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75B" w:rsidRDefault="00E5575B">
      <w:pPr>
        <w:pStyle w:val="BodyText"/>
        <w:spacing w:before="41"/>
        <w:ind w:left="0"/>
        <w:rPr>
          <w:rFonts w:ascii="Times New Roman"/>
        </w:rPr>
      </w:pPr>
    </w:p>
    <w:p w:rsidR="00E5575B" w:rsidRDefault="00D512E5">
      <w:pPr>
        <w:pStyle w:val="BodyText"/>
        <w:spacing w:line="487" w:lineRule="auto"/>
        <w:ind w:left="460" w:right="6569"/>
      </w:pPr>
      <w:r>
        <w:rPr>
          <w:w w:val="80"/>
        </w:rPr>
        <w:t xml:space="preserve">REGIONAL GEOGRAPHY OF UGANDA AND FIELDWORK P250/3 </w:t>
      </w:r>
      <w:r>
        <w:rPr>
          <w:w w:val="90"/>
          <w:u w:val="single"/>
        </w:rPr>
        <w:t>COURSE OUTLINE:</w:t>
      </w:r>
    </w:p>
    <w:p w:rsidR="00E5575B" w:rsidRDefault="00D512E5">
      <w:pPr>
        <w:pStyle w:val="Heading1"/>
        <w:numPr>
          <w:ilvl w:val="0"/>
          <w:numId w:val="1"/>
        </w:numPr>
        <w:tabs>
          <w:tab w:val="left" w:pos="819"/>
        </w:tabs>
        <w:spacing w:line="229" w:lineRule="exact"/>
        <w:ind w:left="819" w:hanging="359"/>
      </w:pPr>
      <w:r>
        <w:rPr>
          <w:w w:val="80"/>
        </w:rPr>
        <w:t>PHYSICAL</w:t>
      </w:r>
      <w:r>
        <w:rPr>
          <w:spacing w:val="1"/>
        </w:rPr>
        <w:t xml:space="preserve"> </w:t>
      </w:r>
      <w:r>
        <w:rPr>
          <w:spacing w:val="-2"/>
          <w:w w:val="90"/>
        </w:rPr>
        <w:t>GEOGRAPHY</w:t>
      </w:r>
    </w:p>
    <w:p w:rsidR="00E5575B" w:rsidRDefault="00D512E5">
      <w:pPr>
        <w:pStyle w:val="ListParagraph"/>
        <w:numPr>
          <w:ilvl w:val="1"/>
          <w:numId w:val="1"/>
        </w:numPr>
        <w:tabs>
          <w:tab w:val="left" w:pos="1360"/>
        </w:tabs>
        <w:spacing w:before="3"/>
        <w:ind w:hanging="900"/>
        <w:rPr>
          <w:sz w:val="20"/>
        </w:rPr>
      </w:pPr>
      <w:r>
        <w:rPr>
          <w:w w:val="80"/>
          <w:sz w:val="20"/>
        </w:rPr>
        <w:t>INTRODUCTION</w:t>
      </w:r>
      <w:r>
        <w:rPr>
          <w:spacing w:val="1"/>
          <w:sz w:val="20"/>
        </w:rPr>
        <w:t xml:space="preserve"> </w:t>
      </w:r>
      <w:r>
        <w:rPr>
          <w:w w:val="80"/>
          <w:sz w:val="20"/>
        </w:rPr>
        <w:t>TO</w:t>
      </w:r>
      <w:r>
        <w:rPr>
          <w:spacing w:val="2"/>
          <w:sz w:val="20"/>
        </w:rPr>
        <w:t xml:space="preserve"> </w:t>
      </w:r>
      <w:r>
        <w:rPr>
          <w:spacing w:val="-2"/>
          <w:w w:val="80"/>
          <w:sz w:val="20"/>
        </w:rPr>
        <w:t>UGANDA</w:t>
      </w:r>
    </w:p>
    <w:p w:rsidR="00E5575B" w:rsidRDefault="00D512E5">
      <w:pPr>
        <w:pStyle w:val="ListParagraph"/>
        <w:numPr>
          <w:ilvl w:val="1"/>
          <w:numId w:val="1"/>
        </w:numPr>
        <w:tabs>
          <w:tab w:val="left" w:pos="1360"/>
        </w:tabs>
        <w:spacing w:before="2"/>
        <w:ind w:hanging="900"/>
        <w:rPr>
          <w:sz w:val="20"/>
        </w:rPr>
      </w:pPr>
      <w:r>
        <w:rPr>
          <w:w w:val="80"/>
          <w:sz w:val="20"/>
        </w:rPr>
        <w:t>RELIEF</w:t>
      </w:r>
      <w:r>
        <w:rPr>
          <w:sz w:val="20"/>
        </w:rPr>
        <w:t xml:space="preserve"> </w:t>
      </w:r>
      <w:r>
        <w:rPr>
          <w:spacing w:val="-2"/>
          <w:w w:val="85"/>
          <w:sz w:val="20"/>
        </w:rPr>
        <w:t>DIVISIONS</w:t>
      </w:r>
    </w:p>
    <w:p w:rsidR="00E5575B" w:rsidRDefault="00D512E5">
      <w:pPr>
        <w:pStyle w:val="ListParagraph"/>
        <w:numPr>
          <w:ilvl w:val="1"/>
          <w:numId w:val="1"/>
        </w:numPr>
        <w:tabs>
          <w:tab w:val="left" w:pos="1360"/>
        </w:tabs>
        <w:spacing w:before="4"/>
        <w:ind w:hanging="900"/>
        <w:rPr>
          <w:sz w:val="20"/>
        </w:rPr>
      </w:pPr>
      <w:r>
        <w:rPr>
          <w:w w:val="80"/>
          <w:sz w:val="20"/>
        </w:rPr>
        <w:t>GEOMORPHOLOGICAL</w:t>
      </w:r>
      <w:r>
        <w:rPr>
          <w:spacing w:val="15"/>
          <w:sz w:val="20"/>
        </w:rPr>
        <w:t xml:space="preserve"> </w:t>
      </w:r>
      <w:r>
        <w:rPr>
          <w:spacing w:val="-2"/>
          <w:w w:val="90"/>
          <w:sz w:val="20"/>
        </w:rPr>
        <w:t>PROCESSES</w:t>
      </w:r>
    </w:p>
    <w:p w:rsidR="00E5575B" w:rsidRDefault="00D512E5">
      <w:pPr>
        <w:pStyle w:val="ListParagraph"/>
        <w:numPr>
          <w:ilvl w:val="1"/>
          <w:numId w:val="1"/>
        </w:numPr>
        <w:tabs>
          <w:tab w:val="left" w:pos="1360"/>
        </w:tabs>
        <w:spacing w:before="4"/>
        <w:ind w:hanging="900"/>
        <w:rPr>
          <w:sz w:val="20"/>
        </w:rPr>
      </w:pPr>
      <w:r>
        <w:rPr>
          <w:spacing w:val="-2"/>
          <w:w w:val="90"/>
          <w:sz w:val="20"/>
        </w:rPr>
        <w:t>DRAINAGE</w:t>
      </w:r>
    </w:p>
    <w:p w:rsidR="00E5575B" w:rsidRDefault="00D512E5">
      <w:pPr>
        <w:pStyle w:val="ListParagraph"/>
        <w:numPr>
          <w:ilvl w:val="1"/>
          <w:numId w:val="1"/>
        </w:numPr>
        <w:tabs>
          <w:tab w:val="left" w:pos="1360"/>
        </w:tabs>
        <w:spacing w:before="2"/>
        <w:ind w:hanging="900"/>
        <w:rPr>
          <w:sz w:val="20"/>
        </w:rPr>
      </w:pPr>
      <w:r>
        <w:rPr>
          <w:spacing w:val="-2"/>
          <w:w w:val="90"/>
          <w:sz w:val="20"/>
        </w:rPr>
        <w:t>CLIMATE</w:t>
      </w:r>
    </w:p>
    <w:p w:rsidR="00E5575B" w:rsidRDefault="00D512E5">
      <w:pPr>
        <w:pStyle w:val="ListParagraph"/>
        <w:numPr>
          <w:ilvl w:val="1"/>
          <w:numId w:val="1"/>
        </w:numPr>
        <w:tabs>
          <w:tab w:val="left" w:pos="1360"/>
        </w:tabs>
        <w:spacing w:before="4"/>
        <w:ind w:hanging="900"/>
        <w:rPr>
          <w:sz w:val="20"/>
        </w:rPr>
      </w:pPr>
      <w:r>
        <w:rPr>
          <w:spacing w:val="-2"/>
          <w:w w:val="90"/>
          <w:sz w:val="20"/>
        </w:rPr>
        <w:t>VEGETATION</w:t>
      </w:r>
    </w:p>
    <w:p w:rsidR="00E5575B" w:rsidRDefault="00D512E5">
      <w:pPr>
        <w:pStyle w:val="ListParagraph"/>
        <w:numPr>
          <w:ilvl w:val="1"/>
          <w:numId w:val="1"/>
        </w:numPr>
        <w:tabs>
          <w:tab w:val="left" w:pos="1360"/>
        </w:tabs>
        <w:spacing w:before="1"/>
        <w:ind w:hanging="900"/>
        <w:rPr>
          <w:sz w:val="20"/>
        </w:rPr>
      </w:pPr>
      <w:r>
        <w:rPr>
          <w:w w:val="80"/>
          <w:sz w:val="20"/>
        </w:rPr>
        <w:t>WETLAND</w:t>
      </w:r>
      <w:r>
        <w:rPr>
          <w:sz w:val="20"/>
        </w:rPr>
        <w:t xml:space="preserve"> </w:t>
      </w:r>
      <w:r>
        <w:rPr>
          <w:spacing w:val="-2"/>
          <w:w w:val="85"/>
          <w:sz w:val="20"/>
        </w:rPr>
        <w:t>RESOURCES</w:t>
      </w:r>
    </w:p>
    <w:p w:rsidR="00E5575B" w:rsidRDefault="00D512E5">
      <w:pPr>
        <w:pStyle w:val="Heading1"/>
        <w:numPr>
          <w:ilvl w:val="0"/>
          <w:numId w:val="1"/>
        </w:numPr>
        <w:tabs>
          <w:tab w:val="left" w:pos="1360"/>
        </w:tabs>
        <w:spacing w:before="1"/>
        <w:ind w:left="1360" w:hanging="900"/>
      </w:pPr>
      <w:r>
        <w:rPr>
          <w:w w:val="80"/>
        </w:rPr>
        <w:t>HUMAN</w:t>
      </w:r>
      <w:r>
        <w:rPr>
          <w:spacing w:val="-5"/>
        </w:rPr>
        <w:t xml:space="preserve"> </w:t>
      </w:r>
      <w:r>
        <w:rPr>
          <w:spacing w:val="-2"/>
          <w:w w:val="90"/>
        </w:rPr>
        <w:t>GEOGRAPHY</w:t>
      </w:r>
    </w:p>
    <w:p w:rsidR="00E5575B" w:rsidRDefault="00D512E5">
      <w:pPr>
        <w:pStyle w:val="ListParagraph"/>
        <w:numPr>
          <w:ilvl w:val="1"/>
          <w:numId w:val="1"/>
        </w:numPr>
        <w:tabs>
          <w:tab w:val="left" w:pos="1360"/>
        </w:tabs>
        <w:spacing w:before="4"/>
        <w:ind w:hanging="900"/>
        <w:rPr>
          <w:sz w:val="20"/>
        </w:rPr>
      </w:pPr>
      <w:r>
        <w:rPr>
          <w:spacing w:val="-2"/>
          <w:w w:val="90"/>
          <w:sz w:val="20"/>
        </w:rPr>
        <w:t>AGRICULTURE</w:t>
      </w:r>
    </w:p>
    <w:p w:rsidR="00E5575B" w:rsidRDefault="00D512E5">
      <w:pPr>
        <w:pStyle w:val="ListParagraph"/>
        <w:numPr>
          <w:ilvl w:val="1"/>
          <w:numId w:val="1"/>
        </w:numPr>
        <w:tabs>
          <w:tab w:val="left" w:pos="1360"/>
        </w:tabs>
        <w:spacing w:before="1"/>
        <w:ind w:hanging="900"/>
        <w:rPr>
          <w:sz w:val="20"/>
        </w:rPr>
      </w:pPr>
      <w:r>
        <w:rPr>
          <w:spacing w:val="-2"/>
          <w:w w:val="90"/>
          <w:sz w:val="20"/>
        </w:rPr>
        <w:t>FISHING</w:t>
      </w:r>
    </w:p>
    <w:p w:rsidR="00E5575B" w:rsidRDefault="00D512E5">
      <w:pPr>
        <w:pStyle w:val="ListParagraph"/>
        <w:numPr>
          <w:ilvl w:val="1"/>
          <w:numId w:val="1"/>
        </w:numPr>
        <w:tabs>
          <w:tab w:val="left" w:pos="1360"/>
        </w:tabs>
        <w:spacing w:before="4"/>
        <w:ind w:hanging="900"/>
        <w:rPr>
          <w:sz w:val="20"/>
        </w:rPr>
      </w:pPr>
      <w:r>
        <w:rPr>
          <w:spacing w:val="-2"/>
          <w:w w:val="90"/>
          <w:sz w:val="20"/>
        </w:rPr>
        <w:t>FORESTRY</w:t>
      </w:r>
    </w:p>
    <w:p w:rsidR="00E5575B" w:rsidRDefault="00D512E5">
      <w:pPr>
        <w:pStyle w:val="ListParagraph"/>
        <w:numPr>
          <w:ilvl w:val="1"/>
          <w:numId w:val="1"/>
        </w:numPr>
        <w:tabs>
          <w:tab w:val="left" w:pos="1360"/>
        </w:tabs>
        <w:spacing w:before="4"/>
        <w:ind w:hanging="900"/>
        <w:rPr>
          <w:sz w:val="20"/>
        </w:rPr>
      </w:pPr>
      <w:r>
        <w:rPr>
          <w:spacing w:val="-2"/>
          <w:w w:val="90"/>
          <w:sz w:val="20"/>
        </w:rPr>
        <w:t>MINING</w:t>
      </w:r>
    </w:p>
    <w:p w:rsidR="00E5575B" w:rsidRDefault="00D512E5">
      <w:pPr>
        <w:pStyle w:val="ListParagraph"/>
        <w:numPr>
          <w:ilvl w:val="1"/>
          <w:numId w:val="1"/>
        </w:numPr>
        <w:tabs>
          <w:tab w:val="left" w:pos="1360"/>
        </w:tabs>
        <w:spacing w:before="3"/>
        <w:ind w:hanging="900"/>
        <w:rPr>
          <w:sz w:val="20"/>
        </w:rPr>
      </w:pPr>
      <w:r>
        <w:rPr>
          <w:spacing w:val="-2"/>
          <w:w w:val="90"/>
          <w:sz w:val="20"/>
        </w:rPr>
        <w:t>INDUSTRIALIZATION</w:t>
      </w:r>
    </w:p>
    <w:p w:rsidR="00E5575B" w:rsidRDefault="00D512E5">
      <w:pPr>
        <w:pStyle w:val="ListParagraph"/>
        <w:numPr>
          <w:ilvl w:val="1"/>
          <w:numId w:val="1"/>
        </w:numPr>
        <w:tabs>
          <w:tab w:val="left" w:pos="1360"/>
        </w:tabs>
        <w:spacing w:before="4"/>
        <w:ind w:hanging="900"/>
        <w:rPr>
          <w:sz w:val="20"/>
        </w:rPr>
      </w:pPr>
      <w:r>
        <w:rPr>
          <w:spacing w:val="-2"/>
          <w:w w:val="90"/>
          <w:sz w:val="20"/>
        </w:rPr>
        <w:t>TOURISM</w:t>
      </w:r>
    </w:p>
    <w:p w:rsidR="00E5575B" w:rsidRDefault="00D512E5">
      <w:pPr>
        <w:pStyle w:val="ListParagraph"/>
        <w:numPr>
          <w:ilvl w:val="1"/>
          <w:numId w:val="1"/>
        </w:numPr>
        <w:tabs>
          <w:tab w:val="left" w:pos="1360"/>
        </w:tabs>
        <w:spacing w:before="1"/>
        <w:ind w:hanging="900"/>
        <w:rPr>
          <w:sz w:val="20"/>
        </w:rPr>
      </w:pPr>
      <w:r>
        <w:rPr>
          <w:w w:val="80"/>
          <w:sz w:val="20"/>
        </w:rPr>
        <w:t>TRANSPORT</w:t>
      </w:r>
      <w:r>
        <w:rPr>
          <w:spacing w:val="-1"/>
          <w:sz w:val="20"/>
        </w:rPr>
        <w:t xml:space="preserve"> </w:t>
      </w:r>
      <w:r>
        <w:rPr>
          <w:w w:val="80"/>
          <w:sz w:val="20"/>
        </w:rPr>
        <w:t>AND</w:t>
      </w:r>
      <w:r>
        <w:rPr>
          <w:sz w:val="20"/>
        </w:rPr>
        <w:t xml:space="preserve"> </w:t>
      </w:r>
      <w:r>
        <w:rPr>
          <w:spacing w:val="-2"/>
          <w:w w:val="80"/>
          <w:sz w:val="20"/>
        </w:rPr>
        <w:t>COMMUNICATION</w:t>
      </w:r>
    </w:p>
    <w:p w:rsidR="00E5575B" w:rsidRDefault="00D512E5">
      <w:pPr>
        <w:pStyle w:val="ListParagraph"/>
        <w:numPr>
          <w:ilvl w:val="1"/>
          <w:numId w:val="1"/>
        </w:numPr>
        <w:tabs>
          <w:tab w:val="left" w:pos="1360"/>
        </w:tabs>
        <w:spacing w:before="4"/>
        <w:ind w:hanging="900"/>
        <w:rPr>
          <w:sz w:val="20"/>
        </w:rPr>
      </w:pPr>
      <w:r>
        <w:rPr>
          <w:spacing w:val="-2"/>
          <w:w w:val="90"/>
          <w:sz w:val="20"/>
        </w:rPr>
        <w:t>TRADE</w:t>
      </w:r>
    </w:p>
    <w:p w:rsidR="00E5575B" w:rsidRDefault="00D512E5">
      <w:pPr>
        <w:pStyle w:val="ListParagraph"/>
        <w:numPr>
          <w:ilvl w:val="1"/>
          <w:numId w:val="1"/>
        </w:numPr>
        <w:tabs>
          <w:tab w:val="left" w:pos="1360"/>
        </w:tabs>
        <w:spacing w:before="4"/>
        <w:ind w:hanging="900"/>
        <w:rPr>
          <w:sz w:val="20"/>
        </w:rPr>
      </w:pPr>
      <w:r>
        <w:rPr>
          <w:w w:val="80"/>
          <w:sz w:val="20"/>
        </w:rPr>
        <w:t>POPULATION</w:t>
      </w:r>
      <w:r>
        <w:rPr>
          <w:spacing w:val="-1"/>
          <w:sz w:val="20"/>
        </w:rPr>
        <w:t xml:space="preserve"> </w:t>
      </w:r>
      <w:r>
        <w:rPr>
          <w:w w:val="80"/>
          <w:sz w:val="20"/>
        </w:rPr>
        <w:t>OF</w:t>
      </w:r>
      <w:r>
        <w:rPr>
          <w:spacing w:val="1"/>
          <w:sz w:val="20"/>
        </w:rPr>
        <w:t xml:space="preserve"> </w:t>
      </w:r>
      <w:r>
        <w:rPr>
          <w:spacing w:val="-2"/>
          <w:w w:val="80"/>
          <w:sz w:val="20"/>
        </w:rPr>
        <w:t>UGANDA</w:t>
      </w:r>
    </w:p>
    <w:p w:rsidR="00E5575B" w:rsidRDefault="00D512E5">
      <w:pPr>
        <w:pStyle w:val="ListParagraph"/>
        <w:numPr>
          <w:ilvl w:val="1"/>
          <w:numId w:val="1"/>
        </w:numPr>
        <w:tabs>
          <w:tab w:val="left" w:pos="1271"/>
        </w:tabs>
        <w:spacing w:before="2"/>
        <w:ind w:left="1271" w:hanging="811"/>
        <w:rPr>
          <w:sz w:val="20"/>
        </w:rPr>
      </w:pPr>
      <w:r>
        <w:rPr>
          <w:spacing w:val="-2"/>
          <w:w w:val="90"/>
          <w:sz w:val="20"/>
        </w:rPr>
        <w:t>URBANIZATION</w:t>
      </w:r>
    </w:p>
    <w:p w:rsidR="00E5575B" w:rsidRDefault="00D512E5">
      <w:pPr>
        <w:pStyle w:val="ListParagraph"/>
        <w:numPr>
          <w:ilvl w:val="1"/>
          <w:numId w:val="1"/>
        </w:numPr>
        <w:tabs>
          <w:tab w:val="left" w:pos="1271"/>
        </w:tabs>
        <w:spacing w:before="4"/>
        <w:ind w:left="1271" w:hanging="811"/>
        <w:rPr>
          <w:sz w:val="20"/>
        </w:rPr>
      </w:pPr>
      <w:r>
        <w:rPr>
          <w:w w:val="80"/>
          <w:sz w:val="20"/>
        </w:rPr>
        <w:t>ENERGY</w:t>
      </w:r>
      <w:r>
        <w:rPr>
          <w:spacing w:val="2"/>
          <w:sz w:val="20"/>
        </w:rPr>
        <w:t xml:space="preserve"> </w:t>
      </w:r>
      <w:r>
        <w:rPr>
          <w:w w:val="80"/>
          <w:sz w:val="20"/>
        </w:rPr>
        <w:t>RESOURCES</w:t>
      </w:r>
      <w:r>
        <w:rPr>
          <w:spacing w:val="2"/>
          <w:sz w:val="20"/>
        </w:rPr>
        <w:t xml:space="preserve"> </w:t>
      </w:r>
      <w:r>
        <w:rPr>
          <w:spacing w:val="-2"/>
          <w:w w:val="80"/>
          <w:sz w:val="20"/>
        </w:rPr>
        <w:t>(POWER)</w:t>
      </w:r>
    </w:p>
    <w:p w:rsidR="00E5575B" w:rsidRDefault="00D512E5">
      <w:pPr>
        <w:pStyle w:val="ListParagraph"/>
        <w:numPr>
          <w:ilvl w:val="1"/>
          <w:numId w:val="1"/>
        </w:numPr>
        <w:tabs>
          <w:tab w:val="left" w:pos="1271"/>
        </w:tabs>
        <w:spacing w:before="4" w:line="226" w:lineRule="exact"/>
        <w:ind w:left="1271" w:hanging="811"/>
        <w:rPr>
          <w:sz w:val="20"/>
        </w:rPr>
      </w:pPr>
      <w:r>
        <w:rPr>
          <w:w w:val="80"/>
          <w:sz w:val="20"/>
        </w:rPr>
        <w:t xml:space="preserve"> ENVIRONMENTAL</w:t>
      </w:r>
      <w:r>
        <w:rPr>
          <w:spacing w:val="8"/>
          <w:sz w:val="20"/>
        </w:rPr>
        <w:t xml:space="preserve"> </w:t>
      </w:r>
      <w:r>
        <w:rPr>
          <w:spacing w:val="-2"/>
          <w:w w:val="90"/>
          <w:sz w:val="20"/>
        </w:rPr>
        <w:t>DEGRADATION</w:t>
      </w:r>
    </w:p>
    <w:p w:rsidR="00E5575B" w:rsidRDefault="00D512E5">
      <w:pPr>
        <w:pStyle w:val="Heading1"/>
        <w:numPr>
          <w:ilvl w:val="0"/>
          <w:numId w:val="1"/>
        </w:numPr>
        <w:tabs>
          <w:tab w:val="left" w:pos="911"/>
        </w:tabs>
        <w:spacing w:line="229" w:lineRule="exact"/>
        <w:ind w:left="911" w:hanging="451"/>
      </w:pPr>
      <w:r>
        <w:rPr>
          <w:spacing w:val="-2"/>
          <w:w w:val="90"/>
        </w:rPr>
        <w:t>FIELDWORK</w:t>
      </w:r>
    </w:p>
    <w:p w:rsidR="00E5575B" w:rsidRDefault="00D512E5">
      <w:pPr>
        <w:pStyle w:val="ListParagraph"/>
        <w:numPr>
          <w:ilvl w:val="1"/>
          <w:numId w:val="1"/>
        </w:numPr>
        <w:tabs>
          <w:tab w:val="left" w:pos="1360"/>
        </w:tabs>
        <w:spacing w:before="4"/>
        <w:ind w:hanging="900"/>
        <w:rPr>
          <w:sz w:val="20"/>
        </w:rPr>
      </w:pPr>
      <w:r>
        <w:rPr>
          <w:spacing w:val="-2"/>
          <w:w w:val="90"/>
          <w:sz w:val="20"/>
        </w:rPr>
        <w:t>INTRODUCTION</w:t>
      </w:r>
    </w:p>
    <w:p w:rsidR="00E5575B" w:rsidRDefault="00D512E5">
      <w:pPr>
        <w:pStyle w:val="ListParagraph"/>
        <w:numPr>
          <w:ilvl w:val="1"/>
          <w:numId w:val="1"/>
        </w:numPr>
        <w:tabs>
          <w:tab w:val="left" w:pos="1360"/>
        </w:tabs>
        <w:spacing w:before="1"/>
        <w:ind w:hanging="900"/>
        <w:rPr>
          <w:sz w:val="20"/>
        </w:rPr>
      </w:pPr>
      <w:r>
        <w:rPr>
          <w:w w:val="80"/>
          <w:sz w:val="20"/>
        </w:rPr>
        <w:t>FIELDWORK</w:t>
      </w:r>
      <w:r>
        <w:rPr>
          <w:spacing w:val="1"/>
          <w:sz w:val="20"/>
        </w:rPr>
        <w:t xml:space="preserve"> </w:t>
      </w:r>
      <w:r>
        <w:rPr>
          <w:spacing w:val="-2"/>
          <w:w w:val="90"/>
          <w:sz w:val="20"/>
        </w:rPr>
        <w:t>STAGES</w:t>
      </w:r>
    </w:p>
    <w:p w:rsidR="00E5575B" w:rsidRDefault="00D512E5">
      <w:pPr>
        <w:pStyle w:val="ListParagraph"/>
        <w:numPr>
          <w:ilvl w:val="1"/>
          <w:numId w:val="1"/>
        </w:numPr>
        <w:tabs>
          <w:tab w:val="left" w:pos="1360"/>
        </w:tabs>
        <w:spacing w:before="4"/>
        <w:ind w:hanging="900"/>
        <w:rPr>
          <w:sz w:val="20"/>
        </w:rPr>
      </w:pPr>
      <w:r>
        <w:rPr>
          <w:w w:val="80"/>
          <w:sz w:val="20"/>
        </w:rPr>
        <w:t>FIELDWORK</w:t>
      </w:r>
      <w:r>
        <w:rPr>
          <w:spacing w:val="1"/>
          <w:sz w:val="20"/>
        </w:rPr>
        <w:t xml:space="preserve"> </w:t>
      </w:r>
      <w:r>
        <w:rPr>
          <w:spacing w:val="-2"/>
          <w:w w:val="85"/>
          <w:sz w:val="20"/>
        </w:rPr>
        <w:t>EXCURSION</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52"/>
        <w:ind w:left="0"/>
      </w:pPr>
    </w:p>
    <w:p w:rsidR="00E5575B" w:rsidRDefault="00D512E5">
      <w:pPr>
        <w:pStyle w:val="Heading1"/>
      </w:pPr>
      <w:r>
        <w:rPr>
          <w:spacing w:val="-2"/>
          <w:w w:val="90"/>
        </w:rPr>
        <w:t>INTRODUCTION</w:t>
      </w:r>
    </w:p>
    <w:p w:rsidR="00E5575B" w:rsidRDefault="00D512E5">
      <w:pPr>
        <w:pStyle w:val="BodyText"/>
        <w:spacing w:before="2"/>
        <w:ind w:left="460"/>
      </w:pPr>
      <w:r>
        <w:rPr>
          <w:w w:val="80"/>
        </w:rPr>
        <w:t>Uganda</w:t>
      </w:r>
      <w:r>
        <w:rPr>
          <w:spacing w:val="-5"/>
        </w:rPr>
        <w:t xml:space="preserve"> </w:t>
      </w:r>
      <w:r>
        <w:rPr>
          <w:w w:val="80"/>
        </w:rPr>
        <w:t>is</w:t>
      </w:r>
      <w:r>
        <w:rPr>
          <w:spacing w:val="-5"/>
        </w:rPr>
        <w:t xml:space="preserve"> </w:t>
      </w:r>
      <w:r>
        <w:rPr>
          <w:w w:val="80"/>
        </w:rPr>
        <w:t>a</w:t>
      </w:r>
      <w:r>
        <w:rPr>
          <w:spacing w:val="-5"/>
        </w:rPr>
        <w:t xml:space="preserve"> </w:t>
      </w:r>
      <w:r>
        <w:rPr>
          <w:w w:val="80"/>
        </w:rPr>
        <w:t>landlocked</w:t>
      </w:r>
      <w:r>
        <w:rPr>
          <w:spacing w:val="-5"/>
        </w:rPr>
        <w:t xml:space="preserve"> </w:t>
      </w:r>
      <w:r>
        <w:rPr>
          <w:w w:val="80"/>
        </w:rPr>
        <w:t>country</w:t>
      </w:r>
      <w:r>
        <w:rPr>
          <w:spacing w:val="-5"/>
        </w:rPr>
        <w:t xml:space="preserve"> </w:t>
      </w:r>
      <w:r>
        <w:rPr>
          <w:w w:val="80"/>
        </w:rPr>
        <w:t>consisting</w:t>
      </w:r>
      <w:r>
        <w:rPr>
          <w:spacing w:val="-5"/>
        </w:rPr>
        <w:t xml:space="preserve"> </w:t>
      </w:r>
      <w:r>
        <w:rPr>
          <w:w w:val="80"/>
        </w:rPr>
        <w:t>of</w:t>
      </w:r>
      <w:r>
        <w:rPr>
          <w:spacing w:val="-3"/>
        </w:rPr>
        <w:t xml:space="preserve"> </w:t>
      </w:r>
      <w:r>
        <w:rPr>
          <w:w w:val="80"/>
        </w:rPr>
        <w:t>112</w:t>
      </w:r>
      <w:r>
        <w:rPr>
          <w:spacing w:val="-4"/>
        </w:rPr>
        <w:t xml:space="preserve"> </w:t>
      </w:r>
      <w:r>
        <w:rPr>
          <w:w w:val="80"/>
        </w:rPr>
        <w:t>districts</w:t>
      </w:r>
      <w:r>
        <w:rPr>
          <w:spacing w:val="-5"/>
        </w:rPr>
        <w:t xml:space="preserve"> </w:t>
      </w:r>
      <w:r>
        <w:rPr>
          <w:w w:val="80"/>
        </w:rPr>
        <w:t>as</w:t>
      </w:r>
      <w:r>
        <w:rPr>
          <w:spacing w:val="-6"/>
        </w:rPr>
        <w:t xml:space="preserve"> </w:t>
      </w:r>
      <w:r>
        <w:rPr>
          <w:w w:val="80"/>
        </w:rPr>
        <w:t>per</w:t>
      </w:r>
      <w:r>
        <w:rPr>
          <w:spacing w:val="-5"/>
        </w:rPr>
        <w:t xml:space="preserve"> </w:t>
      </w:r>
      <w:r>
        <w:rPr>
          <w:w w:val="80"/>
        </w:rPr>
        <w:t>December</w:t>
      </w:r>
      <w:r>
        <w:rPr>
          <w:spacing w:val="-3"/>
        </w:rPr>
        <w:t xml:space="preserve"> </w:t>
      </w:r>
      <w:r>
        <w:rPr>
          <w:w w:val="80"/>
        </w:rPr>
        <w:t>2016</w:t>
      </w:r>
      <w:r>
        <w:rPr>
          <w:spacing w:val="-5"/>
        </w:rPr>
        <w:t xml:space="preserve"> </w:t>
      </w:r>
      <w:r>
        <w:rPr>
          <w:w w:val="80"/>
        </w:rPr>
        <w:t>which</w:t>
      </w:r>
      <w:r>
        <w:rPr>
          <w:spacing w:val="-4"/>
        </w:rPr>
        <w:t xml:space="preserve"> </w:t>
      </w:r>
      <w:proofErr w:type="gramStart"/>
      <w:r>
        <w:rPr>
          <w:w w:val="80"/>
        </w:rPr>
        <w:t>do</w:t>
      </w:r>
      <w:proofErr w:type="gramEnd"/>
      <w:r>
        <w:rPr>
          <w:spacing w:val="-5"/>
        </w:rPr>
        <w:t xml:space="preserve"> </w:t>
      </w:r>
      <w:r>
        <w:rPr>
          <w:w w:val="80"/>
        </w:rPr>
        <w:t>change</w:t>
      </w:r>
      <w:r>
        <w:rPr>
          <w:spacing w:val="-2"/>
        </w:rPr>
        <w:t xml:space="preserve"> </w:t>
      </w:r>
      <w:r>
        <w:rPr>
          <w:w w:val="80"/>
        </w:rPr>
        <w:t>due</w:t>
      </w:r>
      <w:r>
        <w:rPr>
          <w:spacing w:val="-5"/>
        </w:rPr>
        <w:t xml:space="preserve"> </w:t>
      </w:r>
      <w:r>
        <w:rPr>
          <w:w w:val="80"/>
        </w:rPr>
        <w:t>to</w:t>
      </w:r>
      <w:r>
        <w:rPr>
          <w:spacing w:val="-5"/>
        </w:rPr>
        <w:t xml:space="preserve"> </w:t>
      </w:r>
      <w:r>
        <w:rPr>
          <w:w w:val="80"/>
        </w:rPr>
        <w:t>public</w:t>
      </w:r>
      <w:r>
        <w:rPr>
          <w:spacing w:val="-5"/>
        </w:rPr>
        <w:t xml:space="preserve"> </w:t>
      </w:r>
      <w:r>
        <w:rPr>
          <w:w w:val="80"/>
        </w:rPr>
        <w:t>demand</w:t>
      </w:r>
      <w:r>
        <w:rPr>
          <w:spacing w:val="-5"/>
        </w:rPr>
        <w:t xml:space="preserve"> </w:t>
      </w:r>
      <w:r>
        <w:rPr>
          <w:w w:val="80"/>
        </w:rPr>
        <w:t>and</w:t>
      </w:r>
      <w:r>
        <w:rPr>
          <w:spacing w:val="-6"/>
        </w:rPr>
        <w:t xml:space="preserve"> </w:t>
      </w:r>
      <w:r>
        <w:rPr>
          <w:spacing w:val="-2"/>
          <w:w w:val="80"/>
        </w:rPr>
        <w:t>politics.</w:t>
      </w:r>
    </w:p>
    <w:p w:rsidR="00E5575B" w:rsidRDefault="00E5575B">
      <w:pPr>
        <w:pStyle w:val="BodyText"/>
        <w:spacing w:before="2"/>
        <w:ind w:left="0"/>
      </w:pPr>
    </w:p>
    <w:p w:rsidR="00E5575B" w:rsidRDefault="00D512E5">
      <w:pPr>
        <w:pStyle w:val="Heading1"/>
      </w:pPr>
      <w:r>
        <w:rPr>
          <w:w w:val="80"/>
        </w:rPr>
        <w:t>LOCATION</w:t>
      </w:r>
      <w:r>
        <w:rPr>
          <w:spacing w:val="-4"/>
        </w:rPr>
        <w:t xml:space="preserve"> </w:t>
      </w:r>
      <w:r>
        <w:rPr>
          <w:w w:val="80"/>
        </w:rPr>
        <w:t>AND</w:t>
      </w:r>
      <w:r>
        <w:rPr>
          <w:spacing w:val="-3"/>
        </w:rPr>
        <w:t xml:space="preserve"> </w:t>
      </w:r>
      <w:r>
        <w:rPr>
          <w:spacing w:val="-4"/>
          <w:w w:val="80"/>
        </w:rPr>
        <w:t>SIZE</w:t>
      </w:r>
    </w:p>
    <w:p w:rsidR="00E5575B" w:rsidRDefault="00D512E5">
      <w:pPr>
        <w:pStyle w:val="BodyText"/>
        <w:spacing w:before="4" w:after="6"/>
        <w:ind w:left="460"/>
      </w:pPr>
      <w:r>
        <w:rPr>
          <w:w w:val="80"/>
        </w:rPr>
        <w:t>Uganda</w:t>
      </w:r>
      <w:r>
        <w:rPr>
          <w:spacing w:val="-6"/>
        </w:rPr>
        <w:t xml:space="preserve"> </w:t>
      </w:r>
      <w:r>
        <w:rPr>
          <w:w w:val="80"/>
        </w:rPr>
        <w:t>is</w:t>
      </w:r>
      <w:r>
        <w:rPr>
          <w:spacing w:val="-5"/>
        </w:rPr>
        <w:t xml:space="preserve"> </w:t>
      </w:r>
      <w:r>
        <w:rPr>
          <w:w w:val="80"/>
        </w:rPr>
        <w:t>one</w:t>
      </w:r>
      <w:r>
        <w:rPr>
          <w:spacing w:val="-6"/>
        </w:rPr>
        <w:t xml:space="preserve"> </w:t>
      </w:r>
      <w:r>
        <w:rPr>
          <w:w w:val="80"/>
        </w:rPr>
        <w:t>of</w:t>
      </w:r>
      <w:r>
        <w:rPr>
          <w:spacing w:val="-5"/>
        </w:rPr>
        <w:t xml:space="preserve"> </w:t>
      </w:r>
      <w:r>
        <w:rPr>
          <w:w w:val="80"/>
        </w:rPr>
        <w:t>the</w:t>
      </w:r>
      <w:r>
        <w:rPr>
          <w:spacing w:val="-5"/>
        </w:rPr>
        <w:t xml:space="preserve"> </w:t>
      </w:r>
      <w:r>
        <w:rPr>
          <w:w w:val="80"/>
        </w:rPr>
        <w:t>East</w:t>
      </w:r>
      <w:r>
        <w:rPr>
          <w:spacing w:val="-6"/>
        </w:rPr>
        <w:t xml:space="preserve"> </w:t>
      </w:r>
      <w:r>
        <w:rPr>
          <w:w w:val="80"/>
        </w:rPr>
        <w:t>African</w:t>
      </w:r>
      <w:r>
        <w:rPr>
          <w:spacing w:val="-3"/>
        </w:rPr>
        <w:t xml:space="preserve"> </w:t>
      </w:r>
      <w:r>
        <w:rPr>
          <w:w w:val="80"/>
        </w:rPr>
        <w:t>countries</w:t>
      </w:r>
      <w:r>
        <w:rPr>
          <w:spacing w:val="-5"/>
        </w:rPr>
        <w:t xml:space="preserve"> </w:t>
      </w:r>
      <w:r>
        <w:rPr>
          <w:w w:val="80"/>
        </w:rPr>
        <w:t>found</w:t>
      </w:r>
      <w:r>
        <w:rPr>
          <w:spacing w:val="-5"/>
        </w:rPr>
        <w:t xml:space="preserve"> </w:t>
      </w:r>
      <w:r>
        <w:rPr>
          <w:w w:val="80"/>
        </w:rPr>
        <w:t>in</w:t>
      </w:r>
      <w:r>
        <w:rPr>
          <w:spacing w:val="-6"/>
        </w:rPr>
        <w:t xml:space="preserve"> </w:t>
      </w:r>
      <w:r>
        <w:rPr>
          <w:w w:val="80"/>
        </w:rPr>
        <w:t>the</w:t>
      </w:r>
      <w:r>
        <w:rPr>
          <w:spacing w:val="-5"/>
        </w:rPr>
        <w:t xml:space="preserve"> </w:t>
      </w:r>
      <w:r>
        <w:rPr>
          <w:w w:val="80"/>
        </w:rPr>
        <w:t>eastern</w:t>
      </w:r>
      <w:r>
        <w:rPr>
          <w:spacing w:val="-5"/>
        </w:rPr>
        <w:t xml:space="preserve"> </w:t>
      </w:r>
      <w:r>
        <w:rPr>
          <w:w w:val="80"/>
        </w:rPr>
        <w:t>part</w:t>
      </w:r>
      <w:r>
        <w:rPr>
          <w:spacing w:val="-6"/>
        </w:rPr>
        <w:t xml:space="preserve"> </w:t>
      </w:r>
      <w:r>
        <w:rPr>
          <w:w w:val="80"/>
        </w:rPr>
        <w:t>of</w:t>
      </w:r>
      <w:r>
        <w:rPr>
          <w:spacing w:val="-5"/>
        </w:rPr>
        <w:t xml:space="preserve"> </w:t>
      </w:r>
      <w:r>
        <w:rPr>
          <w:w w:val="80"/>
        </w:rPr>
        <w:t>the</w:t>
      </w:r>
      <w:r>
        <w:rPr>
          <w:spacing w:val="-5"/>
        </w:rPr>
        <w:t xml:space="preserve"> </w:t>
      </w:r>
      <w:r>
        <w:rPr>
          <w:w w:val="80"/>
        </w:rPr>
        <w:t>African</w:t>
      </w:r>
      <w:r>
        <w:rPr>
          <w:spacing w:val="-6"/>
        </w:rPr>
        <w:t xml:space="preserve"> </w:t>
      </w:r>
      <w:r>
        <w:rPr>
          <w:w w:val="80"/>
        </w:rPr>
        <w:t>continent</w:t>
      </w:r>
      <w:r>
        <w:rPr>
          <w:spacing w:val="-5"/>
        </w:rPr>
        <w:t xml:space="preserve"> </w:t>
      </w:r>
      <w:r>
        <w:rPr>
          <w:w w:val="80"/>
        </w:rPr>
        <w:t>and</w:t>
      </w:r>
      <w:r>
        <w:rPr>
          <w:spacing w:val="-5"/>
        </w:rPr>
        <w:t xml:space="preserve"> </w:t>
      </w:r>
      <w:r>
        <w:rPr>
          <w:w w:val="80"/>
        </w:rPr>
        <w:t>it</w:t>
      </w:r>
      <w:r>
        <w:rPr>
          <w:spacing w:val="-6"/>
        </w:rPr>
        <w:t xml:space="preserve"> </w:t>
      </w:r>
      <w:r>
        <w:rPr>
          <w:w w:val="80"/>
        </w:rPr>
        <w:t>is</w:t>
      </w:r>
      <w:r>
        <w:rPr>
          <w:spacing w:val="-3"/>
        </w:rPr>
        <w:t xml:space="preserve"> </w:t>
      </w:r>
      <w:r>
        <w:rPr>
          <w:w w:val="80"/>
        </w:rPr>
        <w:t>the</w:t>
      </w:r>
      <w:r>
        <w:rPr>
          <w:spacing w:val="-5"/>
        </w:rPr>
        <w:t xml:space="preserve"> </w:t>
      </w:r>
      <w:r>
        <w:rPr>
          <w:w w:val="80"/>
        </w:rPr>
        <w:t>smallest</w:t>
      </w:r>
      <w:r>
        <w:rPr>
          <w:spacing w:val="-6"/>
        </w:rPr>
        <w:t xml:space="preserve"> </w:t>
      </w:r>
      <w:r>
        <w:rPr>
          <w:w w:val="80"/>
        </w:rPr>
        <w:t>in</w:t>
      </w:r>
      <w:r>
        <w:rPr>
          <w:spacing w:val="-5"/>
        </w:rPr>
        <w:t xml:space="preserve"> </w:t>
      </w:r>
      <w:r>
        <w:rPr>
          <w:w w:val="80"/>
        </w:rPr>
        <w:t>total</w:t>
      </w:r>
      <w:r>
        <w:rPr>
          <w:spacing w:val="-5"/>
        </w:rPr>
        <w:t xml:space="preserve"> </w:t>
      </w:r>
      <w:r>
        <w:rPr>
          <w:w w:val="80"/>
        </w:rPr>
        <w:t>size</w:t>
      </w:r>
      <w:r>
        <w:rPr>
          <w:spacing w:val="-6"/>
        </w:rPr>
        <w:t xml:space="preserve"> </w:t>
      </w:r>
      <w:r>
        <w:rPr>
          <w:spacing w:val="-2"/>
          <w:w w:val="80"/>
        </w:rPr>
        <w:t>area.</w:t>
      </w: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1799"/>
      </w:tblGrid>
      <w:tr w:rsidR="00E5575B">
        <w:trPr>
          <w:trHeight w:val="230"/>
        </w:trPr>
        <w:tc>
          <w:tcPr>
            <w:tcW w:w="1548" w:type="dxa"/>
          </w:tcPr>
          <w:p w:rsidR="00E5575B" w:rsidRDefault="00D512E5">
            <w:pPr>
              <w:pStyle w:val="TableParagraph"/>
              <w:spacing w:line="210" w:lineRule="exact"/>
              <w:ind w:left="107"/>
              <w:rPr>
                <w:b/>
                <w:sz w:val="20"/>
              </w:rPr>
            </w:pPr>
            <w:r>
              <w:rPr>
                <w:b/>
                <w:spacing w:val="-2"/>
                <w:w w:val="90"/>
                <w:sz w:val="20"/>
              </w:rPr>
              <w:t>COUNTRY</w:t>
            </w:r>
          </w:p>
        </w:tc>
        <w:tc>
          <w:tcPr>
            <w:tcW w:w="1799" w:type="dxa"/>
          </w:tcPr>
          <w:p w:rsidR="00E5575B" w:rsidRDefault="00D512E5">
            <w:pPr>
              <w:pStyle w:val="TableParagraph"/>
              <w:spacing w:line="210" w:lineRule="exact"/>
              <w:ind w:left="108"/>
              <w:rPr>
                <w:b/>
                <w:sz w:val="20"/>
              </w:rPr>
            </w:pPr>
            <w:r>
              <w:rPr>
                <w:b/>
                <w:w w:val="80"/>
                <w:sz w:val="20"/>
              </w:rPr>
              <w:t>Area</w:t>
            </w:r>
            <w:r>
              <w:rPr>
                <w:b/>
                <w:spacing w:val="-8"/>
                <w:sz w:val="20"/>
              </w:rPr>
              <w:t xml:space="preserve"> </w:t>
            </w:r>
            <w:r>
              <w:rPr>
                <w:b/>
                <w:w w:val="80"/>
                <w:sz w:val="20"/>
              </w:rPr>
              <w:t>Km</w:t>
            </w:r>
            <w:r>
              <w:rPr>
                <w:b/>
                <w:spacing w:val="-8"/>
                <w:sz w:val="20"/>
              </w:rPr>
              <w:t xml:space="preserve"> </w:t>
            </w:r>
            <w:r>
              <w:rPr>
                <w:b/>
                <w:spacing w:val="-5"/>
                <w:w w:val="80"/>
                <w:sz w:val="20"/>
              </w:rPr>
              <w:t>sq.</w:t>
            </w:r>
          </w:p>
        </w:tc>
      </w:tr>
      <w:tr w:rsidR="00E5575B">
        <w:trPr>
          <w:trHeight w:val="227"/>
        </w:trPr>
        <w:tc>
          <w:tcPr>
            <w:tcW w:w="1548" w:type="dxa"/>
          </w:tcPr>
          <w:p w:rsidR="00E5575B" w:rsidRDefault="00D512E5">
            <w:pPr>
              <w:pStyle w:val="TableParagraph"/>
              <w:spacing w:line="208" w:lineRule="exact"/>
              <w:ind w:left="107"/>
              <w:rPr>
                <w:rFonts w:ascii="Microsoft Sans Serif"/>
                <w:sz w:val="20"/>
              </w:rPr>
            </w:pPr>
            <w:r>
              <w:rPr>
                <w:rFonts w:ascii="Microsoft Sans Serif"/>
                <w:spacing w:val="-2"/>
                <w:w w:val="90"/>
                <w:sz w:val="20"/>
              </w:rPr>
              <w:t>Tanzania</w:t>
            </w:r>
          </w:p>
        </w:tc>
        <w:tc>
          <w:tcPr>
            <w:tcW w:w="1799" w:type="dxa"/>
          </w:tcPr>
          <w:p w:rsidR="00E5575B" w:rsidRDefault="00D512E5">
            <w:pPr>
              <w:pStyle w:val="TableParagraph"/>
              <w:spacing w:line="208" w:lineRule="exact"/>
              <w:ind w:left="199"/>
              <w:rPr>
                <w:rFonts w:ascii="Microsoft Sans Serif"/>
                <w:sz w:val="20"/>
              </w:rPr>
            </w:pPr>
            <w:r>
              <w:rPr>
                <w:rFonts w:ascii="Microsoft Sans Serif"/>
                <w:spacing w:val="-2"/>
                <w:w w:val="90"/>
                <w:sz w:val="20"/>
              </w:rPr>
              <w:t>943,800</w:t>
            </w:r>
          </w:p>
        </w:tc>
      </w:tr>
      <w:tr w:rsidR="00E5575B">
        <w:trPr>
          <w:trHeight w:val="230"/>
        </w:trPr>
        <w:tc>
          <w:tcPr>
            <w:tcW w:w="1548" w:type="dxa"/>
          </w:tcPr>
          <w:p w:rsidR="00E5575B" w:rsidRDefault="00D512E5">
            <w:pPr>
              <w:pStyle w:val="TableParagraph"/>
              <w:spacing w:line="210" w:lineRule="exact"/>
              <w:ind w:left="107"/>
              <w:rPr>
                <w:rFonts w:ascii="Microsoft Sans Serif"/>
                <w:sz w:val="20"/>
              </w:rPr>
            </w:pPr>
            <w:r>
              <w:rPr>
                <w:rFonts w:ascii="Microsoft Sans Serif"/>
                <w:spacing w:val="-2"/>
                <w:w w:val="90"/>
                <w:sz w:val="20"/>
              </w:rPr>
              <w:t>Kenya</w:t>
            </w:r>
          </w:p>
        </w:tc>
        <w:tc>
          <w:tcPr>
            <w:tcW w:w="1799" w:type="dxa"/>
          </w:tcPr>
          <w:p w:rsidR="00E5575B" w:rsidRDefault="00D512E5">
            <w:pPr>
              <w:pStyle w:val="TableParagraph"/>
              <w:spacing w:line="210" w:lineRule="exact"/>
              <w:ind w:left="199"/>
              <w:rPr>
                <w:rFonts w:ascii="Microsoft Sans Serif"/>
                <w:sz w:val="20"/>
              </w:rPr>
            </w:pPr>
            <w:r>
              <w:rPr>
                <w:rFonts w:ascii="Microsoft Sans Serif"/>
                <w:spacing w:val="-2"/>
                <w:w w:val="90"/>
                <w:sz w:val="20"/>
              </w:rPr>
              <w:t>544,400</w:t>
            </w:r>
          </w:p>
        </w:tc>
      </w:tr>
      <w:tr w:rsidR="00E5575B">
        <w:trPr>
          <w:trHeight w:val="230"/>
        </w:trPr>
        <w:tc>
          <w:tcPr>
            <w:tcW w:w="1548" w:type="dxa"/>
          </w:tcPr>
          <w:p w:rsidR="00E5575B" w:rsidRDefault="00D512E5">
            <w:pPr>
              <w:pStyle w:val="TableParagraph"/>
              <w:spacing w:line="210" w:lineRule="exact"/>
              <w:ind w:left="107"/>
              <w:rPr>
                <w:rFonts w:ascii="Microsoft Sans Serif"/>
                <w:sz w:val="20"/>
              </w:rPr>
            </w:pPr>
            <w:r>
              <w:rPr>
                <w:rFonts w:ascii="Microsoft Sans Serif"/>
                <w:spacing w:val="-2"/>
                <w:w w:val="90"/>
                <w:sz w:val="20"/>
              </w:rPr>
              <w:t>Uganda</w:t>
            </w:r>
          </w:p>
        </w:tc>
        <w:tc>
          <w:tcPr>
            <w:tcW w:w="1799" w:type="dxa"/>
          </w:tcPr>
          <w:p w:rsidR="00E5575B" w:rsidRDefault="00D512E5">
            <w:pPr>
              <w:pStyle w:val="TableParagraph"/>
              <w:spacing w:line="210" w:lineRule="exact"/>
              <w:ind w:left="199"/>
              <w:rPr>
                <w:rFonts w:ascii="Microsoft Sans Serif"/>
                <w:sz w:val="20"/>
              </w:rPr>
            </w:pPr>
            <w:r>
              <w:rPr>
                <w:rFonts w:ascii="Microsoft Sans Serif"/>
                <w:spacing w:val="-2"/>
                <w:w w:val="90"/>
                <w:sz w:val="20"/>
              </w:rPr>
              <w:t>241,039</w:t>
            </w:r>
          </w:p>
        </w:tc>
      </w:tr>
      <w:tr w:rsidR="00E5575B">
        <w:trPr>
          <w:trHeight w:val="229"/>
        </w:trPr>
        <w:tc>
          <w:tcPr>
            <w:tcW w:w="1548" w:type="dxa"/>
          </w:tcPr>
          <w:p w:rsidR="00E5575B" w:rsidRDefault="00D512E5">
            <w:pPr>
              <w:pStyle w:val="TableParagraph"/>
              <w:spacing w:line="210" w:lineRule="exact"/>
              <w:ind w:left="107"/>
              <w:rPr>
                <w:b/>
                <w:sz w:val="20"/>
              </w:rPr>
            </w:pPr>
            <w:r>
              <w:rPr>
                <w:b/>
                <w:spacing w:val="-2"/>
                <w:w w:val="90"/>
                <w:sz w:val="20"/>
              </w:rPr>
              <w:t>Total</w:t>
            </w:r>
          </w:p>
        </w:tc>
        <w:tc>
          <w:tcPr>
            <w:tcW w:w="1799" w:type="dxa"/>
          </w:tcPr>
          <w:p w:rsidR="00E5575B" w:rsidRDefault="00D512E5">
            <w:pPr>
              <w:pStyle w:val="TableParagraph"/>
              <w:spacing w:line="210" w:lineRule="exact"/>
              <w:ind w:left="108"/>
              <w:rPr>
                <w:b/>
                <w:sz w:val="20"/>
              </w:rPr>
            </w:pPr>
            <w:r>
              <w:rPr>
                <w:b/>
                <w:spacing w:val="-2"/>
                <w:w w:val="90"/>
                <w:sz w:val="20"/>
              </w:rPr>
              <w:t>1,729,239</w:t>
            </w:r>
          </w:p>
        </w:tc>
      </w:tr>
    </w:tbl>
    <w:p w:rsidR="00E5575B" w:rsidRDefault="00D512E5">
      <w:pPr>
        <w:pStyle w:val="BodyText"/>
        <w:ind w:left="460" w:right="712"/>
      </w:pPr>
      <w:r>
        <w:rPr>
          <w:w w:val="85"/>
        </w:rPr>
        <w:t>Uganda</w:t>
      </w:r>
      <w:r>
        <w:rPr>
          <w:spacing w:val="-5"/>
          <w:w w:val="85"/>
        </w:rPr>
        <w:t xml:space="preserve"> </w:t>
      </w:r>
      <w:r>
        <w:rPr>
          <w:w w:val="85"/>
        </w:rPr>
        <w:t>covers</w:t>
      </w:r>
      <w:r>
        <w:rPr>
          <w:spacing w:val="-6"/>
          <w:w w:val="85"/>
        </w:rPr>
        <w:t xml:space="preserve"> </w:t>
      </w:r>
      <w:r>
        <w:rPr>
          <w:w w:val="85"/>
        </w:rPr>
        <w:t>a</w:t>
      </w:r>
      <w:r>
        <w:rPr>
          <w:spacing w:val="-4"/>
          <w:w w:val="85"/>
        </w:rPr>
        <w:t xml:space="preserve"> </w:t>
      </w:r>
      <w:r>
        <w:rPr>
          <w:w w:val="85"/>
        </w:rPr>
        <w:t>total</w:t>
      </w:r>
      <w:r>
        <w:rPr>
          <w:spacing w:val="-4"/>
          <w:w w:val="85"/>
        </w:rPr>
        <w:t xml:space="preserve"> </w:t>
      </w:r>
      <w:r>
        <w:rPr>
          <w:w w:val="85"/>
        </w:rPr>
        <w:t>land</w:t>
      </w:r>
      <w:r>
        <w:rPr>
          <w:spacing w:val="-5"/>
          <w:w w:val="85"/>
        </w:rPr>
        <w:t xml:space="preserve"> </w:t>
      </w:r>
      <w:r>
        <w:rPr>
          <w:w w:val="85"/>
        </w:rPr>
        <w:t>area</w:t>
      </w:r>
      <w:r>
        <w:rPr>
          <w:spacing w:val="-4"/>
          <w:w w:val="85"/>
        </w:rPr>
        <w:t xml:space="preserve"> </w:t>
      </w:r>
      <w:r>
        <w:rPr>
          <w:w w:val="85"/>
        </w:rPr>
        <w:t>of</w:t>
      </w:r>
      <w:r>
        <w:rPr>
          <w:spacing w:val="-5"/>
          <w:w w:val="85"/>
        </w:rPr>
        <w:t xml:space="preserve"> </w:t>
      </w:r>
      <w:r>
        <w:rPr>
          <w:w w:val="85"/>
        </w:rPr>
        <w:t>241,039</w:t>
      </w:r>
      <w:r>
        <w:rPr>
          <w:spacing w:val="-5"/>
          <w:w w:val="85"/>
        </w:rPr>
        <w:t xml:space="preserve"> </w:t>
      </w:r>
      <w:r>
        <w:rPr>
          <w:w w:val="85"/>
        </w:rPr>
        <w:t>km</w:t>
      </w:r>
      <w:r>
        <w:rPr>
          <w:w w:val="85"/>
          <w:position w:val="5"/>
          <w:sz w:val="13"/>
        </w:rPr>
        <w:t>2</w:t>
      </w:r>
      <w:r>
        <w:rPr>
          <w:w w:val="85"/>
        </w:rPr>
        <w:t>,</w:t>
      </w:r>
      <w:r>
        <w:rPr>
          <w:spacing w:val="-5"/>
          <w:w w:val="85"/>
        </w:rPr>
        <w:t xml:space="preserve"> </w:t>
      </w:r>
      <w:r>
        <w:rPr>
          <w:w w:val="85"/>
        </w:rPr>
        <w:t>with</w:t>
      </w:r>
      <w:r>
        <w:rPr>
          <w:spacing w:val="-5"/>
          <w:w w:val="85"/>
        </w:rPr>
        <w:t xml:space="preserve"> </w:t>
      </w:r>
      <w:r>
        <w:rPr>
          <w:w w:val="85"/>
        </w:rPr>
        <w:t>so</w:t>
      </w:r>
      <w:r>
        <w:rPr>
          <w:spacing w:val="-4"/>
          <w:w w:val="85"/>
        </w:rPr>
        <w:t xml:space="preserve"> </w:t>
      </w:r>
      <w:r>
        <w:rPr>
          <w:w w:val="85"/>
        </w:rPr>
        <w:t>much</w:t>
      </w:r>
      <w:r>
        <w:rPr>
          <w:spacing w:val="-5"/>
          <w:w w:val="85"/>
        </w:rPr>
        <w:t xml:space="preserve"> </w:t>
      </w:r>
      <w:r>
        <w:rPr>
          <w:w w:val="85"/>
        </w:rPr>
        <w:t>open</w:t>
      </w:r>
      <w:r>
        <w:rPr>
          <w:spacing w:val="-5"/>
          <w:w w:val="85"/>
        </w:rPr>
        <w:t xml:space="preserve"> </w:t>
      </w:r>
      <w:r>
        <w:rPr>
          <w:w w:val="85"/>
        </w:rPr>
        <w:t>water</w:t>
      </w:r>
      <w:r>
        <w:rPr>
          <w:spacing w:val="-4"/>
          <w:w w:val="85"/>
        </w:rPr>
        <w:t xml:space="preserve"> </w:t>
      </w:r>
      <w:r>
        <w:rPr>
          <w:w w:val="85"/>
        </w:rPr>
        <w:t>in</w:t>
      </w:r>
      <w:r>
        <w:rPr>
          <w:spacing w:val="-5"/>
          <w:w w:val="85"/>
        </w:rPr>
        <w:t xml:space="preserve"> </w:t>
      </w:r>
      <w:r>
        <w:rPr>
          <w:w w:val="85"/>
        </w:rPr>
        <w:t>terms</w:t>
      </w:r>
      <w:r>
        <w:rPr>
          <w:spacing w:val="-6"/>
          <w:w w:val="85"/>
        </w:rPr>
        <w:t xml:space="preserve"> </w:t>
      </w:r>
      <w:r>
        <w:rPr>
          <w:w w:val="85"/>
        </w:rPr>
        <w:t>of</w:t>
      </w:r>
      <w:r>
        <w:rPr>
          <w:spacing w:val="-4"/>
          <w:w w:val="85"/>
        </w:rPr>
        <w:t xml:space="preserve"> </w:t>
      </w:r>
      <w:r>
        <w:rPr>
          <w:w w:val="85"/>
        </w:rPr>
        <w:t>lakes,</w:t>
      </w:r>
      <w:r>
        <w:rPr>
          <w:spacing w:val="-5"/>
          <w:w w:val="85"/>
        </w:rPr>
        <w:t xml:space="preserve"> </w:t>
      </w:r>
      <w:r>
        <w:rPr>
          <w:w w:val="85"/>
        </w:rPr>
        <w:t>rivers</w:t>
      </w:r>
      <w:r>
        <w:rPr>
          <w:spacing w:val="-4"/>
          <w:w w:val="85"/>
        </w:rPr>
        <w:t xml:space="preserve"> </w:t>
      </w:r>
      <w:r>
        <w:rPr>
          <w:w w:val="85"/>
        </w:rPr>
        <w:t>and</w:t>
      </w:r>
      <w:r>
        <w:rPr>
          <w:spacing w:val="-5"/>
          <w:w w:val="85"/>
        </w:rPr>
        <w:t xml:space="preserve"> </w:t>
      </w:r>
      <w:r>
        <w:rPr>
          <w:w w:val="85"/>
        </w:rPr>
        <w:t>swamps</w:t>
      </w:r>
      <w:r>
        <w:rPr>
          <w:spacing w:val="-5"/>
          <w:w w:val="85"/>
        </w:rPr>
        <w:t xml:space="preserve"> </w:t>
      </w:r>
      <w:r>
        <w:rPr>
          <w:w w:val="85"/>
        </w:rPr>
        <w:t>but</w:t>
      </w:r>
      <w:r>
        <w:rPr>
          <w:spacing w:val="-5"/>
          <w:w w:val="85"/>
        </w:rPr>
        <w:t xml:space="preserve"> </w:t>
      </w:r>
      <w:r>
        <w:rPr>
          <w:w w:val="85"/>
        </w:rPr>
        <w:t>the</w:t>
      </w:r>
      <w:r>
        <w:rPr>
          <w:spacing w:val="-3"/>
          <w:w w:val="85"/>
        </w:rPr>
        <w:t xml:space="preserve"> </w:t>
      </w:r>
      <w:r>
        <w:rPr>
          <w:w w:val="85"/>
        </w:rPr>
        <w:t>land</w:t>
      </w:r>
      <w:r>
        <w:rPr>
          <w:spacing w:val="-5"/>
          <w:w w:val="85"/>
        </w:rPr>
        <w:t xml:space="preserve"> </w:t>
      </w:r>
      <w:r>
        <w:rPr>
          <w:w w:val="85"/>
        </w:rPr>
        <w:t>surface</w:t>
      </w:r>
      <w:r>
        <w:rPr>
          <w:spacing w:val="-5"/>
          <w:w w:val="85"/>
        </w:rPr>
        <w:t xml:space="preserve"> </w:t>
      </w:r>
      <w:r>
        <w:rPr>
          <w:w w:val="85"/>
        </w:rPr>
        <w:t>is</w:t>
      </w:r>
      <w:r>
        <w:rPr>
          <w:spacing w:val="-6"/>
          <w:w w:val="85"/>
        </w:rPr>
        <w:t xml:space="preserve"> </w:t>
      </w:r>
      <w:r>
        <w:rPr>
          <w:w w:val="85"/>
        </w:rPr>
        <w:t xml:space="preserve">only 197,086 </w:t>
      </w:r>
      <w:r>
        <w:rPr>
          <w:spacing w:val="-4"/>
          <w:w w:val="90"/>
        </w:rPr>
        <w:t>km</w:t>
      </w:r>
      <w:r>
        <w:rPr>
          <w:spacing w:val="-4"/>
          <w:w w:val="90"/>
          <w:position w:val="5"/>
          <w:sz w:val="13"/>
        </w:rPr>
        <w:t>2</w:t>
      </w:r>
      <w:r>
        <w:rPr>
          <w:spacing w:val="-4"/>
          <w:w w:val="90"/>
        </w:rPr>
        <w:t>.</w:t>
      </w:r>
    </w:p>
    <w:p w:rsidR="00E5575B" w:rsidRDefault="00E5575B">
      <w:pPr>
        <w:sectPr w:rsidR="00E5575B">
          <w:headerReference w:type="default" r:id="rId9"/>
          <w:footerReference w:type="default" r:id="rId10"/>
          <w:type w:val="continuous"/>
          <w:pgSz w:w="12240" w:h="15840"/>
          <w:pgMar w:top="900" w:right="0" w:bottom="1080" w:left="80" w:header="704" w:footer="881" w:gutter="0"/>
          <w:pgNumType w:start="1"/>
          <w:cols w:space="720"/>
        </w:sectPr>
      </w:pPr>
    </w:p>
    <w:p w:rsidR="00E5575B" w:rsidRDefault="00E5575B">
      <w:pPr>
        <w:pStyle w:val="BodyText"/>
        <w:spacing w:before="48"/>
        <w:ind w:left="0"/>
      </w:pPr>
    </w:p>
    <w:p w:rsidR="00E5575B" w:rsidRDefault="00D512E5">
      <w:pPr>
        <w:pStyle w:val="BodyText"/>
        <w:spacing w:before="1"/>
        <w:ind w:left="460" w:right="712"/>
      </w:pPr>
      <w:r>
        <w:rPr>
          <w:w w:val="80"/>
        </w:rPr>
        <w:t>It’s surrounded by the following neighbouring countries; to the North is</w:t>
      </w:r>
      <w:r>
        <w:t xml:space="preserve"> </w:t>
      </w:r>
      <w:r>
        <w:rPr>
          <w:w w:val="80"/>
        </w:rPr>
        <w:t>South Sudan, to the East is Kenya, to the South is Tanzania, to the southwest is</w:t>
      </w:r>
      <w:r>
        <w:rPr>
          <w:spacing w:val="80"/>
        </w:rPr>
        <w:t xml:space="preserve"> </w:t>
      </w:r>
      <w:r>
        <w:rPr>
          <w:w w:val="85"/>
        </w:rPr>
        <w:t>Rwanda</w:t>
      </w:r>
      <w:r>
        <w:rPr>
          <w:spacing w:val="-3"/>
          <w:w w:val="85"/>
        </w:rPr>
        <w:t xml:space="preserve"> </w:t>
      </w:r>
      <w:r>
        <w:rPr>
          <w:w w:val="85"/>
        </w:rPr>
        <w:t>and</w:t>
      </w:r>
      <w:r>
        <w:rPr>
          <w:spacing w:val="-3"/>
          <w:w w:val="85"/>
        </w:rPr>
        <w:t xml:space="preserve"> </w:t>
      </w:r>
      <w:r>
        <w:rPr>
          <w:w w:val="85"/>
        </w:rPr>
        <w:t>to</w:t>
      </w:r>
      <w:r>
        <w:rPr>
          <w:spacing w:val="-3"/>
          <w:w w:val="85"/>
        </w:rPr>
        <w:t xml:space="preserve"> </w:t>
      </w:r>
      <w:r>
        <w:rPr>
          <w:w w:val="85"/>
        </w:rPr>
        <w:t>the</w:t>
      </w:r>
      <w:r>
        <w:rPr>
          <w:spacing w:val="-3"/>
          <w:w w:val="85"/>
        </w:rPr>
        <w:t xml:space="preserve"> </w:t>
      </w:r>
      <w:r>
        <w:rPr>
          <w:w w:val="85"/>
        </w:rPr>
        <w:t>West</w:t>
      </w:r>
      <w:r>
        <w:rPr>
          <w:spacing w:val="-1"/>
          <w:w w:val="85"/>
        </w:rPr>
        <w:t xml:space="preserve"> </w:t>
      </w:r>
      <w:r>
        <w:rPr>
          <w:w w:val="85"/>
        </w:rPr>
        <w:t>is</w:t>
      </w:r>
      <w:r>
        <w:rPr>
          <w:spacing w:val="-3"/>
          <w:w w:val="85"/>
        </w:rPr>
        <w:t xml:space="preserve"> </w:t>
      </w:r>
      <w:r>
        <w:rPr>
          <w:w w:val="85"/>
        </w:rPr>
        <w:t>Democratic</w:t>
      </w:r>
      <w:r>
        <w:rPr>
          <w:spacing w:val="-3"/>
          <w:w w:val="85"/>
        </w:rPr>
        <w:t xml:space="preserve"> </w:t>
      </w:r>
      <w:r>
        <w:rPr>
          <w:w w:val="85"/>
        </w:rPr>
        <w:t>Republic</w:t>
      </w:r>
      <w:r>
        <w:rPr>
          <w:spacing w:val="-3"/>
          <w:w w:val="85"/>
        </w:rPr>
        <w:t xml:space="preserve"> </w:t>
      </w:r>
      <w:r>
        <w:rPr>
          <w:w w:val="85"/>
        </w:rPr>
        <w:t>of</w:t>
      </w:r>
      <w:r>
        <w:rPr>
          <w:spacing w:val="-1"/>
          <w:w w:val="85"/>
        </w:rPr>
        <w:t xml:space="preserve"> </w:t>
      </w:r>
      <w:r>
        <w:rPr>
          <w:w w:val="85"/>
        </w:rPr>
        <w:t>Congo.</w:t>
      </w:r>
    </w:p>
    <w:p w:rsidR="00E5575B" w:rsidRDefault="00D512E5">
      <w:pPr>
        <w:pStyle w:val="BodyText"/>
        <w:spacing w:before="5"/>
        <w:ind w:left="460"/>
      </w:pPr>
      <w:r>
        <w:rPr>
          <w:w w:val="80"/>
          <w:position w:val="1"/>
        </w:rPr>
        <w:t>Uganda</w:t>
      </w:r>
      <w:r>
        <w:rPr>
          <w:spacing w:val="-5"/>
          <w:position w:val="1"/>
        </w:rPr>
        <w:t xml:space="preserve"> </w:t>
      </w:r>
      <w:r>
        <w:rPr>
          <w:w w:val="80"/>
          <w:position w:val="1"/>
        </w:rPr>
        <w:t>is</w:t>
      </w:r>
      <w:r>
        <w:rPr>
          <w:spacing w:val="-4"/>
          <w:position w:val="1"/>
        </w:rPr>
        <w:t xml:space="preserve"> </w:t>
      </w:r>
      <w:r>
        <w:rPr>
          <w:w w:val="80"/>
          <w:position w:val="1"/>
        </w:rPr>
        <w:t>located</w:t>
      </w:r>
      <w:r>
        <w:rPr>
          <w:spacing w:val="-4"/>
          <w:position w:val="1"/>
        </w:rPr>
        <w:t xml:space="preserve"> </w:t>
      </w:r>
      <w:r>
        <w:rPr>
          <w:w w:val="80"/>
          <w:position w:val="1"/>
        </w:rPr>
        <w:t>approximately</w:t>
      </w:r>
      <w:r>
        <w:rPr>
          <w:spacing w:val="-2"/>
          <w:position w:val="1"/>
        </w:rPr>
        <w:t xml:space="preserve"> </w:t>
      </w:r>
      <w:r>
        <w:rPr>
          <w:w w:val="80"/>
          <w:position w:val="1"/>
        </w:rPr>
        <w:t>within</w:t>
      </w:r>
      <w:r>
        <w:rPr>
          <w:spacing w:val="-4"/>
          <w:position w:val="1"/>
        </w:rPr>
        <w:t xml:space="preserve"> </w:t>
      </w:r>
      <w:r>
        <w:rPr>
          <w:w w:val="80"/>
          <w:position w:val="1"/>
        </w:rPr>
        <w:t>4</w:t>
      </w:r>
      <w:r>
        <w:rPr>
          <w:rFonts w:ascii="Symbol" w:hAnsi="Symbol"/>
          <w:w w:val="80"/>
          <w:position w:val="1"/>
        </w:rPr>
        <w:t></w:t>
      </w:r>
      <w:r>
        <w:rPr>
          <w:rFonts w:ascii="Times New Roman" w:hAnsi="Times New Roman"/>
          <w:spacing w:val="-1"/>
          <w:position w:val="1"/>
        </w:rPr>
        <w:t xml:space="preserve"> </w:t>
      </w:r>
      <w:r>
        <w:rPr>
          <w:w w:val="80"/>
          <w:position w:val="1"/>
        </w:rPr>
        <w:t>North</w:t>
      </w:r>
      <w:r>
        <w:rPr>
          <w:spacing w:val="-4"/>
          <w:position w:val="1"/>
        </w:rPr>
        <w:t xml:space="preserve"> </w:t>
      </w:r>
      <w:r>
        <w:rPr>
          <w:w w:val="80"/>
          <w:position w:val="1"/>
        </w:rPr>
        <w:t>and</w:t>
      </w:r>
      <w:r>
        <w:rPr>
          <w:spacing w:val="-4"/>
          <w:position w:val="1"/>
        </w:rPr>
        <w:t xml:space="preserve"> </w:t>
      </w:r>
      <w:r>
        <w:rPr>
          <w:w w:val="80"/>
          <w:position w:val="1"/>
        </w:rPr>
        <w:t>1</w:t>
      </w:r>
      <w:r>
        <w:rPr>
          <w:w w:val="80"/>
          <w:position w:val="6"/>
          <w:sz w:val="13"/>
        </w:rPr>
        <w:t>1</w:t>
      </w:r>
      <w:r>
        <w:rPr>
          <w:w w:val="80"/>
          <w:position w:val="1"/>
        </w:rPr>
        <w:t>/</w:t>
      </w:r>
      <w:r>
        <w:rPr>
          <w:w w:val="80"/>
          <w:sz w:val="13"/>
        </w:rPr>
        <w:t>2</w:t>
      </w:r>
      <w:r>
        <w:rPr>
          <w:w w:val="80"/>
          <w:position w:val="6"/>
          <w:sz w:val="13"/>
        </w:rPr>
        <w:t>o</w:t>
      </w:r>
      <w:r>
        <w:rPr>
          <w:w w:val="80"/>
          <w:position w:val="1"/>
        </w:rPr>
        <w:t>South</w:t>
      </w:r>
      <w:r>
        <w:rPr>
          <w:spacing w:val="-4"/>
          <w:position w:val="1"/>
        </w:rPr>
        <w:t xml:space="preserve"> </w:t>
      </w:r>
      <w:r>
        <w:rPr>
          <w:w w:val="80"/>
          <w:position w:val="1"/>
        </w:rPr>
        <w:t>of</w:t>
      </w:r>
      <w:r>
        <w:rPr>
          <w:spacing w:val="-1"/>
          <w:position w:val="1"/>
        </w:rPr>
        <w:t xml:space="preserve"> </w:t>
      </w:r>
      <w:r>
        <w:rPr>
          <w:w w:val="80"/>
          <w:position w:val="1"/>
        </w:rPr>
        <w:t>the</w:t>
      </w:r>
      <w:r>
        <w:rPr>
          <w:spacing w:val="-3"/>
          <w:position w:val="1"/>
        </w:rPr>
        <w:t xml:space="preserve"> </w:t>
      </w:r>
      <w:r>
        <w:rPr>
          <w:w w:val="80"/>
          <w:position w:val="1"/>
        </w:rPr>
        <w:t>equator</w:t>
      </w:r>
      <w:r>
        <w:rPr>
          <w:spacing w:val="-3"/>
          <w:position w:val="1"/>
        </w:rPr>
        <w:t xml:space="preserve"> </w:t>
      </w:r>
      <w:r>
        <w:rPr>
          <w:w w:val="80"/>
          <w:position w:val="1"/>
        </w:rPr>
        <w:t>and</w:t>
      </w:r>
      <w:r>
        <w:rPr>
          <w:spacing w:val="-4"/>
          <w:position w:val="1"/>
        </w:rPr>
        <w:t xml:space="preserve"> </w:t>
      </w:r>
      <w:r>
        <w:rPr>
          <w:w w:val="80"/>
          <w:position w:val="1"/>
        </w:rPr>
        <w:t>between</w:t>
      </w:r>
      <w:r>
        <w:rPr>
          <w:spacing w:val="-2"/>
          <w:position w:val="1"/>
        </w:rPr>
        <w:t xml:space="preserve"> </w:t>
      </w:r>
      <w:r>
        <w:rPr>
          <w:w w:val="80"/>
          <w:position w:val="1"/>
        </w:rPr>
        <w:t>29</w:t>
      </w:r>
      <w:r>
        <w:rPr>
          <w:spacing w:val="-11"/>
          <w:w w:val="80"/>
          <w:position w:val="1"/>
        </w:rPr>
        <w:t xml:space="preserve"> </w:t>
      </w:r>
      <w:r>
        <w:rPr>
          <w:w w:val="80"/>
          <w:position w:val="6"/>
          <w:sz w:val="13"/>
        </w:rPr>
        <w:t>o</w:t>
      </w:r>
      <w:r>
        <w:rPr>
          <w:spacing w:val="15"/>
          <w:position w:val="6"/>
          <w:sz w:val="13"/>
        </w:rPr>
        <w:t xml:space="preserve"> </w:t>
      </w:r>
      <w:r>
        <w:rPr>
          <w:w w:val="80"/>
          <w:position w:val="1"/>
        </w:rPr>
        <w:t>and</w:t>
      </w:r>
      <w:r>
        <w:rPr>
          <w:spacing w:val="-3"/>
          <w:position w:val="1"/>
        </w:rPr>
        <w:t xml:space="preserve"> </w:t>
      </w:r>
      <w:r>
        <w:rPr>
          <w:w w:val="80"/>
          <w:position w:val="1"/>
        </w:rPr>
        <w:t>35</w:t>
      </w:r>
      <w:r>
        <w:rPr>
          <w:w w:val="80"/>
          <w:position w:val="6"/>
          <w:sz w:val="13"/>
        </w:rPr>
        <w:t>o</w:t>
      </w:r>
      <w:r>
        <w:rPr>
          <w:spacing w:val="-2"/>
          <w:position w:val="6"/>
          <w:sz w:val="13"/>
        </w:rPr>
        <w:t xml:space="preserve"> </w:t>
      </w:r>
      <w:r>
        <w:rPr>
          <w:w w:val="80"/>
          <w:position w:val="1"/>
        </w:rPr>
        <w:t>East</w:t>
      </w:r>
      <w:r>
        <w:rPr>
          <w:spacing w:val="-4"/>
          <w:position w:val="1"/>
        </w:rPr>
        <w:t xml:space="preserve"> </w:t>
      </w:r>
      <w:r>
        <w:rPr>
          <w:w w:val="80"/>
          <w:position w:val="1"/>
        </w:rPr>
        <w:t>of</w:t>
      </w:r>
      <w:r>
        <w:rPr>
          <w:spacing w:val="-4"/>
          <w:position w:val="1"/>
        </w:rPr>
        <w:t xml:space="preserve"> </w:t>
      </w:r>
      <w:r>
        <w:rPr>
          <w:w w:val="80"/>
          <w:position w:val="1"/>
        </w:rPr>
        <w:t>the</w:t>
      </w:r>
      <w:r>
        <w:rPr>
          <w:spacing w:val="-3"/>
          <w:position w:val="1"/>
        </w:rPr>
        <w:t xml:space="preserve"> </w:t>
      </w:r>
      <w:r>
        <w:rPr>
          <w:w w:val="80"/>
          <w:position w:val="1"/>
        </w:rPr>
        <w:t>Greenwich</w:t>
      </w:r>
      <w:r>
        <w:rPr>
          <w:spacing w:val="-4"/>
          <w:position w:val="1"/>
        </w:rPr>
        <w:t xml:space="preserve"> </w:t>
      </w:r>
      <w:r>
        <w:rPr>
          <w:spacing w:val="-2"/>
          <w:w w:val="80"/>
          <w:position w:val="1"/>
        </w:rPr>
        <w:t>meridian.</w:t>
      </w:r>
    </w:p>
    <w:p w:rsidR="00E5575B" w:rsidRDefault="00D512E5">
      <w:pPr>
        <w:pStyle w:val="BodyText"/>
        <w:spacing w:before="39"/>
        <w:ind w:left="0"/>
      </w:pPr>
      <w:r>
        <w:rPr>
          <w:noProof/>
        </w:rPr>
        <w:drawing>
          <wp:anchor distT="0" distB="0" distL="0" distR="0" simplePos="0" relativeHeight="251657216" behindDoc="1" locked="0" layoutInCell="1" allowOverlap="1">
            <wp:simplePos x="0" y="0"/>
            <wp:positionH relativeFrom="page">
              <wp:posOffset>1371600</wp:posOffset>
            </wp:positionH>
            <wp:positionV relativeFrom="paragraph">
              <wp:posOffset>189865</wp:posOffset>
            </wp:positionV>
            <wp:extent cx="4926330" cy="4206240"/>
            <wp:effectExtent l="0" t="0" r="7620" b="381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926330" cy="4206240"/>
                    </a:xfrm>
                    <a:prstGeom prst="rect">
                      <a:avLst/>
                    </a:prstGeom>
                  </pic:spPr>
                </pic:pic>
              </a:graphicData>
            </a:graphic>
          </wp:anchor>
        </w:drawing>
      </w:r>
    </w:p>
    <w:p w:rsidR="00E5575B" w:rsidRDefault="00D512E5">
      <w:pPr>
        <w:pStyle w:val="Heading1"/>
        <w:spacing w:before="89"/>
      </w:pPr>
      <w:r>
        <w:rPr>
          <w:w w:val="80"/>
        </w:rPr>
        <w:t>SKETCH</w:t>
      </w:r>
      <w:r>
        <w:rPr>
          <w:spacing w:val="-4"/>
        </w:rPr>
        <w:t xml:space="preserve"> </w:t>
      </w:r>
      <w:r>
        <w:rPr>
          <w:w w:val="80"/>
        </w:rPr>
        <w:t>MAP</w:t>
      </w:r>
      <w:r>
        <w:rPr>
          <w:spacing w:val="-4"/>
        </w:rPr>
        <w:t xml:space="preserve"> </w:t>
      </w:r>
      <w:r>
        <w:rPr>
          <w:w w:val="80"/>
        </w:rPr>
        <w:t>OF</w:t>
      </w:r>
      <w:r>
        <w:rPr>
          <w:spacing w:val="-3"/>
        </w:rPr>
        <w:t xml:space="preserve"> </w:t>
      </w:r>
      <w:r>
        <w:rPr>
          <w:w w:val="80"/>
        </w:rPr>
        <w:t>UGANDA</w:t>
      </w:r>
      <w:r>
        <w:rPr>
          <w:spacing w:val="-1"/>
        </w:rPr>
        <w:t xml:space="preserve"> </w:t>
      </w:r>
      <w:r>
        <w:rPr>
          <w:w w:val="80"/>
        </w:rPr>
        <w:t>SHOWING</w:t>
      </w:r>
      <w:r>
        <w:rPr>
          <w:spacing w:val="-3"/>
        </w:rPr>
        <w:t xml:space="preserve"> </w:t>
      </w:r>
      <w:r>
        <w:rPr>
          <w:w w:val="80"/>
        </w:rPr>
        <w:t>ITS</w:t>
      </w:r>
      <w:r>
        <w:rPr>
          <w:spacing w:val="-5"/>
        </w:rPr>
        <w:t xml:space="preserve"> </w:t>
      </w:r>
      <w:r>
        <w:rPr>
          <w:w w:val="80"/>
        </w:rPr>
        <w:t>LOCATION</w:t>
      </w:r>
      <w:r>
        <w:rPr>
          <w:spacing w:val="1"/>
        </w:rPr>
        <w:t xml:space="preserve"> </w:t>
      </w:r>
      <w:r>
        <w:rPr>
          <w:w w:val="80"/>
        </w:rPr>
        <w:t>AND</w:t>
      </w:r>
      <w:r>
        <w:rPr>
          <w:spacing w:val="-1"/>
        </w:rPr>
        <w:t xml:space="preserve"> </w:t>
      </w:r>
      <w:r>
        <w:rPr>
          <w:w w:val="80"/>
        </w:rPr>
        <w:t>NEIGHBOURING</w:t>
      </w:r>
      <w:r>
        <w:rPr>
          <w:spacing w:val="-4"/>
        </w:rPr>
        <w:t xml:space="preserve"> </w:t>
      </w:r>
      <w:r>
        <w:rPr>
          <w:spacing w:val="-2"/>
          <w:w w:val="80"/>
        </w:rPr>
        <w:t>COUNTRIES</w:t>
      </w:r>
    </w:p>
    <w:p w:rsidR="00E5575B" w:rsidRDefault="00E5575B">
      <w:pPr>
        <w:pStyle w:val="BodyText"/>
        <w:spacing w:before="229"/>
        <w:ind w:left="0"/>
        <w:rPr>
          <w:rFonts w:ascii="Arial"/>
          <w:b/>
        </w:rPr>
      </w:pPr>
    </w:p>
    <w:p w:rsidR="00E5575B" w:rsidRDefault="00D512E5">
      <w:pPr>
        <w:ind w:left="460"/>
        <w:rPr>
          <w:rFonts w:ascii="Arial"/>
          <w:b/>
          <w:sz w:val="20"/>
        </w:rPr>
      </w:pPr>
      <w:r>
        <w:rPr>
          <w:rFonts w:ascii="Arial"/>
          <w:b/>
          <w:w w:val="80"/>
          <w:sz w:val="20"/>
          <w:u w:val="single"/>
        </w:rPr>
        <w:t>Revision</w:t>
      </w:r>
      <w:r>
        <w:rPr>
          <w:rFonts w:ascii="Arial"/>
          <w:b/>
          <w:spacing w:val="-5"/>
          <w:sz w:val="20"/>
          <w:u w:val="single"/>
        </w:rPr>
        <w:t xml:space="preserve"> </w:t>
      </w:r>
      <w:r>
        <w:rPr>
          <w:rFonts w:ascii="Arial"/>
          <w:b/>
          <w:spacing w:val="-2"/>
          <w:w w:val="85"/>
          <w:sz w:val="20"/>
          <w:u w:val="single"/>
        </w:rPr>
        <w:t>question</w:t>
      </w:r>
    </w:p>
    <w:p w:rsidR="00E5575B" w:rsidRDefault="00D512E5">
      <w:pPr>
        <w:pStyle w:val="BodyText"/>
        <w:tabs>
          <w:tab w:val="left" w:pos="819"/>
        </w:tabs>
        <w:spacing w:before="4"/>
        <w:ind w:left="460"/>
      </w:pPr>
      <w:r>
        <w:rPr>
          <w:spacing w:val="-5"/>
          <w:w w:val="90"/>
        </w:rPr>
        <w:t>1.</w:t>
      </w:r>
      <w:r>
        <w:tab/>
      </w:r>
      <w:r>
        <w:rPr>
          <w:w w:val="80"/>
        </w:rPr>
        <w:t>“Uganda’s</w:t>
      </w:r>
      <w:r>
        <w:rPr>
          <w:spacing w:val="-5"/>
        </w:rPr>
        <w:t xml:space="preserve"> </w:t>
      </w:r>
      <w:r>
        <w:rPr>
          <w:w w:val="80"/>
        </w:rPr>
        <w:t>latitudinal</w:t>
      </w:r>
      <w:r>
        <w:rPr>
          <w:spacing w:val="-7"/>
        </w:rPr>
        <w:t xml:space="preserve"> </w:t>
      </w:r>
      <w:r>
        <w:rPr>
          <w:w w:val="80"/>
        </w:rPr>
        <w:t>location</w:t>
      </w:r>
      <w:r>
        <w:rPr>
          <w:spacing w:val="-5"/>
        </w:rPr>
        <w:t xml:space="preserve"> </w:t>
      </w:r>
      <w:r>
        <w:rPr>
          <w:w w:val="80"/>
        </w:rPr>
        <w:t>is</w:t>
      </w:r>
      <w:r>
        <w:rPr>
          <w:spacing w:val="-7"/>
        </w:rPr>
        <w:t xml:space="preserve"> </w:t>
      </w:r>
      <w:r>
        <w:rPr>
          <w:w w:val="80"/>
        </w:rPr>
        <w:t>worth</w:t>
      </w:r>
      <w:r>
        <w:rPr>
          <w:spacing w:val="-7"/>
        </w:rPr>
        <w:t xml:space="preserve"> </w:t>
      </w:r>
      <w:r>
        <w:rPr>
          <w:w w:val="80"/>
        </w:rPr>
        <w:t>an</w:t>
      </w:r>
      <w:r>
        <w:rPr>
          <w:spacing w:val="-6"/>
        </w:rPr>
        <w:t xml:space="preserve"> </w:t>
      </w:r>
      <w:r>
        <w:rPr>
          <w:w w:val="80"/>
        </w:rPr>
        <w:t>asset</w:t>
      </w:r>
      <w:r>
        <w:rPr>
          <w:spacing w:val="-5"/>
        </w:rPr>
        <w:t xml:space="preserve"> </w:t>
      </w:r>
      <w:r>
        <w:rPr>
          <w:w w:val="80"/>
        </w:rPr>
        <w:t>than</w:t>
      </w:r>
      <w:r>
        <w:rPr>
          <w:spacing w:val="-6"/>
        </w:rPr>
        <w:t xml:space="preserve"> </w:t>
      </w:r>
      <w:r>
        <w:rPr>
          <w:w w:val="80"/>
        </w:rPr>
        <w:t>a</w:t>
      </w:r>
      <w:r>
        <w:rPr>
          <w:spacing w:val="-6"/>
        </w:rPr>
        <w:t xml:space="preserve"> </w:t>
      </w:r>
      <w:r>
        <w:rPr>
          <w:w w:val="80"/>
        </w:rPr>
        <w:t>liability”</w:t>
      </w:r>
      <w:r>
        <w:rPr>
          <w:spacing w:val="-9"/>
        </w:rPr>
        <w:t xml:space="preserve"> </w:t>
      </w:r>
      <w:r>
        <w:rPr>
          <w:spacing w:val="-2"/>
          <w:w w:val="80"/>
        </w:rPr>
        <w:t>discuss.</w:t>
      </w:r>
    </w:p>
    <w:p w:rsidR="00E5575B" w:rsidRDefault="00E5575B">
      <w:pPr>
        <w:pStyle w:val="BodyText"/>
        <w:spacing w:before="2"/>
        <w:ind w:left="0"/>
      </w:pPr>
    </w:p>
    <w:p w:rsidR="00E5575B" w:rsidRDefault="00D512E5">
      <w:pPr>
        <w:pStyle w:val="Heading1"/>
      </w:pPr>
      <w:r>
        <w:rPr>
          <w:spacing w:val="2"/>
          <w:w w:val="65"/>
        </w:rPr>
        <w:t>UGANDA’S</w:t>
      </w:r>
      <w:r>
        <w:rPr>
          <w:spacing w:val="9"/>
        </w:rPr>
        <w:t xml:space="preserve"> </w:t>
      </w:r>
      <w:r>
        <w:rPr>
          <w:spacing w:val="-2"/>
          <w:w w:val="80"/>
        </w:rPr>
        <w:t>POPULATION</w:t>
      </w:r>
    </w:p>
    <w:p w:rsidR="00E5575B" w:rsidRDefault="00D512E5">
      <w:pPr>
        <w:pStyle w:val="BodyText"/>
        <w:spacing w:before="4"/>
        <w:ind w:left="460" w:right="712"/>
      </w:pPr>
      <w:r>
        <w:rPr>
          <w:w w:val="80"/>
        </w:rPr>
        <w:t>The</w:t>
      </w:r>
      <w:r>
        <w:t xml:space="preserve"> </w:t>
      </w:r>
      <w:r>
        <w:rPr>
          <w:w w:val="80"/>
        </w:rPr>
        <w:t>population</w:t>
      </w:r>
      <w:r>
        <w:t xml:space="preserve"> </w:t>
      </w:r>
      <w:r>
        <w:rPr>
          <w:w w:val="80"/>
        </w:rPr>
        <w:t>of</w:t>
      </w:r>
      <w:r>
        <w:t xml:space="preserve"> </w:t>
      </w:r>
      <w:r>
        <w:rPr>
          <w:w w:val="80"/>
        </w:rPr>
        <w:t>Uganda</w:t>
      </w:r>
      <w:r>
        <w:t xml:space="preserve"> </w:t>
      </w:r>
      <w:r>
        <w:rPr>
          <w:w w:val="80"/>
        </w:rPr>
        <w:t>is</w:t>
      </w:r>
      <w:r>
        <w:t xml:space="preserve"> </w:t>
      </w:r>
      <w:r>
        <w:rPr>
          <w:w w:val="80"/>
        </w:rPr>
        <w:t>one of</w:t>
      </w:r>
      <w:r>
        <w:t xml:space="preserve"> </w:t>
      </w:r>
      <w:r>
        <w:rPr>
          <w:w w:val="80"/>
        </w:rPr>
        <w:t>most</w:t>
      </w:r>
      <w:r>
        <w:t xml:space="preserve"> </w:t>
      </w:r>
      <w:r>
        <w:rPr>
          <w:w w:val="80"/>
        </w:rPr>
        <w:t>growing</w:t>
      </w:r>
      <w:r>
        <w:t xml:space="preserve"> </w:t>
      </w:r>
      <w:r>
        <w:rPr>
          <w:w w:val="80"/>
        </w:rPr>
        <w:t>one</w:t>
      </w:r>
      <w:r>
        <w:t xml:space="preserve"> </w:t>
      </w:r>
      <w:r>
        <w:rPr>
          <w:w w:val="80"/>
        </w:rPr>
        <w:t>in the</w:t>
      </w:r>
      <w:r>
        <w:t xml:space="preserve"> </w:t>
      </w:r>
      <w:r>
        <w:rPr>
          <w:w w:val="80"/>
        </w:rPr>
        <w:t>World that</w:t>
      </w:r>
      <w:r>
        <w:t xml:space="preserve"> </w:t>
      </w:r>
      <w:r>
        <w:rPr>
          <w:w w:val="80"/>
        </w:rPr>
        <w:t>annually,</w:t>
      </w:r>
      <w:r>
        <w:t xml:space="preserve"> </w:t>
      </w:r>
      <w:r>
        <w:rPr>
          <w:w w:val="80"/>
        </w:rPr>
        <w:t>one</w:t>
      </w:r>
      <w:r>
        <w:t xml:space="preserve"> </w:t>
      </w:r>
      <w:r>
        <w:rPr>
          <w:w w:val="80"/>
        </w:rPr>
        <w:t>million</w:t>
      </w:r>
      <w:r>
        <w:t xml:space="preserve"> </w:t>
      </w:r>
      <w:r>
        <w:rPr>
          <w:w w:val="80"/>
        </w:rPr>
        <w:t>people is</w:t>
      </w:r>
      <w:r>
        <w:t xml:space="preserve"> </w:t>
      </w:r>
      <w:r>
        <w:rPr>
          <w:w w:val="80"/>
        </w:rPr>
        <w:t>added</w:t>
      </w:r>
      <w:r>
        <w:t xml:space="preserve"> </w:t>
      </w:r>
      <w:r>
        <w:rPr>
          <w:w w:val="80"/>
        </w:rPr>
        <w:t>and</w:t>
      </w:r>
      <w:r>
        <w:t xml:space="preserve"> </w:t>
      </w:r>
      <w:r>
        <w:rPr>
          <w:w w:val="80"/>
        </w:rPr>
        <w:t>its estimated</w:t>
      </w:r>
      <w:r>
        <w:t xml:space="preserve"> </w:t>
      </w:r>
      <w:r>
        <w:rPr>
          <w:w w:val="80"/>
        </w:rPr>
        <w:t>to</w:t>
      </w:r>
      <w:r>
        <w:t xml:space="preserve"> </w:t>
      </w:r>
      <w:r>
        <w:rPr>
          <w:w w:val="80"/>
        </w:rPr>
        <w:t>be growing</w:t>
      </w:r>
      <w:r>
        <w:t xml:space="preserve"> </w:t>
      </w:r>
      <w:r>
        <w:rPr>
          <w:w w:val="80"/>
        </w:rPr>
        <w:t>at</w:t>
      </w:r>
      <w:r>
        <w:t xml:space="preserve"> </w:t>
      </w:r>
      <w:r>
        <w:rPr>
          <w:w w:val="80"/>
        </w:rPr>
        <w:t>rate</w:t>
      </w:r>
      <w:r>
        <w:t xml:space="preserve"> </w:t>
      </w:r>
      <w:r>
        <w:rPr>
          <w:w w:val="80"/>
        </w:rPr>
        <w:t xml:space="preserve">of </w:t>
      </w:r>
      <w:r>
        <w:rPr>
          <w:spacing w:val="-2"/>
          <w:w w:val="90"/>
        </w:rPr>
        <w:t>3.0%.</w:t>
      </w:r>
    </w:p>
    <w:p w:rsidR="00E5575B" w:rsidRDefault="00D512E5">
      <w:pPr>
        <w:pStyle w:val="BodyText"/>
        <w:spacing w:before="6" w:after="3"/>
        <w:ind w:left="460"/>
      </w:pPr>
      <w:r>
        <w:rPr>
          <w:w w:val="80"/>
        </w:rPr>
        <w:t>Over</w:t>
      </w:r>
      <w:r>
        <w:rPr>
          <w:spacing w:val="-4"/>
        </w:rPr>
        <w:t xml:space="preserve"> </w:t>
      </w:r>
      <w:r>
        <w:rPr>
          <w:w w:val="80"/>
        </w:rPr>
        <w:t>years,</w:t>
      </w:r>
      <w:r>
        <w:rPr>
          <w:spacing w:val="-4"/>
        </w:rPr>
        <w:t xml:space="preserve"> </w:t>
      </w:r>
      <w:r>
        <w:rPr>
          <w:w w:val="80"/>
        </w:rPr>
        <w:t>the</w:t>
      </w:r>
      <w:r>
        <w:rPr>
          <w:spacing w:val="-4"/>
        </w:rPr>
        <w:t xml:space="preserve"> </w:t>
      </w:r>
      <w:r>
        <w:rPr>
          <w:w w:val="80"/>
        </w:rPr>
        <w:t>population</w:t>
      </w:r>
      <w:r>
        <w:rPr>
          <w:spacing w:val="-4"/>
        </w:rPr>
        <w:t xml:space="preserve"> </w:t>
      </w:r>
      <w:r>
        <w:rPr>
          <w:w w:val="80"/>
        </w:rPr>
        <w:t>has</w:t>
      </w:r>
      <w:r>
        <w:rPr>
          <w:spacing w:val="-4"/>
        </w:rPr>
        <w:t xml:space="preserve"> </w:t>
      </w:r>
      <w:r>
        <w:rPr>
          <w:w w:val="80"/>
        </w:rPr>
        <w:t>changed</w:t>
      </w:r>
      <w:r>
        <w:rPr>
          <w:spacing w:val="-4"/>
        </w:rPr>
        <w:t xml:space="preserve"> </w:t>
      </w:r>
      <w:r>
        <w:rPr>
          <w:w w:val="80"/>
        </w:rPr>
        <w:t>as</w:t>
      </w:r>
      <w:r>
        <w:rPr>
          <w:spacing w:val="-5"/>
        </w:rPr>
        <w:t xml:space="preserve"> </w:t>
      </w:r>
      <w:r>
        <w:rPr>
          <w:spacing w:val="-2"/>
          <w:w w:val="80"/>
        </w:rPr>
        <w:t>follows;</w:t>
      </w:r>
    </w:p>
    <w:tbl>
      <w:tblPr>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49"/>
        <w:gridCol w:w="2072"/>
        <w:gridCol w:w="1781"/>
      </w:tblGrid>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YEAR</w:t>
            </w:r>
          </w:p>
        </w:tc>
        <w:tc>
          <w:tcPr>
            <w:tcW w:w="2072" w:type="dxa"/>
          </w:tcPr>
          <w:p w:rsidR="00E5575B" w:rsidRDefault="00D512E5">
            <w:pPr>
              <w:pStyle w:val="TableParagraph"/>
              <w:spacing w:line="210" w:lineRule="exact"/>
              <w:ind w:left="107"/>
              <w:rPr>
                <w:rFonts w:ascii="Microsoft Sans Serif"/>
                <w:sz w:val="20"/>
              </w:rPr>
            </w:pPr>
            <w:r>
              <w:rPr>
                <w:rFonts w:ascii="Microsoft Sans Serif"/>
                <w:spacing w:val="-2"/>
                <w:w w:val="90"/>
                <w:sz w:val="20"/>
              </w:rPr>
              <w:t>NUMBER</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STATUS</w:t>
            </w:r>
          </w:p>
        </w:tc>
      </w:tr>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1949</w:t>
            </w:r>
          </w:p>
        </w:tc>
        <w:tc>
          <w:tcPr>
            <w:tcW w:w="2072" w:type="dxa"/>
          </w:tcPr>
          <w:p w:rsidR="00E5575B" w:rsidRDefault="00D512E5">
            <w:pPr>
              <w:pStyle w:val="TableParagraph"/>
              <w:spacing w:line="210" w:lineRule="exact"/>
              <w:ind w:left="107"/>
              <w:rPr>
                <w:rFonts w:ascii="Microsoft Sans Serif"/>
                <w:sz w:val="20"/>
              </w:rPr>
            </w:pPr>
            <w:r>
              <w:rPr>
                <w:rFonts w:ascii="Microsoft Sans Serif"/>
                <w:w w:val="80"/>
                <w:sz w:val="20"/>
              </w:rPr>
              <w:t>4.9</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Census</w:t>
            </w:r>
          </w:p>
        </w:tc>
      </w:tr>
      <w:tr w:rsidR="00E5575B">
        <w:trPr>
          <w:trHeight w:val="230"/>
        </w:trPr>
        <w:tc>
          <w:tcPr>
            <w:tcW w:w="1349" w:type="dxa"/>
          </w:tcPr>
          <w:p w:rsidR="00E5575B" w:rsidRDefault="00D512E5">
            <w:pPr>
              <w:pStyle w:val="TableParagraph"/>
              <w:spacing w:line="211" w:lineRule="exact"/>
              <w:ind w:left="105"/>
              <w:rPr>
                <w:rFonts w:ascii="Microsoft Sans Serif"/>
                <w:sz w:val="20"/>
              </w:rPr>
            </w:pPr>
            <w:r>
              <w:rPr>
                <w:rFonts w:ascii="Microsoft Sans Serif"/>
                <w:spacing w:val="-4"/>
                <w:w w:val="90"/>
                <w:sz w:val="20"/>
              </w:rPr>
              <w:t>1959</w:t>
            </w:r>
          </w:p>
        </w:tc>
        <w:tc>
          <w:tcPr>
            <w:tcW w:w="2072" w:type="dxa"/>
          </w:tcPr>
          <w:p w:rsidR="00E5575B" w:rsidRDefault="00D512E5">
            <w:pPr>
              <w:pStyle w:val="TableParagraph"/>
              <w:spacing w:line="211" w:lineRule="exact"/>
              <w:ind w:left="107"/>
              <w:rPr>
                <w:rFonts w:ascii="Microsoft Sans Serif"/>
                <w:sz w:val="20"/>
              </w:rPr>
            </w:pPr>
            <w:r>
              <w:rPr>
                <w:rFonts w:ascii="Microsoft Sans Serif"/>
                <w:w w:val="80"/>
                <w:sz w:val="20"/>
              </w:rPr>
              <w:t>6.4</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1" w:lineRule="exact"/>
              <w:ind w:left="104"/>
              <w:rPr>
                <w:rFonts w:ascii="Microsoft Sans Serif"/>
                <w:sz w:val="20"/>
              </w:rPr>
            </w:pPr>
            <w:r>
              <w:rPr>
                <w:rFonts w:ascii="Microsoft Sans Serif"/>
                <w:spacing w:val="-2"/>
                <w:w w:val="90"/>
                <w:sz w:val="20"/>
              </w:rPr>
              <w:t>Census</w:t>
            </w:r>
          </w:p>
        </w:tc>
      </w:tr>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1969</w:t>
            </w:r>
          </w:p>
        </w:tc>
        <w:tc>
          <w:tcPr>
            <w:tcW w:w="2072" w:type="dxa"/>
          </w:tcPr>
          <w:p w:rsidR="00E5575B" w:rsidRDefault="00D512E5">
            <w:pPr>
              <w:pStyle w:val="TableParagraph"/>
              <w:spacing w:line="210" w:lineRule="exact"/>
              <w:ind w:left="107"/>
              <w:rPr>
                <w:rFonts w:ascii="Microsoft Sans Serif"/>
                <w:sz w:val="20"/>
              </w:rPr>
            </w:pPr>
            <w:r>
              <w:rPr>
                <w:rFonts w:ascii="Microsoft Sans Serif"/>
                <w:w w:val="80"/>
                <w:sz w:val="20"/>
              </w:rPr>
              <w:t>9.5</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Census</w:t>
            </w:r>
          </w:p>
        </w:tc>
      </w:tr>
      <w:tr w:rsidR="00E5575B">
        <w:trPr>
          <w:trHeight w:val="227"/>
        </w:trPr>
        <w:tc>
          <w:tcPr>
            <w:tcW w:w="1349" w:type="dxa"/>
          </w:tcPr>
          <w:p w:rsidR="00E5575B" w:rsidRDefault="00D512E5">
            <w:pPr>
              <w:pStyle w:val="TableParagraph"/>
              <w:spacing w:line="208" w:lineRule="exact"/>
              <w:ind w:left="105"/>
              <w:rPr>
                <w:rFonts w:ascii="Microsoft Sans Serif"/>
                <w:sz w:val="20"/>
              </w:rPr>
            </w:pPr>
            <w:r>
              <w:rPr>
                <w:rFonts w:ascii="Microsoft Sans Serif"/>
                <w:spacing w:val="-4"/>
                <w:w w:val="90"/>
                <w:sz w:val="20"/>
              </w:rPr>
              <w:t>1980</w:t>
            </w:r>
          </w:p>
        </w:tc>
        <w:tc>
          <w:tcPr>
            <w:tcW w:w="2072" w:type="dxa"/>
          </w:tcPr>
          <w:p w:rsidR="00E5575B" w:rsidRDefault="00D512E5">
            <w:pPr>
              <w:pStyle w:val="TableParagraph"/>
              <w:spacing w:line="208" w:lineRule="exact"/>
              <w:ind w:left="107"/>
              <w:rPr>
                <w:rFonts w:ascii="Microsoft Sans Serif"/>
                <w:sz w:val="20"/>
              </w:rPr>
            </w:pPr>
            <w:r>
              <w:rPr>
                <w:rFonts w:ascii="Microsoft Sans Serif"/>
                <w:w w:val="80"/>
                <w:sz w:val="20"/>
              </w:rPr>
              <w:t>12.6</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08" w:lineRule="exact"/>
              <w:ind w:left="104"/>
              <w:rPr>
                <w:rFonts w:ascii="Microsoft Sans Serif"/>
                <w:sz w:val="20"/>
              </w:rPr>
            </w:pPr>
            <w:r>
              <w:rPr>
                <w:rFonts w:ascii="Microsoft Sans Serif"/>
                <w:spacing w:val="-2"/>
                <w:w w:val="90"/>
                <w:sz w:val="20"/>
              </w:rPr>
              <w:t>Census</w:t>
            </w:r>
          </w:p>
        </w:tc>
      </w:tr>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1991</w:t>
            </w:r>
          </w:p>
        </w:tc>
        <w:tc>
          <w:tcPr>
            <w:tcW w:w="2072" w:type="dxa"/>
          </w:tcPr>
          <w:p w:rsidR="00E5575B" w:rsidRDefault="00D512E5">
            <w:pPr>
              <w:pStyle w:val="TableParagraph"/>
              <w:spacing w:line="210" w:lineRule="exact"/>
              <w:ind w:left="107"/>
              <w:rPr>
                <w:rFonts w:ascii="Microsoft Sans Serif"/>
                <w:sz w:val="20"/>
              </w:rPr>
            </w:pPr>
            <w:r>
              <w:rPr>
                <w:rFonts w:ascii="Microsoft Sans Serif"/>
                <w:w w:val="80"/>
                <w:sz w:val="20"/>
              </w:rPr>
              <w:t>16.7</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Census</w:t>
            </w:r>
          </w:p>
        </w:tc>
      </w:tr>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2002</w:t>
            </w:r>
          </w:p>
        </w:tc>
        <w:tc>
          <w:tcPr>
            <w:tcW w:w="2072" w:type="dxa"/>
          </w:tcPr>
          <w:p w:rsidR="00E5575B" w:rsidRDefault="00D512E5">
            <w:pPr>
              <w:pStyle w:val="TableParagraph"/>
              <w:spacing w:line="210" w:lineRule="exact"/>
              <w:ind w:left="107"/>
              <w:rPr>
                <w:rFonts w:ascii="Microsoft Sans Serif"/>
                <w:sz w:val="20"/>
              </w:rPr>
            </w:pPr>
            <w:r>
              <w:rPr>
                <w:rFonts w:ascii="Microsoft Sans Serif"/>
                <w:w w:val="80"/>
                <w:sz w:val="20"/>
              </w:rPr>
              <w:t>24.2</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Census</w:t>
            </w:r>
          </w:p>
        </w:tc>
      </w:tr>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2014</w:t>
            </w:r>
          </w:p>
        </w:tc>
        <w:tc>
          <w:tcPr>
            <w:tcW w:w="2072" w:type="dxa"/>
          </w:tcPr>
          <w:p w:rsidR="00E5575B" w:rsidRDefault="00D512E5">
            <w:pPr>
              <w:pStyle w:val="TableParagraph"/>
              <w:spacing w:line="210" w:lineRule="exact"/>
              <w:ind w:left="107"/>
              <w:rPr>
                <w:rFonts w:ascii="Microsoft Sans Serif"/>
                <w:sz w:val="20"/>
              </w:rPr>
            </w:pPr>
            <w:r>
              <w:rPr>
                <w:rFonts w:ascii="Microsoft Sans Serif"/>
                <w:w w:val="80"/>
                <w:sz w:val="20"/>
              </w:rPr>
              <w:t>34.6</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Census</w:t>
            </w:r>
          </w:p>
        </w:tc>
      </w:tr>
      <w:tr w:rsidR="00E5575B">
        <w:trPr>
          <w:trHeight w:val="230"/>
        </w:trPr>
        <w:tc>
          <w:tcPr>
            <w:tcW w:w="1349" w:type="dxa"/>
          </w:tcPr>
          <w:p w:rsidR="00E5575B" w:rsidRDefault="00D512E5">
            <w:pPr>
              <w:pStyle w:val="TableParagraph"/>
              <w:spacing w:line="210" w:lineRule="exact"/>
              <w:ind w:left="105"/>
              <w:rPr>
                <w:rFonts w:ascii="Microsoft Sans Serif"/>
                <w:sz w:val="20"/>
              </w:rPr>
            </w:pPr>
            <w:r>
              <w:rPr>
                <w:rFonts w:ascii="Microsoft Sans Serif"/>
                <w:spacing w:val="-4"/>
                <w:w w:val="90"/>
                <w:sz w:val="20"/>
              </w:rPr>
              <w:t>2018</w:t>
            </w:r>
          </w:p>
        </w:tc>
        <w:tc>
          <w:tcPr>
            <w:tcW w:w="2072" w:type="dxa"/>
          </w:tcPr>
          <w:p w:rsidR="00E5575B" w:rsidRDefault="00D512E5">
            <w:pPr>
              <w:pStyle w:val="TableParagraph"/>
              <w:spacing w:line="210" w:lineRule="exact"/>
              <w:ind w:left="107"/>
              <w:rPr>
                <w:rFonts w:ascii="Microsoft Sans Serif"/>
                <w:sz w:val="20"/>
              </w:rPr>
            </w:pPr>
            <w:r>
              <w:rPr>
                <w:rFonts w:ascii="Microsoft Sans Serif"/>
                <w:w w:val="80"/>
                <w:sz w:val="20"/>
              </w:rPr>
              <w:t>36</w:t>
            </w:r>
            <w:r>
              <w:rPr>
                <w:rFonts w:ascii="Microsoft Sans Serif"/>
                <w:spacing w:val="-1"/>
                <w:w w:val="90"/>
                <w:sz w:val="20"/>
              </w:rPr>
              <w:t xml:space="preserve"> </w:t>
            </w:r>
            <w:r>
              <w:rPr>
                <w:rFonts w:ascii="Microsoft Sans Serif"/>
                <w:spacing w:val="-2"/>
                <w:w w:val="90"/>
                <w:sz w:val="20"/>
              </w:rPr>
              <w:t>million</w:t>
            </w:r>
          </w:p>
        </w:tc>
        <w:tc>
          <w:tcPr>
            <w:tcW w:w="1781" w:type="dxa"/>
          </w:tcPr>
          <w:p w:rsidR="00E5575B" w:rsidRDefault="00D512E5">
            <w:pPr>
              <w:pStyle w:val="TableParagraph"/>
              <w:spacing w:line="210" w:lineRule="exact"/>
              <w:ind w:left="104"/>
              <w:rPr>
                <w:rFonts w:ascii="Microsoft Sans Serif"/>
                <w:sz w:val="20"/>
              </w:rPr>
            </w:pPr>
            <w:r>
              <w:rPr>
                <w:rFonts w:ascii="Microsoft Sans Serif"/>
                <w:spacing w:val="-2"/>
                <w:w w:val="90"/>
                <w:sz w:val="20"/>
              </w:rPr>
              <w:t>Estimation</w:t>
            </w:r>
          </w:p>
        </w:tc>
      </w:tr>
    </w:tbl>
    <w:p w:rsidR="00E5575B" w:rsidRDefault="00E5575B">
      <w:pPr>
        <w:pStyle w:val="BodyText"/>
        <w:ind w:left="0"/>
      </w:pPr>
    </w:p>
    <w:p w:rsidR="00E5575B" w:rsidRDefault="00E5575B">
      <w:pPr>
        <w:pStyle w:val="BodyText"/>
        <w:ind w:left="0"/>
      </w:pPr>
    </w:p>
    <w:p w:rsidR="00E5575B" w:rsidRDefault="00E5575B">
      <w:pPr>
        <w:pStyle w:val="BodyText"/>
        <w:spacing w:before="8"/>
        <w:ind w:left="0"/>
      </w:pPr>
    </w:p>
    <w:p w:rsidR="00E5575B" w:rsidRDefault="00D512E5">
      <w:pPr>
        <w:pStyle w:val="BodyText"/>
        <w:ind w:left="460"/>
      </w:pPr>
      <w:r>
        <w:rPr>
          <w:w w:val="65"/>
        </w:rPr>
        <w:t>UGANDA’S</w:t>
      </w:r>
      <w:r>
        <w:rPr>
          <w:spacing w:val="27"/>
        </w:rPr>
        <w:t xml:space="preserve"> </w:t>
      </w:r>
      <w:r>
        <w:rPr>
          <w:spacing w:val="-2"/>
          <w:w w:val="80"/>
        </w:rPr>
        <w:t>POLITICS</w:t>
      </w:r>
    </w:p>
    <w:p w:rsidR="00E5575B" w:rsidRDefault="00D512E5">
      <w:pPr>
        <w:pStyle w:val="BodyText"/>
        <w:spacing w:before="2"/>
        <w:ind w:left="460"/>
      </w:pPr>
      <w:r>
        <w:rPr>
          <w:w w:val="65"/>
        </w:rPr>
        <w:t>Uganda</w:t>
      </w:r>
      <w:r>
        <w:rPr>
          <w:spacing w:val="7"/>
        </w:rPr>
        <w:t xml:space="preserve"> </w:t>
      </w:r>
      <w:r>
        <w:rPr>
          <w:w w:val="65"/>
        </w:rPr>
        <w:t>attained</w:t>
      </w:r>
      <w:r>
        <w:rPr>
          <w:spacing w:val="4"/>
        </w:rPr>
        <w:t xml:space="preserve"> </w:t>
      </w:r>
      <w:r>
        <w:rPr>
          <w:w w:val="65"/>
        </w:rPr>
        <w:t>her</w:t>
      </w:r>
      <w:r>
        <w:rPr>
          <w:spacing w:val="2"/>
        </w:rPr>
        <w:t xml:space="preserve"> </w:t>
      </w:r>
      <w:r>
        <w:rPr>
          <w:w w:val="65"/>
        </w:rPr>
        <w:t>independence</w:t>
      </w:r>
      <w:r>
        <w:rPr>
          <w:spacing w:val="3"/>
        </w:rPr>
        <w:t xml:space="preserve"> </w:t>
      </w:r>
      <w:r>
        <w:rPr>
          <w:w w:val="65"/>
        </w:rPr>
        <w:t>in</w:t>
      </w:r>
      <w:r>
        <w:rPr>
          <w:spacing w:val="4"/>
        </w:rPr>
        <w:t xml:space="preserve"> </w:t>
      </w:r>
      <w:r>
        <w:rPr>
          <w:w w:val="65"/>
        </w:rPr>
        <w:t>1962</w:t>
      </w:r>
      <w:r>
        <w:rPr>
          <w:spacing w:val="3"/>
        </w:rPr>
        <w:t xml:space="preserve"> </w:t>
      </w:r>
      <w:r>
        <w:rPr>
          <w:w w:val="65"/>
        </w:rPr>
        <w:t>from</w:t>
      </w:r>
      <w:r>
        <w:rPr>
          <w:spacing w:val="5"/>
        </w:rPr>
        <w:t xml:space="preserve"> </w:t>
      </w:r>
      <w:r>
        <w:rPr>
          <w:w w:val="65"/>
        </w:rPr>
        <w:t>Britain</w:t>
      </w:r>
      <w:r>
        <w:rPr>
          <w:spacing w:val="3"/>
        </w:rPr>
        <w:t xml:space="preserve"> </w:t>
      </w:r>
      <w:r>
        <w:rPr>
          <w:w w:val="65"/>
        </w:rPr>
        <w:t>and</w:t>
      </w:r>
      <w:r>
        <w:rPr>
          <w:spacing w:val="4"/>
        </w:rPr>
        <w:t xml:space="preserve"> </w:t>
      </w:r>
      <w:r>
        <w:rPr>
          <w:w w:val="65"/>
        </w:rPr>
        <w:t>became</w:t>
      </w:r>
      <w:r>
        <w:rPr>
          <w:spacing w:val="3"/>
        </w:rPr>
        <w:t xml:space="preserve"> </w:t>
      </w:r>
      <w:r>
        <w:rPr>
          <w:w w:val="65"/>
        </w:rPr>
        <w:t>a</w:t>
      </w:r>
      <w:r>
        <w:rPr>
          <w:spacing w:val="7"/>
        </w:rPr>
        <w:t xml:space="preserve"> </w:t>
      </w:r>
      <w:r>
        <w:rPr>
          <w:w w:val="65"/>
        </w:rPr>
        <w:t>Republic</w:t>
      </w:r>
      <w:r>
        <w:t xml:space="preserve"> </w:t>
      </w:r>
      <w:r>
        <w:rPr>
          <w:w w:val="65"/>
        </w:rPr>
        <w:t>in</w:t>
      </w:r>
      <w:r>
        <w:rPr>
          <w:spacing w:val="7"/>
        </w:rPr>
        <w:t xml:space="preserve"> </w:t>
      </w:r>
      <w:r>
        <w:rPr>
          <w:w w:val="65"/>
        </w:rPr>
        <w:t>1967</w:t>
      </w:r>
      <w:r>
        <w:rPr>
          <w:spacing w:val="6"/>
        </w:rPr>
        <w:t xml:space="preserve"> </w:t>
      </w:r>
      <w:r>
        <w:rPr>
          <w:w w:val="65"/>
        </w:rPr>
        <w:t>after</w:t>
      </w:r>
      <w:r>
        <w:rPr>
          <w:spacing w:val="2"/>
        </w:rPr>
        <w:t xml:space="preserve"> </w:t>
      </w:r>
      <w:r>
        <w:rPr>
          <w:w w:val="65"/>
        </w:rPr>
        <w:t>the</w:t>
      </w:r>
      <w:r>
        <w:rPr>
          <w:spacing w:val="6"/>
        </w:rPr>
        <w:t xml:space="preserve"> </w:t>
      </w:r>
      <w:r>
        <w:rPr>
          <w:w w:val="65"/>
        </w:rPr>
        <w:t>abolition</w:t>
      </w:r>
      <w:r>
        <w:rPr>
          <w:spacing w:val="4"/>
        </w:rPr>
        <w:t xml:space="preserve"> </w:t>
      </w:r>
      <w:r>
        <w:rPr>
          <w:w w:val="65"/>
        </w:rPr>
        <w:t>of</w:t>
      </w:r>
      <w:r>
        <w:rPr>
          <w:spacing w:val="5"/>
        </w:rPr>
        <w:t xml:space="preserve"> </w:t>
      </w:r>
      <w:r>
        <w:rPr>
          <w:w w:val="65"/>
        </w:rPr>
        <w:t>all</w:t>
      </w:r>
      <w:r>
        <w:rPr>
          <w:spacing w:val="2"/>
        </w:rPr>
        <w:t xml:space="preserve"> </w:t>
      </w:r>
      <w:r>
        <w:rPr>
          <w:w w:val="65"/>
        </w:rPr>
        <w:t>Kingdoms</w:t>
      </w:r>
      <w:r>
        <w:t xml:space="preserve"> </w:t>
      </w:r>
      <w:r>
        <w:rPr>
          <w:w w:val="65"/>
        </w:rPr>
        <w:t>and</w:t>
      </w:r>
      <w:r>
        <w:rPr>
          <w:spacing w:val="7"/>
        </w:rPr>
        <w:t xml:space="preserve"> </w:t>
      </w:r>
      <w:r>
        <w:rPr>
          <w:w w:val="65"/>
        </w:rPr>
        <w:t>chiefdom</w:t>
      </w:r>
      <w:r>
        <w:rPr>
          <w:spacing w:val="-4"/>
          <w:w w:val="65"/>
        </w:rPr>
        <w:t xml:space="preserve"> </w:t>
      </w:r>
      <w:r>
        <w:rPr>
          <w:spacing w:val="-5"/>
          <w:w w:val="65"/>
        </w:rPr>
        <w:t>s.</w:t>
      </w:r>
    </w:p>
    <w:p w:rsidR="00E5575B" w:rsidRDefault="00E5575B">
      <w:pPr>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ind w:left="460"/>
      </w:pPr>
      <w:r>
        <w:rPr>
          <w:w w:val="65"/>
        </w:rPr>
        <w:t>Since</w:t>
      </w:r>
      <w:r>
        <w:rPr>
          <w:spacing w:val="2"/>
        </w:rPr>
        <w:t xml:space="preserve"> </w:t>
      </w:r>
      <w:r>
        <w:rPr>
          <w:w w:val="65"/>
        </w:rPr>
        <w:t>1962,</w:t>
      </w:r>
      <w:r>
        <w:rPr>
          <w:spacing w:val="2"/>
        </w:rPr>
        <w:t xml:space="preserve"> </w:t>
      </w:r>
      <w:r>
        <w:rPr>
          <w:w w:val="65"/>
        </w:rPr>
        <w:t>Uganda</w:t>
      </w:r>
      <w:r>
        <w:rPr>
          <w:spacing w:val="1"/>
        </w:rPr>
        <w:t xml:space="preserve"> </w:t>
      </w:r>
      <w:r>
        <w:rPr>
          <w:w w:val="65"/>
        </w:rPr>
        <w:t>has</w:t>
      </w:r>
      <w:r>
        <w:rPr>
          <w:spacing w:val="2"/>
        </w:rPr>
        <w:t xml:space="preserve"> </w:t>
      </w:r>
      <w:r>
        <w:rPr>
          <w:w w:val="65"/>
        </w:rPr>
        <w:t>had</w:t>
      </w:r>
      <w:r>
        <w:rPr>
          <w:spacing w:val="4"/>
        </w:rPr>
        <w:t xml:space="preserve"> </w:t>
      </w:r>
      <w:r>
        <w:rPr>
          <w:w w:val="65"/>
        </w:rPr>
        <w:t>a</w:t>
      </w:r>
      <w:r>
        <w:rPr>
          <w:spacing w:val="1"/>
        </w:rPr>
        <w:t xml:space="preserve"> </w:t>
      </w:r>
      <w:r>
        <w:rPr>
          <w:w w:val="65"/>
        </w:rPr>
        <w:t>number</w:t>
      </w:r>
      <w:r>
        <w:rPr>
          <w:spacing w:val="3"/>
        </w:rPr>
        <w:t xml:space="preserve"> </w:t>
      </w:r>
      <w:r>
        <w:rPr>
          <w:w w:val="65"/>
        </w:rPr>
        <w:t>of</w:t>
      </w:r>
      <w:r>
        <w:rPr>
          <w:spacing w:val="-1"/>
        </w:rPr>
        <w:t xml:space="preserve"> </w:t>
      </w:r>
      <w:r>
        <w:rPr>
          <w:w w:val="65"/>
        </w:rPr>
        <w:t>Presidents</w:t>
      </w:r>
      <w:r>
        <w:rPr>
          <w:spacing w:val="-1"/>
        </w:rPr>
        <w:t xml:space="preserve"> </w:t>
      </w:r>
      <w:r>
        <w:rPr>
          <w:w w:val="65"/>
        </w:rPr>
        <w:t>from</w:t>
      </w:r>
      <w:r>
        <w:rPr>
          <w:spacing w:val="3"/>
        </w:rPr>
        <w:t xml:space="preserve"> </w:t>
      </w:r>
      <w:r>
        <w:rPr>
          <w:w w:val="65"/>
        </w:rPr>
        <w:t>Sir</w:t>
      </w:r>
      <w:r>
        <w:rPr>
          <w:spacing w:val="2"/>
        </w:rPr>
        <w:t xml:space="preserve"> </w:t>
      </w:r>
      <w:r>
        <w:rPr>
          <w:w w:val="65"/>
        </w:rPr>
        <w:t>Edward</w:t>
      </w:r>
      <w:r>
        <w:rPr>
          <w:spacing w:val="4"/>
        </w:rPr>
        <w:t xml:space="preserve"> </w:t>
      </w:r>
      <w:r>
        <w:rPr>
          <w:w w:val="65"/>
        </w:rPr>
        <w:t>Muteesa</w:t>
      </w:r>
      <w:r>
        <w:rPr>
          <w:spacing w:val="17"/>
        </w:rPr>
        <w:t xml:space="preserve"> </w:t>
      </w:r>
      <w:r>
        <w:rPr>
          <w:w w:val="65"/>
        </w:rPr>
        <w:t>II</w:t>
      </w:r>
      <w:r>
        <w:t xml:space="preserve"> </w:t>
      </w:r>
      <w:r>
        <w:rPr>
          <w:w w:val="65"/>
        </w:rPr>
        <w:t>to</w:t>
      </w:r>
      <w:r>
        <w:rPr>
          <w:spacing w:val="4"/>
        </w:rPr>
        <w:t xml:space="preserve"> </w:t>
      </w:r>
      <w:r>
        <w:rPr>
          <w:w w:val="65"/>
        </w:rPr>
        <w:t>H.E.</w:t>
      </w:r>
      <w:r>
        <w:rPr>
          <w:spacing w:val="4"/>
        </w:rPr>
        <w:t xml:space="preserve"> </w:t>
      </w:r>
      <w:r>
        <w:rPr>
          <w:w w:val="65"/>
        </w:rPr>
        <w:t>Mr.</w:t>
      </w:r>
      <w:r>
        <w:rPr>
          <w:spacing w:val="4"/>
        </w:rPr>
        <w:t xml:space="preserve"> </w:t>
      </w:r>
      <w:r>
        <w:rPr>
          <w:w w:val="65"/>
        </w:rPr>
        <w:t>Yoweri</w:t>
      </w:r>
      <w:r>
        <w:rPr>
          <w:spacing w:val="4"/>
        </w:rPr>
        <w:t xml:space="preserve"> </w:t>
      </w:r>
      <w:r>
        <w:rPr>
          <w:w w:val="65"/>
        </w:rPr>
        <w:t>Kaguta</w:t>
      </w:r>
      <w:r>
        <w:rPr>
          <w:spacing w:val="7"/>
        </w:rPr>
        <w:t xml:space="preserve"> </w:t>
      </w:r>
      <w:r>
        <w:rPr>
          <w:spacing w:val="-2"/>
          <w:w w:val="65"/>
        </w:rPr>
        <w:t>Museveni.</w:t>
      </w:r>
    </w:p>
    <w:p w:rsidR="00E5575B" w:rsidRDefault="00D512E5">
      <w:pPr>
        <w:pStyle w:val="BodyText"/>
        <w:spacing w:before="1"/>
        <w:ind w:left="460"/>
      </w:pPr>
      <w:r>
        <w:rPr>
          <w:w w:val="65"/>
        </w:rPr>
        <w:t>Initially</w:t>
      </w:r>
      <w:r>
        <w:rPr>
          <w:spacing w:val="-1"/>
        </w:rPr>
        <w:t xml:space="preserve"> </w:t>
      </w:r>
      <w:r>
        <w:rPr>
          <w:w w:val="65"/>
        </w:rPr>
        <w:t>Uganda</w:t>
      </w:r>
      <w:r>
        <w:rPr>
          <w:spacing w:val="3"/>
        </w:rPr>
        <w:t xml:space="preserve"> </w:t>
      </w:r>
      <w:r>
        <w:rPr>
          <w:w w:val="65"/>
        </w:rPr>
        <w:t>was</w:t>
      </w:r>
      <w:r>
        <w:t xml:space="preserve"> </w:t>
      </w:r>
      <w:r>
        <w:rPr>
          <w:w w:val="65"/>
        </w:rPr>
        <w:t>made</w:t>
      </w:r>
      <w:r>
        <w:rPr>
          <w:spacing w:val="3"/>
        </w:rPr>
        <w:t xml:space="preserve"> </w:t>
      </w:r>
      <w:r>
        <w:rPr>
          <w:w w:val="65"/>
        </w:rPr>
        <w:t>up</w:t>
      </w:r>
      <w:r>
        <w:t xml:space="preserve"> </w:t>
      </w:r>
      <w:r>
        <w:rPr>
          <w:w w:val="65"/>
        </w:rPr>
        <w:t>of</w:t>
      </w:r>
      <w:r>
        <w:rPr>
          <w:spacing w:val="1"/>
        </w:rPr>
        <w:t xml:space="preserve"> </w:t>
      </w:r>
      <w:r>
        <w:rPr>
          <w:w w:val="65"/>
        </w:rPr>
        <w:t>a</w:t>
      </w:r>
      <w:r>
        <w:t xml:space="preserve"> </w:t>
      </w:r>
      <w:r>
        <w:rPr>
          <w:w w:val="65"/>
        </w:rPr>
        <w:t>few</w:t>
      </w:r>
      <w:r>
        <w:rPr>
          <w:spacing w:val="1"/>
        </w:rPr>
        <w:t xml:space="preserve"> </w:t>
      </w:r>
      <w:r>
        <w:rPr>
          <w:w w:val="65"/>
        </w:rPr>
        <w:t>districts</w:t>
      </w:r>
      <w:r>
        <w:rPr>
          <w:spacing w:val="-2"/>
        </w:rPr>
        <w:t xml:space="preserve"> </w:t>
      </w:r>
      <w:r>
        <w:rPr>
          <w:w w:val="65"/>
        </w:rPr>
        <w:t>but</w:t>
      </w:r>
      <w:r>
        <w:rPr>
          <w:spacing w:val="1"/>
        </w:rPr>
        <w:t xml:space="preserve"> </w:t>
      </w:r>
      <w:r>
        <w:rPr>
          <w:w w:val="65"/>
        </w:rPr>
        <w:t>now</w:t>
      </w:r>
      <w:r>
        <w:rPr>
          <w:spacing w:val="-1"/>
        </w:rPr>
        <w:t xml:space="preserve"> </w:t>
      </w:r>
      <w:r>
        <w:rPr>
          <w:w w:val="65"/>
        </w:rPr>
        <w:t>number</w:t>
      </w:r>
      <w:r>
        <w:rPr>
          <w:spacing w:val="-2"/>
        </w:rPr>
        <w:t xml:space="preserve"> </w:t>
      </w:r>
      <w:r>
        <w:rPr>
          <w:w w:val="65"/>
        </w:rPr>
        <w:t>is</w:t>
      </w:r>
      <w:r>
        <w:rPr>
          <w:spacing w:val="6"/>
        </w:rPr>
        <w:t xml:space="preserve"> </w:t>
      </w:r>
      <w:r>
        <w:rPr>
          <w:w w:val="65"/>
        </w:rPr>
        <w:t>in</w:t>
      </w:r>
      <w:r>
        <w:rPr>
          <w:spacing w:val="2"/>
        </w:rPr>
        <w:t xml:space="preserve"> </w:t>
      </w:r>
      <w:r>
        <w:rPr>
          <w:w w:val="65"/>
        </w:rPr>
        <w:t>100’s</w:t>
      </w:r>
      <w:r>
        <w:rPr>
          <w:spacing w:val="-2"/>
        </w:rPr>
        <w:t xml:space="preserve"> </w:t>
      </w:r>
      <w:r>
        <w:rPr>
          <w:w w:val="65"/>
        </w:rPr>
        <w:t>from</w:t>
      </w:r>
      <w:r>
        <w:rPr>
          <w:spacing w:val="1"/>
        </w:rPr>
        <w:t xml:space="preserve"> </w:t>
      </w:r>
      <w:r>
        <w:rPr>
          <w:w w:val="65"/>
        </w:rPr>
        <w:t>34</w:t>
      </w:r>
      <w:r>
        <w:t xml:space="preserve"> </w:t>
      </w:r>
      <w:r>
        <w:rPr>
          <w:w w:val="65"/>
        </w:rPr>
        <w:t>districts</w:t>
      </w:r>
      <w:r>
        <w:rPr>
          <w:spacing w:val="-3"/>
        </w:rPr>
        <w:t xml:space="preserve"> </w:t>
      </w:r>
      <w:r>
        <w:rPr>
          <w:w w:val="65"/>
        </w:rPr>
        <w:t>in</w:t>
      </w:r>
      <w:r>
        <w:t xml:space="preserve"> </w:t>
      </w:r>
      <w:r>
        <w:rPr>
          <w:w w:val="65"/>
        </w:rPr>
        <w:t>1980’s</w:t>
      </w:r>
      <w:r>
        <w:t xml:space="preserve"> </w:t>
      </w:r>
      <w:r>
        <w:rPr>
          <w:w w:val="65"/>
        </w:rPr>
        <w:t>and</w:t>
      </w:r>
      <w:r>
        <w:t xml:space="preserve"> </w:t>
      </w:r>
      <w:r>
        <w:rPr>
          <w:w w:val="65"/>
        </w:rPr>
        <w:t>this</w:t>
      </w:r>
      <w:r>
        <w:rPr>
          <w:spacing w:val="-3"/>
        </w:rPr>
        <w:t xml:space="preserve"> </w:t>
      </w:r>
      <w:r>
        <w:rPr>
          <w:w w:val="65"/>
        </w:rPr>
        <w:t>has</w:t>
      </w:r>
      <w:r>
        <w:t xml:space="preserve"> </w:t>
      </w:r>
      <w:r>
        <w:rPr>
          <w:w w:val="65"/>
        </w:rPr>
        <w:t>been</w:t>
      </w:r>
      <w:r>
        <w:t xml:space="preserve"> </w:t>
      </w:r>
      <w:r>
        <w:rPr>
          <w:w w:val="65"/>
        </w:rPr>
        <w:t>due</w:t>
      </w:r>
      <w:r>
        <w:rPr>
          <w:spacing w:val="3"/>
        </w:rPr>
        <w:t xml:space="preserve"> </w:t>
      </w:r>
      <w:r>
        <w:rPr>
          <w:w w:val="65"/>
        </w:rPr>
        <w:t>to</w:t>
      </w:r>
      <w:r>
        <w:t xml:space="preserve"> </w:t>
      </w:r>
      <w:r>
        <w:rPr>
          <w:w w:val="65"/>
        </w:rPr>
        <w:t>public</w:t>
      </w:r>
      <w:r>
        <w:rPr>
          <w:spacing w:val="-3"/>
        </w:rPr>
        <w:t xml:space="preserve"> </w:t>
      </w:r>
      <w:r>
        <w:rPr>
          <w:w w:val="65"/>
        </w:rPr>
        <w:t>demand</w:t>
      </w:r>
      <w:r>
        <w:t xml:space="preserve"> </w:t>
      </w:r>
      <w:r>
        <w:rPr>
          <w:w w:val="65"/>
        </w:rPr>
        <w:t>and</w:t>
      </w:r>
      <w:r>
        <w:rPr>
          <w:spacing w:val="3"/>
        </w:rPr>
        <w:t xml:space="preserve"> </w:t>
      </w:r>
      <w:r>
        <w:rPr>
          <w:spacing w:val="-2"/>
          <w:w w:val="65"/>
        </w:rPr>
        <w:t>politics.</w:t>
      </w:r>
    </w:p>
    <w:p w:rsidR="00E5575B" w:rsidRDefault="00D512E5">
      <w:pPr>
        <w:pStyle w:val="BodyText"/>
        <w:spacing w:before="5" w:line="244" w:lineRule="auto"/>
        <w:ind w:left="460" w:right="712"/>
      </w:pPr>
      <w:r>
        <w:rPr>
          <w:w w:val="65"/>
        </w:rPr>
        <w:t>Internationally,</w:t>
      </w:r>
      <w:r>
        <w:rPr>
          <w:spacing w:val="23"/>
        </w:rPr>
        <w:t xml:space="preserve"> </w:t>
      </w:r>
      <w:r>
        <w:rPr>
          <w:w w:val="65"/>
        </w:rPr>
        <w:t>Uganda</w:t>
      </w:r>
      <w:r>
        <w:rPr>
          <w:spacing w:val="20"/>
        </w:rPr>
        <w:t xml:space="preserve"> </w:t>
      </w:r>
      <w:r>
        <w:rPr>
          <w:w w:val="65"/>
        </w:rPr>
        <w:t>is</w:t>
      </w:r>
      <w:r>
        <w:rPr>
          <w:spacing w:val="17"/>
        </w:rPr>
        <w:t xml:space="preserve"> </w:t>
      </w:r>
      <w:r>
        <w:rPr>
          <w:w w:val="65"/>
        </w:rPr>
        <w:t>a</w:t>
      </w:r>
      <w:r>
        <w:rPr>
          <w:spacing w:val="25"/>
        </w:rPr>
        <w:t xml:space="preserve"> </w:t>
      </w:r>
      <w:r>
        <w:rPr>
          <w:w w:val="65"/>
        </w:rPr>
        <w:t>member</w:t>
      </w:r>
      <w:r>
        <w:rPr>
          <w:spacing w:val="20"/>
        </w:rPr>
        <w:t xml:space="preserve"> </w:t>
      </w:r>
      <w:r>
        <w:rPr>
          <w:w w:val="65"/>
        </w:rPr>
        <w:t>of</w:t>
      </w:r>
      <w:r>
        <w:rPr>
          <w:spacing w:val="23"/>
        </w:rPr>
        <w:t xml:space="preserve"> </w:t>
      </w:r>
      <w:r>
        <w:rPr>
          <w:w w:val="65"/>
        </w:rPr>
        <w:t>the</w:t>
      </w:r>
      <w:r>
        <w:rPr>
          <w:spacing w:val="29"/>
        </w:rPr>
        <w:t xml:space="preserve"> </w:t>
      </w:r>
      <w:r>
        <w:rPr>
          <w:w w:val="65"/>
        </w:rPr>
        <w:t>organizations</w:t>
      </w:r>
      <w:r>
        <w:rPr>
          <w:spacing w:val="22"/>
        </w:rPr>
        <w:t xml:space="preserve"> </w:t>
      </w:r>
      <w:r>
        <w:rPr>
          <w:w w:val="65"/>
        </w:rPr>
        <w:t>like</w:t>
      </w:r>
      <w:r>
        <w:rPr>
          <w:spacing w:val="20"/>
        </w:rPr>
        <w:t xml:space="preserve"> </w:t>
      </w:r>
      <w:r>
        <w:rPr>
          <w:w w:val="65"/>
        </w:rPr>
        <w:t>African</w:t>
      </w:r>
      <w:r>
        <w:rPr>
          <w:spacing w:val="20"/>
        </w:rPr>
        <w:t xml:space="preserve"> </w:t>
      </w:r>
      <w:r>
        <w:rPr>
          <w:w w:val="65"/>
        </w:rPr>
        <w:t>Union</w:t>
      </w:r>
      <w:r>
        <w:rPr>
          <w:spacing w:val="20"/>
        </w:rPr>
        <w:t xml:space="preserve"> </w:t>
      </w:r>
      <w:r>
        <w:rPr>
          <w:w w:val="65"/>
        </w:rPr>
        <w:t>(AU),</w:t>
      </w:r>
      <w:r>
        <w:rPr>
          <w:spacing w:val="25"/>
        </w:rPr>
        <w:t xml:space="preserve"> </w:t>
      </w:r>
      <w:r>
        <w:rPr>
          <w:w w:val="65"/>
        </w:rPr>
        <w:t>Preferential</w:t>
      </w:r>
      <w:r>
        <w:rPr>
          <w:spacing w:val="20"/>
        </w:rPr>
        <w:t xml:space="preserve"> </w:t>
      </w:r>
      <w:r>
        <w:rPr>
          <w:w w:val="65"/>
        </w:rPr>
        <w:t>Trade</w:t>
      </w:r>
      <w:r>
        <w:rPr>
          <w:spacing w:val="20"/>
        </w:rPr>
        <w:t xml:space="preserve"> </w:t>
      </w:r>
      <w:r>
        <w:rPr>
          <w:w w:val="65"/>
        </w:rPr>
        <w:t>Area</w:t>
      </w:r>
      <w:r>
        <w:rPr>
          <w:spacing w:val="20"/>
        </w:rPr>
        <w:t xml:space="preserve"> </w:t>
      </w:r>
      <w:r>
        <w:rPr>
          <w:w w:val="65"/>
        </w:rPr>
        <w:t>(PTA),</w:t>
      </w:r>
      <w:r>
        <w:rPr>
          <w:spacing w:val="23"/>
        </w:rPr>
        <w:t xml:space="preserve"> </w:t>
      </w:r>
      <w:r>
        <w:rPr>
          <w:w w:val="65"/>
        </w:rPr>
        <w:t>United</w:t>
      </w:r>
      <w:r>
        <w:rPr>
          <w:spacing w:val="20"/>
        </w:rPr>
        <w:t xml:space="preserve"> </w:t>
      </w:r>
      <w:r>
        <w:rPr>
          <w:w w:val="65"/>
        </w:rPr>
        <w:t>Nations</w:t>
      </w:r>
      <w:r>
        <w:rPr>
          <w:spacing w:val="17"/>
        </w:rPr>
        <w:t xml:space="preserve"> </w:t>
      </w:r>
      <w:r>
        <w:rPr>
          <w:w w:val="65"/>
        </w:rPr>
        <w:t>(UN),</w:t>
      </w:r>
      <w:r>
        <w:rPr>
          <w:spacing w:val="20"/>
        </w:rPr>
        <w:t xml:space="preserve"> </w:t>
      </w:r>
      <w:r>
        <w:rPr>
          <w:w w:val="65"/>
        </w:rPr>
        <w:t>Commonwealth</w:t>
      </w:r>
      <w:r>
        <w:rPr>
          <w:spacing w:val="20"/>
        </w:rPr>
        <w:t xml:space="preserve"> </w:t>
      </w:r>
      <w:r>
        <w:rPr>
          <w:w w:val="65"/>
        </w:rPr>
        <w:t>(COMESA),</w:t>
      </w:r>
      <w:r>
        <w:rPr>
          <w:spacing w:val="20"/>
        </w:rPr>
        <w:t xml:space="preserve"> </w:t>
      </w:r>
      <w:r>
        <w:rPr>
          <w:w w:val="65"/>
        </w:rPr>
        <w:t>East</w:t>
      </w:r>
      <w:r>
        <w:rPr>
          <w:spacing w:val="20"/>
        </w:rPr>
        <w:t xml:space="preserve"> </w:t>
      </w:r>
      <w:r>
        <w:rPr>
          <w:w w:val="65"/>
        </w:rPr>
        <w:t>African</w:t>
      </w:r>
      <w:r>
        <w:t xml:space="preserve"> </w:t>
      </w:r>
      <w:r>
        <w:rPr>
          <w:w w:val="70"/>
        </w:rPr>
        <w:t>Community</w:t>
      </w:r>
      <w:r>
        <w:rPr>
          <w:spacing w:val="-13"/>
        </w:rPr>
        <w:t xml:space="preserve"> </w:t>
      </w:r>
      <w:r>
        <w:rPr>
          <w:w w:val="70"/>
        </w:rPr>
        <w:t>(EAC),</w:t>
      </w:r>
      <w:r>
        <w:rPr>
          <w:spacing w:val="-14"/>
        </w:rPr>
        <w:t xml:space="preserve"> </w:t>
      </w:r>
      <w:r>
        <w:rPr>
          <w:w w:val="70"/>
        </w:rPr>
        <w:t>etc</w:t>
      </w:r>
      <w:r>
        <w:rPr>
          <w:spacing w:val="-13"/>
        </w:rPr>
        <w:t xml:space="preserve"> </w:t>
      </w:r>
      <w:r>
        <w:rPr>
          <w:w w:val="70"/>
        </w:rPr>
        <w:t>which</w:t>
      </w:r>
      <w:r>
        <w:rPr>
          <w:spacing w:val="-13"/>
        </w:rPr>
        <w:t xml:space="preserve"> </w:t>
      </w:r>
      <w:r>
        <w:rPr>
          <w:w w:val="70"/>
        </w:rPr>
        <w:t>have</w:t>
      </w:r>
      <w:r>
        <w:rPr>
          <w:spacing w:val="-11"/>
        </w:rPr>
        <w:t xml:space="preserve"> </w:t>
      </w:r>
      <w:r>
        <w:rPr>
          <w:w w:val="70"/>
        </w:rPr>
        <w:t>indeed</w:t>
      </w:r>
      <w:r>
        <w:rPr>
          <w:spacing w:val="-13"/>
        </w:rPr>
        <w:t xml:space="preserve"> </w:t>
      </w:r>
      <w:r>
        <w:rPr>
          <w:w w:val="70"/>
        </w:rPr>
        <w:t>helped</w:t>
      </w:r>
      <w:r>
        <w:rPr>
          <w:spacing w:val="-13"/>
        </w:rPr>
        <w:t xml:space="preserve"> </w:t>
      </w:r>
      <w:r>
        <w:rPr>
          <w:w w:val="70"/>
        </w:rPr>
        <w:t>her</w:t>
      </w:r>
      <w:r>
        <w:rPr>
          <w:spacing w:val="-7"/>
        </w:rPr>
        <w:t xml:space="preserve"> </w:t>
      </w:r>
      <w:r>
        <w:rPr>
          <w:w w:val="70"/>
        </w:rPr>
        <w:t>to</w:t>
      </w:r>
      <w:r>
        <w:rPr>
          <w:spacing w:val="-10"/>
        </w:rPr>
        <w:t xml:space="preserve"> </w:t>
      </w:r>
      <w:r>
        <w:rPr>
          <w:w w:val="70"/>
        </w:rPr>
        <w:t>develop</w:t>
      </w:r>
      <w:r>
        <w:rPr>
          <w:spacing w:val="-13"/>
        </w:rPr>
        <w:t xml:space="preserve"> </w:t>
      </w:r>
      <w:r>
        <w:rPr>
          <w:w w:val="70"/>
        </w:rPr>
        <w:t>politically</w:t>
      </w:r>
      <w:r>
        <w:rPr>
          <w:spacing w:val="-13"/>
        </w:rPr>
        <w:t xml:space="preserve"> </w:t>
      </w:r>
      <w:r>
        <w:rPr>
          <w:w w:val="70"/>
        </w:rPr>
        <w:t>and</w:t>
      </w:r>
      <w:r>
        <w:rPr>
          <w:spacing w:val="-11"/>
        </w:rPr>
        <w:t xml:space="preserve"> </w:t>
      </w:r>
      <w:r>
        <w:rPr>
          <w:w w:val="70"/>
        </w:rPr>
        <w:t>economically</w:t>
      </w:r>
      <w:r>
        <w:rPr>
          <w:spacing w:val="-10"/>
        </w:rPr>
        <w:t xml:space="preserve"> </w:t>
      </w:r>
      <w:r>
        <w:rPr>
          <w:w w:val="70"/>
        </w:rPr>
        <w:t>with</w:t>
      </w:r>
      <w:r>
        <w:rPr>
          <w:spacing w:val="-13"/>
        </w:rPr>
        <w:t xml:space="preserve"> </w:t>
      </w:r>
      <w:r>
        <w:rPr>
          <w:w w:val="70"/>
        </w:rPr>
        <w:t>other</w:t>
      </w:r>
      <w:r>
        <w:rPr>
          <w:spacing w:val="-12"/>
        </w:rPr>
        <w:t xml:space="preserve"> </w:t>
      </w:r>
      <w:r>
        <w:rPr>
          <w:w w:val="70"/>
        </w:rPr>
        <w:t>member</w:t>
      </w:r>
      <w:r>
        <w:rPr>
          <w:spacing w:val="-12"/>
        </w:rPr>
        <w:t xml:space="preserve"> </w:t>
      </w:r>
      <w:r>
        <w:rPr>
          <w:w w:val="70"/>
        </w:rPr>
        <w:t>countries.</w:t>
      </w:r>
    </w:p>
    <w:p w:rsidR="00E5575B" w:rsidRDefault="00E5575B">
      <w:pPr>
        <w:pStyle w:val="BodyText"/>
        <w:ind w:left="0"/>
      </w:pPr>
    </w:p>
    <w:p w:rsidR="00E5575B" w:rsidRDefault="00D512E5">
      <w:pPr>
        <w:pStyle w:val="BodyText"/>
        <w:ind w:left="460"/>
      </w:pPr>
      <w:r>
        <w:rPr>
          <w:w w:val="65"/>
        </w:rPr>
        <w:t>UGANDA’S</w:t>
      </w:r>
      <w:r>
        <w:rPr>
          <w:spacing w:val="27"/>
        </w:rPr>
        <w:t xml:space="preserve"> </w:t>
      </w:r>
      <w:r>
        <w:rPr>
          <w:spacing w:val="-2"/>
          <w:w w:val="80"/>
        </w:rPr>
        <w:t>ECONOMICS</w:t>
      </w:r>
    </w:p>
    <w:p w:rsidR="00E5575B" w:rsidRDefault="00D512E5">
      <w:pPr>
        <w:pStyle w:val="BodyText"/>
        <w:spacing w:before="2" w:line="244" w:lineRule="auto"/>
        <w:ind w:left="460" w:firstLine="91"/>
      </w:pPr>
      <w:r>
        <w:rPr>
          <w:w w:val="70"/>
        </w:rPr>
        <w:t>Uganda</w:t>
      </w:r>
      <w:r>
        <w:rPr>
          <w:spacing w:val="-1"/>
        </w:rPr>
        <w:t xml:space="preserve"> </w:t>
      </w:r>
      <w:r>
        <w:rPr>
          <w:w w:val="70"/>
        </w:rPr>
        <w:t>is</w:t>
      </w:r>
      <w:r>
        <w:rPr>
          <w:spacing w:val="-3"/>
        </w:rPr>
        <w:t xml:space="preserve"> </w:t>
      </w:r>
      <w:r>
        <w:rPr>
          <w:w w:val="70"/>
        </w:rPr>
        <w:t>among</w:t>
      </w:r>
      <w:r>
        <w:rPr>
          <w:spacing w:val="-1"/>
        </w:rPr>
        <w:t xml:space="preserve"> </w:t>
      </w:r>
      <w:r>
        <w:rPr>
          <w:w w:val="70"/>
        </w:rPr>
        <w:t>the</w:t>
      </w:r>
      <w:r>
        <w:rPr>
          <w:spacing w:val="-4"/>
        </w:rPr>
        <w:t xml:space="preserve"> </w:t>
      </w:r>
      <w:r>
        <w:rPr>
          <w:w w:val="70"/>
        </w:rPr>
        <w:t>least</w:t>
      </w:r>
      <w:r>
        <w:rPr>
          <w:spacing w:val="-2"/>
        </w:rPr>
        <w:t xml:space="preserve"> </w:t>
      </w:r>
      <w:r>
        <w:rPr>
          <w:w w:val="70"/>
        </w:rPr>
        <w:t>developed</w:t>
      </w:r>
      <w:r>
        <w:rPr>
          <w:spacing w:val="-1"/>
        </w:rPr>
        <w:t xml:space="preserve"> </w:t>
      </w:r>
      <w:r>
        <w:rPr>
          <w:w w:val="70"/>
        </w:rPr>
        <w:t>countries</w:t>
      </w:r>
      <w:r>
        <w:rPr>
          <w:spacing w:val="-5"/>
        </w:rPr>
        <w:t xml:space="preserve"> </w:t>
      </w:r>
      <w:r>
        <w:rPr>
          <w:w w:val="70"/>
        </w:rPr>
        <w:t>in</w:t>
      </w:r>
      <w:r>
        <w:rPr>
          <w:spacing w:val="-1"/>
        </w:rPr>
        <w:t xml:space="preserve"> </w:t>
      </w:r>
      <w:r>
        <w:rPr>
          <w:w w:val="70"/>
        </w:rPr>
        <w:t>the</w:t>
      </w:r>
      <w:r>
        <w:t xml:space="preserve"> </w:t>
      </w:r>
      <w:r>
        <w:rPr>
          <w:w w:val="70"/>
        </w:rPr>
        <w:t>World</w:t>
      </w:r>
      <w:r>
        <w:rPr>
          <w:spacing w:val="-1"/>
        </w:rPr>
        <w:t xml:space="preserve"> </w:t>
      </w:r>
      <w:r>
        <w:rPr>
          <w:w w:val="70"/>
        </w:rPr>
        <w:t>and</w:t>
      </w:r>
      <w:r>
        <w:rPr>
          <w:spacing w:val="-1"/>
        </w:rPr>
        <w:t xml:space="preserve"> </w:t>
      </w:r>
      <w:r>
        <w:rPr>
          <w:w w:val="70"/>
        </w:rPr>
        <w:t>her</w:t>
      </w:r>
      <w:r>
        <w:rPr>
          <w:spacing w:val="-2"/>
        </w:rPr>
        <w:t xml:space="preserve"> </w:t>
      </w:r>
      <w:r>
        <w:rPr>
          <w:w w:val="70"/>
        </w:rPr>
        <w:t>economy</w:t>
      </w:r>
      <w:r>
        <w:rPr>
          <w:spacing w:val="-1"/>
        </w:rPr>
        <w:t xml:space="preserve"> </w:t>
      </w:r>
      <w:r>
        <w:rPr>
          <w:w w:val="70"/>
        </w:rPr>
        <w:t>mainly</w:t>
      </w:r>
      <w:r>
        <w:rPr>
          <w:spacing w:val="-3"/>
        </w:rPr>
        <w:t xml:space="preserve"> </w:t>
      </w:r>
      <w:r>
        <w:rPr>
          <w:w w:val="70"/>
        </w:rPr>
        <w:t>based</w:t>
      </w:r>
      <w:r>
        <w:rPr>
          <w:spacing w:val="-4"/>
        </w:rPr>
        <w:t xml:space="preserve"> </w:t>
      </w:r>
      <w:r>
        <w:rPr>
          <w:w w:val="70"/>
        </w:rPr>
        <w:t>on</w:t>
      </w:r>
      <w:r>
        <w:rPr>
          <w:spacing w:val="-4"/>
        </w:rPr>
        <w:t xml:space="preserve"> </w:t>
      </w:r>
      <w:r>
        <w:rPr>
          <w:w w:val="70"/>
        </w:rPr>
        <w:t>primary</w:t>
      </w:r>
      <w:r>
        <w:rPr>
          <w:spacing w:val="-3"/>
        </w:rPr>
        <w:t xml:space="preserve"> </w:t>
      </w:r>
      <w:r>
        <w:rPr>
          <w:w w:val="70"/>
        </w:rPr>
        <w:t>products</w:t>
      </w:r>
      <w:r>
        <w:rPr>
          <w:spacing w:val="-3"/>
        </w:rPr>
        <w:t xml:space="preserve"> </w:t>
      </w:r>
      <w:r>
        <w:rPr>
          <w:w w:val="70"/>
        </w:rPr>
        <w:t>from</w:t>
      </w:r>
      <w:r>
        <w:rPr>
          <w:spacing w:val="-3"/>
        </w:rPr>
        <w:t xml:space="preserve"> </w:t>
      </w:r>
      <w:r>
        <w:rPr>
          <w:w w:val="70"/>
        </w:rPr>
        <w:t>agriculture,</w:t>
      </w:r>
      <w:r>
        <w:rPr>
          <w:spacing w:val="-2"/>
        </w:rPr>
        <w:t xml:space="preserve"> </w:t>
      </w:r>
      <w:r>
        <w:rPr>
          <w:w w:val="70"/>
        </w:rPr>
        <w:t>mining,</w:t>
      </w:r>
      <w:r>
        <w:rPr>
          <w:spacing w:val="-2"/>
        </w:rPr>
        <w:t xml:space="preserve"> </w:t>
      </w:r>
      <w:r>
        <w:rPr>
          <w:w w:val="70"/>
        </w:rPr>
        <w:t>forestry,</w:t>
      </w:r>
      <w:r>
        <w:rPr>
          <w:spacing w:val="-4"/>
        </w:rPr>
        <w:t xml:space="preserve"> </w:t>
      </w:r>
      <w:r>
        <w:rPr>
          <w:w w:val="70"/>
        </w:rPr>
        <w:t>fishing</w:t>
      </w:r>
      <w:r>
        <w:rPr>
          <w:spacing w:val="-4"/>
        </w:rPr>
        <w:t xml:space="preserve"> </w:t>
      </w:r>
      <w:r>
        <w:rPr>
          <w:w w:val="70"/>
        </w:rPr>
        <w:t>and</w:t>
      </w:r>
      <w:r>
        <w:rPr>
          <w:spacing w:val="-4"/>
        </w:rPr>
        <w:t xml:space="preserve"> </w:t>
      </w:r>
      <w:r>
        <w:rPr>
          <w:w w:val="70"/>
        </w:rPr>
        <w:t>a</w:t>
      </w:r>
      <w:r>
        <w:rPr>
          <w:spacing w:val="-1"/>
        </w:rPr>
        <w:t xml:space="preserve"> </w:t>
      </w:r>
      <w:r>
        <w:rPr>
          <w:w w:val="70"/>
        </w:rPr>
        <w:t>few</w:t>
      </w:r>
      <w:r>
        <w:rPr>
          <w:spacing w:val="-4"/>
        </w:rPr>
        <w:t xml:space="preserve"> </w:t>
      </w:r>
      <w:r>
        <w:rPr>
          <w:w w:val="70"/>
        </w:rPr>
        <w:t>from</w:t>
      </w:r>
      <w:r>
        <w:t xml:space="preserve"> </w:t>
      </w:r>
      <w:r>
        <w:rPr>
          <w:w w:val="65"/>
        </w:rPr>
        <w:t>manufacturing</w:t>
      </w:r>
      <w:r>
        <w:t xml:space="preserve"> </w:t>
      </w:r>
      <w:r>
        <w:rPr>
          <w:w w:val="65"/>
        </w:rPr>
        <w:t>industry</w:t>
      </w:r>
      <w:r>
        <w:t xml:space="preserve"> </w:t>
      </w:r>
      <w:r>
        <w:rPr>
          <w:w w:val="65"/>
        </w:rPr>
        <w:t>and</w:t>
      </w:r>
      <w:r>
        <w:t xml:space="preserve"> </w:t>
      </w:r>
      <w:r>
        <w:rPr>
          <w:w w:val="65"/>
        </w:rPr>
        <w:t>her</w:t>
      </w:r>
      <w:r>
        <w:t xml:space="preserve"> </w:t>
      </w:r>
      <w:r>
        <w:rPr>
          <w:w w:val="65"/>
        </w:rPr>
        <w:t>markets</w:t>
      </w:r>
      <w:r>
        <w:t xml:space="preserve"> </w:t>
      </w:r>
      <w:r>
        <w:rPr>
          <w:w w:val="65"/>
        </w:rPr>
        <w:t>for</w:t>
      </w:r>
      <w:r>
        <w:t xml:space="preserve"> </w:t>
      </w:r>
      <w:r>
        <w:rPr>
          <w:w w:val="65"/>
        </w:rPr>
        <w:t>those</w:t>
      </w:r>
      <w:r>
        <w:t xml:space="preserve"> </w:t>
      </w:r>
      <w:r>
        <w:rPr>
          <w:w w:val="65"/>
        </w:rPr>
        <w:t>goods</w:t>
      </w:r>
      <w:r>
        <w:t xml:space="preserve"> </w:t>
      </w:r>
      <w:r>
        <w:rPr>
          <w:w w:val="65"/>
        </w:rPr>
        <w:t>are</w:t>
      </w:r>
      <w:r>
        <w:t xml:space="preserve"> </w:t>
      </w:r>
      <w:r>
        <w:rPr>
          <w:w w:val="65"/>
        </w:rPr>
        <w:t>in</w:t>
      </w:r>
      <w:r>
        <w:t xml:space="preserve"> </w:t>
      </w:r>
      <w:r>
        <w:rPr>
          <w:w w:val="65"/>
        </w:rPr>
        <w:t>Germany,</w:t>
      </w:r>
      <w:r>
        <w:t xml:space="preserve"> </w:t>
      </w:r>
      <w:r>
        <w:rPr>
          <w:w w:val="65"/>
        </w:rPr>
        <w:t>Japan,</w:t>
      </w:r>
      <w:r>
        <w:t xml:space="preserve"> </w:t>
      </w:r>
      <w:r>
        <w:rPr>
          <w:w w:val="65"/>
        </w:rPr>
        <w:t>USA,</w:t>
      </w:r>
      <w:r>
        <w:t xml:space="preserve"> </w:t>
      </w:r>
      <w:r>
        <w:rPr>
          <w:w w:val="65"/>
        </w:rPr>
        <w:t>China,</w:t>
      </w:r>
      <w:r>
        <w:t xml:space="preserve"> </w:t>
      </w:r>
      <w:r>
        <w:rPr>
          <w:w w:val="65"/>
        </w:rPr>
        <w:t>Canada,</w:t>
      </w:r>
      <w:r>
        <w:t xml:space="preserve"> </w:t>
      </w:r>
      <w:r>
        <w:rPr>
          <w:w w:val="65"/>
        </w:rPr>
        <w:t>India,</w:t>
      </w:r>
      <w:r>
        <w:t xml:space="preserve"> </w:t>
      </w:r>
      <w:r>
        <w:rPr>
          <w:w w:val="65"/>
        </w:rPr>
        <w:t>Saudi</w:t>
      </w:r>
      <w:r>
        <w:t xml:space="preserve"> </w:t>
      </w:r>
      <w:r>
        <w:rPr>
          <w:w w:val="65"/>
        </w:rPr>
        <w:t>Arabia,</w:t>
      </w:r>
      <w:r>
        <w:t xml:space="preserve"> </w:t>
      </w:r>
      <w:r>
        <w:rPr>
          <w:w w:val="65"/>
        </w:rPr>
        <w:t>Italy,</w:t>
      </w:r>
      <w:r>
        <w:t xml:space="preserve"> </w:t>
      </w:r>
      <w:r>
        <w:rPr>
          <w:w w:val="65"/>
        </w:rPr>
        <w:t>etc.</w:t>
      </w:r>
    </w:p>
    <w:p w:rsidR="00E5575B" w:rsidRDefault="00D512E5">
      <w:pPr>
        <w:pStyle w:val="BodyText"/>
        <w:spacing w:line="225" w:lineRule="exact"/>
        <w:ind w:left="460"/>
        <w:jc w:val="both"/>
      </w:pPr>
      <w:r>
        <w:rPr>
          <w:w w:val="65"/>
        </w:rPr>
        <w:t>However,</w:t>
      </w:r>
      <w:r>
        <w:rPr>
          <w:spacing w:val="7"/>
        </w:rPr>
        <w:t xml:space="preserve"> </w:t>
      </w:r>
      <w:r>
        <w:rPr>
          <w:w w:val="65"/>
        </w:rPr>
        <w:t>Uganda’s</w:t>
      </w:r>
      <w:r>
        <w:rPr>
          <w:spacing w:val="9"/>
        </w:rPr>
        <w:t xml:space="preserve"> </w:t>
      </w:r>
      <w:r>
        <w:rPr>
          <w:w w:val="65"/>
        </w:rPr>
        <w:t>export</w:t>
      </w:r>
      <w:r>
        <w:rPr>
          <w:spacing w:val="4"/>
        </w:rPr>
        <w:t xml:space="preserve"> </w:t>
      </w:r>
      <w:r>
        <w:rPr>
          <w:w w:val="65"/>
        </w:rPr>
        <w:t>trade</w:t>
      </w:r>
      <w:r>
        <w:rPr>
          <w:spacing w:val="5"/>
        </w:rPr>
        <w:t xml:space="preserve"> </w:t>
      </w:r>
      <w:r>
        <w:rPr>
          <w:w w:val="65"/>
        </w:rPr>
        <w:t>has</w:t>
      </w:r>
      <w:r>
        <w:rPr>
          <w:spacing w:val="1"/>
        </w:rPr>
        <w:t xml:space="preserve"> </w:t>
      </w:r>
      <w:r>
        <w:rPr>
          <w:w w:val="65"/>
        </w:rPr>
        <w:t>big</w:t>
      </w:r>
      <w:r>
        <w:rPr>
          <w:spacing w:val="5"/>
        </w:rPr>
        <w:t xml:space="preserve"> </w:t>
      </w:r>
      <w:r>
        <w:rPr>
          <w:w w:val="65"/>
        </w:rPr>
        <w:t>problem</w:t>
      </w:r>
      <w:r>
        <w:rPr>
          <w:spacing w:val="2"/>
        </w:rPr>
        <w:t xml:space="preserve"> </w:t>
      </w:r>
      <w:r>
        <w:rPr>
          <w:w w:val="65"/>
        </w:rPr>
        <w:t>of</w:t>
      </w:r>
      <w:r>
        <w:rPr>
          <w:spacing w:val="3"/>
        </w:rPr>
        <w:t xml:space="preserve"> </w:t>
      </w:r>
      <w:r>
        <w:rPr>
          <w:w w:val="65"/>
        </w:rPr>
        <w:t>prices</w:t>
      </w:r>
      <w:r>
        <w:rPr>
          <w:spacing w:val="5"/>
        </w:rPr>
        <w:t xml:space="preserve"> </w:t>
      </w:r>
      <w:r>
        <w:rPr>
          <w:w w:val="65"/>
        </w:rPr>
        <w:t>being</w:t>
      </w:r>
      <w:r>
        <w:rPr>
          <w:spacing w:val="8"/>
        </w:rPr>
        <w:t xml:space="preserve"> </w:t>
      </w:r>
      <w:r>
        <w:rPr>
          <w:w w:val="65"/>
        </w:rPr>
        <w:t>very</w:t>
      </w:r>
      <w:r>
        <w:rPr>
          <w:spacing w:val="2"/>
        </w:rPr>
        <w:t xml:space="preserve"> </w:t>
      </w:r>
      <w:r>
        <w:rPr>
          <w:w w:val="65"/>
        </w:rPr>
        <w:t>low</w:t>
      </w:r>
      <w:r>
        <w:rPr>
          <w:spacing w:val="6"/>
        </w:rPr>
        <w:t xml:space="preserve"> </w:t>
      </w:r>
      <w:r>
        <w:rPr>
          <w:w w:val="65"/>
        </w:rPr>
        <w:t>and</w:t>
      </w:r>
      <w:r>
        <w:rPr>
          <w:spacing w:val="8"/>
        </w:rPr>
        <w:t xml:space="preserve"> </w:t>
      </w:r>
      <w:r>
        <w:rPr>
          <w:w w:val="65"/>
        </w:rPr>
        <w:t>fluctuating</w:t>
      </w:r>
      <w:r>
        <w:rPr>
          <w:spacing w:val="4"/>
        </w:rPr>
        <w:t xml:space="preserve"> </w:t>
      </w:r>
      <w:r>
        <w:rPr>
          <w:w w:val="65"/>
        </w:rPr>
        <w:t>on</w:t>
      </w:r>
      <w:r>
        <w:rPr>
          <w:spacing w:val="5"/>
        </w:rPr>
        <w:t xml:space="preserve"> </w:t>
      </w:r>
      <w:r>
        <w:rPr>
          <w:w w:val="65"/>
        </w:rPr>
        <w:t>international</w:t>
      </w:r>
      <w:r>
        <w:rPr>
          <w:spacing w:val="23"/>
        </w:rPr>
        <w:t xml:space="preserve"> </w:t>
      </w:r>
      <w:r>
        <w:rPr>
          <w:spacing w:val="-2"/>
          <w:w w:val="65"/>
        </w:rPr>
        <w:t>level.</w:t>
      </w:r>
    </w:p>
    <w:p w:rsidR="00E5575B" w:rsidRDefault="00E5575B">
      <w:pPr>
        <w:pStyle w:val="BodyText"/>
        <w:spacing w:before="2"/>
        <w:ind w:left="0"/>
      </w:pPr>
    </w:p>
    <w:p w:rsidR="00E5575B" w:rsidRDefault="00D512E5">
      <w:pPr>
        <w:pStyle w:val="Heading1"/>
        <w:spacing w:line="229" w:lineRule="exact"/>
        <w:ind w:left="505"/>
      </w:pPr>
      <w:r>
        <w:rPr>
          <w:w w:val="65"/>
        </w:rPr>
        <w:t>PHYSICAL</w:t>
      </w:r>
      <w:r>
        <w:rPr>
          <w:spacing w:val="15"/>
        </w:rPr>
        <w:t xml:space="preserve"> </w:t>
      </w:r>
      <w:r>
        <w:rPr>
          <w:w w:val="65"/>
        </w:rPr>
        <w:t>BACKGROUND</w:t>
      </w:r>
      <w:r>
        <w:rPr>
          <w:spacing w:val="19"/>
        </w:rPr>
        <w:t xml:space="preserve"> </w:t>
      </w:r>
      <w:r>
        <w:rPr>
          <w:w w:val="65"/>
        </w:rPr>
        <w:t>AND</w:t>
      </w:r>
      <w:r>
        <w:rPr>
          <w:spacing w:val="14"/>
        </w:rPr>
        <w:t xml:space="preserve"> </w:t>
      </w:r>
      <w:r>
        <w:rPr>
          <w:w w:val="65"/>
        </w:rPr>
        <w:t>RELIEF</w:t>
      </w:r>
      <w:r>
        <w:rPr>
          <w:spacing w:val="10"/>
        </w:rPr>
        <w:t xml:space="preserve"> </w:t>
      </w:r>
      <w:r>
        <w:rPr>
          <w:w w:val="65"/>
        </w:rPr>
        <w:t>OF</w:t>
      </w:r>
      <w:r>
        <w:rPr>
          <w:spacing w:val="16"/>
        </w:rPr>
        <w:t xml:space="preserve"> </w:t>
      </w:r>
      <w:r>
        <w:rPr>
          <w:spacing w:val="-2"/>
          <w:w w:val="65"/>
        </w:rPr>
        <w:t>UGANDA</w:t>
      </w:r>
    </w:p>
    <w:p w:rsidR="00E5575B" w:rsidRDefault="00D512E5">
      <w:pPr>
        <w:pStyle w:val="BodyText"/>
        <w:spacing w:line="229" w:lineRule="exact"/>
        <w:ind w:left="460"/>
        <w:jc w:val="both"/>
      </w:pPr>
      <w:r>
        <w:rPr>
          <w:w w:val="80"/>
        </w:rPr>
        <w:t>Relief</w:t>
      </w:r>
      <w:r>
        <w:rPr>
          <w:spacing w:val="-5"/>
        </w:rPr>
        <w:t xml:space="preserve"> </w:t>
      </w:r>
      <w:r>
        <w:rPr>
          <w:w w:val="80"/>
        </w:rPr>
        <w:t>refers</w:t>
      </w:r>
      <w:r>
        <w:rPr>
          <w:spacing w:val="-4"/>
        </w:rPr>
        <w:t xml:space="preserve"> </w:t>
      </w:r>
      <w:r>
        <w:rPr>
          <w:w w:val="80"/>
        </w:rPr>
        <w:t>to</w:t>
      </w:r>
      <w:r>
        <w:rPr>
          <w:spacing w:val="-5"/>
        </w:rPr>
        <w:t xml:space="preserve"> </w:t>
      </w:r>
      <w:r>
        <w:rPr>
          <w:w w:val="80"/>
        </w:rPr>
        <w:t>the</w:t>
      </w:r>
      <w:r>
        <w:rPr>
          <w:spacing w:val="-4"/>
        </w:rPr>
        <w:t xml:space="preserve"> </w:t>
      </w:r>
      <w:r>
        <w:rPr>
          <w:w w:val="80"/>
        </w:rPr>
        <w:t>nature</w:t>
      </w:r>
      <w:r>
        <w:rPr>
          <w:spacing w:val="-4"/>
        </w:rPr>
        <w:t xml:space="preserve"> </w:t>
      </w:r>
      <w:r>
        <w:rPr>
          <w:w w:val="80"/>
        </w:rPr>
        <w:t>of</w:t>
      </w:r>
      <w:r>
        <w:rPr>
          <w:spacing w:val="-5"/>
        </w:rPr>
        <w:t xml:space="preserve"> </w:t>
      </w:r>
      <w:r>
        <w:rPr>
          <w:w w:val="80"/>
        </w:rPr>
        <w:t>the</w:t>
      </w:r>
      <w:r>
        <w:rPr>
          <w:spacing w:val="-4"/>
        </w:rPr>
        <w:t xml:space="preserve"> </w:t>
      </w:r>
      <w:r>
        <w:rPr>
          <w:w w:val="80"/>
        </w:rPr>
        <w:t>landscape</w:t>
      </w:r>
      <w:r>
        <w:rPr>
          <w:spacing w:val="-1"/>
        </w:rPr>
        <w:t xml:space="preserve"> </w:t>
      </w:r>
      <w:r>
        <w:rPr>
          <w:rFonts w:ascii="Arial"/>
          <w:b/>
          <w:w w:val="80"/>
        </w:rPr>
        <w:t>or</w:t>
      </w:r>
      <w:r>
        <w:rPr>
          <w:rFonts w:ascii="Arial"/>
          <w:b/>
          <w:spacing w:val="-9"/>
        </w:rPr>
        <w:t xml:space="preserve"> </w:t>
      </w:r>
      <w:r>
        <w:rPr>
          <w:w w:val="80"/>
        </w:rPr>
        <w:t>the</w:t>
      </w:r>
      <w:r>
        <w:rPr>
          <w:spacing w:val="-4"/>
        </w:rPr>
        <w:t xml:space="preserve"> </w:t>
      </w:r>
      <w:r>
        <w:rPr>
          <w:w w:val="80"/>
        </w:rPr>
        <w:t>general</w:t>
      </w:r>
      <w:r>
        <w:rPr>
          <w:spacing w:val="-4"/>
        </w:rPr>
        <w:t xml:space="preserve"> </w:t>
      </w:r>
      <w:r>
        <w:rPr>
          <w:w w:val="80"/>
        </w:rPr>
        <w:t>appearance</w:t>
      </w:r>
      <w:r>
        <w:rPr>
          <w:spacing w:val="-5"/>
        </w:rPr>
        <w:t xml:space="preserve"> </w:t>
      </w:r>
      <w:r>
        <w:rPr>
          <w:w w:val="80"/>
        </w:rPr>
        <w:t>of</w:t>
      </w:r>
      <w:r>
        <w:rPr>
          <w:spacing w:val="-4"/>
        </w:rPr>
        <w:t xml:space="preserve"> </w:t>
      </w:r>
      <w:r>
        <w:rPr>
          <w:w w:val="80"/>
        </w:rPr>
        <w:t>the</w:t>
      </w:r>
      <w:r>
        <w:rPr>
          <w:spacing w:val="-3"/>
        </w:rPr>
        <w:t xml:space="preserve"> </w:t>
      </w:r>
      <w:r>
        <w:rPr>
          <w:w w:val="80"/>
        </w:rPr>
        <w:t>earth</w:t>
      </w:r>
      <w:r>
        <w:rPr>
          <w:spacing w:val="-5"/>
        </w:rPr>
        <w:t xml:space="preserve"> </w:t>
      </w:r>
      <w:r>
        <w:rPr>
          <w:spacing w:val="-2"/>
          <w:w w:val="80"/>
        </w:rPr>
        <w:t>surface.</w:t>
      </w:r>
    </w:p>
    <w:p w:rsidR="00E5575B" w:rsidRDefault="00D512E5">
      <w:pPr>
        <w:pStyle w:val="BodyText"/>
        <w:spacing w:before="4" w:line="244" w:lineRule="auto"/>
        <w:ind w:left="460" w:right="713"/>
        <w:jc w:val="both"/>
      </w:pPr>
      <w:r>
        <w:rPr>
          <w:w w:val="85"/>
        </w:rPr>
        <w:t>Uganda</w:t>
      </w:r>
      <w:r>
        <w:rPr>
          <w:spacing w:val="-6"/>
          <w:w w:val="85"/>
        </w:rPr>
        <w:t xml:space="preserve"> </w:t>
      </w:r>
      <w:r>
        <w:rPr>
          <w:w w:val="85"/>
        </w:rPr>
        <w:t>is</w:t>
      </w:r>
      <w:r>
        <w:rPr>
          <w:spacing w:val="-5"/>
          <w:w w:val="85"/>
        </w:rPr>
        <w:t xml:space="preserve"> </w:t>
      </w:r>
      <w:r>
        <w:rPr>
          <w:w w:val="85"/>
        </w:rPr>
        <w:t>situated</w:t>
      </w:r>
      <w:r>
        <w:rPr>
          <w:spacing w:val="-5"/>
          <w:w w:val="85"/>
        </w:rPr>
        <w:t xml:space="preserve"> </w:t>
      </w:r>
      <w:r>
        <w:rPr>
          <w:w w:val="85"/>
        </w:rPr>
        <w:t>on</w:t>
      </w:r>
      <w:r>
        <w:rPr>
          <w:spacing w:val="-6"/>
          <w:w w:val="85"/>
        </w:rPr>
        <w:t xml:space="preserve"> </w:t>
      </w:r>
      <w:r>
        <w:rPr>
          <w:w w:val="85"/>
        </w:rPr>
        <w:t>the</w:t>
      </w:r>
      <w:r>
        <w:rPr>
          <w:spacing w:val="-5"/>
          <w:w w:val="85"/>
        </w:rPr>
        <w:t xml:space="preserve"> </w:t>
      </w:r>
      <w:r>
        <w:rPr>
          <w:w w:val="85"/>
        </w:rPr>
        <w:t>African</w:t>
      </w:r>
      <w:r>
        <w:rPr>
          <w:spacing w:val="-5"/>
          <w:w w:val="85"/>
        </w:rPr>
        <w:t xml:space="preserve"> </w:t>
      </w:r>
      <w:r>
        <w:rPr>
          <w:w w:val="85"/>
        </w:rPr>
        <w:t>plateau</w:t>
      </w:r>
      <w:r>
        <w:rPr>
          <w:spacing w:val="-6"/>
          <w:w w:val="85"/>
        </w:rPr>
        <w:t xml:space="preserve"> </w:t>
      </w:r>
      <w:r>
        <w:rPr>
          <w:w w:val="85"/>
        </w:rPr>
        <w:t>and</w:t>
      </w:r>
      <w:r>
        <w:rPr>
          <w:spacing w:val="-5"/>
          <w:w w:val="85"/>
        </w:rPr>
        <w:t xml:space="preserve"> </w:t>
      </w:r>
      <w:r>
        <w:rPr>
          <w:w w:val="85"/>
        </w:rPr>
        <w:t>so</w:t>
      </w:r>
      <w:r>
        <w:rPr>
          <w:spacing w:val="-5"/>
          <w:w w:val="85"/>
        </w:rPr>
        <w:t xml:space="preserve"> </w:t>
      </w:r>
      <w:r>
        <w:rPr>
          <w:w w:val="85"/>
        </w:rPr>
        <w:t>with</w:t>
      </w:r>
      <w:r>
        <w:rPr>
          <w:spacing w:val="-6"/>
          <w:w w:val="85"/>
        </w:rPr>
        <w:t xml:space="preserve"> </w:t>
      </w:r>
      <w:r>
        <w:rPr>
          <w:w w:val="85"/>
        </w:rPr>
        <w:t>varied</w:t>
      </w:r>
      <w:r>
        <w:rPr>
          <w:spacing w:val="-5"/>
          <w:w w:val="85"/>
        </w:rPr>
        <w:t xml:space="preserve"> </w:t>
      </w:r>
      <w:r>
        <w:rPr>
          <w:w w:val="85"/>
        </w:rPr>
        <w:t>relief</w:t>
      </w:r>
      <w:r>
        <w:rPr>
          <w:spacing w:val="-5"/>
          <w:w w:val="85"/>
        </w:rPr>
        <w:t xml:space="preserve"> </w:t>
      </w:r>
      <w:r>
        <w:rPr>
          <w:w w:val="85"/>
        </w:rPr>
        <w:t>regions,</w:t>
      </w:r>
      <w:r>
        <w:rPr>
          <w:spacing w:val="-6"/>
          <w:w w:val="85"/>
        </w:rPr>
        <w:t xml:space="preserve"> </w:t>
      </w:r>
      <w:r>
        <w:rPr>
          <w:w w:val="85"/>
        </w:rPr>
        <w:t>which</w:t>
      </w:r>
      <w:r>
        <w:rPr>
          <w:spacing w:val="-5"/>
          <w:w w:val="85"/>
        </w:rPr>
        <w:t xml:space="preserve"> </w:t>
      </w:r>
      <w:r>
        <w:rPr>
          <w:w w:val="85"/>
        </w:rPr>
        <w:t>means</w:t>
      </w:r>
      <w:r>
        <w:rPr>
          <w:spacing w:val="-5"/>
          <w:w w:val="85"/>
        </w:rPr>
        <w:t xml:space="preserve"> </w:t>
      </w:r>
      <w:r>
        <w:rPr>
          <w:w w:val="85"/>
        </w:rPr>
        <w:t>that</w:t>
      </w:r>
      <w:r>
        <w:rPr>
          <w:spacing w:val="-5"/>
          <w:w w:val="85"/>
        </w:rPr>
        <w:t xml:space="preserve"> </w:t>
      </w:r>
      <w:r>
        <w:rPr>
          <w:w w:val="85"/>
        </w:rPr>
        <w:t>she</w:t>
      </w:r>
      <w:r>
        <w:rPr>
          <w:spacing w:val="-6"/>
          <w:w w:val="85"/>
        </w:rPr>
        <w:t xml:space="preserve"> </w:t>
      </w:r>
      <w:r>
        <w:rPr>
          <w:w w:val="85"/>
        </w:rPr>
        <w:t>has</w:t>
      </w:r>
      <w:r>
        <w:rPr>
          <w:spacing w:val="-5"/>
          <w:w w:val="85"/>
        </w:rPr>
        <w:t xml:space="preserve"> </w:t>
      </w:r>
      <w:r>
        <w:rPr>
          <w:w w:val="85"/>
        </w:rPr>
        <w:t>non-uniform</w:t>
      </w:r>
      <w:r>
        <w:rPr>
          <w:spacing w:val="-5"/>
          <w:w w:val="85"/>
        </w:rPr>
        <w:t xml:space="preserve"> </w:t>
      </w:r>
      <w:r>
        <w:rPr>
          <w:w w:val="85"/>
        </w:rPr>
        <w:t>landscape</w:t>
      </w:r>
      <w:r>
        <w:rPr>
          <w:spacing w:val="-6"/>
          <w:w w:val="85"/>
        </w:rPr>
        <w:t xml:space="preserve"> </w:t>
      </w:r>
      <w:r>
        <w:rPr>
          <w:w w:val="85"/>
        </w:rPr>
        <w:t>due</w:t>
      </w:r>
      <w:r>
        <w:rPr>
          <w:spacing w:val="-5"/>
          <w:w w:val="85"/>
        </w:rPr>
        <w:t xml:space="preserve"> </w:t>
      </w:r>
      <w:r>
        <w:rPr>
          <w:w w:val="85"/>
        </w:rPr>
        <w:t>to</w:t>
      </w:r>
      <w:r>
        <w:rPr>
          <w:spacing w:val="-5"/>
          <w:w w:val="85"/>
        </w:rPr>
        <w:t xml:space="preserve"> </w:t>
      </w:r>
      <w:r>
        <w:rPr>
          <w:w w:val="85"/>
        </w:rPr>
        <w:t>the</w:t>
      </w:r>
      <w:r>
        <w:rPr>
          <w:spacing w:val="-6"/>
          <w:w w:val="85"/>
        </w:rPr>
        <w:t xml:space="preserve"> </w:t>
      </w:r>
      <w:r>
        <w:rPr>
          <w:w w:val="85"/>
        </w:rPr>
        <w:t xml:space="preserve">geomorphic </w:t>
      </w:r>
      <w:r>
        <w:rPr>
          <w:spacing w:val="-2"/>
          <w:w w:val="90"/>
        </w:rPr>
        <w:t>processes.</w:t>
      </w:r>
    </w:p>
    <w:p w:rsidR="00E5575B" w:rsidRDefault="00D512E5">
      <w:pPr>
        <w:pStyle w:val="BodyText"/>
        <w:spacing w:line="244" w:lineRule="auto"/>
        <w:ind w:left="460" w:right="722"/>
        <w:jc w:val="both"/>
      </w:pPr>
      <w:r>
        <w:rPr>
          <w:w w:val="80"/>
        </w:rPr>
        <w:t xml:space="preserve">The major causes of these varied relief regions in Uganda were the tectonic activity / earth movements / endogenic processes namely: faulting, folding, </w:t>
      </w:r>
      <w:r>
        <w:rPr>
          <w:w w:val="85"/>
        </w:rPr>
        <w:t xml:space="preserve">warping, vulcanicity and their resultant process of earthquaking; and exogenic processes or denudational forces namely; weathering, erosion, </w:t>
      </w:r>
      <w:r>
        <w:rPr>
          <w:spacing w:val="-2"/>
          <w:w w:val="85"/>
        </w:rPr>
        <w:t>transportation and deposition which are thought to have taken place 2 million years ago</w:t>
      </w:r>
      <w:r>
        <w:rPr>
          <w:spacing w:val="-3"/>
        </w:rPr>
        <w:t xml:space="preserve"> </w:t>
      </w:r>
      <w:r>
        <w:rPr>
          <w:spacing w:val="-2"/>
          <w:w w:val="85"/>
        </w:rPr>
        <w:t>up to date.</w:t>
      </w:r>
    </w:p>
    <w:p w:rsidR="00E5575B" w:rsidRDefault="00D512E5">
      <w:pPr>
        <w:pStyle w:val="BodyText"/>
        <w:spacing w:line="242" w:lineRule="auto"/>
        <w:ind w:left="460" w:right="717"/>
        <w:jc w:val="both"/>
      </w:pPr>
      <w:r>
        <w:rPr>
          <w:w w:val="85"/>
        </w:rPr>
        <w:t>Topographically,</w:t>
      </w:r>
      <w:r>
        <w:rPr>
          <w:spacing w:val="-6"/>
          <w:w w:val="85"/>
        </w:rPr>
        <w:t xml:space="preserve"> </w:t>
      </w:r>
      <w:r>
        <w:rPr>
          <w:w w:val="85"/>
        </w:rPr>
        <w:t>Uganda</w:t>
      </w:r>
      <w:r>
        <w:rPr>
          <w:spacing w:val="-5"/>
          <w:w w:val="85"/>
        </w:rPr>
        <w:t xml:space="preserve"> </w:t>
      </w:r>
      <w:r>
        <w:rPr>
          <w:w w:val="85"/>
        </w:rPr>
        <w:t>mainly</w:t>
      </w:r>
      <w:r>
        <w:rPr>
          <w:spacing w:val="-5"/>
          <w:w w:val="85"/>
        </w:rPr>
        <w:t xml:space="preserve"> </w:t>
      </w:r>
      <w:r>
        <w:rPr>
          <w:w w:val="85"/>
        </w:rPr>
        <w:t>ranges</w:t>
      </w:r>
      <w:r>
        <w:rPr>
          <w:spacing w:val="-6"/>
          <w:w w:val="85"/>
        </w:rPr>
        <w:t xml:space="preserve"> </w:t>
      </w:r>
      <w:r>
        <w:rPr>
          <w:w w:val="85"/>
        </w:rPr>
        <w:t>between</w:t>
      </w:r>
      <w:r>
        <w:rPr>
          <w:spacing w:val="-5"/>
          <w:w w:val="85"/>
        </w:rPr>
        <w:t xml:space="preserve"> </w:t>
      </w:r>
      <w:r>
        <w:rPr>
          <w:w w:val="85"/>
        </w:rPr>
        <w:t>610</w:t>
      </w:r>
      <w:r>
        <w:rPr>
          <w:spacing w:val="-5"/>
          <w:w w:val="85"/>
        </w:rPr>
        <w:t xml:space="preserve"> </w:t>
      </w:r>
      <w:r>
        <w:rPr>
          <w:w w:val="85"/>
        </w:rPr>
        <w:t>meters</w:t>
      </w:r>
      <w:r>
        <w:rPr>
          <w:spacing w:val="-3"/>
          <w:w w:val="85"/>
        </w:rPr>
        <w:t xml:space="preserve"> </w:t>
      </w:r>
      <w:r>
        <w:rPr>
          <w:w w:val="85"/>
        </w:rPr>
        <w:t>and</w:t>
      </w:r>
      <w:r>
        <w:rPr>
          <w:spacing w:val="-4"/>
          <w:w w:val="85"/>
        </w:rPr>
        <w:t xml:space="preserve"> </w:t>
      </w:r>
      <w:r>
        <w:rPr>
          <w:w w:val="85"/>
        </w:rPr>
        <w:t>2134</w:t>
      </w:r>
      <w:r>
        <w:rPr>
          <w:spacing w:val="-6"/>
          <w:w w:val="85"/>
        </w:rPr>
        <w:t xml:space="preserve"> </w:t>
      </w:r>
      <w:r>
        <w:rPr>
          <w:w w:val="85"/>
        </w:rPr>
        <w:t>meters</w:t>
      </w:r>
      <w:r>
        <w:rPr>
          <w:spacing w:val="-5"/>
          <w:w w:val="85"/>
        </w:rPr>
        <w:t xml:space="preserve"> </w:t>
      </w:r>
      <w:r>
        <w:rPr>
          <w:w w:val="85"/>
        </w:rPr>
        <w:t>above</w:t>
      </w:r>
      <w:r>
        <w:rPr>
          <w:spacing w:val="-4"/>
          <w:w w:val="85"/>
        </w:rPr>
        <w:t xml:space="preserve"> </w:t>
      </w:r>
      <w:r>
        <w:rPr>
          <w:w w:val="85"/>
        </w:rPr>
        <w:t>sea</w:t>
      </w:r>
      <w:r>
        <w:rPr>
          <w:spacing w:val="-6"/>
          <w:w w:val="85"/>
        </w:rPr>
        <w:t xml:space="preserve"> </w:t>
      </w:r>
      <w:r>
        <w:rPr>
          <w:w w:val="85"/>
        </w:rPr>
        <w:t>level</w:t>
      </w:r>
      <w:r>
        <w:rPr>
          <w:spacing w:val="-3"/>
          <w:w w:val="85"/>
        </w:rPr>
        <w:t xml:space="preserve"> </w:t>
      </w:r>
      <w:r>
        <w:rPr>
          <w:w w:val="85"/>
        </w:rPr>
        <w:t>whereby</w:t>
      </w:r>
      <w:r>
        <w:rPr>
          <w:spacing w:val="-6"/>
          <w:w w:val="85"/>
        </w:rPr>
        <w:t xml:space="preserve"> </w:t>
      </w:r>
      <w:r>
        <w:rPr>
          <w:w w:val="85"/>
        </w:rPr>
        <w:t>areas</w:t>
      </w:r>
      <w:r>
        <w:rPr>
          <w:spacing w:val="-5"/>
          <w:w w:val="85"/>
        </w:rPr>
        <w:t xml:space="preserve"> </w:t>
      </w:r>
      <w:r>
        <w:rPr>
          <w:w w:val="85"/>
        </w:rPr>
        <w:t>around</w:t>
      </w:r>
      <w:r>
        <w:rPr>
          <w:spacing w:val="-5"/>
          <w:w w:val="85"/>
        </w:rPr>
        <w:t xml:space="preserve"> </w:t>
      </w:r>
      <w:r>
        <w:rPr>
          <w:w w:val="85"/>
        </w:rPr>
        <w:t>Nimule</w:t>
      </w:r>
      <w:r>
        <w:rPr>
          <w:spacing w:val="-4"/>
          <w:w w:val="85"/>
        </w:rPr>
        <w:t xml:space="preserve"> </w:t>
      </w:r>
      <w:r>
        <w:rPr>
          <w:w w:val="85"/>
        </w:rPr>
        <w:t>near</w:t>
      </w:r>
      <w:r>
        <w:rPr>
          <w:spacing w:val="-6"/>
          <w:w w:val="85"/>
        </w:rPr>
        <w:t xml:space="preserve"> </w:t>
      </w:r>
      <w:r>
        <w:rPr>
          <w:w w:val="85"/>
        </w:rPr>
        <w:t>Uganda</w:t>
      </w:r>
      <w:r>
        <w:rPr>
          <w:spacing w:val="-3"/>
          <w:w w:val="85"/>
        </w:rPr>
        <w:t xml:space="preserve"> </w:t>
      </w:r>
      <w:r>
        <w:rPr>
          <w:w w:val="85"/>
        </w:rPr>
        <w:t>–</w:t>
      </w:r>
      <w:r>
        <w:rPr>
          <w:spacing w:val="-4"/>
          <w:w w:val="85"/>
        </w:rPr>
        <w:t xml:space="preserve"> </w:t>
      </w:r>
      <w:r>
        <w:rPr>
          <w:w w:val="85"/>
        </w:rPr>
        <w:t xml:space="preserve">South </w:t>
      </w:r>
      <w:r>
        <w:rPr>
          <w:w w:val="80"/>
        </w:rPr>
        <w:t>Sudan border are the lowest and the highest areas are on Mount Rwenzori with a height of 5109 meters above sea level</w:t>
      </w:r>
      <w:r>
        <w:t xml:space="preserve"> </w:t>
      </w:r>
      <w:r>
        <w:rPr>
          <w:w w:val="80"/>
        </w:rPr>
        <w:t xml:space="preserve">which makes Uganda to range </w:t>
      </w:r>
      <w:r>
        <w:rPr>
          <w:w w:val="85"/>
        </w:rPr>
        <w:t>from areas</w:t>
      </w:r>
      <w:r>
        <w:rPr>
          <w:spacing w:val="-2"/>
          <w:w w:val="85"/>
        </w:rPr>
        <w:t xml:space="preserve"> </w:t>
      </w:r>
      <w:r>
        <w:rPr>
          <w:w w:val="85"/>
        </w:rPr>
        <w:t>which</w:t>
      </w:r>
      <w:r>
        <w:rPr>
          <w:spacing w:val="-2"/>
          <w:w w:val="85"/>
        </w:rPr>
        <w:t xml:space="preserve"> </w:t>
      </w:r>
      <w:r>
        <w:rPr>
          <w:w w:val="85"/>
        </w:rPr>
        <w:t>are</w:t>
      </w:r>
      <w:r>
        <w:rPr>
          <w:spacing w:val="-1"/>
          <w:w w:val="85"/>
        </w:rPr>
        <w:t xml:space="preserve"> </w:t>
      </w:r>
      <w:r>
        <w:rPr>
          <w:w w:val="85"/>
        </w:rPr>
        <w:t>hot</w:t>
      </w:r>
      <w:r>
        <w:rPr>
          <w:spacing w:val="-2"/>
          <w:w w:val="85"/>
        </w:rPr>
        <w:t xml:space="preserve"> </w:t>
      </w:r>
      <w:r>
        <w:rPr>
          <w:w w:val="85"/>
        </w:rPr>
        <w:t>and</w:t>
      </w:r>
      <w:r>
        <w:rPr>
          <w:spacing w:val="-1"/>
          <w:w w:val="85"/>
        </w:rPr>
        <w:t xml:space="preserve"> </w:t>
      </w:r>
      <w:r>
        <w:rPr>
          <w:w w:val="85"/>
        </w:rPr>
        <w:t>dry</w:t>
      </w:r>
      <w:r>
        <w:rPr>
          <w:spacing w:val="-2"/>
          <w:w w:val="85"/>
        </w:rPr>
        <w:t xml:space="preserve"> </w:t>
      </w:r>
      <w:r>
        <w:rPr>
          <w:w w:val="85"/>
        </w:rPr>
        <w:t>of</w:t>
      </w:r>
      <w:r>
        <w:rPr>
          <w:spacing w:val="-1"/>
          <w:w w:val="85"/>
        </w:rPr>
        <w:t xml:space="preserve"> </w:t>
      </w:r>
      <w:r>
        <w:rPr>
          <w:w w:val="85"/>
        </w:rPr>
        <w:t>Western</w:t>
      </w:r>
      <w:r>
        <w:rPr>
          <w:spacing w:val="-1"/>
          <w:w w:val="85"/>
        </w:rPr>
        <w:t xml:space="preserve"> </w:t>
      </w:r>
      <w:r>
        <w:rPr>
          <w:w w:val="85"/>
        </w:rPr>
        <w:t>Rift</w:t>
      </w:r>
      <w:r>
        <w:rPr>
          <w:spacing w:val="-2"/>
          <w:w w:val="85"/>
        </w:rPr>
        <w:t xml:space="preserve"> </w:t>
      </w:r>
      <w:r>
        <w:rPr>
          <w:w w:val="85"/>
        </w:rPr>
        <w:t>Valley</w:t>
      </w:r>
      <w:r>
        <w:rPr>
          <w:spacing w:val="-2"/>
          <w:w w:val="85"/>
        </w:rPr>
        <w:t xml:space="preserve"> </w:t>
      </w:r>
      <w:r>
        <w:rPr>
          <w:w w:val="85"/>
        </w:rPr>
        <w:t>of</w:t>
      </w:r>
      <w:r>
        <w:rPr>
          <w:spacing w:val="-1"/>
          <w:w w:val="85"/>
        </w:rPr>
        <w:t xml:space="preserve"> </w:t>
      </w:r>
      <w:r>
        <w:rPr>
          <w:w w:val="85"/>
        </w:rPr>
        <w:t>Uganda to</w:t>
      </w:r>
      <w:r>
        <w:rPr>
          <w:spacing w:val="-1"/>
          <w:w w:val="85"/>
        </w:rPr>
        <w:t xml:space="preserve"> </w:t>
      </w:r>
      <w:r>
        <w:rPr>
          <w:w w:val="85"/>
        </w:rPr>
        <w:t>snow</w:t>
      </w:r>
      <w:r>
        <w:rPr>
          <w:spacing w:val="-2"/>
          <w:w w:val="85"/>
        </w:rPr>
        <w:t xml:space="preserve"> </w:t>
      </w:r>
      <w:r>
        <w:rPr>
          <w:w w:val="85"/>
        </w:rPr>
        <w:t>lying</w:t>
      </w:r>
      <w:r>
        <w:rPr>
          <w:spacing w:val="-1"/>
          <w:w w:val="85"/>
        </w:rPr>
        <w:t xml:space="preserve"> </w:t>
      </w:r>
      <w:r>
        <w:rPr>
          <w:w w:val="85"/>
        </w:rPr>
        <w:t>areas</w:t>
      </w:r>
      <w:r>
        <w:rPr>
          <w:spacing w:val="-2"/>
          <w:w w:val="85"/>
        </w:rPr>
        <w:t xml:space="preserve"> </w:t>
      </w:r>
      <w:r>
        <w:rPr>
          <w:w w:val="85"/>
        </w:rPr>
        <w:t>on</w:t>
      </w:r>
      <w:r>
        <w:rPr>
          <w:spacing w:val="-1"/>
          <w:w w:val="85"/>
        </w:rPr>
        <w:t xml:space="preserve"> </w:t>
      </w:r>
      <w:r>
        <w:rPr>
          <w:w w:val="85"/>
        </w:rPr>
        <w:t>Mt.</w:t>
      </w:r>
      <w:r>
        <w:rPr>
          <w:spacing w:val="-1"/>
          <w:w w:val="85"/>
        </w:rPr>
        <w:t xml:space="preserve"> </w:t>
      </w:r>
      <w:r>
        <w:rPr>
          <w:w w:val="85"/>
        </w:rPr>
        <w:t>Rwenzori giving</w:t>
      </w:r>
      <w:r>
        <w:rPr>
          <w:spacing w:val="-1"/>
          <w:w w:val="85"/>
        </w:rPr>
        <w:t xml:space="preserve"> </w:t>
      </w:r>
      <w:r>
        <w:rPr>
          <w:w w:val="85"/>
        </w:rPr>
        <w:t>her</w:t>
      </w:r>
      <w:r>
        <w:rPr>
          <w:spacing w:val="-1"/>
          <w:w w:val="85"/>
        </w:rPr>
        <w:t xml:space="preserve"> </w:t>
      </w:r>
      <w:r>
        <w:rPr>
          <w:w w:val="85"/>
        </w:rPr>
        <w:t>numerous</w:t>
      </w:r>
      <w:r>
        <w:rPr>
          <w:spacing w:val="-2"/>
          <w:w w:val="85"/>
        </w:rPr>
        <w:t xml:space="preserve"> </w:t>
      </w:r>
      <w:r>
        <w:rPr>
          <w:w w:val="85"/>
        </w:rPr>
        <w:t>diversity</w:t>
      </w:r>
      <w:r>
        <w:rPr>
          <w:spacing w:val="-2"/>
          <w:w w:val="85"/>
        </w:rPr>
        <w:t xml:space="preserve"> </w:t>
      </w:r>
      <w:r>
        <w:rPr>
          <w:w w:val="85"/>
        </w:rPr>
        <w:t>of</w:t>
      </w:r>
      <w:r>
        <w:rPr>
          <w:spacing w:val="-1"/>
          <w:w w:val="85"/>
        </w:rPr>
        <w:t xml:space="preserve"> </w:t>
      </w:r>
      <w:r>
        <w:rPr>
          <w:w w:val="85"/>
        </w:rPr>
        <w:t xml:space="preserve">economic </w:t>
      </w:r>
      <w:r>
        <w:rPr>
          <w:w w:val="80"/>
        </w:rPr>
        <w:t>activities as the relief</w:t>
      </w:r>
      <w:r>
        <w:t xml:space="preserve"> </w:t>
      </w:r>
      <w:r>
        <w:rPr>
          <w:w w:val="80"/>
        </w:rPr>
        <w:t>varies.</w:t>
      </w:r>
      <w:r>
        <w:t xml:space="preserve"> </w:t>
      </w:r>
      <w:r>
        <w:rPr>
          <w:w w:val="80"/>
        </w:rPr>
        <w:t>Therefore the difference in the</w:t>
      </w:r>
      <w:r>
        <w:t xml:space="preserve"> </w:t>
      </w:r>
      <w:r>
        <w:rPr>
          <w:w w:val="80"/>
        </w:rPr>
        <w:t>relief of Uganda has resulted into</w:t>
      </w:r>
      <w:r>
        <w:t xml:space="preserve"> </w:t>
      </w:r>
      <w:r>
        <w:rPr>
          <w:w w:val="80"/>
        </w:rPr>
        <w:t>differences in natural resource endowments.</w:t>
      </w:r>
    </w:p>
    <w:p w:rsidR="00E5575B" w:rsidRDefault="00D512E5">
      <w:pPr>
        <w:pStyle w:val="BodyText"/>
        <w:ind w:left="460" w:right="720"/>
        <w:jc w:val="both"/>
      </w:pPr>
      <w:r>
        <w:rPr>
          <w:w w:val="85"/>
        </w:rPr>
        <w:t>Because</w:t>
      </w:r>
      <w:r>
        <w:rPr>
          <w:spacing w:val="-5"/>
          <w:w w:val="85"/>
        </w:rPr>
        <w:t xml:space="preserve"> </w:t>
      </w:r>
      <w:r>
        <w:rPr>
          <w:w w:val="85"/>
        </w:rPr>
        <w:t>of</w:t>
      </w:r>
      <w:r>
        <w:rPr>
          <w:spacing w:val="-3"/>
          <w:w w:val="85"/>
        </w:rPr>
        <w:t xml:space="preserve"> </w:t>
      </w:r>
      <w:r>
        <w:rPr>
          <w:w w:val="85"/>
        </w:rPr>
        <w:t>the</w:t>
      </w:r>
      <w:r>
        <w:rPr>
          <w:spacing w:val="-4"/>
          <w:w w:val="85"/>
        </w:rPr>
        <w:t xml:space="preserve"> </w:t>
      </w:r>
      <w:r>
        <w:rPr>
          <w:w w:val="85"/>
        </w:rPr>
        <w:t>above</w:t>
      </w:r>
      <w:r>
        <w:rPr>
          <w:spacing w:val="-5"/>
          <w:w w:val="85"/>
        </w:rPr>
        <w:t xml:space="preserve"> </w:t>
      </w:r>
      <w:r>
        <w:rPr>
          <w:w w:val="85"/>
        </w:rPr>
        <w:t>processes</w:t>
      </w:r>
      <w:r>
        <w:rPr>
          <w:spacing w:val="-3"/>
          <w:w w:val="85"/>
        </w:rPr>
        <w:t xml:space="preserve"> </w:t>
      </w:r>
      <w:r>
        <w:rPr>
          <w:w w:val="85"/>
        </w:rPr>
        <w:t>both</w:t>
      </w:r>
      <w:r>
        <w:rPr>
          <w:spacing w:val="-5"/>
          <w:w w:val="85"/>
        </w:rPr>
        <w:t xml:space="preserve"> </w:t>
      </w:r>
      <w:r>
        <w:rPr>
          <w:w w:val="85"/>
        </w:rPr>
        <w:t>the</w:t>
      </w:r>
      <w:r>
        <w:rPr>
          <w:spacing w:val="-3"/>
          <w:w w:val="85"/>
        </w:rPr>
        <w:t xml:space="preserve"> </w:t>
      </w:r>
      <w:r>
        <w:rPr>
          <w:w w:val="85"/>
        </w:rPr>
        <w:t>former</w:t>
      </w:r>
      <w:r>
        <w:rPr>
          <w:spacing w:val="-4"/>
          <w:w w:val="85"/>
        </w:rPr>
        <w:t xml:space="preserve"> </w:t>
      </w:r>
      <w:r>
        <w:rPr>
          <w:w w:val="85"/>
        </w:rPr>
        <w:t>(endogenic)</w:t>
      </w:r>
      <w:r>
        <w:rPr>
          <w:spacing w:val="-5"/>
          <w:w w:val="85"/>
        </w:rPr>
        <w:t xml:space="preserve"> </w:t>
      </w:r>
      <w:r>
        <w:rPr>
          <w:w w:val="85"/>
        </w:rPr>
        <w:t>and</w:t>
      </w:r>
      <w:r>
        <w:rPr>
          <w:spacing w:val="-3"/>
          <w:w w:val="85"/>
        </w:rPr>
        <w:t xml:space="preserve"> </w:t>
      </w:r>
      <w:r>
        <w:rPr>
          <w:w w:val="85"/>
        </w:rPr>
        <w:t>the</w:t>
      </w:r>
      <w:r>
        <w:rPr>
          <w:spacing w:val="-4"/>
          <w:w w:val="85"/>
        </w:rPr>
        <w:t xml:space="preserve"> </w:t>
      </w:r>
      <w:r>
        <w:rPr>
          <w:w w:val="85"/>
        </w:rPr>
        <w:t>later</w:t>
      </w:r>
      <w:r>
        <w:rPr>
          <w:spacing w:val="-5"/>
          <w:w w:val="85"/>
        </w:rPr>
        <w:t xml:space="preserve"> </w:t>
      </w:r>
      <w:r>
        <w:rPr>
          <w:w w:val="85"/>
        </w:rPr>
        <w:t>(exogenic),</w:t>
      </w:r>
      <w:r>
        <w:rPr>
          <w:spacing w:val="-5"/>
          <w:w w:val="85"/>
        </w:rPr>
        <w:t xml:space="preserve"> </w:t>
      </w:r>
      <w:r>
        <w:rPr>
          <w:w w:val="85"/>
        </w:rPr>
        <w:t>Uganda’s</w:t>
      </w:r>
      <w:r>
        <w:rPr>
          <w:spacing w:val="-5"/>
          <w:w w:val="85"/>
        </w:rPr>
        <w:t xml:space="preserve"> </w:t>
      </w:r>
      <w:r>
        <w:rPr>
          <w:w w:val="85"/>
        </w:rPr>
        <w:t>relief</w:t>
      </w:r>
      <w:r>
        <w:rPr>
          <w:spacing w:val="-5"/>
          <w:w w:val="85"/>
        </w:rPr>
        <w:t xml:space="preserve"> </w:t>
      </w:r>
      <w:r>
        <w:rPr>
          <w:w w:val="85"/>
        </w:rPr>
        <w:t>is</w:t>
      </w:r>
      <w:r>
        <w:rPr>
          <w:spacing w:val="-3"/>
          <w:w w:val="85"/>
        </w:rPr>
        <w:t xml:space="preserve"> </w:t>
      </w:r>
      <w:r>
        <w:rPr>
          <w:w w:val="85"/>
        </w:rPr>
        <w:t>non-uniform,</w:t>
      </w:r>
      <w:r>
        <w:rPr>
          <w:spacing w:val="-5"/>
          <w:w w:val="85"/>
        </w:rPr>
        <w:t xml:space="preserve"> </w:t>
      </w:r>
      <w:r>
        <w:rPr>
          <w:w w:val="85"/>
        </w:rPr>
        <w:t>as</w:t>
      </w:r>
      <w:r>
        <w:rPr>
          <w:spacing w:val="-2"/>
          <w:w w:val="85"/>
        </w:rPr>
        <w:t xml:space="preserve"> </w:t>
      </w:r>
      <w:r>
        <w:rPr>
          <w:w w:val="85"/>
        </w:rPr>
        <w:t>they</w:t>
      </w:r>
      <w:r>
        <w:rPr>
          <w:spacing w:val="-5"/>
          <w:w w:val="85"/>
        </w:rPr>
        <w:t xml:space="preserve"> </w:t>
      </w:r>
      <w:r>
        <w:rPr>
          <w:w w:val="85"/>
        </w:rPr>
        <w:t>have</w:t>
      </w:r>
      <w:r>
        <w:rPr>
          <w:spacing w:val="-5"/>
          <w:w w:val="85"/>
        </w:rPr>
        <w:t xml:space="preserve"> </w:t>
      </w:r>
      <w:r>
        <w:rPr>
          <w:w w:val="85"/>
        </w:rPr>
        <w:t>made</w:t>
      </w:r>
      <w:r>
        <w:rPr>
          <w:spacing w:val="-5"/>
          <w:w w:val="85"/>
        </w:rPr>
        <w:t xml:space="preserve"> </w:t>
      </w:r>
      <w:r>
        <w:rPr>
          <w:w w:val="85"/>
        </w:rPr>
        <w:t>it</w:t>
      </w:r>
      <w:r>
        <w:rPr>
          <w:spacing w:val="-3"/>
          <w:w w:val="85"/>
        </w:rPr>
        <w:t xml:space="preserve"> </w:t>
      </w:r>
      <w:r>
        <w:rPr>
          <w:w w:val="85"/>
        </w:rPr>
        <w:t>to</w:t>
      </w:r>
      <w:r>
        <w:rPr>
          <w:spacing w:val="-5"/>
          <w:w w:val="85"/>
        </w:rPr>
        <w:t xml:space="preserve"> </w:t>
      </w:r>
      <w:r>
        <w:rPr>
          <w:w w:val="85"/>
        </w:rPr>
        <w:t>have diversified</w:t>
      </w:r>
      <w:r>
        <w:rPr>
          <w:spacing w:val="-6"/>
          <w:w w:val="85"/>
        </w:rPr>
        <w:t xml:space="preserve"> </w:t>
      </w:r>
      <w:r>
        <w:rPr>
          <w:w w:val="85"/>
        </w:rPr>
        <w:t>landscape,</w:t>
      </w:r>
      <w:r>
        <w:rPr>
          <w:spacing w:val="-5"/>
          <w:w w:val="85"/>
        </w:rPr>
        <w:t xml:space="preserve"> </w:t>
      </w:r>
      <w:r>
        <w:rPr>
          <w:w w:val="85"/>
        </w:rPr>
        <w:t>which</w:t>
      </w:r>
      <w:r>
        <w:rPr>
          <w:spacing w:val="-5"/>
          <w:w w:val="85"/>
        </w:rPr>
        <w:t xml:space="preserve"> </w:t>
      </w:r>
      <w:r>
        <w:rPr>
          <w:w w:val="85"/>
        </w:rPr>
        <w:t>is</w:t>
      </w:r>
      <w:r>
        <w:rPr>
          <w:spacing w:val="-6"/>
          <w:w w:val="85"/>
        </w:rPr>
        <w:t xml:space="preserve"> </w:t>
      </w:r>
      <w:r>
        <w:rPr>
          <w:w w:val="85"/>
        </w:rPr>
        <w:t>grouped</w:t>
      </w:r>
      <w:r>
        <w:rPr>
          <w:spacing w:val="-5"/>
          <w:w w:val="85"/>
        </w:rPr>
        <w:t xml:space="preserve"> </w:t>
      </w:r>
      <w:r>
        <w:rPr>
          <w:w w:val="85"/>
        </w:rPr>
        <w:t>into</w:t>
      </w:r>
      <w:r>
        <w:rPr>
          <w:spacing w:val="-5"/>
          <w:w w:val="85"/>
        </w:rPr>
        <w:t xml:space="preserve"> </w:t>
      </w:r>
      <w:r>
        <w:rPr>
          <w:w w:val="85"/>
        </w:rPr>
        <w:t>four</w:t>
      </w:r>
      <w:r>
        <w:rPr>
          <w:spacing w:val="-6"/>
          <w:w w:val="85"/>
        </w:rPr>
        <w:t xml:space="preserve"> </w:t>
      </w:r>
      <w:r>
        <w:rPr>
          <w:w w:val="85"/>
        </w:rPr>
        <w:t>major</w:t>
      </w:r>
      <w:r>
        <w:rPr>
          <w:spacing w:val="-5"/>
          <w:w w:val="85"/>
        </w:rPr>
        <w:t xml:space="preserve"> </w:t>
      </w:r>
      <w:r>
        <w:rPr>
          <w:w w:val="85"/>
        </w:rPr>
        <w:t>relief</w:t>
      </w:r>
      <w:r>
        <w:rPr>
          <w:spacing w:val="-5"/>
          <w:w w:val="85"/>
        </w:rPr>
        <w:t xml:space="preserve"> </w:t>
      </w:r>
      <w:r>
        <w:rPr>
          <w:w w:val="85"/>
        </w:rPr>
        <w:t>regions</w:t>
      </w:r>
      <w:r>
        <w:rPr>
          <w:spacing w:val="-6"/>
          <w:w w:val="85"/>
        </w:rPr>
        <w:t xml:space="preserve"> </w:t>
      </w:r>
      <w:r>
        <w:rPr>
          <w:w w:val="85"/>
        </w:rPr>
        <w:t>namely;</w:t>
      </w:r>
    </w:p>
    <w:p w:rsidR="00E5575B" w:rsidRDefault="00D512E5">
      <w:pPr>
        <w:pStyle w:val="ListParagraph"/>
        <w:numPr>
          <w:ilvl w:val="0"/>
          <w:numId w:val="2"/>
        </w:numPr>
        <w:tabs>
          <w:tab w:val="left" w:pos="1360"/>
        </w:tabs>
        <w:spacing w:before="1" w:line="244" w:lineRule="exact"/>
        <w:ind w:left="1360" w:hanging="900"/>
        <w:jc w:val="left"/>
        <w:rPr>
          <w:sz w:val="20"/>
        </w:rPr>
      </w:pPr>
      <w:r>
        <w:rPr>
          <w:w w:val="80"/>
          <w:sz w:val="20"/>
        </w:rPr>
        <w:t>Rift</w:t>
      </w:r>
      <w:r>
        <w:rPr>
          <w:spacing w:val="-6"/>
          <w:sz w:val="20"/>
        </w:rPr>
        <w:t xml:space="preserve"> </w:t>
      </w:r>
      <w:r>
        <w:rPr>
          <w:w w:val="80"/>
          <w:sz w:val="20"/>
        </w:rPr>
        <w:t>valley</w:t>
      </w:r>
      <w:r>
        <w:rPr>
          <w:spacing w:val="-6"/>
          <w:sz w:val="20"/>
        </w:rPr>
        <w:t xml:space="preserve"> </w:t>
      </w:r>
      <w:r>
        <w:rPr>
          <w:w w:val="80"/>
          <w:sz w:val="20"/>
        </w:rPr>
        <w:t>or</w:t>
      </w:r>
      <w:r>
        <w:rPr>
          <w:spacing w:val="-5"/>
          <w:sz w:val="20"/>
        </w:rPr>
        <w:t xml:space="preserve"> </w:t>
      </w:r>
      <w:r>
        <w:rPr>
          <w:w w:val="80"/>
          <w:sz w:val="20"/>
        </w:rPr>
        <w:t>lowland</w:t>
      </w:r>
      <w:r>
        <w:rPr>
          <w:spacing w:val="-6"/>
          <w:sz w:val="20"/>
        </w:rPr>
        <w:t xml:space="preserve"> </w:t>
      </w:r>
      <w:r>
        <w:rPr>
          <w:spacing w:val="-2"/>
          <w:w w:val="80"/>
          <w:sz w:val="20"/>
        </w:rPr>
        <w:t>regions</w:t>
      </w:r>
    </w:p>
    <w:p w:rsidR="00E5575B" w:rsidRDefault="00D512E5">
      <w:pPr>
        <w:pStyle w:val="ListParagraph"/>
        <w:numPr>
          <w:ilvl w:val="0"/>
          <w:numId w:val="2"/>
        </w:numPr>
        <w:tabs>
          <w:tab w:val="left" w:pos="1360"/>
        </w:tabs>
        <w:spacing w:line="244" w:lineRule="exact"/>
        <w:ind w:left="1360" w:hanging="900"/>
        <w:jc w:val="left"/>
        <w:rPr>
          <w:sz w:val="20"/>
        </w:rPr>
      </w:pPr>
      <w:r>
        <w:rPr>
          <w:w w:val="80"/>
          <w:sz w:val="20"/>
        </w:rPr>
        <w:t>Plateau</w:t>
      </w:r>
      <w:r>
        <w:rPr>
          <w:spacing w:val="-1"/>
          <w:w w:val="90"/>
          <w:sz w:val="20"/>
        </w:rPr>
        <w:t xml:space="preserve"> </w:t>
      </w:r>
      <w:r>
        <w:rPr>
          <w:spacing w:val="-2"/>
          <w:w w:val="90"/>
          <w:sz w:val="20"/>
        </w:rPr>
        <w:t>region</w:t>
      </w:r>
    </w:p>
    <w:p w:rsidR="00E5575B" w:rsidRDefault="00D512E5">
      <w:pPr>
        <w:pStyle w:val="ListParagraph"/>
        <w:numPr>
          <w:ilvl w:val="0"/>
          <w:numId w:val="2"/>
        </w:numPr>
        <w:tabs>
          <w:tab w:val="left" w:pos="1360"/>
        </w:tabs>
        <w:spacing w:line="244" w:lineRule="exact"/>
        <w:ind w:left="1360" w:hanging="900"/>
        <w:jc w:val="left"/>
        <w:rPr>
          <w:sz w:val="20"/>
        </w:rPr>
      </w:pPr>
      <w:r>
        <w:rPr>
          <w:w w:val="80"/>
          <w:sz w:val="20"/>
        </w:rPr>
        <w:t>Upland</w:t>
      </w:r>
      <w:r>
        <w:rPr>
          <w:spacing w:val="-7"/>
          <w:sz w:val="20"/>
        </w:rPr>
        <w:t xml:space="preserve"> </w:t>
      </w:r>
      <w:r>
        <w:rPr>
          <w:spacing w:val="-2"/>
          <w:w w:val="85"/>
          <w:sz w:val="20"/>
        </w:rPr>
        <w:t>regions</w:t>
      </w:r>
    </w:p>
    <w:p w:rsidR="00E5575B" w:rsidRDefault="00D512E5">
      <w:pPr>
        <w:pStyle w:val="ListParagraph"/>
        <w:numPr>
          <w:ilvl w:val="0"/>
          <w:numId w:val="2"/>
        </w:numPr>
        <w:tabs>
          <w:tab w:val="left" w:pos="1360"/>
        </w:tabs>
        <w:spacing w:line="244" w:lineRule="exact"/>
        <w:ind w:left="1360" w:hanging="900"/>
        <w:jc w:val="left"/>
        <w:rPr>
          <w:sz w:val="20"/>
        </w:rPr>
      </w:pPr>
      <w:r>
        <w:rPr>
          <w:w w:val="80"/>
          <w:sz w:val="20"/>
        </w:rPr>
        <w:t>Highland</w:t>
      </w:r>
      <w:r>
        <w:rPr>
          <w:spacing w:val="-6"/>
          <w:sz w:val="20"/>
        </w:rPr>
        <w:t xml:space="preserve"> </w:t>
      </w:r>
      <w:r>
        <w:rPr>
          <w:w w:val="80"/>
          <w:sz w:val="20"/>
        </w:rPr>
        <w:t>or</w:t>
      </w:r>
      <w:r>
        <w:rPr>
          <w:spacing w:val="-5"/>
          <w:sz w:val="20"/>
        </w:rPr>
        <w:t xml:space="preserve"> </w:t>
      </w:r>
      <w:r>
        <w:rPr>
          <w:w w:val="80"/>
          <w:sz w:val="20"/>
        </w:rPr>
        <w:t>Mountain</w:t>
      </w:r>
      <w:r>
        <w:rPr>
          <w:spacing w:val="-6"/>
          <w:sz w:val="20"/>
        </w:rPr>
        <w:t xml:space="preserve"> </w:t>
      </w:r>
      <w:r>
        <w:rPr>
          <w:spacing w:val="-2"/>
          <w:w w:val="80"/>
          <w:sz w:val="20"/>
        </w:rPr>
        <w:t>region</w:t>
      </w:r>
    </w:p>
    <w:p w:rsidR="00E5575B" w:rsidRDefault="00E5575B">
      <w:pPr>
        <w:pStyle w:val="BodyText"/>
        <w:spacing w:before="1"/>
        <w:ind w:left="0"/>
      </w:pPr>
    </w:p>
    <w:p w:rsidR="00E5575B" w:rsidRDefault="00D512E5">
      <w:pPr>
        <w:pStyle w:val="Heading1"/>
      </w:pPr>
      <w:r>
        <w:rPr>
          <w:w w:val="80"/>
        </w:rPr>
        <w:t>RIFT</w:t>
      </w:r>
      <w:r>
        <w:rPr>
          <w:spacing w:val="-4"/>
        </w:rPr>
        <w:t xml:space="preserve"> </w:t>
      </w:r>
      <w:r>
        <w:rPr>
          <w:w w:val="80"/>
        </w:rPr>
        <w:t>VALLEY</w:t>
      </w:r>
      <w:r>
        <w:rPr>
          <w:spacing w:val="-4"/>
        </w:rPr>
        <w:t xml:space="preserve"> </w:t>
      </w:r>
      <w:r>
        <w:rPr>
          <w:w w:val="80"/>
        </w:rPr>
        <w:t>/</w:t>
      </w:r>
      <w:r>
        <w:rPr>
          <w:spacing w:val="-4"/>
        </w:rPr>
        <w:t xml:space="preserve"> </w:t>
      </w:r>
      <w:r>
        <w:rPr>
          <w:w w:val="80"/>
        </w:rPr>
        <w:t>LOWLAND</w:t>
      </w:r>
      <w:r>
        <w:rPr>
          <w:spacing w:val="-4"/>
        </w:rPr>
        <w:t xml:space="preserve"> </w:t>
      </w:r>
      <w:r>
        <w:rPr>
          <w:spacing w:val="-2"/>
          <w:w w:val="80"/>
        </w:rPr>
        <w:t>REGION</w:t>
      </w:r>
    </w:p>
    <w:p w:rsidR="00E5575B" w:rsidRDefault="00D512E5">
      <w:pPr>
        <w:pStyle w:val="BodyText"/>
        <w:spacing w:before="1" w:line="244" w:lineRule="auto"/>
        <w:ind w:left="460" w:right="712"/>
      </w:pPr>
      <w:r>
        <w:rPr>
          <w:w w:val="85"/>
        </w:rPr>
        <w:t>The main lowlands of Uganda range between 600metres – 900metres above sea level, covering a total land area of about</w:t>
      </w:r>
      <w:r>
        <w:rPr>
          <w:spacing w:val="-1"/>
          <w:w w:val="85"/>
        </w:rPr>
        <w:t xml:space="preserve"> </w:t>
      </w:r>
      <w:r>
        <w:rPr>
          <w:w w:val="85"/>
        </w:rPr>
        <w:t>9%</w:t>
      </w:r>
      <w:r>
        <w:rPr>
          <w:spacing w:val="-3"/>
          <w:w w:val="85"/>
        </w:rPr>
        <w:t xml:space="preserve"> </w:t>
      </w:r>
      <w:r>
        <w:rPr>
          <w:w w:val="85"/>
        </w:rPr>
        <w:t xml:space="preserve">of Uganda, which is </w:t>
      </w:r>
      <w:r>
        <w:rPr>
          <w:w w:val="80"/>
        </w:rPr>
        <w:t>equivalent to</w:t>
      </w:r>
      <w:r>
        <w:t xml:space="preserve"> </w:t>
      </w:r>
      <w:r>
        <w:rPr>
          <w:w w:val="80"/>
        </w:rPr>
        <w:t>17482.6 kilometres</w:t>
      </w:r>
      <w:r>
        <w:t xml:space="preserve"> </w:t>
      </w:r>
      <w:r>
        <w:rPr>
          <w:w w:val="80"/>
        </w:rPr>
        <w:t>squared. The lowlands form only</w:t>
      </w:r>
      <w:r>
        <w:t xml:space="preserve"> </w:t>
      </w:r>
      <w:r>
        <w:rPr>
          <w:w w:val="80"/>
        </w:rPr>
        <w:t>a narrow long belt, which differs, from</w:t>
      </w:r>
      <w:r>
        <w:t xml:space="preserve"> </w:t>
      </w:r>
      <w:r>
        <w:rPr>
          <w:w w:val="80"/>
        </w:rPr>
        <w:t>the neighbouring regions in altitude.</w:t>
      </w:r>
    </w:p>
    <w:p w:rsidR="00E5575B" w:rsidRDefault="00D512E5">
      <w:pPr>
        <w:pStyle w:val="BodyText"/>
        <w:spacing w:line="242" w:lineRule="auto"/>
        <w:ind w:left="460" w:right="772"/>
      </w:pPr>
      <w:r>
        <w:rPr>
          <w:w w:val="85"/>
        </w:rPr>
        <w:t>The</w:t>
      </w:r>
      <w:r>
        <w:rPr>
          <w:spacing w:val="-3"/>
        </w:rPr>
        <w:t xml:space="preserve"> </w:t>
      </w:r>
      <w:r>
        <w:rPr>
          <w:w w:val="85"/>
        </w:rPr>
        <w:t>lowlands</w:t>
      </w:r>
      <w:r>
        <w:rPr>
          <w:spacing w:val="-3"/>
        </w:rPr>
        <w:t xml:space="preserve"> </w:t>
      </w:r>
      <w:r>
        <w:rPr>
          <w:w w:val="85"/>
        </w:rPr>
        <w:t>are located within the rift valley</w:t>
      </w:r>
      <w:r>
        <w:rPr>
          <w:spacing w:val="-2"/>
        </w:rPr>
        <w:t xml:space="preserve"> </w:t>
      </w:r>
      <w:r>
        <w:rPr>
          <w:w w:val="85"/>
        </w:rPr>
        <w:t>running</w:t>
      </w:r>
      <w:r>
        <w:rPr>
          <w:spacing w:val="-3"/>
        </w:rPr>
        <w:t xml:space="preserve"> </w:t>
      </w:r>
      <w:r>
        <w:rPr>
          <w:w w:val="85"/>
        </w:rPr>
        <w:t>down along the western side, stretching from</w:t>
      </w:r>
      <w:r>
        <w:rPr>
          <w:spacing w:val="-3"/>
        </w:rPr>
        <w:t xml:space="preserve"> </w:t>
      </w:r>
      <w:r>
        <w:rPr>
          <w:w w:val="85"/>
        </w:rPr>
        <w:t xml:space="preserve">the south western Uganda below where Lake </w:t>
      </w:r>
      <w:r>
        <w:rPr>
          <w:w w:val="80"/>
        </w:rPr>
        <w:t>Edward is found at a height approximately 900metres and extends northwards up to Nimule town where it gets as low as</w:t>
      </w:r>
      <w:r>
        <w:t xml:space="preserve"> </w:t>
      </w:r>
      <w:r>
        <w:rPr>
          <w:w w:val="80"/>
        </w:rPr>
        <w:t>600 metres above sea level.</w:t>
      </w:r>
      <w:r>
        <w:rPr>
          <w:spacing w:val="40"/>
        </w:rPr>
        <w:t xml:space="preserve"> </w:t>
      </w:r>
      <w:r>
        <w:rPr>
          <w:w w:val="80"/>
        </w:rPr>
        <w:t>Since</w:t>
      </w:r>
      <w:r>
        <w:t xml:space="preserve"> </w:t>
      </w:r>
      <w:r>
        <w:rPr>
          <w:w w:val="80"/>
        </w:rPr>
        <w:t>the</w:t>
      </w:r>
      <w:r>
        <w:t xml:space="preserve"> </w:t>
      </w:r>
      <w:r>
        <w:rPr>
          <w:w w:val="80"/>
        </w:rPr>
        <w:t>lowlands</w:t>
      </w:r>
      <w:r>
        <w:t xml:space="preserve"> </w:t>
      </w:r>
      <w:r>
        <w:rPr>
          <w:w w:val="80"/>
        </w:rPr>
        <w:t>are</w:t>
      </w:r>
      <w:r>
        <w:t xml:space="preserve"> </w:t>
      </w:r>
      <w:r>
        <w:rPr>
          <w:w w:val="80"/>
        </w:rPr>
        <w:t>fully</w:t>
      </w:r>
      <w:r>
        <w:t xml:space="preserve"> </w:t>
      </w:r>
      <w:r>
        <w:rPr>
          <w:w w:val="80"/>
        </w:rPr>
        <w:t>found</w:t>
      </w:r>
      <w:r>
        <w:t xml:space="preserve"> </w:t>
      </w:r>
      <w:r>
        <w:rPr>
          <w:w w:val="80"/>
        </w:rPr>
        <w:t>in</w:t>
      </w:r>
      <w:r>
        <w:t xml:space="preserve"> </w:t>
      </w:r>
      <w:r>
        <w:rPr>
          <w:w w:val="80"/>
        </w:rPr>
        <w:t>the</w:t>
      </w:r>
      <w:r>
        <w:t xml:space="preserve"> </w:t>
      </w:r>
      <w:r>
        <w:rPr>
          <w:w w:val="80"/>
        </w:rPr>
        <w:t>rift</w:t>
      </w:r>
      <w:r>
        <w:t xml:space="preserve"> </w:t>
      </w:r>
      <w:r>
        <w:rPr>
          <w:w w:val="80"/>
        </w:rPr>
        <w:t>valley,</w:t>
      </w:r>
      <w:r>
        <w:t xml:space="preserve"> </w:t>
      </w:r>
      <w:r>
        <w:rPr>
          <w:w w:val="80"/>
        </w:rPr>
        <w:t>they</w:t>
      </w:r>
      <w:r>
        <w:t xml:space="preserve"> </w:t>
      </w:r>
      <w:r>
        <w:rPr>
          <w:w w:val="80"/>
        </w:rPr>
        <w:t>are</w:t>
      </w:r>
      <w:r>
        <w:t xml:space="preserve"> </w:t>
      </w:r>
      <w:r>
        <w:rPr>
          <w:w w:val="80"/>
        </w:rPr>
        <w:t>believed</w:t>
      </w:r>
      <w:r>
        <w:t xml:space="preserve"> </w:t>
      </w:r>
      <w:r>
        <w:rPr>
          <w:w w:val="80"/>
        </w:rPr>
        <w:t>to</w:t>
      </w:r>
      <w:r>
        <w:t xml:space="preserve"> </w:t>
      </w:r>
      <w:r>
        <w:rPr>
          <w:w w:val="80"/>
        </w:rPr>
        <w:t>have</w:t>
      </w:r>
      <w:r>
        <w:t xml:space="preserve"> </w:t>
      </w:r>
      <w:r>
        <w:rPr>
          <w:w w:val="80"/>
        </w:rPr>
        <w:t>been</w:t>
      </w:r>
      <w:r>
        <w:t xml:space="preserve"> </w:t>
      </w:r>
      <w:r>
        <w:rPr>
          <w:w w:val="80"/>
        </w:rPr>
        <w:t>formed</w:t>
      </w:r>
      <w:r>
        <w:t xml:space="preserve"> </w:t>
      </w:r>
      <w:r>
        <w:rPr>
          <w:w w:val="80"/>
        </w:rPr>
        <w:t>as</w:t>
      </w:r>
      <w:r>
        <w:t xml:space="preserve"> </w:t>
      </w:r>
      <w:r>
        <w:rPr>
          <w:w w:val="80"/>
        </w:rPr>
        <w:t>a</w:t>
      </w:r>
      <w:r>
        <w:t xml:space="preserve"> </w:t>
      </w:r>
      <w:r>
        <w:rPr>
          <w:w w:val="80"/>
        </w:rPr>
        <w:t>result</w:t>
      </w:r>
      <w:r>
        <w:t xml:space="preserve"> </w:t>
      </w:r>
      <w:r>
        <w:rPr>
          <w:w w:val="80"/>
        </w:rPr>
        <w:t>of</w:t>
      </w:r>
      <w:r>
        <w:t xml:space="preserve"> </w:t>
      </w:r>
      <w:r>
        <w:rPr>
          <w:w w:val="80"/>
        </w:rPr>
        <w:t>faulting</w:t>
      </w:r>
      <w:r>
        <w:t xml:space="preserve"> </w:t>
      </w:r>
      <w:r>
        <w:rPr>
          <w:w w:val="80"/>
        </w:rPr>
        <w:t>through</w:t>
      </w:r>
      <w:r>
        <w:t xml:space="preserve"> </w:t>
      </w:r>
      <w:r>
        <w:rPr>
          <w:w w:val="80"/>
        </w:rPr>
        <w:t>the</w:t>
      </w:r>
      <w:r>
        <w:t xml:space="preserve"> </w:t>
      </w:r>
      <w:r>
        <w:rPr>
          <w:w w:val="80"/>
        </w:rPr>
        <w:t>compressional</w:t>
      </w:r>
      <w:r>
        <w:t xml:space="preserve"> </w:t>
      </w:r>
      <w:r>
        <w:rPr>
          <w:w w:val="80"/>
        </w:rPr>
        <w:t>forces.</w:t>
      </w:r>
    </w:p>
    <w:p w:rsidR="00E5575B" w:rsidRDefault="00D512E5">
      <w:pPr>
        <w:pStyle w:val="BodyText"/>
        <w:spacing w:before="2"/>
        <w:ind w:left="460" w:right="712"/>
      </w:pPr>
      <w:r>
        <w:rPr>
          <w:w w:val="80"/>
        </w:rPr>
        <w:t>The major distinct areas of the lowlands of Uganda are the Lake George</w:t>
      </w:r>
      <w:r>
        <w:t xml:space="preserve"> </w:t>
      </w:r>
      <w:r>
        <w:rPr>
          <w:w w:val="80"/>
        </w:rPr>
        <w:t>- Edward flatlands, the Semliki river valley, the Lake Albert flatlands and Rhino</w:t>
      </w:r>
      <w:r>
        <w:rPr>
          <w:spacing w:val="40"/>
        </w:rPr>
        <w:t xml:space="preserve"> </w:t>
      </w:r>
      <w:r>
        <w:rPr>
          <w:w w:val="90"/>
        </w:rPr>
        <w:t>camp</w:t>
      </w:r>
      <w:r>
        <w:rPr>
          <w:spacing w:val="-8"/>
          <w:w w:val="90"/>
        </w:rPr>
        <w:t xml:space="preserve"> </w:t>
      </w:r>
      <w:r>
        <w:rPr>
          <w:w w:val="90"/>
        </w:rPr>
        <w:t>basin</w:t>
      </w:r>
      <w:r>
        <w:rPr>
          <w:spacing w:val="-8"/>
          <w:w w:val="90"/>
        </w:rPr>
        <w:t xml:space="preserve"> </w:t>
      </w:r>
      <w:r>
        <w:rPr>
          <w:w w:val="90"/>
        </w:rPr>
        <w:t>along</w:t>
      </w:r>
      <w:r>
        <w:rPr>
          <w:spacing w:val="-8"/>
          <w:w w:val="90"/>
        </w:rPr>
        <w:t xml:space="preserve"> </w:t>
      </w:r>
      <w:r>
        <w:rPr>
          <w:w w:val="90"/>
        </w:rPr>
        <w:t>Albert</w:t>
      </w:r>
      <w:r>
        <w:rPr>
          <w:spacing w:val="-8"/>
          <w:w w:val="90"/>
        </w:rPr>
        <w:t xml:space="preserve"> </w:t>
      </w:r>
      <w:r>
        <w:rPr>
          <w:w w:val="90"/>
        </w:rPr>
        <w:t>Nile.</w:t>
      </w:r>
    </w:p>
    <w:p w:rsidR="00E5575B" w:rsidRDefault="00D512E5">
      <w:pPr>
        <w:pStyle w:val="BodyText"/>
        <w:spacing w:before="6"/>
        <w:ind w:left="460"/>
      </w:pPr>
      <w:r>
        <w:rPr>
          <w:w w:val="80"/>
        </w:rPr>
        <w:t>Within</w:t>
      </w:r>
      <w:r>
        <w:rPr>
          <w:spacing w:val="-5"/>
        </w:rPr>
        <w:t xml:space="preserve"> </w:t>
      </w:r>
      <w:r>
        <w:rPr>
          <w:w w:val="80"/>
        </w:rPr>
        <w:t>the</w:t>
      </w:r>
      <w:r>
        <w:rPr>
          <w:spacing w:val="-4"/>
        </w:rPr>
        <w:t xml:space="preserve"> </w:t>
      </w:r>
      <w:r>
        <w:rPr>
          <w:w w:val="80"/>
        </w:rPr>
        <w:t>lowland</w:t>
      </w:r>
      <w:r>
        <w:rPr>
          <w:spacing w:val="-4"/>
        </w:rPr>
        <w:t xml:space="preserve"> </w:t>
      </w:r>
      <w:r>
        <w:rPr>
          <w:w w:val="80"/>
        </w:rPr>
        <w:t>region,</w:t>
      </w:r>
      <w:r>
        <w:rPr>
          <w:spacing w:val="-4"/>
        </w:rPr>
        <w:t xml:space="preserve"> </w:t>
      </w:r>
      <w:r>
        <w:rPr>
          <w:w w:val="80"/>
        </w:rPr>
        <w:t>there</w:t>
      </w:r>
      <w:r>
        <w:rPr>
          <w:spacing w:val="-5"/>
        </w:rPr>
        <w:t xml:space="preserve"> </w:t>
      </w:r>
      <w:r>
        <w:rPr>
          <w:w w:val="80"/>
        </w:rPr>
        <w:t>are</w:t>
      </w:r>
      <w:r>
        <w:rPr>
          <w:spacing w:val="-2"/>
        </w:rPr>
        <w:t xml:space="preserve"> </w:t>
      </w:r>
      <w:r>
        <w:rPr>
          <w:w w:val="80"/>
        </w:rPr>
        <w:t>other</w:t>
      </w:r>
      <w:r>
        <w:rPr>
          <w:spacing w:val="-3"/>
        </w:rPr>
        <w:t xml:space="preserve"> </w:t>
      </w:r>
      <w:r>
        <w:rPr>
          <w:w w:val="80"/>
        </w:rPr>
        <w:t>features</w:t>
      </w:r>
      <w:r>
        <w:rPr>
          <w:spacing w:val="-4"/>
        </w:rPr>
        <w:t xml:space="preserve"> </w:t>
      </w:r>
      <w:r>
        <w:rPr>
          <w:w w:val="80"/>
        </w:rPr>
        <w:t>such</w:t>
      </w:r>
      <w:r>
        <w:rPr>
          <w:spacing w:val="-4"/>
        </w:rPr>
        <w:t xml:space="preserve"> </w:t>
      </w:r>
      <w:r>
        <w:rPr>
          <w:w w:val="80"/>
        </w:rPr>
        <w:t>as</w:t>
      </w:r>
      <w:r>
        <w:rPr>
          <w:spacing w:val="-4"/>
        </w:rPr>
        <w:t xml:space="preserve"> </w:t>
      </w:r>
      <w:r>
        <w:rPr>
          <w:w w:val="80"/>
        </w:rPr>
        <w:t>craters,</w:t>
      </w:r>
      <w:r>
        <w:rPr>
          <w:spacing w:val="-2"/>
        </w:rPr>
        <w:t xml:space="preserve"> </w:t>
      </w:r>
      <w:r>
        <w:rPr>
          <w:w w:val="80"/>
        </w:rPr>
        <w:t>escarpments,</w:t>
      </w:r>
      <w:r>
        <w:rPr>
          <w:spacing w:val="-5"/>
        </w:rPr>
        <w:t xml:space="preserve"> </w:t>
      </w:r>
      <w:r>
        <w:rPr>
          <w:w w:val="80"/>
        </w:rPr>
        <w:t>lake</w:t>
      </w:r>
      <w:r>
        <w:rPr>
          <w:spacing w:val="-4"/>
        </w:rPr>
        <w:t xml:space="preserve"> </w:t>
      </w:r>
      <w:r>
        <w:rPr>
          <w:w w:val="80"/>
        </w:rPr>
        <w:t>basins,</w:t>
      </w:r>
      <w:r>
        <w:rPr>
          <w:spacing w:val="-4"/>
        </w:rPr>
        <w:t xml:space="preserve"> </w:t>
      </w:r>
      <w:r>
        <w:rPr>
          <w:w w:val="80"/>
        </w:rPr>
        <w:t>river</w:t>
      </w:r>
      <w:r>
        <w:rPr>
          <w:spacing w:val="-4"/>
        </w:rPr>
        <w:t xml:space="preserve"> </w:t>
      </w:r>
      <w:r>
        <w:rPr>
          <w:w w:val="80"/>
        </w:rPr>
        <w:t>valleys,</w:t>
      </w:r>
      <w:r>
        <w:rPr>
          <w:spacing w:val="-4"/>
        </w:rPr>
        <w:t xml:space="preserve"> </w:t>
      </w:r>
      <w:r>
        <w:rPr>
          <w:spacing w:val="-4"/>
          <w:w w:val="80"/>
        </w:rPr>
        <w:t>etc.</w:t>
      </w:r>
    </w:p>
    <w:p w:rsidR="00E5575B" w:rsidRDefault="00E5575B">
      <w:pPr>
        <w:pStyle w:val="BodyText"/>
        <w:spacing w:before="2"/>
        <w:ind w:left="0"/>
      </w:pPr>
    </w:p>
    <w:p w:rsidR="00E5575B" w:rsidRDefault="00D512E5">
      <w:pPr>
        <w:pStyle w:val="Heading1"/>
        <w:spacing w:before="1"/>
      </w:pPr>
      <w:r>
        <w:rPr>
          <w:w w:val="80"/>
        </w:rPr>
        <w:t>THE</w:t>
      </w:r>
      <w:r>
        <w:rPr>
          <w:spacing w:val="-6"/>
        </w:rPr>
        <w:t xml:space="preserve"> </w:t>
      </w:r>
      <w:r>
        <w:rPr>
          <w:w w:val="80"/>
        </w:rPr>
        <w:t>PLATEAU</w:t>
      </w:r>
      <w:r>
        <w:rPr>
          <w:spacing w:val="-2"/>
        </w:rPr>
        <w:t xml:space="preserve"> </w:t>
      </w:r>
      <w:r>
        <w:rPr>
          <w:spacing w:val="-2"/>
          <w:w w:val="80"/>
        </w:rPr>
        <w:t>REGION</w:t>
      </w:r>
    </w:p>
    <w:p w:rsidR="00E5575B" w:rsidRDefault="00D512E5">
      <w:pPr>
        <w:pStyle w:val="BodyText"/>
        <w:spacing w:before="3"/>
        <w:ind w:left="460" w:right="718"/>
        <w:jc w:val="both"/>
      </w:pPr>
      <w:r>
        <w:rPr>
          <w:w w:val="85"/>
        </w:rPr>
        <w:t>The</w:t>
      </w:r>
      <w:r>
        <w:rPr>
          <w:spacing w:val="-2"/>
          <w:w w:val="85"/>
        </w:rPr>
        <w:t xml:space="preserve"> </w:t>
      </w:r>
      <w:r>
        <w:rPr>
          <w:w w:val="85"/>
        </w:rPr>
        <w:t>Plateau</w:t>
      </w:r>
      <w:r>
        <w:rPr>
          <w:spacing w:val="-2"/>
          <w:w w:val="85"/>
        </w:rPr>
        <w:t xml:space="preserve"> </w:t>
      </w:r>
      <w:r>
        <w:rPr>
          <w:w w:val="85"/>
        </w:rPr>
        <w:t>of Uganda is</w:t>
      </w:r>
      <w:r>
        <w:rPr>
          <w:spacing w:val="-2"/>
          <w:w w:val="85"/>
        </w:rPr>
        <w:t xml:space="preserve"> </w:t>
      </w:r>
      <w:r>
        <w:rPr>
          <w:w w:val="85"/>
        </w:rPr>
        <w:t>undulating</w:t>
      </w:r>
      <w:r>
        <w:rPr>
          <w:spacing w:val="-2"/>
          <w:w w:val="85"/>
        </w:rPr>
        <w:t xml:space="preserve"> </w:t>
      </w:r>
      <w:r>
        <w:rPr>
          <w:w w:val="85"/>
        </w:rPr>
        <w:t>landscape characterized</w:t>
      </w:r>
      <w:r>
        <w:rPr>
          <w:spacing w:val="-1"/>
          <w:w w:val="85"/>
        </w:rPr>
        <w:t xml:space="preserve"> </w:t>
      </w:r>
      <w:r>
        <w:rPr>
          <w:w w:val="85"/>
        </w:rPr>
        <w:t>with</w:t>
      </w:r>
      <w:r>
        <w:rPr>
          <w:spacing w:val="-2"/>
          <w:w w:val="85"/>
        </w:rPr>
        <w:t xml:space="preserve"> </w:t>
      </w:r>
      <w:r>
        <w:rPr>
          <w:w w:val="85"/>
        </w:rPr>
        <w:t>ups</w:t>
      </w:r>
      <w:r>
        <w:rPr>
          <w:spacing w:val="-2"/>
          <w:w w:val="85"/>
        </w:rPr>
        <w:t xml:space="preserve"> </w:t>
      </w:r>
      <w:r>
        <w:rPr>
          <w:w w:val="85"/>
        </w:rPr>
        <w:t>and</w:t>
      </w:r>
      <w:r>
        <w:rPr>
          <w:spacing w:val="-1"/>
          <w:w w:val="85"/>
        </w:rPr>
        <w:t xml:space="preserve"> </w:t>
      </w:r>
      <w:r>
        <w:rPr>
          <w:w w:val="85"/>
        </w:rPr>
        <w:t>downs ranging</w:t>
      </w:r>
      <w:r>
        <w:rPr>
          <w:spacing w:val="-2"/>
          <w:w w:val="85"/>
        </w:rPr>
        <w:t xml:space="preserve"> </w:t>
      </w:r>
      <w:r>
        <w:rPr>
          <w:w w:val="85"/>
        </w:rPr>
        <w:t>between</w:t>
      </w:r>
      <w:r>
        <w:rPr>
          <w:spacing w:val="-2"/>
          <w:w w:val="85"/>
        </w:rPr>
        <w:t xml:space="preserve"> </w:t>
      </w:r>
      <w:r>
        <w:rPr>
          <w:w w:val="85"/>
        </w:rPr>
        <w:t>900</w:t>
      </w:r>
      <w:r>
        <w:rPr>
          <w:spacing w:val="-2"/>
          <w:w w:val="85"/>
        </w:rPr>
        <w:t xml:space="preserve"> </w:t>
      </w:r>
      <w:r>
        <w:rPr>
          <w:w w:val="85"/>
        </w:rPr>
        <w:t>meters</w:t>
      </w:r>
      <w:r>
        <w:rPr>
          <w:spacing w:val="-1"/>
          <w:w w:val="85"/>
        </w:rPr>
        <w:t xml:space="preserve"> </w:t>
      </w:r>
      <w:r>
        <w:rPr>
          <w:w w:val="85"/>
        </w:rPr>
        <w:t>-1500 meters</w:t>
      </w:r>
      <w:r>
        <w:rPr>
          <w:spacing w:val="-2"/>
          <w:w w:val="85"/>
        </w:rPr>
        <w:t xml:space="preserve"> </w:t>
      </w:r>
      <w:r>
        <w:rPr>
          <w:w w:val="85"/>
        </w:rPr>
        <w:t>above</w:t>
      </w:r>
      <w:r>
        <w:rPr>
          <w:spacing w:val="-2"/>
          <w:w w:val="85"/>
        </w:rPr>
        <w:t xml:space="preserve"> </w:t>
      </w:r>
      <w:r>
        <w:rPr>
          <w:w w:val="85"/>
        </w:rPr>
        <w:t>sea</w:t>
      </w:r>
      <w:r>
        <w:rPr>
          <w:spacing w:val="-2"/>
          <w:w w:val="85"/>
        </w:rPr>
        <w:t xml:space="preserve"> </w:t>
      </w:r>
      <w:r>
        <w:rPr>
          <w:w w:val="85"/>
        </w:rPr>
        <w:t xml:space="preserve">level and </w:t>
      </w:r>
      <w:r>
        <w:rPr>
          <w:w w:val="80"/>
        </w:rPr>
        <w:t>covering the biggest part of</w:t>
      </w:r>
      <w:r>
        <w:t xml:space="preserve"> </w:t>
      </w:r>
      <w:r>
        <w:rPr>
          <w:w w:val="80"/>
        </w:rPr>
        <w:t>Uganda of about 84% of Uganda’s total land area, which is 163170.8 kilometres squared.</w:t>
      </w:r>
    </w:p>
    <w:p w:rsidR="00E5575B" w:rsidRDefault="00D512E5">
      <w:pPr>
        <w:pStyle w:val="BodyText"/>
        <w:spacing w:before="6" w:line="244" w:lineRule="auto"/>
        <w:ind w:left="460" w:right="725"/>
        <w:jc w:val="both"/>
      </w:pPr>
      <w:r>
        <w:rPr>
          <w:spacing w:val="-2"/>
          <w:w w:val="85"/>
        </w:rPr>
        <w:t>This plateau is part of the East African Plateau which was formed</w:t>
      </w:r>
      <w:r>
        <w:rPr>
          <w:spacing w:val="-1"/>
        </w:rPr>
        <w:t xml:space="preserve"> </w:t>
      </w:r>
      <w:r>
        <w:rPr>
          <w:spacing w:val="-2"/>
          <w:w w:val="85"/>
        </w:rPr>
        <w:t xml:space="preserve">as result of warping, folding and faulting due to compressional and tensional forces </w:t>
      </w:r>
      <w:r>
        <w:rPr>
          <w:w w:val="85"/>
        </w:rPr>
        <w:t>acted</w:t>
      </w:r>
      <w:r>
        <w:rPr>
          <w:spacing w:val="-3"/>
          <w:w w:val="85"/>
        </w:rPr>
        <w:t xml:space="preserve"> </w:t>
      </w:r>
      <w:r>
        <w:rPr>
          <w:w w:val="85"/>
        </w:rPr>
        <w:t>on</w:t>
      </w:r>
      <w:r>
        <w:rPr>
          <w:spacing w:val="-2"/>
          <w:w w:val="85"/>
        </w:rPr>
        <w:t xml:space="preserve"> </w:t>
      </w:r>
      <w:r>
        <w:rPr>
          <w:w w:val="85"/>
        </w:rPr>
        <w:t>one</w:t>
      </w:r>
      <w:r>
        <w:rPr>
          <w:spacing w:val="-2"/>
          <w:w w:val="85"/>
        </w:rPr>
        <w:t xml:space="preserve"> </w:t>
      </w:r>
      <w:r>
        <w:rPr>
          <w:w w:val="85"/>
        </w:rPr>
        <w:t>of</w:t>
      </w:r>
      <w:r>
        <w:rPr>
          <w:spacing w:val="-2"/>
          <w:w w:val="85"/>
        </w:rPr>
        <w:t xml:space="preserve"> </w:t>
      </w:r>
      <w:r>
        <w:rPr>
          <w:w w:val="85"/>
        </w:rPr>
        <w:t>the</w:t>
      </w:r>
      <w:r>
        <w:rPr>
          <w:spacing w:val="-2"/>
          <w:w w:val="85"/>
        </w:rPr>
        <w:t xml:space="preserve"> </w:t>
      </w:r>
      <w:r>
        <w:rPr>
          <w:w w:val="85"/>
        </w:rPr>
        <w:t>oldest</w:t>
      </w:r>
      <w:r>
        <w:rPr>
          <w:spacing w:val="-3"/>
          <w:w w:val="85"/>
        </w:rPr>
        <w:t xml:space="preserve"> </w:t>
      </w:r>
      <w:r>
        <w:rPr>
          <w:w w:val="85"/>
        </w:rPr>
        <w:t>rocks</w:t>
      </w:r>
      <w:r>
        <w:rPr>
          <w:spacing w:val="-3"/>
          <w:w w:val="85"/>
        </w:rPr>
        <w:t xml:space="preserve"> </w:t>
      </w:r>
      <w:r>
        <w:rPr>
          <w:w w:val="85"/>
        </w:rPr>
        <w:t>known</w:t>
      </w:r>
      <w:r>
        <w:rPr>
          <w:spacing w:val="-2"/>
          <w:w w:val="85"/>
        </w:rPr>
        <w:t xml:space="preserve"> </w:t>
      </w:r>
      <w:r>
        <w:rPr>
          <w:w w:val="85"/>
        </w:rPr>
        <w:t>as</w:t>
      </w:r>
      <w:r>
        <w:rPr>
          <w:spacing w:val="-3"/>
          <w:w w:val="85"/>
        </w:rPr>
        <w:t xml:space="preserve"> </w:t>
      </w:r>
      <w:r>
        <w:rPr>
          <w:w w:val="85"/>
        </w:rPr>
        <w:t>the</w:t>
      </w:r>
      <w:r>
        <w:rPr>
          <w:spacing w:val="-2"/>
          <w:w w:val="85"/>
        </w:rPr>
        <w:t xml:space="preserve"> </w:t>
      </w:r>
      <w:r>
        <w:rPr>
          <w:w w:val="85"/>
        </w:rPr>
        <w:t>Basement</w:t>
      </w:r>
      <w:r>
        <w:rPr>
          <w:spacing w:val="-2"/>
          <w:w w:val="85"/>
        </w:rPr>
        <w:t xml:space="preserve"> </w:t>
      </w:r>
      <w:r>
        <w:rPr>
          <w:w w:val="85"/>
        </w:rPr>
        <w:t>complex.</w:t>
      </w:r>
    </w:p>
    <w:p w:rsidR="00E5575B" w:rsidRDefault="00D512E5">
      <w:pPr>
        <w:pStyle w:val="BodyText"/>
        <w:spacing w:line="242" w:lineRule="auto"/>
        <w:ind w:left="460" w:right="721"/>
        <w:jc w:val="both"/>
      </w:pPr>
      <w:r>
        <w:rPr>
          <w:w w:val="85"/>
        </w:rPr>
        <w:t xml:space="preserve">This plateau region is found in Central (Buganda), Northern (Acholi and Lango) and Western Uganda (Bunyoro) where areas rise with an angle of </w:t>
      </w:r>
      <w:r>
        <w:rPr>
          <w:w w:val="80"/>
        </w:rPr>
        <w:t>elevation with the northern shores of Lake Victoria basin</w:t>
      </w:r>
      <w:r>
        <w:t xml:space="preserve"> </w:t>
      </w:r>
      <w:r>
        <w:rPr>
          <w:w w:val="80"/>
        </w:rPr>
        <w:t>generally</w:t>
      </w:r>
      <w:r>
        <w:t xml:space="preserve"> </w:t>
      </w:r>
      <w:r>
        <w:rPr>
          <w:w w:val="80"/>
        </w:rPr>
        <w:t>higher at an average height of 1500metres above sea level and Kyoga basin in the</w:t>
      </w:r>
      <w:r>
        <w:rPr>
          <w:spacing w:val="80"/>
        </w:rPr>
        <w:t xml:space="preserve"> </w:t>
      </w:r>
      <w:r>
        <w:rPr>
          <w:spacing w:val="-2"/>
          <w:w w:val="85"/>
        </w:rPr>
        <w:t>north at an average height of 900metres above sea level</w:t>
      </w:r>
      <w:r>
        <w:rPr>
          <w:spacing w:val="-3"/>
        </w:rPr>
        <w:t xml:space="preserve"> </w:t>
      </w:r>
      <w:r>
        <w:rPr>
          <w:spacing w:val="-2"/>
          <w:w w:val="85"/>
        </w:rPr>
        <w:t>represents the drowned river basin.</w:t>
      </w:r>
    </w:p>
    <w:p w:rsidR="00E5575B" w:rsidRDefault="00D512E5">
      <w:pPr>
        <w:pStyle w:val="BodyText"/>
        <w:spacing w:line="244" w:lineRule="auto"/>
        <w:ind w:left="460" w:right="717"/>
        <w:jc w:val="both"/>
      </w:pPr>
      <w:r>
        <w:rPr>
          <w:w w:val="85"/>
        </w:rPr>
        <w:t>In</w:t>
      </w:r>
      <w:r>
        <w:rPr>
          <w:spacing w:val="-6"/>
          <w:w w:val="85"/>
        </w:rPr>
        <w:t xml:space="preserve"> </w:t>
      </w:r>
      <w:r>
        <w:rPr>
          <w:w w:val="85"/>
        </w:rPr>
        <w:t>this</w:t>
      </w:r>
      <w:r>
        <w:rPr>
          <w:spacing w:val="-4"/>
          <w:w w:val="85"/>
        </w:rPr>
        <w:t xml:space="preserve"> </w:t>
      </w:r>
      <w:r>
        <w:rPr>
          <w:w w:val="85"/>
        </w:rPr>
        <w:t>plateau</w:t>
      </w:r>
      <w:r>
        <w:rPr>
          <w:spacing w:val="-5"/>
          <w:w w:val="85"/>
        </w:rPr>
        <w:t xml:space="preserve"> </w:t>
      </w:r>
      <w:r>
        <w:rPr>
          <w:w w:val="85"/>
        </w:rPr>
        <w:t>region,</w:t>
      </w:r>
      <w:r>
        <w:rPr>
          <w:spacing w:val="-5"/>
          <w:w w:val="85"/>
        </w:rPr>
        <w:t xml:space="preserve"> </w:t>
      </w:r>
      <w:r>
        <w:rPr>
          <w:w w:val="85"/>
        </w:rPr>
        <w:t>there</w:t>
      </w:r>
      <w:r>
        <w:rPr>
          <w:spacing w:val="-5"/>
          <w:w w:val="85"/>
        </w:rPr>
        <w:t xml:space="preserve"> </w:t>
      </w:r>
      <w:r>
        <w:rPr>
          <w:w w:val="85"/>
        </w:rPr>
        <w:t>is</w:t>
      </w:r>
      <w:r>
        <w:rPr>
          <w:spacing w:val="-5"/>
          <w:w w:val="85"/>
        </w:rPr>
        <w:t xml:space="preserve"> </w:t>
      </w:r>
      <w:r>
        <w:rPr>
          <w:w w:val="85"/>
        </w:rPr>
        <w:t>a</w:t>
      </w:r>
      <w:r>
        <w:rPr>
          <w:spacing w:val="-6"/>
          <w:w w:val="85"/>
        </w:rPr>
        <w:t xml:space="preserve"> </w:t>
      </w:r>
      <w:r>
        <w:rPr>
          <w:w w:val="85"/>
        </w:rPr>
        <w:t>variety</w:t>
      </w:r>
      <w:r>
        <w:rPr>
          <w:spacing w:val="-4"/>
          <w:w w:val="85"/>
        </w:rPr>
        <w:t xml:space="preserve"> </w:t>
      </w:r>
      <w:r>
        <w:rPr>
          <w:w w:val="85"/>
        </w:rPr>
        <w:t>of</w:t>
      </w:r>
      <w:r>
        <w:rPr>
          <w:spacing w:val="-5"/>
          <w:w w:val="85"/>
        </w:rPr>
        <w:t xml:space="preserve"> </w:t>
      </w:r>
      <w:r>
        <w:rPr>
          <w:w w:val="85"/>
        </w:rPr>
        <w:t>minor</w:t>
      </w:r>
      <w:r>
        <w:rPr>
          <w:spacing w:val="-4"/>
          <w:w w:val="85"/>
        </w:rPr>
        <w:t xml:space="preserve"> </w:t>
      </w:r>
      <w:r>
        <w:rPr>
          <w:w w:val="85"/>
        </w:rPr>
        <w:t>relief</w:t>
      </w:r>
      <w:r>
        <w:rPr>
          <w:spacing w:val="-5"/>
          <w:w w:val="85"/>
        </w:rPr>
        <w:t xml:space="preserve"> </w:t>
      </w:r>
      <w:r>
        <w:rPr>
          <w:w w:val="85"/>
        </w:rPr>
        <w:t>features</w:t>
      </w:r>
      <w:r>
        <w:rPr>
          <w:spacing w:val="-5"/>
          <w:w w:val="85"/>
        </w:rPr>
        <w:t xml:space="preserve"> </w:t>
      </w:r>
      <w:r>
        <w:rPr>
          <w:w w:val="85"/>
        </w:rPr>
        <w:t>like</w:t>
      </w:r>
      <w:r>
        <w:rPr>
          <w:spacing w:val="-5"/>
          <w:w w:val="85"/>
        </w:rPr>
        <w:t xml:space="preserve"> </w:t>
      </w:r>
      <w:r>
        <w:rPr>
          <w:w w:val="85"/>
        </w:rPr>
        <w:t>the</w:t>
      </w:r>
      <w:r>
        <w:rPr>
          <w:spacing w:val="-4"/>
          <w:w w:val="85"/>
        </w:rPr>
        <w:t xml:space="preserve"> </w:t>
      </w:r>
      <w:r>
        <w:rPr>
          <w:w w:val="85"/>
        </w:rPr>
        <w:t>flat</w:t>
      </w:r>
      <w:r>
        <w:rPr>
          <w:spacing w:val="-5"/>
          <w:w w:val="85"/>
        </w:rPr>
        <w:t xml:space="preserve"> </w:t>
      </w:r>
      <w:r>
        <w:rPr>
          <w:w w:val="85"/>
        </w:rPr>
        <w:t>topped</w:t>
      </w:r>
      <w:r>
        <w:rPr>
          <w:spacing w:val="-5"/>
          <w:w w:val="85"/>
        </w:rPr>
        <w:t xml:space="preserve"> </w:t>
      </w:r>
      <w:r>
        <w:rPr>
          <w:w w:val="85"/>
        </w:rPr>
        <w:t>hills,</w:t>
      </w:r>
      <w:r>
        <w:rPr>
          <w:spacing w:val="-5"/>
          <w:w w:val="85"/>
        </w:rPr>
        <w:t xml:space="preserve"> </w:t>
      </w:r>
      <w:r>
        <w:rPr>
          <w:w w:val="85"/>
        </w:rPr>
        <w:t>gentle</w:t>
      </w:r>
      <w:r>
        <w:rPr>
          <w:spacing w:val="-5"/>
          <w:w w:val="85"/>
        </w:rPr>
        <w:t xml:space="preserve"> </w:t>
      </w:r>
      <w:r>
        <w:rPr>
          <w:w w:val="85"/>
        </w:rPr>
        <w:t>sloping</w:t>
      </w:r>
      <w:r>
        <w:rPr>
          <w:spacing w:val="-5"/>
          <w:w w:val="85"/>
        </w:rPr>
        <w:t xml:space="preserve"> </w:t>
      </w:r>
      <w:r>
        <w:rPr>
          <w:w w:val="85"/>
        </w:rPr>
        <w:t>hills,</w:t>
      </w:r>
      <w:r>
        <w:rPr>
          <w:spacing w:val="-5"/>
          <w:w w:val="85"/>
        </w:rPr>
        <w:t xml:space="preserve"> </w:t>
      </w:r>
      <w:r>
        <w:rPr>
          <w:w w:val="85"/>
        </w:rPr>
        <w:t>steep</w:t>
      </w:r>
      <w:r>
        <w:rPr>
          <w:spacing w:val="-5"/>
          <w:w w:val="85"/>
        </w:rPr>
        <w:t xml:space="preserve"> </w:t>
      </w:r>
      <w:r>
        <w:rPr>
          <w:w w:val="85"/>
        </w:rPr>
        <w:t>and</w:t>
      </w:r>
      <w:r>
        <w:rPr>
          <w:spacing w:val="-3"/>
          <w:w w:val="85"/>
        </w:rPr>
        <w:t xml:space="preserve"> </w:t>
      </w:r>
      <w:r>
        <w:rPr>
          <w:w w:val="85"/>
        </w:rPr>
        <w:t>narrow</w:t>
      </w:r>
      <w:r>
        <w:rPr>
          <w:spacing w:val="-5"/>
          <w:w w:val="85"/>
        </w:rPr>
        <w:t xml:space="preserve"> </w:t>
      </w:r>
      <w:r>
        <w:rPr>
          <w:w w:val="85"/>
        </w:rPr>
        <w:t>valleys,</w:t>
      </w:r>
      <w:r>
        <w:rPr>
          <w:spacing w:val="-5"/>
          <w:w w:val="85"/>
        </w:rPr>
        <w:t xml:space="preserve"> </w:t>
      </w:r>
      <w:r>
        <w:rPr>
          <w:w w:val="85"/>
        </w:rPr>
        <w:t>inselbergs</w:t>
      </w:r>
      <w:r>
        <w:rPr>
          <w:spacing w:val="-5"/>
          <w:w w:val="85"/>
        </w:rPr>
        <w:t xml:space="preserve"> </w:t>
      </w:r>
      <w:r>
        <w:rPr>
          <w:w w:val="85"/>
        </w:rPr>
        <w:t xml:space="preserve">and </w:t>
      </w:r>
      <w:r>
        <w:rPr>
          <w:w w:val="90"/>
        </w:rPr>
        <w:t>broad valleys.</w:t>
      </w:r>
    </w:p>
    <w:p w:rsidR="00E5575B" w:rsidRDefault="00D512E5">
      <w:pPr>
        <w:pStyle w:val="Heading1"/>
        <w:spacing w:before="224"/>
      </w:pPr>
      <w:r>
        <w:rPr>
          <w:w w:val="80"/>
        </w:rPr>
        <w:t>UPLAND</w:t>
      </w:r>
      <w:r>
        <w:rPr>
          <w:spacing w:val="-4"/>
        </w:rPr>
        <w:t xml:space="preserve"> </w:t>
      </w:r>
      <w:r>
        <w:rPr>
          <w:spacing w:val="-2"/>
          <w:w w:val="90"/>
        </w:rPr>
        <w:t>REGION</w:t>
      </w:r>
    </w:p>
    <w:p w:rsidR="00E5575B" w:rsidRDefault="00D512E5">
      <w:pPr>
        <w:pStyle w:val="BodyText"/>
        <w:spacing w:before="3"/>
        <w:ind w:left="460" w:right="712"/>
      </w:pPr>
      <w:r>
        <w:rPr>
          <w:w w:val="80"/>
        </w:rPr>
        <w:t>This</w:t>
      </w:r>
      <w:r>
        <w:t xml:space="preserve"> </w:t>
      </w:r>
      <w:r>
        <w:rPr>
          <w:w w:val="80"/>
        </w:rPr>
        <w:t>region</w:t>
      </w:r>
      <w:r>
        <w:t xml:space="preserve"> </w:t>
      </w:r>
      <w:r>
        <w:rPr>
          <w:w w:val="80"/>
        </w:rPr>
        <w:t>ranges</w:t>
      </w:r>
      <w:r>
        <w:t xml:space="preserve"> </w:t>
      </w:r>
      <w:r>
        <w:rPr>
          <w:w w:val="80"/>
        </w:rPr>
        <w:t>between</w:t>
      </w:r>
      <w:r>
        <w:t xml:space="preserve"> </w:t>
      </w:r>
      <w:r>
        <w:rPr>
          <w:w w:val="80"/>
        </w:rPr>
        <w:t>1500</w:t>
      </w:r>
      <w:r>
        <w:t xml:space="preserve"> </w:t>
      </w:r>
      <w:r>
        <w:rPr>
          <w:w w:val="80"/>
        </w:rPr>
        <w:t>-</w:t>
      </w:r>
      <w:r>
        <w:t xml:space="preserve"> </w:t>
      </w:r>
      <w:r>
        <w:rPr>
          <w:w w:val="80"/>
        </w:rPr>
        <w:t>2000</w:t>
      </w:r>
      <w:r>
        <w:t xml:space="preserve"> </w:t>
      </w:r>
      <w:r>
        <w:rPr>
          <w:w w:val="80"/>
        </w:rPr>
        <w:t>meters</w:t>
      </w:r>
      <w:r>
        <w:t xml:space="preserve"> </w:t>
      </w:r>
      <w:r>
        <w:rPr>
          <w:w w:val="80"/>
        </w:rPr>
        <w:t>above</w:t>
      </w:r>
      <w:r>
        <w:t xml:space="preserve"> </w:t>
      </w:r>
      <w:r>
        <w:rPr>
          <w:w w:val="80"/>
        </w:rPr>
        <w:t>sea</w:t>
      </w:r>
      <w:r>
        <w:t xml:space="preserve"> </w:t>
      </w:r>
      <w:r>
        <w:rPr>
          <w:w w:val="80"/>
        </w:rPr>
        <w:t>level</w:t>
      </w:r>
      <w:r>
        <w:t xml:space="preserve"> </w:t>
      </w:r>
      <w:r>
        <w:rPr>
          <w:w w:val="80"/>
        </w:rPr>
        <w:t>covering</w:t>
      </w:r>
      <w:r>
        <w:t xml:space="preserve"> </w:t>
      </w:r>
      <w:r>
        <w:rPr>
          <w:w w:val="80"/>
        </w:rPr>
        <w:t>an</w:t>
      </w:r>
      <w:r>
        <w:t xml:space="preserve"> </w:t>
      </w:r>
      <w:r>
        <w:rPr>
          <w:w w:val="80"/>
        </w:rPr>
        <w:t>area</w:t>
      </w:r>
      <w:r>
        <w:t xml:space="preserve"> </w:t>
      </w:r>
      <w:r>
        <w:rPr>
          <w:w w:val="80"/>
        </w:rPr>
        <w:t>of</w:t>
      </w:r>
      <w:r>
        <w:t xml:space="preserve"> </w:t>
      </w:r>
      <w:r>
        <w:rPr>
          <w:w w:val="80"/>
        </w:rPr>
        <w:t>about</w:t>
      </w:r>
      <w:r>
        <w:t xml:space="preserve"> </w:t>
      </w:r>
      <w:r>
        <w:rPr>
          <w:w w:val="80"/>
        </w:rPr>
        <w:t>5%,</w:t>
      </w:r>
      <w:r>
        <w:t xml:space="preserve"> </w:t>
      </w:r>
      <w:r>
        <w:rPr>
          <w:w w:val="80"/>
        </w:rPr>
        <w:t>which</w:t>
      </w:r>
      <w:r>
        <w:t xml:space="preserve"> </w:t>
      </w:r>
      <w:r>
        <w:rPr>
          <w:w w:val="80"/>
        </w:rPr>
        <w:t>is</w:t>
      </w:r>
      <w:r>
        <w:t xml:space="preserve"> </w:t>
      </w:r>
      <w:r>
        <w:rPr>
          <w:w w:val="80"/>
        </w:rPr>
        <w:t>9712.6</w:t>
      </w:r>
      <w:r>
        <w:t xml:space="preserve"> </w:t>
      </w:r>
      <w:r>
        <w:rPr>
          <w:w w:val="80"/>
        </w:rPr>
        <w:t>kilometres</w:t>
      </w:r>
      <w:r>
        <w:t xml:space="preserve"> </w:t>
      </w:r>
      <w:r>
        <w:rPr>
          <w:w w:val="80"/>
        </w:rPr>
        <w:t>squared</w:t>
      </w:r>
      <w:r>
        <w:t xml:space="preserve"> </w:t>
      </w:r>
      <w:r>
        <w:rPr>
          <w:w w:val="80"/>
        </w:rPr>
        <w:t>of</w:t>
      </w:r>
      <w:r>
        <w:t xml:space="preserve"> </w:t>
      </w:r>
      <w:r>
        <w:rPr>
          <w:w w:val="80"/>
        </w:rPr>
        <w:t>Uganda’s</w:t>
      </w:r>
      <w:r>
        <w:t xml:space="preserve"> </w:t>
      </w:r>
      <w:r>
        <w:rPr>
          <w:w w:val="80"/>
        </w:rPr>
        <w:t xml:space="preserve">total </w:t>
      </w:r>
      <w:r>
        <w:rPr>
          <w:w w:val="90"/>
        </w:rPr>
        <w:t>land area.</w:t>
      </w:r>
    </w:p>
    <w:p w:rsidR="00E5575B" w:rsidRDefault="00D512E5">
      <w:pPr>
        <w:pStyle w:val="BodyText"/>
        <w:spacing w:before="6"/>
        <w:ind w:left="460" w:right="712"/>
      </w:pPr>
      <w:r>
        <w:rPr>
          <w:spacing w:val="-2"/>
          <w:w w:val="85"/>
        </w:rPr>
        <w:t>It’s mainly found in Southwest</w:t>
      </w:r>
      <w:r>
        <w:rPr>
          <w:spacing w:val="-3"/>
        </w:rPr>
        <w:t xml:space="preserve"> </w:t>
      </w:r>
      <w:r>
        <w:rPr>
          <w:spacing w:val="-2"/>
          <w:w w:val="85"/>
        </w:rPr>
        <w:t>Uganda (Kigezi highland and Ankole hills), Eastern Uganda</w:t>
      </w:r>
      <w:r>
        <w:t xml:space="preserve"> </w:t>
      </w:r>
      <w:r>
        <w:rPr>
          <w:spacing w:val="-2"/>
          <w:w w:val="85"/>
        </w:rPr>
        <w:t xml:space="preserve">and Western Uganda (Bunyoro hills, Mubende, Toro hills) </w:t>
      </w:r>
      <w:r>
        <w:rPr>
          <w:w w:val="90"/>
        </w:rPr>
        <w:t>and</w:t>
      </w:r>
      <w:r>
        <w:rPr>
          <w:spacing w:val="-5"/>
          <w:w w:val="90"/>
        </w:rPr>
        <w:t xml:space="preserve"> </w:t>
      </w:r>
      <w:r>
        <w:rPr>
          <w:w w:val="90"/>
        </w:rPr>
        <w:t>West</w:t>
      </w:r>
      <w:r>
        <w:rPr>
          <w:spacing w:val="-5"/>
          <w:w w:val="90"/>
        </w:rPr>
        <w:t xml:space="preserve"> </w:t>
      </w:r>
      <w:r>
        <w:rPr>
          <w:w w:val="90"/>
        </w:rPr>
        <w:t>Nile</w:t>
      </w:r>
      <w:r>
        <w:rPr>
          <w:spacing w:val="-5"/>
          <w:w w:val="90"/>
        </w:rPr>
        <w:t xml:space="preserve"> </w:t>
      </w:r>
      <w:r>
        <w:rPr>
          <w:w w:val="90"/>
        </w:rPr>
        <w:t>uplands.</w:t>
      </w:r>
    </w:p>
    <w:p w:rsidR="00E5575B" w:rsidRDefault="00D512E5">
      <w:pPr>
        <w:pStyle w:val="BodyText"/>
        <w:spacing w:before="6"/>
        <w:ind w:left="460"/>
      </w:pPr>
      <w:r>
        <w:rPr>
          <w:w w:val="80"/>
        </w:rPr>
        <w:t>The</w:t>
      </w:r>
      <w:r>
        <w:rPr>
          <w:spacing w:val="-6"/>
        </w:rPr>
        <w:t xml:space="preserve"> </w:t>
      </w:r>
      <w:r>
        <w:rPr>
          <w:w w:val="80"/>
        </w:rPr>
        <w:t>uplands</w:t>
      </w:r>
      <w:r>
        <w:rPr>
          <w:spacing w:val="-5"/>
        </w:rPr>
        <w:t xml:space="preserve"> </w:t>
      </w:r>
      <w:r>
        <w:rPr>
          <w:w w:val="80"/>
        </w:rPr>
        <w:t>were</w:t>
      </w:r>
      <w:r>
        <w:rPr>
          <w:spacing w:val="-5"/>
        </w:rPr>
        <w:t xml:space="preserve"> </w:t>
      </w:r>
      <w:r>
        <w:rPr>
          <w:w w:val="80"/>
        </w:rPr>
        <w:t>mainly</w:t>
      </w:r>
      <w:r>
        <w:rPr>
          <w:spacing w:val="-6"/>
        </w:rPr>
        <w:t xml:space="preserve"> </w:t>
      </w:r>
      <w:r>
        <w:rPr>
          <w:w w:val="80"/>
        </w:rPr>
        <w:t>formed</w:t>
      </w:r>
      <w:r>
        <w:rPr>
          <w:spacing w:val="-2"/>
        </w:rPr>
        <w:t xml:space="preserve"> </w:t>
      </w:r>
      <w:r>
        <w:rPr>
          <w:w w:val="80"/>
        </w:rPr>
        <w:t>as</w:t>
      </w:r>
      <w:r>
        <w:rPr>
          <w:spacing w:val="-5"/>
        </w:rPr>
        <w:t xml:space="preserve"> </w:t>
      </w:r>
      <w:r>
        <w:rPr>
          <w:w w:val="80"/>
        </w:rPr>
        <w:t>result</w:t>
      </w:r>
      <w:r>
        <w:rPr>
          <w:spacing w:val="-5"/>
        </w:rPr>
        <w:t xml:space="preserve"> </w:t>
      </w:r>
      <w:r>
        <w:rPr>
          <w:w w:val="80"/>
        </w:rPr>
        <w:t>of</w:t>
      </w:r>
      <w:r>
        <w:rPr>
          <w:spacing w:val="-6"/>
        </w:rPr>
        <w:t xml:space="preserve"> </w:t>
      </w:r>
      <w:r>
        <w:rPr>
          <w:w w:val="80"/>
        </w:rPr>
        <w:t>vulcanicity,</w:t>
      </w:r>
      <w:r>
        <w:rPr>
          <w:spacing w:val="-5"/>
        </w:rPr>
        <w:t xml:space="preserve"> </w:t>
      </w:r>
      <w:r>
        <w:rPr>
          <w:w w:val="80"/>
        </w:rPr>
        <w:t>folding</w:t>
      </w:r>
      <w:r>
        <w:rPr>
          <w:spacing w:val="-5"/>
        </w:rPr>
        <w:t xml:space="preserve"> </w:t>
      </w:r>
      <w:r>
        <w:rPr>
          <w:w w:val="80"/>
        </w:rPr>
        <w:t>and</w:t>
      </w:r>
      <w:r>
        <w:rPr>
          <w:spacing w:val="-5"/>
        </w:rPr>
        <w:t xml:space="preserve"> </w:t>
      </w:r>
      <w:r>
        <w:rPr>
          <w:spacing w:val="-2"/>
          <w:w w:val="80"/>
        </w:rPr>
        <w:t>faulting.</w:t>
      </w:r>
    </w:p>
    <w:p w:rsidR="00E5575B" w:rsidRDefault="00D512E5">
      <w:pPr>
        <w:pStyle w:val="BodyText"/>
        <w:spacing w:before="4"/>
        <w:ind w:left="460"/>
      </w:pPr>
      <w:r>
        <w:rPr>
          <w:w w:val="80"/>
        </w:rPr>
        <w:t>These</w:t>
      </w:r>
      <w:r>
        <w:rPr>
          <w:spacing w:val="-5"/>
        </w:rPr>
        <w:t xml:space="preserve"> </w:t>
      </w:r>
      <w:r>
        <w:rPr>
          <w:w w:val="80"/>
        </w:rPr>
        <w:t>uplands</w:t>
      </w:r>
      <w:r>
        <w:rPr>
          <w:spacing w:val="-4"/>
        </w:rPr>
        <w:t xml:space="preserve"> </w:t>
      </w:r>
      <w:r>
        <w:rPr>
          <w:w w:val="80"/>
        </w:rPr>
        <w:t>have</w:t>
      </w:r>
      <w:r>
        <w:rPr>
          <w:spacing w:val="-5"/>
        </w:rPr>
        <w:t xml:space="preserve"> </w:t>
      </w:r>
      <w:r>
        <w:rPr>
          <w:w w:val="80"/>
        </w:rPr>
        <w:t>a</w:t>
      </w:r>
      <w:r>
        <w:rPr>
          <w:spacing w:val="-4"/>
        </w:rPr>
        <w:t xml:space="preserve"> </w:t>
      </w:r>
      <w:r>
        <w:rPr>
          <w:w w:val="80"/>
        </w:rPr>
        <w:t>lot</w:t>
      </w:r>
      <w:r>
        <w:rPr>
          <w:spacing w:val="-5"/>
        </w:rPr>
        <w:t xml:space="preserve"> </w:t>
      </w:r>
      <w:r>
        <w:rPr>
          <w:w w:val="80"/>
        </w:rPr>
        <w:t>of</w:t>
      </w:r>
      <w:r>
        <w:rPr>
          <w:spacing w:val="-4"/>
        </w:rPr>
        <w:t xml:space="preserve"> </w:t>
      </w:r>
      <w:r>
        <w:rPr>
          <w:w w:val="80"/>
        </w:rPr>
        <w:t>drainage</w:t>
      </w:r>
      <w:r>
        <w:rPr>
          <w:spacing w:val="-5"/>
        </w:rPr>
        <w:t xml:space="preserve"> </w:t>
      </w:r>
      <w:r>
        <w:rPr>
          <w:w w:val="80"/>
        </w:rPr>
        <w:t>features</w:t>
      </w:r>
      <w:r>
        <w:rPr>
          <w:spacing w:val="-4"/>
        </w:rPr>
        <w:t xml:space="preserve"> </w:t>
      </w:r>
      <w:r>
        <w:rPr>
          <w:w w:val="80"/>
        </w:rPr>
        <w:t>such</w:t>
      </w:r>
      <w:r>
        <w:rPr>
          <w:spacing w:val="-5"/>
        </w:rPr>
        <w:t xml:space="preserve"> </w:t>
      </w:r>
      <w:r>
        <w:rPr>
          <w:w w:val="80"/>
        </w:rPr>
        <w:t>as</w:t>
      </w:r>
      <w:r>
        <w:rPr>
          <w:spacing w:val="-4"/>
        </w:rPr>
        <w:t xml:space="preserve"> </w:t>
      </w:r>
      <w:r>
        <w:rPr>
          <w:w w:val="80"/>
        </w:rPr>
        <w:t>lakes,</w:t>
      </w:r>
      <w:r>
        <w:rPr>
          <w:spacing w:val="-5"/>
        </w:rPr>
        <w:t xml:space="preserve"> </w:t>
      </w:r>
      <w:r>
        <w:rPr>
          <w:w w:val="80"/>
        </w:rPr>
        <w:t>rivers,</w:t>
      </w:r>
      <w:r>
        <w:rPr>
          <w:spacing w:val="-4"/>
        </w:rPr>
        <w:t xml:space="preserve"> </w:t>
      </w:r>
      <w:r>
        <w:rPr>
          <w:w w:val="80"/>
        </w:rPr>
        <w:t>swamps</w:t>
      </w:r>
      <w:r>
        <w:rPr>
          <w:spacing w:val="-4"/>
        </w:rPr>
        <w:t xml:space="preserve"> </w:t>
      </w:r>
      <w:r>
        <w:rPr>
          <w:w w:val="80"/>
        </w:rPr>
        <w:t>and</w:t>
      </w:r>
      <w:r>
        <w:rPr>
          <w:spacing w:val="-5"/>
        </w:rPr>
        <w:t xml:space="preserve"> </w:t>
      </w:r>
      <w:r>
        <w:rPr>
          <w:spacing w:val="-2"/>
          <w:w w:val="80"/>
        </w:rPr>
        <w:t>streams.</w:t>
      </w:r>
    </w:p>
    <w:p w:rsidR="00E5575B" w:rsidRDefault="00E5575B">
      <w:pPr>
        <w:pStyle w:val="BodyText"/>
        <w:spacing w:before="2"/>
        <w:ind w:left="0"/>
      </w:pPr>
    </w:p>
    <w:p w:rsidR="00E5575B" w:rsidRDefault="00D512E5">
      <w:pPr>
        <w:pStyle w:val="Heading1"/>
      </w:pPr>
      <w:r>
        <w:rPr>
          <w:w w:val="80"/>
        </w:rPr>
        <w:t>MOUNTAIN</w:t>
      </w:r>
      <w:r>
        <w:rPr>
          <w:spacing w:val="-3"/>
        </w:rPr>
        <w:t xml:space="preserve"> </w:t>
      </w:r>
      <w:r>
        <w:rPr>
          <w:w w:val="80"/>
        </w:rPr>
        <w:t>/</w:t>
      </w:r>
      <w:r>
        <w:rPr>
          <w:spacing w:val="-3"/>
        </w:rPr>
        <w:t xml:space="preserve"> </w:t>
      </w:r>
      <w:r>
        <w:rPr>
          <w:w w:val="80"/>
        </w:rPr>
        <w:t>HIGHLAND</w:t>
      </w:r>
      <w:r>
        <w:rPr>
          <w:spacing w:val="-3"/>
        </w:rPr>
        <w:t xml:space="preserve"> </w:t>
      </w:r>
      <w:r>
        <w:rPr>
          <w:spacing w:val="-2"/>
          <w:w w:val="80"/>
        </w:rPr>
        <w:t>REGION</w:t>
      </w:r>
    </w:p>
    <w:p w:rsidR="00E5575B" w:rsidRDefault="00E5575B">
      <w:pPr>
        <w:sectPr w:rsidR="00E5575B">
          <w:pgSz w:w="12240" w:h="15840"/>
          <w:pgMar w:top="900" w:right="0" w:bottom="1100" w:left="80" w:header="704" w:footer="881" w:gutter="0"/>
          <w:cols w:space="720"/>
        </w:sectPr>
      </w:pPr>
    </w:p>
    <w:p w:rsidR="00E5575B" w:rsidRDefault="00E5575B">
      <w:pPr>
        <w:pStyle w:val="BodyText"/>
        <w:spacing w:before="45"/>
        <w:ind w:left="0"/>
        <w:rPr>
          <w:rFonts w:ascii="Arial"/>
          <w:b/>
        </w:rPr>
      </w:pPr>
    </w:p>
    <w:p w:rsidR="00E5575B" w:rsidRDefault="00D512E5">
      <w:pPr>
        <w:pStyle w:val="BodyText"/>
        <w:ind w:left="460" w:right="715"/>
        <w:jc w:val="both"/>
      </w:pPr>
      <w:r>
        <w:rPr>
          <w:w w:val="85"/>
        </w:rPr>
        <w:t>This region consists of the relief features, which are 2000meters above sea level. It constitutes 2%, which is 3885.0 km</w:t>
      </w:r>
      <w:r>
        <w:rPr>
          <w:w w:val="85"/>
          <w:position w:val="5"/>
          <w:sz w:val="13"/>
        </w:rPr>
        <w:t>2</w:t>
      </w:r>
      <w:r>
        <w:rPr>
          <w:spacing w:val="19"/>
          <w:position w:val="5"/>
          <w:sz w:val="13"/>
        </w:rPr>
        <w:t xml:space="preserve"> </w:t>
      </w:r>
      <w:r>
        <w:rPr>
          <w:w w:val="85"/>
        </w:rPr>
        <w:t xml:space="preserve">of the total land area of </w:t>
      </w:r>
      <w:r>
        <w:rPr>
          <w:spacing w:val="-2"/>
          <w:w w:val="90"/>
        </w:rPr>
        <w:t>Uganda.</w:t>
      </w:r>
    </w:p>
    <w:p w:rsidR="00E5575B" w:rsidRDefault="00D512E5">
      <w:pPr>
        <w:pStyle w:val="BodyText"/>
        <w:spacing w:before="6" w:line="242" w:lineRule="auto"/>
        <w:ind w:left="460" w:right="714"/>
        <w:jc w:val="both"/>
      </w:pPr>
      <w:r>
        <w:rPr>
          <w:w w:val="80"/>
        </w:rPr>
        <w:t>The mountain region is mainly found in the west</w:t>
      </w:r>
      <w:r>
        <w:t xml:space="preserve"> </w:t>
      </w:r>
      <w:r>
        <w:rPr>
          <w:w w:val="80"/>
        </w:rPr>
        <w:t xml:space="preserve">with Rwenzori mountain ranges, southwest with Mufumbiro mountain ranges (Mount Muhavura, Mount </w:t>
      </w:r>
      <w:r>
        <w:rPr>
          <w:w w:val="85"/>
        </w:rPr>
        <w:t xml:space="preserve">Mgahinga and Mountain Sabino), east with Elgon highlands and Sukulu hills in Tororo and north east of Uganda with Moroto Mountain, Napak </w:t>
      </w:r>
      <w:r>
        <w:rPr>
          <w:w w:val="80"/>
        </w:rPr>
        <w:t>Mountain, Kadam Mountain,</w:t>
      </w:r>
      <w:r>
        <w:t xml:space="preserve"> </w:t>
      </w:r>
      <w:r>
        <w:rPr>
          <w:w w:val="80"/>
        </w:rPr>
        <w:t>Timu mountain and Morungole Mountain as well as the residual hills of</w:t>
      </w:r>
      <w:r>
        <w:t xml:space="preserve"> </w:t>
      </w:r>
      <w:r>
        <w:rPr>
          <w:w w:val="80"/>
        </w:rPr>
        <w:t>Madi, Karamoja and Acholi.</w:t>
      </w:r>
    </w:p>
    <w:p w:rsidR="00E5575B" w:rsidRDefault="00D512E5">
      <w:pPr>
        <w:pStyle w:val="BodyText"/>
        <w:spacing w:before="3"/>
        <w:ind w:left="460" w:right="714"/>
        <w:jc w:val="both"/>
      </w:pPr>
      <w:r>
        <w:rPr>
          <w:w w:val="85"/>
        </w:rPr>
        <w:t xml:space="preserve">These highland areas are mainly as a result of volcanicity except Rwenzori, a block mountain that was formed as a result of faulting though others </w:t>
      </w:r>
      <w:r>
        <w:rPr>
          <w:w w:val="80"/>
        </w:rPr>
        <w:t>especially inselbergs (residual hills) are / were due to denudational forces of weathering and erosion.</w:t>
      </w:r>
    </w:p>
    <w:p w:rsidR="00E5575B" w:rsidRDefault="00D512E5">
      <w:pPr>
        <w:pStyle w:val="BodyText"/>
        <w:spacing w:before="6" w:line="244" w:lineRule="auto"/>
        <w:ind w:left="460" w:right="720"/>
        <w:jc w:val="both"/>
      </w:pPr>
      <w:r>
        <w:rPr>
          <w:w w:val="85"/>
        </w:rPr>
        <w:t>These relief regions of Uganda are then sub categorized into minor regions such as lake basins, river valleys, flat-topped hills, gentle sloping hills, steep</w:t>
      </w:r>
      <w:r>
        <w:rPr>
          <w:spacing w:val="-6"/>
          <w:w w:val="85"/>
        </w:rPr>
        <w:t xml:space="preserve"> </w:t>
      </w:r>
      <w:r>
        <w:rPr>
          <w:w w:val="85"/>
        </w:rPr>
        <w:t>hills,</w:t>
      </w:r>
      <w:r>
        <w:rPr>
          <w:spacing w:val="-5"/>
          <w:w w:val="85"/>
        </w:rPr>
        <w:t xml:space="preserve"> </w:t>
      </w:r>
      <w:r>
        <w:rPr>
          <w:w w:val="85"/>
        </w:rPr>
        <w:t>broad</w:t>
      </w:r>
      <w:r>
        <w:rPr>
          <w:spacing w:val="-5"/>
          <w:w w:val="85"/>
        </w:rPr>
        <w:t xml:space="preserve"> </w:t>
      </w:r>
      <w:r>
        <w:rPr>
          <w:w w:val="85"/>
        </w:rPr>
        <w:t>valleys,</w:t>
      </w:r>
      <w:r>
        <w:rPr>
          <w:spacing w:val="-6"/>
          <w:w w:val="85"/>
        </w:rPr>
        <w:t xml:space="preserve"> </w:t>
      </w:r>
      <w:r>
        <w:rPr>
          <w:w w:val="85"/>
        </w:rPr>
        <w:t>ridges,</w:t>
      </w:r>
      <w:r>
        <w:rPr>
          <w:spacing w:val="-5"/>
          <w:w w:val="85"/>
        </w:rPr>
        <w:t xml:space="preserve"> </w:t>
      </w:r>
      <w:r>
        <w:rPr>
          <w:w w:val="85"/>
        </w:rPr>
        <w:t>escarpments,</w:t>
      </w:r>
      <w:r>
        <w:rPr>
          <w:spacing w:val="-5"/>
          <w:w w:val="85"/>
        </w:rPr>
        <w:t xml:space="preserve"> </w:t>
      </w:r>
      <w:r>
        <w:rPr>
          <w:w w:val="85"/>
        </w:rPr>
        <w:t>flat</w:t>
      </w:r>
      <w:r>
        <w:rPr>
          <w:spacing w:val="-6"/>
          <w:w w:val="85"/>
        </w:rPr>
        <w:t xml:space="preserve"> </w:t>
      </w:r>
      <w:r>
        <w:rPr>
          <w:w w:val="85"/>
        </w:rPr>
        <w:t>plains,</w:t>
      </w:r>
      <w:r>
        <w:rPr>
          <w:spacing w:val="-5"/>
          <w:w w:val="85"/>
        </w:rPr>
        <w:t xml:space="preserve"> </w:t>
      </w:r>
      <w:r>
        <w:rPr>
          <w:w w:val="85"/>
        </w:rPr>
        <w:t>inselbergs,</w:t>
      </w:r>
      <w:r>
        <w:rPr>
          <w:spacing w:val="-5"/>
          <w:w w:val="85"/>
        </w:rPr>
        <w:t xml:space="preserve"> </w:t>
      </w:r>
      <w:r>
        <w:rPr>
          <w:w w:val="85"/>
        </w:rPr>
        <w:t>etc.</w:t>
      </w:r>
    </w:p>
    <w:p w:rsidR="00E5575B" w:rsidRDefault="00D512E5">
      <w:pPr>
        <w:pStyle w:val="BodyText"/>
        <w:spacing w:line="244" w:lineRule="auto"/>
        <w:ind w:left="460" w:right="717"/>
        <w:jc w:val="both"/>
      </w:pPr>
      <w:r>
        <w:rPr>
          <w:w w:val="85"/>
        </w:rPr>
        <w:t xml:space="preserve">In conclusion, these relief regions existed due to tectonism thus responsible for the geomorphology of Uganda i.e. the formation of Uganda’s relief </w:t>
      </w:r>
      <w:r>
        <w:rPr>
          <w:spacing w:val="-2"/>
          <w:w w:val="90"/>
        </w:rPr>
        <w:t>features.</w:t>
      </w:r>
    </w:p>
    <w:p w:rsidR="00E5575B" w:rsidRDefault="00D512E5">
      <w:pPr>
        <w:pStyle w:val="BodyText"/>
        <w:spacing w:line="223" w:lineRule="exact"/>
        <w:ind w:left="460"/>
        <w:jc w:val="both"/>
      </w:pPr>
      <w:r>
        <w:rPr>
          <w:w w:val="80"/>
        </w:rPr>
        <w:t>However,</w:t>
      </w:r>
      <w:r>
        <w:rPr>
          <w:spacing w:val="-7"/>
        </w:rPr>
        <w:t xml:space="preserve"> </w:t>
      </w:r>
      <w:r>
        <w:rPr>
          <w:w w:val="80"/>
        </w:rPr>
        <w:t>to</w:t>
      </w:r>
      <w:r>
        <w:rPr>
          <w:spacing w:val="-3"/>
        </w:rPr>
        <w:t xml:space="preserve"> </w:t>
      </w:r>
      <w:r>
        <w:rPr>
          <w:w w:val="80"/>
        </w:rPr>
        <w:t>certain</w:t>
      </w:r>
      <w:r>
        <w:rPr>
          <w:spacing w:val="-4"/>
        </w:rPr>
        <w:t xml:space="preserve"> </w:t>
      </w:r>
      <w:r>
        <w:rPr>
          <w:w w:val="80"/>
        </w:rPr>
        <w:t>extent</w:t>
      </w:r>
      <w:r>
        <w:rPr>
          <w:spacing w:val="-4"/>
        </w:rPr>
        <w:t xml:space="preserve"> </w:t>
      </w:r>
      <w:r>
        <w:rPr>
          <w:w w:val="80"/>
        </w:rPr>
        <w:t>the</w:t>
      </w:r>
      <w:r>
        <w:rPr>
          <w:spacing w:val="-4"/>
        </w:rPr>
        <w:t xml:space="preserve"> </w:t>
      </w:r>
      <w:r>
        <w:rPr>
          <w:w w:val="80"/>
        </w:rPr>
        <w:t>relief</w:t>
      </w:r>
      <w:r>
        <w:rPr>
          <w:spacing w:val="-4"/>
        </w:rPr>
        <w:t xml:space="preserve"> </w:t>
      </w:r>
      <w:r>
        <w:rPr>
          <w:w w:val="80"/>
        </w:rPr>
        <w:t>of</w:t>
      </w:r>
      <w:r>
        <w:rPr>
          <w:spacing w:val="-4"/>
        </w:rPr>
        <w:t xml:space="preserve"> </w:t>
      </w:r>
      <w:r>
        <w:rPr>
          <w:w w:val="80"/>
        </w:rPr>
        <w:t>Uganda</w:t>
      </w:r>
      <w:r>
        <w:rPr>
          <w:spacing w:val="-4"/>
        </w:rPr>
        <w:t xml:space="preserve"> </w:t>
      </w:r>
      <w:r>
        <w:rPr>
          <w:w w:val="80"/>
        </w:rPr>
        <w:t>is</w:t>
      </w:r>
      <w:r>
        <w:rPr>
          <w:spacing w:val="-4"/>
        </w:rPr>
        <w:t xml:space="preserve"> </w:t>
      </w:r>
      <w:r>
        <w:rPr>
          <w:w w:val="80"/>
        </w:rPr>
        <w:t>due</w:t>
      </w:r>
      <w:r>
        <w:rPr>
          <w:spacing w:val="-4"/>
        </w:rPr>
        <w:t xml:space="preserve"> </w:t>
      </w:r>
      <w:r>
        <w:rPr>
          <w:w w:val="80"/>
        </w:rPr>
        <w:t>to</w:t>
      </w:r>
      <w:r>
        <w:t xml:space="preserve"> </w:t>
      </w:r>
      <w:r>
        <w:rPr>
          <w:w w:val="80"/>
        </w:rPr>
        <w:t>denudational</w:t>
      </w:r>
      <w:r>
        <w:rPr>
          <w:spacing w:val="-4"/>
        </w:rPr>
        <w:t xml:space="preserve"> </w:t>
      </w:r>
      <w:r>
        <w:rPr>
          <w:w w:val="80"/>
        </w:rPr>
        <w:t>processes</w:t>
      </w:r>
      <w:r>
        <w:rPr>
          <w:spacing w:val="-4"/>
        </w:rPr>
        <w:t xml:space="preserve"> </w:t>
      </w:r>
      <w:r>
        <w:rPr>
          <w:w w:val="80"/>
        </w:rPr>
        <w:t>/</w:t>
      </w:r>
      <w:r>
        <w:rPr>
          <w:spacing w:val="-3"/>
        </w:rPr>
        <w:t xml:space="preserve"> </w:t>
      </w:r>
      <w:r>
        <w:rPr>
          <w:w w:val="80"/>
        </w:rPr>
        <w:t>exogenic</w:t>
      </w:r>
      <w:r>
        <w:rPr>
          <w:spacing w:val="-4"/>
        </w:rPr>
        <w:t xml:space="preserve"> </w:t>
      </w:r>
      <w:r>
        <w:rPr>
          <w:spacing w:val="-2"/>
          <w:w w:val="80"/>
        </w:rPr>
        <w:t>processes.</w:t>
      </w:r>
    </w:p>
    <w:p w:rsidR="00E5575B" w:rsidRDefault="00E5575B">
      <w:pPr>
        <w:pStyle w:val="BodyText"/>
        <w:spacing w:before="1"/>
        <w:ind w:left="0"/>
      </w:pPr>
    </w:p>
    <w:p w:rsidR="00E5575B" w:rsidRDefault="00D512E5">
      <w:pPr>
        <w:pStyle w:val="Heading1"/>
      </w:pPr>
      <w:r>
        <w:rPr>
          <w:w w:val="80"/>
        </w:rPr>
        <w:t>HOW</w:t>
      </w:r>
      <w:r>
        <w:rPr>
          <w:spacing w:val="-5"/>
        </w:rPr>
        <w:t xml:space="preserve"> </w:t>
      </w:r>
      <w:r>
        <w:rPr>
          <w:w w:val="80"/>
        </w:rPr>
        <w:t>TO</w:t>
      </w:r>
      <w:r>
        <w:rPr>
          <w:spacing w:val="-4"/>
        </w:rPr>
        <w:t xml:space="preserve"> </w:t>
      </w:r>
      <w:r>
        <w:rPr>
          <w:w w:val="80"/>
        </w:rPr>
        <w:t>WRITE</w:t>
      </w:r>
      <w:r>
        <w:rPr>
          <w:spacing w:val="-6"/>
        </w:rPr>
        <w:t xml:space="preserve"> </w:t>
      </w:r>
      <w:r>
        <w:rPr>
          <w:w w:val="80"/>
        </w:rPr>
        <w:t>AN</w:t>
      </w:r>
      <w:r>
        <w:rPr>
          <w:spacing w:val="-4"/>
        </w:rPr>
        <w:t xml:space="preserve"> </w:t>
      </w:r>
      <w:r>
        <w:rPr>
          <w:w w:val="80"/>
        </w:rPr>
        <w:t>ESSAY</w:t>
      </w:r>
      <w:r>
        <w:rPr>
          <w:spacing w:val="-2"/>
        </w:rPr>
        <w:t xml:space="preserve"> </w:t>
      </w:r>
      <w:r>
        <w:rPr>
          <w:w w:val="80"/>
        </w:rPr>
        <w:t>OF</w:t>
      </w:r>
      <w:r>
        <w:rPr>
          <w:spacing w:val="-3"/>
        </w:rPr>
        <w:t xml:space="preserve"> </w:t>
      </w:r>
      <w:r>
        <w:rPr>
          <w:w w:val="80"/>
        </w:rPr>
        <w:t>CONTRIBUTION</w:t>
      </w:r>
      <w:r>
        <w:t xml:space="preserve"> </w:t>
      </w:r>
      <w:r>
        <w:rPr>
          <w:w w:val="80"/>
        </w:rPr>
        <w:t>/</w:t>
      </w:r>
      <w:r>
        <w:rPr>
          <w:spacing w:val="-4"/>
        </w:rPr>
        <w:t xml:space="preserve"> </w:t>
      </w:r>
      <w:r>
        <w:rPr>
          <w:w w:val="80"/>
        </w:rPr>
        <w:t>IMPORTANCE</w:t>
      </w:r>
      <w:r>
        <w:rPr>
          <w:spacing w:val="-3"/>
        </w:rPr>
        <w:t xml:space="preserve"> </w:t>
      </w:r>
      <w:r>
        <w:rPr>
          <w:w w:val="80"/>
        </w:rPr>
        <w:t>USING</w:t>
      </w:r>
      <w:r>
        <w:rPr>
          <w:spacing w:val="-5"/>
        </w:rPr>
        <w:t xml:space="preserve"> </w:t>
      </w:r>
      <w:r>
        <w:rPr>
          <w:w w:val="80"/>
        </w:rPr>
        <w:t>AN</w:t>
      </w:r>
      <w:r>
        <w:rPr>
          <w:spacing w:val="-4"/>
        </w:rPr>
        <w:t xml:space="preserve"> </w:t>
      </w:r>
      <w:r>
        <w:rPr>
          <w:w w:val="80"/>
        </w:rPr>
        <w:t>ACRONYM</w:t>
      </w:r>
      <w:r>
        <w:rPr>
          <w:spacing w:val="-3"/>
        </w:rPr>
        <w:t xml:space="preserve"> </w:t>
      </w:r>
      <w:r>
        <w:rPr>
          <w:w w:val="80"/>
        </w:rPr>
        <w:t>OF</w:t>
      </w:r>
      <w:r>
        <w:rPr>
          <w:spacing w:val="-2"/>
        </w:rPr>
        <w:t xml:space="preserve"> </w:t>
      </w:r>
      <w:r>
        <w:rPr>
          <w:spacing w:val="-2"/>
          <w:w w:val="80"/>
        </w:rPr>
        <w:t>“SPELED”</w:t>
      </w:r>
    </w:p>
    <w:p w:rsidR="00E5575B" w:rsidRDefault="00D512E5">
      <w:pPr>
        <w:pStyle w:val="BodyText"/>
        <w:spacing w:before="1" w:line="244" w:lineRule="auto"/>
        <w:ind w:left="460" w:right="8763"/>
      </w:pPr>
      <w:r>
        <w:rPr>
          <w:spacing w:val="-2"/>
          <w:w w:val="85"/>
        </w:rPr>
        <w:t>S</w:t>
      </w:r>
      <w:r>
        <w:rPr>
          <w:spacing w:val="-4"/>
          <w:w w:val="85"/>
        </w:rPr>
        <w:t xml:space="preserve"> </w:t>
      </w:r>
      <w:r>
        <w:rPr>
          <w:spacing w:val="-2"/>
          <w:w w:val="85"/>
        </w:rPr>
        <w:t>–</w:t>
      </w:r>
      <w:r>
        <w:rPr>
          <w:spacing w:val="-3"/>
          <w:w w:val="85"/>
        </w:rPr>
        <w:t xml:space="preserve"> </w:t>
      </w:r>
      <w:r>
        <w:rPr>
          <w:spacing w:val="-2"/>
          <w:w w:val="85"/>
        </w:rPr>
        <w:t>Starting</w:t>
      </w:r>
      <w:r>
        <w:rPr>
          <w:spacing w:val="-3"/>
          <w:w w:val="85"/>
        </w:rPr>
        <w:t xml:space="preserve"> </w:t>
      </w:r>
      <w:r>
        <w:rPr>
          <w:spacing w:val="-2"/>
          <w:w w:val="85"/>
        </w:rPr>
        <w:t>word</w:t>
      </w:r>
      <w:r>
        <w:rPr>
          <w:spacing w:val="-3"/>
          <w:w w:val="85"/>
        </w:rPr>
        <w:t xml:space="preserve"> </w:t>
      </w:r>
      <w:r>
        <w:rPr>
          <w:spacing w:val="-2"/>
          <w:w w:val="85"/>
        </w:rPr>
        <w:t>(s)</w:t>
      </w:r>
      <w:r>
        <w:rPr>
          <w:spacing w:val="-3"/>
          <w:w w:val="85"/>
        </w:rPr>
        <w:t xml:space="preserve"> </w:t>
      </w:r>
      <w:r>
        <w:rPr>
          <w:spacing w:val="-2"/>
          <w:w w:val="85"/>
        </w:rPr>
        <w:t>/</w:t>
      </w:r>
      <w:r>
        <w:rPr>
          <w:spacing w:val="-3"/>
          <w:w w:val="85"/>
        </w:rPr>
        <w:t xml:space="preserve"> </w:t>
      </w:r>
      <w:r>
        <w:rPr>
          <w:spacing w:val="-2"/>
          <w:w w:val="85"/>
        </w:rPr>
        <w:t>concept</w:t>
      </w:r>
      <w:r>
        <w:rPr>
          <w:spacing w:val="-3"/>
          <w:w w:val="85"/>
        </w:rPr>
        <w:t xml:space="preserve"> </w:t>
      </w:r>
      <w:r>
        <w:rPr>
          <w:spacing w:val="-2"/>
          <w:w w:val="85"/>
        </w:rPr>
        <w:t>(s)</w:t>
      </w:r>
      <w:r>
        <w:rPr>
          <w:spacing w:val="-7"/>
        </w:rPr>
        <w:t xml:space="preserve"> </w:t>
      </w:r>
      <w:r>
        <w:rPr>
          <w:spacing w:val="-2"/>
          <w:w w:val="85"/>
        </w:rPr>
        <w:t xml:space="preserve">(Who) </w:t>
      </w:r>
      <w:r>
        <w:rPr>
          <w:w w:val="95"/>
        </w:rPr>
        <w:t>P-</w:t>
      </w:r>
      <w:r>
        <w:rPr>
          <w:spacing w:val="-10"/>
          <w:w w:val="95"/>
        </w:rPr>
        <w:t xml:space="preserve"> </w:t>
      </w:r>
      <w:r>
        <w:rPr>
          <w:w w:val="95"/>
        </w:rPr>
        <w:t>Point</w:t>
      </w:r>
      <w:r>
        <w:rPr>
          <w:spacing w:val="-11"/>
          <w:w w:val="95"/>
        </w:rPr>
        <w:t xml:space="preserve"> </w:t>
      </w:r>
      <w:r>
        <w:rPr>
          <w:w w:val="95"/>
        </w:rPr>
        <w:t>(What)</w:t>
      </w:r>
    </w:p>
    <w:p w:rsidR="00E5575B" w:rsidRDefault="00D512E5">
      <w:pPr>
        <w:pStyle w:val="BodyText"/>
        <w:spacing w:line="242" w:lineRule="auto"/>
        <w:ind w:left="460" w:right="8763"/>
      </w:pPr>
      <w:r>
        <w:rPr>
          <w:w w:val="80"/>
        </w:rPr>
        <w:t xml:space="preserve">E – Explanation of the point (How / Why) </w:t>
      </w:r>
      <w:r>
        <w:rPr>
          <w:w w:val="90"/>
        </w:rPr>
        <w:t>LED</w:t>
      </w:r>
      <w:r>
        <w:rPr>
          <w:spacing w:val="-8"/>
          <w:w w:val="90"/>
        </w:rPr>
        <w:t xml:space="preserve"> </w:t>
      </w:r>
      <w:r>
        <w:rPr>
          <w:w w:val="90"/>
        </w:rPr>
        <w:t>–</w:t>
      </w:r>
      <w:r>
        <w:rPr>
          <w:spacing w:val="-8"/>
          <w:w w:val="90"/>
        </w:rPr>
        <w:t xml:space="preserve"> </w:t>
      </w:r>
      <w:r>
        <w:rPr>
          <w:w w:val="90"/>
        </w:rPr>
        <w:t>Local</w:t>
      </w:r>
      <w:r>
        <w:rPr>
          <w:spacing w:val="-8"/>
          <w:w w:val="90"/>
        </w:rPr>
        <w:t xml:space="preserve"> </w:t>
      </w:r>
      <w:r>
        <w:rPr>
          <w:w w:val="90"/>
        </w:rPr>
        <w:t>Examples</w:t>
      </w:r>
      <w:r>
        <w:rPr>
          <w:spacing w:val="-8"/>
          <w:w w:val="90"/>
        </w:rPr>
        <w:t xml:space="preserve"> </w:t>
      </w:r>
      <w:r>
        <w:rPr>
          <w:w w:val="90"/>
        </w:rPr>
        <w:t>and</w:t>
      </w:r>
      <w:r>
        <w:rPr>
          <w:spacing w:val="-8"/>
          <w:w w:val="90"/>
        </w:rPr>
        <w:t xml:space="preserve"> </w:t>
      </w:r>
      <w:r>
        <w:rPr>
          <w:w w:val="90"/>
        </w:rPr>
        <w:t>District</w:t>
      </w:r>
    </w:p>
    <w:p w:rsidR="00E5575B" w:rsidRDefault="00D512E5">
      <w:pPr>
        <w:pStyle w:val="Heading1"/>
        <w:spacing w:before="226"/>
      </w:pPr>
      <w:r>
        <w:rPr>
          <w:w w:val="80"/>
        </w:rPr>
        <w:t>POSITIVE</w:t>
      </w:r>
      <w:r>
        <w:t xml:space="preserve"> </w:t>
      </w:r>
      <w:r>
        <w:rPr>
          <w:spacing w:val="-4"/>
          <w:w w:val="90"/>
        </w:rPr>
        <w:t>SIDE</w:t>
      </w:r>
    </w:p>
    <w:p w:rsidR="00E5575B" w:rsidRDefault="00D512E5">
      <w:pPr>
        <w:pStyle w:val="ListParagraph"/>
        <w:numPr>
          <w:ilvl w:val="0"/>
          <w:numId w:val="2"/>
        </w:numPr>
        <w:tabs>
          <w:tab w:val="left" w:pos="1360"/>
        </w:tabs>
        <w:spacing w:before="1" w:line="245" w:lineRule="exact"/>
        <w:ind w:left="1360" w:hanging="900"/>
        <w:jc w:val="left"/>
        <w:rPr>
          <w:rFonts w:ascii="Arial" w:hAnsi="Arial"/>
          <w:b/>
          <w:sz w:val="20"/>
        </w:rPr>
      </w:pPr>
      <w:r>
        <w:rPr>
          <w:w w:val="80"/>
          <w:sz w:val="20"/>
        </w:rPr>
        <w:t>First</w:t>
      </w:r>
      <w:r>
        <w:rPr>
          <w:spacing w:val="-6"/>
          <w:sz w:val="20"/>
        </w:rPr>
        <w:t xml:space="preserve"> </w:t>
      </w:r>
      <w:r>
        <w:rPr>
          <w:w w:val="80"/>
          <w:sz w:val="20"/>
        </w:rPr>
        <w:t>joining</w:t>
      </w:r>
      <w:r>
        <w:rPr>
          <w:spacing w:val="-5"/>
          <w:sz w:val="20"/>
        </w:rPr>
        <w:t xml:space="preserve"> </w:t>
      </w:r>
      <w:r>
        <w:rPr>
          <w:w w:val="80"/>
          <w:sz w:val="20"/>
        </w:rPr>
        <w:t>words</w:t>
      </w:r>
      <w:r>
        <w:rPr>
          <w:spacing w:val="-5"/>
          <w:sz w:val="20"/>
        </w:rPr>
        <w:t xml:space="preserve"> </w:t>
      </w:r>
      <w:r>
        <w:rPr>
          <w:w w:val="80"/>
          <w:sz w:val="20"/>
        </w:rPr>
        <w:t>in</w:t>
      </w:r>
      <w:r>
        <w:rPr>
          <w:spacing w:val="-5"/>
          <w:sz w:val="20"/>
        </w:rPr>
        <w:t xml:space="preserve"> </w:t>
      </w:r>
      <w:r>
        <w:rPr>
          <w:w w:val="80"/>
          <w:sz w:val="20"/>
        </w:rPr>
        <w:t>essay</w:t>
      </w:r>
      <w:r>
        <w:rPr>
          <w:spacing w:val="-2"/>
          <w:sz w:val="20"/>
        </w:rPr>
        <w:t xml:space="preserve"> </w:t>
      </w:r>
      <w:r>
        <w:rPr>
          <w:w w:val="80"/>
          <w:sz w:val="20"/>
        </w:rPr>
        <w:t>writing</w:t>
      </w:r>
      <w:r>
        <w:rPr>
          <w:spacing w:val="-3"/>
          <w:sz w:val="20"/>
        </w:rPr>
        <w:t xml:space="preserve"> </w:t>
      </w:r>
      <w:r>
        <w:rPr>
          <w:w w:val="80"/>
          <w:sz w:val="20"/>
        </w:rPr>
        <w:t>(+</w:t>
      </w:r>
      <w:r>
        <w:rPr>
          <w:spacing w:val="-4"/>
          <w:sz w:val="20"/>
        </w:rPr>
        <w:t xml:space="preserve"> </w:t>
      </w:r>
      <w:r>
        <w:rPr>
          <w:w w:val="80"/>
          <w:sz w:val="20"/>
        </w:rPr>
        <w:t>1)</w:t>
      </w:r>
      <w:r>
        <w:rPr>
          <w:spacing w:val="-4"/>
          <w:sz w:val="20"/>
        </w:rPr>
        <w:t xml:space="preserve"> </w:t>
      </w:r>
      <w:r>
        <w:rPr>
          <w:w w:val="80"/>
          <w:sz w:val="20"/>
        </w:rPr>
        <w:t>after</w:t>
      </w:r>
      <w:r>
        <w:rPr>
          <w:spacing w:val="-4"/>
          <w:sz w:val="20"/>
        </w:rPr>
        <w:t xml:space="preserve"> </w:t>
      </w:r>
      <w:r>
        <w:rPr>
          <w:rFonts w:ascii="Arial" w:hAnsi="Arial"/>
          <w:b/>
          <w:w w:val="80"/>
          <w:sz w:val="20"/>
        </w:rPr>
        <w:t>the</w:t>
      </w:r>
      <w:r>
        <w:rPr>
          <w:rFonts w:ascii="Arial" w:hAnsi="Arial"/>
          <w:b/>
          <w:spacing w:val="-7"/>
          <w:sz w:val="20"/>
        </w:rPr>
        <w:t xml:space="preserve"> </w:t>
      </w:r>
      <w:r>
        <w:rPr>
          <w:rFonts w:ascii="Arial" w:hAnsi="Arial"/>
          <w:b/>
          <w:w w:val="80"/>
          <w:sz w:val="20"/>
        </w:rPr>
        <w:t>Starting</w:t>
      </w:r>
      <w:r>
        <w:rPr>
          <w:rFonts w:ascii="Arial" w:hAnsi="Arial"/>
          <w:b/>
          <w:spacing w:val="-7"/>
          <w:sz w:val="20"/>
        </w:rPr>
        <w:t xml:space="preserve"> </w:t>
      </w:r>
      <w:r>
        <w:rPr>
          <w:rFonts w:ascii="Arial" w:hAnsi="Arial"/>
          <w:b/>
          <w:w w:val="80"/>
          <w:sz w:val="20"/>
        </w:rPr>
        <w:t>key</w:t>
      </w:r>
      <w:r>
        <w:rPr>
          <w:rFonts w:ascii="Arial" w:hAnsi="Arial"/>
          <w:b/>
          <w:spacing w:val="-8"/>
          <w:sz w:val="20"/>
        </w:rPr>
        <w:t xml:space="preserve"> </w:t>
      </w:r>
      <w:r>
        <w:rPr>
          <w:rFonts w:ascii="Arial" w:hAnsi="Arial"/>
          <w:b/>
          <w:w w:val="80"/>
          <w:sz w:val="20"/>
        </w:rPr>
        <w:t>word</w:t>
      </w:r>
      <w:r>
        <w:rPr>
          <w:rFonts w:ascii="Arial" w:hAnsi="Arial"/>
          <w:b/>
          <w:spacing w:val="-7"/>
          <w:sz w:val="20"/>
        </w:rPr>
        <w:t xml:space="preserve"> </w:t>
      </w:r>
      <w:r>
        <w:rPr>
          <w:rFonts w:ascii="Arial" w:hAnsi="Arial"/>
          <w:b/>
          <w:w w:val="80"/>
          <w:sz w:val="20"/>
        </w:rPr>
        <w:t>/</w:t>
      </w:r>
      <w:r>
        <w:rPr>
          <w:rFonts w:ascii="Arial" w:hAnsi="Arial"/>
          <w:b/>
          <w:spacing w:val="-8"/>
          <w:sz w:val="20"/>
        </w:rPr>
        <w:t xml:space="preserve"> </w:t>
      </w:r>
      <w:r>
        <w:rPr>
          <w:rFonts w:ascii="Arial" w:hAnsi="Arial"/>
          <w:b/>
          <w:w w:val="80"/>
          <w:sz w:val="20"/>
        </w:rPr>
        <w:t>concept</w:t>
      </w:r>
      <w:r>
        <w:rPr>
          <w:rFonts w:ascii="Arial" w:hAnsi="Arial"/>
          <w:b/>
          <w:spacing w:val="-4"/>
          <w:sz w:val="20"/>
        </w:rPr>
        <w:t xml:space="preserve"> </w:t>
      </w:r>
      <w:r>
        <w:rPr>
          <w:rFonts w:ascii="Arial" w:hAnsi="Arial"/>
          <w:b/>
          <w:w w:val="80"/>
          <w:sz w:val="20"/>
        </w:rPr>
        <w:t>(Who)</w:t>
      </w:r>
      <w:r>
        <w:rPr>
          <w:rFonts w:ascii="Arial" w:hAnsi="Arial"/>
          <w:b/>
          <w:spacing w:val="-6"/>
          <w:sz w:val="20"/>
        </w:rPr>
        <w:t xml:space="preserve"> </w:t>
      </w:r>
      <w:r>
        <w:rPr>
          <w:w w:val="80"/>
          <w:sz w:val="20"/>
        </w:rPr>
        <w:t>for</w:t>
      </w:r>
      <w:r>
        <w:rPr>
          <w:spacing w:val="45"/>
          <w:sz w:val="20"/>
        </w:rPr>
        <w:t xml:space="preserve"> </w:t>
      </w:r>
      <w:r>
        <w:rPr>
          <w:rFonts w:ascii="Arial" w:hAnsi="Arial"/>
          <w:b/>
          <w:w w:val="80"/>
          <w:sz w:val="20"/>
        </w:rPr>
        <w:t>What</w:t>
      </w:r>
      <w:r>
        <w:rPr>
          <w:rFonts w:ascii="Arial" w:hAnsi="Arial"/>
          <w:b/>
          <w:spacing w:val="-7"/>
          <w:sz w:val="20"/>
        </w:rPr>
        <w:t xml:space="preserve"> </w:t>
      </w:r>
      <w:r>
        <w:rPr>
          <w:rFonts w:ascii="Arial" w:hAnsi="Arial"/>
          <w:b/>
          <w:w w:val="80"/>
          <w:sz w:val="20"/>
        </w:rPr>
        <w:t>/</w:t>
      </w:r>
      <w:r>
        <w:rPr>
          <w:rFonts w:ascii="Arial" w:hAnsi="Arial"/>
          <w:b/>
          <w:spacing w:val="-9"/>
          <w:sz w:val="20"/>
        </w:rPr>
        <w:t xml:space="preserve"> </w:t>
      </w:r>
      <w:r>
        <w:rPr>
          <w:rFonts w:ascii="Arial" w:hAnsi="Arial"/>
          <w:b/>
          <w:w w:val="80"/>
          <w:sz w:val="20"/>
        </w:rPr>
        <w:t>Point</w:t>
      </w:r>
      <w:r>
        <w:rPr>
          <w:rFonts w:ascii="Arial" w:hAnsi="Arial"/>
          <w:b/>
          <w:spacing w:val="-7"/>
          <w:sz w:val="20"/>
        </w:rPr>
        <w:t xml:space="preserve"> </w:t>
      </w:r>
      <w:r>
        <w:rPr>
          <w:rFonts w:ascii="Arial" w:hAnsi="Arial"/>
          <w:b/>
          <w:w w:val="80"/>
          <w:sz w:val="20"/>
        </w:rPr>
        <w:t>(Land</w:t>
      </w:r>
      <w:r>
        <w:rPr>
          <w:rFonts w:ascii="Arial" w:hAnsi="Arial"/>
          <w:b/>
          <w:spacing w:val="-7"/>
          <w:sz w:val="20"/>
        </w:rPr>
        <w:t xml:space="preserve"> </w:t>
      </w:r>
      <w:r>
        <w:rPr>
          <w:rFonts w:ascii="Arial" w:hAnsi="Arial"/>
          <w:b/>
          <w:w w:val="80"/>
          <w:sz w:val="20"/>
        </w:rPr>
        <w:t>use</w:t>
      </w:r>
      <w:r>
        <w:rPr>
          <w:rFonts w:ascii="Arial" w:hAnsi="Arial"/>
          <w:b/>
          <w:spacing w:val="-7"/>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Economic</w:t>
      </w:r>
      <w:r>
        <w:rPr>
          <w:rFonts w:ascii="Arial" w:hAnsi="Arial"/>
          <w:b/>
          <w:spacing w:val="-7"/>
          <w:sz w:val="20"/>
        </w:rPr>
        <w:t xml:space="preserve"> </w:t>
      </w:r>
      <w:r>
        <w:rPr>
          <w:rFonts w:ascii="Arial" w:hAnsi="Arial"/>
          <w:b/>
          <w:spacing w:val="-2"/>
          <w:w w:val="80"/>
          <w:sz w:val="20"/>
        </w:rPr>
        <w:t>activity)</w:t>
      </w:r>
    </w:p>
    <w:p w:rsidR="00E5575B" w:rsidRDefault="00D512E5">
      <w:pPr>
        <w:pStyle w:val="BodyText"/>
        <w:ind w:left="460"/>
      </w:pPr>
      <w:r>
        <w:rPr>
          <w:w w:val="80"/>
        </w:rPr>
        <w:t>Has</w:t>
      </w:r>
      <w:r>
        <w:rPr>
          <w:spacing w:val="-7"/>
        </w:rPr>
        <w:t xml:space="preserve"> </w:t>
      </w:r>
      <w:r>
        <w:rPr>
          <w:w w:val="80"/>
        </w:rPr>
        <w:t>/</w:t>
      </w:r>
      <w:r>
        <w:rPr>
          <w:spacing w:val="-7"/>
        </w:rPr>
        <w:t xml:space="preserve"> </w:t>
      </w:r>
      <w:proofErr w:type="gramStart"/>
      <w:r>
        <w:rPr>
          <w:w w:val="80"/>
        </w:rPr>
        <w:t>Have</w:t>
      </w:r>
      <w:proofErr w:type="gramEnd"/>
      <w:r>
        <w:rPr>
          <w:spacing w:val="-7"/>
        </w:rPr>
        <w:t xml:space="preserve"> </w:t>
      </w:r>
      <w:r>
        <w:rPr>
          <w:spacing w:val="-2"/>
          <w:w w:val="80"/>
        </w:rPr>
        <w:t>encouraged</w:t>
      </w:r>
    </w:p>
    <w:p w:rsidR="00E5575B" w:rsidRDefault="00D512E5">
      <w:pPr>
        <w:pStyle w:val="BodyText"/>
        <w:spacing w:before="4" w:line="242" w:lineRule="auto"/>
        <w:ind w:left="1326" w:right="9764"/>
      </w:pPr>
      <w:r>
        <w:rPr>
          <w:spacing w:val="-2"/>
          <w:w w:val="90"/>
        </w:rPr>
        <w:t xml:space="preserve">Promoted Stimulated Facilitated </w:t>
      </w:r>
      <w:r>
        <w:rPr>
          <w:spacing w:val="-2"/>
          <w:w w:val="80"/>
        </w:rPr>
        <w:t xml:space="preserve">Accelerated </w:t>
      </w:r>
      <w:r>
        <w:rPr>
          <w:spacing w:val="-2"/>
          <w:w w:val="90"/>
        </w:rPr>
        <w:t>Favoured Attracted</w:t>
      </w:r>
    </w:p>
    <w:p w:rsidR="00E5575B" w:rsidRDefault="00D512E5">
      <w:pPr>
        <w:pStyle w:val="BodyText"/>
        <w:spacing w:before="6"/>
        <w:ind w:left="1326" w:right="8763"/>
      </w:pPr>
      <w:r>
        <w:rPr>
          <w:w w:val="80"/>
        </w:rPr>
        <w:t xml:space="preserve">Led to development </w:t>
      </w:r>
      <w:r>
        <w:rPr>
          <w:spacing w:val="-2"/>
          <w:w w:val="90"/>
        </w:rPr>
        <w:t>Supported</w:t>
      </w:r>
    </w:p>
    <w:p w:rsidR="00E5575B" w:rsidRDefault="00E5575B">
      <w:pPr>
        <w:pStyle w:val="BodyText"/>
        <w:spacing w:before="7"/>
        <w:ind w:left="0"/>
      </w:pPr>
    </w:p>
    <w:p w:rsidR="00E5575B" w:rsidRDefault="00D512E5">
      <w:pPr>
        <w:pStyle w:val="ListParagraph"/>
        <w:numPr>
          <w:ilvl w:val="0"/>
          <w:numId w:val="2"/>
        </w:numPr>
        <w:tabs>
          <w:tab w:val="left" w:pos="1360"/>
        </w:tabs>
        <w:spacing w:before="1" w:line="245" w:lineRule="exact"/>
        <w:ind w:left="1360" w:hanging="900"/>
        <w:jc w:val="left"/>
        <w:rPr>
          <w:rFonts w:ascii="Arial" w:hAnsi="Arial"/>
          <w:b/>
          <w:sz w:val="20"/>
        </w:rPr>
      </w:pPr>
      <w:r>
        <w:rPr>
          <w:w w:val="80"/>
          <w:sz w:val="20"/>
        </w:rPr>
        <w:t>Second</w:t>
      </w:r>
      <w:r>
        <w:rPr>
          <w:spacing w:val="-5"/>
          <w:sz w:val="20"/>
        </w:rPr>
        <w:t xml:space="preserve"> </w:t>
      </w:r>
      <w:r>
        <w:rPr>
          <w:w w:val="80"/>
          <w:sz w:val="20"/>
        </w:rPr>
        <w:t>joining</w:t>
      </w:r>
      <w:r>
        <w:rPr>
          <w:spacing w:val="-2"/>
          <w:sz w:val="20"/>
        </w:rPr>
        <w:t xml:space="preserve"> </w:t>
      </w:r>
      <w:r>
        <w:rPr>
          <w:w w:val="80"/>
          <w:sz w:val="20"/>
        </w:rPr>
        <w:t>words</w:t>
      </w:r>
      <w:r>
        <w:rPr>
          <w:spacing w:val="-5"/>
          <w:sz w:val="20"/>
        </w:rPr>
        <w:t xml:space="preserve"> </w:t>
      </w:r>
      <w:r>
        <w:rPr>
          <w:w w:val="80"/>
          <w:sz w:val="20"/>
        </w:rPr>
        <w:t>in</w:t>
      </w:r>
      <w:r>
        <w:rPr>
          <w:spacing w:val="-6"/>
          <w:sz w:val="20"/>
        </w:rPr>
        <w:t xml:space="preserve"> </w:t>
      </w:r>
      <w:r>
        <w:rPr>
          <w:w w:val="80"/>
          <w:sz w:val="20"/>
        </w:rPr>
        <w:t>essay</w:t>
      </w:r>
      <w:r>
        <w:rPr>
          <w:spacing w:val="-2"/>
          <w:sz w:val="20"/>
        </w:rPr>
        <w:t xml:space="preserve"> </w:t>
      </w:r>
      <w:r>
        <w:rPr>
          <w:w w:val="80"/>
          <w:sz w:val="20"/>
        </w:rPr>
        <w:t>writing</w:t>
      </w:r>
      <w:r>
        <w:rPr>
          <w:spacing w:val="-2"/>
          <w:sz w:val="20"/>
        </w:rPr>
        <w:t xml:space="preserve"> </w:t>
      </w:r>
      <w:r>
        <w:rPr>
          <w:w w:val="80"/>
          <w:sz w:val="20"/>
        </w:rPr>
        <w:t>(+</w:t>
      </w:r>
      <w:r>
        <w:rPr>
          <w:spacing w:val="-4"/>
          <w:sz w:val="20"/>
        </w:rPr>
        <w:t xml:space="preserve"> </w:t>
      </w:r>
      <w:r>
        <w:rPr>
          <w:w w:val="80"/>
          <w:sz w:val="20"/>
        </w:rPr>
        <w:t>2)</w:t>
      </w:r>
      <w:r>
        <w:rPr>
          <w:spacing w:val="-5"/>
          <w:sz w:val="20"/>
        </w:rPr>
        <w:t xml:space="preserve"> </w:t>
      </w:r>
      <w:r>
        <w:rPr>
          <w:w w:val="80"/>
          <w:sz w:val="20"/>
        </w:rPr>
        <w:t>after</w:t>
      </w:r>
      <w:r>
        <w:rPr>
          <w:spacing w:val="-4"/>
          <w:sz w:val="20"/>
        </w:rPr>
        <w:t xml:space="preserve"> </w:t>
      </w:r>
      <w:r>
        <w:rPr>
          <w:rFonts w:ascii="Arial" w:hAnsi="Arial"/>
          <w:b/>
          <w:w w:val="80"/>
          <w:sz w:val="20"/>
        </w:rPr>
        <w:t>the</w:t>
      </w:r>
      <w:r>
        <w:rPr>
          <w:rFonts w:ascii="Arial" w:hAnsi="Arial"/>
          <w:b/>
          <w:spacing w:val="-7"/>
          <w:sz w:val="20"/>
        </w:rPr>
        <w:t xml:space="preserve"> </w:t>
      </w:r>
      <w:r>
        <w:rPr>
          <w:rFonts w:ascii="Arial" w:hAnsi="Arial"/>
          <w:b/>
          <w:w w:val="80"/>
          <w:sz w:val="20"/>
        </w:rPr>
        <w:t>Landuse</w:t>
      </w:r>
      <w:r>
        <w:rPr>
          <w:rFonts w:ascii="Arial" w:hAnsi="Arial"/>
          <w:b/>
          <w:spacing w:val="-8"/>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Economic</w:t>
      </w:r>
      <w:r>
        <w:rPr>
          <w:rFonts w:ascii="Arial" w:hAnsi="Arial"/>
          <w:b/>
          <w:spacing w:val="-7"/>
          <w:sz w:val="20"/>
        </w:rPr>
        <w:t xml:space="preserve"> </w:t>
      </w:r>
      <w:r>
        <w:rPr>
          <w:rFonts w:ascii="Arial" w:hAnsi="Arial"/>
          <w:b/>
          <w:w w:val="80"/>
          <w:sz w:val="20"/>
        </w:rPr>
        <w:t>activity</w:t>
      </w:r>
      <w:r>
        <w:rPr>
          <w:rFonts w:ascii="Arial" w:hAnsi="Arial"/>
          <w:b/>
          <w:spacing w:val="-5"/>
          <w:sz w:val="20"/>
        </w:rPr>
        <w:t xml:space="preserve"> </w:t>
      </w:r>
      <w:r>
        <w:rPr>
          <w:w w:val="80"/>
          <w:sz w:val="20"/>
        </w:rPr>
        <w:t>for</w:t>
      </w:r>
      <w:r>
        <w:rPr>
          <w:spacing w:val="-5"/>
          <w:sz w:val="20"/>
        </w:rPr>
        <w:t xml:space="preserve"> </w:t>
      </w:r>
      <w:r>
        <w:rPr>
          <w:rFonts w:ascii="Arial" w:hAnsi="Arial"/>
          <w:b/>
          <w:w w:val="80"/>
          <w:sz w:val="20"/>
        </w:rPr>
        <w:t>Why</w:t>
      </w:r>
      <w:r>
        <w:rPr>
          <w:rFonts w:ascii="Arial" w:hAnsi="Arial"/>
          <w:b/>
          <w:spacing w:val="-7"/>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Reason</w:t>
      </w:r>
      <w:r>
        <w:rPr>
          <w:rFonts w:ascii="Arial" w:hAnsi="Arial"/>
          <w:b/>
          <w:spacing w:val="-8"/>
          <w:sz w:val="20"/>
        </w:rPr>
        <w:t xml:space="preserve"> </w:t>
      </w:r>
      <w:r>
        <w:rPr>
          <w:rFonts w:ascii="Arial" w:hAnsi="Arial"/>
          <w:b/>
          <w:spacing w:val="-2"/>
          <w:w w:val="80"/>
          <w:sz w:val="20"/>
        </w:rPr>
        <w:t>(Explanation)</w:t>
      </w:r>
    </w:p>
    <w:p w:rsidR="00E5575B" w:rsidRDefault="00D512E5">
      <w:pPr>
        <w:pStyle w:val="BodyText"/>
        <w:spacing w:line="242" w:lineRule="auto"/>
        <w:ind w:left="460" w:right="10875"/>
      </w:pPr>
      <w:r>
        <w:rPr>
          <w:w w:val="80"/>
        </w:rPr>
        <w:t>Because</w:t>
      </w:r>
      <w:r>
        <w:rPr>
          <w:spacing w:val="-3"/>
          <w:w w:val="80"/>
        </w:rPr>
        <w:t xml:space="preserve"> </w:t>
      </w:r>
      <w:r>
        <w:rPr>
          <w:w w:val="80"/>
        </w:rPr>
        <w:t xml:space="preserve">of </w:t>
      </w:r>
      <w:r>
        <w:rPr>
          <w:w w:val="90"/>
        </w:rPr>
        <w:t xml:space="preserve">Due to </w:t>
      </w:r>
      <w:r>
        <w:rPr>
          <w:w w:val="85"/>
        </w:rPr>
        <w:t>Caused</w:t>
      </w:r>
      <w:r>
        <w:rPr>
          <w:spacing w:val="-6"/>
          <w:w w:val="85"/>
        </w:rPr>
        <w:t xml:space="preserve"> </w:t>
      </w:r>
      <w:r>
        <w:rPr>
          <w:w w:val="85"/>
        </w:rPr>
        <w:t>by</w:t>
      </w:r>
    </w:p>
    <w:p w:rsidR="00E5575B" w:rsidRDefault="00D512E5">
      <w:pPr>
        <w:pStyle w:val="BodyText"/>
        <w:spacing w:before="2"/>
        <w:ind w:left="460"/>
      </w:pPr>
      <w:r>
        <w:rPr>
          <w:w w:val="80"/>
        </w:rPr>
        <w:t>Brought</w:t>
      </w:r>
      <w:r>
        <w:rPr>
          <w:spacing w:val="-4"/>
        </w:rPr>
        <w:t xml:space="preserve"> </w:t>
      </w:r>
      <w:r>
        <w:rPr>
          <w:w w:val="80"/>
        </w:rPr>
        <w:t>about</w:t>
      </w:r>
      <w:r>
        <w:rPr>
          <w:spacing w:val="-4"/>
        </w:rPr>
        <w:t xml:space="preserve"> </w:t>
      </w:r>
      <w:r>
        <w:rPr>
          <w:spacing w:val="-5"/>
          <w:w w:val="80"/>
        </w:rPr>
        <w:t>by</w:t>
      </w:r>
    </w:p>
    <w:p w:rsidR="00E5575B" w:rsidRDefault="00E5575B">
      <w:pPr>
        <w:pStyle w:val="BodyText"/>
        <w:spacing w:before="4"/>
        <w:ind w:left="0"/>
      </w:pPr>
    </w:p>
    <w:p w:rsidR="00E5575B" w:rsidRDefault="00D512E5">
      <w:pPr>
        <w:pStyle w:val="ListParagraph"/>
        <w:numPr>
          <w:ilvl w:val="0"/>
          <w:numId w:val="2"/>
        </w:numPr>
        <w:tabs>
          <w:tab w:val="left" w:pos="1360"/>
        </w:tabs>
        <w:spacing w:line="245" w:lineRule="exact"/>
        <w:ind w:left="1360" w:hanging="900"/>
        <w:jc w:val="left"/>
        <w:rPr>
          <w:rFonts w:ascii="Arial" w:hAnsi="Arial"/>
          <w:b/>
          <w:sz w:val="20"/>
        </w:rPr>
      </w:pPr>
      <w:r>
        <w:rPr>
          <w:w w:val="80"/>
          <w:sz w:val="20"/>
        </w:rPr>
        <w:t>Third</w:t>
      </w:r>
      <w:r>
        <w:rPr>
          <w:spacing w:val="-4"/>
          <w:sz w:val="20"/>
        </w:rPr>
        <w:t xml:space="preserve"> </w:t>
      </w:r>
      <w:r>
        <w:rPr>
          <w:w w:val="80"/>
          <w:sz w:val="20"/>
        </w:rPr>
        <w:t>joining</w:t>
      </w:r>
      <w:r>
        <w:rPr>
          <w:spacing w:val="-5"/>
          <w:sz w:val="20"/>
        </w:rPr>
        <w:t xml:space="preserve"> </w:t>
      </w:r>
      <w:r>
        <w:rPr>
          <w:w w:val="80"/>
          <w:sz w:val="20"/>
        </w:rPr>
        <w:t>words</w:t>
      </w:r>
      <w:r>
        <w:rPr>
          <w:spacing w:val="-5"/>
          <w:sz w:val="20"/>
        </w:rPr>
        <w:t xml:space="preserve"> </w:t>
      </w:r>
      <w:r>
        <w:rPr>
          <w:w w:val="80"/>
          <w:sz w:val="20"/>
        </w:rPr>
        <w:t>in</w:t>
      </w:r>
      <w:r>
        <w:rPr>
          <w:spacing w:val="-5"/>
          <w:sz w:val="20"/>
        </w:rPr>
        <w:t xml:space="preserve"> </w:t>
      </w:r>
      <w:r>
        <w:rPr>
          <w:w w:val="80"/>
          <w:sz w:val="20"/>
        </w:rPr>
        <w:t>essay</w:t>
      </w:r>
      <w:r>
        <w:rPr>
          <w:spacing w:val="-2"/>
          <w:sz w:val="20"/>
        </w:rPr>
        <w:t xml:space="preserve"> </w:t>
      </w:r>
      <w:r>
        <w:rPr>
          <w:w w:val="80"/>
          <w:sz w:val="20"/>
        </w:rPr>
        <w:t>writing</w:t>
      </w:r>
      <w:r>
        <w:rPr>
          <w:spacing w:val="-3"/>
          <w:sz w:val="20"/>
        </w:rPr>
        <w:t xml:space="preserve"> </w:t>
      </w:r>
      <w:r>
        <w:rPr>
          <w:w w:val="80"/>
          <w:sz w:val="20"/>
        </w:rPr>
        <w:t>(+</w:t>
      </w:r>
      <w:r>
        <w:rPr>
          <w:spacing w:val="-4"/>
          <w:sz w:val="20"/>
        </w:rPr>
        <w:t xml:space="preserve"> </w:t>
      </w:r>
      <w:r>
        <w:rPr>
          <w:w w:val="80"/>
          <w:sz w:val="20"/>
        </w:rPr>
        <w:t>3)</w:t>
      </w:r>
      <w:r>
        <w:rPr>
          <w:spacing w:val="-4"/>
          <w:sz w:val="20"/>
        </w:rPr>
        <w:t xml:space="preserve"> </w:t>
      </w:r>
      <w:r>
        <w:rPr>
          <w:w w:val="80"/>
          <w:sz w:val="20"/>
        </w:rPr>
        <w:t>after</w:t>
      </w:r>
      <w:r>
        <w:rPr>
          <w:spacing w:val="-4"/>
          <w:sz w:val="20"/>
        </w:rPr>
        <w:t xml:space="preserve"> </w:t>
      </w:r>
      <w:r>
        <w:rPr>
          <w:rFonts w:ascii="Arial" w:hAnsi="Arial"/>
          <w:b/>
          <w:w w:val="80"/>
          <w:sz w:val="20"/>
        </w:rPr>
        <w:t>the</w:t>
      </w:r>
      <w:r>
        <w:rPr>
          <w:rFonts w:ascii="Arial" w:hAnsi="Arial"/>
          <w:b/>
          <w:spacing w:val="-7"/>
          <w:sz w:val="20"/>
        </w:rPr>
        <w:t xml:space="preserve"> </w:t>
      </w:r>
      <w:r>
        <w:rPr>
          <w:rFonts w:ascii="Arial" w:hAnsi="Arial"/>
          <w:b/>
          <w:w w:val="80"/>
          <w:sz w:val="20"/>
        </w:rPr>
        <w:t>Reason</w:t>
      </w:r>
      <w:r>
        <w:rPr>
          <w:rFonts w:ascii="Arial" w:hAnsi="Arial"/>
          <w:b/>
          <w:spacing w:val="-6"/>
          <w:sz w:val="20"/>
        </w:rPr>
        <w:t xml:space="preserve"> </w:t>
      </w:r>
      <w:r>
        <w:rPr>
          <w:w w:val="80"/>
          <w:sz w:val="20"/>
        </w:rPr>
        <w:t>for</w:t>
      </w:r>
      <w:r>
        <w:rPr>
          <w:spacing w:val="-4"/>
          <w:sz w:val="20"/>
        </w:rPr>
        <w:t xml:space="preserve"> </w:t>
      </w:r>
      <w:r>
        <w:rPr>
          <w:rFonts w:ascii="Arial" w:hAnsi="Arial"/>
          <w:b/>
          <w:w w:val="80"/>
          <w:sz w:val="20"/>
        </w:rPr>
        <w:t>How</w:t>
      </w:r>
      <w:r>
        <w:rPr>
          <w:rFonts w:ascii="Arial" w:hAnsi="Arial"/>
          <w:b/>
          <w:spacing w:val="-8"/>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Outcome</w:t>
      </w:r>
      <w:r>
        <w:rPr>
          <w:rFonts w:ascii="Arial" w:hAnsi="Arial"/>
          <w:b/>
          <w:spacing w:val="-8"/>
          <w:sz w:val="20"/>
        </w:rPr>
        <w:t xml:space="preserve"> </w:t>
      </w:r>
      <w:r>
        <w:rPr>
          <w:rFonts w:ascii="Arial" w:hAnsi="Arial"/>
          <w:b/>
          <w:spacing w:val="-2"/>
          <w:w w:val="80"/>
          <w:sz w:val="20"/>
        </w:rPr>
        <w:t>(Explanation)</w:t>
      </w:r>
    </w:p>
    <w:p w:rsidR="00E5575B" w:rsidRDefault="00D512E5">
      <w:pPr>
        <w:pStyle w:val="BodyText"/>
        <w:spacing w:line="244" w:lineRule="auto"/>
        <w:ind w:left="460" w:right="10528"/>
      </w:pPr>
      <w:r>
        <w:rPr>
          <w:w w:val="80"/>
        </w:rPr>
        <w:t>Resulting</w:t>
      </w:r>
      <w:r>
        <w:rPr>
          <w:spacing w:val="-3"/>
          <w:w w:val="80"/>
        </w:rPr>
        <w:t xml:space="preserve"> </w:t>
      </w:r>
      <w:r>
        <w:rPr>
          <w:w w:val="80"/>
        </w:rPr>
        <w:t xml:space="preserve">into </w:t>
      </w:r>
      <w:r>
        <w:rPr>
          <w:w w:val="90"/>
        </w:rPr>
        <w:t>Leading to</w:t>
      </w:r>
    </w:p>
    <w:p w:rsidR="00E5575B" w:rsidRDefault="00D512E5">
      <w:pPr>
        <w:pStyle w:val="ListParagraph"/>
        <w:numPr>
          <w:ilvl w:val="0"/>
          <w:numId w:val="2"/>
        </w:numPr>
        <w:tabs>
          <w:tab w:val="left" w:pos="1360"/>
        </w:tabs>
        <w:spacing w:before="224" w:line="242" w:lineRule="auto"/>
        <w:ind w:right="3803" w:firstLine="0"/>
        <w:jc w:val="left"/>
        <w:rPr>
          <w:sz w:val="20"/>
        </w:rPr>
      </w:pPr>
      <w:r>
        <w:rPr>
          <w:w w:val="80"/>
          <w:sz w:val="20"/>
        </w:rPr>
        <w:t xml:space="preserve">Fourth joining words in essay writing (+ 4) (or before + 1) after the </w:t>
      </w:r>
      <w:r>
        <w:rPr>
          <w:rFonts w:ascii="Arial" w:hAnsi="Arial"/>
          <w:b/>
          <w:w w:val="80"/>
          <w:sz w:val="20"/>
        </w:rPr>
        <w:t xml:space="preserve">Out come </w:t>
      </w:r>
      <w:r>
        <w:rPr>
          <w:w w:val="80"/>
          <w:sz w:val="20"/>
        </w:rPr>
        <w:t xml:space="preserve">for an </w:t>
      </w:r>
      <w:r>
        <w:rPr>
          <w:rFonts w:ascii="Arial" w:hAnsi="Arial"/>
          <w:b/>
          <w:w w:val="80"/>
          <w:sz w:val="20"/>
        </w:rPr>
        <w:t xml:space="preserve">Example </w:t>
      </w:r>
      <w:r>
        <w:rPr>
          <w:w w:val="80"/>
          <w:sz w:val="20"/>
        </w:rPr>
        <w:t xml:space="preserve">(s) </w:t>
      </w:r>
      <w:r>
        <w:rPr>
          <w:w w:val="90"/>
          <w:sz w:val="20"/>
        </w:rPr>
        <w:t>For example</w:t>
      </w:r>
    </w:p>
    <w:p w:rsidR="00E5575B" w:rsidRDefault="00D512E5">
      <w:pPr>
        <w:pStyle w:val="BodyText"/>
        <w:spacing w:line="244" w:lineRule="auto"/>
        <w:ind w:left="460" w:right="10528"/>
      </w:pPr>
      <w:r>
        <w:rPr>
          <w:w w:val="80"/>
        </w:rPr>
        <w:t>For</w:t>
      </w:r>
      <w:r>
        <w:rPr>
          <w:spacing w:val="-3"/>
          <w:w w:val="80"/>
        </w:rPr>
        <w:t xml:space="preserve"> </w:t>
      </w:r>
      <w:r>
        <w:rPr>
          <w:w w:val="80"/>
        </w:rPr>
        <w:t xml:space="preserve">instance </w:t>
      </w:r>
      <w:proofErr w:type="gramStart"/>
      <w:r>
        <w:rPr>
          <w:spacing w:val="-4"/>
          <w:w w:val="90"/>
        </w:rPr>
        <w:t>Like</w:t>
      </w:r>
      <w:proofErr w:type="gramEnd"/>
    </w:p>
    <w:p w:rsidR="00E5575B" w:rsidRDefault="00D512E5">
      <w:pPr>
        <w:pStyle w:val="BodyText"/>
        <w:spacing w:line="223" w:lineRule="exact"/>
        <w:ind w:left="460"/>
      </w:pPr>
      <w:r>
        <w:rPr>
          <w:w w:val="80"/>
        </w:rPr>
        <w:t>Such</w:t>
      </w:r>
      <w:r>
        <w:rPr>
          <w:spacing w:val="-2"/>
          <w:w w:val="90"/>
        </w:rPr>
        <w:t xml:space="preserve"> </w:t>
      </w:r>
      <w:r>
        <w:rPr>
          <w:spacing w:val="-5"/>
          <w:w w:val="90"/>
        </w:rPr>
        <w:t>as</w:t>
      </w:r>
    </w:p>
    <w:p w:rsidR="00E5575B" w:rsidRDefault="00E5575B">
      <w:pPr>
        <w:pStyle w:val="BodyText"/>
        <w:spacing w:before="5"/>
        <w:ind w:left="0"/>
      </w:pPr>
    </w:p>
    <w:p w:rsidR="00E5575B" w:rsidRDefault="00D512E5">
      <w:pPr>
        <w:pStyle w:val="Heading1"/>
        <w:spacing w:line="229" w:lineRule="exact"/>
      </w:pPr>
      <w:r>
        <w:rPr>
          <w:w w:val="80"/>
        </w:rPr>
        <w:t>NEGATIVE</w:t>
      </w:r>
      <w:r>
        <w:t xml:space="preserve"> </w:t>
      </w:r>
      <w:r>
        <w:rPr>
          <w:spacing w:val="-4"/>
          <w:w w:val="90"/>
        </w:rPr>
        <w:t>SIDE</w:t>
      </w:r>
    </w:p>
    <w:p w:rsidR="00E5575B" w:rsidRDefault="00D512E5">
      <w:pPr>
        <w:pStyle w:val="ListParagraph"/>
        <w:numPr>
          <w:ilvl w:val="0"/>
          <w:numId w:val="2"/>
        </w:numPr>
        <w:tabs>
          <w:tab w:val="left" w:pos="1360"/>
        </w:tabs>
        <w:spacing w:line="244" w:lineRule="exact"/>
        <w:ind w:left="1360" w:hanging="900"/>
        <w:jc w:val="left"/>
        <w:rPr>
          <w:rFonts w:ascii="Arial" w:hAnsi="Arial"/>
          <w:b/>
          <w:sz w:val="20"/>
        </w:rPr>
      </w:pPr>
      <w:r>
        <w:rPr>
          <w:w w:val="80"/>
          <w:sz w:val="20"/>
        </w:rPr>
        <w:t>First</w:t>
      </w:r>
      <w:r>
        <w:rPr>
          <w:spacing w:val="-6"/>
          <w:sz w:val="20"/>
        </w:rPr>
        <w:t xml:space="preserve"> </w:t>
      </w:r>
      <w:r>
        <w:rPr>
          <w:w w:val="80"/>
          <w:sz w:val="20"/>
        </w:rPr>
        <w:t>joining</w:t>
      </w:r>
      <w:r>
        <w:rPr>
          <w:spacing w:val="-5"/>
          <w:sz w:val="20"/>
        </w:rPr>
        <w:t xml:space="preserve"> </w:t>
      </w:r>
      <w:r>
        <w:rPr>
          <w:w w:val="80"/>
          <w:sz w:val="20"/>
        </w:rPr>
        <w:t>words</w:t>
      </w:r>
      <w:r>
        <w:rPr>
          <w:spacing w:val="-5"/>
          <w:sz w:val="20"/>
        </w:rPr>
        <w:t xml:space="preserve"> </w:t>
      </w:r>
      <w:r>
        <w:rPr>
          <w:w w:val="80"/>
          <w:sz w:val="20"/>
        </w:rPr>
        <w:t>in</w:t>
      </w:r>
      <w:r>
        <w:rPr>
          <w:spacing w:val="-6"/>
          <w:sz w:val="20"/>
        </w:rPr>
        <w:t xml:space="preserve"> </w:t>
      </w:r>
      <w:r>
        <w:rPr>
          <w:w w:val="80"/>
          <w:sz w:val="20"/>
        </w:rPr>
        <w:t>essay</w:t>
      </w:r>
      <w:r>
        <w:rPr>
          <w:spacing w:val="-2"/>
          <w:sz w:val="20"/>
        </w:rPr>
        <w:t xml:space="preserve"> </w:t>
      </w:r>
      <w:r>
        <w:rPr>
          <w:w w:val="80"/>
          <w:sz w:val="20"/>
        </w:rPr>
        <w:t>writing</w:t>
      </w:r>
      <w:r>
        <w:rPr>
          <w:spacing w:val="-5"/>
          <w:sz w:val="20"/>
        </w:rPr>
        <w:t xml:space="preserve"> </w:t>
      </w:r>
      <w:r>
        <w:rPr>
          <w:w w:val="80"/>
          <w:sz w:val="20"/>
        </w:rPr>
        <w:t>(+</w:t>
      </w:r>
      <w:r>
        <w:rPr>
          <w:spacing w:val="-5"/>
          <w:sz w:val="20"/>
        </w:rPr>
        <w:t xml:space="preserve"> </w:t>
      </w:r>
      <w:r>
        <w:rPr>
          <w:w w:val="80"/>
          <w:sz w:val="20"/>
        </w:rPr>
        <w:t>1)</w:t>
      </w:r>
      <w:r>
        <w:rPr>
          <w:spacing w:val="-5"/>
          <w:sz w:val="20"/>
        </w:rPr>
        <w:t xml:space="preserve"> </w:t>
      </w:r>
      <w:r>
        <w:rPr>
          <w:w w:val="80"/>
          <w:sz w:val="20"/>
        </w:rPr>
        <w:t>after</w:t>
      </w:r>
      <w:r>
        <w:rPr>
          <w:spacing w:val="-1"/>
          <w:sz w:val="20"/>
        </w:rPr>
        <w:t xml:space="preserve"> </w:t>
      </w:r>
      <w:r>
        <w:rPr>
          <w:rFonts w:ascii="Arial" w:hAnsi="Arial"/>
          <w:b/>
          <w:w w:val="80"/>
          <w:sz w:val="20"/>
        </w:rPr>
        <w:t>the</w:t>
      </w:r>
      <w:r>
        <w:rPr>
          <w:rFonts w:ascii="Arial" w:hAnsi="Arial"/>
          <w:b/>
          <w:spacing w:val="-8"/>
          <w:sz w:val="20"/>
        </w:rPr>
        <w:t xml:space="preserve"> </w:t>
      </w:r>
      <w:r>
        <w:rPr>
          <w:rFonts w:ascii="Arial" w:hAnsi="Arial"/>
          <w:b/>
          <w:w w:val="80"/>
          <w:sz w:val="20"/>
        </w:rPr>
        <w:t>Starting</w:t>
      </w:r>
      <w:r>
        <w:rPr>
          <w:rFonts w:ascii="Arial" w:hAnsi="Arial"/>
          <w:b/>
          <w:spacing w:val="-7"/>
          <w:sz w:val="20"/>
        </w:rPr>
        <w:t xml:space="preserve"> </w:t>
      </w:r>
      <w:r>
        <w:rPr>
          <w:rFonts w:ascii="Arial" w:hAnsi="Arial"/>
          <w:b/>
          <w:w w:val="80"/>
          <w:sz w:val="20"/>
        </w:rPr>
        <w:t>key</w:t>
      </w:r>
      <w:r>
        <w:rPr>
          <w:rFonts w:ascii="Arial" w:hAnsi="Arial"/>
          <w:b/>
          <w:spacing w:val="-9"/>
          <w:sz w:val="20"/>
        </w:rPr>
        <w:t xml:space="preserve"> </w:t>
      </w:r>
      <w:r>
        <w:rPr>
          <w:rFonts w:ascii="Arial" w:hAnsi="Arial"/>
          <w:b/>
          <w:w w:val="80"/>
          <w:sz w:val="20"/>
        </w:rPr>
        <w:t>word</w:t>
      </w:r>
      <w:r>
        <w:rPr>
          <w:rFonts w:ascii="Arial" w:hAnsi="Arial"/>
          <w:b/>
          <w:spacing w:val="-7"/>
          <w:sz w:val="20"/>
        </w:rPr>
        <w:t xml:space="preserve"> </w:t>
      </w:r>
      <w:r>
        <w:rPr>
          <w:rFonts w:ascii="Arial" w:hAnsi="Arial"/>
          <w:b/>
          <w:w w:val="80"/>
          <w:sz w:val="20"/>
        </w:rPr>
        <w:t>/</w:t>
      </w:r>
      <w:r>
        <w:rPr>
          <w:rFonts w:ascii="Arial" w:hAnsi="Arial"/>
          <w:b/>
          <w:spacing w:val="-8"/>
          <w:sz w:val="20"/>
        </w:rPr>
        <w:t xml:space="preserve"> </w:t>
      </w:r>
      <w:r>
        <w:rPr>
          <w:rFonts w:ascii="Arial" w:hAnsi="Arial"/>
          <w:b/>
          <w:w w:val="80"/>
          <w:sz w:val="20"/>
        </w:rPr>
        <w:t>concept</w:t>
      </w:r>
      <w:r>
        <w:rPr>
          <w:rFonts w:ascii="Arial" w:hAnsi="Arial"/>
          <w:b/>
          <w:spacing w:val="-3"/>
          <w:sz w:val="20"/>
        </w:rPr>
        <w:t xml:space="preserve"> </w:t>
      </w:r>
      <w:r>
        <w:rPr>
          <w:rFonts w:ascii="Arial" w:hAnsi="Arial"/>
          <w:b/>
          <w:w w:val="80"/>
          <w:sz w:val="20"/>
        </w:rPr>
        <w:t>(Who)</w:t>
      </w:r>
      <w:r>
        <w:rPr>
          <w:rFonts w:ascii="Arial" w:hAnsi="Arial"/>
          <w:b/>
          <w:spacing w:val="-7"/>
          <w:sz w:val="20"/>
        </w:rPr>
        <w:t xml:space="preserve"> </w:t>
      </w:r>
      <w:r>
        <w:rPr>
          <w:w w:val="80"/>
          <w:sz w:val="20"/>
        </w:rPr>
        <w:t>for</w:t>
      </w:r>
      <w:r>
        <w:rPr>
          <w:spacing w:val="45"/>
          <w:sz w:val="20"/>
        </w:rPr>
        <w:t xml:space="preserve"> </w:t>
      </w:r>
      <w:r>
        <w:rPr>
          <w:rFonts w:ascii="Arial" w:hAnsi="Arial"/>
          <w:b/>
          <w:w w:val="80"/>
          <w:sz w:val="20"/>
        </w:rPr>
        <w:t>What</w:t>
      </w:r>
      <w:r>
        <w:rPr>
          <w:rFonts w:ascii="Arial" w:hAnsi="Arial"/>
          <w:b/>
          <w:spacing w:val="-7"/>
          <w:sz w:val="20"/>
        </w:rPr>
        <w:t xml:space="preserve"> </w:t>
      </w:r>
      <w:r>
        <w:rPr>
          <w:rFonts w:ascii="Arial" w:hAnsi="Arial"/>
          <w:b/>
          <w:w w:val="80"/>
          <w:sz w:val="20"/>
        </w:rPr>
        <w:t>/</w:t>
      </w:r>
      <w:r>
        <w:rPr>
          <w:rFonts w:ascii="Arial" w:hAnsi="Arial"/>
          <w:b/>
          <w:spacing w:val="-9"/>
          <w:sz w:val="20"/>
        </w:rPr>
        <w:t xml:space="preserve"> </w:t>
      </w:r>
      <w:r>
        <w:rPr>
          <w:rFonts w:ascii="Arial" w:hAnsi="Arial"/>
          <w:b/>
          <w:w w:val="80"/>
          <w:sz w:val="20"/>
        </w:rPr>
        <w:t>Point</w:t>
      </w:r>
      <w:r>
        <w:rPr>
          <w:rFonts w:ascii="Arial" w:hAnsi="Arial"/>
          <w:b/>
          <w:spacing w:val="-7"/>
          <w:sz w:val="20"/>
        </w:rPr>
        <w:t xml:space="preserve"> </w:t>
      </w:r>
      <w:r>
        <w:rPr>
          <w:rFonts w:ascii="Arial" w:hAnsi="Arial"/>
          <w:b/>
          <w:w w:val="80"/>
          <w:sz w:val="20"/>
        </w:rPr>
        <w:t>(Problem</w:t>
      </w:r>
      <w:r>
        <w:rPr>
          <w:rFonts w:ascii="Arial" w:hAnsi="Arial"/>
          <w:b/>
          <w:spacing w:val="-6"/>
          <w:sz w:val="20"/>
        </w:rPr>
        <w:t xml:space="preserve"> </w:t>
      </w:r>
      <w:r>
        <w:rPr>
          <w:rFonts w:ascii="Arial" w:hAnsi="Arial"/>
          <w:b/>
          <w:w w:val="80"/>
          <w:sz w:val="20"/>
        </w:rPr>
        <w:t>/</w:t>
      </w:r>
      <w:r>
        <w:rPr>
          <w:rFonts w:ascii="Arial" w:hAnsi="Arial"/>
          <w:b/>
          <w:spacing w:val="-9"/>
          <w:sz w:val="20"/>
        </w:rPr>
        <w:t xml:space="preserve"> </w:t>
      </w:r>
      <w:r>
        <w:rPr>
          <w:rFonts w:ascii="Arial" w:hAnsi="Arial"/>
          <w:b/>
          <w:spacing w:val="-2"/>
          <w:w w:val="80"/>
          <w:sz w:val="20"/>
        </w:rPr>
        <w:t>Obstacle)</w:t>
      </w:r>
    </w:p>
    <w:p w:rsidR="00E5575B" w:rsidRDefault="00D512E5">
      <w:pPr>
        <w:pStyle w:val="BodyText"/>
        <w:spacing w:before="2"/>
        <w:ind w:left="460"/>
      </w:pPr>
      <w:r>
        <w:rPr>
          <w:w w:val="80"/>
        </w:rPr>
        <w:t>Has</w:t>
      </w:r>
      <w:r>
        <w:rPr>
          <w:spacing w:val="-7"/>
        </w:rPr>
        <w:t xml:space="preserve"> </w:t>
      </w:r>
      <w:r>
        <w:rPr>
          <w:w w:val="80"/>
        </w:rPr>
        <w:t>/</w:t>
      </w:r>
      <w:r>
        <w:rPr>
          <w:spacing w:val="-7"/>
        </w:rPr>
        <w:t xml:space="preserve"> </w:t>
      </w:r>
      <w:proofErr w:type="gramStart"/>
      <w:r>
        <w:rPr>
          <w:w w:val="80"/>
        </w:rPr>
        <w:t>Have</w:t>
      </w:r>
      <w:proofErr w:type="gramEnd"/>
      <w:r>
        <w:rPr>
          <w:spacing w:val="-6"/>
        </w:rPr>
        <w:t xml:space="preserve"> </w:t>
      </w:r>
      <w:r>
        <w:rPr>
          <w:spacing w:val="-2"/>
          <w:w w:val="80"/>
        </w:rPr>
        <w:t>discouraged</w:t>
      </w:r>
    </w:p>
    <w:p w:rsidR="00E5575B" w:rsidRDefault="00D512E5">
      <w:pPr>
        <w:pStyle w:val="BodyText"/>
        <w:spacing w:before="1" w:line="242" w:lineRule="auto"/>
        <w:ind w:left="1326" w:right="9764"/>
      </w:pPr>
      <w:r>
        <w:rPr>
          <w:spacing w:val="-2"/>
          <w:w w:val="90"/>
        </w:rPr>
        <w:t xml:space="preserve">Limited Blocked Difficult Hindered </w:t>
      </w:r>
      <w:r>
        <w:rPr>
          <w:spacing w:val="-4"/>
          <w:w w:val="90"/>
        </w:rPr>
        <w:t xml:space="preserve">Hard </w:t>
      </w:r>
      <w:r>
        <w:rPr>
          <w:spacing w:val="-2"/>
          <w:w w:val="85"/>
        </w:rPr>
        <w:t xml:space="preserve">Disfavoured </w:t>
      </w:r>
      <w:r>
        <w:rPr>
          <w:w w:val="80"/>
        </w:rPr>
        <w:t>Scared</w:t>
      </w:r>
      <w:r>
        <w:rPr>
          <w:spacing w:val="-3"/>
          <w:w w:val="80"/>
        </w:rPr>
        <w:t xml:space="preserve"> </w:t>
      </w:r>
      <w:r>
        <w:rPr>
          <w:w w:val="80"/>
        </w:rPr>
        <w:t xml:space="preserve">away </w:t>
      </w:r>
      <w:r>
        <w:rPr>
          <w:spacing w:val="-4"/>
          <w:w w:val="90"/>
        </w:rPr>
        <w:t>Led</w:t>
      </w:r>
    </w:p>
    <w:p w:rsidR="00E5575B" w:rsidRDefault="00E5575B">
      <w:pPr>
        <w:spacing w:line="242" w:lineRule="auto"/>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ind w:left="1326" w:right="9764"/>
      </w:pPr>
      <w:r>
        <w:rPr>
          <w:w w:val="80"/>
        </w:rPr>
        <w:t>Vulnerable</w:t>
      </w:r>
      <w:r>
        <w:rPr>
          <w:spacing w:val="-3"/>
          <w:w w:val="80"/>
        </w:rPr>
        <w:t xml:space="preserve"> </w:t>
      </w:r>
      <w:r>
        <w:rPr>
          <w:w w:val="80"/>
        </w:rPr>
        <w:t xml:space="preserve">to </w:t>
      </w:r>
      <w:r>
        <w:rPr>
          <w:w w:val="85"/>
        </w:rPr>
        <w:t>Subjected</w:t>
      </w:r>
      <w:r>
        <w:rPr>
          <w:spacing w:val="-6"/>
          <w:w w:val="85"/>
        </w:rPr>
        <w:t xml:space="preserve"> </w:t>
      </w:r>
      <w:r>
        <w:rPr>
          <w:w w:val="85"/>
        </w:rPr>
        <w:t>to</w:t>
      </w:r>
    </w:p>
    <w:p w:rsidR="00E5575B" w:rsidRDefault="00E5575B">
      <w:pPr>
        <w:pStyle w:val="BodyText"/>
        <w:spacing w:before="7"/>
        <w:ind w:left="0"/>
      </w:pPr>
    </w:p>
    <w:p w:rsidR="00E5575B" w:rsidRDefault="00D512E5">
      <w:pPr>
        <w:pStyle w:val="ListParagraph"/>
        <w:numPr>
          <w:ilvl w:val="0"/>
          <w:numId w:val="2"/>
        </w:numPr>
        <w:tabs>
          <w:tab w:val="left" w:pos="1360"/>
        </w:tabs>
        <w:spacing w:line="245" w:lineRule="exact"/>
        <w:ind w:left="1360" w:hanging="900"/>
        <w:jc w:val="left"/>
        <w:rPr>
          <w:rFonts w:ascii="Arial" w:hAnsi="Arial"/>
          <w:b/>
          <w:sz w:val="20"/>
        </w:rPr>
      </w:pPr>
      <w:r>
        <w:rPr>
          <w:w w:val="80"/>
          <w:sz w:val="20"/>
        </w:rPr>
        <w:t>Second</w:t>
      </w:r>
      <w:r>
        <w:rPr>
          <w:spacing w:val="-6"/>
          <w:sz w:val="20"/>
        </w:rPr>
        <w:t xml:space="preserve"> </w:t>
      </w:r>
      <w:r>
        <w:rPr>
          <w:w w:val="80"/>
          <w:sz w:val="20"/>
        </w:rPr>
        <w:t>joining</w:t>
      </w:r>
      <w:r>
        <w:rPr>
          <w:spacing w:val="-3"/>
          <w:sz w:val="20"/>
        </w:rPr>
        <w:t xml:space="preserve"> </w:t>
      </w:r>
      <w:r>
        <w:rPr>
          <w:w w:val="80"/>
          <w:sz w:val="20"/>
        </w:rPr>
        <w:t>words</w:t>
      </w:r>
      <w:r>
        <w:rPr>
          <w:spacing w:val="-6"/>
          <w:sz w:val="20"/>
        </w:rPr>
        <w:t xml:space="preserve"> </w:t>
      </w:r>
      <w:r>
        <w:rPr>
          <w:w w:val="80"/>
          <w:sz w:val="20"/>
        </w:rPr>
        <w:t>in</w:t>
      </w:r>
      <w:r>
        <w:rPr>
          <w:spacing w:val="-5"/>
          <w:sz w:val="20"/>
        </w:rPr>
        <w:t xml:space="preserve"> </w:t>
      </w:r>
      <w:r>
        <w:rPr>
          <w:w w:val="80"/>
          <w:sz w:val="20"/>
        </w:rPr>
        <w:t>essay</w:t>
      </w:r>
      <w:r>
        <w:rPr>
          <w:spacing w:val="-3"/>
          <w:sz w:val="20"/>
        </w:rPr>
        <w:t xml:space="preserve"> </w:t>
      </w:r>
      <w:r>
        <w:rPr>
          <w:w w:val="80"/>
          <w:sz w:val="20"/>
        </w:rPr>
        <w:t>writing</w:t>
      </w:r>
      <w:r>
        <w:rPr>
          <w:spacing w:val="-6"/>
          <w:sz w:val="20"/>
        </w:rPr>
        <w:t xml:space="preserve"> </w:t>
      </w:r>
      <w:r>
        <w:rPr>
          <w:w w:val="80"/>
          <w:sz w:val="20"/>
        </w:rPr>
        <w:t>(+</w:t>
      </w:r>
      <w:r>
        <w:rPr>
          <w:spacing w:val="-5"/>
          <w:sz w:val="20"/>
        </w:rPr>
        <w:t xml:space="preserve"> </w:t>
      </w:r>
      <w:r>
        <w:rPr>
          <w:w w:val="80"/>
          <w:sz w:val="20"/>
        </w:rPr>
        <w:t>2)</w:t>
      </w:r>
      <w:r>
        <w:rPr>
          <w:spacing w:val="-5"/>
          <w:sz w:val="20"/>
        </w:rPr>
        <w:t xml:space="preserve"> </w:t>
      </w:r>
      <w:r>
        <w:rPr>
          <w:w w:val="80"/>
          <w:sz w:val="20"/>
        </w:rPr>
        <w:t>after</w:t>
      </w:r>
      <w:r>
        <w:rPr>
          <w:spacing w:val="-1"/>
          <w:sz w:val="20"/>
        </w:rPr>
        <w:t xml:space="preserve"> </w:t>
      </w:r>
      <w:r>
        <w:rPr>
          <w:rFonts w:ascii="Arial" w:hAnsi="Arial"/>
          <w:b/>
          <w:w w:val="80"/>
          <w:sz w:val="20"/>
        </w:rPr>
        <w:t>the</w:t>
      </w:r>
      <w:r>
        <w:rPr>
          <w:rFonts w:ascii="Arial" w:hAnsi="Arial"/>
          <w:b/>
          <w:spacing w:val="-8"/>
          <w:sz w:val="20"/>
        </w:rPr>
        <w:t xml:space="preserve"> </w:t>
      </w:r>
      <w:r>
        <w:rPr>
          <w:rFonts w:ascii="Arial" w:hAnsi="Arial"/>
          <w:b/>
          <w:w w:val="80"/>
          <w:sz w:val="20"/>
        </w:rPr>
        <w:t>Problem</w:t>
      </w:r>
      <w:r>
        <w:rPr>
          <w:rFonts w:ascii="Arial" w:hAnsi="Arial"/>
          <w:b/>
          <w:spacing w:val="-7"/>
          <w:sz w:val="20"/>
        </w:rPr>
        <w:t xml:space="preserve"> </w:t>
      </w:r>
      <w:r>
        <w:rPr>
          <w:rFonts w:ascii="Arial" w:hAnsi="Arial"/>
          <w:b/>
          <w:w w:val="80"/>
          <w:sz w:val="20"/>
        </w:rPr>
        <w:t>/</w:t>
      </w:r>
      <w:r>
        <w:rPr>
          <w:rFonts w:ascii="Arial" w:hAnsi="Arial"/>
          <w:b/>
          <w:spacing w:val="-9"/>
          <w:sz w:val="20"/>
        </w:rPr>
        <w:t xml:space="preserve"> </w:t>
      </w:r>
      <w:r>
        <w:rPr>
          <w:rFonts w:ascii="Arial" w:hAnsi="Arial"/>
          <w:b/>
          <w:w w:val="80"/>
          <w:sz w:val="20"/>
        </w:rPr>
        <w:t>Obstacle</w:t>
      </w:r>
      <w:r>
        <w:rPr>
          <w:rFonts w:ascii="Arial" w:hAnsi="Arial"/>
          <w:b/>
          <w:spacing w:val="-5"/>
          <w:sz w:val="20"/>
        </w:rPr>
        <w:t xml:space="preserve"> </w:t>
      </w:r>
      <w:r>
        <w:rPr>
          <w:w w:val="80"/>
          <w:sz w:val="20"/>
        </w:rPr>
        <w:t>for</w:t>
      </w:r>
      <w:r>
        <w:rPr>
          <w:spacing w:val="-5"/>
          <w:sz w:val="20"/>
        </w:rPr>
        <w:t xml:space="preserve"> </w:t>
      </w:r>
      <w:r>
        <w:rPr>
          <w:rFonts w:ascii="Arial" w:hAnsi="Arial"/>
          <w:b/>
          <w:w w:val="80"/>
          <w:sz w:val="20"/>
        </w:rPr>
        <w:t>Why</w:t>
      </w:r>
      <w:r>
        <w:rPr>
          <w:rFonts w:ascii="Arial" w:hAnsi="Arial"/>
          <w:b/>
          <w:spacing w:val="-8"/>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Reason</w:t>
      </w:r>
      <w:r>
        <w:rPr>
          <w:rFonts w:ascii="Arial" w:hAnsi="Arial"/>
          <w:b/>
          <w:spacing w:val="-8"/>
          <w:sz w:val="20"/>
        </w:rPr>
        <w:t xml:space="preserve"> </w:t>
      </w:r>
      <w:r>
        <w:rPr>
          <w:rFonts w:ascii="Arial" w:hAnsi="Arial"/>
          <w:b/>
          <w:spacing w:val="-2"/>
          <w:w w:val="80"/>
          <w:sz w:val="20"/>
        </w:rPr>
        <w:t>(Explanation)</w:t>
      </w:r>
    </w:p>
    <w:p w:rsidR="00E5575B" w:rsidRDefault="00D512E5">
      <w:pPr>
        <w:pStyle w:val="BodyText"/>
        <w:spacing w:line="242" w:lineRule="auto"/>
        <w:ind w:left="460" w:right="10875"/>
      </w:pPr>
      <w:r>
        <w:rPr>
          <w:w w:val="80"/>
        </w:rPr>
        <w:t>Because</w:t>
      </w:r>
      <w:r>
        <w:rPr>
          <w:spacing w:val="-3"/>
          <w:w w:val="80"/>
        </w:rPr>
        <w:t xml:space="preserve"> </w:t>
      </w:r>
      <w:r>
        <w:rPr>
          <w:w w:val="80"/>
        </w:rPr>
        <w:t xml:space="preserve">of </w:t>
      </w:r>
      <w:r>
        <w:rPr>
          <w:w w:val="90"/>
        </w:rPr>
        <w:t xml:space="preserve">Due to </w:t>
      </w:r>
      <w:r>
        <w:rPr>
          <w:w w:val="85"/>
        </w:rPr>
        <w:t>Caused</w:t>
      </w:r>
      <w:r>
        <w:rPr>
          <w:spacing w:val="-6"/>
          <w:w w:val="85"/>
        </w:rPr>
        <w:t xml:space="preserve"> </w:t>
      </w:r>
      <w:r>
        <w:rPr>
          <w:w w:val="85"/>
        </w:rPr>
        <w:t>by</w:t>
      </w:r>
    </w:p>
    <w:p w:rsidR="00E5575B" w:rsidRDefault="00D512E5">
      <w:pPr>
        <w:pStyle w:val="BodyText"/>
        <w:spacing w:before="3"/>
        <w:ind w:left="460"/>
      </w:pPr>
      <w:r>
        <w:rPr>
          <w:w w:val="80"/>
        </w:rPr>
        <w:t>Brought</w:t>
      </w:r>
      <w:r>
        <w:rPr>
          <w:spacing w:val="-4"/>
        </w:rPr>
        <w:t xml:space="preserve"> </w:t>
      </w:r>
      <w:r>
        <w:rPr>
          <w:w w:val="80"/>
        </w:rPr>
        <w:t>about</w:t>
      </w:r>
      <w:r>
        <w:rPr>
          <w:spacing w:val="-4"/>
        </w:rPr>
        <w:t xml:space="preserve"> </w:t>
      </w:r>
      <w:r>
        <w:rPr>
          <w:spacing w:val="-5"/>
          <w:w w:val="80"/>
        </w:rPr>
        <w:t>by</w:t>
      </w:r>
    </w:p>
    <w:p w:rsidR="00E5575B" w:rsidRDefault="00E5575B">
      <w:pPr>
        <w:pStyle w:val="BodyText"/>
        <w:spacing w:before="3"/>
        <w:ind w:left="0"/>
      </w:pPr>
    </w:p>
    <w:p w:rsidR="00E5575B" w:rsidRDefault="00D512E5">
      <w:pPr>
        <w:pStyle w:val="ListParagraph"/>
        <w:numPr>
          <w:ilvl w:val="0"/>
          <w:numId w:val="2"/>
        </w:numPr>
        <w:tabs>
          <w:tab w:val="left" w:pos="1360"/>
        </w:tabs>
        <w:spacing w:line="245" w:lineRule="exact"/>
        <w:ind w:left="1360" w:hanging="900"/>
        <w:jc w:val="left"/>
        <w:rPr>
          <w:rFonts w:ascii="Arial" w:hAnsi="Arial"/>
          <w:b/>
          <w:sz w:val="20"/>
        </w:rPr>
      </w:pPr>
      <w:r>
        <w:rPr>
          <w:w w:val="80"/>
          <w:sz w:val="20"/>
        </w:rPr>
        <w:t>Third</w:t>
      </w:r>
      <w:r>
        <w:rPr>
          <w:spacing w:val="-5"/>
          <w:sz w:val="20"/>
        </w:rPr>
        <w:t xml:space="preserve"> </w:t>
      </w:r>
      <w:r>
        <w:rPr>
          <w:w w:val="80"/>
          <w:sz w:val="20"/>
        </w:rPr>
        <w:t>joining</w:t>
      </w:r>
      <w:r>
        <w:rPr>
          <w:spacing w:val="-5"/>
          <w:sz w:val="20"/>
        </w:rPr>
        <w:t xml:space="preserve"> </w:t>
      </w:r>
      <w:r>
        <w:rPr>
          <w:w w:val="80"/>
          <w:sz w:val="20"/>
        </w:rPr>
        <w:t>words</w:t>
      </w:r>
      <w:r>
        <w:rPr>
          <w:spacing w:val="-5"/>
          <w:sz w:val="20"/>
        </w:rPr>
        <w:t xml:space="preserve"> </w:t>
      </w:r>
      <w:r>
        <w:rPr>
          <w:w w:val="80"/>
          <w:sz w:val="20"/>
        </w:rPr>
        <w:t>in</w:t>
      </w:r>
      <w:r>
        <w:rPr>
          <w:spacing w:val="-5"/>
          <w:sz w:val="20"/>
        </w:rPr>
        <w:t xml:space="preserve"> </w:t>
      </w:r>
      <w:r>
        <w:rPr>
          <w:w w:val="80"/>
          <w:sz w:val="20"/>
        </w:rPr>
        <w:t>essay</w:t>
      </w:r>
      <w:r>
        <w:rPr>
          <w:spacing w:val="-2"/>
          <w:sz w:val="20"/>
        </w:rPr>
        <w:t xml:space="preserve"> </w:t>
      </w:r>
      <w:r>
        <w:rPr>
          <w:w w:val="80"/>
          <w:sz w:val="20"/>
        </w:rPr>
        <w:t>writing</w:t>
      </w:r>
      <w:r>
        <w:rPr>
          <w:spacing w:val="-4"/>
          <w:sz w:val="20"/>
        </w:rPr>
        <w:t xml:space="preserve"> </w:t>
      </w:r>
      <w:r>
        <w:rPr>
          <w:w w:val="80"/>
          <w:sz w:val="20"/>
        </w:rPr>
        <w:t>(+</w:t>
      </w:r>
      <w:r>
        <w:rPr>
          <w:spacing w:val="-5"/>
          <w:sz w:val="20"/>
        </w:rPr>
        <w:t xml:space="preserve"> </w:t>
      </w:r>
      <w:r>
        <w:rPr>
          <w:w w:val="80"/>
          <w:sz w:val="20"/>
        </w:rPr>
        <w:t>3)</w:t>
      </w:r>
      <w:r>
        <w:rPr>
          <w:spacing w:val="-4"/>
          <w:sz w:val="20"/>
        </w:rPr>
        <w:t xml:space="preserve"> </w:t>
      </w:r>
      <w:r>
        <w:rPr>
          <w:w w:val="80"/>
          <w:sz w:val="20"/>
        </w:rPr>
        <w:t>after</w:t>
      </w:r>
      <w:r>
        <w:rPr>
          <w:spacing w:val="-1"/>
          <w:sz w:val="20"/>
        </w:rPr>
        <w:t xml:space="preserve"> </w:t>
      </w:r>
      <w:r>
        <w:rPr>
          <w:rFonts w:ascii="Arial" w:hAnsi="Arial"/>
          <w:b/>
          <w:w w:val="80"/>
          <w:sz w:val="20"/>
        </w:rPr>
        <w:t>the</w:t>
      </w:r>
      <w:r>
        <w:rPr>
          <w:rFonts w:ascii="Arial" w:hAnsi="Arial"/>
          <w:b/>
          <w:spacing w:val="-7"/>
          <w:sz w:val="20"/>
        </w:rPr>
        <w:t xml:space="preserve"> </w:t>
      </w:r>
      <w:r>
        <w:rPr>
          <w:rFonts w:ascii="Arial" w:hAnsi="Arial"/>
          <w:b/>
          <w:w w:val="80"/>
          <w:sz w:val="20"/>
        </w:rPr>
        <w:t>Reason</w:t>
      </w:r>
      <w:r>
        <w:rPr>
          <w:rFonts w:ascii="Arial" w:hAnsi="Arial"/>
          <w:b/>
          <w:spacing w:val="-6"/>
          <w:sz w:val="20"/>
        </w:rPr>
        <w:t xml:space="preserve"> </w:t>
      </w:r>
      <w:r>
        <w:rPr>
          <w:w w:val="80"/>
          <w:sz w:val="20"/>
        </w:rPr>
        <w:t>for</w:t>
      </w:r>
      <w:r>
        <w:rPr>
          <w:spacing w:val="-4"/>
          <w:sz w:val="20"/>
        </w:rPr>
        <w:t xml:space="preserve"> </w:t>
      </w:r>
      <w:r>
        <w:rPr>
          <w:rFonts w:ascii="Arial" w:hAnsi="Arial"/>
          <w:b/>
          <w:w w:val="80"/>
          <w:sz w:val="20"/>
        </w:rPr>
        <w:t>How</w:t>
      </w:r>
      <w:r>
        <w:rPr>
          <w:rFonts w:ascii="Arial" w:hAnsi="Arial"/>
          <w:b/>
          <w:spacing w:val="-8"/>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Outcome</w:t>
      </w:r>
      <w:r>
        <w:rPr>
          <w:rFonts w:ascii="Arial" w:hAnsi="Arial"/>
          <w:b/>
          <w:spacing w:val="-8"/>
          <w:sz w:val="20"/>
        </w:rPr>
        <w:t xml:space="preserve"> </w:t>
      </w:r>
      <w:r>
        <w:rPr>
          <w:rFonts w:ascii="Arial" w:hAnsi="Arial"/>
          <w:b/>
          <w:spacing w:val="-2"/>
          <w:w w:val="80"/>
          <w:sz w:val="20"/>
        </w:rPr>
        <w:t>(Explanation)</w:t>
      </w:r>
    </w:p>
    <w:p w:rsidR="00E5575B" w:rsidRDefault="00D512E5">
      <w:pPr>
        <w:pStyle w:val="BodyText"/>
        <w:spacing w:line="242" w:lineRule="auto"/>
        <w:ind w:left="460" w:right="10528"/>
      </w:pPr>
      <w:r>
        <w:rPr>
          <w:w w:val="85"/>
        </w:rPr>
        <w:t>Resulting</w:t>
      </w:r>
      <w:r>
        <w:rPr>
          <w:spacing w:val="-6"/>
          <w:w w:val="85"/>
        </w:rPr>
        <w:t xml:space="preserve"> </w:t>
      </w:r>
      <w:r>
        <w:rPr>
          <w:w w:val="85"/>
        </w:rPr>
        <w:t xml:space="preserve">into </w:t>
      </w:r>
      <w:r>
        <w:rPr>
          <w:w w:val="90"/>
        </w:rPr>
        <w:t xml:space="preserve">Leading to </w:t>
      </w:r>
      <w:r>
        <w:rPr>
          <w:w w:val="80"/>
        </w:rPr>
        <w:t>Bringing</w:t>
      </w:r>
      <w:r>
        <w:rPr>
          <w:spacing w:val="-3"/>
          <w:w w:val="80"/>
        </w:rPr>
        <w:t xml:space="preserve"> </w:t>
      </w:r>
      <w:r>
        <w:rPr>
          <w:w w:val="80"/>
        </w:rPr>
        <w:t xml:space="preserve">about </w:t>
      </w:r>
      <w:r>
        <w:rPr>
          <w:spacing w:val="-2"/>
          <w:w w:val="90"/>
        </w:rPr>
        <w:t>Causing</w:t>
      </w:r>
    </w:p>
    <w:p w:rsidR="00E5575B" w:rsidRDefault="00E5575B">
      <w:pPr>
        <w:pStyle w:val="BodyText"/>
        <w:spacing w:before="4"/>
        <w:ind w:left="0"/>
      </w:pPr>
    </w:p>
    <w:p w:rsidR="00E5575B" w:rsidRDefault="00D512E5">
      <w:pPr>
        <w:pStyle w:val="ListParagraph"/>
        <w:numPr>
          <w:ilvl w:val="0"/>
          <w:numId w:val="2"/>
        </w:numPr>
        <w:tabs>
          <w:tab w:val="left" w:pos="1360"/>
        </w:tabs>
        <w:spacing w:line="242" w:lineRule="auto"/>
        <w:ind w:right="3803" w:firstLine="0"/>
        <w:jc w:val="left"/>
        <w:rPr>
          <w:sz w:val="20"/>
        </w:rPr>
      </w:pPr>
      <w:r>
        <w:rPr>
          <w:w w:val="80"/>
          <w:sz w:val="20"/>
        </w:rPr>
        <w:t xml:space="preserve">Fourth joining words in essay writing (+ 4) (or before + 1) after the </w:t>
      </w:r>
      <w:r>
        <w:rPr>
          <w:rFonts w:ascii="Arial" w:hAnsi="Arial"/>
          <w:b/>
          <w:w w:val="80"/>
          <w:sz w:val="20"/>
        </w:rPr>
        <w:t xml:space="preserve">Out come </w:t>
      </w:r>
      <w:r>
        <w:rPr>
          <w:w w:val="80"/>
          <w:sz w:val="20"/>
        </w:rPr>
        <w:t xml:space="preserve">for an </w:t>
      </w:r>
      <w:r>
        <w:rPr>
          <w:rFonts w:ascii="Arial" w:hAnsi="Arial"/>
          <w:b/>
          <w:w w:val="80"/>
          <w:sz w:val="20"/>
        </w:rPr>
        <w:t xml:space="preserve">Example </w:t>
      </w:r>
      <w:r>
        <w:rPr>
          <w:w w:val="80"/>
          <w:sz w:val="20"/>
        </w:rPr>
        <w:t xml:space="preserve">(s) </w:t>
      </w:r>
      <w:r>
        <w:rPr>
          <w:w w:val="90"/>
          <w:sz w:val="20"/>
        </w:rPr>
        <w:t>For example</w:t>
      </w:r>
    </w:p>
    <w:p w:rsidR="00E5575B" w:rsidRDefault="00D512E5">
      <w:pPr>
        <w:pStyle w:val="BodyText"/>
        <w:spacing w:line="244" w:lineRule="auto"/>
        <w:ind w:left="460" w:right="10528"/>
      </w:pPr>
      <w:r>
        <w:rPr>
          <w:w w:val="80"/>
        </w:rPr>
        <w:t>For</w:t>
      </w:r>
      <w:r>
        <w:rPr>
          <w:spacing w:val="-3"/>
          <w:w w:val="80"/>
        </w:rPr>
        <w:t xml:space="preserve"> </w:t>
      </w:r>
      <w:r>
        <w:rPr>
          <w:w w:val="80"/>
        </w:rPr>
        <w:t xml:space="preserve">instance </w:t>
      </w:r>
      <w:proofErr w:type="gramStart"/>
      <w:r>
        <w:rPr>
          <w:spacing w:val="-4"/>
          <w:w w:val="90"/>
        </w:rPr>
        <w:t>Like</w:t>
      </w:r>
      <w:proofErr w:type="gramEnd"/>
    </w:p>
    <w:p w:rsidR="00E5575B" w:rsidRDefault="00D512E5">
      <w:pPr>
        <w:pStyle w:val="BodyText"/>
        <w:spacing w:line="225" w:lineRule="exact"/>
        <w:ind w:left="460"/>
      </w:pPr>
      <w:r>
        <w:rPr>
          <w:w w:val="80"/>
        </w:rPr>
        <w:t>Such</w:t>
      </w:r>
      <w:r>
        <w:rPr>
          <w:spacing w:val="-2"/>
          <w:w w:val="90"/>
        </w:rPr>
        <w:t xml:space="preserve"> </w:t>
      </w:r>
      <w:r>
        <w:rPr>
          <w:spacing w:val="-5"/>
          <w:w w:val="90"/>
        </w:rPr>
        <w:t>as</w:t>
      </w:r>
    </w:p>
    <w:p w:rsidR="00E5575B" w:rsidRDefault="00E5575B">
      <w:pPr>
        <w:pStyle w:val="BodyText"/>
        <w:ind w:left="0"/>
      </w:pPr>
    </w:p>
    <w:p w:rsidR="00E5575B" w:rsidRDefault="00E5575B">
      <w:pPr>
        <w:pStyle w:val="BodyText"/>
        <w:spacing w:before="4"/>
        <w:ind w:left="0"/>
      </w:pPr>
    </w:p>
    <w:p w:rsidR="00E5575B" w:rsidRDefault="00D512E5">
      <w:pPr>
        <w:pStyle w:val="Heading1"/>
      </w:pPr>
      <w:r>
        <w:rPr>
          <w:w w:val="80"/>
        </w:rPr>
        <w:t>SKETCH</w:t>
      </w:r>
      <w:r>
        <w:rPr>
          <w:spacing w:val="-5"/>
        </w:rPr>
        <w:t xml:space="preserve"> </w:t>
      </w:r>
      <w:r>
        <w:rPr>
          <w:w w:val="80"/>
        </w:rPr>
        <w:t>MAP</w:t>
      </w:r>
      <w:r>
        <w:rPr>
          <w:spacing w:val="-5"/>
        </w:rPr>
        <w:t xml:space="preserve"> </w:t>
      </w:r>
      <w:r>
        <w:rPr>
          <w:w w:val="80"/>
        </w:rPr>
        <w:t>OF</w:t>
      </w:r>
      <w:r>
        <w:rPr>
          <w:spacing w:val="-3"/>
        </w:rPr>
        <w:t xml:space="preserve"> </w:t>
      </w:r>
      <w:r>
        <w:rPr>
          <w:w w:val="80"/>
        </w:rPr>
        <w:t>UGANDA</w:t>
      </w:r>
      <w:r>
        <w:rPr>
          <w:spacing w:val="-2"/>
        </w:rPr>
        <w:t xml:space="preserve"> </w:t>
      </w:r>
      <w:r>
        <w:rPr>
          <w:w w:val="80"/>
        </w:rPr>
        <w:t>SHOWING</w:t>
      </w:r>
      <w:r>
        <w:rPr>
          <w:spacing w:val="-5"/>
        </w:rPr>
        <w:t xml:space="preserve"> </w:t>
      </w:r>
      <w:r>
        <w:rPr>
          <w:w w:val="80"/>
        </w:rPr>
        <w:t>THE</w:t>
      </w:r>
      <w:r>
        <w:rPr>
          <w:spacing w:val="-5"/>
        </w:rPr>
        <w:t xml:space="preserve"> </w:t>
      </w:r>
      <w:r>
        <w:rPr>
          <w:w w:val="80"/>
        </w:rPr>
        <w:t>RELIEF</w:t>
      </w:r>
      <w:r>
        <w:rPr>
          <w:spacing w:val="-3"/>
        </w:rPr>
        <w:t xml:space="preserve"> </w:t>
      </w:r>
      <w:r>
        <w:rPr>
          <w:spacing w:val="-2"/>
          <w:w w:val="80"/>
        </w:rPr>
        <w:t>REGIONS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D512E5">
      <w:pPr>
        <w:pStyle w:val="BodyText"/>
        <w:spacing w:before="208"/>
        <w:ind w:left="0"/>
        <w:rPr>
          <w:rFonts w:ascii="Arial"/>
          <w:b/>
        </w:rPr>
      </w:pPr>
      <w:r>
        <w:rPr>
          <w:noProof/>
        </w:rPr>
        <w:drawing>
          <wp:anchor distT="0" distB="0" distL="0" distR="0" simplePos="0" relativeHeight="251658240" behindDoc="1" locked="0" layoutInCell="1" allowOverlap="1">
            <wp:simplePos x="0" y="0"/>
            <wp:positionH relativeFrom="page">
              <wp:posOffset>361950</wp:posOffset>
            </wp:positionH>
            <wp:positionV relativeFrom="paragraph">
              <wp:posOffset>293370</wp:posOffset>
            </wp:positionV>
            <wp:extent cx="4491990" cy="366141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491722" cy="3661410"/>
                    </a:xfrm>
                    <a:prstGeom prst="rect">
                      <a:avLst/>
                    </a:prstGeom>
                  </pic:spPr>
                </pic:pic>
              </a:graphicData>
            </a:graphic>
          </wp:anchor>
        </w:drawing>
      </w:r>
    </w:p>
    <w:p w:rsidR="00E5575B" w:rsidRDefault="00E5575B">
      <w:pPr>
        <w:rPr>
          <w:rFonts w:ascii="Arial"/>
        </w:rPr>
        <w:sectPr w:rsidR="00E5575B">
          <w:pgSz w:w="12240" w:h="15840"/>
          <w:pgMar w:top="900" w:right="0" w:bottom="1100" w:left="80" w:header="704" w:footer="881" w:gutter="0"/>
          <w:cols w:space="720"/>
        </w:sect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38"/>
        <w:ind w:left="0"/>
        <w:rPr>
          <w:rFonts w:ascii="Arial"/>
          <w:b/>
        </w:rPr>
      </w:pPr>
    </w:p>
    <w:p w:rsidR="00E5575B" w:rsidRDefault="00D512E5">
      <w:pPr>
        <w:ind w:left="460"/>
        <w:rPr>
          <w:rFonts w:ascii="Arial"/>
          <w:b/>
          <w:sz w:val="20"/>
        </w:rPr>
      </w:pPr>
      <w:r>
        <w:rPr>
          <w:rFonts w:ascii="Arial"/>
          <w:b/>
          <w:w w:val="80"/>
          <w:sz w:val="20"/>
        </w:rPr>
        <w:t>IMPORTANCE</w:t>
      </w:r>
      <w:r>
        <w:rPr>
          <w:rFonts w:ascii="Arial"/>
          <w:b/>
          <w:spacing w:val="-6"/>
          <w:sz w:val="20"/>
        </w:rPr>
        <w:t xml:space="preserve"> </w:t>
      </w:r>
      <w:r>
        <w:rPr>
          <w:rFonts w:ascii="Arial"/>
          <w:b/>
          <w:w w:val="80"/>
          <w:sz w:val="20"/>
        </w:rPr>
        <w:t>OF</w:t>
      </w:r>
      <w:r>
        <w:rPr>
          <w:rFonts w:ascii="Arial"/>
          <w:b/>
          <w:sz w:val="20"/>
        </w:rPr>
        <w:t xml:space="preserve"> </w:t>
      </w:r>
      <w:r>
        <w:rPr>
          <w:rFonts w:ascii="Arial"/>
          <w:b/>
          <w:w w:val="80"/>
          <w:sz w:val="20"/>
        </w:rPr>
        <w:t>RELIEF</w:t>
      </w:r>
      <w:r>
        <w:rPr>
          <w:rFonts w:ascii="Arial"/>
          <w:b/>
          <w:spacing w:val="-1"/>
          <w:sz w:val="20"/>
        </w:rPr>
        <w:t xml:space="preserve"> </w:t>
      </w:r>
      <w:r>
        <w:rPr>
          <w:rFonts w:ascii="Arial"/>
          <w:b/>
          <w:w w:val="80"/>
          <w:sz w:val="20"/>
        </w:rPr>
        <w:t>REGIONS</w:t>
      </w:r>
      <w:r>
        <w:rPr>
          <w:rFonts w:ascii="Arial"/>
          <w:b/>
          <w:spacing w:val="-5"/>
          <w:sz w:val="20"/>
        </w:rPr>
        <w:t xml:space="preserve"> </w:t>
      </w:r>
      <w:r>
        <w:rPr>
          <w:rFonts w:ascii="Arial"/>
          <w:b/>
          <w:w w:val="80"/>
          <w:sz w:val="20"/>
        </w:rPr>
        <w:t>TO</w:t>
      </w:r>
      <w:r>
        <w:rPr>
          <w:rFonts w:ascii="Arial"/>
          <w:b/>
          <w:spacing w:val="-5"/>
          <w:sz w:val="20"/>
        </w:rPr>
        <w:t xml:space="preserve"> </w:t>
      </w:r>
      <w:r>
        <w:rPr>
          <w:rFonts w:ascii="Arial"/>
          <w:b/>
          <w:spacing w:val="-2"/>
          <w:w w:val="80"/>
          <w:sz w:val="20"/>
        </w:rPr>
        <w:t>UGANDA</w:t>
      </w:r>
    </w:p>
    <w:p w:rsidR="00E5575B" w:rsidRDefault="00D512E5">
      <w:pPr>
        <w:pStyle w:val="BodyText"/>
        <w:spacing w:before="2"/>
        <w:ind w:left="460"/>
      </w:pPr>
      <w:r>
        <w:rPr>
          <w:w w:val="80"/>
        </w:rPr>
        <w:t>The</w:t>
      </w:r>
      <w:r>
        <w:rPr>
          <w:spacing w:val="-5"/>
        </w:rPr>
        <w:t xml:space="preserve"> </w:t>
      </w:r>
      <w:r>
        <w:rPr>
          <w:w w:val="80"/>
        </w:rPr>
        <w:t>relief</w:t>
      </w:r>
      <w:r>
        <w:rPr>
          <w:spacing w:val="-5"/>
        </w:rPr>
        <w:t xml:space="preserve"> </w:t>
      </w:r>
      <w:r>
        <w:rPr>
          <w:w w:val="80"/>
        </w:rPr>
        <w:t>features</w:t>
      </w:r>
      <w:r>
        <w:rPr>
          <w:spacing w:val="-5"/>
        </w:rPr>
        <w:t xml:space="preserve"> </w:t>
      </w:r>
      <w:r>
        <w:rPr>
          <w:w w:val="80"/>
        </w:rPr>
        <w:t>have</w:t>
      </w:r>
      <w:r>
        <w:rPr>
          <w:spacing w:val="-4"/>
        </w:rPr>
        <w:t xml:space="preserve"> </w:t>
      </w:r>
      <w:r>
        <w:rPr>
          <w:w w:val="80"/>
        </w:rPr>
        <w:t>both</w:t>
      </w:r>
      <w:r>
        <w:rPr>
          <w:spacing w:val="-5"/>
        </w:rPr>
        <w:t xml:space="preserve"> </w:t>
      </w:r>
      <w:r>
        <w:rPr>
          <w:w w:val="80"/>
        </w:rPr>
        <w:t>advantages</w:t>
      </w:r>
      <w:r>
        <w:rPr>
          <w:spacing w:val="-1"/>
        </w:rPr>
        <w:t xml:space="preserve"> </w:t>
      </w:r>
      <w:r>
        <w:rPr>
          <w:w w:val="80"/>
        </w:rPr>
        <w:t>(assets)</w:t>
      </w:r>
      <w:r>
        <w:rPr>
          <w:spacing w:val="-3"/>
        </w:rPr>
        <w:t xml:space="preserve"> </w:t>
      </w:r>
      <w:r>
        <w:rPr>
          <w:w w:val="80"/>
        </w:rPr>
        <w:t>and</w:t>
      </w:r>
      <w:r>
        <w:rPr>
          <w:spacing w:val="-5"/>
        </w:rPr>
        <w:t xml:space="preserve"> </w:t>
      </w:r>
      <w:r>
        <w:rPr>
          <w:w w:val="80"/>
        </w:rPr>
        <w:t>disadvantages</w:t>
      </w:r>
      <w:r>
        <w:rPr>
          <w:spacing w:val="-3"/>
        </w:rPr>
        <w:t xml:space="preserve"> </w:t>
      </w:r>
      <w:r>
        <w:rPr>
          <w:w w:val="80"/>
        </w:rPr>
        <w:t>(liabilities)</w:t>
      </w:r>
      <w:r>
        <w:rPr>
          <w:spacing w:val="-4"/>
        </w:rPr>
        <w:t xml:space="preserve"> </w:t>
      </w:r>
      <w:r>
        <w:rPr>
          <w:w w:val="80"/>
        </w:rPr>
        <w:t>in</w:t>
      </w:r>
      <w:r>
        <w:rPr>
          <w:spacing w:val="-5"/>
        </w:rPr>
        <w:t xml:space="preserve"> </w:t>
      </w:r>
      <w:r>
        <w:rPr>
          <w:w w:val="80"/>
        </w:rPr>
        <w:t>Uganda</w:t>
      </w:r>
      <w:r>
        <w:rPr>
          <w:spacing w:val="-3"/>
        </w:rPr>
        <w:t xml:space="preserve"> </w:t>
      </w:r>
      <w:r>
        <w:rPr>
          <w:w w:val="80"/>
        </w:rPr>
        <w:t>because</w:t>
      </w:r>
      <w:r>
        <w:rPr>
          <w:spacing w:val="-5"/>
        </w:rPr>
        <w:t xml:space="preserve"> </w:t>
      </w:r>
      <w:r>
        <w:rPr>
          <w:w w:val="80"/>
        </w:rPr>
        <w:t>of</w:t>
      </w:r>
      <w:r>
        <w:rPr>
          <w:spacing w:val="-5"/>
        </w:rPr>
        <w:t xml:space="preserve"> </w:t>
      </w:r>
      <w:r>
        <w:rPr>
          <w:w w:val="80"/>
        </w:rPr>
        <w:t>their</w:t>
      </w:r>
      <w:r>
        <w:rPr>
          <w:spacing w:val="-3"/>
        </w:rPr>
        <w:t xml:space="preserve"> </w:t>
      </w:r>
      <w:r>
        <w:rPr>
          <w:spacing w:val="-2"/>
          <w:w w:val="80"/>
        </w:rPr>
        <w:t>influence;</w:t>
      </w:r>
    </w:p>
    <w:p w:rsidR="00E5575B" w:rsidRDefault="00D512E5">
      <w:pPr>
        <w:pStyle w:val="Heading2"/>
      </w:pPr>
      <w:r>
        <w:rPr>
          <w:spacing w:val="-2"/>
          <w:w w:val="90"/>
        </w:rPr>
        <w:t>Positives;</w:t>
      </w:r>
    </w:p>
    <w:p w:rsidR="00E5575B" w:rsidRDefault="00D512E5">
      <w:pPr>
        <w:pStyle w:val="ListParagraph"/>
        <w:numPr>
          <w:ilvl w:val="0"/>
          <w:numId w:val="3"/>
        </w:numPr>
        <w:tabs>
          <w:tab w:val="left" w:pos="1360"/>
        </w:tabs>
        <w:spacing w:before="2" w:line="244" w:lineRule="auto"/>
        <w:ind w:right="717" w:firstLine="0"/>
        <w:rPr>
          <w:sz w:val="20"/>
        </w:rPr>
      </w:pPr>
      <w:r>
        <w:rPr>
          <w:w w:val="80"/>
          <w:sz w:val="20"/>
        </w:rPr>
        <w:t>Relief</w:t>
      </w:r>
      <w:r>
        <w:rPr>
          <w:sz w:val="20"/>
        </w:rPr>
        <w:t xml:space="preserve"> </w:t>
      </w:r>
      <w:r>
        <w:rPr>
          <w:w w:val="80"/>
          <w:sz w:val="20"/>
        </w:rPr>
        <w:t>features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highlands</w:t>
      </w:r>
      <w:r>
        <w:rPr>
          <w:sz w:val="20"/>
        </w:rPr>
        <w:t xml:space="preserve"> </w:t>
      </w:r>
      <w:r>
        <w:rPr>
          <w:w w:val="80"/>
          <w:sz w:val="20"/>
        </w:rPr>
        <w:t>or</w:t>
      </w:r>
      <w:r>
        <w:rPr>
          <w:sz w:val="20"/>
        </w:rPr>
        <w:t xml:space="preserve"> </w:t>
      </w:r>
      <w:r>
        <w:rPr>
          <w:w w:val="80"/>
          <w:sz w:val="20"/>
        </w:rPr>
        <w:t>mountains</w:t>
      </w:r>
      <w:r>
        <w:rPr>
          <w:sz w:val="20"/>
        </w:rPr>
        <w:t xml:space="preserve"> </w:t>
      </w:r>
      <w:r>
        <w:rPr>
          <w:w w:val="80"/>
          <w:sz w:val="20"/>
        </w:rPr>
        <w:t>like</w:t>
      </w:r>
      <w:r>
        <w:rPr>
          <w:sz w:val="20"/>
        </w:rPr>
        <w:t xml:space="preserve"> </w:t>
      </w:r>
      <w:r>
        <w:rPr>
          <w:w w:val="80"/>
          <w:sz w:val="20"/>
        </w:rPr>
        <w:t>Mt.</w:t>
      </w:r>
      <w:r>
        <w:rPr>
          <w:sz w:val="20"/>
        </w:rPr>
        <w:t xml:space="preserve"> </w:t>
      </w:r>
      <w:r>
        <w:rPr>
          <w:w w:val="80"/>
          <w:sz w:val="20"/>
        </w:rPr>
        <w:t>Elgon</w:t>
      </w:r>
      <w:r>
        <w:rPr>
          <w:sz w:val="20"/>
        </w:rPr>
        <w:t xml:space="preserve"> </w:t>
      </w:r>
      <w:r>
        <w:rPr>
          <w:w w:val="80"/>
          <w:sz w:val="20"/>
        </w:rPr>
        <w:t>in</w:t>
      </w:r>
      <w:r>
        <w:rPr>
          <w:sz w:val="20"/>
        </w:rPr>
        <w:t xml:space="preserve"> </w:t>
      </w:r>
      <w:r>
        <w:rPr>
          <w:w w:val="80"/>
          <w:sz w:val="20"/>
        </w:rPr>
        <w:t>Kapchorwa</w:t>
      </w:r>
      <w:r>
        <w:rPr>
          <w:sz w:val="20"/>
        </w:rPr>
        <w:t xml:space="preserve"> </w:t>
      </w:r>
      <w:r>
        <w:rPr>
          <w:w w:val="80"/>
          <w:sz w:val="20"/>
        </w:rPr>
        <w:t>and</w:t>
      </w:r>
      <w:r>
        <w:rPr>
          <w:sz w:val="20"/>
        </w:rPr>
        <w:t xml:space="preserve"> </w:t>
      </w:r>
      <w:r>
        <w:rPr>
          <w:w w:val="80"/>
          <w:sz w:val="20"/>
        </w:rPr>
        <w:t>Mt.</w:t>
      </w:r>
      <w:r>
        <w:rPr>
          <w:sz w:val="20"/>
        </w:rPr>
        <w:t xml:space="preserve"> </w:t>
      </w:r>
      <w:r>
        <w:rPr>
          <w:w w:val="80"/>
          <w:sz w:val="20"/>
        </w:rPr>
        <w:t>Rwenzori</w:t>
      </w:r>
      <w:r>
        <w:rPr>
          <w:sz w:val="20"/>
        </w:rPr>
        <w:t xml:space="preserve"> </w:t>
      </w:r>
      <w:r>
        <w:rPr>
          <w:w w:val="80"/>
          <w:sz w:val="20"/>
        </w:rPr>
        <w:t>in</w:t>
      </w:r>
      <w:r>
        <w:rPr>
          <w:sz w:val="20"/>
        </w:rPr>
        <w:t xml:space="preserve"> </w:t>
      </w:r>
      <w:r>
        <w:rPr>
          <w:w w:val="80"/>
          <w:sz w:val="20"/>
        </w:rPr>
        <w:t>Bundibugyo</w:t>
      </w:r>
      <w:r>
        <w:rPr>
          <w:spacing w:val="13"/>
          <w:sz w:val="20"/>
        </w:rPr>
        <w:t xml:space="preserve"> </w:t>
      </w:r>
      <w:r>
        <w:rPr>
          <w:w w:val="80"/>
          <w:sz w:val="20"/>
        </w:rPr>
        <w:t>have</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development of tourism due to the their beautiful scenery to attract tourists leading to foreign exchange earning for infrastructure.</w:t>
      </w:r>
    </w:p>
    <w:p w:rsidR="00E5575B" w:rsidRDefault="00D512E5">
      <w:pPr>
        <w:pStyle w:val="ListParagraph"/>
        <w:numPr>
          <w:ilvl w:val="0"/>
          <w:numId w:val="3"/>
        </w:numPr>
        <w:tabs>
          <w:tab w:val="left" w:pos="1360"/>
        </w:tabs>
        <w:spacing w:line="242" w:lineRule="auto"/>
        <w:ind w:right="722" w:firstLine="0"/>
        <w:rPr>
          <w:sz w:val="20"/>
        </w:rPr>
      </w:pPr>
      <w:r>
        <w:rPr>
          <w:w w:val="85"/>
          <w:sz w:val="20"/>
        </w:rPr>
        <w:t>Relief features have encouraged crop growing because of fertile alluvial and volcanic soils</w:t>
      </w:r>
      <w:r>
        <w:rPr>
          <w:spacing w:val="40"/>
          <w:sz w:val="20"/>
        </w:rPr>
        <w:t xml:space="preserve"> </w:t>
      </w:r>
      <w:r>
        <w:rPr>
          <w:w w:val="85"/>
          <w:sz w:val="20"/>
        </w:rPr>
        <w:t>reuslting into increased food production / improved</w:t>
      </w:r>
      <w:r>
        <w:rPr>
          <w:spacing w:val="-6"/>
          <w:w w:val="85"/>
          <w:sz w:val="20"/>
        </w:rPr>
        <w:t xml:space="preserve"> </w:t>
      </w:r>
      <w:r>
        <w:rPr>
          <w:w w:val="85"/>
          <w:sz w:val="20"/>
        </w:rPr>
        <w:t>human</w:t>
      </w:r>
      <w:r>
        <w:rPr>
          <w:spacing w:val="-5"/>
          <w:w w:val="85"/>
          <w:sz w:val="20"/>
        </w:rPr>
        <w:t xml:space="preserve"> </w:t>
      </w:r>
      <w:r>
        <w:rPr>
          <w:w w:val="85"/>
          <w:sz w:val="20"/>
        </w:rPr>
        <w:t>diet</w:t>
      </w:r>
      <w:r>
        <w:rPr>
          <w:spacing w:val="-5"/>
          <w:w w:val="85"/>
          <w:sz w:val="20"/>
        </w:rPr>
        <w:t xml:space="preserve"> </w:t>
      </w:r>
      <w:r>
        <w:rPr>
          <w:w w:val="85"/>
          <w:sz w:val="20"/>
        </w:rPr>
        <w:t>for</w:t>
      </w:r>
      <w:r>
        <w:rPr>
          <w:spacing w:val="-6"/>
          <w:w w:val="85"/>
          <w:sz w:val="20"/>
        </w:rPr>
        <w:t xml:space="preserve"> </w:t>
      </w:r>
      <w:r>
        <w:rPr>
          <w:w w:val="85"/>
          <w:sz w:val="20"/>
        </w:rPr>
        <w:t>example</w:t>
      </w:r>
      <w:r>
        <w:rPr>
          <w:spacing w:val="-5"/>
          <w:w w:val="85"/>
          <w:sz w:val="20"/>
        </w:rPr>
        <w:t xml:space="preserve"> </w:t>
      </w:r>
      <w:r>
        <w:rPr>
          <w:w w:val="85"/>
          <w:sz w:val="20"/>
        </w:rPr>
        <w:t>lake</w:t>
      </w:r>
      <w:r>
        <w:rPr>
          <w:spacing w:val="-5"/>
          <w:w w:val="85"/>
          <w:sz w:val="20"/>
        </w:rPr>
        <w:t xml:space="preserve"> </w:t>
      </w:r>
      <w:r>
        <w:rPr>
          <w:w w:val="85"/>
          <w:sz w:val="20"/>
        </w:rPr>
        <w:t>basins</w:t>
      </w:r>
      <w:r>
        <w:rPr>
          <w:spacing w:val="-6"/>
          <w:w w:val="85"/>
          <w:sz w:val="20"/>
        </w:rPr>
        <w:t xml:space="preserve"> </w:t>
      </w:r>
      <w:r>
        <w:rPr>
          <w:w w:val="85"/>
          <w:sz w:val="20"/>
        </w:rPr>
        <w:t>like</w:t>
      </w:r>
      <w:r>
        <w:rPr>
          <w:spacing w:val="-5"/>
          <w:w w:val="85"/>
          <w:sz w:val="20"/>
        </w:rPr>
        <w:t xml:space="preserve"> </w:t>
      </w:r>
      <w:r>
        <w:rPr>
          <w:w w:val="85"/>
          <w:sz w:val="20"/>
        </w:rPr>
        <w:t>Lake</w:t>
      </w:r>
      <w:r>
        <w:rPr>
          <w:spacing w:val="-5"/>
          <w:w w:val="85"/>
          <w:sz w:val="20"/>
        </w:rPr>
        <w:t xml:space="preserve"> </w:t>
      </w:r>
      <w:r>
        <w:rPr>
          <w:w w:val="85"/>
          <w:sz w:val="20"/>
        </w:rPr>
        <w:t>Victoria</w:t>
      </w:r>
      <w:r>
        <w:rPr>
          <w:spacing w:val="-6"/>
          <w:w w:val="85"/>
          <w:sz w:val="20"/>
        </w:rPr>
        <w:t xml:space="preserve"> </w:t>
      </w:r>
      <w:r>
        <w:rPr>
          <w:w w:val="85"/>
          <w:sz w:val="20"/>
        </w:rPr>
        <w:t>basin</w:t>
      </w:r>
      <w:r>
        <w:rPr>
          <w:spacing w:val="-5"/>
          <w:w w:val="85"/>
          <w:sz w:val="20"/>
        </w:rPr>
        <w:t xml:space="preserve"> </w:t>
      </w:r>
      <w:r>
        <w:rPr>
          <w:w w:val="85"/>
          <w:sz w:val="20"/>
        </w:rPr>
        <w:t>in</w:t>
      </w:r>
      <w:r>
        <w:rPr>
          <w:spacing w:val="-5"/>
          <w:w w:val="85"/>
          <w:sz w:val="20"/>
        </w:rPr>
        <w:t xml:space="preserve"> </w:t>
      </w:r>
      <w:r>
        <w:rPr>
          <w:w w:val="85"/>
          <w:sz w:val="20"/>
        </w:rPr>
        <w:t>Jinja</w:t>
      </w:r>
      <w:r>
        <w:rPr>
          <w:spacing w:val="-6"/>
          <w:w w:val="85"/>
          <w:sz w:val="20"/>
        </w:rPr>
        <w:t xml:space="preserve"> </w:t>
      </w:r>
      <w:r>
        <w:rPr>
          <w:w w:val="85"/>
          <w:sz w:val="20"/>
        </w:rPr>
        <w:t>for</w:t>
      </w:r>
      <w:r>
        <w:rPr>
          <w:spacing w:val="-5"/>
          <w:w w:val="85"/>
          <w:sz w:val="20"/>
        </w:rPr>
        <w:t xml:space="preserve"> </w:t>
      </w:r>
      <w:r>
        <w:rPr>
          <w:w w:val="85"/>
          <w:sz w:val="20"/>
        </w:rPr>
        <w:t>sugarcane</w:t>
      </w:r>
      <w:r>
        <w:rPr>
          <w:spacing w:val="-5"/>
          <w:w w:val="85"/>
          <w:sz w:val="20"/>
        </w:rPr>
        <w:t xml:space="preserve"> </w:t>
      </w:r>
      <w:r>
        <w:rPr>
          <w:w w:val="85"/>
          <w:sz w:val="20"/>
        </w:rPr>
        <w:t>growing</w:t>
      </w:r>
      <w:r>
        <w:rPr>
          <w:spacing w:val="5"/>
          <w:sz w:val="20"/>
        </w:rPr>
        <w:t xml:space="preserve"> </w:t>
      </w:r>
      <w:r>
        <w:rPr>
          <w:w w:val="85"/>
          <w:sz w:val="20"/>
        </w:rPr>
        <w:t>and</w:t>
      </w:r>
      <w:r>
        <w:rPr>
          <w:spacing w:val="-5"/>
          <w:w w:val="85"/>
          <w:sz w:val="20"/>
        </w:rPr>
        <w:t xml:space="preserve"> </w:t>
      </w:r>
      <w:r>
        <w:rPr>
          <w:w w:val="85"/>
          <w:sz w:val="20"/>
        </w:rPr>
        <w:t>river</w:t>
      </w:r>
      <w:r>
        <w:rPr>
          <w:spacing w:val="-5"/>
          <w:w w:val="85"/>
          <w:sz w:val="20"/>
        </w:rPr>
        <w:t xml:space="preserve"> </w:t>
      </w:r>
      <w:r>
        <w:rPr>
          <w:w w:val="85"/>
          <w:sz w:val="20"/>
        </w:rPr>
        <w:t>valleys</w:t>
      </w:r>
      <w:r>
        <w:rPr>
          <w:spacing w:val="-5"/>
          <w:w w:val="85"/>
          <w:sz w:val="20"/>
        </w:rPr>
        <w:t xml:space="preserve"> </w:t>
      </w:r>
      <w:r>
        <w:rPr>
          <w:w w:val="85"/>
          <w:sz w:val="20"/>
        </w:rPr>
        <w:t>like</w:t>
      </w:r>
      <w:r>
        <w:rPr>
          <w:spacing w:val="-6"/>
          <w:w w:val="85"/>
          <w:sz w:val="20"/>
        </w:rPr>
        <w:t xml:space="preserve"> </w:t>
      </w:r>
      <w:r>
        <w:rPr>
          <w:w w:val="85"/>
          <w:sz w:val="20"/>
        </w:rPr>
        <w:t>Mpologoma</w:t>
      </w:r>
      <w:r>
        <w:rPr>
          <w:spacing w:val="-5"/>
          <w:w w:val="85"/>
          <w:sz w:val="20"/>
        </w:rPr>
        <w:t xml:space="preserve"> </w:t>
      </w:r>
      <w:r>
        <w:rPr>
          <w:w w:val="85"/>
          <w:sz w:val="20"/>
        </w:rPr>
        <w:t>river</w:t>
      </w:r>
      <w:r>
        <w:rPr>
          <w:spacing w:val="-5"/>
          <w:w w:val="85"/>
          <w:sz w:val="20"/>
        </w:rPr>
        <w:t xml:space="preserve"> </w:t>
      </w:r>
      <w:r>
        <w:rPr>
          <w:w w:val="85"/>
          <w:sz w:val="20"/>
        </w:rPr>
        <w:t>valley</w:t>
      </w:r>
      <w:r>
        <w:rPr>
          <w:spacing w:val="-6"/>
          <w:w w:val="85"/>
          <w:sz w:val="20"/>
        </w:rPr>
        <w:t xml:space="preserve"> </w:t>
      </w:r>
      <w:r>
        <w:rPr>
          <w:w w:val="85"/>
          <w:sz w:val="20"/>
        </w:rPr>
        <w:t xml:space="preserve">in </w:t>
      </w:r>
      <w:r>
        <w:rPr>
          <w:w w:val="90"/>
          <w:sz w:val="20"/>
        </w:rPr>
        <w:t>Bugiri</w:t>
      </w:r>
      <w:r>
        <w:rPr>
          <w:spacing w:val="-4"/>
          <w:w w:val="90"/>
          <w:sz w:val="20"/>
        </w:rPr>
        <w:t xml:space="preserve"> </w:t>
      </w:r>
      <w:r>
        <w:rPr>
          <w:w w:val="90"/>
          <w:sz w:val="20"/>
        </w:rPr>
        <w:t>for</w:t>
      </w:r>
      <w:r>
        <w:rPr>
          <w:spacing w:val="-3"/>
          <w:w w:val="90"/>
          <w:sz w:val="20"/>
        </w:rPr>
        <w:t xml:space="preserve"> </w:t>
      </w:r>
      <w:r>
        <w:rPr>
          <w:w w:val="90"/>
          <w:sz w:val="20"/>
        </w:rPr>
        <w:t>rice</w:t>
      </w:r>
      <w:r>
        <w:rPr>
          <w:spacing w:val="-4"/>
          <w:w w:val="90"/>
          <w:sz w:val="20"/>
        </w:rPr>
        <w:t xml:space="preserve"> </w:t>
      </w:r>
      <w:r>
        <w:rPr>
          <w:w w:val="90"/>
          <w:sz w:val="20"/>
        </w:rPr>
        <w:t>growing.</w:t>
      </w:r>
    </w:p>
    <w:p w:rsidR="00E5575B" w:rsidRDefault="00D512E5">
      <w:pPr>
        <w:pStyle w:val="ListParagraph"/>
        <w:numPr>
          <w:ilvl w:val="0"/>
          <w:numId w:val="3"/>
        </w:numPr>
        <w:tabs>
          <w:tab w:val="left" w:pos="1360"/>
        </w:tabs>
        <w:spacing w:before="1" w:line="242" w:lineRule="auto"/>
        <w:ind w:right="720" w:firstLine="0"/>
        <w:rPr>
          <w:sz w:val="20"/>
        </w:rPr>
      </w:pPr>
      <w:r>
        <w:rPr>
          <w:w w:val="85"/>
          <w:sz w:val="20"/>
        </w:rPr>
        <w:t>Forestry and lumbering + different forest types and tree speciess + getting the timber and making furniture + Mt. Elgon with forests in Bududa and Mt. Muhavura forests in Kisoro.</w:t>
      </w:r>
    </w:p>
    <w:p w:rsidR="00E5575B" w:rsidRDefault="00D512E5">
      <w:pPr>
        <w:pStyle w:val="ListParagraph"/>
        <w:numPr>
          <w:ilvl w:val="0"/>
          <w:numId w:val="3"/>
        </w:numPr>
        <w:tabs>
          <w:tab w:val="left" w:pos="1360"/>
        </w:tabs>
        <w:spacing w:before="2" w:line="242" w:lineRule="auto"/>
        <w:ind w:right="713" w:firstLine="0"/>
        <w:rPr>
          <w:sz w:val="20"/>
        </w:rPr>
      </w:pPr>
      <w:r>
        <w:rPr>
          <w:w w:val="85"/>
          <w:sz w:val="20"/>
        </w:rPr>
        <w:t>Transportation</w:t>
      </w:r>
      <w:r>
        <w:rPr>
          <w:spacing w:val="-1"/>
          <w:w w:val="85"/>
          <w:sz w:val="20"/>
        </w:rPr>
        <w:t xml:space="preserve"> </w:t>
      </w:r>
      <w:r>
        <w:rPr>
          <w:w w:val="85"/>
          <w:sz w:val="20"/>
        </w:rPr>
        <w:t>+</w:t>
      </w:r>
      <w:r>
        <w:rPr>
          <w:spacing w:val="-1"/>
          <w:w w:val="85"/>
          <w:sz w:val="20"/>
        </w:rPr>
        <w:t xml:space="preserve"> </w:t>
      </w:r>
      <w:r>
        <w:rPr>
          <w:w w:val="85"/>
          <w:sz w:val="20"/>
        </w:rPr>
        <w:t>navigable</w:t>
      </w:r>
      <w:r>
        <w:rPr>
          <w:spacing w:val="-1"/>
          <w:w w:val="85"/>
          <w:sz w:val="20"/>
        </w:rPr>
        <w:t xml:space="preserve"> </w:t>
      </w:r>
      <w:r>
        <w:rPr>
          <w:w w:val="85"/>
          <w:sz w:val="20"/>
        </w:rPr>
        <w:t>waterbodies</w:t>
      </w:r>
      <w:r>
        <w:rPr>
          <w:spacing w:val="-1"/>
          <w:w w:val="85"/>
          <w:sz w:val="20"/>
        </w:rPr>
        <w:t xml:space="preserve"> </w:t>
      </w:r>
      <w:r>
        <w:rPr>
          <w:w w:val="85"/>
          <w:sz w:val="20"/>
        </w:rPr>
        <w:t>and</w:t>
      </w:r>
      <w:r>
        <w:rPr>
          <w:spacing w:val="-1"/>
          <w:w w:val="85"/>
          <w:sz w:val="20"/>
        </w:rPr>
        <w:t xml:space="preserve"> </w:t>
      </w:r>
      <w:r>
        <w:rPr>
          <w:w w:val="85"/>
          <w:sz w:val="20"/>
        </w:rPr>
        <w:t>undulating</w:t>
      </w:r>
      <w:r>
        <w:rPr>
          <w:spacing w:val="-1"/>
          <w:w w:val="85"/>
          <w:sz w:val="20"/>
        </w:rPr>
        <w:t xml:space="preserve"> </w:t>
      </w:r>
      <w:r>
        <w:rPr>
          <w:w w:val="85"/>
          <w:sz w:val="20"/>
        </w:rPr>
        <w:t>landscape</w:t>
      </w:r>
      <w:r>
        <w:rPr>
          <w:spacing w:val="-1"/>
          <w:w w:val="85"/>
          <w:sz w:val="20"/>
        </w:rPr>
        <w:t xml:space="preserve"> </w:t>
      </w:r>
      <w:r>
        <w:rPr>
          <w:w w:val="85"/>
          <w:sz w:val="20"/>
        </w:rPr>
        <w:t>for easy</w:t>
      </w:r>
      <w:r>
        <w:rPr>
          <w:spacing w:val="-2"/>
          <w:w w:val="85"/>
          <w:sz w:val="20"/>
        </w:rPr>
        <w:t xml:space="preserve"> </w:t>
      </w:r>
      <w:r>
        <w:rPr>
          <w:w w:val="85"/>
          <w:sz w:val="20"/>
        </w:rPr>
        <w:t>construction</w:t>
      </w:r>
      <w:r>
        <w:rPr>
          <w:spacing w:val="-1"/>
          <w:w w:val="85"/>
          <w:sz w:val="20"/>
        </w:rPr>
        <w:t xml:space="preserve"> </w:t>
      </w:r>
      <w:r>
        <w:rPr>
          <w:w w:val="85"/>
          <w:sz w:val="20"/>
        </w:rPr>
        <w:t>+</w:t>
      </w:r>
      <w:r>
        <w:rPr>
          <w:spacing w:val="-1"/>
          <w:w w:val="85"/>
          <w:sz w:val="20"/>
        </w:rPr>
        <w:t xml:space="preserve"> </w:t>
      </w:r>
      <w:r>
        <w:rPr>
          <w:w w:val="85"/>
          <w:sz w:val="20"/>
        </w:rPr>
        <w:t>cheap</w:t>
      </w:r>
      <w:r>
        <w:rPr>
          <w:spacing w:val="-1"/>
          <w:w w:val="85"/>
          <w:sz w:val="20"/>
        </w:rPr>
        <w:t xml:space="preserve"> </w:t>
      </w:r>
      <w:r>
        <w:rPr>
          <w:w w:val="85"/>
          <w:sz w:val="20"/>
        </w:rPr>
        <w:t>movement</w:t>
      </w:r>
      <w:r>
        <w:rPr>
          <w:spacing w:val="-1"/>
          <w:w w:val="85"/>
          <w:sz w:val="20"/>
        </w:rPr>
        <w:t xml:space="preserve"> </w:t>
      </w:r>
      <w:r>
        <w:rPr>
          <w:w w:val="85"/>
          <w:sz w:val="20"/>
        </w:rPr>
        <w:t>of</w:t>
      </w:r>
      <w:r>
        <w:rPr>
          <w:spacing w:val="-1"/>
          <w:w w:val="85"/>
          <w:sz w:val="20"/>
        </w:rPr>
        <w:t xml:space="preserve"> </w:t>
      </w:r>
      <w:r>
        <w:rPr>
          <w:w w:val="85"/>
          <w:sz w:val="20"/>
        </w:rPr>
        <w:t>goods</w:t>
      </w:r>
      <w:r>
        <w:rPr>
          <w:spacing w:val="-2"/>
          <w:w w:val="85"/>
          <w:sz w:val="20"/>
        </w:rPr>
        <w:t xml:space="preserve"> </w:t>
      </w:r>
      <w:r>
        <w:rPr>
          <w:w w:val="85"/>
          <w:sz w:val="20"/>
        </w:rPr>
        <w:t>and</w:t>
      </w:r>
      <w:r>
        <w:rPr>
          <w:spacing w:val="-1"/>
          <w:w w:val="85"/>
          <w:sz w:val="20"/>
        </w:rPr>
        <w:t xml:space="preserve"> </w:t>
      </w:r>
      <w:r>
        <w:rPr>
          <w:w w:val="85"/>
          <w:sz w:val="20"/>
        </w:rPr>
        <w:t>passenges</w:t>
      </w:r>
      <w:r>
        <w:rPr>
          <w:spacing w:val="-2"/>
          <w:sz w:val="20"/>
        </w:rPr>
        <w:t xml:space="preserve"> </w:t>
      </w:r>
      <w:r>
        <w:rPr>
          <w:w w:val="85"/>
          <w:sz w:val="20"/>
        </w:rPr>
        <w:t>/ growth</w:t>
      </w:r>
      <w:r>
        <w:rPr>
          <w:spacing w:val="-2"/>
          <w:w w:val="85"/>
          <w:sz w:val="20"/>
        </w:rPr>
        <w:t xml:space="preserve"> </w:t>
      </w:r>
      <w:r>
        <w:rPr>
          <w:w w:val="85"/>
          <w:sz w:val="20"/>
        </w:rPr>
        <w:t>of</w:t>
      </w:r>
      <w:r>
        <w:rPr>
          <w:spacing w:val="-2"/>
          <w:w w:val="85"/>
          <w:sz w:val="20"/>
        </w:rPr>
        <w:t xml:space="preserve"> </w:t>
      </w:r>
      <w:r>
        <w:rPr>
          <w:w w:val="85"/>
          <w:sz w:val="20"/>
        </w:rPr>
        <w:t>trade</w:t>
      </w:r>
      <w:r>
        <w:rPr>
          <w:spacing w:val="-2"/>
          <w:w w:val="85"/>
          <w:sz w:val="20"/>
        </w:rPr>
        <w:t xml:space="preserve"> </w:t>
      </w:r>
      <w:r>
        <w:rPr>
          <w:w w:val="85"/>
          <w:sz w:val="20"/>
        </w:rPr>
        <w:t>and</w:t>
      </w:r>
      <w:r>
        <w:rPr>
          <w:spacing w:val="-2"/>
          <w:w w:val="85"/>
          <w:sz w:val="20"/>
        </w:rPr>
        <w:t xml:space="preserve"> </w:t>
      </w:r>
      <w:r>
        <w:rPr>
          <w:w w:val="85"/>
          <w:sz w:val="20"/>
        </w:rPr>
        <w:t>commerce + L.</w:t>
      </w:r>
      <w:r>
        <w:rPr>
          <w:spacing w:val="-2"/>
          <w:w w:val="85"/>
          <w:sz w:val="20"/>
        </w:rPr>
        <w:t xml:space="preserve"> </w:t>
      </w:r>
      <w:r>
        <w:rPr>
          <w:w w:val="85"/>
          <w:sz w:val="20"/>
        </w:rPr>
        <w:t>Victoria basin</w:t>
      </w:r>
      <w:r>
        <w:rPr>
          <w:spacing w:val="-2"/>
          <w:w w:val="85"/>
          <w:sz w:val="20"/>
        </w:rPr>
        <w:t xml:space="preserve"> </w:t>
      </w:r>
      <w:r>
        <w:rPr>
          <w:w w:val="85"/>
          <w:sz w:val="20"/>
        </w:rPr>
        <w:t>at Kasenyi</w:t>
      </w:r>
      <w:r>
        <w:rPr>
          <w:spacing w:val="-2"/>
          <w:w w:val="85"/>
          <w:sz w:val="20"/>
        </w:rPr>
        <w:t xml:space="preserve"> </w:t>
      </w:r>
      <w:r>
        <w:rPr>
          <w:w w:val="85"/>
          <w:sz w:val="20"/>
        </w:rPr>
        <w:t>landing</w:t>
      </w:r>
      <w:r>
        <w:rPr>
          <w:spacing w:val="-2"/>
          <w:w w:val="85"/>
          <w:sz w:val="20"/>
        </w:rPr>
        <w:t xml:space="preserve"> </w:t>
      </w:r>
      <w:r>
        <w:rPr>
          <w:w w:val="85"/>
          <w:sz w:val="20"/>
        </w:rPr>
        <w:t>site</w:t>
      </w:r>
      <w:r>
        <w:rPr>
          <w:spacing w:val="-2"/>
          <w:w w:val="85"/>
          <w:sz w:val="20"/>
        </w:rPr>
        <w:t xml:space="preserve"> </w:t>
      </w:r>
      <w:r>
        <w:rPr>
          <w:w w:val="85"/>
          <w:sz w:val="20"/>
        </w:rPr>
        <w:t>in Wakiso to Ssese</w:t>
      </w:r>
      <w:r>
        <w:rPr>
          <w:spacing w:val="-2"/>
          <w:w w:val="85"/>
          <w:sz w:val="20"/>
        </w:rPr>
        <w:t xml:space="preserve"> </w:t>
      </w:r>
      <w:r>
        <w:rPr>
          <w:w w:val="85"/>
          <w:sz w:val="20"/>
        </w:rPr>
        <w:t>Isands</w:t>
      </w:r>
      <w:r>
        <w:rPr>
          <w:spacing w:val="-2"/>
          <w:w w:val="85"/>
          <w:sz w:val="20"/>
        </w:rPr>
        <w:t xml:space="preserve"> </w:t>
      </w:r>
      <w:r>
        <w:rPr>
          <w:w w:val="85"/>
          <w:sz w:val="20"/>
        </w:rPr>
        <w:t>and</w:t>
      </w:r>
      <w:r>
        <w:rPr>
          <w:spacing w:val="-2"/>
          <w:w w:val="85"/>
          <w:sz w:val="20"/>
        </w:rPr>
        <w:t xml:space="preserve"> </w:t>
      </w:r>
      <w:r>
        <w:rPr>
          <w:w w:val="85"/>
          <w:sz w:val="20"/>
        </w:rPr>
        <w:t>Kampala –</w:t>
      </w:r>
      <w:r>
        <w:rPr>
          <w:spacing w:val="-1"/>
          <w:w w:val="85"/>
          <w:sz w:val="20"/>
        </w:rPr>
        <w:t xml:space="preserve"> </w:t>
      </w:r>
      <w:r>
        <w:rPr>
          <w:w w:val="85"/>
          <w:sz w:val="20"/>
        </w:rPr>
        <w:t>Jinja road</w:t>
      </w:r>
      <w:r>
        <w:rPr>
          <w:spacing w:val="-2"/>
          <w:w w:val="85"/>
          <w:sz w:val="20"/>
        </w:rPr>
        <w:t xml:space="preserve"> </w:t>
      </w:r>
      <w:r>
        <w:rPr>
          <w:w w:val="85"/>
          <w:sz w:val="20"/>
        </w:rPr>
        <w:t>and</w:t>
      </w:r>
      <w:r>
        <w:rPr>
          <w:spacing w:val="-1"/>
          <w:w w:val="85"/>
          <w:sz w:val="20"/>
        </w:rPr>
        <w:t xml:space="preserve"> </w:t>
      </w:r>
      <w:r>
        <w:rPr>
          <w:w w:val="85"/>
          <w:sz w:val="20"/>
        </w:rPr>
        <w:t>rail</w:t>
      </w:r>
      <w:r>
        <w:rPr>
          <w:spacing w:val="-2"/>
          <w:w w:val="85"/>
          <w:sz w:val="20"/>
        </w:rPr>
        <w:t xml:space="preserve"> </w:t>
      </w:r>
      <w:r>
        <w:rPr>
          <w:w w:val="85"/>
          <w:sz w:val="20"/>
        </w:rPr>
        <w:t>on</w:t>
      </w:r>
      <w:r>
        <w:rPr>
          <w:spacing w:val="-2"/>
          <w:w w:val="85"/>
          <w:sz w:val="20"/>
        </w:rPr>
        <w:t xml:space="preserve"> </w:t>
      </w:r>
      <w:r>
        <w:rPr>
          <w:w w:val="85"/>
          <w:sz w:val="20"/>
        </w:rPr>
        <w:t xml:space="preserve">Buganda </w:t>
      </w:r>
      <w:r>
        <w:rPr>
          <w:spacing w:val="-2"/>
          <w:w w:val="90"/>
          <w:sz w:val="20"/>
        </w:rPr>
        <w:t>plateau.</w:t>
      </w:r>
    </w:p>
    <w:p w:rsidR="00E5575B" w:rsidRDefault="00D512E5">
      <w:pPr>
        <w:pStyle w:val="ListParagraph"/>
        <w:numPr>
          <w:ilvl w:val="0"/>
          <w:numId w:val="3"/>
        </w:numPr>
        <w:tabs>
          <w:tab w:val="left" w:pos="1360"/>
        </w:tabs>
        <w:spacing w:before="2"/>
        <w:ind w:right="724" w:firstLine="0"/>
        <w:rPr>
          <w:sz w:val="20"/>
        </w:rPr>
      </w:pPr>
      <w:r>
        <w:rPr>
          <w:w w:val="85"/>
          <w:sz w:val="20"/>
        </w:rPr>
        <w:t>Livestock</w:t>
      </w:r>
      <w:r>
        <w:rPr>
          <w:spacing w:val="-6"/>
          <w:w w:val="85"/>
          <w:sz w:val="20"/>
        </w:rPr>
        <w:t xml:space="preserve"> </w:t>
      </w:r>
      <w:r>
        <w:rPr>
          <w:w w:val="85"/>
          <w:sz w:val="20"/>
        </w:rPr>
        <w:t>rearing</w:t>
      </w:r>
      <w:r>
        <w:rPr>
          <w:spacing w:val="-5"/>
          <w:w w:val="85"/>
          <w:sz w:val="20"/>
        </w:rPr>
        <w:t xml:space="preserve"> </w:t>
      </w:r>
      <w:r>
        <w:rPr>
          <w:w w:val="85"/>
          <w:sz w:val="20"/>
        </w:rPr>
        <w:t>+</w:t>
      </w:r>
      <w:r>
        <w:rPr>
          <w:spacing w:val="-5"/>
          <w:w w:val="85"/>
          <w:sz w:val="20"/>
        </w:rPr>
        <w:t xml:space="preserve"> </w:t>
      </w:r>
      <w:r>
        <w:rPr>
          <w:w w:val="85"/>
          <w:sz w:val="20"/>
        </w:rPr>
        <w:t>natural</w:t>
      </w:r>
      <w:r>
        <w:rPr>
          <w:spacing w:val="-6"/>
          <w:w w:val="85"/>
          <w:sz w:val="20"/>
        </w:rPr>
        <w:t xml:space="preserve"> </w:t>
      </w:r>
      <w:r>
        <w:rPr>
          <w:w w:val="85"/>
          <w:sz w:val="20"/>
        </w:rPr>
        <w:t>grasses</w:t>
      </w:r>
      <w:r>
        <w:rPr>
          <w:spacing w:val="-5"/>
          <w:w w:val="85"/>
          <w:sz w:val="20"/>
        </w:rPr>
        <w:t xml:space="preserve"> </w:t>
      </w:r>
      <w:r>
        <w:rPr>
          <w:w w:val="85"/>
          <w:sz w:val="20"/>
        </w:rPr>
        <w:t>in</w:t>
      </w:r>
      <w:r>
        <w:rPr>
          <w:spacing w:val="-5"/>
          <w:w w:val="85"/>
          <w:sz w:val="20"/>
        </w:rPr>
        <w:t xml:space="preserve"> </w:t>
      </w:r>
      <w:r>
        <w:rPr>
          <w:w w:val="85"/>
          <w:sz w:val="20"/>
        </w:rPr>
        <w:t>open</w:t>
      </w:r>
      <w:r>
        <w:rPr>
          <w:spacing w:val="-6"/>
          <w:w w:val="85"/>
          <w:sz w:val="20"/>
        </w:rPr>
        <w:t xml:space="preserve"> </w:t>
      </w:r>
      <w:r>
        <w:rPr>
          <w:w w:val="85"/>
          <w:sz w:val="20"/>
        </w:rPr>
        <w:t>lands</w:t>
      </w:r>
      <w:r>
        <w:rPr>
          <w:spacing w:val="-5"/>
          <w:w w:val="85"/>
          <w:sz w:val="20"/>
        </w:rPr>
        <w:t xml:space="preserve"> </w:t>
      </w:r>
      <w:r>
        <w:rPr>
          <w:w w:val="85"/>
          <w:sz w:val="20"/>
        </w:rPr>
        <w:t>+</w:t>
      </w:r>
      <w:r>
        <w:rPr>
          <w:spacing w:val="-5"/>
          <w:w w:val="85"/>
          <w:sz w:val="20"/>
        </w:rPr>
        <w:t xml:space="preserve"> </w:t>
      </w:r>
      <w:r>
        <w:rPr>
          <w:w w:val="85"/>
          <w:sz w:val="20"/>
        </w:rPr>
        <w:t>production</w:t>
      </w:r>
      <w:r>
        <w:rPr>
          <w:spacing w:val="-6"/>
          <w:w w:val="85"/>
          <w:sz w:val="20"/>
        </w:rPr>
        <w:t xml:space="preserve"> </w:t>
      </w:r>
      <w:r>
        <w:rPr>
          <w:w w:val="85"/>
          <w:sz w:val="20"/>
        </w:rPr>
        <w:t>of</w:t>
      </w:r>
      <w:r>
        <w:rPr>
          <w:spacing w:val="-5"/>
          <w:w w:val="85"/>
          <w:sz w:val="20"/>
        </w:rPr>
        <w:t xml:space="preserve"> </w:t>
      </w:r>
      <w:r>
        <w:rPr>
          <w:w w:val="85"/>
          <w:sz w:val="20"/>
        </w:rPr>
        <w:t>animal</w:t>
      </w:r>
      <w:r>
        <w:rPr>
          <w:spacing w:val="-5"/>
          <w:w w:val="85"/>
          <w:sz w:val="20"/>
        </w:rPr>
        <w:t xml:space="preserve"> </w:t>
      </w:r>
      <w:r>
        <w:rPr>
          <w:w w:val="85"/>
          <w:sz w:val="20"/>
        </w:rPr>
        <w:t>products</w:t>
      </w:r>
      <w:r>
        <w:rPr>
          <w:spacing w:val="-6"/>
          <w:w w:val="85"/>
          <w:sz w:val="20"/>
        </w:rPr>
        <w:t xml:space="preserve"> </w:t>
      </w:r>
      <w:r>
        <w:rPr>
          <w:w w:val="85"/>
          <w:sz w:val="20"/>
        </w:rPr>
        <w:t>like</w:t>
      </w:r>
      <w:r>
        <w:rPr>
          <w:spacing w:val="-5"/>
          <w:w w:val="85"/>
          <w:sz w:val="20"/>
        </w:rPr>
        <w:t xml:space="preserve"> </w:t>
      </w:r>
      <w:r>
        <w:rPr>
          <w:w w:val="85"/>
          <w:sz w:val="20"/>
        </w:rPr>
        <w:t>milk</w:t>
      </w:r>
      <w:r>
        <w:rPr>
          <w:spacing w:val="-5"/>
          <w:w w:val="85"/>
          <w:sz w:val="20"/>
        </w:rPr>
        <w:t xml:space="preserve"> </w:t>
      </w:r>
      <w:r>
        <w:rPr>
          <w:w w:val="85"/>
          <w:sz w:val="20"/>
        </w:rPr>
        <w:t>and</w:t>
      </w:r>
      <w:r>
        <w:rPr>
          <w:spacing w:val="-5"/>
          <w:w w:val="85"/>
          <w:sz w:val="20"/>
        </w:rPr>
        <w:t xml:space="preserve"> </w:t>
      </w:r>
      <w:r>
        <w:rPr>
          <w:w w:val="85"/>
          <w:sz w:val="20"/>
        </w:rPr>
        <w:t>meat</w:t>
      </w:r>
      <w:r>
        <w:rPr>
          <w:spacing w:val="17"/>
          <w:sz w:val="20"/>
        </w:rPr>
        <w:t xml:space="preserve"> </w:t>
      </w:r>
      <w:r>
        <w:rPr>
          <w:w w:val="85"/>
          <w:sz w:val="20"/>
        </w:rPr>
        <w:t>+</w:t>
      </w:r>
      <w:r>
        <w:rPr>
          <w:spacing w:val="-5"/>
          <w:w w:val="85"/>
          <w:sz w:val="20"/>
        </w:rPr>
        <w:t xml:space="preserve"> </w:t>
      </w:r>
      <w:r>
        <w:rPr>
          <w:w w:val="85"/>
          <w:sz w:val="20"/>
        </w:rPr>
        <w:t>Western</w:t>
      </w:r>
      <w:r>
        <w:rPr>
          <w:spacing w:val="-6"/>
          <w:w w:val="85"/>
          <w:sz w:val="20"/>
        </w:rPr>
        <w:t xml:space="preserve"> </w:t>
      </w:r>
      <w:r>
        <w:rPr>
          <w:w w:val="85"/>
          <w:sz w:val="20"/>
        </w:rPr>
        <w:t>rift</w:t>
      </w:r>
      <w:r>
        <w:rPr>
          <w:spacing w:val="-5"/>
          <w:w w:val="85"/>
          <w:sz w:val="20"/>
        </w:rPr>
        <w:t xml:space="preserve"> </w:t>
      </w:r>
      <w:r>
        <w:rPr>
          <w:w w:val="85"/>
          <w:sz w:val="20"/>
        </w:rPr>
        <w:t>valley</w:t>
      </w:r>
      <w:r>
        <w:rPr>
          <w:spacing w:val="-5"/>
          <w:w w:val="85"/>
          <w:sz w:val="20"/>
        </w:rPr>
        <w:t xml:space="preserve"> </w:t>
      </w:r>
      <w:r>
        <w:rPr>
          <w:w w:val="85"/>
          <w:sz w:val="20"/>
        </w:rPr>
        <w:t>in</w:t>
      </w:r>
      <w:r>
        <w:rPr>
          <w:spacing w:val="-5"/>
          <w:w w:val="85"/>
          <w:sz w:val="20"/>
        </w:rPr>
        <w:t xml:space="preserve"> </w:t>
      </w:r>
      <w:r>
        <w:rPr>
          <w:w w:val="85"/>
          <w:sz w:val="20"/>
        </w:rPr>
        <w:t>Buliisa</w:t>
      </w:r>
      <w:r>
        <w:rPr>
          <w:spacing w:val="-5"/>
          <w:w w:val="85"/>
          <w:sz w:val="20"/>
        </w:rPr>
        <w:t xml:space="preserve"> </w:t>
      </w:r>
      <w:r>
        <w:rPr>
          <w:w w:val="85"/>
          <w:sz w:val="20"/>
        </w:rPr>
        <w:t xml:space="preserve">with </w:t>
      </w:r>
      <w:r>
        <w:rPr>
          <w:w w:val="90"/>
          <w:sz w:val="20"/>
        </w:rPr>
        <w:t>Balaalo</w:t>
      </w:r>
      <w:r>
        <w:rPr>
          <w:spacing w:val="-8"/>
          <w:w w:val="90"/>
          <w:sz w:val="20"/>
        </w:rPr>
        <w:t xml:space="preserve"> </w:t>
      </w:r>
      <w:r>
        <w:rPr>
          <w:w w:val="90"/>
          <w:sz w:val="20"/>
        </w:rPr>
        <w:t>cattle</w:t>
      </w:r>
      <w:r>
        <w:rPr>
          <w:spacing w:val="-8"/>
          <w:w w:val="90"/>
          <w:sz w:val="20"/>
        </w:rPr>
        <w:t xml:space="preserve"> </w:t>
      </w:r>
      <w:r>
        <w:rPr>
          <w:w w:val="90"/>
          <w:sz w:val="20"/>
        </w:rPr>
        <w:t>keepers.</w:t>
      </w:r>
    </w:p>
    <w:p w:rsidR="00E5575B" w:rsidRDefault="00D512E5">
      <w:pPr>
        <w:pStyle w:val="ListParagraph"/>
        <w:numPr>
          <w:ilvl w:val="0"/>
          <w:numId w:val="3"/>
        </w:numPr>
        <w:tabs>
          <w:tab w:val="left" w:pos="1360"/>
        </w:tabs>
        <w:spacing w:before="6" w:line="244" w:lineRule="auto"/>
        <w:ind w:right="721" w:firstLine="0"/>
        <w:jc w:val="left"/>
        <w:rPr>
          <w:sz w:val="20"/>
        </w:rPr>
      </w:pPr>
      <w:r>
        <w:rPr>
          <w:spacing w:val="-2"/>
          <w:w w:val="85"/>
          <w:sz w:val="20"/>
        </w:rPr>
        <w:t>Fishing + different edible fish species + protein building food / improved human diet + Nile perch and tilapia in Lake</w:t>
      </w:r>
      <w:r>
        <w:rPr>
          <w:spacing w:val="-5"/>
          <w:sz w:val="20"/>
        </w:rPr>
        <w:t xml:space="preserve"> </w:t>
      </w:r>
      <w:r>
        <w:rPr>
          <w:spacing w:val="-2"/>
          <w:w w:val="85"/>
          <w:sz w:val="20"/>
        </w:rPr>
        <w:t>Victoria at Luzira</w:t>
      </w:r>
      <w:r>
        <w:rPr>
          <w:spacing w:val="-5"/>
          <w:sz w:val="20"/>
        </w:rPr>
        <w:t xml:space="preserve"> </w:t>
      </w:r>
      <w:r>
        <w:rPr>
          <w:spacing w:val="-2"/>
          <w:w w:val="85"/>
          <w:sz w:val="20"/>
        </w:rPr>
        <w:t xml:space="preserve">and </w:t>
      </w:r>
      <w:r>
        <w:rPr>
          <w:w w:val="90"/>
          <w:sz w:val="20"/>
        </w:rPr>
        <w:t>Ggaba in Kampala.</w:t>
      </w:r>
    </w:p>
    <w:p w:rsidR="00E5575B" w:rsidRDefault="00D512E5">
      <w:pPr>
        <w:pStyle w:val="ListParagraph"/>
        <w:numPr>
          <w:ilvl w:val="0"/>
          <w:numId w:val="3"/>
        </w:numPr>
        <w:tabs>
          <w:tab w:val="left" w:pos="1360"/>
        </w:tabs>
        <w:spacing w:line="244" w:lineRule="auto"/>
        <w:ind w:right="717" w:firstLine="0"/>
        <w:jc w:val="left"/>
        <w:rPr>
          <w:sz w:val="20"/>
        </w:rPr>
      </w:pPr>
      <w:r>
        <w:rPr>
          <w:w w:val="85"/>
          <w:sz w:val="20"/>
        </w:rPr>
        <w:t xml:space="preserve">Education and research + nature of appearance and formation as field work study areas and for scientific experiments + acquisition of </w:t>
      </w:r>
      <w:r>
        <w:rPr>
          <w:spacing w:val="-2"/>
          <w:w w:val="85"/>
          <w:sz w:val="20"/>
        </w:rPr>
        <w:t>more geographical knowledge +</w:t>
      </w:r>
      <w:r>
        <w:rPr>
          <w:spacing w:val="-1"/>
          <w:sz w:val="20"/>
        </w:rPr>
        <w:t xml:space="preserve"> </w:t>
      </w:r>
      <w:r>
        <w:rPr>
          <w:spacing w:val="-2"/>
          <w:w w:val="85"/>
          <w:sz w:val="20"/>
        </w:rPr>
        <w:t>Mt. Elgon slopes in Bukwa and rift valley areas in Kasese.</w:t>
      </w:r>
    </w:p>
    <w:p w:rsidR="00E5575B" w:rsidRDefault="00D512E5">
      <w:pPr>
        <w:pStyle w:val="ListParagraph"/>
        <w:numPr>
          <w:ilvl w:val="0"/>
          <w:numId w:val="3"/>
        </w:numPr>
        <w:tabs>
          <w:tab w:val="left" w:pos="1360"/>
        </w:tabs>
        <w:spacing w:line="244" w:lineRule="auto"/>
        <w:ind w:right="719" w:firstLine="0"/>
        <w:jc w:val="left"/>
        <w:rPr>
          <w:sz w:val="20"/>
        </w:rPr>
      </w:pPr>
      <w:r>
        <w:rPr>
          <w:w w:val="85"/>
          <w:sz w:val="20"/>
        </w:rPr>
        <w:t>Water</w:t>
      </w:r>
      <w:r>
        <w:rPr>
          <w:spacing w:val="-2"/>
          <w:sz w:val="20"/>
        </w:rPr>
        <w:t xml:space="preserve"> </w:t>
      </w:r>
      <w:r>
        <w:rPr>
          <w:w w:val="85"/>
          <w:sz w:val="20"/>
        </w:rPr>
        <w:t>supply +</w:t>
      </w:r>
      <w:r>
        <w:rPr>
          <w:spacing w:val="-2"/>
          <w:sz w:val="20"/>
        </w:rPr>
        <w:t xml:space="preserve"> </w:t>
      </w:r>
      <w:r>
        <w:rPr>
          <w:w w:val="85"/>
          <w:sz w:val="20"/>
        </w:rPr>
        <w:t>sources of rivers</w:t>
      </w:r>
      <w:r>
        <w:rPr>
          <w:spacing w:val="-1"/>
          <w:sz w:val="20"/>
        </w:rPr>
        <w:t xml:space="preserve"> </w:t>
      </w:r>
      <w:r>
        <w:rPr>
          <w:w w:val="85"/>
          <w:sz w:val="20"/>
        </w:rPr>
        <w:t>/ water</w:t>
      </w:r>
      <w:r>
        <w:rPr>
          <w:spacing w:val="-2"/>
          <w:sz w:val="20"/>
        </w:rPr>
        <w:t xml:space="preserve"> </w:t>
      </w:r>
      <w:r>
        <w:rPr>
          <w:w w:val="85"/>
          <w:sz w:val="20"/>
        </w:rPr>
        <w:t>catchment areas</w:t>
      </w:r>
      <w:r>
        <w:rPr>
          <w:spacing w:val="-1"/>
          <w:sz w:val="20"/>
        </w:rPr>
        <w:t xml:space="preserve"> </w:t>
      </w:r>
      <w:r>
        <w:rPr>
          <w:w w:val="85"/>
          <w:sz w:val="20"/>
        </w:rPr>
        <w:t>+</w:t>
      </w:r>
      <w:r>
        <w:rPr>
          <w:spacing w:val="-2"/>
          <w:sz w:val="20"/>
        </w:rPr>
        <w:t xml:space="preserve"> </w:t>
      </w:r>
      <w:r>
        <w:rPr>
          <w:w w:val="85"/>
          <w:sz w:val="20"/>
        </w:rPr>
        <w:t>provision of</w:t>
      </w:r>
      <w:r>
        <w:rPr>
          <w:spacing w:val="-2"/>
          <w:sz w:val="20"/>
        </w:rPr>
        <w:t xml:space="preserve"> </w:t>
      </w:r>
      <w:r>
        <w:rPr>
          <w:w w:val="85"/>
          <w:sz w:val="20"/>
        </w:rPr>
        <w:t>water</w:t>
      </w:r>
      <w:r>
        <w:rPr>
          <w:spacing w:val="-2"/>
          <w:sz w:val="20"/>
        </w:rPr>
        <w:t xml:space="preserve"> </w:t>
      </w:r>
      <w:r>
        <w:rPr>
          <w:w w:val="85"/>
          <w:sz w:val="20"/>
        </w:rPr>
        <w:t>for</w:t>
      </w:r>
      <w:r>
        <w:rPr>
          <w:spacing w:val="-2"/>
          <w:sz w:val="20"/>
        </w:rPr>
        <w:t xml:space="preserve"> </w:t>
      </w:r>
      <w:r>
        <w:rPr>
          <w:w w:val="85"/>
          <w:sz w:val="20"/>
        </w:rPr>
        <w:t>domestic, industrial</w:t>
      </w:r>
      <w:r>
        <w:rPr>
          <w:spacing w:val="-2"/>
          <w:sz w:val="20"/>
        </w:rPr>
        <w:t xml:space="preserve"> </w:t>
      </w:r>
      <w:r>
        <w:rPr>
          <w:w w:val="85"/>
          <w:sz w:val="20"/>
        </w:rPr>
        <w:t>and irrigation</w:t>
      </w:r>
      <w:r>
        <w:rPr>
          <w:spacing w:val="-2"/>
          <w:sz w:val="20"/>
        </w:rPr>
        <w:t xml:space="preserve"> </w:t>
      </w:r>
      <w:r>
        <w:rPr>
          <w:w w:val="85"/>
          <w:sz w:val="20"/>
        </w:rPr>
        <w:t>purposes</w:t>
      </w:r>
      <w:r>
        <w:rPr>
          <w:spacing w:val="-2"/>
          <w:sz w:val="20"/>
        </w:rPr>
        <w:t xml:space="preserve"> </w:t>
      </w:r>
      <w:r>
        <w:rPr>
          <w:w w:val="85"/>
          <w:sz w:val="20"/>
        </w:rPr>
        <w:t xml:space="preserve">+ River </w:t>
      </w:r>
      <w:r>
        <w:rPr>
          <w:w w:val="80"/>
          <w:sz w:val="20"/>
        </w:rPr>
        <w:t>Malaba</w:t>
      </w:r>
      <w:r>
        <w:rPr>
          <w:sz w:val="20"/>
        </w:rPr>
        <w:t xml:space="preserve"> </w:t>
      </w:r>
      <w:r>
        <w:rPr>
          <w:w w:val="80"/>
          <w:sz w:val="20"/>
        </w:rPr>
        <w:t>in Malaba and R. Manafwa</w:t>
      </w:r>
      <w:r>
        <w:rPr>
          <w:sz w:val="20"/>
        </w:rPr>
        <w:t xml:space="preserve"> </w:t>
      </w:r>
      <w:r>
        <w:rPr>
          <w:w w:val="80"/>
          <w:sz w:val="20"/>
        </w:rPr>
        <w:t>in Manafwa</w:t>
      </w:r>
      <w:r>
        <w:rPr>
          <w:sz w:val="20"/>
        </w:rPr>
        <w:t xml:space="preserve"> </w:t>
      </w:r>
      <w:r>
        <w:rPr>
          <w:w w:val="80"/>
          <w:sz w:val="20"/>
        </w:rPr>
        <w:t>from</w:t>
      </w:r>
      <w:r>
        <w:rPr>
          <w:sz w:val="20"/>
        </w:rPr>
        <w:t xml:space="preserve"> </w:t>
      </w:r>
      <w:r>
        <w:rPr>
          <w:w w:val="80"/>
          <w:sz w:val="20"/>
        </w:rPr>
        <w:t>Mount Elgon</w:t>
      </w:r>
      <w:r>
        <w:rPr>
          <w:sz w:val="20"/>
        </w:rPr>
        <w:t xml:space="preserve"> </w:t>
      </w:r>
      <w:r>
        <w:rPr>
          <w:w w:val="80"/>
          <w:sz w:val="20"/>
        </w:rPr>
        <w:t>and</w:t>
      </w:r>
      <w:r>
        <w:rPr>
          <w:sz w:val="20"/>
        </w:rPr>
        <w:t xml:space="preserve"> </w:t>
      </w:r>
      <w:r>
        <w:rPr>
          <w:w w:val="80"/>
          <w:sz w:val="20"/>
        </w:rPr>
        <w:t>then</w:t>
      </w:r>
      <w:r>
        <w:rPr>
          <w:sz w:val="20"/>
        </w:rPr>
        <w:t xml:space="preserve"> </w:t>
      </w:r>
      <w:r>
        <w:rPr>
          <w:w w:val="80"/>
          <w:sz w:val="20"/>
        </w:rPr>
        <w:t>River Nyamwamba</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from</w:t>
      </w:r>
      <w:r>
        <w:rPr>
          <w:sz w:val="20"/>
        </w:rPr>
        <w:t xml:space="preserve"> </w:t>
      </w:r>
      <w:r>
        <w:rPr>
          <w:w w:val="80"/>
          <w:sz w:val="20"/>
        </w:rPr>
        <w:t>Mount Rwenzori.</w:t>
      </w:r>
    </w:p>
    <w:p w:rsidR="00E5575B" w:rsidRDefault="00D512E5">
      <w:pPr>
        <w:pStyle w:val="ListParagraph"/>
        <w:numPr>
          <w:ilvl w:val="0"/>
          <w:numId w:val="3"/>
        </w:numPr>
        <w:tabs>
          <w:tab w:val="left" w:pos="1360"/>
        </w:tabs>
        <w:ind w:right="717" w:firstLine="0"/>
        <w:jc w:val="left"/>
        <w:rPr>
          <w:sz w:val="20"/>
        </w:rPr>
      </w:pPr>
      <w:r>
        <w:rPr>
          <w:w w:val="85"/>
          <w:sz w:val="20"/>
        </w:rPr>
        <w:t xml:space="preserve">Humansettlement + undulating / gentle surface for easy establishment of houses + growth of towns + Buganda plateau in Wakiso and </w:t>
      </w:r>
      <w:r>
        <w:rPr>
          <w:spacing w:val="-2"/>
          <w:w w:val="90"/>
          <w:sz w:val="20"/>
        </w:rPr>
        <w:t>Kampala.</w:t>
      </w:r>
    </w:p>
    <w:p w:rsidR="00E5575B" w:rsidRDefault="00D512E5">
      <w:pPr>
        <w:pStyle w:val="ListParagraph"/>
        <w:numPr>
          <w:ilvl w:val="0"/>
          <w:numId w:val="3"/>
        </w:numPr>
        <w:tabs>
          <w:tab w:val="left" w:pos="1360"/>
        </w:tabs>
        <w:spacing w:line="244" w:lineRule="auto"/>
        <w:ind w:right="716" w:firstLine="0"/>
        <w:jc w:val="left"/>
        <w:rPr>
          <w:sz w:val="20"/>
        </w:rPr>
      </w:pPr>
      <w:r>
        <w:rPr>
          <w:w w:val="80"/>
          <w:sz w:val="20"/>
        </w:rPr>
        <w:t>Natural</w:t>
      </w:r>
      <w:r>
        <w:rPr>
          <w:sz w:val="20"/>
        </w:rPr>
        <w:t xml:space="preserve"> </w:t>
      </w:r>
      <w:r>
        <w:rPr>
          <w:w w:val="80"/>
          <w:sz w:val="20"/>
        </w:rPr>
        <w:t>boundaries</w:t>
      </w:r>
      <w:r>
        <w:rPr>
          <w:sz w:val="20"/>
        </w:rPr>
        <w:t xml:space="preserve"> </w:t>
      </w:r>
      <w:r>
        <w:rPr>
          <w:w w:val="80"/>
          <w:sz w:val="20"/>
        </w:rPr>
        <w:t>+</w:t>
      </w:r>
      <w:r>
        <w:rPr>
          <w:sz w:val="20"/>
        </w:rPr>
        <w:t xml:space="preserve"> </w:t>
      </w:r>
      <w:r>
        <w:rPr>
          <w:w w:val="80"/>
          <w:sz w:val="20"/>
        </w:rPr>
        <w:t>nature</w:t>
      </w:r>
      <w:r>
        <w:rPr>
          <w:sz w:val="20"/>
        </w:rPr>
        <w:t xml:space="preserve"> </w:t>
      </w:r>
      <w:r>
        <w:rPr>
          <w:w w:val="80"/>
          <w:sz w:val="20"/>
        </w:rPr>
        <w:t>of</w:t>
      </w:r>
      <w:r>
        <w:rPr>
          <w:sz w:val="20"/>
        </w:rPr>
        <w:t xml:space="preserve"> </w:t>
      </w:r>
      <w:r>
        <w:rPr>
          <w:w w:val="80"/>
          <w:sz w:val="20"/>
        </w:rPr>
        <w:t>formation</w:t>
      </w:r>
      <w:r>
        <w:rPr>
          <w:sz w:val="20"/>
        </w:rPr>
        <w:t xml:space="preserve"> </w:t>
      </w:r>
      <w:r>
        <w:rPr>
          <w:w w:val="80"/>
          <w:sz w:val="20"/>
        </w:rPr>
        <w:t>/</w:t>
      </w:r>
      <w:r>
        <w:rPr>
          <w:sz w:val="20"/>
        </w:rPr>
        <w:t xml:space="preserve"> </w:t>
      </w:r>
      <w:r>
        <w:rPr>
          <w:w w:val="80"/>
          <w:sz w:val="20"/>
        </w:rPr>
        <w:t>natural</w:t>
      </w:r>
      <w:r>
        <w:rPr>
          <w:sz w:val="20"/>
        </w:rPr>
        <w:t xml:space="preserve"> </w:t>
      </w:r>
      <w:r>
        <w:rPr>
          <w:w w:val="80"/>
          <w:sz w:val="20"/>
        </w:rPr>
        <w:t>appearance</w:t>
      </w:r>
      <w:r>
        <w:rPr>
          <w:sz w:val="20"/>
        </w:rPr>
        <w:t xml:space="preserve"> </w:t>
      </w:r>
      <w:r>
        <w:rPr>
          <w:w w:val="80"/>
          <w:sz w:val="20"/>
        </w:rPr>
        <w:t>+</w:t>
      </w:r>
      <w:r>
        <w:rPr>
          <w:sz w:val="20"/>
        </w:rPr>
        <w:t xml:space="preserve"> </w:t>
      </w:r>
      <w:r>
        <w:rPr>
          <w:w w:val="80"/>
          <w:sz w:val="20"/>
        </w:rPr>
        <w:t>mutual</w:t>
      </w:r>
      <w:r>
        <w:rPr>
          <w:sz w:val="20"/>
        </w:rPr>
        <w:t xml:space="preserve"> </w:t>
      </w:r>
      <w:r>
        <w:rPr>
          <w:w w:val="80"/>
          <w:sz w:val="20"/>
        </w:rPr>
        <w:t>understanding,</w:t>
      </w:r>
      <w:r>
        <w:rPr>
          <w:sz w:val="20"/>
        </w:rPr>
        <w:t xml:space="preserve"> </w:t>
      </w:r>
      <w:r>
        <w:rPr>
          <w:w w:val="80"/>
          <w:sz w:val="20"/>
        </w:rPr>
        <w:t>peace</w:t>
      </w:r>
      <w:r>
        <w:rPr>
          <w:sz w:val="20"/>
        </w:rPr>
        <w:t xml:space="preserve"> </w:t>
      </w:r>
      <w:r>
        <w:rPr>
          <w:w w:val="80"/>
          <w:sz w:val="20"/>
        </w:rPr>
        <w:t>and</w:t>
      </w:r>
      <w:r>
        <w:rPr>
          <w:sz w:val="20"/>
        </w:rPr>
        <w:t xml:space="preserve"> </w:t>
      </w:r>
      <w:r>
        <w:rPr>
          <w:w w:val="80"/>
          <w:sz w:val="20"/>
        </w:rPr>
        <w:t>harmony</w:t>
      </w:r>
      <w:r>
        <w:rPr>
          <w:sz w:val="20"/>
        </w:rPr>
        <w:t xml:space="preserve"> </w:t>
      </w:r>
      <w:r>
        <w:rPr>
          <w:w w:val="80"/>
          <w:sz w:val="20"/>
        </w:rPr>
        <w:t>+</w:t>
      </w:r>
      <w:r>
        <w:rPr>
          <w:sz w:val="20"/>
        </w:rPr>
        <w:t xml:space="preserve"> </w:t>
      </w:r>
      <w:r>
        <w:rPr>
          <w:w w:val="80"/>
          <w:sz w:val="20"/>
        </w:rPr>
        <w:t>Mount</w:t>
      </w:r>
      <w:r>
        <w:rPr>
          <w:sz w:val="20"/>
        </w:rPr>
        <w:t xml:space="preserve"> </w:t>
      </w:r>
      <w:r>
        <w:rPr>
          <w:w w:val="80"/>
          <w:sz w:val="20"/>
        </w:rPr>
        <w:t>Elgon</w:t>
      </w:r>
      <w:r>
        <w:rPr>
          <w:sz w:val="20"/>
        </w:rPr>
        <w:t xml:space="preserve"> </w:t>
      </w:r>
      <w:r>
        <w:rPr>
          <w:w w:val="80"/>
          <w:sz w:val="20"/>
        </w:rPr>
        <w:t>in</w:t>
      </w:r>
      <w:r>
        <w:rPr>
          <w:sz w:val="20"/>
        </w:rPr>
        <w:t xml:space="preserve"> </w:t>
      </w:r>
      <w:r>
        <w:rPr>
          <w:w w:val="80"/>
          <w:sz w:val="20"/>
        </w:rPr>
        <w:t>Bukwa</w:t>
      </w:r>
      <w:r>
        <w:rPr>
          <w:sz w:val="20"/>
        </w:rPr>
        <w:t xml:space="preserve"> </w:t>
      </w:r>
      <w:r>
        <w:rPr>
          <w:w w:val="80"/>
          <w:sz w:val="20"/>
        </w:rPr>
        <w:t>and Bududa</w:t>
      </w:r>
      <w:r>
        <w:rPr>
          <w:sz w:val="20"/>
        </w:rPr>
        <w:t xml:space="preserve"> </w:t>
      </w:r>
      <w:r>
        <w:rPr>
          <w:w w:val="80"/>
          <w:sz w:val="20"/>
        </w:rPr>
        <w:t>separates</w:t>
      </w:r>
      <w:r>
        <w:rPr>
          <w:sz w:val="20"/>
        </w:rPr>
        <w:t xml:space="preserve"> </w:t>
      </w:r>
      <w:r>
        <w:rPr>
          <w:w w:val="80"/>
          <w:sz w:val="20"/>
        </w:rPr>
        <w:t>Uganda</w:t>
      </w:r>
      <w:r>
        <w:rPr>
          <w:sz w:val="20"/>
        </w:rPr>
        <w:t xml:space="preserve"> </w:t>
      </w:r>
      <w:r>
        <w:rPr>
          <w:w w:val="80"/>
          <w:sz w:val="20"/>
        </w:rPr>
        <w:t>from</w:t>
      </w:r>
      <w:r>
        <w:rPr>
          <w:sz w:val="20"/>
        </w:rPr>
        <w:t xml:space="preserve"> </w:t>
      </w:r>
      <w:r>
        <w:rPr>
          <w:w w:val="80"/>
          <w:sz w:val="20"/>
        </w:rPr>
        <w:t>Kenya,</w:t>
      </w:r>
      <w:r>
        <w:rPr>
          <w:sz w:val="20"/>
        </w:rPr>
        <w:t xml:space="preserve"> </w:t>
      </w:r>
      <w:r>
        <w:rPr>
          <w:w w:val="80"/>
          <w:sz w:val="20"/>
        </w:rPr>
        <w:t>Mount</w:t>
      </w:r>
      <w:r>
        <w:rPr>
          <w:sz w:val="20"/>
        </w:rPr>
        <w:t xml:space="preserve"> </w:t>
      </w:r>
      <w:r>
        <w:rPr>
          <w:w w:val="80"/>
          <w:sz w:val="20"/>
        </w:rPr>
        <w:t>Rwenzori</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and</w:t>
      </w:r>
      <w:r>
        <w:rPr>
          <w:sz w:val="20"/>
        </w:rPr>
        <w:t xml:space="preserve"> </w:t>
      </w:r>
      <w:r>
        <w:rPr>
          <w:w w:val="80"/>
          <w:sz w:val="20"/>
        </w:rPr>
        <w:t>Bundibugyo</w:t>
      </w:r>
      <w:r>
        <w:rPr>
          <w:sz w:val="20"/>
        </w:rPr>
        <w:t xml:space="preserve"> </w:t>
      </w:r>
      <w:r>
        <w:rPr>
          <w:w w:val="80"/>
          <w:sz w:val="20"/>
        </w:rPr>
        <w:t>separates</w:t>
      </w:r>
      <w:r>
        <w:rPr>
          <w:sz w:val="20"/>
        </w:rPr>
        <w:t xml:space="preserve"> </w:t>
      </w:r>
      <w:r>
        <w:rPr>
          <w:w w:val="80"/>
          <w:sz w:val="20"/>
        </w:rPr>
        <w:t>Uganda</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democratic</w:t>
      </w:r>
      <w:r>
        <w:rPr>
          <w:sz w:val="20"/>
        </w:rPr>
        <w:t xml:space="preserve"> </w:t>
      </w:r>
      <w:r>
        <w:rPr>
          <w:w w:val="80"/>
          <w:sz w:val="20"/>
        </w:rPr>
        <w:t>republic</w:t>
      </w:r>
      <w:r>
        <w:rPr>
          <w:sz w:val="20"/>
        </w:rPr>
        <w:t xml:space="preserve"> </w:t>
      </w:r>
      <w:r>
        <w:rPr>
          <w:w w:val="80"/>
          <w:sz w:val="20"/>
        </w:rPr>
        <w:t>of</w:t>
      </w:r>
      <w:r>
        <w:rPr>
          <w:sz w:val="20"/>
        </w:rPr>
        <w:t xml:space="preserve"> </w:t>
      </w:r>
      <w:r>
        <w:rPr>
          <w:w w:val="80"/>
          <w:sz w:val="20"/>
        </w:rPr>
        <w:t>congo.</w:t>
      </w:r>
    </w:p>
    <w:p w:rsidR="00E5575B" w:rsidRDefault="00D512E5">
      <w:pPr>
        <w:pStyle w:val="ListParagraph"/>
        <w:numPr>
          <w:ilvl w:val="0"/>
          <w:numId w:val="3"/>
        </w:numPr>
        <w:tabs>
          <w:tab w:val="left" w:pos="1360"/>
        </w:tabs>
        <w:spacing w:line="244" w:lineRule="auto"/>
        <w:ind w:right="714" w:firstLine="0"/>
        <w:jc w:val="left"/>
        <w:rPr>
          <w:sz w:val="20"/>
        </w:rPr>
      </w:pPr>
      <w:r>
        <w:rPr>
          <w:w w:val="80"/>
          <w:sz w:val="20"/>
        </w:rPr>
        <w:t>Wild life conservation and protection + natural habitants + attraction of tourists for foreign exchange +</w:t>
      </w:r>
      <w:r>
        <w:rPr>
          <w:sz w:val="20"/>
        </w:rPr>
        <w:t xml:space="preserve"> </w:t>
      </w:r>
      <w:r>
        <w:rPr>
          <w:w w:val="80"/>
          <w:sz w:val="20"/>
        </w:rPr>
        <w:t>Mount Elgon</w:t>
      </w:r>
      <w:r>
        <w:rPr>
          <w:sz w:val="20"/>
        </w:rPr>
        <w:t xml:space="preserve"> </w:t>
      </w:r>
      <w:r>
        <w:rPr>
          <w:w w:val="80"/>
          <w:sz w:val="20"/>
        </w:rPr>
        <w:t>National Park in Mbale</w:t>
      </w:r>
      <w:r>
        <w:rPr>
          <w:spacing w:val="80"/>
          <w:sz w:val="20"/>
        </w:rPr>
        <w:t xml:space="preserve"> </w:t>
      </w:r>
      <w:r>
        <w:rPr>
          <w:w w:val="85"/>
          <w:sz w:val="20"/>
        </w:rPr>
        <w:t>and</w:t>
      </w:r>
      <w:r>
        <w:rPr>
          <w:spacing w:val="-4"/>
          <w:w w:val="85"/>
          <w:sz w:val="20"/>
        </w:rPr>
        <w:t xml:space="preserve"> </w:t>
      </w:r>
      <w:r>
        <w:rPr>
          <w:w w:val="85"/>
          <w:sz w:val="20"/>
        </w:rPr>
        <w:t>Bwindi</w:t>
      </w:r>
      <w:r>
        <w:rPr>
          <w:spacing w:val="-3"/>
          <w:w w:val="85"/>
          <w:sz w:val="20"/>
        </w:rPr>
        <w:t xml:space="preserve"> </w:t>
      </w:r>
      <w:r>
        <w:rPr>
          <w:w w:val="85"/>
          <w:sz w:val="20"/>
        </w:rPr>
        <w:t>impeneratable</w:t>
      </w:r>
      <w:r>
        <w:rPr>
          <w:spacing w:val="-4"/>
          <w:w w:val="85"/>
          <w:sz w:val="20"/>
        </w:rPr>
        <w:t xml:space="preserve"> </w:t>
      </w:r>
      <w:r>
        <w:rPr>
          <w:w w:val="85"/>
          <w:sz w:val="20"/>
        </w:rPr>
        <w:t>forest national</w:t>
      </w:r>
      <w:r>
        <w:rPr>
          <w:spacing w:val="-4"/>
          <w:w w:val="85"/>
          <w:sz w:val="20"/>
        </w:rPr>
        <w:t xml:space="preserve"> </w:t>
      </w:r>
      <w:r>
        <w:rPr>
          <w:w w:val="85"/>
          <w:sz w:val="20"/>
        </w:rPr>
        <w:t>park</w:t>
      </w:r>
      <w:r>
        <w:rPr>
          <w:spacing w:val="-3"/>
          <w:w w:val="85"/>
          <w:sz w:val="20"/>
        </w:rPr>
        <w:t xml:space="preserve"> </w:t>
      </w:r>
      <w:r>
        <w:rPr>
          <w:w w:val="85"/>
          <w:sz w:val="20"/>
        </w:rPr>
        <w:t>in</w:t>
      </w:r>
      <w:r>
        <w:rPr>
          <w:spacing w:val="-4"/>
          <w:w w:val="85"/>
          <w:sz w:val="20"/>
        </w:rPr>
        <w:t xml:space="preserve"> </w:t>
      </w:r>
      <w:r>
        <w:rPr>
          <w:w w:val="85"/>
          <w:sz w:val="20"/>
        </w:rPr>
        <w:t>Kanungu.</w:t>
      </w:r>
    </w:p>
    <w:p w:rsidR="00E5575B" w:rsidRDefault="00D512E5">
      <w:pPr>
        <w:pStyle w:val="ListParagraph"/>
        <w:numPr>
          <w:ilvl w:val="0"/>
          <w:numId w:val="3"/>
        </w:numPr>
        <w:tabs>
          <w:tab w:val="left" w:pos="1405"/>
        </w:tabs>
        <w:spacing w:line="244" w:lineRule="auto"/>
        <w:ind w:right="719" w:firstLine="0"/>
        <w:jc w:val="left"/>
        <w:rPr>
          <w:sz w:val="20"/>
        </w:rPr>
      </w:pPr>
      <w:r>
        <w:rPr>
          <w:w w:val="85"/>
          <w:sz w:val="20"/>
        </w:rPr>
        <w:t>Mining and quarrying activities + valuable minerals + sand and clay mining in the lowlands and valleys of</w:t>
      </w:r>
      <w:r>
        <w:rPr>
          <w:spacing w:val="-1"/>
          <w:sz w:val="20"/>
        </w:rPr>
        <w:t xml:space="preserve"> </w:t>
      </w:r>
      <w:r>
        <w:rPr>
          <w:w w:val="85"/>
          <w:sz w:val="20"/>
        </w:rPr>
        <w:t>Lake Victoria at Kajjansi in Wakiso</w:t>
      </w:r>
      <w:r>
        <w:rPr>
          <w:spacing w:val="-2"/>
          <w:w w:val="85"/>
          <w:sz w:val="20"/>
        </w:rPr>
        <w:t xml:space="preserve"> </w:t>
      </w:r>
      <w:r>
        <w:rPr>
          <w:w w:val="85"/>
          <w:sz w:val="20"/>
        </w:rPr>
        <w:t>and</w:t>
      </w:r>
      <w:r>
        <w:rPr>
          <w:spacing w:val="-2"/>
          <w:w w:val="85"/>
          <w:sz w:val="20"/>
        </w:rPr>
        <w:t xml:space="preserve"> </w:t>
      </w:r>
      <w:r>
        <w:rPr>
          <w:w w:val="85"/>
          <w:sz w:val="20"/>
        </w:rPr>
        <w:t>Lake Albert</w:t>
      </w:r>
      <w:r>
        <w:rPr>
          <w:spacing w:val="-2"/>
          <w:w w:val="85"/>
          <w:sz w:val="20"/>
        </w:rPr>
        <w:t xml:space="preserve"> </w:t>
      </w:r>
      <w:r>
        <w:rPr>
          <w:w w:val="85"/>
          <w:sz w:val="20"/>
        </w:rPr>
        <w:t>flatlands with</w:t>
      </w:r>
      <w:r>
        <w:rPr>
          <w:spacing w:val="-2"/>
          <w:w w:val="85"/>
          <w:sz w:val="20"/>
        </w:rPr>
        <w:t xml:space="preserve"> </w:t>
      </w:r>
      <w:r>
        <w:rPr>
          <w:w w:val="85"/>
          <w:sz w:val="20"/>
        </w:rPr>
        <w:t>Oil</w:t>
      </w:r>
      <w:r>
        <w:rPr>
          <w:spacing w:val="-2"/>
          <w:w w:val="85"/>
          <w:sz w:val="20"/>
        </w:rPr>
        <w:t xml:space="preserve"> </w:t>
      </w:r>
      <w:r>
        <w:rPr>
          <w:w w:val="85"/>
          <w:sz w:val="20"/>
        </w:rPr>
        <w:t>in Buliisa.</w:t>
      </w:r>
    </w:p>
    <w:p w:rsidR="00E5575B" w:rsidRDefault="00D512E5">
      <w:pPr>
        <w:pStyle w:val="ListParagraph"/>
        <w:numPr>
          <w:ilvl w:val="0"/>
          <w:numId w:val="3"/>
        </w:numPr>
        <w:tabs>
          <w:tab w:val="left" w:pos="1360"/>
        </w:tabs>
        <w:ind w:right="720" w:firstLine="0"/>
        <w:jc w:val="left"/>
        <w:rPr>
          <w:sz w:val="20"/>
        </w:rPr>
      </w:pPr>
      <w:r>
        <w:rPr>
          <w:w w:val="80"/>
          <w:sz w:val="20"/>
        </w:rPr>
        <w:t>Construction and building</w:t>
      </w:r>
      <w:r>
        <w:rPr>
          <w:sz w:val="20"/>
        </w:rPr>
        <w:t xml:space="preserve"> </w:t>
      </w:r>
      <w:r>
        <w:rPr>
          <w:w w:val="80"/>
          <w:sz w:val="20"/>
        </w:rPr>
        <w:t>+ building materials and precious stones</w:t>
      </w:r>
      <w:r>
        <w:rPr>
          <w:sz w:val="20"/>
        </w:rPr>
        <w:t xml:space="preserve"> </w:t>
      </w:r>
      <w:r>
        <w:rPr>
          <w:w w:val="80"/>
          <w:sz w:val="20"/>
        </w:rPr>
        <w:t>+ improved infrastructure</w:t>
      </w:r>
      <w:r>
        <w:rPr>
          <w:sz w:val="20"/>
        </w:rPr>
        <w:t xml:space="preserve"> </w:t>
      </w:r>
      <w:r>
        <w:rPr>
          <w:w w:val="80"/>
          <w:sz w:val="20"/>
        </w:rPr>
        <w:t>and houses + sand at Lwera lowland in</w:t>
      </w:r>
      <w:r>
        <w:rPr>
          <w:sz w:val="20"/>
        </w:rPr>
        <w:t xml:space="preserve"> </w:t>
      </w:r>
      <w:r>
        <w:rPr>
          <w:w w:val="80"/>
          <w:sz w:val="20"/>
        </w:rPr>
        <w:t>Lake</w:t>
      </w:r>
      <w:r>
        <w:rPr>
          <w:spacing w:val="40"/>
          <w:sz w:val="20"/>
        </w:rPr>
        <w:t xml:space="preserve"> </w:t>
      </w:r>
      <w:r>
        <w:rPr>
          <w:w w:val="85"/>
          <w:sz w:val="20"/>
        </w:rPr>
        <w:t>Victoria</w:t>
      </w:r>
      <w:r>
        <w:rPr>
          <w:spacing w:val="-6"/>
          <w:w w:val="85"/>
          <w:sz w:val="20"/>
        </w:rPr>
        <w:t xml:space="preserve"> </w:t>
      </w:r>
      <w:r>
        <w:rPr>
          <w:w w:val="85"/>
          <w:sz w:val="20"/>
        </w:rPr>
        <w:t>basin</w:t>
      </w:r>
      <w:r>
        <w:rPr>
          <w:spacing w:val="-5"/>
          <w:w w:val="85"/>
          <w:sz w:val="20"/>
        </w:rPr>
        <w:t xml:space="preserve"> </w:t>
      </w:r>
      <w:r>
        <w:rPr>
          <w:w w:val="85"/>
          <w:sz w:val="20"/>
        </w:rPr>
        <w:t>in</w:t>
      </w:r>
      <w:r>
        <w:rPr>
          <w:spacing w:val="-3"/>
          <w:w w:val="85"/>
          <w:sz w:val="20"/>
        </w:rPr>
        <w:t xml:space="preserve"> </w:t>
      </w:r>
      <w:r>
        <w:rPr>
          <w:w w:val="85"/>
          <w:sz w:val="20"/>
        </w:rPr>
        <w:t>Kalungu</w:t>
      </w:r>
      <w:r>
        <w:rPr>
          <w:spacing w:val="-6"/>
          <w:w w:val="85"/>
          <w:sz w:val="20"/>
        </w:rPr>
        <w:t xml:space="preserve"> </w:t>
      </w:r>
      <w:r>
        <w:rPr>
          <w:w w:val="85"/>
          <w:sz w:val="20"/>
        </w:rPr>
        <w:t>and</w:t>
      </w:r>
      <w:r>
        <w:rPr>
          <w:spacing w:val="-5"/>
          <w:w w:val="85"/>
          <w:sz w:val="20"/>
        </w:rPr>
        <w:t xml:space="preserve"> </w:t>
      </w:r>
      <w:r>
        <w:rPr>
          <w:w w:val="85"/>
          <w:sz w:val="20"/>
        </w:rPr>
        <w:t>granite</w:t>
      </w:r>
      <w:r>
        <w:rPr>
          <w:spacing w:val="-5"/>
          <w:w w:val="85"/>
          <w:sz w:val="20"/>
        </w:rPr>
        <w:t xml:space="preserve"> </w:t>
      </w:r>
      <w:r>
        <w:rPr>
          <w:w w:val="85"/>
          <w:sz w:val="20"/>
        </w:rPr>
        <w:t>stones</w:t>
      </w:r>
      <w:r>
        <w:rPr>
          <w:spacing w:val="-6"/>
          <w:w w:val="85"/>
          <w:sz w:val="20"/>
        </w:rPr>
        <w:t xml:space="preserve"> </w:t>
      </w:r>
      <w:r>
        <w:rPr>
          <w:w w:val="85"/>
          <w:sz w:val="20"/>
        </w:rPr>
        <w:t>at</w:t>
      </w:r>
      <w:r>
        <w:rPr>
          <w:spacing w:val="-5"/>
          <w:w w:val="85"/>
          <w:sz w:val="20"/>
        </w:rPr>
        <w:t xml:space="preserve"> </w:t>
      </w:r>
      <w:r>
        <w:rPr>
          <w:w w:val="85"/>
          <w:sz w:val="20"/>
        </w:rPr>
        <w:t>Muyenga</w:t>
      </w:r>
      <w:r>
        <w:rPr>
          <w:spacing w:val="-5"/>
          <w:w w:val="85"/>
          <w:sz w:val="20"/>
        </w:rPr>
        <w:t xml:space="preserve"> </w:t>
      </w:r>
      <w:r>
        <w:rPr>
          <w:w w:val="85"/>
          <w:sz w:val="20"/>
        </w:rPr>
        <w:t>in</w:t>
      </w:r>
      <w:r>
        <w:rPr>
          <w:spacing w:val="-3"/>
          <w:w w:val="85"/>
          <w:sz w:val="20"/>
        </w:rPr>
        <w:t xml:space="preserve"> </w:t>
      </w:r>
      <w:r>
        <w:rPr>
          <w:w w:val="85"/>
          <w:sz w:val="20"/>
        </w:rPr>
        <w:t>Kampala.</w:t>
      </w:r>
    </w:p>
    <w:p w:rsidR="00E5575B" w:rsidRDefault="00D512E5">
      <w:pPr>
        <w:pStyle w:val="Heading2"/>
        <w:spacing w:before="222"/>
      </w:pPr>
      <w:r>
        <w:rPr>
          <w:spacing w:val="-2"/>
          <w:w w:val="90"/>
        </w:rPr>
        <w:t>Negatives;</w:t>
      </w:r>
    </w:p>
    <w:p w:rsidR="00E5575B" w:rsidRDefault="00D512E5">
      <w:pPr>
        <w:pStyle w:val="ListParagraph"/>
        <w:numPr>
          <w:ilvl w:val="0"/>
          <w:numId w:val="3"/>
        </w:numPr>
        <w:tabs>
          <w:tab w:val="left" w:pos="1360"/>
        </w:tabs>
        <w:spacing w:before="1" w:line="244" w:lineRule="auto"/>
        <w:ind w:right="719" w:firstLine="0"/>
        <w:jc w:val="left"/>
        <w:rPr>
          <w:sz w:val="20"/>
        </w:rPr>
      </w:pPr>
      <w:r>
        <w:rPr>
          <w:w w:val="85"/>
          <w:sz w:val="20"/>
        </w:rPr>
        <w:t>Relief</w:t>
      </w:r>
      <w:r>
        <w:rPr>
          <w:spacing w:val="-5"/>
          <w:w w:val="85"/>
          <w:sz w:val="20"/>
        </w:rPr>
        <w:t xml:space="preserve"> </w:t>
      </w:r>
      <w:r>
        <w:rPr>
          <w:w w:val="85"/>
          <w:sz w:val="20"/>
        </w:rPr>
        <w:t>regions</w:t>
      </w:r>
      <w:r>
        <w:rPr>
          <w:spacing w:val="-4"/>
          <w:w w:val="85"/>
          <w:sz w:val="20"/>
        </w:rPr>
        <w:t xml:space="preserve"> </w:t>
      </w:r>
      <w:r>
        <w:rPr>
          <w:w w:val="85"/>
          <w:sz w:val="20"/>
        </w:rPr>
        <w:t>such</w:t>
      </w:r>
      <w:r>
        <w:rPr>
          <w:spacing w:val="-4"/>
          <w:w w:val="85"/>
          <w:sz w:val="20"/>
        </w:rPr>
        <w:t xml:space="preserve"> </w:t>
      </w:r>
      <w:r>
        <w:rPr>
          <w:w w:val="85"/>
          <w:sz w:val="20"/>
        </w:rPr>
        <w:t>as</w:t>
      </w:r>
      <w:r>
        <w:rPr>
          <w:spacing w:val="-4"/>
          <w:w w:val="85"/>
          <w:sz w:val="20"/>
        </w:rPr>
        <w:t xml:space="preserve"> </w:t>
      </w:r>
      <w:r>
        <w:rPr>
          <w:w w:val="85"/>
          <w:sz w:val="20"/>
        </w:rPr>
        <w:t>highlands</w:t>
      </w:r>
      <w:r>
        <w:rPr>
          <w:spacing w:val="-5"/>
          <w:w w:val="85"/>
          <w:sz w:val="20"/>
        </w:rPr>
        <w:t xml:space="preserve"> </w:t>
      </w:r>
      <w:r>
        <w:rPr>
          <w:w w:val="85"/>
          <w:sz w:val="20"/>
        </w:rPr>
        <w:t>like</w:t>
      </w:r>
      <w:r>
        <w:rPr>
          <w:spacing w:val="-5"/>
          <w:w w:val="85"/>
          <w:sz w:val="20"/>
        </w:rPr>
        <w:t xml:space="preserve"> </w:t>
      </w:r>
      <w:r>
        <w:rPr>
          <w:w w:val="85"/>
          <w:sz w:val="20"/>
        </w:rPr>
        <w:t>Mt.</w:t>
      </w:r>
      <w:r>
        <w:rPr>
          <w:spacing w:val="-4"/>
          <w:w w:val="85"/>
          <w:sz w:val="20"/>
        </w:rPr>
        <w:t xml:space="preserve"> </w:t>
      </w:r>
      <w:r>
        <w:rPr>
          <w:w w:val="85"/>
          <w:sz w:val="20"/>
        </w:rPr>
        <w:t>Elgon</w:t>
      </w:r>
      <w:r>
        <w:rPr>
          <w:spacing w:val="-4"/>
          <w:w w:val="85"/>
          <w:sz w:val="20"/>
        </w:rPr>
        <w:t xml:space="preserve"> </w:t>
      </w:r>
      <w:r>
        <w:rPr>
          <w:w w:val="85"/>
          <w:sz w:val="20"/>
        </w:rPr>
        <w:t>in</w:t>
      </w:r>
      <w:r>
        <w:rPr>
          <w:spacing w:val="-5"/>
          <w:w w:val="85"/>
          <w:sz w:val="20"/>
        </w:rPr>
        <w:t xml:space="preserve"> </w:t>
      </w:r>
      <w:r>
        <w:rPr>
          <w:w w:val="85"/>
          <w:sz w:val="20"/>
        </w:rPr>
        <w:t>Mbale</w:t>
      </w:r>
      <w:r>
        <w:rPr>
          <w:spacing w:val="27"/>
          <w:sz w:val="20"/>
        </w:rPr>
        <w:t xml:space="preserve"> </w:t>
      </w:r>
      <w:r>
        <w:rPr>
          <w:w w:val="85"/>
          <w:sz w:val="20"/>
        </w:rPr>
        <w:t>have</w:t>
      </w:r>
      <w:r>
        <w:rPr>
          <w:spacing w:val="-4"/>
          <w:w w:val="85"/>
          <w:sz w:val="20"/>
        </w:rPr>
        <w:t xml:space="preserve"> </w:t>
      </w:r>
      <w:r>
        <w:rPr>
          <w:w w:val="85"/>
          <w:sz w:val="20"/>
        </w:rPr>
        <w:t>hindered</w:t>
      </w:r>
      <w:r>
        <w:rPr>
          <w:spacing w:val="-4"/>
          <w:w w:val="85"/>
          <w:sz w:val="20"/>
        </w:rPr>
        <w:t xml:space="preserve"> </w:t>
      </w:r>
      <w:r>
        <w:rPr>
          <w:w w:val="85"/>
          <w:sz w:val="20"/>
        </w:rPr>
        <w:t>the</w:t>
      </w:r>
      <w:r>
        <w:rPr>
          <w:spacing w:val="-4"/>
          <w:w w:val="85"/>
          <w:sz w:val="20"/>
        </w:rPr>
        <w:t xml:space="preserve"> </w:t>
      </w:r>
      <w:r>
        <w:rPr>
          <w:w w:val="85"/>
          <w:sz w:val="20"/>
        </w:rPr>
        <w:t>construction</w:t>
      </w:r>
      <w:r>
        <w:rPr>
          <w:spacing w:val="-4"/>
          <w:w w:val="85"/>
          <w:sz w:val="20"/>
        </w:rPr>
        <w:t xml:space="preserve"> </w:t>
      </w:r>
      <w:r>
        <w:rPr>
          <w:w w:val="85"/>
          <w:sz w:val="20"/>
        </w:rPr>
        <w:t>of</w:t>
      </w:r>
      <w:r>
        <w:rPr>
          <w:spacing w:val="-5"/>
          <w:w w:val="85"/>
          <w:sz w:val="20"/>
        </w:rPr>
        <w:t xml:space="preserve"> </w:t>
      </w:r>
      <w:r>
        <w:rPr>
          <w:w w:val="85"/>
          <w:sz w:val="20"/>
        </w:rPr>
        <w:t>transport</w:t>
      </w:r>
      <w:r>
        <w:rPr>
          <w:spacing w:val="-5"/>
          <w:w w:val="85"/>
          <w:sz w:val="20"/>
        </w:rPr>
        <w:t xml:space="preserve"> </w:t>
      </w:r>
      <w:r>
        <w:rPr>
          <w:w w:val="85"/>
          <w:sz w:val="20"/>
        </w:rPr>
        <w:t>and</w:t>
      </w:r>
      <w:r>
        <w:rPr>
          <w:spacing w:val="-4"/>
          <w:w w:val="85"/>
          <w:sz w:val="20"/>
        </w:rPr>
        <w:t xml:space="preserve"> </w:t>
      </w:r>
      <w:r>
        <w:rPr>
          <w:w w:val="85"/>
          <w:sz w:val="20"/>
        </w:rPr>
        <w:t>communication</w:t>
      </w:r>
      <w:r>
        <w:rPr>
          <w:spacing w:val="-4"/>
          <w:w w:val="85"/>
          <w:sz w:val="20"/>
        </w:rPr>
        <w:t xml:space="preserve"> </w:t>
      </w:r>
      <w:r>
        <w:rPr>
          <w:w w:val="85"/>
          <w:sz w:val="20"/>
        </w:rPr>
        <w:t>like</w:t>
      </w:r>
      <w:r>
        <w:rPr>
          <w:spacing w:val="-5"/>
          <w:w w:val="85"/>
          <w:sz w:val="20"/>
        </w:rPr>
        <w:t xml:space="preserve"> </w:t>
      </w:r>
      <w:r>
        <w:rPr>
          <w:w w:val="85"/>
          <w:sz w:val="20"/>
        </w:rPr>
        <w:t>roads</w:t>
      </w:r>
      <w:r>
        <w:rPr>
          <w:spacing w:val="-5"/>
          <w:w w:val="85"/>
          <w:sz w:val="20"/>
        </w:rPr>
        <w:t xml:space="preserve"> </w:t>
      </w:r>
      <w:r>
        <w:rPr>
          <w:w w:val="85"/>
          <w:sz w:val="20"/>
        </w:rPr>
        <w:t xml:space="preserve">and </w:t>
      </w:r>
      <w:r>
        <w:rPr>
          <w:spacing w:val="-2"/>
          <w:w w:val="85"/>
          <w:sz w:val="20"/>
        </w:rPr>
        <w:t>railway lines because of rugged surface and steep slopes</w:t>
      </w:r>
      <w:r>
        <w:rPr>
          <w:spacing w:val="-3"/>
          <w:sz w:val="20"/>
        </w:rPr>
        <w:t xml:space="preserve"> </w:t>
      </w:r>
      <w:r>
        <w:rPr>
          <w:spacing w:val="-2"/>
          <w:w w:val="85"/>
          <w:sz w:val="20"/>
        </w:rPr>
        <w:t>causing</w:t>
      </w:r>
      <w:r>
        <w:rPr>
          <w:spacing w:val="-3"/>
          <w:sz w:val="20"/>
        </w:rPr>
        <w:t xml:space="preserve"> </w:t>
      </w:r>
      <w:r>
        <w:rPr>
          <w:spacing w:val="-2"/>
          <w:w w:val="85"/>
          <w:sz w:val="20"/>
        </w:rPr>
        <w:t>inaccessibility to such areas</w:t>
      </w:r>
    </w:p>
    <w:p w:rsidR="00E5575B" w:rsidRDefault="00D512E5">
      <w:pPr>
        <w:pStyle w:val="ListParagraph"/>
        <w:numPr>
          <w:ilvl w:val="0"/>
          <w:numId w:val="3"/>
        </w:numPr>
        <w:tabs>
          <w:tab w:val="left" w:pos="1360"/>
        </w:tabs>
        <w:spacing w:line="244" w:lineRule="auto"/>
        <w:ind w:right="718" w:firstLine="0"/>
        <w:jc w:val="left"/>
        <w:rPr>
          <w:sz w:val="20"/>
        </w:rPr>
      </w:pPr>
      <w:r>
        <w:rPr>
          <w:w w:val="85"/>
          <w:sz w:val="20"/>
        </w:rPr>
        <w:t>Subjected</w:t>
      </w:r>
      <w:r>
        <w:rPr>
          <w:sz w:val="20"/>
        </w:rPr>
        <w:t xml:space="preserve"> </w:t>
      </w:r>
      <w:r>
        <w:rPr>
          <w:w w:val="85"/>
          <w:sz w:val="20"/>
        </w:rPr>
        <w:t>to</w:t>
      </w:r>
      <w:r>
        <w:rPr>
          <w:sz w:val="20"/>
        </w:rPr>
        <w:t xml:space="preserve"> </w:t>
      </w:r>
      <w:r>
        <w:rPr>
          <w:w w:val="85"/>
          <w:sz w:val="20"/>
        </w:rPr>
        <w:t>severe</w:t>
      </w:r>
      <w:r>
        <w:rPr>
          <w:sz w:val="20"/>
        </w:rPr>
        <w:t xml:space="preserve"> </w:t>
      </w:r>
      <w:r>
        <w:rPr>
          <w:w w:val="85"/>
          <w:sz w:val="20"/>
        </w:rPr>
        <w:t>soil</w:t>
      </w:r>
      <w:r>
        <w:rPr>
          <w:sz w:val="20"/>
        </w:rPr>
        <w:t xml:space="preserve"> </w:t>
      </w:r>
      <w:r>
        <w:rPr>
          <w:w w:val="85"/>
          <w:sz w:val="20"/>
        </w:rPr>
        <w:t>erosion</w:t>
      </w:r>
      <w:r>
        <w:rPr>
          <w:sz w:val="20"/>
        </w:rPr>
        <w:t xml:space="preserve"> </w:t>
      </w:r>
      <w:r>
        <w:rPr>
          <w:w w:val="85"/>
          <w:sz w:val="20"/>
        </w:rPr>
        <w:t>due</w:t>
      </w:r>
      <w:r>
        <w:rPr>
          <w:sz w:val="20"/>
        </w:rPr>
        <w:t xml:space="preserve"> </w:t>
      </w:r>
      <w:r>
        <w:rPr>
          <w:w w:val="85"/>
          <w:sz w:val="20"/>
        </w:rPr>
        <w:t>to rugged</w:t>
      </w:r>
      <w:r>
        <w:rPr>
          <w:sz w:val="20"/>
        </w:rPr>
        <w:t xml:space="preserve"> </w:t>
      </w:r>
      <w:r>
        <w:rPr>
          <w:w w:val="85"/>
          <w:sz w:val="20"/>
        </w:rPr>
        <w:t>relief and</w:t>
      </w:r>
      <w:r>
        <w:rPr>
          <w:sz w:val="20"/>
        </w:rPr>
        <w:t xml:space="preserve"> </w:t>
      </w:r>
      <w:r>
        <w:rPr>
          <w:w w:val="85"/>
          <w:sz w:val="20"/>
        </w:rPr>
        <w:t>heavy rainfall</w:t>
      </w:r>
      <w:r>
        <w:rPr>
          <w:sz w:val="20"/>
        </w:rPr>
        <w:t xml:space="preserve"> </w:t>
      </w:r>
      <w:r>
        <w:rPr>
          <w:w w:val="85"/>
          <w:sz w:val="20"/>
        </w:rPr>
        <w:t>leading</w:t>
      </w:r>
      <w:r>
        <w:rPr>
          <w:sz w:val="20"/>
        </w:rPr>
        <w:t xml:space="preserve"> </w:t>
      </w:r>
      <w:r>
        <w:rPr>
          <w:w w:val="85"/>
          <w:sz w:val="20"/>
        </w:rPr>
        <w:t>to</w:t>
      </w:r>
      <w:r>
        <w:rPr>
          <w:sz w:val="20"/>
        </w:rPr>
        <w:t xml:space="preserve"> </w:t>
      </w:r>
      <w:r>
        <w:rPr>
          <w:w w:val="85"/>
          <w:sz w:val="20"/>
        </w:rPr>
        <w:t>loss</w:t>
      </w:r>
      <w:r>
        <w:rPr>
          <w:sz w:val="20"/>
        </w:rPr>
        <w:t xml:space="preserve"> </w:t>
      </w:r>
      <w:r>
        <w:rPr>
          <w:w w:val="85"/>
          <w:sz w:val="20"/>
        </w:rPr>
        <w:t>of soil</w:t>
      </w:r>
      <w:r>
        <w:rPr>
          <w:sz w:val="20"/>
        </w:rPr>
        <w:t xml:space="preserve"> </w:t>
      </w:r>
      <w:r>
        <w:rPr>
          <w:w w:val="85"/>
          <w:sz w:val="20"/>
        </w:rPr>
        <w:t>fertility</w:t>
      </w:r>
      <w:r>
        <w:rPr>
          <w:sz w:val="20"/>
        </w:rPr>
        <w:t xml:space="preserve"> </w:t>
      </w:r>
      <w:r>
        <w:rPr>
          <w:w w:val="85"/>
          <w:sz w:val="20"/>
        </w:rPr>
        <w:t>for</w:t>
      </w:r>
      <w:r>
        <w:rPr>
          <w:sz w:val="20"/>
        </w:rPr>
        <w:t xml:space="preserve"> </w:t>
      </w:r>
      <w:r>
        <w:rPr>
          <w:w w:val="85"/>
          <w:sz w:val="20"/>
        </w:rPr>
        <w:t>crop</w:t>
      </w:r>
      <w:r>
        <w:rPr>
          <w:sz w:val="20"/>
        </w:rPr>
        <w:t xml:space="preserve"> </w:t>
      </w:r>
      <w:r>
        <w:rPr>
          <w:w w:val="85"/>
          <w:sz w:val="20"/>
        </w:rPr>
        <w:t>farming</w:t>
      </w:r>
      <w:r>
        <w:rPr>
          <w:sz w:val="20"/>
        </w:rPr>
        <w:t xml:space="preserve"> </w:t>
      </w:r>
      <w:r>
        <w:rPr>
          <w:w w:val="85"/>
          <w:sz w:val="20"/>
        </w:rPr>
        <w:t>such</w:t>
      </w:r>
      <w:r>
        <w:rPr>
          <w:sz w:val="20"/>
        </w:rPr>
        <w:t xml:space="preserve"> </w:t>
      </w:r>
      <w:r>
        <w:rPr>
          <w:w w:val="85"/>
          <w:sz w:val="20"/>
        </w:rPr>
        <w:t>as</w:t>
      </w:r>
      <w:r>
        <w:rPr>
          <w:sz w:val="20"/>
        </w:rPr>
        <w:t xml:space="preserve"> </w:t>
      </w:r>
      <w:r>
        <w:rPr>
          <w:w w:val="85"/>
          <w:sz w:val="20"/>
        </w:rPr>
        <w:t>Kigezi highlands in Kisoro and Kabale.</w:t>
      </w:r>
    </w:p>
    <w:p w:rsidR="00E5575B" w:rsidRDefault="00D512E5">
      <w:pPr>
        <w:pStyle w:val="ListParagraph"/>
        <w:numPr>
          <w:ilvl w:val="0"/>
          <w:numId w:val="3"/>
        </w:numPr>
        <w:tabs>
          <w:tab w:val="left" w:pos="1360"/>
        </w:tabs>
        <w:spacing w:line="242" w:lineRule="auto"/>
        <w:ind w:right="720" w:firstLine="0"/>
        <w:jc w:val="left"/>
        <w:rPr>
          <w:sz w:val="20"/>
        </w:rPr>
      </w:pPr>
      <w:r>
        <w:rPr>
          <w:w w:val="85"/>
          <w:sz w:val="20"/>
        </w:rPr>
        <w:t>Deadly</w:t>
      </w:r>
      <w:r>
        <w:rPr>
          <w:spacing w:val="-3"/>
          <w:w w:val="85"/>
          <w:sz w:val="20"/>
        </w:rPr>
        <w:t xml:space="preserve"> </w:t>
      </w:r>
      <w:r>
        <w:rPr>
          <w:w w:val="85"/>
          <w:sz w:val="20"/>
        </w:rPr>
        <w:t>landslides</w:t>
      </w:r>
      <w:r>
        <w:rPr>
          <w:spacing w:val="-3"/>
          <w:w w:val="85"/>
          <w:sz w:val="20"/>
        </w:rPr>
        <w:t xml:space="preserve"> </w:t>
      </w:r>
      <w:r>
        <w:rPr>
          <w:w w:val="85"/>
          <w:sz w:val="20"/>
        </w:rPr>
        <w:t>/</w:t>
      </w:r>
      <w:r>
        <w:rPr>
          <w:spacing w:val="-3"/>
          <w:w w:val="85"/>
          <w:sz w:val="20"/>
        </w:rPr>
        <w:t xml:space="preserve"> </w:t>
      </w:r>
      <w:r>
        <w:rPr>
          <w:w w:val="85"/>
          <w:sz w:val="20"/>
        </w:rPr>
        <w:t>mass</w:t>
      </w:r>
      <w:r>
        <w:rPr>
          <w:spacing w:val="-3"/>
          <w:w w:val="85"/>
          <w:sz w:val="20"/>
        </w:rPr>
        <w:t xml:space="preserve"> </w:t>
      </w:r>
      <w:r>
        <w:rPr>
          <w:w w:val="85"/>
          <w:sz w:val="20"/>
        </w:rPr>
        <w:t>wasting</w:t>
      </w:r>
      <w:r>
        <w:rPr>
          <w:spacing w:val="-3"/>
          <w:w w:val="85"/>
          <w:sz w:val="20"/>
        </w:rPr>
        <w:t xml:space="preserve"> </w:t>
      </w:r>
      <w:r>
        <w:rPr>
          <w:w w:val="85"/>
          <w:sz w:val="20"/>
        </w:rPr>
        <w:t>+</w:t>
      </w:r>
      <w:r>
        <w:rPr>
          <w:spacing w:val="-3"/>
          <w:w w:val="85"/>
          <w:sz w:val="20"/>
        </w:rPr>
        <w:t xml:space="preserve"> </w:t>
      </w:r>
      <w:r>
        <w:rPr>
          <w:w w:val="85"/>
          <w:sz w:val="20"/>
        </w:rPr>
        <w:t>heavy</w:t>
      </w:r>
      <w:r>
        <w:rPr>
          <w:spacing w:val="-3"/>
          <w:w w:val="85"/>
          <w:sz w:val="20"/>
        </w:rPr>
        <w:t xml:space="preserve"> </w:t>
      </w:r>
      <w:r>
        <w:rPr>
          <w:w w:val="85"/>
          <w:sz w:val="20"/>
        </w:rPr>
        <w:t>relief</w:t>
      </w:r>
      <w:r>
        <w:rPr>
          <w:spacing w:val="-3"/>
          <w:w w:val="85"/>
          <w:sz w:val="20"/>
        </w:rPr>
        <w:t xml:space="preserve"> </w:t>
      </w:r>
      <w:r>
        <w:rPr>
          <w:w w:val="85"/>
          <w:sz w:val="20"/>
        </w:rPr>
        <w:t>rains</w:t>
      </w:r>
      <w:r>
        <w:rPr>
          <w:spacing w:val="-3"/>
          <w:w w:val="85"/>
          <w:sz w:val="20"/>
        </w:rPr>
        <w:t xml:space="preserve"> </w:t>
      </w:r>
      <w:r>
        <w:rPr>
          <w:w w:val="85"/>
          <w:sz w:val="20"/>
        </w:rPr>
        <w:t>and</w:t>
      </w:r>
      <w:r>
        <w:rPr>
          <w:spacing w:val="-3"/>
          <w:w w:val="85"/>
          <w:sz w:val="20"/>
        </w:rPr>
        <w:t xml:space="preserve"> </w:t>
      </w:r>
      <w:r>
        <w:rPr>
          <w:w w:val="85"/>
          <w:sz w:val="20"/>
        </w:rPr>
        <w:t>steep</w:t>
      </w:r>
      <w:r>
        <w:rPr>
          <w:spacing w:val="-1"/>
          <w:w w:val="85"/>
          <w:sz w:val="20"/>
        </w:rPr>
        <w:t xml:space="preserve"> </w:t>
      </w:r>
      <w:r>
        <w:rPr>
          <w:w w:val="85"/>
          <w:sz w:val="20"/>
        </w:rPr>
        <w:t>slopes</w:t>
      </w:r>
      <w:r>
        <w:rPr>
          <w:spacing w:val="-3"/>
          <w:w w:val="85"/>
          <w:sz w:val="20"/>
        </w:rPr>
        <w:t xml:space="preserve"> </w:t>
      </w:r>
      <w:r>
        <w:rPr>
          <w:w w:val="85"/>
          <w:sz w:val="20"/>
        </w:rPr>
        <w:t>+</w:t>
      </w:r>
      <w:r>
        <w:rPr>
          <w:spacing w:val="-3"/>
          <w:w w:val="85"/>
          <w:sz w:val="20"/>
        </w:rPr>
        <w:t xml:space="preserve"> </w:t>
      </w:r>
      <w:r>
        <w:rPr>
          <w:w w:val="85"/>
          <w:sz w:val="20"/>
        </w:rPr>
        <w:t>destruction</w:t>
      </w:r>
      <w:r>
        <w:rPr>
          <w:spacing w:val="-3"/>
          <w:w w:val="85"/>
          <w:sz w:val="20"/>
        </w:rPr>
        <w:t xml:space="preserve"> </w:t>
      </w:r>
      <w:r>
        <w:rPr>
          <w:w w:val="85"/>
          <w:sz w:val="20"/>
        </w:rPr>
        <w:t>to</w:t>
      </w:r>
      <w:r>
        <w:rPr>
          <w:spacing w:val="-3"/>
          <w:w w:val="85"/>
          <w:sz w:val="20"/>
        </w:rPr>
        <w:t xml:space="preserve"> </w:t>
      </w:r>
      <w:r>
        <w:rPr>
          <w:w w:val="85"/>
          <w:sz w:val="20"/>
        </w:rPr>
        <w:t>the</w:t>
      </w:r>
      <w:r>
        <w:rPr>
          <w:spacing w:val="-3"/>
          <w:w w:val="85"/>
          <w:sz w:val="20"/>
        </w:rPr>
        <w:t xml:space="preserve"> </w:t>
      </w:r>
      <w:r>
        <w:rPr>
          <w:w w:val="85"/>
          <w:sz w:val="20"/>
        </w:rPr>
        <w:t>human</w:t>
      </w:r>
      <w:r>
        <w:rPr>
          <w:spacing w:val="-3"/>
          <w:w w:val="85"/>
          <w:sz w:val="20"/>
        </w:rPr>
        <w:t xml:space="preserve"> </w:t>
      </w:r>
      <w:r>
        <w:rPr>
          <w:w w:val="85"/>
          <w:sz w:val="20"/>
        </w:rPr>
        <w:t>lives,</w:t>
      </w:r>
      <w:r>
        <w:rPr>
          <w:spacing w:val="-3"/>
          <w:w w:val="85"/>
          <w:sz w:val="20"/>
        </w:rPr>
        <w:t xml:space="preserve"> </w:t>
      </w:r>
      <w:r>
        <w:rPr>
          <w:w w:val="85"/>
          <w:sz w:val="20"/>
        </w:rPr>
        <w:t>livestock</w:t>
      </w:r>
      <w:r>
        <w:rPr>
          <w:spacing w:val="-3"/>
          <w:w w:val="85"/>
          <w:sz w:val="20"/>
        </w:rPr>
        <w:t xml:space="preserve"> </w:t>
      </w:r>
      <w:r>
        <w:rPr>
          <w:w w:val="85"/>
          <w:sz w:val="20"/>
        </w:rPr>
        <w:t>and</w:t>
      </w:r>
      <w:r>
        <w:rPr>
          <w:spacing w:val="-3"/>
          <w:w w:val="85"/>
          <w:sz w:val="20"/>
        </w:rPr>
        <w:t xml:space="preserve"> </w:t>
      </w:r>
      <w:r>
        <w:rPr>
          <w:w w:val="85"/>
          <w:sz w:val="20"/>
        </w:rPr>
        <w:t>farmlands</w:t>
      </w:r>
      <w:r>
        <w:rPr>
          <w:spacing w:val="-3"/>
          <w:w w:val="85"/>
          <w:sz w:val="20"/>
        </w:rPr>
        <w:t xml:space="preserve"> </w:t>
      </w:r>
      <w:r>
        <w:rPr>
          <w:w w:val="85"/>
          <w:sz w:val="20"/>
        </w:rPr>
        <w:t>like</w:t>
      </w:r>
      <w:r>
        <w:rPr>
          <w:spacing w:val="-3"/>
          <w:w w:val="85"/>
          <w:sz w:val="20"/>
        </w:rPr>
        <w:t xml:space="preserve"> </w:t>
      </w:r>
      <w:r>
        <w:rPr>
          <w:w w:val="85"/>
          <w:sz w:val="20"/>
        </w:rPr>
        <w:t>in Bududa</w:t>
      </w:r>
      <w:r>
        <w:rPr>
          <w:spacing w:val="-6"/>
          <w:w w:val="85"/>
          <w:sz w:val="20"/>
        </w:rPr>
        <w:t xml:space="preserve"> </w:t>
      </w:r>
      <w:r>
        <w:rPr>
          <w:w w:val="85"/>
          <w:sz w:val="20"/>
        </w:rPr>
        <w:t>on</w:t>
      </w:r>
      <w:r>
        <w:rPr>
          <w:spacing w:val="-5"/>
          <w:w w:val="85"/>
          <w:sz w:val="20"/>
        </w:rPr>
        <w:t xml:space="preserve"> </w:t>
      </w:r>
      <w:r>
        <w:rPr>
          <w:w w:val="85"/>
          <w:sz w:val="20"/>
        </w:rPr>
        <w:t>Mt.</w:t>
      </w:r>
      <w:r>
        <w:rPr>
          <w:spacing w:val="-5"/>
          <w:w w:val="85"/>
          <w:sz w:val="20"/>
        </w:rPr>
        <w:t xml:space="preserve"> </w:t>
      </w:r>
      <w:r>
        <w:rPr>
          <w:w w:val="85"/>
          <w:sz w:val="20"/>
        </w:rPr>
        <w:t>Elgon</w:t>
      </w:r>
      <w:r>
        <w:rPr>
          <w:spacing w:val="-6"/>
          <w:w w:val="85"/>
          <w:sz w:val="20"/>
        </w:rPr>
        <w:t xml:space="preserve"> </w:t>
      </w:r>
      <w:r>
        <w:rPr>
          <w:w w:val="85"/>
          <w:sz w:val="20"/>
        </w:rPr>
        <w:t>slopes</w:t>
      </w:r>
      <w:r>
        <w:rPr>
          <w:spacing w:val="-5"/>
          <w:w w:val="85"/>
          <w:sz w:val="20"/>
        </w:rPr>
        <w:t xml:space="preserve"> </w:t>
      </w:r>
      <w:r>
        <w:rPr>
          <w:w w:val="85"/>
          <w:sz w:val="20"/>
        </w:rPr>
        <w:t>and</w:t>
      </w:r>
      <w:r>
        <w:rPr>
          <w:spacing w:val="-5"/>
          <w:w w:val="85"/>
          <w:sz w:val="20"/>
        </w:rPr>
        <w:t xml:space="preserve"> </w:t>
      </w:r>
      <w:r>
        <w:rPr>
          <w:w w:val="85"/>
          <w:sz w:val="20"/>
        </w:rPr>
        <w:t>in</w:t>
      </w:r>
      <w:r>
        <w:rPr>
          <w:spacing w:val="6"/>
          <w:sz w:val="20"/>
        </w:rPr>
        <w:t xml:space="preserve"> </w:t>
      </w:r>
      <w:r>
        <w:rPr>
          <w:w w:val="85"/>
          <w:sz w:val="20"/>
        </w:rPr>
        <w:t>Bundibugyo</w:t>
      </w:r>
      <w:r>
        <w:rPr>
          <w:spacing w:val="-5"/>
          <w:w w:val="85"/>
          <w:sz w:val="20"/>
        </w:rPr>
        <w:t xml:space="preserve"> </w:t>
      </w:r>
      <w:r>
        <w:rPr>
          <w:w w:val="85"/>
          <w:sz w:val="20"/>
        </w:rPr>
        <w:t>on</w:t>
      </w:r>
      <w:r>
        <w:rPr>
          <w:spacing w:val="-5"/>
          <w:w w:val="85"/>
          <w:sz w:val="20"/>
        </w:rPr>
        <w:t xml:space="preserve"> </w:t>
      </w:r>
      <w:r>
        <w:rPr>
          <w:w w:val="85"/>
          <w:sz w:val="20"/>
        </w:rPr>
        <w:t>Western</w:t>
      </w:r>
      <w:r>
        <w:rPr>
          <w:spacing w:val="-5"/>
          <w:w w:val="85"/>
          <w:sz w:val="20"/>
        </w:rPr>
        <w:t xml:space="preserve"> </w:t>
      </w:r>
      <w:r>
        <w:rPr>
          <w:w w:val="85"/>
          <w:sz w:val="20"/>
        </w:rPr>
        <w:t>rift</w:t>
      </w:r>
      <w:r>
        <w:rPr>
          <w:spacing w:val="-5"/>
          <w:w w:val="85"/>
          <w:sz w:val="20"/>
        </w:rPr>
        <w:t xml:space="preserve"> </w:t>
      </w:r>
      <w:r>
        <w:rPr>
          <w:w w:val="85"/>
          <w:sz w:val="20"/>
        </w:rPr>
        <w:t>valley</w:t>
      </w:r>
      <w:r>
        <w:rPr>
          <w:spacing w:val="-6"/>
          <w:w w:val="85"/>
          <w:sz w:val="20"/>
        </w:rPr>
        <w:t xml:space="preserve"> </w:t>
      </w:r>
      <w:r>
        <w:rPr>
          <w:w w:val="85"/>
          <w:sz w:val="20"/>
        </w:rPr>
        <w:t>escapements.</w:t>
      </w:r>
    </w:p>
    <w:p w:rsidR="00E5575B" w:rsidRDefault="00D512E5">
      <w:pPr>
        <w:pStyle w:val="ListParagraph"/>
        <w:numPr>
          <w:ilvl w:val="0"/>
          <w:numId w:val="3"/>
        </w:numPr>
        <w:tabs>
          <w:tab w:val="left" w:pos="1360"/>
        </w:tabs>
        <w:ind w:right="714" w:firstLine="0"/>
        <w:jc w:val="left"/>
        <w:rPr>
          <w:sz w:val="20"/>
        </w:rPr>
      </w:pPr>
      <w:r>
        <w:rPr>
          <w:w w:val="80"/>
          <w:sz w:val="20"/>
        </w:rPr>
        <w:t>Wastelands / idle lands + Large expanse of space and rugged surface + limited agriculture, settlement and other economic activities</w:t>
      </w:r>
      <w:r>
        <w:rPr>
          <w:sz w:val="20"/>
        </w:rPr>
        <w:t xml:space="preserve"> </w:t>
      </w:r>
      <w:r>
        <w:rPr>
          <w:w w:val="80"/>
          <w:sz w:val="20"/>
        </w:rPr>
        <w:t>+</w:t>
      </w:r>
      <w:r>
        <w:rPr>
          <w:spacing w:val="40"/>
          <w:sz w:val="20"/>
        </w:rPr>
        <w:t xml:space="preserve"> </w:t>
      </w:r>
      <w:r>
        <w:rPr>
          <w:w w:val="80"/>
          <w:sz w:val="20"/>
        </w:rPr>
        <w:t>Mt.</w:t>
      </w:r>
      <w:r>
        <w:rPr>
          <w:spacing w:val="40"/>
          <w:sz w:val="20"/>
        </w:rPr>
        <w:t xml:space="preserve"> </w:t>
      </w:r>
      <w:r>
        <w:rPr>
          <w:spacing w:val="-2"/>
          <w:w w:val="85"/>
          <w:sz w:val="20"/>
        </w:rPr>
        <w:t>Rwenzori ranges in Kasese and</w:t>
      </w:r>
      <w:r>
        <w:rPr>
          <w:spacing w:val="-3"/>
          <w:sz w:val="20"/>
        </w:rPr>
        <w:t xml:space="preserve"> </w:t>
      </w:r>
      <w:r>
        <w:rPr>
          <w:spacing w:val="-2"/>
          <w:w w:val="85"/>
          <w:sz w:val="20"/>
        </w:rPr>
        <w:t>Bundibugyo</w:t>
      </w:r>
      <w:r>
        <w:rPr>
          <w:spacing w:val="-3"/>
          <w:sz w:val="20"/>
        </w:rPr>
        <w:t xml:space="preserve"> </w:t>
      </w:r>
      <w:r>
        <w:rPr>
          <w:spacing w:val="-2"/>
          <w:w w:val="85"/>
          <w:sz w:val="20"/>
        </w:rPr>
        <w:t>and Mufumbiro ranges in Kisoro and</w:t>
      </w:r>
      <w:r>
        <w:rPr>
          <w:spacing w:val="-3"/>
          <w:sz w:val="20"/>
        </w:rPr>
        <w:t xml:space="preserve"> </w:t>
      </w:r>
      <w:r>
        <w:rPr>
          <w:spacing w:val="-2"/>
          <w:w w:val="85"/>
          <w:sz w:val="20"/>
        </w:rPr>
        <w:t>Kabale.</w:t>
      </w:r>
    </w:p>
    <w:p w:rsidR="00E5575B" w:rsidRDefault="00D512E5">
      <w:pPr>
        <w:pStyle w:val="ListParagraph"/>
        <w:numPr>
          <w:ilvl w:val="0"/>
          <w:numId w:val="3"/>
        </w:numPr>
        <w:tabs>
          <w:tab w:val="left" w:pos="1360"/>
        </w:tabs>
        <w:spacing w:before="2" w:line="244" w:lineRule="auto"/>
        <w:ind w:right="714" w:firstLine="0"/>
        <w:jc w:val="left"/>
        <w:rPr>
          <w:sz w:val="20"/>
        </w:rPr>
      </w:pPr>
      <w:r>
        <w:rPr>
          <w:w w:val="85"/>
          <w:sz w:val="20"/>
        </w:rPr>
        <w:t>Dangerous</w:t>
      </w:r>
      <w:r>
        <w:rPr>
          <w:spacing w:val="-2"/>
          <w:w w:val="85"/>
          <w:sz w:val="20"/>
        </w:rPr>
        <w:t xml:space="preserve"> </w:t>
      </w:r>
      <w:r>
        <w:rPr>
          <w:w w:val="85"/>
          <w:sz w:val="20"/>
        </w:rPr>
        <w:t>wild</w:t>
      </w:r>
      <w:r>
        <w:rPr>
          <w:spacing w:val="-1"/>
          <w:w w:val="85"/>
          <w:sz w:val="20"/>
        </w:rPr>
        <w:t xml:space="preserve"> </w:t>
      </w:r>
      <w:r>
        <w:rPr>
          <w:w w:val="85"/>
          <w:sz w:val="20"/>
        </w:rPr>
        <w:t>animals</w:t>
      </w:r>
      <w:r>
        <w:rPr>
          <w:spacing w:val="-2"/>
          <w:w w:val="85"/>
          <w:sz w:val="20"/>
        </w:rPr>
        <w:t xml:space="preserve"> </w:t>
      </w:r>
      <w:r>
        <w:rPr>
          <w:w w:val="85"/>
          <w:sz w:val="20"/>
        </w:rPr>
        <w:t>+</w:t>
      </w:r>
      <w:r>
        <w:rPr>
          <w:spacing w:val="34"/>
          <w:sz w:val="20"/>
        </w:rPr>
        <w:t xml:space="preserve"> </w:t>
      </w:r>
      <w:r>
        <w:rPr>
          <w:w w:val="85"/>
          <w:sz w:val="20"/>
        </w:rPr>
        <w:t>natural habibats</w:t>
      </w:r>
      <w:r>
        <w:rPr>
          <w:spacing w:val="-2"/>
          <w:w w:val="85"/>
          <w:sz w:val="20"/>
        </w:rPr>
        <w:t xml:space="preserve"> </w:t>
      </w:r>
      <w:r>
        <w:rPr>
          <w:w w:val="85"/>
          <w:sz w:val="20"/>
        </w:rPr>
        <w:t>or</w:t>
      </w:r>
      <w:r>
        <w:rPr>
          <w:spacing w:val="-1"/>
          <w:w w:val="85"/>
          <w:sz w:val="20"/>
        </w:rPr>
        <w:t xml:space="preserve"> </w:t>
      </w:r>
      <w:r>
        <w:rPr>
          <w:w w:val="85"/>
          <w:sz w:val="20"/>
        </w:rPr>
        <w:t>homes</w:t>
      </w:r>
      <w:r>
        <w:rPr>
          <w:spacing w:val="-1"/>
          <w:w w:val="85"/>
          <w:sz w:val="20"/>
        </w:rPr>
        <w:t xml:space="preserve"> </w:t>
      </w:r>
      <w:r>
        <w:rPr>
          <w:w w:val="85"/>
          <w:sz w:val="20"/>
        </w:rPr>
        <w:t>+</w:t>
      </w:r>
      <w:r>
        <w:rPr>
          <w:spacing w:val="-1"/>
          <w:w w:val="85"/>
          <w:sz w:val="20"/>
        </w:rPr>
        <w:t xml:space="preserve"> </w:t>
      </w:r>
      <w:r>
        <w:rPr>
          <w:w w:val="85"/>
          <w:sz w:val="20"/>
        </w:rPr>
        <w:t>attacking</w:t>
      </w:r>
      <w:r>
        <w:rPr>
          <w:spacing w:val="-1"/>
          <w:w w:val="85"/>
          <w:sz w:val="20"/>
        </w:rPr>
        <w:t xml:space="preserve"> </w:t>
      </w:r>
      <w:r>
        <w:rPr>
          <w:w w:val="85"/>
          <w:sz w:val="20"/>
        </w:rPr>
        <w:t>man</w:t>
      </w:r>
      <w:r>
        <w:rPr>
          <w:spacing w:val="-1"/>
          <w:w w:val="85"/>
          <w:sz w:val="20"/>
        </w:rPr>
        <w:t xml:space="preserve"> </w:t>
      </w:r>
      <w:r>
        <w:rPr>
          <w:w w:val="85"/>
          <w:sz w:val="20"/>
        </w:rPr>
        <w:t>and</w:t>
      </w:r>
      <w:r>
        <w:rPr>
          <w:spacing w:val="-1"/>
          <w:w w:val="85"/>
          <w:sz w:val="20"/>
        </w:rPr>
        <w:t xml:space="preserve"> </w:t>
      </w:r>
      <w:r>
        <w:rPr>
          <w:w w:val="85"/>
          <w:sz w:val="20"/>
        </w:rPr>
        <w:t>his</w:t>
      </w:r>
      <w:r>
        <w:rPr>
          <w:spacing w:val="-2"/>
          <w:w w:val="85"/>
          <w:sz w:val="20"/>
        </w:rPr>
        <w:t xml:space="preserve"> </w:t>
      </w:r>
      <w:r>
        <w:rPr>
          <w:w w:val="85"/>
          <w:sz w:val="20"/>
        </w:rPr>
        <w:t>livestock</w:t>
      </w:r>
      <w:r>
        <w:rPr>
          <w:spacing w:val="-2"/>
          <w:w w:val="85"/>
          <w:sz w:val="20"/>
        </w:rPr>
        <w:t xml:space="preserve"> </w:t>
      </w:r>
      <w:r>
        <w:rPr>
          <w:w w:val="85"/>
          <w:sz w:val="20"/>
        </w:rPr>
        <w:t>as</w:t>
      </w:r>
      <w:r>
        <w:rPr>
          <w:spacing w:val="-1"/>
          <w:w w:val="85"/>
          <w:sz w:val="20"/>
        </w:rPr>
        <w:t xml:space="preserve"> </w:t>
      </w:r>
      <w:r>
        <w:rPr>
          <w:w w:val="85"/>
          <w:sz w:val="20"/>
        </w:rPr>
        <w:t>well</w:t>
      </w:r>
      <w:r>
        <w:rPr>
          <w:spacing w:val="-2"/>
          <w:w w:val="85"/>
          <w:sz w:val="20"/>
        </w:rPr>
        <w:t xml:space="preserve"> </w:t>
      </w:r>
      <w:r>
        <w:rPr>
          <w:w w:val="85"/>
          <w:sz w:val="20"/>
        </w:rPr>
        <w:t>as destroying</w:t>
      </w:r>
      <w:r>
        <w:rPr>
          <w:spacing w:val="-1"/>
          <w:w w:val="85"/>
          <w:sz w:val="20"/>
        </w:rPr>
        <w:t xml:space="preserve"> </w:t>
      </w:r>
      <w:r>
        <w:rPr>
          <w:w w:val="85"/>
          <w:sz w:val="20"/>
        </w:rPr>
        <w:t>crops</w:t>
      </w:r>
      <w:r>
        <w:rPr>
          <w:spacing w:val="-1"/>
          <w:w w:val="85"/>
          <w:sz w:val="20"/>
        </w:rPr>
        <w:t xml:space="preserve"> </w:t>
      </w:r>
      <w:r>
        <w:rPr>
          <w:w w:val="85"/>
          <w:sz w:val="20"/>
        </w:rPr>
        <w:t>+</w:t>
      </w:r>
      <w:r>
        <w:rPr>
          <w:spacing w:val="-1"/>
          <w:w w:val="85"/>
          <w:sz w:val="20"/>
        </w:rPr>
        <w:t xml:space="preserve"> </w:t>
      </w:r>
      <w:r>
        <w:rPr>
          <w:w w:val="85"/>
          <w:sz w:val="20"/>
        </w:rPr>
        <w:t>Mount</w:t>
      </w:r>
      <w:r>
        <w:rPr>
          <w:spacing w:val="-1"/>
          <w:w w:val="85"/>
          <w:sz w:val="20"/>
        </w:rPr>
        <w:t xml:space="preserve"> </w:t>
      </w:r>
      <w:r>
        <w:rPr>
          <w:w w:val="85"/>
          <w:sz w:val="20"/>
        </w:rPr>
        <w:t>Elgon</w:t>
      </w:r>
      <w:r>
        <w:rPr>
          <w:spacing w:val="-1"/>
          <w:w w:val="85"/>
          <w:sz w:val="20"/>
        </w:rPr>
        <w:t xml:space="preserve"> </w:t>
      </w:r>
      <w:r>
        <w:rPr>
          <w:w w:val="85"/>
          <w:sz w:val="20"/>
        </w:rPr>
        <w:t>is</w:t>
      </w:r>
      <w:r>
        <w:rPr>
          <w:spacing w:val="-2"/>
          <w:w w:val="85"/>
          <w:sz w:val="20"/>
        </w:rPr>
        <w:t xml:space="preserve"> </w:t>
      </w:r>
      <w:r>
        <w:rPr>
          <w:w w:val="85"/>
          <w:sz w:val="20"/>
        </w:rPr>
        <w:t>a home</w:t>
      </w:r>
      <w:r>
        <w:rPr>
          <w:spacing w:val="-1"/>
          <w:w w:val="85"/>
          <w:sz w:val="20"/>
        </w:rPr>
        <w:t xml:space="preserve"> </w:t>
      </w:r>
      <w:r>
        <w:rPr>
          <w:w w:val="85"/>
          <w:sz w:val="20"/>
        </w:rPr>
        <w:t>of</w:t>
      </w:r>
      <w:r>
        <w:rPr>
          <w:spacing w:val="-1"/>
          <w:w w:val="85"/>
          <w:sz w:val="20"/>
        </w:rPr>
        <w:t xml:space="preserve"> </w:t>
      </w:r>
      <w:r>
        <w:rPr>
          <w:w w:val="85"/>
          <w:sz w:val="20"/>
        </w:rPr>
        <w:t>monkeys</w:t>
      </w:r>
      <w:r>
        <w:rPr>
          <w:spacing w:val="-1"/>
          <w:w w:val="85"/>
          <w:sz w:val="20"/>
        </w:rPr>
        <w:t xml:space="preserve"> </w:t>
      </w:r>
      <w:r>
        <w:rPr>
          <w:w w:val="85"/>
          <w:sz w:val="20"/>
        </w:rPr>
        <w:t>and</w:t>
      </w:r>
      <w:r>
        <w:rPr>
          <w:spacing w:val="-1"/>
          <w:w w:val="85"/>
          <w:sz w:val="20"/>
        </w:rPr>
        <w:t xml:space="preserve"> </w:t>
      </w:r>
      <w:r>
        <w:rPr>
          <w:w w:val="85"/>
          <w:sz w:val="20"/>
        </w:rPr>
        <w:t>baboons in</w:t>
      </w:r>
      <w:r>
        <w:rPr>
          <w:spacing w:val="-1"/>
          <w:w w:val="85"/>
          <w:sz w:val="20"/>
        </w:rPr>
        <w:t xml:space="preserve"> </w:t>
      </w:r>
      <w:r>
        <w:rPr>
          <w:w w:val="85"/>
          <w:sz w:val="20"/>
        </w:rPr>
        <w:t>Mbale</w:t>
      </w:r>
      <w:r>
        <w:rPr>
          <w:spacing w:val="-1"/>
          <w:w w:val="85"/>
          <w:sz w:val="20"/>
        </w:rPr>
        <w:t xml:space="preserve"> </w:t>
      </w:r>
      <w:r>
        <w:rPr>
          <w:w w:val="85"/>
          <w:sz w:val="20"/>
        </w:rPr>
        <w:t>and</w:t>
      </w:r>
      <w:r>
        <w:rPr>
          <w:spacing w:val="-1"/>
          <w:w w:val="85"/>
          <w:sz w:val="20"/>
        </w:rPr>
        <w:t xml:space="preserve"> </w:t>
      </w:r>
      <w:r>
        <w:rPr>
          <w:w w:val="85"/>
          <w:sz w:val="20"/>
        </w:rPr>
        <w:t>Manafwa</w:t>
      </w:r>
    </w:p>
    <w:p w:rsidR="00E5575B" w:rsidRDefault="00D512E5">
      <w:pPr>
        <w:pStyle w:val="ListParagraph"/>
        <w:numPr>
          <w:ilvl w:val="0"/>
          <w:numId w:val="3"/>
        </w:numPr>
        <w:tabs>
          <w:tab w:val="left" w:pos="1360"/>
        </w:tabs>
        <w:spacing w:line="244" w:lineRule="auto"/>
        <w:ind w:right="719" w:firstLine="0"/>
        <w:jc w:val="left"/>
        <w:rPr>
          <w:sz w:val="20"/>
        </w:rPr>
      </w:pPr>
      <w:r>
        <w:rPr>
          <w:w w:val="85"/>
          <w:sz w:val="20"/>
        </w:rPr>
        <w:t>Highlands</w:t>
      </w:r>
      <w:r>
        <w:rPr>
          <w:spacing w:val="-4"/>
          <w:w w:val="85"/>
          <w:sz w:val="20"/>
        </w:rPr>
        <w:t xml:space="preserve"> </w:t>
      </w:r>
      <w:r>
        <w:rPr>
          <w:w w:val="85"/>
          <w:sz w:val="20"/>
        </w:rPr>
        <w:t>/</w:t>
      </w:r>
      <w:r>
        <w:rPr>
          <w:spacing w:val="-2"/>
          <w:w w:val="85"/>
          <w:sz w:val="20"/>
        </w:rPr>
        <w:t xml:space="preserve"> </w:t>
      </w:r>
      <w:r>
        <w:rPr>
          <w:w w:val="85"/>
          <w:sz w:val="20"/>
        </w:rPr>
        <w:t>mountains</w:t>
      </w:r>
      <w:r>
        <w:rPr>
          <w:spacing w:val="-3"/>
          <w:w w:val="85"/>
          <w:sz w:val="20"/>
        </w:rPr>
        <w:t xml:space="preserve"> </w:t>
      </w:r>
      <w:r>
        <w:rPr>
          <w:w w:val="85"/>
          <w:sz w:val="20"/>
        </w:rPr>
        <w:t>and</w:t>
      </w:r>
      <w:r>
        <w:rPr>
          <w:spacing w:val="-4"/>
          <w:w w:val="85"/>
          <w:sz w:val="20"/>
        </w:rPr>
        <w:t xml:space="preserve"> </w:t>
      </w:r>
      <w:r>
        <w:rPr>
          <w:w w:val="85"/>
          <w:sz w:val="20"/>
        </w:rPr>
        <w:t>rift</w:t>
      </w:r>
      <w:r>
        <w:rPr>
          <w:spacing w:val="-2"/>
          <w:w w:val="85"/>
          <w:sz w:val="20"/>
        </w:rPr>
        <w:t xml:space="preserve"> </w:t>
      </w:r>
      <w:r>
        <w:rPr>
          <w:w w:val="85"/>
          <w:sz w:val="20"/>
        </w:rPr>
        <w:t>vallies</w:t>
      </w:r>
      <w:r>
        <w:rPr>
          <w:spacing w:val="-2"/>
          <w:w w:val="85"/>
          <w:sz w:val="20"/>
        </w:rPr>
        <w:t xml:space="preserve"> </w:t>
      </w:r>
      <w:r>
        <w:rPr>
          <w:w w:val="85"/>
          <w:sz w:val="20"/>
        </w:rPr>
        <w:t>like</w:t>
      </w:r>
      <w:r>
        <w:rPr>
          <w:spacing w:val="-4"/>
          <w:w w:val="85"/>
          <w:sz w:val="20"/>
        </w:rPr>
        <w:t xml:space="preserve"> </w:t>
      </w:r>
      <w:r>
        <w:rPr>
          <w:w w:val="85"/>
          <w:sz w:val="20"/>
        </w:rPr>
        <w:t>Mt.</w:t>
      </w:r>
      <w:r>
        <w:rPr>
          <w:spacing w:val="-2"/>
          <w:w w:val="85"/>
          <w:sz w:val="20"/>
        </w:rPr>
        <w:t xml:space="preserve"> </w:t>
      </w:r>
      <w:r>
        <w:rPr>
          <w:w w:val="85"/>
          <w:sz w:val="20"/>
        </w:rPr>
        <w:t>Elgon</w:t>
      </w:r>
      <w:r>
        <w:rPr>
          <w:spacing w:val="-2"/>
          <w:w w:val="85"/>
          <w:sz w:val="20"/>
        </w:rPr>
        <w:t xml:space="preserve"> </w:t>
      </w:r>
      <w:r>
        <w:rPr>
          <w:w w:val="85"/>
          <w:sz w:val="20"/>
        </w:rPr>
        <w:t>areas</w:t>
      </w:r>
      <w:r>
        <w:rPr>
          <w:spacing w:val="-4"/>
          <w:w w:val="85"/>
          <w:sz w:val="20"/>
        </w:rPr>
        <w:t xml:space="preserve"> </w:t>
      </w:r>
      <w:r>
        <w:rPr>
          <w:w w:val="85"/>
          <w:sz w:val="20"/>
        </w:rPr>
        <w:t>in</w:t>
      </w:r>
      <w:r>
        <w:rPr>
          <w:spacing w:val="-2"/>
          <w:w w:val="85"/>
          <w:sz w:val="20"/>
        </w:rPr>
        <w:t xml:space="preserve"> </w:t>
      </w:r>
      <w:r>
        <w:rPr>
          <w:w w:val="85"/>
          <w:sz w:val="20"/>
        </w:rPr>
        <w:t>Kapchorwa</w:t>
      </w:r>
      <w:r>
        <w:rPr>
          <w:spacing w:val="-4"/>
          <w:w w:val="85"/>
          <w:sz w:val="20"/>
        </w:rPr>
        <w:t xml:space="preserve"> </w:t>
      </w:r>
      <w:r>
        <w:rPr>
          <w:w w:val="85"/>
          <w:sz w:val="20"/>
        </w:rPr>
        <w:t>and</w:t>
      </w:r>
      <w:r>
        <w:rPr>
          <w:spacing w:val="-2"/>
          <w:w w:val="85"/>
          <w:sz w:val="20"/>
        </w:rPr>
        <w:t xml:space="preserve"> </w:t>
      </w:r>
      <w:r>
        <w:rPr>
          <w:w w:val="85"/>
          <w:sz w:val="20"/>
        </w:rPr>
        <w:t>Rift</w:t>
      </w:r>
      <w:r>
        <w:rPr>
          <w:spacing w:val="-4"/>
          <w:w w:val="85"/>
          <w:sz w:val="20"/>
        </w:rPr>
        <w:t xml:space="preserve"> </w:t>
      </w:r>
      <w:r>
        <w:rPr>
          <w:w w:val="85"/>
          <w:sz w:val="20"/>
        </w:rPr>
        <w:t>valley</w:t>
      </w:r>
      <w:r>
        <w:rPr>
          <w:spacing w:val="-4"/>
          <w:w w:val="85"/>
          <w:sz w:val="20"/>
        </w:rPr>
        <w:t xml:space="preserve"> </w:t>
      </w:r>
      <w:r>
        <w:rPr>
          <w:w w:val="85"/>
          <w:sz w:val="20"/>
        </w:rPr>
        <w:t>escarpments</w:t>
      </w:r>
      <w:r>
        <w:rPr>
          <w:spacing w:val="-4"/>
          <w:w w:val="85"/>
          <w:sz w:val="20"/>
        </w:rPr>
        <w:t xml:space="preserve"> </w:t>
      </w:r>
      <w:r>
        <w:rPr>
          <w:w w:val="85"/>
          <w:sz w:val="20"/>
        </w:rPr>
        <w:t>at</w:t>
      </w:r>
      <w:r>
        <w:rPr>
          <w:spacing w:val="-2"/>
          <w:w w:val="85"/>
          <w:sz w:val="20"/>
        </w:rPr>
        <w:t xml:space="preserve"> </w:t>
      </w:r>
      <w:r>
        <w:rPr>
          <w:w w:val="85"/>
          <w:sz w:val="20"/>
        </w:rPr>
        <w:t>Butiaba</w:t>
      </w:r>
      <w:r>
        <w:rPr>
          <w:spacing w:val="-2"/>
          <w:w w:val="85"/>
          <w:sz w:val="20"/>
        </w:rPr>
        <w:t xml:space="preserve"> </w:t>
      </w:r>
      <w:r>
        <w:rPr>
          <w:w w:val="85"/>
          <w:sz w:val="20"/>
        </w:rPr>
        <w:t>in</w:t>
      </w:r>
      <w:r>
        <w:rPr>
          <w:spacing w:val="-2"/>
          <w:w w:val="85"/>
          <w:sz w:val="20"/>
        </w:rPr>
        <w:t xml:space="preserve"> </w:t>
      </w:r>
      <w:r>
        <w:rPr>
          <w:w w:val="85"/>
          <w:sz w:val="20"/>
        </w:rPr>
        <w:t>Buliisa have</w:t>
      </w:r>
      <w:r>
        <w:rPr>
          <w:spacing w:val="-4"/>
          <w:w w:val="85"/>
          <w:sz w:val="20"/>
        </w:rPr>
        <w:t xml:space="preserve"> </w:t>
      </w:r>
      <w:r>
        <w:rPr>
          <w:w w:val="85"/>
          <w:sz w:val="20"/>
        </w:rPr>
        <w:t xml:space="preserve">blocked </w:t>
      </w:r>
      <w:r>
        <w:rPr>
          <w:w w:val="80"/>
          <w:sz w:val="20"/>
        </w:rPr>
        <w:t>mechanised agriculture due to steep slopes and rugged surface there by leading to famine and low food production.</w:t>
      </w:r>
    </w:p>
    <w:p w:rsidR="00E5575B" w:rsidRDefault="00D512E5">
      <w:pPr>
        <w:pStyle w:val="ListParagraph"/>
        <w:numPr>
          <w:ilvl w:val="0"/>
          <w:numId w:val="3"/>
        </w:numPr>
        <w:tabs>
          <w:tab w:val="left" w:pos="1360"/>
        </w:tabs>
        <w:ind w:right="716" w:firstLine="0"/>
        <w:jc w:val="left"/>
        <w:rPr>
          <w:sz w:val="20"/>
        </w:rPr>
      </w:pPr>
      <w:r>
        <w:rPr>
          <w:w w:val="85"/>
          <w:sz w:val="20"/>
        </w:rPr>
        <w:t>Mountaineous regions like Mt. Rwenzori in Bundibugyo have cold temperatures because of the ice at the peak and high altitude which eventually limits settlement and crop farming.</w:t>
      </w:r>
    </w:p>
    <w:p w:rsidR="00E5575B" w:rsidRDefault="00D512E5">
      <w:pPr>
        <w:pStyle w:val="ListParagraph"/>
        <w:numPr>
          <w:ilvl w:val="0"/>
          <w:numId w:val="3"/>
        </w:numPr>
        <w:tabs>
          <w:tab w:val="left" w:pos="1360"/>
        </w:tabs>
        <w:spacing w:before="1"/>
        <w:ind w:right="723" w:firstLine="0"/>
        <w:jc w:val="left"/>
        <w:rPr>
          <w:sz w:val="20"/>
        </w:rPr>
      </w:pPr>
      <w:r>
        <w:rPr>
          <w:w w:val="80"/>
          <w:sz w:val="20"/>
        </w:rPr>
        <w:t>Seasonal flooding + heavy rainfall and low altitude / lowlands +</w:t>
      </w:r>
      <w:r>
        <w:rPr>
          <w:sz w:val="20"/>
        </w:rPr>
        <w:t xml:space="preserve"> </w:t>
      </w:r>
      <w:r>
        <w:rPr>
          <w:w w:val="80"/>
          <w:sz w:val="20"/>
        </w:rPr>
        <w:t xml:space="preserve">destruction of settlement, crop farm and infrastuctures + Western Rift valley </w:t>
      </w:r>
      <w:r>
        <w:rPr>
          <w:w w:val="85"/>
          <w:sz w:val="20"/>
        </w:rPr>
        <w:t>flats</w:t>
      </w:r>
      <w:r>
        <w:rPr>
          <w:spacing w:val="-5"/>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and</w:t>
      </w:r>
      <w:r>
        <w:rPr>
          <w:spacing w:val="-5"/>
          <w:w w:val="85"/>
          <w:sz w:val="20"/>
        </w:rPr>
        <w:t xml:space="preserve"> </w:t>
      </w:r>
      <w:r>
        <w:rPr>
          <w:w w:val="85"/>
          <w:sz w:val="20"/>
        </w:rPr>
        <w:t>River</w:t>
      </w:r>
      <w:r>
        <w:rPr>
          <w:spacing w:val="-5"/>
          <w:w w:val="85"/>
          <w:sz w:val="20"/>
        </w:rPr>
        <w:t xml:space="preserve"> </w:t>
      </w:r>
      <w:r>
        <w:rPr>
          <w:w w:val="85"/>
          <w:sz w:val="20"/>
        </w:rPr>
        <w:t>valleys</w:t>
      </w:r>
      <w:r>
        <w:rPr>
          <w:spacing w:val="-3"/>
          <w:w w:val="85"/>
          <w:sz w:val="20"/>
        </w:rPr>
        <w:t xml:space="preserve"> </w:t>
      </w:r>
      <w:r>
        <w:rPr>
          <w:w w:val="85"/>
          <w:sz w:val="20"/>
        </w:rPr>
        <w:t>of</w:t>
      </w:r>
      <w:r>
        <w:rPr>
          <w:spacing w:val="-5"/>
          <w:w w:val="85"/>
          <w:sz w:val="20"/>
        </w:rPr>
        <w:t xml:space="preserve"> </w:t>
      </w:r>
      <w:r>
        <w:rPr>
          <w:w w:val="85"/>
          <w:sz w:val="20"/>
        </w:rPr>
        <w:t>Manafwa</w:t>
      </w:r>
      <w:r>
        <w:rPr>
          <w:spacing w:val="-5"/>
          <w:w w:val="85"/>
          <w:sz w:val="20"/>
        </w:rPr>
        <w:t xml:space="preserve"> </w:t>
      </w:r>
      <w:r>
        <w:rPr>
          <w:w w:val="85"/>
          <w:sz w:val="20"/>
        </w:rPr>
        <w:t>in</w:t>
      </w:r>
      <w:r>
        <w:rPr>
          <w:spacing w:val="-5"/>
          <w:w w:val="85"/>
          <w:sz w:val="20"/>
        </w:rPr>
        <w:t xml:space="preserve"> </w:t>
      </w:r>
      <w:r>
        <w:rPr>
          <w:w w:val="85"/>
          <w:sz w:val="20"/>
        </w:rPr>
        <w:t>Manafwa</w:t>
      </w:r>
      <w:r>
        <w:rPr>
          <w:spacing w:val="-5"/>
          <w:w w:val="85"/>
          <w:sz w:val="20"/>
        </w:rPr>
        <w:t xml:space="preserve"> </w:t>
      </w:r>
      <w:r>
        <w:rPr>
          <w:w w:val="85"/>
          <w:sz w:val="20"/>
        </w:rPr>
        <w:t>and</w:t>
      </w:r>
      <w:r>
        <w:rPr>
          <w:spacing w:val="-5"/>
          <w:w w:val="85"/>
          <w:sz w:val="20"/>
        </w:rPr>
        <w:t xml:space="preserve"> </w:t>
      </w:r>
      <w:r>
        <w:rPr>
          <w:w w:val="85"/>
          <w:sz w:val="20"/>
        </w:rPr>
        <w:t>Mbale.</w:t>
      </w:r>
    </w:p>
    <w:p w:rsidR="00E5575B" w:rsidRDefault="00D512E5">
      <w:pPr>
        <w:pStyle w:val="ListParagraph"/>
        <w:numPr>
          <w:ilvl w:val="0"/>
          <w:numId w:val="3"/>
        </w:numPr>
        <w:tabs>
          <w:tab w:val="left" w:pos="1360"/>
        </w:tabs>
        <w:spacing w:before="5"/>
        <w:ind w:left="1360" w:hanging="900"/>
        <w:jc w:val="left"/>
        <w:rPr>
          <w:sz w:val="20"/>
        </w:rPr>
      </w:pPr>
      <w:r>
        <w:rPr>
          <w:w w:val="80"/>
          <w:sz w:val="20"/>
        </w:rPr>
        <w:t>Little</w:t>
      </w:r>
      <w:r>
        <w:rPr>
          <w:spacing w:val="-6"/>
          <w:sz w:val="20"/>
        </w:rPr>
        <w:t xml:space="preserve"> </w:t>
      </w:r>
      <w:r>
        <w:rPr>
          <w:w w:val="80"/>
          <w:sz w:val="20"/>
        </w:rPr>
        <w:t>rainfall</w:t>
      </w:r>
      <w:r>
        <w:rPr>
          <w:spacing w:val="-5"/>
          <w:sz w:val="20"/>
        </w:rPr>
        <w:t xml:space="preserve"> </w:t>
      </w:r>
      <w:r>
        <w:rPr>
          <w:w w:val="80"/>
          <w:sz w:val="20"/>
        </w:rPr>
        <w:t>+</w:t>
      </w:r>
      <w:r>
        <w:rPr>
          <w:spacing w:val="-6"/>
          <w:sz w:val="20"/>
        </w:rPr>
        <w:t xml:space="preserve"> </w:t>
      </w:r>
      <w:r>
        <w:rPr>
          <w:w w:val="80"/>
          <w:sz w:val="20"/>
        </w:rPr>
        <w:t>rain</w:t>
      </w:r>
      <w:r>
        <w:rPr>
          <w:spacing w:val="-5"/>
          <w:sz w:val="20"/>
        </w:rPr>
        <w:t xml:space="preserve"> </w:t>
      </w:r>
      <w:r>
        <w:rPr>
          <w:w w:val="80"/>
          <w:sz w:val="20"/>
        </w:rPr>
        <w:t>shadow</w:t>
      </w:r>
      <w:r>
        <w:rPr>
          <w:spacing w:val="-5"/>
          <w:sz w:val="20"/>
        </w:rPr>
        <w:t xml:space="preserve"> </w:t>
      </w:r>
      <w:r>
        <w:rPr>
          <w:w w:val="80"/>
          <w:sz w:val="20"/>
        </w:rPr>
        <w:t>effect</w:t>
      </w:r>
      <w:r>
        <w:rPr>
          <w:spacing w:val="-4"/>
          <w:sz w:val="20"/>
        </w:rPr>
        <w:t xml:space="preserve"> </w:t>
      </w:r>
      <w:r>
        <w:rPr>
          <w:w w:val="80"/>
          <w:sz w:val="20"/>
        </w:rPr>
        <w:t>on</w:t>
      </w:r>
      <w:r>
        <w:rPr>
          <w:spacing w:val="-5"/>
          <w:sz w:val="20"/>
        </w:rPr>
        <w:t xml:space="preserve"> </w:t>
      </w:r>
      <w:r>
        <w:rPr>
          <w:w w:val="80"/>
          <w:sz w:val="20"/>
        </w:rPr>
        <w:t>the</w:t>
      </w:r>
      <w:r>
        <w:rPr>
          <w:spacing w:val="-5"/>
          <w:sz w:val="20"/>
        </w:rPr>
        <w:t xml:space="preserve"> </w:t>
      </w:r>
      <w:r>
        <w:rPr>
          <w:w w:val="80"/>
          <w:sz w:val="20"/>
        </w:rPr>
        <w:t>lee</w:t>
      </w:r>
      <w:r>
        <w:rPr>
          <w:spacing w:val="-6"/>
          <w:sz w:val="20"/>
        </w:rPr>
        <w:t xml:space="preserve"> </w:t>
      </w:r>
      <w:r>
        <w:rPr>
          <w:w w:val="80"/>
          <w:sz w:val="20"/>
        </w:rPr>
        <w:t>ward</w:t>
      </w:r>
      <w:r>
        <w:rPr>
          <w:spacing w:val="-5"/>
          <w:sz w:val="20"/>
        </w:rPr>
        <w:t xml:space="preserve"> </w:t>
      </w:r>
      <w:r>
        <w:rPr>
          <w:w w:val="80"/>
          <w:sz w:val="20"/>
        </w:rPr>
        <w:t>side</w:t>
      </w:r>
      <w:r>
        <w:rPr>
          <w:spacing w:val="-4"/>
          <w:sz w:val="20"/>
        </w:rPr>
        <w:t xml:space="preserve"> </w:t>
      </w:r>
      <w:r>
        <w:rPr>
          <w:w w:val="80"/>
          <w:sz w:val="20"/>
        </w:rPr>
        <w:t>+</w:t>
      </w:r>
      <w:r>
        <w:rPr>
          <w:spacing w:val="-6"/>
          <w:sz w:val="20"/>
        </w:rPr>
        <w:t xml:space="preserve"> </w:t>
      </w:r>
      <w:proofErr w:type="gramStart"/>
      <w:r>
        <w:rPr>
          <w:w w:val="80"/>
          <w:sz w:val="20"/>
        </w:rPr>
        <w:t>Limiting</w:t>
      </w:r>
      <w:proofErr w:type="gramEnd"/>
      <w:r>
        <w:rPr>
          <w:spacing w:val="-5"/>
          <w:sz w:val="20"/>
        </w:rPr>
        <w:t xml:space="preserve"> </w:t>
      </w:r>
      <w:r>
        <w:rPr>
          <w:w w:val="80"/>
          <w:sz w:val="20"/>
        </w:rPr>
        <w:t>crop</w:t>
      </w:r>
      <w:r>
        <w:rPr>
          <w:spacing w:val="-5"/>
          <w:sz w:val="20"/>
        </w:rPr>
        <w:t xml:space="preserve"> </w:t>
      </w:r>
      <w:r>
        <w:rPr>
          <w:w w:val="80"/>
          <w:sz w:val="20"/>
        </w:rPr>
        <w:t>farming</w:t>
      </w:r>
      <w:r>
        <w:rPr>
          <w:spacing w:val="-6"/>
          <w:sz w:val="20"/>
        </w:rPr>
        <w:t xml:space="preserve"> </w:t>
      </w:r>
      <w:r>
        <w:rPr>
          <w:w w:val="80"/>
          <w:sz w:val="20"/>
        </w:rPr>
        <w:t>+</w:t>
      </w:r>
      <w:r>
        <w:rPr>
          <w:spacing w:val="-5"/>
          <w:sz w:val="20"/>
        </w:rPr>
        <w:t xml:space="preserve"> </w:t>
      </w:r>
      <w:r>
        <w:rPr>
          <w:w w:val="80"/>
          <w:sz w:val="20"/>
        </w:rPr>
        <w:t>Mt.</w:t>
      </w:r>
      <w:r>
        <w:rPr>
          <w:spacing w:val="-5"/>
          <w:sz w:val="20"/>
        </w:rPr>
        <w:t xml:space="preserve"> </w:t>
      </w:r>
      <w:r>
        <w:rPr>
          <w:w w:val="80"/>
          <w:sz w:val="20"/>
        </w:rPr>
        <w:t>Rwenzori</w:t>
      </w:r>
      <w:r>
        <w:rPr>
          <w:spacing w:val="-6"/>
          <w:sz w:val="20"/>
        </w:rPr>
        <w:t xml:space="preserve"> </w:t>
      </w:r>
      <w:r>
        <w:rPr>
          <w:w w:val="80"/>
          <w:sz w:val="20"/>
        </w:rPr>
        <w:t>dry</w:t>
      </w:r>
      <w:r>
        <w:rPr>
          <w:spacing w:val="-5"/>
          <w:sz w:val="20"/>
        </w:rPr>
        <w:t xml:space="preserve"> </w:t>
      </w:r>
      <w:r>
        <w:rPr>
          <w:w w:val="80"/>
          <w:sz w:val="20"/>
        </w:rPr>
        <w:t>areas</w:t>
      </w:r>
      <w:r>
        <w:rPr>
          <w:spacing w:val="-6"/>
          <w:sz w:val="20"/>
        </w:rPr>
        <w:t xml:space="preserve"> </w:t>
      </w:r>
      <w:r>
        <w:rPr>
          <w:w w:val="80"/>
          <w:sz w:val="20"/>
        </w:rPr>
        <w:t>in</w:t>
      </w:r>
      <w:r>
        <w:rPr>
          <w:spacing w:val="-5"/>
          <w:sz w:val="20"/>
        </w:rPr>
        <w:t xml:space="preserve"> </w:t>
      </w:r>
      <w:r>
        <w:rPr>
          <w:spacing w:val="-2"/>
          <w:w w:val="80"/>
          <w:sz w:val="20"/>
        </w:rPr>
        <w:t>Kasese.</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ListParagraph"/>
        <w:numPr>
          <w:ilvl w:val="0"/>
          <w:numId w:val="3"/>
        </w:numPr>
        <w:tabs>
          <w:tab w:val="left" w:pos="1360"/>
        </w:tabs>
        <w:spacing w:before="1"/>
        <w:ind w:left="1360" w:hanging="900"/>
        <w:jc w:val="left"/>
        <w:rPr>
          <w:sz w:val="20"/>
        </w:rPr>
      </w:pPr>
      <w:r>
        <w:rPr>
          <w:w w:val="80"/>
          <w:sz w:val="20"/>
        </w:rPr>
        <w:t>Dangerous</w:t>
      </w:r>
      <w:r>
        <w:rPr>
          <w:spacing w:val="-5"/>
          <w:sz w:val="20"/>
        </w:rPr>
        <w:t xml:space="preserve"> </w:t>
      </w:r>
      <w:r>
        <w:rPr>
          <w:w w:val="80"/>
          <w:sz w:val="20"/>
        </w:rPr>
        <w:t>pests</w:t>
      </w:r>
      <w:r>
        <w:rPr>
          <w:spacing w:val="-5"/>
          <w:sz w:val="20"/>
        </w:rPr>
        <w:t xml:space="preserve"> </w:t>
      </w:r>
      <w:r>
        <w:rPr>
          <w:w w:val="80"/>
          <w:sz w:val="20"/>
        </w:rPr>
        <w:t>and</w:t>
      </w:r>
      <w:r>
        <w:rPr>
          <w:spacing w:val="-5"/>
          <w:sz w:val="20"/>
        </w:rPr>
        <w:t xml:space="preserve"> </w:t>
      </w:r>
      <w:r>
        <w:rPr>
          <w:w w:val="80"/>
          <w:sz w:val="20"/>
        </w:rPr>
        <w:t>disease</w:t>
      </w:r>
      <w:r>
        <w:rPr>
          <w:spacing w:val="-5"/>
          <w:sz w:val="20"/>
        </w:rPr>
        <w:t xml:space="preserve"> </w:t>
      </w:r>
      <w:r>
        <w:rPr>
          <w:w w:val="80"/>
          <w:sz w:val="20"/>
        </w:rPr>
        <w:t>carrying</w:t>
      </w:r>
      <w:r>
        <w:rPr>
          <w:spacing w:val="-4"/>
          <w:sz w:val="20"/>
        </w:rPr>
        <w:t xml:space="preserve"> </w:t>
      </w:r>
      <w:r>
        <w:rPr>
          <w:w w:val="80"/>
          <w:sz w:val="20"/>
        </w:rPr>
        <w:t>vectors</w:t>
      </w:r>
      <w:r>
        <w:rPr>
          <w:spacing w:val="-5"/>
          <w:sz w:val="20"/>
        </w:rPr>
        <w:t xml:space="preserve"> </w:t>
      </w:r>
      <w:r>
        <w:rPr>
          <w:w w:val="80"/>
          <w:sz w:val="20"/>
        </w:rPr>
        <w:t>+</w:t>
      </w:r>
      <w:r>
        <w:rPr>
          <w:spacing w:val="-5"/>
          <w:sz w:val="20"/>
        </w:rPr>
        <w:t xml:space="preserve"> </w:t>
      </w:r>
      <w:r>
        <w:rPr>
          <w:w w:val="80"/>
          <w:sz w:val="20"/>
        </w:rPr>
        <w:t>breeding</w:t>
      </w:r>
      <w:r>
        <w:rPr>
          <w:spacing w:val="-5"/>
          <w:sz w:val="20"/>
        </w:rPr>
        <w:t xml:space="preserve"> </w:t>
      </w:r>
      <w:r>
        <w:rPr>
          <w:w w:val="80"/>
          <w:sz w:val="20"/>
        </w:rPr>
        <w:t>sites</w:t>
      </w:r>
      <w:r>
        <w:rPr>
          <w:spacing w:val="-5"/>
          <w:sz w:val="20"/>
        </w:rPr>
        <w:t xml:space="preserve"> </w:t>
      </w:r>
      <w:r>
        <w:rPr>
          <w:w w:val="80"/>
          <w:sz w:val="20"/>
        </w:rPr>
        <w:t>+</w:t>
      </w:r>
      <w:r>
        <w:rPr>
          <w:sz w:val="20"/>
        </w:rPr>
        <w:t xml:space="preserve"> </w:t>
      </w:r>
      <w:r>
        <w:rPr>
          <w:w w:val="80"/>
          <w:sz w:val="20"/>
        </w:rPr>
        <w:t>attacking</w:t>
      </w:r>
      <w:r>
        <w:rPr>
          <w:spacing w:val="-5"/>
          <w:sz w:val="20"/>
        </w:rPr>
        <w:t xml:space="preserve"> </w:t>
      </w:r>
      <w:r>
        <w:rPr>
          <w:w w:val="80"/>
          <w:sz w:val="20"/>
        </w:rPr>
        <w:t>people</w:t>
      </w:r>
      <w:r>
        <w:rPr>
          <w:spacing w:val="-5"/>
          <w:sz w:val="20"/>
        </w:rPr>
        <w:t xml:space="preserve"> </w:t>
      </w:r>
      <w:r>
        <w:rPr>
          <w:w w:val="80"/>
          <w:sz w:val="20"/>
        </w:rPr>
        <w:t>and</w:t>
      </w:r>
      <w:r>
        <w:rPr>
          <w:spacing w:val="-4"/>
          <w:sz w:val="20"/>
        </w:rPr>
        <w:t xml:space="preserve"> </w:t>
      </w:r>
      <w:r>
        <w:rPr>
          <w:w w:val="80"/>
          <w:sz w:val="20"/>
        </w:rPr>
        <w:t>livestock</w:t>
      </w:r>
      <w:r>
        <w:rPr>
          <w:spacing w:val="-5"/>
          <w:sz w:val="20"/>
        </w:rPr>
        <w:t xml:space="preserve"> </w:t>
      </w:r>
      <w:r>
        <w:rPr>
          <w:w w:val="80"/>
          <w:sz w:val="20"/>
        </w:rPr>
        <w:t>and</w:t>
      </w:r>
      <w:r>
        <w:rPr>
          <w:spacing w:val="-2"/>
          <w:sz w:val="20"/>
        </w:rPr>
        <w:t xml:space="preserve"> </w:t>
      </w:r>
      <w:r>
        <w:rPr>
          <w:w w:val="80"/>
          <w:sz w:val="20"/>
        </w:rPr>
        <w:t>destroying</w:t>
      </w:r>
      <w:r>
        <w:rPr>
          <w:spacing w:val="-5"/>
          <w:sz w:val="20"/>
        </w:rPr>
        <w:t xml:space="preserve"> </w:t>
      </w:r>
      <w:r>
        <w:rPr>
          <w:w w:val="80"/>
          <w:sz w:val="20"/>
        </w:rPr>
        <w:t>crop</w:t>
      </w:r>
      <w:r>
        <w:rPr>
          <w:spacing w:val="-4"/>
          <w:sz w:val="20"/>
        </w:rPr>
        <w:t xml:space="preserve"> </w:t>
      </w:r>
      <w:r>
        <w:rPr>
          <w:spacing w:val="-2"/>
          <w:w w:val="80"/>
          <w:sz w:val="20"/>
        </w:rPr>
        <w:t>farms.</w:t>
      </w:r>
    </w:p>
    <w:p w:rsidR="00E5575B" w:rsidRDefault="00D512E5">
      <w:pPr>
        <w:pStyle w:val="ListParagraph"/>
        <w:numPr>
          <w:ilvl w:val="0"/>
          <w:numId w:val="3"/>
        </w:numPr>
        <w:tabs>
          <w:tab w:val="left" w:pos="1360"/>
        </w:tabs>
        <w:spacing w:before="1" w:line="244" w:lineRule="auto"/>
        <w:ind w:right="720" w:firstLine="0"/>
        <w:jc w:val="left"/>
        <w:rPr>
          <w:sz w:val="20"/>
        </w:rPr>
      </w:pPr>
      <w:r>
        <w:rPr>
          <w:w w:val="85"/>
          <w:sz w:val="20"/>
        </w:rPr>
        <w:t>Anti</w:t>
      </w:r>
      <w:r>
        <w:rPr>
          <w:spacing w:val="-1"/>
          <w:w w:val="85"/>
          <w:sz w:val="20"/>
        </w:rPr>
        <w:t xml:space="preserve"> </w:t>
      </w:r>
      <w:r>
        <w:rPr>
          <w:w w:val="85"/>
          <w:sz w:val="20"/>
        </w:rPr>
        <w:t>–</w:t>
      </w:r>
      <w:r>
        <w:rPr>
          <w:spacing w:val="-1"/>
          <w:w w:val="85"/>
          <w:sz w:val="20"/>
        </w:rPr>
        <w:t xml:space="preserve"> </w:t>
      </w:r>
      <w:r>
        <w:rPr>
          <w:w w:val="85"/>
          <w:sz w:val="20"/>
        </w:rPr>
        <w:t>governmental elements</w:t>
      </w:r>
      <w:r>
        <w:rPr>
          <w:spacing w:val="-1"/>
          <w:w w:val="85"/>
          <w:sz w:val="20"/>
        </w:rPr>
        <w:t xml:space="preserve"> </w:t>
      </w:r>
      <w:r>
        <w:rPr>
          <w:w w:val="85"/>
          <w:sz w:val="20"/>
        </w:rPr>
        <w:t>/</w:t>
      </w:r>
      <w:r>
        <w:rPr>
          <w:spacing w:val="-1"/>
          <w:w w:val="85"/>
          <w:sz w:val="20"/>
        </w:rPr>
        <w:t xml:space="preserve"> </w:t>
      </w:r>
      <w:r>
        <w:rPr>
          <w:w w:val="85"/>
          <w:sz w:val="20"/>
        </w:rPr>
        <w:t>rebels</w:t>
      </w:r>
      <w:r>
        <w:rPr>
          <w:spacing w:val="-1"/>
          <w:w w:val="85"/>
          <w:sz w:val="20"/>
        </w:rPr>
        <w:t xml:space="preserve"> </w:t>
      </w:r>
      <w:r>
        <w:rPr>
          <w:w w:val="85"/>
          <w:sz w:val="20"/>
        </w:rPr>
        <w:t>+</w:t>
      </w:r>
      <w:r>
        <w:rPr>
          <w:spacing w:val="-1"/>
          <w:w w:val="85"/>
          <w:sz w:val="20"/>
        </w:rPr>
        <w:t xml:space="preserve"> </w:t>
      </w:r>
      <w:r>
        <w:rPr>
          <w:w w:val="85"/>
          <w:sz w:val="20"/>
        </w:rPr>
        <w:t>hiding</w:t>
      </w:r>
      <w:r>
        <w:rPr>
          <w:spacing w:val="-1"/>
          <w:w w:val="85"/>
          <w:sz w:val="20"/>
        </w:rPr>
        <w:t xml:space="preserve"> </w:t>
      </w:r>
      <w:r>
        <w:rPr>
          <w:w w:val="85"/>
          <w:sz w:val="20"/>
        </w:rPr>
        <w:t>grounds in</w:t>
      </w:r>
      <w:r>
        <w:rPr>
          <w:spacing w:val="-1"/>
          <w:w w:val="85"/>
          <w:sz w:val="20"/>
        </w:rPr>
        <w:t xml:space="preserve"> </w:t>
      </w:r>
      <w:r>
        <w:rPr>
          <w:w w:val="85"/>
          <w:sz w:val="20"/>
        </w:rPr>
        <w:t>Forests</w:t>
      </w:r>
      <w:r>
        <w:rPr>
          <w:spacing w:val="-1"/>
          <w:w w:val="85"/>
          <w:sz w:val="20"/>
        </w:rPr>
        <w:t xml:space="preserve"> </w:t>
      </w:r>
      <w:r>
        <w:rPr>
          <w:w w:val="85"/>
          <w:sz w:val="20"/>
        </w:rPr>
        <w:t>and swamps + misunderstanding</w:t>
      </w:r>
      <w:r>
        <w:rPr>
          <w:spacing w:val="-1"/>
          <w:w w:val="85"/>
          <w:sz w:val="20"/>
        </w:rPr>
        <w:t xml:space="preserve"> </w:t>
      </w:r>
      <w:r>
        <w:rPr>
          <w:w w:val="85"/>
          <w:sz w:val="20"/>
        </w:rPr>
        <w:t>and</w:t>
      </w:r>
      <w:r>
        <w:rPr>
          <w:spacing w:val="-1"/>
          <w:w w:val="85"/>
          <w:sz w:val="20"/>
        </w:rPr>
        <w:t xml:space="preserve"> </w:t>
      </w:r>
      <w:r>
        <w:rPr>
          <w:w w:val="85"/>
          <w:sz w:val="20"/>
        </w:rPr>
        <w:t>insecurity</w:t>
      </w:r>
      <w:r>
        <w:rPr>
          <w:spacing w:val="-1"/>
          <w:w w:val="85"/>
          <w:sz w:val="20"/>
        </w:rPr>
        <w:t xml:space="preserve"> </w:t>
      </w:r>
      <w:r>
        <w:rPr>
          <w:w w:val="85"/>
          <w:sz w:val="20"/>
        </w:rPr>
        <w:t>+ Allied</w:t>
      </w:r>
      <w:r>
        <w:rPr>
          <w:spacing w:val="-1"/>
          <w:w w:val="85"/>
          <w:sz w:val="20"/>
        </w:rPr>
        <w:t xml:space="preserve"> </w:t>
      </w:r>
      <w:r>
        <w:rPr>
          <w:w w:val="85"/>
          <w:sz w:val="20"/>
        </w:rPr>
        <w:t>Democratic Front</w:t>
      </w:r>
      <w:r>
        <w:rPr>
          <w:spacing w:val="-2"/>
          <w:w w:val="85"/>
          <w:sz w:val="20"/>
        </w:rPr>
        <w:t xml:space="preserve"> </w:t>
      </w:r>
      <w:r>
        <w:rPr>
          <w:w w:val="85"/>
          <w:sz w:val="20"/>
        </w:rPr>
        <w:t>(ADF)</w:t>
      </w:r>
      <w:r>
        <w:rPr>
          <w:spacing w:val="-2"/>
          <w:w w:val="85"/>
          <w:sz w:val="20"/>
        </w:rPr>
        <w:t xml:space="preserve"> </w:t>
      </w:r>
      <w:r>
        <w:rPr>
          <w:w w:val="85"/>
          <w:sz w:val="20"/>
        </w:rPr>
        <w:t>rebels</w:t>
      </w:r>
      <w:r>
        <w:rPr>
          <w:spacing w:val="-2"/>
          <w:w w:val="85"/>
          <w:sz w:val="20"/>
        </w:rPr>
        <w:t xml:space="preserve"> </w:t>
      </w:r>
      <w:r>
        <w:rPr>
          <w:w w:val="85"/>
          <w:sz w:val="20"/>
        </w:rPr>
        <w:t>in</w:t>
      </w:r>
      <w:r>
        <w:rPr>
          <w:spacing w:val="-2"/>
          <w:w w:val="85"/>
          <w:sz w:val="20"/>
        </w:rPr>
        <w:t xml:space="preserve"> </w:t>
      </w:r>
      <w:r>
        <w:rPr>
          <w:w w:val="85"/>
          <w:sz w:val="20"/>
        </w:rPr>
        <w:t>Mt.</w:t>
      </w:r>
      <w:r>
        <w:rPr>
          <w:spacing w:val="-2"/>
          <w:w w:val="85"/>
          <w:sz w:val="20"/>
        </w:rPr>
        <w:t xml:space="preserve"> </w:t>
      </w:r>
      <w:r>
        <w:rPr>
          <w:w w:val="85"/>
          <w:sz w:val="20"/>
        </w:rPr>
        <w:t>Rwnzori forests</w:t>
      </w:r>
      <w:r>
        <w:rPr>
          <w:spacing w:val="-2"/>
          <w:w w:val="85"/>
          <w:sz w:val="20"/>
        </w:rPr>
        <w:t xml:space="preserve"> </w:t>
      </w:r>
      <w:r>
        <w:rPr>
          <w:w w:val="85"/>
          <w:sz w:val="20"/>
        </w:rPr>
        <w:t>in</w:t>
      </w:r>
      <w:r>
        <w:rPr>
          <w:spacing w:val="-2"/>
          <w:w w:val="85"/>
          <w:sz w:val="20"/>
        </w:rPr>
        <w:t xml:space="preserve"> </w:t>
      </w:r>
      <w:r>
        <w:rPr>
          <w:w w:val="85"/>
          <w:sz w:val="20"/>
        </w:rPr>
        <w:t>Bundibugyo</w:t>
      </w:r>
    </w:p>
    <w:p w:rsidR="00E5575B" w:rsidRDefault="00D512E5">
      <w:pPr>
        <w:pStyle w:val="ListParagraph"/>
        <w:numPr>
          <w:ilvl w:val="0"/>
          <w:numId w:val="3"/>
        </w:numPr>
        <w:tabs>
          <w:tab w:val="left" w:pos="1360"/>
        </w:tabs>
        <w:ind w:right="713" w:firstLine="0"/>
        <w:jc w:val="left"/>
        <w:rPr>
          <w:sz w:val="20"/>
        </w:rPr>
      </w:pPr>
      <w:r>
        <w:rPr>
          <w:spacing w:val="-2"/>
          <w:w w:val="85"/>
          <w:sz w:val="20"/>
        </w:rPr>
        <w:t>Regional and inter terrritoial conflicts + shared features + misunderstanding and instability</w:t>
      </w:r>
      <w:r>
        <w:rPr>
          <w:sz w:val="20"/>
        </w:rPr>
        <w:t xml:space="preserve"> </w:t>
      </w:r>
      <w:r>
        <w:rPr>
          <w:spacing w:val="-2"/>
          <w:w w:val="85"/>
          <w:sz w:val="20"/>
        </w:rPr>
        <w:t xml:space="preserve">+ Mujingo Island in Lake Victoria in Bugiri with </w:t>
      </w:r>
      <w:r>
        <w:rPr>
          <w:spacing w:val="-2"/>
          <w:w w:val="90"/>
          <w:sz w:val="20"/>
        </w:rPr>
        <w:t>Kenya.</w:t>
      </w:r>
    </w:p>
    <w:p w:rsidR="00E5575B" w:rsidRDefault="00D512E5">
      <w:pPr>
        <w:pStyle w:val="BodyText"/>
        <w:spacing w:before="5"/>
        <w:ind w:left="460" w:right="712"/>
      </w:pPr>
      <w:r>
        <w:rPr>
          <w:w w:val="85"/>
        </w:rPr>
        <w:t>In conclusion,</w:t>
      </w:r>
      <w:r>
        <w:rPr>
          <w:spacing w:val="-3"/>
        </w:rPr>
        <w:t xml:space="preserve"> </w:t>
      </w:r>
      <w:r>
        <w:rPr>
          <w:w w:val="85"/>
        </w:rPr>
        <w:t>relief features have both positive</w:t>
      </w:r>
      <w:r>
        <w:rPr>
          <w:spacing w:val="-3"/>
        </w:rPr>
        <w:t xml:space="preserve"> </w:t>
      </w:r>
      <w:r>
        <w:rPr>
          <w:w w:val="85"/>
        </w:rPr>
        <w:t>and negative</w:t>
      </w:r>
      <w:r>
        <w:rPr>
          <w:spacing w:val="-3"/>
        </w:rPr>
        <w:t xml:space="preserve"> </w:t>
      </w:r>
      <w:r>
        <w:rPr>
          <w:w w:val="85"/>
        </w:rPr>
        <w:t>importance because their</w:t>
      </w:r>
      <w:r>
        <w:rPr>
          <w:spacing w:val="-3"/>
        </w:rPr>
        <w:t xml:space="preserve"> </w:t>
      </w:r>
      <w:r>
        <w:rPr>
          <w:w w:val="85"/>
        </w:rPr>
        <w:t>influence</w:t>
      </w:r>
      <w:r>
        <w:rPr>
          <w:spacing w:val="-2"/>
        </w:rPr>
        <w:t xml:space="preserve"> </w:t>
      </w:r>
      <w:r>
        <w:rPr>
          <w:w w:val="85"/>
        </w:rPr>
        <w:t xml:space="preserve">on human and economic activities and land use </w:t>
      </w:r>
      <w:r>
        <w:rPr>
          <w:spacing w:val="-2"/>
          <w:w w:val="90"/>
        </w:rPr>
        <w:t>patterns.</w:t>
      </w:r>
    </w:p>
    <w:p w:rsidR="00E5575B" w:rsidRDefault="00E5575B">
      <w:pPr>
        <w:pStyle w:val="BodyText"/>
        <w:spacing w:before="6"/>
        <w:ind w:left="0"/>
      </w:pPr>
    </w:p>
    <w:p w:rsidR="00E5575B" w:rsidRDefault="00D512E5">
      <w:pPr>
        <w:ind w:left="460"/>
        <w:rPr>
          <w:rFonts w:ascii="Arial"/>
          <w:b/>
          <w:sz w:val="20"/>
        </w:rPr>
      </w:pPr>
      <w:r>
        <w:rPr>
          <w:rFonts w:ascii="Arial"/>
          <w:b/>
          <w:w w:val="80"/>
          <w:sz w:val="20"/>
          <w:u w:val="single"/>
        </w:rPr>
        <w:t>Revision</w:t>
      </w:r>
      <w:r>
        <w:rPr>
          <w:rFonts w:ascii="Arial"/>
          <w:b/>
          <w:spacing w:val="-5"/>
          <w:sz w:val="20"/>
          <w:u w:val="single"/>
        </w:rPr>
        <w:t xml:space="preserve"> </w:t>
      </w:r>
      <w:r>
        <w:rPr>
          <w:rFonts w:ascii="Arial"/>
          <w:b/>
          <w:spacing w:val="-2"/>
          <w:w w:val="85"/>
          <w:sz w:val="20"/>
          <w:u w:val="single"/>
        </w:rPr>
        <w:t>Question:</w:t>
      </w:r>
    </w:p>
    <w:p w:rsidR="00E5575B" w:rsidRDefault="00D512E5">
      <w:pPr>
        <w:pStyle w:val="ListParagraph"/>
        <w:numPr>
          <w:ilvl w:val="0"/>
          <w:numId w:val="4"/>
        </w:numPr>
        <w:tabs>
          <w:tab w:val="left" w:pos="1360"/>
        </w:tabs>
        <w:spacing w:before="1"/>
        <w:ind w:hanging="900"/>
        <w:rPr>
          <w:sz w:val="20"/>
        </w:rPr>
      </w:pPr>
      <w:r>
        <w:rPr>
          <w:w w:val="80"/>
          <w:sz w:val="20"/>
        </w:rPr>
        <w:t>Examine</w:t>
      </w:r>
      <w:r>
        <w:rPr>
          <w:spacing w:val="-6"/>
          <w:sz w:val="20"/>
        </w:rPr>
        <w:t xml:space="preserve"> </w:t>
      </w:r>
      <w:r>
        <w:rPr>
          <w:w w:val="80"/>
          <w:sz w:val="20"/>
        </w:rPr>
        <w:t>the</w:t>
      </w:r>
      <w:r>
        <w:rPr>
          <w:spacing w:val="-5"/>
          <w:sz w:val="20"/>
        </w:rPr>
        <w:t xml:space="preserve"> </w:t>
      </w:r>
      <w:r>
        <w:rPr>
          <w:w w:val="80"/>
          <w:sz w:val="20"/>
        </w:rPr>
        <w:t>influence</w:t>
      </w:r>
      <w:r>
        <w:rPr>
          <w:spacing w:val="-2"/>
          <w:sz w:val="20"/>
        </w:rPr>
        <w:t xml:space="preserve"> </w:t>
      </w:r>
      <w:r>
        <w:rPr>
          <w:w w:val="80"/>
          <w:sz w:val="20"/>
        </w:rPr>
        <w:t>of</w:t>
      </w:r>
      <w:r>
        <w:rPr>
          <w:spacing w:val="-5"/>
          <w:sz w:val="20"/>
        </w:rPr>
        <w:t xml:space="preserve"> </w:t>
      </w:r>
      <w:r>
        <w:rPr>
          <w:w w:val="80"/>
          <w:sz w:val="20"/>
        </w:rPr>
        <w:t>relief</w:t>
      </w:r>
      <w:r>
        <w:rPr>
          <w:spacing w:val="-6"/>
          <w:sz w:val="20"/>
        </w:rPr>
        <w:t xml:space="preserve"> </w:t>
      </w:r>
      <w:r>
        <w:rPr>
          <w:w w:val="80"/>
          <w:sz w:val="20"/>
        </w:rPr>
        <w:t>regions</w:t>
      </w:r>
      <w:r>
        <w:rPr>
          <w:spacing w:val="-6"/>
          <w:sz w:val="20"/>
        </w:rPr>
        <w:t xml:space="preserve"> </w:t>
      </w:r>
      <w:r>
        <w:rPr>
          <w:w w:val="80"/>
          <w:sz w:val="20"/>
        </w:rPr>
        <w:t>on</w:t>
      </w:r>
      <w:r>
        <w:rPr>
          <w:spacing w:val="-5"/>
          <w:sz w:val="20"/>
        </w:rPr>
        <w:t xml:space="preserve"> </w:t>
      </w:r>
      <w:r>
        <w:rPr>
          <w:w w:val="80"/>
          <w:sz w:val="20"/>
        </w:rPr>
        <w:t>the</w:t>
      </w:r>
      <w:r>
        <w:rPr>
          <w:spacing w:val="-6"/>
          <w:sz w:val="20"/>
        </w:rPr>
        <w:t xml:space="preserve"> </w:t>
      </w:r>
      <w:r>
        <w:rPr>
          <w:w w:val="80"/>
          <w:sz w:val="20"/>
        </w:rPr>
        <w:t>land</w:t>
      </w:r>
      <w:r>
        <w:rPr>
          <w:spacing w:val="-5"/>
          <w:sz w:val="20"/>
        </w:rPr>
        <w:t xml:space="preserve"> </w:t>
      </w:r>
      <w:r>
        <w:rPr>
          <w:w w:val="80"/>
          <w:sz w:val="20"/>
        </w:rPr>
        <w:t>use</w:t>
      </w:r>
      <w:r>
        <w:rPr>
          <w:spacing w:val="-6"/>
          <w:sz w:val="20"/>
        </w:rPr>
        <w:t xml:space="preserve"> </w:t>
      </w:r>
      <w:r>
        <w:rPr>
          <w:w w:val="80"/>
          <w:sz w:val="20"/>
        </w:rPr>
        <w:t>patterns</w:t>
      </w:r>
      <w:r>
        <w:rPr>
          <w:spacing w:val="-5"/>
          <w:sz w:val="20"/>
        </w:rPr>
        <w:t xml:space="preserve"> </w:t>
      </w:r>
      <w:r>
        <w:rPr>
          <w:w w:val="80"/>
          <w:sz w:val="20"/>
        </w:rPr>
        <w:t>in</w:t>
      </w:r>
      <w:r>
        <w:rPr>
          <w:spacing w:val="1"/>
          <w:sz w:val="20"/>
        </w:rPr>
        <w:t xml:space="preserve"> </w:t>
      </w:r>
      <w:r>
        <w:rPr>
          <w:spacing w:val="-2"/>
          <w:w w:val="80"/>
          <w:sz w:val="20"/>
        </w:rPr>
        <w:t>Uganda.</w:t>
      </w:r>
    </w:p>
    <w:p w:rsidR="00E5575B" w:rsidRDefault="00D512E5">
      <w:pPr>
        <w:pStyle w:val="ListParagraph"/>
        <w:numPr>
          <w:ilvl w:val="0"/>
          <w:numId w:val="4"/>
        </w:numPr>
        <w:tabs>
          <w:tab w:val="left" w:pos="1360"/>
        </w:tabs>
        <w:spacing w:before="4" w:line="226" w:lineRule="exact"/>
        <w:ind w:hanging="900"/>
        <w:rPr>
          <w:sz w:val="20"/>
        </w:rPr>
      </w:pPr>
      <w:r>
        <w:rPr>
          <w:w w:val="80"/>
          <w:sz w:val="20"/>
        </w:rPr>
        <w:t>Assess</w:t>
      </w:r>
      <w:r>
        <w:rPr>
          <w:spacing w:val="-5"/>
          <w:sz w:val="20"/>
        </w:rPr>
        <w:t xml:space="preserve"> </w:t>
      </w:r>
      <w:r>
        <w:rPr>
          <w:w w:val="80"/>
          <w:sz w:val="20"/>
        </w:rPr>
        <w:t>the</w:t>
      </w:r>
      <w:r>
        <w:rPr>
          <w:spacing w:val="-5"/>
          <w:sz w:val="20"/>
        </w:rPr>
        <w:t xml:space="preserve"> </w:t>
      </w:r>
      <w:r>
        <w:rPr>
          <w:w w:val="80"/>
          <w:sz w:val="20"/>
        </w:rPr>
        <w:t>economic</w:t>
      </w:r>
      <w:r>
        <w:rPr>
          <w:spacing w:val="-5"/>
          <w:sz w:val="20"/>
        </w:rPr>
        <w:t xml:space="preserve"> </w:t>
      </w:r>
      <w:r>
        <w:rPr>
          <w:w w:val="80"/>
          <w:sz w:val="20"/>
        </w:rPr>
        <w:t>value</w:t>
      </w:r>
      <w:r>
        <w:rPr>
          <w:spacing w:val="-5"/>
          <w:sz w:val="20"/>
        </w:rPr>
        <w:t xml:space="preserve"> </w:t>
      </w:r>
      <w:r>
        <w:rPr>
          <w:w w:val="80"/>
          <w:sz w:val="20"/>
        </w:rPr>
        <w:t>of</w:t>
      </w:r>
      <w:r>
        <w:rPr>
          <w:spacing w:val="-5"/>
          <w:sz w:val="20"/>
        </w:rPr>
        <w:t xml:space="preserve"> </w:t>
      </w:r>
      <w:r>
        <w:rPr>
          <w:w w:val="80"/>
          <w:sz w:val="20"/>
        </w:rPr>
        <w:t>the</w:t>
      </w:r>
      <w:r>
        <w:rPr>
          <w:spacing w:val="-3"/>
          <w:sz w:val="20"/>
        </w:rPr>
        <w:t xml:space="preserve"> </w:t>
      </w:r>
      <w:r>
        <w:rPr>
          <w:w w:val="80"/>
          <w:sz w:val="20"/>
        </w:rPr>
        <w:t>relief</w:t>
      </w:r>
      <w:r>
        <w:rPr>
          <w:spacing w:val="-5"/>
          <w:sz w:val="20"/>
        </w:rPr>
        <w:t xml:space="preserve"> </w:t>
      </w:r>
      <w:r>
        <w:rPr>
          <w:w w:val="80"/>
          <w:sz w:val="20"/>
        </w:rPr>
        <w:t>features</w:t>
      </w:r>
      <w:r>
        <w:rPr>
          <w:spacing w:val="-5"/>
          <w:sz w:val="20"/>
        </w:rPr>
        <w:t xml:space="preserve"> </w:t>
      </w:r>
      <w:r>
        <w:rPr>
          <w:w w:val="80"/>
          <w:sz w:val="20"/>
        </w:rPr>
        <w:t>of</w:t>
      </w:r>
      <w:r>
        <w:rPr>
          <w:spacing w:val="-5"/>
          <w:sz w:val="20"/>
        </w:rPr>
        <w:t xml:space="preserve"> </w:t>
      </w:r>
      <w:r>
        <w:rPr>
          <w:spacing w:val="-2"/>
          <w:w w:val="80"/>
          <w:sz w:val="20"/>
        </w:rPr>
        <w:t>Uganda.</w:t>
      </w:r>
    </w:p>
    <w:p w:rsidR="00E5575B" w:rsidRDefault="00D512E5">
      <w:pPr>
        <w:pStyle w:val="ListParagraph"/>
        <w:numPr>
          <w:ilvl w:val="0"/>
          <w:numId w:val="4"/>
        </w:numPr>
        <w:tabs>
          <w:tab w:val="left" w:pos="730"/>
        </w:tabs>
        <w:spacing w:line="229" w:lineRule="exact"/>
        <w:ind w:left="730" w:hanging="270"/>
        <w:rPr>
          <w:rFonts w:ascii="Arial" w:hAnsi="Arial"/>
          <w:b/>
          <w:sz w:val="20"/>
        </w:rPr>
      </w:pPr>
      <w:r>
        <w:rPr>
          <w:w w:val="80"/>
          <w:sz w:val="20"/>
        </w:rPr>
        <w:t>“The</w:t>
      </w:r>
      <w:r>
        <w:rPr>
          <w:spacing w:val="-5"/>
          <w:sz w:val="20"/>
        </w:rPr>
        <w:t xml:space="preserve"> </w:t>
      </w:r>
      <w:r>
        <w:rPr>
          <w:w w:val="80"/>
          <w:sz w:val="20"/>
        </w:rPr>
        <w:t>relief</w:t>
      </w:r>
      <w:r>
        <w:rPr>
          <w:spacing w:val="-5"/>
          <w:sz w:val="20"/>
        </w:rPr>
        <w:t xml:space="preserve"> </w:t>
      </w:r>
      <w:r>
        <w:rPr>
          <w:w w:val="80"/>
          <w:sz w:val="20"/>
        </w:rPr>
        <w:t>of</w:t>
      </w:r>
      <w:r>
        <w:rPr>
          <w:spacing w:val="-4"/>
          <w:sz w:val="20"/>
        </w:rPr>
        <w:t xml:space="preserve"> </w:t>
      </w:r>
      <w:r>
        <w:rPr>
          <w:w w:val="80"/>
          <w:sz w:val="20"/>
        </w:rPr>
        <w:t>Uganda</w:t>
      </w:r>
      <w:r>
        <w:rPr>
          <w:spacing w:val="-5"/>
          <w:sz w:val="20"/>
        </w:rPr>
        <w:t xml:space="preserve"> </w:t>
      </w:r>
      <w:r>
        <w:rPr>
          <w:w w:val="80"/>
          <w:sz w:val="20"/>
        </w:rPr>
        <w:t>presents</w:t>
      </w:r>
      <w:r>
        <w:rPr>
          <w:spacing w:val="-5"/>
          <w:sz w:val="20"/>
        </w:rPr>
        <w:t xml:space="preserve"> </w:t>
      </w:r>
      <w:r>
        <w:rPr>
          <w:w w:val="80"/>
          <w:sz w:val="20"/>
        </w:rPr>
        <w:t>opportunities</w:t>
      </w:r>
      <w:r>
        <w:rPr>
          <w:spacing w:val="-4"/>
          <w:sz w:val="20"/>
        </w:rPr>
        <w:t xml:space="preserve"> </w:t>
      </w:r>
      <w:r>
        <w:rPr>
          <w:w w:val="80"/>
          <w:sz w:val="20"/>
        </w:rPr>
        <w:t>and</w:t>
      </w:r>
      <w:r>
        <w:rPr>
          <w:spacing w:val="-5"/>
          <w:sz w:val="20"/>
        </w:rPr>
        <w:t xml:space="preserve"> </w:t>
      </w:r>
      <w:r>
        <w:rPr>
          <w:w w:val="80"/>
          <w:sz w:val="20"/>
        </w:rPr>
        <w:t>failures’’</w:t>
      </w:r>
      <w:r>
        <w:rPr>
          <w:spacing w:val="-5"/>
          <w:sz w:val="20"/>
        </w:rPr>
        <w:t xml:space="preserve"> </w:t>
      </w:r>
      <w:r>
        <w:rPr>
          <w:spacing w:val="-2"/>
          <w:w w:val="80"/>
          <w:sz w:val="20"/>
        </w:rPr>
        <w:t>Discuss.</w:t>
      </w:r>
    </w:p>
    <w:p w:rsidR="00E5575B" w:rsidRDefault="00D512E5">
      <w:pPr>
        <w:pStyle w:val="ListParagraph"/>
        <w:numPr>
          <w:ilvl w:val="0"/>
          <w:numId w:val="4"/>
        </w:numPr>
        <w:tabs>
          <w:tab w:val="left" w:pos="730"/>
        </w:tabs>
        <w:spacing w:before="1"/>
        <w:ind w:left="730" w:hanging="270"/>
        <w:rPr>
          <w:rFonts w:ascii="Arial"/>
          <w:b/>
          <w:sz w:val="20"/>
        </w:rPr>
      </w:pPr>
      <w:r>
        <w:rPr>
          <w:w w:val="80"/>
          <w:sz w:val="20"/>
        </w:rPr>
        <w:t>Examine</w:t>
      </w:r>
      <w:r>
        <w:rPr>
          <w:spacing w:val="-5"/>
          <w:sz w:val="20"/>
        </w:rPr>
        <w:t xml:space="preserve"> </w:t>
      </w:r>
      <w:r>
        <w:rPr>
          <w:w w:val="80"/>
          <w:sz w:val="20"/>
        </w:rPr>
        <w:t>the</w:t>
      </w:r>
      <w:r>
        <w:rPr>
          <w:spacing w:val="-3"/>
          <w:sz w:val="20"/>
        </w:rPr>
        <w:t xml:space="preserve"> </w:t>
      </w:r>
      <w:r>
        <w:rPr>
          <w:w w:val="80"/>
          <w:sz w:val="20"/>
        </w:rPr>
        <w:t>significance</w:t>
      </w:r>
      <w:r>
        <w:rPr>
          <w:spacing w:val="-5"/>
          <w:sz w:val="20"/>
        </w:rPr>
        <w:t xml:space="preserve"> </w:t>
      </w:r>
      <w:r>
        <w:rPr>
          <w:w w:val="80"/>
          <w:sz w:val="20"/>
        </w:rPr>
        <w:t>of</w:t>
      </w:r>
      <w:r>
        <w:rPr>
          <w:spacing w:val="-4"/>
          <w:sz w:val="20"/>
        </w:rPr>
        <w:t xml:space="preserve"> </w:t>
      </w:r>
      <w:r>
        <w:rPr>
          <w:w w:val="80"/>
          <w:sz w:val="20"/>
        </w:rPr>
        <w:t>highlands</w:t>
      </w:r>
      <w:r>
        <w:rPr>
          <w:spacing w:val="-5"/>
          <w:sz w:val="20"/>
        </w:rPr>
        <w:t xml:space="preserve"> </w:t>
      </w:r>
      <w:r>
        <w:rPr>
          <w:w w:val="80"/>
          <w:sz w:val="20"/>
        </w:rPr>
        <w:t>to</w:t>
      </w:r>
      <w:r>
        <w:rPr>
          <w:spacing w:val="-4"/>
          <w:sz w:val="20"/>
        </w:rPr>
        <w:t xml:space="preserve"> </w:t>
      </w:r>
      <w:r>
        <w:rPr>
          <w:w w:val="80"/>
          <w:sz w:val="20"/>
        </w:rPr>
        <w:t>the</w:t>
      </w:r>
      <w:r>
        <w:rPr>
          <w:spacing w:val="-5"/>
          <w:sz w:val="20"/>
        </w:rPr>
        <w:t xml:space="preserve"> </w:t>
      </w:r>
      <w:r>
        <w:rPr>
          <w:w w:val="80"/>
          <w:sz w:val="20"/>
        </w:rPr>
        <w:t>economic</w:t>
      </w:r>
      <w:r>
        <w:rPr>
          <w:spacing w:val="-4"/>
          <w:sz w:val="20"/>
        </w:rPr>
        <w:t xml:space="preserve"> </w:t>
      </w:r>
      <w:r>
        <w:rPr>
          <w:w w:val="80"/>
          <w:sz w:val="20"/>
        </w:rPr>
        <w:t>development</w:t>
      </w:r>
      <w:r>
        <w:rPr>
          <w:spacing w:val="-5"/>
          <w:sz w:val="20"/>
        </w:rPr>
        <w:t xml:space="preserve"> </w:t>
      </w:r>
      <w:r>
        <w:rPr>
          <w:w w:val="80"/>
          <w:sz w:val="20"/>
        </w:rPr>
        <w:t>of</w:t>
      </w:r>
      <w:r>
        <w:rPr>
          <w:spacing w:val="-4"/>
          <w:sz w:val="20"/>
        </w:rPr>
        <w:t xml:space="preserve"> </w:t>
      </w:r>
      <w:r>
        <w:rPr>
          <w:spacing w:val="-2"/>
          <w:w w:val="80"/>
          <w:sz w:val="20"/>
        </w:rPr>
        <w:t>Uganda.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7"/>
        <w:ind w:left="0"/>
      </w:pPr>
    </w:p>
    <w:p w:rsidR="00E5575B" w:rsidRDefault="00D512E5">
      <w:pPr>
        <w:pStyle w:val="Heading1"/>
      </w:pPr>
      <w:r>
        <w:rPr>
          <w:w w:val="80"/>
        </w:rPr>
        <w:t>EFFECTS</w:t>
      </w:r>
      <w:r>
        <w:rPr>
          <w:spacing w:val="-7"/>
        </w:rPr>
        <w:t xml:space="preserve"> </w:t>
      </w:r>
      <w:r>
        <w:rPr>
          <w:w w:val="80"/>
        </w:rPr>
        <w:t>OF</w:t>
      </w:r>
      <w:r>
        <w:rPr>
          <w:spacing w:val="-4"/>
        </w:rPr>
        <w:t xml:space="preserve"> </w:t>
      </w:r>
      <w:r>
        <w:rPr>
          <w:w w:val="80"/>
        </w:rPr>
        <w:t>TECTONISM</w:t>
      </w:r>
      <w:r>
        <w:rPr>
          <w:spacing w:val="-5"/>
        </w:rPr>
        <w:t xml:space="preserve"> </w:t>
      </w:r>
      <w:r>
        <w:rPr>
          <w:w w:val="80"/>
        </w:rPr>
        <w:t>ON</w:t>
      </w:r>
      <w:r>
        <w:rPr>
          <w:spacing w:val="-2"/>
        </w:rPr>
        <w:t xml:space="preserve"> </w:t>
      </w:r>
      <w:r>
        <w:rPr>
          <w:w w:val="80"/>
        </w:rPr>
        <w:t>RELIEF</w:t>
      </w:r>
      <w:r>
        <w:rPr>
          <w:spacing w:val="-1"/>
        </w:rPr>
        <w:t xml:space="preserve"> </w:t>
      </w:r>
      <w:r>
        <w:rPr>
          <w:w w:val="80"/>
        </w:rPr>
        <w:t>OF</w:t>
      </w:r>
      <w:r>
        <w:rPr>
          <w:spacing w:val="-4"/>
        </w:rPr>
        <w:t xml:space="preserve"> </w:t>
      </w:r>
      <w:r>
        <w:rPr>
          <w:spacing w:val="-2"/>
          <w:w w:val="80"/>
        </w:rPr>
        <w:t>UGANDA</w:t>
      </w:r>
    </w:p>
    <w:p w:rsidR="00E5575B" w:rsidRDefault="00D512E5">
      <w:pPr>
        <w:pStyle w:val="BodyText"/>
        <w:spacing w:before="4"/>
        <w:ind w:left="460"/>
        <w:jc w:val="both"/>
      </w:pPr>
      <w:r>
        <w:rPr>
          <w:w w:val="80"/>
        </w:rPr>
        <w:t>Tectonic</w:t>
      </w:r>
      <w:r>
        <w:rPr>
          <w:spacing w:val="-4"/>
        </w:rPr>
        <w:t xml:space="preserve"> </w:t>
      </w:r>
      <w:r>
        <w:rPr>
          <w:w w:val="80"/>
        </w:rPr>
        <w:t>activity</w:t>
      </w:r>
      <w:r>
        <w:rPr>
          <w:spacing w:val="-3"/>
        </w:rPr>
        <w:t xml:space="preserve"> </w:t>
      </w:r>
      <w:r>
        <w:rPr>
          <w:w w:val="80"/>
        </w:rPr>
        <w:t>is</w:t>
      </w:r>
      <w:r>
        <w:rPr>
          <w:spacing w:val="-3"/>
        </w:rPr>
        <w:t xml:space="preserve"> </w:t>
      </w:r>
      <w:r>
        <w:rPr>
          <w:w w:val="80"/>
        </w:rPr>
        <w:t>sometimes</w:t>
      </w:r>
      <w:r>
        <w:rPr>
          <w:spacing w:val="-3"/>
        </w:rPr>
        <w:t xml:space="preserve"> </w:t>
      </w:r>
      <w:r>
        <w:rPr>
          <w:w w:val="80"/>
        </w:rPr>
        <w:t>referred</w:t>
      </w:r>
      <w:r>
        <w:rPr>
          <w:spacing w:val="-3"/>
        </w:rPr>
        <w:t xml:space="preserve"> </w:t>
      </w:r>
      <w:r>
        <w:rPr>
          <w:w w:val="80"/>
        </w:rPr>
        <w:t>as</w:t>
      </w:r>
      <w:r>
        <w:rPr>
          <w:spacing w:val="-3"/>
        </w:rPr>
        <w:t xml:space="preserve"> </w:t>
      </w:r>
      <w:r>
        <w:rPr>
          <w:w w:val="80"/>
        </w:rPr>
        <w:t>earth</w:t>
      </w:r>
      <w:r>
        <w:rPr>
          <w:spacing w:val="-4"/>
        </w:rPr>
        <w:t xml:space="preserve"> </w:t>
      </w:r>
      <w:r>
        <w:rPr>
          <w:w w:val="80"/>
        </w:rPr>
        <w:t>movements</w:t>
      </w:r>
      <w:r>
        <w:rPr>
          <w:spacing w:val="-3"/>
        </w:rPr>
        <w:t xml:space="preserve"> </w:t>
      </w:r>
      <w:r>
        <w:rPr>
          <w:w w:val="80"/>
        </w:rPr>
        <w:t>/</w:t>
      </w:r>
      <w:r>
        <w:rPr>
          <w:spacing w:val="-3"/>
        </w:rPr>
        <w:t xml:space="preserve"> </w:t>
      </w:r>
      <w:r>
        <w:rPr>
          <w:w w:val="80"/>
        </w:rPr>
        <w:t>endogenic</w:t>
      </w:r>
      <w:r>
        <w:rPr>
          <w:spacing w:val="-3"/>
        </w:rPr>
        <w:t xml:space="preserve"> </w:t>
      </w:r>
      <w:r>
        <w:rPr>
          <w:w w:val="80"/>
        </w:rPr>
        <w:t>processes</w:t>
      </w:r>
      <w:r>
        <w:rPr>
          <w:spacing w:val="-2"/>
        </w:rPr>
        <w:t xml:space="preserve"> </w:t>
      </w:r>
      <w:r>
        <w:rPr>
          <w:w w:val="80"/>
        </w:rPr>
        <w:t>/</w:t>
      </w:r>
      <w:r>
        <w:rPr>
          <w:spacing w:val="-3"/>
        </w:rPr>
        <w:t xml:space="preserve"> </w:t>
      </w:r>
      <w:r>
        <w:rPr>
          <w:w w:val="80"/>
        </w:rPr>
        <w:t>diastrophic</w:t>
      </w:r>
      <w:r>
        <w:rPr>
          <w:spacing w:val="-3"/>
        </w:rPr>
        <w:t xml:space="preserve"> </w:t>
      </w:r>
      <w:r>
        <w:rPr>
          <w:spacing w:val="-2"/>
          <w:w w:val="80"/>
        </w:rPr>
        <w:t>forces.</w:t>
      </w:r>
    </w:p>
    <w:p w:rsidR="00E5575B" w:rsidRDefault="00D512E5">
      <w:pPr>
        <w:pStyle w:val="BodyText"/>
        <w:spacing w:before="2" w:line="244" w:lineRule="auto"/>
        <w:ind w:left="460" w:right="719"/>
        <w:jc w:val="both"/>
      </w:pPr>
      <w:r>
        <w:rPr>
          <w:w w:val="85"/>
        </w:rPr>
        <w:t>Tectonic activities are the internal processes both vertical and lateral forces produced by the convective currents caused from intense heat and pressure</w:t>
      </w:r>
      <w:r>
        <w:rPr>
          <w:spacing w:val="-6"/>
          <w:w w:val="85"/>
        </w:rPr>
        <w:t xml:space="preserve"> </w:t>
      </w:r>
      <w:r>
        <w:rPr>
          <w:w w:val="85"/>
        </w:rPr>
        <w:t>generated</w:t>
      </w:r>
      <w:r>
        <w:rPr>
          <w:spacing w:val="-5"/>
          <w:w w:val="85"/>
        </w:rPr>
        <w:t xml:space="preserve"> </w:t>
      </w:r>
      <w:r>
        <w:rPr>
          <w:w w:val="85"/>
        </w:rPr>
        <w:t>by</w:t>
      </w:r>
      <w:r>
        <w:rPr>
          <w:spacing w:val="-5"/>
          <w:w w:val="85"/>
        </w:rPr>
        <w:t xml:space="preserve"> </w:t>
      </w:r>
      <w:r>
        <w:rPr>
          <w:w w:val="85"/>
        </w:rPr>
        <w:t>geochemical</w:t>
      </w:r>
      <w:r>
        <w:rPr>
          <w:spacing w:val="-6"/>
          <w:w w:val="85"/>
        </w:rPr>
        <w:t xml:space="preserve"> </w:t>
      </w:r>
      <w:r>
        <w:rPr>
          <w:w w:val="85"/>
        </w:rPr>
        <w:t>and</w:t>
      </w:r>
      <w:r>
        <w:rPr>
          <w:spacing w:val="-5"/>
          <w:w w:val="85"/>
        </w:rPr>
        <w:t xml:space="preserve"> </w:t>
      </w:r>
      <w:r>
        <w:rPr>
          <w:w w:val="85"/>
        </w:rPr>
        <w:t>geophysical</w:t>
      </w:r>
      <w:r>
        <w:rPr>
          <w:spacing w:val="-5"/>
          <w:w w:val="85"/>
        </w:rPr>
        <w:t xml:space="preserve"> </w:t>
      </w:r>
      <w:r>
        <w:rPr>
          <w:w w:val="85"/>
        </w:rPr>
        <w:t>reactions</w:t>
      </w:r>
      <w:r>
        <w:rPr>
          <w:spacing w:val="-6"/>
          <w:w w:val="85"/>
        </w:rPr>
        <w:t xml:space="preserve"> </w:t>
      </w:r>
      <w:r>
        <w:rPr>
          <w:w w:val="85"/>
        </w:rPr>
        <w:t>as</w:t>
      </w:r>
      <w:r>
        <w:rPr>
          <w:spacing w:val="-5"/>
          <w:w w:val="85"/>
        </w:rPr>
        <w:t xml:space="preserve"> </w:t>
      </w:r>
      <w:r>
        <w:rPr>
          <w:w w:val="85"/>
        </w:rPr>
        <w:t>well</w:t>
      </w:r>
      <w:r>
        <w:rPr>
          <w:spacing w:val="-5"/>
          <w:w w:val="85"/>
        </w:rPr>
        <w:t xml:space="preserve"> </w:t>
      </w:r>
      <w:r>
        <w:rPr>
          <w:w w:val="85"/>
        </w:rPr>
        <w:t>as</w:t>
      </w:r>
      <w:r>
        <w:rPr>
          <w:spacing w:val="-6"/>
          <w:w w:val="85"/>
        </w:rPr>
        <w:t xml:space="preserve"> </w:t>
      </w:r>
      <w:r>
        <w:rPr>
          <w:w w:val="85"/>
        </w:rPr>
        <w:t>radio</w:t>
      </w:r>
      <w:r>
        <w:rPr>
          <w:spacing w:val="-5"/>
          <w:w w:val="85"/>
        </w:rPr>
        <w:t xml:space="preserve"> </w:t>
      </w:r>
      <w:r>
        <w:rPr>
          <w:w w:val="85"/>
        </w:rPr>
        <w:t>activity</w:t>
      </w:r>
      <w:r>
        <w:rPr>
          <w:spacing w:val="-5"/>
          <w:w w:val="85"/>
        </w:rPr>
        <w:t xml:space="preserve"> </w:t>
      </w:r>
      <w:r>
        <w:rPr>
          <w:w w:val="85"/>
        </w:rPr>
        <w:t>owing</w:t>
      </w:r>
      <w:r>
        <w:rPr>
          <w:spacing w:val="-6"/>
          <w:w w:val="85"/>
        </w:rPr>
        <w:t xml:space="preserve"> </w:t>
      </w:r>
      <w:r>
        <w:rPr>
          <w:w w:val="85"/>
        </w:rPr>
        <w:t>their</w:t>
      </w:r>
      <w:r>
        <w:rPr>
          <w:spacing w:val="-5"/>
          <w:w w:val="85"/>
        </w:rPr>
        <w:t xml:space="preserve"> </w:t>
      </w:r>
      <w:r>
        <w:rPr>
          <w:w w:val="85"/>
        </w:rPr>
        <w:t>origin</w:t>
      </w:r>
      <w:r>
        <w:rPr>
          <w:spacing w:val="-5"/>
          <w:w w:val="85"/>
        </w:rPr>
        <w:t xml:space="preserve"> </w:t>
      </w:r>
      <w:r>
        <w:rPr>
          <w:w w:val="85"/>
        </w:rPr>
        <w:t>beneath</w:t>
      </w:r>
      <w:r>
        <w:rPr>
          <w:spacing w:val="-5"/>
          <w:w w:val="85"/>
        </w:rPr>
        <w:t xml:space="preserve"> </w:t>
      </w:r>
      <w:r>
        <w:rPr>
          <w:w w:val="85"/>
        </w:rPr>
        <w:t>or</w:t>
      </w:r>
      <w:r>
        <w:rPr>
          <w:spacing w:val="-6"/>
          <w:w w:val="85"/>
        </w:rPr>
        <w:t xml:space="preserve"> </w:t>
      </w:r>
      <w:r>
        <w:rPr>
          <w:w w:val="85"/>
        </w:rPr>
        <w:t>within</w:t>
      </w:r>
      <w:r>
        <w:rPr>
          <w:spacing w:val="-5"/>
          <w:w w:val="85"/>
        </w:rPr>
        <w:t xml:space="preserve"> </w:t>
      </w:r>
      <w:r>
        <w:rPr>
          <w:w w:val="85"/>
        </w:rPr>
        <w:t>the</w:t>
      </w:r>
      <w:r>
        <w:rPr>
          <w:spacing w:val="-5"/>
          <w:w w:val="85"/>
        </w:rPr>
        <w:t xml:space="preserve"> </w:t>
      </w:r>
      <w:r>
        <w:rPr>
          <w:w w:val="85"/>
        </w:rPr>
        <w:t>earth</w:t>
      </w:r>
      <w:r>
        <w:rPr>
          <w:spacing w:val="-6"/>
          <w:w w:val="85"/>
        </w:rPr>
        <w:t xml:space="preserve"> </w:t>
      </w:r>
      <w:r>
        <w:rPr>
          <w:w w:val="85"/>
        </w:rPr>
        <w:t>crust</w:t>
      </w:r>
      <w:r>
        <w:rPr>
          <w:spacing w:val="-5"/>
          <w:w w:val="85"/>
        </w:rPr>
        <w:t xml:space="preserve"> </w:t>
      </w:r>
      <w:r>
        <w:rPr>
          <w:w w:val="85"/>
        </w:rPr>
        <w:t>leading</w:t>
      </w:r>
      <w:r>
        <w:rPr>
          <w:spacing w:val="-5"/>
          <w:w w:val="85"/>
        </w:rPr>
        <w:t xml:space="preserve"> </w:t>
      </w:r>
      <w:r>
        <w:rPr>
          <w:w w:val="85"/>
        </w:rPr>
        <w:t xml:space="preserve">to </w:t>
      </w:r>
      <w:r>
        <w:rPr>
          <w:spacing w:val="-2"/>
          <w:w w:val="85"/>
        </w:rPr>
        <w:t>faulting, warping, folding and vulcanicity as well as their resultant effect of earth</w:t>
      </w:r>
      <w:r>
        <w:t xml:space="preserve"> </w:t>
      </w:r>
      <w:r>
        <w:rPr>
          <w:spacing w:val="-2"/>
          <w:w w:val="85"/>
        </w:rPr>
        <w:t>quaking.</w:t>
      </w:r>
    </w:p>
    <w:p w:rsidR="00E5575B" w:rsidRDefault="00D512E5">
      <w:pPr>
        <w:pStyle w:val="BodyText"/>
        <w:spacing w:line="244" w:lineRule="auto"/>
        <w:ind w:left="460" w:right="1334"/>
        <w:jc w:val="both"/>
      </w:pPr>
      <w:r>
        <w:rPr>
          <w:w w:val="80"/>
        </w:rPr>
        <w:t xml:space="preserve">Therefore the physical landscape or relief (geomorphology) of Uganda is mainly composed of landforms / features formed by tectonic activities. </w:t>
      </w:r>
      <w:r>
        <w:rPr>
          <w:spacing w:val="-2"/>
          <w:w w:val="85"/>
        </w:rPr>
        <w:t>NB: Geomorphology refers to the</w:t>
      </w:r>
      <w:r>
        <w:rPr>
          <w:spacing w:val="-4"/>
        </w:rPr>
        <w:t xml:space="preserve"> </w:t>
      </w:r>
      <w:r>
        <w:rPr>
          <w:spacing w:val="-2"/>
          <w:w w:val="85"/>
        </w:rPr>
        <w:t>study of landforms on the Earth’s</w:t>
      </w:r>
      <w:r>
        <w:rPr>
          <w:spacing w:val="-5"/>
        </w:rPr>
        <w:t xml:space="preserve"> </w:t>
      </w:r>
      <w:r>
        <w:rPr>
          <w:spacing w:val="-2"/>
          <w:w w:val="85"/>
        </w:rPr>
        <w:t>surface and within the Earth’s crust.</w:t>
      </w:r>
    </w:p>
    <w:p w:rsidR="00E5575B" w:rsidRDefault="00D512E5">
      <w:pPr>
        <w:pStyle w:val="Heading1"/>
        <w:spacing w:before="220"/>
      </w:pPr>
      <w:r>
        <w:rPr>
          <w:spacing w:val="-2"/>
          <w:w w:val="90"/>
        </w:rPr>
        <w:t>FAULTING</w:t>
      </w:r>
    </w:p>
    <w:p w:rsidR="00E5575B" w:rsidRDefault="00D512E5">
      <w:pPr>
        <w:pStyle w:val="BodyText"/>
        <w:spacing w:before="4" w:line="242" w:lineRule="auto"/>
        <w:ind w:left="460" w:right="717"/>
        <w:jc w:val="both"/>
      </w:pPr>
      <w:r>
        <w:rPr>
          <w:w w:val="80"/>
        </w:rPr>
        <w:t>Faulting</w:t>
      </w:r>
      <w:r>
        <w:t xml:space="preserve"> </w:t>
      </w:r>
      <w:r>
        <w:rPr>
          <w:w w:val="80"/>
        </w:rPr>
        <w:t>is</w:t>
      </w:r>
      <w:r>
        <w:t xml:space="preserve"> </w:t>
      </w:r>
      <w:r>
        <w:rPr>
          <w:w w:val="80"/>
        </w:rPr>
        <w:t>endo</w:t>
      </w:r>
      <w:r>
        <w:t xml:space="preserve"> </w:t>
      </w:r>
      <w:r>
        <w:rPr>
          <w:w w:val="80"/>
        </w:rPr>
        <w:t>-</w:t>
      </w:r>
      <w:r>
        <w:t xml:space="preserve"> </w:t>
      </w:r>
      <w:r>
        <w:rPr>
          <w:w w:val="80"/>
        </w:rPr>
        <w:t>process</w:t>
      </w:r>
      <w:r>
        <w:t xml:space="preserve"> </w:t>
      </w:r>
      <w:r>
        <w:rPr>
          <w:w w:val="80"/>
        </w:rPr>
        <w:t>within</w:t>
      </w:r>
      <w:r>
        <w:t xml:space="preserve"> </w:t>
      </w:r>
      <w:r>
        <w:rPr>
          <w:w w:val="80"/>
        </w:rPr>
        <w:t>the</w:t>
      </w:r>
      <w:r>
        <w:t xml:space="preserve"> </w:t>
      </w:r>
      <w:r>
        <w:rPr>
          <w:w w:val="80"/>
        </w:rPr>
        <w:t>earth</w:t>
      </w:r>
      <w:r>
        <w:t xml:space="preserve"> </w:t>
      </w:r>
      <w:r>
        <w:rPr>
          <w:w w:val="80"/>
        </w:rPr>
        <w:t>crust</w:t>
      </w:r>
      <w:r>
        <w:t xml:space="preserve"> </w:t>
      </w:r>
      <w:r>
        <w:rPr>
          <w:w w:val="80"/>
        </w:rPr>
        <w:t>where</w:t>
      </w:r>
      <w:r>
        <w:t xml:space="preserve"> </w:t>
      </w:r>
      <w:r>
        <w:rPr>
          <w:w w:val="80"/>
        </w:rPr>
        <w:t>rocks</w:t>
      </w:r>
      <w:r>
        <w:t xml:space="preserve"> </w:t>
      </w:r>
      <w:r>
        <w:rPr>
          <w:w w:val="80"/>
        </w:rPr>
        <w:t>were</w:t>
      </w:r>
      <w:r>
        <w:t xml:space="preserve"> </w:t>
      </w:r>
      <w:r>
        <w:rPr>
          <w:w w:val="80"/>
        </w:rPr>
        <w:t>fractured</w:t>
      </w:r>
      <w:r>
        <w:t xml:space="preserve"> </w:t>
      </w:r>
      <w:r>
        <w:rPr>
          <w:w w:val="80"/>
        </w:rPr>
        <w:t>and</w:t>
      </w:r>
      <w:r>
        <w:t xml:space="preserve"> </w:t>
      </w:r>
      <w:r>
        <w:rPr>
          <w:w w:val="80"/>
        </w:rPr>
        <w:t>displaced</w:t>
      </w:r>
      <w:r>
        <w:t xml:space="preserve"> </w:t>
      </w:r>
      <w:r>
        <w:rPr>
          <w:w w:val="80"/>
        </w:rPr>
        <w:t>relatively</w:t>
      </w:r>
      <w:r>
        <w:t xml:space="preserve"> </w:t>
      </w:r>
      <w:r>
        <w:rPr>
          <w:w w:val="80"/>
        </w:rPr>
        <w:t>away</w:t>
      </w:r>
      <w:r>
        <w:t xml:space="preserve"> </w:t>
      </w:r>
      <w:r>
        <w:rPr>
          <w:w w:val="80"/>
        </w:rPr>
        <w:t>from</w:t>
      </w:r>
      <w:r>
        <w:t xml:space="preserve"> </w:t>
      </w:r>
      <w:r>
        <w:rPr>
          <w:w w:val="80"/>
        </w:rPr>
        <w:t>each</w:t>
      </w:r>
      <w:r>
        <w:t xml:space="preserve"> </w:t>
      </w:r>
      <w:r>
        <w:rPr>
          <w:w w:val="80"/>
        </w:rPr>
        <w:t>other</w:t>
      </w:r>
      <w:r>
        <w:t xml:space="preserve"> </w:t>
      </w:r>
      <w:r>
        <w:rPr>
          <w:w w:val="80"/>
        </w:rPr>
        <w:t>either</w:t>
      </w:r>
      <w:r>
        <w:t xml:space="preserve"> </w:t>
      </w:r>
      <w:r>
        <w:rPr>
          <w:w w:val="80"/>
        </w:rPr>
        <w:t>horizontally,</w:t>
      </w:r>
      <w:r>
        <w:t xml:space="preserve"> </w:t>
      </w:r>
      <w:r>
        <w:rPr>
          <w:w w:val="80"/>
        </w:rPr>
        <w:t xml:space="preserve">vertically </w:t>
      </w:r>
      <w:r>
        <w:rPr>
          <w:w w:val="85"/>
        </w:rPr>
        <w:t>or</w:t>
      </w:r>
      <w:r>
        <w:rPr>
          <w:spacing w:val="-5"/>
          <w:w w:val="85"/>
        </w:rPr>
        <w:t xml:space="preserve"> </w:t>
      </w:r>
      <w:r>
        <w:rPr>
          <w:w w:val="85"/>
        </w:rPr>
        <w:t>in</w:t>
      </w:r>
      <w:r>
        <w:rPr>
          <w:spacing w:val="-6"/>
          <w:w w:val="85"/>
        </w:rPr>
        <w:t xml:space="preserve"> </w:t>
      </w:r>
      <w:r>
        <w:rPr>
          <w:w w:val="85"/>
        </w:rPr>
        <w:t>opposite</w:t>
      </w:r>
      <w:r>
        <w:rPr>
          <w:spacing w:val="-5"/>
          <w:w w:val="85"/>
        </w:rPr>
        <w:t xml:space="preserve"> </w:t>
      </w:r>
      <w:r>
        <w:rPr>
          <w:w w:val="85"/>
        </w:rPr>
        <w:t>direction,</w:t>
      </w:r>
      <w:r>
        <w:rPr>
          <w:spacing w:val="-5"/>
          <w:w w:val="85"/>
        </w:rPr>
        <w:t xml:space="preserve"> </w:t>
      </w:r>
      <w:r>
        <w:rPr>
          <w:w w:val="85"/>
        </w:rPr>
        <w:t>giving</w:t>
      </w:r>
      <w:r>
        <w:rPr>
          <w:spacing w:val="-6"/>
          <w:w w:val="85"/>
        </w:rPr>
        <w:t xml:space="preserve"> </w:t>
      </w:r>
      <w:r>
        <w:rPr>
          <w:w w:val="85"/>
        </w:rPr>
        <w:t>rise</w:t>
      </w:r>
      <w:r>
        <w:rPr>
          <w:spacing w:val="-5"/>
          <w:w w:val="85"/>
        </w:rPr>
        <w:t xml:space="preserve"> </w:t>
      </w:r>
      <w:r>
        <w:rPr>
          <w:w w:val="85"/>
        </w:rPr>
        <w:t>to</w:t>
      </w:r>
      <w:r>
        <w:rPr>
          <w:spacing w:val="-5"/>
          <w:w w:val="85"/>
        </w:rPr>
        <w:t xml:space="preserve"> </w:t>
      </w:r>
      <w:r>
        <w:rPr>
          <w:w w:val="85"/>
        </w:rPr>
        <w:t>the</w:t>
      </w:r>
      <w:r>
        <w:rPr>
          <w:spacing w:val="-5"/>
          <w:w w:val="85"/>
        </w:rPr>
        <w:t xml:space="preserve"> </w:t>
      </w:r>
      <w:r>
        <w:rPr>
          <w:w w:val="85"/>
        </w:rPr>
        <w:t>normal,</w:t>
      </w:r>
      <w:r>
        <w:rPr>
          <w:spacing w:val="-5"/>
          <w:w w:val="85"/>
        </w:rPr>
        <w:t xml:space="preserve"> </w:t>
      </w:r>
      <w:r>
        <w:rPr>
          <w:w w:val="85"/>
        </w:rPr>
        <w:t>reversed</w:t>
      </w:r>
      <w:r>
        <w:rPr>
          <w:spacing w:val="-6"/>
          <w:w w:val="85"/>
        </w:rPr>
        <w:t xml:space="preserve"> </w:t>
      </w:r>
      <w:r>
        <w:rPr>
          <w:w w:val="85"/>
        </w:rPr>
        <w:t>and</w:t>
      </w:r>
      <w:r>
        <w:rPr>
          <w:spacing w:val="-5"/>
          <w:w w:val="85"/>
        </w:rPr>
        <w:t xml:space="preserve"> </w:t>
      </w:r>
      <w:r>
        <w:rPr>
          <w:w w:val="85"/>
        </w:rPr>
        <w:t>tear</w:t>
      </w:r>
      <w:r>
        <w:rPr>
          <w:spacing w:val="-5"/>
          <w:w w:val="85"/>
        </w:rPr>
        <w:t xml:space="preserve"> </w:t>
      </w:r>
      <w:r>
        <w:rPr>
          <w:w w:val="85"/>
        </w:rPr>
        <w:t>fault</w:t>
      </w:r>
      <w:r>
        <w:rPr>
          <w:spacing w:val="-6"/>
          <w:w w:val="85"/>
        </w:rPr>
        <w:t xml:space="preserve"> </w:t>
      </w:r>
      <w:r>
        <w:rPr>
          <w:w w:val="85"/>
        </w:rPr>
        <w:t>due</w:t>
      </w:r>
      <w:r>
        <w:rPr>
          <w:spacing w:val="-5"/>
          <w:w w:val="85"/>
        </w:rPr>
        <w:t xml:space="preserve"> </w:t>
      </w:r>
      <w:r>
        <w:rPr>
          <w:w w:val="85"/>
        </w:rPr>
        <w:t>to</w:t>
      </w:r>
      <w:r>
        <w:rPr>
          <w:spacing w:val="-5"/>
          <w:w w:val="85"/>
        </w:rPr>
        <w:t xml:space="preserve"> </w:t>
      </w:r>
      <w:r>
        <w:rPr>
          <w:w w:val="85"/>
        </w:rPr>
        <w:t>tensional</w:t>
      </w:r>
      <w:r>
        <w:rPr>
          <w:spacing w:val="-5"/>
          <w:w w:val="85"/>
        </w:rPr>
        <w:t xml:space="preserve"> </w:t>
      </w:r>
      <w:r>
        <w:rPr>
          <w:w w:val="85"/>
        </w:rPr>
        <w:t>and</w:t>
      </w:r>
      <w:r>
        <w:rPr>
          <w:spacing w:val="-6"/>
          <w:w w:val="85"/>
        </w:rPr>
        <w:t xml:space="preserve"> </w:t>
      </w:r>
      <w:r>
        <w:rPr>
          <w:w w:val="85"/>
        </w:rPr>
        <w:t>compressional</w:t>
      </w:r>
      <w:r>
        <w:rPr>
          <w:spacing w:val="-5"/>
          <w:w w:val="85"/>
        </w:rPr>
        <w:t xml:space="preserve"> </w:t>
      </w:r>
      <w:r>
        <w:rPr>
          <w:w w:val="85"/>
        </w:rPr>
        <w:t>forces</w:t>
      </w:r>
      <w:r>
        <w:rPr>
          <w:spacing w:val="-4"/>
          <w:w w:val="85"/>
        </w:rPr>
        <w:t xml:space="preserve"> </w:t>
      </w:r>
      <w:r>
        <w:rPr>
          <w:w w:val="85"/>
        </w:rPr>
        <w:t>brought</w:t>
      </w:r>
      <w:r>
        <w:rPr>
          <w:spacing w:val="-5"/>
          <w:w w:val="85"/>
        </w:rPr>
        <w:t xml:space="preserve"> </w:t>
      </w:r>
      <w:r>
        <w:rPr>
          <w:w w:val="85"/>
        </w:rPr>
        <w:t>about</w:t>
      </w:r>
      <w:r>
        <w:rPr>
          <w:spacing w:val="-5"/>
          <w:w w:val="85"/>
        </w:rPr>
        <w:t xml:space="preserve"> </w:t>
      </w:r>
      <w:r>
        <w:rPr>
          <w:w w:val="85"/>
        </w:rPr>
        <w:t>by</w:t>
      </w:r>
      <w:r>
        <w:rPr>
          <w:spacing w:val="-6"/>
          <w:w w:val="85"/>
        </w:rPr>
        <w:t xml:space="preserve"> </w:t>
      </w:r>
      <w:r>
        <w:rPr>
          <w:w w:val="85"/>
        </w:rPr>
        <w:t>the</w:t>
      </w:r>
      <w:r>
        <w:rPr>
          <w:spacing w:val="-4"/>
          <w:w w:val="85"/>
        </w:rPr>
        <w:t xml:space="preserve"> </w:t>
      </w:r>
      <w:r>
        <w:rPr>
          <w:w w:val="85"/>
        </w:rPr>
        <w:t xml:space="preserve">convective </w:t>
      </w:r>
      <w:r>
        <w:rPr>
          <w:w w:val="80"/>
        </w:rPr>
        <w:t>currents</w:t>
      </w:r>
      <w:r>
        <w:t xml:space="preserve"> </w:t>
      </w:r>
      <w:r>
        <w:rPr>
          <w:w w:val="80"/>
        </w:rPr>
        <w:t>produced</w:t>
      </w:r>
      <w:r>
        <w:t xml:space="preserve"> </w:t>
      </w:r>
      <w:r>
        <w:rPr>
          <w:w w:val="80"/>
        </w:rPr>
        <w:t>by</w:t>
      </w:r>
      <w:r>
        <w:t xml:space="preserve"> </w:t>
      </w:r>
      <w:r>
        <w:rPr>
          <w:w w:val="80"/>
        </w:rPr>
        <w:t>the</w:t>
      </w:r>
      <w:r>
        <w:t xml:space="preserve"> </w:t>
      </w:r>
      <w:r>
        <w:rPr>
          <w:w w:val="80"/>
        </w:rPr>
        <w:t>intense</w:t>
      </w:r>
      <w:r>
        <w:t xml:space="preserve"> </w:t>
      </w:r>
      <w:r>
        <w:rPr>
          <w:w w:val="80"/>
        </w:rPr>
        <w:t>heat</w:t>
      </w:r>
      <w:r>
        <w:t xml:space="preserve"> </w:t>
      </w:r>
      <w:r>
        <w:rPr>
          <w:w w:val="80"/>
        </w:rPr>
        <w:t>and</w:t>
      </w:r>
      <w:r>
        <w:t xml:space="preserve"> </w:t>
      </w:r>
      <w:r>
        <w:rPr>
          <w:w w:val="80"/>
        </w:rPr>
        <w:t>pressure</w:t>
      </w:r>
      <w:r>
        <w:t xml:space="preserve"> </w:t>
      </w:r>
      <w:r>
        <w:rPr>
          <w:w w:val="80"/>
        </w:rPr>
        <w:t>resulting</w:t>
      </w:r>
      <w:r>
        <w:t xml:space="preserve"> </w:t>
      </w:r>
      <w:r>
        <w:rPr>
          <w:w w:val="80"/>
        </w:rPr>
        <w:t>from</w:t>
      </w:r>
      <w:r>
        <w:t xml:space="preserve"> </w:t>
      </w:r>
      <w:r>
        <w:rPr>
          <w:w w:val="80"/>
        </w:rPr>
        <w:t>the</w:t>
      </w:r>
      <w:r>
        <w:t xml:space="preserve"> </w:t>
      </w:r>
      <w:r>
        <w:rPr>
          <w:w w:val="80"/>
        </w:rPr>
        <w:t>geochemical</w:t>
      </w:r>
      <w:r>
        <w:t xml:space="preserve"> </w:t>
      </w:r>
      <w:r>
        <w:rPr>
          <w:w w:val="80"/>
        </w:rPr>
        <w:t>and</w:t>
      </w:r>
      <w:r>
        <w:t xml:space="preserve"> </w:t>
      </w:r>
      <w:r>
        <w:rPr>
          <w:w w:val="80"/>
        </w:rPr>
        <w:t>geophysical</w:t>
      </w:r>
      <w:r>
        <w:t xml:space="preserve"> </w:t>
      </w:r>
      <w:r>
        <w:rPr>
          <w:w w:val="80"/>
        </w:rPr>
        <w:t>reactions</w:t>
      </w:r>
      <w:r>
        <w:t xml:space="preserve"> </w:t>
      </w:r>
      <w:r>
        <w:rPr>
          <w:w w:val="80"/>
        </w:rPr>
        <w:t>as</w:t>
      </w:r>
      <w:r>
        <w:t xml:space="preserve"> </w:t>
      </w:r>
      <w:r>
        <w:rPr>
          <w:w w:val="80"/>
        </w:rPr>
        <w:t>well</w:t>
      </w:r>
      <w:r>
        <w:t xml:space="preserve"> </w:t>
      </w:r>
      <w:r>
        <w:rPr>
          <w:w w:val="80"/>
        </w:rPr>
        <w:t>as</w:t>
      </w:r>
      <w:r>
        <w:t xml:space="preserve"> </w:t>
      </w:r>
      <w:r>
        <w:rPr>
          <w:w w:val="80"/>
        </w:rPr>
        <w:t>radio</w:t>
      </w:r>
      <w:r>
        <w:t xml:space="preserve"> </w:t>
      </w:r>
      <w:r>
        <w:rPr>
          <w:w w:val="80"/>
        </w:rPr>
        <w:t>activity</w:t>
      </w:r>
      <w:r>
        <w:t xml:space="preserve"> </w:t>
      </w:r>
      <w:r>
        <w:rPr>
          <w:w w:val="80"/>
        </w:rPr>
        <w:t>in</w:t>
      </w:r>
      <w:r>
        <w:t xml:space="preserve"> </w:t>
      </w:r>
      <w:r>
        <w:rPr>
          <w:w w:val="80"/>
        </w:rPr>
        <w:t>the</w:t>
      </w:r>
      <w:r>
        <w:t xml:space="preserve"> </w:t>
      </w:r>
      <w:r>
        <w:rPr>
          <w:w w:val="80"/>
        </w:rPr>
        <w:t>interior</w:t>
      </w:r>
      <w:r>
        <w:t xml:space="preserve"> </w:t>
      </w:r>
      <w:r>
        <w:rPr>
          <w:w w:val="80"/>
        </w:rPr>
        <w:t xml:space="preserve">of </w:t>
      </w:r>
      <w:r>
        <w:rPr>
          <w:w w:val="90"/>
        </w:rPr>
        <w:t>the earth crust.</w:t>
      </w:r>
    </w:p>
    <w:p w:rsidR="00E5575B" w:rsidRDefault="00D512E5">
      <w:pPr>
        <w:pStyle w:val="BodyText"/>
        <w:spacing w:before="2" w:line="244" w:lineRule="auto"/>
        <w:ind w:left="460" w:right="719"/>
        <w:jc w:val="both"/>
      </w:pPr>
      <w:r>
        <w:rPr>
          <w:w w:val="85"/>
        </w:rPr>
        <w:t xml:space="preserve">In Uganda, faulting started in </w:t>
      </w:r>
      <w:proofErr w:type="gramStart"/>
      <w:r>
        <w:rPr>
          <w:w w:val="85"/>
        </w:rPr>
        <w:t>paleocene</w:t>
      </w:r>
      <w:proofErr w:type="gramEnd"/>
      <w:r>
        <w:rPr>
          <w:w w:val="85"/>
        </w:rPr>
        <w:t xml:space="preserve"> period (70 million years ago) and it continued severely up to the pleistocene period (2 million years ago) affecting</w:t>
      </w:r>
      <w:r>
        <w:rPr>
          <w:spacing w:val="-6"/>
          <w:w w:val="85"/>
        </w:rPr>
        <w:t xml:space="preserve"> </w:t>
      </w:r>
      <w:r>
        <w:rPr>
          <w:w w:val="85"/>
        </w:rPr>
        <w:t>mainly</w:t>
      </w:r>
      <w:r>
        <w:rPr>
          <w:spacing w:val="-5"/>
          <w:w w:val="85"/>
        </w:rPr>
        <w:t xml:space="preserve"> </w:t>
      </w:r>
      <w:r>
        <w:rPr>
          <w:w w:val="85"/>
        </w:rPr>
        <w:t>the</w:t>
      </w:r>
      <w:r>
        <w:rPr>
          <w:spacing w:val="-5"/>
          <w:w w:val="85"/>
        </w:rPr>
        <w:t xml:space="preserve"> </w:t>
      </w:r>
      <w:r>
        <w:rPr>
          <w:w w:val="85"/>
        </w:rPr>
        <w:t>Western</w:t>
      </w:r>
      <w:r>
        <w:rPr>
          <w:spacing w:val="-6"/>
          <w:w w:val="85"/>
        </w:rPr>
        <w:t xml:space="preserve"> </w:t>
      </w:r>
      <w:r>
        <w:rPr>
          <w:w w:val="85"/>
        </w:rPr>
        <w:t>parts</w:t>
      </w:r>
      <w:r>
        <w:rPr>
          <w:spacing w:val="-5"/>
          <w:w w:val="85"/>
        </w:rPr>
        <w:t xml:space="preserve"> </w:t>
      </w:r>
      <w:r>
        <w:rPr>
          <w:w w:val="85"/>
        </w:rPr>
        <w:t>and</w:t>
      </w:r>
      <w:r>
        <w:rPr>
          <w:spacing w:val="-5"/>
          <w:w w:val="85"/>
        </w:rPr>
        <w:t xml:space="preserve"> </w:t>
      </w:r>
      <w:r>
        <w:rPr>
          <w:w w:val="85"/>
        </w:rPr>
        <w:t>small</w:t>
      </w:r>
      <w:r>
        <w:rPr>
          <w:spacing w:val="-6"/>
          <w:w w:val="85"/>
        </w:rPr>
        <w:t xml:space="preserve"> </w:t>
      </w:r>
      <w:r>
        <w:rPr>
          <w:w w:val="85"/>
        </w:rPr>
        <w:t>areas</w:t>
      </w:r>
      <w:r>
        <w:rPr>
          <w:spacing w:val="-5"/>
          <w:w w:val="85"/>
        </w:rPr>
        <w:t xml:space="preserve"> </w:t>
      </w:r>
      <w:r>
        <w:rPr>
          <w:w w:val="85"/>
        </w:rPr>
        <w:t>in</w:t>
      </w:r>
      <w:r>
        <w:rPr>
          <w:spacing w:val="-5"/>
          <w:w w:val="85"/>
        </w:rPr>
        <w:t xml:space="preserve"> </w:t>
      </w:r>
      <w:r>
        <w:rPr>
          <w:w w:val="85"/>
        </w:rPr>
        <w:t>the</w:t>
      </w:r>
      <w:r>
        <w:rPr>
          <w:spacing w:val="-6"/>
          <w:w w:val="85"/>
        </w:rPr>
        <w:t xml:space="preserve"> </w:t>
      </w:r>
      <w:r>
        <w:rPr>
          <w:w w:val="85"/>
        </w:rPr>
        <w:t>northern</w:t>
      </w:r>
      <w:r>
        <w:rPr>
          <w:spacing w:val="-5"/>
          <w:w w:val="85"/>
        </w:rPr>
        <w:t xml:space="preserve"> </w:t>
      </w:r>
      <w:r>
        <w:rPr>
          <w:w w:val="85"/>
        </w:rPr>
        <w:t>Uganda.</w:t>
      </w:r>
    </w:p>
    <w:p w:rsidR="00E5575B" w:rsidRDefault="00D512E5">
      <w:pPr>
        <w:pStyle w:val="Heading1"/>
        <w:spacing w:before="224"/>
      </w:pPr>
      <w:r>
        <w:rPr>
          <w:w w:val="80"/>
        </w:rPr>
        <w:t>EFFECTS</w:t>
      </w:r>
      <w:r>
        <w:rPr>
          <w:spacing w:val="-7"/>
        </w:rPr>
        <w:t xml:space="preserve"> </w:t>
      </w:r>
      <w:r>
        <w:rPr>
          <w:w w:val="80"/>
        </w:rPr>
        <w:t>OF</w:t>
      </w:r>
      <w:r>
        <w:rPr>
          <w:spacing w:val="-5"/>
        </w:rPr>
        <w:t xml:space="preserve"> </w:t>
      </w:r>
      <w:r>
        <w:rPr>
          <w:w w:val="80"/>
        </w:rPr>
        <w:t>FAULTING</w:t>
      </w:r>
      <w:r>
        <w:rPr>
          <w:spacing w:val="-5"/>
        </w:rPr>
        <w:t xml:space="preserve"> </w:t>
      </w:r>
      <w:r>
        <w:rPr>
          <w:w w:val="80"/>
        </w:rPr>
        <w:t>ON</w:t>
      </w:r>
      <w:r>
        <w:rPr>
          <w:spacing w:val="-6"/>
        </w:rPr>
        <w:t xml:space="preserve"> </w:t>
      </w:r>
      <w:r>
        <w:rPr>
          <w:w w:val="80"/>
        </w:rPr>
        <w:t>THE</w:t>
      </w:r>
      <w:r>
        <w:rPr>
          <w:spacing w:val="-7"/>
        </w:rPr>
        <w:t xml:space="preserve"> </w:t>
      </w:r>
      <w:r>
        <w:rPr>
          <w:w w:val="80"/>
        </w:rPr>
        <w:t>RELIEF</w:t>
      </w:r>
      <w:r>
        <w:rPr>
          <w:spacing w:val="-4"/>
        </w:rPr>
        <w:t xml:space="preserve"> </w:t>
      </w:r>
      <w:r>
        <w:rPr>
          <w:w w:val="80"/>
        </w:rPr>
        <w:t>OF</w:t>
      </w:r>
      <w:r>
        <w:rPr>
          <w:spacing w:val="-5"/>
        </w:rPr>
        <w:t xml:space="preserve"> </w:t>
      </w:r>
      <w:r>
        <w:rPr>
          <w:spacing w:val="-2"/>
          <w:w w:val="80"/>
        </w:rPr>
        <w:t>UGANDA</w:t>
      </w:r>
    </w:p>
    <w:p w:rsidR="00E5575B" w:rsidRDefault="00D512E5">
      <w:pPr>
        <w:pStyle w:val="BodyText"/>
        <w:spacing w:before="3" w:line="226" w:lineRule="exact"/>
        <w:ind w:left="460"/>
      </w:pPr>
      <w:r>
        <w:rPr>
          <w:w w:val="80"/>
        </w:rPr>
        <w:t>Faulting</w:t>
      </w:r>
      <w:r>
        <w:rPr>
          <w:spacing w:val="-6"/>
        </w:rPr>
        <w:t xml:space="preserve"> </w:t>
      </w:r>
      <w:r>
        <w:rPr>
          <w:w w:val="80"/>
        </w:rPr>
        <w:t>is</w:t>
      </w:r>
      <w:r>
        <w:rPr>
          <w:spacing w:val="-5"/>
        </w:rPr>
        <w:t xml:space="preserve"> </w:t>
      </w:r>
      <w:r>
        <w:rPr>
          <w:w w:val="80"/>
        </w:rPr>
        <w:t>responsible</w:t>
      </w:r>
      <w:r>
        <w:rPr>
          <w:spacing w:val="-5"/>
        </w:rPr>
        <w:t xml:space="preserve"> </w:t>
      </w:r>
      <w:r>
        <w:rPr>
          <w:w w:val="80"/>
        </w:rPr>
        <w:t>for</w:t>
      </w:r>
      <w:r>
        <w:rPr>
          <w:spacing w:val="-5"/>
        </w:rPr>
        <w:t xml:space="preserve"> </w:t>
      </w:r>
      <w:r>
        <w:rPr>
          <w:w w:val="80"/>
        </w:rPr>
        <w:t>the</w:t>
      </w:r>
      <w:r>
        <w:rPr>
          <w:spacing w:val="-5"/>
        </w:rPr>
        <w:t xml:space="preserve"> </w:t>
      </w:r>
      <w:r>
        <w:rPr>
          <w:w w:val="80"/>
        </w:rPr>
        <w:t>formation</w:t>
      </w:r>
      <w:r>
        <w:rPr>
          <w:spacing w:val="-5"/>
        </w:rPr>
        <w:t xml:space="preserve"> </w:t>
      </w:r>
      <w:r>
        <w:rPr>
          <w:w w:val="80"/>
        </w:rPr>
        <w:t>of</w:t>
      </w:r>
      <w:r>
        <w:rPr>
          <w:spacing w:val="-5"/>
        </w:rPr>
        <w:t xml:space="preserve"> </w:t>
      </w:r>
      <w:r>
        <w:rPr>
          <w:w w:val="80"/>
        </w:rPr>
        <w:t>the</w:t>
      </w:r>
      <w:r>
        <w:rPr>
          <w:spacing w:val="-6"/>
        </w:rPr>
        <w:t xml:space="preserve"> </w:t>
      </w:r>
      <w:r>
        <w:rPr>
          <w:w w:val="80"/>
        </w:rPr>
        <w:t>following</w:t>
      </w:r>
      <w:r>
        <w:rPr>
          <w:spacing w:val="-5"/>
        </w:rPr>
        <w:t xml:space="preserve"> </w:t>
      </w:r>
      <w:r>
        <w:rPr>
          <w:w w:val="80"/>
        </w:rPr>
        <w:t>landforms</w:t>
      </w:r>
      <w:r>
        <w:rPr>
          <w:spacing w:val="-3"/>
        </w:rPr>
        <w:t xml:space="preserve"> </w:t>
      </w:r>
      <w:r>
        <w:rPr>
          <w:w w:val="80"/>
        </w:rPr>
        <w:t>both</w:t>
      </w:r>
      <w:r>
        <w:rPr>
          <w:spacing w:val="-5"/>
        </w:rPr>
        <w:t xml:space="preserve"> </w:t>
      </w:r>
      <w:r>
        <w:rPr>
          <w:w w:val="80"/>
        </w:rPr>
        <w:t>as</w:t>
      </w:r>
      <w:r>
        <w:rPr>
          <w:spacing w:val="-5"/>
        </w:rPr>
        <w:t xml:space="preserve"> </w:t>
      </w:r>
      <w:r>
        <w:rPr>
          <w:w w:val="80"/>
        </w:rPr>
        <w:t>direct</w:t>
      </w:r>
      <w:r>
        <w:rPr>
          <w:spacing w:val="-5"/>
        </w:rPr>
        <w:t xml:space="preserve"> </w:t>
      </w:r>
      <w:r>
        <w:rPr>
          <w:w w:val="80"/>
        </w:rPr>
        <w:t>and</w:t>
      </w:r>
      <w:r>
        <w:rPr>
          <w:spacing w:val="-5"/>
        </w:rPr>
        <w:t xml:space="preserve"> </w:t>
      </w:r>
      <w:r>
        <w:rPr>
          <w:w w:val="80"/>
        </w:rPr>
        <w:t>indirect</w:t>
      </w:r>
      <w:r>
        <w:rPr>
          <w:spacing w:val="-5"/>
        </w:rPr>
        <w:t xml:space="preserve"> </w:t>
      </w:r>
      <w:r>
        <w:rPr>
          <w:spacing w:val="-2"/>
          <w:w w:val="80"/>
        </w:rPr>
        <w:t>effects;</w:t>
      </w:r>
    </w:p>
    <w:p w:rsidR="00E5575B" w:rsidRDefault="00D512E5">
      <w:pPr>
        <w:pStyle w:val="Heading2"/>
        <w:spacing w:line="229" w:lineRule="exact"/>
      </w:pPr>
      <w:r>
        <w:rPr>
          <w:w w:val="80"/>
        </w:rPr>
        <w:t>The</w:t>
      </w:r>
      <w:r>
        <w:rPr>
          <w:spacing w:val="-6"/>
        </w:rPr>
        <w:t xml:space="preserve"> </w:t>
      </w:r>
      <w:r>
        <w:rPr>
          <w:w w:val="80"/>
        </w:rPr>
        <w:t>faulted</w:t>
      </w:r>
      <w:r>
        <w:rPr>
          <w:spacing w:val="-7"/>
        </w:rPr>
        <w:t xml:space="preserve"> </w:t>
      </w:r>
      <w:r>
        <w:rPr>
          <w:w w:val="80"/>
        </w:rPr>
        <w:t>features</w:t>
      </w:r>
      <w:r>
        <w:rPr>
          <w:spacing w:val="-5"/>
        </w:rPr>
        <w:t xml:space="preserve"> </w:t>
      </w:r>
      <w:r>
        <w:rPr>
          <w:w w:val="80"/>
        </w:rPr>
        <w:t>in</w:t>
      </w:r>
      <w:r>
        <w:rPr>
          <w:spacing w:val="-4"/>
        </w:rPr>
        <w:t xml:space="preserve"> </w:t>
      </w:r>
      <w:r>
        <w:rPr>
          <w:w w:val="80"/>
        </w:rPr>
        <w:t>Uganda</w:t>
      </w:r>
      <w:r>
        <w:rPr>
          <w:spacing w:val="-6"/>
        </w:rPr>
        <w:t xml:space="preserve"> </w:t>
      </w:r>
      <w:r>
        <w:rPr>
          <w:spacing w:val="-4"/>
          <w:w w:val="80"/>
        </w:rPr>
        <w:t>are;</w:t>
      </w:r>
    </w:p>
    <w:p w:rsidR="00E5575B" w:rsidRDefault="00D512E5">
      <w:pPr>
        <w:pStyle w:val="BodyText"/>
        <w:spacing w:before="4"/>
        <w:ind w:left="460"/>
      </w:pPr>
      <w:proofErr w:type="gramStart"/>
      <w:r>
        <w:rPr>
          <w:w w:val="80"/>
        </w:rPr>
        <w:t>The</w:t>
      </w:r>
      <w:r>
        <w:rPr>
          <w:spacing w:val="-6"/>
        </w:rPr>
        <w:t xml:space="preserve"> </w:t>
      </w:r>
      <w:r>
        <w:rPr>
          <w:w w:val="80"/>
        </w:rPr>
        <w:t>rift</w:t>
      </w:r>
      <w:r>
        <w:rPr>
          <w:spacing w:val="-5"/>
        </w:rPr>
        <w:t xml:space="preserve"> </w:t>
      </w:r>
      <w:r>
        <w:rPr>
          <w:w w:val="80"/>
        </w:rPr>
        <w:t>valley</w:t>
      </w:r>
      <w:r>
        <w:rPr>
          <w:spacing w:val="-6"/>
        </w:rPr>
        <w:t xml:space="preserve"> </w:t>
      </w:r>
      <w:r>
        <w:rPr>
          <w:w w:val="80"/>
        </w:rPr>
        <w:t>such</w:t>
      </w:r>
      <w:r>
        <w:rPr>
          <w:spacing w:val="-5"/>
        </w:rPr>
        <w:t xml:space="preserve"> </w:t>
      </w:r>
      <w:r>
        <w:rPr>
          <w:w w:val="80"/>
        </w:rPr>
        <w:t>as</w:t>
      </w:r>
      <w:r>
        <w:rPr>
          <w:spacing w:val="-6"/>
        </w:rPr>
        <w:t xml:space="preserve"> </w:t>
      </w:r>
      <w:r>
        <w:rPr>
          <w:w w:val="80"/>
        </w:rPr>
        <w:t>the</w:t>
      </w:r>
      <w:r>
        <w:rPr>
          <w:spacing w:val="-2"/>
        </w:rPr>
        <w:t xml:space="preserve"> </w:t>
      </w:r>
      <w:r>
        <w:rPr>
          <w:w w:val="80"/>
        </w:rPr>
        <w:t>Western</w:t>
      </w:r>
      <w:r>
        <w:rPr>
          <w:spacing w:val="-6"/>
        </w:rPr>
        <w:t xml:space="preserve"> </w:t>
      </w:r>
      <w:r>
        <w:rPr>
          <w:w w:val="80"/>
        </w:rPr>
        <w:t>rift</w:t>
      </w:r>
      <w:r>
        <w:rPr>
          <w:spacing w:val="-5"/>
        </w:rPr>
        <w:t xml:space="preserve"> </w:t>
      </w:r>
      <w:r>
        <w:rPr>
          <w:w w:val="80"/>
        </w:rPr>
        <w:t>valley</w:t>
      </w:r>
      <w:r>
        <w:rPr>
          <w:spacing w:val="-6"/>
        </w:rPr>
        <w:t xml:space="preserve"> </w:t>
      </w:r>
      <w:r>
        <w:rPr>
          <w:w w:val="80"/>
        </w:rPr>
        <w:t>along</w:t>
      </w:r>
      <w:r>
        <w:rPr>
          <w:spacing w:val="-5"/>
        </w:rPr>
        <w:t xml:space="preserve"> </w:t>
      </w:r>
      <w:r>
        <w:rPr>
          <w:w w:val="80"/>
        </w:rPr>
        <w:t>the</w:t>
      </w:r>
      <w:r>
        <w:rPr>
          <w:spacing w:val="-5"/>
        </w:rPr>
        <w:t xml:space="preserve"> </w:t>
      </w:r>
      <w:r>
        <w:rPr>
          <w:w w:val="80"/>
        </w:rPr>
        <w:t>border</w:t>
      </w:r>
      <w:r>
        <w:rPr>
          <w:spacing w:val="-6"/>
        </w:rPr>
        <w:t xml:space="preserve"> </w:t>
      </w:r>
      <w:r>
        <w:rPr>
          <w:w w:val="80"/>
        </w:rPr>
        <w:t>of</w:t>
      </w:r>
      <w:r>
        <w:rPr>
          <w:spacing w:val="-5"/>
        </w:rPr>
        <w:t xml:space="preserve"> </w:t>
      </w:r>
      <w:r>
        <w:rPr>
          <w:w w:val="80"/>
        </w:rPr>
        <w:t>Uganda</w:t>
      </w:r>
      <w:r>
        <w:rPr>
          <w:spacing w:val="-1"/>
        </w:rPr>
        <w:t xml:space="preserve"> </w:t>
      </w:r>
      <w:r>
        <w:rPr>
          <w:w w:val="80"/>
        </w:rPr>
        <w:t>-</w:t>
      </w:r>
      <w:r>
        <w:rPr>
          <w:spacing w:val="-4"/>
        </w:rPr>
        <w:t xml:space="preserve"> </w:t>
      </w:r>
      <w:r>
        <w:rPr>
          <w:w w:val="80"/>
        </w:rPr>
        <w:t>D.R.C</w:t>
      </w:r>
      <w:r>
        <w:rPr>
          <w:spacing w:val="-7"/>
        </w:rPr>
        <w:t xml:space="preserve"> </w:t>
      </w:r>
      <w:r>
        <w:rPr>
          <w:w w:val="80"/>
        </w:rPr>
        <w:t>in</w:t>
      </w:r>
      <w:r>
        <w:rPr>
          <w:spacing w:val="-3"/>
        </w:rPr>
        <w:t xml:space="preserve"> </w:t>
      </w:r>
      <w:r>
        <w:rPr>
          <w:w w:val="80"/>
        </w:rPr>
        <w:t>Buliisa</w:t>
      </w:r>
      <w:r>
        <w:rPr>
          <w:spacing w:val="-5"/>
        </w:rPr>
        <w:t xml:space="preserve"> </w:t>
      </w:r>
      <w:r>
        <w:rPr>
          <w:w w:val="80"/>
        </w:rPr>
        <w:t>and</w:t>
      </w:r>
      <w:r>
        <w:rPr>
          <w:spacing w:val="-3"/>
        </w:rPr>
        <w:t xml:space="preserve"> </w:t>
      </w:r>
      <w:r>
        <w:rPr>
          <w:spacing w:val="-2"/>
          <w:w w:val="80"/>
        </w:rPr>
        <w:t>Bundibugyo.</w:t>
      </w:r>
      <w:proofErr w:type="gramEnd"/>
    </w:p>
    <w:p w:rsidR="00E5575B" w:rsidRDefault="00D512E5">
      <w:pPr>
        <w:pStyle w:val="BodyText"/>
        <w:spacing w:before="4" w:line="242" w:lineRule="auto"/>
        <w:ind w:left="460" w:right="712"/>
      </w:pPr>
      <w:r>
        <w:rPr>
          <w:w w:val="80"/>
        </w:rPr>
        <w:t>A horst is Mt.</w:t>
      </w:r>
      <w:r>
        <w:t xml:space="preserve"> </w:t>
      </w:r>
      <w:r>
        <w:rPr>
          <w:w w:val="80"/>
        </w:rPr>
        <w:t>Rwenzori found</w:t>
      </w:r>
      <w:r>
        <w:t xml:space="preserve"> </w:t>
      </w:r>
      <w:r>
        <w:rPr>
          <w:w w:val="80"/>
        </w:rPr>
        <w:t>in</w:t>
      </w:r>
      <w:r>
        <w:t xml:space="preserve"> </w:t>
      </w:r>
      <w:r>
        <w:rPr>
          <w:w w:val="80"/>
        </w:rPr>
        <w:t>Western Uganda</w:t>
      </w:r>
      <w:r>
        <w:t xml:space="preserve"> </w:t>
      </w:r>
      <w:r>
        <w:rPr>
          <w:w w:val="80"/>
        </w:rPr>
        <w:t>on the floor</w:t>
      </w:r>
      <w:r>
        <w:t xml:space="preserve"> </w:t>
      </w:r>
      <w:r>
        <w:rPr>
          <w:w w:val="80"/>
        </w:rPr>
        <w:t>of the Western rift</w:t>
      </w:r>
      <w:r>
        <w:t xml:space="preserve"> </w:t>
      </w:r>
      <w:r>
        <w:rPr>
          <w:w w:val="80"/>
        </w:rPr>
        <w:t>valley</w:t>
      </w:r>
      <w:r>
        <w:t xml:space="preserve"> </w:t>
      </w:r>
      <w:r>
        <w:rPr>
          <w:w w:val="80"/>
        </w:rPr>
        <w:t>on Uganda</w:t>
      </w:r>
      <w:r>
        <w:t xml:space="preserve"> </w:t>
      </w:r>
      <w:r>
        <w:rPr>
          <w:w w:val="80"/>
        </w:rPr>
        <w:t>– DRC</w:t>
      </w:r>
      <w:r>
        <w:t xml:space="preserve"> </w:t>
      </w:r>
      <w:r>
        <w:rPr>
          <w:w w:val="80"/>
        </w:rPr>
        <w:t>border, in</w:t>
      </w:r>
      <w:r>
        <w:t xml:space="preserve"> </w:t>
      </w:r>
      <w:r>
        <w:rPr>
          <w:w w:val="80"/>
        </w:rPr>
        <w:t>Bundibugyo,</w:t>
      </w:r>
      <w:r>
        <w:t xml:space="preserve"> </w:t>
      </w:r>
      <w:r>
        <w:rPr>
          <w:w w:val="80"/>
        </w:rPr>
        <w:t>Kasese and</w:t>
      </w:r>
      <w:r>
        <w:t xml:space="preserve"> </w:t>
      </w:r>
      <w:r>
        <w:rPr>
          <w:w w:val="80"/>
        </w:rPr>
        <w:t xml:space="preserve">Kabarole </w:t>
      </w:r>
      <w:r>
        <w:rPr>
          <w:spacing w:val="-2"/>
          <w:w w:val="90"/>
        </w:rPr>
        <w:t>districts.</w:t>
      </w:r>
    </w:p>
    <w:p w:rsidR="00E5575B" w:rsidRDefault="00D512E5">
      <w:pPr>
        <w:pStyle w:val="BodyText"/>
        <w:spacing w:before="2"/>
        <w:ind w:left="460"/>
      </w:pPr>
      <w:r>
        <w:rPr>
          <w:w w:val="80"/>
        </w:rPr>
        <w:t>A</w:t>
      </w:r>
      <w:r>
        <w:rPr>
          <w:spacing w:val="-6"/>
        </w:rPr>
        <w:t xml:space="preserve"> </w:t>
      </w:r>
      <w:r>
        <w:rPr>
          <w:w w:val="80"/>
        </w:rPr>
        <w:t>tilt</w:t>
      </w:r>
      <w:r>
        <w:rPr>
          <w:spacing w:val="-5"/>
        </w:rPr>
        <w:t xml:space="preserve"> </w:t>
      </w:r>
      <w:r>
        <w:rPr>
          <w:w w:val="80"/>
        </w:rPr>
        <w:t>block</w:t>
      </w:r>
      <w:r>
        <w:rPr>
          <w:spacing w:val="-4"/>
        </w:rPr>
        <w:t xml:space="preserve"> </w:t>
      </w:r>
      <w:r>
        <w:rPr>
          <w:w w:val="80"/>
        </w:rPr>
        <w:t>is</w:t>
      </w:r>
      <w:r>
        <w:rPr>
          <w:spacing w:val="-5"/>
        </w:rPr>
        <w:t xml:space="preserve"> </w:t>
      </w:r>
      <w:r>
        <w:rPr>
          <w:w w:val="80"/>
        </w:rPr>
        <w:t>found</w:t>
      </w:r>
      <w:r>
        <w:rPr>
          <w:spacing w:val="-5"/>
        </w:rPr>
        <w:t xml:space="preserve"> </w:t>
      </w:r>
      <w:r>
        <w:rPr>
          <w:w w:val="80"/>
        </w:rPr>
        <w:t>on</w:t>
      </w:r>
      <w:r>
        <w:rPr>
          <w:spacing w:val="-3"/>
        </w:rPr>
        <w:t xml:space="preserve"> </w:t>
      </w:r>
      <w:r>
        <w:rPr>
          <w:w w:val="80"/>
        </w:rPr>
        <w:t>Mt.</w:t>
      </w:r>
      <w:r>
        <w:rPr>
          <w:spacing w:val="-5"/>
        </w:rPr>
        <w:t xml:space="preserve"> </w:t>
      </w:r>
      <w:r>
        <w:rPr>
          <w:w w:val="80"/>
        </w:rPr>
        <w:t>Rwenzori</w:t>
      </w:r>
      <w:r>
        <w:rPr>
          <w:spacing w:val="-4"/>
        </w:rPr>
        <w:t xml:space="preserve"> </w:t>
      </w:r>
      <w:r>
        <w:rPr>
          <w:w w:val="80"/>
        </w:rPr>
        <w:t>ranges</w:t>
      </w:r>
      <w:r>
        <w:rPr>
          <w:spacing w:val="-5"/>
        </w:rPr>
        <w:t xml:space="preserve"> </w:t>
      </w:r>
      <w:r>
        <w:rPr>
          <w:w w:val="80"/>
        </w:rPr>
        <w:t>at</w:t>
      </w:r>
      <w:r>
        <w:rPr>
          <w:spacing w:val="-5"/>
        </w:rPr>
        <w:t xml:space="preserve"> </w:t>
      </w:r>
      <w:r>
        <w:rPr>
          <w:w w:val="80"/>
        </w:rPr>
        <w:t>Mt</w:t>
      </w:r>
      <w:r>
        <w:rPr>
          <w:spacing w:val="-4"/>
        </w:rPr>
        <w:t xml:space="preserve"> </w:t>
      </w:r>
      <w:r>
        <w:rPr>
          <w:w w:val="80"/>
        </w:rPr>
        <w:t>Stanley,</w:t>
      </w:r>
      <w:r>
        <w:rPr>
          <w:spacing w:val="-5"/>
        </w:rPr>
        <w:t xml:space="preserve"> </w:t>
      </w:r>
      <w:r>
        <w:rPr>
          <w:w w:val="80"/>
        </w:rPr>
        <w:t>which</w:t>
      </w:r>
      <w:r>
        <w:rPr>
          <w:spacing w:val="-4"/>
        </w:rPr>
        <w:t xml:space="preserve"> </w:t>
      </w:r>
      <w:r>
        <w:rPr>
          <w:w w:val="80"/>
        </w:rPr>
        <w:t>forms</w:t>
      </w:r>
      <w:r>
        <w:rPr>
          <w:spacing w:val="-5"/>
        </w:rPr>
        <w:t xml:space="preserve"> </w:t>
      </w:r>
      <w:r>
        <w:rPr>
          <w:w w:val="80"/>
        </w:rPr>
        <w:t>Margherita</w:t>
      </w:r>
      <w:r>
        <w:rPr>
          <w:spacing w:val="-5"/>
        </w:rPr>
        <w:t xml:space="preserve"> </w:t>
      </w:r>
      <w:r>
        <w:rPr>
          <w:w w:val="80"/>
        </w:rPr>
        <w:t>peak</w:t>
      </w:r>
      <w:r>
        <w:rPr>
          <w:spacing w:val="-4"/>
        </w:rPr>
        <w:t xml:space="preserve"> </w:t>
      </w:r>
      <w:r>
        <w:rPr>
          <w:w w:val="80"/>
        </w:rPr>
        <w:t>in</w:t>
      </w:r>
      <w:r>
        <w:rPr>
          <w:spacing w:val="-5"/>
        </w:rPr>
        <w:t xml:space="preserve"> </w:t>
      </w:r>
      <w:r>
        <w:rPr>
          <w:spacing w:val="-2"/>
          <w:w w:val="80"/>
        </w:rPr>
        <w:t>Bundibugyo.</w:t>
      </w:r>
    </w:p>
    <w:p w:rsidR="00E5575B" w:rsidRDefault="00D512E5">
      <w:pPr>
        <w:pStyle w:val="BodyText"/>
        <w:spacing w:before="1" w:line="244" w:lineRule="auto"/>
        <w:ind w:left="460" w:right="712"/>
      </w:pPr>
      <w:proofErr w:type="gramStart"/>
      <w:r>
        <w:rPr>
          <w:w w:val="85"/>
        </w:rPr>
        <w:t>Faulted</w:t>
      </w:r>
      <w:r>
        <w:rPr>
          <w:spacing w:val="-3"/>
          <w:w w:val="85"/>
        </w:rPr>
        <w:t xml:space="preserve"> </w:t>
      </w:r>
      <w:r>
        <w:rPr>
          <w:w w:val="85"/>
        </w:rPr>
        <w:t>lakes</w:t>
      </w:r>
      <w:r>
        <w:rPr>
          <w:spacing w:val="-3"/>
          <w:w w:val="85"/>
        </w:rPr>
        <w:t xml:space="preserve"> </w:t>
      </w:r>
      <w:r>
        <w:rPr>
          <w:w w:val="85"/>
        </w:rPr>
        <w:t>/</w:t>
      </w:r>
      <w:r>
        <w:rPr>
          <w:spacing w:val="-3"/>
          <w:w w:val="85"/>
        </w:rPr>
        <w:t xml:space="preserve"> </w:t>
      </w:r>
      <w:r>
        <w:rPr>
          <w:w w:val="85"/>
        </w:rPr>
        <w:t>grabens</w:t>
      </w:r>
      <w:r>
        <w:rPr>
          <w:spacing w:val="-3"/>
          <w:w w:val="85"/>
        </w:rPr>
        <w:t xml:space="preserve"> </w:t>
      </w:r>
      <w:r>
        <w:rPr>
          <w:w w:val="85"/>
        </w:rPr>
        <w:t>such</w:t>
      </w:r>
      <w:r>
        <w:rPr>
          <w:spacing w:val="-3"/>
          <w:w w:val="85"/>
        </w:rPr>
        <w:t xml:space="preserve"> </w:t>
      </w:r>
      <w:r>
        <w:rPr>
          <w:w w:val="85"/>
        </w:rPr>
        <w:t>as</w:t>
      </w:r>
      <w:r>
        <w:rPr>
          <w:spacing w:val="-1"/>
          <w:w w:val="85"/>
        </w:rPr>
        <w:t xml:space="preserve"> </w:t>
      </w:r>
      <w:r>
        <w:rPr>
          <w:w w:val="85"/>
        </w:rPr>
        <w:t>L.</w:t>
      </w:r>
      <w:r>
        <w:rPr>
          <w:spacing w:val="-3"/>
          <w:w w:val="85"/>
        </w:rPr>
        <w:t xml:space="preserve"> </w:t>
      </w:r>
      <w:r>
        <w:rPr>
          <w:w w:val="85"/>
        </w:rPr>
        <w:t>Albert</w:t>
      </w:r>
      <w:r>
        <w:rPr>
          <w:spacing w:val="-3"/>
          <w:w w:val="85"/>
        </w:rPr>
        <w:t xml:space="preserve"> </w:t>
      </w:r>
      <w:r>
        <w:rPr>
          <w:w w:val="85"/>
        </w:rPr>
        <w:t>in</w:t>
      </w:r>
      <w:r>
        <w:rPr>
          <w:spacing w:val="-3"/>
          <w:w w:val="85"/>
        </w:rPr>
        <w:t xml:space="preserve"> </w:t>
      </w:r>
      <w:r>
        <w:rPr>
          <w:w w:val="85"/>
        </w:rPr>
        <w:t>Buliisa</w:t>
      </w:r>
      <w:r>
        <w:rPr>
          <w:spacing w:val="-3"/>
          <w:w w:val="85"/>
        </w:rPr>
        <w:t xml:space="preserve"> </w:t>
      </w:r>
      <w:r>
        <w:rPr>
          <w:w w:val="85"/>
        </w:rPr>
        <w:t>and</w:t>
      </w:r>
      <w:r>
        <w:rPr>
          <w:spacing w:val="-3"/>
          <w:w w:val="85"/>
        </w:rPr>
        <w:t xml:space="preserve"> </w:t>
      </w:r>
      <w:r>
        <w:rPr>
          <w:w w:val="85"/>
        </w:rPr>
        <w:t>Hoima,</w:t>
      </w:r>
      <w:r>
        <w:rPr>
          <w:spacing w:val="-3"/>
          <w:w w:val="85"/>
        </w:rPr>
        <w:t xml:space="preserve"> </w:t>
      </w:r>
      <w:r>
        <w:rPr>
          <w:w w:val="85"/>
        </w:rPr>
        <w:t>L.</w:t>
      </w:r>
      <w:r>
        <w:rPr>
          <w:spacing w:val="-1"/>
          <w:w w:val="85"/>
        </w:rPr>
        <w:t xml:space="preserve"> </w:t>
      </w:r>
      <w:r>
        <w:rPr>
          <w:w w:val="85"/>
        </w:rPr>
        <w:t>Edward</w:t>
      </w:r>
      <w:r>
        <w:rPr>
          <w:spacing w:val="-3"/>
          <w:w w:val="85"/>
        </w:rPr>
        <w:t xml:space="preserve"> </w:t>
      </w:r>
      <w:r>
        <w:rPr>
          <w:w w:val="85"/>
        </w:rPr>
        <w:t>and</w:t>
      </w:r>
      <w:r>
        <w:rPr>
          <w:spacing w:val="-3"/>
          <w:w w:val="85"/>
        </w:rPr>
        <w:t xml:space="preserve"> </w:t>
      </w:r>
      <w:r>
        <w:rPr>
          <w:w w:val="85"/>
        </w:rPr>
        <w:t>L.</w:t>
      </w:r>
      <w:r>
        <w:rPr>
          <w:spacing w:val="-3"/>
          <w:w w:val="85"/>
        </w:rPr>
        <w:t xml:space="preserve"> </w:t>
      </w:r>
      <w:r>
        <w:rPr>
          <w:w w:val="85"/>
        </w:rPr>
        <w:t>George</w:t>
      </w:r>
      <w:r>
        <w:rPr>
          <w:spacing w:val="-3"/>
          <w:w w:val="85"/>
        </w:rPr>
        <w:t xml:space="preserve"> </w:t>
      </w:r>
      <w:r>
        <w:rPr>
          <w:w w:val="85"/>
        </w:rPr>
        <w:t>in</w:t>
      </w:r>
      <w:r>
        <w:rPr>
          <w:spacing w:val="-3"/>
          <w:w w:val="85"/>
        </w:rPr>
        <w:t xml:space="preserve"> </w:t>
      </w:r>
      <w:r>
        <w:rPr>
          <w:w w:val="85"/>
        </w:rPr>
        <w:t>Kasese</w:t>
      </w:r>
      <w:r>
        <w:rPr>
          <w:spacing w:val="-3"/>
          <w:w w:val="85"/>
        </w:rPr>
        <w:t xml:space="preserve"> </w:t>
      </w:r>
      <w:r>
        <w:rPr>
          <w:w w:val="85"/>
        </w:rPr>
        <w:t>and</w:t>
      </w:r>
      <w:r>
        <w:rPr>
          <w:spacing w:val="-3"/>
          <w:w w:val="85"/>
        </w:rPr>
        <w:t xml:space="preserve"> </w:t>
      </w:r>
      <w:r>
        <w:rPr>
          <w:w w:val="85"/>
        </w:rPr>
        <w:t>Bushenyi,</w:t>
      </w:r>
      <w:r>
        <w:rPr>
          <w:spacing w:val="-3"/>
          <w:w w:val="85"/>
        </w:rPr>
        <w:t xml:space="preserve"> </w:t>
      </w:r>
      <w:r>
        <w:rPr>
          <w:w w:val="85"/>
        </w:rPr>
        <w:t>all</w:t>
      </w:r>
      <w:r>
        <w:rPr>
          <w:spacing w:val="-3"/>
          <w:w w:val="85"/>
        </w:rPr>
        <w:t xml:space="preserve"> </w:t>
      </w:r>
      <w:r>
        <w:rPr>
          <w:w w:val="85"/>
        </w:rPr>
        <w:t>in</w:t>
      </w:r>
      <w:r>
        <w:rPr>
          <w:spacing w:val="-3"/>
          <w:w w:val="85"/>
        </w:rPr>
        <w:t xml:space="preserve"> </w:t>
      </w:r>
      <w:r>
        <w:rPr>
          <w:w w:val="85"/>
        </w:rPr>
        <w:t>the</w:t>
      </w:r>
      <w:r>
        <w:rPr>
          <w:spacing w:val="-2"/>
          <w:w w:val="85"/>
        </w:rPr>
        <w:t xml:space="preserve"> </w:t>
      </w:r>
      <w:r>
        <w:rPr>
          <w:w w:val="85"/>
        </w:rPr>
        <w:t>floor</w:t>
      </w:r>
      <w:r>
        <w:rPr>
          <w:spacing w:val="-3"/>
          <w:w w:val="85"/>
        </w:rPr>
        <w:t xml:space="preserve"> </w:t>
      </w:r>
      <w:r>
        <w:rPr>
          <w:w w:val="85"/>
        </w:rPr>
        <w:t>of</w:t>
      </w:r>
      <w:r>
        <w:rPr>
          <w:spacing w:val="-3"/>
          <w:w w:val="85"/>
        </w:rPr>
        <w:t xml:space="preserve"> </w:t>
      </w:r>
      <w:r>
        <w:rPr>
          <w:w w:val="85"/>
        </w:rPr>
        <w:t>the</w:t>
      </w:r>
      <w:r>
        <w:rPr>
          <w:spacing w:val="-2"/>
          <w:w w:val="85"/>
        </w:rPr>
        <w:t xml:space="preserve"> </w:t>
      </w:r>
      <w:r>
        <w:rPr>
          <w:w w:val="85"/>
        </w:rPr>
        <w:t>Western</w:t>
      </w:r>
      <w:r>
        <w:rPr>
          <w:spacing w:val="-3"/>
        </w:rPr>
        <w:t xml:space="preserve"> </w:t>
      </w:r>
      <w:r>
        <w:rPr>
          <w:w w:val="85"/>
        </w:rPr>
        <w:t xml:space="preserve">rift </w:t>
      </w:r>
      <w:r>
        <w:rPr>
          <w:spacing w:val="-2"/>
          <w:w w:val="90"/>
        </w:rPr>
        <w:t>valley.</w:t>
      </w:r>
      <w:proofErr w:type="gramEnd"/>
    </w:p>
    <w:p w:rsidR="00E5575B" w:rsidRDefault="00D512E5">
      <w:pPr>
        <w:pStyle w:val="BodyText"/>
        <w:spacing w:line="225" w:lineRule="exact"/>
        <w:ind w:left="460"/>
      </w:pPr>
      <w:r>
        <w:rPr>
          <w:w w:val="80"/>
        </w:rPr>
        <w:t>Fault</w:t>
      </w:r>
      <w:r>
        <w:rPr>
          <w:spacing w:val="-6"/>
        </w:rPr>
        <w:t xml:space="preserve"> </w:t>
      </w:r>
      <w:r>
        <w:rPr>
          <w:w w:val="80"/>
        </w:rPr>
        <w:t>guided</w:t>
      </w:r>
      <w:r>
        <w:rPr>
          <w:spacing w:val="-5"/>
        </w:rPr>
        <w:t xml:space="preserve"> </w:t>
      </w:r>
      <w:r>
        <w:rPr>
          <w:w w:val="80"/>
        </w:rPr>
        <w:t>valleys</w:t>
      </w:r>
      <w:r>
        <w:rPr>
          <w:spacing w:val="-6"/>
        </w:rPr>
        <w:t xml:space="preserve"> </w:t>
      </w:r>
      <w:r>
        <w:rPr>
          <w:w w:val="80"/>
        </w:rPr>
        <w:t>such</w:t>
      </w:r>
      <w:r>
        <w:rPr>
          <w:spacing w:val="-5"/>
        </w:rPr>
        <w:t xml:space="preserve"> </w:t>
      </w:r>
      <w:r>
        <w:rPr>
          <w:w w:val="80"/>
        </w:rPr>
        <w:t>as</w:t>
      </w:r>
      <w:r>
        <w:rPr>
          <w:spacing w:val="-5"/>
        </w:rPr>
        <w:t xml:space="preserve"> </w:t>
      </w:r>
      <w:r>
        <w:rPr>
          <w:w w:val="80"/>
        </w:rPr>
        <w:t>R.</w:t>
      </w:r>
      <w:r>
        <w:rPr>
          <w:spacing w:val="-4"/>
        </w:rPr>
        <w:t xml:space="preserve"> </w:t>
      </w:r>
      <w:r>
        <w:rPr>
          <w:w w:val="80"/>
        </w:rPr>
        <w:t>Aswa</w:t>
      </w:r>
      <w:r>
        <w:rPr>
          <w:spacing w:val="-5"/>
        </w:rPr>
        <w:t xml:space="preserve"> </w:t>
      </w:r>
      <w:r>
        <w:rPr>
          <w:w w:val="80"/>
        </w:rPr>
        <w:t>in</w:t>
      </w:r>
      <w:r>
        <w:rPr>
          <w:spacing w:val="-5"/>
        </w:rPr>
        <w:t xml:space="preserve"> </w:t>
      </w:r>
      <w:r>
        <w:rPr>
          <w:w w:val="80"/>
        </w:rPr>
        <w:t>Adjumani</w:t>
      </w:r>
      <w:r>
        <w:rPr>
          <w:spacing w:val="-6"/>
        </w:rPr>
        <w:t xml:space="preserve"> </w:t>
      </w:r>
      <w:r>
        <w:rPr>
          <w:w w:val="80"/>
        </w:rPr>
        <w:t>in</w:t>
      </w:r>
      <w:r>
        <w:rPr>
          <w:spacing w:val="-5"/>
        </w:rPr>
        <w:t xml:space="preserve"> </w:t>
      </w:r>
      <w:r>
        <w:rPr>
          <w:w w:val="80"/>
        </w:rPr>
        <w:t>Northern</w:t>
      </w:r>
      <w:r>
        <w:rPr>
          <w:spacing w:val="-6"/>
        </w:rPr>
        <w:t xml:space="preserve"> </w:t>
      </w:r>
      <w:r>
        <w:rPr>
          <w:w w:val="80"/>
        </w:rPr>
        <w:t>Uganda</w:t>
      </w:r>
      <w:r>
        <w:rPr>
          <w:spacing w:val="-5"/>
        </w:rPr>
        <w:t xml:space="preserve"> </w:t>
      </w:r>
      <w:r>
        <w:rPr>
          <w:w w:val="80"/>
        </w:rPr>
        <w:t>and</w:t>
      </w:r>
      <w:r>
        <w:rPr>
          <w:spacing w:val="-5"/>
        </w:rPr>
        <w:t xml:space="preserve"> </w:t>
      </w:r>
      <w:r>
        <w:rPr>
          <w:w w:val="80"/>
        </w:rPr>
        <w:t>R.</w:t>
      </w:r>
      <w:r>
        <w:rPr>
          <w:spacing w:val="-6"/>
        </w:rPr>
        <w:t xml:space="preserve"> </w:t>
      </w:r>
      <w:r>
        <w:rPr>
          <w:w w:val="80"/>
        </w:rPr>
        <w:t>Wassa</w:t>
      </w:r>
      <w:r>
        <w:rPr>
          <w:spacing w:val="-5"/>
        </w:rPr>
        <w:t xml:space="preserve"> </w:t>
      </w:r>
      <w:r>
        <w:rPr>
          <w:w w:val="80"/>
        </w:rPr>
        <w:t>in</w:t>
      </w:r>
      <w:r>
        <w:rPr>
          <w:spacing w:val="-2"/>
        </w:rPr>
        <w:t xml:space="preserve"> </w:t>
      </w:r>
      <w:r>
        <w:rPr>
          <w:spacing w:val="-2"/>
          <w:w w:val="80"/>
        </w:rPr>
        <w:t>Bundibugyo.</w:t>
      </w:r>
    </w:p>
    <w:p w:rsidR="00E5575B" w:rsidRDefault="00D512E5">
      <w:pPr>
        <w:pStyle w:val="BodyText"/>
        <w:spacing w:before="2" w:line="244" w:lineRule="auto"/>
        <w:ind w:left="460" w:right="712"/>
      </w:pPr>
      <w:r>
        <w:rPr>
          <w:w w:val="80"/>
        </w:rPr>
        <w:t>Fault</w:t>
      </w:r>
      <w:r>
        <w:t xml:space="preserve"> </w:t>
      </w:r>
      <w:r>
        <w:rPr>
          <w:w w:val="80"/>
        </w:rPr>
        <w:t>scarps</w:t>
      </w:r>
      <w:r>
        <w:t xml:space="preserve"> </w:t>
      </w:r>
      <w:r>
        <w:rPr>
          <w:w w:val="80"/>
        </w:rPr>
        <w:t>/</w:t>
      </w:r>
      <w:r>
        <w:t xml:space="preserve"> </w:t>
      </w:r>
      <w:r>
        <w:rPr>
          <w:w w:val="80"/>
        </w:rPr>
        <w:t>fault</w:t>
      </w:r>
      <w:r>
        <w:t xml:space="preserve"> </w:t>
      </w:r>
      <w:r>
        <w:rPr>
          <w:w w:val="80"/>
        </w:rPr>
        <w:t>-</w:t>
      </w:r>
      <w:r>
        <w:t xml:space="preserve"> </w:t>
      </w:r>
      <w:r>
        <w:rPr>
          <w:w w:val="80"/>
        </w:rPr>
        <w:t>line</w:t>
      </w:r>
      <w:r>
        <w:t xml:space="preserve"> </w:t>
      </w:r>
      <w:r>
        <w:rPr>
          <w:w w:val="80"/>
        </w:rPr>
        <w:t>scarps</w:t>
      </w:r>
      <w:r>
        <w:t xml:space="preserve"> </w:t>
      </w:r>
      <w:r>
        <w:rPr>
          <w:w w:val="80"/>
        </w:rPr>
        <w:t>/</w:t>
      </w:r>
      <w:r>
        <w:t xml:space="preserve"> </w:t>
      </w:r>
      <w:r>
        <w:rPr>
          <w:w w:val="80"/>
        </w:rPr>
        <w:t>escarpments</w:t>
      </w:r>
      <w:r>
        <w:t xml:space="preserve"> </w:t>
      </w:r>
      <w:r>
        <w:rPr>
          <w:w w:val="80"/>
        </w:rPr>
        <w:t>such</w:t>
      </w:r>
      <w:r>
        <w:t xml:space="preserve"> </w:t>
      </w:r>
      <w:r>
        <w:rPr>
          <w:w w:val="80"/>
        </w:rPr>
        <w:t>as</w:t>
      </w:r>
      <w:r>
        <w:t xml:space="preserve"> </w:t>
      </w:r>
      <w:r>
        <w:rPr>
          <w:w w:val="80"/>
        </w:rPr>
        <w:t>Butiaba</w:t>
      </w:r>
      <w:r>
        <w:t xml:space="preserve"> </w:t>
      </w:r>
      <w:r>
        <w:rPr>
          <w:w w:val="80"/>
        </w:rPr>
        <w:t>in</w:t>
      </w:r>
      <w:r>
        <w:t xml:space="preserve"> </w:t>
      </w:r>
      <w:r>
        <w:rPr>
          <w:w w:val="80"/>
        </w:rPr>
        <w:t>Buliisa,</w:t>
      </w:r>
      <w:r>
        <w:t xml:space="preserve"> </w:t>
      </w:r>
      <w:r>
        <w:rPr>
          <w:w w:val="80"/>
        </w:rPr>
        <w:t>Kichwamba</w:t>
      </w:r>
      <w:r>
        <w:t xml:space="preserve"> </w:t>
      </w:r>
      <w:r>
        <w:rPr>
          <w:w w:val="80"/>
        </w:rPr>
        <w:t>in</w:t>
      </w:r>
      <w:r>
        <w:t xml:space="preserve"> </w:t>
      </w:r>
      <w:r>
        <w:rPr>
          <w:w w:val="80"/>
        </w:rPr>
        <w:t>Kasese</w:t>
      </w:r>
      <w:r>
        <w:t xml:space="preserve"> </w:t>
      </w:r>
      <w:r>
        <w:rPr>
          <w:w w:val="80"/>
        </w:rPr>
        <w:t>and</w:t>
      </w:r>
      <w:r>
        <w:t xml:space="preserve"> </w:t>
      </w:r>
      <w:r>
        <w:rPr>
          <w:w w:val="80"/>
        </w:rPr>
        <w:t>Kambura</w:t>
      </w:r>
      <w:r>
        <w:t xml:space="preserve"> </w:t>
      </w:r>
      <w:r>
        <w:rPr>
          <w:w w:val="80"/>
        </w:rPr>
        <w:t>in</w:t>
      </w:r>
      <w:r>
        <w:t xml:space="preserve"> </w:t>
      </w:r>
      <w:r>
        <w:rPr>
          <w:w w:val="80"/>
        </w:rPr>
        <w:t>Kasese,</w:t>
      </w:r>
      <w:r>
        <w:t xml:space="preserve"> </w:t>
      </w:r>
      <w:r>
        <w:rPr>
          <w:w w:val="80"/>
        </w:rPr>
        <w:t>those</w:t>
      </w:r>
      <w:r>
        <w:t xml:space="preserve"> </w:t>
      </w:r>
      <w:r>
        <w:rPr>
          <w:w w:val="80"/>
        </w:rPr>
        <w:t>around</w:t>
      </w:r>
      <w:r>
        <w:t xml:space="preserve"> </w:t>
      </w:r>
      <w:r>
        <w:rPr>
          <w:w w:val="80"/>
        </w:rPr>
        <w:t xml:space="preserve">Bunyaruguru </w:t>
      </w:r>
      <w:r>
        <w:rPr>
          <w:w w:val="85"/>
        </w:rPr>
        <w:t>near</w:t>
      </w:r>
      <w:r>
        <w:rPr>
          <w:spacing w:val="-4"/>
          <w:w w:val="85"/>
        </w:rPr>
        <w:t xml:space="preserve"> </w:t>
      </w:r>
      <w:r>
        <w:rPr>
          <w:w w:val="85"/>
        </w:rPr>
        <w:t>Lake</w:t>
      </w:r>
      <w:r>
        <w:rPr>
          <w:spacing w:val="-5"/>
          <w:w w:val="85"/>
        </w:rPr>
        <w:t xml:space="preserve"> </w:t>
      </w:r>
      <w:r>
        <w:rPr>
          <w:w w:val="85"/>
        </w:rPr>
        <w:t>George</w:t>
      </w:r>
      <w:r>
        <w:rPr>
          <w:spacing w:val="-5"/>
          <w:w w:val="85"/>
        </w:rPr>
        <w:t xml:space="preserve"> </w:t>
      </w:r>
      <w:r>
        <w:rPr>
          <w:w w:val="85"/>
        </w:rPr>
        <w:t>in</w:t>
      </w:r>
      <w:r>
        <w:rPr>
          <w:spacing w:val="-5"/>
          <w:w w:val="85"/>
        </w:rPr>
        <w:t xml:space="preserve"> </w:t>
      </w:r>
      <w:r>
        <w:rPr>
          <w:w w:val="85"/>
        </w:rPr>
        <w:t>Rubirizi</w:t>
      </w:r>
      <w:r>
        <w:rPr>
          <w:spacing w:val="-5"/>
          <w:w w:val="85"/>
        </w:rPr>
        <w:t xml:space="preserve"> </w:t>
      </w:r>
      <w:r>
        <w:rPr>
          <w:w w:val="85"/>
        </w:rPr>
        <w:t>and</w:t>
      </w:r>
      <w:r>
        <w:rPr>
          <w:spacing w:val="-3"/>
          <w:w w:val="85"/>
        </w:rPr>
        <w:t xml:space="preserve"> </w:t>
      </w:r>
      <w:r>
        <w:rPr>
          <w:w w:val="85"/>
        </w:rPr>
        <w:t>those</w:t>
      </w:r>
      <w:r>
        <w:rPr>
          <w:spacing w:val="-5"/>
          <w:w w:val="85"/>
        </w:rPr>
        <w:t xml:space="preserve"> </w:t>
      </w:r>
      <w:r>
        <w:rPr>
          <w:w w:val="85"/>
        </w:rPr>
        <w:t>along</w:t>
      </w:r>
      <w:r>
        <w:rPr>
          <w:spacing w:val="-5"/>
          <w:w w:val="85"/>
        </w:rPr>
        <w:t xml:space="preserve"> </w:t>
      </w:r>
      <w:r>
        <w:rPr>
          <w:w w:val="85"/>
        </w:rPr>
        <w:t>Lake</w:t>
      </w:r>
      <w:r>
        <w:rPr>
          <w:spacing w:val="-5"/>
          <w:w w:val="85"/>
        </w:rPr>
        <w:t xml:space="preserve"> </w:t>
      </w:r>
      <w:r>
        <w:rPr>
          <w:w w:val="85"/>
        </w:rPr>
        <w:t>Albert</w:t>
      </w:r>
      <w:r>
        <w:rPr>
          <w:spacing w:val="-5"/>
          <w:w w:val="85"/>
        </w:rPr>
        <w:t xml:space="preserve"> </w:t>
      </w:r>
      <w:r>
        <w:rPr>
          <w:w w:val="85"/>
        </w:rPr>
        <w:t>in</w:t>
      </w:r>
      <w:r>
        <w:rPr>
          <w:spacing w:val="-3"/>
          <w:w w:val="85"/>
        </w:rPr>
        <w:t xml:space="preserve"> </w:t>
      </w:r>
      <w:r>
        <w:rPr>
          <w:w w:val="85"/>
        </w:rPr>
        <w:t>Hoima.</w:t>
      </w:r>
    </w:p>
    <w:p w:rsidR="00E5575B" w:rsidRDefault="00D512E5">
      <w:pPr>
        <w:pStyle w:val="BodyText"/>
        <w:spacing w:line="484" w:lineRule="auto"/>
        <w:ind w:left="460" w:right="5717"/>
      </w:pPr>
      <w:r>
        <w:rPr>
          <w:w w:val="80"/>
        </w:rPr>
        <w:t>A faulted formed waterfalls such as Murchison falls along Victoria</w:t>
      </w:r>
      <w:r>
        <w:t xml:space="preserve"> </w:t>
      </w:r>
      <w:r>
        <w:rPr>
          <w:w w:val="80"/>
        </w:rPr>
        <w:t xml:space="preserve">Nile in Buliisa. </w:t>
      </w:r>
      <w:r>
        <w:rPr>
          <w:w w:val="85"/>
        </w:rPr>
        <w:t>SKETCH</w:t>
      </w:r>
      <w:r>
        <w:rPr>
          <w:spacing w:val="-6"/>
          <w:w w:val="85"/>
        </w:rPr>
        <w:t xml:space="preserve"> </w:t>
      </w:r>
      <w:r>
        <w:rPr>
          <w:w w:val="85"/>
        </w:rPr>
        <w:t>MAP</w:t>
      </w:r>
      <w:r>
        <w:rPr>
          <w:spacing w:val="-5"/>
          <w:w w:val="85"/>
        </w:rPr>
        <w:t xml:space="preserve"> </w:t>
      </w:r>
      <w:r>
        <w:rPr>
          <w:w w:val="85"/>
        </w:rPr>
        <w:t>OF</w:t>
      </w:r>
      <w:r>
        <w:rPr>
          <w:spacing w:val="-3"/>
          <w:w w:val="85"/>
        </w:rPr>
        <w:t xml:space="preserve"> </w:t>
      </w:r>
      <w:r>
        <w:rPr>
          <w:w w:val="85"/>
        </w:rPr>
        <w:t>UGANDA</w:t>
      </w:r>
      <w:r>
        <w:rPr>
          <w:spacing w:val="-4"/>
          <w:w w:val="85"/>
        </w:rPr>
        <w:t xml:space="preserve"> </w:t>
      </w:r>
      <w:r>
        <w:rPr>
          <w:w w:val="85"/>
        </w:rPr>
        <w:t>SHOWING</w:t>
      </w:r>
      <w:r>
        <w:rPr>
          <w:spacing w:val="-5"/>
          <w:w w:val="85"/>
        </w:rPr>
        <w:t xml:space="preserve"> </w:t>
      </w:r>
      <w:r>
        <w:rPr>
          <w:w w:val="85"/>
        </w:rPr>
        <w:t>THE</w:t>
      </w:r>
      <w:r>
        <w:rPr>
          <w:spacing w:val="-6"/>
          <w:w w:val="85"/>
        </w:rPr>
        <w:t xml:space="preserve"> </w:t>
      </w:r>
      <w:r>
        <w:rPr>
          <w:w w:val="85"/>
        </w:rPr>
        <w:t>FAULTED</w:t>
      </w:r>
      <w:r>
        <w:rPr>
          <w:spacing w:val="-4"/>
          <w:w w:val="85"/>
        </w:rPr>
        <w:t xml:space="preserve"> </w:t>
      </w:r>
      <w:r>
        <w:rPr>
          <w:w w:val="85"/>
        </w:rPr>
        <w:t>FEATURES.</w:t>
      </w:r>
    </w:p>
    <w:p w:rsidR="00E5575B" w:rsidRDefault="00E5575B">
      <w:pPr>
        <w:spacing w:line="484" w:lineRule="auto"/>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48"/>
        <w:ind w:left="0"/>
      </w:pPr>
    </w:p>
    <w:p w:rsidR="00E5575B" w:rsidRDefault="00D512E5">
      <w:pPr>
        <w:pStyle w:val="Heading1"/>
        <w:spacing w:before="1"/>
      </w:pPr>
      <w:r>
        <w:rPr>
          <w:w w:val="80"/>
        </w:rPr>
        <w:t>FORMATION</w:t>
      </w:r>
      <w:r>
        <w:rPr>
          <w:spacing w:val="-5"/>
        </w:rPr>
        <w:t xml:space="preserve"> </w:t>
      </w:r>
      <w:r>
        <w:rPr>
          <w:w w:val="80"/>
        </w:rPr>
        <w:t>OF</w:t>
      </w:r>
      <w:r>
        <w:rPr>
          <w:spacing w:val="-3"/>
        </w:rPr>
        <w:t xml:space="preserve"> </w:t>
      </w:r>
      <w:r>
        <w:rPr>
          <w:w w:val="80"/>
        </w:rPr>
        <w:t>RIFT</w:t>
      </w:r>
      <w:r>
        <w:rPr>
          <w:spacing w:val="-3"/>
        </w:rPr>
        <w:t xml:space="preserve"> </w:t>
      </w:r>
      <w:r>
        <w:rPr>
          <w:spacing w:val="-2"/>
          <w:w w:val="80"/>
        </w:rPr>
        <w:t>VALLEY</w:t>
      </w:r>
    </w:p>
    <w:p w:rsidR="00E5575B" w:rsidRDefault="00D512E5">
      <w:pPr>
        <w:pStyle w:val="BodyText"/>
        <w:spacing w:before="3"/>
        <w:ind w:left="460" w:firstLine="91"/>
      </w:pPr>
      <w:r>
        <w:rPr>
          <w:w w:val="85"/>
        </w:rPr>
        <w:t>It’s an elongated trough or depression with fault scarps on either sides along the more or less parallel faults.</w:t>
      </w:r>
      <w:r>
        <w:t xml:space="preserve"> </w:t>
      </w:r>
      <w:r>
        <w:rPr>
          <w:w w:val="85"/>
        </w:rPr>
        <w:t xml:space="preserve">It is the real opposite of horst [Block </w:t>
      </w:r>
      <w:r>
        <w:rPr>
          <w:spacing w:val="-2"/>
          <w:w w:val="90"/>
        </w:rPr>
        <w:t>Mountain].</w:t>
      </w:r>
    </w:p>
    <w:p w:rsidR="00E5575B" w:rsidRDefault="00D512E5">
      <w:pPr>
        <w:pStyle w:val="BodyText"/>
        <w:spacing w:before="6"/>
        <w:ind w:left="460"/>
      </w:pPr>
      <w:r>
        <w:rPr>
          <w:w w:val="80"/>
        </w:rPr>
        <w:t>The</w:t>
      </w:r>
      <w:r>
        <w:rPr>
          <w:spacing w:val="-1"/>
        </w:rPr>
        <w:t xml:space="preserve"> </w:t>
      </w:r>
      <w:r>
        <w:rPr>
          <w:w w:val="80"/>
        </w:rPr>
        <w:t>Western</w:t>
      </w:r>
      <w:r>
        <w:t xml:space="preserve"> </w:t>
      </w:r>
      <w:r>
        <w:rPr>
          <w:w w:val="80"/>
        </w:rPr>
        <w:t>rift</w:t>
      </w:r>
      <w:r>
        <w:rPr>
          <w:spacing w:val="2"/>
        </w:rPr>
        <w:t xml:space="preserve"> </w:t>
      </w:r>
      <w:r>
        <w:rPr>
          <w:w w:val="80"/>
        </w:rPr>
        <w:t>valley</w:t>
      </w:r>
      <w:r>
        <w:rPr>
          <w:spacing w:val="1"/>
        </w:rPr>
        <w:t xml:space="preserve"> </w:t>
      </w:r>
      <w:r>
        <w:rPr>
          <w:w w:val="80"/>
        </w:rPr>
        <w:t>of</w:t>
      </w:r>
      <w:r>
        <w:rPr>
          <w:spacing w:val="-1"/>
        </w:rPr>
        <w:t xml:space="preserve"> </w:t>
      </w:r>
      <w:r>
        <w:rPr>
          <w:w w:val="80"/>
        </w:rPr>
        <w:t>Uganda</w:t>
      </w:r>
      <w:r>
        <w:rPr>
          <w:spacing w:val="6"/>
        </w:rPr>
        <w:t xml:space="preserve"> </w:t>
      </w:r>
      <w:r>
        <w:rPr>
          <w:w w:val="80"/>
        </w:rPr>
        <w:t>stretches</w:t>
      </w:r>
      <w:r>
        <w:rPr>
          <w:spacing w:val="-1"/>
        </w:rPr>
        <w:t xml:space="preserve"> </w:t>
      </w:r>
      <w:r>
        <w:rPr>
          <w:w w:val="80"/>
        </w:rPr>
        <w:t>from</w:t>
      </w:r>
      <w:r>
        <w:rPr>
          <w:spacing w:val="5"/>
        </w:rPr>
        <w:t xml:space="preserve"> </w:t>
      </w:r>
      <w:r>
        <w:rPr>
          <w:w w:val="80"/>
        </w:rPr>
        <w:t>Nimule</w:t>
      </w:r>
      <w:r>
        <w:rPr>
          <w:spacing w:val="-1"/>
        </w:rPr>
        <w:t xml:space="preserve"> </w:t>
      </w:r>
      <w:r>
        <w:rPr>
          <w:w w:val="80"/>
        </w:rPr>
        <w:t>on</w:t>
      </w:r>
      <w:r>
        <w:rPr>
          <w:spacing w:val="3"/>
        </w:rPr>
        <w:t xml:space="preserve"> </w:t>
      </w:r>
      <w:r>
        <w:rPr>
          <w:w w:val="80"/>
        </w:rPr>
        <w:t>Northern</w:t>
      </w:r>
      <w:r>
        <w:t xml:space="preserve"> </w:t>
      </w:r>
      <w:r>
        <w:rPr>
          <w:w w:val="80"/>
        </w:rPr>
        <w:t>border</w:t>
      </w:r>
      <w:r>
        <w:t xml:space="preserve"> </w:t>
      </w:r>
      <w:r>
        <w:rPr>
          <w:w w:val="80"/>
        </w:rPr>
        <w:t>of</w:t>
      </w:r>
      <w:r>
        <w:t xml:space="preserve"> </w:t>
      </w:r>
      <w:r>
        <w:rPr>
          <w:w w:val="80"/>
        </w:rPr>
        <w:t>Uganda</w:t>
      </w:r>
      <w:r>
        <w:rPr>
          <w:spacing w:val="3"/>
        </w:rPr>
        <w:t xml:space="preserve"> </w:t>
      </w:r>
      <w:r>
        <w:rPr>
          <w:w w:val="80"/>
        </w:rPr>
        <w:t>–</w:t>
      </w:r>
      <w:r>
        <w:rPr>
          <w:spacing w:val="2"/>
        </w:rPr>
        <w:t xml:space="preserve"> </w:t>
      </w:r>
      <w:r>
        <w:rPr>
          <w:w w:val="80"/>
        </w:rPr>
        <w:t>South</w:t>
      </w:r>
      <w:r>
        <w:rPr>
          <w:spacing w:val="1"/>
        </w:rPr>
        <w:t xml:space="preserve"> </w:t>
      </w:r>
      <w:r>
        <w:rPr>
          <w:w w:val="80"/>
        </w:rPr>
        <w:t>Sudan</w:t>
      </w:r>
      <w:r>
        <w:t xml:space="preserve"> </w:t>
      </w:r>
      <w:r>
        <w:rPr>
          <w:w w:val="80"/>
        </w:rPr>
        <w:t>in</w:t>
      </w:r>
      <w:r>
        <w:rPr>
          <w:spacing w:val="-1"/>
        </w:rPr>
        <w:t xml:space="preserve"> </w:t>
      </w:r>
      <w:r>
        <w:rPr>
          <w:w w:val="80"/>
        </w:rPr>
        <w:t>Moyo,</w:t>
      </w:r>
      <w:r>
        <w:rPr>
          <w:spacing w:val="2"/>
        </w:rPr>
        <w:t xml:space="preserve"> </w:t>
      </w:r>
      <w:r>
        <w:rPr>
          <w:w w:val="80"/>
        </w:rPr>
        <w:t>Southwards</w:t>
      </w:r>
      <w:r>
        <w:rPr>
          <w:spacing w:val="-2"/>
        </w:rPr>
        <w:t xml:space="preserve"> </w:t>
      </w:r>
      <w:r>
        <w:rPr>
          <w:w w:val="80"/>
        </w:rPr>
        <w:t>to</w:t>
      </w:r>
      <w:r>
        <w:t xml:space="preserve"> </w:t>
      </w:r>
      <w:r>
        <w:rPr>
          <w:w w:val="80"/>
        </w:rPr>
        <w:t>the</w:t>
      </w:r>
      <w:r>
        <w:rPr>
          <w:spacing w:val="2"/>
        </w:rPr>
        <w:t xml:space="preserve"> </w:t>
      </w:r>
      <w:r>
        <w:rPr>
          <w:w w:val="80"/>
        </w:rPr>
        <w:t>border</w:t>
      </w:r>
      <w:r>
        <w:t xml:space="preserve"> </w:t>
      </w:r>
      <w:r>
        <w:rPr>
          <w:w w:val="80"/>
        </w:rPr>
        <w:t>of</w:t>
      </w:r>
      <w:r>
        <w:t xml:space="preserve"> </w:t>
      </w:r>
      <w:r>
        <w:rPr>
          <w:w w:val="80"/>
        </w:rPr>
        <w:t>Uganda</w:t>
      </w:r>
      <w:r>
        <w:rPr>
          <w:spacing w:val="4"/>
        </w:rPr>
        <w:t xml:space="preserve"> </w:t>
      </w:r>
      <w:r>
        <w:rPr>
          <w:spacing w:val="-10"/>
          <w:w w:val="80"/>
        </w:rPr>
        <w:t>-</w:t>
      </w:r>
    </w:p>
    <w:p w:rsidR="00E5575B" w:rsidRDefault="00D512E5">
      <w:pPr>
        <w:pStyle w:val="BodyText"/>
        <w:spacing w:before="4"/>
        <w:ind w:left="460"/>
      </w:pPr>
      <w:r>
        <w:rPr>
          <w:w w:val="80"/>
        </w:rPr>
        <w:t>D.R.C</w:t>
      </w:r>
      <w:r>
        <w:rPr>
          <w:spacing w:val="-7"/>
        </w:rPr>
        <w:t xml:space="preserve"> </w:t>
      </w:r>
      <w:r>
        <w:rPr>
          <w:w w:val="80"/>
        </w:rPr>
        <w:t>until</w:t>
      </w:r>
      <w:r>
        <w:rPr>
          <w:spacing w:val="-3"/>
        </w:rPr>
        <w:t xml:space="preserve"> </w:t>
      </w:r>
      <w:r>
        <w:rPr>
          <w:w w:val="80"/>
        </w:rPr>
        <w:t>it</w:t>
      </w:r>
      <w:r>
        <w:rPr>
          <w:spacing w:val="-6"/>
        </w:rPr>
        <w:t xml:space="preserve"> </w:t>
      </w:r>
      <w:r>
        <w:rPr>
          <w:w w:val="80"/>
        </w:rPr>
        <w:t>reaches</w:t>
      </w:r>
      <w:r>
        <w:rPr>
          <w:spacing w:val="-5"/>
        </w:rPr>
        <w:t xml:space="preserve"> </w:t>
      </w:r>
      <w:r>
        <w:rPr>
          <w:w w:val="80"/>
        </w:rPr>
        <w:t>the</w:t>
      </w:r>
      <w:r>
        <w:rPr>
          <w:spacing w:val="-6"/>
        </w:rPr>
        <w:t xml:space="preserve"> </w:t>
      </w:r>
      <w:r>
        <w:rPr>
          <w:w w:val="80"/>
        </w:rPr>
        <w:t>border</w:t>
      </w:r>
      <w:r>
        <w:rPr>
          <w:spacing w:val="-5"/>
        </w:rPr>
        <w:t xml:space="preserve"> </w:t>
      </w:r>
      <w:r>
        <w:rPr>
          <w:w w:val="80"/>
        </w:rPr>
        <w:t>of</w:t>
      </w:r>
      <w:r>
        <w:rPr>
          <w:spacing w:val="-5"/>
        </w:rPr>
        <w:t xml:space="preserve"> </w:t>
      </w:r>
      <w:r>
        <w:rPr>
          <w:w w:val="80"/>
        </w:rPr>
        <w:t>Uganda</w:t>
      </w:r>
      <w:r>
        <w:rPr>
          <w:spacing w:val="-3"/>
        </w:rPr>
        <w:t xml:space="preserve"> </w:t>
      </w:r>
      <w:r>
        <w:rPr>
          <w:w w:val="80"/>
        </w:rPr>
        <w:t>-</w:t>
      </w:r>
      <w:r>
        <w:rPr>
          <w:spacing w:val="-4"/>
        </w:rPr>
        <w:t xml:space="preserve"> </w:t>
      </w:r>
      <w:r>
        <w:rPr>
          <w:w w:val="80"/>
        </w:rPr>
        <w:t>T.Z</w:t>
      </w:r>
      <w:r>
        <w:rPr>
          <w:spacing w:val="-4"/>
        </w:rPr>
        <w:t xml:space="preserve"> </w:t>
      </w:r>
      <w:r>
        <w:rPr>
          <w:w w:val="80"/>
        </w:rPr>
        <w:t>and</w:t>
      </w:r>
      <w:r>
        <w:rPr>
          <w:spacing w:val="-6"/>
        </w:rPr>
        <w:t xml:space="preserve"> </w:t>
      </w:r>
      <w:r>
        <w:rPr>
          <w:w w:val="80"/>
        </w:rPr>
        <w:t>Rwanda</w:t>
      </w:r>
      <w:r>
        <w:rPr>
          <w:spacing w:val="-5"/>
        </w:rPr>
        <w:t xml:space="preserve"> </w:t>
      </w:r>
      <w:r>
        <w:rPr>
          <w:w w:val="80"/>
        </w:rPr>
        <w:t>in</w:t>
      </w:r>
      <w:r>
        <w:rPr>
          <w:spacing w:val="-6"/>
        </w:rPr>
        <w:t xml:space="preserve"> </w:t>
      </w:r>
      <w:r>
        <w:rPr>
          <w:spacing w:val="-2"/>
          <w:w w:val="80"/>
        </w:rPr>
        <w:t>Kisoro.</w:t>
      </w:r>
    </w:p>
    <w:p w:rsidR="00E5575B" w:rsidRDefault="00E5575B">
      <w:pPr>
        <w:pStyle w:val="BodyText"/>
        <w:spacing w:before="5"/>
        <w:ind w:left="0"/>
      </w:pPr>
    </w:p>
    <w:p w:rsidR="00E5575B" w:rsidRDefault="00D512E5">
      <w:pPr>
        <w:pStyle w:val="BodyText"/>
        <w:spacing w:before="1" w:line="244" w:lineRule="auto"/>
        <w:ind w:left="460" w:right="720"/>
        <w:jc w:val="both"/>
      </w:pPr>
      <w:r>
        <w:rPr>
          <w:w w:val="85"/>
        </w:rPr>
        <w:t>Several theories were advanced to explain the formation of the rift valley. However, one of these theories has been put forward to best explain the genesis</w:t>
      </w:r>
      <w:r>
        <w:rPr>
          <w:spacing w:val="-6"/>
          <w:w w:val="85"/>
        </w:rPr>
        <w:t xml:space="preserve"> </w:t>
      </w:r>
      <w:r>
        <w:rPr>
          <w:w w:val="85"/>
        </w:rPr>
        <w:t>of</w:t>
      </w:r>
      <w:r>
        <w:rPr>
          <w:spacing w:val="-5"/>
          <w:w w:val="85"/>
        </w:rPr>
        <w:t xml:space="preserve"> </w:t>
      </w:r>
      <w:r>
        <w:rPr>
          <w:w w:val="85"/>
        </w:rPr>
        <w:t>the</w:t>
      </w:r>
      <w:r>
        <w:rPr>
          <w:spacing w:val="-5"/>
          <w:w w:val="85"/>
        </w:rPr>
        <w:t xml:space="preserve"> </w:t>
      </w:r>
      <w:r>
        <w:rPr>
          <w:w w:val="85"/>
        </w:rPr>
        <w:t>western</w:t>
      </w:r>
      <w:r>
        <w:rPr>
          <w:spacing w:val="-6"/>
          <w:w w:val="85"/>
        </w:rPr>
        <w:t xml:space="preserve"> </w:t>
      </w:r>
      <w:r>
        <w:rPr>
          <w:w w:val="85"/>
        </w:rPr>
        <w:t>rift</w:t>
      </w:r>
      <w:r>
        <w:rPr>
          <w:spacing w:val="-5"/>
          <w:w w:val="85"/>
        </w:rPr>
        <w:t xml:space="preserve"> </w:t>
      </w:r>
      <w:r>
        <w:rPr>
          <w:w w:val="85"/>
        </w:rPr>
        <w:t>valley</w:t>
      </w:r>
      <w:r>
        <w:rPr>
          <w:spacing w:val="-5"/>
          <w:w w:val="85"/>
        </w:rPr>
        <w:t xml:space="preserve"> </w:t>
      </w:r>
      <w:r>
        <w:rPr>
          <w:w w:val="85"/>
        </w:rPr>
        <w:t>of</w:t>
      </w:r>
      <w:r>
        <w:rPr>
          <w:spacing w:val="-6"/>
          <w:w w:val="85"/>
        </w:rPr>
        <w:t xml:space="preserve"> </w:t>
      </w:r>
      <w:r>
        <w:rPr>
          <w:w w:val="85"/>
        </w:rPr>
        <w:t>Uganda</w:t>
      </w:r>
      <w:r>
        <w:rPr>
          <w:spacing w:val="-5"/>
          <w:w w:val="85"/>
        </w:rPr>
        <w:t xml:space="preserve"> </w:t>
      </w:r>
      <w:r>
        <w:rPr>
          <w:w w:val="85"/>
        </w:rPr>
        <w:t>and</w:t>
      </w:r>
      <w:r>
        <w:rPr>
          <w:spacing w:val="-5"/>
          <w:w w:val="85"/>
        </w:rPr>
        <w:t xml:space="preserve"> </w:t>
      </w:r>
      <w:r>
        <w:rPr>
          <w:w w:val="85"/>
        </w:rPr>
        <w:t>this</w:t>
      </w:r>
      <w:r>
        <w:rPr>
          <w:spacing w:val="-6"/>
          <w:w w:val="85"/>
        </w:rPr>
        <w:t xml:space="preserve"> </w:t>
      </w:r>
      <w:r>
        <w:rPr>
          <w:w w:val="85"/>
        </w:rPr>
        <w:t>is</w:t>
      </w:r>
      <w:r>
        <w:rPr>
          <w:spacing w:val="-5"/>
          <w:w w:val="85"/>
        </w:rPr>
        <w:t xml:space="preserve"> </w:t>
      </w:r>
      <w:r>
        <w:rPr>
          <w:w w:val="85"/>
        </w:rPr>
        <w:t>Compressional</w:t>
      </w:r>
      <w:r>
        <w:rPr>
          <w:spacing w:val="-5"/>
          <w:w w:val="85"/>
        </w:rPr>
        <w:t xml:space="preserve"> </w:t>
      </w:r>
      <w:r>
        <w:rPr>
          <w:w w:val="85"/>
        </w:rPr>
        <w:t>theory.</w:t>
      </w:r>
    </w:p>
    <w:p w:rsidR="00E5575B" w:rsidRDefault="00D512E5">
      <w:pPr>
        <w:pStyle w:val="BodyText"/>
        <w:spacing w:line="223" w:lineRule="exact"/>
        <w:ind w:left="460"/>
        <w:jc w:val="both"/>
      </w:pPr>
      <w:r>
        <w:rPr>
          <w:w w:val="80"/>
        </w:rPr>
        <w:t>Other</w:t>
      </w:r>
      <w:r>
        <w:rPr>
          <w:spacing w:val="-6"/>
        </w:rPr>
        <w:t xml:space="preserve"> </w:t>
      </w:r>
      <w:r>
        <w:rPr>
          <w:w w:val="80"/>
        </w:rPr>
        <w:t>theories</w:t>
      </w:r>
      <w:r>
        <w:rPr>
          <w:spacing w:val="-5"/>
        </w:rPr>
        <w:t xml:space="preserve"> </w:t>
      </w:r>
      <w:r>
        <w:rPr>
          <w:w w:val="80"/>
        </w:rPr>
        <w:t>include;</w:t>
      </w:r>
      <w:r>
        <w:rPr>
          <w:spacing w:val="-5"/>
        </w:rPr>
        <w:t xml:space="preserve"> </w:t>
      </w:r>
      <w:r>
        <w:rPr>
          <w:w w:val="80"/>
        </w:rPr>
        <w:t>Tensional</w:t>
      </w:r>
      <w:r>
        <w:rPr>
          <w:spacing w:val="-3"/>
        </w:rPr>
        <w:t xml:space="preserve"> </w:t>
      </w:r>
      <w:r>
        <w:rPr>
          <w:w w:val="80"/>
        </w:rPr>
        <w:t>theory,</w:t>
      </w:r>
      <w:r>
        <w:rPr>
          <w:spacing w:val="-5"/>
        </w:rPr>
        <w:t xml:space="preserve"> </w:t>
      </w:r>
      <w:r>
        <w:rPr>
          <w:w w:val="80"/>
        </w:rPr>
        <w:t>differential</w:t>
      </w:r>
      <w:r>
        <w:rPr>
          <w:spacing w:val="-5"/>
        </w:rPr>
        <w:t xml:space="preserve"> </w:t>
      </w:r>
      <w:r>
        <w:rPr>
          <w:w w:val="80"/>
        </w:rPr>
        <w:t>uplift</w:t>
      </w:r>
      <w:r>
        <w:rPr>
          <w:spacing w:val="-5"/>
        </w:rPr>
        <w:t xml:space="preserve"> </w:t>
      </w:r>
      <w:r>
        <w:rPr>
          <w:w w:val="80"/>
        </w:rPr>
        <w:t>and</w:t>
      </w:r>
      <w:r>
        <w:rPr>
          <w:spacing w:val="-5"/>
        </w:rPr>
        <w:t xml:space="preserve"> </w:t>
      </w:r>
      <w:r>
        <w:rPr>
          <w:w w:val="80"/>
        </w:rPr>
        <w:t>relative</w:t>
      </w:r>
      <w:r>
        <w:rPr>
          <w:spacing w:val="-5"/>
        </w:rPr>
        <w:t xml:space="preserve"> </w:t>
      </w:r>
      <w:r>
        <w:rPr>
          <w:w w:val="80"/>
        </w:rPr>
        <w:t>sinking</w:t>
      </w:r>
      <w:r>
        <w:rPr>
          <w:spacing w:val="-3"/>
        </w:rPr>
        <w:t xml:space="preserve"> </w:t>
      </w:r>
      <w:r>
        <w:rPr>
          <w:spacing w:val="-2"/>
          <w:w w:val="80"/>
        </w:rPr>
        <w:t>theory.</w:t>
      </w:r>
    </w:p>
    <w:p w:rsidR="00E5575B" w:rsidRDefault="00E5575B">
      <w:pPr>
        <w:pStyle w:val="BodyText"/>
        <w:spacing w:before="2"/>
        <w:ind w:left="0"/>
      </w:pPr>
    </w:p>
    <w:p w:rsidR="00E5575B" w:rsidRDefault="00D512E5">
      <w:pPr>
        <w:pStyle w:val="Heading1"/>
      </w:pPr>
      <w:r>
        <w:rPr>
          <w:w w:val="80"/>
        </w:rPr>
        <w:t>COMPRESSIONAL</w:t>
      </w:r>
      <w:r>
        <w:rPr>
          <w:spacing w:val="7"/>
        </w:rPr>
        <w:t xml:space="preserve"> </w:t>
      </w:r>
      <w:r>
        <w:rPr>
          <w:spacing w:val="-2"/>
          <w:w w:val="90"/>
        </w:rPr>
        <w:t>THEORY</w:t>
      </w:r>
    </w:p>
    <w:p w:rsidR="00E5575B" w:rsidRDefault="00D512E5">
      <w:pPr>
        <w:pStyle w:val="BodyText"/>
        <w:spacing w:before="4" w:line="242" w:lineRule="auto"/>
        <w:ind w:left="460" w:right="718"/>
        <w:jc w:val="both"/>
      </w:pPr>
      <w:r>
        <w:rPr>
          <w:w w:val="85"/>
        </w:rPr>
        <w:t>According</w:t>
      </w:r>
      <w:r>
        <w:rPr>
          <w:spacing w:val="-1"/>
          <w:w w:val="85"/>
        </w:rPr>
        <w:t xml:space="preserve"> </w:t>
      </w:r>
      <w:r>
        <w:rPr>
          <w:w w:val="85"/>
        </w:rPr>
        <w:t>to this theory, it is believed</w:t>
      </w:r>
      <w:r>
        <w:rPr>
          <w:spacing w:val="-1"/>
          <w:w w:val="85"/>
        </w:rPr>
        <w:t xml:space="preserve"> </w:t>
      </w:r>
      <w:r>
        <w:rPr>
          <w:w w:val="85"/>
        </w:rPr>
        <w:t>that geochemical and</w:t>
      </w:r>
      <w:r>
        <w:rPr>
          <w:spacing w:val="-1"/>
          <w:w w:val="85"/>
        </w:rPr>
        <w:t xml:space="preserve"> </w:t>
      </w:r>
      <w:r>
        <w:rPr>
          <w:w w:val="85"/>
        </w:rPr>
        <w:t>geophysical</w:t>
      </w:r>
      <w:r>
        <w:rPr>
          <w:spacing w:val="-1"/>
          <w:w w:val="85"/>
        </w:rPr>
        <w:t xml:space="preserve"> </w:t>
      </w:r>
      <w:r>
        <w:rPr>
          <w:w w:val="85"/>
        </w:rPr>
        <w:t>reactions</w:t>
      </w:r>
      <w:r>
        <w:rPr>
          <w:spacing w:val="-1"/>
          <w:w w:val="85"/>
        </w:rPr>
        <w:t xml:space="preserve"> </w:t>
      </w:r>
      <w:r>
        <w:rPr>
          <w:w w:val="85"/>
        </w:rPr>
        <w:t>as well</w:t>
      </w:r>
      <w:r>
        <w:rPr>
          <w:spacing w:val="-1"/>
          <w:w w:val="85"/>
        </w:rPr>
        <w:t xml:space="preserve"> </w:t>
      </w:r>
      <w:r>
        <w:rPr>
          <w:w w:val="85"/>
        </w:rPr>
        <w:t>as radioactivity from the</w:t>
      </w:r>
      <w:r>
        <w:rPr>
          <w:spacing w:val="-1"/>
          <w:w w:val="85"/>
        </w:rPr>
        <w:t xml:space="preserve"> </w:t>
      </w:r>
      <w:r>
        <w:rPr>
          <w:w w:val="85"/>
        </w:rPr>
        <w:t>core /</w:t>
      </w:r>
      <w:r>
        <w:rPr>
          <w:spacing w:val="-1"/>
          <w:w w:val="85"/>
        </w:rPr>
        <w:t xml:space="preserve"> </w:t>
      </w:r>
      <w:r>
        <w:rPr>
          <w:w w:val="85"/>
        </w:rPr>
        <w:t>mantle beneath</w:t>
      </w:r>
      <w:r>
        <w:rPr>
          <w:spacing w:val="-1"/>
          <w:w w:val="85"/>
        </w:rPr>
        <w:t xml:space="preserve"> </w:t>
      </w:r>
      <w:r>
        <w:rPr>
          <w:w w:val="85"/>
        </w:rPr>
        <w:t>the</w:t>
      </w:r>
      <w:r>
        <w:rPr>
          <w:spacing w:val="-1"/>
          <w:w w:val="85"/>
        </w:rPr>
        <w:t xml:space="preserve"> </w:t>
      </w:r>
      <w:r>
        <w:rPr>
          <w:w w:val="85"/>
        </w:rPr>
        <w:t>crust generated</w:t>
      </w:r>
      <w:r>
        <w:rPr>
          <w:spacing w:val="-4"/>
          <w:w w:val="85"/>
        </w:rPr>
        <w:t xml:space="preserve"> </w:t>
      </w:r>
      <w:r>
        <w:rPr>
          <w:w w:val="85"/>
        </w:rPr>
        <w:t>the</w:t>
      </w:r>
      <w:r>
        <w:rPr>
          <w:spacing w:val="-5"/>
          <w:w w:val="85"/>
        </w:rPr>
        <w:t xml:space="preserve"> </w:t>
      </w:r>
      <w:r>
        <w:rPr>
          <w:w w:val="85"/>
        </w:rPr>
        <w:t>intense</w:t>
      </w:r>
      <w:r>
        <w:rPr>
          <w:spacing w:val="-5"/>
          <w:w w:val="85"/>
        </w:rPr>
        <w:t xml:space="preserve"> </w:t>
      </w:r>
      <w:r>
        <w:rPr>
          <w:w w:val="85"/>
        </w:rPr>
        <w:t>heat</w:t>
      </w:r>
      <w:r>
        <w:rPr>
          <w:spacing w:val="-5"/>
          <w:w w:val="85"/>
        </w:rPr>
        <w:t xml:space="preserve"> </w:t>
      </w:r>
      <w:r>
        <w:rPr>
          <w:w w:val="85"/>
        </w:rPr>
        <w:t>and</w:t>
      </w:r>
      <w:r>
        <w:rPr>
          <w:spacing w:val="-3"/>
          <w:w w:val="85"/>
        </w:rPr>
        <w:t xml:space="preserve"> </w:t>
      </w:r>
      <w:r>
        <w:rPr>
          <w:w w:val="85"/>
        </w:rPr>
        <w:t>pressure</w:t>
      </w:r>
      <w:r>
        <w:rPr>
          <w:spacing w:val="-5"/>
          <w:w w:val="85"/>
        </w:rPr>
        <w:t xml:space="preserve"> </w:t>
      </w:r>
      <w:r>
        <w:rPr>
          <w:w w:val="85"/>
        </w:rPr>
        <w:t>which</w:t>
      </w:r>
      <w:r>
        <w:rPr>
          <w:spacing w:val="-3"/>
          <w:w w:val="85"/>
        </w:rPr>
        <w:t xml:space="preserve"> </w:t>
      </w:r>
      <w:r>
        <w:rPr>
          <w:w w:val="85"/>
        </w:rPr>
        <w:t>made</w:t>
      </w:r>
      <w:r>
        <w:rPr>
          <w:spacing w:val="-5"/>
          <w:w w:val="85"/>
        </w:rPr>
        <w:t xml:space="preserve"> </w:t>
      </w:r>
      <w:r>
        <w:rPr>
          <w:w w:val="85"/>
        </w:rPr>
        <w:t>molten</w:t>
      </w:r>
      <w:r>
        <w:rPr>
          <w:spacing w:val="-5"/>
          <w:w w:val="85"/>
        </w:rPr>
        <w:t xml:space="preserve"> </w:t>
      </w:r>
      <w:r>
        <w:rPr>
          <w:w w:val="85"/>
        </w:rPr>
        <w:t>rocks</w:t>
      </w:r>
      <w:r>
        <w:rPr>
          <w:spacing w:val="-5"/>
          <w:w w:val="85"/>
        </w:rPr>
        <w:t xml:space="preserve"> </w:t>
      </w:r>
      <w:r>
        <w:rPr>
          <w:w w:val="85"/>
        </w:rPr>
        <w:t>to</w:t>
      </w:r>
      <w:r>
        <w:rPr>
          <w:spacing w:val="-5"/>
          <w:w w:val="85"/>
        </w:rPr>
        <w:t xml:space="preserve"> </w:t>
      </w:r>
      <w:r>
        <w:rPr>
          <w:w w:val="85"/>
        </w:rPr>
        <w:t>move</w:t>
      </w:r>
      <w:r>
        <w:rPr>
          <w:spacing w:val="-5"/>
          <w:w w:val="85"/>
        </w:rPr>
        <w:t xml:space="preserve"> </w:t>
      </w:r>
      <w:r>
        <w:rPr>
          <w:w w:val="85"/>
        </w:rPr>
        <w:t>as</w:t>
      </w:r>
      <w:r>
        <w:rPr>
          <w:spacing w:val="-3"/>
          <w:w w:val="85"/>
        </w:rPr>
        <w:t xml:space="preserve"> </w:t>
      </w:r>
      <w:r>
        <w:rPr>
          <w:w w:val="85"/>
        </w:rPr>
        <w:t>convective</w:t>
      </w:r>
      <w:r>
        <w:rPr>
          <w:spacing w:val="-3"/>
          <w:w w:val="85"/>
        </w:rPr>
        <w:t xml:space="preserve"> </w:t>
      </w:r>
      <w:r>
        <w:rPr>
          <w:w w:val="85"/>
        </w:rPr>
        <w:t>currents</w:t>
      </w:r>
      <w:r>
        <w:rPr>
          <w:spacing w:val="-5"/>
          <w:w w:val="85"/>
        </w:rPr>
        <w:t xml:space="preserve"> </w:t>
      </w:r>
      <w:r>
        <w:rPr>
          <w:w w:val="85"/>
        </w:rPr>
        <w:t>leading</w:t>
      </w:r>
      <w:r>
        <w:rPr>
          <w:spacing w:val="-5"/>
          <w:w w:val="85"/>
        </w:rPr>
        <w:t xml:space="preserve"> </w:t>
      </w:r>
      <w:r>
        <w:rPr>
          <w:w w:val="85"/>
        </w:rPr>
        <w:t>to</w:t>
      </w:r>
      <w:r>
        <w:rPr>
          <w:spacing w:val="-1"/>
          <w:w w:val="85"/>
        </w:rPr>
        <w:t xml:space="preserve"> </w:t>
      </w:r>
      <w:r>
        <w:rPr>
          <w:w w:val="85"/>
        </w:rPr>
        <w:t>compressional</w:t>
      </w:r>
      <w:r>
        <w:rPr>
          <w:spacing w:val="-5"/>
          <w:w w:val="85"/>
        </w:rPr>
        <w:t xml:space="preserve"> </w:t>
      </w:r>
      <w:r>
        <w:rPr>
          <w:w w:val="85"/>
        </w:rPr>
        <w:t>forces</w:t>
      </w:r>
      <w:r>
        <w:rPr>
          <w:spacing w:val="-5"/>
          <w:w w:val="85"/>
        </w:rPr>
        <w:t xml:space="preserve"> </w:t>
      </w:r>
      <w:r>
        <w:rPr>
          <w:w w:val="85"/>
        </w:rPr>
        <w:t>within</w:t>
      </w:r>
      <w:r>
        <w:rPr>
          <w:spacing w:val="-5"/>
          <w:w w:val="85"/>
        </w:rPr>
        <w:t xml:space="preserve"> </w:t>
      </w:r>
      <w:r>
        <w:rPr>
          <w:w w:val="85"/>
        </w:rPr>
        <w:t>the</w:t>
      </w:r>
      <w:r>
        <w:rPr>
          <w:spacing w:val="-3"/>
          <w:w w:val="85"/>
        </w:rPr>
        <w:t xml:space="preserve"> </w:t>
      </w:r>
      <w:r>
        <w:rPr>
          <w:w w:val="85"/>
        </w:rPr>
        <w:t>earth crust</w:t>
      </w:r>
      <w:r>
        <w:rPr>
          <w:spacing w:val="-6"/>
          <w:w w:val="85"/>
        </w:rPr>
        <w:t xml:space="preserve"> </w:t>
      </w:r>
      <w:r>
        <w:rPr>
          <w:w w:val="85"/>
        </w:rPr>
        <w:t>that</w:t>
      </w:r>
      <w:r>
        <w:rPr>
          <w:spacing w:val="-5"/>
          <w:w w:val="85"/>
        </w:rPr>
        <w:t xml:space="preserve"> </w:t>
      </w:r>
      <w:r>
        <w:rPr>
          <w:w w:val="85"/>
        </w:rPr>
        <w:t>caused</w:t>
      </w:r>
      <w:r>
        <w:rPr>
          <w:spacing w:val="-5"/>
          <w:w w:val="85"/>
        </w:rPr>
        <w:t xml:space="preserve"> </w:t>
      </w:r>
      <w:r>
        <w:rPr>
          <w:w w:val="85"/>
        </w:rPr>
        <w:t>a</w:t>
      </w:r>
      <w:r>
        <w:rPr>
          <w:spacing w:val="-6"/>
          <w:w w:val="85"/>
        </w:rPr>
        <w:t xml:space="preserve"> </w:t>
      </w:r>
      <w:r>
        <w:rPr>
          <w:w w:val="85"/>
        </w:rPr>
        <w:t>stress</w:t>
      </w:r>
      <w:r>
        <w:rPr>
          <w:spacing w:val="-5"/>
          <w:w w:val="85"/>
        </w:rPr>
        <w:t xml:space="preserve"> </w:t>
      </w:r>
      <w:r>
        <w:rPr>
          <w:w w:val="85"/>
        </w:rPr>
        <w:t>as</w:t>
      </w:r>
      <w:r>
        <w:rPr>
          <w:spacing w:val="-5"/>
          <w:w w:val="85"/>
        </w:rPr>
        <w:t xml:space="preserve"> </w:t>
      </w:r>
      <w:r>
        <w:rPr>
          <w:w w:val="85"/>
        </w:rPr>
        <w:t>they</w:t>
      </w:r>
      <w:r>
        <w:rPr>
          <w:spacing w:val="-6"/>
          <w:w w:val="85"/>
        </w:rPr>
        <w:t xml:space="preserve"> </w:t>
      </w:r>
      <w:r>
        <w:rPr>
          <w:w w:val="85"/>
        </w:rPr>
        <w:t>were</w:t>
      </w:r>
      <w:r>
        <w:rPr>
          <w:spacing w:val="-5"/>
          <w:w w:val="85"/>
        </w:rPr>
        <w:t xml:space="preserve"> </w:t>
      </w:r>
      <w:r>
        <w:rPr>
          <w:w w:val="85"/>
        </w:rPr>
        <w:t>pushing</w:t>
      </w:r>
      <w:r>
        <w:rPr>
          <w:spacing w:val="-5"/>
          <w:w w:val="85"/>
        </w:rPr>
        <w:t xml:space="preserve"> </w:t>
      </w:r>
      <w:r>
        <w:rPr>
          <w:w w:val="85"/>
        </w:rPr>
        <w:t>in</w:t>
      </w:r>
      <w:r>
        <w:rPr>
          <w:spacing w:val="-6"/>
          <w:w w:val="85"/>
        </w:rPr>
        <w:t xml:space="preserve"> </w:t>
      </w:r>
      <w:r>
        <w:rPr>
          <w:w w:val="85"/>
        </w:rPr>
        <w:t>the</w:t>
      </w:r>
      <w:r>
        <w:rPr>
          <w:spacing w:val="-5"/>
          <w:w w:val="85"/>
        </w:rPr>
        <w:t xml:space="preserve"> </w:t>
      </w:r>
      <w:r>
        <w:rPr>
          <w:w w:val="85"/>
        </w:rPr>
        <w:t>same</w:t>
      </w:r>
      <w:r>
        <w:rPr>
          <w:spacing w:val="-5"/>
          <w:w w:val="85"/>
        </w:rPr>
        <w:t xml:space="preserve"> </w:t>
      </w:r>
      <w:r>
        <w:rPr>
          <w:w w:val="85"/>
        </w:rPr>
        <w:t>direction</w:t>
      </w:r>
      <w:r>
        <w:rPr>
          <w:spacing w:val="-6"/>
          <w:w w:val="85"/>
        </w:rPr>
        <w:t xml:space="preserve"> </w:t>
      </w:r>
      <w:r>
        <w:rPr>
          <w:w w:val="85"/>
        </w:rPr>
        <w:t>or</w:t>
      </w:r>
      <w:r>
        <w:rPr>
          <w:spacing w:val="-5"/>
          <w:w w:val="85"/>
        </w:rPr>
        <w:t xml:space="preserve"> </w:t>
      </w:r>
      <w:r>
        <w:rPr>
          <w:w w:val="85"/>
        </w:rPr>
        <w:t>towards</w:t>
      </w:r>
      <w:r>
        <w:rPr>
          <w:spacing w:val="-5"/>
          <w:w w:val="85"/>
        </w:rPr>
        <w:t xml:space="preserve"> </w:t>
      </w:r>
      <w:r>
        <w:rPr>
          <w:w w:val="85"/>
        </w:rPr>
        <w:t>each</w:t>
      </w:r>
      <w:r>
        <w:rPr>
          <w:spacing w:val="-5"/>
          <w:w w:val="85"/>
        </w:rPr>
        <w:t xml:space="preserve"> </w:t>
      </w:r>
      <w:r>
        <w:rPr>
          <w:w w:val="85"/>
        </w:rPr>
        <w:t>other.</w:t>
      </w:r>
    </w:p>
    <w:p w:rsidR="00E5575B" w:rsidRDefault="00D512E5">
      <w:pPr>
        <w:pStyle w:val="BodyText"/>
        <w:spacing w:before="3"/>
        <w:ind w:left="460" w:right="719"/>
        <w:jc w:val="both"/>
      </w:pPr>
      <w:r>
        <w:rPr>
          <w:w w:val="80"/>
        </w:rPr>
        <w:t>Later</w:t>
      </w:r>
      <w:r>
        <w:rPr>
          <w:spacing w:val="-1"/>
        </w:rPr>
        <w:t xml:space="preserve"> </w:t>
      </w:r>
      <w:r>
        <w:rPr>
          <w:w w:val="80"/>
        </w:rPr>
        <w:t>this</w:t>
      </w:r>
      <w:r>
        <w:rPr>
          <w:spacing w:val="-2"/>
        </w:rPr>
        <w:t xml:space="preserve"> </w:t>
      </w:r>
      <w:r>
        <w:rPr>
          <w:w w:val="80"/>
        </w:rPr>
        <w:t>stress</w:t>
      </w:r>
      <w:r>
        <w:rPr>
          <w:spacing w:val="-2"/>
        </w:rPr>
        <w:t xml:space="preserve"> </w:t>
      </w:r>
      <w:r>
        <w:rPr>
          <w:w w:val="80"/>
        </w:rPr>
        <w:t>led</w:t>
      </w:r>
      <w:r>
        <w:rPr>
          <w:spacing w:val="-2"/>
        </w:rPr>
        <w:t xml:space="preserve"> </w:t>
      </w:r>
      <w:r>
        <w:rPr>
          <w:w w:val="80"/>
        </w:rPr>
        <w:t>to</w:t>
      </w:r>
      <w:r>
        <w:t xml:space="preserve"> </w:t>
      </w:r>
      <w:r>
        <w:rPr>
          <w:w w:val="80"/>
        </w:rPr>
        <w:t>the</w:t>
      </w:r>
      <w:r>
        <w:rPr>
          <w:spacing w:val="-2"/>
        </w:rPr>
        <w:t xml:space="preserve"> </w:t>
      </w:r>
      <w:r>
        <w:rPr>
          <w:w w:val="80"/>
        </w:rPr>
        <w:t>formation</w:t>
      </w:r>
      <w:r>
        <w:rPr>
          <w:spacing w:val="-2"/>
        </w:rPr>
        <w:t xml:space="preserve"> </w:t>
      </w:r>
      <w:r>
        <w:rPr>
          <w:w w:val="80"/>
        </w:rPr>
        <w:t>of</w:t>
      </w:r>
      <w:r>
        <w:rPr>
          <w:spacing w:val="-2"/>
        </w:rPr>
        <w:t xml:space="preserve"> </w:t>
      </w:r>
      <w:r>
        <w:rPr>
          <w:w w:val="80"/>
        </w:rPr>
        <w:t>reversed</w:t>
      </w:r>
      <w:r>
        <w:rPr>
          <w:spacing w:val="-2"/>
        </w:rPr>
        <w:t xml:space="preserve"> </w:t>
      </w:r>
      <w:r>
        <w:rPr>
          <w:w w:val="80"/>
        </w:rPr>
        <w:t>fault</w:t>
      </w:r>
      <w:r>
        <w:rPr>
          <w:spacing w:val="-2"/>
        </w:rPr>
        <w:t xml:space="preserve"> </w:t>
      </w:r>
      <w:r>
        <w:rPr>
          <w:w w:val="80"/>
        </w:rPr>
        <w:t>lines</w:t>
      </w:r>
      <w:r>
        <w:t xml:space="preserve"> </w:t>
      </w:r>
      <w:r>
        <w:rPr>
          <w:w w:val="80"/>
        </w:rPr>
        <w:t>within</w:t>
      </w:r>
      <w:r>
        <w:rPr>
          <w:spacing w:val="-2"/>
        </w:rPr>
        <w:t xml:space="preserve"> </w:t>
      </w:r>
      <w:r>
        <w:rPr>
          <w:w w:val="80"/>
        </w:rPr>
        <w:t>the</w:t>
      </w:r>
      <w:r>
        <w:rPr>
          <w:spacing w:val="-2"/>
        </w:rPr>
        <w:t xml:space="preserve"> </w:t>
      </w:r>
      <w:r>
        <w:rPr>
          <w:w w:val="80"/>
        </w:rPr>
        <w:t>earth</w:t>
      </w:r>
      <w:r>
        <w:rPr>
          <w:spacing w:val="-2"/>
        </w:rPr>
        <w:t xml:space="preserve"> </w:t>
      </w:r>
      <w:r>
        <w:rPr>
          <w:w w:val="80"/>
        </w:rPr>
        <w:t>crust</w:t>
      </w:r>
      <w:r>
        <w:rPr>
          <w:spacing w:val="-2"/>
        </w:rPr>
        <w:t xml:space="preserve"> </w:t>
      </w:r>
      <w:r>
        <w:rPr>
          <w:w w:val="80"/>
        </w:rPr>
        <w:t>and</w:t>
      </w:r>
      <w:r>
        <w:t xml:space="preserve"> </w:t>
      </w:r>
      <w:r>
        <w:rPr>
          <w:w w:val="80"/>
        </w:rPr>
        <w:t>forced</w:t>
      </w:r>
      <w:r>
        <w:rPr>
          <w:spacing w:val="-1"/>
        </w:rPr>
        <w:t xml:space="preserve"> </w:t>
      </w:r>
      <w:r>
        <w:rPr>
          <w:w w:val="80"/>
        </w:rPr>
        <w:t>outer</w:t>
      </w:r>
      <w:r>
        <w:rPr>
          <w:spacing w:val="-1"/>
        </w:rPr>
        <w:t xml:space="preserve"> </w:t>
      </w:r>
      <w:r>
        <w:rPr>
          <w:w w:val="80"/>
        </w:rPr>
        <w:t>blocks</w:t>
      </w:r>
      <w:r>
        <w:rPr>
          <w:spacing w:val="-2"/>
        </w:rPr>
        <w:t xml:space="preserve"> </w:t>
      </w:r>
      <w:r>
        <w:rPr>
          <w:w w:val="80"/>
        </w:rPr>
        <w:t>to</w:t>
      </w:r>
      <w:r>
        <w:rPr>
          <w:spacing w:val="-1"/>
        </w:rPr>
        <w:t xml:space="preserve"> </w:t>
      </w:r>
      <w:r>
        <w:rPr>
          <w:w w:val="80"/>
        </w:rPr>
        <w:t>over</w:t>
      </w:r>
      <w:r>
        <w:rPr>
          <w:spacing w:val="-1"/>
        </w:rPr>
        <w:t xml:space="preserve"> </w:t>
      </w:r>
      <w:r>
        <w:rPr>
          <w:w w:val="80"/>
        </w:rPr>
        <w:t>ride</w:t>
      </w:r>
      <w:r>
        <w:rPr>
          <w:spacing w:val="-1"/>
        </w:rPr>
        <w:t xml:space="preserve"> </w:t>
      </w:r>
      <w:r>
        <w:rPr>
          <w:w w:val="80"/>
        </w:rPr>
        <w:t>/</w:t>
      </w:r>
      <w:r>
        <w:rPr>
          <w:spacing w:val="-1"/>
        </w:rPr>
        <w:t xml:space="preserve"> </w:t>
      </w:r>
      <w:r>
        <w:rPr>
          <w:w w:val="80"/>
        </w:rPr>
        <w:t>thrust</w:t>
      </w:r>
      <w:r>
        <w:rPr>
          <w:spacing w:val="-1"/>
        </w:rPr>
        <w:t xml:space="preserve"> </w:t>
      </w:r>
      <w:r>
        <w:rPr>
          <w:w w:val="80"/>
        </w:rPr>
        <w:t>up</w:t>
      </w:r>
      <w:r>
        <w:t xml:space="preserve"> </w:t>
      </w:r>
      <w:r>
        <w:rPr>
          <w:w w:val="80"/>
        </w:rPr>
        <w:t>the</w:t>
      </w:r>
      <w:r>
        <w:rPr>
          <w:spacing w:val="-1"/>
        </w:rPr>
        <w:t xml:space="preserve"> </w:t>
      </w:r>
      <w:r>
        <w:rPr>
          <w:w w:val="80"/>
        </w:rPr>
        <w:t>central</w:t>
      </w:r>
      <w:r>
        <w:rPr>
          <w:spacing w:val="-1"/>
        </w:rPr>
        <w:t xml:space="preserve"> </w:t>
      </w:r>
      <w:r>
        <w:rPr>
          <w:w w:val="80"/>
        </w:rPr>
        <w:t>block</w:t>
      </w:r>
      <w:r>
        <w:rPr>
          <w:spacing w:val="-2"/>
        </w:rPr>
        <w:t xml:space="preserve"> </w:t>
      </w:r>
      <w:r>
        <w:rPr>
          <w:w w:val="80"/>
        </w:rPr>
        <w:t xml:space="preserve">leaving </w:t>
      </w:r>
      <w:r>
        <w:rPr>
          <w:w w:val="90"/>
        </w:rPr>
        <w:t>it as a depression.</w:t>
      </w:r>
    </w:p>
    <w:p w:rsidR="00E5575B" w:rsidRDefault="00D512E5">
      <w:pPr>
        <w:pStyle w:val="BodyText"/>
        <w:spacing w:before="6"/>
        <w:ind w:left="460"/>
        <w:jc w:val="both"/>
      </w:pPr>
      <w:r>
        <w:rPr>
          <w:w w:val="80"/>
        </w:rPr>
        <w:t>Then</w:t>
      </w:r>
      <w:r>
        <w:rPr>
          <w:spacing w:val="-6"/>
        </w:rPr>
        <w:t xml:space="preserve"> </w:t>
      </w:r>
      <w:r>
        <w:rPr>
          <w:w w:val="80"/>
        </w:rPr>
        <w:t>the</w:t>
      </w:r>
      <w:r>
        <w:rPr>
          <w:spacing w:val="-5"/>
        </w:rPr>
        <w:t xml:space="preserve"> </w:t>
      </w:r>
      <w:r>
        <w:rPr>
          <w:w w:val="80"/>
        </w:rPr>
        <w:t>hanging</w:t>
      </w:r>
      <w:r>
        <w:rPr>
          <w:spacing w:val="-5"/>
        </w:rPr>
        <w:t xml:space="preserve"> </w:t>
      </w:r>
      <w:r>
        <w:rPr>
          <w:w w:val="80"/>
        </w:rPr>
        <w:t>fault</w:t>
      </w:r>
      <w:r>
        <w:rPr>
          <w:spacing w:val="-5"/>
        </w:rPr>
        <w:t xml:space="preserve"> </w:t>
      </w:r>
      <w:r>
        <w:rPr>
          <w:w w:val="80"/>
        </w:rPr>
        <w:t>scarps</w:t>
      </w:r>
      <w:r>
        <w:rPr>
          <w:spacing w:val="-5"/>
        </w:rPr>
        <w:t xml:space="preserve"> </w:t>
      </w:r>
      <w:r>
        <w:rPr>
          <w:w w:val="80"/>
        </w:rPr>
        <w:t>were</w:t>
      </w:r>
      <w:r>
        <w:rPr>
          <w:spacing w:val="-5"/>
        </w:rPr>
        <w:t xml:space="preserve"> </w:t>
      </w:r>
      <w:r>
        <w:rPr>
          <w:w w:val="80"/>
        </w:rPr>
        <w:t>removed</w:t>
      </w:r>
      <w:r>
        <w:rPr>
          <w:spacing w:val="-5"/>
        </w:rPr>
        <w:t xml:space="preserve"> </w:t>
      </w:r>
      <w:r>
        <w:rPr>
          <w:w w:val="80"/>
        </w:rPr>
        <w:t>by</w:t>
      </w:r>
      <w:r>
        <w:rPr>
          <w:spacing w:val="-5"/>
        </w:rPr>
        <w:t xml:space="preserve"> </w:t>
      </w:r>
      <w:r>
        <w:rPr>
          <w:w w:val="80"/>
        </w:rPr>
        <w:t>the</w:t>
      </w:r>
      <w:r>
        <w:rPr>
          <w:spacing w:val="-5"/>
        </w:rPr>
        <w:t xml:space="preserve"> </w:t>
      </w:r>
      <w:r>
        <w:rPr>
          <w:w w:val="80"/>
        </w:rPr>
        <w:t>weathering</w:t>
      </w:r>
      <w:r>
        <w:rPr>
          <w:spacing w:val="-5"/>
        </w:rPr>
        <w:t xml:space="preserve"> </w:t>
      </w:r>
      <w:r>
        <w:rPr>
          <w:w w:val="80"/>
        </w:rPr>
        <w:t>and</w:t>
      </w:r>
      <w:r>
        <w:rPr>
          <w:spacing w:val="-5"/>
        </w:rPr>
        <w:t xml:space="preserve"> </w:t>
      </w:r>
      <w:r>
        <w:rPr>
          <w:w w:val="80"/>
        </w:rPr>
        <w:t>erosion</w:t>
      </w:r>
      <w:r>
        <w:rPr>
          <w:spacing w:val="-5"/>
        </w:rPr>
        <w:t xml:space="preserve"> </w:t>
      </w:r>
      <w:r>
        <w:rPr>
          <w:w w:val="80"/>
        </w:rPr>
        <w:t>to</w:t>
      </w:r>
      <w:r>
        <w:rPr>
          <w:spacing w:val="-5"/>
        </w:rPr>
        <w:t xml:space="preserve"> </w:t>
      </w:r>
      <w:r>
        <w:rPr>
          <w:w w:val="80"/>
        </w:rPr>
        <w:t>modify</w:t>
      </w:r>
      <w:r>
        <w:rPr>
          <w:spacing w:val="-6"/>
        </w:rPr>
        <w:t xml:space="preserve"> </w:t>
      </w:r>
      <w:r>
        <w:rPr>
          <w:w w:val="80"/>
        </w:rPr>
        <w:t>a</w:t>
      </w:r>
      <w:r>
        <w:rPr>
          <w:spacing w:val="-5"/>
        </w:rPr>
        <w:t xml:space="preserve"> </w:t>
      </w:r>
      <w:r>
        <w:rPr>
          <w:w w:val="80"/>
        </w:rPr>
        <w:t>rift</w:t>
      </w:r>
      <w:r>
        <w:rPr>
          <w:spacing w:val="-5"/>
        </w:rPr>
        <w:t xml:space="preserve"> </w:t>
      </w:r>
      <w:r>
        <w:rPr>
          <w:spacing w:val="-2"/>
          <w:w w:val="80"/>
        </w:rPr>
        <w:t>valley.</w:t>
      </w:r>
    </w:p>
    <w:p w:rsidR="00E5575B" w:rsidRDefault="00D512E5">
      <w:pPr>
        <w:pStyle w:val="Heading2"/>
        <w:spacing w:before="1" w:line="477" w:lineRule="auto"/>
        <w:ind w:right="11128"/>
      </w:pPr>
      <w:r>
        <w:rPr>
          <w:w w:val="90"/>
        </w:rPr>
        <w:t>Step I 5</w:t>
      </w:r>
      <w:r>
        <w:rPr>
          <w:spacing w:val="-9"/>
          <w:w w:val="90"/>
        </w:rPr>
        <w:t xml:space="preserve"> </w:t>
      </w:r>
      <w:r>
        <w:rPr>
          <w:w w:val="90"/>
        </w:rPr>
        <w:t>lines Step</w:t>
      </w:r>
      <w:r>
        <w:rPr>
          <w:spacing w:val="-9"/>
          <w:w w:val="90"/>
        </w:rPr>
        <w:t xml:space="preserve"> </w:t>
      </w:r>
      <w:r>
        <w:rPr>
          <w:w w:val="90"/>
        </w:rPr>
        <w:t xml:space="preserve">II </w:t>
      </w:r>
      <w:r>
        <w:rPr>
          <w:w w:val="80"/>
        </w:rPr>
        <w:t>5</w:t>
      </w:r>
      <w:r>
        <w:rPr>
          <w:spacing w:val="-2"/>
          <w:w w:val="85"/>
        </w:rPr>
        <w:t xml:space="preserve"> </w:t>
      </w:r>
      <w:r>
        <w:rPr>
          <w:spacing w:val="-6"/>
          <w:w w:val="85"/>
        </w:rPr>
        <w:t>Lines</w:t>
      </w:r>
    </w:p>
    <w:p w:rsidR="00E5575B" w:rsidRDefault="00E5575B">
      <w:pPr>
        <w:spacing w:line="477" w:lineRule="auto"/>
        <w:sectPr w:rsidR="00E5575B">
          <w:pgSz w:w="12240" w:h="15840"/>
          <w:pgMar w:top="900" w:right="0" w:bottom="1100" w:left="80" w:header="704" w:footer="881" w:gutter="0"/>
          <w:cols w:space="720"/>
        </w:sectPr>
      </w:pPr>
    </w:p>
    <w:p w:rsidR="00E5575B" w:rsidRDefault="00E5575B">
      <w:pPr>
        <w:pStyle w:val="BodyText"/>
        <w:spacing w:before="42"/>
        <w:ind w:left="0"/>
        <w:rPr>
          <w:rFonts w:ascii="Arial"/>
          <w:b/>
        </w:rPr>
      </w:pPr>
    </w:p>
    <w:p w:rsidR="00E5575B" w:rsidRDefault="00D512E5">
      <w:pPr>
        <w:ind w:left="460"/>
        <w:rPr>
          <w:rFonts w:ascii="Arial"/>
          <w:b/>
          <w:sz w:val="20"/>
        </w:rPr>
      </w:pPr>
      <w:r>
        <w:rPr>
          <w:rFonts w:ascii="Arial"/>
          <w:b/>
          <w:w w:val="80"/>
          <w:sz w:val="20"/>
        </w:rPr>
        <w:t>Step</w:t>
      </w:r>
      <w:r>
        <w:rPr>
          <w:rFonts w:ascii="Arial"/>
          <w:b/>
          <w:spacing w:val="-1"/>
          <w:w w:val="90"/>
          <w:sz w:val="20"/>
        </w:rPr>
        <w:t xml:space="preserve"> </w:t>
      </w:r>
      <w:r>
        <w:rPr>
          <w:rFonts w:ascii="Arial"/>
          <w:b/>
          <w:spacing w:val="-5"/>
          <w:w w:val="90"/>
          <w:sz w:val="20"/>
        </w:rPr>
        <w:t>III</w:t>
      </w:r>
    </w:p>
    <w:p w:rsidR="00E5575B" w:rsidRDefault="00E5575B">
      <w:pPr>
        <w:pStyle w:val="BodyText"/>
        <w:spacing w:before="2"/>
        <w:ind w:left="0"/>
        <w:rPr>
          <w:rFonts w:ascii="Arial"/>
          <w:b/>
        </w:rPr>
      </w:pPr>
    </w:p>
    <w:p w:rsidR="00E5575B" w:rsidRDefault="00D512E5">
      <w:pPr>
        <w:pStyle w:val="BodyText"/>
        <w:ind w:left="460"/>
        <w:jc w:val="both"/>
      </w:pPr>
      <w:r>
        <w:rPr>
          <w:w w:val="85"/>
        </w:rPr>
        <w:t>7</w:t>
      </w:r>
      <w:r>
        <w:rPr>
          <w:spacing w:val="-5"/>
          <w:w w:val="85"/>
        </w:rPr>
        <w:t xml:space="preserve"> </w:t>
      </w:r>
      <w:r>
        <w:rPr>
          <w:spacing w:val="-2"/>
          <w:w w:val="90"/>
        </w:rPr>
        <w:t>Lines</w:t>
      </w:r>
    </w:p>
    <w:p w:rsidR="00E5575B" w:rsidRDefault="00E5575B">
      <w:pPr>
        <w:pStyle w:val="BodyText"/>
        <w:spacing w:before="2"/>
        <w:ind w:left="0"/>
      </w:pPr>
    </w:p>
    <w:p w:rsidR="00E5575B" w:rsidRDefault="00D512E5">
      <w:pPr>
        <w:pStyle w:val="Heading1"/>
      </w:pPr>
      <w:r>
        <w:rPr>
          <w:w w:val="80"/>
        </w:rPr>
        <w:t>TENSIONAL</w:t>
      </w:r>
      <w:r>
        <w:rPr>
          <w:spacing w:val="-2"/>
        </w:rPr>
        <w:t xml:space="preserve"> </w:t>
      </w:r>
      <w:r>
        <w:rPr>
          <w:spacing w:val="-2"/>
          <w:w w:val="90"/>
        </w:rPr>
        <w:t>THEORY</w:t>
      </w:r>
    </w:p>
    <w:p w:rsidR="00E5575B" w:rsidRDefault="00D512E5">
      <w:pPr>
        <w:pStyle w:val="BodyText"/>
        <w:spacing w:before="4" w:line="242" w:lineRule="auto"/>
        <w:ind w:left="460" w:right="717"/>
        <w:jc w:val="both"/>
      </w:pPr>
      <w:r>
        <w:rPr>
          <w:w w:val="85"/>
        </w:rPr>
        <w:t>According</w:t>
      </w:r>
      <w:r>
        <w:rPr>
          <w:spacing w:val="-1"/>
          <w:w w:val="85"/>
        </w:rPr>
        <w:t xml:space="preserve"> </w:t>
      </w:r>
      <w:r>
        <w:rPr>
          <w:w w:val="85"/>
        </w:rPr>
        <w:t>to this theory,</w:t>
      </w:r>
      <w:r>
        <w:rPr>
          <w:spacing w:val="-1"/>
          <w:w w:val="85"/>
        </w:rPr>
        <w:t xml:space="preserve"> </w:t>
      </w:r>
      <w:r>
        <w:rPr>
          <w:w w:val="85"/>
        </w:rPr>
        <w:t>it is believed</w:t>
      </w:r>
      <w:r>
        <w:rPr>
          <w:spacing w:val="-1"/>
          <w:w w:val="85"/>
        </w:rPr>
        <w:t xml:space="preserve"> </w:t>
      </w:r>
      <w:r>
        <w:rPr>
          <w:w w:val="85"/>
        </w:rPr>
        <w:t>that</w:t>
      </w:r>
      <w:r>
        <w:rPr>
          <w:spacing w:val="-1"/>
          <w:w w:val="85"/>
        </w:rPr>
        <w:t xml:space="preserve"> </w:t>
      </w:r>
      <w:r>
        <w:rPr>
          <w:w w:val="85"/>
        </w:rPr>
        <w:t>geochemical and</w:t>
      </w:r>
      <w:r>
        <w:rPr>
          <w:spacing w:val="-1"/>
          <w:w w:val="85"/>
        </w:rPr>
        <w:t xml:space="preserve"> </w:t>
      </w:r>
      <w:r>
        <w:rPr>
          <w:w w:val="85"/>
        </w:rPr>
        <w:t>geophysical</w:t>
      </w:r>
      <w:r>
        <w:rPr>
          <w:spacing w:val="-1"/>
          <w:w w:val="85"/>
        </w:rPr>
        <w:t xml:space="preserve"> </w:t>
      </w:r>
      <w:r>
        <w:rPr>
          <w:w w:val="85"/>
        </w:rPr>
        <w:t>reactions</w:t>
      </w:r>
      <w:r>
        <w:rPr>
          <w:spacing w:val="-1"/>
          <w:w w:val="85"/>
        </w:rPr>
        <w:t xml:space="preserve"> </w:t>
      </w:r>
      <w:r>
        <w:rPr>
          <w:w w:val="85"/>
        </w:rPr>
        <w:t>as well</w:t>
      </w:r>
      <w:r>
        <w:rPr>
          <w:spacing w:val="-1"/>
          <w:w w:val="85"/>
        </w:rPr>
        <w:t xml:space="preserve"> </w:t>
      </w:r>
      <w:r>
        <w:rPr>
          <w:w w:val="85"/>
        </w:rPr>
        <w:t>as radioactivity</w:t>
      </w:r>
      <w:r>
        <w:t xml:space="preserve"> </w:t>
      </w:r>
      <w:r>
        <w:rPr>
          <w:w w:val="85"/>
        </w:rPr>
        <w:t>from the</w:t>
      </w:r>
      <w:r>
        <w:rPr>
          <w:spacing w:val="-1"/>
          <w:w w:val="85"/>
        </w:rPr>
        <w:t xml:space="preserve"> </w:t>
      </w:r>
      <w:r>
        <w:rPr>
          <w:w w:val="85"/>
        </w:rPr>
        <w:t>core /</w:t>
      </w:r>
      <w:r>
        <w:rPr>
          <w:spacing w:val="-1"/>
          <w:w w:val="85"/>
        </w:rPr>
        <w:t xml:space="preserve"> </w:t>
      </w:r>
      <w:r>
        <w:rPr>
          <w:w w:val="85"/>
        </w:rPr>
        <w:t>mantle beneath</w:t>
      </w:r>
      <w:r>
        <w:rPr>
          <w:spacing w:val="-1"/>
          <w:w w:val="85"/>
        </w:rPr>
        <w:t xml:space="preserve"> </w:t>
      </w:r>
      <w:r>
        <w:rPr>
          <w:w w:val="85"/>
        </w:rPr>
        <w:t>the</w:t>
      </w:r>
      <w:r>
        <w:rPr>
          <w:spacing w:val="-1"/>
          <w:w w:val="85"/>
        </w:rPr>
        <w:t xml:space="preserve"> </w:t>
      </w:r>
      <w:r>
        <w:rPr>
          <w:w w:val="85"/>
        </w:rPr>
        <w:t>crust generated</w:t>
      </w:r>
      <w:r>
        <w:rPr>
          <w:spacing w:val="-4"/>
          <w:w w:val="85"/>
        </w:rPr>
        <w:t xml:space="preserve"> </w:t>
      </w:r>
      <w:r>
        <w:rPr>
          <w:w w:val="85"/>
        </w:rPr>
        <w:t>the</w:t>
      </w:r>
      <w:r>
        <w:rPr>
          <w:spacing w:val="-4"/>
          <w:w w:val="85"/>
        </w:rPr>
        <w:t xml:space="preserve"> </w:t>
      </w:r>
      <w:r>
        <w:rPr>
          <w:w w:val="85"/>
        </w:rPr>
        <w:t>intense</w:t>
      </w:r>
      <w:r>
        <w:rPr>
          <w:spacing w:val="-4"/>
          <w:w w:val="85"/>
        </w:rPr>
        <w:t xml:space="preserve"> </w:t>
      </w:r>
      <w:r>
        <w:rPr>
          <w:w w:val="85"/>
        </w:rPr>
        <w:t>heat</w:t>
      </w:r>
      <w:r>
        <w:rPr>
          <w:spacing w:val="-4"/>
          <w:w w:val="85"/>
        </w:rPr>
        <w:t xml:space="preserve"> </w:t>
      </w:r>
      <w:r>
        <w:rPr>
          <w:w w:val="85"/>
        </w:rPr>
        <w:t>and</w:t>
      </w:r>
      <w:r>
        <w:rPr>
          <w:spacing w:val="-4"/>
          <w:w w:val="85"/>
        </w:rPr>
        <w:t xml:space="preserve"> </w:t>
      </w:r>
      <w:r>
        <w:rPr>
          <w:w w:val="85"/>
        </w:rPr>
        <w:t>pressure</w:t>
      </w:r>
      <w:r>
        <w:rPr>
          <w:spacing w:val="-4"/>
          <w:w w:val="85"/>
        </w:rPr>
        <w:t xml:space="preserve"> </w:t>
      </w:r>
      <w:r>
        <w:rPr>
          <w:w w:val="85"/>
        </w:rPr>
        <w:t>which</w:t>
      </w:r>
      <w:r>
        <w:rPr>
          <w:spacing w:val="-5"/>
          <w:w w:val="85"/>
        </w:rPr>
        <w:t xml:space="preserve"> </w:t>
      </w:r>
      <w:r>
        <w:rPr>
          <w:w w:val="85"/>
        </w:rPr>
        <w:t>made</w:t>
      </w:r>
      <w:r>
        <w:rPr>
          <w:spacing w:val="-1"/>
          <w:w w:val="85"/>
        </w:rPr>
        <w:t xml:space="preserve"> </w:t>
      </w:r>
      <w:r>
        <w:rPr>
          <w:w w:val="85"/>
        </w:rPr>
        <w:t>molten</w:t>
      </w:r>
      <w:r>
        <w:rPr>
          <w:spacing w:val="-4"/>
          <w:w w:val="85"/>
        </w:rPr>
        <w:t xml:space="preserve"> </w:t>
      </w:r>
      <w:r>
        <w:rPr>
          <w:w w:val="85"/>
        </w:rPr>
        <w:t>rocks</w:t>
      </w:r>
      <w:r>
        <w:rPr>
          <w:spacing w:val="-4"/>
          <w:w w:val="85"/>
        </w:rPr>
        <w:t xml:space="preserve"> </w:t>
      </w:r>
      <w:r>
        <w:rPr>
          <w:w w:val="85"/>
        </w:rPr>
        <w:t>to</w:t>
      </w:r>
      <w:r>
        <w:rPr>
          <w:spacing w:val="-4"/>
          <w:w w:val="85"/>
        </w:rPr>
        <w:t xml:space="preserve"> </w:t>
      </w:r>
      <w:r>
        <w:rPr>
          <w:w w:val="85"/>
        </w:rPr>
        <w:t>move</w:t>
      </w:r>
      <w:r>
        <w:rPr>
          <w:spacing w:val="-4"/>
          <w:w w:val="85"/>
        </w:rPr>
        <w:t xml:space="preserve"> </w:t>
      </w:r>
      <w:r>
        <w:rPr>
          <w:w w:val="85"/>
        </w:rPr>
        <w:t>as</w:t>
      </w:r>
      <w:r>
        <w:rPr>
          <w:spacing w:val="-4"/>
          <w:w w:val="85"/>
        </w:rPr>
        <w:t xml:space="preserve"> </w:t>
      </w:r>
      <w:r>
        <w:rPr>
          <w:w w:val="85"/>
        </w:rPr>
        <w:t>convective</w:t>
      </w:r>
      <w:r>
        <w:rPr>
          <w:spacing w:val="-4"/>
          <w:w w:val="85"/>
        </w:rPr>
        <w:t xml:space="preserve"> </w:t>
      </w:r>
      <w:r>
        <w:rPr>
          <w:w w:val="85"/>
        </w:rPr>
        <w:t>currents</w:t>
      </w:r>
      <w:r>
        <w:rPr>
          <w:spacing w:val="-5"/>
          <w:w w:val="85"/>
        </w:rPr>
        <w:t xml:space="preserve"> </w:t>
      </w:r>
      <w:r>
        <w:rPr>
          <w:w w:val="85"/>
        </w:rPr>
        <w:t>leading</w:t>
      </w:r>
      <w:r>
        <w:rPr>
          <w:spacing w:val="-4"/>
          <w:w w:val="85"/>
        </w:rPr>
        <w:t xml:space="preserve"> </w:t>
      </w:r>
      <w:r>
        <w:rPr>
          <w:w w:val="85"/>
        </w:rPr>
        <w:t>to</w:t>
      </w:r>
      <w:r>
        <w:rPr>
          <w:spacing w:val="-4"/>
          <w:w w:val="85"/>
        </w:rPr>
        <w:t xml:space="preserve"> </w:t>
      </w:r>
      <w:r>
        <w:rPr>
          <w:w w:val="85"/>
        </w:rPr>
        <w:t>tensional</w:t>
      </w:r>
      <w:r>
        <w:rPr>
          <w:spacing w:val="-5"/>
          <w:w w:val="85"/>
        </w:rPr>
        <w:t xml:space="preserve"> </w:t>
      </w:r>
      <w:r>
        <w:rPr>
          <w:w w:val="85"/>
        </w:rPr>
        <w:t>forces</w:t>
      </w:r>
      <w:r>
        <w:rPr>
          <w:spacing w:val="-5"/>
          <w:w w:val="85"/>
        </w:rPr>
        <w:t xml:space="preserve"> </w:t>
      </w:r>
      <w:r>
        <w:rPr>
          <w:w w:val="85"/>
        </w:rPr>
        <w:t>within</w:t>
      </w:r>
      <w:r>
        <w:rPr>
          <w:spacing w:val="-4"/>
          <w:w w:val="85"/>
        </w:rPr>
        <w:t xml:space="preserve"> </w:t>
      </w:r>
      <w:r>
        <w:rPr>
          <w:w w:val="85"/>
        </w:rPr>
        <w:t>the</w:t>
      </w:r>
      <w:r>
        <w:rPr>
          <w:spacing w:val="-4"/>
          <w:w w:val="85"/>
        </w:rPr>
        <w:t xml:space="preserve"> </w:t>
      </w:r>
      <w:r>
        <w:rPr>
          <w:w w:val="85"/>
        </w:rPr>
        <w:t>earth</w:t>
      </w:r>
      <w:r>
        <w:rPr>
          <w:spacing w:val="-4"/>
          <w:w w:val="85"/>
        </w:rPr>
        <w:t xml:space="preserve"> </w:t>
      </w:r>
      <w:r>
        <w:rPr>
          <w:w w:val="85"/>
        </w:rPr>
        <w:t>crust that</w:t>
      </w:r>
      <w:r>
        <w:rPr>
          <w:spacing w:val="-5"/>
          <w:w w:val="85"/>
        </w:rPr>
        <w:t xml:space="preserve"> </w:t>
      </w:r>
      <w:r>
        <w:rPr>
          <w:w w:val="85"/>
        </w:rPr>
        <w:t>caused</w:t>
      </w:r>
      <w:r>
        <w:rPr>
          <w:spacing w:val="-6"/>
          <w:w w:val="85"/>
        </w:rPr>
        <w:t xml:space="preserve"> </w:t>
      </w:r>
      <w:r>
        <w:rPr>
          <w:w w:val="85"/>
        </w:rPr>
        <w:t>a</w:t>
      </w:r>
      <w:r>
        <w:rPr>
          <w:spacing w:val="-5"/>
          <w:w w:val="85"/>
        </w:rPr>
        <w:t xml:space="preserve"> </w:t>
      </w:r>
      <w:r>
        <w:rPr>
          <w:w w:val="85"/>
        </w:rPr>
        <w:t>strain</w:t>
      </w:r>
      <w:r>
        <w:rPr>
          <w:spacing w:val="-4"/>
          <w:w w:val="85"/>
        </w:rPr>
        <w:t xml:space="preserve"> </w:t>
      </w:r>
      <w:r>
        <w:rPr>
          <w:w w:val="85"/>
        </w:rPr>
        <w:t>which</w:t>
      </w:r>
      <w:r>
        <w:rPr>
          <w:spacing w:val="-4"/>
          <w:w w:val="85"/>
        </w:rPr>
        <w:t xml:space="preserve"> </w:t>
      </w:r>
      <w:r>
        <w:rPr>
          <w:w w:val="85"/>
        </w:rPr>
        <w:t>was</w:t>
      </w:r>
      <w:r>
        <w:rPr>
          <w:spacing w:val="-6"/>
          <w:w w:val="85"/>
        </w:rPr>
        <w:t xml:space="preserve"> </w:t>
      </w:r>
      <w:r>
        <w:rPr>
          <w:w w:val="85"/>
        </w:rPr>
        <w:t>pulling</w:t>
      </w:r>
      <w:r>
        <w:rPr>
          <w:spacing w:val="-5"/>
          <w:w w:val="85"/>
        </w:rPr>
        <w:t xml:space="preserve"> </w:t>
      </w:r>
      <w:r>
        <w:rPr>
          <w:w w:val="85"/>
        </w:rPr>
        <w:t>the</w:t>
      </w:r>
      <w:r>
        <w:rPr>
          <w:spacing w:val="-4"/>
          <w:w w:val="85"/>
        </w:rPr>
        <w:t xml:space="preserve"> </w:t>
      </w:r>
      <w:r>
        <w:rPr>
          <w:w w:val="85"/>
        </w:rPr>
        <w:t>earth</w:t>
      </w:r>
      <w:r>
        <w:rPr>
          <w:spacing w:val="-6"/>
          <w:w w:val="85"/>
        </w:rPr>
        <w:t xml:space="preserve"> </w:t>
      </w:r>
      <w:r>
        <w:rPr>
          <w:w w:val="85"/>
        </w:rPr>
        <w:t>crust</w:t>
      </w:r>
      <w:r>
        <w:rPr>
          <w:spacing w:val="-5"/>
          <w:w w:val="85"/>
        </w:rPr>
        <w:t xml:space="preserve"> </w:t>
      </w:r>
      <w:r>
        <w:rPr>
          <w:w w:val="85"/>
        </w:rPr>
        <w:t>apart</w:t>
      </w:r>
      <w:r>
        <w:rPr>
          <w:spacing w:val="-4"/>
          <w:w w:val="85"/>
        </w:rPr>
        <w:t xml:space="preserve"> </w:t>
      </w:r>
      <w:r>
        <w:rPr>
          <w:w w:val="85"/>
        </w:rPr>
        <w:t>/</w:t>
      </w:r>
      <w:r>
        <w:rPr>
          <w:spacing w:val="-5"/>
          <w:w w:val="85"/>
        </w:rPr>
        <w:t xml:space="preserve"> </w:t>
      </w:r>
      <w:r>
        <w:rPr>
          <w:w w:val="85"/>
        </w:rPr>
        <w:t>in</w:t>
      </w:r>
      <w:r>
        <w:rPr>
          <w:spacing w:val="-6"/>
          <w:w w:val="85"/>
        </w:rPr>
        <w:t xml:space="preserve"> </w:t>
      </w:r>
      <w:r>
        <w:rPr>
          <w:w w:val="85"/>
        </w:rPr>
        <w:t>either</w:t>
      </w:r>
      <w:r>
        <w:rPr>
          <w:spacing w:val="-5"/>
          <w:w w:val="85"/>
        </w:rPr>
        <w:t xml:space="preserve"> </w:t>
      </w:r>
      <w:r>
        <w:rPr>
          <w:w w:val="85"/>
        </w:rPr>
        <w:t>direction.</w:t>
      </w:r>
    </w:p>
    <w:p w:rsidR="00E5575B" w:rsidRDefault="00D512E5">
      <w:pPr>
        <w:pStyle w:val="BodyText"/>
        <w:spacing w:before="3"/>
        <w:ind w:left="460" w:right="716"/>
        <w:jc w:val="both"/>
      </w:pPr>
      <w:r>
        <w:rPr>
          <w:w w:val="85"/>
        </w:rPr>
        <w:t>This</w:t>
      </w:r>
      <w:r>
        <w:rPr>
          <w:spacing w:val="-6"/>
          <w:w w:val="85"/>
        </w:rPr>
        <w:t xml:space="preserve"> </w:t>
      </w:r>
      <w:r>
        <w:rPr>
          <w:w w:val="85"/>
        </w:rPr>
        <w:t>later</w:t>
      </w:r>
      <w:r>
        <w:rPr>
          <w:spacing w:val="-5"/>
          <w:w w:val="85"/>
        </w:rPr>
        <w:t xml:space="preserve"> </w:t>
      </w:r>
      <w:r>
        <w:rPr>
          <w:w w:val="85"/>
        </w:rPr>
        <w:t>led</w:t>
      </w:r>
      <w:r>
        <w:rPr>
          <w:spacing w:val="-4"/>
          <w:w w:val="85"/>
        </w:rPr>
        <w:t xml:space="preserve"> </w:t>
      </w:r>
      <w:r>
        <w:rPr>
          <w:w w:val="85"/>
        </w:rPr>
        <w:t>to</w:t>
      </w:r>
      <w:r>
        <w:rPr>
          <w:spacing w:val="-5"/>
          <w:w w:val="85"/>
        </w:rPr>
        <w:t xml:space="preserve"> </w:t>
      </w:r>
      <w:r>
        <w:rPr>
          <w:w w:val="85"/>
        </w:rPr>
        <w:t>the</w:t>
      </w:r>
      <w:r>
        <w:rPr>
          <w:spacing w:val="-6"/>
          <w:w w:val="85"/>
        </w:rPr>
        <w:t xml:space="preserve"> </w:t>
      </w:r>
      <w:r>
        <w:rPr>
          <w:w w:val="85"/>
        </w:rPr>
        <w:t>formation</w:t>
      </w:r>
      <w:r>
        <w:rPr>
          <w:spacing w:val="-4"/>
          <w:w w:val="85"/>
        </w:rPr>
        <w:t xml:space="preserve"> </w:t>
      </w:r>
      <w:r>
        <w:rPr>
          <w:w w:val="85"/>
        </w:rPr>
        <w:t>of</w:t>
      </w:r>
      <w:r>
        <w:rPr>
          <w:spacing w:val="-6"/>
          <w:w w:val="85"/>
        </w:rPr>
        <w:t xml:space="preserve"> </w:t>
      </w:r>
      <w:r>
        <w:rPr>
          <w:w w:val="85"/>
        </w:rPr>
        <w:t>normal</w:t>
      </w:r>
      <w:r>
        <w:rPr>
          <w:spacing w:val="-4"/>
          <w:w w:val="85"/>
        </w:rPr>
        <w:t xml:space="preserve"> </w:t>
      </w:r>
      <w:r>
        <w:rPr>
          <w:w w:val="85"/>
        </w:rPr>
        <w:t>fault</w:t>
      </w:r>
      <w:r>
        <w:rPr>
          <w:spacing w:val="-5"/>
          <w:w w:val="85"/>
        </w:rPr>
        <w:t xml:space="preserve"> </w:t>
      </w:r>
      <w:r>
        <w:rPr>
          <w:w w:val="85"/>
        </w:rPr>
        <w:t>lines</w:t>
      </w:r>
      <w:r>
        <w:rPr>
          <w:spacing w:val="-5"/>
          <w:w w:val="85"/>
        </w:rPr>
        <w:t xml:space="preserve"> </w:t>
      </w:r>
      <w:r>
        <w:rPr>
          <w:w w:val="85"/>
        </w:rPr>
        <w:t>on</w:t>
      </w:r>
      <w:r>
        <w:rPr>
          <w:spacing w:val="-5"/>
          <w:w w:val="85"/>
        </w:rPr>
        <w:t xml:space="preserve"> </w:t>
      </w:r>
      <w:r>
        <w:rPr>
          <w:w w:val="85"/>
        </w:rPr>
        <w:t>the</w:t>
      </w:r>
      <w:r>
        <w:rPr>
          <w:spacing w:val="-5"/>
          <w:w w:val="85"/>
        </w:rPr>
        <w:t xml:space="preserve"> </w:t>
      </w:r>
      <w:r>
        <w:rPr>
          <w:w w:val="85"/>
        </w:rPr>
        <w:t>either</w:t>
      </w:r>
      <w:r>
        <w:rPr>
          <w:spacing w:val="-6"/>
          <w:w w:val="85"/>
        </w:rPr>
        <w:t xml:space="preserve"> </w:t>
      </w:r>
      <w:r>
        <w:rPr>
          <w:w w:val="85"/>
        </w:rPr>
        <w:t>side</w:t>
      </w:r>
      <w:r>
        <w:rPr>
          <w:spacing w:val="-4"/>
          <w:w w:val="85"/>
        </w:rPr>
        <w:t xml:space="preserve"> </w:t>
      </w:r>
      <w:r>
        <w:rPr>
          <w:w w:val="85"/>
        </w:rPr>
        <w:t>of</w:t>
      </w:r>
      <w:r>
        <w:rPr>
          <w:spacing w:val="-5"/>
          <w:w w:val="85"/>
        </w:rPr>
        <w:t xml:space="preserve"> </w:t>
      </w:r>
      <w:r>
        <w:rPr>
          <w:w w:val="85"/>
        </w:rPr>
        <w:t>the</w:t>
      </w:r>
      <w:r>
        <w:rPr>
          <w:spacing w:val="-5"/>
          <w:w w:val="85"/>
        </w:rPr>
        <w:t xml:space="preserve"> </w:t>
      </w:r>
      <w:r>
        <w:rPr>
          <w:w w:val="85"/>
        </w:rPr>
        <w:t>central</w:t>
      </w:r>
      <w:r>
        <w:rPr>
          <w:spacing w:val="-5"/>
          <w:w w:val="85"/>
        </w:rPr>
        <w:t xml:space="preserve"> </w:t>
      </w:r>
      <w:r>
        <w:rPr>
          <w:w w:val="85"/>
        </w:rPr>
        <w:t>block</w:t>
      </w:r>
      <w:r>
        <w:rPr>
          <w:spacing w:val="-5"/>
          <w:w w:val="85"/>
        </w:rPr>
        <w:t xml:space="preserve"> </w:t>
      </w:r>
      <w:r>
        <w:rPr>
          <w:w w:val="85"/>
        </w:rPr>
        <w:t>which</w:t>
      </w:r>
      <w:r>
        <w:rPr>
          <w:spacing w:val="-5"/>
          <w:w w:val="85"/>
        </w:rPr>
        <w:t xml:space="preserve"> </w:t>
      </w:r>
      <w:r>
        <w:rPr>
          <w:w w:val="85"/>
        </w:rPr>
        <w:t>then</w:t>
      </w:r>
      <w:r>
        <w:rPr>
          <w:spacing w:val="-5"/>
          <w:w w:val="85"/>
        </w:rPr>
        <w:t xml:space="preserve"> </w:t>
      </w:r>
      <w:r>
        <w:rPr>
          <w:w w:val="85"/>
        </w:rPr>
        <w:t>sunk</w:t>
      </w:r>
      <w:r>
        <w:rPr>
          <w:spacing w:val="-6"/>
        </w:rPr>
        <w:t xml:space="preserve"> </w:t>
      </w:r>
      <w:r>
        <w:rPr>
          <w:w w:val="85"/>
        </w:rPr>
        <w:t>/</w:t>
      </w:r>
      <w:r>
        <w:rPr>
          <w:spacing w:val="-5"/>
          <w:w w:val="85"/>
        </w:rPr>
        <w:t xml:space="preserve"> </w:t>
      </w:r>
      <w:r>
        <w:rPr>
          <w:w w:val="85"/>
        </w:rPr>
        <w:t>slid</w:t>
      </w:r>
      <w:r>
        <w:rPr>
          <w:spacing w:val="-5"/>
          <w:w w:val="85"/>
        </w:rPr>
        <w:t xml:space="preserve"> </w:t>
      </w:r>
      <w:r>
        <w:rPr>
          <w:w w:val="85"/>
        </w:rPr>
        <w:t>downwards</w:t>
      </w:r>
      <w:r>
        <w:rPr>
          <w:spacing w:val="-5"/>
          <w:w w:val="85"/>
        </w:rPr>
        <w:t xml:space="preserve"> </w:t>
      </w:r>
      <w:r>
        <w:rPr>
          <w:w w:val="85"/>
        </w:rPr>
        <w:t>due</w:t>
      </w:r>
      <w:r>
        <w:rPr>
          <w:spacing w:val="-5"/>
          <w:w w:val="85"/>
        </w:rPr>
        <w:t xml:space="preserve"> </w:t>
      </w:r>
      <w:r>
        <w:rPr>
          <w:w w:val="85"/>
        </w:rPr>
        <w:t>to</w:t>
      </w:r>
      <w:r>
        <w:rPr>
          <w:spacing w:val="-5"/>
          <w:w w:val="85"/>
        </w:rPr>
        <w:t xml:space="preserve"> </w:t>
      </w:r>
      <w:r>
        <w:rPr>
          <w:w w:val="85"/>
        </w:rPr>
        <w:t>its</w:t>
      </w:r>
      <w:r>
        <w:rPr>
          <w:spacing w:val="-5"/>
          <w:w w:val="85"/>
        </w:rPr>
        <w:t xml:space="preserve"> </w:t>
      </w:r>
      <w:r>
        <w:rPr>
          <w:w w:val="85"/>
        </w:rPr>
        <w:t>weight</w:t>
      </w:r>
      <w:r>
        <w:rPr>
          <w:spacing w:val="-5"/>
          <w:w w:val="85"/>
        </w:rPr>
        <w:t xml:space="preserve"> </w:t>
      </w:r>
      <w:r>
        <w:rPr>
          <w:w w:val="85"/>
        </w:rPr>
        <w:t>to</w:t>
      </w:r>
      <w:r>
        <w:rPr>
          <w:spacing w:val="-5"/>
          <w:w w:val="85"/>
        </w:rPr>
        <w:t xml:space="preserve"> </w:t>
      </w:r>
      <w:r>
        <w:rPr>
          <w:w w:val="85"/>
        </w:rPr>
        <w:t>form</w:t>
      </w:r>
      <w:r>
        <w:rPr>
          <w:spacing w:val="-5"/>
          <w:w w:val="85"/>
        </w:rPr>
        <w:t xml:space="preserve"> </w:t>
      </w:r>
      <w:r>
        <w:rPr>
          <w:w w:val="85"/>
        </w:rPr>
        <w:t xml:space="preserve">a </w:t>
      </w:r>
      <w:r>
        <w:rPr>
          <w:w w:val="80"/>
        </w:rPr>
        <w:t>depression and eventually modified by erosion to form a rift valley leaving the adjacent blocks standing up.</w:t>
      </w:r>
    </w:p>
    <w:p w:rsidR="00E5575B" w:rsidRDefault="00D512E5">
      <w:pPr>
        <w:pStyle w:val="BodyText"/>
        <w:spacing w:before="5" w:line="487" w:lineRule="auto"/>
        <w:ind w:left="460" w:right="11170"/>
        <w:jc w:val="both"/>
      </w:pPr>
      <w:r>
        <w:rPr>
          <w:w w:val="90"/>
        </w:rPr>
        <w:t>Step I 5</w:t>
      </w:r>
      <w:r>
        <w:rPr>
          <w:spacing w:val="-8"/>
          <w:w w:val="90"/>
        </w:rPr>
        <w:t xml:space="preserve"> </w:t>
      </w:r>
      <w:r>
        <w:rPr>
          <w:w w:val="90"/>
        </w:rPr>
        <w:t>lines Step</w:t>
      </w:r>
      <w:r>
        <w:rPr>
          <w:spacing w:val="-8"/>
          <w:w w:val="90"/>
        </w:rPr>
        <w:t xml:space="preserve"> </w:t>
      </w:r>
      <w:r>
        <w:rPr>
          <w:w w:val="90"/>
        </w:rPr>
        <w:t xml:space="preserve">II </w:t>
      </w:r>
      <w:r>
        <w:rPr>
          <w:spacing w:val="-6"/>
          <w:w w:val="85"/>
        </w:rPr>
        <w:t>5</w:t>
      </w:r>
      <w:r>
        <w:rPr>
          <w:spacing w:val="-8"/>
        </w:rPr>
        <w:t xml:space="preserve"> </w:t>
      </w:r>
      <w:r>
        <w:rPr>
          <w:spacing w:val="-6"/>
          <w:w w:val="85"/>
        </w:rPr>
        <w:t>Lines</w:t>
      </w:r>
      <w:r>
        <w:rPr>
          <w:w w:val="85"/>
        </w:rPr>
        <w:t xml:space="preserve"> </w:t>
      </w:r>
      <w:r>
        <w:rPr>
          <w:w w:val="80"/>
        </w:rPr>
        <w:t>Step</w:t>
      </w:r>
      <w:r>
        <w:rPr>
          <w:spacing w:val="-1"/>
          <w:w w:val="90"/>
        </w:rPr>
        <w:t xml:space="preserve"> </w:t>
      </w:r>
      <w:r>
        <w:rPr>
          <w:spacing w:val="-5"/>
          <w:w w:val="90"/>
        </w:rPr>
        <w:t>III</w:t>
      </w:r>
    </w:p>
    <w:p w:rsidR="00E5575B" w:rsidRDefault="00D512E5">
      <w:pPr>
        <w:pStyle w:val="BodyText"/>
        <w:spacing w:line="224" w:lineRule="exact"/>
        <w:ind w:left="460"/>
        <w:jc w:val="both"/>
      </w:pPr>
      <w:r>
        <w:rPr>
          <w:w w:val="85"/>
        </w:rPr>
        <w:t>7</w:t>
      </w:r>
      <w:r>
        <w:rPr>
          <w:spacing w:val="-5"/>
          <w:w w:val="85"/>
        </w:rPr>
        <w:t xml:space="preserve"> </w:t>
      </w:r>
      <w:r>
        <w:rPr>
          <w:spacing w:val="-2"/>
          <w:w w:val="90"/>
        </w:rPr>
        <w:t>Lines</w:t>
      </w:r>
    </w:p>
    <w:p w:rsidR="00E5575B" w:rsidRDefault="00D512E5">
      <w:pPr>
        <w:pStyle w:val="Heading1"/>
        <w:spacing w:before="1"/>
      </w:pPr>
      <w:r>
        <w:rPr>
          <w:w w:val="80"/>
        </w:rPr>
        <w:t>ECONOMIC</w:t>
      </w:r>
      <w:r>
        <w:rPr>
          <w:spacing w:val="-4"/>
        </w:rPr>
        <w:t xml:space="preserve"> </w:t>
      </w:r>
      <w:r>
        <w:rPr>
          <w:w w:val="80"/>
        </w:rPr>
        <w:t>IMPORTANCE</w:t>
      </w:r>
      <w:r>
        <w:rPr>
          <w:spacing w:val="-5"/>
        </w:rPr>
        <w:t xml:space="preserve"> </w:t>
      </w:r>
      <w:r>
        <w:rPr>
          <w:w w:val="80"/>
        </w:rPr>
        <w:t>OF</w:t>
      </w:r>
      <w:r>
        <w:t xml:space="preserve"> </w:t>
      </w:r>
      <w:r>
        <w:rPr>
          <w:w w:val="80"/>
        </w:rPr>
        <w:t>WESTERN</w:t>
      </w:r>
      <w:r>
        <w:rPr>
          <w:spacing w:val="-4"/>
        </w:rPr>
        <w:t xml:space="preserve"> </w:t>
      </w:r>
      <w:r>
        <w:rPr>
          <w:w w:val="80"/>
        </w:rPr>
        <w:t>RIFT</w:t>
      </w:r>
      <w:r>
        <w:rPr>
          <w:spacing w:val="-2"/>
        </w:rPr>
        <w:t xml:space="preserve"> </w:t>
      </w:r>
      <w:r>
        <w:rPr>
          <w:w w:val="80"/>
        </w:rPr>
        <w:t>VALLEY</w:t>
      </w:r>
      <w:r>
        <w:rPr>
          <w:spacing w:val="-5"/>
        </w:rPr>
        <w:t xml:space="preserve"> </w:t>
      </w:r>
      <w:r>
        <w:rPr>
          <w:w w:val="80"/>
        </w:rPr>
        <w:t>TO</w:t>
      </w:r>
      <w:r>
        <w:rPr>
          <w:spacing w:val="-4"/>
        </w:rPr>
        <w:t xml:space="preserve"> </w:t>
      </w:r>
      <w:r>
        <w:rPr>
          <w:w w:val="80"/>
        </w:rPr>
        <w:t>THE</w:t>
      </w:r>
      <w:r>
        <w:rPr>
          <w:spacing w:val="-5"/>
        </w:rPr>
        <w:t xml:space="preserve"> </w:t>
      </w:r>
      <w:r>
        <w:rPr>
          <w:w w:val="80"/>
        </w:rPr>
        <w:t>PEOPLE</w:t>
      </w:r>
      <w:r>
        <w:rPr>
          <w:spacing w:val="-6"/>
        </w:rPr>
        <w:t xml:space="preserve"> </w:t>
      </w:r>
      <w:r>
        <w:rPr>
          <w:w w:val="80"/>
        </w:rPr>
        <w:t>OF</w:t>
      </w:r>
      <w:r>
        <w:rPr>
          <w:spacing w:val="-2"/>
        </w:rPr>
        <w:t xml:space="preserve"> </w:t>
      </w:r>
      <w:r>
        <w:rPr>
          <w:spacing w:val="-2"/>
          <w:w w:val="80"/>
        </w:rPr>
        <w:t>UGANDA</w:t>
      </w:r>
    </w:p>
    <w:p w:rsidR="00E5575B" w:rsidRDefault="00D512E5">
      <w:pPr>
        <w:pStyle w:val="BodyText"/>
        <w:spacing w:before="2" w:line="244" w:lineRule="auto"/>
        <w:ind w:left="460" w:right="719"/>
        <w:jc w:val="both"/>
      </w:pPr>
      <w:r>
        <w:rPr>
          <w:w w:val="85"/>
        </w:rPr>
        <w:t>The Western rift valley of Uganda has influenced a number of economic activities in the surrounding areas and Uganda as whole, which are both positive and negative. These are:</w:t>
      </w:r>
    </w:p>
    <w:p w:rsidR="00E5575B" w:rsidRDefault="00D512E5">
      <w:pPr>
        <w:pStyle w:val="Heading2"/>
        <w:spacing w:line="225" w:lineRule="exact"/>
      </w:pPr>
      <w:r>
        <w:rPr>
          <w:w w:val="80"/>
        </w:rPr>
        <w:t>Positives</w:t>
      </w:r>
      <w:r>
        <w:rPr>
          <w:spacing w:val="-4"/>
        </w:rPr>
        <w:t xml:space="preserve"> </w:t>
      </w:r>
      <w:r>
        <w:rPr>
          <w:spacing w:val="-4"/>
          <w:w w:val="90"/>
        </w:rPr>
        <w:t>are:</w:t>
      </w:r>
    </w:p>
    <w:p w:rsidR="00E5575B" w:rsidRDefault="00D512E5">
      <w:pPr>
        <w:pStyle w:val="ListParagraph"/>
        <w:numPr>
          <w:ilvl w:val="1"/>
          <w:numId w:val="4"/>
        </w:numPr>
        <w:tabs>
          <w:tab w:val="left" w:pos="819"/>
        </w:tabs>
        <w:spacing w:line="242" w:lineRule="auto"/>
        <w:ind w:right="717" w:firstLine="0"/>
        <w:rPr>
          <w:sz w:val="20"/>
        </w:rPr>
      </w:pPr>
      <w:r>
        <w:rPr>
          <w:w w:val="85"/>
          <w:sz w:val="20"/>
        </w:rPr>
        <w:t xml:space="preserve">Western rift valley and its associated features have promoted the tourism industry in a way that they act beautiful sceneries which are tourist </w:t>
      </w:r>
      <w:r>
        <w:rPr>
          <w:w w:val="80"/>
          <w:sz w:val="20"/>
        </w:rPr>
        <w:t xml:space="preserve">attractions. For instance the Butiaba escarpments in Buliisa, the rift valley lakes of Edward in Kasese and Albert in Hoima within the rift valley, etc </w:t>
      </w:r>
      <w:proofErr w:type="gramStart"/>
      <w:r>
        <w:rPr>
          <w:w w:val="80"/>
          <w:sz w:val="20"/>
        </w:rPr>
        <w:t>have</w:t>
      </w:r>
      <w:proofErr w:type="gramEnd"/>
      <w:r>
        <w:rPr>
          <w:w w:val="80"/>
          <w:sz w:val="20"/>
        </w:rPr>
        <w:t xml:space="preserve"> </w:t>
      </w:r>
      <w:r>
        <w:rPr>
          <w:w w:val="85"/>
          <w:sz w:val="20"/>
        </w:rPr>
        <w:t>attracted</w:t>
      </w:r>
      <w:r>
        <w:rPr>
          <w:spacing w:val="-6"/>
          <w:w w:val="85"/>
          <w:sz w:val="20"/>
        </w:rPr>
        <w:t xml:space="preserve"> </w:t>
      </w:r>
      <w:r>
        <w:rPr>
          <w:w w:val="85"/>
          <w:sz w:val="20"/>
        </w:rPr>
        <w:t>tourists</w:t>
      </w:r>
      <w:r>
        <w:rPr>
          <w:spacing w:val="-5"/>
          <w:w w:val="85"/>
          <w:sz w:val="20"/>
        </w:rPr>
        <w:t xml:space="preserve"> </w:t>
      </w:r>
      <w:r>
        <w:rPr>
          <w:w w:val="85"/>
          <w:sz w:val="20"/>
        </w:rPr>
        <w:t>for</w:t>
      </w:r>
      <w:r>
        <w:rPr>
          <w:spacing w:val="-5"/>
          <w:w w:val="85"/>
          <w:sz w:val="20"/>
        </w:rPr>
        <w:t xml:space="preserve"> </w:t>
      </w:r>
      <w:r>
        <w:rPr>
          <w:w w:val="85"/>
          <w:sz w:val="20"/>
        </w:rPr>
        <w:t>foreign</w:t>
      </w:r>
      <w:r>
        <w:rPr>
          <w:spacing w:val="-6"/>
          <w:w w:val="85"/>
          <w:sz w:val="20"/>
        </w:rPr>
        <w:t xml:space="preserve"> </w:t>
      </w:r>
      <w:r>
        <w:rPr>
          <w:w w:val="85"/>
          <w:sz w:val="20"/>
        </w:rPr>
        <w:t>exchange</w:t>
      </w:r>
      <w:r>
        <w:rPr>
          <w:spacing w:val="-5"/>
          <w:w w:val="85"/>
          <w:sz w:val="20"/>
        </w:rPr>
        <w:t xml:space="preserve"> </w:t>
      </w:r>
      <w:r>
        <w:rPr>
          <w:w w:val="85"/>
          <w:sz w:val="20"/>
        </w:rPr>
        <w:t>earnings</w:t>
      </w:r>
      <w:r>
        <w:rPr>
          <w:spacing w:val="-5"/>
          <w:w w:val="85"/>
          <w:sz w:val="20"/>
        </w:rPr>
        <w:t xml:space="preserve"> </w:t>
      </w:r>
      <w:r>
        <w:rPr>
          <w:w w:val="85"/>
          <w:sz w:val="20"/>
        </w:rPr>
        <w:t>to</w:t>
      </w:r>
      <w:r>
        <w:rPr>
          <w:spacing w:val="-6"/>
          <w:w w:val="85"/>
          <w:sz w:val="20"/>
        </w:rPr>
        <w:t xml:space="preserve"> </w:t>
      </w:r>
      <w:r>
        <w:rPr>
          <w:w w:val="85"/>
          <w:sz w:val="20"/>
        </w:rPr>
        <w:t>Uganda’s</w:t>
      </w:r>
      <w:r>
        <w:rPr>
          <w:spacing w:val="-5"/>
          <w:w w:val="85"/>
          <w:sz w:val="20"/>
        </w:rPr>
        <w:t xml:space="preserve"> </w:t>
      </w:r>
      <w:r>
        <w:rPr>
          <w:w w:val="85"/>
          <w:sz w:val="20"/>
        </w:rPr>
        <w:t>economy.</w:t>
      </w:r>
    </w:p>
    <w:p w:rsidR="00E5575B" w:rsidRDefault="00D512E5">
      <w:pPr>
        <w:pStyle w:val="ListParagraph"/>
        <w:numPr>
          <w:ilvl w:val="1"/>
          <w:numId w:val="4"/>
        </w:numPr>
        <w:tabs>
          <w:tab w:val="left" w:pos="819"/>
        </w:tabs>
        <w:spacing w:line="242" w:lineRule="auto"/>
        <w:ind w:right="719" w:firstLine="0"/>
        <w:rPr>
          <w:sz w:val="20"/>
        </w:rPr>
      </w:pPr>
      <w:r>
        <w:rPr>
          <w:spacing w:val="-2"/>
          <w:w w:val="85"/>
          <w:sz w:val="20"/>
        </w:rPr>
        <w:t>Western rift valley floor</w:t>
      </w:r>
      <w:r>
        <w:rPr>
          <w:spacing w:val="-3"/>
          <w:sz w:val="20"/>
        </w:rPr>
        <w:t xml:space="preserve"> </w:t>
      </w:r>
      <w:r>
        <w:rPr>
          <w:spacing w:val="-2"/>
          <w:w w:val="85"/>
          <w:sz w:val="20"/>
        </w:rPr>
        <w:t>has grabens with water which have encouraged fishing activities due to the</w:t>
      </w:r>
      <w:r>
        <w:rPr>
          <w:spacing w:val="-2"/>
          <w:sz w:val="20"/>
        </w:rPr>
        <w:t xml:space="preserve"> </w:t>
      </w:r>
      <w:r>
        <w:rPr>
          <w:spacing w:val="-2"/>
          <w:w w:val="85"/>
          <w:sz w:val="20"/>
        </w:rPr>
        <w:t xml:space="preserve">presence of different fish species like tilapia, </w:t>
      </w:r>
      <w:r>
        <w:rPr>
          <w:w w:val="85"/>
          <w:sz w:val="20"/>
        </w:rPr>
        <w:t>lung fish, cat fish and silver fish which are great sources of proteins to man like Lake</w:t>
      </w:r>
      <w:r>
        <w:rPr>
          <w:sz w:val="20"/>
        </w:rPr>
        <w:t xml:space="preserve"> </w:t>
      </w:r>
      <w:r>
        <w:rPr>
          <w:w w:val="85"/>
          <w:sz w:val="20"/>
        </w:rPr>
        <w:t>Albert at Wanseko fish landing sites in Buliisa, George and Edward at Kasenyi</w:t>
      </w:r>
      <w:r>
        <w:rPr>
          <w:spacing w:val="-1"/>
          <w:w w:val="85"/>
          <w:sz w:val="20"/>
        </w:rPr>
        <w:t xml:space="preserve"> </w:t>
      </w:r>
      <w:r>
        <w:rPr>
          <w:w w:val="85"/>
          <w:sz w:val="20"/>
        </w:rPr>
        <w:t>and Katwe</w:t>
      </w:r>
      <w:r>
        <w:rPr>
          <w:spacing w:val="-1"/>
          <w:w w:val="85"/>
          <w:sz w:val="20"/>
        </w:rPr>
        <w:t xml:space="preserve"> </w:t>
      </w:r>
      <w:r>
        <w:rPr>
          <w:w w:val="85"/>
          <w:sz w:val="20"/>
        </w:rPr>
        <w:t>respectively</w:t>
      </w:r>
      <w:r>
        <w:rPr>
          <w:spacing w:val="-1"/>
          <w:w w:val="85"/>
          <w:sz w:val="20"/>
        </w:rPr>
        <w:t xml:space="preserve"> </w:t>
      </w:r>
      <w:r>
        <w:rPr>
          <w:w w:val="85"/>
          <w:sz w:val="20"/>
        </w:rPr>
        <w:t>in Kasese.</w:t>
      </w:r>
    </w:p>
    <w:p w:rsidR="00E5575B" w:rsidRDefault="00D512E5">
      <w:pPr>
        <w:pStyle w:val="ListParagraph"/>
        <w:numPr>
          <w:ilvl w:val="1"/>
          <w:numId w:val="4"/>
        </w:numPr>
        <w:tabs>
          <w:tab w:val="left" w:pos="819"/>
        </w:tabs>
        <w:spacing w:line="242" w:lineRule="auto"/>
        <w:ind w:right="717" w:firstLine="0"/>
        <w:rPr>
          <w:sz w:val="20"/>
        </w:rPr>
      </w:pPr>
      <w:r>
        <w:rPr>
          <w:spacing w:val="-2"/>
          <w:w w:val="85"/>
          <w:sz w:val="20"/>
        </w:rPr>
        <w:t>Western rift valley has acted as a mining ground for valuable minerals</w:t>
      </w:r>
      <w:r>
        <w:rPr>
          <w:spacing w:val="-3"/>
          <w:sz w:val="20"/>
        </w:rPr>
        <w:t xml:space="preserve"> </w:t>
      </w:r>
      <w:r>
        <w:rPr>
          <w:spacing w:val="-2"/>
          <w:w w:val="85"/>
          <w:sz w:val="20"/>
        </w:rPr>
        <w:t xml:space="preserve">like copper mines and cobalt mines at Kilembe in Kasese, salt at Katwe in </w:t>
      </w:r>
      <w:r>
        <w:rPr>
          <w:w w:val="80"/>
          <w:sz w:val="20"/>
        </w:rPr>
        <w:t>Kasese and Kibiro in Hoima, limestone deposits at Hima and Muhokya in Kasese and oil deposits</w:t>
      </w:r>
      <w:r>
        <w:rPr>
          <w:sz w:val="20"/>
        </w:rPr>
        <w:t xml:space="preserve"> </w:t>
      </w:r>
      <w:r>
        <w:rPr>
          <w:w w:val="80"/>
          <w:sz w:val="20"/>
        </w:rPr>
        <w:t xml:space="preserve">on shores of Lake Albert in Buliisa which has led to </w:t>
      </w:r>
      <w:r>
        <w:rPr>
          <w:w w:val="85"/>
          <w:sz w:val="20"/>
        </w:rPr>
        <w:t>development of industries in Uganda’s economy.</w:t>
      </w:r>
    </w:p>
    <w:p w:rsidR="00E5575B" w:rsidRDefault="00D512E5">
      <w:pPr>
        <w:pStyle w:val="ListParagraph"/>
        <w:numPr>
          <w:ilvl w:val="1"/>
          <w:numId w:val="4"/>
        </w:numPr>
        <w:tabs>
          <w:tab w:val="left" w:pos="819"/>
        </w:tabs>
        <w:spacing w:line="242" w:lineRule="auto"/>
        <w:ind w:right="718" w:firstLine="0"/>
        <w:rPr>
          <w:sz w:val="20"/>
        </w:rPr>
      </w:pPr>
      <w:r>
        <w:rPr>
          <w:w w:val="85"/>
          <w:sz w:val="20"/>
        </w:rPr>
        <w:t xml:space="preserve">Promoted transport routes + natural way in Kasese, navigable rivers like Semliki in Ntoroko and graben lakes like Lake Albert at Butiaba and </w:t>
      </w:r>
      <w:r>
        <w:rPr>
          <w:w w:val="90"/>
          <w:sz w:val="20"/>
        </w:rPr>
        <w:t>Wanseko</w:t>
      </w:r>
      <w:r>
        <w:rPr>
          <w:spacing w:val="-2"/>
          <w:w w:val="90"/>
          <w:sz w:val="20"/>
        </w:rPr>
        <w:t xml:space="preserve"> </w:t>
      </w:r>
      <w:r>
        <w:rPr>
          <w:w w:val="90"/>
          <w:sz w:val="20"/>
        </w:rPr>
        <w:t>ports</w:t>
      </w:r>
      <w:r>
        <w:rPr>
          <w:spacing w:val="-2"/>
          <w:w w:val="90"/>
          <w:sz w:val="20"/>
        </w:rPr>
        <w:t xml:space="preserve"> </w:t>
      </w:r>
      <w:r>
        <w:rPr>
          <w:w w:val="90"/>
          <w:sz w:val="20"/>
        </w:rPr>
        <w:t>in</w:t>
      </w:r>
      <w:r>
        <w:rPr>
          <w:spacing w:val="-1"/>
          <w:w w:val="90"/>
          <w:sz w:val="20"/>
        </w:rPr>
        <w:t xml:space="preserve"> </w:t>
      </w:r>
      <w:r>
        <w:rPr>
          <w:w w:val="90"/>
          <w:sz w:val="20"/>
        </w:rPr>
        <w:t>Buliisa</w:t>
      </w:r>
      <w:r>
        <w:rPr>
          <w:spacing w:val="-2"/>
          <w:w w:val="90"/>
          <w:sz w:val="20"/>
        </w:rPr>
        <w:t xml:space="preserve"> </w:t>
      </w:r>
      <w:r>
        <w:rPr>
          <w:w w:val="90"/>
          <w:sz w:val="20"/>
        </w:rPr>
        <w:t>connect</w:t>
      </w:r>
      <w:r>
        <w:rPr>
          <w:spacing w:val="-2"/>
          <w:w w:val="90"/>
          <w:sz w:val="20"/>
        </w:rPr>
        <w:t xml:space="preserve"> </w:t>
      </w:r>
      <w:r>
        <w:rPr>
          <w:w w:val="90"/>
          <w:sz w:val="20"/>
        </w:rPr>
        <w:t>Uganda</w:t>
      </w:r>
      <w:r>
        <w:rPr>
          <w:spacing w:val="-2"/>
          <w:w w:val="90"/>
          <w:sz w:val="20"/>
        </w:rPr>
        <w:t xml:space="preserve"> </w:t>
      </w:r>
      <w:r>
        <w:rPr>
          <w:w w:val="90"/>
          <w:sz w:val="20"/>
        </w:rPr>
        <w:t>to</w:t>
      </w:r>
      <w:r>
        <w:rPr>
          <w:spacing w:val="-2"/>
          <w:w w:val="90"/>
          <w:sz w:val="20"/>
        </w:rPr>
        <w:t xml:space="preserve"> </w:t>
      </w:r>
      <w:r>
        <w:rPr>
          <w:w w:val="90"/>
          <w:sz w:val="20"/>
        </w:rPr>
        <w:t>D.R.C</w:t>
      </w:r>
      <w:r>
        <w:rPr>
          <w:spacing w:val="-2"/>
          <w:w w:val="90"/>
          <w:sz w:val="20"/>
        </w:rPr>
        <w:t xml:space="preserve"> </w:t>
      </w:r>
      <w:r>
        <w:rPr>
          <w:w w:val="90"/>
          <w:sz w:val="20"/>
        </w:rPr>
        <w:t>at</w:t>
      </w:r>
      <w:r>
        <w:rPr>
          <w:spacing w:val="-2"/>
          <w:w w:val="90"/>
          <w:sz w:val="20"/>
        </w:rPr>
        <w:t xml:space="preserve"> </w:t>
      </w:r>
      <w:r>
        <w:rPr>
          <w:w w:val="90"/>
          <w:sz w:val="20"/>
        </w:rPr>
        <w:t>Muhangi</w:t>
      </w:r>
      <w:r>
        <w:rPr>
          <w:spacing w:val="-2"/>
          <w:w w:val="90"/>
          <w:sz w:val="20"/>
        </w:rPr>
        <w:t xml:space="preserve"> </w:t>
      </w:r>
      <w:r>
        <w:rPr>
          <w:w w:val="90"/>
          <w:sz w:val="20"/>
        </w:rPr>
        <w:t>and</w:t>
      </w:r>
      <w:r>
        <w:rPr>
          <w:spacing w:val="-2"/>
          <w:w w:val="90"/>
          <w:sz w:val="20"/>
        </w:rPr>
        <w:t xml:space="preserve"> </w:t>
      </w:r>
      <w:r>
        <w:rPr>
          <w:w w:val="90"/>
          <w:sz w:val="20"/>
        </w:rPr>
        <w:t>Kasenyi</w:t>
      </w:r>
      <w:r>
        <w:rPr>
          <w:spacing w:val="-2"/>
          <w:w w:val="90"/>
          <w:sz w:val="20"/>
        </w:rPr>
        <w:t xml:space="preserve"> </w:t>
      </w:r>
      <w:r>
        <w:rPr>
          <w:w w:val="90"/>
          <w:sz w:val="20"/>
        </w:rPr>
        <w:t>ports</w:t>
      </w:r>
      <w:r>
        <w:rPr>
          <w:spacing w:val="-2"/>
          <w:w w:val="90"/>
          <w:sz w:val="20"/>
        </w:rPr>
        <w:t xml:space="preserve"> </w:t>
      </w:r>
      <w:r>
        <w:rPr>
          <w:w w:val="90"/>
          <w:sz w:val="20"/>
        </w:rPr>
        <w:t>+</w:t>
      </w:r>
      <w:r>
        <w:rPr>
          <w:spacing w:val="-2"/>
          <w:w w:val="90"/>
          <w:sz w:val="20"/>
        </w:rPr>
        <w:t xml:space="preserve"> </w:t>
      </w:r>
      <w:r>
        <w:rPr>
          <w:w w:val="90"/>
          <w:sz w:val="20"/>
        </w:rPr>
        <w:t>cheap</w:t>
      </w:r>
      <w:r>
        <w:rPr>
          <w:spacing w:val="-1"/>
          <w:w w:val="90"/>
          <w:sz w:val="20"/>
        </w:rPr>
        <w:t xml:space="preserve"> </w:t>
      </w:r>
      <w:r>
        <w:rPr>
          <w:w w:val="90"/>
          <w:sz w:val="20"/>
        </w:rPr>
        <w:t>movement</w:t>
      </w:r>
      <w:r>
        <w:rPr>
          <w:spacing w:val="-2"/>
          <w:w w:val="90"/>
          <w:sz w:val="20"/>
        </w:rPr>
        <w:t xml:space="preserve"> </w:t>
      </w:r>
      <w:r>
        <w:rPr>
          <w:w w:val="90"/>
          <w:sz w:val="20"/>
        </w:rPr>
        <w:t>of passengers</w:t>
      </w:r>
      <w:r>
        <w:rPr>
          <w:spacing w:val="-2"/>
          <w:w w:val="90"/>
          <w:sz w:val="20"/>
        </w:rPr>
        <w:t xml:space="preserve"> </w:t>
      </w:r>
      <w:r>
        <w:rPr>
          <w:w w:val="90"/>
          <w:sz w:val="20"/>
        </w:rPr>
        <w:t>as</w:t>
      </w:r>
      <w:r>
        <w:rPr>
          <w:spacing w:val="-1"/>
          <w:w w:val="90"/>
          <w:sz w:val="20"/>
        </w:rPr>
        <w:t xml:space="preserve"> </w:t>
      </w:r>
      <w:r>
        <w:rPr>
          <w:w w:val="90"/>
          <w:sz w:val="20"/>
        </w:rPr>
        <w:t>well</w:t>
      </w:r>
      <w:r>
        <w:rPr>
          <w:spacing w:val="-2"/>
          <w:w w:val="90"/>
          <w:sz w:val="20"/>
        </w:rPr>
        <w:t xml:space="preserve"> </w:t>
      </w:r>
      <w:r>
        <w:rPr>
          <w:w w:val="90"/>
          <w:sz w:val="20"/>
        </w:rPr>
        <w:t>as</w:t>
      </w:r>
      <w:r>
        <w:rPr>
          <w:spacing w:val="-2"/>
          <w:w w:val="90"/>
          <w:sz w:val="20"/>
        </w:rPr>
        <w:t xml:space="preserve"> </w:t>
      </w:r>
      <w:r>
        <w:rPr>
          <w:w w:val="90"/>
          <w:sz w:val="20"/>
        </w:rPr>
        <w:t>cargo</w:t>
      </w:r>
      <w:r>
        <w:rPr>
          <w:spacing w:val="40"/>
          <w:sz w:val="20"/>
        </w:rPr>
        <w:t xml:space="preserve"> </w:t>
      </w:r>
      <w:r>
        <w:rPr>
          <w:w w:val="90"/>
          <w:sz w:val="20"/>
        </w:rPr>
        <w:t xml:space="preserve">and </w:t>
      </w:r>
      <w:r>
        <w:rPr>
          <w:w w:val="85"/>
          <w:sz w:val="20"/>
        </w:rPr>
        <w:t>development of trade and commerce</w:t>
      </w:r>
    </w:p>
    <w:p w:rsidR="00E5575B" w:rsidRDefault="00D512E5">
      <w:pPr>
        <w:pStyle w:val="ListParagraph"/>
        <w:numPr>
          <w:ilvl w:val="1"/>
          <w:numId w:val="4"/>
        </w:numPr>
        <w:tabs>
          <w:tab w:val="left" w:pos="819"/>
        </w:tabs>
        <w:spacing w:line="241" w:lineRule="exact"/>
        <w:ind w:left="819" w:hanging="359"/>
        <w:rPr>
          <w:sz w:val="20"/>
        </w:rPr>
      </w:pPr>
      <w:r>
        <w:rPr>
          <w:w w:val="80"/>
          <w:sz w:val="20"/>
        </w:rPr>
        <w:t>Encouraged</w:t>
      </w:r>
      <w:r>
        <w:rPr>
          <w:spacing w:val="-3"/>
          <w:sz w:val="20"/>
        </w:rPr>
        <w:t xml:space="preserve"> </w:t>
      </w:r>
      <w:r>
        <w:rPr>
          <w:w w:val="80"/>
          <w:sz w:val="20"/>
        </w:rPr>
        <w:t>crop</w:t>
      </w:r>
      <w:r>
        <w:rPr>
          <w:spacing w:val="-2"/>
          <w:sz w:val="20"/>
        </w:rPr>
        <w:t xml:space="preserve"> </w:t>
      </w:r>
      <w:r>
        <w:rPr>
          <w:w w:val="80"/>
          <w:sz w:val="20"/>
        </w:rPr>
        <w:t>farming</w:t>
      </w:r>
      <w:r>
        <w:rPr>
          <w:spacing w:val="-2"/>
          <w:sz w:val="20"/>
        </w:rPr>
        <w:t xml:space="preserve"> </w:t>
      </w:r>
      <w:r>
        <w:rPr>
          <w:w w:val="80"/>
          <w:sz w:val="20"/>
        </w:rPr>
        <w:t>+</w:t>
      </w:r>
      <w:r>
        <w:rPr>
          <w:spacing w:val="-3"/>
          <w:sz w:val="20"/>
        </w:rPr>
        <w:t xml:space="preserve"> </w:t>
      </w:r>
      <w:r>
        <w:rPr>
          <w:w w:val="80"/>
          <w:sz w:val="20"/>
        </w:rPr>
        <w:t>heavy</w:t>
      </w:r>
      <w:r>
        <w:rPr>
          <w:spacing w:val="-3"/>
          <w:sz w:val="20"/>
        </w:rPr>
        <w:t xml:space="preserve"> </w:t>
      </w:r>
      <w:r>
        <w:rPr>
          <w:w w:val="80"/>
          <w:sz w:val="20"/>
        </w:rPr>
        <w:t>relief</w:t>
      </w:r>
      <w:r>
        <w:rPr>
          <w:spacing w:val="-2"/>
          <w:sz w:val="20"/>
        </w:rPr>
        <w:t xml:space="preserve"> </w:t>
      </w:r>
      <w:r>
        <w:rPr>
          <w:w w:val="80"/>
          <w:sz w:val="20"/>
        </w:rPr>
        <w:t>on</w:t>
      </w:r>
      <w:r>
        <w:rPr>
          <w:spacing w:val="-3"/>
          <w:sz w:val="20"/>
        </w:rPr>
        <w:t xml:space="preserve"> </w:t>
      </w:r>
      <w:r>
        <w:rPr>
          <w:w w:val="80"/>
          <w:sz w:val="20"/>
        </w:rPr>
        <w:t>windward</w:t>
      </w:r>
      <w:r>
        <w:rPr>
          <w:spacing w:val="-2"/>
          <w:sz w:val="20"/>
        </w:rPr>
        <w:t xml:space="preserve"> </w:t>
      </w:r>
      <w:r>
        <w:rPr>
          <w:w w:val="80"/>
          <w:sz w:val="20"/>
        </w:rPr>
        <w:t>shoulders</w:t>
      </w:r>
      <w:r>
        <w:rPr>
          <w:spacing w:val="-4"/>
          <w:sz w:val="20"/>
        </w:rPr>
        <w:t xml:space="preserve"> </w:t>
      </w:r>
      <w:r>
        <w:rPr>
          <w:w w:val="80"/>
          <w:sz w:val="20"/>
        </w:rPr>
        <w:t>and</w:t>
      </w:r>
      <w:r>
        <w:rPr>
          <w:spacing w:val="-2"/>
          <w:sz w:val="20"/>
        </w:rPr>
        <w:t xml:space="preserve"> </w:t>
      </w:r>
      <w:r>
        <w:rPr>
          <w:w w:val="80"/>
          <w:sz w:val="20"/>
        </w:rPr>
        <w:t>convectional</w:t>
      </w:r>
      <w:r>
        <w:rPr>
          <w:spacing w:val="-3"/>
          <w:sz w:val="20"/>
        </w:rPr>
        <w:t xml:space="preserve"> </w:t>
      </w:r>
      <w:r>
        <w:rPr>
          <w:w w:val="80"/>
          <w:sz w:val="20"/>
        </w:rPr>
        <w:t>rainfall</w:t>
      </w:r>
      <w:r>
        <w:rPr>
          <w:spacing w:val="1"/>
          <w:sz w:val="20"/>
        </w:rPr>
        <w:t xml:space="preserve"> </w:t>
      </w:r>
      <w:r>
        <w:rPr>
          <w:w w:val="80"/>
          <w:sz w:val="20"/>
        </w:rPr>
        <w:t>of</w:t>
      </w:r>
      <w:r>
        <w:rPr>
          <w:spacing w:val="-3"/>
          <w:sz w:val="20"/>
        </w:rPr>
        <w:t xml:space="preserve"> </w:t>
      </w:r>
      <w:r>
        <w:rPr>
          <w:w w:val="80"/>
          <w:sz w:val="20"/>
        </w:rPr>
        <w:t>over</w:t>
      </w:r>
      <w:r>
        <w:rPr>
          <w:spacing w:val="-2"/>
          <w:sz w:val="20"/>
        </w:rPr>
        <w:t xml:space="preserve"> </w:t>
      </w:r>
      <w:r>
        <w:rPr>
          <w:w w:val="80"/>
          <w:sz w:val="20"/>
        </w:rPr>
        <w:t>1500mm</w:t>
      </w:r>
      <w:r>
        <w:rPr>
          <w:spacing w:val="-2"/>
          <w:sz w:val="20"/>
        </w:rPr>
        <w:t xml:space="preserve"> </w:t>
      </w:r>
      <w:r>
        <w:rPr>
          <w:w w:val="80"/>
          <w:sz w:val="20"/>
        </w:rPr>
        <w:t>per</w:t>
      </w:r>
      <w:r>
        <w:rPr>
          <w:spacing w:val="-3"/>
          <w:sz w:val="20"/>
        </w:rPr>
        <w:t xml:space="preserve"> </w:t>
      </w:r>
      <w:r>
        <w:rPr>
          <w:w w:val="80"/>
          <w:sz w:val="20"/>
        </w:rPr>
        <w:t>annum</w:t>
      </w:r>
      <w:r>
        <w:rPr>
          <w:spacing w:val="-2"/>
          <w:sz w:val="20"/>
        </w:rPr>
        <w:t xml:space="preserve"> </w:t>
      </w:r>
      <w:r>
        <w:rPr>
          <w:w w:val="80"/>
          <w:sz w:val="20"/>
        </w:rPr>
        <w:t>as</w:t>
      </w:r>
      <w:r>
        <w:rPr>
          <w:spacing w:val="-3"/>
          <w:sz w:val="20"/>
        </w:rPr>
        <w:t xml:space="preserve"> </w:t>
      </w:r>
      <w:r>
        <w:rPr>
          <w:w w:val="80"/>
          <w:sz w:val="20"/>
        </w:rPr>
        <w:t>well</w:t>
      </w:r>
      <w:r>
        <w:rPr>
          <w:spacing w:val="-4"/>
          <w:sz w:val="20"/>
        </w:rPr>
        <w:t xml:space="preserve"> </w:t>
      </w:r>
      <w:r>
        <w:rPr>
          <w:w w:val="80"/>
          <w:sz w:val="20"/>
        </w:rPr>
        <w:t>as</w:t>
      </w:r>
      <w:r>
        <w:rPr>
          <w:spacing w:val="-3"/>
          <w:sz w:val="20"/>
        </w:rPr>
        <w:t xml:space="preserve"> </w:t>
      </w:r>
      <w:r>
        <w:rPr>
          <w:w w:val="80"/>
          <w:sz w:val="20"/>
        </w:rPr>
        <w:t>fertile</w:t>
      </w:r>
      <w:r>
        <w:rPr>
          <w:spacing w:val="-6"/>
          <w:sz w:val="20"/>
        </w:rPr>
        <w:t xml:space="preserve"> </w:t>
      </w:r>
      <w:r>
        <w:rPr>
          <w:w w:val="80"/>
          <w:sz w:val="20"/>
        </w:rPr>
        <w:t>alluvial</w:t>
      </w:r>
      <w:r>
        <w:rPr>
          <w:spacing w:val="-3"/>
          <w:sz w:val="20"/>
        </w:rPr>
        <w:t xml:space="preserve"> </w:t>
      </w:r>
      <w:r>
        <w:rPr>
          <w:spacing w:val="-2"/>
          <w:w w:val="80"/>
          <w:sz w:val="20"/>
        </w:rPr>
        <w:t>soils</w:t>
      </w:r>
    </w:p>
    <w:p w:rsidR="00E5575B" w:rsidRDefault="00D512E5">
      <w:pPr>
        <w:pStyle w:val="BodyText"/>
        <w:spacing w:line="226" w:lineRule="exact"/>
        <w:ind w:left="460"/>
        <w:jc w:val="both"/>
      </w:pPr>
      <w:r>
        <w:rPr>
          <w:w w:val="80"/>
        </w:rPr>
        <w:t>+</w:t>
      </w:r>
      <w:r>
        <w:rPr>
          <w:spacing w:val="-5"/>
        </w:rPr>
        <w:t xml:space="preserve"> </w:t>
      </w:r>
      <w:r>
        <w:rPr>
          <w:w w:val="80"/>
        </w:rPr>
        <w:t>increased</w:t>
      </w:r>
      <w:r>
        <w:rPr>
          <w:spacing w:val="-4"/>
        </w:rPr>
        <w:t xml:space="preserve"> </w:t>
      </w:r>
      <w:r>
        <w:rPr>
          <w:w w:val="80"/>
        </w:rPr>
        <w:t>food</w:t>
      </w:r>
      <w:r>
        <w:rPr>
          <w:spacing w:val="-5"/>
        </w:rPr>
        <w:t xml:space="preserve"> </w:t>
      </w:r>
      <w:r>
        <w:rPr>
          <w:w w:val="80"/>
        </w:rPr>
        <w:t>production</w:t>
      </w:r>
      <w:r>
        <w:rPr>
          <w:spacing w:val="-3"/>
        </w:rPr>
        <w:t xml:space="preserve"> </w:t>
      </w:r>
      <w:r>
        <w:rPr>
          <w:w w:val="80"/>
        </w:rPr>
        <w:t>like</w:t>
      </w:r>
      <w:r>
        <w:rPr>
          <w:spacing w:val="-5"/>
        </w:rPr>
        <w:t xml:space="preserve"> </w:t>
      </w:r>
      <w:r>
        <w:rPr>
          <w:w w:val="80"/>
        </w:rPr>
        <w:t>rice</w:t>
      </w:r>
      <w:r>
        <w:rPr>
          <w:spacing w:val="-4"/>
        </w:rPr>
        <w:t xml:space="preserve"> </w:t>
      </w:r>
      <w:r>
        <w:rPr>
          <w:w w:val="80"/>
        </w:rPr>
        <w:t>growing</w:t>
      </w:r>
      <w:r>
        <w:rPr>
          <w:spacing w:val="-4"/>
        </w:rPr>
        <w:t xml:space="preserve"> </w:t>
      </w:r>
      <w:r>
        <w:rPr>
          <w:w w:val="80"/>
        </w:rPr>
        <w:t>at</w:t>
      </w:r>
      <w:r>
        <w:rPr>
          <w:spacing w:val="-5"/>
        </w:rPr>
        <w:t xml:space="preserve"> </w:t>
      </w:r>
      <w:r>
        <w:rPr>
          <w:w w:val="80"/>
        </w:rPr>
        <w:t>Mubuku</w:t>
      </w:r>
      <w:r>
        <w:rPr>
          <w:spacing w:val="-4"/>
        </w:rPr>
        <w:t xml:space="preserve"> </w:t>
      </w:r>
      <w:r>
        <w:rPr>
          <w:w w:val="80"/>
        </w:rPr>
        <w:t>irrigation</w:t>
      </w:r>
      <w:r>
        <w:rPr>
          <w:spacing w:val="-5"/>
        </w:rPr>
        <w:t xml:space="preserve"> </w:t>
      </w:r>
      <w:r>
        <w:rPr>
          <w:w w:val="80"/>
        </w:rPr>
        <w:t>in</w:t>
      </w:r>
      <w:r>
        <w:rPr>
          <w:spacing w:val="-4"/>
        </w:rPr>
        <w:t xml:space="preserve"> </w:t>
      </w:r>
      <w:r>
        <w:rPr>
          <w:w w:val="80"/>
        </w:rPr>
        <w:t>Kasese,</w:t>
      </w:r>
      <w:r>
        <w:rPr>
          <w:spacing w:val="-5"/>
        </w:rPr>
        <w:t xml:space="preserve"> </w:t>
      </w:r>
      <w:r>
        <w:rPr>
          <w:w w:val="80"/>
        </w:rPr>
        <w:t>Coffee</w:t>
      </w:r>
      <w:r>
        <w:rPr>
          <w:spacing w:val="-4"/>
        </w:rPr>
        <w:t xml:space="preserve"> </w:t>
      </w:r>
      <w:r>
        <w:rPr>
          <w:w w:val="80"/>
        </w:rPr>
        <w:t>and</w:t>
      </w:r>
      <w:r>
        <w:rPr>
          <w:spacing w:val="-5"/>
        </w:rPr>
        <w:t xml:space="preserve"> </w:t>
      </w:r>
      <w:r>
        <w:rPr>
          <w:w w:val="80"/>
        </w:rPr>
        <w:t>banana</w:t>
      </w:r>
      <w:r>
        <w:rPr>
          <w:spacing w:val="-4"/>
        </w:rPr>
        <w:t xml:space="preserve"> </w:t>
      </w:r>
      <w:r>
        <w:rPr>
          <w:w w:val="80"/>
        </w:rPr>
        <w:t>growing</w:t>
      </w:r>
      <w:r>
        <w:rPr>
          <w:spacing w:val="-2"/>
        </w:rPr>
        <w:t xml:space="preserve"> </w:t>
      </w:r>
      <w:r>
        <w:rPr>
          <w:w w:val="80"/>
        </w:rPr>
        <w:t>in</w:t>
      </w:r>
      <w:r>
        <w:rPr>
          <w:spacing w:val="-5"/>
        </w:rPr>
        <w:t xml:space="preserve"> </w:t>
      </w:r>
      <w:r>
        <w:rPr>
          <w:w w:val="80"/>
        </w:rPr>
        <w:t>Bundibugyo</w:t>
      </w:r>
      <w:r>
        <w:rPr>
          <w:spacing w:val="-3"/>
        </w:rPr>
        <w:t xml:space="preserve"> </w:t>
      </w:r>
      <w:r>
        <w:rPr>
          <w:w w:val="80"/>
        </w:rPr>
        <w:t>and</w:t>
      </w:r>
      <w:r>
        <w:rPr>
          <w:spacing w:val="-4"/>
        </w:rPr>
        <w:t xml:space="preserve"> </w:t>
      </w:r>
      <w:r>
        <w:rPr>
          <w:spacing w:val="-2"/>
          <w:w w:val="80"/>
        </w:rPr>
        <w:t>Kabarole.</w:t>
      </w:r>
    </w:p>
    <w:p w:rsidR="00E5575B" w:rsidRDefault="00D512E5">
      <w:pPr>
        <w:pStyle w:val="ListParagraph"/>
        <w:numPr>
          <w:ilvl w:val="1"/>
          <w:numId w:val="4"/>
        </w:numPr>
        <w:tabs>
          <w:tab w:val="left" w:pos="819"/>
        </w:tabs>
        <w:spacing w:line="242" w:lineRule="auto"/>
        <w:ind w:right="717" w:firstLine="0"/>
        <w:jc w:val="left"/>
        <w:rPr>
          <w:sz w:val="20"/>
        </w:rPr>
      </w:pPr>
      <w:r>
        <w:rPr>
          <w:w w:val="80"/>
          <w:sz w:val="20"/>
        </w:rPr>
        <w:t>Promoted</w:t>
      </w:r>
      <w:r>
        <w:rPr>
          <w:sz w:val="20"/>
        </w:rPr>
        <w:t xml:space="preserve"> </w:t>
      </w:r>
      <w:r>
        <w:rPr>
          <w:w w:val="80"/>
          <w:sz w:val="20"/>
        </w:rPr>
        <w:t>livestock</w:t>
      </w:r>
      <w:r>
        <w:rPr>
          <w:sz w:val="20"/>
        </w:rPr>
        <w:t xml:space="preserve"> </w:t>
      </w:r>
      <w:r>
        <w:rPr>
          <w:w w:val="80"/>
          <w:sz w:val="20"/>
        </w:rPr>
        <w:t>farming</w:t>
      </w:r>
      <w:r>
        <w:rPr>
          <w:sz w:val="20"/>
        </w:rPr>
        <w:t xml:space="preserve"> </w:t>
      </w:r>
      <w:r>
        <w:rPr>
          <w:w w:val="80"/>
          <w:sz w:val="20"/>
        </w:rPr>
        <w:t>and</w:t>
      </w:r>
      <w:r>
        <w:rPr>
          <w:sz w:val="20"/>
        </w:rPr>
        <w:t xml:space="preserve"> </w:t>
      </w:r>
      <w:r>
        <w:rPr>
          <w:w w:val="80"/>
          <w:sz w:val="20"/>
        </w:rPr>
        <w:t>bee</w:t>
      </w:r>
      <w:r>
        <w:rPr>
          <w:sz w:val="20"/>
        </w:rPr>
        <w:t xml:space="preserve"> </w:t>
      </w:r>
      <w:r>
        <w:rPr>
          <w:w w:val="80"/>
          <w:sz w:val="20"/>
        </w:rPr>
        <w:t>keeping</w:t>
      </w:r>
      <w:r>
        <w:rPr>
          <w:sz w:val="20"/>
        </w:rPr>
        <w:t xml:space="preserve"> </w:t>
      </w:r>
      <w:r>
        <w:rPr>
          <w:w w:val="80"/>
          <w:sz w:val="20"/>
        </w:rPr>
        <w:t>+</w:t>
      </w:r>
      <w:r>
        <w:rPr>
          <w:sz w:val="20"/>
        </w:rPr>
        <w:t xml:space="preserve"> </w:t>
      </w:r>
      <w:r>
        <w:rPr>
          <w:w w:val="80"/>
          <w:sz w:val="20"/>
        </w:rPr>
        <w:t>natural</w:t>
      </w:r>
      <w:r>
        <w:rPr>
          <w:sz w:val="20"/>
        </w:rPr>
        <w:t xml:space="preserve"> </w:t>
      </w:r>
      <w:r>
        <w:rPr>
          <w:w w:val="80"/>
          <w:sz w:val="20"/>
        </w:rPr>
        <w:t>pastures</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escarpments</w:t>
      </w:r>
      <w:r>
        <w:rPr>
          <w:sz w:val="20"/>
        </w:rPr>
        <w:t xml:space="preserve"> </w:t>
      </w:r>
      <w:r>
        <w:rPr>
          <w:w w:val="80"/>
          <w:sz w:val="20"/>
        </w:rPr>
        <w:t>and</w:t>
      </w:r>
      <w:r>
        <w:rPr>
          <w:sz w:val="20"/>
        </w:rPr>
        <w:t xml:space="preserve"> </w:t>
      </w:r>
      <w:r>
        <w:rPr>
          <w:w w:val="80"/>
          <w:sz w:val="20"/>
        </w:rPr>
        <w:t>thickets</w:t>
      </w:r>
      <w:r>
        <w:rPr>
          <w:sz w:val="20"/>
        </w:rPr>
        <w:t xml:space="preserve"> </w:t>
      </w:r>
      <w:r>
        <w:rPr>
          <w:w w:val="80"/>
          <w:sz w:val="20"/>
        </w:rPr>
        <w:t>which</w:t>
      </w:r>
      <w:r>
        <w:rPr>
          <w:sz w:val="20"/>
        </w:rPr>
        <w:t xml:space="preserve"> </w:t>
      </w:r>
      <w:r>
        <w:rPr>
          <w:w w:val="80"/>
          <w:sz w:val="20"/>
        </w:rPr>
        <w:t>flower</w:t>
      </w:r>
      <w:r>
        <w:rPr>
          <w:sz w:val="20"/>
        </w:rPr>
        <w:t xml:space="preserve"> </w:t>
      </w:r>
      <w:r>
        <w:rPr>
          <w:w w:val="80"/>
          <w:sz w:val="20"/>
        </w:rPr>
        <w:t>for</w:t>
      </w:r>
      <w:r>
        <w:rPr>
          <w:sz w:val="20"/>
        </w:rPr>
        <w:t xml:space="preserve"> </w:t>
      </w:r>
      <w:r>
        <w:rPr>
          <w:w w:val="80"/>
          <w:sz w:val="20"/>
        </w:rPr>
        <w:t>bees</w:t>
      </w:r>
      <w:r>
        <w:rPr>
          <w:sz w:val="20"/>
        </w:rPr>
        <w:t xml:space="preserve"> </w:t>
      </w:r>
      <w:r>
        <w:rPr>
          <w:w w:val="80"/>
          <w:sz w:val="20"/>
        </w:rPr>
        <w:t>+</w:t>
      </w:r>
      <w:r>
        <w:rPr>
          <w:sz w:val="20"/>
        </w:rPr>
        <w:t xml:space="preserve"> </w:t>
      </w:r>
      <w:r>
        <w:rPr>
          <w:w w:val="80"/>
          <w:sz w:val="20"/>
        </w:rPr>
        <w:t>production</w:t>
      </w:r>
      <w:r>
        <w:rPr>
          <w:sz w:val="20"/>
        </w:rPr>
        <w:t xml:space="preserve"> </w:t>
      </w:r>
      <w:r>
        <w:rPr>
          <w:w w:val="80"/>
          <w:sz w:val="20"/>
        </w:rPr>
        <w:t>of</w:t>
      </w:r>
      <w:r>
        <w:rPr>
          <w:sz w:val="20"/>
        </w:rPr>
        <w:t xml:space="preserve"> </w:t>
      </w:r>
      <w:r>
        <w:rPr>
          <w:w w:val="80"/>
          <w:sz w:val="20"/>
        </w:rPr>
        <w:t>meat</w:t>
      </w:r>
      <w:r>
        <w:rPr>
          <w:sz w:val="20"/>
        </w:rPr>
        <w:t xml:space="preserve"> </w:t>
      </w:r>
      <w:r>
        <w:rPr>
          <w:w w:val="80"/>
          <w:sz w:val="20"/>
        </w:rPr>
        <w:t>and milk and honey collection + Balaalo cattle keepers in Buliisa and</w:t>
      </w:r>
      <w:r>
        <w:rPr>
          <w:sz w:val="20"/>
        </w:rPr>
        <w:t xml:space="preserve"> </w:t>
      </w:r>
      <w:r>
        <w:rPr>
          <w:w w:val="80"/>
          <w:sz w:val="20"/>
        </w:rPr>
        <w:t>Basongora pastoralists at</w:t>
      </w:r>
      <w:r>
        <w:rPr>
          <w:sz w:val="20"/>
        </w:rPr>
        <w:t xml:space="preserve"> </w:t>
      </w:r>
      <w:r>
        <w:rPr>
          <w:w w:val="80"/>
          <w:sz w:val="20"/>
        </w:rPr>
        <w:t>Muhokya</w:t>
      </w:r>
      <w:r>
        <w:rPr>
          <w:sz w:val="20"/>
        </w:rPr>
        <w:t xml:space="preserve"> </w:t>
      </w:r>
      <w:r>
        <w:rPr>
          <w:w w:val="80"/>
          <w:sz w:val="20"/>
        </w:rPr>
        <w:t>in Kasese and</w:t>
      </w:r>
      <w:r>
        <w:rPr>
          <w:sz w:val="20"/>
        </w:rPr>
        <w:t xml:space="preserve"> </w:t>
      </w:r>
      <w:r>
        <w:rPr>
          <w:w w:val="80"/>
          <w:sz w:val="20"/>
        </w:rPr>
        <w:t>Alur</w:t>
      </w:r>
      <w:r>
        <w:rPr>
          <w:sz w:val="20"/>
        </w:rPr>
        <w:t xml:space="preserve"> </w:t>
      </w:r>
      <w:r>
        <w:rPr>
          <w:w w:val="80"/>
          <w:sz w:val="20"/>
        </w:rPr>
        <w:t>bee keepers in Nebbi.</w:t>
      </w:r>
    </w:p>
    <w:p w:rsidR="00E5575B" w:rsidRDefault="00D512E5">
      <w:pPr>
        <w:pStyle w:val="ListParagraph"/>
        <w:numPr>
          <w:ilvl w:val="1"/>
          <w:numId w:val="4"/>
        </w:numPr>
        <w:tabs>
          <w:tab w:val="left" w:pos="819"/>
        </w:tabs>
        <w:spacing w:line="242" w:lineRule="auto"/>
        <w:ind w:right="717" w:firstLine="0"/>
        <w:jc w:val="left"/>
        <w:rPr>
          <w:sz w:val="20"/>
        </w:rPr>
      </w:pPr>
      <w:r>
        <w:rPr>
          <w:w w:val="80"/>
          <w:sz w:val="20"/>
        </w:rPr>
        <w:t>Education</w:t>
      </w:r>
      <w:r>
        <w:rPr>
          <w:sz w:val="20"/>
        </w:rPr>
        <w:t xml:space="preserve"> </w:t>
      </w:r>
      <w:r>
        <w:rPr>
          <w:w w:val="80"/>
          <w:sz w:val="20"/>
        </w:rPr>
        <w:t>and</w:t>
      </w:r>
      <w:r>
        <w:rPr>
          <w:sz w:val="20"/>
        </w:rPr>
        <w:t xml:space="preserve"> </w:t>
      </w:r>
      <w:r>
        <w:rPr>
          <w:w w:val="80"/>
          <w:sz w:val="20"/>
        </w:rPr>
        <w:t>research</w:t>
      </w:r>
      <w:r>
        <w:rPr>
          <w:sz w:val="20"/>
        </w:rPr>
        <w:t xml:space="preserve"> </w:t>
      </w:r>
      <w:r>
        <w:rPr>
          <w:w w:val="80"/>
          <w:sz w:val="20"/>
        </w:rPr>
        <w:t>purposes</w:t>
      </w:r>
      <w:r>
        <w:rPr>
          <w:sz w:val="20"/>
        </w:rPr>
        <w:t xml:space="preserve"> </w:t>
      </w:r>
      <w:r>
        <w:rPr>
          <w:w w:val="80"/>
          <w:sz w:val="20"/>
        </w:rPr>
        <w:t>for</w:t>
      </w:r>
      <w:r>
        <w:rPr>
          <w:sz w:val="20"/>
        </w:rPr>
        <w:t xml:space="preserve"> </w:t>
      </w:r>
      <w:r>
        <w:rPr>
          <w:w w:val="80"/>
          <w:sz w:val="20"/>
        </w:rPr>
        <w:t>students</w:t>
      </w:r>
      <w:r>
        <w:rPr>
          <w:sz w:val="20"/>
        </w:rPr>
        <w:t xml:space="preserve"> </w:t>
      </w:r>
      <w:r>
        <w:rPr>
          <w:w w:val="80"/>
          <w:sz w:val="20"/>
        </w:rPr>
        <w:t>from</w:t>
      </w:r>
      <w:r>
        <w:rPr>
          <w:sz w:val="20"/>
        </w:rPr>
        <w:t xml:space="preserve"> </w:t>
      </w:r>
      <w:r>
        <w:rPr>
          <w:w w:val="80"/>
          <w:sz w:val="20"/>
        </w:rPr>
        <w:t>Higher</w:t>
      </w:r>
      <w:r>
        <w:rPr>
          <w:sz w:val="20"/>
        </w:rPr>
        <w:t xml:space="preserve"> </w:t>
      </w:r>
      <w:r>
        <w:rPr>
          <w:w w:val="80"/>
          <w:sz w:val="20"/>
        </w:rPr>
        <w:t>Institute</w:t>
      </w:r>
      <w:r>
        <w:rPr>
          <w:sz w:val="20"/>
        </w:rPr>
        <w:t xml:space="preserve"> </w:t>
      </w:r>
      <w:r>
        <w:rPr>
          <w:w w:val="80"/>
          <w:sz w:val="20"/>
        </w:rPr>
        <w:t>of</w:t>
      </w:r>
      <w:r>
        <w:rPr>
          <w:sz w:val="20"/>
        </w:rPr>
        <w:t xml:space="preserve"> </w:t>
      </w:r>
      <w:r>
        <w:rPr>
          <w:w w:val="80"/>
          <w:sz w:val="20"/>
        </w:rPr>
        <w:t>learning,</w:t>
      </w:r>
      <w:r>
        <w:rPr>
          <w:sz w:val="20"/>
        </w:rPr>
        <w:t xml:space="preserve"> </w:t>
      </w:r>
      <w:r>
        <w:rPr>
          <w:w w:val="80"/>
          <w:sz w:val="20"/>
        </w:rPr>
        <w:t>Universities</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secondary</w:t>
      </w:r>
      <w:r>
        <w:rPr>
          <w:sz w:val="20"/>
        </w:rPr>
        <w:t xml:space="preserve"> </w:t>
      </w:r>
      <w:r>
        <w:rPr>
          <w:w w:val="80"/>
          <w:sz w:val="20"/>
        </w:rPr>
        <w:t>schools</w:t>
      </w:r>
      <w:r>
        <w:rPr>
          <w:spacing w:val="15"/>
          <w:sz w:val="20"/>
        </w:rPr>
        <w:t xml:space="preserve"> </w:t>
      </w:r>
      <w:r>
        <w:rPr>
          <w:w w:val="80"/>
          <w:sz w:val="20"/>
        </w:rPr>
        <w:t>+</w:t>
      </w:r>
      <w:r>
        <w:rPr>
          <w:sz w:val="20"/>
        </w:rPr>
        <w:t xml:space="preserve"> </w:t>
      </w:r>
      <w:r>
        <w:rPr>
          <w:w w:val="80"/>
          <w:sz w:val="20"/>
        </w:rPr>
        <w:t>fieldwork</w:t>
      </w:r>
      <w:r>
        <w:rPr>
          <w:sz w:val="20"/>
        </w:rPr>
        <w:t xml:space="preserve"> </w:t>
      </w:r>
      <w:r>
        <w:rPr>
          <w:w w:val="80"/>
          <w:sz w:val="20"/>
        </w:rPr>
        <w:t>study</w:t>
      </w:r>
      <w:r>
        <w:rPr>
          <w:sz w:val="20"/>
        </w:rPr>
        <w:t xml:space="preserve"> </w:t>
      </w:r>
      <w:r>
        <w:rPr>
          <w:w w:val="80"/>
          <w:sz w:val="20"/>
        </w:rPr>
        <w:t>areas as unique formation and nature +</w:t>
      </w:r>
      <w:r>
        <w:rPr>
          <w:sz w:val="20"/>
        </w:rPr>
        <w:t xml:space="preserve"> </w:t>
      </w:r>
      <w:r>
        <w:rPr>
          <w:w w:val="80"/>
          <w:sz w:val="20"/>
        </w:rPr>
        <w:t>acquisition of more geographical</w:t>
      </w:r>
      <w:r>
        <w:rPr>
          <w:sz w:val="20"/>
        </w:rPr>
        <w:t xml:space="preserve"> </w:t>
      </w:r>
      <w:r>
        <w:rPr>
          <w:w w:val="80"/>
          <w:sz w:val="20"/>
        </w:rPr>
        <w:t>skills and knowledge + Kichwamba</w:t>
      </w:r>
      <w:r>
        <w:rPr>
          <w:sz w:val="20"/>
        </w:rPr>
        <w:t xml:space="preserve"> </w:t>
      </w:r>
      <w:r>
        <w:rPr>
          <w:w w:val="80"/>
          <w:sz w:val="20"/>
        </w:rPr>
        <w:t>escarpments and Murchison falls in Buliisa.</w:t>
      </w:r>
    </w:p>
    <w:p w:rsidR="00E5575B" w:rsidRDefault="00D512E5">
      <w:pPr>
        <w:pStyle w:val="ListParagraph"/>
        <w:numPr>
          <w:ilvl w:val="1"/>
          <w:numId w:val="4"/>
        </w:numPr>
        <w:tabs>
          <w:tab w:val="left" w:pos="819"/>
        </w:tabs>
        <w:spacing w:line="242" w:lineRule="exact"/>
        <w:ind w:left="819" w:hanging="359"/>
        <w:jc w:val="left"/>
        <w:rPr>
          <w:sz w:val="20"/>
        </w:rPr>
      </w:pPr>
      <w:r>
        <w:rPr>
          <w:w w:val="80"/>
          <w:sz w:val="20"/>
        </w:rPr>
        <w:t>Natural</w:t>
      </w:r>
      <w:r>
        <w:rPr>
          <w:spacing w:val="-6"/>
          <w:sz w:val="20"/>
        </w:rPr>
        <w:t xml:space="preserve"> </w:t>
      </w:r>
      <w:r>
        <w:rPr>
          <w:w w:val="80"/>
          <w:sz w:val="20"/>
        </w:rPr>
        <w:t>boundary</w:t>
      </w:r>
      <w:r>
        <w:rPr>
          <w:spacing w:val="-5"/>
          <w:sz w:val="20"/>
        </w:rPr>
        <w:t xml:space="preserve"> </w:t>
      </w:r>
      <w:r>
        <w:rPr>
          <w:w w:val="80"/>
          <w:sz w:val="20"/>
        </w:rPr>
        <w:t>or</w:t>
      </w:r>
      <w:r>
        <w:rPr>
          <w:spacing w:val="-4"/>
          <w:sz w:val="20"/>
        </w:rPr>
        <w:t xml:space="preserve"> </w:t>
      </w:r>
      <w:r>
        <w:rPr>
          <w:w w:val="80"/>
          <w:sz w:val="20"/>
        </w:rPr>
        <w:t>the</w:t>
      </w:r>
      <w:r>
        <w:rPr>
          <w:spacing w:val="-6"/>
          <w:sz w:val="20"/>
        </w:rPr>
        <w:t xml:space="preserve"> </w:t>
      </w:r>
      <w:r>
        <w:rPr>
          <w:w w:val="80"/>
          <w:sz w:val="20"/>
        </w:rPr>
        <w:t>border</w:t>
      </w:r>
      <w:r>
        <w:rPr>
          <w:spacing w:val="-5"/>
          <w:sz w:val="20"/>
        </w:rPr>
        <w:t xml:space="preserve"> </w:t>
      </w:r>
      <w:r>
        <w:rPr>
          <w:w w:val="80"/>
          <w:sz w:val="20"/>
        </w:rPr>
        <w:t>of</w:t>
      </w:r>
      <w:r>
        <w:rPr>
          <w:spacing w:val="-5"/>
          <w:sz w:val="20"/>
        </w:rPr>
        <w:t xml:space="preserve"> </w:t>
      </w:r>
      <w:r>
        <w:rPr>
          <w:w w:val="80"/>
          <w:sz w:val="20"/>
        </w:rPr>
        <w:t>Uganda</w:t>
      </w:r>
      <w:r>
        <w:rPr>
          <w:spacing w:val="-6"/>
          <w:sz w:val="20"/>
        </w:rPr>
        <w:t xml:space="preserve"> </w:t>
      </w:r>
      <w:r>
        <w:rPr>
          <w:w w:val="80"/>
          <w:sz w:val="20"/>
        </w:rPr>
        <w:t>and</w:t>
      </w:r>
      <w:r>
        <w:rPr>
          <w:spacing w:val="-5"/>
          <w:sz w:val="20"/>
        </w:rPr>
        <w:t xml:space="preserve"> </w:t>
      </w:r>
      <w:r>
        <w:rPr>
          <w:w w:val="80"/>
          <w:sz w:val="20"/>
        </w:rPr>
        <w:t>DR</w:t>
      </w:r>
      <w:r>
        <w:rPr>
          <w:spacing w:val="-5"/>
          <w:sz w:val="20"/>
        </w:rPr>
        <w:t xml:space="preserve"> </w:t>
      </w:r>
      <w:r>
        <w:rPr>
          <w:w w:val="80"/>
          <w:sz w:val="20"/>
        </w:rPr>
        <w:t>Congo</w:t>
      </w:r>
      <w:r>
        <w:rPr>
          <w:spacing w:val="-2"/>
          <w:sz w:val="20"/>
        </w:rPr>
        <w:t xml:space="preserve"> </w:t>
      </w:r>
      <w:r>
        <w:rPr>
          <w:w w:val="80"/>
          <w:sz w:val="20"/>
        </w:rPr>
        <w:t>like</w:t>
      </w:r>
      <w:r>
        <w:rPr>
          <w:spacing w:val="-6"/>
          <w:sz w:val="20"/>
        </w:rPr>
        <w:t xml:space="preserve"> </w:t>
      </w:r>
      <w:r>
        <w:rPr>
          <w:w w:val="80"/>
          <w:sz w:val="20"/>
        </w:rPr>
        <w:t>at</w:t>
      </w:r>
      <w:r>
        <w:rPr>
          <w:spacing w:val="-2"/>
          <w:sz w:val="20"/>
        </w:rPr>
        <w:t xml:space="preserve"> </w:t>
      </w:r>
      <w:r>
        <w:rPr>
          <w:w w:val="80"/>
          <w:sz w:val="20"/>
        </w:rPr>
        <w:t>Bwera</w:t>
      </w:r>
      <w:r>
        <w:rPr>
          <w:spacing w:val="-5"/>
          <w:sz w:val="20"/>
        </w:rPr>
        <w:t xml:space="preserve"> </w:t>
      </w:r>
      <w:r>
        <w:rPr>
          <w:w w:val="80"/>
          <w:sz w:val="20"/>
        </w:rPr>
        <w:t>in</w:t>
      </w:r>
      <w:r>
        <w:rPr>
          <w:spacing w:val="-5"/>
          <w:sz w:val="20"/>
        </w:rPr>
        <w:t xml:space="preserve"> </w:t>
      </w:r>
      <w:r>
        <w:rPr>
          <w:w w:val="80"/>
          <w:sz w:val="20"/>
        </w:rPr>
        <w:t>Kasese</w:t>
      </w:r>
      <w:r>
        <w:rPr>
          <w:spacing w:val="1"/>
          <w:sz w:val="20"/>
        </w:rPr>
        <w:t xml:space="preserve"> </w:t>
      </w:r>
      <w:r>
        <w:rPr>
          <w:w w:val="80"/>
          <w:sz w:val="20"/>
        </w:rPr>
        <w:t>+</w:t>
      </w:r>
      <w:r>
        <w:rPr>
          <w:spacing w:val="-4"/>
          <w:sz w:val="20"/>
        </w:rPr>
        <w:t xml:space="preserve"> </w:t>
      </w:r>
      <w:r>
        <w:rPr>
          <w:w w:val="80"/>
          <w:sz w:val="20"/>
        </w:rPr>
        <w:t>elongated</w:t>
      </w:r>
      <w:r>
        <w:rPr>
          <w:spacing w:val="-1"/>
          <w:sz w:val="20"/>
        </w:rPr>
        <w:t xml:space="preserve"> </w:t>
      </w:r>
      <w:r>
        <w:rPr>
          <w:w w:val="80"/>
          <w:sz w:val="20"/>
        </w:rPr>
        <w:t>in</w:t>
      </w:r>
      <w:r>
        <w:rPr>
          <w:spacing w:val="-6"/>
          <w:sz w:val="20"/>
        </w:rPr>
        <w:t xml:space="preserve"> </w:t>
      </w:r>
      <w:r>
        <w:rPr>
          <w:w w:val="80"/>
          <w:sz w:val="20"/>
        </w:rPr>
        <w:t>shape</w:t>
      </w:r>
      <w:r>
        <w:rPr>
          <w:spacing w:val="-4"/>
          <w:sz w:val="20"/>
        </w:rPr>
        <w:t xml:space="preserve"> </w:t>
      </w:r>
      <w:r>
        <w:rPr>
          <w:w w:val="80"/>
          <w:sz w:val="20"/>
        </w:rPr>
        <w:t>from</w:t>
      </w:r>
      <w:r>
        <w:rPr>
          <w:spacing w:val="-4"/>
          <w:sz w:val="20"/>
        </w:rPr>
        <w:t xml:space="preserve"> </w:t>
      </w:r>
      <w:r>
        <w:rPr>
          <w:w w:val="80"/>
          <w:sz w:val="20"/>
        </w:rPr>
        <w:t>north</w:t>
      </w:r>
      <w:r>
        <w:rPr>
          <w:spacing w:val="-6"/>
          <w:sz w:val="20"/>
        </w:rPr>
        <w:t xml:space="preserve"> </w:t>
      </w:r>
      <w:r>
        <w:rPr>
          <w:w w:val="80"/>
          <w:sz w:val="20"/>
        </w:rPr>
        <w:t>to</w:t>
      </w:r>
      <w:r>
        <w:rPr>
          <w:spacing w:val="-5"/>
          <w:sz w:val="20"/>
        </w:rPr>
        <w:t xml:space="preserve"> </w:t>
      </w:r>
      <w:r>
        <w:rPr>
          <w:w w:val="80"/>
          <w:sz w:val="20"/>
        </w:rPr>
        <w:t>south</w:t>
      </w:r>
      <w:r>
        <w:rPr>
          <w:spacing w:val="-3"/>
          <w:sz w:val="20"/>
        </w:rPr>
        <w:t xml:space="preserve"> </w:t>
      </w:r>
      <w:r>
        <w:rPr>
          <w:w w:val="80"/>
          <w:sz w:val="20"/>
        </w:rPr>
        <w:t>+</w:t>
      </w:r>
      <w:r>
        <w:rPr>
          <w:spacing w:val="-5"/>
          <w:sz w:val="20"/>
        </w:rPr>
        <w:t xml:space="preserve"> </w:t>
      </w:r>
      <w:r>
        <w:rPr>
          <w:w w:val="80"/>
          <w:sz w:val="20"/>
        </w:rPr>
        <w:t>peace</w:t>
      </w:r>
      <w:r>
        <w:rPr>
          <w:spacing w:val="-6"/>
          <w:sz w:val="20"/>
        </w:rPr>
        <w:t xml:space="preserve"> </w:t>
      </w:r>
      <w:r>
        <w:rPr>
          <w:w w:val="80"/>
          <w:sz w:val="20"/>
        </w:rPr>
        <w:t>and</w:t>
      </w:r>
      <w:r>
        <w:rPr>
          <w:spacing w:val="-5"/>
          <w:sz w:val="20"/>
        </w:rPr>
        <w:t xml:space="preserve"> </w:t>
      </w:r>
      <w:r>
        <w:rPr>
          <w:spacing w:val="-2"/>
          <w:w w:val="80"/>
          <w:sz w:val="20"/>
        </w:rPr>
        <w:t>harmony.</w:t>
      </w:r>
    </w:p>
    <w:p w:rsidR="00E5575B" w:rsidRDefault="00D512E5">
      <w:pPr>
        <w:pStyle w:val="ListParagraph"/>
        <w:numPr>
          <w:ilvl w:val="1"/>
          <w:numId w:val="4"/>
        </w:numPr>
        <w:tabs>
          <w:tab w:val="left" w:pos="819"/>
        </w:tabs>
        <w:ind w:right="716" w:firstLine="0"/>
        <w:jc w:val="left"/>
        <w:rPr>
          <w:sz w:val="20"/>
        </w:rPr>
      </w:pPr>
      <w:r>
        <w:rPr>
          <w:w w:val="85"/>
          <w:sz w:val="20"/>
        </w:rPr>
        <w:t>Water</w:t>
      </w:r>
      <w:r>
        <w:rPr>
          <w:spacing w:val="-1"/>
          <w:w w:val="85"/>
          <w:sz w:val="20"/>
        </w:rPr>
        <w:t xml:space="preserve"> </w:t>
      </w:r>
      <w:r>
        <w:rPr>
          <w:w w:val="85"/>
          <w:sz w:val="20"/>
        </w:rPr>
        <w:t>supply</w:t>
      </w:r>
      <w:r>
        <w:rPr>
          <w:spacing w:val="-1"/>
          <w:w w:val="85"/>
          <w:sz w:val="20"/>
        </w:rPr>
        <w:t xml:space="preserve"> </w:t>
      </w:r>
      <w:r>
        <w:rPr>
          <w:w w:val="85"/>
          <w:sz w:val="20"/>
        </w:rPr>
        <w:t>+</w:t>
      </w:r>
      <w:r>
        <w:rPr>
          <w:spacing w:val="-1"/>
          <w:w w:val="85"/>
          <w:sz w:val="20"/>
        </w:rPr>
        <w:t xml:space="preserve"> </w:t>
      </w:r>
      <w:r>
        <w:rPr>
          <w:w w:val="85"/>
          <w:sz w:val="20"/>
        </w:rPr>
        <w:t>Fresh</w:t>
      </w:r>
      <w:r>
        <w:rPr>
          <w:spacing w:val="-1"/>
          <w:w w:val="85"/>
          <w:sz w:val="20"/>
        </w:rPr>
        <w:t xml:space="preserve"> </w:t>
      </w:r>
      <w:r>
        <w:rPr>
          <w:w w:val="85"/>
          <w:sz w:val="20"/>
        </w:rPr>
        <w:t>waters</w:t>
      </w:r>
      <w:r>
        <w:rPr>
          <w:spacing w:val="-1"/>
          <w:w w:val="85"/>
          <w:sz w:val="20"/>
        </w:rPr>
        <w:t xml:space="preserve"> </w:t>
      </w:r>
      <w:r>
        <w:rPr>
          <w:w w:val="85"/>
          <w:sz w:val="20"/>
        </w:rPr>
        <w:t>from radiating</w:t>
      </w:r>
      <w:r>
        <w:rPr>
          <w:spacing w:val="-1"/>
          <w:w w:val="85"/>
          <w:sz w:val="20"/>
        </w:rPr>
        <w:t xml:space="preserve"> </w:t>
      </w:r>
      <w:r>
        <w:rPr>
          <w:w w:val="85"/>
          <w:sz w:val="20"/>
        </w:rPr>
        <w:t>rivers</w:t>
      </w:r>
      <w:r>
        <w:rPr>
          <w:spacing w:val="-1"/>
          <w:w w:val="85"/>
          <w:sz w:val="20"/>
        </w:rPr>
        <w:t xml:space="preserve"> </w:t>
      </w:r>
      <w:r>
        <w:rPr>
          <w:w w:val="85"/>
          <w:sz w:val="20"/>
        </w:rPr>
        <w:t>like</w:t>
      </w:r>
      <w:r>
        <w:rPr>
          <w:spacing w:val="-2"/>
          <w:w w:val="85"/>
          <w:sz w:val="20"/>
        </w:rPr>
        <w:t xml:space="preserve"> </w:t>
      </w:r>
      <w:r>
        <w:rPr>
          <w:w w:val="85"/>
          <w:sz w:val="20"/>
        </w:rPr>
        <w:t>R.</w:t>
      </w:r>
      <w:r>
        <w:rPr>
          <w:spacing w:val="-1"/>
          <w:w w:val="85"/>
          <w:sz w:val="20"/>
        </w:rPr>
        <w:t xml:space="preserve"> </w:t>
      </w:r>
      <w:r>
        <w:rPr>
          <w:w w:val="85"/>
          <w:sz w:val="20"/>
        </w:rPr>
        <w:t>Nyamwamba</w:t>
      </w:r>
      <w:r>
        <w:rPr>
          <w:spacing w:val="-1"/>
          <w:w w:val="85"/>
          <w:sz w:val="20"/>
        </w:rPr>
        <w:t xml:space="preserve"> </w:t>
      </w:r>
      <w:r>
        <w:rPr>
          <w:w w:val="85"/>
          <w:sz w:val="20"/>
        </w:rPr>
        <w:t>in</w:t>
      </w:r>
      <w:r>
        <w:rPr>
          <w:spacing w:val="-1"/>
          <w:w w:val="85"/>
          <w:sz w:val="20"/>
        </w:rPr>
        <w:t xml:space="preserve"> </w:t>
      </w:r>
      <w:r>
        <w:rPr>
          <w:w w:val="85"/>
          <w:sz w:val="20"/>
        </w:rPr>
        <w:t>Kasese</w:t>
      </w:r>
      <w:r>
        <w:rPr>
          <w:spacing w:val="-1"/>
          <w:w w:val="85"/>
          <w:sz w:val="20"/>
        </w:rPr>
        <w:t xml:space="preserve"> </w:t>
      </w:r>
      <w:r>
        <w:rPr>
          <w:w w:val="85"/>
          <w:sz w:val="20"/>
        </w:rPr>
        <w:t>and</w:t>
      </w:r>
      <w:r>
        <w:rPr>
          <w:spacing w:val="-1"/>
          <w:w w:val="85"/>
          <w:sz w:val="20"/>
        </w:rPr>
        <w:t xml:space="preserve"> </w:t>
      </w:r>
      <w:r>
        <w:rPr>
          <w:w w:val="85"/>
          <w:sz w:val="20"/>
        </w:rPr>
        <w:t>Semliki</w:t>
      </w:r>
      <w:r>
        <w:rPr>
          <w:spacing w:val="-2"/>
          <w:w w:val="85"/>
          <w:sz w:val="20"/>
        </w:rPr>
        <w:t xml:space="preserve"> </w:t>
      </w:r>
      <w:r>
        <w:rPr>
          <w:w w:val="85"/>
          <w:sz w:val="20"/>
        </w:rPr>
        <w:t>in Bundibugyo</w:t>
      </w:r>
      <w:r>
        <w:rPr>
          <w:spacing w:val="-1"/>
          <w:w w:val="85"/>
          <w:sz w:val="20"/>
        </w:rPr>
        <w:t xml:space="preserve"> </w:t>
      </w:r>
      <w:r>
        <w:rPr>
          <w:w w:val="85"/>
          <w:sz w:val="20"/>
        </w:rPr>
        <w:t>and</w:t>
      </w:r>
      <w:r>
        <w:rPr>
          <w:spacing w:val="-1"/>
          <w:w w:val="85"/>
          <w:sz w:val="20"/>
        </w:rPr>
        <w:t xml:space="preserve"> </w:t>
      </w:r>
      <w:r>
        <w:rPr>
          <w:w w:val="85"/>
          <w:sz w:val="20"/>
        </w:rPr>
        <w:t>in</w:t>
      </w:r>
      <w:r>
        <w:rPr>
          <w:spacing w:val="-1"/>
          <w:w w:val="85"/>
          <w:sz w:val="20"/>
        </w:rPr>
        <w:t xml:space="preserve"> </w:t>
      </w:r>
      <w:r>
        <w:rPr>
          <w:w w:val="85"/>
          <w:sz w:val="20"/>
        </w:rPr>
        <w:t>graben</w:t>
      </w:r>
      <w:r>
        <w:rPr>
          <w:spacing w:val="-1"/>
          <w:w w:val="85"/>
          <w:sz w:val="20"/>
        </w:rPr>
        <w:t xml:space="preserve"> </w:t>
      </w:r>
      <w:r>
        <w:rPr>
          <w:w w:val="85"/>
          <w:sz w:val="20"/>
        </w:rPr>
        <w:t>lakes</w:t>
      </w:r>
      <w:r>
        <w:rPr>
          <w:spacing w:val="-1"/>
          <w:w w:val="85"/>
          <w:sz w:val="20"/>
        </w:rPr>
        <w:t xml:space="preserve"> </w:t>
      </w:r>
      <w:r>
        <w:rPr>
          <w:w w:val="85"/>
          <w:sz w:val="20"/>
        </w:rPr>
        <w:t>like Albert</w:t>
      </w:r>
      <w:r>
        <w:rPr>
          <w:spacing w:val="-1"/>
          <w:w w:val="85"/>
          <w:sz w:val="20"/>
        </w:rPr>
        <w:t xml:space="preserve"> </w:t>
      </w:r>
      <w:r>
        <w:rPr>
          <w:w w:val="85"/>
          <w:sz w:val="20"/>
        </w:rPr>
        <w:t>in Buliisa</w:t>
      </w:r>
      <w:r>
        <w:rPr>
          <w:spacing w:val="-6"/>
          <w:w w:val="85"/>
          <w:sz w:val="20"/>
        </w:rPr>
        <w:t xml:space="preserve"> </w:t>
      </w:r>
      <w:r>
        <w:rPr>
          <w:w w:val="85"/>
          <w:sz w:val="20"/>
        </w:rPr>
        <w:t>and</w:t>
      </w:r>
      <w:r>
        <w:rPr>
          <w:spacing w:val="-5"/>
          <w:w w:val="85"/>
          <w:sz w:val="20"/>
        </w:rPr>
        <w:t xml:space="preserve"> </w:t>
      </w:r>
      <w:r>
        <w:rPr>
          <w:w w:val="85"/>
          <w:sz w:val="20"/>
        </w:rPr>
        <w:t>George</w:t>
      </w:r>
      <w:r>
        <w:rPr>
          <w:spacing w:val="-5"/>
          <w:w w:val="85"/>
          <w:sz w:val="20"/>
        </w:rPr>
        <w:t xml:space="preserve"> </w:t>
      </w:r>
      <w:r>
        <w:rPr>
          <w:w w:val="85"/>
          <w:sz w:val="20"/>
        </w:rPr>
        <w:t>at</w:t>
      </w:r>
      <w:r>
        <w:rPr>
          <w:spacing w:val="-6"/>
          <w:w w:val="85"/>
          <w:sz w:val="20"/>
        </w:rPr>
        <w:t xml:space="preserve"> </w:t>
      </w:r>
      <w:r>
        <w:rPr>
          <w:w w:val="85"/>
          <w:sz w:val="20"/>
        </w:rPr>
        <w:t>Katunguru</w:t>
      </w:r>
      <w:r>
        <w:rPr>
          <w:spacing w:val="-5"/>
          <w:w w:val="85"/>
          <w:sz w:val="20"/>
        </w:rPr>
        <w:t xml:space="preserve"> </w:t>
      </w:r>
      <w:r>
        <w:rPr>
          <w:w w:val="85"/>
          <w:sz w:val="20"/>
        </w:rPr>
        <w:t>in</w:t>
      </w:r>
      <w:r>
        <w:rPr>
          <w:spacing w:val="-5"/>
          <w:w w:val="85"/>
          <w:sz w:val="20"/>
        </w:rPr>
        <w:t xml:space="preserve"> </w:t>
      </w:r>
      <w:r>
        <w:rPr>
          <w:w w:val="85"/>
          <w:sz w:val="20"/>
        </w:rPr>
        <w:t>Kasese</w:t>
      </w:r>
      <w:r>
        <w:rPr>
          <w:spacing w:val="-6"/>
          <w:w w:val="85"/>
          <w:sz w:val="20"/>
        </w:rPr>
        <w:t xml:space="preserve"> </w:t>
      </w:r>
      <w:r>
        <w:rPr>
          <w:w w:val="85"/>
          <w:sz w:val="20"/>
        </w:rPr>
        <w:t>+</w:t>
      </w:r>
      <w:r>
        <w:rPr>
          <w:spacing w:val="-5"/>
          <w:w w:val="85"/>
          <w:sz w:val="20"/>
        </w:rPr>
        <w:t xml:space="preserve"> </w:t>
      </w:r>
      <w:r>
        <w:rPr>
          <w:w w:val="85"/>
          <w:sz w:val="20"/>
        </w:rPr>
        <w:t>domestic</w:t>
      </w:r>
      <w:r>
        <w:rPr>
          <w:spacing w:val="-5"/>
          <w:w w:val="85"/>
          <w:sz w:val="20"/>
        </w:rPr>
        <w:t xml:space="preserve"> </w:t>
      </w:r>
      <w:r>
        <w:rPr>
          <w:w w:val="85"/>
          <w:sz w:val="20"/>
        </w:rPr>
        <w:t>and</w:t>
      </w:r>
      <w:r>
        <w:rPr>
          <w:spacing w:val="-6"/>
          <w:w w:val="85"/>
          <w:sz w:val="20"/>
        </w:rPr>
        <w:t xml:space="preserve"> </w:t>
      </w:r>
      <w:r>
        <w:rPr>
          <w:w w:val="85"/>
          <w:sz w:val="20"/>
        </w:rPr>
        <w:t>industrial</w:t>
      </w:r>
      <w:r>
        <w:rPr>
          <w:spacing w:val="-5"/>
          <w:w w:val="85"/>
          <w:sz w:val="20"/>
        </w:rPr>
        <w:t xml:space="preserve"> </w:t>
      </w:r>
      <w:r>
        <w:rPr>
          <w:w w:val="85"/>
          <w:sz w:val="20"/>
        </w:rPr>
        <w:t>uses.</w:t>
      </w:r>
    </w:p>
    <w:p w:rsidR="00E5575B" w:rsidRDefault="00D512E5">
      <w:pPr>
        <w:pStyle w:val="ListParagraph"/>
        <w:numPr>
          <w:ilvl w:val="1"/>
          <w:numId w:val="4"/>
        </w:numPr>
        <w:tabs>
          <w:tab w:val="left" w:pos="819"/>
        </w:tabs>
        <w:ind w:right="718" w:firstLine="0"/>
        <w:jc w:val="left"/>
        <w:rPr>
          <w:sz w:val="20"/>
        </w:rPr>
      </w:pPr>
      <w:r>
        <w:rPr>
          <w:w w:val="85"/>
          <w:sz w:val="20"/>
        </w:rPr>
        <w:t>Settlement</w:t>
      </w:r>
      <w:r>
        <w:rPr>
          <w:sz w:val="20"/>
        </w:rPr>
        <w:t xml:space="preserve"> </w:t>
      </w:r>
      <w:r>
        <w:rPr>
          <w:w w:val="85"/>
          <w:sz w:val="20"/>
        </w:rPr>
        <w:t>+</w:t>
      </w:r>
      <w:r>
        <w:rPr>
          <w:sz w:val="20"/>
        </w:rPr>
        <w:t xml:space="preserve"> </w:t>
      </w:r>
      <w:r>
        <w:rPr>
          <w:w w:val="85"/>
          <w:sz w:val="20"/>
        </w:rPr>
        <w:t>gently</w:t>
      </w:r>
      <w:r>
        <w:rPr>
          <w:sz w:val="20"/>
        </w:rPr>
        <w:t xml:space="preserve"> </w:t>
      </w:r>
      <w:r>
        <w:rPr>
          <w:w w:val="85"/>
          <w:sz w:val="20"/>
        </w:rPr>
        <w:t>sloping</w:t>
      </w:r>
      <w:r>
        <w:rPr>
          <w:sz w:val="20"/>
        </w:rPr>
        <w:t xml:space="preserve"> </w:t>
      </w:r>
      <w:r>
        <w:rPr>
          <w:w w:val="85"/>
          <w:sz w:val="20"/>
        </w:rPr>
        <w:t>and</w:t>
      </w:r>
      <w:r>
        <w:rPr>
          <w:spacing w:val="10"/>
          <w:sz w:val="20"/>
        </w:rPr>
        <w:t xml:space="preserve"> </w:t>
      </w:r>
      <w:r>
        <w:rPr>
          <w:w w:val="85"/>
          <w:sz w:val="20"/>
        </w:rPr>
        <w:t>relatively</w:t>
      </w:r>
      <w:r>
        <w:rPr>
          <w:sz w:val="20"/>
        </w:rPr>
        <w:t xml:space="preserve"> </w:t>
      </w:r>
      <w:r>
        <w:rPr>
          <w:w w:val="85"/>
          <w:sz w:val="20"/>
        </w:rPr>
        <w:t>flat</w:t>
      </w:r>
      <w:r>
        <w:rPr>
          <w:sz w:val="20"/>
        </w:rPr>
        <w:t xml:space="preserve"> </w:t>
      </w:r>
      <w:r>
        <w:rPr>
          <w:w w:val="85"/>
          <w:sz w:val="20"/>
        </w:rPr>
        <w:t>landscape</w:t>
      </w:r>
      <w:r>
        <w:rPr>
          <w:sz w:val="20"/>
        </w:rPr>
        <w:t xml:space="preserve"> </w:t>
      </w:r>
      <w:r>
        <w:rPr>
          <w:w w:val="85"/>
          <w:sz w:val="20"/>
        </w:rPr>
        <w:t>as</w:t>
      </w:r>
      <w:r>
        <w:rPr>
          <w:sz w:val="20"/>
        </w:rPr>
        <w:t xml:space="preserve"> </w:t>
      </w:r>
      <w:r>
        <w:rPr>
          <w:w w:val="85"/>
          <w:sz w:val="20"/>
        </w:rPr>
        <w:t>well</w:t>
      </w:r>
      <w:r>
        <w:rPr>
          <w:sz w:val="20"/>
        </w:rPr>
        <w:t xml:space="preserve"> </w:t>
      </w:r>
      <w:r>
        <w:rPr>
          <w:w w:val="85"/>
          <w:sz w:val="20"/>
        </w:rPr>
        <w:t>as</w:t>
      </w:r>
      <w:r>
        <w:rPr>
          <w:sz w:val="20"/>
        </w:rPr>
        <w:t xml:space="preserve"> </w:t>
      </w:r>
      <w:r>
        <w:rPr>
          <w:w w:val="85"/>
          <w:sz w:val="20"/>
        </w:rPr>
        <w:t>heavy</w:t>
      </w:r>
      <w:r>
        <w:rPr>
          <w:sz w:val="20"/>
        </w:rPr>
        <w:t xml:space="preserve"> </w:t>
      </w:r>
      <w:r>
        <w:rPr>
          <w:w w:val="85"/>
          <w:sz w:val="20"/>
        </w:rPr>
        <w:t>rains</w:t>
      </w:r>
      <w:r>
        <w:rPr>
          <w:sz w:val="20"/>
        </w:rPr>
        <w:t xml:space="preserve"> </w:t>
      </w:r>
      <w:r>
        <w:rPr>
          <w:w w:val="85"/>
          <w:sz w:val="20"/>
        </w:rPr>
        <w:t>and</w:t>
      </w:r>
      <w:r>
        <w:rPr>
          <w:sz w:val="20"/>
        </w:rPr>
        <w:t xml:space="preserve"> </w:t>
      </w:r>
      <w:r>
        <w:rPr>
          <w:w w:val="85"/>
          <w:sz w:val="20"/>
        </w:rPr>
        <w:t>fertile</w:t>
      </w:r>
      <w:r>
        <w:rPr>
          <w:sz w:val="20"/>
        </w:rPr>
        <w:t xml:space="preserve"> </w:t>
      </w:r>
      <w:r>
        <w:rPr>
          <w:w w:val="85"/>
          <w:sz w:val="20"/>
        </w:rPr>
        <w:t>soils</w:t>
      </w:r>
      <w:r>
        <w:rPr>
          <w:sz w:val="20"/>
        </w:rPr>
        <w:t xml:space="preserve"> </w:t>
      </w:r>
      <w:r>
        <w:rPr>
          <w:w w:val="85"/>
          <w:sz w:val="20"/>
        </w:rPr>
        <w:t>+</w:t>
      </w:r>
      <w:r>
        <w:rPr>
          <w:sz w:val="20"/>
        </w:rPr>
        <w:t xml:space="preserve"> </w:t>
      </w:r>
      <w:r>
        <w:rPr>
          <w:w w:val="85"/>
          <w:sz w:val="20"/>
        </w:rPr>
        <w:t>attraction</w:t>
      </w:r>
      <w:r>
        <w:rPr>
          <w:sz w:val="20"/>
        </w:rPr>
        <w:t xml:space="preserve"> </w:t>
      </w:r>
      <w:r>
        <w:rPr>
          <w:w w:val="85"/>
          <w:sz w:val="20"/>
        </w:rPr>
        <w:t>of</w:t>
      </w:r>
      <w:r>
        <w:rPr>
          <w:sz w:val="20"/>
        </w:rPr>
        <w:t xml:space="preserve"> </w:t>
      </w:r>
      <w:r>
        <w:rPr>
          <w:w w:val="85"/>
          <w:sz w:val="20"/>
        </w:rPr>
        <w:t>high</w:t>
      </w:r>
      <w:r>
        <w:rPr>
          <w:sz w:val="20"/>
        </w:rPr>
        <w:t xml:space="preserve"> </w:t>
      </w:r>
      <w:r>
        <w:rPr>
          <w:w w:val="85"/>
          <w:sz w:val="20"/>
        </w:rPr>
        <w:t>population</w:t>
      </w:r>
      <w:r>
        <w:rPr>
          <w:sz w:val="20"/>
        </w:rPr>
        <w:t xml:space="preserve"> </w:t>
      </w:r>
      <w:r>
        <w:rPr>
          <w:w w:val="85"/>
          <w:sz w:val="20"/>
        </w:rPr>
        <w:t>densities</w:t>
      </w:r>
      <w:r>
        <w:rPr>
          <w:sz w:val="20"/>
        </w:rPr>
        <w:t xml:space="preserve"> </w:t>
      </w:r>
      <w:r>
        <w:rPr>
          <w:w w:val="85"/>
          <w:sz w:val="20"/>
        </w:rPr>
        <w:t>+ development</w:t>
      </w:r>
      <w:r>
        <w:rPr>
          <w:spacing w:val="-6"/>
          <w:w w:val="85"/>
          <w:sz w:val="20"/>
        </w:rPr>
        <w:t xml:space="preserve"> </w:t>
      </w:r>
      <w:r>
        <w:rPr>
          <w:w w:val="85"/>
          <w:sz w:val="20"/>
        </w:rPr>
        <w:t>of</w:t>
      </w:r>
      <w:r>
        <w:rPr>
          <w:spacing w:val="-5"/>
          <w:w w:val="85"/>
          <w:sz w:val="20"/>
        </w:rPr>
        <w:t xml:space="preserve"> </w:t>
      </w:r>
      <w:r>
        <w:rPr>
          <w:w w:val="85"/>
          <w:sz w:val="20"/>
        </w:rPr>
        <w:t>towns</w:t>
      </w:r>
      <w:r>
        <w:rPr>
          <w:spacing w:val="-5"/>
          <w:w w:val="85"/>
          <w:sz w:val="20"/>
        </w:rPr>
        <w:t xml:space="preserve"> </w:t>
      </w:r>
      <w:r>
        <w:rPr>
          <w:w w:val="85"/>
          <w:sz w:val="20"/>
        </w:rPr>
        <w:t>like</w:t>
      </w:r>
      <w:r>
        <w:rPr>
          <w:spacing w:val="-4"/>
          <w:w w:val="85"/>
          <w:sz w:val="20"/>
        </w:rPr>
        <w:t xml:space="preserve"> </w:t>
      </w:r>
      <w:r>
        <w:rPr>
          <w:w w:val="85"/>
          <w:sz w:val="20"/>
        </w:rPr>
        <w:t>Kasese</w:t>
      </w:r>
      <w:r>
        <w:rPr>
          <w:spacing w:val="-5"/>
          <w:w w:val="85"/>
          <w:sz w:val="20"/>
        </w:rPr>
        <w:t xml:space="preserve"> </w:t>
      </w:r>
      <w:r>
        <w:rPr>
          <w:w w:val="85"/>
          <w:sz w:val="20"/>
        </w:rPr>
        <w:t>and</w:t>
      </w:r>
      <w:r>
        <w:rPr>
          <w:spacing w:val="-6"/>
          <w:w w:val="85"/>
          <w:sz w:val="20"/>
        </w:rPr>
        <w:t xml:space="preserve"> </w:t>
      </w:r>
      <w:r>
        <w:rPr>
          <w:w w:val="85"/>
          <w:sz w:val="20"/>
        </w:rPr>
        <w:t>Fort</w:t>
      </w:r>
      <w:r>
        <w:rPr>
          <w:spacing w:val="-5"/>
          <w:w w:val="85"/>
          <w:sz w:val="20"/>
        </w:rPr>
        <w:t xml:space="preserve"> </w:t>
      </w:r>
      <w:r>
        <w:rPr>
          <w:w w:val="85"/>
          <w:sz w:val="20"/>
        </w:rPr>
        <w:t>portal</w:t>
      </w:r>
      <w:r>
        <w:rPr>
          <w:spacing w:val="-5"/>
          <w:w w:val="85"/>
          <w:sz w:val="20"/>
        </w:rPr>
        <w:t xml:space="preserve"> </w:t>
      </w:r>
      <w:r>
        <w:rPr>
          <w:w w:val="85"/>
          <w:sz w:val="20"/>
        </w:rPr>
        <w:t>towns</w:t>
      </w:r>
      <w:r>
        <w:rPr>
          <w:spacing w:val="-3"/>
          <w:w w:val="85"/>
          <w:sz w:val="20"/>
        </w:rPr>
        <w:t xml:space="preserve"> </w:t>
      </w:r>
      <w:r>
        <w:rPr>
          <w:w w:val="85"/>
          <w:sz w:val="20"/>
        </w:rPr>
        <w:t>in</w:t>
      </w:r>
      <w:r>
        <w:rPr>
          <w:spacing w:val="-6"/>
          <w:w w:val="85"/>
          <w:sz w:val="20"/>
        </w:rPr>
        <w:t xml:space="preserve"> </w:t>
      </w:r>
      <w:r>
        <w:rPr>
          <w:w w:val="85"/>
          <w:sz w:val="20"/>
        </w:rPr>
        <w:t>rift</w:t>
      </w:r>
      <w:r>
        <w:rPr>
          <w:spacing w:val="-5"/>
          <w:w w:val="85"/>
          <w:sz w:val="20"/>
        </w:rPr>
        <w:t xml:space="preserve"> </w:t>
      </w:r>
      <w:r>
        <w:rPr>
          <w:w w:val="85"/>
          <w:sz w:val="20"/>
        </w:rPr>
        <w:t>valley</w:t>
      </w:r>
      <w:r>
        <w:rPr>
          <w:spacing w:val="-5"/>
          <w:w w:val="85"/>
          <w:sz w:val="20"/>
        </w:rPr>
        <w:t xml:space="preserve"> </w:t>
      </w:r>
      <w:r>
        <w:rPr>
          <w:w w:val="85"/>
          <w:sz w:val="20"/>
        </w:rPr>
        <w:t>floors.</w:t>
      </w:r>
    </w:p>
    <w:p w:rsidR="00E5575B" w:rsidRDefault="00D512E5">
      <w:pPr>
        <w:pStyle w:val="ListParagraph"/>
        <w:numPr>
          <w:ilvl w:val="1"/>
          <w:numId w:val="4"/>
        </w:numPr>
        <w:tabs>
          <w:tab w:val="left" w:pos="819"/>
        </w:tabs>
        <w:spacing w:line="242" w:lineRule="auto"/>
        <w:ind w:right="717" w:firstLine="0"/>
        <w:jc w:val="left"/>
        <w:rPr>
          <w:sz w:val="20"/>
        </w:rPr>
      </w:pPr>
      <w:r>
        <w:rPr>
          <w:w w:val="85"/>
          <w:sz w:val="20"/>
        </w:rPr>
        <w:t>Wild</w:t>
      </w:r>
      <w:r>
        <w:rPr>
          <w:spacing w:val="24"/>
          <w:sz w:val="20"/>
        </w:rPr>
        <w:t xml:space="preserve"> </w:t>
      </w:r>
      <w:r>
        <w:rPr>
          <w:w w:val="85"/>
          <w:sz w:val="20"/>
        </w:rPr>
        <w:t>life</w:t>
      </w:r>
      <w:r>
        <w:rPr>
          <w:spacing w:val="23"/>
          <w:sz w:val="20"/>
        </w:rPr>
        <w:t xml:space="preserve"> </w:t>
      </w:r>
      <w:r>
        <w:rPr>
          <w:w w:val="85"/>
          <w:sz w:val="20"/>
        </w:rPr>
        <w:t>conservation</w:t>
      </w:r>
      <w:r>
        <w:rPr>
          <w:spacing w:val="24"/>
          <w:sz w:val="20"/>
        </w:rPr>
        <w:t xml:space="preserve"> </w:t>
      </w:r>
      <w:r>
        <w:rPr>
          <w:w w:val="85"/>
          <w:sz w:val="20"/>
        </w:rPr>
        <w:t>and</w:t>
      </w:r>
      <w:r>
        <w:rPr>
          <w:spacing w:val="24"/>
          <w:sz w:val="20"/>
        </w:rPr>
        <w:t xml:space="preserve"> </w:t>
      </w:r>
      <w:r>
        <w:rPr>
          <w:w w:val="85"/>
          <w:sz w:val="20"/>
        </w:rPr>
        <w:t>preservation</w:t>
      </w:r>
      <w:r>
        <w:rPr>
          <w:spacing w:val="24"/>
          <w:sz w:val="20"/>
        </w:rPr>
        <w:t xml:space="preserve"> </w:t>
      </w:r>
      <w:r>
        <w:rPr>
          <w:w w:val="85"/>
          <w:sz w:val="20"/>
        </w:rPr>
        <w:t>+</w:t>
      </w:r>
      <w:r>
        <w:rPr>
          <w:spacing w:val="24"/>
          <w:sz w:val="20"/>
        </w:rPr>
        <w:t xml:space="preserve"> </w:t>
      </w:r>
      <w:r>
        <w:rPr>
          <w:w w:val="85"/>
          <w:sz w:val="20"/>
        </w:rPr>
        <w:t>suitable</w:t>
      </w:r>
      <w:r>
        <w:rPr>
          <w:spacing w:val="24"/>
          <w:sz w:val="20"/>
        </w:rPr>
        <w:t xml:space="preserve"> </w:t>
      </w:r>
      <w:r>
        <w:rPr>
          <w:w w:val="85"/>
          <w:sz w:val="20"/>
        </w:rPr>
        <w:t>condition</w:t>
      </w:r>
      <w:r>
        <w:rPr>
          <w:spacing w:val="24"/>
          <w:sz w:val="20"/>
        </w:rPr>
        <w:t xml:space="preserve"> </w:t>
      </w:r>
      <w:r>
        <w:rPr>
          <w:w w:val="85"/>
          <w:sz w:val="20"/>
        </w:rPr>
        <w:t>for</w:t>
      </w:r>
      <w:r>
        <w:rPr>
          <w:spacing w:val="24"/>
          <w:sz w:val="20"/>
        </w:rPr>
        <w:t xml:space="preserve"> </w:t>
      </w:r>
      <w:r>
        <w:rPr>
          <w:w w:val="85"/>
          <w:sz w:val="20"/>
        </w:rPr>
        <w:t>habitation</w:t>
      </w:r>
      <w:r>
        <w:rPr>
          <w:spacing w:val="24"/>
          <w:sz w:val="20"/>
        </w:rPr>
        <w:t xml:space="preserve"> </w:t>
      </w:r>
      <w:r>
        <w:rPr>
          <w:w w:val="85"/>
          <w:sz w:val="20"/>
        </w:rPr>
        <w:t>in</w:t>
      </w:r>
      <w:r>
        <w:rPr>
          <w:spacing w:val="28"/>
          <w:sz w:val="20"/>
        </w:rPr>
        <w:t xml:space="preserve"> </w:t>
      </w:r>
      <w:r>
        <w:rPr>
          <w:w w:val="85"/>
          <w:sz w:val="20"/>
        </w:rPr>
        <w:t>forests,</w:t>
      </w:r>
      <w:r>
        <w:rPr>
          <w:spacing w:val="24"/>
          <w:sz w:val="20"/>
        </w:rPr>
        <w:t xml:space="preserve"> </w:t>
      </w:r>
      <w:r>
        <w:rPr>
          <w:w w:val="85"/>
          <w:sz w:val="20"/>
        </w:rPr>
        <w:t>savanna</w:t>
      </w:r>
      <w:r>
        <w:rPr>
          <w:spacing w:val="25"/>
          <w:sz w:val="20"/>
        </w:rPr>
        <w:t xml:space="preserve"> </w:t>
      </w:r>
      <w:r>
        <w:rPr>
          <w:w w:val="85"/>
          <w:sz w:val="20"/>
        </w:rPr>
        <w:t>grasslands</w:t>
      </w:r>
      <w:r>
        <w:rPr>
          <w:spacing w:val="23"/>
          <w:sz w:val="20"/>
        </w:rPr>
        <w:t xml:space="preserve"> </w:t>
      </w:r>
      <w:r>
        <w:rPr>
          <w:w w:val="85"/>
          <w:sz w:val="20"/>
        </w:rPr>
        <w:t>and</w:t>
      </w:r>
      <w:r>
        <w:rPr>
          <w:spacing w:val="24"/>
          <w:sz w:val="20"/>
        </w:rPr>
        <w:t xml:space="preserve"> </w:t>
      </w:r>
      <w:r>
        <w:rPr>
          <w:w w:val="85"/>
          <w:sz w:val="20"/>
        </w:rPr>
        <w:t>lakes</w:t>
      </w:r>
      <w:r>
        <w:rPr>
          <w:spacing w:val="24"/>
          <w:sz w:val="20"/>
        </w:rPr>
        <w:t xml:space="preserve"> </w:t>
      </w:r>
      <w:r>
        <w:rPr>
          <w:w w:val="85"/>
          <w:sz w:val="20"/>
        </w:rPr>
        <w:t>like</w:t>
      </w:r>
      <w:r>
        <w:rPr>
          <w:spacing w:val="24"/>
          <w:sz w:val="20"/>
        </w:rPr>
        <w:t xml:space="preserve"> </w:t>
      </w:r>
      <w:r>
        <w:rPr>
          <w:w w:val="85"/>
          <w:sz w:val="20"/>
        </w:rPr>
        <w:t>crocodiles</w:t>
      </w:r>
      <w:r>
        <w:rPr>
          <w:spacing w:val="23"/>
          <w:sz w:val="20"/>
        </w:rPr>
        <w:t xml:space="preserve"> </w:t>
      </w:r>
      <w:r>
        <w:rPr>
          <w:w w:val="85"/>
          <w:sz w:val="20"/>
        </w:rPr>
        <w:t xml:space="preserve">and </w:t>
      </w:r>
      <w:r>
        <w:rPr>
          <w:spacing w:val="-2"/>
          <w:w w:val="85"/>
          <w:sz w:val="20"/>
        </w:rPr>
        <w:t>hippopotamus in Queen Elizabeth NP in Kasese and</w:t>
      </w:r>
      <w:r>
        <w:rPr>
          <w:spacing w:val="-5"/>
          <w:sz w:val="20"/>
        </w:rPr>
        <w:t xml:space="preserve"> </w:t>
      </w:r>
      <w:r>
        <w:rPr>
          <w:spacing w:val="-2"/>
          <w:w w:val="85"/>
          <w:sz w:val="20"/>
        </w:rPr>
        <w:t>Semliki NP with monkeys in</w:t>
      </w:r>
      <w:r>
        <w:rPr>
          <w:spacing w:val="-5"/>
          <w:sz w:val="20"/>
        </w:rPr>
        <w:t xml:space="preserve"> </w:t>
      </w:r>
      <w:r>
        <w:rPr>
          <w:spacing w:val="-2"/>
          <w:w w:val="85"/>
          <w:sz w:val="20"/>
        </w:rPr>
        <w:t>Bundibugyo.</w:t>
      </w:r>
    </w:p>
    <w:p w:rsidR="00E5575B" w:rsidRDefault="00D512E5">
      <w:pPr>
        <w:pStyle w:val="ListParagraph"/>
        <w:numPr>
          <w:ilvl w:val="1"/>
          <w:numId w:val="4"/>
        </w:numPr>
        <w:tabs>
          <w:tab w:val="left" w:pos="819"/>
        </w:tabs>
        <w:spacing w:line="242" w:lineRule="auto"/>
        <w:ind w:right="718" w:firstLine="0"/>
        <w:jc w:val="left"/>
        <w:rPr>
          <w:sz w:val="20"/>
        </w:rPr>
      </w:pPr>
      <w:r>
        <w:rPr>
          <w:w w:val="80"/>
          <w:sz w:val="20"/>
        </w:rPr>
        <w:t>Power</w:t>
      </w:r>
      <w:r>
        <w:rPr>
          <w:sz w:val="20"/>
        </w:rPr>
        <w:t xml:space="preserve"> </w:t>
      </w:r>
      <w:r>
        <w:rPr>
          <w:w w:val="80"/>
          <w:sz w:val="20"/>
        </w:rPr>
        <w:t>generation</w:t>
      </w:r>
      <w:r>
        <w:rPr>
          <w:sz w:val="20"/>
        </w:rPr>
        <w:t xml:space="preserve"> </w:t>
      </w:r>
      <w:r>
        <w:rPr>
          <w:w w:val="80"/>
          <w:sz w:val="20"/>
        </w:rPr>
        <w:t>(HEP)</w:t>
      </w:r>
      <w:r>
        <w:rPr>
          <w:sz w:val="20"/>
        </w:rPr>
        <w:t xml:space="preserve"> </w:t>
      </w:r>
      <w:r>
        <w:rPr>
          <w:w w:val="80"/>
          <w:sz w:val="20"/>
        </w:rPr>
        <w:t>+</w:t>
      </w:r>
      <w:r>
        <w:rPr>
          <w:sz w:val="20"/>
        </w:rPr>
        <w:t xml:space="preserve"> </w:t>
      </w:r>
      <w:r>
        <w:rPr>
          <w:w w:val="80"/>
          <w:sz w:val="20"/>
        </w:rPr>
        <w:t>waterfalls</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western</w:t>
      </w:r>
      <w:r>
        <w:rPr>
          <w:sz w:val="20"/>
        </w:rPr>
        <w:t xml:space="preserve"> </w:t>
      </w:r>
      <w:r>
        <w:rPr>
          <w:w w:val="80"/>
          <w:sz w:val="20"/>
        </w:rPr>
        <w:t>rift</w:t>
      </w:r>
      <w:r>
        <w:rPr>
          <w:sz w:val="20"/>
        </w:rPr>
        <w:t xml:space="preserve"> </w:t>
      </w:r>
      <w:r>
        <w:rPr>
          <w:w w:val="80"/>
          <w:sz w:val="20"/>
        </w:rPr>
        <w:t>valley</w:t>
      </w:r>
      <w:r>
        <w:rPr>
          <w:sz w:val="20"/>
        </w:rPr>
        <w:t xml:space="preserve"> </w:t>
      </w:r>
      <w:r>
        <w:rPr>
          <w:w w:val="80"/>
          <w:sz w:val="20"/>
        </w:rPr>
        <w:t>escarpments</w:t>
      </w:r>
      <w:r>
        <w:rPr>
          <w:sz w:val="20"/>
        </w:rPr>
        <w:t xml:space="preserve"> </w:t>
      </w:r>
      <w:r>
        <w:rPr>
          <w:w w:val="80"/>
          <w:sz w:val="20"/>
        </w:rPr>
        <w:t>+</w:t>
      </w:r>
      <w:r>
        <w:rPr>
          <w:sz w:val="20"/>
        </w:rPr>
        <w:t xml:space="preserve"> </w:t>
      </w:r>
      <w:r>
        <w:rPr>
          <w:w w:val="80"/>
          <w:sz w:val="20"/>
        </w:rPr>
        <w:t>domestic</w:t>
      </w:r>
      <w:r>
        <w:rPr>
          <w:sz w:val="20"/>
        </w:rPr>
        <w:t xml:space="preserve"> </w:t>
      </w:r>
      <w:r>
        <w:rPr>
          <w:w w:val="80"/>
          <w:sz w:val="20"/>
        </w:rPr>
        <w:t>and</w:t>
      </w:r>
      <w:r>
        <w:rPr>
          <w:sz w:val="20"/>
        </w:rPr>
        <w:t xml:space="preserve"> </w:t>
      </w:r>
      <w:r>
        <w:rPr>
          <w:w w:val="80"/>
          <w:sz w:val="20"/>
        </w:rPr>
        <w:t>industrial</w:t>
      </w:r>
      <w:r>
        <w:rPr>
          <w:sz w:val="20"/>
        </w:rPr>
        <w:t xml:space="preserve"> </w:t>
      </w:r>
      <w:r>
        <w:rPr>
          <w:w w:val="80"/>
          <w:sz w:val="20"/>
        </w:rPr>
        <w:t>use</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Murchison</w:t>
      </w:r>
      <w:r>
        <w:rPr>
          <w:sz w:val="20"/>
        </w:rPr>
        <w:t xml:space="preserve"> </w:t>
      </w:r>
      <w:r>
        <w:rPr>
          <w:w w:val="80"/>
          <w:sz w:val="20"/>
        </w:rPr>
        <w:t>falls</w:t>
      </w:r>
      <w:r>
        <w:rPr>
          <w:sz w:val="20"/>
        </w:rPr>
        <w:t xml:space="preserve"> </w:t>
      </w:r>
      <w:r>
        <w:rPr>
          <w:w w:val="80"/>
          <w:sz w:val="20"/>
        </w:rPr>
        <w:t>along</w:t>
      </w:r>
      <w:r>
        <w:rPr>
          <w:sz w:val="20"/>
        </w:rPr>
        <w:t xml:space="preserve"> </w:t>
      </w:r>
      <w:r>
        <w:rPr>
          <w:w w:val="80"/>
          <w:sz w:val="20"/>
        </w:rPr>
        <w:t xml:space="preserve">Victoria </w:t>
      </w:r>
      <w:r>
        <w:rPr>
          <w:w w:val="85"/>
          <w:sz w:val="20"/>
        </w:rPr>
        <w:t>Nile</w:t>
      </w:r>
      <w:r>
        <w:rPr>
          <w:spacing w:val="-1"/>
          <w:w w:val="85"/>
          <w:sz w:val="20"/>
        </w:rPr>
        <w:t xml:space="preserve"> </w:t>
      </w:r>
      <w:r>
        <w:rPr>
          <w:w w:val="85"/>
          <w:sz w:val="20"/>
        </w:rPr>
        <w:t>in</w:t>
      </w:r>
      <w:r>
        <w:rPr>
          <w:spacing w:val="-2"/>
          <w:w w:val="85"/>
          <w:sz w:val="20"/>
        </w:rPr>
        <w:t xml:space="preserve"> </w:t>
      </w:r>
      <w:r>
        <w:rPr>
          <w:w w:val="85"/>
          <w:sz w:val="20"/>
        </w:rPr>
        <w:t>Buliisa</w:t>
      </w:r>
      <w:r>
        <w:rPr>
          <w:spacing w:val="-1"/>
          <w:w w:val="85"/>
          <w:sz w:val="20"/>
        </w:rPr>
        <w:t xml:space="preserve"> </w:t>
      </w:r>
      <w:r>
        <w:rPr>
          <w:w w:val="85"/>
          <w:sz w:val="20"/>
        </w:rPr>
        <w:t>is</w:t>
      </w:r>
      <w:r>
        <w:rPr>
          <w:spacing w:val="-2"/>
          <w:w w:val="85"/>
          <w:sz w:val="20"/>
        </w:rPr>
        <w:t xml:space="preserve"> </w:t>
      </w:r>
      <w:r>
        <w:rPr>
          <w:w w:val="85"/>
          <w:sz w:val="20"/>
        </w:rPr>
        <w:t>a</w:t>
      </w:r>
      <w:r>
        <w:rPr>
          <w:spacing w:val="-2"/>
          <w:w w:val="85"/>
          <w:sz w:val="20"/>
        </w:rPr>
        <w:t xml:space="preserve"> </w:t>
      </w:r>
      <w:r>
        <w:rPr>
          <w:w w:val="85"/>
          <w:sz w:val="20"/>
        </w:rPr>
        <w:t>potential</w:t>
      </w:r>
      <w:r>
        <w:rPr>
          <w:spacing w:val="-2"/>
          <w:w w:val="85"/>
          <w:sz w:val="20"/>
        </w:rPr>
        <w:t xml:space="preserve"> </w:t>
      </w:r>
      <w:r>
        <w:rPr>
          <w:w w:val="85"/>
          <w:sz w:val="20"/>
        </w:rPr>
        <w:t>site</w:t>
      </w:r>
      <w:r>
        <w:rPr>
          <w:spacing w:val="-2"/>
          <w:w w:val="85"/>
          <w:sz w:val="20"/>
        </w:rPr>
        <w:t xml:space="preserve"> </w:t>
      </w:r>
      <w:r>
        <w:rPr>
          <w:w w:val="85"/>
          <w:sz w:val="20"/>
        </w:rPr>
        <w:t>for</w:t>
      </w:r>
      <w:r>
        <w:rPr>
          <w:spacing w:val="-2"/>
          <w:w w:val="85"/>
          <w:sz w:val="20"/>
        </w:rPr>
        <w:t xml:space="preserve"> </w:t>
      </w:r>
      <w:r>
        <w:rPr>
          <w:w w:val="85"/>
          <w:sz w:val="20"/>
        </w:rPr>
        <w:t>the</w:t>
      </w:r>
      <w:r>
        <w:rPr>
          <w:spacing w:val="-2"/>
          <w:w w:val="85"/>
          <w:sz w:val="20"/>
        </w:rPr>
        <w:t xml:space="preserve"> </w:t>
      </w:r>
      <w:r>
        <w:rPr>
          <w:w w:val="85"/>
          <w:sz w:val="20"/>
        </w:rPr>
        <w:t>generation</w:t>
      </w:r>
      <w:r>
        <w:rPr>
          <w:spacing w:val="-2"/>
          <w:w w:val="85"/>
          <w:sz w:val="20"/>
        </w:rPr>
        <w:t xml:space="preserve"> </w:t>
      </w:r>
      <w:r>
        <w:rPr>
          <w:w w:val="85"/>
          <w:sz w:val="20"/>
        </w:rPr>
        <w:t>of</w:t>
      </w:r>
      <w:r>
        <w:rPr>
          <w:spacing w:val="-2"/>
          <w:w w:val="85"/>
          <w:sz w:val="20"/>
        </w:rPr>
        <w:t xml:space="preserve"> </w:t>
      </w:r>
      <w:r>
        <w:rPr>
          <w:w w:val="85"/>
          <w:sz w:val="20"/>
        </w:rPr>
        <w:t>HEP.</w:t>
      </w:r>
    </w:p>
    <w:p w:rsidR="00E5575B" w:rsidRDefault="00D512E5">
      <w:pPr>
        <w:pStyle w:val="ListParagraph"/>
        <w:numPr>
          <w:ilvl w:val="1"/>
          <w:numId w:val="4"/>
        </w:numPr>
        <w:tabs>
          <w:tab w:val="left" w:pos="819"/>
        </w:tabs>
        <w:spacing w:line="242" w:lineRule="auto"/>
        <w:ind w:right="720" w:firstLine="0"/>
        <w:jc w:val="left"/>
        <w:rPr>
          <w:sz w:val="20"/>
        </w:rPr>
      </w:pPr>
      <w:r>
        <w:rPr>
          <w:w w:val="85"/>
          <w:sz w:val="20"/>
        </w:rPr>
        <w:t xml:space="preserve">Lumbering / forestry + different tree species and forest types on the rift valley escarpments + timber production and other furniture as well as </w:t>
      </w:r>
      <w:r>
        <w:rPr>
          <w:spacing w:val="-2"/>
          <w:w w:val="85"/>
          <w:sz w:val="20"/>
        </w:rPr>
        <w:t>ecotourism like Semliki forests in</w:t>
      </w:r>
      <w:r>
        <w:rPr>
          <w:spacing w:val="-2"/>
          <w:sz w:val="20"/>
        </w:rPr>
        <w:t xml:space="preserve"> </w:t>
      </w:r>
      <w:r>
        <w:rPr>
          <w:spacing w:val="-2"/>
          <w:w w:val="85"/>
          <w:sz w:val="20"/>
        </w:rPr>
        <w:t>the rift valley floor in Bundibugyo and Ntoroko</w:t>
      </w:r>
    </w:p>
    <w:p w:rsidR="00E5575B" w:rsidRDefault="00D512E5">
      <w:pPr>
        <w:pStyle w:val="ListParagraph"/>
        <w:numPr>
          <w:ilvl w:val="1"/>
          <w:numId w:val="4"/>
        </w:numPr>
        <w:tabs>
          <w:tab w:val="left" w:pos="819"/>
        </w:tabs>
        <w:spacing w:line="242" w:lineRule="auto"/>
        <w:ind w:right="722" w:firstLine="0"/>
        <w:jc w:val="left"/>
        <w:rPr>
          <w:sz w:val="20"/>
        </w:rPr>
      </w:pPr>
      <w:r>
        <w:rPr>
          <w:w w:val="85"/>
          <w:sz w:val="20"/>
        </w:rPr>
        <w:t>Building</w:t>
      </w:r>
      <w:r>
        <w:rPr>
          <w:spacing w:val="11"/>
          <w:sz w:val="20"/>
        </w:rPr>
        <w:t xml:space="preserve"> </w:t>
      </w:r>
      <w:r>
        <w:rPr>
          <w:w w:val="85"/>
          <w:sz w:val="20"/>
        </w:rPr>
        <w:t>and</w:t>
      </w:r>
      <w:r>
        <w:rPr>
          <w:spacing w:val="13"/>
          <w:sz w:val="20"/>
        </w:rPr>
        <w:t xml:space="preserve"> </w:t>
      </w:r>
      <w:r>
        <w:rPr>
          <w:w w:val="85"/>
          <w:sz w:val="20"/>
        </w:rPr>
        <w:t>construction</w:t>
      </w:r>
      <w:r>
        <w:rPr>
          <w:spacing w:val="11"/>
          <w:sz w:val="20"/>
        </w:rPr>
        <w:t xml:space="preserve"> </w:t>
      </w:r>
      <w:r>
        <w:rPr>
          <w:w w:val="85"/>
          <w:sz w:val="20"/>
        </w:rPr>
        <w:t>+</w:t>
      </w:r>
      <w:r>
        <w:rPr>
          <w:spacing w:val="11"/>
          <w:sz w:val="20"/>
        </w:rPr>
        <w:t xml:space="preserve"> </w:t>
      </w:r>
      <w:r>
        <w:rPr>
          <w:w w:val="85"/>
          <w:sz w:val="20"/>
        </w:rPr>
        <w:t>building</w:t>
      </w:r>
      <w:r>
        <w:rPr>
          <w:spacing w:val="11"/>
          <w:sz w:val="20"/>
        </w:rPr>
        <w:t xml:space="preserve"> </w:t>
      </w:r>
      <w:r>
        <w:rPr>
          <w:w w:val="85"/>
          <w:sz w:val="20"/>
        </w:rPr>
        <w:t>materials</w:t>
      </w:r>
      <w:r>
        <w:rPr>
          <w:spacing w:val="10"/>
          <w:sz w:val="20"/>
        </w:rPr>
        <w:t xml:space="preserve"> </w:t>
      </w:r>
      <w:r>
        <w:rPr>
          <w:w w:val="85"/>
          <w:sz w:val="20"/>
        </w:rPr>
        <w:t>within</w:t>
      </w:r>
      <w:r>
        <w:rPr>
          <w:spacing w:val="10"/>
          <w:sz w:val="20"/>
        </w:rPr>
        <w:t xml:space="preserve"> </w:t>
      </w:r>
      <w:r>
        <w:rPr>
          <w:w w:val="85"/>
          <w:sz w:val="20"/>
        </w:rPr>
        <w:t>the</w:t>
      </w:r>
      <w:r>
        <w:rPr>
          <w:spacing w:val="13"/>
          <w:sz w:val="20"/>
        </w:rPr>
        <w:t xml:space="preserve"> </w:t>
      </w:r>
      <w:r>
        <w:rPr>
          <w:w w:val="85"/>
          <w:sz w:val="20"/>
        </w:rPr>
        <w:t>floor</w:t>
      </w:r>
      <w:r>
        <w:rPr>
          <w:spacing w:val="13"/>
          <w:sz w:val="20"/>
        </w:rPr>
        <w:t xml:space="preserve"> </w:t>
      </w:r>
      <w:r>
        <w:rPr>
          <w:w w:val="85"/>
          <w:sz w:val="20"/>
        </w:rPr>
        <w:t>+</w:t>
      </w:r>
      <w:r>
        <w:rPr>
          <w:spacing w:val="11"/>
          <w:sz w:val="20"/>
        </w:rPr>
        <w:t xml:space="preserve"> </w:t>
      </w:r>
      <w:r>
        <w:rPr>
          <w:w w:val="85"/>
          <w:sz w:val="20"/>
        </w:rPr>
        <w:t>improved</w:t>
      </w:r>
      <w:r>
        <w:rPr>
          <w:spacing w:val="16"/>
          <w:sz w:val="20"/>
        </w:rPr>
        <w:t xml:space="preserve"> </w:t>
      </w:r>
      <w:r>
        <w:rPr>
          <w:w w:val="85"/>
          <w:sz w:val="20"/>
        </w:rPr>
        <w:t>houses</w:t>
      </w:r>
      <w:r>
        <w:rPr>
          <w:spacing w:val="10"/>
          <w:sz w:val="20"/>
        </w:rPr>
        <w:t xml:space="preserve"> </w:t>
      </w:r>
      <w:r>
        <w:rPr>
          <w:w w:val="85"/>
          <w:sz w:val="20"/>
        </w:rPr>
        <w:t>and</w:t>
      </w:r>
      <w:r>
        <w:rPr>
          <w:spacing w:val="11"/>
          <w:sz w:val="20"/>
        </w:rPr>
        <w:t xml:space="preserve"> </w:t>
      </w:r>
      <w:r>
        <w:rPr>
          <w:w w:val="85"/>
          <w:sz w:val="20"/>
        </w:rPr>
        <w:t>infrastructures</w:t>
      </w:r>
      <w:r>
        <w:rPr>
          <w:spacing w:val="10"/>
          <w:sz w:val="20"/>
        </w:rPr>
        <w:t xml:space="preserve"> </w:t>
      </w:r>
      <w:r>
        <w:rPr>
          <w:w w:val="85"/>
          <w:sz w:val="20"/>
        </w:rPr>
        <w:t>such</w:t>
      </w:r>
      <w:r>
        <w:rPr>
          <w:spacing w:val="11"/>
          <w:sz w:val="20"/>
        </w:rPr>
        <w:t xml:space="preserve"> </w:t>
      </w:r>
      <w:r>
        <w:rPr>
          <w:w w:val="85"/>
          <w:sz w:val="20"/>
        </w:rPr>
        <w:t>as</w:t>
      </w:r>
      <w:r>
        <w:rPr>
          <w:spacing w:val="10"/>
          <w:sz w:val="20"/>
        </w:rPr>
        <w:t xml:space="preserve"> </w:t>
      </w:r>
      <w:r>
        <w:rPr>
          <w:w w:val="85"/>
          <w:sz w:val="20"/>
        </w:rPr>
        <w:t>sand</w:t>
      </w:r>
      <w:r>
        <w:rPr>
          <w:spacing w:val="11"/>
          <w:sz w:val="20"/>
        </w:rPr>
        <w:t xml:space="preserve"> </w:t>
      </w:r>
      <w:r>
        <w:rPr>
          <w:w w:val="85"/>
          <w:sz w:val="20"/>
        </w:rPr>
        <w:t>and</w:t>
      </w:r>
      <w:r>
        <w:rPr>
          <w:spacing w:val="11"/>
          <w:sz w:val="20"/>
        </w:rPr>
        <w:t xml:space="preserve"> </w:t>
      </w:r>
      <w:r>
        <w:rPr>
          <w:w w:val="85"/>
          <w:sz w:val="20"/>
        </w:rPr>
        <w:t>pebbles</w:t>
      </w:r>
      <w:r>
        <w:rPr>
          <w:spacing w:val="10"/>
          <w:sz w:val="20"/>
        </w:rPr>
        <w:t xml:space="preserve"> </w:t>
      </w:r>
      <w:r>
        <w:rPr>
          <w:w w:val="85"/>
          <w:sz w:val="20"/>
        </w:rPr>
        <w:t>along</w:t>
      </w:r>
      <w:r>
        <w:rPr>
          <w:spacing w:val="11"/>
          <w:sz w:val="20"/>
        </w:rPr>
        <w:t xml:space="preserve"> </w:t>
      </w:r>
      <w:r>
        <w:rPr>
          <w:w w:val="85"/>
          <w:sz w:val="20"/>
        </w:rPr>
        <w:t xml:space="preserve">R. </w:t>
      </w:r>
      <w:r>
        <w:rPr>
          <w:w w:val="90"/>
          <w:sz w:val="20"/>
        </w:rPr>
        <w:t>Nyamwamba</w:t>
      </w:r>
      <w:r>
        <w:rPr>
          <w:spacing w:val="-8"/>
          <w:w w:val="90"/>
          <w:sz w:val="20"/>
        </w:rPr>
        <w:t xml:space="preserve"> </w:t>
      </w:r>
      <w:r>
        <w:rPr>
          <w:w w:val="90"/>
          <w:sz w:val="20"/>
        </w:rPr>
        <w:t>in</w:t>
      </w:r>
      <w:r>
        <w:rPr>
          <w:spacing w:val="-8"/>
          <w:w w:val="90"/>
          <w:sz w:val="20"/>
        </w:rPr>
        <w:t xml:space="preserve"> </w:t>
      </w:r>
      <w:r>
        <w:rPr>
          <w:w w:val="90"/>
          <w:sz w:val="20"/>
        </w:rPr>
        <w:t>Kasese.</w:t>
      </w:r>
    </w:p>
    <w:p w:rsidR="00E5575B" w:rsidRDefault="00D512E5">
      <w:pPr>
        <w:pStyle w:val="Heading2"/>
        <w:spacing w:before="208"/>
      </w:pPr>
      <w:r>
        <w:rPr>
          <w:spacing w:val="-2"/>
          <w:w w:val="90"/>
        </w:rPr>
        <w:t>Negatives:</w:t>
      </w:r>
    </w:p>
    <w:p w:rsidR="00E5575B" w:rsidRDefault="00E5575B">
      <w:pPr>
        <w:sectPr w:rsidR="00E5575B">
          <w:pgSz w:w="12240" w:h="15840"/>
          <w:pgMar w:top="900" w:right="0" w:bottom="1080" w:left="80" w:header="704" w:footer="881" w:gutter="0"/>
          <w:cols w:space="720"/>
        </w:sectPr>
      </w:pPr>
    </w:p>
    <w:p w:rsidR="00E5575B" w:rsidRDefault="00E5575B">
      <w:pPr>
        <w:pStyle w:val="BodyText"/>
        <w:spacing w:before="42"/>
        <w:ind w:left="0"/>
        <w:rPr>
          <w:rFonts w:ascii="Arial"/>
          <w:b/>
        </w:rPr>
      </w:pPr>
    </w:p>
    <w:p w:rsidR="00E5575B" w:rsidRDefault="00D512E5">
      <w:pPr>
        <w:pStyle w:val="ListParagraph"/>
        <w:numPr>
          <w:ilvl w:val="1"/>
          <w:numId w:val="4"/>
        </w:numPr>
        <w:tabs>
          <w:tab w:val="left" w:pos="819"/>
        </w:tabs>
        <w:spacing w:before="1" w:line="242" w:lineRule="auto"/>
        <w:ind w:right="717" w:firstLine="0"/>
        <w:rPr>
          <w:sz w:val="20"/>
        </w:rPr>
      </w:pPr>
      <w:r>
        <w:rPr>
          <w:w w:val="85"/>
          <w:sz w:val="20"/>
        </w:rPr>
        <w:t xml:space="preserve">Some rift valley areas have attracted dangerous pests and diseases due to conducive conditions for breeding like Mosquitoes, which cause </w:t>
      </w:r>
      <w:r>
        <w:rPr>
          <w:w w:val="80"/>
          <w:sz w:val="20"/>
        </w:rPr>
        <w:t>malaria, rinder pest disease and tsetse flies</w:t>
      </w:r>
      <w:r>
        <w:rPr>
          <w:sz w:val="20"/>
        </w:rPr>
        <w:t xml:space="preserve"> </w:t>
      </w:r>
      <w:r>
        <w:rPr>
          <w:w w:val="80"/>
          <w:sz w:val="20"/>
        </w:rPr>
        <w:t>for sleeping sickness and nagana to man and livestock respectively</w:t>
      </w:r>
      <w:r>
        <w:rPr>
          <w:sz w:val="20"/>
        </w:rPr>
        <w:t xml:space="preserve"> </w:t>
      </w:r>
      <w:r>
        <w:rPr>
          <w:w w:val="80"/>
          <w:sz w:val="20"/>
        </w:rPr>
        <w:t xml:space="preserve">like at Buliisa, Rwenshama, Ntoroko, </w:t>
      </w:r>
      <w:r>
        <w:rPr>
          <w:w w:val="90"/>
          <w:sz w:val="20"/>
        </w:rPr>
        <w:t>Nyabirongo</w:t>
      </w:r>
      <w:r>
        <w:rPr>
          <w:spacing w:val="-8"/>
          <w:w w:val="90"/>
          <w:sz w:val="20"/>
        </w:rPr>
        <w:t xml:space="preserve"> </w:t>
      </w:r>
      <w:r>
        <w:rPr>
          <w:w w:val="90"/>
          <w:sz w:val="20"/>
        </w:rPr>
        <w:t>and</w:t>
      </w:r>
      <w:r>
        <w:rPr>
          <w:spacing w:val="-8"/>
          <w:w w:val="90"/>
          <w:sz w:val="20"/>
        </w:rPr>
        <w:t xml:space="preserve"> </w:t>
      </w:r>
      <w:r>
        <w:rPr>
          <w:w w:val="90"/>
          <w:sz w:val="20"/>
        </w:rPr>
        <w:t>Kasenyi.</w:t>
      </w:r>
    </w:p>
    <w:p w:rsidR="00E5575B" w:rsidRDefault="00D512E5">
      <w:pPr>
        <w:pStyle w:val="ListParagraph"/>
        <w:numPr>
          <w:ilvl w:val="1"/>
          <w:numId w:val="4"/>
        </w:numPr>
        <w:tabs>
          <w:tab w:val="left" w:pos="819"/>
        </w:tabs>
        <w:spacing w:line="242" w:lineRule="auto"/>
        <w:ind w:right="716" w:firstLine="0"/>
        <w:rPr>
          <w:sz w:val="20"/>
        </w:rPr>
      </w:pPr>
      <w:r>
        <w:rPr>
          <w:w w:val="85"/>
          <w:sz w:val="20"/>
        </w:rPr>
        <w:t>The</w:t>
      </w:r>
      <w:r>
        <w:rPr>
          <w:spacing w:val="-4"/>
          <w:w w:val="85"/>
          <w:sz w:val="20"/>
        </w:rPr>
        <w:t xml:space="preserve"> </w:t>
      </w:r>
      <w:r>
        <w:rPr>
          <w:w w:val="85"/>
          <w:sz w:val="20"/>
        </w:rPr>
        <w:t>western</w:t>
      </w:r>
      <w:r>
        <w:rPr>
          <w:spacing w:val="-4"/>
          <w:w w:val="85"/>
          <w:sz w:val="20"/>
        </w:rPr>
        <w:t xml:space="preserve"> </w:t>
      </w:r>
      <w:r>
        <w:rPr>
          <w:w w:val="85"/>
          <w:sz w:val="20"/>
        </w:rPr>
        <w:t>rift</w:t>
      </w:r>
      <w:r>
        <w:rPr>
          <w:spacing w:val="-4"/>
          <w:w w:val="85"/>
          <w:sz w:val="20"/>
        </w:rPr>
        <w:t xml:space="preserve"> </w:t>
      </w:r>
      <w:r>
        <w:rPr>
          <w:w w:val="85"/>
          <w:sz w:val="20"/>
        </w:rPr>
        <w:t>valley</w:t>
      </w:r>
      <w:r>
        <w:rPr>
          <w:spacing w:val="-2"/>
          <w:w w:val="85"/>
          <w:sz w:val="20"/>
        </w:rPr>
        <w:t xml:space="preserve"> </w:t>
      </w:r>
      <w:r>
        <w:rPr>
          <w:w w:val="85"/>
          <w:sz w:val="20"/>
        </w:rPr>
        <w:t>is</w:t>
      </w:r>
      <w:r>
        <w:rPr>
          <w:spacing w:val="-4"/>
          <w:w w:val="85"/>
          <w:sz w:val="20"/>
        </w:rPr>
        <w:t xml:space="preserve"> </w:t>
      </w:r>
      <w:r>
        <w:rPr>
          <w:w w:val="85"/>
          <w:sz w:val="20"/>
        </w:rPr>
        <w:t>subjected</w:t>
      </w:r>
      <w:r>
        <w:rPr>
          <w:spacing w:val="-4"/>
          <w:w w:val="85"/>
          <w:sz w:val="20"/>
        </w:rPr>
        <w:t xml:space="preserve"> </w:t>
      </w:r>
      <w:r>
        <w:rPr>
          <w:w w:val="85"/>
          <w:sz w:val="20"/>
        </w:rPr>
        <w:t>to</w:t>
      </w:r>
      <w:r>
        <w:rPr>
          <w:spacing w:val="-4"/>
          <w:w w:val="85"/>
          <w:sz w:val="20"/>
        </w:rPr>
        <w:t xml:space="preserve"> </w:t>
      </w:r>
      <w:r>
        <w:rPr>
          <w:w w:val="85"/>
          <w:sz w:val="20"/>
        </w:rPr>
        <w:t>accelerated</w:t>
      </w:r>
      <w:r>
        <w:rPr>
          <w:spacing w:val="-4"/>
          <w:w w:val="85"/>
          <w:sz w:val="20"/>
        </w:rPr>
        <w:t xml:space="preserve"> </w:t>
      </w:r>
      <w:r>
        <w:rPr>
          <w:w w:val="85"/>
          <w:sz w:val="20"/>
        </w:rPr>
        <w:t>soil</w:t>
      </w:r>
      <w:r>
        <w:rPr>
          <w:spacing w:val="-3"/>
          <w:w w:val="85"/>
          <w:sz w:val="20"/>
        </w:rPr>
        <w:t xml:space="preserve"> </w:t>
      </w:r>
      <w:r>
        <w:rPr>
          <w:w w:val="85"/>
          <w:sz w:val="20"/>
        </w:rPr>
        <w:t>erosion</w:t>
      </w:r>
      <w:r>
        <w:rPr>
          <w:spacing w:val="-4"/>
          <w:w w:val="85"/>
          <w:sz w:val="20"/>
        </w:rPr>
        <w:t xml:space="preserve"> </w:t>
      </w:r>
      <w:r>
        <w:rPr>
          <w:w w:val="85"/>
          <w:sz w:val="20"/>
        </w:rPr>
        <w:t>especially</w:t>
      </w:r>
      <w:r>
        <w:rPr>
          <w:spacing w:val="-1"/>
          <w:w w:val="85"/>
          <w:sz w:val="20"/>
        </w:rPr>
        <w:t xml:space="preserve"> </w:t>
      </w:r>
      <w:r>
        <w:rPr>
          <w:w w:val="85"/>
          <w:sz w:val="20"/>
        </w:rPr>
        <w:t>due</w:t>
      </w:r>
      <w:r>
        <w:rPr>
          <w:spacing w:val="-4"/>
          <w:w w:val="85"/>
          <w:sz w:val="20"/>
        </w:rPr>
        <w:t xml:space="preserve"> </w:t>
      </w:r>
      <w:r>
        <w:rPr>
          <w:w w:val="85"/>
          <w:sz w:val="20"/>
        </w:rPr>
        <w:t>to</w:t>
      </w:r>
      <w:r>
        <w:rPr>
          <w:spacing w:val="-2"/>
          <w:w w:val="85"/>
          <w:sz w:val="20"/>
        </w:rPr>
        <w:t xml:space="preserve"> </w:t>
      </w:r>
      <w:r>
        <w:rPr>
          <w:w w:val="85"/>
          <w:sz w:val="20"/>
        </w:rPr>
        <w:t>heavy</w:t>
      </w:r>
      <w:r>
        <w:rPr>
          <w:spacing w:val="-4"/>
          <w:w w:val="85"/>
          <w:sz w:val="20"/>
        </w:rPr>
        <w:t xml:space="preserve"> </w:t>
      </w:r>
      <w:r>
        <w:rPr>
          <w:w w:val="85"/>
          <w:sz w:val="20"/>
        </w:rPr>
        <w:t>rainfall</w:t>
      </w:r>
      <w:r>
        <w:rPr>
          <w:spacing w:val="-3"/>
          <w:w w:val="85"/>
          <w:sz w:val="20"/>
        </w:rPr>
        <w:t xml:space="preserve"> </w:t>
      </w:r>
      <w:r>
        <w:rPr>
          <w:w w:val="85"/>
          <w:sz w:val="20"/>
        </w:rPr>
        <w:t>and steep</w:t>
      </w:r>
      <w:r>
        <w:rPr>
          <w:spacing w:val="-4"/>
          <w:w w:val="85"/>
          <w:sz w:val="20"/>
        </w:rPr>
        <w:t xml:space="preserve"> </w:t>
      </w:r>
      <w:r>
        <w:rPr>
          <w:w w:val="85"/>
          <w:sz w:val="20"/>
        </w:rPr>
        <w:t>escarpments</w:t>
      </w:r>
      <w:r>
        <w:rPr>
          <w:spacing w:val="-4"/>
          <w:w w:val="85"/>
          <w:sz w:val="20"/>
        </w:rPr>
        <w:t xml:space="preserve"> </w:t>
      </w:r>
      <w:r>
        <w:rPr>
          <w:w w:val="85"/>
          <w:sz w:val="20"/>
        </w:rPr>
        <w:t>of</w:t>
      </w:r>
      <w:r>
        <w:rPr>
          <w:spacing w:val="-2"/>
          <w:w w:val="85"/>
          <w:sz w:val="20"/>
        </w:rPr>
        <w:t xml:space="preserve"> </w:t>
      </w:r>
      <w:r>
        <w:rPr>
          <w:w w:val="85"/>
          <w:sz w:val="20"/>
        </w:rPr>
        <w:t>Butiaba</w:t>
      </w:r>
      <w:r>
        <w:rPr>
          <w:spacing w:val="-2"/>
          <w:w w:val="85"/>
          <w:sz w:val="20"/>
        </w:rPr>
        <w:t xml:space="preserve"> </w:t>
      </w:r>
      <w:r>
        <w:rPr>
          <w:w w:val="85"/>
          <w:sz w:val="20"/>
        </w:rPr>
        <w:t>in</w:t>
      </w:r>
      <w:r>
        <w:rPr>
          <w:spacing w:val="-4"/>
          <w:w w:val="85"/>
          <w:sz w:val="20"/>
        </w:rPr>
        <w:t xml:space="preserve"> </w:t>
      </w:r>
      <w:r>
        <w:rPr>
          <w:w w:val="85"/>
          <w:sz w:val="20"/>
        </w:rPr>
        <w:t>Buliisa</w:t>
      </w:r>
      <w:r>
        <w:rPr>
          <w:spacing w:val="-2"/>
          <w:w w:val="85"/>
          <w:sz w:val="20"/>
        </w:rPr>
        <w:t xml:space="preserve"> </w:t>
      </w:r>
      <w:r>
        <w:rPr>
          <w:w w:val="85"/>
          <w:sz w:val="20"/>
        </w:rPr>
        <w:t xml:space="preserve">and </w:t>
      </w:r>
      <w:r>
        <w:rPr>
          <w:w w:val="80"/>
          <w:sz w:val="20"/>
        </w:rPr>
        <w:t>Kichwamba</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steep</w:t>
      </w:r>
      <w:r>
        <w:rPr>
          <w:sz w:val="20"/>
        </w:rPr>
        <w:t xml:space="preserve"> </w:t>
      </w:r>
      <w:r>
        <w:rPr>
          <w:w w:val="80"/>
          <w:sz w:val="20"/>
        </w:rPr>
        <w:t>slopes in</w:t>
      </w:r>
      <w:r>
        <w:rPr>
          <w:sz w:val="20"/>
        </w:rPr>
        <w:t xml:space="preserve"> </w:t>
      </w:r>
      <w:r>
        <w:rPr>
          <w:w w:val="80"/>
          <w:sz w:val="20"/>
        </w:rPr>
        <w:t>Kabarole</w:t>
      </w:r>
      <w:r>
        <w:rPr>
          <w:sz w:val="20"/>
        </w:rPr>
        <w:t xml:space="preserve"> </w:t>
      </w:r>
      <w:r>
        <w:rPr>
          <w:w w:val="80"/>
          <w:sz w:val="20"/>
        </w:rPr>
        <w:t>and</w:t>
      </w:r>
      <w:r>
        <w:rPr>
          <w:sz w:val="20"/>
        </w:rPr>
        <w:t xml:space="preserve"> </w:t>
      </w:r>
      <w:r>
        <w:rPr>
          <w:w w:val="80"/>
          <w:sz w:val="20"/>
        </w:rPr>
        <w:t>Bundibugyo which has</w:t>
      </w:r>
      <w:r>
        <w:rPr>
          <w:sz w:val="20"/>
        </w:rPr>
        <w:t xml:space="preserve"> </w:t>
      </w:r>
      <w:r>
        <w:rPr>
          <w:w w:val="80"/>
          <w:sz w:val="20"/>
        </w:rPr>
        <w:t>led to</w:t>
      </w:r>
      <w:r>
        <w:rPr>
          <w:sz w:val="20"/>
        </w:rPr>
        <w:t xml:space="preserve"> </w:t>
      </w:r>
      <w:r>
        <w:rPr>
          <w:w w:val="80"/>
          <w:sz w:val="20"/>
        </w:rPr>
        <w:t>loss of</w:t>
      </w:r>
      <w:r>
        <w:rPr>
          <w:sz w:val="20"/>
        </w:rPr>
        <w:t xml:space="preserve"> </w:t>
      </w:r>
      <w:r>
        <w:rPr>
          <w:w w:val="80"/>
          <w:sz w:val="20"/>
        </w:rPr>
        <w:t>soil fertility hence limited</w:t>
      </w:r>
      <w:r>
        <w:rPr>
          <w:sz w:val="20"/>
        </w:rPr>
        <w:t xml:space="preserve"> </w:t>
      </w:r>
      <w:r>
        <w:rPr>
          <w:w w:val="80"/>
          <w:sz w:val="20"/>
        </w:rPr>
        <w:t>agricultural</w:t>
      </w:r>
      <w:r>
        <w:rPr>
          <w:sz w:val="20"/>
        </w:rPr>
        <w:t xml:space="preserve"> </w:t>
      </w:r>
      <w:r>
        <w:rPr>
          <w:w w:val="80"/>
          <w:sz w:val="20"/>
        </w:rPr>
        <w:t>activity.</w:t>
      </w:r>
    </w:p>
    <w:p w:rsidR="00E5575B" w:rsidRDefault="00D512E5">
      <w:pPr>
        <w:pStyle w:val="ListParagraph"/>
        <w:numPr>
          <w:ilvl w:val="1"/>
          <w:numId w:val="4"/>
        </w:numPr>
        <w:tabs>
          <w:tab w:val="left" w:pos="819"/>
        </w:tabs>
        <w:ind w:right="717" w:firstLine="0"/>
        <w:rPr>
          <w:sz w:val="20"/>
        </w:rPr>
      </w:pPr>
      <w:r>
        <w:rPr>
          <w:w w:val="80"/>
          <w:sz w:val="20"/>
        </w:rPr>
        <w:t xml:space="preserve">Frequent landslides / mass wasting + heavy rainfall and steep slopes + destroying crop farms, killing people and burying roads + Bundibugyo and </w:t>
      </w:r>
      <w:r>
        <w:rPr>
          <w:spacing w:val="-2"/>
          <w:w w:val="90"/>
          <w:sz w:val="20"/>
        </w:rPr>
        <w:t>Kabarole.</w:t>
      </w:r>
    </w:p>
    <w:p w:rsidR="00E5575B" w:rsidRDefault="00D512E5">
      <w:pPr>
        <w:pStyle w:val="ListParagraph"/>
        <w:numPr>
          <w:ilvl w:val="1"/>
          <w:numId w:val="4"/>
        </w:numPr>
        <w:tabs>
          <w:tab w:val="left" w:pos="819"/>
        </w:tabs>
        <w:ind w:right="716" w:firstLine="0"/>
        <w:jc w:val="left"/>
        <w:rPr>
          <w:sz w:val="20"/>
        </w:rPr>
      </w:pPr>
      <w:r>
        <w:rPr>
          <w:w w:val="85"/>
          <w:sz w:val="20"/>
        </w:rPr>
        <w:t>Little</w:t>
      </w:r>
      <w:r>
        <w:rPr>
          <w:spacing w:val="-6"/>
          <w:w w:val="85"/>
          <w:sz w:val="20"/>
        </w:rPr>
        <w:t xml:space="preserve"> </w:t>
      </w:r>
      <w:r>
        <w:rPr>
          <w:w w:val="85"/>
          <w:sz w:val="20"/>
        </w:rPr>
        <w:t>rainfall</w:t>
      </w:r>
      <w:r>
        <w:rPr>
          <w:spacing w:val="-5"/>
          <w:w w:val="85"/>
          <w:sz w:val="20"/>
        </w:rPr>
        <w:t xml:space="preserve"> </w:t>
      </w:r>
      <w:r>
        <w:rPr>
          <w:w w:val="85"/>
          <w:sz w:val="20"/>
        </w:rPr>
        <w:t>+</w:t>
      </w:r>
      <w:r>
        <w:rPr>
          <w:spacing w:val="-5"/>
          <w:w w:val="85"/>
          <w:sz w:val="20"/>
        </w:rPr>
        <w:t xml:space="preserve"> </w:t>
      </w:r>
      <w:r>
        <w:rPr>
          <w:w w:val="85"/>
          <w:sz w:val="20"/>
        </w:rPr>
        <w:t>rain</w:t>
      </w:r>
      <w:r>
        <w:rPr>
          <w:spacing w:val="-6"/>
          <w:w w:val="85"/>
          <w:sz w:val="20"/>
        </w:rPr>
        <w:t xml:space="preserve"> </w:t>
      </w:r>
      <w:r>
        <w:rPr>
          <w:w w:val="85"/>
          <w:sz w:val="20"/>
        </w:rPr>
        <w:t>shadow</w:t>
      </w:r>
      <w:r>
        <w:rPr>
          <w:spacing w:val="-5"/>
          <w:w w:val="85"/>
          <w:sz w:val="20"/>
        </w:rPr>
        <w:t xml:space="preserve"> </w:t>
      </w:r>
      <w:r>
        <w:rPr>
          <w:w w:val="85"/>
          <w:sz w:val="20"/>
        </w:rPr>
        <w:t>effect</w:t>
      </w:r>
      <w:r>
        <w:rPr>
          <w:spacing w:val="-5"/>
          <w:w w:val="85"/>
          <w:sz w:val="20"/>
        </w:rPr>
        <w:t xml:space="preserve"> </w:t>
      </w:r>
      <w:r>
        <w:rPr>
          <w:w w:val="85"/>
          <w:sz w:val="20"/>
        </w:rPr>
        <w:t>on</w:t>
      </w:r>
      <w:r>
        <w:rPr>
          <w:spacing w:val="-6"/>
          <w:w w:val="85"/>
          <w:sz w:val="20"/>
        </w:rPr>
        <w:t xml:space="preserve"> </w:t>
      </w:r>
      <w:r>
        <w:rPr>
          <w:w w:val="85"/>
          <w:sz w:val="20"/>
        </w:rPr>
        <w:t>leeward</w:t>
      </w:r>
      <w:r>
        <w:rPr>
          <w:spacing w:val="-5"/>
          <w:w w:val="85"/>
          <w:sz w:val="20"/>
        </w:rPr>
        <w:t xml:space="preserve"> </w:t>
      </w:r>
      <w:r>
        <w:rPr>
          <w:w w:val="85"/>
          <w:sz w:val="20"/>
        </w:rPr>
        <w:t>side</w:t>
      </w:r>
      <w:r>
        <w:rPr>
          <w:spacing w:val="-5"/>
          <w:w w:val="85"/>
          <w:sz w:val="20"/>
        </w:rPr>
        <w:t xml:space="preserve"> </w:t>
      </w:r>
      <w:r>
        <w:rPr>
          <w:w w:val="85"/>
          <w:sz w:val="20"/>
        </w:rPr>
        <w:t>of</w:t>
      </w:r>
      <w:r>
        <w:rPr>
          <w:spacing w:val="-6"/>
          <w:w w:val="85"/>
          <w:sz w:val="20"/>
        </w:rPr>
        <w:t xml:space="preserve"> </w:t>
      </w:r>
      <w:r>
        <w:rPr>
          <w:w w:val="85"/>
          <w:sz w:val="20"/>
        </w:rPr>
        <w:t>western</w:t>
      </w:r>
      <w:r>
        <w:rPr>
          <w:spacing w:val="-5"/>
          <w:w w:val="85"/>
          <w:sz w:val="20"/>
        </w:rPr>
        <w:t xml:space="preserve"> </w:t>
      </w:r>
      <w:r>
        <w:rPr>
          <w:w w:val="85"/>
          <w:sz w:val="20"/>
        </w:rPr>
        <w:t>shoulders</w:t>
      </w:r>
      <w:r>
        <w:rPr>
          <w:spacing w:val="-5"/>
          <w:w w:val="85"/>
          <w:sz w:val="20"/>
        </w:rPr>
        <w:t xml:space="preserve"> </w:t>
      </w:r>
      <w:r>
        <w:rPr>
          <w:w w:val="85"/>
          <w:sz w:val="20"/>
        </w:rPr>
        <w:t>of</w:t>
      </w:r>
      <w:r>
        <w:rPr>
          <w:spacing w:val="-6"/>
          <w:w w:val="85"/>
          <w:sz w:val="20"/>
        </w:rPr>
        <w:t xml:space="preserve"> </w:t>
      </w:r>
      <w:r>
        <w:rPr>
          <w:w w:val="85"/>
          <w:sz w:val="20"/>
        </w:rPr>
        <w:t>Rift</w:t>
      </w:r>
      <w:r>
        <w:rPr>
          <w:spacing w:val="-5"/>
          <w:w w:val="85"/>
          <w:sz w:val="20"/>
        </w:rPr>
        <w:t xml:space="preserve"> </w:t>
      </w:r>
      <w:r>
        <w:rPr>
          <w:w w:val="85"/>
          <w:sz w:val="20"/>
        </w:rPr>
        <w:t>valley</w:t>
      </w:r>
      <w:r>
        <w:rPr>
          <w:spacing w:val="-5"/>
          <w:w w:val="85"/>
          <w:sz w:val="20"/>
        </w:rPr>
        <w:t xml:space="preserve"> </w:t>
      </w:r>
      <w:r>
        <w:rPr>
          <w:w w:val="85"/>
          <w:sz w:val="20"/>
        </w:rPr>
        <w:t>+</w:t>
      </w:r>
      <w:r>
        <w:rPr>
          <w:spacing w:val="-5"/>
          <w:w w:val="85"/>
          <w:sz w:val="20"/>
        </w:rPr>
        <w:t xml:space="preserve"> </w:t>
      </w:r>
      <w:r>
        <w:rPr>
          <w:w w:val="85"/>
          <w:sz w:val="20"/>
        </w:rPr>
        <w:t>aridity</w:t>
      </w:r>
      <w:r>
        <w:rPr>
          <w:spacing w:val="-6"/>
          <w:w w:val="85"/>
          <w:sz w:val="20"/>
        </w:rPr>
        <w:t xml:space="preserve"> </w:t>
      </w:r>
      <w:r>
        <w:rPr>
          <w:w w:val="85"/>
          <w:sz w:val="20"/>
        </w:rPr>
        <w:t>conditions</w:t>
      </w:r>
      <w:r>
        <w:rPr>
          <w:spacing w:val="-5"/>
          <w:w w:val="85"/>
          <w:sz w:val="20"/>
        </w:rPr>
        <w:t xml:space="preserve"> </w:t>
      </w:r>
      <w:r>
        <w:rPr>
          <w:w w:val="85"/>
          <w:sz w:val="20"/>
        </w:rPr>
        <w:t>in</w:t>
      </w:r>
      <w:r>
        <w:rPr>
          <w:spacing w:val="-5"/>
          <w:w w:val="85"/>
          <w:sz w:val="20"/>
        </w:rPr>
        <w:t xml:space="preserve"> </w:t>
      </w:r>
      <w:r>
        <w:rPr>
          <w:w w:val="85"/>
          <w:sz w:val="20"/>
        </w:rPr>
        <w:t>areas</w:t>
      </w:r>
      <w:r>
        <w:rPr>
          <w:spacing w:val="-6"/>
          <w:w w:val="85"/>
          <w:sz w:val="20"/>
        </w:rPr>
        <w:t xml:space="preserve"> </w:t>
      </w:r>
      <w:r>
        <w:rPr>
          <w:w w:val="85"/>
          <w:sz w:val="20"/>
        </w:rPr>
        <w:t>of</w:t>
      </w:r>
      <w:r>
        <w:rPr>
          <w:spacing w:val="-5"/>
          <w:w w:val="85"/>
          <w:sz w:val="20"/>
        </w:rPr>
        <w:t xml:space="preserve"> </w:t>
      </w:r>
      <w:r>
        <w:rPr>
          <w:w w:val="85"/>
          <w:sz w:val="20"/>
        </w:rPr>
        <w:t>Kasese,</w:t>
      </w:r>
      <w:r>
        <w:rPr>
          <w:spacing w:val="-5"/>
          <w:w w:val="85"/>
          <w:sz w:val="20"/>
        </w:rPr>
        <w:t xml:space="preserve"> </w:t>
      </w:r>
      <w:r>
        <w:rPr>
          <w:w w:val="85"/>
          <w:sz w:val="20"/>
        </w:rPr>
        <w:t>Semliki</w:t>
      </w:r>
      <w:r>
        <w:rPr>
          <w:spacing w:val="-6"/>
          <w:w w:val="85"/>
          <w:sz w:val="20"/>
        </w:rPr>
        <w:t xml:space="preserve"> </w:t>
      </w:r>
      <w:r>
        <w:rPr>
          <w:w w:val="85"/>
          <w:sz w:val="20"/>
        </w:rPr>
        <w:t>lowlands</w:t>
      </w:r>
      <w:r>
        <w:rPr>
          <w:spacing w:val="-5"/>
          <w:w w:val="85"/>
          <w:sz w:val="20"/>
        </w:rPr>
        <w:t xml:space="preserve"> </w:t>
      </w:r>
      <w:r>
        <w:rPr>
          <w:w w:val="85"/>
          <w:sz w:val="20"/>
        </w:rPr>
        <w:t>in Ntoroko and Albert flatlands in Buliisa</w:t>
      </w:r>
    </w:p>
    <w:p w:rsidR="00E5575B" w:rsidRDefault="00D512E5">
      <w:pPr>
        <w:pStyle w:val="ListParagraph"/>
        <w:numPr>
          <w:ilvl w:val="1"/>
          <w:numId w:val="4"/>
        </w:numPr>
        <w:tabs>
          <w:tab w:val="left" w:pos="819"/>
        </w:tabs>
        <w:ind w:right="717" w:firstLine="0"/>
        <w:jc w:val="left"/>
        <w:rPr>
          <w:sz w:val="20"/>
        </w:rPr>
      </w:pPr>
      <w:r>
        <w:rPr>
          <w:w w:val="85"/>
          <w:sz w:val="20"/>
        </w:rPr>
        <w:t>Very</w:t>
      </w:r>
      <w:r>
        <w:rPr>
          <w:spacing w:val="-6"/>
          <w:w w:val="85"/>
          <w:sz w:val="20"/>
        </w:rPr>
        <w:t xml:space="preserve"> </w:t>
      </w:r>
      <w:r>
        <w:rPr>
          <w:w w:val="85"/>
          <w:sz w:val="20"/>
        </w:rPr>
        <w:t>hot</w:t>
      </w:r>
      <w:r>
        <w:rPr>
          <w:spacing w:val="-5"/>
          <w:w w:val="85"/>
          <w:sz w:val="20"/>
        </w:rPr>
        <w:t xml:space="preserve"> </w:t>
      </w:r>
      <w:r>
        <w:rPr>
          <w:w w:val="85"/>
          <w:sz w:val="20"/>
        </w:rPr>
        <w:t>temperatures</w:t>
      </w:r>
      <w:r>
        <w:rPr>
          <w:spacing w:val="-5"/>
          <w:w w:val="85"/>
          <w:sz w:val="20"/>
        </w:rPr>
        <w:t xml:space="preserve"> </w:t>
      </w:r>
      <w:r>
        <w:rPr>
          <w:w w:val="85"/>
          <w:sz w:val="20"/>
        </w:rPr>
        <w:t>of</w:t>
      </w:r>
      <w:r>
        <w:rPr>
          <w:spacing w:val="-6"/>
          <w:w w:val="85"/>
          <w:sz w:val="20"/>
        </w:rPr>
        <w:t xml:space="preserve"> </w:t>
      </w:r>
      <w:r>
        <w:rPr>
          <w:w w:val="85"/>
          <w:sz w:val="20"/>
        </w:rPr>
        <w:t>about</w:t>
      </w:r>
      <w:r>
        <w:rPr>
          <w:spacing w:val="-5"/>
          <w:w w:val="85"/>
          <w:sz w:val="20"/>
        </w:rPr>
        <w:t xml:space="preserve"> </w:t>
      </w:r>
      <w:r>
        <w:rPr>
          <w:w w:val="85"/>
          <w:sz w:val="20"/>
        </w:rPr>
        <w:t>30</w:t>
      </w:r>
      <w:r>
        <w:rPr>
          <w:w w:val="85"/>
          <w:position w:val="5"/>
          <w:sz w:val="13"/>
        </w:rPr>
        <w:t>o</w:t>
      </w:r>
      <w:r>
        <w:rPr>
          <w:w w:val="85"/>
          <w:sz w:val="20"/>
        </w:rPr>
        <w:t>C</w:t>
      </w:r>
      <w:r>
        <w:rPr>
          <w:spacing w:val="-5"/>
          <w:w w:val="85"/>
          <w:sz w:val="20"/>
        </w:rPr>
        <w:t xml:space="preserve"> </w:t>
      </w:r>
      <w:r>
        <w:rPr>
          <w:w w:val="85"/>
          <w:sz w:val="20"/>
        </w:rPr>
        <w:t>+</w:t>
      </w:r>
      <w:r>
        <w:rPr>
          <w:spacing w:val="-6"/>
          <w:w w:val="85"/>
          <w:sz w:val="20"/>
        </w:rPr>
        <w:t xml:space="preserve"> </w:t>
      </w:r>
      <w:r>
        <w:rPr>
          <w:w w:val="85"/>
          <w:sz w:val="20"/>
        </w:rPr>
        <w:t>low</w:t>
      </w:r>
      <w:r>
        <w:rPr>
          <w:spacing w:val="-5"/>
          <w:w w:val="85"/>
          <w:sz w:val="20"/>
        </w:rPr>
        <w:t xml:space="preserve"> </w:t>
      </w:r>
      <w:r>
        <w:rPr>
          <w:w w:val="85"/>
          <w:sz w:val="20"/>
        </w:rPr>
        <w:t>altitude</w:t>
      </w:r>
      <w:r>
        <w:rPr>
          <w:spacing w:val="-5"/>
          <w:w w:val="85"/>
          <w:sz w:val="20"/>
        </w:rPr>
        <w:t xml:space="preserve"> </w:t>
      </w:r>
      <w:r>
        <w:rPr>
          <w:w w:val="85"/>
          <w:sz w:val="20"/>
        </w:rPr>
        <w:t>within</w:t>
      </w:r>
      <w:r>
        <w:rPr>
          <w:spacing w:val="-6"/>
          <w:w w:val="85"/>
          <w:sz w:val="20"/>
        </w:rPr>
        <w:t xml:space="preserve"> </w:t>
      </w:r>
      <w:r>
        <w:rPr>
          <w:w w:val="85"/>
          <w:sz w:val="20"/>
        </w:rPr>
        <w:t>floor</w:t>
      </w:r>
      <w:r>
        <w:rPr>
          <w:spacing w:val="-5"/>
          <w:w w:val="85"/>
          <w:sz w:val="20"/>
        </w:rPr>
        <w:t xml:space="preserve"> </w:t>
      </w:r>
      <w:r>
        <w:rPr>
          <w:w w:val="85"/>
          <w:sz w:val="20"/>
        </w:rPr>
        <w:t>at</w:t>
      </w:r>
      <w:r>
        <w:rPr>
          <w:spacing w:val="-5"/>
          <w:w w:val="85"/>
          <w:sz w:val="20"/>
        </w:rPr>
        <w:t xml:space="preserve"> </w:t>
      </w:r>
      <w:r>
        <w:rPr>
          <w:w w:val="85"/>
          <w:sz w:val="20"/>
        </w:rPr>
        <w:t>Albert</w:t>
      </w:r>
      <w:r>
        <w:rPr>
          <w:spacing w:val="-6"/>
          <w:w w:val="85"/>
          <w:sz w:val="20"/>
        </w:rPr>
        <w:t xml:space="preserve"> </w:t>
      </w:r>
      <w:r>
        <w:rPr>
          <w:w w:val="85"/>
          <w:sz w:val="20"/>
        </w:rPr>
        <w:t>flats</w:t>
      </w:r>
      <w:r>
        <w:rPr>
          <w:spacing w:val="-5"/>
          <w:w w:val="85"/>
          <w:sz w:val="20"/>
        </w:rPr>
        <w:t xml:space="preserve"> </w:t>
      </w:r>
      <w:r>
        <w:rPr>
          <w:w w:val="85"/>
          <w:sz w:val="20"/>
        </w:rPr>
        <w:t>in</w:t>
      </w:r>
      <w:r>
        <w:rPr>
          <w:spacing w:val="-5"/>
          <w:w w:val="85"/>
          <w:sz w:val="20"/>
        </w:rPr>
        <w:t xml:space="preserve"> </w:t>
      </w:r>
      <w:r>
        <w:rPr>
          <w:w w:val="85"/>
          <w:sz w:val="20"/>
        </w:rPr>
        <w:t>Buliisa</w:t>
      </w:r>
      <w:r>
        <w:rPr>
          <w:spacing w:val="-5"/>
          <w:w w:val="85"/>
          <w:sz w:val="20"/>
        </w:rPr>
        <w:t xml:space="preserve"> </w:t>
      </w:r>
      <w:r>
        <w:rPr>
          <w:w w:val="85"/>
          <w:sz w:val="20"/>
        </w:rPr>
        <w:t>and</w:t>
      </w:r>
      <w:r>
        <w:rPr>
          <w:spacing w:val="-6"/>
          <w:w w:val="85"/>
          <w:sz w:val="20"/>
        </w:rPr>
        <w:t xml:space="preserve"> </w:t>
      </w:r>
      <w:r>
        <w:rPr>
          <w:w w:val="85"/>
          <w:sz w:val="20"/>
        </w:rPr>
        <w:t>Semliki</w:t>
      </w:r>
      <w:r>
        <w:rPr>
          <w:spacing w:val="-5"/>
          <w:w w:val="85"/>
          <w:sz w:val="20"/>
        </w:rPr>
        <w:t xml:space="preserve"> </w:t>
      </w:r>
      <w:r>
        <w:rPr>
          <w:w w:val="85"/>
          <w:sz w:val="20"/>
        </w:rPr>
        <w:t>valley</w:t>
      </w:r>
      <w:r>
        <w:rPr>
          <w:spacing w:val="-5"/>
          <w:w w:val="85"/>
          <w:sz w:val="20"/>
        </w:rPr>
        <w:t xml:space="preserve"> </w:t>
      </w:r>
      <w:r>
        <w:rPr>
          <w:w w:val="85"/>
          <w:sz w:val="20"/>
        </w:rPr>
        <w:t>in</w:t>
      </w:r>
      <w:r>
        <w:rPr>
          <w:spacing w:val="-6"/>
          <w:w w:val="85"/>
          <w:sz w:val="20"/>
        </w:rPr>
        <w:t xml:space="preserve"> </w:t>
      </w:r>
      <w:r>
        <w:rPr>
          <w:w w:val="85"/>
          <w:sz w:val="20"/>
        </w:rPr>
        <w:t>Ntoroko</w:t>
      </w:r>
      <w:r>
        <w:rPr>
          <w:spacing w:val="-5"/>
          <w:w w:val="85"/>
          <w:sz w:val="20"/>
        </w:rPr>
        <w:t xml:space="preserve"> </w:t>
      </w:r>
      <w:r>
        <w:rPr>
          <w:w w:val="85"/>
          <w:sz w:val="20"/>
        </w:rPr>
        <w:t>+</w:t>
      </w:r>
      <w:r>
        <w:rPr>
          <w:spacing w:val="-5"/>
          <w:w w:val="85"/>
          <w:sz w:val="20"/>
        </w:rPr>
        <w:t xml:space="preserve"> </w:t>
      </w:r>
      <w:r>
        <w:rPr>
          <w:w w:val="85"/>
          <w:sz w:val="20"/>
        </w:rPr>
        <w:t>limited</w:t>
      </w:r>
      <w:r>
        <w:rPr>
          <w:spacing w:val="-6"/>
          <w:w w:val="85"/>
          <w:sz w:val="20"/>
        </w:rPr>
        <w:t xml:space="preserve"> </w:t>
      </w:r>
      <w:r>
        <w:rPr>
          <w:w w:val="85"/>
          <w:sz w:val="20"/>
        </w:rPr>
        <w:t>human</w:t>
      </w:r>
      <w:r>
        <w:rPr>
          <w:spacing w:val="-5"/>
          <w:w w:val="85"/>
          <w:sz w:val="20"/>
        </w:rPr>
        <w:t xml:space="preserve"> </w:t>
      </w:r>
      <w:r>
        <w:rPr>
          <w:w w:val="85"/>
          <w:sz w:val="20"/>
        </w:rPr>
        <w:t xml:space="preserve">settlement </w:t>
      </w:r>
      <w:r>
        <w:rPr>
          <w:w w:val="90"/>
          <w:sz w:val="20"/>
        </w:rPr>
        <w:t>and crop farming</w:t>
      </w:r>
    </w:p>
    <w:p w:rsidR="00E5575B" w:rsidRDefault="00D512E5">
      <w:pPr>
        <w:pStyle w:val="ListParagraph"/>
        <w:numPr>
          <w:ilvl w:val="1"/>
          <w:numId w:val="4"/>
        </w:numPr>
        <w:tabs>
          <w:tab w:val="left" w:pos="819"/>
        </w:tabs>
        <w:ind w:right="717" w:firstLine="0"/>
        <w:jc w:val="left"/>
        <w:rPr>
          <w:sz w:val="20"/>
        </w:rPr>
      </w:pPr>
      <w:r>
        <w:rPr>
          <w:w w:val="80"/>
          <w:sz w:val="20"/>
        </w:rPr>
        <w:t>Dangerous</w:t>
      </w:r>
      <w:r>
        <w:rPr>
          <w:sz w:val="20"/>
        </w:rPr>
        <w:t xml:space="preserve"> </w:t>
      </w:r>
      <w:r>
        <w:rPr>
          <w:w w:val="80"/>
          <w:sz w:val="20"/>
        </w:rPr>
        <w:t>wild</w:t>
      </w:r>
      <w:r>
        <w:rPr>
          <w:sz w:val="20"/>
        </w:rPr>
        <w:t xml:space="preserve"> </w:t>
      </w:r>
      <w:r>
        <w:rPr>
          <w:w w:val="80"/>
          <w:sz w:val="20"/>
        </w:rPr>
        <w:t>animals</w:t>
      </w:r>
      <w:r>
        <w:rPr>
          <w:sz w:val="20"/>
        </w:rPr>
        <w:t xml:space="preserve"> </w:t>
      </w:r>
      <w:r>
        <w:rPr>
          <w:w w:val="80"/>
          <w:sz w:val="20"/>
        </w:rPr>
        <w:t>+</w:t>
      </w:r>
      <w:r>
        <w:rPr>
          <w:sz w:val="20"/>
        </w:rPr>
        <w:t xml:space="preserve"> </w:t>
      </w:r>
      <w:r>
        <w:rPr>
          <w:w w:val="80"/>
          <w:sz w:val="20"/>
        </w:rPr>
        <w:t>hiding</w:t>
      </w:r>
      <w:r>
        <w:rPr>
          <w:sz w:val="20"/>
        </w:rPr>
        <w:t xml:space="preserve"> </w:t>
      </w:r>
      <w:r>
        <w:rPr>
          <w:w w:val="80"/>
          <w:sz w:val="20"/>
        </w:rPr>
        <w:t>place</w:t>
      </w:r>
      <w:r>
        <w:rPr>
          <w:sz w:val="20"/>
        </w:rPr>
        <w:t xml:space="preserve"> </w:t>
      </w:r>
      <w:r>
        <w:rPr>
          <w:w w:val="80"/>
          <w:sz w:val="20"/>
        </w:rPr>
        <w:t>and</w:t>
      </w:r>
      <w:r>
        <w:rPr>
          <w:sz w:val="20"/>
        </w:rPr>
        <w:t xml:space="preserve"> </w:t>
      </w:r>
      <w:r>
        <w:rPr>
          <w:w w:val="80"/>
          <w:sz w:val="20"/>
        </w:rPr>
        <w:t>natural</w:t>
      </w:r>
      <w:r>
        <w:rPr>
          <w:sz w:val="20"/>
        </w:rPr>
        <w:t xml:space="preserve"> </w:t>
      </w:r>
      <w:r>
        <w:rPr>
          <w:w w:val="80"/>
          <w:sz w:val="20"/>
        </w:rPr>
        <w:t>habitants</w:t>
      </w:r>
      <w:r>
        <w:rPr>
          <w:sz w:val="20"/>
        </w:rPr>
        <w:t xml:space="preserve"> </w:t>
      </w:r>
      <w:r>
        <w:rPr>
          <w:w w:val="80"/>
          <w:sz w:val="20"/>
        </w:rPr>
        <w:t>in</w:t>
      </w:r>
      <w:r>
        <w:rPr>
          <w:sz w:val="20"/>
        </w:rPr>
        <w:t xml:space="preserve"> </w:t>
      </w:r>
      <w:r>
        <w:rPr>
          <w:w w:val="80"/>
          <w:sz w:val="20"/>
        </w:rPr>
        <w:t>forests</w:t>
      </w:r>
      <w:r>
        <w:rPr>
          <w:sz w:val="20"/>
        </w:rPr>
        <w:t xml:space="preserve"> </w:t>
      </w:r>
      <w:r>
        <w:rPr>
          <w:w w:val="80"/>
          <w:sz w:val="20"/>
        </w:rPr>
        <w:t>like</w:t>
      </w:r>
      <w:r>
        <w:rPr>
          <w:sz w:val="20"/>
        </w:rPr>
        <w:t xml:space="preserve"> </w:t>
      </w:r>
      <w:r>
        <w:rPr>
          <w:w w:val="80"/>
          <w:sz w:val="20"/>
        </w:rPr>
        <w:t>in</w:t>
      </w:r>
      <w:r>
        <w:rPr>
          <w:sz w:val="20"/>
        </w:rPr>
        <w:t xml:space="preserve"> </w:t>
      </w:r>
      <w:r>
        <w:rPr>
          <w:w w:val="80"/>
          <w:sz w:val="20"/>
        </w:rPr>
        <w:t>Semliki</w:t>
      </w:r>
      <w:r>
        <w:rPr>
          <w:sz w:val="20"/>
        </w:rPr>
        <w:t xml:space="preserve"> </w:t>
      </w:r>
      <w:r>
        <w:rPr>
          <w:w w:val="80"/>
          <w:sz w:val="20"/>
        </w:rPr>
        <w:t>forest</w:t>
      </w:r>
      <w:r>
        <w:rPr>
          <w:sz w:val="20"/>
        </w:rPr>
        <w:t xml:space="preserve"> </w:t>
      </w:r>
      <w:r>
        <w:rPr>
          <w:w w:val="80"/>
          <w:sz w:val="20"/>
        </w:rPr>
        <w:t>Valley</w:t>
      </w:r>
      <w:r>
        <w:rPr>
          <w:sz w:val="20"/>
        </w:rPr>
        <w:t xml:space="preserve"> </w:t>
      </w:r>
      <w:r>
        <w:rPr>
          <w:w w:val="80"/>
          <w:sz w:val="20"/>
        </w:rPr>
        <w:t>in</w:t>
      </w:r>
      <w:r>
        <w:rPr>
          <w:sz w:val="20"/>
        </w:rPr>
        <w:t xml:space="preserve"> </w:t>
      </w:r>
      <w:r>
        <w:rPr>
          <w:w w:val="80"/>
          <w:sz w:val="20"/>
        </w:rPr>
        <w:t>Bundibugyo</w:t>
      </w:r>
      <w:r>
        <w:rPr>
          <w:sz w:val="20"/>
        </w:rPr>
        <w:t xml:space="preserve"> </w:t>
      </w:r>
      <w:r>
        <w:rPr>
          <w:w w:val="80"/>
          <w:sz w:val="20"/>
        </w:rPr>
        <w:t>and</w:t>
      </w:r>
      <w:r>
        <w:rPr>
          <w:sz w:val="20"/>
        </w:rPr>
        <w:t xml:space="preserve"> </w:t>
      </w:r>
      <w:r>
        <w:rPr>
          <w:w w:val="80"/>
          <w:sz w:val="20"/>
        </w:rPr>
        <w:t>on</w:t>
      </w:r>
      <w:r>
        <w:rPr>
          <w:sz w:val="20"/>
        </w:rPr>
        <w:t xml:space="preserve"> </w:t>
      </w:r>
      <w:r>
        <w:rPr>
          <w:w w:val="80"/>
          <w:sz w:val="20"/>
        </w:rPr>
        <w:t>foothills</w:t>
      </w:r>
      <w:r>
        <w:rPr>
          <w:sz w:val="20"/>
        </w:rPr>
        <w:t xml:space="preserve"> </w:t>
      </w:r>
      <w:r>
        <w:rPr>
          <w:w w:val="80"/>
          <w:sz w:val="20"/>
        </w:rPr>
        <w:t>of</w:t>
      </w:r>
      <w:r>
        <w:rPr>
          <w:sz w:val="20"/>
        </w:rPr>
        <w:t xml:space="preserve"> </w:t>
      </w:r>
      <w:r>
        <w:rPr>
          <w:w w:val="80"/>
          <w:sz w:val="20"/>
        </w:rPr>
        <w:t>Mt.</w:t>
      </w:r>
      <w:r>
        <w:rPr>
          <w:sz w:val="20"/>
        </w:rPr>
        <w:t xml:space="preserve"> </w:t>
      </w:r>
      <w:r>
        <w:rPr>
          <w:w w:val="80"/>
          <w:sz w:val="20"/>
        </w:rPr>
        <w:t>Rwenzori</w:t>
      </w:r>
      <w:r>
        <w:rPr>
          <w:spacing w:val="40"/>
          <w:sz w:val="20"/>
        </w:rPr>
        <w:t xml:space="preserve"> </w:t>
      </w:r>
      <w:r>
        <w:rPr>
          <w:w w:val="85"/>
          <w:sz w:val="20"/>
        </w:rPr>
        <w:t>in</w:t>
      </w:r>
      <w:r>
        <w:rPr>
          <w:spacing w:val="-6"/>
          <w:w w:val="85"/>
          <w:sz w:val="20"/>
        </w:rPr>
        <w:t xml:space="preserve"> </w:t>
      </w:r>
      <w:r>
        <w:rPr>
          <w:w w:val="85"/>
          <w:sz w:val="20"/>
        </w:rPr>
        <w:t>Kasese</w:t>
      </w:r>
      <w:r>
        <w:rPr>
          <w:spacing w:val="-5"/>
          <w:w w:val="85"/>
          <w:sz w:val="20"/>
        </w:rPr>
        <w:t xml:space="preserve"> </w:t>
      </w:r>
      <w:r>
        <w:rPr>
          <w:w w:val="85"/>
          <w:sz w:val="20"/>
        </w:rPr>
        <w:t>+</w:t>
      </w:r>
      <w:r>
        <w:rPr>
          <w:spacing w:val="-5"/>
          <w:w w:val="85"/>
          <w:sz w:val="20"/>
        </w:rPr>
        <w:t xml:space="preserve"> </w:t>
      </w:r>
      <w:r>
        <w:rPr>
          <w:w w:val="85"/>
          <w:sz w:val="20"/>
        </w:rPr>
        <w:t>threat</w:t>
      </w:r>
      <w:r>
        <w:rPr>
          <w:spacing w:val="-5"/>
          <w:w w:val="85"/>
          <w:sz w:val="20"/>
        </w:rPr>
        <w:t xml:space="preserve"> </w:t>
      </w:r>
      <w:r>
        <w:rPr>
          <w:w w:val="85"/>
          <w:sz w:val="20"/>
        </w:rPr>
        <w:t>and</w:t>
      </w:r>
      <w:r>
        <w:rPr>
          <w:spacing w:val="-6"/>
          <w:w w:val="85"/>
          <w:sz w:val="20"/>
        </w:rPr>
        <w:t xml:space="preserve"> </w:t>
      </w:r>
      <w:r>
        <w:rPr>
          <w:w w:val="85"/>
          <w:sz w:val="20"/>
        </w:rPr>
        <w:t>insecurity</w:t>
      </w:r>
      <w:r>
        <w:rPr>
          <w:spacing w:val="-3"/>
          <w:w w:val="85"/>
          <w:sz w:val="20"/>
        </w:rPr>
        <w:t xml:space="preserve"> </w:t>
      </w:r>
      <w:r>
        <w:rPr>
          <w:w w:val="85"/>
          <w:sz w:val="20"/>
        </w:rPr>
        <w:t>to</w:t>
      </w:r>
      <w:r>
        <w:rPr>
          <w:spacing w:val="-6"/>
          <w:w w:val="85"/>
          <w:sz w:val="20"/>
        </w:rPr>
        <w:t xml:space="preserve"> </w:t>
      </w:r>
      <w:r>
        <w:rPr>
          <w:w w:val="85"/>
          <w:sz w:val="20"/>
        </w:rPr>
        <w:t>people</w:t>
      </w:r>
      <w:r>
        <w:rPr>
          <w:spacing w:val="-3"/>
          <w:w w:val="85"/>
          <w:sz w:val="20"/>
        </w:rPr>
        <w:t xml:space="preserve"> </w:t>
      </w:r>
      <w:r>
        <w:rPr>
          <w:w w:val="85"/>
          <w:sz w:val="20"/>
        </w:rPr>
        <w:t>and</w:t>
      </w:r>
      <w:r>
        <w:rPr>
          <w:spacing w:val="-5"/>
          <w:w w:val="85"/>
          <w:sz w:val="20"/>
        </w:rPr>
        <w:t xml:space="preserve"> </w:t>
      </w:r>
      <w:r>
        <w:rPr>
          <w:w w:val="85"/>
          <w:sz w:val="20"/>
        </w:rPr>
        <w:t>destroying</w:t>
      </w:r>
      <w:r>
        <w:rPr>
          <w:spacing w:val="-6"/>
          <w:w w:val="85"/>
          <w:sz w:val="20"/>
        </w:rPr>
        <w:t xml:space="preserve"> </w:t>
      </w:r>
      <w:r>
        <w:rPr>
          <w:w w:val="85"/>
          <w:sz w:val="20"/>
        </w:rPr>
        <w:t>their</w:t>
      </w:r>
      <w:r>
        <w:rPr>
          <w:spacing w:val="-4"/>
          <w:w w:val="85"/>
          <w:sz w:val="20"/>
        </w:rPr>
        <w:t xml:space="preserve"> </w:t>
      </w:r>
      <w:r>
        <w:rPr>
          <w:w w:val="85"/>
          <w:sz w:val="20"/>
        </w:rPr>
        <w:t>crop</w:t>
      </w:r>
      <w:r>
        <w:rPr>
          <w:spacing w:val="-6"/>
          <w:w w:val="85"/>
          <w:sz w:val="20"/>
        </w:rPr>
        <w:t xml:space="preserve"> </w:t>
      </w:r>
      <w:r>
        <w:rPr>
          <w:w w:val="85"/>
          <w:sz w:val="20"/>
        </w:rPr>
        <w:t>farms.</w:t>
      </w:r>
    </w:p>
    <w:p w:rsidR="00E5575B" w:rsidRDefault="00D512E5">
      <w:pPr>
        <w:pStyle w:val="ListParagraph"/>
        <w:numPr>
          <w:ilvl w:val="1"/>
          <w:numId w:val="4"/>
        </w:numPr>
        <w:tabs>
          <w:tab w:val="left" w:pos="819"/>
        </w:tabs>
        <w:ind w:right="717" w:firstLine="0"/>
        <w:jc w:val="left"/>
        <w:rPr>
          <w:sz w:val="20"/>
        </w:rPr>
      </w:pPr>
      <w:r>
        <w:rPr>
          <w:w w:val="85"/>
          <w:sz w:val="20"/>
        </w:rPr>
        <w:t>Restricted</w:t>
      </w:r>
      <w:r>
        <w:rPr>
          <w:spacing w:val="-6"/>
          <w:w w:val="85"/>
          <w:sz w:val="20"/>
        </w:rPr>
        <w:t xml:space="preserve"> </w:t>
      </w:r>
      <w:r>
        <w:rPr>
          <w:w w:val="85"/>
          <w:sz w:val="20"/>
        </w:rPr>
        <w:t>fishing</w:t>
      </w:r>
      <w:r>
        <w:rPr>
          <w:spacing w:val="-5"/>
          <w:w w:val="85"/>
          <w:sz w:val="20"/>
        </w:rPr>
        <w:t xml:space="preserve"> </w:t>
      </w:r>
      <w:r>
        <w:rPr>
          <w:w w:val="85"/>
          <w:sz w:val="20"/>
        </w:rPr>
        <w:t>activities</w:t>
      </w:r>
      <w:r>
        <w:rPr>
          <w:spacing w:val="-5"/>
          <w:w w:val="85"/>
          <w:sz w:val="20"/>
        </w:rPr>
        <w:t xml:space="preserve"> </w:t>
      </w:r>
      <w:r>
        <w:rPr>
          <w:w w:val="85"/>
          <w:sz w:val="20"/>
        </w:rPr>
        <w:t>and</w:t>
      </w:r>
      <w:r>
        <w:rPr>
          <w:spacing w:val="-6"/>
          <w:w w:val="85"/>
          <w:sz w:val="20"/>
        </w:rPr>
        <w:t xml:space="preserve"> </w:t>
      </w:r>
      <w:r>
        <w:rPr>
          <w:w w:val="85"/>
          <w:sz w:val="20"/>
        </w:rPr>
        <w:t>navigation</w:t>
      </w:r>
      <w:r>
        <w:rPr>
          <w:spacing w:val="-5"/>
          <w:w w:val="85"/>
          <w:sz w:val="20"/>
        </w:rPr>
        <w:t xml:space="preserve"> </w:t>
      </w:r>
      <w:r>
        <w:rPr>
          <w:w w:val="85"/>
          <w:sz w:val="20"/>
        </w:rPr>
        <w:t>+</w:t>
      </w:r>
      <w:r>
        <w:rPr>
          <w:spacing w:val="-5"/>
          <w:w w:val="85"/>
          <w:sz w:val="20"/>
        </w:rPr>
        <w:t xml:space="preserve"> </w:t>
      </w:r>
      <w:r>
        <w:rPr>
          <w:w w:val="85"/>
          <w:sz w:val="20"/>
        </w:rPr>
        <w:t>deep</w:t>
      </w:r>
      <w:r>
        <w:rPr>
          <w:spacing w:val="-6"/>
          <w:w w:val="85"/>
          <w:sz w:val="20"/>
        </w:rPr>
        <w:t xml:space="preserve"> </w:t>
      </w:r>
      <w:r>
        <w:rPr>
          <w:w w:val="85"/>
          <w:sz w:val="20"/>
        </w:rPr>
        <w:t>and</w:t>
      </w:r>
      <w:r>
        <w:rPr>
          <w:spacing w:val="-5"/>
          <w:w w:val="85"/>
          <w:sz w:val="20"/>
        </w:rPr>
        <w:t xml:space="preserve"> </w:t>
      </w:r>
      <w:r>
        <w:rPr>
          <w:w w:val="85"/>
          <w:sz w:val="20"/>
        </w:rPr>
        <w:t>narrow</w:t>
      </w:r>
      <w:r>
        <w:rPr>
          <w:spacing w:val="-5"/>
          <w:w w:val="85"/>
          <w:sz w:val="20"/>
        </w:rPr>
        <w:t xml:space="preserve"> </w:t>
      </w:r>
      <w:r>
        <w:rPr>
          <w:w w:val="85"/>
          <w:sz w:val="20"/>
        </w:rPr>
        <w:t>faulted</w:t>
      </w:r>
      <w:r>
        <w:rPr>
          <w:spacing w:val="-6"/>
          <w:w w:val="85"/>
          <w:sz w:val="20"/>
        </w:rPr>
        <w:t xml:space="preserve"> </w:t>
      </w:r>
      <w:r>
        <w:rPr>
          <w:w w:val="85"/>
          <w:sz w:val="20"/>
        </w:rPr>
        <w:t>lakes</w:t>
      </w:r>
      <w:r>
        <w:rPr>
          <w:spacing w:val="-5"/>
          <w:w w:val="85"/>
          <w:sz w:val="20"/>
        </w:rPr>
        <w:t xml:space="preserve"> </w:t>
      </w:r>
      <w:r>
        <w:rPr>
          <w:w w:val="85"/>
          <w:sz w:val="20"/>
        </w:rPr>
        <w:t>as</w:t>
      </w:r>
      <w:r>
        <w:rPr>
          <w:spacing w:val="-5"/>
          <w:w w:val="85"/>
          <w:sz w:val="20"/>
        </w:rPr>
        <w:t xml:space="preserve"> </w:t>
      </w:r>
      <w:r>
        <w:rPr>
          <w:w w:val="85"/>
          <w:sz w:val="20"/>
        </w:rPr>
        <w:t>well</w:t>
      </w:r>
      <w:r>
        <w:rPr>
          <w:spacing w:val="-6"/>
          <w:w w:val="85"/>
          <w:sz w:val="20"/>
        </w:rPr>
        <w:t xml:space="preserve"> </w:t>
      </w:r>
      <w:r>
        <w:rPr>
          <w:w w:val="85"/>
          <w:sz w:val="20"/>
        </w:rPr>
        <w:t>as</w:t>
      </w:r>
      <w:r>
        <w:rPr>
          <w:spacing w:val="-5"/>
          <w:w w:val="85"/>
          <w:sz w:val="20"/>
        </w:rPr>
        <w:t xml:space="preserve"> </w:t>
      </w:r>
      <w:r>
        <w:rPr>
          <w:w w:val="85"/>
          <w:sz w:val="20"/>
        </w:rPr>
        <w:t>strong</w:t>
      </w:r>
      <w:r>
        <w:rPr>
          <w:spacing w:val="-5"/>
          <w:w w:val="85"/>
          <w:sz w:val="20"/>
        </w:rPr>
        <w:t xml:space="preserve"> </w:t>
      </w:r>
      <w:r>
        <w:rPr>
          <w:w w:val="85"/>
          <w:sz w:val="20"/>
        </w:rPr>
        <w:t>waves</w:t>
      </w:r>
      <w:r>
        <w:rPr>
          <w:spacing w:val="-5"/>
          <w:w w:val="85"/>
          <w:sz w:val="20"/>
        </w:rPr>
        <w:t xml:space="preserve"> </w:t>
      </w:r>
      <w:r>
        <w:rPr>
          <w:w w:val="85"/>
          <w:sz w:val="20"/>
        </w:rPr>
        <w:t>caused</w:t>
      </w:r>
      <w:r>
        <w:rPr>
          <w:spacing w:val="-6"/>
          <w:w w:val="85"/>
          <w:sz w:val="20"/>
        </w:rPr>
        <w:t xml:space="preserve"> </w:t>
      </w:r>
      <w:r>
        <w:rPr>
          <w:w w:val="85"/>
          <w:sz w:val="20"/>
        </w:rPr>
        <w:t>by</w:t>
      </w:r>
      <w:r>
        <w:rPr>
          <w:spacing w:val="-5"/>
          <w:w w:val="85"/>
          <w:sz w:val="20"/>
        </w:rPr>
        <w:t xml:space="preserve"> </w:t>
      </w:r>
      <w:r>
        <w:rPr>
          <w:w w:val="85"/>
          <w:sz w:val="20"/>
        </w:rPr>
        <w:t>the</w:t>
      </w:r>
      <w:r>
        <w:rPr>
          <w:spacing w:val="-5"/>
          <w:w w:val="85"/>
          <w:sz w:val="20"/>
        </w:rPr>
        <w:t xml:space="preserve"> </w:t>
      </w:r>
      <w:r>
        <w:rPr>
          <w:w w:val="85"/>
          <w:sz w:val="20"/>
        </w:rPr>
        <w:t>violent</w:t>
      </w:r>
      <w:r>
        <w:rPr>
          <w:spacing w:val="-6"/>
          <w:w w:val="85"/>
          <w:sz w:val="20"/>
        </w:rPr>
        <w:t xml:space="preserve"> </w:t>
      </w:r>
      <w:r>
        <w:rPr>
          <w:w w:val="85"/>
          <w:sz w:val="20"/>
        </w:rPr>
        <w:t>storms</w:t>
      </w:r>
      <w:r>
        <w:rPr>
          <w:spacing w:val="-5"/>
          <w:w w:val="85"/>
          <w:sz w:val="20"/>
        </w:rPr>
        <w:t xml:space="preserve"> </w:t>
      </w:r>
      <w:r>
        <w:rPr>
          <w:w w:val="85"/>
          <w:sz w:val="20"/>
        </w:rPr>
        <w:t>low</w:t>
      </w:r>
      <w:r>
        <w:rPr>
          <w:spacing w:val="-5"/>
          <w:w w:val="85"/>
          <w:sz w:val="20"/>
        </w:rPr>
        <w:t xml:space="preserve"> </w:t>
      </w:r>
      <w:r>
        <w:rPr>
          <w:w w:val="85"/>
          <w:sz w:val="20"/>
        </w:rPr>
        <w:t>fish</w:t>
      </w:r>
      <w:r>
        <w:rPr>
          <w:spacing w:val="-6"/>
          <w:w w:val="85"/>
          <w:sz w:val="20"/>
        </w:rPr>
        <w:t xml:space="preserve"> </w:t>
      </w:r>
      <w:r>
        <w:rPr>
          <w:w w:val="85"/>
          <w:sz w:val="20"/>
        </w:rPr>
        <w:t>catch and</w:t>
      </w:r>
      <w:r>
        <w:rPr>
          <w:spacing w:val="-3"/>
          <w:w w:val="85"/>
          <w:sz w:val="20"/>
        </w:rPr>
        <w:t xml:space="preserve"> </w:t>
      </w:r>
      <w:r>
        <w:rPr>
          <w:w w:val="85"/>
          <w:sz w:val="20"/>
        </w:rPr>
        <w:t>capsizing</w:t>
      </w:r>
      <w:r>
        <w:rPr>
          <w:spacing w:val="-3"/>
          <w:w w:val="85"/>
          <w:sz w:val="20"/>
        </w:rPr>
        <w:t xml:space="preserve"> </w:t>
      </w:r>
      <w:r>
        <w:rPr>
          <w:w w:val="85"/>
          <w:sz w:val="20"/>
        </w:rPr>
        <w:t>of</w:t>
      </w:r>
      <w:r>
        <w:rPr>
          <w:spacing w:val="-3"/>
          <w:w w:val="85"/>
          <w:sz w:val="20"/>
        </w:rPr>
        <w:t xml:space="preserve"> </w:t>
      </w:r>
      <w:r>
        <w:rPr>
          <w:w w:val="85"/>
          <w:sz w:val="20"/>
        </w:rPr>
        <w:t>boats</w:t>
      </w:r>
      <w:r>
        <w:rPr>
          <w:spacing w:val="-2"/>
          <w:w w:val="85"/>
          <w:sz w:val="20"/>
        </w:rPr>
        <w:t xml:space="preserve"> </w:t>
      </w:r>
      <w:r>
        <w:rPr>
          <w:w w:val="85"/>
          <w:sz w:val="20"/>
        </w:rPr>
        <w:t>+</w:t>
      </w:r>
      <w:r>
        <w:rPr>
          <w:spacing w:val="-3"/>
          <w:w w:val="85"/>
          <w:sz w:val="20"/>
        </w:rPr>
        <w:t xml:space="preserve"> </w:t>
      </w:r>
      <w:r>
        <w:rPr>
          <w:w w:val="85"/>
          <w:sz w:val="20"/>
        </w:rPr>
        <w:t>Lake</w:t>
      </w:r>
      <w:r>
        <w:rPr>
          <w:spacing w:val="-1"/>
          <w:w w:val="85"/>
          <w:sz w:val="20"/>
        </w:rPr>
        <w:t xml:space="preserve"> </w:t>
      </w:r>
      <w:r>
        <w:rPr>
          <w:w w:val="85"/>
          <w:sz w:val="20"/>
        </w:rPr>
        <w:t>Albert</w:t>
      </w:r>
      <w:r>
        <w:rPr>
          <w:spacing w:val="-3"/>
          <w:w w:val="85"/>
          <w:sz w:val="20"/>
        </w:rPr>
        <w:t xml:space="preserve"> </w:t>
      </w:r>
      <w:r>
        <w:rPr>
          <w:w w:val="85"/>
          <w:sz w:val="20"/>
        </w:rPr>
        <w:t>in</w:t>
      </w:r>
      <w:r>
        <w:rPr>
          <w:spacing w:val="-3"/>
          <w:w w:val="85"/>
          <w:sz w:val="20"/>
        </w:rPr>
        <w:t xml:space="preserve"> </w:t>
      </w:r>
      <w:r>
        <w:rPr>
          <w:w w:val="85"/>
          <w:sz w:val="20"/>
        </w:rPr>
        <w:t>Buliisa</w:t>
      </w:r>
      <w:r>
        <w:rPr>
          <w:spacing w:val="-3"/>
          <w:w w:val="85"/>
          <w:sz w:val="20"/>
        </w:rPr>
        <w:t xml:space="preserve"> </w:t>
      </w:r>
      <w:r>
        <w:rPr>
          <w:w w:val="85"/>
          <w:sz w:val="20"/>
        </w:rPr>
        <w:t>and Hoima.</w:t>
      </w:r>
    </w:p>
    <w:p w:rsidR="00E5575B" w:rsidRDefault="00D512E5">
      <w:pPr>
        <w:pStyle w:val="ListParagraph"/>
        <w:numPr>
          <w:ilvl w:val="1"/>
          <w:numId w:val="4"/>
        </w:numPr>
        <w:tabs>
          <w:tab w:val="left" w:pos="819"/>
        </w:tabs>
        <w:ind w:right="713" w:firstLine="0"/>
        <w:jc w:val="left"/>
        <w:rPr>
          <w:sz w:val="20"/>
        </w:rPr>
      </w:pPr>
      <w:r>
        <w:rPr>
          <w:w w:val="85"/>
          <w:sz w:val="20"/>
        </w:rPr>
        <w:t>Difficulty in</w:t>
      </w:r>
      <w:r>
        <w:rPr>
          <w:spacing w:val="-3"/>
          <w:sz w:val="20"/>
        </w:rPr>
        <w:t xml:space="preserve"> </w:t>
      </w:r>
      <w:r>
        <w:rPr>
          <w:w w:val="85"/>
          <w:sz w:val="20"/>
        </w:rPr>
        <w:t>development of different infrastructure</w:t>
      </w:r>
      <w:r>
        <w:rPr>
          <w:sz w:val="20"/>
        </w:rPr>
        <w:t xml:space="preserve"> </w:t>
      </w:r>
      <w:r>
        <w:rPr>
          <w:w w:val="85"/>
          <w:sz w:val="20"/>
        </w:rPr>
        <w:t>like roads and rails + steep slopes and rugged surface + inaccessibility + along Butiaba</w:t>
      </w:r>
      <w:r>
        <w:rPr>
          <w:spacing w:val="-3"/>
          <w:sz w:val="20"/>
        </w:rPr>
        <w:t xml:space="preserve"> </w:t>
      </w:r>
      <w:r>
        <w:rPr>
          <w:w w:val="85"/>
          <w:sz w:val="20"/>
        </w:rPr>
        <w:t>in Buliisa and Kichwamba escarpments in Kasese.</w:t>
      </w:r>
    </w:p>
    <w:p w:rsidR="00E5575B" w:rsidRDefault="00D512E5">
      <w:pPr>
        <w:pStyle w:val="ListParagraph"/>
        <w:numPr>
          <w:ilvl w:val="1"/>
          <w:numId w:val="4"/>
        </w:numPr>
        <w:tabs>
          <w:tab w:val="left" w:pos="819"/>
        </w:tabs>
        <w:spacing w:before="2"/>
        <w:ind w:right="720" w:firstLine="0"/>
        <w:jc w:val="left"/>
        <w:rPr>
          <w:sz w:val="20"/>
        </w:rPr>
      </w:pPr>
      <w:r>
        <w:rPr>
          <w:w w:val="85"/>
          <w:sz w:val="20"/>
        </w:rPr>
        <w:t>Difficulty</w:t>
      </w:r>
      <w:r>
        <w:rPr>
          <w:sz w:val="20"/>
        </w:rPr>
        <w:t xml:space="preserve"> </w:t>
      </w:r>
      <w:r>
        <w:rPr>
          <w:w w:val="85"/>
          <w:sz w:val="20"/>
        </w:rPr>
        <w:t>in</w:t>
      </w:r>
      <w:r>
        <w:rPr>
          <w:sz w:val="20"/>
        </w:rPr>
        <w:t xml:space="preserve"> </w:t>
      </w:r>
      <w:r>
        <w:rPr>
          <w:w w:val="85"/>
          <w:sz w:val="20"/>
        </w:rPr>
        <w:t>construction</w:t>
      </w:r>
      <w:r>
        <w:rPr>
          <w:sz w:val="20"/>
        </w:rPr>
        <w:t xml:space="preserve"> </w:t>
      </w:r>
      <w:r>
        <w:rPr>
          <w:w w:val="85"/>
          <w:sz w:val="20"/>
        </w:rPr>
        <w:t>of</w:t>
      </w:r>
      <w:r>
        <w:rPr>
          <w:sz w:val="20"/>
        </w:rPr>
        <w:t xml:space="preserve"> </w:t>
      </w:r>
      <w:r>
        <w:rPr>
          <w:w w:val="85"/>
          <w:sz w:val="20"/>
        </w:rPr>
        <w:t>human</w:t>
      </w:r>
      <w:r>
        <w:rPr>
          <w:sz w:val="20"/>
        </w:rPr>
        <w:t xml:space="preserve"> </w:t>
      </w:r>
      <w:r>
        <w:rPr>
          <w:w w:val="85"/>
          <w:sz w:val="20"/>
        </w:rPr>
        <w:t>settlement</w:t>
      </w:r>
      <w:r>
        <w:rPr>
          <w:sz w:val="20"/>
        </w:rPr>
        <w:t xml:space="preserve"> </w:t>
      </w:r>
      <w:r>
        <w:rPr>
          <w:w w:val="85"/>
          <w:sz w:val="20"/>
        </w:rPr>
        <w:t>+</w:t>
      </w:r>
      <w:r>
        <w:rPr>
          <w:sz w:val="20"/>
        </w:rPr>
        <w:t xml:space="preserve"> </w:t>
      </w:r>
      <w:r>
        <w:rPr>
          <w:w w:val="85"/>
          <w:sz w:val="20"/>
        </w:rPr>
        <w:t>steep</w:t>
      </w:r>
      <w:r>
        <w:rPr>
          <w:sz w:val="20"/>
        </w:rPr>
        <w:t xml:space="preserve"> </w:t>
      </w:r>
      <w:r>
        <w:rPr>
          <w:w w:val="85"/>
          <w:sz w:val="20"/>
        </w:rPr>
        <w:t>slopes</w:t>
      </w:r>
      <w:r>
        <w:rPr>
          <w:sz w:val="20"/>
        </w:rPr>
        <w:t xml:space="preserve"> </w:t>
      </w:r>
      <w:r>
        <w:rPr>
          <w:w w:val="85"/>
          <w:sz w:val="20"/>
        </w:rPr>
        <w:t>and</w:t>
      </w:r>
      <w:r>
        <w:rPr>
          <w:sz w:val="20"/>
        </w:rPr>
        <w:t xml:space="preserve"> </w:t>
      </w:r>
      <w:r>
        <w:rPr>
          <w:w w:val="85"/>
          <w:sz w:val="20"/>
        </w:rPr>
        <w:t>rugged</w:t>
      </w:r>
      <w:r>
        <w:rPr>
          <w:sz w:val="20"/>
        </w:rPr>
        <w:t xml:space="preserve"> </w:t>
      </w:r>
      <w:r>
        <w:rPr>
          <w:w w:val="85"/>
          <w:sz w:val="20"/>
        </w:rPr>
        <w:t>surface</w:t>
      </w:r>
      <w:r>
        <w:rPr>
          <w:sz w:val="20"/>
        </w:rPr>
        <w:t xml:space="preserve"> </w:t>
      </w:r>
      <w:r>
        <w:rPr>
          <w:w w:val="85"/>
          <w:sz w:val="20"/>
        </w:rPr>
        <w:t>+</w:t>
      </w:r>
      <w:r>
        <w:rPr>
          <w:spacing w:val="10"/>
          <w:sz w:val="20"/>
        </w:rPr>
        <w:t xml:space="preserve"> </w:t>
      </w:r>
      <w:r>
        <w:rPr>
          <w:w w:val="85"/>
          <w:sz w:val="20"/>
        </w:rPr>
        <w:t>remoteness</w:t>
      </w:r>
      <w:r>
        <w:rPr>
          <w:sz w:val="20"/>
        </w:rPr>
        <w:t xml:space="preserve"> </w:t>
      </w:r>
      <w:r>
        <w:rPr>
          <w:w w:val="85"/>
          <w:sz w:val="20"/>
        </w:rPr>
        <w:t>+</w:t>
      </w:r>
      <w:r>
        <w:rPr>
          <w:sz w:val="20"/>
        </w:rPr>
        <w:t xml:space="preserve"> </w:t>
      </w:r>
      <w:r>
        <w:rPr>
          <w:w w:val="85"/>
          <w:sz w:val="20"/>
        </w:rPr>
        <w:t>along</w:t>
      </w:r>
      <w:r>
        <w:rPr>
          <w:sz w:val="20"/>
        </w:rPr>
        <w:t xml:space="preserve"> </w:t>
      </w:r>
      <w:r>
        <w:rPr>
          <w:w w:val="85"/>
          <w:sz w:val="20"/>
        </w:rPr>
        <w:t>Butiaba</w:t>
      </w:r>
      <w:r>
        <w:rPr>
          <w:sz w:val="20"/>
        </w:rPr>
        <w:t xml:space="preserve"> </w:t>
      </w:r>
      <w:r>
        <w:rPr>
          <w:w w:val="85"/>
          <w:sz w:val="20"/>
        </w:rPr>
        <w:t>in</w:t>
      </w:r>
      <w:r>
        <w:rPr>
          <w:sz w:val="20"/>
        </w:rPr>
        <w:t xml:space="preserve"> </w:t>
      </w:r>
      <w:r>
        <w:rPr>
          <w:w w:val="85"/>
          <w:sz w:val="20"/>
        </w:rPr>
        <w:t>Buliisa</w:t>
      </w:r>
      <w:r>
        <w:rPr>
          <w:sz w:val="20"/>
        </w:rPr>
        <w:t xml:space="preserve"> </w:t>
      </w:r>
      <w:r>
        <w:rPr>
          <w:w w:val="85"/>
          <w:sz w:val="20"/>
        </w:rPr>
        <w:t>and</w:t>
      </w:r>
      <w:r>
        <w:rPr>
          <w:sz w:val="20"/>
        </w:rPr>
        <w:t xml:space="preserve"> </w:t>
      </w:r>
      <w:r>
        <w:rPr>
          <w:w w:val="85"/>
          <w:sz w:val="20"/>
        </w:rPr>
        <w:t xml:space="preserve">Kichwamba </w:t>
      </w:r>
      <w:r>
        <w:rPr>
          <w:w w:val="90"/>
          <w:sz w:val="20"/>
        </w:rPr>
        <w:t>escarpments</w:t>
      </w:r>
      <w:r>
        <w:rPr>
          <w:spacing w:val="-8"/>
          <w:w w:val="90"/>
          <w:sz w:val="20"/>
        </w:rPr>
        <w:t xml:space="preserve"> </w:t>
      </w:r>
      <w:r>
        <w:rPr>
          <w:w w:val="90"/>
          <w:sz w:val="20"/>
        </w:rPr>
        <w:t>in</w:t>
      </w:r>
      <w:r>
        <w:rPr>
          <w:spacing w:val="-8"/>
          <w:w w:val="90"/>
          <w:sz w:val="20"/>
        </w:rPr>
        <w:t xml:space="preserve"> </w:t>
      </w:r>
      <w:r>
        <w:rPr>
          <w:w w:val="90"/>
          <w:sz w:val="20"/>
        </w:rPr>
        <w:t>Kasese.</w:t>
      </w:r>
    </w:p>
    <w:p w:rsidR="00E5575B" w:rsidRDefault="00D512E5">
      <w:pPr>
        <w:pStyle w:val="ListParagraph"/>
        <w:numPr>
          <w:ilvl w:val="1"/>
          <w:numId w:val="4"/>
        </w:numPr>
        <w:tabs>
          <w:tab w:val="left" w:pos="819"/>
        </w:tabs>
        <w:spacing w:before="1"/>
        <w:ind w:right="719" w:firstLine="0"/>
        <w:jc w:val="left"/>
        <w:rPr>
          <w:sz w:val="20"/>
        </w:rPr>
      </w:pPr>
      <w:r>
        <w:rPr>
          <w:w w:val="85"/>
          <w:sz w:val="20"/>
        </w:rPr>
        <w:t>Difficulty</w:t>
      </w:r>
      <w:r>
        <w:rPr>
          <w:spacing w:val="13"/>
          <w:sz w:val="20"/>
        </w:rPr>
        <w:t xml:space="preserve"> </w:t>
      </w:r>
      <w:r>
        <w:rPr>
          <w:w w:val="85"/>
          <w:sz w:val="20"/>
        </w:rPr>
        <w:t>in</w:t>
      </w:r>
      <w:r>
        <w:rPr>
          <w:spacing w:val="11"/>
          <w:sz w:val="20"/>
        </w:rPr>
        <w:t xml:space="preserve"> </w:t>
      </w:r>
      <w:r>
        <w:rPr>
          <w:w w:val="85"/>
          <w:sz w:val="20"/>
        </w:rPr>
        <w:t>mechanized</w:t>
      </w:r>
      <w:r>
        <w:rPr>
          <w:spacing w:val="12"/>
          <w:sz w:val="20"/>
        </w:rPr>
        <w:t xml:space="preserve"> </w:t>
      </w:r>
      <w:r>
        <w:rPr>
          <w:w w:val="85"/>
          <w:sz w:val="20"/>
        </w:rPr>
        <w:t>agriculture</w:t>
      </w:r>
      <w:r>
        <w:rPr>
          <w:spacing w:val="12"/>
          <w:sz w:val="20"/>
        </w:rPr>
        <w:t xml:space="preserve"> </w:t>
      </w:r>
      <w:r>
        <w:rPr>
          <w:w w:val="85"/>
          <w:sz w:val="20"/>
        </w:rPr>
        <w:t>+</w:t>
      </w:r>
      <w:r>
        <w:rPr>
          <w:spacing w:val="12"/>
          <w:sz w:val="20"/>
        </w:rPr>
        <w:t xml:space="preserve"> </w:t>
      </w:r>
      <w:r>
        <w:rPr>
          <w:w w:val="85"/>
          <w:sz w:val="20"/>
        </w:rPr>
        <w:t>steep</w:t>
      </w:r>
      <w:r>
        <w:rPr>
          <w:spacing w:val="12"/>
          <w:sz w:val="20"/>
        </w:rPr>
        <w:t xml:space="preserve"> </w:t>
      </w:r>
      <w:r>
        <w:rPr>
          <w:w w:val="85"/>
          <w:sz w:val="20"/>
        </w:rPr>
        <w:t>slopes</w:t>
      </w:r>
      <w:r>
        <w:rPr>
          <w:spacing w:val="11"/>
          <w:sz w:val="20"/>
        </w:rPr>
        <w:t xml:space="preserve"> </w:t>
      </w:r>
      <w:r>
        <w:rPr>
          <w:w w:val="85"/>
          <w:sz w:val="20"/>
        </w:rPr>
        <w:t>and</w:t>
      </w:r>
      <w:r>
        <w:rPr>
          <w:spacing w:val="12"/>
          <w:sz w:val="20"/>
        </w:rPr>
        <w:t xml:space="preserve"> </w:t>
      </w:r>
      <w:r>
        <w:rPr>
          <w:w w:val="85"/>
          <w:sz w:val="20"/>
        </w:rPr>
        <w:t>rugged</w:t>
      </w:r>
      <w:r>
        <w:rPr>
          <w:spacing w:val="13"/>
          <w:sz w:val="20"/>
        </w:rPr>
        <w:t xml:space="preserve"> </w:t>
      </w:r>
      <w:r>
        <w:rPr>
          <w:w w:val="85"/>
          <w:sz w:val="20"/>
        </w:rPr>
        <w:t>surface</w:t>
      </w:r>
      <w:r>
        <w:rPr>
          <w:spacing w:val="12"/>
          <w:sz w:val="20"/>
        </w:rPr>
        <w:t xml:space="preserve"> </w:t>
      </w:r>
      <w:r>
        <w:rPr>
          <w:w w:val="85"/>
          <w:sz w:val="20"/>
        </w:rPr>
        <w:t>+</w:t>
      </w:r>
      <w:r>
        <w:rPr>
          <w:spacing w:val="12"/>
          <w:sz w:val="20"/>
        </w:rPr>
        <w:t xml:space="preserve"> </w:t>
      </w:r>
      <w:r>
        <w:rPr>
          <w:w w:val="85"/>
          <w:sz w:val="20"/>
        </w:rPr>
        <w:t>limited</w:t>
      </w:r>
      <w:r>
        <w:rPr>
          <w:spacing w:val="12"/>
          <w:sz w:val="20"/>
        </w:rPr>
        <w:t xml:space="preserve"> </w:t>
      </w:r>
      <w:r>
        <w:rPr>
          <w:w w:val="85"/>
          <w:sz w:val="20"/>
        </w:rPr>
        <w:t>food</w:t>
      </w:r>
      <w:r>
        <w:rPr>
          <w:spacing w:val="13"/>
          <w:sz w:val="20"/>
        </w:rPr>
        <w:t xml:space="preserve"> </w:t>
      </w:r>
      <w:r>
        <w:rPr>
          <w:w w:val="85"/>
          <w:sz w:val="20"/>
        </w:rPr>
        <w:t>production</w:t>
      </w:r>
      <w:r>
        <w:rPr>
          <w:spacing w:val="12"/>
          <w:sz w:val="20"/>
        </w:rPr>
        <w:t xml:space="preserve"> </w:t>
      </w:r>
      <w:r>
        <w:rPr>
          <w:w w:val="85"/>
          <w:sz w:val="20"/>
        </w:rPr>
        <w:t>and</w:t>
      </w:r>
      <w:r>
        <w:rPr>
          <w:spacing w:val="12"/>
          <w:sz w:val="20"/>
        </w:rPr>
        <w:t xml:space="preserve"> </w:t>
      </w:r>
      <w:r>
        <w:rPr>
          <w:w w:val="85"/>
          <w:sz w:val="20"/>
        </w:rPr>
        <w:t>famine</w:t>
      </w:r>
      <w:r>
        <w:rPr>
          <w:spacing w:val="12"/>
          <w:sz w:val="20"/>
        </w:rPr>
        <w:t xml:space="preserve"> </w:t>
      </w:r>
      <w:r>
        <w:rPr>
          <w:w w:val="85"/>
          <w:sz w:val="20"/>
        </w:rPr>
        <w:t>+</w:t>
      </w:r>
      <w:r>
        <w:rPr>
          <w:spacing w:val="13"/>
          <w:sz w:val="20"/>
        </w:rPr>
        <w:t xml:space="preserve"> </w:t>
      </w:r>
      <w:r>
        <w:rPr>
          <w:w w:val="85"/>
          <w:sz w:val="20"/>
        </w:rPr>
        <w:t>along</w:t>
      </w:r>
      <w:r>
        <w:rPr>
          <w:spacing w:val="13"/>
          <w:sz w:val="20"/>
        </w:rPr>
        <w:t xml:space="preserve"> </w:t>
      </w:r>
      <w:r>
        <w:rPr>
          <w:w w:val="85"/>
          <w:sz w:val="20"/>
        </w:rPr>
        <w:t>Butiaba</w:t>
      </w:r>
      <w:r>
        <w:rPr>
          <w:spacing w:val="13"/>
          <w:sz w:val="20"/>
        </w:rPr>
        <w:t xml:space="preserve"> </w:t>
      </w:r>
      <w:r>
        <w:rPr>
          <w:w w:val="85"/>
          <w:sz w:val="20"/>
        </w:rPr>
        <w:t>Buliisa</w:t>
      </w:r>
      <w:r>
        <w:rPr>
          <w:spacing w:val="11"/>
          <w:sz w:val="20"/>
        </w:rPr>
        <w:t xml:space="preserve"> </w:t>
      </w:r>
      <w:r>
        <w:rPr>
          <w:w w:val="85"/>
          <w:sz w:val="20"/>
        </w:rPr>
        <w:t>and Kichwamba escarpments in Kasese.</w:t>
      </w:r>
    </w:p>
    <w:p w:rsidR="00E5575B" w:rsidRDefault="00D512E5">
      <w:pPr>
        <w:pStyle w:val="ListParagraph"/>
        <w:numPr>
          <w:ilvl w:val="1"/>
          <w:numId w:val="4"/>
        </w:numPr>
        <w:tabs>
          <w:tab w:val="left" w:pos="819"/>
        </w:tabs>
        <w:spacing w:before="2"/>
        <w:ind w:right="717" w:firstLine="0"/>
        <w:jc w:val="left"/>
        <w:rPr>
          <w:sz w:val="20"/>
        </w:rPr>
      </w:pPr>
      <w:r>
        <w:rPr>
          <w:w w:val="85"/>
          <w:sz w:val="20"/>
        </w:rPr>
        <w:t>Vulnerable</w:t>
      </w:r>
      <w:r>
        <w:rPr>
          <w:sz w:val="20"/>
        </w:rPr>
        <w:t xml:space="preserve"> </w:t>
      </w:r>
      <w:r>
        <w:rPr>
          <w:w w:val="85"/>
          <w:sz w:val="20"/>
        </w:rPr>
        <w:t>/</w:t>
      </w:r>
      <w:r>
        <w:rPr>
          <w:sz w:val="20"/>
        </w:rPr>
        <w:t xml:space="preserve"> </w:t>
      </w:r>
      <w:r>
        <w:rPr>
          <w:w w:val="85"/>
          <w:sz w:val="20"/>
        </w:rPr>
        <w:t>subjected</w:t>
      </w:r>
      <w:r>
        <w:rPr>
          <w:sz w:val="20"/>
        </w:rPr>
        <w:t xml:space="preserve"> </w:t>
      </w:r>
      <w:r>
        <w:rPr>
          <w:w w:val="85"/>
          <w:sz w:val="20"/>
        </w:rPr>
        <w:t>to</w:t>
      </w:r>
      <w:r>
        <w:rPr>
          <w:sz w:val="20"/>
        </w:rPr>
        <w:t xml:space="preserve"> </w:t>
      </w:r>
      <w:r>
        <w:rPr>
          <w:w w:val="85"/>
          <w:sz w:val="20"/>
        </w:rPr>
        <w:t>natural</w:t>
      </w:r>
      <w:r>
        <w:rPr>
          <w:sz w:val="20"/>
        </w:rPr>
        <w:t xml:space="preserve"> </w:t>
      </w:r>
      <w:r>
        <w:rPr>
          <w:w w:val="85"/>
          <w:sz w:val="20"/>
        </w:rPr>
        <w:t>hazards</w:t>
      </w:r>
      <w:r>
        <w:rPr>
          <w:sz w:val="20"/>
        </w:rPr>
        <w:t xml:space="preserve"> </w:t>
      </w:r>
      <w:r>
        <w:rPr>
          <w:w w:val="85"/>
          <w:sz w:val="20"/>
        </w:rPr>
        <w:t>of</w:t>
      </w:r>
      <w:r>
        <w:rPr>
          <w:sz w:val="20"/>
        </w:rPr>
        <w:t xml:space="preserve"> </w:t>
      </w:r>
      <w:r>
        <w:rPr>
          <w:w w:val="85"/>
          <w:sz w:val="20"/>
        </w:rPr>
        <w:t>earth</w:t>
      </w:r>
      <w:r>
        <w:rPr>
          <w:sz w:val="20"/>
        </w:rPr>
        <w:t xml:space="preserve"> </w:t>
      </w:r>
      <w:r>
        <w:rPr>
          <w:w w:val="85"/>
          <w:sz w:val="20"/>
        </w:rPr>
        <w:t>quakes</w:t>
      </w:r>
      <w:r>
        <w:rPr>
          <w:sz w:val="20"/>
        </w:rPr>
        <w:t xml:space="preserve"> </w:t>
      </w:r>
      <w:r>
        <w:rPr>
          <w:w w:val="85"/>
          <w:sz w:val="20"/>
        </w:rPr>
        <w:t>and</w:t>
      </w:r>
      <w:r>
        <w:rPr>
          <w:sz w:val="20"/>
        </w:rPr>
        <w:t xml:space="preserve"> </w:t>
      </w:r>
      <w:r>
        <w:rPr>
          <w:w w:val="85"/>
          <w:sz w:val="20"/>
        </w:rPr>
        <w:t>volcanic</w:t>
      </w:r>
      <w:r>
        <w:rPr>
          <w:sz w:val="20"/>
        </w:rPr>
        <w:t xml:space="preserve"> </w:t>
      </w:r>
      <w:r>
        <w:rPr>
          <w:w w:val="85"/>
          <w:sz w:val="20"/>
        </w:rPr>
        <w:t>eruptions</w:t>
      </w:r>
      <w:r>
        <w:rPr>
          <w:sz w:val="20"/>
        </w:rPr>
        <w:t xml:space="preserve"> </w:t>
      </w:r>
      <w:r>
        <w:rPr>
          <w:w w:val="85"/>
          <w:sz w:val="20"/>
        </w:rPr>
        <w:t>in</w:t>
      </w:r>
      <w:r>
        <w:rPr>
          <w:sz w:val="20"/>
        </w:rPr>
        <w:t xml:space="preserve"> </w:t>
      </w:r>
      <w:r>
        <w:rPr>
          <w:w w:val="85"/>
          <w:sz w:val="20"/>
        </w:rPr>
        <w:t>Bundibugyo,</w:t>
      </w:r>
      <w:r>
        <w:rPr>
          <w:sz w:val="20"/>
        </w:rPr>
        <w:t xml:space="preserve"> </w:t>
      </w:r>
      <w:r>
        <w:rPr>
          <w:w w:val="85"/>
          <w:sz w:val="20"/>
        </w:rPr>
        <w:t>Kasese,</w:t>
      </w:r>
      <w:r>
        <w:rPr>
          <w:sz w:val="20"/>
        </w:rPr>
        <w:t xml:space="preserve"> </w:t>
      </w:r>
      <w:r>
        <w:rPr>
          <w:w w:val="85"/>
          <w:sz w:val="20"/>
        </w:rPr>
        <w:t>Kabarole</w:t>
      </w:r>
      <w:r>
        <w:rPr>
          <w:sz w:val="20"/>
        </w:rPr>
        <w:t xml:space="preserve"> </w:t>
      </w:r>
      <w:r>
        <w:rPr>
          <w:w w:val="85"/>
          <w:sz w:val="20"/>
        </w:rPr>
        <w:t>+</w:t>
      </w:r>
      <w:r>
        <w:rPr>
          <w:sz w:val="20"/>
        </w:rPr>
        <w:t xml:space="preserve"> </w:t>
      </w:r>
      <w:r>
        <w:rPr>
          <w:w w:val="85"/>
          <w:sz w:val="20"/>
        </w:rPr>
        <w:t>constant</w:t>
      </w:r>
      <w:r>
        <w:rPr>
          <w:sz w:val="20"/>
        </w:rPr>
        <w:t xml:space="preserve"> </w:t>
      </w:r>
      <w:r>
        <w:rPr>
          <w:w w:val="85"/>
          <w:sz w:val="20"/>
        </w:rPr>
        <w:t>earth</w:t>
      </w:r>
      <w:r>
        <w:rPr>
          <w:sz w:val="20"/>
        </w:rPr>
        <w:t xml:space="preserve"> </w:t>
      </w:r>
      <w:r>
        <w:rPr>
          <w:w w:val="85"/>
          <w:sz w:val="20"/>
        </w:rPr>
        <w:t xml:space="preserve">crustal </w:t>
      </w:r>
      <w:r>
        <w:rPr>
          <w:spacing w:val="-2"/>
          <w:w w:val="85"/>
          <w:sz w:val="20"/>
        </w:rPr>
        <w:t>instabilities</w:t>
      </w:r>
      <w:r>
        <w:rPr>
          <w:spacing w:val="-3"/>
          <w:sz w:val="20"/>
        </w:rPr>
        <w:t xml:space="preserve"> </w:t>
      </w:r>
      <w:r>
        <w:rPr>
          <w:spacing w:val="-2"/>
          <w:w w:val="85"/>
          <w:sz w:val="20"/>
        </w:rPr>
        <w:t>within the floor + destruction of human lives and crop farms, loss of property.</w:t>
      </w:r>
    </w:p>
    <w:p w:rsidR="00E5575B" w:rsidRDefault="00D512E5">
      <w:pPr>
        <w:pStyle w:val="ListParagraph"/>
        <w:numPr>
          <w:ilvl w:val="1"/>
          <w:numId w:val="4"/>
        </w:numPr>
        <w:tabs>
          <w:tab w:val="left" w:pos="819"/>
        </w:tabs>
        <w:spacing w:before="1"/>
        <w:ind w:right="723" w:firstLine="0"/>
        <w:jc w:val="left"/>
        <w:rPr>
          <w:sz w:val="20"/>
        </w:rPr>
      </w:pPr>
      <w:r>
        <w:rPr>
          <w:w w:val="80"/>
          <w:sz w:val="20"/>
        </w:rPr>
        <w:t>Seasonal flooding + low altitude</w:t>
      </w:r>
      <w:r>
        <w:rPr>
          <w:sz w:val="20"/>
        </w:rPr>
        <w:t xml:space="preserve"> </w:t>
      </w:r>
      <w:r>
        <w:rPr>
          <w:w w:val="80"/>
          <w:sz w:val="20"/>
        </w:rPr>
        <w:t>and heavy rainfall +</w:t>
      </w:r>
      <w:r>
        <w:rPr>
          <w:sz w:val="20"/>
        </w:rPr>
        <w:t xml:space="preserve"> </w:t>
      </w:r>
      <w:r>
        <w:rPr>
          <w:w w:val="80"/>
          <w:sz w:val="20"/>
        </w:rPr>
        <w:t>destruction</w:t>
      </w:r>
      <w:r>
        <w:rPr>
          <w:sz w:val="20"/>
        </w:rPr>
        <w:t xml:space="preserve"> </w:t>
      </w:r>
      <w:r>
        <w:rPr>
          <w:w w:val="80"/>
          <w:sz w:val="20"/>
        </w:rPr>
        <w:t>of human settlement, crop</w:t>
      </w:r>
      <w:r>
        <w:rPr>
          <w:sz w:val="20"/>
        </w:rPr>
        <w:t xml:space="preserve"> </w:t>
      </w:r>
      <w:r>
        <w:rPr>
          <w:w w:val="80"/>
          <w:sz w:val="20"/>
        </w:rPr>
        <w:t>farms and infrastructures + R. Nyamwamba in Kasese</w:t>
      </w:r>
      <w:r>
        <w:rPr>
          <w:spacing w:val="40"/>
          <w:sz w:val="20"/>
        </w:rPr>
        <w:t xml:space="preserve"> </w:t>
      </w:r>
      <w:r>
        <w:rPr>
          <w:w w:val="85"/>
          <w:sz w:val="20"/>
        </w:rPr>
        <w:t>destroyed town of Kilembe in 2014.</w:t>
      </w:r>
    </w:p>
    <w:p w:rsidR="00E5575B" w:rsidRDefault="00D512E5">
      <w:pPr>
        <w:pStyle w:val="ListParagraph"/>
        <w:numPr>
          <w:ilvl w:val="1"/>
          <w:numId w:val="4"/>
        </w:numPr>
        <w:tabs>
          <w:tab w:val="left" w:pos="819"/>
        </w:tabs>
        <w:spacing w:before="2"/>
        <w:ind w:right="715" w:firstLine="0"/>
        <w:jc w:val="left"/>
        <w:rPr>
          <w:sz w:val="20"/>
        </w:rPr>
      </w:pPr>
      <w:r>
        <w:rPr>
          <w:w w:val="85"/>
          <w:sz w:val="20"/>
        </w:rPr>
        <w:t>Territorial</w:t>
      </w:r>
      <w:r>
        <w:rPr>
          <w:spacing w:val="-3"/>
          <w:w w:val="85"/>
          <w:sz w:val="20"/>
        </w:rPr>
        <w:t xml:space="preserve"> </w:t>
      </w:r>
      <w:r>
        <w:rPr>
          <w:w w:val="85"/>
          <w:sz w:val="20"/>
        </w:rPr>
        <w:t>conflicts</w:t>
      </w:r>
      <w:r>
        <w:rPr>
          <w:spacing w:val="-3"/>
          <w:w w:val="85"/>
          <w:sz w:val="20"/>
        </w:rPr>
        <w:t xml:space="preserve"> </w:t>
      </w:r>
      <w:r>
        <w:rPr>
          <w:w w:val="85"/>
          <w:sz w:val="20"/>
        </w:rPr>
        <w:t>between</w:t>
      </w:r>
      <w:r>
        <w:rPr>
          <w:spacing w:val="-2"/>
          <w:w w:val="85"/>
          <w:sz w:val="20"/>
        </w:rPr>
        <w:t xml:space="preserve"> </w:t>
      </w:r>
      <w:r>
        <w:rPr>
          <w:w w:val="85"/>
          <w:sz w:val="20"/>
        </w:rPr>
        <w:t>Uganda</w:t>
      </w:r>
      <w:r>
        <w:rPr>
          <w:spacing w:val="-2"/>
          <w:w w:val="85"/>
          <w:sz w:val="20"/>
        </w:rPr>
        <w:t xml:space="preserve"> </w:t>
      </w:r>
      <w:r>
        <w:rPr>
          <w:w w:val="85"/>
          <w:sz w:val="20"/>
        </w:rPr>
        <w:t>and</w:t>
      </w:r>
      <w:r>
        <w:rPr>
          <w:spacing w:val="-3"/>
          <w:w w:val="85"/>
          <w:sz w:val="20"/>
        </w:rPr>
        <w:t xml:space="preserve"> </w:t>
      </w:r>
      <w:r>
        <w:rPr>
          <w:w w:val="85"/>
          <w:sz w:val="20"/>
        </w:rPr>
        <w:t>DRC +</w:t>
      </w:r>
      <w:r>
        <w:rPr>
          <w:spacing w:val="-2"/>
          <w:w w:val="85"/>
          <w:sz w:val="20"/>
        </w:rPr>
        <w:t xml:space="preserve"> </w:t>
      </w:r>
      <w:r>
        <w:rPr>
          <w:w w:val="85"/>
          <w:sz w:val="20"/>
        </w:rPr>
        <w:t>shared</w:t>
      </w:r>
      <w:r>
        <w:rPr>
          <w:spacing w:val="-2"/>
          <w:w w:val="85"/>
          <w:sz w:val="20"/>
        </w:rPr>
        <w:t xml:space="preserve"> </w:t>
      </w:r>
      <w:r>
        <w:rPr>
          <w:w w:val="85"/>
          <w:sz w:val="20"/>
        </w:rPr>
        <w:t>ownership</w:t>
      </w:r>
      <w:r>
        <w:rPr>
          <w:spacing w:val="-3"/>
          <w:w w:val="85"/>
          <w:sz w:val="20"/>
        </w:rPr>
        <w:t xml:space="preserve"> </w:t>
      </w:r>
      <w:r>
        <w:rPr>
          <w:w w:val="85"/>
          <w:sz w:val="20"/>
        </w:rPr>
        <w:t>of</w:t>
      </w:r>
      <w:r>
        <w:rPr>
          <w:spacing w:val="-3"/>
          <w:w w:val="85"/>
          <w:sz w:val="20"/>
        </w:rPr>
        <w:t xml:space="preserve"> </w:t>
      </w:r>
      <w:r>
        <w:rPr>
          <w:w w:val="85"/>
          <w:sz w:val="20"/>
        </w:rPr>
        <w:t>Western</w:t>
      </w:r>
      <w:r>
        <w:rPr>
          <w:spacing w:val="-3"/>
          <w:w w:val="85"/>
          <w:sz w:val="20"/>
        </w:rPr>
        <w:t xml:space="preserve"> </w:t>
      </w:r>
      <w:r>
        <w:rPr>
          <w:w w:val="85"/>
          <w:sz w:val="20"/>
        </w:rPr>
        <w:t>rift</w:t>
      </w:r>
      <w:r>
        <w:rPr>
          <w:spacing w:val="-3"/>
          <w:w w:val="85"/>
          <w:sz w:val="20"/>
        </w:rPr>
        <w:t xml:space="preserve"> </w:t>
      </w:r>
      <w:r>
        <w:rPr>
          <w:w w:val="85"/>
          <w:sz w:val="20"/>
        </w:rPr>
        <w:t>valley</w:t>
      </w:r>
      <w:r>
        <w:rPr>
          <w:spacing w:val="-2"/>
          <w:w w:val="85"/>
          <w:sz w:val="20"/>
        </w:rPr>
        <w:t xml:space="preserve"> </w:t>
      </w:r>
      <w:r>
        <w:rPr>
          <w:w w:val="85"/>
          <w:sz w:val="20"/>
        </w:rPr>
        <w:t>+</w:t>
      </w:r>
      <w:r>
        <w:rPr>
          <w:spacing w:val="-2"/>
          <w:w w:val="85"/>
          <w:sz w:val="20"/>
        </w:rPr>
        <w:t xml:space="preserve"> </w:t>
      </w:r>
      <w:r>
        <w:rPr>
          <w:w w:val="85"/>
          <w:sz w:val="20"/>
        </w:rPr>
        <w:t>misunderstanding</w:t>
      </w:r>
      <w:r>
        <w:rPr>
          <w:spacing w:val="-2"/>
          <w:w w:val="85"/>
          <w:sz w:val="20"/>
        </w:rPr>
        <w:t xml:space="preserve"> </w:t>
      </w:r>
      <w:r>
        <w:rPr>
          <w:w w:val="85"/>
          <w:sz w:val="20"/>
        </w:rPr>
        <w:t>and</w:t>
      </w:r>
      <w:r>
        <w:rPr>
          <w:spacing w:val="-3"/>
          <w:w w:val="85"/>
          <w:sz w:val="20"/>
        </w:rPr>
        <w:t xml:space="preserve"> </w:t>
      </w:r>
      <w:r>
        <w:rPr>
          <w:w w:val="85"/>
          <w:sz w:val="20"/>
        </w:rPr>
        <w:t>political</w:t>
      </w:r>
      <w:r>
        <w:rPr>
          <w:spacing w:val="-3"/>
          <w:w w:val="85"/>
          <w:sz w:val="20"/>
        </w:rPr>
        <w:t xml:space="preserve"> </w:t>
      </w:r>
      <w:r>
        <w:rPr>
          <w:w w:val="85"/>
          <w:sz w:val="20"/>
        </w:rPr>
        <w:t>instability</w:t>
      </w:r>
      <w:r>
        <w:rPr>
          <w:spacing w:val="-1"/>
          <w:w w:val="85"/>
          <w:sz w:val="20"/>
        </w:rPr>
        <w:t xml:space="preserve"> </w:t>
      </w:r>
      <w:r>
        <w:rPr>
          <w:w w:val="85"/>
          <w:sz w:val="20"/>
        </w:rPr>
        <w:t>+</w:t>
      </w:r>
      <w:r>
        <w:rPr>
          <w:spacing w:val="-2"/>
          <w:w w:val="85"/>
          <w:sz w:val="20"/>
        </w:rPr>
        <w:t xml:space="preserve"> </w:t>
      </w:r>
      <w:r>
        <w:rPr>
          <w:w w:val="85"/>
          <w:sz w:val="20"/>
        </w:rPr>
        <w:t>Nkwanzi Island</w:t>
      </w:r>
      <w:r>
        <w:rPr>
          <w:spacing w:val="-3"/>
          <w:w w:val="85"/>
          <w:sz w:val="20"/>
        </w:rPr>
        <w:t xml:space="preserve"> </w:t>
      </w:r>
      <w:r>
        <w:rPr>
          <w:w w:val="85"/>
          <w:sz w:val="20"/>
        </w:rPr>
        <w:t>in</w:t>
      </w:r>
      <w:r>
        <w:rPr>
          <w:spacing w:val="-4"/>
          <w:w w:val="85"/>
          <w:sz w:val="20"/>
        </w:rPr>
        <w:t xml:space="preserve"> </w:t>
      </w:r>
      <w:r>
        <w:rPr>
          <w:w w:val="85"/>
          <w:sz w:val="20"/>
        </w:rPr>
        <w:t>L.</w:t>
      </w:r>
      <w:r>
        <w:rPr>
          <w:spacing w:val="-4"/>
          <w:w w:val="85"/>
          <w:sz w:val="20"/>
        </w:rPr>
        <w:t xml:space="preserve"> </w:t>
      </w:r>
      <w:r>
        <w:rPr>
          <w:w w:val="85"/>
          <w:sz w:val="20"/>
        </w:rPr>
        <w:t>Albert</w:t>
      </w:r>
      <w:r>
        <w:rPr>
          <w:spacing w:val="-4"/>
          <w:w w:val="85"/>
          <w:sz w:val="20"/>
        </w:rPr>
        <w:t xml:space="preserve"> </w:t>
      </w:r>
      <w:r>
        <w:rPr>
          <w:w w:val="85"/>
          <w:sz w:val="20"/>
        </w:rPr>
        <w:t>as</w:t>
      </w:r>
      <w:r>
        <w:rPr>
          <w:spacing w:val="-3"/>
          <w:w w:val="85"/>
          <w:sz w:val="20"/>
        </w:rPr>
        <w:t xml:space="preserve"> </w:t>
      </w:r>
      <w:r>
        <w:rPr>
          <w:w w:val="85"/>
          <w:sz w:val="20"/>
        </w:rPr>
        <w:t>well</w:t>
      </w:r>
      <w:r>
        <w:rPr>
          <w:spacing w:val="-4"/>
          <w:w w:val="85"/>
          <w:sz w:val="20"/>
        </w:rPr>
        <w:t xml:space="preserve"> </w:t>
      </w:r>
      <w:r>
        <w:rPr>
          <w:w w:val="85"/>
          <w:sz w:val="20"/>
        </w:rPr>
        <w:t>as</w:t>
      </w:r>
      <w:r>
        <w:rPr>
          <w:spacing w:val="-4"/>
          <w:w w:val="85"/>
          <w:sz w:val="20"/>
        </w:rPr>
        <w:t xml:space="preserve"> </w:t>
      </w:r>
      <w:r>
        <w:rPr>
          <w:w w:val="85"/>
          <w:sz w:val="20"/>
        </w:rPr>
        <w:t>oil</w:t>
      </w:r>
      <w:r>
        <w:rPr>
          <w:spacing w:val="-4"/>
          <w:w w:val="85"/>
          <w:sz w:val="20"/>
        </w:rPr>
        <w:t xml:space="preserve"> </w:t>
      </w:r>
      <w:r>
        <w:rPr>
          <w:w w:val="85"/>
          <w:sz w:val="20"/>
        </w:rPr>
        <w:t>deposits</w:t>
      </w:r>
      <w:r>
        <w:rPr>
          <w:spacing w:val="-4"/>
          <w:w w:val="85"/>
          <w:sz w:val="20"/>
        </w:rPr>
        <w:t xml:space="preserve"> </w:t>
      </w:r>
      <w:r>
        <w:rPr>
          <w:w w:val="85"/>
          <w:sz w:val="20"/>
        </w:rPr>
        <w:t>in</w:t>
      </w:r>
      <w:r>
        <w:rPr>
          <w:spacing w:val="-4"/>
          <w:w w:val="85"/>
          <w:sz w:val="20"/>
        </w:rPr>
        <w:t xml:space="preserve"> </w:t>
      </w:r>
      <w:r>
        <w:rPr>
          <w:w w:val="85"/>
          <w:sz w:val="20"/>
        </w:rPr>
        <w:t>the</w:t>
      </w:r>
      <w:r>
        <w:rPr>
          <w:spacing w:val="-3"/>
          <w:w w:val="85"/>
          <w:sz w:val="20"/>
        </w:rPr>
        <w:t xml:space="preserve"> </w:t>
      </w:r>
      <w:r>
        <w:rPr>
          <w:w w:val="85"/>
          <w:sz w:val="20"/>
        </w:rPr>
        <w:t>south</w:t>
      </w:r>
      <w:r>
        <w:rPr>
          <w:spacing w:val="-4"/>
          <w:w w:val="85"/>
          <w:sz w:val="20"/>
        </w:rPr>
        <w:t xml:space="preserve"> </w:t>
      </w:r>
      <w:r>
        <w:rPr>
          <w:w w:val="85"/>
          <w:sz w:val="20"/>
        </w:rPr>
        <w:t>of</w:t>
      </w:r>
      <w:r>
        <w:rPr>
          <w:spacing w:val="-4"/>
          <w:w w:val="85"/>
          <w:sz w:val="20"/>
        </w:rPr>
        <w:t xml:space="preserve"> </w:t>
      </w:r>
      <w:r>
        <w:rPr>
          <w:w w:val="85"/>
          <w:sz w:val="20"/>
        </w:rPr>
        <w:t>L.</w:t>
      </w:r>
      <w:r>
        <w:rPr>
          <w:spacing w:val="-2"/>
          <w:w w:val="85"/>
          <w:sz w:val="20"/>
        </w:rPr>
        <w:t xml:space="preserve"> </w:t>
      </w:r>
      <w:r>
        <w:rPr>
          <w:w w:val="85"/>
          <w:sz w:val="20"/>
        </w:rPr>
        <w:t>Albert</w:t>
      </w:r>
      <w:r>
        <w:rPr>
          <w:spacing w:val="-4"/>
          <w:w w:val="85"/>
          <w:sz w:val="20"/>
        </w:rPr>
        <w:t xml:space="preserve"> </w:t>
      </w:r>
      <w:r>
        <w:rPr>
          <w:w w:val="85"/>
          <w:sz w:val="20"/>
        </w:rPr>
        <w:t>in Ntoroko</w:t>
      </w:r>
    </w:p>
    <w:p w:rsidR="00E5575B" w:rsidRDefault="00D512E5">
      <w:pPr>
        <w:pStyle w:val="ListParagraph"/>
        <w:numPr>
          <w:ilvl w:val="1"/>
          <w:numId w:val="4"/>
        </w:numPr>
        <w:tabs>
          <w:tab w:val="left" w:pos="819"/>
        </w:tabs>
        <w:spacing w:line="244" w:lineRule="exact"/>
        <w:ind w:left="819" w:hanging="359"/>
        <w:jc w:val="left"/>
        <w:rPr>
          <w:sz w:val="20"/>
        </w:rPr>
      </w:pPr>
      <w:r>
        <w:rPr>
          <w:w w:val="80"/>
          <w:sz w:val="20"/>
        </w:rPr>
        <w:t>Anti-</w:t>
      </w:r>
      <w:r>
        <w:rPr>
          <w:spacing w:val="-5"/>
          <w:sz w:val="20"/>
        </w:rPr>
        <w:t xml:space="preserve"> </w:t>
      </w:r>
      <w:r>
        <w:rPr>
          <w:w w:val="80"/>
          <w:sz w:val="20"/>
        </w:rPr>
        <w:t>governmental</w:t>
      </w:r>
      <w:r>
        <w:rPr>
          <w:spacing w:val="-5"/>
          <w:sz w:val="20"/>
        </w:rPr>
        <w:t xml:space="preserve"> </w:t>
      </w:r>
      <w:r>
        <w:rPr>
          <w:w w:val="80"/>
          <w:sz w:val="20"/>
        </w:rPr>
        <w:t>elements</w:t>
      </w:r>
      <w:r>
        <w:rPr>
          <w:spacing w:val="-6"/>
          <w:sz w:val="20"/>
        </w:rPr>
        <w:t xml:space="preserve"> </w:t>
      </w:r>
      <w:r>
        <w:rPr>
          <w:w w:val="80"/>
          <w:sz w:val="20"/>
        </w:rPr>
        <w:t>(rebels)</w:t>
      </w:r>
      <w:r>
        <w:rPr>
          <w:spacing w:val="-5"/>
          <w:sz w:val="20"/>
        </w:rPr>
        <w:t xml:space="preserve"> </w:t>
      </w:r>
      <w:r>
        <w:rPr>
          <w:w w:val="80"/>
          <w:sz w:val="20"/>
        </w:rPr>
        <w:t>+</w:t>
      </w:r>
      <w:r>
        <w:rPr>
          <w:spacing w:val="-2"/>
          <w:sz w:val="20"/>
        </w:rPr>
        <w:t xml:space="preserve"> </w:t>
      </w:r>
      <w:r>
        <w:rPr>
          <w:w w:val="80"/>
          <w:sz w:val="20"/>
        </w:rPr>
        <w:t>hiding</w:t>
      </w:r>
      <w:r>
        <w:rPr>
          <w:spacing w:val="-5"/>
          <w:sz w:val="20"/>
        </w:rPr>
        <w:t xml:space="preserve"> </w:t>
      </w:r>
      <w:r>
        <w:rPr>
          <w:w w:val="80"/>
          <w:sz w:val="20"/>
        </w:rPr>
        <w:t>places</w:t>
      </w:r>
      <w:r>
        <w:rPr>
          <w:spacing w:val="-5"/>
          <w:sz w:val="20"/>
        </w:rPr>
        <w:t xml:space="preserve"> </w:t>
      </w:r>
      <w:r>
        <w:rPr>
          <w:w w:val="80"/>
          <w:sz w:val="20"/>
        </w:rPr>
        <w:t>in</w:t>
      </w:r>
      <w:r>
        <w:rPr>
          <w:spacing w:val="-6"/>
          <w:sz w:val="20"/>
        </w:rPr>
        <w:t xml:space="preserve"> </w:t>
      </w:r>
      <w:r>
        <w:rPr>
          <w:w w:val="80"/>
          <w:sz w:val="20"/>
        </w:rPr>
        <w:t>forests</w:t>
      </w:r>
      <w:r>
        <w:rPr>
          <w:spacing w:val="-2"/>
          <w:sz w:val="20"/>
        </w:rPr>
        <w:t xml:space="preserve"> </w:t>
      </w:r>
      <w:r>
        <w:rPr>
          <w:w w:val="80"/>
          <w:sz w:val="20"/>
        </w:rPr>
        <w:t>like</w:t>
      </w:r>
      <w:r>
        <w:rPr>
          <w:spacing w:val="-3"/>
          <w:sz w:val="20"/>
        </w:rPr>
        <w:t xml:space="preserve"> </w:t>
      </w:r>
      <w:r>
        <w:rPr>
          <w:w w:val="80"/>
          <w:sz w:val="20"/>
        </w:rPr>
        <w:t>Semliki</w:t>
      </w:r>
      <w:r>
        <w:rPr>
          <w:spacing w:val="-7"/>
          <w:sz w:val="20"/>
        </w:rPr>
        <w:t xml:space="preserve"> </w:t>
      </w:r>
      <w:r>
        <w:rPr>
          <w:w w:val="80"/>
          <w:sz w:val="20"/>
        </w:rPr>
        <w:t>and</w:t>
      </w:r>
      <w:r>
        <w:rPr>
          <w:spacing w:val="-5"/>
          <w:sz w:val="20"/>
        </w:rPr>
        <w:t xml:space="preserve"> </w:t>
      </w:r>
      <w:r>
        <w:rPr>
          <w:w w:val="80"/>
          <w:sz w:val="20"/>
        </w:rPr>
        <w:t>Mt</w:t>
      </w:r>
      <w:r>
        <w:rPr>
          <w:spacing w:val="-3"/>
          <w:sz w:val="20"/>
        </w:rPr>
        <w:t xml:space="preserve"> </w:t>
      </w:r>
      <w:r>
        <w:rPr>
          <w:w w:val="80"/>
          <w:sz w:val="20"/>
        </w:rPr>
        <w:t>Rwenzori</w:t>
      </w:r>
      <w:r>
        <w:rPr>
          <w:spacing w:val="-6"/>
          <w:sz w:val="20"/>
        </w:rPr>
        <w:t xml:space="preserve"> </w:t>
      </w:r>
      <w:r>
        <w:rPr>
          <w:w w:val="80"/>
          <w:sz w:val="20"/>
        </w:rPr>
        <w:t>forests</w:t>
      </w:r>
      <w:r>
        <w:rPr>
          <w:spacing w:val="-2"/>
          <w:sz w:val="20"/>
        </w:rPr>
        <w:t xml:space="preserve"> </w:t>
      </w:r>
      <w:r>
        <w:rPr>
          <w:w w:val="80"/>
          <w:sz w:val="20"/>
        </w:rPr>
        <w:t>in</w:t>
      </w:r>
      <w:r>
        <w:rPr>
          <w:spacing w:val="-5"/>
          <w:sz w:val="20"/>
        </w:rPr>
        <w:t xml:space="preserve"> </w:t>
      </w:r>
      <w:r>
        <w:rPr>
          <w:w w:val="80"/>
          <w:sz w:val="20"/>
        </w:rPr>
        <w:t>Bundibugyo</w:t>
      </w:r>
      <w:r>
        <w:rPr>
          <w:spacing w:val="-3"/>
          <w:sz w:val="20"/>
        </w:rPr>
        <w:t xml:space="preserve"> </w:t>
      </w:r>
      <w:r>
        <w:rPr>
          <w:w w:val="80"/>
          <w:sz w:val="20"/>
        </w:rPr>
        <w:t>with</w:t>
      </w:r>
      <w:r>
        <w:rPr>
          <w:sz w:val="20"/>
        </w:rPr>
        <w:t xml:space="preserve"> </w:t>
      </w:r>
      <w:r>
        <w:rPr>
          <w:w w:val="80"/>
          <w:sz w:val="20"/>
        </w:rPr>
        <w:t>ADF</w:t>
      </w:r>
      <w:r>
        <w:rPr>
          <w:spacing w:val="-5"/>
          <w:sz w:val="20"/>
        </w:rPr>
        <w:t xml:space="preserve"> </w:t>
      </w:r>
      <w:r>
        <w:rPr>
          <w:w w:val="80"/>
          <w:sz w:val="20"/>
        </w:rPr>
        <w:t>rebels</w:t>
      </w:r>
      <w:r>
        <w:rPr>
          <w:spacing w:val="-6"/>
          <w:sz w:val="20"/>
        </w:rPr>
        <w:t xml:space="preserve"> </w:t>
      </w:r>
      <w:r>
        <w:rPr>
          <w:w w:val="80"/>
          <w:sz w:val="20"/>
        </w:rPr>
        <w:t>+</w:t>
      </w:r>
      <w:r>
        <w:rPr>
          <w:spacing w:val="-5"/>
          <w:sz w:val="20"/>
        </w:rPr>
        <w:t xml:space="preserve"> </w:t>
      </w:r>
      <w:r>
        <w:rPr>
          <w:spacing w:val="-2"/>
          <w:w w:val="80"/>
          <w:sz w:val="20"/>
        </w:rPr>
        <w:t>insecurity</w:t>
      </w:r>
    </w:p>
    <w:p w:rsidR="00E5575B" w:rsidRDefault="00E5575B">
      <w:pPr>
        <w:pStyle w:val="BodyText"/>
        <w:ind w:left="0"/>
      </w:pPr>
    </w:p>
    <w:p w:rsidR="00E5575B" w:rsidRDefault="00D512E5">
      <w:pPr>
        <w:pStyle w:val="Heading1"/>
      </w:pPr>
      <w:r>
        <w:rPr>
          <w:w w:val="80"/>
        </w:rPr>
        <w:t>FORMATION</w:t>
      </w:r>
      <w:r>
        <w:rPr>
          <w:spacing w:val="-6"/>
        </w:rPr>
        <w:t xml:space="preserve"> </w:t>
      </w:r>
      <w:r>
        <w:rPr>
          <w:w w:val="80"/>
        </w:rPr>
        <w:t>OF</w:t>
      </w:r>
      <w:r>
        <w:rPr>
          <w:spacing w:val="-4"/>
        </w:rPr>
        <w:t xml:space="preserve"> </w:t>
      </w:r>
      <w:r>
        <w:rPr>
          <w:w w:val="80"/>
        </w:rPr>
        <w:t>THE</w:t>
      </w:r>
      <w:r>
        <w:rPr>
          <w:spacing w:val="-3"/>
        </w:rPr>
        <w:t xml:space="preserve"> </w:t>
      </w:r>
      <w:r>
        <w:rPr>
          <w:w w:val="80"/>
        </w:rPr>
        <w:t>HORST</w:t>
      </w:r>
      <w:r>
        <w:rPr>
          <w:spacing w:val="-2"/>
        </w:rPr>
        <w:t xml:space="preserve"> </w:t>
      </w:r>
      <w:r>
        <w:rPr>
          <w:w w:val="80"/>
        </w:rPr>
        <w:t>/</w:t>
      </w:r>
      <w:r>
        <w:rPr>
          <w:spacing w:val="-2"/>
        </w:rPr>
        <w:t xml:space="preserve"> </w:t>
      </w:r>
      <w:r>
        <w:rPr>
          <w:w w:val="80"/>
        </w:rPr>
        <w:t>BLOCK</w:t>
      </w:r>
      <w:r>
        <w:rPr>
          <w:spacing w:val="-5"/>
        </w:rPr>
        <w:t xml:space="preserve"> </w:t>
      </w:r>
      <w:r>
        <w:rPr>
          <w:spacing w:val="-2"/>
          <w:w w:val="80"/>
        </w:rPr>
        <w:t>MOUNTAIN</w:t>
      </w:r>
    </w:p>
    <w:p w:rsidR="00E5575B" w:rsidRDefault="00D512E5">
      <w:pPr>
        <w:pStyle w:val="BodyText"/>
        <w:spacing w:before="4"/>
        <w:ind w:left="460"/>
      </w:pPr>
      <w:r>
        <w:rPr>
          <w:w w:val="80"/>
        </w:rPr>
        <w:t>This</w:t>
      </w:r>
      <w:r>
        <w:rPr>
          <w:spacing w:val="-6"/>
        </w:rPr>
        <w:t xml:space="preserve"> </w:t>
      </w:r>
      <w:r>
        <w:rPr>
          <w:w w:val="80"/>
        </w:rPr>
        <w:t>is</w:t>
      </w:r>
      <w:r>
        <w:rPr>
          <w:spacing w:val="-6"/>
        </w:rPr>
        <w:t xml:space="preserve"> </w:t>
      </w:r>
      <w:r>
        <w:rPr>
          <w:w w:val="80"/>
        </w:rPr>
        <w:t>a</w:t>
      </w:r>
      <w:r>
        <w:rPr>
          <w:spacing w:val="-6"/>
        </w:rPr>
        <w:t xml:space="preserve"> </w:t>
      </w:r>
      <w:r>
        <w:rPr>
          <w:w w:val="80"/>
        </w:rPr>
        <w:t>raised</w:t>
      </w:r>
      <w:r>
        <w:rPr>
          <w:spacing w:val="-5"/>
        </w:rPr>
        <w:t xml:space="preserve"> </w:t>
      </w:r>
      <w:r>
        <w:rPr>
          <w:w w:val="80"/>
        </w:rPr>
        <w:t>faulted</w:t>
      </w:r>
      <w:r>
        <w:rPr>
          <w:spacing w:val="-6"/>
        </w:rPr>
        <w:t xml:space="preserve"> </w:t>
      </w:r>
      <w:r>
        <w:rPr>
          <w:w w:val="80"/>
        </w:rPr>
        <w:t>block</w:t>
      </w:r>
      <w:r>
        <w:rPr>
          <w:spacing w:val="-4"/>
        </w:rPr>
        <w:t xml:space="preserve"> </w:t>
      </w:r>
      <w:r>
        <w:rPr>
          <w:w w:val="80"/>
        </w:rPr>
        <w:t>/</w:t>
      </w:r>
      <w:r>
        <w:rPr>
          <w:spacing w:val="-5"/>
        </w:rPr>
        <w:t xml:space="preserve"> </w:t>
      </w:r>
      <w:r>
        <w:rPr>
          <w:w w:val="80"/>
        </w:rPr>
        <w:t>faulted</w:t>
      </w:r>
      <w:r>
        <w:rPr>
          <w:spacing w:val="-6"/>
        </w:rPr>
        <w:t xml:space="preserve"> </w:t>
      </w:r>
      <w:r>
        <w:rPr>
          <w:w w:val="80"/>
        </w:rPr>
        <w:t>upland</w:t>
      </w:r>
      <w:r>
        <w:rPr>
          <w:spacing w:val="-5"/>
        </w:rPr>
        <w:t xml:space="preserve"> </w:t>
      </w:r>
      <w:r>
        <w:rPr>
          <w:w w:val="80"/>
        </w:rPr>
        <w:t>bordered</w:t>
      </w:r>
      <w:r>
        <w:rPr>
          <w:spacing w:val="-5"/>
        </w:rPr>
        <w:t xml:space="preserve"> </w:t>
      </w:r>
      <w:r>
        <w:rPr>
          <w:w w:val="80"/>
        </w:rPr>
        <w:t>by</w:t>
      </w:r>
      <w:r>
        <w:rPr>
          <w:spacing w:val="-6"/>
        </w:rPr>
        <w:t xml:space="preserve"> </w:t>
      </w:r>
      <w:r>
        <w:rPr>
          <w:w w:val="80"/>
        </w:rPr>
        <w:t>fault</w:t>
      </w:r>
      <w:r>
        <w:rPr>
          <w:spacing w:val="-6"/>
        </w:rPr>
        <w:t xml:space="preserve"> </w:t>
      </w:r>
      <w:r>
        <w:rPr>
          <w:w w:val="80"/>
        </w:rPr>
        <w:t>scarps</w:t>
      </w:r>
      <w:r>
        <w:rPr>
          <w:spacing w:val="-6"/>
        </w:rPr>
        <w:t xml:space="preserve"> </w:t>
      </w:r>
      <w:r>
        <w:rPr>
          <w:w w:val="80"/>
        </w:rPr>
        <w:t>on</w:t>
      </w:r>
      <w:r>
        <w:rPr>
          <w:spacing w:val="-5"/>
        </w:rPr>
        <w:t xml:space="preserve"> </w:t>
      </w:r>
      <w:r>
        <w:rPr>
          <w:w w:val="80"/>
        </w:rPr>
        <w:t>two</w:t>
      </w:r>
      <w:r>
        <w:rPr>
          <w:spacing w:val="-6"/>
        </w:rPr>
        <w:t xml:space="preserve"> </w:t>
      </w:r>
      <w:r>
        <w:rPr>
          <w:w w:val="80"/>
        </w:rPr>
        <w:t>or</w:t>
      </w:r>
      <w:r>
        <w:rPr>
          <w:spacing w:val="-5"/>
        </w:rPr>
        <w:t xml:space="preserve"> </w:t>
      </w:r>
      <w:r>
        <w:rPr>
          <w:w w:val="80"/>
        </w:rPr>
        <w:t>more</w:t>
      </w:r>
      <w:r>
        <w:rPr>
          <w:spacing w:val="-5"/>
        </w:rPr>
        <w:t xml:space="preserve"> </w:t>
      </w:r>
      <w:r>
        <w:rPr>
          <w:w w:val="80"/>
        </w:rPr>
        <w:t>sides.</w:t>
      </w:r>
      <w:r>
        <w:rPr>
          <w:spacing w:val="-6"/>
        </w:rPr>
        <w:t xml:space="preserve"> </w:t>
      </w:r>
      <w:r>
        <w:rPr>
          <w:w w:val="80"/>
        </w:rPr>
        <w:t>It’s</w:t>
      </w:r>
      <w:r>
        <w:rPr>
          <w:spacing w:val="-6"/>
        </w:rPr>
        <w:t xml:space="preserve"> </w:t>
      </w:r>
      <w:r>
        <w:rPr>
          <w:w w:val="80"/>
        </w:rPr>
        <w:t>an</w:t>
      </w:r>
      <w:r>
        <w:rPr>
          <w:spacing w:val="-5"/>
        </w:rPr>
        <w:t xml:space="preserve"> </w:t>
      </w:r>
      <w:r>
        <w:rPr>
          <w:w w:val="80"/>
        </w:rPr>
        <w:t>opposite</w:t>
      </w:r>
      <w:r>
        <w:rPr>
          <w:spacing w:val="-6"/>
        </w:rPr>
        <w:t xml:space="preserve"> </w:t>
      </w:r>
      <w:r>
        <w:rPr>
          <w:w w:val="80"/>
        </w:rPr>
        <w:t>of</w:t>
      </w:r>
      <w:r>
        <w:rPr>
          <w:spacing w:val="-6"/>
        </w:rPr>
        <w:t xml:space="preserve"> </w:t>
      </w:r>
      <w:r>
        <w:rPr>
          <w:w w:val="80"/>
        </w:rPr>
        <w:t>a</w:t>
      </w:r>
      <w:r>
        <w:rPr>
          <w:spacing w:val="-6"/>
        </w:rPr>
        <w:t xml:space="preserve"> </w:t>
      </w:r>
      <w:r>
        <w:rPr>
          <w:w w:val="80"/>
        </w:rPr>
        <w:t>rift</w:t>
      </w:r>
      <w:r>
        <w:rPr>
          <w:spacing w:val="-5"/>
        </w:rPr>
        <w:t xml:space="preserve"> </w:t>
      </w:r>
      <w:r>
        <w:rPr>
          <w:spacing w:val="-2"/>
          <w:w w:val="80"/>
        </w:rPr>
        <w:t>valley.</w:t>
      </w:r>
    </w:p>
    <w:p w:rsidR="00E5575B" w:rsidRDefault="00D512E5">
      <w:pPr>
        <w:pStyle w:val="BodyText"/>
        <w:spacing w:before="4"/>
        <w:ind w:left="460"/>
      </w:pPr>
      <w:r>
        <w:rPr>
          <w:w w:val="85"/>
        </w:rPr>
        <w:t>In</w:t>
      </w:r>
      <w:r>
        <w:rPr>
          <w:spacing w:val="-1"/>
          <w:w w:val="85"/>
        </w:rPr>
        <w:t xml:space="preserve"> </w:t>
      </w:r>
      <w:r>
        <w:rPr>
          <w:w w:val="85"/>
        </w:rPr>
        <w:t>Uganda,</w:t>
      </w:r>
      <w:r>
        <w:rPr>
          <w:spacing w:val="-1"/>
          <w:w w:val="85"/>
        </w:rPr>
        <w:t xml:space="preserve"> </w:t>
      </w:r>
      <w:r>
        <w:rPr>
          <w:w w:val="85"/>
        </w:rPr>
        <w:t>the best</w:t>
      </w:r>
      <w:r>
        <w:rPr>
          <w:spacing w:val="-1"/>
          <w:w w:val="85"/>
        </w:rPr>
        <w:t xml:space="preserve"> </w:t>
      </w:r>
      <w:r>
        <w:rPr>
          <w:w w:val="85"/>
        </w:rPr>
        <w:t>example</w:t>
      </w:r>
      <w:r>
        <w:rPr>
          <w:spacing w:val="-1"/>
          <w:w w:val="85"/>
        </w:rPr>
        <w:t xml:space="preserve"> </w:t>
      </w:r>
      <w:r>
        <w:rPr>
          <w:w w:val="85"/>
        </w:rPr>
        <w:t>of a</w:t>
      </w:r>
      <w:r>
        <w:rPr>
          <w:spacing w:val="-1"/>
          <w:w w:val="85"/>
        </w:rPr>
        <w:t xml:space="preserve"> </w:t>
      </w:r>
      <w:r>
        <w:rPr>
          <w:w w:val="85"/>
        </w:rPr>
        <w:t>horst</w:t>
      </w:r>
      <w:r>
        <w:rPr>
          <w:spacing w:val="-1"/>
          <w:w w:val="85"/>
        </w:rPr>
        <w:t xml:space="preserve"> </w:t>
      </w:r>
      <w:r>
        <w:rPr>
          <w:w w:val="85"/>
        </w:rPr>
        <w:t>is</w:t>
      </w:r>
      <w:r>
        <w:rPr>
          <w:spacing w:val="-1"/>
          <w:w w:val="85"/>
        </w:rPr>
        <w:t xml:space="preserve"> </w:t>
      </w:r>
      <w:r>
        <w:rPr>
          <w:w w:val="85"/>
        </w:rPr>
        <w:t>Mt.</w:t>
      </w:r>
      <w:r>
        <w:rPr>
          <w:spacing w:val="-1"/>
          <w:w w:val="85"/>
        </w:rPr>
        <w:t xml:space="preserve"> </w:t>
      </w:r>
      <w:r>
        <w:rPr>
          <w:w w:val="85"/>
        </w:rPr>
        <w:t>Rwenzori found</w:t>
      </w:r>
      <w:r>
        <w:rPr>
          <w:spacing w:val="-1"/>
          <w:w w:val="85"/>
        </w:rPr>
        <w:t xml:space="preserve"> </w:t>
      </w:r>
      <w:r>
        <w:rPr>
          <w:w w:val="85"/>
        </w:rPr>
        <w:t>in Western</w:t>
      </w:r>
      <w:r>
        <w:rPr>
          <w:spacing w:val="-1"/>
          <w:w w:val="85"/>
        </w:rPr>
        <w:t xml:space="preserve"> </w:t>
      </w:r>
      <w:r>
        <w:rPr>
          <w:w w:val="85"/>
        </w:rPr>
        <w:t>Uganda</w:t>
      </w:r>
      <w:r>
        <w:rPr>
          <w:spacing w:val="-1"/>
          <w:w w:val="85"/>
        </w:rPr>
        <w:t xml:space="preserve"> </w:t>
      </w:r>
      <w:r>
        <w:rPr>
          <w:w w:val="85"/>
        </w:rPr>
        <w:t>on</w:t>
      </w:r>
      <w:r>
        <w:rPr>
          <w:spacing w:val="-1"/>
          <w:w w:val="85"/>
        </w:rPr>
        <w:t xml:space="preserve"> </w:t>
      </w:r>
      <w:r>
        <w:rPr>
          <w:w w:val="85"/>
        </w:rPr>
        <w:t>the floor</w:t>
      </w:r>
      <w:r>
        <w:rPr>
          <w:spacing w:val="-1"/>
          <w:w w:val="85"/>
        </w:rPr>
        <w:t xml:space="preserve"> </w:t>
      </w:r>
      <w:r>
        <w:rPr>
          <w:w w:val="85"/>
        </w:rPr>
        <w:t>of</w:t>
      </w:r>
      <w:r>
        <w:rPr>
          <w:spacing w:val="-1"/>
          <w:w w:val="85"/>
        </w:rPr>
        <w:t xml:space="preserve"> </w:t>
      </w:r>
      <w:r>
        <w:rPr>
          <w:w w:val="85"/>
        </w:rPr>
        <w:t>the Western</w:t>
      </w:r>
      <w:r>
        <w:rPr>
          <w:spacing w:val="-1"/>
          <w:w w:val="85"/>
        </w:rPr>
        <w:t xml:space="preserve"> </w:t>
      </w:r>
      <w:r>
        <w:rPr>
          <w:w w:val="85"/>
        </w:rPr>
        <w:t>rift</w:t>
      </w:r>
      <w:r>
        <w:rPr>
          <w:spacing w:val="-1"/>
          <w:w w:val="85"/>
        </w:rPr>
        <w:t xml:space="preserve"> </w:t>
      </w:r>
      <w:r>
        <w:rPr>
          <w:w w:val="85"/>
        </w:rPr>
        <w:t>valley</w:t>
      </w:r>
      <w:r>
        <w:rPr>
          <w:spacing w:val="-1"/>
          <w:w w:val="85"/>
        </w:rPr>
        <w:t xml:space="preserve"> </w:t>
      </w:r>
      <w:r>
        <w:rPr>
          <w:w w:val="85"/>
        </w:rPr>
        <w:t>on</w:t>
      </w:r>
      <w:r>
        <w:rPr>
          <w:spacing w:val="-1"/>
          <w:w w:val="85"/>
        </w:rPr>
        <w:t xml:space="preserve"> </w:t>
      </w:r>
      <w:r>
        <w:rPr>
          <w:w w:val="85"/>
        </w:rPr>
        <w:t>Uganda</w:t>
      </w:r>
      <w:r>
        <w:rPr>
          <w:spacing w:val="-2"/>
        </w:rPr>
        <w:t xml:space="preserve"> </w:t>
      </w:r>
      <w:r>
        <w:rPr>
          <w:w w:val="85"/>
        </w:rPr>
        <w:t>–</w:t>
      </w:r>
      <w:r>
        <w:rPr>
          <w:spacing w:val="-1"/>
          <w:w w:val="85"/>
        </w:rPr>
        <w:t xml:space="preserve"> </w:t>
      </w:r>
      <w:r>
        <w:rPr>
          <w:w w:val="85"/>
        </w:rPr>
        <w:t>DRC</w:t>
      </w:r>
      <w:r>
        <w:rPr>
          <w:spacing w:val="-1"/>
          <w:w w:val="85"/>
        </w:rPr>
        <w:t xml:space="preserve"> </w:t>
      </w:r>
      <w:r>
        <w:rPr>
          <w:w w:val="85"/>
        </w:rPr>
        <w:t>border in Bundibugyo, Kasese and Kabarole districts.</w:t>
      </w:r>
    </w:p>
    <w:p w:rsidR="00E5575B" w:rsidRDefault="00D512E5">
      <w:pPr>
        <w:pStyle w:val="BodyText"/>
        <w:spacing w:before="6"/>
        <w:ind w:left="460"/>
      </w:pPr>
      <w:r>
        <w:rPr>
          <w:w w:val="80"/>
        </w:rPr>
        <w:t>Mt.</w:t>
      </w:r>
      <w:r>
        <w:rPr>
          <w:spacing w:val="-5"/>
        </w:rPr>
        <w:t xml:space="preserve"> </w:t>
      </w:r>
      <w:r>
        <w:rPr>
          <w:w w:val="80"/>
        </w:rPr>
        <w:t>Rwenzori</w:t>
      </w:r>
      <w:r>
        <w:rPr>
          <w:spacing w:val="-5"/>
        </w:rPr>
        <w:t xml:space="preserve"> </w:t>
      </w:r>
      <w:r>
        <w:rPr>
          <w:w w:val="80"/>
        </w:rPr>
        <w:t>is</w:t>
      </w:r>
      <w:r>
        <w:rPr>
          <w:spacing w:val="-5"/>
        </w:rPr>
        <w:t xml:space="preserve"> </w:t>
      </w:r>
      <w:r>
        <w:rPr>
          <w:w w:val="80"/>
        </w:rPr>
        <w:t>4000</w:t>
      </w:r>
      <w:r>
        <w:rPr>
          <w:spacing w:val="-5"/>
        </w:rPr>
        <w:t xml:space="preserve"> </w:t>
      </w:r>
      <w:r>
        <w:rPr>
          <w:w w:val="80"/>
        </w:rPr>
        <w:t>metres</w:t>
      </w:r>
      <w:r>
        <w:rPr>
          <w:spacing w:val="-4"/>
        </w:rPr>
        <w:t xml:space="preserve"> </w:t>
      </w:r>
      <w:r>
        <w:rPr>
          <w:w w:val="80"/>
        </w:rPr>
        <w:t>above</w:t>
      </w:r>
      <w:r>
        <w:rPr>
          <w:spacing w:val="-5"/>
        </w:rPr>
        <w:t xml:space="preserve"> </w:t>
      </w:r>
      <w:r>
        <w:rPr>
          <w:w w:val="80"/>
        </w:rPr>
        <w:t>the</w:t>
      </w:r>
      <w:r>
        <w:rPr>
          <w:spacing w:val="-5"/>
        </w:rPr>
        <w:t xml:space="preserve"> </w:t>
      </w:r>
      <w:r>
        <w:rPr>
          <w:w w:val="80"/>
        </w:rPr>
        <w:t>western</w:t>
      </w:r>
      <w:r>
        <w:rPr>
          <w:spacing w:val="-5"/>
        </w:rPr>
        <w:t xml:space="preserve"> </w:t>
      </w:r>
      <w:r>
        <w:rPr>
          <w:w w:val="80"/>
        </w:rPr>
        <w:t>rift</w:t>
      </w:r>
      <w:r>
        <w:rPr>
          <w:spacing w:val="-5"/>
        </w:rPr>
        <w:t xml:space="preserve"> </w:t>
      </w:r>
      <w:r>
        <w:rPr>
          <w:w w:val="80"/>
        </w:rPr>
        <w:t>valley</w:t>
      </w:r>
      <w:r>
        <w:rPr>
          <w:spacing w:val="-4"/>
        </w:rPr>
        <w:t xml:space="preserve"> </w:t>
      </w:r>
      <w:r>
        <w:rPr>
          <w:w w:val="80"/>
        </w:rPr>
        <w:t>floor</w:t>
      </w:r>
      <w:r>
        <w:rPr>
          <w:spacing w:val="-4"/>
        </w:rPr>
        <w:t xml:space="preserve"> </w:t>
      </w:r>
      <w:r>
        <w:rPr>
          <w:w w:val="80"/>
        </w:rPr>
        <w:t>and</w:t>
      </w:r>
      <w:r>
        <w:rPr>
          <w:spacing w:val="3"/>
        </w:rPr>
        <w:t xml:space="preserve"> </w:t>
      </w:r>
      <w:r>
        <w:rPr>
          <w:w w:val="80"/>
        </w:rPr>
        <w:t>5109</w:t>
      </w:r>
      <w:r>
        <w:rPr>
          <w:spacing w:val="-5"/>
        </w:rPr>
        <w:t xml:space="preserve"> </w:t>
      </w:r>
      <w:r>
        <w:rPr>
          <w:w w:val="80"/>
        </w:rPr>
        <w:t>metres</w:t>
      </w:r>
      <w:r>
        <w:rPr>
          <w:spacing w:val="-5"/>
        </w:rPr>
        <w:t xml:space="preserve"> </w:t>
      </w:r>
      <w:r>
        <w:rPr>
          <w:w w:val="80"/>
        </w:rPr>
        <w:t>above</w:t>
      </w:r>
      <w:r>
        <w:rPr>
          <w:spacing w:val="-5"/>
        </w:rPr>
        <w:t xml:space="preserve"> </w:t>
      </w:r>
      <w:r>
        <w:rPr>
          <w:w w:val="80"/>
        </w:rPr>
        <w:t>the</w:t>
      </w:r>
      <w:r>
        <w:rPr>
          <w:spacing w:val="-5"/>
        </w:rPr>
        <w:t xml:space="preserve"> </w:t>
      </w:r>
      <w:r>
        <w:rPr>
          <w:w w:val="80"/>
        </w:rPr>
        <w:t>sea</w:t>
      </w:r>
      <w:r>
        <w:rPr>
          <w:spacing w:val="-4"/>
        </w:rPr>
        <w:t xml:space="preserve"> </w:t>
      </w:r>
      <w:r>
        <w:rPr>
          <w:w w:val="80"/>
        </w:rPr>
        <w:t>level,</w:t>
      </w:r>
      <w:r>
        <w:rPr>
          <w:spacing w:val="-3"/>
        </w:rPr>
        <w:t xml:space="preserve"> </w:t>
      </w:r>
      <w:r>
        <w:rPr>
          <w:w w:val="80"/>
        </w:rPr>
        <w:t>covering</w:t>
      </w:r>
      <w:r>
        <w:rPr>
          <w:spacing w:val="-5"/>
        </w:rPr>
        <w:t xml:space="preserve"> </w:t>
      </w:r>
      <w:r>
        <w:rPr>
          <w:w w:val="80"/>
        </w:rPr>
        <w:t>a</w:t>
      </w:r>
      <w:r>
        <w:rPr>
          <w:spacing w:val="-5"/>
        </w:rPr>
        <w:t xml:space="preserve"> </w:t>
      </w:r>
      <w:r>
        <w:rPr>
          <w:w w:val="80"/>
        </w:rPr>
        <w:t>wide</w:t>
      </w:r>
      <w:r>
        <w:rPr>
          <w:spacing w:val="-4"/>
        </w:rPr>
        <w:t xml:space="preserve"> </w:t>
      </w:r>
      <w:r>
        <w:rPr>
          <w:w w:val="80"/>
        </w:rPr>
        <w:t>distance</w:t>
      </w:r>
      <w:r>
        <w:rPr>
          <w:spacing w:val="-5"/>
        </w:rPr>
        <w:t xml:space="preserve"> </w:t>
      </w:r>
      <w:r>
        <w:rPr>
          <w:w w:val="80"/>
        </w:rPr>
        <w:t>of</w:t>
      </w:r>
      <w:r>
        <w:rPr>
          <w:spacing w:val="-5"/>
        </w:rPr>
        <w:t xml:space="preserve"> </w:t>
      </w:r>
      <w:r>
        <w:rPr>
          <w:w w:val="80"/>
        </w:rPr>
        <w:t>about</w:t>
      </w:r>
      <w:r>
        <w:rPr>
          <w:spacing w:val="-5"/>
        </w:rPr>
        <w:t xml:space="preserve"> </w:t>
      </w:r>
      <w:r>
        <w:rPr>
          <w:spacing w:val="-2"/>
          <w:w w:val="80"/>
        </w:rPr>
        <w:t>45km.</w:t>
      </w:r>
    </w:p>
    <w:p w:rsidR="00E5575B" w:rsidRDefault="00E5575B">
      <w:pPr>
        <w:pStyle w:val="BodyText"/>
        <w:spacing w:before="5"/>
        <w:ind w:left="0"/>
      </w:pPr>
    </w:p>
    <w:p w:rsidR="00E5575B" w:rsidRDefault="00D512E5">
      <w:pPr>
        <w:pStyle w:val="BodyText"/>
        <w:spacing w:line="244" w:lineRule="auto"/>
        <w:ind w:left="460" w:right="720"/>
        <w:jc w:val="both"/>
      </w:pPr>
      <w:r>
        <w:rPr>
          <w:w w:val="85"/>
        </w:rPr>
        <w:t xml:space="preserve">Several theories were advanced to explain the formation of a horst, among others are; compressional theory, tensional theory, differential up lift, </w:t>
      </w:r>
      <w:r>
        <w:rPr>
          <w:w w:val="90"/>
        </w:rPr>
        <w:t>relative</w:t>
      </w:r>
      <w:r>
        <w:rPr>
          <w:spacing w:val="-8"/>
          <w:w w:val="90"/>
        </w:rPr>
        <w:t xml:space="preserve"> </w:t>
      </w:r>
      <w:r>
        <w:rPr>
          <w:w w:val="90"/>
        </w:rPr>
        <w:t>sinking</w:t>
      </w:r>
      <w:r>
        <w:rPr>
          <w:spacing w:val="-8"/>
          <w:w w:val="90"/>
        </w:rPr>
        <w:t xml:space="preserve"> </w:t>
      </w:r>
      <w:r>
        <w:rPr>
          <w:w w:val="90"/>
        </w:rPr>
        <w:t>and</w:t>
      </w:r>
      <w:r>
        <w:rPr>
          <w:spacing w:val="-8"/>
          <w:w w:val="90"/>
        </w:rPr>
        <w:t xml:space="preserve"> </w:t>
      </w:r>
      <w:r>
        <w:rPr>
          <w:w w:val="90"/>
        </w:rPr>
        <w:t>others.</w:t>
      </w:r>
    </w:p>
    <w:p w:rsidR="00E5575B" w:rsidRDefault="00D512E5">
      <w:pPr>
        <w:pStyle w:val="Heading1"/>
        <w:spacing w:before="224"/>
        <w:jc w:val="both"/>
      </w:pPr>
      <w:r>
        <w:rPr>
          <w:w w:val="80"/>
        </w:rPr>
        <w:t>COMPRESSIONAL</w:t>
      </w:r>
      <w:r>
        <w:rPr>
          <w:spacing w:val="7"/>
        </w:rPr>
        <w:t xml:space="preserve"> </w:t>
      </w:r>
      <w:r>
        <w:rPr>
          <w:spacing w:val="-2"/>
          <w:w w:val="90"/>
        </w:rPr>
        <w:t>THEORY</w:t>
      </w:r>
    </w:p>
    <w:p w:rsidR="00E5575B" w:rsidRDefault="00D512E5">
      <w:pPr>
        <w:pStyle w:val="BodyText"/>
        <w:spacing w:before="4" w:line="242" w:lineRule="auto"/>
        <w:ind w:left="460" w:right="717"/>
        <w:jc w:val="both"/>
      </w:pPr>
      <w:r>
        <w:rPr>
          <w:w w:val="80"/>
        </w:rPr>
        <w:t xml:space="preserve">In this theory, it is believed that geochemical and geophysical reactions as well as radioactivity from the core / mantle beneath the crust generated the </w:t>
      </w:r>
      <w:r>
        <w:rPr>
          <w:w w:val="85"/>
        </w:rPr>
        <w:t xml:space="preserve">intense heat and pressure which made molten rocks to move as convective currents leading to compressional forces that pushed the earth crust </w:t>
      </w:r>
      <w:r>
        <w:rPr>
          <w:w w:val="80"/>
        </w:rPr>
        <w:t>towards each other or</w:t>
      </w:r>
      <w:r>
        <w:t xml:space="preserve"> </w:t>
      </w:r>
      <w:r>
        <w:rPr>
          <w:w w:val="80"/>
        </w:rPr>
        <w:t>in the same direction to cause stress within</w:t>
      </w:r>
      <w:r>
        <w:t xml:space="preserve"> </w:t>
      </w:r>
      <w:r>
        <w:rPr>
          <w:w w:val="80"/>
        </w:rPr>
        <w:t>the</w:t>
      </w:r>
      <w:r>
        <w:t xml:space="preserve"> </w:t>
      </w:r>
      <w:r>
        <w:rPr>
          <w:w w:val="80"/>
        </w:rPr>
        <w:t>crust which led to the formation of reversed fault lines.</w:t>
      </w:r>
    </w:p>
    <w:p w:rsidR="00E5575B" w:rsidRDefault="00D512E5">
      <w:pPr>
        <w:pStyle w:val="BodyText"/>
        <w:spacing w:before="3"/>
        <w:ind w:left="460" w:right="722"/>
        <w:jc w:val="both"/>
      </w:pPr>
      <w:r>
        <w:rPr>
          <w:w w:val="80"/>
        </w:rPr>
        <w:t xml:space="preserve">Due to the continued stress within the crust, the middle block was eventually forced to thrust up / rise up / over ride the outer blocks to stand as a horst </w:t>
      </w:r>
      <w:r>
        <w:rPr>
          <w:spacing w:val="-2"/>
          <w:w w:val="90"/>
        </w:rPr>
        <w:t>leaving</w:t>
      </w:r>
      <w:r>
        <w:rPr>
          <w:spacing w:val="-6"/>
          <w:w w:val="90"/>
        </w:rPr>
        <w:t xml:space="preserve"> </w:t>
      </w:r>
      <w:r>
        <w:rPr>
          <w:spacing w:val="-2"/>
          <w:w w:val="90"/>
        </w:rPr>
        <w:t>the</w:t>
      </w:r>
      <w:r>
        <w:rPr>
          <w:spacing w:val="-6"/>
          <w:w w:val="90"/>
        </w:rPr>
        <w:t xml:space="preserve"> </w:t>
      </w:r>
      <w:r>
        <w:rPr>
          <w:spacing w:val="-2"/>
          <w:w w:val="90"/>
        </w:rPr>
        <w:t>outer</w:t>
      </w:r>
      <w:r>
        <w:rPr>
          <w:spacing w:val="-6"/>
          <w:w w:val="90"/>
        </w:rPr>
        <w:t xml:space="preserve"> </w:t>
      </w:r>
      <w:r>
        <w:rPr>
          <w:spacing w:val="-2"/>
          <w:w w:val="90"/>
        </w:rPr>
        <w:t>blocks</w:t>
      </w:r>
      <w:r>
        <w:rPr>
          <w:spacing w:val="-6"/>
          <w:w w:val="90"/>
        </w:rPr>
        <w:t xml:space="preserve"> </w:t>
      </w:r>
      <w:r>
        <w:rPr>
          <w:spacing w:val="-2"/>
          <w:w w:val="90"/>
        </w:rPr>
        <w:t>stable.</w:t>
      </w:r>
    </w:p>
    <w:p w:rsidR="00E5575B" w:rsidRDefault="00D512E5">
      <w:pPr>
        <w:pStyle w:val="BodyText"/>
        <w:spacing w:before="5" w:line="487" w:lineRule="auto"/>
        <w:ind w:left="460" w:right="5717"/>
      </w:pPr>
      <w:r>
        <w:rPr>
          <w:w w:val="80"/>
        </w:rPr>
        <w:t xml:space="preserve">Later denudational forces modified the fault scarps to form the current Mt. Rwenzori. </w:t>
      </w:r>
      <w:r>
        <w:rPr>
          <w:w w:val="90"/>
        </w:rPr>
        <w:t>Step I</w:t>
      </w:r>
    </w:p>
    <w:p w:rsidR="00E5575B" w:rsidRDefault="00D512E5">
      <w:pPr>
        <w:pStyle w:val="BodyText"/>
        <w:spacing w:line="487" w:lineRule="auto"/>
        <w:ind w:left="460" w:right="11170"/>
        <w:jc w:val="both"/>
      </w:pPr>
      <w:r>
        <w:rPr>
          <w:w w:val="90"/>
        </w:rPr>
        <w:t>5</w:t>
      </w:r>
      <w:r>
        <w:rPr>
          <w:spacing w:val="-8"/>
          <w:w w:val="90"/>
        </w:rPr>
        <w:t xml:space="preserve"> </w:t>
      </w:r>
      <w:r>
        <w:rPr>
          <w:w w:val="90"/>
        </w:rPr>
        <w:t>lines Step</w:t>
      </w:r>
      <w:r>
        <w:rPr>
          <w:spacing w:val="-8"/>
          <w:w w:val="90"/>
        </w:rPr>
        <w:t xml:space="preserve"> </w:t>
      </w:r>
      <w:r>
        <w:rPr>
          <w:w w:val="90"/>
        </w:rPr>
        <w:t xml:space="preserve">II </w:t>
      </w:r>
      <w:r>
        <w:rPr>
          <w:spacing w:val="-6"/>
          <w:w w:val="85"/>
        </w:rPr>
        <w:t>5</w:t>
      </w:r>
      <w:r>
        <w:rPr>
          <w:spacing w:val="-8"/>
        </w:rPr>
        <w:t xml:space="preserve"> </w:t>
      </w:r>
      <w:r>
        <w:rPr>
          <w:spacing w:val="-6"/>
          <w:w w:val="85"/>
        </w:rPr>
        <w:t>Lines</w:t>
      </w:r>
      <w:r>
        <w:rPr>
          <w:spacing w:val="-2"/>
          <w:w w:val="85"/>
        </w:rPr>
        <w:t xml:space="preserve"> Step</w:t>
      </w:r>
      <w:r>
        <w:rPr>
          <w:spacing w:val="-4"/>
          <w:w w:val="85"/>
        </w:rPr>
        <w:t xml:space="preserve"> </w:t>
      </w:r>
      <w:r>
        <w:rPr>
          <w:spacing w:val="-2"/>
          <w:w w:val="85"/>
        </w:rPr>
        <w:t xml:space="preserve">III </w:t>
      </w:r>
      <w:r>
        <w:rPr>
          <w:w w:val="85"/>
        </w:rPr>
        <w:t>7</w:t>
      </w:r>
      <w:r>
        <w:rPr>
          <w:spacing w:val="-5"/>
          <w:w w:val="85"/>
        </w:rPr>
        <w:t xml:space="preserve"> </w:t>
      </w:r>
      <w:r>
        <w:rPr>
          <w:spacing w:val="-6"/>
          <w:w w:val="85"/>
        </w:rPr>
        <w:t>Lines</w:t>
      </w:r>
    </w:p>
    <w:p w:rsidR="00E5575B" w:rsidRDefault="00E5575B">
      <w:pPr>
        <w:spacing w:line="487" w:lineRule="auto"/>
        <w:jc w:val="both"/>
        <w:sectPr w:rsidR="00E5575B">
          <w:pgSz w:w="12240" w:h="15840"/>
          <w:pgMar w:top="900" w:right="0" w:bottom="1100" w:left="80" w:header="704" w:footer="881" w:gutter="0"/>
          <w:cols w:space="720"/>
        </w:sectPr>
      </w:pPr>
    </w:p>
    <w:p w:rsidR="00E5575B" w:rsidRDefault="00E5575B">
      <w:pPr>
        <w:pStyle w:val="BodyText"/>
        <w:spacing w:before="45"/>
        <w:ind w:left="0"/>
      </w:pPr>
    </w:p>
    <w:p w:rsidR="00E5575B" w:rsidRDefault="00D512E5">
      <w:pPr>
        <w:pStyle w:val="Heading1"/>
      </w:pPr>
      <w:r>
        <w:rPr>
          <w:w w:val="80"/>
        </w:rPr>
        <w:t>TENSIONAL</w:t>
      </w:r>
      <w:r>
        <w:rPr>
          <w:spacing w:val="-1"/>
        </w:rPr>
        <w:t xml:space="preserve"> </w:t>
      </w:r>
      <w:r>
        <w:rPr>
          <w:spacing w:val="-2"/>
          <w:w w:val="85"/>
        </w:rPr>
        <w:t>THEORY</w:t>
      </w:r>
    </w:p>
    <w:p w:rsidR="00E5575B" w:rsidRDefault="00D512E5">
      <w:pPr>
        <w:pStyle w:val="BodyText"/>
        <w:spacing w:before="2" w:line="244" w:lineRule="auto"/>
        <w:ind w:left="460" w:right="715"/>
        <w:jc w:val="both"/>
      </w:pPr>
      <w:r>
        <w:rPr>
          <w:w w:val="80"/>
        </w:rPr>
        <w:t xml:space="preserve">In this theory, it is believed that geochemical and geophysical reactions as well as radioactivity from the core / mantle beneath the crust generated the </w:t>
      </w:r>
      <w:r>
        <w:rPr>
          <w:spacing w:val="-2"/>
          <w:w w:val="85"/>
        </w:rPr>
        <w:t>intense heat and pressure which made molten rocks to move as convective currents leading to</w:t>
      </w:r>
      <w:r>
        <w:t xml:space="preserve"> </w:t>
      </w:r>
      <w:r>
        <w:rPr>
          <w:spacing w:val="-2"/>
          <w:w w:val="85"/>
        </w:rPr>
        <w:t>tensional forces that pulled the earth crust in opposite directions [apart] to cause strain</w:t>
      </w:r>
      <w:r>
        <w:rPr>
          <w:spacing w:val="-3"/>
        </w:rPr>
        <w:t xml:space="preserve"> </w:t>
      </w:r>
      <w:r>
        <w:rPr>
          <w:spacing w:val="-2"/>
          <w:w w:val="85"/>
        </w:rPr>
        <w:t>within the crust which led to the development of normal fault lines.</w:t>
      </w:r>
    </w:p>
    <w:p w:rsidR="00E5575B" w:rsidRDefault="00D512E5">
      <w:pPr>
        <w:pStyle w:val="BodyText"/>
        <w:spacing w:line="244" w:lineRule="auto"/>
        <w:ind w:left="460" w:right="721"/>
        <w:jc w:val="both"/>
      </w:pPr>
      <w:r>
        <w:rPr>
          <w:w w:val="85"/>
        </w:rPr>
        <w:t xml:space="preserve">Due to the continued strain within the crust, eventually the outer blocks sunk downwards leaving the middle block standing up as a horst or block </w:t>
      </w:r>
      <w:r>
        <w:rPr>
          <w:spacing w:val="-2"/>
          <w:w w:val="90"/>
        </w:rPr>
        <w:t>mountain.</w:t>
      </w:r>
    </w:p>
    <w:p w:rsidR="00E5575B" w:rsidRDefault="00D512E5">
      <w:pPr>
        <w:pStyle w:val="BodyText"/>
        <w:spacing w:line="489" w:lineRule="auto"/>
        <w:ind w:left="460" w:right="6160"/>
        <w:jc w:val="both"/>
      </w:pPr>
      <w:r>
        <w:rPr>
          <w:w w:val="80"/>
        </w:rPr>
        <w:t xml:space="preserve">Later denudational processes modified it to create the present Mt. Rwenzori. </w:t>
      </w:r>
      <w:r>
        <w:rPr>
          <w:w w:val="90"/>
        </w:rPr>
        <w:t>Step I</w:t>
      </w:r>
    </w:p>
    <w:p w:rsidR="00E5575B" w:rsidRDefault="00D512E5">
      <w:pPr>
        <w:pStyle w:val="BodyText"/>
        <w:spacing w:line="487" w:lineRule="auto"/>
        <w:ind w:left="460" w:right="11170"/>
        <w:jc w:val="both"/>
      </w:pPr>
      <w:r>
        <w:rPr>
          <w:w w:val="90"/>
        </w:rPr>
        <w:t>5</w:t>
      </w:r>
      <w:r>
        <w:rPr>
          <w:spacing w:val="-8"/>
          <w:w w:val="90"/>
        </w:rPr>
        <w:t xml:space="preserve"> </w:t>
      </w:r>
      <w:r>
        <w:rPr>
          <w:w w:val="90"/>
        </w:rPr>
        <w:t>lines Step</w:t>
      </w:r>
      <w:r>
        <w:rPr>
          <w:spacing w:val="-8"/>
          <w:w w:val="90"/>
        </w:rPr>
        <w:t xml:space="preserve"> </w:t>
      </w:r>
      <w:r>
        <w:rPr>
          <w:w w:val="90"/>
        </w:rPr>
        <w:t xml:space="preserve">II </w:t>
      </w:r>
      <w:r>
        <w:rPr>
          <w:spacing w:val="-6"/>
          <w:w w:val="85"/>
        </w:rPr>
        <w:t>5</w:t>
      </w:r>
      <w:r>
        <w:rPr>
          <w:spacing w:val="-8"/>
        </w:rPr>
        <w:t xml:space="preserve"> </w:t>
      </w:r>
      <w:r>
        <w:rPr>
          <w:spacing w:val="-6"/>
          <w:w w:val="85"/>
        </w:rPr>
        <w:t>Lines</w:t>
      </w:r>
      <w:r>
        <w:rPr>
          <w:spacing w:val="-2"/>
          <w:w w:val="85"/>
        </w:rPr>
        <w:t xml:space="preserve"> Step</w:t>
      </w:r>
      <w:r>
        <w:rPr>
          <w:spacing w:val="-4"/>
          <w:w w:val="85"/>
        </w:rPr>
        <w:t xml:space="preserve"> </w:t>
      </w:r>
      <w:r>
        <w:rPr>
          <w:spacing w:val="-2"/>
          <w:w w:val="85"/>
        </w:rPr>
        <w:t xml:space="preserve">III </w:t>
      </w:r>
      <w:r>
        <w:rPr>
          <w:w w:val="85"/>
        </w:rPr>
        <w:t>7</w:t>
      </w:r>
      <w:r>
        <w:rPr>
          <w:spacing w:val="-5"/>
          <w:w w:val="85"/>
        </w:rPr>
        <w:t xml:space="preserve"> </w:t>
      </w:r>
      <w:r>
        <w:rPr>
          <w:spacing w:val="-6"/>
          <w:w w:val="85"/>
        </w:rPr>
        <w:t>Lines</w:t>
      </w:r>
    </w:p>
    <w:p w:rsidR="00E5575B" w:rsidRDefault="00D512E5">
      <w:pPr>
        <w:pStyle w:val="Heading1"/>
        <w:spacing w:line="224" w:lineRule="exact"/>
      </w:pPr>
      <w:r>
        <w:rPr>
          <w:w w:val="80"/>
        </w:rPr>
        <w:t>ECONOMIC</w:t>
      </w:r>
      <w:r>
        <w:rPr>
          <w:spacing w:val="-3"/>
        </w:rPr>
        <w:t xml:space="preserve"> </w:t>
      </w:r>
      <w:r>
        <w:rPr>
          <w:w w:val="80"/>
        </w:rPr>
        <w:t>IMPORTANCE</w:t>
      </w:r>
      <w:r>
        <w:rPr>
          <w:spacing w:val="-5"/>
        </w:rPr>
        <w:t xml:space="preserve"> </w:t>
      </w:r>
      <w:r>
        <w:rPr>
          <w:w w:val="80"/>
        </w:rPr>
        <w:t>OF</w:t>
      </w:r>
      <w:r>
        <w:rPr>
          <w:spacing w:val="2"/>
        </w:rPr>
        <w:t xml:space="preserve"> </w:t>
      </w:r>
      <w:r>
        <w:rPr>
          <w:w w:val="80"/>
        </w:rPr>
        <w:t>MOUNT</w:t>
      </w:r>
      <w:r>
        <w:rPr>
          <w:spacing w:val="-2"/>
        </w:rPr>
        <w:t xml:space="preserve"> </w:t>
      </w:r>
      <w:r>
        <w:rPr>
          <w:w w:val="80"/>
        </w:rPr>
        <w:t>RWENZORI</w:t>
      </w:r>
      <w:r>
        <w:rPr>
          <w:spacing w:val="-3"/>
        </w:rPr>
        <w:t xml:space="preserve"> </w:t>
      </w:r>
      <w:r>
        <w:rPr>
          <w:w w:val="80"/>
        </w:rPr>
        <w:t>TO</w:t>
      </w:r>
      <w:r>
        <w:rPr>
          <w:spacing w:val="1"/>
        </w:rPr>
        <w:t xml:space="preserve"> </w:t>
      </w:r>
      <w:r>
        <w:rPr>
          <w:spacing w:val="-2"/>
          <w:w w:val="80"/>
        </w:rPr>
        <w:t>UGANDA</w:t>
      </w:r>
    </w:p>
    <w:p w:rsidR="00E5575B" w:rsidRDefault="00D512E5">
      <w:pPr>
        <w:pStyle w:val="BodyText"/>
        <w:ind w:left="460" w:right="720"/>
        <w:jc w:val="both"/>
      </w:pPr>
      <w:r>
        <w:rPr>
          <w:w w:val="80"/>
        </w:rPr>
        <w:t>Since</w:t>
      </w:r>
      <w:r>
        <w:t xml:space="preserve"> </w:t>
      </w:r>
      <w:r>
        <w:rPr>
          <w:w w:val="80"/>
        </w:rPr>
        <w:t>Mt</w:t>
      </w:r>
      <w:r>
        <w:t xml:space="preserve"> </w:t>
      </w:r>
      <w:r>
        <w:rPr>
          <w:w w:val="80"/>
        </w:rPr>
        <w:t>Rwenzori</w:t>
      </w:r>
      <w:r>
        <w:t xml:space="preserve"> </w:t>
      </w:r>
      <w:r>
        <w:rPr>
          <w:w w:val="80"/>
        </w:rPr>
        <w:t>has</w:t>
      </w:r>
      <w:r>
        <w:t xml:space="preserve"> </w:t>
      </w:r>
      <w:r>
        <w:rPr>
          <w:w w:val="80"/>
        </w:rPr>
        <w:t>different</w:t>
      </w:r>
      <w:r>
        <w:t xml:space="preserve"> </w:t>
      </w:r>
      <w:r>
        <w:rPr>
          <w:w w:val="80"/>
        </w:rPr>
        <w:t>climatic</w:t>
      </w:r>
      <w:r>
        <w:t xml:space="preserve"> </w:t>
      </w:r>
      <w:r>
        <w:rPr>
          <w:w w:val="80"/>
        </w:rPr>
        <w:t>zones</w:t>
      </w:r>
      <w:r>
        <w:t xml:space="preserve"> </w:t>
      </w:r>
      <w:r>
        <w:rPr>
          <w:w w:val="80"/>
        </w:rPr>
        <w:t>which</w:t>
      </w:r>
      <w:r>
        <w:t xml:space="preserve"> </w:t>
      </w:r>
      <w:r>
        <w:rPr>
          <w:w w:val="80"/>
        </w:rPr>
        <w:t>are</w:t>
      </w:r>
      <w:r>
        <w:t xml:space="preserve"> </w:t>
      </w:r>
      <w:r>
        <w:rPr>
          <w:w w:val="80"/>
        </w:rPr>
        <w:t>influenced</w:t>
      </w:r>
      <w:r>
        <w:t xml:space="preserve"> </w:t>
      </w:r>
      <w:r>
        <w:rPr>
          <w:w w:val="80"/>
        </w:rPr>
        <w:t>by</w:t>
      </w:r>
      <w:r>
        <w:t xml:space="preserve"> </w:t>
      </w:r>
      <w:r>
        <w:rPr>
          <w:w w:val="80"/>
        </w:rPr>
        <w:t>altitude</w:t>
      </w:r>
      <w:r>
        <w:t xml:space="preserve"> </w:t>
      </w:r>
      <w:r>
        <w:rPr>
          <w:w w:val="80"/>
        </w:rPr>
        <w:t>and</w:t>
      </w:r>
      <w:r>
        <w:t xml:space="preserve"> </w:t>
      </w:r>
      <w:r>
        <w:rPr>
          <w:w w:val="80"/>
        </w:rPr>
        <w:t>relief</w:t>
      </w:r>
      <w:r>
        <w:t xml:space="preserve"> </w:t>
      </w:r>
      <w:r>
        <w:rPr>
          <w:w w:val="80"/>
        </w:rPr>
        <w:t>to</w:t>
      </w:r>
      <w:r>
        <w:t xml:space="preserve"> </w:t>
      </w:r>
      <w:r>
        <w:rPr>
          <w:w w:val="80"/>
        </w:rPr>
        <w:t>bring</w:t>
      </w:r>
      <w:r>
        <w:t xml:space="preserve"> </w:t>
      </w:r>
      <w:r>
        <w:rPr>
          <w:w w:val="80"/>
        </w:rPr>
        <w:t>about</w:t>
      </w:r>
      <w:r>
        <w:t xml:space="preserve"> </w:t>
      </w:r>
      <w:r>
        <w:rPr>
          <w:w w:val="80"/>
        </w:rPr>
        <w:t>variations</w:t>
      </w:r>
      <w:r>
        <w:t xml:space="preserve"> </w:t>
      </w:r>
      <w:r>
        <w:rPr>
          <w:w w:val="80"/>
        </w:rPr>
        <w:t>in</w:t>
      </w:r>
      <w:r>
        <w:t xml:space="preserve"> </w:t>
      </w:r>
      <w:r>
        <w:rPr>
          <w:w w:val="80"/>
        </w:rPr>
        <w:t>temperature</w:t>
      </w:r>
      <w:r>
        <w:t xml:space="preserve"> </w:t>
      </w:r>
      <w:r>
        <w:rPr>
          <w:w w:val="80"/>
        </w:rPr>
        <w:t>and</w:t>
      </w:r>
      <w:r>
        <w:t xml:space="preserve"> </w:t>
      </w:r>
      <w:r>
        <w:rPr>
          <w:w w:val="80"/>
        </w:rPr>
        <w:t>amount</w:t>
      </w:r>
      <w:r>
        <w:t xml:space="preserve"> </w:t>
      </w:r>
      <w:r>
        <w:rPr>
          <w:w w:val="80"/>
        </w:rPr>
        <w:t>of</w:t>
      </w:r>
      <w:r>
        <w:t xml:space="preserve"> </w:t>
      </w:r>
      <w:r>
        <w:rPr>
          <w:w w:val="80"/>
        </w:rPr>
        <w:t>rainfall at different heights, the following</w:t>
      </w:r>
      <w:r>
        <w:t xml:space="preserve"> </w:t>
      </w:r>
      <w:r>
        <w:rPr>
          <w:w w:val="80"/>
        </w:rPr>
        <w:t>economic values have been given to rise both positive and negative in Uganda as follows;</w:t>
      </w:r>
    </w:p>
    <w:p w:rsidR="00E5575B" w:rsidRDefault="00D512E5">
      <w:pPr>
        <w:ind w:left="460"/>
        <w:rPr>
          <w:rFonts w:ascii="Arial"/>
          <w:b/>
          <w:sz w:val="20"/>
        </w:rPr>
      </w:pPr>
      <w:r>
        <w:rPr>
          <w:rFonts w:ascii="Arial"/>
          <w:b/>
          <w:spacing w:val="-2"/>
          <w:w w:val="90"/>
          <w:sz w:val="20"/>
          <w:u w:val="single"/>
        </w:rPr>
        <w:t>Positives:</w:t>
      </w:r>
    </w:p>
    <w:p w:rsidR="00E5575B" w:rsidRDefault="00D512E5">
      <w:pPr>
        <w:pStyle w:val="ListParagraph"/>
        <w:numPr>
          <w:ilvl w:val="1"/>
          <w:numId w:val="4"/>
        </w:numPr>
        <w:tabs>
          <w:tab w:val="left" w:pos="1360"/>
        </w:tabs>
        <w:spacing w:before="224" w:line="242" w:lineRule="auto"/>
        <w:ind w:right="718" w:firstLine="0"/>
        <w:rPr>
          <w:sz w:val="20"/>
        </w:rPr>
      </w:pPr>
      <w:r>
        <w:rPr>
          <w:w w:val="85"/>
          <w:sz w:val="20"/>
        </w:rPr>
        <w:t>Mt.</w:t>
      </w:r>
      <w:r>
        <w:rPr>
          <w:spacing w:val="-6"/>
          <w:w w:val="85"/>
          <w:sz w:val="20"/>
        </w:rPr>
        <w:t xml:space="preserve"> </w:t>
      </w:r>
      <w:r>
        <w:rPr>
          <w:w w:val="85"/>
          <w:sz w:val="20"/>
        </w:rPr>
        <w:t>Rwenzori</w:t>
      </w:r>
      <w:r>
        <w:rPr>
          <w:spacing w:val="-5"/>
          <w:w w:val="85"/>
          <w:sz w:val="20"/>
        </w:rPr>
        <w:t xml:space="preserve"> </w:t>
      </w:r>
      <w:r>
        <w:rPr>
          <w:w w:val="85"/>
          <w:sz w:val="20"/>
        </w:rPr>
        <w:t>has</w:t>
      </w:r>
      <w:r>
        <w:rPr>
          <w:spacing w:val="-5"/>
          <w:w w:val="85"/>
          <w:sz w:val="20"/>
        </w:rPr>
        <w:t xml:space="preserve"> </w:t>
      </w:r>
      <w:r>
        <w:rPr>
          <w:w w:val="85"/>
          <w:sz w:val="20"/>
        </w:rPr>
        <w:t>encouraged</w:t>
      </w:r>
      <w:r>
        <w:rPr>
          <w:spacing w:val="-6"/>
          <w:w w:val="85"/>
          <w:sz w:val="20"/>
        </w:rPr>
        <w:t xml:space="preserve"> </w:t>
      </w:r>
      <w:r>
        <w:rPr>
          <w:w w:val="85"/>
          <w:sz w:val="20"/>
        </w:rPr>
        <w:t>seasonal</w:t>
      </w:r>
      <w:r>
        <w:rPr>
          <w:spacing w:val="-5"/>
          <w:w w:val="85"/>
          <w:sz w:val="20"/>
        </w:rPr>
        <w:t xml:space="preserve"> </w:t>
      </w:r>
      <w:r>
        <w:rPr>
          <w:w w:val="85"/>
          <w:sz w:val="20"/>
        </w:rPr>
        <w:t>and</w:t>
      </w:r>
      <w:r>
        <w:rPr>
          <w:spacing w:val="-5"/>
          <w:w w:val="85"/>
          <w:sz w:val="20"/>
        </w:rPr>
        <w:t xml:space="preserve"> </w:t>
      </w:r>
      <w:r>
        <w:rPr>
          <w:w w:val="85"/>
          <w:sz w:val="20"/>
        </w:rPr>
        <w:t>perennial</w:t>
      </w:r>
      <w:r>
        <w:rPr>
          <w:spacing w:val="-6"/>
          <w:w w:val="85"/>
          <w:sz w:val="20"/>
        </w:rPr>
        <w:t xml:space="preserve"> </w:t>
      </w:r>
      <w:r>
        <w:rPr>
          <w:w w:val="85"/>
          <w:sz w:val="20"/>
        </w:rPr>
        <w:t>growing</w:t>
      </w:r>
      <w:r>
        <w:rPr>
          <w:spacing w:val="-5"/>
          <w:w w:val="85"/>
          <w:sz w:val="20"/>
        </w:rPr>
        <w:t xml:space="preserve"> </w:t>
      </w:r>
      <w:r>
        <w:rPr>
          <w:w w:val="85"/>
          <w:sz w:val="20"/>
        </w:rPr>
        <w:t>of</w:t>
      </w:r>
      <w:r>
        <w:rPr>
          <w:spacing w:val="-5"/>
          <w:w w:val="85"/>
          <w:sz w:val="20"/>
        </w:rPr>
        <w:t xml:space="preserve"> </w:t>
      </w:r>
      <w:r>
        <w:rPr>
          <w:w w:val="85"/>
          <w:sz w:val="20"/>
        </w:rPr>
        <w:t>crops</w:t>
      </w:r>
      <w:r>
        <w:rPr>
          <w:spacing w:val="-6"/>
          <w:w w:val="85"/>
          <w:sz w:val="20"/>
        </w:rPr>
        <w:t xml:space="preserve"> </w:t>
      </w:r>
      <w:r>
        <w:rPr>
          <w:w w:val="85"/>
          <w:sz w:val="20"/>
        </w:rPr>
        <w:t>due</w:t>
      </w:r>
      <w:r>
        <w:rPr>
          <w:spacing w:val="-5"/>
          <w:w w:val="85"/>
          <w:sz w:val="20"/>
        </w:rPr>
        <w:t xml:space="preserve"> </w:t>
      </w:r>
      <w:r>
        <w:rPr>
          <w:w w:val="85"/>
          <w:sz w:val="20"/>
        </w:rPr>
        <w:t>to</w:t>
      </w:r>
      <w:r>
        <w:rPr>
          <w:spacing w:val="-5"/>
          <w:w w:val="85"/>
          <w:sz w:val="20"/>
        </w:rPr>
        <w:t xml:space="preserve"> </w:t>
      </w:r>
      <w:r>
        <w:rPr>
          <w:w w:val="85"/>
          <w:sz w:val="20"/>
        </w:rPr>
        <w:t>the</w:t>
      </w:r>
      <w:r>
        <w:rPr>
          <w:spacing w:val="-6"/>
          <w:w w:val="85"/>
          <w:sz w:val="20"/>
        </w:rPr>
        <w:t xml:space="preserve"> </w:t>
      </w:r>
      <w:r>
        <w:rPr>
          <w:w w:val="85"/>
          <w:sz w:val="20"/>
        </w:rPr>
        <w:t>formation</w:t>
      </w:r>
      <w:r>
        <w:rPr>
          <w:spacing w:val="-5"/>
          <w:w w:val="85"/>
          <w:sz w:val="20"/>
        </w:rPr>
        <w:t xml:space="preserve"> </w:t>
      </w:r>
      <w:r>
        <w:rPr>
          <w:w w:val="85"/>
          <w:sz w:val="20"/>
        </w:rPr>
        <w:t>of</w:t>
      </w:r>
      <w:r>
        <w:rPr>
          <w:spacing w:val="-5"/>
          <w:w w:val="85"/>
          <w:sz w:val="20"/>
        </w:rPr>
        <w:t xml:space="preserve"> </w:t>
      </w:r>
      <w:r>
        <w:rPr>
          <w:w w:val="85"/>
          <w:sz w:val="20"/>
        </w:rPr>
        <w:t>orographic</w:t>
      </w:r>
      <w:r>
        <w:rPr>
          <w:spacing w:val="-5"/>
          <w:w w:val="85"/>
          <w:sz w:val="20"/>
        </w:rPr>
        <w:t xml:space="preserve"> </w:t>
      </w:r>
      <w:r>
        <w:rPr>
          <w:w w:val="85"/>
          <w:sz w:val="20"/>
        </w:rPr>
        <w:t>rainfall</w:t>
      </w:r>
      <w:r>
        <w:rPr>
          <w:spacing w:val="-6"/>
          <w:w w:val="85"/>
          <w:sz w:val="20"/>
        </w:rPr>
        <w:t xml:space="preserve"> </w:t>
      </w:r>
      <w:r>
        <w:rPr>
          <w:w w:val="85"/>
          <w:sz w:val="20"/>
        </w:rPr>
        <w:t>and</w:t>
      </w:r>
      <w:r>
        <w:rPr>
          <w:spacing w:val="-5"/>
          <w:w w:val="85"/>
          <w:sz w:val="20"/>
        </w:rPr>
        <w:t xml:space="preserve"> </w:t>
      </w:r>
      <w:r>
        <w:rPr>
          <w:w w:val="85"/>
          <w:sz w:val="20"/>
        </w:rPr>
        <w:t>fertile</w:t>
      </w:r>
      <w:r>
        <w:rPr>
          <w:spacing w:val="-5"/>
          <w:w w:val="85"/>
          <w:sz w:val="20"/>
        </w:rPr>
        <w:t xml:space="preserve"> </w:t>
      </w:r>
      <w:r>
        <w:rPr>
          <w:w w:val="85"/>
          <w:sz w:val="20"/>
        </w:rPr>
        <w:t>alluvial</w:t>
      </w:r>
      <w:r>
        <w:rPr>
          <w:spacing w:val="-6"/>
          <w:w w:val="85"/>
          <w:sz w:val="20"/>
        </w:rPr>
        <w:t xml:space="preserve"> </w:t>
      </w:r>
      <w:r>
        <w:rPr>
          <w:w w:val="85"/>
          <w:sz w:val="20"/>
        </w:rPr>
        <w:t>and moraine soils</w:t>
      </w:r>
      <w:r>
        <w:rPr>
          <w:spacing w:val="-1"/>
          <w:w w:val="85"/>
          <w:sz w:val="20"/>
        </w:rPr>
        <w:t xml:space="preserve"> </w:t>
      </w:r>
      <w:r>
        <w:rPr>
          <w:w w:val="85"/>
          <w:sz w:val="20"/>
        </w:rPr>
        <w:t>in</w:t>
      </w:r>
      <w:r>
        <w:rPr>
          <w:spacing w:val="-1"/>
          <w:w w:val="85"/>
          <w:sz w:val="20"/>
        </w:rPr>
        <w:t xml:space="preserve"> </w:t>
      </w:r>
      <w:r>
        <w:rPr>
          <w:w w:val="85"/>
          <w:sz w:val="20"/>
        </w:rPr>
        <w:t>the areas</w:t>
      </w:r>
      <w:r>
        <w:rPr>
          <w:spacing w:val="-1"/>
          <w:w w:val="85"/>
          <w:sz w:val="20"/>
        </w:rPr>
        <w:t xml:space="preserve"> </w:t>
      </w:r>
      <w:r>
        <w:rPr>
          <w:w w:val="85"/>
          <w:sz w:val="20"/>
        </w:rPr>
        <w:t>of Kabarole and Bundibugyo</w:t>
      </w:r>
      <w:r>
        <w:rPr>
          <w:spacing w:val="-1"/>
          <w:w w:val="85"/>
          <w:sz w:val="20"/>
        </w:rPr>
        <w:t xml:space="preserve"> </w:t>
      </w:r>
      <w:r>
        <w:rPr>
          <w:w w:val="85"/>
          <w:sz w:val="20"/>
        </w:rPr>
        <w:t>which</w:t>
      </w:r>
      <w:r>
        <w:rPr>
          <w:spacing w:val="-1"/>
          <w:w w:val="85"/>
          <w:sz w:val="20"/>
        </w:rPr>
        <w:t xml:space="preserve"> </w:t>
      </w:r>
      <w:r>
        <w:rPr>
          <w:w w:val="85"/>
          <w:sz w:val="20"/>
        </w:rPr>
        <w:t>has</w:t>
      </w:r>
      <w:r>
        <w:rPr>
          <w:spacing w:val="-1"/>
          <w:w w:val="85"/>
          <w:sz w:val="20"/>
        </w:rPr>
        <w:t xml:space="preserve"> </w:t>
      </w:r>
      <w:r>
        <w:rPr>
          <w:w w:val="85"/>
          <w:sz w:val="20"/>
        </w:rPr>
        <w:t>led to increased</w:t>
      </w:r>
      <w:r>
        <w:rPr>
          <w:spacing w:val="-1"/>
          <w:w w:val="85"/>
          <w:sz w:val="20"/>
        </w:rPr>
        <w:t xml:space="preserve"> </w:t>
      </w:r>
      <w:r>
        <w:rPr>
          <w:w w:val="85"/>
          <w:sz w:val="20"/>
        </w:rPr>
        <w:t>food</w:t>
      </w:r>
      <w:r>
        <w:rPr>
          <w:spacing w:val="-1"/>
          <w:w w:val="85"/>
          <w:sz w:val="20"/>
        </w:rPr>
        <w:t xml:space="preserve"> </w:t>
      </w:r>
      <w:r>
        <w:rPr>
          <w:w w:val="85"/>
          <w:sz w:val="20"/>
        </w:rPr>
        <w:t>production like beans,</w:t>
      </w:r>
      <w:r>
        <w:rPr>
          <w:spacing w:val="-1"/>
          <w:w w:val="85"/>
          <w:sz w:val="20"/>
        </w:rPr>
        <w:t xml:space="preserve"> </w:t>
      </w:r>
      <w:r>
        <w:rPr>
          <w:w w:val="85"/>
          <w:sz w:val="20"/>
        </w:rPr>
        <w:t>sweet</w:t>
      </w:r>
      <w:r>
        <w:rPr>
          <w:spacing w:val="-1"/>
          <w:w w:val="85"/>
          <w:sz w:val="20"/>
        </w:rPr>
        <w:t xml:space="preserve"> </w:t>
      </w:r>
      <w:r>
        <w:rPr>
          <w:w w:val="85"/>
          <w:sz w:val="20"/>
        </w:rPr>
        <w:t>potatoes,</w:t>
      </w:r>
      <w:r>
        <w:rPr>
          <w:spacing w:val="-1"/>
          <w:w w:val="85"/>
          <w:sz w:val="20"/>
        </w:rPr>
        <w:t xml:space="preserve"> </w:t>
      </w:r>
      <w:r>
        <w:rPr>
          <w:w w:val="85"/>
          <w:sz w:val="20"/>
        </w:rPr>
        <w:t>cotton,</w:t>
      </w:r>
      <w:r>
        <w:rPr>
          <w:spacing w:val="-1"/>
          <w:w w:val="85"/>
          <w:sz w:val="20"/>
        </w:rPr>
        <w:t xml:space="preserve"> </w:t>
      </w:r>
      <w:r>
        <w:rPr>
          <w:w w:val="85"/>
          <w:sz w:val="20"/>
        </w:rPr>
        <w:t>vegetables, maize,</w:t>
      </w:r>
      <w:r>
        <w:rPr>
          <w:spacing w:val="-4"/>
          <w:w w:val="85"/>
          <w:sz w:val="20"/>
        </w:rPr>
        <w:t xml:space="preserve"> </w:t>
      </w:r>
      <w:r>
        <w:rPr>
          <w:w w:val="85"/>
          <w:sz w:val="20"/>
        </w:rPr>
        <w:t>passion</w:t>
      </w:r>
      <w:r>
        <w:rPr>
          <w:spacing w:val="-4"/>
          <w:w w:val="85"/>
          <w:sz w:val="20"/>
        </w:rPr>
        <w:t xml:space="preserve"> </w:t>
      </w:r>
      <w:r>
        <w:rPr>
          <w:w w:val="85"/>
          <w:sz w:val="20"/>
        </w:rPr>
        <w:t>fruits,</w:t>
      </w:r>
      <w:r>
        <w:rPr>
          <w:spacing w:val="-4"/>
          <w:w w:val="85"/>
          <w:sz w:val="20"/>
        </w:rPr>
        <w:t xml:space="preserve"> </w:t>
      </w:r>
      <w:r>
        <w:rPr>
          <w:w w:val="85"/>
          <w:sz w:val="20"/>
        </w:rPr>
        <w:t>Irish</w:t>
      </w:r>
      <w:r>
        <w:rPr>
          <w:spacing w:val="-4"/>
          <w:w w:val="85"/>
          <w:sz w:val="20"/>
        </w:rPr>
        <w:t xml:space="preserve"> </w:t>
      </w:r>
      <w:r>
        <w:rPr>
          <w:w w:val="85"/>
          <w:sz w:val="20"/>
        </w:rPr>
        <w:t>potatoes,</w:t>
      </w:r>
      <w:r>
        <w:rPr>
          <w:spacing w:val="-4"/>
          <w:w w:val="85"/>
          <w:sz w:val="20"/>
        </w:rPr>
        <w:t xml:space="preserve"> </w:t>
      </w:r>
      <w:r>
        <w:rPr>
          <w:w w:val="85"/>
          <w:sz w:val="20"/>
        </w:rPr>
        <w:t>onions</w:t>
      </w:r>
      <w:r>
        <w:rPr>
          <w:spacing w:val="-4"/>
          <w:w w:val="85"/>
          <w:sz w:val="20"/>
        </w:rPr>
        <w:t xml:space="preserve"> </w:t>
      </w:r>
      <w:r>
        <w:rPr>
          <w:w w:val="85"/>
          <w:sz w:val="20"/>
        </w:rPr>
        <w:t>and</w:t>
      </w:r>
      <w:r>
        <w:rPr>
          <w:spacing w:val="-4"/>
          <w:w w:val="85"/>
          <w:sz w:val="20"/>
        </w:rPr>
        <w:t xml:space="preserve"> </w:t>
      </w:r>
      <w:r>
        <w:rPr>
          <w:w w:val="85"/>
          <w:sz w:val="20"/>
        </w:rPr>
        <w:t>other</w:t>
      </w:r>
      <w:r>
        <w:rPr>
          <w:spacing w:val="-4"/>
          <w:w w:val="85"/>
          <w:sz w:val="20"/>
        </w:rPr>
        <w:t xml:space="preserve"> </w:t>
      </w:r>
      <w:r>
        <w:rPr>
          <w:w w:val="85"/>
          <w:sz w:val="20"/>
        </w:rPr>
        <w:t>cereal</w:t>
      </w:r>
      <w:r>
        <w:rPr>
          <w:spacing w:val="-4"/>
          <w:w w:val="85"/>
          <w:sz w:val="20"/>
        </w:rPr>
        <w:t xml:space="preserve"> </w:t>
      </w:r>
      <w:r>
        <w:rPr>
          <w:w w:val="85"/>
          <w:sz w:val="20"/>
        </w:rPr>
        <w:t>crops.</w:t>
      </w:r>
    </w:p>
    <w:p w:rsidR="00E5575B" w:rsidRDefault="00D512E5">
      <w:pPr>
        <w:pStyle w:val="ListParagraph"/>
        <w:numPr>
          <w:ilvl w:val="1"/>
          <w:numId w:val="4"/>
        </w:numPr>
        <w:tabs>
          <w:tab w:val="left" w:pos="1360"/>
        </w:tabs>
        <w:ind w:right="719" w:firstLine="0"/>
        <w:jc w:val="left"/>
        <w:rPr>
          <w:sz w:val="20"/>
        </w:rPr>
      </w:pPr>
      <w:r>
        <w:rPr>
          <w:w w:val="80"/>
          <w:sz w:val="20"/>
        </w:rPr>
        <w:t>Livestock rearing like sheep, goats, donkeys, cattle, etc in Kasese and Nyabirongo</w:t>
      </w:r>
      <w:r>
        <w:rPr>
          <w:sz w:val="20"/>
        </w:rPr>
        <w:t xml:space="preserve"> </w:t>
      </w:r>
      <w:r>
        <w:rPr>
          <w:w w:val="80"/>
          <w:sz w:val="20"/>
        </w:rPr>
        <w:t>by Basongora and Bagungu pastoralists + good natural</w:t>
      </w:r>
      <w:r>
        <w:rPr>
          <w:spacing w:val="40"/>
          <w:sz w:val="20"/>
        </w:rPr>
        <w:t xml:space="preserve"> </w:t>
      </w:r>
      <w:r>
        <w:rPr>
          <w:w w:val="80"/>
          <w:sz w:val="20"/>
        </w:rPr>
        <w:t>grassland as inexhaustible pasture lands</w:t>
      </w:r>
      <w:r>
        <w:rPr>
          <w:sz w:val="20"/>
        </w:rPr>
        <w:t xml:space="preserve"> </w:t>
      </w:r>
      <w:r>
        <w:rPr>
          <w:w w:val="80"/>
          <w:sz w:val="20"/>
        </w:rPr>
        <w:t>on</w:t>
      </w:r>
      <w:r>
        <w:rPr>
          <w:sz w:val="20"/>
        </w:rPr>
        <w:t xml:space="preserve"> </w:t>
      </w:r>
      <w:r>
        <w:rPr>
          <w:w w:val="80"/>
          <w:sz w:val="20"/>
        </w:rPr>
        <w:t>foothills and</w:t>
      </w:r>
      <w:r>
        <w:rPr>
          <w:sz w:val="20"/>
        </w:rPr>
        <w:t xml:space="preserve"> </w:t>
      </w:r>
      <w:r>
        <w:rPr>
          <w:w w:val="80"/>
          <w:sz w:val="20"/>
        </w:rPr>
        <w:t>flowering</w:t>
      </w:r>
      <w:r>
        <w:rPr>
          <w:sz w:val="20"/>
        </w:rPr>
        <w:t xml:space="preserve"> </w:t>
      </w:r>
      <w:r>
        <w:rPr>
          <w:w w:val="80"/>
          <w:sz w:val="20"/>
        </w:rPr>
        <w:t>plants on</w:t>
      </w:r>
      <w:r>
        <w:rPr>
          <w:sz w:val="20"/>
        </w:rPr>
        <w:t xml:space="preserve"> </w:t>
      </w:r>
      <w:r>
        <w:rPr>
          <w:w w:val="80"/>
          <w:sz w:val="20"/>
        </w:rPr>
        <w:t>moorland</w:t>
      </w:r>
      <w:r>
        <w:rPr>
          <w:sz w:val="20"/>
        </w:rPr>
        <w:t xml:space="preserve"> </w:t>
      </w:r>
      <w:r>
        <w:rPr>
          <w:w w:val="80"/>
          <w:sz w:val="20"/>
        </w:rPr>
        <w:t>and</w:t>
      </w:r>
      <w:r>
        <w:rPr>
          <w:sz w:val="20"/>
        </w:rPr>
        <w:t xml:space="preserve"> </w:t>
      </w:r>
      <w:r>
        <w:rPr>
          <w:w w:val="80"/>
          <w:sz w:val="20"/>
        </w:rPr>
        <w:t>heath</w:t>
      </w:r>
      <w:r>
        <w:rPr>
          <w:sz w:val="20"/>
        </w:rPr>
        <w:t xml:space="preserve"> </w:t>
      </w:r>
      <w:r>
        <w:rPr>
          <w:w w:val="80"/>
          <w:sz w:val="20"/>
        </w:rPr>
        <w:t>zone</w:t>
      </w:r>
      <w:r>
        <w:rPr>
          <w:sz w:val="20"/>
        </w:rPr>
        <w:t xml:space="preserve"> </w:t>
      </w:r>
      <w:r>
        <w:rPr>
          <w:w w:val="80"/>
          <w:sz w:val="20"/>
        </w:rPr>
        <w:t>+</w:t>
      </w:r>
      <w:r>
        <w:rPr>
          <w:sz w:val="20"/>
        </w:rPr>
        <w:t xml:space="preserve"> </w:t>
      </w:r>
      <w:r>
        <w:rPr>
          <w:w w:val="80"/>
          <w:sz w:val="20"/>
        </w:rPr>
        <w:t>production</w:t>
      </w:r>
      <w:r>
        <w:rPr>
          <w:sz w:val="20"/>
        </w:rPr>
        <w:t xml:space="preserve"> </w:t>
      </w:r>
      <w:r>
        <w:rPr>
          <w:w w:val="80"/>
          <w:sz w:val="20"/>
        </w:rPr>
        <w:t>of</w:t>
      </w:r>
      <w:r>
        <w:rPr>
          <w:sz w:val="20"/>
        </w:rPr>
        <w:t xml:space="preserve"> </w:t>
      </w:r>
      <w:r>
        <w:rPr>
          <w:w w:val="80"/>
          <w:sz w:val="20"/>
        </w:rPr>
        <w:t>milk and</w:t>
      </w:r>
      <w:r>
        <w:rPr>
          <w:sz w:val="20"/>
        </w:rPr>
        <w:t xml:space="preserve"> </w:t>
      </w:r>
      <w:r>
        <w:rPr>
          <w:w w:val="80"/>
          <w:sz w:val="20"/>
        </w:rPr>
        <w:t>meat.</w:t>
      </w:r>
    </w:p>
    <w:p w:rsidR="00E5575B" w:rsidRDefault="00D512E5">
      <w:pPr>
        <w:pStyle w:val="ListParagraph"/>
        <w:numPr>
          <w:ilvl w:val="1"/>
          <w:numId w:val="4"/>
        </w:numPr>
        <w:tabs>
          <w:tab w:val="left" w:pos="819"/>
        </w:tabs>
        <w:ind w:right="719" w:firstLine="0"/>
        <w:jc w:val="left"/>
        <w:rPr>
          <w:sz w:val="20"/>
        </w:rPr>
      </w:pPr>
      <w:r>
        <w:rPr>
          <w:w w:val="85"/>
          <w:sz w:val="20"/>
        </w:rPr>
        <w:t>Lumbering</w:t>
      </w:r>
      <w:r>
        <w:rPr>
          <w:spacing w:val="-6"/>
          <w:w w:val="85"/>
          <w:sz w:val="20"/>
        </w:rPr>
        <w:t xml:space="preserve"> </w:t>
      </w:r>
      <w:r>
        <w:rPr>
          <w:w w:val="85"/>
          <w:sz w:val="20"/>
        </w:rPr>
        <w:t>activities</w:t>
      </w:r>
      <w:r>
        <w:rPr>
          <w:spacing w:val="-5"/>
          <w:w w:val="85"/>
          <w:sz w:val="20"/>
        </w:rPr>
        <w:t xml:space="preserve"> </w:t>
      </w:r>
      <w:r>
        <w:rPr>
          <w:w w:val="85"/>
          <w:sz w:val="20"/>
        </w:rPr>
        <w:t>/</w:t>
      </w:r>
      <w:r>
        <w:rPr>
          <w:spacing w:val="-5"/>
          <w:w w:val="85"/>
          <w:sz w:val="20"/>
        </w:rPr>
        <w:t xml:space="preserve"> </w:t>
      </w:r>
      <w:r>
        <w:rPr>
          <w:w w:val="85"/>
          <w:sz w:val="20"/>
        </w:rPr>
        <w:t>forestry</w:t>
      </w:r>
      <w:r>
        <w:rPr>
          <w:spacing w:val="-6"/>
          <w:w w:val="85"/>
          <w:sz w:val="20"/>
        </w:rPr>
        <w:t xml:space="preserve"> </w:t>
      </w:r>
      <w:r>
        <w:rPr>
          <w:w w:val="85"/>
          <w:sz w:val="20"/>
        </w:rPr>
        <w:t>+</w:t>
      </w:r>
      <w:r>
        <w:rPr>
          <w:spacing w:val="-5"/>
          <w:w w:val="85"/>
          <w:sz w:val="20"/>
        </w:rPr>
        <w:t xml:space="preserve"> </w:t>
      </w:r>
      <w:r>
        <w:rPr>
          <w:w w:val="85"/>
          <w:sz w:val="20"/>
        </w:rPr>
        <w:t>growth</w:t>
      </w:r>
      <w:r>
        <w:rPr>
          <w:spacing w:val="-5"/>
          <w:w w:val="85"/>
          <w:sz w:val="20"/>
        </w:rPr>
        <w:t xml:space="preserve"> </w:t>
      </w:r>
      <w:r>
        <w:rPr>
          <w:w w:val="85"/>
          <w:sz w:val="20"/>
        </w:rPr>
        <w:t>of</w:t>
      </w:r>
      <w:r>
        <w:rPr>
          <w:spacing w:val="-6"/>
          <w:w w:val="85"/>
          <w:sz w:val="20"/>
        </w:rPr>
        <w:t xml:space="preserve"> </w:t>
      </w:r>
      <w:r>
        <w:rPr>
          <w:w w:val="85"/>
          <w:sz w:val="20"/>
        </w:rPr>
        <w:t>thick</w:t>
      </w:r>
      <w:r>
        <w:rPr>
          <w:spacing w:val="-5"/>
          <w:w w:val="85"/>
          <w:sz w:val="20"/>
        </w:rPr>
        <w:t xml:space="preserve"> </w:t>
      </w:r>
      <w:r>
        <w:rPr>
          <w:w w:val="85"/>
          <w:sz w:val="20"/>
        </w:rPr>
        <w:t>forests</w:t>
      </w:r>
      <w:r>
        <w:rPr>
          <w:spacing w:val="-5"/>
          <w:w w:val="85"/>
          <w:sz w:val="20"/>
        </w:rPr>
        <w:t xml:space="preserve"> </w:t>
      </w:r>
      <w:r>
        <w:rPr>
          <w:w w:val="85"/>
          <w:sz w:val="20"/>
        </w:rPr>
        <w:t>and</w:t>
      </w:r>
      <w:r>
        <w:rPr>
          <w:spacing w:val="-6"/>
          <w:w w:val="85"/>
          <w:sz w:val="20"/>
        </w:rPr>
        <w:t xml:space="preserve"> </w:t>
      </w:r>
      <w:r>
        <w:rPr>
          <w:w w:val="85"/>
          <w:sz w:val="20"/>
        </w:rPr>
        <w:t>various</w:t>
      </w:r>
      <w:r>
        <w:rPr>
          <w:spacing w:val="-5"/>
          <w:w w:val="85"/>
          <w:sz w:val="20"/>
        </w:rPr>
        <w:t xml:space="preserve"> </w:t>
      </w:r>
      <w:r>
        <w:rPr>
          <w:w w:val="85"/>
          <w:sz w:val="20"/>
        </w:rPr>
        <w:t>tree</w:t>
      </w:r>
      <w:r>
        <w:rPr>
          <w:spacing w:val="-5"/>
          <w:w w:val="85"/>
          <w:sz w:val="20"/>
        </w:rPr>
        <w:t xml:space="preserve"> </w:t>
      </w:r>
      <w:r>
        <w:rPr>
          <w:w w:val="85"/>
          <w:sz w:val="20"/>
        </w:rPr>
        <w:t>species</w:t>
      </w:r>
      <w:r>
        <w:rPr>
          <w:spacing w:val="-6"/>
          <w:w w:val="85"/>
          <w:sz w:val="20"/>
        </w:rPr>
        <w:t xml:space="preserve"> </w:t>
      </w:r>
      <w:r>
        <w:rPr>
          <w:w w:val="85"/>
          <w:sz w:val="20"/>
        </w:rPr>
        <w:t>+</w:t>
      </w:r>
      <w:r>
        <w:rPr>
          <w:spacing w:val="-5"/>
          <w:w w:val="85"/>
          <w:sz w:val="20"/>
        </w:rPr>
        <w:t xml:space="preserve"> </w:t>
      </w:r>
      <w:r>
        <w:rPr>
          <w:w w:val="85"/>
          <w:sz w:val="20"/>
        </w:rPr>
        <w:t>production</w:t>
      </w:r>
      <w:r>
        <w:rPr>
          <w:spacing w:val="-5"/>
          <w:w w:val="85"/>
          <w:sz w:val="20"/>
        </w:rPr>
        <w:t xml:space="preserve"> </w:t>
      </w:r>
      <w:r>
        <w:rPr>
          <w:w w:val="85"/>
          <w:sz w:val="20"/>
        </w:rPr>
        <w:t>of</w:t>
      </w:r>
      <w:r>
        <w:rPr>
          <w:spacing w:val="-5"/>
          <w:w w:val="85"/>
          <w:sz w:val="20"/>
        </w:rPr>
        <w:t xml:space="preserve"> </w:t>
      </w:r>
      <w:r>
        <w:rPr>
          <w:w w:val="85"/>
          <w:sz w:val="20"/>
        </w:rPr>
        <w:t>timber</w:t>
      </w:r>
      <w:r>
        <w:rPr>
          <w:spacing w:val="-6"/>
          <w:w w:val="85"/>
          <w:sz w:val="20"/>
        </w:rPr>
        <w:t xml:space="preserve"> </w:t>
      </w:r>
      <w:r>
        <w:rPr>
          <w:w w:val="85"/>
          <w:sz w:val="20"/>
        </w:rPr>
        <w:t>and</w:t>
      </w:r>
      <w:r>
        <w:rPr>
          <w:spacing w:val="-5"/>
          <w:w w:val="85"/>
          <w:sz w:val="20"/>
        </w:rPr>
        <w:t xml:space="preserve"> </w:t>
      </w:r>
      <w:r>
        <w:rPr>
          <w:w w:val="85"/>
          <w:sz w:val="20"/>
        </w:rPr>
        <w:t>other</w:t>
      </w:r>
      <w:r>
        <w:rPr>
          <w:spacing w:val="-5"/>
          <w:w w:val="85"/>
          <w:sz w:val="20"/>
        </w:rPr>
        <w:t xml:space="preserve"> </w:t>
      </w:r>
      <w:r>
        <w:rPr>
          <w:w w:val="85"/>
          <w:sz w:val="20"/>
        </w:rPr>
        <w:t>furniture</w:t>
      </w:r>
      <w:r>
        <w:rPr>
          <w:spacing w:val="-6"/>
          <w:w w:val="85"/>
          <w:sz w:val="20"/>
        </w:rPr>
        <w:t xml:space="preserve"> </w:t>
      </w:r>
      <w:r>
        <w:rPr>
          <w:w w:val="85"/>
          <w:sz w:val="20"/>
        </w:rPr>
        <w:t>+</w:t>
      </w:r>
      <w:r>
        <w:rPr>
          <w:spacing w:val="-5"/>
          <w:w w:val="85"/>
          <w:sz w:val="20"/>
        </w:rPr>
        <w:t xml:space="preserve"> </w:t>
      </w:r>
      <w:r>
        <w:rPr>
          <w:w w:val="85"/>
          <w:sz w:val="20"/>
        </w:rPr>
        <w:t>Kasese</w:t>
      </w:r>
      <w:r>
        <w:rPr>
          <w:spacing w:val="-5"/>
          <w:w w:val="85"/>
          <w:sz w:val="20"/>
        </w:rPr>
        <w:t xml:space="preserve"> </w:t>
      </w:r>
      <w:r>
        <w:rPr>
          <w:w w:val="85"/>
          <w:sz w:val="20"/>
        </w:rPr>
        <w:t>saw</w:t>
      </w:r>
      <w:r>
        <w:rPr>
          <w:spacing w:val="-6"/>
          <w:w w:val="85"/>
          <w:sz w:val="20"/>
        </w:rPr>
        <w:t xml:space="preserve"> </w:t>
      </w:r>
      <w:r>
        <w:rPr>
          <w:w w:val="85"/>
          <w:sz w:val="20"/>
        </w:rPr>
        <w:t>mills</w:t>
      </w:r>
      <w:r>
        <w:rPr>
          <w:spacing w:val="-5"/>
          <w:w w:val="85"/>
          <w:sz w:val="20"/>
        </w:rPr>
        <w:t xml:space="preserve"> </w:t>
      </w:r>
      <w:r>
        <w:rPr>
          <w:w w:val="85"/>
          <w:sz w:val="20"/>
        </w:rPr>
        <w:t>of the</w:t>
      </w:r>
      <w:r>
        <w:rPr>
          <w:spacing w:val="-6"/>
          <w:w w:val="85"/>
          <w:sz w:val="20"/>
        </w:rPr>
        <w:t xml:space="preserve"> </w:t>
      </w:r>
      <w:r>
        <w:rPr>
          <w:w w:val="85"/>
          <w:sz w:val="20"/>
        </w:rPr>
        <w:t>Bakonjo</w:t>
      </w:r>
      <w:r>
        <w:rPr>
          <w:spacing w:val="-5"/>
          <w:w w:val="85"/>
          <w:sz w:val="20"/>
        </w:rPr>
        <w:t xml:space="preserve"> </w:t>
      </w:r>
      <w:r>
        <w:rPr>
          <w:w w:val="85"/>
          <w:sz w:val="20"/>
        </w:rPr>
        <w:t>and</w:t>
      </w:r>
      <w:r>
        <w:rPr>
          <w:spacing w:val="-5"/>
          <w:w w:val="85"/>
          <w:sz w:val="20"/>
        </w:rPr>
        <w:t xml:space="preserve"> </w:t>
      </w:r>
      <w:r>
        <w:rPr>
          <w:w w:val="85"/>
          <w:sz w:val="20"/>
        </w:rPr>
        <w:t>Bagungu</w:t>
      </w:r>
      <w:r>
        <w:rPr>
          <w:spacing w:val="-6"/>
          <w:w w:val="85"/>
          <w:sz w:val="20"/>
        </w:rPr>
        <w:t xml:space="preserve"> </w:t>
      </w:r>
      <w:r>
        <w:rPr>
          <w:w w:val="85"/>
          <w:sz w:val="20"/>
        </w:rPr>
        <w:t>timber</w:t>
      </w:r>
      <w:r>
        <w:rPr>
          <w:spacing w:val="-5"/>
          <w:w w:val="85"/>
          <w:sz w:val="20"/>
        </w:rPr>
        <w:t xml:space="preserve"> </w:t>
      </w:r>
      <w:r>
        <w:rPr>
          <w:w w:val="85"/>
          <w:sz w:val="20"/>
        </w:rPr>
        <w:t>traders</w:t>
      </w:r>
      <w:r>
        <w:rPr>
          <w:spacing w:val="-5"/>
          <w:w w:val="85"/>
          <w:sz w:val="20"/>
        </w:rPr>
        <w:t xml:space="preserve"> </w:t>
      </w:r>
      <w:r>
        <w:rPr>
          <w:w w:val="85"/>
          <w:sz w:val="20"/>
        </w:rPr>
        <w:t>in</w:t>
      </w:r>
      <w:r>
        <w:rPr>
          <w:spacing w:val="-6"/>
          <w:w w:val="85"/>
          <w:sz w:val="20"/>
        </w:rPr>
        <w:t xml:space="preserve"> </w:t>
      </w:r>
      <w:r>
        <w:rPr>
          <w:w w:val="85"/>
          <w:sz w:val="20"/>
        </w:rPr>
        <w:t>Kasese</w:t>
      </w:r>
      <w:r>
        <w:rPr>
          <w:spacing w:val="-5"/>
          <w:w w:val="85"/>
          <w:sz w:val="20"/>
        </w:rPr>
        <w:t xml:space="preserve"> </w:t>
      </w:r>
      <w:r>
        <w:rPr>
          <w:w w:val="85"/>
          <w:sz w:val="20"/>
        </w:rPr>
        <w:t>depend</w:t>
      </w:r>
      <w:r>
        <w:rPr>
          <w:spacing w:val="-5"/>
          <w:w w:val="85"/>
          <w:sz w:val="20"/>
        </w:rPr>
        <w:t xml:space="preserve"> </w:t>
      </w:r>
      <w:r>
        <w:rPr>
          <w:w w:val="85"/>
          <w:sz w:val="20"/>
        </w:rPr>
        <w:t>on</w:t>
      </w:r>
      <w:r>
        <w:rPr>
          <w:spacing w:val="-6"/>
          <w:w w:val="85"/>
          <w:sz w:val="20"/>
        </w:rPr>
        <w:t xml:space="preserve"> </w:t>
      </w:r>
      <w:r>
        <w:rPr>
          <w:w w:val="85"/>
          <w:sz w:val="20"/>
        </w:rPr>
        <w:t>Rwenzori</w:t>
      </w:r>
      <w:r>
        <w:rPr>
          <w:spacing w:val="-5"/>
          <w:w w:val="85"/>
          <w:sz w:val="20"/>
        </w:rPr>
        <w:t xml:space="preserve"> </w:t>
      </w:r>
      <w:r>
        <w:rPr>
          <w:w w:val="85"/>
          <w:sz w:val="20"/>
        </w:rPr>
        <w:t>forests</w:t>
      </w:r>
    </w:p>
    <w:p w:rsidR="00E5575B" w:rsidRDefault="00D512E5">
      <w:pPr>
        <w:pStyle w:val="ListParagraph"/>
        <w:numPr>
          <w:ilvl w:val="1"/>
          <w:numId w:val="4"/>
        </w:numPr>
        <w:tabs>
          <w:tab w:val="left" w:pos="819"/>
        </w:tabs>
        <w:spacing w:before="1"/>
        <w:ind w:right="717" w:firstLine="0"/>
        <w:jc w:val="left"/>
        <w:rPr>
          <w:sz w:val="20"/>
        </w:rPr>
      </w:pPr>
      <w:r>
        <w:rPr>
          <w:w w:val="85"/>
          <w:sz w:val="20"/>
        </w:rPr>
        <w:t>Collecting of bamboo materials in the bamboo zone on the slopes + for</w:t>
      </w:r>
      <w:r>
        <w:rPr>
          <w:spacing w:val="-1"/>
          <w:w w:val="85"/>
          <w:sz w:val="20"/>
        </w:rPr>
        <w:t xml:space="preserve"> </w:t>
      </w:r>
      <w:r>
        <w:rPr>
          <w:w w:val="85"/>
          <w:sz w:val="20"/>
        </w:rPr>
        <w:t>making houses, fences and other handcraft</w:t>
      </w:r>
      <w:r>
        <w:rPr>
          <w:spacing w:val="-1"/>
          <w:w w:val="85"/>
          <w:sz w:val="20"/>
        </w:rPr>
        <w:t xml:space="preserve"> </w:t>
      </w:r>
      <w:r>
        <w:rPr>
          <w:w w:val="85"/>
          <w:sz w:val="20"/>
        </w:rPr>
        <w:t>materials + especially</w:t>
      </w:r>
      <w:r>
        <w:rPr>
          <w:spacing w:val="-1"/>
          <w:w w:val="85"/>
          <w:sz w:val="20"/>
        </w:rPr>
        <w:t xml:space="preserve"> </w:t>
      </w:r>
      <w:r>
        <w:rPr>
          <w:w w:val="85"/>
          <w:sz w:val="20"/>
        </w:rPr>
        <w:t>the Bakonjo and Bamba people in Kasese.</w:t>
      </w:r>
    </w:p>
    <w:p w:rsidR="00E5575B" w:rsidRDefault="00D512E5">
      <w:pPr>
        <w:pStyle w:val="ListParagraph"/>
        <w:numPr>
          <w:ilvl w:val="0"/>
          <w:numId w:val="5"/>
        </w:numPr>
        <w:tabs>
          <w:tab w:val="left" w:pos="865"/>
        </w:tabs>
        <w:spacing w:before="4"/>
        <w:ind w:right="716" w:firstLine="0"/>
        <w:jc w:val="left"/>
        <w:rPr>
          <w:sz w:val="20"/>
        </w:rPr>
      </w:pPr>
      <w:r>
        <w:rPr>
          <w:w w:val="85"/>
          <w:sz w:val="20"/>
        </w:rPr>
        <w:t>Tourism</w:t>
      </w:r>
      <w:r>
        <w:rPr>
          <w:spacing w:val="40"/>
          <w:sz w:val="20"/>
        </w:rPr>
        <w:t xml:space="preserve"> </w:t>
      </w:r>
      <w:r>
        <w:rPr>
          <w:w w:val="85"/>
          <w:sz w:val="20"/>
        </w:rPr>
        <w:t>+</w:t>
      </w:r>
      <w:r>
        <w:rPr>
          <w:spacing w:val="-1"/>
          <w:sz w:val="20"/>
        </w:rPr>
        <w:t xml:space="preserve"> </w:t>
      </w:r>
      <w:r>
        <w:rPr>
          <w:w w:val="85"/>
          <w:sz w:val="20"/>
        </w:rPr>
        <w:t>beautiful sceneries</w:t>
      </w:r>
      <w:r>
        <w:rPr>
          <w:sz w:val="20"/>
        </w:rPr>
        <w:t xml:space="preserve"> </w:t>
      </w:r>
      <w:r>
        <w:rPr>
          <w:w w:val="85"/>
          <w:sz w:val="20"/>
        </w:rPr>
        <w:t>such as</w:t>
      </w:r>
      <w:r>
        <w:rPr>
          <w:spacing w:val="-1"/>
          <w:sz w:val="20"/>
        </w:rPr>
        <w:t xml:space="preserve"> </w:t>
      </w:r>
      <w:r>
        <w:rPr>
          <w:w w:val="85"/>
          <w:sz w:val="20"/>
        </w:rPr>
        <w:t>the</w:t>
      </w:r>
      <w:r>
        <w:rPr>
          <w:spacing w:val="-1"/>
          <w:sz w:val="20"/>
        </w:rPr>
        <w:t xml:space="preserve"> </w:t>
      </w:r>
      <w:r>
        <w:rPr>
          <w:w w:val="85"/>
          <w:sz w:val="20"/>
        </w:rPr>
        <w:t>snow-capped peaks</w:t>
      </w:r>
      <w:r>
        <w:rPr>
          <w:sz w:val="20"/>
        </w:rPr>
        <w:t xml:space="preserve"> </w:t>
      </w:r>
      <w:r>
        <w:rPr>
          <w:w w:val="85"/>
          <w:sz w:val="20"/>
        </w:rPr>
        <w:t>like Margherita</w:t>
      </w:r>
      <w:r>
        <w:rPr>
          <w:sz w:val="20"/>
        </w:rPr>
        <w:t xml:space="preserve"> </w:t>
      </w:r>
      <w:r>
        <w:rPr>
          <w:w w:val="85"/>
          <w:sz w:val="20"/>
        </w:rPr>
        <w:t>and glacial features</w:t>
      </w:r>
      <w:r>
        <w:rPr>
          <w:spacing w:val="40"/>
          <w:sz w:val="20"/>
        </w:rPr>
        <w:t xml:space="preserve"> </w:t>
      </w:r>
      <w:r>
        <w:rPr>
          <w:w w:val="85"/>
          <w:sz w:val="20"/>
        </w:rPr>
        <w:t>Bujuku</w:t>
      </w:r>
      <w:r>
        <w:rPr>
          <w:sz w:val="20"/>
        </w:rPr>
        <w:t xml:space="preserve"> </w:t>
      </w:r>
      <w:r>
        <w:rPr>
          <w:w w:val="85"/>
          <w:sz w:val="20"/>
        </w:rPr>
        <w:t>waterfalls and Lac</w:t>
      </w:r>
      <w:r>
        <w:rPr>
          <w:sz w:val="20"/>
        </w:rPr>
        <w:t xml:space="preserve"> </w:t>
      </w:r>
      <w:r>
        <w:rPr>
          <w:w w:val="85"/>
          <w:sz w:val="20"/>
        </w:rPr>
        <w:t>Du Speke</w:t>
      </w:r>
      <w:r>
        <w:rPr>
          <w:sz w:val="20"/>
        </w:rPr>
        <w:t xml:space="preserve"> </w:t>
      </w:r>
      <w:r>
        <w:rPr>
          <w:w w:val="85"/>
          <w:sz w:val="20"/>
        </w:rPr>
        <w:t xml:space="preserve">+ </w:t>
      </w:r>
      <w:r>
        <w:rPr>
          <w:w w:val="80"/>
          <w:sz w:val="20"/>
        </w:rPr>
        <w:t>attraction of tourists like Mountain climbers and film makers to bring foreign exchange for infrastructural development.</w:t>
      </w:r>
    </w:p>
    <w:p w:rsidR="00E5575B" w:rsidRDefault="00D512E5">
      <w:pPr>
        <w:pStyle w:val="ListParagraph"/>
        <w:numPr>
          <w:ilvl w:val="0"/>
          <w:numId w:val="5"/>
        </w:numPr>
        <w:tabs>
          <w:tab w:val="left" w:pos="819"/>
        </w:tabs>
        <w:spacing w:before="6"/>
        <w:ind w:right="720" w:firstLine="0"/>
        <w:jc w:val="left"/>
        <w:rPr>
          <w:sz w:val="20"/>
        </w:rPr>
      </w:pPr>
      <w:r>
        <w:rPr>
          <w:w w:val="80"/>
          <w:sz w:val="20"/>
        </w:rPr>
        <w:t>Wild</w:t>
      </w:r>
      <w:r>
        <w:rPr>
          <w:sz w:val="20"/>
        </w:rPr>
        <w:t xml:space="preserve"> </w:t>
      </w:r>
      <w:r>
        <w:rPr>
          <w:w w:val="80"/>
          <w:sz w:val="20"/>
        </w:rPr>
        <w:t>life</w:t>
      </w:r>
      <w:r>
        <w:rPr>
          <w:sz w:val="20"/>
        </w:rPr>
        <w:t xml:space="preserve"> </w:t>
      </w:r>
      <w:r>
        <w:rPr>
          <w:w w:val="80"/>
          <w:sz w:val="20"/>
        </w:rPr>
        <w:t>conservation</w:t>
      </w:r>
      <w:r>
        <w:rPr>
          <w:sz w:val="20"/>
        </w:rPr>
        <w:t xml:space="preserve"> </w:t>
      </w:r>
      <w:r>
        <w:rPr>
          <w:w w:val="80"/>
          <w:sz w:val="20"/>
        </w:rPr>
        <w:t>and</w:t>
      </w:r>
      <w:r>
        <w:rPr>
          <w:sz w:val="20"/>
        </w:rPr>
        <w:t xml:space="preserve"> </w:t>
      </w:r>
      <w:r>
        <w:rPr>
          <w:w w:val="80"/>
          <w:sz w:val="20"/>
        </w:rPr>
        <w:t>preservation</w:t>
      </w:r>
      <w:r>
        <w:rPr>
          <w:sz w:val="20"/>
        </w:rPr>
        <w:t xml:space="preserve"> </w:t>
      </w:r>
      <w:r>
        <w:rPr>
          <w:w w:val="80"/>
          <w:sz w:val="20"/>
        </w:rPr>
        <w:t>+</w:t>
      </w:r>
      <w:r>
        <w:rPr>
          <w:sz w:val="20"/>
        </w:rPr>
        <w:t xml:space="preserve"> </w:t>
      </w:r>
      <w:r>
        <w:rPr>
          <w:w w:val="80"/>
          <w:sz w:val="20"/>
        </w:rPr>
        <w:t>natural</w:t>
      </w:r>
      <w:r>
        <w:rPr>
          <w:sz w:val="20"/>
        </w:rPr>
        <w:t xml:space="preserve"> </w:t>
      </w:r>
      <w:r>
        <w:rPr>
          <w:w w:val="80"/>
          <w:sz w:val="20"/>
        </w:rPr>
        <w:t>homes</w:t>
      </w:r>
      <w:r>
        <w:rPr>
          <w:sz w:val="20"/>
        </w:rPr>
        <w:t xml:space="preserve"> </w:t>
      </w:r>
      <w:r>
        <w:rPr>
          <w:w w:val="80"/>
          <w:sz w:val="20"/>
        </w:rPr>
        <w:t>/</w:t>
      </w:r>
      <w:r>
        <w:rPr>
          <w:sz w:val="20"/>
        </w:rPr>
        <w:t xml:space="preserve"> </w:t>
      </w:r>
      <w:r>
        <w:rPr>
          <w:w w:val="80"/>
          <w:sz w:val="20"/>
        </w:rPr>
        <w:t>habitants</w:t>
      </w:r>
      <w:r>
        <w:rPr>
          <w:sz w:val="20"/>
        </w:rPr>
        <w:t xml:space="preserve"> </w:t>
      </w:r>
      <w:r>
        <w:rPr>
          <w:w w:val="80"/>
          <w:sz w:val="20"/>
        </w:rPr>
        <w:t>in</w:t>
      </w:r>
      <w:r>
        <w:rPr>
          <w:sz w:val="20"/>
        </w:rPr>
        <w:t xml:space="preserve"> </w:t>
      </w:r>
      <w:r>
        <w:rPr>
          <w:w w:val="80"/>
          <w:sz w:val="20"/>
        </w:rPr>
        <w:t>forests</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slopes</w:t>
      </w:r>
      <w:r>
        <w:rPr>
          <w:sz w:val="20"/>
        </w:rPr>
        <w:t xml:space="preserve"> </w:t>
      </w:r>
      <w:r>
        <w:rPr>
          <w:w w:val="80"/>
          <w:sz w:val="20"/>
        </w:rPr>
        <w:t>+</w:t>
      </w:r>
      <w:r>
        <w:rPr>
          <w:sz w:val="20"/>
        </w:rPr>
        <w:t xml:space="preserve"> </w:t>
      </w:r>
      <w:r>
        <w:rPr>
          <w:w w:val="80"/>
          <w:sz w:val="20"/>
        </w:rPr>
        <w:t>eco diversity and</w:t>
      </w:r>
      <w:r>
        <w:rPr>
          <w:sz w:val="20"/>
        </w:rPr>
        <w:t xml:space="preserve"> </w:t>
      </w:r>
      <w:r>
        <w:rPr>
          <w:w w:val="80"/>
          <w:sz w:val="20"/>
        </w:rPr>
        <w:t>ecotourism</w:t>
      </w:r>
      <w:r>
        <w:rPr>
          <w:sz w:val="20"/>
        </w:rPr>
        <w:t xml:space="preserve"> </w:t>
      </w:r>
      <w:r>
        <w:rPr>
          <w:w w:val="80"/>
          <w:sz w:val="20"/>
        </w:rPr>
        <w:t>+</w:t>
      </w:r>
      <w:r>
        <w:rPr>
          <w:sz w:val="20"/>
        </w:rPr>
        <w:t xml:space="preserve"> </w:t>
      </w:r>
      <w:r>
        <w:rPr>
          <w:w w:val="80"/>
          <w:sz w:val="20"/>
        </w:rPr>
        <w:t>Mt.</w:t>
      </w:r>
      <w:r>
        <w:rPr>
          <w:sz w:val="20"/>
        </w:rPr>
        <w:t xml:space="preserve"> </w:t>
      </w:r>
      <w:r>
        <w:rPr>
          <w:w w:val="80"/>
          <w:sz w:val="20"/>
        </w:rPr>
        <w:t>Rwenzori N.P.</w:t>
      </w:r>
      <w:r>
        <w:rPr>
          <w:sz w:val="20"/>
        </w:rPr>
        <w:t xml:space="preserve"> </w:t>
      </w:r>
      <w:r>
        <w:rPr>
          <w:w w:val="80"/>
          <w:sz w:val="20"/>
        </w:rPr>
        <w:t xml:space="preserve">in </w:t>
      </w:r>
      <w:r>
        <w:rPr>
          <w:w w:val="85"/>
          <w:sz w:val="20"/>
        </w:rPr>
        <w:t>Bundibugyo with monkeys and baboons</w:t>
      </w:r>
    </w:p>
    <w:p w:rsidR="00E5575B" w:rsidRDefault="00D512E5">
      <w:pPr>
        <w:pStyle w:val="ListParagraph"/>
        <w:numPr>
          <w:ilvl w:val="0"/>
          <w:numId w:val="5"/>
        </w:numPr>
        <w:tabs>
          <w:tab w:val="left" w:pos="819"/>
        </w:tabs>
        <w:spacing w:before="5" w:line="244" w:lineRule="auto"/>
        <w:ind w:right="715" w:firstLine="0"/>
        <w:jc w:val="left"/>
        <w:rPr>
          <w:sz w:val="20"/>
        </w:rPr>
      </w:pPr>
      <w:r>
        <w:rPr>
          <w:w w:val="80"/>
          <w:sz w:val="20"/>
        </w:rPr>
        <w:t>Mining</w:t>
      </w:r>
      <w:r>
        <w:rPr>
          <w:sz w:val="20"/>
        </w:rPr>
        <w:t xml:space="preserve"> </w:t>
      </w:r>
      <w:r>
        <w:rPr>
          <w:w w:val="80"/>
          <w:sz w:val="20"/>
        </w:rPr>
        <w:t>+</w:t>
      </w:r>
      <w:r>
        <w:rPr>
          <w:sz w:val="20"/>
        </w:rPr>
        <w:t xml:space="preserve"> </w:t>
      </w:r>
      <w:r>
        <w:rPr>
          <w:w w:val="80"/>
          <w:sz w:val="20"/>
        </w:rPr>
        <w:t>valuable</w:t>
      </w:r>
      <w:r>
        <w:rPr>
          <w:sz w:val="20"/>
        </w:rPr>
        <w:t xml:space="preserve"> </w:t>
      </w:r>
      <w:r>
        <w:rPr>
          <w:w w:val="80"/>
          <w:sz w:val="20"/>
        </w:rPr>
        <w:t>minerals</w:t>
      </w:r>
      <w:r>
        <w:rPr>
          <w:sz w:val="20"/>
        </w:rPr>
        <w:t xml:space="preserve"> </w:t>
      </w:r>
      <w:r>
        <w:rPr>
          <w:w w:val="80"/>
          <w:sz w:val="20"/>
        </w:rPr>
        <w:t>such as</w:t>
      </w:r>
      <w:r>
        <w:rPr>
          <w:sz w:val="20"/>
        </w:rPr>
        <w:t xml:space="preserve"> </w:t>
      </w:r>
      <w:r>
        <w:rPr>
          <w:w w:val="80"/>
          <w:sz w:val="20"/>
        </w:rPr>
        <w:t>cobalt</w:t>
      </w:r>
      <w:r>
        <w:rPr>
          <w:sz w:val="20"/>
        </w:rPr>
        <w:t xml:space="preserve"> </w:t>
      </w:r>
      <w:r>
        <w:rPr>
          <w:w w:val="80"/>
          <w:sz w:val="20"/>
        </w:rPr>
        <w:t>and</w:t>
      </w:r>
      <w:r>
        <w:rPr>
          <w:sz w:val="20"/>
        </w:rPr>
        <w:t xml:space="preserve"> </w:t>
      </w:r>
      <w:r>
        <w:rPr>
          <w:w w:val="80"/>
          <w:sz w:val="20"/>
        </w:rPr>
        <w:t>copper</w:t>
      </w:r>
      <w:r>
        <w:rPr>
          <w:sz w:val="20"/>
        </w:rPr>
        <w:t xml:space="preserve"> </w:t>
      </w:r>
      <w:r>
        <w:rPr>
          <w:w w:val="80"/>
          <w:sz w:val="20"/>
        </w:rPr>
        <w:t>deposits at Kilembe</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w:t>
      </w:r>
      <w:r>
        <w:rPr>
          <w:sz w:val="20"/>
        </w:rPr>
        <w:t xml:space="preserve"> </w:t>
      </w:r>
      <w:r>
        <w:rPr>
          <w:w w:val="80"/>
          <w:sz w:val="20"/>
        </w:rPr>
        <w:t>set</w:t>
      </w:r>
      <w:r>
        <w:rPr>
          <w:sz w:val="20"/>
        </w:rPr>
        <w:t xml:space="preserve"> </w:t>
      </w:r>
      <w:r>
        <w:rPr>
          <w:w w:val="80"/>
          <w:sz w:val="20"/>
        </w:rPr>
        <w:t>up</w:t>
      </w:r>
      <w:r>
        <w:rPr>
          <w:sz w:val="20"/>
        </w:rPr>
        <w:t xml:space="preserve"> </w:t>
      </w:r>
      <w:r>
        <w:rPr>
          <w:w w:val="80"/>
          <w:sz w:val="20"/>
        </w:rPr>
        <w:t>of</w:t>
      </w:r>
      <w:r>
        <w:rPr>
          <w:sz w:val="20"/>
        </w:rPr>
        <w:t xml:space="preserve"> </w:t>
      </w:r>
      <w:r>
        <w:rPr>
          <w:w w:val="80"/>
          <w:sz w:val="20"/>
        </w:rPr>
        <w:t>Kasese</w:t>
      </w:r>
      <w:r>
        <w:rPr>
          <w:sz w:val="20"/>
        </w:rPr>
        <w:t xml:space="preserve"> </w:t>
      </w:r>
      <w:r>
        <w:rPr>
          <w:w w:val="80"/>
          <w:sz w:val="20"/>
        </w:rPr>
        <w:t>Cobalt</w:t>
      </w:r>
      <w:r>
        <w:rPr>
          <w:sz w:val="20"/>
        </w:rPr>
        <w:t xml:space="preserve"> </w:t>
      </w:r>
      <w:r>
        <w:rPr>
          <w:w w:val="80"/>
          <w:sz w:val="20"/>
        </w:rPr>
        <w:t>Company</w:t>
      </w:r>
      <w:r>
        <w:rPr>
          <w:sz w:val="20"/>
        </w:rPr>
        <w:t xml:space="preserve"> </w:t>
      </w:r>
      <w:r>
        <w:rPr>
          <w:w w:val="80"/>
          <w:sz w:val="20"/>
        </w:rPr>
        <w:t>and</w:t>
      </w:r>
      <w:r>
        <w:rPr>
          <w:sz w:val="20"/>
        </w:rPr>
        <w:t xml:space="preserve"> </w:t>
      </w:r>
      <w:r>
        <w:rPr>
          <w:w w:val="80"/>
          <w:sz w:val="20"/>
        </w:rPr>
        <w:t>copper</w:t>
      </w:r>
      <w:r>
        <w:rPr>
          <w:sz w:val="20"/>
        </w:rPr>
        <w:t xml:space="preserve"> </w:t>
      </w:r>
      <w:r>
        <w:rPr>
          <w:w w:val="80"/>
          <w:sz w:val="20"/>
        </w:rPr>
        <w:t>smelters</w:t>
      </w:r>
      <w:r>
        <w:rPr>
          <w:sz w:val="20"/>
        </w:rPr>
        <w:t xml:space="preserve"> </w:t>
      </w:r>
      <w:r>
        <w:rPr>
          <w:w w:val="80"/>
          <w:sz w:val="20"/>
        </w:rPr>
        <w:t xml:space="preserve">in </w:t>
      </w:r>
      <w:r>
        <w:rPr>
          <w:spacing w:val="-2"/>
          <w:w w:val="90"/>
          <w:sz w:val="20"/>
        </w:rPr>
        <w:t>Jinja.</w:t>
      </w:r>
    </w:p>
    <w:p w:rsidR="00E5575B" w:rsidRDefault="00D512E5">
      <w:pPr>
        <w:pStyle w:val="ListParagraph"/>
        <w:numPr>
          <w:ilvl w:val="0"/>
          <w:numId w:val="5"/>
        </w:numPr>
        <w:tabs>
          <w:tab w:val="left" w:pos="819"/>
        </w:tabs>
        <w:spacing w:line="244" w:lineRule="auto"/>
        <w:ind w:right="714" w:firstLine="0"/>
        <w:jc w:val="left"/>
        <w:rPr>
          <w:sz w:val="20"/>
        </w:rPr>
      </w:pPr>
      <w:r>
        <w:rPr>
          <w:w w:val="85"/>
          <w:sz w:val="20"/>
        </w:rPr>
        <w:t>Building</w:t>
      </w:r>
      <w:r>
        <w:rPr>
          <w:spacing w:val="16"/>
          <w:sz w:val="20"/>
        </w:rPr>
        <w:t xml:space="preserve"> </w:t>
      </w:r>
      <w:r>
        <w:rPr>
          <w:w w:val="85"/>
          <w:sz w:val="20"/>
        </w:rPr>
        <w:t>and</w:t>
      </w:r>
      <w:r>
        <w:rPr>
          <w:spacing w:val="16"/>
          <w:sz w:val="20"/>
        </w:rPr>
        <w:t xml:space="preserve"> </w:t>
      </w:r>
      <w:r>
        <w:rPr>
          <w:w w:val="85"/>
          <w:sz w:val="20"/>
        </w:rPr>
        <w:t>construction</w:t>
      </w:r>
      <w:r>
        <w:rPr>
          <w:spacing w:val="17"/>
          <w:sz w:val="20"/>
        </w:rPr>
        <w:t xml:space="preserve"> </w:t>
      </w:r>
      <w:r>
        <w:rPr>
          <w:w w:val="85"/>
          <w:sz w:val="20"/>
        </w:rPr>
        <w:t>/</w:t>
      </w:r>
      <w:r>
        <w:rPr>
          <w:spacing w:val="18"/>
          <w:sz w:val="20"/>
        </w:rPr>
        <w:t xml:space="preserve"> </w:t>
      </w:r>
      <w:r>
        <w:rPr>
          <w:w w:val="85"/>
          <w:sz w:val="20"/>
        </w:rPr>
        <w:t>Stone</w:t>
      </w:r>
      <w:r>
        <w:rPr>
          <w:spacing w:val="16"/>
          <w:sz w:val="20"/>
        </w:rPr>
        <w:t xml:space="preserve"> </w:t>
      </w:r>
      <w:r>
        <w:rPr>
          <w:w w:val="85"/>
          <w:sz w:val="20"/>
        </w:rPr>
        <w:t>quarrying</w:t>
      </w:r>
      <w:r>
        <w:rPr>
          <w:spacing w:val="16"/>
          <w:sz w:val="20"/>
        </w:rPr>
        <w:t xml:space="preserve"> </w:t>
      </w:r>
      <w:r>
        <w:rPr>
          <w:w w:val="85"/>
          <w:sz w:val="20"/>
        </w:rPr>
        <w:t>and</w:t>
      </w:r>
      <w:r>
        <w:rPr>
          <w:spacing w:val="16"/>
          <w:sz w:val="20"/>
        </w:rPr>
        <w:t xml:space="preserve"> </w:t>
      </w:r>
      <w:r>
        <w:rPr>
          <w:w w:val="85"/>
          <w:sz w:val="20"/>
        </w:rPr>
        <w:t>boulder</w:t>
      </w:r>
      <w:r>
        <w:rPr>
          <w:spacing w:val="15"/>
          <w:sz w:val="20"/>
        </w:rPr>
        <w:t xml:space="preserve"> </w:t>
      </w:r>
      <w:r>
        <w:rPr>
          <w:w w:val="85"/>
          <w:sz w:val="20"/>
        </w:rPr>
        <w:t>collection</w:t>
      </w:r>
      <w:r>
        <w:rPr>
          <w:spacing w:val="19"/>
          <w:sz w:val="20"/>
        </w:rPr>
        <w:t xml:space="preserve"> </w:t>
      </w:r>
      <w:r>
        <w:rPr>
          <w:w w:val="85"/>
          <w:sz w:val="20"/>
        </w:rPr>
        <w:t>+</w:t>
      </w:r>
      <w:r>
        <w:rPr>
          <w:spacing w:val="17"/>
          <w:sz w:val="20"/>
        </w:rPr>
        <w:t xml:space="preserve"> </w:t>
      </w:r>
      <w:r>
        <w:rPr>
          <w:w w:val="85"/>
          <w:sz w:val="20"/>
        </w:rPr>
        <w:t>beautiful</w:t>
      </w:r>
      <w:r>
        <w:rPr>
          <w:spacing w:val="16"/>
          <w:sz w:val="20"/>
        </w:rPr>
        <w:t xml:space="preserve"> </w:t>
      </w:r>
      <w:r>
        <w:rPr>
          <w:w w:val="85"/>
          <w:sz w:val="20"/>
        </w:rPr>
        <w:t>stones</w:t>
      </w:r>
      <w:r>
        <w:rPr>
          <w:spacing w:val="16"/>
          <w:sz w:val="20"/>
        </w:rPr>
        <w:t xml:space="preserve"> </w:t>
      </w:r>
      <w:r>
        <w:rPr>
          <w:w w:val="85"/>
          <w:sz w:val="20"/>
        </w:rPr>
        <w:t>on</w:t>
      </w:r>
      <w:r>
        <w:rPr>
          <w:spacing w:val="18"/>
          <w:sz w:val="20"/>
        </w:rPr>
        <w:t xml:space="preserve"> </w:t>
      </w:r>
      <w:r>
        <w:rPr>
          <w:w w:val="85"/>
          <w:sz w:val="20"/>
        </w:rPr>
        <w:t>the</w:t>
      </w:r>
      <w:r>
        <w:rPr>
          <w:spacing w:val="15"/>
          <w:sz w:val="20"/>
        </w:rPr>
        <w:t xml:space="preserve"> </w:t>
      </w:r>
      <w:r>
        <w:rPr>
          <w:w w:val="85"/>
          <w:sz w:val="20"/>
        </w:rPr>
        <w:t>foothills</w:t>
      </w:r>
      <w:r>
        <w:rPr>
          <w:spacing w:val="16"/>
          <w:sz w:val="20"/>
        </w:rPr>
        <w:t xml:space="preserve"> </w:t>
      </w:r>
      <w:r>
        <w:rPr>
          <w:w w:val="85"/>
          <w:sz w:val="20"/>
        </w:rPr>
        <w:t>and</w:t>
      </w:r>
      <w:r>
        <w:rPr>
          <w:spacing w:val="18"/>
          <w:sz w:val="20"/>
        </w:rPr>
        <w:t xml:space="preserve"> </w:t>
      </w:r>
      <w:r>
        <w:rPr>
          <w:w w:val="85"/>
          <w:sz w:val="20"/>
        </w:rPr>
        <w:t>boulders</w:t>
      </w:r>
      <w:r>
        <w:rPr>
          <w:spacing w:val="16"/>
          <w:sz w:val="20"/>
        </w:rPr>
        <w:t xml:space="preserve"> </w:t>
      </w:r>
      <w:r>
        <w:rPr>
          <w:w w:val="85"/>
          <w:sz w:val="20"/>
        </w:rPr>
        <w:t>on</w:t>
      </w:r>
      <w:r>
        <w:rPr>
          <w:spacing w:val="18"/>
          <w:sz w:val="20"/>
        </w:rPr>
        <w:t xml:space="preserve"> </w:t>
      </w:r>
      <w:r>
        <w:rPr>
          <w:w w:val="85"/>
          <w:sz w:val="20"/>
        </w:rPr>
        <w:t>the</w:t>
      </w:r>
      <w:r>
        <w:rPr>
          <w:spacing w:val="15"/>
          <w:sz w:val="20"/>
        </w:rPr>
        <w:t xml:space="preserve"> </w:t>
      </w:r>
      <w:r>
        <w:rPr>
          <w:w w:val="85"/>
          <w:sz w:val="20"/>
        </w:rPr>
        <w:t>river</w:t>
      </w:r>
      <w:r>
        <w:rPr>
          <w:spacing w:val="17"/>
          <w:sz w:val="20"/>
        </w:rPr>
        <w:t xml:space="preserve"> </w:t>
      </w:r>
      <w:r>
        <w:rPr>
          <w:w w:val="85"/>
          <w:sz w:val="20"/>
        </w:rPr>
        <w:t>banks</w:t>
      </w:r>
      <w:r>
        <w:rPr>
          <w:spacing w:val="16"/>
          <w:sz w:val="20"/>
        </w:rPr>
        <w:t xml:space="preserve"> </w:t>
      </w:r>
      <w:r>
        <w:rPr>
          <w:w w:val="85"/>
          <w:sz w:val="20"/>
        </w:rPr>
        <w:t xml:space="preserve">of </w:t>
      </w:r>
      <w:r>
        <w:rPr>
          <w:w w:val="80"/>
          <w:sz w:val="20"/>
        </w:rPr>
        <w:t>Nyamwamba in Kasese + improved houses, roads and compound</w:t>
      </w:r>
      <w:r>
        <w:rPr>
          <w:sz w:val="20"/>
        </w:rPr>
        <w:t xml:space="preserve"> </w:t>
      </w:r>
      <w:r>
        <w:rPr>
          <w:w w:val="80"/>
          <w:sz w:val="20"/>
        </w:rPr>
        <w:t>decorations in Kasese, Fort Portal and Kilembe towns.</w:t>
      </w:r>
    </w:p>
    <w:p w:rsidR="00E5575B" w:rsidRDefault="00D512E5">
      <w:pPr>
        <w:pStyle w:val="ListParagraph"/>
        <w:numPr>
          <w:ilvl w:val="0"/>
          <w:numId w:val="5"/>
        </w:numPr>
        <w:tabs>
          <w:tab w:val="left" w:pos="819"/>
        </w:tabs>
        <w:ind w:right="723" w:firstLine="0"/>
        <w:jc w:val="left"/>
        <w:rPr>
          <w:sz w:val="20"/>
        </w:rPr>
      </w:pPr>
      <w:r>
        <w:rPr>
          <w:w w:val="85"/>
          <w:sz w:val="20"/>
        </w:rPr>
        <w:t>Water</w:t>
      </w:r>
      <w:r>
        <w:rPr>
          <w:spacing w:val="-2"/>
          <w:sz w:val="20"/>
        </w:rPr>
        <w:t xml:space="preserve"> </w:t>
      </w:r>
      <w:r>
        <w:rPr>
          <w:w w:val="85"/>
          <w:sz w:val="20"/>
        </w:rPr>
        <w:t>supply +</w:t>
      </w:r>
      <w:r>
        <w:rPr>
          <w:sz w:val="20"/>
        </w:rPr>
        <w:t xml:space="preserve"> </w:t>
      </w:r>
      <w:r>
        <w:rPr>
          <w:w w:val="85"/>
          <w:sz w:val="20"/>
        </w:rPr>
        <w:t>water</w:t>
      </w:r>
      <w:r>
        <w:rPr>
          <w:spacing w:val="-2"/>
          <w:sz w:val="20"/>
        </w:rPr>
        <w:t xml:space="preserve"> </w:t>
      </w:r>
      <w:r>
        <w:rPr>
          <w:w w:val="85"/>
          <w:sz w:val="20"/>
        </w:rPr>
        <w:t>catchment</w:t>
      </w:r>
      <w:r>
        <w:rPr>
          <w:spacing w:val="-1"/>
          <w:sz w:val="20"/>
        </w:rPr>
        <w:t xml:space="preserve"> </w:t>
      </w:r>
      <w:r>
        <w:rPr>
          <w:w w:val="85"/>
          <w:sz w:val="20"/>
        </w:rPr>
        <w:t>areas of</w:t>
      </w:r>
      <w:r>
        <w:rPr>
          <w:sz w:val="20"/>
        </w:rPr>
        <w:t xml:space="preserve"> </w:t>
      </w:r>
      <w:r>
        <w:rPr>
          <w:w w:val="85"/>
          <w:sz w:val="20"/>
        </w:rPr>
        <w:t>rivers from</w:t>
      </w:r>
      <w:r>
        <w:rPr>
          <w:spacing w:val="-2"/>
          <w:sz w:val="20"/>
        </w:rPr>
        <w:t xml:space="preserve"> </w:t>
      </w:r>
      <w:r>
        <w:rPr>
          <w:w w:val="85"/>
          <w:sz w:val="20"/>
        </w:rPr>
        <w:t>glaciers and forests</w:t>
      </w:r>
      <w:r>
        <w:rPr>
          <w:spacing w:val="-2"/>
          <w:sz w:val="20"/>
        </w:rPr>
        <w:t xml:space="preserve"> </w:t>
      </w:r>
      <w:r>
        <w:rPr>
          <w:w w:val="85"/>
          <w:sz w:val="20"/>
        </w:rPr>
        <w:t>+ domestic,</w:t>
      </w:r>
      <w:r>
        <w:rPr>
          <w:spacing w:val="-1"/>
          <w:sz w:val="20"/>
        </w:rPr>
        <w:t xml:space="preserve"> </w:t>
      </w:r>
      <w:r>
        <w:rPr>
          <w:w w:val="85"/>
          <w:sz w:val="20"/>
        </w:rPr>
        <w:t>industrial</w:t>
      </w:r>
      <w:r>
        <w:rPr>
          <w:spacing w:val="-1"/>
          <w:sz w:val="20"/>
        </w:rPr>
        <w:t xml:space="preserve"> </w:t>
      </w:r>
      <w:r>
        <w:rPr>
          <w:w w:val="85"/>
          <w:sz w:val="20"/>
        </w:rPr>
        <w:t>and irrigation purposes + R.</w:t>
      </w:r>
      <w:r>
        <w:rPr>
          <w:spacing w:val="-1"/>
          <w:sz w:val="20"/>
        </w:rPr>
        <w:t xml:space="preserve"> </w:t>
      </w:r>
      <w:r>
        <w:rPr>
          <w:w w:val="85"/>
          <w:sz w:val="20"/>
        </w:rPr>
        <w:t>Nyamwamba in Kasese is used by Mubuku irrigation scheme.</w:t>
      </w:r>
    </w:p>
    <w:p w:rsidR="00E5575B" w:rsidRDefault="00D512E5">
      <w:pPr>
        <w:pStyle w:val="ListParagraph"/>
        <w:numPr>
          <w:ilvl w:val="0"/>
          <w:numId w:val="5"/>
        </w:numPr>
        <w:tabs>
          <w:tab w:val="left" w:pos="819"/>
        </w:tabs>
        <w:spacing w:before="1"/>
        <w:ind w:right="719" w:firstLine="0"/>
        <w:jc w:val="left"/>
        <w:rPr>
          <w:sz w:val="20"/>
        </w:rPr>
      </w:pPr>
      <w:r>
        <w:rPr>
          <w:w w:val="85"/>
          <w:sz w:val="20"/>
        </w:rPr>
        <w:t>Power generation (HEP) + radiating rivers with waterfalls + domestic and industrial use + R. Nyamwamba in Kasese is harnessed</w:t>
      </w:r>
      <w:r>
        <w:rPr>
          <w:sz w:val="20"/>
        </w:rPr>
        <w:t xml:space="preserve"> </w:t>
      </w:r>
      <w:r>
        <w:rPr>
          <w:w w:val="85"/>
          <w:sz w:val="20"/>
        </w:rPr>
        <w:t>at Mubuku power</w:t>
      </w:r>
      <w:r>
        <w:rPr>
          <w:spacing w:val="-4"/>
          <w:w w:val="85"/>
          <w:sz w:val="20"/>
        </w:rPr>
        <w:t xml:space="preserve"> </w:t>
      </w:r>
      <w:r>
        <w:rPr>
          <w:w w:val="85"/>
          <w:sz w:val="20"/>
        </w:rPr>
        <w:t>dam</w:t>
      </w:r>
      <w:r>
        <w:rPr>
          <w:spacing w:val="-4"/>
          <w:w w:val="85"/>
          <w:sz w:val="20"/>
        </w:rPr>
        <w:t xml:space="preserve"> </w:t>
      </w:r>
      <w:r>
        <w:rPr>
          <w:w w:val="85"/>
          <w:sz w:val="20"/>
        </w:rPr>
        <w:t>and</w:t>
      </w:r>
      <w:r>
        <w:rPr>
          <w:spacing w:val="-4"/>
          <w:w w:val="85"/>
          <w:sz w:val="20"/>
        </w:rPr>
        <w:t xml:space="preserve"> </w:t>
      </w:r>
      <w:r>
        <w:rPr>
          <w:w w:val="85"/>
          <w:sz w:val="20"/>
        </w:rPr>
        <w:t>R.</w:t>
      </w:r>
      <w:r>
        <w:rPr>
          <w:spacing w:val="-4"/>
          <w:w w:val="85"/>
          <w:sz w:val="20"/>
        </w:rPr>
        <w:t xml:space="preserve"> </w:t>
      </w:r>
      <w:r>
        <w:rPr>
          <w:w w:val="85"/>
          <w:sz w:val="20"/>
        </w:rPr>
        <w:t>Mpanga</w:t>
      </w:r>
      <w:r>
        <w:rPr>
          <w:spacing w:val="-4"/>
          <w:w w:val="85"/>
          <w:sz w:val="20"/>
        </w:rPr>
        <w:t xml:space="preserve"> </w:t>
      </w:r>
      <w:r>
        <w:rPr>
          <w:w w:val="85"/>
          <w:sz w:val="20"/>
        </w:rPr>
        <w:t>on</w:t>
      </w:r>
      <w:r>
        <w:rPr>
          <w:spacing w:val="-4"/>
          <w:w w:val="85"/>
          <w:sz w:val="20"/>
        </w:rPr>
        <w:t xml:space="preserve"> </w:t>
      </w:r>
      <w:r>
        <w:rPr>
          <w:w w:val="85"/>
          <w:sz w:val="20"/>
        </w:rPr>
        <w:t>Mpanga</w:t>
      </w:r>
      <w:r>
        <w:rPr>
          <w:spacing w:val="-4"/>
          <w:w w:val="85"/>
          <w:sz w:val="20"/>
        </w:rPr>
        <w:t xml:space="preserve"> </w:t>
      </w:r>
      <w:r>
        <w:rPr>
          <w:w w:val="85"/>
          <w:sz w:val="20"/>
        </w:rPr>
        <w:t>power</w:t>
      </w:r>
      <w:r>
        <w:rPr>
          <w:spacing w:val="-3"/>
          <w:w w:val="85"/>
          <w:sz w:val="20"/>
        </w:rPr>
        <w:t xml:space="preserve"> </w:t>
      </w:r>
      <w:r>
        <w:rPr>
          <w:w w:val="85"/>
          <w:sz w:val="20"/>
        </w:rPr>
        <w:t>dam</w:t>
      </w:r>
      <w:r>
        <w:rPr>
          <w:spacing w:val="-4"/>
          <w:w w:val="85"/>
          <w:sz w:val="20"/>
        </w:rPr>
        <w:t xml:space="preserve"> </w:t>
      </w:r>
      <w:r>
        <w:rPr>
          <w:w w:val="85"/>
          <w:sz w:val="20"/>
        </w:rPr>
        <w:t>in</w:t>
      </w:r>
      <w:r>
        <w:rPr>
          <w:spacing w:val="-4"/>
          <w:w w:val="85"/>
          <w:sz w:val="20"/>
        </w:rPr>
        <w:t xml:space="preserve"> </w:t>
      </w:r>
      <w:r>
        <w:rPr>
          <w:w w:val="85"/>
          <w:sz w:val="20"/>
        </w:rPr>
        <w:t>Kamwenge.</w:t>
      </w:r>
    </w:p>
    <w:p w:rsidR="00E5575B" w:rsidRDefault="00D512E5">
      <w:pPr>
        <w:pStyle w:val="ListParagraph"/>
        <w:numPr>
          <w:ilvl w:val="0"/>
          <w:numId w:val="5"/>
        </w:numPr>
        <w:tabs>
          <w:tab w:val="left" w:pos="819"/>
        </w:tabs>
        <w:spacing w:before="6" w:line="244" w:lineRule="auto"/>
        <w:ind w:right="724" w:firstLine="0"/>
        <w:jc w:val="left"/>
        <w:rPr>
          <w:sz w:val="20"/>
        </w:rPr>
      </w:pPr>
      <w:r>
        <w:rPr>
          <w:w w:val="85"/>
          <w:sz w:val="20"/>
        </w:rPr>
        <w:t>Defensive</w:t>
      </w:r>
      <w:r>
        <w:rPr>
          <w:spacing w:val="-3"/>
          <w:w w:val="85"/>
          <w:sz w:val="20"/>
        </w:rPr>
        <w:t xml:space="preserve"> </w:t>
      </w:r>
      <w:r>
        <w:rPr>
          <w:w w:val="85"/>
          <w:sz w:val="20"/>
        </w:rPr>
        <w:t>settlement</w:t>
      </w:r>
      <w:r>
        <w:rPr>
          <w:spacing w:val="-3"/>
          <w:w w:val="85"/>
          <w:sz w:val="20"/>
        </w:rPr>
        <w:t xml:space="preserve"> </w:t>
      </w:r>
      <w:r>
        <w:rPr>
          <w:w w:val="85"/>
          <w:sz w:val="20"/>
        </w:rPr>
        <w:t>by</w:t>
      </w:r>
      <w:r>
        <w:rPr>
          <w:spacing w:val="-2"/>
          <w:w w:val="85"/>
          <w:sz w:val="20"/>
        </w:rPr>
        <w:t xml:space="preserve"> </w:t>
      </w:r>
      <w:r>
        <w:rPr>
          <w:w w:val="85"/>
          <w:sz w:val="20"/>
        </w:rPr>
        <w:t>some</w:t>
      </w:r>
      <w:r>
        <w:rPr>
          <w:spacing w:val="-3"/>
          <w:w w:val="85"/>
          <w:sz w:val="20"/>
        </w:rPr>
        <w:t xml:space="preserve"> </w:t>
      </w:r>
      <w:r>
        <w:rPr>
          <w:w w:val="85"/>
          <w:sz w:val="20"/>
        </w:rPr>
        <w:t>tribes</w:t>
      </w:r>
      <w:r>
        <w:rPr>
          <w:spacing w:val="-3"/>
          <w:w w:val="85"/>
          <w:sz w:val="20"/>
        </w:rPr>
        <w:t xml:space="preserve"> </w:t>
      </w:r>
      <w:r>
        <w:rPr>
          <w:w w:val="85"/>
          <w:sz w:val="20"/>
        </w:rPr>
        <w:t>like Bakonjo</w:t>
      </w:r>
      <w:r>
        <w:rPr>
          <w:spacing w:val="-3"/>
          <w:w w:val="85"/>
          <w:sz w:val="20"/>
        </w:rPr>
        <w:t xml:space="preserve"> </w:t>
      </w:r>
      <w:r>
        <w:rPr>
          <w:w w:val="85"/>
          <w:sz w:val="20"/>
        </w:rPr>
        <w:t>and</w:t>
      </w:r>
      <w:r>
        <w:rPr>
          <w:spacing w:val="-1"/>
          <w:w w:val="85"/>
          <w:sz w:val="20"/>
        </w:rPr>
        <w:t xml:space="preserve"> </w:t>
      </w:r>
      <w:r>
        <w:rPr>
          <w:w w:val="85"/>
          <w:sz w:val="20"/>
        </w:rPr>
        <w:t>Bamba</w:t>
      </w:r>
      <w:r>
        <w:rPr>
          <w:spacing w:val="-3"/>
          <w:w w:val="85"/>
          <w:sz w:val="20"/>
        </w:rPr>
        <w:t xml:space="preserve"> </w:t>
      </w:r>
      <w:r>
        <w:rPr>
          <w:w w:val="85"/>
          <w:sz w:val="20"/>
        </w:rPr>
        <w:t>people</w:t>
      </w:r>
      <w:r>
        <w:rPr>
          <w:spacing w:val="-2"/>
          <w:w w:val="85"/>
          <w:sz w:val="20"/>
        </w:rPr>
        <w:t xml:space="preserve"> </w:t>
      </w:r>
      <w:r>
        <w:rPr>
          <w:w w:val="85"/>
          <w:sz w:val="20"/>
        </w:rPr>
        <w:t>in</w:t>
      </w:r>
      <w:r>
        <w:rPr>
          <w:spacing w:val="-3"/>
          <w:w w:val="85"/>
          <w:sz w:val="20"/>
        </w:rPr>
        <w:t xml:space="preserve"> </w:t>
      </w:r>
      <w:r>
        <w:rPr>
          <w:w w:val="85"/>
          <w:sz w:val="20"/>
        </w:rPr>
        <w:t>Kasese</w:t>
      </w:r>
      <w:r>
        <w:rPr>
          <w:spacing w:val="-3"/>
          <w:w w:val="85"/>
          <w:sz w:val="20"/>
        </w:rPr>
        <w:t xml:space="preserve"> </w:t>
      </w:r>
      <w:r>
        <w:rPr>
          <w:w w:val="85"/>
          <w:sz w:val="20"/>
        </w:rPr>
        <w:t>and</w:t>
      </w:r>
      <w:r>
        <w:rPr>
          <w:spacing w:val="-1"/>
          <w:w w:val="85"/>
          <w:sz w:val="20"/>
        </w:rPr>
        <w:t xml:space="preserve"> </w:t>
      </w:r>
      <w:r>
        <w:rPr>
          <w:w w:val="85"/>
          <w:sz w:val="20"/>
        </w:rPr>
        <w:t>Bundibugyo +</w:t>
      </w:r>
      <w:r>
        <w:rPr>
          <w:spacing w:val="-3"/>
          <w:w w:val="85"/>
          <w:sz w:val="20"/>
        </w:rPr>
        <w:t xml:space="preserve"> </w:t>
      </w:r>
      <w:r>
        <w:rPr>
          <w:w w:val="85"/>
          <w:sz w:val="20"/>
        </w:rPr>
        <w:t>safe</w:t>
      </w:r>
      <w:r>
        <w:rPr>
          <w:spacing w:val="-3"/>
          <w:w w:val="85"/>
          <w:sz w:val="20"/>
        </w:rPr>
        <w:t xml:space="preserve"> </w:t>
      </w:r>
      <w:r>
        <w:rPr>
          <w:w w:val="85"/>
          <w:sz w:val="20"/>
        </w:rPr>
        <w:t>hiding</w:t>
      </w:r>
      <w:r>
        <w:rPr>
          <w:spacing w:val="-3"/>
          <w:w w:val="85"/>
          <w:sz w:val="20"/>
        </w:rPr>
        <w:t xml:space="preserve"> </w:t>
      </w:r>
      <w:r>
        <w:rPr>
          <w:w w:val="85"/>
          <w:sz w:val="20"/>
        </w:rPr>
        <w:t>places</w:t>
      </w:r>
      <w:r>
        <w:rPr>
          <w:spacing w:val="-3"/>
          <w:w w:val="85"/>
          <w:sz w:val="20"/>
        </w:rPr>
        <w:t xml:space="preserve"> </w:t>
      </w:r>
      <w:r>
        <w:rPr>
          <w:w w:val="85"/>
          <w:sz w:val="20"/>
        </w:rPr>
        <w:t>+</w:t>
      </w:r>
      <w:r>
        <w:rPr>
          <w:spacing w:val="-3"/>
          <w:w w:val="85"/>
          <w:sz w:val="20"/>
        </w:rPr>
        <w:t xml:space="preserve"> </w:t>
      </w:r>
      <w:r>
        <w:rPr>
          <w:w w:val="85"/>
          <w:sz w:val="20"/>
        </w:rPr>
        <w:t>best</w:t>
      </w:r>
      <w:r>
        <w:rPr>
          <w:spacing w:val="-1"/>
          <w:w w:val="85"/>
          <w:sz w:val="20"/>
        </w:rPr>
        <w:t xml:space="preserve"> </w:t>
      </w:r>
      <w:r>
        <w:rPr>
          <w:w w:val="85"/>
          <w:sz w:val="20"/>
        </w:rPr>
        <w:t>human</w:t>
      </w:r>
      <w:r>
        <w:rPr>
          <w:spacing w:val="-3"/>
          <w:w w:val="85"/>
          <w:sz w:val="20"/>
        </w:rPr>
        <w:t xml:space="preserve"> </w:t>
      </w:r>
      <w:r>
        <w:rPr>
          <w:w w:val="85"/>
          <w:sz w:val="20"/>
        </w:rPr>
        <w:t>survival</w:t>
      </w:r>
      <w:r>
        <w:rPr>
          <w:spacing w:val="32"/>
          <w:sz w:val="20"/>
        </w:rPr>
        <w:t xml:space="preserve"> </w:t>
      </w:r>
      <w:r>
        <w:rPr>
          <w:w w:val="85"/>
          <w:sz w:val="20"/>
        </w:rPr>
        <w:t>/ reduced</w:t>
      </w:r>
      <w:r>
        <w:rPr>
          <w:spacing w:val="-6"/>
          <w:w w:val="85"/>
          <w:sz w:val="20"/>
        </w:rPr>
        <w:t xml:space="preserve"> </w:t>
      </w:r>
      <w:r>
        <w:rPr>
          <w:w w:val="85"/>
          <w:sz w:val="20"/>
        </w:rPr>
        <w:t>extinction</w:t>
      </w:r>
      <w:r>
        <w:rPr>
          <w:spacing w:val="-5"/>
          <w:w w:val="85"/>
          <w:sz w:val="20"/>
        </w:rPr>
        <w:t xml:space="preserve"> </w:t>
      </w:r>
      <w:r>
        <w:rPr>
          <w:w w:val="85"/>
          <w:sz w:val="20"/>
        </w:rPr>
        <w:t>of</w:t>
      </w:r>
      <w:r>
        <w:rPr>
          <w:spacing w:val="-5"/>
          <w:w w:val="85"/>
          <w:sz w:val="20"/>
        </w:rPr>
        <w:t xml:space="preserve"> </w:t>
      </w:r>
      <w:r>
        <w:rPr>
          <w:w w:val="85"/>
          <w:sz w:val="20"/>
        </w:rPr>
        <w:t>indigenous</w:t>
      </w:r>
      <w:r>
        <w:rPr>
          <w:spacing w:val="-6"/>
          <w:w w:val="85"/>
          <w:sz w:val="20"/>
        </w:rPr>
        <w:t xml:space="preserve"> </w:t>
      </w:r>
      <w:r>
        <w:rPr>
          <w:w w:val="85"/>
          <w:sz w:val="20"/>
        </w:rPr>
        <w:t>race</w:t>
      </w:r>
      <w:r>
        <w:rPr>
          <w:spacing w:val="-5"/>
          <w:w w:val="85"/>
          <w:sz w:val="20"/>
        </w:rPr>
        <w:t xml:space="preserve"> </w:t>
      </w:r>
      <w:r>
        <w:rPr>
          <w:w w:val="85"/>
          <w:sz w:val="20"/>
        </w:rPr>
        <w:t>and</w:t>
      </w:r>
      <w:r>
        <w:rPr>
          <w:spacing w:val="-5"/>
          <w:w w:val="85"/>
          <w:sz w:val="20"/>
        </w:rPr>
        <w:t xml:space="preserve"> </w:t>
      </w:r>
      <w:r>
        <w:rPr>
          <w:w w:val="85"/>
          <w:sz w:val="20"/>
        </w:rPr>
        <w:t>growth</w:t>
      </w:r>
      <w:r>
        <w:rPr>
          <w:spacing w:val="-6"/>
          <w:w w:val="85"/>
          <w:sz w:val="20"/>
        </w:rPr>
        <w:t xml:space="preserve"> </w:t>
      </w:r>
      <w:r>
        <w:rPr>
          <w:w w:val="85"/>
          <w:sz w:val="20"/>
        </w:rPr>
        <w:t>of</w:t>
      </w:r>
      <w:r>
        <w:rPr>
          <w:spacing w:val="-5"/>
          <w:w w:val="85"/>
          <w:sz w:val="20"/>
        </w:rPr>
        <w:t xml:space="preserve"> </w:t>
      </w:r>
      <w:r>
        <w:rPr>
          <w:w w:val="85"/>
          <w:sz w:val="20"/>
        </w:rPr>
        <w:t>trading</w:t>
      </w:r>
      <w:r>
        <w:rPr>
          <w:spacing w:val="-5"/>
          <w:w w:val="85"/>
          <w:sz w:val="20"/>
        </w:rPr>
        <w:t xml:space="preserve"> </w:t>
      </w:r>
      <w:r>
        <w:rPr>
          <w:w w:val="85"/>
          <w:sz w:val="20"/>
        </w:rPr>
        <w:t>centres</w:t>
      </w:r>
    </w:p>
    <w:p w:rsidR="00E5575B" w:rsidRDefault="00D512E5">
      <w:pPr>
        <w:pStyle w:val="ListParagraph"/>
        <w:numPr>
          <w:ilvl w:val="0"/>
          <w:numId w:val="5"/>
        </w:numPr>
        <w:tabs>
          <w:tab w:val="left" w:pos="819"/>
        </w:tabs>
        <w:spacing w:line="244" w:lineRule="auto"/>
        <w:ind w:right="714" w:firstLine="0"/>
        <w:jc w:val="left"/>
        <w:rPr>
          <w:sz w:val="20"/>
        </w:rPr>
      </w:pPr>
      <w:r>
        <w:rPr>
          <w:w w:val="85"/>
          <w:sz w:val="20"/>
        </w:rPr>
        <w:t>Fruit gathering and herb and honey collection by the Bakonjo and Bamba tribes</w:t>
      </w:r>
      <w:r>
        <w:rPr>
          <w:sz w:val="20"/>
        </w:rPr>
        <w:t xml:space="preserve"> </w:t>
      </w:r>
      <w:r>
        <w:rPr>
          <w:w w:val="85"/>
          <w:sz w:val="20"/>
        </w:rPr>
        <w:t xml:space="preserve">in Kasese on the Mt. Rwenzori forests + improved means of </w:t>
      </w:r>
      <w:r>
        <w:rPr>
          <w:spacing w:val="-2"/>
          <w:w w:val="90"/>
          <w:sz w:val="20"/>
        </w:rPr>
        <w:t>survival</w:t>
      </w:r>
      <w:r>
        <w:rPr>
          <w:spacing w:val="-5"/>
          <w:w w:val="90"/>
          <w:sz w:val="20"/>
        </w:rPr>
        <w:t xml:space="preserve"> </w:t>
      </w:r>
      <w:r>
        <w:rPr>
          <w:spacing w:val="-2"/>
          <w:w w:val="90"/>
          <w:sz w:val="20"/>
        </w:rPr>
        <w:t>for</w:t>
      </w:r>
      <w:r>
        <w:rPr>
          <w:spacing w:val="-4"/>
          <w:w w:val="90"/>
          <w:sz w:val="20"/>
        </w:rPr>
        <w:t xml:space="preserve"> </w:t>
      </w:r>
      <w:r>
        <w:rPr>
          <w:spacing w:val="-2"/>
          <w:w w:val="90"/>
          <w:sz w:val="20"/>
        </w:rPr>
        <w:t>food</w:t>
      </w:r>
      <w:r>
        <w:rPr>
          <w:spacing w:val="-5"/>
          <w:w w:val="90"/>
          <w:sz w:val="20"/>
        </w:rPr>
        <w:t xml:space="preserve"> </w:t>
      </w:r>
      <w:r>
        <w:rPr>
          <w:spacing w:val="-2"/>
          <w:w w:val="90"/>
          <w:sz w:val="20"/>
        </w:rPr>
        <w:t>and</w:t>
      </w:r>
      <w:r>
        <w:rPr>
          <w:spacing w:val="-5"/>
          <w:w w:val="90"/>
          <w:sz w:val="20"/>
        </w:rPr>
        <w:t xml:space="preserve"> </w:t>
      </w:r>
      <w:r>
        <w:rPr>
          <w:spacing w:val="-2"/>
          <w:w w:val="90"/>
          <w:sz w:val="20"/>
        </w:rPr>
        <w:t>medicine.</w:t>
      </w:r>
    </w:p>
    <w:p w:rsidR="00E5575B" w:rsidRDefault="00D512E5">
      <w:pPr>
        <w:pStyle w:val="ListParagraph"/>
        <w:numPr>
          <w:ilvl w:val="0"/>
          <w:numId w:val="5"/>
        </w:numPr>
        <w:tabs>
          <w:tab w:val="left" w:pos="819"/>
        </w:tabs>
        <w:ind w:right="716" w:firstLine="0"/>
        <w:jc w:val="left"/>
        <w:rPr>
          <w:sz w:val="20"/>
        </w:rPr>
      </w:pPr>
      <w:r>
        <w:rPr>
          <w:w w:val="85"/>
          <w:sz w:val="20"/>
        </w:rPr>
        <w:t>Research</w:t>
      </w:r>
      <w:r>
        <w:rPr>
          <w:spacing w:val="-6"/>
          <w:w w:val="85"/>
          <w:sz w:val="20"/>
        </w:rPr>
        <w:t xml:space="preserve"> </w:t>
      </w:r>
      <w:r>
        <w:rPr>
          <w:w w:val="85"/>
          <w:sz w:val="20"/>
        </w:rPr>
        <w:t>and</w:t>
      </w:r>
      <w:r>
        <w:rPr>
          <w:spacing w:val="-5"/>
          <w:w w:val="85"/>
          <w:sz w:val="20"/>
        </w:rPr>
        <w:t xml:space="preserve"> </w:t>
      </w:r>
      <w:r>
        <w:rPr>
          <w:w w:val="85"/>
          <w:sz w:val="20"/>
        </w:rPr>
        <w:t>educational</w:t>
      </w:r>
      <w:r>
        <w:rPr>
          <w:spacing w:val="-5"/>
          <w:w w:val="85"/>
          <w:sz w:val="20"/>
        </w:rPr>
        <w:t xml:space="preserve"> </w:t>
      </w:r>
      <w:r>
        <w:rPr>
          <w:w w:val="85"/>
          <w:sz w:val="20"/>
        </w:rPr>
        <w:t>study</w:t>
      </w:r>
      <w:r>
        <w:rPr>
          <w:spacing w:val="-6"/>
          <w:w w:val="85"/>
          <w:sz w:val="20"/>
        </w:rPr>
        <w:t xml:space="preserve"> </w:t>
      </w:r>
      <w:r>
        <w:rPr>
          <w:w w:val="85"/>
          <w:sz w:val="20"/>
        </w:rPr>
        <w:t>purpose</w:t>
      </w:r>
      <w:r>
        <w:rPr>
          <w:spacing w:val="-5"/>
          <w:w w:val="85"/>
          <w:sz w:val="20"/>
        </w:rPr>
        <w:t xml:space="preserve"> </w:t>
      </w:r>
      <w:r>
        <w:rPr>
          <w:w w:val="85"/>
          <w:sz w:val="20"/>
        </w:rPr>
        <w:t>like</w:t>
      </w:r>
      <w:r>
        <w:rPr>
          <w:spacing w:val="-5"/>
          <w:w w:val="85"/>
          <w:sz w:val="20"/>
        </w:rPr>
        <w:t xml:space="preserve"> </w:t>
      </w:r>
      <w:r>
        <w:rPr>
          <w:w w:val="85"/>
          <w:sz w:val="20"/>
        </w:rPr>
        <w:t>education</w:t>
      </w:r>
      <w:r>
        <w:rPr>
          <w:spacing w:val="-6"/>
          <w:w w:val="85"/>
          <w:sz w:val="20"/>
        </w:rPr>
        <w:t xml:space="preserve"> </w:t>
      </w:r>
      <w:r>
        <w:rPr>
          <w:w w:val="85"/>
          <w:sz w:val="20"/>
        </w:rPr>
        <w:t>tours</w:t>
      </w:r>
      <w:r>
        <w:rPr>
          <w:spacing w:val="-5"/>
          <w:w w:val="85"/>
          <w:sz w:val="20"/>
        </w:rPr>
        <w:t xml:space="preserve"> </w:t>
      </w:r>
      <w:r>
        <w:rPr>
          <w:w w:val="85"/>
          <w:sz w:val="20"/>
        </w:rPr>
        <w:t>in</w:t>
      </w:r>
      <w:r>
        <w:rPr>
          <w:spacing w:val="-5"/>
          <w:w w:val="85"/>
          <w:sz w:val="20"/>
        </w:rPr>
        <w:t xml:space="preserve"> </w:t>
      </w:r>
      <w:r>
        <w:rPr>
          <w:w w:val="85"/>
          <w:sz w:val="20"/>
        </w:rPr>
        <w:t>Bundibugyo</w:t>
      </w:r>
      <w:r>
        <w:rPr>
          <w:spacing w:val="-6"/>
          <w:w w:val="85"/>
          <w:sz w:val="20"/>
        </w:rPr>
        <w:t xml:space="preserve"> </w:t>
      </w:r>
      <w:r>
        <w:rPr>
          <w:w w:val="85"/>
          <w:sz w:val="20"/>
        </w:rPr>
        <w:t>and</w:t>
      </w:r>
      <w:r>
        <w:rPr>
          <w:spacing w:val="-5"/>
          <w:w w:val="85"/>
          <w:sz w:val="20"/>
        </w:rPr>
        <w:t xml:space="preserve"> </w:t>
      </w:r>
      <w:r>
        <w:rPr>
          <w:w w:val="85"/>
          <w:sz w:val="20"/>
        </w:rPr>
        <w:t>Kasese</w:t>
      </w:r>
      <w:r>
        <w:rPr>
          <w:spacing w:val="-5"/>
          <w:w w:val="85"/>
          <w:sz w:val="20"/>
        </w:rPr>
        <w:t xml:space="preserve"> </w:t>
      </w:r>
      <w:r>
        <w:rPr>
          <w:w w:val="85"/>
          <w:sz w:val="20"/>
        </w:rPr>
        <w:t>+</w:t>
      </w:r>
      <w:r>
        <w:rPr>
          <w:spacing w:val="-4"/>
          <w:w w:val="85"/>
          <w:sz w:val="20"/>
        </w:rPr>
        <w:t xml:space="preserve"> </w:t>
      </w:r>
      <w:r>
        <w:rPr>
          <w:w w:val="85"/>
          <w:sz w:val="20"/>
        </w:rPr>
        <w:t>fieldwork</w:t>
      </w:r>
      <w:r>
        <w:rPr>
          <w:spacing w:val="-6"/>
          <w:w w:val="85"/>
          <w:sz w:val="20"/>
        </w:rPr>
        <w:t xml:space="preserve"> </w:t>
      </w:r>
      <w:r>
        <w:rPr>
          <w:w w:val="85"/>
          <w:sz w:val="20"/>
        </w:rPr>
        <w:t>ground</w:t>
      </w:r>
      <w:r>
        <w:rPr>
          <w:spacing w:val="-5"/>
          <w:w w:val="85"/>
          <w:sz w:val="20"/>
        </w:rPr>
        <w:t xml:space="preserve"> </w:t>
      </w:r>
      <w:r>
        <w:rPr>
          <w:w w:val="85"/>
          <w:sz w:val="20"/>
        </w:rPr>
        <w:t>and</w:t>
      </w:r>
      <w:r>
        <w:rPr>
          <w:spacing w:val="-5"/>
          <w:w w:val="85"/>
          <w:sz w:val="20"/>
        </w:rPr>
        <w:t xml:space="preserve"> </w:t>
      </w:r>
      <w:r>
        <w:rPr>
          <w:w w:val="85"/>
          <w:sz w:val="20"/>
        </w:rPr>
        <w:t>study</w:t>
      </w:r>
      <w:r>
        <w:rPr>
          <w:spacing w:val="-6"/>
          <w:w w:val="85"/>
          <w:sz w:val="20"/>
        </w:rPr>
        <w:t xml:space="preserve"> </w:t>
      </w:r>
      <w:r>
        <w:rPr>
          <w:w w:val="85"/>
          <w:sz w:val="20"/>
        </w:rPr>
        <w:t>centre</w:t>
      </w:r>
      <w:r>
        <w:rPr>
          <w:spacing w:val="-5"/>
          <w:w w:val="85"/>
          <w:sz w:val="20"/>
        </w:rPr>
        <w:t xml:space="preserve"> </w:t>
      </w:r>
      <w:r>
        <w:rPr>
          <w:w w:val="85"/>
          <w:sz w:val="20"/>
        </w:rPr>
        <w:t>of</w:t>
      </w:r>
      <w:r>
        <w:rPr>
          <w:spacing w:val="-5"/>
          <w:w w:val="85"/>
          <w:sz w:val="20"/>
        </w:rPr>
        <w:t xml:space="preserve"> </w:t>
      </w:r>
      <w:r>
        <w:rPr>
          <w:w w:val="85"/>
          <w:sz w:val="20"/>
        </w:rPr>
        <w:t>earthquakes</w:t>
      </w:r>
      <w:r>
        <w:rPr>
          <w:spacing w:val="-6"/>
          <w:w w:val="85"/>
          <w:sz w:val="20"/>
        </w:rPr>
        <w:t xml:space="preserve"> </w:t>
      </w:r>
      <w:r>
        <w:rPr>
          <w:w w:val="85"/>
          <w:sz w:val="20"/>
        </w:rPr>
        <w:t>+ more geological skills and knowledge</w:t>
      </w:r>
    </w:p>
    <w:p w:rsidR="00E5575B" w:rsidRDefault="00D512E5">
      <w:pPr>
        <w:pStyle w:val="Heading2"/>
        <w:spacing w:before="225"/>
      </w:pPr>
      <w:r>
        <w:rPr>
          <w:spacing w:val="-2"/>
          <w:w w:val="90"/>
        </w:rPr>
        <w:t>Negatives:</w:t>
      </w:r>
    </w:p>
    <w:p w:rsidR="00E5575B" w:rsidRDefault="00D512E5">
      <w:pPr>
        <w:pStyle w:val="ListParagraph"/>
        <w:numPr>
          <w:ilvl w:val="0"/>
          <w:numId w:val="5"/>
        </w:numPr>
        <w:tabs>
          <w:tab w:val="left" w:pos="819"/>
        </w:tabs>
        <w:spacing w:before="4" w:line="244" w:lineRule="auto"/>
        <w:ind w:right="720" w:firstLine="0"/>
        <w:jc w:val="left"/>
        <w:rPr>
          <w:sz w:val="20"/>
        </w:rPr>
      </w:pPr>
      <w:r>
        <w:rPr>
          <w:w w:val="85"/>
          <w:sz w:val="20"/>
        </w:rPr>
        <w:t>Mt.</w:t>
      </w:r>
      <w:r>
        <w:rPr>
          <w:sz w:val="20"/>
        </w:rPr>
        <w:t xml:space="preserve"> </w:t>
      </w:r>
      <w:r>
        <w:rPr>
          <w:w w:val="85"/>
          <w:sz w:val="20"/>
        </w:rPr>
        <w:t>Rwenzori</w:t>
      </w:r>
      <w:r>
        <w:rPr>
          <w:sz w:val="20"/>
        </w:rPr>
        <w:t xml:space="preserve"> </w:t>
      </w:r>
      <w:r>
        <w:rPr>
          <w:w w:val="85"/>
          <w:sz w:val="20"/>
        </w:rPr>
        <w:t>receives</w:t>
      </w:r>
      <w:r>
        <w:rPr>
          <w:sz w:val="20"/>
        </w:rPr>
        <w:t xml:space="preserve"> </w:t>
      </w:r>
      <w:r>
        <w:rPr>
          <w:w w:val="85"/>
          <w:sz w:val="20"/>
        </w:rPr>
        <w:t>little</w:t>
      </w:r>
      <w:r>
        <w:rPr>
          <w:sz w:val="20"/>
        </w:rPr>
        <w:t xml:space="preserve"> </w:t>
      </w:r>
      <w:r>
        <w:rPr>
          <w:w w:val="85"/>
          <w:sz w:val="20"/>
        </w:rPr>
        <w:t>/</w:t>
      </w:r>
      <w:r>
        <w:rPr>
          <w:sz w:val="20"/>
        </w:rPr>
        <w:t xml:space="preserve"> </w:t>
      </w:r>
      <w:r>
        <w:rPr>
          <w:w w:val="85"/>
          <w:sz w:val="20"/>
        </w:rPr>
        <w:t>unreliable</w:t>
      </w:r>
      <w:r>
        <w:rPr>
          <w:sz w:val="20"/>
        </w:rPr>
        <w:t xml:space="preserve"> </w:t>
      </w:r>
      <w:r>
        <w:rPr>
          <w:w w:val="85"/>
          <w:sz w:val="20"/>
        </w:rPr>
        <w:t>rainfall</w:t>
      </w:r>
      <w:r>
        <w:rPr>
          <w:sz w:val="20"/>
        </w:rPr>
        <w:t xml:space="preserve"> </w:t>
      </w:r>
      <w:r>
        <w:rPr>
          <w:w w:val="85"/>
          <w:sz w:val="20"/>
        </w:rPr>
        <w:t>due</w:t>
      </w:r>
      <w:r>
        <w:rPr>
          <w:sz w:val="20"/>
        </w:rPr>
        <w:t xml:space="preserve"> </w:t>
      </w:r>
      <w:r>
        <w:rPr>
          <w:w w:val="85"/>
          <w:sz w:val="20"/>
        </w:rPr>
        <w:t>to</w:t>
      </w:r>
      <w:r>
        <w:rPr>
          <w:sz w:val="20"/>
        </w:rPr>
        <w:t xml:space="preserve"> </w:t>
      </w:r>
      <w:r>
        <w:rPr>
          <w:w w:val="85"/>
          <w:sz w:val="20"/>
        </w:rPr>
        <w:t>rain</w:t>
      </w:r>
      <w:r>
        <w:rPr>
          <w:sz w:val="20"/>
        </w:rPr>
        <w:t xml:space="preserve"> </w:t>
      </w:r>
      <w:r>
        <w:rPr>
          <w:w w:val="85"/>
          <w:sz w:val="20"/>
        </w:rPr>
        <w:t>shadow</w:t>
      </w:r>
      <w:r>
        <w:rPr>
          <w:sz w:val="20"/>
        </w:rPr>
        <w:t xml:space="preserve"> </w:t>
      </w:r>
      <w:r>
        <w:rPr>
          <w:w w:val="85"/>
          <w:sz w:val="20"/>
        </w:rPr>
        <w:t>effects</w:t>
      </w:r>
      <w:r>
        <w:rPr>
          <w:sz w:val="20"/>
        </w:rPr>
        <w:t xml:space="preserve"> </w:t>
      </w:r>
      <w:r>
        <w:rPr>
          <w:w w:val="85"/>
          <w:sz w:val="20"/>
        </w:rPr>
        <w:t>on</w:t>
      </w:r>
      <w:r>
        <w:rPr>
          <w:sz w:val="20"/>
        </w:rPr>
        <w:t xml:space="preserve"> </w:t>
      </w:r>
      <w:r>
        <w:rPr>
          <w:w w:val="85"/>
          <w:sz w:val="20"/>
        </w:rPr>
        <w:t>the</w:t>
      </w:r>
      <w:r>
        <w:rPr>
          <w:sz w:val="20"/>
        </w:rPr>
        <w:t xml:space="preserve"> </w:t>
      </w:r>
      <w:r>
        <w:rPr>
          <w:w w:val="85"/>
          <w:sz w:val="20"/>
        </w:rPr>
        <w:t>leeward</w:t>
      </w:r>
      <w:r>
        <w:rPr>
          <w:sz w:val="20"/>
        </w:rPr>
        <w:t xml:space="preserve"> </w:t>
      </w:r>
      <w:r>
        <w:rPr>
          <w:w w:val="85"/>
          <w:sz w:val="20"/>
        </w:rPr>
        <w:t>side</w:t>
      </w:r>
      <w:r>
        <w:rPr>
          <w:sz w:val="20"/>
        </w:rPr>
        <w:t xml:space="preserve"> </w:t>
      </w:r>
      <w:r>
        <w:rPr>
          <w:w w:val="85"/>
          <w:sz w:val="20"/>
        </w:rPr>
        <w:t>resulting</w:t>
      </w:r>
      <w:r>
        <w:rPr>
          <w:sz w:val="20"/>
        </w:rPr>
        <w:t xml:space="preserve"> </w:t>
      </w:r>
      <w:r>
        <w:rPr>
          <w:w w:val="85"/>
          <w:sz w:val="20"/>
        </w:rPr>
        <w:t>into</w:t>
      </w:r>
      <w:r>
        <w:rPr>
          <w:sz w:val="20"/>
        </w:rPr>
        <w:t xml:space="preserve"> </w:t>
      </w:r>
      <w:r>
        <w:rPr>
          <w:w w:val="85"/>
          <w:sz w:val="20"/>
        </w:rPr>
        <w:t>dry</w:t>
      </w:r>
      <w:r>
        <w:rPr>
          <w:sz w:val="20"/>
        </w:rPr>
        <w:t xml:space="preserve"> </w:t>
      </w:r>
      <w:r>
        <w:rPr>
          <w:w w:val="85"/>
          <w:sz w:val="20"/>
        </w:rPr>
        <w:t>climatic</w:t>
      </w:r>
      <w:r>
        <w:rPr>
          <w:sz w:val="20"/>
        </w:rPr>
        <w:t xml:space="preserve"> </w:t>
      </w:r>
      <w:r>
        <w:rPr>
          <w:w w:val="85"/>
          <w:sz w:val="20"/>
        </w:rPr>
        <w:t>conditions</w:t>
      </w:r>
      <w:r>
        <w:rPr>
          <w:sz w:val="20"/>
        </w:rPr>
        <w:t xml:space="preserve"> </w:t>
      </w:r>
      <w:r>
        <w:rPr>
          <w:w w:val="85"/>
          <w:sz w:val="20"/>
        </w:rPr>
        <w:t>or</w:t>
      </w:r>
      <w:r>
        <w:rPr>
          <w:sz w:val="20"/>
        </w:rPr>
        <w:t xml:space="preserve"> </w:t>
      </w:r>
      <w:r>
        <w:rPr>
          <w:w w:val="85"/>
          <w:sz w:val="20"/>
        </w:rPr>
        <w:t>arid conditions</w:t>
      </w:r>
      <w:r>
        <w:rPr>
          <w:spacing w:val="-6"/>
          <w:w w:val="85"/>
          <w:sz w:val="20"/>
        </w:rPr>
        <w:t xml:space="preserve"> </w:t>
      </w:r>
      <w:r>
        <w:rPr>
          <w:w w:val="85"/>
          <w:sz w:val="20"/>
        </w:rPr>
        <w:t>in</w:t>
      </w:r>
      <w:r>
        <w:rPr>
          <w:spacing w:val="-4"/>
          <w:w w:val="85"/>
          <w:sz w:val="20"/>
        </w:rPr>
        <w:t xml:space="preserve"> </w:t>
      </w:r>
      <w:r>
        <w:rPr>
          <w:w w:val="85"/>
          <w:sz w:val="20"/>
        </w:rPr>
        <w:t>areas</w:t>
      </w:r>
      <w:r>
        <w:rPr>
          <w:spacing w:val="-6"/>
          <w:w w:val="85"/>
          <w:sz w:val="20"/>
        </w:rPr>
        <w:t xml:space="preserve"> </w:t>
      </w:r>
      <w:r>
        <w:rPr>
          <w:w w:val="85"/>
          <w:sz w:val="20"/>
        </w:rPr>
        <w:t>of</w:t>
      </w:r>
      <w:r>
        <w:rPr>
          <w:spacing w:val="-2"/>
          <w:w w:val="85"/>
          <w:sz w:val="20"/>
        </w:rPr>
        <w:t xml:space="preserve"> </w:t>
      </w:r>
      <w:r>
        <w:rPr>
          <w:w w:val="85"/>
          <w:sz w:val="20"/>
        </w:rPr>
        <w:t>Kasese</w:t>
      </w:r>
      <w:r>
        <w:rPr>
          <w:spacing w:val="-6"/>
          <w:w w:val="85"/>
          <w:sz w:val="20"/>
        </w:rPr>
        <w:t xml:space="preserve"> </w:t>
      </w:r>
      <w:r>
        <w:rPr>
          <w:w w:val="85"/>
          <w:sz w:val="20"/>
        </w:rPr>
        <w:t>and</w:t>
      </w:r>
      <w:r>
        <w:rPr>
          <w:spacing w:val="-5"/>
          <w:w w:val="85"/>
          <w:sz w:val="20"/>
        </w:rPr>
        <w:t xml:space="preserve"> </w:t>
      </w:r>
      <w:r>
        <w:rPr>
          <w:w w:val="85"/>
          <w:sz w:val="20"/>
        </w:rPr>
        <w:t>Kamwenge</w:t>
      </w:r>
      <w:r>
        <w:rPr>
          <w:spacing w:val="-5"/>
          <w:w w:val="85"/>
          <w:sz w:val="20"/>
        </w:rPr>
        <w:t xml:space="preserve"> </w:t>
      </w:r>
      <w:r>
        <w:rPr>
          <w:w w:val="85"/>
          <w:sz w:val="20"/>
        </w:rPr>
        <w:t>which</w:t>
      </w:r>
      <w:r>
        <w:rPr>
          <w:spacing w:val="-6"/>
          <w:w w:val="85"/>
          <w:sz w:val="20"/>
        </w:rPr>
        <w:t xml:space="preserve"> </w:t>
      </w:r>
      <w:r>
        <w:rPr>
          <w:w w:val="85"/>
          <w:sz w:val="20"/>
        </w:rPr>
        <w:t>limit</w:t>
      </w:r>
      <w:r>
        <w:rPr>
          <w:spacing w:val="-5"/>
          <w:w w:val="85"/>
          <w:sz w:val="20"/>
        </w:rPr>
        <w:t xml:space="preserve"> </w:t>
      </w:r>
      <w:r>
        <w:rPr>
          <w:w w:val="85"/>
          <w:sz w:val="20"/>
        </w:rPr>
        <w:t>crop</w:t>
      </w:r>
      <w:r>
        <w:rPr>
          <w:spacing w:val="-5"/>
          <w:w w:val="85"/>
          <w:sz w:val="20"/>
        </w:rPr>
        <w:t xml:space="preserve"> </w:t>
      </w:r>
      <w:r>
        <w:rPr>
          <w:w w:val="85"/>
          <w:sz w:val="20"/>
        </w:rPr>
        <w:t>farming.</w:t>
      </w:r>
    </w:p>
    <w:p w:rsidR="00E5575B" w:rsidRDefault="00D512E5">
      <w:pPr>
        <w:pStyle w:val="ListParagraph"/>
        <w:numPr>
          <w:ilvl w:val="0"/>
          <w:numId w:val="5"/>
        </w:numPr>
        <w:tabs>
          <w:tab w:val="left" w:pos="819"/>
        </w:tabs>
        <w:spacing w:line="244" w:lineRule="auto"/>
        <w:ind w:right="720" w:firstLine="0"/>
        <w:jc w:val="left"/>
        <w:rPr>
          <w:sz w:val="20"/>
        </w:rPr>
      </w:pPr>
      <w:r>
        <w:rPr>
          <w:w w:val="80"/>
          <w:sz w:val="20"/>
        </w:rPr>
        <w:t>Difficulty</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transport</w:t>
      </w:r>
      <w:r>
        <w:rPr>
          <w:sz w:val="20"/>
        </w:rPr>
        <w:t xml:space="preserve"> </w:t>
      </w:r>
      <w:r>
        <w:rPr>
          <w:w w:val="80"/>
          <w:sz w:val="20"/>
        </w:rPr>
        <w:t>and</w:t>
      </w:r>
      <w:r>
        <w:rPr>
          <w:sz w:val="20"/>
        </w:rPr>
        <w:t xml:space="preserve"> </w:t>
      </w:r>
      <w:r>
        <w:rPr>
          <w:w w:val="80"/>
          <w:sz w:val="20"/>
        </w:rPr>
        <w:t>communication</w:t>
      </w:r>
      <w:r>
        <w:rPr>
          <w:sz w:val="20"/>
        </w:rPr>
        <w:t xml:space="preserve"> </w:t>
      </w:r>
      <w:r>
        <w:rPr>
          <w:w w:val="80"/>
          <w:sz w:val="20"/>
        </w:rPr>
        <w:t>systems</w:t>
      </w:r>
      <w:r>
        <w:rPr>
          <w:sz w:val="20"/>
        </w:rPr>
        <w:t xml:space="preserve"> </w:t>
      </w:r>
      <w:r>
        <w:rPr>
          <w:w w:val="80"/>
          <w:sz w:val="20"/>
        </w:rPr>
        <w:t>especially</w:t>
      </w:r>
      <w:r>
        <w:rPr>
          <w:sz w:val="20"/>
        </w:rPr>
        <w:t xml:space="preserve"> </w:t>
      </w:r>
      <w:r>
        <w:rPr>
          <w:w w:val="80"/>
          <w:sz w:val="20"/>
        </w:rPr>
        <w:t>roads</w:t>
      </w:r>
      <w:r>
        <w:rPr>
          <w:sz w:val="20"/>
        </w:rPr>
        <w:t xml:space="preserve"> </w:t>
      </w:r>
      <w:r>
        <w:rPr>
          <w:w w:val="80"/>
          <w:sz w:val="20"/>
        </w:rPr>
        <w:t>and</w:t>
      </w:r>
      <w:r>
        <w:rPr>
          <w:sz w:val="20"/>
        </w:rPr>
        <w:t xml:space="preserve"> </w:t>
      </w:r>
      <w:r>
        <w:rPr>
          <w:w w:val="80"/>
          <w:sz w:val="20"/>
        </w:rPr>
        <w:t>railway</w:t>
      </w:r>
      <w:r>
        <w:rPr>
          <w:sz w:val="20"/>
        </w:rPr>
        <w:t xml:space="preserve"> </w:t>
      </w:r>
      <w:r>
        <w:rPr>
          <w:w w:val="80"/>
          <w:sz w:val="20"/>
        </w:rPr>
        <w:t>lines</w:t>
      </w:r>
      <w:r>
        <w:rPr>
          <w:sz w:val="20"/>
        </w:rPr>
        <w:t xml:space="preserve"> </w:t>
      </w:r>
      <w:r>
        <w:rPr>
          <w:w w:val="80"/>
          <w:sz w:val="20"/>
        </w:rPr>
        <w:t>+</w:t>
      </w:r>
      <w:r>
        <w:rPr>
          <w:sz w:val="20"/>
        </w:rPr>
        <w:t xml:space="preserve"> </w:t>
      </w:r>
      <w:r>
        <w:rPr>
          <w:w w:val="80"/>
          <w:sz w:val="20"/>
        </w:rPr>
        <w:t>the</w:t>
      </w:r>
      <w:r>
        <w:rPr>
          <w:sz w:val="20"/>
        </w:rPr>
        <w:t xml:space="preserve"> </w:t>
      </w:r>
      <w:r>
        <w:rPr>
          <w:w w:val="80"/>
          <w:sz w:val="20"/>
        </w:rPr>
        <w:t>steep</w:t>
      </w:r>
      <w:r>
        <w:rPr>
          <w:sz w:val="20"/>
        </w:rPr>
        <w:t xml:space="preserve"> </w:t>
      </w:r>
      <w:r>
        <w:rPr>
          <w:w w:val="80"/>
          <w:sz w:val="20"/>
        </w:rPr>
        <w:t>slopes</w:t>
      </w:r>
      <w:r>
        <w:rPr>
          <w:sz w:val="20"/>
        </w:rPr>
        <w:t xml:space="preserve"> </w:t>
      </w:r>
      <w:r>
        <w:rPr>
          <w:w w:val="80"/>
          <w:sz w:val="20"/>
        </w:rPr>
        <w:t>and</w:t>
      </w:r>
      <w:r>
        <w:rPr>
          <w:sz w:val="20"/>
        </w:rPr>
        <w:t xml:space="preserve"> </w:t>
      </w:r>
      <w:r>
        <w:rPr>
          <w:w w:val="80"/>
          <w:sz w:val="20"/>
        </w:rPr>
        <w:t>rugged</w:t>
      </w:r>
      <w:r>
        <w:rPr>
          <w:sz w:val="20"/>
        </w:rPr>
        <w:t xml:space="preserve"> </w:t>
      </w:r>
      <w:r>
        <w:rPr>
          <w:w w:val="80"/>
          <w:sz w:val="20"/>
        </w:rPr>
        <w:t>surface</w:t>
      </w:r>
      <w:r>
        <w:rPr>
          <w:sz w:val="20"/>
        </w:rPr>
        <w:t xml:space="preserve"> </w:t>
      </w:r>
      <w:r>
        <w:rPr>
          <w:w w:val="80"/>
          <w:sz w:val="20"/>
        </w:rPr>
        <w:t xml:space="preserve">+ </w:t>
      </w:r>
      <w:r>
        <w:rPr>
          <w:w w:val="85"/>
          <w:sz w:val="20"/>
        </w:rPr>
        <w:t>inaccessibility + at Kilembe and Bwera in Kasese</w:t>
      </w:r>
    </w:p>
    <w:p w:rsidR="00E5575B" w:rsidRDefault="00E5575B">
      <w:pPr>
        <w:spacing w:line="244" w:lineRule="auto"/>
        <w:rPr>
          <w:sz w:val="20"/>
        </w:rPr>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ListParagraph"/>
        <w:numPr>
          <w:ilvl w:val="0"/>
          <w:numId w:val="5"/>
        </w:numPr>
        <w:tabs>
          <w:tab w:val="left" w:pos="819"/>
        </w:tabs>
        <w:spacing w:before="1"/>
        <w:ind w:right="720" w:firstLine="0"/>
        <w:jc w:val="left"/>
        <w:rPr>
          <w:sz w:val="20"/>
        </w:rPr>
      </w:pPr>
      <w:r>
        <w:rPr>
          <w:w w:val="85"/>
          <w:sz w:val="20"/>
        </w:rPr>
        <w:t>Landslides</w:t>
      </w:r>
      <w:r>
        <w:rPr>
          <w:sz w:val="20"/>
        </w:rPr>
        <w:t xml:space="preserve"> </w:t>
      </w:r>
      <w:r>
        <w:rPr>
          <w:w w:val="85"/>
          <w:sz w:val="20"/>
        </w:rPr>
        <w:t>and</w:t>
      </w:r>
      <w:r>
        <w:rPr>
          <w:sz w:val="20"/>
        </w:rPr>
        <w:t xml:space="preserve"> </w:t>
      </w:r>
      <w:r>
        <w:rPr>
          <w:w w:val="85"/>
          <w:sz w:val="20"/>
        </w:rPr>
        <w:t>mass</w:t>
      </w:r>
      <w:r>
        <w:rPr>
          <w:sz w:val="20"/>
        </w:rPr>
        <w:t xml:space="preserve"> </w:t>
      </w:r>
      <w:r>
        <w:rPr>
          <w:w w:val="85"/>
          <w:sz w:val="20"/>
        </w:rPr>
        <w:t>wasting</w:t>
      </w:r>
      <w:r>
        <w:rPr>
          <w:sz w:val="20"/>
        </w:rPr>
        <w:t xml:space="preserve"> </w:t>
      </w:r>
      <w:r>
        <w:rPr>
          <w:w w:val="85"/>
          <w:sz w:val="20"/>
        </w:rPr>
        <w:t>+</w:t>
      </w:r>
      <w:r>
        <w:rPr>
          <w:sz w:val="20"/>
        </w:rPr>
        <w:t xml:space="preserve"> </w:t>
      </w:r>
      <w:r>
        <w:rPr>
          <w:w w:val="85"/>
          <w:sz w:val="20"/>
        </w:rPr>
        <w:t>high</w:t>
      </w:r>
      <w:r>
        <w:rPr>
          <w:sz w:val="20"/>
        </w:rPr>
        <w:t xml:space="preserve"> </w:t>
      </w:r>
      <w:r>
        <w:rPr>
          <w:w w:val="85"/>
          <w:sz w:val="20"/>
        </w:rPr>
        <w:t>gradient,</w:t>
      </w:r>
      <w:r>
        <w:rPr>
          <w:sz w:val="20"/>
        </w:rPr>
        <w:t xml:space="preserve"> </w:t>
      </w:r>
      <w:r>
        <w:rPr>
          <w:w w:val="85"/>
          <w:sz w:val="20"/>
        </w:rPr>
        <w:t>steep</w:t>
      </w:r>
      <w:r>
        <w:rPr>
          <w:sz w:val="20"/>
        </w:rPr>
        <w:t xml:space="preserve"> </w:t>
      </w:r>
      <w:r>
        <w:rPr>
          <w:w w:val="85"/>
          <w:sz w:val="20"/>
        </w:rPr>
        <w:t>slopes</w:t>
      </w:r>
      <w:r>
        <w:rPr>
          <w:sz w:val="20"/>
        </w:rPr>
        <w:t xml:space="preserve"> </w:t>
      </w:r>
      <w:r>
        <w:rPr>
          <w:w w:val="85"/>
          <w:sz w:val="20"/>
        </w:rPr>
        <w:t>and</w:t>
      </w:r>
      <w:r>
        <w:rPr>
          <w:sz w:val="20"/>
        </w:rPr>
        <w:t xml:space="preserve"> </w:t>
      </w:r>
      <w:r>
        <w:rPr>
          <w:w w:val="85"/>
          <w:sz w:val="20"/>
        </w:rPr>
        <w:t>heavy</w:t>
      </w:r>
      <w:r>
        <w:rPr>
          <w:sz w:val="20"/>
        </w:rPr>
        <w:t xml:space="preserve"> </w:t>
      </w:r>
      <w:r>
        <w:rPr>
          <w:w w:val="85"/>
          <w:sz w:val="20"/>
        </w:rPr>
        <w:t>relief</w:t>
      </w:r>
      <w:r>
        <w:rPr>
          <w:sz w:val="20"/>
        </w:rPr>
        <w:t xml:space="preserve"> </w:t>
      </w:r>
      <w:r>
        <w:rPr>
          <w:w w:val="85"/>
          <w:sz w:val="20"/>
        </w:rPr>
        <w:t>rainfall</w:t>
      </w:r>
      <w:r>
        <w:rPr>
          <w:sz w:val="20"/>
        </w:rPr>
        <w:t xml:space="preserve"> </w:t>
      </w:r>
      <w:r>
        <w:rPr>
          <w:w w:val="85"/>
          <w:sz w:val="20"/>
        </w:rPr>
        <w:t>+</w:t>
      </w:r>
      <w:r>
        <w:rPr>
          <w:sz w:val="20"/>
        </w:rPr>
        <w:t xml:space="preserve"> </w:t>
      </w:r>
      <w:r>
        <w:rPr>
          <w:w w:val="85"/>
          <w:sz w:val="20"/>
        </w:rPr>
        <w:t>destructive</w:t>
      </w:r>
      <w:r>
        <w:rPr>
          <w:sz w:val="20"/>
        </w:rPr>
        <w:t xml:space="preserve"> </w:t>
      </w:r>
      <w:r>
        <w:rPr>
          <w:w w:val="85"/>
          <w:sz w:val="20"/>
        </w:rPr>
        <w:t>to</w:t>
      </w:r>
      <w:r>
        <w:rPr>
          <w:sz w:val="20"/>
        </w:rPr>
        <w:t xml:space="preserve"> </w:t>
      </w:r>
      <w:r>
        <w:rPr>
          <w:w w:val="85"/>
          <w:sz w:val="20"/>
        </w:rPr>
        <w:t>human</w:t>
      </w:r>
      <w:r>
        <w:rPr>
          <w:sz w:val="20"/>
        </w:rPr>
        <w:t xml:space="preserve"> </w:t>
      </w:r>
      <w:r>
        <w:rPr>
          <w:w w:val="85"/>
          <w:sz w:val="20"/>
        </w:rPr>
        <w:t>life,</w:t>
      </w:r>
      <w:r>
        <w:rPr>
          <w:sz w:val="20"/>
        </w:rPr>
        <w:t xml:space="preserve"> </w:t>
      </w:r>
      <w:r>
        <w:rPr>
          <w:w w:val="85"/>
          <w:sz w:val="20"/>
        </w:rPr>
        <w:t>farm</w:t>
      </w:r>
      <w:r>
        <w:rPr>
          <w:sz w:val="20"/>
        </w:rPr>
        <w:t xml:space="preserve"> </w:t>
      </w:r>
      <w:r>
        <w:rPr>
          <w:w w:val="85"/>
          <w:sz w:val="20"/>
        </w:rPr>
        <w:t>crops</w:t>
      </w:r>
      <w:r>
        <w:rPr>
          <w:sz w:val="20"/>
        </w:rPr>
        <w:t xml:space="preserve"> </w:t>
      </w:r>
      <w:r>
        <w:rPr>
          <w:w w:val="85"/>
          <w:sz w:val="20"/>
        </w:rPr>
        <w:t>and</w:t>
      </w:r>
      <w:r>
        <w:rPr>
          <w:sz w:val="20"/>
        </w:rPr>
        <w:t xml:space="preserve"> </w:t>
      </w:r>
      <w:r>
        <w:rPr>
          <w:w w:val="85"/>
          <w:sz w:val="20"/>
        </w:rPr>
        <w:t>property</w:t>
      </w:r>
      <w:r>
        <w:rPr>
          <w:sz w:val="20"/>
        </w:rPr>
        <w:t xml:space="preserve"> </w:t>
      </w:r>
      <w:r>
        <w:rPr>
          <w:w w:val="85"/>
          <w:sz w:val="20"/>
        </w:rPr>
        <w:t>in Bundibugyo, Kasese and Kabarole</w:t>
      </w:r>
    </w:p>
    <w:p w:rsidR="00E5575B" w:rsidRDefault="00D512E5">
      <w:pPr>
        <w:pStyle w:val="ListParagraph"/>
        <w:numPr>
          <w:ilvl w:val="0"/>
          <w:numId w:val="5"/>
        </w:numPr>
        <w:tabs>
          <w:tab w:val="left" w:pos="819"/>
        </w:tabs>
        <w:spacing w:before="5" w:line="244" w:lineRule="auto"/>
        <w:ind w:right="713" w:firstLine="0"/>
        <w:jc w:val="left"/>
        <w:rPr>
          <w:sz w:val="20"/>
        </w:rPr>
      </w:pPr>
      <w:r>
        <w:rPr>
          <w:w w:val="85"/>
          <w:sz w:val="20"/>
        </w:rPr>
        <w:t>Periodic natural hazards of earthquakes + earth movements +</w:t>
      </w:r>
      <w:r>
        <w:rPr>
          <w:spacing w:val="-2"/>
          <w:sz w:val="20"/>
        </w:rPr>
        <w:t xml:space="preserve"> </w:t>
      </w:r>
      <w:r>
        <w:rPr>
          <w:w w:val="85"/>
          <w:sz w:val="20"/>
        </w:rPr>
        <w:t>dangerous to human life, farm crops and property in Bundibugyo, Kasese</w:t>
      </w:r>
      <w:r>
        <w:rPr>
          <w:sz w:val="20"/>
        </w:rPr>
        <w:t xml:space="preserve"> </w:t>
      </w:r>
      <w:r>
        <w:rPr>
          <w:w w:val="85"/>
          <w:sz w:val="20"/>
        </w:rPr>
        <w:t xml:space="preserve">and </w:t>
      </w:r>
      <w:r>
        <w:rPr>
          <w:spacing w:val="-2"/>
          <w:w w:val="90"/>
          <w:sz w:val="20"/>
        </w:rPr>
        <w:t>Kabarole</w:t>
      </w:r>
    </w:p>
    <w:p w:rsidR="00E5575B" w:rsidRDefault="00D512E5">
      <w:pPr>
        <w:pStyle w:val="ListParagraph"/>
        <w:numPr>
          <w:ilvl w:val="0"/>
          <w:numId w:val="5"/>
        </w:numPr>
        <w:tabs>
          <w:tab w:val="left" w:pos="819"/>
        </w:tabs>
        <w:spacing w:line="244" w:lineRule="auto"/>
        <w:ind w:right="717" w:firstLine="0"/>
        <w:jc w:val="left"/>
        <w:rPr>
          <w:sz w:val="20"/>
        </w:rPr>
      </w:pPr>
      <w:r>
        <w:rPr>
          <w:w w:val="80"/>
          <w:sz w:val="20"/>
        </w:rPr>
        <w:t>Wasteland</w:t>
      </w:r>
      <w:r>
        <w:rPr>
          <w:sz w:val="20"/>
        </w:rPr>
        <w:t xml:space="preserve"> </w:t>
      </w:r>
      <w:r>
        <w:rPr>
          <w:w w:val="80"/>
          <w:sz w:val="20"/>
        </w:rPr>
        <w:t>and</w:t>
      </w:r>
      <w:r>
        <w:rPr>
          <w:sz w:val="20"/>
        </w:rPr>
        <w:t xml:space="preserve"> </w:t>
      </w:r>
      <w:r>
        <w:rPr>
          <w:w w:val="80"/>
          <w:sz w:val="20"/>
        </w:rPr>
        <w:t>idle</w:t>
      </w:r>
      <w:r>
        <w:rPr>
          <w:sz w:val="20"/>
        </w:rPr>
        <w:t xml:space="preserve"> </w:t>
      </w:r>
      <w:r>
        <w:rPr>
          <w:w w:val="80"/>
          <w:sz w:val="20"/>
        </w:rPr>
        <w:t>land</w:t>
      </w:r>
      <w:r>
        <w:rPr>
          <w:sz w:val="20"/>
        </w:rPr>
        <w:t xml:space="preserve"> </w:t>
      </w:r>
      <w:r>
        <w:rPr>
          <w:w w:val="80"/>
          <w:sz w:val="20"/>
        </w:rPr>
        <w:t>+</w:t>
      </w:r>
      <w:r>
        <w:rPr>
          <w:sz w:val="20"/>
        </w:rPr>
        <w:t xml:space="preserve"> </w:t>
      </w:r>
      <w:r>
        <w:rPr>
          <w:w w:val="80"/>
          <w:sz w:val="20"/>
        </w:rPr>
        <w:t>occupancy</w:t>
      </w:r>
      <w:r>
        <w:rPr>
          <w:sz w:val="20"/>
        </w:rPr>
        <w:t xml:space="preserve"> </w:t>
      </w:r>
      <w:r>
        <w:rPr>
          <w:w w:val="80"/>
          <w:sz w:val="20"/>
        </w:rPr>
        <w:t>of</w:t>
      </w:r>
      <w:r>
        <w:rPr>
          <w:sz w:val="20"/>
        </w:rPr>
        <w:t xml:space="preserve"> </w:t>
      </w:r>
      <w:r>
        <w:rPr>
          <w:w w:val="80"/>
          <w:sz w:val="20"/>
        </w:rPr>
        <w:t>Large</w:t>
      </w:r>
      <w:r>
        <w:rPr>
          <w:sz w:val="20"/>
        </w:rPr>
        <w:t xml:space="preserve"> </w:t>
      </w:r>
      <w:r>
        <w:rPr>
          <w:w w:val="80"/>
          <w:sz w:val="20"/>
        </w:rPr>
        <w:t>land</w:t>
      </w:r>
      <w:r>
        <w:rPr>
          <w:spacing w:val="9"/>
          <w:sz w:val="20"/>
        </w:rPr>
        <w:t xml:space="preserve"> </w:t>
      </w:r>
      <w:r>
        <w:rPr>
          <w:w w:val="80"/>
          <w:sz w:val="20"/>
        </w:rPr>
        <w:t>of</w:t>
      </w:r>
      <w:r>
        <w:rPr>
          <w:sz w:val="20"/>
        </w:rPr>
        <w:t xml:space="preserve"> </w:t>
      </w:r>
      <w:r>
        <w:rPr>
          <w:w w:val="80"/>
          <w:sz w:val="20"/>
        </w:rPr>
        <w:t>45km</w:t>
      </w:r>
      <w:r>
        <w:rPr>
          <w:sz w:val="20"/>
        </w:rPr>
        <w:t xml:space="preserve"> </w:t>
      </w:r>
      <w:r>
        <w:rPr>
          <w:w w:val="80"/>
          <w:sz w:val="20"/>
        </w:rPr>
        <w:t>wide</w:t>
      </w:r>
      <w:r>
        <w:rPr>
          <w:sz w:val="20"/>
        </w:rPr>
        <w:t xml:space="preserve"> </w:t>
      </w:r>
      <w:r>
        <w:rPr>
          <w:w w:val="80"/>
          <w:sz w:val="20"/>
        </w:rPr>
        <w:t>+</w:t>
      </w:r>
      <w:r>
        <w:rPr>
          <w:sz w:val="20"/>
        </w:rPr>
        <w:t xml:space="preserve"> </w:t>
      </w:r>
      <w:r>
        <w:rPr>
          <w:w w:val="80"/>
          <w:sz w:val="20"/>
        </w:rPr>
        <w:t>restricted</w:t>
      </w:r>
      <w:r>
        <w:rPr>
          <w:sz w:val="20"/>
        </w:rPr>
        <w:t xml:space="preserve"> </w:t>
      </w:r>
      <w:r>
        <w:rPr>
          <w:w w:val="80"/>
          <w:sz w:val="20"/>
        </w:rPr>
        <w:t>land</w:t>
      </w:r>
      <w:r>
        <w:rPr>
          <w:sz w:val="20"/>
        </w:rPr>
        <w:t xml:space="preserve"> </w:t>
      </w:r>
      <w:r>
        <w:rPr>
          <w:w w:val="80"/>
          <w:sz w:val="20"/>
        </w:rPr>
        <w:t>uses</w:t>
      </w:r>
      <w:r>
        <w:rPr>
          <w:sz w:val="20"/>
        </w:rPr>
        <w:t xml:space="preserve"> </w:t>
      </w:r>
      <w:r>
        <w:rPr>
          <w:w w:val="80"/>
          <w:sz w:val="20"/>
        </w:rPr>
        <w:t>or</w:t>
      </w:r>
      <w:r>
        <w:rPr>
          <w:sz w:val="20"/>
        </w:rPr>
        <w:t xml:space="preserve"> </w:t>
      </w:r>
      <w:r>
        <w:rPr>
          <w:w w:val="80"/>
          <w:sz w:val="20"/>
        </w:rPr>
        <w:t>economic</w:t>
      </w:r>
      <w:r>
        <w:rPr>
          <w:sz w:val="20"/>
        </w:rPr>
        <w:t xml:space="preserve"> </w:t>
      </w:r>
      <w:r>
        <w:rPr>
          <w:w w:val="80"/>
          <w:sz w:val="20"/>
        </w:rPr>
        <w:t>activities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agriculture</w:t>
      </w:r>
      <w:r>
        <w:rPr>
          <w:sz w:val="20"/>
        </w:rPr>
        <w:t xml:space="preserve"> </w:t>
      </w:r>
      <w:r>
        <w:rPr>
          <w:w w:val="80"/>
          <w:sz w:val="20"/>
        </w:rPr>
        <w:t>and</w:t>
      </w:r>
      <w:r>
        <w:rPr>
          <w:sz w:val="20"/>
        </w:rPr>
        <w:t xml:space="preserve"> </w:t>
      </w:r>
      <w:r>
        <w:rPr>
          <w:w w:val="80"/>
          <w:sz w:val="20"/>
        </w:rPr>
        <w:t>settlement</w:t>
      </w:r>
      <w:r>
        <w:rPr>
          <w:spacing w:val="40"/>
          <w:sz w:val="20"/>
        </w:rPr>
        <w:t xml:space="preserve"> </w:t>
      </w:r>
      <w:r>
        <w:rPr>
          <w:w w:val="85"/>
          <w:sz w:val="20"/>
        </w:rPr>
        <w:t>in Kilembe, Bwera and Buyoge in Kasese</w:t>
      </w:r>
    </w:p>
    <w:p w:rsidR="00E5575B" w:rsidRDefault="00D512E5">
      <w:pPr>
        <w:pStyle w:val="ListParagraph"/>
        <w:numPr>
          <w:ilvl w:val="0"/>
          <w:numId w:val="5"/>
        </w:numPr>
        <w:tabs>
          <w:tab w:val="left" w:pos="819"/>
        </w:tabs>
        <w:spacing w:line="244" w:lineRule="auto"/>
        <w:ind w:right="716" w:firstLine="0"/>
        <w:jc w:val="left"/>
        <w:rPr>
          <w:sz w:val="20"/>
        </w:rPr>
      </w:pPr>
      <w:r>
        <w:rPr>
          <w:w w:val="85"/>
          <w:sz w:val="20"/>
        </w:rPr>
        <w:t>Hinderance to construction of human houses + steepness, rugged nature and coldness on its higher slopes of Margherita and Baker peaks + remoteness</w:t>
      </w:r>
      <w:r>
        <w:rPr>
          <w:spacing w:val="-6"/>
          <w:w w:val="85"/>
          <w:sz w:val="20"/>
        </w:rPr>
        <w:t xml:space="preserve"> </w:t>
      </w:r>
      <w:r>
        <w:rPr>
          <w:w w:val="85"/>
          <w:sz w:val="20"/>
        </w:rPr>
        <w:t>and</w:t>
      </w:r>
      <w:r>
        <w:rPr>
          <w:spacing w:val="-5"/>
          <w:w w:val="85"/>
          <w:sz w:val="20"/>
        </w:rPr>
        <w:t xml:space="preserve"> </w:t>
      </w:r>
      <w:r>
        <w:rPr>
          <w:w w:val="85"/>
          <w:sz w:val="20"/>
        </w:rPr>
        <w:t>pneumonia</w:t>
      </w:r>
      <w:r>
        <w:rPr>
          <w:spacing w:val="-5"/>
          <w:w w:val="85"/>
          <w:sz w:val="20"/>
        </w:rPr>
        <w:t xml:space="preserve"> </w:t>
      </w:r>
      <w:r>
        <w:rPr>
          <w:w w:val="85"/>
          <w:sz w:val="20"/>
        </w:rPr>
        <w:t>to</w:t>
      </w:r>
      <w:r>
        <w:rPr>
          <w:spacing w:val="-6"/>
          <w:w w:val="85"/>
          <w:sz w:val="20"/>
        </w:rPr>
        <w:t xml:space="preserve"> </w:t>
      </w:r>
      <w:r>
        <w:rPr>
          <w:w w:val="85"/>
          <w:sz w:val="20"/>
        </w:rPr>
        <w:t>the</w:t>
      </w:r>
      <w:r>
        <w:rPr>
          <w:spacing w:val="-5"/>
          <w:w w:val="85"/>
          <w:sz w:val="20"/>
        </w:rPr>
        <w:t xml:space="preserve"> </w:t>
      </w:r>
      <w:r>
        <w:rPr>
          <w:w w:val="85"/>
          <w:sz w:val="20"/>
        </w:rPr>
        <w:t>Bakonjo</w:t>
      </w:r>
      <w:r>
        <w:rPr>
          <w:spacing w:val="-5"/>
          <w:w w:val="85"/>
          <w:sz w:val="20"/>
        </w:rPr>
        <w:t xml:space="preserve"> </w:t>
      </w:r>
      <w:r>
        <w:rPr>
          <w:w w:val="85"/>
          <w:sz w:val="20"/>
        </w:rPr>
        <w:t>and</w:t>
      </w:r>
      <w:r>
        <w:rPr>
          <w:spacing w:val="-6"/>
          <w:w w:val="85"/>
          <w:sz w:val="20"/>
        </w:rPr>
        <w:t xml:space="preserve"> </w:t>
      </w:r>
      <w:r>
        <w:rPr>
          <w:w w:val="85"/>
          <w:sz w:val="20"/>
        </w:rPr>
        <w:t>Bamba</w:t>
      </w:r>
      <w:r>
        <w:rPr>
          <w:spacing w:val="-5"/>
          <w:w w:val="85"/>
          <w:sz w:val="20"/>
        </w:rPr>
        <w:t xml:space="preserve"> </w:t>
      </w:r>
      <w:r>
        <w:rPr>
          <w:w w:val="85"/>
          <w:sz w:val="20"/>
        </w:rPr>
        <w:t>tribes</w:t>
      </w:r>
      <w:r>
        <w:rPr>
          <w:spacing w:val="-5"/>
          <w:w w:val="85"/>
          <w:sz w:val="20"/>
        </w:rPr>
        <w:t xml:space="preserve"> </w:t>
      </w:r>
      <w:r>
        <w:rPr>
          <w:w w:val="85"/>
          <w:sz w:val="20"/>
        </w:rPr>
        <w:t>in</w:t>
      </w:r>
      <w:r>
        <w:rPr>
          <w:spacing w:val="-6"/>
          <w:w w:val="85"/>
          <w:sz w:val="20"/>
        </w:rPr>
        <w:t xml:space="preserve"> </w:t>
      </w:r>
      <w:r>
        <w:rPr>
          <w:w w:val="85"/>
          <w:sz w:val="20"/>
        </w:rPr>
        <w:t>Kasese.</w:t>
      </w:r>
    </w:p>
    <w:p w:rsidR="00E5575B" w:rsidRDefault="00D512E5">
      <w:pPr>
        <w:pStyle w:val="ListParagraph"/>
        <w:numPr>
          <w:ilvl w:val="0"/>
          <w:numId w:val="5"/>
        </w:numPr>
        <w:tabs>
          <w:tab w:val="left" w:pos="819"/>
        </w:tabs>
        <w:ind w:right="717" w:firstLine="0"/>
        <w:jc w:val="left"/>
        <w:rPr>
          <w:sz w:val="20"/>
        </w:rPr>
      </w:pPr>
      <w:r>
        <w:rPr>
          <w:w w:val="80"/>
          <w:sz w:val="20"/>
        </w:rPr>
        <w:t>Severe soil erosion tendencies in</w:t>
      </w:r>
      <w:r>
        <w:rPr>
          <w:sz w:val="20"/>
        </w:rPr>
        <w:t xml:space="preserve"> </w:t>
      </w:r>
      <w:r>
        <w:rPr>
          <w:w w:val="80"/>
          <w:sz w:val="20"/>
        </w:rPr>
        <w:t>Bundibugyo, Kabarole and</w:t>
      </w:r>
      <w:r>
        <w:rPr>
          <w:sz w:val="20"/>
        </w:rPr>
        <w:t xml:space="preserve"> </w:t>
      </w:r>
      <w:r>
        <w:rPr>
          <w:w w:val="80"/>
          <w:sz w:val="20"/>
        </w:rPr>
        <w:t>Kasese</w:t>
      </w:r>
      <w:r>
        <w:rPr>
          <w:sz w:val="20"/>
        </w:rPr>
        <w:t xml:space="preserve"> </w:t>
      </w:r>
      <w:r>
        <w:rPr>
          <w:w w:val="80"/>
          <w:sz w:val="20"/>
        </w:rPr>
        <w:t>+ heavy</w:t>
      </w:r>
      <w:r>
        <w:rPr>
          <w:sz w:val="20"/>
        </w:rPr>
        <w:t xml:space="preserve"> </w:t>
      </w:r>
      <w:r>
        <w:rPr>
          <w:w w:val="80"/>
          <w:sz w:val="20"/>
        </w:rPr>
        <w:t>relief rainfall and the</w:t>
      </w:r>
      <w:r>
        <w:rPr>
          <w:sz w:val="20"/>
        </w:rPr>
        <w:t xml:space="preserve"> </w:t>
      </w:r>
      <w:r>
        <w:rPr>
          <w:w w:val="80"/>
          <w:sz w:val="20"/>
        </w:rPr>
        <w:t>steep gradient</w:t>
      </w:r>
      <w:r>
        <w:rPr>
          <w:sz w:val="20"/>
        </w:rPr>
        <w:t xml:space="preserve"> </w:t>
      </w:r>
      <w:r>
        <w:rPr>
          <w:w w:val="80"/>
          <w:sz w:val="20"/>
        </w:rPr>
        <w:t>+ loss of soil fertility</w:t>
      </w:r>
      <w:r>
        <w:rPr>
          <w:sz w:val="20"/>
        </w:rPr>
        <w:t xml:space="preserve"> </w:t>
      </w:r>
      <w:r>
        <w:rPr>
          <w:w w:val="80"/>
          <w:sz w:val="20"/>
        </w:rPr>
        <w:t>hence</w:t>
      </w:r>
      <w:r>
        <w:rPr>
          <w:sz w:val="20"/>
        </w:rPr>
        <w:t xml:space="preserve"> </w:t>
      </w:r>
      <w:r>
        <w:rPr>
          <w:w w:val="80"/>
          <w:sz w:val="20"/>
        </w:rPr>
        <w:t>less</w:t>
      </w:r>
      <w:r>
        <w:rPr>
          <w:spacing w:val="40"/>
          <w:sz w:val="20"/>
        </w:rPr>
        <w:t xml:space="preserve"> </w:t>
      </w:r>
      <w:r>
        <w:rPr>
          <w:w w:val="90"/>
          <w:sz w:val="20"/>
        </w:rPr>
        <w:t>productive</w:t>
      </w:r>
      <w:r>
        <w:rPr>
          <w:spacing w:val="-8"/>
          <w:w w:val="90"/>
          <w:sz w:val="20"/>
        </w:rPr>
        <w:t xml:space="preserve"> </w:t>
      </w:r>
      <w:r>
        <w:rPr>
          <w:w w:val="90"/>
          <w:sz w:val="20"/>
        </w:rPr>
        <w:t>for</w:t>
      </w:r>
      <w:r>
        <w:rPr>
          <w:spacing w:val="-8"/>
          <w:w w:val="90"/>
          <w:sz w:val="20"/>
        </w:rPr>
        <w:t xml:space="preserve"> </w:t>
      </w:r>
      <w:r>
        <w:rPr>
          <w:w w:val="90"/>
          <w:sz w:val="20"/>
        </w:rPr>
        <w:t>agriculture.</w:t>
      </w:r>
    </w:p>
    <w:p w:rsidR="00E5575B" w:rsidRDefault="00D512E5">
      <w:pPr>
        <w:pStyle w:val="ListParagraph"/>
        <w:numPr>
          <w:ilvl w:val="0"/>
          <w:numId w:val="5"/>
        </w:numPr>
        <w:tabs>
          <w:tab w:val="left" w:pos="819"/>
        </w:tabs>
        <w:ind w:left="819" w:hanging="359"/>
        <w:jc w:val="left"/>
        <w:rPr>
          <w:sz w:val="20"/>
        </w:rPr>
      </w:pPr>
      <w:r>
        <w:rPr>
          <w:w w:val="80"/>
          <w:sz w:val="20"/>
        </w:rPr>
        <w:t>Blocked</w:t>
      </w:r>
      <w:r>
        <w:rPr>
          <w:spacing w:val="-6"/>
          <w:sz w:val="20"/>
        </w:rPr>
        <w:t xml:space="preserve"> </w:t>
      </w:r>
      <w:r>
        <w:rPr>
          <w:w w:val="80"/>
          <w:sz w:val="20"/>
        </w:rPr>
        <w:t>mechanized</w:t>
      </w:r>
      <w:r>
        <w:rPr>
          <w:spacing w:val="-3"/>
          <w:sz w:val="20"/>
        </w:rPr>
        <w:t xml:space="preserve"> </w:t>
      </w:r>
      <w:r>
        <w:rPr>
          <w:w w:val="80"/>
          <w:sz w:val="20"/>
        </w:rPr>
        <w:t>agriculture</w:t>
      </w:r>
      <w:r>
        <w:rPr>
          <w:spacing w:val="-1"/>
          <w:sz w:val="20"/>
        </w:rPr>
        <w:t xml:space="preserve"> </w:t>
      </w:r>
      <w:r>
        <w:rPr>
          <w:w w:val="80"/>
          <w:sz w:val="20"/>
        </w:rPr>
        <w:t>+</w:t>
      </w:r>
      <w:r>
        <w:rPr>
          <w:spacing w:val="-6"/>
          <w:sz w:val="20"/>
        </w:rPr>
        <w:t xml:space="preserve"> </w:t>
      </w:r>
      <w:r>
        <w:rPr>
          <w:w w:val="80"/>
          <w:sz w:val="20"/>
        </w:rPr>
        <w:t>steep</w:t>
      </w:r>
      <w:r>
        <w:rPr>
          <w:spacing w:val="-5"/>
          <w:sz w:val="20"/>
        </w:rPr>
        <w:t xml:space="preserve"> </w:t>
      </w:r>
      <w:r>
        <w:rPr>
          <w:w w:val="80"/>
          <w:sz w:val="20"/>
        </w:rPr>
        <w:t>slopes</w:t>
      </w:r>
      <w:r>
        <w:rPr>
          <w:spacing w:val="-5"/>
          <w:sz w:val="20"/>
        </w:rPr>
        <w:t xml:space="preserve"> </w:t>
      </w:r>
      <w:r>
        <w:rPr>
          <w:w w:val="80"/>
          <w:sz w:val="20"/>
        </w:rPr>
        <w:t>and</w:t>
      </w:r>
      <w:r>
        <w:rPr>
          <w:spacing w:val="-5"/>
          <w:sz w:val="20"/>
        </w:rPr>
        <w:t xml:space="preserve"> </w:t>
      </w:r>
      <w:r>
        <w:rPr>
          <w:w w:val="80"/>
          <w:sz w:val="20"/>
        </w:rPr>
        <w:t>rugged</w:t>
      </w:r>
      <w:r>
        <w:rPr>
          <w:spacing w:val="-5"/>
          <w:sz w:val="20"/>
        </w:rPr>
        <w:t xml:space="preserve"> </w:t>
      </w:r>
      <w:r>
        <w:rPr>
          <w:w w:val="80"/>
          <w:sz w:val="20"/>
        </w:rPr>
        <w:t>surface</w:t>
      </w:r>
      <w:r>
        <w:rPr>
          <w:spacing w:val="-5"/>
          <w:sz w:val="20"/>
        </w:rPr>
        <w:t xml:space="preserve"> </w:t>
      </w:r>
      <w:r>
        <w:rPr>
          <w:w w:val="80"/>
          <w:sz w:val="20"/>
        </w:rPr>
        <w:t>+</w:t>
      </w:r>
      <w:r>
        <w:rPr>
          <w:spacing w:val="-4"/>
          <w:sz w:val="20"/>
        </w:rPr>
        <w:t xml:space="preserve"> </w:t>
      </w:r>
      <w:r>
        <w:rPr>
          <w:w w:val="80"/>
          <w:sz w:val="20"/>
        </w:rPr>
        <w:t>shortage</w:t>
      </w:r>
      <w:r>
        <w:rPr>
          <w:spacing w:val="-5"/>
          <w:sz w:val="20"/>
        </w:rPr>
        <w:t xml:space="preserve"> </w:t>
      </w:r>
      <w:r>
        <w:rPr>
          <w:w w:val="80"/>
          <w:sz w:val="20"/>
        </w:rPr>
        <w:t>of</w:t>
      </w:r>
      <w:r>
        <w:rPr>
          <w:spacing w:val="-5"/>
          <w:sz w:val="20"/>
        </w:rPr>
        <w:t xml:space="preserve"> </w:t>
      </w:r>
      <w:r>
        <w:rPr>
          <w:w w:val="80"/>
          <w:sz w:val="20"/>
        </w:rPr>
        <w:t>food</w:t>
      </w:r>
      <w:r>
        <w:rPr>
          <w:spacing w:val="-5"/>
          <w:sz w:val="20"/>
        </w:rPr>
        <w:t xml:space="preserve"> </w:t>
      </w:r>
      <w:r>
        <w:rPr>
          <w:w w:val="80"/>
          <w:sz w:val="20"/>
        </w:rPr>
        <w:t>and</w:t>
      </w:r>
      <w:r>
        <w:rPr>
          <w:spacing w:val="-5"/>
          <w:sz w:val="20"/>
        </w:rPr>
        <w:t xml:space="preserve"> </w:t>
      </w:r>
      <w:r>
        <w:rPr>
          <w:w w:val="80"/>
          <w:sz w:val="20"/>
        </w:rPr>
        <w:t>famine</w:t>
      </w:r>
      <w:r>
        <w:rPr>
          <w:spacing w:val="-6"/>
          <w:sz w:val="20"/>
        </w:rPr>
        <w:t xml:space="preserve"> </w:t>
      </w:r>
      <w:r>
        <w:rPr>
          <w:w w:val="80"/>
          <w:sz w:val="20"/>
        </w:rPr>
        <w:t>at</w:t>
      </w:r>
      <w:r>
        <w:rPr>
          <w:spacing w:val="-5"/>
          <w:sz w:val="20"/>
        </w:rPr>
        <w:t xml:space="preserve"> </w:t>
      </w:r>
      <w:r>
        <w:rPr>
          <w:w w:val="80"/>
          <w:sz w:val="20"/>
        </w:rPr>
        <w:t>Kilembe</w:t>
      </w:r>
      <w:r>
        <w:rPr>
          <w:spacing w:val="-5"/>
          <w:sz w:val="20"/>
        </w:rPr>
        <w:t xml:space="preserve"> </w:t>
      </w:r>
      <w:r>
        <w:rPr>
          <w:w w:val="80"/>
          <w:sz w:val="20"/>
        </w:rPr>
        <w:t>and</w:t>
      </w:r>
      <w:r>
        <w:rPr>
          <w:spacing w:val="-2"/>
          <w:sz w:val="20"/>
        </w:rPr>
        <w:t xml:space="preserve"> </w:t>
      </w:r>
      <w:r>
        <w:rPr>
          <w:w w:val="80"/>
          <w:sz w:val="20"/>
        </w:rPr>
        <w:t>Bwera</w:t>
      </w:r>
      <w:r>
        <w:rPr>
          <w:spacing w:val="-5"/>
          <w:sz w:val="20"/>
        </w:rPr>
        <w:t xml:space="preserve"> </w:t>
      </w:r>
      <w:r>
        <w:rPr>
          <w:w w:val="80"/>
          <w:sz w:val="20"/>
        </w:rPr>
        <w:t>in</w:t>
      </w:r>
      <w:r>
        <w:rPr>
          <w:spacing w:val="-5"/>
          <w:sz w:val="20"/>
        </w:rPr>
        <w:t xml:space="preserve"> </w:t>
      </w:r>
      <w:r>
        <w:rPr>
          <w:spacing w:val="-2"/>
          <w:w w:val="80"/>
          <w:sz w:val="20"/>
        </w:rPr>
        <w:t>Kasese.</w:t>
      </w:r>
    </w:p>
    <w:p w:rsidR="00E5575B" w:rsidRDefault="00E5575B">
      <w:pPr>
        <w:pStyle w:val="BodyText"/>
        <w:spacing w:before="3"/>
        <w:ind w:left="0"/>
      </w:pPr>
    </w:p>
    <w:p w:rsidR="00E5575B" w:rsidRDefault="00D512E5">
      <w:pPr>
        <w:pStyle w:val="ListParagraph"/>
        <w:numPr>
          <w:ilvl w:val="0"/>
          <w:numId w:val="5"/>
        </w:numPr>
        <w:tabs>
          <w:tab w:val="left" w:pos="819"/>
        </w:tabs>
        <w:spacing w:line="244" w:lineRule="auto"/>
        <w:ind w:right="718" w:firstLine="0"/>
        <w:rPr>
          <w:sz w:val="20"/>
        </w:rPr>
      </w:pPr>
      <w:r>
        <w:rPr>
          <w:w w:val="85"/>
          <w:sz w:val="20"/>
        </w:rPr>
        <w:t xml:space="preserve">Seasonal flooding on the lower slopes + heavy relief rainfall and radiating rivers such as Mpanga in Kamwenge, Nyamwamba in Kasese and </w:t>
      </w:r>
      <w:r>
        <w:rPr>
          <w:w w:val="80"/>
          <w:sz w:val="20"/>
        </w:rPr>
        <w:t>Semliki in</w:t>
      </w:r>
      <w:r>
        <w:rPr>
          <w:sz w:val="20"/>
        </w:rPr>
        <w:t xml:space="preserve"> </w:t>
      </w:r>
      <w:r>
        <w:rPr>
          <w:w w:val="80"/>
          <w:sz w:val="20"/>
        </w:rPr>
        <w:t>Bundibugyo + destroying people’s lives,</w:t>
      </w:r>
      <w:r>
        <w:rPr>
          <w:sz w:val="20"/>
        </w:rPr>
        <w:t xml:space="preserve"> </w:t>
      </w:r>
      <w:r>
        <w:rPr>
          <w:w w:val="80"/>
          <w:sz w:val="20"/>
        </w:rPr>
        <w:t>crop farms and roads as well as</w:t>
      </w:r>
      <w:r>
        <w:rPr>
          <w:sz w:val="20"/>
        </w:rPr>
        <w:t xml:space="preserve"> </w:t>
      </w:r>
      <w:r>
        <w:rPr>
          <w:w w:val="80"/>
          <w:sz w:val="20"/>
        </w:rPr>
        <w:t>easy</w:t>
      </w:r>
      <w:r>
        <w:rPr>
          <w:sz w:val="20"/>
        </w:rPr>
        <w:t xml:space="preserve"> </w:t>
      </w:r>
      <w:r>
        <w:rPr>
          <w:w w:val="80"/>
          <w:sz w:val="20"/>
        </w:rPr>
        <w:t>spread of diseases like cholera and typhoid</w:t>
      </w:r>
    </w:p>
    <w:p w:rsidR="00E5575B" w:rsidRDefault="00D512E5">
      <w:pPr>
        <w:pStyle w:val="ListParagraph"/>
        <w:numPr>
          <w:ilvl w:val="0"/>
          <w:numId w:val="5"/>
        </w:numPr>
        <w:tabs>
          <w:tab w:val="left" w:pos="819"/>
        </w:tabs>
        <w:spacing w:line="244" w:lineRule="auto"/>
        <w:ind w:right="714" w:firstLine="0"/>
        <w:rPr>
          <w:sz w:val="20"/>
        </w:rPr>
      </w:pPr>
      <w:r>
        <w:rPr>
          <w:w w:val="85"/>
          <w:sz w:val="20"/>
        </w:rPr>
        <w:t>Dangerous</w:t>
      </w:r>
      <w:r>
        <w:rPr>
          <w:spacing w:val="-5"/>
          <w:w w:val="85"/>
          <w:sz w:val="20"/>
        </w:rPr>
        <w:t xml:space="preserve"> </w:t>
      </w:r>
      <w:r>
        <w:rPr>
          <w:w w:val="85"/>
          <w:sz w:val="20"/>
        </w:rPr>
        <w:t>pests</w:t>
      </w:r>
      <w:r>
        <w:rPr>
          <w:spacing w:val="-5"/>
          <w:w w:val="85"/>
          <w:sz w:val="20"/>
        </w:rPr>
        <w:t xml:space="preserve"> </w:t>
      </w:r>
      <w:r>
        <w:rPr>
          <w:w w:val="85"/>
          <w:sz w:val="20"/>
        </w:rPr>
        <w:t>and</w:t>
      </w:r>
      <w:r>
        <w:rPr>
          <w:spacing w:val="-4"/>
          <w:w w:val="85"/>
          <w:sz w:val="20"/>
        </w:rPr>
        <w:t xml:space="preserve"> </w:t>
      </w:r>
      <w:r>
        <w:rPr>
          <w:w w:val="85"/>
          <w:sz w:val="20"/>
        </w:rPr>
        <w:t>disease</w:t>
      </w:r>
      <w:r>
        <w:rPr>
          <w:spacing w:val="-4"/>
          <w:w w:val="85"/>
          <w:sz w:val="20"/>
        </w:rPr>
        <w:t xml:space="preserve"> </w:t>
      </w:r>
      <w:r>
        <w:rPr>
          <w:w w:val="85"/>
          <w:sz w:val="20"/>
        </w:rPr>
        <w:t>carrying</w:t>
      </w:r>
      <w:r>
        <w:rPr>
          <w:spacing w:val="-4"/>
          <w:w w:val="85"/>
          <w:sz w:val="20"/>
        </w:rPr>
        <w:t xml:space="preserve"> </w:t>
      </w:r>
      <w:r>
        <w:rPr>
          <w:w w:val="85"/>
          <w:sz w:val="20"/>
        </w:rPr>
        <w:t>vectors</w:t>
      </w:r>
      <w:r>
        <w:rPr>
          <w:spacing w:val="-5"/>
          <w:w w:val="85"/>
          <w:sz w:val="20"/>
        </w:rPr>
        <w:t xml:space="preserve"> </w:t>
      </w:r>
      <w:r>
        <w:rPr>
          <w:w w:val="85"/>
          <w:sz w:val="20"/>
        </w:rPr>
        <w:t>like</w:t>
      </w:r>
      <w:r>
        <w:rPr>
          <w:spacing w:val="-5"/>
          <w:w w:val="85"/>
          <w:sz w:val="20"/>
        </w:rPr>
        <w:t xml:space="preserve"> </w:t>
      </w:r>
      <w:r>
        <w:rPr>
          <w:w w:val="85"/>
          <w:sz w:val="20"/>
        </w:rPr>
        <w:t>tsetse</w:t>
      </w:r>
      <w:r>
        <w:rPr>
          <w:spacing w:val="-4"/>
          <w:w w:val="85"/>
          <w:sz w:val="20"/>
        </w:rPr>
        <w:t xml:space="preserve"> </w:t>
      </w:r>
      <w:r>
        <w:rPr>
          <w:w w:val="85"/>
          <w:sz w:val="20"/>
        </w:rPr>
        <w:t>flies,</w:t>
      </w:r>
      <w:r>
        <w:rPr>
          <w:spacing w:val="-5"/>
          <w:w w:val="85"/>
          <w:sz w:val="20"/>
        </w:rPr>
        <w:t xml:space="preserve"> </w:t>
      </w:r>
      <w:r>
        <w:rPr>
          <w:w w:val="85"/>
          <w:sz w:val="20"/>
        </w:rPr>
        <w:t>snails</w:t>
      </w:r>
      <w:r>
        <w:rPr>
          <w:spacing w:val="-5"/>
          <w:w w:val="85"/>
          <w:sz w:val="20"/>
        </w:rPr>
        <w:t xml:space="preserve"> </w:t>
      </w:r>
      <w:r>
        <w:rPr>
          <w:w w:val="85"/>
          <w:sz w:val="20"/>
        </w:rPr>
        <w:t>and</w:t>
      </w:r>
      <w:r>
        <w:rPr>
          <w:spacing w:val="-4"/>
          <w:w w:val="85"/>
          <w:sz w:val="20"/>
        </w:rPr>
        <w:t xml:space="preserve"> </w:t>
      </w:r>
      <w:r>
        <w:rPr>
          <w:w w:val="85"/>
          <w:sz w:val="20"/>
        </w:rPr>
        <w:t>mosquitoes</w:t>
      </w:r>
      <w:r>
        <w:rPr>
          <w:spacing w:val="-4"/>
          <w:w w:val="85"/>
          <w:sz w:val="20"/>
        </w:rPr>
        <w:t xml:space="preserve"> </w:t>
      </w:r>
      <w:r>
        <w:rPr>
          <w:w w:val="85"/>
          <w:sz w:val="20"/>
        </w:rPr>
        <w:t>+</w:t>
      </w:r>
      <w:r>
        <w:rPr>
          <w:spacing w:val="-4"/>
          <w:w w:val="85"/>
          <w:sz w:val="20"/>
        </w:rPr>
        <w:t xml:space="preserve"> </w:t>
      </w:r>
      <w:r>
        <w:rPr>
          <w:w w:val="85"/>
          <w:sz w:val="20"/>
        </w:rPr>
        <w:t>breeding</w:t>
      </w:r>
      <w:r>
        <w:rPr>
          <w:spacing w:val="-6"/>
          <w:w w:val="85"/>
          <w:sz w:val="20"/>
        </w:rPr>
        <w:t xml:space="preserve"> </w:t>
      </w:r>
      <w:r>
        <w:rPr>
          <w:w w:val="85"/>
          <w:sz w:val="20"/>
        </w:rPr>
        <w:t>sites</w:t>
      </w:r>
      <w:r>
        <w:rPr>
          <w:spacing w:val="-4"/>
          <w:w w:val="85"/>
          <w:sz w:val="20"/>
        </w:rPr>
        <w:t xml:space="preserve"> </w:t>
      </w:r>
      <w:r>
        <w:rPr>
          <w:w w:val="85"/>
          <w:sz w:val="20"/>
        </w:rPr>
        <w:t>in</w:t>
      </w:r>
      <w:r>
        <w:rPr>
          <w:spacing w:val="-5"/>
          <w:w w:val="85"/>
          <w:sz w:val="20"/>
        </w:rPr>
        <w:t xml:space="preserve"> </w:t>
      </w:r>
      <w:r>
        <w:rPr>
          <w:w w:val="85"/>
          <w:sz w:val="20"/>
        </w:rPr>
        <w:t>Mt.</w:t>
      </w:r>
      <w:r>
        <w:rPr>
          <w:spacing w:val="-7"/>
          <w:sz w:val="20"/>
        </w:rPr>
        <w:t xml:space="preserve"> </w:t>
      </w:r>
      <w:r>
        <w:rPr>
          <w:w w:val="85"/>
          <w:sz w:val="20"/>
        </w:rPr>
        <w:t>forests</w:t>
      </w:r>
      <w:r>
        <w:rPr>
          <w:spacing w:val="-5"/>
          <w:w w:val="85"/>
          <w:sz w:val="20"/>
        </w:rPr>
        <w:t xml:space="preserve"> </w:t>
      </w:r>
      <w:r>
        <w:rPr>
          <w:w w:val="85"/>
          <w:sz w:val="20"/>
        </w:rPr>
        <w:t>and</w:t>
      </w:r>
      <w:r>
        <w:rPr>
          <w:spacing w:val="-4"/>
          <w:w w:val="85"/>
          <w:sz w:val="20"/>
        </w:rPr>
        <w:t xml:space="preserve"> </w:t>
      </w:r>
      <w:r>
        <w:rPr>
          <w:w w:val="85"/>
          <w:sz w:val="20"/>
        </w:rPr>
        <w:t>flowing</w:t>
      </w:r>
      <w:r>
        <w:rPr>
          <w:spacing w:val="-4"/>
          <w:w w:val="85"/>
          <w:sz w:val="20"/>
        </w:rPr>
        <w:t xml:space="preserve"> </w:t>
      </w:r>
      <w:r>
        <w:rPr>
          <w:w w:val="85"/>
          <w:sz w:val="20"/>
        </w:rPr>
        <w:t>rivers</w:t>
      </w:r>
      <w:r>
        <w:rPr>
          <w:spacing w:val="-5"/>
          <w:w w:val="85"/>
          <w:sz w:val="20"/>
        </w:rPr>
        <w:t xml:space="preserve"> </w:t>
      </w:r>
      <w:r>
        <w:rPr>
          <w:w w:val="85"/>
          <w:sz w:val="20"/>
        </w:rPr>
        <w:t>such</w:t>
      </w:r>
      <w:r>
        <w:rPr>
          <w:spacing w:val="-4"/>
          <w:w w:val="85"/>
          <w:sz w:val="20"/>
        </w:rPr>
        <w:t xml:space="preserve"> </w:t>
      </w:r>
      <w:r>
        <w:rPr>
          <w:w w:val="85"/>
          <w:sz w:val="20"/>
        </w:rPr>
        <w:t>as Nyamwamba</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and</w:t>
      </w:r>
      <w:r>
        <w:rPr>
          <w:spacing w:val="-6"/>
          <w:w w:val="85"/>
          <w:sz w:val="20"/>
        </w:rPr>
        <w:t xml:space="preserve"> </w:t>
      </w:r>
      <w:r>
        <w:rPr>
          <w:w w:val="85"/>
          <w:sz w:val="20"/>
        </w:rPr>
        <w:t>Semliki</w:t>
      </w:r>
      <w:r>
        <w:rPr>
          <w:spacing w:val="-5"/>
          <w:w w:val="85"/>
          <w:sz w:val="20"/>
        </w:rPr>
        <w:t xml:space="preserve"> </w:t>
      </w:r>
      <w:r>
        <w:rPr>
          <w:w w:val="85"/>
          <w:sz w:val="20"/>
        </w:rPr>
        <w:t>in</w:t>
      </w:r>
      <w:r>
        <w:rPr>
          <w:spacing w:val="-5"/>
          <w:w w:val="85"/>
          <w:sz w:val="20"/>
        </w:rPr>
        <w:t xml:space="preserve"> </w:t>
      </w:r>
      <w:r>
        <w:rPr>
          <w:w w:val="85"/>
          <w:sz w:val="20"/>
        </w:rPr>
        <w:t>Bundibugyo</w:t>
      </w:r>
      <w:r>
        <w:rPr>
          <w:spacing w:val="-6"/>
          <w:w w:val="85"/>
          <w:sz w:val="20"/>
        </w:rPr>
        <w:t xml:space="preserve"> </w:t>
      </w:r>
      <w:r>
        <w:rPr>
          <w:w w:val="85"/>
          <w:sz w:val="20"/>
        </w:rPr>
        <w:t>+</w:t>
      </w:r>
      <w:r>
        <w:rPr>
          <w:spacing w:val="-5"/>
          <w:w w:val="85"/>
          <w:sz w:val="20"/>
        </w:rPr>
        <w:t xml:space="preserve"> </w:t>
      </w:r>
      <w:r>
        <w:rPr>
          <w:w w:val="85"/>
          <w:sz w:val="20"/>
        </w:rPr>
        <w:t>transmission</w:t>
      </w:r>
      <w:r>
        <w:rPr>
          <w:spacing w:val="-5"/>
          <w:w w:val="85"/>
          <w:sz w:val="20"/>
        </w:rPr>
        <w:t xml:space="preserve"> </w:t>
      </w:r>
      <w:r>
        <w:rPr>
          <w:w w:val="85"/>
          <w:sz w:val="20"/>
        </w:rPr>
        <w:t>of</w:t>
      </w:r>
      <w:r>
        <w:rPr>
          <w:spacing w:val="-6"/>
          <w:w w:val="85"/>
          <w:sz w:val="20"/>
        </w:rPr>
        <w:t xml:space="preserve"> </w:t>
      </w:r>
      <w:r>
        <w:rPr>
          <w:w w:val="85"/>
          <w:sz w:val="20"/>
        </w:rPr>
        <w:t>dangerous</w:t>
      </w:r>
      <w:r>
        <w:rPr>
          <w:spacing w:val="-5"/>
          <w:w w:val="85"/>
          <w:sz w:val="20"/>
        </w:rPr>
        <w:t xml:space="preserve"> </w:t>
      </w:r>
      <w:r>
        <w:rPr>
          <w:w w:val="85"/>
          <w:sz w:val="20"/>
        </w:rPr>
        <w:t>diseases</w:t>
      </w:r>
      <w:r>
        <w:rPr>
          <w:spacing w:val="-5"/>
          <w:w w:val="85"/>
          <w:sz w:val="20"/>
        </w:rPr>
        <w:t xml:space="preserve"> </w:t>
      </w:r>
      <w:r>
        <w:rPr>
          <w:w w:val="85"/>
          <w:sz w:val="20"/>
        </w:rPr>
        <w:t>like</w:t>
      </w:r>
      <w:r>
        <w:rPr>
          <w:spacing w:val="-6"/>
          <w:w w:val="85"/>
          <w:sz w:val="20"/>
        </w:rPr>
        <w:t xml:space="preserve"> </w:t>
      </w:r>
      <w:r>
        <w:rPr>
          <w:w w:val="85"/>
          <w:sz w:val="20"/>
        </w:rPr>
        <w:t>sleeping</w:t>
      </w:r>
      <w:r>
        <w:rPr>
          <w:spacing w:val="-5"/>
          <w:w w:val="85"/>
          <w:sz w:val="20"/>
        </w:rPr>
        <w:t xml:space="preserve"> </w:t>
      </w:r>
      <w:r>
        <w:rPr>
          <w:w w:val="85"/>
          <w:sz w:val="20"/>
        </w:rPr>
        <w:t>sickness,</w:t>
      </w:r>
      <w:r>
        <w:rPr>
          <w:spacing w:val="-5"/>
          <w:w w:val="85"/>
          <w:sz w:val="20"/>
        </w:rPr>
        <w:t xml:space="preserve"> </w:t>
      </w:r>
      <w:r>
        <w:rPr>
          <w:w w:val="85"/>
          <w:sz w:val="20"/>
        </w:rPr>
        <w:t>Nagana,</w:t>
      </w:r>
      <w:r>
        <w:rPr>
          <w:spacing w:val="-5"/>
          <w:w w:val="85"/>
          <w:sz w:val="20"/>
        </w:rPr>
        <w:t xml:space="preserve"> </w:t>
      </w:r>
      <w:r>
        <w:rPr>
          <w:w w:val="85"/>
          <w:sz w:val="20"/>
        </w:rPr>
        <w:t>Bilharzias</w:t>
      </w:r>
      <w:r>
        <w:rPr>
          <w:spacing w:val="-6"/>
          <w:w w:val="85"/>
          <w:sz w:val="20"/>
        </w:rPr>
        <w:t xml:space="preserve"> </w:t>
      </w:r>
      <w:r>
        <w:rPr>
          <w:w w:val="85"/>
          <w:sz w:val="20"/>
        </w:rPr>
        <w:t>and</w:t>
      </w:r>
      <w:r>
        <w:rPr>
          <w:spacing w:val="-5"/>
          <w:w w:val="85"/>
          <w:sz w:val="20"/>
        </w:rPr>
        <w:t xml:space="preserve"> </w:t>
      </w:r>
      <w:r>
        <w:rPr>
          <w:w w:val="85"/>
          <w:sz w:val="20"/>
        </w:rPr>
        <w:t>malaria</w:t>
      </w:r>
      <w:r>
        <w:rPr>
          <w:spacing w:val="-5"/>
          <w:w w:val="85"/>
          <w:sz w:val="20"/>
        </w:rPr>
        <w:t xml:space="preserve"> </w:t>
      </w:r>
      <w:r>
        <w:rPr>
          <w:w w:val="85"/>
          <w:sz w:val="20"/>
        </w:rPr>
        <w:t xml:space="preserve">to </w:t>
      </w:r>
      <w:r>
        <w:rPr>
          <w:spacing w:val="-2"/>
          <w:w w:val="90"/>
          <w:sz w:val="20"/>
        </w:rPr>
        <w:t>human</w:t>
      </w:r>
      <w:r>
        <w:rPr>
          <w:spacing w:val="-5"/>
          <w:w w:val="90"/>
          <w:sz w:val="20"/>
        </w:rPr>
        <w:t xml:space="preserve"> </w:t>
      </w:r>
      <w:r>
        <w:rPr>
          <w:spacing w:val="-2"/>
          <w:w w:val="90"/>
          <w:sz w:val="20"/>
        </w:rPr>
        <w:t>beings</w:t>
      </w:r>
      <w:r>
        <w:rPr>
          <w:spacing w:val="-5"/>
          <w:w w:val="90"/>
          <w:sz w:val="20"/>
        </w:rPr>
        <w:t xml:space="preserve"> </w:t>
      </w:r>
      <w:r>
        <w:rPr>
          <w:spacing w:val="-2"/>
          <w:w w:val="90"/>
          <w:sz w:val="20"/>
        </w:rPr>
        <w:t>and</w:t>
      </w:r>
      <w:r>
        <w:rPr>
          <w:spacing w:val="-5"/>
          <w:w w:val="90"/>
          <w:sz w:val="20"/>
        </w:rPr>
        <w:t xml:space="preserve"> </w:t>
      </w:r>
      <w:r>
        <w:rPr>
          <w:spacing w:val="-2"/>
          <w:w w:val="90"/>
          <w:sz w:val="20"/>
        </w:rPr>
        <w:t>livestock</w:t>
      </w:r>
    </w:p>
    <w:p w:rsidR="00E5575B" w:rsidRDefault="00D512E5">
      <w:pPr>
        <w:pStyle w:val="ListParagraph"/>
        <w:numPr>
          <w:ilvl w:val="0"/>
          <w:numId w:val="5"/>
        </w:numPr>
        <w:tabs>
          <w:tab w:val="left" w:pos="819"/>
        </w:tabs>
        <w:spacing w:line="244" w:lineRule="auto"/>
        <w:ind w:right="716" w:firstLine="0"/>
        <w:rPr>
          <w:sz w:val="20"/>
        </w:rPr>
      </w:pPr>
      <w:r>
        <w:rPr>
          <w:spacing w:val="-2"/>
          <w:w w:val="85"/>
          <w:sz w:val="20"/>
        </w:rPr>
        <w:t>Harmful wild animals such as lions, hyenas, leopards, baboons and monkeys</w:t>
      </w:r>
      <w:r>
        <w:rPr>
          <w:sz w:val="20"/>
        </w:rPr>
        <w:t xml:space="preserve"> </w:t>
      </w:r>
      <w:r>
        <w:rPr>
          <w:spacing w:val="-2"/>
          <w:w w:val="85"/>
          <w:sz w:val="20"/>
        </w:rPr>
        <w:t xml:space="preserve">in Mt. Rwenzori N.P + hiding places and natural homes + feasting </w:t>
      </w:r>
      <w:r>
        <w:rPr>
          <w:w w:val="80"/>
          <w:sz w:val="20"/>
        </w:rPr>
        <w:t>on people, even destroying their</w:t>
      </w:r>
      <w:r>
        <w:rPr>
          <w:sz w:val="20"/>
        </w:rPr>
        <w:t xml:space="preserve"> </w:t>
      </w:r>
      <w:r>
        <w:rPr>
          <w:w w:val="80"/>
          <w:sz w:val="20"/>
        </w:rPr>
        <w:t>crops and killing their livestock</w:t>
      </w:r>
      <w:r>
        <w:rPr>
          <w:sz w:val="20"/>
        </w:rPr>
        <w:t xml:space="preserve"> </w:t>
      </w:r>
      <w:r>
        <w:rPr>
          <w:w w:val="80"/>
          <w:sz w:val="20"/>
        </w:rPr>
        <w:t>in</w:t>
      </w:r>
      <w:r>
        <w:rPr>
          <w:sz w:val="20"/>
        </w:rPr>
        <w:t xml:space="preserve"> </w:t>
      </w:r>
      <w:r>
        <w:rPr>
          <w:w w:val="80"/>
          <w:sz w:val="20"/>
        </w:rPr>
        <w:t>Kilembe, Nyabirongo, Katwe,</w:t>
      </w:r>
      <w:r>
        <w:rPr>
          <w:sz w:val="20"/>
        </w:rPr>
        <w:t xml:space="preserve"> </w:t>
      </w:r>
      <w:r>
        <w:rPr>
          <w:w w:val="80"/>
          <w:sz w:val="20"/>
        </w:rPr>
        <w:t>Kasenyi and Rwenshama villages</w:t>
      </w:r>
      <w:r>
        <w:rPr>
          <w:sz w:val="20"/>
        </w:rPr>
        <w:t xml:space="preserve"> </w:t>
      </w:r>
      <w:r>
        <w:rPr>
          <w:w w:val="80"/>
          <w:sz w:val="20"/>
        </w:rPr>
        <w:t>in</w:t>
      </w:r>
      <w:r>
        <w:rPr>
          <w:sz w:val="20"/>
        </w:rPr>
        <w:t xml:space="preserve"> </w:t>
      </w:r>
      <w:r>
        <w:rPr>
          <w:w w:val="80"/>
          <w:sz w:val="20"/>
        </w:rPr>
        <w:t>Kasese.</w:t>
      </w:r>
    </w:p>
    <w:p w:rsidR="00E5575B" w:rsidRDefault="00D512E5">
      <w:pPr>
        <w:pStyle w:val="ListParagraph"/>
        <w:numPr>
          <w:ilvl w:val="0"/>
          <w:numId w:val="5"/>
        </w:numPr>
        <w:tabs>
          <w:tab w:val="left" w:pos="819"/>
        </w:tabs>
        <w:spacing w:line="244" w:lineRule="auto"/>
        <w:ind w:right="717" w:firstLine="0"/>
        <w:rPr>
          <w:sz w:val="20"/>
        </w:rPr>
      </w:pPr>
      <w:r>
        <w:rPr>
          <w:w w:val="85"/>
          <w:sz w:val="20"/>
        </w:rPr>
        <w:t>Territorial</w:t>
      </w:r>
      <w:r>
        <w:rPr>
          <w:spacing w:val="-5"/>
          <w:w w:val="85"/>
          <w:sz w:val="20"/>
        </w:rPr>
        <w:t xml:space="preserve"> </w:t>
      </w:r>
      <w:r>
        <w:rPr>
          <w:w w:val="85"/>
          <w:sz w:val="20"/>
        </w:rPr>
        <w:t>conflicts</w:t>
      </w:r>
      <w:r>
        <w:rPr>
          <w:spacing w:val="-5"/>
          <w:w w:val="85"/>
          <w:sz w:val="20"/>
        </w:rPr>
        <w:t xml:space="preserve"> </w:t>
      </w:r>
      <w:r>
        <w:rPr>
          <w:w w:val="85"/>
          <w:sz w:val="20"/>
        </w:rPr>
        <w:t>between</w:t>
      </w:r>
      <w:r>
        <w:rPr>
          <w:spacing w:val="-5"/>
          <w:w w:val="85"/>
          <w:sz w:val="20"/>
        </w:rPr>
        <w:t xml:space="preserve"> </w:t>
      </w:r>
      <w:r>
        <w:rPr>
          <w:w w:val="85"/>
          <w:sz w:val="20"/>
        </w:rPr>
        <w:t>Uganda</w:t>
      </w:r>
      <w:r>
        <w:rPr>
          <w:spacing w:val="-5"/>
          <w:w w:val="85"/>
          <w:sz w:val="20"/>
        </w:rPr>
        <w:t xml:space="preserve"> </w:t>
      </w:r>
      <w:r>
        <w:rPr>
          <w:w w:val="85"/>
          <w:sz w:val="20"/>
        </w:rPr>
        <w:t>and</w:t>
      </w:r>
      <w:r>
        <w:rPr>
          <w:spacing w:val="-5"/>
          <w:w w:val="85"/>
          <w:sz w:val="20"/>
        </w:rPr>
        <w:t xml:space="preserve"> </w:t>
      </w:r>
      <w:r>
        <w:rPr>
          <w:w w:val="85"/>
          <w:sz w:val="20"/>
        </w:rPr>
        <w:t>DRC</w:t>
      </w:r>
      <w:r>
        <w:rPr>
          <w:spacing w:val="-3"/>
          <w:w w:val="85"/>
          <w:sz w:val="20"/>
        </w:rPr>
        <w:t xml:space="preserve"> </w:t>
      </w:r>
      <w:r>
        <w:rPr>
          <w:w w:val="85"/>
          <w:sz w:val="20"/>
        </w:rPr>
        <w:t>+</w:t>
      </w:r>
      <w:r>
        <w:rPr>
          <w:spacing w:val="-5"/>
          <w:w w:val="85"/>
          <w:sz w:val="20"/>
        </w:rPr>
        <w:t xml:space="preserve"> </w:t>
      </w:r>
      <w:r>
        <w:rPr>
          <w:w w:val="85"/>
          <w:sz w:val="20"/>
        </w:rPr>
        <w:t>shared</w:t>
      </w:r>
      <w:r>
        <w:rPr>
          <w:spacing w:val="-4"/>
          <w:w w:val="85"/>
          <w:sz w:val="20"/>
        </w:rPr>
        <w:t xml:space="preserve"> </w:t>
      </w:r>
      <w:r>
        <w:rPr>
          <w:w w:val="85"/>
          <w:sz w:val="20"/>
        </w:rPr>
        <w:t>ownership</w:t>
      </w:r>
      <w:r>
        <w:rPr>
          <w:spacing w:val="-5"/>
          <w:w w:val="85"/>
          <w:sz w:val="20"/>
        </w:rPr>
        <w:t xml:space="preserve"> </w:t>
      </w:r>
      <w:r>
        <w:rPr>
          <w:w w:val="85"/>
          <w:sz w:val="20"/>
        </w:rPr>
        <w:t>over</w:t>
      </w:r>
      <w:r>
        <w:rPr>
          <w:spacing w:val="-5"/>
          <w:w w:val="85"/>
          <w:sz w:val="20"/>
        </w:rPr>
        <w:t xml:space="preserve"> </w:t>
      </w:r>
      <w:r>
        <w:rPr>
          <w:w w:val="85"/>
          <w:sz w:val="20"/>
        </w:rPr>
        <w:t>Margherita</w:t>
      </w:r>
      <w:r>
        <w:rPr>
          <w:spacing w:val="-5"/>
          <w:w w:val="85"/>
          <w:sz w:val="20"/>
        </w:rPr>
        <w:t xml:space="preserve"> </w:t>
      </w:r>
      <w:r>
        <w:rPr>
          <w:w w:val="85"/>
          <w:sz w:val="20"/>
        </w:rPr>
        <w:t>peak</w:t>
      </w:r>
      <w:r>
        <w:rPr>
          <w:spacing w:val="-5"/>
          <w:w w:val="85"/>
          <w:sz w:val="20"/>
        </w:rPr>
        <w:t xml:space="preserve"> </w:t>
      </w:r>
      <w:r>
        <w:rPr>
          <w:w w:val="85"/>
          <w:sz w:val="20"/>
        </w:rPr>
        <w:t>on</w:t>
      </w:r>
      <w:r>
        <w:rPr>
          <w:spacing w:val="-5"/>
          <w:w w:val="85"/>
          <w:sz w:val="20"/>
        </w:rPr>
        <w:t xml:space="preserve"> </w:t>
      </w:r>
      <w:r>
        <w:rPr>
          <w:w w:val="85"/>
          <w:sz w:val="20"/>
        </w:rPr>
        <w:t>and</w:t>
      </w:r>
      <w:r>
        <w:rPr>
          <w:spacing w:val="-6"/>
          <w:w w:val="85"/>
          <w:sz w:val="20"/>
        </w:rPr>
        <w:t xml:space="preserve"> </w:t>
      </w:r>
      <w:r>
        <w:rPr>
          <w:w w:val="85"/>
          <w:sz w:val="20"/>
        </w:rPr>
        <w:t>R.</w:t>
      </w:r>
      <w:r>
        <w:rPr>
          <w:spacing w:val="-4"/>
          <w:w w:val="85"/>
          <w:sz w:val="20"/>
        </w:rPr>
        <w:t xml:space="preserve"> </w:t>
      </w:r>
      <w:r>
        <w:rPr>
          <w:w w:val="85"/>
          <w:sz w:val="20"/>
        </w:rPr>
        <w:t>Semliki</w:t>
      </w:r>
      <w:r>
        <w:rPr>
          <w:spacing w:val="-3"/>
          <w:w w:val="85"/>
          <w:sz w:val="20"/>
        </w:rPr>
        <w:t xml:space="preserve"> </w:t>
      </w:r>
      <w:r>
        <w:rPr>
          <w:w w:val="85"/>
          <w:sz w:val="20"/>
        </w:rPr>
        <w:t>in</w:t>
      </w:r>
      <w:r>
        <w:rPr>
          <w:spacing w:val="-3"/>
          <w:w w:val="85"/>
          <w:sz w:val="20"/>
        </w:rPr>
        <w:t xml:space="preserve"> </w:t>
      </w:r>
      <w:r>
        <w:rPr>
          <w:w w:val="85"/>
          <w:sz w:val="20"/>
        </w:rPr>
        <w:t>Bundibugyo</w:t>
      </w:r>
      <w:r>
        <w:rPr>
          <w:spacing w:val="-5"/>
          <w:w w:val="85"/>
          <w:sz w:val="20"/>
        </w:rPr>
        <w:t xml:space="preserve"> </w:t>
      </w:r>
      <w:r>
        <w:rPr>
          <w:w w:val="85"/>
          <w:sz w:val="20"/>
        </w:rPr>
        <w:t>+</w:t>
      </w:r>
      <w:r>
        <w:rPr>
          <w:spacing w:val="-5"/>
          <w:w w:val="85"/>
          <w:sz w:val="20"/>
        </w:rPr>
        <w:t xml:space="preserve"> </w:t>
      </w:r>
      <w:r>
        <w:rPr>
          <w:w w:val="85"/>
          <w:sz w:val="20"/>
        </w:rPr>
        <w:t xml:space="preserve">misunderstanding </w:t>
      </w:r>
      <w:r>
        <w:rPr>
          <w:w w:val="90"/>
          <w:sz w:val="20"/>
        </w:rPr>
        <w:t>and instability</w:t>
      </w:r>
    </w:p>
    <w:p w:rsidR="00E5575B" w:rsidRDefault="00D512E5">
      <w:pPr>
        <w:pStyle w:val="ListParagraph"/>
        <w:numPr>
          <w:ilvl w:val="0"/>
          <w:numId w:val="5"/>
        </w:numPr>
        <w:tabs>
          <w:tab w:val="left" w:pos="819"/>
        </w:tabs>
        <w:spacing w:line="225" w:lineRule="exact"/>
        <w:ind w:left="819" w:hanging="359"/>
        <w:rPr>
          <w:sz w:val="20"/>
        </w:rPr>
      </w:pPr>
      <w:r>
        <w:rPr>
          <w:w w:val="80"/>
          <w:sz w:val="20"/>
        </w:rPr>
        <w:t>Anti</w:t>
      </w:r>
      <w:r>
        <w:rPr>
          <w:spacing w:val="-6"/>
          <w:sz w:val="20"/>
        </w:rPr>
        <w:t xml:space="preserve"> </w:t>
      </w:r>
      <w:r>
        <w:rPr>
          <w:w w:val="80"/>
          <w:sz w:val="20"/>
        </w:rPr>
        <w:t>governmental</w:t>
      </w:r>
      <w:r>
        <w:rPr>
          <w:spacing w:val="-6"/>
          <w:sz w:val="20"/>
        </w:rPr>
        <w:t xml:space="preserve"> </w:t>
      </w:r>
      <w:r>
        <w:rPr>
          <w:w w:val="80"/>
          <w:sz w:val="20"/>
        </w:rPr>
        <w:t>elements</w:t>
      </w:r>
      <w:r>
        <w:rPr>
          <w:spacing w:val="-5"/>
          <w:sz w:val="20"/>
        </w:rPr>
        <w:t xml:space="preserve"> </w:t>
      </w:r>
      <w:r>
        <w:rPr>
          <w:w w:val="80"/>
          <w:sz w:val="20"/>
        </w:rPr>
        <w:t>/</w:t>
      </w:r>
      <w:r>
        <w:rPr>
          <w:spacing w:val="-6"/>
          <w:sz w:val="20"/>
        </w:rPr>
        <w:t xml:space="preserve"> </w:t>
      </w:r>
      <w:r>
        <w:rPr>
          <w:w w:val="80"/>
          <w:sz w:val="20"/>
        </w:rPr>
        <w:t>bandits</w:t>
      </w:r>
      <w:r>
        <w:rPr>
          <w:spacing w:val="-5"/>
          <w:sz w:val="20"/>
        </w:rPr>
        <w:t xml:space="preserve"> </w:t>
      </w:r>
      <w:r>
        <w:rPr>
          <w:w w:val="80"/>
          <w:sz w:val="20"/>
        </w:rPr>
        <w:t>like</w:t>
      </w:r>
      <w:r>
        <w:rPr>
          <w:spacing w:val="-4"/>
          <w:sz w:val="20"/>
        </w:rPr>
        <w:t xml:space="preserve"> </w:t>
      </w:r>
      <w:r>
        <w:rPr>
          <w:w w:val="80"/>
          <w:sz w:val="20"/>
        </w:rPr>
        <w:t>ADF</w:t>
      </w:r>
      <w:r>
        <w:rPr>
          <w:spacing w:val="-5"/>
          <w:sz w:val="20"/>
        </w:rPr>
        <w:t xml:space="preserve"> </w:t>
      </w:r>
      <w:r>
        <w:rPr>
          <w:w w:val="80"/>
          <w:sz w:val="20"/>
        </w:rPr>
        <w:t>rebels</w:t>
      </w:r>
      <w:r>
        <w:rPr>
          <w:spacing w:val="-6"/>
          <w:sz w:val="20"/>
        </w:rPr>
        <w:t xml:space="preserve"> </w:t>
      </w:r>
      <w:r>
        <w:rPr>
          <w:w w:val="80"/>
          <w:sz w:val="20"/>
        </w:rPr>
        <w:t>in</w:t>
      </w:r>
      <w:r>
        <w:rPr>
          <w:spacing w:val="-5"/>
          <w:sz w:val="20"/>
        </w:rPr>
        <w:t xml:space="preserve"> </w:t>
      </w:r>
      <w:r>
        <w:rPr>
          <w:w w:val="80"/>
          <w:sz w:val="20"/>
        </w:rPr>
        <w:t>Bundibugyo</w:t>
      </w:r>
      <w:r>
        <w:rPr>
          <w:spacing w:val="-6"/>
          <w:sz w:val="20"/>
        </w:rPr>
        <w:t xml:space="preserve"> </w:t>
      </w:r>
      <w:r>
        <w:rPr>
          <w:w w:val="80"/>
          <w:sz w:val="20"/>
        </w:rPr>
        <w:t>+</w:t>
      </w:r>
      <w:r>
        <w:rPr>
          <w:spacing w:val="-4"/>
          <w:sz w:val="20"/>
        </w:rPr>
        <w:t xml:space="preserve"> </w:t>
      </w:r>
      <w:r>
        <w:rPr>
          <w:w w:val="80"/>
          <w:sz w:val="20"/>
        </w:rPr>
        <w:t>hiding</w:t>
      </w:r>
      <w:r>
        <w:rPr>
          <w:spacing w:val="-6"/>
          <w:sz w:val="20"/>
        </w:rPr>
        <w:t xml:space="preserve"> </w:t>
      </w:r>
      <w:r>
        <w:rPr>
          <w:w w:val="80"/>
          <w:sz w:val="20"/>
        </w:rPr>
        <w:t>places</w:t>
      </w:r>
      <w:r>
        <w:rPr>
          <w:spacing w:val="-5"/>
          <w:sz w:val="20"/>
        </w:rPr>
        <w:t xml:space="preserve"> </w:t>
      </w:r>
      <w:r>
        <w:rPr>
          <w:w w:val="80"/>
          <w:sz w:val="20"/>
        </w:rPr>
        <w:t>in</w:t>
      </w:r>
      <w:r>
        <w:rPr>
          <w:spacing w:val="-6"/>
          <w:sz w:val="20"/>
        </w:rPr>
        <w:t xml:space="preserve"> </w:t>
      </w:r>
      <w:r>
        <w:rPr>
          <w:w w:val="80"/>
          <w:sz w:val="20"/>
        </w:rPr>
        <w:t>Mt.</w:t>
      </w:r>
      <w:r>
        <w:rPr>
          <w:spacing w:val="-5"/>
          <w:sz w:val="20"/>
        </w:rPr>
        <w:t xml:space="preserve"> </w:t>
      </w:r>
      <w:r>
        <w:rPr>
          <w:w w:val="80"/>
          <w:sz w:val="20"/>
        </w:rPr>
        <w:t>forests</w:t>
      </w:r>
      <w:r>
        <w:rPr>
          <w:spacing w:val="2"/>
          <w:sz w:val="20"/>
        </w:rPr>
        <w:t xml:space="preserve"> </w:t>
      </w:r>
      <w:r>
        <w:rPr>
          <w:w w:val="80"/>
          <w:sz w:val="20"/>
        </w:rPr>
        <w:t>+</w:t>
      </w:r>
      <w:r>
        <w:rPr>
          <w:spacing w:val="-3"/>
          <w:sz w:val="20"/>
        </w:rPr>
        <w:t xml:space="preserve"> </w:t>
      </w:r>
      <w:r>
        <w:rPr>
          <w:w w:val="80"/>
          <w:sz w:val="20"/>
        </w:rPr>
        <w:t>national</w:t>
      </w:r>
      <w:r>
        <w:rPr>
          <w:spacing w:val="-5"/>
          <w:sz w:val="20"/>
        </w:rPr>
        <w:t xml:space="preserve"> </w:t>
      </w:r>
      <w:r>
        <w:rPr>
          <w:spacing w:val="-2"/>
          <w:w w:val="80"/>
          <w:sz w:val="20"/>
        </w:rPr>
        <w:t>insecurity.</w:t>
      </w:r>
    </w:p>
    <w:p w:rsidR="00E5575B" w:rsidRDefault="00D512E5">
      <w:pPr>
        <w:pStyle w:val="Heading1"/>
        <w:spacing w:before="218"/>
      </w:pPr>
      <w:r>
        <w:rPr>
          <w:w w:val="80"/>
        </w:rPr>
        <w:t>WORK</w:t>
      </w:r>
      <w:r>
        <w:rPr>
          <w:spacing w:val="-8"/>
        </w:rPr>
        <w:t xml:space="preserve"> </w:t>
      </w:r>
      <w:r>
        <w:rPr>
          <w:w w:val="80"/>
        </w:rPr>
        <w:t>TO</w:t>
      </w:r>
      <w:r>
        <w:rPr>
          <w:spacing w:val="-3"/>
        </w:rPr>
        <w:t xml:space="preserve"> </w:t>
      </w:r>
      <w:r>
        <w:rPr>
          <w:spacing w:val="-5"/>
          <w:w w:val="80"/>
        </w:rPr>
        <w:t>DO</w:t>
      </w:r>
    </w:p>
    <w:p w:rsidR="00E5575B" w:rsidRDefault="00D512E5">
      <w:pPr>
        <w:pStyle w:val="BodyText"/>
        <w:spacing w:before="4"/>
        <w:ind w:left="460"/>
      </w:pPr>
      <w:r>
        <w:rPr>
          <w:w w:val="80"/>
        </w:rPr>
        <w:t>Account</w:t>
      </w:r>
      <w:r>
        <w:rPr>
          <w:spacing w:val="-6"/>
        </w:rPr>
        <w:t xml:space="preserve"> </w:t>
      </w:r>
      <w:r>
        <w:rPr>
          <w:w w:val="80"/>
        </w:rPr>
        <w:t>for</w:t>
      </w:r>
      <w:r>
        <w:rPr>
          <w:spacing w:val="-6"/>
        </w:rPr>
        <w:t xml:space="preserve"> </w:t>
      </w:r>
      <w:r>
        <w:rPr>
          <w:w w:val="80"/>
        </w:rPr>
        <w:t>the</w:t>
      </w:r>
      <w:r>
        <w:rPr>
          <w:spacing w:val="-4"/>
        </w:rPr>
        <w:t xml:space="preserve"> </w:t>
      </w:r>
      <w:r>
        <w:rPr>
          <w:w w:val="80"/>
        </w:rPr>
        <w:t>formation</w:t>
      </w:r>
      <w:r>
        <w:rPr>
          <w:spacing w:val="-6"/>
        </w:rPr>
        <w:t xml:space="preserve"> </w:t>
      </w:r>
      <w:r>
        <w:rPr>
          <w:w w:val="80"/>
        </w:rPr>
        <w:t>of</w:t>
      </w:r>
      <w:r>
        <w:rPr>
          <w:spacing w:val="-6"/>
        </w:rPr>
        <w:t xml:space="preserve"> </w:t>
      </w:r>
      <w:r>
        <w:rPr>
          <w:w w:val="80"/>
        </w:rPr>
        <w:t>following</w:t>
      </w:r>
      <w:r>
        <w:rPr>
          <w:spacing w:val="-5"/>
        </w:rPr>
        <w:t xml:space="preserve"> </w:t>
      </w:r>
      <w:r>
        <w:rPr>
          <w:spacing w:val="-2"/>
          <w:w w:val="80"/>
        </w:rPr>
        <w:t>features;</w:t>
      </w:r>
    </w:p>
    <w:p w:rsidR="00E5575B" w:rsidRDefault="00D512E5">
      <w:pPr>
        <w:pStyle w:val="ListParagraph"/>
        <w:numPr>
          <w:ilvl w:val="0"/>
          <w:numId w:val="6"/>
        </w:numPr>
        <w:tabs>
          <w:tab w:val="left" w:pos="550"/>
        </w:tabs>
        <w:spacing w:before="1"/>
        <w:ind w:left="550" w:hanging="182"/>
        <w:jc w:val="left"/>
        <w:rPr>
          <w:sz w:val="20"/>
        </w:rPr>
      </w:pPr>
      <w:r>
        <w:rPr>
          <w:w w:val="80"/>
          <w:sz w:val="20"/>
        </w:rPr>
        <w:t>Tilted</w:t>
      </w:r>
      <w:r>
        <w:rPr>
          <w:spacing w:val="-8"/>
          <w:sz w:val="20"/>
        </w:rPr>
        <w:t xml:space="preserve"> </w:t>
      </w:r>
      <w:r>
        <w:rPr>
          <w:spacing w:val="-2"/>
          <w:w w:val="85"/>
          <w:sz w:val="20"/>
        </w:rPr>
        <w:t>block</w:t>
      </w:r>
    </w:p>
    <w:p w:rsidR="00E5575B" w:rsidRDefault="00D512E5">
      <w:pPr>
        <w:pStyle w:val="ListParagraph"/>
        <w:numPr>
          <w:ilvl w:val="0"/>
          <w:numId w:val="6"/>
        </w:numPr>
        <w:tabs>
          <w:tab w:val="left" w:pos="550"/>
        </w:tabs>
        <w:spacing w:before="4"/>
        <w:ind w:left="550" w:hanging="227"/>
        <w:jc w:val="left"/>
        <w:rPr>
          <w:sz w:val="20"/>
        </w:rPr>
      </w:pPr>
      <w:r>
        <w:rPr>
          <w:spacing w:val="-2"/>
          <w:w w:val="90"/>
          <w:sz w:val="20"/>
        </w:rPr>
        <w:t>Graben</w:t>
      </w:r>
    </w:p>
    <w:p w:rsidR="00E5575B" w:rsidRDefault="00D512E5">
      <w:pPr>
        <w:pStyle w:val="ListParagraph"/>
        <w:numPr>
          <w:ilvl w:val="0"/>
          <w:numId w:val="6"/>
        </w:numPr>
        <w:tabs>
          <w:tab w:val="left" w:pos="549"/>
        </w:tabs>
        <w:spacing w:before="2"/>
        <w:ind w:left="549" w:hanging="272"/>
        <w:jc w:val="left"/>
        <w:rPr>
          <w:sz w:val="20"/>
        </w:rPr>
      </w:pPr>
      <w:r>
        <w:rPr>
          <w:w w:val="80"/>
          <w:sz w:val="20"/>
        </w:rPr>
        <w:t>Fault</w:t>
      </w:r>
      <w:r>
        <w:rPr>
          <w:spacing w:val="-6"/>
          <w:sz w:val="20"/>
        </w:rPr>
        <w:t xml:space="preserve"> </w:t>
      </w:r>
      <w:r>
        <w:rPr>
          <w:w w:val="80"/>
          <w:sz w:val="20"/>
        </w:rPr>
        <w:t>guided</w:t>
      </w:r>
      <w:r>
        <w:rPr>
          <w:spacing w:val="-5"/>
          <w:sz w:val="20"/>
        </w:rPr>
        <w:t xml:space="preserve"> </w:t>
      </w:r>
      <w:r>
        <w:rPr>
          <w:w w:val="80"/>
          <w:sz w:val="20"/>
        </w:rPr>
        <w:t>river</w:t>
      </w:r>
      <w:r>
        <w:rPr>
          <w:spacing w:val="-5"/>
          <w:sz w:val="20"/>
        </w:rPr>
        <w:t xml:space="preserve"> </w:t>
      </w:r>
      <w:r>
        <w:rPr>
          <w:spacing w:val="-2"/>
          <w:w w:val="80"/>
          <w:sz w:val="20"/>
        </w:rPr>
        <w:t>valley</w:t>
      </w:r>
    </w:p>
    <w:p w:rsidR="00E5575B" w:rsidRDefault="00D512E5">
      <w:pPr>
        <w:pStyle w:val="ListParagraph"/>
        <w:numPr>
          <w:ilvl w:val="0"/>
          <w:numId w:val="6"/>
        </w:numPr>
        <w:tabs>
          <w:tab w:val="left" w:pos="550"/>
        </w:tabs>
        <w:spacing w:before="4"/>
        <w:ind w:left="550" w:hanging="292"/>
        <w:jc w:val="left"/>
        <w:rPr>
          <w:sz w:val="20"/>
        </w:rPr>
      </w:pPr>
      <w:r>
        <w:rPr>
          <w:w w:val="80"/>
          <w:sz w:val="20"/>
        </w:rPr>
        <w:t>Fault</w:t>
      </w:r>
      <w:r>
        <w:rPr>
          <w:spacing w:val="-6"/>
          <w:sz w:val="20"/>
        </w:rPr>
        <w:t xml:space="preserve"> </w:t>
      </w:r>
      <w:r>
        <w:rPr>
          <w:w w:val="80"/>
          <w:sz w:val="20"/>
        </w:rPr>
        <w:t>scarp</w:t>
      </w:r>
      <w:r>
        <w:rPr>
          <w:spacing w:val="-5"/>
          <w:sz w:val="20"/>
        </w:rPr>
        <w:t xml:space="preserve"> </w:t>
      </w:r>
      <w:r>
        <w:rPr>
          <w:w w:val="80"/>
          <w:sz w:val="20"/>
        </w:rPr>
        <w:t>/</w:t>
      </w:r>
      <w:r>
        <w:rPr>
          <w:spacing w:val="-5"/>
          <w:sz w:val="20"/>
        </w:rPr>
        <w:t xml:space="preserve"> </w:t>
      </w:r>
      <w:r>
        <w:rPr>
          <w:spacing w:val="-2"/>
          <w:w w:val="80"/>
          <w:sz w:val="20"/>
        </w:rPr>
        <w:t>escarpment</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8"/>
        <w:ind w:left="0"/>
      </w:pPr>
    </w:p>
    <w:p w:rsidR="00E5575B" w:rsidRDefault="00D512E5">
      <w:pPr>
        <w:ind w:left="460"/>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1"/>
          <w:numId w:val="6"/>
        </w:numPr>
        <w:tabs>
          <w:tab w:val="left" w:pos="819"/>
        </w:tabs>
        <w:spacing w:before="4"/>
        <w:ind w:left="819" w:hanging="359"/>
        <w:rPr>
          <w:sz w:val="20"/>
        </w:rPr>
      </w:pPr>
      <w:r>
        <w:rPr>
          <w:w w:val="80"/>
          <w:sz w:val="20"/>
        </w:rPr>
        <w:t>Describe</w:t>
      </w:r>
      <w:r>
        <w:rPr>
          <w:spacing w:val="-5"/>
          <w:sz w:val="20"/>
        </w:rPr>
        <w:t xml:space="preserve"> </w:t>
      </w:r>
      <w:r>
        <w:rPr>
          <w:w w:val="80"/>
          <w:sz w:val="20"/>
        </w:rPr>
        <w:t>the</w:t>
      </w:r>
      <w:r>
        <w:rPr>
          <w:spacing w:val="-4"/>
          <w:sz w:val="20"/>
        </w:rPr>
        <w:t xml:space="preserve"> </w:t>
      </w:r>
      <w:r>
        <w:rPr>
          <w:w w:val="80"/>
          <w:sz w:val="20"/>
        </w:rPr>
        <w:t>processes</w:t>
      </w:r>
      <w:r>
        <w:rPr>
          <w:spacing w:val="-5"/>
          <w:sz w:val="20"/>
        </w:rPr>
        <w:t xml:space="preserve"> </w:t>
      </w:r>
      <w:r>
        <w:rPr>
          <w:w w:val="80"/>
          <w:sz w:val="20"/>
        </w:rPr>
        <w:t>that</w:t>
      </w:r>
      <w:r>
        <w:rPr>
          <w:spacing w:val="-5"/>
          <w:sz w:val="20"/>
        </w:rPr>
        <w:t xml:space="preserve"> </w:t>
      </w:r>
      <w:r>
        <w:rPr>
          <w:w w:val="80"/>
          <w:sz w:val="20"/>
        </w:rPr>
        <w:t>are</w:t>
      </w:r>
      <w:r>
        <w:rPr>
          <w:spacing w:val="-5"/>
          <w:sz w:val="20"/>
        </w:rPr>
        <w:t xml:space="preserve"> </w:t>
      </w:r>
      <w:r>
        <w:rPr>
          <w:w w:val="80"/>
          <w:sz w:val="20"/>
        </w:rPr>
        <w:t>responsible</w:t>
      </w:r>
      <w:r>
        <w:rPr>
          <w:spacing w:val="-5"/>
          <w:sz w:val="20"/>
        </w:rPr>
        <w:t xml:space="preserve"> </w:t>
      </w:r>
      <w:r>
        <w:rPr>
          <w:w w:val="80"/>
          <w:sz w:val="20"/>
        </w:rPr>
        <w:t>for</w:t>
      </w:r>
      <w:r>
        <w:rPr>
          <w:spacing w:val="-4"/>
          <w:sz w:val="20"/>
        </w:rPr>
        <w:t xml:space="preserve"> </w:t>
      </w:r>
      <w:r>
        <w:rPr>
          <w:w w:val="80"/>
          <w:sz w:val="20"/>
        </w:rPr>
        <w:t>the</w:t>
      </w:r>
      <w:r>
        <w:rPr>
          <w:spacing w:val="-5"/>
          <w:sz w:val="20"/>
        </w:rPr>
        <w:t xml:space="preserve"> </w:t>
      </w:r>
      <w:r>
        <w:rPr>
          <w:w w:val="80"/>
          <w:sz w:val="20"/>
        </w:rPr>
        <w:t>formation</w:t>
      </w:r>
      <w:r>
        <w:rPr>
          <w:spacing w:val="-5"/>
          <w:sz w:val="20"/>
        </w:rPr>
        <w:t xml:space="preserve"> </w:t>
      </w:r>
      <w:r>
        <w:rPr>
          <w:w w:val="80"/>
          <w:sz w:val="20"/>
        </w:rPr>
        <w:t>of</w:t>
      </w:r>
      <w:r>
        <w:rPr>
          <w:spacing w:val="-5"/>
          <w:sz w:val="20"/>
        </w:rPr>
        <w:t xml:space="preserve"> </w:t>
      </w:r>
      <w:r>
        <w:rPr>
          <w:w w:val="80"/>
          <w:sz w:val="20"/>
        </w:rPr>
        <w:t>either</w:t>
      </w:r>
      <w:r>
        <w:rPr>
          <w:spacing w:val="-5"/>
          <w:sz w:val="20"/>
        </w:rPr>
        <w:t xml:space="preserve"> </w:t>
      </w:r>
      <w:r>
        <w:rPr>
          <w:w w:val="80"/>
          <w:sz w:val="20"/>
        </w:rPr>
        <w:t>the</w:t>
      </w:r>
      <w:r>
        <w:rPr>
          <w:spacing w:val="-5"/>
          <w:sz w:val="20"/>
        </w:rPr>
        <w:t xml:space="preserve"> </w:t>
      </w:r>
      <w:r>
        <w:rPr>
          <w:w w:val="80"/>
          <w:sz w:val="20"/>
        </w:rPr>
        <w:t>rift</w:t>
      </w:r>
      <w:r>
        <w:rPr>
          <w:spacing w:val="-4"/>
          <w:sz w:val="20"/>
        </w:rPr>
        <w:t xml:space="preserve"> </w:t>
      </w:r>
      <w:r>
        <w:rPr>
          <w:w w:val="80"/>
          <w:sz w:val="20"/>
        </w:rPr>
        <w:t>valley</w:t>
      </w:r>
      <w:r>
        <w:rPr>
          <w:spacing w:val="-5"/>
          <w:sz w:val="20"/>
        </w:rPr>
        <w:t xml:space="preserve"> </w:t>
      </w:r>
      <w:r>
        <w:rPr>
          <w:w w:val="80"/>
          <w:sz w:val="20"/>
        </w:rPr>
        <w:t>or</w:t>
      </w:r>
      <w:r>
        <w:rPr>
          <w:spacing w:val="-5"/>
          <w:sz w:val="20"/>
        </w:rPr>
        <w:t xml:space="preserve"> </w:t>
      </w:r>
      <w:r>
        <w:rPr>
          <w:spacing w:val="-2"/>
          <w:w w:val="80"/>
          <w:sz w:val="20"/>
        </w:rPr>
        <w:t>horst.</w:t>
      </w:r>
    </w:p>
    <w:p w:rsidR="00E5575B" w:rsidRDefault="00D512E5">
      <w:pPr>
        <w:pStyle w:val="ListParagraph"/>
        <w:numPr>
          <w:ilvl w:val="1"/>
          <w:numId w:val="6"/>
        </w:numPr>
        <w:tabs>
          <w:tab w:val="left" w:pos="819"/>
        </w:tabs>
        <w:spacing w:before="4"/>
        <w:ind w:left="819" w:hanging="359"/>
        <w:rPr>
          <w:sz w:val="20"/>
        </w:rPr>
      </w:pPr>
      <w:r>
        <w:rPr>
          <w:w w:val="80"/>
          <w:sz w:val="20"/>
        </w:rPr>
        <w:t>Examine</w:t>
      </w:r>
      <w:r>
        <w:rPr>
          <w:spacing w:val="-5"/>
          <w:sz w:val="20"/>
        </w:rPr>
        <w:t xml:space="preserve"> </w:t>
      </w:r>
      <w:r>
        <w:rPr>
          <w:w w:val="80"/>
          <w:sz w:val="20"/>
        </w:rPr>
        <w:t>the</w:t>
      </w:r>
      <w:r>
        <w:rPr>
          <w:spacing w:val="-4"/>
          <w:sz w:val="20"/>
        </w:rPr>
        <w:t xml:space="preserve"> </w:t>
      </w:r>
      <w:r>
        <w:rPr>
          <w:w w:val="80"/>
          <w:sz w:val="20"/>
        </w:rPr>
        <w:t>effects</w:t>
      </w:r>
      <w:r>
        <w:rPr>
          <w:spacing w:val="-5"/>
          <w:sz w:val="20"/>
        </w:rPr>
        <w:t xml:space="preserve"> </w:t>
      </w:r>
      <w:r>
        <w:rPr>
          <w:w w:val="80"/>
          <w:sz w:val="20"/>
        </w:rPr>
        <w:t>of</w:t>
      </w:r>
      <w:r>
        <w:rPr>
          <w:spacing w:val="-3"/>
          <w:sz w:val="20"/>
        </w:rPr>
        <w:t xml:space="preserve"> </w:t>
      </w:r>
      <w:r>
        <w:rPr>
          <w:w w:val="80"/>
          <w:sz w:val="20"/>
        </w:rPr>
        <w:t>either</w:t>
      </w:r>
      <w:r>
        <w:rPr>
          <w:spacing w:val="-5"/>
          <w:sz w:val="20"/>
        </w:rPr>
        <w:t xml:space="preserve"> </w:t>
      </w:r>
      <w:r>
        <w:rPr>
          <w:w w:val="80"/>
          <w:sz w:val="20"/>
        </w:rPr>
        <w:t>the</w:t>
      </w:r>
      <w:r>
        <w:rPr>
          <w:spacing w:val="-5"/>
          <w:sz w:val="20"/>
        </w:rPr>
        <w:t xml:space="preserve"> </w:t>
      </w:r>
      <w:r>
        <w:rPr>
          <w:w w:val="80"/>
          <w:sz w:val="20"/>
        </w:rPr>
        <w:t>western</w:t>
      </w:r>
      <w:r>
        <w:rPr>
          <w:spacing w:val="-5"/>
          <w:sz w:val="20"/>
        </w:rPr>
        <w:t xml:space="preserve"> </w:t>
      </w:r>
      <w:r>
        <w:rPr>
          <w:w w:val="80"/>
          <w:sz w:val="20"/>
        </w:rPr>
        <w:t>rift</w:t>
      </w:r>
      <w:r>
        <w:rPr>
          <w:spacing w:val="-5"/>
          <w:sz w:val="20"/>
        </w:rPr>
        <w:t xml:space="preserve"> </w:t>
      </w:r>
      <w:r>
        <w:rPr>
          <w:w w:val="80"/>
          <w:sz w:val="20"/>
        </w:rPr>
        <w:t>valley</w:t>
      </w:r>
      <w:r>
        <w:rPr>
          <w:spacing w:val="-5"/>
          <w:sz w:val="20"/>
        </w:rPr>
        <w:t xml:space="preserve"> </w:t>
      </w:r>
      <w:r>
        <w:rPr>
          <w:w w:val="80"/>
          <w:sz w:val="20"/>
        </w:rPr>
        <w:t>or</w:t>
      </w:r>
      <w:r>
        <w:rPr>
          <w:spacing w:val="-5"/>
          <w:sz w:val="20"/>
        </w:rPr>
        <w:t xml:space="preserve"> </w:t>
      </w:r>
      <w:r>
        <w:rPr>
          <w:w w:val="80"/>
          <w:sz w:val="20"/>
        </w:rPr>
        <w:t>Mt.</w:t>
      </w:r>
      <w:r>
        <w:rPr>
          <w:spacing w:val="-5"/>
          <w:sz w:val="20"/>
        </w:rPr>
        <w:t xml:space="preserve"> </w:t>
      </w:r>
      <w:r>
        <w:rPr>
          <w:w w:val="80"/>
          <w:sz w:val="20"/>
        </w:rPr>
        <w:t>Rwenzori</w:t>
      </w:r>
      <w:r>
        <w:rPr>
          <w:spacing w:val="-5"/>
          <w:sz w:val="20"/>
        </w:rPr>
        <w:t xml:space="preserve"> </w:t>
      </w:r>
      <w:r>
        <w:rPr>
          <w:w w:val="80"/>
          <w:sz w:val="20"/>
        </w:rPr>
        <w:t>to</w:t>
      </w:r>
      <w:r>
        <w:rPr>
          <w:spacing w:val="-4"/>
          <w:sz w:val="20"/>
        </w:rPr>
        <w:t xml:space="preserve"> </w:t>
      </w:r>
      <w:r>
        <w:rPr>
          <w:w w:val="80"/>
          <w:sz w:val="20"/>
        </w:rPr>
        <w:t>the</w:t>
      </w:r>
      <w:r>
        <w:rPr>
          <w:spacing w:val="-4"/>
          <w:sz w:val="20"/>
        </w:rPr>
        <w:t xml:space="preserve"> </w:t>
      </w:r>
      <w:r>
        <w:rPr>
          <w:w w:val="80"/>
          <w:sz w:val="20"/>
        </w:rPr>
        <w:t>economic</w:t>
      </w:r>
      <w:r>
        <w:rPr>
          <w:spacing w:val="-5"/>
          <w:sz w:val="20"/>
        </w:rPr>
        <w:t xml:space="preserve"> </w:t>
      </w:r>
      <w:r>
        <w:rPr>
          <w:w w:val="80"/>
          <w:sz w:val="20"/>
        </w:rPr>
        <w:t>development</w:t>
      </w:r>
      <w:r>
        <w:rPr>
          <w:spacing w:val="-5"/>
          <w:sz w:val="20"/>
        </w:rPr>
        <w:t xml:space="preserve"> </w:t>
      </w:r>
      <w:r>
        <w:rPr>
          <w:w w:val="80"/>
          <w:sz w:val="20"/>
        </w:rPr>
        <w:t>of</w:t>
      </w:r>
      <w:r>
        <w:rPr>
          <w:spacing w:val="-3"/>
          <w:sz w:val="20"/>
        </w:rPr>
        <w:t xml:space="preserve"> </w:t>
      </w:r>
      <w:r>
        <w:rPr>
          <w:spacing w:val="-2"/>
          <w:w w:val="80"/>
          <w:sz w:val="20"/>
        </w:rPr>
        <w:t>Uganda.</w:t>
      </w:r>
    </w:p>
    <w:p w:rsidR="00E5575B" w:rsidRDefault="00D512E5">
      <w:pPr>
        <w:pStyle w:val="ListParagraph"/>
        <w:numPr>
          <w:ilvl w:val="1"/>
          <w:numId w:val="6"/>
        </w:numPr>
        <w:tabs>
          <w:tab w:val="left" w:pos="819"/>
        </w:tabs>
        <w:spacing w:before="1"/>
        <w:ind w:left="819" w:hanging="359"/>
        <w:rPr>
          <w:sz w:val="20"/>
        </w:rPr>
      </w:pPr>
      <w:r>
        <w:rPr>
          <w:w w:val="80"/>
          <w:sz w:val="20"/>
        </w:rPr>
        <w:t>Discuss</w:t>
      </w:r>
      <w:r>
        <w:rPr>
          <w:spacing w:val="-5"/>
          <w:sz w:val="20"/>
        </w:rPr>
        <w:t xml:space="preserve"> </w:t>
      </w:r>
      <w:r>
        <w:rPr>
          <w:w w:val="80"/>
          <w:sz w:val="20"/>
        </w:rPr>
        <w:t>the</w:t>
      </w:r>
      <w:r>
        <w:rPr>
          <w:spacing w:val="-5"/>
          <w:sz w:val="20"/>
        </w:rPr>
        <w:t xml:space="preserve"> </w:t>
      </w:r>
      <w:r>
        <w:rPr>
          <w:w w:val="80"/>
          <w:sz w:val="20"/>
        </w:rPr>
        <w:t>influence</w:t>
      </w:r>
      <w:r>
        <w:rPr>
          <w:spacing w:val="-5"/>
          <w:sz w:val="20"/>
        </w:rPr>
        <w:t xml:space="preserve"> </w:t>
      </w:r>
      <w:r>
        <w:rPr>
          <w:w w:val="80"/>
          <w:sz w:val="20"/>
        </w:rPr>
        <w:t>of</w:t>
      </w:r>
      <w:r>
        <w:rPr>
          <w:spacing w:val="-5"/>
          <w:sz w:val="20"/>
        </w:rPr>
        <w:t xml:space="preserve"> </w:t>
      </w:r>
      <w:r>
        <w:rPr>
          <w:w w:val="80"/>
          <w:sz w:val="20"/>
        </w:rPr>
        <w:t>either</w:t>
      </w:r>
      <w:r>
        <w:rPr>
          <w:spacing w:val="-5"/>
          <w:sz w:val="20"/>
        </w:rPr>
        <w:t xml:space="preserve"> </w:t>
      </w:r>
      <w:r>
        <w:rPr>
          <w:w w:val="80"/>
          <w:sz w:val="20"/>
        </w:rPr>
        <w:t>the</w:t>
      </w:r>
      <w:r>
        <w:rPr>
          <w:spacing w:val="-5"/>
          <w:sz w:val="20"/>
        </w:rPr>
        <w:t xml:space="preserve"> </w:t>
      </w:r>
      <w:r>
        <w:rPr>
          <w:w w:val="80"/>
          <w:sz w:val="20"/>
        </w:rPr>
        <w:t>western</w:t>
      </w:r>
      <w:r>
        <w:rPr>
          <w:spacing w:val="-5"/>
          <w:sz w:val="20"/>
        </w:rPr>
        <w:t xml:space="preserve"> </w:t>
      </w:r>
      <w:r>
        <w:rPr>
          <w:w w:val="80"/>
          <w:sz w:val="20"/>
        </w:rPr>
        <w:t>rift</w:t>
      </w:r>
      <w:r>
        <w:rPr>
          <w:spacing w:val="-5"/>
          <w:sz w:val="20"/>
        </w:rPr>
        <w:t xml:space="preserve"> </w:t>
      </w:r>
      <w:r>
        <w:rPr>
          <w:w w:val="80"/>
          <w:sz w:val="20"/>
        </w:rPr>
        <w:t>valley</w:t>
      </w:r>
      <w:r>
        <w:rPr>
          <w:spacing w:val="-5"/>
          <w:sz w:val="20"/>
        </w:rPr>
        <w:t xml:space="preserve"> </w:t>
      </w:r>
      <w:r>
        <w:rPr>
          <w:w w:val="80"/>
          <w:sz w:val="20"/>
        </w:rPr>
        <w:t>or</w:t>
      </w:r>
      <w:r>
        <w:rPr>
          <w:spacing w:val="-5"/>
          <w:sz w:val="20"/>
        </w:rPr>
        <w:t xml:space="preserve"> </w:t>
      </w:r>
      <w:r>
        <w:rPr>
          <w:w w:val="80"/>
          <w:sz w:val="20"/>
        </w:rPr>
        <w:t>Mt.</w:t>
      </w:r>
      <w:r>
        <w:rPr>
          <w:spacing w:val="-5"/>
          <w:sz w:val="20"/>
        </w:rPr>
        <w:t xml:space="preserve"> </w:t>
      </w:r>
      <w:r>
        <w:rPr>
          <w:w w:val="80"/>
          <w:sz w:val="20"/>
        </w:rPr>
        <w:t>Rwenzori</w:t>
      </w:r>
      <w:r>
        <w:rPr>
          <w:spacing w:val="-5"/>
          <w:sz w:val="20"/>
        </w:rPr>
        <w:t xml:space="preserve"> </w:t>
      </w:r>
      <w:r>
        <w:rPr>
          <w:w w:val="80"/>
          <w:sz w:val="20"/>
        </w:rPr>
        <w:t>on</w:t>
      </w:r>
      <w:r>
        <w:rPr>
          <w:spacing w:val="-5"/>
          <w:sz w:val="20"/>
        </w:rPr>
        <w:t xml:space="preserve"> </w:t>
      </w:r>
      <w:r>
        <w:rPr>
          <w:w w:val="80"/>
          <w:sz w:val="20"/>
        </w:rPr>
        <w:t>the</w:t>
      </w:r>
      <w:r>
        <w:rPr>
          <w:spacing w:val="-4"/>
          <w:sz w:val="20"/>
        </w:rPr>
        <w:t xml:space="preserve"> </w:t>
      </w:r>
      <w:r>
        <w:rPr>
          <w:w w:val="80"/>
          <w:sz w:val="20"/>
        </w:rPr>
        <w:t>climate</w:t>
      </w:r>
      <w:r>
        <w:rPr>
          <w:spacing w:val="-4"/>
          <w:sz w:val="20"/>
        </w:rPr>
        <w:t xml:space="preserve"> </w:t>
      </w:r>
      <w:r>
        <w:rPr>
          <w:w w:val="80"/>
          <w:sz w:val="20"/>
        </w:rPr>
        <w:t>of</w:t>
      </w:r>
      <w:r>
        <w:rPr>
          <w:spacing w:val="-5"/>
          <w:sz w:val="20"/>
        </w:rPr>
        <w:t xml:space="preserve"> </w:t>
      </w:r>
      <w:r>
        <w:rPr>
          <w:w w:val="80"/>
          <w:sz w:val="20"/>
        </w:rPr>
        <w:t>its</w:t>
      </w:r>
      <w:r>
        <w:rPr>
          <w:spacing w:val="-5"/>
          <w:sz w:val="20"/>
        </w:rPr>
        <w:t xml:space="preserve"> </w:t>
      </w:r>
      <w:r>
        <w:rPr>
          <w:w w:val="80"/>
          <w:sz w:val="20"/>
        </w:rPr>
        <w:t>surrounding</w:t>
      </w:r>
      <w:r>
        <w:rPr>
          <w:spacing w:val="-5"/>
          <w:sz w:val="20"/>
        </w:rPr>
        <w:t xml:space="preserve"> </w:t>
      </w:r>
      <w:r>
        <w:rPr>
          <w:spacing w:val="-2"/>
          <w:w w:val="80"/>
          <w:sz w:val="20"/>
        </w:rPr>
        <w:t>areas.</w:t>
      </w:r>
    </w:p>
    <w:p w:rsidR="00E5575B" w:rsidRDefault="00D512E5">
      <w:pPr>
        <w:pStyle w:val="ListParagraph"/>
        <w:numPr>
          <w:ilvl w:val="1"/>
          <w:numId w:val="6"/>
        </w:numPr>
        <w:tabs>
          <w:tab w:val="left" w:pos="819"/>
        </w:tabs>
        <w:spacing w:before="4"/>
        <w:ind w:left="819" w:hanging="359"/>
        <w:rPr>
          <w:sz w:val="20"/>
        </w:rPr>
      </w:pPr>
      <w:r>
        <w:rPr>
          <w:w w:val="80"/>
          <w:sz w:val="20"/>
        </w:rPr>
        <w:t>Assess</w:t>
      </w:r>
      <w:r>
        <w:rPr>
          <w:spacing w:val="-5"/>
          <w:sz w:val="20"/>
        </w:rPr>
        <w:t xml:space="preserve"> </w:t>
      </w:r>
      <w:r>
        <w:rPr>
          <w:w w:val="80"/>
          <w:sz w:val="20"/>
        </w:rPr>
        <w:t>the</w:t>
      </w:r>
      <w:r>
        <w:rPr>
          <w:spacing w:val="-1"/>
          <w:sz w:val="20"/>
        </w:rPr>
        <w:t xml:space="preserve"> </w:t>
      </w:r>
      <w:r>
        <w:rPr>
          <w:w w:val="80"/>
          <w:sz w:val="20"/>
        </w:rPr>
        <w:t>contribution</w:t>
      </w:r>
      <w:r>
        <w:rPr>
          <w:spacing w:val="-5"/>
          <w:sz w:val="20"/>
        </w:rPr>
        <w:t xml:space="preserve"> </w:t>
      </w:r>
      <w:r>
        <w:rPr>
          <w:w w:val="80"/>
          <w:sz w:val="20"/>
        </w:rPr>
        <w:t>of</w:t>
      </w:r>
      <w:r>
        <w:rPr>
          <w:spacing w:val="-4"/>
          <w:sz w:val="20"/>
        </w:rPr>
        <w:t xml:space="preserve"> </w:t>
      </w:r>
      <w:r>
        <w:rPr>
          <w:w w:val="80"/>
          <w:sz w:val="20"/>
        </w:rPr>
        <w:t>landforms</w:t>
      </w:r>
      <w:r>
        <w:rPr>
          <w:spacing w:val="-5"/>
          <w:sz w:val="20"/>
        </w:rPr>
        <w:t xml:space="preserve"> </w:t>
      </w:r>
      <w:r>
        <w:rPr>
          <w:w w:val="80"/>
          <w:sz w:val="20"/>
        </w:rPr>
        <w:t>resulting</w:t>
      </w:r>
      <w:r>
        <w:rPr>
          <w:spacing w:val="-4"/>
          <w:sz w:val="20"/>
        </w:rPr>
        <w:t xml:space="preserve"> </w:t>
      </w:r>
      <w:r>
        <w:rPr>
          <w:w w:val="80"/>
          <w:sz w:val="20"/>
        </w:rPr>
        <w:t>from</w:t>
      </w:r>
      <w:r>
        <w:rPr>
          <w:spacing w:val="-3"/>
          <w:sz w:val="20"/>
        </w:rPr>
        <w:t xml:space="preserve"> </w:t>
      </w:r>
      <w:r>
        <w:rPr>
          <w:w w:val="80"/>
          <w:sz w:val="20"/>
        </w:rPr>
        <w:t>faulting</w:t>
      </w:r>
      <w:r>
        <w:rPr>
          <w:spacing w:val="-5"/>
          <w:sz w:val="20"/>
        </w:rPr>
        <w:t xml:space="preserve"> </w:t>
      </w:r>
      <w:r>
        <w:rPr>
          <w:w w:val="80"/>
          <w:sz w:val="20"/>
        </w:rPr>
        <w:t>to</w:t>
      </w:r>
      <w:r>
        <w:rPr>
          <w:spacing w:val="-4"/>
          <w:sz w:val="20"/>
        </w:rPr>
        <w:t xml:space="preserve"> </w:t>
      </w:r>
      <w:r>
        <w:rPr>
          <w:w w:val="80"/>
          <w:sz w:val="20"/>
        </w:rPr>
        <w:t>the</w:t>
      </w:r>
      <w:r>
        <w:rPr>
          <w:spacing w:val="-4"/>
          <w:sz w:val="20"/>
        </w:rPr>
        <w:t xml:space="preserve"> </w:t>
      </w:r>
      <w:r>
        <w:rPr>
          <w:w w:val="80"/>
          <w:sz w:val="20"/>
        </w:rPr>
        <w:t>economic</w:t>
      </w:r>
      <w:r>
        <w:rPr>
          <w:spacing w:val="-4"/>
          <w:sz w:val="20"/>
        </w:rPr>
        <w:t xml:space="preserve"> </w:t>
      </w:r>
      <w:r>
        <w:rPr>
          <w:w w:val="80"/>
          <w:sz w:val="20"/>
        </w:rPr>
        <w:t>development</w:t>
      </w:r>
      <w:r>
        <w:rPr>
          <w:spacing w:val="-5"/>
          <w:sz w:val="20"/>
        </w:rPr>
        <w:t xml:space="preserve"> </w:t>
      </w:r>
      <w:r>
        <w:rPr>
          <w:w w:val="80"/>
          <w:sz w:val="20"/>
        </w:rPr>
        <w:t>of</w:t>
      </w:r>
      <w:r>
        <w:rPr>
          <w:spacing w:val="-4"/>
          <w:sz w:val="20"/>
        </w:rPr>
        <w:t xml:space="preserve"> </w:t>
      </w:r>
      <w:r>
        <w:rPr>
          <w:spacing w:val="-2"/>
          <w:w w:val="80"/>
          <w:sz w:val="20"/>
        </w:rPr>
        <w:t>Uganda.</w:t>
      </w:r>
    </w:p>
    <w:p w:rsidR="00E5575B" w:rsidRDefault="00D512E5">
      <w:pPr>
        <w:pStyle w:val="ListParagraph"/>
        <w:numPr>
          <w:ilvl w:val="1"/>
          <w:numId w:val="6"/>
        </w:numPr>
        <w:tabs>
          <w:tab w:val="left" w:pos="819"/>
        </w:tabs>
        <w:spacing w:before="2"/>
        <w:ind w:left="819" w:hanging="359"/>
        <w:rPr>
          <w:sz w:val="20"/>
        </w:rPr>
      </w:pPr>
      <w:r>
        <w:rPr>
          <w:w w:val="80"/>
          <w:sz w:val="20"/>
        </w:rPr>
        <w:t>Account</w:t>
      </w:r>
      <w:r>
        <w:rPr>
          <w:spacing w:val="-6"/>
          <w:sz w:val="20"/>
        </w:rPr>
        <w:t xml:space="preserve"> </w:t>
      </w:r>
      <w:r>
        <w:rPr>
          <w:w w:val="80"/>
          <w:sz w:val="20"/>
        </w:rPr>
        <w:t>for</w:t>
      </w:r>
      <w:r>
        <w:rPr>
          <w:spacing w:val="-5"/>
          <w:sz w:val="20"/>
        </w:rPr>
        <w:t xml:space="preserve"> </w:t>
      </w:r>
      <w:r>
        <w:rPr>
          <w:w w:val="80"/>
          <w:sz w:val="20"/>
        </w:rPr>
        <w:t>the</w:t>
      </w:r>
      <w:r>
        <w:rPr>
          <w:spacing w:val="-5"/>
          <w:sz w:val="20"/>
        </w:rPr>
        <w:t xml:space="preserve"> </w:t>
      </w:r>
      <w:r>
        <w:rPr>
          <w:w w:val="80"/>
          <w:sz w:val="20"/>
        </w:rPr>
        <w:t>formation</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various</w:t>
      </w:r>
      <w:r>
        <w:rPr>
          <w:spacing w:val="-5"/>
          <w:sz w:val="20"/>
        </w:rPr>
        <w:t xml:space="preserve"> </w:t>
      </w:r>
      <w:r>
        <w:rPr>
          <w:w w:val="80"/>
          <w:sz w:val="20"/>
        </w:rPr>
        <w:t>faulted</w:t>
      </w:r>
      <w:r>
        <w:rPr>
          <w:spacing w:val="-5"/>
          <w:sz w:val="20"/>
        </w:rPr>
        <w:t xml:space="preserve"> </w:t>
      </w:r>
      <w:r>
        <w:rPr>
          <w:w w:val="80"/>
          <w:sz w:val="20"/>
        </w:rPr>
        <w:t>landforms</w:t>
      </w:r>
      <w:r>
        <w:rPr>
          <w:spacing w:val="-5"/>
          <w:sz w:val="20"/>
        </w:rPr>
        <w:t xml:space="preserve"> </w:t>
      </w:r>
      <w:r>
        <w:rPr>
          <w:w w:val="80"/>
          <w:sz w:val="20"/>
        </w:rPr>
        <w:t>in</w:t>
      </w:r>
      <w:r>
        <w:rPr>
          <w:spacing w:val="-6"/>
          <w:sz w:val="20"/>
        </w:rPr>
        <w:t xml:space="preserve"> </w:t>
      </w:r>
      <w:r>
        <w:rPr>
          <w:spacing w:val="-2"/>
          <w:w w:val="80"/>
          <w:sz w:val="20"/>
        </w:rPr>
        <w:t>Uganda.</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55"/>
        <w:ind w:left="0"/>
      </w:pPr>
    </w:p>
    <w:p w:rsidR="00E5575B" w:rsidRDefault="00D512E5">
      <w:pPr>
        <w:pStyle w:val="Heading1"/>
      </w:pPr>
      <w:r>
        <w:rPr>
          <w:spacing w:val="-2"/>
          <w:w w:val="80"/>
        </w:rPr>
        <w:t>WARPING</w:t>
      </w:r>
    </w:p>
    <w:p w:rsidR="00E5575B" w:rsidRDefault="00D512E5">
      <w:pPr>
        <w:pStyle w:val="BodyText"/>
        <w:spacing w:before="2" w:line="242" w:lineRule="auto"/>
        <w:ind w:left="460" w:right="715" w:firstLine="91"/>
        <w:jc w:val="both"/>
      </w:pPr>
      <w:r>
        <w:rPr>
          <w:spacing w:val="-2"/>
          <w:w w:val="85"/>
        </w:rPr>
        <w:t>This involves the movement of rocks vertically</w:t>
      </w:r>
      <w:r>
        <w:rPr>
          <w:spacing w:val="-2"/>
        </w:rPr>
        <w:t xml:space="preserve"> </w:t>
      </w:r>
      <w:r>
        <w:rPr>
          <w:spacing w:val="-2"/>
          <w:w w:val="85"/>
        </w:rPr>
        <w:t>and horizontally [laterally] where some parts of the</w:t>
      </w:r>
      <w:r>
        <w:rPr>
          <w:spacing w:val="-2"/>
        </w:rPr>
        <w:t xml:space="preserve"> </w:t>
      </w:r>
      <w:r>
        <w:rPr>
          <w:spacing w:val="-2"/>
          <w:w w:val="85"/>
        </w:rPr>
        <w:t xml:space="preserve">earth crust were up warped [uplifted] while others </w:t>
      </w:r>
      <w:r>
        <w:rPr>
          <w:w w:val="85"/>
        </w:rPr>
        <w:t xml:space="preserve">were down warped (down sagged) due to compressional and tensional forces brought about by the convective currents that were produced by the </w:t>
      </w:r>
      <w:r>
        <w:rPr>
          <w:w w:val="80"/>
        </w:rPr>
        <w:t>intense heat and pressure resulting from</w:t>
      </w:r>
      <w:r>
        <w:t xml:space="preserve"> </w:t>
      </w:r>
      <w:r>
        <w:rPr>
          <w:w w:val="80"/>
        </w:rPr>
        <w:t>the geochemical and geophysical reactions as</w:t>
      </w:r>
      <w:r>
        <w:t xml:space="preserve"> </w:t>
      </w:r>
      <w:r>
        <w:rPr>
          <w:w w:val="80"/>
        </w:rPr>
        <w:t>well as radio activity</w:t>
      </w:r>
      <w:r>
        <w:t xml:space="preserve"> </w:t>
      </w:r>
      <w:r>
        <w:rPr>
          <w:w w:val="80"/>
        </w:rPr>
        <w:t>beneath the</w:t>
      </w:r>
      <w:r>
        <w:t xml:space="preserve"> </w:t>
      </w:r>
      <w:r>
        <w:rPr>
          <w:w w:val="80"/>
        </w:rPr>
        <w:t>earth crust</w:t>
      </w:r>
      <w:r>
        <w:t xml:space="preserve"> </w:t>
      </w:r>
      <w:r>
        <w:rPr>
          <w:w w:val="80"/>
        </w:rPr>
        <w:t>in the mantle.</w:t>
      </w:r>
    </w:p>
    <w:p w:rsidR="00E5575B" w:rsidRDefault="00D512E5">
      <w:pPr>
        <w:pStyle w:val="BodyText"/>
        <w:spacing w:before="3" w:line="244" w:lineRule="auto"/>
        <w:ind w:left="460" w:right="718" w:firstLine="91"/>
        <w:jc w:val="both"/>
      </w:pPr>
      <w:r>
        <w:rPr>
          <w:w w:val="80"/>
        </w:rPr>
        <w:t>In</w:t>
      </w:r>
      <w:r>
        <w:t xml:space="preserve"> </w:t>
      </w:r>
      <w:r>
        <w:rPr>
          <w:w w:val="80"/>
        </w:rPr>
        <w:t>Uganda,</w:t>
      </w:r>
      <w:r>
        <w:t xml:space="preserve"> </w:t>
      </w:r>
      <w:r>
        <w:rPr>
          <w:w w:val="80"/>
        </w:rPr>
        <w:t>Warping</w:t>
      </w:r>
      <w:r>
        <w:t xml:space="preserve"> </w:t>
      </w:r>
      <w:r>
        <w:rPr>
          <w:w w:val="80"/>
        </w:rPr>
        <w:t>occurred</w:t>
      </w:r>
      <w:r>
        <w:t xml:space="preserve"> </w:t>
      </w:r>
      <w:r>
        <w:rPr>
          <w:w w:val="80"/>
        </w:rPr>
        <w:t>during</w:t>
      </w:r>
      <w:r>
        <w:t xml:space="preserve"> </w:t>
      </w:r>
      <w:r>
        <w:rPr>
          <w:w w:val="80"/>
        </w:rPr>
        <w:t>Miocene</w:t>
      </w:r>
      <w:r>
        <w:t xml:space="preserve"> </w:t>
      </w:r>
      <w:r>
        <w:rPr>
          <w:w w:val="80"/>
        </w:rPr>
        <w:t>period</w:t>
      </w:r>
      <w:r>
        <w:t xml:space="preserve"> </w:t>
      </w:r>
      <w:r>
        <w:rPr>
          <w:w w:val="80"/>
        </w:rPr>
        <w:t>(25 million</w:t>
      </w:r>
      <w:r>
        <w:t xml:space="preserve"> </w:t>
      </w:r>
      <w:r>
        <w:rPr>
          <w:w w:val="80"/>
        </w:rPr>
        <w:t>years ago)</w:t>
      </w:r>
      <w:r>
        <w:t xml:space="preserve"> </w:t>
      </w:r>
      <w:r>
        <w:rPr>
          <w:w w:val="80"/>
        </w:rPr>
        <w:t>and Pleistocene</w:t>
      </w:r>
      <w:r>
        <w:t xml:space="preserve"> </w:t>
      </w:r>
      <w:r>
        <w:rPr>
          <w:w w:val="80"/>
        </w:rPr>
        <w:t>period</w:t>
      </w:r>
      <w:r>
        <w:t xml:space="preserve"> </w:t>
      </w:r>
      <w:r>
        <w:rPr>
          <w:w w:val="80"/>
        </w:rPr>
        <w:t>(2</w:t>
      </w:r>
      <w:r>
        <w:t xml:space="preserve"> </w:t>
      </w:r>
      <w:r>
        <w:rPr>
          <w:w w:val="80"/>
        </w:rPr>
        <w:t>million</w:t>
      </w:r>
      <w:r>
        <w:t xml:space="preserve"> </w:t>
      </w:r>
      <w:r>
        <w:rPr>
          <w:w w:val="80"/>
        </w:rPr>
        <w:t>years ago)</w:t>
      </w:r>
      <w:r>
        <w:t xml:space="preserve"> </w:t>
      </w:r>
      <w:r>
        <w:rPr>
          <w:w w:val="80"/>
        </w:rPr>
        <w:t>where</w:t>
      </w:r>
      <w:r>
        <w:t xml:space="preserve"> </w:t>
      </w:r>
      <w:r>
        <w:rPr>
          <w:w w:val="80"/>
        </w:rPr>
        <w:t>it affected</w:t>
      </w:r>
      <w:r>
        <w:t xml:space="preserve"> </w:t>
      </w:r>
      <w:r>
        <w:rPr>
          <w:w w:val="80"/>
        </w:rPr>
        <w:t>mainly</w:t>
      </w:r>
      <w:r>
        <w:t xml:space="preserve"> </w:t>
      </w:r>
      <w:r>
        <w:rPr>
          <w:w w:val="80"/>
        </w:rPr>
        <w:t xml:space="preserve">the </w:t>
      </w:r>
      <w:r>
        <w:rPr>
          <w:w w:val="85"/>
        </w:rPr>
        <w:t>parts of Central and Southeastern Uganda.</w:t>
      </w:r>
    </w:p>
    <w:p w:rsidR="00E5575B" w:rsidRDefault="00D512E5">
      <w:pPr>
        <w:pStyle w:val="Heading1"/>
        <w:spacing w:before="223"/>
      </w:pPr>
      <w:r>
        <w:rPr>
          <w:w w:val="80"/>
        </w:rPr>
        <w:t>EFFECTS</w:t>
      </w:r>
      <w:r>
        <w:rPr>
          <w:spacing w:val="-6"/>
        </w:rPr>
        <w:t xml:space="preserve"> </w:t>
      </w:r>
      <w:r>
        <w:rPr>
          <w:w w:val="80"/>
        </w:rPr>
        <w:t>OF</w:t>
      </w:r>
      <w:r>
        <w:t xml:space="preserve"> </w:t>
      </w:r>
      <w:r>
        <w:rPr>
          <w:w w:val="80"/>
        </w:rPr>
        <w:t>WARPING</w:t>
      </w:r>
      <w:r>
        <w:rPr>
          <w:spacing w:val="-2"/>
        </w:rPr>
        <w:t xml:space="preserve"> </w:t>
      </w:r>
      <w:r>
        <w:rPr>
          <w:w w:val="80"/>
        </w:rPr>
        <w:t>ON</w:t>
      </w:r>
      <w:r>
        <w:rPr>
          <w:spacing w:val="-4"/>
        </w:rPr>
        <w:t xml:space="preserve"> </w:t>
      </w:r>
      <w:r>
        <w:rPr>
          <w:w w:val="80"/>
        </w:rPr>
        <w:t>THE</w:t>
      </w:r>
      <w:r>
        <w:rPr>
          <w:spacing w:val="-6"/>
        </w:rPr>
        <w:t xml:space="preserve"> </w:t>
      </w:r>
      <w:r>
        <w:rPr>
          <w:w w:val="80"/>
        </w:rPr>
        <w:t>PHYSICAL</w:t>
      </w:r>
      <w:r>
        <w:rPr>
          <w:spacing w:val="-4"/>
        </w:rPr>
        <w:t xml:space="preserve"> </w:t>
      </w:r>
      <w:r>
        <w:rPr>
          <w:w w:val="80"/>
        </w:rPr>
        <w:t>LANDSCAPE</w:t>
      </w:r>
      <w:r>
        <w:rPr>
          <w:spacing w:val="-5"/>
        </w:rPr>
        <w:t xml:space="preserve"> </w:t>
      </w:r>
      <w:r>
        <w:rPr>
          <w:w w:val="80"/>
        </w:rPr>
        <w:t>OF</w:t>
      </w:r>
      <w:r>
        <w:rPr>
          <w:spacing w:val="-1"/>
        </w:rPr>
        <w:t xml:space="preserve"> </w:t>
      </w:r>
      <w:r>
        <w:rPr>
          <w:spacing w:val="-2"/>
          <w:w w:val="80"/>
        </w:rPr>
        <w:t>UGANDA</w:t>
      </w:r>
    </w:p>
    <w:p w:rsidR="00E5575B" w:rsidRDefault="00E5575B">
      <w:pPr>
        <w:pStyle w:val="BodyText"/>
        <w:spacing w:before="2"/>
        <w:ind w:left="0"/>
        <w:rPr>
          <w:rFonts w:ascii="Arial"/>
          <w:b/>
        </w:rPr>
      </w:pPr>
    </w:p>
    <w:p w:rsidR="00E5575B" w:rsidRDefault="00D512E5">
      <w:pPr>
        <w:pStyle w:val="BodyText"/>
        <w:ind w:left="551"/>
        <w:jc w:val="both"/>
      </w:pPr>
      <w:r>
        <w:rPr>
          <w:w w:val="80"/>
        </w:rPr>
        <w:t>During</w:t>
      </w:r>
      <w:r>
        <w:rPr>
          <w:spacing w:val="-6"/>
        </w:rPr>
        <w:t xml:space="preserve"> </w:t>
      </w:r>
      <w:r>
        <w:rPr>
          <w:w w:val="80"/>
        </w:rPr>
        <w:t>that</w:t>
      </w:r>
      <w:r>
        <w:rPr>
          <w:spacing w:val="-6"/>
        </w:rPr>
        <w:t xml:space="preserve"> </w:t>
      </w:r>
      <w:r>
        <w:rPr>
          <w:w w:val="80"/>
        </w:rPr>
        <w:t>time,</w:t>
      </w:r>
      <w:r>
        <w:rPr>
          <w:spacing w:val="-5"/>
        </w:rPr>
        <w:t xml:space="preserve"> </w:t>
      </w:r>
      <w:r>
        <w:rPr>
          <w:w w:val="80"/>
        </w:rPr>
        <w:t>warping</w:t>
      </w:r>
      <w:r>
        <w:rPr>
          <w:spacing w:val="-6"/>
        </w:rPr>
        <w:t xml:space="preserve"> </w:t>
      </w:r>
      <w:r>
        <w:rPr>
          <w:w w:val="80"/>
        </w:rPr>
        <w:t>led</w:t>
      </w:r>
      <w:r>
        <w:rPr>
          <w:spacing w:val="-6"/>
        </w:rPr>
        <w:t xml:space="preserve"> </w:t>
      </w:r>
      <w:r>
        <w:rPr>
          <w:w w:val="80"/>
        </w:rPr>
        <w:t>to</w:t>
      </w:r>
      <w:r>
        <w:rPr>
          <w:spacing w:val="-5"/>
        </w:rPr>
        <w:t xml:space="preserve"> </w:t>
      </w:r>
      <w:r>
        <w:rPr>
          <w:w w:val="80"/>
        </w:rPr>
        <w:t>the</w:t>
      </w:r>
      <w:r>
        <w:rPr>
          <w:spacing w:val="-6"/>
        </w:rPr>
        <w:t xml:space="preserve"> </w:t>
      </w:r>
      <w:r>
        <w:rPr>
          <w:w w:val="80"/>
        </w:rPr>
        <w:t>formation</w:t>
      </w:r>
      <w:r>
        <w:rPr>
          <w:spacing w:val="-6"/>
        </w:rPr>
        <w:t xml:space="preserve"> </w:t>
      </w:r>
      <w:r>
        <w:rPr>
          <w:w w:val="80"/>
        </w:rPr>
        <w:t>of</w:t>
      </w:r>
      <w:r>
        <w:rPr>
          <w:spacing w:val="-1"/>
        </w:rPr>
        <w:t xml:space="preserve"> </w:t>
      </w:r>
      <w:r>
        <w:rPr>
          <w:w w:val="80"/>
        </w:rPr>
        <w:t>the</w:t>
      </w:r>
      <w:r>
        <w:rPr>
          <w:spacing w:val="-5"/>
        </w:rPr>
        <w:t xml:space="preserve"> </w:t>
      </w:r>
      <w:r>
        <w:rPr>
          <w:w w:val="80"/>
        </w:rPr>
        <w:t>following</w:t>
      </w:r>
      <w:r>
        <w:rPr>
          <w:spacing w:val="-5"/>
        </w:rPr>
        <w:t xml:space="preserve"> </w:t>
      </w:r>
      <w:r>
        <w:rPr>
          <w:w w:val="80"/>
        </w:rPr>
        <w:t>landforms</w:t>
      </w:r>
      <w:r>
        <w:rPr>
          <w:spacing w:val="-6"/>
        </w:rPr>
        <w:t xml:space="preserve"> </w:t>
      </w:r>
      <w:r>
        <w:rPr>
          <w:w w:val="80"/>
        </w:rPr>
        <w:t>in</w:t>
      </w:r>
      <w:r>
        <w:rPr>
          <w:spacing w:val="-5"/>
        </w:rPr>
        <w:t xml:space="preserve"> </w:t>
      </w:r>
      <w:r>
        <w:rPr>
          <w:spacing w:val="-2"/>
          <w:w w:val="80"/>
        </w:rPr>
        <w:t>Uganda;</w:t>
      </w:r>
    </w:p>
    <w:p w:rsidR="00E5575B" w:rsidRDefault="00D512E5">
      <w:pPr>
        <w:pStyle w:val="BodyText"/>
        <w:spacing w:before="4" w:line="242" w:lineRule="auto"/>
        <w:ind w:left="460" w:right="713" w:firstLine="91"/>
        <w:jc w:val="both"/>
      </w:pPr>
      <w:r>
        <w:rPr>
          <w:w w:val="85"/>
        </w:rPr>
        <w:t>Crustal</w:t>
      </w:r>
      <w:r>
        <w:rPr>
          <w:spacing w:val="-6"/>
          <w:w w:val="85"/>
        </w:rPr>
        <w:t xml:space="preserve"> </w:t>
      </w:r>
      <w:r>
        <w:rPr>
          <w:w w:val="85"/>
        </w:rPr>
        <w:t>warped</w:t>
      </w:r>
      <w:r>
        <w:rPr>
          <w:spacing w:val="-5"/>
          <w:w w:val="85"/>
        </w:rPr>
        <w:t xml:space="preserve"> </w:t>
      </w:r>
      <w:r>
        <w:rPr>
          <w:w w:val="85"/>
        </w:rPr>
        <w:t>basin</w:t>
      </w:r>
      <w:r>
        <w:rPr>
          <w:spacing w:val="-5"/>
          <w:w w:val="85"/>
        </w:rPr>
        <w:t xml:space="preserve"> </w:t>
      </w:r>
      <w:r>
        <w:rPr>
          <w:w w:val="85"/>
        </w:rPr>
        <w:t>or</w:t>
      </w:r>
      <w:r>
        <w:rPr>
          <w:spacing w:val="-6"/>
          <w:w w:val="85"/>
        </w:rPr>
        <w:t xml:space="preserve"> </w:t>
      </w:r>
      <w:r>
        <w:rPr>
          <w:w w:val="85"/>
        </w:rPr>
        <w:t>depression</w:t>
      </w:r>
      <w:r>
        <w:rPr>
          <w:spacing w:val="-5"/>
          <w:w w:val="85"/>
        </w:rPr>
        <w:t xml:space="preserve"> </w:t>
      </w:r>
      <w:r>
        <w:rPr>
          <w:w w:val="85"/>
        </w:rPr>
        <w:t>such</w:t>
      </w:r>
      <w:r>
        <w:rPr>
          <w:spacing w:val="-5"/>
          <w:w w:val="85"/>
        </w:rPr>
        <w:t xml:space="preserve"> </w:t>
      </w:r>
      <w:r>
        <w:rPr>
          <w:w w:val="85"/>
        </w:rPr>
        <w:t>as</w:t>
      </w:r>
      <w:r>
        <w:rPr>
          <w:spacing w:val="-6"/>
          <w:w w:val="85"/>
        </w:rPr>
        <w:t xml:space="preserve"> </w:t>
      </w:r>
      <w:r>
        <w:rPr>
          <w:w w:val="85"/>
        </w:rPr>
        <w:t>Lake</w:t>
      </w:r>
      <w:r>
        <w:rPr>
          <w:spacing w:val="-5"/>
          <w:w w:val="85"/>
        </w:rPr>
        <w:t xml:space="preserve"> </w:t>
      </w:r>
      <w:r>
        <w:rPr>
          <w:w w:val="85"/>
        </w:rPr>
        <w:t>Victoria</w:t>
      </w:r>
      <w:r>
        <w:rPr>
          <w:spacing w:val="-5"/>
          <w:w w:val="85"/>
        </w:rPr>
        <w:t xml:space="preserve"> </w:t>
      </w:r>
      <w:r>
        <w:rPr>
          <w:w w:val="85"/>
        </w:rPr>
        <w:t>in</w:t>
      </w:r>
      <w:r>
        <w:rPr>
          <w:spacing w:val="-6"/>
          <w:w w:val="85"/>
        </w:rPr>
        <w:t xml:space="preserve"> </w:t>
      </w:r>
      <w:r>
        <w:rPr>
          <w:w w:val="85"/>
        </w:rPr>
        <w:t>Kampala</w:t>
      </w:r>
      <w:r>
        <w:rPr>
          <w:spacing w:val="-5"/>
          <w:w w:val="85"/>
        </w:rPr>
        <w:t xml:space="preserve"> </w:t>
      </w:r>
      <w:r>
        <w:rPr>
          <w:w w:val="85"/>
        </w:rPr>
        <w:t>and</w:t>
      </w:r>
      <w:r>
        <w:rPr>
          <w:spacing w:val="-5"/>
          <w:w w:val="85"/>
        </w:rPr>
        <w:t xml:space="preserve"> </w:t>
      </w:r>
      <w:r>
        <w:rPr>
          <w:w w:val="85"/>
        </w:rPr>
        <w:t>Masaka</w:t>
      </w:r>
      <w:r>
        <w:rPr>
          <w:spacing w:val="-6"/>
          <w:w w:val="85"/>
        </w:rPr>
        <w:t xml:space="preserve"> </w:t>
      </w:r>
      <w:r>
        <w:rPr>
          <w:w w:val="85"/>
        </w:rPr>
        <w:t>(south</w:t>
      </w:r>
      <w:r>
        <w:rPr>
          <w:spacing w:val="-5"/>
          <w:w w:val="85"/>
        </w:rPr>
        <w:t xml:space="preserve"> </w:t>
      </w:r>
      <w:r>
        <w:rPr>
          <w:w w:val="85"/>
        </w:rPr>
        <w:t>east)</w:t>
      </w:r>
      <w:r>
        <w:rPr>
          <w:spacing w:val="-5"/>
          <w:w w:val="85"/>
        </w:rPr>
        <w:t xml:space="preserve"> </w:t>
      </w:r>
      <w:r>
        <w:rPr>
          <w:w w:val="85"/>
        </w:rPr>
        <w:t>and</w:t>
      </w:r>
      <w:r>
        <w:rPr>
          <w:spacing w:val="-5"/>
          <w:w w:val="85"/>
        </w:rPr>
        <w:t xml:space="preserve"> </w:t>
      </w:r>
      <w:r>
        <w:rPr>
          <w:w w:val="85"/>
        </w:rPr>
        <w:t>Kyoga</w:t>
      </w:r>
      <w:r>
        <w:rPr>
          <w:spacing w:val="-6"/>
          <w:w w:val="85"/>
        </w:rPr>
        <w:t xml:space="preserve"> </w:t>
      </w:r>
      <w:r>
        <w:rPr>
          <w:w w:val="85"/>
        </w:rPr>
        <w:t>in</w:t>
      </w:r>
      <w:r>
        <w:rPr>
          <w:spacing w:val="-5"/>
          <w:w w:val="85"/>
        </w:rPr>
        <w:t xml:space="preserve"> </w:t>
      </w:r>
      <w:r>
        <w:rPr>
          <w:w w:val="85"/>
        </w:rPr>
        <w:t>Nakasongola</w:t>
      </w:r>
      <w:r>
        <w:rPr>
          <w:spacing w:val="-5"/>
          <w:w w:val="85"/>
        </w:rPr>
        <w:t xml:space="preserve"> </w:t>
      </w:r>
      <w:r>
        <w:rPr>
          <w:w w:val="85"/>
        </w:rPr>
        <w:t>and</w:t>
      </w:r>
      <w:r>
        <w:rPr>
          <w:spacing w:val="-6"/>
          <w:w w:val="85"/>
        </w:rPr>
        <w:t xml:space="preserve"> </w:t>
      </w:r>
      <w:r>
        <w:rPr>
          <w:w w:val="85"/>
        </w:rPr>
        <w:t>Serere</w:t>
      </w:r>
      <w:r>
        <w:rPr>
          <w:spacing w:val="-5"/>
          <w:w w:val="85"/>
        </w:rPr>
        <w:t xml:space="preserve"> </w:t>
      </w:r>
      <w:r>
        <w:rPr>
          <w:w w:val="85"/>
        </w:rPr>
        <w:t>(central)</w:t>
      </w:r>
      <w:r>
        <w:rPr>
          <w:spacing w:val="-5"/>
          <w:w w:val="85"/>
        </w:rPr>
        <w:t xml:space="preserve"> </w:t>
      </w:r>
      <w:r>
        <w:rPr>
          <w:w w:val="85"/>
        </w:rPr>
        <w:t>as well</w:t>
      </w:r>
      <w:r>
        <w:rPr>
          <w:spacing w:val="-6"/>
          <w:w w:val="85"/>
        </w:rPr>
        <w:t xml:space="preserve"> </w:t>
      </w:r>
      <w:r>
        <w:rPr>
          <w:w w:val="85"/>
        </w:rPr>
        <w:t>as</w:t>
      </w:r>
      <w:r>
        <w:rPr>
          <w:spacing w:val="-5"/>
          <w:w w:val="85"/>
        </w:rPr>
        <w:t xml:space="preserve"> </w:t>
      </w:r>
      <w:r>
        <w:rPr>
          <w:w w:val="85"/>
        </w:rPr>
        <w:t>other</w:t>
      </w:r>
      <w:r>
        <w:rPr>
          <w:spacing w:val="-5"/>
          <w:w w:val="85"/>
        </w:rPr>
        <w:t xml:space="preserve"> </w:t>
      </w:r>
      <w:r>
        <w:rPr>
          <w:w w:val="85"/>
        </w:rPr>
        <w:t>minor</w:t>
      </w:r>
      <w:r>
        <w:rPr>
          <w:spacing w:val="-6"/>
          <w:w w:val="85"/>
        </w:rPr>
        <w:t xml:space="preserve"> </w:t>
      </w:r>
      <w:r>
        <w:rPr>
          <w:w w:val="85"/>
        </w:rPr>
        <w:t>lakes</w:t>
      </w:r>
      <w:r>
        <w:rPr>
          <w:spacing w:val="-5"/>
          <w:w w:val="85"/>
        </w:rPr>
        <w:t xml:space="preserve"> </w:t>
      </w:r>
      <w:r>
        <w:rPr>
          <w:w w:val="85"/>
        </w:rPr>
        <w:t>like</w:t>
      </w:r>
      <w:r>
        <w:rPr>
          <w:spacing w:val="-5"/>
          <w:w w:val="85"/>
        </w:rPr>
        <w:t xml:space="preserve"> </w:t>
      </w:r>
      <w:r>
        <w:rPr>
          <w:w w:val="85"/>
        </w:rPr>
        <w:t>Kwania</w:t>
      </w:r>
      <w:r>
        <w:rPr>
          <w:spacing w:val="-6"/>
          <w:w w:val="85"/>
        </w:rPr>
        <w:t xml:space="preserve"> </w:t>
      </w:r>
      <w:r>
        <w:rPr>
          <w:w w:val="85"/>
        </w:rPr>
        <w:t>in</w:t>
      </w:r>
      <w:r>
        <w:rPr>
          <w:spacing w:val="-5"/>
          <w:w w:val="85"/>
        </w:rPr>
        <w:t xml:space="preserve"> </w:t>
      </w:r>
      <w:r>
        <w:rPr>
          <w:w w:val="85"/>
        </w:rPr>
        <w:t>Amolatar</w:t>
      </w:r>
      <w:r>
        <w:rPr>
          <w:spacing w:val="-5"/>
          <w:w w:val="85"/>
        </w:rPr>
        <w:t xml:space="preserve"> </w:t>
      </w:r>
      <w:r>
        <w:rPr>
          <w:w w:val="85"/>
        </w:rPr>
        <w:t>and</w:t>
      </w:r>
      <w:r>
        <w:rPr>
          <w:spacing w:val="-6"/>
          <w:w w:val="85"/>
        </w:rPr>
        <w:t xml:space="preserve"> </w:t>
      </w:r>
      <w:r>
        <w:rPr>
          <w:w w:val="85"/>
        </w:rPr>
        <w:t>Apac,</w:t>
      </w:r>
      <w:r>
        <w:rPr>
          <w:spacing w:val="-5"/>
          <w:w w:val="85"/>
        </w:rPr>
        <w:t xml:space="preserve"> </w:t>
      </w:r>
      <w:r>
        <w:rPr>
          <w:w w:val="85"/>
        </w:rPr>
        <w:t>Opeta</w:t>
      </w:r>
      <w:r>
        <w:rPr>
          <w:spacing w:val="-5"/>
          <w:w w:val="85"/>
        </w:rPr>
        <w:t xml:space="preserve"> </w:t>
      </w:r>
      <w:r>
        <w:rPr>
          <w:w w:val="85"/>
        </w:rPr>
        <w:t>in</w:t>
      </w:r>
      <w:r>
        <w:rPr>
          <w:spacing w:val="-6"/>
          <w:w w:val="85"/>
        </w:rPr>
        <w:t xml:space="preserve"> </w:t>
      </w:r>
      <w:r>
        <w:rPr>
          <w:w w:val="85"/>
        </w:rPr>
        <w:t>Katakwi,</w:t>
      </w:r>
      <w:r>
        <w:rPr>
          <w:spacing w:val="-5"/>
          <w:w w:val="85"/>
        </w:rPr>
        <w:t xml:space="preserve"> </w:t>
      </w:r>
      <w:r>
        <w:rPr>
          <w:w w:val="85"/>
        </w:rPr>
        <w:t>Bisina</w:t>
      </w:r>
      <w:r>
        <w:rPr>
          <w:spacing w:val="-5"/>
          <w:w w:val="85"/>
        </w:rPr>
        <w:t xml:space="preserve"> </w:t>
      </w:r>
      <w:r>
        <w:rPr>
          <w:w w:val="85"/>
        </w:rPr>
        <w:t>in</w:t>
      </w:r>
      <w:r>
        <w:rPr>
          <w:spacing w:val="-5"/>
          <w:w w:val="85"/>
        </w:rPr>
        <w:t xml:space="preserve"> </w:t>
      </w:r>
      <w:r>
        <w:rPr>
          <w:w w:val="85"/>
        </w:rPr>
        <w:t>Katakwi</w:t>
      </w:r>
      <w:r>
        <w:rPr>
          <w:spacing w:val="-6"/>
          <w:w w:val="85"/>
        </w:rPr>
        <w:t xml:space="preserve"> </w:t>
      </w:r>
      <w:r>
        <w:rPr>
          <w:w w:val="85"/>
        </w:rPr>
        <w:t>and</w:t>
      </w:r>
      <w:r>
        <w:rPr>
          <w:spacing w:val="-5"/>
          <w:w w:val="85"/>
        </w:rPr>
        <w:t xml:space="preserve"> </w:t>
      </w:r>
      <w:r>
        <w:rPr>
          <w:w w:val="85"/>
        </w:rPr>
        <w:t>Kumi,</w:t>
      </w:r>
      <w:r>
        <w:rPr>
          <w:spacing w:val="-5"/>
          <w:w w:val="85"/>
        </w:rPr>
        <w:t xml:space="preserve"> </w:t>
      </w:r>
      <w:r>
        <w:rPr>
          <w:w w:val="85"/>
        </w:rPr>
        <w:t>Wamala</w:t>
      </w:r>
      <w:r>
        <w:rPr>
          <w:spacing w:val="-6"/>
          <w:w w:val="85"/>
        </w:rPr>
        <w:t xml:space="preserve"> </w:t>
      </w:r>
      <w:r>
        <w:rPr>
          <w:w w:val="85"/>
        </w:rPr>
        <w:t>in</w:t>
      </w:r>
      <w:r>
        <w:rPr>
          <w:spacing w:val="-5"/>
          <w:w w:val="85"/>
        </w:rPr>
        <w:t xml:space="preserve"> </w:t>
      </w:r>
      <w:r>
        <w:rPr>
          <w:w w:val="85"/>
        </w:rPr>
        <w:t>Mubende,</w:t>
      </w:r>
      <w:r>
        <w:rPr>
          <w:spacing w:val="-5"/>
          <w:w w:val="85"/>
        </w:rPr>
        <w:t xml:space="preserve"> </w:t>
      </w:r>
      <w:r>
        <w:rPr>
          <w:w w:val="85"/>
        </w:rPr>
        <w:t>Mburo</w:t>
      </w:r>
      <w:r>
        <w:rPr>
          <w:spacing w:val="-6"/>
          <w:w w:val="85"/>
        </w:rPr>
        <w:t xml:space="preserve"> </w:t>
      </w:r>
      <w:r>
        <w:rPr>
          <w:w w:val="85"/>
        </w:rPr>
        <w:t>in</w:t>
      </w:r>
      <w:r>
        <w:rPr>
          <w:spacing w:val="-5"/>
          <w:w w:val="85"/>
        </w:rPr>
        <w:t xml:space="preserve"> </w:t>
      </w:r>
      <w:r>
        <w:rPr>
          <w:w w:val="85"/>
        </w:rPr>
        <w:t>Kiruhura, Nakivali</w:t>
      </w:r>
      <w:r>
        <w:rPr>
          <w:spacing w:val="-6"/>
          <w:w w:val="85"/>
        </w:rPr>
        <w:t xml:space="preserve"> </w:t>
      </w:r>
      <w:r>
        <w:rPr>
          <w:w w:val="85"/>
        </w:rPr>
        <w:t>in</w:t>
      </w:r>
      <w:r>
        <w:rPr>
          <w:spacing w:val="-5"/>
          <w:w w:val="85"/>
        </w:rPr>
        <w:t xml:space="preserve"> </w:t>
      </w:r>
      <w:r>
        <w:rPr>
          <w:w w:val="85"/>
        </w:rPr>
        <w:t>Isingiro,</w:t>
      </w:r>
      <w:r>
        <w:rPr>
          <w:spacing w:val="-5"/>
          <w:w w:val="85"/>
        </w:rPr>
        <w:t xml:space="preserve"> </w:t>
      </w:r>
      <w:r>
        <w:rPr>
          <w:w w:val="85"/>
        </w:rPr>
        <w:t>Kijanebalola</w:t>
      </w:r>
      <w:r>
        <w:rPr>
          <w:spacing w:val="-6"/>
          <w:w w:val="85"/>
        </w:rPr>
        <w:t xml:space="preserve"> </w:t>
      </w:r>
      <w:r>
        <w:rPr>
          <w:w w:val="85"/>
        </w:rPr>
        <w:t>and</w:t>
      </w:r>
      <w:r>
        <w:rPr>
          <w:spacing w:val="-5"/>
          <w:w w:val="85"/>
        </w:rPr>
        <w:t xml:space="preserve"> </w:t>
      </w:r>
      <w:r>
        <w:rPr>
          <w:w w:val="85"/>
        </w:rPr>
        <w:t>Kachira</w:t>
      </w:r>
      <w:r>
        <w:rPr>
          <w:spacing w:val="-5"/>
          <w:w w:val="85"/>
        </w:rPr>
        <w:t xml:space="preserve"> </w:t>
      </w:r>
      <w:r>
        <w:rPr>
          <w:w w:val="85"/>
        </w:rPr>
        <w:t>in</w:t>
      </w:r>
      <w:r>
        <w:rPr>
          <w:spacing w:val="-6"/>
          <w:w w:val="85"/>
        </w:rPr>
        <w:t xml:space="preserve"> </w:t>
      </w:r>
      <w:r>
        <w:rPr>
          <w:w w:val="85"/>
        </w:rPr>
        <w:t>Rakai</w:t>
      </w:r>
      <w:r>
        <w:rPr>
          <w:spacing w:val="-5"/>
          <w:w w:val="85"/>
        </w:rPr>
        <w:t xml:space="preserve"> </w:t>
      </w:r>
      <w:r>
        <w:rPr>
          <w:w w:val="85"/>
        </w:rPr>
        <w:t>and</w:t>
      </w:r>
      <w:r>
        <w:rPr>
          <w:spacing w:val="-5"/>
          <w:w w:val="85"/>
        </w:rPr>
        <w:t xml:space="preserve"> </w:t>
      </w:r>
      <w:r>
        <w:rPr>
          <w:w w:val="85"/>
        </w:rPr>
        <w:t>Lukaya</w:t>
      </w:r>
      <w:r>
        <w:rPr>
          <w:spacing w:val="-6"/>
          <w:w w:val="85"/>
        </w:rPr>
        <w:t xml:space="preserve"> </w:t>
      </w:r>
      <w:r>
        <w:rPr>
          <w:w w:val="85"/>
        </w:rPr>
        <w:t>in</w:t>
      </w:r>
      <w:r>
        <w:rPr>
          <w:spacing w:val="-5"/>
          <w:w w:val="85"/>
        </w:rPr>
        <w:t xml:space="preserve"> </w:t>
      </w:r>
      <w:r>
        <w:rPr>
          <w:w w:val="85"/>
        </w:rPr>
        <w:t>Masaka.</w:t>
      </w:r>
    </w:p>
    <w:p w:rsidR="00E5575B" w:rsidRDefault="00D512E5">
      <w:pPr>
        <w:pStyle w:val="BodyText"/>
        <w:spacing w:before="3" w:line="242" w:lineRule="auto"/>
        <w:ind w:left="460" w:right="718" w:firstLine="91"/>
        <w:jc w:val="both"/>
      </w:pPr>
      <w:r>
        <w:rPr>
          <w:w w:val="85"/>
        </w:rPr>
        <w:t>Reversed</w:t>
      </w:r>
      <w:r>
        <w:rPr>
          <w:spacing w:val="-3"/>
          <w:w w:val="85"/>
        </w:rPr>
        <w:t xml:space="preserve"> </w:t>
      </w:r>
      <w:r>
        <w:rPr>
          <w:w w:val="85"/>
        </w:rPr>
        <w:t>river</w:t>
      </w:r>
      <w:r>
        <w:rPr>
          <w:spacing w:val="-3"/>
          <w:w w:val="85"/>
        </w:rPr>
        <w:t xml:space="preserve"> </w:t>
      </w:r>
      <w:r>
        <w:rPr>
          <w:w w:val="85"/>
        </w:rPr>
        <w:t>valleys</w:t>
      </w:r>
      <w:r>
        <w:rPr>
          <w:spacing w:val="-2"/>
          <w:w w:val="85"/>
        </w:rPr>
        <w:t xml:space="preserve"> </w:t>
      </w:r>
      <w:r>
        <w:rPr>
          <w:w w:val="85"/>
        </w:rPr>
        <w:t>such</w:t>
      </w:r>
      <w:r>
        <w:rPr>
          <w:spacing w:val="-3"/>
          <w:w w:val="85"/>
        </w:rPr>
        <w:t xml:space="preserve"> </w:t>
      </w:r>
      <w:r>
        <w:rPr>
          <w:w w:val="85"/>
        </w:rPr>
        <w:t>as</w:t>
      </w:r>
      <w:r>
        <w:rPr>
          <w:spacing w:val="-2"/>
          <w:w w:val="85"/>
        </w:rPr>
        <w:t xml:space="preserve"> </w:t>
      </w:r>
      <w:r>
        <w:rPr>
          <w:w w:val="85"/>
        </w:rPr>
        <w:t>Kagera</w:t>
      </w:r>
      <w:r>
        <w:rPr>
          <w:spacing w:val="-3"/>
          <w:w w:val="85"/>
        </w:rPr>
        <w:t xml:space="preserve"> </w:t>
      </w:r>
      <w:r>
        <w:rPr>
          <w:w w:val="85"/>
        </w:rPr>
        <w:t>in</w:t>
      </w:r>
      <w:r>
        <w:rPr>
          <w:spacing w:val="-4"/>
          <w:w w:val="85"/>
        </w:rPr>
        <w:t xml:space="preserve"> </w:t>
      </w:r>
      <w:r>
        <w:rPr>
          <w:w w:val="85"/>
        </w:rPr>
        <w:t>Rakai,</w:t>
      </w:r>
      <w:r>
        <w:rPr>
          <w:spacing w:val="-2"/>
          <w:w w:val="85"/>
        </w:rPr>
        <w:t xml:space="preserve"> </w:t>
      </w:r>
      <w:r>
        <w:rPr>
          <w:w w:val="85"/>
        </w:rPr>
        <w:t>Kafu</w:t>
      </w:r>
      <w:r>
        <w:rPr>
          <w:spacing w:val="-2"/>
          <w:w w:val="85"/>
        </w:rPr>
        <w:t xml:space="preserve"> </w:t>
      </w:r>
      <w:r>
        <w:rPr>
          <w:w w:val="85"/>
        </w:rPr>
        <w:t>in</w:t>
      </w:r>
      <w:r>
        <w:rPr>
          <w:spacing w:val="-4"/>
          <w:w w:val="85"/>
        </w:rPr>
        <w:t xml:space="preserve"> </w:t>
      </w:r>
      <w:r>
        <w:rPr>
          <w:w w:val="85"/>
        </w:rPr>
        <w:t>Masindi</w:t>
      </w:r>
      <w:r>
        <w:rPr>
          <w:spacing w:val="-2"/>
          <w:w w:val="85"/>
        </w:rPr>
        <w:t xml:space="preserve"> </w:t>
      </w:r>
      <w:r>
        <w:rPr>
          <w:w w:val="85"/>
        </w:rPr>
        <w:t>and</w:t>
      </w:r>
      <w:r>
        <w:rPr>
          <w:spacing w:val="-3"/>
          <w:w w:val="85"/>
        </w:rPr>
        <w:t xml:space="preserve"> </w:t>
      </w:r>
      <w:r>
        <w:rPr>
          <w:w w:val="85"/>
        </w:rPr>
        <w:t>Hoima,</w:t>
      </w:r>
      <w:r>
        <w:rPr>
          <w:spacing w:val="-2"/>
          <w:w w:val="85"/>
        </w:rPr>
        <w:t xml:space="preserve"> </w:t>
      </w:r>
      <w:r>
        <w:rPr>
          <w:w w:val="85"/>
        </w:rPr>
        <w:t>Katonga</w:t>
      </w:r>
      <w:r>
        <w:rPr>
          <w:spacing w:val="-3"/>
          <w:w w:val="85"/>
        </w:rPr>
        <w:t xml:space="preserve"> </w:t>
      </w:r>
      <w:r>
        <w:rPr>
          <w:w w:val="85"/>
        </w:rPr>
        <w:t>in</w:t>
      </w:r>
      <w:r>
        <w:rPr>
          <w:spacing w:val="-2"/>
          <w:w w:val="85"/>
        </w:rPr>
        <w:t xml:space="preserve"> </w:t>
      </w:r>
      <w:r>
        <w:rPr>
          <w:w w:val="85"/>
        </w:rPr>
        <w:t>Masaka</w:t>
      </w:r>
      <w:r>
        <w:rPr>
          <w:spacing w:val="-2"/>
          <w:w w:val="85"/>
        </w:rPr>
        <w:t xml:space="preserve"> </w:t>
      </w:r>
      <w:r>
        <w:rPr>
          <w:w w:val="85"/>
        </w:rPr>
        <w:t>and</w:t>
      </w:r>
      <w:r>
        <w:rPr>
          <w:spacing w:val="-3"/>
          <w:w w:val="85"/>
        </w:rPr>
        <w:t xml:space="preserve"> </w:t>
      </w:r>
      <w:r>
        <w:rPr>
          <w:w w:val="85"/>
        </w:rPr>
        <w:t>Sembabule,</w:t>
      </w:r>
      <w:r>
        <w:rPr>
          <w:spacing w:val="-2"/>
          <w:w w:val="85"/>
        </w:rPr>
        <w:t xml:space="preserve"> </w:t>
      </w:r>
      <w:r>
        <w:rPr>
          <w:w w:val="85"/>
        </w:rPr>
        <w:t>Rwizi</w:t>
      </w:r>
      <w:r>
        <w:rPr>
          <w:spacing w:val="-4"/>
          <w:w w:val="85"/>
        </w:rPr>
        <w:t xml:space="preserve"> </w:t>
      </w:r>
      <w:r>
        <w:rPr>
          <w:w w:val="85"/>
        </w:rPr>
        <w:t>in</w:t>
      </w:r>
      <w:r>
        <w:rPr>
          <w:spacing w:val="-2"/>
          <w:w w:val="85"/>
        </w:rPr>
        <w:t xml:space="preserve"> </w:t>
      </w:r>
      <w:r>
        <w:rPr>
          <w:w w:val="85"/>
        </w:rPr>
        <w:t>Mbarara</w:t>
      </w:r>
      <w:r>
        <w:rPr>
          <w:spacing w:val="-3"/>
        </w:rPr>
        <w:t xml:space="preserve"> </w:t>
      </w:r>
      <w:r>
        <w:rPr>
          <w:w w:val="85"/>
        </w:rPr>
        <w:t>and</w:t>
      </w:r>
      <w:r>
        <w:rPr>
          <w:spacing w:val="-3"/>
          <w:w w:val="85"/>
        </w:rPr>
        <w:t xml:space="preserve"> </w:t>
      </w:r>
      <w:r>
        <w:rPr>
          <w:w w:val="85"/>
        </w:rPr>
        <w:t>others</w:t>
      </w:r>
      <w:r>
        <w:rPr>
          <w:spacing w:val="-3"/>
          <w:w w:val="85"/>
        </w:rPr>
        <w:t xml:space="preserve"> </w:t>
      </w:r>
      <w:r>
        <w:rPr>
          <w:w w:val="85"/>
        </w:rPr>
        <w:t xml:space="preserve">(in </w:t>
      </w:r>
      <w:r>
        <w:rPr>
          <w:spacing w:val="-2"/>
          <w:w w:val="90"/>
        </w:rPr>
        <w:t>Kenya).</w:t>
      </w:r>
    </w:p>
    <w:p w:rsidR="00E5575B" w:rsidRDefault="00D512E5">
      <w:pPr>
        <w:pStyle w:val="BodyText"/>
        <w:spacing w:before="2"/>
        <w:ind w:left="551" w:right="1109"/>
      </w:pPr>
      <w:r>
        <w:rPr>
          <w:w w:val="80"/>
        </w:rPr>
        <w:t>Warped plateaus in areas of Buganda in Kampala and Wakiso, Busoga in Jinja and Iganga, Acholi in Gulu, Lango in Lira and Ankole in Mbarara</w:t>
      </w:r>
      <w:r>
        <w:rPr>
          <w:spacing w:val="40"/>
        </w:rPr>
        <w:t xml:space="preserve"> </w:t>
      </w:r>
      <w:r>
        <w:rPr>
          <w:w w:val="80"/>
        </w:rPr>
        <w:t>Down warped islands such as</w:t>
      </w:r>
      <w:r>
        <w:t xml:space="preserve"> </w:t>
      </w:r>
      <w:r>
        <w:rPr>
          <w:w w:val="80"/>
        </w:rPr>
        <w:t>Ssese islands in</w:t>
      </w:r>
      <w:r>
        <w:t xml:space="preserve"> </w:t>
      </w:r>
      <w:r>
        <w:rPr>
          <w:w w:val="80"/>
        </w:rPr>
        <w:t>Kalangala,</w:t>
      </w:r>
      <w:r>
        <w:t xml:space="preserve"> </w:t>
      </w:r>
      <w:r>
        <w:rPr>
          <w:w w:val="80"/>
        </w:rPr>
        <w:t>Buvuma near Mukono, Mujingo in Namayingo and others in L. Victoria.</w:t>
      </w:r>
    </w:p>
    <w:p w:rsidR="00E5575B" w:rsidRDefault="00D512E5">
      <w:pPr>
        <w:pStyle w:val="BodyText"/>
        <w:spacing w:before="5" w:line="244" w:lineRule="auto"/>
        <w:ind w:left="460" w:right="712" w:firstLine="91"/>
      </w:pPr>
      <w:r>
        <w:rPr>
          <w:spacing w:val="-2"/>
          <w:w w:val="85"/>
        </w:rPr>
        <w:t>Broad and narrow valleys occupied by now papyrus</w:t>
      </w:r>
      <w:r>
        <w:rPr>
          <w:spacing w:val="-3"/>
        </w:rPr>
        <w:t xml:space="preserve"> </w:t>
      </w:r>
      <w:r>
        <w:rPr>
          <w:spacing w:val="-2"/>
          <w:w w:val="85"/>
        </w:rPr>
        <w:t>swamps like</w:t>
      </w:r>
      <w:r>
        <w:rPr>
          <w:spacing w:val="-3"/>
        </w:rPr>
        <w:t xml:space="preserve"> </w:t>
      </w:r>
      <w:r>
        <w:rPr>
          <w:spacing w:val="-2"/>
          <w:w w:val="85"/>
        </w:rPr>
        <w:t>Mpologoma in</w:t>
      </w:r>
      <w:r>
        <w:rPr>
          <w:spacing w:val="-3"/>
        </w:rPr>
        <w:t xml:space="preserve"> </w:t>
      </w:r>
      <w:r>
        <w:rPr>
          <w:spacing w:val="-2"/>
          <w:w w:val="85"/>
        </w:rPr>
        <w:t>Paliisa (Eastern), Ruizi in Mbarara (Western) and</w:t>
      </w:r>
      <w:r>
        <w:rPr>
          <w:spacing w:val="-3"/>
        </w:rPr>
        <w:t xml:space="preserve"> </w:t>
      </w:r>
      <w:r>
        <w:rPr>
          <w:spacing w:val="-2"/>
          <w:w w:val="85"/>
        </w:rPr>
        <w:t xml:space="preserve">Lwera in Masaka </w:t>
      </w:r>
      <w:r>
        <w:rPr>
          <w:w w:val="90"/>
        </w:rPr>
        <w:t>(Central Uganda).</w:t>
      </w:r>
    </w:p>
    <w:p w:rsidR="00E5575B" w:rsidRDefault="00E5575B">
      <w:pPr>
        <w:pStyle w:val="BodyText"/>
        <w:spacing w:before="1"/>
        <w:ind w:left="0"/>
      </w:pPr>
    </w:p>
    <w:p w:rsidR="00E5575B" w:rsidRDefault="00D512E5">
      <w:pPr>
        <w:pStyle w:val="BodyText"/>
        <w:ind w:left="460"/>
      </w:pPr>
      <w:r>
        <w:rPr>
          <w:w w:val="80"/>
        </w:rPr>
        <w:t>SKETCH</w:t>
      </w:r>
      <w:r>
        <w:rPr>
          <w:spacing w:val="-2"/>
        </w:rPr>
        <w:t xml:space="preserve"> </w:t>
      </w:r>
      <w:r>
        <w:rPr>
          <w:w w:val="80"/>
        </w:rPr>
        <w:t>MAP</w:t>
      </w:r>
      <w:r>
        <w:rPr>
          <w:spacing w:val="-2"/>
        </w:rPr>
        <w:t xml:space="preserve"> </w:t>
      </w:r>
      <w:r>
        <w:rPr>
          <w:w w:val="80"/>
        </w:rPr>
        <w:t>OF</w:t>
      </w:r>
      <w:r>
        <w:t xml:space="preserve"> </w:t>
      </w:r>
      <w:r>
        <w:rPr>
          <w:w w:val="80"/>
        </w:rPr>
        <w:t>UGANDA</w:t>
      </w:r>
      <w:r>
        <w:rPr>
          <w:spacing w:val="1"/>
        </w:rPr>
        <w:t xml:space="preserve"> </w:t>
      </w:r>
      <w:r>
        <w:rPr>
          <w:w w:val="80"/>
        </w:rPr>
        <w:t>SHOWING</w:t>
      </w:r>
      <w:r>
        <w:rPr>
          <w:spacing w:val="2"/>
        </w:rPr>
        <w:t xml:space="preserve"> </w:t>
      </w:r>
      <w:r>
        <w:rPr>
          <w:w w:val="80"/>
        </w:rPr>
        <w:t>WARPED</w:t>
      </w:r>
      <w:r>
        <w:rPr>
          <w:spacing w:val="-1"/>
        </w:rPr>
        <w:t xml:space="preserve"> </w:t>
      </w:r>
      <w:r>
        <w:rPr>
          <w:spacing w:val="-2"/>
          <w:w w:val="80"/>
        </w:rPr>
        <w:t>FEATURES.</w:t>
      </w:r>
    </w:p>
    <w:p w:rsidR="00E5575B" w:rsidRDefault="00E5575B">
      <w:pPr>
        <w:pStyle w:val="BodyText"/>
        <w:spacing w:before="6"/>
        <w:ind w:left="0"/>
      </w:pPr>
    </w:p>
    <w:p w:rsidR="00E5575B" w:rsidRDefault="00D512E5">
      <w:pPr>
        <w:pStyle w:val="BodyText"/>
        <w:ind w:left="460"/>
      </w:pPr>
      <w:r>
        <w:rPr>
          <w:w w:val="80"/>
        </w:rPr>
        <w:t>Full</w:t>
      </w:r>
      <w:r>
        <w:rPr>
          <w:spacing w:val="-4"/>
          <w:w w:val="90"/>
        </w:rPr>
        <w:t xml:space="preserve"> page</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5"/>
        <w:ind w:left="0"/>
      </w:pPr>
    </w:p>
    <w:p w:rsidR="00E5575B" w:rsidRDefault="00D512E5">
      <w:pPr>
        <w:pStyle w:val="BodyText"/>
        <w:ind w:left="460"/>
      </w:pPr>
      <w:r>
        <w:rPr>
          <w:w w:val="80"/>
        </w:rPr>
        <w:t>FORMATION</w:t>
      </w:r>
      <w:r>
        <w:rPr>
          <w:spacing w:val="-1"/>
        </w:rPr>
        <w:t xml:space="preserve"> </w:t>
      </w:r>
      <w:r>
        <w:rPr>
          <w:w w:val="80"/>
        </w:rPr>
        <w:t>OF</w:t>
      </w:r>
      <w:r>
        <w:t xml:space="preserve"> </w:t>
      </w:r>
      <w:r>
        <w:rPr>
          <w:w w:val="80"/>
        </w:rPr>
        <w:t>CRUSTAL</w:t>
      </w:r>
      <w:r>
        <w:rPr>
          <w:spacing w:val="1"/>
        </w:rPr>
        <w:t xml:space="preserve"> </w:t>
      </w:r>
      <w:r>
        <w:rPr>
          <w:w w:val="80"/>
        </w:rPr>
        <w:t>/</w:t>
      </w:r>
      <w:r>
        <w:rPr>
          <w:spacing w:val="-1"/>
        </w:rPr>
        <w:t xml:space="preserve"> </w:t>
      </w:r>
      <w:r>
        <w:rPr>
          <w:w w:val="80"/>
        </w:rPr>
        <w:t>DOWN</w:t>
      </w:r>
      <w:r>
        <w:rPr>
          <w:spacing w:val="-2"/>
        </w:rPr>
        <w:t xml:space="preserve"> </w:t>
      </w:r>
      <w:r>
        <w:rPr>
          <w:w w:val="80"/>
        </w:rPr>
        <w:t>WARPED</w:t>
      </w:r>
      <w:r>
        <w:rPr>
          <w:spacing w:val="-1"/>
        </w:rPr>
        <w:t xml:space="preserve"> </w:t>
      </w:r>
      <w:r>
        <w:rPr>
          <w:spacing w:val="-4"/>
          <w:w w:val="80"/>
        </w:rPr>
        <w:t>BASIN</w:t>
      </w:r>
    </w:p>
    <w:p w:rsidR="00E5575B" w:rsidRDefault="00D512E5">
      <w:pPr>
        <w:spacing w:before="1"/>
        <w:ind w:left="551"/>
        <w:jc w:val="both"/>
        <w:rPr>
          <w:sz w:val="20"/>
        </w:rPr>
      </w:pPr>
      <w:r>
        <w:rPr>
          <w:rFonts w:ascii="Arial" w:hAnsi="Arial"/>
          <w:b/>
          <w:w w:val="80"/>
          <w:sz w:val="20"/>
        </w:rPr>
        <w:t>Crustal</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Down</w:t>
      </w:r>
      <w:r>
        <w:rPr>
          <w:rFonts w:ascii="Arial" w:hAnsi="Arial"/>
          <w:b/>
          <w:spacing w:val="-3"/>
          <w:sz w:val="20"/>
        </w:rPr>
        <w:t xml:space="preserve"> </w:t>
      </w:r>
      <w:r>
        <w:rPr>
          <w:rFonts w:ascii="Arial" w:hAnsi="Arial"/>
          <w:b/>
          <w:w w:val="80"/>
          <w:sz w:val="20"/>
        </w:rPr>
        <w:t>warped</w:t>
      </w:r>
      <w:r>
        <w:rPr>
          <w:rFonts w:ascii="Arial" w:hAnsi="Arial"/>
          <w:b/>
          <w:spacing w:val="-3"/>
          <w:sz w:val="20"/>
        </w:rPr>
        <w:t xml:space="preserve"> </w:t>
      </w:r>
      <w:r>
        <w:rPr>
          <w:rFonts w:ascii="Arial" w:hAnsi="Arial"/>
          <w:b/>
          <w:w w:val="80"/>
          <w:sz w:val="20"/>
        </w:rPr>
        <w:t>basin</w:t>
      </w:r>
      <w:r>
        <w:rPr>
          <w:rFonts w:ascii="Arial" w:hAnsi="Arial"/>
          <w:b/>
          <w:spacing w:val="-5"/>
          <w:sz w:val="20"/>
        </w:rPr>
        <w:t xml:space="preserve"> </w:t>
      </w:r>
      <w:r>
        <w:rPr>
          <w:rFonts w:ascii="Arial" w:hAnsi="Arial"/>
          <w:b/>
          <w:w w:val="80"/>
          <w:sz w:val="20"/>
        </w:rPr>
        <w:t>or</w:t>
      </w:r>
      <w:r>
        <w:rPr>
          <w:rFonts w:ascii="Arial" w:hAnsi="Arial"/>
          <w:b/>
          <w:spacing w:val="-4"/>
          <w:sz w:val="20"/>
        </w:rPr>
        <w:t xml:space="preserve"> </w:t>
      </w:r>
      <w:r>
        <w:rPr>
          <w:rFonts w:ascii="Arial" w:hAnsi="Arial"/>
          <w:b/>
          <w:w w:val="80"/>
          <w:sz w:val="20"/>
        </w:rPr>
        <w:t>depression</w:t>
      </w:r>
      <w:r>
        <w:rPr>
          <w:rFonts w:ascii="Arial" w:hAnsi="Arial"/>
          <w:b/>
          <w:spacing w:val="-1"/>
          <w:sz w:val="20"/>
        </w:rPr>
        <w:t xml:space="preserve"> </w:t>
      </w:r>
      <w:r>
        <w:rPr>
          <w:w w:val="80"/>
          <w:sz w:val="20"/>
        </w:rPr>
        <w:t>is</w:t>
      </w:r>
      <w:r>
        <w:rPr>
          <w:spacing w:val="-2"/>
          <w:sz w:val="20"/>
        </w:rPr>
        <w:t xml:space="preserve"> </w:t>
      </w:r>
      <w:r>
        <w:rPr>
          <w:w w:val="80"/>
          <w:sz w:val="20"/>
        </w:rPr>
        <w:t>a</w:t>
      </w:r>
      <w:r>
        <w:rPr>
          <w:spacing w:val="-2"/>
          <w:sz w:val="20"/>
        </w:rPr>
        <w:t xml:space="preserve"> </w:t>
      </w:r>
      <w:r>
        <w:rPr>
          <w:w w:val="80"/>
          <w:sz w:val="20"/>
        </w:rPr>
        <w:t>saucer</w:t>
      </w:r>
      <w:r>
        <w:rPr>
          <w:spacing w:val="-2"/>
          <w:sz w:val="20"/>
        </w:rPr>
        <w:t xml:space="preserve"> </w:t>
      </w:r>
      <w:r>
        <w:rPr>
          <w:w w:val="80"/>
          <w:sz w:val="20"/>
        </w:rPr>
        <w:t>–</w:t>
      </w:r>
      <w:r>
        <w:rPr>
          <w:spacing w:val="-2"/>
          <w:sz w:val="20"/>
        </w:rPr>
        <w:t xml:space="preserve"> </w:t>
      </w:r>
      <w:r>
        <w:rPr>
          <w:w w:val="80"/>
          <w:sz w:val="20"/>
        </w:rPr>
        <w:t>shaped</w:t>
      </w:r>
      <w:r>
        <w:rPr>
          <w:spacing w:val="-2"/>
          <w:sz w:val="20"/>
        </w:rPr>
        <w:t xml:space="preserve"> </w:t>
      </w:r>
      <w:r>
        <w:rPr>
          <w:w w:val="80"/>
          <w:sz w:val="20"/>
        </w:rPr>
        <w:t>basin</w:t>
      </w:r>
      <w:r>
        <w:rPr>
          <w:spacing w:val="-1"/>
          <w:sz w:val="20"/>
        </w:rPr>
        <w:t xml:space="preserve"> </w:t>
      </w:r>
      <w:r>
        <w:rPr>
          <w:w w:val="80"/>
          <w:sz w:val="20"/>
        </w:rPr>
        <w:t>with</w:t>
      </w:r>
      <w:r>
        <w:rPr>
          <w:spacing w:val="-3"/>
          <w:sz w:val="20"/>
        </w:rPr>
        <w:t xml:space="preserve"> </w:t>
      </w:r>
      <w:r>
        <w:rPr>
          <w:w w:val="80"/>
          <w:sz w:val="20"/>
        </w:rPr>
        <w:t>gently</w:t>
      </w:r>
      <w:r>
        <w:rPr>
          <w:spacing w:val="-2"/>
          <w:sz w:val="20"/>
        </w:rPr>
        <w:t xml:space="preserve"> </w:t>
      </w:r>
      <w:r>
        <w:rPr>
          <w:w w:val="80"/>
          <w:sz w:val="20"/>
        </w:rPr>
        <w:t>tilted</w:t>
      </w:r>
      <w:r>
        <w:rPr>
          <w:spacing w:val="-2"/>
          <w:sz w:val="20"/>
        </w:rPr>
        <w:t xml:space="preserve"> </w:t>
      </w:r>
      <w:r>
        <w:rPr>
          <w:w w:val="80"/>
          <w:sz w:val="20"/>
        </w:rPr>
        <w:t>slope</w:t>
      </w:r>
      <w:r>
        <w:rPr>
          <w:spacing w:val="-1"/>
          <w:sz w:val="20"/>
        </w:rPr>
        <w:t xml:space="preserve"> </w:t>
      </w:r>
      <w:r>
        <w:rPr>
          <w:w w:val="80"/>
          <w:sz w:val="20"/>
        </w:rPr>
        <w:t>towards</w:t>
      </w:r>
      <w:r>
        <w:rPr>
          <w:spacing w:val="-3"/>
          <w:sz w:val="20"/>
        </w:rPr>
        <w:t xml:space="preserve"> </w:t>
      </w:r>
      <w:r>
        <w:rPr>
          <w:w w:val="80"/>
          <w:sz w:val="20"/>
        </w:rPr>
        <w:t>the</w:t>
      </w:r>
      <w:r>
        <w:rPr>
          <w:spacing w:val="-2"/>
          <w:sz w:val="20"/>
        </w:rPr>
        <w:t xml:space="preserve"> </w:t>
      </w:r>
      <w:r>
        <w:rPr>
          <w:spacing w:val="-2"/>
          <w:w w:val="80"/>
          <w:sz w:val="20"/>
        </w:rPr>
        <w:t>north.</w:t>
      </w:r>
    </w:p>
    <w:p w:rsidR="00E5575B" w:rsidRDefault="00D512E5">
      <w:pPr>
        <w:pStyle w:val="BodyText"/>
        <w:spacing w:before="1" w:line="244" w:lineRule="auto"/>
        <w:ind w:left="460" w:right="719" w:firstLine="91"/>
        <w:jc w:val="both"/>
      </w:pPr>
      <w:r>
        <w:rPr>
          <w:w w:val="80"/>
        </w:rPr>
        <w:t>Before their existence, the landscape of Uganda was generally gently sloping towards the west and</w:t>
      </w:r>
      <w:r>
        <w:t xml:space="preserve"> </w:t>
      </w:r>
      <w:r>
        <w:rPr>
          <w:w w:val="80"/>
        </w:rPr>
        <w:t xml:space="preserve">rivers were flowing westwards to the Congo basin </w:t>
      </w:r>
      <w:r>
        <w:rPr>
          <w:w w:val="90"/>
        </w:rPr>
        <w:t>(Atlantic ocean).</w:t>
      </w:r>
    </w:p>
    <w:p w:rsidR="00E5575B" w:rsidRDefault="00D512E5">
      <w:pPr>
        <w:pStyle w:val="BodyText"/>
        <w:spacing w:line="242" w:lineRule="auto"/>
        <w:ind w:left="460" w:right="719" w:firstLine="91"/>
        <w:jc w:val="both"/>
      </w:pPr>
      <w:r>
        <w:rPr>
          <w:w w:val="80"/>
        </w:rPr>
        <w:t>During</w:t>
      </w:r>
      <w:r>
        <w:t xml:space="preserve"> </w:t>
      </w:r>
      <w:r>
        <w:rPr>
          <w:w w:val="80"/>
        </w:rPr>
        <w:t>their</w:t>
      </w:r>
      <w:r>
        <w:t xml:space="preserve"> </w:t>
      </w:r>
      <w:r>
        <w:rPr>
          <w:w w:val="80"/>
        </w:rPr>
        <w:t>formation,</w:t>
      </w:r>
      <w:r>
        <w:t xml:space="preserve"> </w:t>
      </w:r>
      <w:r>
        <w:rPr>
          <w:w w:val="80"/>
        </w:rPr>
        <w:t>Uganda</w:t>
      </w:r>
      <w:r>
        <w:t xml:space="preserve"> </w:t>
      </w:r>
      <w:r>
        <w:rPr>
          <w:w w:val="80"/>
        </w:rPr>
        <w:t>was</w:t>
      </w:r>
      <w:r>
        <w:t xml:space="preserve"> </w:t>
      </w:r>
      <w:r>
        <w:rPr>
          <w:w w:val="80"/>
        </w:rPr>
        <w:t>subjected</w:t>
      </w:r>
      <w:r>
        <w:t xml:space="preserve"> </w:t>
      </w:r>
      <w:r>
        <w:rPr>
          <w:w w:val="80"/>
        </w:rPr>
        <w:t>to</w:t>
      </w:r>
      <w:r>
        <w:t xml:space="preserve"> </w:t>
      </w:r>
      <w:r>
        <w:rPr>
          <w:w w:val="80"/>
        </w:rPr>
        <w:t>up</w:t>
      </w:r>
      <w:r>
        <w:t xml:space="preserve"> </w:t>
      </w:r>
      <w:r>
        <w:rPr>
          <w:w w:val="80"/>
        </w:rPr>
        <w:t>and</w:t>
      </w:r>
      <w:r>
        <w:t xml:space="preserve"> </w:t>
      </w:r>
      <w:r>
        <w:rPr>
          <w:w w:val="80"/>
        </w:rPr>
        <w:t>down</w:t>
      </w:r>
      <w:r>
        <w:t xml:space="preserve"> </w:t>
      </w:r>
      <w:r>
        <w:rPr>
          <w:w w:val="80"/>
        </w:rPr>
        <w:t>warping</w:t>
      </w:r>
      <w:r>
        <w:t xml:space="preserve"> </w:t>
      </w:r>
      <w:r>
        <w:rPr>
          <w:w w:val="80"/>
        </w:rPr>
        <w:t>culminated</w:t>
      </w:r>
      <w:r>
        <w:t xml:space="preserve"> </w:t>
      </w:r>
      <w:r>
        <w:rPr>
          <w:w w:val="80"/>
        </w:rPr>
        <w:t>by</w:t>
      </w:r>
      <w:r>
        <w:t xml:space="preserve"> </w:t>
      </w:r>
      <w:r>
        <w:rPr>
          <w:w w:val="80"/>
        </w:rPr>
        <w:t>tensional</w:t>
      </w:r>
      <w:r>
        <w:t xml:space="preserve"> </w:t>
      </w:r>
      <w:r>
        <w:rPr>
          <w:w w:val="80"/>
        </w:rPr>
        <w:t>and</w:t>
      </w:r>
      <w:r>
        <w:t xml:space="preserve"> </w:t>
      </w:r>
      <w:r>
        <w:rPr>
          <w:w w:val="80"/>
        </w:rPr>
        <w:t>compressional</w:t>
      </w:r>
      <w:r>
        <w:t xml:space="preserve"> </w:t>
      </w:r>
      <w:r>
        <w:rPr>
          <w:w w:val="80"/>
        </w:rPr>
        <w:t>forces</w:t>
      </w:r>
      <w:r>
        <w:t xml:space="preserve"> </w:t>
      </w:r>
      <w:r>
        <w:rPr>
          <w:w w:val="80"/>
        </w:rPr>
        <w:t>whereby</w:t>
      </w:r>
      <w:r>
        <w:t xml:space="preserve"> </w:t>
      </w:r>
      <w:r>
        <w:rPr>
          <w:w w:val="80"/>
        </w:rPr>
        <w:t>the</w:t>
      </w:r>
      <w:r>
        <w:t xml:space="preserve"> </w:t>
      </w:r>
      <w:r>
        <w:rPr>
          <w:w w:val="80"/>
        </w:rPr>
        <w:t>western</w:t>
      </w:r>
      <w:r>
        <w:t xml:space="preserve"> </w:t>
      </w:r>
      <w:r>
        <w:rPr>
          <w:w w:val="80"/>
        </w:rPr>
        <w:t>parts and</w:t>
      </w:r>
      <w:r>
        <w:t xml:space="preserve"> </w:t>
      </w:r>
      <w:r>
        <w:rPr>
          <w:w w:val="80"/>
        </w:rPr>
        <w:t>the</w:t>
      </w:r>
      <w:r>
        <w:t xml:space="preserve"> </w:t>
      </w:r>
      <w:r>
        <w:rPr>
          <w:w w:val="80"/>
        </w:rPr>
        <w:t>eastern</w:t>
      </w:r>
      <w:r>
        <w:t xml:space="preserve"> </w:t>
      </w:r>
      <w:r>
        <w:rPr>
          <w:w w:val="80"/>
        </w:rPr>
        <w:t>parts</w:t>
      </w:r>
      <w:r>
        <w:rPr>
          <w:spacing w:val="-1"/>
        </w:rPr>
        <w:t xml:space="preserve"> </w:t>
      </w:r>
      <w:r>
        <w:rPr>
          <w:w w:val="80"/>
        </w:rPr>
        <w:t>of</w:t>
      </w:r>
      <w:r>
        <w:rPr>
          <w:spacing w:val="-1"/>
        </w:rPr>
        <w:t xml:space="preserve"> </w:t>
      </w:r>
      <w:r>
        <w:rPr>
          <w:w w:val="80"/>
        </w:rPr>
        <w:t>Uganda</w:t>
      </w:r>
      <w:r>
        <w:t xml:space="preserve"> </w:t>
      </w:r>
      <w:r>
        <w:rPr>
          <w:w w:val="80"/>
        </w:rPr>
        <w:t>were</w:t>
      </w:r>
      <w:r>
        <w:t xml:space="preserve"> </w:t>
      </w:r>
      <w:r>
        <w:rPr>
          <w:w w:val="80"/>
        </w:rPr>
        <w:t>up</w:t>
      </w:r>
      <w:r>
        <w:t xml:space="preserve"> </w:t>
      </w:r>
      <w:r>
        <w:rPr>
          <w:w w:val="80"/>
        </w:rPr>
        <w:t>lifted</w:t>
      </w:r>
      <w:r>
        <w:rPr>
          <w:spacing w:val="-1"/>
        </w:rPr>
        <w:t xml:space="preserve"> </w:t>
      </w:r>
      <w:r>
        <w:rPr>
          <w:w w:val="80"/>
        </w:rPr>
        <w:t>while</w:t>
      </w:r>
      <w:r>
        <w:rPr>
          <w:spacing w:val="-1"/>
        </w:rPr>
        <w:t xml:space="preserve"> </w:t>
      </w:r>
      <w:r>
        <w:rPr>
          <w:w w:val="80"/>
        </w:rPr>
        <w:t>the</w:t>
      </w:r>
      <w:r>
        <w:t xml:space="preserve"> </w:t>
      </w:r>
      <w:r>
        <w:rPr>
          <w:w w:val="80"/>
        </w:rPr>
        <w:t>central</w:t>
      </w:r>
      <w:r>
        <w:rPr>
          <w:spacing w:val="-1"/>
        </w:rPr>
        <w:t xml:space="preserve"> </w:t>
      </w:r>
      <w:r>
        <w:rPr>
          <w:w w:val="80"/>
        </w:rPr>
        <w:t>parts</w:t>
      </w:r>
      <w:r>
        <w:rPr>
          <w:spacing w:val="-1"/>
        </w:rPr>
        <w:t xml:space="preserve"> </w:t>
      </w:r>
      <w:r>
        <w:rPr>
          <w:w w:val="80"/>
        </w:rPr>
        <w:t>were</w:t>
      </w:r>
      <w:r>
        <w:rPr>
          <w:spacing w:val="-1"/>
        </w:rPr>
        <w:t xml:space="preserve"> </w:t>
      </w:r>
      <w:r>
        <w:rPr>
          <w:w w:val="80"/>
        </w:rPr>
        <w:t>down</w:t>
      </w:r>
      <w:r>
        <w:rPr>
          <w:spacing w:val="-1"/>
        </w:rPr>
        <w:t xml:space="preserve"> </w:t>
      </w:r>
      <w:r>
        <w:rPr>
          <w:w w:val="80"/>
        </w:rPr>
        <w:t>sagged</w:t>
      </w:r>
      <w:r>
        <w:rPr>
          <w:spacing w:val="-1"/>
        </w:rPr>
        <w:t xml:space="preserve"> </w:t>
      </w:r>
      <w:r>
        <w:rPr>
          <w:w w:val="80"/>
        </w:rPr>
        <w:t>to</w:t>
      </w:r>
      <w:r>
        <w:rPr>
          <w:spacing w:val="-1"/>
        </w:rPr>
        <w:t xml:space="preserve"> </w:t>
      </w:r>
      <w:r>
        <w:rPr>
          <w:w w:val="80"/>
        </w:rPr>
        <w:t>form</w:t>
      </w:r>
      <w:r>
        <w:rPr>
          <w:spacing w:val="-1"/>
        </w:rPr>
        <w:t xml:space="preserve"> </w:t>
      </w:r>
      <w:r>
        <w:rPr>
          <w:w w:val="80"/>
        </w:rPr>
        <w:t>the</w:t>
      </w:r>
      <w:r>
        <w:t xml:space="preserve"> </w:t>
      </w:r>
      <w:r>
        <w:rPr>
          <w:w w:val="80"/>
        </w:rPr>
        <w:t>down</w:t>
      </w:r>
      <w:r>
        <w:rPr>
          <w:spacing w:val="-1"/>
        </w:rPr>
        <w:t xml:space="preserve"> </w:t>
      </w:r>
      <w:r>
        <w:rPr>
          <w:w w:val="80"/>
        </w:rPr>
        <w:t>warped</w:t>
      </w:r>
      <w:r>
        <w:rPr>
          <w:spacing w:val="-1"/>
        </w:rPr>
        <w:t xml:space="preserve"> </w:t>
      </w:r>
      <w:r>
        <w:rPr>
          <w:w w:val="80"/>
        </w:rPr>
        <w:t>basins</w:t>
      </w:r>
      <w:r>
        <w:rPr>
          <w:spacing w:val="-1"/>
        </w:rPr>
        <w:t xml:space="preserve"> </w:t>
      </w:r>
      <w:r>
        <w:rPr>
          <w:w w:val="80"/>
        </w:rPr>
        <w:t>in</w:t>
      </w:r>
      <w:r>
        <w:rPr>
          <w:spacing w:val="-1"/>
        </w:rPr>
        <w:t xml:space="preserve"> </w:t>
      </w:r>
      <w:r>
        <w:rPr>
          <w:w w:val="80"/>
        </w:rPr>
        <w:t>between</w:t>
      </w:r>
      <w:r>
        <w:t xml:space="preserve"> </w:t>
      </w:r>
      <w:r>
        <w:rPr>
          <w:w w:val="80"/>
        </w:rPr>
        <w:t>the</w:t>
      </w:r>
      <w:r>
        <w:t xml:space="preserve"> </w:t>
      </w:r>
      <w:r>
        <w:rPr>
          <w:w w:val="80"/>
        </w:rPr>
        <w:t>two</w:t>
      </w:r>
      <w:r>
        <w:rPr>
          <w:spacing w:val="-1"/>
        </w:rPr>
        <w:t xml:space="preserve"> </w:t>
      </w:r>
      <w:r>
        <w:rPr>
          <w:w w:val="80"/>
        </w:rPr>
        <w:t xml:space="preserve">shoulders </w:t>
      </w:r>
      <w:r>
        <w:rPr>
          <w:w w:val="90"/>
        </w:rPr>
        <w:t>of the rift valleys.</w:t>
      </w:r>
    </w:p>
    <w:p w:rsidR="00E5575B" w:rsidRDefault="00D512E5">
      <w:pPr>
        <w:pStyle w:val="BodyText"/>
        <w:spacing w:line="244" w:lineRule="auto"/>
        <w:ind w:left="460" w:right="716" w:firstLine="91"/>
        <w:jc w:val="both"/>
      </w:pPr>
      <w:r>
        <w:rPr>
          <w:w w:val="80"/>
        </w:rPr>
        <w:t>In the due course, this up warping in relation to down warping caused rivers of Kagera, Kafu, Katonga, Ruizi and others to change /</w:t>
      </w:r>
      <w:r>
        <w:t xml:space="preserve"> </w:t>
      </w:r>
      <w:r>
        <w:rPr>
          <w:w w:val="80"/>
        </w:rPr>
        <w:t xml:space="preserve">reverse their flow </w:t>
      </w:r>
      <w:r>
        <w:rPr>
          <w:w w:val="85"/>
        </w:rPr>
        <w:t>through</w:t>
      </w:r>
      <w:r>
        <w:rPr>
          <w:spacing w:val="-5"/>
          <w:w w:val="85"/>
        </w:rPr>
        <w:t xml:space="preserve"> </w:t>
      </w:r>
      <w:r>
        <w:rPr>
          <w:w w:val="85"/>
        </w:rPr>
        <w:t>back</w:t>
      </w:r>
      <w:r>
        <w:rPr>
          <w:spacing w:val="-4"/>
          <w:w w:val="85"/>
        </w:rPr>
        <w:t xml:space="preserve"> </w:t>
      </w:r>
      <w:r>
        <w:rPr>
          <w:w w:val="85"/>
        </w:rPr>
        <w:t>–</w:t>
      </w:r>
      <w:r>
        <w:rPr>
          <w:spacing w:val="-5"/>
          <w:w w:val="85"/>
        </w:rPr>
        <w:t xml:space="preserve"> </w:t>
      </w:r>
      <w:r>
        <w:rPr>
          <w:w w:val="85"/>
        </w:rPr>
        <w:t>pondering</w:t>
      </w:r>
      <w:r>
        <w:rPr>
          <w:spacing w:val="-5"/>
          <w:w w:val="85"/>
        </w:rPr>
        <w:t xml:space="preserve"> </w:t>
      </w:r>
      <w:r>
        <w:rPr>
          <w:w w:val="85"/>
        </w:rPr>
        <w:t>to</w:t>
      </w:r>
      <w:r>
        <w:rPr>
          <w:spacing w:val="-5"/>
          <w:w w:val="85"/>
        </w:rPr>
        <w:t xml:space="preserve"> </w:t>
      </w:r>
      <w:r>
        <w:rPr>
          <w:w w:val="85"/>
        </w:rPr>
        <w:t>pour</w:t>
      </w:r>
      <w:r>
        <w:rPr>
          <w:spacing w:val="-5"/>
          <w:w w:val="85"/>
        </w:rPr>
        <w:t xml:space="preserve"> </w:t>
      </w:r>
      <w:r>
        <w:rPr>
          <w:w w:val="85"/>
        </w:rPr>
        <w:t>their</w:t>
      </w:r>
      <w:r>
        <w:rPr>
          <w:spacing w:val="-5"/>
          <w:w w:val="85"/>
        </w:rPr>
        <w:t xml:space="preserve"> </w:t>
      </w:r>
      <w:r>
        <w:rPr>
          <w:w w:val="85"/>
        </w:rPr>
        <w:t>waters</w:t>
      </w:r>
      <w:r>
        <w:rPr>
          <w:spacing w:val="-5"/>
          <w:w w:val="85"/>
        </w:rPr>
        <w:t xml:space="preserve"> </w:t>
      </w:r>
      <w:r>
        <w:rPr>
          <w:w w:val="85"/>
        </w:rPr>
        <w:t>eastwards</w:t>
      </w:r>
      <w:r>
        <w:rPr>
          <w:spacing w:val="-5"/>
          <w:w w:val="85"/>
        </w:rPr>
        <w:t xml:space="preserve"> </w:t>
      </w:r>
      <w:r>
        <w:rPr>
          <w:w w:val="85"/>
        </w:rPr>
        <w:t>in</w:t>
      </w:r>
      <w:r>
        <w:rPr>
          <w:spacing w:val="-5"/>
          <w:w w:val="85"/>
        </w:rPr>
        <w:t xml:space="preserve"> </w:t>
      </w:r>
      <w:r>
        <w:rPr>
          <w:w w:val="85"/>
        </w:rPr>
        <w:t>the</w:t>
      </w:r>
      <w:r>
        <w:rPr>
          <w:spacing w:val="-2"/>
          <w:w w:val="85"/>
        </w:rPr>
        <w:t xml:space="preserve"> </w:t>
      </w:r>
      <w:r>
        <w:rPr>
          <w:w w:val="85"/>
        </w:rPr>
        <w:t>created</w:t>
      </w:r>
      <w:r>
        <w:rPr>
          <w:spacing w:val="-5"/>
          <w:w w:val="85"/>
        </w:rPr>
        <w:t xml:space="preserve"> </w:t>
      </w:r>
      <w:r>
        <w:rPr>
          <w:w w:val="85"/>
        </w:rPr>
        <w:t>depressions</w:t>
      </w:r>
      <w:r>
        <w:rPr>
          <w:spacing w:val="-5"/>
          <w:w w:val="85"/>
        </w:rPr>
        <w:t xml:space="preserve"> </w:t>
      </w:r>
      <w:r>
        <w:rPr>
          <w:w w:val="85"/>
        </w:rPr>
        <w:t>to</w:t>
      </w:r>
      <w:r>
        <w:rPr>
          <w:spacing w:val="-5"/>
          <w:w w:val="85"/>
        </w:rPr>
        <w:t xml:space="preserve"> </w:t>
      </w:r>
      <w:r>
        <w:rPr>
          <w:w w:val="85"/>
        </w:rPr>
        <w:t>form</w:t>
      </w:r>
      <w:r>
        <w:rPr>
          <w:spacing w:val="-5"/>
          <w:w w:val="85"/>
        </w:rPr>
        <w:t xml:space="preserve"> </w:t>
      </w:r>
      <w:r>
        <w:rPr>
          <w:w w:val="85"/>
        </w:rPr>
        <w:t>the</w:t>
      </w:r>
      <w:r>
        <w:rPr>
          <w:spacing w:val="-5"/>
          <w:w w:val="85"/>
        </w:rPr>
        <w:t xml:space="preserve"> </w:t>
      </w:r>
      <w:r>
        <w:rPr>
          <w:w w:val="85"/>
        </w:rPr>
        <w:t>current</w:t>
      </w:r>
      <w:r>
        <w:rPr>
          <w:spacing w:val="-5"/>
          <w:w w:val="85"/>
        </w:rPr>
        <w:t xml:space="preserve"> </w:t>
      </w:r>
      <w:r>
        <w:rPr>
          <w:w w:val="85"/>
        </w:rPr>
        <w:t>Lakes</w:t>
      </w:r>
      <w:r>
        <w:rPr>
          <w:spacing w:val="-5"/>
          <w:w w:val="85"/>
        </w:rPr>
        <w:t xml:space="preserve"> </w:t>
      </w:r>
      <w:r>
        <w:rPr>
          <w:w w:val="85"/>
        </w:rPr>
        <w:t>known</w:t>
      </w:r>
      <w:r>
        <w:rPr>
          <w:spacing w:val="-5"/>
          <w:w w:val="85"/>
        </w:rPr>
        <w:t xml:space="preserve"> </w:t>
      </w:r>
      <w:r>
        <w:rPr>
          <w:w w:val="85"/>
        </w:rPr>
        <w:t>as</w:t>
      </w:r>
      <w:r>
        <w:rPr>
          <w:spacing w:val="-5"/>
          <w:w w:val="85"/>
        </w:rPr>
        <w:t xml:space="preserve"> </w:t>
      </w:r>
      <w:r>
        <w:rPr>
          <w:w w:val="85"/>
        </w:rPr>
        <w:t>down</w:t>
      </w:r>
      <w:r>
        <w:rPr>
          <w:spacing w:val="-5"/>
          <w:w w:val="85"/>
        </w:rPr>
        <w:t xml:space="preserve"> </w:t>
      </w:r>
      <w:r>
        <w:rPr>
          <w:w w:val="85"/>
        </w:rPr>
        <w:t>warped</w:t>
      </w:r>
      <w:r>
        <w:rPr>
          <w:spacing w:val="-5"/>
          <w:w w:val="85"/>
        </w:rPr>
        <w:t xml:space="preserve"> </w:t>
      </w:r>
      <w:r>
        <w:rPr>
          <w:w w:val="85"/>
        </w:rPr>
        <w:t>lakes</w:t>
      </w:r>
      <w:r>
        <w:rPr>
          <w:spacing w:val="-5"/>
          <w:w w:val="85"/>
        </w:rPr>
        <w:t xml:space="preserve"> </w:t>
      </w:r>
      <w:r>
        <w:rPr>
          <w:w w:val="85"/>
        </w:rPr>
        <w:t>such</w:t>
      </w:r>
      <w:r>
        <w:rPr>
          <w:spacing w:val="-5"/>
          <w:w w:val="85"/>
        </w:rPr>
        <w:t xml:space="preserve"> </w:t>
      </w:r>
      <w:r>
        <w:rPr>
          <w:w w:val="85"/>
        </w:rPr>
        <w:t>as Victoria in Kampala and Masaka; and Kyoga in Serere and Nakasongola as well as other minor lakes like Kwania in Amolatar and Apac, Opeta in Katakwi,</w:t>
      </w:r>
      <w:r>
        <w:rPr>
          <w:spacing w:val="-3"/>
          <w:w w:val="85"/>
        </w:rPr>
        <w:t xml:space="preserve"> </w:t>
      </w:r>
      <w:r>
        <w:rPr>
          <w:w w:val="85"/>
        </w:rPr>
        <w:t>Bisina</w:t>
      </w:r>
      <w:r>
        <w:rPr>
          <w:spacing w:val="-4"/>
          <w:w w:val="85"/>
        </w:rPr>
        <w:t xml:space="preserve"> </w:t>
      </w:r>
      <w:r>
        <w:rPr>
          <w:w w:val="85"/>
        </w:rPr>
        <w:t>in</w:t>
      </w:r>
      <w:r>
        <w:rPr>
          <w:spacing w:val="-3"/>
          <w:w w:val="85"/>
        </w:rPr>
        <w:t xml:space="preserve"> </w:t>
      </w:r>
      <w:r>
        <w:rPr>
          <w:w w:val="85"/>
        </w:rPr>
        <w:t>Katakwi</w:t>
      </w:r>
      <w:r>
        <w:rPr>
          <w:spacing w:val="-5"/>
          <w:w w:val="85"/>
        </w:rPr>
        <w:t xml:space="preserve"> </w:t>
      </w:r>
      <w:r>
        <w:rPr>
          <w:w w:val="85"/>
        </w:rPr>
        <w:t>and</w:t>
      </w:r>
      <w:r>
        <w:rPr>
          <w:spacing w:val="-3"/>
          <w:w w:val="85"/>
        </w:rPr>
        <w:t xml:space="preserve"> </w:t>
      </w:r>
      <w:r>
        <w:rPr>
          <w:w w:val="85"/>
        </w:rPr>
        <w:t>Kumi,</w:t>
      </w:r>
      <w:r>
        <w:rPr>
          <w:spacing w:val="-5"/>
          <w:w w:val="85"/>
        </w:rPr>
        <w:t xml:space="preserve"> </w:t>
      </w:r>
      <w:r>
        <w:rPr>
          <w:w w:val="85"/>
        </w:rPr>
        <w:t>Wamala</w:t>
      </w:r>
      <w:r>
        <w:rPr>
          <w:spacing w:val="-5"/>
          <w:w w:val="85"/>
        </w:rPr>
        <w:t xml:space="preserve"> </w:t>
      </w:r>
      <w:r>
        <w:rPr>
          <w:w w:val="85"/>
        </w:rPr>
        <w:t>in</w:t>
      </w:r>
      <w:r>
        <w:rPr>
          <w:spacing w:val="-5"/>
          <w:w w:val="85"/>
        </w:rPr>
        <w:t xml:space="preserve"> </w:t>
      </w:r>
      <w:r>
        <w:rPr>
          <w:w w:val="85"/>
        </w:rPr>
        <w:t>Mubende,</w:t>
      </w:r>
      <w:r>
        <w:rPr>
          <w:spacing w:val="-5"/>
          <w:w w:val="85"/>
        </w:rPr>
        <w:t xml:space="preserve"> </w:t>
      </w:r>
      <w:r>
        <w:rPr>
          <w:w w:val="85"/>
        </w:rPr>
        <w:t>Mburo</w:t>
      </w:r>
      <w:r>
        <w:rPr>
          <w:spacing w:val="-4"/>
          <w:w w:val="85"/>
        </w:rPr>
        <w:t xml:space="preserve"> </w:t>
      </w:r>
      <w:r>
        <w:rPr>
          <w:w w:val="85"/>
        </w:rPr>
        <w:t>in</w:t>
      </w:r>
      <w:r>
        <w:rPr>
          <w:spacing w:val="-5"/>
          <w:w w:val="85"/>
        </w:rPr>
        <w:t xml:space="preserve"> </w:t>
      </w:r>
      <w:r>
        <w:rPr>
          <w:w w:val="85"/>
        </w:rPr>
        <w:t>Kiruhura,</w:t>
      </w:r>
      <w:r>
        <w:rPr>
          <w:spacing w:val="-4"/>
          <w:w w:val="85"/>
        </w:rPr>
        <w:t xml:space="preserve"> </w:t>
      </w:r>
      <w:r>
        <w:rPr>
          <w:w w:val="85"/>
        </w:rPr>
        <w:t>Nakivali</w:t>
      </w:r>
      <w:r>
        <w:rPr>
          <w:spacing w:val="-5"/>
          <w:w w:val="85"/>
        </w:rPr>
        <w:t xml:space="preserve"> </w:t>
      </w:r>
      <w:r>
        <w:rPr>
          <w:w w:val="85"/>
        </w:rPr>
        <w:t>in</w:t>
      </w:r>
      <w:r>
        <w:rPr>
          <w:spacing w:val="-5"/>
          <w:w w:val="85"/>
        </w:rPr>
        <w:t xml:space="preserve"> </w:t>
      </w:r>
      <w:r>
        <w:rPr>
          <w:w w:val="85"/>
        </w:rPr>
        <w:t>Isingiro,</w:t>
      </w:r>
      <w:r>
        <w:rPr>
          <w:spacing w:val="-5"/>
          <w:w w:val="85"/>
        </w:rPr>
        <w:t xml:space="preserve"> </w:t>
      </w:r>
      <w:r>
        <w:rPr>
          <w:w w:val="85"/>
        </w:rPr>
        <w:t>Kijanebalola</w:t>
      </w:r>
      <w:r>
        <w:rPr>
          <w:spacing w:val="-3"/>
          <w:w w:val="85"/>
        </w:rPr>
        <w:t xml:space="preserve"> </w:t>
      </w:r>
      <w:r>
        <w:rPr>
          <w:w w:val="85"/>
        </w:rPr>
        <w:t>and</w:t>
      </w:r>
      <w:r>
        <w:rPr>
          <w:spacing w:val="-4"/>
          <w:w w:val="85"/>
        </w:rPr>
        <w:t xml:space="preserve"> </w:t>
      </w:r>
      <w:r>
        <w:rPr>
          <w:w w:val="85"/>
        </w:rPr>
        <w:t>Kachira</w:t>
      </w:r>
      <w:r>
        <w:rPr>
          <w:spacing w:val="-4"/>
          <w:w w:val="85"/>
        </w:rPr>
        <w:t xml:space="preserve"> </w:t>
      </w:r>
      <w:r>
        <w:rPr>
          <w:w w:val="85"/>
        </w:rPr>
        <w:t>in</w:t>
      </w:r>
      <w:r>
        <w:rPr>
          <w:spacing w:val="-6"/>
        </w:rPr>
        <w:t xml:space="preserve"> </w:t>
      </w:r>
      <w:r>
        <w:rPr>
          <w:w w:val="85"/>
        </w:rPr>
        <w:t>Rakai</w:t>
      </w:r>
      <w:r>
        <w:rPr>
          <w:spacing w:val="-5"/>
          <w:w w:val="85"/>
        </w:rPr>
        <w:t xml:space="preserve"> </w:t>
      </w:r>
      <w:r>
        <w:rPr>
          <w:w w:val="85"/>
        </w:rPr>
        <w:t>and</w:t>
      </w:r>
      <w:r>
        <w:rPr>
          <w:spacing w:val="-4"/>
          <w:w w:val="85"/>
        </w:rPr>
        <w:t xml:space="preserve"> </w:t>
      </w:r>
      <w:r>
        <w:rPr>
          <w:w w:val="85"/>
        </w:rPr>
        <w:t>Lukaya</w:t>
      </w:r>
      <w:r>
        <w:rPr>
          <w:spacing w:val="-4"/>
          <w:w w:val="85"/>
        </w:rPr>
        <w:t xml:space="preserve"> </w:t>
      </w:r>
      <w:r>
        <w:rPr>
          <w:w w:val="85"/>
        </w:rPr>
        <w:t xml:space="preserve">in </w:t>
      </w:r>
      <w:r>
        <w:rPr>
          <w:spacing w:val="-2"/>
          <w:w w:val="90"/>
        </w:rPr>
        <w:t>Masaka.</w:t>
      </w:r>
    </w:p>
    <w:p w:rsidR="00E5575B" w:rsidRDefault="00D512E5">
      <w:pPr>
        <w:spacing w:line="482" w:lineRule="auto"/>
        <w:ind w:left="460" w:right="11129"/>
        <w:rPr>
          <w:sz w:val="20"/>
        </w:rPr>
      </w:pPr>
      <w:r>
        <w:rPr>
          <w:rFonts w:ascii="Arial"/>
          <w:b/>
          <w:w w:val="90"/>
          <w:sz w:val="20"/>
        </w:rPr>
        <w:t xml:space="preserve">Step I </w:t>
      </w:r>
      <w:r>
        <w:rPr>
          <w:spacing w:val="-6"/>
          <w:w w:val="85"/>
          <w:sz w:val="20"/>
        </w:rPr>
        <w:t>10</w:t>
      </w:r>
      <w:r>
        <w:rPr>
          <w:spacing w:val="-8"/>
          <w:sz w:val="20"/>
        </w:rPr>
        <w:t xml:space="preserve"> </w:t>
      </w:r>
      <w:r>
        <w:rPr>
          <w:spacing w:val="-6"/>
          <w:w w:val="85"/>
          <w:sz w:val="20"/>
        </w:rPr>
        <w:t>lines</w:t>
      </w:r>
      <w:r>
        <w:rPr>
          <w:w w:val="85"/>
          <w:sz w:val="20"/>
        </w:rPr>
        <w:t xml:space="preserve"> </w:t>
      </w:r>
      <w:r>
        <w:rPr>
          <w:rFonts w:ascii="Arial"/>
          <w:b/>
          <w:w w:val="90"/>
          <w:sz w:val="20"/>
        </w:rPr>
        <w:t>Step</w:t>
      </w:r>
      <w:r>
        <w:rPr>
          <w:rFonts w:ascii="Arial"/>
          <w:b/>
          <w:spacing w:val="-9"/>
          <w:w w:val="90"/>
          <w:sz w:val="20"/>
        </w:rPr>
        <w:t xml:space="preserve"> </w:t>
      </w:r>
      <w:r>
        <w:rPr>
          <w:rFonts w:ascii="Arial"/>
          <w:b/>
          <w:w w:val="90"/>
          <w:sz w:val="20"/>
        </w:rPr>
        <w:t xml:space="preserve">II </w:t>
      </w:r>
      <w:r>
        <w:rPr>
          <w:w w:val="80"/>
          <w:sz w:val="20"/>
        </w:rPr>
        <w:t>15</w:t>
      </w:r>
      <w:r>
        <w:rPr>
          <w:spacing w:val="-7"/>
          <w:sz w:val="20"/>
        </w:rPr>
        <w:t xml:space="preserve"> </w:t>
      </w:r>
      <w:r>
        <w:rPr>
          <w:spacing w:val="-5"/>
          <w:w w:val="85"/>
          <w:sz w:val="20"/>
        </w:rPr>
        <w:t>lines</w:t>
      </w:r>
    </w:p>
    <w:p w:rsidR="00E5575B" w:rsidRDefault="00E5575B">
      <w:pPr>
        <w:spacing w:line="482" w:lineRule="auto"/>
        <w:rPr>
          <w:sz w:val="20"/>
        </w:r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57"/>
        <w:ind w:left="0"/>
      </w:pPr>
    </w:p>
    <w:p w:rsidR="00E5575B" w:rsidRDefault="00D512E5">
      <w:pPr>
        <w:pStyle w:val="Heading1"/>
      </w:pPr>
      <w:r>
        <w:rPr>
          <w:w w:val="80"/>
        </w:rPr>
        <w:t>WORK</w:t>
      </w:r>
      <w:r>
        <w:rPr>
          <w:spacing w:val="-8"/>
        </w:rPr>
        <w:t xml:space="preserve"> </w:t>
      </w:r>
      <w:r>
        <w:rPr>
          <w:w w:val="80"/>
        </w:rPr>
        <w:t>TO</w:t>
      </w:r>
      <w:r>
        <w:rPr>
          <w:spacing w:val="-3"/>
        </w:rPr>
        <w:t xml:space="preserve"> </w:t>
      </w:r>
      <w:r>
        <w:rPr>
          <w:spacing w:val="-5"/>
          <w:w w:val="80"/>
        </w:rPr>
        <w:t>DO:</w:t>
      </w:r>
    </w:p>
    <w:p w:rsidR="00E5575B" w:rsidRDefault="00D512E5">
      <w:pPr>
        <w:pStyle w:val="BodyText"/>
        <w:spacing w:before="4"/>
        <w:ind w:left="460"/>
      </w:pPr>
      <w:r>
        <w:rPr>
          <w:w w:val="80"/>
        </w:rPr>
        <w:t>Examine</w:t>
      </w:r>
      <w:r>
        <w:rPr>
          <w:spacing w:val="-8"/>
        </w:rPr>
        <w:t xml:space="preserve"> </w:t>
      </w:r>
      <w:r>
        <w:rPr>
          <w:w w:val="80"/>
        </w:rPr>
        <w:t>the</w:t>
      </w:r>
      <w:r>
        <w:rPr>
          <w:spacing w:val="-4"/>
        </w:rPr>
        <w:t xml:space="preserve"> </w:t>
      </w:r>
      <w:r>
        <w:rPr>
          <w:w w:val="80"/>
        </w:rPr>
        <w:t>formation</w:t>
      </w:r>
      <w:r>
        <w:rPr>
          <w:spacing w:val="-5"/>
        </w:rPr>
        <w:t xml:space="preserve"> </w:t>
      </w:r>
      <w:r>
        <w:rPr>
          <w:w w:val="80"/>
        </w:rPr>
        <w:t>of</w:t>
      </w:r>
      <w:r>
        <w:rPr>
          <w:spacing w:val="-6"/>
        </w:rPr>
        <w:t xml:space="preserve"> </w:t>
      </w:r>
      <w:r>
        <w:rPr>
          <w:w w:val="80"/>
        </w:rPr>
        <w:t>the</w:t>
      </w:r>
      <w:r>
        <w:rPr>
          <w:spacing w:val="-5"/>
        </w:rPr>
        <w:t xml:space="preserve"> </w:t>
      </w:r>
      <w:r>
        <w:rPr>
          <w:w w:val="80"/>
        </w:rPr>
        <w:t>following</w:t>
      </w:r>
      <w:r>
        <w:rPr>
          <w:spacing w:val="-6"/>
        </w:rPr>
        <w:t xml:space="preserve"> </w:t>
      </w:r>
      <w:r>
        <w:rPr>
          <w:w w:val="80"/>
        </w:rPr>
        <w:t>features</w:t>
      </w:r>
      <w:r>
        <w:rPr>
          <w:spacing w:val="-5"/>
        </w:rPr>
        <w:t xml:space="preserve"> </w:t>
      </w:r>
      <w:r>
        <w:rPr>
          <w:w w:val="80"/>
        </w:rPr>
        <w:t>resulting</w:t>
      </w:r>
      <w:r>
        <w:rPr>
          <w:spacing w:val="-5"/>
        </w:rPr>
        <w:t xml:space="preserve"> </w:t>
      </w:r>
      <w:r>
        <w:rPr>
          <w:w w:val="80"/>
        </w:rPr>
        <w:t>from</w:t>
      </w:r>
      <w:r>
        <w:rPr>
          <w:spacing w:val="-4"/>
        </w:rPr>
        <w:t xml:space="preserve"> </w:t>
      </w:r>
      <w:r>
        <w:rPr>
          <w:spacing w:val="-2"/>
          <w:w w:val="80"/>
        </w:rPr>
        <w:t>warping;</w:t>
      </w:r>
    </w:p>
    <w:p w:rsidR="00E5575B" w:rsidRDefault="00D512E5">
      <w:pPr>
        <w:pStyle w:val="ListParagraph"/>
        <w:numPr>
          <w:ilvl w:val="0"/>
          <w:numId w:val="7"/>
        </w:numPr>
        <w:tabs>
          <w:tab w:val="left" w:pos="642"/>
        </w:tabs>
        <w:spacing w:before="1"/>
        <w:ind w:hanging="182"/>
        <w:rPr>
          <w:sz w:val="20"/>
        </w:rPr>
      </w:pPr>
      <w:r>
        <w:rPr>
          <w:w w:val="80"/>
          <w:sz w:val="20"/>
        </w:rPr>
        <w:t>Reversed</w:t>
      </w:r>
      <w:r>
        <w:rPr>
          <w:spacing w:val="-4"/>
          <w:sz w:val="20"/>
        </w:rPr>
        <w:t xml:space="preserve"> </w:t>
      </w:r>
      <w:r>
        <w:rPr>
          <w:w w:val="80"/>
          <w:sz w:val="20"/>
        </w:rPr>
        <w:t>River</w:t>
      </w:r>
      <w:r>
        <w:rPr>
          <w:spacing w:val="-3"/>
          <w:sz w:val="20"/>
        </w:rPr>
        <w:t xml:space="preserve"> </w:t>
      </w:r>
      <w:r>
        <w:rPr>
          <w:spacing w:val="-2"/>
          <w:w w:val="80"/>
          <w:sz w:val="20"/>
        </w:rPr>
        <w:t>valley</w:t>
      </w:r>
    </w:p>
    <w:p w:rsidR="00E5575B" w:rsidRDefault="00D512E5">
      <w:pPr>
        <w:pStyle w:val="ListParagraph"/>
        <w:numPr>
          <w:ilvl w:val="0"/>
          <w:numId w:val="7"/>
        </w:numPr>
        <w:tabs>
          <w:tab w:val="left" w:pos="641"/>
        </w:tabs>
        <w:spacing w:before="4"/>
        <w:ind w:left="641" w:hanging="181"/>
        <w:rPr>
          <w:sz w:val="20"/>
        </w:rPr>
      </w:pPr>
      <w:r>
        <w:rPr>
          <w:w w:val="80"/>
          <w:sz w:val="20"/>
        </w:rPr>
        <w:t>Wa rped</w:t>
      </w:r>
      <w:r>
        <w:rPr>
          <w:spacing w:val="-1"/>
          <w:sz w:val="20"/>
        </w:rPr>
        <w:t xml:space="preserve"> </w:t>
      </w:r>
      <w:r>
        <w:rPr>
          <w:spacing w:val="-2"/>
          <w:w w:val="90"/>
          <w:sz w:val="20"/>
        </w:rPr>
        <w:t>Plateau</w:t>
      </w:r>
    </w:p>
    <w:p w:rsidR="00E5575B" w:rsidRDefault="00D512E5">
      <w:pPr>
        <w:pStyle w:val="ListParagraph"/>
        <w:numPr>
          <w:ilvl w:val="0"/>
          <w:numId w:val="7"/>
        </w:numPr>
        <w:tabs>
          <w:tab w:val="left" w:pos="632"/>
        </w:tabs>
        <w:spacing w:before="4"/>
        <w:ind w:left="632" w:hanging="172"/>
        <w:rPr>
          <w:sz w:val="20"/>
        </w:rPr>
      </w:pPr>
      <w:r>
        <w:rPr>
          <w:w w:val="80"/>
          <w:sz w:val="20"/>
        </w:rPr>
        <w:t>Warped</w:t>
      </w:r>
      <w:r>
        <w:rPr>
          <w:spacing w:val="-4"/>
          <w:sz w:val="20"/>
        </w:rPr>
        <w:t xml:space="preserve"> </w:t>
      </w:r>
      <w:r>
        <w:rPr>
          <w:w w:val="80"/>
          <w:sz w:val="20"/>
        </w:rPr>
        <w:t>broad</w:t>
      </w:r>
      <w:r>
        <w:rPr>
          <w:spacing w:val="-3"/>
          <w:sz w:val="20"/>
        </w:rPr>
        <w:t xml:space="preserve"> </w:t>
      </w:r>
      <w:r>
        <w:rPr>
          <w:w w:val="80"/>
          <w:sz w:val="20"/>
        </w:rPr>
        <w:t>and</w:t>
      </w:r>
      <w:r>
        <w:rPr>
          <w:spacing w:val="-4"/>
          <w:sz w:val="20"/>
        </w:rPr>
        <w:t xml:space="preserve"> </w:t>
      </w:r>
      <w:r>
        <w:rPr>
          <w:w w:val="80"/>
          <w:sz w:val="20"/>
        </w:rPr>
        <w:t>narrow</w:t>
      </w:r>
      <w:r>
        <w:rPr>
          <w:spacing w:val="-3"/>
          <w:sz w:val="20"/>
        </w:rPr>
        <w:t xml:space="preserve"> </w:t>
      </w:r>
      <w:r>
        <w:rPr>
          <w:spacing w:val="-2"/>
          <w:w w:val="80"/>
          <w:sz w:val="20"/>
        </w:rPr>
        <w:t>valleys.</w:t>
      </w:r>
    </w:p>
    <w:p w:rsidR="00E5575B" w:rsidRDefault="00D512E5">
      <w:pPr>
        <w:pStyle w:val="ListParagraph"/>
        <w:numPr>
          <w:ilvl w:val="0"/>
          <w:numId w:val="7"/>
        </w:numPr>
        <w:tabs>
          <w:tab w:val="left" w:pos="641"/>
        </w:tabs>
        <w:spacing w:before="2"/>
        <w:ind w:left="641" w:hanging="181"/>
        <w:rPr>
          <w:sz w:val="20"/>
        </w:rPr>
      </w:pPr>
      <w:r>
        <w:rPr>
          <w:w w:val="80"/>
          <w:sz w:val="20"/>
        </w:rPr>
        <w:t>Warped</w:t>
      </w:r>
      <w:r>
        <w:rPr>
          <w:spacing w:val="-2"/>
          <w:sz w:val="20"/>
        </w:rPr>
        <w:t xml:space="preserve"> </w:t>
      </w:r>
      <w:r>
        <w:rPr>
          <w:spacing w:val="-2"/>
          <w:w w:val="90"/>
          <w:sz w:val="20"/>
        </w:rPr>
        <w:t>Islands</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2"/>
        <w:ind w:left="0"/>
      </w:pPr>
    </w:p>
    <w:p w:rsidR="00E5575B" w:rsidRDefault="00D512E5">
      <w:pPr>
        <w:ind w:left="460"/>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0"/>
          <w:numId w:val="8"/>
        </w:numPr>
        <w:tabs>
          <w:tab w:val="left" w:pos="819"/>
        </w:tabs>
        <w:spacing w:before="4"/>
        <w:ind w:right="5221" w:firstLine="0"/>
        <w:rPr>
          <w:sz w:val="20"/>
        </w:rPr>
      </w:pPr>
      <w:r>
        <w:rPr>
          <w:w w:val="80"/>
          <w:sz w:val="20"/>
        </w:rPr>
        <w:t>Describe the processes that are responsible for the formation of</w:t>
      </w:r>
      <w:r>
        <w:rPr>
          <w:sz w:val="20"/>
        </w:rPr>
        <w:t xml:space="preserve"> </w:t>
      </w:r>
      <w:r>
        <w:rPr>
          <w:w w:val="80"/>
          <w:sz w:val="20"/>
        </w:rPr>
        <w:t xml:space="preserve">down warped lakes. </w:t>
      </w:r>
      <w:r>
        <w:rPr>
          <w:spacing w:val="-2"/>
          <w:w w:val="90"/>
          <w:sz w:val="20"/>
        </w:rPr>
        <w:t>APPROACH</w:t>
      </w:r>
      <w:r>
        <w:rPr>
          <w:spacing w:val="-6"/>
          <w:w w:val="90"/>
          <w:sz w:val="20"/>
        </w:rPr>
        <w:t xml:space="preserve"> </w:t>
      </w:r>
      <w:r>
        <w:rPr>
          <w:spacing w:val="-2"/>
          <w:w w:val="90"/>
          <w:sz w:val="20"/>
        </w:rPr>
        <w:t>TO</w:t>
      </w:r>
      <w:r>
        <w:rPr>
          <w:spacing w:val="-6"/>
          <w:w w:val="90"/>
          <w:sz w:val="20"/>
        </w:rPr>
        <w:t xml:space="preserve"> </w:t>
      </w:r>
      <w:r>
        <w:rPr>
          <w:spacing w:val="-2"/>
          <w:w w:val="90"/>
          <w:sz w:val="20"/>
        </w:rPr>
        <w:t>QUESTION</w:t>
      </w:r>
      <w:r>
        <w:rPr>
          <w:spacing w:val="-6"/>
          <w:w w:val="90"/>
          <w:sz w:val="20"/>
        </w:rPr>
        <w:t xml:space="preserve"> </w:t>
      </w:r>
      <w:r>
        <w:rPr>
          <w:spacing w:val="-2"/>
          <w:w w:val="90"/>
          <w:sz w:val="20"/>
        </w:rPr>
        <w:t>1</w:t>
      </w:r>
    </w:p>
    <w:p w:rsidR="00E5575B" w:rsidRDefault="00D512E5">
      <w:pPr>
        <w:pStyle w:val="Heading2"/>
        <w:spacing w:before="2"/>
      </w:pPr>
      <w:r>
        <w:rPr>
          <w:spacing w:val="-2"/>
          <w:w w:val="90"/>
        </w:rPr>
        <w:t>Introduction</w:t>
      </w:r>
    </w:p>
    <w:p w:rsidR="00E5575B" w:rsidRDefault="00D512E5">
      <w:pPr>
        <w:pStyle w:val="ListParagraph"/>
        <w:numPr>
          <w:ilvl w:val="0"/>
          <w:numId w:val="9"/>
        </w:numPr>
        <w:tabs>
          <w:tab w:val="left" w:pos="459"/>
        </w:tabs>
        <w:spacing w:before="2" w:line="244" w:lineRule="exact"/>
        <w:ind w:left="459" w:hanging="359"/>
        <w:jc w:val="left"/>
        <w:rPr>
          <w:sz w:val="20"/>
        </w:rPr>
      </w:pPr>
      <w:r>
        <w:rPr>
          <w:w w:val="80"/>
          <w:sz w:val="20"/>
        </w:rPr>
        <w:t>Define</w:t>
      </w:r>
      <w:r>
        <w:rPr>
          <w:spacing w:val="-6"/>
          <w:sz w:val="20"/>
        </w:rPr>
        <w:t xml:space="preserve"> </w:t>
      </w:r>
      <w:r>
        <w:rPr>
          <w:w w:val="80"/>
          <w:sz w:val="20"/>
        </w:rPr>
        <w:t>down</w:t>
      </w:r>
      <w:r>
        <w:rPr>
          <w:spacing w:val="-6"/>
          <w:sz w:val="20"/>
        </w:rPr>
        <w:t xml:space="preserve"> </w:t>
      </w:r>
      <w:r>
        <w:rPr>
          <w:w w:val="80"/>
          <w:sz w:val="20"/>
        </w:rPr>
        <w:t>warped</w:t>
      </w:r>
      <w:r>
        <w:rPr>
          <w:spacing w:val="-5"/>
          <w:sz w:val="20"/>
        </w:rPr>
        <w:t xml:space="preserve"> </w:t>
      </w:r>
      <w:r>
        <w:rPr>
          <w:w w:val="80"/>
          <w:sz w:val="20"/>
        </w:rPr>
        <w:t>lake</w:t>
      </w:r>
      <w:r>
        <w:rPr>
          <w:spacing w:val="-6"/>
          <w:sz w:val="20"/>
        </w:rPr>
        <w:t xml:space="preserve"> </w:t>
      </w:r>
      <w:r>
        <w:rPr>
          <w:w w:val="80"/>
          <w:sz w:val="20"/>
        </w:rPr>
        <w:t>and</w:t>
      </w:r>
      <w:r>
        <w:rPr>
          <w:spacing w:val="-6"/>
          <w:sz w:val="20"/>
        </w:rPr>
        <w:t xml:space="preserve"> </w:t>
      </w:r>
      <w:r>
        <w:rPr>
          <w:w w:val="80"/>
          <w:sz w:val="20"/>
        </w:rPr>
        <w:t>give</w:t>
      </w:r>
      <w:r>
        <w:rPr>
          <w:spacing w:val="-5"/>
          <w:sz w:val="20"/>
        </w:rPr>
        <w:t xml:space="preserve"> </w:t>
      </w:r>
      <w:r>
        <w:rPr>
          <w:w w:val="80"/>
          <w:sz w:val="20"/>
        </w:rPr>
        <w:t>its</w:t>
      </w:r>
      <w:r>
        <w:rPr>
          <w:spacing w:val="-6"/>
          <w:sz w:val="20"/>
        </w:rPr>
        <w:t xml:space="preserve"> </w:t>
      </w:r>
      <w:r>
        <w:rPr>
          <w:w w:val="80"/>
          <w:sz w:val="20"/>
        </w:rPr>
        <w:t>origin</w:t>
      </w:r>
      <w:r>
        <w:rPr>
          <w:spacing w:val="-2"/>
          <w:sz w:val="20"/>
        </w:rPr>
        <w:t xml:space="preserve"> </w:t>
      </w:r>
      <w:r>
        <w:rPr>
          <w:w w:val="80"/>
          <w:sz w:val="20"/>
        </w:rPr>
        <w:t>-</w:t>
      </w:r>
      <w:r>
        <w:rPr>
          <w:spacing w:val="-5"/>
          <w:sz w:val="20"/>
        </w:rPr>
        <w:t xml:space="preserve"> </w:t>
      </w:r>
      <w:r>
        <w:rPr>
          <w:spacing w:val="-10"/>
          <w:w w:val="80"/>
          <w:sz w:val="20"/>
        </w:rPr>
        <w:t>2</w:t>
      </w:r>
    </w:p>
    <w:p w:rsidR="00E5575B" w:rsidRDefault="00D512E5">
      <w:pPr>
        <w:pStyle w:val="ListParagraph"/>
        <w:numPr>
          <w:ilvl w:val="0"/>
          <w:numId w:val="9"/>
        </w:numPr>
        <w:tabs>
          <w:tab w:val="left" w:pos="459"/>
        </w:tabs>
        <w:spacing w:line="242" w:lineRule="exact"/>
        <w:ind w:left="459" w:hanging="359"/>
        <w:jc w:val="left"/>
        <w:rPr>
          <w:sz w:val="20"/>
        </w:rPr>
      </w:pPr>
      <w:r>
        <w:rPr>
          <w:w w:val="80"/>
          <w:sz w:val="20"/>
        </w:rPr>
        <w:t>Identify</w:t>
      </w:r>
      <w:r>
        <w:rPr>
          <w:spacing w:val="-6"/>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the</w:t>
      </w:r>
      <w:r>
        <w:rPr>
          <w:spacing w:val="-5"/>
          <w:sz w:val="20"/>
        </w:rPr>
        <w:t xml:space="preserve"> </w:t>
      </w:r>
      <w:r>
        <w:rPr>
          <w:w w:val="80"/>
          <w:sz w:val="20"/>
        </w:rPr>
        <w:t>down</w:t>
      </w:r>
      <w:r>
        <w:rPr>
          <w:spacing w:val="-3"/>
          <w:sz w:val="20"/>
        </w:rPr>
        <w:t xml:space="preserve"> </w:t>
      </w:r>
      <w:r>
        <w:rPr>
          <w:w w:val="80"/>
          <w:sz w:val="20"/>
        </w:rPr>
        <w:t>warped</w:t>
      </w:r>
      <w:r>
        <w:rPr>
          <w:spacing w:val="-6"/>
          <w:sz w:val="20"/>
        </w:rPr>
        <w:t xml:space="preserve"> </w:t>
      </w:r>
      <w:r>
        <w:rPr>
          <w:w w:val="80"/>
          <w:sz w:val="20"/>
        </w:rPr>
        <w:t>lakes</w:t>
      </w:r>
      <w:r>
        <w:rPr>
          <w:spacing w:val="-5"/>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6"/>
          <w:sz w:val="20"/>
        </w:rPr>
        <w:t xml:space="preserve"> </w:t>
      </w:r>
      <w:r>
        <w:rPr>
          <w:w w:val="80"/>
          <w:sz w:val="20"/>
        </w:rPr>
        <w:t>in</w:t>
      </w:r>
      <w:r>
        <w:rPr>
          <w:spacing w:val="-5"/>
          <w:sz w:val="20"/>
        </w:rPr>
        <w:t xml:space="preserve"> </w:t>
      </w:r>
      <w:r>
        <w:rPr>
          <w:w w:val="80"/>
          <w:sz w:val="20"/>
        </w:rPr>
        <w:t>Uganda</w:t>
      </w:r>
      <w:r>
        <w:rPr>
          <w:spacing w:val="-1"/>
          <w:sz w:val="20"/>
        </w:rPr>
        <w:t xml:space="preserve"> </w:t>
      </w:r>
      <w:r>
        <w:rPr>
          <w:w w:val="80"/>
          <w:sz w:val="20"/>
        </w:rPr>
        <w:t>-</w:t>
      </w:r>
      <w:r>
        <w:rPr>
          <w:spacing w:val="-4"/>
          <w:sz w:val="20"/>
        </w:rPr>
        <w:t xml:space="preserve"> </w:t>
      </w:r>
      <w:r>
        <w:rPr>
          <w:spacing w:val="-10"/>
          <w:w w:val="80"/>
          <w:sz w:val="20"/>
        </w:rPr>
        <w:t>3</w:t>
      </w:r>
    </w:p>
    <w:p w:rsidR="00E5575B" w:rsidRDefault="00D512E5">
      <w:pPr>
        <w:pStyle w:val="ListParagraph"/>
        <w:numPr>
          <w:ilvl w:val="0"/>
          <w:numId w:val="9"/>
        </w:numPr>
        <w:tabs>
          <w:tab w:val="left" w:pos="459"/>
        </w:tabs>
        <w:spacing w:line="243"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5"/>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3"/>
          <w:sz w:val="20"/>
        </w:rPr>
        <w:t xml:space="preserve"> </w:t>
      </w:r>
      <w:r>
        <w:rPr>
          <w:w w:val="80"/>
          <w:sz w:val="20"/>
        </w:rPr>
        <w:t>identified</w:t>
      </w:r>
      <w:r>
        <w:rPr>
          <w:spacing w:val="-4"/>
          <w:sz w:val="20"/>
        </w:rPr>
        <w:t xml:space="preserve"> </w:t>
      </w:r>
      <w:r>
        <w:rPr>
          <w:w w:val="80"/>
          <w:sz w:val="20"/>
        </w:rPr>
        <w:t>down</w:t>
      </w:r>
      <w:r>
        <w:rPr>
          <w:spacing w:val="-5"/>
          <w:sz w:val="20"/>
        </w:rPr>
        <w:t xml:space="preserve"> </w:t>
      </w:r>
      <w:r>
        <w:rPr>
          <w:w w:val="80"/>
          <w:sz w:val="20"/>
        </w:rPr>
        <w:t>warped</w:t>
      </w:r>
      <w:r>
        <w:rPr>
          <w:spacing w:val="-6"/>
          <w:sz w:val="20"/>
        </w:rPr>
        <w:t xml:space="preserve"> </w:t>
      </w:r>
      <w:r>
        <w:rPr>
          <w:w w:val="80"/>
          <w:sz w:val="20"/>
        </w:rPr>
        <w:t>lakes</w:t>
      </w:r>
      <w:r>
        <w:rPr>
          <w:spacing w:val="-3"/>
          <w:sz w:val="20"/>
        </w:rPr>
        <w:t xml:space="preserve"> </w:t>
      </w:r>
      <w:r>
        <w:rPr>
          <w:w w:val="80"/>
          <w:sz w:val="20"/>
        </w:rPr>
        <w:t>with</w:t>
      </w:r>
      <w:r>
        <w:rPr>
          <w:spacing w:val="-4"/>
          <w:sz w:val="20"/>
        </w:rPr>
        <w:t xml:space="preserve"> </w:t>
      </w:r>
      <w:r>
        <w:rPr>
          <w:w w:val="80"/>
          <w:sz w:val="20"/>
        </w:rPr>
        <w:t>name</w:t>
      </w:r>
      <w:r>
        <w:rPr>
          <w:spacing w:val="-5"/>
          <w:sz w:val="20"/>
        </w:rPr>
        <w:t xml:space="preserve"> </w:t>
      </w:r>
      <w:r>
        <w:rPr>
          <w:w w:val="80"/>
          <w:sz w:val="20"/>
        </w:rPr>
        <w:t>places</w:t>
      </w:r>
      <w:r>
        <w:rPr>
          <w:spacing w:val="-6"/>
          <w:sz w:val="20"/>
        </w:rPr>
        <w:t xml:space="preserve"> </w:t>
      </w:r>
      <w:r>
        <w:rPr>
          <w:w w:val="80"/>
          <w:sz w:val="20"/>
        </w:rPr>
        <w:t>(district</w:t>
      </w:r>
      <w:r>
        <w:rPr>
          <w:spacing w:val="-5"/>
          <w:sz w:val="20"/>
        </w:rPr>
        <w:t xml:space="preserve"> </w:t>
      </w:r>
      <w:r>
        <w:rPr>
          <w:w w:val="80"/>
          <w:sz w:val="20"/>
        </w:rPr>
        <w:t>names)</w:t>
      </w:r>
      <w:r>
        <w:rPr>
          <w:spacing w:val="1"/>
          <w:sz w:val="20"/>
        </w:rPr>
        <w:t xml:space="preserve"> </w:t>
      </w:r>
      <w:r>
        <w:rPr>
          <w:w w:val="80"/>
          <w:sz w:val="20"/>
        </w:rPr>
        <w:t>-</w:t>
      </w:r>
      <w:r>
        <w:rPr>
          <w:spacing w:val="-5"/>
          <w:sz w:val="20"/>
        </w:rPr>
        <w:t xml:space="preserve"> </w:t>
      </w:r>
      <w:r>
        <w:rPr>
          <w:spacing w:val="-10"/>
          <w:w w:val="80"/>
          <w:sz w:val="20"/>
        </w:rPr>
        <w:t>2</w:t>
      </w:r>
    </w:p>
    <w:p w:rsidR="00E5575B" w:rsidRDefault="00D512E5">
      <w:pPr>
        <w:pStyle w:val="Heading2"/>
        <w:spacing w:line="229" w:lineRule="exact"/>
      </w:pPr>
      <w:r>
        <w:rPr>
          <w:spacing w:val="-4"/>
          <w:w w:val="90"/>
        </w:rPr>
        <w:t>Body</w:t>
      </w:r>
    </w:p>
    <w:p w:rsidR="00E5575B" w:rsidRDefault="00D512E5">
      <w:pPr>
        <w:pStyle w:val="ListParagraph"/>
        <w:numPr>
          <w:ilvl w:val="0"/>
          <w:numId w:val="9"/>
        </w:numPr>
        <w:tabs>
          <w:tab w:val="left" w:pos="460"/>
        </w:tabs>
        <w:ind w:right="720"/>
        <w:jc w:val="left"/>
        <w:rPr>
          <w:sz w:val="20"/>
        </w:rPr>
      </w:pPr>
      <w:r>
        <w:rPr>
          <w:w w:val="80"/>
          <w:sz w:val="20"/>
        </w:rPr>
        <w:t>State, explain and describe the processes that are responsible for the</w:t>
      </w:r>
      <w:r>
        <w:rPr>
          <w:sz w:val="20"/>
        </w:rPr>
        <w:t xml:space="preserve"> </w:t>
      </w:r>
      <w:r>
        <w:rPr>
          <w:w w:val="80"/>
          <w:sz w:val="20"/>
        </w:rPr>
        <w:t>formation of</w:t>
      </w:r>
      <w:r>
        <w:rPr>
          <w:sz w:val="20"/>
        </w:rPr>
        <w:t xml:space="preserve"> </w:t>
      </w:r>
      <w:r>
        <w:rPr>
          <w:w w:val="80"/>
          <w:sz w:val="20"/>
        </w:rPr>
        <w:t>down warped lake</w:t>
      </w:r>
      <w:r>
        <w:rPr>
          <w:sz w:val="20"/>
        </w:rPr>
        <w:t xml:space="preserve"> </w:t>
      </w:r>
      <w:r>
        <w:rPr>
          <w:w w:val="80"/>
          <w:sz w:val="20"/>
        </w:rPr>
        <w:t>from the core / mantle through the crust up to the</w:t>
      </w:r>
      <w:r>
        <w:rPr>
          <w:spacing w:val="80"/>
          <w:sz w:val="20"/>
        </w:rPr>
        <w:t xml:space="preserve"> </w:t>
      </w:r>
      <w:r>
        <w:rPr>
          <w:w w:val="90"/>
          <w:sz w:val="20"/>
        </w:rPr>
        <w:t>earth surface - 7</w:t>
      </w:r>
    </w:p>
    <w:p w:rsidR="00E5575B" w:rsidRDefault="00D512E5">
      <w:pPr>
        <w:pStyle w:val="ListParagraph"/>
        <w:numPr>
          <w:ilvl w:val="0"/>
          <w:numId w:val="9"/>
        </w:numPr>
        <w:tabs>
          <w:tab w:val="left" w:pos="459"/>
        </w:tabs>
        <w:spacing w:before="1"/>
        <w:ind w:left="459" w:hanging="359"/>
        <w:jc w:val="left"/>
        <w:rPr>
          <w:sz w:val="20"/>
        </w:rPr>
      </w:pPr>
      <w:r>
        <w:rPr>
          <w:w w:val="80"/>
          <w:sz w:val="20"/>
        </w:rPr>
        <w:t>Illustrate</w:t>
      </w:r>
      <w:r>
        <w:rPr>
          <w:spacing w:val="-5"/>
          <w:sz w:val="20"/>
        </w:rPr>
        <w:t xml:space="preserve"> </w:t>
      </w:r>
      <w:r>
        <w:rPr>
          <w:w w:val="80"/>
          <w:sz w:val="20"/>
        </w:rPr>
        <w:t>the</w:t>
      </w:r>
      <w:r>
        <w:rPr>
          <w:spacing w:val="-4"/>
          <w:sz w:val="20"/>
        </w:rPr>
        <w:t xml:space="preserve"> </w:t>
      </w:r>
      <w:r>
        <w:rPr>
          <w:w w:val="80"/>
          <w:sz w:val="20"/>
        </w:rPr>
        <w:t>down</w:t>
      </w:r>
      <w:r>
        <w:rPr>
          <w:spacing w:val="-5"/>
          <w:sz w:val="20"/>
        </w:rPr>
        <w:t xml:space="preserve"> </w:t>
      </w:r>
      <w:r>
        <w:rPr>
          <w:w w:val="80"/>
          <w:sz w:val="20"/>
        </w:rPr>
        <w:t>warped</w:t>
      </w:r>
      <w:r>
        <w:rPr>
          <w:spacing w:val="-5"/>
          <w:sz w:val="20"/>
        </w:rPr>
        <w:t xml:space="preserve"> </w:t>
      </w:r>
      <w:r>
        <w:rPr>
          <w:w w:val="80"/>
          <w:sz w:val="20"/>
        </w:rPr>
        <w:t>lake</w:t>
      </w:r>
      <w:r>
        <w:rPr>
          <w:spacing w:val="-4"/>
          <w:sz w:val="20"/>
        </w:rPr>
        <w:t xml:space="preserve"> </w:t>
      </w:r>
      <w:r>
        <w:rPr>
          <w:w w:val="80"/>
          <w:sz w:val="20"/>
        </w:rPr>
        <w:t>in</w:t>
      </w:r>
      <w:r>
        <w:rPr>
          <w:spacing w:val="-3"/>
          <w:sz w:val="20"/>
        </w:rPr>
        <w:t xml:space="preserve"> </w:t>
      </w:r>
      <w:r>
        <w:rPr>
          <w:w w:val="80"/>
          <w:sz w:val="20"/>
        </w:rPr>
        <w:t>a</w:t>
      </w:r>
      <w:r>
        <w:rPr>
          <w:spacing w:val="-4"/>
          <w:sz w:val="20"/>
        </w:rPr>
        <w:t xml:space="preserve"> </w:t>
      </w:r>
      <w:r>
        <w:rPr>
          <w:w w:val="80"/>
          <w:sz w:val="20"/>
        </w:rPr>
        <w:t>sequential</w:t>
      </w:r>
      <w:r>
        <w:rPr>
          <w:spacing w:val="-6"/>
          <w:sz w:val="20"/>
        </w:rPr>
        <w:t xml:space="preserve"> </w:t>
      </w:r>
      <w:r>
        <w:rPr>
          <w:w w:val="80"/>
          <w:sz w:val="20"/>
        </w:rPr>
        <w:t>and</w:t>
      </w:r>
      <w:r>
        <w:rPr>
          <w:spacing w:val="-3"/>
          <w:sz w:val="20"/>
        </w:rPr>
        <w:t xml:space="preserve"> </w:t>
      </w:r>
      <w:r>
        <w:rPr>
          <w:w w:val="80"/>
          <w:sz w:val="20"/>
        </w:rPr>
        <w:t>talking</w:t>
      </w:r>
      <w:r>
        <w:rPr>
          <w:spacing w:val="-5"/>
          <w:sz w:val="20"/>
        </w:rPr>
        <w:t xml:space="preserve"> </w:t>
      </w:r>
      <w:r>
        <w:rPr>
          <w:w w:val="80"/>
          <w:sz w:val="20"/>
        </w:rPr>
        <w:t>diagrams</w:t>
      </w:r>
      <w:r>
        <w:rPr>
          <w:spacing w:val="-5"/>
          <w:sz w:val="20"/>
        </w:rPr>
        <w:t xml:space="preserve"> </w:t>
      </w:r>
      <w:r>
        <w:rPr>
          <w:w w:val="80"/>
          <w:sz w:val="20"/>
        </w:rPr>
        <w:t>-</w:t>
      </w:r>
      <w:r>
        <w:rPr>
          <w:spacing w:val="-4"/>
          <w:sz w:val="20"/>
        </w:rPr>
        <w:t xml:space="preserve"> </w:t>
      </w:r>
      <w:r>
        <w:rPr>
          <w:spacing w:val="-10"/>
          <w:w w:val="80"/>
          <w:sz w:val="20"/>
        </w:rPr>
        <w:t>3</w:t>
      </w:r>
    </w:p>
    <w:p w:rsidR="00E5575B" w:rsidRDefault="00E5575B">
      <w:pPr>
        <w:pStyle w:val="BodyText"/>
        <w:spacing w:before="3"/>
        <w:ind w:left="0"/>
      </w:pPr>
    </w:p>
    <w:p w:rsidR="00E5575B" w:rsidRDefault="00D512E5">
      <w:pPr>
        <w:pStyle w:val="ListParagraph"/>
        <w:numPr>
          <w:ilvl w:val="0"/>
          <w:numId w:val="8"/>
        </w:numPr>
        <w:tabs>
          <w:tab w:val="left" w:pos="819"/>
        </w:tabs>
        <w:spacing w:before="1" w:line="244" w:lineRule="auto"/>
        <w:ind w:right="4483" w:firstLine="0"/>
        <w:rPr>
          <w:sz w:val="20"/>
        </w:rPr>
      </w:pPr>
      <w:r>
        <w:rPr>
          <w:w w:val="80"/>
          <w:sz w:val="20"/>
        </w:rPr>
        <w:t xml:space="preserve">Examine the effects of the various warped landforms to the economic development of Uganda. </w:t>
      </w:r>
      <w:r>
        <w:rPr>
          <w:spacing w:val="-2"/>
          <w:w w:val="90"/>
          <w:sz w:val="20"/>
        </w:rPr>
        <w:t>APPROACH</w:t>
      </w:r>
      <w:r>
        <w:rPr>
          <w:spacing w:val="-6"/>
          <w:w w:val="90"/>
          <w:sz w:val="20"/>
        </w:rPr>
        <w:t xml:space="preserve"> </w:t>
      </w:r>
      <w:r>
        <w:rPr>
          <w:spacing w:val="-2"/>
          <w:w w:val="90"/>
          <w:sz w:val="20"/>
        </w:rPr>
        <w:t>TO</w:t>
      </w:r>
      <w:r>
        <w:rPr>
          <w:spacing w:val="-6"/>
          <w:w w:val="90"/>
          <w:sz w:val="20"/>
        </w:rPr>
        <w:t xml:space="preserve"> </w:t>
      </w:r>
      <w:r>
        <w:rPr>
          <w:spacing w:val="-2"/>
          <w:w w:val="90"/>
          <w:sz w:val="20"/>
        </w:rPr>
        <w:t>QUESTION</w:t>
      </w:r>
      <w:r>
        <w:rPr>
          <w:spacing w:val="-6"/>
          <w:w w:val="90"/>
          <w:sz w:val="20"/>
        </w:rPr>
        <w:t xml:space="preserve"> </w:t>
      </w:r>
      <w:r>
        <w:rPr>
          <w:spacing w:val="-2"/>
          <w:w w:val="90"/>
          <w:sz w:val="20"/>
        </w:rPr>
        <w:t>2</w:t>
      </w:r>
    </w:p>
    <w:p w:rsidR="00E5575B" w:rsidRDefault="00D512E5">
      <w:pPr>
        <w:pStyle w:val="Heading2"/>
        <w:spacing w:line="223" w:lineRule="exact"/>
      </w:pPr>
      <w:r>
        <w:rPr>
          <w:spacing w:val="-2"/>
          <w:w w:val="90"/>
        </w:rPr>
        <w:t>Introduction</w:t>
      </w:r>
    </w:p>
    <w:p w:rsidR="00E5575B" w:rsidRDefault="00D512E5">
      <w:pPr>
        <w:pStyle w:val="ListParagraph"/>
        <w:numPr>
          <w:ilvl w:val="0"/>
          <w:numId w:val="9"/>
        </w:numPr>
        <w:tabs>
          <w:tab w:val="left" w:pos="459"/>
        </w:tabs>
        <w:spacing w:before="1" w:line="244" w:lineRule="exact"/>
        <w:ind w:left="459" w:hanging="359"/>
        <w:jc w:val="left"/>
        <w:rPr>
          <w:sz w:val="20"/>
        </w:rPr>
      </w:pPr>
      <w:r>
        <w:rPr>
          <w:w w:val="80"/>
          <w:sz w:val="20"/>
        </w:rPr>
        <w:t>Define</w:t>
      </w:r>
      <w:r>
        <w:rPr>
          <w:spacing w:val="-6"/>
          <w:sz w:val="20"/>
        </w:rPr>
        <w:t xml:space="preserve"> </w:t>
      </w:r>
      <w:r>
        <w:rPr>
          <w:w w:val="80"/>
          <w:sz w:val="20"/>
        </w:rPr>
        <w:t>warped</w:t>
      </w:r>
      <w:r>
        <w:rPr>
          <w:spacing w:val="-5"/>
          <w:sz w:val="20"/>
        </w:rPr>
        <w:t xml:space="preserve"> </w:t>
      </w:r>
      <w:r>
        <w:rPr>
          <w:w w:val="80"/>
          <w:sz w:val="20"/>
        </w:rPr>
        <w:t>land</w:t>
      </w:r>
      <w:r>
        <w:rPr>
          <w:spacing w:val="-6"/>
          <w:sz w:val="20"/>
        </w:rPr>
        <w:t xml:space="preserve"> </w:t>
      </w:r>
      <w:r>
        <w:rPr>
          <w:w w:val="80"/>
          <w:sz w:val="20"/>
        </w:rPr>
        <w:t>forms</w:t>
      </w:r>
      <w:r>
        <w:rPr>
          <w:spacing w:val="-5"/>
          <w:sz w:val="20"/>
        </w:rPr>
        <w:t xml:space="preserve"> </w:t>
      </w:r>
      <w:r>
        <w:rPr>
          <w:w w:val="80"/>
          <w:sz w:val="20"/>
        </w:rPr>
        <w:t>and</w:t>
      </w:r>
      <w:r>
        <w:rPr>
          <w:spacing w:val="-6"/>
          <w:sz w:val="20"/>
        </w:rPr>
        <w:t xml:space="preserve"> </w:t>
      </w:r>
      <w:r>
        <w:rPr>
          <w:w w:val="80"/>
          <w:sz w:val="20"/>
        </w:rPr>
        <w:t>give</w:t>
      </w:r>
      <w:r>
        <w:rPr>
          <w:spacing w:val="-5"/>
          <w:sz w:val="20"/>
        </w:rPr>
        <w:t xml:space="preserve"> </w:t>
      </w:r>
      <w:r>
        <w:rPr>
          <w:w w:val="80"/>
          <w:sz w:val="20"/>
        </w:rPr>
        <w:t>their</w:t>
      </w:r>
      <w:r>
        <w:rPr>
          <w:spacing w:val="-5"/>
          <w:sz w:val="20"/>
        </w:rPr>
        <w:t xml:space="preserve"> </w:t>
      </w:r>
      <w:r>
        <w:rPr>
          <w:w w:val="80"/>
          <w:sz w:val="20"/>
        </w:rPr>
        <w:t>origin</w:t>
      </w:r>
      <w:r>
        <w:rPr>
          <w:spacing w:val="-2"/>
          <w:sz w:val="20"/>
        </w:rPr>
        <w:t xml:space="preserve"> </w:t>
      </w:r>
      <w:r>
        <w:rPr>
          <w:w w:val="80"/>
          <w:sz w:val="20"/>
        </w:rPr>
        <w:t>-</w:t>
      </w:r>
      <w:r>
        <w:rPr>
          <w:spacing w:val="-4"/>
          <w:sz w:val="20"/>
        </w:rPr>
        <w:t xml:space="preserve"> </w:t>
      </w:r>
      <w:r>
        <w:rPr>
          <w:spacing w:val="-10"/>
          <w:w w:val="80"/>
          <w:sz w:val="20"/>
        </w:rPr>
        <w:t>2</w:t>
      </w:r>
    </w:p>
    <w:p w:rsidR="00E5575B" w:rsidRDefault="00D512E5">
      <w:pPr>
        <w:pStyle w:val="ListParagraph"/>
        <w:numPr>
          <w:ilvl w:val="0"/>
          <w:numId w:val="9"/>
        </w:numPr>
        <w:tabs>
          <w:tab w:val="left" w:pos="459"/>
        </w:tabs>
        <w:spacing w:line="244" w:lineRule="exact"/>
        <w:ind w:left="459" w:hanging="359"/>
        <w:jc w:val="left"/>
        <w:rPr>
          <w:sz w:val="20"/>
        </w:rPr>
      </w:pPr>
      <w:r>
        <w:rPr>
          <w:w w:val="80"/>
          <w:sz w:val="20"/>
        </w:rPr>
        <w:t>Identify,</w:t>
      </w:r>
      <w:r>
        <w:rPr>
          <w:spacing w:val="-6"/>
          <w:sz w:val="20"/>
        </w:rPr>
        <w:t xml:space="preserve"> </w:t>
      </w:r>
      <w:r>
        <w:rPr>
          <w:w w:val="80"/>
          <w:sz w:val="20"/>
        </w:rPr>
        <w:t>describe</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the</w:t>
      </w:r>
      <w:r>
        <w:rPr>
          <w:spacing w:val="-2"/>
          <w:sz w:val="20"/>
        </w:rPr>
        <w:t xml:space="preserve"> </w:t>
      </w:r>
      <w:r>
        <w:rPr>
          <w:w w:val="80"/>
          <w:sz w:val="20"/>
        </w:rPr>
        <w:t>warped</w:t>
      </w:r>
      <w:r>
        <w:rPr>
          <w:spacing w:val="-5"/>
          <w:sz w:val="20"/>
        </w:rPr>
        <w:t xml:space="preserve"> </w:t>
      </w:r>
      <w:r>
        <w:rPr>
          <w:w w:val="80"/>
          <w:sz w:val="20"/>
        </w:rPr>
        <w:t>land</w:t>
      </w:r>
      <w:r>
        <w:rPr>
          <w:spacing w:val="-6"/>
          <w:sz w:val="20"/>
        </w:rPr>
        <w:t xml:space="preserve"> </w:t>
      </w:r>
      <w:r>
        <w:rPr>
          <w:w w:val="80"/>
          <w:sz w:val="20"/>
        </w:rPr>
        <w:t>forms</w:t>
      </w:r>
      <w:r>
        <w:rPr>
          <w:spacing w:val="-5"/>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5"/>
          <w:sz w:val="20"/>
        </w:rPr>
        <w:t xml:space="preserve"> </w:t>
      </w:r>
      <w:r>
        <w:rPr>
          <w:w w:val="80"/>
          <w:sz w:val="20"/>
        </w:rPr>
        <w:t>in</w:t>
      </w:r>
      <w:r>
        <w:rPr>
          <w:spacing w:val="-6"/>
          <w:sz w:val="20"/>
        </w:rPr>
        <w:t xml:space="preserve"> </w:t>
      </w:r>
      <w:r>
        <w:rPr>
          <w:w w:val="80"/>
          <w:sz w:val="20"/>
        </w:rPr>
        <w:t>Uganda</w:t>
      </w:r>
      <w:r>
        <w:rPr>
          <w:spacing w:val="2"/>
          <w:sz w:val="20"/>
        </w:rPr>
        <w:t xml:space="preserve"> </w:t>
      </w:r>
      <w:r>
        <w:rPr>
          <w:w w:val="80"/>
          <w:sz w:val="20"/>
        </w:rPr>
        <w:t>-</w:t>
      </w:r>
      <w:r>
        <w:rPr>
          <w:spacing w:val="-4"/>
          <w:sz w:val="20"/>
        </w:rPr>
        <w:t xml:space="preserve"> </w:t>
      </w:r>
      <w:r>
        <w:rPr>
          <w:spacing w:val="-10"/>
          <w:w w:val="80"/>
          <w:sz w:val="20"/>
        </w:rPr>
        <w:t>3</w:t>
      </w:r>
    </w:p>
    <w:p w:rsidR="00E5575B" w:rsidRDefault="00D512E5">
      <w:pPr>
        <w:pStyle w:val="ListParagraph"/>
        <w:numPr>
          <w:ilvl w:val="0"/>
          <w:numId w:val="9"/>
        </w:numPr>
        <w:tabs>
          <w:tab w:val="left" w:pos="459"/>
        </w:tabs>
        <w:spacing w:line="243"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5"/>
          <w:sz w:val="20"/>
        </w:rPr>
        <w:t xml:space="preserve"> </w:t>
      </w:r>
      <w:r>
        <w:rPr>
          <w:w w:val="80"/>
          <w:sz w:val="20"/>
        </w:rPr>
        <w:t>show</w:t>
      </w:r>
      <w:r>
        <w:rPr>
          <w:spacing w:val="-6"/>
          <w:sz w:val="20"/>
        </w:rPr>
        <w:t xml:space="preserve"> </w:t>
      </w:r>
      <w:r>
        <w:rPr>
          <w:w w:val="80"/>
          <w:sz w:val="20"/>
        </w:rPr>
        <w:t>the</w:t>
      </w:r>
      <w:r>
        <w:rPr>
          <w:spacing w:val="-2"/>
          <w:sz w:val="20"/>
        </w:rPr>
        <w:t xml:space="preserve"> </w:t>
      </w:r>
      <w:r>
        <w:rPr>
          <w:w w:val="80"/>
          <w:sz w:val="20"/>
        </w:rPr>
        <w:t>identified</w:t>
      </w:r>
      <w:r>
        <w:rPr>
          <w:spacing w:val="-4"/>
          <w:sz w:val="20"/>
        </w:rPr>
        <w:t xml:space="preserve"> </w:t>
      </w:r>
      <w:r>
        <w:rPr>
          <w:w w:val="80"/>
          <w:sz w:val="20"/>
        </w:rPr>
        <w:t>warped</w:t>
      </w:r>
      <w:r>
        <w:rPr>
          <w:spacing w:val="-6"/>
          <w:sz w:val="20"/>
        </w:rPr>
        <w:t xml:space="preserve"> </w:t>
      </w:r>
      <w:r>
        <w:rPr>
          <w:w w:val="80"/>
          <w:sz w:val="20"/>
        </w:rPr>
        <w:t>land</w:t>
      </w:r>
      <w:r>
        <w:rPr>
          <w:spacing w:val="-5"/>
          <w:sz w:val="20"/>
        </w:rPr>
        <w:t xml:space="preserve"> </w:t>
      </w:r>
      <w:r>
        <w:rPr>
          <w:w w:val="80"/>
          <w:sz w:val="20"/>
        </w:rPr>
        <w:t>forms</w:t>
      </w:r>
      <w:r>
        <w:rPr>
          <w:spacing w:val="-6"/>
          <w:sz w:val="20"/>
        </w:rPr>
        <w:t xml:space="preserve"> </w:t>
      </w:r>
      <w:r>
        <w:rPr>
          <w:w w:val="80"/>
          <w:sz w:val="20"/>
        </w:rPr>
        <w:t>with</w:t>
      </w:r>
      <w:r>
        <w:rPr>
          <w:spacing w:val="-3"/>
          <w:sz w:val="20"/>
        </w:rPr>
        <w:t xml:space="preserve"> </w:t>
      </w:r>
      <w:r>
        <w:rPr>
          <w:w w:val="80"/>
          <w:sz w:val="20"/>
        </w:rPr>
        <w:t>name</w:t>
      </w:r>
      <w:r>
        <w:rPr>
          <w:spacing w:val="-5"/>
          <w:sz w:val="20"/>
        </w:rPr>
        <w:t xml:space="preserve"> </w:t>
      </w:r>
      <w:r>
        <w:rPr>
          <w:w w:val="80"/>
          <w:sz w:val="20"/>
        </w:rPr>
        <w:t>places</w:t>
      </w:r>
      <w:r>
        <w:rPr>
          <w:spacing w:val="-6"/>
          <w:sz w:val="20"/>
        </w:rPr>
        <w:t xml:space="preserve"> </w:t>
      </w:r>
      <w:r>
        <w:rPr>
          <w:w w:val="80"/>
          <w:sz w:val="20"/>
        </w:rPr>
        <w:t>(district</w:t>
      </w:r>
      <w:r>
        <w:rPr>
          <w:spacing w:val="-5"/>
          <w:sz w:val="20"/>
        </w:rPr>
        <w:t xml:space="preserve"> </w:t>
      </w:r>
      <w:r>
        <w:rPr>
          <w:w w:val="80"/>
          <w:sz w:val="20"/>
        </w:rPr>
        <w:t>names)</w:t>
      </w:r>
      <w:r>
        <w:rPr>
          <w:spacing w:val="2"/>
          <w:sz w:val="20"/>
        </w:rPr>
        <w:t xml:space="preserve"> </w:t>
      </w:r>
      <w:r>
        <w:rPr>
          <w:w w:val="80"/>
          <w:sz w:val="20"/>
        </w:rPr>
        <w:t>-</w:t>
      </w:r>
      <w:r>
        <w:rPr>
          <w:spacing w:val="-4"/>
          <w:sz w:val="20"/>
        </w:rPr>
        <w:t xml:space="preserve"> </w:t>
      </w:r>
      <w:r>
        <w:rPr>
          <w:spacing w:val="-10"/>
          <w:w w:val="80"/>
          <w:sz w:val="20"/>
        </w:rPr>
        <w:t>2</w:t>
      </w:r>
    </w:p>
    <w:p w:rsidR="00E5575B" w:rsidRDefault="00D512E5">
      <w:pPr>
        <w:pStyle w:val="Heading2"/>
        <w:spacing w:line="228" w:lineRule="exact"/>
      </w:pPr>
      <w:r>
        <w:rPr>
          <w:spacing w:val="-4"/>
          <w:w w:val="90"/>
        </w:rPr>
        <w:t>Body</w:t>
      </w:r>
    </w:p>
    <w:p w:rsidR="00E5575B" w:rsidRDefault="00D512E5">
      <w:pPr>
        <w:pStyle w:val="ListParagraph"/>
        <w:numPr>
          <w:ilvl w:val="0"/>
          <w:numId w:val="9"/>
        </w:numPr>
        <w:tabs>
          <w:tab w:val="left" w:pos="460"/>
        </w:tabs>
        <w:spacing w:line="242" w:lineRule="auto"/>
        <w:ind w:right="721"/>
        <w:jc w:val="left"/>
        <w:rPr>
          <w:sz w:val="20"/>
        </w:rPr>
      </w:pPr>
      <w:r>
        <w:rPr>
          <w:w w:val="80"/>
          <w:sz w:val="20"/>
        </w:rPr>
        <w:t>State,</w:t>
      </w:r>
      <w:r>
        <w:rPr>
          <w:sz w:val="20"/>
        </w:rPr>
        <w:t xml:space="preserve"> </w:t>
      </w:r>
      <w:r>
        <w:rPr>
          <w:w w:val="80"/>
          <w:sz w:val="20"/>
        </w:rPr>
        <w:t>explain</w:t>
      </w:r>
      <w:r>
        <w:rPr>
          <w:sz w:val="20"/>
        </w:rPr>
        <w:t xml:space="preserve"> </w:t>
      </w:r>
      <w:r>
        <w:rPr>
          <w:w w:val="80"/>
          <w:sz w:val="20"/>
        </w:rPr>
        <w:t>and</w:t>
      </w:r>
      <w:r>
        <w:rPr>
          <w:sz w:val="20"/>
        </w:rPr>
        <w:t xml:space="preserve"> </w:t>
      </w:r>
      <w:r>
        <w:rPr>
          <w:w w:val="80"/>
          <w:sz w:val="20"/>
        </w:rPr>
        <w:t>exemplify</w:t>
      </w:r>
      <w:r>
        <w:rPr>
          <w:sz w:val="20"/>
        </w:rPr>
        <w:t xml:space="preserve"> </w:t>
      </w:r>
      <w:r>
        <w:rPr>
          <w:w w:val="80"/>
          <w:sz w:val="20"/>
        </w:rPr>
        <w:t>(illustrate)</w:t>
      </w:r>
      <w:r>
        <w:rPr>
          <w:sz w:val="20"/>
        </w:rPr>
        <w:t xml:space="preserve"> </w:t>
      </w:r>
      <w:r>
        <w:rPr>
          <w:w w:val="80"/>
          <w:sz w:val="20"/>
        </w:rPr>
        <w:t>the</w:t>
      </w:r>
      <w:r>
        <w:rPr>
          <w:sz w:val="20"/>
        </w:rPr>
        <w:t xml:space="preserve"> </w:t>
      </w:r>
      <w:r>
        <w:rPr>
          <w:w w:val="80"/>
          <w:sz w:val="20"/>
        </w:rPr>
        <w:t>effects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various</w:t>
      </w:r>
      <w:r>
        <w:rPr>
          <w:sz w:val="20"/>
        </w:rPr>
        <w:t xml:space="preserve"> </w:t>
      </w:r>
      <w:r>
        <w:rPr>
          <w:w w:val="80"/>
          <w:sz w:val="20"/>
        </w:rPr>
        <w:t>warped</w:t>
      </w:r>
      <w:r>
        <w:rPr>
          <w:sz w:val="20"/>
        </w:rPr>
        <w:t xml:space="preserve"> </w:t>
      </w:r>
      <w:r>
        <w:rPr>
          <w:w w:val="80"/>
          <w:sz w:val="20"/>
        </w:rPr>
        <w:t>landforms</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economic</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Uganda</w:t>
      </w:r>
      <w:r>
        <w:rPr>
          <w:sz w:val="20"/>
        </w:rPr>
        <w:t xml:space="preserve"> </w:t>
      </w:r>
      <w:r>
        <w:rPr>
          <w:w w:val="80"/>
          <w:sz w:val="20"/>
        </w:rPr>
        <w:t>both</w:t>
      </w:r>
      <w:r>
        <w:rPr>
          <w:sz w:val="20"/>
        </w:rPr>
        <w:t xml:space="preserve"> </w:t>
      </w:r>
      <w:r>
        <w:rPr>
          <w:w w:val="80"/>
          <w:sz w:val="20"/>
        </w:rPr>
        <w:t>positively</w:t>
      </w:r>
      <w:r>
        <w:rPr>
          <w:sz w:val="20"/>
        </w:rPr>
        <w:t xml:space="preserve"> </w:t>
      </w:r>
      <w:r>
        <w:rPr>
          <w:w w:val="80"/>
          <w:sz w:val="20"/>
        </w:rPr>
        <w:t>12</w:t>
      </w:r>
      <w:r>
        <w:rPr>
          <w:sz w:val="20"/>
        </w:rPr>
        <w:t xml:space="preserve"> </w:t>
      </w:r>
      <w:r>
        <w:rPr>
          <w:w w:val="80"/>
          <w:sz w:val="20"/>
        </w:rPr>
        <w:t>/</w:t>
      </w:r>
      <w:r>
        <w:rPr>
          <w:sz w:val="20"/>
        </w:rPr>
        <w:t xml:space="preserve"> </w:t>
      </w:r>
      <w:r>
        <w:rPr>
          <w:w w:val="80"/>
          <w:sz w:val="20"/>
        </w:rPr>
        <w:t>8</w:t>
      </w:r>
      <w:r>
        <w:rPr>
          <w:sz w:val="20"/>
        </w:rPr>
        <w:t xml:space="preserve"> </w:t>
      </w:r>
      <w:r>
        <w:rPr>
          <w:w w:val="80"/>
          <w:sz w:val="20"/>
        </w:rPr>
        <w:t xml:space="preserve">and </w:t>
      </w:r>
      <w:r>
        <w:rPr>
          <w:spacing w:val="-2"/>
          <w:w w:val="90"/>
          <w:sz w:val="20"/>
        </w:rPr>
        <w:t>on</w:t>
      </w:r>
      <w:r>
        <w:rPr>
          <w:spacing w:val="-6"/>
          <w:w w:val="90"/>
          <w:sz w:val="20"/>
        </w:rPr>
        <w:t xml:space="preserve"> </w:t>
      </w:r>
      <w:r>
        <w:rPr>
          <w:spacing w:val="-2"/>
          <w:w w:val="90"/>
          <w:sz w:val="20"/>
        </w:rPr>
        <w:t>other</w:t>
      </w:r>
      <w:r>
        <w:rPr>
          <w:spacing w:val="-4"/>
          <w:w w:val="90"/>
          <w:sz w:val="20"/>
        </w:rPr>
        <w:t xml:space="preserve"> </w:t>
      </w:r>
      <w:r>
        <w:rPr>
          <w:spacing w:val="-2"/>
          <w:w w:val="90"/>
          <w:sz w:val="20"/>
        </w:rPr>
        <w:t>hand</w:t>
      </w:r>
      <w:r>
        <w:rPr>
          <w:spacing w:val="-4"/>
          <w:w w:val="90"/>
          <w:sz w:val="20"/>
        </w:rPr>
        <w:t xml:space="preserve"> </w:t>
      </w:r>
      <w:r>
        <w:rPr>
          <w:spacing w:val="-2"/>
          <w:w w:val="90"/>
          <w:sz w:val="20"/>
        </w:rPr>
        <w:t>negatively</w:t>
      </w:r>
      <w:r>
        <w:rPr>
          <w:spacing w:val="-5"/>
          <w:w w:val="90"/>
          <w:sz w:val="20"/>
        </w:rPr>
        <w:t xml:space="preserve"> </w:t>
      </w:r>
      <w:r>
        <w:rPr>
          <w:spacing w:val="-2"/>
          <w:w w:val="90"/>
          <w:sz w:val="20"/>
        </w:rPr>
        <w:t>8</w:t>
      </w:r>
      <w:r>
        <w:rPr>
          <w:spacing w:val="-4"/>
          <w:w w:val="90"/>
          <w:sz w:val="20"/>
        </w:rPr>
        <w:t xml:space="preserve"> </w:t>
      </w:r>
      <w:r>
        <w:rPr>
          <w:spacing w:val="-2"/>
          <w:w w:val="90"/>
          <w:sz w:val="20"/>
        </w:rPr>
        <w:t>/</w:t>
      </w:r>
      <w:r>
        <w:rPr>
          <w:spacing w:val="-4"/>
          <w:w w:val="90"/>
          <w:sz w:val="20"/>
        </w:rPr>
        <w:t xml:space="preserve"> </w:t>
      </w:r>
      <w:r>
        <w:rPr>
          <w:spacing w:val="-2"/>
          <w:w w:val="90"/>
          <w:sz w:val="20"/>
        </w:rPr>
        <w:t>6</w:t>
      </w:r>
      <w:r>
        <w:rPr>
          <w:spacing w:val="-5"/>
          <w:w w:val="90"/>
          <w:sz w:val="20"/>
        </w:rPr>
        <w:t xml:space="preserve"> </w:t>
      </w:r>
      <w:r>
        <w:rPr>
          <w:spacing w:val="-2"/>
          <w:w w:val="125"/>
          <w:sz w:val="20"/>
        </w:rPr>
        <w:t>–</w:t>
      </w:r>
      <w:r>
        <w:rPr>
          <w:spacing w:val="-22"/>
          <w:w w:val="125"/>
          <w:sz w:val="20"/>
        </w:rPr>
        <w:t xml:space="preserve"> </w:t>
      </w:r>
      <w:r>
        <w:rPr>
          <w:spacing w:val="-2"/>
          <w:w w:val="90"/>
          <w:sz w:val="20"/>
        </w:rPr>
        <w:t>18</w:t>
      </w:r>
      <w:r>
        <w:rPr>
          <w:spacing w:val="-4"/>
          <w:w w:val="90"/>
          <w:sz w:val="20"/>
        </w:rPr>
        <w:t xml:space="preserve"> </w:t>
      </w:r>
      <w:r>
        <w:rPr>
          <w:spacing w:val="-2"/>
          <w:w w:val="90"/>
          <w:sz w:val="20"/>
        </w:rPr>
        <w:t>marks</w:t>
      </w:r>
    </w:p>
    <w:p w:rsidR="00E5575B" w:rsidRDefault="00E5575B">
      <w:pPr>
        <w:pStyle w:val="BodyText"/>
        <w:spacing w:before="2"/>
        <w:ind w:left="0"/>
      </w:pPr>
    </w:p>
    <w:p w:rsidR="00E5575B" w:rsidRDefault="00D512E5">
      <w:pPr>
        <w:pStyle w:val="ListParagraph"/>
        <w:numPr>
          <w:ilvl w:val="0"/>
          <w:numId w:val="8"/>
        </w:numPr>
        <w:tabs>
          <w:tab w:val="left" w:pos="819"/>
        </w:tabs>
        <w:ind w:left="819" w:hanging="359"/>
        <w:rPr>
          <w:sz w:val="20"/>
        </w:rPr>
      </w:pPr>
      <w:r>
        <w:rPr>
          <w:w w:val="80"/>
          <w:sz w:val="20"/>
        </w:rPr>
        <w:t>Explain</w:t>
      </w:r>
      <w:r>
        <w:rPr>
          <w:spacing w:val="-6"/>
          <w:sz w:val="20"/>
        </w:rPr>
        <w:t xml:space="preserve"> </w:t>
      </w:r>
      <w:r>
        <w:rPr>
          <w:w w:val="80"/>
          <w:sz w:val="20"/>
        </w:rPr>
        <w:t>the</w:t>
      </w:r>
      <w:r>
        <w:rPr>
          <w:spacing w:val="-4"/>
          <w:sz w:val="20"/>
        </w:rPr>
        <w:t xml:space="preserve"> </w:t>
      </w:r>
      <w:r>
        <w:rPr>
          <w:w w:val="80"/>
          <w:sz w:val="20"/>
        </w:rPr>
        <w:t>causes</w:t>
      </w:r>
      <w:r>
        <w:rPr>
          <w:spacing w:val="-6"/>
          <w:sz w:val="20"/>
        </w:rPr>
        <w:t xml:space="preserve"> </w:t>
      </w:r>
      <w:r>
        <w:rPr>
          <w:w w:val="80"/>
          <w:sz w:val="20"/>
        </w:rPr>
        <w:t>of</w:t>
      </w:r>
      <w:r>
        <w:rPr>
          <w:spacing w:val="-5"/>
          <w:sz w:val="20"/>
        </w:rPr>
        <w:t xml:space="preserve"> </w:t>
      </w:r>
      <w:r>
        <w:rPr>
          <w:w w:val="80"/>
          <w:sz w:val="20"/>
        </w:rPr>
        <w:t>river</w:t>
      </w:r>
      <w:r>
        <w:rPr>
          <w:spacing w:val="-5"/>
          <w:sz w:val="20"/>
        </w:rPr>
        <w:t xml:space="preserve"> </w:t>
      </w:r>
      <w:r>
        <w:rPr>
          <w:w w:val="80"/>
          <w:sz w:val="20"/>
        </w:rPr>
        <w:t>reversal</w:t>
      </w:r>
      <w:r>
        <w:rPr>
          <w:spacing w:val="-6"/>
          <w:sz w:val="20"/>
        </w:rPr>
        <w:t xml:space="preserve"> </w:t>
      </w:r>
      <w:r>
        <w:rPr>
          <w:w w:val="80"/>
          <w:sz w:val="20"/>
        </w:rPr>
        <w:t>in</w:t>
      </w:r>
      <w:r>
        <w:rPr>
          <w:spacing w:val="-5"/>
          <w:sz w:val="20"/>
        </w:rPr>
        <w:t xml:space="preserve"> </w:t>
      </w:r>
      <w:r>
        <w:rPr>
          <w:w w:val="80"/>
          <w:sz w:val="20"/>
        </w:rPr>
        <w:t>Uganda</w:t>
      </w:r>
      <w:r>
        <w:rPr>
          <w:spacing w:val="-5"/>
          <w:sz w:val="20"/>
        </w:rPr>
        <w:t xml:space="preserve"> </w:t>
      </w:r>
      <w:r>
        <w:rPr>
          <w:w w:val="80"/>
          <w:sz w:val="20"/>
        </w:rPr>
        <w:t>and</w:t>
      </w:r>
      <w:r>
        <w:rPr>
          <w:spacing w:val="-6"/>
          <w:sz w:val="20"/>
        </w:rPr>
        <w:t xml:space="preserve"> </w:t>
      </w:r>
      <w:r>
        <w:rPr>
          <w:w w:val="80"/>
          <w:sz w:val="20"/>
        </w:rPr>
        <w:t>its</w:t>
      </w:r>
      <w:r>
        <w:rPr>
          <w:spacing w:val="-5"/>
          <w:sz w:val="20"/>
        </w:rPr>
        <w:t xml:space="preserve"> </w:t>
      </w:r>
      <w:r>
        <w:rPr>
          <w:w w:val="80"/>
          <w:sz w:val="20"/>
        </w:rPr>
        <w:t>economic</w:t>
      </w:r>
      <w:r>
        <w:rPr>
          <w:spacing w:val="-5"/>
          <w:sz w:val="20"/>
        </w:rPr>
        <w:t xml:space="preserve"> </w:t>
      </w:r>
      <w:r>
        <w:rPr>
          <w:w w:val="80"/>
          <w:sz w:val="20"/>
        </w:rPr>
        <w:t>value</w:t>
      </w:r>
      <w:r>
        <w:rPr>
          <w:spacing w:val="-6"/>
          <w:sz w:val="20"/>
        </w:rPr>
        <w:t xml:space="preserve"> </w:t>
      </w:r>
      <w:r>
        <w:rPr>
          <w:w w:val="80"/>
          <w:sz w:val="20"/>
        </w:rPr>
        <w:t>to</w:t>
      </w:r>
      <w:r>
        <w:rPr>
          <w:spacing w:val="-5"/>
          <w:sz w:val="20"/>
        </w:rPr>
        <w:t xml:space="preserve"> </w:t>
      </w:r>
      <w:r>
        <w:rPr>
          <w:w w:val="80"/>
          <w:sz w:val="20"/>
        </w:rPr>
        <w:t>development</w:t>
      </w:r>
      <w:r>
        <w:rPr>
          <w:spacing w:val="-6"/>
          <w:sz w:val="20"/>
        </w:rPr>
        <w:t xml:space="preserve"> </w:t>
      </w:r>
      <w:r>
        <w:rPr>
          <w:w w:val="80"/>
          <w:sz w:val="20"/>
        </w:rPr>
        <w:t>of</w:t>
      </w:r>
      <w:r>
        <w:rPr>
          <w:spacing w:val="-5"/>
          <w:sz w:val="20"/>
        </w:rPr>
        <w:t xml:space="preserve"> </w:t>
      </w:r>
      <w:r>
        <w:rPr>
          <w:spacing w:val="-2"/>
          <w:w w:val="80"/>
          <w:sz w:val="20"/>
        </w:rPr>
        <w:t>Uganda.</w:t>
      </w:r>
    </w:p>
    <w:p w:rsidR="00E5575B" w:rsidRDefault="00E5575B">
      <w:pPr>
        <w:pStyle w:val="BodyText"/>
        <w:spacing w:before="6"/>
        <w:ind w:left="0"/>
      </w:pPr>
    </w:p>
    <w:p w:rsidR="00E5575B" w:rsidRDefault="00D512E5">
      <w:pPr>
        <w:pStyle w:val="BodyText"/>
        <w:ind w:left="460"/>
      </w:pPr>
      <w:r>
        <w:rPr>
          <w:w w:val="80"/>
        </w:rPr>
        <w:t>APPROACH</w:t>
      </w:r>
      <w:r>
        <w:rPr>
          <w:spacing w:val="-2"/>
        </w:rPr>
        <w:t xml:space="preserve"> </w:t>
      </w:r>
      <w:r>
        <w:rPr>
          <w:w w:val="80"/>
        </w:rPr>
        <w:t>TO</w:t>
      </w:r>
      <w:r>
        <w:rPr>
          <w:spacing w:val="2"/>
        </w:rPr>
        <w:t xml:space="preserve"> </w:t>
      </w:r>
      <w:r>
        <w:rPr>
          <w:w w:val="80"/>
        </w:rPr>
        <w:t>QUESTION</w:t>
      </w:r>
      <w:r>
        <w:rPr>
          <w:spacing w:val="2"/>
        </w:rPr>
        <w:t xml:space="preserve"> </w:t>
      </w:r>
      <w:r>
        <w:rPr>
          <w:spacing w:val="-10"/>
          <w:w w:val="80"/>
        </w:rPr>
        <w:t>3</w:t>
      </w:r>
    </w:p>
    <w:p w:rsidR="00E5575B" w:rsidRDefault="00D512E5">
      <w:pPr>
        <w:pStyle w:val="Heading2"/>
        <w:spacing w:before="2"/>
      </w:pPr>
      <w:r>
        <w:rPr>
          <w:spacing w:val="-2"/>
          <w:w w:val="90"/>
        </w:rPr>
        <w:t>Introduction</w:t>
      </w:r>
    </w:p>
    <w:p w:rsidR="00E5575B" w:rsidRDefault="00D512E5">
      <w:pPr>
        <w:pStyle w:val="ListParagraph"/>
        <w:numPr>
          <w:ilvl w:val="0"/>
          <w:numId w:val="9"/>
        </w:numPr>
        <w:tabs>
          <w:tab w:val="left" w:pos="459"/>
        </w:tabs>
        <w:spacing w:before="1" w:line="244" w:lineRule="exact"/>
        <w:ind w:left="459" w:hanging="359"/>
        <w:jc w:val="left"/>
        <w:rPr>
          <w:sz w:val="20"/>
        </w:rPr>
      </w:pPr>
      <w:r>
        <w:rPr>
          <w:w w:val="80"/>
          <w:sz w:val="20"/>
        </w:rPr>
        <w:t>Define</w:t>
      </w:r>
      <w:r>
        <w:rPr>
          <w:spacing w:val="-5"/>
          <w:sz w:val="20"/>
        </w:rPr>
        <w:t xml:space="preserve"> </w:t>
      </w:r>
      <w:r>
        <w:rPr>
          <w:w w:val="80"/>
          <w:sz w:val="20"/>
        </w:rPr>
        <w:t>river</w:t>
      </w:r>
      <w:r>
        <w:rPr>
          <w:spacing w:val="-6"/>
          <w:sz w:val="20"/>
        </w:rPr>
        <w:t xml:space="preserve"> </w:t>
      </w:r>
      <w:r>
        <w:rPr>
          <w:w w:val="80"/>
          <w:sz w:val="20"/>
        </w:rPr>
        <w:t>reversal</w:t>
      </w:r>
      <w:r>
        <w:rPr>
          <w:spacing w:val="-5"/>
          <w:sz w:val="20"/>
        </w:rPr>
        <w:t xml:space="preserve"> </w:t>
      </w:r>
      <w:r>
        <w:rPr>
          <w:w w:val="80"/>
          <w:sz w:val="20"/>
        </w:rPr>
        <w:t>-</w:t>
      </w:r>
      <w:r>
        <w:rPr>
          <w:spacing w:val="-5"/>
          <w:sz w:val="20"/>
        </w:rPr>
        <w:t xml:space="preserve"> </w:t>
      </w:r>
      <w:r>
        <w:rPr>
          <w:spacing w:val="-10"/>
          <w:w w:val="80"/>
          <w:sz w:val="20"/>
        </w:rPr>
        <w:t>2</w:t>
      </w:r>
    </w:p>
    <w:p w:rsidR="00E5575B" w:rsidRDefault="00D512E5">
      <w:pPr>
        <w:pStyle w:val="ListParagraph"/>
        <w:numPr>
          <w:ilvl w:val="0"/>
          <w:numId w:val="9"/>
        </w:numPr>
        <w:tabs>
          <w:tab w:val="left" w:pos="459"/>
        </w:tabs>
        <w:spacing w:line="242" w:lineRule="exact"/>
        <w:ind w:left="459" w:hanging="359"/>
        <w:jc w:val="left"/>
        <w:rPr>
          <w:sz w:val="20"/>
        </w:rPr>
      </w:pPr>
      <w:r>
        <w:rPr>
          <w:w w:val="80"/>
          <w:sz w:val="20"/>
        </w:rPr>
        <w:t>Identify,</w:t>
      </w:r>
      <w:r>
        <w:rPr>
          <w:spacing w:val="-6"/>
          <w:sz w:val="20"/>
        </w:rPr>
        <w:t xml:space="preserve"> </w:t>
      </w:r>
      <w:r>
        <w:rPr>
          <w:w w:val="80"/>
          <w:sz w:val="20"/>
        </w:rPr>
        <w:t>and</w:t>
      </w:r>
      <w:r>
        <w:rPr>
          <w:spacing w:val="-5"/>
          <w:sz w:val="20"/>
        </w:rPr>
        <w:t xml:space="preserve"> </w:t>
      </w:r>
      <w:r>
        <w:rPr>
          <w:w w:val="80"/>
          <w:sz w:val="20"/>
        </w:rPr>
        <w:t>locate</w:t>
      </w:r>
      <w:r>
        <w:rPr>
          <w:spacing w:val="-3"/>
          <w:sz w:val="20"/>
        </w:rPr>
        <w:t xml:space="preserve"> </w:t>
      </w:r>
      <w:r>
        <w:rPr>
          <w:w w:val="80"/>
          <w:sz w:val="20"/>
        </w:rPr>
        <w:t>the</w:t>
      </w:r>
      <w:r>
        <w:rPr>
          <w:spacing w:val="-4"/>
          <w:sz w:val="20"/>
        </w:rPr>
        <w:t xml:space="preserve"> </w:t>
      </w:r>
      <w:r>
        <w:rPr>
          <w:w w:val="80"/>
          <w:sz w:val="20"/>
        </w:rPr>
        <w:t>rivers</w:t>
      </w:r>
      <w:r>
        <w:rPr>
          <w:spacing w:val="-5"/>
          <w:sz w:val="20"/>
        </w:rPr>
        <w:t xml:space="preserve"> </w:t>
      </w:r>
      <w:r>
        <w:rPr>
          <w:w w:val="80"/>
          <w:sz w:val="20"/>
        </w:rPr>
        <w:t>affected</w:t>
      </w:r>
      <w:r>
        <w:rPr>
          <w:spacing w:val="-5"/>
          <w:sz w:val="20"/>
        </w:rPr>
        <w:t xml:space="preserve"> </w:t>
      </w:r>
      <w:r>
        <w:rPr>
          <w:w w:val="80"/>
          <w:sz w:val="20"/>
        </w:rPr>
        <w:t>by</w:t>
      </w:r>
      <w:r>
        <w:rPr>
          <w:spacing w:val="-5"/>
          <w:sz w:val="20"/>
        </w:rPr>
        <w:t xml:space="preserve"> </w:t>
      </w:r>
      <w:r>
        <w:rPr>
          <w:w w:val="80"/>
          <w:sz w:val="20"/>
        </w:rPr>
        <w:t>river</w:t>
      </w:r>
      <w:r>
        <w:rPr>
          <w:spacing w:val="-5"/>
          <w:sz w:val="20"/>
        </w:rPr>
        <w:t xml:space="preserve"> </w:t>
      </w:r>
      <w:r>
        <w:rPr>
          <w:w w:val="80"/>
          <w:sz w:val="20"/>
        </w:rPr>
        <w:t>reversal</w:t>
      </w:r>
      <w:r>
        <w:rPr>
          <w:spacing w:val="-5"/>
          <w:sz w:val="20"/>
        </w:rPr>
        <w:t xml:space="preserve"> </w:t>
      </w:r>
      <w:r>
        <w:rPr>
          <w:w w:val="80"/>
          <w:sz w:val="20"/>
        </w:rPr>
        <w:t>with</w:t>
      </w:r>
      <w:r>
        <w:rPr>
          <w:spacing w:val="-5"/>
          <w:sz w:val="20"/>
        </w:rPr>
        <w:t xml:space="preserve"> </w:t>
      </w:r>
      <w:r>
        <w:rPr>
          <w:w w:val="80"/>
          <w:sz w:val="20"/>
        </w:rPr>
        <w:t>the</w:t>
      </w:r>
      <w:r>
        <w:rPr>
          <w:spacing w:val="-2"/>
          <w:sz w:val="20"/>
        </w:rPr>
        <w:t xml:space="preserve"> </w:t>
      </w:r>
      <w:r>
        <w:rPr>
          <w:w w:val="80"/>
          <w:sz w:val="20"/>
        </w:rPr>
        <w:t>name</w:t>
      </w:r>
      <w:r>
        <w:rPr>
          <w:spacing w:val="-5"/>
          <w:sz w:val="20"/>
        </w:rPr>
        <w:t xml:space="preserve"> </w:t>
      </w:r>
      <w:r>
        <w:rPr>
          <w:w w:val="80"/>
          <w:sz w:val="20"/>
        </w:rPr>
        <w:t>places</w:t>
      </w:r>
      <w:r>
        <w:rPr>
          <w:spacing w:val="-5"/>
          <w:sz w:val="20"/>
        </w:rPr>
        <w:t xml:space="preserve"> </w:t>
      </w:r>
      <w:r>
        <w:rPr>
          <w:w w:val="80"/>
          <w:sz w:val="20"/>
        </w:rPr>
        <w:t>/</w:t>
      </w:r>
      <w:r>
        <w:rPr>
          <w:spacing w:val="-5"/>
          <w:sz w:val="20"/>
        </w:rPr>
        <w:t xml:space="preserve"> </w:t>
      </w:r>
      <w:r>
        <w:rPr>
          <w:w w:val="80"/>
          <w:sz w:val="20"/>
        </w:rPr>
        <w:t>district</w:t>
      </w:r>
      <w:r>
        <w:rPr>
          <w:spacing w:val="-5"/>
          <w:sz w:val="20"/>
        </w:rPr>
        <w:t xml:space="preserve"> </w:t>
      </w:r>
      <w:r>
        <w:rPr>
          <w:w w:val="80"/>
          <w:sz w:val="20"/>
        </w:rPr>
        <w:t>names</w:t>
      </w:r>
      <w:r>
        <w:rPr>
          <w:spacing w:val="-5"/>
          <w:sz w:val="20"/>
        </w:rPr>
        <w:t xml:space="preserve"> </w:t>
      </w:r>
      <w:r>
        <w:rPr>
          <w:w w:val="80"/>
          <w:sz w:val="20"/>
        </w:rPr>
        <w:t>in</w:t>
      </w:r>
      <w:r>
        <w:rPr>
          <w:spacing w:val="-2"/>
          <w:sz w:val="20"/>
        </w:rPr>
        <w:t xml:space="preserve"> </w:t>
      </w:r>
      <w:r>
        <w:rPr>
          <w:w w:val="80"/>
          <w:sz w:val="20"/>
        </w:rPr>
        <w:t>Uganda</w:t>
      </w:r>
      <w:r>
        <w:rPr>
          <w:spacing w:val="-3"/>
          <w:sz w:val="20"/>
        </w:rPr>
        <w:t xml:space="preserve"> </w:t>
      </w:r>
      <w:r>
        <w:rPr>
          <w:w w:val="80"/>
          <w:sz w:val="20"/>
        </w:rPr>
        <w:t>-</w:t>
      </w:r>
      <w:r>
        <w:rPr>
          <w:spacing w:val="-4"/>
          <w:sz w:val="20"/>
        </w:rPr>
        <w:t xml:space="preserve"> </w:t>
      </w:r>
      <w:r>
        <w:rPr>
          <w:spacing w:val="-10"/>
          <w:w w:val="80"/>
          <w:sz w:val="20"/>
        </w:rPr>
        <w:t>3</w:t>
      </w:r>
    </w:p>
    <w:p w:rsidR="00E5575B" w:rsidRDefault="00D512E5">
      <w:pPr>
        <w:pStyle w:val="ListParagraph"/>
        <w:numPr>
          <w:ilvl w:val="0"/>
          <w:numId w:val="9"/>
        </w:numPr>
        <w:tabs>
          <w:tab w:val="left" w:pos="459"/>
        </w:tabs>
        <w:spacing w:line="242" w:lineRule="exact"/>
        <w:ind w:left="459" w:hanging="359"/>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5"/>
          <w:sz w:val="20"/>
        </w:rPr>
        <w:t xml:space="preserve"> </w:t>
      </w:r>
      <w:r>
        <w:rPr>
          <w:w w:val="80"/>
          <w:sz w:val="20"/>
        </w:rPr>
        <w:t>map</w:t>
      </w:r>
      <w:r>
        <w:rPr>
          <w:spacing w:val="-6"/>
          <w:sz w:val="20"/>
        </w:rPr>
        <w:t xml:space="preserve"> </w:t>
      </w:r>
      <w:r>
        <w:rPr>
          <w:w w:val="80"/>
          <w:sz w:val="20"/>
        </w:rPr>
        <w:t>to</w:t>
      </w:r>
      <w:r>
        <w:rPr>
          <w:spacing w:val="-5"/>
          <w:sz w:val="20"/>
        </w:rPr>
        <w:t xml:space="preserve"> </w:t>
      </w:r>
      <w:r>
        <w:rPr>
          <w:w w:val="80"/>
          <w:sz w:val="20"/>
        </w:rPr>
        <w:t>show</w:t>
      </w:r>
      <w:r>
        <w:rPr>
          <w:spacing w:val="-6"/>
          <w:sz w:val="20"/>
        </w:rPr>
        <w:t xml:space="preserve"> </w:t>
      </w:r>
      <w:r>
        <w:rPr>
          <w:w w:val="80"/>
          <w:sz w:val="20"/>
        </w:rPr>
        <w:t>the</w:t>
      </w:r>
      <w:r>
        <w:rPr>
          <w:spacing w:val="-2"/>
          <w:sz w:val="20"/>
        </w:rPr>
        <w:t xml:space="preserve"> </w:t>
      </w:r>
      <w:r>
        <w:rPr>
          <w:w w:val="80"/>
          <w:sz w:val="20"/>
        </w:rPr>
        <w:t>identified</w:t>
      </w:r>
      <w:r>
        <w:rPr>
          <w:spacing w:val="-2"/>
          <w:sz w:val="20"/>
        </w:rPr>
        <w:t xml:space="preserve"> </w:t>
      </w:r>
      <w:r>
        <w:rPr>
          <w:w w:val="80"/>
          <w:sz w:val="20"/>
        </w:rPr>
        <w:t>rivers</w:t>
      </w:r>
      <w:r>
        <w:rPr>
          <w:spacing w:val="-5"/>
          <w:sz w:val="20"/>
        </w:rPr>
        <w:t xml:space="preserve"> </w:t>
      </w:r>
      <w:r>
        <w:rPr>
          <w:w w:val="80"/>
          <w:sz w:val="20"/>
        </w:rPr>
        <w:t>with</w:t>
      </w:r>
      <w:r>
        <w:rPr>
          <w:spacing w:val="-5"/>
          <w:sz w:val="20"/>
        </w:rPr>
        <w:t xml:space="preserve"> </w:t>
      </w:r>
      <w:r>
        <w:rPr>
          <w:w w:val="80"/>
          <w:sz w:val="20"/>
        </w:rPr>
        <w:t>name</w:t>
      </w:r>
      <w:r>
        <w:rPr>
          <w:spacing w:val="-6"/>
          <w:sz w:val="20"/>
        </w:rPr>
        <w:t xml:space="preserve"> </w:t>
      </w:r>
      <w:r>
        <w:rPr>
          <w:w w:val="80"/>
          <w:sz w:val="20"/>
        </w:rPr>
        <w:t>places</w:t>
      </w:r>
      <w:r>
        <w:rPr>
          <w:spacing w:val="-2"/>
          <w:sz w:val="20"/>
        </w:rPr>
        <w:t xml:space="preserve"> </w:t>
      </w:r>
      <w:r>
        <w:rPr>
          <w:w w:val="80"/>
          <w:sz w:val="20"/>
        </w:rPr>
        <w:t>(district</w:t>
      </w:r>
      <w:r>
        <w:rPr>
          <w:spacing w:val="-6"/>
          <w:sz w:val="20"/>
        </w:rPr>
        <w:t xml:space="preserve"> </w:t>
      </w:r>
      <w:r>
        <w:rPr>
          <w:w w:val="80"/>
          <w:sz w:val="20"/>
        </w:rPr>
        <w:t>names)</w:t>
      </w:r>
      <w:r>
        <w:rPr>
          <w:spacing w:val="-2"/>
          <w:sz w:val="20"/>
        </w:rPr>
        <w:t xml:space="preserve"> </w:t>
      </w:r>
      <w:r>
        <w:rPr>
          <w:w w:val="80"/>
          <w:sz w:val="20"/>
        </w:rPr>
        <w:t>-</w:t>
      </w:r>
      <w:r>
        <w:rPr>
          <w:spacing w:val="-5"/>
          <w:sz w:val="20"/>
        </w:rPr>
        <w:t xml:space="preserve"> </w:t>
      </w:r>
      <w:r>
        <w:rPr>
          <w:spacing w:val="-10"/>
          <w:w w:val="80"/>
          <w:sz w:val="20"/>
        </w:rPr>
        <w:t>2</w:t>
      </w:r>
    </w:p>
    <w:p w:rsidR="00E5575B" w:rsidRDefault="00D512E5">
      <w:pPr>
        <w:pStyle w:val="Heading2"/>
        <w:spacing w:line="228" w:lineRule="exact"/>
      </w:pPr>
      <w:r>
        <w:rPr>
          <w:spacing w:val="-4"/>
          <w:w w:val="90"/>
        </w:rPr>
        <w:t>Body</w:t>
      </w:r>
    </w:p>
    <w:p w:rsidR="00E5575B" w:rsidRDefault="00D512E5">
      <w:pPr>
        <w:pStyle w:val="ListParagraph"/>
        <w:numPr>
          <w:ilvl w:val="0"/>
          <w:numId w:val="9"/>
        </w:numPr>
        <w:tabs>
          <w:tab w:val="left" w:pos="459"/>
        </w:tabs>
        <w:spacing w:before="1" w:line="244" w:lineRule="exact"/>
        <w:ind w:left="459" w:hanging="359"/>
        <w:jc w:val="left"/>
        <w:rPr>
          <w:sz w:val="20"/>
        </w:rPr>
      </w:pPr>
      <w:r>
        <w:rPr>
          <w:w w:val="80"/>
          <w:sz w:val="20"/>
        </w:rPr>
        <w:t>First</w:t>
      </w:r>
      <w:r>
        <w:rPr>
          <w:spacing w:val="-6"/>
          <w:sz w:val="20"/>
        </w:rPr>
        <w:t xml:space="preserve"> </w:t>
      </w:r>
      <w:r>
        <w:rPr>
          <w:w w:val="80"/>
          <w:sz w:val="20"/>
        </w:rPr>
        <w:t>part</w:t>
      </w:r>
      <w:r>
        <w:rPr>
          <w:spacing w:val="-5"/>
          <w:sz w:val="20"/>
        </w:rPr>
        <w:t xml:space="preserve"> </w:t>
      </w:r>
      <w:r>
        <w:rPr>
          <w:w w:val="80"/>
          <w:sz w:val="20"/>
        </w:rPr>
        <w:t>state,</w:t>
      </w:r>
      <w:r>
        <w:rPr>
          <w:spacing w:val="-6"/>
          <w:sz w:val="20"/>
        </w:rPr>
        <w:t xml:space="preserve"> </w:t>
      </w:r>
      <w:r>
        <w:rPr>
          <w:w w:val="80"/>
          <w:sz w:val="20"/>
        </w:rPr>
        <w:t>explain</w:t>
      </w:r>
      <w:r>
        <w:rPr>
          <w:spacing w:val="-5"/>
          <w:sz w:val="20"/>
        </w:rPr>
        <w:t xml:space="preserve"> </w:t>
      </w:r>
      <w:r>
        <w:rPr>
          <w:w w:val="80"/>
          <w:sz w:val="20"/>
        </w:rPr>
        <w:t>and</w:t>
      </w:r>
      <w:r>
        <w:rPr>
          <w:spacing w:val="-5"/>
          <w:sz w:val="20"/>
        </w:rPr>
        <w:t xml:space="preserve"> </w:t>
      </w:r>
      <w:r>
        <w:rPr>
          <w:w w:val="80"/>
          <w:sz w:val="20"/>
        </w:rPr>
        <w:t>exemplify</w:t>
      </w:r>
      <w:r>
        <w:rPr>
          <w:spacing w:val="-6"/>
          <w:sz w:val="20"/>
        </w:rPr>
        <w:t xml:space="preserve"> </w:t>
      </w:r>
      <w:r>
        <w:rPr>
          <w:w w:val="80"/>
          <w:sz w:val="20"/>
        </w:rPr>
        <w:t>(illustrate)</w:t>
      </w:r>
      <w:r>
        <w:rPr>
          <w:spacing w:val="-5"/>
          <w:sz w:val="20"/>
        </w:rPr>
        <w:t xml:space="preserve"> </w:t>
      </w:r>
      <w:r>
        <w:rPr>
          <w:w w:val="80"/>
          <w:sz w:val="20"/>
        </w:rPr>
        <w:t>the</w:t>
      </w:r>
      <w:r>
        <w:rPr>
          <w:spacing w:val="-2"/>
          <w:sz w:val="20"/>
        </w:rPr>
        <w:t xml:space="preserve"> </w:t>
      </w:r>
      <w:r>
        <w:rPr>
          <w:w w:val="80"/>
          <w:sz w:val="20"/>
        </w:rPr>
        <w:t>causes</w:t>
      </w:r>
      <w:r>
        <w:rPr>
          <w:spacing w:val="-5"/>
          <w:sz w:val="20"/>
        </w:rPr>
        <w:t xml:space="preserve"> </w:t>
      </w:r>
      <w:r>
        <w:rPr>
          <w:w w:val="80"/>
          <w:sz w:val="20"/>
        </w:rPr>
        <w:t>of</w:t>
      </w:r>
      <w:r>
        <w:rPr>
          <w:spacing w:val="-6"/>
          <w:sz w:val="20"/>
        </w:rPr>
        <w:t xml:space="preserve"> </w:t>
      </w:r>
      <w:r>
        <w:rPr>
          <w:w w:val="80"/>
          <w:sz w:val="20"/>
        </w:rPr>
        <w:t>river</w:t>
      </w:r>
      <w:r>
        <w:rPr>
          <w:spacing w:val="-2"/>
          <w:sz w:val="20"/>
        </w:rPr>
        <w:t xml:space="preserve"> </w:t>
      </w:r>
      <w:r>
        <w:rPr>
          <w:w w:val="80"/>
          <w:sz w:val="20"/>
        </w:rPr>
        <w:t>reversal</w:t>
      </w:r>
      <w:r>
        <w:rPr>
          <w:spacing w:val="-5"/>
          <w:sz w:val="20"/>
        </w:rPr>
        <w:t xml:space="preserve"> </w:t>
      </w:r>
      <w:r>
        <w:rPr>
          <w:w w:val="80"/>
          <w:sz w:val="20"/>
        </w:rPr>
        <w:t>in</w:t>
      </w:r>
      <w:r>
        <w:rPr>
          <w:spacing w:val="-3"/>
          <w:sz w:val="20"/>
        </w:rPr>
        <w:t xml:space="preserve"> </w:t>
      </w:r>
      <w:r>
        <w:rPr>
          <w:w w:val="80"/>
          <w:sz w:val="20"/>
        </w:rPr>
        <w:t>Uganda</w:t>
      </w:r>
      <w:r>
        <w:rPr>
          <w:spacing w:val="-5"/>
          <w:sz w:val="20"/>
        </w:rPr>
        <w:t xml:space="preserve"> </w:t>
      </w:r>
      <w:r>
        <w:rPr>
          <w:w w:val="80"/>
          <w:sz w:val="20"/>
        </w:rPr>
        <w:t>-</w:t>
      </w:r>
      <w:r>
        <w:rPr>
          <w:spacing w:val="-4"/>
          <w:sz w:val="20"/>
        </w:rPr>
        <w:t xml:space="preserve"> </w:t>
      </w:r>
      <w:r>
        <w:rPr>
          <w:spacing w:val="-10"/>
          <w:w w:val="80"/>
          <w:sz w:val="20"/>
        </w:rPr>
        <w:t>8</w:t>
      </w:r>
    </w:p>
    <w:p w:rsidR="00E5575B" w:rsidRDefault="00D512E5">
      <w:pPr>
        <w:pStyle w:val="ListParagraph"/>
        <w:numPr>
          <w:ilvl w:val="0"/>
          <w:numId w:val="9"/>
        </w:numPr>
        <w:tabs>
          <w:tab w:val="left" w:pos="459"/>
        </w:tabs>
        <w:spacing w:line="244" w:lineRule="exact"/>
        <w:ind w:left="459" w:hanging="359"/>
        <w:jc w:val="left"/>
        <w:rPr>
          <w:sz w:val="20"/>
        </w:rPr>
      </w:pPr>
      <w:r>
        <w:rPr>
          <w:w w:val="80"/>
          <w:sz w:val="20"/>
        </w:rPr>
        <w:t>Second</w:t>
      </w:r>
      <w:r>
        <w:rPr>
          <w:spacing w:val="-5"/>
          <w:sz w:val="20"/>
        </w:rPr>
        <w:t xml:space="preserve"> </w:t>
      </w:r>
      <w:r>
        <w:rPr>
          <w:w w:val="80"/>
          <w:sz w:val="20"/>
        </w:rPr>
        <w:t>part</w:t>
      </w:r>
      <w:r>
        <w:rPr>
          <w:spacing w:val="-5"/>
          <w:sz w:val="20"/>
        </w:rPr>
        <w:t xml:space="preserve"> </w:t>
      </w:r>
      <w:r>
        <w:rPr>
          <w:w w:val="80"/>
          <w:sz w:val="20"/>
        </w:rPr>
        <w:t>give,</w:t>
      </w:r>
      <w:r>
        <w:rPr>
          <w:spacing w:val="-5"/>
          <w:sz w:val="20"/>
        </w:rPr>
        <w:t xml:space="preserve"> </w:t>
      </w:r>
      <w:r>
        <w:rPr>
          <w:w w:val="80"/>
          <w:sz w:val="20"/>
        </w:rPr>
        <w:t>explain</w:t>
      </w:r>
      <w:r>
        <w:rPr>
          <w:spacing w:val="-5"/>
          <w:sz w:val="20"/>
        </w:rPr>
        <w:t xml:space="preserve"> </w:t>
      </w:r>
      <w:r>
        <w:rPr>
          <w:w w:val="80"/>
          <w:sz w:val="20"/>
        </w:rPr>
        <w:t>and</w:t>
      </w:r>
      <w:r>
        <w:rPr>
          <w:spacing w:val="-5"/>
          <w:sz w:val="20"/>
        </w:rPr>
        <w:t xml:space="preserve"> </w:t>
      </w:r>
      <w:r>
        <w:rPr>
          <w:w w:val="80"/>
          <w:sz w:val="20"/>
        </w:rPr>
        <w:t>exemplify</w:t>
      </w:r>
      <w:r>
        <w:rPr>
          <w:spacing w:val="-5"/>
          <w:sz w:val="20"/>
        </w:rPr>
        <w:t xml:space="preserve"> </w:t>
      </w:r>
      <w:r>
        <w:rPr>
          <w:w w:val="80"/>
          <w:sz w:val="20"/>
        </w:rPr>
        <w:t>the</w:t>
      </w:r>
      <w:r>
        <w:rPr>
          <w:spacing w:val="-2"/>
          <w:sz w:val="20"/>
        </w:rPr>
        <w:t xml:space="preserve"> </w:t>
      </w:r>
      <w:r>
        <w:rPr>
          <w:w w:val="80"/>
          <w:sz w:val="20"/>
        </w:rPr>
        <w:t>economic</w:t>
      </w:r>
      <w:r>
        <w:rPr>
          <w:spacing w:val="-5"/>
          <w:sz w:val="20"/>
        </w:rPr>
        <w:t xml:space="preserve"> </w:t>
      </w:r>
      <w:r>
        <w:rPr>
          <w:w w:val="80"/>
          <w:sz w:val="20"/>
        </w:rPr>
        <w:t>value</w:t>
      </w:r>
      <w:r>
        <w:rPr>
          <w:spacing w:val="-5"/>
          <w:sz w:val="20"/>
        </w:rPr>
        <w:t xml:space="preserve"> </w:t>
      </w:r>
      <w:r>
        <w:rPr>
          <w:w w:val="80"/>
          <w:sz w:val="20"/>
        </w:rPr>
        <w:t>to</w:t>
      </w:r>
      <w:r>
        <w:rPr>
          <w:spacing w:val="-5"/>
          <w:sz w:val="20"/>
        </w:rPr>
        <w:t xml:space="preserve"> </w:t>
      </w:r>
      <w:r>
        <w:rPr>
          <w:w w:val="80"/>
          <w:sz w:val="20"/>
        </w:rPr>
        <w:t>development</w:t>
      </w:r>
      <w:r>
        <w:rPr>
          <w:spacing w:val="-5"/>
          <w:sz w:val="20"/>
        </w:rPr>
        <w:t xml:space="preserve"> </w:t>
      </w:r>
      <w:r>
        <w:rPr>
          <w:w w:val="80"/>
          <w:sz w:val="20"/>
        </w:rPr>
        <w:t>of</w:t>
      </w:r>
      <w:r>
        <w:rPr>
          <w:spacing w:val="-5"/>
          <w:sz w:val="20"/>
        </w:rPr>
        <w:t xml:space="preserve"> </w:t>
      </w:r>
      <w:r>
        <w:rPr>
          <w:w w:val="80"/>
          <w:sz w:val="20"/>
        </w:rPr>
        <w:t>Uganda</w:t>
      </w:r>
      <w:r>
        <w:rPr>
          <w:spacing w:val="-2"/>
          <w:sz w:val="20"/>
        </w:rPr>
        <w:t xml:space="preserve"> </w:t>
      </w:r>
      <w:r>
        <w:rPr>
          <w:w w:val="80"/>
          <w:sz w:val="20"/>
        </w:rPr>
        <w:t>both</w:t>
      </w:r>
      <w:r>
        <w:rPr>
          <w:spacing w:val="-4"/>
          <w:sz w:val="20"/>
        </w:rPr>
        <w:t xml:space="preserve"> </w:t>
      </w:r>
      <w:r>
        <w:rPr>
          <w:w w:val="80"/>
          <w:sz w:val="20"/>
        </w:rPr>
        <w:t>positively</w:t>
      </w:r>
      <w:r>
        <w:rPr>
          <w:spacing w:val="-5"/>
          <w:sz w:val="20"/>
        </w:rPr>
        <w:t xml:space="preserve"> </w:t>
      </w:r>
      <w:r>
        <w:rPr>
          <w:w w:val="80"/>
          <w:sz w:val="20"/>
        </w:rPr>
        <w:t>6</w:t>
      </w:r>
      <w:r>
        <w:rPr>
          <w:spacing w:val="-4"/>
          <w:sz w:val="20"/>
        </w:rPr>
        <w:t xml:space="preserve"> </w:t>
      </w:r>
      <w:r>
        <w:rPr>
          <w:w w:val="80"/>
          <w:sz w:val="20"/>
        </w:rPr>
        <w:t>/</w:t>
      </w:r>
      <w:r>
        <w:rPr>
          <w:spacing w:val="-4"/>
          <w:sz w:val="20"/>
        </w:rPr>
        <w:t xml:space="preserve"> </w:t>
      </w:r>
      <w:r>
        <w:rPr>
          <w:w w:val="80"/>
          <w:sz w:val="20"/>
        </w:rPr>
        <w:t>5</w:t>
      </w:r>
      <w:r>
        <w:rPr>
          <w:spacing w:val="-4"/>
          <w:sz w:val="20"/>
        </w:rPr>
        <w:t xml:space="preserve"> </w:t>
      </w:r>
      <w:r>
        <w:rPr>
          <w:w w:val="80"/>
          <w:sz w:val="20"/>
        </w:rPr>
        <w:t>and</w:t>
      </w:r>
      <w:r>
        <w:rPr>
          <w:spacing w:val="-4"/>
          <w:sz w:val="20"/>
        </w:rPr>
        <w:t xml:space="preserve"> </w:t>
      </w:r>
      <w:r>
        <w:rPr>
          <w:w w:val="80"/>
          <w:sz w:val="20"/>
        </w:rPr>
        <w:t>on</w:t>
      </w:r>
      <w:r>
        <w:rPr>
          <w:spacing w:val="-4"/>
          <w:sz w:val="20"/>
        </w:rPr>
        <w:t xml:space="preserve"> </w:t>
      </w:r>
      <w:r>
        <w:rPr>
          <w:w w:val="80"/>
          <w:sz w:val="20"/>
        </w:rPr>
        <w:t>the</w:t>
      </w:r>
      <w:r>
        <w:rPr>
          <w:spacing w:val="-5"/>
          <w:sz w:val="20"/>
        </w:rPr>
        <w:t xml:space="preserve"> </w:t>
      </w:r>
      <w:r>
        <w:rPr>
          <w:w w:val="80"/>
          <w:sz w:val="20"/>
        </w:rPr>
        <w:t>other</w:t>
      </w:r>
      <w:r>
        <w:rPr>
          <w:spacing w:val="-4"/>
          <w:sz w:val="20"/>
        </w:rPr>
        <w:t xml:space="preserve"> </w:t>
      </w:r>
      <w:r>
        <w:rPr>
          <w:w w:val="80"/>
          <w:sz w:val="20"/>
        </w:rPr>
        <w:t>hand</w:t>
      </w:r>
      <w:r>
        <w:rPr>
          <w:spacing w:val="-4"/>
          <w:sz w:val="20"/>
        </w:rPr>
        <w:t xml:space="preserve"> </w:t>
      </w:r>
      <w:r>
        <w:rPr>
          <w:w w:val="80"/>
          <w:sz w:val="20"/>
        </w:rPr>
        <w:t>negatively</w:t>
      </w:r>
      <w:r>
        <w:rPr>
          <w:spacing w:val="-4"/>
          <w:sz w:val="20"/>
        </w:rPr>
        <w:t xml:space="preserve"> </w:t>
      </w:r>
      <w:r>
        <w:rPr>
          <w:w w:val="80"/>
          <w:sz w:val="20"/>
        </w:rPr>
        <w:t>5</w:t>
      </w:r>
      <w:r>
        <w:rPr>
          <w:spacing w:val="-4"/>
          <w:sz w:val="20"/>
        </w:rPr>
        <w:t xml:space="preserve"> </w:t>
      </w:r>
      <w:r>
        <w:rPr>
          <w:w w:val="80"/>
          <w:sz w:val="20"/>
        </w:rPr>
        <w:t>/</w:t>
      </w:r>
      <w:r>
        <w:rPr>
          <w:spacing w:val="-4"/>
          <w:sz w:val="20"/>
        </w:rPr>
        <w:t xml:space="preserve"> </w:t>
      </w:r>
      <w:r>
        <w:rPr>
          <w:spacing w:val="-10"/>
          <w:w w:val="80"/>
          <w:sz w:val="20"/>
        </w:rPr>
        <w:t>4</w:t>
      </w:r>
    </w:p>
    <w:p w:rsidR="00E5575B" w:rsidRDefault="00E5575B">
      <w:pPr>
        <w:spacing w:line="244" w:lineRule="exact"/>
        <w:rPr>
          <w:sz w:val="20"/>
        </w:r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spacing w:before="47"/>
        <w:ind w:left="0"/>
      </w:pPr>
    </w:p>
    <w:p w:rsidR="00E5575B" w:rsidRDefault="00D512E5">
      <w:pPr>
        <w:pStyle w:val="Heading1"/>
        <w:ind w:left="2171"/>
      </w:pPr>
      <w:r>
        <w:rPr>
          <w:spacing w:val="-2"/>
          <w:w w:val="90"/>
        </w:rPr>
        <w:t>VULCANICITY</w:t>
      </w:r>
    </w:p>
    <w:p w:rsidR="00E5575B" w:rsidRDefault="00D512E5">
      <w:pPr>
        <w:pStyle w:val="BodyText"/>
        <w:spacing w:before="4" w:line="242" w:lineRule="auto"/>
        <w:ind w:left="460" w:right="716" w:firstLine="91"/>
        <w:jc w:val="both"/>
      </w:pPr>
      <w:r>
        <w:rPr>
          <w:w w:val="80"/>
        </w:rPr>
        <w:t>This is a total endogenic process where gaseous, solid and liquid materials called magma from the earth’s interior</w:t>
      </w:r>
      <w:r>
        <w:t xml:space="preserve"> </w:t>
      </w:r>
      <w:r>
        <w:rPr>
          <w:w w:val="80"/>
        </w:rPr>
        <w:t>were injected into the earth crust to</w:t>
      </w:r>
      <w:r>
        <w:rPr>
          <w:spacing w:val="40"/>
        </w:rPr>
        <w:t xml:space="preserve"> </w:t>
      </w:r>
      <w:r>
        <w:rPr>
          <w:w w:val="80"/>
        </w:rPr>
        <w:t>form intrusive / plutonic features and also ejected</w:t>
      </w:r>
      <w:r>
        <w:t xml:space="preserve"> </w:t>
      </w:r>
      <w:r>
        <w:rPr>
          <w:w w:val="80"/>
        </w:rPr>
        <w:t xml:space="preserve">onto the earth surface to form extrusive / volcanic features / landforms through the lines of weakness </w:t>
      </w:r>
      <w:r>
        <w:rPr>
          <w:w w:val="85"/>
        </w:rPr>
        <w:t>called</w:t>
      </w:r>
      <w:r>
        <w:rPr>
          <w:spacing w:val="-1"/>
          <w:w w:val="85"/>
        </w:rPr>
        <w:t xml:space="preserve"> </w:t>
      </w:r>
      <w:r>
        <w:rPr>
          <w:w w:val="85"/>
        </w:rPr>
        <w:t>fissures which</w:t>
      </w:r>
      <w:r>
        <w:rPr>
          <w:spacing w:val="-1"/>
          <w:w w:val="85"/>
        </w:rPr>
        <w:t xml:space="preserve"> </w:t>
      </w:r>
      <w:r>
        <w:rPr>
          <w:w w:val="85"/>
        </w:rPr>
        <w:t>was</w:t>
      </w:r>
      <w:r>
        <w:rPr>
          <w:spacing w:val="-1"/>
          <w:w w:val="85"/>
        </w:rPr>
        <w:t xml:space="preserve"> </w:t>
      </w:r>
      <w:r>
        <w:rPr>
          <w:w w:val="85"/>
        </w:rPr>
        <w:t>caused</w:t>
      </w:r>
      <w:r>
        <w:rPr>
          <w:spacing w:val="-1"/>
          <w:w w:val="85"/>
        </w:rPr>
        <w:t xml:space="preserve"> </w:t>
      </w:r>
      <w:r>
        <w:rPr>
          <w:w w:val="85"/>
        </w:rPr>
        <w:t>by</w:t>
      </w:r>
      <w:r>
        <w:rPr>
          <w:spacing w:val="-1"/>
          <w:w w:val="85"/>
        </w:rPr>
        <w:t xml:space="preserve"> </w:t>
      </w:r>
      <w:r>
        <w:rPr>
          <w:w w:val="85"/>
        </w:rPr>
        <w:t>the</w:t>
      </w:r>
      <w:r>
        <w:rPr>
          <w:spacing w:val="-1"/>
          <w:w w:val="85"/>
        </w:rPr>
        <w:t xml:space="preserve"> </w:t>
      </w:r>
      <w:r>
        <w:rPr>
          <w:w w:val="85"/>
        </w:rPr>
        <w:t>up</w:t>
      </w:r>
      <w:r>
        <w:rPr>
          <w:spacing w:val="-2"/>
          <w:w w:val="85"/>
        </w:rPr>
        <w:t xml:space="preserve"> </w:t>
      </w:r>
      <w:r>
        <w:rPr>
          <w:w w:val="85"/>
        </w:rPr>
        <w:t>welling</w:t>
      </w:r>
      <w:r>
        <w:rPr>
          <w:spacing w:val="-1"/>
          <w:w w:val="85"/>
        </w:rPr>
        <w:t xml:space="preserve"> </w:t>
      </w:r>
      <w:r>
        <w:rPr>
          <w:w w:val="85"/>
        </w:rPr>
        <w:t>of</w:t>
      </w:r>
      <w:r>
        <w:rPr>
          <w:spacing w:val="-1"/>
          <w:w w:val="85"/>
        </w:rPr>
        <w:t xml:space="preserve"> </w:t>
      </w:r>
      <w:r>
        <w:rPr>
          <w:w w:val="85"/>
        </w:rPr>
        <w:t>magma /</w:t>
      </w:r>
      <w:r>
        <w:rPr>
          <w:spacing w:val="-4"/>
          <w:w w:val="85"/>
        </w:rPr>
        <w:t xml:space="preserve"> </w:t>
      </w:r>
      <w:r>
        <w:rPr>
          <w:w w:val="85"/>
        </w:rPr>
        <w:t>molten</w:t>
      </w:r>
      <w:r>
        <w:rPr>
          <w:spacing w:val="-1"/>
          <w:w w:val="85"/>
        </w:rPr>
        <w:t xml:space="preserve"> </w:t>
      </w:r>
      <w:r>
        <w:rPr>
          <w:w w:val="85"/>
        </w:rPr>
        <w:t>rocks</w:t>
      </w:r>
      <w:r>
        <w:rPr>
          <w:spacing w:val="-1"/>
          <w:w w:val="85"/>
        </w:rPr>
        <w:t xml:space="preserve"> </w:t>
      </w:r>
      <w:r>
        <w:rPr>
          <w:w w:val="85"/>
        </w:rPr>
        <w:t>in</w:t>
      </w:r>
      <w:r>
        <w:rPr>
          <w:spacing w:val="-1"/>
          <w:w w:val="85"/>
        </w:rPr>
        <w:t xml:space="preserve"> </w:t>
      </w:r>
      <w:r>
        <w:rPr>
          <w:w w:val="85"/>
        </w:rPr>
        <w:t>form</w:t>
      </w:r>
      <w:r>
        <w:rPr>
          <w:spacing w:val="-2"/>
          <w:w w:val="85"/>
        </w:rPr>
        <w:t xml:space="preserve"> </w:t>
      </w:r>
      <w:r>
        <w:rPr>
          <w:w w:val="85"/>
        </w:rPr>
        <w:t>of convective</w:t>
      </w:r>
      <w:r>
        <w:rPr>
          <w:spacing w:val="-1"/>
          <w:w w:val="85"/>
        </w:rPr>
        <w:t xml:space="preserve"> </w:t>
      </w:r>
      <w:r>
        <w:rPr>
          <w:w w:val="85"/>
        </w:rPr>
        <w:t>currents</w:t>
      </w:r>
      <w:r>
        <w:rPr>
          <w:spacing w:val="-1"/>
          <w:w w:val="85"/>
        </w:rPr>
        <w:t xml:space="preserve"> </w:t>
      </w:r>
      <w:r>
        <w:rPr>
          <w:w w:val="85"/>
        </w:rPr>
        <w:t>produced</w:t>
      </w:r>
      <w:r>
        <w:rPr>
          <w:spacing w:val="-1"/>
          <w:w w:val="85"/>
        </w:rPr>
        <w:t xml:space="preserve"> </w:t>
      </w:r>
      <w:r>
        <w:rPr>
          <w:w w:val="85"/>
        </w:rPr>
        <w:t>by</w:t>
      </w:r>
      <w:r>
        <w:rPr>
          <w:spacing w:val="-3"/>
          <w:w w:val="85"/>
        </w:rPr>
        <w:t xml:space="preserve"> </w:t>
      </w:r>
      <w:r>
        <w:rPr>
          <w:w w:val="85"/>
        </w:rPr>
        <w:t>intense</w:t>
      </w:r>
      <w:r>
        <w:rPr>
          <w:spacing w:val="-1"/>
          <w:w w:val="85"/>
        </w:rPr>
        <w:t xml:space="preserve"> </w:t>
      </w:r>
      <w:r>
        <w:rPr>
          <w:w w:val="85"/>
        </w:rPr>
        <w:t>heat</w:t>
      </w:r>
      <w:r>
        <w:rPr>
          <w:spacing w:val="-1"/>
          <w:w w:val="85"/>
        </w:rPr>
        <w:t xml:space="preserve"> </w:t>
      </w:r>
      <w:r>
        <w:rPr>
          <w:w w:val="85"/>
        </w:rPr>
        <w:t>and</w:t>
      </w:r>
      <w:r>
        <w:rPr>
          <w:spacing w:val="-1"/>
          <w:w w:val="85"/>
        </w:rPr>
        <w:t xml:space="preserve"> </w:t>
      </w:r>
      <w:r>
        <w:rPr>
          <w:w w:val="85"/>
        </w:rPr>
        <w:t xml:space="preserve">pressure </w:t>
      </w:r>
      <w:r>
        <w:rPr>
          <w:w w:val="80"/>
        </w:rPr>
        <w:t>generated</w:t>
      </w:r>
      <w:r>
        <w:t xml:space="preserve"> </w:t>
      </w:r>
      <w:r>
        <w:rPr>
          <w:w w:val="80"/>
        </w:rPr>
        <w:t>from</w:t>
      </w:r>
      <w:r>
        <w:t xml:space="preserve"> </w:t>
      </w:r>
      <w:r>
        <w:rPr>
          <w:w w:val="80"/>
        </w:rPr>
        <w:t>the geochemical</w:t>
      </w:r>
      <w:r>
        <w:t xml:space="preserve"> </w:t>
      </w:r>
      <w:r>
        <w:rPr>
          <w:w w:val="80"/>
        </w:rPr>
        <w:t>and</w:t>
      </w:r>
      <w:r>
        <w:t xml:space="preserve"> </w:t>
      </w:r>
      <w:r>
        <w:rPr>
          <w:w w:val="80"/>
        </w:rPr>
        <w:t>geophysical reactions as</w:t>
      </w:r>
      <w:r>
        <w:t xml:space="preserve"> </w:t>
      </w:r>
      <w:r>
        <w:rPr>
          <w:w w:val="80"/>
        </w:rPr>
        <w:t>well</w:t>
      </w:r>
      <w:r>
        <w:t xml:space="preserve"> </w:t>
      </w:r>
      <w:r>
        <w:rPr>
          <w:w w:val="80"/>
        </w:rPr>
        <w:t>as radio</w:t>
      </w:r>
      <w:r>
        <w:t xml:space="preserve"> </w:t>
      </w:r>
      <w:r>
        <w:rPr>
          <w:w w:val="80"/>
        </w:rPr>
        <w:t>activity</w:t>
      </w:r>
      <w:r>
        <w:t xml:space="preserve"> </w:t>
      </w:r>
      <w:r>
        <w:rPr>
          <w:w w:val="80"/>
        </w:rPr>
        <w:t>from</w:t>
      </w:r>
      <w:r>
        <w:t xml:space="preserve"> </w:t>
      </w:r>
      <w:r>
        <w:rPr>
          <w:w w:val="80"/>
        </w:rPr>
        <w:t>the core /</w:t>
      </w:r>
      <w:r>
        <w:t xml:space="preserve"> </w:t>
      </w:r>
      <w:r>
        <w:rPr>
          <w:w w:val="80"/>
        </w:rPr>
        <w:t>mantle beneath the</w:t>
      </w:r>
      <w:r>
        <w:t xml:space="preserve"> </w:t>
      </w:r>
      <w:r>
        <w:rPr>
          <w:w w:val="80"/>
        </w:rPr>
        <w:t>earth crust.</w:t>
      </w:r>
    </w:p>
    <w:p w:rsidR="00E5575B" w:rsidRDefault="00D512E5">
      <w:pPr>
        <w:pStyle w:val="BodyText"/>
        <w:spacing w:before="2" w:line="244" w:lineRule="auto"/>
        <w:ind w:left="460" w:right="715" w:firstLine="91"/>
        <w:jc w:val="both"/>
      </w:pPr>
      <w:r>
        <w:rPr>
          <w:w w:val="85"/>
        </w:rPr>
        <w:t>In</w:t>
      </w:r>
      <w:r>
        <w:rPr>
          <w:spacing w:val="-4"/>
          <w:w w:val="85"/>
        </w:rPr>
        <w:t xml:space="preserve"> </w:t>
      </w:r>
      <w:r>
        <w:rPr>
          <w:w w:val="85"/>
        </w:rPr>
        <w:t>Uganda,</w:t>
      </w:r>
      <w:r>
        <w:rPr>
          <w:spacing w:val="-5"/>
          <w:w w:val="85"/>
        </w:rPr>
        <w:t xml:space="preserve"> </w:t>
      </w:r>
      <w:r>
        <w:rPr>
          <w:w w:val="85"/>
        </w:rPr>
        <w:t>vulcanicity</w:t>
      </w:r>
      <w:r>
        <w:rPr>
          <w:spacing w:val="-5"/>
          <w:w w:val="85"/>
        </w:rPr>
        <w:t xml:space="preserve"> </w:t>
      </w:r>
      <w:r>
        <w:rPr>
          <w:w w:val="85"/>
        </w:rPr>
        <w:t>occurred</w:t>
      </w:r>
      <w:r>
        <w:rPr>
          <w:spacing w:val="-4"/>
          <w:w w:val="85"/>
        </w:rPr>
        <w:t xml:space="preserve"> </w:t>
      </w:r>
      <w:r>
        <w:rPr>
          <w:w w:val="85"/>
        </w:rPr>
        <w:t>around</w:t>
      </w:r>
      <w:r>
        <w:rPr>
          <w:spacing w:val="-4"/>
          <w:w w:val="85"/>
        </w:rPr>
        <w:t xml:space="preserve"> </w:t>
      </w:r>
      <w:r>
        <w:rPr>
          <w:w w:val="85"/>
        </w:rPr>
        <w:t>two</w:t>
      </w:r>
      <w:r>
        <w:rPr>
          <w:spacing w:val="-5"/>
          <w:w w:val="85"/>
        </w:rPr>
        <w:t xml:space="preserve"> </w:t>
      </w:r>
      <w:r>
        <w:rPr>
          <w:w w:val="85"/>
        </w:rPr>
        <w:t>million</w:t>
      </w:r>
      <w:r>
        <w:rPr>
          <w:spacing w:val="-4"/>
          <w:w w:val="85"/>
        </w:rPr>
        <w:t xml:space="preserve"> </w:t>
      </w:r>
      <w:r>
        <w:rPr>
          <w:w w:val="85"/>
        </w:rPr>
        <w:t>years</w:t>
      </w:r>
      <w:r>
        <w:rPr>
          <w:spacing w:val="-5"/>
          <w:w w:val="85"/>
        </w:rPr>
        <w:t xml:space="preserve"> </w:t>
      </w:r>
      <w:r>
        <w:rPr>
          <w:w w:val="85"/>
        </w:rPr>
        <w:t>ago</w:t>
      </w:r>
      <w:r>
        <w:rPr>
          <w:spacing w:val="-4"/>
          <w:w w:val="85"/>
        </w:rPr>
        <w:t xml:space="preserve"> </w:t>
      </w:r>
      <w:r>
        <w:rPr>
          <w:w w:val="85"/>
        </w:rPr>
        <w:t>during</w:t>
      </w:r>
      <w:r>
        <w:rPr>
          <w:spacing w:val="-4"/>
          <w:w w:val="85"/>
        </w:rPr>
        <w:t xml:space="preserve"> </w:t>
      </w:r>
      <w:r>
        <w:rPr>
          <w:w w:val="85"/>
        </w:rPr>
        <w:t>Pleistocene</w:t>
      </w:r>
      <w:r>
        <w:rPr>
          <w:spacing w:val="-4"/>
          <w:w w:val="85"/>
        </w:rPr>
        <w:t xml:space="preserve"> </w:t>
      </w:r>
      <w:r>
        <w:rPr>
          <w:w w:val="85"/>
        </w:rPr>
        <w:t>period</w:t>
      </w:r>
      <w:r>
        <w:rPr>
          <w:spacing w:val="-4"/>
          <w:w w:val="85"/>
        </w:rPr>
        <w:t xml:space="preserve"> </w:t>
      </w:r>
      <w:r>
        <w:rPr>
          <w:w w:val="85"/>
        </w:rPr>
        <w:t>and</w:t>
      </w:r>
      <w:r>
        <w:rPr>
          <w:spacing w:val="-4"/>
          <w:w w:val="85"/>
        </w:rPr>
        <w:t xml:space="preserve"> </w:t>
      </w:r>
      <w:r>
        <w:rPr>
          <w:w w:val="85"/>
        </w:rPr>
        <w:t>it</w:t>
      </w:r>
      <w:r>
        <w:rPr>
          <w:spacing w:val="-5"/>
          <w:w w:val="85"/>
        </w:rPr>
        <w:t xml:space="preserve"> </w:t>
      </w:r>
      <w:r>
        <w:rPr>
          <w:w w:val="85"/>
        </w:rPr>
        <w:t>has</w:t>
      </w:r>
      <w:r>
        <w:rPr>
          <w:spacing w:val="-4"/>
          <w:w w:val="85"/>
        </w:rPr>
        <w:t xml:space="preserve"> </w:t>
      </w:r>
      <w:r>
        <w:rPr>
          <w:w w:val="85"/>
        </w:rPr>
        <w:t>continued</w:t>
      </w:r>
      <w:r>
        <w:rPr>
          <w:spacing w:val="-4"/>
          <w:w w:val="85"/>
        </w:rPr>
        <w:t xml:space="preserve"> </w:t>
      </w:r>
      <w:r>
        <w:rPr>
          <w:w w:val="85"/>
        </w:rPr>
        <w:t>up</w:t>
      </w:r>
      <w:r>
        <w:rPr>
          <w:spacing w:val="-4"/>
          <w:w w:val="85"/>
        </w:rPr>
        <w:t xml:space="preserve"> </w:t>
      </w:r>
      <w:r>
        <w:rPr>
          <w:w w:val="85"/>
        </w:rPr>
        <w:t>to</w:t>
      </w:r>
      <w:r>
        <w:rPr>
          <w:spacing w:val="-4"/>
          <w:w w:val="85"/>
        </w:rPr>
        <w:t xml:space="preserve"> </w:t>
      </w:r>
      <w:r>
        <w:rPr>
          <w:w w:val="85"/>
        </w:rPr>
        <w:t>date</w:t>
      </w:r>
      <w:r>
        <w:rPr>
          <w:spacing w:val="-4"/>
          <w:w w:val="85"/>
        </w:rPr>
        <w:t xml:space="preserve"> </w:t>
      </w:r>
      <w:r>
        <w:rPr>
          <w:w w:val="85"/>
        </w:rPr>
        <w:t>mainly</w:t>
      </w:r>
      <w:r>
        <w:rPr>
          <w:spacing w:val="-6"/>
        </w:rPr>
        <w:t xml:space="preserve"> </w:t>
      </w:r>
      <w:r>
        <w:rPr>
          <w:w w:val="85"/>
        </w:rPr>
        <w:t>in</w:t>
      </w:r>
      <w:r>
        <w:rPr>
          <w:spacing w:val="-3"/>
          <w:w w:val="85"/>
        </w:rPr>
        <w:t xml:space="preserve"> </w:t>
      </w:r>
      <w:r>
        <w:rPr>
          <w:w w:val="85"/>
        </w:rPr>
        <w:t>her</w:t>
      </w:r>
      <w:r>
        <w:rPr>
          <w:spacing w:val="-4"/>
          <w:w w:val="85"/>
        </w:rPr>
        <w:t xml:space="preserve"> </w:t>
      </w:r>
      <w:r>
        <w:rPr>
          <w:w w:val="85"/>
        </w:rPr>
        <w:t xml:space="preserve">neighbouring </w:t>
      </w:r>
      <w:r>
        <w:rPr>
          <w:spacing w:val="-2"/>
          <w:w w:val="85"/>
        </w:rPr>
        <w:t>country of D.R Congo where several eruptions occurred in 1970s and 2001 on Nyamulangira cone</w:t>
      </w:r>
      <w:r>
        <w:rPr>
          <w:spacing w:val="-4"/>
        </w:rPr>
        <w:t xml:space="preserve"> </w:t>
      </w:r>
      <w:r>
        <w:rPr>
          <w:spacing w:val="-2"/>
          <w:w w:val="85"/>
        </w:rPr>
        <w:t>along Uganda</w:t>
      </w:r>
      <w:r>
        <w:t xml:space="preserve"> </w:t>
      </w:r>
      <w:r>
        <w:rPr>
          <w:spacing w:val="-2"/>
          <w:w w:val="85"/>
        </w:rPr>
        <w:t>– DRC border.</w:t>
      </w:r>
    </w:p>
    <w:p w:rsidR="00E5575B" w:rsidRDefault="00D512E5">
      <w:pPr>
        <w:pStyle w:val="BodyText"/>
        <w:ind w:left="460" w:right="716" w:firstLine="91"/>
        <w:jc w:val="both"/>
      </w:pPr>
      <w:r>
        <w:rPr>
          <w:w w:val="85"/>
        </w:rPr>
        <w:t xml:space="preserve">The major vulcanic affected areas in Uganda include: S.Western Uganda (Kigezi highlands), the Eastern border (Gishu highlands), in Bushenyi </w:t>
      </w:r>
      <w:r>
        <w:rPr>
          <w:spacing w:val="-2"/>
          <w:w w:val="85"/>
        </w:rPr>
        <w:t>district, in Tororo district, Mubende, North Eastern Uganda (Moroto and Kotido) and others.</w:t>
      </w:r>
    </w:p>
    <w:p w:rsidR="00E5575B" w:rsidRDefault="00E5575B">
      <w:pPr>
        <w:pStyle w:val="BodyText"/>
        <w:spacing w:before="3"/>
        <w:ind w:left="0"/>
      </w:pPr>
    </w:p>
    <w:p w:rsidR="00E5575B" w:rsidRDefault="00D512E5">
      <w:pPr>
        <w:pStyle w:val="Heading1"/>
      </w:pPr>
      <w:r>
        <w:rPr>
          <w:w w:val="80"/>
        </w:rPr>
        <w:t>EFFECTS</w:t>
      </w:r>
      <w:r>
        <w:rPr>
          <w:spacing w:val="-6"/>
        </w:rPr>
        <w:t xml:space="preserve"> </w:t>
      </w:r>
      <w:r>
        <w:rPr>
          <w:w w:val="80"/>
        </w:rPr>
        <w:t>OF</w:t>
      </w:r>
      <w:r>
        <w:t xml:space="preserve"> </w:t>
      </w:r>
      <w:r>
        <w:rPr>
          <w:w w:val="80"/>
        </w:rPr>
        <w:t>VULCANICITY</w:t>
      </w:r>
      <w:r>
        <w:rPr>
          <w:spacing w:val="-6"/>
        </w:rPr>
        <w:t xml:space="preserve"> </w:t>
      </w:r>
      <w:r>
        <w:rPr>
          <w:w w:val="80"/>
        </w:rPr>
        <w:t>ON</w:t>
      </w:r>
      <w:r>
        <w:rPr>
          <w:spacing w:val="-4"/>
        </w:rPr>
        <w:t xml:space="preserve"> </w:t>
      </w:r>
      <w:r>
        <w:rPr>
          <w:w w:val="80"/>
        </w:rPr>
        <w:t>RELIEF</w:t>
      </w:r>
      <w:r>
        <w:rPr>
          <w:spacing w:val="-4"/>
        </w:rPr>
        <w:t xml:space="preserve"> </w:t>
      </w:r>
      <w:r>
        <w:rPr>
          <w:w w:val="80"/>
        </w:rPr>
        <w:t>OF</w:t>
      </w:r>
      <w:r>
        <w:rPr>
          <w:spacing w:val="-3"/>
        </w:rPr>
        <w:t xml:space="preserve"> </w:t>
      </w:r>
      <w:r>
        <w:rPr>
          <w:spacing w:val="-2"/>
          <w:w w:val="80"/>
        </w:rPr>
        <w:t>UGANDA</w:t>
      </w:r>
    </w:p>
    <w:p w:rsidR="00E5575B" w:rsidRDefault="00D512E5">
      <w:pPr>
        <w:pStyle w:val="BodyText"/>
        <w:spacing w:before="4"/>
        <w:ind w:left="779"/>
      </w:pPr>
      <w:r>
        <w:rPr>
          <w:w w:val="80"/>
        </w:rPr>
        <w:t>The</w:t>
      </w:r>
      <w:r>
        <w:rPr>
          <w:spacing w:val="-5"/>
        </w:rPr>
        <w:t xml:space="preserve"> </w:t>
      </w:r>
      <w:r>
        <w:rPr>
          <w:w w:val="80"/>
        </w:rPr>
        <w:t>effect</w:t>
      </w:r>
      <w:r>
        <w:rPr>
          <w:spacing w:val="-5"/>
        </w:rPr>
        <w:t xml:space="preserve"> </w:t>
      </w:r>
      <w:r>
        <w:rPr>
          <w:w w:val="80"/>
        </w:rPr>
        <w:t>of</w:t>
      </w:r>
      <w:r>
        <w:rPr>
          <w:spacing w:val="-5"/>
        </w:rPr>
        <w:t xml:space="preserve"> </w:t>
      </w:r>
      <w:r>
        <w:rPr>
          <w:w w:val="80"/>
        </w:rPr>
        <w:t>vulcanicity</w:t>
      </w:r>
      <w:r>
        <w:rPr>
          <w:spacing w:val="-5"/>
        </w:rPr>
        <w:t xml:space="preserve"> </w:t>
      </w:r>
      <w:r>
        <w:rPr>
          <w:w w:val="80"/>
        </w:rPr>
        <w:t>on</w:t>
      </w:r>
      <w:r>
        <w:rPr>
          <w:spacing w:val="-5"/>
        </w:rPr>
        <w:t xml:space="preserve"> </w:t>
      </w:r>
      <w:r>
        <w:rPr>
          <w:w w:val="80"/>
        </w:rPr>
        <w:t>the</w:t>
      </w:r>
      <w:r>
        <w:rPr>
          <w:spacing w:val="-5"/>
        </w:rPr>
        <w:t xml:space="preserve"> </w:t>
      </w:r>
      <w:r>
        <w:rPr>
          <w:w w:val="80"/>
        </w:rPr>
        <w:t>relief</w:t>
      </w:r>
      <w:r>
        <w:rPr>
          <w:spacing w:val="-5"/>
        </w:rPr>
        <w:t xml:space="preserve"> </w:t>
      </w:r>
      <w:r>
        <w:rPr>
          <w:w w:val="80"/>
        </w:rPr>
        <w:t>of</w:t>
      </w:r>
      <w:r>
        <w:rPr>
          <w:spacing w:val="-5"/>
        </w:rPr>
        <w:t xml:space="preserve"> </w:t>
      </w:r>
      <w:r>
        <w:rPr>
          <w:w w:val="80"/>
        </w:rPr>
        <w:t>Uganda</w:t>
      </w:r>
      <w:r>
        <w:rPr>
          <w:spacing w:val="-2"/>
        </w:rPr>
        <w:t xml:space="preserve"> </w:t>
      </w:r>
      <w:r>
        <w:rPr>
          <w:w w:val="80"/>
        </w:rPr>
        <w:t>is</w:t>
      </w:r>
      <w:r>
        <w:rPr>
          <w:spacing w:val="-5"/>
        </w:rPr>
        <w:t xml:space="preserve"> </w:t>
      </w:r>
      <w:r>
        <w:rPr>
          <w:w w:val="80"/>
        </w:rPr>
        <w:t>both</w:t>
      </w:r>
      <w:r>
        <w:rPr>
          <w:spacing w:val="-5"/>
        </w:rPr>
        <w:t xml:space="preserve"> </w:t>
      </w:r>
      <w:r>
        <w:rPr>
          <w:w w:val="80"/>
        </w:rPr>
        <w:t>extrusive</w:t>
      </w:r>
      <w:r>
        <w:rPr>
          <w:spacing w:val="-5"/>
        </w:rPr>
        <w:t xml:space="preserve"> </w:t>
      </w:r>
      <w:r>
        <w:rPr>
          <w:w w:val="80"/>
        </w:rPr>
        <w:t>and</w:t>
      </w:r>
      <w:r>
        <w:rPr>
          <w:spacing w:val="-5"/>
        </w:rPr>
        <w:t xml:space="preserve"> </w:t>
      </w:r>
      <w:r>
        <w:rPr>
          <w:w w:val="80"/>
        </w:rPr>
        <w:t>intrusive</w:t>
      </w:r>
      <w:r>
        <w:rPr>
          <w:spacing w:val="-5"/>
        </w:rPr>
        <w:t xml:space="preserve"> </w:t>
      </w:r>
      <w:r>
        <w:rPr>
          <w:w w:val="80"/>
        </w:rPr>
        <w:t>in</w:t>
      </w:r>
      <w:r>
        <w:rPr>
          <w:spacing w:val="-4"/>
        </w:rPr>
        <w:t xml:space="preserve"> </w:t>
      </w:r>
      <w:r>
        <w:rPr>
          <w:spacing w:val="-2"/>
          <w:w w:val="80"/>
        </w:rPr>
        <w:t>nature.</w:t>
      </w:r>
    </w:p>
    <w:p w:rsidR="00E5575B" w:rsidRDefault="00D512E5">
      <w:pPr>
        <w:pStyle w:val="Heading2"/>
        <w:spacing w:before="1"/>
      </w:pPr>
      <w:r>
        <w:rPr>
          <w:w w:val="80"/>
        </w:rPr>
        <w:t>The</w:t>
      </w:r>
      <w:r>
        <w:rPr>
          <w:spacing w:val="-7"/>
        </w:rPr>
        <w:t xml:space="preserve"> </w:t>
      </w:r>
      <w:r>
        <w:rPr>
          <w:w w:val="80"/>
        </w:rPr>
        <w:t>volcanic</w:t>
      </w:r>
      <w:r>
        <w:rPr>
          <w:spacing w:val="-5"/>
        </w:rPr>
        <w:t xml:space="preserve"> </w:t>
      </w:r>
      <w:r>
        <w:rPr>
          <w:w w:val="80"/>
        </w:rPr>
        <w:t>/</w:t>
      </w:r>
      <w:r>
        <w:rPr>
          <w:spacing w:val="-7"/>
        </w:rPr>
        <w:t xml:space="preserve"> </w:t>
      </w:r>
      <w:r>
        <w:rPr>
          <w:w w:val="80"/>
        </w:rPr>
        <w:t>extrusive</w:t>
      </w:r>
      <w:r>
        <w:rPr>
          <w:spacing w:val="-6"/>
        </w:rPr>
        <w:t xml:space="preserve"> </w:t>
      </w:r>
      <w:r>
        <w:rPr>
          <w:w w:val="80"/>
        </w:rPr>
        <w:t>features</w:t>
      </w:r>
      <w:r>
        <w:rPr>
          <w:spacing w:val="-6"/>
        </w:rPr>
        <w:t xml:space="preserve"> </w:t>
      </w:r>
      <w:r>
        <w:rPr>
          <w:w w:val="80"/>
        </w:rPr>
        <w:t>in</w:t>
      </w:r>
      <w:r>
        <w:rPr>
          <w:spacing w:val="-5"/>
        </w:rPr>
        <w:t xml:space="preserve"> </w:t>
      </w:r>
      <w:r>
        <w:rPr>
          <w:w w:val="80"/>
        </w:rPr>
        <w:t>Uganda</w:t>
      </w:r>
      <w:r>
        <w:rPr>
          <w:spacing w:val="-4"/>
        </w:rPr>
        <w:t xml:space="preserve"> </w:t>
      </w:r>
      <w:r>
        <w:rPr>
          <w:spacing w:val="-4"/>
          <w:w w:val="80"/>
        </w:rPr>
        <w:t>are;</w:t>
      </w:r>
    </w:p>
    <w:p w:rsidR="00E5575B" w:rsidRDefault="00D512E5">
      <w:pPr>
        <w:pStyle w:val="BodyText"/>
        <w:spacing w:before="1" w:line="244" w:lineRule="auto"/>
        <w:ind w:left="460" w:right="712" w:firstLine="91"/>
      </w:pPr>
      <w:r>
        <w:rPr>
          <w:w w:val="85"/>
        </w:rPr>
        <w:t>Volcanoes</w:t>
      </w:r>
      <w:r>
        <w:rPr>
          <w:spacing w:val="-3"/>
          <w:w w:val="85"/>
        </w:rPr>
        <w:t xml:space="preserve"> </w:t>
      </w:r>
      <w:r>
        <w:rPr>
          <w:w w:val="85"/>
        </w:rPr>
        <w:t>/</w:t>
      </w:r>
      <w:r>
        <w:rPr>
          <w:spacing w:val="-5"/>
          <w:w w:val="85"/>
        </w:rPr>
        <w:t xml:space="preserve"> </w:t>
      </w:r>
      <w:r>
        <w:rPr>
          <w:w w:val="85"/>
        </w:rPr>
        <w:t>composite</w:t>
      </w:r>
      <w:r>
        <w:rPr>
          <w:spacing w:val="-4"/>
          <w:w w:val="85"/>
        </w:rPr>
        <w:t xml:space="preserve"> </w:t>
      </w:r>
      <w:r>
        <w:rPr>
          <w:w w:val="85"/>
        </w:rPr>
        <w:t>cones</w:t>
      </w:r>
      <w:r>
        <w:rPr>
          <w:spacing w:val="-3"/>
          <w:w w:val="85"/>
        </w:rPr>
        <w:t xml:space="preserve"> </w:t>
      </w:r>
      <w:r>
        <w:rPr>
          <w:w w:val="85"/>
        </w:rPr>
        <w:t>such</w:t>
      </w:r>
      <w:r>
        <w:rPr>
          <w:spacing w:val="-4"/>
          <w:w w:val="85"/>
        </w:rPr>
        <w:t xml:space="preserve"> </w:t>
      </w:r>
      <w:r>
        <w:rPr>
          <w:w w:val="85"/>
        </w:rPr>
        <w:t>as</w:t>
      </w:r>
      <w:r>
        <w:rPr>
          <w:spacing w:val="-4"/>
          <w:w w:val="85"/>
        </w:rPr>
        <w:t xml:space="preserve"> </w:t>
      </w:r>
      <w:r>
        <w:rPr>
          <w:w w:val="85"/>
        </w:rPr>
        <w:t>Muhavura</w:t>
      </w:r>
      <w:r>
        <w:rPr>
          <w:spacing w:val="-3"/>
          <w:w w:val="85"/>
        </w:rPr>
        <w:t xml:space="preserve"> </w:t>
      </w:r>
      <w:r>
        <w:rPr>
          <w:w w:val="85"/>
        </w:rPr>
        <w:t>in</w:t>
      </w:r>
      <w:r>
        <w:rPr>
          <w:spacing w:val="-3"/>
          <w:w w:val="85"/>
        </w:rPr>
        <w:t xml:space="preserve"> </w:t>
      </w:r>
      <w:r>
        <w:rPr>
          <w:w w:val="85"/>
        </w:rPr>
        <w:t>Kisoro,</w:t>
      </w:r>
      <w:r>
        <w:rPr>
          <w:spacing w:val="-3"/>
          <w:w w:val="85"/>
        </w:rPr>
        <w:t xml:space="preserve"> </w:t>
      </w:r>
      <w:r>
        <w:rPr>
          <w:w w:val="85"/>
        </w:rPr>
        <w:t>Elgon</w:t>
      </w:r>
      <w:r>
        <w:rPr>
          <w:spacing w:val="-3"/>
          <w:w w:val="85"/>
        </w:rPr>
        <w:t xml:space="preserve"> </w:t>
      </w:r>
      <w:r>
        <w:rPr>
          <w:w w:val="85"/>
        </w:rPr>
        <w:t>in</w:t>
      </w:r>
      <w:r>
        <w:rPr>
          <w:spacing w:val="-5"/>
          <w:w w:val="85"/>
        </w:rPr>
        <w:t xml:space="preserve"> </w:t>
      </w:r>
      <w:r>
        <w:rPr>
          <w:w w:val="85"/>
        </w:rPr>
        <w:t>Mbale,</w:t>
      </w:r>
      <w:r>
        <w:rPr>
          <w:spacing w:val="-3"/>
          <w:w w:val="85"/>
        </w:rPr>
        <w:t xml:space="preserve"> </w:t>
      </w:r>
      <w:r>
        <w:rPr>
          <w:w w:val="85"/>
        </w:rPr>
        <w:t>Kapchorwa,</w:t>
      </w:r>
      <w:r>
        <w:rPr>
          <w:spacing w:val="-3"/>
          <w:w w:val="85"/>
        </w:rPr>
        <w:t xml:space="preserve"> </w:t>
      </w:r>
      <w:r>
        <w:rPr>
          <w:w w:val="85"/>
        </w:rPr>
        <w:t>Bukwo,</w:t>
      </w:r>
      <w:r>
        <w:rPr>
          <w:spacing w:val="-3"/>
          <w:w w:val="85"/>
        </w:rPr>
        <w:t xml:space="preserve"> </w:t>
      </w:r>
      <w:r>
        <w:rPr>
          <w:w w:val="85"/>
        </w:rPr>
        <w:t>Sironko</w:t>
      </w:r>
      <w:r>
        <w:rPr>
          <w:spacing w:val="-4"/>
          <w:w w:val="85"/>
        </w:rPr>
        <w:t xml:space="preserve"> </w:t>
      </w:r>
      <w:r>
        <w:rPr>
          <w:w w:val="85"/>
        </w:rPr>
        <w:t>and</w:t>
      </w:r>
      <w:r>
        <w:rPr>
          <w:spacing w:val="-3"/>
          <w:w w:val="85"/>
        </w:rPr>
        <w:t xml:space="preserve"> </w:t>
      </w:r>
      <w:r>
        <w:rPr>
          <w:w w:val="85"/>
        </w:rPr>
        <w:t>Bududa;</w:t>
      </w:r>
      <w:r>
        <w:rPr>
          <w:spacing w:val="-4"/>
          <w:w w:val="85"/>
        </w:rPr>
        <w:t xml:space="preserve"> </w:t>
      </w:r>
      <w:r>
        <w:rPr>
          <w:w w:val="85"/>
        </w:rPr>
        <w:t>Moroto</w:t>
      </w:r>
      <w:r>
        <w:rPr>
          <w:spacing w:val="-4"/>
          <w:w w:val="85"/>
        </w:rPr>
        <w:t xml:space="preserve"> </w:t>
      </w:r>
      <w:r>
        <w:rPr>
          <w:w w:val="85"/>
        </w:rPr>
        <w:t>in</w:t>
      </w:r>
      <w:r>
        <w:rPr>
          <w:spacing w:val="-3"/>
          <w:w w:val="85"/>
        </w:rPr>
        <w:t xml:space="preserve"> </w:t>
      </w:r>
      <w:r>
        <w:rPr>
          <w:w w:val="85"/>
        </w:rPr>
        <w:t>Moroto,</w:t>
      </w:r>
      <w:r>
        <w:rPr>
          <w:spacing w:val="-5"/>
          <w:w w:val="85"/>
        </w:rPr>
        <w:t xml:space="preserve"> </w:t>
      </w:r>
      <w:r>
        <w:rPr>
          <w:w w:val="85"/>
        </w:rPr>
        <w:t>Kadam</w:t>
      </w:r>
      <w:r>
        <w:rPr>
          <w:spacing w:val="-4"/>
          <w:w w:val="85"/>
        </w:rPr>
        <w:t xml:space="preserve"> </w:t>
      </w:r>
      <w:r>
        <w:rPr>
          <w:w w:val="85"/>
        </w:rPr>
        <w:t xml:space="preserve">in </w:t>
      </w:r>
      <w:r>
        <w:rPr>
          <w:w w:val="90"/>
        </w:rPr>
        <w:t>Kadam</w:t>
      </w:r>
      <w:r>
        <w:rPr>
          <w:spacing w:val="-8"/>
          <w:w w:val="90"/>
        </w:rPr>
        <w:t xml:space="preserve"> </w:t>
      </w:r>
      <w:r>
        <w:rPr>
          <w:w w:val="90"/>
        </w:rPr>
        <w:t>and</w:t>
      </w:r>
      <w:r>
        <w:rPr>
          <w:spacing w:val="-8"/>
          <w:w w:val="90"/>
        </w:rPr>
        <w:t xml:space="preserve"> </w:t>
      </w:r>
      <w:r>
        <w:rPr>
          <w:w w:val="90"/>
        </w:rPr>
        <w:t>Napak</w:t>
      </w:r>
      <w:r>
        <w:rPr>
          <w:spacing w:val="-8"/>
          <w:w w:val="90"/>
        </w:rPr>
        <w:t xml:space="preserve"> </w:t>
      </w:r>
      <w:r>
        <w:rPr>
          <w:w w:val="90"/>
        </w:rPr>
        <w:t>in</w:t>
      </w:r>
      <w:r>
        <w:rPr>
          <w:spacing w:val="-8"/>
          <w:w w:val="90"/>
        </w:rPr>
        <w:t xml:space="preserve"> </w:t>
      </w:r>
      <w:r>
        <w:rPr>
          <w:w w:val="90"/>
        </w:rPr>
        <w:t>Napak.</w:t>
      </w:r>
    </w:p>
    <w:p w:rsidR="00E5575B" w:rsidRDefault="00D512E5">
      <w:pPr>
        <w:pStyle w:val="BodyText"/>
        <w:spacing w:line="242" w:lineRule="auto"/>
        <w:ind w:left="551" w:right="2072"/>
      </w:pPr>
      <w:r>
        <w:rPr>
          <w:w w:val="80"/>
        </w:rPr>
        <w:t xml:space="preserve">Ash and cinder cones such as those on Mt Elgon in Eastern Uganda in Mbale, those in between Muhavura and Mutanda in Kisoro. </w:t>
      </w:r>
      <w:r>
        <w:rPr>
          <w:w w:val="85"/>
        </w:rPr>
        <w:t>Lava</w:t>
      </w:r>
      <w:r>
        <w:rPr>
          <w:spacing w:val="-6"/>
          <w:w w:val="85"/>
        </w:rPr>
        <w:t xml:space="preserve"> </w:t>
      </w:r>
      <w:r>
        <w:rPr>
          <w:w w:val="85"/>
        </w:rPr>
        <w:t>domes</w:t>
      </w:r>
      <w:r>
        <w:rPr>
          <w:spacing w:val="-5"/>
          <w:w w:val="85"/>
        </w:rPr>
        <w:t xml:space="preserve"> </w:t>
      </w:r>
      <w:r>
        <w:rPr>
          <w:w w:val="85"/>
        </w:rPr>
        <w:t>found</w:t>
      </w:r>
      <w:r>
        <w:rPr>
          <w:spacing w:val="-5"/>
          <w:w w:val="85"/>
        </w:rPr>
        <w:t xml:space="preserve"> </w:t>
      </w:r>
      <w:r>
        <w:rPr>
          <w:w w:val="85"/>
        </w:rPr>
        <w:t>on</w:t>
      </w:r>
      <w:r>
        <w:rPr>
          <w:spacing w:val="-6"/>
          <w:w w:val="85"/>
        </w:rPr>
        <w:t xml:space="preserve"> </w:t>
      </w:r>
      <w:r>
        <w:rPr>
          <w:w w:val="85"/>
        </w:rPr>
        <w:t>Birunga</w:t>
      </w:r>
      <w:r>
        <w:rPr>
          <w:spacing w:val="-5"/>
          <w:w w:val="85"/>
        </w:rPr>
        <w:t xml:space="preserve"> </w:t>
      </w:r>
      <w:r>
        <w:rPr>
          <w:w w:val="85"/>
        </w:rPr>
        <w:t>ranges</w:t>
      </w:r>
      <w:r>
        <w:rPr>
          <w:spacing w:val="-5"/>
          <w:w w:val="85"/>
        </w:rPr>
        <w:t xml:space="preserve"> </w:t>
      </w:r>
      <w:r>
        <w:rPr>
          <w:w w:val="85"/>
        </w:rPr>
        <w:t>on</w:t>
      </w:r>
      <w:r>
        <w:rPr>
          <w:spacing w:val="-6"/>
          <w:w w:val="85"/>
        </w:rPr>
        <w:t xml:space="preserve"> </w:t>
      </w:r>
      <w:r>
        <w:rPr>
          <w:w w:val="85"/>
        </w:rPr>
        <w:t>the</w:t>
      </w:r>
      <w:r>
        <w:rPr>
          <w:spacing w:val="-5"/>
          <w:w w:val="85"/>
        </w:rPr>
        <w:t xml:space="preserve"> </w:t>
      </w:r>
      <w:r>
        <w:rPr>
          <w:w w:val="85"/>
        </w:rPr>
        <w:t>Uganda</w:t>
      </w:r>
      <w:r>
        <w:rPr>
          <w:spacing w:val="-5"/>
          <w:w w:val="85"/>
        </w:rPr>
        <w:t xml:space="preserve"> </w:t>
      </w:r>
      <w:r>
        <w:rPr>
          <w:w w:val="85"/>
        </w:rPr>
        <w:t>-</w:t>
      </w:r>
      <w:r>
        <w:rPr>
          <w:spacing w:val="-6"/>
          <w:w w:val="85"/>
        </w:rPr>
        <w:t xml:space="preserve"> </w:t>
      </w:r>
      <w:r>
        <w:rPr>
          <w:w w:val="85"/>
        </w:rPr>
        <w:t>D.R.C.</w:t>
      </w:r>
      <w:r>
        <w:rPr>
          <w:spacing w:val="-5"/>
          <w:w w:val="85"/>
        </w:rPr>
        <w:t xml:space="preserve"> </w:t>
      </w:r>
      <w:r>
        <w:rPr>
          <w:w w:val="85"/>
        </w:rPr>
        <w:t>border</w:t>
      </w:r>
      <w:r>
        <w:rPr>
          <w:spacing w:val="-5"/>
          <w:w w:val="85"/>
        </w:rPr>
        <w:t xml:space="preserve"> </w:t>
      </w:r>
      <w:r>
        <w:rPr>
          <w:w w:val="85"/>
        </w:rPr>
        <w:t>in</w:t>
      </w:r>
      <w:r>
        <w:rPr>
          <w:spacing w:val="-6"/>
          <w:w w:val="85"/>
        </w:rPr>
        <w:t xml:space="preserve"> </w:t>
      </w:r>
      <w:r>
        <w:rPr>
          <w:w w:val="85"/>
        </w:rPr>
        <w:t>Kisoro</w:t>
      </w:r>
      <w:r>
        <w:rPr>
          <w:spacing w:val="-5"/>
          <w:w w:val="85"/>
        </w:rPr>
        <w:t xml:space="preserve"> </w:t>
      </w:r>
      <w:r>
        <w:rPr>
          <w:w w:val="85"/>
        </w:rPr>
        <w:t>(southwest).</w:t>
      </w:r>
    </w:p>
    <w:p w:rsidR="00E5575B" w:rsidRDefault="00D512E5">
      <w:pPr>
        <w:pStyle w:val="BodyText"/>
        <w:spacing w:before="1"/>
        <w:ind w:left="551"/>
      </w:pPr>
      <w:r>
        <w:rPr>
          <w:w w:val="80"/>
        </w:rPr>
        <w:t>Craters</w:t>
      </w:r>
      <w:r>
        <w:rPr>
          <w:spacing w:val="-5"/>
        </w:rPr>
        <w:t xml:space="preserve"> </w:t>
      </w:r>
      <w:r>
        <w:rPr>
          <w:w w:val="80"/>
        </w:rPr>
        <w:t>are</w:t>
      </w:r>
      <w:r>
        <w:rPr>
          <w:spacing w:val="-5"/>
        </w:rPr>
        <w:t xml:space="preserve"> </w:t>
      </w:r>
      <w:r>
        <w:rPr>
          <w:w w:val="80"/>
        </w:rPr>
        <w:t>Wagagai</w:t>
      </w:r>
      <w:r>
        <w:rPr>
          <w:spacing w:val="-4"/>
        </w:rPr>
        <w:t xml:space="preserve"> </w:t>
      </w:r>
      <w:r>
        <w:rPr>
          <w:w w:val="80"/>
        </w:rPr>
        <w:t>on</w:t>
      </w:r>
      <w:r>
        <w:rPr>
          <w:spacing w:val="-5"/>
        </w:rPr>
        <w:t xml:space="preserve"> </w:t>
      </w:r>
      <w:r>
        <w:rPr>
          <w:w w:val="80"/>
        </w:rPr>
        <w:t>Mt.</w:t>
      </w:r>
      <w:r>
        <w:rPr>
          <w:spacing w:val="-5"/>
        </w:rPr>
        <w:t xml:space="preserve"> </w:t>
      </w:r>
      <w:r>
        <w:rPr>
          <w:w w:val="80"/>
        </w:rPr>
        <w:t>Elgon</w:t>
      </w:r>
      <w:r>
        <w:rPr>
          <w:spacing w:val="-5"/>
        </w:rPr>
        <w:t xml:space="preserve"> </w:t>
      </w:r>
      <w:r>
        <w:rPr>
          <w:w w:val="80"/>
        </w:rPr>
        <w:t>in</w:t>
      </w:r>
      <w:r>
        <w:rPr>
          <w:spacing w:val="-4"/>
        </w:rPr>
        <w:t xml:space="preserve"> </w:t>
      </w:r>
      <w:r>
        <w:rPr>
          <w:w w:val="80"/>
        </w:rPr>
        <w:t>Mbale,</w:t>
      </w:r>
      <w:r>
        <w:rPr>
          <w:spacing w:val="-5"/>
        </w:rPr>
        <w:t xml:space="preserve"> </w:t>
      </w:r>
      <w:r>
        <w:rPr>
          <w:w w:val="80"/>
        </w:rPr>
        <w:t>on</w:t>
      </w:r>
      <w:r>
        <w:rPr>
          <w:spacing w:val="-5"/>
        </w:rPr>
        <w:t xml:space="preserve"> </w:t>
      </w:r>
      <w:r>
        <w:rPr>
          <w:w w:val="80"/>
        </w:rPr>
        <w:t>Moroto</w:t>
      </w:r>
      <w:r>
        <w:rPr>
          <w:spacing w:val="-3"/>
        </w:rPr>
        <w:t xml:space="preserve"> </w:t>
      </w:r>
      <w:r>
        <w:rPr>
          <w:w w:val="80"/>
        </w:rPr>
        <w:t>in</w:t>
      </w:r>
      <w:r>
        <w:rPr>
          <w:spacing w:val="-5"/>
        </w:rPr>
        <w:t xml:space="preserve"> </w:t>
      </w:r>
      <w:r>
        <w:rPr>
          <w:w w:val="80"/>
        </w:rPr>
        <w:t>Moroto</w:t>
      </w:r>
      <w:r>
        <w:rPr>
          <w:spacing w:val="-3"/>
        </w:rPr>
        <w:t xml:space="preserve"> </w:t>
      </w:r>
      <w:r>
        <w:rPr>
          <w:w w:val="80"/>
        </w:rPr>
        <w:t>and</w:t>
      </w:r>
      <w:r>
        <w:rPr>
          <w:spacing w:val="-5"/>
        </w:rPr>
        <w:t xml:space="preserve"> </w:t>
      </w:r>
      <w:r>
        <w:rPr>
          <w:w w:val="80"/>
        </w:rPr>
        <w:t>Muhavura</w:t>
      </w:r>
      <w:r>
        <w:rPr>
          <w:spacing w:val="-5"/>
        </w:rPr>
        <w:t xml:space="preserve"> </w:t>
      </w:r>
      <w:r>
        <w:rPr>
          <w:w w:val="80"/>
        </w:rPr>
        <w:t>in</w:t>
      </w:r>
      <w:r>
        <w:rPr>
          <w:spacing w:val="-4"/>
        </w:rPr>
        <w:t xml:space="preserve"> </w:t>
      </w:r>
      <w:r>
        <w:rPr>
          <w:spacing w:val="-2"/>
          <w:w w:val="80"/>
        </w:rPr>
        <w:t>Kisoro.</w:t>
      </w:r>
    </w:p>
    <w:p w:rsidR="00E5575B" w:rsidRDefault="00D512E5">
      <w:pPr>
        <w:pStyle w:val="BodyText"/>
        <w:spacing w:before="1" w:line="244" w:lineRule="auto"/>
        <w:ind w:left="460" w:right="712" w:firstLine="91"/>
      </w:pPr>
      <w:r>
        <w:rPr>
          <w:w w:val="85"/>
        </w:rPr>
        <w:t>Explosive</w:t>
      </w:r>
      <w:r>
        <w:t xml:space="preserve"> </w:t>
      </w:r>
      <w:r>
        <w:rPr>
          <w:w w:val="85"/>
        </w:rPr>
        <w:t>craters</w:t>
      </w:r>
      <w:r>
        <w:t xml:space="preserve"> </w:t>
      </w:r>
      <w:r>
        <w:rPr>
          <w:w w:val="85"/>
        </w:rPr>
        <w:t>such</w:t>
      </w:r>
      <w:r>
        <w:t xml:space="preserve"> </w:t>
      </w:r>
      <w:r>
        <w:rPr>
          <w:w w:val="85"/>
        </w:rPr>
        <w:t>as</w:t>
      </w:r>
      <w:r>
        <w:t xml:space="preserve"> </w:t>
      </w:r>
      <w:r>
        <w:rPr>
          <w:w w:val="85"/>
        </w:rPr>
        <w:t>L.</w:t>
      </w:r>
      <w:r>
        <w:t xml:space="preserve"> </w:t>
      </w:r>
      <w:r>
        <w:rPr>
          <w:w w:val="85"/>
        </w:rPr>
        <w:t>Katwe</w:t>
      </w:r>
      <w:r>
        <w:t xml:space="preserve"> </w:t>
      </w:r>
      <w:r>
        <w:rPr>
          <w:w w:val="85"/>
        </w:rPr>
        <w:t>biggest,</w:t>
      </w:r>
      <w:r>
        <w:t xml:space="preserve"> </w:t>
      </w:r>
      <w:r>
        <w:rPr>
          <w:w w:val="85"/>
        </w:rPr>
        <w:t>Kyamuringa,</w:t>
      </w:r>
      <w:r>
        <w:t xml:space="preserve"> </w:t>
      </w:r>
      <w:r>
        <w:rPr>
          <w:w w:val="85"/>
        </w:rPr>
        <w:t>Nyungu,</w:t>
      </w:r>
      <w:r>
        <w:t xml:space="preserve"> </w:t>
      </w:r>
      <w:r>
        <w:rPr>
          <w:w w:val="85"/>
        </w:rPr>
        <w:t>Nyamusingire,</w:t>
      </w:r>
      <w:r>
        <w:t xml:space="preserve"> </w:t>
      </w:r>
      <w:r>
        <w:rPr>
          <w:w w:val="85"/>
        </w:rPr>
        <w:t>and</w:t>
      </w:r>
      <w:r>
        <w:t xml:space="preserve"> </w:t>
      </w:r>
      <w:r>
        <w:rPr>
          <w:w w:val="85"/>
        </w:rPr>
        <w:t>Nyamunuka</w:t>
      </w:r>
      <w:r>
        <w:t xml:space="preserve"> </w:t>
      </w:r>
      <w:r>
        <w:rPr>
          <w:w w:val="85"/>
        </w:rPr>
        <w:t>in</w:t>
      </w:r>
      <w:r>
        <w:t xml:space="preserve"> </w:t>
      </w:r>
      <w:r>
        <w:rPr>
          <w:w w:val="85"/>
        </w:rPr>
        <w:t>Kasese,</w:t>
      </w:r>
      <w:r>
        <w:t xml:space="preserve"> </w:t>
      </w:r>
      <w:r>
        <w:rPr>
          <w:w w:val="85"/>
        </w:rPr>
        <w:t>Rutoto</w:t>
      </w:r>
      <w:r>
        <w:t xml:space="preserve"> </w:t>
      </w:r>
      <w:r>
        <w:rPr>
          <w:w w:val="85"/>
        </w:rPr>
        <w:t>in</w:t>
      </w:r>
      <w:r>
        <w:t xml:space="preserve"> </w:t>
      </w:r>
      <w:r>
        <w:rPr>
          <w:w w:val="85"/>
        </w:rPr>
        <w:t>Rubirizi</w:t>
      </w:r>
      <w:r>
        <w:t xml:space="preserve"> </w:t>
      </w:r>
      <w:r>
        <w:rPr>
          <w:w w:val="85"/>
        </w:rPr>
        <w:t>(Bushenyi),</w:t>
      </w:r>
      <w:r>
        <w:t xml:space="preserve"> </w:t>
      </w:r>
      <w:r>
        <w:rPr>
          <w:w w:val="85"/>
        </w:rPr>
        <w:t xml:space="preserve">in </w:t>
      </w:r>
      <w:r>
        <w:rPr>
          <w:w w:val="90"/>
        </w:rPr>
        <w:t>western Uganda.</w:t>
      </w:r>
    </w:p>
    <w:p w:rsidR="00E5575B" w:rsidRDefault="00D512E5">
      <w:pPr>
        <w:pStyle w:val="BodyText"/>
        <w:ind w:left="551" w:right="4614"/>
      </w:pPr>
      <w:r>
        <w:rPr>
          <w:w w:val="80"/>
        </w:rPr>
        <w:t xml:space="preserve">Calderas such as on Mount Kadam in Kadam and Mount Napak in Napak (North eastern Uganda). </w:t>
      </w:r>
      <w:r>
        <w:rPr>
          <w:w w:val="85"/>
        </w:rPr>
        <w:t>Volcanic</w:t>
      </w:r>
      <w:r>
        <w:rPr>
          <w:spacing w:val="-3"/>
          <w:w w:val="85"/>
        </w:rPr>
        <w:t xml:space="preserve"> </w:t>
      </w:r>
      <w:r>
        <w:rPr>
          <w:w w:val="85"/>
        </w:rPr>
        <w:t>plugs</w:t>
      </w:r>
      <w:r>
        <w:rPr>
          <w:spacing w:val="-3"/>
          <w:w w:val="85"/>
        </w:rPr>
        <w:t xml:space="preserve"> </w:t>
      </w:r>
      <w:r>
        <w:rPr>
          <w:w w:val="85"/>
        </w:rPr>
        <w:t>/</w:t>
      </w:r>
      <w:r>
        <w:rPr>
          <w:spacing w:val="-3"/>
          <w:w w:val="85"/>
        </w:rPr>
        <w:t xml:space="preserve"> </w:t>
      </w:r>
      <w:r>
        <w:rPr>
          <w:w w:val="85"/>
        </w:rPr>
        <w:t>necks</w:t>
      </w:r>
      <w:r>
        <w:rPr>
          <w:spacing w:val="-3"/>
          <w:w w:val="85"/>
        </w:rPr>
        <w:t xml:space="preserve"> </w:t>
      </w:r>
      <w:r>
        <w:rPr>
          <w:w w:val="85"/>
        </w:rPr>
        <w:t>such</w:t>
      </w:r>
      <w:r>
        <w:rPr>
          <w:spacing w:val="-3"/>
          <w:w w:val="85"/>
        </w:rPr>
        <w:t xml:space="preserve"> </w:t>
      </w:r>
      <w:r>
        <w:rPr>
          <w:w w:val="85"/>
        </w:rPr>
        <w:t>as</w:t>
      </w:r>
      <w:r>
        <w:rPr>
          <w:spacing w:val="-3"/>
          <w:w w:val="85"/>
        </w:rPr>
        <w:t xml:space="preserve"> </w:t>
      </w:r>
      <w:r>
        <w:rPr>
          <w:w w:val="85"/>
        </w:rPr>
        <w:t>those</w:t>
      </w:r>
      <w:r>
        <w:rPr>
          <w:spacing w:val="-3"/>
          <w:w w:val="85"/>
        </w:rPr>
        <w:t xml:space="preserve"> </w:t>
      </w:r>
      <w:r>
        <w:rPr>
          <w:w w:val="85"/>
        </w:rPr>
        <w:t>in</w:t>
      </w:r>
      <w:r>
        <w:rPr>
          <w:spacing w:val="-3"/>
          <w:w w:val="85"/>
        </w:rPr>
        <w:t xml:space="preserve"> </w:t>
      </w:r>
      <w:r>
        <w:rPr>
          <w:w w:val="85"/>
        </w:rPr>
        <w:t>Sukulu</w:t>
      </w:r>
      <w:r>
        <w:rPr>
          <w:spacing w:val="-3"/>
          <w:w w:val="85"/>
        </w:rPr>
        <w:t xml:space="preserve"> </w:t>
      </w:r>
      <w:r>
        <w:rPr>
          <w:w w:val="85"/>
        </w:rPr>
        <w:t>hills</w:t>
      </w:r>
      <w:r>
        <w:rPr>
          <w:spacing w:val="-3"/>
          <w:w w:val="85"/>
        </w:rPr>
        <w:t xml:space="preserve"> </w:t>
      </w:r>
      <w:r>
        <w:rPr>
          <w:w w:val="85"/>
        </w:rPr>
        <w:t>in</w:t>
      </w:r>
      <w:r>
        <w:rPr>
          <w:spacing w:val="-3"/>
          <w:w w:val="85"/>
        </w:rPr>
        <w:t xml:space="preserve"> </w:t>
      </w:r>
      <w:r>
        <w:rPr>
          <w:w w:val="85"/>
        </w:rPr>
        <w:t>Tororo.</w:t>
      </w:r>
    </w:p>
    <w:p w:rsidR="00E5575B" w:rsidRDefault="00D512E5">
      <w:pPr>
        <w:pStyle w:val="BodyText"/>
        <w:spacing w:before="5"/>
        <w:ind w:left="551"/>
      </w:pPr>
      <w:r>
        <w:rPr>
          <w:w w:val="80"/>
        </w:rPr>
        <w:t>Lava</w:t>
      </w:r>
      <w:r>
        <w:rPr>
          <w:spacing w:val="-6"/>
        </w:rPr>
        <w:t xml:space="preserve"> </w:t>
      </w:r>
      <w:r>
        <w:rPr>
          <w:w w:val="80"/>
        </w:rPr>
        <w:t>plateaus</w:t>
      </w:r>
      <w:r>
        <w:rPr>
          <w:spacing w:val="-5"/>
        </w:rPr>
        <w:t xml:space="preserve"> </w:t>
      </w:r>
      <w:r>
        <w:rPr>
          <w:w w:val="80"/>
        </w:rPr>
        <w:t>/</w:t>
      </w:r>
      <w:r>
        <w:rPr>
          <w:spacing w:val="-5"/>
        </w:rPr>
        <w:t xml:space="preserve"> </w:t>
      </w:r>
      <w:r>
        <w:rPr>
          <w:w w:val="80"/>
        </w:rPr>
        <w:t>plains</w:t>
      </w:r>
      <w:r>
        <w:rPr>
          <w:spacing w:val="-5"/>
        </w:rPr>
        <w:t xml:space="preserve"> </w:t>
      </w:r>
      <w:r>
        <w:rPr>
          <w:w w:val="80"/>
        </w:rPr>
        <w:t>such</w:t>
      </w:r>
      <w:r>
        <w:rPr>
          <w:spacing w:val="-6"/>
        </w:rPr>
        <w:t xml:space="preserve"> </w:t>
      </w:r>
      <w:r>
        <w:rPr>
          <w:w w:val="80"/>
        </w:rPr>
        <w:t>as</w:t>
      </w:r>
      <w:r>
        <w:rPr>
          <w:spacing w:val="-5"/>
        </w:rPr>
        <w:t xml:space="preserve"> </w:t>
      </w:r>
      <w:r>
        <w:rPr>
          <w:w w:val="80"/>
        </w:rPr>
        <w:t>Kisoro</w:t>
      </w:r>
      <w:r>
        <w:rPr>
          <w:spacing w:val="-5"/>
        </w:rPr>
        <w:t xml:space="preserve"> </w:t>
      </w:r>
      <w:r>
        <w:rPr>
          <w:w w:val="80"/>
        </w:rPr>
        <w:t>and</w:t>
      </w:r>
      <w:r>
        <w:rPr>
          <w:spacing w:val="-5"/>
        </w:rPr>
        <w:t xml:space="preserve"> </w:t>
      </w:r>
      <w:r>
        <w:rPr>
          <w:w w:val="80"/>
        </w:rPr>
        <w:t>Kasese</w:t>
      </w:r>
      <w:r>
        <w:rPr>
          <w:spacing w:val="-6"/>
        </w:rPr>
        <w:t xml:space="preserve"> </w:t>
      </w:r>
      <w:r>
        <w:rPr>
          <w:w w:val="80"/>
        </w:rPr>
        <w:t>lava</w:t>
      </w:r>
      <w:r>
        <w:rPr>
          <w:spacing w:val="-5"/>
        </w:rPr>
        <w:t xml:space="preserve"> </w:t>
      </w:r>
      <w:r>
        <w:rPr>
          <w:spacing w:val="-2"/>
          <w:w w:val="80"/>
        </w:rPr>
        <w:t>plateau.</w:t>
      </w:r>
    </w:p>
    <w:p w:rsidR="00E5575B" w:rsidRDefault="00D512E5">
      <w:pPr>
        <w:pStyle w:val="BodyText"/>
        <w:spacing w:before="4"/>
        <w:ind w:left="551"/>
      </w:pPr>
      <w:r>
        <w:rPr>
          <w:w w:val="80"/>
        </w:rPr>
        <w:t>Lava</w:t>
      </w:r>
      <w:r>
        <w:rPr>
          <w:spacing w:val="-6"/>
        </w:rPr>
        <w:t xml:space="preserve"> </w:t>
      </w:r>
      <w:r>
        <w:rPr>
          <w:w w:val="80"/>
        </w:rPr>
        <w:t>dammed</w:t>
      </w:r>
      <w:r>
        <w:rPr>
          <w:spacing w:val="-2"/>
        </w:rPr>
        <w:t xml:space="preserve"> </w:t>
      </w:r>
      <w:r>
        <w:rPr>
          <w:w w:val="80"/>
        </w:rPr>
        <w:t>basins</w:t>
      </w:r>
      <w:r>
        <w:rPr>
          <w:spacing w:val="-6"/>
        </w:rPr>
        <w:t xml:space="preserve"> </w:t>
      </w:r>
      <w:r>
        <w:rPr>
          <w:w w:val="80"/>
        </w:rPr>
        <w:t>such</w:t>
      </w:r>
      <w:r>
        <w:rPr>
          <w:spacing w:val="-5"/>
        </w:rPr>
        <w:t xml:space="preserve"> </w:t>
      </w:r>
      <w:r>
        <w:rPr>
          <w:w w:val="80"/>
        </w:rPr>
        <w:t>as</w:t>
      </w:r>
      <w:r>
        <w:rPr>
          <w:spacing w:val="-5"/>
        </w:rPr>
        <w:t xml:space="preserve"> </w:t>
      </w:r>
      <w:r>
        <w:rPr>
          <w:w w:val="80"/>
        </w:rPr>
        <w:t>L.</w:t>
      </w:r>
      <w:r>
        <w:rPr>
          <w:spacing w:val="-2"/>
        </w:rPr>
        <w:t xml:space="preserve"> </w:t>
      </w:r>
      <w:r>
        <w:rPr>
          <w:w w:val="80"/>
        </w:rPr>
        <w:t>Bunyonyi</w:t>
      </w:r>
      <w:r>
        <w:rPr>
          <w:spacing w:val="-5"/>
        </w:rPr>
        <w:t xml:space="preserve"> </w:t>
      </w:r>
      <w:r>
        <w:rPr>
          <w:w w:val="80"/>
        </w:rPr>
        <w:t>in</w:t>
      </w:r>
      <w:r>
        <w:rPr>
          <w:spacing w:val="-3"/>
        </w:rPr>
        <w:t xml:space="preserve"> </w:t>
      </w:r>
      <w:r>
        <w:rPr>
          <w:w w:val="80"/>
        </w:rPr>
        <w:t>Kabale;</w:t>
      </w:r>
      <w:r>
        <w:rPr>
          <w:spacing w:val="-5"/>
        </w:rPr>
        <w:t xml:space="preserve"> </w:t>
      </w:r>
      <w:r>
        <w:rPr>
          <w:w w:val="80"/>
        </w:rPr>
        <w:t>Mutanda,</w:t>
      </w:r>
      <w:r>
        <w:rPr>
          <w:spacing w:val="-5"/>
        </w:rPr>
        <w:t xml:space="preserve"> </w:t>
      </w:r>
      <w:r>
        <w:rPr>
          <w:w w:val="80"/>
        </w:rPr>
        <w:t>Chahafi,</w:t>
      </w:r>
      <w:r>
        <w:rPr>
          <w:spacing w:val="-5"/>
        </w:rPr>
        <w:t xml:space="preserve"> </w:t>
      </w:r>
      <w:r>
        <w:rPr>
          <w:w w:val="80"/>
        </w:rPr>
        <w:t>Kayumba</w:t>
      </w:r>
      <w:r>
        <w:rPr>
          <w:spacing w:val="-5"/>
        </w:rPr>
        <w:t xml:space="preserve"> </w:t>
      </w:r>
      <w:r>
        <w:rPr>
          <w:w w:val="80"/>
        </w:rPr>
        <w:t>and</w:t>
      </w:r>
      <w:r>
        <w:rPr>
          <w:spacing w:val="-5"/>
        </w:rPr>
        <w:t xml:space="preserve"> </w:t>
      </w:r>
      <w:r>
        <w:rPr>
          <w:w w:val="80"/>
        </w:rPr>
        <w:t>Mulehe</w:t>
      </w:r>
      <w:r>
        <w:rPr>
          <w:spacing w:val="-5"/>
        </w:rPr>
        <w:t xml:space="preserve"> </w:t>
      </w:r>
      <w:r>
        <w:rPr>
          <w:w w:val="80"/>
        </w:rPr>
        <w:t>in</w:t>
      </w:r>
      <w:r>
        <w:rPr>
          <w:spacing w:val="-2"/>
        </w:rPr>
        <w:t xml:space="preserve"> </w:t>
      </w:r>
      <w:r>
        <w:rPr>
          <w:w w:val="80"/>
        </w:rPr>
        <w:t>Kisoro,</w:t>
      </w:r>
      <w:r>
        <w:rPr>
          <w:spacing w:val="-5"/>
        </w:rPr>
        <w:t xml:space="preserve"> </w:t>
      </w:r>
      <w:r>
        <w:rPr>
          <w:w w:val="80"/>
        </w:rPr>
        <w:t>all</w:t>
      </w:r>
      <w:r>
        <w:rPr>
          <w:spacing w:val="-5"/>
        </w:rPr>
        <w:t xml:space="preserve"> </w:t>
      </w:r>
      <w:r>
        <w:rPr>
          <w:w w:val="80"/>
        </w:rPr>
        <w:t>in</w:t>
      </w:r>
      <w:r>
        <w:rPr>
          <w:spacing w:val="-5"/>
        </w:rPr>
        <w:t xml:space="preserve"> </w:t>
      </w:r>
      <w:r>
        <w:rPr>
          <w:w w:val="80"/>
        </w:rPr>
        <w:t>South</w:t>
      </w:r>
      <w:r>
        <w:rPr>
          <w:spacing w:val="-5"/>
        </w:rPr>
        <w:t xml:space="preserve"> </w:t>
      </w:r>
      <w:r>
        <w:rPr>
          <w:w w:val="80"/>
        </w:rPr>
        <w:t>west</w:t>
      </w:r>
      <w:r>
        <w:rPr>
          <w:spacing w:val="-5"/>
        </w:rPr>
        <w:t xml:space="preserve"> </w:t>
      </w:r>
      <w:r>
        <w:rPr>
          <w:spacing w:val="-2"/>
          <w:w w:val="80"/>
        </w:rPr>
        <w:t>Uganda.</w:t>
      </w:r>
    </w:p>
    <w:p w:rsidR="00E5575B" w:rsidRDefault="00D512E5">
      <w:pPr>
        <w:pStyle w:val="BodyText"/>
        <w:spacing w:before="2" w:line="244" w:lineRule="auto"/>
        <w:ind w:left="460" w:right="712" w:firstLine="91"/>
      </w:pPr>
      <w:r>
        <w:rPr>
          <w:w w:val="80"/>
        </w:rPr>
        <w:t>Hot spring / fumarole /</w:t>
      </w:r>
      <w:r>
        <w:t xml:space="preserve"> </w:t>
      </w:r>
      <w:r>
        <w:rPr>
          <w:w w:val="80"/>
        </w:rPr>
        <w:t>geyser such as Sempaya in</w:t>
      </w:r>
      <w:r>
        <w:t xml:space="preserve"> </w:t>
      </w:r>
      <w:r>
        <w:rPr>
          <w:w w:val="80"/>
        </w:rPr>
        <w:t>Kabarole and</w:t>
      </w:r>
      <w:r>
        <w:t xml:space="preserve"> </w:t>
      </w:r>
      <w:r>
        <w:rPr>
          <w:w w:val="80"/>
        </w:rPr>
        <w:t>Rwagimba in</w:t>
      </w:r>
      <w:r>
        <w:t xml:space="preserve"> </w:t>
      </w:r>
      <w:r>
        <w:rPr>
          <w:w w:val="80"/>
        </w:rPr>
        <w:t>Bundibugyo,</w:t>
      </w:r>
      <w:r>
        <w:t xml:space="preserve"> </w:t>
      </w:r>
      <w:r>
        <w:rPr>
          <w:w w:val="80"/>
        </w:rPr>
        <w:t>Kitagata in Bushenyi, Kisizi in</w:t>
      </w:r>
      <w:r>
        <w:t xml:space="preserve"> </w:t>
      </w:r>
      <w:r>
        <w:rPr>
          <w:w w:val="80"/>
        </w:rPr>
        <w:t>Rukungiri, Kibiro in</w:t>
      </w:r>
      <w:r>
        <w:t xml:space="preserve"> </w:t>
      </w:r>
      <w:r>
        <w:rPr>
          <w:w w:val="80"/>
        </w:rPr>
        <w:t>Hoima,</w:t>
      </w:r>
      <w:r>
        <w:t xml:space="preserve"> </w:t>
      </w:r>
      <w:r>
        <w:rPr>
          <w:w w:val="90"/>
        </w:rPr>
        <w:t>Kikagati</w:t>
      </w:r>
      <w:r>
        <w:rPr>
          <w:spacing w:val="-6"/>
          <w:w w:val="90"/>
        </w:rPr>
        <w:t xml:space="preserve"> </w:t>
      </w:r>
      <w:r>
        <w:rPr>
          <w:w w:val="90"/>
        </w:rPr>
        <w:t>in</w:t>
      </w:r>
      <w:r>
        <w:rPr>
          <w:spacing w:val="-6"/>
          <w:w w:val="90"/>
        </w:rPr>
        <w:t xml:space="preserve"> </w:t>
      </w:r>
      <w:r>
        <w:rPr>
          <w:w w:val="90"/>
        </w:rPr>
        <w:t>Isingiro,</w:t>
      </w:r>
      <w:r>
        <w:rPr>
          <w:spacing w:val="-6"/>
          <w:w w:val="90"/>
        </w:rPr>
        <w:t xml:space="preserve"> </w:t>
      </w:r>
      <w:r>
        <w:rPr>
          <w:w w:val="90"/>
        </w:rPr>
        <w:t>etc.</w:t>
      </w:r>
    </w:p>
    <w:p w:rsidR="00E5575B" w:rsidRDefault="00D512E5">
      <w:pPr>
        <w:pStyle w:val="Heading2"/>
        <w:spacing w:before="224"/>
      </w:pPr>
      <w:r>
        <w:rPr>
          <w:w w:val="80"/>
        </w:rPr>
        <w:t>The</w:t>
      </w:r>
      <w:r>
        <w:rPr>
          <w:spacing w:val="-7"/>
        </w:rPr>
        <w:t xml:space="preserve"> </w:t>
      </w:r>
      <w:r>
        <w:rPr>
          <w:w w:val="80"/>
        </w:rPr>
        <w:t>intrusive</w:t>
      </w:r>
      <w:r>
        <w:rPr>
          <w:spacing w:val="-7"/>
        </w:rPr>
        <w:t xml:space="preserve"> </w:t>
      </w:r>
      <w:r>
        <w:rPr>
          <w:w w:val="80"/>
        </w:rPr>
        <w:t>features</w:t>
      </w:r>
      <w:r>
        <w:rPr>
          <w:spacing w:val="-6"/>
        </w:rPr>
        <w:t xml:space="preserve"> </w:t>
      </w:r>
      <w:r>
        <w:rPr>
          <w:w w:val="80"/>
        </w:rPr>
        <w:t>in</w:t>
      </w:r>
      <w:r>
        <w:rPr>
          <w:spacing w:val="-5"/>
        </w:rPr>
        <w:t xml:space="preserve"> </w:t>
      </w:r>
      <w:r>
        <w:rPr>
          <w:w w:val="80"/>
        </w:rPr>
        <w:t>Uganda</w:t>
      </w:r>
      <w:r>
        <w:rPr>
          <w:spacing w:val="-7"/>
        </w:rPr>
        <w:t xml:space="preserve"> </w:t>
      </w:r>
      <w:r>
        <w:rPr>
          <w:spacing w:val="-4"/>
          <w:w w:val="80"/>
        </w:rPr>
        <w:t>are;</w:t>
      </w:r>
    </w:p>
    <w:p w:rsidR="00E5575B" w:rsidRDefault="00D512E5">
      <w:pPr>
        <w:pStyle w:val="BodyText"/>
        <w:spacing w:before="3"/>
        <w:ind w:left="551" w:right="4614"/>
      </w:pPr>
      <w:r>
        <w:rPr>
          <w:w w:val="80"/>
        </w:rPr>
        <w:t xml:space="preserve">Batholiths such as Mubende batholith, Singo batholith in Mubende, Nakasongola and others. </w:t>
      </w:r>
      <w:r>
        <w:rPr>
          <w:w w:val="85"/>
        </w:rPr>
        <w:t>Dykes</w:t>
      </w:r>
      <w:r>
        <w:rPr>
          <w:spacing w:val="-4"/>
          <w:w w:val="85"/>
        </w:rPr>
        <w:t xml:space="preserve"> </w:t>
      </w:r>
      <w:r>
        <w:rPr>
          <w:w w:val="85"/>
        </w:rPr>
        <w:t>such</w:t>
      </w:r>
      <w:r>
        <w:rPr>
          <w:spacing w:val="-4"/>
          <w:w w:val="85"/>
        </w:rPr>
        <w:t xml:space="preserve"> </w:t>
      </w:r>
      <w:r>
        <w:rPr>
          <w:w w:val="85"/>
        </w:rPr>
        <w:t>as</w:t>
      </w:r>
      <w:r>
        <w:rPr>
          <w:spacing w:val="-4"/>
          <w:w w:val="85"/>
        </w:rPr>
        <w:t xml:space="preserve"> </w:t>
      </w:r>
      <w:r>
        <w:rPr>
          <w:w w:val="85"/>
        </w:rPr>
        <w:t>those</w:t>
      </w:r>
      <w:r>
        <w:rPr>
          <w:spacing w:val="-4"/>
          <w:w w:val="85"/>
        </w:rPr>
        <w:t xml:space="preserve"> </w:t>
      </w:r>
      <w:r>
        <w:rPr>
          <w:w w:val="85"/>
        </w:rPr>
        <w:t>in</w:t>
      </w:r>
      <w:r>
        <w:rPr>
          <w:spacing w:val="-4"/>
          <w:w w:val="85"/>
        </w:rPr>
        <w:t xml:space="preserve"> </w:t>
      </w:r>
      <w:r>
        <w:rPr>
          <w:w w:val="85"/>
        </w:rPr>
        <w:t>Sukulu</w:t>
      </w:r>
      <w:r>
        <w:rPr>
          <w:spacing w:val="-4"/>
          <w:w w:val="85"/>
        </w:rPr>
        <w:t xml:space="preserve"> </w:t>
      </w:r>
      <w:r>
        <w:rPr>
          <w:w w:val="85"/>
        </w:rPr>
        <w:t>hills</w:t>
      </w:r>
      <w:r>
        <w:rPr>
          <w:spacing w:val="-4"/>
          <w:w w:val="85"/>
        </w:rPr>
        <w:t xml:space="preserve"> </w:t>
      </w:r>
      <w:r>
        <w:rPr>
          <w:w w:val="85"/>
        </w:rPr>
        <w:t>near</w:t>
      </w:r>
      <w:r>
        <w:rPr>
          <w:spacing w:val="-4"/>
          <w:w w:val="85"/>
        </w:rPr>
        <w:t xml:space="preserve"> </w:t>
      </w:r>
      <w:r>
        <w:rPr>
          <w:w w:val="85"/>
        </w:rPr>
        <w:t>Tororo</w:t>
      </w:r>
      <w:r>
        <w:rPr>
          <w:spacing w:val="-4"/>
          <w:w w:val="85"/>
        </w:rPr>
        <w:t xml:space="preserve"> </w:t>
      </w:r>
      <w:r>
        <w:rPr>
          <w:w w:val="85"/>
        </w:rPr>
        <w:t>and</w:t>
      </w:r>
      <w:r>
        <w:rPr>
          <w:spacing w:val="-4"/>
          <w:w w:val="85"/>
        </w:rPr>
        <w:t xml:space="preserve"> </w:t>
      </w:r>
      <w:r>
        <w:rPr>
          <w:w w:val="85"/>
        </w:rPr>
        <w:t>Mubende</w:t>
      </w:r>
      <w:r>
        <w:rPr>
          <w:spacing w:val="-4"/>
          <w:w w:val="85"/>
        </w:rPr>
        <w:t xml:space="preserve"> </w:t>
      </w:r>
      <w:r>
        <w:rPr>
          <w:w w:val="85"/>
        </w:rPr>
        <w:t>hills.</w:t>
      </w:r>
    </w:p>
    <w:p w:rsidR="00E5575B" w:rsidRDefault="00D512E5">
      <w:pPr>
        <w:pStyle w:val="BodyText"/>
        <w:spacing w:before="6"/>
        <w:ind w:left="551"/>
      </w:pPr>
      <w:r>
        <w:rPr>
          <w:w w:val="80"/>
        </w:rPr>
        <w:t>Sills</w:t>
      </w:r>
      <w:r>
        <w:rPr>
          <w:spacing w:val="-6"/>
        </w:rPr>
        <w:t xml:space="preserve"> </w:t>
      </w:r>
      <w:r>
        <w:rPr>
          <w:w w:val="80"/>
        </w:rPr>
        <w:t>such</w:t>
      </w:r>
      <w:r>
        <w:rPr>
          <w:spacing w:val="-6"/>
        </w:rPr>
        <w:t xml:space="preserve"> </w:t>
      </w:r>
      <w:r>
        <w:rPr>
          <w:w w:val="80"/>
        </w:rPr>
        <w:t>as</w:t>
      </w:r>
      <w:r>
        <w:rPr>
          <w:spacing w:val="-6"/>
        </w:rPr>
        <w:t xml:space="preserve"> </w:t>
      </w:r>
      <w:r>
        <w:rPr>
          <w:w w:val="80"/>
        </w:rPr>
        <w:t>those</w:t>
      </w:r>
      <w:r>
        <w:rPr>
          <w:spacing w:val="-5"/>
        </w:rPr>
        <w:t xml:space="preserve"> </w:t>
      </w:r>
      <w:r>
        <w:rPr>
          <w:w w:val="80"/>
        </w:rPr>
        <w:t>in</w:t>
      </w:r>
      <w:r>
        <w:rPr>
          <w:spacing w:val="-4"/>
        </w:rPr>
        <w:t xml:space="preserve"> </w:t>
      </w:r>
      <w:r>
        <w:rPr>
          <w:w w:val="80"/>
        </w:rPr>
        <w:t>Sukulu</w:t>
      </w:r>
      <w:r>
        <w:rPr>
          <w:spacing w:val="-6"/>
        </w:rPr>
        <w:t xml:space="preserve"> </w:t>
      </w:r>
      <w:r>
        <w:rPr>
          <w:w w:val="80"/>
        </w:rPr>
        <w:t>hills</w:t>
      </w:r>
      <w:r>
        <w:rPr>
          <w:spacing w:val="-3"/>
        </w:rPr>
        <w:t xml:space="preserve"> </w:t>
      </w:r>
      <w:r>
        <w:rPr>
          <w:w w:val="80"/>
        </w:rPr>
        <w:t>near</w:t>
      </w:r>
      <w:r>
        <w:rPr>
          <w:spacing w:val="-5"/>
        </w:rPr>
        <w:t xml:space="preserve"> </w:t>
      </w:r>
      <w:r>
        <w:rPr>
          <w:w w:val="80"/>
        </w:rPr>
        <w:t>Tororo</w:t>
      </w:r>
      <w:r>
        <w:rPr>
          <w:spacing w:val="-6"/>
        </w:rPr>
        <w:t xml:space="preserve"> </w:t>
      </w:r>
      <w:r>
        <w:rPr>
          <w:w w:val="80"/>
        </w:rPr>
        <w:t>and</w:t>
      </w:r>
      <w:r>
        <w:rPr>
          <w:spacing w:val="-5"/>
        </w:rPr>
        <w:t xml:space="preserve"> </w:t>
      </w:r>
      <w:r>
        <w:rPr>
          <w:w w:val="80"/>
        </w:rPr>
        <w:t>in</w:t>
      </w:r>
      <w:r>
        <w:rPr>
          <w:spacing w:val="-6"/>
        </w:rPr>
        <w:t xml:space="preserve"> </w:t>
      </w:r>
      <w:r>
        <w:rPr>
          <w:w w:val="80"/>
        </w:rPr>
        <w:t>Mubende</w:t>
      </w:r>
      <w:r>
        <w:rPr>
          <w:spacing w:val="-6"/>
        </w:rPr>
        <w:t xml:space="preserve"> </w:t>
      </w:r>
      <w:r>
        <w:rPr>
          <w:spacing w:val="-2"/>
          <w:w w:val="80"/>
        </w:rPr>
        <w:t>hills.</w:t>
      </w:r>
    </w:p>
    <w:p w:rsidR="00E5575B" w:rsidRDefault="00D512E5">
      <w:pPr>
        <w:pStyle w:val="BodyText"/>
        <w:spacing w:before="4"/>
        <w:ind w:left="551"/>
      </w:pPr>
      <w:r>
        <w:rPr>
          <w:w w:val="80"/>
        </w:rPr>
        <w:t>Laccoliths</w:t>
      </w:r>
      <w:r>
        <w:rPr>
          <w:spacing w:val="-6"/>
        </w:rPr>
        <w:t xml:space="preserve"> </w:t>
      </w:r>
      <w:r>
        <w:rPr>
          <w:w w:val="80"/>
        </w:rPr>
        <w:t>such</w:t>
      </w:r>
      <w:r>
        <w:rPr>
          <w:spacing w:val="-5"/>
        </w:rPr>
        <w:t xml:space="preserve"> </w:t>
      </w:r>
      <w:r>
        <w:rPr>
          <w:w w:val="80"/>
        </w:rPr>
        <w:t>as</w:t>
      </w:r>
      <w:r>
        <w:rPr>
          <w:spacing w:val="-5"/>
        </w:rPr>
        <w:t xml:space="preserve"> </w:t>
      </w:r>
      <w:r>
        <w:rPr>
          <w:w w:val="80"/>
        </w:rPr>
        <w:t>those</w:t>
      </w:r>
      <w:r>
        <w:rPr>
          <w:spacing w:val="-5"/>
        </w:rPr>
        <w:t xml:space="preserve"> </w:t>
      </w:r>
      <w:r>
        <w:rPr>
          <w:w w:val="80"/>
        </w:rPr>
        <w:t>in</w:t>
      </w:r>
      <w:r>
        <w:rPr>
          <w:spacing w:val="-5"/>
        </w:rPr>
        <w:t xml:space="preserve"> </w:t>
      </w:r>
      <w:r>
        <w:rPr>
          <w:w w:val="80"/>
        </w:rPr>
        <w:t>major</w:t>
      </w:r>
      <w:r>
        <w:rPr>
          <w:spacing w:val="-3"/>
        </w:rPr>
        <w:t xml:space="preserve"> </w:t>
      </w:r>
      <w:r>
        <w:rPr>
          <w:w w:val="80"/>
        </w:rPr>
        <w:t>volcanic</w:t>
      </w:r>
      <w:r>
        <w:rPr>
          <w:spacing w:val="-5"/>
        </w:rPr>
        <w:t xml:space="preserve"> </w:t>
      </w:r>
      <w:r>
        <w:rPr>
          <w:w w:val="80"/>
        </w:rPr>
        <w:t>areas</w:t>
      </w:r>
      <w:r>
        <w:rPr>
          <w:spacing w:val="-5"/>
        </w:rPr>
        <w:t xml:space="preserve"> </w:t>
      </w:r>
      <w:r>
        <w:rPr>
          <w:w w:val="80"/>
        </w:rPr>
        <w:t>of</w:t>
      </w:r>
      <w:r>
        <w:rPr>
          <w:spacing w:val="-5"/>
        </w:rPr>
        <w:t xml:space="preserve"> </w:t>
      </w:r>
      <w:r>
        <w:rPr>
          <w:w w:val="80"/>
        </w:rPr>
        <w:t>Elgon</w:t>
      </w:r>
      <w:r>
        <w:rPr>
          <w:spacing w:val="-5"/>
        </w:rPr>
        <w:t xml:space="preserve"> </w:t>
      </w:r>
      <w:r>
        <w:rPr>
          <w:w w:val="80"/>
        </w:rPr>
        <w:t>in</w:t>
      </w:r>
      <w:r>
        <w:rPr>
          <w:spacing w:val="-6"/>
        </w:rPr>
        <w:t xml:space="preserve"> </w:t>
      </w:r>
      <w:r>
        <w:rPr>
          <w:w w:val="80"/>
        </w:rPr>
        <w:t>Mbale,</w:t>
      </w:r>
      <w:r>
        <w:rPr>
          <w:spacing w:val="3"/>
        </w:rPr>
        <w:t xml:space="preserve"> </w:t>
      </w:r>
      <w:r>
        <w:rPr>
          <w:w w:val="80"/>
        </w:rPr>
        <w:t>Mufumbiro</w:t>
      </w:r>
      <w:r>
        <w:rPr>
          <w:spacing w:val="-5"/>
        </w:rPr>
        <w:t xml:space="preserve"> </w:t>
      </w:r>
      <w:r>
        <w:rPr>
          <w:w w:val="80"/>
        </w:rPr>
        <w:t>in</w:t>
      </w:r>
      <w:r>
        <w:rPr>
          <w:spacing w:val="-6"/>
        </w:rPr>
        <w:t xml:space="preserve"> </w:t>
      </w:r>
      <w:r>
        <w:rPr>
          <w:w w:val="80"/>
        </w:rPr>
        <w:t>Kisoro</w:t>
      </w:r>
      <w:r>
        <w:rPr>
          <w:spacing w:val="-5"/>
        </w:rPr>
        <w:t xml:space="preserve"> </w:t>
      </w:r>
      <w:r>
        <w:rPr>
          <w:w w:val="80"/>
        </w:rPr>
        <w:t>and</w:t>
      </w:r>
      <w:r>
        <w:rPr>
          <w:spacing w:val="-5"/>
        </w:rPr>
        <w:t xml:space="preserve"> </w:t>
      </w:r>
      <w:r>
        <w:rPr>
          <w:spacing w:val="-2"/>
          <w:w w:val="80"/>
        </w:rPr>
        <w:t>Moroto.</w:t>
      </w:r>
    </w:p>
    <w:p w:rsidR="00E5575B" w:rsidRDefault="00D512E5">
      <w:pPr>
        <w:pStyle w:val="BodyText"/>
        <w:spacing w:before="2"/>
        <w:ind w:left="551"/>
      </w:pPr>
      <w:r>
        <w:rPr>
          <w:w w:val="80"/>
        </w:rPr>
        <w:t>Lapoliths</w:t>
      </w:r>
      <w:r>
        <w:rPr>
          <w:spacing w:val="-4"/>
        </w:rPr>
        <w:t xml:space="preserve"> </w:t>
      </w:r>
      <w:r>
        <w:rPr>
          <w:w w:val="80"/>
        </w:rPr>
        <w:t>such</w:t>
      </w:r>
      <w:r>
        <w:rPr>
          <w:spacing w:val="-3"/>
        </w:rPr>
        <w:t xml:space="preserve"> </w:t>
      </w:r>
      <w:r>
        <w:rPr>
          <w:w w:val="80"/>
        </w:rPr>
        <w:t>as</w:t>
      </w:r>
      <w:r>
        <w:rPr>
          <w:spacing w:val="-3"/>
        </w:rPr>
        <w:t xml:space="preserve"> </w:t>
      </w:r>
      <w:r>
        <w:rPr>
          <w:w w:val="80"/>
        </w:rPr>
        <w:t>those</w:t>
      </w:r>
      <w:r>
        <w:t xml:space="preserve"> </w:t>
      </w:r>
      <w:r>
        <w:rPr>
          <w:w w:val="80"/>
        </w:rPr>
        <w:t>in</w:t>
      </w:r>
      <w:r>
        <w:rPr>
          <w:spacing w:val="-3"/>
        </w:rPr>
        <w:t xml:space="preserve"> </w:t>
      </w:r>
      <w:r>
        <w:rPr>
          <w:w w:val="80"/>
        </w:rPr>
        <w:t>Sukulu</w:t>
      </w:r>
      <w:r>
        <w:rPr>
          <w:spacing w:val="-1"/>
        </w:rPr>
        <w:t xml:space="preserve"> </w:t>
      </w:r>
      <w:r>
        <w:rPr>
          <w:w w:val="80"/>
        </w:rPr>
        <w:t>hills</w:t>
      </w:r>
      <w:r>
        <w:rPr>
          <w:spacing w:val="-3"/>
        </w:rPr>
        <w:t xml:space="preserve"> </w:t>
      </w:r>
      <w:r>
        <w:rPr>
          <w:w w:val="80"/>
        </w:rPr>
        <w:t>in</w:t>
      </w:r>
      <w:r>
        <w:rPr>
          <w:spacing w:val="-3"/>
        </w:rPr>
        <w:t xml:space="preserve"> </w:t>
      </w:r>
      <w:r>
        <w:rPr>
          <w:w w:val="80"/>
        </w:rPr>
        <w:t>Tororo,</w:t>
      </w:r>
      <w:r>
        <w:rPr>
          <w:spacing w:val="-3"/>
        </w:rPr>
        <w:t xml:space="preserve"> </w:t>
      </w:r>
      <w:r>
        <w:rPr>
          <w:w w:val="80"/>
        </w:rPr>
        <w:t>Mubende,</w:t>
      </w:r>
      <w:r>
        <w:rPr>
          <w:spacing w:val="-3"/>
        </w:rPr>
        <w:t xml:space="preserve"> </w:t>
      </w:r>
      <w:r>
        <w:rPr>
          <w:w w:val="80"/>
        </w:rPr>
        <w:t>Rubanda</w:t>
      </w:r>
      <w:r>
        <w:rPr>
          <w:spacing w:val="-3"/>
        </w:rPr>
        <w:t xml:space="preserve"> </w:t>
      </w:r>
      <w:r>
        <w:rPr>
          <w:w w:val="80"/>
        </w:rPr>
        <w:t>along</w:t>
      </w:r>
      <w:r>
        <w:rPr>
          <w:spacing w:val="-3"/>
        </w:rPr>
        <w:t xml:space="preserve"> </w:t>
      </w:r>
      <w:r>
        <w:rPr>
          <w:w w:val="80"/>
        </w:rPr>
        <w:t>Kabale</w:t>
      </w:r>
      <w:r>
        <w:rPr>
          <w:spacing w:val="2"/>
        </w:rPr>
        <w:t xml:space="preserve"> </w:t>
      </w:r>
      <w:r>
        <w:rPr>
          <w:w w:val="80"/>
        </w:rPr>
        <w:t>–</w:t>
      </w:r>
      <w:r>
        <w:t xml:space="preserve"> </w:t>
      </w:r>
      <w:r>
        <w:rPr>
          <w:w w:val="80"/>
        </w:rPr>
        <w:t>Kisoro</w:t>
      </w:r>
      <w:r>
        <w:rPr>
          <w:spacing w:val="-3"/>
        </w:rPr>
        <w:t xml:space="preserve"> </w:t>
      </w:r>
      <w:r>
        <w:rPr>
          <w:w w:val="80"/>
        </w:rPr>
        <w:t>road</w:t>
      </w:r>
      <w:r>
        <w:rPr>
          <w:spacing w:val="-3"/>
        </w:rPr>
        <w:t xml:space="preserve"> </w:t>
      </w:r>
      <w:r>
        <w:rPr>
          <w:w w:val="80"/>
        </w:rPr>
        <w:t>in</w:t>
      </w:r>
      <w:r>
        <w:rPr>
          <w:spacing w:val="1"/>
        </w:rPr>
        <w:t xml:space="preserve"> </w:t>
      </w:r>
      <w:r>
        <w:rPr>
          <w:w w:val="80"/>
        </w:rPr>
        <w:t>Kabale,</w:t>
      </w:r>
      <w:r>
        <w:rPr>
          <w:spacing w:val="-3"/>
        </w:rPr>
        <w:t xml:space="preserve"> </w:t>
      </w:r>
      <w:r>
        <w:rPr>
          <w:spacing w:val="-4"/>
          <w:w w:val="80"/>
        </w:rPr>
        <w:t>etc.</w:t>
      </w:r>
    </w:p>
    <w:p w:rsidR="00E5575B" w:rsidRDefault="00D512E5">
      <w:pPr>
        <w:pStyle w:val="BodyText"/>
        <w:spacing w:before="4"/>
        <w:ind w:left="460" w:right="712" w:firstLine="91"/>
      </w:pPr>
      <w:r>
        <w:rPr>
          <w:w w:val="85"/>
        </w:rPr>
        <w:t>Waterfalls</w:t>
      </w:r>
      <w:r>
        <w:rPr>
          <w:spacing w:val="-6"/>
          <w:w w:val="85"/>
        </w:rPr>
        <w:t xml:space="preserve"> </w:t>
      </w:r>
      <w:r>
        <w:rPr>
          <w:w w:val="85"/>
        </w:rPr>
        <w:t>on</w:t>
      </w:r>
      <w:r>
        <w:rPr>
          <w:spacing w:val="-5"/>
          <w:w w:val="85"/>
        </w:rPr>
        <w:t xml:space="preserve"> </w:t>
      </w:r>
      <w:r>
        <w:rPr>
          <w:w w:val="85"/>
        </w:rPr>
        <w:t>Sills</w:t>
      </w:r>
      <w:r>
        <w:rPr>
          <w:spacing w:val="-5"/>
          <w:w w:val="85"/>
        </w:rPr>
        <w:t xml:space="preserve"> </w:t>
      </w:r>
      <w:r>
        <w:rPr>
          <w:w w:val="85"/>
        </w:rPr>
        <w:t>and</w:t>
      </w:r>
      <w:r>
        <w:rPr>
          <w:spacing w:val="-6"/>
          <w:w w:val="85"/>
        </w:rPr>
        <w:t xml:space="preserve"> </w:t>
      </w:r>
      <w:r>
        <w:rPr>
          <w:w w:val="85"/>
        </w:rPr>
        <w:t>dykes</w:t>
      </w:r>
      <w:r>
        <w:rPr>
          <w:spacing w:val="-5"/>
          <w:w w:val="85"/>
        </w:rPr>
        <w:t xml:space="preserve"> </w:t>
      </w:r>
      <w:r>
        <w:rPr>
          <w:w w:val="85"/>
        </w:rPr>
        <w:t>like</w:t>
      </w:r>
      <w:r>
        <w:rPr>
          <w:spacing w:val="-5"/>
          <w:w w:val="85"/>
        </w:rPr>
        <w:t xml:space="preserve"> </w:t>
      </w:r>
      <w:r>
        <w:rPr>
          <w:w w:val="85"/>
        </w:rPr>
        <w:t>Bujagali</w:t>
      </w:r>
      <w:r>
        <w:rPr>
          <w:spacing w:val="-6"/>
          <w:w w:val="85"/>
        </w:rPr>
        <w:t xml:space="preserve"> </w:t>
      </w:r>
      <w:r>
        <w:rPr>
          <w:w w:val="85"/>
        </w:rPr>
        <w:t>falls</w:t>
      </w:r>
      <w:r>
        <w:rPr>
          <w:spacing w:val="-5"/>
          <w:w w:val="85"/>
        </w:rPr>
        <w:t xml:space="preserve"> </w:t>
      </w:r>
      <w:r>
        <w:rPr>
          <w:w w:val="85"/>
        </w:rPr>
        <w:t>in</w:t>
      </w:r>
      <w:r>
        <w:rPr>
          <w:spacing w:val="-5"/>
          <w:w w:val="85"/>
        </w:rPr>
        <w:t xml:space="preserve"> </w:t>
      </w:r>
      <w:r>
        <w:rPr>
          <w:w w:val="85"/>
        </w:rPr>
        <w:t>Jinja,</w:t>
      </w:r>
      <w:r>
        <w:rPr>
          <w:spacing w:val="-6"/>
          <w:w w:val="85"/>
        </w:rPr>
        <w:t xml:space="preserve"> </w:t>
      </w:r>
      <w:r>
        <w:rPr>
          <w:w w:val="85"/>
        </w:rPr>
        <w:t>Karuma</w:t>
      </w:r>
      <w:r>
        <w:rPr>
          <w:spacing w:val="-5"/>
          <w:w w:val="85"/>
        </w:rPr>
        <w:t xml:space="preserve"> </w:t>
      </w:r>
      <w:r>
        <w:rPr>
          <w:w w:val="85"/>
        </w:rPr>
        <w:t>falls</w:t>
      </w:r>
      <w:r>
        <w:rPr>
          <w:spacing w:val="-5"/>
          <w:w w:val="85"/>
        </w:rPr>
        <w:t xml:space="preserve"> </w:t>
      </w:r>
      <w:r>
        <w:rPr>
          <w:w w:val="85"/>
        </w:rPr>
        <w:t>in</w:t>
      </w:r>
      <w:r>
        <w:rPr>
          <w:spacing w:val="-6"/>
          <w:w w:val="85"/>
        </w:rPr>
        <w:t xml:space="preserve"> </w:t>
      </w:r>
      <w:r>
        <w:rPr>
          <w:w w:val="85"/>
        </w:rPr>
        <w:t>Kiryadongo,</w:t>
      </w:r>
      <w:r>
        <w:rPr>
          <w:spacing w:val="-5"/>
          <w:w w:val="85"/>
        </w:rPr>
        <w:t xml:space="preserve"> </w:t>
      </w:r>
      <w:r>
        <w:rPr>
          <w:w w:val="85"/>
        </w:rPr>
        <w:t>Sezibwa</w:t>
      </w:r>
      <w:r>
        <w:rPr>
          <w:spacing w:val="-5"/>
          <w:w w:val="85"/>
        </w:rPr>
        <w:t xml:space="preserve"> </w:t>
      </w:r>
      <w:r>
        <w:rPr>
          <w:w w:val="85"/>
        </w:rPr>
        <w:t>falls</w:t>
      </w:r>
      <w:r>
        <w:rPr>
          <w:spacing w:val="-5"/>
          <w:w w:val="85"/>
        </w:rPr>
        <w:t xml:space="preserve"> </w:t>
      </w:r>
      <w:r>
        <w:rPr>
          <w:w w:val="85"/>
        </w:rPr>
        <w:t>in</w:t>
      </w:r>
      <w:r>
        <w:rPr>
          <w:spacing w:val="-6"/>
          <w:w w:val="85"/>
        </w:rPr>
        <w:t xml:space="preserve"> </w:t>
      </w:r>
      <w:r>
        <w:rPr>
          <w:w w:val="85"/>
        </w:rPr>
        <w:t>Mukono,</w:t>
      </w:r>
      <w:r>
        <w:rPr>
          <w:spacing w:val="-5"/>
          <w:w w:val="85"/>
        </w:rPr>
        <w:t xml:space="preserve"> </w:t>
      </w:r>
      <w:r>
        <w:rPr>
          <w:w w:val="85"/>
        </w:rPr>
        <w:t>Sippi</w:t>
      </w:r>
      <w:r>
        <w:rPr>
          <w:spacing w:val="-5"/>
          <w:w w:val="85"/>
        </w:rPr>
        <w:t xml:space="preserve"> </w:t>
      </w:r>
      <w:r>
        <w:rPr>
          <w:w w:val="85"/>
        </w:rPr>
        <w:t>falls</w:t>
      </w:r>
      <w:r>
        <w:rPr>
          <w:spacing w:val="-6"/>
          <w:w w:val="85"/>
        </w:rPr>
        <w:t xml:space="preserve"> </w:t>
      </w:r>
      <w:r>
        <w:rPr>
          <w:w w:val="85"/>
        </w:rPr>
        <w:t>in</w:t>
      </w:r>
      <w:r>
        <w:rPr>
          <w:spacing w:val="-5"/>
          <w:w w:val="85"/>
        </w:rPr>
        <w:t xml:space="preserve"> </w:t>
      </w:r>
      <w:r>
        <w:rPr>
          <w:w w:val="85"/>
        </w:rPr>
        <w:t>Kapchorwa</w:t>
      </w:r>
      <w:r>
        <w:rPr>
          <w:spacing w:val="-5"/>
          <w:w w:val="85"/>
        </w:rPr>
        <w:t xml:space="preserve"> </w:t>
      </w:r>
      <w:r>
        <w:rPr>
          <w:w w:val="85"/>
        </w:rPr>
        <w:t>and</w:t>
      </w:r>
      <w:r>
        <w:rPr>
          <w:spacing w:val="18"/>
        </w:rPr>
        <w:t xml:space="preserve"> </w:t>
      </w:r>
      <w:r>
        <w:rPr>
          <w:w w:val="85"/>
        </w:rPr>
        <w:t>Kisiizi</w:t>
      </w:r>
      <w:r>
        <w:rPr>
          <w:spacing w:val="-5"/>
          <w:w w:val="85"/>
        </w:rPr>
        <w:t xml:space="preserve"> </w:t>
      </w:r>
      <w:r>
        <w:rPr>
          <w:w w:val="85"/>
        </w:rPr>
        <w:t xml:space="preserve">in </w:t>
      </w:r>
      <w:r>
        <w:rPr>
          <w:w w:val="90"/>
        </w:rPr>
        <w:t>Rukungiri, etc.</w:t>
      </w:r>
    </w:p>
    <w:p w:rsidR="00E5575B" w:rsidRDefault="00E5575B">
      <w:pPr>
        <w:pStyle w:val="BodyText"/>
        <w:spacing w:before="6"/>
        <w:ind w:left="0"/>
      </w:pPr>
    </w:p>
    <w:p w:rsidR="00E5575B" w:rsidRDefault="00D512E5">
      <w:pPr>
        <w:pStyle w:val="Heading1"/>
      </w:pPr>
      <w:r>
        <w:rPr>
          <w:w w:val="80"/>
        </w:rPr>
        <w:t>SKETCH</w:t>
      </w:r>
      <w:r>
        <w:rPr>
          <w:spacing w:val="-4"/>
        </w:rPr>
        <w:t xml:space="preserve"> </w:t>
      </w:r>
      <w:r>
        <w:rPr>
          <w:w w:val="80"/>
        </w:rPr>
        <w:t>MAP</w:t>
      </w:r>
      <w:r>
        <w:rPr>
          <w:spacing w:val="-5"/>
        </w:rPr>
        <w:t xml:space="preserve"> </w:t>
      </w:r>
      <w:r>
        <w:rPr>
          <w:w w:val="80"/>
        </w:rPr>
        <w:t>OF</w:t>
      </w:r>
      <w:r>
        <w:rPr>
          <w:spacing w:val="-3"/>
        </w:rPr>
        <w:t xml:space="preserve"> </w:t>
      </w:r>
      <w:r>
        <w:rPr>
          <w:w w:val="80"/>
        </w:rPr>
        <w:t>UGANDA</w:t>
      </w:r>
      <w:r>
        <w:rPr>
          <w:spacing w:val="-1"/>
        </w:rPr>
        <w:t xml:space="preserve"> </w:t>
      </w:r>
      <w:r>
        <w:rPr>
          <w:w w:val="80"/>
        </w:rPr>
        <w:t>SHOWING</w:t>
      </w:r>
      <w:r>
        <w:rPr>
          <w:spacing w:val="-4"/>
        </w:rPr>
        <w:t xml:space="preserve"> </w:t>
      </w:r>
      <w:r>
        <w:rPr>
          <w:w w:val="80"/>
        </w:rPr>
        <w:t>THE</w:t>
      </w:r>
      <w:r>
        <w:rPr>
          <w:spacing w:val="-5"/>
        </w:rPr>
        <w:t xml:space="preserve"> </w:t>
      </w:r>
      <w:r>
        <w:rPr>
          <w:w w:val="80"/>
        </w:rPr>
        <w:t>VULCANIC</w:t>
      </w:r>
      <w:r>
        <w:rPr>
          <w:spacing w:val="-4"/>
        </w:rPr>
        <w:t xml:space="preserve"> </w:t>
      </w:r>
      <w:r>
        <w:rPr>
          <w:w w:val="80"/>
        </w:rPr>
        <w:t>FEATURES</w:t>
      </w:r>
      <w:r>
        <w:rPr>
          <w:spacing w:val="-2"/>
        </w:rPr>
        <w:t xml:space="preserve"> </w:t>
      </w:r>
      <w:r>
        <w:rPr>
          <w:w w:val="80"/>
        </w:rPr>
        <w:t>AND</w:t>
      </w:r>
      <w:r>
        <w:rPr>
          <w:spacing w:val="-1"/>
        </w:rPr>
        <w:t xml:space="preserve"> </w:t>
      </w:r>
      <w:r>
        <w:rPr>
          <w:spacing w:val="-2"/>
          <w:w w:val="80"/>
        </w:rPr>
        <w:t>AREAS.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25"/>
        <w:ind w:left="0"/>
        <w:rPr>
          <w:rFonts w:ascii="Arial"/>
          <w:b/>
        </w:rPr>
      </w:pPr>
    </w:p>
    <w:p w:rsidR="00E5575B" w:rsidRDefault="00D512E5">
      <w:pPr>
        <w:ind w:left="460"/>
        <w:rPr>
          <w:rFonts w:ascii="Arial"/>
          <w:b/>
          <w:sz w:val="20"/>
        </w:rPr>
      </w:pPr>
      <w:r>
        <w:rPr>
          <w:rFonts w:ascii="Arial"/>
          <w:b/>
          <w:w w:val="80"/>
          <w:sz w:val="20"/>
        </w:rPr>
        <w:t>FORMATION</w:t>
      </w:r>
      <w:r>
        <w:rPr>
          <w:rFonts w:ascii="Arial"/>
          <w:b/>
          <w:spacing w:val="-4"/>
          <w:sz w:val="20"/>
        </w:rPr>
        <w:t xml:space="preserve"> </w:t>
      </w:r>
      <w:r>
        <w:rPr>
          <w:rFonts w:ascii="Arial"/>
          <w:b/>
          <w:w w:val="80"/>
          <w:sz w:val="20"/>
        </w:rPr>
        <w:t>OF</w:t>
      </w:r>
      <w:r>
        <w:rPr>
          <w:rFonts w:ascii="Arial"/>
          <w:b/>
          <w:spacing w:val="1"/>
          <w:sz w:val="20"/>
        </w:rPr>
        <w:t xml:space="preserve"> </w:t>
      </w:r>
      <w:r>
        <w:rPr>
          <w:rFonts w:ascii="Arial"/>
          <w:b/>
          <w:w w:val="80"/>
          <w:sz w:val="20"/>
        </w:rPr>
        <w:t>STRATO</w:t>
      </w:r>
      <w:r>
        <w:rPr>
          <w:rFonts w:ascii="Arial"/>
          <w:b/>
          <w:spacing w:val="-3"/>
          <w:sz w:val="20"/>
        </w:rPr>
        <w:t xml:space="preserve"> </w:t>
      </w:r>
      <w:r>
        <w:rPr>
          <w:rFonts w:ascii="Arial"/>
          <w:b/>
          <w:w w:val="80"/>
          <w:sz w:val="20"/>
        </w:rPr>
        <w:t>VOLCANO</w:t>
      </w:r>
      <w:r>
        <w:rPr>
          <w:rFonts w:ascii="Arial"/>
          <w:b/>
          <w:spacing w:val="-3"/>
          <w:sz w:val="20"/>
        </w:rPr>
        <w:t xml:space="preserve"> </w:t>
      </w:r>
      <w:r>
        <w:rPr>
          <w:rFonts w:ascii="Arial"/>
          <w:b/>
          <w:w w:val="80"/>
          <w:sz w:val="20"/>
        </w:rPr>
        <w:t>/</w:t>
      </w:r>
      <w:r>
        <w:rPr>
          <w:rFonts w:ascii="Arial"/>
          <w:b/>
          <w:spacing w:val="-2"/>
          <w:sz w:val="20"/>
        </w:rPr>
        <w:t xml:space="preserve"> </w:t>
      </w:r>
      <w:r>
        <w:rPr>
          <w:rFonts w:ascii="Arial"/>
          <w:b/>
          <w:w w:val="80"/>
          <w:sz w:val="20"/>
        </w:rPr>
        <w:t>COMPOSITE</w:t>
      </w:r>
      <w:r>
        <w:rPr>
          <w:rFonts w:ascii="Arial"/>
          <w:b/>
          <w:spacing w:val="-1"/>
          <w:sz w:val="20"/>
        </w:rPr>
        <w:t xml:space="preserve"> </w:t>
      </w:r>
      <w:r>
        <w:rPr>
          <w:rFonts w:ascii="Arial"/>
          <w:b/>
          <w:spacing w:val="-4"/>
          <w:w w:val="80"/>
          <w:sz w:val="20"/>
        </w:rPr>
        <w:t>CONE</w:t>
      </w:r>
    </w:p>
    <w:p w:rsidR="00E5575B" w:rsidRDefault="00D512E5">
      <w:pPr>
        <w:pStyle w:val="BodyText"/>
        <w:spacing w:before="4"/>
        <w:ind w:left="460" w:right="723" w:firstLine="720"/>
        <w:jc w:val="both"/>
      </w:pPr>
      <w:r>
        <w:rPr>
          <w:w w:val="80"/>
        </w:rPr>
        <w:t>Volcanic</w:t>
      </w:r>
      <w:r>
        <w:t xml:space="preserve"> </w:t>
      </w:r>
      <w:r>
        <w:rPr>
          <w:w w:val="80"/>
        </w:rPr>
        <w:t>cone</w:t>
      </w:r>
      <w:r>
        <w:t xml:space="preserve"> </w:t>
      </w:r>
      <w:r>
        <w:rPr>
          <w:w w:val="80"/>
        </w:rPr>
        <w:t>is</w:t>
      </w:r>
      <w:r>
        <w:t xml:space="preserve"> </w:t>
      </w:r>
      <w:r>
        <w:rPr>
          <w:w w:val="80"/>
        </w:rPr>
        <w:t>a</w:t>
      </w:r>
      <w:r>
        <w:t xml:space="preserve"> </w:t>
      </w:r>
      <w:r>
        <w:rPr>
          <w:w w:val="80"/>
        </w:rPr>
        <w:t>large</w:t>
      </w:r>
      <w:r>
        <w:t xml:space="preserve"> </w:t>
      </w:r>
      <w:r>
        <w:rPr>
          <w:w w:val="80"/>
        </w:rPr>
        <w:t>extrusive</w:t>
      </w:r>
      <w:r>
        <w:t xml:space="preserve"> </w:t>
      </w:r>
      <w:r>
        <w:rPr>
          <w:w w:val="80"/>
        </w:rPr>
        <w:t>feature</w:t>
      </w:r>
      <w:r>
        <w:t xml:space="preserve"> </w:t>
      </w:r>
      <w:r>
        <w:rPr>
          <w:w w:val="80"/>
        </w:rPr>
        <w:t>with</w:t>
      </w:r>
      <w:r>
        <w:t xml:space="preserve"> </w:t>
      </w:r>
      <w:r>
        <w:rPr>
          <w:w w:val="80"/>
        </w:rPr>
        <w:t>fairly</w:t>
      </w:r>
      <w:r>
        <w:t xml:space="preserve"> </w:t>
      </w:r>
      <w:r>
        <w:rPr>
          <w:w w:val="80"/>
        </w:rPr>
        <w:t>steep</w:t>
      </w:r>
      <w:r>
        <w:t xml:space="preserve"> </w:t>
      </w:r>
      <w:r>
        <w:rPr>
          <w:w w:val="80"/>
        </w:rPr>
        <w:t>slopes</w:t>
      </w:r>
      <w:r>
        <w:t xml:space="preserve"> </w:t>
      </w:r>
      <w:r>
        <w:rPr>
          <w:w w:val="80"/>
        </w:rPr>
        <w:t>built</w:t>
      </w:r>
      <w:r>
        <w:t xml:space="preserve"> </w:t>
      </w:r>
      <w:r>
        <w:rPr>
          <w:w w:val="80"/>
        </w:rPr>
        <w:t>of</w:t>
      </w:r>
      <w:r>
        <w:t xml:space="preserve"> </w:t>
      </w:r>
      <w:r>
        <w:rPr>
          <w:w w:val="80"/>
        </w:rPr>
        <w:t>alternating</w:t>
      </w:r>
      <w:r>
        <w:t xml:space="preserve"> </w:t>
      </w:r>
      <w:r>
        <w:rPr>
          <w:w w:val="80"/>
        </w:rPr>
        <w:t>layers</w:t>
      </w:r>
      <w:r>
        <w:t xml:space="preserve"> </w:t>
      </w:r>
      <w:r>
        <w:rPr>
          <w:w w:val="80"/>
        </w:rPr>
        <w:t>of</w:t>
      </w:r>
      <w:r>
        <w:t xml:space="preserve"> </w:t>
      </w:r>
      <w:r>
        <w:rPr>
          <w:w w:val="80"/>
        </w:rPr>
        <w:t>lava</w:t>
      </w:r>
      <w:r>
        <w:t xml:space="preserve"> </w:t>
      </w:r>
      <w:r>
        <w:rPr>
          <w:w w:val="80"/>
        </w:rPr>
        <w:t>and</w:t>
      </w:r>
      <w:r>
        <w:t xml:space="preserve"> </w:t>
      </w:r>
      <w:r>
        <w:rPr>
          <w:w w:val="80"/>
        </w:rPr>
        <w:t>ash</w:t>
      </w:r>
      <w:r>
        <w:t xml:space="preserve"> </w:t>
      </w:r>
      <w:r>
        <w:rPr>
          <w:w w:val="80"/>
        </w:rPr>
        <w:t>(pyroclasts)</w:t>
      </w:r>
      <w:r>
        <w:t xml:space="preserve"> </w:t>
      </w:r>
      <w:r>
        <w:rPr>
          <w:w w:val="80"/>
        </w:rPr>
        <w:t>for</w:t>
      </w:r>
      <w:r>
        <w:t xml:space="preserve"> </w:t>
      </w:r>
      <w:r>
        <w:rPr>
          <w:w w:val="80"/>
        </w:rPr>
        <w:t>over</w:t>
      </w:r>
      <w:r>
        <w:t xml:space="preserve"> </w:t>
      </w:r>
      <w:r>
        <w:rPr>
          <w:w w:val="80"/>
        </w:rPr>
        <w:t>a</w:t>
      </w:r>
      <w:r>
        <w:t xml:space="preserve"> </w:t>
      </w:r>
      <w:r>
        <w:rPr>
          <w:w w:val="80"/>
        </w:rPr>
        <w:t>long</w:t>
      </w:r>
      <w:r>
        <w:t xml:space="preserve"> </w:t>
      </w:r>
      <w:r>
        <w:rPr>
          <w:w w:val="80"/>
        </w:rPr>
        <w:t xml:space="preserve">period </w:t>
      </w:r>
      <w:r>
        <w:rPr>
          <w:w w:val="90"/>
        </w:rPr>
        <w:t>of</w:t>
      </w:r>
      <w:r>
        <w:rPr>
          <w:spacing w:val="-8"/>
          <w:w w:val="90"/>
        </w:rPr>
        <w:t xml:space="preserve"> </w:t>
      </w:r>
      <w:r>
        <w:rPr>
          <w:w w:val="90"/>
        </w:rPr>
        <w:t>time</w:t>
      </w:r>
      <w:r>
        <w:rPr>
          <w:spacing w:val="-8"/>
          <w:w w:val="90"/>
        </w:rPr>
        <w:t xml:space="preserve"> </w:t>
      </w:r>
      <w:r>
        <w:rPr>
          <w:w w:val="90"/>
        </w:rPr>
        <w:t>through</w:t>
      </w:r>
      <w:r>
        <w:rPr>
          <w:spacing w:val="-8"/>
          <w:w w:val="90"/>
        </w:rPr>
        <w:t xml:space="preserve"> </w:t>
      </w:r>
      <w:r>
        <w:rPr>
          <w:w w:val="90"/>
        </w:rPr>
        <w:t>a</w:t>
      </w:r>
      <w:r>
        <w:rPr>
          <w:spacing w:val="-8"/>
          <w:w w:val="90"/>
        </w:rPr>
        <w:t xml:space="preserve"> </w:t>
      </w:r>
      <w:r>
        <w:rPr>
          <w:w w:val="90"/>
        </w:rPr>
        <w:t>single</w:t>
      </w:r>
      <w:r>
        <w:rPr>
          <w:spacing w:val="-8"/>
          <w:w w:val="90"/>
        </w:rPr>
        <w:t xml:space="preserve"> </w:t>
      </w:r>
      <w:r>
        <w:rPr>
          <w:w w:val="90"/>
        </w:rPr>
        <w:t>vent.</w:t>
      </w:r>
    </w:p>
    <w:p w:rsidR="00E5575B" w:rsidRDefault="00D512E5">
      <w:pPr>
        <w:pStyle w:val="BodyText"/>
        <w:spacing w:before="6" w:line="244" w:lineRule="auto"/>
        <w:ind w:left="460" w:right="712" w:firstLine="273"/>
        <w:jc w:val="both"/>
      </w:pPr>
      <w:r>
        <w:rPr>
          <w:w w:val="85"/>
        </w:rPr>
        <w:t>Volcanic</w:t>
      </w:r>
      <w:r>
        <w:rPr>
          <w:spacing w:val="-6"/>
          <w:w w:val="85"/>
        </w:rPr>
        <w:t xml:space="preserve"> </w:t>
      </w:r>
      <w:r>
        <w:rPr>
          <w:w w:val="85"/>
        </w:rPr>
        <w:t>cone</w:t>
      </w:r>
      <w:r>
        <w:rPr>
          <w:spacing w:val="-5"/>
          <w:w w:val="85"/>
        </w:rPr>
        <w:t xml:space="preserve"> </w:t>
      </w:r>
      <w:r>
        <w:rPr>
          <w:w w:val="85"/>
        </w:rPr>
        <w:t>was</w:t>
      </w:r>
      <w:r>
        <w:rPr>
          <w:spacing w:val="-5"/>
          <w:w w:val="85"/>
        </w:rPr>
        <w:t xml:space="preserve"> </w:t>
      </w:r>
      <w:r>
        <w:rPr>
          <w:w w:val="85"/>
        </w:rPr>
        <w:t>formed</w:t>
      </w:r>
      <w:r>
        <w:rPr>
          <w:spacing w:val="-6"/>
          <w:w w:val="85"/>
        </w:rPr>
        <w:t xml:space="preserve"> </w:t>
      </w:r>
      <w:r>
        <w:rPr>
          <w:w w:val="85"/>
        </w:rPr>
        <w:t>when</w:t>
      </w:r>
      <w:r>
        <w:rPr>
          <w:spacing w:val="-5"/>
          <w:w w:val="85"/>
        </w:rPr>
        <w:t xml:space="preserve"> </w:t>
      </w:r>
      <w:r>
        <w:rPr>
          <w:w w:val="85"/>
        </w:rPr>
        <w:t>extensive</w:t>
      </w:r>
      <w:r>
        <w:rPr>
          <w:spacing w:val="-5"/>
          <w:w w:val="85"/>
        </w:rPr>
        <w:t xml:space="preserve"> </w:t>
      </w:r>
      <w:r>
        <w:rPr>
          <w:w w:val="85"/>
        </w:rPr>
        <w:t>and</w:t>
      </w:r>
      <w:r>
        <w:rPr>
          <w:spacing w:val="-6"/>
          <w:w w:val="85"/>
        </w:rPr>
        <w:t xml:space="preserve"> </w:t>
      </w:r>
      <w:r>
        <w:rPr>
          <w:w w:val="85"/>
        </w:rPr>
        <w:t>large</w:t>
      </w:r>
      <w:r>
        <w:rPr>
          <w:spacing w:val="-5"/>
          <w:w w:val="85"/>
        </w:rPr>
        <w:t xml:space="preserve"> </w:t>
      </w:r>
      <w:r>
        <w:rPr>
          <w:w w:val="85"/>
        </w:rPr>
        <w:t>repeated</w:t>
      </w:r>
      <w:r>
        <w:rPr>
          <w:spacing w:val="-5"/>
          <w:w w:val="85"/>
        </w:rPr>
        <w:t xml:space="preserve"> </w:t>
      </w:r>
      <w:r>
        <w:rPr>
          <w:w w:val="85"/>
        </w:rPr>
        <w:t>movement</w:t>
      </w:r>
      <w:r>
        <w:rPr>
          <w:spacing w:val="-6"/>
          <w:w w:val="85"/>
        </w:rPr>
        <w:t xml:space="preserve"> </w:t>
      </w:r>
      <w:r>
        <w:rPr>
          <w:w w:val="85"/>
        </w:rPr>
        <w:t>of</w:t>
      </w:r>
      <w:r>
        <w:rPr>
          <w:spacing w:val="-5"/>
          <w:w w:val="85"/>
        </w:rPr>
        <w:t xml:space="preserve"> </w:t>
      </w:r>
      <w:r>
        <w:rPr>
          <w:w w:val="85"/>
        </w:rPr>
        <w:t>molten</w:t>
      </w:r>
      <w:r>
        <w:rPr>
          <w:spacing w:val="-5"/>
          <w:w w:val="85"/>
        </w:rPr>
        <w:t xml:space="preserve"> </w:t>
      </w:r>
      <w:r>
        <w:rPr>
          <w:w w:val="85"/>
        </w:rPr>
        <w:t>rock</w:t>
      </w:r>
      <w:r>
        <w:rPr>
          <w:spacing w:val="-6"/>
          <w:w w:val="85"/>
        </w:rPr>
        <w:t xml:space="preserve"> </w:t>
      </w:r>
      <w:r>
        <w:rPr>
          <w:w w:val="85"/>
        </w:rPr>
        <w:t>(magma)</w:t>
      </w:r>
      <w:r>
        <w:rPr>
          <w:spacing w:val="-5"/>
          <w:w w:val="85"/>
        </w:rPr>
        <w:t xml:space="preserve"> </w:t>
      </w:r>
      <w:r>
        <w:rPr>
          <w:w w:val="85"/>
        </w:rPr>
        <w:t>in</w:t>
      </w:r>
      <w:r>
        <w:rPr>
          <w:spacing w:val="-5"/>
          <w:w w:val="85"/>
        </w:rPr>
        <w:t xml:space="preserve"> </w:t>
      </w:r>
      <w:r>
        <w:rPr>
          <w:w w:val="85"/>
        </w:rPr>
        <w:t>form</w:t>
      </w:r>
      <w:r>
        <w:rPr>
          <w:spacing w:val="-5"/>
          <w:w w:val="85"/>
        </w:rPr>
        <w:t xml:space="preserve"> </w:t>
      </w:r>
      <w:r>
        <w:rPr>
          <w:w w:val="85"/>
        </w:rPr>
        <w:t>of</w:t>
      </w:r>
      <w:r>
        <w:rPr>
          <w:spacing w:val="-6"/>
          <w:w w:val="85"/>
        </w:rPr>
        <w:t xml:space="preserve"> </w:t>
      </w:r>
      <w:r>
        <w:rPr>
          <w:w w:val="85"/>
        </w:rPr>
        <w:t>violent</w:t>
      </w:r>
      <w:r>
        <w:rPr>
          <w:spacing w:val="-5"/>
          <w:w w:val="85"/>
        </w:rPr>
        <w:t xml:space="preserve"> </w:t>
      </w:r>
      <w:r>
        <w:rPr>
          <w:w w:val="85"/>
        </w:rPr>
        <w:t>eruptions</w:t>
      </w:r>
      <w:r>
        <w:rPr>
          <w:spacing w:val="-5"/>
          <w:w w:val="85"/>
        </w:rPr>
        <w:t xml:space="preserve"> </w:t>
      </w:r>
      <w:r>
        <w:rPr>
          <w:w w:val="85"/>
        </w:rPr>
        <w:t>of</w:t>
      </w:r>
      <w:r>
        <w:rPr>
          <w:spacing w:val="-6"/>
          <w:w w:val="85"/>
        </w:rPr>
        <w:t xml:space="preserve"> </w:t>
      </w:r>
      <w:r>
        <w:rPr>
          <w:w w:val="85"/>
        </w:rPr>
        <w:t>ashes</w:t>
      </w:r>
      <w:r>
        <w:rPr>
          <w:spacing w:val="-5"/>
          <w:w w:val="85"/>
        </w:rPr>
        <w:t xml:space="preserve"> </w:t>
      </w:r>
      <w:r>
        <w:rPr>
          <w:w w:val="85"/>
        </w:rPr>
        <w:t>and</w:t>
      </w:r>
      <w:r>
        <w:rPr>
          <w:spacing w:val="-5"/>
          <w:w w:val="85"/>
        </w:rPr>
        <w:t xml:space="preserve"> </w:t>
      </w:r>
      <w:r>
        <w:rPr>
          <w:w w:val="85"/>
        </w:rPr>
        <w:t>calm out-pourings</w:t>
      </w:r>
      <w:r>
        <w:rPr>
          <w:spacing w:val="-5"/>
          <w:w w:val="85"/>
        </w:rPr>
        <w:t xml:space="preserve"> </w:t>
      </w:r>
      <w:r>
        <w:rPr>
          <w:w w:val="85"/>
        </w:rPr>
        <w:t>of</w:t>
      </w:r>
      <w:r>
        <w:rPr>
          <w:spacing w:val="-5"/>
          <w:w w:val="85"/>
        </w:rPr>
        <w:t xml:space="preserve"> </w:t>
      </w:r>
      <w:r>
        <w:rPr>
          <w:w w:val="85"/>
        </w:rPr>
        <w:t>lava</w:t>
      </w:r>
      <w:r>
        <w:rPr>
          <w:spacing w:val="-4"/>
          <w:w w:val="85"/>
        </w:rPr>
        <w:t xml:space="preserve"> </w:t>
      </w:r>
      <w:r>
        <w:rPr>
          <w:w w:val="85"/>
        </w:rPr>
        <w:t>up-welled</w:t>
      </w:r>
      <w:r>
        <w:rPr>
          <w:spacing w:val="-1"/>
          <w:w w:val="85"/>
        </w:rPr>
        <w:t xml:space="preserve"> </w:t>
      </w:r>
      <w:r>
        <w:rPr>
          <w:w w:val="85"/>
        </w:rPr>
        <w:t>through</w:t>
      </w:r>
      <w:r>
        <w:rPr>
          <w:spacing w:val="-3"/>
          <w:w w:val="85"/>
        </w:rPr>
        <w:t xml:space="preserve"> </w:t>
      </w:r>
      <w:r>
        <w:rPr>
          <w:w w:val="85"/>
        </w:rPr>
        <w:t>single</w:t>
      </w:r>
      <w:r>
        <w:rPr>
          <w:spacing w:val="-3"/>
          <w:w w:val="85"/>
        </w:rPr>
        <w:t xml:space="preserve"> </w:t>
      </w:r>
      <w:r>
        <w:rPr>
          <w:w w:val="85"/>
        </w:rPr>
        <w:t>fissure</w:t>
      </w:r>
      <w:r>
        <w:rPr>
          <w:spacing w:val="-1"/>
          <w:w w:val="85"/>
        </w:rPr>
        <w:t xml:space="preserve"> </w:t>
      </w:r>
      <w:r>
        <w:rPr>
          <w:w w:val="85"/>
        </w:rPr>
        <w:t>and</w:t>
      </w:r>
      <w:r>
        <w:rPr>
          <w:spacing w:val="-5"/>
          <w:w w:val="85"/>
        </w:rPr>
        <w:t xml:space="preserve"> </w:t>
      </w:r>
      <w:r>
        <w:rPr>
          <w:w w:val="85"/>
        </w:rPr>
        <w:t>ejected</w:t>
      </w:r>
      <w:r>
        <w:rPr>
          <w:spacing w:val="-3"/>
          <w:w w:val="85"/>
        </w:rPr>
        <w:t xml:space="preserve"> </w:t>
      </w:r>
      <w:r>
        <w:rPr>
          <w:w w:val="85"/>
        </w:rPr>
        <w:t>over</w:t>
      </w:r>
      <w:r>
        <w:rPr>
          <w:spacing w:val="-5"/>
          <w:w w:val="85"/>
        </w:rPr>
        <w:t xml:space="preserve"> </w:t>
      </w:r>
      <w:r>
        <w:rPr>
          <w:w w:val="85"/>
        </w:rPr>
        <w:t>a</w:t>
      </w:r>
      <w:r>
        <w:rPr>
          <w:spacing w:val="-5"/>
          <w:w w:val="85"/>
        </w:rPr>
        <w:t xml:space="preserve"> </w:t>
      </w:r>
      <w:r>
        <w:rPr>
          <w:w w:val="85"/>
        </w:rPr>
        <w:t>long</w:t>
      </w:r>
      <w:r>
        <w:rPr>
          <w:spacing w:val="-5"/>
          <w:w w:val="85"/>
        </w:rPr>
        <w:t xml:space="preserve"> </w:t>
      </w:r>
      <w:r>
        <w:rPr>
          <w:w w:val="85"/>
        </w:rPr>
        <w:t>period</w:t>
      </w:r>
      <w:r>
        <w:rPr>
          <w:spacing w:val="-5"/>
          <w:w w:val="85"/>
        </w:rPr>
        <w:t xml:space="preserve"> </w:t>
      </w:r>
      <w:r>
        <w:rPr>
          <w:w w:val="85"/>
        </w:rPr>
        <w:t>of</w:t>
      </w:r>
      <w:r>
        <w:rPr>
          <w:spacing w:val="-5"/>
          <w:w w:val="85"/>
        </w:rPr>
        <w:t xml:space="preserve"> </w:t>
      </w:r>
      <w:r>
        <w:rPr>
          <w:w w:val="85"/>
        </w:rPr>
        <w:t>time</w:t>
      </w:r>
      <w:r>
        <w:rPr>
          <w:spacing w:val="-5"/>
          <w:w w:val="85"/>
        </w:rPr>
        <w:t xml:space="preserve"> </w:t>
      </w:r>
      <w:r>
        <w:rPr>
          <w:w w:val="85"/>
        </w:rPr>
        <w:t>via</w:t>
      </w:r>
      <w:r>
        <w:rPr>
          <w:spacing w:val="-6"/>
          <w:w w:val="85"/>
        </w:rPr>
        <w:t xml:space="preserve"> </w:t>
      </w:r>
      <w:r>
        <w:rPr>
          <w:w w:val="85"/>
        </w:rPr>
        <w:t>the</w:t>
      </w:r>
      <w:r>
        <w:rPr>
          <w:spacing w:val="-2"/>
          <w:w w:val="85"/>
        </w:rPr>
        <w:t xml:space="preserve"> </w:t>
      </w:r>
      <w:r>
        <w:rPr>
          <w:w w:val="85"/>
        </w:rPr>
        <w:t>central</w:t>
      </w:r>
      <w:r>
        <w:rPr>
          <w:spacing w:val="-5"/>
          <w:w w:val="85"/>
        </w:rPr>
        <w:t xml:space="preserve"> </w:t>
      </w:r>
      <w:r>
        <w:rPr>
          <w:w w:val="85"/>
        </w:rPr>
        <w:t>vent</w:t>
      </w:r>
      <w:r>
        <w:rPr>
          <w:spacing w:val="-1"/>
          <w:w w:val="85"/>
        </w:rPr>
        <w:t xml:space="preserve"> </w:t>
      </w:r>
      <w:r>
        <w:rPr>
          <w:w w:val="85"/>
        </w:rPr>
        <w:t>onto</w:t>
      </w:r>
      <w:r>
        <w:rPr>
          <w:spacing w:val="-3"/>
          <w:w w:val="85"/>
        </w:rPr>
        <w:t xml:space="preserve"> </w:t>
      </w:r>
      <w:r>
        <w:rPr>
          <w:w w:val="85"/>
        </w:rPr>
        <w:t>the</w:t>
      </w:r>
      <w:r>
        <w:rPr>
          <w:spacing w:val="-3"/>
          <w:w w:val="85"/>
        </w:rPr>
        <w:t xml:space="preserve"> </w:t>
      </w:r>
      <w:r>
        <w:rPr>
          <w:w w:val="85"/>
        </w:rPr>
        <w:t>earth</w:t>
      </w:r>
      <w:r>
        <w:rPr>
          <w:spacing w:val="-3"/>
          <w:w w:val="85"/>
        </w:rPr>
        <w:t xml:space="preserve"> </w:t>
      </w:r>
      <w:r>
        <w:rPr>
          <w:w w:val="85"/>
        </w:rPr>
        <w:t>surface,</w:t>
      </w:r>
      <w:r>
        <w:rPr>
          <w:spacing w:val="-3"/>
          <w:w w:val="85"/>
        </w:rPr>
        <w:t xml:space="preserve"> </w:t>
      </w:r>
      <w:r>
        <w:rPr>
          <w:w w:val="85"/>
        </w:rPr>
        <w:t>accumulated and</w:t>
      </w:r>
      <w:r>
        <w:rPr>
          <w:spacing w:val="-2"/>
          <w:w w:val="85"/>
        </w:rPr>
        <w:t xml:space="preserve"> </w:t>
      </w:r>
      <w:r>
        <w:rPr>
          <w:w w:val="85"/>
        </w:rPr>
        <w:t>built</w:t>
      </w:r>
      <w:r>
        <w:rPr>
          <w:spacing w:val="-4"/>
          <w:w w:val="85"/>
        </w:rPr>
        <w:t xml:space="preserve"> </w:t>
      </w:r>
      <w:r>
        <w:rPr>
          <w:w w:val="85"/>
        </w:rPr>
        <w:t>up</w:t>
      </w:r>
      <w:r>
        <w:rPr>
          <w:spacing w:val="-1"/>
          <w:w w:val="85"/>
        </w:rPr>
        <w:t xml:space="preserve"> </w:t>
      </w:r>
      <w:r>
        <w:rPr>
          <w:w w:val="85"/>
        </w:rPr>
        <w:t>in</w:t>
      </w:r>
      <w:r>
        <w:rPr>
          <w:spacing w:val="-4"/>
          <w:w w:val="85"/>
        </w:rPr>
        <w:t xml:space="preserve"> </w:t>
      </w:r>
      <w:r>
        <w:rPr>
          <w:w w:val="85"/>
        </w:rPr>
        <w:t>thousand</w:t>
      </w:r>
      <w:r>
        <w:rPr>
          <w:spacing w:val="-4"/>
          <w:w w:val="85"/>
        </w:rPr>
        <w:t xml:space="preserve"> </w:t>
      </w:r>
      <w:r>
        <w:rPr>
          <w:w w:val="85"/>
        </w:rPr>
        <w:t>metres</w:t>
      </w:r>
      <w:r>
        <w:rPr>
          <w:spacing w:val="-4"/>
          <w:w w:val="85"/>
        </w:rPr>
        <w:t xml:space="preserve"> </w:t>
      </w:r>
      <w:r>
        <w:rPr>
          <w:w w:val="85"/>
        </w:rPr>
        <w:t>high</w:t>
      </w:r>
      <w:r>
        <w:rPr>
          <w:spacing w:val="-4"/>
          <w:w w:val="85"/>
        </w:rPr>
        <w:t xml:space="preserve"> </w:t>
      </w:r>
      <w:r>
        <w:rPr>
          <w:w w:val="85"/>
        </w:rPr>
        <w:t>above</w:t>
      </w:r>
      <w:r>
        <w:rPr>
          <w:spacing w:val="-4"/>
          <w:w w:val="85"/>
        </w:rPr>
        <w:t xml:space="preserve"> </w:t>
      </w:r>
      <w:r>
        <w:rPr>
          <w:w w:val="85"/>
        </w:rPr>
        <w:t>the</w:t>
      </w:r>
      <w:r>
        <w:rPr>
          <w:spacing w:val="-4"/>
          <w:w w:val="85"/>
        </w:rPr>
        <w:t xml:space="preserve"> </w:t>
      </w:r>
      <w:r>
        <w:rPr>
          <w:w w:val="85"/>
        </w:rPr>
        <w:t>surface</w:t>
      </w:r>
      <w:r>
        <w:rPr>
          <w:spacing w:val="-1"/>
          <w:w w:val="85"/>
        </w:rPr>
        <w:t xml:space="preserve"> </w:t>
      </w:r>
      <w:r>
        <w:rPr>
          <w:w w:val="85"/>
        </w:rPr>
        <w:t>around the vent to form a cone</w:t>
      </w:r>
      <w:r>
        <w:t xml:space="preserve"> </w:t>
      </w:r>
      <w:r>
        <w:rPr>
          <w:w w:val="85"/>
        </w:rPr>
        <w:t>- shaped mountain with alternate layers of ash and</w:t>
      </w:r>
      <w:r>
        <w:t xml:space="preserve"> </w:t>
      </w:r>
      <w:r>
        <w:rPr>
          <w:w w:val="85"/>
        </w:rPr>
        <w:t>lava as</w:t>
      </w:r>
      <w:r>
        <w:rPr>
          <w:spacing w:val="40"/>
        </w:rPr>
        <w:t xml:space="preserve"> </w:t>
      </w:r>
      <w:r>
        <w:rPr>
          <w:w w:val="80"/>
        </w:rPr>
        <w:t>a</w:t>
      </w:r>
      <w:r>
        <w:rPr>
          <w:spacing w:val="-3"/>
        </w:rPr>
        <w:t xml:space="preserve"> </w:t>
      </w:r>
      <w:r>
        <w:rPr>
          <w:w w:val="80"/>
        </w:rPr>
        <w:t>result of convective currents as well as intense heat and pressure underneath</w:t>
      </w:r>
      <w:r>
        <w:rPr>
          <w:spacing w:val="-2"/>
          <w:w w:val="80"/>
        </w:rPr>
        <w:t xml:space="preserve"> </w:t>
      </w:r>
      <w:r>
        <w:rPr>
          <w:w w:val="80"/>
        </w:rPr>
        <w:t>the earth crust which were caused by</w:t>
      </w:r>
      <w:r>
        <w:rPr>
          <w:spacing w:val="-3"/>
          <w:w w:val="80"/>
        </w:rPr>
        <w:t xml:space="preserve"> </w:t>
      </w:r>
      <w:r>
        <w:rPr>
          <w:w w:val="80"/>
        </w:rPr>
        <w:t>radio-activity,</w:t>
      </w:r>
      <w:r>
        <w:rPr>
          <w:spacing w:val="-2"/>
          <w:w w:val="80"/>
        </w:rPr>
        <w:t xml:space="preserve"> </w:t>
      </w:r>
      <w:r>
        <w:rPr>
          <w:w w:val="80"/>
        </w:rPr>
        <w:t>geo-chemical</w:t>
      </w:r>
      <w:r>
        <w:rPr>
          <w:spacing w:val="-3"/>
          <w:w w:val="80"/>
        </w:rPr>
        <w:t xml:space="preserve"> </w:t>
      </w:r>
      <w:r>
        <w:rPr>
          <w:w w:val="80"/>
        </w:rPr>
        <w:t>and</w:t>
      </w:r>
      <w:r>
        <w:rPr>
          <w:spacing w:val="-2"/>
          <w:w w:val="80"/>
        </w:rPr>
        <w:t xml:space="preserve"> </w:t>
      </w:r>
      <w:r>
        <w:rPr>
          <w:w w:val="80"/>
        </w:rPr>
        <w:t xml:space="preserve">geo- </w:t>
      </w:r>
      <w:r>
        <w:rPr>
          <w:spacing w:val="-2"/>
          <w:w w:val="85"/>
        </w:rPr>
        <w:t>physical</w:t>
      </w:r>
      <w:r>
        <w:rPr>
          <w:spacing w:val="-3"/>
          <w:w w:val="85"/>
        </w:rPr>
        <w:t xml:space="preserve"> </w:t>
      </w:r>
      <w:r>
        <w:rPr>
          <w:spacing w:val="-2"/>
          <w:w w:val="85"/>
        </w:rPr>
        <w:t>reactions</w:t>
      </w:r>
      <w:r>
        <w:rPr>
          <w:spacing w:val="-4"/>
          <w:w w:val="85"/>
        </w:rPr>
        <w:t xml:space="preserve"> </w:t>
      </w:r>
      <w:r>
        <w:rPr>
          <w:spacing w:val="-2"/>
          <w:w w:val="85"/>
        </w:rPr>
        <w:t>from the core</w:t>
      </w:r>
      <w:r>
        <w:rPr>
          <w:spacing w:val="-3"/>
          <w:w w:val="85"/>
        </w:rPr>
        <w:t xml:space="preserve"> </w:t>
      </w:r>
      <w:r>
        <w:rPr>
          <w:spacing w:val="-2"/>
          <w:w w:val="85"/>
        </w:rPr>
        <w:t>or mantle.</w:t>
      </w:r>
    </w:p>
    <w:p w:rsidR="00E5575B" w:rsidRDefault="00D512E5">
      <w:pPr>
        <w:pStyle w:val="BodyText"/>
        <w:spacing w:line="244" w:lineRule="auto"/>
        <w:ind w:left="460" w:right="857" w:firstLine="600"/>
        <w:jc w:val="both"/>
      </w:pPr>
      <w:r>
        <w:rPr>
          <w:w w:val="80"/>
        </w:rPr>
        <w:t>After</w:t>
      </w:r>
      <w:r>
        <w:t xml:space="preserve"> </w:t>
      </w:r>
      <w:r>
        <w:rPr>
          <w:w w:val="80"/>
        </w:rPr>
        <w:t>formation</w:t>
      </w:r>
      <w:r>
        <w:t xml:space="preserve"> </w:t>
      </w:r>
      <w:r>
        <w:rPr>
          <w:w w:val="80"/>
        </w:rPr>
        <w:t>the</w:t>
      </w:r>
      <w:r>
        <w:t xml:space="preserve"> </w:t>
      </w:r>
      <w:r>
        <w:rPr>
          <w:w w:val="80"/>
        </w:rPr>
        <w:t>cone, magma</w:t>
      </w:r>
      <w:r>
        <w:t xml:space="preserve"> </w:t>
      </w:r>
      <w:r>
        <w:rPr>
          <w:w w:val="80"/>
        </w:rPr>
        <w:t>solidified</w:t>
      </w:r>
      <w:r>
        <w:t xml:space="preserve"> </w:t>
      </w:r>
      <w:r>
        <w:rPr>
          <w:w w:val="80"/>
        </w:rPr>
        <w:t>and</w:t>
      </w:r>
      <w:r>
        <w:t xml:space="preserve"> </w:t>
      </w:r>
      <w:r>
        <w:rPr>
          <w:w w:val="80"/>
        </w:rPr>
        <w:t>so</w:t>
      </w:r>
      <w:r>
        <w:t xml:space="preserve"> </w:t>
      </w:r>
      <w:r>
        <w:rPr>
          <w:w w:val="80"/>
        </w:rPr>
        <w:t>blocked</w:t>
      </w:r>
      <w:r>
        <w:t xml:space="preserve"> </w:t>
      </w:r>
      <w:r>
        <w:rPr>
          <w:w w:val="80"/>
        </w:rPr>
        <w:t>the</w:t>
      </w:r>
      <w:r>
        <w:t xml:space="preserve"> </w:t>
      </w:r>
      <w:r>
        <w:rPr>
          <w:w w:val="80"/>
        </w:rPr>
        <w:t>vent,</w:t>
      </w:r>
      <w:r>
        <w:t xml:space="preserve"> </w:t>
      </w:r>
      <w:r>
        <w:rPr>
          <w:w w:val="80"/>
        </w:rPr>
        <w:t>then</w:t>
      </w:r>
      <w:r>
        <w:t xml:space="preserve"> </w:t>
      </w:r>
      <w:r>
        <w:rPr>
          <w:w w:val="80"/>
        </w:rPr>
        <w:t>due</w:t>
      </w:r>
      <w:r>
        <w:t xml:space="preserve"> </w:t>
      </w:r>
      <w:r>
        <w:rPr>
          <w:w w:val="80"/>
        </w:rPr>
        <w:t>to</w:t>
      </w:r>
      <w:r>
        <w:t xml:space="preserve"> </w:t>
      </w:r>
      <w:r>
        <w:rPr>
          <w:w w:val="80"/>
        </w:rPr>
        <w:t>insufficient</w:t>
      </w:r>
      <w:r>
        <w:t xml:space="preserve"> </w:t>
      </w:r>
      <w:r>
        <w:rPr>
          <w:w w:val="80"/>
        </w:rPr>
        <w:t>pressure</w:t>
      </w:r>
      <w:r>
        <w:t xml:space="preserve"> </w:t>
      </w:r>
      <w:r>
        <w:rPr>
          <w:w w:val="80"/>
        </w:rPr>
        <w:t>and</w:t>
      </w:r>
      <w:r>
        <w:t xml:space="preserve"> </w:t>
      </w:r>
      <w:r>
        <w:rPr>
          <w:w w:val="80"/>
        </w:rPr>
        <w:t>heat,</w:t>
      </w:r>
      <w:r>
        <w:t xml:space="preserve"> </w:t>
      </w:r>
      <w:r>
        <w:rPr>
          <w:w w:val="80"/>
        </w:rPr>
        <w:t>a</w:t>
      </w:r>
      <w:r>
        <w:t xml:space="preserve"> </w:t>
      </w:r>
      <w:r>
        <w:rPr>
          <w:w w:val="80"/>
        </w:rPr>
        <w:t>secondary</w:t>
      </w:r>
      <w:r>
        <w:t xml:space="preserve"> </w:t>
      </w:r>
      <w:r>
        <w:rPr>
          <w:w w:val="80"/>
        </w:rPr>
        <w:t>eruption</w:t>
      </w:r>
      <w:r>
        <w:t xml:space="preserve"> </w:t>
      </w:r>
      <w:r>
        <w:rPr>
          <w:w w:val="80"/>
        </w:rPr>
        <w:t xml:space="preserve">ejected </w:t>
      </w:r>
      <w:r>
        <w:rPr>
          <w:w w:val="85"/>
        </w:rPr>
        <w:t>out</w:t>
      </w:r>
      <w:r>
        <w:rPr>
          <w:spacing w:val="-1"/>
          <w:w w:val="85"/>
        </w:rPr>
        <w:t xml:space="preserve"> </w:t>
      </w:r>
      <w:r>
        <w:rPr>
          <w:w w:val="85"/>
        </w:rPr>
        <w:t>magma through side vents</w:t>
      </w:r>
      <w:r>
        <w:rPr>
          <w:spacing w:val="-1"/>
          <w:w w:val="85"/>
        </w:rPr>
        <w:t xml:space="preserve"> </w:t>
      </w:r>
      <w:r>
        <w:rPr>
          <w:w w:val="85"/>
        </w:rPr>
        <w:t>which</w:t>
      </w:r>
      <w:r>
        <w:rPr>
          <w:spacing w:val="-1"/>
          <w:w w:val="85"/>
        </w:rPr>
        <w:t xml:space="preserve"> </w:t>
      </w:r>
      <w:r>
        <w:rPr>
          <w:w w:val="85"/>
        </w:rPr>
        <w:t>formed parasitic</w:t>
      </w:r>
      <w:r>
        <w:rPr>
          <w:spacing w:val="-1"/>
          <w:w w:val="85"/>
        </w:rPr>
        <w:t xml:space="preserve"> </w:t>
      </w:r>
      <w:r>
        <w:rPr>
          <w:w w:val="85"/>
        </w:rPr>
        <w:t>cones</w:t>
      </w:r>
      <w:r>
        <w:rPr>
          <w:spacing w:val="-1"/>
          <w:w w:val="85"/>
        </w:rPr>
        <w:t xml:space="preserve"> </w:t>
      </w:r>
      <w:r>
        <w:rPr>
          <w:w w:val="85"/>
        </w:rPr>
        <w:t>along</w:t>
      </w:r>
      <w:r>
        <w:rPr>
          <w:spacing w:val="-3"/>
          <w:w w:val="85"/>
        </w:rPr>
        <w:t xml:space="preserve"> </w:t>
      </w:r>
      <w:r>
        <w:rPr>
          <w:w w:val="85"/>
        </w:rPr>
        <w:t>the sides /</w:t>
      </w:r>
      <w:r>
        <w:rPr>
          <w:spacing w:val="-1"/>
          <w:w w:val="85"/>
        </w:rPr>
        <w:t xml:space="preserve"> </w:t>
      </w:r>
      <w:r>
        <w:rPr>
          <w:w w:val="85"/>
        </w:rPr>
        <w:t>flanks.</w:t>
      </w:r>
    </w:p>
    <w:p w:rsidR="00E5575B" w:rsidRDefault="00D512E5">
      <w:pPr>
        <w:pStyle w:val="BodyText"/>
        <w:spacing w:line="244" w:lineRule="auto"/>
        <w:ind w:left="460" w:right="855" w:firstLine="600"/>
        <w:jc w:val="both"/>
      </w:pPr>
      <w:r>
        <w:rPr>
          <w:w w:val="85"/>
        </w:rPr>
        <w:t>Furthermore, a secondary eruption blew off the solidified magma in the vent</w:t>
      </w:r>
      <w:r>
        <w:t xml:space="preserve"> </w:t>
      </w:r>
      <w:r>
        <w:rPr>
          <w:w w:val="85"/>
        </w:rPr>
        <w:t xml:space="preserve">on the top of the cone leaving behind a funnel shaped </w:t>
      </w:r>
      <w:r>
        <w:rPr>
          <w:spacing w:val="-2"/>
          <w:w w:val="90"/>
        </w:rPr>
        <w:t>depression</w:t>
      </w:r>
      <w:r>
        <w:rPr>
          <w:spacing w:val="-6"/>
          <w:w w:val="90"/>
        </w:rPr>
        <w:t xml:space="preserve"> </w:t>
      </w:r>
      <w:r>
        <w:rPr>
          <w:spacing w:val="-2"/>
          <w:w w:val="90"/>
        </w:rPr>
        <w:t>called</w:t>
      </w:r>
      <w:r>
        <w:rPr>
          <w:spacing w:val="-7"/>
          <w:w w:val="90"/>
        </w:rPr>
        <w:t xml:space="preserve"> </w:t>
      </w:r>
      <w:r>
        <w:rPr>
          <w:spacing w:val="-2"/>
          <w:w w:val="90"/>
        </w:rPr>
        <w:t>a</w:t>
      </w:r>
      <w:r>
        <w:rPr>
          <w:spacing w:val="-6"/>
          <w:w w:val="90"/>
        </w:rPr>
        <w:t xml:space="preserve"> </w:t>
      </w:r>
      <w:r>
        <w:rPr>
          <w:spacing w:val="-2"/>
          <w:w w:val="90"/>
        </w:rPr>
        <w:t>crater.</w:t>
      </w:r>
    </w:p>
    <w:p w:rsidR="00E5575B" w:rsidRDefault="00E5575B">
      <w:pPr>
        <w:spacing w:line="244" w:lineRule="auto"/>
        <w:jc w:val="both"/>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ind w:left="460" w:right="1109" w:firstLine="600"/>
      </w:pPr>
      <w:r>
        <w:rPr>
          <w:w w:val="80"/>
        </w:rPr>
        <w:t>Examples in Uganda are Muhavura in Kisoro, Elgon in</w:t>
      </w:r>
      <w:r>
        <w:t xml:space="preserve"> </w:t>
      </w:r>
      <w:r>
        <w:rPr>
          <w:w w:val="80"/>
        </w:rPr>
        <w:t>Mbale, Kapchorwa, Bukwa, Sironko and Bududa; Moroto in Moroto, Kadam in</w:t>
      </w:r>
      <w:r>
        <w:t xml:space="preserve"> </w:t>
      </w:r>
      <w:r>
        <w:rPr>
          <w:w w:val="80"/>
        </w:rPr>
        <w:t>Kadam</w:t>
      </w:r>
      <w:r>
        <w:rPr>
          <w:spacing w:val="40"/>
        </w:rPr>
        <w:t xml:space="preserve"> </w:t>
      </w:r>
      <w:r>
        <w:rPr>
          <w:w w:val="90"/>
        </w:rPr>
        <w:t>and Napak in Napak.</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D512E5">
      <w:pPr>
        <w:pStyle w:val="BodyText"/>
        <w:spacing w:before="49"/>
        <w:ind w:left="0"/>
      </w:pPr>
      <w:r>
        <w:rPr>
          <w:noProof/>
        </w:rPr>
        <w:drawing>
          <wp:anchor distT="0" distB="0" distL="0" distR="0" simplePos="0" relativeHeight="251659264" behindDoc="1" locked="0" layoutInCell="1" allowOverlap="1">
            <wp:simplePos x="0" y="0"/>
            <wp:positionH relativeFrom="page">
              <wp:posOffset>421005</wp:posOffset>
            </wp:positionH>
            <wp:positionV relativeFrom="paragraph">
              <wp:posOffset>189865</wp:posOffset>
            </wp:positionV>
            <wp:extent cx="3479800" cy="316293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479554" cy="3163252"/>
                    </a:xfrm>
                    <a:prstGeom prst="rect">
                      <a:avLst/>
                    </a:prstGeom>
                  </pic:spPr>
                </pic:pic>
              </a:graphicData>
            </a:graphic>
          </wp:anchor>
        </w:drawing>
      </w:r>
    </w:p>
    <w:p w:rsidR="00E5575B" w:rsidRDefault="00E5575B">
      <w:pPr>
        <w:sectPr w:rsidR="00E5575B">
          <w:pgSz w:w="12240" w:h="15840"/>
          <w:pgMar w:top="900" w:right="0" w:bottom="1100" w:left="80" w:header="704" w:footer="881" w:gutter="0"/>
          <w:cols w:space="720"/>
        </w:sectPr>
      </w:pPr>
    </w:p>
    <w:p w:rsidR="00E5575B" w:rsidRDefault="00E5575B">
      <w:pPr>
        <w:pStyle w:val="BodyText"/>
        <w:spacing w:before="50" w:after="1"/>
        <w:ind w:left="0"/>
      </w:pPr>
    </w:p>
    <w:p w:rsidR="00E5575B" w:rsidRDefault="00D512E5">
      <w:pPr>
        <w:pStyle w:val="BodyText"/>
        <w:ind w:left="490"/>
      </w:pPr>
      <w:r>
        <w:rPr>
          <w:noProof/>
        </w:rPr>
        <w:drawing>
          <wp:inline distT="0" distB="0" distL="0" distR="0">
            <wp:extent cx="3593465" cy="229616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593471" cy="2296572"/>
                    </a:xfrm>
                    <a:prstGeom prst="rect">
                      <a:avLst/>
                    </a:prstGeom>
                  </pic:spPr>
                </pic:pic>
              </a:graphicData>
            </a:graphic>
          </wp:inline>
        </w:drawing>
      </w:r>
    </w:p>
    <w:p w:rsidR="00E5575B" w:rsidRDefault="00E5575B">
      <w:pPr>
        <w:pStyle w:val="BodyText"/>
        <w:spacing w:before="5"/>
        <w:ind w:left="0"/>
      </w:pPr>
    </w:p>
    <w:p w:rsidR="00E5575B" w:rsidRDefault="00D512E5">
      <w:pPr>
        <w:pStyle w:val="BodyText"/>
        <w:ind w:left="460"/>
      </w:pPr>
      <w:r>
        <w:rPr>
          <w:w w:val="80"/>
        </w:rPr>
        <w:t>WORK</w:t>
      </w:r>
      <w:r>
        <w:rPr>
          <w:spacing w:val="-6"/>
        </w:rPr>
        <w:t xml:space="preserve"> </w:t>
      </w:r>
      <w:r>
        <w:rPr>
          <w:w w:val="80"/>
        </w:rPr>
        <w:t>TO</w:t>
      </w:r>
      <w:r>
        <w:rPr>
          <w:spacing w:val="-2"/>
        </w:rPr>
        <w:t xml:space="preserve"> </w:t>
      </w:r>
      <w:r>
        <w:rPr>
          <w:spacing w:val="-5"/>
          <w:w w:val="80"/>
        </w:rPr>
        <w:t>DO</w:t>
      </w:r>
    </w:p>
    <w:p w:rsidR="00E5575B" w:rsidRDefault="00D512E5">
      <w:pPr>
        <w:pStyle w:val="BodyText"/>
        <w:spacing w:before="4"/>
        <w:ind w:left="460"/>
      </w:pPr>
      <w:r>
        <w:rPr>
          <w:w w:val="80"/>
        </w:rPr>
        <w:t>Account</w:t>
      </w:r>
      <w:r>
        <w:rPr>
          <w:spacing w:val="-6"/>
        </w:rPr>
        <w:t xml:space="preserve"> </w:t>
      </w:r>
      <w:r>
        <w:rPr>
          <w:w w:val="80"/>
        </w:rPr>
        <w:t>for</w:t>
      </w:r>
      <w:r>
        <w:rPr>
          <w:spacing w:val="-5"/>
        </w:rPr>
        <w:t xml:space="preserve"> </w:t>
      </w:r>
      <w:r>
        <w:rPr>
          <w:w w:val="80"/>
        </w:rPr>
        <w:t>the</w:t>
      </w:r>
      <w:r>
        <w:rPr>
          <w:spacing w:val="-5"/>
        </w:rPr>
        <w:t xml:space="preserve"> </w:t>
      </w:r>
      <w:r>
        <w:rPr>
          <w:w w:val="80"/>
        </w:rPr>
        <w:t>formation</w:t>
      </w:r>
      <w:r>
        <w:rPr>
          <w:spacing w:val="-5"/>
        </w:rPr>
        <w:t xml:space="preserve"> </w:t>
      </w:r>
      <w:r>
        <w:rPr>
          <w:w w:val="80"/>
        </w:rPr>
        <w:t>of</w:t>
      </w:r>
      <w:r>
        <w:rPr>
          <w:spacing w:val="-5"/>
        </w:rPr>
        <w:t xml:space="preserve"> </w:t>
      </w:r>
      <w:r>
        <w:rPr>
          <w:w w:val="80"/>
        </w:rPr>
        <w:t>the</w:t>
      </w:r>
      <w:r>
        <w:rPr>
          <w:spacing w:val="-5"/>
        </w:rPr>
        <w:t xml:space="preserve"> </w:t>
      </w:r>
      <w:r>
        <w:rPr>
          <w:w w:val="80"/>
        </w:rPr>
        <w:t>following</w:t>
      </w:r>
      <w:r>
        <w:rPr>
          <w:spacing w:val="-5"/>
        </w:rPr>
        <w:t xml:space="preserve"> </w:t>
      </w:r>
      <w:r>
        <w:rPr>
          <w:w w:val="80"/>
        </w:rPr>
        <w:t>features</w:t>
      </w:r>
      <w:r>
        <w:rPr>
          <w:spacing w:val="-5"/>
        </w:rPr>
        <w:t xml:space="preserve"> </w:t>
      </w:r>
      <w:r>
        <w:rPr>
          <w:w w:val="80"/>
        </w:rPr>
        <w:t>resulting</w:t>
      </w:r>
      <w:r>
        <w:rPr>
          <w:spacing w:val="-5"/>
        </w:rPr>
        <w:t xml:space="preserve"> </w:t>
      </w:r>
      <w:r>
        <w:rPr>
          <w:w w:val="80"/>
        </w:rPr>
        <w:t>from</w:t>
      </w:r>
      <w:r>
        <w:rPr>
          <w:spacing w:val="-4"/>
        </w:rPr>
        <w:t xml:space="preserve"> </w:t>
      </w:r>
      <w:r>
        <w:rPr>
          <w:spacing w:val="-2"/>
          <w:w w:val="80"/>
        </w:rPr>
        <w:t>vulcanicity?</w:t>
      </w:r>
    </w:p>
    <w:p w:rsidR="00E5575B" w:rsidRDefault="00D512E5">
      <w:pPr>
        <w:pStyle w:val="ListParagraph"/>
        <w:numPr>
          <w:ilvl w:val="0"/>
          <w:numId w:val="10"/>
        </w:numPr>
        <w:tabs>
          <w:tab w:val="left" w:pos="459"/>
        </w:tabs>
        <w:spacing w:before="2"/>
        <w:ind w:left="459" w:hanging="359"/>
        <w:rPr>
          <w:sz w:val="20"/>
        </w:rPr>
      </w:pPr>
      <w:r>
        <w:rPr>
          <w:w w:val="80"/>
          <w:sz w:val="20"/>
        </w:rPr>
        <w:t>Ash</w:t>
      </w:r>
      <w:r>
        <w:rPr>
          <w:spacing w:val="-7"/>
          <w:sz w:val="20"/>
        </w:rPr>
        <w:t xml:space="preserve"> </w:t>
      </w:r>
      <w:r>
        <w:rPr>
          <w:w w:val="80"/>
          <w:sz w:val="20"/>
        </w:rPr>
        <w:t>and</w:t>
      </w:r>
      <w:r>
        <w:rPr>
          <w:spacing w:val="-6"/>
          <w:sz w:val="20"/>
        </w:rPr>
        <w:t xml:space="preserve"> </w:t>
      </w:r>
      <w:r>
        <w:rPr>
          <w:w w:val="80"/>
          <w:sz w:val="20"/>
        </w:rPr>
        <w:t>cinder</w:t>
      </w:r>
      <w:r>
        <w:rPr>
          <w:spacing w:val="-6"/>
          <w:sz w:val="20"/>
        </w:rPr>
        <w:t xml:space="preserve"> </w:t>
      </w:r>
      <w:r>
        <w:rPr>
          <w:spacing w:val="-4"/>
          <w:w w:val="80"/>
          <w:sz w:val="20"/>
        </w:rPr>
        <w:t>cone</w:t>
      </w:r>
    </w:p>
    <w:p w:rsidR="00E5575B" w:rsidRDefault="00D512E5">
      <w:pPr>
        <w:pStyle w:val="ListParagraph"/>
        <w:numPr>
          <w:ilvl w:val="0"/>
          <w:numId w:val="10"/>
        </w:numPr>
        <w:tabs>
          <w:tab w:val="left" w:pos="459"/>
        </w:tabs>
        <w:spacing w:before="4"/>
        <w:ind w:left="459" w:hanging="359"/>
        <w:rPr>
          <w:sz w:val="20"/>
        </w:rPr>
      </w:pPr>
      <w:r>
        <w:rPr>
          <w:w w:val="80"/>
          <w:sz w:val="20"/>
        </w:rPr>
        <w:t>Lava</w:t>
      </w:r>
      <w:r>
        <w:rPr>
          <w:spacing w:val="-1"/>
          <w:w w:val="90"/>
          <w:sz w:val="20"/>
        </w:rPr>
        <w:t xml:space="preserve"> </w:t>
      </w:r>
      <w:r>
        <w:rPr>
          <w:spacing w:val="-4"/>
          <w:w w:val="90"/>
          <w:sz w:val="20"/>
        </w:rPr>
        <w:t>dome</w:t>
      </w:r>
    </w:p>
    <w:p w:rsidR="00E5575B" w:rsidRDefault="00D512E5">
      <w:pPr>
        <w:pStyle w:val="ListParagraph"/>
        <w:numPr>
          <w:ilvl w:val="0"/>
          <w:numId w:val="10"/>
        </w:numPr>
        <w:tabs>
          <w:tab w:val="left" w:pos="459"/>
        </w:tabs>
        <w:spacing w:before="4"/>
        <w:ind w:left="459" w:hanging="359"/>
        <w:rPr>
          <w:sz w:val="20"/>
        </w:rPr>
      </w:pPr>
      <w:r>
        <w:rPr>
          <w:spacing w:val="-2"/>
          <w:w w:val="90"/>
          <w:sz w:val="20"/>
        </w:rPr>
        <w:t>Crater</w:t>
      </w:r>
    </w:p>
    <w:p w:rsidR="00E5575B" w:rsidRDefault="00D512E5">
      <w:pPr>
        <w:pStyle w:val="ListParagraph"/>
        <w:numPr>
          <w:ilvl w:val="0"/>
          <w:numId w:val="10"/>
        </w:numPr>
        <w:tabs>
          <w:tab w:val="left" w:pos="459"/>
        </w:tabs>
        <w:spacing w:before="1"/>
        <w:ind w:left="459" w:hanging="359"/>
        <w:rPr>
          <w:sz w:val="20"/>
        </w:rPr>
      </w:pPr>
      <w:r>
        <w:rPr>
          <w:w w:val="80"/>
          <w:sz w:val="20"/>
        </w:rPr>
        <w:t>Explosive</w:t>
      </w:r>
      <w:r>
        <w:rPr>
          <w:spacing w:val="-5"/>
          <w:sz w:val="20"/>
        </w:rPr>
        <w:t xml:space="preserve"> </w:t>
      </w:r>
      <w:r>
        <w:rPr>
          <w:spacing w:val="-2"/>
          <w:w w:val="90"/>
          <w:sz w:val="20"/>
        </w:rPr>
        <w:t>crater</w:t>
      </w:r>
    </w:p>
    <w:p w:rsidR="00E5575B" w:rsidRDefault="00D512E5">
      <w:pPr>
        <w:pStyle w:val="ListParagraph"/>
        <w:numPr>
          <w:ilvl w:val="0"/>
          <w:numId w:val="10"/>
        </w:numPr>
        <w:tabs>
          <w:tab w:val="left" w:pos="459"/>
        </w:tabs>
        <w:spacing w:before="4"/>
        <w:ind w:left="459" w:hanging="359"/>
        <w:rPr>
          <w:sz w:val="20"/>
        </w:rPr>
      </w:pPr>
      <w:r>
        <w:rPr>
          <w:spacing w:val="-2"/>
          <w:w w:val="90"/>
          <w:sz w:val="20"/>
        </w:rPr>
        <w:t>Caldera</w:t>
      </w:r>
    </w:p>
    <w:p w:rsidR="00E5575B" w:rsidRDefault="00D512E5">
      <w:pPr>
        <w:pStyle w:val="ListParagraph"/>
        <w:numPr>
          <w:ilvl w:val="0"/>
          <w:numId w:val="10"/>
        </w:numPr>
        <w:tabs>
          <w:tab w:val="left" w:pos="459"/>
        </w:tabs>
        <w:spacing w:before="2"/>
        <w:ind w:left="459" w:hanging="359"/>
        <w:rPr>
          <w:sz w:val="20"/>
        </w:rPr>
      </w:pPr>
      <w:r>
        <w:rPr>
          <w:w w:val="80"/>
          <w:sz w:val="20"/>
        </w:rPr>
        <w:t>Volcanic</w:t>
      </w:r>
      <w:r>
        <w:rPr>
          <w:spacing w:val="-2"/>
          <w:w w:val="90"/>
          <w:sz w:val="20"/>
        </w:rPr>
        <w:t xml:space="preserve"> </w:t>
      </w:r>
      <w:r>
        <w:rPr>
          <w:spacing w:val="-4"/>
          <w:w w:val="90"/>
          <w:sz w:val="20"/>
        </w:rPr>
        <w:t>plug</w:t>
      </w:r>
    </w:p>
    <w:p w:rsidR="00E5575B" w:rsidRDefault="00D512E5">
      <w:pPr>
        <w:pStyle w:val="ListParagraph"/>
        <w:numPr>
          <w:ilvl w:val="0"/>
          <w:numId w:val="10"/>
        </w:numPr>
        <w:tabs>
          <w:tab w:val="left" w:pos="459"/>
        </w:tabs>
        <w:spacing w:before="4"/>
        <w:ind w:left="459" w:hanging="359"/>
        <w:rPr>
          <w:sz w:val="20"/>
        </w:rPr>
      </w:pPr>
      <w:r>
        <w:rPr>
          <w:w w:val="80"/>
          <w:sz w:val="20"/>
        </w:rPr>
        <w:t>Volcanic</w:t>
      </w:r>
      <w:r>
        <w:rPr>
          <w:spacing w:val="-2"/>
          <w:w w:val="90"/>
          <w:sz w:val="20"/>
        </w:rPr>
        <w:t xml:space="preserve"> </w:t>
      </w:r>
      <w:r>
        <w:rPr>
          <w:spacing w:val="-4"/>
          <w:w w:val="90"/>
          <w:sz w:val="20"/>
        </w:rPr>
        <w:t>neck</w:t>
      </w:r>
    </w:p>
    <w:p w:rsidR="00E5575B" w:rsidRDefault="00D512E5">
      <w:pPr>
        <w:pStyle w:val="ListParagraph"/>
        <w:numPr>
          <w:ilvl w:val="0"/>
          <w:numId w:val="10"/>
        </w:numPr>
        <w:tabs>
          <w:tab w:val="left" w:pos="459"/>
        </w:tabs>
        <w:spacing w:before="4"/>
        <w:ind w:left="459" w:hanging="359"/>
        <w:rPr>
          <w:sz w:val="20"/>
        </w:rPr>
      </w:pPr>
      <w:r>
        <w:rPr>
          <w:w w:val="80"/>
          <w:sz w:val="20"/>
        </w:rPr>
        <w:t>Lava</w:t>
      </w:r>
      <w:r>
        <w:rPr>
          <w:spacing w:val="-7"/>
          <w:sz w:val="20"/>
        </w:rPr>
        <w:t xml:space="preserve"> </w:t>
      </w:r>
      <w:r>
        <w:rPr>
          <w:w w:val="80"/>
          <w:sz w:val="20"/>
        </w:rPr>
        <w:t>plateau</w:t>
      </w:r>
      <w:r>
        <w:rPr>
          <w:spacing w:val="-6"/>
          <w:sz w:val="20"/>
        </w:rPr>
        <w:t xml:space="preserve"> </w:t>
      </w:r>
      <w:r>
        <w:rPr>
          <w:w w:val="80"/>
          <w:sz w:val="20"/>
        </w:rPr>
        <w:t>/</w:t>
      </w:r>
      <w:r>
        <w:rPr>
          <w:spacing w:val="-6"/>
          <w:sz w:val="20"/>
        </w:rPr>
        <w:t xml:space="preserve"> </w:t>
      </w:r>
      <w:r>
        <w:rPr>
          <w:spacing w:val="-2"/>
          <w:w w:val="80"/>
          <w:sz w:val="20"/>
        </w:rPr>
        <w:t>plain</w:t>
      </w:r>
    </w:p>
    <w:p w:rsidR="00E5575B" w:rsidRDefault="00D512E5">
      <w:pPr>
        <w:pStyle w:val="ListParagraph"/>
        <w:numPr>
          <w:ilvl w:val="0"/>
          <w:numId w:val="10"/>
        </w:numPr>
        <w:tabs>
          <w:tab w:val="left" w:pos="459"/>
        </w:tabs>
        <w:spacing w:before="2"/>
        <w:ind w:left="459" w:hanging="359"/>
        <w:rPr>
          <w:sz w:val="20"/>
        </w:rPr>
      </w:pPr>
      <w:r>
        <w:rPr>
          <w:w w:val="80"/>
          <w:sz w:val="20"/>
        </w:rPr>
        <w:t>Lava</w:t>
      </w:r>
      <w:r>
        <w:rPr>
          <w:spacing w:val="-4"/>
          <w:sz w:val="20"/>
        </w:rPr>
        <w:t xml:space="preserve"> </w:t>
      </w:r>
      <w:r>
        <w:rPr>
          <w:w w:val="80"/>
          <w:sz w:val="20"/>
        </w:rPr>
        <w:t>dammed</w:t>
      </w:r>
      <w:r>
        <w:rPr>
          <w:spacing w:val="-4"/>
          <w:sz w:val="20"/>
        </w:rPr>
        <w:t xml:space="preserve"> </w:t>
      </w:r>
      <w:r>
        <w:rPr>
          <w:spacing w:val="-4"/>
          <w:w w:val="80"/>
          <w:sz w:val="20"/>
        </w:rPr>
        <w:t>lake</w:t>
      </w:r>
    </w:p>
    <w:p w:rsidR="00E5575B" w:rsidRDefault="00D512E5">
      <w:pPr>
        <w:pStyle w:val="ListParagraph"/>
        <w:numPr>
          <w:ilvl w:val="0"/>
          <w:numId w:val="10"/>
        </w:numPr>
        <w:tabs>
          <w:tab w:val="left" w:pos="459"/>
        </w:tabs>
        <w:spacing w:before="4"/>
        <w:ind w:left="459" w:hanging="359"/>
        <w:rPr>
          <w:sz w:val="20"/>
        </w:rPr>
      </w:pPr>
      <w:r>
        <w:rPr>
          <w:w w:val="80"/>
          <w:sz w:val="20"/>
        </w:rPr>
        <w:t>Hot</w:t>
      </w:r>
      <w:r>
        <w:rPr>
          <w:spacing w:val="-6"/>
          <w:sz w:val="20"/>
        </w:rPr>
        <w:t xml:space="preserve"> </w:t>
      </w:r>
      <w:r>
        <w:rPr>
          <w:w w:val="80"/>
          <w:sz w:val="20"/>
        </w:rPr>
        <w:t>spring</w:t>
      </w:r>
      <w:r>
        <w:rPr>
          <w:spacing w:val="-5"/>
          <w:sz w:val="20"/>
        </w:rPr>
        <w:t xml:space="preserve"> </w:t>
      </w:r>
      <w:r>
        <w:rPr>
          <w:w w:val="80"/>
          <w:sz w:val="20"/>
        </w:rPr>
        <w:t>/</w:t>
      </w:r>
      <w:r>
        <w:rPr>
          <w:spacing w:val="-6"/>
          <w:sz w:val="20"/>
        </w:rPr>
        <w:t xml:space="preserve"> </w:t>
      </w:r>
      <w:r>
        <w:rPr>
          <w:w w:val="80"/>
          <w:sz w:val="20"/>
        </w:rPr>
        <w:t>fumarole</w:t>
      </w:r>
      <w:r>
        <w:rPr>
          <w:spacing w:val="-6"/>
          <w:sz w:val="20"/>
        </w:rPr>
        <w:t xml:space="preserve"> </w:t>
      </w:r>
      <w:r>
        <w:rPr>
          <w:w w:val="80"/>
          <w:sz w:val="20"/>
        </w:rPr>
        <w:t>/</w:t>
      </w:r>
      <w:r>
        <w:rPr>
          <w:spacing w:val="-5"/>
          <w:sz w:val="20"/>
        </w:rPr>
        <w:t xml:space="preserve"> </w:t>
      </w:r>
      <w:r>
        <w:rPr>
          <w:spacing w:val="-2"/>
          <w:w w:val="80"/>
          <w:sz w:val="20"/>
        </w:rPr>
        <w:t>geyser</w:t>
      </w:r>
    </w:p>
    <w:p w:rsidR="00E5575B" w:rsidRDefault="00D512E5">
      <w:pPr>
        <w:pStyle w:val="ListParagraph"/>
        <w:numPr>
          <w:ilvl w:val="0"/>
          <w:numId w:val="10"/>
        </w:numPr>
        <w:tabs>
          <w:tab w:val="left" w:pos="459"/>
        </w:tabs>
        <w:spacing w:before="1"/>
        <w:ind w:left="459" w:hanging="359"/>
        <w:rPr>
          <w:sz w:val="20"/>
        </w:rPr>
      </w:pPr>
      <w:r>
        <w:rPr>
          <w:spacing w:val="-2"/>
          <w:w w:val="90"/>
          <w:sz w:val="20"/>
        </w:rPr>
        <w:t>Batholith</w:t>
      </w:r>
    </w:p>
    <w:p w:rsidR="00E5575B" w:rsidRDefault="00D512E5">
      <w:pPr>
        <w:pStyle w:val="ListParagraph"/>
        <w:numPr>
          <w:ilvl w:val="0"/>
          <w:numId w:val="10"/>
        </w:numPr>
        <w:tabs>
          <w:tab w:val="left" w:pos="459"/>
        </w:tabs>
        <w:spacing w:before="4"/>
        <w:ind w:left="459" w:hanging="359"/>
        <w:rPr>
          <w:sz w:val="20"/>
        </w:rPr>
      </w:pPr>
      <w:r>
        <w:rPr>
          <w:spacing w:val="-4"/>
          <w:w w:val="90"/>
          <w:sz w:val="20"/>
        </w:rPr>
        <w:t>Dyke</w:t>
      </w:r>
    </w:p>
    <w:p w:rsidR="00E5575B" w:rsidRDefault="00D512E5">
      <w:pPr>
        <w:pStyle w:val="ListParagraph"/>
        <w:numPr>
          <w:ilvl w:val="0"/>
          <w:numId w:val="10"/>
        </w:numPr>
        <w:tabs>
          <w:tab w:val="left" w:pos="458"/>
        </w:tabs>
        <w:spacing w:before="5"/>
        <w:ind w:left="458" w:hanging="358"/>
        <w:rPr>
          <w:sz w:val="20"/>
        </w:rPr>
      </w:pPr>
      <w:r>
        <w:rPr>
          <w:spacing w:val="-4"/>
          <w:w w:val="90"/>
          <w:sz w:val="20"/>
        </w:rPr>
        <w:t>Sill</w:t>
      </w:r>
    </w:p>
    <w:p w:rsidR="00E5575B" w:rsidRDefault="00D512E5">
      <w:pPr>
        <w:pStyle w:val="ListParagraph"/>
        <w:numPr>
          <w:ilvl w:val="0"/>
          <w:numId w:val="10"/>
        </w:numPr>
        <w:tabs>
          <w:tab w:val="left" w:pos="459"/>
        </w:tabs>
        <w:spacing w:before="1"/>
        <w:ind w:left="459" w:hanging="359"/>
        <w:rPr>
          <w:sz w:val="20"/>
        </w:rPr>
      </w:pPr>
      <w:r>
        <w:rPr>
          <w:spacing w:val="-2"/>
          <w:w w:val="90"/>
          <w:sz w:val="20"/>
        </w:rPr>
        <w:t>Laccolith</w:t>
      </w:r>
    </w:p>
    <w:p w:rsidR="00E5575B" w:rsidRDefault="00D512E5">
      <w:pPr>
        <w:pStyle w:val="ListParagraph"/>
        <w:numPr>
          <w:ilvl w:val="0"/>
          <w:numId w:val="10"/>
        </w:numPr>
        <w:tabs>
          <w:tab w:val="left" w:pos="459"/>
        </w:tabs>
        <w:spacing w:before="4"/>
        <w:ind w:left="459" w:hanging="359"/>
        <w:rPr>
          <w:sz w:val="20"/>
        </w:rPr>
      </w:pPr>
      <w:r>
        <w:rPr>
          <w:spacing w:val="-2"/>
          <w:w w:val="90"/>
          <w:sz w:val="20"/>
        </w:rPr>
        <w:t>Lapolith</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8"/>
        <w:ind w:left="0"/>
      </w:pPr>
    </w:p>
    <w:p w:rsidR="00E5575B" w:rsidRDefault="00D512E5">
      <w:pPr>
        <w:pStyle w:val="Heading1"/>
      </w:pPr>
      <w:r>
        <w:rPr>
          <w:w w:val="80"/>
        </w:rPr>
        <w:t>ECONOMIC</w:t>
      </w:r>
      <w:r>
        <w:rPr>
          <w:spacing w:val="-3"/>
        </w:rPr>
        <w:t xml:space="preserve"> </w:t>
      </w:r>
      <w:r>
        <w:rPr>
          <w:w w:val="80"/>
        </w:rPr>
        <w:t>IMPORTANCE</w:t>
      </w:r>
      <w:r>
        <w:rPr>
          <w:spacing w:val="-3"/>
        </w:rPr>
        <w:t xml:space="preserve"> </w:t>
      </w:r>
      <w:r>
        <w:rPr>
          <w:w w:val="80"/>
        </w:rPr>
        <w:t>OF</w:t>
      </w:r>
      <w:r>
        <w:rPr>
          <w:spacing w:val="2"/>
        </w:rPr>
        <w:t xml:space="preserve"> </w:t>
      </w:r>
      <w:r>
        <w:rPr>
          <w:w w:val="80"/>
        </w:rPr>
        <w:t>VULCANICITY</w:t>
      </w:r>
      <w:r>
        <w:rPr>
          <w:spacing w:val="-3"/>
        </w:rPr>
        <w:t xml:space="preserve"> </w:t>
      </w:r>
      <w:r>
        <w:rPr>
          <w:w w:val="80"/>
        </w:rPr>
        <w:t>TO</w:t>
      </w:r>
      <w:r>
        <w:rPr>
          <w:spacing w:val="1"/>
        </w:rPr>
        <w:t xml:space="preserve"> </w:t>
      </w:r>
      <w:r>
        <w:rPr>
          <w:spacing w:val="-2"/>
          <w:w w:val="80"/>
        </w:rPr>
        <w:t>UGANDANS</w:t>
      </w:r>
    </w:p>
    <w:p w:rsidR="00E5575B" w:rsidRDefault="00D512E5">
      <w:pPr>
        <w:pStyle w:val="BodyText"/>
        <w:spacing w:before="4" w:line="244" w:lineRule="auto"/>
        <w:ind w:left="460" w:right="712"/>
      </w:pPr>
      <w:r>
        <w:rPr>
          <w:w w:val="80"/>
        </w:rPr>
        <w:t>Vulcanicity</w:t>
      </w:r>
      <w:r>
        <w:t xml:space="preserve"> </w:t>
      </w:r>
      <w:r>
        <w:rPr>
          <w:w w:val="80"/>
        </w:rPr>
        <w:t>has</w:t>
      </w:r>
      <w:r>
        <w:t xml:space="preserve"> </w:t>
      </w:r>
      <w:r>
        <w:rPr>
          <w:w w:val="80"/>
        </w:rPr>
        <w:t>had</w:t>
      </w:r>
      <w:r>
        <w:t xml:space="preserve"> </w:t>
      </w:r>
      <w:r>
        <w:rPr>
          <w:w w:val="80"/>
        </w:rPr>
        <w:t>great</w:t>
      </w:r>
      <w:r>
        <w:t xml:space="preserve"> </w:t>
      </w:r>
      <w:r>
        <w:rPr>
          <w:w w:val="80"/>
        </w:rPr>
        <w:t>impact</w:t>
      </w:r>
      <w:r>
        <w:t xml:space="preserve"> </w:t>
      </w:r>
      <w:r>
        <w:rPr>
          <w:w w:val="80"/>
        </w:rPr>
        <w:t>on</w:t>
      </w:r>
      <w:r>
        <w:t xml:space="preserve"> </w:t>
      </w:r>
      <w:r>
        <w:rPr>
          <w:w w:val="80"/>
        </w:rPr>
        <w:t>the</w:t>
      </w:r>
      <w:r>
        <w:t xml:space="preserve"> </w:t>
      </w:r>
      <w:r>
        <w:rPr>
          <w:w w:val="80"/>
        </w:rPr>
        <w:t>economic development</w:t>
      </w:r>
      <w:r>
        <w:t xml:space="preserve"> </w:t>
      </w:r>
      <w:r>
        <w:rPr>
          <w:w w:val="80"/>
        </w:rPr>
        <w:t>of</w:t>
      </w:r>
      <w:r>
        <w:t xml:space="preserve"> </w:t>
      </w:r>
      <w:r>
        <w:rPr>
          <w:w w:val="80"/>
        </w:rPr>
        <w:t>Uganda</w:t>
      </w:r>
      <w:r>
        <w:t xml:space="preserve"> </w:t>
      </w:r>
      <w:r>
        <w:rPr>
          <w:w w:val="80"/>
        </w:rPr>
        <w:t>both</w:t>
      </w:r>
      <w:r>
        <w:t xml:space="preserve"> </w:t>
      </w:r>
      <w:r>
        <w:rPr>
          <w:w w:val="80"/>
        </w:rPr>
        <w:t>positively and</w:t>
      </w:r>
      <w:r>
        <w:t xml:space="preserve"> </w:t>
      </w:r>
      <w:r>
        <w:rPr>
          <w:w w:val="80"/>
        </w:rPr>
        <w:t>negatively.</w:t>
      </w:r>
      <w:r>
        <w:rPr>
          <w:spacing w:val="40"/>
        </w:rPr>
        <w:t xml:space="preserve"> </w:t>
      </w:r>
      <w:r>
        <w:rPr>
          <w:w w:val="80"/>
        </w:rPr>
        <w:t>This</w:t>
      </w:r>
      <w:r>
        <w:t xml:space="preserve"> </w:t>
      </w:r>
      <w:r>
        <w:rPr>
          <w:w w:val="80"/>
        </w:rPr>
        <w:t>has</w:t>
      </w:r>
      <w:r>
        <w:t xml:space="preserve"> </w:t>
      </w:r>
      <w:r>
        <w:rPr>
          <w:w w:val="80"/>
        </w:rPr>
        <w:t>been</w:t>
      </w:r>
      <w:r>
        <w:t xml:space="preserve"> </w:t>
      </w:r>
      <w:r>
        <w:rPr>
          <w:w w:val="80"/>
        </w:rPr>
        <w:t>manifested</w:t>
      </w:r>
      <w:r>
        <w:t xml:space="preserve"> </w:t>
      </w:r>
      <w:r>
        <w:rPr>
          <w:w w:val="80"/>
        </w:rPr>
        <w:t>from</w:t>
      </w:r>
      <w:r>
        <w:t xml:space="preserve"> </w:t>
      </w:r>
      <w:r>
        <w:rPr>
          <w:w w:val="80"/>
        </w:rPr>
        <w:t xml:space="preserve">its resultant </w:t>
      </w:r>
      <w:r>
        <w:rPr>
          <w:w w:val="90"/>
        </w:rPr>
        <w:t>landforms.</w:t>
      </w:r>
      <w:r>
        <w:rPr>
          <w:spacing w:val="-2"/>
          <w:w w:val="90"/>
        </w:rPr>
        <w:t xml:space="preserve"> </w:t>
      </w:r>
      <w:r>
        <w:rPr>
          <w:w w:val="90"/>
        </w:rPr>
        <w:t>These</w:t>
      </w:r>
      <w:r>
        <w:rPr>
          <w:spacing w:val="-2"/>
          <w:w w:val="90"/>
        </w:rPr>
        <w:t xml:space="preserve"> </w:t>
      </w:r>
      <w:r>
        <w:rPr>
          <w:w w:val="90"/>
        </w:rPr>
        <w:t>are:</w:t>
      </w:r>
    </w:p>
    <w:p w:rsidR="00E5575B" w:rsidRDefault="00D512E5">
      <w:pPr>
        <w:pStyle w:val="Heading2"/>
        <w:spacing w:line="223" w:lineRule="exact"/>
      </w:pPr>
      <w:r>
        <w:rPr>
          <w:w w:val="80"/>
        </w:rPr>
        <w:t>Positive</w:t>
      </w:r>
      <w:r>
        <w:rPr>
          <w:spacing w:val="-5"/>
        </w:rPr>
        <w:t xml:space="preserve"> </w:t>
      </w:r>
      <w:r>
        <w:rPr>
          <w:spacing w:val="-2"/>
          <w:w w:val="85"/>
        </w:rPr>
        <w:t>importance</w:t>
      </w:r>
    </w:p>
    <w:p w:rsidR="00E5575B" w:rsidRDefault="00D512E5">
      <w:pPr>
        <w:pStyle w:val="ListParagraph"/>
        <w:numPr>
          <w:ilvl w:val="1"/>
          <w:numId w:val="10"/>
        </w:numPr>
        <w:tabs>
          <w:tab w:val="left" w:pos="819"/>
        </w:tabs>
        <w:spacing w:before="1" w:line="242" w:lineRule="auto"/>
        <w:ind w:right="717" w:firstLine="0"/>
        <w:rPr>
          <w:sz w:val="20"/>
        </w:rPr>
      </w:pPr>
      <w:r>
        <w:rPr>
          <w:spacing w:val="-2"/>
          <w:w w:val="85"/>
          <w:sz w:val="20"/>
        </w:rPr>
        <w:t xml:space="preserve">Vulcanicity has promoted agriculture through the formation of volcanic mountains with fertile volcanic soils, which are suitable for the growing of </w:t>
      </w:r>
      <w:r>
        <w:rPr>
          <w:w w:val="80"/>
          <w:sz w:val="20"/>
        </w:rPr>
        <w:t xml:space="preserve">various crops e.g. Mt. Elgon, and Kigezi highlands have fertile volcanic soils, which encourage growing of Arabica coffee, Bananas, Irish potatoes and </w:t>
      </w:r>
      <w:r>
        <w:rPr>
          <w:w w:val="85"/>
          <w:sz w:val="20"/>
        </w:rPr>
        <w:t>vegetables</w:t>
      </w:r>
      <w:r>
        <w:rPr>
          <w:spacing w:val="-2"/>
          <w:w w:val="85"/>
          <w:sz w:val="20"/>
        </w:rPr>
        <w:t xml:space="preserve"> </w:t>
      </w:r>
      <w:r>
        <w:rPr>
          <w:w w:val="85"/>
          <w:sz w:val="20"/>
        </w:rPr>
        <w:t>in</w:t>
      </w:r>
      <w:r>
        <w:rPr>
          <w:spacing w:val="-2"/>
          <w:w w:val="85"/>
          <w:sz w:val="20"/>
        </w:rPr>
        <w:t xml:space="preserve"> </w:t>
      </w:r>
      <w:r>
        <w:rPr>
          <w:w w:val="85"/>
          <w:sz w:val="20"/>
        </w:rPr>
        <w:t>Mbale</w:t>
      </w:r>
      <w:r>
        <w:rPr>
          <w:spacing w:val="-1"/>
          <w:w w:val="85"/>
          <w:sz w:val="20"/>
        </w:rPr>
        <w:t xml:space="preserve"> </w:t>
      </w:r>
      <w:r>
        <w:rPr>
          <w:w w:val="85"/>
          <w:sz w:val="20"/>
        </w:rPr>
        <w:t>-</w:t>
      </w:r>
      <w:r>
        <w:rPr>
          <w:spacing w:val="-1"/>
          <w:w w:val="85"/>
          <w:sz w:val="20"/>
        </w:rPr>
        <w:t xml:space="preserve"> </w:t>
      </w:r>
      <w:r>
        <w:rPr>
          <w:w w:val="85"/>
          <w:sz w:val="20"/>
        </w:rPr>
        <w:t>Manafwa</w:t>
      </w:r>
      <w:r>
        <w:rPr>
          <w:spacing w:val="-2"/>
          <w:w w:val="85"/>
          <w:sz w:val="20"/>
        </w:rPr>
        <w:t xml:space="preserve"> </w:t>
      </w:r>
      <w:r>
        <w:rPr>
          <w:w w:val="85"/>
          <w:sz w:val="20"/>
        </w:rPr>
        <w:t>and</w:t>
      </w:r>
      <w:r>
        <w:rPr>
          <w:spacing w:val="-2"/>
          <w:w w:val="85"/>
          <w:sz w:val="20"/>
        </w:rPr>
        <w:t xml:space="preserve"> </w:t>
      </w:r>
      <w:r>
        <w:rPr>
          <w:w w:val="85"/>
          <w:sz w:val="20"/>
        </w:rPr>
        <w:t>Kabale</w:t>
      </w:r>
      <w:r>
        <w:rPr>
          <w:spacing w:val="-1"/>
          <w:w w:val="85"/>
          <w:sz w:val="20"/>
        </w:rPr>
        <w:t xml:space="preserve"> </w:t>
      </w:r>
      <w:r>
        <w:rPr>
          <w:w w:val="85"/>
          <w:sz w:val="20"/>
        </w:rPr>
        <w:t>–</w:t>
      </w:r>
      <w:r>
        <w:rPr>
          <w:spacing w:val="-2"/>
          <w:w w:val="85"/>
          <w:sz w:val="20"/>
        </w:rPr>
        <w:t xml:space="preserve"> </w:t>
      </w:r>
      <w:r>
        <w:rPr>
          <w:w w:val="85"/>
          <w:sz w:val="20"/>
        </w:rPr>
        <w:t>Kisoro</w:t>
      </w:r>
      <w:r>
        <w:rPr>
          <w:spacing w:val="-1"/>
          <w:w w:val="85"/>
          <w:sz w:val="20"/>
        </w:rPr>
        <w:t xml:space="preserve"> </w:t>
      </w:r>
      <w:r>
        <w:rPr>
          <w:w w:val="85"/>
          <w:sz w:val="20"/>
        </w:rPr>
        <w:t>areas</w:t>
      </w:r>
      <w:r>
        <w:rPr>
          <w:spacing w:val="-2"/>
          <w:w w:val="85"/>
          <w:sz w:val="20"/>
        </w:rPr>
        <w:t xml:space="preserve"> </w:t>
      </w:r>
      <w:r>
        <w:rPr>
          <w:w w:val="85"/>
          <w:sz w:val="20"/>
        </w:rPr>
        <w:t>respectively.</w:t>
      </w:r>
    </w:p>
    <w:p w:rsidR="00E5575B" w:rsidRDefault="00D512E5">
      <w:pPr>
        <w:pStyle w:val="ListParagraph"/>
        <w:numPr>
          <w:ilvl w:val="1"/>
          <w:numId w:val="10"/>
        </w:numPr>
        <w:tabs>
          <w:tab w:val="left" w:pos="819"/>
        </w:tabs>
        <w:spacing w:line="242" w:lineRule="auto"/>
        <w:ind w:right="715" w:firstLine="0"/>
        <w:rPr>
          <w:sz w:val="20"/>
        </w:rPr>
      </w:pPr>
      <w:r>
        <w:rPr>
          <w:w w:val="85"/>
          <w:sz w:val="20"/>
        </w:rPr>
        <w:t>The</w:t>
      </w:r>
      <w:r>
        <w:rPr>
          <w:spacing w:val="-4"/>
          <w:w w:val="85"/>
          <w:sz w:val="20"/>
        </w:rPr>
        <w:t xml:space="preserve"> </w:t>
      </w:r>
      <w:r>
        <w:rPr>
          <w:w w:val="85"/>
          <w:sz w:val="20"/>
        </w:rPr>
        <w:t>different</w:t>
      </w:r>
      <w:r>
        <w:rPr>
          <w:spacing w:val="-4"/>
          <w:w w:val="85"/>
          <w:sz w:val="20"/>
        </w:rPr>
        <w:t xml:space="preserve"> </w:t>
      </w:r>
      <w:r>
        <w:rPr>
          <w:w w:val="85"/>
          <w:sz w:val="20"/>
        </w:rPr>
        <w:t>volcanic</w:t>
      </w:r>
      <w:r>
        <w:rPr>
          <w:spacing w:val="-3"/>
          <w:w w:val="85"/>
          <w:sz w:val="20"/>
        </w:rPr>
        <w:t xml:space="preserve"> </w:t>
      </w:r>
      <w:r>
        <w:rPr>
          <w:w w:val="85"/>
          <w:sz w:val="20"/>
        </w:rPr>
        <w:t>features</w:t>
      </w:r>
      <w:r>
        <w:rPr>
          <w:spacing w:val="-4"/>
          <w:w w:val="85"/>
          <w:sz w:val="20"/>
        </w:rPr>
        <w:t xml:space="preserve"> </w:t>
      </w:r>
      <w:r>
        <w:rPr>
          <w:w w:val="85"/>
          <w:sz w:val="20"/>
        </w:rPr>
        <w:t>are</w:t>
      </w:r>
      <w:r>
        <w:rPr>
          <w:spacing w:val="-4"/>
          <w:w w:val="85"/>
          <w:sz w:val="20"/>
        </w:rPr>
        <w:t xml:space="preserve"> </w:t>
      </w:r>
      <w:r>
        <w:rPr>
          <w:w w:val="85"/>
          <w:sz w:val="20"/>
        </w:rPr>
        <w:t>major</w:t>
      </w:r>
      <w:r>
        <w:rPr>
          <w:spacing w:val="-4"/>
          <w:w w:val="85"/>
          <w:sz w:val="20"/>
        </w:rPr>
        <w:t xml:space="preserve"> </w:t>
      </w:r>
      <w:r>
        <w:rPr>
          <w:w w:val="85"/>
          <w:sz w:val="20"/>
        </w:rPr>
        <w:t>tourist</w:t>
      </w:r>
      <w:r>
        <w:rPr>
          <w:spacing w:val="-4"/>
          <w:w w:val="85"/>
          <w:sz w:val="20"/>
        </w:rPr>
        <w:t xml:space="preserve"> </w:t>
      </w:r>
      <w:r>
        <w:rPr>
          <w:w w:val="85"/>
          <w:sz w:val="20"/>
        </w:rPr>
        <w:t>attractions</w:t>
      </w:r>
      <w:r>
        <w:rPr>
          <w:spacing w:val="-3"/>
          <w:w w:val="85"/>
          <w:sz w:val="20"/>
        </w:rPr>
        <w:t xml:space="preserve"> </w:t>
      </w:r>
      <w:r>
        <w:rPr>
          <w:w w:val="85"/>
          <w:sz w:val="20"/>
        </w:rPr>
        <w:t>because</w:t>
      </w:r>
      <w:r>
        <w:rPr>
          <w:spacing w:val="-4"/>
          <w:w w:val="85"/>
          <w:sz w:val="20"/>
        </w:rPr>
        <w:t xml:space="preserve"> </w:t>
      </w:r>
      <w:r>
        <w:rPr>
          <w:w w:val="85"/>
          <w:sz w:val="20"/>
        </w:rPr>
        <w:t>they</w:t>
      </w:r>
      <w:r>
        <w:rPr>
          <w:spacing w:val="-4"/>
          <w:w w:val="85"/>
          <w:sz w:val="20"/>
        </w:rPr>
        <w:t xml:space="preserve"> </w:t>
      </w:r>
      <w:r>
        <w:rPr>
          <w:w w:val="85"/>
          <w:sz w:val="20"/>
        </w:rPr>
        <w:t>offer</w:t>
      </w:r>
      <w:r>
        <w:rPr>
          <w:spacing w:val="-4"/>
          <w:w w:val="85"/>
          <w:sz w:val="20"/>
        </w:rPr>
        <w:t xml:space="preserve"> </w:t>
      </w:r>
      <w:r>
        <w:rPr>
          <w:w w:val="85"/>
          <w:sz w:val="20"/>
        </w:rPr>
        <w:t>beautiful</w:t>
      </w:r>
      <w:r>
        <w:rPr>
          <w:spacing w:val="-2"/>
          <w:w w:val="85"/>
          <w:sz w:val="20"/>
        </w:rPr>
        <w:t xml:space="preserve"> </w:t>
      </w:r>
      <w:r>
        <w:rPr>
          <w:w w:val="85"/>
          <w:sz w:val="20"/>
        </w:rPr>
        <w:t>sceneries</w:t>
      </w:r>
      <w:r>
        <w:rPr>
          <w:spacing w:val="-1"/>
          <w:w w:val="85"/>
          <w:sz w:val="20"/>
        </w:rPr>
        <w:t xml:space="preserve"> </w:t>
      </w:r>
      <w:r>
        <w:rPr>
          <w:w w:val="85"/>
          <w:sz w:val="20"/>
        </w:rPr>
        <w:t>to</w:t>
      </w:r>
      <w:r>
        <w:rPr>
          <w:spacing w:val="-4"/>
          <w:w w:val="85"/>
          <w:sz w:val="20"/>
        </w:rPr>
        <w:t xml:space="preserve"> </w:t>
      </w:r>
      <w:r>
        <w:rPr>
          <w:w w:val="85"/>
          <w:sz w:val="20"/>
        </w:rPr>
        <w:t>the</w:t>
      </w:r>
      <w:r>
        <w:rPr>
          <w:spacing w:val="-4"/>
          <w:w w:val="85"/>
          <w:sz w:val="20"/>
        </w:rPr>
        <w:t xml:space="preserve"> </w:t>
      </w:r>
      <w:r>
        <w:rPr>
          <w:w w:val="85"/>
          <w:sz w:val="20"/>
        </w:rPr>
        <w:t>viewers</w:t>
      </w:r>
      <w:r>
        <w:rPr>
          <w:spacing w:val="-3"/>
          <w:w w:val="85"/>
          <w:sz w:val="20"/>
        </w:rPr>
        <w:t xml:space="preserve"> </w:t>
      </w:r>
      <w:r>
        <w:rPr>
          <w:w w:val="85"/>
          <w:sz w:val="20"/>
        </w:rPr>
        <w:t>and</w:t>
      </w:r>
      <w:r>
        <w:rPr>
          <w:spacing w:val="-4"/>
          <w:w w:val="85"/>
          <w:sz w:val="20"/>
        </w:rPr>
        <w:t xml:space="preserve"> </w:t>
      </w:r>
      <w:r>
        <w:rPr>
          <w:w w:val="85"/>
          <w:sz w:val="20"/>
        </w:rPr>
        <w:t>in</w:t>
      </w:r>
      <w:r>
        <w:rPr>
          <w:spacing w:val="-4"/>
          <w:w w:val="85"/>
          <w:sz w:val="20"/>
        </w:rPr>
        <w:t xml:space="preserve"> </w:t>
      </w:r>
      <w:r>
        <w:rPr>
          <w:w w:val="85"/>
          <w:sz w:val="20"/>
        </w:rPr>
        <w:t>the</w:t>
      </w:r>
      <w:r>
        <w:rPr>
          <w:spacing w:val="-2"/>
          <w:w w:val="85"/>
          <w:sz w:val="20"/>
        </w:rPr>
        <w:t xml:space="preserve"> </w:t>
      </w:r>
      <w:r>
        <w:rPr>
          <w:w w:val="85"/>
          <w:sz w:val="20"/>
        </w:rPr>
        <w:t>end,</w:t>
      </w:r>
      <w:r>
        <w:rPr>
          <w:spacing w:val="-4"/>
          <w:w w:val="85"/>
          <w:sz w:val="20"/>
        </w:rPr>
        <w:t xml:space="preserve"> </w:t>
      </w:r>
      <w:r>
        <w:rPr>
          <w:w w:val="85"/>
          <w:sz w:val="20"/>
        </w:rPr>
        <w:t>earns</w:t>
      </w:r>
      <w:r>
        <w:rPr>
          <w:spacing w:val="-4"/>
          <w:w w:val="85"/>
          <w:sz w:val="20"/>
        </w:rPr>
        <w:t xml:space="preserve"> </w:t>
      </w:r>
      <w:r>
        <w:rPr>
          <w:w w:val="85"/>
          <w:sz w:val="20"/>
        </w:rPr>
        <w:t>Uganda foreign</w:t>
      </w:r>
      <w:r>
        <w:rPr>
          <w:spacing w:val="-6"/>
          <w:w w:val="85"/>
          <w:sz w:val="20"/>
        </w:rPr>
        <w:t xml:space="preserve"> </w:t>
      </w:r>
      <w:r>
        <w:rPr>
          <w:w w:val="85"/>
          <w:sz w:val="20"/>
        </w:rPr>
        <w:t>exchange</w:t>
      </w:r>
      <w:r>
        <w:rPr>
          <w:spacing w:val="-5"/>
          <w:w w:val="85"/>
          <w:sz w:val="20"/>
        </w:rPr>
        <w:t xml:space="preserve"> </w:t>
      </w:r>
      <w:r>
        <w:rPr>
          <w:w w:val="85"/>
          <w:sz w:val="20"/>
        </w:rPr>
        <w:t>e.g.</w:t>
      </w:r>
      <w:r>
        <w:rPr>
          <w:spacing w:val="-5"/>
          <w:w w:val="85"/>
          <w:sz w:val="20"/>
        </w:rPr>
        <w:t xml:space="preserve"> </w:t>
      </w:r>
      <w:r>
        <w:rPr>
          <w:w w:val="85"/>
          <w:sz w:val="20"/>
        </w:rPr>
        <w:t>crater</w:t>
      </w:r>
      <w:r>
        <w:rPr>
          <w:spacing w:val="-6"/>
          <w:w w:val="85"/>
          <w:sz w:val="20"/>
        </w:rPr>
        <w:t xml:space="preserve"> </w:t>
      </w:r>
      <w:r>
        <w:rPr>
          <w:w w:val="85"/>
          <w:sz w:val="20"/>
        </w:rPr>
        <w:t>lakes</w:t>
      </w:r>
      <w:r>
        <w:rPr>
          <w:spacing w:val="-5"/>
          <w:w w:val="85"/>
          <w:sz w:val="20"/>
        </w:rPr>
        <w:t xml:space="preserve"> </w:t>
      </w:r>
      <w:r>
        <w:rPr>
          <w:w w:val="85"/>
          <w:sz w:val="20"/>
        </w:rPr>
        <w:t>such</w:t>
      </w:r>
      <w:r>
        <w:rPr>
          <w:spacing w:val="-5"/>
          <w:w w:val="85"/>
          <w:sz w:val="20"/>
        </w:rPr>
        <w:t xml:space="preserve"> </w:t>
      </w:r>
      <w:r>
        <w:rPr>
          <w:w w:val="85"/>
          <w:sz w:val="20"/>
        </w:rPr>
        <w:t>as</w:t>
      </w:r>
      <w:r>
        <w:rPr>
          <w:spacing w:val="-6"/>
          <w:w w:val="85"/>
          <w:sz w:val="20"/>
        </w:rPr>
        <w:t xml:space="preserve"> </w:t>
      </w:r>
      <w:r>
        <w:rPr>
          <w:w w:val="85"/>
          <w:sz w:val="20"/>
        </w:rPr>
        <w:t>Katwe</w:t>
      </w:r>
      <w:r>
        <w:rPr>
          <w:spacing w:val="-5"/>
          <w:w w:val="85"/>
          <w:sz w:val="20"/>
        </w:rPr>
        <w:t xml:space="preserve"> </w:t>
      </w:r>
      <w:r>
        <w:rPr>
          <w:w w:val="85"/>
          <w:sz w:val="20"/>
        </w:rPr>
        <w:t>and</w:t>
      </w:r>
      <w:r>
        <w:rPr>
          <w:spacing w:val="-5"/>
          <w:w w:val="85"/>
          <w:sz w:val="20"/>
        </w:rPr>
        <w:t xml:space="preserve"> </w:t>
      </w:r>
      <w:r>
        <w:rPr>
          <w:w w:val="85"/>
          <w:sz w:val="20"/>
        </w:rPr>
        <w:t>Rutoto,</w:t>
      </w:r>
      <w:r>
        <w:rPr>
          <w:spacing w:val="-6"/>
          <w:w w:val="85"/>
          <w:sz w:val="20"/>
        </w:rPr>
        <w:t xml:space="preserve"> </w:t>
      </w:r>
      <w:r>
        <w:rPr>
          <w:w w:val="85"/>
          <w:sz w:val="20"/>
        </w:rPr>
        <w:t>Kitagata</w:t>
      </w:r>
      <w:r>
        <w:rPr>
          <w:spacing w:val="-5"/>
          <w:w w:val="85"/>
          <w:sz w:val="20"/>
        </w:rPr>
        <w:t xml:space="preserve"> </w:t>
      </w:r>
      <w:r>
        <w:rPr>
          <w:w w:val="85"/>
          <w:sz w:val="20"/>
        </w:rPr>
        <w:t>in</w:t>
      </w:r>
      <w:r>
        <w:rPr>
          <w:spacing w:val="-5"/>
          <w:w w:val="85"/>
          <w:sz w:val="20"/>
        </w:rPr>
        <w:t xml:space="preserve"> </w:t>
      </w:r>
      <w:r>
        <w:rPr>
          <w:w w:val="85"/>
          <w:sz w:val="20"/>
        </w:rPr>
        <w:t>Bushenyi</w:t>
      </w:r>
      <w:r>
        <w:rPr>
          <w:spacing w:val="-6"/>
          <w:w w:val="85"/>
          <w:sz w:val="20"/>
        </w:rPr>
        <w:t xml:space="preserve"> </w:t>
      </w:r>
      <w:r>
        <w:rPr>
          <w:w w:val="85"/>
          <w:sz w:val="20"/>
        </w:rPr>
        <w:t>and</w:t>
      </w:r>
      <w:r>
        <w:rPr>
          <w:spacing w:val="-4"/>
          <w:w w:val="85"/>
          <w:sz w:val="20"/>
        </w:rPr>
        <w:t xml:space="preserve"> </w:t>
      </w:r>
      <w:r>
        <w:rPr>
          <w:w w:val="85"/>
          <w:sz w:val="20"/>
        </w:rPr>
        <w:t>Sempaya</w:t>
      </w:r>
      <w:r>
        <w:rPr>
          <w:spacing w:val="-4"/>
          <w:w w:val="85"/>
          <w:sz w:val="20"/>
        </w:rPr>
        <w:t xml:space="preserve"> </w:t>
      </w:r>
      <w:r>
        <w:rPr>
          <w:w w:val="85"/>
          <w:sz w:val="20"/>
        </w:rPr>
        <w:t>hot</w:t>
      </w:r>
      <w:r>
        <w:rPr>
          <w:spacing w:val="-5"/>
          <w:w w:val="85"/>
          <w:sz w:val="20"/>
        </w:rPr>
        <w:t xml:space="preserve"> </w:t>
      </w:r>
      <w:r>
        <w:rPr>
          <w:w w:val="85"/>
          <w:sz w:val="20"/>
        </w:rPr>
        <w:t>springs</w:t>
      </w:r>
      <w:r>
        <w:rPr>
          <w:spacing w:val="-6"/>
          <w:w w:val="85"/>
          <w:sz w:val="20"/>
        </w:rPr>
        <w:t xml:space="preserve"> </w:t>
      </w:r>
      <w:r>
        <w:rPr>
          <w:w w:val="85"/>
          <w:sz w:val="20"/>
        </w:rPr>
        <w:t>in</w:t>
      </w:r>
      <w:r>
        <w:rPr>
          <w:spacing w:val="-5"/>
          <w:w w:val="85"/>
          <w:sz w:val="20"/>
        </w:rPr>
        <w:t xml:space="preserve"> </w:t>
      </w:r>
      <w:r>
        <w:rPr>
          <w:w w:val="85"/>
          <w:sz w:val="20"/>
        </w:rPr>
        <w:t>Fort</w:t>
      </w:r>
      <w:r>
        <w:rPr>
          <w:spacing w:val="-4"/>
          <w:w w:val="85"/>
          <w:sz w:val="20"/>
        </w:rPr>
        <w:t xml:space="preserve"> </w:t>
      </w:r>
      <w:r>
        <w:rPr>
          <w:w w:val="85"/>
          <w:sz w:val="20"/>
        </w:rPr>
        <w:t>Portal,</w:t>
      </w:r>
      <w:r>
        <w:rPr>
          <w:spacing w:val="-6"/>
          <w:w w:val="85"/>
          <w:sz w:val="20"/>
        </w:rPr>
        <w:t xml:space="preserve"> </w:t>
      </w:r>
      <w:r>
        <w:rPr>
          <w:w w:val="85"/>
          <w:sz w:val="20"/>
        </w:rPr>
        <w:t>Bunyonyi</w:t>
      </w:r>
      <w:r>
        <w:rPr>
          <w:spacing w:val="-5"/>
          <w:w w:val="85"/>
          <w:sz w:val="20"/>
        </w:rPr>
        <w:t xml:space="preserve"> </w:t>
      </w:r>
      <w:r>
        <w:rPr>
          <w:w w:val="85"/>
          <w:sz w:val="20"/>
        </w:rPr>
        <w:t>lava</w:t>
      </w:r>
      <w:r>
        <w:rPr>
          <w:spacing w:val="-5"/>
          <w:w w:val="85"/>
          <w:sz w:val="20"/>
        </w:rPr>
        <w:t xml:space="preserve"> </w:t>
      </w:r>
      <w:r>
        <w:rPr>
          <w:w w:val="85"/>
          <w:sz w:val="20"/>
        </w:rPr>
        <w:t>dammed lake</w:t>
      </w:r>
      <w:r>
        <w:rPr>
          <w:spacing w:val="-6"/>
          <w:w w:val="85"/>
          <w:sz w:val="20"/>
        </w:rPr>
        <w:t xml:space="preserve"> </w:t>
      </w:r>
      <w:r>
        <w:rPr>
          <w:w w:val="85"/>
          <w:sz w:val="20"/>
        </w:rPr>
        <w:t>and</w:t>
      </w:r>
      <w:r>
        <w:rPr>
          <w:spacing w:val="-5"/>
          <w:w w:val="85"/>
          <w:sz w:val="20"/>
        </w:rPr>
        <w:t xml:space="preserve"> </w:t>
      </w:r>
      <w:r>
        <w:rPr>
          <w:w w:val="85"/>
          <w:sz w:val="20"/>
        </w:rPr>
        <w:t>Muhavura</w:t>
      </w:r>
      <w:r>
        <w:rPr>
          <w:spacing w:val="-5"/>
          <w:w w:val="85"/>
          <w:sz w:val="20"/>
        </w:rPr>
        <w:t xml:space="preserve"> </w:t>
      </w:r>
      <w:r>
        <w:rPr>
          <w:w w:val="85"/>
          <w:sz w:val="20"/>
        </w:rPr>
        <w:t>volcano</w:t>
      </w:r>
      <w:r>
        <w:rPr>
          <w:spacing w:val="-6"/>
          <w:w w:val="85"/>
          <w:sz w:val="20"/>
        </w:rPr>
        <w:t xml:space="preserve"> </w:t>
      </w:r>
      <w:r>
        <w:rPr>
          <w:w w:val="85"/>
          <w:sz w:val="20"/>
        </w:rPr>
        <w:t>have</w:t>
      </w:r>
      <w:r>
        <w:rPr>
          <w:spacing w:val="-5"/>
          <w:w w:val="85"/>
          <w:sz w:val="20"/>
        </w:rPr>
        <w:t xml:space="preserve"> </w:t>
      </w:r>
      <w:r>
        <w:rPr>
          <w:w w:val="85"/>
          <w:sz w:val="20"/>
        </w:rPr>
        <w:t>attracted</w:t>
      </w:r>
      <w:r>
        <w:rPr>
          <w:spacing w:val="-5"/>
          <w:w w:val="85"/>
          <w:sz w:val="20"/>
        </w:rPr>
        <w:t xml:space="preserve"> </w:t>
      </w:r>
      <w:r>
        <w:rPr>
          <w:w w:val="85"/>
          <w:sz w:val="20"/>
        </w:rPr>
        <w:t>many</w:t>
      </w:r>
      <w:r>
        <w:rPr>
          <w:spacing w:val="-6"/>
          <w:w w:val="85"/>
          <w:sz w:val="20"/>
        </w:rPr>
        <w:t xml:space="preserve"> </w:t>
      </w:r>
      <w:r>
        <w:rPr>
          <w:w w:val="85"/>
          <w:sz w:val="20"/>
        </w:rPr>
        <w:t>tourists</w:t>
      </w:r>
      <w:r>
        <w:rPr>
          <w:spacing w:val="-5"/>
          <w:w w:val="85"/>
          <w:sz w:val="20"/>
        </w:rPr>
        <w:t xml:space="preserve"> </w:t>
      </w:r>
      <w:r>
        <w:rPr>
          <w:w w:val="85"/>
          <w:sz w:val="20"/>
        </w:rPr>
        <w:t>to</w:t>
      </w:r>
      <w:r>
        <w:rPr>
          <w:spacing w:val="-5"/>
          <w:w w:val="85"/>
          <w:sz w:val="20"/>
        </w:rPr>
        <w:t xml:space="preserve"> </w:t>
      </w:r>
      <w:r>
        <w:rPr>
          <w:w w:val="85"/>
          <w:sz w:val="20"/>
        </w:rPr>
        <w:t>Uganda.</w:t>
      </w:r>
    </w:p>
    <w:p w:rsidR="00E5575B" w:rsidRDefault="00D512E5">
      <w:pPr>
        <w:pStyle w:val="ListParagraph"/>
        <w:numPr>
          <w:ilvl w:val="1"/>
          <w:numId w:val="10"/>
        </w:numPr>
        <w:tabs>
          <w:tab w:val="left" w:pos="819"/>
        </w:tabs>
        <w:spacing w:line="242" w:lineRule="auto"/>
        <w:ind w:right="716" w:firstLine="0"/>
        <w:rPr>
          <w:sz w:val="20"/>
        </w:rPr>
      </w:pPr>
      <w:r>
        <w:rPr>
          <w:w w:val="85"/>
          <w:sz w:val="20"/>
        </w:rPr>
        <w:t>Volcanic</w:t>
      </w:r>
      <w:r>
        <w:rPr>
          <w:spacing w:val="-6"/>
          <w:w w:val="85"/>
          <w:sz w:val="20"/>
        </w:rPr>
        <w:t xml:space="preserve"> </w:t>
      </w:r>
      <w:r>
        <w:rPr>
          <w:w w:val="85"/>
          <w:sz w:val="20"/>
        </w:rPr>
        <w:t>mountains</w:t>
      </w:r>
      <w:r>
        <w:rPr>
          <w:spacing w:val="-5"/>
          <w:w w:val="85"/>
          <w:sz w:val="20"/>
        </w:rPr>
        <w:t xml:space="preserve"> </w:t>
      </w:r>
      <w:r>
        <w:rPr>
          <w:w w:val="85"/>
          <w:sz w:val="20"/>
        </w:rPr>
        <w:t>like</w:t>
      </w:r>
      <w:r>
        <w:rPr>
          <w:spacing w:val="-5"/>
          <w:w w:val="85"/>
          <w:sz w:val="20"/>
        </w:rPr>
        <w:t xml:space="preserve"> </w:t>
      </w:r>
      <w:r>
        <w:rPr>
          <w:w w:val="85"/>
          <w:sz w:val="20"/>
        </w:rPr>
        <w:t>Elgon</w:t>
      </w:r>
      <w:r>
        <w:rPr>
          <w:spacing w:val="-5"/>
          <w:w w:val="85"/>
          <w:sz w:val="20"/>
        </w:rPr>
        <w:t xml:space="preserve"> </w:t>
      </w:r>
      <w:r>
        <w:rPr>
          <w:w w:val="85"/>
          <w:sz w:val="20"/>
        </w:rPr>
        <w:t>and</w:t>
      </w:r>
      <w:r>
        <w:rPr>
          <w:spacing w:val="-5"/>
          <w:w w:val="85"/>
          <w:sz w:val="20"/>
        </w:rPr>
        <w:t xml:space="preserve"> </w:t>
      </w:r>
      <w:r>
        <w:rPr>
          <w:w w:val="85"/>
          <w:sz w:val="20"/>
        </w:rPr>
        <w:t>Muhavura</w:t>
      </w:r>
      <w:r>
        <w:rPr>
          <w:spacing w:val="-5"/>
          <w:w w:val="85"/>
          <w:sz w:val="20"/>
        </w:rPr>
        <w:t xml:space="preserve"> </w:t>
      </w:r>
      <w:r>
        <w:rPr>
          <w:w w:val="85"/>
          <w:sz w:val="20"/>
        </w:rPr>
        <w:t>have</w:t>
      </w:r>
      <w:r>
        <w:rPr>
          <w:spacing w:val="-5"/>
          <w:w w:val="85"/>
          <w:sz w:val="20"/>
        </w:rPr>
        <w:t xml:space="preserve"> </w:t>
      </w:r>
      <w:r>
        <w:rPr>
          <w:w w:val="85"/>
          <w:sz w:val="20"/>
        </w:rPr>
        <w:t>influenced</w:t>
      </w:r>
      <w:r>
        <w:rPr>
          <w:spacing w:val="-5"/>
          <w:w w:val="85"/>
          <w:sz w:val="20"/>
        </w:rPr>
        <w:t xml:space="preserve"> </w:t>
      </w:r>
      <w:r>
        <w:rPr>
          <w:w w:val="85"/>
          <w:sz w:val="20"/>
        </w:rPr>
        <w:t>the</w:t>
      </w:r>
      <w:r>
        <w:rPr>
          <w:spacing w:val="-5"/>
          <w:w w:val="85"/>
          <w:sz w:val="20"/>
        </w:rPr>
        <w:t xml:space="preserve"> </w:t>
      </w:r>
      <w:r>
        <w:rPr>
          <w:w w:val="85"/>
          <w:sz w:val="20"/>
        </w:rPr>
        <w:t>micro</w:t>
      </w:r>
      <w:r>
        <w:rPr>
          <w:spacing w:val="-5"/>
          <w:w w:val="85"/>
          <w:sz w:val="20"/>
        </w:rPr>
        <w:t xml:space="preserve"> </w:t>
      </w:r>
      <w:r>
        <w:rPr>
          <w:w w:val="85"/>
          <w:sz w:val="20"/>
        </w:rPr>
        <w:t>climatic</w:t>
      </w:r>
      <w:r>
        <w:rPr>
          <w:spacing w:val="-6"/>
          <w:w w:val="85"/>
          <w:sz w:val="20"/>
        </w:rPr>
        <w:t xml:space="preserve"> </w:t>
      </w:r>
      <w:r>
        <w:rPr>
          <w:w w:val="85"/>
          <w:sz w:val="20"/>
        </w:rPr>
        <w:t>conditions</w:t>
      </w:r>
      <w:r>
        <w:rPr>
          <w:spacing w:val="-5"/>
          <w:w w:val="85"/>
          <w:sz w:val="20"/>
        </w:rPr>
        <w:t xml:space="preserve"> </w:t>
      </w:r>
      <w:r>
        <w:rPr>
          <w:w w:val="85"/>
          <w:sz w:val="20"/>
        </w:rPr>
        <w:t>of</w:t>
      </w:r>
      <w:r>
        <w:rPr>
          <w:spacing w:val="-5"/>
          <w:w w:val="85"/>
          <w:sz w:val="20"/>
        </w:rPr>
        <w:t xml:space="preserve"> </w:t>
      </w:r>
      <w:r>
        <w:rPr>
          <w:w w:val="85"/>
          <w:sz w:val="20"/>
        </w:rPr>
        <w:t>the</w:t>
      </w:r>
      <w:r>
        <w:rPr>
          <w:spacing w:val="-4"/>
          <w:w w:val="85"/>
          <w:sz w:val="20"/>
        </w:rPr>
        <w:t xml:space="preserve"> </w:t>
      </w:r>
      <w:r>
        <w:rPr>
          <w:w w:val="85"/>
          <w:sz w:val="20"/>
        </w:rPr>
        <w:t>surrounding</w:t>
      </w:r>
      <w:r>
        <w:rPr>
          <w:spacing w:val="-5"/>
          <w:w w:val="85"/>
          <w:sz w:val="20"/>
        </w:rPr>
        <w:t xml:space="preserve"> </w:t>
      </w:r>
      <w:r>
        <w:rPr>
          <w:w w:val="85"/>
          <w:sz w:val="20"/>
        </w:rPr>
        <w:t>areas</w:t>
      </w:r>
      <w:r>
        <w:rPr>
          <w:spacing w:val="-6"/>
          <w:w w:val="85"/>
          <w:sz w:val="20"/>
        </w:rPr>
        <w:t xml:space="preserve"> </w:t>
      </w:r>
      <w:r>
        <w:rPr>
          <w:w w:val="85"/>
          <w:sz w:val="20"/>
        </w:rPr>
        <w:t>on</w:t>
      </w:r>
      <w:r>
        <w:rPr>
          <w:spacing w:val="-5"/>
          <w:w w:val="85"/>
          <w:sz w:val="20"/>
        </w:rPr>
        <w:t xml:space="preserve"> </w:t>
      </w:r>
      <w:r>
        <w:rPr>
          <w:w w:val="85"/>
          <w:sz w:val="20"/>
        </w:rPr>
        <w:t>their</w:t>
      </w:r>
      <w:r>
        <w:rPr>
          <w:spacing w:val="-5"/>
          <w:w w:val="85"/>
          <w:sz w:val="20"/>
        </w:rPr>
        <w:t xml:space="preserve"> </w:t>
      </w:r>
      <w:r>
        <w:rPr>
          <w:w w:val="85"/>
          <w:sz w:val="20"/>
        </w:rPr>
        <w:t>windward</w:t>
      </w:r>
      <w:r>
        <w:rPr>
          <w:spacing w:val="-5"/>
          <w:w w:val="85"/>
          <w:sz w:val="20"/>
        </w:rPr>
        <w:t xml:space="preserve"> </w:t>
      </w:r>
      <w:r>
        <w:rPr>
          <w:w w:val="85"/>
          <w:sz w:val="20"/>
        </w:rPr>
        <w:t>sides</w:t>
      </w:r>
      <w:r>
        <w:rPr>
          <w:spacing w:val="-5"/>
          <w:w w:val="85"/>
          <w:sz w:val="20"/>
        </w:rPr>
        <w:t xml:space="preserve"> </w:t>
      </w:r>
      <w:r>
        <w:rPr>
          <w:w w:val="85"/>
          <w:sz w:val="20"/>
        </w:rPr>
        <w:t xml:space="preserve">to </w:t>
      </w:r>
      <w:r>
        <w:rPr>
          <w:w w:val="80"/>
          <w:sz w:val="20"/>
        </w:rPr>
        <w:t>receive heavy relief rainfall through ascending rain bearing winds amounting to over 1500mm per year in districts of Mbale, Kapchorwa, Sironko, Kisoro</w:t>
      </w:r>
      <w:r>
        <w:rPr>
          <w:sz w:val="20"/>
        </w:rPr>
        <w:t xml:space="preserve"> </w:t>
      </w:r>
      <w:r>
        <w:rPr>
          <w:w w:val="90"/>
          <w:sz w:val="20"/>
        </w:rPr>
        <w:t>and Kabale.</w:t>
      </w:r>
    </w:p>
    <w:p w:rsidR="00E5575B" w:rsidRDefault="00D512E5">
      <w:pPr>
        <w:pStyle w:val="ListParagraph"/>
        <w:numPr>
          <w:ilvl w:val="1"/>
          <w:numId w:val="10"/>
        </w:numPr>
        <w:tabs>
          <w:tab w:val="left" w:pos="819"/>
        </w:tabs>
        <w:spacing w:line="242" w:lineRule="auto"/>
        <w:ind w:right="719" w:firstLine="0"/>
        <w:rPr>
          <w:sz w:val="20"/>
        </w:rPr>
      </w:pPr>
      <w:r>
        <w:rPr>
          <w:w w:val="80"/>
          <w:sz w:val="20"/>
        </w:rPr>
        <w:t>Volcanic lakes except Lake Katwe, lava dammed lakes like Bunyonyi and rivers originating</w:t>
      </w:r>
      <w:r>
        <w:rPr>
          <w:sz w:val="20"/>
        </w:rPr>
        <w:t xml:space="preserve"> </w:t>
      </w:r>
      <w:r>
        <w:rPr>
          <w:w w:val="80"/>
          <w:sz w:val="20"/>
        </w:rPr>
        <w:t>from volcano like Manafwa and Sironko from Mt. Elgon</w:t>
      </w:r>
      <w:r>
        <w:rPr>
          <w:spacing w:val="80"/>
          <w:sz w:val="20"/>
        </w:rPr>
        <w:t xml:space="preserve"> </w:t>
      </w:r>
      <w:r>
        <w:rPr>
          <w:w w:val="85"/>
          <w:sz w:val="20"/>
        </w:rPr>
        <w:t xml:space="preserve">are fishing areas for fish which is a body building food for many Ugandans. E.g. Tilapia and mud fish are caught from Bunyonyi and Mutanda in </w:t>
      </w:r>
      <w:r>
        <w:rPr>
          <w:spacing w:val="-2"/>
          <w:w w:val="90"/>
          <w:sz w:val="20"/>
        </w:rPr>
        <w:t>Southwest</w:t>
      </w:r>
      <w:r>
        <w:rPr>
          <w:spacing w:val="-5"/>
          <w:w w:val="90"/>
          <w:sz w:val="20"/>
        </w:rPr>
        <w:t xml:space="preserve"> </w:t>
      </w:r>
      <w:r>
        <w:rPr>
          <w:spacing w:val="-2"/>
          <w:w w:val="90"/>
          <w:sz w:val="20"/>
        </w:rPr>
        <w:t>by Bakiga</w:t>
      </w:r>
      <w:r>
        <w:rPr>
          <w:spacing w:val="-5"/>
          <w:w w:val="90"/>
          <w:sz w:val="20"/>
        </w:rPr>
        <w:t xml:space="preserve"> </w:t>
      </w:r>
      <w:r>
        <w:rPr>
          <w:spacing w:val="-2"/>
          <w:w w:val="90"/>
          <w:sz w:val="20"/>
        </w:rPr>
        <w:t>people.</w:t>
      </w:r>
    </w:p>
    <w:p w:rsidR="00E5575B" w:rsidRDefault="00E5575B">
      <w:pPr>
        <w:spacing w:line="242" w:lineRule="auto"/>
        <w:jc w:val="both"/>
        <w:rPr>
          <w:sz w:val="20"/>
        </w:r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1"/>
          <w:numId w:val="10"/>
        </w:numPr>
        <w:tabs>
          <w:tab w:val="left" w:pos="819"/>
        </w:tabs>
        <w:spacing w:line="242" w:lineRule="auto"/>
        <w:ind w:right="717" w:firstLine="0"/>
        <w:rPr>
          <w:sz w:val="20"/>
        </w:rPr>
      </w:pPr>
      <w:r>
        <w:rPr>
          <w:w w:val="85"/>
          <w:sz w:val="20"/>
        </w:rPr>
        <w:t>Volcanic</w:t>
      </w:r>
      <w:r>
        <w:rPr>
          <w:spacing w:val="-3"/>
          <w:w w:val="85"/>
          <w:sz w:val="20"/>
        </w:rPr>
        <w:t xml:space="preserve"> </w:t>
      </w:r>
      <w:r>
        <w:rPr>
          <w:w w:val="85"/>
          <w:sz w:val="20"/>
        </w:rPr>
        <w:t>rocks</w:t>
      </w:r>
      <w:r>
        <w:rPr>
          <w:spacing w:val="-5"/>
          <w:w w:val="85"/>
          <w:sz w:val="20"/>
        </w:rPr>
        <w:t xml:space="preserve"> </w:t>
      </w:r>
      <w:r>
        <w:rPr>
          <w:w w:val="85"/>
          <w:sz w:val="20"/>
        </w:rPr>
        <w:t>like</w:t>
      </w:r>
      <w:r>
        <w:rPr>
          <w:spacing w:val="-5"/>
          <w:w w:val="85"/>
          <w:sz w:val="20"/>
        </w:rPr>
        <w:t xml:space="preserve"> </w:t>
      </w:r>
      <w:r>
        <w:rPr>
          <w:w w:val="85"/>
          <w:sz w:val="20"/>
        </w:rPr>
        <w:t>those</w:t>
      </w:r>
      <w:r>
        <w:rPr>
          <w:spacing w:val="-3"/>
          <w:w w:val="85"/>
          <w:sz w:val="20"/>
        </w:rPr>
        <w:t xml:space="preserve"> </w:t>
      </w:r>
      <w:r>
        <w:rPr>
          <w:w w:val="85"/>
          <w:sz w:val="20"/>
        </w:rPr>
        <w:t>in</w:t>
      </w:r>
      <w:r>
        <w:rPr>
          <w:spacing w:val="-3"/>
          <w:w w:val="85"/>
          <w:sz w:val="20"/>
        </w:rPr>
        <w:t xml:space="preserve"> </w:t>
      </w:r>
      <w:r>
        <w:rPr>
          <w:w w:val="85"/>
          <w:sz w:val="20"/>
        </w:rPr>
        <w:t>Kabale,</w:t>
      </w:r>
      <w:r>
        <w:rPr>
          <w:spacing w:val="-4"/>
          <w:w w:val="85"/>
          <w:sz w:val="20"/>
        </w:rPr>
        <w:t xml:space="preserve"> </w:t>
      </w:r>
      <w:r>
        <w:rPr>
          <w:w w:val="85"/>
          <w:sz w:val="20"/>
        </w:rPr>
        <w:t>Mubende</w:t>
      </w:r>
      <w:r>
        <w:rPr>
          <w:spacing w:val="-4"/>
          <w:w w:val="85"/>
          <w:sz w:val="20"/>
        </w:rPr>
        <w:t xml:space="preserve"> </w:t>
      </w:r>
      <w:r>
        <w:rPr>
          <w:w w:val="85"/>
          <w:sz w:val="20"/>
        </w:rPr>
        <w:t>Mbale,</w:t>
      </w:r>
      <w:r>
        <w:rPr>
          <w:spacing w:val="-3"/>
          <w:w w:val="85"/>
          <w:sz w:val="20"/>
        </w:rPr>
        <w:t xml:space="preserve"> </w:t>
      </w:r>
      <w:r>
        <w:rPr>
          <w:w w:val="85"/>
          <w:sz w:val="20"/>
        </w:rPr>
        <w:t>Soroto</w:t>
      </w:r>
      <w:r>
        <w:rPr>
          <w:spacing w:val="-4"/>
          <w:w w:val="85"/>
          <w:sz w:val="20"/>
        </w:rPr>
        <w:t xml:space="preserve"> </w:t>
      </w:r>
      <w:r>
        <w:rPr>
          <w:w w:val="85"/>
          <w:sz w:val="20"/>
        </w:rPr>
        <w:t>and</w:t>
      </w:r>
      <w:r>
        <w:rPr>
          <w:spacing w:val="-3"/>
          <w:w w:val="85"/>
          <w:sz w:val="20"/>
        </w:rPr>
        <w:t xml:space="preserve"> </w:t>
      </w:r>
      <w:r>
        <w:rPr>
          <w:w w:val="85"/>
          <w:sz w:val="20"/>
        </w:rPr>
        <w:t>Tororo</w:t>
      </w:r>
      <w:r>
        <w:rPr>
          <w:spacing w:val="-4"/>
          <w:w w:val="85"/>
          <w:sz w:val="20"/>
        </w:rPr>
        <w:t xml:space="preserve"> </w:t>
      </w:r>
      <w:r>
        <w:rPr>
          <w:w w:val="85"/>
          <w:sz w:val="20"/>
        </w:rPr>
        <w:t>have</w:t>
      </w:r>
      <w:r>
        <w:rPr>
          <w:spacing w:val="-4"/>
          <w:w w:val="85"/>
          <w:sz w:val="20"/>
        </w:rPr>
        <w:t xml:space="preserve"> </w:t>
      </w:r>
      <w:r>
        <w:rPr>
          <w:w w:val="85"/>
          <w:sz w:val="20"/>
        </w:rPr>
        <w:t>been</w:t>
      </w:r>
      <w:r>
        <w:rPr>
          <w:spacing w:val="-4"/>
          <w:w w:val="85"/>
          <w:sz w:val="20"/>
        </w:rPr>
        <w:t xml:space="preserve"> </w:t>
      </w:r>
      <w:r>
        <w:rPr>
          <w:w w:val="85"/>
          <w:sz w:val="20"/>
        </w:rPr>
        <w:t>quarried</w:t>
      </w:r>
      <w:r>
        <w:rPr>
          <w:spacing w:val="-4"/>
          <w:w w:val="85"/>
          <w:sz w:val="20"/>
        </w:rPr>
        <w:t xml:space="preserve"> </w:t>
      </w:r>
      <w:r>
        <w:rPr>
          <w:w w:val="85"/>
          <w:sz w:val="20"/>
        </w:rPr>
        <w:t>and</w:t>
      </w:r>
      <w:r>
        <w:rPr>
          <w:spacing w:val="-3"/>
          <w:w w:val="85"/>
          <w:sz w:val="20"/>
        </w:rPr>
        <w:t xml:space="preserve"> </w:t>
      </w:r>
      <w:r>
        <w:rPr>
          <w:w w:val="85"/>
          <w:sz w:val="20"/>
        </w:rPr>
        <w:t>excavated</w:t>
      </w:r>
      <w:r>
        <w:rPr>
          <w:spacing w:val="-4"/>
          <w:w w:val="85"/>
          <w:sz w:val="20"/>
        </w:rPr>
        <w:t xml:space="preserve"> </w:t>
      </w:r>
      <w:r>
        <w:rPr>
          <w:w w:val="85"/>
          <w:sz w:val="20"/>
        </w:rPr>
        <w:t>to</w:t>
      </w:r>
      <w:r>
        <w:rPr>
          <w:spacing w:val="-4"/>
          <w:w w:val="85"/>
          <w:sz w:val="20"/>
        </w:rPr>
        <w:t xml:space="preserve"> </w:t>
      </w:r>
      <w:r>
        <w:rPr>
          <w:w w:val="85"/>
          <w:sz w:val="20"/>
        </w:rPr>
        <w:t>produce</w:t>
      </w:r>
      <w:r>
        <w:rPr>
          <w:spacing w:val="-3"/>
          <w:w w:val="85"/>
          <w:sz w:val="20"/>
        </w:rPr>
        <w:t xml:space="preserve"> </w:t>
      </w:r>
      <w:r>
        <w:rPr>
          <w:w w:val="85"/>
          <w:sz w:val="20"/>
        </w:rPr>
        <w:t>stones</w:t>
      </w:r>
      <w:r>
        <w:rPr>
          <w:spacing w:val="-4"/>
          <w:w w:val="85"/>
          <w:sz w:val="20"/>
        </w:rPr>
        <w:t xml:space="preserve"> </w:t>
      </w:r>
      <w:r>
        <w:rPr>
          <w:w w:val="85"/>
          <w:sz w:val="20"/>
        </w:rPr>
        <w:t>for</w:t>
      </w:r>
      <w:r>
        <w:rPr>
          <w:spacing w:val="-2"/>
          <w:w w:val="85"/>
          <w:sz w:val="20"/>
        </w:rPr>
        <w:t xml:space="preserve"> </w:t>
      </w:r>
      <w:r>
        <w:rPr>
          <w:w w:val="85"/>
          <w:sz w:val="20"/>
        </w:rPr>
        <w:t>building</w:t>
      </w:r>
      <w:r>
        <w:rPr>
          <w:spacing w:val="-4"/>
          <w:w w:val="85"/>
          <w:sz w:val="20"/>
        </w:rPr>
        <w:t xml:space="preserve"> </w:t>
      </w:r>
      <w:r>
        <w:rPr>
          <w:w w:val="85"/>
          <w:sz w:val="20"/>
        </w:rPr>
        <w:t xml:space="preserve">and </w:t>
      </w:r>
      <w:r>
        <w:rPr>
          <w:w w:val="80"/>
          <w:sz w:val="20"/>
        </w:rPr>
        <w:t>constructional purposes like structures, bridges, roads etc. e.g. in Kampala, granite rocks at Muyenga, Maganjo and Kulambiro</w:t>
      </w:r>
      <w:r>
        <w:rPr>
          <w:sz w:val="20"/>
        </w:rPr>
        <w:t xml:space="preserve"> </w:t>
      </w:r>
      <w:r>
        <w:rPr>
          <w:w w:val="80"/>
          <w:sz w:val="20"/>
        </w:rPr>
        <w:t>are crashed and used in</w:t>
      </w:r>
      <w:r>
        <w:rPr>
          <w:spacing w:val="80"/>
          <w:sz w:val="20"/>
        </w:rPr>
        <w:t xml:space="preserve"> </w:t>
      </w:r>
      <w:r>
        <w:rPr>
          <w:w w:val="85"/>
          <w:sz w:val="20"/>
        </w:rPr>
        <w:t>the construction of tarmac roads and houses.</w:t>
      </w:r>
    </w:p>
    <w:p w:rsidR="00E5575B" w:rsidRDefault="00D512E5">
      <w:pPr>
        <w:pStyle w:val="ListParagraph"/>
        <w:numPr>
          <w:ilvl w:val="1"/>
          <w:numId w:val="10"/>
        </w:numPr>
        <w:tabs>
          <w:tab w:val="left" w:pos="819"/>
        </w:tabs>
        <w:spacing w:line="242" w:lineRule="auto"/>
        <w:ind w:right="714" w:firstLine="0"/>
        <w:rPr>
          <w:sz w:val="20"/>
        </w:rPr>
      </w:pPr>
      <w:r>
        <w:rPr>
          <w:w w:val="80"/>
          <w:sz w:val="20"/>
        </w:rPr>
        <w:t>Volcanic</w:t>
      </w:r>
      <w:r>
        <w:rPr>
          <w:sz w:val="20"/>
        </w:rPr>
        <w:t xml:space="preserve"> </w:t>
      </w:r>
      <w:r>
        <w:rPr>
          <w:w w:val="80"/>
          <w:sz w:val="20"/>
        </w:rPr>
        <w:t>landforms</w:t>
      </w:r>
      <w:r>
        <w:rPr>
          <w:sz w:val="20"/>
        </w:rPr>
        <w:t xml:space="preserve"> </w:t>
      </w:r>
      <w:r>
        <w:rPr>
          <w:w w:val="80"/>
          <w:sz w:val="20"/>
        </w:rPr>
        <w:t>contain</w:t>
      </w:r>
      <w:r>
        <w:rPr>
          <w:sz w:val="20"/>
        </w:rPr>
        <w:t xml:space="preserve"> </w:t>
      </w:r>
      <w:r>
        <w:rPr>
          <w:w w:val="80"/>
          <w:sz w:val="20"/>
        </w:rPr>
        <w:t>valuable</w:t>
      </w:r>
      <w:r>
        <w:rPr>
          <w:sz w:val="20"/>
        </w:rPr>
        <w:t xml:space="preserve"> </w:t>
      </w:r>
      <w:r>
        <w:rPr>
          <w:w w:val="80"/>
          <w:sz w:val="20"/>
        </w:rPr>
        <w:t>and</w:t>
      </w:r>
      <w:r>
        <w:rPr>
          <w:sz w:val="20"/>
        </w:rPr>
        <w:t xml:space="preserve"> </w:t>
      </w:r>
      <w:r>
        <w:rPr>
          <w:w w:val="80"/>
          <w:sz w:val="20"/>
        </w:rPr>
        <w:t>commercial</w:t>
      </w:r>
      <w:r>
        <w:rPr>
          <w:sz w:val="20"/>
        </w:rPr>
        <w:t xml:space="preserve"> </w:t>
      </w:r>
      <w:r>
        <w:rPr>
          <w:w w:val="80"/>
          <w:sz w:val="20"/>
        </w:rPr>
        <w:t>minerals</w:t>
      </w:r>
      <w:r>
        <w:rPr>
          <w:sz w:val="20"/>
        </w:rPr>
        <w:t xml:space="preserve"> </w:t>
      </w:r>
      <w:r>
        <w:rPr>
          <w:w w:val="80"/>
          <w:sz w:val="20"/>
        </w:rPr>
        <w:t>exposed</w:t>
      </w:r>
      <w:r>
        <w:rPr>
          <w:sz w:val="20"/>
        </w:rPr>
        <w:t xml:space="preserve"> </w:t>
      </w:r>
      <w:r>
        <w:rPr>
          <w:w w:val="80"/>
          <w:sz w:val="20"/>
        </w:rPr>
        <w:t>on</w:t>
      </w:r>
      <w:r>
        <w:rPr>
          <w:sz w:val="20"/>
        </w:rPr>
        <w:t xml:space="preserve"> </w:t>
      </w:r>
      <w:r>
        <w:rPr>
          <w:w w:val="80"/>
          <w:sz w:val="20"/>
        </w:rPr>
        <w:t>/</w:t>
      </w:r>
      <w:r>
        <w:rPr>
          <w:sz w:val="20"/>
        </w:rPr>
        <w:t xml:space="preserve"> </w:t>
      </w:r>
      <w:r>
        <w:rPr>
          <w:w w:val="80"/>
          <w:sz w:val="20"/>
        </w:rPr>
        <w:t>near</w:t>
      </w:r>
      <w:r>
        <w:rPr>
          <w:sz w:val="20"/>
        </w:rPr>
        <w:t xml:space="preserve"> </w:t>
      </w:r>
      <w:r>
        <w:rPr>
          <w:w w:val="80"/>
          <w:sz w:val="20"/>
        </w:rPr>
        <w:t>the</w:t>
      </w:r>
      <w:r>
        <w:rPr>
          <w:sz w:val="20"/>
        </w:rPr>
        <w:t xml:space="preserve"> </w:t>
      </w:r>
      <w:r>
        <w:rPr>
          <w:w w:val="80"/>
          <w:sz w:val="20"/>
        </w:rPr>
        <w:t>earth</w:t>
      </w:r>
      <w:r>
        <w:rPr>
          <w:sz w:val="20"/>
        </w:rPr>
        <w:t xml:space="preserve"> </w:t>
      </w:r>
      <w:r>
        <w:rPr>
          <w:w w:val="80"/>
          <w:sz w:val="20"/>
        </w:rPr>
        <w:t>by</w:t>
      </w:r>
      <w:r>
        <w:rPr>
          <w:sz w:val="20"/>
        </w:rPr>
        <w:t xml:space="preserve"> </w:t>
      </w:r>
      <w:r>
        <w:rPr>
          <w:w w:val="80"/>
          <w:sz w:val="20"/>
        </w:rPr>
        <w:t>vulcanicity</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promoted</w:t>
      </w:r>
      <w:r>
        <w:rPr>
          <w:sz w:val="20"/>
        </w:rPr>
        <w:t xml:space="preserve"> </w:t>
      </w:r>
      <w:r>
        <w:rPr>
          <w:w w:val="80"/>
          <w:sz w:val="20"/>
        </w:rPr>
        <w:t>the</w:t>
      </w:r>
      <w:r>
        <w:rPr>
          <w:spacing w:val="20"/>
          <w:sz w:val="20"/>
        </w:rPr>
        <w:t xml:space="preserve"> </w:t>
      </w:r>
      <w:r>
        <w:rPr>
          <w:w w:val="80"/>
          <w:sz w:val="20"/>
        </w:rPr>
        <w:t>mining</w:t>
      </w:r>
      <w:r>
        <w:rPr>
          <w:sz w:val="20"/>
        </w:rPr>
        <w:t xml:space="preserve"> </w:t>
      </w:r>
      <w:r>
        <w:rPr>
          <w:w w:val="80"/>
          <w:sz w:val="20"/>
        </w:rPr>
        <w:t>industry</w:t>
      </w:r>
      <w:r>
        <w:rPr>
          <w:spacing w:val="80"/>
          <w:sz w:val="20"/>
        </w:rPr>
        <w:t xml:space="preserve"> </w:t>
      </w:r>
      <w:r>
        <w:rPr>
          <w:w w:val="80"/>
          <w:sz w:val="20"/>
        </w:rPr>
        <w:t>in</w:t>
      </w:r>
      <w:r>
        <w:rPr>
          <w:sz w:val="20"/>
        </w:rPr>
        <w:t xml:space="preserve"> </w:t>
      </w:r>
      <w:r>
        <w:rPr>
          <w:w w:val="80"/>
          <w:sz w:val="20"/>
        </w:rPr>
        <w:t>Uganda</w:t>
      </w:r>
      <w:r>
        <w:rPr>
          <w:sz w:val="20"/>
        </w:rPr>
        <w:t xml:space="preserve"> </w:t>
      </w:r>
      <w:r>
        <w:rPr>
          <w:w w:val="80"/>
          <w:sz w:val="20"/>
        </w:rPr>
        <w:t>e.g.</w:t>
      </w:r>
      <w:r>
        <w:rPr>
          <w:sz w:val="20"/>
        </w:rPr>
        <w:t xml:space="preserve"> </w:t>
      </w:r>
      <w:r>
        <w:rPr>
          <w:w w:val="80"/>
          <w:sz w:val="20"/>
        </w:rPr>
        <w:t>the</w:t>
      </w:r>
      <w:r>
        <w:rPr>
          <w:sz w:val="20"/>
        </w:rPr>
        <w:t xml:space="preserve"> </w:t>
      </w:r>
      <w:r>
        <w:rPr>
          <w:w w:val="80"/>
          <w:sz w:val="20"/>
        </w:rPr>
        <w:t>Tororo</w:t>
      </w:r>
      <w:r>
        <w:rPr>
          <w:sz w:val="20"/>
        </w:rPr>
        <w:t xml:space="preserve"> </w:t>
      </w:r>
      <w:r>
        <w:rPr>
          <w:w w:val="80"/>
          <w:sz w:val="20"/>
        </w:rPr>
        <w:t>volcanic</w:t>
      </w:r>
      <w:r>
        <w:rPr>
          <w:sz w:val="20"/>
        </w:rPr>
        <w:t xml:space="preserve"> </w:t>
      </w:r>
      <w:r>
        <w:rPr>
          <w:w w:val="80"/>
          <w:sz w:val="20"/>
        </w:rPr>
        <w:t>rock</w:t>
      </w:r>
      <w:r>
        <w:rPr>
          <w:sz w:val="20"/>
        </w:rPr>
        <w:t xml:space="preserve"> </w:t>
      </w:r>
      <w:r>
        <w:rPr>
          <w:w w:val="80"/>
          <w:sz w:val="20"/>
        </w:rPr>
        <w:t>has</w:t>
      </w:r>
      <w:r>
        <w:rPr>
          <w:sz w:val="20"/>
        </w:rPr>
        <w:t xml:space="preserve"> </w:t>
      </w:r>
      <w:r>
        <w:rPr>
          <w:w w:val="80"/>
          <w:sz w:val="20"/>
        </w:rPr>
        <w:t>limestone</w:t>
      </w:r>
      <w:r>
        <w:rPr>
          <w:sz w:val="20"/>
        </w:rPr>
        <w:t xml:space="preserve"> </w:t>
      </w:r>
      <w:r>
        <w:rPr>
          <w:w w:val="80"/>
          <w:sz w:val="20"/>
        </w:rPr>
        <w:t>and</w:t>
      </w:r>
      <w:r>
        <w:rPr>
          <w:sz w:val="20"/>
        </w:rPr>
        <w:t xml:space="preserve"> </w:t>
      </w:r>
      <w:r>
        <w:rPr>
          <w:w w:val="80"/>
          <w:sz w:val="20"/>
        </w:rPr>
        <w:t>phosphates</w:t>
      </w:r>
      <w:r>
        <w:rPr>
          <w:sz w:val="20"/>
        </w:rPr>
        <w:t xml:space="preserve"> </w:t>
      </w:r>
      <w:r>
        <w:rPr>
          <w:w w:val="80"/>
          <w:sz w:val="20"/>
        </w:rPr>
        <w:t>used</w:t>
      </w:r>
      <w:r>
        <w:rPr>
          <w:sz w:val="20"/>
        </w:rPr>
        <w:t xml:space="preserve"> </w:t>
      </w:r>
      <w:r>
        <w:rPr>
          <w:w w:val="80"/>
          <w:sz w:val="20"/>
        </w:rPr>
        <w:t>in</w:t>
      </w:r>
      <w:r>
        <w:rPr>
          <w:sz w:val="20"/>
        </w:rPr>
        <w:t xml:space="preserve"> </w:t>
      </w:r>
      <w:r>
        <w:rPr>
          <w:w w:val="80"/>
          <w:sz w:val="20"/>
        </w:rPr>
        <w:t>making</w:t>
      </w:r>
      <w:r>
        <w:rPr>
          <w:sz w:val="20"/>
        </w:rPr>
        <w:t xml:space="preserve"> </w:t>
      </w:r>
      <w:r>
        <w:rPr>
          <w:w w:val="80"/>
          <w:sz w:val="20"/>
        </w:rPr>
        <w:t>building</w:t>
      </w:r>
      <w:r>
        <w:rPr>
          <w:sz w:val="20"/>
        </w:rPr>
        <w:t xml:space="preserve"> </w:t>
      </w:r>
      <w:r>
        <w:rPr>
          <w:w w:val="80"/>
          <w:sz w:val="20"/>
        </w:rPr>
        <w:t>lime,</w:t>
      </w:r>
      <w:r>
        <w:rPr>
          <w:sz w:val="20"/>
        </w:rPr>
        <w:t xml:space="preserve"> </w:t>
      </w:r>
      <w:r>
        <w:rPr>
          <w:w w:val="80"/>
          <w:sz w:val="20"/>
        </w:rPr>
        <w:t>cement</w:t>
      </w:r>
      <w:r>
        <w:rPr>
          <w:sz w:val="20"/>
        </w:rPr>
        <w:t xml:space="preserve"> </w:t>
      </w:r>
      <w:r>
        <w:rPr>
          <w:w w:val="80"/>
          <w:sz w:val="20"/>
        </w:rPr>
        <w:t>and</w:t>
      </w:r>
      <w:r>
        <w:rPr>
          <w:sz w:val="20"/>
        </w:rPr>
        <w:t xml:space="preserve"> </w:t>
      </w:r>
      <w:r>
        <w:rPr>
          <w:w w:val="80"/>
          <w:sz w:val="20"/>
        </w:rPr>
        <w:t>phosphate</w:t>
      </w:r>
      <w:r>
        <w:rPr>
          <w:sz w:val="20"/>
        </w:rPr>
        <w:t xml:space="preserve"> </w:t>
      </w:r>
      <w:r>
        <w:rPr>
          <w:w w:val="80"/>
          <w:sz w:val="20"/>
        </w:rPr>
        <w:t>fertilizers</w:t>
      </w:r>
      <w:r>
        <w:rPr>
          <w:sz w:val="20"/>
        </w:rPr>
        <w:t xml:space="preserve"> </w:t>
      </w:r>
      <w:r>
        <w:rPr>
          <w:w w:val="80"/>
          <w:sz w:val="20"/>
        </w:rPr>
        <w:t>respectively</w:t>
      </w:r>
      <w:r>
        <w:rPr>
          <w:sz w:val="20"/>
        </w:rPr>
        <w:t xml:space="preserve"> </w:t>
      </w:r>
      <w:r>
        <w:rPr>
          <w:w w:val="80"/>
          <w:sz w:val="20"/>
        </w:rPr>
        <w:t xml:space="preserve">and </w:t>
      </w:r>
      <w:r>
        <w:rPr>
          <w:w w:val="85"/>
          <w:sz w:val="20"/>
        </w:rPr>
        <w:t>the</w:t>
      </w:r>
      <w:r>
        <w:rPr>
          <w:spacing w:val="-3"/>
          <w:w w:val="85"/>
          <w:sz w:val="20"/>
        </w:rPr>
        <w:t xml:space="preserve"> </w:t>
      </w:r>
      <w:r>
        <w:rPr>
          <w:w w:val="85"/>
          <w:sz w:val="20"/>
        </w:rPr>
        <w:t>Crater</w:t>
      </w:r>
      <w:r>
        <w:rPr>
          <w:spacing w:val="-4"/>
          <w:w w:val="85"/>
          <w:sz w:val="20"/>
        </w:rPr>
        <w:t xml:space="preserve"> </w:t>
      </w:r>
      <w:r>
        <w:rPr>
          <w:w w:val="85"/>
          <w:sz w:val="20"/>
        </w:rPr>
        <w:t>Lake</w:t>
      </w:r>
      <w:r>
        <w:rPr>
          <w:spacing w:val="-4"/>
          <w:w w:val="85"/>
          <w:sz w:val="20"/>
        </w:rPr>
        <w:t xml:space="preserve"> </w:t>
      </w:r>
      <w:r>
        <w:rPr>
          <w:w w:val="85"/>
          <w:sz w:val="20"/>
        </w:rPr>
        <w:t>Katwe</w:t>
      </w:r>
      <w:r>
        <w:rPr>
          <w:spacing w:val="-4"/>
          <w:w w:val="85"/>
          <w:sz w:val="20"/>
        </w:rPr>
        <w:t xml:space="preserve"> </w:t>
      </w:r>
      <w:r>
        <w:rPr>
          <w:w w:val="85"/>
          <w:sz w:val="20"/>
        </w:rPr>
        <w:t>contains</w:t>
      </w:r>
      <w:r>
        <w:rPr>
          <w:spacing w:val="-4"/>
          <w:w w:val="85"/>
          <w:sz w:val="20"/>
        </w:rPr>
        <w:t xml:space="preserve"> </w:t>
      </w:r>
      <w:r>
        <w:rPr>
          <w:w w:val="85"/>
          <w:sz w:val="20"/>
        </w:rPr>
        <w:t>salt</w:t>
      </w:r>
      <w:r>
        <w:rPr>
          <w:spacing w:val="-4"/>
          <w:w w:val="85"/>
          <w:sz w:val="20"/>
        </w:rPr>
        <w:t xml:space="preserve"> </w:t>
      </w:r>
      <w:r>
        <w:rPr>
          <w:w w:val="85"/>
          <w:sz w:val="20"/>
        </w:rPr>
        <w:t>used</w:t>
      </w:r>
      <w:r>
        <w:rPr>
          <w:spacing w:val="-4"/>
          <w:w w:val="85"/>
          <w:sz w:val="20"/>
        </w:rPr>
        <w:t xml:space="preserve"> </w:t>
      </w:r>
      <w:r>
        <w:rPr>
          <w:w w:val="85"/>
          <w:sz w:val="20"/>
        </w:rPr>
        <w:t>for</w:t>
      </w:r>
      <w:r>
        <w:rPr>
          <w:spacing w:val="-4"/>
          <w:w w:val="85"/>
          <w:sz w:val="20"/>
        </w:rPr>
        <w:t xml:space="preserve"> </w:t>
      </w:r>
      <w:r>
        <w:rPr>
          <w:w w:val="85"/>
          <w:sz w:val="20"/>
        </w:rPr>
        <w:t>making</w:t>
      </w:r>
      <w:r>
        <w:rPr>
          <w:spacing w:val="-4"/>
          <w:w w:val="85"/>
          <w:sz w:val="20"/>
        </w:rPr>
        <w:t xml:space="preserve"> </w:t>
      </w:r>
      <w:r>
        <w:rPr>
          <w:w w:val="85"/>
          <w:sz w:val="20"/>
        </w:rPr>
        <w:t>edible</w:t>
      </w:r>
      <w:r>
        <w:rPr>
          <w:spacing w:val="-4"/>
          <w:w w:val="85"/>
          <w:sz w:val="20"/>
        </w:rPr>
        <w:t xml:space="preserve"> </w:t>
      </w:r>
      <w:r>
        <w:rPr>
          <w:w w:val="85"/>
          <w:sz w:val="20"/>
        </w:rPr>
        <w:t>salt.</w:t>
      </w:r>
    </w:p>
    <w:p w:rsidR="00E5575B" w:rsidRDefault="00D512E5">
      <w:pPr>
        <w:pStyle w:val="ListParagraph"/>
        <w:numPr>
          <w:ilvl w:val="1"/>
          <w:numId w:val="10"/>
        </w:numPr>
        <w:tabs>
          <w:tab w:val="left" w:pos="819"/>
        </w:tabs>
        <w:spacing w:line="242" w:lineRule="auto"/>
        <w:ind w:right="716" w:firstLine="0"/>
        <w:rPr>
          <w:sz w:val="20"/>
        </w:rPr>
      </w:pPr>
      <w:r>
        <w:rPr>
          <w:w w:val="85"/>
          <w:sz w:val="20"/>
        </w:rPr>
        <w:t>Volcanic</w:t>
      </w:r>
      <w:r>
        <w:rPr>
          <w:spacing w:val="-2"/>
          <w:w w:val="85"/>
          <w:sz w:val="20"/>
        </w:rPr>
        <w:t xml:space="preserve"> </w:t>
      </w:r>
      <w:r>
        <w:rPr>
          <w:w w:val="85"/>
          <w:sz w:val="20"/>
        </w:rPr>
        <w:t>features like Kitagata</w:t>
      </w:r>
      <w:r>
        <w:rPr>
          <w:spacing w:val="-1"/>
          <w:w w:val="85"/>
          <w:sz w:val="20"/>
        </w:rPr>
        <w:t xml:space="preserve"> </w:t>
      </w:r>
      <w:r>
        <w:rPr>
          <w:w w:val="85"/>
          <w:sz w:val="20"/>
        </w:rPr>
        <w:t>in Bushenyi, Kibiro</w:t>
      </w:r>
      <w:r>
        <w:rPr>
          <w:spacing w:val="-1"/>
          <w:w w:val="85"/>
          <w:sz w:val="20"/>
        </w:rPr>
        <w:t xml:space="preserve"> </w:t>
      </w:r>
      <w:r>
        <w:rPr>
          <w:w w:val="85"/>
          <w:sz w:val="20"/>
        </w:rPr>
        <w:t>in Hoima</w:t>
      </w:r>
      <w:r>
        <w:rPr>
          <w:spacing w:val="-1"/>
          <w:w w:val="85"/>
          <w:sz w:val="20"/>
        </w:rPr>
        <w:t xml:space="preserve"> </w:t>
      </w:r>
      <w:r>
        <w:rPr>
          <w:w w:val="85"/>
          <w:sz w:val="20"/>
        </w:rPr>
        <w:t>and Sempaya</w:t>
      </w:r>
      <w:r>
        <w:rPr>
          <w:spacing w:val="-1"/>
          <w:w w:val="85"/>
          <w:sz w:val="20"/>
        </w:rPr>
        <w:t xml:space="preserve"> </w:t>
      </w:r>
      <w:r>
        <w:rPr>
          <w:w w:val="85"/>
          <w:sz w:val="20"/>
        </w:rPr>
        <w:t>hot</w:t>
      </w:r>
      <w:r>
        <w:rPr>
          <w:spacing w:val="-1"/>
          <w:w w:val="85"/>
          <w:sz w:val="20"/>
        </w:rPr>
        <w:t xml:space="preserve"> </w:t>
      </w:r>
      <w:r>
        <w:rPr>
          <w:w w:val="85"/>
          <w:sz w:val="20"/>
        </w:rPr>
        <w:t>springs</w:t>
      </w:r>
      <w:r>
        <w:rPr>
          <w:spacing w:val="-1"/>
          <w:w w:val="85"/>
          <w:sz w:val="20"/>
        </w:rPr>
        <w:t xml:space="preserve"> </w:t>
      </w:r>
      <w:r>
        <w:rPr>
          <w:w w:val="85"/>
          <w:sz w:val="20"/>
        </w:rPr>
        <w:t>in</w:t>
      </w:r>
      <w:r>
        <w:rPr>
          <w:spacing w:val="-1"/>
          <w:w w:val="85"/>
          <w:sz w:val="20"/>
        </w:rPr>
        <w:t xml:space="preserve"> </w:t>
      </w:r>
      <w:r>
        <w:rPr>
          <w:w w:val="85"/>
          <w:sz w:val="20"/>
        </w:rPr>
        <w:t>Fort Portal</w:t>
      </w:r>
      <w:r>
        <w:rPr>
          <w:spacing w:val="-1"/>
          <w:w w:val="85"/>
          <w:sz w:val="20"/>
        </w:rPr>
        <w:t xml:space="preserve"> </w:t>
      </w:r>
      <w:r>
        <w:rPr>
          <w:w w:val="85"/>
          <w:sz w:val="20"/>
        </w:rPr>
        <w:t>are</w:t>
      </w:r>
      <w:r>
        <w:rPr>
          <w:spacing w:val="-1"/>
          <w:w w:val="85"/>
          <w:sz w:val="20"/>
        </w:rPr>
        <w:t xml:space="preserve"> </w:t>
      </w:r>
      <w:r>
        <w:rPr>
          <w:w w:val="85"/>
          <w:sz w:val="20"/>
        </w:rPr>
        <w:t>potential</w:t>
      </w:r>
      <w:r>
        <w:rPr>
          <w:spacing w:val="-2"/>
          <w:w w:val="85"/>
          <w:sz w:val="20"/>
        </w:rPr>
        <w:t xml:space="preserve"> </w:t>
      </w:r>
      <w:r>
        <w:rPr>
          <w:w w:val="85"/>
          <w:sz w:val="20"/>
        </w:rPr>
        <w:t>sites</w:t>
      </w:r>
      <w:r>
        <w:rPr>
          <w:spacing w:val="-1"/>
          <w:w w:val="85"/>
          <w:sz w:val="20"/>
        </w:rPr>
        <w:t xml:space="preserve"> </w:t>
      </w:r>
      <w:r>
        <w:rPr>
          <w:w w:val="85"/>
          <w:sz w:val="20"/>
        </w:rPr>
        <w:t>for</w:t>
      </w:r>
      <w:r>
        <w:rPr>
          <w:spacing w:val="-1"/>
          <w:w w:val="85"/>
          <w:sz w:val="20"/>
        </w:rPr>
        <w:t xml:space="preserve"> </w:t>
      </w:r>
      <w:r>
        <w:rPr>
          <w:w w:val="85"/>
          <w:sz w:val="20"/>
        </w:rPr>
        <w:t>generation</w:t>
      </w:r>
      <w:r>
        <w:rPr>
          <w:spacing w:val="-1"/>
          <w:w w:val="85"/>
          <w:sz w:val="20"/>
        </w:rPr>
        <w:t xml:space="preserve"> </w:t>
      </w:r>
      <w:r>
        <w:rPr>
          <w:w w:val="85"/>
          <w:sz w:val="20"/>
        </w:rPr>
        <w:t>of</w:t>
      </w:r>
      <w:r>
        <w:rPr>
          <w:spacing w:val="-1"/>
          <w:w w:val="85"/>
          <w:sz w:val="20"/>
        </w:rPr>
        <w:t xml:space="preserve"> </w:t>
      </w:r>
      <w:r>
        <w:rPr>
          <w:w w:val="85"/>
          <w:sz w:val="20"/>
        </w:rPr>
        <w:t>power known as geothermal energy, which may be used in small factories and for domestic appliances.</w:t>
      </w:r>
      <w:r>
        <w:rPr>
          <w:spacing w:val="40"/>
          <w:sz w:val="20"/>
        </w:rPr>
        <w:t xml:space="preserve"> </w:t>
      </w:r>
      <w:r>
        <w:rPr>
          <w:w w:val="85"/>
          <w:sz w:val="20"/>
        </w:rPr>
        <w:t>Hot springs in the southwest like Ntungamo, Bundibuygo</w:t>
      </w:r>
      <w:r>
        <w:rPr>
          <w:spacing w:val="-5"/>
          <w:w w:val="85"/>
          <w:sz w:val="20"/>
        </w:rPr>
        <w:t xml:space="preserve"> </w:t>
      </w:r>
      <w:r>
        <w:rPr>
          <w:w w:val="85"/>
          <w:sz w:val="20"/>
        </w:rPr>
        <w:t>and</w:t>
      </w:r>
      <w:r>
        <w:rPr>
          <w:spacing w:val="-2"/>
          <w:w w:val="85"/>
          <w:sz w:val="20"/>
        </w:rPr>
        <w:t xml:space="preserve"> </w:t>
      </w:r>
      <w:r>
        <w:rPr>
          <w:w w:val="85"/>
          <w:sz w:val="20"/>
        </w:rPr>
        <w:t>Bushenyi</w:t>
      </w:r>
      <w:r>
        <w:rPr>
          <w:spacing w:val="-5"/>
          <w:w w:val="85"/>
          <w:sz w:val="20"/>
        </w:rPr>
        <w:t xml:space="preserve"> </w:t>
      </w:r>
      <w:r>
        <w:rPr>
          <w:w w:val="85"/>
          <w:sz w:val="20"/>
        </w:rPr>
        <w:t>are</w:t>
      </w:r>
      <w:r>
        <w:rPr>
          <w:spacing w:val="-5"/>
          <w:w w:val="85"/>
          <w:sz w:val="20"/>
        </w:rPr>
        <w:t xml:space="preserve"> </w:t>
      </w:r>
      <w:r>
        <w:rPr>
          <w:w w:val="85"/>
          <w:sz w:val="20"/>
        </w:rPr>
        <w:t>used</w:t>
      </w:r>
      <w:r>
        <w:rPr>
          <w:spacing w:val="-5"/>
          <w:w w:val="85"/>
          <w:sz w:val="20"/>
        </w:rPr>
        <w:t xml:space="preserve"> </w:t>
      </w:r>
      <w:r>
        <w:rPr>
          <w:w w:val="85"/>
          <w:sz w:val="20"/>
        </w:rPr>
        <w:t>to</w:t>
      </w:r>
      <w:r>
        <w:rPr>
          <w:spacing w:val="-5"/>
          <w:w w:val="85"/>
          <w:sz w:val="20"/>
        </w:rPr>
        <w:t xml:space="preserve"> </w:t>
      </w:r>
      <w:r>
        <w:rPr>
          <w:w w:val="85"/>
          <w:sz w:val="20"/>
        </w:rPr>
        <w:t>provide</w:t>
      </w:r>
      <w:r>
        <w:rPr>
          <w:spacing w:val="-5"/>
          <w:w w:val="85"/>
          <w:sz w:val="20"/>
        </w:rPr>
        <w:t xml:space="preserve"> </w:t>
      </w:r>
      <w:r>
        <w:rPr>
          <w:w w:val="85"/>
          <w:sz w:val="20"/>
        </w:rPr>
        <w:t>hot</w:t>
      </w:r>
      <w:r>
        <w:rPr>
          <w:spacing w:val="-5"/>
          <w:w w:val="85"/>
          <w:sz w:val="20"/>
        </w:rPr>
        <w:t xml:space="preserve"> </w:t>
      </w:r>
      <w:r>
        <w:rPr>
          <w:w w:val="85"/>
          <w:sz w:val="20"/>
        </w:rPr>
        <w:t>water</w:t>
      </w:r>
      <w:r>
        <w:rPr>
          <w:spacing w:val="-5"/>
          <w:w w:val="85"/>
          <w:sz w:val="20"/>
        </w:rPr>
        <w:t xml:space="preserve"> </w:t>
      </w:r>
      <w:r>
        <w:rPr>
          <w:w w:val="85"/>
          <w:sz w:val="20"/>
        </w:rPr>
        <w:t>in</w:t>
      </w:r>
      <w:r>
        <w:rPr>
          <w:spacing w:val="-5"/>
          <w:w w:val="85"/>
          <w:sz w:val="20"/>
        </w:rPr>
        <w:t xml:space="preserve"> </w:t>
      </w:r>
      <w:r>
        <w:rPr>
          <w:w w:val="85"/>
          <w:sz w:val="20"/>
        </w:rPr>
        <w:t>homes.</w:t>
      </w:r>
    </w:p>
    <w:p w:rsidR="00E5575B" w:rsidRDefault="00D512E5">
      <w:pPr>
        <w:pStyle w:val="ListParagraph"/>
        <w:numPr>
          <w:ilvl w:val="1"/>
          <w:numId w:val="10"/>
        </w:numPr>
        <w:tabs>
          <w:tab w:val="left" w:pos="819"/>
        </w:tabs>
        <w:spacing w:line="242" w:lineRule="auto"/>
        <w:ind w:right="717" w:firstLine="0"/>
        <w:rPr>
          <w:sz w:val="20"/>
        </w:rPr>
      </w:pPr>
      <w:r>
        <w:rPr>
          <w:w w:val="80"/>
          <w:sz w:val="20"/>
        </w:rPr>
        <w:t>Volcanic Mountains like Elgon, Mufumbiro and Kigezi highlands have attracted dense population of about 150 person/Km</w:t>
      </w:r>
      <w:r>
        <w:rPr>
          <w:w w:val="80"/>
          <w:position w:val="5"/>
          <w:sz w:val="13"/>
        </w:rPr>
        <w:t>2</w:t>
      </w:r>
      <w:r>
        <w:rPr>
          <w:spacing w:val="26"/>
          <w:position w:val="5"/>
          <w:sz w:val="13"/>
        </w:rPr>
        <w:t xml:space="preserve"> </w:t>
      </w:r>
      <w:r>
        <w:rPr>
          <w:w w:val="80"/>
          <w:sz w:val="20"/>
        </w:rPr>
        <w:t xml:space="preserve">mostly on their foothills </w:t>
      </w:r>
      <w:r>
        <w:rPr>
          <w:w w:val="85"/>
          <w:sz w:val="20"/>
        </w:rPr>
        <w:t xml:space="preserve">because of condusive environmental conditions like fertile soils and high relief rainfall and relative high temperatures in Mbale, Kisoro and Kabale </w:t>
      </w:r>
      <w:r>
        <w:rPr>
          <w:spacing w:val="-2"/>
          <w:w w:val="90"/>
          <w:sz w:val="20"/>
        </w:rPr>
        <w:t>respectively.</w:t>
      </w:r>
    </w:p>
    <w:p w:rsidR="00E5575B" w:rsidRDefault="00D512E5">
      <w:pPr>
        <w:pStyle w:val="ListParagraph"/>
        <w:numPr>
          <w:ilvl w:val="1"/>
          <w:numId w:val="10"/>
        </w:numPr>
        <w:tabs>
          <w:tab w:val="left" w:pos="819"/>
        </w:tabs>
        <w:spacing w:line="242" w:lineRule="auto"/>
        <w:ind w:right="714" w:firstLine="0"/>
        <w:rPr>
          <w:sz w:val="20"/>
        </w:rPr>
      </w:pPr>
      <w:r>
        <w:rPr>
          <w:spacing w:val="-2"/>
          <w:w w:val="85"/>
          <w:sz w:val="20"/>
        </w:rPr>
        <w:t>Volcanic landforms offer good natural habitants for wildlife like</w:t>
      </w:r>
      <w:r>
        <w:rPr>
          <w:spacing w:val="-1"/>
          <w:sz w:val="20"/>
        </w:rPr>
        <w:t xml:space="preserve"> </w:t>
      </w:r>
      <w:r>
        <w:rPr>
          <w:spacing w:val="-2"/>
          <w:w w:val="85"/>
          <w:sz w:val="20"/>
        </w:rPr>
        <w:t xml:space="preserve">on slopes of Mt. Elgon and Muhavura which have later been turned into gazetted </w:t>
      </w:r>
      <w:r>
        <w:rPr>
          <w:w w:val="80"/>
          <w:sz w:val="20"/>
        </w:rPr>
        <w:t>areas by the government as national parks and forest reserves. E.g. Mt. Elgon forested park and Muhavura national park a home</w:t>
      </w:r>
      <w:r>
        <w:rPr>
          <w:sz w:val="20"/>
        </w:rPr>
        <w:t xml:space="preserve"> </w:t>
      </w:r>
      <w:r>
        <w:rPr>
          <w:w w:val="80"/>
          <w:sz w:val="20"/>
        </w:rPr>
        <w:t>of monkeys, baboons</w:t>
      </w:r>
      <w:r>
        <w:rPr>
          <w:spacing w:val="40"/>
          <w:sz w:val="20"/>
        </w:rPr>
        <w:t xml:space="preserve"> </w:t>
      </w:r>
      <w:r>
        <w:rPr>
          <w:w w:val="85"/>
          <w:sz w:val="20"/>
        </w:rPr>
        <w:t>and chimpanzees which too attract tourists.</w:t>
      </w:r>
    </w:p>
    <w:p w:rsidR="00E5575B" w:rsidRDefault="00D512E5">
      <w:pPr>
        <w:pStyle w:val="ListParagraph"/>
        <w:numPr>
          <w:ilvl w:val="1"/>
          <w:numId w:val="10"/>
        </w:numPr>
        <w:tabs>
          <w:tab w:val="left" w:pos="819"/>
        </w:tabs>
        <w:spacing w:line="242" w:lineRule="auto"/>
        <w:ind w:right="719" w:firstLine="0"/>
        <w:rPr>
          <w:sz w:val="20"/>
        </w:rPr>
      </w:pPr>
      <w:r>
        <w:rPr>
          <w:w w:val="80"/>
          <w:sz w:val="20"/>
        </w:rPr>
        <w:t>The volcanic hot springs in different areas in Southwest and Western Uganda have acted as traditional medicine for treating various diseases e.g. Kitagata hot springs in Bushenyi is used to cure skin diseases, impotence, backaches, anaemia and</w:t>
      </w:r>
      <w:r>
        <w:rPr>
          <w:sz w:val="20"/>
        </w:rPr>
        <w:t xml:space="preserve"> </w:t>
      </w:r>
      <w:r>
        <w:rPr>
          <w:w w:val="80"/>
          <w:sz w:val="20"/>
        </w:rPr>
        <w:t>others.</w:t>
      </w:r>
    </w:p>
    <w:p w:rsidR="00E5575B" w:rsidRDefault="00D512E5">
      <w:pPr>
        <w:pStyle w:val="ListParagraph"/>
        <w:numPr>
          <w:ilvl w:val="1"/>
          <w:numId w:val="10"/>
        </w:numPr>
        <w:tabs>
          <w:tab w:val="left" w:pos="819"/>
        </w:tabs>
        <w:spacing w:line="242" w:lineRule="auto"/>
        <w:ind w:right="714" w:firstLine="0"/>
        <w:rPr>
          <w:sz w:val="20"/>
        </w:rPr>
      </w:pPr>
      <w:r>
        <w:rPr>
          <w:w w:val="85"/>
          <w:sz w:val="20"/>
        </w:rPr>
        <w:t>Volcanic</w:t>
      </w:r>
      <w:r>
        <w:rPr>
          <w:spacing w:val="-2"/>
          <w:w w:val="85"/>
          <w:sz w:val="20"/>
        </w:rPr>
        <w:t xml:space="preserve"> </w:t>
      </w:r>
      <w:r>
        <w:rPr>
          <w:w w:val="85"/>
          <w:sz w:val="20"/>
        </w:rPr>
        <w:t>mountains</w:t>
      </w:r>
      <w:r>
        <w:rPr>
          <w:spacing w:val="-1"/>
          <w:w w:val="85"/>
          <w:sz w:val="20"/>
        </w:rPr>
        <w:t xml:space="preserve"> </w:t>
      </w:r>
      <w:r>
        <w:rPr>
          <w:w w:val="85"/>
          <w:sz w:val="20"/>
        </w:rPr>
        <w:t>and</w:t>
      </w:r>
      <w:r>
        <w:rPr>
          <w:spacing w:val="-1"/>
          <w:w w:val="85"/>
          <w:sz w:val="20"/>
        </w:rPr>
        <w:t xml:space="preserve"> </w:t>
      </w:r>
      <w:r>
        <w:rPr>
          <w:w w:val="85"/>
          <w:sz w:val="20"/>
        </w:rPr>
        <w:t>other features</w:t>
      </w:r>
      <w:r>
        <w:rPr>
          <w:spacing w:val="-1"/>
          <w:w w:val="85"/>
          <w:sz w:val="20"/>
        </w:rPr>
        <w:t xml:space="preserve"> </w:t>
      </w:r>
      <w:r>
        <w:rPr>
          <w:w w:val="85"/>
          <w:sz w:val="20"/>
        </w:rPr>
        <w:t>like</w:t>
      </w:r>
      <w:r>
        <w:rPr>
          <w:spacing w:val="-2"/>
          <w:w w:val="85"/>
          <w:sz w:val="20"/>
        </w:rPr>
        <w:t xml:space="preserve"> </w:t>
      </w:r>
      <w:r>
        <w:rPr>
          <w:w w:val="85"/>
          <w:sz w:val="20"/>
        </w:rPr>
        <w:t>sills</w:t>
      </w:r>
      <w:r>
        <w:rPr>
          <w:spacing w:val="-1"/>
          <w:w w:val="85"/>
          <w:sz w:val="20"/>
        </w:rPr>
        <w:t xml:space="preserve"> </w:t>
      </w:r>
      <w:r>
        <w:rPr>
          <w:w w:val="85"/>
          <w:sz w:val="20"/>
        </w:rPr>
        <w:t>have</w:t>
      </w:r>
      <w:r>
        <w:rPr>
          <w:spacing w:val="-1"/>
          <w:w w:val="85"/>
          <w:sz w:val="20"/>
        </w:rPr>
        <w:t xml:space="preserve"> </w:t>
      </w:r>
      <w:r>
        <w:rPr>
          <w:w w:val="85"/>
          <w:sz w:val="20"/>
        </w:rPr>
        <w:t>waterfalls which</w:t>
      </w:r>
      <w:r>
        <w:rPr>
          <w:spacing w:val="-1"/>
          <w:w w:val="85"/>
          <w:sz w:val="20"/>
        </w:rPr>
        <w:t xml:space="preserve"> </w:t>
      </w:r>
      <w:r>
        <w:rPr>
          <w:w w:val="85"/>
          <w:sz w:val="20"/>
        </w:rPr>
        <w:t>are</w:t>
      </w:r>
      <w:r>
        <w:rPr>
          <w:spacing w:val="-1"/>
          <w:w w:val="85"/>
          <w:sz w:val="20"/>
        </w:rPr>
        <w:t xml:space="preserve"> </w:t>
      </w:r>
      <w:r>
        <w:rPr>
          <w:w w:val="85"/>
          <w:sz w:val="20"/>
        </w:rPr>
        <w:t>potential</w:t>
      </w:r>
      <w:r>
        <w:rPr>
          <w:spacing w:val="-1"/>
          <w:w w:val="85"/>
          <w:sz w:val="20"/>
        </w:rPr>
        <w:t xml:space="preserve"> </w:t>
      </w:r>
      <w:r>
        <w:rPr>
          <w:w w:val="85"/>
          <w:sz w:val="20"/>
        </w:rPr>
        <w:t>areas</w:t>
      </w:r>
      <w:r>
        <w:rPr>
          <w:spacing w:val="-1"/>
          <w:w w:val="85"/>
          <w:sz w:val="20"/>
        </w:rPr>
        <w:t xml:space="preserve"> </w:t>
      </w:r>
      <w:r>
        <w:rPr>
          <w:w w:val="85"/>
          <w:sz w:val="20"/>
        </w:rPr>
        <w:t>for generation</w:t>
      </w:r>
      <w:r>
        <w:rPr>
          <w:spacing w:val="-1"/>
          <w:w w:val="85"/>
          <w:sz w:val="20"/>
        </w:rPr>
        <w:t xml:space="preserve"> </w:t>
      </w:r>
      <w:r>
        <w:rPr>
          <w:w w:val="85"/>
          <w:sz w:val="20"/>
        </w:rPr>
        <w:t>of</w:t>
      </w:r>
      <w:r>
        <w:rPr>
          <w:spacing w:val="-1"/>
          <w:w w:val="85"/>
          <w:sz w:val="20"/>
        </w:rPr>
        <w:t xml:space="preserve"> </w:t>
      </w:r>
      <w:r>
        <w:rPr>
          <w:w w:val="85"/>
          <w:sz w:val="20"/>
        </w:rPr>
        <w:t>H.E.P</w:t>
      </w:r>
      <w:r>
        <w:rPr>
          <w:spacing w:val="-2"/>
          <w:w w:val="85"/>
          <w:sz w:val="20"/>
        </w:rPr>
        <w:t xml:space="preserve"> </w:t>
      </w:r>
      <w:r>
        <w:rPr>
          <w:w w:val="85"/>
          <w:sz w:val="20"/>
        </w:rPr>
        <w:t>e.g.</w:t>
      </w:r>
      <w:r>
        <w:rPr>
          <w:spacing w:val="-1"/>
          <w:w w:val="85"/>
          <w:sz w:val="20"/>
        </w:rPr>
        <w:t xml:space="preserve"> </w:t>
      </w:r>
      <w:r>
        <w:rPr>
          <w:w w:val="85"/>
          <w:sz w:val="20"/>
        </w:rPr>
        <w:t>Mt.</w:t>
      </w:r>
      <w:r>
        <w:rPr>
          <w:spacing w:val="-1"/>
          <w:w w:val="85"/>
          <w:sz w:val="20"/>
        </w:rPr>
        <w:t xml:space="preserve"> </w:t>
      </w:r>
      <w:r>
        <w:rPr>
          <w:w w:val="85"/>
          <w:sz w:val="20"/>
        </w:rPr>
        <w:t>Elgon has</w:t>
      </w:r>
      <w:r>
        <w:rPr>
          <w:spacing w:val="-1"/>
          <w:w w:val="85"/>
          <w:sz w:val="20"/>
        </w:rPr>
        <w:t xml:space="preserve"> </w:t>
      </w:r>
      <w:r>
        <w:rPr>
          <w:w w:val="85"/>
          <w:sz w:val="20"/>
        </w:rPr>
        <w:t>Sippi</w:t>
      </w:r>
      <w:r>
        <w:rPr>
          <w:spacing w:val="-1"/>
          <w:w w:val="85"/>
          <w:sz w:val="20"/>
        </w:rPr>
        <w:t xml:space="preserve"> </w:t>
      </w:r>
      <w:r>
        <w:rPr>
          <w:w w:val="85"/>
          <w:sz w:val="20"/>
        </w:rPr>
        <w:t>falls along</w:t>
      </w:r>
      <w:r>
        <w:rPr>
          <w:spacing w:val="-6"/>
          <w:w w:val="85"/>
          <w:sz w:val="20"/>
        </w:rPr>
        <w:t xml:space="preserve"> </w:t>
      </w:r>
      <w:r>
        <w:rPr>
          <w:w w:val="85"/>
          <w:sz w:val="20"/>
        </w:rPr>
        <w:t>R.</w:t>
      </w:r>
      <w:r>
        <w:rPr>
          <w:spacing w:val="-5"/>
          <w:w w:val="85"/>
          <w:sz w:val="20"/>
        </w:rPr>
        <w:t xml:space="preserve"> </w:t>
      </w:r>
      <w:r>
        <w:rPr>
          <w:w w:val="85"/>
          <w:sz w:val="20"/>
        </w:rPr>
        <w:t>Sippi,</w:t>
      </w:r>
      <w:r>
        <w:rPr>
          <w:spacing w:val="-5"/>
          <w:w w:val="85"/>
          <w:sz w:val="20"/>
        </w:rPr>
        <w:t xml:space="preserve"> </w:t>
      </w:r>
      <w:r>
        <w:rPr>
          <w:w w:val="85"/>
          <w:sz w:val="20"/>
        </w:rPr>
        <w:t>Karuma</w:t>
      </w:r>
      <w:r>
        <w:rPr>
          <w:spacing w:val="-6"/>
          <w:w w:val="85"/>
          <w:sz w:val="20"/>
        </w:rPr>
        <w:t xml:space="preserve"> </w:t>
      </w:r>
      <w:r>
        <w:rPr>
          <w:w w:val="85"/>
          <w:sz w:val="20"/>
        </w:rPr>
        <w:t>falls</w:t>
      </w:r>
      <w:r>
        <w:rPr>
          <w:spacing w:val="-5"/>
          <w:w w:val="85"/>
          <w:sz w:val="20"/>
        </w:rPr>
        <w:t xml:space="preserve"> </w:t>
      </w:r>
      <w:r>
        <w:rPr>
          <w:w w:val="85"/>
          <w:sz w:val="20"/>
        </w:rPr>
        <w:t>along</w:t>
      </w:r>
      <w:r>
        <w:rPr>
          <w:spacing w:val="-5"/>
          <w:w w:val="85"/>
          <w:sz w:val="20"/>
        </w:rPr>
        <w:t xml:space="preserve"> </w:t>
      </w:r>
      <w:r>
        <w:rPr>
          <w:w w:val="85"/>
          <w:sz w:val="20"/>
        </w:rPr>
        <w:t>Victoria</w:t>
      </w:r>
      <w:r>
        <w:rPr>
          <w:spacing w:val="-6"/>
          <w:w w:val="85"/>
          <w:sz w:val="20"/>
        </w:rPr>
        <w:t xml:space="preserve"> </w:t>
      </w:r>
      <w:r>
        <w:rPr>
          <w:w w:val="85"/>
          <w:sz w:val="20"/>
        </w:rPr>
        <w:t>Nile</w:t>
      </w:r>
      <w:r>
        <w:rPr>
          <w:spacing w:val="-5"/>
          <w:w w:val="85"/>
          <w:sz w:val="20"/>
        </w:rPr>
        <w:t xml:space="preserve"> </w:t>
      </w:r>
      <w:r>
        <w:rPr>
          <w:w w:val="85"/>
          <w:sz w:val="20"/>
        </w:rPr>
        <w:t>are</w:t>
      </w:r>
      <w:r>
        <w:rPr>
          <w:spacing w:val="-5"/>
          <w:w w:val="85"/>
          <w:sz w:val="20"/>
        </w:rPr>
        <w:t xml:space="preserve"> </w:t>
      </w:r>
      <w:r>
        <w:rPr>
          <w:w w:val="85"/>
          <w:sz w:val="20"/>
        </w:rPr>
        <w:t>found</w:t>
      </w:r>
      <w:r>
        <w:rPr>
          <w:spacing w:val="-6"/>
          <w:w w:val="85"/>
          <w:sz w:val="20"/>
        </w:rPr>
        <w:t xml:space="preserve"> </w:t>
      </w:r>
      <w:r>
        <w:rPr>
          <w:w w:val="85"/>
          <w:sz w:val="20"/>
        </w:rPr>
        <w:t>on</w:t>
      </w:r>
      <w:r>
        <w:rPr>
          <w:spacing w:val="-5"/>
          <w:w w:val="85"/>
          <w:sz w:val="20"/>
        </w:rPr>
        <w:t xml:space="preserve"> </w:t>
      </w:r>
      <w:r>
        <w:rPr>
          <w:w w:val="85"/>
          <w:sz w:val="20"/>
        </w:rPr>
        <w:t>sills</w:t>
      </w:r>
      <w:r>
        <w:rPr>
          <w:spacing w:val="-5"/>
          <w:w w:val="85"/>
          <w:sz w:val="20"/>
        </w:rPr>
        <w:t xml:space="preserve"> </w:t>
      </w:r>
      <w:r>
        <w:rPr>
          <w:w w:val="85"/>
          <w:sz w:val="20"/>
        </w:rPr>
        <w:t>and</w:t>
      </w:r>
      <w:r>
        <w:rPr>
          <w:spacing w:val="-6"/>
          <w:w w:val="85"/>
          <w:sz w:val="20"/>
        </w:rPr>
        <w:t xml:space="preserve"> </w:t>
      </w:r>
      <w:r>
        <w:rPr>
          <w:w w:val="85"/>
          <w:sz w:val="20"/>
        </w:rPr>
        <w:t>dykes,</w:t>
      </w:r>
      <w:r>
        <w:rPr>
          <w:spacing w:val="-5"/>
          <w:w w:val="85"/>
          <w:sz w:val="20"/>
        </w:rPr>
        <w:t xml:space="preserve"> </w:t>
      </w:r>
      <w:r>
        <w:rPr>
          <w:w w:val="85"/>
          <w:sz w:val="20"/>
        </w:rPr>
        <w:t>etc.</w:t>
      </w:r>
    </w:p>
    <w:p w:rsidR="00E5575B" w:rsidRDefault="00D512E5">
      <w:pPr>
        <w:pStyle w:val="ListParagraph"/>
        <w:numPr>
          <w:ilvl w:val="1"/>
          <w:numId w:val="10"/>
        </w:numPr>
        <w:tabs>
          <w:tab w:val="left" w:pos="819"/>
        </w:tabs>
        <w:spacing w:line="242" w:lineRule="auto"/>
        <w:ind w:right="714" w:firstLine="0"/>
        <w:rPr>
          <w:sz w:val="20"/>
        </w:rPr>
      </w:pPr>
      <w:r>
        <w:rPr>
          <w:w w:val="85"/>
          <w:sz w:val="20"/>
        </w:rPr>
        <w:t>Volcanic</w:t>
      </w:r>
      <w:r>
        <w:rPr>
          <w:spacing w:val="-1"/>
          <w:w w:val="85"/>
          <w:sz w:val="20"/>
        </w:rPr>
        <w:t xml:space="preserve"> </w:t>
      </w:r>
      <w:r>
        <w:rPr>
          <w:w w:val="85"/>
          <w:sz w:val="20"/>
        </w:rPr>
        <w:t>highlands have acted as a source of many rivers, which are their catchment areas e.g.</w:t>
      </w:r>
      <w:r>
        <w:rPr>
          <w:spacing w:val="-2"/>
          <w:w w:val="85"/>
          <w:sz w:val="20"/>
        </w:rPr>
        <w:t xml:space="preserve"> </w:t>
      </w:r>
      <w:r>
        <w:rPr>
          <w:w w:val="85"/>
          <w:sz w:val="20"/>
        </w:rPr>
        <w:t>Mt. Elgon has rivers such as Manafwa, Sippi, Turkwel,</w:t>
      </w:r>
      <w:r>
        <w:rPr>
          <w:spacing w:val="-5"/>
          <w:w w:val="85"/>
          <w:sz w:val="20"/>
        </w:rPr>
        <w:t xml:space="preserve"> </w:t>
      </w:r>
      <w:r>
        <w:rPr>
          <w:w w:val="85"/>
          <w:sz w:val="20"/>
        </w:rPr>
        <w:t>Simu</w:t>
      </w:r>
      <w:r>
        <w:rPr>
          <w:spacing w:val="-3"/>
          <w:w w:val="85"/>
          <w:sz w:val="20"/>
        </w:rPr>
        <w:t xml:space="preserve"> </w:t>
      </w:r>
      <w:r>
        <w:rPr>
          <w:w w:val="85"/>
          <w:sz w:val="20"/>
        </w:rPr>
        <w:t>and</w:t>
      </w:r>
      <w:r>
        <w:rPr>
          <w:spacing w:val="-4"/>
          <w:w w:val="85"/>
          <w:sz w:val="20"/>
        </w:rPr>
        <w:t xml:space="preserve"> </w:t>
      </w:r>
      <w:r>
        <w:rPr>
          <w:w w:val="85"/>
          <w:sz w:val="20"/>
        </w:rPr>
        <w:t>Namatala.</w:t>
      </w:r>
      <w:r>
        <w:rPr>
          <w:spacing w:val="28"/>
          <w:sz w:val="20"/>
        </w:rPr>
        <w:t xml:space="preserve"> </w:t>
      </w:r>
      <w:r>
        <w:rPr>
          <w:w w:val="85"/>
          <w:sz w:val="20"/>
        </w:rPr>
        <w:t>These</w:t>
      </w:r>
      <w:r>
        <w:rPr>
          <w:spacing w:val="-4"/>
          <w:w w:val="85"/>
          <w:sz w:val="20"/>
        </w:rPr>
        <w:t xml:space="preserve"> </w:t>
      </w:r>
      <w:r>
        <w:rPr>
          <w:w w:val="85"/>
          <w:sz w:val="20"/>
        </w:rPr>
        <w:t>rivers</w:t>
      </w:r>
      <w:r>
        <w:rPr>
          <w:spacing w:val="-5"/>
          <w:w w:val="85"/>
          <w:sz w:val="20"/>
        </w:rPr>
        <w:t xml:space="preserve"> </w:t>
      </w:r>
      <w:r>
        <w:rPr>
          <w:w w:val="85"/>
          <w:sz w:val="20"/>
        </w:rPr>
        <w:t>have</w:t>
      </w:r>
      <w:r>
        <w:rPr>
          <w:spacing w:val="-3"/>
          <w:w w:val="85"/>
          <w:sz w:val="20"/>
        </w:rPr>
        <w:t xml:space="preserve"> </w:t>
      </w:r>
      <w:r>
        <w:rPr>
          <w:w w:val="85"/>
          <w:sz w:val="20"/>
        </w:rPr>
        <w:t>provided</w:t>
      </w:r>
      <w:r>
        <w:rPr>
          <w:spacing w:val="-3"/>
          <w:w w:val="85"/>
          <w:sz w:val="20"/>
        </w:rPr>
        <w:t xml:space="preserve"> </w:t>
      </w:r>
      <w:r>
        <w:rPr>
          <w:w w:val="85"/>
          <w:sz w:val="20"/>
        </w:rPr>
        <w:t>water</w:t>
      </w:r>
      <w:r>
        <w:rPr>
          <w:spacing w:val="-2"/>
          <w:w w:val="85"/>
          <w:sz w:val="20"/>
        </w:rPr>
        <w:t xml:space="preserve"> </w:t>
      </w:r>
      <w:r>
        <w:rPr>
          <w:w w:val="85"/>
          <w:sz w:val="20"/>
        </w:rPr>
        <w:t>for</w:t>
      </w:r>
      <w:r>
        <w:rPr>
          <w:spacing w:val="-4"/>
          <w:w w:val="85"/>
          <w:sz w:val="20"/>
        </w:rPr>
        <w:t xml:space="preserve"> </w:t>
      </w:r>
      <w:r>
        <w:rPr>
          <w:w w:val="85"/>
          <w:sz w:val="20"/>
        </w:rPr>
        <w:t>irrigation,</w:t>
      </w:r>
      <w:r>
        <w:rPr>
          <w:spacing w:val="-4"/>
          <w:w w:val="85"/>
          <w:sz w:val="20"/>
        </w:rPr>
        <w:t xml:space="preserve"> </w:t>
      </w:r>
      <w:r>
        <w:rPr>
          <w:w w:val="85"/>
          <w:sz w:val="20"/>
        </w:rPr>
        <w:t>domestic</w:t>
      </w:r>
      <w:r>
        <w:rPr>
          <w:spacing w:val="-3"/>
          <w:w w:val="85"/>
          <w:sz w:val="20"/>
        </w:rPr>
        <w:t xml:space="preserve"> </w:t>
      </w:r>
      <w:r>
        <w:rPr>
          <w:w w:val="85"/>
          <w:sz w:val="20"/>
        </w:rPr>
        <w:t>use</w:t>
      </w:r>
      <w:r>
        <w:rPr>
          <w:spacing w:val="-4"/>
          <w:w w:val="85"/>
          <w:sz w:val="20"/>
        </w:rPr>
        <w:t xml:space="preserve"> </w:t>
      </w:r>
      <w:r>
        <w:rPr>
          <w:w w:val="85"/>
          <w:sz w:val="20"/>
        </w:rPr>
        <w:t>and</w:t>
      </w:r>
      <w:r>
        <w:rPr>
          <w:spacing w:val="-3"/>
          <w:w w:val="85"/>
          <w:sz w:val="20"/>
        </w:rPr>
        <w:t xml:space="preserve"> </w:t>
      </w:r>
      <w:r>
        <w:rPr>
          <w:w w:val="85"/>
          <w:sz w:val="20"/>
        </w:rPr>
        <w:t>industrial</w:t>
      </w:r>
      <w:r>
        <w:rPr>
          <w:spacing w:val="-5"/>
          <w:w w:val="85"/>
          <w:sz w:val="20"/>
        </w:rPr>
        <w:t xml:space="preserve"> </w:t>
      </w:r>
      <w:r>
        <w:rPr>
          <w:w w:val="85"/>
          <w:sz w:val="20"/>
        </w:rPr>
        <w:t>use</w:t>
      </w:r>
      <w:r>
        <w:rPr>
          <w:spacing w:val="-3"/>
          <w:w w:val="85"/>
          <w:sz w:val="20"/>
        </w:rPr>
        <w:t xml:space="preserve"> </w:t>
      </w:r>
      <w:r>
        <w:rPr>
          <w:w w:val="85"/>
          <w:sz w:val="20"/>
        </w:rPr>
        <w:t>in</w:t>
      </w:r>
      <w:r>
        <w:rPr>
          <w:spacing w:val="-5"/>
          <w:w w:val="85"/>
          <w:sz w:val="20"/>
        </w:rPr>
        <w:t xml:space="preserve"> </w:t>
      </w:r>
      <w:r>
        <w:rPr>
          <w:w w:val="85"/>
          <w:sz w:val="20"/>
        </w:rPr>
        <w:t>Mbale,</w:t>
      </w:r>
      <w:r>
        <w:rPr>
          <w:spacing w:val="-3"/>
          <w:w w:val="85"/>
          <w:sz w:val="20"/>
        </w:rPr>
        <w:t xml:space="preserve"> </w:t>
      </w:r>
      <w:r>
        <w:rPr>
          <w:w w:val="85"/>
          <w:sz w:val="20"/>
        </w:rPr>
        <w:t>Sironko,</w:t>
      </w:r>
      <w:r>
        <w:rPr>
          <w:spacing w:val="-2"/>
          <w:w w:val="85"/>
          <w:sz w:val="20"/>
        </w:rPr>
        <w:t xml:space="preserve"> </w:t>
      </w:r>
      <w:r>
        <w:rPr>
          <w:w w:val="85"/>
          <w:sz w:val="20"/>
        </w:rPr>
        <w:t>Manafwa,</w:t>
      </w:r>
      <w:r>
        <w:rPr>
          <w:spacing w:val="-4"/>
          <w:w w:val="85"/>
          <w:sz w:val="20"/>
        </w:rPr>
        <w:t xml:space="preserve"> </w:t>
      </w:r>
      <w:r>
        <w:rPr>
          <w:w w:val="85"/>
          <w:sz w:val="20"/>
        </w:rPr>
        <w:t>Tororo, Kapchorwa.</w:t>
      </w:r>
      <w:r>
        <w:rPr>
          <w:spacing w:val="-6"/>
          <w:w w:val="85"/>
          <w:sz w:val="20"/>
        </w:rPr>
        <w:t xml:space="preserve"> </w:t>
      </w:r>
      <w:r>
        <w:rPr>
          <w:w w:val="85"/>
          <w:sz w:val="20"/>
        </w:rPr>
        <w:t>Doho</w:t>
      </w:r>
      <w:r>
        <w:rPr>
          <w:spacing w:val="-5"/>
          <w:w w:val="85"/>
          <w:sz w:val="20"/>
        </w:rPr>
        <w:t xml:space="preserve"> </w:t>
      </w:r>
      <w:r>
        <w:rPr>
          <w:w w:val="85"/>
          <w:sz w:val="20"/>
        </w:rPr>
        <w:t>irrigation</w:t>
      </w:r>
      <w:r>
        <w:rPr>
          <w:spacing w:val="-5"/>
          <w:w w:val="85"/>
          <w:sz w:val="20"/>
        </w:rPr>
        <w:t xml:space="preserve"> </w:t>
      </w:r>
      <w:r>
        <w:rPr>
          <w:w w:val="85"/>
          <w:sz w:val="20"/>
        </w:rPr>
        <w:t>scheme</w:t>
      </w:r>
      <w:r>
        <w:rPr>
          <w:spacing w:val="-6"/>
          <w:w w:val="85"/>
          <w:sz w:val="20"/>
        </w:rPr>
        <w:t xml:space="preserve"> </w:t>
      </w:r>
      <w:r>
        <w:rPr>
          <w:w w:val="85"/>
          <w:sz w:val="20"/>
        </w:rPr>
        <w:t>uses</w:t>
      </w:r>
      <w:r>
        <w:rPr>
          <w:spacing w:val="-5"/>
          <w:w w:val="85"/>
          <w:sz w:val="20"/>
        </w:rPr>
        <w:t xml:space="preserve"> </w:t>
      </w:r>
      <w:r>
        <w:rPr>
          <w:w w:val="85"/>
          <w:sz w:val="20"/>
        </w:rPr>
        <w:t>R.</w:t>
      </w:r>
      <w:r>
        <w:rPr>
          <w:spacing w:val="-5"/>
          <w:w w:val="85"/>
          <w:sz w:val="20"/>
        </w:rPr>
        <w:t xml:space="preserve"> </w:t>
      </w:r>
      <w:r>
        <w:rPr>
          <w:w w:val="85"/>
          <w:sz w:val="20"/>
        </w:rPr>
        <w:t>Manafwa</w:t>
      </w:r>
      <w:r>
        <w:rPr>
          <w:spacing w:val="-6"/>
          <w:w w:val="85"/>
          <w:sz w:val="20"/>
        </w:rPr>
        <w:t xml:space="preserve"> </w:t>
      </w:r>
      <w:r>
        <w:rPr>
          <w:w w:val="85"/>
          <w:sz w:val="20"/>
        </w:rPr>
        <w:t>for</w:t>
      </w:r>
      <w:r>
        <w:rPr>
          <w:spacing w:val="-4"/>
          <w:w w:val="85"/>
          <w:sz w:val="20"/>
        </w:rPr>
        <w:t xml:space="preserve"> </w:t>
      </w:r>
      <w:r>
        <w:rPr>
          <w:w w:val="85"/>
          <w:sz w:val="20"/>
        </w:rPr>
        <w:t>rice</w:t>
      </w:r>
      <w:r>
        <w:rPr>
          <w:spacing w:val="-5"/>
          <w:w w:val="85"/>
          <w:sz w:val="20"/>
        </w:rPr>
        <w:t xml:space="preserve"> </w:t>
      </w:r>
      <w:r>
        <w:rPr>
          <w:w w:val="85"/>
          <w:sz w:val="20"/>
        </w:rPr>
        <w:t>growing.</w:t>
      </w:r>
    </w:p>
    <w:p w:rsidR="00E5575B" w:rsidRDefault="00D512E5">
      <w:pPr>
        <w:pStyle w:val="ListParagraph"/>
        <w:numPr>
          <w:ilvl w:val="1"/>
          <w:numId w:val="10"/>
        </w:numPr>
        <w:tabs>
          <w:tab w:val="left" w:pos="819"/>
        </w:tabs>
        <w:spacing w:line="242" w:lineRule="auto"/>
        <w:ind w:right="717" w:firstLine="0"/>
        <w:rPr>
          <w:sz w:val="20"/>
        </w:rPr>
      </w:pPr>
      <w:r>
        <w:rPr>
          <w:w w:val="80"/>
          <w:sz w:val="20"/>
        </w:rPr>
        <w:t>Since volcanic mountains are associated with fertile volcanic soils and heavy relief rainfall, thick and luxuriant vegetation</w:t>
      </w:r>
      <w:r>
        <w:rPr>
          <w:sz w:val="20"/>
        </w:rPr>
        <w:t xml:space="preserve"> </w:t>
      </w:r>
      <w:r>
        <w:rPr>
          <w:w w:val="80"/>
          <w:sz w:val="20"/>
        </w:rPr>
        <w:t>and forests has grown on their</w:t>
      </w:r>
      <w:r>
        <w:rPr>
          <w:sz w:val="20"/>
        </w:rPr>
        <w:t xml:space="preserve"> </w:t>
      </w:r>
      <w:r>
        <w:rPr>
          <w:w w:val="80"/>
          <w:sz w:val="20"/>
        </w:rPr>
        <w:t>slopes</w:t>
      </w:r>
      <w:r>
        <w:rPr>
          <w:sz w:val="20"/>
        </w:rPr>
        <w:t xml:space="preserve"> </w:t>
      </w:r>
      <w:r>
        <w:rPr>
          <w:w w:val="80"/>
          <w:sz w:val="20"/>
        </w:rPr>
        <w:t>which</w:t>
      </w:r>
      <w:r>
        <w:rPr>
          <w:sz w:val="20"/>
        </w:rPr>
        <w:t xml:space="preserve"> </w:t>
      </w:r>
      <w:r>
        <w:rPr>
          <w:w w:val="80"/>
          <w:sz w:val="20"/>
        </w:rPr>
        <w:t>encourage</w:t>
      </w:r>
      <w:r>
        <w:rPr>
          <w:sz w:val="20"/>
        </w:rPr>
        <w:t xml:space="preserve"> </w:t>
      </w:r>
      <w:r>
        <w:rPr>
          <w:w w:val="80"/>
          <w:sz w:val="20"/>
        </w:rPr>
        <w:t>lumbering</w:t>
      </w:r>
      <w:r>
        <w:rPr>
          <w:sz w:val="20"/>
        </w:rPr>
        <w:t xml:space="preserve"> </w:t>
      </w:r>
      <w:r>
        <w:rPr>
          <w:w w:val="80"/>
          <w:sz w:val="20"/>
        </w:rPr>
        <w:t>and</w:t>
      </w:r>
      <w:r>
        <w:rPr>
          <w:sz w:val="20"/>
        </w:rPr>
        <w:t xml:space="preserve"> </w:t>
      </w:r>
      <w:r>
        <w:rPr>
          <w:w w:val="80"/>
          <w:sz w:val="20"/>
        </w:rPr>
        <w:t>collection</w:t>
      </w:r>
      <w:r>
        <w:rPr>
          <w:sz w:val="20"/>
        </w:rPr>
        <w:t xml:space="preserve"> </w:t>
      </w:r>
      <w:r>
        <w:rPr>
          <w:w w:val="80"/>
          <w:sz w:val="20"/>
        </w:rPr>
        <w:t>of</w:t>
      </w:r>
      <w:r>
        <w:rPr>
          <w:sz w:val="20"/>
        </w:rPr>
        <w:t xml:space="preserve"> </w:t>
      </w:r>
      <w:r>
        <w:rPr>
          <w:w w:val="80"/>
          <w:sz w:val="20"/>
        </w:rPr>
        <w:t>poles</w:t>
      </w:r>
      <w:r>
        <w:rPr>
          <w:sz w:val="20"/>
        </w:rPr>
        <w:t xml:space="preserve"> </w:t>
      </w:r>
      <w:r>
        <w:rPr>
          <w:w w:val="80"/>
          <w:sz w:val="20"/>
        </w:rPr>
        <w:t>like</w:t>
      </w:r>
      <w:r>
        <w:rPr>
          <w:sz w:val="20"/>
        </w:rPr>
        <w:t xml:space="preserve"> </w:t>
      </w:r>
      <w:r>
        <w:rPr>
          <w:w w:val="80"/>
          <w:sz w:val="20"/>
        </w:rPr>
        <w:t>on</w:t>
      </w:r>
      <w:r>
        <w:rPr>
          <w:sz w:val="20"/>
        </w:rPr>
        <w:t xml:space="preserve"> </w:t>
      </w:r>
      <w:r>
        <w:rPr>
          <w:w w:val="80"/>
          <w:sz w:val="20"/>
        </w:rPr>
        <w:t>Mufumbiro,</w:t>
      </w:r>
      <w:r>
        <w:rPr>
          <w:sz w:val="20"/>
        </w:rPr>
        <w:t xml:space="preserve"> </w:t>
      </w:r>
      <w:r>
        <w:rPr>
          <w:w w:val="80"/>
          <w:sz w:val="20"/>
        </w:rPr>
        <w:t>Moroto</w:t>
      </w:r>
      <w:r>
        <w:rPr>
          <w:sz w:val="20"/>
        </w:rPr>
        <w:t xml:space="preserve"> </w:t>
      </w:r>
      <w:r>
        <w:rPr>
          <w:w w:val="80"/>
          <w:sz w:val="20"/>
        </w:rPr>
        <w:t>and</w:t>
      </w:r>
      <w:r>
        <w:rPr>
          <w:sz w:val="20"/>
        </w:rPr>
        <w:t xml:space="preserve"> </w:t>
      </w:r>
      <w:r>
        <w:rPr>
          <w:w w:val="80"/>
          <w:sz w:val="20"/>
        </w:rPr>
        <w:t>Elgon.</w:t>
      </w:r>
      <w:r>
        <w:rPr>
          <w:sz w:val="20"/>
        </w:rPr>
        <w:t xml:space="preserve"> </w:t>
      </w:r>
      <w:r>
        <w:rPr>
          <w:w w:val="80"/>
          <w:sz w:val="20"/>
        </w:rPr>
        <w:t>E.g.</w:t>
      </w:r>
      <w:r>
        <w:rPr>
          <w:sz w:val="20"/>
        </w:rPr>
        <w:t xml:space="preserve"> </w:t>
      </w:r>
      <w:r>
        <w:rPr>
          <w:w w:val="80"/>
          <w:sz w:val="20"/>
        </w:rPr>
        <w:t>Mbale</w:t>
      </w:r>
      <w:r>
        <w:rPr>
          <w:sz w:val="20"/>
        </w:rPr>
        <w:t xml:space="preserve"> </w:t>
      </w:r>
      <w:r>
        <w:rPr>
          <w:w w:val="80"/>
          <w:sz w:val="20"/>
        </w:rPr>
        <w:t>saw</w:t>
      </w:r>
      <w:r>
        <w:rPr>
          <w:sz w:val="20"/>
        </w:rPr>
        <w:t xml:space="preserve"> </w:t>
      </w:r>
      <w:r>
        <w:rPr>
          <w:w w:val="80"/>
          <w:sz w:val="20"/>
        </w:rPr>
        <w:t>mills</w:t>
      </w:r>
      <w:r>
        <w:rPr>
          <w:sz w:val="20"/>
        </w:rPr>
        <w:t xml:space="preserve"> </w:t>
      </w:r>
      <w:r>
        <w:rPr>
          <w:w w:val="80"/>
          <w:sz w:val="20"/>
        </w:rPr>
        <w:t>and</w:t>
      </w:r>
      <w:r>
        <w:rPr>
          <w:sz w:val="20"/>
        </w:rPr>
        <w:t xml:space="preserve"> </w:t>
      </w:r>
      <w:r>
        <w:rPr>
          <w:w w:val="80"/>
          <w:sz w:val="20"/>
        </w:rPr>
        <w:t>timber</w:t>
      </w:r>
      <w:r>
        <w:rPr>
          <w:sz w:val="20"/>
        </w:rPr>
        <w:t xml:space="preserve"> </w:t>
      </w:r>
      <w:r>
        <w:rPr>
          <w:w w:val="80"/>
          <w:sz w:val="20"/>
        </w:rPr>
        <w:t>traders</w:t>
      </w:r>
      <w:r>
        <w:rPr>
          <w:sz w:val="20"/>
        </w:rPr>
        <w:t xml:space="preserve"> </w:t>
      </w:r>
      <w:r>
        <w:rPr>
          <w:w w:val="80"/>
          <w:sz w:val="20"/>
        </w:rPr>
        <w:t>depend</w:t>
      </w:r>
      <w:r>
        <w:rPr>
          <w:spacing w:val="40"/>
          <w:sz w:val="20"/>
        </w:rPr>
        <w:t xml:space="preserve"> </w:t>
      </w:r>
      <w:r>
        <w:rPr>
          <w:w w:val="80"/>
          <w:sz w:val="20"/>
        </w:rPr>
        <w:t>on Mt. Elgon tropical forests and temperate</w:t>
      </w:r>
      <w:r>
        <w:rPr>
          <w:sz w:val="20"/>
        </w:rPr>
        <w:t xml:space="preserve"> </w:t>
      </w:r>
      <w:r>
        <w:rPr>
          <w:w w:val="80"/>
          <w:sz w:val="20"/>
        </w:rPr>
        <w:t>trees. For</w:t>
      </w:r>
      <w:r>
        <w:rPr>
          <w:sz w:val="20"/>
        </w:rPr>
        <w:t xml:space="preserve"> </w:t>
      </w:r>
      <w:r>
        <w:rPr>
          <w:w w:val="80"/>
          <w:sz w:val="20"/>
        </w:rPr>
        <w:t>bamboo trees are used as decorative materials as well as food known as</w:t>
      </w:r>
      <w:r>
        <w:rPr>
          <w:sz w:val="20"/>
        </w:rPr>
        <w:t xml:space="preserve"> </w:t>
      </w:r>
      <w:r>
        <w:rPr>
          <w:w w:val="80"/>
          <w:sz w:val="20"/>
        </w:rPr>
        <w:t>Malewa.</w:t>
      </w:r>
    </w:p>
    <w:p w:rsidR="00E5575B" w:rsidRDefault="00D512E5">
      <w:pPr>
        <w:pStyle w:val="ListParagraph"/>
        <w:numPr>
          <w:ilvl w:val="1"/>
          <w:numId w:val="10"/>
        </w:numPr>
        <w:tabs>
          <w:tab w:val="left" w:pos="819"/>
        </w:tabs>
        <w:spacing w:line="242" w:lineRule="auto"/>
        <w:ind w:right="716" w:firstLine="0"/>
        <w:rPr>
          <w:sz w:val="20"/>
        </w:rPr>
      </w:pPr>
      <w:r>
        <w:rPr>
          <w:w w:val="80"/>
          <w:sz w:val="20"/>
        </w:rPr>
        <w:t xml:space="preserve">Volcanic features and other activities are a good field work study and research areas for students in secondary schools and other institutions. E.g. </w:t>
      </w:r>
      <w:r>
        <w:rPr>
          <w:w w:val="85"/>
          <w:sz w:val="20"/>
        </w:rPr>
        <w:t>secondary school students from Mbale - Manafwa and Kabale – Kisoro areas make their geography trips to Mt. Elgon and Muhavura and their associated features respectively.</w:t>
      </w:r>
    </w:p>
    <w:p w:rsidR="00E5575B" w:rsidRDefault="00D512E5">
      <w:pPr>
        <w:pStyle w:val="ListParagraph"/>
        <w:numPr>
          <w:ilvl w:val="1"/>
          <w:numId w:val="10"/>
        </w:numPr>
        <w:tabs>
          <w:tab w:val="left" w:pos="819"/>
        </w:tabs>
        <w:spacing w:line="242" w:lineRule="auto"/>
        <w:ind w:right="719" w:firstLine="0"/>
        <w:rPr>
          <w:sz w:val="20"/>
        </w:rPr>
      </w:pPr>
      <w:r>
        <w:rPr>
          <w:w w:val="80"/>
          <w:sz w:val="20"/>
        </w:rPr>
        <w:t xml:space="preserve">Volcanic lakes and rivers associated with volcanicity have facilitated water transport in the areas where they are found. E.g. Lava dammed lakes </w:t>
      </w:r>
      <w:r>
        <w:rPr>
          <w:w w:val="85"/>
          <w:sz w:val="20"/>
        </w:rPr>
        <w:t xml:space="preserve">Bunyonyi in Kabale and Mutanda in Kisoro as well as river Manafwa in Manafwa and Mbale are used for navigation thus stimulating trade and </w:t>
      </w:r>
      <w:r>
        <w:rPr>
          <w:spacing w:val="-2"/>
          <w:w w:val="90"/>
          <w:sz w:val="20"/>
        </w:rPr>
        <w:t>commerce.</w:t>
      </w:r>
    </w:p>
    <w:p w:rsidR="00E5575B" w:rsidRDefault="00D512E5">
      <w:pPr>
        <w:spacing w:before="199"/>
        <w:ind w:left="460"/>
        <w:rPr>
          <w:rFonts w:ascii="Arial"/>
          <w:b/>
          <w:sz w:val="20"/>
        </w:rPr>
      </w:pPr>
      <w:r>
        <w:rPr>
          <w:rFonts w:ascii="Arial"/>
          <w:b/>
          <w:w w:val="80"/>
          <w:sz w:val="20"/>
          <w:u w:val="single"/>
        </w:rPr>
        <w:t>Negative</w:t>
      </w:r>
      <w:r>
        <w:rPr>
          <w:rFonts w:ascii="Arial"/>
          <w:b/>
          <w:spacing w:val="-3"/>
          <w:sz w:val="20"/>
          <w:u w:val="single"/>
        </w:rPr>
        <w:t xml:space="preserve"> </w:t>
      </w:r>
      <w:r>
        <w:rPr>
          <w:rFonts w:ascii="Arial"/>
          <w:b/>
          <w:spacing w:val="-2"/>
          <w:w w:val="90"/>
          <w:sz w:val="20"/>
          <w:u w:val="single"/>
        </w:rPr>
        <w:t>importance</w:t>
      </w:r>
    </w:p>
    <w:p w:rsidR="00E5575B" w:rsidRDefault="00D512E5">
      <w:pPr>
        <w:pStyle w:val="ListParagraph"/>
        <w:numPr>
          <w:ilvl w:val="1"/>
          <w:numId w:val="10"/>
        </w:numPr>
        <w:tabs>
          <w:tab w:val="left" w:pos="819"/>
        </w:tabs>
        <w:spacing w:before="1"/>
        <w:ind w:right="713" w:firstLine="0"/>
        <w:rPr>
          <w:sz w:val="20"/>
        </w:rPr>
      </w:pPr>
      <w:r>
        <w:rPr>
          <w:w w:val="80"/>
          <w:sz w:val="20"/>
        </w:rPr>
        <w:t>Some active volcanos with expected eruptions are dangerous to life and property e.g. in 1970’s and 2000’s lava from</w:t>
      </w:r>
      <w:r>
        <w:rPr>
          <w:sz w:val="20"/>
        </w:rPr>
        <w:t xml:space="preserve"> </w:t>
      </w:r>
      <w:r>
        <w:rPr>
          <w:w w:val="80"/>
          <w:sz w:val="20"/>
        </w:rPr>
        <w:t>the Nyamulangira volcano on Birunga ranges along the Uganda - Zaire boarder erupted and destroyed people’s lives, crops and animals.</w:t>
      </w:r>
    </w:p>
    <w:p w:rsidR="00E5575B" w:rsidRDefault="00D512E5">
      <w:pPr>
        <w:pStyle w:val="ListParagraph"/>
        <w:numPr>
          <w:ilvl w:val="1"/>
          <w:numId w:val="10"/>
        </w:numPr>
        <w:tabs>
          <w:tab w:val="left" w:pos="819"/>
        </w:tabs>
        <w:spacing w:before="2" w:line="242" w:lineRule="auto"/>
        <w:ind w:right="718" w:firstLine="0"/>
        <w:rPr>
          <w:sz w:val="20"/>
        </w:rPr>
      </w:pPr>
      <w:r>
        <w:rPr>
          <w:w w:val="85"/>
          <w:sz w:val="20"/>
        </w:rPr>
        <w:t xml:space="preserve">The steep slopes created by volcanic mountains such as Mt. Elgon and Mufumbiro ranges have hindered transport and communication like </w:t>
      </w:r>
      <w:r>
        <w:rPr>
          <w:w w:val="80"/>
          <w:sz w:val="20"/>
        </w:rPr>
        <w:t>construction of roads and other communication links have been blocked in some areas of Mbale, Sironko, Kisoro and</w:t>
      </w:r>
      <w:r>
        <w:rPr>
          <w:spacing w:val="40"/>
          <w:sz w:val="20"/>
        </w:rPr>
        <w:t xml:space="preserve"> </w:t>
      </w:r>
      <w:r>
        <w:rPr>
          <w:w w:val="80"/>
          <w:sz w:val="20"/>
        </w:rPr>
        <w:t xml:space="preserve">Kabale respectively because its </w:t>
      </w:r>
      <w:r>
        <w:rPr>
          <w:w w:val="85"/>
          <w:sz w:val="20"/>
        </w:rPr>
        <w:t>expensive</w:t>
      </w:r>
      <w:r>
        <w:rPr>
          <w:spacing w:val="-2"/>
          <w:w w:val="85"/>
          <w:sz w:val="20"/>
        </w:rPr>
        <w:t xml:space="preserve"> </w:t>
      </w:r>
      <w:r>
        <w:rPr>
          <w:w w:val="85"/>
          <w:sz w:val="20"/>
        </w:rPr>
        <w:t>to</w:t>
      </w:r>
      <w:r>
        <w:rPr>
          <w:spacing w:val="-2"/>
          <w:w w:val="85"/>
          <w:sz w:val="20"/>
        </w:rPr>
        <w:t xml:space="preserve"> </w:t>
      </w:r>
      <w:r>
        <w:rPr>
          <w:w w:val="85"/>
          <w:sz w:val="20"/>
        </w:rPr>
        <w:t>grade</w:t>
      </w:r>
      <w:r>
        <w:rPr>
          <w:spacing w:val="-2"/>
          <w:w w:val="85"/>
          <w:sz w:val="20"/>
        </w:rPr>
        <w:t xml:space="preserve"> </w:t>
      </w:r>
      <w:r>
        <w:rPr>
          <w:w w:val="85"/>
          <w:sz w:val="20"/>
        </w:rPr>
        <w:t>such</w:t>
      </w:r>
      <w:r>
        <w:rPr>
          <w:spacing w:val="-2"/>
          <w:w w:val="85"/>
          <w:sz w:val="20"/>
        </w:rPr>
        <w:t xml:space="preserve"> </w:t>
      </w:r>
      <w:r>
        <w:rPr>
          <w:w w:val="85"/>
          <w:sz w:val="20"/>
        </w:rPr>
        <w:t>steep</w:t>
      </w:r>
      <w:r>
        <w:rPr>
          <w:spacing w:val="-2"/>
          <w:w w:val="85"/>
          <w:sz w:val="20"/>
        </w:rPr>
        <w:t xml:space="preserve"> </w:t>
      </w:r>
      <w:r>
        <w:rPr>
          <w:w w:val="85"/>
          <w:sz w:val="20"/>
        </w:rPr>
        <w:t>areas,</w:t>
      </w:r>
      <w:r>
        <w:rPr>
          <w:spacing w:val="-2"/>
          <w:w w:val="85"/>
          <w:sz w:val="20"/>
        </w:rPr>
        <w:t xml:space="preserve"> </w:t>
      </w:r>
      <w:r>
        <w:rPr>
          <w:w w:val="85"/>
          <w:sz w:val="20"/>
        </w:rPr>
        <w:t>thus</w:t>
      </w:r>
      <w:r>
        <w:rPr>
          <w:spacing w:val="-2"/>
          <w:w w:val="85"/>
          <w:sz w:val="20"/>
        </w:rPr>
        <w:t xml:space="preserve"> </w:t>
      </w:r>
      <w:r>
        <w:rPr>
          <w:w w:val="85"/>
          <w:sz w:val="20"/>
        </w:rPr>
        <w:t>making</w:t>
      </w:r>
      <w:r>
        <w:rPr>
          <w:spacing w:val="-2"/>
          <w:w w:val="85"/>
          <w:sz w:val="20"/>
        </w:rPr>
        <w:t xml:space="preserve"> </w:t>
      </w:r>
      <w:r>
        <w:rPr>
          <w:w w:val="85"/>
          <w:sz w:val="20"/>
        </w:rPr>
        <w:t>them remote</w:t>
      </w:r>
      <w:r>
        <w:rPr>
          <w:sz w:val="20"/>
        </w:rPr>
        <w:t xml:space="preserve"> </w:t>
      </w:r>
      <w:r>
        <w:rPr>
          <w:w w:val="85"/>
          <w:sz w:val="20"/>
        </w:rPr>
        <w:t>and</w:t>
      </w:r>
      <w:r>
        <w:rPr>
          <w:sz w:val="20"/>
        </w:rPr>
        <w:t xml:space="preserve"> </w:t>
      </w:r>
      <w:r>
        <w:rPr>
          <w:w w:val="85"/>
          <w:sz w:val="20"/>
        </w:rPr>
        <w:t>inaccessible.</w:t>
      </w:r>
    </w:p>
    <w:p w:rsidR="00E5575B" w:rsidRDefault="00D512E5">
      <w:pPr>
        <w:pStyle w:val="ListParagraph"/>
        <w:numPr>
          <w:ilvl w:val="1"/>
          <w:numId w:val="10"/>
        </w:numPr>
        <w:tabs>
          <w:tab w:val="left" w:pos="819"/>
        </w:tabs>
        <w:ind w:right="723" w:firstLine="0"/>
        <w:rPr>
          <w:rFonts w:ascii="Arial" w:hAnsi="Arial"/>
          <w:b/>
          <w:sz w:val="20"/>
        </w:rPr>
      </w:pPr>
      <w:r>
        <w:rPr>
          <w:w w:val="85"/>
          <w:sz w:val="20"/>
        </w:rPr>
        <w:t>Volcanic</w:t>
      </w:r>
      <w:r>
        <w:rPr>
          <w:spacing w:val="-5"/>
          <w:w w:val="85"/>
          <w:sz w:val="20"/>
        </w:rPr>
        <w:t xml:space="preserve"> </w:t>
      </w:r>
      <w:r>
        <w:rPr>
          <w:w w:val="85"/>
          <w:sz w:val="20"/>
        </w:rPr>
        <w:t>mountains</w:t>
      </w:r>
      <w:r>
        <w:rPr>
          <w:spacing w:val="-4"/>
          <w:w w:val="85"/>
          <w:sz w:val="20"/>
        </w:rPr>
        <w:t xml:space="preserve"> </w:t>
      </w:r>
      <w:r>
        <w:rPr>
          <w:w w:val="85"/>
          <w:sz w:val="20"/>
        </w:rPr>
        <w:t>like</w:t>
      </w:r>
      <w:r>
        <w:rPr>
          <w:spacing w:val="-4"/>
          <w:w w:val="85"/>
          <w:sz w:val="20"/>
        </w:rPr>
        <w:t xml:space="preserve"> </w:t>
      </w:r>
      <w:r>
        <w:rPr>
          <w:w w:val="85"/>
          <w:sz w:val="20"/>
        </w:rPr>
        <w:t>Elgon</w:t>
      </w:r>
      <w:r>
        <w:rPr>
          <w:spacing w:val="-4"/>
          <w:w w:val="85"/>
          <w:sz w:val="20"/>
        </w:rPr>
        <w:t xml:space="preserve"> </w:t>
      </w:r>
      <w:r>
        <w:rPr>
          <w:w w:val="85"/>
          <w:sz w:val="20"/>
        </w:rPr>
        <w:t>and</w:t>
      </w:r>
      <w:r>
        <w:rPr>
          <w:spacing w:val="-4"/>
          <w:w w:val="85"/>
          <w:sz w:val="20"/>
        </w:rPr>
        <w:t xml:space="preserve"> </w:t>
      </w:r>
      <w:r>
        <w:rPr>
          <w:w w:val="85"/>
          <w:sz w:val="20"/>
        </w:rPr>
        <w:t>Kigezi</w:t>
      </w:r>
      <w:r>
        <w:rPr>
          <w:spacing w:val="-5"/>
          <w:w w:val="85"/>
          <w:sz w:val="20"/>
        </w:rPr>
        <w:t xml:space="preserve"> </w:t>
      </w:r>
      <w:r>
        <w:rPr>
          <w:w w:val="85"/>
          <w:sz w:val="20"/>
        </w:rPr>
        <w:t>highlands</w:t>
      </w:r>
      <w:r>
        <w:rPr>
          <w:spacing w:val="-4"/>
          <w:w w:val="85"/>
          <w:sz w:val="20"/>
        </w:rPr>
        <w:t xml:space="preserve"> </w:t>
      </w:r>
      <w:r>
        <w:rPr>
          <w:w w:val="85"/>
          <w:sz w:val="20"/>
        </w:rPr>
        <w:t>and</w:t>
      </w:r>
      <w:r>
        <w:rPr>
          <w:spacing w:val="-4"/>
          <w:w w:val="85"/>
          <w:sz w:val="20"/>
        </w:rPr>
        <w:t xml:space="preserve"> </w:t>
      </w:r>
      <w:r>
        <w:rPr>
          <w:w w:val="85"/>
          <w:sz w:val="20"/>
        </w:rPr>
        <w:t>other</w:t>
      </w:r>
      <w:r>
        <w:rPr>
          <w:spacing w:val="-4"/>
          <w:w w:val="85"/>
          <w:sz w:val="20"/>
        </w:rPr>
        <w:t xml:space="preserve"> </w:t>
      </w:r>
      <w:r>
        <w:rPr>
          <w:w w:val="85"/>
          <w:sz w:val="20"/>
        </w:rPr>
        <w:t>volcanic</w:t>
      </w:r>
      <w:r>
        <w:rPr>
          <w:spacing w:val="-5"/>
          <w:w w:val="85"/>
          <w:sz w:val="20"/>
        </w:rPr>
        <w:t xml:space="preserve"> </w:t>
      </w:r>
      <w:r>
        <w:rPr>
          <w:w w:val="85"/>
          <w:sz w:val="20"/>
        </w:rPr>
        <w:t>uplands</w:t>
      </w:r>
      <w:r>
        <w:rPr>
          <w:spacing w:val="-4"/>
          <w:w w:val="85"/>
          <w:sz w:val="20"/>
        </w:rPr>
        <w:t xml:space="preserve"> </w:t>
      </w:r>
      <w:r>
        <w:rPr>
          <w:w w:val="85"/>
          <w:sz w:val="20"/>
        </w:rPr>
        <w:t>like</w:t>
      </w:r>
      <w:r>
        <w:rPr>
          <w:spacing w:val="-3"/>
          <w:w w:val="85"/>
          <w:sz w:val="20"/>
        </w:rPr>
        <w:t xml:space="preserve"> </w:t>
      </w:r>
      <w:r>
        <w:rPr>
          <w:w w:val="85"/>
          <w:sz w:val="20"/>
        </w:rPr>
        <w:t>Sukulu</w:t>
      </w:r>
      <w:r>
        <w:rPr>
          <w:spacing w:val="-4"/>
          <w:w w:val="85"/>
          <w:sz w:val="20"/>
        </w:rPr>
        <w:t xml:space="preserve"> </w:t>
      </w:r>
      <w:r>
        <w:rPr>
          <w:w w:val="85"/>
          <w:sz w:val="20"/>
        </w:rPr>
        <w:t>hills</w:t>
      </w:r>
      <w:r>
        <w:rPr>
          <w:spacing w:val="-4"/>
          <w:w w:val="85"/>
          <w:sz w:val="20"/>
        </w:rPr>
        <w:t xml:space="preserve"> </w:t>
      </w:r>
      <w:r>
        <w:rPr>
          <w:w w:val="85"/>
          <w:sz w:val="20"/>
        </w:rPr>
        <w:t>are</w:t>
      </w:r>
      <w:r>
        <w:rPr>
          <w:spacing w:val="-4"/>
          <w:w w:val="85"/>
          <w:sz w:val="20"/>
        </w:rPr>
        <w:t xml:space="preserve"> </w:t>
      </w:r>
      <w:r>
        <w:rPr>
          <w:w w:val="85"/>
          <w:sz w:val="20"/>
        </w:rPr>
        <w:t>subjected</w:t>
      </w:r>
      <w:r>
        <w:rPr>
          <w:spacing w:val="-4"/>
          <w:w w:val="85"/>
          <w:sz w:val="20"/>
        </w:rPr>
        <w:t xml:space="preserve"> </w:t>
      </w:r>
      <w:r>
        <w:rPr>
          <w:w w:val="85"/>
          <w:sz w:val="20"/>
        </w:rPr>
        <w:t>to</w:t>
      </w:r>
      <w:r>
        <w:rPr>
          <w:spacing w:val="-4"/>
          <w:w w:val="85"/>
          <w:sz w:val="20"/>
        </w:rPr>
        <w:t xml:space="preserve"> </w:t>
      </w:r>
      <w:r>
        <w:rPr>
          <w:w w:val="85"/>
          <w:sz w:val="20"/>
        </w:rPr>
        <w:t>mass</w:t>
      </w:r>
      <w:r>
        <w:rPr>
          <w:spacing w:val="-4"/>
          <w:w w:val="85"/>
          <w:sz w:val="20"/>
        </w:rPr>
        <w:t xml:space="preserve"> </w:t>
      </w:r>
      <w:r>
        <w:rPr>
          <w:w w:val="85"/>
          <w:sz w:val="20"/>
        </w:rPr>
        <w:t>wasting,</w:t>
      </w:r>
      <w:r>
        <w:rPr>
          <w:spacing w:val="-4"/>
          <w:w w:val="85"/>
          <w:sz w:val="20"/>
        </w:rPr>
        <w:t xml:space="preserve"> </w:t>
      </w:r>
      <w:r>
        <w:rPr>
          <w:w w:val="85"/>
          <w:sz w:val="20"/>
        </w:rPr>
        <w:t>landslides</w:t>
      </w:r>
      <w:r>
        <w:rPr>
          <w:spacing w:val="-4"/>
          <w:w w:val="85"/>
          <w:sz w:val="20"/>
        </w:rPr>
        <w:t xml:space="preserve"> </w:t>
      </w:r>
      <w:r>
        <w:rPr>
          <w:w w:val="85"/>
          <w:sz w:val="20"/>
        </w:rPr>
        <w:t xml:space="preserve">and </w:t>
      </w:r>
      <w:r>
        <w:rPr>
          <w:w w:val="80"/>
          <w:sz w:val="20"/>
        </w:rPr>
        <w:t>erosion which are destructive to human lives, crops and property in the nearby areas of Mbale,</w:t>
      </w:r>
      <w:r>
        <w:rPr>
          <w:sz w:val="20"/>
        </w:rPr>
        <w:t xml:space="preserve"> </w:t>
      </w:r>
      <w:r>
        <w:rPr>
          <w:w w:val="80"/>
          <w:sz w:val="20"/>
        </w:rPr>
        <w:t>Kapchorwa, Tororo, Kisoro and Kabale. These incidents block roads, destroy houses, farm lands and even claim life as well as</w:t>
      </w:r>
      <w:r>
        <w:rPr>
          <w:sz w:val="20"/>
        </w:rPr>
        <w:t xml:space="preserve"> </w:t>
      </w:r>
      <w:r>
        <w:rPr>
          <w:w w:val="80"/>
          <w:sz w:val="20"/>
        </w:rPr>
        <w:t>leading to reduction in land productivity</w:t>
      </w:r>
      <w:r>
        <w:rPr>
          <w:rFonts w:ascii="Arial" w:hAnsi="Arial"/>
          <w:b/>
          <w:w w:val="80"/>
          <w:sz w:val="20"/>
        </w:rPr>
        <w:t>.</w:t>
      </w:r>
    </w:p>
    <w:p w:rsidR="00E5575B" w:rsidRDefault="00D512E5">
      <w:pPr>
        <w:pStyle w:val="ListParagraph"/>
        <w:numPr>
          <w:ilvl w:val="1"/>
          <w:numId w:val="10"/>
        </w:numPr>
        <w:tabs>
          <w:tab w:val="left" w:pos="819"/>
        </w:tabs>
        <w:ind w:right="717" w:firstLine="0"/>
        <w:rPr>
          <w:sz w:val="20"/>
        </w:rPr>
      </w:pPr>
      <w:r>
        <w:rPr>
          <w:w w:val="85"/>
          <w:sz w:val="20"/>
        </w:rPr>
        <w:t>Volcanic</w:t>
      </w:r>
      <w:r>
        <w:rPr>
          <w:spacing w:val="-6"/>
          <w:w w:val="85"/>
          <w:sz w:val="20"/>
        </w:rPr>
        <w:t xml:space="preserve"> </w:t>
      </w:r>
      <w:r>
        <w:rPr>
          <w:w w:val="85"/>
          <w:sz w:val="20"/>
        </w:rPr>
        <w:t>mountains</w:t>
      </w:r>
      <w:r>
        <w:rPr>
          <w:spacing w:val="-5"/>
          <w:w w:val="85"/>
          <w:sz w:val="20"/>
        </w:rPr>
        <w:t xml:space="preserve"> </w:t>
      </w:r>
      <w:r>
        <w:rPr>
          <w:w w:val="85"/>
          <w:sz w:val="20"/>
        </w:rPr>
        <w:t>on</w:t>
      </w:r>
      <w:r>
        <w:rPr>
          <w:spacing w:val="-5"/>
          <w:w w:val="85"/>
          <w:sz w:val="20"/>
        </w:rPr>
        <w:t xml:space="preserve"> </w:t>
      </w:r>
      <w:r>
        <w:rPr>
          <w:w w:val="85"/>
          <w:sz w:val="20"/>
        </w:rPr>
        <w:t>other</w:t>
      </w:r>
      <w:r>
        <w:rPr>
          <w:spacing w:val="-6"/>
          <w:w w:val="85"/>
          <w:sz w:val="20"/>
        </w:rPr>
        <w:t xml:space="preserve"> </w:t>
      </w:r>
      <w:r>
        <w:rPr>
          <w:w w:val="85"/>
          <w:sz w:val="20"/>
        </w:rPr>
        <w:t>hand</w:t>
      </w:r>
      <w:r>
        <w:rPr>
          <w:spacing w:val="-5"/>
          <w:w w:val="85"/>
          <w:sz w:val="20"/>
        </w:rPr>
        <w:t xml:space="preserve"> </w:t>
      </w:r>
      <w:r>
        <w:rPr>
          <w:w w:val="85"/>
          <w:sz w:val="20"/>
        </w:rPr>
        <w:t>produce</w:t>
      </w:r>
      <w:r>
        <w:rPr>
          <w:spacing w:val="-5"/>
          <w:w w:val="85"/>
          <w:sz w:val="20"/>
        </w:rPr>
        <w:t xml:space="preserve"> </w:t>
      </w:r>
      <w:r>
        <w:rPr>
          <w:w w:val="85"/>
          <w:sz w:val="20"/>
        </w:rPr>
        <w:t>young,</w:t>
      </w:r>
      <w:r>
        <w:rPr>
          <w:spacing w:val="-6"/>
          <w:w w:val="85"/>
          <w:sz w:val="20"/>
        </w:rPr>
        <w:t xml:space="preserve"> </w:t>
      </w:r>
      <w:r>
        <w:rPr>
          <w:w w:val="85"/>
          <w:sz w:val="20"/>
        </w:rPr>
        <w:t>poor</w:t>
      </w:r>
      <w:r>
        <w:rPr>
          <w:spacing w:val="-5"/>
          <w:w w:val="85"/>
          <w:sz w:val="20"/>
        </w:rPr>
        <w:t xml:space="preserve"> </w:t>
      </w:r>
      <w:r>
        <w:rPr>
          <w:w w:val="85"/>
          <w:sz w:val="20"/>
        </w:rPr>
        <w:t>and</w:t>
      </w:r>
      <w:r>
        <w:rPr>
          <w:spacing w:val="-5"/>
          <w:w w:val="85"/>
          <w:sz w:val="20"/>
        </w:rPr>
        <w:t xml:space="preserve"> </w:t>
      </w:r>
      <w:r>
        <w:rPr>
          <w:w w:val="85"/>
          <w:sz w:val="20"/>
        </w:rPr>
        <w:t>infertile</w:t>
      </w:r>
      <w:r>
        <w:rPr>
          <w:spacing w:val="-6"/>
          <w:w w:val="85"/>
          <w:sz w:val="20"/>
        </w:rPr>
        <w:t xml:space="preserve"> </w:t>
      </w:r>
      <w:r>
        <w:rPr>
          <w:w w:val="85"/>
          <w:sz w:val="20"/>
        </w:rPr>
        <w:t>soils</w:t>
      </w:r>
      <w:r>
        <w:rPr>
          <w:spacing w:val="-5"/>
          <w:w w:val="85"/>
          <w:sz w:val="20"/>
        </w:rPr>
        <w:t xml:space="preserve"> </w:t>
      </w:r>
      <w:r>
        <w:rPr>
          <w:w w:val="85"/>
          <w:sz w:val="20"/>
        </w:rPr>
        <w:t>which</w:t>
      </w:r>
      <w:r>
        <w:rPr>
          <w:spacing w:val="-5"/>
          <w:w w:val="85"/>
          <w:sz w:val="20"/>
        </w:rPr>
        <w:t xml:space="preserve"> </w:t>
      </w:r>
      <w:r>
        <w:rPr>
          <w:w w:val="85"/>
          <w:sz w:val="20"/>
        </w:rPr>
        <w:t>are</w:t>
      </w:r>
      <w:r>
        <w:rPr>
          <w:spacing w:val="-6"/>
          <w:w w:val="85"/>
          <w:sz w:val="20"/>
        </w:rPr>
        <w:t xml:space="preserve"> </w:t>
      </w:r>
      <w:r>
        <w:rPr>
          <w:w w:val="85"/>
          <w:sz w:val="20"/>
        </w:rPr>
        <w:t>not</w:t>
      </w:r>
      <w:r>
        <w:rPr>
          <w:spacing w:val="-5"/>
          <w:w w:val="85"/>
          <w:sz w:val="20"/>
        </w:rPr>
        <w:t xml:space="preserve"> </w:t>
      </w:r>
      <w:r>
        <w:rPr>
          <w:w w:val="85"/>
          <w:sz w:val="20"/>
        </w:rPr>
        <w:t>good</w:t>
      </w:r>
      <w:r>
        <w:rPr>
          <w:spacing w:val="-5"/>
          <w:w w:val="85"/>
          <w:sz w:val="20"/>
        </w:rPr>
        <w:t xml:space="preserve"> </w:t>
      </w:r>
      <w:r>
        <w:rPr>
          <w:w w:val="85"/>
          <w:sz w:val="20"/>
        </w:rPr>
        <w:t>for</w:t>
      </w:r>
      <w:r>
        <w:rPr>
          <w:spacing w:val="-5"/>
          <w:w w:val="85"/>
          <w:sz w:val="20"/>
        </w:rPr>
        <w:t xml:space="preserve"> </w:t>
      </w:r>
      <w:r>
        <w:rPr>
          <w:w w:val="85"/>
          <w:sz w:val="20"/>
        </w:rPr>
        <w:t>growing</w:t>
      </w:r>
      <w:r>
        <w:rPr>
          <w:spacing w:val="-6"/>
          <w:w w:val="85"/>
          <w:sz w:val="20"/>
        </w:rPr>
        <w:t xml:space="preserve"> </w:t>
      </w:r>
      <w:r>
        <w:rPr>
          <w:w w:val="85"/>
          <w:sz w:val="20"/>
        </w:rPr>
        <w:t>of</w:t>
      </w:r>
      <w:r>
        <w:rPr>
          <w:spacing w:val="-5"/>
          <w:w w:val="85"/>
          <w:sz w:val="20"/>
        </w:rPr>
        <w:t xml:space="preserve"> </w:t>
      </w:r>
      <w:r>
        <w:rPr>
          <w:w w:val="85"/>
          <w:sz w:val="20"/>
        </w:rPr>
        <w:t>crops</w:t>
      </w:r>
      <w:r>
        <w:rPr>
          <w:spacing w:val="-5"/>
          <w:w w:val="85"/>
          <w:sz w:val="20"/>
        </w:rPr>
        <w:t xml:space="preserve"> </w:t>
      </w:r>
      <w:r>
        <w:rPr>
          <w:w w:val="85"/>
          <w:sz w:val="20"/>
        </w:rPr>
        <w:t>e.g.</w:t>
      </w:r>
      <w:r>
        <w:rPr>
          <w:spacing w:val="-6"/>
          <w:w w:val="85"/>
          <w:sz w:val="20"/>
        </w:rPr>
        <w:t xml:space="preserve"> </w:t>
      </w:r>
      <w:r>
        <w:rPr>
          <w:w w:val="85"/>
          <w:sz w:val="20"/>
        </w:rPr>
        <w:t>some</w:t>
      </w:r>
      <w:r>
        <w:rPr>
          <w:spacing w:val="-5"/>
          <w:w w:val="85"/>
          <w:sz w:val="20"/>
        </w:rPr>
        <w:t xml:space="preserve"> </w:t>
      </w:r>
      <w:r>
        <w:rPr>
          <w:w w:val="85"/>
          <w:sz w:val="20"/>
        </w:rPr>
        <w:t>Kabale</w:t>
      </w:r>
      <w:r>
        <w:rPr>
          <w:spacing w:val="-5"/>
          <w:w w:val="85"/>
          <w:sz w:val="20"/>
        </w:rPr>
        <w:t xml:space="preserve"> </w:t>
      </w:r>
      <w:r>
        <w:rPr>
          <w:w w:val="85"/>
          <w:sz w:val="20"/>
        </w:rPr>
        <w:t>and</w:t>
      </w:r>
      <w:r>
        <w:rPr>
          <w:spacing w:val="-6"/>
          <w:w w:val="85"/>
          <w:sz w:val="20"/>
        </w:rPr>
        <w:t xml:space="preserve"> </w:t>
      </w:r>
      <w:r>
        <w:rPr>
          <w:w w:val="85"/>
          <w:sz w:val="20"/>
        </w:rPr>
        <w:t xml:space="preserve">Kisoro </w:t>
      </w:r>
      <w:r>
        <w:rPr>
          <w:w w:val="80"/>
          <w:sz w:val="20"/>
        </w:rPr>
        <w:t>soils are poor, porous and easily eroded because they are not fully developed due to the constant erosion, weathering and deposition.</w:t>
      </w:r>
    </w:p>
    <w:p w:rsidR="00E5575B" w:rsidRDefault="00D512E5">
      <w:pPr>
        <w:pStyle w:val="ListParagraph"/>
        <w:numPr>
          <w:ilvl w:val="1"/>
          <w:numId w:val="10"/>
        </w:numPr>
        <w:tabs>
          <w:tab w:val="left" w:pos="819"/>
        </w:tabs>
        <w:ind w:right="708" w:firstLine="0"/>
        <w:rPr>
          <w:rFonts w:ascii="Arial" w:hAnsi="Arial"/>
          <w:b/>
          <w:sz w:val="20"/>
        </w:rPr>
      </w:pPr>
      <w:r>
        <w:rPr>
          <w:w w:val="85"/>
          <w:sz w:val="20"/>
        </w:rPr>
        <w:t xml:space="preserve">The steep slopes on volcanic highlands in Kabale and Mbale along Mt. Muhavura and Mt. Elgon respectively have hindered mechanized </w:t>
      </w:r>
      <w:r>
        <w:rPr>
          <w:w w:val="80"/>
          <w:sz w:val="20"/>
        </w:rPr>
        <w:t>agriculture like use of tractors</w:t>
      </w:r>
      <w:r>
        <w:rPr>
          <w:sz w:val="20"/>
        </w:rPr>
        <w:t xml:space="preserve"> </w:t>
      </w:r>
      <w:r>
        <w:rPr>
          <w:w w:val="80"/>
          <w:sz w:val="20"/>
        </w:rPr>
        <w:t>and other farm equipments because</w:t>
      </w:r>
      <w:r>
        <w:rPr>
          <w:sz w:val="20"/>
        </w:rPr>
        <w:t xml:space="preserve"> </w:t>
      </w:r>
      <w:r>
        <w:rPr>
          <w:w w:val="80"/>
          <w:sz w:val="20"/>
        </w:rPr>
        <w:t>they cannot</w:t>
      </w:r>
      <w:r>
        <w:rPr>
          <w:spacing w:val="-1"/>
          <w:w w:val="80"/>
          <w:sz w:val="20"/>
        </w:rPr>
        <w:t xml:space="preserve"> </w:t>
      </w:r>
      <w:r>
        <w:rPr>
          <w:w w:val="80"/>
          <w:sz w:val="20"/>
        </w:rPr>
        <w:t>easily</w:t>
      </w:r>
      <w:r>
        <w:rPr>
          <w:spacing w:val="-2"/>
          <w:w w:val="80"/>
          <w:sz w:val="20"/>
        </w:rPr>
        <w:t xml:space="preserve"> </w:t>
      </w:r>
      <w:r>
        <w:rPr>
          <w:w w:val="80"/>
          <w:sz w:val="20"/>
        </w:rPr>
        <w:t>move</w:t>
      </w:r>
      <w:r>
        <w:rPr>
          <w:spacing w:val="-1"/>
          <w:w w:val="80"/>
          <w:sz w:val="20"/>
        </w:rPr>
        <w:t xml:space="preserve"> </w:t>
      </w:r>
      <w:r>
        <w:rPr>
          <w:w w:val="80"/>
          <w:sz w:val="20"/>
        </w:rPr>
        <w:t>across</w:t>
      </w:r>
      <w:r>
        <w:rPr>
          <w:spacing w:val="-2"/>
          <w:w w:val="80"/>
          <w:sz w:val="20"/>
        </w:rPr>
        <w:t xml:space="preserve"> </w:t>
      </w:r>
      <w:r>
        <w:rPr>
          <w:w w:val="80"/>
          <w:sz w:val="20"/>
        </w:rPr>
        <w:t>steep</w:t>
      </w:r>
      <w:r>
        <w:rPr>
          <w:spacing w:val="-1"/>
          <w:w w:val="80"/>
          <w:sz w:val="20"/>
        </w:rPr>
        <w:t xml:space="preserve"> </w:t>
      </w:r>
      <w:r>
        <w:rPr>
          <w:w w:val="80"/>
          <w:sz w:val="20"/>
        </w:rPr>
        <w:t>gradient</w:t>
      </w:r>
      <w:r>
        <w:rPr>
          <w:spacing w:val="40"/>
          <w:sz w:val="20"/>
        </w:rPr>
        <w:t xml:space="preserve"> </w:t>
      </w:r>
      <w:r>
        <w:rPr>
          <w:w w:val="80"/>
          <w:sz w:val="20"/>
        </w:rPr>
        <w:t>and rugged surface. This</w:t>
      </w:r>
      <w:r>
        <w:rPr>
          <w:spacing w:val="-2"/>
          <w:w w:val="80"/>
          <w:sz w:val="20"/>
        </w:rPr>
        <w:t xml:space="preserve"> </w:t>
      </w:r>
      <w:r>
        <w:rPr>
          <w:w w:val="80"/>
          <w:sz w:val="20"/>
        </w:rPr>
        <w:t>has</w:t>
      </w:r>
      <w:r>
        <w:rPr>
          <w:spacing w:val="-2"/>
          <w:w w:val="80"/>
          <w:sz w:val="20"/>
        </w:rPr>
        <w:t xml:space="preserve"> </w:t>
      </w:r>
      <w:r>
        <w:rPr>
          <w:w w:val="80"/>
          <w:sz w:val="20"/>
        </w:rPr>
        <w:t xml:space="preserve">therefore </w:t>
      </w:r>
      <w:r>
        <w:rPr>
          <w:spacing w:val="-2"/>
          <w:w w:val="85"/>
          <w:sz w:val="20"/>
        </w:rPr>
        <w:t>crippled</w:t>
      </w:r>
      <w:r>
        <w:rPr>
          <w:spacing w:val="-10"/>
          <w:w w:val="85"/>
          <w:sz w:val="20"/>
        </w:rPr>
        <w:t xml:space="preserve"> </w:t>
      </w:r>
      <w:r>
        <w:rPr>
          <w:spacing w:val="-2"/>
          <w:w w:val="85"/>
          <w:sz w:val="20"/>
        </w:rPr>
        <w:t>the</w:t>
      </w:r>
      <w:r>
        <w:rPr>
          <w:spacing w:val="-9"/>
          <w:w w:val="85"/>
          <w:sz w:val="20"/>
        </w:rPr>
        <w:t xml:space="preserve"> </w:t>
      </w:r>
      <w:r>
        <w:rPr>
          <w:spacing w:val="-2"/>
          <w:w w:val="85"/>
          <w:sz w:val="20"/>
        </w:rPr>
        <w:t>commercialization</w:t>
      </w:r>
      <w:r>
        <w:rPr>
          <w:spacing w:val="-11"/>
          <w:w w:val="85"/>
          <w:sz w:val="20"/>
        </w:rPr>
        <w:t xml:space="preserve"> </w:t>
      </w:r>
      <w:r>
        <w:rPr>
          <w:spacing w:val="-2"/>
          <w:w w:val="85"/>
          <w:sz w:val="20"/>
        </w:rPr>
        <w:t>of</w:t>
      </w:r>
      <w:r>
        <w:rPr>
          <w:spacing w:val="-3"/>
          <w:w w:val="85"/>
          <w:sz w:val="20"/>
        </w:rPr>
        <w:t xml:space="preserve"> </w:t>
      </w:r>
      <w:r>
        <w:rPr>
          <w:spacing w:val="-2"/>
          <w:w w:val="85"/>
          <w:sz w:val="20"/>
        </w:rPr>
        <w:t>the</w:t>
      </w:r>
      <w:r>
        <w:rPr>
          <w:spacing w:val="-3"/>
          <w:w w:val="85"/>
          <w:sz w:val="20"/>
        </w:rPr>
        <w:t xml:space="preserve"> </w:t>
      </w:r>
      <w:r>
        <w:rPr>
          <w:spacing w:val="-2"/>
          <w:w w:val="85"/>
          <w:sz w:val="20"/>
        </w:rPr>
        <w:t>agriculture</w:t>
      </w:r>
      <w:r>
        <w:rPr>
          <w:spacing w:val="-4"/>
          <w:w w:val="85"/>
          <w:sz w:val="20"/>
        </w:rPr>
        <w:t xml:space="preserve"> </w:t>
      </w:r>
      <w:r>
        <w:rPr>
          <w:spacing w:val="-2"/>
          <w:w w:val="85"/>
          <w:sz w:val="20"/>
        </w:rPr>
        <w:t>sector</w:t>
      </w:r>
      <w:r>
        <w:rPr>
          <w:rFonts w:ascii="Arial" w:hAnsi="Arial"/>
          <w:b/>
          <w:spacing w:val="-2"/>
          <w:w w:val="85"/>
          <w:sz w:val="20"/>
        </w:rPr>
        <w:t>.</w:t>
      </w:r>
    </w:p>
    <w:p w:rsidR="00E5575B" w:rsidRDefault="00D512E5">
      <w:pPr>
        <w:pStyle w:val="ListParagraph"/>
        <w:numPr>
          <w:ilvl w:val="1"/>
          <w:numId w:val="10"/>
        </w:numPr>
        <w:tabs>
          <w:tab w:val="left" w:pos="819"/>
        </w:tabs>
        <w:spacing w:line="242" w:lineRule="auto"/>
        <w:ind w:right="716" w:firstLine="0"/>
        <w:rPr>
          <w:sz w:val="20"/>
        </w:rPr>
      </w:pPr>
      <w:r>
        <w:rPr>
          <w:w w:val="80"/>
          <w:sz w:val="20"/>
        </w:rPr>
        <w:t xml:space="preserve">Volcanic mountains such as Mufumbiro and Elgon have led to low rainfall on the leeward side or the rain shadow side because the blowing winds </w:t>
      </w:r>
      <w:r>
        <w:rPr>
          <w:w w:val="85"/>
          <w:sz w:val="20"/>
        </w:rPr>
        <w:t>reach</w:t>
      </w:r>
      <w:r>
        <w:rPr>
          <w:spacing w:val="-6"/>
          <w:w w:val="85"/>
          <w:sz w:val="20"/>
        </w:rPr>
        <w:t xml:space="preserve"> </w:t>
      </w:r>
      <w:r>
        <w:rPr>
          <w:w w:val="85"/>
          <w:sz w:val="20"/>
        </w:rPr>
        <w:t>when</w:t>
      </w:r>
      <w:r>
        <w:rPr>
          <w:spacing w:val="-5"/>
          <w:w w:val="85"/>
          <w:sz w:val="20"/>
        </w:rPr>
        <w:t xml:space="preserve"> </w:t>
      </w:r>
      <w:r>
        <w:rPr>
          <w:w w:val="85"/>
          <w:sz w:val="20"/>
        </w:rPr>
        <w:t>they</w:t>
      </w:r>
      <w:r>
        <w:rPr>
          <w:spacing w:val="-5"/>
          <w:w w:val="85"/>
          <w:sz w:val="20"/>
        </w:rPr>
        <w:t xml:space="preserve"> </w:t>
      </w:r>
      <w:r>
        <w:rPr>
          <w:w w:val="85"/>
          <w:sz w:val="20"/>
        </w:rPr>
        <w:t>are</w:t>
      </w:r>
      <w:r>
        <w:rPr>
          <w:spacing w:val="-4"/>
          <w:w w:val="85"/>
          <w:sz w:val="20"/>
        </w:rPr>
        <w:t xml:space="preserve"> </w:t>
      </w:r>
      <w:r>
        <w:rPr>
          <w:w w:val="85"/>
          <w:sz w:val="20"/>
        </w:rPr>
        <w:t>dry</w:t>
      </w:r>
      <w:r>
        <w:rPr>
          <w:spacing w:val="-3"/>
          <w:w w:val="85"/>
          <w:sz w:val="20"/>
        </w:rPr>
        <w:t xml:space="preserve"> </w:t>
      </w:r>
      <w:r>
        <w:rPr>
          <w:w w:val="85"/>
          <w:sz w:val="20"/>
        </w:rPr>
        <w:t>influencing</w:t>
      </w:r>
      <w:r>
        <w:rPr>
          <w:spacing w:val="-4"/>
          <w:w w:val="85"/>
          <w:sz w:val="20"/>
        </w:rPr>
        <w:t xml:space="preserve"> </w:t>
      </w:r>
      <w:r>
        <w:rPr>
          <w:w w:val="85"/>
          <w:sz w:val="20"/>
        </w:rPr>
        <w:t>desert</w:t>
      </w:r>
      <w:r>
        <w:rPr>
          <w:spacing w:val="-4"/>
          <w:w w:val="85"/>
          <w:sz w:val="20"/>
        </w:rPr>
        <w:t xml:space="preserve"> </w:t>
      </w:r>
      <w:r>
        <w:rPr>
          <w:w w:val="85"/>
          <w:sz w:val="20"/>
        </w:rPr>
        <w:t>conditions.</w:t>
      </w:r>
      <w:r>
        <w:rPr>
          <w:spacing w:val="-2"/>
          <w:w w:val="85"/>
          <w:sz w:val="20"/>
        </w:rPr>
        <w:t xml:space="preserve"> </w:t>
      </w:r>
      <w:r>
        <w:rPr>
          <w:w w:val="85"/>
          <w:sz w:val="20"/>
        </w:rPr>
        <w:t>E.g.</w:t>
      </w:r>
      <w:r>
        <w:rPr>
          <w:spacing w:val="-2"/>
          <w:w w:val="85"/>
          <w:sz w:val="20"/>
        </w:rPr>
        <w:t xml:space="preserve"> </w:t>
      </w:r>
      <w:r>
        <w:rPr>
          <w:w w:val="85"/>
          <w:sz w:val="20"/>
        </w:rPr>
        <w:t>Parts</w:t>
      </w:r>
      <w:r>
        <w:rPr>
          <w:spacing w:val="-6"/>
          <w:w w:val="85"/>
          <w:sz w:val="20"/>
        </w:rPr>
        <w:t xml:space="preserve"> </w:t>
      </w:r>
      <w:r>
        <w:rPr>
          <w:w w:val="85"/>
          <w:sz w:val="20"/>
        </w:rPr>
        <w:t>of</w:t>
      </w:r>
      <w:r>
        <w:rPr>
          <w:spacing w:val="-5"/>
          <w:w w:val="85"/>
          <w:sz w:val="20"/>
        </w:rPr>
        <w:t xml:space="preserve"> </w:t>
      </w:r>
      <w:r>
        <w:rPr>
          <w:w w:val="85"/>
          <w:sz w:val="20"/>
        </w:rPr>
        <w:t>Kapchorwa</w:t>
      </w:r>
      <w:r>
        <w:rPr>
          <w:spacing w:val="-5"/>
          <w:w w:val="85"/>
          <w:sz w:val="20"/>
        </w:rPr>
        <w:t xml:space="preserve"> </w:t>
      </w:r>
      <w:r>
        <w:rPr>
          <w:w w:val="85"/>
          <w:sz w:val="20"/>
        </w:rPr>
        <w:t>and</w:t>
      </w:r>
      <w:r>
        <w:rPr>
          <w:spacing w:val="-4"/>
          <w:w w:val="85"/>
          <w:sz w:val="20"/>
        </w:rPr>
        <w:t xml:space="preserve"> </w:t>
      </w:r>
      <w:r>
        <w:rPr>
          <w:w w:val="85"/>
          <w:sz w:val="20"/>
        </w:rPr>
        <w:t>Nakapiritirit</w:t>
      </w:r>
      <w:r>
        <w:rPr>
          <w:spacing w:val="-6"/>
          <w:w w:val="85"/>
          <w:sz w:val="20"/>
        </w:rPr>
        <w:t xml:space="preserve"> </w:t>
      </w:r>
      <w:r>
        <w:rPr>
          <w:w w:val="85"/>
          <w:sz w:val="20"/>
        </w:rPr>
        <w:t>districts</w:t>
      </w:r>
      <w:r>
        <w:rPr>
          <w:spacing w:val="-5"/>
          <w:w w:val="85"/>
          <w:sz w:val="20"/>
        </w:rPr>
        <w:t xml:space="preserve"> </w:t>
      </w:r>
      <w:r>
        <w:rPr>
          <w:w w:val="85"/>
          <w:sz w:val="20"/>
        </w:rPr>
        <w:t>are</w:t>
      </w:r>
      <w:r>
        <w:rPr>
          <w:spacing w:val="-5"/>
          <w:w w:val="85"/>
          <w:sz w:val="20"/>
        </w:rPr>
        <w:t xml:space="preserve"> </w:t>
      </w:r>
      <w:r>
        <w:rPr>
          <w:w w:val="85"/>
          <w:sz w:val="20"/>
        </w:rPr>
        <w:t>dry</w:t>
      </w:r>
      <w:r>
        <w:rPr>
          <w:spacing w:val="-6"/>
          <w:w w:val="85"/>
          <w:sz w:val="20"/>
        </w:rPr>
        <w:t xml:space="preserve"> </w:t>
      </w:r>
      <w:r>
        <w:rPr>
          <w:w w:val="85"/>
          <w:sz w:val="20"/>
        </w:rPr>
        <w:t>because</w:t>
      </w:r>
      <w:r>
        <w:rPr>
          <w:spacing w:val="-5"/>
          <w:w w:val="85"/>
          <w:sz w:val="20"/>
        </w:rPr>
        <w:t xml:space="preserve"> </w:t>
      </w:r>
      <w:r>
        <w:rPr>
          <w:w w:val="85"/>
          <w:sz w:val="20"/>
        </w:rPr>
        <w:t>they</w:t>
      </w:r>
      <w:r>
        <w:rPr>
          <w:spacing w:val="-4"/>
          <w:w w:val="85"/>
          <w:sz w:val="20"/>
        </w:rPr>
        <w:t xml:space="preserve"> </w:t>
      </w:r>
      <w:r>
        <w:rPr>
          <w:w w:val="85"/>
          <w:sz w:val="20"/>
        </w:rPr>
        <w:t>lie</w:t>
      </w:r>
      <w:r>
        <w:rPr>
          <w:spacing w:val="-4"/>
          <w:w w:val="85"/>
          <w:sz w:val="20"/>
        </w:rPr>
        <w:t xml:space="preserve"> </w:t>
      </w:r>
      <w:r>
        <w:rPr>
          <w:w w:val="85"/>
          <w:sz w:val="20"/>
        </w:rPr>
        <w:t>on</w:t>
      </w:r>
      <w:r>
        <w:rPr>
          <w:spacing w:val="-4"/>
          <w:w w:val="85"/>
          <w:sz w:val="20"/>
        </w:rPr>
        <w:t xml:space="preserve"> </w:t>
      </w:r>
      <w:r>
        <w:rPr>
          <w:w w:val="85"/>
          <w:sz w:val="20"/>
        </w:rPr>
        <w:t>leeward</w:t>
      </w:r>
      <w:r>
        <w:rPr>
          <w:spacing w:val="-6"/>
          <w:w w:val="85"/>
          <w:sz w:val="20"/>
        </w:rPr>
        <w:t xml:space="preserve"> </w:t>
      </w:r>
      <w:r>
        <w:rPr>
          <w:w w:val="85"/>
          <w:sz w:val="20"/>
        </w:rPr>
        <w:t>side</w:t>
      </w:r>
      <w:r>
        <w:rPr>
          <w:spacing w:val="-4"/>
          <w:w w:val="85"/>
          <w:sz w:val="20"/>
        </w:rPr>
        <w:t xml:space="preserve"> </w:t>
      </w:r>
      <w:r>
        <w:rPr>
          <w:w w:val="85"/>
          <w:sz w:val="20"/>
        </w:rPr>
        <w:t xml:space="preserve">of </w:t>
      </w:r>
      <w:r>
        <w:rPr>
          <w:w w:val="90"/>
          <w:sz w:val="20"/>
        </w:rPr>
        <w:t>Mountain</w:t>
      </w:r>
      <w:r>
        <w:rPr>
          <w:spacing w:val="-2"/>
          <w:w w:val="90"/>
          <w:sz w:val="20"/>
        </w:rPr>
        <w:t xml:space="preserve"> </w:t>
      </w:r>
      <w:r>
        <w:rPr>
          <w:w w:val="90"/>
          <w:sz w:val="20"/>
        </w:rPr>
        <w:t>Elgon.</w:t>
      </w:r>
    </w:p>
    <w:p w:rsidR="00E5575B" w:rsidRDefault="00D512E5">
      <w:pPr>
        <w:pStyle w:val="ListParagraph"/>
        <w:numPr>
          <w:ilvl w:val="1"/>
          <w:numId w:val="10"/>
        </w:numPr>
        <w:tabs>
          <w:tab w:val="left" w:pos="819"/>
        </w:tabs>
        <w:ind w:right="722" w:firstLine="0"/>
        <w:rPr>
          <w:sz w:val="20"/>
        </w:rPr>
      </w:pPr>
      <w:r>
        <w:rPr>
          <w:spacing w:val="-2"/>
          <w:w w:val="85"/>
          <w:sz w:val="20"/>
        </w:rPr>
        <w:t>Volcanic steep slopes have totally hindered human settlement because of the rugged surfaces and</w:t>
      </w:r>
      <w:r>
        <w:rPr>
          <w:sz w:val="20"/>
        </w:rPr>
        <w:t xml:space="preserve"> </w:t>
      </w:r>
      <w:r>
        <w:rPr>
          <w:spacing w:val="-2"/>
          <w:w w:val="85"/>
          <w:sz w:val="20"/>
        </w:rPr>
        <w:t>cold temperatures.</w:t>
      </w:r>
      <w:r>
        <w:rPr>
          <w:spacing w:val="40"/>
          <w:sz w:val="20"/>
        </w:rPr>
        <w:t xml:space="preserve"> </w:t>
      </w:r>
      <w:r>
        <w:rPr>
          <w:spacing w:val="-2"/>
          <w:w w:val="85"/>
          <w:sz w:val="20"/>
        </w:rPr>
        <w:t xml:space="preserve">E.g. the higher slopes of </w:t>
      </w:r>
      <w:r>
        <w:rPr>
          <w:w w:val="85"/>
          <w:sz w:val="20"/>
        </w:rPr>
        <w:t>Mt.</w:t>
      </w:r>
      <w:r>
        <w:rPr>
          <w:spacing w:val="-2"/>
          <w:w w:val="85"/>
          <w:sz w:val="20"/>
        </w:rPr>
        <w:t xml:space="preserve"> </w:t>
      </w:r>
      <w:r>
        <w:rPr>
          <w:w w:val="85"/>
          <w:sz w:val="20"/>
        </w:rPr>
        <w:t>Elgon</w:t>
      </w:r>
      <w:r>
        <w:rPr>
          <w:spacing w:val="-2"/>
          <w:w w:val="85"/>
          <w:sz w:val="20"/>
        </w:rPr>
        <w:t xml:space="preserve"> </w:t>
      </w:r>
      <w:r>
        <w:rPr>
          <w:w w:val="85"/>
          <w:sz w:val="20"/>
        </w:rPr>
        <w:t>and</w:t>
      </w:r>
      <w:r>
        <w:rPr>
          <w:spacing w:val="-2"/>
          <w:w w:val="85"/>
          <w:sz w:val="20"/>
        </w:rPr>
        <w:t xml:space="preserve"> </w:t>
      </w:r>
      <w:r>
        <w:rPr>
          <w:w w:val="85"/>
          <w:sz w:val="20"/>
        </w:rPr>
        <w:t>Mufumbiro</w:t>
      </w:r>
      <w:r>
        <w:rPr>
          <w:spacing w:val="-2"/>
          <w:w w:val="85"/>
          <w:sz w:val="20"/>
        </w:rPr>
        <w:t xml:space="preserve"> </w:t>
      </w:r>
      <w:r>
        <w:rPr>
          <w:w w:val="85"/>
          <w:sz w:val="20"/>
        </w:rPr>
        <w:t>are</w:t>
      </w:r>
      <w:r>
        <w:rPr>
          <w:spacing w:val="-2"/>
          <w:w w:val="85"/>
          <w:sz w:val="20"/>
        </w:rPr>
        <w:t xml:space="preserve"> </w:t>
      </w:r>
      <w:r>
        <w:rPr>
          <w:w w:val="85"/>
          <w:sz w:val="20"/>
        </w:rPr>
        <w:t>not</w:t>
      </w:r>
      <w:r>
        <w:rPr>
          <w:spacing w:val="-2"/>
          <w:w w:val="85"/>
          <w:sz w:val="20"/>
        </w:rPr>
        <w:t xml:space="preserve"> </w:t>
      </w:r>
      <w:r>
        <w:rPr>
          <w:w w:val="85"/>
          <w:sz w:val="20"/>
        </w:rPr>
        <w:t>settled because they are too cold.</w:t>
      </w:r>
    </w:p>
    <w:p w:rsidR="00E5575B" w:rsidRDefault="00D512E5">
      <w:pPr>
        <w:pStyle w:val="ListParagraph"/>
        <w:numPr>
          <w:ilvl w:val="1"/>
          <w:numId w:val="10"/>
        </w:numPr>
        <w:tabs>
          <w:tab w:val="left" w:pos="819"/>
        </w:tabs>
        <w:spacing w:line="242" w:lineRule="auto"/>
        <w:ind w:right="714" w:firstLine="0"/>
        <w:rPr>
          <w:sz w:val="20"/>
        </w:rPr>
      </w:pPr>
      <w:r>
        <w:rPr>
          <w:spacing w:val="-2"/>
          <w:w w:val="85"/>
          <w:sz w:val="20"/>
        </w:rPr>
        <w:t>Some volcanic features like mountains and igneous rocks are habitants of wild animals like monkeys and hyenas and even favour</w:t>
      </w:r>
      <w:r>
        <w:rPr>
          <w:sz w:val="20"/>
        </w:rPr>
        <w:t xml:space="preserve"> </w:t>
      </w:r>
      <w:r>
        <w:rPr>
          <w:spacing w:val="-2"/>
          <w:w w:val="85"/>
          <w:sz w:val="20"/>
        </w:rPr>
        <w:t xml:space="preserve">the growth of </w:t>
      </w:r>
      <w:r>
        <w:rPr>
          <w:w w:val="80"/>
          <w:sz w:val="20"/>
        </w:rPr>
        <w:t>forests which are also a home for dangerous pests like mosquitoes and this has caused insecurity to the surrounding people and scaring them away as</w:t>
      </w:r>
      <w:r>
        <w:rPr>
          <w:spacing w:val="40"/>
          <w:sz w:val="20"/>
        </w:rPr>
        <w:t xml:space="preserve"> </w:t>
      </w:r>
      <w:r>
        <w:rPr>
          <w:w w:val="85"/>
          <w:sz w:val="20"/>
        </w:rPr>
        <w:t>well as destructive to crops and property.</w:t>
      </w:r>
    </w:p>
    <w:p w:rsidR="00E5575B" w:rsidRDefault="00D512E5">
      <w:pPr>
        <w:pStyle w:val="ListParagraph"/>
        <w:numPr>
          <w:ilvl w:val="1"/>
          <w:numId w:val="10"/>
        </w:numPr>
        <w:tabs>
          <w:tab w:val="left" w:pos="819"/>
        </w:tabs>
        <w:spacing w:line="242" w:lineRule="auto"/>
        <w:ind w:right="715" w:firstLine="0"/>
        <w:rPr>
          <w:sz w:val="20"/>
        </w:rPr>
      </w:pPr>
      <w:r>
        <w:rPr>
          <w:w w:val="80"/>
          <w:sz w:val="20"/>
        </w:rPr>
        <w:t>In</w:t>
      </w:r>
      <w:r>
        <w:rPr>
          <w:sz w:val="20"/>
        </w:rPr>
        <w:t xml:space="preserve"> </w:t>
      </w:r>
      <w:r>
        <w:rPr>
          <w:w w:val="80"/>
          <w:sz w:val="20"/>
        </w:rPr>
        <w:t>some</w:t>
      </w:r>
      <w:r>
        <w:rPr>
          <w:sz w:val="20"/>
        </w:rPr>
        <w:t xml:space="preserve"> </w:t>
      </w:r>
      <w:r>
        <w:rPr>
          <w:w w:val="80"/>
          <w:sz w:val="20"/>
        </w:rPr>
        <w:t>volcanic</w:t>
      </w:r>
      <w:r>
        <w:rPr>
          <w:sz w:val="20"/>
        </w:rPr>
        <w:t xml:space="preserve"> </w:t>
      </w:r>
      <w:r>
        <w:rPr>
          <w:w w:val="80"/>
          <w:sz w:val="20"/>
        </w:rPr>
        <w:t>regions,</w:t>
      </w:r>
      <w:r>
        <w:rPr>
          <w:sz w:val="20"/>
        </w:rPr>
        <w:t xml:space="preserve"> </w:t>
      </w:r>
      <w:r>
        <w:rPr>
          <w:w w:val="80"/>
          <w:sz w:val="20"/>
        </w:rPr>
        <w:t>vulcanicity</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scarcity</w:t>
      </w:r>
      <w:r>
        <w:rPr>
          <w:sz w:val="20"/>
        </w:rPr>
        <w:t xml:space="preserve"> </w:t>
      </w:r>
      <w:r>
        <w:rPr>
          <w:w w:val="80"/>
          <w:sz w:val="20"/>
        </w:rPr>
        <w:t>and</w:t>
      </w:r>
      <w:r>
        <w:rPr>
          <w:sz w:val="20"/>
        </w:rPr>
        <w:t xml:space="preserve"> </w:t>
      </w:r>
      <w:r>
        <w:rPr>
          <w:w w:val="80"/>
          <w:sz w:val="20"/>
        </w:rPr>
        <w:t>loss</w:t>
      </w:r>
      <w:r>
        <w:rPr>
          <w:sz w:val="20"/>
        </w:rPr>
        <w:t xml:space="preserve"> </w:t>
      </w:r>
      <w:r>
        <w:rPr>
          <w:w w:val="80"/>
          <w:sz w:val="20"/>
        </w:rPr>
        <w:t>of</w:t>
      </w:r>
      <w:r>
        <w:rPr>
          <w:sz w:val="20"/>
        </w:rPr>
        <w:t xml:space="preserve"> </w:t>
      </w:r>
      <w:r>
        <w:rPr>
          <w:w w:val="80"/>
          <w:sz w:val="20"/>
        </w:rPr>
        <w:t>surface</w:t>
      </w:r>
      <w:r>
        <w:rPr>
          <w:sz w:val="20"/>
        </w:rPr>
        <w:t xml:space="preserve"> </w:t>
      </w:r>
      <w:r>
        <w:rPr>
          <w:w w:val="80"/>
          <w:sz w:val="20"/>
        </w:rPr>
        <w:t>water</w:t>
      </w:r>
      <w:r>
        <w:rPr>
          <w:sz w:val="20"/>
        </w:rPr>
        <w:t xml:space="preserve"> </w:t>
      </w:r>
      <w:r>
        <w:rPr>
          <w:w w:val="80"/>
          <w:sz w:val="20"/>
        </w:rPr>
        <w:t>because</w:t>
      </w:r>
      <w:r>
        <w:rPr>
          <w:sz w:val="20"/>
        </w:rPr>
        <w:t xml:space="preserve"> </w:t>
      </w:r>
      <w:r>
        <w:rPr>
          <w:w w:val="80"/>
          <w:sz w:val="20"/>
        </w:rPr>
        <w:t>the</w:t>
      </w:r>
      <w:r>
        <w:rPr>
          <w:sz w:val="20"/>
        </w:rPr>
        <w:t xml:space="preserve"> </w:t>
      </w:r>
      <w:r>
        <w:rPr>
          <w:w w:val="80"/>
          <w:sz w:val="20"/>
        </w:rPr>
        <w:t>rocks</w:t>
      </w:r>
      <w:r>
        <w:rPr>
          <w:sz w:val="20"/>
        </w:rPr>
        <w:t xml:space="preserve"> </w:t>
      </w:r>
      <w:r>
        <w:rPr>
          <w:w w:val="80"/>
          <w:sz w:val="20"/>
        </w:rPr>
        <w:t>formed</w:t>
      </w:r>
      <w:r>
        <w:rPr>
          <w:sz w:val="20"/>
        </w:rPr>
        <w:t xml:space="preserve"> </w:t>
      </w:r>
      <w:r>
        <w:rPr>
          <w:w w:val="80"/>
          <w:sz w:val="20"/>
        </w:rPr>
        <w:t>are</w:t>
      </w:r>
      <w:r>
        <w:rPr>
          <w:sz w:val="20"/>
        </w:rPr>
        <w:t xml:space="preserve"> </w:t>
      </w:r>
      <w:r>
        <w:rPr>
          <w:w w:val="80"/>
          <w:sz w:val="20"/>
        </w:rPr>
        <w:t>both</w:t>
      </w:r>
      <w:r>
        <w:rPr>
          <w:sz w:val="20"/>
        </w:rPr>
        <w:t xml:space="preserve"> </w:t>
      </w:r>
      <w:r>
        <w:rPr>
          <w:w w:val="80"/>
          <w:sz w:val="20"/>
        </w:rPr>
        <w:t>permeable</w:t>
      </w:r>
      <w:r>
        <w:rPr>
          <w:sz w:val="20"/>
        </w:rPr>
        <w:t xml:space="preserve"> </w:t>
      </w:r>
      <w:r>
        <w:rPr>
          <w:w w:val="80"/>
          <w:sz w:val="20"/>
        </w:rPr>
        <w:t>or</w:t>
      </w:r>
      <w:r>
        <w:rPr>
          <w:sz w:val="20"/>
        </w:rPr>
        <w:t xml:space="preserve"> </w:t>
      </w:r>
      <w:r>
        <w:rPr>
          <w:w w:val="80"/>
          <w:sz w:val="20"/>
        </w:rPr>
        <w:t>impermeable</w:t>
      </w:r>
      <w:r>
        <w:rPr>
          <w:sz w:val="20"/>
        </w:rPr>
        <w:t xml:space="preserve"> </w:t>
      </w:r>
      <w:r>
        <w:rPr>
          <w:w w:val="80"/>
          <w:sz w:val="20"/>
        </w:rPr>
        <w:t xml:space="preserve">e.g. </w:t>
      </w:r>
      <w:r>
        <w:rPr>
          <w:w w:val="85"/>
          <w:sz w:val="20"/>
        </w:rPr>
        <w:t xml:space="preserve">the limestone rocks of Tororo and Hima are permeable while the granite rocks of Kisoro plateau are porous or impermeable thus leading to loss of </w:t>
      </w:r>
      <w:r>
        <w:rPr>
          <w:w w:val="90"/>
          <w:sz w:val="20"/>
        </w:rPr>
        <w:t>surface water.</w:t>
      </w:r>
    </w:p>
    <w:p w:rsidR="00E5575B" w:rsidRDefault="00E5575B">
      <w:pPr>
        <w:spacing w:line="242" w:lineRule="auto"/>
        <w:jc w:val="both"/>
        <w:rPr>
          <w:sz w:val="20"/>
        </w:r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1"/>
          <w:numId w:val="10"/>
        </w:numPr>
        <w:tabs>
          <w:tab w:val="left" w:pos="819"/>
        </w:tabs>
        <w:spacing w:line="242" w:lineRule="auto"/>
        <w:ind w:right="716" w:firstLine="0"/>
        <w:rPr>
          <w:sz w:val="20"/>
        </w:rPr>
      </w:pPr>
      <w:r>
        <w:rPr>
          <w:spacing w:val="-2"/>
          <w:w w:val="85"/>
          <w:sz w:val="20"/>
        </w:rPr>
        <w:t>Mountains such as Mufumbiro and Moroto are hiding grounds for bandits</w:t>
      </w:r>
      <w:r>
        <w:rPr>
          <w:spacing w:val="-1"/>
          <w:sz w:val="20"/>
        </w:rPr>
        <w:t xml:space="preserve"> </w:t>
      </w:r>
      <w:r>
        <w:rPr>
          <w:spacing w:val="-2"/>
          <w:w w:val="85"/>
          <w:sz w:val="20"/>
        </w:rPr>
        <w:t>like the Interahamwe rebels from Rwanda and the</w:t>
      </w:r>
      <w:r>
        <w:rPr>
          <w:sz w:val="20"/>
        </w:rPr>
        <w:t xml:space="preserve"> </w:t>
      </w:r>
      <w:r>
        <w:rPr>
          <w:spacing w:val="-2"/>
          <w:w w:val="85"/>
          <w:sz w:val="20"/>
        </w:rPr>
        <w:t xml:space="preserve">Pokot cattle raiders </w:t>
      </w:r>
      <w:r>
        <w:rPr>
          <w:w w:val="85"/>
          <w:sz w:val="20"/>
        </w:rPr>
        <w:t>from Kenya respectively which has caused national insecurity to Uganda. For instance in Jan 2008, unknown bandits killed a Belgian tourist in Mt. Elgon forest reserves in Mbale district.</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1"/>
        <w:ind w:left="0"/>
      </w:pPr>
    </w:p>
    <w:p w:rsidR="00E5575B" w:rsidRDefault="00D512E5">
      <w:pPr>
        <w:ind w:left="460"/>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0"/>
          <w:numId w:val="11"/>
        </w:numPr>
        <w:tabs>
          <w:tab w:val="left" w:pos="819"/>
        </w:tabs>
        <w:spacing w:before="4" w:line="244" w:lineRule="auto"/>
        <w:ind w:right="5147" w:firstLine="0"/>
        <w:rPr>
          <w:sz w:val="20"/>
        </w:rPr>
      </w:pPr>
      <w:r>
        <w:rPr>
          <w:w w:val="80"/>
          <w:sz w:val="20"/>
        </w:rPr>
        <w:t xml:space="preserve">(a) Describe the processes that led to the formation of volcanic mountains in Uganda. </w:t>
      </w:r>
      <w:r>
        <w:rPr>
          <w:spacing w:val="-2"/>
          <w:w w:val="90"/>
          <w:sz w:val="20"/>
        </w:rPr>
        <w:t>APPROACH</w:t>
      </w:r>
      <w:r>
        <w:rPr>
          <w:spacing w:val="-6"/>
          <w:w w:val="90"/>
          <w:sz w:val="20"/>
        </w:rPr>
        <w:t xml:space="preserve"> </w:t>
      </w:r>
      <w:r>
        <w:rPr>
          <w:spacing w:val="-2"/>
          <w:w w:val="90"/>
          <w:sz w:val="20"/>
        </w:rPr>
        <w:t>TO</w:t>
      </w:r>
      <w:r>
        <w:rPr>
          <w:spacing w:val="-6"/>
          <w:w w:val="90"/>
          <w:sz w:val="20"/>
        </w:rPr>
        <w:t xml:space="preserve"> </w:t>
      </w:r>
      <w:r>
        <w:rPr>
          <w:spacing w:val="-2"/>
          <w:w w:val="90"/>
          <w:sz w:val="20"/>
        </w:rPr>
        <w:t>QUESTION</w:t>
      </w:r>
      <w:r>
        <w:rPr>
          <w:spacing w:val="-6"/>
          <w:w w:val="90"/>
          <w:sz w:val="20"/>
        </w:rPr>
        <w:t xml:space="preserve"> </w:t>
      </w:r>
      <w:r>
        <w:rPr>
          <w:spacing w:val="-2"/>
          <w:w w:val="90"/>
          <w:sz w:val="20"/>
        </w:rPr>
        <w:t>1</w:t>
      </w:r>
    </w:p>
    <w:p w:rsidR="00E5575B" w:rsidRDefault="00D512E5">
      <w:pPr>
        <w:pStyle w:val="Heading2"/>
        <w:spacing w:line="223" w:lineRule="exact"/>
      </w:pPr>
      <w:r>
        <w:rPr>
          <w:spacing w:val="-2"/>
          <w:w w:val="90"/>
        </w:rPr>
        <w:t>Introduction</w:t>
      </w:r>
    </w:p>
    <w:p w:rsidR="00E5575B" w:rsidRDefault="00D512E5">
      <w:pPr>
        <w:pStyle w:val="ListParagraph"/>
        <w:numPr>
          <w:ilvl w:val="0"/>
          <w:numId w:val="12"/>
        </w:numPr>
        <w:tabs>
          <w:tab w:val="left" w:pos="459"/>
        </w:tabs>
        <w:spacing w:before="1" w:line="244" w:lineRule="exact"/>
        <w:ind w:left="459" w:hanging="359"/>
        <w:jc w:val="left"/>
        <w:rPr>
          <w:sz w:val="20"/>
        </w:rPr>
      </w:pPr>
      <w:r>
        <w:rPr>
          <w:w w:val="80"/>
          <w:sz w:val="20"/>
        </w:rPr>
        <w:t>Define</w:t>
      </w:r>
      <w:r>
        <w:rPr>
          <w:spacing w:val="-7"/>
          <w:sz w:val="20"/>
        </w:rPr>
        <w:t xml:space="preserve"> </w:t>
      </w:r>
      <w:r>
        <w:rPr>
          <w:w w:val="80"/>
          <w:sz w:val="20"/>
        </w:rPr>
        <w:t>volcanic</w:t>
      </w:r>
      <w:r>
        <w:rPr>
          <w:spacing w:val="-6"/>
          <w:sz w:val="20"/>
        </w:rPr>
        <w:t xml:space="preserve"> </w:t>
      </w:r>
      <w:r>
        <w:rPr>
          <w:w w:val="80"/>
          <w:sz w:val="20"/>
        </w:rPr>
        <w:t>mountain</w:t>
      </w:r>
      <w:r>
        <w:rPr>
          <w:spacing w:val="-6"/>
          <w:sz w:val="20"/>
        </w:rPr>
        <w:t xml:space="preserve"> </w:t>
      </w:r>
      <w:r>
        <w:rPr>
          <w:w w:val="80"/>
          <w:sz w:val="20"/>
        </w:rPr>
        <w:t>and</w:t>
      </w:r>
      <w:r>
        <w:rPr>
          <w:spacing w:val="-6"/>
          <w:sz w:val="20"/>
        </w:rPr>
        <w:t xml:space="preserve"> </w:t>
      </w:r>
      <w:r>
        <w:rPr>
          <w:w w:val="80"/>
          <w:sz w:val="20"/>
        </w:rPr>
        <w:t>cite</w:t>
      </w:r>
      <w:r>
        <w:rPr>
          <w:spacing w:val="-5"/>
          <w:sz w:val="20"/>
        </w:rPr>
        <w:t xml:space="preserve"> </w:t>
      </w:r>
      <w:r>
        <w:rPr>
          <w:w w:val="80"/>
          <w:sz w:val="20"/>
        </w:rPr>
        <w:t>out</w:t>
      </w:r>
      <w:r>
        <w:rPr>
          <w:spacing w:val="-6"/>
          <w:sz w:val="20"/>
        </w:rPr>
        <w:t xml:space="preserve"> </w:t>
      </w:r>
      <w:r>
        <w:rPr>
          <w:w w:val="80"/>
          <w:sz w:val="20"/>
        </w:rPr>
        <w:t>its</w:t>
      </w:r>
      <w:r>
        <w:rPr>
          <w:spacing w:val="-6"/>
          <w:sz w:val="20"/>
        </w:rPr>
        <w:t xml:space="preserve"> </w:t>
      </w:r>
      <w:r>
        <w:rPr>
          <w:w w:val="80"/>
          <w:sz w:val="20"/>
        </w:rPr>
        <w:t>origin</w:t>
      </w:r>
      <w:r>
        <w:rPr>
          <w:spacing w:val="-3"/>
          <w:sz w:val="20"/>
        </w:rPr>
        <w:t xml:space="preserve"> </w:t>
      </w:r>
      <w:r>
        <w:rPr>
          <w:w w:val="80"/>
          <w:sz w:val="20"/>
        </w:rPr>
        <w:t>-</w:t>
      </w:r>
      <w:r>
        <w:rPr>
          <w:spacing w:val="-5"/>
          <w:sz w:val="20"/>
        </w:rPr>
        <w:t xml:space="preserve"> </w:t>
      </w:r>
      <w:r>
        <w:rPr>
          <w:spacing w:val="-10"/>
          <w:w w:val="80"/>
          <w:sz w:val="20"/>
        </w:rPr>
        <w:t>2</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Identify</w:t>
      </w:r>
      <w:r>
        <w:rPr>
          <w:spacing w:val="-6"/>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volcanic</w:t>
      </w:r>
      <w:r>
        <w:rPr>
          <w:spacing w:val="-5"/>
          <w:sz w:val="20"/>
        </w:rPr>
        <w:t xml:space="preserve"> </w:t>
      </w:r>
      <w:r>
        <w:rPr>
          <w:w w:val="80"/>
          <w:sz w:val="20"/>
        </w:rPr>
        <w:t>mountains</w:t>
      </w:r>
      <w:r>
        <w:rPr>
          <w:spacing w:val="-6"/>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2"/>
          <w:sz w:val="20"/>
        </w:rPr>
        <w:t xml:space="preserve"> </w:t>
      </w:r>
      <w:r>
        <w:rPr>
          <w:w w:val="80"/>
          <w:sz w:val="20"/>
        </w:rPr>
        <w:t>in</w:t>
      </w:r>
      <w:r>
        <w:rPr>
          <w:spacing w:val="-5"/>
          <w:sz w:val="20"/>
        </w:rPr>
        <w:t xml:space="preserve"> </w:t>
      </w:r>
      <w:r>
        <w:rPr>
          <w:w w:val="80"/>
          <w:sz w:val="20"/>
        </w:rPr>
        <w:t>Uganda</w:t>
      </w:r>
      <w:r>
        <w:rPr>
          <w:spacing w:val="2"/>
          <w:sz w:val="20"/>
        </w:rPr>
        <w:t xml:space="preserve"> </w:t>
      </w:r>
      <w:r>
        <w:rPr>
          <w:w w:val="80"/>
          <w:sz w:val="20"/>
        </w:rPr>
        <w:t>-</w:t>
      </w:r>
      <w:r>
        <w:rPr>
          <w:spacing w:val="-4"/>
          <w:sz w:val="20"/>
        </w:rPr>
        <w:t xml:space="preserve"> </w:t>
      </w:r>
      <w:r>
        <w:rPr>
          <w:spacing w:val="-10"/>
          <w:w w:val="80"/>
          <w:sz w:val="20"/>
        </w:rPr>
        <w:t>3</w:t>
      </w:r>
    </w:p>
    <w:p w:rsidR="00E5575B" w:rsidRDefault="00D512E5">
      <w:pPr>
        <w:pStyle w:val="ListParagraph"/>
        <w:numPr>
          <w:ilvl w:val="0"/>
          <w:numId w:val="12"/>
        </w:numPr>
        <w:tabs>
          <w:tab w:val="left" w:pos="459"/>
        </w:tabs>
        <w:spacing w:line="243"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2"/>
          <w:sz w:val="20"/>
        </w:rPr>
        <w:t xml:space="preserve"> </w:t>
      </w:r>
      <w:r>
        <w:rPr>
          <w:w w:val="80"/>
          <w:sz w:val="20"/>
        </w:rPr>
        <w:t>identified</w:t>
      </w:r>
      <w:r>
        <w:rPr>
          <w:spacing w:val="-4"/>
          <w:sz w:val="20"/>
        </w:rPr>
        <w:t xml:space="preserve"> </w:t>
      </w:r>
      <w:r>
        <w:rPr>
          <w:w w:val="80"/>
          <w:sz w:val="20"/>
        </w:rPr>
        <w:t>volcanic</w:t>
      </w:r>
      <w:r>
        <w:rPr>
          <w:spacing w:val="-6"/>
          <w:sz w:val="20"/>
        </w:rPr>
        <w:t xml:space="preserve"> </w:t>
      </w:r>
      <w:r>
        <w:rPr>
          <w:w w:val="80"/>
          <w:sz w:val="20"/>
        </w:rPr>
        <w:t>mountains</w:t>
      </w:r>
      <w:r>
        <w:rPr>
          <w:spacing w:val="-5"/>
          <w:sz w:val="20"/>
        </w:rPr>
        <w:t xml:space="preserve"> </w:t>
      </w:r>
      <w:r>
        <w:rPr>
          <w:w w:val="80"/>
          <w:sz w:val="20"/>
        </w:rPr>
        <w:t>with</w:t>
      </w:r>
      <w:r>
        <w:rPr>
          <w:spacing w:val="-4"/>
          <w:sz w:val="20"/>
        </w:rPr>
        <w:t xml:space="preserve"> </w:t>
      </w:r>
      <w:r>
        <w:rPr>
          <w:w w:val="80"/>
          <w:sz w:val="20"/>
        </w:rPr>
        <w:t>name</w:t>
      </w:r>
      <w:r>
        <w:rPr>
          <w:spacing w:val="-5"/>
          <w:sz w:val="20"/>
        </w:rPr>
        <w:t xml:space="preserve"> </w:t>
      </w:r>
      <w:r>
        <w:rPr>
          <w:w w:val="80"/>
          <w:sz w:val="20"/>
        </w:rPr>
        <w:t>places</w:t>
      </w:r>
      <w:r>
        <w:rPr>
          <w:spacing w:val="-5"/>
          <w:sz w:val="20"/>
        </w:rPr>
        <w:t xml:space="preserve"> </w:t>
      </w:r>
      <w:r>
        <w:rPr>
          <w:w w:val="80"/>
          <w:sz w:val="20"/>
        </w:rPr>
        <w:t>(district</w:t>
      </w:r>
      <w:r>
        <w:rPr>
          <w:spacing w:val="-6"/>
          <w:sz w:val="20"/>
        </w:rPr>
        <w:t xml:space="preserve"> </w:t>
      </w:r>
      <w:r>
        <w:rPr>
          <w:w w:val="80"/>
          <w:sz w:val="20"/>
        </w:rPr>
        <w:t>names)</w:t>
      </w:r>
      <w:r>
        <w:rPr>
          <w:spacing w:val="2"/>
          <w:sz w:val="20"/>
        </w:rPr>
        <w:t xml:space="preserve"> </w:t>
      </w:r>
      <w:r>
        <w:rPr>
          <w:w w:val="80"/>
          <w:sz w:val="20"/>
        </w:rPr>
        <w:t>-</w:t>
      </w:r>
      <w:r>
        <w:rPr>
          <w:spacing w:val="-4"/>
          <w:sz w:val="20"/>
        </w:rPr>
        <w:t xml:space="preserve"> </w:t>
      </w:r>
      <w:r>
        <w:rPr>
          <w:spacing w:val="-10"/>
          <w:w w:val="80"/>
          <w:sz w:val="20"/>
        </w:rPr>
        <w:t>2</w:t>
      </w:r>
    </w:p>
    <w:p w:rsidR="00E5575B" w:rsidRDefault="00D512E5">
      <w:pPr>
        <w:pStyle w:val="Heading2"/>
        <w:spacing w:line="229" w:lineRule="exact"/>
      </w:pPr>
      <w:r>
        <w:rPr>
          <w:spacing w:val="-4"/>
          <w:w w:val="90"/>
        </w:rPr>
        <w:t>Body</w:t>
      </w:r>
    </w:p>
    <w:p w:rsidR="00E5575B" w:rsidRDefault="00D512E5">
      <w:pPr>
        <w:pStyle w:val="ListParagraph"/>
        <w:numPr>
          <w:ilvl w:val="0"/>
          <w:numId w:val="12"/>
        </w:numPr>
        <w:tabs>
          <w:tab w:val="left" w:pos="460"/>
        </w:tabs>
        <w:spacing w:line="242" w:lineRule="auto"/>
        <w:ind w:right="719"/>
        <w:jc w:val="left"/>
        <w:rPr>
          <w:sz w:val="20"/>
        </w:rPr>
      </w:pPr>
      <w:r>
        <w:rPr>
          <w:w w:val="85"/>
          <w:sz w:val="20"/>
        </w:rPr>
        <w:t xml:space="preserve">State, explain and describe the processes that led to the formation of volcanic mountains from the core / mantle through the crust up to the earth </w:t>
      </w:r>
      <w:r>
        <w:rPr>
          <w:w w:val="90"/>
          <w:sz w:val="20"/>
        </w:rPr>
        <w:t>surface - 6</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Illustrate</w:t>
      </w:r>
      <w:r>
        <w:rPr>
          <w:spacing w:val="-5"/>
          <w:sz w:val="20"/>
        </w:rPr>
        <w:t xml:space="preserve"> </w:t>
      </w:r>
      <w:r>
        <w:rPr>
          <w:w w:val="80"/>
          <w:sz w:val="20"/>
        </w:rPr>
        <w:t>the</w:t>
      </w:r>
      <w:r>
        <w:rPr>
          <w:spacing w:val="-6"/>
          <w:sz w:val="20"/>
        </w:rPr>
        <w:t xml:space="preserve"> </w:t>
      </w:r>
      <w:r>
        <w:rPr>
          <w:w w:val="80"/>
          <w:sz w:val="20"/>
        </w:rPr>
        <w:t>volcanic</w:t>
      </w:r>
      <w:r>
        <w:rPr>
          <w:spacing w:val="-6"/>
          <w:sz w:val="20"/>
        </w:rPr>
        <w:t xml:space="preserve"> </w:t>
      </w:r>
      <w:r>
        <w:rPr>
          <w:w w:val="80"/>
          <w:sz w:val="20"/>
        </w:rPr>
        <w:t>mountain</w:t>
      </w:r>
      <w:r>
        <w:rPr>
          <w:spacing w:val="-4"/>
          <w:sz w:val="20"/>
        </w:rPr>
        <w:t xml:space="preserve"> </w:t>
      </w:r>
      <w:r>
        <w:rPr>
          <w:w w:val="80"/>
          <w:sz w:val="20"/>
        </w:rPr>
        <w:t>in</w:t>
      </w:r>
      <w:r>
        <w:rPr>
          <w:spacing w:val="-3"/>
          <w:sz w:val="20"/>
        </w:rPr>
        <w:t xml:space="preserve"> </w:t>
      </w:r>
      <w:r>
        <w:rPr>
          <w:w w:val="80"/>
          <w:sz w:val="20"/>
        </w:rPr>
        <w:t>a</w:t>
      </w:r>
      <w:r>
        <w:rPr>
          <w:spacing w:val="-6"/>
          <w:sz w:val="20"/>
        </w:rPr>
        <w:t xml:space="preserve"> </w:t>
      </w:r>
      <w:r>
        <w:rPr>
          <w:w w:val="80"/>
          <w:sz w:val="20"/>
        </w:rPr>
        <w:t>talking</w:t>
      </w:r>
      <w:r>
        <w:rPr>
          <w:spacing w:val="-6"/>
          <w:sz w:val="20"/>
        </w:rPr>
        <w:t xml:space="preserve"> </w:t>
      </w:r>
      <w:r>
        <w:rPr>
          <w:w w:val="80"/>
          <w:sz w:val="20"/>
        </w:rPr>
        <w:t>diagram</w:t>
      </w:r>
      <w:r>
        <w:rPr>
          <w:spacing w:val="-1"/>
          <w:sz w:val="20"/>
        </w:rPr>
        <w:t xml:space="preserve"> </w:t>
      </w:r>
      <w:r>
        <w:rPr>
          <w:w w:val="80"/>
          <w:sz w:val="20"/>
        </w:rPr>
        <w:t>-</w:t>
      </w:r>
      <w:r>
        <w:rPr>
          <w:spacing w:val="-5"/>
          <w:sz w:val="20"/>
        </w:rPr>
        <w:t xml:space="preserve"> </w:t>
      </w:r>
      <w:r>
        <w:rPr>
          <w:spacing w:val="-10"/>
          <w:w w:val="80"/>
          <w:sz w:val="20"/>
        </w:rPr>
        <w:t>2</w:t>
      </w:r>
    </w:p>
    <w:p w:rsidR="00E5575B" w:rsidRDefault="00E5575B">
      <w:pPr>
        <w:pStyle w:val="BodyText"/>
        <w:spacing w:before="3"/>
        <w:ind w:left="0"/>
      </w:pPr>
    </w:p>
    <w:p w:rsidR="00E5575B" w:rsidRDefault="00D512E5">
      <w:pPr>
        <w:pStyle w:val="BodyText"/>
        <w:spacing w:before="1"/>
        <w:ind w:left="460"/>
      </w:pPr>
      <w:r>
        <w:rPr>
          <w:w w:val="80"/>
        </w:rPr>
        <w:t>1.</w:t>
      </w:r>
      <w:r>
        <w:rPr>
          <w:spacing w:val="-5"/>
        </w:rPr>
        <w:t xml:space="preserve"> </w:t>
      </w:r>
      <w:r>
        <w:rPr>
          <w:w w:val="80"/>
        </w:rPr>
        <w:t>(b)</w:t>
      </w:r>
      <w:r>
        <w:rPr>
          <w:spacing w:val="-3"/>
        </w:rPr>
        <w:t xml:space="preserve"> </w:t>
      </w:r>
      <w:r>
        <w:rPr>
          <w:w w:val="80"/>
        </w:rPr>
        <w:t>Discuss</w:t>
      </w:r>
      <w:r>
        <w:rPr>
          <w:spacing w:val="-5"/>
        </w:rPr>
        <w:t xml:space="preserve"> </w:t>
      </w:r>
      <w:r>
        <w:rPr>
          <w:w w:val="80"/>
        </w:rPr>
        <w:t>the</w:t>
      </w:r>
      <w:r>
        <w:rPr>
          <w:spacing w:val="-5"/>
        </w:rPr>
        <w:t xml:space="preserve"> </w:t>
      </w:r>
      <w:r>
        <w:rPr>
          <w:w w:val="80"/>
        </w:rPr>
        <w:t>impact</w:t>
      </w:r>
      <w:r>
        <w:rPr>
          <w:spacing w:val="-5"/>
        </w:rPr>
        <w:t xml:space="preserve"> </w:t>
      </w:r>
      <w:r>
        <w:rPr>
          <w:w w:val="80"/>
        </w:rPr>
        <w:t>of</w:t>
      </w:r>
      <w:r>
        <w:rPr>
          <w:spacing w:val="-5"/>
        </w:rPr>
        <w:t xml:space="preserve"> </w:t>
      </w:r>
      <w:r>
        <w:rPr>
          <w:w w:val="80"/>
        </w:rPr>
        <w:t>volcanic</w:t>
      </w:r>
      <w:r>
        <w:rPr>
          <w:spacing w:val="-5"/>
        </w:rPr>
        <w:t xml:space="preserve"> </w:t>
      </w:r>
      <w:r>
        <w:rPr>
          <w:w w:val="80"/>
        </w:rPr>
        <w:t>highlands</w:t>
      </w:r>
      <w:r>
        <w:rPr>
          <w:spacing w:val="-2"/>
        </w:rPr>
        <w:t xml:space="preserve"> </w:t>
      </w:r>
      <w:r>
        <w:rPr>
          <w:w w:val="80"/>
        </w:rPr>
        <w:t>on</w:t>
      </w:r>
      <w:r>
        <w:rPr>
          <w:spacing w:val="-4"/>
        </w:rPr>
        <w:t xml:space="preserve"> </w:t>
      </w:r>
      <w:r>
        <w:rPr>
          <w:w w:val="80"/>
        </w:rPr>
        <w:t>the</w:t>
      </w:r>
      <w:r>
        <w:rPr>
          <w:spacing w:val="-4"/>
        </w:rPr>
        <w:t xml:space="preserve"> </w:t>
      </w:r>
      <w:r>
        <w:rPr>
          <w:w w:val="80"/>
        </w:rPr>
        <w:t>climate</w:t>
      </w:r>
      <w:r>
        <w:rPr>
          <w:spacing w:val="-4"/>
        </w:rPr>
        <w:t xml:space="preserve"> </w:t>
      </w:r>
      <w:r>
        <w:rPr>
          <w:w w:val="80"/>
        </w:rPr>
        <w:t>of</w:t>
      </w:r>
      <w:r>
        <w:rPr>
          <w:spacing w:val="-5"/>
        </w:rPr>
        <w:t xml:space="preserve"> </w:t>
      </w:r>
      <w:r>
        <w:rPr>
          <w:w w:val="80"/>
        </w:rPr>
        <w:t>the</w:t>
      </w:r>
      <w:r>
        <w:rPr>
          <w:spacing w:val="-4"/>
        </w:rPr>
        <w:t xml:space="preserve"> </w:t>
      </w:r>
      <w:r>
        <w:rPr>
          <w:w w:val="80"/>
        </w:rPr>
        <w:t>surrounding</w:t>
      </w:r>
      <w:r>
        <w:rPr>
          <w:spacing w:val="-5"/>
        </w:rPr>
        <w:t xml:space="preserve"> </w:t>
      </w:r>
      <w:r>
        <w:rPr>
          <w:spacing w:val="-2"/>
          <w:w w:val="80"/>
        </w:rPr>
        <w:t>areas.</w:t>
      </w:r>
    </w:p>
    <w:p w:rsidR="00E5575B" w:rsidRDefault="00D512E5">
      <w:pPr>
        <w:pStyle w:val="Heading2"/>
      </w:pPr>
      <w:r>
        <w:rPr>
          <w:spacing w:val="-4"/>
          <w:w w:val="90"/>
        </w:rPr>
        <w:t>Body</w:t>
      </w:r>
    </w:p>
    <w:p w:rsidR="00E5575B" w:rsidRDefault="00D512E5">
      <w:pPr>
        <w:pStyle w:val="ListParagraph"/>
        <w:numPr>
          <w:ilvl w:val="0"/>
          <w:numId w:val="12"/>
        </w:numPr>
        <w:tabs>
          <w:tab w:val="left" w:pos="459"/>
        </w:tabs>
        <w:spacing w:before="2" w:line="244" w:lineRule="exact"/>
        <w:ind w:left="459" w:hanging="359"/>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concept,</w:t>
      </w:r>
      <w:r>
        <w:rPr>
          <w:spacing w:val="-3"/>
          <w:sz w:val="20"/>
        </w:rPr>
        <w:t xml:space="preserve"> </w:t>
      </w:r>
      <w:r>
        <w:rPr>
          <w:spacing w:val="-2"/>
          <w:w w:val="80"/>
          <w:sz w:val="20"/>
        </w:rPr>
        <w:t>climate</w:t>
      </w:r>
    </w:p>
    <w:p w:rsidR="00E5575B" w:rsidRDefault="00D512E5">
      <w:pPr>
        <w:pStyle w:val="ListParagraph"/>
        <w:numPr>
          <w:ilvl w:val="0"/>
          <w:numId w:val="12"/>
        </w:numPr>
        <w:tabs>
          <w:tab w:val="left" w:pos="460"/>
        </w:tabs>
        <w:ind w:right="717"/>
        <w:jc w:val="left"/>
        <w:rPr>
          <w:sz w:val="20"/>
        </w:rPr>
      </w:pPr>
      <w:r>
        <w:rPr>
          <w:w w:val="85"/>
          <w:sz w:val="20"/>
        </w:rPr>
        <w:t>Give, explain</w:t>
      </w:r>
      <w:r>
        <w:rPr>
          <w:spacing w:val="-1"/>
          <w:sz w:val="20"/>
        </w:rPr>
        <w:t xml:space="preserve"> </w:t>
      </w:r>
      <w:r>
        <w:rPr>
          <w:w w:val="85"/>
          <w:sz w:val="20"/>
        </w:rPr>
        <w:t>and discuss the impact of volcanic</w:t>
      </w:r>
      <w:r>
        <w:rPr>
          <w:spacing w:val="-2"/>
          <w:sz w:val="20"/>
        </w:rPr>
        <w:t xml:space="preserve"> </w:t>
      </w:r>
      <w:r>
        <w:rPr>
          <w:w w:val="85"/>
          <w:sz w:val="20"/>
        </w:rPr>
        <w:t>highlands (Elgon, Moroto, Kadam, Napak,</w:t>
      </w:r>
      <w:r>
        <w:rPr>
          <w:spacing w:val="-1"/>
          <w:sz w:val="20"/>
        </w:rPr>
        <w:t xml:space="preserve"> </w:t>
      </w:r>
      <w:r>
        <w:rPr>
          <w:w w:val="85"/>
          <w:sz w:val="20"/>
        </w:rPr>
        <w:t>Muhavura)</w:t>
      </w:r>
      <w:r>
        <w:rPr>
          <w:spacing w:val="-2"/>
          <w:sz w:val="20"/>
        </w:rPr>
        <w:t xml:space="preserve"> </w:t>
      </w:r>
      <w:r>
        <w:rPr>
          <w:w w:val="85"/>
          <w:sz w:val="20"/>
        </w:rPr>
        <w:t>on the climate of the</w:t>
      </w:r>
      <w:r>
        <w:rPr>
          <w:spacing w:val="-1"/>
          <w:sz w:val="20"/>
        </w:rPr>
        <w:t xml:space="preserve"> </w:t>
      </w:r>
      <w:r>
        <w:rPr>
          <w:w w:val="85"/>
          <w:sz w:val="20"/>
        </w:rPr>
        <w:t xml:space="preserve">surrounding areas in </w:t>
      </w:r>
      <w:r>
        <w:rPr>
          <w:spacing w:val="-2"/>
          <w:w w:val="85"/>
          <w:sz w:val="20"/>
        </w:rPr>
        <w:t>positive and negative</w:t>
      </w:r>
      <w:r>
        <w:rPr>
          <w:spacing w:val="-3"/>
          <w:sz w:val="20"/>
        </w:rPr>
        <w:t xml:space="preserve"> </w:t>
      </w:r>
      <w:r>
        <w:rPr>
          <w:spacing w:val="-2"/>
          <w:w w:val="85"/>
          <w:sz w:val="20"/>
        </w:rPr>
        <w:t>way in terms of rainfall, temperature, atmospheric pressure and humidity.</w:t>
      </w:r>
      <w:r>
        <w:rPr>
          <w:sz w:val="20"/>
        </w:rPr>
        <w:t xml:space="preserve"> </w:t>
      </w:r>
      <w:r>
        <w:rPr>
          <w:spacing w:val="-2"/>
          <w:w w:val="85"/>
          <w:sz w:val="20"/>
        </w:rPr>
        <w:t>- 10</w:t>
      </w:r>
    </w:p>
    <w:p w:rsidR="00E5575B" w:rsidRDefault="00E5575B">
      <w:pPr>
        <w:pStyle w:val="BodyText"/>
        <w:spacing w:before="4"/>
        <w:ind w:left="0"/>
      </w:pPr>
    </w:p>
    <w:p w:rsidR="00E5575B" w:rsidRDefault="00D512E5">
      <w:pPr>
        <w:pStyle w:val="ListParagraph"/>
        <w:numPr>
          <w:ilvl w:val="0"/>
          <w:numId w:val="11"/>
        </w:numPr>
        <w:tabs>
          <w:tab w:val="left" w:pos="819"/>
        </w:tabs>
        <w:spacing w:line="244" w:lineRule="auto"/>
        <w:ind w:right="5014" w:firstLine="0"/>
        <w:rPr>
          <w:sz w:val="20"/>
        </w:rPr>
      </w:pPr>
      <w:r>
        <w:rPr>
          <w:w w:val="80"/>
          <w:sz w:val="20"/>
        </w:rPr>
        <w:t xml:space="preserve">Assess the significance of vulcanic landforms to the economic development of Uganda. </w:t>
      </w:r>
      <w:r>
        <w:rPr>
          <w:spacing w:val="-2"/>
          <w:w w:val="90"/>
          <w:sz w:val="20"/>
        </w:rPr>
        <w:t>APPROACH</w:t>
      </w:r>
      <w:r>
        <w:rPr>
          <w:spacing w:val="-6"/>
          <w:w w:val="90"/>
          <w:sz w:val="20"/>
        </w:rPr>
        <w:t xml:space="preserve"> </w:t>
      </w:r>
      <w:r>
        <w:rPr>
          <w:spacing w:val="-2"/>
          <w:w w:val="90"/>
          <w:sz w:val="20"/>
        </w:rPr>
        <w:t>TO</w:t>
      </w:r>
      <w:r>
        <w:rPr>
          <w:spacing w:val="-6"/>
          <w:w w:val="90"/>
          <w:sz w:val="20"/>
        </w:rPr>
        <w:t xml:space="preserve"> </w:t>
      </w:r>
      <w:r>
        <w:rPr>
          <w:spacing w:val="-2"/>
          <w:w w:val="90"/>
          <w:sz w:val="20"/>
        </w:rPr>
        <w:t>QUESTION</w:t>
      </w:r>
      <w:r>
        <w:rPr>
          <w:spacing w:val="-6"/>
          <w:w w:val="90"/>
          <w:sz w:val="20"/>
        </w:rPr>
        <w:t xml:space="preserve"> </w:t>
      </w:r>
      <w:r>
        <w:rPr>
          <w:spacing w:val="-2"/>
          <w:w w:val="90"/>
          <w:sz w:val="20"/>
        </w:rPr>
        <w:t>2</w:t>
      </w:r>
    </w:p>
    <w:p w:rsidR="00E5575B" w:rsidRDefault="00D512E5">
      <w:pPr>
        <w:pStyle w:val="Heading2"/>
        <w:spacing w:line="225" w:lineRule="exact"/>
      </w:pPr>
      <w:r>
        <w:rPr>
          <w:spacing w:val="-2"/>
          <w:w w:val="90"/>
        </w:rPr>
        <w:t>Introduction</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Define</w:t>
      </w:r>
      <w:r>
        <w:rPr>
          <w:spacing w:val="-6"/>
          <w:sz w:val="20"/>
        </w:rPr>
        <w:t xml:space="preserve"> </w:t>
      </w:r>
      <w:r>
        <w:rPr>
          <w:w w:val="80"/>
          <w:sz w:val="20"/>
        </w:rPr>
        <w:t>vulcanic</w:t>
      </w:r>
      <w:r>
        <w:rPr>
          <w:spacing w:val="-3"/>
          <w:sz w:val="20"/>
        </w:rPr>
        <w:t xml:space="preserve"> </w:t>
      </w:r>
      <w:r>
        <w:rPr>
          <w:w w:val="80"/>
          <w:sz w:val="20"/>
        </w:rPr>
        <w:t>landforms</w:t>
      </w:r>
      <w:r>
        <w:rPr>
          <w:spacing w:val="-6"/>
          <w:sz w:val="20"/>
        </w:rPr>
        <w:t xml:space="preserve"> </w:t>
      </w:r>
      <w:r>
        <w:rPr>
          <w:w w:val="80"/>
          <w:sz w:val="20"/>
        </w:rPr>
        <w:t>and</w:t>
      </w:r>
      <w:r>
        <w:rPr>
          <w:spacing w:val="-5"/>
          <w:sz w:val="20"/>
        </w:rPr>
        <w:t xml:space="preserve"> </w:t>
      </w:r>
      <w:r>
        <w:rPr>
          <w:w w:val="80"/>
          <w:sz w:val="20"/>
        </w:rPr>
        <w:t>cite</w:t>
      </w:r>
      <w:r>
        <w:rPr>
          <w:spacing w:val="-6"/>
          <w:sz w:val="20"/>
        </w:rPr>
        <w:t xml:space="preserve"> </w:t>
      </w:r>
      <w:r>
        <w:rPr>
          <w:w w:val="80"/>
          <w:sz w:val="20"/>
        </w:rPr>
        <w:t>out</w:t>
      </w:r>
      <w:r>
        <w:rPr>
          <w:spacing w:val="-5"/>
          <w:sz w:val="20"/>
        </w:rPr>
        <w:t xml:space="preserve"> </w:t>
      </w:r>
      <w:r>
        <w:rPr>
          <w:w w:val="80"/>
          <w:sz w:val="20"/>
        </w:rPr>
        <w:t>its</w:t>
      </w:r>
      <w:r>
        <w:rPr>
          <w:spacing w:val="-6"/>
          <w:sz w:val="20"/>
        </w:rPr>
        <w:t xml:space="preserve"> </w:t>
      </w:r>
      <w:r>
        <w:rPr>
          <w:w w:val="80"/>
          <w:sz w:val="20"/>
        </w:rPr>
        <w:t>origin</w:t>
      </w:r>
      <w:r>
        <w:rPr>
          <w:spacing w:val="-2"/>
          <w:sz w:val="20"/>
        </w:rPr>
        <w:t xml:space="preserve"> </w:t>
      </w:r>
      <w:r>
        <w:rPr>
          <w:w w:val="80"/>
          <w:sz w:val="20"/>
        </w:rPr>
        <w:t>-</w:t>
      </w:r>
      <w:r>
        <w:rPr>
          <w:spacing w:val="-5"/>
          <w:sz w:val="20"/>
        </w:rPr>
        <w:t xml:space="preserve"> </w:t>
      </w:r>
      <w:r>
        <w:rPr>
          <w:spacing w:val="-10"/>
          <w:w w:val="80"/>
          <w:sz w:val="20"/>
        </w:rPr>
        <w:t>2</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Identify,</w:t>
      </w:r>
      <w:r>
        <w:rPr>
          <w:spacing w:val="-5"/>
          <w:sz w:val="20"/>
        </w:rPr>
        <w:t xml:space="preserve"> </w:t>
      </w:r>
      <w:r>
        <w:rPr>
          <w:w w:val="80"/>
          <w:sz w:val="20"/>
        </w:rPr>
        <w:t>describe</w:t>
      </w:r>
      <w:r>
        <w:rPr>
          <w:spacing w:val="-5"/>
          <w:sz w:val="20"/>
        </w:rPr>
        <w:t xml:space="preserve"> </w:t>
      </w:r>
      <w:r>
        <w:rPr>
          <w:w w:val="80"/>
          <w:sz w:val="20"/>
        </w:rPr>
        <w:t>and</w:t>
      </w:r>
      <w:r>
        <w:rPr>
          <w:spacing w:val="-4"/>
          <w:sz w:val="20"/>
        </w:rPr>
        <w:t xml:space="preserve"> </w:t>
      </w:r>
      <w:r>
        <w:rPr>
          <w:w w:val="80"/>
          <w:sz w:val="20"/>
        </w:rPr>
        <w:t>locate</w:t>
      </w:r>
      <w:r>
        <w:rPr>
          <w:spacing w:val="-5"/>
          <w:sz w:val="20"/>
        </w:rPr>
        <w:t xml:space="preserve"> </w:t>
      </w:r>
      <w:r>
        <w:rPr>
          <w:w w:val="80"/>
          <w:sz w:val="20"/>
        </w:rPr>
        <w:t>vulcanic</w:t>
      </w:r>
      <w:r>
        <w:rPr>
          <w:spacing w:val="-5"/>
          <w:sz w:val="20"/>
        </w:rPr>
        <w:t xml:space="preserve"> </w:t>
      </w:r>
      <w:r>
        <w:rPr>
          <w:w w:val="80"/>
          <w:sz w:val="20"/>
        </w:rPr>
        <w:t>landforms</w:t>
      </w:r>
      <w:r>
        <w:rPr>
          <w:spacing w:val="-4"/>
          <w:sz w:val="20"/>
        </w:rPr>
        <w:t xml:space="preserve"> </w:t>
      </w:r>
      <w:r>
        <w:rPr>
          <w:w w:val="80"/>
          <w:sz w:val="20"/>
        </w:rPr>
        <w:t>(both</w:t>
      </w:r>
      <w:r>
        <w:rPr>
          <w:spacing w:val="-5"/>
          <w:sz w:val="20"/>
        </w:rPr>
        <w:t xml:space="preserve"> </w:t>
      </w:r>
      <w:r>
        <w:rPr>
          <w:w w:val="80"/>
          <w:sz w:val="20"/>
        </w:rPr>
        <w:t>extrusive</w:t>
      </w:r>
      <w:r>
        <w:rPr>
          <w:spacing w:val="-5"/>
          <w:sz w:val="20"/>
        </w:rPr>
        <w:t xml:space="preserve"> </w:t>
      </w:r>
      <w:r>
        <w:rPr>
          <w:w w:val="80"/>
          <w:sz w:val="20"/>
        </w:rPr>
        <w:t>at</w:t>
      </w:r>
      <w:r>
        <w:rPr>
          <w:spacing w:val="-4"/>
          <w:sz w:val="20"/>
        </w:rPr>
        <w:t xml:space="preserve"> </w:t>
      </w:r>
      <w:r>
        <w:rPr>
          <w:w w:val="80"/>
          <w:sz w:val="20"/>
        </w:rPr>
        <w:t>least</w:t>
      </w:r>
      <w:r>
        <w:rPr>
          <w:spacing w:val="-5"/>
          <w:sz w:val="20"/>
        </w:rPr>
        <w:t xml:space="preserve"> </w:t>
      </w:r>
      <w:r>
        <w:rPr>
          <w:w w:val="80"/>
          <w:sz w:val="20"/>
        </w:rPr>
        <w:t>3</w:t>
      </w:r>
      <w:r>
        <w:rPr>
          <w:spacing w:val="-5"/>
          <w:sz w:val="20"/>
        </w:rPr>
        <w:t xml:space="preserve"> </w:t>
      </w:r>
      <w:r>
        <w:rPr>
          <w:w w:val="80"/>
          <w:sz w:val="20"/>
        </w:rPr>
        <w:t>and</w:t>
      </w:r>
      <w:r>
        <w:rPr>
          <w:spacing w:val="-4"/>
          <w:sz w:val="20"/>
        </w:rPr>
        <w:t xml:space="preserve"> </w:t>
      </w:r>
      <w:r>
        <w:rPr>
          <w:w w:val="80"/>
          <w:sz w:val="20"/>
        </w:rPr>
        <w:t>intrusive</w:t>
      </w:r>
      <w:r>
        <w:rPr>
          <w:spacing w:val="-5"/>
          <w:sz w:val="20"/>
        </w:rPr>
        <w:t xml:space="preserve"> </w:t>
      </w:r>
      <w:r>
        <w:rPr>
          <w:w w:val="80"/>
          <w:sz w:val="20"/>
        </w:rPr>
        <w:t>at</w:t>
      </w:r>
      <w:r>
        <w:rPr>
          <w:spacing w:val="-4"/>
          <w:sz w:val="20"/>
        </w:rPr>
        <w:t xml:space="preserve"> </w:t>
      </w:r>
      <w:r>
        <w:rPr>
          <w:w w:val="80"/>
          <w:sz w:val="20"/>
        </w:rPr>
        <w:t>least</w:t>
      </w:r>
      <w:r>
        <w:rPr>
          <w:spacing w:val="-5"/>
          <w:sz w:val="20"/>
        </w:rPr>
        <w:t xml:space="preserve"> </w:t>
      </w:r>
      <w:r>
        <w:rPr>
          <w:w w:val="80"/>
          <w:sz w:val="20"/>
        </w:rPr>
        <w:t>2)</w:t>
      </w:r>
      <w:r>
        <w:rPr>
          <w:spacing w:val="-5"/>
          <w:sz w:val="20"/>
        </w:rPr>
        <w:t xml:space="preserve"> </w:t>
      </w:r>
      <w:r>
        <w:rPr>
          <w:w w:val="80"/>
          <w:sz w:val="20"/>
        </w:rPr>
        <w:t>with</w:t>
      </w:r>
      <w:r>
        <w:rPr>
          <w:spacing w:val="-4"/>
          <w:sz w:val="20"/>
        </w:rPr>
        <w:t xml:space="preserve"> </w:t>
      </w:r>
      <w:r>
        <w:rPr>
          <w:w w:val="80"/>
          <w:sz w:val="20"/>
        </w:rPr>
        <w:t>name</w:t>
      </w:r>
      <w:r>
        <w:rPr>
          <w:spacing w:val="-5"/>
          <w:sz w:val="20"/>
        </w:rPr>
        <w:t xml:space="preserve"> </w:t>
      </w:r>
      <w:r>
        <w:rPr>
          <w:w w:val="80"/>
          <w:sz w:val="20"/>
        </w:rPr>
        <w:t>places</w:t>
      </w:r>
      <w:r>
        <w:rPr>
          <w:spacing w:val="-5"/>
          <w:sz w:val="20"/>
        </w:rPr>
        <w:t xml:space="preserve"> </w:t>
      </w:r>
      <w:r>
        <w:rPr>
          <w:w w:val="80"/>
          <w:sz w:val="20"/>
        </w:rPr>
        <w:t>/</w:t>
      </w:r>
      <w:r>
        <w:rPr>
          <w:spacing w:val="-4"/>
          <w:sz w:val="20"/>
        </w:rPr>
        <w:t xml:space="preserve"> </w:t>
      </w:r>
      <w:r>
        <w:rPr>
          <w:w w:val="80"/>
          <w:sz w:val="20"/>
        </w:rPr>
        <w:t>district</w:t>
      </w:r>
      <w:r>
        <w:rPr>
          <w:spacing w:val="-5"/>
          <w:sz w:val="20"/>
        </w:rPr>
        <w:t xml:space="preserve"> </w:t>
      </w:r>
      <w:r>
        <w:rPr>
          <w:w w:val="80"/>
          <w:sz w:val="20"/>
        </w:rPr>
        <w:t>names</w:t>
      </w:r>
      <w:r>
        <w:rPr>
          <w:spacing w:val="-5"/>
          <w:sz w:val="20"/>
        </w:rPr>
        <w:t xml:space="preserve"> </w:t>
      </w:r>
      <w:r>
        <w:rPr>
          <w:w w:val="80"/>
          <w:sz w:val="20"/>
        </w:rPr>
        <w:t>in</w:t>
      </w:r>
      <w:r>
        <w:rPr>
          <w:spacing w:val="-1"/>
          <w:sz w:val="20"/>
        </w:rPr>
        <w:t xml:space="preserve"> </w:t>
      </w:r>
      <w:r>
        <w:rPr>
          <w:w w:val="80"/>
          <w:sz w:val="20"/>
        </w:rPr>
        <w:t>Uganda</w:t>
      </w:r>
      <w:r>
        <w:rPr>
          <w:spacing w:val="-2"/>
          <w:sz w:val="20"/>
        </w:rPr>
        <w:t xml:space="preserve"> </w:t>
      </w:r>
      <w:r>
        <w:rPr>
          <w:w w:val="80"/>
          <w:sz w:val="20"/>
        </w:rPr>
        <w:t>-</w:t>
      </w:r>
      <w:r>
        <w:rPr>
          <w:spacing w:val="-4"/>
          <w:sz w:val="20"/>
        </w:rPr>
        <w:t xml:space="preserve"> </w:t>
      </w:r>
      <w:r>
        <w:rPr>
          <w:spacing w:val="-10"/>
          <w:w w:val="80"/>
          <w:sz w:val="20"/>
        </w:rPr>
        <w:t>3</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2"/>
          <w:sz w:val="20"/>
        </w:rPr>
        <w:t xml:space="preserve"> </w:t>
      </w:r>
      <w:r>
        <w:rPr>
          <w:w w:val="80"/>
          <w:sz w:val="20"/>
        </w:rPr>
        <w:t>identified</w:t>
      </w:r>
      <w:r>
        <w:rPr>
          <w:spacing w:val="-5"/>
          <w:sz w:val="20"/>
        </w:rPr>
        <w:t xml:space="preserve"> </w:t>
      </w:r>
      <w:r>
        <w:rPr>
          <w:w w:val="80"/>
          <w:sz w:val="20"/>
        </w:rPr>
        <w:t>vulcanic</w:t>
      </w:r>
      <w:r>
        <w:rPr>
          <w:spacing w:val="-3"/>
          <w:sz w:val="20"/>
        </w:rPr>
        <w:t xml:space="preserve"> </w:t>
      </w:r>
      <w:r>
        <w:rPr>
          <w:w w:val="80"/>
          <w:sz w:val="20"/>
        </w:rPr>
        <w:t>landforms</w:t>
      </w:r>
      <w:r>
        <w:rPr>
          <w:spacing w:val="-6"/>
          <w:sz w:val="20"/>
        </w:rPr>
        <w:t xml:space="preserve"> </w:t>
      </w:r>
      <w:r>
        <w:rPr>
          <w:w w:val="80"/>
          <w:sz w:val="20"/>
        </w:rPr>
        <w:t>with</w:t>
      </w:r>
      <w:r>
        <w:rPr>
          <w:spacing w:val="-3"/>
          <w:sz w:val="20"/>
        </w:rPr>
        <w:t xml:space="preserve"> </w:t>
      </w:r>
      <w:r>
        <w:rPr>
          <w:w w:val="80"/>
          <w:sz w:val="20"/>
        </w:rPr>
        <w:t>name</w:t>
      </w:r>
      <w:r>
        <w:rPr>
          <w:spacing w:val="-5"/>
          <w:sz w:val="20"/>
        </w:rPr>
        <w:t xml:space="preserve"> </w:t>
      </w:r>
      <w:r>
        <w:rPr>
          <w:w w:val="80"/>
          <w:sz w:val="20"/>
        </w:rPr>
        <w:t>places</w:t>
      </w:r>
      <w:r>
        <w:rPr>
          <w:spacing w:val="-6"/>
          <w:sz w:val="20"/>
        </w:rPr>
        <w:t xml:space="preserve"> </w:t>
      </w:r>
      <w:r>
        <w:rPr>
          <w:w w:val="80"/>
          <w:sz w:val="20"/>
        </w:rPr>
        <w:t>(district</w:t>
      </w:r>
      <w:r>
        <w:rPr>
          <w:spacing w:val="-5"/>
          <w:sz w:val="20"/>
        </w:rPr>
        <w:t xml:space="preserve"> </w:t>
      </w:r>
      <w:r>
        <w:rPr>
          <w:w w:val="80"/>
          <w:sz w:val="20"/>
        </w:rPr>
        <w:t>names)</w:t>
      </w:r>
      <w:r>
        <w:rPr>
          <w:spacing w:val="2"/>
          <w:sz w:val="20"/>
        </w:rPr>
        <w:t xml:space="preserve"> </w:t>
      </w:r>
      <w:r>
        <w:rPr>
          <w:w w:val="80"/>
          <w:sz w:val="20"/>
        </w:rPr>
        <w:t>-</w:t>
      </w:r>
      <w:r>
        <w:rPr>
          <w:spacing w:val="-5"/>
          <w:sz w:val="20"/>
        </w:rPr>
        <w:t xml:space="preserve"> </w:t>
      </w:r>
      <w:r>
        <w:rPr>
          <w:spacing w:val="-10"/>
          <w:w w:val="80"/>
          <w:sz w:val="20"/>
        </w:rPr>
        <w:t>2</w:t>
      </w:r>
    </w:p>
    <w:p w:rsidR="00E5575B" w:rsidRDefault="00D512E5">
      <w:pPr>
        <w:pStyle w:val="Heading2"/>
        <w:spacing w:line="228" w:lineRule="exact"/>
      </w:pPr>
      <w:r>
        <w:rPr>
          <w:spacing w:val="-4"/>
          <w:w w:val="90"/>
        </w:rPr>
        <w:t>Body</w:t>
      </w:r>
    </w:p>
    <w:p w:rsidR="00E5575B" w:rsidRDefault="00D512E5">
      <w:pPr>
        <w:pStyle w:val="ListParagraph"/>
        <w:numPr>
          <w:ilvl w:val="0"/>
          <w:numId w:val="12"/>
        </w:numPr>
        <w:tabs>
          <w:tab w:val="left" w:pos="460"/>
        </w:tabs>
        <w:spacing w:before="1"/>
        <w:ind w:right="719"/>
        <w:jc w:val="left"/>
        <w:rPr>
          <w:sz w:val="20"/>
        </w:rPr>
      </w:pPr>
      <w:r>
        <w:rPr>
          <w:w w:val="80"/>
          <w:sz w:val="20"/>
        </w:rPr>
        <w:t>State,</w:t>
      </w:r>
      <w:r>
        <w:rPr>
          <w:sz w:val="20"/>
        </w:rPr>
        <w:t xml:space="preserve"> </w:t>
      </w:r>
      <w:r>
        <w:rPr>
          <w:w w:val="80"/>
          <w:sz w:val="20"/>
        </w:rPr>
        <w:t>explain</w:t>
      </w:r>
      <w:r>
        <w:rPr>
          <w:sz w:val="20"/>
        </w:rPr>
        <w:t xml:space="preserve"> </w:t>
      </w:r>
      <w:r>
        <w:rPr>
          <w:w w:val="80"/>
          <w:sz w:val="20"/>
        </w:rPr>
        <w:t>and</w:t>
      </w:r>
      <w:r>
        <w:rPr>
          <w:sz w:val="20"/>
        </w:rPr>
        <w:t xml:space="preserve"> </w:t>
      </w:r>
      <w:r>
        <w:rPr>
          <w:w w:val="80"/>
          <w:sz w:val="20"/>
        </w:rPr>
        <w:t>exemplify</w:t>
      </w:r>
      <w:r>
        <w:rPr>
          <w:sz w:val="20"/>
        </w:rPr>
        <w:t xml:space="preserve"> </w:t>
      </w:r>
      <w:r>
        <w:rPr>
          <w:w w:val="80"/>
          <w:sz w:val="20"/>
        </w:rPr>
        <w:t>(illustrate)</w:t>
      </w:r>
      <w:r>
        <w:rPr>
          <w:sz w:val="20"/>
        </w:rPr>
        <w:t xml:space="preserve"> </w:t>
      </w:r>
      <w:r>
        <w:rPr>
          <w:w w:val="80"/>
          <w:sz w:val="20"/>
        </w:rPr>
        <w:t>the</w:t>
      </w:r>
      <w:r>
        <w:rPr>
          <w:sz w:val="20"/>
        </w:rPr>
        <w:t xml:space="preserve"> </w:t>
      </w:r>
      <w:r>
        <w:rPr>
          <w:w w:val="80"/>
          <w:sz w:val="20"/>
        </w:rPr>
        <w:t>significance</w:t>
      </w:r>
      <w:r>
        <w:rPr>
          <w:sz w:val="20"/>
        </w:rPr>
        <w:t xml:space="preserve"> </w:t>
      </w:r>
      <w:r>
        <w:rPr>
          <w:w w:val="80"/>
          <w:sz w:val="20"/>
        </w:rPr>
        <w:t>of</w:t>
      </w:r>
      <w:r>
        <w:rPr>
          <w:sz w:val="20"/>
        </w:rPr>
        <w:t xml:space="preserve"> </w:t>
      </w:r>
      <w:r>
        <w:rPr>
          <w:w w:val="80"/>
          <w:sz w:val="20"/>
        </w:rPr>
        <w:t>vulcanic</w:t>
      </w:r>
      <w:r>
        <w:rPr>
          <w:sz w:val="20"/>
        </w:rPr>
        <w:t xml:space="preserve"> </w:t>
      </w:r>
      <w:r>
        <w:rPr>
          <w:w w:val="80"/>
          <w:sz w:val="20"/>
        </w:rPr>
        <w:t>landforms</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economic</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Uganda</w:t>
      </w:r>
      <w:r>
        <w:rPr>
          <w:sz w:val="20"/>
        </w:rPr>
        <w:t xml:space="preserve"> </w:t>
      </w:r>
      <w:r>
        <w:rPr>
          <w:w w:val="80"/>
          <w:sz w:val="20"/>
        </w:rPr>
        <w:t>positively</w:t>
      </w:r>
      <w:r>
        <w:rPr>
          <w:sz w:val="20"/>
        </w:rPr>
        <w:t xml:space="preserve"> </w:t>
      </w:r>
      <w:r>
        <w:rPr>
          <w:w w:val="80"/>
          <w:sz w:val="20"/>
        </w:rPr>
        <w:t>10</w:t>
      </w:r>
      <w:r>
        <w:rPr>
          <w:sz w:val="20"/>
        </w:rPr>
        <w:t xml:space="preserve"> </w:t>
      </w:r>
      <w:r>
        <w:rPr>
          <w:w w:val="80"/>
          <w:sz w:val="20"/>
        </w:rPr>
        <w:t>/</w:t>
      </w:r>
      <w:r>
        <w:rPr>
          <w:sz w:val="20"/>
        </w:rPr>
        <w:t xml:space="preserve"> </w:t>
      </w:r>
      <w:r>
        <w:rPr>
          <w:w w:val="80"/>
          <w:sz w:val="20"/>
        </w:rPr>
        <w:t>12</w:t>
      </w:r>
      <w:r>
        <w:rPr>
          <w:sz w:val="20"/>
        </w:rPr>
        <w:t xml:space="preserve"> </w:t>
      </w:r>
      <w:r>
        <w:rPr>
          <w:w w:val="80"/>
          <w:sz w:val="20"/>
        </w:rPr>
        <w:t>and</w:t>
      </w:r>
      <w:r>
        <w:rPr>
          <w:sz w:val="20"/>
        </w:rPr>
        <w:t xml:space="preserve"> </w:t>
      </w:r>
      <w:r>
        <w:rPr>
          <w:w w:val="80"/>
          <w:sz w:val="20"/>
        </w:rPr>
        <w:t>on</w:t>
      </w:r>
      <w:r>
        <w:rPr>
          <w:sz w:val="20"/>
        </w:rPr>
        <w:t xml:space="preserve"> </w:t>
      </w:r>
      <w:r>
        <w:rPr>
          <w:w w:val="80"/>
          <w:sz w:val="20"/>
        </w:rPr>
        <w:t xml:space="preserve">other </w:t>
      </w:r>
      <w:r>
        <w:rPr>
          <w:w w:val="90"/>
          <w:sz w:val="20"/>
        </w:rPr>
        <w:t>hand</w:t>
      </w:r>
      <w:r>
        <w:rPr>
          <w:spacing w:val="-4"/>
          <w:w w:val="90"/>
          <w:sz w:val="20"/>
        </w:rPr>
        <w:t xml:space="preserve"> </w:t>
      </w:r>
      <w:r>
        <w:rPr>
          <w:w w:val="90"/>
          <w:sz w:val="20"/>
        </w:rPr>
        <w:t>negatively</w:t>
      </w:r>
      <w:r>
        <w:rPr>
          <w:spacing w:val="-4"/>
          <w:w w:val="90"/>
          <w:sz w:val="20"/>
        </w:rPr>
        <w:t xml:space="preserve"> </w:t>
      </w:r>
      <w:r>
        <w:rPr>
          <w:w w:val="90"/>
          <w:sz w:val="20"/>
        </w:rPr>
        <w:t>8</w:t>
      </w:r>
      <w:r>
        <w:rPr>
          <w:spacing w:val="-4"/>
          <w:w w:val="90"/>
          <w:sz w:val="20"/>
        </w:rPr>
        <w:t xml:space="preserve"> </w:t>
      </w:r>
      <w:r>
        <w:rPr>
          <w:w w:val="90"/>
          <w:sz w:val="20"/>
        </w:rPr>
        <w:t>/</w:t>
      </w:r>
      <w:r>
        <w:rPr>
          <w:spacing w:val="-4"/>
          <w:w w:val="90"/>
          <w:sz w:val="20"/>
        </w:rPr>
        <w:t xml:space="preserve"> </w:t>
      </w:r>
      <w:r>
        <w:rPr>
          <w:w w:val="90"/>
          <w:sz w:val="20"/>
        </w:rPr>
        <w:t>6.</w:t>
      </w:r>
      <w:r>
        <w:rPr>
          <w:spacing w:val="-4"/>
          <w:w w:val="90"/>
          <w:sz w:val="20"/>
        </w:rPr>
        <w:t xml:space="preserve"> </w:t>
      </w:r>
      <w:r>
        <w:rPr>
          <w:w w:val="90"/>
          <w:sz w:val="20"/>
        </w:rPr>
        <w:t>-</w:t>
      </w:r>
      <w:r>
        <w:rPr>
          <w:spacing w:val="-4"/>
          <w:w w:val="90"/>
          <w:sz w:val="20"/>
        </w:rPr>
        <w:t xml:space="preserve"> </w:t>
      </w:r>
      <w:r>
        <w:rPr>
          <w:w w:val="90"/>
          <w:sz w:val="20"/>
        </w:rPr>
        <w:t>18</w:t>
      </w:r>
    </w:p>
    <w:p w:rsidR="00E5575B" w:rsidRDefault="00E5575B">
      <w:pPr>
        <w:pStyle w:val="BodyText"/>
        <w:spacing w:before="5"/>
        <w:ind w:left="0"/>
      </w:pPr>
    </w:p>
    <w:p w:rsidR="00E5575B" w:rsidRDefault="00D512E5">
      <w:pPr>
        <w:pStyle w:val="ListParagraph"/>
        <w:numPr>
          <w:ilvl w:val="0"/>
          <w:numId w:val="11"/>
        </w:numPr>
        <w:tabs>
          <w:tab w:val="left" w:pos="819"/>
        </w:tabs>
        <w:spacing w:before="1"/>
        <w:ind w:left="819" w:hanging="359"/>
        <w:rPr>
          <w:sz w:val="20"/>
        </w:rPr>
      </w:pPr>
      <w:r>
        <w:rPr>
          <w:w w:val="80"/>
          <w:sz w:val="20"/>
        </w:rPr>
        <w:t>Account</w:t>
      </w:r>
      <w:r>
        <w:rPr>
          <w:spacing w:val="-6"/>
          <w:sz w:val="20"/>
        </w:rPr>
        <w:t xml:space="preserve"> </w:t>
      </w:r>
      <w:r>
        <w:rPr>
          <w:w w:val="80"/>
          <w:sz w:val="20"/>
        </w:rPr>
        <w:t>for</w:t>
      </w:r>
      <w:r>
        <w:rPr>
          <w:spacing w:val="-5"/>
          <w:sz w:val="20"/>
        </w:rPr>
        <w:t xml:space="preserve"> </w:t>
      </w:r>
      <w:r>
        <w:rPr>
          <w:w w:val="80"/>
          <w:sz w:val="20"/>
        </w:rPr>
        <w:t>the</w:t>
      </w:r>
      <w:r>
        <w:rPr>
          <w:spacing w:val="-5"/>
          <w:sz w:val="20"/>
        </w:rPr>
        <w:t xml:space="preserve"> </w:t>
      </w:r>
      <w:r>
        <w:rPr>
          <w:w w:val="80"/>
          <w:sz w:val="20"/>
        </w:rPr>
        <w:t>formation</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various</w:t>
      </w:r>
      <w:r>
        <w:rPr>
          <w:spacing w:val="-5"/>
          <w:sz w:val="20"/>
        </w:rPr>
        <w:t xml:space="preserve"> </w:t>
      </w:r>
      <w:r>
        <w:rPr>
          <w:w w:val="80"/>
          <w:sz w:val="20"/>
        </w:rPr>
        <w:t>landforms</w:t>
      </w:r>
      <w:r>
        <w:rPr>
          <w:spacing w:val="-1"/>
          <w:sz w:val="20"/>
        </w:rPr>
        <w:t xml:space="preserve"> </w:t>
      </w:r>
      <w:r>
        <w:rPr>
          <w:w w:val="80"/>
          <w:sz w:val="20"/>
        </w:rPr>
        <w:t>resulting</w:t>
      </w:r>
      <w:r>
        <w:rPr>
          <w:spacing w:val="-6"/>
          <w:sz w:val="20"/>
        </w:rPr>
        <w:t xml:space="preserve"> </w:t>
      </w:r>
      <w:r>
        <w:rPr>
          <w:w w:val="80"/>
          <w:sz w:val="20"/>
        </w:rPr>
        <w:t>from</w:t>
      </w:r>
      <w:r>
        <w:rPr>
          <w:spacing w:val="-4"/>
          <w:sz w:val="20"/>
        </w:rPr>
        <w:t xml:space="preserve"> </w:t>
      </w:r>
      <w:r>
        <w:rPr>
          <w:w w:val="80"/>
          <w:sz w:val="20"/>
        </w:rPr>
        <w:t>vulcanicity</w:t>
      </w:r>
      <w:r>
        <w:rPr>
          <w:spacing w:val="-4"/>
          <w:sz w:val="20"/>
        </w:rPr>
        <w:t xml:space="preserve"> </w:t>
      </w:r>
      <w:r>
        <w:rPr>
          <w:w w:val="80"/>
          <w:sz w:val="20"/>
        </w:rPr>
        <w:t>in</w:t>
      </w:r>
      <w:r>
        <w:rPr>
          <w:spacing w:val="-3"/>
          <w:sz w:val="20"/>
        </w:rPr>
        <w:t xml:space="preserve"> </w:t>
      </w:r>
      <w:r>
        <w:rPr>
          <w:spacing w:val="-2"/>
          <w:w w:val="80"/>
          <w:sz w:val="20"/>
        </w:rPr>
        <w:t>Uganda.</w:t>
      </w:r>
    </w:p>
    <w:p w:rsidR="00E5575B" w:rsidRDefault="00E5575B">
      <w:pPr>
        <w:pStyle w:val="BodyText"/>
        <w:spacing w:before="7"/>
        <w:ind w:left="0"/>
      </w:pPr>
    </w:p>
    <w:p w:rsidR="00E5575B" w:rsidRDefault="00D512E5">
      <w:pPr>
        <w:pStyle w:val="BodyText"/>
        <w:spacing w:before="1" w:line="226" w:lineRule="exact"/>
        <w:ind w:left="460"/>
      </w:pPr>
      <w:r>
        <w:rPr>
          <w:w w:val="80"/>
        </w:rPr>
        <w:t>APPROACH</w:t>
      </w:r>
      <w:r>
        <w:rPr>
          <w:spacing w:val="-2"/>
        </w:rPr>
        <w:t xml:space="preserve"> </w:t>
      </w:r>
      <w:r>
        <w:rPr>
          <w:w w:val="80"/>
        </w:rPr>
        <w:t>TO</w:t>
      </w:r>
      <w:r>
        <w:rPr>
          <w:spacing w:val="2"/>
        </w:rPr>
        <w:t xml:space="preserve"> </w:t>
      </w:r>
      <w:r>
        <w:rPr>
          <w:w w:val="80"/>
        </w:rPr>
        <w:t>QUESTION</w:t>
      </w:r>
      <w:r>
        <w:t xml:space="preserve"> </w:t>
      </w:r>
      <w:r>
        <w:rPr>
          <w:spacing w:val="-10"/>
          <w:w w:val="80"/>
        </w:rPr>
        <w:t>3</w:t>
      </w:r>
    </w:p>
    <w:p w:rsidR="00E5575B" w:rsidRDefault="00D512E5">
      <w:pPr>
        <w:pStyle w:val="Heading2"/>
        <w:spacing w:line="229" w:lineRule="exact"/>
      </w:pPr>
      <w:r>
        <w:rPr>
          <w:spacing w:val="-2"/>
          <w:w w:val="90"/>
        </w:rPr>
        <w:t>Introduction</w:t>
      </w:r>
    </w:p>
    <w:p w:rsidR="00E5575B" w:rsidRDefault="00D512E5">
      <w:pPr>
        <w:pStyle w:val="ListParagraph"/>
        <w:numPr>
          <w:ilvl w:val="0"/>
          <w:numId w:val="12"/>
        </w:numPr>
        <w:tabs>
          <w:tab w:val="left" w:pos="459"/>
        </w:tabs>
        <w:spacing w:before="1" w:line="244" w:lineRule="exact"/>
        <w:ind w:left="459" w:hanging="359"/>
        <w:jc w:val="left"/>
        <w:rPr>
          <w:sz w:val="20"/>
        </w:rPr>
      </w:pPr>
      <w:r>
        <w:rPr>
          <w:w w:val="80"/>
          <w:sz w:val="20"/>
        </w:rPr>
        <w:t>Define</w:t>
      </w:r>
      <w:r>
        <w:rPr>
          <w:spacing w:val="-7"/>
          <w:sz w:val="20"/>
        </w:rPr>
        <w:t xml:space="preserve"> </w:t>
      </w:r>
      <w:r>
        <w:rPr>
          <w:w w:val="80"/>
          <w:sz w:val="20"/>
        </w:rPr>
        <w:t>vulcanicity</w:t>
      </w:r>
      <w:r>
        <w:rPr>
          <w:spacing w:val="-6"/>
          <w:sz w:val="20"/>
        </w:rPr>
        <w:t xml:space="preserve"> </w:t>
      </w:r>
      <w:r>
        <w:rPr>
          <w:w w:val="80"/>
          <w:sz w:val="20"/>
        </w:rPr>
        <w:t>and</w:t>
      </w:r>
      <w:r>
        <w:rPr>
          <w:spacing w:val="-6"/>
          <w:sz w:val="20"/>
        </w:rPr>
        <w:t xml:space="preserve"> </w:t>
      </w:r>
      <w:r>
        <w:rPr>
          <w:w w:val="80"/>
          <w:sz w:val="20"/>
        </w:rPr>
        <w:t>cite</w:t>
      </w:r>
      <w:r>
        <w:rPr>
          <w:spacing w:val="-7"/>
          <w:sz w:val="20"/>
        </w:rPr>
        <w:t xml:space="preserve"> </w:t>
      </w:r>
      <w:r>
        <w:rPr>
          <w:w w:val="80"/>
          <w:sz w:val="20"/>
        </w:rPr>
        <w:t>out</w:t>
      </w:r>
      <w:r>
        <w:rPr>
          <w:spacing w:val="-6"/>
          <w:sz w:val="20"/>
        </w:rPr>
        <w:t xml:space="preserve"> </w:t>
      </w:r>
      <w:r>
        <w:rPr>
          <w:w w:val="80"/>
          <w:sz w:val="20"/>
        </w:rPr>
        <w:t>its</w:t>
      </w:r>
      <w:r>
        <w:rPr>
          <w:spacing w:val="-4"/>
          <w:sz w:val="20"/>
        </w:rPr>
        <w:t xml:space="preserve"> </w:t>
      </w:r>
      <w:r>
        <w:rPr>
          <w:w w:val="80"/>
          <w:sz w:val="20"/>
        </w:rPr>
        <w:t>origin</w:t>
      </w:r>
      <w:r>
        <w:rPr>
          <w:spacing w:val="-4"/>
          <w:sz w:val="20"/>
        </w:rPr>
        <w:t xml:space="preserve"> </w:t>
      </w:r>
      <w:r>
        <w:rPr>
          <w:w w:val="80"/>
          <w:sz w:val="20"/>
        </w:rPr>
        <w:t>-</w:t>
      </w:r>
      <w:r>
        <w:rPr>
          <w:spacing w:val="-6"/>
          <w:sz w:val="20"/>
        </w:rPr>
        <w:t xml:space="preserve"> </w:t>
      </w:r>
      <w:r>
        <w:rPr>
          <w:spacing w:val="-10"/>
          <w:w w:val="80"/>
          <w:sz w:val="20"/>
        </w:rPr>
        <w:t>2</w:t>
      </w:r>
    </w:p>
    <w:p w:rsidR="00E5575B" w:rsidRDefault="00D512E5">
      <w:pPr>
        <w:pStyle w:val="ListParagraph"/>
        <w:numPr>
          <w:ilvl w:val="0"/>
          <w:numId w:val="12"/>
        </w:numPr>
        <w:tabs>
          <w:tab w:val="left" w:pos="460"/>
        </w:tabs>
        <w:spacing w:line="242" w:lineRule="auto"/>
        <w:ind w:right="718"/>
        <w:jc w:val="left"/>
        <w:rPr>
          <w:sz w:val="20"/>
        </w:rPr>
      </w:pPr>
      <w:r>
        <w:rPr>
          <w:w w:val="80"/>
          <w:sz w:val="20"/>
        </w:rPr>
        <w:t>Identify,</w:t>
      </w:r>
      <w:r>
        <w:rPr>
          <w:sz w:val="20"/>
        </w:rPr>
        <w:t xml:space="preserve"> </w:t>
      </w:r>
      <w:r>
        <w:rPr>
          <w:w w:val="80"/>
          <w:sz w:val="20"/>
        </w:rPr>
        <w:t>describe</w:t>
      </w:r>
      <w:r>
        <w:rPr>
          <w:sz w:val="20"/>
        </w:rPr>
        <w:t xml:space="preserve"> </w:t>
      </w:r>
      <w:r>
        <w:rPr>
          <w:w w:val="80"/>
          <w:sz w:val="20"/>
        </w:rPr>
        <w:t>and</w:t>
      </w:r>
      <w:r>
        <w:rPr>
          <w:sz w:val="20"/>
        </w:rPr>
        <w:t xml:space="preserve"> </w:t>
      </w:r>
      <w:r>
        <w:rPr>
          <w:w w:val="80"/>
          <w:sz w:val="20"/>
        </w:rPr>
        <w:t>locate</w:t>
      </w:r>
      <w:r>
        <w:rPr>
          <w:sz w:val="20"/>
        </w:rPr>
        <w:t xml:space="preserve"> </w:t>
      </w:r>
      <w:r>
        <w:rPr>
          <w:w w:val="80"/>
          <w:sz w:val="20"/>
        </w:rPr>
        <w:t>landforms</w:t>
      </w:r>
      <w:r>
        <w:rPr>
          <w:sz w:val="20"/>
        </w:rPr>
        <w:t xml:space="preserve"> </w:t>
      </w:r>
      <w:r>
        <w:rPr>
          <w:w w:val="80"/>
          <w:sz w:val="20"/>
        </w:rPr>
        <w:t>resulting</w:t>
      </w:r>
      <w:r>
        <w:rPr>
          <w:sz w:val="20"/>
        </w:rPr>
        <w:t xml:space="preserve"> </w:t>
      </w:r>
      <w:r>
        <w:rPr>
          <w:w w:val="80"/>
          <w:sz w:val="20"/>
        </w:rPr>
        <w:t>from</w:t>
      </w:r>
      <w:r>
        <w:rPr>
          <w:sz w:val="20"/>
        </w:rPr>
        <w:t xml:space="preserve"> </w:t>
      </w:r>
      <w:r>
        <w:rPr>
          <w:w w:val="80"/>
          <w:sz w:val="20"/>
        </w:rPr>
        <w:t>vulcanicity</w:t>
      </w:r>
      <w:r>
        <w:rPr>
          <w:sz w:val="20"/>
        </w:rPr>
        <w:t xml:space="preserve"> </w:t>
      </w:r>
      <w:r>
        <w:rPr>
          <w:w w:val="80"/>
          <w:sz w:val="20"/>
        </w:rPr>
        <w:t>(both</w:t>
      </w:r>
      <w:r>
        <w:rPr>
          <w:sz w:val="20"/>
        </w:rPr>
        <w:t xml:space="preserve"> </w:t>
      </w:r>
      <w:r>
        <w:rPr>
          <w:w w:val="80"/>
          <w:sz w:val="20"/>
        </w:rPr>
        <w:t>extrusive</w:t>
      </w:r>
      <w:r>
        <w:rPr>
          <w:sz w:val="20"/>
        </w:rPr>
        <w:t xml:space="preserve"> </w:t>
      </w:r>
      <w:r>
        <w:rPr>
          <w:w w:val="80"/>
          <w:sz w:val="20"/>
        </w:rPr>
        <w:t>at</w:t>
      </w:r>
      <w:r>
        <w:rPr>
          <w:sz w:val="20"/>
        </w:rPr>
        <w:t xml:space="preserve"> </w:t>
      </w:r>
      <w:r>
        <w:rPr>
          <w:w w:val="80"/>
          <w:sz w:val="20"/>
        </w:rPr>
        <w:t>least</w:t>
      </w:r>
      <w:r>
        <w:rPr>
          <w:sz w:val="20"/>
        </w:rPr>
        <w:t xml:space="preserve"> </w:t>
      </w:r>
      <w:r>
        <w:rPr>
          <w:w w:val="80"/>
          <w:sz w:val="20"/>
        </w:rPr>
        <w:t>3</w:t>
      </w:r>
      <w:r>
        <w:rPr>
          <w:sz w:val="20"/>
        </w:rPr>
        <w:t xml:space="preserve"> </w:t>
      </w:r>
      <w:r>
        <w:rPr>
          <w:w w:val="80"/>
          <w:sz w:val="20"/>
        </w:rPr>
        <w:t>and</w:t>
      </w:r>
      <w:r>
        <w:rPr>
          <w:sz w:val="20"/>
        </w:rPr>
        <w:t xml:space="preserve"> </w:t>
      </w:r>
      <w:r>
        <w:rPr>
          <w:w w:val="80"/>
          <w:sz w:val="20"/>
        </w:rPr>
        <w:t>intrusive</w:t>
      </w:r>
      <w:r>
        <w:rPr>
          <w:sz w:val="20"/>
        </w:rPr>
        <w:t xml:space="preserve"> </w:t>
      </w:r>
      <w:r>
        <w:rPr>
          <w:w w:val="80"/>
          <w:sz w:val="20"/>
        </w:rPr>
        <w:t>at</w:t>
      </w:r>
      <w:r>
        <w:rPr>
          <w:sz w:val="20"/>
        </w:rPr>
        <w:t xml:space="preserve"> </w:t>
      </w:r>
      <w:r>
        <w:rPr>
          <w:w w:val="80"/>
          <w:sz w:val="20"/>
        </w:rPr>
        <w:t>least</w:t>
      </w:r>
      <w:r>
        <w:rPr>
          <w:sz w:val="20"/>
        </w:rPr>
        <w:t xml:space="preserve"> </w:t>
      </w:r>
      <w:r>
        <w:rPr>
          <w:w w:val="80"/>
          <w:sz w:val="20"/>
        </w:rPr>
        <w:t>2)</w:t>
      </w:r>
      <w:r>
        <w:rPr>
          <w:sz w:val="20"/>
        </w:rPr>
        <w:t xml:space="preserve"> </w:t>
      </w:r>
      <w:r>
        <w:rPr>
          <w:w w:val="80"/>
          <w:sz w:val="20"/>
        </w:rPr>
        <w:t>with</w:t>
      </w:r>
      <w:r>
        <w:rPr>
          <w:sz w:val="20"/>
        </w:rPr>
        <w:t xml:space="preserve"> </w:t>
      </w:r>
      <w:r>
        <w:rPr>
          <w:w w:val="80"/>
          <w:sz w:val="20"/>
        </w:rPr>
        <w:t>name</w:t>
      </w:r>
      <w:r>
        <w:rPr>
          <w:sz w:val="20"/>
        </w:rPr>
        <w:t xml:space="preserve"> </w:t>
      </w:r>
      <w:r>
        <w:rPr>
          <w:w w:val="80"/>
          <w:sz w:val="20"/>
        </w:rPr>
        <w:t>places</w:t>
      </w:r>
      <w:r>
        <w:rPr>
          <w:sz w:val="20"/>
        </w:rPr>
        <w:t xml:space="preserve"> </w:t>
      </w:r>
      <w:r>
        <w:rPr>
          <w:w w:val="80"/>
          <w:sz w:val="20"/>
        </w:rPr>
        <w:t>/</w:t>
      </w:r>
      <w:r>
        <w:rPr>
          <w:sz w:val="20"/>
        </w:rPr>
        <w:t xml:space="preserve"> </w:t>
      </w:r>
      <w:r>
        <w:rPr>
          <w:w w:val="80"/>
          <w:sz w:val="20"/>
        </w:rPr>
        <w:t>district</w:t>
      </w:r>
      <w:r>
        <w:rPr>
          <w:sz w:val="20"/>
        </w:rPr>
        <w:t xml:space="preserve"> </w:t>
      </w:r>
      <w:r>
        <w:rPr>
          <w:w w:val="80"/>
          <w:sz w:val="20"/>
        </w:rPr>
        <w:t>names</w:t>
      </w:r>
      <w:r>
        <w:rPr>
          <w:sz w:val="20"/>
        </w:rPr>
        <w:t xml:space="preserve"> </w:t>
      </w:r>
      <w:r>
        <w:rPr>
          <w:w w:val="80"/>
          <w:sz w:val="20"/>
        </w:rPr>
        <w:t xml:space="preserve">in </w:t>
      </w:r>
      <w:r>
        <w:rPr>
          <w:w w:val="90"/>
          <w:sz w:val="20"/>
        </w:rPr>
        <w:t>Uganda - 3</w:t>
      </w:r>
    </w:p>
    <w:p w:rsidR="00E5575B" w:rsidRDefault="00D512E5">
      <w:pPr>
        <w:pStyle w:val="ListParagraph"/>
        <w:numPr>
          <w:ilvl w:val="0"/>
          <w:numId w:val="12"/>
        </w:numPr>
        <w:tabs>
          <w:tab w:val="left" w:pos="459"/>
        </w:tabs>
        <w:spacing w:line="240" w:lineRule="exact"/>
        <w:ind w:left="459" w:hanging="359"/>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6"/>
          <w:sz w:val="20"/>
        </w:rPr>
        <w:t xml:space="preserve"> </w:t>
      </w:r>
      <w:r>
        <w:rPr>
          <w:w w:val="80"/>
          <w:sz w:val="20"/>
        </w:rPr>
        <w:t>the</w:t>
      </w:r>
      <w:r>
        <w:rPr>
          <w:spacing w:val="-2"/>
          <w:sz w:val="20"/>
        </w:rPr>
        <w:t xml:space="preserve"> </w:t>
      </w:r>
      <w:r>
        <w:rPr>
          <w:w w:val="80"/>
          <w:sz w:val="20"/>
        </w:rPr>
        <w:t>identified</w:t>
      </w:r>
      <w:r>
        <w:rPr>
          <w:spacing w:val="-5"/>
          <w:sz w:val="20"/>
        </w:rPr>
        <w:t xml:space="preserve"> </w:t>
      </w:r>
      <w:r>
        <w:rPr>
          <w:w w:val="80"/>
          <w:sz w:val="20"/>
        </w:rPr>
        <w:t>landforms</w:t>
      </w:r>
      <w:r>
        <w:rPr>
          <w:spacing w:val="-5"/>
          <w:sz w:val="20"/>
        </w:rPr>
        <w:t xml:space="preserve"> </w:t>
      </w:r>
      <w:r>
        <w:rPr>
          <w:w w:val="80"/>
          <w:sz w:val="20"/>
        </w:rPr>
        <w:t>resulting</w:t>
      </w:r>
      <w:r>
        <w:rPr>
          <w:spacing w:val="-6"/>
          <w:sz w:val="20"/>
        </w:rPr>
        <w:t xml:space="preserve"> </w:t>
      </w:r>
      <w:r>
        <w:rPr>
          <w:w w:val="80"/>
          <w:sz w:val="20"/>
        </w:rPr>
        <w:t>from</w:t>
      </w:r>
      <w:r>
        <w:rPr>
          <w:spacing w:val="-5"/>
          <w:sz w:val="20"/>
        </w:rPr>
        <w:t xml:space="preserve"> </w:t>
      </w:r>
      <w:r>
        <w:rPr>
          <w:w w:val="80"/>
          <w:sz w:val="20"/>
        </w:rPr>
        <w:t>vulcanicity</w:t>
      </w:r>
      <w:r>
        <w:rPr>
          <w:spacing w:val="-3"/>
          <w:sz w:val="20"/>
        </w:rPr>
        <w:t xml:space="preserve"> </w:t>
      </w:r>
      <w:r>
        <w:rPr>
          <w:w w:val="80"/>
          <w:sz w:val="20"/>
        </w:rPr>
        <w:t>with</w:t>
      </w:r>
      <w:r>
        <w:rPr>
          <w:spacing w:val="-6"/>
          <w:sz w:val="20"/>
        </w:rPr>
        <w:t xml:space="preserve"> </w:t>
      </w:r>
      <w:r>
        <w:rPr>
          <w:w w:val="80"/>
          <w:sz w:val="20"/>
        </w:rPr>
        <w:t>name</w:t>
      </w:r>
      <w:r>
        <w:rPr>
          <w:spacing w:val="1"/>
          <w:sz w:val="20"/>
        </w:rPr>
        <w:t xml:space="preserve"> </w:t>
      </w:r>
      <w:r>
        <w:rPr>
          <w:w w:val="80"/>
          <w:sz w:val="20"/>
        </w:rPr>
        <w:t>places</w:t>
      </w:r>
      <w:r>
        <w:rPr>
          <w:spacing w:val="-6"/>
          <w:sz w:val="20"/>
        </w:rPr>
        <w:t xml:space="preserve"> </w:t>
      </w:r>
      <w:r>
        <w:rPr>
          <w:w w:val="80"/>
          <w:sz w:val="20"/>
        </w:rPr>
        <w:t>(district</w:t>
      </w:r>
      <w:r>
        <w:rPr>
          <w:spacing w:val="-6"/>
          <w:sz w:val="20"/>
        </w:rPr>
        <w:t xml:space="preserve"> </w:t>
      </w:r>
      <w:r>
        <w:rPr>
          <w:w w:val="80"/>
          <w:sz w:val="20"/>
        </w:rPr>
        <w:t>names)</w:t>
      </w:r>
      <w:r>
        <w:rPr>
          <w:spacing w:val="-3"/>
          <w:sz w:val="20"/>
        </w:rPr>
        <w:t xml:space="preserve"> </w:t>
      </w:r>
      <w:r>
        <w:rPr>
          <w:w w:val="80"/>
          <w:sz w:val="20"/>
        </w:rPr>
        <w:t>-</w:t>
      </w:r>
      <w:r>
        <w:rPr>
          <w:spacing w:val="-5"/>
          <w:sz w:val="20"/>
        </w:rPr>
        <w:t xml:space="preserve"> </w:t>
      </w:r>
      <w:r>
        <w:rPr>
          <w:spacing w:val="-10"/>
          <w:w w:val="80"/>
          <w:sz w:val="20"/>
        </w:rPr>
        <w:t>2</w:t>
      </w:r>
    </w:p>
    <w:p w:rsidR="00E5575B" w:rsidRDefault="00D512E5">
      <w:pPr>
        <w:pStyle w:val="Heading2"/>
        <w:spacing w:line="228" w:lineRule="exact"/>
      </w:pPr>
      <w:r>
        <w:rPr>
          <w:spacing w:val="-4"/>
          <w:w w:val="90"/>
        </w:rPr>
        <w:t>Body</w:t>
      </w:r>
    </w:p>
    <w:p w:rsidR="00E5575B" w:rsidRDefault="00D512E5">
      <w:pPr>
        <w:pStyle w:val="ListParagraph"/>
        <w:numPr>
          <w:ilvl w:val="0"/>
          <w:numId w:val="12"/>
        </w:numPr>
        <w:tabs>
          <w:tab w:val="left" w:pos="460"/>
        </w:tabs>
        <w:spacing w:before="1"/>
        <w:ind w:right="715"/>
        <w:jc w:val="left"/>
        <w:rPr>
          <w:sz w:val="20"/>
        </w:rPr>
      </w:pPr>
      <w:r>
        <w:rPr>
          <w:w w:val="80"/>
          <w:sz w:val="20"/>
        </w:rPr>
        <w:t>Identify and define the landform resulting from vulcanicity, explain the reasons as processes</w:t>
      </w:r>
      <w:r>
        <w:rPr>
          <w:sz w:val="20"/>
        </w:rPr>
        <w:t xml:space="preserve"> </w:t>
      </w:r>
      <w:r>
        <w:rPr>
          <w:w w:val="80"/>
          <w:sz w:val="20"/>
        </w:rPr>
        <w:t>the formation of it, exemplify it and illustrate it in a diagram</w:t>
      </w:r>
      <w:r>
        <w:rPr>
          <w:spacing w:val="40"/>
          <w:sz w:val="20"/>
        </w:rPr>
        <w:t xml:space="preserve"> </w:t>
      </w:r>
      <w:r>
        <w:rPr>
          <w:w w:val="85"/>
          <w:sz w:val="20"/>
        </w:rPr>
        <w:t>(using</w:t>
      </w:r>
      <w:r>
        <w:rPr>
          <w:spacing w:val="-1"/>
          <w:w w:val="85"/>
          <w:sz w:val="20"/>
        </w:rPr>
        <w:t xml:space="preserve"> </w:t>
      </w:r>
      <w:r>
        <w:rPr>
          <w:w w:val="85"/>
          <w:sz w:val="20"/>
        </w:rPr>
        <w:t>FEED)</w:t>
      </w:r>
      <w:r>
        <w:rPr>
          <w:spacing w:val="-1"/>
          <w:w w:val="85"/>
          <w:sz w:val="20"/>
        </w:rPr>
        <w:t xml:space="preserve"> </w:t>
      </w:r>
      <w:r>
        <w:rPr>
          <w:w w:val="85"/>
          <w:sz w:val="20"/>
        </w:rPr>
        <w:t>for at</w:t>
      </w:r>
      <w:r>
        <w:rPr>
          <w:spacing w:val="-1"/>
          <w:w w:val="85"/>
          <w:sz w:val="20"/>
        </w:rPr>
        <w:t xml:space="preserve"> </w:t>
      </w:r>
      <w:r>
        <w:rPr>
          <w:w w:val="85"/>
          <w:sz w:val="20"/>
        </w:rPr>
        <w:t>least</w:t>
      </w:r>
      <w:r>
        <w:rPr>
          <w:spacing w:val="-1"/>
          <w:w w:val="85"/>
          <w:sz w:val="20"/>
        </w:rPr>
        <w:t xml:space="preserve"> </w:t>
      </w:r>
      <w:r>
        <w:rPr>
          <w:w w:val="85"/>
          <w:sz w:val="20"/>
        </w:rPr>
        <w:t>5</w:t>
      </w:r>
      <w:r>
        <w:rPr>
          <w:spacing w:val="-1"/>
          <w:w w:val="85"/>
          <w:sz w:val="20"/>
        </w:rPr>
        <w:t xml:space="preserve"> </w:t>
      </w:r>
      <w:r>
        <w:rPr>
          <w:w w:val="85"/>
          <w:sz w:val="20"/>
        </w:rPr>
        <w:t>extrusives</w:t>
      </w:r>
      <w:r>
        <w:rPr>
          <w:spacing w:val="-1"/>
          <w:w w:val="85"/>
          <w:sz w:val="20"/>
        </w:rPr>
        <w:t xml:space="preserve"> </w:t>
      </w:r>
      <w:r>
        <w:rPr>
          <w:w w:val="85"/>
          <w:sz w:val="20"/>
        </w:rPr>
        <w:t>and</w:t>
      </w:r>
      <w:r>
        <w:rPr>
          <w:spacing w:val="-1"/>
          <w:w w:val="85"/>
          <w:sz w:val="20"/>
        </w:rPr>
        <w:t xml:space="preserve"> </w:t>
      </w:r>
      <w:r>
        <w:rPr>
          <w:w w:val="85"/>
          <w:sz w:val="20"/>
        </w:rPr>
        <w:t>3 intrusives.</w:t>
      </w:r>
      <w:r>
        <w:rPr>
          <w:spacing w:val="-1"/>
          <w:w w:val="85"/>
          <w:sz w:val="20"/>
        </w:rPr>
        <w:t xml:space="preserve"> </w:t>
      </w:r>
      <w:r>
        <w:rPr>
          <w:w w:val="85"/>
          <w:sz w:val="20"/>
        </w:rPr>
        <w:t>- 18</w:t>
      </w:r>
    </w:p>
    <w:p w:rsidR="00E5575B" w:rsidRDefault="00E5575B">
      <w:pPr>
        <w:pStyle w:val="BodyText"/>
        <w:spacing w:before="7"/>
        <w:ind w:left="0"/>
      </w:pPr>
    </w:p>
    <w:p w:rsidR="00E5575B" w:rsidRDefault="00D512E5">
      <w:pPr>
        <w:pStyle w:val="ListParagraph"/>
        <w:numPr>
          <w:ilvl w:val="0"/>
          <w:numId w:val="11"/>
        </w:numPr>
        <w:tabs>
          <w:tab w:val="left" w:pos="819"/>
        </w:tabs>
        <w:ind w:right="7081" w:firstLine="0"/>
        <w:rPr>
          <w:sz w:val="20"/>
        </w:rPr>
      </w:pPr>
      <w:r>
        <w:rPr>
          <w:w w:val="80"/>
          <w:sz w:val="20"/>
        </w:rPr>
        <w:t xml:space="preserve">(a) Describe the formation of the volcanic lakes in Uganda. </w:t>
      </w:r>
      <w:r>
        <w:rPr>
          <w:spacing w:val="-2"/>
          <w:w w:val="90"/>
          <w:sz w:val="20"/>
        </w:rPr>
        <w:t>APPROACH</w:t>
      </w:r>
      <w:r>
        <w:rPr>
          <w:spacing w:val="-6"/>
          <w:w w:val="90"/>
          <w:sz w:val="20"/>
        </w:rPr>
        <w:t xml:space="preserve"> </w:t>
      </w:r>
      <w:r>
        <w:rPr>
          <w:spacing w:val="-2"/>
          <w:w w:val="90"/>
          <w:sz w:val="20"/>
        </w:rPr>
        <w:t>TO</w:t>
      </w:r>
      <w:r>
        <w:rPr>
          <w:spacing w:val="-6"/>
          <w:w w:val="90"/>
          <w:sz w:val="20"/>
        </w:rPr>
        <w:t xml:space="preserve"> </w:t>
      </w:r>
      <w:r>
        <w:rPr>
          <w:spacing w:val="-2"/>
          <w:w w:val="90"/>
          <w:sz w:val="20"/>
        </w:rPr>
        <w:t>QUESTION</w:t>
      </w:r>
      <w:r>
        <w:rPr>
          <w:spacing w:val="-6"/>
          <w:w w:val="90"/>
          <w:sz w:val="20"/>
        </w:rPr>
        <w:t xml:space="preserve"> </w:t>
      </w:r>
      <w:r>
        <w:rPr>
          <w:spacing w:val="-2"/>
          <w:w w:val="90"/>
          <w:sz w:val="20"/>
        </w:rPr>
        <w:t>4</w:t>
      </w:r>
    </w:p>
    <w:p w:rsidR="00E5575B" w:rsidRDefault="00D512E5">
      <w:pPr>
        <w:pStyle w:val="Heading2"/>
        <w:spacing w:before="3"/>
      </w:pPr>
      <w:r>
        <w:rPr>
          <w:spacing w:val="-2"/>
          <w:w w:val="90"/>
        </w:rPr>
        <w:t>Introduction</w:t>
      </w:r>
    </w:p>
    <w:p w:rsidR="00E5575B" w:rsidRDefault="00D512E5">
      <w:pPr>
        <w:pStyle w:val="ListParagraph"/>
        <w:numPr>
          <w:ilvl w:val="0"/>
          <w:numId w:val="12"/>
        </w:numPr>
        <w:tabs>
          <w:tab w:val="left" w:pos="459"/>
        </w:tabs>
        <w:spacing w:before="1" w:line="244" w:lineRule="exact"/>
        <w:ind w:left="459" w:hanging="359"/>
        <w:jc w:val="left"/>
        <w:rPr>
          <w:sz w:val="20"/>
        </w:rPr>
      </w:pPr>
      <w:r>
        <w:rPr>
          <w:w w:val="80"/>
          <w:sz w:val="20"/>
        </w:rPr>
        <w:t>Define</w:t>
      </w:r>
      <w:r>
        <w:rPr>
          <w:spacing w:val="-7"/>
          <w:sz w:val="20"/>
        </w:rPr>
        <w:t xml:space="preserve"> </w:t>
      </w:r>
      <w:r>
        <w:rPr>
          <w:w w:val="80"/>
          <w:sz w:val="20"/>
        </w:rPr>
        <w:t>volcanic</w:t>
      </w:r>
      <w:r>
        <w:rPr>
          <w:spacing w:val="-5"/>
          <w:sz w:val="20"/>
        </w:rPr>
        <w:t xml:space="preserve"> </w:t>
      </w:r>
      <w:r>
        <w:rPr>
          <w:w w:val="80"/>
          <w:sz w:val="20"/>
        </w:rPr>
        <w:t>lake</w:t>
      </w:r>
      <w:r>
        <w:rPr>
          <w:spacing w:val="-7"/>
          <w:sz w:val="20"/>
        </w:rPr>
        <w:t xml:space="preserve"> </w:t>
      </w:r>
      <w:r>
        <w:rPr>
          <w:w w:val="80"/>
          <w:sz w:val="20"/>
        </w:rPr>
        <w:t>and</w:t>
      </w:r>
      <w:r>
        <w:rPr>
          <w:spacing w:val="-6"/>
          <w:sz w:val="20"/>
        </w:rPr>
        <w:t xml:space="preserve"> </w:t>
      </w:r>
      <w:r>
        <w:rPr>
          <w:w w:val="80"/>
          <w:sz w:val="20"/>
        </w:rPr>
        <w:t>cite</w:t>
      </w:r>
      <w:r>
        <w:rPr>
          <w:spacing w:val="-7"/>
          <w:sz w:val="20"/>
        </w:rPr>
        <w:t xml:space="preserve"> </w:t>
      </w:r>
      <w:r>
        <w:rPr>
          <w:w w:val="80"/>
          <w:sz w:val="20"/>
        </w:rPr>
        <w:t>out</w:t>
      </w:r>
      <w:r>
        <w:rPr>
          <w:spacing w:val="-7"/>
          <w:sz w:val="20"/>
        </w:rPr>
        <w:t xml:space="preserve"> </w:t>
      </w:r>
      <w:r>
        <w:rPr>
          <w:w w:val="80"/>
          <w:sz w:val="20"/>
        </w:rPr>
        <w:t>its</w:t>
      </w:r>
      <w:r>
        <w:rPr>
          <w:spacing w:val="-7"/>
          <w:sz w:val="20"/>
        </w:rPr>
        <w:t xml:space="preserve"> </w:t>
      </w:r>
      <w:r>
        <w:rPr>
          <w:w w:val="80"/>
          <w:sz w:val="20"/>
        </w:rPr>
        <w:t>origin</w:t>
      </w:r>
      <w:r>
        <w:rPr>
          <w:spacing w:val="-3"/>
          <w:sz w:val="20"/>
        </w:rPr>
        <w:t xml:space="preserve"> </w:t>
      </w:r>
      <w:r>
        <w:rPr>
          <w:w w:val="80"/>
          <w:sz w:val="20"/>
        </w:rPr>
        <w:t>-</w:t>
      </w:r>
      <w:r>
        <w:rPr>
          <w:spacing w:val="-6"/>
          <w:sz w:val="20"/>
        </w:rPr>
        <w:t xml:space="preserve"> </w:t>
      </w:r>
      <w:r>
        <w:rPr>
          <w:spacing w:val="-10"/>
          <w:w w:val="80"/>
          <w:sz w:val="20"/>
        </w:rPr>
        <w:t>2</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Identify,</w:t>
      </w:r>
      <w:r>
        <w:rPr>
          <w:spacing w:val="-6"/>
          <w:sz w:val="20"/>
        </w:rPr>
        <w:t xml:space="preserve"> </w:t>
      </w:r>
      <w:r>
        <w:rPr>
          <w:w w:val="80"/>
          <w:sz w:val="20"/>
        </w:rPr>
        <w:t>describe</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different</w:t>
      </w:r>
      <w:r>
        <w:rPr>
          <w:spacing w:val="-5"/>
          <w:sz w:val="20"/>
        </w:rPr>
        <w:t xml:space="preserve"> </w:t>
      </w:r>
      <w:r>
        <w:rPr>
          <w:w w:val="80"/>
          <w:sz w:val="20"/>
        </w:rPr>
        <w:t>volcanic</w:t>
      </w:r>
      <w:r>
        <w:rPr>
          <w:spacing w:val="-6"/>
          <w:sz w:val="20"/>
        </w:rPr>
        <w:t xml:space="preserve"> </w:t>
      </w:r>
      <w:r>
        <w:rPr>
          <w:w w:val="80"/>
          <w:sz w:val="20"/>
        </w:rPr>
        <w:t>lake</w:t>
      </w:r>
      <w:r>
        <w:rPr>
          <w:spacing w:val="-5"/>
          <w:sz w:val="20"/>
        </w:rPr>
        <w:t xml:space="preserve"> </w:t>
      </w:r>
      <w:r>
        <w:rPr>
          <w:w w:val="80"/>
          <w:sz w:val="20"/>
        </w:rPr>
        <w:t>types</w:t>
      </w:r>
      <w:r>
        <w:rPr>
          <w:spacing w:val="-5"/>
          <w:sz w:val="20"/>
        </w:rPr>
        <w:t xml:space="preserve"> </w:t>
      </w:r>
      <w:r>
        <w:rPr>
          <w:w w:val="80"/>
          <w:sz w:val="20"/>
        </w:rPr>
        <w:t>with</w:t>
      </w:r>
      <w:r>
        <w:rPr>
          <w:spacing w:val="-5"/>
          <w:sz w:val="20"/>
        </w:rPr>
        <w:t xml:space="preserve"> </w:t>
      </w:r>
      <w:r>
        <w:rPr>
          <w:w w:val="80"/>
          <w:sz w:val="20"/>
        </w:rPr>
        <w:t>name</w:t>
      </w:r>
      <w:r>
        <w:rPr>
          <w:spacing w:val="-3"/>
          <w:sz w:val="20"/>
        </w:rPr>
        <w:t xml:space="preserve"> </w:t>
      </w:r>
      <w:r>
        <w:rPr>
          <w:w w:val="80"/>
          <w:sz w:val="20"/>
        </w:rPr>
        <w:t>places</w:t>
      </w:r>
      <w:r>
        <w:rPr>
          <w:spacing w:val="-6"/>
          <w:sz w:val="20"/>
        </w:rPr>
        <w:t xml:space="preserve"> </w:t>
      </w:r>
      <w:r>
        <w:rPr>
          <w:w w:val="80"/>
          <w:sz w:val="20"/>
        </w:rPr>
        <w:t>in</w:t>
      </w:r>
      <w:r>
        <w:rPr>
          <w:spacing w:val="-5"/>
          <w:sz w:val="20"/>
        </w:rPr>
        <w:t xml:space="preserve"> </w:t>
      </w:r>
      <w:r>
        <w:rPr>
          <w:w w:val="80"/>
          <w:sz w:val="20"/>
        </w:rPr>
        <w:t>Uganda</w:t>
      </w:r>
      <w:r>
        <w:rPr>
          <w:spacing w:val="1"/>
          <w:sz w:val="20"/>
        </w:rPr>
        <w:t xml:space="preserve"> </w:t>
      </w:r>
      <w:r>
        <w:rPr>
          <w:w w:val="80"/>
          <w:sz w:val="20"/>
        </w:rPr>
        <w:t>-</w:t>
      </w:r>
      <w:r>
        <w:rPr>
          <w:spacing w:val="-4"/>
          <w:sz w:val="20"/>
        </w:rPr>
        <w:t xml:space="preserve"> </w:t>
      </w:r>
      <w:r>
        <w:rPr>
          <w:spacing w:val="-10"/>
          <w:w w:val="80"/>
          <w:sz w:val="20"/>
        </w:rPr>
        <w:t>3</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5"/>
          <w:sz w:val="20"/>
        </w:rPr>
        <w:t xml:space="preserve"> </w:t>
      </w:r>
      <w:r>
        <w:rPr>
          <w:w w:val="80"/>
          <w:sz w:val="20"/>
        </w:rPr>
        <w:t>map</w:t>
      </w:r>
      <w:r>
        <w:rPr>
          <w:spacing w:val="-4"/>
          <w:sz w:val="20"/>
        </w:rPr>
        <w:t xml:space="preserve"> </w:t>
      </w:r>
      <w:r>
        <w:rPr>
          <w:w w:val="80"/>
          <w:sz w:val="20"/>
        </w:rPr>
        <w:t>to</w:t>
      </w:r>
      <w:r>
        <w:rPr>
          <w:spacing w:val="-5"/>
          <w:sz w:val="20"/>
        </w:rPr>
        <w:t xml:space="preserve"> </w:t>
      </w:r>
      <w:r>
        <w:rPr>
          <w:w w:val="80"/>
          <w:sz w:val="20"/>
        </w:rPr>
        <w:t>show</w:t>
      </w:r>
      <w:r>
        <w:rPr>
          <w:spacing w:val="-6"/>
          <w:sz w:val="20"/>
        </w:rPr>
        <w:t xml:space="preserve"> </w:t>
      </w:r>
      <w:r>
        <w:rPr>
          <w:w w:val="80"/>
          <w:sz w:val="20"/>
        </w:rPr>
        <w:t>the</w:t>
      </w:r>
      <w:r>
        <w:rPr>
          <w:spacing w:val="-2"/>
          <w:sz w:val="20"/>
        </w:rPr>
        <w:t xml:space="preserve"> </w:t>
      </w:r>
      <w:r>
        <w:rPr>
          <w:w w:val="80"/>
          <w:sz w:val="20"/>
        </w:rPr>
        <w:t>identified</w:t>
      </w:r>
      <w:r>
        <w:rPr>
          <w:spacing w:val="-5"/>
          <w:sz w:val="20"/>
        </w:rPr>
        <w:t xml:space="preserve"> </w:t>
      </w:r>
      <w:r>
        <w:rPr>
          <w:w w:val="80"/>
          <w:sz w:val="20"/>
        </w:rPr>
        <w:t>volcanic</w:t>
      </w:r>
      <w:r>
        <w:rPr>
          <w:spacing w:val="-4"/>
          <w:sz w:val="20"/>
        </w:rPr>
        <w:t xml:space="preserve"> </w:t>
      </w:r>
      <w:r>
        <w:rPr>
          <w:w w:val="80"/>
          <w:sz w:val="20"/>
        </w:rPr>
        <w:t>lake</w:t>
      </w:r>
      <w:r>
        <w:rPr>
          <w:spacing w:val="-5"/>
          <w:sz w:val="20"/>
        </w:rPr>
        <w:t xml:space="preserve"> </w:t>
      </w:r>
      <w:r>
        <w:rPr>
          <w:w w:val="80"/>
          <w:sz w:val="20"/>
        </w:rPr>
        <w:t>types</w:t>
      </w:r>
      <w:r>
        <w:rPr>
          <w:spacing w:val="-6"/>
          <w:sz w:val="20"/>
        </w:rPr>
        <w:t xml:space="preserve"> </w:t>
      </w:r>
      <w:r>
        <w:rPr>
          <w:w w:val="80"/>
          <w:sz w:val="20"/>
        </w:rPr>
        <w:t>with</w:t>
      </w:r>
      <w:r>
        <w:rPr>
          <w:spacing w:val="-3"/>
          <w:sz w:val="20"/>
        </w:rPr>
        <w:t xml:space="preserve"> </w:t>
      </w:r>
      <w:r>
        <w:rPr>
          <w:w w:val="80"/>
          <w:sz w:val="20"/>
        </w:rPr>
        <w:t>name</w:t>
      </w:r>
      <w:r>
        <w:rPr>
          <w:spacing w:val="-6"/>
          <w:sz w:val="20"/>
        </w:rPr>
        <w:t xml:space="preserve"> </w:t>
      </w:r>
      <w:r>
        <w:rPr>
          <w:w w:val="80"/>
          <w:sz w:val="20"/>
        </w:rPr>
        <w:t>places</w:t>
      </w:r>
      <w:r>
        <w:rPr>
          <w:spacing w:val="-5"/>
          <w:sz w:val="20"/>
        </w:rPr>
        <w:t xml:space="preserve"> </w:t>
      </w:r>
      <w:r>
        <w:rPr>
          <w:w w:val="80"/>
          <w:sz w:val="20"/>
        </w:rPr>
        <w:t>(district</w:t>
      </w:r>
      <w:r>
        <w:rPr>
          <w:spacing w:val="-6"/>
          <w:sz w:val="20"/>
        </w:rPr>
        <w:t xml:space="preserve"> </w:t>
      </w:r>
      <w:r>
        <w:rPr>
          <w:w w:val="80"/>
          <w:sz w:val="20"/>
        </w:rPr>
        <w:t>names)</w:t>
      </w:r>
      <w:r>
        <w:rPr>
          <w:sz w:val="20"/>
        </w:rPr>
        <w:t xml:space="preserve"> </w:t>
      </w:r>
      <w:r>
        <w:rPr>
          <w:w w:val="80"/>
          <w:sz w:val="20"/>
        </w:rPr>
        <w:t>-</w:t>
      </w:r>
      <w:r>
        <w:rPr>
          <w:spacing w:val="-5"/>
          <w:sz w:val="20"/>
        </w:rPr>
        <w:t xml:space="preserve"> </w:t>
      </w:r>
      <w:r>
        <w:rPr>
          <w:spacing w:val="-10"/>
          <w:w w:val="80"/>
          <w:sz w:val="20"/>
        </w:rPr>
        <w:t>2</w:t>
      </w:r>
    </w:p>
    <w:p w:rsidR="00E5575B" w:rsidRDefault="00D512E5">
      <w:pPr>
        <w:pStyle w:val="Heading2"/>
        <w:spacing w:line="228" w:lineRule="exact"/>
      </w:pPr>
      <w:r>
        <w:rPr>
          <w:spacing w:val="-4"/>
          <w:w w:val="90"/>
        </w:rPr>
        <w:t>Body</w:t>
      </w:r>
    </w:p>
    <w:p w:rsidR="00E5575B" w:rsidRDefault="00D512E5">
      <w:pPr>
        <w:pStyle w:val="ListParagraph"/>
        <w:numPr>
          <w:ilvl w:val="0"/>
          <w:numId w:val="12"/>
        </w:numPr>
        <w:tabs>
          <w:tab w:val="left" w:pos="460"/>
        </w:tabs>
        <w:spacing w:before="1"/>
        <w:ind w:right="718"/>
        <w:jc w:val="left"/>
        <w:rPr>
          <w:sz w:val="20"/>
        </w:rPr>
      </w:pPr>
      <w:r>
        <w:rPr>
          <w:w w:val="80"/>
          <w:sz w:val="20"/>
        </w:rPr>
        <w:t>Identify</w:t>
      </w:r>
      <w:r>
        <w:rPr>
          <w:sz w:val="20"/>
        </w:rPr>
        <w:t xml:space="preserve"> </w:t>
      </w:r>
      <w:r>
        <w:rPr>
          <w:w w:val="80"/>
          <w:sz w:val="20"/>
        </w:rPr>
        <w:t>and</w:t>
      </w:r>
      <w:r>
        <w:rPr>
          <w:sz w:val="20"/>
        </w:rPr>
        <w:t xml:space="preserve"> </w:t>
      </w:r>
      <w:r>
        <w:rPr>
          <w:w w:val="80"/>
          <w:sz w:val="20"/>
        </w:rPr>
        <w:t>define</w:t>
      </w:r>
      <w:r>
        <w:rPr>
          <w:sz w:val="20"/>
        </w:rPr>
        <w:t xml:space="preserve"> </w:t>
      </w:r>
      <w:r>
        <w:rPr>
          <w:w w:val="80"/>
          <w:sz w:val="20"/>
        </w:rPr>
        <w:t>the</w:t>
      </w:r>
      <w:r>
        <w:rPr>
          <w:sz w:val="20"/>
        </w:rPr>
        <w:t xml:space="preserve"> </w:t>
      </w:r>
      <w:r>
        <w:rPr>
          <w:w w:val="80"/>
          <w:sz w:val="20"/>
        </w:rPr>
        <w:t>volcanic</w:t>
      </w:r>
      <w:r>
        <w:rPr>
          <w:sz w:val="20"/>
        </w:rPr>
        <w:t xml:space="preserve"> </w:t>
      </w:r>
      <w:r>
        <w:rPr>
          <w:w w:val="80"/>
          <w:sz w:val="20"/>
        </w:rPr>
        <w:t>lake</w:t>
      </w:r>
      <w:r>
        <w:rPr>
          <w:sz w:val="20"/>
        </w:rPr>
        <w:t xml:space="preserve"> </w:t>
      </w:r>
      <w:r>
        <w:rPr>
          <w:w w:val="80"/>
          <w:sz w:val="20"/>
        </w:rPr>
        <w:t>type(F)</w:t>
      </w:r>
      <w:r>
        <w:rPr>
          <w:sz w:val="20"/>
        </w:rPr>
        <w:t xml:space="preserve"> </w:t>
      </w:r>
      <w:r>
        <w:rPr>
          <w:w w:val="80"/>
          <w:sz w:val="20"/>
        </w:rPr>
        <w:t>, explain</w:t>
      </w:r>
      <w:r>
        <w:rPr>
          <w:sz w:val="20"/>
        </w:rPr>
        <w:t xml:space="preserve"> </w:t>
      </w:r>
      <w:r>
        <w:rPr>
          <w:w w:val="80"/>
          <w:sz w:val="20"/>
        </w:rPr>
        <w:t>the</w:t>
      </w:r>
      <w:r>
        <w:rPr>
          <w:sz w:val="20"/>
        </w:rPr>
        <w:t xml:space="preserve"> </w:t>
      </w:r>
      <w:r>
        <w:rPr>
          <w:w w:val="80"/>
          <w:sz w:val="20"/>
        </w:rPr>
        <w:t>processes</w:t>
      </w:r>
      <w:r>
        <w:rPr>
          <w:sz w:val="20"/>
        </w:rPr>
        <w:t xml:space="preserve"> </w:t>
      </w:r>
      <w:r>
        <w:rPr>
          <w:w w:val="80"/>
          <w:sz w:val="20"/>
        </w:rPr>
        <w:t>the</w:t>
      </w:r>
      <w:r>
        <w:rPr>
          <w:sz w:val="20"/>
        </w:rPr>
        <w:t xml:space="preserve"> </w:t>
      </w:r>
      <w:r>
        <w:rPr>
          <w:w w:val="80"/>
          <w:sz w:val="20"/>
        </w:rPr>
        <w:t>formation</w:t>
      </w:r>
      <w:r>
        <w:rPr>
          <w:sz w:val="20"/>
        </w:rPr>
        <w:t xml:space="preserve"> </w:t>
      </w:r>
      <w:r>
        <w:rPr>
          <w:w w:val="80"/>
          <w:sz w:val="20"/>
        </w:rPr>
        <w:t>of it</w:t>
      </w:r>
      <w:r>
        <w:rPr>
          <w:sz w:val="20"/>
        </w:rPr>
        <w:t xml:space="preserve"> </w:t>
      </w:r>
      <w:r>
        <w:rPr>
          <w:w w:val="80"/>
          <w:sz w:val="20"/>
        </w:rPr>
        <w:t>(E), exemplify</w:t>
      </w:r>
      <w:r>
        <w:rPr>
          <w:sz w:val="20"/>
        </w:rPr>
        <w:t xml:space="preserve"> </w:t>
      </w:r>
      <w:r>
        <w:rPr>
          <w:w w:val="80"/>
          <w:sz w:val="20"/>
        </w:rPr>
        <w:t>it</w:t>
      </w:r>
      <w:r>
        <w:rPr>
          <w:sz w:val="20"/>
        </w:rPr>
        <w:t xml:space="preserve"> </w:t>
      </w:r>
      <w:r>
        <w:rPr>
          <w:w w:val="80"/>
          <w:sz w:val="20"/>
        </w:rPr>
        <w:t>(E)and</w:t>
      </w:r>
      <w:r>
        <w:rPr>
          <w:sz w:val="20"/>
        </w:rPr>
        <w:t xml:space="preserve"> </w:t>
      </w:r>
      <w:r>
        <w:rPr>
          <w:w w:val="80"/>
          <w:sz w:val="20"/>
        </w:rPr>
        <w:t>illustrate</w:t>
      </w:r>
      <w:r>
        <w:rPr>
          <w:sz w:val="20"/>
        </w:rPr>
        <w:t xml:space="preserve"> </w:t>
      </w:r>
      <w:r>
        <w:rPr>
          <w:w w:val="80"/>
          <w:sz w:val="20"/>
        </w:rPr>
        <w:t>it (D)</w:t>
      </w:r>
      <w:r>
        <w:rPr>
          <w:sz w:val="20"/>
        </w:rPr>
        <w:t xml:space="preserve"> </w:t>
      </w:r>
      <w:r>
        <w:rPr>
          <w:w w:val="80"/>
          <w:sz w:val="20"/>
        </w:rPr>
        <w:t>in a</w:t>
      </w:r>
      <w:r>
        <w:rPr>
          <w:sz w:val="20"/>
        </w:rPr>
        <w:t xml:space="preserve"> </w:t>
      </w:r>
      <w:r>
        <w:rPr>
          <w:w w:val="80"/>
          <w:sz w:val="20"/>
        </w:rPr>
        <w:t>diagram</w:t>
      </w:r>
      <w:r>
        <w:rPr>
          <w:sz w:val="20"/>
        </w:rPr>
        <w:t xml:space="preserve"> </w:t>
      </w:r>
      <w:r>
        <w:rPr>
          <w:w w:val="80"/>
          <w:sz w:val="20"/>
        </w:rPr>
        <w:t>(using</w:t>
      </w:r>
      <w:r>
        <w:rPr>
          <w:sz w:val="20"/>
        </w:rPr>
        <w:t xml:space="preserve"> </w:t>
      </w:r>
      <w:r>
        <w:rPr>
          <w:w w:val="80"/>
          <w:sz w:val="20"/>
        </w:rPr>
        <w:t xml:space="preserve">FEED) </w:t>
      </w:r>
      <w:r>
        <w:rPr>
          <w:w w:val="90"/>
          <w:sz w:val="20"/>
        </w:rPr>
        <w:t>for at least</w:t>
      </w:r>
      <w:r>
        <w:rPr>
          <w:spacing w:val="-1"/>
          <w:w w:val="90"/>
          <w:sz w:val="20"/>
        </w:rPr>
        <w:t xml:space="preserve"> </w:t>
      </w:r>
      <w:r>
        <w:rPr>
          <w:w w:val="90"/>
          <w:sz w:val="20"/>
        </w:rPr>
        <w:t>4</w:t>
      </w:r>
      <w:r>
        <w:rPr>
          <w:spacing w:val="-1"/>
          <w:w w:val="90"/>
          <w:sz w:val="20"/>
        </w:rPr>
        <w:t xml:space="preserve"> </w:t>
      </w:r>
      <w:r>
        <w:rPr>
          <w:w w:val="90"/>
          <w:sz w:val="20"/>
        </w:rPr>
        <w:t>types - 08</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spacing w:before="50"/>
        <w:ind w:left="0"/>
      </w:pPr>
    </w:p>
    <w:p w:rsidR="00E5575B" w:rsidRDefault="00D512E5">
      <w:pPr>
        <w:pStyle w:val="BodyText"/>
        <w:ind w:left="460"/>
      </w:pPr>
      <w:r>
        <w:rPr>
          <w:w w:val="80"/>
        </w:rPr>
        <w:t>(b)</w:t>
      </w:r>
      <w:r>
        <w:rPr>
          <w:spacing w:val="-5"/>
        </w:rPr>
        <w:t xml:space="preserve"> </w:t>
      </w:r>
      <w:r>
        <w:rPr>
          <w:w w:val="80"/>
        </w:rPr>
        <w:t>Explain</w:t>
      </w:r>
      <w:r>
        <w:rPr>
          <w:spacing w:val="-5"/>
        </w:rPr>
        <w:t xml:space="preserve"> </w:t>
      </w:r>
      <w:r>
        <w:rPr>
          <w:w w:val="80"/>
        </w:rPr>
        <w:t>the</w:t>
      </w:r>
      <w:r>
        <w:rPr>
          <w:spacing w:val="-4"/>
        </w:rPr>
        <w:t xml:space="preserve"> </w:t>
      </w:r>
      <w:r>
        <w:rPr>
          <w:w w:val="80"/>
        </w:rPr>
        <w:t>importance</w:t>
      </w:r>
      <w:r>
        <w:rPr>
          <w:spacing w:val="-5"/>
        </w:rPr>
        <w:t xml:space="preserve"> </w:t>
      </w:r>
      <w:r>
        <w:rPr>
          <w:w w:val="80"/>
        </w:rPr>
        <w:t>of</w:t>
      </w:r>
      <w:r>
        <w:rPr>
          <w:spacing w:val="-5"/>
        </w:rPr>
        <w:t xml:space="preserve"> </w:t>
      </w:r>
      <w:r>
        <w:rPr>
          <w:w w:val="80"/>
        </w:rPr>
        <w:t>volcanic</w:t>
      </w:r>
      <w:r>
        <w:rPr>
          <w:spacing w:val="-6"/>
        </w:rPr>
        <w:t xml:space="preserve"> </w:t>
      </w:r>
      <w:r>
        <w:rPr>
          <w:w w:val="80"/>
        </w:rPr>
        <w:t>lakes</w:t>
      </w:r>
      <w:r>
        <w:rPr>
          <w:spacing w:val="-5"/>
        </w:rPr>
        <w:t xml:space="preserve"> </w:t>
      </w:r>
      <w:r>
        <w:rPr>
          <w:w w:val="80"/>
        </w:rPr>
        <w:t>to</w:t>
      </w:r>
      <w:r>
        <w:rPr>
          <w:spacing w:val="-4"/>
        </w:rPr>
        <w:t xml:space="preserve"> </w:t>
      </w:r>
      <w:r>
        <w:rPr>
          <w:w w:val="80"/>
        </w:rPr>
        <w:t>the</w:t>
      </w:r>
      <w:r>
        <w:rPr>
          <w:spacing w:val="-5"/>
        </w:rPr>
        <w:t xml:space="preserve"> </w:t>
      </w:r>
      <w:r>
        <w:rPr>
          <w:w w:val="80"/>
        </w:rPr>
        <w:t>economic</w:t>
      </w:r>
      <w:r>
        <w:rPr>
          <w:spacing w:val="-6"/>
        </w:rPr>
        <w:t xml:space="preserve"> </w:t>
      </w:r>
      <w:r>
        <w:rPr>
          <w:w w:val="80"/>
        </w:rPr>
        <w:t>development</w:t>
      </w:r>
      <w:r>
        <w:rPr>
          <w:spacing w:val="-5"/>
        </w:rPr>
        <w:t xml:space="preserve"> </w:t>
      </w:r>
      <w:r>
        <w:rPr>
          <w:w w:val="80"/>
        </w:rPr>
        <w:t>of</w:t>
      </w:r>
      <w:r>
        <w:rPr>
          <w:spacing w:val="-5"/>
        </w:rPr>
        <w:t xml:space="preserve"> </w:t>
      </w:r>
      <w:r>
        <w:rPr>
          <w:spacing w:val="-2"/>
          <w:w w:val="80"/>
        </w:rPr>
        <w:t>Uganda.</w:t>
      </w:r>
    </w:p>
    <w:p w:rsidR="00E5575B" w:rsidRDefault="00D512E5">
      <w:pPr>
        <w:pStyle w:val="Heading2"/>
        <w:spacing w:before="1"/>
      </w:pPr>
      <w:r>
        <w:rPr>
          <w:spacing w:val="-4"/>
          <w:w w:val="90"/>
        </w:rPr>
        <w:t>Body</w:t>
      </w:r>
    </w:p>
    <w:p w:rsidR="00E5575B" w:rsidRDefault="00D512E5">
      <w:pPr>
        <w:pStyle w:val="ListParagraph"/>
        <w:numPr>
          <w:ilvl w:val="0"/>
          <w:numId w:val="12"/>
        </w:numPr>
        <w:tabs>
          <w:tab w:val="left" w:pos="460"/>
        </w:tabs>
        <w:spacing w:before="2"/>
        <w:ind w:right="723"/>
        <w:jc w:val="left"/>
        <w:rPr>
          <w:sz w:val="20"/>
        </w:rPr>
      </w:pPr>
      <w:r>
        <w:rPr>
          <w:w w:val="85"/>
          <w:sz w:val="20"/>
        </w:rPr>
        <w:t>State,</w:t>
      </w:r>
      <w:r>
        <w:rPr>
          <w:spacing w:val="-3"/>
          <w:w w:val="85"/>
          <w:sz w:val="20"/>
        </w:rPr>
        <w:t xml:space="preserve"> </w:t>
      </w:r>
      <w:r>
        <w:rPr>
          <w:w w:val="85"/>
          <w:sz w:val="20"/>
        </w:rPr>
        <w:t>explain</w:t>
      </w:r>
      <w:r>
        <w:rPr>
          <w:spacing w:val="-4"/>
          <w:w w:val="85"/>
          <w:sz w:val="20"/>
        </w:rPr>
        <w:t xml:space="preserve"> </w:t>
      </w:r>
      <w:r>
        <w:rPr>
          <w:w w:val="85"/>
          <w:sz w:val="20"/>
        </w:rPr>
        <w:t>and</w:t>
      </w:r>
      <w:r>
        <w:rPr>
          <w:spacing w:val="-3"/>
          <w:w w:val="85"/>
          <w:sz w:val="20"/>
        </w:rPr>
        <w:t xml:space="preserve"> </w:t>
      </w:r>
      <w:r>
        <w:rPr>
          <w:w w:val="85"/>
          <w:sz w:val="20"/>
        </w:rPr>
        <w:t>exemplify</w:t>
      </w:r>
      <w:r>
        <w:rPr>
          <w:spacing w:val="-4"/>
          <w:w w:val="85"/>
          <w:sz w:val="20"/>
        </w:rPr>
        <w:t xml:space="preserve"> </w:t>
      </w:r>
      <w:r>
        <w:rPr>
          <w:w w:val="85"/>
          <w:sz w:val="20"/>
        </w:rPr>
        <w:t>(illustrate)</w:t>
      </w:r>
      <w:r>
        <w:rPr>
          <w:spacing w:val="-3"/>
          <w:w w:val="85"/>
          <w:sz w:val="20"/>
        </w:rPr>
        <w:t xml:space="preserve"> </w:t>
      </w:r>
      <w:r>
        <w:rPr>
          <w:w w:val="85"/>
          <w:sz w:val="20"/>
        </w:rPr>
        <w:t>the</w:t>
      </w:r>
      <w:r>
        <w:rPr>
          <w:spacing w:val="-3"/>
          <w:w w:val="85"/>
          <w:sz w:val="20"/>
        </w:rPr>
        <w:t xml:space="preserve"> </w:t>
      </w:r>
      <w:r>
        <w:rPr>
          <w:w w:val="85"/>
          <w:sz w:val="20"/>
        </w:rPr>
        <w:t>importance of</w:t>
      </w:r>
      <w:r>
        <w:rPr>
          <w:spacing w:val="-3"/>
          <w:w w:val="85"/>
          <w:sz w:val="20"/>
        </w:rPr>
        <w:t xml:space="preserve"> </w:t>
      </w:r>
      <w:r>
        <w:rPr>
          <w:w w:val="85"/>
          <w:sz w:val="20"/>
        </w:rPr>
        <w:t>volcanic</w:t>
      </w:r>
      <w:r>
        <w:rPr>
          <w:spacing w:val="-4"/>
          <w:w w:val="85"/>
          <w:sz w:val="20"/>
        </w:rPr>
        <w:t xml:space="preserve"> </w:t>
      </w:r>
      <w:r>
        <w:rPr>
          <w:w w:val="85"/>
          <w:sz w:val="20"/>
        </w:rPr>
        <w:t>lakes</w:t>
      </w:r>
      <w:r>
        <w:rPr>
          <w:spacing w:val="-3"/>
          <w:w w:val="85"/>
          <w:sz w:val="20"/>
        </w:rPr>
        <w:t xml:space="preserve"> </w:t>
      </w:r>
      <w:r>
        <w:rPr>
          <w:w w:val="85"/>
          <w:sz w:val="20"/>
        </w:rPr>
        <w:t>to</w:t>
      </w:r>
      <w:r>
        <w:rPr>
          <w:spacing w:val="-3"/>
          <w:w w:val="85"/>
          <w:sz w:val="20"/>
        </w:rPr>
        <w:t xml:space="preserve"> </w:t>
      </w:r>
      <w:r>
        <w:rPr>
          <w:w w:val="85"/>
          <w:sz w:val="20"/>
        </w:rPr>
        <w:t>the</w:t>
      </w:r>
      <w:r>
        <w:rPr>
          <w:spacing w:val="-3"/>
          <w:w w:val="85"/>
          <w:sz w:val="20"/>
        </w:rPr>
        <w:t xml:space="preserve"> </w:t>
      </w:r>
      <w:r>
        <w:rPr>
          <w:w w:val="85"/>
          <w:sz w:val="20"/>
        </w:rPr>
        <w:t>economic</w:t>
      </w:r>
      <w:r>
        <w:rPr>
          <w:spacing w:val="-4"/>
          <w:w w:val="85"/>
          <w:sz w:val="20"/>
        </w:rPr>
        <w:t xml:space="preserve"> </w:t>
      </w:r>
      <w:r>
        <w:rPr>
          <w:w w:val="85"/>
          <w:sz w:val="20"/>
        </w:rPr>
        <w:t>development</w:t>
      </w:r>
      <w:r>
        <w:rPr>
          <w:spacing w:val="-4"/>
          <w:w w:val="85"/>
          <w:sz w:val="20"/>
        </w:rPr>
        <w:t xml:space="preserve"> </w:t>
      </w:r>
      <w:r>
        <w:rPr>
          <w:w w:val="85"/>
          <w:sz w:val="20"/>
        </w:rPr>
        <w:t>of</w:t>
      </w:r>
      <w:r>
        <w:rPr>
          <w:spacing w:val="-3"/>
          <w:w w:val="85"/>
          <w:sz w:val="20"/>
        </w:rPr>
        <w:t xml:space="preserve"> </w:t>
      </w:r>
      <w:r>
        <w:rPr>
          <w:w w:val="85"/>
          <w:sz w:val="20"/>
        </w:rPr>
        <w:t>Uganda</w:t>
      </w:r>
      <w:r>
        <w:rPr>
          <w:spacing w:val="-3"/>
          <w:w w:val="85"/>
          <w:sz w:val="20"/>
        </w:rPr>
        <w:t xml:space="preserve"> </w:t>
      </w:r>
      <w:r>
        <w:rPr>
          <w:w w:val="85"/>
          <w:sz w:val="20"/>
        </w:rPr>
        <w:t>positively</w:t>
      </w:r>
      <w:r>
        <w:rPr>
          <w:spacing w:val="-4"/>
          <w:w w:val="85"/>
          <w:sz w:val="20"/>
        </w:rPr>
        <w:t xml:space="preserve"> </w:t>
      </w:r>
      <w:r>
        <w:rPr>
          <w:w w:val="85"/>
          <w:sz w:val="20"/>
        </w:rPr>
        <w:t>6</w:t>
      </w:r>
      <w:r>
        <w:rPr>
          <w:spacing w:val="-3"/>
          <w:w w:val="85"/>
          <w:sz w:val="20"/>
        </w:rPr>
        <w:t xml:space="preserve"> </w:t>
      </w:r>
      <w:r>
        <w:rPr>
          <w:w w:val="85"/>
          <w:sz w:val="20"/>
        </w:rPr>
        <w:t>/</w:t>
      </w:r>
      <w:r>
        <w:rPr>
          <w:spacing w:val="-4"/>
          <w:w w:val="85"/>
          <w:sz w:val="20"/>
        </w:rPr>
        <w:t xml:space="preserve"> </w:t>
      </w:r>
      <w:r>
        <w:rPr>
          <w:w w:val="85"/>
          <w:sz w:val="20"/>
        </w:rPr>
        <w:t>5</w:t>
      </w:r>
      <w:r>
        <w:rPr>
          <w:spacing w:val="-2"/>
          <w:w w:val="85"/>
          <w:sz w:val="20"/>
        </w:rPr>
        <w:t xml:space="preserve"> </w:t>
      </w:r>
      <w:r>
        <w:rPr>
          <w:w w:val="85"/>
          <w:sz w:val="20"/>
        </w:rPr>
        <w:t>and</w:t>
      </w:r>
      <w:r>
        <w:rPr>
          <w:spacing w:val="-3"/>
          <w:w w:val="85"/>
          <w:sz w:val="20"/>
        </w:rPr>
        <w:t xml:space="preserve"> </w:t>
      </w:r>
      <w:r>
        <w:rPr>
          <w:w w:val="85"/>
          <w:sz w:val="20"/>
        </w:rPr>
        <w:t>on</w:t>
      </w:r>
      <w:r>
        <w:rPr>
          <w:spacing w:val="-3"/>
          <w:w w:val="85"/>
          <w:sz w:val="20"/>
        </w:rPr>
        <w:t xml:space="preserve"> </w:t>
      </w:r>
      <w:r>
        <w:rPr>
          <w:w w:val="85"/>
          <w:sz w:val="20"/>
        </w:rPr>
        <w:t>other</w:t>
      </w:r>
      <w:r>
        <w:rPr>
          <w:spacing w:val="-3"/>
          <w:w w:val="85"/>
          <w:sz w:val="20"/>
        </w:rPr>
        <w:t xml:space="preserve"> </w:t>
      </w:r>
      <w:r>
        <w:rPr>
          <w:w w:val="85"/>
          <w:sz w:val="20"/>
        </w:rPr>
        <w:t xml:space="preserve">hand </w:t>
      </w:r>
      <w:r>
        <w:rPr>
          <w:w w:val="90"/>
          <w:sz w:val="20"/>
        </w:rPr>
        <w:t>negatively 4 / 5. - 10</w:t>
      </w:r>
    </w:p>
    <w:p w:rsidR="00E5575B" w:rsidRDefault="00E5575B">
      <w:pPr>
        <w:pStyle w:val="BodyText"/>
        <w:spacing w:before="2"/>
        <w:ind w:left="0"/>
      </w:pPr>
    </w:p>
    <w:p w:rsidR="00E5575B" w:rsidRDefault="00D512E5">
      <w:pPr>
        <w:pStyle w:val="Heading1"/>
        <w:rPr>
          <w:rFonts w:ascii="Microsoft Sans Serif"/>
          <w:b w:val="0"/>
        </w:rPr>
      </w:pPr>
      <w:r>
        <w:rPr>
          <w:w w:val="80"/>
        </w:rPr>
        <w:t>INFLUENCE</w:t>
      </w:r>
      <w:r>
        <w:rPr>
          <w:spacing w:val="-7"/>
        </w:rPr>
        <w:t xml:space="preserve"> </w:t>
      </w:r>
      <w:r>
        <w:rPr>
          <w:w w:val="80"/>
        </w:rPr>
        <w:t>/</w:t>
      </w:r>
      <w:r>
        <w:rPr>
          <w:spacing w:val="-3"/>
        </w:rPr>
        <w:t xml:space="preserve"> </w:t>
      </w:r>
      <w:r>
        <w:rPr>
          <w:w w:val="80"/>
        </w:rPr>
        <w:t>EFFECT</w:t>
      </w:r>
      <w:r>
        <w:rPr>
          <w:spacing w:val="-4"/>
        </w:rPr>
        <w:t xml:space="preserve"> </w:t>
      </w:r>
      <w:r>
        <w:rPr>
          <w:w w:val="80"/>
        </w:rPr>
        <w:t>OF</w:t>
      </w:r>
      <w:r>
        <w:rPr>
          <w:spacing w:val="-5"/>
        </w:rPr>
        <w:t xml:space="preserve"> </w:t>
      </w:r>
      <w:r>
        <w:rPr>
          <w:w w:val="80"/>
        </w:rPr>
        <w:t>HIGHLANDS</w:t>
      </w:r>
      <w:r>
        <w:rPr>
          <w:spacing w:val="-7"/>
        </w:rPr>
        <w:t xml:space="preserve"> </w:t>
      </w:r>
      <w:r>
        <w:rPr>
          <w:w w:val="80"/>
        </w:rPr>
        <w:t>/</w:t>
      </w:r>
      <w:r>
        <w:rPr>
          <w:spacing w:val="-2"/>
        </w:rPr>
        <w:t xml:space="preserve"> </w:t>
      </w:r>
      <w:r>
        <w:rPr>
          <w:w w:val="80"/>
        </w:rPr>
        <w:t>RIFT</w:t>
      </w:r>
      <w:r>
        <w:rPr>
          <w:spacing w:val="-5"/>
        </w:rPr>
        <w:t xml:space="preserve"> </w:t>
      </w:r>
      <w:r>
        <w:rPr>
          <w:w w:val="80"/>
        </w:rPr>
        <w:t>VALLEY</w:t>
      </w:r>
      <w:r>
        <w:rPr>
          <w:spacing w:val="-7"/>
        </w:rPr>
        <w:t xml:space="preserve"> </w:t>
      </w:r>
      <w:r>
        <w:rPr>
          <w:w w:val="80"/>
        </w:rPr>
        <w:t>ON</w:t>
      </w:r>
      <w:r>
        <w:rPr>
          <w:spacing w:val="-2"/>
        </w:rPr>
        <w:t xml:space="preserve"> </w:t>
      </w:r>
      <w:r>
        <w:rPr>
          <w:spacing w:val="-2"/>
          <w:w w:val="80"/>
        </w:rPr>
        <w:t>CLIMATE</w:t>
      </w:r>
      <w:r>
        <w:rPr>
          <w:rFonts w:ascii="Microsoft Sans Serif"/>
          <w:b w:val="0"/>
          <w:spacing w:val="-2"/>
          <w:w w:val="80"/>
        </w:rPr>
        <w:t>.</w:t>
      </w:r>
    </w:p>
    <w:p w:rsidR="00E5575B" w:rsidRDefault="00D512E5">
      <w:pPr>
        <w:pStyle w:val="BodyText"/>
        <w:ind w:left="460" w:right="712" w:firstLine="91"/>
      </w:pPr>
      <w:r>
        <w:rPr>
          <w:w w:val="85"/>
        </w:rPr>
        <w:t xml:space="preserve">Climate is the </w:t>
      </w:r>
      <w:r>
        <w:rPr>
          <w:rFonts w:ascii="Arial" w:hAnsi="Arial"/>
          <w:b/>
          <w:w w:val="85"/>
        </w:rPr>
        <w:t xml:space="preserve">average weather conditions of a place </w:t>
      </w:r>
      <w:r>
        <w:rPr>
          <w:w w:val="85"/>
        </w:rPr>
        <w:t>for a long period of time usually 30 – 35 years having studied and recorded the weather elements like temperature, rainfall, pressure, wind, sun shine, etc.</w:t>
      </w:r>
    </w:p>
    <w:p w:rsidR="00E5575B" w:rsidRDefault="00D512E5">
      <w:pPr>
        <w:spacing w:before="2"/>
        <w:ind w:left="551"/>
        <w:rPr>
          <w:rFonts w:ascii="Arial"/>
          <w:b/>
          <w:sz w:val="20"/>
        </w:rPr>
      </w:pPr>
      <w:r>
        <w:rPr>
          <w:rFonts w:ascii="Arial"/>
          <w:b/>
          <w:w w:val="80"/>
          <w:sz w:val="20"/>
        </w:rPr>
        <w:t>Affected</w:t>
      </w:r>
      <w:r>
        <w:rPr>
          <w:rFonts w:ascii="Arial"/>
          <w:b/>
          <w:spacing w:val="6"/>
          <w:sz w:val="20"/>
        </w:rPr>
        <w:t xml:space="preserve"> </w:t>
      </w:r>
      <w:r>
        <w:rPr>
          <w:rFonts w:ascii="Arial"/>
          <w:b/>
          <w:w w:val="80"/>
          <w:sz w:val="20"/>
        </w:rPr>
        <w:t>areas</w:t>
      </w:r>
      <w:r>
        <w:rPr>
          <w:rFonts w:ascii="Arial"/>
          <w:b/>
          <w:spacing w:val="5"/>
          <w:sz w:val="20"/>
        </w:rPr>
        <w:t xml:space="preserve"> </w:t>
      </w:r>
      <w:r>
        <w:rPr>
          <w:rFonts w:ascii="Arial"/>
          <w:b/>
          <w:w w:val="80"/>
          <w:sz w:val="20"/>
        </w:rPr>
        <w:t>of</w:t>
      </w:r>
      <w:r>
        <w:rPr>
          <w:rFonts w:ascii="Arial"/>
          <w:b/>
          <w:spacing w:val="4"/>
          <w:sz w:val="20"/>
        </w:rPr>
        <w:t xml:space="preserve"> </w:t>
      </w:r>
      <w:r>
        <w:rPr>
          <w:rFonts w:ascii="Arial"/>
          <w:b/>
          <w:w w:val="80"/>
          <w:sz w:val="20"/>
        </w:rPr>
        <w:t>the</w:t>
      </w:r>
      <w:r>
        <w:rPr>
          <w:rFonts w:ascii="Arial"/>
          <w:b/>
          <w:spacing w:val="5"/>
          <w:sz w:val="20"/>
        </w:rPr>
        <w:t xml:space="preserve"> </w:t>
      </w:r>
      <w:r>
        <w:rPr>
          <w:rFonts w:ascii="Arial"/>
          <w:b/>
          <w:w w:val="80"/>
          <w:sz w:val="20"/>
        </w:rPr>
        <w:t>Rift</w:t>
      </w:r>
      <w:r>
        <w:rPr>
          <w:rFonts w:ascii="Arial"/>
          <w:b/>
          <w:spacing w:val="5"/>
          <w:sz w:val="20"/>
        </w:rPr>
        <w:t xml:space="preserve"> </w:t>
      </w:r>
      <w:r>
        <w:rPr>
          <w:rFonts w:ascii="Arial"/>
          <w:b/>
          <w:w w:val="80"/>
          <w:sz w:val="20"/>
        </w:rPr>
        <w:t>valley</w:t>
      </w:r>
      <w:r>
        <w:rPr>
          <w:rFonts w:ascii="Arial"/>
          <w:b/>
          <w:spacing w:val="6"/>
          <w:sz w:val="20"/>
        </w:rPr>
        <w:t xml:space="preserve"> </w:t>
      </w:r>
      <w:r>
        <w:rPr>
          <w:rFonts w:ascii="Arial"/>
          <w:b/>
          <w:w w:val="80"/>
          <w:sz w:val="20"/>
        </w:rPr>
        <w:t>are</w:t>
      </w:r>
      <w:r>
        <w:rPr>
          <w:rFonts w:ascii="Arial"/>
          <w:b/>
          <w:spacing w:val="8"/>
          <w:sz w:val="20"/>
        </w:rPr>
        <w:t xml:space="preserve"> </w:t>
      </w:r>
      <w:r>
        <w:rPr>
          <w:w w:val="80"/>
          <w:sz w:val="20"/>
        </w:rPr>
        <w:t>western</w:t>
      </w:r>
      <w:r>
        <w:rPr>
          <w:spacing w:val="8"/>
          <w:sz w:val="20"/>
        </w:rPr>
        <w:t xml:space="preserve"> </w:t>
      </w:r>
      <w:r>
        <w:rPr>
          <w:w w:val="80"/>
          <w:sz w:val="20"/>
        </w:rPr>
        <w:t>shoulders</w:t>
      </w:r>
      <w:r>
        <w:rPr>
          <w:spacing w:val="8"/>
          <w:sz w:val="20"/>
        </w:rPr>
        <w:t xml:space="preserve"> </w:t>
      </w:r>
      <w:r>
        <w:rPr>
          <w:w w:val="80"/>
          <w:sz w:val="20"/>
        </w:rPr>
        <w:t>(windward</w:t>
      </w:r>
      <w:r>
        <w:rPr>
          <w:spacing w:val="8"/>
          <w:sz w:val="20"/>
        </w:rPr>
        <w:t xml:space="preserve"> </w:t>
      </w:r>
      <w:r>
        <w:rPr>
          <w:w w:val="80"/>
          <w:sz w:val="20"/>
        </w:rPr>
        <w:t>slopes)</w:t>
      </w:r>
      <w:r>
        <w:rPr>
          <w:spacing w:val="8"/>
          <w:sz w:val="20"/>
        </w:rPr>
        <w:t xml:space="preserve"> </w:t>
      </w:r>
      <w:r>
        <w:rPr>
          <w:w w:val="80"/>
          <w:sz w:val="20"/>
        </w:rPr>
        <w:t>of</w:t>
      </w:r>
      <w:r>
        <w:rPr>
          <w:spacing w:val="7"/>
          <w:sz w:val="20"/>
        </w:rPr>
        <w:t xml:space="preserve"> </w:t>
      </w:r>
      <w:r>
        <w:rPr>
          <w:w w:val="80"/>
          <w:sz w:val="20"/>
        </w:rPr>
        <w:t>Western</w:t>
      </w:r>
      <w:r>
        <w:rPr>
          <w:spacing w:val="8"/>
          <w:sz w:val="20"/>
        </w:rPr>
        <w:t xml:space="preserve"> </w:t>
      </w:r>
      <w:r>
        <w:rPr>
          <w:w w:val="80"/>
          <w:sz w:val="20"/>
        </w:rPr>
        <w:t>rift</w:t>
      </w:r>
      <w:r>
        <w:rPr>
          <w:spacing w:val="7"/>
          <w:sz w:val="20"/>
        </w:rPr>
        <w:t xml:space="preserve"> </w:t>
      </w:r>
      <w:r>
        <w:rPr>
          <w:w w:val="80"/>
          <w:sz w:val="20"/>
        </w:rPr>
        <w:t>valley</w:t>
      </w:r>
      <w:r>
        <w:rPr>
          <w:spacing w:val="7"/>
          <w:sz w:val="20"/>
        </w:rPr>
        <w:t xml:space="preserve"> </w:t>
      </w:r>
      <w:r>
        <w:rPr>
          <w:w w:val="80"/>
          <w:sz w:val="20"/>
        </w:rPr>
        <w:t>in</w:t>
      </w:r>
      <w:r>
        <w:rPr>
          <w:spacing w:val="8"/>
          <w:sz w:val="20"/>
        </w:rPr>
        <w:t xml:space="preserve"> </w:t>
      </w:r>
      <w:r>
        <w:rPr>
          <w:w w:val="80"/>
          <w:sz w:val="20"/>
        </w:rPr>
        <w:t>Bundibugyo</w:t>
      </w:r>
      <w:r>
        <w:rPr>
          <w:spacing w:val="7"/>
          <w:sz w:val="20"/>
        </w:rPr>
        <w:t xml:space="preserve"> </w:t>
      </w:r>
      <w:r>
        <w:rPr>
          <w:w w:val="80"/>
          <w:sz w:val="20"/>
        </w:rPr>
        <w:t>and</w:t>
      </w:r>
      <w:r>
        <w:rPr>
          <w:spacing w:val="8"/>
          <w:sz w:val="20"/>
        </w:rPr>
        <w:t xml:space="preserve"> </w:t>
      </w:r>
      <w:r>
        <w:rPr>
          <w:w w:val="80"/>
          <w:sz w:val="20"/>
        </w:rPr>
        <w:t>Kabarole</w:t>
      </w:r>
      <w:r>
        <w:rPr>
          <w:spacing w:val="7"/>
          <w:sz w:val="20"/>
        </w:rPr>
        <w:t xml:space="preserve"> </w:t>
      </w:r>
      <w:r>
        <w:rPr>
          <w:w w:val="80"/>
          <w:sz w:val="20"/>
        </w:rPr>
        <w:t>(Fort</w:t>
      </w:r>
      <w:r>
        <w:rPr>
          <w:spacing w:val="7"/>
          <w:sz w:val="20"/>
        </w:rPr>
        <w:t xml:space="preserve"> </w:t>
      </w:r>
      <w:r>
        <w:rPr>
          <w:w w:val="80"/>
          <w:sz w:val="20"/>
        </w:rPr>
        <w:t>Portal)</w:t>
      </w:r>
      <w:r>
        <w:rPr>
          <w:spacing w:val="14"/>
          <w:sz w:val="20"/>
        </w:rPr>
        <w:t xml:space="preserve"> </w:t>
      </w:r>
      <w:r>
        <w:rPr>
          <w:rFonts w:ascii="Arial"/>
          <w:b/>
          <w:spacing w:val="-2"/>
          <w:w w:val="80"/>
          <w:sz w:val="20"/>
        </w:rPr>
        <w:t>against</w:t>
      </w:r>
    </w:p>
    <w:p w:rsidR="00E5575B" w:rsidRDefault="00D512E5">
      <w:pPr>
        <w:pStyle w:val="BodyText"/>
        <w:spacing w:before="4" w:line="226" w:lineRule="exact"/>
        <w:ind w:left="460"/>
      </w:pPr>
      <w:r>
        <w:rPr>
          <w:w w:val="80"/>
        </w:rPr>
        <w:t>Rift</w:t>
      </w:r>
      <w:r>
        <w:rPr>
          <w:spacing w:val="-5"/>
        </w:rPr>
        <w:t xml:space="preserve"> </w:t>
      </w:r>
      <w:r>
        <w:rPr>
          <w:w w:val="80"/>
        </w:rPr>
        <w:t>valley</w:t>
      </w:r>
      <w:r>
        <w:rPr>
          <w:spacing w:val="-5"/>
        </w:rPr>
        <w:t xml:space="preserve"> </w:t>
      </w:r>
      <w:r>
        <w:rPr>
          <w:w w:val="80"/>
        </w:rPr>
        <w:t>lowlands</w:t>
      </w:r>
      <w:r>
        <w:rPr>
          <w:spacing w:val="-3"/>
        </w:rPr>
        <w:t xml:space="preserve"> </w:t>
      </w:r>
      <w:r>
        <w:rPr>
          <w:w w:val="80"/>
        </w:rPr>
        <w:t>(leeward</w:t>
      </w:r>
      <w:r>
        <w:rPr>
          <w:spacing w:val="-5"/>
        </w:rPr>
        <w:t xml:space="preserve"> </w:t>
      </w:r>
      <w:r>
        <w:rPr>
          <w:w w:val="80"/>
        </w:rPr>
        <w:t>sides)</w:t>
      </w:r>
      <w:r>
        <w:rPr>
          <w:spacing w:val="-3"/>
        </w:rPr>
        <w:t xml:space="preserve"> </w:t>
      </w:r>
      <w:r>
        <w:rPr>
          <w:w w:val="80"/>
        </w:rPr>
        <w:t>of</w:t>
      </w:r>
      <w:r>
        <w:rPr>
          <w:spacing w:val="-5"/>
        </w:rPr>
        <w:t xml:space="preserve"> </w:t>
      </w:r>
      <w:r>
        <w:rPr>
          <w:w w:val="80"/>
        </w:rPr>
        <w:t>Kasese,</w:t>
      </w:r>
      <w:r>
        <w:rPr>
          <w:spacing w:val="-4"/>
        </w:rPr>
        <w:t xml:space="preserve"> </w:t>
      </w:r>
      <w:r>
        <w:rPr>
          <w:w w:val="80"/>
        </w:rPr>
        <w:t>Semliki</w:t>
      </w:r>
      <w:r>
        <w:rPr>
          <w:spacing w:val="-6"/>
        </w:rPr>
        <w:t xml:space="preserve"> </w:t>
      </w:r>
      <w:r>
        <w:rPr>
          <w:w w:val="80"/>
        </w:rPr>
        <w:t>flatlands</w:t>
      </w:r>
      <w:r>
        <w:rPr>
          <w:spacing w:val="-5"/>
        </w:rPr>
        <w:t xml:space="preserve"> </w:t>
      </w:r>
      <w:r>
        <w:rPr>
          <w:w w:val="80"/>
        </w:rPr>
        <w:t>in</w:t>
      </w:r>
      <w:r>
        <w:rPr>
          <w:spacing w:val="-2"/>
        </w:rPr>
        <w:t xml:space="preserve"> </w:t>
      </w:r>
      <w:r>
        <w:rPr>
          <w:w w:val="80"/>
        </w:rPr>
        <w:t>Bundibugyo,</w:t>
      </w:r>
      <w:r>
        <w:rPr>
          <w:spacing w:val="-3"/>
        </w:rPr>
        <w:t xml:space="preserve"> </w:t>
      </w:r>
      <w:r>
        <w:rPr>
          <w:w w:val="80"/>
        </w:rPr>
        <w:t>Albert</w:t>
      </w:r>
      <w:r>
        <w:rPr>
          <w:spacing w:val="-4"/>
        </w:rPr>
        <w:t xml:space="preserve"> </w:t>
      </w:r>
      <w:r>
        <w:rPr>
          <w:w w:val="80"/>
        </w:rPr>
        <w:t>flats</w:t>
      </w:r>
      <w:r>
        <w:rPr>
          <w:spacing w:val="-5"/>
        </w:rPr>
        <w:t xml:space="preserve"> </w:t>
      </w:r>
      <w:r>
        <w:rPr>
          <w:w w:val="80"/>
        </w:rPr>
        <w:t>in</w:t>
      </w:r>
      <w:r>
        <w:rPr>
          <w:spacing w:val="-4"/>
        </w:rPr>
        <w:t xml:space="preserve"> </w:t>
      </w:r>
      <w:r>
        <w:rPr>
          <w:w w:val="80"/>
        </w:rPr>
        <w:t>Ntoroko,</w:t>
      </w:r>
      <w:r>
        <w:rPr>
          <w:spacing w:val="-5"/>
        </w:rPr>
        <w:t xml:space="preserve"> </w:t>
      </w:r>
      <w:r>
        <w:rPr>
          <w:w w:val="80"/>
        </w:rPr>
        <w:t>Hoima</w:t>
      </w:r>
      <w:r>
        <w:rPr>
          <w:spacing w:val="-5"/>
        </w:rPr>
        <w:t xml:space="preserve"> </w:t>
      </w:r>
      <w:r>
        <w:rPr>
          <w:w w:val="80"/>
        </w:rPr>
        <w:t>and</w:t>
      </w:r>
      <w:r>
        <w:rPr>
          <w:spacing w:val="-4"/>
        </w:rPr>
        <w:t xml:space="preserve"> </w:t>
      </w:r>
      <w:r>
        <w:rPr>
          <w:spacing w:val="-2"/>
          <w:w w:val="80"/>
        </w:rPr>
        <w:t>Buliisa.</w:t>
      </w:r>
    </w:p>
    <w:p w:rsidR="00E5575B" w:rsidRDefault="00D512E5">
      <w:pPr>
        <w:pStyle w:val="Heading2"/>
        <w:spacing w:line="229" w:lineRule="exact"/>
        <w:ind w:left="551"/>
      </w:pPr>
      <w:r>
        <w:rPr>
          <w:w w:val="80"/>
        </w:rPr>
        <w:t>Affected</w:t>
      </w:r>
      <w:r>
        <w:rPr>
          <w:spacing w:val="-4"/>
        </w:rPr>
        <w:t xml:space="preserve"> </w:t>
      </w:r>
      <w:r>
        <w:rPr>
          <w:w w:val="80"/>
        </w:rPr>
        <w:t>areas</w:t>
      </w:r>
      <w:r>
        <w:rPr>
          <w:spacing w:val="-5"/>
        </w:rPr>
        <w:t xml:space="preserve"> </w:t>
      </w:r>
      <w:r>
        <w:rPr>
          <w:w w:val="80"/>
        </w:rPr>
        <w:t>of</w:t>
      </w:r>
      <w:r>
        <w:rPr>
          <w:spacing w:val="-5"/>
        </w:rPr>
        <w:t xml:space="preserve"> </w:t>
      </w:r>
      <w:r>
        <w:rPr>
          <w:w w:val="80"/>
        </w:rPr>
        <w:t>highlands</w:t>
      </w:r>
      <w:r>
        <w:rPr>
          <w:spacing w:val="-5"/>
        </w:rPr>
        <w:t xml:space="preserve"> </w:t>
      </w:r>
      <w:r>
        <w:rPr>
          <w:w w:val="80"/>
        </w:rPr>
        <w:t>/</w:t>
      </w:r>
      <w:r>
        <w:rPr>
          <w:spacing w:val="-5"/>
        </w:rPr>
        <w:t xml:space="preserve"> </w:t>
      </w:r>
      <w:r>
        <w:rPr>
          <w:w w:val="80"/>
        </w:rPr>
        <w:t>mountains</w:t>
      </w:r>
      <w:r>
        <w:rPr>
          <w:spacing w:val="-5"/>
        </w:rPr>
        <w:t xml:space="preserve"> </w:t>
      </w:r>
      <w:r>
        <w:rPr>
          <w:spacing w:val="-4"/>
          <w:w w:val="80"/>
        </w:rPr>
        <w:t>are;</w:t>
      </w:r>
    </w:p>
    <w:p w:rsidR="00E5575B" w:rsidRDefault="00D512E5">
      <w:pPr>
        <w:pStyle w:val="ListParagraph"/>
        <w:numPr>
          <w:ilvl w:val="0"/>
          <w:numId w:val="12"/>
        </w:numPr>
        <w:tabs>
          <w:tab w:val="left" w:pos="459"/>
        </w:tabs>
        <w:spacing w:before="1" w:line="244" w:lineRule="exact"/>
        <w:ind w:left="459" w:hanging="359"/>
        <w:jc w:val="left"/>
        <w:rPr>
          <w:sz w:val="20"/>
        </w:rPr>
      </w:pPr>
      <w:r>
        <w:rPr>
          <w:w w:val="80"/>
          <w:sz w:val="20"/>
        </w:rPr>
        <w:t>On</w:t>
      </w:r>
      <w:r>
        <w:rPr>
          <w:spacing w:val="-5"/>
          <w:sz w:val="20"/>
        </w:rPr>
        <w:t xml:space="preserve"> </w:t>
      </w:r>
      <w:r>
        <w:rPr>
          <w:w w:val="80"/>
          <w:sz w:val="20"/>
        </w:rPr>
        <w:t>the</w:t>
      </w:r>
      <w:r>
        <w:rPr>
          <w:spacing w:val="-4"/>
          <w:sz w:val="20"/>
        </w:rPr>
        <w:t xml:space="preserve"> </w:t>
      </w:r>
      <w:r>
        <w:rPr>
          <w:w w:val="80"/>
          <w:sz w:val="20"/>
        </w:rPr>
        <w:t>windward</w:t>
      </w:r>
      <w:r>
        <w:rPr>
          <w:spacing w:val="-4"/>
          <w:sz w:val="20"/>
        </w:rPr>
        <w:t xml:space="preserve"> </w:t>
      </w:r>
      <w:r>
        <w:rPr>
          <w:w w:val="80"/>
          <w:sz w:val="20"/>
        </w:rPr>
        <w:t>slopes</w:t>
      </w:r>
      <w:r>
        <w:rPr>
          <w:spacing w:val="-5"/>
          <w:sz w:val="20"/>
        </w:rPr>
        <w:t xml:space="preserve"> </w:t>
      </w:r>
      <w:r>
        <w:rPr>
          <w:w w:val="80"/>
          <w:sz w:val="20"/>
        </w:rPr>
        <w:t>of</w:t>
      </w:r>
      <w:r>
        <w:rPr>
          <w:spacing w:val="-4"/>
          <w:sz w:val="20"/>
        </w:rPr>
        <w:t xml:space="preserve"> </w:t>
      </w:r>
      <w:r>
        <w:rPr>
          <w:w w:val="80"/>
          <w:sz w:val="20"/>
        </w:rPr>
        <w:t>Mt.</w:t>
      </w:r>
      <w:r>
        <w:rPr>
          <w:spacing w:val="-2"/>
          <w:sz w:val="20"/>
        </w:rPr>
        <w:t xml:space="preserve"> </w:t>
      </w:r>
      <w:r>
        <w:rPr>
          <w:w w:val="80"/>
          <w:sz w:val="20"/>
        </w:rPr>
        <w:t>Rwenzori</w:t>
      </w:r>
      <w:r>
        <w:rPr>
          <w:spacing w:val="-4"/>
          <w:sz w:val="20"/>
        </w:rPr>
        <w:t xml:space="preserve"> </w:t>
      </w:r>
      <w:r>
        <w:rPr>
          <w:w w:val="80"/>
          <w:sz w:val="20"/>
        </w:rPr>
        <w:t>in</w:t>
      </w:r>
      <w:r>
        <w:rPr>
          <w:spacing w:val="-5"/>
          <w:sz w:val="20"/>
        </w:rPr>
        <w:t xml:space="preserve"> </w:t>
      </w:r>
      <w:r>
        <w:rPr>
          <w:w w:val="80"/>
          <w:sz w:val="20"/>
        </w:rPr>
        <w:t>Bundibugyo</w:t>
      </w:r>
      <w:r>
        <w:rPr>
          <w:spacing w:val="-4"/>
          <w:sz w:val="20"/>
        </w:rPr>
        <w:t xml:space="preserve"> </w:t>
      </w:r>
      <w:r>
        <w:rPr>
          <w:w w:val="80"/>
          <w:sz w:val="20"/>
        </w:rPr>
        <w:t>and</w:t>
      </w:r>
      <w:r>
        <w:rPr>
          <w:spacing w:val="-5"/>
          <w:sz w:val="20"/>
        </w:rPr>
        <w:t xml:space="preserve"> </w:t>
      </w:r>
      <w:r>
        <w:rPr>
          <w:w w:val="80"/>
          <w:sz w:val="20"/>
        </w:rPr>
        <w:t>Kabarole</w:t>
      </w:r>
      <w:r>
        <w:rPr>
          <w:spacing w:val="1"/>
          <w:sz w:val="20"/>
        </w:rPr>
        <w:t xml:space="preserve"> </w:t>
      </w:r>
      <w:r>
        <w:rPr>
          <w:rFonts w:ascii="Arial" w:hAnsi="Arial"/>
          <w:b/>
          <w:w w:val="80"/>
          <w:sz w:val="20"/>
        </w:rPr>
        <w:t>against</w:t>
      </w:r>
      <w:r>
        <w:rPr>
          <w:rFonts w:ascii="Arial" w:hAnsi="Arial"/>
          <w:b/>
          <w:spacing w:val="-5"/>
          <w:sz w:val="20"/>
        </w:rPr>
        <w:t xml:space="preserve"> </w:t>
      </w:r>
      <w:r>
        <w:rPr>
          <w:w w:val="80"/>
          <w:sz w:val="20"/>
        </w:rPr>
        <w:t>the</w:t>
      </w:r>
      <w:r>
        <w:rPr>
          <w:spacing w:val="-4"/>
          <w:sz w:val="20"/>
        </w:rPr>
        <w:t xml:space="preserve"> </w:t>
      </w:r>
      <w:r>
        <w:rPr>
          <w:w w:val="80"/>
          <w:sz w:val="20"/>
        </w:rPr>
        <w:t>leeward</w:t>
      </w:r>
      <w:r>
        <w:rPr>
          <w:spacing w:val="-4"/>
          <w:sz w:val="20"/>
        </w:rPr>
        <w:t xml:space="preserve"> </w:t>
      </w:r>
      <w:r>
        <w:rPr>
          <w:w w:val="80"/>
          <w:sz w:val="20"/>
        </w:rPr>
        <w:t>sides</w:t>
      </w:r>
      <w:r>
        <w:rPr>
          <w:spacing w:val="-5"/>
          <w:sz w:val="20"/>
        </w:rPr>
        <w:t xml:space="preserve"> </w:t>
      </w:r>
      <w:r>
        <w:rPr>
          <w:w w:val="80"/>
          <w:sz w:val="20"/>
        </w:rPr>
        <w:t>in</w:t>
      </w:r>
      <w:r>
        <w:rPr>
          <w:spacing w:val="-2"/>
          <w:sz w:val="20"/>
        </w:rPr>
        <w:t xml:space="preserve"> </w:t>
      </w:r>
      <w:r>
        <w:rPr>
          <w:spacing w:val="-2"/>
          <w:w w:val="80"/>
          <w:sz w:val="20"/>
        </w:rPr>
        <w:t>Kasese</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On</w:t>
      </w:r>
      <w:r>
        <w:rPr>
          <w:spacing w:val="-5"/>
          <w:sz w:val="20"/>
        </w:rPr>
        <w:t xml:space="preserve"> </w:t>
      </w:r>
      <w:r>
        <w:rPr>
          <w:w w:val="80"/>
          <w:sz w:val="20"/>
        </w:rPr>
        <w:t>the</w:t>
      </w:r>
      <w:r>
        <w:rPr>
          <w:spacing w:val="-4"/>
          <w:sz w:val="20"/>
        </w:rPr>
        <w:t xml:space="preserve"> </w:t>
      </w:r>
      <w:r>
        <w:rPr>
          <w:w w:val="80"/>
          <w:sz w:val="20"/>
        </w:rPr>
        <w:t>windward</w:t>
      </w:r>
      <w:r>
        <w:rPr>
          <w:spacing w:val="-3"/>
          <w:sz w:val="20"/>
        </w:rPr>
        <w:t xml:space="preserve"> </w:t>
      </w:r>
      <w:r>
        <w:rPr>
          <w:w w:val="80"/>
          <w:sz w:val="20"/>
        </w:rPr>
        <w:t>slopes</w:t>
      </w:r>
      <w:r>
        <w:rPr>
          <w:spacing w:val="-5"/>
          <w:sz w:val="20"/>
        </w:rPr>
        <w:t xml:space="preserve"> </w:t>
      </w:r>
      <w:r>
        <w:rPr>
          <w:w w:val="80"/>
          <w:sz w:val="20"/>
        </w:rPr>
        <w:t>of</w:t>
      </w:r>
      <w:r>
        <w:rPr>
          <w:spacing w:val="-4"/>
          <w:sz w:val="20"/>
        </w:rPr>
        <w:t xml:space="preserve"> </w:t>
      </w:r>
      <w:r>
        <w:rPr>
          <w:w w:val="80"/>
          <w:sz w:val="20"/>
        </w:rPr>
        <w:t>Mt.</w:t>
      </w:r>
      <w:r>
        <w:rPr>
          <w:spacing w:val="-2"/>
          <w:sz w:val="20"/>
        </w:rPr>
        <w:t xml:space="preserve"> </w:t>
      </w:r>
      <w:r>
        <w:rPr>
          <w:w w:val="80"/>
          <w:sz w:val="20"/>
        </w:rPr>
        <w:t>Elgon</w:t>
      </w:r>
      <w:r>
        <w:rPr>
          <w:spacing w:val="-4"/>
          <w:sz w:val="20"/>
        </w:rPr>
        <w:t xml:space="preserve"> </w:t>
      </w:r>
      <w:r>
        <w:rPr>
          <w:w w:val="80"/>
          <w:sz w:val="20"/>
        </w:rPr>
        <w:t>in</w:t>
      </w:r>
      <w:r>
        <w:rPr>
          <w:spacing w:val="-5"/>
          <w:sz w:val="20"/>
        </w:rPr>
        <w:t xml:space="preserve"> </w:t>
      </w:r>
      <w:r>
        <w:rPr>
          <w:w w:val="80"/>
          <w:sz w:val="20"/>
        </w:rPr>
        <w:t>Mbale,</w:t>
      </w:r>
      <w:r>
        <w:rPr>
          <w:spacing w:val="-4"/>
          <w:sz w:val="20"/>
        </w:rPr>
        <w:t xml:space="preserve"> </w:t>
      </w:r>
      <w:r>
        <w:rPr>
          <w:w w:val="80"/>
          <w:sz w:val="20"/>
        </w:rPr>
        <w:t>Bududa,</w:t>
      </w:r>
      <w:r>
        <w:rPr>
          <w:spacing w:val="-5"/>
          <w:sz w:val="20"/>
        </w:rPr>
        <w:t xml:space="preserve"> </w:t>
      </w:r>
      <w:r>
        <w:rPr>
          <w:w w:val="80"/>
          <w:sz w:val="20"/>
        </w:rPr>
        <w:t>Manafwa,</w:t>
      </w:r>
      <w:r>
        <w:rPr>
          <w:spacing w:val="-2"/>
          <w:sz w:val="20"/>
        </w:rPr>
        <w:t xml:space="preserve"> </w:t>
      </w:r>
      <w:r>
        <w:rPr>
          <w:w w:val="80"/>
          <w:sz w:val="20"/>
        </w:rPr>
        <w:t>Kapchorwa</w:t>
      </w:r>
      <w:r>
        <w:rPr>
          <w:spacing w:val="-5"/>
          <w:sz w:val="20"/>
        </w:rPr>
        <w:t xml:space="preserve"> </w:t>
      </w:r>
      <w:r>
        <w:rPr>
          <w:w w:val="80"/>
          <w:sz w:val="20"/>
        </w:rPr>
        <w:t>and</w:t>
      </w:r>
      <w:r>
        <w:rPr>
          <w:spacing w:val="-2"/>
          <w:sz w:val="20"/>
        </w:rPr>
        <w:t xml:space="preserve"> </w:t>
      </w:r>
      <w:r>
        <w:rPr>
          <w:w w:val="80"/>
          <w:sz w:val="20"/>
        </w:rPr>
        <w:t>Malaba</w:t>
      </w:r>
      <w:r>
        <w:rPr>
          <w:spacing w:val="-4"/>
          <w:sz w:val="20"/>
        </w:rPr>
        <w:t xml:space="preserve"> </w:t>
      </w:r>
      <w:r>
        <w:rPr>
          <w:rFonts w:ascii="Arial" w:hAnsi="Arial"/>
          <w:b/>
          <w:w w:val="80"/>
          <w:sz w:val="20"/>
        </w:rPr>
        <w:t>against</w:t>
      </w:r>
      <w:r>
        <w:rPr>
          <w:rFonts w:ascii="Arial" w:hAnsi="Arial"/>
          <w:b/>
          <w:spacing w:val="-5"/>
          <w:sz w:val="20"/>
        </w:rPr>
        <w:t xml:space="preserve"> </w:t>
      </w:r>
      <w:r>
        <w:rPr>
          <w:w w:val="80"/>
          <w:sz w:val="20"/>
        </w:rPr>
        <w:t>the</w:t>
      </w:r>
      <w:r>
        <w:rPr>
          <w:spacing w:val="-4"/>
          <w:sz w:val="20"/>
        </w:rPr>
        <w:t xml:space="preserve"> </w:t>
      </w:r>
      <w:r>
        <w:rPr>
          <w:w w:val="80"/>
          <w:sz w:val="20"/>
        </w:rPr>
        <w:t>leeward</w:t>
      </w:r>
      <w:r>
        <w:rPr>
          <w:spacing w:val="-4"/>
          <w:sz w:val="20"/>
        </w:rPr>
        <w:t xml:space="preserve"> </w:t>
      </w:r>
      <w:r>
        <w:rPr>
          <w:w w:val="80"/>
          <w:sz w:val="20"/>
        </w:rPr>
        <w:t>sides</w:t>
      </w:r>
      <w:r>
        <w:rPr>
          <w:spacing w:val="-5"/>
          <w:sz w:val="20"/>
        </w:rPr>
        <w:t xml:space="preserve"> </w:t>
      </w:r>
      <w:r>
        <w:rPr>
          <w:w w:val="80"/>
          <w:sz w:val="20"/>
        </w:rPr>
        <w:t>in</w:t>
      </w:r>
      <w:r>
        <w:rPr>
          <w:spacing w:val="-2"/>
          <w:sz w:val="20"/>
        </w:rPr>
        <w:t xml:space="preserve"> </w:t>
      </w:r>
      <w:r>
        <w:rPr>
          <w:spacing w:val="-2"/>
          <w:w w:val="80"/>
          <w:sz w:val="20"/>
        </w:rPr>
        <w:t>Bukwo.</w:t>
      </w:r>
    </w:p>
    <w:p w:rsidR="00E5575B" w:rsidRDefault="00D512E5">
      <w:pPr>
        <w:pStyle w:val="ListParagraph"/>
        <w:numPr>
          <w:ilvl w:val="0"/>
          <w:numId w:val="12"/>
        </w:numPr>
        <w:tabs>
          <w:tab w:val="left" w:pos="459"/>
        </w:tabs>
        <w:spacing w:line="243" w:lineRule="exact"/>
        <w:ind w:left="459" w:hanging="359"/>
        <w:jc w:val="left"/>
        <w:rPr>
          <w:sz w:val="20"/>
        </w:rPr>
      </w:pPr>
      <w:r>
        <w:rPr>
          <w:w w:val="80"/>
          <w:sz w:val="20"/>
        </w:rPr>
        <w:t>On</w:t>
      </w:r>
      <w:r>
        <w:rPr>
          <w:spacing w:val="-4"/>
          <w:sz w:val="20"/>
        </w:rPr>
        <w:t xml:space="preserve"> </w:t>
      </w:r>
      <w:r>
        <w:rPr>
          <w:w w:val="80"/>
          <w:sz w:val="20"/>
        </w:rPr>
        <w:t>the</w:t>
      </w:r>
      <w:r>
        <w:rPr>
          <w:spacing w:val="-3"/>
          <w:sz w:val="20"/>
        </w:rPr>
        <w:t xml:space="preserve"> </w:t>
      </w:r>
      <w:r>
        <w:rPr>
          <w:w w:val="80"/>
          <w:sz w:val="20"/>
        </w:rPr>
        <w:t>windward</w:t>
      </w:r>
      <w:r>
        <w:rPr>
          <w:spacing w:val="-4"/>
          <w:sz w:val="20"/>
        </w:rPr>
        <w:t xml:space="preserve"> </w:t>
      </w:r>
      <w:r>
        <w:rPr>
          <w:w w:val="80"/>
          <w:sz w:val="20"/>
        </w:rPr>
        <w:t>slopes</w:t>
      </w:r>
      <w:r>
        <w:rPr>
          <w:spacing w:val="-3"/>
          <w:sz w:val="20"/>
        </w:rPr>
        <w:t xml:space="preserve"> </w:t>
      </w:r>
      <w:r>
        <w:rPr>
          <w:w w:val="80"/>
          <w:sz w:val="20"/>
        </w:rPr>
        <w:t>of</w:t>
      </w:r>
      <w:r>
        <w:rPr>
          <w:spacing w:val="-4"/>
          <w:sz w:val="20"/>
        </w:rPr>
        <w:t xml:space="preserve"> </w:t>
      </w:r>
      <w:r>
        <w:rPr>
          <w:w w:val="80"/>
          <w:sz w:val="20"/>
        </w:rPr>
        <w:t>Mt.</w:t>
      </w:r>
      <w:r>
        <w:rPr>
          <w:spacing w:val="-4"/>
          <w:sz w:val="20"/>
        </w:rPr>
        <w:t xml:space="preserve"> </w:t>
      </w:r>
      <w:r>
        <w:rPr>
          <w:w w:val="80"/>
          <w:sz w:val="20"/>
        </w:rPr>
        <w:t>Muhavura</w:t>
      </w:r>
      <w:r>
        <w:rPr>
          <w:spacing w:val="-4"/>
          <w:sz w:val="20"/>
        </w:rPr>
        <w:t xml:space="preserve"> </w:t>
      </w:r>
      <w:r>
        <w:rPr>
          <w:w w:val="80"/>
          <w:sz w:val="20"/>
        </w:rPr>
        <w:t>in</w:t>
      </w:r>
      <w:r>
        <w:rPr>
          <w:spacing w:val="-4"/>
          <w:sz w:val="20"/>
        </w:rPr>
        <w:t xml:space="preserve"> </w:t>
      </w:r>
      <w:r>
        <w:rPr>
          <w:w w:val="80"/>
          <w:sz w:val="20"/>
        </w:rPr>
        <w:t>Kisoro</w:t>
      </w:r>
      <w:r>
        <w:rPr>
          <w:spacing w:val="-3"/>
          <w:sz w:val="20"/>
        </w:rPr>
        <w:t xml:space="preserve"> </w:t>
      </w:r>
      <w:r>
        <w:rPr>
          <w:w w:val="80"/>
          <w:sz w:val="20"/>
        </w:rPr>
        <w:t>and</w:t>
      </w:r>
      <w:r>
        <w:rPr>
          <w:spacing w:val="-4"/>
          <w:sz w:val="20"/>
        </w:rPr>
        <w:t xml:space="preserve"> </w:t>
      </w:r>
      <w:r>
        <w:rPr>
          <w:w w:val="80"/>
          <w:sz w:val="20"/>
        </w:rPr>
        <w:t>Kabale</w:t>
      </w:r>
      <w:r>
        <w:rPr>
          <w:spacing w:val="-2"/>
          <w:sz w:val="20"/>
        </w:rPr>
        <w:t xml:space="preserve"> </w:t>
      </w:r>
      <w:r>
        <w:rPr>
          <w:rFonts w:ascii="Arial" w:hAnsi="Arial"/>
          <w:b/>
          <w:w w:val="80"/>
          <w:sz w:val="20"/>
        </w:rPr>
        <w:t>against</w:t>
      </w:r>
      <w:r>
        <w:rPr>
          <w:rFonts w:ascii="Arial" w:hAnsi="Arial"/>
          <w:b/>
          <w:spacing w:val="-4"/>
          <w:sz w:val="20"/>
        </w:rPr>
        <w:t xml:space="preserve"> </w:t>
      </w:r>
      <w:r>
        <w:rPr>
          <w:w w:val="80"/>
          <w:sz w:val="20"/>
        </w:rPr>
        <w:t>the</w:t>
      </w:r>
      <w:r>
        <w:rPr>
          <w:spacing w:val="-3"/>
          <w:sz w:val="20"/>
        </w:rPr>
        <w:t xml:space="preserve"> </w:t>
      </w:r>
      <w:r>
        <w:rPr>
          <w:w w:val="80"/>
          <w:sz w:val="20"/>
        </w:rPr>
        <w:t>leeward</w:t>
      </w:r>
      <w:r>
        <w:rPr>
          <w:spacing w:val="-4"/>
          <w:sz w:val="20"/>
        </w:rPr>
        <w:t xml:space="preserve"> </w:t>
      </w:r>
      <w:r>
        <w:rPr>
          <w:spacing w:val="-2"/>
          <w:w w:val="80"/>
          <w:sz w:val="20"/>
        </w:rPr>
        <w:t>sides.</w:t>
      </w:r>
    </w:p>
    <w:p w:rsidR="00E5575B" w:rsidRDefault="00D512E5">
      <w:pPr>
        <w:pStyle w:val="Heading2"/>
        <w:spacing w:line="229" w:lineRule="exact"/>
      </w:pPr>
      <w:r>
        <w:rPr>
          <w:w w:val="80"/>
        </w:rPr>
        <w:t>These</w:t>
      </w:r>
      <w:r>
        <w:rPr>
          <w:spacing w:val="-2"/>
        </w:rPr>
        <w:t xml:space="preserve"> </w:t>
      </w:r>
      <w:r>
        <w:rPr>
          <w:w w:val="80"/>
        </w:rPr>
        <w:t>influences</w:t>
      </w:r>
      <w:r>
        <w:rPr>
          <w:spacing w:val="-1"/>
        </w:rPr>
        <w:t xml:space="preserve"> </w:t>
      </w:r>
      <w:r>
        <w:rPr>
          <w:spacing w:val="-4"/>
          <w:w w:val="80"/>
        </w:rPr>
        <w:t>are:</w:t>
      </w:r>
    </w:p>
    <w:p w:rsidR="00E5575B" w:rsidRDefault="00D512E5">
      <w:pPr>
        <w:pStyle w:val="BodyText"/>
        <w:spacing w:line="242" w:lineRule="auto"/>
        <w:ind w:left="460" w:right="713"/>
        <w:jc w:val="both"/>
      </w:pPr>
      <w:r>
        <w:rPr>
          <w:rFonts w:ascii="Times New Roman"/>
          <w:spacing w:val="-2"/>
          <w:w w:val="85"/>
        </w:rPr>
        <w:t>-</w:t>
      </w:r>
      <w:r>
        <w:rPr>
          <w:rFonts w:ascii="Times New Roman"/>
          <w:spacing w:val="-3"/>
          <w:w w:val="85"/>
        </w:rPr>
        <w:t xml:space="preserve"> </w:t>
      </w:r>
      <w:r>
        <w:rPr>
          <w:spacing w:val="-2"/>
          <w:w w:val="85"/>
        </w:rPr>
        <w:t>The</w:t>
      </w:r>
      <w:r>
        <w:rPr>
          <w:spacing w:val="-4"/>
          <w:w w:val="85"/>
        </w:rPr>
        <w:t xml:space="preserve"> </w:t>
      </w:r>
      <w:r>
        <w:rPr>
          <w:spacing w:val="-2"/>
          <w:w w:val="85"/>
        </w:rPr>
        <w:t>high</w:t>
      </w:r>
      <w:r>
        <w:rPr>
          <w:spacing w:val="-3"/>
          <w:w w:val="85"/>
        </w:rPr>
        <w:t xml:space="preserve"> </w:t>
      </w:r>
      <w:r>
        <w:rPr>
          <w:spacing w:val="-2"/>
          <w:w w:val="85"/>
        </w:rPr>
        <w:t>altitudinal</w:t>
      </w:r>
      <w:r>
        <w:rPr>
          <w:spacing w:val="-6"/>
        </w:rPr>
        <w:t xml:space="preserve"> </w:t>
      </w:r>
      <w:r>
        <w:rPr>
          <w:spacing w:val="-2"/>
          <w:w w:val="85"/>
        </w:rPr>
        <w:t>areas / high</w:t>
      </w:r>
      <w:r>
        <w:t xml:space="preserve"> </w:t>
      </w:r>
      <w:r>
        <w:rPr>
          <w:spacing w:val="-2"/>
          <w:w w:val="85"/>
        </w:rPr>
        <w:t>steep</w:t>
      </w:r>
      <w:r>
        <w:rPr>
          <w:spacing w:val="-2"/>
        </w:rPr>
        <w:t xml:space="preserve"> </w:t>
      </w:r>
      <w:r>
        <w:rPr>
          <w:spacing w:val="-2"/>
          <w:w w:val="85"/>
        </w:rPr>
        <w:t>slopes /</w:t>
      </w:r>
      <w:r>
        <w:rPr>
          <w:spacing w:val="-3"/>
        </w:rPr>
        <w:t xml:space="preserve"> </w:t>
      </w:r>
      <w:r>
        <w:rPr>
          <w:spacing w:val="-2"/>
          <w:w w:val="85"/>
        </w:rPr>
        <w:t>mountainous areas</w:t>
      </w:r>
      <w:r>
        <w:rPr>
          <w:spacing w:val="-3"/>
        </w:rPr>
        <w:t xml:space="preserve"> </w:t>
      </w:r>
      <w:r>
        <w:rPr>
          <w:spacing w:val="-2"/>
          <w:w w:val="85"/>
        </w:rPr>
        <w:t>/ rift valley shoulders</w:t>
      </w:r>
      <w:r>
        <w:rPr>
          <w:spacing w:val="-1"/>
        </w:rPr>
        <w:t xml:space="preserve"> </w:t>
      </w:r>
      <w:r>
        <w:rPr>
          <w:spacing w:val="-2"/>
          <w:w w:val="85"/>
        </w:rPr>
        <w:t>have cold</w:t>
      </w:r>
      <w:r>
        <w:rPr>
          <w:spacing w:val="-3"/>
        </w:rPr>
        <w:t xml:space="preserve"> </w:t>
      </w:r>
      <w:r>
        <w:rPr>
          <w:spacing w:val="-2"/>
          <w:w w:val="85"/>
        </w:rPr>
        <w:t>temperatures because temperature drops by 1</w:t>
      </w:r>
      <w:r>
        <w:rPr>
          <w:spacing w:val="-2"/>
          <w:w w:val="85"/>
          <w:position w:val="5"/>
          <w:sz w:val="13"/>
        </w:rPr>
        <w:t>o</w:t>
      </w:r>
      <w:r>
        <w:rPr>
          <w:spacing w:val="-2"/>
          <w:w w:val="85"/>
        </w:rPr>
        <w:t xml:space="preserve">C </w:t>
      </w:r>
      <w:r>
        <w:rPr>
          <w:spacing w:val="-2"/>
          <w:w w:val="90"/>
        </w:rPr>
        <w:t>after</w:t>
      </w:r>
      <w:r>
        <w:rPr>
          <w:spacing w:val="-5"/>
          <w:w w:val="90"/>
        </w:rPr>
        <w:t xml:space="preserve"> </w:t>
      </w:r>
      <w:r>
        <w:rPr>
          <w:spacing w:val="-2"/>
          <w:w w:val="90"/>
        </w:rPr>
        <w:t>every</w:t>
      </w:r>
      <w:r>
        <w:rPr>
          <w:spacing w:val="-6"/>
          <w:w w:val="90"/>
        </w:rPr>
        <w:t xml:space="preserve"> </w:t>
      </w:r>
      <w:r>
        <w:rPr>
          <w:spacing w:val="-2"/>
          <w:w w:val="90"/>
        </w:rPr>
        <w:t>150</w:t>
      </w:r>
      <w:r>
        <w:rPr>
          <w:spacing w:val="-6"/>
          <w:w w:val="90"/>
        </w:rPr>
        <w:t xml:space="preserve"> </w:t>
      </w:r>
      <w:r>
        <w:rPr>
          <w:spacing w:val="-2"/>
          <w:w w:val="90"/>
        </w:rPr>
        <w:t>meters</w:t>
      </w:r>
      <w:r>
        <w:rPr>
          <w:spacing w:val="-6"/>
          <w:w w:val="90"/>
        </w:rPr>
        <w:t xml:space="preserve"> </w:t>
      </w:r>
      <w:r>
        <w:rPr>
          <w:spacing w:val="-2"/>
          <w:w w:val="90"/>
        </w:rPr>
        <w:t>of</w:t>
      </w:r>
      <w:r>
        <w:rPr>
          <w:spacing w:val="-6"/>
          <w:w w:val="90"/>
        </w:rPr>
        <w:t xml:space="preserve"> </w:t>
      </w:r>
      <w:r>
        <w:rPr>
          <w:spacing w:val="-2"/>
          <w:w w:val="90"/>
        </w:rPr>
        <w:t>ascent.</w:t>
      </w:r>
    </w:p>
    <w:p w:rsidR="00E5575B" w:rsidRDefault="00D512E5">
      <w:pPr>
        <w:pStyle w:val="BodyText"/>
        <w:ind w:left="460" w:right="713"/>
        <w:jc w:val="both"/>
      </w:pPr>
      <w:r>
        <w:rPr>
          <w:rFonts w:ascii="Times New Roman"/>
          <w:w w:val="80"/>
        </w:rPr>
        <w:t>-</w:t>
      </w:r>
      <w:r>
        <w:rPr>
          <w:rFonts w:ascii="Times New Roman"/>
          <w:spacing w:val="-3"/>
          <w:w w:val="80"/>
        </w:rPr>
        <w:t xml:space="preserve"> </w:t>
      </w:r>
      <w:r>
        <w:rPr>
          <w:w w:val="80"/>
        </w:rPr>
        <w:t>While</w:t>
      </w:r>
      <w:r>
        <w:rPr>
          <w:spacing w:val="-6"/>
        </w:rPr>
        <w:t xml:space="preserve"> </w:t>
      </w:r>
      <w:r>
        <w:rPr>
          <w:w w:val="80"/>
        </w:rPr>
        <w:t>low altitudinal areas</w:t>
      </w:r>
      <w:r>
        <w:t xml:space="preserve"> </w:t>
      </w:r>
      <w:r>
        <w:rPr>
          <w:w w:val="80"/>
        </w:rPr>
        <w:t>/</w:t>
      </w:r>
      <w:r>
        <w:t xml:space="preserve"> </w:t>
      </w:r>
      <w:r>
        <w:rPr>
          <w:w w:val="80"/>
        </w:rPr>
        <w:t>lowlands</w:t>
      </w:r>
      <w:r>
        <w:t xml:space="preserve"> </w:t>
      </w:r>
      <w:r>
        <w:rPr>
          <w:w w:val="80"/>
        </w:rPr>
        <w:t>/</w:t>
      </w:r>
      <w:r>
        <w:t xml:space="preserve"> </w:t>
      </w:r>
      <w:r>
        <w:rPr>
          <w:w w:val="80"/>
        </w:rPr>
        <w:t>valleys</w:t>
      </w:r>
      <w:r>
        <w:t xml:space="preserve"> </w:t>
      </w:r>
      <w:r>
        <w:rPr>
          <w:w w:val="80"/>
        </w:rPr>
        <w:t>/</w:t>
      </w:r>
      <w:r>
        <w:t xml:space="preserve"> </w:t>
      </w:r>
      <w:r>
        <w:rPr>
          <w:w w:val="80"/>
        </w:rPr>
        <w:t>flatlands</w:t>
      </w:r>
      <w:r>
        <w:t xml:space="preserve"> </w:t>
      </w:r>
      <w:r>
        <w:rPr>
          <w:w w:val="80"/>
        </w:rPr>
        <w:t>or</w:t>
      </w:r>
      <w:r>
        <w:t xml:space="preserve"> </w:t>
      </w:r>
      <w:r>
        <w:rPr>
          <w:w w:val="80"/>
        </w:rPr>
        <w:t>the</w:t>
      </w:r>
      <w:r>
        <w:t xml:space="preserve"> </w:t>
      </w:r>
      <w:r>
        <w:rPr>
          <w:w w:val="80"/>
        </w:rPr>
        <w:t>foothills of</w:t>
      </w:r>
      <w:r>
        <w:t xml:space="preserve"> </w:t>
      </w:r>
      <w:r>
        <w:rPr>
          <w:w w:val="80"/>
        </w:rPr>
        <w:t>the</w:t>
      </w:r>
      <w:r>
        <w:t xml:space="preserve"> </w:t>
      </w:r>
      <w:r>
        <w:rPr>
          <w:w w:val="80"/>
        </w:rPr>
        <w:t>mountains</w:t>
      </w:r>
      <w:r>
        <w:t xml:space="preserve"> </w:t>
      </w:r>
      <w:r>
        <w:rPr>
          <w:w w:val="80"/>
        </w:rPr>
        <w:t>and</w:t>
      </w:r>
      <w:r>
        <w:t xml:space="preserve"> </w:t>
      </w:r>
      <w:r>
        <w:rPr>
          <w:w w:val="80"/>
        </w:rPr>
        <w:t>rift</w:t>
      </w:r>
      <w:r>
        <w:t xml:space="preserve"> </w:t>
      </w:r>
      <w:r>
        <w:rPr>
          <w:w w:val="80"/>
        </w:rPr>
        <w:t>valley</w:t>
      </w:r>
      <w:r>
        <w:t xml:space="preserve"> </w:t>
      </w:r>
      <w:r>
        <w:rPr>
          <w:w w:val="80"/>
        </w:rPr>
        <w:t>floor</w:t>
      </w:r>
      <w:r>
        <w:t xml:space="preserve"> </w:t>
      </w:r>
      <w:r>
        <w:rPr>
          <w:w w:val="80"/>
        </w:rPr>
        <w:t>experience</w:t>
      </w:r>
      <w:r>
        <w:t xml:space="preserve"> </w:t>
      </w:r>
      <w:r>
        <w:rPr>
          <w:w w:val="80"/>
        </w:rPr>
        <w:t>hot</w:t>
      </w:r>
      <w:r>
        <w:t xml:space="preserve"> </w:t>
      </w:r>
      <w:r>
        <w:rPr>
          <w:w w:val="80"/>
        </w:rPr>
        <w:t>temperatures</w:t>
      </w:r>
      <w:r>
        <w:t xml:space="preserve"> </w:t>
      </w:r>
      <w:r>
        <w:rPr>
          <w:w w:val="80"/>
        </w:rPr>
        <w:t>above</w:t>
      </w:r>
      <w:r>
        <w:t xml:space="preserve"> </w:t>
      </w:r>
      <w:r>
        <w:rPr>
          <w:w w:val="80"/>
        </w:rPr>
        <w:t>29</w:t>
      </w:r>
      <w:r>
        <w:rPr>
          <w:w w:val="80"/>
          <w:position w:val="5"/>
          <w:sz w:val="13"/>
        </w:rPr>
        <w:t>0</w:t>
      </w:r>
      <w:r>
        <w:rPr>
          <w:w w:val="80"/>
        </w:rPr>
        <w:t xml:space="preserve">C </w:t>
      </w:r>
      <w:r>
        <w:rPr>
          <w:spacing w:val="-2"/>
          <w:w w:val="90"/>
        </w:rPr>
        <w:t>due</w:t>
      </w:r>
      <w:r>
        <w:rPr>
          <w:spacing w:val="-5"/>
          <w:w w:val="90"/>
        </w:rPr>
        <w:t xml:space="preserve"> </w:t>
      </w:r>
      <w:r>
        <w:rPr>
          <w:spacing w:val="-2"/>
          <w:w w:val="90"/>
        </w:rPr>
        <w:t>to</w:t>
      </w:r>
      <w:r>
        <w:rPr>
          <w:spacing w:val="-5"/>
          <w:w w:val="90"/>
        </w:rPr>
        <w:t xml:space="preserve"> </w:t>
      </w:r>
      <w:r>
        <w:rPr>
          <w:spacing w:val="-2"/>
          <w:w w:val="90"/>
        </w:rPr>
        <w:t>the</w:t>
      </w:r>
      <w:r>
        <w:rPr>
          <w:spacing w:val="-5"/>
          <w:w w:val="90"/>
        </w:rPr>
        <w:t xml:space="preserve"> </w:t>
      </w:r>
      <w:r>
        <w:rPr>
          <w:spacing w:val="-2"/>
          <w:w w:val="90"/>
        </w:rPr>
        <w:t>normal</w:t>
      </w:r>
      <w:r>
        <w:rPr>
          <w:spacing w:val="-6"/>
          <w:w w:val="90"/>
        </w:rPr>
        <w:t xml:space="preserve"> </w:t>
      </w:r>
      <w:r>
        <w:rPr>
          <w:spacing w:val="-2"/>
          <w:w w:val="90"/>
        </w:rPr>
        <w:t>lapse</w:t>
      </w:r>
      <w:r>
        <w:rPr>
          <w:spacing w:val="-6"/>
          <w:w w:val="90"/>
        </w:rPr>
        <w:t xml:space="preserve"> </w:t>
      </w:r>
      <w:r>
        <w:rPr>
          <w:spacing w:val="-2"/>
          <w:w w:val="90"/>
        </w:rPr>
        <w:t>rate</w:t>
      </w:r>
      <w:r>
        <w:rPr>
          <w:spacing w:val="-5"/>
          <w:w w:val="90"/>
        </w:rPr>
        <w:t xml:space="preserve"> </w:t>
      </w:r>
      <w:r>
        <w:rPr>
          <w:spacing w:val="-2"/>
          <w:w w:val="90"/>
        </w:rPr>
        <w:t>effect.</w:t>
      </w:r>
    </w:p>
    <w:p w:rsidR="00E5575B" w:rsidRDefault="00D512E5">
      <w:pPr>
        <w:pStyle w:val="BodyText"/>
        <w:spacing w:before="2" w:line="242" w:lineRule="auto"/>
        <w:ind w:left="460" w:right="722"/>
        <w:jc w:val="both"/>
      </w:pPr>
      <w:r>
        <w:rPr>
          <w:rFonts w:ascii="Times New Roman"/>
          <w:w w:val="85"/>
        </w:rPr>
        <w:t>-</w:t>
      </w:r>
      <w:r>
        <w:rPr>
          <w:rFonts w:ascii="Times New Roman"/>
          <w:spacing w:val="-5"/>
          <w:w w:val="85"/>
        </w:rPr>
        <w:t xml:space="preserve"> </w:t>
      </w:r>
      <w:r>
        <w:rPr>
          <w:w w:val="85"/>
        </w:rPr>
        <w:t>The</w:t>
      </w:r>
      <w:r>
        <w:rPr>
          <w:spacing w:val="-6"/>
          <w:w w:val="85"/>
        </w:rPr>
        <w:t xml:space="preserve"> </w:t>
      </w:r>
      <w:r>
        <w:rPr>
          <w:w w:val="85"/>
        </w:rPr>
        <w:t>high</w:t>
      </w:r>
      <w:r>
        <w:rPr>
          <w:spacing w:val="-4"/>
          <w:w w:val="85"/>
        </w:rPr>
        <w:t xml:space="preserve"> </w:t>
      </w:r>
      <w:r>
        <w:rPr>
          <w:w w:val="85"/>
        </w:rPr>
        <w:t>altitudinal areas / high steep slopes / mountainous areas / rift valley shoulders receive heavy orographic / relief rainfall above 1500mm because</w:t>
      </w:r>
      <w:r>
        <w:rPr>
          <w:spacing w:val="-6"/>
          <w:w w:val="85"/>
        </w:rPr>
        <w:t xml:space="preserve"> </w:t>
      </w:r>
      <w:r>
        <w:rPr>
          <w:w w:val="85"/>
        </w:rPr>
        <w:t>the</w:t>
      </w:r>
      <w:r>
        <w:rPr>
          <w:spacing w:val="-4"/>
          <w:w w:val="85"/>
        </w:rPr>
        <w:t xml:space="preserve"> </w:t>
      </w:r>
      <w:r>
        <w:rPr>
          <w:w w:val="85"/>
        </w:rPr>
        <w:t>warm</w:t>
      </w:r>
      <w:r>
        <w:rPr>
          <w:spacing w:val="-6"/>
          <w:w w:val="85"/>
        </w:rPr>
        <w:t xml:space="preserve"> </w:t>
      </w:r>
      <w:r>
        <w:rPr>
          <w:w w:val="85"/>
        </w:rPr>
        <w:t>moistened</w:t>
      </w:r>
      <w:r>
        <w:rPr>
          <w:spacing w:val="-5"/>
          <w:w w:val="85"/>
        </w:rPr>
        <w:t xml:space="preserve"> </w:t>
      </w:r>
      <w:r>
        <w:rPr>
          <w:w w:val="85"/>
        </w:rPr>
        <w:t>ascending</w:t>
      </w:r>
      <w:r>
        <w:rPr>
          <w:spacing w:val="-5"/>
          <w:w w:val="85"/>
        </w:rPr>
        <w:t xml:space="preserve"> </w:t>
      </w:r>
      <w:r>
        <w:rPr>
          <w:w w:val="85"/>
        </w:rPr>
        <w:t>air</w:t>
      </w:r>
      <w:r>
        <w:rPr>
          <w:spacing w:val="-5"/>
          <w:w w:val="85"/>
        </w:rPr>
        <w:t xml:space="preserve"> </w:t>
      </w:r>
      <w:r>
        <w:rPr>
          <w:w w:val="85"/>
        </w:rPr>
        <w:t>masses</w:t>
      </w:r>
      <w:r>
        <w:rPr>
          <w:spacing w:val="-5"/>
          <w:w w:val="85"/>
        </w:rPr>
        <w:t xml:space="preserve"> </w:t>
      </w:r>
      <w:r>
        <w:rPr>
          <w:w w:val="85"/>
        </w:rPr>
        <w:t>cool,</w:t>
      </w:r>
      <w:r>
        <w:rPr>
          <w:spacing w:val="-6"/>
          <w:w w:val="85"/>
        </w:rPr>
        <w:t xml:space="preserve"> </w:t>
      </w:r>
      <w:r>
        <w:rPr>
          <w:w w:val="85"/>
        </w:rPr>
        <w:t>condense</w:t>
      </w:r>
      <w:r>
        <w:rPr>
          <w:spacing w:val="-5"/>
          <w:w w:val="85"/>
        </w:rPr>
        <w:t xml:space="preserve"> </w:t>
      </w:r>
      <w:r>
        <w:rPr>
          <w:w w:val="85"/>
        </w:rPr>
        <w:t>and</w:t>
      </w:r>
      <w:r>
        <w:rPr>
          <w:spacing w:val="-5"/>
          <w:w w:val="85"/>
        </w:rPr>
        <w:t xml:space="preserve"> </w:t>
      </w:r>
      <w:r>
        <w:rPr>
          <w:w w:val="85"/>
        </w:rPr>
        <w:t>form</w:t>
      </w:r>
      <w:r>
        <w:rPr>
          <w:spacing w:val="-5"/>
          <w:w w:val="85"/>
        </w:rPr>
        <w:t xml:space="preserve"> </w:t>
      </w:r>
      <w:r>
        <w:rPr>
          <w:w w:val="85"/>
        </w:rPr>
        <w:t>clouds</w:t>
      </w:r>
      <w:r>
        <w:rPr>
          <w:spacing w:val="-6"/>
          <w:w w:val="85"/>
        </w:rPr>
        <w:t xml:space="preserve"> </w:t>
      </w:r>
      <w:r>
        <w:rPr>
          <w:w w:val="85"/>
        </w:rPr>
        <w:t>as</w:t>
      </w:r>
      <w:r>
        <w:rPr>
          <w:spacing w:val="-5"/>
          <w:w w:val="85"/>
        </w:rPr>
        <w:t xml:space="preserve"> </w:t>
      </w:r>
      <w:r>
        <w:rPr>
          <w:w w:val="85"/>
        </w:rPr>
        <w:t>it</w:t>
      </w:r>
      <w:r>
        <w:rPr>
          <w:spacing w:val="-5"/>
          <w:w w:val="85"/>
        </w:rPr>
        <w:t xml:space="preserve"> </w:t>
      </w:r>
      <w:r>
        <w:rPr>
          <w:w w:val="85"/>
        </w:rPr>
        <w:t>rise</w:t>
      </w:r>
      <w:r>
        <w:rPr>
          <w:spacing w:val="-6"/>
          <w:w w:val="85"/>
        </w:rPr>
        <w:t xml:space="preserve"> </w:t>
      </w:r>
      <w:r>
        <w:rPr>
          <w:w w:val="85"/>
        </w:rPr>
        <w:t>a</w:t>
      </w:r>
      <w:r>
        <w:rPr>
          <w:spacing w:val="-5"/>
          <w:w w:val="85"/>
        </w:rPr>
        <w:t xml:space="preserve"> </w:t>
      </w:r>
      <w:r>
        <w:rPr>
          <w:w w:val="85"/>
        </w:rPr>
        <w:t>mountain</w:t>
      </w:r>
      <w:r>
        <w:rPr>
          <w:spacing w:val="-5"/>
          <w:w w:val="85"/>
        </w:rPr>
        <w:t xml:space="preserve"> </w:t>
      </w:r>
      <w:r>
        <w:rPr>
          <w:w w:val="85"/>
        </w:rPr>
        <w:t>leading</w:t>
      </w:r>
      <w:r>
        <w:rPr>
          <w:spacing w:val="-5"/>
          <w:w w:val="85"/>
        </w:rPr>
        <w:t xml:space="preserve"> </w:t>
      </w:r>
      <w:r>
        <w:rPr>
          <w:w w:val="85"/>
        </w:rPr>
        <w:t>to</w:t>
      </w:r>
      <w:r>
        <w:rPr>
          <w:spacing w:val="-6"/>
          <w:w w:val="85"/>
        </w:rPr>
        <w:t xml:space="preserve"> </w:t>
      </w:r>
      <w:r>
        <w:rPr>
          <w:w w:val="85"/>
        </w:rPr>
        <w:t>heavy</w:t>
      </w:r>
      <w:r>
        <w:rPr>
          <w:spacing w:val="-5"/>
          <w:w w:val="85"/>
        </w:rPr>
        <w:t xml:space="preserve"> </w:t>
      </w:r>
      <w:r>
        <w:rPr>
          <w:w w:val="85"/>
        </w:rPr>
        <w:t>rainfall</w:t>
      </w:r>
      <w:r>
        <w:rPr>
          <w:spacing w:val="-5"/>
          <w:w w:val="85"/>
        </w:rPr>
        <w:t xml:space="preserve"> </w:t>
      </w:r>
      <w:r>
        <w:rPr>
          <w:w w:val="85"/>
        </w:rPr>
        <w:t>on</w:t>
      </w:r>
      <w:r>
        <w:rPr>
          <w:spacing w:val="-6"/>
          <w:w w:val="85"/>
        </w:rPr>
        <w:t xml:space="preserve"> </w:t>
      </w:r>
      <w:r>
        <w:rPr>
          <w:w w:val="85"/>
        </w:rPr>
        <w:t>the</w:t>
      </w:r>
      <w:r>
        <w:rPr>
          <w:spacing w:val="-4"/>
          <w:w w:val="85"/>
        </w:rPr>
        <w:t xml:space="preserve"> </w:t>
      </w:r>
      <w:r>
        <w:rPr>
          <w:w w:val="85"/>
        </w:rPr>
        <w:t>wind</w:t>
      </w:r>
      <w:r>
        <w:rPr>
          <w:spacing w:val="-6"/>
          <w:w w:val="85"/>
        </w:rPr>
        <w:t xml:space="preserve"> </w:t>
      </w:r>
      <w:r>
        <w:rPr>
          <w:w w:val="85"/>
        </w:rPr>
        <w:t xml:space="preserve">ward </w:t>
      </w:r>
      <w:r>
        <w:rPr>
          <w:spacing w:val="-2"/>
          <w:w w:val="90"/>
        </w:rPr>
        <w:t>side.</w:t>
      </w:r>
    </w:p>
    <w:p w:rsidR="00E5575B" w:rsidRDefault="00D512E5">
      <w:pPr>
        <w:pStyle w:val="BodyText"/>
        <w:spacing w:line="229" w:lineRule="exact"/>
        <w:ind w:left="460"/>
        <w:jc w:val="both"/>
      </w:pPr>
      <w:r>
        <w:rPr>
          <w:rFonts w:ascii="Times New Roman"/>
          <w:w w:val="80"/>
        </w:rPr>
        <w:t>-</w:t>
      </w:r>
      <w:r>
        <w:rPr>
          <w:rFonts w:ascii="Times New Roman"/>
          <w:spacing w:val="-15"/>
          <w:w w:val="80"/>
        </w:rPr>
        <w:t xml:space="preserve"> </w:t>
      </w:r>
      <w:r>
        <w:rPr>
          <w:w w:val="80"/>
        </w:rPr>
        <w:t>While</w:t>
      </w:r>
      <w:r>
        <w:rPr>
          <w:spacing w:val="-5"/>
        </w:rPr>
        <w:t xml:space="preserve"> </w:t>
      </w:r>
      <w:r>
        <w:rPr>
          <w:w w:val="80"/>
        </w:rPr>
        <w:t>on</w:t>
      </w:r>
      <w:r>
        <w:rPr>
          <w:spacing w:val="-6"/>
        </w:rPr>
        <w:t xml:space="preserve"> </w:t>
      </w:r>
      <w:r>
        <w:rPr>
          <w:w w:val="80"/>
        </w:rPr>
        <w:t>the</w:t>
      </w:r>
      <w:r>
        <w:rPr>
          <w:spacing w:val="-5"/>
        </w:rPr>
        <w:t xml:space="preserve"> </w:t>
      </w:r>
      <w:r>
        <w:rPr>
          <w:w w:val="80"/>
        </w:rPr>
        <w:t>leeward</w:t>
      </w:r>
      <w:r>
        <w:rPr>
          <w:spacing w:val="-5"/>
        </w:rPr>
        <w:t xml:space="preserve"> </w:t>
      </w:r>
      <w:r>
        <w:rPr>
          <w:w w:val="80"/>
        </w:rPr>
        <w:t>/</w:t>
      </w:r>
      <w:r>
        <w:rPr>
          <w:spacing w:val="-5"/>
        </w:rPr>
        <w:t xml:space="preserve"> </w:t>
      </w:r>
      <w:r>
        <w:rPr>
          <w:w w:val="80"/>
        </w:rPr>
        <w:t>rain</w:t>
      </w:r>
      <w:r>
        <w:rPr>
          <w:spacing w:val="-6"/>
        </w:rPr>
        <w:t xml:space="preserve"> </w:t>
      </w:r>
      <w:r>
        <w:rPr>
          <w:w w:val="80"/>
        </w:rPr>
        <w:t>shadow</w:t>
      </w:r>
      <w:r>
        <w:rPr>
          <w:spacing w:val="-5"/>
        </w:rPr>
        <w:t xml:space="preserve"> </w:t>
      </w:r>
      <w:r>
        <w:rPr>
          <w:w w:val="80"/>
        </w:rPr>
        <w:t>side,</w:t>
      </w:r>
      <w:r>
        <w:rPr>
          <w:spacing w:val="-5"/>
        </w:rPr>
        <w:t xml:space="preserve"> </w:t>
      </w:r>
      <w:r>
        <w:rPr>
          <w:w w:val="80"/>
        </w:rPr>
        <w:t>little</w:t>
      </w:r>
      <w:r>
        <w:rPr>
          <w:spacing w:val="-5"/>
        </w:rPr>
        <w:t xml:space="preserve"> </w:t>
      </w:r>
      <w:r>
        <w:rPr>
          <w:w w:val="80"/>
        </w:rPr>
        <w:t>/</w:t>
      </w:r>
      <w:r>
        <w:rPr>
          <w:spacing w:val="-6"/>
        </w:rPr>
        <w:t xml:space="preserve"> </w:t>
      </w:r>
      <w:r>
        <w:rPr>
          <w:w w:val="80"/>
        </w:rPr>
        <w:t>no</w:t>
      </w:r>
      <w:r>
        <w:rPr>
          <w:spacing w:val="-5"/>
        </w:rPr>
        <w:t xml:space="preserve"> </w:t>
      </w:r>
      <w:r>
        <w:rPr>
          <w:w w:val="80"/>
        </w:rPr>
        <w:t>rain</w:t>
      </w:r>
      <w:r>
        <w:rPr>
          <w:spacing w:val="-5"/>
        </w:rPr>
        <w:t xml:space="preserve"> </w:t>
      </w:r>
      <w:r>
        <w:rPr>
          <w:w w:val="80"/>
        </w:rPr>
        <w:t>is</w:t>
      </w:r>
      <w:r>
        <w:rPr>
          <w:spacing w:val="-5"/>
        </w:rPr>
        <w:t xml:space="preserve"> </w:t>
      </w:r>
      <w:r>
        <w:rPr>
          <w:w w:val="80"/>
        </w:rPr>
        <w:t>received,</w:t>
      </w:r>
      <w:r>
        <w:rPr>
          <w:spacing w:val="-2"/>
        </w:rPr>
        <w:t xml:space="preserve"> </w:t>
      </w:r>
      <w:r>
        <w:rPr>
          <w:w w:val="80"/>
        </w:rPr>
        <w:t>which</w:t>
      </w:r>
      <w:r>
        <w:rPr>
          <w:spacing w:val="-6"/>
        </w:rPr>
        <w:t xml:space="preserve"> </w:t>
      </w:r>
      <w:r>
        <w:rPr>
          <w:w w:val="80"/>
        </w:rPr>
        <w:t>is</w:t>
      </w:r>
      <w:r>
        <w:rPr>
          <w:spacing w:val="-5"/>
        </w:rPr>
        <w:t xml:space="preserve"> </w:t>
      </w:r>
      <w:r>
        <w:rPr>
          <w:w w:val="80"/>
        </w:rPr>
        <w:t>less</w:t>
      </w:r>
      <w:r>
        <w:rPr>
          <w:spacing w:val="-5"/>
        </w:rPr>
        <w:t xml:space="preserve"> </w:t>
      </w:r>
      <w:r>
        <w:rPr>
          <w:w w:val="80"/>
        </w:rPr>
        <w:t>than</w:t>
      </w:r>
      <w:r>
        <w:rPr>
          <w:spacing w:val="-5"/>
        </w:rPr>
        <w:t xml:space="preserve"> </w:t>
      </w:r>
      <w:r>
        <w:rPr>
          <w:w w:val="80"/>
        </w:rPr>
        <w:t>750mm</w:t>
      </w:r>
      <w:r>
        <w:rPr>
          <w:spacing w:val="-6"/>
        </w:rPr>
        <w:t xml:space="preserve"> </w:t>
      </w:r>
      <w:r>
        <w:rPr>
          <w:w w:val="80"/>
        </w:rPr>
        <w:t>per</w:t>
      </w:r>
      <w:r>
        <w:rPr>
          <w:spacing w:val="-5"/>
        </w:rPr>
        <w:t xml:space="preserve"> </w:t>
      </w:r>
      <w:r>
        <w:rPr>
          <w:w w:val="80"/>
        </w:rPr>
        <w:t>annum</w:t>
      </w:r>
      <w:r>
        <w:rPr>
          <w:spacing w:val="2"/>
        </w:rPr>
        <w:t xml:space="preserve"> </w:t>
      </w:r>
      <w:r>
        <w:rPr>
          <w:w w:val="80"/>
        </w:rPr>
        <w:t>because</w:t>
      </w:r>
      <w:r>
        <w:rPr>
          <w:spacing w:val="-5"/>
        </w:rPr>
        <w:t xml:space="preserve"> </w:t>
      </w:r>
      <w:r>
        <w:rPr>
          <w:w w:val="80"/>
        </w:rPr>
        <w:t>of</w:t>
      </w:r>
      <w:r>
        <w:rPr>
          <w:spacing w:val="-5"/>
        </w:rPr>
        <w:t xml:space="preserve"> </w:t>
      </w:r>
      <w:r>
        <w:rPr>
          <w:w w:val="80"/>
        </w:rPr>
        <w:t>dry</w:t>
      </w:r>
      <w:r>
        <w:rPr>
          <w:spacing w:val="-6"/>
        </w:rPr>
        <w:t xml:space="preserve"> </w:t>
      </w:r>
      <w:r>
        <w:rPr>
          <w:w w:val="80"/>
        </w:rPr>
        <w:t>descending</w:t>
      </w:r>
      <w:r>
        <w:rPr>
          <w:spacing w:val="-2"/>
        </w:rPr>
        <w:t xml:space="preserve"> </w:t>
      </w:r>
      <w:r>
        <w:rPr>
          <w:w w:val="80"/>
        </w:rPr>
        <w:t>air</w:t>
      </w:r>
      <w:r>
        <w:rPr>
          <w:spacing w:val="-2"/>
        </w:rPr>
        <w:t xml:space="preserve"> </w:t>
      </w:r>
      <w:r>
        <w:rPr>
          <w:spacing w:val="-2"/>
          <w:w w:val="80"/>
        </w:rPr>
        <w:t>masses.</w:t>
      </w:r>
    </w:p>
    <w:p w:rsidR="00E5575B" w:rsidRDefault="00D512E5">
      <w:pPr>
        <w:pStyle w:val="BodyText"/>
        <w:spacing w:line="244" w:lineRule="auto"/>
        <w:ind w:left="460" w:right="717" w:firstLine="91"/>
        <w:jc w:val="both"/>
      </w:pPr>
      <w:r>
        <w:rPr>
          <w:w w:val="85"/>
        </w:rPr>
        <w:t>And even those without high altitudinal areas / high steep slopes / mountainous areas don’t receive relief rainfall because the warm moistened blowing air masses can’t be trapped.</w:t>
      </w:r>
    </w:p>
    <w:p w:rsidR="00E5575B" w:rsidRDefault="00D512E5">
      <w:pPr>
        <w:pStyle w:val="BodyText"/>
        <w:spacing w:line="226" w:lineRule="exact"/>
        <w:ind w:left="460"/>
        <w:jc w:val="both"/>
      </w:pPr>
      <w:r>
        <w:rPr>
          <w:rFonts w:ascii="Times New Roman"/>
          <w:w w:val="80"/>
        </w:rPr>
        <w:t>-</w:t>
      </w:r>
      <w:r>
        <w:rPr>
          <w:rFonts w:ascii="Times New Roman"/>
          <w:spacing w:val="-15"/>
          <w:w w:val="80"/>
        </w:rPr>
        <w:t xml:space="preserve"> </w:t>
      </w:r>
      <w:r>
        <w:rPr>
          <w:w w:val="80"/>
        </w:rPr>
        <w:t>High</w:t>
      </w:r>
      <w:r>
        <w:rPr>
          <w:spacing w:val="-5"/>
        </w:rPr>
        <w:t xml:space="preserve"> </w:t>
      </w:r>
      <w:r>
        <w:rPr>
          <w:w w:val="80"/>
        </w:rPr>
        <w:t>altitudinal</w:t>
      </w:r>
      <w:r>
        <w:rPr>
          <w:spacing w:val="-5"/>
        </w:rPr>
        <w:t xml:space="preserve"> </w:t>
      </w:r>
      <w:r>
        <w:rPr>
          <w:w w:val="80"/>
        </w:rPr>
        <w:t>areas</w:t>
      </w:r>
      <w:r>
        <w:rPr>
          <w:spacing w:val="-5"/>
        </w:rPr>
        <w:t xml:space="preserve"> </w:t>
      </w:r>
      <w:r>
        <w:rPr>
          <w:w w:val="80"/>
        </w:rPr>
        <w:t>/</w:t>
      </w:r>
      <w:r>
        <w:rPr>
          <w:spacing w:val="-5"/>
        </w:rPr>
        <w:t xml:space="preserve"> </w:t>
      </w:r>
      <w:r>
        <w:rPr>
          <w:w w:val="80"/>
        </w:rPr>
        <w:t>high</w:t>
      </w:r>
      <w:r>
        <w:rPr>
          <w:spacing w:val="-2"/>
        </w:rPr>
        <w:t xml:space="preserve"> </w:t>
      </w:r>
      <w:r>
        <w:rPr>
          <w:w w:val="80"/>
        </w:rPr>
        <w:t>steep</w:t>
      </w:r>
      <w:r>
        <w:rPr>
          <w:spacing w:val="-3"/>
        </w:rPr>
        <w:t xml:space="preserve"> </w:t>
      </w:r>
      <w:r>
        <w:rPr>
          <w:w w:val="80"/>
        </w:rPr>
        <w:t>slopes</w:t>
      </w:r>
      <w:r>
        <w:rPr>
          <w:spacing w:val="-5"/>
        </w:rPr>
        <w:t xml:space="preserve"> </w:t>
      </w:r>
      <w:r>
        <w:rPr>
          <w:w w:val="80"/>
        </w:rPr>
        <w:t>/</w:t>
      </w:r>
      <w:r>
        <w:rPr>
          <w:spacing w:val="-5"/>
        </w:rPr>
        <w:t xml:space="preserve"> </w:t>
      </w:r>
      <w:r>
        <w:rPr>
          <w:w w:val="80"/>
        </w:rPr>
        <w:t>mountainous</w:t>
      </w:r>
      <w:r>
        <w:rPr>
          <w:spacing w:val="-5"/>
        </w:rPr>
        <w:t xml:space="preserve"> </w:t>
      </w:r>
      <w:r>
        <w:rPr>
          <w:w w:val="80"/>
        </w:rPr>
        <w:t>areas</w:t>
      </w:r>
      <w:r>
        <w:rPr>
          <w:spacing w:val="-1"/>
        </w:rPr>
        <w:t xml:space="preserve"> </w:t>
      </w:r>
      <w:r>
        <w:rPr>
          <w:w w:val="80"/>
        </w:rPr>
        <w:t>/</w:t>
      </w:r>
      <w:r>
        <w:rPr>
          <w:spacing w:val="-5"/>
        </w:rPr>
        <w:t xml:space="preserve"> </w:t>
      </w:r>
      <w:r>
        <w:rPr>
          <w:w w:val="80"/>
        </w:rPr>
        <w:t>rift</w:t>
      </w:r>
      <w:r>
        <w:rPr>
          <w:spacing w:val="-3"/>
        </w:rPr>
        <w:t xml:space="preserve"> </w:t>
      </w:r>
      <w:r>
        <w:rPr>
          <w:w w:val="80"/>
        </w:rPr>
        <w:t>valley</w:t>
      </w:r>
      <w:r>
        <w:rPr>
          <w:spacing w:val="-5"/>
        </w:rPr>
        <w:t xml:space="preserve"> </w:t>
      </w:r>
      <w:r>
        <w:rPr>
          <w:w w:val="80"/>
        </w:rPr>
        <w:t>shoulders</w:t>
      </w:r>
      <w:r>
        <w:rPr>
          <w:spacing w:val="-4"/>
        </w:rPr>
        <w:t xml:space="preserve"> </w:t>
      </w:r>
      <w:r>
        <w:rPr>
          <w:w w:val="80"/>
        </w:rPr>
        <w:t>have</w:t>
      </w:r>
      <w:r>
        <w:rPr>
          <w:spacing w:val="-5"/>
        </w:rPr>
        <w:t xml:space="preserve"> </w:t>
      </w:r>
      <w:r>
        <w:rPr>
          <w:w w:val="80"/>
        </w:rPr>
        <w:t>low</w:t>
      </w:r>
      <w:r>
        <w:rPr>
          <w:spacing w:val="-5"/>
        </w:rPr>
        <w:t xml:space="preserve"> </w:t>
      </w:r>
      <w:r>
        <w:rPr>
          <w:w w:val="80"/>
        </w:rPr>
        <w:t>humidity</w:t>
      </w:r>
      <w:r>
        <w:rPr>
          <w:spacing w:val="-5"/>
        </w:rPr>
        <w:t xml:space="preserve"> </w:t>
      </w:r>
      <w:r>
        <w:rPr>
          <w:w w:val="80"/>
        </w:rPr>
        <w:t>because</w:t>
      </w:r>
      <w:r>
        <w:rPr>
          <w:spacing w:val="-5"/>
        </w:rPr>
        <w:t xml:space="preserve"> </w:t>
      </w:r>
      <w:r>
        <w:rPr>
          <w:w w:val="80"/>
        </w:rPr>
        <w:t>of</w:t>
      </w:r>
      <w:r>
        <w:rPr>
          <w:spacing w:val="-5"/>
        </w:rPr>
        <w:t xml:space="preserve"> </w:t>
      </w:r>
      <w:r>
        <w:rPr>
          <w:w w:val="80"/>
        </w:rPr>
        <w:t>cold</w:t>
      </w:r>
      <w:r>
        <w:rPr>
          <w:spacing w:val="-5"/>
        </w:rPr>
        <w:t xml:space="preserve"> </w:t>
      </w:r>
      <w:r>
        <w:rPr>
          <w:spacing w:val="-2"/>
          <w:w w:val="80"/>
        </w:rPr>
        <w:t>temperatures.</w:t>
      </w:r>
    </w:p>
    <w:p w:rsidR="00E5575B" w:rsidRDefault="00D512E5">
      <w:pPr>
        <w:pStyle w:val="BodyText"/>
        <w:spacing w:line="242" w:lineRule="auto"/>
        <w:ind w:left="460" w:right="720"/>
        <w:jc w:val="both"/>
      </w:pPr>
      <w:r>
        <w:rPr>
          <w:rFonts w:ascii="Times New Roman"/>
          <w:w w:val="80"/>
        </w:rPr>
        <w:t>-</w:t>
      </w:r>
      <w:r>
        <w:rPr>
          <w:rFonts w:ascii="Times New Roman"/>
          <w:spacing w:val="-3"/>
          <w:w w:val="80"/>
        </w:rPr>
        <w:t xml:space="preserve"> </w:t>
      </w:r>
      <w:r>
        <w:rPr>
          <w:w w:val="80"/>
        </w:rPr>
        <w:t>Whereas</w:t>
      </w:r>
      <w:r>
        <w:rPr>
          <w:spacing w:val="-9"/>
        </w:rPr>
        <w:t xml:space="preserve"> </w:t>
      </w:r>
      <w:r>
        <w:rPr>
          <w:w w:val="80"/>
        </w:rPr>
        <w:t>the</w:t>
      </w:r>
      <w:r>
        <w:t xml:space="preserve"> </w:t>
      </w:r>
      <w:r>
        <w:rPr>
          <w:w w:val="80"/>
        </w:rPr>
        <w:t>relatively</w:t>
      </w:r>
      <w:r>
        <w:t xml:space="preserve"> </w:t>
      </w:r>
      <w:r>
        <w:rPr>
          <w:w w:val="80"/>
        </w:rPr>
        <w:t>low</w:t>
      </w:r>
      <w:r>
        <w:t xml:space="preserve"> </w:t>
      </w:r>
      <w:r>
        <w:rPr>
          <w:w w:val="80"/>
        </w:rPr>
        <w:t>altitudinal</w:t>
      </w:r>
      <w:r>
        <w:t xml:space="preserve"> </w:t>
      </w:r>
      <w:r>
        <w:rPr>
          <w:w w:val="80"/>
        </w:rPr>
        <w:t>areas</w:t>
      </w:r>
      <w:r>
        <w:t xml:space="preserve"> </w:t>
      </w:r>
      <w:r>
        <w:rPr>
          <w:w w:val="80"/>
        </w:rPr>
        <w:t>/</w:t>
      </w:r>
      <w:r>
        <w:t xml:space="preserve"> </w:t>
      </w:r>
      <w:r>
        <w:rPr>
          <w:w w:val="80"/>
        </w:rPr>
        <w:t>lowlands</w:t>
      </w:r>
      <w:r>
        <w:t xml:space="preserve"> </w:t>
      </w:r>
      <w:r>
        <w:rPr>
          <w:w w:val="80"/>
        </w:rPr>
        <w:t>/</w:t>
      </w:r>
      <w:r>
        <w:t xml:space="preserve"> </w:t>
      </w:r>
      <w:r>
        <w:rPr>
          <w:w w:val="80"/>
        </w:rPr>
        <w:t>valley</w:t>
      </w:r>
      <w:r>
        <w:t xml:space="preserve"> </w:t>
      </w:r>
      <w:r>
        <w:rPr>
          <w:w w:val="80"/>
        </w:rPr>
        <w:t>s/</w:t>
      </w:r>
      <w:r>
        <w:t xml:space="preserve"> </w:t>
      </w:r>
      <w:r>
        <w:rPr>
          <w:w w:val="80"/>
        </w:rPr>
        <w:t>flatlands</w:t>
      </w:r>
      <w:r>
        <w:t xml:space="preserve"> </w:t>
      </w:r>
      <w:r>
        <w:rPr>
          <w:w w:val="80"/>
        </w:rPr>
        <w:t>or</w:t>
      </w:r>
      <w:r>
        <w:t xml:space="preserve"> </w:t>
      </w:r>
      <w:r>
        <w:rPr>
          <w:w w:val="80"/>
        </w:rPr>
        <w:t>the</w:t>
      </w:r>
      <w:r>
        <w:t xml:space="preserve"> </w:t>
      </w:r>
      <w:r>
        <w:rPr>
          <w:w w:val="80"/>
        </w:rPr>
        <w:t>foothills</w:t>
      </w:r>
      <w:r>
        <w:t xml:space="preserve"> </w:t>
      </w:r>
      <w:r>
        <w:rPr>
          <w:w w:val="80"/>
        </w:rPr>
        <w:t>of</w:t>
      </w:r>
      <w:r>
        <w:t xml:space="preserve"> </w:t>
      </w:r>
      <w:r>
        <w:rPr>
          <w:w w:val="80"/>
        </w:rPr>
        <w:t>the</w:t>
      </w:r>
      <w:r>
        <w:t xml:space="preserve"> </w:t>
      </w:r>
      <w:r>
        <w:rPr>
          <w:w w:val="80"/>
        </w:rPr>
        <w:t>mountains</w:t>
      </w:r>
      <w:r>
        <w:t xml:space="preserve"> </w:t>
      </w:r>
      <w:r>
        <w:rPr>
          <w:w w:val="80"/>
        </w:rPr>
        <w:t>and</w:t>
      </w:r>
      <w:r>
        <w:t xml:space="preserve"> </w:t>
      </w:r>
      <w:r>
        <w:rPr>
          <w:w w:val="80"/>
        </w:rPr>
        <w:t>rift</w:t>
      </w:r>
      <w:r>
        <w:t xml:space="preserve"> </w:t>
      </w:r>
      <w:r>
        <w:rPr>
          <w:w w:val="80"/>
        </w:rPr>
        <w:t>valley</w:t>
      </w:r>
      <w:r>
        <w:t xml:space="preserve"> </w:t>
      </w:r>
      <w:r>
        <w:rPr>
          <w:w w:val="80"/>
        </w:rPr>
        <w:t>region</w:t>
      </w:r>
      <w:r>
        <w:t xml:space="preserve"> </w:t>
      </w:r>
      <w:r>
        <w:rPr>
          <w:w w:val="80"/>
        </w:rPr>
        <w:t>have</w:t>
      </w:r>
      <w:r>
        <w:t xml:space="preserve"> </w:t>
      </w:r>
      <w:r>
        <w:rPr>
          <w:w w:val="80"/>
        </w:rPr>
        <w:t>high</w:t>
      </w:r>
      <w:r>
        <w:t xml:space="preserve"> </w:t>
      </w:r>
      <w:r>
        <w:rPr>
          <w:w w:val="80"/>
        </w:rPr>
        <w:t>humidity</w:t>
      </w:r>
      <w:r>
        <w:t xml:space="preserve"> </w:t>
      </w:r>
      <w:r>
        <w:rPr>
          <w:w w:val="80"/>
        </w:rPr>
        <w:t xml:space="preserve">due </w:t>
      </w:r>
      <w:r>
        <w:rPr>
          <w:w w:val="85"/>
        </w:rPr>
        <w:t>to</w:t>
      </w:r>
      <w:r>
        <w:rPr>
          <w:spacing w:val="-6"/>
          <w:w w:val="85"/>
        </w:rPr>
        <w:t xml:space="preserve"> </w:t>
      </w:r>
      <w:r>
        <w:rPr>
          <w:w w:val="85"/>
        </w:rPr>
        <w:t>gravitational</w:t>
      </w:r>
      <w:r>
        <w:rPr>
          <w:spacing w:val="-5"/>
          <w:w w:val="85"/>
        </w:rPr>
        <w:t xml:space="preserve"> </w:t>
      </w:r>
      <w:r>
        <w:rPr>
          <w:w w:val="85"/>
        </w:rPr>
        <w:t>pull</w:t>
      </w:r>
      <w:r>
        <w:rPr>
          <w:spacing w:val="-5"/>
          <w:w w:val="85"/>
        </w:rPr>
        <w:t xml:space="preserve"> </w:t>
      </w:r>
      <w:r>
        <w:rPr>
          <w:w w:val="85"/>
        </w:rPr>
        <w:t>of</w:t>
      </w:r>
      <w:r>
        <w:rPr>
          <w:spacing w:val="-6"/>
          <w:w w:val="85"/>
        </w:rPr>
        <w:t xml:space="preserve"> </w:t>
      </w:r>
      <w:r>
        <w:rPr>
          <w:w w:val="85"/>
        </w:rPr>
        <w:t>water</w:t>
      </w:r>
      <w:r>
        <w:rPr>
          <w:spacing w:val="-5"/>
          <w:w w:val="85"/>
        </w:rPr>
        <w:t xml:space="preserve"> </w:t>
      </w:r>
      <w:r>
        <w:rPr>
          <w:w w:val="85"/>
        </w:rPr>
        <w:t>molecules</w:t>
      </w:r>
      <w:r>
        <w:rPr>
          <w:spacing w:val="-5"/>
          <w:w w:val="85"/>
        </w:rPr>
        <w:t xml:space="preserve"> </w:t>
      </w:r>
      <w:r>
        <w:rPr>
          <w:w w:val="85"/>
        </w:rPr>
        <w:t>and</w:t>
      </w:r>
      <w:r>
        <w:rPr>
          <w:spacing w:val="-6"/>
          <w:w w:val="85"/>
        </w:rPr>
        <w:t xml:space="preserve"> </w:t>
      </w:r>
      <w:r>
        <w:rPr>
          <w:w w:val="85"/>
        </w:rPr>
        <w:t>hot</w:t>
      </w:r>
      <w:r>
        <w:rPr>
          <w:spacing w:val="-5"/>
          <w:w w:val="85"/>
        </w:rPr>
        <w:t xml:space="preserve"> </w:t>
      </w:r>
      <w:r>
        <w:rPr>
          <w:w w:val="85"/>
        </w:rPr>
        <w:t>temperatures</w:t>
      </w:r>
      <w:r>
        <w:rPr>
          <w:spacing w:val="-5"/>
          <w:w w:val="85"/>
        </w:rPr>
        <w:t xml:space="preserve"> </w:t>
      </w:r>
      <w:r>
        <w:rPr>
          <w:w w:val="85"/>
        </w:rPr>
        <w:t>rising</w:t>
      </w:r>
      <w:r>
        <w:rPr>
          <w:spacing w:val="-6"/>
          <w:w w:val="85"/>
        </w:rPr>
        <w:t xml:space="preserve"> </w:t>
      </w:r>
      <w:r>
        <w:rPr>
          <w:w w:val="85"/>
        </w:rPr>
        <w:t>above</w:t>
      </w:r>
      <w:r>
        <w:rPr>
          <w:spacing w:val="-5"/>
          <w:w w:val="85"/>
        </w:rPr>
        <w:t xml:space="preserve"> </w:t>
      </w:r>
      <w:r>
        <w:rPr>
          <w:w w:val="85"/>
        </w:rPr>
        <w:t>25</w:t>
      </w:r>
      <w:r>
        <w:rPr>
          <w:w w:val="85"/>
          <w:position w:val="5"/>
          <w:sz w:val="13"/>
        </w:rPr>
        <w:t>o</w:t>
      </w:r>
      <w:r>
        <w:rPr>
          <w:w w:val="85"/>
        </w:rPr>
        <w:t>C.</w:t>
      </w:r>
    </w:p>
    <w:p w:rsidR="00E5575B" w:rsidRDefault="00D512E5">
      <w:pPr>
        <w:pStyle w:val="BodyText"/>
        <w:spacing w:line="242" w:lineRule="auto"/>
        <w:ind w:left="460" w:right="715"/>
        <w:jc w:val="both"/>
      </w:pPr>
      <w:r>
        <w:rPr>
          <w:rFonts w:ascii="Times New Roman"/>
          <w:w w:val="85"/>
        </w:rPr>
        <w:t xml:space="preserve">- </w:t>
      </w:r>
      <w:r>
        <w:rPr>
          <w:w w:val="85"/>
        </w:rPr>
        <w:t>There is relatively low atmospheric pressure in high altitudinal areas especially on high mountain slopes</w:t>
      </w:r>
      <w:r>
        <w:t xml:space="preserve"> </w:t>
      </w:r>
      <w:r>
        <w:rPr>
          <w:w w:val="85"/>
        </w:rPr>
        <w:t xml:space="preserve">and rift valley shoulders due to little air </w:t>
      </w:r>
      <w:r>
        <w:rPr>
          <w:w w:val="90"/>
        </w:rPr>
        <w:t>exerted</w:t>
      </w:r>
      <w:r>
        <w:rPr>
          <w:spacing w:val="-3"/>
          <w:w w:val="90"/>
        </w:rPr>
        <w:t xml:space="preserve"> </w:t>
      </w:r>
      <w:r>
        <w:rPr>
          <w:w w:val="90"/>
        </w:rPr>
        <w:t>on</w:t>
      </w:r>
      <w:r>
        <w:rPr>
          <w:spacing w:val="-3"/>
          <w:w w:val="90"/>
        </w:rPr>
        <w:t xml:space="preserve"> </w:t>
      </w:r>
      <w:r>
        <w:rPr>
          <w:w w:val="90"/>
        </w:rPr>
        <w:t>the</w:t>
      </w:r>
      <w:r>
        <w:rPr>
          <w:spacing w:val="-4"/>
          <w:w w:val="90"/>
        </w:rPr>
        <w:t xml:space="preserve"> </w:t>
      </w:r>
      <w:r>
        <w:rPr>
          <w:w w:val="90"/>
        </w:rPr>
        <w:t>ground.</w:t>
      </w:r>
    </w:p>
    <w:p w:rsidR="00E5575B" w:rsidRDefault="00D512E5">
      <w:pPr>
        <w:pStyle w:val="BodyText"/>
        <w:ind w:left="460" w:right="719"/>
        <w:jc w:val="both"/>
      </w:pPr>
      <w:r>
        <w:rPr>
          <w:rFonts w:ascii="Times New Roman"/>
          <w:w w:val="80"/>
        </w:rPr>
        <w:t>-</w:t>
      </w:r>
      <w:r>
        <w:rPr>
          <w:rFonts w:ascii="Times New Roman"/>
          <w:spacing w:val="-3"/>
          <w:w w:val="80"/>
        </w:rPr>
        <w:t xml:space="preserve"> </w:t>
      </w:r>
      <w:r>
        <w:rPr>
          <w:w w:val="80"/>
        </w:rPr>
        <w:t>While in low altitudinal areas / lowlands / valleys / flatlands or the</w:t>
      </w:r>
      <w:r>
        <w:t xml:space="preserve"> </w:t>
      </w:r>
      <w:r>
        <w:rPr>
          <w:w w:val="80"/>
        </w:rPr>
        <w:t>foothills of the mountains and rift valley</w:t>
      </w:r>
      <w:r>
        <w:t xml:space="preserve"> </w:t>
      </w:r>
      <w:r>
        <w:rPr>
          <w:w w:val="80"/>
        </w:rPr>
        <w:t xml:space="preserve">floor have high atmospheric pressure due to </w:t>
      </w:r>
      <w:r>
        <w:rPr>
          <w:w w:val="85"/>
        </w:rPr>
        <w:t>large space for air exertion onto the ground.</w:t>
      </w:r>
    </w:p>
    <w:p w:rsidR="00E5575B" w:rsidRDefault="00D512E5">
      <w:pPr>
        <w:pStyle w:val="BodyText"/>
        <w:ind w:left="460"/>
        <w:jc w:val="both"/>
      </w:pPr>
      <w:r>
        <w:rPr>
          <w:rFonts w:ascii="Times New Roman"/>
          <w:w w:val="80"/>
        </w:rPr>
        <w:t>-</w:t>
      </w:r>
      <w:r>
        <w:rPr>
          <w:rFonts w:ascii="Times New Roman"/>
          <w:spacing w:val="-15"/>
          <w:w w:val="80"/>
        </w:rPr>
        <w:t xml:space="preserve"> </w:t>
      </w:r>
      <w:r>
        <w:rPr>
          <w:w w:val="80"/>
        </w:rPr>
        <w:t>Low</w:t>
      </w:r>
      <w:r>
        <w:rPr>
          <w:spacing w:val="-6"/>
        </w:rPr>
        <w:t xml:space="preserve"> </w:t>
      </w:r>
      <w:r>
        <w:rPr>
          <w:w w:val="80"/>
        </w:rPr>
        <w:t>altitudinal</w:t>
      </w:r>
      <w:r>
        <w:rPr>
          <w:spacing w:val="-5"/>
        </w:rPr>
        <w:t xml:space="preserve"> </w:t>
      </w:r>
      <w:r>
        <w:rPr>
          <w:w w:val="80"/>
        </w:rPr>
        <w:t>areas</w:t>
      </w:r>
      <w:r>
        <w:rPr>
          <w:spacing w:val="-5"/>
        </w:rPr>
        <w:t xml:space="preserve"> </w:t>
      </w:r>
      <w:r>
        <w:rPr>
          <w:w w:val="80"/>
        </w:rPr>
        <w:t>/</w:t>
      </w:r>
      <w:r>
        <w:rPr>
          <w:spacing w:val="-6"/>
        </w:rPr>
        <w:t xml:space="preserve"> </w:t>
      </w:r>
      <w:r>
        <w:rPr>
          <w:w w:val="80"/>
        </w:rPr>
        <w:t>lowlands</w:t>
      </w:r>
      <w:r>
        <w:rPr>
          <w:spacing w:val="-5"/>
        </w:rPr>
        <w:t xml:space="preserve"> </w:t>
      </w:r>
      <w:r>
        <w:rPr>
          <w:w w:val="80"/>
        </w:rPr>
        <w:t>/</w:t>
      </w:r>
      <w:r>
        <w:rPr>
          <w:spacing w:val="-4"/>
        </w:rPr>
        <w:t xml:space="preserve"> </w:t>
      </w:r>
      <w:r>
        <w:rPr>
          <w:w w:val="80"/>
        </w:rPr>
        <w:t>valleys</w:t>
      </w:r>
      <w:r>
        <w:rPr>
          <w:spacing w:val="-3"/>
        </w:rPr>
        <w:t xml:space="preserve"> </w:t>
      </w:r>
      <w:r>
        <w:rPr>
          <w:w w:val="80"/>
        </w:rPr>
        <w:t>/</w:t>
      </w:r>
      <w:r>
        <w:rPr>
          <w:spacing w:val="-5"/>
        </w:rPr>
        <w:t xml:space="preserve"> </w:t>
      </w:r>
      <w:r>
        <w:rPr>
          <w:w w:val="80"/>
        </w:rPr>
        <w:t>flatlands</w:t>
      </w:r>
      <w:r>
        <w:rPr>
          <w:spacing w:val="-6"/>
        </w:rPr>
        <w:t xml:space="preserve"> </w:t>
      </w:r>
      <w:r>
        <w:rPr>
          <w:w w:val="80"/>
        </w:rPr>
        <w:t>or</w:t>
      </w:r>
      <w:r>
        <w:rPr>
          <w:spacing w:val="-4"/>
        </w:rPr>
        <w:t xml:space="preserve"> </w:t>
      </w:r>
      <w:r>
        <w:rPr>
          <w:w w:val="80"/>
        </w:rPr>
        <w:t>the</w:t>
      </w:r>
      <w:r>
        <w:rPr>
          <w:spacing w:val="-5"/>
        </w:rPr>
        <w:t xml:space="preserve"> </w:t>
      </w:r>
      <w:r>
        <w:rPr>
          <w:w w:val="80"/>
        </w:rPr>
        <w:t>foothills</w:t>
      </w:r>
      <w:r>
        <w:rPr>
          <w:spacing w:val="-6"/>
        </w:rPr>
        <w:t xml:space="preserve"> </w:t>
      </w:r>
      <w:r>
        <w:rPr>
          <w:w w:val="80"/>
        </w:rPr>
        <w:t>of</w:t>
      </w:r>
      <w:r>
        <w:rPr>
          <w:spacing w:val="-5"/>
        </w:rPr>
        <w:t xml:space="preserve"> </w:t>
      </w:r>
      <w:r>
        <w:rPr>
          <w:w w:val="80"/>
        </w:rPr>
        <w:t>the</w:t>
      </w:r>
      <w:r>
        <w:rPr>
          <w:spacing w:val="-6"/>
        </w:rPr>
        <w:t xml:space="preserve"> </w:t>
      </w:r>
      <w:r>
        <w:rPr>
          <w:w w:val="80"/>
        </w:rPr>
        <w:t>mountains</w:t>
      </w:r>
      <w:r>
        <w:rPr>
          <w:spacing w:val="-5"/>
        </w:rPr>
        <w:t xml:space="preserve"> </w:t>
      </w:r>
      <w:r>
        <w:rPr>
          <w:w w:val="80"/>
        </w:rPr>
        <w:t>and</w:t>
      </w:r>
      <w:r>
        <w:rPr>
          <w:spacing w:val="-6"/>
        </w:rPr>
        <w:t xml:space="preserve"> </w:t>
      </w:r>
      <w:r>
        <w:rPr>
          <w:w w:val="80"/>
        </w:rPr>
        <w:t>rift</w:t>
      </w:r>
      <w:r>
        <w:rPr>
          <w:spacing w:val="-5"/>
        </w:rPr>
        <w:t xml:space="preserve"> </w:t>
      </w:r>
      <w:r>
        <w:rPr>
          <w:w w:val="80"/>
        </w:rPr>
        <w:t>valley</w:t>
      </w:r>
      <w:r>
        <w:rPr>
          <w:spacing w:val="-1"/>
        </w:rPr>
        <w:t xml:space="preserve"> </w:t>
      </w:r>
      <w:r>
        <w:rPr>
          <w:w w:val="80"/>
        </w:rPr>
        <w:t>floor</w:t>
      </w:r>
      <w:r>
        <w:rPr>
          <w:spacing w:val="-5"/>
        </w:rPr>
        <w:t xml:space="preserve"> </w:t>
      </w:r>
      <w:r>
        <w:rPr>
          <w:w w:val="80"/>
        </w:rPr>
        <w:t>experience</w:t>
      </w:r>
      <w:r>
        <w:rPr>
          <w:spacing w:val="-5"/>
        </w:rPr>
        <w:t xml:space="preserve"> </w:t>
      </w:r>
      <w:r>
        <w:rPr>
          <w:w w:val="80"/>
        </w:rPr>
        <w:t>cold</w:t>
      </w:r>
      <w:r>
        <w:rPr>
          <w:spacing w:val="-5"/>
        </w:rPr>
        <w:t xml:space="preserve"> </w:t>
      </w:r>
      <w:r>
        <w:rPr>
          <w:w w:val="80"/>
        </w:rPr>
        <w:t>temperatures</w:t>
      </w:r>
      <w:r>
        <w:rPr>
          <w:spacing w:val="-3"/>
        </w:rPr>
        <w:t xml:space="preserve"> </w:t>
      </w:r>
      <w:r>
        <w:rPr>
          <w:w w:val="80"/>
        </w:rPr>
        <w:t>during</w:t>
      </w:r>
      <w:r>
        <w:rPr>
          <w:spacing w:val="-5"/>
        </w:rPr>
        <w:t xml:space="preserve"> </w:t>
      </w:r>
      <w:r>
        <w:rPr>
          <w:spacing w:val="-2"/>
          <w:w w:val="80"/>
        </w:rPr>
        <w:t>night.</w:t>
      </w:r>
    </w:p>
    <w:p w:rsidR="00E5575B" w:rsidRDefault="00D512E5">
      <w:pPr>
        <w:pStyle w:val="BodyText"/>
        <w:spacing w:line="242" w:lineRule="auto"/>
        <w:ind w:left="460" w:right="713"/>
        <w:jc w:val="both"/>
      </w:pPr>
      <w:r>
        <w:rPr>
          <w:rFonts w:ascii="Times New Roman"/>
          <w:w w:val="80"/>
        </w:rPr>
        <w:t>-</w:t>
      </w:r>
      <w:r>
        <w:rPr>
          <w:rFonts w:ascii="Times New Roman"/>
          <w:spacing w:val="-3"/>
          <w:w w:val="80"/>
        </w:rPr>
        <w:t xml:space="preserve"> </w:t>
      </w:r>
      <w:r>
        <w:rPr>
          <w:w w:val="80"/>
        </w:rPr>
        <w:t>While</w:t>
      </w:r>
      <w:r>
        <w:t xml:space="preserve"> </w:t>
      </w:r>
      <w:r>
        <w:rPr>
          <w:w w:val="80"/>
        </w:rPr>
        <w:t>the higher altitudinal slopes / high steep slopes / mountainous areas have relatively warm temperatures due to negative</w:t>
      </w:r>
      <w:r>
        <w:t xml:space="preserve"> </w:t>
      </w:r>
      <w:r>
        <w:rPr>
          <w:w w:val="80"/>
        </w:rPr>
        <w:t>(abnormal) lapse rate</w:t>
      </w:r>
      <w:r>
        <w:rPr>
          <w:spacing w:val="80"/>
        </w:rPr>
        <w:t xml:space="preserve"> </w:t>
      </w:r>
      <w:r>
        <w:rPr>
          <w:w w:val="80"/>
        </w:rPr>
        <w:t xml:space="preserve">effect called temperature inversion as the cold heavy air masses from higher altitudes move down in the valley at night displacing the warm lighter air </w:t>
      </w:r>
      <w:r>
        <w:rPr>
          <w:w w:val="85"/>
        </w:rPr>
        <w:t>masses</w:t>
      </w:r>
      <w:r>
        <w:rPr>
          <w:spacing w:val="-4"/>
          <w:w w:val="85"/>
        </w:rPr>
        <w:t xml:space="preserve"> </w:t>
      </w:r>
      <w:r>
        <w:rPr>
          <w:w w:val="85"/>
        </w:rPr>
        <w:t>in</w:t>
      </w:r>
      <w:r>
        <w:rPr>
          <w:spacing w:val="-4"/>
          <w:w w:val="85"/>
        </w:rPr>
        <w:t xml:space="preserve"> </w:t>
      </w:r>
      <w:r>
        <w:rPr>
          <w:w w:val="85"/>
        </w:rPr>
        <w:t>the</w:t>
      </w:r>
      <w:r>
        <w:rPr>
          <w:spacing w:val="-4"/>
          <w:w w:val="85"/>
        </w:rPr>
        <w:t xml:space="preserve"> </w:t>
      </w:r>
      <w:r>
        <w:rPr>
          <w:w w:val="85"/>
        </w:rPr>
        <w:t>lower</w:t>
      </w:r>
      <w:r>
        <w:rPr>
          <w:spacing w:val="-4"/>
          <w:w w:val="85"/>
        </w:rPr>
        <w:t xml:space="preserve"> </w:t>
      </w:r>
      <w:r>
        <w:rPr>
          <w:w w:val="85"/>
        </w:rPr>
        <w:t>altitudes</w:t>
      </w:r>
      <w:r>
        <w:rPr>
          <w:spacing w:val="-4"/>
          <w:w w:val="85"/>
        </w:rPr>
        <w:t xml:space="preserve"> </w:t>
      </w:r>
      <w:r>
        <w:rPr>
          <w:w w:val="85"/>
        </w:rPr>
        <w:t>as</w:t>
      </w:r>
      <w:r>
        <w:rPr>
          <w:spacing w:val="-4"/>
          <w:w w:val="85"/>
        </w:rPr>
        <w:t xml:space="preserve"> </w:t>
      </w:r>
      <w:r>
        <w:rPr>
          <w:w w:val="85"/>
        </w:rPr>
        <w:t>the</w:t>
      </w:r>
      <w:r>
        <w:rPr>
          <w:spacing w:val="-4"/>
          <w:w w:val="85"/>
        </w:rPr>
        <w:t xml:space="preserve"> </w:t>
      </w:r>
      <w:r>
        <w:rPr>
          <w:w w:val="85"/>
        </w:rPr>
        <w:t>latter</w:t>
      </w:r>
      <w:r>
        <w:rPr>
          <w:spacing w:val="-3"/>
          <w:w w:val="85"/>
        </w:rPr>
        <w:t xml:space="preserve"> </w:t>
      </w:r>
      <w:r>
        <w:rPr>
          <w:w w:val="85"/>
        </w:rPr>
        <w:t>rise</w:t>
      </w:r>
      <w:r>
        <w:rPr>
          <w:spacing w:val="-4"/>
          <w:w w:val="85"/>
        </w:rPr>
        <w:t xml:space="preserve"> </w:t>
      </w:r>
      <w:r>
        <w:rPr>
          <w:w w:val="85"/>
        </w:rPr>
        <w:t>to</w:t>
      </w:r>
      <w:r>
        <w:rPr>
          <w:spacing w:val="-4"/>
          <w:w w:val="85"/>
        </w:rPr>
        <w:t xml:space="preserve"> </w:t>
      </w:r>
      <w:r>
        <w:rPr>
          <w:w w:val="85"/>
        </w:rPr>
        <w:t>the</w:t>
      </w:r>
      <w:r>
        <w:rPr>
          <w:spacing w:val="-4"/>
          <w:w w:val="85"/>
        </w:rPr>
        <w:t xml:space="preserve"> </w:t>
      </w:r>
      <w:r>
        <w:rPr>
          <w:w w:val="85"/>
        </w:rPr>
        <w:t>upper</w:t>
      </w:r>
      <w:r>
        <w:rPr>
          <w:spacing w:val="-3"/>
          <w:w w:val="85"/>
        </w:rPr>
        <w:t xml:space="preserve"> </w:t>
      </w:r>
      <w:r>
        <w:rPr>
          <w:w w:val="85"/>
        </w:rPr>
        <w:t>hill</w:t>
      </w:r>
      <w:r>
        <w:rPr>
          <w:spacing w:val="-4"/>
          <w:w w:val="85"/>
        </w:rPr>
        <w:t xml:space="preserve"> </w:t>
      </w:r>
      <w:r>
        <w:rPr>
          <w:w w:val="85"/>
        </w:rPr>
        <w:t>slopes.</w:t>
      </w:r>
    </w:p>
    <w:p w:rsidR="00E5575B" w:rsidRDefault="00D512E5">
      <w:pPr>
        <w:pStyle w:val="BodyText"/>
        <w:spacing w:line="242" w:lineRule="auto"/>
        <w:ind w:left="460" w:right="724"/>
        <w:jc w:val="both"/>
      </w:pPr>
      <w:r>
        <w:rPr>
          <w:rFonts w:ascii="Times New Roman"/>
          <w:w w:val="80"/>
        </w:rPr>
        <w:t>-</w:t>
      </w:r>
      <w:r>
        <w:rPr>
          <w:rFonts w:ascii="Times New Roman"/>
          <w:spacing w:val="-3"/>
          <w:w w:val="80"/>
        </w:rPr>
        <w:t xml:space="preserve"> </w:t>
      </w:r>
      <w:r>
        <w:rPr>
          <w:w w:val="80"/>
        </w:rPr>
        <w:t>High</w:t>
      </w:r>
      <w:r>
        <w:rPr>
          <w:spacing w:val="-9"/>
        </w:rPr>
        <w:t xml:space="preserve"> </w:t>
      </w:r>
      <w:r>
        <w:rPr>
          <w:w w:val="80"/>
        </w:rPr>
        <w:t>altitudinal</w:t>
      </w:r>
      <w:r>
        <w:t xml:space="preserve"> </w:t>
      </w:r>
      <w:r>
        <w:rPr>
          <w:w w:val="80"/>
        </w:rPr>
        <w:t>areas</w:t>
      </w:r>
      <w:r>
        <w:t xml:space="preserve"> </w:t>
      </w:r>
      <w:r>
        <w:rPr>
          <w:w w:val="80"/>
        </w:rPr>
        <w:t>/</w:t>
      </w:r>
      <w:r>
        <w:t xml:space="preserve"> </w:t>
      </w:r>
      <w:r>
        <w:rPr>
          <w:w w:val="80"/>
        </w:rPr>
        <w:t>high</w:t>
      </w:r>
      <w:r>
        <w:t xml:space="preserve"> </w:t>
      </w:r>
      <w:r>
        <w:rPr>
          <w:w w:val="80"/>
        </w:rPr>
        <w:t>steep</w:t>
      </w:r>
      <w:r>
        <w:t xml:space="preserve"> </w:t>
      </w:r>
      <w:r>
        <w:rPr>
          <w:w w:val="80"/>
        </w:rPr>
        <w:t>slopes</w:t>
      </w:r>
      <w:r>
        <w:t xml:space="preserve"> </w:t>
      </w:r>
      <w:r>
        <w:rPr>
          <w:w w:val="80"/>
        </w:rPr>
        <w:t>/</w:t>
      </w:r>
      <w:r>
        <w:t xml:space="preserve"> </w:t>
      </w:r>
      <w:r>
        <w:rPr>
          <w:w w:val="80"/>
        </w:rPr>
        <w:t>mountainous</w:t>
      </w:r>
      <w:r>
        <w:t xml:space="preserve"> </w:t>
      </w:r>
      <w:r>
        <w:rPr>
          <w:w w:val="80"/>
        </w:rPr>
        <w:t>areas</w:t>
      </w:r>
      <w:r>
        <w:t xml:space="preserve"> </w:t>
      </w:r>
      <w:r>
        <w:rPr>
          <w:w w:val="80"/>
        </w:rPr>
        <w:t>mainly</w:t>
      </w:r>
      <w:r>
        <w:t xml:space="preserve"> </w:t>
      </w:r>
      <w:r>
        <w:rPr>
          <w:w w:val="80"/>
        </w:rPr>
        <w:t>mountain</w:t>
      </w:r>
      <w:r>
        <w:t xml:space="preserve"> </w:t>
      </w:r>
      <w:r>
        <w:rPr>
          <w:w w:val="80"/>
        </w:rPr>
        <w:t>Rwenzori</w:t>
      </w:r>
      <w:r>
        <w:t xml:space="preserve"> </w:t>
      </w:r>
      <w:r>
        <w:rPr>
          <w:w w:val="80"/>
        </w:rPr>
        <w:t>at</w:t>
      </w:r>
      <w:r>
        <w:t xml:space="preserve"> </w:t>
      </w:r>
      <w:r>
        <w:rPr>
          <w:w w:val="80"/>
        </w:rPr>
        <w:t>4800</w:t>
      </w:r>
      <w:r>
        <w:t xml:space="preserve"> </w:t>
      </w:r>
      <w:r>
        <w:rPr>
          <w:w w:val="80"/>
        </w:rPr>
        <w:t>metres</w:t>
      </w:r>
      <w:r>
        <w:t xml:space="preserve"> </w:t>
      </w:r>
      <w:r>
        <w:rPr>
          <w:w w:val="80"/>
        </w:rPr>
        <w:t>asl</w:t>
      </w:r>
      <w:r>
        <w:t xml:space="preserve"> </w:t>
      </w:r>
      <w:r>
        <w:rPr>
          <w:w w:val="80"/>
        </w:rPr>
        <w:t>receive</w:t>
      </w:r>
      <w:r>
        <w:t xml:space="preserve"> </w:t>
      </w:r>
      <w:r>
        <w:rPr>
          <w:w w:val="80"/>
        </w:rPr>
        <w:t>precipitation</w:t>
      </w:r>
      <w:r>
        <w:t xml:space="preserve"> </w:t>
      </w:r>
      <w:r>
        <w:rPr>
          <w:w w:val="80"/>
        </w:rPr>
        <w:t>as</w:t>
      </w:r>
      <w:r>
        <w:t xml:space="preserve"> </w:t>
      </w:r>
      <w:r>
        <w:rPr>
          <w:w w:val="80"/>
        </w:rPr>
        <w:t>snow</w:t>
      </w:r>
      <w:r>
        <w:t xml:space="preserve"> </w:t>
      </w:r>
      <w:r>
        <w:rPr>
          <w:w w:val="80"/>
        </w:rPr>
        <w:t>due</w:t>
      </w:r>
      <w:r>
        <w:t xml:space="preserve"> </w:t>
      </w:r>
      <w:r>
        <w:rPr>
          <w:w w:val="80"/>
        </w:rPr>
        <w:t>to</w:t>
      </w:r>
      <w:r>
        <w:t xml:space="preserve"> </w:t>
      </w:r>
      <w:r>
        <w:rPr>
          <w:w w:val="80"/>
        </w:rPr>
        <w:t xml:space="preserve">drop </w:t>
      </w:r>
      <w:r>
        <w:rPr>
          <w:w w:val="90"/>
        </w:rPr>
        <w:t>in</w:t>
      </w:r>
      <w:r>
        <w:rPr>
          <w:spacing w:val="-5"/>
          <w:w w:val="90"/>
        </w:rPr>
        <w:t xml:space="preserve"> </w:t>
      </w:r>
      <w:r>
        <w:rPr>
          <w:w w:val="90"/>
        </w:rPr>
        <w:t>temperatures</w:t>
      </w:r>
      <w:r>
        <w:rPr>
          <w:spacing w:val="-5"/>
          <w:w w:val="90"/>
        </w:rPr>
        <w:t xml:space="preserve"> </w:t>
      </w:r>
      <w:r>
        <w:rPr>
          <w:w w:val="90"/>
        </w:rPr>
        <w:t>to</w:t>
      </w:r>
      <w:r>
        <w:rPr>
          <w:spacing w:val="-5"/>
          <w:w w:val="90"/>
        </w:rPr>
        <w:t xml:space="preserve"> </w:t>
      </w:r>
      <w:r>
        <w:rPr>
          <w:w w:val="90"/>
        </w:rPr>
        <w:t>0</w:t>
      </w:r>
      <w:r>
        <w:rPr>
          <w:w w:val="90"/>
          <w:position w:val="5"/>
          <w:sz w:val="13"/>
        </w:rPr>
        <w:t>0</w:t>
      </w:r>
      <w:r>
        <w:rPr>
          <w:w w:val="90"/>
        </w:rPr>
        <w:t>C.</w:t>
      </w:r>
    </w:p>
    <w:p w:rsidR="00E5575B" w:rsidRDefault="00D512E5">
      <w:pPr>
        <w:pStyle w:val="BodyText"/>
        <w:ind w:left="460" w:right="714"/>
        <w:jc w:val="both"/>
      </w:pPr>
      <w:r>
        <w:rPr>
          <w:rFonts w:ascii="Times New Roman" w:hAnsi="Times New Roman"/>
          <w:w w:val="85"/>
        </w:rPr>
        <w:t>-</w:t>
      </w:r>
      <w:r>
        <w:rPr>
          <w:rFonts w:ascii="Times New Roman" w:hAnsi="Times New Roman"/>
          <w:spacing w:val="-5"/>
          <w:w w:val="85"/>
        </w:rPr>
        <w:t xml:space="preserve"> </w:t>
      </w:r>
      <w:r>
        <w:rPr>
          <w:w w:val="85"/>
        </w:rPr>
        <w:t>Lakes</w:t>
      </w:r>
      <w:r>
        <w:rPr>
          <w:spacing w:val="-6"/>
          <w:w w:val="85"/>
        </w:rPr>
        <w:t xml:space="preserve"> </w:t>
      </w:r>
      <w:r>
        <w:rPr>
          <w:w w:val="85"/>
        </w:rPr>
        <w:t>on and radiating rivers from Mountains and associated thick forests and swamps lead to heavy convection rainfall over 1500mm through evaporation, the</w:t>
      </w:r>
      <w:r>
        <w:rPr>
          <w:spacing w:val="-2"/>
          <w:w w:val="85"/>
        </w:rPr>
        <w:t xml:space="preserve"> </w:t>
      </w:r>
      <w:r>
        <w:rPr>
          <w:w w:val="85"/>
        </w:rPr>
        <w:t>land</w:t>
      </w:r>
      <w:r>
        <w:rPr>
          <w:spacing w:val="-3"/>
          <w:w w:val="85"/>
        </w:rPr>
        <w:t xml:space="preserve"> </w:t>
      </w:r>
      <w:r>
        <w:rPr>
          <w:w w:val="85"/>
        </w:rPr>
        <w:t>and</w:t>
      </w:r>
      <w:r>
        <w:rPr>
          <w:spacing w:val="-3"/>
          <w:w w:val="85"/>
        </w:rPr>
        <w:t xml:space="preserve"> </w:t>
      </w:r>
      <w:r>
        <w:rPr>
          <w:w w:val="85"/>
        </w:rPr>
        <w:t>sea</w:t>
      </w:r>
      <w:r>
        <w:rPr>
          <w:spacing w:val="-3"/>
          <w:w w:val="85"/>
        </w:rPr>
        <w:t xml:space="preserve"> </w:t>
      </w:r>
      <w:r>
        <w:rPr>
          <w:w w:val="85"/>
        </w:rPr>
        <w:t>breezes</w:t>
      </w:r>
      <w:r>
        <w:rPr>
          <w:spacing w:val="-3"/>
          <w:w w:val="85"/>
        </w:rPr>
        <w:t xml:space="preserve"> </w:t>
      </w:r>
      <w:r>
        <w:rPr>
          <w:w w:val="85"/>
        </w:rPr>
        <w:t>and a</w:t>
      </w:r>
      <w:r>
        <w:rPr>
          <w:spacing w:val="-3"/>
          <w:w w:val="85"/>
        </w:rPr>
        <w:t xml:space="preserve"> </w:t>
      </w:r>
      <w:r>
        <w:rPr>
          <w:w w:val="85"/>
        </w:rPr>
        <w:t>process</w:t>
      </w:r>
      <w:r>
        <w:rPr>
          <w:spacing w:val="-3"/>
          <w:w w:val="85"/>
        </w:rPr>
        <w:t xml:space="preserve"> </w:t>
      </w:r>
      <w:r>
        <w:rPr>
          <w:w w:val="85"/>
        </w:rPr>
        <w:t>of</w:t>
      </w:r>
      <w:r>
        <w:rPr>
          <w:spacing w:val="-3"/>
          <w:w w:val="85"/>
        </w:rPr>
        <w:t xml:space="preserve"> </w:t>
      </w:r>
      <w:r>
        <w:rPr>
          <w:w w:val="85"/>
        </w:rPr>
        <w:t>evapo</w:t>
      </w:r>
      <w:r>
        <w:rPr>
          <w:spacing w:val="-1"/>
          <w:w w:val="85"/>
        </w:rPr>
        <w:t xml:space="preserve"> </w:t>
      </w:r>
      <w:r>
        <w:rPr>
          <w:w w:val="85"/>
        </w:rPr>
        <w:t>–</w:t>
      </w:r>
      <w:r>
        <w:rPr>
          <w:spacing w:val="-3"/>
          <w:w w:val="85"/>
        </w:rPr>
        <w:t xml:space="preserve"> </w:t>
      </w:r>
      <w:r>
        <w:rPr>
          <w:w w:val="85"/>
        </w:rPr>
        <w:t>transpiration</w:t>
      </w:r>
      <w:r>
        <w:rPr>
          <w:spacing w:val="-2"/>
          <w:w w:val="85"/>
        </w:rPr>
        <w:t xml:space="preserve"> </w:t>
      </w:r>
      <w:r>
        <w:rPr>
          <w:w w:val="85"/>
        </w:rPr>
        <w:t>due to sun heating.</w:t>
      </w:r>
    </w:p>
    <w:p w:rsidR="00E5575B" w:rsidRDefault="00E5575B">
      <w:pPr>
        <w:jc w:val="both"/>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75"/>
        <w:ind w:left="0"/>
      </w:pPr>
    </w:p>
    <w:p w:rsidR="00E5575B" w:rsidRDefault="00D512E5">
      <w:pPr>
        <w:pStyle w:val="BodyText"/>
        <w:spacing w:before="1"/>
        <w:ind w:left="460"/>
      </w:pPr>
      <w:r>
        <w:rPr>
          <w:w w:val="80"/>
        </w:rPr>
        <w:t>LANDSLIDES</w:t>
      </w:r>
      <w:r>
        <w:rPr>
          <w:spacing w:val="-1"/>
        </w:rPr>
        <w:t xml:space="preserve"> </w:t>
      </w:r>
      <w:r>
        <w:rPr>
          <w:w w:val="80"/>
        </w:rPr>
        <w:t>IN</w:t>
      </w:r>
      <w:r>
        <w:t xml:space="preserve"> </w:t>
      </w:r>
      <w:r>
        <w:rPr>
          <w:spacing w:val="-2"/>
          <w:w w:val="80"/>
        </w:rPr>
        <w:t>UGANDA</w:t>
      </w:r>
    </w:p>
    <w:p w:rsidR="00E5575B" w:rsidRDefault="00D512E5">
      <w:pPr>
        <w:pStyle w:val="BodyText"/>
        <w:spacing w:before="4"/>
        <w:ind w:left="551"/>
      </w:pPr>
      <w:r>
        <w:rPr>
          <w:w w:val="80"/>
        </w:rPr>
        <w:t>Landslide</w:t>
      </w:r>
      <w:r>
        <w:rPr>
          <w:spacing w:val="-6"/>
        </w:rPr>
        <w:t xml:space="preserve"> </w:t>
      </w:r>
      <w:r>
        <w:rPr>
          <w:w w:val="80"/>
        </w:rPr>
        <w:t>is</w:t>
      </w:r>
      <w:r>
        <w:rPr>
          <w:spacing w:val="-6"/>
        </w:rPr>
        <w:t xml:space="preserve"> </w:t>
      </w:r>
      <w:r>
        <w:rPr>
          <w:w w:val="80"/>
        </w:rPr>
        <w:t>a</w:t>
      </w:r>
      <w:r>
        <w:rPr>
          <w:spacing w:val="-6"/>
        </w:rPr>
        <w:t xml:space="preserve"> </w:t>
      </w:r>
      <w:r>
        <w:rPr>
          <w:w w:val="80"/>
        </w:rPr>
        <w:t>rapid</w:t>
      </w:r>
      <w:r>
        <w:rPr>
          <w:spacing w:val="-6"/>
        </w:rPr>
        <w:t xml:space="preserve"> </w:t>
      </w:r>
      <w:r>
        <w:rPr>
          <w:w w:val="80"/>
        </w:rPr>
        <w:t>and</w:t>
      </w:r>
      <w:r>
        <w:rPr>
          <w:spacing w:val="-6"/>
        </w:rPr>
        <w:t xml:space="preserve"> </w:t>
      </w:r>
      <w:r>
        <w:rPr>
          <w:w w:val="80"/>
        </w:rPr>
        <w:t>sudden</w:t>
      </w:r>
      <w:r>
        <w:rPr>
          <w:spacing w:val="-6"/>
        </w:rPr>
        <w:t xml:space="preserve"> </w:t>
      </w:r>
      <w:r>
        <w:rPr>
          <w:w w:val="80"/>
        </w:rPr>
        <w:t>falling</w:t>
      </w:r>
      <w:r>
        <w:rPr>
          <w:spacing w:val="-6"/>
        </w:rPr>
        <w:t xml:space="preserve"> </w:t>
      </w:r>
      <w:r>
        <w:rPr>
          <w:w w:val="80"/>
        </w:rPr>
        <w:t>of</w:t>
      </w:r>
      <w:r>
        <w:rPr>
          <w:spacing w:val="-4"/>
        </w:rPr>
        <w:t xml:space="preserve"> </w:t>
      </w:r>
      <w:r>
        <w:rPr>
          <w:w w:val="80"/>
        </w:rPr>
        <w:t>weathered</w:t>
      </w:r>
      <w:r>
        <w:rPr>
          <w:spacing w:val="-4"/>
        </w:rPr>
        <w:t xml:space="preserve"> </w:t>
      </w:r>
      <w:r>
        <w:rPr>
          <w:w w:val="80"/>
        </w:rPr>
        <w:t>rock</w:t>
      </w:r>
      <w:r>
        <w:rPr>
          <w:spacing w:val="-5"/>
        </w:rPr>
        <w:t xml:space="preserve"> </w:t>
      </w:r>
      <w:r>
        <w:rPr>
          <w:w w:val="80"/>
        </w:rPr>
        <w:t>and</w:t>
      </w:r>
      <w:r>
        <w:rPr>
          <w:spacing w:val="-6"/>
        </w:rPr>
        <w:t xml:space="preserve"> </w:t>
      </w:r>
      <w:r>
        <w:rPr>
          <w:w w:val="80"/>
        </w:rPr>
        <w:t>soil</w:t>
      </w:r>
      <w:r>
        <w:rPr>
          <w:spacing w:val="-4"/>
        </w:rPr>
        <w:t xml:space="preserve"> </w:t>
      </w:r>
      <w:r>
        <w:rPr>
          <w:w w:val="80"/>
        </w:rPr>
        <w:t>materials</w:t>
      </w:r>
      <w:r>
        <w:rPr>
          <w:spacing w:val="-6"/>
        </w:rPr>
        <w:t xml:space="preserve"> </w:t>
      </w:r>
      <w:r>
        <w:rPr>
          <w:w w:val="80"/>
        </w:rPr>
        <w:t>down</w:t>
      </w:r>
      <w:r>
        <w:rPr>
          <w:spacing w:val="-6"/>
        </w:rPr>
        <w:t xml:space="preserve"> </w:t>
      </w:r>
      <w:r>
        <w:rPr>
          <w:w w:val="80"/>
        </w:rPr>
        <w:t>along</w:t>
      </w:r>
      <w:r>
        <w:rPr>
          <w:spacing w:val="-6"/>
        </w:rPr>
        <w:t xml:space="preserve"> </w:t>
      </w:r>
      <w:r>
        <w:rPr>
          <w:w w:val="80"/>
        </w:rPr>
        <w:t>hill</w:t>
      </w:r>
      <w:r>
        <w:rPr>
          <w:spacing w:val="-4"/>
        </w:rPr>
        <w:t xml:space="preserve"> </w:t>
      </w:r>
      <w:r>
        <w:rPr>
          <w:w w:val="80"/>
        </w:rPr>
        <w:t>slopes</w:t>
      </w:r>
      <w:r>
        <w:rPr>
          <w:spacing w:val="-6"/>
        </w:rPr>
        <w:t xml:space="preserve"> </w:t>
      </w:r>
      <w:r>
        <w:rPr>
          <w:w w:val="80"/>
        </w:rPr>
        <w:t>under</w:t>
      </w:r>
      <w:r>
        <w:rPr>
          <w:spacing w:val="-5"/>
        </w:rPr>
        <w:t xml:space="preserve"> </w:t>
      </w:r>
      <w:r>
        <w:rPr>
          <w:w w:val="80"/>
        </w:rPr>
        <w:t>the</w:t>
      </w:r>
      <w:r>
        <w:rPr>
          <w:spacing w:val="-6"/>
        </w:rPr>
        <w:t xml:space="preserve"> </w:t>
      </w:r>
      <w:r>
        <w:rPr>
          <w:w w:val="80"/>
        </w:rPr>
        <w:t>influence</w:t>
      </w:r>
      <w:r>
        <w:rPr>
          <w:spacing w:val="-5"/>
        </w:rPr>
        <w:t xml:space="preserve"> </w:t>
      </w:r>
      <w:r>
        <w:rPr>
          <w:w w:val="80"/>
        </w:rPr>
        <w:t>of</w:t>
      </w:r>
      <w:r>
        <w:rPr>
          <w:spacing w:val="-6"/>
        </w:rPr>
        <w:t xml:space="preserve"> </w:t>
      </w:r>
      <w:r>
        <w:rPr>
          <w:spacing w:val="-2"/>
          <w:w w:val="80"/>
        </w:rPr>
        <w:t>gravity.</w:t>
      </w:r>
    </w:p>
    <w:p w:rsidR="00E5575B" w:rsidRDefault="00D512E5">
      <w:pPr>
        <w:pStyle w:val="BodyText"/>
        <w:spacing w:before="1" w:line="244" w:lineRule="auto"/>
        <w:ind w:left="460" w:right="712" w:firstLine="720"/>
      </w:pPr>
      <w:r>
        <w:rPr>
          <w:w w:val="80"/>
        </w:rPr>
        <w:t>Landslides occur more frequently during the El-Nino season and water facilitates the movement by increasing the weight of the materials and</w:t>
      </w:r>
      <w:r>
        <w:rPr>
          <w:spacing w:val="40"/>
        </w:rPr>
        <w:t xml:space="preserve"> </w:t>
      </w:r>
      <w:r>
        <w:rPr>
          <w:w w:val="90"/>
        </w:rPr>
        <w:t>lubricating</w:t>
      </w:r>
      <w:r>
        <w:rPr>
          <w:spacing w:val="-8"/>
          <w:w w:val="90"/>
        </w:rPr>
        <w:t xml:space="preserve"> </w:t>
      </w:r>
      <w:r>
        <w:rPr>
          <w:w w:val="90"/>
        </w:rPr>
        <w:t>the</w:t>
      </w:r>
      <w:r>
        <w:rPr>
          <w:spacing w:val="-8"/>
          <w:w w:val="90"/>
        </w:rPr>
        <w:t xml:space="preserve"> </w:t>
      </w:r>
      <w:r>
        <w:rPr>
          <w:w w:val="90"/>
        </w:rPr>
        <w:t>surface.</w:t>
      </w:r>
    </w:p>
    <w:p w:rsidR="00E5575B" w:rsidRDefault="00D512E5">
      <w:pPr>
        <w:pStyle w:val="BodyText"/>
        <w:spacing w:line="225" w:lineRule="exact"/>
        <w:ind w:left="1180"/>
      </w:pPr>
      <w:r>
        <w:rPr>
          <w:w w:val="80"/>
        </w:rPr>
        <w:t>Landslides</w:t>
      </w:r>
      <w:r>
        <w:rPr>
          <w:spacing w:val="-4"/>
        </w:rPr>
        <w:t xml:space="preserve"> </w:t>
      </w:r>
      <w:r>
        <w:rPr>
          <w:w w:val="80"/>
        </w:rPr>
        <w:t>are</w:t>
      </w:r>
      <w:r>
        <w:rPr>
          <w:spacing w:val="-4"/>
        </w:rPr>
        <w:t xml:space="preserve"> </w:t>
      </w:r>
      <w:r>
        <w:rPr>
          <w:w w:val="80"/>
        </w:rPr>
        <w:t>commonly</w:t>
      </w:r>
      <w:r>
        <w:rPr>
          <w:spacing w:val="-5"/>
        </w:rPr>
        <w:t xml:space="preserve"> </w:t>
      </w:r>
      <w:r>
        <w:rPr>
          <w:w w:val="80"/>
        </w:rPr>
        <w:t>experienced</w:t>
      </w:r>
      <w:r>
        <w:rPr>
          <w:spacing w:val="-5"/>
        </w:rPr>
        <w:t xml:space="preserve"> </w:t>
      </w:r>
      <w:r>
        <w:rPr>
          <w:w w:val="80"/>
        </w:rPr>
        <w:t>in</w:t>
      </w:r>
      <w:r>
        <w:rPr>
          <w:spacing w:val="-4"/>
        </w:rPr>
        <w:t xml:space="preserve"> </w:t>
      </w:r>
      <w:r>
        <w:rPr>
          <w:w w:val="80"/>
        </w:rPr>
        <w:t>highland</w:t>
      </w:r>
      <w:r>
        <w:rPr>
          <w:spacing w:val="-5"/>
        </w:rPr>
        <w:t xml:space="preserve"> </w:t>
      </w:r>
      <w:r>
        <w:rPr>
          <w:w w:val="80"/>
        </w:rPr>
        <w:t>areas</w:t>
      </w:r>
      <w:r>
        <w:rPr>
          <w:spacing w:val="-4"/>
        </w:rPr>
        <w:t xml:space="preserve"> </w:t>
      </w:r>
      <w:r>
        <w:rPr>
          <w:w w:val="80"/>
        </w:rPr>
        <w:t>such</w:t>
      </w:r>
      <w:r>
        <w:rPr>
          <w:spacing w:val="-5"/>
        </w:rPr>
        <w:t xml:space="preserve"> </w:t>
      </w:r>
      <w:r>
        <w:rPr>
          <w:spacing w:val="-5"/>
          <w:w w:val="80"/>
        </w:rPr>
        <w:t>as;</w:t>
      </w:r>
    </w:p>
    <w:p w:rsidR="00E5575B" w:rsidRDefault="00D512E5">
      <w:pPr>
        <w:pStyle w:val="BodyText"/>
        <w:spacing w:before="2" w:line="244" w:lineRule="auto"/>
        <w:ind w:left="1180" w:right="4614"/>
      </w:pPr>
      <w:r>
        <w:rPr>
          <w:w w:val="80"/>
        </w:rPr>
        <w:t xml:space="preserve">On the slopes of Mountain Elgon in Kapchorwa, Bududa, Manafwa, Sironko and Mbale; </w:t>
      </w:r>
      <w:r>
        <w:rPr>
          <w:w w:val="85"/>
        </w:rPr>
        <w:t>On</w:t>
      </w:r>
      <w:r>
        <w:rPr>
          <w:spacing w:val="-5"/>
          <w:w w:val="85"/>
        </w:rPr>
        <w:t xml:space="preserve"> </w:t>
      </w:r>
      <w:r>
        <w:rPr>
          <w:w w:val="85"/>
        </w:rPr>
        <w:t>the</w:t>
      </w:r>
      <w:r>
        <w:rPr>
          <w:spacing w:val="-4"/>
          <w:w w:val="85"/>
        </w:rPr>
        <w:t xml:space="preserve"> </w:t>
      </w:r>
      <w:r>
        <w:rPr>
          <w:w w:val="85"/>
        </w:rPr>
        <w:t>slopes</w:t>
      </w:r>
      <w:r>
        <w:rPr>
          <w:spacing w:val="-5"/>
          <w:w w:val="85"/>
        </w:rPr>
        <w:t xml:space="preserve"> </w:t>
      </w:r>
      <w:r>
        <w:rPr>
          <w:w w:val="85"/>
        </w:rPr>
        <w:t>of</w:t>
      </w:r>
      <w:r>
        <w:rPr>
          <w:spacing w:val="-5"/>
          <w:w w:val="85"/>
        </w:rPr>
        <w:t xml:space="preserve"> </w:t>
      </w:r>
      <w:r>
        <w:rPr>
          <w:w w:val="85"/>
        </w:rPr>
        <w:t>Mt.</w:t>
      </w:r>
      <w:r>
        <w:rPr>
          <w:spacing w:val="-3"/>
          <w:w w:val="85"/>
        </w:rPr>
        <w:t xml:space="preserve"> </w:t>
      </w:r>
      <w:r>
        <w:rPr>
          <w:w w:val="85"/>
        </w:rPr>
        <w:t>Rwenzori</w:t>
      </w:r>
      <w:r>
        <w:rPr>
          <w:spacing w:val="-5"/>
          <w:w w:val="85"/>
        </w:rPr>
        <w:t xml:space="preserve"> </w:t>
      </w:r>
      <w:r>
        <w:rPr>
          <w:w w:val="85"/>
        </w:rPr>
        <w:t>in</w:t>
      </w:r>
      <w:r>
        <w:rPr>
          <w:spacing w:val="-3"/>
          <w:w w:val="85"/>
        </w:rPr>
        <w:t xml:space="preserve"> </w:t>
      </w:r>
      <w:r>
        <w:rPr>
          <w:w w:val="85"/>
        </w:rPr>
        <w:t>Kasese,</w:t>
      </w:r>
      <w:r>
        <w:rPr>
          <w:spacing w:val="-2"/>
          <w:w w:val="85"/>
        </w:rPr>
        <w:t xml:space="preserve"> </w:t>
      </w:r>
      <w:r>
        <w:rPr>
          <w:w w:val="85"/>
        </w:rPr>
        <w:t>Kabarole</w:t>
      </w:r>
      <w:r>
        <w:rPr>
          <w:spacing w:val="-5"/>
          <w:w w:val="85"/>
        </w:rPr>
        <w:t xml:space="preserve"> </w:t>
      </w:r>
      <w:r>
        <w:rPr>
          <w:w w:val="85"/>
        </w:rPr>
        <w:t>and</w:t>
      </w:r>
      <w:r>
        <w:rPr>
          <w:spacing w:val="-5"/>
          <w:w w:val="85"/>
        </w:rPr>
        <w:t xml:space="preserve"> </w:t>
      </w:r>
      <w:r>
        <w:rPr>
          <w:w w:val="85"/>
        </w:rPr>
        <w:t>Bundibugyo.</w:t>
      </w:r>
    </w:p>
    <w:p w:rsidR="00E5575B" w:rsidRDefault="00D512E5">
      <w:pPr>
        <w:pStyle w:val="BodyText"/>
        <w:spacing w:line="242" w:lineRule="auto"/>
        <w:ind w:left="1180" w:right="5717"/>
      </w:pPr>
      <w:r>
        <w:rPr>
          <w:w w:val="80"/>
        </w:rPr>
        <w:t xml:space="preserve">On the slopes of Kigezi highlands (Mt. Muhavura) in Kisoro and Kabale. </w:t>
      </w:r>
      <w:r>
        <w:rPr>
          <w:w w:val="85"/>
        </w:rPr>
        <w:t>On the slopes of Mt. Moroto in Moroto.</w:t>
      </w:r>
    </w:p>
    <w:p w:rsidR="00E5575B" w:rsidRDefault="00D512E5">
      <w:pPr>
        <w:pStyle w:val="Heading1"/>
        <w:spacing w:before="225"/>
      </w:pPr>
      <w:r>
        <w:rPr>
          <w:w w:val="80"/>
        </w:rPr>
        <w:t>CAUSES</w:t>
      </w:r>
      <w:r>
        <w:rPr>
          <w:spacing w:val="-6"/>
        </w:rPr>
        <w:t xml:space="preserve"> </w:t>
      </w:r>
      <w:r>
        <w:rPr>
          <w:w w:val="80"/>
        </w:rPr>
        <w:t>OF</w:t>
      </w:r>
      <w:r>
        <w:rPr>
          <w:spacing w:val="-3"/>
        </w:rPr>
        <w:t xml:space="preserve"> </w:t>
      </w:r>
      <w:r>
        <w:rPr>
          <w:w w:val="80"/>
        </w:rPr>
        <w:t>LANDSLIDES</w:t>
      </w:r>
      <w:r>
        <w:rPr>
          <w:spacing w:val="-6"/>
        </w:rPr>
        <w:t xml:space="preserve"> </w:t>
      </w:r>
      <w:r>
        <w:rPr>
          <w:w w:val="80"/>
        </w:rPr>
        <w:t>IN</w:t>
      </w:r>
      <w:r>
        <w:rPr>
          <w:spacing w:val="1"/>
        </w:rPr>
        <w:t xml:space="preserve"> </w:t>
      </w:r>
      <w:r>
        <w:rPr>
          <w:spacing w:val="-2"/>
          <w:w w:val="80"/>
        </w:rPr>
        <w:t>UGANDA</w:t>
      </w:r>
    </w:p>
    <w:p w:rsidR="00E5575B" w:rsidRDefault="00D512E5">
      <w:pPr>
        <w:pStyle w:val="Heading2"/>
        <w:spacing w:before="1"/>
        <w:ind w:left="1180"/>
      </w:pPr>
      <w:r>
        <w:rPr>
          <w:w w:val="80"/>
        </w:rPr>
        <w:t>Physical</w:t>
      </w:r>
      <w:r>
        <w:rPr>
          <w:spacing w:val="-2"/>
          <w:w w:val="90"/>
        </w:rPr>
        <w:t xml:space="preserve"> causes;</w:t>
      </w:r>
    </w:p>
    <w:p w:rsidR="00E5575B" w:rsidRDefault="00D512E5">
      <w:pPr>
        <w:pStyle w:val="BodyText"/>
        <w:spacing w:line="242" w:lineRule="auto"/>
        <w:ind w:left="460" w:right="717" w:firstLine="720"/>
        <w:jc w:val="both"/>
      </w:pPr>
      <w:r>
        <w:rPr>
          <w:rFonts w:ascii="Arial"/>
          <w:b/>
          <w:w w:val="85"/>
        </w:rPr>
        <w:t>Existence</w:t>
      </w:r>
      <w:r>
        <w:rPr>
          <w:rFonts w:ascii="Arial"/>
          <w:b/>
          <w:spacing w:val="-3"/>
          <w:w w:val="85"/>
        </w:rPr>
        <w:t xml:space="preserve"> </w:t>
      </w:r>
      <w:r>
        <w:rPr>
          <w:rFonts w:ascii="Arial"/>
          <w:b/>
          <w:w w:val="85"/>
        </w:rPr>
        <w:t>of</w:t>
      </w:r>
      <w:r>
        <w:rPr>
          <w:rFonts w:ascii="Arial"/>
          <w:b/>
          <w:spacing w:val="-3"/>
          <w:w w:val="85"/>
        </w:rPr>
        <w:t xml:space="preserve"> </w:t>
      </w:r>
      <w:r>
        <w:rPr>
          <w:rFonts w:ascii="Arial"/>
          <w:b/>
          <w:w w:val="85"/>
        </w:rPr>
        <w:t>heavy</w:t>
      </w:r>
      <w:r>
        <w:rPr>
          <w:rFonts w:ascii="Arial"/>
          <w:b/>
          <w:spacing w:val="-1"/>
          <w:w w:val="85"/>
        </w:rPr>
        <w:t xml:space="preserve"> </w:t>
      </w:r>
      <w:r>
        <w:rPr>
          <w:rFonts w:ascii="Arial"/>
          <w:b/>
          <w:w w:val="85"/>
        </w:rPr>
        <w:t>and</w:t>
      </w:r>
      <w:r>
        <w:rPr>
          <w:rFonts w:ascii="Arial"/>
          <w:b/>
          <w:spacing w:val="-3"/>
          <w:w w:val="85"/>
        </w:rPr>
        <w:t xml:space="preserve"> </w:t>
      </w:r>
      <w:r>
        <w:rPr>
          <w:rFonts w:ascii="Arial"/>
          <w:b/>
          <w:w w:val="85"/>
        </w:rPr>
        <w:t>prolonged</w:t>
      </w:r>
      <w:r>
        <w:rPr>
          <w:rFonts w:ascii="Arial"/>
          <w:b/>
          <w:spacing w:val="-1"/>
          <w:w w:val="85"/>
        </w:rPr>
        <w:t xml:space="preserve"> </w:t>
      </w:r>
      <w:r>
        <w:rPr>
          <w:rFonts w:ascii="Arial"/>
          <w:b/>
          <w:w w:val="85"/>
        </w:rPr>
        <w:t>rain</w:t>
      </w:r>
      <w:r>
        <w:rPr>
          <w:rFonts w:ascii="Arial"/>
          <w:b/>
          <w:spacing w:val="-3"/>
          <w:w w:val="85"/>
        </w:rPr>
        <w:t xml:space="preserve"> </w:t>
      </w:r>
      <w:r>
        <w:rPr>
          <w:rFonts w:ascii="Arial"/>
          <w:b/>
          <w:w w:val="85"/>
        </w:rPr>
        <w:t>fall</w:t>
      </w:r>
      <w:r>
        <w:rPr>
          <w:rFonts w:ascii="Arial"/>
          <w:b/>
          <w:spacing w:val="-2"/>
          <w:w w:val="85"/>
        </w:rPr>
        <w:t xml:space="preserve"> </w:t>
      </w:r>
      <w:r>
        <w:rPr>
          <w:w w:val="85"/>
        </w:rPr>
        <w:t>such</w:t>
      </w:r>
      <w:r>
        <w:rPr>
          <w:spacing w:val="-1"/>
          <w:w w:val="85"/>
        </w:rPr>
        <w:t xml:space="preserve"> </w:t>
      </w:r>
      <w:r>
        <w:rPr>
          <w:w w:val="85"/>
        </w:rPr>
        <w:t>as El-Nino</w:t>
      </w:r>
      <w:r>
        <w:rPr>
          <w:spacing w:val="-1"/>
          <w:w w:val="85"/>
        </w:rPr>
        <w:t xml:space="preserve"> </w:t>
      </w:r>
      <w:r>
        <w:rPr>
          <w:w w:val="85"/>
        </w:rPr>
        <w:t>and</w:t>
      </w:r>
      <w:r>
        <w:rPr>
          <w:spacing w:val="-1"/>
          <w:w w:val="85"/>
        </w:rPr>
        <w:t xml:space="preserve"> </w:t>
      </w:r>
      <w:r>
        <w:rPr>
          <w:w w:val="85"/>
        </w:rPr>
        <w:t>Orographic</w:t>
      </w:r>
      <w:r>
        <w:rPr>
          <w:spacing w:val="-1"/>
          <w:w w:val="85"/>
        </w:rPr>
        <w:t xml:space="preserve"> </w:t>
      </w:r>
      <w:r>
        <w:rPr>
          <w:w w:val="85"/>
        </w:rPr>
        <w:t>received in</w:t>
      </w:r>
      <w:r>
        <w:rPr>
          <w:spacing w:val="-1"/>
          <w:w w:val="85"/>
        </w:rPr>
        <w:t xml:space="preserve"> </w:t>
      </w:r>
      <w:r>
        <w:rPr>
          <w:w w:val="85"/>
        </w:rPr>
        <w:t>highland</w:t>
      </w:r>
      <w:r>
        <w:rPr>
          <w:spacing w:val="-1"/>
          <w:w w:val="85"/>
        </w:rPr>
        <w:t xml:space="preserve"> </w:t>
      </w:r>
      <w:r>
        <w:rPr>
          <w:w w:val="85"/>
        </w:rPr>
        <w:t>areas of</w:t>
      </w:r>
      <w:r>
        <w:rPr>
          <w:spacing w:val="-1"/>
          <w:w w:val="85"/>
        </w:rPr>
        <w:t xml:space="preserve"> </w:t>
      </w:r>
      <w:r>
        <w:rPr>
          <w:w w:val="85"/>
        </w:rPr>
        <w:t>Mbale</w:t>
      </w:r>
      <w:r>
        <w:rPr>
          <w:spacing w:val="-1"/>
          <w:w w:val="85"/>
        </w:rPr>
        <w:t xml:space="preserve"> </w:t>
      </w:r>
      <w:r>
        <w:rPr>
          <w:w w:val="85"/>
        </w:rPr>
        <w:t xml:space="preserve">and Kisoro to provide </w:t>
      </w:r>
      <w:r>
        <w:rPr>
          <w:w w:val="80"/>
        </w:rPr>
        <w:t>huge quantities of water which infiltrates and soaks rock materials making them heavier and to also lubricate the surface for</w:t>
      </w:r>
      <w:r>
        <w:t xml:space="preserve"> </w:t>
      </w:r>
      <w:r>
        <w:rPr>
          <w:w w:val="80"/>
        </w:rPr>
        <w:t xml:space="preserve">sliding, slumping or flowing </w:t>
      </w:r>
      <w:r>
        <w:rPr>
          <w:w w:val="90"/>
        </w:rPr>
        <w:t>down as a mass.</w:t>
      </w:r>
    </w:p>
    <w:p w:rsidR="00E5575B" w:rsidRDefault="00D512E5">
      <w:pPr>
        <w:ind w:left="460" w:right="714" w:firstLine="720"/>
        <w:jc w:val="both"/>
        <w:rPr>
          <w:sz w:val="20"/>
        </w:rPr>
      </w:pPr>
      <w:r>
        <w:rPr>
          <w:rFonts w:ascii="Arial"/>
          <w:b/>
          <w:w w:val="85"/>
          <w:sz w:val="20"/>
        </w:rPr>
        <w:t>Presence</w:t>
      </w:r>
      <w:r>
        <w:rPr>
          <w:rFonts w:ascii="Arial"/>
          <w:b/>
          <w:spacing w:val="-6"/>
          <w:w w:val="85"/>
          <w:sz w:val="20"/>
        </w:rPr>
        <w:t xml:space="preserve"> </w:t>
      </w:r>
      <w:r>
        <w:rPr>
          <w:rFonts w:ascii="Arial"/>
          <w:b/>
          <w:w w:val="85"/>
          <w:sz w:val="20"/>
        </w:rPr>
        <w:t>of</w:t>
      </w:r>
      <w:r>
        <w:rPr>
          <w:rFonts w:ascii="Arial"/>
          <w:b/>
          <w:spacing w:val="-6"/>
          <w:w w:val="85"/>
          <w:sz w:val="20"/>
        </w:rPr>
        <w:t xml:space="preserve"> </w:t>
      </w:r>
      <w:r>
        <w:rPr>
          <w:rFonts w:ascii="Arial"/>
          <w:b/>
          <w:w w:val="85"/>
          <w:sz w:val="20"/>
        </w:rPr>
        <w:t>temperature</w:t>
      </w:r>
      <w:r>
        <w:rPr>
          <w:rFonts w:ascii="Arial"/>
          <w:b/>
          <w:spacing w:val="-5"/>
          <w:w w:val="85"/>
          <w:sz w:val="20"/>
        </w:rPr>
        <w:t xml:space="preserve"> </w:t>
      </w:r>
      <w:r>
        <w:rPr>
          <w:rFonts w:ascii="Arial"/>
          <w:b/>
          <w:w w:val="85"/>
          <w:sz w:val="20"/>
        </w:rPr>
        <w:t>fluctuations</w:t>
      </w:r>
      <w:r>
        <w:rPr>
          <w:rFonts w:ascii="Arial"/>
          <w:b/>
          <w:spacing w:val="-6"/>
          <w:w w:val="85"/>
          <w:sz w:val="20"/>
        </w:rPr>
        <w:t xml:space="preserve"> </w:t>
      </w:r>
      <w:r>
        <w:rPr>
          <w:rFonts w:ascii="Arial"/>
          <w:b/>
          <w:w w:val="85"/>
          <w:sz w:val="20"/>
        </w:rPr>
        <w:t>ranging</w:t>
      </w:r>
      <w:r>
        <w:rPr>
          <w:rFonts w:ascii="Arial"/>
          <w:b/>
          <w:spacing w:val="-5"/>
          <w:w w:val="85"/>
          <w:sz w:val="20"/>
        </w:rPr>
        <w:t xml:space="preserve"> </w:t>
      </w:r>
      <w:r>
        <w:rPr>
          <w:rFonts w:ascii="Arial"/>
          <w:b/>
          <w:w w:val="85"/>
          <w:sz w:val="20"/>
        </w:rPr>
        <w:t>between</w:t>
      </w:r>
      <w:r>
        <w:rPr>
          <w:rFonts w:ascii="Arial"/>
          <w:b/>
          <w:spacing w:val="-6"/>
          <w:w w:val="85"/>
          <w:sz w:val="20"/>
        </w:rPr>
        <w:t xml:space="preserve"> </w:t>
      </w:r>
      <w:r>
        <w:rPr>
          <w:w w:val="85"/>
          <w:sz w:val="20"/>
        </w:rPr>
        <w:t>cold</w:t>
      </w:r>
      <w:r>
        <w:rPr>
          <w:spacing w:val="-5"/>
          <w:w w:val="85"/>
          <w:sz w:val="20"/>
        </w:rPr>
        <w:t xml:space="preserve"> </w:t>
      </w:r>
      <w:r>
        <w:rPr>
          <w:w w:val="85"/>
          <w:sz w:val="20"/>
        </w:rPr>
        <w:t>and</w:t>
      </w:r>
      <w:r>
        <w:rPr>
          <w:spacing w:val="-5"/>
          <w:w w:val="85"/>
          <w:sz w:val="20"/>
        </w:rPr>
        <w:t xml:space="preserve"> </w:t>
      </w:r>
      <w:r>
        <w:rPr>
          <w:w w:val="85"/>
          <w:sz w:val="20"/>
        </w:rPr>
        <w:t>hot</w:t>
      </w:r>
      <w:r>
        <w:rPr>
          <w:spacing w:val="-6"/>
          <w:w w:val="85"/>
          <w:sz w:val="20"/>
        </w:rPr>
        <w:t xml:space="preserve"> </w:t>
      </w:r>
      <w:r>
        <w:rPr>
          <w:w w:val="85"/>
          <w:sz w:val="20"/>
        </w:rPr>
        <w:t>to</w:t>
      </w:r>
      <w:r>
        <w:rPr>
          <w:spacing w:val="-5"/>
          <w:w w:val="85"/>
          <w:sz w:val="20"/>
        </w:rPr>
        <w:t xml:space="preserve"> </w:t>
      </w:r>
      <w:r>
        <w:rPr>
          <w:w w:val="85"/>
          <w:sz w:val="20"/>
        </w:rPr>
        <w:t>facilitate</w:t>
      </w:r>
      <w:r>
        <w:rPr>
          <w:spacing w:val="-5"/>
          <w:w w:val="85"/>
          <w:sz w:val="20"/>
        </w:rPr>
        <w:t xml:space="preserve"> </w:t>
      </w:r>
      <w:r>
        <w:rPr>
          <w:w w:val="85"/>
          <w:sz w:val="20"/>
        </w:rPr>
        <w:t>thawing</w:t>
      </w:r>
      <w:r>
        <w:rPr>
          <w:spacing w:val="-6"/>
          <w:w w:val="85"/>
          <w:sz w:val="20"/>
        </w:rPr>
        <w:t xml:space="preserve"> </w:t>
      </w:r>
      <w:r>
        <w:rPr>
          <w:w w:val="85"/>
          <w:sz w:val="20"/>
        </w:rPr>
        <w:t>leading</w:t>
      </w:r>
      <w:r>
        <w:rPr>
          <w:spacing w:val="-5"/>
          <w:w w:val="85"/>
          <w:sz w:val="20"/>
        </w:rPr>
        <w:t xml:space="preserve"> </w:t>
      </w:r>
      <w:r>
        <w:rPr>
          <w:w w:val="85"/>
          <w:sz w:val="20"/>
        </w:rPr>
        <w:t>to</w:t>
      </w:r>
      <w:r>
        <w:rPr>
          <w:spacing w:val="-5"/>
          <w:w w:val="85"/>
          <w:sz w:val="20"/>
        </w:rPr>
        <w:t xml:space="preserve"> </w:t>
      </w:r>
      <w:r>
        <w:rPr>
          <w:w w:val="85"/>
          <w:sz w:val="20"/>
        </w:rPr>
        <w:t>movement</w:t>
      </w:r>
      <w:r>
        <w:rPr>
          <w:spacing w:val="-6"/>
          <w:w w:val="85"/>
          <w:sz w:val="20"/>
        </w:rPr>
        <w:t xml:space="preserve"> </w:t>
      </w:r>
      <w:r>
        <w:rPr>
          <w:w w:val="85"/>
          <w:sz w:val="20"/>
        </w:rPr>
        <w:t>in</w:t>
      </w:r>
      <w:r>
        <w:rPr>
          <w:spacing w:val="-5"/>
          <w:w w:val="85"/>
          <w:sz w:val="20"/>
        </w:rPr>
        <w:t xml:space="preserve"> </w:t>
      </w:r>
      <w:r>
        <w:rPr>
          <w:w w:val="85"/>
          <w:sz w:val="20"/>
        </w:rPr>
        <w:t>glaciated</w:t>
      </w:r>
      <w:r>
        <w:rPr>
          <w:spacing w:val="-5"/>
          <w:w w:val="85"/>
          <w:sz w:val="20"/>
        </w:rPr>
        <w:t xml:space="preserve"> </w:t>
      </w:r>
      <w:r>
        <w:rPr>
          <w:w w:val="85"/>
          <w:sz w:val="20"/>
        </w:rPr>
        <w:t>mountain</w:t>
      </w:r>
      <w:r>
        <w:rPr>
          <w:spacing w:val="-6"/>
          <w:w w:val="85"/>
          <w:sz w:val="20"/>
        </w:rPr>
        <w:t xml:space="preserve"> </w:t>
      </w:r>
      <w:r>
        <w:rPr>
          <w:w w:val="85"/>
          <w:sz w:val="20"/>
        </w:rPr>
        <w:t xml:space="preserve">of </w:t>
      </w:r>
      <w:r>
        <w:rPr>
          <w:w w:val="90"/>
          <w:sz w:val="20"/>
        </w:rPr>
        <w:t>Rwenzori</w:t>
      </w:r>
      <w:r>
        <w:rPr>
          <w:spacing w:val="-8"/>
          <w:w w:val="90"/>
          <w:sz w:val="20"/>
        </w:rPr>
        <w:t xml:space="preserve"> </w:t>
      </w:r>
      <w:r>
        <w:rPr>
          <w:w w:val="90"/>
          <w:sz w:val="20"/>
        </w:rPr>
        <w:t>in</w:t>
      </w:r>
      <w:r>
        <w:rPr>
          <w:spacing w:val="-8"/>
          <w:w w:val="90"/>
          <w:sz w:val="20"/>
        </w:rPr>
        <w:t xml:space="preserve"> </w:t>
      </w:r>
      <w:r>
        <w:rPr>
          <w:w w:val="90"/>
          <w:sz w:val="20"/>
        </w:rPr>
        <w:t>Bundibugyo.</w:t>
      </w:r>
    </w:p>
    <w:p w:rsidR="00E5575B" w:rsidRDefault="00D512E5">
      <w:pPr>
        <w:pStyle w:val="BodyText"/>
        <w:spacing w:before="2"/>
        <w:ind w:left="460" w:right="716" w:firstLine="720"/>
        <w:jc w:val="both"/>
      </w:pPr>
      <w:r>
        <w:rPr>
          <w:rFonts w:ascii="Arial"/>
          <w:b/>
          <w:w w:val="85"/>
        </w:rPr>
        <w:t xml:space="preserve">Occurrence of cloud thunder </w:t>
      </w:r>
      <w:r>
        <w:rPr>
          <w:w w:val="85"/>
        </w:rPr>
        <w:t xml:space="preserve">to produce vibrations which set in motions weathered and unconsolidated materials down slope like in </w:t>
      </w:r>
      <w:r>
        <w:rPr>
          <w:w w:val="90"/>
        </w:rPr>
        <w:t>Bududa and Kisoro.</w:t>
      </w:r>
    </w:p>
    <w:p w:rsidR="00E5575B" w:rsidRDefault="00D512E5">
      <w:pPr>
        <w:pStyle w:val="BodyText"/>
        <w:spacing w:before="2" w:line="244" w:lineRule="auto"/>
        <w:ind w:left="460" w:firstLine="720"/>
      </w:pPr>
      <w:r>
        <w:rPr>
          <w:rFonts w:ascii="Arial"/>
          <w:b/>
          <w:w w:val="85"/>
        </w:rPr>
        <w:t xml:space="preserve">Existence of steep </w:t>
      </w:r>
      <w:r>
        <w:rPr>
          <w:w w:val="85"/>
        </w:rPr>
        <w:t>relief / high gradient to accelerate rock sliding as gravity increases with increase in gradient</w:t>
      </w:r>
      <w:r>
        <w:t xml:space="preserve"> </w:t>
      </w:r>
      <w:r>
        <w:rPr>
          <w:w w:val="85"/>
        </w:rPr>
        <w:t xml:space="preserve">like on Mt. Rwenzori in </w:t>
      </w:r>
      <w:r>
        <w:rPr>
          <w:w w:val="90"/>
        </w:rPr>
        <w:t>Bundibugyo</w:t>
      </w:r>
      <w:r>
        <w:rPr>
          <w:spacing w:val="-8"/>
          <w:w w:val="90"/>
        </w:rPr>
        <w:t xml:space="preserve"> </w:t>
      </w:r>
      <w:r>
        <w:rPr>
          <w:w w:val="90"/>
        </w:rPr>
        <w:t>and</w:t>
      </w:r>
      <w:r>
        <w:rPr>
          <w:spacing w:val="-8"/>
          <w:w w:val="90"/>
        </w:rPr>
        <w:t xml:space="preserve"> </w:t>
      </w:r>
      <w:r>
        <w:rPr>
          <w:w w:val="90"/>
        </w:rPr>
        <w:t>Kasese.</w:t>
      </w:r>
    </w:p>
    <w:p w:rsidR="00E5575B" w:rsidRDefault="00D512E5">
      <w:pPr>
        <w:spacing w:line="244" w:lineRule="auto"/>
        <w:ind w:left="460" w:right="712" w:firstLine="720"/>
        <w:rPr>
          <w:sz w:val="20"/>
        </w:rPr>
      </w:pPr>
      <w:r>
        <w:rPr>
          <w:rFonts w:ascii="Arial"/>
          <w:b/>
          <w:w w:val="85"/>
          <w:sz w:val="20"/>
        </w:rPr>
        <w:t>Presence of weak and loose volcanic and sandy</w:t>
      </w:r>
      <w:r>
        <w:rPr>
          <w:rFonts w:ascii="Arial"/>
          <w:b/>
          <w:sz w:val="20"/>
        </w:rPr>
        <w:t xml:space="preserve"> </w:t>
      </w:r>
      <w:r>
        <w:rPr>
          <w:w w:val="85"/>
          <w:sz w:val="20"/>
        </w:rPr>
        <w:t>soils to easily saturate and soak very fast for</w:t>
      </w:r>
      <w:r>
        <w:rPr>
          <w:spacing w:val="-1"/>
          <w:sz w:val="20"/>
        </w:rPr>
        <w:t xml:space="preserve"> </w:t>
      </w:r>
      <w:r>
        <w:rPr>
          <w:w w:val="85"/>
          <w:sz w:val="20"/>
        </w:rPr>
        <w:t>flowing as mud especially in</w:t>
      </w:r>
      <w:r>
        <w:rPr>
          <w:sz w:val="20"/>
        </w:rPr>
        <w:t xml:space="preserve"> </w:t>
      </w:r>
      <w:r>
        <w:rPr>
          <w:w w:val="85"/>
          <w:sz w:val="20"/>
        </w:rPr>
        <w:t>volcanic regions of Kigezi in Kabale and Kisoro.</w:t>
      </w:r>
    </w:p>
    <w:p w:rsidR="00E5575B" w:rsidRDefault="00D512E5">
      <w:pPr>
        <w:pStyle w:val="BodyText"/>
        <w:spacing w:line="242" w:lineRule="auto"/>
        <w:ind w:left="460" w:right="712" w:firstLine="720"/>
      </w:pPr>
      <w:r>
        <w:rPr>
          <w:rFonts w:ascii="Arial"/>
          <w:b/>
          <w:w w:val="85"/>
        </w:rPr>
        <w:t>Occurrence</w:t>
      </w:r>
      <w:r>
        <w:rPr>
          <w:rFonts w:ascii="Arial"/>
          <w:b/>
          <w:spacing w:val="-6"/>
          <w:w w:val="85"/>
        </w:rPr>
        <w:t xml:space="preserve"> </w:t>
      </w:r>
      <w:r>
        <w:rPr>
          <w:rFonts w:ascii="Arial"/>
          <w:b/>
          <w:w w:val="85"/>
        </w:rPr>
        <w:t>of</w:t>
      </w:r>
      <w:r>
        <w:rPr>
          <w:rFonts w:ascii="Arial"/>
          <w:b/>
          <w:spacing w:val="-6"/>
          <w:w w:val="85"/>
        </w:rPr>
        <w:t xml:space="preserve"> </w:t>
      </w:r>
      <w:r>
        <w:rPr>
          <w:rFonts w:ascii="Arial"/>
          <w:b/>
          <w:w w:val="85"/>
        </w:rPr>
        <w:t>crustal</w:t>
      </w:r>
      <w:r>
        <w:rPr>
          <w:rFonts w:ascii="Arial"/>
          <w:b/>
          <w:spacing w:val="-5"/>
          <w:w w:val="85"/>
        </w:rPr>
        <w:t xml:space="preserve"> </w:t>
      </w:r>
      <w:r>
        <w:rPr>
          <w:rFonts w:ascii="Arial"/>
          <w:b/>
          <w:w w:val="85"/>
        </w:rPr>
        <w:t>instabilities</w:t>
      </w:r>
      <w:r>
        <w:rPr>
          <w:rFonts w:ascii="Arial"/>
          <w:b/>
          <w:spacing w:val="-5"/>
          <w:w w:val="85"/>
        </w:rPr>
        <w:t xml:space="preserve"> </w:t>
      </w:r>
      <w:r>
        <w:rPr>
          <w:w w:val="85"/>
        </w:rPr>
        <w:t>such</w:t>
      </w:r>
      <w:r>
        <w:rPr>
          <w:spacing w:val="-6"/>
          <w:w w:val="85"/>
        </w:rPr>
        <w:t xml:space="preserve"> </w:t>
      </w:r>
      <w:r>
        <w:rPr>
          <w:w w:val="85"/>
        </w:rPr>
        <w:t>as</w:t>
      </w:r>
      <w:r>
        <w:rPr>
          <w:spacing w:val="-5"/>
          <w:w w:val="85"/>
        </w:rPr>
        <w:t xml:space="preserve"> </w:t>
      </w:r>
      <w:r>
        <w:rPr>
          <w:w w:val="85"/>
        </w:rPr>
        <w:t>earth</w:t>
      </w:r>
      <w:r>
        <w:rPr>
          <w:spacing w:val="-5"/>
          <w:w w:val="85"/>
        </w:rPr>
        <w:t xml:space="preserve"> </w:t>
      </w:r>
      <w:r>
        <w:rPr>
          <w:w w:val="85"/>
        </w:rPr>
        <w:t>quakes</w:t>
      </w:r>
      <w:r>
        <w:rPr>
          <w:spacing w:val="-4"/>
          <w:w w:val="85"/>
        </w:rPr>
        <w:t xml:space="preserve"> </w:t>
      </w:r>
      <w:r>
        <w:rPr>
          <w:w w:val="85"/>
        </w:rPr>
        <w:t>and</w:t>
      </w:r>
      <w:r>
        <w:rPr>
          <w:spacing w:val="-5"/>
          <w:w w:val="85"/>
        </w:rPr>
        <w:t xml:space="preserve"> </w:t>
      </w:r>
      <w:r>
        <w:rPr>
          <w:w w:val="85"/>
        </w:rPr>
        <w:t>earth</w:t>
      </w:r>
      <w:r>
        <w:rPr>
          <w:spacing w:val="-5"/>
          <w:w w:val="85"/>
        </w:rPr>
        <w:t xml:space="preserve"> </w:t>
      </w:r>
      <w:r>
        <w:rPr>
          <w:w w:val="85"/>
        </w:rPr>
        <w:t>tremors</w:t>
      </w:r>
      <w:r>
        <w:rPr>
          <w:spacing w:val="-6"/>
          <w:w w:val="85"/>
        </w:rPr>
        <w:t xml:space="preserve"> </w:t>
      </w:r>
      <w:r>
        <w:rPr>
          <w:w w:val="85"/>
        </w:rPr>
        <w:t>to</w:t>
      </w:r>
      <w:r>
        <w:rPr>
          <w:spacing w:val="-4"/>
          <w:w w:val="85"/>
        </w:rPr>
        <w:t xml:space="preserve"> </w:t>
      </w:r>
      <w:r>
        <w:rPr>
          <w:w w:val="85"/>
        </w:rPr>
        <w:t>vigorously</w:t>
      </w:r>
      <w:r>
        <w:rPr>
          <w:spacing w:val="-4"/>
          <w:w w:val="85"/>
        </w:rPr>
        <w:t xml:space="preserve"> </w:t>
      </w:r>
      <w:r>
        <w:rPr>
          <w:w w:val="85"/>
        </w:rPr>
        <w:t>shake</w:t>
      </w:r>
      <w:r>
        <w:rPr>
          <w:spacing w:val="-4"/>
          <w:w w:val="85"/>
        </w:rPr>
        <w:t xml:space="preserve"> </w:t>
      </w:r>
      <w:r>
        <w:rPr>
          <w:w w:val="85"/>
        </w:rPr>
        <w:t>the</w:t>
      </w:r>
      <w:r>
        <w:rPr>
          <w:spacing w:val="-5"/>
          <w:w w:val="85"/>
        </w:rPr>
        <w:t xml:space="preserve"> </w:t>
      </w:r>
      <w:r>
        <w:rPr>
          <w:w w:val="85"/>
        </w:rPr>
        <w:t>already</w:t>
      </w:r>
      <w:r>
        <w:rPr>
          <w:spacing w:val="-4"/>
          <w:w w:val="85"/>
        </w:rPr>
        <w:t xml:space="preserve"> </w:t>
      </w:r>
      <w:r>
        <w:rPr>
          <w:w w:val="85"/>
        </w:rPr>
        <w:t>unstable</w:t>
      </w:r>
      <w:r>
        <w:rPr>
          <w:spacing w:val="-4"/>
          <w:w w:val="85"/>
        </w:rPr>
        <w:t xml:space="preserve"> </w:t>
      </w:r>
      <w:r>
        <w:rPr>
          <w:w w:val="85"/>
        </w:rPr>
        <w:t>slope</w:t>
      </w:r>
      <w:r>
        <w:rPr>
          <w:spacing w:val="-5"/>
          <w:w w:val="85"/>
        </w:rPr>
        <w:t xml:space="preserve"> </w:t>
      </w:r>
      <w:r>
        <w:rPr>
          <w:w w:val="85"/>
        </w:rPr>
        <w:t>causing</w:t>
      </w:r>
      <w:r>
        <w:rPr>
          <w:spacing w:val="-5"/>
          <w:w w:val="85"/>
        </w:rPr>
        <w:t xml:space="preserve"> </w:t>
      </w:r>
      <w:r>
        <w:rPr>
          <w:w w:val="85"/>
        </w:rPr>
        <w:t xml:space="preserve">rock </w:t>
      </w:r>
      <w:r>
        <w:rPr>
          <w:w w:val="80"/>
        </w:rPr>
        <w:t>slides on steep slopes and weathered and unconsolidated materials slump on gentle slope</w:t>
      </w:r>
      <w:r>
        <w:t xml:space="preserve"> </w:t>
      </w:r>
      <w:r>
        <w:rPr>
          <w:w w:val="80"/>
        </w:rPr>
        <w:t>like on Mt. Rwenzori in</w:t>
      </w:r>
      <w:r>
        <w:t xml:space="preserve"> </w:t>
      </w:r>
      <w:r>
        <w:rPr>
          <w:w w:val="80"/>
        </w:rPr>
        <w:t>Bundibugyo and</w:t>
      </w:r>
      <w:r>
        <w:t xml:space="preserve"> </w:t>
      </w:r>
      <w:r>
        <w:rPr>
          <w:w w:val="80"/>
        </w:rPr>
        <w:t>Kasese.</w:t>
      </w:r>
    </w:p>
    <w:p w:rsidR="00E5575B" w:rsidRDefault="00D512E5">
      <w:pPr>
        <w:pStyle w:val="BodyText"/>
        <w:spacing w:line="242" w:lineRule="auto"/>
        <w:ind w:left="460" w:right="712" w:firstLine="720"/>
      </w:pPr>
      <w:r>
        <w:rPr>
          <w:spacing w:val="-2"/>
          <w:w w:val="85"/>
        </w:rPr>
        <w:t>Existence of different rock</w:t>
      </w:r>
      <w:r>
        <w:rPr>
          <w:spacing w:val="-4"/>
        </w:rPr>
        <w:t xml:space="preserve"> </w:t>
      </w:r>
      <w:r>
        <w:rPr>
          <w:rFonts w:ascii="Arial"/>
          <w:b/>
          <w:spacing w:val="-2"/>
          <w:w w:val="85"/>
        </w:rPr>
        <w:t xml:space="preserve">nature / rock structure </w:t>
      </w:r>
      <w:r>
        <w:rPr>
          <w:spacing w:val="-2"/>
          <w:w w:val="85"/>
        </w:rPr>
        <w:t>whereby impermeable rock layer lie on top of permeable rock layer on a steep slope for triggering off slumping and sliding</w:t>
      </w:r>
      <w:r>
        <w:rPr>
          <w:spacing w:val="-5"/>
        </w:rPr>
        <w:t xml:space="preserve"> </w:t>
      </w:r>
      <w:r>
        <w:rPr>
          <w:spacing w:val="-2"/>
          <w:w w:val="85"/>
        </w:rPr>
        <w:t>of</w:t>
      </w:r>
      <w:r>
        <w:rPr>
          <w:spacing w:val="-5"/>
        </w:rPr>
        <w:t xml:space="preserve"> </w:t>
      </w:r>
      <w:r>
        <w:rPr>
          <w:spacing w:val="-2"/>
          <w:w w:val="85"/>
        </w:rPr>
        <w:t>materials like on the slopes of</w:t>
      </w:r>
      <w:r>
        <w:rPr>
          <w:spacing w:val="-6"/>
        </w:rPr>
        <w:t xml:space="preserve"> </w:t>
      </w:r>
      <w:r>
        <w:rPr>
          <w:spacing w:val="-2"/>
          <w:w w:val="85"/>
        </w:rPr>
        <w:t>Mt. Elgon in Bududa and Mbale.</w:t>
      </w:r>
    </w:p>
    <w:p w:rsidR="00E5575B" w:rsidRDefault="00D512E5">
      <w:pPr>
        <w:spacing w:line="244" w:lineRule="auto"/>
        <w:ind w:left="460" w:right="772" w:firstLine="720"/>
        <w:rPr>
          <w:sz w:val="20"/>
        </w:rPr>
      </w:pPr>
      <w:r>
        <w:rPr>
          <w:rFonts w:ascii="Arial"/>
          <w:b/>
          <w:w w:val="80"/>
          <w:sz w:val="20"/>
        </w:rPr>
        <w:t>Existence</w:t>
      </w:r>
      <w:r>
        <w:rPr>
          <w:rFonts w:ascii="Arial"/>
          <w:b/>
          <w:sz w:val="20"/>
        </w:rPr>
        <w:t xml:space="preserve"> </w:t>
      </w:r>
      <w:r>
        <w:rPr>
          <w:rFonts w:ascii="Arial"/>
          <w:b/>
          <w:w w:val="80"/>
          <w:sz w:val="20"/>
        </w:rPr>
        <w:t>of</w:t>
      </w:r>
      <w:r>
        <w:rPr>
          <w:rFonts w:ascii="Arial"/>
          <w:b/>
          <w:sz w:val="20"/>
        </w:rPr>
        <w:t xml:space="preserve"> </w:t>
      </w:r>
      <w:r>
        <w:rPr>
          <w:rFonts w:ascii="Arial"/>
          <w:b/>
          <w:w w:val="80"/>
          <w:sz w:val="20"/>
        </w:rPr>
        <w:t>seasonal</w:t>
      </w:r>
      <w:r>
        <w:rPr>
          <w:rFonts w:ascii="Arial"/>
          <w:b/>
          <w:sz w:val="20"/>
        </w:rPr>
        <w:t xml:space="preserve"> </w:t>
      </w:r>
      <w:r>
        <w:rPr>
          <w:rFonts w:ascii="Arial"/>
          <w:b/>
          <w:w w:val="80"/>
          <w:sz w:val="20"/>
        </w:rPr>
        <w:t>volcanic</w:t>
      </w:r>
      <w:r>
        <w:rPr>
          <w:rFonts w:ascii="Arial"/>
          <w:b/>
          <w:sz w:val="20"/>
        </w:rPr>
        <w:t xml:space="preserve"> </w:t>
      </w:r>
      <w:r>
        <w:rPr>
          <w:rFonts w:ascii="Arial"/>
          <w:b/>
          <w:w w:val="80"/>
          <w:sz w:val="20"/>
        </w:rPr>
        <w:t>eruptions</w:t>
      </w:r>
      <w:r>
        <w:rPr>
          <w:rFonts w:ascii="Arial"/>
          <w:b/>
          <w:sz w:val="20"/>
        </w:rPr>
        <w:t xml:space="preserve"> </w:t>
      </w:r>
      <w:r>
        <w:rPr>
          <w:w w:val="80"/>
          <w:sz w:val="20"/>
        </w:rPr>
        <w:t>that</w:t>
      </w:r>
      <w:r>
        <w:rPr>
          <w:sz w:val="20"/>
        </w:rPr>
        <w:t xml:space="preserve"> </w:t>
      </w:r>
      <w:r>
        <w:rPr>
          <w:w w:val="80"/>
          <w:sz w:val="20"/>
        </w:rPr>
        <w:t>cause</w:t>
      </w:r>
      <w:r>
        <w:rPr>
          <w:sz w:val="20"/>
        </w:rPr>
        <w:t xml:space="preserve"> </w:t>
      </w:r>
      <w:r>
        <w:rPr>
          <w:w w:val="80"/>
          <w:sz w:val="20"/>
        </w:rPr>
        <w:t>earthquakes</w:t>
      </w:r>
      <w:r>
        <w:rPr>
          <w:sz w:val="20"/>
        </w:rPr>
        <w:t xml:space="preserve"> </w:t>
      </w:r>
      <w:r>
        <w:rPr>
          <w:w w:val="80"/>
          <w:sz w:val="20"/>
        </w:rPr>
        <w:t>for</w:t>
      </w:r>
      <w:r>
        <w:rPr>
          <w:sz w:val="20"/>
        </w:rPr>
        <w:t xml:space="preserve"> </w:t>
      </w:r>
      <w:r>
        <w:rPr>
          <w:w w:val="80"/>
          <w:sz w:val="20"/>
        </w:rPr>
        <w:t>destabilizing</w:t>
      </w:r>
      <w:r>
        <w:rPr>
          <w:sz w:val="20"/>
        </w:rPr>
        <w:t xml:space="preserve"> </w:t>
      </w:r>
      <w:r>
        <w:rPr>
          <w:w w:val="80"/>
          <w:sz w:val="20"/>
        </w:rPr>
        <w:t>the</w:t>
      </w:r>
      <w:r>
        <w:rPr>
          <w:sz w:val="20"/>
        </w:rPr>
        <w:t xml:space="preserve"> </w:t>
      </w:r>
      <w:r>
        <w:rPr>
          <w:w w:val="80"/>
          <w:sz w:val="20"/>
        </w:rPr>
        <w:t>slope</w:t>
      </w:r>
      <w:r>
        <w:rPr>
          <w:sz w:val="20"/>
        </w:rPr>
        <w:t xml:space="preserve"> </w:t>
      </w:r>
      <w:r>
        <w:rPr>
          <w:w w:val="80"/>
          <w:sz w:val="20"/>
        </w:rPr>
        <w:t>causing</w:t>
      </w:r>
      <w:r>
        <w:rPr>
          <w:sz w:val="20"/>
        </w:rPr>
        <w:t xml:space="preserve"> </w:t>
      </w:r>
      <w:r>
        <w:rPr>
          <w:w w:val="80"/>
          <w:sz w:val="20"/>
        </w:rPr>
        <w:t>easily</w:t>
      </w:r>
      <w:r>
        <w:rPr>
          <w:sz w:val="20"/>
        </w:rPr>
        <w:t xml:space="preserve"> </w:t>
      </w:r>
      <w:r>
        <w:rPr>
          <w:w w:val="80"/>
          <w:sz w:val="20"/>
        </w:rPr>
        <w:t>soak</w:t>
      </w:r>
      <w:r>
        <w:rPr>
          <w:sz w:val="20"/>
        </w:rPr>
        <w:t xml:space="preserve"> </w:t>
      </w:r>
      <w:r>
        <w:rPr>
          <w:w w:val="80"/>
          <w:sz w:val="20"/>
        </w:rPr>
        <w:t>and</w:t>
      </w:r>
      <w:r>
        <w:rPr>
          <w:sz w:val="20"/>
        </w:rPr>
        <w:t xml:space="preserve"> </w:t>
      </w:r>
      <w:r>
        <w:rPr>
          <w:w w:val="80"/>
          <w:sz w:val="20"/>
        </w:rPr>
        <w:t>flow</w:t>
      </w:r>
      <w:r>
        <w:rPr>
          <w:sz w:val="20"/>
        </w:rPr>
        <w:t xml:space="preserve"> </w:t>
      </w:r>
      <w:r>
        <w:rPr>
          <w:w w:val="80"/>
          <w:sz w:val="20"/>
        </w:rPr>
        <w:t>down</w:t>
      </w:r>
      <w:r>
        <w:rPr>
          <w:sz w:val="20"/>
        </w:rPr>
        <w:t xml:space="preserve"> </w:t>
      </w:r>
      <w:r>
        <w:rPr>
          <w:w w:val="80"/>
          <w:sz w:val="20"/>
        </w:rPr>
        <w:t>slope</w:t>
      </w:r>
      <w:r>
        <w:rPr>
          <w:sz w:val="20"/>
        </w:rPr>
        <w:t xml:space="preserve"> </w:t>
      </w:r>
      <w:r>
        <w:rPr>
          <w:w w:val="80"/>
          <w:sz w:val="20"/>
        </w:rPr>
        <w:t xml:space="preserve">like </w:t>
      </w:r>
      <w:r>
        <w:rPr>
          <w:w w:val="85"/>
          <w:sz w:val="20"/>
        </w:rPr>
        <w:t>on Kigezi highlands in Kabale and Kisoro.</w:t>
      </w:r>
    </w:p>
    <w:p w:rsidR="00E5575B" w:rsidRDefault="00D512E5">
      <w:pPr>
        <w:pStyle w:val="BodyText"/>
        <w:spacing w:line="244" w:lineRule="auto"/>
        <w:ind w:left="460" w:right="712" w:firstLine="720"/>
      </w:pPr>
      <w:r>
        <w:rPr>
          <w:w w:val="80"/>
        </w:rPr>
        <w:t xml:space="preserve">There are </w:t>
      </w:r>
      <w:r>
        <w:rPr>
          <w:rFonts w:ascii="Arial"/>
          <w:b/>
          <w:w w:val="80"/>
        </w:rPr>
        <w:t xml:space="preserve">various actions of living organisms </w:t>
      </w:r>
      <w:r>
        <w:rPr>
          <w:w w:val="80"/>
        </w:rPr>
        <w:t>like burrowing rodents and trampling elephants that create tunnels and weakness leading to</w:t>
      </w:r>
      <w:r>
        <w:rPr>
          <w:spacing w:val="40"/>
        </w:rPr>
        <w:t xml:space="preserve"> </w:t>
      </w:r>
      <w:r>
        <w:rPr>
          <w:w w:val="80"/>
        </w:rPr>
        <w:t>saturation, lubrication and weaken soil and rocks for easily moving</w:t>
      </w:r>
      <w:r>
        <w:t xml:space="preserve"> </w:t>
      </w:r>
      <w:r>
        <w:rPr>
          <w:w w:val="80"/>
        </w:rPr>
        <w:t>down slope like on the</w:t>
      </w:r>
      <w:r>
        <w:t xml:space="preserve"> </w:t>
      </w:r>
      <w:r>
        <w:rPr>
          <w:w w:val="80"/>
        </w:rPr>
        <w:t>slopes of</w:t>
      </w:r>
      <w:r>
        <w:t xml:space="preserve"> </w:t>
      </w:r>
      <w:r>
        <w:rPr>
          <w:w w:val="80"/>
        </w:rPr>
        <w:t>Mt. Elgon in Mbale and</w:t>
      </w:r>
      <w:r>
        <w:t xml:space="preserve"> </w:t>
      </w:r>
      <w:r>
        <w:rPr>
          <w:w w:val="80"/>
        </w:rPr>
        <w:t>Bududa.</w:t>
      </w:r>
    </w:p>
    <w:p w:rsidR="00E5575B" w:rsidRDefault="00D512E5">
      <w:pPr>
        <w:pStyle w:val="BodyText"/>
        <w:spacing w:line="242" w:lineRule="auto"/>
        <w:ind w:left="460" w:right="772" w:firstLine="720"/>
      </w:pPr>
      <w:r>
        <w:rPr>
          <w:w w:val="80"/>
        </w:rPr>
        <w:t>There</w:t>
      </w:r>
      <w:r>
        <w:t xml:space="preserve"> </w:t>
      </w:r>
      <w:r>
        <w:rPr>
          <w:w w:val="80"/>
        </w:rPr>
        <w:t>is</w:t>
      </w:r>
      <w:r>
        <w:t xml:space="preserve"> </w:t>
      </w:r>
      <w:r>
        <w:rPr>
          <w:w w:val="80"/>
        </w:rPr>
        <w:t>continuous</w:t>
      </w:r>
      <w:r>
        <w:t xml:space="preserve"> </w:t>
      </w:r>
      <w:r>
        <w:rPr>
          <w:w w:val="80"/>
        </w:rPr>
        <w:t>effect</w:t>
      </w:r>
      <w:r>
        <w:t xml:space="preserve"> </w:t>
      </w:r>
      <w:r>
        <w:rPr>
          <w:w w:val="80"/>
        </w:rPr>
        <w:t>of</w:t>
      </w:r>
      <w:r>
        <w:t xml:space="preserve"> </w:t>
      </w:r>
      <w:r>
        <w:rPr>
          <w:w w:val="80"/>
        </w:rPr>
        <w:t>r</w:t>
      </w:r>
      <w:r>
        <w:rPr>
          <w:rFonts w:ascii="Arial"/>
          <w:b/>
          <w:w w:val="80"/>
        </w:rPr>
        <w:t>iver</w:t>
      </w:r>
      <w:r>
        <w:rPr>
          <w:rFonts w:ascii="Arial"/>
          <w:b/>
        </w:rPr>
        <w:t xml:space="preserve"> </w:t>
      </w:r>
      <w:r>
        <w:rPr>
          <w:rFonts w:ascii="Arial"/>
          <w:b/>
          <w:w w:val="80"/>
        </w:rPr>
        <w:t>and</w:t>
      </w:r>
      <w:r>
        <w:rPr>
          <w:rFonts w:ascii="Arial"/>
          <w:b/>
        </w:rPr>
        <w:t xml:space="preserve"> </w:t>
      </w:r>
      <w:r>
        <w:rPr>
          <w:rFonts w:ascii="Arial"/>
          <w:b/>
          <w:w w:val="80"/>
        </w:rPr>
        <w:t>glacial</w:t>
      </w:r>
      <w:r>
        <w:rPr>
          <w:rFonts w:ascii="Arial"/>
          <w:b/>
        </w:rPr>
        <w:t xml:space="preserve"> </w:t>
      </w:r>
      <w:r>
        <w:rPr>
          <w:rFonts w:ascii="Arial"/>
          <w:b/>
          <w:w w:val="80"/>
        </w:rPr>
        <w:t>erosion</w:t>
      </w:r>
      <w:r>
        <w:rPr>
          <w:rFonts w:ascii="Arial"/>
          <w:b/>
        </w:rPr>
        <w:t xml:space="preserve"> </w:t>
      </w:r>
      <w:r>
        <w:rPr>
          <w:rFonts w:ascii="Arial"/>
          <w:b/>
          <w:w w:val="80"/>
        </w:rPr>
        <w:t>that</w:t>
      </w:r>
      <w:r>
        <w:rPr>
          <w:rFonts w:ascii="Arial"/>
          <w:b/>
        </w:rPr>
        <w:t xml:space="preserve"> </w:t>
      </w:r>
      <w:r>
        <w:rPr>
          <w:rFonts w:ascii="Arial"/>
          <w:b/>
          <w:w w:val="80"/>
        </w:rPr>
        <w:t>create</w:t>
      </w:r>
      <w:r>
        <w:rPr>
          <w:rFonts w:ascii="Arial"/>
          <w:b/>
        </w:rPr>
        <w:t xml:space="preserve"> </w:t>
      </w:r>
      <w:r>
        <w:rPr>
          <w:w w:val="80"/>
        </w:rPr>
        <w:t>cliffs</w:t>
      </w:r>
      <w:r>
        <w:t xml:space="preserve"> </w:t>
      </w:r>
      <w:r>
        <w:rPr>
          <w:w w:val="80"/>
        </w:rPr>
        <w:t>for</w:t>
      </w:r>
      <w:r>
        <w:t xml:space="preserve"> </w:t>
      </w:r>
      <w:r>
        <w:rPr>
          <w:w w:val="80"/>
        </w:rPr>
        <w:t>facilitating</w:t>
      </w:r>
      <w:r>
        <w:t xml:space="preserve"> </w:t>
      </w:r>
      <w:r>
        <w:rPr>
          <w:w w:val="80"/>
        </w:rPr>
        <w:t>slumping</w:t>
      </w:r>
      <w:r>
        <w:t xml:space="preserve"> </w:t>
      </w:r>
      <w:r>
        <w:rPr>
          <w:w w:val="80"/>
        </w:rPr>
        <w:t>of</w:t>
      </w:r>
      <w:r>
        <w:t xml:space="preserve"> </w:t>
      </w:r>
      <w:r>
        <w:rPr>
          <w:w w:val="80"/>
        </w:rPr>
        <w:t>the</w:t>
      </w:r>
      <w:r>
        <w:t xml:space="preserve"> </w:t>
      </w:r>
      <w:r>
        <w:rPr>
          <w:w w:val="80"/>
        </w:rPr>
        <w:t>over</w:t>
      </w:r>
      <w:r>
        <w:t xml:space="preserve"> </w:t>
      </w:r>
      <w:r>
        <w:rPr>
          <w:w w:val="80"/>
        </w:rPr>
        <w:t>lying</w:t>
      </w:r>
      <w:r>
        <w:t xml:space="preserve"> </w:t>
      </w:r>
      <w:r>
        <w:rPr>
          <w:w w:val="80"/>
        </w:rPr>
        <w:t>materials</w:t>
      </w:r>
      <w:r>
        <w:t xml:space="preserve"> </w:t>
      </w:r>
      <w:r>
        <w:rPr>
          <w:w w:val="80"/>
        </w:rPr>
        <w:t>and</w:t>
      </w:r>
      <w:r>
        <w:t xml:space="preserve"> </w:t>
      </w:r>
      <w:r>
        <w:rPr>
          <w:w w:val="80"/>
        </w:rPr>
        <w:t>rock</w:t>
      </w:r>
      <w:r>
        <w:t xml:space="preserve"> </w:t>
      </w:r>
      <w:r>
        <w:rPr>
          <w:w w:val="80"/>
        </w:rPr>
        <w:t>fall</w:t>
      </w:r>
      <w:r>
        <w:t xml:space="preserve"> </w:t>
      </w:r>
      <w:r>
        <w:rPr>
          <w:w w:val="80"/>
        </w:rPr>
        <w:t xml:space="preserve">like </w:t>
      </w:r>
      <w:r>
        <w:rPr>
          <w:w w:val="85"/>
        </w:rPr>
        <w:t>on</w:t>
      </w:r>
      <w:r>
        <w:rPr>
          <w:spacing w:val="-2"/>
          <w:w w:val="85"/>
        </w:rPr>
        <w:t xml:space="preserve"> </w:t>
      </w:r>
      <w:r>
        <w:rPr>
          <w:w w:val="85"/>
        </w:rPr>
        <w:t>Mt.</w:t>
      </w:r>
      <w:r>
        <w:rPr>
          <w:spacing w:val="-2"/>
          <w:w w:val="85"/>
        </w:rPr>
        <w:t xml:space="preserve"> </w:t>
      </w:r>
      <w:r>
        <w:rPr>
          <w:w w:val="85"/>
        </w:rPr>
        <w:t>Rwenzori</w:t>
      </w:r>
      <w:r>
        <w:rPr>
          <w:spacing w:val="-2"/>
          <w:w w:val="85"/>
        </w:rPr>
        <w:t xml:space="preserve"> </w:t>
      </w:r>
      <w:r>
        <w:rPr>
          <w:w w:val="85"/>
        </w:rPr>
        <w:t>in Bundibugyo</w:t>
      </w:r>
      <w:r>
        <w:rPr>
          <w:spacing w:val="-2"/>
          <w:w w:val="85"/>
        </w:rPr>
        <w:t xml:space="preserve"> </w:t>
      </w:r>
      <w:r>
        <w:rPr>
          <w:w w:val="85"/>
        </w:rPr>
        <w:t>and</w:t>
      </w:r>
      <w:r>
        <w:rPr>
          <w:spacing w:val="-2"/>
          <w:w w:val="85"/>
        </w:rPr>
        <w:t xml:space="preserve"> </w:t>
      </w:r>
      <w:r>
        <w:rPr>
          <w:w w:val="85"/>
        </w:rPr>
        <w:t>Mt.</w:t>
      </w:r>
      <w:r>
        <w:rPr>
          <w:spacing w:val="-2"/>
          <w:w w:val="85"/>
        </w:rPr>
        <w:t xml:space="preserve"> </w:t>
      </w:r>
      <w:r>
        <w:rPr>
          <w:w w:val="85"/>
        </w:rPr>
        <w:t>Elgon</w:t>
      </w:r>
      <w:r>
        <w:rPr>
          <w:spacing w:val="-2"/>
          <w:w w:val="85"/>
        </w:rPr>
        <w:t xml:space="preserve"> </w:t>
      </w:r>
      <w:r>
        <w:rPr>
          <w:w w:val="85"/>
        </w:rPr>
        <w:t>in</w:t>
      </w:r>
      <w:r>
        <w:rPr>
          <w:spacing w:val="-2"/>
          <w:w w:val="85"/>
        </w:rPr>
        <w:t xml:space="preserve"> </w:t>
      </w:r>
      <w:r>
        <w:rPr>
          <w:w w:val="85"/>
        </w:rPr>
        <w:t>Manafwa.</w:t>
      </w:r>
    </w:p>
    <w:p w:rsidR="00E5575B" w:rsidRDefault="00D512E5">
      <w:pPr>
        <w:pStyle w:val="BodyText"/>
        <w:ind w:left="1180"/>
      </w:pPr>
      <w:r>
        <w:rPr>
          <w:w w:val="85"/>
        </w:rPr>
        <w:t>Absence</w:t>
      </w:r>
      <w:r>
        <w:rPr>
          <w:spacing w:val="-6"/>
        </w:rPr>
        <w:t xml:space="preserve"> </w:t>
      </w:r>
      <w:r>
        <w:rPr>
          <w:w w:val="85"/>
        </w:rPr>
        <w:t>of</w:t>
      </w:r>
      <w:r>
        <w:rPr>
          <w:spacing w:val="-4"/>
        </w:rPr>
        <w:t xml:space="preserve"> </w:t>
      </w:r>
      <w:r>
        <w:rPr>
          <w:w w:val="85"/>
        </w:rPr>
        <w:t>/</w:t>
      </w:r>
      <w:r>
        <w:rPr>
          <w:spacing w:val="-6"/>
        </w:rPr>
        <w:t xml:space="preserve"> </w:t>
      </w:r>
      <w:r>
        <w:rPr>
          <w:w w:val="85"/>
        </w:rPr>
        <w:t>limited</w:t>
      </w:r>
      <w:r>
        <w:rPr>
          <w:spacing w:val="-5"/>
        </w:rPr>
        <w:t xml:space="preserve"> </w:t>
      </w:r>
      <w:r>
        <w:rPr>
          <w:w w:val="85"/>
        </w:rPr>
        <w:t>vegetation</w:t>
      </w:r>
      <w:r>
        <w:rPr>
          <w:spacing w:val="-3"/>
        </w:rPr>
        <w:t xml:space="preserve"> </w:t>
      </w:r>
      <w:r>
        <w:rPr>
          <w:w w:val="85"/>
        </w:rPr>
        <w:t>cover</w:t>
      </w:r>
      <w:r>
        <w:rPr>
          <w:spacing w:val="-2"/>
        </w:rPr>
        <w:t xml:space="preserve"> </w:t>
      </w:r>
      <w:r>
        <w:rPr>
          <w:w w:val="85"/>
        </w:rPr>
        <w:t>has</w:t>
      </w:r>
      <w:r>
        <w:rPr>
          <w:spacing w:val="-5"/>
        </w:rPr>
        <w:t xml:space="preserve"> </w:t>
      </w:r>
      <w:r>
        <w:rPr>
          <w:w w:val="85"/>
        </w:rPr>
        <w:t>left</w:t>
      </w:r>
      <w:r>
        <w:rPr>
          <w:spacing w:val="-4"/>
        </w:rPr>
        <w:t xml:space="preserve"> </w:t>
      </w:r>
      <w:r>
        <w:rPr>
          <w:w w:val="85"/>
        </w:rPr>
        <w:t>the</w:t>
      </w:r>
      <w:r>
        <w:rPr>
          <w:spacing w:val="-5"/>
        </w:rPr>
        <w:t xml:space="preserve"> </w:t>
      </w:r>
      <w:r>
        <w:rPr>
          <w:w w:val="85"/>
        </w:rPr>
        <w:t>hilly</w:t>
      </w:r>
      <w:r>
        <w:rPr>
          <w:spacing w:val="-6"/>
        </w:rPr>
        <w:t xml:space="preserve"> </w:t>
      </w:r>
      <w:r>
        <w:rPr>
          <w:w w:val="85"/>
        </w:rPr>
        <w:t>areas</w:t>
      </w:r>
      <w:r>
        <w:rPr>
          <w:spacing w:val="-5"/>
        </w:rPr>
        <w:t xml:space="preserve"> </w:t>
      </w:r>
      <w:r>
        <w:rPr>
          <w:w w:val="85"/>
        </w:rPr>
        <w:t>exposed</w:t>
      </w:r>
      <w:r>
        <w:rPr>
          <w:spacing w:val="-6"/>
        </w:rPr>
        <w:t xml:space="preserve"> </w:t>
      </w:r>
      <w:r>
        <w:rPr>
          <w:w w:val="85"/>
        </w:rPr>
        <w:t>to</w:t>
      </w:r>
      <w:r>
        <w:rPr>
          <w:spacing w:val="-6"/>
        </w:rPr>
        <w:t xml:space="preserve"> </w:t>
      </w:r>
      <w:r>
        <w:rPr>
          <w:w w:val="85"/>
        </w:rPr>
        <w:t>easy</w:t>
      </w:r>
      <w:r>
        <w:rPr>
          <w:spacing w:val="-4"/>
        </w:rPr>
        <w:t xml:space="preserve"> </w:t>
      </w:r>
      <w:r>
        <w:rPr>
          <w:w w:val="85"/>
        </w:rPr>
        <w:t>movement</w:t>
      </w:r>
      <w:r>
        <w:rPr>
          <w:spacing w:val="-5"/>
        </w:rPr>
        <w:t xml:space="preserve"> </w:t>
      </w:r>
      <w:r>
        <w:rPr>
          <w:w w:val="85"/>
        </w:rPr>
        <w:t>of</w:t>
      </w:r>
      <w:r>
        <w:rPr>
          <w:spacing w:val="-5"/>
        </w:rPr>
        <w:t xml:space="preserve"> </w:t>
      </w:r>
      <w:r>
        <w:rPr>
          <w:w w:val="85"/>
        </w:rPr>
        <w:t>weathered</w:t>
      </w:r>
      <w:r>
        <w:rPr>
          <w:spacing w:val="-5"/>
        </w:rPr>
        <w:t xml:space="preserve"> </w:t>
      </w:r>
      <w:r>
        <w:rPr>
          <w:w w:val="85"/>
        </w:rPr>
        <w:t>materials</w:t>
      </w:r>
      <w:r>
        <w:rPr>
          <w:spacing w:val="-6"/>
        </w:rPr>
        <w:t xml:space="preserve"> </w:t>
      </w:r>
      <w:r>
        <w:rPr>
          <w:w w:val="85"/>
        </w:rPr>
        <w:t>downwards</w:t>
      </w:r>
      <w:r>
        <w:rPr>
          <w:spacing w:val="-5"/>
        </w:rPr>
        <w:t xml:space="preserve"> </w:t>
      </w:r>
      <w:r>
        <w:rPr>
          <w:w w:val="85"/>
        </w:rPr>
        <w:t>like</w:t>
      </w:r>
      <w:r>
        <w:rPr>
          <w:spacing w:val="-5"/>
        </w:rPr>
        <w:t xml:space="preserve"> </w:t>
      </w:r>
      <w:r>
        <w:rPr>
          <w:w w:val="85"/>
        </w:rPr>
        <w:t>on</w:t>
      </w:r>
      <w:r>
        <w:rPr>
          <w:spacing w:val="-6"/>
        </w:rPr>
        <w:t xml:space="preserve"> </w:t>
      </w:r>
      <w:r>
        <w:rPr>
          <w:spacing w:val="-5"/>
          <w:w w:val="85"/>
        </w:rPr>
        <w:t>Mt.</w:t>
      </w:r>
    </w:p>
    <w:p w:rsidR="00E5575B" w:rsidRDefault="00D512E5">
      <w:pPr>
        <w:pStyle w:val="BodyText"/>
        <w:ind w:left="460"/>
      </w:pPr>
      <w:r>
        <w:rPr>
          <w:w w:val="80"/>
        </w:rPr>
        <w:t>Moroto</w:t>
      </w:r>
      <w:r>
        <w:rPr>
          <w:spacing w:val="-4"/>
        </w:rPr>
        <w:t xml:space="preserve"> </w:t>
      </w:r>
      <w:r>
        <w:rPr>
          <w:w w:val="80"/>
        </w:rPr>
        <w:t>in</w:t>
      </w:r>
      <w:r>
        <w:rPr>
          <w:spacing w:val="-5"/>
        </w:rPr>
        <w:t xml:space="preserve"> </w:t>
      </w:r>
      <w:r>
        <w:rPr>
          <w:w w:val="80"/>
        </w:rPr>
        <w:t>Moroto</w:t>
      </w:r>
      <w:r>
        <w:rPr>
          <w:spacing w:val="-4"/>
        </w:rPr>
        <w:t xml:space="preserve"> </w:t>
      </w:r>
      <w:r>
        <w:rPr>
          <w:w w:val="80"/>
        </w:rPr>
        <w:t>and</w:t>
      </w:r>
      <w:r>
        <w:rPr>
          <w:spacing w:val="-5"/>
        </w:rPr>
        <w:t xml:space="preserve"> </w:t>
      </w:r>
      <w:r>
        <w:rPr>
          <w:w w:val="80"/>
        </w:rPr>
        <w:t>on</w:t>
      </w:r>
      <w:r>
        <w:rPr>
          <w:spacing w:val="-5"/>
        </w:rPr>
        <w:t xml:space="preserve"> </w:t>
      </w:r>
      <w:r>
        <w:rPr>
          <w:w w:val="80"/>
        </w:rPr>
        <w:t>Mt.</w:t>
      </w:r>
      <w:r>
        <w:rPr>
          <w:spacing w:val="-5"/>
        </w:rPr>
        <w:t xml:space="preserve"> </w:t>
      </w:r>
      <w:r>
        <w:rPr>
          <w:w w:val="80"/>
        </w:rPr>
        <w:t>Rwenzori</w:t>
      </w:r>
      <w:r>
        <w:rPr>
          <w:spacing w:val="-5"/>
        </w:rPr>
        <w:t xml:space="preserve"> </w:t>
      </w:r>
      <w:r>
        <w:rPr>
          <w:w w:val="80"/>
        </w:rPr>
        <w:t>in</w:t>
      </w:r>
      <w:r>
        <w:rPr>
          <w:spacing w:val="-5"/>
        </w:rPr>
        <w:t xml:space="preserve"> </w:t>
      </w:r>
      <w:r>
        <w:rPr>
          <w:spacing w:val="-2"/>
          <w:w w:val="80"/>
        </w:rPr>
        <w:t>Kasese.</w:t>
      </w:r>
    </w:p>
    <w:p w:rsidR="00E5575B" w:rsidRDefault="00D512E5">
      <w:pPr>
        <w:pStyle w:val="Heading2"/>
        <w:ind w:left="1180"/>
      </w:pPr>
      <w:r>
        <w:rPr>
          <w:w w:val="80"/>
        </w:rPr>
        <w:t>Human</w:t>
      </w:r>
      <w:r>
        <w:rPr>
          <w:spacing w:val="-2"/>
        </w:rPr>
        <w:t xml:space="preserve"> </w:t>
      </w:r>
      <w:r>
        <w:rPr>
          <w:spacing w:val="-2"/>
          <w:w w:val="90"/>
        </w:rPr>
        <w:t>causes;</w:t>
      </w:r>
    </w:p>
    <w:p w:rsidR="00E5575B" w:rsidRDefault="00D512E5">
      <w:pPr>
        <w:pStyle w:val="BodyText"/>
        <w:ind w:left="460" w:right="717" w:firstLine="720"/>
        <w:jc w:val="both"/>
      </w:pPr>
      <w:r>
        <w:rPr>
          <w:rFonts w:ascii="Arial"/>
          <w:b/>
          <w:w w:val="80"/>
        </w:rPr>
        <w:t>Availability of heavy traffic on roads in highlands</w:t>
      </w:r>
      <w:r>
        <w:rPr>
          <w:rFonts w:ascii="Arial"/>
          <w:b/>
        </w:rPr>
        <w:t xml:space="preserve"> </w:t>
      </w:r>
      <w:r>
        <w:rPr>
          <w:w w:val="80"/>
        </w:rPr>
        <w:t>such as trailers, tractors, lorries and buses that produce strong vibrations for vigorously shaking the hill slope cuttings causing rock fall, rock slide and slumping like Kigezi highlands in Kabale and Kisoro.</w:t>
      </w:r>
    </w:p>
    <w:p w:rsidR="00E5575B" w:rsidRDefault="00D512E5">
      <w:pPr>
        <w:pStyle w:val="BodyText"/>
        <w:ind w:left="460" w:right="717" w:firstLine="720"/>
        <w:jc w:val="both"/>
      </w:pPr>
      <w:r>
        <w:rPr>
          <w:w w:val="85"/>
        </w:rPr>
        <w:t xml:space="preserve">There is structure house and road construction </w:t>
      </w:r>
      <w:r>
        <w:rPr>
          <w:rFonts w:ascii="Arial"/>
          <w:b/>
          <w:w w:val="85"/>
        </w:rPr>
        <w:t xml:space="preserve">that has steepened the hill slope </w:t>
      </w:r>
      <w:r>
        <w:rPr>
          <w:w w:val="85"/>
        </w:rPr>
        <w:t xml:space="preserve">through extraction and degrading that create under </w:t>
      </w:r>
      <w:r>
        <w:rPr>
          <w:spacing w:val="-2"/>
          <w:w w:val="85"/>
        </w:rPr>
        <w:t>cuttings and cliffs leading to slumping, rock slides and fall</w:t>
      </w:r>
      <w:r>
        <w:rPr>
          <w:spacing w:val="-2"/>
        </w:rPr>
        <w:t xml:space="preserve"> </w:t>
      </w:r>
      <w:r>
        <w:rPr>
          <w:spacing w:val="-2"/>
          <w:w w:val="85"/>
        </w:rPr>
        <w:t>like Kigezi highlands in Kabale and</w:t>
      </w:r>
      <w:r>
        <w:rPr>
          <w:spacing w:val="-5"/>
        </w:rPr>
        <w:t xml:space="preserve"> </w:t>
      </w:r>
      <w:r>
        <w:rPr>
          <w:spacing w:val="-2"/>
          <w:w w:val="85"/>
        </w:rPr>
        <w:t>Kisoro.</w:t>
      </w:r>
    </w:p>
    <w:p w:rsidR="00E5575B" w:rsidRDefault="00D512E5">
      <w:pPr>
        <w:pStyle w:val="BodyText"/>
        <w:spacing w:line="244" w:lineRule="auto"/>
        <w:ind w:left="460" w:right="717" w:firstLine="720"/>
        <w:jc w:val="both"/>
      </w:pPr>
      <w:r>
        <w:rPr>
          <w:rFonts w:ascii="Arial"/>
          <w:b/>
          <w:spacing w:val="-2"/>
          <w:w w:val="85"/>
        </w:rPr>
        <w:t xml:space="preserve">There is increased set up of </w:t>
      </w:r>
      <w:r>
        <w:rPr>
          <w:spacing w:val="-2"/>
          <w:w w:val="85"/>
        </w:rPr>
        <w:t>water tanks, planted forests and communication masts that destabilize the slope leading to</w:t>
      </w:r>
      <w:r>
        <w:rPr>
          <w:spacing w:val="-3"/>
        </w:rPr>
        <w:t xml:space="preserve"> </w:t>
      </w:r>
      <w:r>
        <w:rPr>
          <w:spacing w:val="-2"/>
          <w:w w:val="85"/>
        </w:rPr>
        <w:t xml:space="preserve">soil sliding like in </w:t>
      </w:r>
      <w:r>
        <w:rPr>
          <w:w w:val="85"/>
        </w:rPr>
        <w:t>Kasese on the slopes of Mt. Rwenzori</w:t>
      </w:r>
    </w:p>
    <w:p w:rsidR="00E5575B" w:rsidRDefault="00D512E5">
      <w:pPr>
        <w:pStyle w:val="BodyText"/>
        <w:spacing w:line="244" w:lineRule="auto"/>
        <w:ind w:left="460" w:right="719" w:firstLine="720"/>
        <w:jc w:val="both"/>
      </w:pPr>
      <w:r>
        <w:rPr>
          <w:w w:val="80"/>
        </w:rPr>
        <w:t xml:space="preserve">There is massive </w:t>
      </w:r>
      <w:r>
        <w:rPr>
          <w:rFonts w:ascii="Arial"/>
          <w:b/>
          <w:w w:val="80"/>
        </w:rPr>
        <w:t xml:space="preserve">removal / destruction of slope forest cover </w:t>
      </w:r>
      <w:r>
        <w:rPr>
          <w:w w:val="80"/>
        </w:rPr>
        <w:t xml:space="preserve">through lumbering and charcoal burning that exposes and weakens the soil </w:t>
      </w:r>
      <w:r>
        <w:rPr>
          <w:w w:val="85"/>
        </w:rPr>
        <w:t>structure</w:t>
      </w:r>
      <w:r>
        <w:rPr>
          <w:spacing w:val="-6"/>
          <w:w w:val="85"/>
        </w:rPr>
        <w:t xml:space="preserve"> </w:t>
      </w:r>
      <w:r>
        <w:rPr>
          <w:w w:val="85"/>
        </w:rPr>
        <w:t>and</w:t>
      </w:r>
      <w:r>
        <w:rPr>
          <w:spacing w:val="-5"/>
          <w:w w:val="85"/>
        </w:rPr>
        <w:t xml:space="preserve"> </w:t>
      </w:r>
      <w:r>
        <w:rPr>
          <w:w w:val="85"/>
        </w:rPr>
        <w:t>unconsolidated</w:t>
      </w:r>
      <w:r>
        <w:rPr>
          <w:spacing w:val="-5"/>
          <w:w w:val="85"/>
        </w:rPr>
        <w:t xml:space="preserve"> </w:t>
      </w:r>
      <w:r>
        <w:rPr>
          <w:w w:val="85"/>
        </w:rPr>
        <w:t>materials</w:t>
      </w:r>
      <w:r>
        <w:rPr>
          <w:spacing w:val="-6"/>
          <w:w w:val="85"/>
        </w:rPr>
        <w:t xml:space="preserve"> </w:t>
      </w:r>
      <w:r>
        <w:rPr>
          <w:w w:val="85"/>
        </w:rPr>
        <w:t>to</w:t>
      </w:r>
      <w:r>
        <w:rPr>
          <w:spacing w:val="-5"/>
          <w:w w:val="85"/>
        </w:rPr>
        <w:t xml:space="preserve"> </w:t>
      </w:r>
      <w:r>
        <w:rPr>
          <w:w w:val="85"/>
        </w:rPr>
        <w:t>direct</w:t>
      </w:r>
      <w:r>
        <w:rPr>
          <w:spacing w:val="-5"/>
          <w:w w:val="85"/>
        </w:rPr>
        <w:t xml:space="preserve"> </w:t>
      </w:r>
      <w:r>
        <w:rPr>
          <w:w w:val="85"/>
        </w:rPr>
        <w:t>saturation,</w:t>
      </w:r>
      <w:r>
        <w:rPr>
          <w:spacing w:val="-6"/>
          <w:w w:val="85"/>
        </w:rPr>
        <w:t xml:space="preserve"> </w:t>
      </w:r>
      <w:r>
        <w:rPr>
          <w:w w:val="85"/>
        </w:rPr>
        <w:t>lubrication</w:t>
      </w:r>
      <w:r>
        <w:rPr>
          <w:spacing w:val="-5"/>
          <w:w w:val="85"/>
        </w:rPr>
        <w:t xml:space="preserve"> </w:t>
      </w:r>
      <w:r>
        <w:rPr>
          <w:w w:val="85"/>
        </w:rPr>
        <w:t>and</w:t>
      </w:r>
      <w:r>
        <w:rPr>
          <w:spacing w:val="-5"/>
          <w:w w:val="85"/>
        </w:rPr>
        <w:t xml:space="preserve"> </w:t>
      </w:r>
      <w:r>
        <w:rPr>
          <w:w w:val="85"/>
        </w:rPr>
        <w:t>flow</w:t>
      </w:r>
      <w:r>
        <w:rPr>
          <w:spacing w:val="-6"/>
          <w:w w:val="85"/>
        </w:rPr>
        <w:t xml:space="preserve"> </w:t>
      </w:r>
      <w:r>
        <w:rPr>
          <w:w w:val="85"/>
        </w:rPr>
        <w:t>of</w:t>
      </w:r>
      <w:r>
        <w:rPr>
          <w:spacing w:val="-5"/>
          <w:w w:val="85"/>
        </w:rPr>
        <w:t xml:space="preserve"> </w:t>
      </w:r>
      <w:r>
        <w:rPr>
          <w:w w:val="85"/>
        </w:rPr>
        <w:t>materials</w:t>
      </w:r>
      <w:r>
        <w:rPr>
          <w:spacing w:val="-5"/>
          <w:w w:val="85"/>
        </w:rPr>
        <w:t xml:space="preserve"> </w:t>
      </w:r>
      <w:r>
        <w:rPr>
          <w:w w:val="85"/>
        </w:rPr>
        <w:t>down</w:t>
      </w:r>
      <w:r>
        <w:rPr>
          <w:spacing w:val="-6"/>
          <w:w w:val="85"/>
        </w:rPr>
        <w:t xml:space="preserve"> </w:t>
      </w:r>
      <w:r>
        <w:rPr>
          <w:w w:val="85"/>
        </w:rPr>
        <w:t>slope</w:t>
      </w:r>
      <w:r>
        <w:rPr>
          <w:spacing w:val="-3"/>
          <w:w w:val="85"/>
        </w:rPr>
        <w:t xml:space="preserve"> </w:t>
      </w:r>
      <w:r>
        <w:rPr>
          <w:w w:val="85"/>
        </w:rPr>
        <w:t>like</w:t>
      </w:r>
      <w:r>
        <w:rPr>
          <w:spacing w:val="-6"/>
          <w:w w:val="85"/>
        </w:rPr>
        <w:t xml:space="preserve"> </w:t>
      </w:r>
      <w:r>
        <w:rPr>
          <w:w w:val="85"/>
        </w:rPr>
        <w:t>on</w:t>
      </w:r>
      <w:r>
        <w:rPr>
          <w:spacing w:val="-3"/>
          <w:w w:val="85"/>
        </w:rPr>
        <w:t xml:space="preserve"> </w:t>
      </w:r>
      <w:r>
        <w:rPr>
          <w:w w:val="85"/>
        </w:rPr>
        <w:t>the</w:t>
      </w:r>
      <w:r>
        <w:rPr>
          <w:spacing w:val="-5"/>
          <w:w w:val="85"/>
        </w:rPr>
        <w:t xml:space="preserve"> </w:t>
      </w:r>
      <w:r>
        <w:rPr>
          <w:w w:val="85"/>
        </w:rPr>
        <w:t>slopes</w:t>
      </w:r>
      <w:r>
        <w:rPr>
          <w:spacing w:val="-5"/>
          <w:w w:val="85"/>
        </w:rPr>
        <w:t xml:space="preserve"> </w:t>
      </w:r>
      <w:r>
        <w:rPr>
          <w:w w:val="85"/>
        </w:rPr>
        <w:t>of</w:t>
      </w:r>
      <w:r>
        <w:rPr>
          <w:spacing w:val="-5"/>
          <w:w w:val="85"/>
        </w:rPr>
        <w:t xml:space="preserve"> </w:t>
      </w:r>
      <w:r>
        <w:rPr>
          <w:w w:val="85"/>
        </w:rPr>
        <w:t>Mt.</w:t>
      </w:r>
      <w:r>
        <w:rPr>
          <w:spacing w:val="-4"/>
          <w:w w:val="85"/>
        </w:rPr>
        <w:t xml:space="preserve"> </w:t>
      </w:r>
      <w:r>
        <w:rPr>
          <w:w w:val="85"/>
        </w:rPr>
        <w:t>Elgon</w:t>
      </w:r>
      <w:r>
        <w:rPr>
          <w:spacing w:val="-6"/>
          <w:w w:val="85"/>
        </w:rPr>
        <w:t xml:space="preserve"> </w:t>
      </w:r>
      <w:r>
        <w:rPr>
          <w:w w:val="85"/>
        </w:rPr>
        <w:t>in</w:t>
      </w:r>
      <w:r>
        <w:rPr>
          <w:spacing w:val="-5"/>
          <w:w w:val="85"/>
        </w:rPr>
        <w:t xml:space="preserve"> </w:t>
      </w:r>
      <w:r>
        <w:rPr>
          <w:w w:val="85"/>
        </w:rPr>
        <w:t>Mbale</w:t>
      </w:r>
      <w:r>
        <w:rPr>
          <w:spacing w:val="-4"/>
          <w:w w:val="85"/>
        </w:rPr>
        <w:t xml:space="preserve"> </w:t>
      </w:r>
      <w:r>
        <w:rPr>
          <w:w w:val="85"/>
        </w:rPr>
        <w:t xml:space="preserve">and </w:t>
      </w:r>
      <w:r>
        <w:rPr>
          <w:spacing w:val="-2"/>
          <w:w w:val="90"/>
        </w:rPr>
        <w:t>Bududa.</w:t>
      </w:r>
    </w:p>
    <w:p w:rsidR="00E5575B" w:rsidRDefault="00D512E5">
      <w:pPr>
        <w:spacing w:line="195" w:lineRule="exact"/>
        <w:ind w:left="1180"/>
        <w:rPr>
          <w:sz w:val="20"/>
        </w:rPr>
      </w:pPr>
      <w:r>
        <w:rPr>
          <w:w w:val="80"/>
          <w:sz w:val="20"/>
        </w:rPr>
        <w:t>There</w:t>
      </w:r>
      <w:r>
        <w:rPr>
          <w:spacing w:val="-2"/>
          <w:sz w:val="20"/>
        </w:rPr>
        <w:t xml:space="preserve"> </w:t>
      </w:r>
      <w:r>
        <w:rPr>
          <w:w w:val="80"/>
          <w:sz w:val="20"/>
        </w:rPr>
        <w:t>is</w:t>
      </w:r>
      <w:r>
        <w:rPr>
          <w:spacing w:val="-2"/>
          <w:sz w:val="20"/>
        </w:rPr>
        <w:t xml:space="preserve"> </w:t>
      </w:r>
      <w:r>
        <w:rPr>
          <w:rFonts w:ascii="Arial"/>
          <w:b/>
          <w:w w:val="80"/>
          <w:sz w:val="20"/>
        </w:rPr>
        <w:t>massive</w:t>
      </w:r>
      <w:r>
        <w:rPr>
          <w:rFonts w:ascii="Arial"/>
          <w:b/>
          <w:spacing w:val="-5"/>
          <w:sz w:val="20"/>
        </w:rPr>
        <w:t xml:space="preserve"> </w:t>
      </w:r>
      <w:r>
        <w:rPr>
          <w:rFonts w:ascii="Arial"/>
          <w:b/>
          <w:w w:val="80"/>
          <w:sz w:val="20"/>
        </w:rPr>
        <w:t>mining</w:t>
      </w:r>
      <w:r>
        <w:rPr>
          <w:rFonts w:ascii="Arial"/>
          <w:b/>
          <w:spacing w:val="-4"/>
          <w:sz w:val="20"/>
        </w:rPr>
        <w:t xml:space="preserve"> </w:t>
      </w:r>
      <w:r>
        <w:rPr>
          <w:rFonts w:ascii="Arial"/>
          <w:b/>
          <w:w w:val="80"/>
          <w:sz w:val="20"/>
        </w:rPr>
        <w:t>and</w:t>
      </w:r>
      <w:r>
        <w:rPr>
          <w:rFonts w:ascii="Arial"/>
          <w:b/>
          <w:spacing w:val="-4"/>
          <w:sz w:val="20"/>
        </w:rPr>
        <w:t xml:space="preserve"> </w:t>
      </w:r>
      <w:r>
        <w:rPr>
          <w:rFonts w:ascii="Arial"/>
          <w:b/>
          <w:w w:val="80"/>
          <w:sz w:val="20"/>
        </w:rPr>
        <w:t>quarrying</w:t>
      </w:r>
      <w:r>
        <w:rPr>
          <w:rFonts w:ascii="Arial"/>
          <w:b/>
          <w:sz w:val="20"/>
        </w:rPr>
        <w:t xml:space="preserve"> </w:t>
      </w:r>
      <w:r>
        <w:rPr>
          <w:w w:val="80"/>
          <w:sz w:val="20"/>
        </w:rPr>
        <w:t>in</w:t>
      </w:r>
      <w:r>
        <w:rPr>
          <w:spacing w:val="-3"/>
          <w:sz w:val="20"/>
        </w:rPr>
        <w:t xml:space="preserve"> </w:t>
      </w:r>
      <w:r>
        <w:rPr>
          <w:w w:val="80"/>
          <w:sz w:val="20"/>
        </w:rPr>
        <w:t>highlands</w:t>
      </w:r>
      <w:r>
        <w:rPr>
          <w:spacing w:val="-2"/>
          <w:sz w:val="20"/>
        </w:rPr>
        <w:t xml:space="preserve"> </w:t>
      </w:r>
      <w:r>
        <w:rPr>
          <w:w w:val="80"/>
          <w:sz w:val="20"/>
        </w:rPr>
        <w:t>like</w:t>
      </w:r>
      <w:r>
        <w:rPr>
          <w:spacing w:val="-3"/>
          <w:sz w:val="20"/>
        </w:rPr>
        <w:t xml:space="preserve"> </w:t>
      </w:r>
      <w:r>
        <w:rPr>
          <w:w w:val="80"/>
          <w:sz w:val="20"/>
        </w:rPr>
        <w:t>Kigezi</w:t>
      </w:r>
      <w:r>
        <w:rPr>
          <w:spacing w:val="-3"/>
          <w:sz w:val="20"/>
        </w:rPr>
        <w:t xml:space="preserve"> </w:t>
      </w:r>
      <w:r>
        <w:rPr>
          <w:w w:val="80"/>
          <w:sz w:val="20"/>
        </w:rPr>
        <w:t>in</w:t>
      </w:r>
      <w:r>
        <w:rPr>
          <w:spacing w:val="-2"/>
          <w:sz w:val="20"/>
        </w:rPr>
        <w:t xml:space="preserve"> </w:t>
      </w:r>
      <w:r>
        <w:rPr>
          <w:w w:val="80"/>
          <w:sz w:val="20"/>
        </w:rPr>
        <w:t>Kabale</w:t>
      </w:r>
      <w:r>
        <w:rPr>
          <w:spacing w:val="-2"/>
          <w:sz w:val="20"/>
        </w:rPr>
        <w:t xml:space="preserve"> </w:t>
      </w:r>
      <w:r>
        <w:rPr>
          <w:w w:val="80"/>
          <w:sz w:val="20"/>
        </w:rPr>
        <w:t>and</w:t>
      </w:r>
      <w:r>
        <w:rPr>
          <w:sz w:val="20"/>
        </w:rPr>
        <w:t xml:space="preserve"> </w:t>
      </w:r>
      <w:r>
        <w:rPr>
          <w:w w:val="80"/>
          <w:sz w:val="20"/>
        </w:rPr>
        <w:t>Rwenzori</w:t>
      </w:r>
      <w:r>
        <w:rPr>
          <w:spacing w:val="-2"/>
          <w:sz w:val="20"/>
        </w:rPr>
        <w:t xml:space="preserve"> </w:t>
      </w:r>
      <w:r>
        <w:rPr>
          <w:w w:val="80"/>
          <w:sz w:val="20"/>
        </w:rPr>
        <w:t>in</w:t>
      </w:r>
      <w:r>
        <w:rPr>
          <w:sz w:val="20"/>
        </w:rPr>
        <w:t xml:space="preserve"> </w:t>
      </w:r>
      <w:r>
        <w:rPr>
          <w:w w:val="80"/>
          <w:sz w:val="20"/>
        </w:rPr>
        <w:t>Kasese</w:t>
      </w:r>
      <w:r>
        <w:rPr>
          <w:spacing w:val="-1"/>
          <w:sz w:val="20"/>
        </w:rPr>
        <w:t xml:space="preserve"> </w:t>
      </w:r>
      <w:r>
        <w:rPr>
          <w:w w:val="80"/>
          <w:sz w:val="20"/>
        </w:rPr>
        <w:t>using</w:t>
      </w:r>
      <w:r>
        <w:rPr>
          <w:spacing w:val="-2"/>
          <w:sz w:val="20"/>
        </w:rPr>
        <w:t xml:space="preserve"> </w:t>
      </w:r>
      <w:r>
        <w:rPr>
          <w:w w:val="80"/>
          <w:sz w:val="20"/>
        </w:rPr>
        <w:t>explosives</w:t>
      </w:r>
      <w:r>
        <w:rPr>
          <w:spacing w:val="-3"/>
          <w:sz w:val="20"/>
        </w:rPr>
        <w:t xml:space="preserve"> </w:t>
      </w:r>
      <w:r>
        <w:rPr>
          <w:w w:val="80"/>
          <w:sz w:val="20"/>
        </w:rPr>
        <w:t>which</w:t>
      </w:r>
      <w:r>
        <w:rPr>
          <w:spacing w:val="-3"/>
          <w:sz w:val="20"/>
        </w:rPr>
        <w:t xml:space="preserve"> </w:t>
      </w:r>
      <w:r>
        <w:rPr>
          <w:w w:val="80"/>
          <w:sz w:val="20"/>
        </w:rPr>
        <w:t>produce</w:t>
      </w:r>
      <w:r>
        <w:rPr>
          <w:spacing w:val="1"/>
          <w:sz w:val="20"/>
        </w:rPr>
        <w:t xml:space="preserve"> </w:t>
      </w:r>
      <w:r>
        <w:rPr>
          <w:spacing w:val="-2"/>
          <w:w w:val="80"/>
          <w:sz w:val="20"/>
        </w:rPr>
        <w:t>tremors</w:t>
      </w:r>
    </w:p>
    <w:p w:rsidR="00E5575B" w:rsidRDefault="00D512E5">
      <w:pPr>
        <w:pStyle w:val="BodyText"/>
        <w:spacing w:before="3" w:line="226" w:lineRule="exact"/>
        <w:ind w:left="460"/>
      </w:pPr>
      <w:r>
        <w:rPr>
          <w:w w:val="80"/>
        </w:rPr>
        <w:t>for</w:t>
      </w:r>
      <w:r>
        <w:rPr>
          <w:spacing w:val="-4"/>
        </w:rPr>
        <w:t xml:space="preserve"> </w:t>
      </w:r>
      <w:r>
        <w:rPr>
          <w:w w:val="80"/>
        </w:rPr>
        <w:t>setting</w:t>
      </w:r>
      <w:r>
        <w:rPr>
          <w:spacing w:val="-5"/>
        </w:rPr>
        <w:t xml:space="preserve"> </w:t>
      </w:r>
      <w:r>
        <w:rPr>
          <w:w w:val="80"/>
        </w:rPr>
        <w:t>in</w:t>
      </w:r>
      <w:r>
        <w:rPr>
          <w:spacing w:val="-5"/>
        </w:rPr>
        <w:t xml:space="preserve"> </w:t>
      </w:r>
      <w:r>
        <w:rPr>
          <w:w w:val="80"/>
        </w:rPr>
        <w:t>the</w:t>
      </w:r>
      <w:r>
        <w:rPr>
          <w:spacing w:val="-5"/>
        </w:rPr>
        <w:t xml:space="preserve"> </w:t>
      </w:r>
      <w:r>
        <w:rPr>
          <w:w w:val="80"/>
        </w:rPr>
        <w:t>flow</w:t>
      </w:r>
      <w:r>
        <w:rPr>
          <w:spacing w:val="-5"/>
        </w:rPr>
        <w:t xml:space="preserve"> </w:t>
      </w:r>
      <w:r>
        <w:rPr>
          <w:w w:val="80"/>
        </w:rPr>
        <w:t>unconsolidated</w:t>
      </w:r>
      <w:r>
        <w:rPr>
          <w:spacing w:val="-4"/>
        </w:rPr>
        <w:t xml:space="preserve"> </w:t>
      </w:r>
      <w:r>
        <w:rPr>
          <w:w w:val="80"/>
        </w:rPr>
        <w:t>materials</w:t>
      </w:r>
      <w:r>
        <w:rPr>
          <w:spacing w:val="-5"/>
        </w:rPr>
        <w:t xml:space="preserve"> </w:t>
      </w:r>
      <w:r>
        <w:rPr>
          <w:w w:val="80"/>
        </w:rPr>
        <w:t>down</w:t>
      </w:r>
      <w:r>
        <w:rPr>
          <w:spacing w:val="-5"/>
        </w:rPr>
        <w:t xml:space="preserve"> </w:t>
      </w:r>
      <w:r>
        <w:rPr>
          <w:spacing w:val="-2"/>
          <w:w w:val="80"/>
        </w:rPr>
        <w:t>slope.</w:t>
      </w:r>
    </w:p>
    <w:p w:rsidR="00E5575B" w:rsidRDefault="00D512E5">
      <w:pPr>
        <w:spacing w:line="244" w:lineRule="auto"/>
        <w:ind w:left="460" w:right="772" w:firstLine="720"/>
        <w:rPr>
          <w:sz w:val="20"/>
        </w:rPr>
      </w:pPr>
      <w:r>
        <w:rPr>
          <w:rFonts w:ascii="Arial"/>
          <w:b/>
          <w:w w:val="80"/>
          <w:sz w:val="20"/>
        </w:rPr>
        <w:t>There is large herds of animals grazing</w:t>
      </w:r>
      <w:r>
        <w:rPr>
          <w:rFonts w:ascii="Arial"/>
          <w:b/>
          <w:sz w:val="20"/>
        </w:rPr>
        <w:t xml:space="preserve"> </w:t>
      </w:r>
      <w:r>
        <w:rPr>
          <w:rFonts w:ascii="Arial"/>
          <w:b/>
          <w:w w:val="80"/>
          <w:sz w:val="20"/>
        </w:rPr>
        <w:t>and trampling</w:t>
      </w:r>
      <w:r>
        <w:rPr>
          <w:rFonts w:ascii="Arial"/>
          <w:b/>
          <w:sz w:val="20"/>
        </w:rPr>
        <w:t xml:space="preserve"> </w:t>
      </w:r>
      <w:r>
        <w:rPr>
          <w:rFonts w:ascii="Arial"/>
          <w:b/>
          <w:w w:val="80"/>
          <w:sz w:val="20"/>
        </w:rPr>
        <w:t>on steep slopes that</w:t>
      </w:r>
      <w:r>
        <w:rPr>
          <w:rFonts w:ascii="Arial"/>
          <w:b/>
          <w:sz w:val="20"/>
        </w:rPr>
        <w:t xml:space="preserve"> </w:t>
      </w:r>
      <w:r>
        <w:rPr>
          <w:w w:val="80"/>
          <w:sz w:val="20"/>
        </w:rPr>
        <w:t>make</w:t>
      </w:r>
      <w:r>
        <w:rPr>
          <w:sz w:val="20"/>
        </w:rPr>
        <w:t xml:space="preserve"> </w:t>
      </w:r>
      <w:r>
        <w:rPr>
          <w:w w:val="80"/>
          <w:sz w:val="20"/>
        </w:rPr>
        <w:t>rocks</w:t>
      </w:r>
      <w:r>
        <w:rPr>
          <w:sz w:val="20"/>
        </w:rPr>
        <w:t xml:space="preserve"> </w:t>
      </w:r>
      <w:r>
        <w:rPr>
          <w:w w:val="80"/>
          <w:sz w:val="20"/>
        </w:rPr>
        <w:t>loose</w:t>
      </w:r>
      <w:r>
        <w:rPr>
          <w:sz w:val="20"/>
        </w:rPr>
        <w:t xml:space="preserve"> </w:t>
      </w:r>
      <w:r>
        <w:rPr>
          <w:w w:val="80"/>
          <w:sz w:val="20"/>
        </w:rPr>
        <w:t>and</w:t>
      </w:r>
      <w:r>
        <w:rPr>
          <w:sz w:val="20"/>
        </w:rPr>
        <w:t xml:space="preserve"> </w:t>
      </w:r>
      <w:r>
        <w:rPr>
          <w:w w:val="80"/>
          <w:sz w:val="20"/>
        </w:rPr>
        <w:t>also</w:t>
      </w:r>
      <w:r>
        <w:rPr>
          <w:sz w:val="20"/>
        </w:rPr>
        <w:t xml:space="preserve"> </w:t>
      </w:r>
      <w:r>
        <w:rPr>
          <w:w w:val="80"/>
          <w:sz w:val="20"/>
        </w:rPr>
        <w:t>produce</w:t>
      </w:r>
      <w:r>
        <w:rPr>
          <w:sz w:val="20"/>
        </w:rPr>
        <w:t xml:space="preserve"> </w:t>
      </w:r>
      <w:r>
        <w:rPr>
          <w:w w:val="80"/>
          <w:sz w:val="20"/>
        </w:rPr>
        <w:t>minor</w:t>
      </w:r>
      <w:r>
        <w:rPr>
          <w:sz w:val="20"/>
        </w:rPr>
        <w:t xml:space="preserve"> </w:t>
      </w:r>
      <w:r>
        <w:rPr>
          <w:w w:val="80"/>
          <w:sz w:val="20"/>
        </w:rPr>
        <w:t>tremors</w:t>
      </w:r>
      <w:r>
        <w:rPr>
          <w:sz w:val="20"/>
        </w:rPr>
        <w:t xml:space="preserve"> </w:t>
      </w:r>
      <w:r>
        <w:rPr>
          <w:w w:val="80"/>
          <w:sz w:val="20"/>
        </w:rPr>
        <w:t>resulting into mass movement of unconsolidated materials down slope</w:t>
      </w:r>
      <w:r>
        <w:rPr>
          <w:sz w:val="20"/>
        </w:rPr>
        <w:t xml:space="preserve"> </w:t>
      </w:r>
      <w:r>
        <w:rPr>
          <w:w w:val="80"/>
          <w:sz w:val="20"/>
        </w:rPr>
        <w:t>like Bundibugyo and Kasese on the</w:t>
      </w:r>
      <w:r>
        <w:rPr>
          <w:sz w:val="20"/>
        </w:rPr>
        <w:t xml:space="preserve"> </w:t>
      </w:r>
      <w:r>
        <w:rPr>
          <w:w w:val="80"/>
          <w:sz w:val="20"/>
        </w:rPr>
        <w:t>slopes of Mt. Rwenzori.</w:t>
      </w:r>
    </w:p>
    <w:p w:rsidR="00E5575B" w:rsidRDefault="00E5575B">
      <w:pPr>
        <w:spacing w:line="244" w:lineRule="auto"/>
        <w:rPr>
          <w:sz w:val="20"/>
        </w:rPr>
        <w:sectPr w:rsidR="00E5575B">
          <w:pgSz w:w="12240" w:h="15840"/>
          <w:pgMar w:top="900" w:right="0" w:bottom="1100" w:left="80" w:header="704" w:footer="881" w:gutter="0"/>
          <w:cols w:space="720"/>
        </w:sectPr>
      </w:pPr>
    </w:p>
    <w:p w:rsidR="00E5575B" w:rsidRDefault="00E5575B">
      <w:pPr>
        <w:pStyle w:val="BodyText"/>
        <w:spacing w:before="45"/>
        <w:ind w:left="0"/>
      </w:pPr>
    </w:p>
    <w:p w:rsidR="00E5575B" w:rsidRDefault="00D512E5">
      <w:pPr>
        <w:pStyle w:val="BodyText"/>
        <w:ind w:left="460" w:right="712" w:firstLine="720"/>
      </w:pPr>
      <w:r>
        <w:rPr>
          <w:rFonts w:ascii="Arial"/>
          <w:b/>
          <w:w w:val="85"/>
        </w:rPr>
        <w:t>There is heavy settlement on steep slopes</w:t>
      </w:r>
      <w:r>
        <w:rPr>
          <w:rFonts w:ascii="Arial"/>
          <w:b/>
          <w:spacing w:val="-1"/>
        </w:rPr>
        <w:t xml:space="preserve"> </w:t>
      </w:r>
      <w:r>
        <w:rPr>
          <w:w w:val="85"/>
        </w:rPr>
        <w:t>that</w:t>
      </w:r>
      <w:r>
        <w:rPr>
          <w:spacing w:val="-2"/>
        </w:rPr>
        <w:t xml:space="preserve"> </w:t>
      </w:r>
      <w:r>
        <w:rPr>
          <w:w w:val="85"/>
        </w:rPr>
        <w:t>destroy</w:t>
      </w:r>
      <w:r>
        <w:rPr>
          <w:spacing w:val="-2"/>
        </w:rPr>
        <w:t xml:space="preserve"> </w:t>
      </w:r>
      <w:r>
        <w:rPr>
          <w:w w:val="85"/>
        </w:rPr>
        <w:t>slope</w:t>
      </w:r>
      <w:r>
        <w:rPr>
          <w:spacing w:val="-2"/>
        </w:rPr>
        <w:t xml:space="preserve"> </w:t>
      </w:r>
      <w:r>
        <w:rPr>
          <w:w w:val="85"/>
        </w:rPr>
        <w:t>forests</w:t>
      </w:r>
      <w:r>
        <w:rPr>
          <w:spacing w:val="-2"/>
        </w:rPr>
        <w:t xml:space="preserve"> </w:t>
      </w:r>
      <w:r>
        <w:rPr>
          <w:w w:val="85"/>
        </w:rPr>
        <w:t>and</w:t>
      </w:r>
      <w:r>
        <w:rPr>
          <w:spacing w:val="-2"/>
        </w:rPr>
        <w:t xml:space="preserve"> </w:t>
      </w:r>
      <w:r>
        <w:rPr>
          <w:w w:val="85"/>
        </w:rPr>
        <w:t>undercuts</w:t>
      </w:r>
      <w:r>
        <w:rPr>
          <w:spacing w:val="-2"/>
        </w:rPr>
        <w:t xml:space="preserve"> </w:t>
      </w:r>
      <w:r>
        <w:rPr>
          <w:w w:val="85"/>
        </w:rPr>
        <w:t>the</w:t>
      </w:r>
      <w:r>
        <w:rPr>
          <w:spacing w:val="-2"/>
        </w:rPr>
        <w:t xml:space="preserve"> </w:t>
      </w:r>
      <w:r>
        <w:rPr>
          <w:w w:val="85"/>
        </w:rPr>
        <w:t>slopes</w:t>
      </w:r>
      <w:r>
        <w:rPr>
          <w:spacing w:val="-2"/>
        </w:rPr>
        <w:t xml:space="preserve"> </w:t>
      </w:r>
      <w:r>
        <w:rPr>
          <w:w w:val="85"/>
        </w:rPr>
        <w:t>for</w:t>
      </w:r>
      <w:r>
        <w:rPr>
          <w:spacing w:val="-2"/>
        </w:rPr>
        <w:t xml:space="preserve"> </w:t>
      </w:r>
      <w:r>
        <w:rPr>
          <w:w w:val="85"/>
        </w:rPr>
        <w:t>construction</w:t>
      </w:r>
      <w:r>
        <w:t xml:space="preserve"> </w:t>
      </w:r>
      <w:r>
        <w:rPr>
          <w:w w:val="85"/>
        </w:rPr>
        <w:t>and</w:t>
      </w:r>
      <w:r>
        <w:rPr>
          <w:spacing w:val="-2"/>
        </w:rPr>
        <w:t xml:space="preserve"> </w:t>
      </w:r>
      <w:r>
        <w:rPr>
          <w:w w:val="85"/>
        </w:rPr>
        <w:t>cultivation</w:t>
      </w:r>
      <w:r>
        <w:rPr>
          <w:spacing w:val="-1"/>
        </w:rPr>
        <w:t xml:space="preserve"> </w:t>
      </w:r>
      <w:r>
        <w:rPr>
          <w:w w:val="85"/>
        </w:rPr>
        <w:t xml:space="preserve">which </w:t>
      </w:r>
      <w:r>
        <w:rPr>
          <w:spacing w:val="-2"/>
          <w:w w:val="85"/>
        </w:rPr>
        <w:t>encourage slumping, rock fall and</w:t>
      </w:r>
      <w:r>
        <w:rPr>
          <w:spacing w:val="-3"/>
        </w:rPr>
        <w:t xml:space="preserve"> </w:t>
      </w:r>
      <w:r>
        <w:rPr>
          <w:spacing w:val="-2"/>
          <w:w w:val="85"/>
        </w:rPr>
        <w:t>slides like Kigezi highlands in</w:t>
      </w:r>
      <w:r>
        <w:rPr>
          <w:spacing w:val="-3"/>
        </w:rPr>
        <w:t xml:space="preserve"> </w:t>
      </w:r>
      <w:r>
        <w:rPr>
          <w:spacing w:val="-2"/>
          <w:w w:val="85"/>
        </w:rPr>
        <w:t>Kabale and Kisoro.</w:t>
      </w:r>
    </w:p>
    <w:p w:rsidR="00E5575B" w:rsidRDefault="00D512E5">
      <w:pPr>
        <w:pStyle w:val="BodyText"/>
        <w:spacing w:before="3" w:line="244" w:lineRule="auto"/>
        <w:ind w:left="460" w:right="712" w:firstLine="720"/>
      </w:pPr>
      <w:r>
        <w:rPr>
          <w:rFonts w:ascii="Arial"/>
          <w:b/>
          <w:spacing w:val="-2"/>
          <w:w w:val="85"/>
        </w:rPr>
        <w:t>There are poor farming methods</w:t>
      </w:r>
      <w:r>
        <w:rPr>
          <w:rFonts w:ascii="Arial"/>
          <w:b/>
          <w:spacing w:val="-3"/>
        </w:rPr>
        <w:t xml:space="preserve"> </w:t>
      </w:r>
      <w:r>
        <w:rPr>
          <w:spacing w:val="-2"/>
          <w:w w:val="85"/>
        </w:rPr>
        <w:t>such as monoculture, up and down hill</w:t>
      </w:r>
      <w:r>
        <w:rPr>
          <w:spacing w:val="-2"/>
        </w:rPr>
        <w:t xml:space="preserve"> </w:t>
      </w:r>
      <w:r>
        <w:rPr>
          <w:spacing w:val="-2"/>
          <w:w w:val="85"/>
        </w:rPr>
        <w:t xml:space="preserve">ploughing, over stocking and overgrazing that weaken the slope </w:t>
      </w:r>
      <w:r>
        <w:rPr>
          <w:w w:val="80"/>
        </w:rPr>
        <w:t>leading to slope failure and movement like Kigezi highlands in Kabale and Kisoro and Mt. Moroto in Moroto.</w:t>
      </w:r>
    </w:p>
    <w:p w:rsidR="00E5575B" w:rsidRDefault="00D512E5">
      <w:pPr>
        <w:pStyle w:val="Heading1"/>
        <w:spacing w:before="223"/>
      </w:pPr>
      <w:r>
        <w:rPr>
          <w:w w:val="80"/>
        </w:rPr>
        <w:t>EFFECTS</w:t>
      </w:r>
      <w:r>
        <w:rPr>
          <w:spacing w:val="-6"/>
        </w:rPr>
        <w:t xml:space="preserve"> </w:t>
      </w:r>
      <w:r>
        <w:rPr>
          <w:w w:val="80"/>
        </w:rPr>
        <w:t>OF</w:t>
      </w:r>
      <w:r>
        <w:rPr>
          <w:spacing w:val="-3"/>
        </w:rPr>
        <w:t xml:space="preserve"> </w:t>
      </w:r>
      <w:r>
        <w:rPr>
          <w:w w:val="80"/>
        </w:rPr>
        <w:t>LANDSLIDES</w:t>
      </w:r>
      <w:r>
        <w:rPr>
          <w:spacing w:val="-5"/>
        </w:rPr>
        <w:t xml:space="preserve"> </w:t>
      </w:r>
      <w:r>
        <w:rPr>
          <w:w w:val="80"/>
        </w:rPr>
        <w:t>IN</w:t>
      </w:r>
      <w:r>
        <w:rPr>
          <w:spacing w:val="2"/>
        </w:rPr>
        <w:t xml:space="preserve"> </w:t>
      </w:r>
      <w:r>
        <w:rPr>
          <w:spacing w:val="-2"/>
          <w:w w:val="80"/>
        </w:rPr>
        <w:t>UGANDA</w:t>
      </w:r>
    </w:p>
    <w:p w:rsidR="00E5575B" w:rsidRDefault="00D512E5">
      <w:pPr>
        <w:pStyle w:val="BodyText"/>
        <w:spacing w:before="1"/>
        <w:ind w:left="1180"/>
      </w:pPr>
      <w:r>
        <w:rPr>
          <w:w w:val="80"/>
        </w:rPr>
        <w:t>Landslides</w:t>
      </w:r>
      <w:r>
        <w:rPr>
          <w:spacing w:val="-6"/>
        </w:rPr>
        <w:t xml:space="preserve"> </w:t>
      </w:r>
      <w:r>
        <w:rPr>
          <w:w w:val="80"/>
        </w:rPr>
        <w:t>have</w:t>
      </w:r>
      <w:r>
        <w:rPr>
          <w:spacing w:val="-6"/>
        </w:rPr>
        <w:t xml:space="preserve"> </w:t>
      </w:r>
      <w:r>
        <w:rPr>
          <w:w w:val="80"/>
        </w:rPr>
        <w:t>led</w:t>
      </w:r>
      <w:r>
        <w:rPr>
          <w:spacing w:val="-4"/>
        </w:rPr>
        <w:t xml:space="preserve"> </w:t>
      </w:r>
      <w:r>
        <w:rPr>
          <w:w w:val="80"/>
        </w:rPr>
        <w:t>to</w:t>
      </w:r>
      <w:r>
        <w:rPr>
          <w:spacing w:val="-6"/>
        </w:rPr>
        <w:t xml:space="preserve"> </w:t>
      </w:r>
      <w:r>
        <w:rPr>
          <w:w w:val="80"/>
        </w:rPr>
        <w:t>both</w:t>
      </w:r>
      <w:r>
        <w:rPr>
          <w:spacing w:val="-6"/>
        </w:rPr>
        <w:t xml:space="preserve"> </w:t>
      </w:r>
      <w:r>
        <w:rPr>
          <w:w w:val="80"/>
        </w:rPr>
        <w:t>negative</w:t>
      </w:r>
      <w:r>
        <w:rPr>
          <w:spacing w:val="-5"/>
        </w:rPr>
        <w:t xml:space="preserve"> </w:t>
      </w:r>
      <w:r>
        <w:rPr>
          <w:w w:val="80"/>
        </w:rPr>
        <w:t>and</w:t>
      </w:r>
      <w:r>
        <w:rPr>
          <w:spacing w:val="-6"/>
        </w:rPr>
        <w:t xml:space="preserve"> </w:t>
      </w:r>
      <w:r>
        <w:rPr>
          <w:w w:val="80"/>
        </w:rPr>
        <w:t>positive</w:t>
      </w:r>
      <w:r>
        <w:rPr>
          <w:spacing w:val="-5"/>
        </w:rPr>
        <w:t xml:space="preserve"> </w:t>
      </w:r>
      <w:r>
        <w:rPr>
          <w:w w:val="80"/>
        </w:rPr>
        <w:t>effects</w:t>
      </w:r>
      <w:r>
        <w:rPr>
          <w:spacing w:val="-6"/>
        </w:rPr>
        <w:t xml:space="preserve"> </w:t>
      </w:r>
      <w:r>
        <w:rPr>
          <w:w w:val="80"/>
        </w:rPr>
        <w:t>which</w:t>
      </w:r>
      <w:r>
        <w:rPr>
          <w:spacing w:val="-6"/>
        </w:rPr>
        <w:t xml:space="preserve"> </w:t>
      </w:r>
      <w:r>
        <w:rPr>
          <w:spacing w:val="-4"/>
          <w:w w:val="80"/>
        </w:rPr>
        <w:t>are;</w:t>
      </w:r>
    </w:p>
    <w:p w:rsidR="00E5575B" w:rsidRDefault="00D512E5">
      <w:pPr>
        <w:pStyle w:val="Heading2"/>
        <w:spacing w:before="1"/>
        <w:ind w:left="1180"/>
      </w:pPr>
      <w:r>
        <w:rPr>
          <w:spacing w:val="-2"/>
          <w:w w:val="90"/>
        </w:rPr>
        <w:t>Negatives;</w:t>
      </w:r>
    </w:p>
    <w:p w:rsidR="00E5575B" w:rsidRDefault="00D512E5">
      <w:pPr>
        <w:pStyle w:val="ListParagraph"/>
        <w:numPr>
          <w:ilvl w:val="0"/>
          <w:numId w:val="12"/>
        </w:numPr>
        <w:tabs>
          <w:tab w:val="left" w:pos="459"/>
        </w:tabs>
        <w:spacing w:before="2" w:line="244" w:lineRule="exact"/>
        <w:ind w:left="459" w:hanging="359"/>
        <w:jc w:val="left"/>
        <w:rPr>
          <w:sz w:val="20"/>
        </w:rPr>
      </w:pPr>
      <w:r>
        <w:rPr>
          <w:w w:val="80"/>
          <w:sz w:val="20"/>
        </w:rPr>
        <w:t>It</w:t>
      </w:r>
      <w:r>
        <w:rPr>
          <w:spacing w:val="-7"/>
          <w:sz w:val="20"/>
        </w:rPr>
        <w:t xml:space="preserve"> </w:t>
      </w:r>
      <w:r>
        <w:rPr>
          <w:w w:val="80"/>
          <w:sz w:val="20"/>
        </w:rPr>
        <w:t>has</w:t>
      </w:r>
      <w:r>
        <w:rPr>
          <w:spacing w:val="-6"/>
          <w:sz w:val="20"/>
        </w:rPr>
        <w:t xml:space="preserve"> </w:t>
      </w:r>
      <w:r>
        <w:rPr>
          <w:w w:val="80"/>
          <w:sz w:val="20"/>
        </w:rPr>
        <w:t>led</w:t>
      </w:r>
      <w:r>
        <w:rPr>
          <w:spacing w:val="-6"/>
          <w:sz w:val="20"/>
        </w:rPr>
        <w:t xml:space="preserve"> </w:t>
      </w:r>
      <w:r>
        <w:rPr>
          <w:w w:val="80"/>
          <w:sz w:val="20"/>
        </w:rPr>
        <w:t>severe</w:t>
      </w:r>
      <w:r>
        <w:rPr>
          <w:spacing w:val="-6"/>
          <w:sz w:val="20"/>
        </w:rPr>
        <w:t xml:space="preserve"> </w:t>
      </w:r>
      <w:r>
        <w:rPr>
          <w:w w:val="80"/>
          <w:sz w:val="20"/>
        </w:rPr>
        <w:t>loss</w:t>
      </w:r>
      <w:r>
        <w:rPr>
          <w:spacing w:val="-7"/>
          <w:sz w:val="20"/>
        </w:rPr>
        <w:t xml:space="preserve"> </w:t>
      </w:r>
      <w:r>
        <w:rPr>
          <w:w w:val="80"/>
          <w:sz w:val="20"/>
        </w:rPr>
        <w:t>of</w:t>
      </w:r>
      <w:r>
        <w:rPr>
          <w:spacing w:val="-6"/>
          <w:sz w:val="20"/>
        </w:rPr>
        <w:t xml:space="preserve"> </w:t>
      </w:r>
      <w:r>
        <w:rPr>
          <w:w w:val="80"/>
          <w:sz w:val="20"/>
        </w:rPr>
        <w:t>top</w:t>
      </w:r>
      <w:r>
        <w:rPr>
          <w:spacing w:val="-5"/>
          <w:sz w:val="20"/>
        </w:rPr>
        <w:t xml:space="preserve"> </w:t>
      </w:r>
      <w:r>
        <w:rPr>
          <w:w w:val="80"/>
          <w:sz w:val="20"/>
        </w:rPr>
        <w:t>fertile</w:t>
      </w:r>
      <w:r>
        <w:rPr>
          <w:spacing w:val="-4"/>
          <w:sz w:val="20"/>
        </w:rPr>
        <w:t xml:space="preserve"> </w:t>
      </w:r>
      <w:r>
        <w:rPr>
          <w:w w:val="80"/>
          <w:sz w:val="20"/>
        </w:rPr>
        <w:t>soil</w:t>
      </w:r>
      <w:r>
        <w:rPr>
          <w:spacing w:val="-6"/>
          <w:sz w:val="20"/>
        </w:rPr>
        <w:t xml:space="preserve"> </w:t>
      </w:r>
      <w:r>
        <w:rPr>
          <w:w w:val="80"/>
          <w:sz w:val="20"/>
        </w:rPr>
        <w:t>resulting</w:t>
      </w:r>
      <w:r>
        <w:rPr>
          <w:spacing w:val="-7"/>
          <w:sz w:val="20"/>
        </w:rPr>
        <w:t xml:space="preserve"> </w:t>
      </w:r>
      <w:r>
        <w:rPr>
          <w:w w:val="80"/>
          <w:sz w:val="20"/>
        </w:rPr>
        <w:t>into</w:t>
      </w:r>
      <w:r>
        <w:rPr>
          <w:spacing w:val="-6"/>
          <w:sz w:val="20"/>
        </w:rPr>
        <w:t xml:space="preserve"> </w:t>
      </w:r>
      <w:r>
        <w:rPr>
          <w:w w:val="80"/>
          <w:sz w:val="20"/>
        </w:rPr>
        <w:t>low</w:t>
      </w:r>
      <w:r>
        <w:rPr>
          <w:spacing w:val="-6"/>
          <w:sz w:val="20"/>
        </w:rPr>
        <w:t xml:space="preserve"> </w:t>
      </w:r>
      <w:r>
        <w:rPr>
          <w:w w:val="80"/>
          <w:sz w:val="20"/>
        </w:rPr>
        <w:t>crop</w:t>
      </w:r>
      <w:r>
        <w:rPr>
          <w:spacing w:val="-6"/>
          <w:sz w:val="20"/>
        </w:rPr>
        <w:t xml:space="preserve"> </w:t>
      </w:r>
      <w:r>
        <w:rPr>
          <w:w w:val="80"/>
          <w:sz w:val="20"/>
        </w:rPr>
        <w:t>productivity</w:t>
      </w:r>
      <w:r>
        <w:rPr>
          <w:spacing w:val="-6"/>
          <w:sz w:val="20"/>
        </w:rPr>
        <w:t xml:space="preserve"> </w:t>
      </w:r>
      <w:r>
        <w:rPr>
          <w:w w:val="80"/>
          <w:sz w:val="20"/>
        </w:rPr>
        <w:t>/</w:t>
      </w:r>
      <w:r>
        <w:rPr>
          <w:spacing w:val="-7"/>
          <w:sz w:val="20"/>
        </w:rPr>
        <w:t xml:space="preserve"> </w:t>
      </w:r>
      <w:r>
        <w:rPr>
          <w:spacing w:val="-2"/>
          <w:w w:val="80"/>
          <w:sz w:val="20"/>
        </w:rPr>
        <w:t>yields</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It</w:t>
      </w:r>
      <w:r>
        <w:rPr>
          <w:spacing w:val="-6"/>
          <w:sz w:val="20"/>
        </w:rPr>
        <w:t xml:space="preserve"> </w:t>
      </w:r>
      <w:r>
        <w:rPr>
          <w:w w:val="80"/>
          <w:sz w:val="20"/>
        </w:rPr>
        <w:t>has</w:t>
      </w:r>
      <w:r>
        <w:rPr>
          <w:spacing w:val="-5"/>
          <w:sz w:val="20"/>
        </w:rPr>
        <w:t xml:space="preserve"> </w:t>
      </w:r>
      <w:r>
        <w:rPr>
          <w:w w:val="80"/>
          <w:sz w:val="20"/>
        </w:rPr>
        <w:t>led</w:t>
      </w:r>
      <w:r>
        <w:rPr>
          <w:spacing w:val="-4"/>
          <w:sz w:val="20"/>
        </w:rPr>
        <w:t xml:space="preserve"> </w:t>
      </w:r>
      <w:r>
        <w:rPr>
          <w:w w:val="80"/>
          <w:sz w:val="20"/>
        </w:rPr>
        <w:t>to</w:t>
      </w:r>
      <w:r>
        <w:rPr>
          <w:spacing w:val="-5"/>
          <w:sz w:val="20"/>
        </w:rPr>
        <w:t xml:space="preserve"> </w:t>
      </w:r>
      <w:r>
        <w:rPr>
          <w:w w:val="80"/>
          <w:sz w:val="20"/>
        </w:rPr>
        <w:t>destruction</w:t>
      </w:r>
      <w:r>
        <w:rPr>
          <w:spacing w:val="-4"/>
          <w:sz w:val="20"/>
        </w:rPr>
        <w:t xml:space="preserve"> </w:t>
      </w:r>
      <w:r>
        <w:rPr>
          <w:w w:val="80"/>
          <w:sz w:val="20"/>
        </w:rPr>
        <w:t>of</w:t>
      </w:r>
      <w:r>
        <w:rPr>
          <w:spacing w:val="-5"/>
          <w:sz w:val="20"/>
        </w:rPr>
        <w:t xml:space="preserve"> </w:t>
      </w:r>
      <w:r>
        <w:rPr>
          <w:w w:val="80"/>
          <w:sz w:val="20"/>
        </w:rPr>
        <w:t>homesteads</w:t>
      </w:r>
      <w:r>
        <w:rPr>
          <w:spacing w:val="-5"/>
          <w:sz w:val="20"/>
        </w:rPr>
        <w:t xml:space="preserve"> </w:t>
      </w:r>
      <w:r>
        <w:rPr>
          <w:w w:val="80"/>
          <w:sz w:val="20"/>
        </w:rPr>
        <w:t>and</w:t>
      </w:r>
      <w:r>
        <w:rPr>
          <w:spacing w:val="-5"/>
          <w:sz w:val="20"/>
        </w:rPr>
        <w:t xml:space="preserve"> </w:t>
      </w:r>
      <w:r>
        <w:rPr>
          <w:w w:val="80"/>
          <w:sz w:val="20"/>
        </w:rPr>
        <w:t>farmlands</w:t>
      </w:r>
      <w:r>
        <w:rPr>
          <w:spacing w:val="-5"/>
          <w:sz w:val="20"/>
        </w:rPr>
        <w:t xml:space="preserve"> </w:t>
      </w:r>
      <w:r>
        <w:rPr>
          <w:w w:val="80"/>
          <w:sz w:val="20"/>
        </w:rPr>
        <w:t>resulting</w:t>
      </w:r>
      <w:r>
        <w:rPr>
          <w:spacing w:val="-5"/>
          <w:sz w:val="20"/>
        </w:rPr>
        <w:t xml:space="preserve"> </w:t>
      </w:r>
      <w:r>
        <w:rPr>
          <w:w w:val="80"/>
          <w:sz w:val="20"/>
        </w:rPr>
        <w:t>into</w:t>
      </w:r>
      <w:r>
        <w:rPr>
          <w:spacing w:val="-6"/>
          <w:sz w:val="20"/>
        </w:rPr>
        <w:t xml:space="preserve"> </w:t>
      </w:r>
      <w:r>
        <w:rPr>
          <w:w w:val="80"/>
          <w:sz w:val="20"/>
        </w:rPr>
        <w:t>massive</w:t>
      </w:r>
      <w:r>
        <w:rPr>
          <w:spacing w:val="-5"/>
          <w:sz w:val="20"/>
        </w:rPr>
        <w:t xml:space="preserve"> </w:t>
      </w:r>
      <w:r>
        <w:rPr>
          <w:w w:val="80"/>
          <w:sz w:val="20"/>
        </w:rPr>
        <w:t>loss</w:t>
      </w:r>
      <w:r>
        <w:rPr>
          <w:spacing w:val="-5"/>
          <w:sz w:val="20"/>
        </w:rPr>
        <w:t xml:space="preserve"> </w:t>
      </w:r>
      <w:r>
        <w:rPr>
          <w:w w:val="80"/>
          <w:sz w:val="20"/>
        </w:rPr>
        <w:t>of</w:t>
      </w:r>
      <w:r>
        <w:rPr>
          <w:spacing w:val="-5"/>
          <w:sz w:val="20"/>
        </w:rPr>
        <w:t xml:space="preserve"> </w:t>
      </w:r>
      <w:r>
        <w:rPr>
          <w:w w:val="80"/>
          <w:sz w:val="20"/>
        </w:rPr>
        <w:t>human</w:t>
      </w:r>
      <w:r>
        <w:rPr>
          <w:spacing w:val="-5"/>
          <w:sz w:val="20"/>
        </w:rPr>
        <w:t xml:space="preserve"> </w:t>
      </w:r>
      <w:r>
        <w:rPr>
          <w:w w:val="80"/>
          <w:sz w:val="20"/>
        </w:rPr>
        <w:t>life,</w:t>
      </w:r>
      <w:r>
        <w:rPr>
          <w:spacing w:val="-5"/>
          <w:sz w:val="20"/>
        </w:rPr>
        <w:t xml:space="preserve"> </w:t>
      </w:r>
      <w:r>
        <w:rPr>
          <w:w w:val="80"/>
          <w:sz w:val="20"/>
        </w:rPr>
        <w:t>crops</w:t>
      </w:r>
      <w:r>
        <w:rPr>
          <w:spacing w:val="-5"/>
          <w:sz w:val="20"/>
        </w:rPr>
        <w:t xml:space="preserve"> </w:t>
      </w:r>
      <w:r>
        <w:rPr>
          <w:w w:val="80"/>
          <w:sz w:val="20"/>
        </w:rPr>
        <w:t>and</w:t>
      </w:r>
      <w:r>
        <w:rPr>
          <w:spacing w:val="-5"/>
          <w:sz w:val="20"/>
        </w:rPr>
        <w:t xml:space="preserve"> </w:t>
      </w:r>
      <w:r>
        <w:rPr>
          <w:spacing w:val="-2"/>
          <w:w w:val="80"/>
          <w:sz w:val="20"/>
        </w:rPr>
        <w:t>livestock.</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It</w:t>
      </w:r>
      <w:r>
        <w:rPr>
          <w:spacing w:val="-6"/>
          <w:sz w:val="20"/>
        </w:rPr>
        <w:t xml:space="preserve"> </w:t>
      </w:r>
      <w:r>
        <w:rPr>
          <w:w w:val="80"/>
          <w:sz w:val="20"/>
        </w:rPr>
        <w:t>has</w:t>
      </w:r>
      <w:r>
        <w:rPr>
          <w:spacing w:val="-5"/>
          <w:sz w:val="20"/>
        </w:rPr>
        <w:t xml:space="preserve"> </w:t>
      </w:r>
      <w:r>
        <w:rPr>
          <w:w w:val="80"/>
          <w:sz w:val="20"/>
        </w:rPr>
        <w:t>destroyed</w:t>
      </w:r>
      <w:r>
        <w:rPr>
          <w:spacing w:val="-5"/>
          <w:sz w:val="20"/>
        </w:rPr>
        <w:t xml:space="preserve"> </w:t>
      </w:r>
      <w:r>
        <w:rPr>
          <w:w w:val="80"/>
          <w:sz w:val="20"/>
        </w:rPr>
        <w:t>transport</w:t>
      </w:r>
      <w:r>
        <w:rPr>
          <w:spacing w:val="-5"/>
          <w:sz w:val="20"/>
        </w:rPr>
        <w:t xml:space="preserve"> </w:t>
      </w:r>
      <w:r>
        <w:rPr>
          <w:w w:val="80"/>
          <w:sz w:val="20"/>
        </w:rPr>
        <w:t>and</w:t>
      </w:r>
      <w:r>
        <w:rPr>
          <w:spacing w:val="-5"/>
          <w:sz w:val="20"/>
        </w:rPr>
        <w:t xml:space="preserve"> </w:t>
      </w:r>
      <w:r>
        <w:rPr>
          <w:w w:val="80"/>
          <w:sz w:val="20"/>
        </w:rPr>
        <w:t>communication</w:t>
      </w:r>
      <w:r>
        <w:rPr>
          <w:spacing w:val="-6"/>
          <w:sz w:val="20"/>
        </w:rPr>
        <w:t xml:space="preserve"> </w:t>
      </w:r>
      <w:r>
        <w:rPr>
          <w:w w:val="80"/>
          <w:sz w:val="20"/>
        </w:rPr>
        <w:t>lines</w:t>
      </w:r>
      <w:r>
        <w:rPr>
          <w:sz w:val="20"/>
        </w:rPr>
        <w:t xml:space="preserve"> </w:t>
      </w:r>
      <w:r>
        <w:rPr>
          <w:w w:val="80"/>
          <w:sz w:val="20"/>
        </w:rPr>
        <w:t>making</w:t>
      </w:r>
      <w:r>
        <w:rPr>
          <w:spacing w:val="-2"/>
          <w:sz w:val="20"/>
        </w:rPr>
        <w:t xml:space="preserve"> </w:t>
      </w:r>
      <w:r>
        <w:rPr>
          <w:w w:val="80"/>
          <w:sz w:val="20"/>
        </w:rPr>
        <w:t>communication</w:t>
      </w:r>
      <w:r>
        <w:rPr>
          <w:spacing w:val="-6"/>
          <w:sz w:val="20"/>
        </w:rPr>
        <w:t xml:space="preserve"> </w:t>
      </w:r>
      <w:r>
        <w:rPr>
          <w:w w:val="80"/>
          <w:sz w:val="20"/>
        </w:rPr>
        <w:t>very</w:t>
      </w:r>
      <w:r>
        <w:rPr>
          <w:spacing w:val="-5"/>
          <w:sz w:val="20"/>
        </w:rPr>
        <w:t xml:space="preserve"> </w:t>
      </w:r>
      <w:r>
        <w:rPr>
          <w:w w:val="80"/>
          <w:sz w:val="20"/>
        </w:rPr>
        <w:t>difficult</w:t>
      </w:r>
      <w:r>
        <w:rPr>
          <w:spacing w:val="-5"/>
          <w:sz w:val="20"/>
        </w:rPr>
        <w:t xml:space="preserve"> </w:t>
      </w:r>
      <w:r>
        <w:rPr>
          <w:w w:val="80"/>
          <w:sz w:val="20"/>
        </w:rPr>
        <w:t>/</w:t>
      </w:r>
      <w:r>
        <w:rPr>
          <w:spacing w:val="-3"/>
          <w:sz w:val="20"/>
        </w:rPr>
        <w:t xml:space="preserve"> </w:t>
      </w:r>
      <w:r>
        <w:rPr>
          <w:spacing w:val="-2"/>
          <w:w w:val="80"/>
          <w:sz w:val="20"/>
        </w:rPr>
        <w:t>inaccessible.</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It</w:t>
      </w:r>
      <w:r>
        <w:rPr>
          <w:spacing w:val="-6"/>
          <w:sz w:val="20"/>
        </w:rPr>
        <w:t xml:space="preserve"> </w:t>
      </w:r>
      <w:r>
        <w:rPr>
          <w:w w:val="80"/>
          <w:sz w:val="20"/>
        </w:rPr>
        <w:t>has</w:t>
      </w:r>
      <w:r>
        <w:rPr>
          <w:spacing w:val="-6"/>
          <w:sz w:val="20"/>
        </w:rPr>
        <w:t xml:space="preserve"> </w:t>
      </w:r>
      <w:r>
        <w:rPr>
          <w:w w:val="80"/>
          <w:sz w:val="20"/>
        </w:rPr>
        <w:t>led</w:t>
      </w:r>
      <w:r>
        <w:rPr>
          <w:spacing w:val="-4"/>
          <w:sz w:val="20"/>
        </w:rPr>
        <w:t xml:space="preserve"> </w:t>
      </w:r>
      <w:r>
        <w:rPr>
          <w:w w:val="80"/>
          <w:sz w:val="20"/>
        </w:rPr>
        <w:t>to</w:t>
      </w:r>
      <w:r>
        <w:rPr>
          <w:spacing w:val="-6"/>
          <w:sz w:val="20"/>
        </w:rPr>
        <w:t xml:space="preserve"> </w:t>
      </w:r>
      <w:r>
        <w:rPr>
          <w:w w:val="80"/>
          <w:sz w:val="20"/>
        </w:rPr>
        <w:t>seasonal</w:t>
      </w:r>
      <w:r>
        <w:rPr>
          <w:spacing w:val="-5"/>
          <w:sz w:val="20"/>
        </w:rPr>
        <w:t xml:space="preserve"> </w:t>
      </w:r>
      <w:r>
        <w:rPr>
          <w:w w:val="80"/>
          <w:sz w:val="20"/>
        </w:rPr>
        <w:t>flooding</w:t>
      </w:r>
      <w:r>
        <w:rPr>
          <w:spacing w:val="-6"/>
          <w:sz w:val="20"/>
        </w:rPr>
        <w:t xml:space="preserve"> </w:t>
      </w:r>
      <w:r>
        <w:rPr>
          <w:w w:val="80"/>
          <w:sz w:val="20"/>
        </w:rPr>
        <w:t>due</w:t>
      </w:r>
      <w:r>
        <w:rPr>
          <w:spacing w:val="-6"/>
          <w:sz w:val="20"/>
        </w:rPr>
        <w:t xml:space="preserve"> </w:t>
      </w:r>
      <w:r>
        <w:rPr>
          <w:w w:val="80"/>
          <w:sz w:val="20"/>
        </w:rPr>
        <w:t>to</w:t>
      </w:r>
      <w:r>
        <w:rPr>
          <w:spacing w:val="-5"/>
          <w:sz w:val="20"/>
        </w:rPr>
        <w:t xml:space="preserve"> </w:t>
      </w:r>
      <w:r>
        <w:rPr>
          <w:w w:val="80"/>
          <w:sz w:val="20"/>
        </w:rPr>
        <w:t>blockage</w:t>
      </w:r>
      <w:r>
        <w:rPr>
          <w:spacing w:val="-6"/>
          <w:sz w:val="20"/>
        </w:rPr>
        <w:t xml:space="preserve"> </w:t>
      </w:r>
      <w:r>
        <w:rPr>
          <w:w w:val="80"/>
          <w:sz w:val="20"/>
        </w:rPr>
        <w:t>of</w:t>
      </w:r>
      <w:r>
        <w:rPr>
          <w:spacing w:val="-5"/>
          <w:sz w:val="20"/>
        </w:rPr>
        <w:t xml:space="preserve"> </w:t>
      </w:r>
      <w:r>
        <w:rPr>
          <w:w w:val="80"/>
          <w:sz w:val="20"/>
        </w:rPr>
        <w:t>rivers</w:t>
      </w:r>
      <w:r>
        <w:rPr>
          <w:spacing w:val="-6"/>
          <w:sz w:val="20"/>
        </w:rPr>
        <w:t xml:space="preserve"> </w:t>
      </w:r>
      <w:r>
        <w:rPr>
          <w:w w:val="80"/>
          <w:sz w:val="20"/>
        </w:rPr>
        <w:t>resulting</w:t>
      </w:r>
      <w:r>
        <w:rPr>
          <w:spacing w:val="-5"/>
          <w:sz w:val="20"/>
        </w:rPr>
        <w:t xml:space="preserve"> </w:t>
      </w:r>
      <w:r>
        <w:rPr>
          <w:w w:val="80"/>
          <w:sz w:val="20"/>
        </w:rPr>
        <w:t>into</w:t>
      </w:r>
      <w:r>
        <w:rPr>
          <w:spacing w:val="-6"/>
          <w:sz w:val="20"/>
        </w:rPr>
        <w:t xml:space="preserve"> </w:t>
      </w:r>
      <w:r>
        <w:rPr>
          <w:w w:val="80"/>
          <w:sz w:val="20"/>
        </w:rPr>
        <w:t>silting,</w:t>
      </w:r>
      <w:r>
        <w:rPr>
          <w:spacing w:val="-6"/>
          <w:sz w:val="20"/>
        </w:rPr>
        <w:t xml:space="preserve"> </w:t>
      </w:r>
      <w:r>
        <w:rPr>
          <w:w w:val="80"/>
          <w:sz w:val="20"/>
        </w:rPr>
        <w:t>spread</w:t>
      </w:r>
      <w:r>
        <w:rPr>
          <w:spacing w:val="-5"/>
          <w:sz w:val="20"/>
        </w:rPr>
        <w:t xml:space="preserve"> </w:t>
      </w:r>
      <w:r>
        <w:rPr>
          <w:w w:val="80"/>
          <w:sz w:val="20"/>
        </w:rPr>
        <w:t>of</w:t>
      </w:r>
      <w:r>
        <w:rPr>
          <w:spacing w:val="-6"/>
          <w:sz w:val="20"/>
        </w:rPr>
        <w:t xml:space="preserve"> </w:t>
      </w:r>
      <w:r>
        <w:rPr>
          <w:w w:val="80"/>
          <w:sz w:val="20"/>
        </w:rPr>
        <w:t>water</w:t>
      </w:r>
      <w:r>
        <w:rPr>
          <w:spacing w:val="-5"/>
          <w:sz w:val="20"/>
        </w:rPr>
        <w:t xml:space="preserve"> </w:t>
      </w:r>
      <w:r>
        <w:rPr>
          <w:w w:val="80"/>
          <w:sz w:val="20"/>
        </w:rPr>
        <w:t>borne</w:t>
      </w:r>
      <w:r>
        <w:rPr>
          <w:spacing w:val="-6"/>
          <w:sz w:val="20"/>
        </w:rPr>
        <w:t xml:space="preserve"> </w:t>
      </w:r>
      <w:r>
        <w:rPr>
          <w:w w:val="80"/>
          <w:sz w:val="20"/>
        </w:rPr>
        <w:t>diseases</w:t>
      </w:r>
      <w:r>
        <w:rPr>
          <w:spacing w:val="-6"/>
          <w:sz w:val="20"/>
        </w:rPr>
        <w:t xml:space="preserve"> </w:t>
      </w:r>
      <w:r>
        <w:rPr>
          <w:w w:val="80"/>
          <w:sz w:val="20"/>
        </w:rPr>
        <w:t>and</w:t>
      </w:r>
      <w:r>
        <w:rPr>
          <w:spacing w:val="-5"/>
          <w:sz w:val="20"/>
        </w:rPr>
        <w:t xml:space="preserve"> </w:t>
      </w:r>
      <w:r>
        <w:rPr>
          <w:w w:val="80"/>
          <w:sz w:val="20"/>
        </w:rPr>
        <w:t>water</w:t>
      </w:r>
      <w:r>
        <w:rPr>
          <w:spacing w:val="-5"/>
          <w:sz w:val="20"/>
        </w:rPr>
        <w:t xml:space="preserve"> </w:t>
      </w:r>
      <w:r>
        <w:rPr>
          <w:spacing w:val="-2"/>
          <w:w w:val="80"/>
          <w:sz w:val="20"/>
        </w:rPr>
        <w:t>contamination.</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It</w:t>
      </w:r>
      <w:r>
        <w:rPr>
          <w:spacing w:val="-6"/>
          <w:sz w:val="20"/>
        </w:rPr>
        <w:t xml:space="preserve"> </w:t>
      </w:r>
      <w:r>
        <w:rPr>
          <w:w w:val="80"/>
          <w:sz w:val="20"/>
        </w:rPr>
        <w:t>led</w:t>
      </w:r>
      <w:r>
        <w:rPr>
          <w:spacing w:val="-5"/>
          <w:sz w:val="20"/>
        </w:rPr>
        <w:t xml:space="preserve"> </w:t>
      </w:r>
      <w:r>
        <w:rPr>
          <w:w w:val="80"/>
          <w:sz w:val="20"/>
        </w:rPr>
        <w:t>destruction</w:t>
      </w:r>
      <w:r>
        <w:rPr>
          <w:spacing w:val="-4"/>
          <w:sz w:val="20"/>
        </w:rPr>
        <w:t xml:space="preserve"> </w:t>
      </w:r>
      <w:r>
        <w:rPr>
          <w:w w:val="80"/>
          <w:sz w:val="20"/>
        </w:rPr>
        <w:t>of</w:t>
      </w:r>
      <w:r>
        <w:rPr>
          <w:spacing w:val="-5"/>
          <w:sz w:val="20"/>
        </w:rPr>
        <w:t xml:space="preserve"> </w:t>
      </w:r>
      <w:r>
        <w:rPr>
          <w:w w:val="80"/>
          <w:sz w:val="20"/>
        </w:rPr>
        <w:t>forests</w:t>
      </w:r>
      <w:r>
        <w:rPr>
          <w:spacing w:val="-5"/>
          <w:sz w:val="20"/>
        </w:rPr>
        <w:t xml:space="preserve"> </w:t>
      </w:r>
      <w:r>
        <w:rPr>
          <w:w w:val="80"/>
          <w:sz w:val="20"/>
        </w:rPr>
        <w:t>in</w:t>
      </w:r>
      <w:r>
        <w:rPr>
          <w:spacing w:val="-5"/>
          <w:sz w:val="20"/>
        </w:rPr>
        <w:t xml:space="preserve"> </w:t>
      </w:r>
      <w:r>
        <w:rPr>
          <w:w w:val="80"/>
          <w:sz w:val="20"/>
        </w:rPr>
        <w:t>highland</w:t>
      </w:r>
      <w:r>
        <w:rPr>
          <w:spacing w:val="-6"/>
          <w:sz w:val="20"/>
        </w:rPr>
        <w:t xml:space="preserve"> </w:t>
      </w:r>
      <w:r>
        <w:rPr>
          <w:w w:val="80"/>
          <w:sz w:val="20"/>
        </w:rPr>
        <w:t>areas</w:t>
      </w:r>
      <w:r>
        <w:rPr>
          <w:spacing w:val="-5"/>
          <w:sz w:val="20"/>
        </w:rPr>
        <w:t xml:space="preserve"> </w:t>
      </w:r>
      <w:r>
        <w:rPr>
          <w:w w:val="80"/>
          <w:sz w:val="20"/>
        </w:rPr>
        <w:t>on</w:t>
      </w:r>
      <w:r>
        <w:rPr>
          <w:spacing w:val="-5"/>
          <w:sz w:val="20"/>
        </w:rPr>
        <w:t xml:space="preserve"> </w:t>
      </w:r>
      <w:r>
        <w:rPr>
          <w:w w:val="80"/>
          <w:sz w:val="20"/>
        </w:rPr>
        <w:t>leading</w:t>
      </w:r>
      <w:r>
        <w:rPr>
          <w:spacing w:val="-5"/>
          <w:sz w:val="20"/>
        </w:rPr>
        <w:t xml:space="preserve"> </w:t>
      </w:r>
      <w:r>
        <w:rPr>
          <w:w w:val="80"/>
          <w:sz w:val="20"/>
        </w:rPr>
        <w:t>to</w:t>
      </w:r>
      <w:r>
        <w:rPr>
          <w:spacing w:val="-5"/>
          <w:sz w:val="20"/>
        </w:rPr>
        <w:t xml:space="preserve"> </w:t>
      </w:r>
      <w:r>
        <w:rPr>
          <w:w w:val="80"/>
          <w:sz w:val="20"/>
        </w:rPr>
        <w:t>loss</w:t>
      </w:r>
      <w:r>
        <w:rPr>
          <w:spacing w:val="-6"/>
          <w:sz w:val="20"/>
        </w:rPr>
        <w:t xml:space="preserve"> </w:t>
      </w:r>
      <w:r>
        <w:rPr>
          <w:w w:val="80"/>
          <w:sz w:val="20"/>
        </w:rPr>
        <w:t>of</w:t>
      </w:r>
      <w:r>
        <w:rPr>
          <w:spacing w:val="-5"/>
          <w:sz w:val="20"/>
        </w:rPr>
        <w:t xml:space="preserve"> </w:t>
      </w:r>
      <w:r>
        <w:rPr>
          <w:w w:val="80"/>
          <w:sz w:val="20"/>
        </w:rPr>
        <w:t>forest</w:t>
      </w:r>
      <w:r>
        <w:rPr>
          <w:spacing w:val="-5"/>
          <w:sz w:val="20"/>
        </w:rPr>
        <w:t xml:space="preserve"> </w:t>
      </w:r>
      <w:r>
        <w:rPr>
          <w:w w:val="80"/>
          <w:sz w:val="20"/>
        </w:rPr>
        <w:t>resources</w:t>
      </w:r>
      <w:r>
        <w:rPr>
          <w:spacing w:val="-5"/>
          <w:sz w:val="20"/>
        </w:rPr>
        <w:t xml:space="preserve"> </w:t>
      </w:r>
      <w:r>
        <w:rPr>
          <w:w w:val="80"/>
          <w:sz w:val="20"/>
        </w:rPr>
        <w:t>and</w:t>
      </w:r>
      <w:r>
        <w:rPr>
          <w:spacing w:val="-5"/>
          <w:sz w:val="20"/>
        </w:rPr>
        <w:t xml:space="preserve"> </w:t>
      </w:r>
      <w:r>
        <w:rPr>
          <w:w w:val="80"/>
          <w:sz w:val="20"/>
        </w:rPr>
        <w:t>ecological</w:t>
      </w:r>
      <w:r>
        <w:rPr>
          <w:spacing w:val="-5"/>
          <w:sz w:val="20"/>
        </w:rPr>
        <w:t xml:space="preserve"> </w:t>
      </w:r>
      <w:r>
        <w:rPr>
          <w:spacing w:val="-2"/>
          <w:w w:val="80"/>
          <w:sz w:val="20"/>
        </w:rPr>
        <w:t>problems.</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It</w:t>
      </w:r>
      <w:r>
        <w:rPr>
          <w:spacing w:val="-5"/>
          <w:sz w:val="20"/>
        </w:rPr>
        <w:t xml:space="preserve"> </w:t>
      </w:r>
      <w:r>
        <w:rPr>
          <w:w w:val="80"/>
          <w:sz w:val="20"/>
        </w:rPr>
        <w:t>has</w:t>
      </w:r>
      <w:r>
        <w:rPr>
          <w:spacing w:val="-5"/>
          <w:sz w:val="20"/>
        </w:rPr>
        <w:t xml:space="preserve"> </w:t>
      </w:r>
      <w:r>
        <w:rPr>
          <w:w w:val="80"/>
          <w:sz w:val="20"/>
        </w:rPr>
        <w:t>led</w:t>
      </w:r>
      <w:r>
        <w:rPr>
          <w:spacing w:val="-4"/>
          <w:sz w:val="20"/>
        </w:rPr>
        <w:t xml:space="preserve"> </w:t>
      </w:r>
      <w:r>
        <w:rPr>
          <w:w w:val="80"/>
          <w:sz w:val="20"/>
        </w:rPr>
        <w:t>to</w:t>
      </w:r>
      <w:r>
        <w:rPr>
          <w:spacing w:val="-5"/>
          <w:sz w:val="20"/>
        </w:rPr>
        <w:t xml:space="preserve"> </w:t>
      </w:r>
      <w:r>
        <w:rPr>
          <w:w w:val="80"/>
          <w:sz w:val="20"/>
        </w:rPr>
        <w:t>displacement</w:t>
      </w:r>
      <w:r>
        <w:rPr>
          <w:spacing w:val="-5"/>
          <w:sz w:val="20"/>
        </w:rPr>
        <w:t xml:space="preserve"> </w:t>
      </w:r>
      <w:r>
        <w:rPr>
          <w:w w:val="80"/>
          <w:sz w:val="20"/>
        </w:rPr>
        <w:t>and</w:t>
      </w:r>
      <w:r>
        <w:rPr>
          <w:spacing w:val="-5"/>
          <w:sz w:val="20"/>
        </w:rPr>
        <w:t xml:space="preserve"> </w:t>
      </w:r>
      <w:r>
        <w:rPr>
          <w:w w:val="80"/>
          <w:sz w:val="20"/>
        </w:rPr>
        <w:t>resettlement</w:t>
      </w:r>
      <w:r>
        <w:rPr>
          <w:spacing w:val="-5"/>
          <w:sz w:val="20"/>
        </w:rPr>
        <w:t xml:space="preserve"> </w:t>
      </w:r>
      <w:r>
        <w:rPr>
          <w:w w:val="80"/>
          <w:sz w:val="20"/>
        </w:rPr>
        <w:t>of</w:t>
      </w:r>
      <w:r>
        <w:rPr>
          <w:spacing w:val="-4"/>
          <w:sz w:val="20"/>
        </w:rPr>
        <w:t xml:space="preserve"> </w:t>
      </w:r>
      <w:r>
        <w:rPr>
          <w:w w:val="80"/>
          <w:sz w:val="20"/>
        </w:rPr>
        <w:t>people</w:t>
      </w:r>
      <w:r>
        <w:rPr>
          <w:spacing w:val="-5"/>
          <w:sz w:val="20"/>
        </w:rPr>
        <w:t xml:space="preserve"> </w:t>
      </w:r>
      <w:r>
        <w:rPr>
          <w:w w:val="80"/>
          <w:sz w:val="20"/>
        </w:rPr>
        <w:t>as</w:t>
      </w:r>
      <w:r>
        <w:rPr>
          <w:spacing w:val="-5"/>
          <w:sz w:val="20"/>
        </w:rPr>
        <w:t xml:space="preserve"> </w:t>
      </w:r>
      <w:r>
        <w:rPr>
          <w:w w:val="80"/>
          <w:sz w:val="20"/>
        </w:rPr>
        <w:t>well</w:t>
      </w:r>
      <w:r>
        <w:rPr>
          <w:spacing w:val="-5"/>
          <w:sz w:val="20"/>
        </w:rPr>
        <w:t xml:space="preserve"> </w:t>
      </w:r>
      <w:r>
        <w:rPr>
          <w:w w:val="80"/>
          <w:sz w:val="20"/>
        </w:rPr>
        <w:t>as</w:t>
      </w:r>
      <w:r>
        <w:rPr>
          <w:spacing w:val="-5"/>
          <w:sz w:val="20"/>
        </w:rPr>
        <w:t xml:space="preserve"> </w:t>
      </w:r>
      <w:r>
        <w:rPr>
          <w:w w:val="80"/>
          <w:sz w:val="20"/>
        </w:rPr>
        <w:t>destruction</w:t>
      </w:r>
      <w:r>
        <w:rPr>
          <w:spacing w:val="-4"/>
          <w:sz w:val="20"/>
        </w:rPr>
        <w:t xml:space="preserve"> </w:t>
      </w:r>
      <w:r>
        <w:rPr>
          <w:w w:val="80"/>
          <w:sz w:val="20"/>
        </w:rPr>
        <w:t>of</w:t>
      </w:r>
      <w:r>
        <w:rPr>
          <w:spacing w:val="-5"/>
          <w:sz w:val="20"/>
        </w:rPr>
        <w:t xml:space="preserve"> </w:t>
      </w:r>
      <w:r>
        <w:rPr>
          <w:w w:val="80"/>
          <w:sz w:val="20"/>
        </w:rPr>
        <w:t>crops</w:t>
      </w:r>
      <w:r>
        <w:rPr>
          <w:spacing w:val="-5"/>
          <w:sz w:val="20"/>
        </w:rPr>
        <w:t xml:space="preserve"> </w:t>
      </w:r>
      <w:r>
        <w:rPr>
          <w:w w:val="80"/>
          <w:sz w:val="20"/>
        </w:rPr>
        <w:t>resulting</w:t>
      </w:r>
      <w:r>
        <w:rPr>
          <w:spacing w:val="-4"/>
          <w:sz w:val="20"/>
        </w:rPr>
        <w:t xml:space="preserve"> </w:t>
      </w:r>
      <w:r>
        <w:rPr>
          <w:w w:val="80"/>
          <w:sz w:val="20"/>
        </w:rPr>
        <w:t>into</w:t>
      </w:r>
      <w:r>
        <w:rPr>
          <w:spacing w:val="-5"/>
          <w:sz w:val="20"/>
        </w:rPr>
        <w:t xml:space="preserve"> </w:t>
      </w:r>
      <w:r>
        <w:rPr>
          <w:w w:val="80"/>
          <w:sz w:val="20"/>
        </w:rPr>
        <w:t>famine,</w:t>
      </w:r>
      <w:r>
        <w:rPr>
          <w:spacing w:val="-5"/>
          <w:sz w:val="20"/>
        </w:rPr>
        <w:t xml:space="preserve"> </w:t>
      </w:r>
      <w:r>
        <w:rPr>
          <w:w w:val="80"/>
          <w:sz w:val="20"/>
        </w:rPr>
        <w:t>starvation</w:t>
      </w:r>
      <w:r>
        <w:rPr>
          <w:spacing w:val="-4"/>
          <w:sz w:val="20"/>
        </w:rPr>
        <w:t xml:space="preserve"> </w:t>
      </w:r>
      <w:r>
        <w:rPr>
          <w:w w:val="80"/>
          <w:sz w:val="20"/>
        </w:rPr>
        <w:t>and</w:t>
      </w:r>
      <w:r>
        <w:rPr>
          <w:spacing w:val="-5"/>
          <w:sz w:val="20"/>
        </w:rPr>
        <w:t xml:space="preserve"> </w:t>
      </w:r>
      <w:r>
        <w:rPr>
          <w:w w:val="80"/>
          <w:sz w:val="20"/>
        </w:rPr>
        <w:t>sometimes</w:t>
      </w:r>
      <w:r>
        <w:rPr>
          <w:spacing w:val="-5"/>
          <w:sz w:val="20"/>
        </w:rPr>
        <w:t xml:space="preserve"> </w:t>
      </w:r>
      <w:r>
        <w:rPr>
          <w:spacing w:val="-2"/>
          <w:w w:val="80"/>
          <w:sz w:val="20"/>
        </w:rPr>
        <w:t>death</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It</w:t>
      </w:r>
      <w:r>
        <w:rPr>
          <w:spacing w:val="-5"/>
          <w:sz w:val="20"/>
        </w:rPr>
        <w:t xml:space="preserve"> </w:t>
      </w:r>
      <w:r>
        <w:rPr>
          <w:w w:val="80"/>
          <w:sz w:val="20"/>
        </w:rPr>
        <w:t>led</w:t>
      </w:r>
      <w:r>
        <w:rPr>
          <w:spacing w:val="-4"/>
          <w:sz w:val="20"/>
        </w:rPr>
        <w:t xml:space="preserve"> </w:t>
      </w:r>
      <w:r>
        <w:rPr>
          <w:w w:val="80"/>
          <w:sz w:val="20"/>
        </w:rPr>
        <w:t>to</w:t>
      </w:r>
      <w:r>
        <w:rPr>
          <w:spacing w:val="-4"/>
          <w:sz w:val="20"/>
        </w:rPr>
        <w:t xml:space="preserve"> </w:t>
      </w:r>
      <w:r>
        <w:rPr>
          <w:w w:val="80"/>
          <w:sz w:val="20"/>
        </w:rPr>
        <w:t>increased</w:t>
      </w:r>
      <w:r>
        <w:rPr>
          <w:spacing w:val="-5"/>
          <w:sz w:val="20"/>
        </w:rPr>
        <w:t xml:space="preserve"> </w:t>
      </w:r>
      <w:r>
        <w:rPr>
          <w:w w:val="80"/>
          <w:sz w:val="20"/>
        </w:rPr>
        <w:t>government</w:t>
      </w:r>
      <w:r>
        <w:rPr>
          <w:spacing w:val="-4"/>
          <w:sz w:val="20"/>
        </w:rPr>
        <w:t xml:space="preserve"> </w:t>
      </w:r>
      <w:r>
        <w:rPr>
          <w:w w:val="80"/>
          <w:sz w:val="20"/>
        </w:rPr>
        <w:t>expenditure</w:t>
      </w:r>
      <w:r>
        <w:rPr>
          <w:spacing w:val="-4"/>
          <w:sz w:val="20"/>
        </w:rPr>
        <w:t xml:space="preserve"> </w:t>
      </w:r>
      <w:r>
        <w:rPr>
          <w:w w:val="80"/>
          <w:sz w:val="20"/>
        </w:rPr>
        <w:t>in</w:t>
      </w:r>
      <w:r>
        <w:rPr>
          <w:spacing w:val="-5"/>
          <w:sz w:val="20"/>
        </w:rPr>
        <w:t xml:space="preserve"> </w:t>
      </w:r>
      <w:r>
        <w:rPr>
          <w:w w:val="80"/>
          <w:sz w:val="20"/>
        </w:rPr>
        <w:t>form</w:t>
      </w:r>
      <w:r>
        <w:rPr>
          <w:spacing w:val="-4"/>
          <w:sz w:val="20"/>
        </w:rPr>
        <w:t xml:space="preserve"> </w:t>
      </w:r>
      <w:r>
        <w:rPr>
          <w:w w:val="80"/>
          <w:sz w:val="20"/>
        </w:rPr>
        <w:t>of</w:t>
      </w:r>
      <w:r>
        <w:rPr>
          <w:spacing w:val="-4"/>
          <w:sz w:val="20"/>
        </w:rPr>
        <w:t xml:space="preserve"> </w:t>
      </w:r>
      <w:r>
        <w:rPr>
          <w:w w:val="80"/>
          <w:sz w:val="20"/>
        </w:rPr>
        <w:t>dredging,</w:t>
      </w:r>
      <w:r>
        <w:rPr>
          <w:spacing w:val="-5"/>
          <w:sz w:val="20"/>
        </w:rPr>
        <w:t xml:space="preserve"> </w:t>
      </w:r>
      <w:r>
        <w:rPr>
          <w:w w:val="80"/>
          <w:sz w:val="20"/>
        </w:rPr>
        <w:t>relief</w:t>
      </w:r>
      <w:r>
        <w:rPr>
          <w:spacing w:val="-4"/>
          <w:sz w:val="20"/>
        </w:rPr>
        <w:t xml:space="preserve"> </w:t>
      </w:r>
      <w:r>
        <w:rPr>
          <w:w w:val="80"/>
          <w:sz w:val="20"/>
        </w:rPr>
        <w:t>emergence</w:t>
      </w:r>
      <w:r>
        <w:rPr>
          <w:spacing w:val="-4"/>
          <w:sz w:val="20"/>
        </w:rPr>
        <w:t xml:space="preserve"> </w:t>
      </w:r>
      <w:r>
        <w:rPr>
          <w:w w:val="80"/>
          <w:sz w:val="20"/>
        </w:rPr>
        <w:t>and</w:t>
      </w:r>
      <w:r>
        <w:rPr>
          <w:spacing w:val="-4"/>
          <w:sz w:val="20"/>
        </w:rPr>
        <w:t xml:space="preserve"> </w:t>
      </w:r>
      <w:r>
        <w:rPr>
          <w:w w:val="80"/>
          <w:sz w:val="20"/>
        </w:rPr>
        <w:t>resettlement</w:t>
      </w:r>
      <w:r>
        <w:rPr>
          <w:spacing w:val="-5"/>
          <w:sz w:val="20"/>
        </w:rPr>
        <w:t xml:space="preserve"> </w:t>
      </w:r>
      <w:r>
        <w:rPr>
          <w:w w:val="80"/>
          <w:sz w:val="20"/>
        </w:rPr>
        <w:t>of</w:t>
      </w:r>
      <w:r>
        <w:rPr>
          <w:spacing w:val="-4"/>
          <w:sz w:val="20"/>
        </w:rPr>
        <w:t xml:space="preserve"> </w:t>
      </w:r>
      <w:r>
        <w:rPr>
          <w:w w:val="80"/>
          <w:sz w:val="20"/>
        </w:rPr>
        <w:t>people</w:t>
      </w:r>
      <w:r>
        <w:rPr>
          <w:spacing w:val="-4"/>
          <w:sz w:val="20"/>
        </w:rPr>
        <w:t xml:space="preserve"> </w:t>
      </w:r>
      <w:r>
        <w:rPr>
          <w:w w:val="80"/>
          <w:sz w:val="20"/>
        </w:rPr>
        <w:t>leading</w:t>
      </w:r>
      <w:r>
        <w:rPr>
          <w:spacing w:val="-5"/>
          <w:sz w:val="20"/>
        </w:rPr>
        <w:t xml:space="preserve"> </w:t>
      </w:r>
      <w:r>
        <w:rPr>
          <w:w w:val="80"/>
          <w:sz w:val="20"/>
        </w:rPr>
        <w:t>to</w:t>
      </w:r>
      <w:r>
        <w:rPr>
          <w:spacing w:val="-4"/>
          <w:sz w:val="20"/>
        </w:rPr>
        <w:t xml:space="preserve"> </w:t>
      </w:r>
      <w:r>
        <w:rPr>
          <w:w w:val="80"/>
          <w:sz w:val="20"/>
        </w:rPr>
        <w:t>balance</w:t>
      </w:r>
      <w:r>
        <w:rPr>
          <w:spacing w:val="-4"/>
          <w:sz w:val="20"/>
        </w:rPr>
        <w:t xml:space="preserve"> </w:t>
      </w:r>
      <w:r>
        <w:rPr>
          <w:w w:val="80"/>
          <w:sz w:val="20"/>
        </w:rPr>
        <w:t>of</w:t>
      </w:r>
      <w:r>
        <w:rPr>
          <w:spacing w:val="-5"/>
          <w:sz w:val="20"/>
        </w:rPr>
        <w:t xml:space="preserve"> </w:t>
      </w:r>
      <w:r>
        <w:rPr>
          <w:w w:val="80"/>
          <w:sz w:val="20"/>
        </w:rPr>
        <w:t>payment</w:t>
      </w:r>
      <w:r>
        <w:rPr>
          <w:spacing w:val="-4"/>
          <w:sz w:val="20"/>
        </w:rPr>
        <w:t xml:space="preserve"> </w:t>
      </w:r>
      <w:r>
        <w:rPr>
          <w:spacing w:val="-2"/>
          <w:w w:val="80"/>
          <w:sz w:val="20"/>
        </w:rPr>
        <w:t>deficit.</w:t>
      </w:r>
    </w:p>
    <w:p w:rsidR="00E5575B" w:rsidRDefault="00D512E5">
      <w:pPr>
        <w:pStyle w:val="ListParagraph"/>
        <w:numPr>
          <w:ilvl w:val="0"/>
          <w:numId w:val="12"/>
        </w:numPr>
        <w:tabs>
          <w:tab w:val="left" w:pos="460"/>
        </w:tabs>
        <w:ind w:right="720"/>
        <w:jc w:val="left"/>
        <w:rPr>
          <w:sz w:val="20"/>
        </w:rPr>
      </w:pPr>
      <w:r>
        <w:rPr>
          <w:w w:val="80"/>
          <w:sz w:val="20"/>
        </w:rPr>
        <w:t>It</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increased</w:t>
      </w:r>
      <w:r>
        <w:rPr>
          <w:sz w:val="20"/>
        </w:rPr>
        <w:t xml:space="preserve"> </w:t>
      </w:r>
      <w:r>
        <w:rPr>
          <w:w w:val="80"/>
          <w:sz w:val="20"/>
        </w:rPr>
        <w:t>silting</w:t>
      </w:r>
      <w:r>
        <w:rPr>
          <w:sz w:val="20"/>
        </w:rPr>
        <w:t xml:space="preserve"> </w:t>
      </w:r>
      <w:r>
        <w:rPr>
          <w:w w:val="80"/>
          <w:sz w:val="20"/>
        </w:rPr>
        <w:t>of</w:t>
      </w:r>
      <w:r>
        <w:rPr>
          <w:sz w:val="20"/>
        </w:rPr>
        <w:t xml:space="preserve"> </w:t>
      </w:r>
      <w:r>
        <w:rPr>
          <w:w w:val="80"/>
          <w:sz w:val="20"/>
        </w:rPr>
        <w:t>drainage</w:t>
      </w:r>
      <w:r>
        <w:rPr>
          <w:sz w:val="20"/>
        </w:rPr>
        <w:t xml:space="preserve"> </w:t>
      </w:r>
      <w:r>
        <w:rPr>
          <w:w w:val="80"/>
          <w:sz w:val="20"/>
        </w:rPr>
        <w:t>systems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culvert,</w:t>
      </w:r>
      <w:r>
        <w:rPr>
          <w:sz w:val="20"/>
        </w:rPr>
        <w:t xml:space="preserve"> </w:t>
      </w:r>
      <w:r>
        <w:rPr>
          <w:w w:val="80"/>
          <w:sz w:val="20"/>
        </w:rPr>
        <w:t>lakes</w:t>
      </w:r>
      <w:r>
        <w:rPr>
          <w:sz w:val="20"/>
        </w:rPr>
        <w:t xml:space="preserve"> </w:t>
      </w:r>
      <w:r>
        <w:rPr>
          <w:w w:val="80"/>
          <w:sz w:val="20"/>
        </w:rPr>
        <w:t>and</w:t>
      </w:r>
      <w:r>
        <w:rPr>
          <w:sz w:val="20"/>
        </w:rPr>
        <w:t xml:space="preserve"> </w:t>
      </w:r>
      <w:r>
        <w:rPr>
          <w:w w:val="80"/>
          <w:sz w:val="20"/>
        </w:rPr>
        <w:t>rivers</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destruction</w:t>
      </w:r>
      <w:r>
        <w:rPr>
          <w:sz w:val="20"/>
        </w:rPr>
        <w:t xml:space="preserve"> </w:t>
      </w:r>
      <w:r>
        <w:rPr>
          <w:w w:val="80"/>
          <w:sz w:val="20"/>
        </w:rPr>
        <w:t>of</w:t>
      </w:r>
      <w:r>
        <w:rPr>
          <w:sz w:val="20"/>
        </w:rPr>
        <w:t xml:space="preserve"> </w:t>
      </w:r>
      <w:r>
        <w:rPr>
          <w:w w:val="80"/>
          <w:sz w:val="20"/>
        </w:rPr>
        <w:t>transport</w:t>
      </w:r>
      <w:r>
        <w:rPr>
          <w:sz w:val="20"/>
        </w:rPr>
        <w:t xml:space="preserve"> </w:t>
      </w:r>
      <w:r>
        <w:rPr>
          <w:w w:val="80"/>
          <w:sz w:val="20"/>
        </w:rPr>
        <w:t>network</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 xml:space="preserve">contamination </w:t>
      </w:r>
      <w:r>
        <w:rPr>
          <w:w w:val="85"/>
          <w:sz w:val="20"/>
        </w:rPr>
        <w:t>of</w:t>
      </w:r>
      <w:r>
        <w:rPr>
          <w:spacing w:val="-6"/>
          <w:w w:val="85"/>
          <w:sz w:val="20"/>
        </w:rPr>
        <w:t xml:space="preserve"> </w:t>
      </w:r>
      <w:r>
        <w:rPr>
          <w:w w:val="85"/>
          <w:sz w:val="20"/>
        </w:rPr>
        <w:t>water</w:t>
      </w:r>
      <w:r>
        <w:rPr>
          <w:spacing w:val="-5"/>
          <w:w w:val="85"/>
          <w:sz w:val="20"/>
        </w:rPr>
        <w:t xml:space="preserve"> </w:t>
      </w:r>
      <w:r>
        <w:rPr>
          <w:w w:val="85"/>
          <w:sz w:val="20"/>
        </w:rPr>
        <w:t>sources,</w:t>
      </w:r>
      <w:r>
        <w:rPr>
          <w:spacing w:val="-5"/>
          <w:w w:val="85"/>
          <w:sz w:val="20"/>
        </w:rPr>
        <w:t xml:space="preserve"> </w:t>
      </w:r>
      <w:r>
        <w:rPr>
          <w:w w:val="85"/>
          <w:sz w:val="20"/>
        </w:rPr>
        <w:t>loss</w:t>
      </w:r>
      <w:r>
        <w:rPr>
          <w:spacing w:val="-6"/>
          <w:w w:val="85"/>
          <w:sz w:val="20"/>
        </w:rPr>
        <w:t xml:space="preserve"> </w:t>
      </w:r>
      <w:r>
        <w:rPr>
          <w:w w:val="85"/>
          <w:sz w:val="20"/>
        </w:rPr>
        <w:t>of</w:t>
      </w:r>
      <w:r>
        <w:rPr>
          <w:spacing w:val="-5"/>
          <w:w w:val="85"/>
          <w:sz w:val="20"/>
        </w:rPr>
        <w:t xml:space="preserve"> </w:t>
      </w:r>
      <w:r>
        <w:rPr>
          <w:w w:val="85"/>
          <w:sz w:val="20"/>
        </w:rPr>
        <w:t>marine</w:t>
      </w:r>
      <w:r>
        <w:rPr>
          <w:spacing w:val="-5"/>
          <w:w w:val="85"/>
          <w:sz w:val="20"/>
        </w:rPr>
        <w:t xml:space="preserve"> </w:t>
      </w:r>
      <w:r>
        <w:rPr>
          <w:w w:val="85"/>
          <w:sz w:val="20"/>
        </w:rPr>
        <w:t>organisms</w:t>
      </w:r>
      <w:r>
        <w:rPr>
          <w:spacing w:val="-6"/>
          <w:w w:val="85"/>
          <w:sz w:val="20"/>
        </w:rPr>
        <w:t xml:space="preserve"> </w:t>
      </w:r>
      <w:r>
        <w:rPr>
          <w:w w:val="85"/>
          <w:sz w:val="20"/>
        </w:rPr>
        <w:t>and</w:t>
      </w:r>
      <w:r>
        <w:rPr>
          <w:spacing w:val="-5"/>
          <w:w w:val="85"/>
          <w:sz w:val="20"/>
        </w:rPr>
        <w:t xml:space="preserve"> </w:t>
      </w:r>
      <w:r>
        <w:rPr>
          <w:w w:val="85"/>
          <w:sz w:val="20"/>
        </w:rPr>
        <w:t>inaccessibility</w:t>
      </w:r>
      <w:r>
        <w:rPr>
          <w:spacing w:val="-5"/>
          <w:w w:val="85"/>
          <w:sz w:val="20"/>
        </w:rPr>
        <w:t xml:space="preserve"> </w:t>
      </w:r>
      <w:r>
        <w:rPr>
          <w:w w:val="85"/>
          <w:sz w:val="20"/>
        </w:rPr>
        <w:t>respectively</w:t>
      </w:r>
    </w:p>
    <w:p w:rsidR="00E5575B" w:rsidRDefault="00D512E5">
      <w:pPr>
        <w:pStyle w:val="ListParagraph"/>
        <w:numPr>
          <w:ilvl w:val="0"/>
          <w:numId w:val="12"/>
        </w:numPr>
        <w:tabs>
          <w:tab w:val="left" w:pos="460"/>
        </w:tabs>
        <w:ind w:right="720"/>
        <w:jc w:val="left"/>
        <w:rPr>
          <w:sz w:val="20"/>
        </w:rPr>
      </w:pPr>
      <w:r>
        <w:rPr>
          <w:w w:val="80"/>
          <w:sz w:val="20"/>
        </w:rPr>
        <w:t>It</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poor</w:t>
      </w:r>
      <w:r>
        <w:rPr>
          <w:sz w:val="20"/>
        </w:rPr>
        <w:t xml:space="preserve"> </w:t>
      </w:r>
      <w:r>
        <w:rPr>
          <w:w w:val="80"/>
          <w:sz w:val="20"/>
        </w:rPr>
        <w:t>education</w:t>
      </w:r>
      <w:r>
        <w:rPr>
          <w:sz w:val="20"/>
        </w:rPr>
        <w:t xml:space="preserve"> </w:t>
      </w:r>
      <w:r>
        <w:rPr>
          <w:w w:val="80"/>
          <w:sz w:val="20"/>
        </w:rPr>
        <w:t>standards</w:t>
      </w:r>
      <w:r>
        <w:rPr>
          <w:sz w:val="20"/>
        </w:rPr>
        <w:t xml:space="preserve"> </w:t>
      </w:r>
      <w:r>
        <w:rPr>
          <w:w w:val="80"/>
          <w:sz w:val="20"/>
        </w:rPr>
        <w:t>through</w:t>
      </w:r>
      <w:r>
        <w:rPr>
          <w:sz w:val="20"/>
        </w:rPr>
        <w:t xml:space="preserve"> </w:t>
      </w:r>
      <w:r>
        <w:rPr>
          <w:w w:val="80"/>
          <w:sz w:val="20"/>
        </w:rPr>
        <w:t>increased</w:t>
      </w:r>
      <w:r>
        <w:rPr>
          <w:sz w:val="20"/>
        </w:rPr>
        <w:t xml:space="preserve"> </w:t>
      </w:r>
      <w:r>
        <w:rPr>
          <w:w w:val="80"/>
          <w:sz w:val="20"/>
        </w:rPr>
        <w:t>absenteeism</w:t>
      </w:r>
      <w:r>
        <w:rPr>
          <w:sz w:val="20"/>
        </w:rPr>
        <w:t xml:space="preserve"> </w:t>
      </w:r>
      <w:r>
        <w:rPr>
          <w:w w:val="80"/>
          <w:sz w:val="20"/>
        </w:rPr>
        <w:t>of</w:t>
      </w:r>
      <w:r>
        <w:rPr>
          <w:sz w:val="20"/>
        </w:rPr>
        <w:t xml:space="preserve"> </w:t>
      </w:r>
      <w:r>
        <w:rPr>
          <w:w w:val="80"/>
          <w:sz w:val="20"/>
        </w:rPr>
        <w:t>both</w:t>
      </w:r>
      <w:r>
        <w:rPr>
          <w:sz w:val="20"/>
        </w:rPr>
        <w:t xml:space="preserve"> </w:t>
      </w:r>
      <w:r>
        <w:rPr>
          <w:w w:val="80"/>
          <w:sz w:val="20"/>
        </w:rPr>
        <w:t>children</w:t>
      </w:r>
      <w:r>
        <w:rPr>
          <w:sz w:val="20"/>
        </w:rPr>
        <w:t xml:space="preserve"> </w:t>
      </w:r>
      <w:r>
        <w:rPr>
          <w:w w:val="80"/>
          <w:sz w:val="20"/>
        </w:rPr>
        <w:t>and</w:t>
      </w:r>
      <w:r>
        <w:rPr>
          <w:sz w:val="20"/>
        </w:rPr>
        <w:t xml:space="preserve"> </w:t>
      </w:r>
      <w:r>
        <w:rPr>
          <w:w w:val="80"/>
          <w:sz w:val="20"/>
        </w:rPr>
        <w:t>teachers</w:t>
      </w:r>
      <w:r>
        <w:rPr>
          <w:sz w:val="20"/>
        </w:rPr>
        <w:t xml:space="preserve"> </w:t>
      </w:r>
      <w:r>
        <w:rPr>
          <w:w w:val="80"/>
          <w:sz w:val="20"/>
        </w:rPr>
        <w:t>because</w:t>
      </w:r>
      <w:r>
        <w:rPr>
          <w:sz w:val="20"/>
        </w:rPr>
        <w:t xml:space="preserve"> </w:t>
      </w:r>
      <w:r>
        <w:rPr>
          <w:w w:val="80"/>
          <w:sz w:val="20"/>
        </w:rPr>
        <w:t>of</w:t>
      </w:r>
      <w:r>
        <w:rPr>
          <w:sz w:val="20"/>
        </w:rPr>
        <w:t xml:space="preserve"> </w:t>
      </w:r>
      <w:r>
        <w:rPr>
          <w:w w:val="80"/>
          <w:sz w:val="20"/>
        </w:rPr>
        <w:t>impassable</w:t>
      </w:r>
      <w:r>
        <w:rPr>
          <w:sz w:val="20"/>
        </w:rPr>
        <w:t xml:space="preserve"> </w:t>
      </w:r>
      <w:r>
        <w:rPr>
          <w:w w:val="80"/>
          <w:sz w:val="20"/>
        </w:rPr>
        <w:t>muddy</w:t>
      </w:r>
      <w:r>
        <w:rPr>
          <w:sz w:val="20"/>
        </w:rPr>
        <w:t xml:space="preserve"> </w:t>
      </w:r>
      <w:r>
        <w:rPr>
          <w:w w:val="80"/>
          <w:sz w:val="20"/>
        </w:rPr>
        <w:t>roads</w:t>
      </w:r>
      <w:r>
        <w:rPr>
          <w:sz w:val="20"/>
        </w:rPr>
        <w:t xml:space="preserve"> </w:t>
      </w:r>
      <w:r>
        <w:rPr>
          <w:w w:val="80"/>
          <w:sz w:val="20"/>
        </w:rPr>
        <w:t>and</w:t>
      </w:r>
      <w:r>
        <w:rPr>
          <w:sz w:val="20"/>
        </w:rPr>
        <w:t xml:space="preserve"> </w:t>
      </w:r>
      <w:r>
        <w:rPr>
          <w:w w:val="80"/>
          <w:sz w:val="20"/>
        </w:rPr>
        <w:t xml:space="preserve">blocking </w:t>
      </w:r>
      <w:r>
        <w:rPr>
          <w:w w:val="90"/>
          <w:sz w:val="20"/>
        </w:rPr>
        <w:t>of roads.</w:t>
      </w:r>
    </w:p>
    <w:p w:rsidR="00E5575B" w:rsidRDefault="00D512E5">
      <w:pPr>
        <w:pStyle w:val="Heading2"/>
        <w:spacing w:before="1" w:line="229" w:lineRule="exact"/>
      </w:pPr>
      <w:r>
        <w:rPr>
          <w:spacing w:val="-2"/>
          <w:w w:val="90"/>
        </w:rPr>
        <w:t>Positives;</w:t>
      </w:r>
    </w:p>
    <w:p w:rsidR="00E5575B" w:rsidRDefault="00D512E5">
      <w:pPr>
        <w:pStyle w:val="ListParagraph"/>
        <w:numPr>
          <w:ilvl w:val="0"/>
          <w:numId w:val="12"/>
        </w:numPr>
        <w:tabs>
          <w:tab w:val="left" w:pos="460"/>
        </w:tabs>
        <w:spacing w:line="242" w:lineRule="auto"/>
        <w:ind w:right="722"/>
        <w:jc w:val="left"/>
        <w:rPr>
          <w:sz w:val="20"/>
        </w:rPr>
      </w:pPr>
      <w:r>
        <w:rPr>
          <w:w w:val="85"/>
          <w:sz w:val="20"/>
        </w:rPr>
        <w:t xml:space="preserve">It has led to the formation of temporary reservoir or a permanent lake due to blockage and back-pondering of rivers for provision of fresh water in </w:t>
      </w:r>
      <w:r>
        <w:rPr>
          <w:spacing w:val="-2"/>
          <w:w w:val="90"/>
          <w:sz w:val="20"/>
        </w:rPr>
        <w:t>homes.</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It</w:t>
      </w:r>
      <w:r>
        <w:rPr>
          <w:spacing w:val="-6"/>
          <w:sz w:val="20"/>
        </w:rPr>
        <w:t xml:space="preserve"> </w:t>
      </w:r>
      <w:r>
        <w:rPr>
          <w:w w:val="80"/>
          <w:sz w:val="20"/>
        </w:rPr>
        <w:t>has</w:t>
      </w:r>
      <w:r>
        <w:rPr>
          <w:spacing w:val="-5"/>
          <w:sz w:val="20"/>
        </w:rPr>
        <w:t xml:space="preserve"> </w:t>
      </w:r>
      <w:r>
        <w:rPr>
          <w:w w:val="80"/>
          <w:sz w:val="20"/>
        </w:rPr>
        <w:t>produced</w:t>
      </w:r>
      <w:r>
        <w:rPr>
          <w:spacing w:val="-6"/>
          <w:sz w:val="20"/>
        </w:rPr>
        <w:t xml:space="preserve"> </w:t>
      </w:r>
      <w:r>
        <w:rPr>
          <w:w w:val="80"/>
          <w:sz w:val="20"/>
        </w:rPr>
        <w:t>fertile</w:t>
      </w:r>
      <w:r>
        <w:rPr>
          <w:spacing w:val="-5"/>
          <w:sz w:val="20"/>
        </w:rPr>
        <w:t xml:space="preserve"> </w:t>
      </w:r>
      <w:r>
        <w:rPr>
          <w:w w:val="80"/>
          <w:sz w:val="20"/>
        </w:rPr>
        <w:t>soils</w:t>
      </w:r>
      <w:r>
        <w:rPr>
          <w:spacing w:val="-6"/>
          <w:sz w:val="20"/>
        </w:rPr>
        <w:t xml:space="preserve"> </w:t>
      </w:r>
      <w:r>
        <w:rPr>
          <w:w w:val="80"/>
          <w:sz w:val="20"/>
        </w:rPr>
        <w:t>in</w:t>
      </w:r>
      <w:r>
        <w:rPr>
          <w:spacing w:val="-5"/>
          <w:sz w:val="20"/>
        </w:rPr>
        <w:t xml:space="preserve"> </w:t>
      </w:r>
      <w:r>
        <w:rPr>
          <w:w w:val="80"/>
          <w:sz w:val="20"/>
        </w:rPr>
        <w:t>valleys</w:t>
      </w:r>
      <w:r>
        <w:rPr>
          <w:spacing w:val="-6"/>
          <w:sz w:val="20"/>
        </w:rPr>
        <w:t xml:space="preserve"> </w:t>
      </w:r>
      <w:r>
        <w:rPr>
          <w:w w:val="80"/>
          <w:sz w:val="20"/>
        </w:rPr>
        <w:t>and</w:t>
      </w:r>
      <w:r>
        <w:rPr>
          <w:spacing w:val="-5"/>
          <w:sz w:val="20"/>
        </w:rPr>
        <w:t xml:space="preserve"> </w:t>
      </w:r>
      <w:r>
        <w:rPr>
          <w:w w:val="80"/>
          <w:sz w:val="20"/>
        </w:rPr>
        <w:t>low</w:t>
      </w:r>
      <w:r>
        <w:rPr>
          <w:spacing w:val="-6"/>
          <w:sz w:val="20"/>
        </w:rPr>
        <w:t xml:space="preserve"> </w:t>
      </w:r>
      <w:r>
        <w:rPr>
          <w:w w:val="80"/>
          <w:sz w:val="20"/>
        </w:rPr>
        <w:t>lying</w:t>
      </w:r>
      <w:r>
        <w:rPr>
          <w:spacing w:val="-5"/>
          <w:sz w:val="20"/>
        </w:rPr>
        <w:t xml:space="preserve"> </w:t>
      </w:r>
      <w:r>
        <w:rPr>
          <w:w w:val="80"/>
          <w:sz w:val="20"/>
        </w:rPr>
        <w:t>areas</w:t>
      </w:r>
      <w:r>
        <w:rPr>
          <w:spacing w:val="-6"/>
          <w:sz w:val="20"/>
        </w:rPr>
        <w:t xml:space="preserve"> </w:t>
      </w:r>
      <w:r>
        <w:rPr>
          <w:w w:val="80"/>
          <w:sz w:val="20"/>
        </w:rPr>
        <w:t>to</w:t>
      </w:r>
      <w:r>
        <w:rPr>
          <w:spacing w:val="-5"/>
          <w:sz w:val="20"/>
        </w:rPr>
        <w:t xml:space="preserve"> </w:t>
      </w:r>
      <w:r>
        <w:rPr>
          <w:w w:val="80"/>
          <w:sz w:val="20"/>
        </w:rPr>
        <w:t>encourage</w:t>
      </w:r>
      <w:r>
        <w:rPr>
          <w:spacing w:val="-6"/>
          <w:sz w:val="20"/>
        </w:rPr>
        <w:t xml:space="preserve"> </w:t>
      </w:r>
      <w:r>
        <w:rPr>
          <w:w w:val="80"/>
          <w:sz w:val="20"/>
        </w:rPr>
        <w:t>crop</w:t>
      </w:r>
      <w:r>
        <w:rPr>
          <w:spacing w:val="-5"/>
          <w:sz w:val="20"/>
        </w:rPr>
        <w:t xml:space="preserve"> </w:t>
      </w:r>
      <w:r>
        <w:rPr>
          <w:spacing w:val="-2"/>
          <w:w w:val="80"/>
          <w:sz w:val="20"/>
        </w:rPr>
        <w:t>cultivation.</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It</w:t>
      </w:r>
      <w:r>
        <w:rPr>
          <w:spacing w:val="-5"/>
          <w:sz w:val="20"/>
        </w:rPr>
        <w:t xml:space="preserve"> </w:t>
      </w:r>
      <w:r>
        <w:rPr>
          <w:w w:val="80"/>
          <w:sz w:val="20"/>
        </w:rPr>
        <w:t>has</w:t>
      </w:r>
      <w:r>
        <w:rPr>
          <w:spacing w:val="-5"/>
          <w:sz w:val="20"/>
        </w:rPr>
        <w:t xml:space="preserve"> </w:t>
      </w:r>
      <w:r>
        <w:rPr>
          <w:w w:val="80"/>
          <w:sz w:val="20"/>
        </w:rPr>
        <w:t>exposed</w:t>
      </w:r>
      <w:r>
        <w:rPr>
          <w:spacing w:val="-5"/>
          <w:sz w:val="20"/>
        </w:rPr>
        <w:t xml:space="preserve"> </w:t>
      </w:r>
      <w:r>
        <w:rPr>
          <w:w w:val="80"/>
          <w:sz w:val="20"/>
        </w:rPr>
        <w:t>underlying</w:t>
      </w:r>
      <w:r>
        <w:rPr>
          <w:spacing w:val="-5"/>
          <w:sz w:val="20"/>
        </w:rPr>
        <w:t xml:space="preserve"> </w:t>
      </w:r>
      <w:r>
        <w:rPr>
          <w:w w:val="80"/>
          <w:sz w:val="20"/>
        </w:rPr>
        <w:t>minerals</w:t>
      </w:r>
      <w:r>
        <w:rPr>
          <w:spacing w:val="-5"/>
          <w:sz w:val="20"/>
        </w:rPr>
        <w:t xml:space="preserve"> </w:t>
      </w:r>
      <w:r>
        <w:rPr>
          <w:w w:val="80"/>
          <w:sz w:val="20"/>
        </w:rPr>
        <w:t>making</w:t>
      </w:r>
      <w:r>
        <w:rPr>
          <w:spacing w:val="-2"/>
          <w:sz w:val="20"/>
        </w:rPr>
        <w:t xml:space="preserve"> </w:t>
      </w:r>
      <w:r>
        <w:rPr>
          <w:w w:val="80"/>
          <w:sz w:val="20"/>
        </w:rPr>
        <w:t>mining</w:t>
      </w:r>
      <w:r>
        <w:rPr>
          <w:spacing w:val="-5"/>
          <w:sz w:val="20"/>
        </w:rPr>
        <w:t xml:space="preserve"> </w:t>
      </w:r>
      <w:r>
        <w:rPr>
          <w:w w:val="80"/>
          <w:sz w:val="20"/>
        </w:rPr>
        <w:t>easy</w:t>
      </w:r>
      <w:r>
        <w:rPr>
          <w:spacing w:val="-5"/>
          <w:sz w:val="20"/>
        </w:rPr>
        <w:t xml:space="preserve"> </w:t>
      </w:r>
      <w:r>
        <w:rPr>
          <w:w w:val="80"/>
          <w:sz w:val="20"/>
        </w:rPr>
        <w:t>and</w:t>
      </w:r>
      <w:r>
        <w:rPr>
          <w:spacing w:val="-4"/>
          <w:sz w:val="20"/>
        </w:rPr>
        <w:t xml:space="preserve"> </w:t>
      </w:r>
      <w:r>
        <w:rPr>
          <w:w w:val="80"/>
          <w:sz w:val="20"/>
        </w:rPr>
        <w:t>cheap</w:t>
      </w:r>
      <w:r>
        <w:rPr>
          <w:spacing w:val="-2"/>
          <w:sz w:val="20"/>
        </w:rPr>
        <w:t xml:space="preserve"> </w:t>
      </w:r>
      <w:r>
        <w:rPr>
          <w:w w:val="80"/>
          <w:sz w:val="20"/>
        </w:rPr>
        <w:t>for</w:t>
      </w:r>
      <w:r>
        <w:rPr>
          <w:spacing w:val="-4"/>
          <w:sz w:val="20"/>
        </w:rPr>
        <w:t xml:space="preserve"> </w:t>
      </w:r>
      <w:r>
        <w:rPr>
          <w:spacing w:val="-2"/>
          <w:w w:val="80"/>
          <w:sz w:val="20"/>
        </w:rPr>
        <w:t>industrialization.</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It</w:t>
      </w:r>
      <w:r>
        <w:rPr>
          <w:spacing w:val="-6"/>
          <w:sz w:val="20"/>
        </w:rPr>
        <w:t xml:space="preserve"> </w:t>
      </w:r>
      <w:r>
        <w:rPr>
          <w:w w:val="80"/>
          <w:sz w:val="20"/>
        </w:rPr>
        <w:t>has</w:t>
      </w:r>
      <w:r>
        <w:rPr>
          <w:spacing w:val="-5"/>
          <w:sz w:val="20"/>
        </w:rPr>
        <w:t xml:space="preserve"> </w:t>
      </w:r>
      <w:r>
        <w:rPr>
          <w:w w:val="80"/>
          <w:sz w:val="20"/>
        </w:rPr>
        <w:t>aided</w:t>
      </w:r>
      <w:r>
        <w:rPr>
          <w:spacing w:val="-6"/>
          <w:sz w:val="20"/>
        </w:rPr>
        <w:t xml:space="preserve"> </w:t>
      </w:r>
      <w:r>
        <w:rPr>
          <w:w w:val="80"/>
          <w:sz w:val="20"/>
        </w:rPr>
        <w:t>soil</w:t>
      </w:r>
      <w:r>
        <w:rPr>
          <w:spacing w:val="-5"/>
          <w:sz w:val="20"/>
        </w:rPr>
        <w:t xml:space="preserve"> </w:t>
      </w:r>
      <w:r>
        <w:rPr>
          <w:w w:val="80"/>
          <w:sz w:val="20"/>
        </w:rPr>
        <w:t>formation</w:t>
      </w:r>
      <w:r>
        <w:rPr>
          <w:spacing w:val="-5"/>
          <w:sz w:val="20"/>
        </w:rPr>
        <w:t xml:space="preserve"> </w:t>
      </w:r>
      <w:r>
        <w:rPr>
          <w:w w:val="80"/>
          <w:sz w:val="20"/>
        </w:rPr>
        <w:t>by</w:t>
      </w:r>
      <w:r>
        <w:rPr>
          <w:spacing w:val="-6"/>
          <w:sz w:val="20"/>
        </w:rPr>
        <w:t xml:space="preserve"> </w:t>
      </w:r>
      <w:r>
        <w:rPr>
          <w:w w:val="80"/>
          <w:sz w:val="20"/>
        </w:rPr>
        <w:t>removing</w:t>
      </w:r>
      <w:r>
        <w:rPr>
          <w:spacing w:val="-5"/>
          <w:sz w:val="20"/>
        </w:rPr>
        <w:t xml:space="preserve"> </w:t>
      </w:r>
      <w:r>
        <w:rPr>
          <w:w w:val="80"/>
          <w:sz w:val="20"/>
        </w:rPr>
        <w:t>overlying</w:t>
      </w:r>
      <w:r>
        <w:rPr>
          <w:spacing w:val="-5"/>
          <w:sz w:val="20"/>
        </w:rPr>
        <w:t xml:space="preserve"> </w:t>
      </w:r>
      <w:r>
        <w:rPr>
          <w:w w:val="80"/>
          <w:sz w:val="20"/>
        </w:rPr>
        <w:t>materials</w:t>
      </w:r>
      <w:r>
        <w:rPr>
          <w:spacing w:val="-6"/>
          <w:sz w:val="20"/>
        </w:rPr>
        <w:t xml:space="preserve"> </w:t>
      </w:r>
      <w:r>
        <w:rPr>
          <w:w w:val="80"/>
          <w:sz w:val="20"/>
        </w:rPr>
        <w:t>for</w:t>
      </w:r>
      <w:r>
        <w:rPr>
          <w:spacing w:val="-4"/>
          <w:sz w:val="20"/>
        </w:rPr>
        <w:t xml:space="preserve"> </w:t>
      </w:r>
      <w:r>
        <w:rPr>
          <w:w w:val="80"/>
          <w:sz w:val="20"/>
        </w:rPr>
        <w:t>exposure</w:t>
      </w:r>
      <w:r>
        <w:rPr>
          <w:spacing w:val="-5"/>
          <w:sz w:val="20"/>
        </w:rPr>
        <w:t xml:space="preserve"> </w:t>
      </w:r>
      <w:r>
        <w:rPr>
          <w:w w:val="80"/>
          <w:sz w:val="20"/>
        </w:rPr>
        <w:t>to</w:t>
      </w:r>
      <w:r>
        <w:rPr>
          <w:spacing w:val="-6"/>
          <w:sz w:val="20"/>
        </w:rPr>
        <w:t xml:space="preserve"> </w:t>
      </w:r>
      <w:r>
        <w:rPr>
          <w:w w:val="80"/>
          <w:sz w:val="20"/>
        </w:rPr>
        <w:t>fresh</w:t>
      </w:r>
      <w:r>
        <w:rPr>
          <w:spacing w:val="-5"/>
          <w:sz w:val="20"/>
        </w:rPr>
        <w:t xml:space="preserve"> </w:t>
      </w:r>
      <w:r>
        <w:rPr>
          <w:w w:val="80"/>
          <w:sz w:val="20"/>
        </w:rPr>
        <w:t>rocks</w:t>
      </w:r>
      <w:r>
        <w:rPr>
          <w:spacing w:val="-5"/>
          <w:sz w:val="20"/>
        </w:rPr>
        <w:t xml:space="preserve"> </w:t>
      </w:r>
      <w:r>
        <w:rPr>
          <w:w w:val="80"/>
          <w:sz w:val="20"/>
        </w:rPr>
        <w:t>to</w:t>
      </w:r>
      <w:r>
        <w:rPr>
          <w:spacing w:val="-6"/>
          <w:sz w:val="20"/>
        </w:rPr>
        <w:t xml:space="preserve"> </w:t>
      </w:r>
      <w:r>
        <w:rPr>
          <w:w w:val="80"/>
          <w:sz w:val="20"/>
        </w:rPr>
        <w:t>be</w:t>
      </w:r>
      <w:r>
        <w:rPr>
          <w:spacing w:val="-4"/>
          <w:sz w:val="20"/>
        </w:rPr>
        <w:t xml:space="preserve"> </w:t>
      </w:r>
      <w:r>
        <w:rPr>
          <w:spacing w:val="-2"/>
          <w:w w:val="80"/>
          <w:sz w:val="20"/>
        </w:rPr>
        <w:t>weathered.</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It</w:t>
      </w:r>
      <w:r>
        <w:rPr>
          <w:spacing w:val="-6"/>
          <w:sz w:val="20"/>
        </w:rPr>
        <w:t xml:space="preserve"> </w:t>
      </w:r>
      <w:r>
        <w:rPr>
          <w:w w:val="80"/>
          <w:sz w:val="20"/>
        </w:rPr>
        <w:t>is</w:t>
      </w:r>
      <w:r>
        <w:rPr>
          <w:spacing w:val="-5"/>
          <w:sz w:val="20"/>
        </w:rPr>
        <w:t xml:space="preserve"> </w:t>
      </w:r>
      <w:r>
        <w:rPr>
          <w:w w:val="80"/>
          <w:sz w:val="20"/>
        </w:rPr>
        <w:t>a</w:t>
      </w:r>
      <w:r>
        <w:rPr>
          <w:spacing w:val="-6"/>
          <w:sz w:val="20"/>
        </w:rPr>
        <w:t xml:space="preserve"> </w:t>
      </w:r>
      <w:r>
        <w:rPr>
          <w:w w:val="80"/>
          <w:sz w:val="20"/>
        </w:rPr>
        <w:t>source</w:t>
      </w:r>
      <w:r>
        <w:rPr>
          <w:spacing w:val="-5"/>
          <w:sz w:val="20"/>
        </w:rPr>
        <w:t xml:space="preserve"> </w:t>
      </w:r>
      <w:r>
        <w:rPr>
          <w:w w:val="80"/>
          <w:sz w:val="20"/>
        </w:rPr>
        <w:t>of</w:t>
      </w:r>
      <w:r>
        <w:rPr>
          <w:spacing w:val="-6"/>
          <w:sz w:val="20"/>
        </w:rPr>
        <w:t xml:space="preserve"> </w:t>
      </w:r>
      <w:r>
        <w:rPr>
          <w:w w:val="80"/>
          <w:sz w:val="20"/>
        </w:rPr>
        <w:t>education</w:t>
      </w:r>
      <w:r>
        <w:rPr>
          <w:spacing w:val="-4"/>
          <w:sz w:val="20"/>
        </w:rPr>
        <w:t xml:space="preserve"> </w:t>
      </w:r>
      <w:r>
        <w:rPr>
          <w:w w:val="80"/>
          <w:sz w:val="20"/>
        </w:rPr>
        <w:t>and</w:t>
      </w:r>
      <w:r>
        <w:rPr>
          <w:spacing w:val="-5"/>
          <w:sz w:val="20"/>
        </w:rPr>
        <w:t xml:space="preserve"> </w:t>
      </w:r>
      <w:r>
        <w:rPr>
          <w:w w:val="80"/>
          <w:sz w:val="20"/>
        </w:rPr>
        <w:t>research</w:t>
      </w:r>
      <w:r>
        <w:rPr>
          <w:spacing w:val="-6"/>
          <w:sz w:val="20"/>
        </w:rPr>
        <w:t xml:space="preserve"> </w:t>
      </w:r>
      <w:r>
        <w:rPr>
          <w:w w:val="80"/>
          <w:sz w:val="20"/>
        </w:rPr>
        <w:t>for</w:t>
      </w:r>
      <w:r>
        <w:rPr>
          <w:spacing w:val="-4"/>
          <w:sz w:val="20"/>
        </w:rPr>
        <w:t xml:space="preserve"> </w:t>
      </w:r>
      <w:r>
        <w:rPr>
          <w:w w:val="80"/>
          <w:sz w:val="20"/>
        </w:rPr>
        <w:t>fieldwork</w:t>
      </w:r>
      <w:r>
        <w:rPr>
          <w:spacing w:val="-5"/>
          <w:sz w:val="20"/>
        </w:rPr>
        <w:t xml:space="preserve"> </w:t>
      </w:r>
      <w:r>
        <w:rPr>
          <w:w w:val="80"/>
          <w:sz w:val="20"/>
        </w:rPr>
        <w:t>studies</w:t>
      </w:r>
      <w:r>
        <w:rPr>
          <w:spacing w:val="-6"/>
          <w:sz w:val="20"/>
        </w:rPr>
        <w:t xml:space="preserve"> </w:t>
      </w:r>
      <w:r>
        <w:rPr>
          <w:w w:val="80"/>
          <w:sz w:val="20"/>
        </w:rPr>
        <w:t>in</w:t>
      </w:r>
      <w:r>
        <w:rPr>
          <w:spacing w:val="-5"/>
          <w:sz w:val="20"/>
        </w:rPr>
        <w:t xml:space="preserve"> </w:t>
      </w:r>
      <w:r>
        <w:rPr>
          <w:w w:val="80"/>
          <w:sz w:val="20"/>
        </w:rPr>
        <w:t>causes</w:t>
      </w:r>
      <w:r>
        <w:rPr>
          <w:spacing w:val="-6"/>
          <w:sz w:val="20"/>
        </w:rPr>
        <w:t xml:space="preserve"> </w:t>
      </w:r>
      <w:r>
        <w:rPr>
          <w:w w:val="80"/>
          <w:sz w:val="20"/>
        </w:rPr>
        <w:t>of</w:t>
      </w:r>
      <w:r>
        <w:rPr>
          <w:spacing w:val="-5"/>
          <w:sz w:val="20"/>
        </w:rPr>
        <w:t xml:space="preserve"> </w:t>
      </w:r>
      <w:r>
        <w:rPr>
          <w:w w:val="80"/>
          <w:sz w:val="20"/>
        </w:rPr>
        <w:t>mass</w:t>
      </w:r>
      <w:r>
        <w:rPr>
          <w:spacing w:val="-5"/>
          <w:sz w:val="20"/>
        </w:rPr>
        <w:t xml:space="preserve"> </w:t>
      </w:r>
      <w:r>
        <w:rPr>
          <w:w w:val="80"/>
          <w:sz w:val="20"/>
        </w:rPr>
        <w:t>wasting</w:t>
      </w:r>
      <w:r>
        <w:rPr>
          <w:spacing w:val="-6"/>
          <w:sz w:val="20"/>
        </w:rPr>
        <w:t xml:space="preserve"> </w:t>
      </w:r>
      <w:r>
        <w:rPr>
          <w:w w:val="80"/>
          <w:sz w:val="20"/>
        </w:rPr>
        <w:t>and</w:t>
      </w:r>
      <w:r>
        <w:rPr>
          <w:spacing w:val="-5"/>
          <w:sz w:val="20"/>
        </w:rPr>
        <w:t xml:space="preserve"> </w:t>
      </w:r>
      <w:r>
        <w:rPr>
          <w:w w:val="80"/>
          <w:sz w:val="20"/>
        </w:rPr>
        <w:t>mitigation</w:t>
      </w:r>
      <w:r>
        <w:rPr>
          <w:spacing w:val="-6"/>
          <w:sz w:val="20"/>
        </w:rPr>
        <w:t xml:space="preserve"> </w:t>
      </w:r>
      <w:r>
        <w:rPr>
          <w:spacing w:val="-2"/>
          <w:w w:val="80"/>
          <w:sz w:val="20"/>
        </w:rPr>
        <w:t>measures.</w:t>
      </w:r>
    </w:p>
    <w:p w:rsidR="00E5575B" w:rsidRDefault="00D512E5">
      <w:pPr>
        <w:pStyle w:val="ListParagraph"/>
        <w:numPr>
          <w:ilvl w:val="0"/>
          <w:numId w:val="12"/>
        </w:numPr>
        <w:tabs>
          <w:tab w:val="left" w:pos="459"/>
        </w:tabs>
        <w:ind w:left="459" w:hanging="359"/>
        <w:jc w:val="left"/>
        <w:rPr>
          <w:sz w:val="20"/>
        </w:rPr>
      </w:pPr>
      <w:r>
        <w:rPr>
          <w:w w:val="80"/>
          <w:sz w:val="20"/>
        </w:rPr>
        <w:t>It</w:t>
      </w:r>
      <w:r>
        <w:rPr>
          <w:spacing w:val="-5"/>
          <w:sz w:val="20"/>
        </w:rPr>
        <w:t xml:space="preserve"> </w:t>
      </w:r>
      <w:r>
        <w:rPr>
          <w:w w:val="80"/>
          <w:sz w:val="20"/>
        </w:rPr>
        <w:t>promotes</w:t>
      </w:r>
      <w:r>
        <w:rPr>
          <w:spacing w:val="-5"/>
          <w:sz w:val="20"/>
        </w:rPr>
        <w:t xml:space="preserve"> </w:t>
      </w:r>
      <w:r>
        <w:rPr>
          <w:w w:val="80"/>
          <w:sz w:val="20"/>
        </w:rPr>
        <w:t>tourism</w:t>
      </w:r>
      <w:r>
        <w:rPr>
          <w:spacing w:val="-5"/>
          <w:sz w:val="20"/>
        </w:rPr>
        <w:t xml:space="preserve"> </w:t>
      </w:r>
      <w:r>
        <w:rPr>
          <w:w w:val="80"/>
          <w:sz w:val="20"/>
        </w:rPr>
        <w:t>due</w:t>
      </w:r>
      <w:r>
        <w:rPr>
          <w:spacing w:val="-4"/>
          <w:sz w:val="20"/>
        </w:rPr>
        <w:t xml:space="preserve"> </w:t>
      </w:r>
      <w:r>
        <w:rPr>
          <w:w w:val="80"/>
          <w:sz w:val="20"/>
        </w:rPr>
        <w:t>to</w:t>
      </w:r>
      <w:r>
        <w:rPr>
          <w:spacing w:val="-5"/>
          <w:sz w:val="20"/>
        </w:rPr>
        <w:t xml:space="preserve"> </w:t>
      </w:r>
      <w:r>
        <w:rPr>
          <w:w w:val="80"/>
          <w:sz w:val="20"/>
        </w:rPr>
        <w:t>landform</w:t>
      </w:r>
      <w:r>
        <w:rPr>
          <w:spacing w:val="-5"/>
          <w:sz w:val="20"/>
        </w:rPr>
        <w:t xml:space="preserve"> </w:t>
      </w:r>
      <w:r>
        <w:rPr>
          <w:w w:val="80"/>
          <w:sz w:val="20"/>
        </w:rPr>
        <w:t>developments</w:t>
      </w:r>
      <w:r>
        <w:rPr>
          <w:spacing w:val="-5"/>
          <w:sz w:val="20"/>
        </w:rPr>
        <w:t xml:space="preserve"> </w:t>
      </w:r>
      <w:r>
        <w:rPr>
          <w:w w:val="80"/>
          <w:sz w:val="20"/>
        </w:rPr>
        <w:t>which</w:t>
      </w:r>
      <w:r>
        <w:rPr>
          <w:spacing w:val="-4"/>
          <w:sz w:val="20"/>
        </w:rPr>
        <w:t xml:space="preserve"> </w:t>
      </w:r>
      <w:r>
        <w:rPr>
          <w:w w:val="80"/>
          <w:sz w:val="20"/>
        </w:rPr>
        <w:t>are</w:t>
      </w:r>
      <w:r>
        <w:rPr>
          <w:spacing w:val="-5"/>
          <w:sz w:val="20"/>
        </w:rPr>
        <w:t xml:space="preserve"> </w:t>
      </w:r>
      <w:r>
        <w:rPr>
          <w:w w:val="80"/>
          <w:sz w:val="20"/>
        </w:rPr>
        <w:t>beautiful</w:t>
      </w:r>
      <w:r>
        <w:rPr>
          <w:spacing w:val="-5"/>
          <w:sz w:val="20"/>
        </w:rPr>
        <w:t xml:space="preserve"> </w:t>
      </w:r>
      <w:r>
        <w:rPr>
          <w:w w:val="80"/>
          <w:sz w:val="20"/>
        </w:rPr>
        <w:t>sceneries</w:t>
      </w:r>
      <w:r>
        <w:rPr>
          <w:spacing w:val="-4"/>
          <w:sz w:val="20"/>
        </w:rPr>
        <w:t xml:space="preserve"> </w:t>
      </w:r>
      <w:r>
        <w:rPr>
          <w:w w:val="80"/>
          <w:sz w:val="20"/>
        </w:rPr>
        <w:t>to</w:t>
      </w:r>
      <w:r>
        <w:rPr>
          <w:spacing w:val="-5"/>
          <w:sz w:val="20"/>
        </w:rPr>
        <w:t xml:space="preserve"> </w:t>
      </w:r>
      <w:r>
        <w:rPr>
          <w:w w:val="80"/>
          <w:sz w:val="20"/>
        </w:rPr>
        <w:t>attract</w:t>
      </w:r>
      <w:r>
        <w:rPr>
          <w:spacing w:val="-5"/>
          <w:sz w:val="20"/>
        </w:rPr>
        <w:t xml:space="preserve"> </w:t>
      </w:r>
      <w:r>
        <w:rPr>
          <w:w w:val="80"/>
          <w:sz w:val="20"/>
        </w:rPr>
        <w:t>tourists</w:t>
      </w:r>
      <w:r>
        <w:rPr>
          <w:spacing w:val="-5"/>
          <w:sz w:val="20"/>
        </w:rPr>
        <w:t xml:space="preserve"> </w:t>
      </w:r>
      <w:r>
        <w:rPr>
          <w:w w:val="80"/>
          <w:sz w:val="20"/>
        </w:rPr>
        <w:t>for</w:t>
      </w:r>
      <w:r>
        <w:rPr>
          <w:spacing w:val="-1"/>
          <w:sz w:val="20"/>
        </w:rPr>
        <w:t xml:space="preserve"> </w:t>
      </w:r>
      <w:r>
        <w:rPr>
          <w:w w:val="80"/>
          <w:sz w:val="20"/>
        </w:rPr>
        <w:t>foreign</w:t>
      </w:r>
      <w:r>
        <w:rPr>
          <w:spacing w:val="-5"/>
          <w:sz w:val="20"/>
        </w:rPr>
        <w:t xml:space="preserve"> </w:t>
      </w:r>
      <w:r>
        <w:rPr>
          <w:spacing w:val="-2"/>
          <w:w w:val="80"/>
          <w:sz w:val="20"/>
        </w:rPr>
        <w:t>exchange.</w:t>
      </w:r>
    </w:p>
    <w:p w:rsidR="00E5575B" w:rsidRDefault="00D512E5">
      <w:pPr>
        <w:pStyle w:val="Heading1"/>
        <w:spacing w:before="226" w:line="229" w:lineRule="exact"/>
      </w:pPr>
      <w:r>
        <w:rPr>
          <w:w w:val="80"/>
        </w:rPr>
        <w:t>MEASURES</w:t>
      </w:r>
      <w:r>
        <w:rPr>
          <w:spacing w:val="-1"/>
        </w:rPr>
        <w:t xml:space="preserve"> </w:t>
      </w:r>
      <w:r>
        <w:rPr>
          <w:w w:val="80"/>
        </w:rPr>
        <w:t>BEING</w:t>
      </w:r>
      <w:r>
        <w:rPr>
          <w:spacing w:val="-4"/>
        </w:rPr>
        <w:t xml:space="preserve"> </w:t>
      </w:r>
      <w:r>
        <w:rPr>
          <w:w w:val="80"/>
        </w:rPr>
        <w:t>TAKEN</w:t>
      </w:r>
      <w:r>
        <w:rPr>
          <w:spacing w:val="-3"/>
        </w:rPr>
        <w:t xml:space="preserve"> </w:t>
      </w:r>
      <w:r>
        <w:rPr>
          <w:w w:val="80"/>
        </w:rPr>
        <w:t>TO</w:t>
      </w:r>
      <w:r>
        <w:t xml:space="preserve"> </w:t>
      </w:r>
      <w:r>
        <w:rPr>
          <w:w w:val="80"/>
        </w:rPr>
        <w:t>CONTROL</w:t>
      </w:r>
      <w:r>
        <w:rPr>
          <w:spacing w:val="-2"/>
        </w:rPr>
        <w:t xml:space="preserve"> </w:t>
      </w:r>
      <w:r>
        <w:rPr>
          <w:w w:val="80"/>
        </w:rPr>
        <w:t>LANDSLIDES</w:t>
      </w:r>
      <w:r>
        <w:rPr>
          <w:spacing w:val="-5"/>
        </w:rPr>
        <w:t xml:space="preserve"> </w:t>
      </w:r>
      <w:r>
        <w:rPr>
          <w:w w:val="80"/>
        </w:rPr>
        <w:t>IN</w:t>
      </w:r>
      <w:r>
        <w:rPr>
          <w:spacing w:val="-3"/>
        </w:rPr>
        <w:t xml:space="preserve"> </w:t>
      </w:r>
      <w:r>
        <w:rPr>
          <w:w w:val="80"/>
        </w:rPr>
        <w:t>EAST</w:t>
      </w:r>
      <w:r>
        <w:rPr>
          <w:spacing w:val="-2"/>
        </w:rPr>
        <w:t xml:space="preserve"> </w:t>
      </w:r>
      <w:r>
        <w:rPr>
          <w:spacing w:val="-2"/>
          <w:w w:val="80"/>
        </w:rPr>
        <w:t>AFRICA</w:t>
      </w:r>
    </w:p>
    <w:p w:rsidR="00E5575B" w:rsidRDefault="00D512E5">
      <w:pPr>
        <w:pStyle w:val="ListParagraph"/>
        <w:numPr>
          <w:ilvl w:val="0"/>
          <w:numId w:val="12"/>
        </w:numPr>
        <w:tabs>
          <w:tab w:val="left" w:pos="459"/>
        </w:tabs>
        <w:spacing w:line="243" w:lineRule="exact"/>
        <w:ind w:left="459" w:hanging="359"/>
        <w:jc w:val="left"/>
        <w:rPr>
          <w:sz w:val="20"/>
        </w:rPr>
      </w:pPr>
      <w:r>
        <w:rPr>
          <w:w w:val="80"/>
          <w:sz w:val="20"/>
        </w:rPr>
        <w:t>Planting</w:t>
      </w:r>
      <w:r>
        <w:rPr>
          <w:spacing w:val="-5"/>
          <w:sz w:val="20"/>
        </w:rPr>
        <w:t xml:space="preserve"> </w:t>
      </w:r>
      <w:r>
        <w:rPr>
          <w:w w:val="80"/>
          <w:sz w:val="20"/>
        </w:rPr>
        <w:t>trees</w:t>
      </w:r>
      <w:r>
        <w:rPr>
          <w:spacing w:val="-5"/>
          <w:sz w:val="20"/>
        </w:rPr>
        <w:t xml:space="preserve"> </w:t>
      </w:r>
      <w:r>
        <w:rPr>
          <w:w w:val="80"/>
          <w:sz w:val="20"/>
        </w:rPr>
        <w:t>on</w:t>
      </w:r>
      <w:r>
        <w:rPr>
          <w:spacing w:val="-5"/>
          <w:sz w:val="20"/>
        </w:rPr>
        <w:t xml:space="preserve"> </w:t>
      </w:r>
      <w:r>
        <w:rPr>
          <w:w w:val="80"/>
          <w:sz w:val="20"/>
        </w:rPr>
        <w:t>bare</w:t>
      </w:r>
      <w:r>
        <w:rPr>
          <w:spacing w:val="-5"/>
          <w:sz w:val="20"/>
        </w:rPr>
        <w:t xml:space="preserve"> </w:t>
      </w:r>
      <w:r>
        <w:rPr>
          <w:w w:val="80"/>
          <w:sz w:val="20"/>
        </w:rPr>
        <w:t>slopes</w:t>
      </w:r>
      <w:r>
        <w:rPr>
          <w:spacing w:val="-5"/>
          <w:sz w:val="20"/>
        </w:rPr>
        <w:t xml:space="preserve"> </w:t>
      </w:r>
      <w:r>
        <w:rPr>
          <w:w w:val="80"/>
          <w:sz w:val="20"/>
        </w:rPr>
        <w:t>through</w:t>
      </w:r>
      <w:r>
        <w:rPr>
          <w:spacing w:val="-5"/>
          <w:sz w:val="20"/>
        </w:rPr>
        <w:t xml:space="preserve"> </w:t>
      </w:r>
      <w:r>
        <w:rPr>
          <w:w w:val="80"/>
          <w:sz w:val="20"/>
        </w:rPr>
        <w:t>Environmental</w:t>
      </w:r>
      <w:r>
        <w:rPr>
          <w:spacing w:val="-5"/>
          <w:sz w:val="20"/>
        </w:rPr>
        <w:t xml:space="preserve"> </w:t>
      </w:r>
      <w:r>
        <w:rPr>
          <w:w w:val="80"/>
          <w:sz w:val="20"/>
        </w:rPr>
        <w:t>officers</w:t>
      </w:r>
      <w:r>
        <w:rPr>
          <w:spacing w:val="-5"/>
          <w:sz w:val="20"/>
        </w:rPr>
        <w:t xml:space="preserve"> </w:t>
      </w:r>
      <w:r>
        <w:rPr>
          <w:w w:val="80"/>
          <w:sz w:val="20"/>
        </w:rPr>
        <w:t>and</w:t>
      </w:r>
      <w:r>
        <w:rPr>
          <w:spacing w:val="1"/>
          <w:sz w:val="20"/>
        </w:rPr>
        <w:t xml:space="preserve"> </w:t>
      </w:r>
      <w:r>
        <w:rPr>
          <w:w w:val="80"/>
          <w:sz w:val="20"/>
        </w:rPr>
        <w:t>local</w:t>
      </w:r>
      <w:r>
        <w:rPr>
          <w:spacing w:val="-5"/>
          <w:sz w:val="20"/>
        </w:rPr>
        <w:t xml:space="preserve"> </w:t>
      </w:r>
      <w:r>
        <w:rPr>
          <w:w w:val="80"/>
          <w:sz w:val="20"/>
        </w:rPr>
        <w:t>leaders</w:t>
      </w:r>
      <w:r>
        <w:rPr>
          <w:spacing w:val="-5"/>
          <w:sz w:val="20"/>
        </w:rPr>
        <w:t xml:space="preserve"> </w:t>
      </w:r>
      <w:r>
        <w:rPr>
          <w:w w:val="80"/>
          <w:sz w:val="20"/>
        </w:rPr>
        <w:t>because</w:t>
      </w:r>
      <w:r>
        <w:rPr>
          <w:spacing w:val="-5"/>
          <w:sz w:val="20"/>
        </w:rPr>
        <w:t xml:space="preserve"> </w:t>
      </w:r>
      <w:r>
        <w:rPr>
          <w:w w:val="80"/>
          <w:sz w:val="20"/>
        </w:rPr>
        <w:t>tree</w:t>
      </w:r>
      <w:r>
        <w:rPr>
          <w:spacing w:val="-5"/>
          <w:sz w:val="20"/>
        </w:rPr>
        <w:t xml:space="preserve"> </w:t>
      </w:r>
      <w:r>
        <w:rPr>
          <w:w w:val="80"/>
          <w:sz w:val="20"/>
        </w:rPr>
        <w:t>roots</w:t>
      </w:r>
      <w:r>
        <w:rPr>
          <w:spacing w:val="-5"/>
          <w:sz w:val="20"/>
        </w:rPr>
        <w:t xml:space="preserve"> </w:t>
      </w:r>
      <w:r>
        <w:rPr>
          <w:w w:val="80"/>
          <w:sz w:val="20"/>
        </w:rPr>
        <w:t>bind</w:t>
      </w:r>
      <w:r>
        <w:rPr>
          <w:spacing w:val="-5"/>
          <w:sz w:val="20"/>
        </w:rPr>
        <w:t xml:space="preserve"> </w:t>
      </w:r>
      <w:r>
        <w:rPr>
          <w:w w:val="80"/>
          <w:sz w:val="20"/>
        </w:rPr>
        <w:t>soil</w:t>
      </w:r>
      <w:r>
        <w:rPr>
          <w:spacing w:val="-5"/>
          <w:sz w:val="20"/>
        </w:rPr>
        <w:t xml:space="preserve"> </w:t>
      </w:r>
      <w:r>
        <w:rPr>
          <w:w w:val="80"/>
          <w:sz w:val="20"/>
        </w:rPr>
        <w:t>particles</w:t>
      </w:r>
      <w:r>
        <w:rPr>
          <w:spacing w:val="-4"/>
          <w:sz w:val="20"/>
        </w:rPr>
        <w:t xml:space="preserve"> </w:t>
      </w:r>
      <w:r>
        <w:rPr>
          <w:w w:val="80"/>
          <w:sz w:val="20"/>
        </w:rPr>
        <w:t>from</w:t>
      </w:r>
      <w:r>
        <w:rPr>
          <w:spacing w:val="-4"/>
          <w:sz w:val="20"/>
        </w:rPr>
        <w:t xml:space="preserve"> </w:t>
      </w:r>
      <w:r>
        <w:rPr>
          <w:w w:val="80"/>
          <w:sz w:val="20"/>
        </w:rPr>
        <w:t>slope</w:t>
      </w:r>
      <w:r>
        <w:rPr>
          <w:spacing w:val="-4"/>
          <w:sz w:val="20"/>
        </w:rPr>
        <w:t xml:space="preserve"> </w:t>
      </w:r>
      <w:r>
        <w:rPr>
          <w:spacing w:val="-2"/>
          <w:w w:val="80"/>
          <w:sz w:val="20"/>
        </w:rPr>
        <w:t>failure.</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Constructing</w:t>
      </w:r>
      <w:r>
        <w:rPr>
          <w:spacing w:val="-5"/>
          <w:sz w:val="20"/>
        </w:rPr>
        <w:t xml:space="preserve"> </w:t>
      </w:r>
      <w:r>
        <w:rPr>
          <w:w w:val="80"/>
          <w:sz w:val="20"/>
        </w:rPr>
        <w:t>strong</w:t>
      </w:r>
      <w:r>
        <w:rPr>
          <w:spacing w:val="-5"/>
          <w:sz w:val="20"/>
        </w:rPr>
        <w:t xml:space="preserve"> </w:t>
      </w:r>
      <w:r>
        <w:rPr>
          <w:w w:val="80"/>
          <w:sz w:val="20"/>
        </w:rPr>
        <w:t>walls</w:t>
      </w:r>
      <w:r>
        <w:rPr>
          <w:spacing w:val="-5"/>
          <w:sz w:val="20"/>
        </w:rPr>
        <w:t xml:space="preserve"> </w:t>
      </w:r>
      <w:r>
        <w:rPr>
          <w:w w:val="80"/>
          <w:sz w:val="20"/>
        </w:rPr>
        <w:t>along</w:t>
      </w:r>
      <w:r>
        <w:rPr>
          <w:spacing w:val="-5"/>
          <w:sz w:val="20"/>
        </w:rPr>
        <w:t xml:space="preserve"> </w:t>
      </w:r>
      <w:r>
        <w:rPr>
          <w:w w:val="80"/>
          <w:sz w:val="20"/>
        </w:rPr>
        <w:t>the</w:t>
      </w:r>
      <w:r>
        <w:rPr>
          <w:spacing w:val="-5"/>
          <w:sz w:val="20"/>
        </w:rPr>
        <w:t xml:space="preserve"> </w:t>
      </w:r>
      <w:r>
        <w:rPr>
          <w:w w:val="80"/>
          <w:sz w:val="20"/>
        </w:rPr>
        <w:t>bottom</w:t>
      </w:r>
      <w:r>
        <w:rPr>
          <w:spacing w:val="-5"/>
          <w:sz w:val="20"/>
        </w:rPr>
        <w:t xml:space="preserve"> </w:t>
      </w:r>
      <w:r>
        <w:rPr>
          <w:w w:val="80"/>
          <w:sz w:val="20"/>
        </w:rPr>
        <w:t>of</w:t>
      </w:r>
      <w:r>
        <w:rPr>
          <w:spacing w:val="-5"/>
          <w:sz w:val="20"/>
        </w:rPr>
        <w:t xml:space="preserve"> </w:t>
      </w:r>
      <w:r>
        <w:rPr>
          <w:w w:val="80"/>
          <w:sz w:val="20"/>
        </w:rPr>
        <w:t>steep</w:t>
      </w:r>
      <w:r>
        <w:rPr>
          <w:spacing w:val="-6"/>
          <w:sz w:val="20"/>
        </w:rPr>
        <w:t xml:space="preserve"> </w:t>
      </w:r>
      <w:r>
        <w:rPr>
          <w:w w:val="80"/>
          <w:sz w:val="20"/>
        </w:rPr>
        <w:t>slopes</w:t>
      </w:r>
      <w:r>
        <w:rPr>
          <w:spacing w:val="-5"/>
          <w:sz w:val="20"/>
        </w:rPr>
        <w:t xml:space="preserve"> </w:t>
      </w:r>
      <w:r>
        <w:rPr>
          <w:w w:val="80"/>
          <w:sz w:val="20"/>
        </w:rPr>
        <w:t>such</w:t>
      </w:r>
      <w:r>
        <w:rPr>
          <w:spacing w:val="-5"/>
          <w:sz w:val="20"/>
        </w:rPr>
        <w:t xml:space="preserve"> </w:t>
      </w:r>
      <w:r>
        <w:rPr>
          <w:w w:val="80"/>
          <w:sz w:val="20"/>
        </w:rPr>
        <w:t>as</w:t>
      </w:r>
      <w:r>
        <w:rPr>
          <w:spacing w:val="-5"/>
          <w:sz w:val="20"/>
        </w:rPr>
        <w:t xml:space="preserve"> </w:t>
      </w:r>
      <w:r>
        <w:rPr>
          <w:w w:val="80"/>
          <w:sz w:val="20"/>
        </w:rPr>
        <w:t>road</w:t>
      </w:r>
      <w:r>
        <w:rPr>
          <w:spacing w:val="-5"/>
          <w:sz w:val="20"/>
        </w:rPr>
        <w:t xml:space="preserve"> </w:t>
      </w:r>
      <w:r>
        <w:rPr>
          <w:w w:val="80"/>
          <w:sz w:val="20"/>
        </w:rPr>
        <w:t>cuttings</w:t>
      </w:r>
      <w:r>
        <w:rPr>
          <w:spacing w:val="-5"/>
          <w:sz w:val="20"/>
        </w:rPr>
        <w:t xml:space="preserve"> </w:t>
      </w:r>
      <w:r>
        <w:rPr>
          <w:w w:val="80"/>
          <w:sz w:val="20"/>
        </w:rPr>
        <w:t>and</w:t>
      </w:r>
      <w:r>
        <w:rPr>
          <w:spacing w:val="-5"/>
          <w:sz w:val="20"/>
        </w:rPr>
        <w:t xml:space="preserve"> </w:t>
      </w:r>
      <w:r>
        <w:rPr>
          <w:w w:val="80"/>
          <w:sz w:val="20"/>
        </w:rPr>
        <w:t>cliffs</w:t>
      </w:r>
      <w:r>
        <w:rPr>
          <w:spacing w:val="-5"/>
          <w:sz w:val="20"/>
        </w:rPr>
        <w:t xml:space="preserve"> </w:t>
      </w:r>
      <w:r>
        <w:rPr>
          <w:w w:val="80"/>
          <w:sz w:val="20"/>
        </w:rPr>
        <w:t>to</w:t>
      </w:r>
      <w:r>
        <w:rPr>
          <w:spacing w:val="-6"/>
          <w:sz w:val="20"/>
        </w:rPr>
        <w:t xml:space="preserve"> </w:t>
      </w:r>
      <w:r>
        <w:rPr>
          <w:w w:val="80"/>
          <w:sz w:val="20"/>
        </w:rPr>
        <w:t>support</w:t>
      </w:r>
      <w:r>
        <w:rPr>
          <w:spacing w:val="-5"/>
          <w:sz w:val="20"/>
        </w:rPr>
        <w:t xml:space="preserve"> </w:t>
      </w:r>
      <w:r>
        <w:rPr>
          <w:w w:val="80"/>
          <w:sz w:val="20"/>
        </w:rPr>
        <w:t>the</w:t>
      </w:r>
      <w:r>
        <w:rPr>
          <w:spacing w:val="-5"/>
          <w:sz w:val="20"/>
        </w:rPr>
        <w:t xml:space="preserve"> </w:t>
      </w:r>
      <w:r>
        <w:rPr>
          <w:w w:val="80"/>
          <w:sz w:val="20"/>
        </w:rPr>
        <w:t>upper</w:t>
      </w:r>
      <w:r>
        <w:rPr>
          <w:spacing w:val="-4"/>
          <w:sz w:val="20"/>
        </w:rPr>
        <w:t xml:space="preserve"> </w:t>
      </w:r>
      <w:r>
        <w:rPr>
          <w:w w:val="80"/>
          <w:sz w:val="20"/>
        </w:rPr>
        <w:t>part</w:t>
      </w:r>
      <w:r>
        <w:rPr>
          <w:spacing w:val="-5"/>
          <w:sz w:val="20"/>
        </w:rPr>
        <w:t xml:space="preserve"> </w:t>
      </w:r>
      <w:r>
        <w:rPr>
          <w:w w:val="80"/>
          <w:sz w:val="20"/>
        </w:rPr>
        <w:t>of</w:t>
      </w:r>
      <w:r>
        <w:rPr>
          <w:spacing w:val="-5"/>
          <w:sz w:val="20"/>
        </w:rPr>
        <w:t xml:space="preserve"> </w:t>
      </w:r>
      <w:r>
        <w:rPr>
          <w:w w:val="80"/>
          <w:sz w:val="20"/>
        </w:rPr>
        <w:t>the</w:t>
      </w:r>
      <w:r>
        <w:rPr>
          <w:spacing w:val="3"/>
          <w:sz w:val="20"/>
        </w:rPr>
        <w:t xml:space="preserve"> </w:t>
      </w:r>
      <w:r>
        <w:rPr>
          <w:w w:val="80"/>
          <w:sz w:val="20"/>
        </w:rPr>
        <w:t>slope</w:t>
      </w:r>
      <w:r>
        <w:rPr>
          <w:spacing w:val="-5"/>
          <w:sz w:val="20"/>
        </w:rPr>
        <w:t xml:space="preserve"> </w:t>
      </w:r>
      <w:r>
        <w:rPr>
          <w:w w:val="80"/>
          <w:sz w:val="20"/>
        </w:rPr>
        <w:t>against</w:t>
      </w:r>
      <w:r>
        <w:rPr>
          <w:spacing w:val="-5"/>
          <w:sz w:val="20"/>
        </w:rPr>
        <w:t xml:space="preserve"> </w:t>
      </w:r>
      <w:r>
        <w:rPr>
          <w:spacing w:val="-2"/>
          <w:w w:val="80"/>
          <w:sz w:val="20"/>
        </w:rPr>
        <w:t>collapsing</w:t>
      </w:r>
    </w:p>
    <w:p w:rsidR="00E5575B" w:rsidRDefault="00D512E5">
      <w:pPr>
        <w:pStyle w:val="ListParagraph"/>
        <w:numPr>
          <w:ilvl w:val="0"/>
          <w:numId w:val="12"/>
        </w:numPr>
        <w:tabs>
          <w:tab w:val="left" w:pos="460"/>
        </w:tabs>
        <w:ind w:right="726"/>
        <w:jc w:val="left"/>
        <w:rPr>
          <w:sz w:val="20"/>
        </w:rPr>
      </w:pPr>
      <w:r>
        <w:rPr>
          <w:w w:val="85"/>
          <w:sz w:val="20"/>
        </w:rPr>
        <w:t>Implementing</w:t>
      </w:r>
      <w:r>
        <w:rPr>
          <w:spacing w:val="-6"/>
          <w:w w:val="85"/>
          <w:sz w:val="20"/>
        </w:rPr>
        <w:t xml:space="preserve"> </w:t>
      </w:r>
      <w:r>
        <w:rPr>
          <w:w w:val="85"/>
          <w:sz w:val="20"/>
        </w:rPr>
        <w:t>re-afforestation</w:t>
      </w:r>
      <w:r>
        <w:rPr>
          <w:spacing w:val="-5"/>
          <w:w w:val="85"/>
          <w:sz w:val="20"/>
        </w:rPr>
        <w:t xml:space="preserve"> </w:t>
      </w:r>
      <w:r>
        <w:rPr>
          <w:w w:val="85"/>
          <w:sz w:val="20"/>
        </w:rPr>
        <w:t>programmes</w:t>
      </w:r>
      <w:r>
        <w:rPr>
          <w:spacing w:val="-5"/>
          <w:w w:val="85"/>
          <w:sz w:val="20"/>
        </w:rPr>
        <w:t xml:space="preserve"> </w:t>
      </w:r>
      <w:r>
        <w:rPr>
          <w:w w:val="85"/>
          <w:sz w:val="20"/>
        </w:rPr>
        <w:t>in</w:t>
      </w:r>
      <w:r>
        <w:rPr>
          <w:spacing w:val="-6"/>
          <w:w w:val="85"/>
          <w:sz w:val="20"/>
        </w:rPr>
        <w:t xml:space="preserve"> </w:t>
      </w:r>
      <w:r>
        <w:rPr>
          <w:w w:val="85"/>
          <w:sz w:val="20"/>
        </w:rPr>
        <w:t>high</w:t>
      </w:r>
      <w:r>
        <w:rPr>
          <w:spacing w:val="-5"/>
          <w:w w:val="85"/>
          <w:sz w:val="20"/>
        </w:rPr>
        <w:t xml:space="preserve"> </w:t>
      </w:r>
      <w:r>
        <w:rPr>
          <w:w w:val="85"/>
          <w:sz w:val="20"/>
        </w:rPr>
        <w:t>land</w:t>
      </w:r>
      <w:r>
        <w:rPr>
          <w:spacing w:val="-5"/>
          <w:w w:val="85"/>
          <w:sz w:val="20"/>
        </w:rPr>
        <w:t xml:space="preserve"> </w:t>
      </w:r>
      <w:r>
        <w:rPr>
          <w:w w:val="85"/>
          <w:sz w:val="20"/>
        </w:rPr>
        <w:t>areas</w:t>
      </w:r>
      <w:r>
        <w:rPr>
          <w:spacing w:val="-6"/>
          <w:w w:val="85"/>
          <w:sz w:val="20"/>
        </w:rPr>
        <w:t xml:space="preserve"> </w:t>
      </w:r>
      <w:r>
        <w:rPr>
          <w:w w:val="85"/>
          <w:sz w:val="20"/>
        </w:rPr>
        <w:t>affected</w:t>
      </w:r>
      <w:r>
        <w:rPr>
          <w:spacing w:val="-5"/>
          <w:w w:val="85"/>
          <w:sz w:val="20"/>
        </w:rPr>
        <w:t xml:space="preserve"> </w:t>
      </w:r>
      <w:r>
        <w:rPr>
          <w:w w:val="85"/>
          <w:sz w:val="20"/>
        </w:rPr>
        <w:t>by</w:t>
      </w:r>
      <w:r>
        <w:rPr>
          <w:spacing w:val="-5"/>
          <w:w w:val="85"/>
          <w:sz w:val="20"/>
        </w:rPr>
        <w:t xml:space="preserve"> </w:t>
      </w:r>
      <w:r>
        <w:rPr>
          <w:w w:val="85"/>
          <w:sz w:val="20"/>
        </w:rPr>
        <w:t>deforestation</w:t>
      </w:r>
      <w:r>
        <w:rPr>
          <w:spacing w:val="-6"/>
          <w:w w:val="85"/>
          <w:sz w:val="20"/>
        </w:rPr>
        <w:t xml:space="preserve"> </w:t>
      </w:r>
      <w:r>
        <w:rPr>
          <w:w w:val="85"/>
          <w:sz w:val="20"/>
        </w:rPr>
        <w:t>so</w:t>
      </w:r>
      <w:r>
        <w:rPr>
          <w:spacing w:val="-5"/>
          <w:w w:val="85"/>
          <w:sz w:val="20"/>
        </w:rPr>
        <w:t xml:space="preserve"> </w:t>
      </w:r>
      <w:r>
        <w:rPr>
          <w:w w:val="85"/>
          <w:sz w:val="20"/>
        </w:rPr>
        <w:t>as</w:t>
      </w:r>
      <w:r>
        <w:rPr>
          <w:spacing w:val="-5"/>
          <w:w w:val="85"/>
          <w:sz w:val="20"/>
        </w:rPr>
        <w:t xml:space="preserve"> </w:t>
      </w:r>
      <w:r>
        <w:rPr>
          <w:w w:val="85"/>
          <w:sz w:val="20"/>
        </w:rPr>
        <w:t>to</w:t>
      </w:r>
      <w:r>
        <w:rPr>
          <w:spacing w:val="-6"/>
          <w:w w:val="85"/>
          <w:sz w:val="20"/>
        </w:rPr>
        <w:t xml:space="preserve"> </w:t>
      </w:r>
      <w:r>
        <w:rPr>
          <w:w w:val="85"/>
          <w:sz w:val="20"/>
        </w:rPr>
        <w:t>protect</w:t>
      </w:r>
      <w:r>
        <w:rPr>
          <w:spacing w:val="-5"/>
          <w:w w:val="85"/>
          <w:sz w:val="20"/>
        </w:rPr>
        <w:t xml:space="preserve"> </w:t>
      </w:r>
      <w:r>
        <w:rPr>
          <w:w w:val="85"/>
          <w:sz w:val="20"/>
        </w:rPr>
        <w:t>soil</w:t>
      </w:r>
      <w:r>
        <w:rPr>
          <w:spacing w:val="-5"/>
          <w:w w:val="85"/>
          <w:sz w:val="20"/>
        </w:rPr>
        <w:t xml:space="preserve"> </w:t>
      </w:r>
      <w:r>
        <w:rPr>
          <w:w w:val="85"/>
          <w:sz w:val="20"/>
        </w:rPr>
        <w:t>and</w:t>
      </w:r>
      <w:r>
        <w:rPr>
          <w:spacing w:val="-5"/>
          <w:w w:val="85"/>
          <w:sz w:val="20"/>
        </w:rPr>
        <w:t xml:space="preserve"> </w:t>
      </w:r>
      <w:r>
        <w:rPr>
          <w:w w:val="85"/>
          <w:sz w:val="20"/>
        </w:rPr>
        <w:t>other</w:t>
      </w:r>
      <w:r>
        <w:rPr>
          <w:spacing w:val="-6"/>
          <w:w w:val="85"/>
          <w:sz w:val="20"/>
        </w:rPr>
        <w:t xml:space="preserve"> </w:t>
      </w:r>
      <w:r>
        <w:rPr>
          <w:w w:val="85"/>
          <w:sz w:val="20"/>
        </w:rPr>
        <w:t>weathered</w:t>
      </w:r>
      <w:r>
        <w:rPr>
          <w:spacing w:val="-5"/>
          <w:w w:val="85"/>
          <w:sz w:val="20"/>
        </w:rPr>
        <w:t xml:space="preserve"> </w:t>
      </w:r>
      <w:r>
        <w:rPr>
          <w:w w:val="85"/>
          <w:sz w:val="20"/>
        </w:rPr>
        <w:t>materials</w:t>
      </w:r>
      <w:r>
        <w:rPr>
          <w:spacing w:val="-5"/>
          <w:w w:val="85"/>
          <w:sz w:val="20"/>
        </w:rPr>
        <w:t xml:space="preserve"> </w:t>
      </w:r>
      <w:r>
        <w:rPr>
          <w:w w:val="85"/>
          <w:sz w:val="20"/>
        </w:rPr>
        <w:t>from</w:t>
      </w:r>
      <w:r>
        <w:rPr>
          <w:spacing w:val="-6"/>
          <w:w w:val="85"/>
          <w:sz w:val="20"/>
        </w:rPr>
        <w:t xml:space="preserve"> </w:t>
      </w:r>
      <w:r>
        <w:rPr>
          <w:w w:val="85"/>
          <w:sz w:val="20"/>
        </w:rPr>
        <w:t>rain drop erosion, saturation and lubrication.</w:t>
      </w:r>
    </w:p>
    <w:p w:rsidR="00E5575B" w:rsidRDefault="00D512E5">
      <w:pPr>
        <w:pStyle w:val="ListParagraph"/>
        <w:numPr>
          <w:ilvl w:val="0"/>
          <w:numId w:val="12"/>
        </w:numPr>
        <w:tabs>
          <w:tab w:val="left" w:pos="459"/>
        </w:tabs>
        <w:spacing w:before="1" w:line="244" w:lineRule="exact"/>
        <w:ind w:left="459" w:hanging="359"/>
        <w:jc w:val="left"/>
        <w:rPr>
          <w:sz w:val="20"/>
        </w:rPr>
      </w:pPr>
      <w:r>
        <w:rPr>
          <w:w w:val="80"/>
          <w:sz w:val="20"/>
        </w:rPr>
        <w:t>Practicing</w:t>
      </w:r>
      <w:r>
        <w:rPr>
          <w:spacing w:val="-5"/>
          <w:sz w:val="20"/>
        </w:rPr>
        <w:t xml:space="preserve"> </w:t>
      </w:r>
      <w:r>
        <w:rPr>
          <w:w w:val="80"/>
          <w:sz w:val="20"/>
        </w:rPr>
        <w:t>agro</w:t>
      </w:r>
      <w:r>
        <w:rPr>
          <w:spacing w:val="-5"/>
          <w:sz w:val="20"/>
        </w:rPr>
        <w:t xml:space="preserve"> </w:t>
      </w:r>
      <w:r>
        <w:rPr>
          <w:w w:val="80"/>
          <w:sz w:val="20"/>
        </w:rPr>
        <w:t>forestry</w:t>
      </w:r>
      <w:r>
        <w:rPr>
          <w:spacing w:val="-5"/>
          <w:sz w:val="20"/>
        </w:rPr>
        <w:t xml:space="preserve"> </w:t>
      </w:r>
      <w:r>
        <w:rPr>
          <w:w w:val="80"/>
          <w:sz w:val="20"/>
        </w:rPr>
        <w:t>in</w:t>
      </w:r>
      <w:r>
        <w:rPr>
          <w:spacing w:val="-5"/>
          <w:sz w:val="20"/>
        </w:rPr>
        <w:t xml:space="preserve"> </w:t>
      </w:r>
      <w:r>
        <w:rPr>
          <w:w w:val="80"/>
          <w:sz w:val="20"/>
        </w:rPr>
        <w:t>highland</w:t>
      </w:r>
      <w:r>
        <w:rPr>
          <w:spacing w:val="-5"/>
          <w:sz w:val="20"/>
        </w:rPr>
        <w:t xml:space="preserve"> </w:t>
      </w:r>
      <w:r>
        <w:rPr>
          <w:w w:val="80"/>
          <w:sz w:val="20"/>
        </w:rPr>
        <w:t>areas</w:t>
      </w:r>
      <w:r>
        <w:rPr>
          <w:spacing w:val="-5"/>
          <w:sz w:val="20"/>
        </w:rPr>
        <w:t xml:space="preserve"> </w:t>
      </w:r>
      <w:r>
        <w:rPr>
          <w:w w:val="80"/>
          <w:sz w:val="20"/>
        </w:rPr>
        <w:t>to</w:t>
      </w:r>
      <w:r>
        <w:rPr>
          <w:spacing w:val="-5"/>
          <w:sz w:val="20"/>
        </w:rPr>
        <w:t xml:space="preserve"> </w:t>
      </w:r>
      <w:r>
        <w:rPr>
          <w:w w:val="80"/>
          <w:sz w:val="20"/>
        </w:rPr>
        <w:t>reduce</w:t>
      </w:r>
      <w:r>
        <w:rPr>
          <w:spacing w:val="-5"/>
          <w:sz w:val="20"/>
        </w:rPr>
        <w:t xml:space="preserve"> </w:t>
      </w:r>
      <w:r>
        <w:rPr>
          <w:w w:val="80"/>
          <w:sz w:val="20"/>
        </w:rPr>
        <w:t>the</w:t>
      </w:r>
      <w:r>
        <w:rPr>
          <w:spacing w:val="-5"/>
          <w:sz w:val="20"/>
        </w:rPr>
        <w:t xml:space="preserve"> </w:t>
      </w:r>
      <w:r>
        <w:rPr>
          <w:w w:val="80"/>
          <w:sz w:val="20"/>
        </w:rPr>
        <w:t>effect</w:t>
      </w:r>
      <w:r>
        <w:rPr>
          <w:spacing w:val="-5"/>
          <w:sz w:val="20"/>
        </w:rPr>
        <w:t xml:space="preserve"> </w:t>
      </w:r>
      <w:r>
        <w:rPr>
          <w:w w:val="80"/>
          <w:sz w:val="20"/>
        </w:rPr>
        <w:t>of</w:t>
      </w:r>
      <w:r>
        <w:rPr>
          <w:spacing w:val="-5"/>
          <w:sz w:val="20"/>
        </w:rPr>
        <w:t xml:space="preserve"> </w:t>
      </w:r>
      <w:r>
        <w:rPr>
          <w:w w:val="80"/>
          <w:sz w:val="20"/>
        </w:rPr>
        <w:t>rain</w:t>
      </w:r>
      <w:r>
        <w:rPr>
          <w:spacing w:val="-5"/>
          <w:sz w:val="20"/>
        </w:rPr>
        <w:t xml:space="preserve"> </w:t>
      </w:r>
      <w:r>
        <w:rPr>
          <w:w w:val="80"/>
          <w:sz w:val="20"/>
        </w:rPr>
        <w:t>drop</w:t>
      </w:r>
      <w:r>
        <w:rPr>
          <w:spacing w:val="-5"/>
          <w:sz w:val="20"/>
        </w:rPr>
        <w:t xml:space="preserve"> </w:t>
      </w:r>
      <w:r>
        <w:rPr>
          <w:spacing w:val="-2"/>
          <w:w w:val="80"/>
          <w:sz w:val="20"/>
        </w:rPr>
        <w:t>erosion</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Enforcing</w:t>
      </w:r>
      <w:r>
        <w:rPr>
          <w:spacing w:val="-6"/>
          <w:sz w:val="20"/>
        </w:rPr>
        <w:t xml:space="preserve"> </w:t>
      </w:r>
      <w:r>
        <w:rPr>
          <w:w w:val="80"/>
          <w:sz w:val="20"/>
        </w:rPr>
        <w:t>controlled</w:t>
      </w:r>
      <w:r>
        <w:rPr>
          <w:spacing w:val="-6"/>
          <w:sz w:val="20"/>
        </w:rPr>
        <w:t xml:space="preserve"> </w:t>
      </w:r>
      <w:r>
        <w:rPr>
          <w:w w:val="80"/>
          <w:sz w:val="20"/>
        </w:rPr>
        <w:t>mining</w:t>
      </w:r>
      <w:r>
        <w:rPr>
          <w:spacing w:val="-6"/>
          <w:sz w:val="20"/>
        </w:rPr>
        <w:t xml:space="preserve"> </w:t>
      </w:r>
      <w:r>
        <w:rPr>
          <w:w w:val="80"/>
          <w:sz w:val="20"/>
        </w:rPr>
        <w:t>and</w:t>
      </w:r>
      <w:r>
        <w:rPr>
          <w:spacing w:val="-5"/>
          <w:sz w:val="20"/>
        </w:rPr>
        <w:t xml:space="preserve"> </w:t>
      </w:r>
      <w:r>
        <w:rPr>
          <w:w w:val="80"/>
          <w:sz w:val="20"/>
        </w:rPr>
        <w:t>quarrying</w:t>
      </w:r>
      <w:r>
        <w:rPr>
          <w:spacing w:val="-6"/>
          <w:sz w:val="20"/>
        </w:rPr>
        <w:t xml:space="preserve"> </w:t>
      </w:r>
      <w:r>
        <w:rPr>
          <w:w w:val="80"/>
          <w:sz w:val="20"/>
        </w:rPr>
        <w:t>in</w:t>
      </w:r>
      <w:r>
        <w:rPr>
          <w:spacing w:val="-6"/>
          <w:sz w:val="20"/>
        </w:rPr>
        <w:t xml:space="preserve"> </w:t>
      </w:r>
      <w:r>
        <w:rPr>
          <w:w w:val="80"/>
          <w:sz w:val="20"/>
        </w:rPr>
        <w:t>highlands</w:t>
      </w:r>
      <w:r>
        <w:rPr>
          <w:spacing w:val="-5"/>
          <w:sz w:val="20"/>
        </w:rPr>
        <w:t xml:space="preserve"> </w:t>
      </w:r>
      <w:r>
        <w:rPr>
          <w:w w:val="80"/>
          <w:sz w:val="20"/>
        </w:rPr>
        <w:t>like</w:t>
      </w:r>
      <w:r>
        <w:rPr>
          <w:spacing w:val="-6"/>
          <w:sz w:val="20"/>
        </w:rPr>
        <w:t xml:space="preserve"> </w:t>
      </w:r>
      <w:r>
        <w:rPr>
          <w:w w:val="80"/>
          <w:sz w:val="20"/>
        </w:rPr>
        <w:t>banning</w:t>
      </w:r>
      <w:r>
        <w:rPr>
          <w:spacing w:val="-3"/>
          <w:sz w:val="20"/>
        </w:rPr>
        <w:t xml:space="preserve"> </w:t>
      </w:r>
      <w:r>
        <w:rPr>
          <w:w w:val="80"/>
          <w:sz w:val="20"/>
        </w:rPr>
        <w:t>the</w:t>
      </w:r>
      <w:r>
        <w:rPr>
          <w:spacing w:val="-5"/>
          <w:sz w:val="20"/>
        </w:rPr>
        <w:t xml:space="preserve"> </w:t>
      </w:r>
      <w:r>
        <w:rPr>
          <w:w w:val="80"/>
          <w:sz w:val="20"/>
        </w:rPr>
        <w:t>use</w:t>
      </w:r>
      <w:r>
        <w:rPr>
          <w:spacing w:val="-6"/>
          <w:sz w:val="20"/>
        </w:rPr>
        <w:t xml:space="preserve"> </w:t>
      </w:r>
      <w:r>
        <w:rPr>
          <w:w w:val="80"/>
          <w:sz w:val="20"/>
        </w:rPr>
        <w:t>of</w:t>
      </w:r>
      <w:r>
        <w:rPr>
          <w:spacing w:val="-6"/>
          <w:sz w:val="20"/>
        </w:rPr>
        <w:t xml:space="preserve"> </w:t>
      </w:r>
      <w:r>
        <w:rPr>
          <w:w w:val="80"/>
          <w:sz w:val="20"/>
        </w:rPr>
        <w:t>explosives</w:t>
      </w:r>
      <w:r>
        <w:rPr>
          <w:spacing w:val="-3"/>
          <w:sz w:val="20"/>
        </w:rPr>
        <w:t xml:space="preserve"> </w:t>
      </w:r>
      <w:r>
        <w:rPr>
          <w:w w:val="80"/>
          <w:sz w:val="20"/>
        </w:rPr>
        <w:t>in</w:t>
      </w:r>
      <w:r>
        <w:rPr>
          <w:spacing w:val="-6"/>
          <w:sz w:val="20"/>
        </w:rPr>
        <w:t xml:space="preserve"> </w:t>
      </w:r>
      <w:r>
        <w:rPr>
          <w:w w:val="80"/>
          <w:sz w:val="20"/>
        </w:rPr>
        <w:t>highland</w:t>
      </w:r>
      <w:r>
        <w:rPr>
          <w:spacing w:val="-3"/>
          <w:sz w:val="20"/>
        </w:rPr>
        <w:t xml:space="preserve"> </w:t>
      </w:r>
      <w:r>
        <w:rPr>
          <w:w w:val="80"/>
          <w:sz w:val="20"/>
        </w:rPr>
        <w:t>areas</w:t>
      </w:r>
      <w:r>
        <w:rPr>
          <w:spacing w:val="-6"/>
          <w:sz w:val="20"/>
        </w:rPr>
        <w:t xml:space="preserve"> </w:t>
      </w:r>
      <w:r>
        <w:rPr>
          <w:w w:val="80"/>
          <w:sz w:val="20"/>
        </w:rPr>
        <w:t>and</w:t>
      </w:r>
      <w:r>
        <w:rPr>
          <w:spacing w:val="-6"/>
          <w:sz w:val="20"/>
        </w:rPr>
        <w:t xml:space="preserve"> </w:t>
      </w:r>
      <w:r>
        <w:rPr>
          <w:w w:val="80"/>
          <w:sz w:val="20"/>
        </w:rPr>
        <w:t>refilling</w:t>
      </w:r>
      <w:r>
        <w:rPr>
          <w:spacing w:val="-6"/>
          <w:sz w:val="20"/>
        </w:rPr>
        <w:t xml:space="preserve"> </w:t>
      </w:r>
      <w:r>
        <w:rPr>
          <w:w w:val="80"/>
          <w:sz w:val="20"/>
        </w:rPr>
        <w:t>of</w:t>
      </w:r>
      <w:r>
        <w:rPr>
          <w:spacing w:val="-5"/>
          <w:sz w:val="20"/>
        </w:rPr>
        <w:t xml:space="preserve"> </w:t>
      </w:r>
      <w:r>
        <w:rPr>
          <w:w w:val="80"/>
          <w:sz w:val="20"/>
        </w:rPr>
        <w:t>mining</w:t>
      </w:r>
      <w:r>
        <w:rPr>
          <w:spacing w:val="-6"/>
          <w:sz w:val="20"/>
        </w:rPr>
        <w:t xml:space="preserve"> </w:t>
      </w:r>
      <w:r>
        <w:rPr>
          <w:spacing w:val="-2"/>
          <w:w w:val="80"/>
          <w:sz w:val="20"/>
        </w:rPr>
        <w:t>pits.</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Resettling</w:t>
      </w:r>
      <w:r>
        <w:rPr>
          <w:spacing w:val="-6"/>
          <w:sz w:val="20"/>
        </w:rPr>
        <w:t xml:space="preserve"> </w:t>
      </w:r>
      <w:r>
        <w:rPr>
          <w:w w:val="80"/>
          <w:sz w:val="20"/>
        </w:rPr>
        <w:t>excess</w:t>
      </w:r>
      <w:r>
        <w:rPr>
          <w:spacing w:val="-5"/>
          <w:sz w:val="20"/>
        </w:rPr>
        <w:t xml:space="preserve"> </w:t>
      </w:r>
      <w:r>
        <w:rPr>
          <w:w w:val="80"/>
          <w:sz w:val="20"/>
        </w:rPr>
        <w:t>population</w:t>
      </w:r>
      <w:r>
        <w:rPr>
          <w:spacing w:val="-5"/>
          <w:sz w:val="20"/>
        </w:rPr>
        <w:t xml:space="preserve"> </w:t>
      </w:r>
      <w:r>
        <w:rPr>
          <w:w w:val="80"/>
          <w:sz w:val="20"/>
        </w:rPr>
        <w:t>to</w:t>
      </w:r>
      <w:r>
        <w:rPr>
          <w:spacing w:val="-5"/>
          <w:sz w:val="20"/>
        </w:rPr>
        <w:t xml:space="preserve"> </w:t>
      </w:r>
      <w:r>
        <w:rPr>
          <w:w w:val="80"/>
          <w:sz w:val="20"/>
        </w:rPr>
        <w:t>reduce</w:t>
      </w:r>
      <w:r>
        <w:rPr>
          <w:spacing w:val="-5"/>
          <w:sz w:val="20"/>
        </w:rPr>
        <w:t xml:space="preserve"> </w:t>
      </w:r>
      <w:r>
        <w:rPr>
          <w:w w:val="80"/>
          <w:sz w:val="20"/>
        </w:rPr>
        <w:t>excess</w:t>
      </w:r>
      <w:r>
        <w:rPr>
          <w:spacing w:val="-5"/>
          <w:sz w:val="20"/>
        </w:rPr>
        <w:t xml:space="preserve"> </w:t>
      </w:r>
      <w:r>
        <w:rPr>
          <w:w w:val="80"/>
          <w:sz w:val="20"/>
        </w:rPr>
        <w:t>pressure</w:t>
      </w:r>
      <w:r>
        <w:rPr>
          <w:spacing w:val="-5"/>
          <w:sz w:val="20"/>
        </w:rPr>
        <w:t xml:space="preserve"> </w:t>
      </w:r>
      <w:r>
        <w:rPr>
          <w:w w:val="80"/>
          <w:sz w:val="20"/>
        </w:rPr>
        <w:t>on</w:t>
      </w:r>
      <w:r>
        <w:rPr>
          <w:spacing w:val="-5"/>
          <w:sz w:val="20"/>
        </w:rPr>
        <w:t xml:space="preserve"> </w:t>
      </w:r>
      <w:r>
        <w:rPr>
          <w:w w:val="80"/>
          <w:sz w:val="20"/>
        </w:rPr>
        <w:t>land</w:t>
      </w:r>
      <w:r>
        <w:rPr>
          <w:spacing w:val="-5"/>
          <w:sz w:val="20"/>
        </w:rPr>
        <w:t xml:space="preserve"> </w:t>
      </w:r>
      <w:r>
        <w:rPr>
          <w:w w:val="80"/>
          <w:sz w:val="20"/>
        </w:rPr>
        <w:t>in</w:t>
      </w:r>
      <w:r>
        <w:rPr>
          <w:spacing w:val="-3"/>
          <w:sz w:val="20"/>
        </w:rPr>
        <w:t xml:space="preserve"> </w:t>
      </w:r>
      <w:r>
        <w:rPr>
          <w:w w:val="80"/>
          <w:sz w:val="20"/>
        </w:rPr>
        <w:t>hilly</w:t>
      </w:r>
      <w:r>
        <w:rPr>
          <w:spacing w:val="-5"/>
          <w:sz w:val="20"/>
        </w:rPr>
        <w:t xml:space="preserve"> </w:t>
      </w:r>
      <w:r>
        <w:rPr>
          <w:spacing w:val="-2"/>
          <w:w w:val="80"/>
          <w:sz w:val="20"/>
        </w:rPr>
        <w:t>areas.</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Discouraging</w:t>
      </w:r>
      <w:r>
        <w:rPr>
          <w:spacing w:val="-6"/>
          <w:sz w:val="20"/>
        </w:rPr>
        <w:t xml:space="preserve"> </w:t>
      </w:r>
      <w:r>
        <w:rPr>
          <w:w w:val="80"/>
          <w:sz w:val="20"/>
        </w:rPr>
        <w:t>tilling</w:t>
      </w:r>
      <w:r>
        <w:rPr>
          <w:spacing w:val="-6"/>
          <w:sz w:val="20"/>
        </w:rPr>
        <w:t xml:space="preserve"> </w:t>
      </w:r>
      <w:r>
        <w:rPr>
          <w:w w:val="80"/>
          <w:sz w:val="20"/>
        </w:rPr>
        <w:t>on</w:t>
      </w:r>
      <w:r>
        <w:rPr>
          <w:spacing w:val="-5"/>
          <w:sz w:val="20"/>
        </w:rPr>
        <w:t xml:space="preserve"> </w:t>
      </w:r>
      <w:r>
        <w:rPr>
          <w:w w:val="80"/>
          <w:sz w:val="20"/>
        </w:rPr>
        <w:t>the</w:t>
      </w:r>
      <w:r>
        <w:rPr>
          <w:spacing w:val="-6"/>
          <w:sz w:val="20"/>
        </w:rPr>
        <w:t xml:space="preserve"> </w:t>
      </w:r>
      <w:r>
        <w:rPr>
          <w:w w:val="80"/>
          <w:sz w:val="20"/>
        </w:rPr>
        <w:t>hill</w:t>
      </w:r>
      <w:r>
        <w:rPr>
          <w:spacing w:val="-7"/>
          <w:sz w:val="20"/>
        </w:rPr>
        <w:t xml:space="preserve"> </w:t>
      </w:r>
      <w:r>
        <w:rPr>
          <w:w w:val="80"/>
          <w:sz w:val="20"/>
        </w:rPr>
        <w:t>slope</w:t>
      </w:r>
      <w:r>
        <w:rPr>
          <w:spacing w:val="-5"/>
          <w:sz w:val="20"/>
        </w:rPr>
        <w:t xml:space="preserve"> </w:t>
      </w:r>
      <w:r>
        <w:rPr>
          <w:w w:val="80"/>
          <w:sz w:val="20"/>
        </w:rPr>
        <w:t>during</w:t>
      </w:r>
      <w:r>
        <w:rPr>
          <w:spacing w:val="-6"/>
          <w:sz w:val="20"/>
        </w:rPr>
        <w:t xml:space="preserve"> </w:t>
      </w:r>
      <w:r>
        <w:rPr>
          <w:w w:val="80"/>
          <w:sz w:val="20"/>
        </w:rPr>
        <w:t>the</w:t>
      </w:r>
      <w:r>
        <w:rPr>
          <w:sz w:val="20"/>
        </w:rPr>
        <w:t xml:space="preserve"> </w:t>
      </w:r>
      <w:r>
        <w:rPr>
          <w:w w:val="80"/>
          <w:sz w:val="20"/>
        </w:rPr>
        <w:t>wet</w:t>
      </w:r>
      <w:r>
        <w:rPr>
          <w:spacing w:val="-6"/>
          <w:sz w:val="20"/>
        </w:rPr>
        <w:t xml:space="preserve"> </w:t>
      </w:r>
      <w:r>
        <w:rPr>
          <w:w w:val="80"/>
          <w:sz w:val="20"/>
        </w:rPr>
        <w:t>season</w:t>
      </w:r>
      <w:r>
        <w:rPr>
          <w:spacing w:val="-5"/>
          <w:sz w:val="20"/>
        </w:rPr>
        <w:t xml:space="preserve"> </w:t>
      </w:r>
      <w:r>
        <w:rPr>
          <w:w w:val="80"/>
          <w:sz w:val="20"/>
        </w:rPr>
        <w:t>to</w:t>
      </w:r>
      <w:r>
        <w:rPr>
          <w:spacing w:val="-6"/>
          <w:sz w:val="20"/>
        </w:rPr>
        <w:t xml:space="preserve"> </w:t>
      </w:r>
      <w:r>
        <w:rPr>
          <w:w w:val="80"/>
          <w:sz w:val="20"/>
        </w:rPr>
        <w:t>reduce</w:t>
      </w:r>
      <w:r>
        <w:rPr>
          <w:spacing w:val="-6"/>
          <w:sz w:val="20"/>
        </w:rPr>
        <w:t xml:space="preserve"> </w:t>
      </w:r>
      <w:r>
        <w:rPr>
          <w:w w:val="80"/>
          <w:sz w:val="20"/>
        </w:rPr>
        <w:t>on</w:t>
      </w:r>
      <w:r>
        <w:rPr>
          <w:spacing w:val="-5"/>
          <w:sz w:val="20"/>
        </w:rPr>
        <w:t xml:space="preserve"> </w:t>
      </w:r>
      <w:r>
        <w:rPr>
          <w:w w:val="80"/>
          <w:sz w:val="20"/>
        </w:rPr>
        <w:t>infiltration,</w:t>
      </w:r>
      <w:r>
        <w:rPr>
          <w:spacing w:val="-6"/>
          <w:sz w:val="20"/>
        </w:rPr>
        <w:t xml:space="preserve"> </w:t>
      </w:r>
      <w:r>
        <w:rPr>
          <w:w w:val="80"/>
          <w:sz w:val="20"/>
        </w:rPr>
        <w:t>saturation</w:t>
      </w:r>
      <w:r>
        <w:rPr>
          <w:spacing w:val="-5"/>
          <w:sz w:val="20"/>
        </w:rPr>
        <w:t xml:space="preserve"> </w:t>
      </w:r>
      <w:r>
        <w:rPr>
          <w:w w:val="80"/>
          <w:sz w:val="20"/>
        </w:rPr>
        <w:t>and</w:t>
      </w:r>
      <w:r>
        <w:rPr>
          <w:spacing w:val="-6"/>
          <w:sz w:val="20"/>
        </w:rPr>
        <w:t xml:space="preserve"> </w:t>
      </w:r>
      <w:r>
        <w:rPr>
          <w:spacing w:val="-2"/>
          <w:w w:val="80"/>
          <w:sz w:val="20"/>
        </w:rPr>
        <w:t>lubrication.</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Planting</w:t>
      </w:r>
      <w:r>
        <w:rPr>
          <w:spacing w:val="-5"/>
          <w:sz w:val="20"/>
        </w:rPr>
        <w:t xml:space="preserve"> </w:t>
      </w:r>
      <w:r>
        <w:rPr>
          <w:w w:val="80"/>
          <w:sz w:val="20"/>
        </w:rPr>
        <w:t>cover</w:t>
      </w:r>
      <w:r>
        <w:rPr>
          <w:spacing w:val="-3"/>
          <w:sz w:val="20"/>
        </w:rPr>
        <w:t xml:space="preserve"> </w:t>
      </w:r>
      <w:r>
        <w:rPr>
          <w:w w:val="80"/>
          <w:sz w:val="20"/>
        </w:rPr>
        <w:t>crops</w:t>
      </w:r>
      <w:r>
        <w:rPr>
          <w:spacing w:val="-4"/>
          <w:sz w:val="20"/>
        </w:rPr>
        <w:t xml:space="preserve"> </w:t>
      </w:r>
      <w:r>
        <w:rPr>
          <w:w w:val="80"/>
          <w:sz w:val="20"/>
        </w:rPr>
        <w:t>such</w:t>
      </w:r>
      <w:r>
        <w:rPr>
          <w:spacing w:val="-5"/>
          <w:sz w:val="20"/>
        </w:rPr>
        <w:t xml:space="preserve"> </w:t>
      </w:r>
      <w:r>
        <w:rPr>
          <w:w w:val="80"/>
          <w:sz w:val="20"/>
        </w:rPr>
        <w:t>as</w:t>
      </w:r>
      <w:r>
        <w:rPr>
          <w:spacing w:val="-4"/>
          <w:sz w:val="20"/>
        </w:rPr>
        <w:t xml:space="preserve"> </w:t>
      </w:r>
      <w:r>
        <w:rPr>
          <w:w w:val="80"/>
          <w:sz w:val="20"/>
        </w:rPr>
        <w:t>pumpkins</w:t>
      </w:r>
      <w:r>
        <w:rPr>
          <w:spacing w:val="-4"/>
          <w:sz w:val="20"/>
        </w:rPr>
        <w:t xml:space="preserve"> </w:t>
      </w:r>
      <w:r>
        <w:rPr>
          <w:w w:val="80"/>
          <w:sz w:val="20"/>
        </w:rPr>
        <w:t>and</w:t>
      </w:r>
      <w:r>
        <w:rPr>
          <w:spacing w:val="-4"/>
          <w:sz w:val="20"/>
        </w:rPr>
        <w:t xml:space="preserve"> </w:t>
      </w:r>
      <w:r>
        <w:rPr>
          <w:w w:val="80"/>
          <w:sz w:val="20"/>
        </w:rPr>
        <w:t>potatoes</w:t>
      </w:r>
      <w:r>
        <w:rPr>
          <w:spacing w:val="-5"/>
          <w:sz w:val="20"/>
        </w:rPr>
        <w:t xml:space="preserve"> </w:t>
      </w:r>
      <w:r>
        <w:rPr>
          <w:w w:val="80"/>
          <w:sz w:val="20"/>
        </w:rPr>
        <w:t>to</w:t>
      </w:r>
      <w:r>
        <w:rPr>
          <w:spacing w:val="-4"/>
          <w:sz w:val="20"/>
        </w:rPr>
        <w:t xml:space="preserve"> </w:t>
      </w:r>
      <w:r>
        <w:rPr>
          <w:w w:val="80"/>
          <w:sz w:val="20"/>
        </w:rPr>
        <w:t>reduce</w:t>
      </w:r>
      <w:r>
        <w:rPr>
          <w:spacing w:val="-4"/>
          <w:sz w:val="20"/>
        </w:rPr>
        <w:t xml:space="preserve"> </w:t>
      </w:r>
      <w:r>
        <w:rPr>
          <w:w w:val="80"/>
          <w:sz w:val="20"/>
        </w:rPr>
        <w:t>on</w:t>
      </w:r>
      <w:r>
        <w:rPr>
          <w:spacing w:val="-5"/>
          <w:sz w:val="20"/>
        </w:rPr>
        <w:t xml:space="preserve"> </w:t>
      </w:r>
      <w:r>
        <w:rPr>
          <w:w w:val="80"/>
          <w:sz w:val="20"/>
        </w:rPr>
        <w:t>the</w:t>
      </w:r>
      <w:r>
        <w:rPr>
          <w:spacing w:val="-4"/>
          <w:sz w:val="20"/>
        </w:rPr>
        <w:t xml:space="preserve"> </w:t>
      </w:r>
      <w:r>
        <w:rPr>
          <w:w w:val="80"/>
          <w:sz w:val="20"/>
        </w:rPr>
        <w:t>infiltration</w:t>
      </w:r>
      <w:r>
        <w:rPr>
          <w:spacing w:val="-4"/>
          <w:sz w:val="20"/>
        </w:rPr>
        <w:t xml:space="preserve"> </w:t>
      </w:r>
      <w:r>
        <w:rPr>
          <w:w w:val="80"/>
          <w:sz w:val="20"/>
        </w:rPr>
        <w:t>rate,</w:t>
      </w:r>
      <w:r>
        <w:rPr>
          <w:spacing w:val="-4"/>
          <w:sz w:val="20"/>
        </w:rPr>
        <w:t xml:space="preserve"> </w:t>
      </w:r>
      <w:r>
        <w:rPr>
          <w:w w:val="80"/>
          <w:sz w:val="20"/>
        </w:rPr>
        <w:t>saturation</w:t>
      </w:r>
      <w:r>
        <w:rPr>
          <w:spacing w:val="-5"/>
          <w:sz w:val="20"/>
        </w:rPr>
        <w:t xml:space="preserve"> </w:t>
      </w:r>
      <w:r>
        <w:rPr>
          <w:w w:val="80"/>
          <w:sz w:val="20"/>
        </w:rPr>
        <w:t>and</w:t>
      </w:r>
      <w:r>
        <w:rPr>
          <w:spacing w:val="-4"/>
          <w:sz w:val="20"/>
        </w:rPr>
        <w:t xml:space="preserve"> </w:t>
      </w:r>
      <w:r>
        <w:rPr>
          <w:spacing w:val="-2"/>
          <w:w w:val="80"/>
          <w:sz w:val="20"/>
        </w:rPr>
        <w:t>lubrication.</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Carrying</w:t>
      </w:r>
      <w:r>
        <w:rPr>
          <w:spacing w:val="-5"/>
          <w:sz w:val="20"/>
        </w:rPr>
        <w:t xml:space="preserve"> </w:t>
      </w:r>
      <w:r>
        <w:rPr>
          <w:w w:val="80"/>
          <w:sz w:val="20"/>
        </w:rPr>
        <w:t>out</w:t>
      </w:r>
      <w:r>
        <w:rPr>
          <w:spacing w:val="-5"/>
          <w:sz w:val="20"/>
        </w:rPr>
        <w:t xml:space="preserve"> </w:t>
      </w:r>
      <w:r>
        <w:rPr>
          <w:w w:val="80"/>
          <w:sz w:val="20"/>
        </w:rPr>
        <w:t>mulching</w:t>
      </w:r>
      <w:r>
        <w:rPr>
          <w:spacing w:val="-4"/>
          <w:sz w:val="20"/>
        </w:rPr>
        <w:t xml:space="preserve"> </w:t>
      </w:r>
      <w:r>
        <w:rPr>
          <w:w w:val="80"/>
          <w:sz w:val="20"/>
        </w:rPr>
        <w:t>using</w:t>
      </w:r>
      <w:r>
        <w:rPr>
          <w:spacing w:val="-4"/>
          <w:sz w:val="20"/>
        </w:rPr>
        <w:t xml:space="preserve"> </w:t>
      </w:r>
      <w:r>
        <w:rPr>
          <w:w w:val="80"/>
          <w:sz w:val="20"/>
        </w:rPr>
        <w:t>maize</w:t>
      </w:r>
      <w:r>
        <w:rPr>
          <w:spacing w:val="-4"/>
          <w:sz w:val="20"/>
        </w:rPr>
        <w:t xml:space="preserve"> </w:t>
      </w:r>
      <w:r>
        <w:rPr>
          <w:w w:val="80"/>
          <w:sz w:val="20"/>
        </w:rPr>
        <w:t>stalks,</w:t>
      </w:r>
      <w:r>
        <w:rPr>
          <w:spacing w:val="-5"/>
          <w:sz w:val="20"/>
        </w:rPr>
        <w:t xml:space="preserve"> </w:t>
      </w:r>
      <w:r>
        <w:rPr>
          <w:w w:val="80"/>
          <w:sz w:val="20"/>
        </w:rPr>
        <w:t>banana</w:t>
      </w:r>
      <w:r>
        <w:rPr>
          <w:spacing w:val="-5"/>
          <w:sz w:val="20"/>
        </w:rPr>
        <w:t xml:space="preserve"> </w:t>
      </w:r>
      <w:r>
        <w:rPr>
          <w:w w:val="80"/>
          <w:sz w:val="20"/>
        </w:rPr>
        <w:t>fibers</w:t>
      </w:r>
      <w:r>
        <w:rPr>
          <w:spacing w:val="-4"/>
          <w:sz w:val="20"/>
        </w:rPr>
        <w:t xml:space="preserve"> </w:t>
      </w:r>
      <w:r>
        <w:rPr>
          <w:w w:val="80"/>
          <w:sz w:val="20"/>
        </w:rPr>
        <w:t>and</w:t>
      </w:r>
      <w:r>
        <w:rPr>
          <w:spacing w:val="-5"/>
          <w:sz w:val="20"/>
        </w:rPr>
        <w:t xml:space="preserve"> </w:t>
      </w:r>
      <w:r>
        <w:rPr>
          <w:w w:val="80"/>
          <w:sz w:val="20"/>
        </w:rPr>
        <w:t>stems</w:t>
      </w:r>
      <w:r>
        <w:rPr>
          <w:spacing w:val="-2"/>
          <w:sz w:val="20"/>
        </w:rPr>
        <w:t xml:space="preserve"> </w:t>
      </w:r>
      <w:r>
        <w:rPr>
          <w:w w:val="80"/>
          <w:sz w:val="20"/>
        </w:rPr>
        <w:t>on</w:t>
      </w:r>
      <w:r>
        <w:rPr>
          <w:spacing w:val="-4"/>
          <w:sz w:val="20"/>
        </w:rPr>
        <w:t xml:space="preserve"> </w:t>
      </w:r>
      <w:r>
        <w:rPr>
          <w:w w:val="80"/>
          <w:sz w:val="20"/>
        </w:rPr>
        <w:t>slopes</w:t>
      </w:r>
      <w:r>
        <w:rPr>
          <w:spacing w:val="-4"/>
          <w:sz w:val="20"/>
        </w:rPr>
        <w:t xml:space="preserve"> </w:t>
      </w:r>
      <w:r>
        <w:rPr>
          <w:w w:val="80"/>
          <w:sz w:val="20"/>
        </w:rPr>
        <w:t>to</w:t>
      </w:r>
      <w:r>
        <w:rPr>
          <w:spacing w:val="-5"/>
          <w:sz w:val="20"/>
        </w:rPr>
        <w:t xml:space="preserve"> </w:t>
      </w:r>
      <w:r>
        <w:rPr>
          <w:w w:val="80"/>
          <w:sz w:val="20"/>
        </w:rPr>
        <w:t>reduce</w:t>
      </w:r>
      <w:r>
        <w:rPr>
          <w:spacing w:val="-5"/>
          <w:sz w:val="20"/>
        </w:rPr>
        <w:t xml:space="preserve"> </w:t>
      </w:r>
      <w:r>
        <w:rPr>
          <w:w w:val="80"/>
          <w:sz w:val="20"/>
        </w:rPr>
        <w:t>on</w:t>
      </w:r>
      <w:r>
        <w:rPr>
          <w:spacing w:val="-3"/>
          <w:sz w:val="20"/>
        </w:rPr>
        <w:t xml:space="preserve"> </w:t>
      </w:r>
      <w:r>
        <w:rPr>
          <w:w w:val="80"/>
          <w:sz w:val="20"/>
        </w:rPr>
        <w:t>the</w:t>
      </w:r>
      <w:r>
        <w:rPr>
          <w:spacing w:val="-5"/>
          <w:sz w:val="20"/>
        </w:rPr>
        <w:t xml:space="preserve"> </w:t>
      </w:r>
      <w:r>
        <w:rPr>
          <w:w w:val="80"/>
          <w:sz w:val="20"/>
        </w:rPr>
        <w:t>infiltration</w:t>
      </w:r>
      <w:r>
        <w:rPr>
          <w:spacing w:val="-4"/>
          <w:sz w:val="20"/>
        </w:rPr>
        <w:t xml:space="preserve"> </w:t>
      </w:r>
      <w:r>
        <w:rPr>
          <w:w w:val="80"/>
          <w:sz w:val="20"/>
        </w:rPr>
        <w:t>rate,</w:t>
      </w:r>
      <w:r>
        <w:rPr>
          <w:spacing w:val="-5"/>
          <w:sz w:val="20"/>
        </w:rPr>
        <w:t xml:space="preserve"> </w:t>
      </w:r>
      <w:r>
        <w:rPr>
          <w:w w:val="80"/>
          <w:sz w:val="20"/>
        </w:rPr>
        <w:t>saturation</w:t>
      </w:r>
      <w:r>
        <w:rPr>
          <w:spacing w:val="-5"/>
          <w:sz w:val="20"/>
        </w:rPr>
        <w:t xml:space="preserve"> </w:t>
      </w:r>
      <w:r>
        <w:rPr>
          <w:w w:val="80"/>
          <w:sz w:val="20"/>
        </w:rPr>
        <w:t>and</w:t>
      </w:r>
      <w:r>
        <w:rPr>
          <w:spacing w:val="-4"/>
          <w:sz w:val="20"/>
        </w:rPr>
        <w:t xml:space="preserve"> </w:t>
      </w:r>
      <w:r>
        <w:rPr>
          <w:spacing w:val="-2"/>
          <w:w w:val="80"/>
          <w:sz w:val="20"/>
        </w:rPr>
        <w:t>lubrication.</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Planting</w:t>
      </w:r>
      <w:r>
        <w:rPr>
          <w:spacing w:val="-5"/>
          <w:sz w:val="20"/>
        </w:rPr>
        <w:t xml:space="preserve"> </w:t>
      </w:r>
      <w:r>
        <w:rPr>
          <w:w w:val="80"/>
          <w:sz w:val="20"/>
        </w:rPr>
        <w:t>grasses</w:t>
      </w:r>
      <w:r>
        <w:rPr>
          <w:spacing w:val="-5"/>
          <w:sz w:val="20"/>
        </w:rPr>
        <w:t xml:space="preserve"> </w:t>
      </w:r>
      <w:r>
        <w:rPr>
          <w:w w:val="80"/>
          <w:sz w:val="20"/>
        </w:rPr>
        <w:t>like</w:t>
      </w:r>
      <w:r>
        <w:rPr>
          <w:spacing w:val="-5"/>
          <w:sz w:val="20"/>
        </w:rPr>
        <w:t xml:space="preserve"> </w:t>
      </w:r>
      <w:r>
        <w:rPr>
          <w:w w:val="80"/>
          <w:sz w:val="20"/>
        </w:rPr>
        <w:t>Napier</w:t>
      </w:r>
      <w:r>
        <w:rPr>
          <w:spacing w:val="-3"/>
          <w:sz w:val="20"/>
        </w:rPr>
        <w:t xml:space="preserve"> </w:t>
      </w:r>
      <w:r>
        <w:rPr>
          <w:w w:val="80"/>
          <w:sz w:val="20"/>
        </w:rPr>
        <w:t>grass</w:t>
      </w:r>
      <w:r>
        <w:rPr>
          <w:spacing w:val="-5"/>
          <w:sz w:val="20"/>
        </w:rPr>
        <w:t xml:space="preserve"> </w:t>
      </w:r>
      <w:r>
        <w:rPr>
          <w:w w:val="80"/>
          <w:sz w:val="20"/>
        </w:rPr>
        <w:t>along</w:t>
      </w:r>
      <w:r>
        <w:rPr>
          <w:spacing w:val="-5"/>
          <w:sz w:val="20"/>
        </w:rPr>
        <w:t xml:space="preserve"> </w:t>
      </w:r>
      <w:r>
        <w:rPr>
          <w:w w:val="80"/>
          <w:sz w:val="20"/>
        </w:rPr>
        <w:t>river</w:t>
      </w:r>
      <w:r>
        <w:rPr>
          <w:spacing w:val="-5"/>
          <w:sz w:val="20"/>
        </w:rPr>
        <w:t xml:space="preserve"> </w:t>
      </w:r>
      <w:r>
        <w:rPr>
          <w:w w:val="80"/>
          <w:sz w:val="20"/>
        </w:rPr>
        <w:t>banks</w:t>
      </w:r>
      <w:r>
        <w:rPr>
          <w:spacing w:val="-4"/>
          <w:sz w:val="20"/>
        </w:rPr>
        <w:t xml:space="preserve"> </w:t>
      </w:r>
      <w:r>
        <w:rPr>
          <w:w w:val="80"/>
          <w:sz w:val="20"/>
        </w:rPr>
        <w:t>and</w:t>
      </w:r>
      <w:r>
        <w:rPr>
          <w:spacing w:val="-5"/>
          <w:sz w:val="20"/>
        </w:rPr>
        <w:t xml:space="preserve"> </w:t>
      </w:r>
      <w:r>
        <w:rPr>
          <w:w w:val="80"/>
          <w:sz w:val="20"/>
        </w:rPr>
        <w:t>cliffs</w:t>
      </w:r>
      <w:r>
        <w:rPr>
          <w:spacing w:val="-5"/>
          <w:sz w:val="20"/>
        </w:rPr>
        <w:t xml:space="preserve"> </w:t>
      </w:r>
      <w:r>
        <w:rPr>
          <w:w w:val="80"/>
          <w:sz w:val="20"/>
        </w:rPr>
        <w:t>to</w:t>
      </w:r>
      <w:r>
        <w:rPr>
          <w:spacing w:val="-5"/>
          <w:sz w:val="20"/>
        </w:rPr>
        <w:t xml:space="preserve"> </w:t>
      </w:r>
      <w:r>
        <w:rPr>
          <w:w w:val="80"/>
          <w:sz w:val="20"/>
        </w:rPr>
        <w:t>prevent</w:t>
      </w:r>
      <w:r>
        <w:rPr>
          <w:spacing w:val="-4"/>
          <w:sz w:val="20"/>
        </w:rPr>
        <w:t xml:space="preserve"> </w:t>
      </w:r>
      <w:r>
        <w:rPr>
          <w:spacing w:val="-2"/>
          <w:w w:val="80"/>
          <w:sz w:val="20"/>
        </w:rPr>
        <w:t>slumping.</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Discouraging</w:t>
      </w:r>
      <w:r>
        <w:rPr>
          <w:spacing w:val="-5"/>
          <w:sz w:val="20"/>
        </w:rPr>
        <w:t xml:space="preserve"> </w:t>
      </w:r>
      <w:r>
        <w:rPr>
          <w:w w:val="80"/>
          <w:sz w:val="20"/>
        </w:rPr>
        <w:t>terracing</w:t>
      </w:r>
      <w:r>
        <w:rPr>
          <w:spacing w:val="-4"/>
          <w:sz w:val="20"/>
        </w:rPr>
        <w:t xml:space="preserve"> </w:t>
      </w:r>
      <w:r>
        <w:rPr>
          <w:w w:val="80"/>
          <w:sz w:val="20"/>
        </w:rPr>
        <w:t>on</w:t>
      </w:r>
      <w:r>
        <w:rPr>
          <w:spacing w:val="-3"/>
          <w:sz w:val="20"/>
        </w:rPr>
        <w:t xml:space="preserve"> </w:t>
      </w:r>
      <w:r>
        <w:rPr>
          <w:w w:val="80"/>
          <w:sz w:val="20"/>
        </w:rPr>
        <w:t>steep</w:t>
      </w:r>
      <w:r>
        <w:rPr>
          <w:spacing w:val="-5"/>
          <w:sz w:val="20"/>
        </w:rPr>
        <w:t xml:space="preserve"> </w:t>
      </w:r>
      <w:r>
        <w:rPr>
          <w:w w:val="80"/>
          <w:sz w:val="20"/>
        </w:rPr>
        <w:t>slopes</w:t>
      </w:r>
      <w:r>
        <w:rPr>
          <w:spacing w:val="-4"/>
          <w:sz w:val="20"/>
        </w:rPr>
        <w:t xml:space="preserve"> </w:t>
      </w:r>
      <w:r>
        <w:rPr>
          <w:w w:val="80"/>
          <w:sz w:val="20"/>
        </w:rPr>
        <w:t>as</w:t>
      </w:r>
      <w:r>
        <w:rPr>
          <w:spacing w:val="-4"/>
          <w:sz w:val="20"/>
        </w:rPr>
        <w:t xml:space="preserve"> </w:t>
      </w:r>
      <w:r>
        <w:rPr>
          <w:w w:val="80"/>
          <w:sz w:val="20"/>
        </w:rPr>
        <w:t>terraces</w:t>
      </w:r>
      <w:r>
        <w:rPr>
          <w:spacing w:val="-5"/>
          <w:sz w:val="20"/>
        </w:rPr>
        <w:t xml:space="preserve"> </w:t>
      </w:r>
      <w:r>
        <w:rPr>
          <w:w w:val="80"/>
          <w:sz w:val="20"/>
        </w:rPr>
        <w:t>hold</w:t>
      </w:r>
      <w:r>
        <w:rPr>
          <w:spacing w:val="-4"/>
          <w:sz w:val="20"/>
        </w:rPr>
        <w:t xml:space="preserve"> </w:t>
      </w:r>
      <w:r>
        <w:rPr>
          <w:w w:val="80"/>
          <w:sz w:val="20"/>
        </w:rPr>
        <w:t>water</w:t>
      </w:r>
      <w:r>
        <w:rPr>
          <w:spacing w:val="-4"/>
          <w:sz w:val="20"/>
        </w:rPr>
        <w:t xml:space="preserve"> </w:t>
      </w:r>
      <w:r>
        <w:rPr>
          <w:w w:val="80"/>
          <w:sz w:val="20"/>
        </w:rPr>
        <w:t>which</w:t>
      </w:r>
      <w:r>
        <w:rPr>
          <w:spacing w:val="-4"/>
          <w:sz w:val="20"/>
        </w:rPr>
        <w:t xml:space="preserve"> </w:t>
      </w:r>
      <w:r>
        <w:rPr>
          <w:w w:val="80"/>
          <w:sz w:val="20"/>
        </w:rPr>
        <w:t>increases</w:t>
      </w:r>
      <w:r>
        <w:rPr>
          <w:spacing w:val="-5"/>
          <w:sz w:val="20"/>
        </w:rPr>
        <w:t xml:space="preserve"> </w:t>
      </w:r>
      <w:r>
        <w:rPr>
          <w:w w:val="80"/>
          <w:sz w:val="20"/>
        </w:rPr>
        <w:t>high</w:t>
      </w:r>
      <w:r>
        <w:rPr>
          <w:spacing w:val="-4"/>
          <w:sz w:val="20"/>
        </w:rPr>
        <w:t xml:space="preserve"> </w:t>
      </w:r>
      <w:r>
        <w:rPr>
          <w:w w:val="80"/>
          <w:sz w:val="20"/>
        </w:rPr>
        <w:t>infiltration</w:t>
      </w:r>
      <w:r>
        <w:rPr>
          <w:spacing w:val="-4"/>
          <w:sz w:val="20"/>
        </w:rPr>
        <w:t xml:space="preserve"> </w:t>
      </w:r>
      <w:r>
        <w:rPr>
          <w:w w:val="80"/>
          <w:sz w:val="20"/>
        </w:rPr>
        <w:t>into</w:t>
      </w:r>
      <w:r>
        <w:rPr>
          <w:spacing w:val="-5"/>
          <w:sz w:val="20"/>
        </w:rPr>
        <w:t xml:space="preserve"> </w:t>
      </w:r>
      <w:r>
        <w:rPr>
          <w:w w:val="80"/>
          <w:sz w:val="20"/>
        </w:rPr>
        <w:t>the</w:t>
      </w:r>
      <w:r>
        <w:rPr>
          <w:spacing w:val="-4"/>
          <w:sz w:val="20"/>
        </w:rPr>
        <w:t xml:space="preserve"> </w:t>
      </w:r>
      <w:r>
        <w:rPr>
          <w:spacing w:val="-2"/>
          <w:w w:val="80"/>
          <w:sz w:val="20"/>
        </w:rPr>
        <w:t>soil.</w:t>
      </w:r>
    </w:p>
    <w:p w:rsidR="00E5575B" w:rsidRDefault="00D512E5">
      <w:pPr>
        <w:pStyle w:val="ListParagraph"/>
        <w:numPr>
          <w:ilvl w:val="0"/>
          <w:numId w:val="12"/>
        </w:numPr>
        <w:tabs>
          <w:tab w:val="left" w:pos="459"/>
        </w:tabs>
        <w:spacing w:line="244" w:lineRule="exact"/>
        <w:ind w:left="459" w:hanging="359"/>
        <w:jc w:val="left"/>
        <w:rPr>
          <w:sz w:val="20"/>
        </w:rPr>
      </w:pPr>
      <w:r>
        <w:rPr>
          <w:w w:val="80"/>
          <w:sz w:val="20"/>
        </w:rPr>
        <w:t>Setting</w:t>
      </w:r>
      <w:r>
        <w:rPr>
          <w:spacing w:val="-7"/>
          <w:sz w:val="20"/>
        </w:rPr>
        <w:t xml:space="preserve"> </w:t>
      </w:r>
      <w:r>
        <w:rPr>
          <w:w w:val="80"/>
          <w:sz w:val="20"/>
        </w:rPr>
        <w:t>up</w:t>
      </w:r>
      <w:r>
        <w:rPr>
          <w:spacing w:val="-6"/>
          <w:sz w:val="20"/>
        </w:rPr>
        <w:t xml:space="preserve"> </w:t>
      </w:r>
      <w:r>
        <w:rPr>
          <w:w w:val="80"/>
          <w:sz w:val="20"/>
        </w:rPr>
        <w:t>draping</w:t>
      </w:r>
      <w:r>
        <w:rPr>
          <w:spacing w:val="-6"/>
          <w:sz w:val="20"/>
        </w:rPr>
        <w:t xml:space="preserve"> </w:t>
      </w:r>
      <w:r>
        <w:rPr>
          <w:w w:val="80"/>
          <w:sz w:val="20"/>
        </w:rPr>
        <w:t>metallic</w:t>
      </w:r>
      <w:r>
        <w:rPr>
          <w:spacing w:val="-6"/>
          <w:sz w:val="20"/>
        </w:rPr>
        <w:t xml:space="preserve"> </w:t>
      </w:r>
      <w:r>
        <w:rPr>
          <w:w w:val="80"/>
          <w:sz w:val="20"/>
        </w:rPr>
        <w:t>mesh</w:t>
      </w:r>
      <w:r>
        <w:rPr>
          <w:spacing w:val="-4"/>
          <w:sz w:val="20"/>
        </w:rPr>
        <w:t xml:space="preserve"> </w:t>
      </w:r>
      <w:r>
        <w:rPr>
          <w:w w:val="80"/>
          <w:sz w:val="20"/>
        </w:rPr>
        <w:t>/</w:t>
      </w:r>
      <w:r>
        <w:rPr>
          <w:spacing w:val="-6"/>
          <w:sz w:val="20"/>
        </w:rPr>
        <w:t xml:space="preserve"> </w:t>
      </w:r>
      <w:r>
        <w:rPr>
          <w:w w:val="80"/>
          <w:sz w:val="20"/>
        </w:rPr>
        <w:t>nets</w:t>
      </w:r>
      <w:r>
        <w:rPr>
          <w:spacing w:val="-6"/>
          <w:sz w:val="20"/>
        </w:rPr>
        <w:t xml:space="preserve"> </w:t>
      </w:r>
      <w:r>
        <w:rPr>
          <w:w w:val="80"/>
          <w:sz w:val="20"/>
        </w:rPr>
        <w:t>to</w:t>
      </w:r>
      <w:r>
        <w:rPr>
          <w:spacing w:val="-6"/>
          <w:sz w:val="20"/>
        </w:rPr>
        <w:t xml:space="preserve"> </w:t>
      </w:r>
      <w:r>
        <w:rPr>
          <w:w w:val="80"/>
          <w:sz w:val="20"/>
        </w:rPr>
        <w:t>trap</w:t>
      </w:r>
      <w:r>
        <w:rPr>
          <w:spacing w:val="-6"/>
          <w:sz w:val="20"/>
        </w:rPr>
        <w:t xml:space="preserve"> </w:t>
      </w:r>
      <w:r>
        <w:rPr>
          <w:w w:val="80"/>
          <w:sz w:val="20"/>
        </w:rPr>
        <w:t>loosened</w:t>
      </w:r>
      <w:r>
        <w:rPr>
          <w:spacing w:val="-6"/>
          <w:sz w:val="20"/>
        </w:rPr>
        <w:t xml:space="preserve"> </w:t>
      </w:r>
      <w:r>
        <w:rPr>
          <w:w w:val="80"/>
          <w:sz w:val="20"/>
        </w:rPr>
        <w:t>rocks</w:t>
      </w:r>
      <w:r>
        <w:rPr>
          <w:spacing w:val="-7"/>
          <w:sz w:val="20"/>
        </w:rPr>
        <w:t xml:space="preserve"> </w:t>
      </w:r>
      <w:r>
        <w:rPr>
          <w:w w:val="80"/>
          <w:sz w:val="20"/>
        </w:rPr>
        <w:t>and</w:t>
      </w:r>
      <w:r>
        <w:rPr>
          <w:spacing w:val="-3"/>
          <w:sz w:val="20"/>
        </w:rPr>
        <w:t xml:space="preserve"> </w:t>
      </w:r>
      <w:r>
        <w:rPr>
          <w:w w:val="80"/>
          <w:sz w:val="20"/>
        </w:rPr>
        <w:t>rock</w:t>
      </w:r>
      <w:r>
        <w:rPr>
          <w:spacing w:val="-6"/>
          <w:sz w:val="20"/>
        </w:rPr>
        <w:t xml:space="preserve"> </w:t>
      </w:r>
      <w:r>
        <w:rPr>
          <w:w w:val="80"/>
          <w:sz w:val="20"/>
        </w:rPr>
        <w:t>fall</w:t>
      </w:r>
      <w:r>
        <w:rPr>
          <w:spacing w:val="-6"/>
          <w:sz w:val="20"/>
        </w:rPr>
        <w:t xml:space="preserve"> </w:t>
      </w:r>
      <w:r>
        <w:rPr>
          <w:w w:val="80"/>
          <w:sz w:val="20"/>
        </w:rPr>
        <w:t>on</w:t>
      </w:r>
      <w:r>
        <w:rPr>
          <w:spacing w:val="-6"/>
          <w:sz w:val="20"/>
        </w:rPr>
        <w:t xml:space="preserve"> </w:t>
      </w:r>
      <w:r>
        <w:rPr>
          <w:spacing w:val="-2"/>
          <w:w w:val="80"/>
          <w:sz w:val="20"/>
        </w:rPr>
        <w:t>cliffs</w:t>
      </w:r>
    </w:p>
    <w:p w:rsidR="00E5575B" w:rsidRDefault="00D512E5">
      <w:pPr>
        <w:pStyle w:val="ListParagraph"/>
        <w:numPr>
          <w:ilvl w:val="0"/>
          <w:numId w:val="12"/>
        </w:numPr>
        <w:tabs>
          <w:tab w:val="left" w:pos="460"/>
        </w:tabs>
        <w:ind w:right="715"/>
        <w:jc w:val="left"/>
        <w:rPr>
          <w:sz w:val="20"/>
        </w:rPr>
      </w:pPr>
      <w:r>
        <w:rPr>
          <w:spacing w:val="-2"/>
          <w:w w:val="85"/>
          <w:sz w:val="20"/>
        </w:rPr>
        <w:t>Setting up departments such as National Forestry Authority (NFA) to guide and manage landuse in fragile areas that are prone</w:t>
      </w:r>
      <w:r>
        <w:rPr>
          <w:sz w:val="20"/>
        </w:rPr>
        <w:t xml:space="preserve"> </w:t>
      </w:r>
      <w:r>
        <w:rPr>
          <w:spacing w:val="-2"/>
          <w:w w:val="85"/>
          <w:sz w:val="20"/>
        </w:rPr>
        <w:t xml:space="preserve">to landslides through </w:t>
      </w:r>
      <w:r>
        <w:rPr>
          <w:w w:val="85"/>
          <w:sz w:val="20"/>
        </w:rPr>
        <w:t>sensitization works, seminars, etc.</w:t>
      </w:r>
    </w:p>
    <w:p w:rsidR="00E5575B" w:rsidRDefault="00D512E5">
      <w:pPr>
        <w:pStyle w:val="ListParagraph"/>
        <w:numPr>
          <w:ilvl w:val="0"/>
          <w:numId w:val="12"/>
        </w:numPr>
        <w:tabs>
          <w:tab w:val="left" w:pos="459"/>
        </w:tabs>
        <w:spacing w:before="2" w:line="244" w:lineRule="exact"/>
        <w:ind w:left="459" w:hanging="359"/>
        <w:jc w:val="left"/>
        <w:rPr>
          <w:sz w:val="20"/>
        </w:rPr>
      </w:pPr>
      <w:r>
        <w:rPr>
          <w:w w:val="80"/>
          <w:sz w:val="20"/>
        </w:rPr>
        <w:t>Improving</w:t>
      </w:r>
      <w:r>
        <w:rPr>
          <w:spacing w:val="-5"/>
          <w:sz w:val="20"/>
        </w:rPr>
        <w:t xml:space="preserve"> </w:t>
      </w:r>
      <w:r>
        <w:rPr>
          <w:w w:val="80"/>
          <w:sz w:val="20"/>
        </w:rPr>
        <w:t>drainage</w:t>
      </w:r>
      <w:r>
        <w:rPr>
          <w:spacing w:val="-5"/>
          <w:sz w:val="20"/>
        </w:rPr>
        <w:t xml:space="preserve"> </w:t>
      </w:r>
      <w:r>
        <w:rPr>
          <w:w w:val="80"/>
          <w:sz w:val="20"/>
        </w:rPr>
        <w:t>systems</w:t>
      </w:r>
      <w:r>
        <w:rPr>
          <w:spacing w:val="-5"/>
          <w:sz w:val="20"/>
        </w:rPr>
        <w:t xml:space="preserve"> </w:t>
      </w:r>
      <w:r>
        <w:rPr>
          <w:w w:val="80"/>
          <w:sz w:val="20"/>
        </w:rPr>
        <w:t>by</w:t>
      </w:r>
      <w:r>
        <w:rPr>
          <w:spacing w:val="-5"/>
          <w:sz w:val="20"/>
        </w:rPr>
        <w:t xml:space="preserve"> </w:t>
      </w:r>
      <w:r>
        <w:rPr>
          <w:w w:val="80"/>
          <w:sz w:val="20"/>
        </w:rPr>
        <w:t>digging</w:t>
      </w:r>
      <w:r>
        <w:rPr>
          <w:spacing w:val="-5"/>
          <w:sz w:val="20"/>
        </w:rPr>
        <w:t xml:space="preserve"> </w:t>
      </w:r>
      <w:r>
        <w:rPr>
          <w:w w:val="80"/>
          <w:sz w:val="20"/>
        </w:rPr>
        <w:t>small</w:t>
      </w:r>
      <w:r>
        <w:rPr>
          <w:spacing w:val="-5"/>
          <w:sz w:val="20"/>
        </w:rPr>
        <w:t xml:space="preserve"> </w:t>
      </w:r>
      <w:r>
        <w:rPr>
          <w:w w:val="80"/>
          <w:sz w:val="20"/>
        </w:rPr>
        <w:t>canals</w:t>
      </w:r>
      <w:r>
        <w:rPr>
          <w:spacing w:val="-5"/>
          <w:sz w:val="20"/>
        </w:rPr>
        <w:t xml:space="preserve"> </w:t>
      </w:r>
      <w:r>
        <w:rPr>
          <w:w w:val="80"/>
          <w:sz w:val="20"/>
        </w:rPr>
        <w:t>and</w:t>
      </w:r>
      <w:r>
        <w:rPr>
          <w:spacing w:val="-5"/>
          <w:sz w:val="20"/>
        </w:rPr>
        <w:t xml:space="preserve"> </w:t>
      </w:r>
      <w:r>
        <w:rPr>
          <w:w w:val="80"/>
          <w:sz w:val="20"/>
        </w:rPr>
        <w:t>tarps</w:t>
      </w:r>
      <w:r>
        <w:rPr>
          <w:spacing w:val="-4"/>
          <w:sz w:val="20"/>
        </w:rPr>
        <w:t xml:space="preserve"> </w:t>
      </w:r>
      <w:r>
        <w:rPr>
          <w:w w:val="80"/>
          <w:sz w:val="20"/>
        </w:rPr>
        <w:t>to</w:t>
      </w:r>
      <w:r>
        <w:rPr>
          <w:spacing w:val="-5"/>
          <w:sz w:val="20"/>
        </w:rPr>
        <w:t xml:space="preserve"> </w:t>
      </w:r>
      <w:r>
        <w:rPr>
          <w:w w:val="80"/>
          <w:sz w:val="20"/>
        </w:rPr>
        <w:t>drain</w:t>
      </w:r>
      <w:r>
        <w:rPr>
          <w:spacing w:val="-5"/>
          <w:sz w:val="20"/>
        </w:rPr>
        <w:t xml:space="preserve"> </w:t>
      </w:r>
      <w:r>
        <w:rPr>
          <w:w w:val="80"/>
          <w:sz w:val="20"/>
        </w:rPr>
        <w:t>away</w:t>
      </w:r>
      <w:r>
        <w:rPr>
          <w:spacing w:val="-5"/>
          <w:sz w:val="20"/>
        </w:rPr>
        <w:t xml:space="preserve"> </w:t>
      </w:r>
      <w:r>
        <w:rPr>
          <w:w w:val="80"/>
          <w:sz w:val="20"/>
        </w:rPr>
        <w:t>excess</w:t>
      </w:r>
      <w:r>
        <w:rPr>
          <w:spacing w:val="-3"/>
          <w:sz w:val="20"/>
        </w:rPr>
        <w:t xml:space="preserve"> </w:t>
      </w:r>
      <w:r>
        <w:rPr>
          <w:w w:val="80"/>
          <w:sz w:val="20"/>
        </w:rPr>
        <w:t>water</w:t>
      </w:r>
      <w:r>
        <w:rPr>
          <w:spacing w:val="-4"/>
          <w:sz w:val="20"/>
        </w:rPr>
        <w:t xml:space="preserve"> </w:t>
      </w:r>
      <w:r>
        <w:rPr>
          <w:w w:val="80"/>
          <w:sz w:val="20"/>
        </w:rPr>
        <w:t>in</w:t>
      </w:r>
      <w:r>
        <w:rPr>
          <w:spacing w:val="-4"/>
          <w:sz w:val="20"/>
        </w:rPr>
        <w:t xml:space="preserve"> </w:t>
      </w:r>
      <w:r>
        <w:rPr>
          <w:w w:val="80"/>
          <w:sz w:val="20"/>
        </w:rPr>
        <w:t>the</w:t>
      </w:r>
      <w:r>
        <w:rPr>
          <w:spacing w:val="-5"/>
          <w:sz w:val="20"/>
        </w:rPr>
        <w:t xml:space="preserve"> </w:t>
      </w:r>
      <w:r>
        <w:rPr>
          <w:w w:val="80"/>
          <w:sz w:val="20"/>
        </w:rPr>
        <w:t>slope</w:t>
      </w:r>
      <w:r>
        <w:rPr>
          <w:spacing w:val="-5"/>
          <w:sz w:val="20"/>
        </w:rPr>
        <w:t xml:space="preserve"> </w:t>
      </w:r>
      <w:r>
        <w:rPr>
          <w:w w:val="80"/>
          <w:sz w:val="20"/>
        </w:rPr>
        <w:t>to</w:t>
      </w:r>
      <w:r>
        <w:rPr>
          <w:spacing w:val="-5"/>
          <w:sz w:val="20"/>
        </w:rPr>
        <w:t xml:space="preserve"> </w:t>
      </w:r>
      <w:r>
        <w:rPr>
          <w:w w:val="80"/>
          <w:sz w:val="20"/>
        </w:rPr>
        <w:t>reduce</w:t>
      </w:r>
      <w:r>
        <w:rPr>
          <w:spacing w:val="-5"/>
          <w:sz w:val="20"/>
        </w:rPr>
        <w:t xml:space="preserve"> </w:t>
      </w:r>
      <w:r>
        <w:rPr>
          <w:w w:val="80"/>
          <w:sz w:val="20"/>
        </w:rPr>
        <w:t>saturation</w:t>
      </w:r>
      <w:r>
        <w:rPr>
          <w:spacing w:val="-5"/>
          <w:sz w:val="20"/>
        </w:rPr>
        <w:t xml:space="preserve"> </w:t>
      </w:r>
      <w:r>
        <w:rPr>
          <w:w w:val="80"/>
          <w:sz w:val="20"/>
        </w:rPr>
        <w:t>and</w:t>
      </w:r>
      <w:r>
        <w:rPr>
          <w:spacing w:val="-5"/>
          <w:sz w:val="20"/>
        </w:rPr>
        <w:t xml:space="preserve"> </w:t>
      </w:r>
      <w:r>
        <w:rPr>
          <w:spacing w:val="-2"/>
          <w:w w:val="80"/>
          <w:sz w:val="20"/>
        </w:rPr>
        <w:t>lubrication.</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Setting</w:t>
      </w:r>
      <w:r>
        <w:rPr>
          <w:spacing w:val="-6"/>
          <w:sz w:val="20"/>
        </w:rPr>
        <w:t xml:space="preserve"> </w:t>
      </w:r>
      <w:r>
        <w:rPr>
          <w:w w:val="80"/>
          <w:sz w:val="20"/>
        </w:rPr>
        <w:t>up</w:t>
      </w:r>
      <w:r>
        <w:rPr>
          <w:spacing w:val="-5"/>
          <w:sz w:val="20"/>
        </w:rPr>
        <w:t xml:space="preserve"> </w:t>
      </w:r>
      <w:r>
        <w:rPr>
          <w:w w:val="80"/>
          <w:sz w:val="20"/>
        </w:rPr>
        <w:t>the</w:t>
      </w:r>
      <w:r>
        <w:rPr>
          <w:spacing w:val="-5"/>
          <w:sz w:val="20"/>
        </w:rPr>
        <w:t xml:space="preserve"> </w:t>
      </w:r>
      <w:r>
        <w:rPr>
          <w:w w:val="80"/>
          <w:sz w:val="20"/>
        </w:rPr>
        <w:t>stone</w:t>
      </w:r>
      <w:r>
        <w:rPr>
          <w:spacing w:val="-5"/>
          <w:sz w:val="20"/>
        </w:rPr>
        <w:t xml:space="preserve"> </w:t>
      </w:r>
      <w:r>
        <w:rPr>
          <w:w w:val="80"/>
          <w:sz w:val="20"/>
        </w:rPr>
        <w:t>pitching</w:t>
      </w:r>
      <w:r>
        <w:rPr>
          <w:spacing w:val="-5"/>
          <w:sz w:val="20"/>
        </w:rPr>
        <w:t xml:space="preserve"> </w:t>
      </w:r>
      <w:r>
        <w:rPr>
          <w:w w:val="80"/>
          <w:sz w:val="20"/>
        </w:rPr>
        <w:t>on</w:t>
      </w:r>
      <w:r>
        <w:rPr>
          <w:spacing w:val="-6"/>
          <w:sz w:val="20"/>
        </w:rPr>
        <w:t xml:space="preserve"> </w:t>
      </w:r>
      <w:r>
        <w:rPr>
          <w:w w:val="80"/>
          <w:sz w:val="20"/>
        </w:rPr>
        <w:t>cliffs</w:t>
      </w:r>
      <w:r>
        <w:rPr>
          <w:spacing w:val="-5"/>
          <w:sz w:val="20"/>
        </w:rPr>
        <w:t xml:space="preserve"> </w:t>
      </w:r>
      <w:r>
        <w:rPr>
          <w:w w:val="80"/>
          <w:sz w:val="20"/>
        </w:rPr>
        <w:t>and</w:t>
      </w:r>
      <w:r>
        <w:rPr>
          <w:spacing w:val="-5"/>
          <w:sz w:val="20"/>
        </w:rPr>
        <w:t xml:space="preserve"> </w:t>
      </w:r>
      <w:r>
        <w:rPr>
          <w:w w:val="80"/>
          <w:sz w:val="20"/>
        </w:rPr>
        <w:t>road</w:t>
      </w:r>
      <w:r>
        <w:rPr>
          <w:spacing w:val="-5"/>
          <w:sz w:val="20"/>
        </w:rPr>
        <w:t xml:space="preserve"> </w:t>
      </w:r>
      <w:r>
        <w:rPr>
          <w:w w:val="80"/>
          <w:sz w:val="20"/>
        </w:rPr>
        <w:t>cuttings</w:t>
      </w:r>
      <w:r>
        <w:rPr>
          <w:spacing w:val="-5"/>
          <w:sz w:val="20"/>
        </w:rPr>
        <w:t xml:space="preserve"> </w:t>
      </w:r>
      <w:r>
        <w:rPr>
          <w:w w:val="80"/>
          <w:sz w:val="20"/>
        </w:rPr>
        <w:t>on</w:t>
      </w:r>
      <w:r>
        <w:rPr>
          <w:spacing w:val="-6"/>
          <w:sz w:val="20"/>
        </w:rPr>
        <w:t xml:space="preserve"> </w:t>
      </w:r>
      <w:r>
        <w:rPr>
          <w:w w:val="80"/>
          <w:sz w:val="20"/>
        </w:rPr>
        <w:t>major</w:t>
      </w:r>
      <w:r>
        <w:rPr>
          <w:spacing w:val="-4"/>
          <w:sz w:val="20"/>
        </w:rPr>
        <w:t xml:space="preserve"> </w:t>
      </w:r>
      <w:r>
        <w:rPr>
          <w:w w:val="80"/>
          <w:sz w:val="20"/>
        </w:rPr>
        <w:t>roads</w:t>
      </w:r>
      <w:r>
        <w:rPr>
          <w:spacing w:val="-5"/>
          <w:sz w:val="20"/>
        </w:rPr>
        <w:t xml:space="preserve"> </w:t>
      </w:r>
      <w:r>
        <w:rPr>
          <w:w w:val="80"/>
          <w:sz w:val="20"/>
        </w:rPr>
        <w:t>to</w:t>
      </w:r>
      <w:r>
        <w:rPr>
          <w:spacing w:val="-5"/>
          <w:sz w:val="20"/>
        </w:rPr>
        <w:t xml:space="preserve"> </w:t>
      </w:r>
      <w:r>
        <w:rPr>
          <w:w w:val="80"/>
          <w:sz w:val="20"/>
        </w:rPr>
        <w:t>prevent</w:t>
      </w:r>
      <w:r>
        <w:rPr>
          <w:spacing w:val="-5"/>
          <w:sz w:val="20"/>
        </w:rPr>
        <w:t xml:space="preserve"> </w:t>
      </w:r>
      <w:r>
        <w:rPr>
          <w:w w:val="80"/>
          <w:sz w:val="20"/>
        </w:rPr>
        <w:t>slope</w:t>
      </w:r>
      <w:r>
        <w:rPr>
          <w:spacing w:val="-6"/>
          <w:sz w:val="20"/>
        </w:rPr>
        <w:t xml:space="preserve"> </w:t>
      </w:r>
      <w:r>
        <w:rPr>
          <w:spacing w:val="-2"/>
          <w:w w:val="80"/>
          <w:sz w:val="20"/>
        </w:rPr>
        <w:t>failure</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Encouraging</w:t>
      </w:r>
      <w:r>
        <w:rPr>
          <w:spacing w:val="-5"/>
          <w:sz w:val="20"/>
        </w:rPr>
        <w:t xml:space="preserve"> </w:t>
      </w:r>
      <w:r>
        <w:rPr>
          <w:w w:val="80"/>
          <w:sz w:val="20"/>
        </w:rPr>
        <w:t>controlled</w:t>
      </w:r>
      <w:r>
        <w:rPr>
          <w:spacing w:val="-5"/>
          <w:sz w:val="20"/>
        </w:rPr>
        <w:t xml:space="preserve"> </w:t>
      </w:r>
      <w:r>
        <w:rPr>
          <w:w w:val="80"/>
          <w:sz w:val="20"/>
        </w:rPr>
        <w:t>grazing</w:t>
      </w:r>
      <w:r>
        <w:rPr>
          <w:spacing w:val="-5"/>
          <w:sz w:val="20"/>
        </w:rPr>
        <w:t xml:space="preserve"> </w:t>
      </w:r>
      <w:r>
        <w:rPr>
          <w:w w:val="80"/>
          <w:sz w:val="20"/>
        </w:rPr>
        <w:t>by</w:t>
      </w:r>
      <w:r>
        <w:rPr>
          <w:spacing w:val="-4"/>
          <w:sz w:val="20"/>
        </w:rPr>
        <w:t xml:space="preserve"> </w:t>
      </w:r>
      <w:r>
        <w:rPr>
          <w:w w:val="80"/>
          <w:sz w:val="20"/>
        </w:rPr>
        <w:t>reducing</w:t>
      </w:r>
      <w:r>
        <w:rPr>
          <w:spacing w:val="-5"/>
          <w:sz w:val="20"/>
        </w:rPr>
        <w:t xml:space="preserve"> </w:t>
      </w:r>
      <w:r>
        <w:rPr>
          <w:w w:val="80"/>
          <w:sz w:val="20"/>
        </w:rPr>
        <w:t>the</w:t>
      </w:r>
      <w:r>
        <w:rPr>
          <w:spacing w:val="-5"/>
          <w:sz w:val="20"/>
        </w:rPr>
        <w:t xml:space="preserve"> </w:t>
      </w:r>
      <w:r>
        <w:rPr>
          <w:w w:val="80"/>
          <w:sz w:val="20"/>
        </w:rPr>
        <w:t>number</w:t>
      </w:r>
      <w:r>
        <w:rPr>
          <w:spacing w:val="-4"/>
          <w:sz w:val="20"/>
        </w:rPr>
        <w:t xml:space="preserve"> </w:t>
      </w:r>
      <w:r>
        <w:rPr>
          <w:w w:val="80"/>
          <w:sz w:val="20"/>
        </w:rPr>
        <w:t>of</w:t>
      </w:r>
      <w:r>
        <w:rPr>
          <w:spacing w:val="-5"/>
          <w:sz w:val="20"/>
        </w:rPr>
        <w:t xml:space="preserve"> </w:t>
      </w:r>
      <w:r>
        <w:rPr>
          <w:w w:val="80"/>
          <w:sz w:val="20"/>
        </w:rPr>
        <w:t>animals</w:t>
      </w:r>
      <w:r>
        <w:rPr>
          <w:spacing w:val="-2"/>
          <w:sz w:val="20"/>
        </w:rPr>
        <w:t xml:space="preserve"> </w:t>
      </w:r>
      <w:r>
        <w:rPr>
          <w:w w:val="80"/>
          <w:sz w:val="20"/>
        </w:rPr>
        <w:t>moving</w:t>
      </w:r>
      <w:r>
        <w:rPr>
          <w:spacing w:val="-5"/>
          <w:sz w:val="20"/>
        </w:rPr>
        <w:t xml:space="preserve"> </w:t>
      </w:r>
      <w:r>
        <w:rPr>
          <w:w w:val="80"/>
          <w:sz w:val="20"/>
        </w:rPr>
        <w:t>on</w:t>
      </w:r>
      <w:r>
        <w:rPr>
          <w:spacing w:val="-4"/>
          <w:sz w:val="20"/>
        </w:rPr>
        <w:t xml:space="preserve"> </w:t>
      </w:r>
      <w:r>
        <w:rPr>
          <w:w w:val="80"/>
          <w:sz w:val="20"/>
        </w:rPr>
        <w:t>slopes</w:t>
      </w:r>
      <w:r>
        <w:rPr>
          <w:spacing w:val="-4"/>
          <w:sz w:val="20"/>
        </w:rPr>
        <w:t xml:space="preserve"> </w:t>
      </w:r>
      <w:r>
        <w:rPr>
          <w:w w:val="80"/>
          <w:sz w:val="20"/>
        </w:rPr>
        <w:t>where</w:t>
      </w:r>
      <w:r>
        <w:rPr>
          <w:spacing w:val="-5"/>
          <w:sz w:val="20"/>
        </w:rPr>
        <w:t xml:space="preserve"> </w:t>
      </w:r>
      <w:r>
        <w:rPr>
          <w:w w:val="80"/>
          <w:sz w:val="20"/>
        </w:rPr>
        <w:t>landslides</w:t>
      </w:r>
      <w:r>
        <w:rPr>
          <w:spacing w:val="-5"/>
          <w:sz w:val="20"/>
        </w:rPr>
        <w:t xml:space="preserve"> </w:t>
      </w:r>
      <w:r>
        <w:rPr>
          <w:w w:val="80"/>
          <w:sz w:val="20"/>
        </w:rPr>
        <w:t>are</w:t>
      </w:r>
      <w:r>
        <w:rPr>
          <w:spacing w:val="-4"/>
          <w:sz w:val="20"/>
        </w:rPr>
        <w:t xml:space="preserve"> </w:t>
      </w:r>
      <w:r>
        <w:rPr>
          <w:spacing w:val="-2"/>
          <w:w w:val="80"/>
          <w:sz w:val="20"/>
        </w:rPr>
        <w:t>pronounced.</w:t>
      </w:r>
    </w:p>
    <w:p w:rsidR="00E5575B" w:rsidRDefault="00D512E5">
      <w:pPr>
        <w:pStyle w:val="ListParagraph"/>
        <w:numPr>
          <w:ilvl w:val="0"/>
          <w:numId w:val="12"/>
        </w:numPr>
        <w:tabs>
          <w:tab w:val="left" w:pos="460"/>
        </w:tabs>
        <w:spacing w:line="242" w:lineRule="auto"/>
        <w:ind w:right="717"/>
        <w:jc w:val="left"/>
        <w:rPr>
          <w:sz w:val="20"/>
        </w:rPr>
      </w:pPr>
      <w:r>
        <w:rPr>
          <w:w w:val="80"/>
          <w:sz w:val="20"/>
        </w:rPr>
        <w:t>Strengthening</w:t>
      </w:r>
      <w:r>
        <w:rPr>
          <w:sz w:val="20"/>
        </w:rPr>
        <w:t xml:space="preserve"> </w:t>
      </w:r>
      <w:r>
        <w:rPr>
          <w:w w:val="80"/>
          <w:sz w:val="20"/>
        </w:rPr>
        <w:t>environmental</w:t>
      </w:r>
      <w:r>
        <w:rPr>
          <w:sz w:val="20"/>
        </w:rPr>
        <w:t xml:space="preserve"> </w:t>
      </w:r>
      <w:r>
        <w:rPr>
          <w:w w:val="80"/>
          <w:sz w:val="20"/>
        </w:rPr>
        <w:t>agencies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National</w:t>
      </w:r>
      <w:r>
        <w:rPr>
          <w:sz w:val="20"/>
        </w:rPr>
        <w:t xml:space="preserve"> </w:t>
      </w:r>
      <w:r>
        <w:rPr>
          <w:w w:val="80"/>
          <w:sz w:val="20"/>
        </w:rPr>
        <w:t>Environment</w:t>
      </w:r>
      <w:r>
        <w:rPr>
          <w:sz w:val="20"/>
        </w:rPr>
        <w:t xml:space="preserve"> </w:t>
      </w:r>
      <w:r>
        <w:rPr>
          <w:w w:val="80"/>
          <w:sz w:val="20"/>
        </w:rPr>
        <w:t>Authority</w:t>
      </w:r>
      <w:r>
        <w:rPr>
          <w:sz w:val="20"/>
        </w:rPr>
        <w:t xml:space="preserve"> </w:t>
      </w:r>
      <w:r>
        <w:rPr>
          <w:w w:val="80"/>
          <w:sz w:val="20"/>
        </w:rPr>
        <w:t>(NEMA),</w:t>
      </w:r>
      <w:r>
        <w:rPr>
          <w:sz w:val="20"/>
        </w:rPr>
        <w:t xml:space="preserve"> </w:t>
      </w:r>
      <w:r>
        <w:rPr>
          <w:w w:val="80"/>
          <w:sz w:val="20"/>
        </w:rPr>
        <w:t>National</w:t>
      </w:r>
      <w:r>
        <w:rPr>
          <w:sz w:val="20"/>
        </w:rPr>
        <w:t xml:space="preserve"> </w:t>
      </w:r>
      <w:r>
        <w:rPr>
          <w:w w:val="80"/>
          <w:sz w:val="20"/>
        </w:rPr>
        <w:t>forestry</w:t>
      </w:r>
      <w:r>
        <w:rPr>
          <w:sz w:val="20"/>
        </w:rPr>
        <w:t xml:space="preserve"> </w:t>
      </w:r>
      <w:r>
        <w:rPr>
          <w:w w:val="80"/>
          <w:sz w:val="20"/>
        </w:rPr>
        <w:t>Authority</w:t>
      </w:r>
      <w:r>
        <w:rPr>
          <w:spacing w:val="25"/>
          <w:sz w:val="20"/>
        </w:rPr>
        <w:t xml:space="preserve"> </w:t>
      </w:r>
      <w:r>
        <w:rPr>
          <w:w w:val="80"/>
          <w:sz w:val="20"/>
        </w:rPr>
        <w:t>(NFA)</w:t>
      </w:r>
      <w:r>
        <w:rPr>
          <w:sz w:val="20"/>
        </w:rPr>
        <w:t xml:space="preserve"> </w:t>
      </w:r>
      <w:r>
        <w:rPr>
          <w:w w:val="80"/>
          <w:sz w:val="20"/>
        </w:rPr>
        <w:t>to</w:t>
      </w:r>
      <w:r>
        <w:rPr>
          <w:sz w:val="20"/>
        </w:rPr>
        <w:t xml:space="preserve"> </w:t>
      </w:r>
      <w:r>
        <w:rPr>
          <w:w w:val="80"/>
          <w:sz w:val="20"/>
        </w:rPr>
        <w:t>regulate</w:t>
      </w:r>
      <w:r>
        <w:rPr>
          <w:sz w:val="20"/>
        </w:rPr>
        <w:t xml:space="preserve"> </w:t>
      </w:r>
      <w:r>
        <w:rPr>
          <w:w w:val="80"/>
          <w:sz w:val="20"/>
        </w:rPr>
        <w:t>and</w:t>
      </w:r>
      <w:r>
        <w:rPr>
          <w:sz w:val="20"/>
        </w:rPr>
        <w:t xml:space="preserve"> </w:t>
      </w:r>
      <w:r>
        <w:rPr>
          <w:w w:val="80"/>
          <w:sz w:val="20"/>
        </w:rPr>
        <w:t>guide</w:t>
      </w:r>
      <w:r>
        <w:rPr>
          <w:sz w:val="20"/>
        </w:rPr>
        <w:t xml:space="preserve"> </w:t>
      </w:r>
      <w:r>
        <w:rPr>
          <w:w w:val="80"/>
          <w:sz w:val="20"/>
        </w:rPr>
        <w:t>land</w:t>
      </w:r>
      <w:r>
        <w:rPr>
          <w:spacing w:val="80"/>
          <w:sz w:val="20"/>
        </w:rPr>
        <w:t xml:space="preserve"> </w:t>
      </w:r>
      <w:r>
        <w:rPr>
          <w:w w:val="80"/>
          <w:sz w:val="20"/>
        </w:rPr>
        <w:t>use in areas prone to mass wasting like eviction of encroachers on steep slopes to reduce landslides.</w:t>
      </w:r>
    </w:p>
    <w:p w:rsidR="00E5575B" w:rsidRDefault="00D512E5">
      <w:pPr>
        <w:pStyle w:val="ListParagraph"/>
        <w:numPr>
          <w:ilvl w:val="0"/>
          <w:numId w:val="12"/>
        </w:numPr>
        <w:tabs>
          <w:tab w:val="left" w:pos="460"/>
        </w:tabs>
        <w:spacing w:line="242" w:lineRule="auto"/>
        <w:ind w:right="719"/>
        <w:jc w:val="left"/>
        <w:rPr>
          <w:sz w:val="20"/>
        </w:rPr>
      </w:pPr>
      <w:r>
        <w:rPr>
          <w:w w:val="85"/>
          <w:sz w:val="20"/>
        </w:rPr>
        <w:t>Sensitizing</w:t>
      </w:r>
      <w:r>
        <w:rPr>
          <w:spacing w:val="-6"/>
          <w:w w:val="85"/>
          <w:sz w:val="20"/>
        </w:rPr>
        <w:t xml:space="preserve"> </w:t>
      </w:r>
      <w:r>
        <w:rPr>
          <w:w w:val="85"/>
          <w:sz w:val="20"/>
        </w:rPr>
        <w:t>continuously</w:t>
      </w:r>
      <w:r>
        <w:rPr>
          <w:spacing w:val="-5"/>
          <w:w w:val="85"/>
          <w:sz w:val="20"/>
        </w:rPr>
        <w:t xml:space="preserve"> </w:t>
      </w:r>
      <w:r>
        <w:rPr>
          <w:w w:val="85"/>
          <w:sz w:val="20"/>
        </w:rPr>
        <w:t>the</w:t>
      </w:r>
      <w:r>
        <w:rPr>
          <w:spacing w:val="-5"/>
          <w:w w:val="85"/>
          <w:sz w:val="20"/>
        </w:rPr>
        <w:t xml:space="preserve"> </w:t>
      </w:r>
      <w:r>
        <w:rPr>
          <w:w w:val="85"/>
          <w:sz w:val="20"/>
        </w:rPr>
        <w:t>masses</w:t>
      </w:r>
      <w:r>
        <w:rPr>
          <w:spacing w:val="-6"/>
          <w:w w:val="85"/>
          <w:sz w:val="20"/>
        </w:rPr>
        <w:t xml:space="preserve"> </w:t>
      </w:r>
      <w:r>
        <w:rPr>
          <w:w w:val="85"/>
          <w:sz w:val="20"/>
        </w:rPr>
        <w:t>and</w:t>
      </w:r>
      <w:r>
        <w:rPr>
          <w:spacing w:val="-5"/>
          <w:w w:val="85"/>
          <w:sz w:val="20"/>
        </w:rPr>
        <w:t xml:space="preserve"> </w:t>
      </w:r>
      <w:r>
        <w:rPr>
          <w:w w:val="85"/>
          <w:sz w:val="20"/>
        </w:rPr>
        <w:t>opinion</w:t>
      </w:r>
      <w:r>
        <w:rPr>
          <w:spacing w:val="-5"/>
          <w:w w:val="85"/>
          <w:sz w:val="20"/>
        </w:rPr>
        <w:t xml:space="preserve"> </w:t>
      </w:r>
      <w:r>
        <w:rPr>
          <w:w w:val="85"/>
          <w:sz w:val="20"/>
        </w:rPr>
        <w:t>leaders</w:t>
      </w:r>
      <w:r>
        <w:rPr>
          <w:spacing w:val="-6"/>
          <w:w w:val="85"/>
          <w:sz w:val="20"/>
        </w:rPr>
        <w:t xml:space="preserve"> </w:t>
      </w:r>
      <w:r>
        <w:rPr>
          <w:w w:val="85"/>
          <w:sz w:val="20"/>
        </w:rPr>
        <w:t>living</w:t>
      </w:r>
      <w:r>
        <w:rPr>
          <w:spacing w:val="-5"/>
          <w:w w:val="85"/>
          <w:sz w:val="20"/>
        </w:rPr>
        <w:t xml:space="preserve"> </w:t>
      </w:r>
      <w:r>
        <w:rPr>
          <w:w w:val="85"/>
          <w:sz w:val="20"/>
        </w:rPr>
        <w:t>in</w:t>
      </w:r>
      <w:r>
        <w:rPr>
          <w:spacing w:val="-5"/>
          <w:w w:val="85"/>
          <w:sz w:val="20"/>
        </w:rPr>
        <w:t xml:space="preserve"> </w:t>
      </w:r>
      <w:r>
        <w:rPr>
          <w:w w:val="85"/>
          <w:sz w:val="20"/>
        </w:rPr>
        <w:t>fragile</w:t>
      </w:r>
      <w:r>
        <w:rPr>
          <w:spacing w:val="-5"/>
          <w:w w:val="85"/>
          <w:sz w:val="20"/>
        </w:rPr>
        <w:t xml:space="preserve"> </w:t>
      </w:r>
      <w:r>
        <w:rPr>
          <w:w w:val="85"/>
          <w:sz w:val="20"/>
        </w:rPr>
        <w:t>zones</w:t>
      </w:r>
      <w:r>
        <w:rPr>
          <w:spacing w:val="-5"/>
          <w:w w:val="85"/>
          <w:sz w:val="20"/>
        </w:rPr>
        <w:t xml:space="preserve"> </w:t>
      </w:r>
      <w:r>
        <w:rPr>
          <w:w w:val="85"/>
          <w:sz w:val="20"/>
        </w:rPr>
        <w:t>about</w:t>
      </w:r>
      <w:r>
        <w:rPr>
          <w:spacing w:val="-6"/>
          <w:w w:val="85"/>
          <w:sz w:val="20"/>
        </w:rPr>
        <w:t xml:space="preserve"> </w:t>
      </w:r>
      <w:r>
        <w:rPr>
          <w:w w:val="85"/>
          <w:sz w:val="20"/>
        </w:rPr>
        <w:t>the</w:t>
      </w:r>
      <w:r>
        <w:rPr>
          <w:spacing w:val="-5"/>
          <w:w w:val="85"/>
          <w:sz w:val="20"/>
        </w:rPr>
        <w:t xml:space="preserve"> </w:t>
      </w:r>
      <w:r>
        <w:rPr>
          <w:w w:val="85"/>
          <w:sz w:val="20"/>
        </w:rPr>
        <w:t>dangers</w:t>
      </w:r>
      <w:r>
        <w:rPr>
          <w:spacing w:val="-5"/>
          <w:w w:val="85"/>
          <w:sz w:val="20"/>
        </w:rPr>
        <w:t xml:space="preserve"> </w:t>
      </w:r>
      <w:r>
        <w:rPr>
          <w:w w:val="85"/>
          <w:sz w:val="20"/>
        </w:rPr>
        <w:t>of</w:t>
      </w:r>
      <w:r>
        <w:rPr>
          <w:spacing w:val="-6"/>
          <w:w w:val="85"/>
          <w:sz w:val="20"/>
        </w:rPr>
        <w:t xml:space="preserve"> </w:t>
      </w:r>
      <w:r>
        <w:rPr>
          <w:w w:val="85"/>
          <w:sz w:val="20"/>
        </w:rPr>
        <w:t>poor</w:t>
      </w:r>
      <w:r>
        <w:rPr>
          <w:spacing w:val="-5"/>
          <w:w w:val="85"/>
          <w:sz w:val="20"/>
        </w:rPr>
        <w:t xml:space="preserve"> </w:t>
      </w:r>
      <w:r>
        <w:rPr>
          <w:w w:val="85"/>
          <w:sz w:val="20"/>
        </w:rPr>
        <w:t>landuse</w:t>
      </w:r>
      <w:r>
        <w:rPr>
          <w:spacing w:val="-5"/>
          <w:w w:val="85"/>
          <w:sz w:val="20"/>
        </w:rPr>
        <w:t xml:space="preserve"> </w:t>
      </w:r>
      <w:r>
        <w:rPr>
          <w:w w:val="85"/>
          <w:sz w:val="20"/>
        </w:rPr>
        <w:t>to</w:t>
      </w:r>
      <w:r>
        <w:rPr>
          <w:spacing w:val="-6"/>
          <w:w w:val="85"/>
          <w:sz w:val="20"/>
        </w:rPr>
        <w:t xml:space="preserve"> </w:t>
      </w:r>
      <w:r>
        <w:rPr>
          <w:w w:val="85"/>
          <w:sz w:val="20"/>
        </w:rPr>
        <w:t>reduce</w:t>
      </w:r>
      <w:r>
        <w:rPr>
          <w:spacing w:val="-5"/>
          <w:w w:val="85"/>
          <w:sz w:val="20"/>
        </w:rPr>
        <w:t xml:space="preserve"> </w:t>
      </w:r>
      <w:r>
        <w:rPr>
          <w:w w:val="85"/>
          <w:sz w:val="20"/>
        </w:rPr>
        <w:t>soil</w:t>
      </w:r>
      <w:r>
        <w:rPr>
          <w:spacing w:val="-5"/>
          <w:w w:val="85"/>
          <w:sz w:val="20"/>
        </w:rPr>
        <w:t xml:space="preserve"> </w:t>
      </w:r>
      <w:r>
        <w:rPr>
          <w:w w:val="85"/>
          <w:sz w:val="20"/>
        </w:rPr>
        <w:t>erosion,</w:t>
      </w:r>
      <w:r>
        <w:rPr>
          <w:spacing w:val="-6"/>
          <w:w w:val="85"/>
          <w:sz w:val="20"/>
        </w:rPr>
        <w:t xml:space="preserve"> </w:t>
      </w:r>
      <w:r>
        <w:rPr>
          <w:w w:val="85"/>
          <w:sz w:val="20"/>
        </w:rPr>
        <w:t xml:space="preserve">lubrication, </w:t>
      </w:r>
      <w:r>
        <w:rPr>
          <w:spacing w:val="-2"/>
          <w:w w:val="90"/>
          <w:sz w:val="20"/>
        </w:rPr>
        <w:t>slumping.etc.</w:t>
      </w:r>
    </w:p>
    <w:p w:rsidR="00E5575B" w:rsidRDefault="00D512E5">
      <w:pPr>
        <w:pStyle w:val="ListParagraph"/>
        <w:numPr>
          <w:ilvl w:val="0"/>
          <w:numId w:val="12"/>
        </w:numPr>
        <w:tabs>
          <w:tab w:val="left" w:pos="459"/>
        </w:tabs>
        <w:spacing w:line="242" w:lineRule="exact"/>
        <w:ind w:left="459" w:hanging="359"/>
        <w:jc w:val="left"/>
        <w:rPr>
          <w:sz w:val="20"/>
        </w:rPr>
      </w:pPr>
      <w:r>
        <w:rPr>
          <w:w w:val="80"/>
          <w:sz w:val="20"/>
        </w:rPr>
        <w:t>Gazetting</w:t>
      </w:r>
      <w:r>
        <w:rPr>
          <w:spacing w:val="-5"/>
          <w:sz w:val="20"/>
        </w:rPr>
        <w:t xml:space="preserve"> </w:t>
      </w:r>
      <w:r>
        <w:rPr>
          <w:w w:val="80"/>
          <w:sz w:val="20"/>
        </w:rPr>
        <w:t>mountain</w:t>
      </w:r>
      <w:r>
        <w:rPr>
          <w:spacing w:val="-4"/>
          <w:sz w:val="20"/>
        </w:rPr>
        <w:t xml:space="preserve"> </w:t>
      </w:r>
      <w:r>
        <w:rPr>
          <w:w w:val="80"/>
          <w:sz w:val="20"/>
        </w:rPr>
        <w:t>slopes</w:t>
      </w:r>
      <w:r>
        <w:rPr>
          <w:spacing w:val="-4"/>
          <w:sz w:val="20"/>
        </w:rPr>
        <w:t xml:space="preserve"> </w:t>
      </w:r>
      <w:r>
        <w:rPr>
          <w:w w:val="80"/>
          <w:sz w:val="20"/>
        </w:rPr>
        <w:t>and</w:t>
      </w:r>
      <w:r>
        <w:rPr>
          <w:spacing w:val="-4"/>
          <w:sz w:val="20"/>
        </w:rPr>
        <w:t xml:space="preserve"> </w:t>
      </w:r>
      <w:r>
        <w:rPr>
          <w:w w:val="80"/>
          <w:sz w:val="20"/>
        </w:rPr>
        <w:t>other</w:t>
      </w:r>
      <w:r>
        <w:rPr>
          <w:spacing w:val="-4"/>
          <w:sz w:val="20"/>
        </w:rPr>
        <w:t xml:space="preserve"> </w:t>
      </w:r>
      <w:r>
        <w:rPr>
          <w:w w:val="80"/>
          <w:sz w:val="20"/>
        </w:rPr>
        <w:t>landslide</w:t>
      </w:r>
      <w:r>
        <w:rPr>
          <w:spacing w:val="-4"/>
          <w:sz w:val="20"/>
        </w:rPr>
        <w:t xml:space="preserve"> </w:t>
      </w:r>
      <w:r>
        <w:rPr>
          <w:w w:val="80"/>
          <w:sz w:val="20"/>
        </w:rPr>
        <w:t>prone</w:t>
      </w:r>
      <w:r>
        <w:rPr>
          <w:spacing w:val="-4"/>
          <w:sz w:val="20"/>
        </w:rPr>
        <w:t xml:space="preserve"> </w:t>
      </w:r>
      <w:r>
        <w:rPr>
          <w:w w:val="80"/>
          <w:sz w:val="20"/>
        </w:rPr>
        <w:t>areas</w:t>
      </w:r>
      <w:r>
        <w:rPr>
          <w:spacing w:val="-4"/>
          <w:sz w:val="20"/>
        </w:rPr>
        <w:t xml:space="preserve"> </w:t>
      </w:r>
      <w:r>
        <w:rPr>
          <w:w w:val="80"/>
          <w:sz w:val="20"/>
        </w:rPr>
        <w:t>as</w:t>
      </w:r>
      <w:r>
        <w:rPr>
          <w:spacing w:val="-4"/>
          <w:sz w:val="20"/>
        </w:rPr>
        <w:t xml:space="preserve"> </w:t>
      </w:r>
      <w:r>
        <w:rPr>
          <w:w w:val="80"/>
          <w:sz w:val="20"/>
        </w:rPr>
        <w:t>National</w:t>
      </w:r>
      <w:r>
        <w:rPr>
          <w:spacing w:val="-4"/>
          <w:sz w:val="20"/>
        </w:rPr>
        <w:t xml:space="preserve"> </w:t>
      </w:r>
      <w:r>
        <w:rPr>
          <w:w w:val="80"/>
          <w:sz w:val="20"/>
        </w:rPr>
        <w:t>Game</w:t>
      </w:r>
      <w:r>
        <w:rPr>
          <w:spacing w:val="-4"/>
          <w:sz w:val="20"/>
        </w:rPr>
        <w:t xml:space="preserve"> </w:t>
      </w:r>
      <w:r>
        <w:rPr>
          <w:w w:val="80"/>
          <w:sz w:val="20"/>
        </w:rPr>
        <w:t>parks</w:t>
      </w:r>
      <w:r>
        <w:rPr>
          <w:spacing w:val="-4"/>
          <w:sz w:val="20"/>
        </w:rPr>
        <w:t xml:space="preserve"> </w:t>
      </w:r>
      <w:r>
        <w:rPr>
          <w:w w:val="80"/>
          <w:sz w:val="20"/>
        </w:rPr>
        <w:t>and</w:t>
      </w:r>
      <w:r>
        <w:rPr>
          <w:spacing w:val="-4"/>
          <w:sz w:val="20"/>
        </w:rPr>
        <w:t xml:space="preserve"> </w:t>
      </w:r>
      <w:r>
        <w:rPr>
          <w:w w:val="80"/>
          <w:sz w:val="20"/>
        </w:rPr>
        <w:t>Forest</w:t>
      </w:r>
      <w:r>
        <w:rPr>
          <w:spacing w:val="-4"/>
          <w:sz w:val="20"/>
        </w:rPr>
        <w:t xml:space="preserve"> </w:t>
      </w:r>
      <w:r>
        <w:rPr>
          <w:w w:val="80"/>
          <w:sz w:val="20"/>
        </w:rPr>
        <w:t>reserves</w:t>
      </w:r>
      <w:r>
        <w:rPr>
          <w:spacing w:val="-4"/>
          <w:sz w:val="20"/>
        </w:rPr>
        <w:t xml:space="preserve"> </w:t>
      </w:r>
      <w:r>
        <w:rPr>
          <w:w w:val="80"/>
          <w:sz w:val="20"/>
        </w:rPr>
        <w:t>to</w:t>
      </w:r>
      <w:r>
        <w:rPr>
          <w:spacing w:val="-3"/>
          <w:sz w:val="20"/>
        </w:rPr>
        <w:t xml:space="preserve"> </w:t>
      </w:r>
      <w:r>
        <w:rPr>
          <w:w w:val="80"/>
          <w:sz w:val="20"/>
        </w:rPr>
        <w:t>protect</w:t>
      </w:r>
      <w:r>
        <w:rPr>
          <w:spacing w:val="-4"/>
          <w:sz w:val="20"/>
        </w:rPr>
        <w:t xml:space="preserve"> </w:t>
      </w:r>
      <w:r>
        <w:rPr>
          <w:w w:val="80"/>
          <w:sz w:val="20"/>
        </w:rPr>
        <w:t>them</w:t>
      </w:r>
      <w:r>
        <w:rPr>
          <w:spacing w:val="-3"/>
          <w:sz w:val="20"/>
        </w:rPr>
        <w:t xml:space="preserve"> </w:t>
      </w:r>
      <w:r>
        <w:rPr>
          <w:w w:val="80"/>
          <w:sz w:val="20"/>
        </w:rPr>
        <w:t>from</w:t>
      </w:r>
      <w:r>
        <w:rPr>
          <w:spacing w:val="-3"/>
          <w:sz w:val="20"/>
        </w:rPr>
        <w:t xml:space="preserve"> </w:t>
      </w:r>
      <w:r>
        <w:rPr>
          <w:w w:val="80"/>
          <w:sz w:val="20"/>
        </w:rPr>
        <w:t>human</w:t>
      </w:r>
      <w:r>
        <w:rPr>
          <w:spacing w:val="-4"/>
          <w:sz w:val="20"/>
        </w:rPr>
        <w:t xml:space="preserve"> </w:t>
      </w:r>
      <w:r>
        <w:rPr>
          <w:spacing w:val="-2"/>
          <w:w w:val="80"/>
          <w:sz w:val="20"/>
        </w:rPr>
        <w:t>degradation</w:t>
      </w:r>
    </w:p>
    <w:p w:rsidR="00E5575B" w:rsidRDefault="00D512E5">
      <w:pPr>
        <w:pStyle w:val="ListParagraph"/>
        <w:numPr>
          <w:ilvl w:val="0"/>
          <w:numId w:val="12"/>
        </w:numPr>
        <w:tabs>
          <w:tab w:val="left" w:pos="459"/>
        </w:tabs>
        <w:ind w:left="459" w:hanging="359"/>
        <w:jc w:val="left"/>
        <w:rPr>
          <w:sz w:val="20"/>
        </w:rPr>
      </w:pPr>
      <w:r>
        <w:rPr>
          <w:w w:val="80"/>
          <w:sz w:val="20"/>
        </w:rPr>
        <w:t>Strengthening</w:t>
      </w:r>
      <w:r>
        <w:rPr>
          <w:spacing w:val="-4"/>
          <w:sz w:val="20"/>
        </w:rPr>
        <w:t xml:space="preserve"> </w:t>
      </w:r>
      <w:r>
        <w:rPr>
          <w:w w:val="80"/>
          <w:sz w:val="20"/>
        </w:rPr>
        <w:t>collection,</w:t>
      </w:r>
      <w:r>
        <w:rPr>
          <w:spacing w:val="-4"/>
          <w:sz w:val="20"/>
        </w:rPr>
        <w:t xml:space="preserve"> </w:t>
      </w:r>
      <w:r>
        <w:rPr>
          <w:w w:val="80"/>
          <w:sz w:val="20"/>
        </w:rPr>
        <w:t>assessment</w:t>
      </w:r>
      <w:r>
        <w:rPr>
          <w:spacing w:val="-4"/>
          <w:sz w:val="20"/>
        </w:rPr>
        <w:t xml:space="preserve"> </w:t>
      </w:r>
      <w:r>
        <w:rPr>
          <w:w w:val="80"/>
          <w:sz w:val="20"/>
        </w:rPr>
        <w:t>and</w:t>
      </w:r>
      <w:r>
        <w:rPr>
          <w:spacing w:val="-3"/>
          <w:sz w:val="20"/>
        </w:rPr>
        <w:t xml:space="preserve"> </w:t>
      </w:r>
      <w:r>
        <w:rPr>
          <w:w w:val="80"/>
          <w:sz w:val="20"/>
        </w:rPr>
        <w:t>dissemination</w:t>
      </w:r>
      <w:r>
        <w:rPr>
          <w:spacing w:val="-4"/>
          <w:sz w:val="20"/>
        </w:rPr>
        <w:t xml:space="preserve"> </w:t>
      </w:r>
      <w:r>
        <w:rPr>
          <w:w w:val="80"/>
          <w:sz w:val="20"/>
        </w:rPr>
        <w:t>of</w:t>
      </w:r>
      <w:r>
        <w:rPr>
          <w:spacing w:val="-4"/>
          <w:sz w:val="20"/>
        </w:rPr>
        <w:t xml:space="preserve"> </w:t>
      </w:r>
      <w:r>
        <w:rPr>
          <w:w w:val="80"/>
          <w:sz w:val="20"/>
        </w:rPr>
        <w:t>information</w:t>
      </w:r>
      <w:r>
        <w:rPr>
          <w:spacing w:val="-4"/>
          <w:sz w:val="20"/>
        </w:rPr>
        <w:t xml:space="preserve"> </w:t>
      </w:r>
      <w:r>
        <w:rPr>
          <w:w w:val="80"/>
          <w:sz w:val="20"/>
        </w:rPr>
        <w:t>by</w:t>
      </w:r>
      <w:r>
        <w:rPr>
          <w:spacing w:val="-3"/>
          <w:sz w:val="20"/>
        </w:rPr>
        <w:t xml:space="preserve"> </w:t>
      </w:r>
      <w:r>
        <w:rPr>
          <w:w w:val="80"/>
          <w:sz w:val="20"/>
        </w:rPr>
        <w:t>the</w:t>
      </w:r>
      <w:r>
        <w:rPr>
          <w:spacing w:val="-4"/>
          <w:sz w:val="20"/>
        </w:rPr>
        <w:t xml:space="preserve"> </w:t>
      </w:r>
      <w:r>
        <w:rPr>
          <w:w w:val="80"/>
          <w:sz w:val="20"/>
        </w:rPr>
        <w:t>metrology</w:t>
      </w:r>
      <w:r>
        <w:rPr>
          <w:spacing w:val="-4"/>
          <w:sz w:val="20"/>
        </w:rPr>
        <w:t xml:space="preserve"> </w:t>
      </w:r>
      <w:r>
        <w:rPr>
          <w:w w:val="80"/>
          <w:sz w:val="20"/>
        </w:rPr>
        <w:t>department</w:t>
      </w:r>
      <w:r>
        <w:rPr>
          <w:spacing w:val="-2"/>
          <w:sz w:val="20"/>
        </w:rPr>
        <w:t xml:space="preserve"> </w:t>
      </w:r>
      <w:r>
        <w:rPr>
          <w:w w:val="80"/>
          <w:sz w:val="20"/>
        </w:rPr>
        <w:t>about</w:t>
      </w:r>
      <w:r>
        <w:rPr>
          <w:spacing w:val="-4"/>
          <w:sz w:val="20"/>
        </w:rPr>
        <w:t xml:space="preserve"> </w:t>
      </w:r>
      <w:r>
        <w:rPr>
          <w:w w:val="80"/>
          <w:sz w:val="20"/>
        </w:rPr>
        <w:t>El-Nino</w:t>
      </w:r>
      <w:r>
        <w:rPr>
          <w:spacing w:val="-4"/>
          <w:sz w:val="20"/>
        </w:rPr>
        <w:t xml:space="preserve"> </w:t>
      </w:r>
      <w:r>
        <w:rPr>
          <w:w w:val="80"/>
          <w:sz w:val="20"/>
        </w:rPr>
        <w:t>rains</w:t>
      </w:r>
      <w:r>
        <w:rPr>
          <w:sz w:val="20"/>
        </w:rPr>
        <w:t xml:space="preserve"> </w:t>
      </w:r>
      <w:r>
        <w:rPr>
          <w:w w:val="80"/>
          <w:sz w:val="20"/>
        </w:rPr>
        <w:t>which</w:t>
      </w:r>
      <w:r>
        <w:rPr>
          <w:spacing w:val="-4"/>
          <w:sz w:val="20"/>
        </w:rPr>
        <w:t xml:space="preserve"> </w:t>
      </w:r>
      <w:r>
        <w:rPr>
          <w:w w:val="80"/>
          <w:sz w:val="20"/>
        </w:rPr>
        <w:t>trigger</w:t>
      </w:r>
      <w:r>
        <w:rPr>
          <w:spacing w:val="-4"/>
          <w:sz w:val="20"/>
        </w:rPr>
        <w:t xml:space="preserve"> </w:t>
      </w:r>
      <w:r>
        <w:rPr>
          <w:w w:val="80"/>
          <w:sz w:val="20"/>
        </w:rPr>
        <w:t>off</w:t>
      </w:r>
      <w:r>
        <w:rPr>
          <w:spacing w:val="-3"/>
          <w:sz w:val="20"/>
        </w:rPr>
        <w:t xml:space="preserve"> </w:t>
      </w:r>
      <w:r>
        <w:rPr>
          <w:spacing w:val="-2"/>
          <w:w w:val="80"/>
          <w:sz w:val="20"/>
        </w:rPr>
        <w:t>landslides.</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92"/>
        <w:ind w:left="0"/>
      </w:pPr>
    </w:p>
    <w:p w:rsidR="00E5575B" w:rsidRDefault="00D512E5">
      <w:pPr>
        <w:pStyle w:val="Heading1"/>
        <w:ind w:right="8208"/>
      </w:pPr>
      <w:r>
        <w:rPr>
          <w:w w:val="80"/>
        </w:rPr>
        <w:t>GLACIATIONS / GLACIERS IN UGANDA (CASE STUDY ON MOUNT RWENZORI)</w:t>
      </w:r>
    </w:p>
    <w:p w:rsidR="00E5575B" w:rsidRDefault="00D512E5">
      <w:pPr>
        <w:pStyle w:val="BodyText"/>
        <w:spacing w:before="2" w:line="244" w:lineRule="auto"/>
        <w:ind w:left="460" w:right="712" w:firstLine="900"/>
      </w:pPr>
      <w:r>
        <w:rPr>
          <w:w w:val="85"/>
        </w:rPr>
        <w:t>Glaciation is a denudational / exogenic process through</w:t>
      </w:r>
      <w:r>
        <w:rPr>
          <w:spacing w:val="-1"/>
        </w:rPr>
        <w:t xml:space="preserve"> </w:t>
      </w:r>
      <w:r>
        <w:rPr>
          <w:w w:val="85"/>
        </w:rPr>
        <w:t>which ice forms on highlands,</w:t>
      </w:r>
      <w:r>
        <w:rPr>
          <w:spacing w:val="-2"/>
        </w:rPr>
        <w:t xml:space="preserve"> </w:t>
      </w:r>
      <w:r>
        <w:rPr>
          <w:w w:val="85"/>
        </w:rPr>
        <w:t>accumulates, moves as</w:t>
      </w:r>
      <w:r>
        <w:rPr>
          <w:spacing w:val="-2"/>
        </w:rPr>
        <w:t xml:space="preserve"> </w:t>
      </w:r>
      <w:r>
        <w:rPr>
          <w:w w:val="85"/>
        </w:rPr>
        <w:t>glaciers to</w:t>
      </w:r>
      <w:r>
        <w:rPr>
          <w:spacing w:val="-2"/>
        </w:rPr>
        <w:t xml:space="preserve"> </w:t>
      </w:r>
      <w:r>
        <w:rPr>
          <w:w w:val="85"/>
        </w:rPr>
        <w:t>modify the landscape</w:t>
      </w:r>
      <w:r>
        <w:rPr>
          <w:spacing w:val="-2"/>
          <w:w w:val="85"/>
        </w:rPr>
        <w:t xml:space="preserve"> </w:t>
      </w:r>
      <w:r>
        <w:rPr>
          <w:w w:val="85"/>
        </w:rPr>
        <w:t>by</w:t>
      </w:r>
      <w:r>
        <w:rPr>
          <w:spacing w:val="-3"/>
          <w:w w:val="85"/>
        </w:rPr>
        <w:t xml:space="preserve"> </w:t>
      </w:r>
      <w:r>
        <w:rPr>
          <w:w w:val="85"/>
        </w:rPr>
        <w:t>erosion,</w:t>
      </w:r>
      <w:r>
        <w:rPr>
          <w:spacing w:val="-3"/>
          <w:w w:val="85"/>
        </w:rPr>
        <w:t xml:space="preserve"> </w:t>
      </w:r>
      <w:r>
        <w:rPr>
          <w:w w:val="85"/>
        </w:rPr>
        <w:t>transportation</w:t>
      </w:r>
      <w:r>
        <w:rPr>
          <w:spacing w:val="-3"/>
          <w:w w:val="85"/>
        </w:rPr>
        <w:t xml:space="preserve"> </w:t>
      </w:r>
      <w:r>
        <w:rPr>
          <w:w w:val="85"/>
        </w:rPr>
        <w:t>and</w:t>
      </w:r>
      <w:r>
        <w:rPr>
          <w:spacing w:val="-3"/>
          <w:w w:val="85"/>
        </w:rPr>
        <w:t xml:space="preserve"> </w:t>
      </w:r>
      <w:r>
        <w:rPr>
          <w:w w:val="85"/>
        </w:rPr>
        <w:t>deposition.</w:t>
      </w:r>
    </w:p>
    <w:p w:rsidR="00E5575B" w:rsidRDefault="00D512E5">
      <w:pPr>
        <w:pStyle w:val="BodyText"/>
        <w:spacing w:line="223" w:lineRule="exact"/>
        <w:ind w:left="1360"/>
      </w:pPr>
      <w:r>
        <w:rPr>
          <w:w w:val="80"/>
        </w:rPr>
        <w:t>Glaciers</w:t>
      </w:r>
      <w:r>
        <w:rPr>
          <w:spacing w:val="9"/>
        </w:rPr>
        <w:t xml:space="preserve"> </w:t>
      </w:r>
      <w:r>
        <w:rPr>
          <w:w w:val="80"/>
        </w:rPr>
        <w:t>forms</w:t>
      </w:r>
      <w:r>
        <w:rPr>
          <w:spacing w:val="9"/>
        </w:rPr>
        <w:t xml:space="preserve"> </w:t>
      </w:r>
      <w:r>
        <w:rPr>
          <w:w w:val="80"/>
        </w:rPr>
        <w:t>where</w:t>
      </w:r>
      <w:r>
        <w:rPr>
          <w:spacing w:val="10"/>
        </w:rPr>
        <w:t xml:space="preserve"> </w:t>
      </w:r>
      <w:r>
        <w:rPr>
          <w:w w:val="80"/>
        </w:rPr>
        <w:t>air</w:t>
      </w:r>
      <w:r>
        <w:rPr>
          <w:spacing w:val="11"/>
        </w:rPr>
        <w:t xml:space="preserve"> </w:t>
      </w:r>
      <w:r>
        <w:rPr>
          <w:w w:val="80"/>
        </w:rPr>
        <w:t>temperatures</w:t>
      </w:r>
      <w:r>
        <w:rPr>
          <w:spacing w:val="9"/>
        </w:rPr>
        <w:t xml:space="preserve"> </w:t>
      </w:r>
      <w:r>
        <w:rPr>
          <w:w w:val="80"/>
        </w:rPr>
        <w:t>fall</w:t>
      </w:r>
      <w:r>
        <w:rPr>
          <w:spacing w:val="9"/>
        </w:rPr>
        <w:t xml:space="preserve"> </w:t>
      </w:r>
      <w:r>
        <w:rPr>
          <w:w w:val="80"/>
        </w:rPr>
        <w:t>below</w:t>
      </w:r>
      <w:r>
        <w:rPr>
          <w:spacing w:val="10"/>
        </w:rPr>
        <w:t xml:space="preserve"> </w:t>
      </w:r>
      <w:r>
        <w:rPr>
          <w:w w:val="80"/>
        </w:rPr>
        <w:t>0</w:t>
      </w:r>
      <w:r>
        <w:rPr>
          <w:w w:val="80"/>
          <w:position w:val="5"/>
          <w:sz w:val="13"/>
        </w:rPr>
        <w:t>0</w:t>
      </w:r>
      <w:r>
        <w:rPr>
          <w:spacing w:val="28"/>
          <w:position w:val="5"/>
          <w:sz w:val="13"/>
        </w:rPr>
        <w:t xml:space="preserve"> </w:t>
      </w:r>
      <w:r>
        <w:rPr>
          <w:w w:val="80"/>
        </w:rPr>
        <w:t>Celsius</w:t>
      </w:r>
      <w:r>
        <w:rPr>
          <w:spacing w:val="9"/>
        </w:rPr>
        <w:t xml:space="preserve"> </w:t>
      </w:r>
      <w:r>
        <w:rPr>
          <w:w w:val="80"/>
        </w:rPr>
        <w:t>constantly,</w:t>
      </w:r>
      <w:r>
        <w:rPr>
          <w:spacing w:val="10"/>
        </w:rPr>
        <w:t xml:space="preserve"> </w:t>
      </w:r>
      <w:r>
        <w:rPr>
          <w:w w:val="80"/>
        </w:rPr>
        <w:t>causing</w:t>
      </w:r>
      <w:r>
        <w:rPr>
          <w:spacing w:val="10"/>
        </w:rPr>
        <w:t xml:space="preserve"> </w:t>
      </w:r>
      <w:r>
        <w:rPr>
          <w:w w:val="80"/>
        </w:rPr>
        <w:t>water</w:t>
      </w:r>
      <w:r>
        <w:rPr>
          <w:spacing w:val="10"/>
        </w:rPr>
        <w:t xml:space="preserve"> </w:t>
      </w:r>
      <w:r>
        <w:rPr>
          <w:w w:val="80"/>
        </w:rPr>
        <w:t>vapor</w:t>
      </w:r>
      <w:r>
        <w:rPr>
          <w:spacing w:val="11"/>
        </w:rPr>
        <w:t xml:space="preserve"> </w:t>
      </w:r>
      <w:r>
        <w:rPr>
          <w:w w:val="80"/>
        </w:rPr>
        <w:t>to</w:t>
      </w:r>
      <w:r>
        <w:rPr>
          <w:spacing w:val="10"/>
        </w:rPr>
        <w:t xml:space="preserve"> </w:t>
      </w:r>
      <w:r>
        <w:rPr>
          <w:w w:val="80"/>
        </w:rPr>
        <w:t>condense</w:t>
      </w:r>
      <w:r>
        <w:rPr>
          <w:spacing w:val="10"/>
        </w:rPr>
        <w:t xml:space="preserve"> </w:t>
      </w:r>
      <w:r>
        <w:rPr>
          <w:w w:val="80"/>
        </w:rPr>
        <w:t>and</w:t>
      </w:r>
      <w:r>
        <w:rPr>
          <w:spacing w:val="11"/>
        </w:rPr>
        <w:t xml:space="preserve"> </w:t>
      </w:r>
      <w:r>
        <w:rPr>
          <w:w w:val="80"/>
        </w:rPr>
        <w:t>freeze</w:t>
      </w:r>
      <w:r>
        <w:rPr>
          <w:spacing w:val="10"/>
        </w:rPr>
        <w:t xml:space="preserve"> </w:t>
      </w:r>
      <w:r>
        <w:rPr>
          <w:w w:val="80"/>
        </w:rPr>
        <w:t>into</w:t>
      </w:r>
      <w:r>
        <w:rPr>
          <w:spacing w:val="10"/>
        </w:rPr>
        <w:t xml:space="preserve"> </w:t>
      </w:r>
      <w:r>
        <w:rPr>
          <w:w w:val="80"/>
        </w:rPr>
        <w:t>crystals</w:t>
      </w:r>
      <w:r>
        <w:rPr>
          <w:spacing w:val="10"/>
        </w:rPr>
        <w:t xml:space="preserve"> </w:t>
      </w:r>
      <w:r>
        <w:rPr>
          <w:spacing w:val="-2"/>
          <w:w w:val="80"/>
        </w:rPr>
        <w:t>called</w:t>
      </w:r>
    </w:p>
    <w:p w:rsidR="00E5575B" w:rsidRDefault="00D512E5">
      <w:pPr>
        <w:pStyle w:val="BodyText"/>
        <w:spacing w:before="1"/>
        <w:ind w:left="460"/>
      </w:pPr>
      <w:r>
        <w:rPr>
          <w:rFonts w:ascii="Arial"/>
          <w:b/>
          <w:w w:val="80"/>
        </w:rPr>
        <w:t>snow</w:t>
      </w:r>
      <w:r>
        <w:rPr>
          <w:rFonts w:ascii="Arial"/>
          <w:b/>
          <w:spacing w:val="-8"/>
        </w:rPr>
        <w:t xml:space="preserve"> </w:t>
      </w:r>
      <w:r>
        <w:rPr>
          <w:w w:val="80"/>
        </w:rPr>
        <w:t>which</w:t>
      </w:r>
      <w:r>
        <w:rPr>
          <w:spacing w:val="-4"/>
        </w:rPr>
        <w:t xml:space="preserve"> </w:t>
      </w:r>
      <w:r>
        <w:rPr>
          <w:w w:val="80"/>
        </w:rPr>
        <w:t>fall</w:t>
      </w:r>
      <w:r>
        <w:rPr>
          <w:spacing w:val="-5"/>
        </w:rPr>
        <w:t xml:space="preserve"> </w:t>
      </w:r>
      <w:r>
        <w:rPr>
          <w:w w:val="80"/>
        </w:rPr>
        <w:t>to</w:t>
      </w:r>
      <w:r>
        <w:rPr>
          <w:spacing w:val="-6"/>
        </w:rPr>
        <w:t xml:space="preserve"> </w:t>
      </w:r>
      <w:r>
        <w:rPr>
          <w:w w:val="80"/>
        </w:rPr>
        <w:t>surface</w:t>
      </w:r>
      <w:r>
        <w:rPr>
          <w:spacing w:val="-5"/>
        </w:rPr>
        <w:t xml:space="preserve"> </w:t>
      </w:r>
      <w:r>
        <w:rPr>
          <w:w w:val="80"/>
        </w:rPr>
        <w:t>and</w:t>
      </w:r>
      <w:r>
        <w:rPr>
          <w:spacing w:val="-5"/>
        </w:rPr>
        <w:t xml:space="preserve"> </w:t>
      </w:r>
      <w:r>
        <w:rPr>
          <w:w w:val="80"/>
        </w:rPr>
        <w:t>collect</w:t>
      </w:r>
      <w:r>
        <w:rPr>
          <w:spacing w:val="-5"/>
        </w:rPr>
        <w:t xml:space="preserve"> </w:t>
      </w:r>
      <w:r>
        <w:rPr>
          <w:w w:val="80"/>
        </w:rPr>
        <w:t>in</w:t>
      </w:r>
      <w:r>
        <w:rPr>
          <w:spacing w:val="-6"/>
        </w:rPr>
        <w:t xml:space="preserve"> </w:t>
      </w:r>
      <w:r>
        <w:rPr>
          <w:w w:val="80"/>
        </w:rPr>
        <w:t>hollows</w:t>
      </w:r>
      <w:r>
        <w:rPr>
          <w:spacing w:val="-5"/>
        </w:rPr>
        <w:t xml:space="preserve"> </w:t>
      </w:r>
      <w:r>
        <w:rPr>
          <w:w w:val="80"/>
        </w:rPr>
        <w:t>/</w:t>
      </w:r>
      <w:r>
        <w:rPr>
          <w:spacing w:val="-5"/>
        </w:rPr>
        <w:t xml:space="preserve"> </w:t>
      </w:r>
      <w:r>
        <w:rPr>
          <w:w w:val="80"/>
        </w:rPr>
        <w:t>depression</w:t>
      </w:r>
      <w:r>
        <w:rPr>
          <w:spacing w:val="-6"/>
        </w:rPr>
        <w:t xml:space="preserve"> </w:t>
      </w:r>
      <w:r>
        <w:rPr>
          <w:w w:val="80"/>
        </w:rPr>
        <w:t>on</w:t>
      </w:r>
      <w:r>
        <w:rPr>
          <w:spacing w:val="-4"/>
        </w:rPr>
        <w:t xml:space="preserve"> </w:t>
      </w:r>
      <w:r>
        <w:rPr>
          <w:w w:val="80"/>
        </w:rPr>
        <w:t>the</w:t>
      </w:r>
      <w:r>
        <w:rPr>
          <w:spacing w:val="-5"/>
        </w:rPr>
        <w:t xml:space="preserve"> </w:t>
      </w:r>
      <w:r>
        <w:rPr>
          <w:w w:val="80"/>
        </w:rPr>
        <w:t>mountain</w:t>
      </w:r>
      <w:r>
        <w:rPr>
          <w:spacing w:val="-5"/>
        </w:rPr>
        <w:t xml:space="preserve"> </w:t>
      </w:r>
      <w:r>
        <w:rPr>
          <w:w w:val="80"/>
        </w:rPr>
        <w:t>sides</w:t>
      </w:r>
      <w:r>
        <w:rPr>
          <w:spacing w:val="-6"/>
        </w:rPr>
        <w:t xml:space="preserve"> </w:t>
      </w:r>
      <w:r>
        <w:rPr>
          <w:w w:val="80"/>
        </w:rPr>
        <w:t>in</w:t>
      </w:r>
      <w:r>
        <w:rPr>
          <w:spacing w:val="-5"/>
        </w:rPr>
        <w:t xml:space="preserve"> </w:t>
      </w:r>
      <w:r>
        <w:rPr>
          <w:spacing w:val="-2"/>
          <w:w w:val="80"/>
        </w:rPr>
        <w:t>areas.</w:t>
      </w:r>
    </w:p>
    <w:p w:rsidR="00E5575B" w:rsidRDefault="00D512E5">
      <w:pPr>
        <w:pStyle w:val="BodyText"/>
        <w:spacing w:before="4"/>
        <w:ind w:left="460" w:right="712" w:firstLine="720"/>
      </w:pPr>
      <w:r>
        <w:rPr>
          <w:w w:val="85"/>
        </w:rPr>
        <w:t xml:space="preserve">Then the continuous fall of snow increases in depth and weight in the depressions year after year, compress and compact into small ice </w:t>
      </w:r>
      <w:r>
        <w:rPr>
          <w:w w:val="80"/>
        </w:rPr>
        <w:t>crystals forming sheets of solid mass of ice called glacier which</w:t>
      </w:r>
      <w:r>
        <w:t xml:space="preserve"> </w:t>
      </w:r>
      <w:r>
        <w:rPr>
          <w:w w:val="80"/>
        </w:rPr>
        <w:t>is finally pulled down slope by the influence of gravity.</w:t>
      </w:r>
    </w:p>
    <w:p w:rsidR="00E5575B" w:rsidRDefault="00D512E5">
      <w:pPr>
        <w:pStyle w:val="BodyText"/>
        <w:spacing w:before="5"/>
        <w:ind w:left="1180"/>
      </w:pPr>
      <w:r>
        <w:rPr>
          <w:w w:val="80"/>
        </w:rPr>
        <w:t>Glaciers</w:t>
      </w:r>
      <w:r>
        <w:rPr>
          <w:spacing w:val="-5"/>
        </w:rPr>
        <w:t xml:space="preserve"> </w:t>
      </w:r>
      <w:r>
        <w:rPr>
          <w:w w:val="80"/>
        </w:rPr>
        <w:t>in</w:t>
      </w:r>
      <w:r>
        <w:rPr>
          <w:spacing w:val="-4"/>
        </w:rPr>
        <w:t xml:space="preserve"> </w:t>
      </w:r>
      <w:r>
        <w:rPr>
          <w:w w:val="80"/>
        </w:rPr>
        <w:t>Uganda</w:t>
      </w:r>
      <w:r>
        <w:rPr>
          <w:spacing w:val="-4"/>
        </w:rPr>
        <w:t xml:space="preserve"> </w:t>
      </w:r>
      <w:r>
        <w:rPr>
          <w:w w:val="80"/>
        </w:rPr>
        <w:t>are</w:t>
      </w:r>
      <w:r>
        <w:rPr>
          <w:spacing w:val="-4"/>
        </w:rPr>
        <w:t xml:space="preserve"> </w:t>
      </w:r>
      <w:r>
        <w:rPr>
          <w:w w:val="80"/>
        </w:rPr>
        <w:t>formed</w:t>
      </w:r>
      <w:r>
        <w:rPr>
          <w:spacing w:val="-5"/>
        </w:rPr>
        <w:t xml:space="preserve"> </w:t>
      </w:r>
      <w:r>
        <w:rPr>
          <w:w w:val="80"/>
        </w:rPr>
        <w:t>on</w:t>
      </w:r>
      <w:r>
        <w:rPr>
          <w:spacing w:val="-5"/>
        </w:rPr>
        <w:t xml:space="preserve"> </w:t>
      </w:r>
      <w:r>
        <w:rPr>
          <w:w w:val="80"/>
        </w:rPr>
        <w:t>the</w:t>
      </w:r>
      <w:r>
        <w:rPr>
          <w:spacing w:val="-5"/>
        </w:rPr>
        <w:t xml:space="preserve"> </w:t>
      </w:r>
      <w:r>
        <w:rPr>
          <w:w w:val="80"/>
        </w:rPr>
        <w:t>peaks</w:t>
      </w:r>
      <w:r>
        <w:rPr>
          <w:spacing w:val="-4"/>
        </w:rPr>
        <w:t xml:space="preserve"> </w:t>
      </w:r>
      <w:r>
        <w:rPr>
          <w:w w:val="80"/>
        </w:rPr>
        <w:t>of</w:t>
      </w:r>
      <w:r>
        <w:rPr>
          <w:spacing w:val="-3"/>
        </w:rPr>
        <w:t xml:space="preserve"> </w:t>
      </w:r>
      <w:r>
        <w:rPr>
          <w:w w:val="80"/>
        </w:rPr>
        <w:t>Mt.</w:t>
      </w:r>
      <w:r>
        <w:rPr>
          <w:spacing w:val="-5"/>
        </w:rPr>
        <w:t xml:space="preserve"> </w:t>
      </w:r>
      <w:r>
        <w:rPr>
          <w:w w:val="80"/>
        </w:rPr>
        <w:t>Rwenzori</w:t>
      </w:r>
      <w:r>
        <w:rPr>
          <w:spacing w:val="-5"/>
        </w:rPr>
        <w:t xml:space="preserve"> </w:t>
      </w:r>
      <w:r>
        <w:rPr>
          <w:w w:val="80"/>
        </w:rPr>
        <w:t>from</w:t>
      </w:r>
      <w:r>
        <w:rPr>
          <w:spacing w:val="-1"/>
        </w:rPr>
        <w:t xml:space="preserve"> </w:t>
      </w:r>
      <w:r>
        <w:rPr>
          <w:w w:val="80"/>
        </w:rPr>
        <w:t>4800m</w:t>
      </w:r>
      <w:r>
        <w:rPr>
          <w:spacing w:val="-5"/>
        </w:rPr>
        <w:t xml:space="preserve"> </w:t>
      </w:r>
      <w:r>
        <w:rPr>
          <w:w w:val="80"/>
        </w:rPr>
        <w:t>up</w:t>
      </w:r>
      <w:r>
        <w:rPr>
          <w:spacing w:val="-2"/>
        </w:rPr>
        <w:t xml:space="preserve"> </w:t>
      </w:r>
      <w:r>
        <w:rPr>
          <w:w w:val="80"/>
        </w:rPr>
        <w:t>to</w:t>
      </w:r>
      <w:r>
        <w:rPr>
          <w:spacing w:val="-5"/>
        </w:rPr>
        <w:t xml:space="preserve"> </w:t>
      </w:r>
      <w:r>
        <w:rPr>
          <w:w w:val="80"/>
        </w:rPr>
        <w:t>5109m</w:t>
      </w:r>
      <w:r>
        <w:rPr>
          <w:spacing w:val="-4"/>
        </w:rPr>
        <w:t xml:space="preserve"> </w:t>
      </w:r>
      <w:r>
        <w:rPr>
          <w:w w:val="80"/>
        </w:rPr>
        <w:t>above</w:t>
      </w:r>
      <w:r>
        <w:rPr>
          <w:spacing w:val="-5"/>
        </w:rPr>
        <w:t xml:space="preserve"> </w:t>
      </w:r>
      <w:r>
        <w:rPr>
          <w:w w:val="80"/>
        </w:rPr>
        <w:t>sea</w:t>
      </w:r>
      <w:r>
        <w:rPr>
          <w:spacing w:val="-4"/>
        </w:rPr>
        <w:t xml:space="preserve"> </w:t>
      </w:r>
      <w:r>
        <w:rPr>
          <w:spacing w:val="-2"/>
          <w:w w:val="80"/>
        </w:rPr>
        <w:t>level.</w:t>
      </w:r>
    </w:p>
    <w:p w:rsidR="00E5575B" w:rsidRDefault="00E5575B">
      <w:pPr>
        <w:pStyle w:val="BodyText"/>
        <w:spacing w:before="6"/>
        <w:ind w:left="0"/>
      </w:pPr>
    </w:p>
    <w:p w:rsidR="00E5575B" w:rsidRDefault="00D512E5">
      <w:pPr>
        <w:pStyle w:val="BodyText"/>
        <w:ind w:left="460" w:right="716" w:firstLine="720"/>
        <w:jc w:val="both"/>
      </w:pPr>
      <w:r>
        <w:rPr>
          <w:w w:val="85"/>
        </w:rPr>
        <w:t xml:space="preserve">As glaciers move down the slope, they erode the surface of the mountain sides, valley bottoms and sides through processes of sapping, </w:t>
      </w:r>
      <w:r>
        <w:rPr>
          <w:w w:val="80"/>
        </w:rPr>
        <w:t xml:space="preserve">plucking and abrasion; transport; and finally deposit all eroded materials called </w:t>
      </w:r>
      <w:r>
        <w:rPr>
          <w:rFonts w:ascii="Arial"/>
          <w:b/>
          <w:w w:val="80"/>
        </w:rPr>
        <w:t xml:space="preserve">moraines </w:t>
      </w:r>
      <w:r>
        <w:rPr>
          <w:w w:val="80"/>
        </w:rPr>
        <w:t xml:space="preserve">leading to formation of both glacial erosional and depositional </w:t>
      </w:r>
      <w:r>
        <w:rPr>
          <w:spacing w:val="-2"/>
          <w:w w:val="90"/>
        </w:rPr>
        <w:t>features.</w:t>
      </w:r>
    </w:p>
    <w:p w:rsidR="00E5575B" w:rsidRDefault="00E5575B">
      <w:pPr>
        <w:pStyle w:val="BodyText"/>
        <w:spacing w:before="7"/>
        <w:ind w:left="0"/>
      </w:pPr>
    </w:p>
    <w:p w:rsidR="00E5575B" w:rsidRDefault="00D512E5">
      <w:pPr>
        <w:pStyle w:val="Heading2"/>
        <w:spacing w:line="229" w:lineRule="exact"/>
        <w:ind w:left="1180"/>
      </w:pPr>
      <w:r>
        <w:rPr>
          <w:w w:val="80"/>
        </w:rPr>
        <w:t>Examples</w:t>
      </w:r>
      <w:r>
        <w:rPr>
          <w:spacing w:val="-5"/>
        </w:rPr>
        <w:t xml:space="preserve"> </w:t>
      </w:r>
      <w:r>
        <w:rPr>
          <w:w w:val="80"/>
        </w:rPr>
        <w:t>of</w:t>
      </w:r>
      <w:r>
        <w:rPr>
          <w:spacing w:val="-2"/>
        </w:rPr>
        <w:t xml:space="preserve"> </w:t>
      </w:r>
      <w:r>
        <w:rPr>
          <w:w w:val="80"/>
        </w:rPr>
        <w:t>glacial</w:t>
      </w:r>
      <w:r>
        <w:rPr>
          <w:spacing w:val="-5"/>
        </w:rPr>
        <w:t xml:space="preserve"> </w:t>
      </w:r>
      <w:r>
        <w:rPr>
          <w:w w:val="80"/>
        </w:rPr>
        <w:t>erosional</w:t>
      </w:r>
      <w:r>
        <w:rPr>
          <w:spacing w:val="-5"/>
        </w:rPr>
        <w:t xml:space="preserve"> </w:t>
      </w:r>
      <w:r>
        <w:rPr>
          <w:w w:val="80"/>
        </w:rPr>
        <w:t>landforms</w:t>
      </w:r>
      <w:r>
        <w:rPr>
          <w:spacing w:val="-5"/>
        </w:rPr>
        <w:t xml:space="preserve"> </w:t>
      </w:r>
      <w:r>
        <w:rPr>
          <w:w w:val="80"/>
        </w:rPr>
        <w:t>on</w:t>
      </w:r>
      <w:r>
        <w:rPr>
          <w:spacing w:val="-5"/>
        </w:rPr>
        <w:t xml:space="preserve"> </w:t>
      </w:r>
      <w:r>
        <w:rPr>
          <w:w w:val="80"/>
        </w:rPr>
        <w:t>Mt.</w:t>
      </w:r>
      <w:r>
        <w:rPr>
          <w:spacing w:val="-6"/>
        </w:rPr>
        <w:t xml:space="preserve"> </w:t>
      </w:r>
      <w:r>
        <w:rPr>
          <w:w w:val="80"/>
        </w:rPr>
        <w:t>Rwenzori</w:t>
      </w:r>
      <w:r>
        <w:rPr>
          <w:spacing w:val="-5"/>
        </w:rPr>
        <w:t xml:space="preserve"> </w:t>
      </w:r>
      <w:r>
        <w:rPr>
          <w:spacing w:val="-4"/>
          <w:w w:val="80"/>
        </w:rPr>
        <w:t>are;</w:t>
      </w:r>
    </w:p>
    <w:p w:rsidR="00E5575B" w:rsidRDefault="00D512E5">
      <w:pPr>
        <w:spacing w:line="229" w:lineRule="exact"/>
        <w:ind w:left="1360"/>
        <w:rPr>
          <w:sz w:val="20"/>
        </w:rPr>
      </w:pPr>
      <w:r>
        <w:rPr>
          <w:rFonts w:ascii="Arial"/>
          <w:b/>
          <w:w w:val="80"/>
          <w:sz w:val="20"/>
        </w:rPr>
        <w:t>Cirques</w:t>
      </w:r>
      <w:r>
        <w:rPr>
          <w:rFonts w:ascii="Arial"/>
          <w:b/>
          <w:spacing w:val="-8"/>
          <w:sz w:val="20"/>
        </w:rPr>
        <w:t xml:space="preserve"> </w:t>
      </w:r>
      <w:r>
        <w:rPr>
          <w:rFonts w:ascii="Arial"/>
          <w:b/>
          <w:w w:val="80"/>
          <w:sz w:val="20"/>
        </w:rPr>
        <w:t>/</w:t>
      </w:r>
      <w:r>
        <w:rPr>
          <w:rFonts w:ascii="Arial"/>
          <w:b/>
          <w:spacing w:val="-8"/>
          <w:sz w:val="20"/>
        </w:rPr>
        <w:t xml:space="preserve"> </w:t>
      </w:r>
      <w:r>
        <w:rPr>
          <w:rFonts w:ascii="Arial"/>
          <w:b/>
          <w:w w:val="80"/>
          <w:sz w:val="20"/>
        </w:rPr>
        <w:t>corries</w:t>
      </w:r>
      <w:r>
        <w:rPr>
          <w:rFonts w:ascii="Arial"/>
          <w:b/>
          <w:spacing w:val="-8"/>
          <w:sz w:val="20"/>
        </w:rPr>
        <w:t xml:space="preserve"> </w:t>
      </w:r>
      <w:r>
        <w:rPr>
          <w:rFonts w:ascii="Arial"/>
          <w:b/>
          <w:w w:val="80"/>
          <w:sz w:val="20"/>
        </w:rPr>
        <w:t>(tarns)</w:t>
      </w:r>
      <w:r>
        <w:rPr>
          <w:rFonts w:ascii="Arial"/>
          <w:b/>
          <w:spacing w:val="-5"/>
          <w:sz w:val="20"/>
        </w:rPr>
        <w:t xml:space="preserve"> </w:t>
      </w:r>
      <w:r>
        <w:rPr>
          <w:w w:val="80"/>
          <w:sz w:val="20"/>
        </w:rPr>
        <w:t>like</w:t>
      </w:r>
      <w:r>
        <w:rPr>
          <w:spacing w:val="-5"/>
          <w:sz w:val="20"/>
        </w:rPr>
        <w:t xml:space="preserve"> </w:t>
      </w:r>
      <w:r>
        <w:rPr>
          <w:w w:val="80"/>
          <w:sz w:val="20"/>
        </w:rPr>
        <w:t>Lac</w:t>
      </w:r>
      <w:r>
        <w:rPr>
          <w:spacing w:val="-4"/>
          <w:sz w:val="20"/>
        </w:rPr>
        <w:t xml:space="preserve"> </w:t>
      </w:r>
      <w:r>
        <w:rPr>
          <w:w w:val="80"/>
          <w:sz w:val="20"/>
        </w:rPr>
        <w:t>du</w:t>
      </w:r>
      <w:r>
        <w:rPr>
          <w:spacing w:val="-4"/>
          <w:sz w:val="20"/>
        </w:rPr>
        <w:t xml:space="preserve"> </w:t>
      </w:r>
      <w:r>
        <w:rPr>
          <w:w w:val="80"/>
          <w:sz w:val="20"/>
        </w:rPr>
        <w:t>Catherine,</w:t>
      </w:r>
      <w:r>
        <w:rPr>
          <w:spacing w:val="-5"/>
          <w:sz w:val="20"/>
        </w:rPr>
        <w:t xml:space="preserve"> </w:t>
      </w:r>
      <w:r>
        <w:rPr>
          <w:w w:val="80"/>
          <w:sz w:val="20"/>
        </w:rPr>
        <w:t>Lac</w:t>
      </w:r>
      <w:r>
        <w:rPr>
          <w:spacing w:val="-6"/>
          <w:sz w:val="20"/>
        </w:rPr>
        <w:t xml:space="preserve"> </w:t>
      </w:r>
      <w:r>
        <w:rPr>
          <w:w w:val="80"/>
          <w:sz w:val="20"/>
        </w:rPr>
        <w:t>du</w:t>
      </w:r>
      <w:r>
        <w:rPr>
          <w:spacing w:val="-5"/>
          <w:sz w:val="20"/>
        </w:rPr>
        <w:t xml:space="preserve"> </w:t>
      </w:r>
      <w:r>
        <w:rPr>
          <w:w w:val="80"/>
          <w:sz w:val="20"/>
        </w:rPr>
        <w:t>Speke,</w:t>
      </w:r>
      <w:r>
        <w:rPr>
          <w:spacing w:val="-5"/>
          <w:sz w:val="20"/>
        </w:rPr>
        <w:t xml:space="preserve"> </w:t>
      </w:r>
      <w:r>
        <w:rPr>
          <w:w w:val="80"/>
          <w:sz w:val="20"/>
        </w:rPr>
        <w:t>Lac</w:t>
      </w:r>
      <w:r>
        <w:rPr>
          <w:spacing w:val="-4"/>
          <w:sz w:val="20"/>
        </w:rPr>
        <w:t xml:space="preserve"> </w:t>
      </w:r>
      <w:r>
        <w:rPr>
          <w:w w:val="80"/>
          <w:sz w:val="20"/>
        </w:rPr>
        <w:t>du</w:t>
      </w:r>
      <w:r>
        <w:rPr>
          <w:spacing w:val="-4"/>
          <w:sz w:val="20"/>
        </w:rPr>
        <w:t xml:space="preserve"> </w:t>
      </w:r>
      <w:r>
        <w:rPr>
          <w:w w:val="80"/>
          <w:sz w:val="20"/>
        </w:rPr>
        <w:t>Stanley</w:t>
      </w:r>
      <w:r>
        <w:rPr>
          <w:spacing w:val="-6"/>
          <w:sz w:val="20"/>
        </w:rPr>
        <w:t xml:space="preserve"> </w:t>
      </w:r>
      <w:r>
        <w:rPr>
          <w:w w:val="80"/>
          <w:sz w:val="20"/>
        </w:rPr>
        <w:t>and</w:t>
      </w:r>
      <w:r>
        <w:rPr>
          <w:spacing w:val="-1"/>
          <w:sz w:val="20"/>
        </w:rPr>
        <w:t xml:space="preserve"> </w:t>
      </w:r>
      <w:r>
        <w:rPr>
          <w:w w:val="80"/>
          <w:sz w:val="20"/>
        </w:rPr>
        <w:t>Lac</w:t>
      </w:r>
      <w:r>
        <w:rPr>
          <w:spacing w:val="-5"/>
          <w:sz w:val="20"/>
        </w:rPr>
        <w:t xml:space="preserve"> </w:t>
      </w:r>
      <w:r>
        <w:rPr>
          <w:w w:val="80"/>
          <w:sz w:val="20"/>
        </w:rPr>
        <w:t>du</w:t>
      </w:r>
      <w:r>
        <w:rPr>
          <w:spacing w:val="-2"/>
          <w:sz w:val="20"/>
        </w:rPr>
        <w:t xml:space="preserve"> </w:t>
      </w:r>
      <w:r>
        <w:rPr>
          <w:spacing w:val="-2"/>
          <w:w w:val="80"/>
          <w:sz w:val="20"/>
        </w:rPr>
        <w:t>Noir.</w:t>
      </w:r>
    </w:p>
    <w:p w:rsidR="00E5575B" w:rsidRDefault="00D512E5">
      <w:pPr>
        <w:pStyle w:val="BodyText"/>
        <w:spacing w:before="1"/>
        <w:ind w:left="1360"/>
      </w:pPr>
      <w:r>
        <w:rPr>
          <w:rFonts w:ascii="Arial" w:hAnsi="Arial"/>
          <w:b/>
          <w:w w:val="80"/>
        </w:rPr>
        <w:t>Arêtes</w:t>
      </w:r>
      <w:r>
        <w:rPr>
          <w:rFonts w:ascii="Arial" w:hAnsi="Arial"/>
          <w:b/>
          <w:spacing w:val="-8"/>
        </w:rPr>
        <w:t xml:space="preserve"> </w:t>
      </w:r>
      <w:r>
        <w:rPr>
          <w:w w:val="80"/>
        </w:rPr>
        <w:t>like</w:t>
      </w:r>
      <w:r>
        <w:rPr>
          <w:spacing w:val="-6"/>
        </w:rPr>
        <w:t xml:space="preserve"> </w:t>
      </w:r>
      <w:r>
        <w:rPr>
          <w:w w:val="80"/>
        </w:rPr>
        <w:t>on</w:t>
      </w:r>
      <w:r>
        <w:rPr>
          <w:spacing w:val="-5"/>
        </w:rPr>
        <w:t xml:space="preserve"> </w:t>
      </w:r>
      <w:r>
        <w:rPr>
          <w:w w:val="80"/>
        </w:rPr>
        <w:t>Mt.</w:t>
      </w:r>
      <w:r>
        <w:rPr>
          <w:spacing w:val="-3"/>
        </w:rPr>
        <w:t xml:space="preserve"> </w:t>
      </w:r>
      <w:r>
        <w:rPr>
          <w:w w:val="80"/>
        </w:rPr>
        <w:t>Baker</w:t>
      </w:r>
      <w:r>
        <w:rPr>
          <w:spacing w:val="-6"/>
        </w:rPr>
        <w:t xml:space="preserve"> </w:t>
      </w:r>
      <w:r>
        <w:rPr>
          <w:w w:val="80"/>
        </w:rPr>
        <w:t>peak</w:t>
      </w:r>
      <w:r>
        <w:rPr>
          <w:spacing w:val="-4"/>
        </w:rPr>
        <w:t xml:space="preserve"> </w:t>
      </w:r>
      <w:r>
        <w:rPr>
          <w:w w:val="80"/>
        </w:rPr>
        <w:t>and</w:t>
      </w:r>
      <w:r>
        <w:rPr>
          <w:spacing w:val="-6"/>
        </w:rPr>
        <w:t xml:space="preserve"> </w:t>
      </w:r>
      <w:r>
        <w:rPr>
          <w:w w:val="80"/>
        </w:rPr>
        <w:t>along</w:t>
      </w:r>
      <w:r>
        <w:rPr>
          <w:spacing w:val="-6"/>
        </w:rPr>
        <w:t xml:space="preserve"> </w:t>
      </w:r>
      <w:r>
        <w:rPr>
          <w:w w:val="80"/>
        </w:rPr>
        <w:t>Bujuku</w:t>
      </w:r>
      <w:r>
        <w:rPr>
          <w:spacing w:val="-5"/>
        </w:rPr>
        <w:t xml:space="preserve"> </w:t>
      </w:r>
      <w:r>
        <w:rPr>
          <w:spacing w:val="-2"/>
          <w:w w:val="80"/>
        </w:rPr>
        <w:t>valley.</w:t>
      </w:r>
    </w:p>
    <w:p w:rsidR="00E5575B" w:rsidRDefault="00D512E5">
      <w:pPr>
        <w:spacing w:line="229" w:lineRule="exact"/>
        <w:ind w:left="1360"/>
        <w:rPr>
          <w:sz w:val="20"/>
        </w:rPr>
      </w:pPr>
      <w:r>
        <w:rPr>
          <w:rFonts w:ascii="Arial"/>
          <w:b/>
          <w:w w:val="80"/>
          <w:sz w:val="20"/>
        </w:rPr>
        <w:t>Pyramidal</w:t>
      </w:r>
      <w:r>
        <w:rPr>
          <w:rFonts w:ascii="Arial"/>
          <w:b/>
          <w:spacing w:val="-6"/>
          <w:sz w:val="20"/>
        </w:rPr>
        <w:t xml:space="preserve"> </w:t>
      </w:r>
      <w:r>
        <w:rPr>
          <w:rFonts w:ascii="Arial"/>
          <w:b/>
          <w:w w:val="80"/>
          <w:sz w:val="20"/>
        </w:rPr>
        <w:t>peaks</w:t>
      </w:r>
      <w:r>
        <w:rPr>
          <w:rFonts w:ascii="Arial"/>
          <w:b/>
          <w:spacing w:val="-5"/>
          <w:sz w:val="20"/>
        </w:rPr>
        <w:t xml:space="preserve"> </w:t>
      </w:r>
      <w:r>
        <w:rPr>
          <w:rFonts w:ascii="Arial"/>
          <w:b/>
          <w:w w:val="80"/>
          <w:sz w:val="20"/>
        </w:rPr>
        <w:t>/</w:t>
      </w:r>
      <w:r>
        <w:rPr>
          <w:rFonts w:ascii="Arial"/>
          <w:b/>
          <w:spacing w:val="-7"/>
          <w:sz w:val="20"/>
        </w:rPr>
        <w:t xml:space="preserve"> </w:t>
      </w:r>
      <w:r>
        <w:rPr>
          <w:rFonts w:ascii="Arial"/>
          <w:b/>
          <w:w w:val="80"/>
          <w:sz w:val="20"/>
        </w:rPr>
        <w:t>horns</w:t>
      </w:r>
      <w:r>
        <w:rPr>
          <w:rFonts w:ascii="Arial"/>
          <w:b/>
          <w:spacing w:val="-5"/>
          <w:sz w:val="20"/>
        </w:rPr>
        <w:t xml:space="preserve"> </w:t>
      </w:r>
      <w:r>
        <w:rPr>
          <w:w w:val="80"/>
          <w:sz w:val="20"/>
        </w:rPr>
        <w:t>like</w:t>
      </w:r>
      <w:r>
        <w:rPr>
          <w:spacing w:val="-3"/>
          <w:sz w:val="20"/>
        </w:rPr>
        <w:t xml:space="preserve"> </w:t>
      </w:r>
      <w:r>
        <w:rPr>
          <w:w w:val="80"/>
          <w:sz w:val="20"/>
        </w:rPr>
        <w:t>Baker,</w:t>
      </w:r>
      <w:r>
        <w:rPr>
          <w:spacing w:val="-3"/>
          <w:sz w:val="20"/>
        </w:rPr>
        <w:t xml:space="preserve"> </w:t>
      </w:r>
      <w:r>
        <w:rPr>
          <w:w w:val="80"/>
          <w:sz w:val="20"/>
        </w:rPr>
        <w:t>Stanley</w:t>
      </w:r>
      <w:r>
        <w:rPr>
          <w:spacing w:val="-3"/>
          <w:sz w:val="20"/>
        </w:rPr>
        <w:t xml:space="preserve"> </w:t>
      </w:r>
      <w:r>
        <w:rPr>
          <w:w w:val="80"/>
          <w:sz w:val="20"/>
        </w:rPr>
        <w:t>and</w:t>
      </w:r>
      <w:r>
        <w:rPr>
          <w:spacing w:val="-3"/>
          <w:sz w:val="20"/>
        </w:rPr>
        <w:t xml:space="preserve"> </w:t>
      </w:r>
      <w:r>
        <w:rPr>
          <w:w w:val="80"/>
          <w:sz w:val="20"/>
        </w:rPr>
        <w:t>Margherita</w:t>
      </w:r>
      <w:r>
        <w:rPr>
          <w:spacing w:val="-4"/>
          <w:sz w:val="20"/>
        </w:rPr>
        <w:t xml:space="preserve"> </w:t>
      </w:r>
      <w:r>
        <w:rPr>
          <w:spacing w:val="-2"/>
          <w:w w:val="80"/>
          <w:sz w:val="20"/>
        </w:rPr>
        <w:t>peaks.</w:t>
      </w:r>
    </w:p>
    <w:p w:rsidR="00E5575B" w:rsidRDefault="00D512E5">
      <w:pPr>
        <w:spacing w:line="229" w:lineRule="exact"/>
        <w:ind w:left="1360"/>
        <w:rPr>
          <w:sz w:val="20"/>
        </w:rPr>
      </w:pPr>
      <w:r>
        <w:rPr>
          <w:rFonts w:ascii="Arial"/>
          <w:b/>
          <w:w w:val="80"/>
          <w:sz w:val="20"/>
        </w:rPr>
        <w:t>Glacial</w:t>
      </w:r>
      <w:r>
        <w:rPr>
          <w:rFonts w:ascii="Arial"/>
          <w:b/>
          <w:spacing w:val="-6"/>
          <w:sz w:val="20"/>
        </w:rPr>
        <w:t xml:space="preserve"> </w:t>
      </w:r>
      <w:r>
        <w:rPr>
          <w:rFonts w:ascii="Arial"/>
          <w:b/>
          <w:w w:val="80"/>
          <w:sz w:val="20"/>
        </w:rPr>
        <w:t>troughs</w:t>
      </w:r>
      <w:r>
        <w:rPr>
          <w:rFonts w:ascii="Arial"/>
          <w:b/>
          <w:spacing w:val="-5"/>
          <w:sz w:val="20"/>
        </w:rPr>
        <w:t xml:space="preserve"> </w:t>
      </w:r>
      <w:r>
        <w:rPr>
          <w:rFonts w:ascii="Arial"/>
          <w:b/>
          <w:w w:val="80"/>
          <w:sz w:val="20"/>
        </w:rPr>
        <w:t>/</w:t>
      </w:r>
      <w:r>
        <w:rPr>
          <w:rFonts w:ascii="Arial"/>
          <w:b/>
          <w:spacing w:val="-6"/>
          <w:sz w:val="20"/>
        </w:rPr>
        <w:t xml:space="preserve"> </w:t>
      </w:r>
      <w:r>
        <w:rPr>
          <w:rFonts w:ascii="Arial"/>
          <w:b/>
          <w:w w:val="80"/>
          <w:sz w:val="20"/>
        </w:rPr>
        <w:t>U-</w:t>
      </w:r>
      <w:r>
        <w:rPr>
          <w:rFonts w:ascii="Arial"/>
          <w:b/>
          <w:spacing w:val="-5"/>
          <w:sz w:val="20"/>
        </w:rPr>
        <w:t xml:space="preserve"> </w:t>
      </w:r>
      <w:r>
        <w:rPr>
          <w:rFonts w:ascii="Arial"/>
          <w:b/>
          <w:w w:val="80"/>
          <w:sz w:val="20"/>
        </w:rPr>
        <w:t>shaped</w:t>
      </w:r>
      <w:r>
        <w:rPr>
          <w:rFonts w:ascii="Arial"/>
          <w:b/>
          <w:spacing w:val="-5"/>
          <w:sz w:val="20"/>
        </w:rPr>
        <w:t xml:space="preserve"> </w:t>
      </w:r>
      <w:r>
        <w:rPr>
          <w:rFonts w:ascii="Arial"/>
          <w:b/>
          <w:w w:val="80"/>
          <w:sz w:val="20"/>
        </w:rPr>
        <w:t>valleys</w:t>
      </w:r>
      <w:r>
        <w:rPr>
          <w:rFonts w:ascii="Arial"/>
          <w:b/>
          <w:spacing w:val="-5"/>
          <w:sz w:val="20"/>
        </w:rPr>
        <w:t xml:space="preserve"> </w:t>
      </w:r>
      <w:r>
        <w:rPr>
          <w:rFonts w:ascii="Arial"/>
          <w:b/>
          <w:w w:val="80"/>
          <w:sz w:val="20"/>
        </w:rPr>
        <w:t>like</w:t>
      </w:r>
      <w:r>
        <w:rPr>
          <w:rFonts w:ascii="Arial"/>
          <w:b/>
          <w:spacing w:val="-6"/>
          <w:sz w:val="20"/>
        </w:rPr>
        <w:t xml:space="preserve"> </w:t>
      </w:r>
      <w:r>
        <w:rPr>
          <w:w w:val="80"/>
          <w:sz w:val="20"/>
        </w:rPr>
        <w:t>Mugusu,</w:t>
      </w:r>
      <w:r>
        <w:rPr>
          <w:spacing w:val="-3"/>
          <w:sz w:val="20"/>
        </w:rPr>
        <w:t xml:space="preserve"> </w:t>
      </w:r>
      <w:r>
        <w:rPr>
          <w:w w:val="80"/>
          <w:sz w:val="20"/>
        </w:rPr>
        <w:t>Bujuku,</w:t>
      </w:r>
      <w:r>
        <w:rPr>
          <w:sz w:val="20"/>
        </w:rPr>
        <w:t xml:space="preserve"> </w:t>
      </w:r>
      <w:r>
        <w:rPr>
          <w:w w:val="80"/>
          <w:sz w:val="20"/>
        </w:rPr>
        <w:t>Kamusoso</w:t>
      </w:r>
      <w:r>
        <w:rPr>
          <w:spacing w:val="-3"/>
          <w:sz w:val="20"/>
        </w:rPr>
        <w:t xml:space="preserve"> </w:t>
      </w:r>
      <w:r>
        <w:rPr>
          <w:w w:val="80"/>
          <w:sz w:val="20"/>
        </w:rPr>
        <w:t>and</w:t>
      </w:r>
      <w:r>
        <w:rPr>
          <w:spacing w:val="-3"/>
          <w:sz w:val="20"/>
        </w:rPr>
        <w:t xml:space="preserve"> </w:t>
      </w:r>
      <w:r>
        <w:rPr>
          <w:w w:val="80"/>
          <w:sz w:val="20"/>
        </w:rPr>
        <w:t>Mubuku</w:t>
      </w:r>
      <w:r>
        <w:rPr>
          <w:spacing w:val="-4"/>
          <w:sz w:val="20"/>
        </w:rPr>
        <w:t xml:space="preserve"> </w:t>
      </w:r>
      <w:r>
        <w:rPr>
          <w:spacing w:val="-2"/>
          <w:w w:val="80"/>
          <w:sz w:val="20"/>
        </w:rPr>
        <w:t>valleys.</w:t>
      </w:r>
    </w:p>
    <w:p w:rsidR="00E5575B" w:rsidRDefault="00D512E5">
      <w:pPr>
        <w:pStyle w:val="BodyText"/>
        <w:spacing w:line="229" w:lineRule="exact"/>
        <w:ind w:left="1360"/>
      </w:pPr>
      <w:r>
        <w:rPr>
          <w:rFonts w:ascii="Arial"/>
          <w:b/>
          <w:w w:val="80"/>
        </w:rPr>
        <w:t>Hanging</w:t>
      </w:r>
      <w:r>
        <w:rPr>
          <w:rFonts w:ascii="Arial"/>
          <w:b/>
          <w:spacing w:val="-7"/>
        </w:rPr>
        <w:t xml:space="preserve"> </w:t>
      </w:r>
      <w:r>
        <w:rPr>
          <w:rFonts w:ascii="Arial"/>
          <w:b/>
          <w:w w:val="80"/>
        </w:rPr>
        <w:t>valleys</w:t>
      </w:r>
      <w:r>
        <w:rPr>
          <w:rFonts w:ascii="Arial"/>
          <w:b/>
          <w:spacing w:val="42"/>
        </w:rPr>
        <w:t xml:space="preserve"> </w:t>
      </w:r>
      <w:r>
        <w:rPr>
          <w:w w:val="80"/>
        </w:rPr>
        <w:t>like</w:t>
      </w:r>
      <w:r>
        <w:rPr>
          <w:spacing w:val="-5"/>
        </w:rPr>
        <w:t xml:space="preserve"> </w:t>
      </w:r>
      <w:r>
        <w:rPr>
          <w:w w:val="80"/>
        </w:rPr>
        <w:t>Lac</w:t>
      </w:r>
      <w:r>
        <w:rPr>
          <w:spacing w:val="43"/>
        </w:rPr>
        <w:t xml:space="preserve"> </w:t>
      </w:r>
      <w:r>
        <w:rPr>
          <w:w w:val="80"/>
        </w:rPr>
        <w:t>Vert</w:t>
      </w:r>
      <w:r>
        <w:rPr>
          <w:spacing w:val="-4"/>
        </w:rPr>
        <w:t xml:space="preserve"> </w:t>
      </w:r>
      <w:r>
        <w:rPr>
          <w:w w:val="80"/>
        </w:rPr>
        <w:t>and</w:t>
      </w:r>
      <w:r>
        <w:rPr>
          <w:spacing w:val="-5"/>
        </w:rPr>
        <w:t xml:space="preserve"> </w:t>
      </w:r>
      <w:r>
        <w:rPr>
          <w:w w:val="80"/>
        </w:rPr>
        <w:t>Speke</w:t>
      </w:r>
      <w:r>
        <w:rPr>
          <w:spacing w:val="-5"/>
        </w:rPr>
        <w:t xml:space="preserve"> </w:t>
      </w:r>
      <w:r>
        <w:rPr>
          <w:w w:val="80"/>
        </w:rPr>
        <w:t>hanging</w:t>
      </w:r>
      <w:r>
        <w:rPr>
          <w:spacing w:val="-4"/>
        </w:rPr>
        <w:t xml:space="preserve"> </w:t>
      </w:r>
      <w:r>
        <w:rPr>
          <w:w w:val="80"/>
        </w:rPr>
        <w:t>valleys</w:t>
      </w:r>
      <w:r>
        <w:rPr>
          <w:spacing w:val="-5"/>
        </w:rPr>
        <w:t xml:space="preserve"> </w:t>
      </w:r>
      <w:r>
        <w:rPr>
          <w:w w:val="80"/>
        </w:rPr>
        <w:t>towards</w:t>
      </w:r>
      <w:r>
        <w:rPr>
          <w:spacing w:val="-5"/>
        </w:rPr>
        <w:t xml:space="preserve"> </w:t>
      </w:r>
      <w:r>
        <w:rPr>
          <w:w w:val="80"/>
        </w:rPr>
        <w:t>Kamusoso</w:t>
      </w:r>
      <w:r>
        <w:rPr>
          <w:spacing w:val="-2"/>
        </w:rPr>
        <w:t xml:space="preserve"> </w:t>
      </w:r>
      <w:r>
        <w:rPr>
          <w:spacing w:val="-2"/>
          <w:w w:val="80"/>
        </w:rPr>
        <w:t>Valley.</w:t>
      </w:r>
    </w:p>
    <w:p w:rsidR="00E5575B" w:rsidRDefault="00D512E5">
      <w:pPr>
        <w:spacing w:line="229" w:lineRule="exact"/>
        <w:ind w:left="1360"/>
        <w:rPr>
          <w:sz w:val="20"/>
        </w:rPr>
      </w:pPr>
      <w:r>
        <w:rPr>
          <w:rFonts w:ascii="Arial"/>
          <w:b/>
          <w:w w:val="80"/>
          <w:sz w:val="20"/>
        </w:rPr>
        <w:t>Roche-montonees</w:t>
      </w:r>
      <w:r>
        <w:rPr>
          <w:rFonts w:ascii="Arial"/>
          <w:b/>
          <w:spacing w:val="-6"/>
          <w:sz w:val="20"/>
        </w:rPr>
        <w:t xml:space="preserve"> </w:t>
      </w:r>
      <w:r>
        <w:rPr>
          <w:w w:val="80"/>
          <w:sz w:val="20"/>
        </w:rPr>
        <w:t>like</w:t>
      </w:r>
      <w:r>
        <w:rPr>
          <w:spacing w:val="-4"/>
          <w:sz w:val="20"/>
        </w:rPr>
        <w:t xml:space="preserve"> </w:t>
      </w:r>
      <w:r>
        <w:rPr>
          <w:w w:val="80"/>
          <w:sz w:val="20"/>
        </w:rPr>
        <w:t>on</w:t>
      </w:r>
      <w:r>
        <w:rPr>
          <w:spacing w:val="-2"/>
          <w:sz w:val="20"/>
        </w:rPr>
        <w:t xml:space="preserve"> </w:t>
      </w:r>
      <w:r>
        <w:rPr>
          <w:w w:val="80"/>
          <w:sz w:val="20"/>
        </w:rPr>
        <w:t>the</w:t>
      </w:r>
      <w:r>
        <w:rPr>
          <w:spacing w:val="-3"/>
          <w:sz w:val="20"/>
        </w:rPr>
        <w:t xml:space="preserve"> </w:t>
      </w:r>
      <w:r>
        <w:rPr>
          <w:w w:val="80"/>
          <w:sz w:val="20"/>
        </w:rPr>
        <w:t>floor</w:t>
      </w:r>
      <w:r>
        <w:rPr>
          <w:spacing w:val="-2"/>
          <w:sz w:val="20"/>
        </w:rPr>
        <w:t xml:space="preserve"> </w:t>
      </w:r>
      <w:r>
        <w:rPr>
          <w:w w:val="80"/>
          <w:sz w:val="20"/>
        </w:rPr>
        <w:t>of</w:t>
      </w:r>
      <w:r>
        <w:rPr>
          <w:spacing w:val="-3"/>
          <w:sz w:val="20"/>
        </w:rPr>
        <w:t xml:space="preserve"> </w:t>
      </w:r>
      <w:r>
        <w:rPr>
          <w:w w:val="80"/>
          <w:sz w:val="20"/>
        </w:rPr>
        <w:t>Mubuku</w:t>
      </w:r>
      <w:r>
        <w:rPr>
          <w:spacing w:val="-2"/>
          <w:sz w:val="20"/>
        </w:rPr>
        <w:t xml:space="preserve"> </w:t>
      </w:r>
      <w:r>
        <w:rPr>
          <w:spacing w:val="-2"/>
          <w:w w:val="80"/>
          <w:sz w:val="20"/>
        </w:rPr>
        <w:t>valley.</w:t>
      </w:r>
    </w:p>
    <w:p w:rsidR="00E5575B" w:rsidRDefault="00D512E5">
      <w:pPr>
        <w:spacing w:before="1"/>
        <w:ind w:left="1360"/>
        <w:rPr>
          <w:sz w:val="20"/>
        </w:rPr>
      </w:pPr>
      <w:r>
        <w:rPr>
          <w:rFonts w:ascii="Arial"/>
          <w:b/>
          <w:w w:val="80"/>
          <w:sz w:val="20"/>
        </w:rPr>
        <w:t>Rock</w:t>
      </w:r>
      <w:r>
        <w:rPr>
          <w:rFonts w:ascii="Arial"/>
          <w:b/>
          <w:spacing w:val="-7"/>
          <w:sz w:val="20"/>
        </w:rPr>
        <w:t xml:space="preserve"> </w:t>
      </w:r>
      <w:r>
        <w:rPr>
          <w:rFonts w:ascii="Arial"/>
          <w:b/>
          <w:w w:val="80"/>
          <w:sz w:val="20"/>
        </w:rPr>
        <w:t>step</w:t>
      </w:r>
      <w:r>
        <w:rPr>
          <w:rFonts w:ascii="Arial"/>
          <w:b/>
          <w:spacing w:val="-6"/>
          <w:sz w:val="20"/>
        </w:rPr>
        <w:t xml:space="preserve"> </w:t>
      </w:r>
      <w:r>
        <w:rPr>
          <w:rFonts w:ascii="Arial"/>
          <w:b/>
          <w:w w:val="80"/>
          <w:sz w:val="20"/>
        </w:rPr>
        <w:t>and</w:t>
      </w:r>
      <w:r>
        <w:rPr>
          <w:rFonts w:ascii="Arial"/>
          <w:b/>
          <w:spacing w:val="-7"/>
          <w:sz w:val="20"/>
        </w:rPr>
        <w:t xml:space="preserve"> </w:t>
      </w:r>
      <w:r>
        <w:rPr>
          <w:rFonts w:ascii="Arial"/>
          <w:b/>
          <w:w w:val="80"/>
          <w:sz w:val="20"/>
        </w:rPr>
        <w:t>basins</w:t>
      </w:r>
      <w:r>
        <w:rPr>
          <w:rFonts w:ascii="Arial"/>
          <w:b/>
          <w:spacing w:val="-7"/>
          <w:sz w:val="20"/>
        </w:rPr>
        <w:t xml:space="preserve"> </w:t>
      </w:r>
      <w:r>
        <w:rPr>
          <w:w w:val="80"/>
          <w:sz w:val="20"/>
        </w:rPr>
        <w:t>like</w:t>
      </w:r>
      <w:r>
        <w:rPr>
          <w:spacing w:val="-5"/>
          <w:sz w:val="20"/>
        </w:rPr>
        <w:t xml:space="preserve"> </w:t>
      </w:r>
      <w:r>
        <w:rPr>
          <w:w w:val="80"/>
          <w:sz w:val="20"/>
        </w:rPr>
        <w:t>Lac</w:t>
      </w:r>
      <w:r>
        <w:rPr>
          <w:spacing w:val="-5"/>
          <w:sz w:val="20"/>
        </w:rPr>
        <w:t xml:space="preserve"> </w:t>
      </w:r>
      <w:r>
        <w:rPr>
          <w:w w:val="80"/>
          <w:sz w:val="20"/>
        </w:rPr>
        <w:t>Vert</w:t>
      </w:r>
      <w:r>
        <w:rPr>
          <w:spacing w:val="-4"/>
          <w:sz w:val="20"/>
        </w:rPr>
        <w:t xml:space="preserve"> </w:t>
      </w:r>
      <w:r>
        <w:rPr>
          <w:w w:val="80"/>
          <w:sz w:val="20"/>
        </w:rPr>
        <w:t>and</w:t>
      </w:r>
      <w:r>
        <w:rPr>
          <w:spacing w:val="-5"/>
          <w:sz w:val="20"/>
        </w:rPr>
        <w:t xml:space="preserve"> </w:t>
      </w:r>
      <w:r>
        <w:rPr>
          <w:w w:val="80"/>
          <w:sz w:val="20"/>
        </w:rPr>
        <w:t>Lac</w:t>
      </w:r>
      <w:r>
        <w:rPr>
          <w:spacing w:val="-5"/>
          <w:sz w:val="20"/>
        </w:rPr>
        <w:t xml:space="preserve"> </w:t>
      </w:r>
      <w:r>
        <w:rPr>
          <w:w w:val="80"/>
          <w:sz w:val="20"/>
        </w:rPr>
        <w:t>Noir</w:t>
      </w:r>
      <w:r>
        <w:rPr>
          <w:spacing w:val="-5"/>
          <w:sz w:val="20"/>
        </w:rPr>
        <w:t xml:space="preserve"> </w:t>
      </w:r>
      <w:r>
        <w:rPr>
          <w:w w:val="80"/>
          <w:sz w:val="20"/>
        </w:rPr>
        <w:t>in</w:t>
      </w:r>
      <w:r>
        <w:rPr>
          <w:spacing w:val="-5"/>
          <w:sz w:val="20"/>
        </w:rPr>
        <w:t xml:space="preserve"> </w:t>
      </w:r>
      <w:r>
        <w:rPr>
          <w:w w:val="80"/>
          <w:sz w:val="20"/>
        </w:rPr>
        <w:t>the</w:t>
      </w:r>
      <w:r>
        <w:rPr>
          <w:spacing w:val="-5"/>
          <w:sz w:val="20"/>
        </w:rPr>
        <w:t xml:space="preserve"> </w:t>
      </w:r>
      <w:r>
        <w:rPr>
          <w:w w:val="80"/>
          <w:sz w:val="20"/>
        </w:rPr>
        <w:t>floor</w:t>
      </w:r>
      <w:r>
        <w:rPr>
          <w:spacing w:val="-5"/>
          <w:sz w:val="20"/>
        </w:rPr>
        <w:t xml:space="preserve"> </w:t>
      </w:r>
      <w:r>
        <w:rPr>
          <w:w w:val="80"/>
          <w:sz w:val="20"/>
        </w:rPr>
        <w:t>of</w:t>
      </w:r>
      <w:r>
        <w:rPr>
          <w:spacing w:val="-5"/>
          <w:sz w:val="20"/>
        </w:rPr>
        <w:t xml:space="preserve"> </w:t>
      </w:r>
      <w:r>
        <w:rPr>
          <w:w w:val="80"/>
          <w:sz w:val="20"/>
        </w:rPr>
        <w:t>Kamusoso</w:t>
      </w:r>
      <w:r>
        <w:rPr>
          <w:spacing w:val="-4"/>
          <w:sz w:val="20"/>
        </w:rPr>
        <w:t xml:space="preserve"> </w:t>
      </w:r>
      <w:r>
        <w:rPr>
          <w:w w:val="80"/>
          <w:sz w:val="20"/>
        </w:rPr>
        <w:t>valley,</w:t>
      </w:r>
      <w:r>
        <w:rPr>
          <w:spacing w:val="-3"/>
          <w:sz w:val="20"/>
        </w:rPr>
        <w:t xml:space="preserve"> </w:t>
      </w:r>
      <w:r>
        <w:rPr>
          <w:w w:val="80"/>
          <w:sz w:val="20"/>
        </w:rPr>
        <w:t>Bujuku</w:t>
      </w:r>
      <w:r>
        <w:rPr>
          <w:spacing w:val="-5"/>
          <w:sz w:val="20"/>
        </w:rPr>
        <w:t xml:space="preserve"> </w:t>
      </w:r>
      <w:r>
        <w:rPr>
          <w:w w:val="80"/>
          <w:sz w:val="20"/>
        </w:rPr>
        <w:t>and</w:t>
      </w:r>
      <w:r>
        <w:rPr>
          <w:spacing w:val="-5"/>
          <w:sz w:val="20"/>
        </w:rPr>
        <w:t xml:space="preserve"> </w:t>
      </w:r>
      <w:r>
        <w:rPr>
          <w:spacing w:val="-2"/>
          <w:w w:val="80"/>
          <w:sz w:val="20"/>
        </w:rPr>
        <w:t>Mubuku.</w:t>
      </w:r>
    </w:p>
    <w:p w:rsidR="00E5575B" w:rsidRDefault="00D512E5">
      <w:pPr>
        <w:pStyle w:val="Heading2"/>
        <w:ind w:left="1180" w:right="6569" w:hanging="720"/>
        <w:rPr>
          <w:rFonts w:ascii="Microsoft Sans Serif"/>
          <w:b w:val="0"/>
        </w:rPr>
      </w:pPr>
      <w:r>
        <w:rPr>
          <w:w w:val="80"/>
        </w:rPr>
        <w:t xml:space="preserve">Examples of glacial depositional landforms on Mt. Rwenzori are; </w:t>
      </w:r>
      <w:r>
        <w:rPr>
          <w:spacing w:val="-2"/>
          <w:w w:val="90"/>
        </w:rPr>
        <w:t>Till</w:t>
      </w:r>
      <w:r>
        <w:rPr>
          <w:spacing w:val="-6"/>
          <w:w w:val="90"/>
        </w:rPr>
        <w:t xml:space="preserve"> </w:t>
      </w:r>
      <w:r>
        <w:rPr>
          <w:spacing w:val="-2"/>
          <w:w w:val="90"/>
        </w:rPr>
        <w:t>plains</w:t>
      </w:r>
      <w:r>
        <w:rPr>
          <w:spacing w:val="-6"/>
          <w:w w:val="90"/>
        </w:rPr>
        <w:t xml:space="preserve"> </w:t>
      </w:r>
      <w:r>
        <w:rPr>
          <w:rFonts w:ascii="Microsoft Sans Serif"/>
          <w:b w:val="0"/>
          <w:spacing w:val="-2"/>
          <w:w w:val="90"/>
        </w:rPr>
        <w:t>like</w:t>
      </w:r>
      <w:r>
        <w:rPr>
          <w:rFonts w:ascii="Microsoft Sans Serif"/>
          <w:b w:val="0"/>
          <w:spacing w:val="-4"/>
          <w:w w:val="90"/>
        </w:rPr>
        <w:t xml:space="preserve"> </w:t>
      </w:r>
      <w:r>
        <w:rPr>
          <w:rFonts w:ascii="Microsoft Sans Serif"/>
          <w:b w:val="0"/>
          <w:spacing w:val="-2"/>
          <w:w w:val="90"/>
        </w:rPr>
        <w:t>Mubuku</w:t>
      </w:r>
      <w:r>
        <w:rPr>
          <w:rFonts w:ascii="Microsoft Sans Serif"/>
          <w:b w:val="0"/>
          <w:spacing w:val="-4"/>
          <w:w w:val="90"/>
        </w:rPr>
        <w:t xml:space="preserve"> </w:t>
      </w:r>
      <w:r>
        <w:rPr>
          <w:rFonts w:ascii="Microsoft Sans Serif"/>
          <w:b w:val="0"/>
          <w:spacing w:val="-2"/>
          <w:w w:val="90"/>
        </w:rPr>
        <w:t>valley.</w:t>
      </w:r>
    </w:p>
    <w:p w:rsidR="00E5575B" w:rsidRDefault="00D512E5">
      <w:pPr>
        <w:spacing w:line="228" w:lineRule="exact"/>
        <w:ind w:left="1180"/>
        <w:rPr>
          <w:sz w:val="20"/>
        </w:rPr>
      </w:pPr>
      <w:r>
        <w:rPr>
          <w:rFonts w:ascii="Arial"/>
          <w:b/>
          <w:w w:val="80"/>
          <w:sz w:val="20"/>
        </w:rPr>
        <w:t>Out-wash</w:t>
      </w:r>
      <w:r>
        <w:rPr>
          <w:rFonts w:ascii="Arial"/>
          <w:b/>
          <w:spacing w:val="-6"/>
          <w:sz w:val="20"/>
        </w:rPr>
        <w:t xml:space="preserve"> </w:t>
      </w:r>
      <w:r>
        <w:rPr>
          <w:rFonts w:ascii="Arial"/>
          <w:b/>
          <w:w w:val="80"/>
          <w:sz w:val="20"/>
        </w:rPr>
        <w:t>plains</w:t>
      </w:r>
      <w:r>
        <w:rPr>
          <w:rFonts w:ascii="Arial"/>
          <w:b/>
          <w:spacing w:val="-6"/>
          <w:sz w:val="20"/>
        </w:rPr>
        <w:t xml:space="preserve"> </w:t>
      </w:r>
      <w:r>
        <w:rPr>
          <w:w w:val="80"/>
          <w:sz w:val="20"/>
        </w:rPr>
        <w:t>like</w:t>
      </w:r>
      <w:r>
        <w:rPr>
          <w:spacing w:val="-4"/>
          <w:sz w:val="20"/>
        </w:rPr>
        <w:t xml:space="preserve"> </w:t>
      </w:r>
      <w:r>
        <w:rPr>
          <w:w w:val="80"/>
          <w:sz w:val="20"/>
        </w:rPr>
        <w:t>Mubuku</w:t>
      </w:r>
      <w:r>
        <w:rPr>
          <w:spacing w:val="-4"/>
          <w:sz w:val="20"/>
        </w:rPr>
        <w:t xml:space="preserve"> </w:t>
      </w:r>
      <w:r>
        <w:rPr>
          <w:w w:val="80"/>
          <w:sz w:val="20"/>
        </w:rPr>
        <w:t>and</w:t>
      </w:r>
      <w:r>
        <w:rPr>
          <w:spacing w:val="-4"/>
          <w:sz w:val="20"/>
        </w:rPr>
        <w:t xml:space="preserve"> </w:t>
      </w:r>
      <w:r>
        <w:rPr>
          <w:w w:val="80"/>
          <w:sz w:val="20"/>
        </w:rPr>
        <w:t>Bujuku</w:t>
      </w:r>
      <w:r>
        <w:rPr>
          <w:spacing w:val="-4"/>
          <w:sz w:val="20"/>
        </w:rPr>
        <w:t xml:space="preserve"> </w:t>
      </w:r>
      <w:r>
        <w:rPr>
          <w:spacing w:val="-2"/>
          <w:w w:val="80"/>
          <w:sz w:val="20"/>
        </w:rPr>
        <w:t>valleys.</w:t>
      </w:r>
    </w:p>
    <w:p w:rsidR="00E5575B" w:rsidRDefault="00D512E5">
      <w:pPr>
        <w:pStyle w:val="BodyText"/>
        <w:spacing w:before="1" w:line="229" w:lineRule="exact"/>
        <w:ind w:left="1180"/>
      </w:pPr>
      <w:r>
        <w:rPr>
          <w:rFonts w:ascii="Arial"/>
          <w:b/>
          <w:w w:val="80"/>
        </w:rPr>
        <w:t>Erratics</w:t>
      </w:r>
      <w:r>
        <w:rPr>
          <w:rFonts w:ascii="Arial"/>
          <w:b/>
          <w:spacing w:val="-8"/>
        </w:rPr>
        <w:t xml:space="preserve"> </w:t>
      </w:r>
      <w:r>
        <w:rPr>
          <w:w w:val="80"/>
        </w:rPr>
        <w:t>like</w:t>
      </w:r>
      <w:r>
        <w:rPr>
          <w:spacing w:val="-5"/>
        </w:rPr>
        <w:t xml:space="preserve"> </w:t>
      </w:r>
      <w:r>
        <w:rPr>
          <w:w w:val="80"/>
        </w:rPr>
        <w:t>in</w:t>
      </w:r>
      <w:r>
        <w:rPr>
          <w:spacing w:val="-3"/>
        </w:rPr>
        <w:t xml:space="preserve"> </w:t>
      </w:r>
      <w:r>
        <w:rPr>
          <w:w w:val="80"/>
        </w:rPr>
        <w:t>Bujuku</w:t>
      </w:r>
      <w:r>
        <w:rPr>
          <w:spacing w:val="-5"/>
        </w:rPr>
        <w:t xml:space="preserve"> </w:t>
      </w:r>
      <w:r>
        <w:rPr>
          <w:w w:val="80"/>
        </w:rPr>
        <w:t>and</w:t>
      </w:r>
      <w:r>
        <w:rPr>
          <w:spacing w:val="-2"/>
        </w:rPr>
        <w:t xml:space="preserve"> </w:t>
      </w:r>
      <w:r>
        <w:rPr>
          <w:w w:val="80"/>
        </w:rPr>
        <w:t>Kamusoso</w:t>
      </w:r>
      <w:r>
        <w:rPr>
          <w:spacing w:val="-6"/>
        </w:rPr>
        <w:t xml:space="preserve"> </w:t>
      </w:r>
      <w:r>
        <w:rPr>
          <w:spacing w:val="-2"/>
          <w:w w:val="80"/>
        </w:rPr>
        <w:t>valleys.</w:t>
      </w:r>
    </w:p>
    <w:p w:rsidR="00E5575B" w:rsidRDefault="00D512E5">
      <w:pPr>
        <w:pStyle w:val="BodyText"/>
        <w:spacing w:line="229" w:lineRule="exact"/>
        <w:ind w:left="1180"/>
      </w:pPr>
      <w:r>
        <w:rPr>
          <w:rFonts w:ascii="Arial"/>
          <w:b/>
          <w:w w:val="80"/>
        </w:rPr>
        <w:t>Kames</w:t>
      </w:r>
      <w:r>
        <w:rPr>
          <w:rFonts w:ascii="Arial"/>
          <w:b/>
          <w:spacing w:val="-6"/>
        </w:rPr>
        <w:t xml:space="preserve"> </w:t>
      </w:r>
      <w:r>
        <w:rPr>
          <w:w w:val="80"/>
        </w:rPr>
        <w:t>like</w:t>
      </w:r>
      <w:r>
        <w:rPr>
          <w:spacing w:val="-4"/>
        </w:rPr>
        <w:t xml:space="preserve"> </w:t>
      </w:r>
      <w:r>
        <w:rPr>
          <w:w w:val="80"/>
        </w:rPr>
        <w:t>Moore</w:t>
      </w:r>
      <w:r>
        <w:rPr>
          <w:spacing w:val="-4"/>
        </w:rPr>
        <w:t xml:space="preserve"> </w:t>
      </w:r>
      <w:r>
        <w:rPr>
          <w:w w:val="80"/>
        </w:rPr>
        <w:t>Kame</w:t>
      </w:r>
      <w:r>
        <w:rPr>
          <w:spacing w:val="-3"/>
        </w:rPr>
        <w:t xml:space="preserve"> </w:t>
      </w:r>
      <w:r>
        <w:rPr>
          <w:w w:val="80"/>
        </w:rPr>
        <w:t>in</w:t>
      </w:r>
      <w:r>
        <w:rPr>
          <w:spacing w:val="-2"/>
        </w:rPr>
        <w:t xml:space="preserve"> </w:t>
      </w:r>
      <w:r>
        <w:rPr>
          <w:w w:val="80"/>
        </w:rPr>
        <w:t>Kamusoso</w:t>
      </w:r>
      <w:r>
        <w:rPr>
          <w:spacing w:val="-4"/>
        </w:rPr>
        <w:t xml:space="preserve"> </w:t>
      </w:r>
      <w:r>
        <w:rPr>
          <w:spacing w:val="-2"/>
          <w:w w:val="80"/>
        </w:rPr>
        <w:t>valley.</w:t>
      </w:r>
    </w:p>
    <w:p w:rsidR="00E5575B" w:rsidRDefault="00D512E5">
      <w:pPr>
        <w:spacing w:line="229" w:lineRule="exact"/>
        <w:ind w:left="1180"/>
        <w:rPr>
          <w:sz w:val="20"/>
        </w:rPr>
      </w:pPr>
      <w:r>
        <w:rPr>
          <w:rFonts w:ascii="Arial"/>
          <w:b/>
          <w:w w:val="80"/>
          <w:sz w:val="20"/>
        </w:rPr>
        <w:t>Kettles</w:t>
      </w:r>
      <w:r>
        <w:rPr>
          <w:rFonts w:ascii="Arial"/>
          <w:b/>
          <w:spacing w:val="-9"/>
          <w:sz w:val="20"/>
        </w:rPr>
        <w:t xml:space="preserve"> </w:t>
      </w:r>
      <w:r>
        <w:rPr>
          <w:rFonts w:ascii="Arial"/>
          <w:b/>
          <w:w w:val="80"/>
          <w:sz w:val="20"/>
        </w:rPr>
        <w:t>/</w:t>
      </w:r>
      <w:r>
        <w:rPr>
          <w:rFonts w:ascii="Arial"/>
          <w:b/>
          <w:spacing w:val="-7"/>
          <w:sz w:val="20"/>
        </w:rPr>
        <w:t xml:space="preserve"> </w:t>
      </w:r>
      <w:r>
        <w:rPr>
          <w:rFonts w:ascii="Arial"/>
          <w:b/>
          <w:w w:val="80"/>
          <w:sz w:val="20"/>
        </w:rPr>
        <w:t>Kettle</w:t>
      </w:r>
      <w:r>
        <w:rPr>
          <w:rFonts w:ascii="Arial"/>
          <w:b/>
          <w:spacing w:val="-8"/>
          <w:sz w:val="20"/>
        </w:rPr>
        <w:t xml:space="preserve"> </w:t>
      </w:r>
      <w:r>
        <w:rPr>
          <w:rFonts w:ascii="Arial"/>
          <w:b/>
          <w:w w:val="80"/>
          <w:sz w:val="20"/>
        </w:rPr>
        <w:t>lakes</w:t>
      </w:r>
      <w:r>
        <w:rPr>
          <w:rFonts w:ascii="Arial"/>
          <w:b/>
          <w:spacing w:val="-6"/>
          <w:sz w:val="20"/>
        </w:rPr>
        <w:t xml:space="preserve"> </w:t>
      </w:r>
      <w:r>
        <w:rPr>
          <w:w w:val="80"/>
          <w:sz w:val="20"/>
        </w:rPr>
        <w:t>like</w:t>
      </w:r>
      <w:r>
        <w:rPr>
          <w:spacing w:val="-6"/>
          <w:sz w:val="20"/>
        </w:rPr>
        <w:t xml:space="preserve"> </w:t>
      </w:r>
      <w:r>
        <w:rPr>
          <w:w w:val="80"/>
          <w:sz w:val="20"/>
        </w:rPr>
        <w:t>Lake</w:t>
      </w:r>
      <w:r>
        <w:rPr>
          <w:spacing w:val="-5"/>
          <w:sz w:val="20"/>
        </w:rPr>
        <w:t xml:space="preserve"> </w:t>
      </w:r>
      <w:r>
        <w:rPr>
          <w:w w:val="80"/>
          <w:sz w:val="20"/>
        </w:rPr>
        <w:t>Mahoma</w:t>
      </w:r>
      <w:r>
        <w:rPr>
          <w:spacing w:val="-3"/>
          <w:sz w:val="20"/>
        </w:rPr>
        <w:t xml:space="preserve"> </w:t>
      </w:r>
      <w:r>
        <w:rPr>
          <w:w w:val="80"/>
          <w:sz w:val="20"/>
        </w:rPr>
        <w:t>at</w:t>
      </w:r>
      <w:r>
        <w:rPr>
          <w:spacing w:val="-6"/>
          <w:sz w:val="20"/>
        </w:rPr>
        <w:t xml:space="preserve"> </w:t>
      </w:r>
      <w:r>
        <w:rPr>
          <w:w w:val="80"/>
          <w:sz w:val="20"/>
        </w:rPr>
        <w:t>the</w:t>
      </w:r>
      <w:r>
        <w:rPr>
          <w:spacing w:val="-5"/>
          <w:sz w:val="20"/>
        </w:rPr>
        <w:t xml:space="preserve"> </w:t>
      </w:r>
      <w:r>
        <w:rPr>
          <w:w w:val="80"/>
          <w:sz w:val="20"/>
        </w:rPr>
        <w:t>junction</w:t>
      </w:r>
      <w:r>
        <w:rPr>
          <w:spacing w:val="-5"/>
          <w:sz w:val="20"/>
        </w:rPr>
        <w:t xml:space="preserve"> </w:t>
      </w:r>
      <w:r>
        <w:rPr>
          <w:w w:val="80"/>
          <w:sz w:val="20"/>
        </w:rPr>
        <w:t>between</w:t>
      </w:r>
      <w:r>
        <w:rPr>
          <w:spacing w:val="-2"/>
          <w:sz w:val="20"/>
        </w:rPr>
        <w:t xml:space="preserve"> </w:t>
      </w:r>
      <w:r>
        <w:rPr>
          <w:w w:val="80"/>
          <w:sz w:val="20"/>
        </w:rPr>
        <w:t>Mubuku</w:t>
      </w:r>
      <w:r>
        <w:rPr>
          <w:spacing w:val="-5"/>
          <w:sz w:val="20"/>
        </w:rPr>
        <w:t xml:space="preserve"> </w:t>
      </w:r>
      <w:r>
        <w:rPr>
          <w:w w:val="80"/>
          <w:sz w:val="20"/>
        </w:rPr>
        <w:t>and</w:t>
      </w:r>
      <w:r>
        <w:rPr>
          <w:spacing w:val="-6"/>
          <w:sz w:val="20"/>
        </w:rPr>
        <w:t xml:space="preserve"> </w:t>
      </w:r>
      <w:r>
        <w:rPr>
          <w:w w:val="80"/>
          <w:sz w:val="20"/>
        </w:rPr>
        <w:t>Bujuku</w:t>
      </w:r>
      <w:r>
        <w:rPr>
          <w:spacing w:val="-3"/>
          <w:sz w:val="20"/>
        </w:rPr>
        <w:t xml:space="preserve"> </w:t>
      </w:r>
      <w:r>
        <w:rPr>
          <w:spacing w:val="-2"/>
          <w:w w:val="80"/>
          <w:sz w:val="20"/>
        </w:rPr>
        <w:t>valley.</w:t>
      </w:r>
    </w:p>
    <w:p w:rsidR="00E5575B" w:rsidRDefault="00D512E5">
      <w:pPr>
        <w:pStyle w:val="Heading1"/>
        <w:spacing w:line="229" w:lineRule="exact"/>
      </w:pPr>
      <w:r>
        <w:rPr>
          <w:w w:val="80"/>
        </w:rPr>
        <w:t>ECONOMIC</w:t>
      </w:r>
      <w:r>
        <w:rPr>
          <w:spacing w:val="-3"/>
        </w:rPr>
        <w:t xml:space="preserve"> </w:t>
      </w:r>
      <w:r>
        <w:rPr>
          <w:w w:val="80"/>
        </w:rPr>
        <w:t>IMPORTANCE</w:t>
      </w:r>
      <w:r>
        <w:rPr>
          <w:spacing w:val="-5"/>
        </w:rPr>
        <w:t xml:space="preserve"> </w:t>
      </w:r>
      <w:r>
        <w:rPr>
          <w:w w:val="80"/>
        </w:rPr>
        <w:t>OF</w:t>
      </w:r>
      <w:r>
        <w:rPr>
          <w:spacing w:val="2"/>
        </w:rPr>
        <w:t xml:space="preserve"> </w:t>
      </w:r>
      <w:r>
        <w:rPr>
          <w:w w:val="80"/>
        </w:rPr>
        <w:t>GLACIATION</w:t>
      </w:r>
      <w:r>
        <w:rPr>
          <w:spacing w:val="-3"/>
        </w:rPr>
        <w:t xml:space="preserve"> </w:t>
      </w:r>
      <w:r>
        <w:rPr>
          <w:w w:val="80"/>
        </w:rPr>
        <w:t>IN</w:t>
      </w:r>
      <w:r>
        <w:rPr>
          <w:spacing w:val="4"/>
        </w:rPr>
        <w:t xml:space="preserve"> </w:t>
      </w:r>
      <w:r>
        <w:rPr>
          <w:spacing w:val="-2"/>
          <w:w w:val="80"/>
        </w:rPr>
        <w:t>UGANDA.</w:t>
      </w:r>
    </w:p>
    <w:p w:rsidR="00E5575B" w:rsidRDefault="00D512E5">
      <w:pPr>
        <w:pStyle w:val="ListParagraph"/>
        <w:numPr>
          <w:ilvl w:val="0"/>
          <w:numId w:val="12"/>
        </w:numPr>
        <w:tabs>
          <w:tab w:val="left" w:pos="460"/>
        </w:tabs>
        <w:spacing w:before="1"/>
        <w:ind w:right="721"/>
        <w:jc w:val="left"/>
        <w:rPr>
          <w:sz w:val="20"/>
        </w:rPr>
      </w:pPr>
      <w:r>
        <w:rPr>
          <w:w w:val="80"/>
          <w:sz w:val="20"/>
        </w:rPr>
        <w:t>Glacial landforms / features (glaciations / glaciers) have supported tourism due to created beautiful sceneries leading to earning of foreign exchange for</w:t>
      </w:r>
      <w:r>
        <w:rPr>
          <w:w w:val="90"/>
          <w:sz w:val="20"/>
        </w:rPr>
        <w:t xml:space="preserve"> </w:t>
      </w:r>
      <w:r>
        <w:rPr>
          <w:spacing w:val="-2"/>
          <w:w w:val="90"/>
          <w:sz w:val="20"/>
        </w:rPr>
        <w:t>infrastructural development .</w:t>
      </w:r>
    </w:p>
    <w:p w:rsidR="00E5575B" w:rsidRDefault="00D512E5">
      <w:pPr>
        <w:pStyle w:val="ListParagraph"/>
        <w:numPr>
          <w:ilvl w:val="0"/>
          <w:numId w:val="12"/>
        </w:numPr>
        <w:tabs>
          <w:tab w:val="left" w:pos="460"/>
        </w:tabs>
        <w:spacing w:before="2"/>
        <w:ind w:right="716"/>
        <w:jc w:val="left"/>
        <w:rPr>
          <w:sz w:val="20"/>
        </w:rPr>
      </w:pPr>
      <w:r>
        <w:rPr>
          <w:w w:val="85"/>
          <w:sz w:val="20"/>
        </w:rPr>
        <w:t>Some</w:t>
      </w:r>
      <w:r>
        <w:rPr>
          <w:spacing w:val="-4"/>
          <w:w w:val="85"/>
          <w:sz w:val="20"/>
        </w:rPr>
        <w:t xml:space="preserve"> </w:t>
      </w:r>
      <w:r>
        <w:rPr>
          <w:w w:val="85"/>
          <w:sz w:val="20"/>
        </w:rPr>
        <w:t>glacial</w:t>
      </w:r>
      <w:r>
        <w:rPr>
          <w:spacing w:val="-4"/>
          <w:w w:val="85"/>
          <w:sz w:val="20"/>
        </w:rPr>
        <w:t xml:space="preserve"> </w:t>
      </w:r>
      <w:r>
        <w:rPr>
          <w:w w:val="85"/>
          <w:sz w:val="20"/>
        </w:rPr>
        <w:t>features</w:t>
      </w:r>
      <w:r>
        <w:rPr>
          <w:spacing w:val="-4"/>
          <w:w w:val="85"/>
          <w:sz w:val="20"/>
        </w:rPr>
        <w:t xml:space="preserve"> </w:t>
      </w:r>
      <w:r>
        <w:rPr>
          <w:w w:val="85"/>
          <w:sz w:val="20"/>
        </w:rPr>
        <w:t>like</w:t>
      </w:r>
      <w:r>
        <w:rPr>
          <w:spacing w:val="-4"/>
          <w:w w:val="85"/>
          <w:sz w:val="20"/>
        </w:rPr>
        <w:t xml:space="preserve"> </w:t>
      </w:r>
      <w:r>
        <w:rPr>
          <w:w w:val="85"/>
          <w:sz w:val="20"/>
        </w:rPr>
        <w:t>glacial</w:t>
      </w:r>
      <w:r>
        <w:rPr>
          <w:spacing w:val="-2"/>
          <w:w w:val="85"/>
          <w:sz w:val="20"/>
        </w:rPr>
        <w:t xml:space="preserve"> </w:t>
      </w:r>
      <w:r>
        <w:rPr>
          <w:w w:val="85"/>
          <w:sz w:val="20"/>
        </w:rPr>
        <w:t>troughs</w:t>
      </w:r>
      <w:r>
        <w:rPr>
          <w:spacing w:val="-2"/>
          <w:w w:val="85"/>
          <w:sz w:val="20"/>
        </w:rPr>
        <w:t xml:space="preserve"> </w:t>
      </w:r>
      <w:r>
        <w:rPr>
          <w:w w:val="85"/>
          <w:sz w:val="20"/>
        </w:rPr>
        <w:t>have</w:t>
      </w:r>
      <w:r>
        <w:rPr>
          <w:spacing w:val="-4"/>
          <w:w w:val="85"/>
          <w:sz w:val="20"/>
        </w:rPr>
        <w:t xml:space="preserve"> </w:t>
      </w:r>
      <w:r>
        <w:rPr>
          <w:w w:val="85"/>
          <w:sz w:val="20"/>
        </w:rPr>
        <w:t>facilitated</w:t>
      </w:r>
      <w:r>
        <w:rPr>
          <w:spacing w:val="-4"/>
          <w:w w:val="85"/>
          <w:sz w:val="20"/>
        </w:rPr>
        <w:t xml:space="preserve"> </w:t>
      </w:r>
      <w:r>
        <w:rPr>
          <w:w w:val="85"/>
          <w:sz w:val="20"/>
        </w:rPr>
        <w:t>transport</w:t>
      </w:r>
      <w:r>
        <w:rPr>
          <w:spacing w:val="-4"/>
          <w:w w:val="85"/>
          <w:sz w:val="20"/>
        </w:rPr>
        <w:t xml:space="preserve"> </w:t>
      </w:r>
      <w:r>
        <w:rPr>
          <w:w w:val="85"/>
          <w:sz w:val="20"/>
        </w:rPr>
        <w:t>and</w:t>
      </w:r>
      <w:r>
        <w:rPr>
          <w:spacing w:val="-4"/>
          <w:w w:val="85"/>
          <w:sz w:val="20"/>
        </w:rPr>
        <w:t xml:space="preserve"> </w:t>
      </w:r>
      <w:r>
        <w:rPr>
          <w:w w:val="85"/>
          <w:sz w:val="20"/>
        </w:rPr>
        <w:t>accessibility</w:t>
      </w:r>
      <w:r>
        <w:rPr>
          <w:spacing w:val="-4"/>
          <w:w w:val="85"/>
          <w:sz w:val="20"/>
        </w:rPr>
        <w:t xml:space="preserve"> </w:t>
      </w:r>
      <w:r>
        <w:rPr>
          <w:w w:val="85"/>
          <w:sz w:val="20"/>
        </w:rPr>
        <w:t>due</w:t>
      </w:r>
      <w:r>
        <w:rPr>
          <w:spacing w:val="-4"/>
          <w:w w:val="85"/>
          <w:sz w:val="20"/>
        </w:rPr>
        <w:t xml:space="preserve"> </w:t>
      </w:r>
      <w:r>
        <w:rPr>
          <w:w w:val="85"/>
          <w:sz w:val="20"/>
        </w:rPr>
        <w:t>to</w:t>
      </w:r>
      <w:r>
        <w:rPr>
          <w:spacing w:val="-1"/>
          <w:w w:val="85"/>
          <w:sz w:val="20"/>
        </w:rPr>
        <w:t xml:space="preserve"> </w:t>
      </w:r>
      <w:r>
        <w:rPr>
          <w:w w:val="85"/>
          <w:sz w:val="20"/>
        </w:rPr>
        <w:t>relative</w:t>
      </w:r>
      <w:r>
        <w:rPr>
          <w:spacing w:val="-2"/>
          <w:w w:val="85"/>
          <w:sz w:val="20"/>
        </w:rPr>
        <w:t xml:space="preserve"> </w:t>
      </w:r>
      <w:r>
        <w:rPr>
          <w:w w:val="85"/>
          <w:sz w:val="20"/>
        </w:rPr>
        <w:t>flatness</w:t>
      </w:r>
      <w:r>
        <w:rPr>
          <w:spacing w:val="-4"/>
          <w:w w:val="85"/>
          <w:sz w:val="20"/>
        </w:rPr>
        <w:t xml:space="preserve"> </w:t>
      </w:r>
      <w:r>
        <w:rPr>
          <w:w w:val="85"/>
          <w:sz w:val="20"/>
        </w:rPr>
        <w:t>in</w:t>
      </w:r>
      <w:r>
        <w:rPr>
          <w:spacing w:val="-3"/>
          <w:w w:val="85"/>
          <w:sz w:val="20"/>
        </w:rPr>
        <w:t xml:space="preserve"> </w:t>
      </w:r>
      <w:r>
        <w:rPr>
          <w:w w:val="85"/>
          <w:sz w:val="20"/>
        </w:rPr>
        <w:t>natural</w:t>
      </w:r>
      <w:r>
        <w:rPr>
          <w:spacing w:val="-4"/>
          <w:w w:val="85"/>
          <w:sz w:val="20"/>
        </w:rPr>
        <w:t xml:space="preserve"> </w:t>
      </w:r>
      <w:r>
        <w:rPr>
          <w:w w:val="85"/>
          <w:sz w:val="20"/>
        </w:rPr>
        <w:t>routes</w:t>
      </w:r>
      <w:r>
        <w:rPr>
          <w:spacing w:val="-4"/>
          <w:w w:val="85"/>
          <w:sz w:val="20"/>
        </w:rPr>
        <w:t xml:space="preserve"> </w:t>
      </w:r>
      <w:r>
        <w:rPr>
          <w:w w:val="85"/>
          <w:sz w:val="20"/>
        </w:rPr>
        <w:t>in</w:t>
      </w:r>
      <w:r>
        <w:rPr>
          <w:spacing w:val="-4"/>
          <w:w w:val="85"/>
          <w:sz w:val="20"/>
        </w:rPr>
        <w:t xml:space="preserve"> </w:t>
      </w:r>
      <w:r>
        <w:rPr>
          <w:w w:val="85"/>
          <w:sz w:val="20"/>
        </w:rPr>
        <w:t>highlands</w:t>
      </w:r>
      <w:r>
        <w:rPr>
          <w:spacing w:val="-2"/>
          <w:w w:val="85"/>
          <w:sz w:val="20"/>
        </w:rPr>
        <w:t xml:space="preserve"> </w:t>
      </w:r>
      <w:r>
        <w:rPr>
          <w:w w:val="85"/>
          <w:sz w:val="20"/>
        </w:rPr>
        <w:t>leading</w:t>
      </w:r>
      <w:r>
        <w:rPr>
          <w:spacing w:val="-4"/>
          <w:w w:val="85"/>
          <w:sz w:val="20"/>
        </w:rPr>
        <w:t xml:space="preserve"> </w:t>
      </w:r>
      <w:r>
        <w:rPr>
          <w:w w:val="85"/>
          <w:sz w:val="20"/>
        </w:rPr>
        <w:t xml:space="preserve">to </w:t>
      </w:r>
      <w:r>
        <w:rPr>
          <w:w w:val="80"/>
          <w:sz w:val="20"/>
        </w:rPr>
        <w:t>cheap transportation of tourists and promotion of trade and commerce like Mugusu, Bujuku, Kamusoso and Mubuku valleys.</w:t>
      </w:r>
    </w:p>
    <w:p w:rsidR="00E5575B" w:rsidRDefault="00D512E5">
      <w:pPr>
        <w:pStyle w:val="ListParagraph"/>
        <w:numPr>
          <w:ilvl w:val="0"/>
          <w:numId w:val="12"/>
        </w:numPr>
        <w:tabs>
          <w:tab w:val="left" w:pos="460"/>
        </w:tabs>
        <w:spacing w:before="2"/>
        <w:ind w:right="718"/>
        <w:jc w:val="left"/>
        <w:rPr>
          <w:sz w:val="20"/>
        </w:rPr>
      </w:pPr>
      <w:r>
        <w:rPr>
          <w:w w:val="80"/>
          <w:sz w:val="20"/>
        </w:rPr>
        <w:t>Provided</w:t>
      </w:r>
      <w:r>
        <w:rPr>
          <w:sz w:val="20"/>
        </w:rPr>
        <w:t xml:space="preserve"> </w:t>
      </w:r>
      <w:r>
        <w:rPr>
          <w:w w:val="80"/>
          <w:sz w:val="20"/>
        </w:rPr>
        <w:t>and</w:t>
      </w:r>
      <w:r>
        <w:rPr>
          <w:sz w:val="20"/>
        </w:rPr>
        <w:t xml:space="preserve"> </w:t>
      </w:r>
      <w:r>
        <w:rPr>
          <w:w w:val="80"/>
          <w:sz w:val="20"/>
        </w:rPr>
        <w:t>supplied</w:t>
      </w:r>
      <w:r>
        <w:rPr>
          <w:sz w:val="20"/>
        </w:rPr>
        <w:t xml:space="preserve"> </w:t>
      </w:r>
      <w:r>
        <w:rPr>
          <w:w w:val="80"/>
          <w:sz w:val="20"/>
        </w:rPr>
        <w:t>fresh</w:t>
      </w:r>
      <w:r>
        <w:rPr>
          <w:sz w:val="20"/>
        </w:rPr>
        <w:t xml:space="preserve"> </w:t>
      </w:r>
      <w:r>
        <w:rPr>
          <w:w w:val="80"/>
          <w:sz w:val="20"/>
        </w:rPr>
        <w:t>water</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radiating</w:t>
      </w:r>
      <w:r>
        <w:rPr>
          <w:sz w:val="20"/>
        </w:rPr>
        <w:t xml:space="preserve"> </w:t>
      </w:r>
      <w:r>
        <w:rPr>
          <w:w w:val="80"/>
          <w:sz w:val="20"/>
        </w:rPr>
        <w:t>rivers</w:t>
      </w:r>
      <w:r>
        <w:rPr>
          <w:sz w:val="20"/>
        </w:rPr>
        <w:t xml:space="preserve"> </w:t>
      </w:r>
      <w:r>
        <w:rPr>
          <w:w w:val="80"/>
          <w:sz w:val="20"/>
        </w:rPr>
        <w:t>and</w:t>
      </w:r>
      <w:r>
        <w:rPr>
          <w:sz w:val="20"/>
        </w:rPr>
        <w:t xml:space="preserve"> </w:t>
      </w:r>
      <w:r>
        <w:rPr>
          <w:w w:val="80"/>
          <w:sz w:val="20"/>
        </w:rPr>
        <w:t>streams</w:t>
      </w:r>
      <w:r>
        <w:rPr>
          <w:sz w:val="20"/>
        </w:rPr>
        <w:t xml:space="preserve"> </w:t>
      </w:r>
      <w:r>
        <w:rPr>
          <w:w w:val="80"/>
          <w:sz w:val="20"/>
        </w:rPr>
        <w:t>from</w:t>
      </w:r>
      <w:r>
        <w:rPr>
          <w:sz w:val="20"/>
        </w:rPr>
        <w:t xml:space="preserve"> </w:t>
      </w:r>
      <w:r>
        <w:rPr>
          <w:w w:val="80"/>
          <w:sz w:val="20"/>
        </w:rPr>
        <w:t>glaciers</w:t>
      </w:r>
      <w:r>
        <w:rPr>
          <w:sz w:val="20"/>
        </w:rPr>
        <w:t xml:space="preserve"> </w:t>
      </w:r>
      <w:r>
        <w:rPr>
          <w:w w:val="80"/>
          <w:sz w:val="20"/>
        </w:rPr>
        <w:t>for</w:t>
      </w:r>
      <w:r>
        <w:rPr>
          <w:sz w:val="20"/>
        </w:rPr>
        <w:t xml:space="preserve"> </w:t>
      </w:r>
      <w:r>
        <w:rPr>
          <w:w w:val="80"/>
          <w:sz w:val="20"/>
        </w:rPr>
        <w:t>domestic,</w:t>
      </w:r>
      <w:r>
        <w:rPr>
          <w:sz w:val="20"/>
        </w:rPr>
        <w:t xml:space="preserve"> </w:t>
      </w:r>
      <w:r>
        <w:rPr>
          <w:w w:val="80"/>
          <w:sz w:val="20"/>
        </w:rPr>
        <w:t>irrigation</w:t>
      </w:r>
      <w:r>
        <w:rPr>
          <w:sz w:val="20"/>
        </w:rPr>
        <w:t xml:space="preserve"> </w:t>
      </w:r>
      <w:r>
        <w:rPr>
          <w:w w:val="80"/>
          <w:sz w:val="20"/>
        </w:rPr>
        <w:t>and</w:t>
      </w:r>
      <w:r>
        <w:rPr>
          <w:sz w:val="20"/>
        </w:rPr>
        <w:t xml:space="preserve"> </w:t>
      </w:r>
      <w:r>
        <w:rPr>
          <w:w w:val="80"/>
          <w:sz w:val="20"/>
        </w:rPr>
        <w:t>industrial</w:t>
      </w:r>
      <w:r>
        <w:rPr>
          <w:sz w:val="20"/>
        </w:rPr>
        <w:t xml:space="preserve"> </w:t>
      </w:r>
      <w:r>
        <w:rPr>
          <w:w w:val="80"/>
          <w:sz w:val="20"/>
        </w:rPr>
        <w:t>use</w:t>
      </w:r>
      <w:r>
        <w:rPr>
          <w:sz w:val="20"/>
        </w:rPr>
        <w:t xml:space="preserve"> </w:t>
      </w:r>
      <w:r>
        <w:rPr>
          <w:w w:val="80"/>
          <w:sz w:val="20"/>
        </w:rPr>
        <w:t>like</w:t>
      </w:r>
      <w:r>
        <w:rPr>
          <w:sz w:val="20"/>
        </w:rPr>
        <w:t xml:space="preserve"> </w:t>
      </w:r>
      <w:r>
        <w:rPr>
          <w:w w:val="80"/>
          <w:sz w:val="20"/>
        </w:rPr>
        <w:t>River</w:t>
      </w:r>
      <w:r>
        <w:rPr>
          <w:sz w:val="20"/>
        </w:rPr>
        <w:t xml:space="preserve"> </w:t>
      </w:r>
      <w:r>
        <w:rPr>
          <w:w w:val="80"/>
          <w:sz w:val="20"/>
        </w:rPr>
        <w:t>Sebwe</w:t>
      </w:r>
      <w:r>
        <w:rPr>
          <w:sz w:val="20"/>
        </w:rPr>
        <w:t xml:space="preserve"> </w:t>
      </w:r>
      <w:r>
        <w:rPr>
          <w:w w:val="80"/>
          <w:sz w:val="20"/>
        </w:rPr>
        <w:t xml:space="preserve">waters </w:t>
      </w:r>
      <w:r>
        <w:rPr>
          <w:w w:val="85"/>
          <w:sz w:val="20"/>
        </w:rPr>
        <w:t>Mubuku irrigation scheme in Kasese.</w:t>
      </w:r>
    </w:p>
    <w:p w:rsidR="00E5575B" w:rsidRDefault="00D512E5">
      <w:pPr>
        <w:pStyle w:val="ListParagraph"/>
        <w:numPr>
          <w:ilvl w:val="0"/>
          <w:numId w:val="12"/>
        </w:numPr>
        <w:tabs>
          <w:tab w:val="left" w:pos="460"/>
        </w:tabs>
        <w:spacing w:before="1"/>
        <w:ind w:right="721"/>
        <w:jc w:val="left"/>
        <w:rPr>
          <w:sz w:val="20"/>
        </w:rPr>
      </w:pPr>
      <w:r>
        <w:rPr>
          <w:w w:val="80"/>
          <w:sz w:val="20"/>
        </w:rPr>
        <w:t>Glaciated</w:t>
      </w:r>
      <w:r>
        <w:rPr>
          <w:sz w:val="20"/>
        </w:rPr>
        <w:t xml:space="preserve"> </w:t>
      </w:r>
      <w:r>
        <w:rPr>
          <w:w w:val="80"/>
          <w:sz w:val="20"/>
        </w:rPr>
        <w:t>highlands</w:t>
      </w:r>
      <w:r>
        <w:rPr>
          <w:sz w:val="20"/>
        </w:rPr>
        <w:t xml:space="preserve"> </w:t>
      </w:r>
      <w:r>
        <w:rPr>
          <w:w w:val="80"/>
          <w:sz w:val="20"/>
        </w:rPr>
        <w:t>have</w:t>
      </w:r>
      <w:r>
        <w:rPr>
          <w:spacing w:val="14"/>
          <w:sz w:val="20"/>
        </w:rPr>
        <w:t xml:space="preserve"> </w:t>
      </w:r>
      <w:r>
        <w:rPr>
          <w:w w:val="80"/>
          <w:sz w:val="20"/>
        </w:rPr>
        <w:t>encouraged</w:t>
      </w:r>
      <w:r>
        <w:rPr>
          <w:sz w:val="20"/>
        </w:rPr>
        <w:t xml:space="preserve"> </w:t>
      </w:r>
      <w:r>
        <w:rPr>
          <w:w w:val="80"/>
          <w:sz w:val="20"/>
        </w:rPr>
        <w:t>crop</w:t>
      </w:r>
      <w:r>
        <w:rPr>
          <w:sz w:val="20"/>
        </w:rPr>
        <w:t xml:space="preserve"> </w:t>
      </w:r>
      <w:r>
        <w:rPr>
          <w:w w:val="80"/>
          <w:sz w:val="20"/>
        </w:rPr>
        <w:t>cultivation</w:t>
      </w:r>
      <w:r>
        <w:rPr>
          <w:sz w:val="20"/>
        </w:rPr>
        <w:t xml:space="preserve"> </w:t>
      </w:r>
      <w:r>
        <w:rPr>
          <w:w w:val="80"/>
          <w:sz w:val="20"/>
        </w:rPr>
        <w:t>because</w:t>
      </w:r>
      <w:r>
        <w:rPr>
          <w:sz w:val="20"/>
        </w:rPr>
        <w:t xml:space="preserve"> </w:t>
      </w:r>
      <w:r>
        <w:rPr>
          <w:w w:val="80"/>
          <w:sz w:val="20"/>
        </w:rPr>
        <w:t>of</w:t>
      </w:r>
      <w:r>
        <w:rPr>
          <w:spacing w:val="20"/>
          <w:sz w:val="20"/>
        </w:rPr>
        <w:t xml:space="preserve"> </w:t>
      </w:r>
      <w:r>
        <w:rPr>
          <w:w w:val="80"/>
          <w:sz w:val="20"/>
        </w:rPr>
        <w:t>modified</w:t>
      </w:r>
      <w:r>
        <w:rPr>
          <w:sz w:val="20"/>
        </w:rPr>
        <w:t xml:space="preserve"> </w:t>
      </w:r>
      <w:r>
        <w:rPr>
          <w:w w:val="80"/>
          <w:sz w:val="20"/>
        </w:rPr>
        <w:t>micro-climate</w:t>
      </w:r>
      <w:r>
        <w:rPr>
          <w:sz w:val="20"/>
        </w:rPr>
        <w:t xml:space="preserve"> </w:t>
      </w:r>
      <w:r>
        <w:rPr>
          <w:w w:val="80"/>
          <w:sz w:val="20"/>
        </w:rPr>
        <w:t>as</w:t>
      </w:r>
      <w:r>
        <w:rPr>
          <w:sz w:val="20"/>
        </w:rPr>
        <w:t xml:space="preserve"> </w:t>
      </w:r>
      <w:r>
        <w:rPr>
          <w:w w:val="80"/>
          <w:sz w:val="20"/>
        </w:rPr>
        <w:t>cool</w:t>
      </w:r>
      <w:r>
        <w:rPr>
          <w:sz w:val="20"/>
        </w:rPr>
        <w:t xml:space="preserve"> </w:t>
      </w:r>
      <w:r>
        <w:rPr>
          <w:w w:val="80"/>
          <w:sz w:val="20"/>
        </w:rPr>
        <w:t>temperature</w:t>
      </w:r>
      <w:r>
        <w:rPr>
          <w:sz w:val="20"/>
        </w:rPr>
        <w:t xml:space="preserve"> </w:t>
      </w:r>
      <w:r>
        <w:rPr>
          <w:w w:val="80"/>
          <w:sz w:val="20"/>
        </w:rPr>
        <w:t>and</w:t>
      </w:r>
      <w:r>
        <w:rPr>
          <w:sz w:val="20"/>
        </w:rPr>
        <w:t xml:space="preserve"> </w:t>
      </w:r>
      <w:r>
        <w:rPr>
          <w:w w:val="80"/>
          <w:sz w:val="20"/>
        </w:rPr>
        <w:t>formed</w:t>
      </w:r>
      <w:r>
        <w:rPr>
          <w:sz w:val="20"/>
        </w:rPr>
        <w:t xml:space="preserve"> </w:t>
      </w:r>
      <w:r>
        <w:rPr>
          <w:w w:val="80"/>
          <w:sz w:val="20"/>
        </w:rPr>
        <w:t>fertile</w:t>
      </w:r>
      <w:r>
        <w:rPr>
          <w:sz w:val="20"/>
        </w:rPr>
        <w:t xml:space="preserve"> </w:t>
      </w:r>
      <w:r>
        <w:rPr>
          <w:w w:val="80"/>
          <w:sz w:val="20"/>
        </w:rPr>
        <w:t>moraine</w:t>
      </w:r>
      <w:r>
        <w:rPr>
          <w:sz w:val="20"/>
        </w:rPr>
        <w:t xml:space="preserve"> </w:t>
      </w:r>
      <w:r>
        <w:rPr>
          <w:w w:val="80"/>
          <w:sz w:val="20"/>
        </w:rPr>
        <w:t>soils</w:t>
      </w:r>
      <w:r>
        <w:rPr>
          <w:spacing w:val="12"/>
          <w:sz w:val="20"/>
        </w:rPr>
        <w:t xml:space="preserve"> </w:t>
      </w:r>
      <w:r>
        <w:rPr>
          <w:w w:val="80"/>
          <w:sz w:val="20"/>
        </w:rPr>
        <w:t>leading</w:t>
      </w:r>
      <w:r>
        <w:rPr>
          <w:spacing w:val="40"/>
          <w:sz w:val="20"/>
        </w:rPr>
        <w:t xml:space="preserve"> </w:t>
      </w:r>
      <w:r>
        <w:rPr>
          <w:w w:val="85"/>
          <w:sz w:val="20"/>
        </w:rPr>
        <w:t>to</w:t>
      </w:r>
      <w:r>
        <w:rPr>
          <w:spacing w:val="-4"/>
          <w:w w:val="85"/>
          <w:sz w:val="20"/>
        </w:rPr>
        <w:t xml:space="preserve"> </w:t>
      </w:r>
      <w:r>
        <w:rPr>
          <w:w w:val="85"/>
          <w:sz w:val="20"/>
        </w:rPr>
        <w:t>food</w:t>
      </w:r>
      <w:r>
        <w:rPr>
          <w:spacing w:val="-3"/>
          <w:w w:val="85"/>
          <w:sz w:val="20"/>
        </w:rPr>
        <w:t xml:space="preserve"> </w:t>
      </w:r>
      <w:r>
        <w:rPr>
          <w:w w:val="85"/>
          <w:sz w:val="20"/>
        </w:rPr>
        <w:t>production</w:t>
      </w:r>
      <w:r>
        <w:rPr>
          <w:spacing w:val="-3"/>
          <w:w w:val="85"/>
          <w:sz w:val="20"/>
        </w:rPr>
        <w:t xml:space="preserve"> </w:t>
      </w:r>
      <w:r>
        <w:rPr>
          <w:w w:val="85"/>
          <w:sz w:val="20"/>
        </w:rPr>
        <w:t>like</w:t>
      </w:r>
      <w:r>
        <w:rPr>
          <w:spacing w:val="-4"/>
          <w:w w:val="85"/>
          <w:sz w:val="20"/>
        </w:rPr>
        <w:t xml:space="preserve"> </w:t>
      </w:r>
      <w:r>
        <w:rPr>
          <w:w w:val="85"/>
          <w:sz w:val="20"/>
        </w:rPr>
        <w:t>Mubuku</w:t>
      </w:r>
      <w:r>
        <w:rPr>
          <w:spacing w:val="-4"/>
          <w:w w:val="85"/>
          <w:sz w:val="20"/>
        </w:rPr>
        <w:t xml:space="preserve"> </w:t>
      </w:r>
      <w:r>
        <w:rPr>
          <w:w w:val="85"/>
          <w:sz w:val="20"/>
        </w:rPr>
        <w:t>valley</w:t>
      </w:r>
      <w:r>
        <w:rPr>
          <w:spacing w:val="-4"/>
          <w:w w:val="85"/>
          <w:sz w:val="20"/>
        </w:rPr>
        <w:t xml:space="preserve"> </w:t>
      </w:r>
      <w:r>
        <w:rPr>
          <w:w w:val="85"/>
          <w:sz w:val="20"/>
        </w:rPr>
        <w:t>in</w:t>
      </w:r>
      <w:r>
        <w:rPr>
          <w:spacing w:val="-4"/>
          <w:w w:val="85"/>
          <w:sz w:val="20"/>
        </w:rPr>
        <w:t xml:space="preserve"> </w:t>
      </w:r>
      <w:r>
        <w:rPr>
          <w:w w:val="85"/>
          <w:sz w:val="20"/>
        </w:rPr>
        <w:t>Kasese</w:t>
      </w:r>
      <w:r>
        <w:rPr>
          <w:spacing w:val="-4"/>
          <w:w w:val="85"/>
          <w:sz w:val="20"/>
        </w:rPr>
        <w:t xml:space="preserve"> </w:t>
      </w:r>
      <w:r>
        <w:rPr>
          <w:w w:val="85"/>
          <w:sz w:val="20"/>
        </w:rPr>
        <w:t>for</w:t>
      </w:r>
      <w:r>
        <w:rPr>
          <w:spacing w:val="-3"/>
          <w:w w:val="85"/>
          <w:sz w:val="20"/>
        </w:rPr>
        <w:t xml:space="preserve"> </w:t>
      </w:r>
      <w:r>
        <w:rPr>
          <w:w w:val="85"/>
          <w:sz w:val="20"/>
        </w:rPr>
        <w:t>cotton</w:t>
      </w:r>
      <w:r>
        <w:rPr>
          <w:spacing w:val="-4"/>
          <w:w w:val="85"/>
          <w:sz w:val="20"/>
        </w:rPr>
        <w:t xml:space="preserve"> </w:t>
      </w:r>
      <w:r>
        <w:rPr>
          <w:w w:val="85"/>
          <w:sz w:val="20"/>
        </w:rPr>
        <w:t>and</w:t>
      </w:r>
      <w:r>
        <w:rPr>
          <w:spacing w:val="-4"/>
          <w:w w:val="85"/>
          <w:sz w:val="20"/>
        </w:rPr>
        <w:t xml:space="preserve"> </w:t>
      </w:r>
      <w:r>
        <w:rPr>
          <w:w w:val="85"/>
          <w:sz w:val="20"/>
        </w:rPr>
        <w:t>maize.</w:t>
      </w:r>
    </w:p>
    <w:p w:rsidR="00E5575B" w:rsidRDefault="00D512E5">
      <w:pPr>
        <w:pStyle w:val="ListParagraph"/>
        <w:numPr>
          <w:ilvl w:val="0"/>
          <w:numId w:val="12"/>
        </w:numPr>
        <w:tabs>
          <w:tab w:val="left" w:pos="460"/>
        </w:tabs>
        <w:spacing w:before="2"/>
        <w:ind w:right="716"/>
        <w:jc w:val="left"/>
        <w:rPr>
          <w:sz w:val="20"/>
        </w:rPr>
      </w:pPr>
      <w:r>
        <w:rPr>
          <w:w w:val="85"/>
          <w:sz w:val="20"/>
        </w:rPr>
        <w:t>Promoted</w:t>
      </w:r>
      <w:r>
        <w:rPr>
          <w:spacing w:val="-6"/>
          <w:w w:val="85"/>
          <w:sz w:val="20"/>
        </w:rPr>
        <w:t xml:space="preserve"> </w:t>
      </w:r>
      <w:r>
        <w:rPr>
          <w:w w:val="85"/>
          <w:sz w:val="20"/>
        </w:rPr>
        <w:t>livestock</w:t>
      </w:r>
      <w:r>
        <w:rPr>
          <w:spacing w:val="-5"/>
          <w:w w:val="85"/>
          <w:sz w:val="20"/>
        </w:rPr>
        <w:t xml:space="preserve"> </w:t>
      </w:r>
      <w:r>
        <w:rPr>
          <w:w w:val="85"/>
          <w:sz w:val="20"/>
        </w:rPr>
        <w:t>rearing</w:t>
      </w:r>
      <w:r>
        <w:rPr>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presence</w:t>
      </w:r>
      <w:r>
        <w:rPr>
          <w:spacing w:val="-5"/>
          <w:w w:val="85"/>
          <w:sz w:val="20"/>
        </w:rPr>
        <w:t xml:space="preserve"> </w:t>
      </w:r>
      <w:r>
        <w:rPr>
          <w:w w:val="85"/>
          <w:sz w:val="20"/>
        </w:rPr>
        <w:t>of</w:t>
      </w:r>
      <w:r>
        <w:rPr>
          <w:spacing w:val="-6"/>
          <w:w w:val="85"/>
          <w:sz w:val="20"/>
        </w:rPr>
        <w:t xml:space="preserve"> </w:t>
      </w:r>
      <w:r>
        <w:rPr>
          <w:w w:val="85"/>
          <w:sz w:val="20"/>
        </w:rPr>
        <w:t>pleasant</w:t>
      </w:r>
      <w:r>
        <w:rPr>
          <w:spacing w:val="-5"/>
          <w:w w:val="85"/>
          <w:sz w:val="20"/>
        </w:rPr>
        <w:t xml:space="preserve"> </w:t>
      </w:r>
      <w:r>
        <w:rPr>
          <w:w w:val="85"/>
          <w:sz w:val="20"/>
        </w:rPr>
        <w:t>and</w:t>
      </w:r>
      <w:r>
        <w:rPr>
          <w:spacing w:val="-5"/>
          <w:w w:val="85"/>
          <w:sz w:val="20"/>
        </w:rPr>
        <w:t xml:space="preserve"> </w:t>
      </w:r>
      <w:r>
        <w:rPr>
          <w:w w:val="85"/>
          <w:sz w:val="20"/>
        </w:rPr>
        <w:t>alpine</w:t>
      </w:r>
      <w:r>
        <w:rPr>
          <w:spacing w:val="-6"/>
          <w:w w:val="85"/>
          <w:sz w:val="20"/>
        </w:rPr>
        <w:t xml:space="preserve"> </w:t>
      </w:r>
      <w:r>
        <w:rPr>
          <w:w w:val="85"/>
          <w:sz w:val="20"/>
        </w:rPr>
        <w:t>pastures</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troughs</w:t>
      </w:r>
      <w:r>
        <w:rPr>
          <w:spacing w:val="-5"/>
          <w:w w:val="85"/>
          <w:sz w:val="20"/>
        </w:rPr>
        <w:t xml:space="preserve"> </w:t>
      </w:r>
      <w:r>
        <w:rPr>
          <w:w w:val="85"/>
          <w:sz w:val="20"/>
        </w:rPr>
        <w:t>resulting</w:t>
      </w:r>
      <w:r>
        <w:rPr>
          <w:spacing w:val="-5"/>
          <w:w w:val="85"/>
          <w:sz w:val="20"/>
        </w:rPr>
        <w:t xml:space="preserve"> </w:t>
      </w:r>
      <w:r>
        <w:rPr>
          <w:w w:val="85"/>
          <w:sz w:val="20"/>
        </w:rPr>
        <w:t>into</w:t>
      </w:r>
      <w:r>
        <w:rPr>
          <w:spacing w:val="-5"/>
          <w:w w:val="85"/>
          <w:sz w:val="20"/>
        </w:rPr>
        <w:t xml:space="preserve"> </w:t>
      </w:r>
      <w:r>
        <w:rPr>
          <w:w w:val="85"/>
          <w:sz w:val="20"/>
        </w:rPr>
        <w:t>production</w:t>
      </w:r>
      <w:r>
        <w:rPr>
          <w:spacing w:val="-6"/>
          <w:w w:val="85"/>
          <w:sz w:val="20"/>
        </w:rPr>
        <w:t xml:space="preserve"> </w:t>
      </w:r>
      <w:r>
        <w:rPr>
          <w:w w:val="85"/>
          <w:sz w:val="20"/>
        </w:rPr>
        <w:t>of</w:t>
      </w:r>
      <w:r>
        <w:rPr>
          <w:spacing w:val="-5"/>
          <w:w w:val="85"/>
          <w:sz w:val="20"/>
        </w:rPr>
        <w:t xml:space="preserve"> </w:t>
      </w:r>
      <w:r>
        <w:rPr>
          <w:w w:val="85"/>
          <w:sz w:val="20"/>
        </w:rPr>
        <w:t>milk</w:t>
      </w:r>
      <w:r>
        <w:rPr>
          <w:spacing w:val="-5"/>
          <w:w w:val="85"/>
          <w:sz w:val="20"/>
        </w:rPr>
        <w:t xml:space="preserve"> </w:t>
      </w:r>
      <w:r>
        <w:rPr>
          <w:w w:val="85"/>
          <w:sz w:val="20"/>
        </w:rPr>
        <w:t>and</w:t>
      </w:r>
      <w:r>
        <w:rPr>
          <w:spacing w:val="-6"/>
          <w:w w:val="85"/>
          <w:sz w:val="20"/>
        </w:rPr>
        <w:t xml:space="preserve"> </w:t>
      </w:r>
      <w:r>
        <w:rPr>
          <w:w w:val="85"/>
          <w:sz w:val="20"/>
        </w:rPr>
        <w:t>meat</w:t>
      </w:r>
      <w:r>
        <w:rPr>
          <w:spacing w:val="-5"/>
          <w:w w:val="85"/>
          <w:sz w:val="20"/>
        </w:rPr>
        <w:t xml:space="preserve"> </w:t>
      </w:r>
      <w:r>
        <w:rPr>
          <w:w w:val="85"/>
          <w:sz w:val="20"/>
        </w:rPr>
        <w:t>like</w:t>
      </w:r>
      <w:r>
        <w:rPr>
          <w:spacing w:val="-5"/>
          <w:w w:val="85"/>
          <w:sz w:val="20"/>
        </w:rPr>
        <w:t xml:space="preserve"> </w:t>
      </w:r>
      <w:r>
        <w:rPr>
          <w:w w:val="85"/>
          <w:sz w:val="20"/>
        </w:rPr>
        <w:t>Bujuku</w:t>
      </w:r>
      <w:r>
        <w:rPr>
          <w:spacing w:val="-6"/>
          <w:w w:val="85"/>
          <w:sz w:val="20"/>
        </w:rPr>
        <w:t xml:space="preserve"> </w:t>
      </w:r>
      <w:r>
        <w:rPr>
          <w:w w:val="85"/>
          <w:sz w:val="20"/>
        </w:rPr>
        <w:t xml:space="preserve">and </w:t>
      </w:r>
      <w:r>
        <w:rPr>
          <w:w w:val="90"/>
          <w:sz w:val="20"/>
        </w:rPr>
        <w:t>Semliki</w:t>
      </w:r>
      <w:r>
        <w:rPr>
          <w:spacing w:val="-8"/>
          <w:w w:val="90"/>
          <w:sz w:val="20"/>
        </w:rPr>
        <w:t xml:space="preserve"> </w:t>
      </w:r>
      <w:r>
        <w:rPr>
          <w:w w:val="90"/>
          <w:sz w:val="20"/>
        </w:rPr>
        <w:t>in</w:t>
      </w:r>
      <w:r>
        <w:rPr>
          <w:spacing w:val="-8"/>
          <w:w w:val="90"/>
          <w:sz w:val="20"/>
        </w:rPr>
        <w:t xml:space="preserve"> </w:t>
      </w:r>
      <w:r>
        <w:rPr>
          <w:w w:val="90"/>
          <w:sz w:val="20"/>
        </w:rPr>
        <w:t>Bundibugyo.</w:t>
      </w:r>
    </w:p>
    <w:p w:rsidR="00E5575B" w:rsidRDefault="00D512E5">
      <w:pPr>
        <w:pStyle w:val="ListParagraph"/>
        <w:numPr>
          <w:ilvl w:val="0"/>
          <w:numId w:val="12"/>
        </w:numPr>
        <w:tabs>
          <w:tab w:val="left" w:pos="460"/>
        </w:tabs>
        <w:spacing w:before="1"/>
        <w:ind w:right="719"/>
        <w:jc w:val="left"/>
        <w:rPr>
          <w:sz w:val="20"/>
        </w:rPr>
      </w:pPr>
      <w:r>
        <w:rPr>
          <w:spacing w:val="-2"/>
          <w:w w:val="85"/>
          <w:sz w:val="20"/>
        </w:rPr>
        <w:t>Glaciated highlands have encouraged human settlement because of</w:t>
      </w:r>
      <w:r>
        <w:rPr>
          <w:sz w:val="20"/>
        </w:rPr>
        <w:t xml:space="preserve"> </w:t>
      </w:r>
      <w:r>
        <w:rPr>
          <w:spacing w:val="-2"/>
          <w:w w:val="85"/>
          <w:sz w:val="20"/>
        </w:rPr>
        <w:t>modified micro-climate as cool temperature, relative flatness</w:t>
      </w:r>
      <w:r>
        <w:rPr>
          <w:sz w:val="20"/>
        </w:rPr>
        <w:t xml:space="preserve"> </w:t>
      </w:r>
      <w:r>
        <w:rPr>
          <w:spacing w:val="-2"/>
          <w:w w:val="85"/>
          <w:sz w:val="20"/>
        </w:rPr>
        <w:t>and formed fertile moraine soils leading to development of towns like Kilembe</w:t>
      </w:r>
      <w:r>
        <w:rPr>
          <w:spacing w:val="-4"/>
          <w:sz w:val="20"/>
        </w:rPr>
        <w:t xml:space="preserve"> </w:t>
      </w:r>
      <w:r>
        <w:rPr>
          <w:spacing w:val="-2"/>
          <w:w w:val="85"/>
          <w:sz w:val="20"/>
        </w:rPr>
        <w:t>town in Mobuku valley in</w:t>
      </w:r>
      <w:r>
        <w:rPr>
          <w:spacing w:val="-5"/>
          <w:sz w:val="20"/>
        </w:rPr>
        <w:t xml:space="preserve"> </w:t>
      </w:r>
      <w:r>
        <w:rPr>
          <w:spacing w:val="-2"/>
          <w:w w:val="85"/>
          <w:sz w:val="20"/>
        </w:rPr>
        <w:t>Kasese.</w:t>
      </w:r>
    </w:p>
    <w:p w:rsidR="00E5575B" w:rsidRDefault="00D512E5">
      <w:pPr>
        <w:pStyle w:val="ListParagraph"/>
        <w:numPr>
          <w:ilvl w:val="0"/>
          <w:numId w:val="12"/>
        </w:numPr>
        <w:tabs>
          <w:tab w:val="left" w:pos="460"/>
        </w:tabs>
        <w:spacing w:before="1"/>
        <w:ind w:right="722"/>
        <w:jc w:val="left"/>
        <w:rPr>
          <w:sz w:val="20"/>
        </w:rPr>
      </w:pPr>
      <w:r>
        <w:rPr>
          <w:w w:val="80"/>
          <w:sz w:val="20"/>
        </w:rPr>
        <w:t>Stimulated</w:t>
      </w:r>
      <w:r>
        <w:rPr>
          <w:sz w:val="20"/>
        </w:rPr>
        <w:t xml:space="preserve"> </w:t>
      </w:r>
      <w:r>
        <w:rPr>
          <w:w w:val="80"/>
          <w:sz w:val="20"/>
        </w:rPr>
        <w:t>power</w:t>
      </w:r>
      <w:r>
        <w:rPr>
          <w:sz w:val="20"/>
        </w:rPr>
        <w:t xml:space="preserve"> </w:t>
      </w:r>
      <w:r>
        <w:rPr>
          <w:w w:val="80"/>
          <w:sz w:val="20"/>
        </w:rPr>
        <w:t>generation</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waterfalls</w:t>
      </w:r>
      <w:r>
        <w:rPr>
          <w:sz w:val="20"/>
        </w:rPr>
        <w:t xml:space="preserve"> </w:t>
      </w:r>
      <w:r>
        <w:rPr>
          <w:w w:val="80"/>
          <w:sz w:val="20"/>
        </w:rPr>
        <w:t>across</w:t>
      </w:r>
      <w:r>
        <w:rPr>
          <w:sz w:val="20"/>
        </w:rPr>
        <w:t xml:space="preserve"> </w:t>
      </w:r>
      <w:r>
        <w:rPr>
          <w:w w:val="80"/>
          <w:sz w:val="20"/>
        </w:rPr>
        <w:t>rivers</w:t>
      </w:r>
      <w:r>
        <w:rPr>
          <w:sz w:val="20"/>
        </w:rPr>
        <w:t xml:space="preserve"> </w:t>
      </w:r>
      <w:r>
        <w:rPr>
          <w:w w:val="80"/>
          <w:sz w:val="20"/>
        </w:rPr>
        <w:t>radiating</w:t>
      </w:r>
      <w:r>
        <w:rPr>
          <w:sz w:val="20"/>
        </w:rPr>
        <w:t xml:space="preserve"> </w:t>
      </w:r>
      <w:r>
        <w:rPr>
          <w:w w:val="80"/>
          <w:sz w:val="20"/>
        </w:rPr>
        <w:t>from</w:t>
      </w:r>
      <w:r>
        <w:rPr>
          <w:sz w:val="20"/>
        </w:rPr>
        <w:t xml:space="preserve"> </w:t>
      </w:r>
      <w:r>
        <w:rPr>
          <w:w w:val="80"/>
          <w:sz w:val="20"/>
        </w:rPr>
        <w:t>glacial</w:t>
      </w:r>
      <w:r>
        <w:rPr>
          <w:sz w:val="20"/>
        </w:rPr>
        <w:t xml:space="preserve"> </w:t>
      </w:r>
      <w:r>
        <w:rPr>
          <w:w w:val="80"/>
          <w:sz w:val="20"/>
        </w:rPr>
        <w:t>peaks</w:t>
      </w:r>
      <w:r>
        <w:rPr>
          <w:sz w:val="20"/>
        </w:rPr>
        <w:t xml:space="preserve"> </w:t>
      </w:r>
      <w:r>
        <w:rPr>
          <w:w w:val="80"/>
          <w:sz w:val="20"/>
        </w:rPr>
        <w:t>and</w:t>
      </w:r>
      <w:r>
        <w:rPr>
          <w:sz w:val="20"/>
        </w:rPr>
        <w:t xml:space="preserve"> </w:t>
      </w:r>
      <w:r>
        <w:rPr>
          <w:w w:val="80"/>
          <w:sz w:val="20"/>
        </w:rPr>
        <w:t>hanging</w:t>
      </w:r>
      <w:r>
        <w:rPr>
          <w:sz w:val="20"/>
        </w:rPr>
        <w:t xml:space="preserve"> </w:t>
      </w:r>
      <w:r>
        <w:rPr>
          <w:w w:val="80"/>
          <w:sz w:val="20"/>
        </w:rPr>
        <w:t>valleys</w:t>
      </w:r>
      <w:r>
        <w:rPr>
          <w:sz w:val="20"/>
        </w:rPr>
        <w:t xml:space="preserve"> </w:t>
      </w:r>
      <w:r>
        <w:rPr>
          <w:w w:val="80"/>
          <w:sz w:val="20"/>
        </w:rPr>
        <w:t>used</w:t>
      </w:r>
      <w:r>
        <w:rPr>
          <w:sz w:val="20"/>
        </w:rPr>
        <w:t xml:space="preserve"> </w:t>
      </w:r>
      <w:r>
        <w:rPr>
          <w:w w:val="80"/>
          <w:sz w:val="20"/>
        </w:rPr>
        <w:t>for</w:t>
      </w:r>
      <w:r>
        <w:rPr>
          <w:sz w:val="20"/>
        </w:rPr>
        <w:t xml:space="preserve"> </w:t>
      </w:r>
      <w:r>
        <w:rPr>
          <w:w w:val="80"/>
          <w:sz w:val="20"/>
        </w:rPr>
        <w:t>domestic</w:t>
      </w:r>
      <w:r>
        <w:rPr>
          <w:sz w:val="20"/>
        </w:rPr>
        <w:t xml:space="preserve"> </w:t>
      </w:r>
      <w:r>
        <w:rPr>
          <w:w w:val="80"/>
          <w:sz w:val="20"/>
        </w:rPr>
        <w:t>and</w:t>
      </w:r>
      <w:r>
        <w:rPr>
          <w:sz w:val="20"/>
        </w:rPr>
        <w:t xml:space="preserve"> </w:t>
      </w:r>
      <w:r>
        <w:rPr>
          <w:w w:val="80"/>
          <w:sz w:val="20"/>
        </w:rPr>
        <w:t>industrial</w:t>
      </w:r>
      <w:r>
        <w:rPr>
          <w:sz w:val="20"/>
        </w:rPr>
        <w:t xml:space="preserve"> </w:t>
      </w:r>
      <w:r>
        <w:rPr>
          <w:w w:val="80"/>
          <w:sz w:val="20"/>
        </w:rPr>
        <w:t xml:space="preserve">purposes </w:t>
      </w:r>
      <w:r>
        <w:rPr>
          <w:w w:val="85"/>
          <w:sz w:val="20"/>
        </w:rPr>
        <w:t>for</w:t>
      </w:r>
      <w:r>
        <w:rPr>
          <w:spacing w:val="-6"/>
          <w:w w:val="85"/>
          <w:sz w:val="20"/>
        </w:rPr>
        <w:t xml:space="preserve"> </w:t>
      </w:r>
      <w:r>
        <w:rPr>
          <w:w w:val="85"/>
          <w:sz w:val="20"/>
        </w:rPr>
        <w:t>example</w:t>
      </w:r>
      <w:r>
        <w:rPr>
          <w:spacing w:val="-5"/>
          <w:w w:val="85"/>
          <w:sz w:val="20"/>
        </w:rPr>
        <w:t xml:space="preserve"> </w:t>
      </w:r>
      <w:r>
        <w:rPr>
          <w:w w:val="85"/>
          <w:sz w:val="20"/>
        </w:rPr>
        <w:t>Mubuku</w:t>
      </w:r>
      <w:r>
        <w:rPr>
          <w:spacing w:val="-5"/>
          <w:w w:val="85"/>
          <w:sz w:val="20"/>
        </w:rPr>
        <w:t xml:space="preserve"> </w:t>
      </w:r>
      <w:r>
        <w:rPr>
          <w:w w:val="85"/>
          <w:sz w:val="20"/>
        </w:rPr>
        <w:t>power</w:t>
      </w:r>
      <w:r>
        <w:rPr>
          <w:spacing w:val="-6"/>
          <w:w w:val="85"/>
          <w:sz w:val="20"/>
        </w:rPr>
        <w:t xml:space="preserve"> </w:t>
      </w:r>
      <w:r>
        <w:rPr>
          <w:w w:val="85"/>
          <w:sz w:val="20"/>
        </w:rPr>
        <w:t>dam</w:t>
      </w:r>
      <w:r>
        <w:rPr>
          <w:spacing w:val="-5"/>
          <w:w w:val="85"/>
          <w:sz w:val="20"/>
        </w:rPr>
        <w:t xml:space="preserve"> </w:t>
      </w:r>
      <w:r>
        <w:rPr>
          <w:w w:val="85"/>
          <w:sz w:val="20"/>
        </w:rPr>
        <w:t>across</w:t>
      </w:r>
      <w:r>
        <w:rPr>
          <w:spacing w:val="-5"/>
          <w:w w:val="85"/>
          <w:sz w:val="20"/>
        </w:rPr>
        <w:t xml:space="preserve"> </w:t>
      </w:r>
      <w:r>
        <w:rPr>
          <w:w w:val="85"/>
          <w:sz w:val="20"/>
        </w:rPr>
        <w:t>River</w:t>
      </w:r>
      <w:r>
        <w:rPr>
          <w:spacing w:val="-6"/>
          <w:w w:val="85"/>
          <w:sz w:val="20"/>
        </w:rPr>
        <w:t xml:space="preserve"> </w:t>
      </w:r>
      <w:r>
        <w:rPr>
          <w:w w:val="85"/>
          <w:sz w:val="20"/>
        </w:rPr>
        <w:t>Mubuku</w:t>
      </w:r>
      <w:r>
        <w:rPr>
          <w:spacing w:val="-5"/>
          <w:w w:val="85"/>
          <w:sz w:val="20"/>
        </w:rPr>
        <w:t xml:space="preserve"> </w:t>
      </w:r>
      <w:r>
        <w:rPr>
          <w:w w:val="85"/>
          <w:sz w:val="20"/>
        </w:rPr>
        <w:t>on</w:t>
      </w:r>
      <w:r>
        <w:rPr>
          <w:spacing w:val="-5"/>
          <w:w w:val="85"/>
          <w:sz w:val="20"/>
        </w:rPr>
        <w:t xml:space="preserve"> </w:t>
      </w:r>
      <w:r>
        <w:rPr>
          <w:w w:val="85"/>
          <w:sz w:val="20"/>
        </w:rPr>
        <w:t>Mubuku</w:t>
      </w:r>
      <w:r>
        <w:rPr>
          <w:spacing w:val="-6"/>
          <w:w w:val="85"/>
          <w:sz w:val="20"/>
        </w:rPr>
        <w:t xml:space="preserve"> </w:t>
      </w:r>
      <w:r>
        <w:rPr>
          <w:w w:val="85"/>
          <w:sz w:val="20"/>
        </w:rPr>
        <w:t>valley</w:t>
      </w:r>
      <w:r>
        <w:rPr>
          <w:spacing w:val="-5"/>
          <w:w w:val="85"/>
          <w:sz w:val="20"/>
        </w:rPr>
        <w:t xml:space="preserve"> </w:t>
      </w:r>
      <w:r>
        <w:rPr>
          <w:w w:val="85"/>
          <w:sz w:val="20"/>
        </w:rPr>
        <w:t>in</w:t>
      </w:r>
      <w:r>
        <w:rPr>
          <w:spacing w:val="-5"/>
          <w:w w:val="85"/>
          <w:sz w:val="20"/>
        </w:rPr>
        <w:t xml:space="preserve"> </w:t>
      </w:r>
      <w:r>
        <w:rPr>
          <w:w w:val="85"/>
          <w:sz w:val="20"/>
        </w:rPr>
        <w:t>Kasese.</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0"/>
          <w:numId w:val="12"/>
        </w:numPr>
        <w:tabs>
          <w:tab w:val="left" w:pos="460"/>
        </w:tabs>
        <w:ind w:right="722"/>
        <w:jc w:val="left"/>
        <w:rPr>
          <w:sz w:val="20"/>
        </w:rPr>
      </w:pPr>
      <w:r>
        <w:rPr>
          <w:w w:val="85"/>
          <w:sz w:val="20"/>
        </w:rPr>
        <w:t>Promoted education and research due to unique glacial features as fieldwork study areas resulting into acquiring more and widening the scope of geographical skills and knowledge.</w:t>
      </w:r>
    </w:p>
    <w:p w:rsidR="00E5575B" w:rsidRDefault="00D512E5">
      <w:pPr>
        <w:pStyle w:val="ListParagraph"/>
        <w:numPr>
          <w:ilvl w:val="0"/>
          <w:numId w:val="12"/>
        </w:numPr>
        <w:tabs>
          <w:tab w:val="left" w:pos="460"/>
        </w:tabs>
        <w:spacing w:before="2"/>
        <w:ind w:right="717"/>
        <w:jc w:val="left"/>
        <w:rPr>
          <w:sz w:val="20"/>
        </w:rPr>
      </w:pPr>
      <w:r>
        <w:rPr>
          <w:spacing w:val="-2"/>
          <w:w w:val="85"/>
          <w:sz w:val="20"/>
        </w:rPr>
        <w:t>Encouraged wildlife conservation and preservation due to</w:t>
      </w:r>
      <w:r>
        <w:rPr>
          <w:spacing w:val="-2"/>
          <w:sz w:val="20"/>
        </w:rPr>
        <w:t xml:space="preserve"> </w:t>
      </w:r>
      <w:r>
        <w:rPr>
          <w:spacing w:val="-2"/>
          <w:w w:val="85"/>
          <w:sz w:val="20"/>
        </w:rPr>
        <w:t>conducive conditions in troughs and on</w:t>
      </w:r>
      <w:r>
        <w:rPr>
          <w:sz w:val="20"/>
        </w:rPr>
        <w:t xml:space="preserve"> </w:t>
      </w:r>
      <w:r>
        <w:rPr>
          <w:spacing w:val="-2"/>
          <w:w w:val="85"/>
          <w:sz w:val="20"/>
        </w:rPr>
        <w:t>slopes as natural habitants</w:t>
      </w:r>
      <w:r>
        <w:rPr>
          <w:sz w:val="20"/>
        </w:rPr>
        <w:t xml:space="preserve"> </w:t>
      </w:r>
      <w:r>
        <w:rPr>
          <w:spacing w:val="-2"/>
          <w:w w:val="85"/>
          <w:sz w:val="20"/>
        </w:rPr>
        <w:t xml:space="preserve">resulting into attracting </w:t>
      </w:r>
      <w:r>
        <w:rPr>
          <w:w w:val="85"/>
          <w:sz w:val="20"/>
        </w:rPr>
        <w:t>tourists</w:t>
      </w:r>
      <w:r>
        <w:rPr>
          <w:spacing w:val="-6"/>
          <w:w w:val="85"/>
          <w:sz w:val="20"/>
        </w:rPr>
        <w:t xml:space="preserve"> </w:t>
      </w:r>
      <w:r>
        <w:rPr>
          <w:w w:val="85"/>
          <w:sz w:val="20"/>
        </w:rPr>
        <w:t>for</w:t>
      </w:r>
      <w:r>
        <w:rPr>
          <w:spacing w:val="-4"/>
          <w:w w:val="85"/>
          <w:sz w:val="20"/>
        </w:rPr>
        <w:t xml:space="preserve"> </w:t>
      </w:r>
      <w:r>
        <w:rPr>
          <w:w w:val="85"/>
          <w:sz w:val="20"/>
        </w:rPr>
        <w:t>more</w:t>
      </w:r>
      <w:r>
        <w:rPr>
          <w:spacing w:val="-6"/>
          <w:w w:val="85"/>
          <w:sz w:val="20"/>
        </w:rPr>
        <w:t xml:space="preserve"> </w:t>
      </w:r>
      <w:r>
        <w:rPr>
          <w:w w:val="85"/>
          <w:sz w:val="20"/>
        </w:rPr>
        <w:t>foreign</w:t>
      </w:r>
      <w:r>
        <w:rPr>
          <w:spacing w:val="-5"/>
          <w:w w:val="85"/>
          <w:sz w:val="20"/>
        </w:rPr>
        <w:t xml:space="preserve"> </w:t>
      </w:r>
      <w:r>
        <w:rPr>
          <w:w w:val="85"/>
          <w:sz w:val="20"/>
        </w:rPr>
        <w:t>exchange</w:t>
      </w:r>
      <w:r>
        <w:rPr>
          <w:spacing w:val="-3"/>
          <w:w w:val="85"/>
          <w:sz w:val="20"/>
        </w:rPr>
        <w:t xml:space="preserve"> </w:t>
      </w:r>
      <w:r>
        <w:rPr>
          <w:w w:val="85"/>
          <w:sz w:val="20"/>
        </w:rPr>
        <w:t>like</w:t>
      </w:r>
      <w:r>
        <w:rPr>
          <w:spacing w:val="-5"/>
          <w:w w:val="85"/>
          <w:sz w:val="20"/>
        </w:rPr>
        <w:t xml:space="preserve"> </w:t>
      </w:r>
      <w:r>
        <w:rPr>
          <w:w w:val="85"/>
          <w:sz w:val="20"/>
        </w:rPr>
        <w:t>Bujuku</w:t>
      </w:r>
      <w:r>
        <w:rPr>
          <w:spacing w:val="-6"/>
          <w:w w:val="85"/>
          <w:sz w:val="20"/>
        </w:rPr>
        <w:t xml:space="preserve"> </w:t>
      </w:r>
      <w:r>
        <w:rPr>
          <w:w w:val="85"/>
          <w:sz w:val="20"/>
        </w:rPr>
        <w:t>and</w:t>
      </w:r>
      <w:r>
        <w:rPr>
          <w:spacing w:val="-5"/>
          <w:w w:val="85"/>
          <w:sz w:val="20"/>
        </w:rPr>
        <w:t xml:space="preserve"> </w:t>
      </w:r>
      <w:r>
        <w:rPr>
          <w:w w:val="85"/>
          <w:sz w:val="20"/>
        </w:rPr>
        <w:t>Mubuku</w:t>
      </w:r>
      <w:r>
        <w:rPr>
          <w:spacing w:val="-5"/>
          <w:w w:val="85"/>
          <w:sz w:val="20"/>
        </w:rPr>
        <w:t xml:space="preserve"> </w:t>
      </w:r>
      <w:r>
        <w:rPr>
          <w:w w:val="85"/>
          <w:sz w:val="20"/>
        </w:rPr>
        <w:t>valleys.</w:t>
      </w:r>
    </w:p>
    <w:p w:rsidR="00E5575B" w:rsidRDefault="00D512E5">
      <w:pPr>
        <w:pStyle w:val="ListParagraph"/>
        <w:numPr>
          <w:ilvl w:val="0"/>
          <w:numId w:val="12"/>
        </w:numPr>
        <w:tabs>
          <w:tab w:val="left" w:pos="460"/>
        </w:tabs>
        <w:spacing w:before="2"/>
        <w:ind w:right="717"/>
        <w:jc w:val="left"/>
        <w:rPr>
          <w:sz w:val="20"/>
        </w:rPr>
      </w:pPr>
      <w:r>
        <w:rPr>
          <w:w w:val="85"/>
          <w:sz w:val="20"/>
        </w:rPr>
        <w:t>Promoted lumbering / forestry due to different forests and tree species in the troughs and on slopes hence production of timber and other furniture items as well as ecological studies.</w:t>
      </w:r>
    </w:p>
    <w:p w:rsidR="00E5575B" w:rsidRDefault="00D512E5">
      <w:pPr>
        <w:pStyle w:val="ListParagraph"/>
        <w:numPr>
          <w:ilvl w:val="0"/>
          <w:numId w:val="12"/>
        </w:numPr>
        <w:tabs>
          <w:tab w:val="left" w:pos="460"/>
        </w:tabs>
        <w:spacing w:line="242" w:lineRule="auto"/>
        <w:ind w:right="747"/>
        <w:jc w:val="left"/>
        <w:rPr>
          <w:sz w:val="20"/>
        </w:rPr>
      </w:pPr>
      <w:r>
        <w:rPr>
          <w:w w:val="85"/>
          <w:sz w:val="20"/>
        </w:rPr>
        <w:t>Promoted</w:t>
      </w:r>
      <w:r>
        <w:rPr>
          <w:spacing w:val="-6"/>
          <w:w w:val="85"/>
          <w:sz w:val="20"/>
        </w:rPr>
        <w:t xml:space="preserve"> </w:t>
      </w:r>
      <w:r>
        <w:rPr>
          <w:w w:val="85"/>
          <w:sz w:val="20"/>
        </w:rPr>
        <w:t>hand</w:t>
      </w:r>
      <w:r>
        <w:rPr>
          <w:spacing w:val="-5"/>
          <w:w w:val="85"/>
          <w:sz w:val="20"/>
        </w:rPr>
        <w:t xml:space="preserve"> </w:t>
      </w:r>
      <w:r>
        <w:rPr>
          <w:w w:val="85"/>
          <w:sz w:val="20"/>
        </w:rPr>
        <w:t>craft</w:t>
      </w:r>
      <w:r>
        <w:rPr>
          <w:spacing w:val="-5"/>
          <w:w w:val="85"/>
          <w:sz w:val="20"/>
        </w:rPr>
        <w:t xml:space="preserve"> </w:t>
      </w:r>
      <w:r>
        <w:rPr>
          <w:w w:val="85"/>
          <w:sz w:val="20"/>
        </w:rPr>
        <w:t>and</w:t>
      </w:r>
      <w:r>
        <w:rPr>
          <w:spacing w:val="-6"/>
          <w:w w:val="85"/>
          <w:sz w:val="20"/>
        </w:rPr>
        <w:t xml:space="preserve"> </w:t>
      </w:r>
      <w:r>
        <w:rPr>
          <w:w w:val="85"/>
          <w:sz w:val="20"/>
        </w:rPr>
        <w:t>art</w:t>
      </w:r>
      <w:r>
        <w:rPr>
          <w:spacing w:val="-5"/>
          <w:w w:val="85"/>
          <w:sz w:val="20"/>
        </w:rPr>
        <w:t xml:space="preserve"> </w:t>
      </w:r>
      <w:r>
        <w:rPr>
          <w:w w:val="85"/>
          <w:sz w:val="20"/>
        </w:rPr>
        <w:t>industry</w:t>
      </w:r>
      <w:r>
        <w:rPr>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boulders</w:t>
      </w:r>
      <w:r>
        <w:rPr>
          <w:spacing w:val="-5"/>
          <w:w w:val="85"/>
          <w:sz w:val="20"/>
        </w:rPr>
        <w:t xml:space="preserve"> </w:t>
      </w:r>
      <w:r>
        <w:rPr>
          <w:w w:val="85"/>
          <w:sz w:val="20"/>
        </w:rPr>
        <w:t>and</w:t>
      </w:r>
      <w:r>
        <w:rPr>
          <w:spacing w:val="-6"/>
          <w:w w:val="85"/>
          <w:sz w:val="20"/>
        </w:rPr>
        <w:t xml:space="preserve"> </w:t>
      </w:r>
      <w:r>
        <w:rPr>
          <w:w w:val="85"/>
          <w:sz w:val="20"/>
        </w:rPr>
        <w:t>gravels</w:t>
      </w:r>
      <w:r>
        <w:rPr>
          <w:spacing w:val="-5"/>
          <w:w w:val="85"/>
          <w:sz w:val="20"/>
        </w:rPr>
        <w:t xml:space="preserve"> </w:t>
      </w:r>
      <w:r>
        <w:rPr>
          <w:w w:val="85"/>
          <w:sz w:val="20"/>
        </w:rPr>
        <w:t>deposited</w:t>
      </w:r>
      <w:r>
        <w:rPr>
          <w:spacing w:val="-5"/>
          <w:w w:val="85"/>
          <w:sz w:val="20"/>
        </w:rPr>
        <w:t xml:space="preserve"> </w:t>
      </w:r>
      <w:r>
        <w:rPr>
          <w:w w:val="85"/>
          <w:sz w:val="20"/>
        </w:rPr>
        <w:t>in</w:t>
      </w:r>
      <w:r>
        <w:rPr>
          <w:spacing w:val="-6"/>
          <w:w w:val="85"/>
          <w:sz w:val="20"/>
        </w:rPr>
        <w:t xml:space="preserve"> </w:t>
      </w:r>
      <w:r>
        <w:rPr>
          <w:w w:val="85"/>
          <w:sz w:val="20"/>
        </w:rPr>
        <w:t>valleys</w:t>
      </w:r>
      <w:r>
        <w:rPr>
          <w:spacing w:val="-5"/>
          <w:w w:val="85"/>
          <w:sz w:val="20"/>
        </w:rPr>
        <w:t xml:space="preserve"> </w:t>
      </w:r>
      <w:r>
        <w:rPr>
          <w:w w:val="85"/>
          <w:sz w:val="20"/>
        </w:rPr>
        <w:t>leading</w:t>
      </w:r>
      <w:r>
        <w:rPr>
          <w:spacing w:val="-5"/>
          <w:w w:val="85"/>
          <w:sz w:val="20"/>
        </w:rPr>
        <w:t xml:space="preserve"> </w:t>
      </w:r>
      <w:r>
        <w:rPr>
          <w:w w:val="85"/>
          <w:sz w:val="20"/>
        </w:rPr>
        <w:t>to</w:t>
      </w:r>
      <w:r>
        <w:rPr>
          <w:spacing w:val="-5"/>
          <w:w w:val="85"/>
          <w:sz w:val="20"/>
        </w:rPr>
        <w:t xml:space="preserve"> </w:t>
      </w:r>
      <w:r>
        <w:rPr>
          <w:w w:val="85"/>
          <w:sz w:val="20"/>
        </w:rPr>
        <w:t>making</w:t>
      </w:r>
      <w:r>
        <w:rPr>
          <w:spacing w:val="-6"/>
          <w:w w:val="85"/>
          <w:sz w:val="20"/>
        </w:rPr>
        <w:t xml:space="preserve"> </w:t>
      </w:r>
      <w:r>
        <w:rPr>
          <w:w w:val="85"/>
          <w:sz w:val="20"/>
        </w:rPr>
        <w:t>pots</w:t>
      </w:r>
      <w:r>
        <w:rPr>
          <w:spacing w:val="-5"/>
          <w:w w:val="85"/>
          <w:sz w:val="20"/>
        </w:rPr>
        <w:t xml:space="preserve"> </w:t>
      </w:r>
      <w:r>
        <w:rPr>
          <w:w w:val="85"/>
          <w:sz w:val="20"/>
        </w:rPr>
        <w:t>and</w:t>
      </w:r>
      <w:r>
        <w:rPr>
          <w:spacing w:val="-5"/>
          <w:w w:val="85"/>
          <w:sz w:val="20"/>
        </w:rPr>
        <w:t xml:space="preserve"> </w:t>
      </w:r>
      <w:r>
        <w:rPr>
          <w:w w:val="85"/>
          <w:sz w:val="20"/>
        </w:rPr>
        <w:t>bowls</w:t>
      </w:r>
      <w:r>
        <w:rPr>
          <w:spacing w:val="-6"/>
          <w:w w:val="85"/>
          <w:sz w:val="20"/>
        </w:rPr>
        <w:t xml:space="preserve"> </w:t>
      </w:r>
      <w:r>
        <w:rPr>
          <w:w w:val="85"/>
          <w:sz w:val="20"/>
        </w:rPr>
        <w:t>as</w:t>
      </w:r>
      <w:r>
        <w:rPr>
          <w:spacing w:val="-5"/>
          <w:w w:val="85"/>
          <w:sz w:val="20"/>
        </w:rPr>
        <w:t xml:space="preserve"> </w:t>
      </w:r>
      <w:r>
        <w:rPr>
          <w:w w:val="85"/>
          <w:sz w:val="20"/>
        </w:rPr>
        <w:t>source</w:t>
      </w:r>
      <w:r>
        <w:rPr>
          <w:spacing w:val="-5"/>
          <w:w w:val="85"/>
          <w:sz w:val="20"/>
        </w:rPr>
        <w:t xml:space="preserve"> </w:t>
      </w:r>
      <w:r>
        <w:rPr>
          <w:w w:val="85"/>
          <w:sz w:val="20"/>
        </w:rPr>
        <w:t>of</w:t>
      </w:r>
      <w:r>
        <w:rPr>
          <w:spacing w:val="-6"/>
          <w:w w:val="85"/>
          <w:sz w:val="20"/>
        </w:rPr>
        <w:t xml:space="preserve"> </w:t>
      </w:r>
      <w:r>
        <w:rPr>
          <w:w w:val="85"/>
          <w:sz w:val="20"/>
        </w:rPr>
        <w:t>income</w:t>
      </w:r>
      <w:r>
        <w:rPr>
          <w:spacing w:val="-4"/>
          <w:w w:val="85"/>
          <w:sz w:val="20"/>
        </w:rPr>
        <w:t xml:space="preserve"> </w:t>
      </w:r>
      <w:r>
        <w:rPr>
          <w:w w:val="85"/>
          <w:sz w:val="20"/>
        </w:rPr>
        <w:t>like</w:t>
      </w:r>
      <w:r>
        <w:rPr>
          <w:spacing w:val="-5"/>
          <w:w w:val="85"/>
          <w:sz w:val="20"/>
        </w:rPr>
        <w:t xml:space="preserve"> </w:t>
      </w:r>
      <w:r>
        <w:rPr>
          <w:w w:val="85"/>
          <w:sz w:val="20"/>
        </w:rPr>
        <w:t>R. Nyamwamba</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Bujuku</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and</w:t>
      </w:r>
      <w:r>
        <w:rPr>
          <w:spacing w:val="-6"/>
          <w:w w:val="85"/>
          <w:sz w:val="20"/>
        </w:rPr>
        <w:t xml:space="preserve"> </w:t>
      </w:r>
      <w:r>
        <w:rPr>
          <w:w w:val="85"/>
          <w:sz w:val="20"/>
        </w:rPr>
        <w:t>Semliki</w:t>
      </w:r>
      <w:r>
        <w:rPr>
          <w:spacing w:val="-5"/>
          <w:w w:val="85"/>
          <w:sz w:val="20"/>
        </w:rPr>
        <w:t xml:space="preserve"> </w:t>
      </w:r>
      <w:r>
        <w:rPr>
          <w:w w:val="85"/>
          <w:sz w:val="20"/>
        </w:rPr>
        <w:t>in</w:t>
      </w:r>
      <w:r>
        <w:rPr>
          <w:spacing w:val="-5"/>
          <w:w w:val="85"/>
          <w:sz w:val="20"/>
        </w:rPr>
        <w:t xml:space="preserve"> </w:t>
      </w:r>
      <w:r>
        <w:rPr>
          <w:w w:val="85"/>
          <w:sz w:val="20"/>
        </w:rPr>
        <w:t>Bundibugyo.</w:t>
      </w:r>
    </w:p>
    <w:p w:rsidR="00E5575B" w:rsidRDefault="00D512E5">
      <w:pPr>
        <w:pStyle w:val="ListParagraph"/>
        <w:numPr>
          <w:ilvl w:val="0"/>
          <w:numId w:val="12"/>
        </w:numPr>
        <w:tabs>
          <w:tab w:val="left" w:pos="460"/>
        </w:tabs>
        <w:spacing w:line="242" w:lineRule="auto"/>
        <w:ind w:right="750"/>
        <w:jc w:val="left"/>
        <w:rPr>
          <w:sz w:val="20"/>
        </w:rPr>
      </w:pPr>
      <w:r>
        <w:rPr>
          <w:w w:val="85"/>
          <w:sz w:val="20"/>
        </w:rPr>
        <w:t>Stimulated</w:t>
      </w:r>
      <w:r>
        <w:rPr>
          <w:sz w:val="20"/>
        </w:rPr>
        <w:t xml:space="preserve"> </w:t>
      </w:r>
      <w:r>
        <w:rPr>
          <w:w w:val="85"/>
          <w:sz w:val="20"/>
        </w:rPr>
        <w:t>building</w:t>
      </w:r>
      <w:r>
        <w:rPr>
          <w:sz w:val="20"/>
        </w:rPr>
        <w:t xml:space="preserve"> </w:t>
      </w:r>
      <w:r>
        <w:rPr>
          <w:w w:val="85"/>
          <w:sz w:val="20"/>
        </w:rPr>
        <w:t>and</w:t>
      </w:r>
      <w:r>
        <w:rPr>
          <w:sz w:val="20"/>
        </w:rPr>
        <w:t xml:space="preserve"> </w:t>
      </w:r>
      <w:r>
        <w:rPr>
          <w:w w:val="85"/>
          <w:sz w:val="20"/>
        </w:rPr>
        <w:t>construction</w:t>
      </w:r>
      <w:r>
        <w:rPr>
          <w:spacing w:val="6"/>
          <w:sz w:val="20"/>
        </w:rPr>
        <w:t xml:space="preserve"> </w:t>
      </w:r>
      <w:r>
        <w:rPr>
          <w:w w:val="85"/>
          <w:sz w:val="20"/>
        </w:rPr>
        <w:t>industry</w:t>
      </w:r>
      <w:r>
        <w:rPr>
          <w:sz w:val="20"/>
        </w:rPr>
        <w:t xml:space="preserve"> </w:t>
      </w:r>
      <w:r>
        <w:rPr>
          <w:w w:val="85"/>
          <w:sz w:val="20"/>
        </w:rPr>
        <w:t>due</w:t>
      </w:r>
      <w:r>
        <w:rPr>
          <w:sz w:val="20"/>
        </w:rPr>
        <w:t xml:space="preserve"> </w:t>
      </w:r>
      <w:r>
        <w:rPr>
          <w:w w:val="85"/>
          <w:sz w:val="20"/>
        </w:rPr>
        <w:t>to</w:t>
      </w:r>
      <w:r>
        <w:rPr>
          <w:sz w:val="20"/>
        </w:rPr>
        <w:t xml:space="preserve"> </w:t>
      </w:r>
      <w:r>
        <w:rPr>
          <w:w w:val="85"/>
          <w:sz w:val="20"/>
        </w:rPr>
        <w:t>eroded</w:t>
      </w:r>
      <w:r>
        <w:rPr>
          <w:sz w:val="20"/>
        </w:rPr>
        <w:t xml:space="preserve"> </w:t>
      </w:r>
      <w:r>
        <w:rPr>
          <w:w w:val="85"/>
          <w:sz w:val="20"/>
        </w:rPr>
        <w:t>rocks,</w:t>
      </w:r>
      <w:r>
        <w:rPr>
          <w:sz w:val="20"/>
        </w:rPr>
        <w:t xml:space="preserve"> </w:t>
      </w:r>
      <w:r>
        <w:rPr>
          <w:w w:val="85"/>
          <w:sz w:val="20"/>
        </w:rPr>
        <w:t>boulders</w:t>
      </w:r>
      <w:r>
        <w:rPr>
          <w:sz w:val="20"/>
        </w:rPr>
        <w:t xml:space="preserve"> </w:t>
      </w:r>
      <w:r>
        <w:rPr>
          <w:w w:val="85"/>
          <w:sz w:val="20"/>
        </w:rPr>
        <w:t>and</w:t>
      </w:r>
      <w:r>
        <w:rPr>
          <w:sz w:val="20"/>
        </w:rPr>
        <w:t xml:space="preserve"> </w:t>
      </w:r>
      <w:r>
        <w:rPr>
          <w:w w:val="85"/>
          <w:sz w:val="20"/>
        </w:rPr>
        <w:t>other</w:t>
      </w:r>
      <w:r>
        <w:rPr>
          <w:spacing w:val="12"/>
          <w:sz w:val="20"/>
        </w:rPr>
        <w:t xml:space="preserve"> </w:t>
      </w:r>
      <w:r>
        <w:rPr>
          <w:w w:val="85"/>
          <w:sz w:val="20"/>
        </w:rPr>
        <w:t>building</w:t>
      </w:r>
      <w:r>
        <w:rPr>
          <w:sz w:val="20"/>
        </w:rPr>
        <w:t xml:space="preserve"> </w:t>
      </w:r>
      <w:r>
        <w:rPr>
          <w:w w:val="85"/>
          <w:sz w:val="20"/>
        </w:rPr>
        <w:t>materials</w:t>
      </w:r>
      <w:r>
        <w:rPr>
          <w:sz w:val="20"/>
        </w:rPr>
        <w:t xml:space="preserve"> </w:t>
      </w:r>
      <w:r>
        <w:rPr>
          <w:w w:val="85"/>
          <w:sz w:val="20"/>
        </w:rPr>
        <w:t>resulting</w:t>
      </w:r>
      <w:r>
        <w:rPr>
          <w:sz w:val="20"/>
        </w:rPr>
        <w:t xml:space="preserve"> </w:t>
      </w:r>
      <w:r>
        <w:rPr>
          <w:w w:val="85"/>
          <w:sz w:val="20"/>
        </w:rPr>
        <w:t>into</w:t>
      </w:r>
      <w:r>
        <w:rPr>
          <w:sz w:val="20"/>
        </w:rPr>
        <w:t xml:space="preserve"> </w:t>
      </w:r>
      <w:r>
        <w:rPr>
          <w:w w:val="85"/>
          <w:sz w:val="20"/>
        </w:rPr>
        <w:t>better</w:t>
      </w:r>
      <w:r>
        <w:rPr>
          <w:sz w:val="20"/>
        </w:rPr>
        <w:t xml:space="preserve"> </w:t>
      </w:r>
      <w:r>
        <w:rPr>
          <w:w w:val="85"/>
          <w:sz w:val="20"/>
        </w:rPr>
        <w:t>houses</w:t>
      </w:r>
      <w:r>
        <w:rPr>
          <w:sz w:val="20"/>
        </w:rPr>
        <w:t xml:space="preserve"> </w:t>
      </w:r>
      <w:r>
        <w:rPr>
          <w:w w:val="85"/>
          <w:sz w:val="20"/>
        </w:rPr>
        <w:t>and</w:t>
      </w:r>
      <w:r>
        <w:rPr>
          <w:sz w:val="20"/>
        </w:rPr>
        <w:t xml:space="preserve"> </w:t>
      </w:r>
      <w:r>
        <w:rPr>
          <w:w w:val="85"/>
          <w:sz w:val="20"/>
        </w:rPr>
        <w:t>other structures</w:t>
      </w:r>
      <w:r>
        <w:rPr>
          <w:spacing w:val="-6"/>
          <w:w w:val="85"/>
          <w:sz w:val="20"/>
        </w:rPr>
        <w:t xml:space="preserve"> </w:t>
      </w:r>
      <w:r>
        <w:rPr>
          <w:w w:val="85"/>
          <w:sz w:val="20"/>
        </w:rPr>
        <w:t>like</w:t>
      </w:r>
      <w:r>
        <w:rPr>
          <w:spacing w:val="-5"/>
          <w:w w:val="85"/>
          <w:sz w:val="20"/>
        </w:rPr>
        <w:t xml:space="preserve"> </w:t>
      </w:r>
      <w:r>
        <w:rPr>
          <w:w w:val="85"/>
          <w:sz w:val="20"/>
        </w:rPr>
        <w:t>R.</w:t>
      </w:r>
      <w:r>
        <w:rPr>
          <w:spacing w:val="-5"/>
          <w:w w:val="85"/>
          <w:sz w:val="20"/>
        </w:rPr>
        <w:t xml:space="preserve"> </w:t>
      </w:r>
      <w:r>
        <w:rPr>
          <w:w w:val="85"/>
          <w:sz w:val="20"/>
        </w:rPr>
        <w:t>Nyamwamba</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Bujuku</w:t>
      </w:r>
      <w:r>
        <w:rPr>
          <w:spacing w:val="-6"/>
          <w:w w:val="85"/>
          <w:sz w:val="20"/>
        </w:rPr>
        <w:t xml:space="preserve"> </w:t>
      </w:r>
      <w:r>
        <w:rPr>
          <w:w w:val="85"/>
          <w:sz w:val="20"/>
        </w:rPr>
        <w:t>and</w:t>
      </w:r>
      <w:r>
        <w:rPr>
          <w:spacing w:val="-5"/>
          <w:w w:val="85"/>
          <w:sz w:val="20"/>
        </w:rPr>
        <w:t xml:space="preserve"> </w:t>
      </w:r>
      <w:r>
        <w:rPr>
          <w:w w:val="85"/>
          <w:sz w:val="20"/>
        </w:rPr>
        <w:t>Semliki</w:t>
      </w:r>
      <w:r>
        <w:rPr>
          <w:spacing w:val="-5"/>
          <w:w w:val="85"/>
          <w:sz w:val="20"/>
        </w:rPr>
        <w:t xml:space="preserve"> </w:t>
      </w:r>
      <w:r>
        <w:rPr>
          <w:w w:val="85"/>
          <w:sz w:val="20"/>
        </w:rPr>
        <w:t>in</w:t>
      </w:r>
      <w:r>
        <w:rPr>
          <w:spacing w:val="-6"/>
          <w:w w:val="85"/>
          <w:sz w:val="20"/>
        </w:rPr>
        <w:t xml:space="preserve"> </w:t>
      </w:r>
      <w:r>
        <w:rPr>
          <w:w w:val="85"/>
          <w:sz w:val="20"/>
        </w:rPr>
        <w:t>Bundibugyo.</w:t>
      </w:r>
    </w:p>
    <w:p w:rsidR="00E5575B" w:rsidRDefault="00D512E5">
      <w:pPr>
        <w:pStyle w:val="ListParagraph"/>
        <w:numPr>
          <w:ilvl w:val="0"/>
          <w:numId w:val="12"/>
        </w:numPr>
        <w:tabs>
          <w:tab w:val="left" w:pos="460"/>
        </w:tabs>
        <w:spacing w:line="242" w:lineRule="auto"/>
        <w:ind w:right="751"/>
        <w:jc w:val="left"/>
        <w:rPr>
          <w:sz w:val="20"/>
        </w:rPr>
      </w:pPr>
      <w:r>
        <w:rPr>
          <w:w w:val="80"/>
          <w:sz w:val="20"/>
        </w:rPr>
        <w:t>Promoted entertainment and film industry due to suitable sites for</w:t>
      </w:r>
      <w:r>
        <w:rPr>
          <w:sz w:val="20"/>
        </w:rPr>
        <w:t xml:space="preserve"> </w:t>
      </w:r>
      <w:r>
        <w:rPr>
          <w:w w:val="80"/>
          <w:sz w:val="20"/>
        </w:rPr>
        <w:t>acting,</w:t>
      </w:r>
      <w:r>
        <w:rPr>
          <w:sz w:val="20"/>
        </w:rPr>
        <w:t xml:space="preserve"> </w:t>
      </w:r>
      <w:r>
        <w:rPr>
          <w:w w:val="80"/>
          <w:sz w:val="20"/>
        </w:rPr>
        <w:t>photograph, recreation and leisure activities which led to diversified economy</w:t>
      </w:r>
      <w:r>
        <w:rPr>
          <w:spacing w:val="40"/>
          <w:sz w:val="20"/>
        </w:rPr>
        <w:t xml:space="preserve"> </w:t>
      </w:r>
      <w:r>
        <w:rPr>
          <w:w w:val="85"/>
          <w:sz w:val="20"/>
        </w:rPr>
        <w:t>and more jobs like on Margherita ice capped peak.</w:t>
      </w:r>
    </w:p>
    <w:p w:rsidR="00E5575B" w:rsidRDefault="00D512E5">
      <w:pPr>
        <w:pStyle w:val="Heading1"/>
        <w:spacing w:before="218"/>
      </w:pPr>
      <w:r>
        <w:rPr>
          <w:w w:val="80"/>
        </w:rPr>
        <w:t>PROBLEMS</w:t>
      </w:r>
      <w:r>
        <w:rPr>
          <w:spacing w:val="-1"/>
        </w:rPr>
        <w:t xml:space="preserve"> </w:t>
      </w:r>
      <w:r>
        <w:rPr>
          <w:w w:val="80"/>
        </w:rPr>
        <w:t>ASSOCIATED</w:t>
      </w:r>
      <w:r>
        <w:rPr>
          <w:spacing w:val="-3"/>
        </w:rPr>
        <w:t xml:space="preserve"> </w:t>
      </w:r>
      <w:r>
        <w:rPr>
          <w:w w:val="80"/>
        </w:rPr>
        <w:t>TO</w:t>
      </w:r>
      <w:r>
        <w:rPr>
          <w:spacing w:val="1"/>
        </w:rPr>
        <w:t xml:space="preserve"> </w:t>
      </w:r>
      <w:r>
        <w:rPr>
          <w:w w:val="80"/>
        </w:rPr>
        <w:t>GLACIATIONS</w:t>
      </w:r>
      <w:r>
        <w:rPr>
          <w:spacing w:val="-4"/>
        </w:rPr>
        <w:t xml:space="preserve"> </w:t>
      </w:r>
      <w:r>
        <w:rPr>
          <w:w w:val="80"/>
        </w:rPr>
        <w:t>IN</w:t>
      </w:r>
      <w:r>
        <w:rPr>
          <w:spacing w:val="1"/>
        </w:rPr>
        <w:t xml:space="preserve"> </w:t>
      </w:r>
      <w:r>
        <w:rPr>
          <w:w w:val="80"/>
        </w:rPr>
        <w:t>EAST</w:t>
      </w:r>
      <w:r>
        <w:rPr>
          <w:spacing w:val="-2"/>
        </w:rPr>
        <w:t xml:space="preserve"> </w:t>
      </w:r>
      <w:r>
        <w:rPr>
          <w:spacing w:val="-2"/>
          <w:w w:val="80"/>
        </w:rPr>
        <w:t>AFRICA</w:t>
      </w:r>
    </w:p>
    <w:p w:rsidR="00E5575B" w:rsidRDefault="00D512E5">
      <w:pPr>
        <w:pStyle w:val="ListParagraph"/>
        <w:numPr>
          <w:ilvl w:val="0"/>
          <w:numId w:val="12"/>
        </w:numPr>
        <w:tabs>
          <w:tab w:val="left" w:pos="459"/>
        </w:tabs>
        <w:spacing w:before="1" w:line="243" w:lineRule="exact"/>
        <w:ind w:left="459" w:hanging="359"/>
        <w:jc w:val="left"/>
        <w:rPr>
          <w:rFonts w:ascii="Arial" w:hAnsi="Arial"/>
          <w:b/>
          <w:sz w:val="20"/>
        </w:rPr>
      </w:pPr>
      <w:r>
        <w:rPr>
          <w:w w:val="80"/>
          <w:sz w:val="20"/>
        </w:rPr>
        <w:t>Glaciations</w:t>
      </w:r>
      <w:r>
        <w:rPr>
          <w:spacing w:val="3"/>
          <w:sz w:val="20"/>
        </w:rPr>
        <w:t xml:space="preserve"> </w:t>
      </w:r>
      <w:r>
        <w:rPr>
          <w:w w:val="80"/>
          <w:sz w:val="20"/>
        </w:rPr>
        <w:t>has</w:t>
      </w:r>
      <w:r>
        <w:rPr>
          <w:spacing w:val="4"/>
          <w:sz w:val="20"/>
        </w:rPr>
        <w:t xml:space="preserve"> </w:t>
      </w:r>
      <w:r>
        <w:rPr>
          <w:w w:val="80"/>
          <w:sz w:val="20"/>
        </w:rPr>
        <w:t>led</w:t>
      </w:r>
      <w:r>
        <w:rPr>
          <w:spacing w:val="5"/>
          <w:sz w:val="20"/>
        </w:rPr>
        <w:t xml:space="preserve"> </w:t>
      </w:r>
      <w:r>
        <w:rPr>
          <w:w w:val="80"/>
          <w:sz w:val="20"/>
        </w:rPr>
        <w:t>to</w:t>
      </w:r>
      <w:r>
        <w:rPr>
          <w:spacing w:val="6"/>
          <w:sz w:val="20"/>
        </w:rPr>
        <w:t xml:space="preserve"> </w:t>
      </w:r>
      <w:r>
        <w:rPr>
          <w:rFonts w:ascii="Arial" w:hAnsi="Arial"/>
          <w:b/>
          <w:w w:val="80"/>
          <w:sz w:val="20"/>
        </w:rPr>
        <w:t>production</w:t>
      </w:r>
      <w:r>
        <w:rPr>
          <w:rFonts w:ascii="Arial" w:hAnsi="Arial"/>
          <w:b/>
          <w:spacing w:val="3"/>
          <w:sz w:val="20"/>
        </w:rPr>
        <w:t xml:space="preserve"> </w:t>
      </w:r>
      <w:r>
        <w:rPr>
          <w:rFonts w:ascii="Arial" w:hAnsi="Arial"/>
          <w:b/>
          <w:w w:val="80"/>
          <w:sz w:val="20"/>
        </w:rPr>
        <w:t>of</w:t>
      </w:r>
      <w:r>
        <w:rPr>
          <w:rFonts w:ascii="Arial" w:hAnsi="Arial"/>
          <w:b/>
          <w:spacing w:val="3"/>
          <w:sz w:val="20"/>
        </w:rPr>
        <w:t xml:space="preserve"> </w:t>
      </w:r>
      <w:r>
        <w:rPr>
          <w:rFonts w:ascii="Arial" w:hAnsi="Arial"/>
          <w:b/>
          <w:w w:val="80"/>
          <w:sz w:val="20"/>
        </w:rPr>
        <w:t>immature</w:t>
      </w:r>
      <w:r>
        <w:rPr>
          <w:rFonts w:ascii="Arial" w:hAnsi="Arial"/>
          <w:b/>
          <w:spacing w:val="1"/>
          <w:sz w:val="20"/>
        </w:rPr>
        <w:t xml:space="preserve"> </w:t>
      </w:r>
      <w:r>
        <w:rPr>
          <w:rFonts w:ascii="Arial" w:hAnsi="Arial"/>
          <w:b/>
          <w:w w:val="80"/>
          <w:sz w:val="20"/>
        </w:rPr>
        <w:t>and</w:t>
      </w:r>
      <w:r>
        <w:rPr>
          <w:rFonts w:ascii="Arial" w:hAnsi="Arial"/>
          <w:b/>
          <w:spacing w:val="1"/>
          <w:sz w:val="20"/>
        </w:rPr>
        <w:t xml:space="preserve"> </w:t>
      </w:r>
      <w:r>
        <w:rPr>
          <w:rFonts w:ascii="Arial" w:hAnsi="Arial"/>
          <w:b/>
          <w:w w:val="80"/>
          <w:sz w:val="20"/>
        </w:rPr>
        <w:t>infertile</w:t>
      </w:r>
      <w:r>
        <w:rPr>
          <w:rFonts w:ascii="Arial" w:hAnsi="Arial"/>
          <w:b/>
          <w:spacing w:val="3"/>
          <w:sz w:val="20"/>
        </w:rPr>
        <w:t xml:space="preserve"> </w:t>
      </w:r>
      <w:r>
        <w:rPr>
          <w:rFonts w:ascii="Arial" w:hAnsi="Arial"/>
          <w:b/>
          <w:w w:val="80"/>
          <w:sz w:val="20"/>
        </w:rPr>
        <w:t>sandy</w:t>
      </w:r>
      <w:r>
        <w:rPr>
          <w:rFonts w:ascii="Arial" w:hAnsi="Arial"/>
          <w:b/>
          <w:spacing w:val="2"/>
          <w:sz w:val="20"/>
        </w:rPr>
        <w:t xml:space="preserve"> </w:t>
      </w:r>
      <w:r>
        <w:rPr>
          <w:rFonts w:ascii="Arial" w:hAnsi="Arial"/>
          <w:b/>
          <w:w w:val="80"/>
          <w:sz w:val="20"/>
        </w:rPr>
        <w:t>soils</w:t>
      </w:r>
      <w:r>
        <w:rPr>
          <w:rFonts w:ascii="Arial" w:hAnsi="Arial"/>
          <w:b/>
          <w:spacing w:val="3"/>
          <w:sz w:val="20"/>
        </w:rPr>
        <w:t xml:space="preserve"> </w:t>
      </w:r>
      <w:r>
        <w:rPr>
          <w:rFonts w:ascii="Arial" w:hAnsi="Arial"/>
          <w:b/>
          <w:w w:val="80"/>
          <w:sz w:val="20"/>
        </w:rPr>
        <w:t>and</w:t>
      </w:r>
      <w:r>
        <w:rPr>
          <w:rFonts w:ascii="Arial" w:hAnsi="Arial"/>
          <w:b/>
          <w:spacing w:val="2"/>
          <w:sz w:val="20"/>
        </w:rPr>
        <w:t xml:space="preserve"> </w:t>
      </w:r>
      <w:r>
        <w:rPr>
          <w:rFonts w:ascii="Arial" w:hAnsi="Arial"/>
          <w:b/>
          <w:w w:val="80"/>
          <w:sz w:val="20"/>
        </w:rPr>
        <w:t>gravels</w:t>
      </w:r>
      <w:r>
        <w:rPr>
          <w:rFonts w:ascii="Arial" w:hAnsi="Arial"/>
          <w:b/>
          <w:spacing w:val="11"/>
          <w:sz w:val="20"/>
        </w:rPr>
        <w:t xml:space="preserve"> </w:t>
      </w:r>
      <w:r>
        <w:rPr>
          <w:w w:val="80"/>
          <w:sz w:val="20"/>
        </w:rPr>
        <w:t>on</w:t>
      </w:r>
      <w:r>
        <w:rPr>
          <w:spacing w:val="5"/>
          <w:sz w:val="20"/>
        </w:rPr>
        <w:t xml:space="preserve"> </w:t>
      </w:r>
      <w:r>
        <w:rPr>
          <w:w w:val="80"/>
          <w:sz w:val="20"/>
        </w:rPr>
        <w:t>out</w:t>
      </w:r>
      <w:r>
        <w:rPr>
          <w:spacing w:val="4"/>
          <w:sz w:val="20"/>
        </w:rPr>
        <w:t xml:space="preserve"> </w:t>
      </w:r>
      <w:r>
        <w:rPr>
          <w:w w:val="80"/>
          <w:sz w:val="20"/>
        </w:rPr>
        <w:t>wash</w:t>
      </w:r>
      <w:r>
        <w:rPr>
          <w:spacing w:val="5"/>
          <w:sz w:val="20"/>
        </w:rPr>
        <w:t xml:space="preserve"> </w:t>
      </w:r>
      <w:r>
        <w:rPr>
          <w:w w:val="80"/>
          <w:sz w:val="20"/>
        </w:rPr>
        <w:t>plains</w:t>
      </w:r>
      <w:r>
        <w:rPr>
          <w:spacing w:val="5"/>
          <w:sz w:val="20"/>
        </w:rPr>
        <w:t xml:space="preserve"> </w:t>
      </w:r>
      <w:r>
        <w:rPr>
          <w:w w:val="80"/>
          <w:sz w:val="20"/>
        </w:rPr>
        <w:t>which</w:t>
      </w:r>
      <w:r>
        <w:rPr>
          <w:spacing w:val="4"/>
          <w:sz w:val="20"/>
        </w:rPr>
        <w:t xml:space="preserve"> </w:t>
      </w:r>
      <w:r>
        <w:rPr>
          <w:w w:val="80"/>
          <w:sz w:val="20"/>
        </w:rPr>
        <w:t>has</w:t>
      </w:r>
      <w:r>
        <w:rPr>
          <w:spacing w:val="7"/>
          <w:sz w:val="20"/>
        </w:rPr>
        <w:t xml:space="preserve"> </w:t>
      </w:r>
      <w:r>
        <w:rPr>
          <w:rFonts w:ascii="Arial" w:hAnsi="Arial"/>
          <w:b/>
          <w:w w:val="80"/>
          <w:sz w:val="20"/>
        </w:rPr>
        <w:t>discouraged</w:t>
      </w:r>
      <w:r>
        <w:rPr>
          <w:rFonts w:ascii="Arial" w:hAnsi="Arial"/>
          <w:b/>
          <w:spacing w:val="3"/>
          <w:sz w:val="20"/>
        </w:rPr>
        <w:t xml:space="preserve"> </w:t>
      </w:r>
      <w:r>
        <w:rPr>
          <w:rFonts w:ascii="Arial" w:hAnsi="Arial"/>
          <w:b/>
          <w:w w:val="80"/>
          <w:sz w:val="20"/>
        </w:rPr>
        <w:t>crop</w:t>
      </w:r>
      <w:r>
        <w:rPr>
          <w:rFonts w:ascii="Arial" w:hAnsi="Arial"/>
          <w:b/>
          <w:spacing w:val="3"/>
          <w:sz w:val="20"/>
        </w:rPr>
        <w:t xml:space="preserve"> </w:t>
      </w:r>
      <w:r>
        <w:rPr>
          <w:rFonts w:ascii="Arial" w:hAnsi="Arial"/>
          <w:b/>
          <w:spacing w:val="-2"/>
          <w:w w:val="80"/>
          <w:sz w:val="20"/>
        </w:rPr>
        <w:t>cultivation</w:t>
      </w:r>
    </w:p>
    <w:p w:rsidR="00E5575B" w:rsidRDefault="00D512E5">
      <w:pPr>
        <w:pStyle w:val="BodyText"/>
        <w:spacing w:line="228" w:lineRule="exact"/>
        <w:ind w:left="460"/>
      </w:pPr>
      <w:r>
        <w:rPr>
          <w:w w:val="80"/>
        </w:rPr>
        <w:t>hence</w:t>
      </w:r>
      <w:r>
        <w:rPr>
          <w:spacing w:val="-5"/>
        </w:rPr>
        <w:t xml:space="preserve"> </w:t>
      </w:r>
      <w:r>
        <w:rPr>
          <w:w w:val="80"/>
        </w:rPr>
        <w:t>extensive</w:t>
      </w:r>
      <w:r>
        <w:rPr>
          <w:spacing w:val="-3"/>
        </w:rPr>
        <w:t xml:space="preserve"> </w:t>
      </w:r>
      <w:r>
        <w:rPr>
          <w:rFonts w:ascii="Arial"/>
          <w:b/>
          <w:w w:val="80"/>
        </w:rPr>
        <w:t>wasteland</w:t>
      </w:r>
      <w:r>
        <w:rPr>
          <w:rFonts w:ascii="Arial"/>
          <w:b/>
          <w:spacing w:val="-6"/>
        </w:rPr>
        <w:t xml:space="preserve"> </w:t>
      </w:r>
      <w:r>
        <w:rPr>
          <w:w w:val="80"/>
        </w:rPr>
        <w:t>like</w:t>
      </w:r>
      <w:r>
        <w:rPr>
          <w:spacing w:val="-2"/>
        </w:rPr>
        <w:t xml:space="preserve"> </w:t>
      </w:r>
      <w:r>
        <w:rPr>
          <w:w w:val="80"/>
        </w:rPr>
        <w:t>Nyamwamba,</w:t>
      </w:r>
      <w:r>
        <w:rPr>
          <w:spacing w:val="-4"/>
        </w:rPr>
        <w:t xml:space="preserve"> </w:t>
      </w:r>
      <w:r>
        <w:rPr>
          <w:w w:val="80"/>
        </w:rPr>
        <w:t>Semliki,</w:t>
      </w:r>
      <w:r>
        <w:rPr>
          <w:spacing w:val="-4"/>
        </w:rPr>
        <w:t xml:space="preserve"> </w:t>
      </w:r>
      <w:r>
        <w:rPr>
          <w:w w:val="80"/>
        </w:rPr>
        <w:t>Mugusu,</w:t>
      </w:r>
      <w:r>
        <w:rPr>
          <w:spacing w:val="-2"/>
        </w:rPr>
        <w:t xml:space="preserve"> </w:t>
      </w:r>
      <w:r>
        <w:rPr>
          <w:w w:val="80"/>
        </w:rPr>
        <w:t>Bujuku,</w:t>
      </w:r>
      <w:r>
        <w:rPr>
          <w:spacing w:val="-4"/>
        </w:rPr>
        <w:t xml:space="preserve"> </w:t>
      </w:r>
      <w:r>
        <w:rPr>
          <w:w w:val="80"/>
        </w:rPr>
        <w:t>and</w:t>
      </w:r>
      <w:r>
        <w:rPr>
          <w:spacing w:val="-5"/>
        </w:rPr>
        <w:t xml:space="preserve"> </w:t>
      </w:r>
      <w:r>
        <w:rPr>
          <w:w w:val="80"/>
        </w:rPr>
        <w:t>Kamusoso</w:t>
      </w:r>
      <w:r>
        <w:rPr>
          <w:spacing w:val="-2"/>
        </w:rPr>
        <w:t xml:space="preserve"> </w:t>
      </w:r>
      <w:r>
        <w:rPr>
          <w:spacing w:val="-2"/>
          <w:w w:val="80"/>
        </w:rPr>
        <w:t>valleys.</w:t>
      </w:r>
    </w:p>
    <w:p w:rsidR="00E5575B" w:rsidRDefault="00D512E5">
      <w:pPr>
        <w:pStyle w:val="ListParagraph"/>
        <w:numPr>
          <w:ilvl w:val="0"/>
          <w:numId w:val="12"/>
        </w:numPr>
        <w:tabs>
          <w:tab w:val="left" w:pos="460"/>
        </w:tabs>
        <w:spacing w:line="242" w:lineRule="auto"/>
        <w:ind w:right="715"/>
        <w:jc w:val="left"/>
        <w:rPr>
          <w:sz w:val="20"/>
        </w:rPr>
      </w:pPr>
      <w:r>
        <w:rPr>
          <w:w w:val="85"/>
          <w:sz w:val="20"/>
        </w:rPr>
        <w:t>It</w:t>
      </w:r>
      <w:r>
        <w:rPr>
          <w:spacing w:val="-2"/>
          <w:w w:val="85"/>
          <w:sz w:val="20"/>
        </w:rPr>
        <w:t xml:space="preserve"> </w:t>
      </w:r>
      <w:r>
        <w:rPr>
          <w:w w:val="85"/>
          <w:sz w:val="20"/>
        </w:rPr>
        <w:t>has</w:t>
      </w:r>
      <w:r>
        <w:rPr>
          <w:spacing w:val="-3"/>
          <w:w w:val="85"/>
          <w:sz w:val="20"/>
        </w:rPr>
        <w:t xml:space="preserve"> </w:t>
      </w:r>
      <w:r>
        <w:rPr>
          <w:w w:val="85"/>
          <w:sz w:val="20"/>
        </w:rPr>
        <w:t>led</w:t>
      </w:r>
      <w:r>
        <w:rPr>
          <w:spacing w:val="-2"/>
          <w:w w:val="85"/>
          <w:sz w:val="20"/>
        </w:rPr>
        <w:t xml:space="preserve"> </w:t>
      </w:r>
      <w:r>
        <w:rPr>
          <w:w w:val="85"/>
          <w:sz w:val="20"/>
        </w:rPr>
        <w:t>to</w:t>
      </w:r>
      <w:r>
        <w:rPr>
          <w:spacing w:val="-2"/>
          <w:w w:val="85"/>
          <w:sz w:val="20"/>
        </w:rPr>
        <w:t xml:space="preserve"> </w:t>
      </w:r>
      <w:r>
        <w:rPr>
          <w:w w:val="85"/>
          <w:sz w:val="20"/>
        </w:rPr>
        <w:t>destructive</w:t>
      </w:r>
      <w:r>
        <w:rPr>
          <w:spacing w:val="-3"/>
          <w:w w:val="85"/>
          <w:sz w:val="20"/>
        </w:rPr>
        <w:t xml:space="preserve"> </w:t>
      </w:r>
      <w:r>
        <w:rPr>
          <w:w w:val="85"/>
          <w:sz w:val="20"/>
        </w:rPr>
        <w:t>avalanches</w:t>
      </w:r>
      <w:r>
        <w:rPr>
          <w:spacing w:val="-3"/>
          <w:w w:val="85"/>
          <w:sz w:val="20"/>
        </w:rPr>
        <w:t xml:space="preserve"> </w:t>
      </w:r>
      <w:r>
        <w:rPr>
          <w:w w:val="85"/>
          <w:sz w:val="20"/>
        </w:rPr>
        <w:t>(landslides</w:t>
      </w:r>
      <w:r>
        <w:rPr>
          <w:spacing w:val="-3"/>
          <w:w w:val="85"/>
          <w:sz w:val="20"/>
        </w:rPr>
        <w:t xml:space="preserve"> </w:t>
      </w:r>
      <w:r>
        <w:rPr>
          <w:w w:val="85"/>
          <w:sz w:val="20"/>
        </w:rPr>
        <w:t>of</w:t>
      </w:r>
      <w:r>
        <w:rPr>
          <w:spacing w:val="-1"/>
          <w:w w:val="85"/>
          <w:sz w:val="20"/>
        </w:rPr>
        <w:t xml:space="preserve"> </w:t>
      </w:r>
      <w:r>
        <w:rPr>
          <w:w w:val="85"/>
          <w:sz w:val="20"/>
        </w:rPr>
        <w:t>ice)</w:t>
      </w:r>
      <w:r>
        <w:rPr>
          <w:spacing w:val="-2"/>
          <w:w w:val="85"/>
          <w:sz w:val="20"/>
        </w:rPr>
        <w:t xml:space="preserve"> </w:t>
      </w:r>
      <w:r>
        <w:rPr>
          <w:w w:val="85"/>
          <w:sz w:val="20"/>
        </w:rPr>
        <w:t>due</w:t>
      </w:r>
      <w:r>
        <w:rPr>
          <w:spacing w:val="-2"/>
          <w:w w:val="85"/>
          <w:sz w:val="20"/>
        </w:rPr>
        <w:t xml:space="preserve"> </w:t>
      </w:r>
      <w:r>
        <w:rPr>
          <w:w w:val="85"/>
          <w:sz w:val="20"/>
        </w:rPr>
        <w:t>to</w:t>
      </w:r>
      <w:r>
        <w:rPr>
          <w:spacing w:val="-2"/>
          <w:w w:val="85"/>
          <w:sz w:val="20"/>
        </w:rPr>
        <w:t xml:space="preserve"> </w:t>
      </w:r>
      <w:r>
        <w:rPr>
          <w:w w:val="85"/>
          <w:sz w:val="20"/>
        </w:rPr>
        <w:t>huge</w:t>
      </w:r>
      <w:r>
        <w:rPr>
          <w:spacing w:val="-2"/>
          <w:w w:val="85"/>
          <w:sz w:val="20"/>
        </w:rPr>
        <w:t xml:space="preserve"> </w:t>
      </w:r>
      <w:r>
        <w:rPr>
          <w:w w:val="85"/>
          <w:sz w:val="20"/>
        </w:rPr>
        <w:t>ice</w:t>
      </w:r>
      <w:r>
        <w:rPr>
          <w:spacing w:val="-3"/>
          <w:w w:val="85"/>
          <w:sz w:val="20"/>
        </w:rPr>
        <w:t xml:space="preserve"> </w:t>
      </w:r>
      <w:r>
        <w:rPr>
          <w:w w:val="85"/>
          <w:sz w:val="20"/>
        </w:rPr>
        <w:t>on</w:t>
      </w:r>
      <w:r>
        <w:rPr>
          <w:spacing w:val="-2"/>
          <w:w w:val="85"/>
          <w:sz w:val="20"/>
        </w:rPr>
        <w:t xml:space="preserve"> </w:t>
      </w:r>
      <w:r>
        <w:rPr>
          <w:w w:val="85"/>
          <w:sz w:val="20"/>
        </w:rPr>
        <w:t>pyramidal peaks</w:t>
      </w:r>
      <w:r>
        <w:rPr>
          <w:spacing w:val="-3"/>
          <w:w w:val="85"/>
          <w:sz w:val="20"/>
        </w:rPr>
        <w:t xml:space="preserve"> </w:t>
      </w:r>
      <w:r>
        <w:rPr>
          <w:w w:val="85"/>
          <w:sz w:val="20"/>
        </w:rPr>
        <w:t>which</w:t>
      </w:r>
      <w:r>
        <w:rPr>
          <w:spacing w:val="-1"/>
          <w:w w:val="85"/>
          <w:sz w:val="20"/>
        </w:rPr>
        <w:t xml:space="preserve"> </w:t>
      </w:r>
      <w:r>
        <w:rPr>
          <w:w w:val="85"/>
          <w:sz w:val="20"/>
        </w:rPr>
        <w:t>claim</w:t>
      </w:r>
      <w:r>
        <w:rPr>
          <w:spacing w:val="-1"/>
          <w:w w:val="85"/>
          <w:sz w:val="20"/>
        </w:rPr>
        <w:t xml:space="preserve"> </w:t>
      </w:r>
      <w:r>
        <w:rPr>
          <w:w w:val="85"/>
          <w:sz w:val="20"/>
        </w:rPr>
        <w:t>human</w:t>
      </w:r>
      <w:r>
        <w:rPr>
          <w:spacing w:val="-2"/>
          <w:w w:val="85"/>
          <w:sz w:val="20"/>
        </w:rPr>
        <w:t xml:space="preserve"> </w:t>
      </w:r>
      <w:r>
        <w:rPr>
          <w:w w:val="85"/>
          <w:sz w:val="20"/>
        </w:rPr>
        <w:t>lives</w:t>
      </w:r>
      <w:r>
        <w:rPr>
          <w:spacing w:val="-3"/>
          <w:w w:val="85"/>
          <w:sz w:val="20"/>
        </w:rPr>
        <w:t xml:space="preserve"> </w:t>
      </w:r>
      <w:r>
        <w:rPr>
          <w:w w:val="85"/>
          <w:sz w:val="20"/>
        </w:rPr>
        <w:t>and</w:t>
      </w:r>
      <w:r>
        <w:rPr>
          <w:spacing w:val="-2"/>
          <w:w w:val="85"/>
          <w:sz w:val="20"/>
        </w:rPr>
        <w:t xml:space="preserve"> </w:t>
      </w:r>
      <w:r>
        <w:rPr>
          <w:w w:val="85"/>
          <w:sz w:val="20"/>
        </w:rPr>
        <w:t>destruction</w:t>
      </w:r>
      <w:r>
        <w:rPr>
          <w:spacing w:val="-2"/>
          <w:w w:val="85"/>
          <w:sz w:val="20"/>
        </w:rPr>
        <w:t xml:space="preserve"> </w:t>
      </w:r>
      <w:r>
        <w:rPr>
          <w:w w:val="85"/>
          <w:sz w:val="20"/>
        </w:rPr>
        <w:t>of</w:t>
      </w:r>
      <w:r>
        <w:rPr>
          <w:spacing w:val="-2"/>
          <w:w w:val="85"/>
          <w:sz w:val="20"/>
        </w:rPr>
        <w:t xml:space="preserve"> </w:t>
      </w:r>
      <w:r>
        <w:rPr>
          <w:w w:val="85"/>
          <w:sz w:val="20"/>
        </w:rPr>
        <w:t xml:space="preserve">property like </w:t>
      </w:r>
      <w:r>
        <w:rPr>
          <w:w w:val="90"/>
          <w:sz w:val="20"/>
        </w:rPr>
        <w:t>Bujuku</w:t>
      </w:r>
      <w:r>
        <w:rPr>
          <w:spacing w:val="-8"/>
          <w:w w:val="90"/>
          <w:sz w:val="20"/>
        </w:rPr>
        <w:t xml:space="preserve"> </w:t>
      </w:r>
      <w:r>
        <w:rPr>
          <w:w w:val="90"/>
          <w:sz w:val="20"/>
        </w:rPr>
        <w:t>and</w:t>
      </w:r>
      <w:r>
        <w:rPr>
          <w:spacing w:val="-8"/>
          <w:w w:val="90"/>
          <w:sz w:val="20"/>
        </w:rPr>
        <w:t xml:space="preserve"> </w:t>
      </w:r>
      <w:r>
        <w:rPr>
          <w:w w:val="90"/>
          <w:sz w:val="20"/>
        </w:rPr>
        <w:t>Mubuku</w:t>
      </w:r>
      <w:r>
        <w:rPr>
          <w:spacing w:val="-8"/>
          <w:w w:val="90"/>
          <w:sz w:val="20"/>
        </w:rPr>
        <w:t xml:space="preserve"> </w:t>
      </w:r>
      <w:r>
        <w:rPr>
          <w:w w:val="90"/>
          <w:sz w:val="20"/>
        </w:rPr>
        <w:t>valleys.</w:t>
      </w:r>
    </w:p>
    <w:p w:rsidR="00E5575B" w:rsidRDefault="00D512E5">
      <w:pPr>
        <w:pStyle w:val="ListParagraph"/>
        <w:numPr>
          <w:ilvl w:val="0"/>
          <w:numId w:val="12"/>
        </w:numPr>
        <w:tabs>
          <w:tab w:val="left" w:pos="460"/>
        </w:tabs>
        <w:spacing w:line="242" w:lineRule="auto"/>
        <w:ind w:right="719"/>
        <w:jc w:val="left"/>
        <w:rPr>
          <w:sz w:val="20"/>
        </w:rPr>
      </w:pPr>
      <w:r>
        <w:rPr>
          <w:w w:val="80"/>
          <w:sz w:val="20"/>
        </w:rPr>
        <w:t>It has accelerated severe</w:t>
      </w:r>
      <w:r>
        <w:rPr>
          <w:sz w:val="20"/>
        </w:rPr>
        <w:t xml:space="preserve"> </w:t>
      </w:r>
      <w:r>
        <w:rPr>
          <w:w w:val="80"/>
          <w:sz w:val="20"/>
        </w:rPr>
        <w:t>soil erosion due to moving</w:t>
      </w:r>
      <w:r>
        <w:rPr>
          <w:sz w:val="20"/>
        </w:rPr>
        <w:t xml:space="preserve"> </w:t>
      </w:r>
      <w:r>
        <w:rPr>
          <w:w w:val="80"/>
          <w:sz w:val="20"/>
        </w:rPr>
        <w:t>ice and radiating rivers which</w:t>
      </w:r>
      <w:r>
        <w:rPr>
          <w:sz w:val="20"/>
        </w:rPr>
        <w:t xml:space="preserve"> </w:t>
      </w:r>
      <w:r>
        <w:rPr>
          <w:w w:val="80"/>
          <w:sz w:val="20"/>
        </w:rPr>
        <w:t>leads to loss of soil fertility hindering</w:t>
      </w:r>
      <w:r>
        <w:rPr>
          <w:sz w:val="20"/>
        </w:rPr>
        <w:t xml:space="preserve"> </w:t>
      </w:r>
      <w:r>
        <w:rPr>
          <w:w w:val="80"/>
          <w:sz w:val="20"/>
        </w:rPr>
        <w:t>crop farming</w:t>
      </w:r>
      <w:r>
        <w:rPr>
          <w:sz w:val="20"/>
        </w:rPr>
        <w:t xml:space="preserve"> </w:t>
      </w:r>
      <w:r>
        <w:rPr>
          <w:w w:val="80"/>
          <w:sz w:val="20"/>
        </w:rPr>
        <w:t>like Nyamwamba,</w:t>
      </w:r>
      <w:r>
        <w:rPr>
          <w:spacing w:val="40"/>
          <w:sz w:val="20"/>
        </w:rPr>
        <w:t xml:space="preserve"> </w:t>
      </w:r>
      <w:r>
        <w:rPr>
          <w:w w:val="85"/>
          <w:sz w:val="20"/>
        </w:rPr>
        <w:t>Bujuku, Mubuku, and Kamusoso valleys.</w:t>
      </w:r>
    </w:p>
    <w:p w:rsidR="00E5575B" w:rsidRDefault="00D512E5">
      <w:pPr>
        <w:pStyle w:val="ListParagraph"/>
        <w:numPr>
          <w:ilvl w:val="0"/>
          <w:numId w:val="12"/>
        </w:numPr>
        <w:tabs>
          <w:tab w:val="left" w:pos="460"/>
        </w:tabs>
        <w:spacing w:line="242" w:lineRule="auto"/>
        <w:ind w:right="721"/>
        <w:jc w:val="left"/>
        <w:rPr>
          <w:sz w:val="20"/>
        </w:rPr>
      </w:pPr>
      <w:r>
        <w:rPr>
          <w:w w:val="85"/>
          <w:sz w:val="20"/>
        </w:rPr>
        <w:t>Glaciated</w:t>
      </w:r>
      <w:r>
        <w:rPr>
          <w:spacing w:val="-3"/>
          <w:sz w:val="20"/>
        </w:rPr>
        <w:t xml:space="preserve"> </w:t>
      </w:r>
      <w:r>
        <w:rPr>
          <w:w w:val="85"/>
          <w:sz w:val="20"/>
        </w:rPr>
        <w:t>highlands</w:t>
      </w:r>
      <w:r>
        <w:rPr>
          <w:spacing w:val="-3"/>
          <w:sz w:val="20"/>
        </w:rPr>
        <w:t xml:space="preserve"> </w:t>
      </w:r>
      <w:r>
        <w:rPr>
          <w:w w:val="85"/>
          <w:sz w:val="20"/>
        </w:rPr>
        <w:t>are</w:t>
      </w:r>
      <w:r>
        <w:rPr>
          <w:spacing w:val="-3"/>
          <w:sz w:val="20"/>
        </w:rPr>
        <w:t xml:space="preserve"> </w:t>
      </w:r>
      <w:r>
        <w:rPr>
          <w:w w:val="85"/>
          <w:sz w:val="20"/>
        </w:rPr>
        <w:t>barriers</w:t>
      </w:r>
      <w:r>
        <w:rPr>
          <w:spacing w:val="-3"/>
          <w:sz w:val="20"/>
        </w:rPr>
        <w:t xml:space="preserve"> </w:t>
      </w:r>
      <w:r>
        <w:rPr>
          <w:w w:val="85"/>
          <w:sz w:val="20"/>
        </w:rPr>
        <w:t>to</w:t>
      </w:r>
      <w:r>
        <w:rPr>
          <w:spacing w:val="-2"/>
          <w:sz w:val="20"/>
        </w:rPr>
        <w:t xml:space="preserve"> </w:t>
      </w:r>
      <w:r>
        <w:rPr>
          <w:w w:val="85"/>
          <w:sz w:val="20"/>
        </w:rPr>
        <w:t>development</w:t>
      </w:r>
      <w:r>
        <w:rPr>
          <w:spacing w:val="-3"/>
          <w:sz w:val="20"/>
        </w:rPr>
        <w:t xml:space="preserve"> </w:t>
      </w:r>
      <w:r>
        <w:rPr>
          <w:w w:val="85"/>
          <w:sz w:val="20"/>
        </w:rPr>
        <w:t>of</w:t>
      </w:r>
      <w:r>
        <w:rPr>
          <w:spacing w:val="-2"/>
          <w:sz w:val="20"/>
        </w:rPr>
        <w:t xml:space="preserve"> </w:t>
      </w:r>
      <w:r>
        <w:rPr>
          <w:w w:val="85"/>
          <w:sz w:val="20"/>
        </w:rPr>
        <w:t>transport</w:t>
      </w:r>
      <w:r>
        <w:rPr>
          <w:spacing w:val="-3"/>
          <w:sz w:val="20"/>
        </w:rPr>
        <w:t xml:space="preserve"> </w:t>
      </w:r>
      <w:r>
        <w:rPr>
          <w:w w:val="85"/>
          <w:sz w:val="20"/>
        </w:rPr>
        <w:t>and</w:t>
      </w:r>
      <w:r>
        <w:rPr>
          <w:spacing w:val="-3"/>
          <w:sz w:val="20"/>
        </w:rPr>
        <w:t xml:space="preserve"> </w:t>
      </w:r>
      <w:r>
        <w:rPr>
          <w:w w:val="85"/>
          <w:sz w:val="20"/>
        </w:rPr>
        <w:t>communication</w:t>
      </w:r>
      <w:r>
        <w:rPr>
          <w:spacing w:val="-3"/>
          <w:sz w:val="20"/>
        </w:rPr>
        <w:t xml:space="preserve"> </w:t>
      </w:r>
      <w:r>
        <w:rPr>
          <w:w w:val="85"/>
          <w:sz w:val="20"/>
        </w:rPr>
        <w:t>net</w:t>
      </w:r>
      <w:r>
        <w:rPr>
          <w:spacing w:val="-3"/>
          <w:sz w:val="20"/>
        </w:rPr>
        <w:t xml:space="preserve"> </w:t>
      </w:r>
      <w:r>
        <w:rPr>
          <w:w w:val="85"/>
          <w:sz w:val="20"/>
        </w:rPr>
        <w:t>work</w:t>
      </w:r>
      <w:r>
        <w:rPr>
          <w:spacing w:val="-3"/>
          <w:sz w:val="20"/>
        </w:rPr>
        <w:t xml:space="preserve"> </w:t>
      </w:r>
      <w:r>
        <w:rPr>
          <w:w w:val="85"/>
          <w:sz w:val="20"/>
        </w:rPr>
        <w:t>because</w:t>
      </w:r>
      <w:r>
        <w:rPr>
          <w:sz w:val="20"/>
        </w:rPr>
        <w:t xml:space="preserve"> </w:t>
      </w:r>
      <w:r>
        <w:rPr>
          <w:w w:val="85"/>
          <w:sz w:val="20"/>
        </w:rPr>
        <w:t>of</w:t>
      </w:r>
      <w:r>
        <w:rPr>
          <w:spacing w:val="-2"/>
          <w:sz w:val="20"/>
        </w:rPr>
        <w:t xml:space="preserve"> </w:t>
      </w:r>
      <w:r>
        <w:rPr>
          <w:w w:val="85"/>
          <w:sz w:val="20"/>
        </w:rPr>
        <w:t>steep</w:t>
      </w:r>
      <w:r>
        <w:rPr>
          <w:spacing w:val="-3"/>
          <w:sz w:val="20"/>
        </w:rPr>
        <w:t xml:space="preserve"> </w:t>
      </w:r>
      <w:r>
        <w:rPr>
          <w:w w:val="85"/>
          <w:sz w:val="20"/>
        </w:rPr>
        <w:t>slopes</w:t>
      </w:r>
      <w:r>
        <w:rPr>
          <w:spacing w:val="-3"/>
          <w:sz w:val="20"/>
        </w:rPr>
        <w:t xml:space="preserve"> </w:t>
      </w:r>
      <w:r>
        <w:rPr>
          <w:w w:val="85"/>
          <w:sz w:val="20"/>
        </w:rPr>
        <w:t>and</w:t>
      </w:r>
      <w:r>
        <w:rPr>
          <w:spacing w:val="-3"/>
          <w:sz w:val="20"/>
        </w:rPr>
        <w:t xml:space="preserve"> </w:t>
      </w:r>
      <w:r>
        <w:rPr>
          <w:w w:val="85"/>
          <w:sz w:val="20"/>
        </w:rPr>
        <w:t>rugged</w:t>
      </w:r>
      <w:r>
        <w:rPr>
          <w:spacing w:val="-3"/>
          <w:sz w:val="20"/>
        </w:rPr>
        <w:t xml:space="preserve"> </w:t>
      </w:r>
      <w:r>
        <w:rPr>
          <w:w w:val="85"/>
          <w:sz w:val="20"/>
        </w:rPr>
        <w:t>terrain</w:t>
      </w:r>
      <w:r>
        <w:rPr>
          <w:spacing w:val="-2"/>
          <w:sz w:val="20"/>
        </w:rPr>
        <w:t xml:space="preserve"> </w:t>
      </w:r>
      <w:r>
        <w:rPr>
          <w:w w:val="85"/>
          <w:sz w:val="20"/>
        </w:rPr>
        <w:t>leading</w:t>
      </w:r>
      <w:r>
        <w:rPr>
          <w:spacing w:val="-2"/>
          <w:sz w:val="20"/>
        </w:rPr>
        <w:t xml:space="preserve"> </w:t>
      </w:r>
      <w:r>
        <w:rPr>
          <w:w w:val="85"/>
          <w:sz w:val="20"/>
        </w:rPr>
        <w:t>to inaccessibility</w:t>
      </w:r>
      <w:r>
        <w:rPr>
          <w:spacing w:val="-6"/>
          <w:w w:val="85"/>
          <w:sz w:val="20"/>
        </w:rPr>
        <w:t xml:space="preserve"> </w:t>
      </w:r>
      <w:r>
        <w:rPr>
          <w:w w:val="85"/>
          <w:sz w:val="20"/>
        </w:rPr>
        <w:t>like</w:t>
      </w:r>
      <w:r>
        <w:rPr>
          <w:spacing w:val="-5"/>
          <w:w w:val="85"/>
          <w:sz w:val="20"/>
        </w:rPr>
        <w:t xml:space="preserve"> </w:t>
      </w:r>
      <w:r>
        <w:rPr>
          <w:w w:val="85"/>
          <w:sz w:val="20"/>
        </w:rPr>
        <w:t>Mugusu,</w:t>
      </w:r>
      <w:r>
        <w:rPr>
          <w:spacing w:val="-5"/>
          <w:w w:val="85"/>
          <w:sz w:val="20"/>
        </w:rPr>
        <w:t xml:space="preserve"> </w:t>
      </w:r>
      <w:r>
        <w:rPr>
          <w:w w:val="85"/>
          <w:sz w:val="20"/>
        </w:rPr>
        <w:t>Bujuku,</w:t>
      </w:r>
      <w:r>
        <w:rPr>
          <w:spacing w:val="-6"/>
          <w:w w:val="85"/>
          <w:sz w:val="20"/>
        </w:rPr>
        <w:t xml:space="preserve"> </w:t>
      </w:r>
      <w:r>
        <w:rPr>
          <w:w w:val="85"/>
          <w:sz w:val="20"/>
        </w:rPr>
        <w:t>Kamusoso</w:t>
      </w:r>
      <w:r>
        <w:rPr>
          <w:spacing w:val="-5"/>
          <w:w w:val="85"/>
          <w:sz w:val="20"/>
        </w:rPr>
        <w:t xml:space="preserve"> </w:t>
      </w:r>
      <w:r>
        <w:rPr>
          <w:w w:val="85"/>
          <w:sz w:val="20"/>
        </w:rPr>
        <w:t>and</w:t>
      </w:r>
      <w:r>
        <w:rPr>
          <w:spacing w:val="-5"/>
          <w:w w:val="85"/>
          <w:sz w:val="20"/>
        </w:rPr>
        <w:t xml:space="preserve"> </w:t>
      </w:r>
      <w:r>
        <w:rPr>
          <w:w w:val="85"/>
          <w:sz w:val="20"/>
        </w:rPr>
        <w:t>Mubuku</w:t>
      </w:r>
      <w:r>
        <w:rPr>
          <w:spacing w:val="-6"/>
          <w:w w:val="85"/>
          <w:sz w:val="20"/>
        </w:rPr>
        <w:t xml:space="preserve"> </w:t>
      </w:r>
      <w:r>
        <w:rPr>
          <w:w w:val="85"/>
          <w:sz w:val="20"/>
        </w:rPr>
        <w:t>valleys.</w:t>
      </w:r>
    </w:p>
    <w:p w:rsidR="00E5575B" w:rsidRDefault="00D512E5">
      <w:pPr>
        <w:pStyle w:val="ListParagraph"/>
        <w:numPr>
          <w:ilvl w:val="0"/>
          <w:numId w:val="12"/>
        </w:numPr>
        <w:tabs>
          <w:tab w:val="left" w:pos="460"/>
        </w:tabs>
        <w:spacing w:line="242" w:lineRule="auto"/>
        <w:ind w:right="723"/>
        <w:jc w:val="left"/>
        <w:rPr>
          <w:sz w:val="20"/>
        </w:rPr>
      </w:pPr>
      <w:r>
        <w:rPr>
          <w:spacing w:val="-2"/>
          <w:w w:val="85"/>
          <w:sz w:val="20"/>
        </w:rPr>
        <w:t xml:space="preserve">Glaciated highlands on high altitude have limited settlement and agriculture due to cold temperature and steep slopes resulting into remoteness and </w:t>
      </w:r>
      <w:r>
        <w:rPr>
          <w:w w:val="85"/>
          <w:sz w:val="20"/>
        </w:rPr>
        <w:t>shortage</w:t>
      </w:r>
      <w:r>
        <w:rPr>
          <w:spacing w:val="-6"/>
          <w:w w:val="85"/>
          <w:sz w:val="20"/>
        </w:rPr>
        <w:t xml:space="preserve"> </w:t>
      </w:r>
      <w:r>
        <w:rPr>
          <w:w w:val="85"/>
          <w:sz w:val="20"/>
        </w:rPr>
        <w:t>of</w:t>
      </w:r>
      <w:r>
        <w:rPr>
          <w:spacing w:val="-5"/>
          <w:w w:val="85"/>
          <w:sz w:val="20"/>
        </w:rPr>
        <w:t xml:space="preserve"> </w:t>
      </w:r>
      <w:r>
        <w:rPr>
          <w:w w:val="85"/>
          <w:sz w:val="20"/>
        </w:rPr>
        <w:t>food</w:t>
      </w:r>
      <w:r>
        <w:rPr>
          <w:spacing w:val="-5"/>
          <w:w w:val="85"/>
          <w:sz w:val="20"/>
        </w:rPr>
        <w:t xml:space="preserve"> </w:t>
      </w:r>
      <w:r>
        <w:rPr>
          <w:w w:val="85"/>
          <w:sz w:val="20"/>
        </w:rPr>
        <w:t>like</w:t>
      </w:r>
      <w:r>
        <w:rPr>
          <w:spacing w:val="-6"/>
          <w:w w:val="85"/>
          <w:sz w:val="20"/>
        </w:rPr>
        <w:t xml:space="preserve"> </w:t>
      </w:r>
      <w:r>
        <w:rPr>
          <w:w w:val="85"/>
          <w:sz w:val="20"/>
        </w:rPr>
        <w:t>Nyamwamba,</w:t>
      </w:r>
      <w:r>
        <w:rPr>
          <w:spacing w:val="-5"/>
          <w:w w:val="85"/>
          <w:sz w:val="20"/>
        </w:rPr>
        <w:t xml:space="preserve"> </w:t>
      </w:r>
      <w:r>
        <w:rPr>
          <w:w w:val="85"/>
          <w:sz w:val="20"/>
        </w:rPr>
        <w:t>Semliki</w:t>
      </w:r>
      <w:r>
        <w:rPr>
          <w:spacing w:val="-5"/>
          <w:w w:val="85"/>
          <w:sz w:val="20"/>
        </w:rPr>
        <w:t xml:space="preserve"> </w:t>
      </w:r>
      <w:r>
        <w:rPr>
          <w:w w:val="85"/>
          <w:sz w:val="20"/>
        </w:rPr>
        <w:t>and</w:t>
      </w:r>
      <w:r>
        <w:rPr>
          <w:spacing w:val="-6"/>
          <w:w w:val="85"/>
          <w:sz w:val="20"/>
        </w:rPr>
        <w:t xml:space="preserve"> </w:t>
      </w:r>
      <w:r>
        <w:rPr>
          <w:w w:val="85"/>
          <w:sz w:val="20"/>
        </w:rPr>
        <w:t>Kamusoso</w:t>
      </w:r>
      <w:r>
        <w:rPr>
          <w:spacing w:val="-5"/>
          <w:w w:val="85"/>
          <w:sz w:val="20"/>
        </w:rPr>
        <w:t xml:space="preserve"> </w:t>
      </w:r>
      <w:r>
        <w:rPr>
          <w:w w:val="85"/>
          <w:sz w:val="20"/>
        </w:rPr>
        <w:t>valleys.</w:t>
      </w:r>
    </w:p>
    <w:p w:rsidR="00E5575B" w:rsidRDefault="00D512E5">
      <w:pPr>
        <w:pStyle w:val="ListParagraph"/>
        <w:numPr>
          <w:ilvl w:val="1"/>
          <w:numId w:val="12"/>
        </w:numPr>
        <w:tabs>
          <w:tab w:val="left" w:pos="819"/>
        </w:tabs>
        <w:spacing w:line="244" w:lineRule="auto"/>
        <w:ind w:right="746" w:firstLine="0"/>
        <w:jc w:val="left"/>
        <w:rPr>
          <w:sz w:val="20"/>
        </w:rPr>
      </w:pPr>
      <w:r>
        <w:rPr>
          <w:w w:val="80"/>
          <w:sz w:val="20"/>
        </w:rPr>
        <w:t>Glaciated highlands have encouraged anti- government elements due to suitable hide-outs for rebels causing insurgence and conflicts like Semliki</w:t>
      </w:r>
      <w:r>
        <w:rPr>
          <w:w w:val="85"/>
          <w:sz w:val="20"/>
        </w:rPr>
        <w:t xml:space="preserve"> and</w:t>
      </w:r>
      <w:r>
        <w:rPr>
          <w:spacing w:val="-6"/>
          <w:w w:val="85"/>
          <w:sz w:val="20"/>
        </w:rPr>
        <w:t xml:space="preserve"> </w:t>
      </w:r>
      <w:r>
        <w:rPr>
          <w:w w:val="85"/>
          <w:sz w:val="20"/>
        </w:rPr>
        <w:t>Kamusoso</w:t>
      </w:r>
      <w:r>
        <w:rPr>
          <w:spacing w:val="-5"/>
          <w:w w:val="85"/>
          <w:sz w:val="20"/>
        </w:rPr>
        <w:t xml:space="preserve"> </w:t>
      </w:r>
      <w:r>
        <w:rPr>
          <w:w w:val="85"/>
          <w:sz w:val="20"/>
        </w:rPr>
        <w:t>valleys</w:t>
      </w:r>
      <w:r>
        <w:rPr>
          <w:spacing w:val="-5"/>
          <w:w w:val="85"/>
          <w:sz w:val="20"/>
        </w:rPr>
        <w:t xml:space="preserve"> </w:t>
      </w:r>
      <w:r>
        <w:rPr>
          <w:w w:val="85"/>
          <w:sz w:val="20"/>
        </w:rPr>
        <w:t>with</w:t>
      </w:r>
      <w:r>
        <w:rPr>
          <w:spacing w:val="-2"/>
          <w:w w:val="85"/>
          <w:sz w:val="20"/>
        </w:rPr>
        <w:t xml:space="preserve"> </w:t>
      </w:r>
      <w:r>
        <w:rPr>
          <w:w w:val="85"/>
          <w:sz w:val="20"/>
        </w:rPr>
        <w:t>Defunct</w:t>
      </w:r>
      <w:r>
        <w:rPr>
          <w:spacing w:val="-6"/>
          <w:w w:val="85"/>
          <w:sz w:val="20"/>
        </w:rPr>
        <w:t xml:space="preserve"> </w:t>
      </w:r>
      <w:r>
        <w:rPr>
          <w:w w:val="85"/>
          <w:sz w:val="20"/>
        </w:rPr>
        <w:t>Allied</w:t>
      </w:r>
      <w:r>
        <w:rPr>
          <w:spacing w:val="-2"/>
          <w:w w:val="85"/>
          <w:sz w:val="20"/>
        </w:rPr>
        <w:t xml:space="preserve"> </w:t>
      </w:r>
      <w:r>
        <w:rPr>
          <w:w w:val="85"/>
          <w:sz w:val="20"/>
        </w:rPr>
        <w:t>Democratic</w:t>
      </w:r>
      <w:r>
        <w:rPr>
          <w:spacing w:val="-6"/>
          <w:w w:val="85"/>
          <w:sz w:val="20"/>
        </w:rPr>
        <w:t xml:space="preserve"> </w:t>
      </w:r>
      <w:r>
        <w:rPr>
          <w:w w:val="85"/>
          <w:sz w:val="20"/>
        </w:rPr>
        <w:t>Forces.</w:t>
      </w:r>
    </w:p>
    <w:p w:rsidR="00E5575B" w:rsidRDefault="00D512E5">
      <w:pPr>
        <w:pStyle w:val="ListParagraph"/>
        <w:numPr>
          <w:ilvl w:val="1"/>
          <w:numId w:val="12"/>
        </w:numPr>
        <w:tabs>
          <w:tab w:val="left" w:pos="819"/>
        </w:tabs>
        <w:spacing w:line="244" w:lineRule="auto"/>
        <w:ind w:right="747" w:firstLine="0"/>
        <w:jc w:val="left"/>
        <w:rPr>
          <w:sz w:val="20"/>
        </w:rPr>
      </w:pPr>
      <w:r>
        <w:rPr>
          <w:w w:val="80"/>
          <w:sz w:val="20"/>
        </w:rPr>
        <w:t>Glaciated</w:t>
      </w:r>
      <w:r>
        <w:rPr>
          <w:sz w:val="20"/>
        </w:rPr>
        <w:t xml:space="preserve"> </w:t>
      </w:r>
      <w:r>
        <w:rPr>
          <w:w w:val="80"/>
          <w:sz w:val="20"/>
        </w:rPr>
        <w:t>highlands</w:t>
      </w:r>
      <w:r>
        <w:rPr>
          <w:sz w:val="20"/>
        </w:rPr>
        <w:t xml:space="preserve"> </w:t>
      </w:r>
      <w:r>
        <w:rPr>
          <w:w w:val="80"/>
          <w:sz w:val="20"/>
        </w:rPr>
        <w:t>have</w:t>
      </w:r>
      <w:r>
        <w:rPr>
          <w:sz w:val="20"/>
        </w:rPr>
        <w:t xml:space="preserve"> </w:t>
      </w:r>
      <w:r>
        <w:rPr>
          <w:w w:val="80"/>
          <w:sz w:val="20"/>
        </w:rPr>
        <w:t>caused</w:t>
      </w:r>
      <w:r>
        <w:rPr>
          <w:sz w:val="20"/>
        </w:rPr>
        <w:t xml:space="preserve"> </w:t>
      </w:r>
      <w:r>
        <w:rPr>
          <w:w w:val="80"/>
          <w:sz w:val="20"/>
        </w:rPr>
        <w:t>aridity</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lee</w:t>
      </w:r>
      <w:r>
        <w:rPr>
          <w:sz w:val="20"/>
        </w:rPr>
        <w:t xml:space="preserve"> </w:t>
      </w:r>
      <w:r>
        <w:rPr>
          <w:w w:val="80"/>
          <w:sz w:val="20"/>
        </w:rPr>
        <w:t>ward</w:t>
      </w:r>
      <w:r>
        <w:rPr>
          <w:sz w:val="20"/>
        </w:rPr>
        <w:t xml:space="preserve"> </w:t>
      </w:r>
      <w:r>
        <w:rPr>
          <w:w w:val="80"/>
          <w:sz w:val="20"/>
        </w:rPr>
        <w:t>side</w:t>
      </w:r>
      <w:r>
        <w:rPr>
          <w:sz w:val="20"/>
        </w:rPr>
        <w:t xml:space="preserve"> </w:t>
      </w:r>
      <w:r>
        <w:rPr>
          <w:w w:val="80"/>
          <w:sz w:val="20"/>
        </w:rPr>
        <w:t>because</w:t>
      </w:r>
      <w:r>
        <w:rPr>
          <w:sz w:val="20"/>
        </w:rPr>
        <w:t xml:space="preserve"> </w:t>
      </w:r>
      <w:r>
        <w:rPr>
          <w:w w:val="80"/>
          <w:sz w:val="20"/>
        </w:rPr>
        <w:t>of</w:t>
      </w:r>
      <w:r>
        <w:rPr>
          <w:sz w:val="20"/>
        </w:rPr>
        <w:t xml:space="preserve"> </w:t>
      </w:r>
      <w:r>
        <w:rPr>
          <w:w w:val="80"/>
          <w:sz w:val="20"/>
        </w:rPr>
        <w:t>dry</w:t>
      </w:r>
      <w:r>
        <w:rPr>
          <w:sz w:val="20"/>
        </w:rPr>
        <w:t xml:space="preserve"> </w:t>
      </w:r>
      <w:r>
        <w:rPr>
          <w:w w:val="80"/>
          <w:sz w:val="20"/>
        </w:rPr>
        <w:t>descending</w:t>
      </w:r>
      <w:r>
        <w:rPr>
          <w:sz w:val="20"/>
        </w:rPr>
        <w:t xml:space="preserve"> </w:t>
      </w:r>
      <w:r>
        <w:rPr>
          <w:w w:val="80"/>
          <w:sz w:val="20"/>
        </w:rPr>
        <w:t>winds</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desertification</w:t>
      </w:r>
      <w:r>
        <w:rPr>
          <w:sz w:val="20"/>
        </w:rPr>
        <w:t xml:space="preserve"> </w:t>
      </w:r>
      <w:r>
        <w:rPr>
          <w:w w:val="80"/>
          <w:sz w:val="20"/>
        </w:rPr>
        <w:t>like</w:t>
      </w:r>
      <w:r>
        <w:rPr>
          <w:sz w:val="20"/>
        </w:rPr>
        <w:t xml:space="preserve"> </w:t>
      </w:r>
      <w:r>
        <w:rPr>
          <w:w w:val="80"/>
          <w:sz w:val="20"/>
        </w:rPr>
        <w:t>in</w:t>
      </w:r>
      <w:r>
        <w:rPr>
          <w:sz w:val="20"/>
        </w:rPr>
        <w:t xml:space="preserve"> </w:t>
      </w:r>
      <w:r>
        <w:rPr>
          <w:w w:val="80"/>
          <w:sz w:val="20"/>
        </w:rPr>
        <w:t>Mubuku</w:t>
      </w:r>
      <w:r>
        <w:rPr>
          <w:sz w:val="20"/>
        </w:rPr>
        <w:t xml:space="preserve"> </w:t>
      </w:r>
      <w:r>
        <w:rPr>
          <w:w w:val="80"/>
          <w:sz w:val="20"/>
        </w:rPr>
        <w:t>valley</w:t>
      </w:r>
      <w:r>
        <w:rPr>
          <w:sz w:val="20"/>
        </w:rPr>
        <w:t xml:space="preserve"> </w:t>
      </w:r>
      <w:r>
        <w:rPr>
          <w:w w:val="80"/>
          <w:sz w:val="20"/>
        </w:rPr>
        <w:t xml:space="preserve">in </w:t>
      </w:r>
      <w:r>
        <w:rPr>
          <w:w w:val="90"/>
          <w:sz w:val="20"/>
        </w:rPr>
        <w:t>Kasese</w:t>
      </w:r>
      <w:r>
        <w:rPr>
          <w:spacing w:val="-8"/>
          <w:w w:val="90"/>
          <w:sz w:val="20"/>
        </w:rPr>
        <w:t xml:space="preserve"> </w:t>
      </w:r>
      <w:r>
        <w:rPr>
          <w:w w:val="90"/>
          <w:sz w:val="20"/>
        </w:rPr>
        <w:t>on</w:t>
      </w:r>
      <w:r>
        <w:rPr>
          <w:spacing w:val="-8"/>
          <w:w w:val="90"/>
          <w:sz w:val="20"/>
        </w:rPr>
        <w:t xml:space="preserve"> </w:t>
      </w:r>
      <w:r>
        <w:rPr>
          <w:w w:val="90"/>
          <w:sz w:val="20"/>
        </w:rPr>
        <w:t>the</w:t>
      </w:r>
      <w:r>
        <w:rPr>
          <w:spacing w:val="-8"/>
          <w:w w:val="90"/>
          <w:sz w:val="20"/>
        </w:rPr>
        <w:t xml:space="preserve"> </w:t>
      </w:r>
      <w:r>
        <w:rPr>
          <w:w w:val="90"/>
          <w:sz w:val="20"/>
        </w:rPr>
        <w:t>lee</w:t>
      </w:r>
      <w:r>
        <w:rPr>
          <w:spacing w:val="-8"/>
          <w:w w:val="90"/>
          <w:sz w:val="20"/>
        </w:rPr>
        <w:t xml:space="preserve"> </w:t>
      </w:r>
      <w:r>
        <w:rPr>
          <w:w w:val="90"/>
          <w:sz w:val="20"/>
        </w:rPr>
        <w:t>ward</w:t>
      </w:r>
      <w:r>
        <w:rPr>
          <w:spacing w:val="-8"/>
          <w:w w:val="90"/>
          <w:sz w:val="20"/>
        </w:rPr>
        <w:t xml:space="preserve"> </w:t>
      </w:r>
      <w:r>
        <w:rPr>
          <w:w w:val="90"/>
          <w:sz w:val="20"/>
        </w:rPr>
        <w:t>side.</w:t>
      </w:r>
    </w:p>
    <w:p w:rsidR="00E5575B" w:rsidRDefault="00D512E5">
      <w:pPr>
        <w:pStyle w:val="ListParagraph"/>
        <w:numPr>
          <w:ilvl w:val="0"/>
          <w:numId w:val="12"/>
        </w:numPr>
        <w:tabs>
          <w:tab w:val="left" w:pos="460"/>
        </w:tabs>
        <w:ind w:right="743"/>
        <w:jc w:val="left"/>
        <w:rPr>
          <w:sz w:val="20"/>
        </w:rPr>
      </w:pPr>
      <w:r>
        <w:rPr>
          <w:w w:val="80"/>
          <w:sz w:val="20"/>
        </w:rPr>
        <w:t>It</w:t>
      </w:r>
      <w:r>
        <w:rPr>
          <w:sz w:val="20"/>
        </w:rPr>
        <w:t xml:space="preserve"> </w:t>
      </w:r>
      <w:r>
        <w:rPr>
          <w:w w:val="80"/>
          <w:sz w:val="20"/>
        </w:rPr>
        <w:t>has</w:t>
      </w:r>
      <w:r>
        <w:rPr>
          <w:sz w:val="20"/>
        </w:rPr>
        <w:t xml:space="preserve"> </w:t>
      </w:r>
      <w:r>
        <w:rPr>
          <w:w w:val="80"/>
          <w:sz w:val="20"/>
        </w:rPr>
        <w:t>accelerated</w:t>
      </w:r>
      <w:r>
        <w:rPr>
          <w:sz w:val="20"/>
        </w:rPr>
        <w:t xml:space="preserve"> </w:t>
      </w:r>
      <w:r>
        <w:rPr>
          <w:w w:val="80"/>
          <w:sz w:val="20"/>
        </w:rPr>
        <w:t>seasonal</w:t>
      </w:r>
      <w:r>
        <w:rPr>
          <w:sz w:val="20"/>
        </w:rPr>
        <w:t xml:space="preserve"> </w:t>
      </w:r>
      <w:r>
        <w:rPr>
          <w:w w:val="80"/>
          <w:sz w:val="20"/>
        </w:rPr>
        <w:t>flooding</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melt</w:t>
      </w:r>
      <w:r>
        <w:rPr>
          <w:sz w:val="20"/>
        </w:rPr>
        <w:t xml:space="preserve"> </w:t>
      </w:r>
      <w:r>
        <w:rPr>
          <w:w w:val="80"/>
          <w:sz w:val="20"/>
        </w:rPr>
        <w:t>water from</w:t>
      </w:r>
      <w:r>
        <w:rPr>
          <w:sz w:val="20"/>
        </w:rPr>
        <w:t xml:space="preserve"> </w:t>
      </w:r>
      <w:r>
        <w:rPr>
          <w:w w:val="80"/>
          <w:sz w:val="20"/>
        </w:rPr>
        <w:t>glaciers</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destruction</w:t>
      </w:r>
      <w:r>
        <w:rPr>
          <w:sz w:val="20"/>
        </w:rPr>
        <w:t xml:space="preserve"> </w:t>
      </w:r>
      <w:r>
        <w:rPr>
          <w:w w:val="80"/>
          <w:sz w:val="20"/>
        </w:rPr>
        <w:t>of</w:t>
      </w:r>
      <w:r>
        <w:rPr>
          <w:sz w:val="20"/>
        </w:rPr>
        <w:t xml:space="preserve"> </w:t>
      </w:r>
      <w:r>
        <w:rPr>
          <w:w w:val="80"/>
          <w:sz w:val="20"/>
        </w:rPr>
        <w:t>crop</w:t>
      </w:r>
      <w:r>
        <w:rPr>
          <w:sz w:val="20"/>
        </w:rPr>
        <w:t xml:space="preserve"> </w:t>
      </w:r>
      <w:r>
        <w:rPr>
          <w:w w:val="80"/>
          <w:sz w:val="20"/>
        </w:rPr>
        <w:t>farms,</w:t>
      </w:r>
      <w:r>
        <w:rPr>
          <w:sz w:val="20"/>
        </w:rPr>
        <w:t xml:space="preserve"> </w:t>
      </w:r>
      <w:r>
        <w:rPr>
          <w:w w:val="80"/>
          <w:sz w:val="20"/>
        </w:rPr>
        <w:t>infrastructures</w:t>
      </w:r>
      <w:r>
        <w:rPr>
          <w:sz w:val="20"/>
        </w:rPr>
        <w:t xml:space="preserve"> </w:t>
      </w:r>
      <w:r>
        <w:rPr>
          <w:w w:val="80"/>
          <w:sz w:val="20"/>
        </w:rPr>
        <w:t>and killing</w:t>
      </w:r>
      <w:r>
        <w:rPr>
          <w:sz w:val="20"/>
        </w:rPr>
        <w:t xml:space="preserve"> </w:t>
      </w:r>
      <w:r>
        <w:rPr>
          <w:w w:val="80"/>
          <w:sz w:val="20"/>
        </w:rPr>
        <w:t>of</w:t>
      </w:r>
      <w:r>
        <w:rPr>
          <w:sz w:val="20"/>
        </w:rPr>
        <w:t xml:space="preserve"> </w:t>
      </w:r>
      <w:r>
        <w:rPr>
          <w:w w:val="80"/>
          <w:sz w:val="20"/>
        </w:rPr>
        <w:t>people</w:t>
      </w:r>
      <w:r>
        <w:rPr>
          <w:sz w:val="20"/>
        </w:rPr>
        <w:t xml:space="preserve"> </w:t>
      </w:r>
      <w:r>
        <w:rPr>
          <w:w w:val="80"/>
          <w:sz w:val="20"/>
        </w:rPr>
        <w:t>in</w:t>
      </w:r>
      <w:r>
        <w:rPr>
          <w:sz w:val="20"/>
        </w:rPr>
        <w:t xml:space="preserve"> </w:t>
      </w:r>
      <w:r>
        <w:rPr>
          <w:w w:val="80"/>
          <w:sz w:val="20"/>
        </w:rPr>
        <w:t xml:space="preserve">the </w:t>
      </w:r>
      <w:r>
        <w:rPr>
          <w:w w:val="85"/>
          <w:sz w:val="20"/>
        </w:rPr>
        <w:t>lower</w:t>
      </w:r>
      <w:r>
        <w:rPr>
          <w:spacing w:val="-2"/>
          <w:w w:val="85"/>
          <w:sz w:val="20"/>
        </w:rPr>
        <w:t xml:space="preserve"> </w:t>
      </w:r>
      <w:r>
        <w:rPr>
          <w:w w:val="85"/>
          <w:sz w:val="20"/>
        </w:rPr>
        <w:t>slopes</w:t>
      </w:r>
      <w:r>
        <w:rPr>
          <w:spacing w:val="-2"/>
          <w:w w:val="85"/>
          <w:sz w:val="20"/>
        </w:rPr>
        <w:t xml:space="preserve"> </w:t>
      </w:r>
      <w:r>
        <w:rPr>
          <w:w w:val="85"/>
          <w:sz w:val="20"/>
        </w:rPr>
        <w:t>like</w:t>
      </w:r>
      <w:r>
        <w:rPr>
          <w:spacing w:val="-1"/>
          <w:w w:val="85"/>
          <w:sz w:val="20"/>
        </w:rPr>
        <w:t xml:space="preserve"> </w:t>
      </w:r>
      <w:r>
        <w:rPr>
          <w:w w:val="85"/>
          <w:sz w:val="20"/>
        </w:rPr>
        <w:t>Nyamwamba</w:t>
      </w:r>
      <w:r>
        <w:rPr>
          <w:spacing w:val="-3"/>
          <w:w w:val="85"/>
          <w:sz w:val="20"/>
        </w:rPr>
        <w:t xml:space="preserve"> </w:t>
      </w:r>
      <w:r>
        <w:rPr>
          <w:w w:val="85"/>
          <w:sz w:val="20"/>
        </w:rPr>
        <w:t>and</w:t>
      </w:r>
      <w:r>
        <w:rPr>
          <w:spacing w:val="-3"/>
          <w:w w:val="85"/>
          <w:sz w:val="20"/>
        </w:rPr>
        <w:t xml:space="preserve"> </w:t>
      </w:r>
      <w:r>
        <w:rPr>
          <w:w w:val="85"/>
          <w:sz w:val="20"/>
        </w:rPr>
        <w:t>Semliki</w:t>
      </w:r>
      <w:r>
        <w:rPr>
          <w:spacing w:val="-4"/>
          <w:w w:val="85"/>
          <w:sz w:val="20"/>
        </w:rPr>
        <w:t xml:space="preserve"> </w:t>
      </w:r>
      <w:r>
        <w:rPr>
          <w:w w:val="85"/>
          <w:sz w:val="20"/>
        </w:rPr>
        <w:t>river</w:t>
      </w:r>
      <w:r>
        <w:rPr>
          <w:spacing w:val="-3"/>
          <w:w w:val="85"/>
          <w:sz w:val="20"/>
        </w:rPr>
        <w:t xml:space="preserve"> </w:t>
      </w:r>
      <w:r>
        <w:rPr>
          <w:w w:val="85"/>
          <w:sz w:val="20"/>
        </w:rPr>
        <w:t>valleys.</w:t>
      </w:r>
    </w:p>
    <w:p w:rsidR="00E5575B" w:rsidRDefault="00D512E5">
      <w:pPr>
        <w:pStyle w:val="ListParagraph"/>
        <w:numPr>
          <w:ilvl w:val="0"/>
          <w:numId w:val="12"/>
        </w:numPr>
        <w:tabs>
          <w:tab w:val="left" w:pos="460"/>
        </w:tabs>
        <w:ind w:right="746"/>
        <w:jc w:val="left"/>
        <w:rPr>
          <w:sz w:val="20"/>
        </w:rPr>
      </w:pPr>
      <w:r>
        <w:rPr>
          <w:w w:val="85"/>
          <w:sz w:val="20"/>
        </w:rPr>
        <w:t>Encouraged</w:t>
      </w:r>
      <w:r>
        <w:rPr>
          <w:spacing w:val="-6"/>
          <w:w w:val="85"/>
          <w:sz w:val="20"/>
        </w:rPr>
        <w:t xml:space="preserve"> </w:t>
      </w:r>
      <w:r>
        <w:rPr>
          <w:w w:val="85"/>
          <w:sz w:val="20"/>
        </w:rPr>
        <w:t>disease</w:t>
      </w:r>
      <w:r>
        <w:rPr>
          <w:spacing w:val="-5"/>
          <w:w w:val="85"/>
          <w:sz w:val="20"/>
        </w:rPr>
        <w:t xml:space="preserve"> </w:t>
      </w:r>
      <w:r>
        <w:rPr>
          <w:w w:val="85"/>
          <w:sz w:val="20"/>
        </w:rPr>
        <w:t>spreading</w:t>
      </w:r>
      <w:r>
        <w:rPr>
          <w:spacing w:val="-5"/>
          <w:w w:val="85"/>
          <w:sz w:val="20"/>
        </w:rPr>
        <w:t xml:space="preserve"> </w:t>
      </w:r>
      <w:r>
        <w:rPr>
          <w:w w:val="85"/>
          <w:sz w:val="20"/>
        </w:rPr>
        <w:t>vectors</w:t>
      </w:r>
      <w:r>
        <w:rPr>
          <w:spacing w:val="-5"/>
          <w:w w:val="85"/>
          <w:sz w:val="20"/>
        </w:rPr>
        <w:t xml:space="preserve"> </w:t>
      </w:r>
      <w:r>
        <w:rPr>
          <w:w w:val="85"/>
          <w:sz w:val="20"/>
        </w:rPr>
        <w:t>and</w:t>
      </w:r>
      <w:r>
        <w:rPr>
          <w:spacing w:val="-6"/>
          <w:w w:val="85"/>
          <w:sz w:val="20"/>
        </w:rPr>
        <w:t xml:space="preserve"> </w:t>
      </w:r>
      <w:r>
        <w:rPr>
          <w:w w:val="85"/>
          <w:sz w:val="20"/>
        </w:rPr>
        <w:t>pests</w:t>
      </w:r>
      <w:r>
        <w:rPr>
          <w:spacing w:val="-5"/>
          <w:w w:val="85"/>
          <w:sz w:val="20"/>
        </w:rPr>
        <w:t xml:space="preserve"> </w:t>
      </w:r>
      <w:r>
        <w:rPr>
          <w:w w:val="85"/>
          <w:sz w:val="20"/>
        </w:rPr>
        <w:t>like</w:t>
      </w:r>
      <w:r>
        <w:rPr>
          <w:spacing w:val="-5"/>
          <w:w w:val="85"/>
          <w:sz w:val="20"/>
        </w:rPr>
        <w:t xml:space="preserve"> </w:t>
      </w:r>
      <w:r>
        <w:rPr>
          <w:w w:val="85"/>
          <w:sz w:val="20"/>
        </w:rPr>
        <w:t>mosquitoes</w:t>
      </w:r>
      <w:r>
        <w:rPr>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stagnant</w:t>
      </w:r>
      <w:r>
        <w:rPr>
          <w:spacing w:val="-5"/>
          <w:w w:val="85"/>
          <w:sz w:val="20"/>
        </w:rPr>
        <w:t xml:space="preserve"> </w:t>
      </w:r>
      <w:r>
        <w:rPr>
          <w:w w:val="85"/>
          <w:sz w:val="20"/>
        </w:rPr>
        <w:t>water</w:t>
      </w:r>
      <w:r>
        <w:rPr>
          <w:spacing w:val="-6"/>
          <w:w w:val="85"/>
          <w:sz w:val="20"/>
        </w:rPr>
        <w:t xml:space="preserve"> </w:t>
      </w:r>
      <w:r>
        <w:rPr>
          <w:w w:val="85"/>
          <w:sz w:val="20"/>
        </w:rPr>
        <w:t>on</w:t>
      </w:r>
      <w:r>
        <w:rPr>
          <w:spacing w:val="-5"/>
          <w:w w:val="85"/>
          <w:sz w:val="20"/>
        </w:rPr>
        <w:t xml:space="preserve"> </w:t>
      </w:r>
      <w:r>
        <w:rPr>
          <w:w w:val="85"/>
          <w:sz w:val="20"/>
        </w:rPr>
        <w:t>lower</w:t>
      </w:r>
      <w:r>
        <w:rPr>
          <w:spacing w:val="-5"/>
          <w:w w:val="85"/>
          <w:sz w:val="20"/>
        </w:rPr>
        <w:t xml:space="preserve"> </w:t>
      </w:r>
      <w:r>
        <w:rPr>
          <w:w w:val="85"/>
          <w:sz w:val="20"/>
        </w:rPr>
        <w:t>parts</w:t>
      </w:r>
      <w:r>
        <w:rPr>
          <w:spacing w:val="-5"/>
          <w:w w:val="85"/>
          <w:sz w:val="20"/>
        </w:rPr>
        <w:t xml:space="preserve"> </w:t>
      </w:r>
      <w:r>
        <w:rPr>
          <w:w w:val="85"/>
          <w:sz w:val="20"/>
        </w:rPr>
        <w:t>from</w:t>
      </w:r>
      <w:r>
        <w:rPr>
          <w:spacing w:val="-5"/>
          <w:w w:val="85"/>
          <w:sz w:val="20"/>
        </w:rPr>
        <w:t xml:space="preserve"> </w:t>
      </w:r>
      <w:r>
        <w:rPr>
          <w:w w:val="85"/>
          <w:sz w:val="20"/>
        </w:rPr>
        <w:t>glaciers</w:t>
      </w:r>
      <w:r>
        <w:rPr>
          <w:spacing w:val="-6"/>
          <w:w w:val="85"/>
          <w:sz w:val="20"/>
        </w:rPr>
        <w:t xml:space="preserve"> </w:t>
      </w:r>
      <w:r>
        <w:rPr>
          <w:w w:val="85"/>
          <w:sz w:val="20"/>
        </w:rPr>
        <w:t>as</w:t>
      </w:r>
      <w:r>
        <w:rPr>
          <w:spacing w:val="-5"/>
          <w:w w:val="85"/>
          <w:sz w:val="20"/>
        </w:rPr>
        <w:t xml:space="preserve"> </w:t>
      </w:r>
      <w:r>
        <w:rPr>
          <w:w w:val="85"/>
          <w:sz w:val="20"/>
        </w:rPr>
        <w:t>breeding</w:t>
      </w:r>
      <w:r>
        <w:rPr>
          <w:spacing w:val="-6"/>
          <w:sz w:val="20"/>
        </w:rPr>
        <w:t xml:space="preserve"> </w:t>
      </w:r>
      <w:r>
        <w:rPr>
          <w:w w:val="85"/>
          <w:sz w:val="20"/>
        </w:rPr>
        <w:t>grounds</w:t>
      </w:r>
      <w:r>
        <w:rPr>
          <w:spacing w:val="-5"/>
          <w:w w:val="85"/>
          <w:sz w:val="20"/>
        </w:rPr>
        <w:t xml:space="preserve"> </w:t>
      </w:r>
      <w:r>
        <w:rPr>
          <w:w w:val="85"/>
          <w:sz w:val="20"/>
        </w:rPr>
        <w:t xml:space="preserve">resulting </w:t>
      </w:r>
      <w:r>
        <w:rPr>
          <w:w w:val="80"/>
          <w:sz w:val="20"/>
        </w:rPr>
        <w:t>into destruction of crop and transmission of diseases to people and livestock</w:t>
      </w:r>
      <w:r>
        <w:rPr>
          <w:sz w:val="20"/>
        </w:rPr>
        <w:t xml:space="preserve"> </w:t>
      </w:r>
      <w:r>
        <w:rPr>
          <w:w w:val="80"/>
          <w:sz w:val="20"/>
        </w:rPr>
        <w:t>like Nyamwamba</w:t>
      </w:r>
      <w:r>
        <w:rPr>
          <w:sz w:val="20"/>
        </w:rPr>
        <w:t xml:space="preserve"> </w:t>
      </w:r>
      <w:r>
        <w:rPr>
          <w:w w:val="80"/>
          <w:sz w:val="20"/>
        </w:rPr>
        <w:t>in Kasese and Semliki river valleys</w:t>
      </w:r>
      <w:r>
        <w:rPr>
          <w:sz w:val="20"/>
        </w:rPr>
        <w:t xml:space="preserve"> </w:t>
      </w:r>
      <w:r>
        <w:rPr>
          <w:w w:val="80"/>
          <w:sz w:val="20"/>
        </w:rPr>
        <w:t>in</w:t>
      </w:r>
      <w:r>
        <w:rPr>
          <w:sz w:val="20"/>
        </w:rPr>
        <w:t xml:space="preserve"> </w:t>
      </w:r>
      <w:r>
        <w:rPr>
          <w:w w:val="80"/>
          <w:sz w:val="20"/>
        </w:rPr>
        <w:t>Bundibugyo.</w:t>
      </w:r>
    </w:p>
    <w:p w:rsidR="00E5575B" w:rsidRDefault="00D512E5">
      <w:pPr>
        <w:pStyle w:val="ListParagraph"/>
        <w:numPr>
          <w:ilvl w:val="0"/>
          <w:numId w:val="12"/>
        </w:numPr>
        <w:tabs>
          <w:tab w:val="left" w:pos="460"/>
        </w:tabs>
        <w:ind w:right="742"/>
        <w:jc w:val="left"/>
        <w:rPr>
          <w:sz w:val="20"/>
        </w:rPr>
      </w:pPr>
      <w:r>
        <w:rPr>
          <w:w w:val="80"/>
          <w:sz w:val="20"/>
        </w:rPr>
        <w:t>Harboured</w:t>
      </w:r>
      <w:r>
        <w:rPr>
          <w:sz w:val="20"/>
        </w:rPr>
        <w:t xml:space="preserve"> </w:t>
      </w:r>
      <w:r>
        <w:rPr>
          <w:w w:val="80"/>
          <w:sz w:val="20"/>
        </w:rPr>
        <w:t>dangerous</w:t>
      </w:r>
      <w:r>
        <w:rPr>
          <w:sz w:val="20"/>
        </w:rPr>
        <w:t xml:space="preserve"> </w:t>
      </w:r>
      <w:r>
        <w:rPr>
          <w:w w:val="80"/>
          <w:sz w:val="20"/>
        </w:rPr>
        <w:t>wild</w:t>
      </w:r>
      <w:r>
        <w:rPr>
          <w:sz w:val="20"/>
        </w:rPr>
        <w:t xml:space="preserve"> </w:t>
      </w:r>
      <w:r>
        <w:rPr>
          <w:w w:val="80"/>
          <w:sz w:val="20"/>
        </w:rPr>
        <w:t>animals</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natural</w:t>
      </w:r>
      <w:r>
        <w:rPr>
          <w:sz w:val="20"/>
        </w:rPr>
        <w:t xml:space="preserve"> </w:t>
      </w:r>
      <w:r>
        <w:rPr>
          <w:w w:val="80"/>
          <w:sz w:val="20"/>
        </w:rPr>
        <w:t>homes</w:t>
      </w:r>
      <w:r>
        <w:rPr>
          <w:sz w:val="20"/>
        </w:rPr>
        <w:t xml:space="preserve"> </w:t>
      </w:r>
      <w:r>
        <w:rPr>
          <w:w w:val="80"/>
          <w:sz w:val="20"/>
        </w:rPr>
        <w:t>and</w:t>
      </w:r>
      <w:r>
        <w:rPr>
          <w:sz w:val="20"/>
        </w:rPr>
        <w:t xml:space="preserve"> </w:t>
      </w:r>
      <w:r>
        <w:rPr>
          <w:w w:val="80"/>
          <w:sz w:val="20"/>
        </w:rPr>
        <w:t>hiding</w:t>
      </w:r>
      <w:r>
        <w:rPr>
          <w:sz w:val="20"/>
        </w:rPr>
        <w:t xml:space="preserve"> </w:t>
      </w:r>
      <w:r>
        <w:rPr>
          <w:w w:val="80"/>
          <w:sz w:val="20"/>
        </w:rPr>
        <w:t>places</w:t>
      </w:r>
      <w:r>
        <w:rPr>
          <w:sz w:val="20"/>
        </w:rPr>
        <w:t xml:space="preserve"> </w:t>
      </w:r>
      <w:r>
        <w:rPr>
          <w:w w:val="80"/>
          <w:sz w:val="20"/>
        </w:rPr>
        <w:t>resulting</w:t>
      </w:r>
      <w:r>
        <w:rPr>
          <w:sz w:val="20"/>
        </w:rPr>
        <w:t xml:space="preserve"> </w:t>
      </w:r>
      <w:r>
        <w:rPr>
          <w:w w:val="80"/>
          <w:sz w:val="20"/>
        </w:rPr>
        <w:t>into</w:t>
      </w:r>
      <w:r>
        <w:rPr>
          <w:sz w:val="20"/>
        </w:rPr>
        <w:t xml:space="preserve"> </w:t>
      </w:r>
      <w:r>
        <w:rPr>
          <w:w w:val="80"/>
          <w:sz w:val="20"/>
        </w:rPr>
        <w:t>destruction</w:t>
      </w:r>
      <w:r>
        <w:rPr>
          <w:sz w:val="20"/>
        </w:rPr>
        <w:t xml:space="preserve"> </w:t>
      </w:r>
      <w:r>
        <w:rPr>
          <w:w w:val="80"/>
          <w:sz w:val="20"/>
        </w:rPr>
        <w:t>of</w:t>
      </w:r>
      <w:r>
        <w:rPr>
          <w:sz w:val="20"/>
        </w:rPr>
        <w:t xml:space="preserve"> </w:t>
      </w:r>
      <w:r>
        <w:rPr>
          <w:w w:val="80"/>
          <w:sz w:val="20"/>
        </w:rPr>
        <w:t>crop</w:t>
      </w:r>
      <w:r>
        <w:rPr>
          <w:sz w:val="20"/>
        </w:rPr>
        <w:t xml:space="preserve"> </w:t>
      </w:r>
      <w:r>
        <w:rPr>
          <w:w w:val="80"/>
          <w:sz w:val="20"/>
        </w:rPr>
        <w:t>farms,</w:t>
      </w:r>
      <w:r>
        <w:rPr>
          <w:sz w:val="20"/>
        </w:rPr>
        <w:t xml:space="preserve"> </w:t>
      </w:r>
      <w:r>
        <w:rPr>
          <w:w w:val="80"/>
          <w:sz w:val="20"/>
        </w:rPr>
        <w:t>killing</w:t>
      </w:r>
      <w:r>
        <w:rPr>
          <w:sz w:val="20"/>
        </w:rPr>
        <w:t xml:space="preserve"> </w:t>
      </w:r>
      <w:r>
        <w:rPr>
          <w:w w:val="80"/>
          <w:sz w:val="20"/>
        </w:rPr>
        <w:t>of</w:t>
      </w:r>
      <w:r>
        <w:rPr>
          <w:sz w:val="20"/>
        </w:rPr>
        <w:t xml:space="preserve"> </w:t>
      </w:r>
      <w:r>
        <w:rPr>
          <w:w w:val="80"/>
          <w:sz w:val="20"/>
        </w:rPr>
        <w:t>people</w:t>
      </w:r>
      <w:r>
        <w:rPr>
          <w:sz w:val="20"/>
        </w:rPr>
        <w:t xml:space="preserve"> </w:t>
      </w:r>
      <w:r>
        <w:rPr>
          <w:w w:val="80"/>
          <w:sz w:val="20"/>
        </w:rPr>
        <w:t>and</w:t>
      </w:r>
      <w:r>
        <w:rPr>
          <w:spacing w:val="20"/>
          <w:sz w:val="20"/>
        </w:rPr>
        <w:t xml:space="preserve"> </w:t>
      </w:r>
      <w:r>
        <w:rPr>
          <w:w w:val="80"/>
          <w:sz w:val="20"/>
        </w:rPr>
        <w:t>livestock</w:t>
      </w:r>
      <w:r>
        <w:rPr>
          <w:sz w:val="20"/>
        </w:rPr>
        <w:t xml:space="preserve"> </w:t>
      </w:r>
      <w:r>
        <w:rPr>
          <w:w w:val="80"/>
          <w:sz w:val="20"/>
        </w:rPr>
        <w:t xml:space="preserve">like </w:t>
      </w:r>
      <w:r>
        <w:rPr>
          <w:w w:val="85"/>
          <w:sz w:val="20"/>
        </w:rPr>
        <w:t>Kamusoso, Bujuku and Semliki river valleys.</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7"/>
        <w:ind w:left="0"/>
      </w:pPr>
    </w:p>
    <w:p w:rsidR="00E5575B" w:rsidRDefault="00D512E5">
      <w:pPr>
        <w:pStyle w:val="BodyText"/>
        <w:ind w:left="1000"/>
      </w:pPr>
      <w:r>
        <w:rPr>
          <w:spacing w:val="-11"/>
        </w:rPr>
        <w:t>SOILSOFUGANDA</w:t>
      </w:r>
    </w:p>
    <w:p w:rsidR="00E5575B" w:rsidRDefault="00D512E5">
      <w:pPr>
        <w:pStyle w:val="BodyText"/>
        <w:spacing w:before="5" w:line="244" w:lineRule="auto"/>
        <w:ind w:left="460" w:right="1109" w:firstLine="698"/>
      </w:pPr>
      <w:r>
        <w:rPr>
          <w:w w:val="85"/>
        </w:rPr>
        <w:t>Soil</w:t>
      </w:r>
      <w:r>
        <w:rPr>
          <w:spacing w:val="14"/>
        </w:rPr>
        <w:t xml:space="preserve"> </w:t>
      </w:r>
      <w:r>
        <w:rPr>
          <w:w w:val="85"/>
        </w:rPr>
        <w:t>is</w:t>
      </w:r>
      <w:r>
        <w:rPr>
          <w:spacing w:val="14"/>
        </w:rPr>
        <w:t xml:space="preserve"> </w:t>
      </w:r>
      <w:r>
        <w:rPr>
          <w:w w:val="85"/>
        </w:rPr>
        <w:t>a</w:t>
      </w:r>
      <w:r>
        <w:rPr>
          <w:spacing w:val="14"/>
        </w:rPr>
        <w:t xml:space="preserve"> </w:t>
      </w:r>
      <w:r>
        <w:rPr>
          <w:w w:val="85"/>
        </w:rPr>
        <w:t>thin</w:t>
      </w:r>
      <w:r>
        <w:rPr>
          <w:spacing w:val="14"/>
        </w:rPr>
        <w:t xml:space="preserve"> </w:t>
      </w:r>
      <w:r>
        <w:rPr>
          <w:w w:val="85"/>
        </w:rPr>
        <w:t>layer</w:t>
      </w:r>
      <w:r>
        <w:rPr>
          <w:spacing w:val="15"/>
        </w:rPr>
        <w:t xml:space="preserve"> </w:t>
      </w:r>
      <w:r>
        <w:rPr>
          <w:w w:val="85"/>
        </w:rPr>
        <w:t>on</w:t>
      </w:r>
      <w:r>
        <w:rPr>
          <w:spacing w:val="14"/>
        </w:rPr>
        <w:t xml:space="preserve"> </w:t>
      </w:r>
      <w:r>
        <w:rPr>
          <w:w w:val="85"/>
        </w:rPr>
        <w:t>top</w:t>
      </w:r>
      <w:r>
        <w:rPr>
          <w:spacing w:val="14"/>
        </w:rPr>
        <w:t xml:space="preserve"> </w:t>
      </w:r>
      <w:r>
        <w:rPr>
          <w:w w:val="85"/>
        </w:rPr>
        <w:t>of</w:t>
      </w:r>
      <w:r>
        <w:rPr>
          <w:spacing w:val="14"/>
        </w:rPr>
        <w:t xml:space="preserve"> </w:t>
      </w:r>
      <w:r>
        <w:rPr>
          <w:w w:val="85"/>
        </w:rPr>
        <w:t>the</w:t>
      </w:r>
      <w:r>
        <w:rPr>
          <w:spacing w:val="14"/>
        </w:rPr>
        <w:t xml:space="preserve"> </w:t>
      </w:r>
      <w:r>
        <w:rPr>
          <w:w w:val="85"/>
        </w:rPr>
        <w:t>earth's</w:t>
      </w:r>
      <w:r>
        <w:rPr>
          <w:spacing w:val="14"/>
        </w:rPr>
        <w:t xml:space="preserve"> </w:t>
      </w:r>
      <w:r>
        <w:rPr>
          <w:w w:val="85"/>
        </w:rPr>
        <w:t>crust</w:t>
      </w:r>
      <w:r>
        <w:rPr>
          <w:spacing w:val="14"/>
        </w:rPr>
        <w:t xml:space="preserve"> </w:t>
      </w:r>
      <w:r>
        <w:rPr>
          <w:w w:val="85"/>
        </w:rPr>
        <w:t>that</w:t>
      </w:r>
      <w:r>
        <w:rPr>
          <w:spacing w:val="14"/>
        </w:rPr>
        <w:t xml:space="preserve"> </w:t>
      </w:r>
      <w:r>
        <w:rPr>
          <w:w w:val="85"/>
        </w:rPr>
        <w:t>is</w:t>
      </w:r>
      <w:r>
        <w:rPr>
          <w:spacing w:val="14"/>
        </w:rPr>
        <w:t xml:space="preserve"> </w:t>
      </w:r>
      <w:r>
        <w:rPr>
          <w:w w:val="85"/>
        </w:rPr>
        <w:t>composed</w:t>
      </w:r>
      <w:r>
        <w:rPr>
          <w:spacing w:val="15"/>
        </w:rPr>
        <w:t xml:space="preserve"> </w:t>
      </w:r>
      <w:r>
        <w:rPr>
          <w:w w:val="85"/>
        </w:rPr>
        <w:t>of</w:t>
      </w:r>
      <w:r>
        <w:rPr>
          <w:spacing w:val="14"/>
        </w:rPr>
        <w:t xml:space="preserve"> </w:t>
      </w:r>
      <w:r>
        <w:rPr>
          <w:w w:val="85"/>
        </w:rPr>
        <w:t>organic</w:t>
      </w:r>
      <w:r>
        <w:rPr>
          <w:spacing w:val="14"/>
        </w:rPr>
        <w:t xml:space="preserve"> </w:t>
      </w:r>
      <w:r>
        <w:rPr>
          <w:w w:val="85"/>
        </w:rPr>
        <w:t>and</w:t>
      </w:r>
      <w:r>
        <w:rPr>
          <w:spacing w:val="31"/>
        </w:rPr>
        <w:t xml:space="preserve"> </w:t>
      </w:r>
      <w:r>
        <w:rPr>
          <w:w w:val="85"/>
        </w:rPr>
        <w:t>inorganic</w:t>
      </w:r>
      <w:r>
        <w:rPr>
          <w:spacing w:val="19"/>
        </w:rPr>
        <w:t xml:space="preserve"> </w:t>
      </w:r>
      <w:r>
        <w:rPr>
          <w:w w:val="85"/>
        </w:rPr>
        <w:t>materials,</w:t>
      </w:r>
      <w:r>
        <w:rPr>
          <w:spacing w:val="19"/>
        </w:rPr>
        <w:t xml:space="preserve"> </w:t>
      </w:r>
      <w:r>
        <w:rPr>
          <w:w w:val="85"/>
        </w:rPr>
        <w:t>air</w:t>
      </w:r>
      <w:r>
        <w:rPr>
          <w:spacing w:val="19"/>
        </w:rPr>
        <w:t xml:space="preserve"> </w:t>
      </w:r>
      <w:r>
        <w:rPr>
          <w:w w:val="85"/>
        </w:rPr>
        <w:t>(gases),</w:t>
      </w:r>
      <w:r>
        <w:rPr>
          <w:spacing w:val="26"/>
        </w:rPr>
        <w:t xml:space="preserve"> </w:t>
      </w:r>
      <w:r>
        <w:rPr>
          <w:w w:val="85"/>
        </w:rPr>
        <w:t xml:space="preserve">living </w:t>
      </w:r>
      <w:r>
        <w:rPr>
          <w:w w:val="90"/>
        </w:rPr>
        <w:t>organisms and water that supports plant life.</w:t>
      </w:r>
    </w:p>
    <w:p w:rsidR="00E5575B" w:rsidRDefault="00D512E5">
      <w:pPr>
        <w:pStyle w:val="Heading1"/>
        <w:spacing w:line="223" w:lineRule="exact"/>
      </w:pPr>
      <w:r>
        <w:rPr>
          <w:w w:val="80"/>
        </w:rPr>
        <w:t>TYPES</w:t>
      </w:r>
      <w:r>
        <w:rPr>
          <w:spacing w:val="16"/>
        </w:rPr>
        <w:t xml:space="preserve"> </w:t>
      </w:r>
      <w:r>
        <w:rPr>
          <w:w w:val="80"/>
        </w:rPr>
        <w:t>OF</w:t>
      </w:r>
      <w:r>
        <w:rPr>
          <w:spacing w:val="16"/>
        </w:rPr>
        <w:t xml:space="preserve"> </w:t>
      </w:r>
      <w:r>
        <w:rPr>
          <w:w w:val="80"/>
        </w:rPr>
        <w:t>SOILS</w:t>
      </w:r>
      <w:r>
        <w:rPr>
          <w:spacing w:val="14"/>
        </w:rPr>
        <w:t xml:space="preserve"> </w:t>
      </w:r>
      <w:r>
        <w:rPr>
          <w:w w:val="80"/>
        </w:rPr>
        <w:t>IN</w:t>
      </w:r>
      <w:r>
        <w:rPr>
          <w:spacing w:val="14"/>
        </w:rPr>
        <w:t xml:space="preserve"> </w:t>
      </w:r>
      <w:r>
        <w:rPr>
          <w:spacing w:val="-2"/>
          <w:w w:val="80"/>
        </w:rPr>
        <w:t>UGANDA.</w:t>
      </w:r>
    </w:p>
    <w:p w:rsidR="00E5575B" w:rsidRDefault="00D512E5">
      <w:pPr>
        <w:pStyle w:val="ListParagraph"/>
        <w:numPr>
          <w:ilvl w:val="0"/>
          <w:numId w:val="13"/>
        </w:numPr>
        <w:tabs>
          <w:tab w:val="left" w:pos="458"/>
          <w:tab w:val="left" w:pos="460"/>
        </w:tabs>
        <w:spacing w:before="3" w:line="242" w:lineRule="auto"/>
        <w:ind w:right="1875"/>
        <w:jc w:val="both"/>
        <w:rPr>
          <w:sz w:val="20"/>
        </w:rPr>
      </w:pPr>
      <w:r>
        <w:rPr>
          <w:sz w:val="20"/>
        </w:rPr>
        <w:t>Loam</w:t>
      </w:r>
      <w:r>
        <w:rPr>
          <w:spacing w:val="-14"/>
          <w:sz w:val="20"/>
        </w:rPr>
        <w:t xml:space="preserve"> </w:t>
      </w:r>
      <w:r>
        <w:rPr>
          <w:sz w:val="20"/>
        </w:rPr>
        <w:t>soils</w:t>
      </w:r>
      <w:r>
        <w:rPr>
          <w:spacing w:val="-13"/>
          <w:sz w:val="20"/>
        </w:rPr>
        <w:t xml:space="preserve"> </w:t>
      </w:r>
      <w:r>
        <w:rPr>
          <w:sz w:val="20"/>
        </w:rPr>
        <w:t>which</w:t>
      </w:r>
      <w:r>
        <w:rPr>
          <w:spacing w:val="-13"/>
          <w:sz w:val="20"/>
        </w:rPr>
        <w:t xml:space="preserve"> </w:t>
      </w:r>
      <w:r>
        <w:rPr>
          <w:sz w:val="20"/>
        </w:rPr>
        <w:t>are</w:t>
      </w:r>
      <w:r>
        <w:rPr>
          <w:spacing w:val="-14"/>
          <w:sz w:val="20"/>
        </w:rPr>
        <w:t xml:space="preserve"> </w:t>
      </w:r>
      <w:r>
        <w:rPr>
          <w:sz w:val="20"/>
        </w:rPr>
        <w:t>composed</w:t>
      </w:r>
      <w:r>
        <w:rPr>
          <w:spacing w:val="-13"/>
          <w:sz w:val="20"/>
        </w:rPr>
        <w:t xml:space="preserve"> </w:t>
      </w:r>
      <w:r>
        <w:rPr>
          <w:sz w:val="20"/>
        </w:rPr>
        <w:t>of</w:t>
      </w:r>
      <w:r>
        <w:rPr>
          <w:spacing w:val="-13"/>
          <w:sz w:val="20"/>
        </w:rPr>
        <w:t xml:space="preserve"> </w:t>
      </w:r>
      <w:r>
        <w:rPr>
          <w:sz w:val="20"/>
        </w:rPr>
        <w:t>mostly</w:t>
      </w:r>
      <w:r>
        <w:rPr>
          <w:spacing w:val="-13"/>
          <w:sz w:val="20"/>
        </w:rPr>
        <w:t xml:space="preserve"> </w:t>
      </w:r>
      <w:r>
        <w:rPr>
          <w:sz w:val="20"/>
        </w:rPr>
        <w:t>sand,</w:t>
      </w:r>
      <w:r>
        <w:rPr>
          <w:spacing w:val="-14"/>
          <w:sz w:val="20"/>
        </w:rPr>
        <w:t xml:space="preserve"> </w:t>
      </w:r>
      <w:r>
        <w:rPr>
          <w:sz w:val="20"/>
        </w:rPr>
        <w:t>silt</w:t>
      </w:r>
      <w:r>
        <w:rPr>
          <w:spacing w:val="-13"/>
          <w:sz w:val="20"/>
        </w:rPr>
        <w:t xml:space="preserve"> </w:t>
      </w:r>
      <w:r>
        <w:rPr>
          <w:sz w:val="20"/>
        </w:rPr>
        <w:t>and</w:t>
      </w:r>
      <w:r>
        <w:rPr>
          <w:spacing w:val="-13"/>
          <w:sz w:val="20"/>
        </w:rPr>
        <w:t xml:space="preserve"> </w:t>
      </w:r>
      <w:r>
        <w:rPr>
          <w:sz w:val="20"/>
        </w:rPr>
        <w:t>a</w:t>
      </w:r>
      <w:r>
        <w:rPr>
          <w:spacing w:val="-14"/>
          <w:sz w:val="20"/>
        </w:rPr>
        <w:t xml:space="preserve"> </w:t>
      </w:r>
      <w:r>
        <w:rPr>
          <w:sz w:val="20"/>
        </w:rPr>
        <w:t>smaller</w:t>
      </w:r>
      <w:r>
        <w:rPr>
          <w:spacing w:val="-13"/>
          <w:sz w:val="20"/>
        </w:rPr>
        <w:t xml:space="preserve"> </w:t>
      </w:r>
      <w:r>
        <w:rPr>
          <w:sz w:val="20"/>
        </w:rPr>
        <w:t>amount</w:t>
      </w:r>
      <w:r>
        <w:rPr>
          <w:spacing w:val="-13"/>
          <w:sz w:val="20"/>
        </w:rPr>
        <w:t xml:space="preserve"> </w:t>
      </w:r>
      <w:r>
        <w:rPr>
          <w:sz w:val="20"/>
        </w:rPr>
        <w:t>of</w:t>
      </w:r>
      <w:r>
        <w:rPr>
          <w:spacing w:val="-13"/>
          <w:sz w:val="20"/>
        </w:rPr>
        <w:t xml:space="preserve"> </w:t>
      </w:r>
      <w:r>
        <w:rPr>
          <w:sz w:val="20"/>
        </w:rPr>
        <w:t>clay.</w:t>
      </w:r>
      <w:r>
        <w:rPr>
          <w:spacing w:val="-14"/>
          <w:sz w:val="20"/>
        </w:rPr>
        <w:t xml:space="preserve"> </w:t>
      </w:r>
      <w:r>
        <w:rPr>
          <w:sz w:val="20"/>
        </w:rPr>
        <w:t>Loam</w:t>
      </w:r>
      <w:r>
        <w:rPr>
          <w:spacing w:val="-13"/>
          <w:sz w:val="20"/>
        </w:rPr>
        <w:t xml:space="preserve"> </w:t>
      </w:r>
      <w:r>
        <w:rPr>
          <w:sz w:val="20"/>
        </w:rPr>
        <w:t>soils</w:t>
      </w:r>
      <w:r>
        <w:rPr>
          <w:spacing w:val="-13"/>
          <w:sz w:val="20"/>
        </w:rPr>
        <w:t xml:space="preserve"> </w:t>
      </w:r>
      <w:r>
        <w:rPr>
          <w:sz w:val="20"/>
        </w:rPr>
        <w:t>generally</w:t>
      </w:r>
      <w:r>
        <w:rPr>
          <w:spacing w:val="-14"/>
          <w:sz w:val="20"/>
        </w:rPr>
        <w:t xml:space="preserve"> </w:t>
      </w:r>
      <w:r>
        <w:rPr>
          <w:sz w:val="20"/>
        </w:rPr>
        <w:t>have</w:t>
      </w:r>
      <w:r>
        <w:rPr>
          <w:spacing w:val="-13"/>
          <w:sz w:val="20"/>
        </w:rPr>
        <w:t xml:space="preserve"> </w:t>
      </w:r>
      <w:r>
        <w:rPr>
          <w:sz w:val="20"/>
        </w:rPr>
        <w:t>more nutrients, moisture and aeration and water infiltration and therefore suitable for cultivation for example the volcanic soils made up of ash and cinder in Kabale and Kisoro, and the slopes of Mt. Elgon in Mbale, Bududa and Bulambuli, and in some parts of Masaka, Mukono, Kayunga.</w:t>
      </w:r>
    </w:p>
    <w:p w:rsidR="00E5575B" w:rsidRDefault="00E5575B">
      <w:pPr>
        <w:spacing w:line="242" w:lineRule="auto"/>
        <w:jc w:val="both"/>
        <w:rPr>
          <w:sz w:val="20"/>
        </w:rPr>
        <w:sectPr w:rsidR="00E5575B">
          <w:pgSz w:w="12240" w:h="15840"/>
          <w:pgMar w:top="900" w:right="0" w:bottom="1080" w:left="80" w:header="704" w:footer="881" w:gutter="0"/>
          <w:cols w:space="720"/>
        </w:sectPr>
      </w:pPr>
    </w:p>
    <w:p w:rsidR="00E5575B" w:rsidRDefault="00E5575B">
      <w:pPr>
        <w:pStyle w:val="BodyText"/>
        <w:spacing w:before="48"/>
        <w:ind w:left="0"/>
      </w:pPr>
    </w:p>
    <w:p w:rsidR="00E5575B" w:rsidRDefault="00D512E5">
      <w:pPr>
        <w:pStyle w:val="ListParagraph"/>
        <w:numPr>
          <w:ilvl w:val="0"/>
          <w:numId w:val="13"/>
        </w:numPr>
        <w:tabs>
          <w:tab w:val="left" w:pos="458"/>
          <w:tab w:val="left" w:pos="460"/>
        </w:tabs>
        <w:spacing w:before="1" w:line="242" w:lineRule="auto"/>
        <w:ind w:right="1882"/>
        <w:jc w:val="both"/>
        <w:rPr>
          <w:sz w:val="20"/>
        </w:rPr>
      </w:pPr>
      <w:r>
        <w:rPr>
          <w:w w:val="90"/>
          <w:sz w:val="20"/>
        </w:rPr>
        <w:t>Clay soils are fine grained soils composed of compacted tiny particles. They have a high water retention capacity and therefore</w:t>
      </w:r>
      <w:r>
        <w:rPr>
          <w:spacing w:val="31"/>
          <w:sz w:val="20"/>
        </w:rPr>
        <w:t xml:space="preserve"> </w:t>
      </w:r>
      <w:r>
        <w:rPr>
          <w:w w:val="90"/>
          <w:sz w:val="20"/>
        </w:rPr>
        <w:t>are</w:t>
      </w:r>
      <w:r>
        <w:rPr>
          <w:spacing w:val="35"/>
          <w:sz w:val="20"/>
        </w:rPr>
        <w:t xml:space="preserve"> </w:t>
      </w:r>
      <w:r>
        <w:rPr>
          <w:w w:val="90"/>
          <w:sz w:val="20"/>
        </w:rPr>
        <w:t>water</w:t>
      </w:r>
      <w:r>
        <w:rPr>
          <w:spacing w:val="31"/>
          <w:sz w:val="20"/>
        </w:rPr>
        <w:t xml:space="preserve"> </w:t>
      </w:r>
      <w:r>
        <w:rPr>
          <w:w w:val="90"/>
          <w:sz w:val="20"/>
        </w:rPr>
        <w:t>logged</w:t>
      </w:r>
      <w:r>
        <w:rPr>
          <w:spacing w:val="35"/>
          <w:sz w:val="20"/>
        </w:rPr>
        <w:t xml:space="preserve"> </w:t>
      </w:r>
      <w:r>
        <w:rPr>
          <w:w w:val="90"/>
          <w:sz w:val="20"/>
        </w:rPr>
        <w:t>during</w:t>
      </w:r>
      <w:r>
        <w:rPr>
          <w:spacing w:val="35"/>
          <w:sz w:val="20"/>
        </w:rPr>
        <w:t xml:space="preserve"> </w:t>
      </w:r>
      <w:r>
        <w:rPr>
          <w:w w:val="90"/>
          <w:sz w:val="20"/>
        </w:rPr>
        <w:t>wet</w:t>
      </w:r>
      <w:r>
        <w:rPr>
          <w:spacing w:val="34"/>
          <w:sz w:val="20"/>
        </w:rPr>
        <w:t xml:space="preserve"> </w:t>
      </w:r>
      <w:r>
        <w:rPr>
          <w:w w:val="90"/>
          <w:sz w:val="20"/>
        </w:rPr>
        <w:t>season</w:t>
      </w:r>
      <w:r>
        <w:rPr>
          <w:spacing w:val="31"/>
          <w:sz w:val="20"/>
        </w:rPr>
        <w:t xml:space="preserve"> </w:t>
      </w:r>
      <w:r>
        <w:rPr>
          <w:w w:val="90"/>
          <w:sz w:val="20"/>
        </w:rPr>
        <w:t>but</w:t>
      </w:r>
      <w:r>
        <w:rPr>
          <w:spacing w:val="40"/>
          <w:sz w:val="20"/>
        </w:rPr>
        <w:t xml:space="preserve"> </w:t>
      </w:r>
      <w:r>
        <w:rPr>
          <w:w w:val="90"/>
          <w:sz w:val="20"/>
        </w:rPr>
        <w:t>become</w:t>
      </w:r>
      <w:r>
        <w:rPr>
          <w:sz w:val="20"/>
        </w:rPr>
        <w:t xml:space="preserve"> </w:t>
      </w:r>
      <w:r>
        <w:rPr>
          <w:w w:val="90"/>
          <w:sz w:val="20"/>
        </w:rPr>
        <w:t>brittle</w:t>
      </w:r>
      <w:r>
        <w:rPr>
          <w:spacing w:val="28"/>
          <w:sz w:val="20"/>
        </w:rPr>
        <w:t xml:space="preserve"> </w:t>
      </w:r>
      <w:r>
        <w:rPr>
          <w:w w:val="90"/>
          <w:sz w:val="20"/>
        </w:rPr>
        <w:t>during</w:t>
      </w:r>
      <w:r>
        <w:rPr>
          <w:sz w:val="20"/>
        </w:rPr>
        <w:t xml:space="preserve"> </w:t>
      </w:r>
      <w:r>
        <w:rPr>
          <w:w w:val="90"/>
          <w:sz w:val="20"/>
        </w:rPr>
        <w:t>dry</w:t>
      </w:r>
      <w:r>
        <w:rPr>
          <w:spacing w:val="26"/>
          <w:sz w:val="20"/>
        </w:rPr>
        <w:t xml:space="preserve"> </w:t>
      </w:r>
      <w:r>
        <w:rPr>
          <w:w w:val="90"/>
          <w:sz w:val="20"/>
        </w:rPr>
        <w:t>seasons.</w:t>
      </w:r>
      <w:r>
        <w:rPr>
          <w:spacing w:val="27"/>
          <w:sz w:val="20"/>
        </w:rPr>
        <w:t xml:space="preserve"> </w:t>
      </w:r>
      <w:r>
        <w:rPr>
          <w:w w:val="90"/>
          <w:sz w:val="20"/>
        </w:rPr>
        <w:t>They</w:t>
      </w:r>
      <w:r>
        <w:rPr>
          <w:sz w:val="20"/>
        </w:rPr>
        <w:t xml:space="preserve"> </w:t>
      </w:r>
      <w:r>
        <w:rPr>
          <w:w w:val="90"/>
          <w:sz w:val="20"/>
        </w:rPr>
        <w:t>are</w:t>
      </w:r>
      <w:r>
        <w:rPr>
          <w:sz w:val="20"/>
        </w:rPr>
        <w:t xml:space="preserve"> </w:t>
      </w:r>
      <w:r>
        <w:rPr>
          <w:w w:val="90"/>
          <w:sz w:val="20"/>
        </w:rPr>
        <w:t>normally</w:t>
      </w:r>
      <w:r>
        <w:rPr>
          <w:spacing w:val="26"/>
          <w:sz w:val="20"/>
        </w:rPr>
        <w:t xml:space="preserve"> </w:t>
      </w:r>
      <w:r>
        <w:rPr>
          <w:w w:val="90"/>
          <w:sz w:val="20"/>
        </w:rPr>
        <w:t>found</w:t>
      </w:r>
      <w:r>
        <w:rPr>
          <w:sz w:val="20"/>
        </w:rPr>
        <w:t xml:space="preserve"> </w:t>
      </w:r>
      <w:r>
        <w:rPr>
          <w:w w:val="90"/>
          <w:sz w:val="20"/>
        </w:rPr>
        <w:t xml:space="preserve">along </w:t>
      </w:r>
      <w:r>
        <w:rPr>
          <w:sz w:val="20"/>
        </w:rPr>
        <w:t>river</w:t>
      </w:r>
      <w:r>
        <w:rPr>
          <w:spacing w:val="-14"/>
          <w:sz w:val="20"/>
        </w:rPr>
        <w:t xml:space="preserve"> </w:t>
      </w:r>
      <w:r>
        <w:rPr>
          <w:sz w:val="20"/>
        </w:rPr>
        <w:t>valleys,</w:t>
      </w:r>
      <w:r>
        <w:rPr>
          <w:spacing w:val="-13"/>
          <w:sz w:val="20"/>
        </w:rPr>
        <w:t xml:space="preserve"> </w:t>
      </w:r>
      <w:r>
        <w:rPr>
          <w:sz w:val="20"/>
        </w:rPr>
        <w:t>lakeshores</w:t>
      </w:r>
      <w:r>
        <w:rPr>
          <w:spacing w:val="-13"/>
          <w:sz w:val="20"/>
        </w:rPr>
        <w:t xml:space="preserve"> </w:t>
      </w:r>
      <w:r>
        <w:rPr>
          <w:sz w:val="20"/>
        </w:rPr>
        <w:t>and</w:t>
      </w:r>
      <w:r>
        <w:rPr>
          <w:spacing w:val="-14"/>
          <w:sz w:val="20"/>
        </w:rPr>
        <w:t xml:space="preserve"> </w:t>
      </w:r>
      <w:r>
        <w:rPr>
          <w:sz w:val="20"/>
        </w:rPr>
        <w:t>in</w:t>
      </w:r>
      <w:r>
        <w:rPr>
          <w:spacing w:val="-13"/>
          <w:sz w:val="20"/>
        </w:rPr>
        <w:t xml:space="preserve"> </w:t>
      </w:r>
      <w:r>
        <w:rPr>
          <w:sz w:val="20"/>
        </w:rPr>
        <w:t>wetlands</w:t>
      </w:r>
      <w:r>
        <w:rPr>
          <w:spacing w:val="-13"/>
          <w:sz w:val="20"/>
        </w:rPr>
        <w:t xml:space="preserve"> </w:t>
      </w:r>
      <w:r>
        <w:rPr>
          <w:sz w:val="20"/>
        </w:rPr>
        <w:t>/</w:t>
      </w:r>
      <w:r>
        <w:rPr>
          <w:spacing w:val="-13"/>
          <w:sz w:val="20"/>
        </w:rPr>
        <w:t xml:space="preserve"> </w:t>
      </w:r>
      <w:r>
        <w:rPr>
          <w:sz w:val="20"/>
        </w:rPr>
        <w:t>swampy</w:t>
      </w:r>
      <w:r>
        <w:rPr>
          <w:spacing w:val="-14"/>
          <w:sz w:val="20"/>
        </w:rPr>
        <w:t xml:space="preserve"> </w:t>
      </w:r>
      <w:r>
        <w:rPr>
          <w:sz w:val="20"/>
        </w:rPr>
        <w:t>areas.</w:t>
      </w:r>
    </w:p>
    <w:p w:rsidR="00E5575B" w:rsidRDefault="00D512E5">
      <w:pPr>
        <w:pStyle w:val="ListParagraph"/>
        <w:numPr>
          <w:ilvl w:val="0"/>
          <w:numId w:val="13"/>
        </w:numPr>
        <w:tabs>
          <w:tab w:val="left" w:pos="458"/>
          <w:tab w:val="left" w:pos="460"/>
        </w:tabs>
        <w:spacing w:before="3"/>
        <w:ind w:right="1879"/>
        <w:jc w:val="both"/>
        <w:rPr>
          <w:sz w:val="20"/>
        </w:rPr>
      </w:pPr>
      <w:r>
        <w:rPr>
          <w:sz w:val="20"/>
        </w:rPr>
        <w:t>Sandy soils which are granular soils that contain small rock and mineral particles. They are coarse or rough in nature with a high degree of permeability due to large pores.</w:t>
      </w:r>
    </w:p>
    <w:p w:rsidR="00E5575B" w:rsidRDefault="00D512E5">
      <w:pPr>
        <w:pStyle w:val="BodyText"/>
        <w:spacing w:before="6" w:line="242" w:lineRule="auto"/>
        <w:ind w:left="460" w:right="722"/>
        <w:jc w:val="both"/>
      </w:pPr>
      <w:r>
        <w:rPr>
          <w:w w:val="90"/>
        </w:rPr>
        <w:t>They are easy to cultivate but they are not suitable for agriculture since they contain less or</w:t>
      </w:r>
      <w:r>
        <w:t xml:space="preserve"> </w:t>
      </w:r>
      <w:r>
        <w:rPr>
          <w:w w:val="90"/>
        </w:rPr>
        <w:t>no humus due to high degree</w:t>
      </w:r>
      <w:r>
        <w:t xml:space="preserve"> </w:t>
      </w:r>
      <w:r>
        <w:rPr>
          <w:w w:val="90"/>
        </w:rPr>
        <w:t xml:space="preserve">of leaching. </w:t>
      </w:r>
      <w:r>
        <w:t>Sandy</w:t>
      </w:r>
      <w:r>
        <w:rPr>
          <w:spacing w:val="-3"/>
        </w:rPr>
        <w:t xml:space="preserve"> </w:t>
      </w:r>
      <w:r>
        <w:t>soils</w:t>
      </w:r>
      <w:r>
        <w:rPr>
          <w:spacing w:val="-4"/>
        </w:rPr>
        <w:t xml:space="preserve"> </w:t>
      </w:r>
      <w:r>
        <w:t>are</w:t>
      </w:r>
      <w:r>
        <w:rPr>
          <w:spacing w:val="-3"/>
        </w:rPr>
        <w:t xml:space="preserve"> </w:t>
      </w:r>
      <w:r>
        <w:t>mostly</w:t>
      </w:r>
      <w:r>
        <w:rPr>
          <w:spacing w:val="-4"/>
        </w:rPr>
        <w:t xml:space="preserve"> </w:t>
      </w:r>
      <w:r>
        <w:t>found</w:t>
      </w:r>
      <w:r>
        <w:rPr>
          <w:spacing w:val="-3"/>
        </w:rPr>
        <w:t xml:space="preserve"> </w:t>
      </w:r>
      <w:r>
        <w:t>in arid</w:t>
      </w:r>
      <w:r>
        <w:rPr>
          <w:spacing w:val="-13"/>
        </w:rPr>
        <w:t xml:space="preserve"> </w:t>
      </w:r>
      <w:r>
        <w:t>and</w:t>
      </w:r>
      <w:r>
        <w:rPr>
          <w:spacing w:val="-11"/>
        </w:rPr>
        <w:t xml:space="preserve"> </w:t>
      </w:r>
      <w:r>
        <w:t>semi-arid</w:t>
      </w:r>
      <w:r>
        <w:rPr>
          <w:spacing w:val="-13"/>
        </w:rPr>
        <w:t xml:space="preserve"> </w:t>
      </w:r>
      <w:r>
        <w:t>areas</w:t>
      </w:r>
      <w:r>
        <w:rPr>
          <w:spacing w:val="-14"/>
        </w:rPr>
        <w:t xml:space="preserve"> </w:t>
      </w:r>
      <w:r>
        <w:t>of</w:t>
      </w:r>
      <w:r>
        <w:rPr>
          <w:spacing w:val="-12"/>
        </w:rPr>
        <w:t xml:space="preserve"> </w:t>
      </w:r>
      <w:r>
        <w:t>Uganda</w:t>
      </w:r>
      <w:r>
        <w:rPr>
          <w:spacing w:val="-13"/>
        </w:rPr>
        <w:t xml:space="preserve"> </w:t>
      </w:r>
      <w:r>
        <w:t>like</w:t>
      </w:r>
      <w:r>
        <w:rPr>
          <w:spacing w:val="-12"/>
        </w:rPr>
        <w:t xml:space="preserve"> </w:t>
      </w:r>
      <w:r>
        <w:t>Kotido,</w:t>
      </w:r>
      <w:r>
        <w:rPr>
          <w:spacing w:val="-12"/>
        </w:rPr>
        <w:t xml:space="preserve"> </w:t>
      </w:r>
      <w:r>
        <w:t>Moroto,</w:t>
      </w:r>
      <w:r>
        <w:rPr>
          <w:spacing w:val="-13"/>
        </w:rPr>
        <w:t xml:space="preserve"> </w:t>
      </w:r>
      <w:r>
        <w:t>and</w:t>
      </w:r>
      <w:r>
        <w:rPr>
          <w:spacing w:val="-12"/>
        </w:rPr>
        <w:t xml:space="preserve"> </w:t>
      </w:r>
      <w:r>
        <w:t>Kaabong</w:t>
      </w:r>
      <w:r>
        <w:rPr>
          <w:spacing w:val="-12"/>
        </w:rPr>
        <w:t xml:space="preserve"> </w:t>
      </w:r>
      <w:r>
        <w:t>as</w:t>
      </w:r>
      <w:r>
        <w:rPr>
          <w:spacing w:val="-13"/>
        </w:rPr>
        <w:t xml:space="preserve"> </w:t>
      </w:r>
      <w:r>
        <w:t>well</w:t>
      </w:r>
      <w:r>
        <w:rPr>
          <w:spacing w:val="-13"/>
        </w:rPr>
        <w:t xml:space="preserve"> </w:t>
      </w:r>
      <w:r>
        <w:t>as</w:t>
      </w:r>
      <w:r>
        <w:rPr>
          <w:spacing w:val="-11"/>
        </w:rPr>
        <w:t xml:space="preserve"> </w:t>
      </w:r>
      <w:r>
        <w:t>in</w:t>
      </w:r>
      <w:r>
        <w:rPr>
          <w:spacing w:val="-10"/>
        </w:rPr>
        <w:t xml:space="preserve"> </w:t>
      </w:r>
      <w:r>
        <w:t>valleys</w:t>
      </w:r>
      <w:r>
        <w:rPr>
          <w:spacing w:val="-10"/>
        </w:rPr>
        <w:t xml:space="preserve"> </w:t>
      </w:r>
      <w:r>
        <w:t xml:space="preserve">and </w:t>
      </w:r>
      <w:r>
        <w:rPr>
          <w:spacing w:val="-4"/>
        </w:rPr>
        <w:t>lowlands</w:t>
      </w:r>
      <w:r>
        <w:rPr>
          <w:spacing w:val="-10"/>
        </w:rPr>
        <w:t xml:space="preserve"> </w:t>
      </w:r>
      <w:r>
        <w:rPr>
          <w:spacing w:val="-4"/>
        </w:rPr>
        <w:t>due</w:t>
      </w:r>
      <w:r>
        <w:rPr>
          <w:spacing w:val="-9"/>
        </w:rPr>
        <w:t xml:space="preserve"> </w:t>
      </w:r>
      <w:r>
        <w:rPr>
          <w:spacing w:val="-4"/>
        </w:rPr>
        <w:t>to</w:t>
      </w:r>
      <w:r>
        <w:rPr>
          <w:spacing w:val="-9"/>
        </w:rPr>
        <w:t xml:space="preserve"> </w:t>
      </w:r>
      <w:r>
        <w:rPr>
          <w:spacing w:val="-4"/>
        </w:rPr>
        <w:t>deposition</w:t>
      </w:r>
      <w:r>
        <w:rPr>
          <w:spacing w:val="-10"/>
        </w:rPr>
        <w:t xml:space="preserve"> </w:t>
      </w:r>
      <w:r>
        <w:rPr>
          <w:spacing w:val="-4"/>
        </w:rPr>
        <w:t>like</w:t>
      </w:r>
      <w:r>
        <w:rPr>
          <w:spacing w:val="-9"/>
        </w:rPr>
        <w:t xml:space="preserve"> </w:t>
      </w:r>
      <w:r>
        <w:rPr>
          <w:spacing w:val="-4"/>
        </w:rPr>
        <w:t>around</w:t>
      </w:r>
      <w:r>
        <w:rPr>
          <w:spacing w:val="-9"/>
        </w:rPr>
        <w:t xml:space="preserve"> </w:t>
      </w:r>
      <w:r>
        <w:rPr>
          <w:spacing w:val="-4"/>
        </w:rPr>
        <w:t>Lake</w:t>
      </w:r>
      <w:r>
        <w:rPr>
          <w:spacing w:val="-9"/>
        </w:rPr>
        <w:t xml:space="preserve"> </w:t>
      </w:r>
      <w:r>
        <w:rPr>
          <w:spacing w:val="-4"/>
        </w:rPr>
        <w:t>Victoria</w:t>
      </w:r>
      <w:r>
        <w:rPr>
          <w:spacing w:val="-10"/>
        </w:rPr>
        <w:t xml:space="preserve"> </w:t>
      </w:r>
      <w:r>
        <w:rPr>
          <w:spacing w:val="-4"/>
        </w:rPr>
        <w:t>at Kasenyi in Wakiso and Bukakata in Masaka.</w:t>
      </w:r>
    </w:p>
    <w:p w:rsidR="00E5575B" w:rsidRDefault="00D512E5">
      <w:pPr>
        <w:pStyle w:val="ListParagraph"/>
        <w:numPr>
          <w:ilvl w:val="0"/>
          <w:numId w:val="13"/>
        </w:numPr>
        <w:tabs>
          <w:tab w:val="left" w:pos="460"/>
        </w:tabs>
        <w:spacing w:before="2" w:line="242" w:lineRule="auto"/>
        <w:ind w:right="722"/>
        <w:rPr>
          <w:sz w:val="20"/>
        </w:rPr>
      </w:pPr>
      <w:r>
        <w:rPr>
          <w:sz w:val="20"/>
        </w:rPr>
        <w:t>Laterite</w:t>
      </w:r>
      <w:r>
        <w:rPr>
          <w:spacing w:val="-1"/>
          <w:sz w:val="20"/>
        </w:rPr>
        <w:t xml:space="preserve"> </w:t>
      </w:r>
      <w:r>
        <w:rPr>
          <w:sz w:val="20"/>
        </w:rPr>
        <w:t>soils</w:t>
      </w:r>
      <w:r>
        <w:rPr>
          <w:spacing w:val="-1"/>
          <w:sz w:val="20"/>
        </w:rPr>
        <w:t xml:space="preserve"> </w:t>
      </w:r>
      <w:r>
        <w:rPr>
          <w:sz w:val="20"/>
        </w:rPr>
        <w:t>/ latosols / murram</w:t>
      </w:r>
      <w:r>
        <w:rPr>
          <w:spacing w:val="-14"/>
          <w:sz w:val="20"/>
        </w:rPr>
        <w:t xml:space="preserve"> </w:t>
      </w:r>
      <w:r>
        <w:rPr>
          <w:sz w:val="20"/>
        </w:rPr>
        <w:t>soils</w:t>
      </w:r>
      <w:r>
        <w:rPr>
          <w:spacing w:val="-5"/>
          <w:sz w:val="20"/>
        </w:rPr>
        <w:t xml:space="preserve"> </w:t>
      </w:r>
      <w:r>
        <w:rPr>
          <w:sz w:val="20"/>
        </w:rPr>
        <w:t xml:space="preserve">which are reddish-brown soils due to the presence of Iron and aluminium oxides. </w:t>
      </w:r>
      <w:r>
        <w:rPr>
          <w:spacing w:val="-4"/>
          <w:sz w:val="20"/>
        </w:rPr>
        <w:t>Laterites</w:t>
      </w:r>
      <w:r>
        <w:rPr>
          <w:spacing w:val="7"/>
          <w:sz w:val="20"/>
        </w:rPr>
        <w:t xml:space="preserve"> </w:t>
      </w:r>
      <w:r>
        <w:rPr>
          <w:spacing w:val="-4"/>
          <w:sz w:val="20"/>
        </w:rPr>
        <w:t>are</w:t>
      </w:r>
      <w:r>
        <w:rPr>
          <w:spacing w:val="6"/>
          <w:sz w:val="20"/>
        </w:rPr>
        <w:t xml:space="preserve"> </w:t>
      </w:r>
      <w:r>
        <w:rPr>
          <w:spacing w:val="-4"/>
          <w:sz w:val="20"/>
        </w:rPr>
        <w:t>formed</w:t>
      </w:r>
      <w:r>
        <w:rPr>
          <w:spacing w:val="8"/>
          <w:sz w:val="20"/>
        </w:rPr>
        <w:t xml:space="preserve"> </w:t>
      </w:r>
      <w:r>
        <w:rPr>
          <w:spacing w:val="-4"/>
          <w:sz w:val="20"/>
        </w:rPr>
        <w:t>due</w:t>
      </w:r>
      <w:r>
        <w:rPr>
          <w:spacing w:val="6"/>
          <w:sz w:val="20"/>
        </w:rPr>
        <w:t xml:space="preserve"> </w:t>
      </w:r>
      <w:r>
        <w:rPr>
          <w:spacing w:val="-4"/>
          <w:sz w:val="20"/>
        </w:rPr>
        <w:t>to</w:t>
      </w:r>
      <w:r>
        <w:rPr>
          <w:spacing w:val="8"/>
          <w:sz w:val="20"/>
        </w:rPr>
        <w:t xml:space="preserve"> </w:t>
      </w:r>
      <w:r>
        <w:rPr>
          <w:spacing w:val="-4"/>
          <w:sz w:val="20"/>
        </w:rPr>
        <w:t>excessive</w:t>
      </w:r>
      <w:r>
        <w:rPr>
          <w:spacing w:val="6"/>
          <w:sz w:val="20"/>
        </w:rPr>
        <w:t xml:space="preserve"> </w:t>
      </w:r>
      <w:r>
        <w:rPr>
          <w:spacing w:val="-4"/>
          <w:sz w:val="20"/>
        </w:rPr>
        <w:t>leaching</w:t>
      </w:r>
      <w:r>
        <w:rPr>
          <w:spacing w:val="6"/>
          <w:sz w:val="20"/>
        </w:rPr>
        <w:t xml:space="preserve"> </w:t>
      </w:r>
      <w:r>
        <w:rPr>
          <w:spacing w:val="-4"/>
          <w:sz w:val="20"/>
        </w:rPr>
        <w:t>in</w:t>
      </w:r>
      <w:r>
        <w:rPr>
          <w:spacing w:val="6"/>
          <w:sz w:val="20"/>
        </w:rPr>
        <w:t xml:space="preserve"> </w:t>
      </w:r>
      <w:r>
        <w:rPr>
          <w:spacing w:val="-4"/>
          <w:sz w:val="20"/>
        </w:rPr>
        <w:t>humid</w:t>
      </w:r>
      <w:r>
        <w:rPr>
          <w:spacing w:val="8"/>
          <w:sz w:val="20"/>
        </w:rPr>
        <w:t xml:space="preserve"> </w:t>
      </w:r>
      <w:r>
        <w:rPr>
          <w:spacing w:val="-4"/>
          <w:sz w:val="20"/>
        </w:rPr>
        <w:t>and</w:t>
      </w:r>
      <w:r>
        <w:rPr>
          <w:spacing w:val="8"/>
          <w:sz w:val="20"/>
        </w:rPr>
        <w:t xml:space="preserve"> </w:t>
      </w:r>
      <w:r>
        <w:rPr>
          <w:spacing w:val="-4"/>
          <w:sz w:val="20"/>
        </w:rPr>
        <w:t>hot</w:t>
      </w:r>
      <w:r>
        <w:rPr>
          <w:spacing w:val="6"/>
          <w:sz w:val="20"/>
        </w:rPr>
        <w:t xml:space="preserve"> </w:t>
      </w:r>
      <w:r>
        <w:rPr>
          <w:spacing w:val="-4"/>
          <w:sz w:val="20"/>
        </w:rPr>
        <w:t>equatorial</w:t>
      </w:r>
      <w:r>
        <w:rPr>
          <w:spacing w:val="6"/>
          <w:sz w:val="20"/>
        </w:rPr>
        <w:t xml:space="preserve"> </w:t>
      </w:r>
      <w:r>
        <w:rPr>
          <w:spacing w:val="-4"/>
          <w:sz w:val="20"/>
        </w:rPr>
        <w:t>regions</w:t>
      </w:r>
      <w:r>
        <w:rPr>
          <w:spacing w:val="7"/>
          <w:sz w:val="20"/>
        </w:rPr>
        <w:t xml:space="preserve"> </w:t>
      </w:r>
      <w:r>
        <w:rPr>
          <w:spacing w:val="-4"/>
          <w:sz w:val="20"/>
        </w:rPr>
        <w:t>after</w:t>
      </w:r>
      <w:r>
        <w:rPr>
          <w:spacing w:val="16"/>
          <w:sz w:val="20"/>
        </w:rPr>
        <w:t xml:space="preserve"> </w:t>
      </w:r>
      <w:r>
        <w:rPr>
          <w:spacing w:val="-4"/>
          <w:sz w:val="20"/>
        </w:rPr>
        <w:t>leaching</w:t>
      </w:r>
      <w:r>
        <w:rPr>
          <w:spacing w:val="11"/>
          <w:sz w:val="20"/>
        </w:rPr>
        <w:t xml:space="preserve"> </w:t>
      </w:r>
      <w:r>
        <w:rPr>
          <w:spacing w:val="-4"/>
          <w:sz w:val="20"/>
        </w:rPr>
        <w:t>of</w:t>
      </w:r>
      <w:r>
        <w:rPr>
          <w:spacing w:val="9"/>
          <w:sz w:val="20"/>
        </w:rPr>
        <w:t xml:space="preserve"> </w:t>
      </w:r>
      <w:r>
        <w:rPr>
          <w:spacing w:val="-4"/>
          <w:sz w:val="20"/>
        </w:rPr>
        <w:t>the</w:t>
      </w:r>
      <w:r>
        <w:rPr>
          <w:spacing w:val="11"/>
          <w:sz w:val="20"/>
        </w:rPr>
        <w:t xml:space="preserve"> </w:t>
      </w:r>
      <w:r>
        <w:rPr>
          <w:spacing w:val="-4"/>
          <w:sz w:val="20"/>
        </w:rPr>
        <w:t>silica</w:t>
      </w:r>
      <w:r>
        <w:rPr>
          <w:spacing w:val="13"/>
          <w:sz w:val="20"/>
        </w:rPr>
        <w:t xml:space="preserve"> </w:t>
      </w:r>
      <w:r>
        <w:rPr>
          <w:spacing w:val="-4"/>
          <w:sz w:val="20"/>
        </w:rPr>
        <w:t>and</w:t>
      </w:r>
      <w:r>
        <w:rPr>
          <w:spacing w:val="11"/>
          <w:sz w:val="20"/>
        </w:rPr>
        <w:t xml:space="preserve"> </w:t>
      </w:r>
      <w:r>
        <w:rPr>
          <w:spacing w:val="-4"/>
          <w:sz w:val="20"/>
        </w:rPr>
        <w:t>other</w:t>
      </w:r>
      <w:r>
        <w:rPr>
          <w:spacing w:val="16"/>
          <w:sz w:val="20"/>
        </w:rPr>
        <w:t xml:space="preserve"> </w:t>
      </w:r>
      <w:r>
        <w:rPr>
          <w:spacing w:val="-4"/>
          <w:sz w:val="20"/>
        </w:rPr>
        <w:t xml:space="preserve">soluble </w:t>
      </w:r>
      <w:r>
        <w:rPr>
          <w:sz w:val="20"/>
        </w:rPr>
        <w:t>compounds</w:t>
      </w:r>
      <w:r>
        <w:rPr>
          <w:spacing w:val="-4"/>
          <w:sz w:val="20"/>
        </w:rPr>
        <w:t xml:space="preserve"> </w:t>
      </w:r>
      <w:r>
        <w:rPr>
          <w:sz w:val="20"/>
        </w:rPr>
        <w:t>to</w:t>
      </w:r>
      <w:r>
        <w:rPr>
          <w:spacing w:val="-3"/>
          <w:sz w:val="20"/>
        </w:rPr>
        <w:t xml:space="preserve"> </w:t>
      </w:r>
      <w:r>
        <w:rPr>
          <w:sz w:val="20"/>
        </w:rPr>
        <w:t>Horizon</w:t>
      </w:r>
      <w:r>
        <w:rPr>
          <w:spacing w:val="-3"/>
          <w:sz w:val="20"/>
        </w:rPr>
        <w:t xml:space="preserve"> </w:t>
      </w:r>
      <w:r>
        <w:rPr>
          <w:sz w:val="20"/>
        </w:rPr>
        <w:t>B,</w:t>
      </w:r>
      <w:r>
        <w:rPr>
          <w:spacing w:val="-4"/>
          <w:sz w:val="20"/>
        </w:rPr>
        <w:t xml:space="preserve"> </w:t>
      </w:r>
      <w:r>
        <w:rPr>
          <w:sz w:val="20"/>
        </w:rPr>
        <w:t>leaving</w:t>
      </w:r>
      <w:r>
        <w:rPr>
          <w:spacing w:val="-3"/>
          <w:sz w:val="20"/>
        </w:rPr>
        <w:t xml:space="preserve"> </w:t>
      </w:r>
      <w:r>
        <w:rPr>
          <w:sz w:val="20"/>
        </w:rPr>
        <w:t>iron</w:t>
      </w:r>
      <w:r>
        <w:rPr>
          <w:spacing w:val="-3"/>
          <w:sz w:val="20"/>
        </w:rPr>
        <w:t xml:space="preserve"> </w:t>
      </w:r>
      <w:r>
        <w:rPr>
          <w:sz w:val="20"/>
        </w:rPr>
        <w:t>and</w:t>
      </w:r>
      <w:r>
        <w:rPr>
          <w:spacing w:val="-3"/>
          <w:sz w:val="20"/>
        </w:rPr>
        <w:t xml:space="preserve"> </w:t>
      </w:r>
      <w:r>
        <w:rPr>
          <w:sz w:val="20"/>
        </w:rPr>
        <w:t>Aluminium</w:t>
      </w:r>
      <w:r>
        <w:rPr>
          <w:spacing w:val="-4"/>
          <w:sz w:val="20"/>
        </w:rPr>
        <w:t xml:space="preserve"> </w:t>
      </w:r>
      <w:r>
        <w:rPr>
          <w:sz w:val="20"/>
        </w:rPr>
        <w:t>compounds in</w:t>
      </w:r>
      <w:r>
        <w:rPr>
          <w:spacing w:val="-3"/>
          <w:sz w:val="20"/>
        </w:rPr>
        <w:t xml:space="preserve"> </w:t>
      </w:r>
      <w:r>
        <w:rPr>
          <w:sz w:val="20"/>
        </w:rPr>
        <w:t>Horizon</w:t>
      </w:r>
      <w:r>
        <w:rPr>
          <w:spacing w:val="-5"/>
          <w:sz w:val="20"/>
        </w:rPr>
        <w:t xml:space="preserve"> </w:t>
      </w:r>
      <w:r>
        <w:rPr>
          <w:sz w:val="20"/>
        </w:rPr>
        <w:t>A.</w:t>
      </w:r>
    </w:p>
    <w:p w:rsidR="00E5575B" w:rsidRDefault="00D512E5">
      <w:pPr>
        <w:pStyle w:val="BodyText"/>
        <w:spacing w:before="1"/>
        <w:ind w:left="460"/>
      </w:pPr>
      <w:r>
        <w:rPr>
          <w:w w:val="90"/>
        </w:rPr>
        <w:t>Laterites</w:t>
      </w:r>
      <w:r>
        <w:rPr>
          <w:spacing w:val="8"/>
        </w:rPr>
        <w:t xml:space="preserve"> </w:t>
      </w:r>
      <w:r>
        <w:rPr>
          <w:w w:val="90"/>
        </w:rPr>
        <w:t>are</w:t>
      </w:r>
      <w:r>
        <w:rPr>
          <w:spacing w:val="14"/>
        </w:rPr>
        <w:t xml:space="preserve"> </w:t>
      </w:r>
      <w:r>
        <w:rPr>
          <w:w w:val="90"/>
        </w:rPr>
        <w:t>mainly</w:t>
      </w:r>
      <w:r>
        <w:rPr>
          <w:spacing w:val="9"/>
        </w:rPr>
        <w:t xml:space="preserve"> </w:t>
      </w:r>
      <w:r>
        <w:rPr>
          <w:w w:val="90"/>
        </w:rPr>
        <w:t>found</w:t>
      </w:r>
      <w:r>
        <w:rPr>
          <w:spacing w:val="11"/>
        </w:rPr>
        <w:t xml:space="preserve"> </w:t>
      </w:r>
      <w:r>
        <w:rPr>
          <w:w w:val="90"/>
        </w:rPr>
        <w:t>on</w:t>
      </w:r>
      <w:r>
        <w:rPr>
          <w:spacing w:val="11"/>
        </w:rPr>
        <w:t xml:space="preserve"> </w:t>
      </w:r>
      <w:r>
        <w:rPr>
          <w:w w:val="90"/>
        </w:rPr>
        <w:t>the</w:t>
      </w:r>
      <w:r>
        <w:rPr>
          <w:spacing w:val="11"/>
        </w:rPr>
        <w:t xml:space="preserve"> </w:t>
      </w:r>
      <w:r>
        <w:rPr>
          <w:w w:val="90"/>
        </w:rPr>
        <w:t>flat</w:t>
      </w:r>
      <w:r>
        <w:rPr>
          <w:spacing w:val="10"/>
        </w:rPr>
        <w:t xml:space="preserve"> </w:t>
      </w:r>
      <w:r>
        <w:rPr>
          <w:w w:val="90"/>
        </w:rPr>
        <w:t>topped</w:t>
      </w:r>
      <w:r>
        <w:rPr>
          <w:spacing w:val="11"/>
        </w:rPr>
        <w:t xml:space="preserve"> </w:t>
      </w:r>
      <w:r>
        <w:rPr>
          <w:w w:val="90"/>
        </w:rPr>
        <w:t>hills</w:t>
      </w:r>
      <w:r>
        <w:rPr>
          <w:spacing w:val="9"/>
        </w:rPr>
        <w:t xml:space="preserve"> </w:t>
      </w:r>
      <w:r>
        <w:rPr>
          <w:w w:val="90"/>
        </w:rPr>
        <w:t>of</w:t>
      </w:r>
      <w:r>
        <w:rPr>
          <w:spacing w:val="10"/>
        </w:rPr>
        <w:t xml:space="preserve"> </w:t>
      </w:r>
      <w:r>
        <w:rPr>
          <w:w w:val="90"/>
        </w:rPr>
        <w:t>Buganda</w:t>
      </w:r>
      <w:r>
        <w:rPr>
          <w:spacing w:val="11"/>
        </w:rPr>
        <w:t xml:space="preserve"> </w:t>
      </w:r>
      <w:r>
        <w:rPr>
          <w:w w:val="90"/>
        </w:rPr>
        <w:t>like</w:t>
      </w:r>
      <w:r>
        <w:rPr>
          <w:spacing w:val="29"/>
        </w:rPr>
        <w:t xml:space="preserve"> </w:t>
      </w:r>
      <w:r>
        <w:rPr>
          <w:w w:val="90"/>
        </w:rPr>
        <w:t>Kayunga,</w:t>
      </w:r>
      <w:r>
        <w:rPr>
          <w:spacing w:val="-1"/>
          <w:w w:val="90"/>
        </w:rPr>
        <w:t xml:space="preserve"> </w:t>
      </w:r>
      <w:r>
        <w:rPr>
          <w:w w:val="90"/>
        </w:rPr>
        <w:t>Mukono,</w:t>
      </w:r>
      <w:r>
        <w:rPr>
          <w:spacing w:val="-2"/>
          <w:w w:val="90"/>
        </w:rPr>
        <w:t xml:space="preserve"> </w:t>
      </w:r>
      <w:r>
        <w:rPr>
          <w:w w:val="90"/>
        </w:rPr>
        <w:t>Masaka,</w:t>
      </w:r>
      <w:r>
        <w:rPr>
          <w:spacing w:val="-5"/>
        </w:rPr>
        <w:t xml:space="preserve"> </w:t>
      </w:r>
      <w:r>
        <w:rPr>
          <w:w w:val="90"/>
        </w:rPr>
        <w:t>Wakiso</w:t>
      </w:r>
      <w:r>
        <w:rPr>
          <w:spacing w:val="-4"/>
        </w:rPr>
        <w:t xml:space="preserve"> </w:t>
      </w:r>
      <w:r>
        <w:rPr>
          <w:w w:val="90"/>
        </w:rPr>
        <w:t>and</w:t>
      </w:r>
      <w:r>
        <w:rPr>
          <w:spacing w:val="-2"/>
          <w:w w:val="90"/>
        </w:rPr>
        <w:t xml:space="preserve"> Buyikwe.</w:t>
      </w:r>
    </w:p>
    <w:p w:rsidR="00E5575B" w:rsidRDefault="00E5575B">
      <w:pPr>
        <w:pStyle w:val="BodyText"/>
        <w:spacing w:before="8"/>
        <w:ind w:left="0"/>
      </w:pPr>
    </w:p>
    <w:p w:rsidR="00E5575B" w:rsidRDefault="00D512E5">
      <w:pPr>
        <w:pStyle w:val="BodyText"/>
        <w:ind w:left="460"/>
      </w:pPr>
      <w:r>
        <w:rPr>
          <w:w w:val="80"/>
        </w:rPr>
        <w:t>SOIL</w:t>
      </w:r>
      <w:r>
        <w:rPr>
          <w:spacing w:val="-7"/>
        </w:rPr>
        <w:t xml:space="preserve"> </w:t>
      </w:r>
      <w:r>
        <w:rPr>
          <w:w w:val="80"/>
        </w:rPr>
        <w:t>PRODUCTIVITY</w:t>
      </w:r>
      <w:r>
        <w:rPr>
          <w:spacing w:val="-8"/>
        </w:rPr>
        <w:t xml:space="preserve"> </w:t>
      </w:r>
      <w:r>
        <w:rPr>
          <w:w w:val="80"/>
        </w:rPr>
        <w:t>IN</w:t>
      </w:r>
      <w:r>
        <w:rPr>
          <w:spacing w:val="-6"/>
        </w:rPr>
        <w:t xml:space="preserve"> </w:t>
      </w:r>
      <w:r>
        <w:rPr>
          <w:spacing w:val="-2"/>
          <w:w w:val="80"/>
        </w:rPr>
        <w:t>UGANDA.</w:t>
      </w:r>
    </w:p>
    <w:p w:rsidR="00E5575B" w:rsidRDefault="00D512E5">
      <w:pPr>
        <w:pStyle w:val="BodyText"/>
        <w:spacing w:before="2"/>
        <w:ind w:left="1180"/>
        <w:jc w:val="both"/>
      </w:pPr>
      <w:r>
        <w:rPr>
          <w:w w:val="80"/>
        </w:rPr>
        <w:t>Soil</w:t>
      </w:r>
      <w:r>
        <w:rPr>
          <w:spacing w:val="8"/>
        </w:rPr>
        <w:t xml:space="preserve"> </w:t>
      </w:r>
      <w:r>
        <w:rPr>
          <w:w w:val="80"/>
        </w:rPr>
        <w:t>productivity</w:t>
      </w:r>
      <w:r>
        <w:rPr>
          <w:spacing w:val="8"/>
        </w:rPr>
        <w:t xml:space="preserve"> </w:t>
      </w:r>
      <w:r>
        <w:rPr>
          <w:w w:val="80"/>
        </w:rPr>
        <w:t>refers</w:t>
      </w:r>
      <w:r>
        <w:rPr>
          <w:spacing w:val="12"/>
        </w:rPr>
        <w:t xml:space="preserve"> </w:t>
      </w:r>
      <w:r>
        <w:rPr>
          <w:w w:val="80"/>
        </w:rPr>
        <w:t>to</w:t>
      </w:r>
      <w:r>
        <w:rPr>
          <w:spacing w:val="19"/>
        </w:rPr>
        <w:t xml:space="preserve"> </w:t>
      </w:r>
      <w:r>
        <w:rPr>
          <w:w w:val="80"/>
        </w:rPr>
        <w:t>the</w:t>
      </w:r>
      <w:r>
        <w:rPr>
          <w:spacing w:val="12"/>
        </w:rPr>
        <w:t xml:space="preserve"> </w:t>
      </w:r>
      <w:r>
        <w:rPr>
          <w:w w:val="80"/>
        </w:rPr>
        <w:t>output</w:t>
      </w:r>
      <w:r>
        <w:rPr>
          <w:spacing w:val="10"/>
        </w:rPr>
        <w:t xml:space="preserve"> </w:t>
      </w:r>
      <w:r>
        <w:rPr>
          <w:w w:val="80"/>
        </w:rPr>
        <w:t>per</w:t>
      </w:r>
      <w:r>
        <w:rPr>
          <w:spacing w:val="9"/>
        </w:rPr>
        <w:t xml:space="preserve"> </w:t>
      </w:r>
      <w:r>
        <w:rPr>
          <w:w w:val="80"/>
        </w:rPr>
        <w:t>unit</w:t>
      </w:r>
      <w:r>
        <w:rPr>
          <w:spacing w:val="10"/>
        </w:rPr>
        <w:t xml:space="preserve"> </w:t>
      </w:r>
      <w:r>
        <w:rPr>
          <w:w w:val="80"/>
        </w:rPr>
        <w:t>area</w:t>
      </w:r>
      <w:r>
        <w:rPr>
          <w:spacing w:val="12"/>
        </w:rPr>
        <w:t xml:space="preserve"> </w:t>
      </w:r>
      <w:r>
        <w:rPr>
          <w:w w:val="80"/>
        </w:rPr>
        <w:t>of</w:t>
      </w:r>
      <w:r>
        <w:rPr>
          <w:spacing w:val="9"/>
        </w:rPr>
        <w:t xml:space="preserve"> </w:t>
      </w:r>
      <w:r>
        <w:rPr>
          <w:spacing w:val="-4"/>
          <w:w w:val="80"/>
        </w:rPr>
        <w:t>soil.</w:t>
      </w:r>
    </w:p>
    <w:p w:rsidR="00E5575B" w:rsidRDefault="00D512E5">
      <w:pPr>
        <w:pStyle w:val="BodyText"/>
        <w:spacing w:before="4"/>
        <w:ind w:left="728"/>
        <w:jc w:val="both"/>
      </w:pPr>
      <w:r>
        <w:rPr>
          <w:w w:val="90"/>
        </w:rPr>
        <w:t>Soils</w:t>
      </w:r>
      <w:r>
        <w:rPr>
          <w:spacing w:val="20"/>
        </w:rPr>
        <w:t xml:space="preserve"> </w:t>
      </w:r>
      <w:r>
        <w:rPr>
          <w:w w:val="90"/>
        </w:rPr>
        <w:t>of</w:t>
      </w:r>
      <w:r>
        <w:rPr>
          <w:spacing w:val="22"/>
        </w:rPr>
        <w:t xml:space="preserve"> </w:t>
      </w:r>
      <w:r>
        <w:rPr>
          <w:w w:val="90"/>
        </w:rPr>
        <w:t>Uganda</w:t>
      </w:r>
      <w:r>
        <w:rPr>
          <w:spacing w:val="20"/>
        </w:rPr>
        <w:t xml:space="preserve"> </w:t>
      </w:r>
      <w:r>
        <w:rPr>
          <w:w w:val="90"/>
        </w:rPr>
        <w:t>have</w:t>
      </w:r>
      <w:r>
        <w:rPr>
          <w:spacing w:val="23"/>
        </w:rPr>
        <w:t xml:space="preserve"> </w:t>
      </w:r>
      <w:r>
        <w:rPr>
          <w:w w:val="90"/>
        </w:rPr>
        <w:t>been</w:t>
      </w:r>
      <w:r>
        <w:rPr>
          <w:spacing w:val="19"/>
        </w:rPr>
        <w:t xml:space="preserve"> </w:t>
      </w:r>
      <w:r>
        <w:rPr>
          <w:w w:val="90"/>
        </w:rPr>
        <w:t>classified</w:t>
      </w:r>
      <w:r>
        <w:rPr>
          <w:spacing w:val="20"/>
        </w:rPr>
        <w:t xml:space="preserve"> </w:t>
      </w:r>
      <w:r>
        <w:rPr>
          <w:w w:val="90"/>
        </w:rPr>
        <w:t>into</w:t>
      </w:r>
      <w:r>
        <w:rPr>
          <w:spacing w:val="20"/>
        </w:rPr>
        <w:t xml:space="preserve"> </w:t>
      </w:r>
      <w:r>
        <w:rPr>
          <w:w w:val="90"/>
        </w:rPr>
        <w:t>six</w:t>
      </w:r>
      <w:r>
        <w:rPr>
          <w:spacing w:val="21"/>
        </w:rPr>
        <w:t xml:space="preserve"> </w:t>
      </w:r>
      <w:r>
        <w:rPr>
          <w:w w:val="90"/>
        </w:rPr>
        <w:t>major</w:t>
      </w:r>
      <w:r>
        <w:rPr>
          <w:spacing w:val="19"/>
        </w:rPr>
        <w:t xml:space="preserve"> </w:t>
      </w:r>
      <w:r>
        <w:rPr>
          <w:w w:val="90"/>
        </w:rPr>
        <w:t>groups</w:t>
      </w:r>
      <w:r>
        <w:rPr>
          <w:spacing w:val="17"/>
        </w:rPr>
        <w:t xml:space="preserve"> </w:t>
      </w:r>
      <w:r>
        <w:rPr>
          <w:w w:val="90"/>
        </w:rPr>
        <w:t>according</w:t>
      </w:r>
      <w:r>
        <w:rPr>
          <w:spacing w:val="19"/>
        </w:rPr>
        <w:t xml:space="preserve"> </w:t>
      </w:r>
      <w:r>
        <w:rPr>
          <w:w w:val="90"/>
        </w:rPr>
        <w:t>to</w:t>
      </w:r>
      <w:r>
        <w:rPr>
          <w:spacing w:val="29"/>
        </w:rPr>
        <w:t xml:space="preserve"> </w:t>
      </w:r>
      <w:r>
        <w:rPr>
          <w:w w:val="90"/>
        </w:rPr>
        <w:t>productivity</w:t>
      </w:r>
      <w:r>
        <w:rPr>
          <w:spacing w:val="23"/>
        </w:rPr>
        <w:t xml:space="preserve"> </w:t>
      </w:r>
      <w:r>
        <w:rPr>
          <w:w w:val="90"/>
        </w:rPr>
        <w:t>for</w:t>
      </w:r>
      <w:r>
        <w:rPr>
          <w:spacing w:val="22"/>
        </w:rPr>
        <w:t xml:space="preserve"> </w:t>
      </w:r>
      <w:r>
        <w:rPr>
          <w:w w:val="90"/>
        </w:rPr>
        <w:t>agricultural</w:t>
      </w:r>
      <w:r>
        <w:rPr>
          <w:spacing w:val="23"/>
        </w:rPr>
        <w:t xml:space="preserve"> </w:t>
      </w:r>
      <w:r>
        <w:rPr>
          <w:w w:val="90"/>
        </w:rPr>
        <w:t>purposes</w:t>
      </w:r>
      <w:r>
        <w:rPr>
          <w:spacing w:val="21"/>
        </w:rPr>
        <w:t xml:space="preserve"> </w:t>
      </w:r>
      <w:r>
        <w:rPr>
          <w:w w:val="90"/>
        </w:rPr>
        <w:t>and</w:t>
      </w:r>
      <w:r>
        <w:rPr>
          <w:spacing w:val="23"/>
        </w:rPr>
        <w:t xml:space="preserve"> </w:t>
      </w:r>
      <w:r>
        <w:rPr>
          <w:w w:val="90"/>
        </w:rPr>
        <w:t>these</w:t>
      </w:r>
      <w:r>
        <w:rPr>
          <w:spacing w:val="26"/>
        </w:rPr>
        <w:t xml:space="preserve"> </w:t>
      </w:r>
      <w:r>
        <w:rPr>
          <w:spacing w:val="-4"/>
          <w:w w:val="90"/>
        </w:rPr>
        <w:t>are;</w:t>
      </w:r>
    </w:p>
    <w:p w:rsidR="00E5575B" w:rsidRDefault="00D512E5">
      <w:pPr>
        <w:pStyle w:val="ListParagraph"/>
        <w:numPr>
          <w:ilvl w:val="1"/>
          <w:numId w:val="13"/>
        </w:numPr>
        <w:tabs>
          <w:tab w:val="left" w:pos="753"/>
        </w:tabs>
        <w:spacing w:before="1" w:line="242" w:lineRule="auto"/>
        <w:ind w:right="723" w:firstLine="0"/>
        <w:jc w:val="both"/>
        <w:rPr>
          <w:rFonts w:ascii="Arial"/>
          <w:b/>
          <w:sz w:val="20"/>
        </w:rPr>
      </w:pPr>
      <w:r>
        <w:rPr>
          <w:rFonts w:ascii="Arial"/>
          <w:b/>
          <w:spacing w:val="16"/>
          <w:w w:val="85"/>
          <w:sz w:val="20"/>
        </w:rPr>
        <w:t xml:space="preserve">Soils </w:t>
      </w:r>
      <w:r>
        <w:rPr>
          <w:rFonts w:ascii="Arial"/>
          <w:b/>
          <w:spacing w:val="9"/>
          <w:w w:val="85"/>
          <w:sz w:val="20"/>
        </w:rPr>
        <w:t xml:space="preserve">of </w:t>
      </w:r>
      <w:r>
        <w:rPr>
          <w:rFonts w:ascii="Arial"/>
          <w:b/>
          <w:spacing w:val="15"/>
          <w:w w:val="85"/>
          <w:sz w:val="20"/>
        </w:rPr>
        <w:t xml:space="preserve">high </w:t>
      </w:r>
      <w:r>
        <w:rPr>
          <w:rFonts w:ascii="Arial"/>
          <w:b/>
          <w:spacing w:val="18"/>
          <w:w w:val="85"/>
          <w:sz w:val="20"/>
        </w:rPr>
        <w:t xml:space="preserve">productivity </w:t>
      </w:r>
      <w:r>
        <w:rPr>
          <w:rFonts w:ascii="Arial"/>
          <w:b/>
          <w:spacing w:val="13"/>
          <w:w w:val="85"/>
          <w:sz w:val="20"/>
        </w:rPr>
        <w:t xml:space="preserve">are </w:t>
      </w:r>
      <w:r>
        <w:rPr>
          <w:w w:val="85"/>
          <w:sz w:val="20"/>
        </w:rPr>
        <w:t>volcanic and alluvial soils which constitute 8% of the total land area of Uganda, mainly found on the slopes of Mt. Elgon in Mbale, Bududa, Kigezi highlands of Kabale and Kisoro, large parts of Buganda in</w:t>
      </w:r>
      <w:r>
        <w:rPr>
          <w:sz w:val="20"/>
        </w:rPr>
        <w:t xml:space="preserve"> </w:t>
      </w:r>
      <w:r>
        <w:rPr>
          <w:w w:val="85"/>
          <w:sz w:val="20"/>
        </w:rPr>
        <w:t xml:space="preserve">Masaka, Mukono and Wakiso, and </w:t>
      </w:r>
      <w:r>
        <w:rPr>
          <w:spacing w:val="-2"/>
          <w:w w:val="90"/>
          <w:sz w:val="20"/>
        </w:rPr>
        <w:t>Kabarole.</w:t>
      </w:r>
    </w:p>
    <w:p w:rsidR="00E5575B" w:rsidRDefault="00D512E5">
      <w:pPr>
        <w:pStyle w:val="BodyText"/>
        <w:ind w:left="460"/>
        <w:jc w:val="both"/>
      </w:pPr>
      <w:r>
        <w:rPr>
          <w:w w:val="80"/>
        </w:rPr>
        <w:t>They</w:t>
      </w:r>
      <w:r>
        <w:rPr>
          <w:spacing w:val="22"/>
        </w:rPr>
        <w:t xml:space="preserve"> </w:t>
      </w:r>
      <w:r>
        <w:rPr>
          <w:w w:val="80"/>
        </w:rPr>
        <w:t>mainly</w:t>
      </w:r>
      <w:r>
        <w:rPr>
          <w:spacing w:val="27"/>
        </w:rPr>
        <w:t xml:space="preserve"> </w:t>
      </w:r>
      <w:r>
        <w:rPr>
          <w:w w:val="80"/>
        </w:rPr>
        <w:t>support</w:t>
      </w:r>
      <w:r>
        <w:rPr>
          <w:spacing w:val="23"/>
        </w:rPr>
        <w:t xml:space="preserve"> </w:t>
      </w:r>
      <w:r>
        <w:rPr>
          <w:w w:val="80"/>
        </w:rPr>
        <w:t>perennial</w:t>
      </w:r>
      <w:r>
        <w:rPr>
          <w:spacing w:val="26"/>
        </w:rPr>
        <w:t xml:space="preserve"> </w:t>
      </w:r>
      <w:r>
        <w:rPr>
          <w:w w:val="80"/>
        </w:rPr>
        <w:t>crops</w:t>
      </w:r>
      <w:r>
        <w:rPr>
          <w:spacing w:val="23"/>
        </w:rPr>
        <w:t xml:space="preserve"> </w:t>
      </w:r>
      <w:r>
        <w:rPr>
          <w:w w:val="80"/>
        </w:rPr>
        <w:t>and</w:t>
      </w:r>
      <w:r>
        <w:rPr>
          <w:spacing w:val="24"/>
        </w:rPr>
        <w:t xml:space="preserve"> </w:t>
      </w:r>
      <w:r>
        <w:rPr>
          <w:w w:val="80"/>
        </w:rPr>
        <w:t>are</w:t>
      </w:r>
      <w:r>
        <w:rPr>
          <w:spacing w:val="24"/>
        </w:rPr>
        <w:t xml:space="preserve"> </w:t>
      </w:r>
      <w:r>
        <w:rPr>
          <w:w w:val="80"/>
        </w:rPr>
        <w:t>capable</w:t>
      </w:r>
      <w:r>
        <w:rPr>
          <w:spacing w:val="24"/>
        </w:rPr>
        <w:t xml:space="preserve"> </w:t>
      </w:r>
      <w:r>
        <w:rPr>
          <w:w w:val="80"/>
        </w:rPr>
        <w:t>of</w:t>
      </w:r>
      <w:r>
        <w:rPr>
          <w:spacing w:val="27"/>
        </w:rPr>
        <w:t xml:space="preserve"> </w:t>
      </w:r>
      <w:r>
        <w:rPr>
          <w:w w:val="80"/>
        </w:rPr>
        <w:t>supporting</w:t>
      </w:r>
      <w:r>
        <w:rPr>
          <w:spacing w:val="24"/>
        </w:rPr>
        <w:t xml:space="preserve"> </w:t>
      </w:r>
      <w:r>
        <w:rPr>
          <w:w w:val="80"/>
        </w:rPr>
        <w:t>crops</w:t>
      </w:r>
      <w:r>
        <w:rPr>
          <w:spacing w:val="44"/>
        </w:rPr>
        <w:t xml:space="preserve"> </w:t>
      </w:r>
      <w:r>
        <w:rPr>
          <w:w w:val="80"/>
        </w:rPr>
        <w:t>for</w:t>
      </w:r>
      <w:r>
        <w:rPr>
          <w:spacing w:val="17"/>
        </w:rPr>
        <w:t xml:space="preserve"> </w:t>
      </w:r>
      <w:r>
        <w:rPr>
          <w:w w:val="80"/>
        </w:rPr>
        <w:t>many</w:t>
      </w:r>
      <w:r>
        <w:rPr>
          <w:spacing w:val="20"/>
        </w:rPr>
        <w:t xml:space="preserve"> </w:t>
      </w:r>
      <w:r>
        <w:rPr>
          <w:spacing w:val="-2"/>
          <w:w w:val="80"/>
        </w:rPr>
        <w:t>years.</w:t>
      </w:r>
    </w:p>
    <w:p w:rsidR="00E5575B" w:rsidRDefault="00D512E5">
      <w:pPr>
        <w:pStyle w:val="ListParagraph"/>
        <w:numPr>
          <w:ilvl w:val="1"/>
          <w:numId w:val="13"/>
        </w:numPr>
        <w:tabs>
          <w:tab w:val="left" w:pos="754"/>
        </w:tabs>
        <w:spacing w:before="1" w:line="244" w:lineRule="auto"/>
        <w:ind w:right="719" w:firstLine="0"/>
        <w:jc w:val="both"/>
        <w:rPr>
          <w:rFonts w:ascii="Arial"/>
          <w:b/>
          <w:sz w:val="20"/>
        </w:rPr>
      </w:pPr>
      <w:r>
        <w:rPr>
          <w:rFonts w:ascii="Arial"/>
          <w:b/>
          <w:spacing w:val="16"/>
          <w:w w:val="85"/>
          <w:sz w:val="20"/>
        </w:rPr>
        <w:t xml:space="preserve">Soils </w:t>
      </w:r>
      <w:r>
        <w:rPr>
          <w:rFonts w:ascii="Arial"/>
          <w:b/>
          <w:spacing w:val="11"/>
          <w:w w:val="85"/>
          <w:sz w:val="20"/>
        </w:rPr>
        <w:t>of</w:t>
      </w:r>
      <w:r>
        <w:rPr>
          <w:rFonts w:ascii="Arial"/>
          <w:b/>
          <w:spacing w:val="18"/>
          <w:w w:val="85"/>
          <w:sz w:val="20"/>
        </w:rPr>
        <w:t xml:space="preserve"> medium </w:t>
      </w:r>
      <w:r>
        <w:rPr>
          <w:rFonts w:ascii="Arial"/>
          <w:b/>
          <w:spacing w:val="19"/>
          <w:w w:val="85"/>
          <w:sz w:val="20"/>
        </w:rPr>
        <w:t xml:space="preserve">productivity </w:t>
      </w:r>
      <w:r>
        <w:rPr>
          <w:w w:val="85"/>
          <w:sz w:val="20"/>
        </w:rPr>
        <w:t>are mainly derived from recent alluvial deposits. They cover 14%</w:t>
      </w:r>
      <w:r>
        <w:rPr>
          <w:spacing w:val="-5"/>
          <w:w w:val="85"/>
          <w:sz w:val="20"/>
        </w:rPr>
        <w:t xml:space="preserve"> </w:t>
      </w:r>
      <w:r>
        <w:rPr>
          <w:w w:val="85"/>
          <w:sz w:val="20"/>
        </w:rPr>
        <w:t>of the total land of Uganda which are found in parts of Kapchorwa, Bushenyi and parts of</w:t>
      </w:r>
      <w:r>
        <w:rPr>
          <w:sz w:val="20"/>
        </w:rPr>
        <w:t xml:space="preserve"> </w:t>
      </w:r>
      <w:r>
        <w:rPr>
          <w:w w:val="85"/>
          <w:sz w:val="20"/>
        </w:rPr>
        <w:t>Kabale and Mukono.</w:t>
      </w:r>
    </w:p>
    <w:p w:rsidR="00E5575B" w:rsidRDefault="00D512E5">
      <w:pPr>
        <w:pStyle w:val="BodyText"/>
        <w:spacing w:line="223" w:lineRule="exact"/>
        <w:ind w:left="460"/>
        <w:jc w:val="both"/>
      </w:pPr>
      <w:r>
        <w:rPr>
          <w:w w:val="80"/>
        </w:rPr>
        <w:t>They</w:t>
      </w:r>
      <w:r>
        <w:rPr>
          <w:spacing w:val="5"/>
        </w:rPr>
        <w:t xml:space="preserve"> </w:t>
      </w:r>
      <w:r>
        <w:rPr>
          <w:w w:val="80"/>
        </w:rPr>
        <w:t>are</w:t>
      </w:r>
      <w:r>
        <w:rPr>
          <w:spacing w:val="7"/>
        </w:rPr>
        <w:t xml:space="preserve"> </w:t>
      </w:r>
      <w:r>
        <w:rPr>
          <w:w w:val="80"/>
        </w:rPr>
        <w:t>capable</w:t>
      </w:r>
      <w:r>
        <w:rPr>
          <w:spacing w:val="7"/>
        </w:rPr>
        <w:t xml:space="preserve"> </w:t>
      </w:r>
      <w:r>
        <w:rPr>
          <w:w w:val="80"/>
        </w:rPr>
        <w:t>of</w:t>
      </w:r>
      <w:r>
        <w:rPr>
          <w:spacing w:val="7"/>
        </w:rPr>
        <w:t xml:space="preserve"> </w:t>
      </w:r>
      <w:r>
        <w:rPr>
          <w:w w:val="80"/>
        </w:rPr>
        <w:t>supporting</w:t>
      </w:r>
      <w:r>
        <w:rPr>
          <w:spacing w:val="3"/>
        </w:rPr>
        <w:t xml:space="preserve"> </w:t>
      </w:r>
      <w:r>
        <w:rPr>
          <w:w w:val="80"/>
        </w:rPr>
        <w:t>a</w:t>
      </w:r>
      <w:r>
        <w:rPr>
          <w:spacing w:val="7"/>
        </w:rPr>
        <w:t xml:space="preserve"> </w:t>
      </w:r>
      <w:r>
        <w:rPr>
          <w:w w:val="80"/>
        </w:rPr>
        <w:t>variety</w:t>
      </w:r>
      <w:r>
        <w:rPr>
          <w:spacing w:val="6"/>
        </w:rPr>
        <w:t xml:space="preserve"> </w:t>
      </w:r>
      <w:r>
        <w:rPr>
          <w:w w:val="80"/>
        </w:rPr>
        <w:t>of</w:t>
      </w:r>
      <w:r>
        <w:rPr>
          <w:spacing w:val="7"/>
        </w:rPr>
        <w:t xml:space="preserve"> </w:t>
      </w:r>
      <w:r>
        <w:rPr>
          <w:spacing w:val="-2"/>
          <w:w w:val="80"/>
        </w:rPr>
        <w:t>crops.</w:t>
      </w:r>
    </w:p>
    <w:p w:rsidR="00E5575B" w:rsidRDefault="00D512E5">
      <w:pPr>
        <w:pStyle w:val="ListParagraph"/>
        <w:numPr>
          <w:ilvl w:val="1"/>
          <w:numId w:val="13"/>
        </w:numPr>
        <w:tabs>
          <w:tab w:val="left" w:pos="753"/>
        </w:tabs>
        <w:spacing w:before="1" w:line="244" w:lineRule="auto"/>
        <w:ind w:right="725" w:firstLine="0"/>
        <w:jc w:val="both"/>
        <w:rPr>
          <w:rFonts w:ascii="Arial"/>
          <w:b/>
          <w:sz w:val="20"/>
        </w:rPr>
      </w:pPr>
      <w:r>
        <w:rPr>
          <w:rFonts w:ascii="Arial"/>
          <w:b/>
          <w:w w:val="90"/>
          <w:sz w:val="20"/>
        </w:rPr>
        <w:t xml:space="preserve">Soils of fair </w:t>
      </w:r>
      <w:r>
        <w:rPr>
          <w:rFonts w:ascii="Arial"/>
          <w:b/>
          <w:spacing w:val="10"/>
          <w:w w:val="90"/>
          <w:sz w:val="20"/>
        </w:rPr>
        <w:t xml:space="preserve">productivity </w:t>
      </w:r>
      <w:r>
        <w:rPr>
          <w:w w:val="90"/>
          <w:sz w:val="20"/>
        </w:rPr>
        <w:t xml:space="preserve">cover 43% of the land in Uganda which are mainly found in areas of Mubende, Kamuli, Jinja, Apac, </w:t>
      </w:r>
      <w:r>
        <w:rPr>
          <w:w w:val="85"/>
          <w:sz w:val="20"/>
        </w:rPr>
        <w:t>Luweero, parts of Gulu,</w:t>
      </w:r>
      <w:r>
        <w:rPr>
          <w:sz w:val="20"/>
        </w:rPr>
        <w:t xml:space="preserve"> </w:t>
      </w:r>
      <w:r>
        <w:rPr>
          <w:w w:val="85"/>
          <w:sz w:val="20"/>
        </w:rPr>
        <w:t>around Mt. Rwenzori, Masindi and Hoima district.</w:t>
      </w:r>
    </w:p>
    <w:p w:rsidR="00E5575B" w:rsidRDefault="00D512E5">
      <w:pPr>
        <w:pStyle w:val="BodyText"/>
        <w:spacing w:line="223" w:lineRule="exact"/>
        <w:ind w:left="460"/>
        <w:jc w:val="both"/>
      </w:pPr>
      <w:r>
        <w:rPr>
          <w:w w:val="80"/>
        </w:rPr>
        <w:t>They</w:t>
      </w:r>
      <w:r>
        <w:rPr>
          <w:spacing w:val="9"/>
        </w:rPr>
        <w:t xml:space="preserve"> </w:t>
      </w:r>
      <w:r>
        <w:rPr>
          <w:w w:val="80"/>
        </w:rPr>
        <w:t>are</w:t>
      </w:r>
      <w:r>
        <w:rPr>
          <w:spacing w:val="11"/>
        </w:rPr>
        <w:t xml:space="preserve"> </w:t>
      </w:r>
      <w:r>
        <w:rPr>
          <w:w w:val="80"/>
        </w:rPr>
        <w:t>suitable</w:t>
      </w:r>
      <w:r>
        <w:rPr>
          <w:spacing w:val="11"/>
        </w:rPr>
        <w:t xml:space="preserve"> </w:t>
      </w:r>
      <w:r>
        <w:rPr>
          <w:w w:val="80"/>
        </w:rPr>
        <w:t>for</w:t>
      </w:r>
      <w:r>
        <w:rPr>
          <w:spacing w:val="15"/>
        </w:rPr>
        <w:t xml:space="preserve"> </w:t>
      </w:r>
      <w:r>
        <w:rPr>
          <w:w w:val="80"/>
        </w:rPr>
        <w:t>both</w:t>
      </w:r>
      <w:r>
        <w:rPr>
          <w:spacing w:val="11"/>
        </w:rPr>
        <w:t xml:space="preserve"> </w:t>
      </w:r>
      <w:r>
        <w:rPr>
          <w:w w:val="80"/>
        </w:rPr>
        <w:t>perennial</w:t>
      </w:r>
      <w:r>
        <w:rPr>
          <w:spacing w:val="14"/>
        </w:rPr>
        <w:t xml:space="preserve"> </w:t>
      </w:r>
      <w:r>
        <w:rPr>
          <w:w w:val="80"/>
        </w:rPr>
        <w:t>and</w:t>
      </w:r>
      <w:r>
        <w:rPr>
          <w:spacing w:val="13"/>
        </w:rPr>
        <w:t xml:space="preserve"> </w:t>
      </w:r>
      <w:r>
        <w:rPr>
          <w:w w:val="80"/>
        </w:rPr>
        <w:t>annual</w:t>
      </w:r>
      <w:r>
        <w:rPr>
          <w:spacing w:val="14"/>
        </w:rPr>
        <w:t xml:space="preserve"> </w:t>
      </w:r>
      <w:r>
        <w:rPr>
          <w:spacing w:val="-2"/>
          <w:w w:val="80"/>
        </w:rPr>
        <w:t>crops.</w:t>
      </w:r>
    </w:p>
    <w:p w:rsidR="00E5575B" w:rsidRDefault="00D512E5">
      <w:pPr>
        <w:pStyle w:val="ListParagraph"/>
        <w:numPr>
          <w:ilvl w:val="1"/>
          <w:numId w:val="13"/>
        </w:numPr>
        <w:tabs>
          <w:tab w:val="left" w:pos="753"/>
        </w:tabs>
        <w:spacing w:before="1"/>
        <w:ind w:right="720" w:firstLine="0"/>
        <w:rPr>
          <w:rFonts w:ascii="Arial"/>
          <w:b/>
          <w:sz w:val="20"/>
        </w:rPr>
      </w:pPr>
      <w:r>
        <w:rPr>
          <w:rFonts w:ascii="Arial"/>
          <w:b/>
          <w:w w:val="85"/>
          <w:sz w:val="20"/>
        </w:rPr>
        <w:t>Soils</w:t>
      </w:r>
      <w:r>
        <w:rPr>
          <w:rFonts w:ascii="Arial"/>
          <w:b/>
          <w:spacing w:val="14"/>
          <w:sz w:val="20"/>
        </w:rPr>
        <w:t xml:space="preserve"> </w:t>
      </w:r>
      <w:r>
        <w:rPr>
          <w:rFonts w:ascii="Arial"/>
          <w:b/>
          <w:w w:val="85"/>
          <w:sz w:val="20"/>
        </w:rPr>
        <w:t>of</w:t>
      </w:r>
      <w:r>
        <w:rPr>
          <w:rFonts w:ascii="Arial"/>
          <w:b/>
          <w:spacing w:val="14"/>
          <w:sz w:val="20"/>
        </w:rPr>
        <w:t xml:space="preserve"> </w:t>
      </w:r>
      <w:r>
        <w:rPr>
          <w:rFonts w:ascii="Arial"/>
          <w:b/>
          <w:w w:val="85"/>
          <w:sz w:val="20"/>
        </w:rPr>
        <w:t>low</w:t>
      </w:r>
      <w:r>
        <w:rPr>
          <w:rFonts w:ascii="Arial"/>
          <w:b/>
          <w:spacing w:val="13"/>
          <w:sz w:val="20"/>
        </w:rPr>
        <w:t xml:space="preserve"> </w:t>
      </w:r>
      <w:r>
        <w:rPr>
          <w:rFonts w:ascii="Arial"/>
          <w:b/>
          <w:spacing w:val="10"/>
          <w:w w:val="85"/>
          <w:sz w:val="20"/>
        </w:rPr>
        <w:t>productivity</w:t>
      </w:r>
      <w:r>
        <w:rPr>
          <w:rFonts w:ascii="Arial"/>
          <w:b/>
          <w:spacing w:val="11"/>
          <w:sz w:val="20"/>
        </w:rPr>
        <w:t xml:space="preserve"> </w:t>
      </w:r>
      <w:r>
        <w:rPr>
          <w:w w:val="85"/>
          <w:sz w:val="20"/>
        </w:rPr>
        <w:t>cover 30% of</w:t>
      </w:r>
      <w:r>
        <w:rPr>
          <w:sz w:val="20"/>
        </w:rPr>
        <w:t xml:space="preserve"> </w:t>
      </w:r>
      <w:r>
        <w:rPr>
          <w:w w:val="85"/>
          <w:sz w:val="20"/>
        </w:rPr>
        <w:t>the total area of</w:t>
      </w:r>
      <w:r>
        <w:rPr>
          <w:sz w:val="20"/>
        </w:rPr>
        <w:t xml:space="preserve"> </w:t>
      </w:r>
      <w:r>
        <w:rPr>
          <w:w w:val="85"/>
          <w:sz w:val="20"/>
        </w:rPr>
        <w:t>Uganda</w:t>
      </w:r>
      <w:r>
        <w:rPr>
          <w:sz w:val="20"/>
        </w:rPr>
        <w:t xml:space="preserve"> </w:t>
      </w:r>
      <w:r>
        <w:rPr>
          <w:w w:val="85"/>
          <w:sz w:val="20"/>
        </w:rPr>
        <w:t>which</w:t>
      </w:r>
      <w:r>
        <w:rPr>
          <w:sz w:val="20"/>
        </w:rPr>
        <w:t xml:space="preserve"> </w:t>
      </w:r>
      <w:r>
        <w:rPr>
          <w:w w:val="85"/>
          <w:sz w:val="20"/>
        </w:rPr>
        <w:t>are mainly found</w:t>
      </w:r>
      <w:r>
        <w:rPr>
          <w:sz w:val="20"/>
        </w:rPr>
        <w:t xml:space="preserve"> </w:t>
      </w:r>
      <w:r>
        <w:rPr>
          <w:w w:val="85"/>
          <w:sz w:val="20"/>
        </w:rPr>
        <w:t>in</w:t>
      </w:r>
      <w:r>
        <w:rPr>
          <w:sz w:val="20"/>
        </w:rPr>
        <w:t xml:space="preserve"> </w:t>
      </w:r>
      <w:r>
        <w:rPr>
          <w:w w:val="85"/>
          <w:sz w:val="20"/>
        </w:rPr>
        <w:t>northern</w:t>
      </w:r>
      <w:r>
        <w:rPr>
          <w:sz w:val="20"/>
        </w:rPr>
        <w:t xml:space="preserve"> </w:t>
      </w:r>
      <w:r>
        <w:rPr>
          <w:w w:val="85"/>
          <w:sz w:val="20"/>
        </w:rPr>
        <w:t xml:space="preserve">Uganda in Kitgum, western rift valley </w:t>
      </w:r>
      <w:r>
        <w:rPr>
          <w:spacing w:val="-2"/>
          <w:w w:val="85"/>
          <w:sz w:val="20"/>
        </w:rPr>
        <w:t>in</w:t>
      </w:r>
      <w:r>
        <w:rPr>
          <w:spacing w:val="-4"/>
          <w:w w:val="85"/>
          <w:sz w:val="20"/>
        </w:rPr>
        <w:t xml:space="preserve"> </w:t>
      </w:r>
      <w:r>
        <w:rPr>
          <w:spacing w:val="-2"/>
          <w:w w:val="85"/>
          <w:sz w:val="20"/>
        </w:rPr>
        <w:t>Ntoroko,</w:t>
      </w:r>
      <w:r>
        <w:rPr>
          <w:spacing w:val="-3"/>
          <w:w w:val="85"/>
          <w:sz w:val="20"/>
        </w:rPr>
        <w:t xml:space="preserve"> </w:t>
      </w:r>
      <w:r>
        <w:rPr>
          <w:spacing w:val="-2"/>
          <w:w w:val="85"/>
          <w:sz w:val="20"/>
        </w:rPr>
        <w:t>at</w:t>
      </w:r>
      <w:r>
        <w:rPr>
          <w:spacing w:val="-7"/>
          <w:sz w:val="20"/>
        </w:rPr>
        <w:t xml:space="preserve"> </w:t>
      </w:r>
      <w:r>
        <w:rPr>
          <w:spacing w:val="-2"/>
          <w:w w:val="85"/>
          <w:sz w:val="20"/>
        </w:rPr>
        <w:t>mountain</w:t>
      </w:r>
      <w:r>
        <w:rPr>
          <w:spacing w:val="-7"/>
          <w:sz w:val="20"/>
        </w:rPr>
        <w:t xml:space="preserve"> </w:t>
      </w:r>
      <w:r>
        <w:rPr>
          <w:spacing w:val="-2"/>
          <w:w w:val="85"/>
          <w:sz w:val="20"/>
        </w:rPr>
        <w:t>Kadam,</w:t>
      </w:r>
      <w:r>
        <w:rPr>
          <w:spacing w:val="-10"/>
          <w:w w:val="85"/>
          <w:sz w:val="20"/>
        </w:rPr>
        <w:t xml:space="preserve"> </w:t>
      </w:r>
      <w:r>
        <w:rPr>
          <w:spacing w:val="-2"/>
          <w:w w:val="85"/>
          <w:sz w:val="20"/>
        </w:rPr>
        <w:t>Tororo,</w:t>
      </w:r>
      <w:r>
        <w:rPr>
          <w:spacing w:val="-9"/>
          <w:w w:val="85"/>
          <w:sz w:val="20"/>
        </w:rPr>
        <w:t xml:space="preserve"> </w:t>
      </w:r>
      <w:r>
        <w:rPr>
          <w:spacing w:val="-2"/>
          <w:w w:val="85"/>
          <w:sz w:val="20"/>
        </w:rPr>
        <w:t>Aswa,</w:t>
      </w:r>
      <w:r>
        <w:rPr>
          <w:spacing w:val="-9"/>
          <w:w w:val="85"/>
          <w:sz w:val="20"/>
        </w:rPr>
        <w:t xml:space="preserve"> </w:t>
      </w:r>
      <w:r>
        <w:rPr>
          <w:spacing w:val="-2"/>
          <w:w w:val="85"/>
          <w:sz w:val="20"/>
        </w:rPr>
        <w:t>Kidepo,</w:t>
      </w:r>
      <w:r>
        <w:rPr>
          <w:spacing w:val="-9"/>
          <w:w w:val="85"/>
          <w:sz w:val="20"/>
        </w:rPr>
        <w:t xml:space="preserve"> </w:t>
      </w:r>
      <w:r>
        <w:rPr>
          <w:spacing w:val="-2"/>
          <w:w w:val="85"/>
          <w:sz w:val="20"/>
        </w:rPr>
        <w:t>etc.</w:t>
      </w:r>
    </w:p>
    <w:p w:rsidR="00E5575B" w:rsidRDefault="00D512E5">
      <w:pPr>
        <w:pStyle w:val="ListParagraph"/>
        <w:numPr>
          <w:ilvl w:val="1"/>
          <w:numId w:val="13"/>
        </w:numPr>
        <w:tabs>
          <w:tab w:val="left" w:pos="788"/>
        </w:tabs>
        <w:spacing w:before="2" w:line="244" w:lineRule="auto"/>
        <w:ind w:right="710" w:firstLine="26"/>
        <w:rPr>
          <w:rFonts w:ascii="Arial"/>
          <w:b/>
          <w:sz w:val="20"/>
        </w:rPr>
      </w:pPr>
      <w:r>
        <w:rPr>
          <w:rFonts w:ascii="Arial"/>
          <w:b/>
          <w:w w:val="90"/>
          <w:sz w:val="20"/>
        </w:rPr>
        <w:t>Soils</w:t>
      </w:r>
      <w:r>
        <w:rPr>
          <w:rFonts w:ascii="Arial"/>
          <w:b/>
          <w:spacing w:val="13"/>
          <w:sz w:val="20"/>
        </w:rPr>
        <w:t xml:space="preserve"> </w:t>
      </w:r>
      <w:r>
        <w:rPr>
          <w:rFonts w:ascii="Arial"/>
          <w:b/>
          <w:w w:val="90"/>
          <w:sz w:val="20"/>
        </w:rPr>
        <w:t>of</w:t>
      </w:r>
      <w:r>
        <w:rPr>
          <w:rFonts w:ascii="Arial"/>
          <w:b/>
          <w:sz w:val="20"/>
        </w:rPr>
        <w:t xml:space="preserve"> </w:t>
      </w:r>
      <w:r>
        <w:rPr>
          <w:rFonts w:ascii="Arial"/>
          <w:b/>
          <w:w w:val="90"/>
          <w:sz w:val="20"/>
        </w:rPr>
        <w:t>negligible</w:t>
      </w:r>
      <w:r>
        <w:rPr>
          <w:rFonts w:ascii="Arial"/>
          <w:b/>
          <w:spacing w:val="14"/>
          <w:sz w:val="20"/>
        </w:rPr>
        <w:t xml:space="preserve"> </w:t>
      </w:r>
      <w:r>
        <w:rPr>
          <w:rFonts w:ascii="Arial"/>
          <w:b/>
          <w:w w:val="90"/>
          <w:sz w:val="20"/>
        </w:rPr>
        <w:t>productivity</w:t>
      </w:r>
      <w:r>
        <w:rPr>
          <w:rFonts w:ascii="Arial"/>
          <w:b/>
          <w:spacing w:val="14"/>
          <w:sz w:val="20"/>
        </w:rPr>
        <w:t xml:space="preserve"> </w:t>
      </w:r>
      <w:r>
        <w:rPr>
          <w:w w:val="90"/>
          <w:sz w:val="20"/>
        </w:rPr>
        <w:t>occupy</w:t>
      </w:r>
      <w:r>
        <w:rPr>
          <w:spacing w:val="17"/>
          <w:sz w:val="20"/>
        </w:rPr>
        <w:t xml:space="preserve"> </w:t>
      </w:r>
      <w:r>
        <w:rPr>
          <w:w w:val="90"/>
          <w:sz w:val="20"/>
        </w:rPr>
        <w:t>3%</w:t>
      </w:r>
      <w:r>
        <w:rPr>
          <w:spacing w:val="12"/>
          <w:sz w:val="20"/>
        </w:rPr>
        <w:t xml:space="preserve"> </w:t>
      </w:r>
      <w:r>
        <w:rPr>
          <w:w w:val="90"/>
          <w:sz w:val="20"/>
        </w:rPr>
        <w:t>of</w:t>
      </w:r>
      <w:r>
        <w:rPr>
          <w:spacing w:val="17"/>
          <w:sz w:val="20"/>
        </w:rPr>
        <w:t xml:space="preserve"> </w:t>
      </w:r>
      <w:r>
        <w:rPr>
          <w:w w:val="90"/>
          <w:sz w:val="20"/>
        </w:rPr>
        <w:t>the</w:t>
      </w:r>
      <w:r>
        <w:rPr>
          <w:spacing w:val="17"/>
          <w:sz w:val="20"/>
        </w:rPr>
        <w:t xml:space="preserve"> </w:t>
      </w:r>
      <w:r>
        <w:rPr>
          <w:w w:val="90"/>
          <w:sz w:val="20"/>
        </w:rPr>
        <w:t>total</w:t>
      </w:r>
      <w:r>
        <w:rPr>
          <w:spacing w:val="15"/>
          <w:sz w:val="20"/>
        </w:rPr>
        <w:t xml:space="preserve"> </w:t>
      </w:r>
      <w:r>
        <w:rPr>
          <w:w w:val="90"/>
          <w:sz w:val="20"/>
        </w:rPr>
        <w:t>land</w:t>
      </w:r>
      <w:r>
        <w:rPr>
          <w:spacing w:val="17"/>
          <w:sz w:val="20"/>
        </w:rPr>
        <w:t xml:space="preserve"> </w:t>
      </w:r>
      <w:r>
        <w:rPr>
          <w:w w:val="90"/>
          <w:sz w:val="20"/>
        </w:rPr>
        <w:t>area</w:t>
      </w:r>
      <w:r>
        <w:rPr>
          <w:spacing w:val="17"/>
          <w:sz w:val="20"/>
        </w:rPr>
        <w:t xml:space="preserve"> </w:t>
      </w:r>
      <w:r>
        <w:rPr>
          <w:w w:val="90"/>
          <w:sz w:val="20"/>
        </w:rPr>
        <w:t>of</w:t>
      </w:r>
      <w:r>
        <w:rPr>
          <w:spacing w:val="17"/>
          <w:sz w:val="20"/>
        </w:rPr>
        <w:t xml:space="preserve"> </w:t>
      </w:r>
      <w:r>
        <w:rPr>
          <w:w w:val="90"/>
          <w:sz w:val="20"/>
        </w:rPr>
        <w:t>Uganda</w:t>
      </w:r>
      <w:r>
        <w:rPr>
          <w:spacing w:val="17"/>
          <w:sz w:val="20"/>
        </w:rPr>
        <w:t xml:space="preserve"> </w:t>
      </w:r>
      <w:r>
        <w:rPr>
          <w:w w:val="90"/>
          <w:sz w:val="20"/>
        </w:rPr>
        <w:t>which</w:t>
      </w:r>
      <w:r>
        <w:rPr>
          <w:spacing w:val="17"/>
          <w:sz w:val="20"/>
        </w:rPr>
        <w:t xml:space="preserve"> </w:t>
      </w:r>
      <w:r>
        <w:rPr>
          <w:w w:val="90"/>
          <w:sz w:val="20"/>
        </w:rPr>
        <w:t>are</w:t>
      </w:r>
      <w:r>
        <w:rPr>
          <w:spacing w:val="17"/>
          <w:sz w:val="20"/>
        </w:rPr>
        <w:t xml:space="preserve"> </w:t>
      </w:r>
      <w:r>
        <w:rPr>
          <w:w w:val="90"/>
          <w:sz w:val="20"/>
        </w:rPr>
        <w:t>found</w:t>
      </w:r>
      <w:r>
        <w:rPr>
          <w:spacing w:val="17"/>
          <w:sz w:val="20"/>
        </w:rPr>
        <w:t xml:space="preserve"> </w:t>
      </w:r>
      <w:r>
        <w:rPr>
          <w:w w:val="90"/>
          <w:sz w:val="20"/>
        </w:rPr>
        <w:t>in</w:t>
      </w:r>
      <w:r>
        <w:rPr>
          <w:spacing w:val="16"/>
          <w:sz w:val="20"/>
        </w:rPr>
        <w:t xml:space="preserve"> </w:t>
      </w:r>
      <w:r>
        <w:rPr>
          <w:w w:val="90"/>
          <w:sz w:val="20"/>
        </w:rPr>
        <w:t>flat</w:t>
      </w:r>
      <w:r>
        <w:rPr>
          <w:spacing w:val="17"/>
          <w:sz w:val="20"/>
        </w:rPr>
        <w:t xml:space="preserve"> </w:t>
      </w:r>
      <w:r>
        <w:rPr>
          <w:w w:val="90"/>
          <w:sz w:val="20"/>
        </w:rPr>
        <w:t>valley</w:t>
      </w:r>
      <w:r>
        <w:rPr>
          <w:spacing w:val="29"/>
          <w:sz w:val="20"/>
        </w:rPr>
        <w:t xml:space="preserve"> </w:t>
      </w:r>
      <w:r>
        <w:rPr>
          <w:w w:val="90"/>
          <w:sz w:val="20"/>
        </w:rPr>
        <w:t>bottoms with</w:t>
      </w:r>
      <w:r>
        <w:rPr>
          <w:sz w:val="20"/>
        </w:rPr>
        <w:t xml:space="preserve"> </w:t>
      </w:r>
      <w:r>
        <w:rPr>
          <w:w w:val="90"/>
          <w:sz w:val="20"/>
        </w:rPr>
        <w:t xml:space="preserve">swampy </w:t>
      </w:r>
      <w:r>
        <w:rPr>
          <w:w w:val="80"/>
          <w:sz w:val="20"/>
        </w:rPr>
        <w:t>vegetation like Sango</w:t>
      </w:r>
      <w:r>
        <w:rPr>
          <w:spacing w:val="-1"/>
          <w:w w:val="80"/>
          <w:sz w:val="20"/>
        </w:rPr>
        <w:t xml:space="preserve"> </w:t>
      </w:r>
      <w:r>
        <w:rPr>
          <w:w w:val="80"/>
          <w:sz w:val="20"/>
        </w:rPr>
        <w:t>bay</w:t>
      </w:r>
      <w:r>
        <w:rPr>
          <w:spacing w:val="-3"/>
          <w:w w:val="80"/>
          <w:sz w:val="20"/>
        </w:rPr>
        <w:t xml:space="preserve"> </w:t>
      </w:r>
      <w:r>
        <w:rPr>
          <w:w w:val="80"/>
          <w:sz w:val="20"/>
        </w:rPr>
        <w:t>in Rakai,</w:t>
      </w:r>
      <w:r>
        <w:rPr>
          <w:spacing w:val="-1"/>
          <w:w w:val="80"/>
          <w:sz w:val="20"/>
        </w:rPr>
        <w:t xml:space="preserve"> </w:t>
      </w:r>
      <w:r>
        <w:rPr>
          <w:w w:val="80"/>
          <w:sz w:val="20"/>
        </w:rPr>
        <w:t>parts</w:t>
      </w:r>
      <w:r>
        <w:rPr>
          <w:spacing w:val="-1"/>
          <w:w w:val="80"/>
          <w:sz w:val="20"/>
        </w:rPr>
        <w:t xml:space="preserve"> </w:t>
      </w:r>
      <w:r>
        <w:rPr>
          <w:w w:val="80"/>
          <w:sz w:val="20"/>
        </w:rPr>
        <w:t>of</w:t>
      </w:r>
      <w:r>
        <w:rPr>
          <w:spacing w:val="-1"/>
          <w:w w:val="80"/>
          <w:sz w:val="20"/>
        </w:rPr>
        <w:t xml:space="preserve"> </w:t>
      </w:r>
      <w:r>
        <w:rPr>
          <w:w w:val="80"/>
          <w:sz w:val="20"/>
        </w:rPr>
        <w:t>Mubende,</w:t>
      </w:r>
      <w:r>
        <w:rPr>
          <w:spacing w:val="-1"/>
          <w:w w:val="80"/>
          <w:sz w:val="20"/>
        </w:rPr>
        <w:t xml:space="preserve"> </w:t>
      </w:r>
      <w:r>
        <w:rPr>
          <w:w w:val="80"/>
          <w:sz w:val="20"/>
        </w:rPr>
        <w:t>along R.Kafu</w:t>
      </w:r>
      <w:r>
        <w:rPr>
          <w:spacing w:val="-16"/>
          <w:w w:val="80"/>
          <w:sz w:val="20"/>
        </w:rPr>
        <w:t xml:space="preserve"> </w:t>
      </w:r>
      <w:r>
        <w:rPr>
          <w:w w:val="80"/>
          <w:sz w:val="20"/>
        </w:rPr>
        <w:t>in</w:t>
      </w:r>
      <w:r>
        <w:rPr>
          <w:spacing w:val="-18"/>
          <w:w w:val="80"/>
          <w:sz w:val="20"/>
        </w:rPr>
        <w:t xml:space="preserve"> </w:t>
      </w:r>
      <w:r>
        <w:rPr>
          <w:w w:val="80"/>
          <w:sz w:val="20"/>
        </w:rPr>
        <w:t>Masindi.</w:t>
      </w:r>
    </w:p>
    <w:p w:rsidR="00E5575B" w:rsidRDefault="00D512E5">
      <w:pPr>
        <w:pStyle w:val="ListParagraph"/>
        <w:numPr>
          <w:ilvl w:val="1"/>
          <w:numId w:val="13"/>
        </w:numPr>
        <w:tabs>
          <w:tab w:val="left" w:pos="791"/>
        </w:tabs>
        <w:spacing w:line="244" w:lineRule="auto"/>
        <w:ind w:right="719" w:firstLine="21"/>
        <w:rPr>
          <w:sz w:val="20"/>
        </w:rPr>
      </w:pPr>
      <w:r>
        <w:rPr>
          <w:rFonts w:ascii="Arial"/>
          <w:b/>
          <w:w w:val="85"/>
          <w:sz w:val="20"/>
        </w:rPr>
        <w:t>Soil</w:t>
      </w:r>
      <w:r>
        <w:rPr>
          <w:rFonts w:ascii="Arial"/>
          <w:b/>
          <w:spacing w:val="9"/>
          <w:sz w:val="20"/>
        </w:rPr>
        <w:t xml:space="preserve"> </w:t>
      </w:r>
      <w:r>
        <w:rPr>
          <w:rFonts w:ascii="Arial"/>
          <w:b/>
          <w:w w:val="85"/>
          <w:sz w:val="20"/>
        </w:rPr>
        <w:t>of</w:t>
      </w:r>
      <w:r>
        <w:rPr>
          <w:rFonts w:ascii="Arial"/>
          <w:b/>
          <w:spacing w:val="11"/>
          <w:sz w:val="20"/>
        </w:rPr>
        <w:t xml:space="preserve"> </w:t>
      </w:r>
      <w:r>
        <w:rPr>
          <w:rFonts w:ascii="Arial"/>
          <w:b/>
          <w:w w:val="85"/>
          <w:sz w:val="20"/>
        </w:rPr>
        <w:t>nil</w:t>
      </w:r>
      <w:r>
        <w:rPr>
          <w:rFonts w:ascii="Arial"/>
          <w:b/>
          <w:spacing w:val="9"/>
          <w:sz w:val="20"/>
        </w:rPr>
        <w:t xml:space="preserve"> </w:t>
      </w:r>
      <w:r>
        <w:rPr>
          <w:rFonts w:ascii="Arial"/>
          <w:b/>
          <w:w w:val="85"/>
          <w:sz w:val="20"/>
        </w:rPr>
        <w:t>productivity</w:t>
      </w:r>
      <w:r>
        <w:rPr>
          <w:rFonts w:ascii="Arial"/>
          <w:b/>
          <w:spacing w:val="15"/>
          <w:sz w:val="20"/>
        </w:rPr>
        <w:t xml:space="preserve"> </w:t>
      </w:r>
      <w:r>
        <w:rPr>
          <w:w w:val="85"/>
          <w:sz w:val="20"/>
        </w:rPr>
        <w:t>cover</w:t>
      </w:r>
      <w:r>
        <w:rPr>
          <w:spacing w:val="20"/>
          <w:sz w:val="20"/>
        </w:rPr>
        <w:t xml:space="preserve"> </w:t>
      </w:r>
      <w:r>
        <w:rPr>
          <w:w w:val="85"/>
          <w:sz w:val="20"/>
        </w:rPr>
        <w:t>about</w:t>
      </w:r>
      <w:r>
        <w:rPr>
          <w:spacing w:val="16"/>
          <w:sz w:val="20"/>
        </w:rPr>
        <w:t xml:space="preserve"> </w:t>
      </w:r>
      <w:r>
        <w:rPr>
          <w:w w:val="85"/>
          <w:sz w:val="20"/>
        </w:rPr>
        <w:t>2%</w:t>
      </w:r>
      <w:r>
        <w:rPr>
          <w:spacing w:val="12"/>
          <w:sz w:val="20"/>
        </w:rPr>
        <w:t xml:space="preserve"> </w:t>
      </w:r>
      <w:r>
        <w:rPr>
          <w:w w:val="85"/>
          <w:sz w:val="20"/>
        </w:rPr>
        <w:t>of</w:t>
      </w:r>
      <w:r>
        <w:rPr>
          <w:spacing w:val="18"/>
          <w:sz w:val="20"/>
        </w:rPr>
        <w:t xml:space="preserve"> </w:t>
      </w:r>
      <w:r>
        <w:rPr>
          <w:w w:val="85"/>
          <w:sz w:val="20"/>
        </w:rPr>
        <w:t>the</w:t>
      </w:r>
      <w:r>
        <w:rPr>
          <w:spacing w:val="18"/>
          <w:sz w:val="20"/>
        </w:rPr>
        <w:t xml:space="preserve"> </w:t>
      </w:r>
      <w:r>
        <w:rPr>
          <w:w w:val="85"/>
          <w:sz w:val="20"/>
        </w:rPr>
        <w:t>total</w:t>
      </w:r>
      <w:r>
        <w:rPr>
          <w:spacing w:val="18"/>
          <w:sz w:val="20"/>
        </w:rPr>
        <w:t xml:space="preserve"> </w:t>
      </w:r>
      <w:r>
        <w:rPr>
          <w:w w:val="85"/>
          <w:sz w:val="20"/>
        </w:rPr>
        <w:t>land</w:t>
      </w:r>
      <w:r>
        <w:rPr>
          <w:spacing w:val="18"/>
          <w:sz w:val="20"/>
        </w:rPr>
        <w:t xml:space="preserve"> </w:t>
      </w:r>
      <w:r>
        <w:rPr>
          <w:w w:val="85"/>
          <w:sz w:val="20"/>
        </w:rPr>
        <w:t>area</w:t>
      </w:r>
      <w:r>
        <w:rPr>
          <w:spacing w:val="18"/>
          <w:sz w:val="20"/>
        </w:rPr>
        <w:t xml:space="preserve"> </w:t>
      </w:r>
      <w:r>
        <w:rPr>
          <w:w w:val="85"/>
          <w:sz w:val="20"/>
        </w:rPr>
        <w:t>of</w:t>
      </w:r>
      <w:r>
        <w:rPr>
          <w:spacing w:val="18"/>
          <w:sz w:val="20"/>
        </w:rPr>
        <w:t xml:space="preserve"> </w:t>
      </w:r>
      <w:r>
        <w:rPr>
          <w:w w:val="85"/>
          <w:sz w:val="20"/>
        </w:rPr>
        <w:t>Uganda</w:t>
      </w:r>
      <w:r>
        <w:rPr>
          <w:spacing w:val="18"/>
          <w:sz w:val="20"/>
        </w:rPr>
        <w:t xml:space="preserve"> </w:t>
      </w:r>
      <w:r>
        <w:rPr>
          <w:w w:val="85"/>
          <w:sz w:val="20"/>
        </w:rPr>
        <w:t>which</w:t>
      </w:r>
      <w:r>
        <w:rPr>
          <w:spacing w:val="16"/>
          <w:sz w:val="20"/>
        </w:rPr>
        <w:t xml:space="preserve"> </w:t>
      </w:r>
      <w:r>
        <w:rPr>
          <w:w w:val="85"/>
          <w:sz w:val="20"/>
        </w:rPr>
        <w:t>are</w:t>
      </w:r>
      <w:r>
        <w:rPr>
          <w:spacing w:val="16"/>
          <w:sz w:val="20"/>
        </w:rPr>
        <w:t xml:space="preserve"> </w:t>
      </w:r>
      <w:r>
        <w:rPr>
          <w:w w:val="85"/>
          <w:sz w:val="20"/>
        </w:rPr>
        <w:t>associated</w:t>
      </w:r>
      <w:r>
        <w:rPr>
          <w:spacing w:val="18"/>
          <w:sz w:val="20"/>
        </w:rPr>
        <w:t xml:space="preserve"> </w:t>
      </w:r>
      <w:r>
        <w:rPr>
          <w:w w:val="85"/>
          <w:sz w:val="20"/>
        </w:rPr>
        <w:t>with</w:t>
      </w:r>
      <w:r>
        <w:rPr>
          <w:spacing w:val="36"/>
          <w:sz w:val="20"/>
        </w:rPr>
        <w:t xml:space="preserve"> </w:t>
      </w:r>
      <w:r>
        <w:rPr>
          <w:w w:val="85"/>
          <w:sz w:val="20"/>
        </w:rPr>
        <w:t>water</w:t>
      </w:r>
      <w:r>
        <w:rPr>
          <w:sz w:val="20"/>
        </w:rPr>
        <w:t xml:space="preserve"> </w:t>
      </w:r>
      <w:r>
        <w:rPr>
          <w:w w:val="85"/>
          <w:sz w:val="20"/>
        </w:rPr>
        <w:t>logging</w:t>
      </w:r>
      <w:r>
        <w:rPr>
          <w:spacing w:val="8"/>
          <w:sz w:val="20"/>
        </w:rPr>
        <w:t xml:space="preserve"> </w:t>
      </w:r>
      <w:r>
        <w:rPr>
          <w:w w:val="85"/>
          <w:sz w:val="20"/>
        </w:rPr>
        <w:t>conditions</w:t>
      </w:r>
      <w:r>
        <w:rPr>
          <w:spacing w:val="8"/>
          <w:sz w:val="20"/>
        </w:rPr>
        <w:t xml:space="preserve"> </w:t>
      </w:r>
      <w:r>
        <w:rPr>
          <w:w w:val="85"/>
          <w:sz w:val="20"/>
        </w:rPr>
        <w:t>like</w:t>
      </w:r>
      <w:r>
        <w:rPr>
          <w:spacing w:val="8"/>
          <w:sz w:val="20"/>
        </w:rPr>
        <w:t xml:space="preserve"> </w:t>
      </w:r>
      <w:r>
        <w:rPr>
          <w:w w:val="85"/>
          <w:sz w:val="20"/>
        </w:rPr>
        <w:t xml:space="preserve">Lwera </w:t>
      </w:r>
      <w:r>
        <w:rPr>
          <w:w w:val="80"/>
          <w:sz w:val="20"/>
        </w:rPr>
        <w:t>in</w:t>
      </w:r>
      <w:r>
        <w:rPr>
          <w:sz w:val="20"/>
        </w:rPr>
        <w:t xml:space="preserve"> </w:t>
      </w:r>
      <w:r>
        <w:rPr>
          <w:w w:val="80"/>
          <w:sz w:val="20"/>
        </w:rPr>
        <w:t>Masaka</w:t>
      </w:r>
      <w:r>
        <w:rPr>
          <w:sz w:val="20"/>
        </w:rPr>
        <w:t xml:space="preserve"> </w:t>
      </w:r>
      <w:r>
        <w:rPr>
          <w:w w:val="80"/>
          <w:sz w:val="20"/>
        </w:rPr>
        <w:t>and</w:t>
      </w:r>
      <w:r>
        <w:rPr>
          <w:sz w:val="20"/>
        </w:rPr>
        <w:t xml:space="preserve"> </w:t>
      </w:r>
      <w:r>
        <w:rPr>
          <w:w w:val="80"/>
          <w:sz w:val="20"/>
        </w:rPr>
        <w:t>limited</w:t>
      </w:r>
      <w:r>
        <w:rPr>
          <w:sz w:val="20"/>
        </w:rPr>
        <w:t xml:space="preserve"> </w:t>
      </w:r>
      <w:r>
        <w:rPr>
          <w:w w:val="80"/>
          <w:sz w:val="20"/>
        </w:rPr>
        <w:t>surface</w:t>
      </w:r>
      <w:r>
        <w:rPr>
          <w:sz w:val="20"/>
        </w:rPr>
        <w:t xml:space="preserve"> </w:t>
      </w:r>
      <w:r>
        <w:rPr>
          <w:w w:val="80"/>
          <w:sz w:val="20"/>
        </w:rPr>
        <w:t>water</w:t>
      </w:r>
      <w:r>
        <w:rPr>
          <w:sz w:val="20"/>
        </w:rPr>
        <w:t xml:space="preserve"> </w:t>
      </w:r>
      <w:r>
        <w:rPr>
          <w:w w:val="80"/>
          <w:sz w:val="20"/>
        </w:rPr>
        <w:t>like</w:t>
      </w:r>
      <w:r>
        <w:rPr>
          <w:spacing w:val="22"/>
          <w:sz w:val="20"/>
        </w:rPr>
        <w:t xml:space="preserve"> </w:t>
      </w:r>
      <w:r>
        <w:rPr>
          <w:w w:val="80"/>
          <w:sz w:val="20"/>
        </w:rPr>
        <w:t>skeletal</w:t>
      </w:r>
      <w:r>
        <w:rPr>
          <w:sz w:val="20"/>
        </w:rPr>
        <w:t xml:space="preserve"> </w:t>
      </w:r>
      <w:r>
        <w:rPr>
          <w:w w:val="80"/>
          <w:sz w:val="20"/>
        </w:rPr>
        <w:t>soils</w:t>
      </w:r>
      <w:r>
        <w:rPr>
          <w:sz w:val="20"/>
        </w:rPr>
        <w:t xml:space="preserve"> </w:t>
      </w:r>
      <w:r>
        <w:rPr>
          <w:w w:val="80"/>
          <w:sz w:val="20"/>
        </w:rPr>
        <w:t>and</w:t>
      </w:r>
      <w:r>
        <w:rPr>
          <w:spacing w:val="18"/>
          <w:sz w:val="20"/>
        </w:rPr>
        <w:t xml:space="preserve"> </w:t>
      </w:r>
      <w:r>
        <w:rPr>
          <w:w w:val="80"/>
          <w:sz w:val="20"/>
        </w:rPr>
        <w:t>exposed</w:t>
      </w:r>
      <w:r>
        <w:rPr>
          <w:spacing w:val="18"/>
          <w:sz w:val="20"/>
        </w:rPr>
        <w:t xml:space="preserve"> </w:t>
      </w:r>
      <w:r>
        <w:rPr>
          <w:w w:val="80"/>
          <w:sz w:val="20"/>
        </w:rPr>
        <w:t>hard</w:t>
      </w:r>
      <w:r>
        <w:rPr>
          <w:sz w:val="20"/>
        </w:rPr>
        <w:t xml:space="preserve"> </w:t>
      </w:r>
      <w:r>
        <w:rPr>
          <w:w w:val="80"/>
          <w:sz w:val="20"/>
        </w:rPr>
        <w:t>rocks</w:t>
      </w:r>
      <w:r>
        <w:rPr>
          <w:sz w:val="20"/>
        </w:rPr>
        <w:t xml:space="preserve"> </w:t>
      </w:r>
      <w:r>
        <w:rPr>
          <w:w w:val="80"/>
          <w:sz w:val="20"/>
        </w:rPr>
        <w:t>on</w:t>
      </w:r>
      <w:r>
        <w:rPr>
          <w:sz w:val="20"/>
        </w:rPr>
        <w:t xml:space="preserve"> </w:t>
      </w:r>
      <w:r>
        <w:rPr>
          <w:w w:val="80"/>
          <w:sz w:val="20"/>
        </w:rPr>
        <w:t>the</w:t>
      </w:r>
      <w:r>
        <w:rPr>
          <w:spacing w:val="30"/>
          <w:sz w:val="20"/>
        </w:rPr>
        <w:t xml:space="preserve"> </w:t>
      </w:r>
      <w:r>
        <w:rPr>
          <w:w w:val="80"/>
          <w:sz w:val="20"/>
        </w:rPr>
        <w:t>steep slopes of Mountains like on Mt. Rwenzori in Kasese.</w:t>
      </w:r>
    </w:p>
    <w:p w:rsidR="00E5575B" w:rsidRDefault="00D512E5">
      <w:pPr>
        <w:pStyle w:val="Heading1"/>
        <w:spacing w:line="226" w:lineRule="exact"/>
      </w:pPr>
      <w:r>
        <w:rPr>
          <w:w w:val="80"/>
        </w:rPr>
        <w:t>SOIL</w:t>
      </w:r>
      <w:r>
        <w:rPr>
          <w:spacing w:val="-5"/>
        </w:rPr>
        <w:t xml:space="preserve"> </w:t>
      </w:r>
      <w:r>
        <w:rPr>
          <w:w w:val="80"/>
        </w:rPr>
        <w:t>EROSION</w:t>
      </w:r>
      <w:r>
        <w:rPr>
          <w:spacing w:val="-7"/>
        </w:rPr>
        <w:t xml:space="preserve"> </w:t>
      </w:r>
      <w:r>
        <w:rPr>
          <w:w w:val="80"/>
        </w:rPr>
        <w:t>IN</w:t>
      </w:r>
      <w:r>
        <w:rPr>
          <w:spacing w:val="-6"/>
        </w:rPr>
        <w:t xml:space="preserve"> </w:t>
      </w:r>
      <w:r>
        <w:rPr>
          <w:spacing w:val="-2"/>
          <w:w w:val="80"/>
        </w:rPr>
        <w:t>UGANDA</w:t>
      </w:r>
    </w:p>
    <w:p w:rsidR="00E5575B" w:rsidRDefault="00D512E5">
      <w:pPr>
        <w:pStyle w:val="BodyText"/>
        <w:spacing w:line="244" w:lineRule="auto"/>
        <w:ind w:left="460" w:right="772" w:firstLine="604"/>
      </w:pPr>
      <w:r>
        <w:rPr>
          <w:w w:val="80"/>
        </w:rPr>
        <w:t>Soil erosion is the washing away / removal or detachment of top soil materials from one place to another</w:t>
      </w:r>
      <w:r>
        <w:t xml:space="preserve"> </w:t>
      </w:r>
      <w:r>
        <w:rPr>
          <w:w w:val="80"/>
        </w:rPr>
        <w:t xml:space="preserve">normally / naturally by running water, </w:t>
      </w:r>
      <w:r>
        <w:rPr>
          <w:w w:val="85"/>
        </w:rPr>
        <w:t>wind</w:t>
      </w:r>
      <w:r>
        <w:rPr>
          <w:spacing w:val="-6"/>
          <w:w w:val="85"/>
        </w:rPr>
        <w:t xml:space="preserve"> </w:t>
      </w:r>
      <w:r>
        <w:rPr>
          <w:w w:val="85"/>
        </w:rPr>
        <w:t>and</w:t>
      </w:r>
      <w:r>
        <w:rPr>
          <w:spacing w:val="-5"/>
          <w:w w:val="85"/>
        </w:rPr>
        <w:t xml:space="preserve"> </w:t>
      </w:r>
      <w:r>
        <w:rPr>
          <w:w w:val="85"/>
        </w:rPr>
        <w:t>moving</w:t>
      </w:r>
      <w:r>
        <w:rPr>
          <w:spacing w:val="-5"/>
          <w:w w:val="85"/>
        </w:rPr>
        <w:t xml:space="preserve"> </w:t>
      </w:r>
      <w:r>
        <w:rPr>
          <w:w w:val="85"/>
        </w:rPr>
        <w:t>ice</w:t>
      </w:r>
      <w:r>
        <w:rPr>
          <w:spacing w:val="-4"/>
          <w:w w:val="85"/>
        </w:rPr>
        <w:t xml:space="preserve"> </w:t>
      </w:r>
      <w:r>
        <w:rPr>
          <w:w w:val="85"/>
        </w:rPr>
        <w:t>and</w:t>
      </w:r>
      <w:r>
        <w:rPr>
          <w:spacing w:val="-5"/>
          <w:w w:val="85"/>
        </w:rPr>
        <w:t xml:space="preserve"> </w:t>
      </w:r>
      <w:r>
        <w:rPr>
          <w:w w:val="85"/>
        </w:rPr>
        <w:t>by</w:t>
      </w:r>
      <w:r>
        <w:rPr>
          <w:spacing w:val="-2"/>
          <w:w w:val="85"/>
        </w:rPr>
        <w:t xml:space="preserve"> </w:t>
      </w:r>
      <w:r>
        <w:rPr>
          <w:w w:val="85"/>
        </w:rPr>
        <w:t>man's</w:t>
      </w:r>
      <w:r>
        <w:rPr>
          <w:spacing w:val="-11"/>
          <w:w w:val="85"/>
        </w:rPr>
        <w:t xml:space="preserve"> </w:t>
      </w:r>
      <w:r>
        <w:rPr>
          <w:w w:val="85"/>
        </w:rPr>
        <w:t>activities.</w:t>
      </w:r>
    </w:p>
    <w:p w:rsidR="00E5575B" w:rsidRDefault="00D512E5">
      <w:pPr>
        <w:pStyle w:val="Heading1"/>
        <w:spacing w:line="223" w:lineRule="exact"/>
        <w:ind w:left="690"/>
        <w:jc w:val="both"/>
      </w:pPr>
      <w:r>
        <w:rPr>
          <w:w w:val="80"/>
        </w:rPr>
        <w:t>TYPES</w:t>
      </w:r>
      <w:r>
        <w:rPr>
          <w:spacing w:val="-2"/>
        </w:rPr>
        <w:t xml:space="preserve"> </w:t>
      </w:r>
      <w:r>
        <w:rPr>
          <w:w w:val="80"/>
        </w:rPr>
        <w:t>OF</w:t>
      </w:r>
      <w:r>
        <w:t xml:space="preserve"> </w:t>
      </w:r>
      <w:r>
        <w:rPr>
          <w:w w:val="80"/>
        </w:rPr>
        <w:t>SOIL</w:t>
      </w:r>
      <w:r>
        <w:rPr>
          <w:spacing w:val="6"/>
        </w:rPr>
        <w:t xml:space="preserve"> </w:t>
      </w:r>
      <w:r>
        <w:rPr>
          <w:w w:val="80"/>
        </w:rPr>
        <w:t>EROSION</w:t>
      </w:r>
      <w:r>
        <w:t xml:space="preserve"> </w:t>
      </w:r>
      <w:r>
        <w:rPr>
          <w:rFonts w:ascii="Microsoft Sans Serif"/>
          <w:b w:val="0"/>
          <w:w w:val="80"/>
        </w:rPr>
        <w:t>IN</w:t>
      </w:r>
      <w:r>
        <w:rPr>
          <w:rFonts w:ascii="Microsoft Sans Serif"/>
          <w:b w:val="0"/>
          <w:spacing w:val="1"/>
        </w:rPr>
        <w:t xml:space="preserve"> </w:t>
      </w:r>
      <w:r>
        <w:rPr>
          <w:spacing w:val="-2"/>
          <w:w w:val="80"/>
        </w:rPr>
        <w:t>UGANDA</w:t>
      </w:r>
    </w:p>
    <w:p w:rsidR="00E5575B" w:rsidRDefault="00D512E5">
      <w:pPr>
        <w:pStyle w:val="ListParagraph"/>
        <w:numPr>
          <w:ilvl w:val="0"/>
          <w:numId w:val="14"/>
        </w:numPr>
        <w:tabs>
          <w:tab w:val="left" w:pos="460"/>
        </w:tabs>
        <w:spacing w:line="237" w:lineRule="auto"/>
        <w:ind w:right="2262"/>
        <w:jc w:val="both"/>
      </w:pPr>
      <w:r>
        <w:rPr>
          <w:w w:val="85"/>
          <w:sz w:val="20"/>
        </w:rPr>
        <w:t>Sheet</w:t>
      </w:r>
      <w:r>
        <w:rPr>
          <w:sz w:val="20"/>
        </w:rPr>
        <w:t xml:space="preserve"> </w:t>
      </w:r>
      <w:r>
        <w:rPr>
          <w:rFonts w:ascii="Arial"/>
          <w:b/>
          <w:w w:val="85"/>
          <w:sz w:val="20"/>
        </w:rPr>
        <w:t>erosion</w:t>
      </w:r>
      <w:r>
        <w:rPr>
          <w:rFonts w:ascii="Arial"/>
          <w:b/>
          <w:spacing w:val="-1"/>
          <w:sz w:val="20"/>
        </w:rPr>
        <w:t xml:space="preserve"> </w:t>
      </w:r>
      <w:r>
        <w:rPr>
          <w:rFonts w:ascii="Arial"/>
          <w:b/>
          <w:w w:val="85"/>
          <w:sz w:val="20"/>
        </w:rPr>
        <w:t>which</w:t>
      </w:r>
      <w:r>
        <w:rPr>
          <w:rFonts w:ascii="Arial"/>
          <w:b/>
          <w:sz w:val="20"/>
        </w:rPr>
        <w:t xml:space="preserve"> </w:t>
      </w:r>
      <w:r>
        <w:rPr>
          <w:w w:val="85"/>
          <w:sz w:val="20"/>
        </w:rPr>
        <w:t>involves</w:t>
      </w:r>
      <w:r>
        <w:rPr>
          <w:spacing w:val="-4"/>
          <w:w w:val="85"/>
          <w:sz w:val="20"/>
        </w:rPr>
        <w:t xml:space="preserve"> </w:t>
      </w:r>
      <w:r>
        <w:rPr>
          <w:w w:val="85"/>
          <w:sz w:val="20"/>
        </w:rPr>
        <w:t>removal</w:t>
      </w:r>
      <w:r>
        <w:rPr>
          <w:spacing w:val="-4"/>
          <w:w w:val="85"/>
          <w:sz w:val="20"/>
        </w:rPr>
        <w:t xml:space="preserve"> </w:t>
      </w:r>
      <w:r>
        <w:rPr>
          <w:w w:val="85"/>
          <w:sz w:val="20"/>
        </w:rPr>
        <w:t>of</w:t>
      </w:r>
      <w:r>
        <w:rPr>
          <w:spacing w:val="-4"/>
          <w:w w:val="85"/>
          <w:sz w:val="20"/>
        </w:rPr>
        <w:t xml:space="preserve"> </w:t>
      </w:r>
      <w:r>
        <w:rPr>
          <w:w w:val="85"/>
          <w:sz w:val="20"/>
        </w:rPr>
        <w:t>uniform</w:t>
      </w:r>
      <w:r>
        <w:rPr>
          <w:spacing w:val="-4"/>
          <w:w w:val="85"/>
          <w:sz w:val="20"/>
        </w:rPr>
        <w:t xml:space="preserve"> </w:t>
      </w:r>
      <w:r>
        <w:rPr>
          <w:w w:val="85"/>
          <w:sz w:val="20"/>
        </w:rPr>
        <w:t>thin</w:t>
      </w:r>
      <w:r>
        <w:rPr>
          <w:spacing w:val="-4"/>
          <w:w w:val="85"/>
          <w:sz w:val="20"/>
        </w:rPr>
        <w:t xml:space="preserve"> </w:t>
      </w:r>
      <w:r>
        <w:rPr>
          <w:w w:val="85"/>
          <w:sz w:val="20"/>
        </w:rPr>
        <w:t>layer</w:t>
      </w:r>
      <w:r>
        <w:rPr>
          <w:spacing w:val="-4"/>
          <w:w w:val="85"/>
          <w:sz w:val="20"/>
        </w:rPr>
        <w:t xml:space="preserve"> </w:t>
      </w:r>
      <w:r>
        <w:rPr>
          <w:w w:val="85"/>
          <w:sz w:val="20"/>
        </w:rPr>
        <w:t>of</w:t>
      </w:r>
      <w:r>
        <w:rPr>
          <w:spacing w:val="-4"/>
          <w:w w:val="85"/>
          <w:sz w:val="20"/>
        </w:rPr>
        <w:t xml:space="preserve"> </w:t>
      </w:r>
      <w:r>
        <w:rPr>
          <w:w w:val="85"/>
          <w:sz w:val="20"/>
        </w:rPr>
        <w:t>the</w:t>
      </w:r>
      <w:r>
        <w:rPr>
          <w:spacing w:val="-4"/>
          <w:w w:val="85"/>
          <w:sz w:val="20"/>
        </w:rPr>
        <w:t xml:space="preserve"> </w:t>
      </w:r>
      <w:r>
        <w:rPr>
          <w:w w:val="85"/>
          <w:sz w:val="20"/>
        </w:rPr>
        <w:t>top</w:t>
      </w:r>
      <w:r>
        <w:rPr>
          <w:spacing w:val="-4"/>
          <w:w w:val="85"/>
          <w:sz w:val="20"/>
        </w:rPr>
        <w:t xml:space="preserve"> </w:t>
      </w:r>
      <w:r>
        <w:rPr>
          <w:w w:val="85"/>
          <w:sz w:val="20"/>
        </w:rPr>
        <w:t>soil</w:t>
      </w:r>
      <w:r>
        <w:rPr>
          <w:spacing w:val="-4"/>
          <w:w w:val="85"/>
          <w:sz w:val="20"/>
        </w:rPr>
        <w:t xml:space="preserve"> </w:t>
      </w:r>
      <w:r>
        <w:rPr>
          <w:w w:val="85"/>
          <w:sz w:val="20"/>
        </w:rPr>
        <w:t>from</w:t>
      </w:r>
      <w:r>
        <w:rPr>
          <w:spacing w:val="-4"/>
          <w:w w:val="85"/>
          <w:sz w:val="20"/>
        </w:rPr>
        <w:t xml:space="preserve"> </w:t>
      </w:r>
      <w:r>
        <w:rPr>
          <w:w w:val="85"/>
          <w:sz w:val="20"/>
        </w:rPr>
        <w:t>an extensive</w:t>
      </w:r>
      <w:r>
        <w:rPr>
          <w:spacing w:val="-4"/>
          <w:w w:val="85"/>
          <w:sz w:val="20"/>
        </w:rPr>
        <w:t xml:space="preserve"> </w:t>
      </w:r>
      <w:r>
        <w:rPr>
          <w:w w:val="85"/>
          <w:sz w:val="20"/>
        </w:rPr>
        <w:t>area</w:t>
      </w:r>
      <w:r>
        <w:rPr>
          <w:spacing w:val="-4"/>
          <w:w w:val="85"/>
          <w:sz w:val="20"/>
        </w:rPr>
        <w:t xml:space="preserve"> </w:t>
      </w:r>
      <w:r>
        <w:rPr>
          <w:w w:val="85"/>
          <w:sz w:val="20"/>
        </w:rPr>
        <w:t>by</w:t>
      </w:r>
      <w:r>
        <w:rPr>
          <w:spacing w:val="-4"/>
          <w:w w:val="85"/>
          <w:sz w:val="20"/>
        </w:rPr>
        <w:t xml:space="preserve"> </w:t>
      </w:r>
      <w:r>
        <w:rPr>
          <w:w w:val="85"/>
          <w:sz w:val="20"/>
        </w:rPr>
        <w:t>water</w:t>
      </w:r>
      <w:r>
        <w:rPr>
          <w:spacing w:val="-3"/>
          <w:w w:val="85"/>
          <w:sz w:val="20"/>
        </w:rPr>
        <w:t xml:space="preserve"> </w:t>
      </w:r>
      <w:r>
        <w:rPr>
          <w:w w:val="85"/>
          <w:sz w:val="20"/>
        </w:rPr>
        <w:t>and</w:t>
      </w:r>
      <w:r>
        <w:rPr>
          <w:spacing w:val="-6"/>
          <w:w w:val="85"/>
          <w:sz w:val="20"/>
        </w:rPr>
        <w:t xml:space="preserve"> </w:t>
      </w:r>
      <w:r>
        <w:rPr>
          <w:w w:val="85"/>
          <w:sz w:val="20"/>
        </w:rPr>
        <w:t>wind.</w:t>
      </w:r>
      <w:r>
        <w:rPr>
          <w:spacing w:val="-5"/>
          <w:w w:val="85"/>
          <w:sz w:val="20"/>
        </w:rPr>
        <w:t xml:space="preserve"> </w:t>
      </w:r>
      <w:r>
        <w:rPr>
          <w:w w:val="85"/>
          <w:sz w:val="20"/>
        </w:rPr>
        <w:t>It</w:t>
      </w:r>
      <w:r>
        <w:rPr>
          <w:spacing w:val="-5"/>
          <w:w w:val="85"/>
          <w:sz w:val="20"/>
        </w:rPr>
        <w:t xml:space="preserve"> </w:t>
      </w:r>
      <w:r>
        <w:rPr>
          <w:w w:val="85"/>
          <w:sz w:val="20"/>
        </w:rPr>
        <w:t xml:space="preserve">mainly </w:t>
      </w:r>
      <w:r>
        <w:rPr>
          <w:w w:val="80"/>
          <w:sz w:val="20"/>
        </w:rPr>
        <w:t>occurs on gentle slopes with no vegetation cover such as Katakwi,</w:t>
      </w:r>
      <w:r>
        <w:rPr>
          <w:sz w:val="20"/>
        </w:rPr>
        <w:t xml:space="preserve"> </w:t>
      </w:r>
      <w:r>
        <w:rPr>
          <w:w w:val="80"/>
          <w:sz w:val="20"/>
        </w:rPr>
        <w:t>Soroti, Kaberamaido, Lira and Pader.</w:t>
      </w:r>
    </w:p>
    <w:p w:rsidR="00E5575B" w:rsidRDefault="00D512E5">
      <w:pPr>
        <w:pStyle w:val="ListParagraph"/>
        <w:numPr>
          <w:ilvl w:val="0"/>
          <w:numId w:val="14"/>
        </w:numPr>
        <w:tabs>
          <w:tab w:val="left" w:pos="460"/>
        </w:tabs>
        <w:spacing w:before="5"/>
        <w:ind w:right="2261"/>
        <w:jc w:val="both"/>
      </w:pPr>
      <w:r>
        <w:rPr>
          <w:rFonts w:ascii="Arial"/>
          <w:b/>
          <w:spacing w:val="-2"/>
          <w:sz w:val="20"/>
        </w:rPr>
        <w:t>Rill</w:t>
      </w:r>
      <w:r>
        <w:rPr>
          <w:rFonts w:ascii="Arial"/>
          <w:b/>
          <w:spacing w:val="-9"/>
          <w:sz w:val="20"/>
        </w:rPr>
        <w:t xml:space="preserve"> </w:t>
      </w:r>
      <w:r>
        <w:rPr>
          <w:rFonts w:ascii="Arial"/>
          <w:b/>
          <w:spacing w:val="-2"/>
          <w:sz w:val="20"/>
        </w:rPr>
        <w:t>erosion</w:t>
      </w:r>
      <w:r>
        <w:rPr>
          <w:rFonts w:ascii="Arial"/>
          <w:b/>
          <w:spacing w:val="-8"/>
          <w:sz w:val="20"/>
        </w:rPr>
        <w:t xml:space="preserve"> </w:t>
      </w:r>
      <w:r>
        <w:rPr>
          <w:rFonts w:ascii="Arial"/>
          <w:b/>
          <w:spacing w:val="-2"/>
          <w:sz w:val="20"/>
        </w:rPr>
        <w:t>which</w:t>
      </w:r>
      <w:r>
        <w:rPr>
          <w:rFonts w:ascii="Arial"/>
          <w:b/>
          <w:spacing w:val="-10"/>
          <w:sz w:val="20"/>
        </w:rPr>
        <w:t xml:space="preserve"> </w:t>
      </w:r>
      <w:r>
        <w:rPr>
          <w:rFonts w:ascii="Arial"/>
          <w:b/>
          <w:spacing w:val="-2"/>
          <w:sz w:val="20"/>
        </w:rPr>
        <w:t xml:space="preserve">involves </w:t>
      </w:r>
      <w:r>
        <w:rPr>
          <w:spacing w:val="-2"/>
          <w:sz w:val="20"/>
        </w:rPr>
        <w:t>numerous small channels called</w:t>
      </w:r>
      <w:r>
        <w:rPr>
          <w:spacing w:val="-5"/>
          <w:sz w:val="20"/>
        </w:rPr>
        <w:t xml:space="preserve"> </w:t>
      </w:r>
      <w:r>
        <w:rPr>
          <w:spacing w:val="-2"/>
          <w:sz w:val="20"/>
        </w:rPr>
        <w:t>rills of</w:t>
      </w:r>
      <w:r>
        <w:rPr>
          <w:spacing w:val="-4"/>
          <w:sz w:val="20"/>
        </w:rPr>
        <w:t xml:space="preserve"> </w:t>
      </w:r>
      <w:r>
        <w:rPr>
          <w:spacing w:val="-2"/>
          <w:sz w:val="20"/>
        </w:rPr>
        <w:t>only few centimeters depth</w:t>
      </w:r>
      <w:r>
        <w:rPr>
          <w:spacing w:val="-3"/>
          <w:sz w:val="20"/>
        </w:rPr>
        <w:t xml:space="preserve"> </w:t>
      </w:r>
      <w:r>
        <w:rPr>
          <w:spacing w:val="-2"/>
          <w:sz w:val="20"/>
        </w:rPr>
        <w:t>after surface runoff</w:t>
      </w:r>
      <w:r>
        <w:rPr>
          <w:spacing w:val="-12"/>
          <w:sz w:val="20"/>
        </w:rPr>
        <w:t xml:space="preserve"> </w:t>
      </w:r>
      <w:r>
        <w:rPr>
          <w:spacing w:val="-2"/>
          <w:sz w:val="20"/>
        </w:rPr>
        <w:t>concentrating</w:t>
      </w:r>
      <w:r>
        <w:rPr>
          <w:spacing w:val="-11"/>
          <w:sz w:val="20"/>
        </w:rPr>
        <w:t xml:space="preserve"> </w:t>
      </w:r>
      <w:r>
        <w:rPr>
          <w:spacing w:val="-2"/>
          <w:sz w:val="20"/>
        </w:rPr>
        <w:t>and</w:t>
      </w:r>
      <w:r>
        <w:rPr>
          <w:spacing w:val="-11"/>
          <w:sz w:val="20"/>
        </w:rPr>
        <w:t xml:space="preserve"> </w:t>
      </w:r>
      <w:r>
        <w:rPr>
          <w:spacing w:val="-2"/>
          <w:sz w:val="20"/>
        </w:rPr>
        <w:t>scours</w:t>
      </w:r>
      <w:r>
        <w:rPr>
          <w:spacing w:val="-12"/>
          <w:sz w:val="20"/>
        </w:rPr>
        <w:t xml:space="preserve"> </w:t>
      </w:r>
      <w:r>
        <w:rPr>
          <w:spacing w:val="-2"/>
          <w:sz w:val="20"/>
        </w:rPr>
        <w:t>the</w:t>
      </w:r>
      <w:r>
        <w:rPr>
          <w:spacing w:val="-10"/>
          <w:sz w:val="20"/>
        </w:rPr>
        <w:t xml:space="preserve"> </w:t>
      </w:r>
      <w:r>
        <w:rPr>
          <w:spacing w:val="-2"/>
          <w:sz w:val="20"/>
        </w:rPr>
        <w:t>sides</w:t>
      </w:r>
      <w:r>
        <w:rPr>
          <w:spacing w:val="-7"/>
          <w:sz w:val="20"/>
        </w:rPr>
        <w:t xml:space="preserve"> </w:t>
      </w:r>
      <w:r>
        <w:rPr>
          <w:spacing w:val="-2"/>
          <w:sz w:val="20"/>
        </w:rPr>
        <w:t>of</w:t>
      </w:r>
      <w:r>
        <w:rPr>
          <w:spacing w:val="-9"/>
          <w:sz w:val="20"/>
        </w:rPr>
        <w:t xml:space="preserve"> </w:t>
      </w:r>
      <w:r>
        <w:rPr>
          <w:spacing w:val="-2"/>
          <w:sz w:val="20"/>
        </w:rPr>
        <w:t>the</w:t>
      </w:r>
      <w:r>
        <w:rPr>
          <w:spacing w:val="-8"/>
          <w:sz w:val="20"/>
        </w:rPr>
        <w:t xml:space="preserve"> </w:t>
      </w:r>
      <w:r>
        <w:rPr>
          <w:spacing w:val="-2"/>
          <w:sz w:val="20"/>
        </w:rPr>
        <w:t>channel</w:t>
      </w:r>
      <w:r>
        <w:rPr>
          <w:spacing w:val="-10"/>
          <w:sz w:val="20"/>
        </w:rPr>
        <w:t xml:space="preserve"> </w:t>
      </w:r>
      <w:r>
        <w:rPr>
          <w:spacing w:val="-2"/>
          <w:sz w:val="20"/>
        </w:rPr>
        <w:t>especially</w:t>
      </w:r>
      <w:r>
        <w:rPr>
          <w:spacing w:val="-7"/>
          <w:sz w:val="20"/>
        </w:rPr>
        <w:t xml:space="preserve"> </w:t>
      </w:r>
      <w:r>
        <w:rPr>
          <w:spacing w:val="-2"/>
          <w:sz w:val="20"/>
        </w:rPr>
        <w:t>in</w:t>
      </w:r>
      <w:r>
        <w:rPr>
          <w:spacing w:val="-8"/>
          <w:sz w:val="20"/>
        </w:rPr>
        <w:t xml:space="preserve"> </w:t>
      </w:r>
      <w:r>
        <w:rPr>
          <w:spacing w:val="-2"/>
          <w:sz w:val="20"/>
        </w:rPr>
        <w:t>the</w:t>
      </w:r>
      <w:r>
        <w:rPr>
          <w:spacing w:val="-8"/>
          <w:sz w:val="20"/>
        </w:rPr>
        <w:t xml:space="preserve"> </w:t>
      </w:r>
      <w:r>
        <w:rPr>
          <w:spacing w:val="-2"/>
          <w:sz w:val="20"/>
        </w:rPr>
        <w:t>highland</w:t>
      </w:r>
      <w:r>
        <w:rPr>
          <w:spacing w:val="-10"/>
          <w:sz w:val="20"/>
        </w:rPr>
        <w:t xml:space="preserve"> </w:t>
      </w:r>
      <w:r>
        <w:rPr>
          <w:spacing w:val="-2"/>
          <w:sz w:val="20"/>
        </w:rPr>
        <w:t>regions</w:t>
      </w:r>
      <w:r>
        <w:rPr>
          <w:spacing w:val="-7"/>
          <w:sz w:val="20"/>
        </w:rPr>
        <w:t xml:space="preserve"> </w:t>
      </w:r>
      <w:r>
        <w:rPr>
          <w:spacing w:val="-2"/>
          <w:sz w:val="20"/>
        </w:rPr>
        <w:t>like</w:t>
      </w:r>
      <w:r>
        <w:rPr>
          <w:spacing w:val="-8"/>
          <w:sz w:val="20"/>
        </w:rPr>
        <w:t xml:space="preserve"> </w:t>
      </w:r>
      <w:r>
        <w:rPr>
          <w:spacing w:val="-2"/>
          <w:sz w:val="20"/>
        </w:rPr>
        <w:t>Kabale,</w:t>
      </w:r>
      <w:r>
        <w:rPr>
          <w:spacing w:val="8"/>
          <w:sz w:val="20"/>
        </w:rPr>
        <w:t xml:space="preserve"> </w:t>
      </w:r>
      <w:r>
        <w:rPr>
          <w:spacing w:val="-2"/>
          <w:sz w:val="20"/>
        </w:rPr>
        <w:t xml:space="preserve">Kisoro, </w:t>
      </w:r>
      <w:r>
        <w:rPr>
          <w:sz w:val="20"/>
        </w:rPr>
        <w:t>Budadiri,</w:t>
      </w:r>
      <w:r>
        <w:rPr>
          <w:spacing w:val="-3"/>
          <w:sz w:val="20"/>
        </w:rPr>
        <w:t xml:space="preserve"> </w:t>
      </w:r>
      <w:r>
        <w:rPr>
          <w:sz w:val="20"/>
        </w:rPr>
        <w:t>Manafwa,</w:t>
      </w:r>
      <w:r>
        <w:rPr>
          <w:spacing w:val="-2"/>
          <w:sz w:val="20"/>
        </w:rPr>
        <w:t xml:space="preserve"> </w:t>
      </w:r>
      <w:r>
        <w:rPr>
          <w:sz w:val="20"/>
        </w:rPr>
        <w:t>etc.</w:t>
      </w:r>
    </w:p>
    <w:p w:rsidR="00E5575B" w:rsidRDefault="00D512E5">
      <w:pPr>
        <w:pStyle w:val="ListParagraph"/>
        <w:numPr>
          <w:ilvl w:val="0"/>
          <w:numId w:val="14"/>
        </w:numPr>
        <w:tabs>
          <w:tab w:val="left" w:pos="460"/>
        </w:tabs>
        <w:spacing w:before="6"/>
        <w:ind w:right="2274"/>
        <w:jc w:val="both"/>
      </w:pPr>
      <w:r>
        <w:rPr>
          <w:rFonts w:ascii="Arial"/>
          <w:b/>
          <w:spacing w:val="-2"/>
          <w:sz w:val="20"/>
        </w:rPr>
        <w:t>Gulley</w:t>
      </w:r>
      <w:r>
        <w:rPr>
          <w:rFonts w:ascii="Arial"/>
          <w:b/>
          <w:spacing w:val="-12"/>
          <w:sz w:val="20"/>
        </w:rPr>
        <w:t xml:space="preserve"> </w:t>
      </w:r>
      <w:r>
        <w:rPr>
          <w:rFonts w:ascii="Arial"/>
          <w:b/>
          <w:spacing w:val="-2"/>
          <w:sz w:val="20"/>
        </w:rPr>
        <w:t>erosion</w:t>
      </w:r>
      <w:r>
        <w:rPr>
          <w:rFonts w:ascii="Arial"/>
          <w:b/>
          <w:spacing w:val="-12"/>
          <w:sz w:val="20"/>
        </w:rPr>
        <w:t xml:space="preserve"> </w:t>
      </w:r>
      <w:r>
        <w:rPr>
          <w:rFonts w:ascii="Arial"/>
          <w:b/>
          <w:spacing w:val="-2"/>
          <w:sz w:val="20"/>
        </w:rPr>
        <w:t>which</w:t>
      </w:r>
      <w:r>
        <w:rPr>
          <w:rFonts w:ascii="Arial"/>
          <w:b/>
          <w:spacing w:val="-12"/>
          <w:sz w:val="20"/>
        </w:rPr>
        <w:t xml:space="preserve"> </w:t>
      </w:r>
      <w:r>
        <w:rPr>
          <w:rFonts w:ascii="Arial"/>
          <w:b/>
          <w:spacing w:val="-2"/>
          <w:sz w:val="20"/>
        </w:rPr>
        <w:t>involves</w:t>
      </w:r>
      <w:r>
        <w:rPr>
          <w:rFonts w:ascii="Arial"/>
          <w:b/>
          <w:spacing w:val="-12"/>
          <w:sz w:val="20"/>
        </w:rPr>
        <w:t xml:space="preserve"> </w:t>
      </w:r>
      <w:r>
        <w:rPr>
          <w:spacing w:val="-2"/>
          <w:sz w:val="20"/>
        </w:rPr>
        <w:t>deep</w:t>
      </w:r>
      <w:r>
        <w:rPr>
          <w:spacing w:val="-11"/>
          <w:sz w:val="20"/>
        </w:rPr>
        <w:t xml:space="preserve"> </w:t>
      </w:r>
      <w:r>
        <w:rPr>
          <w:spacing w:val="-2"/>
          <w:sz w:val="20"/>
        </w:rPr>
        <w:t>wide</w:t>
      </w:r>
      <w:r>
        <w:rPr>
          <w:spacing w:val="-12"/>
          <w:sz w:val="20"/>
        </w:rPr>
        <w:t xml:space="preserve"> </w:t>
      </w:r>
      <w:r>
        <w:rPr>
          <w:spacing w:val="-2"/>
          <w:sz w:val="20"/>
        </w:rPr>
        <w:t>channels</w:t>
      </w:r>
      <w:r>
        <w:rPr>
          <w:spacing w:val="-11"/>
          <w:sz w:val="20"/>
        </w:rPr>
        <w:t xml:space="preserve"> </w:t>
      </w:r>
      <w:r>
        <w:rPr>
          <w:spacing w:val="-2"/>
          <w:sz w:val="20"/>
        </w:rPr>
        <w:t>/</w:t>
      </w:r>
      <w:r>
        <w:rPr>
          <w:spacing w:val="-11"/>
          <w:sz w:val="20"/>
        </w:rPr>
        <w:t xml:space="preserve"> </w:t>
      </w:r>
      <w:r>
        <w:rPr>
          <w:spacing w:val="-2"/>
          <w:sz w:val="20"/>
        </w:rPr>
        <w:t>grooves</w:t>
      </w:r>
      <w:r>
        <w:rPr>
          <w:spacing w:val="-11"/>
          <w:sz w:val="20"/>
        </w:rPr>
        <w:t xml:space="preserve"> </w:t>
      </w:r>
      <w:r>
        <w:rPr>
          <w:spacing w:val="-2"/>
          <w:sz w:val="20"/>
        </w:rPr>
        <w:t>called</w:t>
      </w:r>
      <w:r>
        <w:rPr>
          <w:spacing w:val="-11"/>
          <w:sz w:val="20"/>
        </w:rPr>
        <w:t xml:space="preserve"> </w:t>
      </w:r>
      <w:r>
        <w:rPr>
          <w:spacing w:val="-2"/>
          <w:sz w:val="20"/>
        </w:rPr>
        <w:t>gulleys</w:t>
      </w:r>
      <w:r>
        <w:rPr>
          <w:spacing w:val="-7"/>
          <w:sz w:val="20"/>
        </w:rPr>
        <w:t xml:space="preserve"> </w:t>
      </w:r>
      <w:r>
        <w:rPr>
          <w:spacing w:val="-2"/>
          <w:sz w:val="20"/>
        </w:rPr>
        <w:t>through</w:t>
      </w:r>
      <w:r>
        <w:rPr>
          <w:spacing w:val="-11"/>
          <w:sz w:val="20"/>
        </w:rPr>
        <w:t xml:space="preserve"> </w:t>
      </w:r>
      <w:r>
        <w:rPr>
          <w:spacing w:val="-2"/>
          <w:sz w:val="20"/>
        </w:rPr>
        <w:t>which</w:t>
      </w:r>
      <w:r>
        <w:rPr>
          <w:spacing w:val="-11"/>
          <w:sz w:val="20"/>
        </w:rPr>
        <w:t xml:space="preserve"> </w:t>
      </w:r>
      <w:r>
        <w:rPr>
          <w:spacing w:val="-2"/>
          <w:sz w:val="20"/>
        </w:rPr>
        <w:t>soil</w:t>
      </w:r>
      <w:r>
        <w:rPr>
          <w:spacing w:val="-12"/>
          <w:sz w:val="20"/>
        </w:rPr>
        <w:t xml:space="preserve"> </w:t>
      </w:r>
      <w:r>
        <w:rPr>
          <w:spacing w:val="-2"/>
          <w:sz w:val="20"/>
        </w:rPr>
        <w:t>is</w:t>
      </w:r>
      <w:r>
        <w:rPr>
          <w:spacing w:val="-11"/>
          <w:sz w:val="20"/>
        </w:rPr>
        <w:t xml:space="preserve"> </w:t>
      </w:r>
      <w:r>
        <w:rPr>
          <w:spacing w:val="-2"/>
          <w:sz w:val="20"/>
        </w:rPr>
        <w:t>taken</w:t>
      </w:r>
      <w:r>
        <w:rPr>
          <w:spacing w:val="-11"/>
          <w:sz w:val="20"/>
        </w:rPr>
        <w:t xml:space="preserve"> </w:t>
      </w:r>
      <w:r>
        <w:rPr>
          <w:spacing w:val="-2"/>
          <w:sz w:val="20"/>
        </w:rPr>
        <w:t>down slope</w:t>
      </w:r>
      <w:r>
        <w:rPr>
          <w:spacing w:val="-4"/>
          <w:sz w:val="20"/>
        </w:rPr>
        <w:t xml:space="preserve"> </w:t>
      </w:r>
      <w:r>
        <w:rPr>
          <w:spacing w:val="-2"/>
          <w:sz w:val="20"/>
        </w:rPr>
        <w:t>by</w:t>
      </w:r>
      <w:r>
        <w:rPr>
          <w:spacing w:val="-5"/>
          <w:sz w:val="20"/>
        </w:rPr>
        <w:t xml:space="preserve"> </w:t>
      </w:r>
      <w:r>
        <w:rPr>
          <w:spacing w:val="-2"/>
          <w:sz w:val="20"/>
        </w:rPr>
        <w:t>running</w:t>
      </w:r>
      <w:r>
        <w:rPr>
          <w:spacing w:val="-4"/>
          <w:sz w:val="20"/>
        </w:rPr>
        <w:t xml:space="preserve"> </w:t>
      </w:r>
      <w:r>
        <w:rPr>
          <w:spacing w:val="-2"/>
          <w:sz w:val="20"/>
        </w:rPr>
        <w:t>water</w:t>
      </w:r>
      <w:r>
        <w:rPr>
          <w:spacing w:val="-5"/>
          <w:sz w:val="20"/>
        </w:rPr>
        <w:t xml:space="preserve"> </w:t>
      </w:r>
      <w:r>
        <w:rPr>
          <w:spacing w:val="-2"/>
          <w:sz w:val="20"/>
        </w:rPr>
        <w:t>in</w:t>
      </w:r>
      <w:r>
        <w:rPr>
          <w:spacing w:val="-5"/>
          <w:sz w:val="20"/>
        </w:rPr>
        <w:t xml:space="preserve"> </w:t>
      </w:r>
      <w:r>
        <w:rPr>
          <w:spacing w:val="-2"/>
          <w:sz w:val="20"/>
        </w:rPr>
        <w:t>areas</w:t>
      </w:r>
      <w:r>
        <w:rPr>
          <w:spacing w:val="-5"/>
          <w:sz w:val="20"/>
        </w:rPr>
        <w:t xml:space="preserve"> </w:t>
      </w:r>
      <w:r>
        <w:rPr>
          <w:spacing w:val="-2"/>
          <w:sz w:val="20"/>
        </w:rPr>
        <w:t>of</w:t>
      </w:r>
      <w:r>
        <w:rPr>
          <w:spacing w:val="-6"/>
          <w:sz w:val="20"/>
        </w:rPr>
        <w:t xml:space="preserve"> </w:t>
      </w:r>
      <w:r>
        <w:rPr>
          <w:spacing w:val="-2"/>
          <w:sz w:val="20"/>
        </w:rPr>
        <w:t>heavy</w:t>
      </w:r>
      <w:r>
        <w:rPr>
          <w:spacing w:val="-5"/>
          <w:sz w:val="20"/>
        </w:rPr>
        <w:t xml:space="preserve"> </w:t>
      </w:r>
      <w:r>
        <w:rPr>
          <w:spacing w:val="-2"/>
          <w:sz w:val="20"/>
        </w:rPr>
        <w:t>rainfall,</w:t>
      </w:r>
      <w:r>
        <w:rPr>
          <w:spacing w:val="-6"/>
          <w:sz w:val="20"/>
        </w:rPr>
        <w:t xml:space="preserve"> </w:t>
      </w:r>
      <w:r>
        <w:rPr>
          <w:spacing w:val="-2"/>
          <w:sz w:val="20"/>
        </w:rPr>
        <w:t>steep slopes</w:t>
      </w:r>
      <w:r>
        <w:rPr>
          <w:spacing w:val="-3"/>
          <w:sz w:val="20"/>
        </w:rPr>
        <w:t xml:space="preserve"> </w:t>
      </w:r>
      <w:r>
        <w:rPr>
          <w:spacing w:val="-2"/>
          <w:sz w:val="20"/>
        </w:rPr>
        <w:t>or</w:t>
      </w:r>
      <w:r>
        <w:rPr>
          <w:spacing w:val="-5"/>
          <w:sz w:val="20"/>
        </w:rPr>
        <w:t xml:space="preserve"> </w:t>
      </w:r>
      <w:r>
        <w:rPr>
          <w:spacing w:val="-2"/>
          <w:sz w:val="20"/>
        </w:rPr>
        <w:t>gentle</w:t>
      </w:r>
      <w:r>
        <w:rPr>
          <w:spacing w:val="-5"/>
          <w:sz w:val="20"/>
        </w:rPr>
        <w:t xml:space="preserve"> </w:t>
      </w:r>
      <w:r>
        <w:rPr>
          <w:spacing w:val="-2"/>
          <w:sz w:val="20"/>
        </w:rPr>
        <w:t>slopes</w:t>
      </w:r>
      <w:r>
        <w:rPr>
          <w:spacing w:val="-5"/>
          <w:sz w:val="20"/>
        </w:rPr>
        <w:t xml:space="preserve"> </w:t>
      </w:r>
      <w:r>
        <w:rPr>
          <w:spacing w:val="-2"/>
          <w:sz w:val="20"/>
        </w:rPr>
        <w:t>like</w:t>
      </w:r>
      <w:r>
        <w:rPr>
          <w:spacing w:val="-4"/>
          <w:sz w:val="20"/>
        </w:rPr>
        <w:t xml:space="preserve"> </w:t>
      </w:r>
      <w:r>
        <w:rPr>
          <w:spacing w:val="-2"/>
          <w:sz w:val="20"/>
        </w:rPr>
        <w:t>Kabarole,</w:t>
      </w:r>
      <w:r>
        <w:rPr>
          <w:spacing w:val="-5"/>
          <w:sz w:val="20"/>
        </w:rPr>
        <w:t xml:space="preserve"> </w:t>
      </w:r>
      <w:r>
        <w:rPr>
          <w:spacing w:val="-2"/>
          <w:sz w:val="20"/>
        </w:rPr>
        <w:t>Sironko,</w:t>
      </w:r>
      <w:r>
        <w:rPr>
          <w:spacing w:val="-5"/>
          <w:sz w:val="20"/>
        </w:rPr>
        <w:t xml:space="preserve"> </w:t>
      </w:r>
      <w:r>
        <w:rPr>
          <w:spacing w:val="-2"/>
          <w:sz w:val="20"/>
        </w:rPr>
        <w:t xml:space="preserve">Kisoro, </w:t>
      </w:r>
      <w:r>
        <w:rPr>
          <w:sz w:val="20"/>
        </w:rPr>
        <w:t>Kabale,</w:t>
      </w:r>
      <w:r>
        <w:rPr>
          <w:spacing w:val="-14"/>
          <w:sz w:val="20"/>
        </w:rPr>
        <w:t xml:space="preserve"> </w:t>
      </w:r>
      <w:r>
        <w:rPr>
          <w:sz w:val="20"/>
        </w:rPr>
        <w:t>Kapchorwa</w:t>
      </w:r>
      <w:r>
        <w:rPr>
          <w:spacing w:val="-13"/>
          <w:sz w:val="20"/>
        </w:rPr>
        <w:t xml:space="preserve"> </w:t>
      </w:r>
      <w:r>
        <w:rPr>
          <w:sz w:val="20"/>
        </w:rPr>
        <w:t>and</w:t>
      </w:r>
      <w:r>
        <w:rPr>
          <w:spacing w:val="-13"/>
          <w:sz w:val="20"/>
        </w:rPr>
        <w:t xml:space="preserve"> </w:t>
      </w:r>
      <w:r>
        <w:rPr>
          <w:sz w:val="20"/>
        </w:rPr>
        <w:t>Mbale.</w:t>
      </w:r>
    </w:p>
    <w:p w:rsidR="00E5575B" w:rsidRDefault="00D512E5">
      <w:pPr>
        <w:pStyle w:val="ListParagraph"/>
        <w:numPr>
          <w:ilvl w:val="0"/>
          <w:numId w:val="14"/>
        </w:numPr>
        <w:tabs>
          <w:tab w:val="left" w:pos="460"/>
        </w:tabs>
        <w:spacing w:before="4"/>
        <w:ind w:right="2290"/>
        <w:jc w:val="both"/>
      </w:pPr>
      <w:r>
        <w:rPr>
          <w:rFonts w:ascii="Arial"/>
          <w:b/>
          <w:spacing w:val="-2"/>
          <w:sz w:val="20"/>
        </w:rPr>
        <w:t>Wind</w:t>
      </w:r>
      <w:r>
        <w:rPr>
          <w:rFonts w:ascii="Arial"/>
          <w:b/>
          <w:spacing w:val="-12"/>
          <w:sz w:val="20"/>
        </w:rPr>
        <w:t xml:space="preserve"> </w:t>
      </w:r>
      <w:r>
        <w:rPr>
          <w:rFonts w:ascii="Arial"/>
          <w:b/>
          <w:spacing w:val="-2"/>
          <w:sz w:val="20"/>
        </w:rPr>
        <w:t>erosion</w:t>
      </w:r>
      <w:r>
        <w:rPr>
          <w:rFonts w:ascii="Arial"/>
          <w:b/>
          <w:spacing w:val="-12"/>
          <w:sz w:val="20"/>
        </w:rPr>
        <w:t xml:space="preserve"> </w:t>
      </w:r>
      <w:r>
        <w:rPr>
          <w:rFonts w:ascii="Arial"/>
          <w:b/>
          <w:spacing w:val="-2"/>
          <w:sz w:val="20"/>
        </w:rPr>
        <w:t>which</w:t>
      </w:r>
      <w:r>
        <w:rPr>
          <w:rFonts w:ascii="Arial"/>
          <w:b/>
          <w:spacing w:val="-12"/>
          <w:sz w:val="20"/>
        </w:rPr>
        <w:t xml:space="preserve"> </w:t>
      </w:r>
      <w:r>
        <w:rPr>
          <w:rFonts w:ascii="Arial"/>
          <w:b/>
          <w:spacing w:val="-2"/>
          <w:sz w:val="20"/>
        </w:rPr>
        <w:t>involves</w:t>
      </w:r>
      <w:r>
        <w:rPr>
          <w:rFonts w:ascii="Arial"/>
          <w:b/>
          <w:spacing w:val="-12"/>
          <w:sz w:val="20"/>
        </w:rPr>
        <w:t xml:space="preserve"> </w:t>
      </w:r>
      <w:r>
        <w:rPr>
          <w:rFonts w:ascii="Arial"/>
          <w:b/>
          <w:spacing w:val="-2"/>
          <w:sz w:val="20"/>
        </w:rPr>
        <w:t>the</w:t>
      </w:r>
      <w:r>
        <w:rPr>
          <w:rFonts w:ascii="Arial"/>
          <w:b/>
          <w:spacing w:val="-12"/>
          <w:sz w:val="20"/>
        </w:rPr>
        <w:t xml:space="preserve"> </w:t>
      </w:r>
      <w:r>
        <w:rPr>
          <w:rFonts w:ascii="Arial"/>
          <w:b/>
          <w:spacing w:val="-2"/>
          <w:sz w:val="20"/>
        </w:rPr>
        <w:t>blowing</w:t>
      </w:r>
      <w:r>
        <w:rPr>
          <w:rFonts w:ascii="Arial"/>
          <w:b/>
          <w:spacing w:val="-12"/>
          <w:sz w:val="20"/>
        </w:rPr>
        <w:t xml:space="preserve"> </w:t>
      </w:r>
      <w:r>
        <w:rPr>
          <w:rFonts w:ascii="Arial"/>
          <w:b/>
          <w:spacing w:val="-2"/>
          <w:sz w:val="20"/>
        </w:rPr>
        <w:t>away</w:t>
      </w:r>
      <w:r>
        <w:rPr>
          <w:rFonts w:ascii="Arial"/>
          <w:b/>
          <w:spacing w:val="-12"/>
          <w:sz w:val="20"/>
        </w:rPr>
        <w:t xml:space="preserve"> </w:t>
      </w:r>
      <w:r>
        <w:rPr>
          <w:rFonts w:ascii="Arial"/>
          <w:b/>
          <w:spacing w:val="-2"/>
          <w:sz w:val="20"/>
        </w:rPr>
        <w:t>of</w:t>
      </w:r>
      <w:r>
        <w:rPr>
          <w:rFonts w:ascii="Arial"/>
          <w:b/>
          <w:spacing w:val="-12"/>
          <w:sz w:val="20"/>
        </w:rPr>
        <w:t xml:space="preserve"> </w:t>
      </w:r>
      <w:r>
        <w:rPr>
          <w:spacing w:val="-2"/>
          <w:sz w:val="20"/>
        </w:rPr>
        <w:t>loose</w:t>
      </w:r>
      <w:r>
        <w:rPr>
          <w:spacing w:val="-11"/>
          <w:sz w:val="20"/>
        </w:rPr>
        <w:t xml:space="preserve"> </w:t>
      </w:r>
      <w:r>
        <w:rPr>
          <w:spacing w:val="-2"/>
          <w:sz w:val="20"/>
        </w:rPr>
        <w:t>and</w:t>
      </w:r>
      <w:r>
        <w:rPr>
          <w:spacing w:val="-11"/>
          <w:sz w:val="20"/>
        </w:rPr>
        <w:t xml:space="preserve"> </w:t>
      </w:r>
      <w:r>
        <w:rPr>
          <w:spacing w:val="-2"/>
          <w:sz w:val="20"/>
        </w:rPr>
        <w:t>unconsolidated</w:t>
      </w:r>
      <w:r>
        <w:rPr>
          <w:spacing w:val="-11"/>
          <w:sz w:val="20"/>
        </w:rPr>
        <w:t xml:space="preserve"> </w:t>
      </w:r>
      <w:r>
        <w:rPr>
          <w:spacing w:val="-2"/>
          <w:sz w:val="20"/>
        </w:rPr>
        <w:t>rock</w:t>
      </w:r>
      <w:r>
        <w:rPr>
          <w:spacing w:val="-12"/>
          <w:sz w:val="20"/>
        </w:rPr>
        <w:t xml:space="preserve"> </w:t>
      </w:r>
      <w:r>
        <w:rPr>
          <w:spacing w:val="-2"/>
          <w:sz w:val="20"/>
        </w:rPr>
        <w:t>particles</w:t>
      </w:r>
      <w:r>
        <w:rPr>
          <w:spacing w:val="-11"/>
          <w:sz w:val="20"/>
        </w:rPr>
        <w:t xml:space="preserve"> </w:t>
      </w:r>
      <w:r>
        <w:rPr>
          <w:spacing w:val="-2"/>
          <w:sz w:val="20"/>
        </w:rPr>
        <w:t>easily</w:t>
      </w:r>
      <w:r>
        <w:rPr>
          <w:spacing w:val="-11"/>
          <w:sz w:val="20"/>
        </w:rPr>
        <w:t xml:space="preserve"> </w:t>
      </w:r>
      <w:r>
        <w:rPr>
          <w:spacing w:val="-2"/>
          <w:sz w:val="20"/>
        </w:rPr>
        <w:t>by</w:t>
      </w:r>
      <w:r>
        <w:rPr>
          <w:spacing w:val="-12"/>
          <w:sz w:val="20"/>
        </w:rPr>
        <w:t xml:space="preserve"> </w:t>
      </w:r>
      <w:r>
        <w:rPr>
          <w:spacing w:val="-2"/>
          <w:sz w:val="20"/>
        </w:rPr>
        <w:t>wind</w:t>
      </w:r>
      <w:r>
        <w:rPr>
          <w:spacing w:val="-11"/>
          <w:sz w:val="20"/>
        </w:rPr>
        <w:t xml:space="preserve"> </w:t>
      </w:r>
      <w:r>
        <w:rPr>
          <w:spacing w:val="-2"/>
          <w:sz w:val="20"/>
        </w:rPr>
        <w:t xml:space="preserve">in </w:t>
      </w:r>
      <w:r>
        <w:rPr>
          <w:spacing w:val="11"/>
          <w:sz w:val="20"/>
        </w:rPr>
        <w:t>semi-</w:t>
      </w:r>
      <w:r>
        <w:rPr>
          <w:sz w:val="20"/>
        </w:rPr>
        <w:t>arid</w:t>
      </w:r>
      <w:r>
        <w:rPr>
          <w:spacing w:val="-6"/>
          <w:sz w:val="20"/>
        </w:rPr>
        <w:t xml:space="preserve"> </w:t>
      </w:r>
      <w:r>
        <w:rPr>
          <w:sz w:val="20"/>
        </w:rPr>
        <w:t>areas</w:t>
      </w:r>
      <w:r>
        <w:rPr>
          <w:spacing w:val="-5"/>
          <w:sz w:val="20"/>
        </w:rPr>
        <w:t xml:space="preserve"> </w:t>
      </w:r>
      <w:r>
        <w:rPr>
          <w:sz w:val="20"/>
        </w:rPr>
        <w:t>like</w:t>
      </w:r>
      <w:r>
        <w:rPr>
          <w:spacing w:val="-6"/>
          <w:sz w:val="20"/>
        </w:rPr>
        <w:t xml:space="preserve"> </w:t>
      </w:r>
      <w:r>
        <w:rPr>
          <w:sz w:val="20"/>
        </w:rPr>
        <w:t>in</w:t>
      </w:r>
      <w:r>
        <w:rPr>
          <w:spacing w:val="-10"/>
          <w:sz w:val="20"/>
        </w:rPr>
        <w:t xml:space="preserve"> </w:t>
      </w:r>
      <w:r>
        <w:rPr>
          <w:sz w:val="20"/>
        </w:rPr>
        <w:t>Moroto,</w:t>
      </w:r>
      <w:r>
        <w:rPr>
          <w:spacing w:val="-13"/>
          <w:sz w:val="20"/>
        </w:rPr>
        <w:t xml:space="preserve"> </w:t>
      </w:r>
      <w:r>
        <w:rPr>
          <w:sz w:val="20"/>
        </w:rPr>
        <w:t>Kotido,</w:t>
      </w:r>
      <w:r>
        <w:rPr>
          <w:spacing w:val="-13"/>
          <w:sz w:val="20"/>
        </w:rPr>
        <w:t xml:space="preserve"> </w:t>
      </w:r>
      <w:r>
        <w:rPr>
          <w:sz w:val="20"/>
        </w:rPr>
        <w:t>Kiruhura,</w:t>
      </w:r>
      <w:r>
        <w:rPr>
          <w:spacing w:val="-14"/>
          <w:sz w:val="20"/>
        </w:rPr>
        <w:t xml:space="preserve"> </w:t>
      </w:r>
      <w:r>
        <w:rPr>
          <w:sz w:val="20"/>
        </w:rPr>
        <w:t>Lyantonde</w:t>
      </w:r>
      <w:r>
        <w:rPr>
          <w:spacing w:val="-13"/>
          <w:sz w:val="20"/>
        </w:rPr>
        <w:t xml:space="preserve"> </w:t>
      </w:r>
      <w:r>
        <w:rPr>
          <w:sz w:val="20"/>
        </w:rPr>
        <w:t>and</w:t>
      </w:r>
      <w:r>
        <w:rPr>
          <w:spacing w:val="-13"/>
          <w:sz w:val="20"/>
        </w:rPr>
        <w:t xml:space="preserve"> </w:t>
      </w:r>
      <w:r>
        <w:rPr>
          <w:sz w:val="20"/>
        </w:rPr>
        <w:t>Ntoroko.</w:t>
      </w:r>
    </w:p>
    <w:p w:rsidR="00E5575B" w:rsidRDefault="00D512E5">
      <w:pPr>
        <w:pStyle w:val="ListParagraph"/>
        <w:numPr>
          <w:ilvl w:val="0"/>
          <w:numId w:val="14"/>
        </w:numPr>
        <w:tabs>
          <w:tab w:val="left" w:pos="460"/>
        </w:tabs>
        <w:spacing w:before="3"/>
        <w:ind w:right="2283"/>
        <w:jc w:val="both"/>
      </w:pPr>
      <w:r>
        <w:rPr>
          <w:rFonts w:ascii="Arial"/>
          <w:b/>
          <w:spacing w:val="-2"/>
          <w:sz w:val="20"/>
        </w:rPr>
        <w:t>Splash</w:t>
      </w:r>
      <w:r>
        <w:rPr>
          <w:rFonts w:ascii="Arial"/>
          <w:b/>
          <w:spacing w:val="-8"/>
          <w:sz w:val="20"/>
        </w:rPr>
        <w:t xml:space="preserve"> </w:t>
      </w:r>
      <w:r>
        <w:rPr>
          <w:rFonts w:ascii="Arial"/>
          <w:b/>
          <w:spacing w:val="-2"/>
          <w:sz w:val="20"/>
        </w:rPr>
        <w:t>erosion</w:t>
      </w:r>
      <w:r>
        <w:rPr>
          <w:rFonts w:ascii="Arial"/>
          <w:b/>
          <w:spacing w:val="-8"/>
          <w:sz w:val="20"/>
        </w:rPr>
        <w:t xml:space="preserve"> </w:t>
      </w:r>
      <w:r>
        <w:rPr>
          <w:rFonts w:ascii="Arial"/>
          <w:b/>
          <w:spacing w:val="-2"/>
          <w:sz w:val="20"/>
        </w:rPr>
        <w:t>which</w:t>
      </w:r>
      <w:r>
        <w:rPr>
          <w:rFonts w:ascii="Arial"/>
          <w:b/>
          <w:spacing w:val="-10"/>
          <w:sz w:val="20"/>
        </w:rPr>
        <w:t xml:space="preserve"> </w:t>
      </w:r>
      <w:r>
        <w:rPr>
          <w:rFonts w:ascii="Arial"/>
          <w:b/>
          <w:spacing w:val="-2"/>
          <w:sz w:val="20"/>
        </w:rPr>
        <w:t>involves</w:t>
      </w:r>
      <w:r>
        <w:rPr>
          <w:rFonts w:ascii="Arial"/>
          <w:b/>
          <w:spacing w:val="-8"/>
          <w:sz w:val="20"/>
        </w:rPr>
        <w:t xml:space="preserve"> </w:t>
      </w:r>
      <w:r>
        <w:rPr>
          <w:rFonts w:ascii="Arial"/>
          <w:b/>
          <w:spacing w:val="-2"/>
          <w:sz w:val="20"/>
        </w:rPr>
        <w:t>the</w:t>
      </w:r>
      <w:r>
        <w:rPr>
          <w:rFonts w:ascii="Arial"/>
          <w:b/>
          <w:spacing w:val="-5"/>
          <w:sz w:val="20"/>
        </w:rPr>
        <w:t xml:space="preserve"> </w:t>
      </w:r>
      <w:r>
        <w:rPr>
          <w:spacing w:val="-2"/>
          <w:sz w:val="20"/>
        </w:rPr>
        <w:t>detachment</w:t>
      </w:r>
      <w:r>
        <w:rPr>
          <w:spacing w:val="-10"/>
          <w:sz w:val="20"/>
        </w:rPr>
        <w:t xml:space="preserve"> </w:t>
      </w:r>
      <w:r>
        <w:rPr>
          <w:spacing w:val="-2"/>
          <w:sz w:val="20"/>
        </w:rPr>
        <w:t>of</w:t>
      </w:r>
      <w:r>
        <w:rPr>
          <w:spacing w:val="-9"/>
          <w:sz w:val="20"/>
        </w:rPr>
        <w:t xml:space="preserve"> </w:t>
      </w:r>
      <w:r>
        <w:rPr>
          <w:spacing w:val="-2"/>
          <w:sz w:val="20"/>
        </w:rPr>
        <w:t>small</w:t>
      </w:r>
      <w:r>
        <w:rPr>
          <w:spacing w:val="-10"/>
          <w:sz w:val="20"/>
        </w:rPr>
        <w:t xml:space="preserve"> </w:t>
      </w:r>
      <w:r>
        <w:rPr>
          <w:spacing w:val="-2"/>
          <w:sz w:val="20"/>
        </w:rPr>
        <w:t>soil</w:t>
      </w:r>
      <w:r>
        <w:rPr>
          <w:spacing w:val="-10"/>
          <w:sz w:val="20"/>
        </w:rPr>
        <w:t xml:space="preserve"> </w:t>
      </w:r>
      <w:r>
        <w:rPr>
          <w:spacing w:val="-2"/>
          <w:sz w:val="20"/>
        </w:rPr>
        <w:t>particles</w:t>
      </w:r>
      <w:r>
        <w:rPr>
          <w:spacing w:val="-7"/>
          <w:sz w:val="20"/>
        </w:rPr>
        <w:t xml:space="preserve"> </w:t>
      </w:r>
      <w:r>
        <w:rPr>
          <w:spacing w:val="-2"/>
          <w:sz w:val="20"/>
        </w:rPr>
        <w:t>hit</w:t>
      </w:r>
      <w:r>
        <w:rPr>
          <w:spacing w:val="-10"/>
          <w:sz w:val="20"/>
        </w:rPr>
        <w:t xml:space="preserve"> </w:t>
      </w:r>
      <w:r>
        <w:rPr>
          <w:spacing w:val="-2"/>
          <w:sz w:val="20"/>
        </w:rPr>
        <w:t>by</w:t>
      </w:r>
      <w:r>
        <w:rPr>
          <w:spacing w:val="-9"/>
          <w:sz w:val="20"/>
        </w:rPr>
        <w:t xml:space="preserve"> </w:t>
      </w:r>
      <w:r>
        <w:rPr>
          <w:spacing w:val="-2"/>
          <w:sz w:val="20"/>
        </w:rPr>
        <w:t>the</w:t>
      </w:r>
      <w:r>
        <w:rPr>
          <w:spacing w:val="-6"/>
          <w:sz w:val="20"/>
        </w:rPr>
        <w:t xml:space="preserve"> </w:t>
      </w:r>
      <w:r>
        <w:rPr>
          <w:spacing w:val="-2"/>
          <w:sz w:val="20"/>
        </w:rPr>
        <w:t>rain</w:t>
      </w:r>
      <w:r>
        <w:rPr>
          <w:spacing w:val="-6"/>
          <w:sz w:val="20"/>
        </w:rPr>
        <w:t xml:space="preserve"> </w:t>
      </w:r>
      <w:r>
        <w:rPr>
          <w:spacing w:val="-2"/>
          <w:sz w:val="20"/>
        </w:rPr>
        <w:t>drops</w:t>
      </w:r>
      <w:r>
        <w:rPr>
          <w:spacing w:val="-6"/>
          <w:sz w:val="20"/>
        </w:rPr>
        <w:t xml:space="preserve"> </w:t>
      </w:r>
      <w:r>
        <w:rPr>
          <w:spacing w:val="-2"/>
          <w:sz w:val="20"/>
        </w:rPr>
        <w:t>on</w:t>
      </w:r>
      <w:r>
        <w:rPr>
          <w:spacing w:val="-6"/>
          <w:sz w:val="20"/>
        </w:rPr>
        <w:t xml:space="preserve"> </w:t>
      </w:r>
      <w:r>
        <w:rPr>
          <w:spacing w:val="-2"/>
          <w:sz w:val="20"/>
        </w:rPr>
        <w:t>a</w:t>
      </w:r>
      <w:r>
        <w:rPr>
          <w:spacing w:val="-6"/>
          <w:sz w:val="20"/>
        </w:rPr>
        <w:t xml:space="preserve"> </w:t>
      </w:r>
      <w:r>
        <w:rPr>
          <w:spacing w:val="-2"/>
          <w:sz w:val="20"/>
        </w:rPr>
        <w:t>consolidated soil</w:t>
      </w:r>
      <w:r>
        <w:rPr>
          <w:spacing w:val="-8"/>
          <w:sz w:val="20"/>
        </w:rPr>
        <w:t xml:space="preserve"> </w:t>
      </w:r>
      <w:r>
        <w:rPr>
          <w:spacing w:val="-2"/>
          <w:sz w:val="20"/>
        </w:rPr>
        <w:t>in</w:t>
      </w:r>
      <w:r>
        <w:rPr>
          <w:spacing w:val="-8"/>
          <w:sz w:val="20"/>
        </w:rPr>
        <w:t xml:space="preserve"> </w:t>
      </w:r>
      <w:r>
        <w:rPr>
          <w:spacing w:val="-2"/>
          <w:sz w:val="20"/>
        </w:rPr>
        <w:t>the</w:t>
      </w:r>
      <w:r>
        <w:rPr>
          <w:spacing w:val="-8"/>
          <w:sz w:val="20"/>
        </w:rPr>
        <w:t xml:space="preserve"> </w:t>
      </w:r>
      <w:r>
        <w:rPr>
          <w:spacing w:val="-2"/>
          <w:sz w:val="20"/>
        </w:rPr>
        <w:t>flat</w:t>
      </w:r>
      <w:r>
        <w:rPr>
          <w:spacing w:val="-9"/>
          <w:sz w:val="20"/>
        </w:rPr>
        <w:t xml:space="preserve"> </w:t>
      </w:r>
      <w:r>
        <w:rPr>
          <w:spacing w:val="-2"/>
          <w:sz w:val="20"/>
        </w:rPr>
        <w:t>areas</w:t>
      </w:r>
      <w:r>
        <w:rPr>
          <w:spacing w:val="-7"/>
          <w:sz w:val="20"/>
        </w:rPr>
        <w:t xml:space="preserve"> </w:t>
      </w:r>
      <w:r>
        <w:rPr>
          <w:spacing w:val="-2"/>
          <w:sz w:val="20"/>
        </w:rPr>
        <w:t>like</w:t>
      </w:r>
      <w:r>
        <w:rPr>
          <w:spacing w:val="-6"/>
          <w:sz w:val="20"/>
        </w:rPr>
        <w:t xml:space="preserve"> </w:t>
      </w:r>
      <w:r>
        <w:rPr>
          <w:spacing w:val="-2"/>
          <w:sz w:val="20"/>
        </w:rPr>
        <w:t>Nakasongola,</w:t>
      </w:r>
      <w:r>
        <w:rPr>
          <w:spacing w:val="-11"/>
          <w:sz w:val="20"/>
        </w:rPr>
        <w:t xml:space="preserve"> </w:t>
      </w:r>
      <w:r>
        <w:rPr>
          <w:spacing w:val="-2"/>
          <w:sz w:val="20"/>
        </w:rPr>
        <w:t>Kamuli</w:t>
      </w:r>
      <w:r>
        <w:rPr>
          <w:spacing w:val="-10"/>
          <w:sz w:val="20"/>
        </w:rPr>
        <w:t xml:space="preserve"> </w:t>
      </w:r>
      <w:r>
        <w:rPr>
          <w:spacing w:val="-2"/>
          <w:sz w:val="20"/>
        </w:rPr>
        <w:t>and</w:t>
      </w:r>
      <w:r>
        <w:rPr>
          <w:spacing w:val="-10"/>
          <w:sz w:val="20"/>
        </w:rPr>
        <w:t xml:space="preserve"> </w:t>
      </w:r>
      <w:r>
        <w:rPr>
          <w:spacing w:val="-2"/>
          <w:sz w:val="20"/>
        </w:rPr>
        <w:t>Iganga.</w:t>
      </w:r>
    </w:p>
    <w:p w:rsidR="00E5575B" w:rsidRDefault="00E5575B">
      <w:pPr>
        <w:pStyle w:val="BodyText"/>
        <w:ind w:left="0"/>
      </w:pPr>
    </w:p>
    <w:p w:rsidR="00E5575B" w:rsidRDefault="00E5575B">
      <w:pPr>
        <w:pStyle w:val="BodyText"/>
        <w:spacing w:before="6"/>
        <w:ind w:left="0"/>
      </w:pPr>
    </w:p>
    <w:p w:rsidR="00E5575B" w:rsidRDefault="00D512E5">
      <w:pPr>
        <w:pStyle w:val="Heading1"/>
      </w:pPr>
      <w:r>
        <w:rPr>
          <w:spacing w:val="-2"/>
          <w:w w:val="80"/>
        </w:rPr>
        <w:t>AREAS</w:t>
      </w:r>
      <w:r>
        <w:rPr>
          <w:spacing w:val="-6"/>
        </w:rPr>
        <w:t xml:space="preserve"> </w:t>
      </w:r>
      <w:r>
        <w:rPr>
          <w:spacing w:val="-2"/>
          <w:w w:val="80"/>
        </w:rPr>
        <w:t>AFFECTED</w:t>
      </w:r>
      <w:r>
        <w:rPr>
          <w:spacing w:val="-8"/>
        </w:rPr>
        <w:t xml:space="preserve"> </w:t>
      </w:r>
      <w:r>
        <w:rPr>
          <w:spacing w:val="-2"/>
          <w:w w:val="80"/>
        </w:rPr>
        <w:t>BY</w:t>
      </w:r>
      <w:r>
        <w:rPr>
          <w:spacing w:val="-5"/>
        </w:rPr>
        <w:t xml:space="preserve"> </w:t>
      </w:r>
      <w:r>
        <w:rPr>
          <w:spacing w:val="-2"/>
          <w:w w:val="80"/>
        </w:rPr>
        <w:t>SOIL</w:t>
      </w:r>
      <w:r>
        <w:rPr>
          <w:spacing w:val="-5"/>
        </w:rPr>
        <w:t xml:space="preserve"> </w:t>
      </w:r>
      <w:r>
        <w:rPr>
          <w:spacing w:val="-2"/>
          <w:w w:val="80"/>
        </w:rPr>
        <w:t>EROSION</w:t>
      </w:r>
      <w:r>
        <w:rPr>
          <w:spacing w:val="-8"/>
        </w:rPr>
        <w:t xml:space="preserve"> </w:t>
      </w:r>
      <w:r>
        <w:rPr>
          <w:spacing w:val="-2"/>
          <w:w w:val="80"/>
        </w:rPr>
        <w:t>IN</w:t>
      </w:r>
      <w:r>
        <w:rPr>
          <w:spacing w:val="-4"/>
        </w:rPr>
        <w:t xml:space="preserve"> </w:t>
      </w:r>
      <w:r>
        <w:rPr>
          <w:spacing w:val="-2"/>
          <w:w w:val="80"/>
        </w:rPr>
        <w:t>UGANDA</w:t>
      </w:r>
    </w:p>
    <w:p w:rsidR="00E5575B" w:rsidRDefault="00D512E5">
      <w:pPr>
        <w:pStyle w:val="BodyText"/>
        <w:spacing w:before="2"/>
        <w:ind w:left="937"/>
      </w:pPr>
      <w:r>
        <w:rPr>
          <w:spacing w:val="-2"/>
          <w:w w:val="80"/>
        </w:rPr>
        <w:t>In</w:t>
      </w:r>
      <w:r>
        <w:rPr>
          <w:spacing w:val="-4"/>
        </w:rPr>
        <w:t xml:space="preserve"> </w:t>
      </w:r>
      <w:r>
        <w:rPr>
          <w:spacing w:val="-2"/>
          <w:w w:val="80"/>
        </w:rPr>
        <w:t>Uganda,</w:t>
      </w:r>
      <w:r>
        <w:rPr>
          <w:spacing w:val="-7"/>
        </w:rPr>
        <w:t xml:space="preserve"> </w:t>
      </w:r>
      <w:r>
        <w:rPr>
          <w:spacing w:val="-2"/>
          <w:w w:val="80"/>
        </w:rPr>
        <w:t>soil</w:t>
      </w:r>
      <w:r>
        <w:rPr>
          <w:spacing w:val="-4"/>
        </w:rPr>
        <w:t xml:space="preserve"> </w:t>
      </w:r>
      <w:r>
        <w:rPr>
          <w:spacing w:val="-2"/>
          <w:w w:val="80"/>
        </w:rPr>
        <w:t>erosion</w:t>
      </w:r>
      <w:r>
        <w:rPr>
          <w:spacing w:val="-7"/>
        </w:rPr>
        <w:t xml:space="preserve"> </w:t>
      </w:r>
      <w:r>
        <w:rPr>
          <w:spacing w:val="-2"/>
          <w:w w:val="80"/>
        </w:rPr>
        <w:t>affected</w:t>
      </w:r>
      <w:r>
        <w:rPr>
          <w:spacing w:val="-6"/>
        </w:rPr>
        <w:t xml:space="preserve"> </w:t>
      </w:r>
      <w:r>
        <w:rPr>
          <w:spacing w:val="-2"/>
          <w:w w:val="80"/>
        </w:rPr>
        <w:t>areas</w:t>
      </w:r>
      <w:r>
        <w:rPr>
          <w:spacing w:val="-6"/>
        </w:rPr>
        <w:t xml:space="preserve"> </w:t>
      </w:r>
      <w:r>
        <w:rPr>
          <w:spacing w:val="-4"/>
          <w:w w:val="80"/>
        </w:rPr>
        <w:t>are;</w:t>
      </w:r>
    </w:p>
    <w:p w:rsidR="00E5575B" w:rsidRDefault="00D512E5">
      <w:pPr>
        <w:pStyle w:val="BodyText"/>
        <w:spacing w:before="4" w:line="244" w:lineRule="auto"/>
        <w:ind w:left="460" w:right="712" w:firstLine="348"/>
      </w:pPr>
      <w:r>
        <w:rPr>
          <w:spacing w:val="-4"/>
          <w:w w:val="85"/>
        </w:rPr>
        <w:t>Hilly</w:t>
      </w:r>
      <w:r>
        <w:rPr>
          <w:spacing w:val="-1"/>
        </w:rPr>
        <w:t xml:space="preserve"> </w:t>
      </w:r>
      <w:r>
        <w:rPr>
          <w:spacing w:val="-4"/>
          <w:w w:val="85"/>
        </w:rPr>
        <w:t>/</w:t>
      </w:r>
      <w:r>
        <w:rPr>
          <w:spacing w:val="-2"/>
        </w:rPr>
        <w:t xml:space="preserve"> </w:t>
      </w:r>
      <w:r>
        <w:rPr>
          <w:spacing w:val="-4"/>
          <w:w w:val="85"/>
        </w:rPr>
        <w:t>highlands</w:t>
      </w:r>
      <w:r>
        <w:rPr>
          <w:spacing w:val="-1"/>
        </w:rPr>
        <w:t xml:space="preserve"> </w:t>
      </w:r>
      <w:r>
        <w:rPr>
          <w:spacing w:val="-4"/>
          <w:w w:val="85"/>
        </w:rPr>
        <w:t>areas</w:t>
      </w:r>
      <w:r>
        <w:rPr>
          <w:spacing w:val="-1"/>
        </w:rPr>
        <w:t xml:space="preserve"> </w:t>
      </w:r>
      <w:r>
        <w:rPr>
          <w:spacing w:val="-4"/>
          <w:w w:val="85"/>
        </w:rPr>
        <w:t>like</w:t>
      </w:r>
      <w:r>
        <w:rPr>
          <w:spacing w:val="-2"/>
        </w:rPr>
        <w:t xml:space="preserve"> </w:t>
      </w:r>
      <w:r>
        <w:rPr>
          <w:spacing w:val="-4"/>
          <w:w w:val="85"/>
        </w:rPr>
        <w:t>along</w:t>
      </w:r>
      <w:r>
        <w:rPr>
          <w:spacing w:val="-7"/>
        </w:rPr>
        <w:t xml:space="preserve"> </w:t>
      </w:r>
      <w:r>
        <w:rPr>
          <w:spacing w:val="-4"/>
          <w:w w:val="85"/>
        </w:rPr>
        <w:t>the</w:t>
      </w:r>
      <w:r>
        <w:rPr>
          <w:spacing w:val="-7"/>
        </w:rPr>
        <w:t xml:space="preserve"> </w:t>
      </w:r>
      <w:r>
        <w:rPr>
          <w:spacing w:val="-4"/>
          <w:w w:val="85"/>
        </w:rPr>
        <w:t>slopes</w:t>
      </w:r>
      <w:r>
        <w:rPr>
          <w:spacing w:val="-7"/>
        </w:rPr>
        <w:t xml:space="preserve"> </w:t>
      </w:r>
      <w:r>
        <w:rPr>
          <w:spacing w:val="-4"/>
          <w:w w:val="85"/>
        </w:rPr>
        <w:t>of</w:t>
      </w:r>
      <w:r>
        <w:rPr>
          <w:spacing w:val="-6"/>
        </w:rPr>
        <w:t xml:space="preserve"> </w:t>
      </w:r>
      <w:r>
        <w:rPr>
          <w:spacing w:val="-4"/>
          <w:w w:val="85"/>
        </w:rPr>
        <w:t>Kigezi</w:t>
      </w:r>
      <w:r>
        <w:rPr>
          <w:spacing w:val="-3"/>
        </w:rPr>
        <w:t xml:space="preserve"> </w:t>
      </w:r>
      <w:r>
        <w:rPr>
          <w:spacing w:val="-4"/>
          <w:w w:val="85"/>
        </w:rPr>
        <w:t>(Mufumbiro)</w:t>
      </w:r>
      <w:r>
        <w:rPr>
          <w:spacing w:val="-2"/>
        </w:rPr>
        <w:t xml:space="preserve"> </w:t>
      </w:r>
      <w:r>
        <w:rPr>
          <w:spacing w:val="-4"/>
          <w:w w:val="85"/>
        </w:rPr>
        <w:t>highlands</w:t>
      </w:r>
      <w:r>
        <w:rPr>
          <w:spacing w:val="-2"/>
        </w:rPr>
        <w:t xml:space="preserve"> </w:t>
      </w:r>
      <w:r>
        <w:rPr>
          <w:spacing w:val="-4"/>
          <w:w w:val="85"/>
        </w:rPr>
        <w:t>in</w:t>
      </w:r>
      <w:r>
        <w:rPr>
          <w:spacing w:val="-2"/>
        </w:rPr>
        <w:t xml:space="preserve"> </w:t>
      </w:r>
      <w:r>
        <w:rPr>
          <w:spacing w:val="-4"/>
          <w:w w:val="85"/>
        </w:rPr>
        <w:t>Kabale</w:t>
      </w:r>
      <w:r>
        <w:rPr>
          <w:spacing w:val="-2"/>
        </w:rPr>
        <w:t xml:space="preserve"> </w:t>
      </w:r>
      <w:r>
        <w:rPr>
          <w:spacing w:val="-4"/>
          <w:w w:val="85"/>
        </w:rPr>
        <w:t>and</w:t>
      </w:r>
      <w:r>
        <w:rPr>
          <w:spacing w:val="-2"/>
        </w:rPr>
        <w:t xml:space="preserve"> </w:t>
      </w:r>
      <w:r>
        <w:rPr>
          <w:spacing w:val="-4"/>
          <w:w w:val="85"/>
        </w:rPr>
        <w:t>Kisoro;</w:t>
      </w:r>
      <w:r>
        <w:rPr>
          <w:spacing w:val="-2"/>
        </w:rPr>
        <w:t xml:space="preserve"> </w:t>
      </w:r>
      <w:r>
        <w:rPr>
          <w:spacing w:val="-4"/>
          <w:w w:val="85"/>
        </w:rPr>
        <w:t>Mt.</w:t>
      </w:r>
      <w:r>
        <w:rPr>
          <w:spacing w:val="-2"/>
        </w:rPr>
        <w:t xml:space="preserve"> </w:t>
      </w:r>
      <w:r>
        <w:rPr>
          <w:spacing w:val="-4"/>
          <w:w w:val="85"/>
        </w:rPr>
        <w:t>Elgon</w:t>
      </w:r>
      <w:r>
        <w:rPr>
          <w:spacing w:val="-2"/>
        </w:rPr>
        <w:t xml:space="preserve"> </w:t>
      </w:r>
      <w:r>
        <w:rPr>
          <w:spacing w:val="-4"/>
          <w:w w:val="85"/>
        </w:rPr>
        <w:t>in</w:t>
      </w:r>
      <w:r>
        <w:rPr>
          <w:spacing w:val="-4"/>
        </w:rPr>
        <w:t xml:space="preserve"> </w:t>
      </w:r>
      <w:r>
        <w:rPr>
          <w:spacing w:val="-4"/>
          <w:w w:val="85"/>
        </w:rPr>
        <w:t>Manafwa,</w:t>
      </w:r>
      <w:r>
        <w:rPr>
          <w:spacing w:val="-2"/>
        </w:rPr>
        <w:t xml:space="preserve"> </w:t>
      </w:r>
      <w:r>
        <w:rPr>
          <w:spacing w:val="-4"/>
          <w:w w:val="85"/>
        </w:rPr>
        <w:t>Bududa,</w:t>
      </w:r>
      <w:r>
        <w:rPr>
          <w:spacing w:val="-2"/>
        </w:rPr>
        <w:t xml:space="preserve"> </w:t>
      </w:r>
      <w:r>
        <w:rPr>
          <w:spacing w:val="-4"/>
          <w:w w:val="85"/>
        </w:rPr>
        <w:t>Kapchorwa</w:t>
      </w:r>
      <w:r>
        <w:rPr>
          <w:spacing w:val="-2"/>
        </w:rPr>
        <w:t xml:space="preserve"> </w:t>
      </w:r>
      <w:r>
        <w:rPr>
          <w:spacing w:val="-4"/>
          <w:w w:val="85"/>
        </w:rPr>
        <w:t xml:space="preserve">and </w:t>
      </w:r>
      <w:r>
        <w:rPr>
          <w:w w:val="80"/>
        </w:rPr>
        <w:t>Mbale;</w:t>
      </w:r>
      <w:r>
        <w:rPr>
          <w:spacing w:val="-5"/>
          <w:w w:val="80"/>
        </w:rPr>
        <w:t xml:space="preserve"> </w:t>
      </w:r>
      <w:r>
        <w:rPr>
          <w:w w:val="80"/>
        </w:rPr>
        <w:t>Mount</w:t>
      </w:r>
      <w:r>
        <w:rPr>
          <w:spacing w:val="-6"/>
          <w:w w:val="80"/>
        </w:rPr>
        <w:t xml:space="preserve"> </w:t>
      </w:r>
      <w:r>
        <w:rPr>
          <w:w w:val="80"/>
        </w:rPr>
        <w:t>Rwenzori</w:t>
      </w:r>
      <w:r>
        <w:rPr>
          <w:spacing w:val="-8"/>
          <w:w w:val="80"/>
        </w:rPr>
        <w:t xml:space="preserve"> </w:t>
      </w:r>
      <w:r>
        <w:rPr>
          <w:w w:val="80"/>
        </w:rPr>
        <w:t>in</w:t>
      </w:r>
      <w:r>
        <w:rPr>
          <w:spacing w:val="-6"/>
          <w:w w:val="80"/>
        </w:rPr>
        <w:t xml:space="preserve"> </w:t>
      </w:r>
      <w:r>
        <w:rPr>
          <w:w w:val="80"/>
        </w:rPr>
        <w:t>Kasese,</w:t>
      </w:r>
      <w:r>
        <w:rPr>
          <w:spacing w:val="-9"/>
          <w:w w:val="80"/>
        </w:rPr>
        <w:t xml:space="preserve"> </w:t>
      </w:r>
      <w:r>
        <w:rPr>
          <w:w w:val="80"/>
        </w:rPr>
        <w:t>Kabarole</w:t>
      </w:r>
      <w:r>
        <w:rPr>
          <w:spacing w:val="-7"/>
          <w:w w:val="80"/>
        </w:rPr>
        <w:t xml:space="preserve"> </w:t>
      </w:r>
      <w:r>
        <w:rPr>
          <w:w w:val="80"/>
        </w:rPr>
        <w:t>and</w:t>
      </w:r>
      <w:r>
        <w:rPr>
          <w:spacing w:val="-6"/>
          <w:w w:val="80"/>
        </w:rPr>
        <w:t xml:space="preserve"> </w:t>
      </w:r>
      <w:r>
        <w:rPr>
          <w:w w:val="80"/>
        </w:rPr>
        <w:t>Bundibugyo;</w:t>
      </w:r>
      <w:r>
        <w:rPr>
          <w:spacing w:val="-6"/>
          <w:w w:val="80"/>
        </w:rPr>
        <w:t xml:space="preserve"> </w:t>
      </w:r>
      <w:r>
        <w:rPr>
          <w:w w:val="80"/>
        </w:rPr>
        <w:t>Mt.</w:t>
      </w:r>
      <w:r>
        <w:rPr>
          <w:spacing w:val="-7"/>
          <w:w w:val="80"/>
        </w:rPr>
        <w:t xml:space="preserve"> </w:t>
      </w:r>
      <w:r>
        <w:rPr>
          <w:w w:val="80"/>
        </w:rPr>
        <w:t>Moroto</w:t>
      </w:r>
      <w:r>
        <w:rPr>
          <w:spacing w:val="-6"/>
          <w:w w:val="80"/>
        </w:rPr>
        <w:t xml:space="preserve"> </w:t>
      </w:r>
      <w:r>
        <w:rPr>
          <w:w w:val="80"/>
        </w:rPr>
        <w:t>in</w:t>
      </w:r>
      <w:r>
        <w:rPr>
          <w:spacing w:val="-7"/>
          <w:w w:val="80"/>
        </w:rPr>
        <w:t xml:space="preserve"> </w:t>
      </w:r>
      <w:r>
        <w:rPr>
          <w:w w:val="80"/>
        </w:rPr>
        <w:t>Moroto,</w:t>
      </w:r>
      <w:r>
        <w:rPr>
          <w:spacing w:val="-6"/>
          <w:w w:val="80"/>
        </w:rPr>
        <w:t xml:space="preserve"> </w:t>
      </w:r>
      <w:r>
        <w:rPr>
          <w:w w:val="80"/>
        </w:rPr>
        <w:t>etc.</w:t>
      </w:r>
    </w:p>
    <w:p w:rsidR="00E5575B" w:rsidRDefault="00D512E5">
      <w:pPr>
        <w:pStyle w:val="BodyText"/>
        <w:spacing w:line="244" w:lineRule="auto"/>
        <w:ind w:left="460" w:right="709" w:firstLine="244"/>
      </w:pPr>
      <w:r>
        <w:rPr>
          <w:spacing w:val="-2"/>
          <w:w w:val="80"/>
        </w:rPr>
        <w:t>Pastoral</w:t>
      </w:r>
      <w:r>
        <w:rPr>
          <w:spacing w:val="-8"/>
          <w:w w:val="80"/>
        </w:rPr>
        <w:t xml:space="preserve"> </w:t>
      </w:r>
      <w:r>
        <w:rPr>
          <w:spacing w:val="-2"/>
          <w:w w:val="80"/>
        </w:rPr>
        <w:t>areas</w:t>
      </w:r>
      <w:r>
        <w:rPr>
          <w:spacing w:val="-7"/>
          <w:w w:val="80"/>
        </w:rPr>
        <w:t xml:space="preserve"> </w:t>
      </w:r>
      <w:r>
        <w:rPr>
          <w:spacing w:val="-2"/>
          <w:w w:val="80"/>
        </w:rPr>
        <w:t>such</w:t>
      </w:r>
      <w:r>
        <w:rPr>
          <w:spacing w:val="-7"/>
          <w:w w:val="80"/>
        </w:rPr>
        <w:t xml:space="preserve"> </w:t>
      </w:r>
      <w:r>
        <w:rPr>
          <w:spacing w:val="-2"/>
          <w:w w:val="80"/>
        </w:rPr>
        <w:t>as</w:t>
      </w:r>
      <w:r>
        <w:rPr>
          <w:spacing w:val="-7"/>
          <w:w w:val="80"/>
        </w:rPr>
        <w:t xml:space="preserve"> </w:t>
      </w:r>
      <w:r>
        <w:rPr>
          <w:spacing w:val="-2"/>
          <w:w w:val="80"/>
        </w:rPr>
        <w:t>Karamoja</w:t>
      </w:r>
      <w:r>
        <w:rPr>
          <w:spacing w:val="-4"/>
          <w:w w:val="80"/>
        </w:rPr>
        <w:t xml:space="preserve"> </w:t>
      </w:r>
      <w:r>
        <w:rPr>
          <w:spacing w:val="-2"/>
          <w:w w:val="80"/>
        </w:rPr>
        <w:t>in</w:t>
      </w:r>
      <w:r>
        <w:rPr>
          <w:spacing w:val="-7"/>
          <w:w w:val="80"/>
        </w:rPr>
        <w:t xml:space="preserve"> </w:t>
      </w:r>
      <w:r>
        <w:rPr>
          <w:spacing w:val="-2"/>
          <w:w w:val="80"/>
        </w:rPr>
        <w:t>Kaabong,</w:t>
      </w:r>
      <w:r>
        <w:rPr>
          <w:spacing w:val="-6"/>
          <w:w w:val="80"/>
        </w:rPr>
        <w:t xml:space="preserve"> </w:t>
      </w:r>
      <w:r>
        <w:rPr>
          <w:spacing w:val="-2"/>
          <w:w w:val="80"/>
        </w:rPr>
        <w:t>Kotido,</w:t>
      </w:r>
      <w:r>
        <w:rPr>
          <w:spacing w:val="-6"/>
          <w:w w:val="80"/>
        </w:rPr>
        <w:t xml:space="preserve"> </w:t>
      </w:r>
      <w:r>
        <w:rPr>
          <w:spacing w:val="-2"/>
          <w:w w:val="80"/>
        </w:rPr>
        <w:t>Moroto</w:t>
      </w:r>
      <w:r>
        <w:rPr>
          <w:spacing w:val="-8"/>
          <w:w w:val="80"/>
        </w:rPr>
        <w:t xml:space="preserve"> </w:t>
      </w:r>
      <w:r>
        <w:rPr>
          <w:spacing w:val="-2"/>
          <w:w w:val="80"/>
        </w:rPr>
        <w:t>and</w:t>
      </w:r>
      <w:r>
        <w:rPr>
          <w:spacing w:val="-6"/>
          <w:w w:val="80"/>
        </w:rPr>
        <w:t xml:space="preserve"> </w:t>
      </w:r>
      <w:r>
        <w:rPr>
          <w:spacing w:val="-2"/>
          <w:w w:val="80"/>
        </w:rPr>
        <w:t>Nakapiripiriti;</w:t>
      </w:r>
      <w:r>
        <w:rPr>
          <w:spacing w:val="-7"/>
          <w:w w:val="80"/>
        </w:rPr>
        <w:t xml:space="preserve"> </w:t>
      </w:r>
      <w:r>
        <w:rPr>
          <w:spacing w:val="-2"/>
          <w:w w:val="80"/>
        </w:rPr>
        <w:t>Kasese;</w:t>
      </w:r>
      <w:r>
        <w:rPr>
          <w:spacing w:val="-4"/>
          <w:w w:val="80"/>
        </w:rPr>
        <w:t xml:space="preserve"> </w:t>
      </w:r>
      <w:r>
        <w:rPr>
          <w:spacing w:val="-2"/>
          <w:w w:val="80"/>
        </w:rPr>
        <w:t>Buliisa;</w:t>
      </w:r>
      <w:r>
        <w:rPr>
          <w:spacing w:val="-4"/>
          <w:w w:val="80"/>
        </w:rPr>
        <w:t xml:space="preserve"> </w:t>
      </w:r>
      <w:r>
        <w:rPr>
          <w:spacing w:val="-2"/>
          <w:w w:val="80"/>
        </w:rPr>
        <w:t>Nakasongola;</w:t>
      </w:r>
      <w:r>
        <w:rPr>
          <w:spacing w:val="-9"/>
          <w:w w:val="80"/>
        </w:rPr>
        <w:t xml:space="preserve"> </w:t>
      </w:r>
      <w:r>
        <w:rPr>
          <w:spacing w:val="-2"/>
          <w:w w:val="80"/>
        </w:rPr>
        <w:t>Teso</w:t>
      </w:r>
      <w:r>
        <w:rPr>
          <w:spacing w:val="-6"/>
          <w:w w:val="80"/>
        </w:rPr>
        <w:t xml:space="preserve"> </w:t>
      </w:r>
      <w:r>
        <w:rPr>
          <w:spacing w:val="-2"/>
          <w:w w:val="80"/>
        </w:rPr>
        <w:t>in</w:t>
      </w:r>
      <w:r>
        <w:rPr>
          <w:spacing w:val="-6"/>
          <w:w w:val="80"/>
        </w:rPr>
        <w:t xml:space="preserve"> </w:t>
      </w:r>
      <w:r>
        <w:rPr>
          <w:spacing w:val="-2"/>
          <w:w w:val="80"/>
        </w:rPr>
        <w:t>Soroti,</w:t>
      </w:r>
      <w:r>
        <w:rPr>
          <w:spacing w:val="-7"/>
          <w:w w:val="80"/>
        </w:rPr>
        <w:t xml:space="preserve"> </w:t>
      </w:r>
      <w:r>
        <w:rPr>
          <w:spacing w:val="-2"/>
          <w:w w:val="80"/>
        </w:rPr>
        <w:t>Kumi,</w:t>
      </w:r>
      <w:r>
        <w:rPr>
          <w:spacing w:val="-6"/>
          <w:w w:val="80"/>
        </w:rPr>
        <w:t xml:space="preserve"> </w:t>
      </w:r>
      <w:r>
        <w:rPr>
          <w:spacing w:val="-2"/>
          <w:w w:val="80"/>
        </w:rPr>
        <w:t>Serere</w:t>
      </w:r>
      <w:r>
        <w:rPr>
          <w:spacing w:val="-7"/>
          <w:w w:val="80"/>
        </w:rPr>
        <w:t xml:space="preserve"> </w:t>
      </w:r>
      <w:r>
        <w:rPr>
          <w:spacing w:val="-2"/>
          <w:w w:val="80"/>
        </w:rPr>
        <w:t>and</w:t>
      </w:r>
      <w:r>
        <w:rPr>
          <w:spacing w:val="-6"/>
          <w:w w:val="80"/>
        </w:rPr>
        <w:t xml:space="preserve"> </w:t>
      </w:r>
      <w:r>
        <w:rPr>
          <w:spacing w:val="-2"/>
          <w:w w:val="80"/>
        </w:rPr>
        <w:t>Katakwi;</w:t>
      </w:r>
      <w:r>
        <w:rPr>
          <w:spacing w:val="-7"/>
          <w:w w:val="80"/>
        </w:rPr>
        <w:t xml:space="preserve"> </w:t>
      </w:r>
      <w:r>
        <w:rPr>
          <w:spacing w:val="-2"/>
          <w:w w:val="80"/>
        </w:rPr>
        <w:t xml:space="preserve">and </w:t>
      </w:r>
      <w:r>
        <w:rPr>
          <w:spacing w:val="-4"/>
          <w:w w:val="85"/>
        </w:rPr>
        <w:t>Ankole – Masaka corridor in Mbarara, Sembabule, Kiruhura and Luwero.</w:t>
      </w:r>
    </w:p>
    <w:p w:rsidR="00E5575B" w:rsidRDefault="00D512E5">
      <w:pPr>
        <w:pStyle w:val="BodyText"/>
        <w:spacing w:line="225" w:lineRule="exact"/>
        <w:ind w:left="551"/>
      </w:pPr>
      <w:r>
        <w:rPr>
          <w:spacing w:val="-2"/>
          <w:w w:val="80"/>
        </w:rPr>
        <w:t>Over</w:t>
      </w:r>
      <w:r>
        <w:rPr>
          <w:spacing w:val="-9"/>
        </w:rPr>
        <w:t xml:space="preserve"> </w:t>
      </w:r>
      <w:r>
        <w:rPr>
          <w:spacing w:val="-2"/>
          <w:w w:val="80"/>
        </w:rPr>
        <w:t>cultivated</w:t>
      </w:r>
      <w:r>
        <w:rPr>
          <w:spacing w:val="-10"/>
        </w:rPr>
        <w:t xml:space="preserve"> </w:t>
      </w:r>
      <w:r>
        <w:rPr>
          <w:spacing w:val="-2"/>
          <w:w w:val="80"/>
        </w:rPr>
        <w:t>areas</w:t>
      </w:r>
      <w:r>
        <w:rPr>
          <w:spacing w:val="-12"/>
        </w:rPr>
        <w:t xml:space="preserve"> </w:t>
      </w:r>
      <w:r>
        <w:rPr>
          <w:spacing w:val="-2"/>
          <w:w w:val="80"/>
        </w:rPr>
        <w:t>like</w:t>
      </w:r>
      <w:r>
        <w:rPr>
          <w:spacing w:val="-10"/>
        </w:rPr>
        <w:t xml:space="preserve"> </w:t>
      </w:r>
      <w:r>
        <w:rPr>
          <w:spacing w:val="-2"/>
          <w:w w:val="80"/>
        </w:rPr>
        <w:t>Nebbi,</w:t>
      </w:r>
      <w:r>
        <w:rPr>
          <w:spacing w:val="-9"/>
        </w:rPr>
        <w:t xml:space="preserve"> </w:t>
      </w:r>
      <w:r>
        <w:rPr>
          <w:spacing w:val="-2"/>
          <w:w w:val="80"/>
        </w:rPr>
        <w:t>Masaka,</w:t>
      </w:r>
      <w:r>
        <w:rPr>
          <w:spacing w:val="-7"/>
        </w:rPr>
        <w:t xml:space="preserve"> </w:t>
      </w:r>
      <w:r>
        <w:rPr>
          <w:spacing w:val="-4"/>
          <w:w w:val="80"/>
        </w:rPr>
        <w:t>etc.</w:t>
      </w:r>
    </w:p>
    <w:p w:rsidR="00E5575B" w:rsidRDefault="00D512E5">
      <w:pPr>
        <w:pStyle w:val="BodyText"/>
        <w:ind w:left="551"/>
      </w:pPr>
      <w:r>
        <w:rPr>
          <w:spacing w:val="-2"/>
          <w:w w:val="80"/>
        </w:rPr>
        <w:t>Over</w:t>
      </w:r>
      <w:r>
        <w:rPr>
          <w:spacing w:val="-11"/>
        </w:rPr>
        <w:t xml:space="preserve"> </w:t>
      </w:r>
      <w:r>
        <w:rPr>
          <w:spacing w:val="-2"/>
          <w:w w:val="80"/>
        </w:rPr>
        <w:t>mined</w:t>
      </w:r>
      <w:r>
        <w:rPr>
          <w:spacing w:val="-13"/>
        </w:rPr>
        <w:t xml:space="preserve"> </w:t>
      </w:r>
      <w:r>
        <w:rPr>
          <w:spacing w:val="-2"/>
          <w:w w:val="80"/>
        </w:rPr>
        <w:t>areas</w:t>
      </w:r>
      <w:r>
        <w:rPr>
          <w:spacing w:val="-11"/>
        </w:rPr>
        <w:t xml:space="preserve"> </w:t>
      </w:r>
      <w:r>
        <w:rPr>
          <w:spacing w:val="-2"/>
          <w:w w:val="80"/>
        </w:rPr>
        <w:t>like</w:t>
      </w:r>
      <w:r>
        <w:rPr>
          <w:spacing w:val="-3"/>
          <w:w w:val="80"/>
        </w:rPr>
        <w:t xml:space="preserve"> </w:t>
      </w:r>
      <w:r>
        <w:rPr>
          <w:spacing w:val="-2"/>
          <w:w w:val="80"/>
        </w:rPr>
        <w:t>Sukulu</w:t>
      </w:r>
      <w:r>
        <w:rPr>
          <w:spacing w:val="-13"/>
        </w:rPr>
        <w:t xml:space="preserve"> </w:t>
      </w:r>
      <w:r>
        <w:rPr>
          <w:spacing w:val="-2"/>
          <w:w w:val="80"/>
        </w:rPr>
        <w:t>hills</w:t>
      </w:r>
      <w:r>
        <w:rPr>
          <w:spacing w:val="-11"/>
        </w:rPr>
        <w:t xml:space="preserve"> </w:t>
      </w:r>
      <w:r>
        <w:rPr>
          <w:spacing w:val="-2"/>
          <w:w w:val="80"/>
        </w:rPr>
        <w:t>in</w:t>
      </w:r>
      <w:r>
        <w:rPr>
          <w:spacing w:val="-10"/>
        </w:rPr>
        <w:t xml:space="preserve"> </w:t>
      </w:r>
      <w:r>
        <w:rPr>
          <w:spacing w:val="-2"/>
          <w:w w:val="80"/>
        </w:rPr>
        <w:t>Tororo,</w:t>
      </w:r>
      <w:r>
        <w:rPr>
          <w:spacing w:val="-11"/>
        </w:rPr>
        <w:t xml:space="preserve"> </w:t>
      </w:r>
      <w:r>
        <w:rPr>
          <w:spacing w:val="-2"/>
          <w:w w:val="80"/>
        </w:rPr>
        <w:t>Kilembe</w:t>
      </w:r>
      <w:r>
        <w:rPr>
          <w:spacing w:val="-11"/>
        </w:rPr>
        <w:t xml:space="preserve"> </w:t>
      </w:r>
      <w:r>
        <w:rPr>
          <w:spacing w:val="-2"/>
          <w:w w:val="80"/>
        </w:rPr>
        <w:t>in</w:t>
      </w:r>
      <w:r>
        <w:rPr>
          <w:spacing w:val="-10"/>
        </w:rPr>
        <w:t xml:space="preserve"> </w:t>
      </w:r>
      <w:r>
        <w:rPr>
          <w:spacing w:val="-2"/>
          <w:w w:val="80"/>
        </w:rPr>
        <w:t>Kasese</w:t>
      </w:r>
    </w:p>
    <w:p w:rsidR="00E5575B" w:rsidRDefault="00E5575B">
      <w:p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spacing w:before="47"/>
        <w:ind w:left="0"/>
      </w:pPr>
    </w:p>
    <w:p w:rsidR="00E5575B" w:rsidRDefault="00D512E5">
      <w:pPr>
        <w:pStyle w:val="Heading1"/>
      </w:pPr>
      <w:r>
        <w:rPr>
          <w:w w:val="80"/>
        </w:rPr>
        <w:t>SKETCH</w:t>
      </w:r>
      <w:r>
        <w:rPr>
          <w:spacing w:val="14"/>
        </w:rPr>
        <w:t xml:space="preserve"> </w:t>
      </w:r>
      <w:r>
        <w:rPr>
          <w:w w:val="80"/>
        </w:rPr>
        <w:t>MAP</w:t>
      </w:r>
      <w:r>
        <w:rPr>
          <w:spacing w:val="12"/>
        </w:rPr>
        <w:t xml:space="preserve"> </w:t>
      </w:r>
      <w:r>
        <w:rPr>
          <w:w w:val="80"/>
        </w:rPr>
        <w:t>OF</w:t>
      </w:r>
      <w:r>
        <w:rPr>
          <w:spacing w:val="16"/>
        </w:rPr>
        <w:t xml:space="preserve"> </w:t>
      </w:r>
      <w:r>
        <w:rPr>
          <w:w w:val="80"/>
        </w:rPr>
        <w:t>UGANDA</w:t>
      </w:r>
      <w:r>
        <w:rPr>
          <w:spacing w:val="14"/>
        </w:rPr>
        <w:t xml:space="preserve"> </w:t>
      </w:r>
      <w:r>
        <w:rPr>
          <w:w w:val="80"/>
        </w:rPr>
        <w:t>SHOWING</w:t>
      </w:r>
      <w:r>
        <w:rPr>
          <w:spacing w:val="14"/>
        </w:rPr>
        <w:t xml:space="preserve"> </w:t>
      </w:r>
      <w:r>
        <w:rPr>
          <w:w w:val="80"/>
        </w:rPr>
        <w:t>SOIL</w:t>
      </w:r>
      <w:r>
        <w:rPr>
          <w:spacing w:val="16"/>
        </w:rPr>
        <w:t xml:space="preserve"> </w:t>
      </w:r>
      <w:r>
        <w:rPr>
          <w:w w:val="80"/>
        </w:rPr>
        <w:t>EROSION</w:t>
      </w:r>
      <w:r>
        <w:rPr>
          <w:spacing w:val="14"/>
        </w:rPr>
        <w:t xml:space="preserve"> </w:t>
      </w:r>
      <w:r>
        <w:rPr>
          <w:w w:val="80"/>
        </w:rPr>
        <w:t>AFFECTED</w:t>
      </w:r>
      <w:r>
        <w:rPr>
          <w:spacing w:val="14"/>
        </w:rPr>
        <w:t xml:space="preserve"> </w:t>
      </w:r>
      <w:r>
        <w:rPr>
          <w:spacing w:val="-2"/>
          <w:w w:val="80"/>
        </w:rPr>
        <w:t>AREAS</w:t>
      </w:r>
    </w:p>
    <w:p w:rsidR="00E5575B" w:rsidRDefault="00D512E5">
      <w:pPr>
        <w:pStyle w:val="BodyText"/>
        <w:spacing w:before="4"/>
        <w:ind w:left="460"/>
      </w:pPr>
      <w:r>
        <w:rPr>
          <w:w w:val="80"/>
        </w:rPr>
        <w:t>LEAVE</w:t>
      </w:r>
      <w:r>
        <w:rPr>
          <w:spacing w:val="9"/>
        </w:rPr>
        <w:t xml:space="preserve"> </w:t>
      </w:r>
      <w:r>
        <w:rPr>
          <w:w w:val="80"/>
        </w:rPr>
        <w:t>A</w:t>
      </w:r>
      <w:r>
        <w:rPr>
          <w:spacing w:val="5"/>
        </w:rPr>
        <w:t xml:space="preserve"> </w:t>
      </w:r>
      <w:r>
        <w:rPr>
          <w:w w:val="80"/>
        </w:rPr>
        <w:t>FULL</w:t>
      </w:r>
      <w:r>
        <w:rPr>
          <w:spacing w:val="10"/>
        </w:rPr>
        <w:t xml:space="preserve"> </w:t>
      </w:r>
      <w:r>
        <w:rPr>
          <w:spacing w:val="-4"/>
          <w:w w:val="80"/>
        </w:rPr>
        <w:t>PAGE</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5"/>
        <w:ind w:left="0"/>
      </w:pPr>
    </w:p>
    <w:p w:rsidR="00E5575B" w:rsidRDefault="00D512E5">
      <w:pPr>
        <w:pStyle w:val="BodyText"/>
        <w:ind w:left="460"/>
      </w:pPr>
      <w:r>
        <w:rPr>
          <w:w w:val="80"/>
        </w:rPr>
        <w:t>CAUSES</w:t>
      </w:r>
      <w:r>
        <w:rPr>
          <w:spacing w:val="10"/>
        </w:rPr>
        <w:t xml:space="preserve"> </w:t>
      </w:r>
      <w:r>
        <w:rPr>
          <w:w w:val="80"/>
        </w:rPr>
        <w:t>OF</w:t>
      </w:r>
      <w:r>
        <w:rPr>
          <w:spacing w:val="14"/>
        </w:rPr>
        <w:t xml:space="preserve"> </w:t>
      </w:r>
      <w:r>
        <w:rPr>
          <w:w w:val="80"/>
        </w:rPr>
        <w:t>SOIL</w:t>
      </w:r>
      <w:r>
        <w:rPr>
          <w:spacing w:val="12"/>
        </w:rPr>
        <w:t xml:space="preserve"> </w:t>
      </w:r>
      <w:r>
        <w:rPr>
          <w:w w:val="80"/>
        </w:rPr>
        <w:t>EROSION</w:t>
      </w:r>
      <w:r>
        <w:rPr>
          <w:spacing w:val="10"/>
        </w:rPr>
        <w:t xml:space="preserve"> </w:t>
      </w:r>
      <w:r>
        <w:rPr>
          <w:w w:val="80"/>
        </w:rPr>
        <w:t>IN</w:t>
      </w:r>
      <w:r>
        <w:rPr>
          <w:spacing w:val="11"/>
        </w:rPr>
        <w:t xml:space="preserve"> </w:t>
      </w:r>
      <w:r>
        <w:rPr>
          <w:spacing w:val="-2"/>
          <w:w w:val="80"/>
        </w:rPr>
        <w:t>UGANDA</w:t>
      </w:r>
    </w:p>
    <w:p w:rsidR="00E5575B" w:rsidRDefault="00D512E5">
      <w:pPr>
        <w:pStyle w:val="BodyText"/>
        <w:spacing w:before="1"/>
        <w:ind w:left="460"/>
      </w:pPr>
      <w:r>
        <w:rPr>
          <w:w w:val="80"/>
        </w:rPr>
        <w:t>Soil</w:t>
      </w:r>
      <w:r>
        <w:rPr>
          <w:spacing w:val="7"/>
        </w:rPr>
        <w:t xml:space="preserve"> </w:t>
      </w:r>
      <w:r>
        <w:rPr>
          <w:w w:val="80"/>
        </w:rPr>
        <w:t>erosion</w:t>
      </w:r>
      <w:r>
        <w:rPr>
          <w:spacing w:val="12"/>
        </w:rPr>
        <w:t xml:space="preserve"> </w:t>
      </w:r>
      <w:r>
        <w:rPr>
          <w:w w:val="80"/>
        </w:rPr>
        <w:t>is</w:t>
      </w:r>
      <w:r>
        <w:rPr>
          <w:spacing w:val="15"/>
        </w:rPr>
        <w:t xml:space="preserve"> </w:t>
      </w:r>
      <w:r>
        <w:rPr>
          <w:w w:val="80"/>
        </w:rPr>
        <w:t>caused</w:t>
      </w:r>
      <w:r>
        <w:rPr>
          <w:spacing w:val="11"/>
        </w:rPr>
        <w:t xml:space="preserve"> </w:t>
      </w:r>
      <w:r>
        <w:rPr>
          <w:w w:val="80"/>
        </w:rPr>
        <w:t>by</w:t>
      </w:r>
      <w:r>
        <w:rPr>
          <w:spacing w:val="12"/>
        </w:rPr>
        <w:t xml:space="preserve"> </w:t>
      </w:r>
      <w:r>
        <w:rPr>
          <w:w w:val="80"/>
        </w:rPr>
        <w:t>both</w:t>
      </w:r>
      <w:r>
        <w:rPr>
          <w:spacing w:val="11"/>
        </w:rPr>
        <w:t xml:space="preserve"> </w:t>
      </w:r>
      <w:r>
        <w:rPr>
          <w:w w:val="80"/>
        </w:rPr>
        <w:t>physical</w:t>
      </w:r>
      <w:r>
        <w:rPr>
          <w:spacing w:val="8"/>
        </w:rPr>
        <w:t xml:space="preserve"> </w:t>
      </w:r>
      <w:r>
        <w:rPr>
          <w:w w:val="80"/>
        </w:rPr>
        <w:t>factors</w:t>
      </w:r>
      <w:r>
        <w:rPr>
          <w:spacing w:val="13"/>
        </w:rPr>
        <w:t xml:space="preserve"> </w:t>
      </w:r>
      <w:r>
        <w:rPr>
          <w:w w:val="80"/>
        </w:rPr>
        <w:t>and</w:t>
      </w:r>
      <w:r>
        <w:rPr>
          <w:spacing w:val="9"/>
        </w:rPr>
        <w:t xml:space="preserve"> </w:t>
      </w:r>
      <w:r>
        <w:rPr>
          <w:w w:val="80"/>
        </w:rPr>
        <w:t>human</w:t>
      </w:r>
      <w:r>
        <w:rPr>
          <w:spacing w:val="-2"/>
        </w:rPr>
        <w:t xml:space="preserve"> </w:t>
      </w:r>
      <w:r>
        <w:rPr>
          <w:spacing w:val="-2"/>
          <w:w w:val="80"/>
        </w:rPr>
        <w:t>factors;</w:t>
      </w:r>
    </w:p>
    <w:p w:rsidR="00E5575B" w:rsidRDefault="00D512E5">
      <w:pPr>
        <w:pStyle w:val="Heading2"/>
        <w:spacing w:before="1"/>
      </w:pPr>
      <w:r>
        <w:rPr>
          <w:spacing w:val="-4"/>
          <w:w w:val="80"/>
        </w:rPr>
        <w:t>Physical</w:t>
      </w:r>
      <w:r>
        <w:rPr>
          <w:spacing w:val="-9"/>
        </w:rPr>
        <w:t xml:space="preserve"> </w:t>
      </w:r>
      <w:r>
        <w:rPr>
          <w:spacing w:val="-4"/>
          <w:w w:val="80"/>
        </w:rPr>
        <w:t>factors</w:t>
      </w:r>
      <w:r>
        <w:rPr>
          <w:spacing w:val="-8"/>
        </w:rPr>
        <w:t xml:space="preserve"> </w:t>
      </w:r>
      <w:r>
        <w:rPr>
          <w:spacing w:val="-4"/>
          <w:w w:val="80"/>
        </w:rPr>
        <w:t>are;</w:t>
      </w:r>
    </w:p>
    <w:p w:rsidR="00E5575B" w:rsidRDefault="00D512E5">
      <w:pPr>
        <w:pStyle w:val="ListParagraph"/>
        <w:numPr>
          <w:ilvl w:val="0"/>
          <w:numId w:val="15"/>
        </w:numPr>
        <w:tabs>
          <w:tab w:val="left" w:pos="460"/>
        </w:tabs>
        <w:spacing w:before="2"/>
        <w:ind w:right="727"/>
        <w:jc w:val="left"/>
        <w:rPr>
          <w:sz w:val="20"/>
        </w:rPr>
      </w:pPr>
      <w:r>
        <w:rPr>
          <w:spacing w:val="-2"/>
          <w:w w:val="85"/>
          <w:sz w:val="20"/>
        </w:rPr>
        <w:t>Presence of longer and steeper slope has led to greater the velocity and rapid power run off like along steep slopes of Mt. Elgon in Mbale</w:t>
      </w:r>
      <w:r>
        <w:rPr>
          <w:spacing w:val="-4"/>
          <w:sz w:val="20"/>
        </w:rPr>
        <w:t xml:space="preserve"> </w:t>
      </w:r>
      <w:r>
        <w:rPr>
          <w:spacing w:val="-2"/>
          <w:w w:val="85"/>
          <w:sz w:val="20"/>
        </w:rPr>
        <w:t xml:space="preserve">and Kigezi </w:t>
      </w:r>
      <w:r>
        <w:rPr>
          <w:w w:val="90"/>
          <w:sz w:val="20"/>
        </w:rPr>
        <w:t>highlands</w:t>
      </w:r>
      <w:r>
        <w:rPr>
          <w:spacing w:val="-8"/>
          <w:w w:val="90"/>
          <w:sz w:val="20"/>
        </w:rPr>
        <w:t xml:space="preserve"> </w:t>
      </w:r>
      <w:r>
        <w:rPr>
          <w:w w:val="90"/>
          <w:sz w:val="20"/>
        </w:rPr>
        <w:t>in</w:t>
      </w:r>
      <w:r>
        <w:rPr>
          <w:spacing w:val="-8"/>
          <w:w w:val="90"/>
          <w:sz w:val="20"/>
        </w:rPr>
        <w:t xml:space="preserve"> </w:t>
      </w:r>
      <w:r>
        <w:rPr>
          <w:w w:val="90"/>
          <w:sz w:val="20"/>
        </w:rPr>
        <w:t>Kisoro.</w:t>
      </w:r>
    </w:p>
    <w:p w:rsidR="00E5575B" w:rsidRDefault="00D512E5">
      <w:pPr>
        <w:pStyle w:val="ListParagraph"/>
        <w:numPr>
          <w:ilvl w:val="0"/>
          <w:numId w:val="15"/>
        </w:numPr>
        <w:tabs>
          <w:tab w:val="left" w:pos="460"/>
        </w:tabs>
        <w:spacing w:before="2"/>
        <w:ind w:right="711"/>
        <w:jc w:val="left"/>
        <w:rPr>
          <w:sz w:val="20"/>
        </w:rPr>
      </w:pPr>
      <w:r>
        <w:rPr>
          <w:w w:val="80"/>
          <w:sz w:val="20"/>
        </w:rPr>
        <w:t>Absence</w:t>
      </w:r>
      <w:r>
        <w:rPr>
          <w:sz w:val="20"/>
        </w:rPr>
        <w:t xml:space="preserve"> </w:t>
      </w:r>
      <w:r>
        <w:rPr>
          <w:w w:val="80"/>
          <w:sz w:val="20"/>
        </w:rPr>
        <w:t>of</w:t>
      </w:r>
      <w:r>
        <w:rPr>
          <w:sz w:val="20"/>
        </w:rPr>
        <w:t xml:space="preserve"> </w:t>
      </w:r>
      <w:r>
        <w:rPr>
          <w:w w:val="80"/>
          <w:sz w:val="20"/>
        </w:rPr>
        <w:t>/</w:t>
      </w:r>
      <w:r>
        <w:rPr>
          <w:sz w:val="20"/>
        </w:rPr>
        <w:t xml:space="preserve"> </w:t>
      </w:r>
      <w:r>
        <w:rPr>
          <w:w w:val="80"/>
          <w:sz w:val="20"/>
        </w:rPr>
        <w:t>limited</w:t>
      </w:r>
      <w:r>
        <w:rPr>
          <w:sz w:val="20"/>
        </w:rPr>
        <w:t xml:space="preserve"> </w:t>
      </w:r>
      <w:r>
        <w:rPr>
          <w:w w:val="80"/>
          <w:sz w:val="20"/>
        </w:rPr>
        <w:t>vegetation</w:t>
      </w:r>
      <w:r>
        <w:rPr>
          <w:sz w:val="20"/>
        </w:rPr>
        <w:t xml:space="preserve"> </w:t>
      </w:r>
      <w:r>
        <w:rPr>
          <w:w w:val="80"/>
          <w:sz w:val="20"/>
        </w:rPr>
        <w:t>like</w:t>
      </w:r>
      <w:r>
        <w:rPr>
          <w:sz w:val="20"/>
        </w:rPr>
        <w:t xml:space="preserve"> </w:t>
      </w:r>
      <w:r>
        <w:rPr>
          <w:w w:val="80"/>
          <w:sz w:val="20"/>
        </w:rPr>
        <w:t>Sembabule,</w:t>
      </w:r>
      <w:r>
        <w:rPr>
          <w:sz w:val="20"/>
        </w:rPr>
        <w:t xml:space="preserve"> </w:t>
      </w:r>
      <w:r>
        <w:rPr>
          <w:w w:val="80"/>
          <w:sz w:val="20"/>
        </w:rPr>
        <w:t>Buliisa</w:t>
      </w:r>
      <w:r>
        <w:rPr>
          <w:sz w:val="20"/>
        </w:rPr>
        <w:t xml:space="preserve"> </w:t>
      </w:r>
      <w:r>
        <w:rPr>
          <w:w w:val="80"/>
          <w:sz w:val="20"/>
        </w:rPr>
        <w:t>and</w:t>
      </w:r>
      <w:r>
        <w:rPr>
          <w:sz w:val="20"/>
        </w:rPr>
        <w:t xml:space="preserve"> </w:t>
      </w:r>
      <w:r>
        <w:rPr>
          <w:w w:val="80"/>
          <w:sz w:val="20"/>
        </w:rPr>
        <w:t>Kotido</w:t>
      </w:r>
      <w:r>
        <w:rPr>
          <w:sz w:val="20"/>
        </w:rPr>
        <w:t xml:space="preserve"> </w:t>
      </w:r>
      <w:r>
        <w:rPr>
          <w:w w:val="80"/>
          <w:sz w:val="20"/>
        </w:rPr>
        <w:t>has</w:t>
      </w:r>
      <w:r>
        <w:rPr>
          <w:sz w:val="20"/>
        </w:rPr>
        <w:t xml:space="preserve"> </w:t>
      </w:r>
      <w:r>
        <w:rPr>
          <w:w w:val="80"/>
          <w:sz w:val="20"/>
        </w:rPr>
        <w:t>left</w:t>
      </w:r>
      <w:r>
        <w:rPr>
          <w:sz w:val="20"/>
        </w:rPr>
        <w:t xml:space="preserve"> </w:t>
      </w:r>
      <w:r>
        <w:rPr>
          <w:w w:val="80"/>
          <w:sz w:val="20"/>
        </w:rPr>
        <w:t>the</w:t>
      </w:r>
      <w:r>
        <w:rPr>
          <w:sz w:val="20"/>
        </w:rPr>
        <w:t xml:space="preserve"> </w:t>
      </w:r>
      <w:r>
        <w:rPr>
          <w:w w:val="80"/>
          <w:sz w:val="20"/>
        </w:rPr>
        <w:t>ground</w:t>
      </w:r>
      <w:r>
        <w:rPr>
          <w:sz w:val="20"/>
        </w:rPr>
        <w:t xml:space="preserve"> </w:t>
      </w:r>
      <w:r>
        <w:rPr>
          <w:w w:val="80"/>
          <w:sz w:val="20"/>
        </w:rPr>
        <w:t>open</w:t>
      </w:r>
      <w:r>
        <w:rPr>
          <w:sz w:val="20"/>
        </w:rPr>
        <w:t xml:space="preserve"> </w:t>
      </w:r>
      <w:r>
        <w:rPr>
          <w:w w:val="80"/>
          <w:sz w:val="20"/>
        </w:rPr>
        <w:t>to</w:t>
      </w:r>
      <w:r>
        <w:rPr>
          <w:sz w:val="20"/>
        </w:rPr>
        <w:t xml:space="preserve"> </w:t>
      </w:r>
      <w:r>
        <w:rPr>
          <w:w w:val="80"/>
          <w:sz w:val="20"/>
        </w:rPr>
        <w:t xml:space="preserve">surface runoff and soil transportation as thin grass can’t </w:t>
      </w:r>
      <w:r>
        <w:rPr>
          <w:w w:val="85"/>
          <w:sz w:val="20"/>
        </w:rPr>
        <w:t>traps</w:t>
      </w:r>
      <w:r>
        <w:rPr>
          <w:spacing w:val="-8"/>
          <w:w w:val="85"/>
          <w:sz w:val="20"/>
        </w:rPr>
        <w:t xml:space="preserve"> </w:t>
      </w:r>
      <w:r>
        <w:rPr>
          <w:w w:val="85"/>
          <w:sz w:val="20"/>
        </w:rPr>
        <w:t>soil</w:t>
      </w:r>
      <w:r>
        <w:rPr>
          <w:spacing w:val="-5"/>
          <w:w w:val="85"/>
          <w:sz w:val="20"/>
        </w:rPr>
        <w:t xml:space="preserve"> </w:t>
      </w:r>
      <w:r>
        <w:rPr>
          <w:w w:val="85"/>
          <w:sz w:val="20"/>
        </w:rPr>
        <w:t>particles</w:t>
      </w:r>
      <w:r>
        <w:rPr>
          <w:spacing w:val="-5"/>
          <w:w w:val="85"/>
          <w:sz w:val="20"/>
        </w:rPr>
        <w:t xml:space="preserve"> </w:t>
      </w:r>
      <w:r>
        <w:rPr>
          <w:w w:val="85"/>
          <w:sz w:val="20"/>
        </w:rPr>
        <w:t>leading</w:t>
      </w:r>
      <w:r>
        <w:rPr>
          <w:spacing w:val="-5"/>
          <w:w w:val="85"/>
          <w:sz w:val="20"/>
        </w:rPr>
        <w:t xml:space="preserve"> </w:t>
      </w:r>
      <w:r>
        <w:rPr>
          <w:w w:val="85"/>
          <w:sz w:val="20"/>
        </w:rPr>
        <w:t>to</w:t>
      </w:r>
      <w:r>
        <w:rPr>
          <w:spacing w:val="-2"/>
          <w:w w:val="85"/>
          <w:sz w:val="20"/>
        </w:rPr>
        <w:t xml:space="preserve"> </w:t>
      </w:r>
      <w:r>
        <w:rPr>
          <w:w w:val="85"/>
          <w:sz w:val="20"/>
        </w:rPr>
        <w:t>soil</w:t>
      </w:r>
      <w:r>
        <w:rPr>
          <w:spacing w:val="-6"/>
          <w:w w:val="85"/>
          <w:sz w:val="20"/>
        </w:rPr>
        <w:t xml:space="preserve"> </w:t>
      </w:r>
      <w:r>
        <w:rPr>
          <w:w w:val="85"/>
          <w:sz w:val="20"/>
        </w:rPr>
        <w:t>loss.</w:t>
      </w:r>
    </w:p>
    <w:p w:rsidR="00E5575B" w:rsidRDefault="00D512E5">
      <w:pPr>
        <w:pStyle w:val="ListParagraph"/>
        <w:numPr>
          <w:ilvl w:val="0"/>
          <w:numId w:val="15"/>
        </w:numPr>
        <w:tabs>
          <w:tab w:val="left" w:pos="460"/>
        </w:tabs>
        <w:spacing w:line="242" w:lineRule="auto"/>
        <w:ind w:right="738"/>
        <w:jc w:val="left"/>
        <w:rPr>
          <w:sz w:val="20"/>
        </w:rPr>
      </w:pPr>
      <w:r>
        <w:rPr>
          <w:w w:val="80"/>
          <w:sz w:val="20"/>
        </w:rPr>
        <w:t>Existence of soil of low productivity</w:t>
      </w:r>
      <w:r>
        <w:rPr>
          <w:sz w:val="20"/>
        </w:rPr>
        <w:t xml:space="preserve"> </w:t>
      </w:r>
      <w:r>
        <w:rPr>
          <w:w w:val="80"/>
          <w:sz w:val="20"/>
        </w:rPr>
        <w:t>and</w:t>
      </w:r>
      <w:r>
        <w:rPr>
          <w:sz w:val="20"/>
        </w:rPr>
        <w:t xml:space="preserve"> </w:t>
      </w:r>
      <w:r>
        <w:rPr>
          <w:w w:val="80"/>
          <w:sz w:val="20"/>
        </w:rPr>
        <w:t>structurally unstable that are easily breakdown and therefore</w:t>
      </w:r>
      <w:r>
        <w:rPr>
          <w:sz w:val="20"/>
        </w:rPr>
        <w:t xml:space="preserve"> </w:t>
      </w:r>
      <w:r>
        <w:rPr>
          <w:w w:val="80"/>
          <w:sz w:val="20"/>
        </w:rPr>
        <w:t>washed away easily like</w:t>
      </w:r>
      <w:r>
        <w:rPr>
          <w:sz w:val="20"/>
        </w:rPr>
        <w:t xml:space="preserve"> </w:t>
      </w:r>
      <w:r>
        <w:rPr>
          <w:w w:val="80"/>
          <w:sz w:val="20"/>
        </w:rPr>
        <w:t>Tororo,</w:t>
      </w:r>
      <w:r>
        <w:rPr>
          <w:sz w:val="20"/>
        </w:rPr>
        <w:t xml:space="preserve"> </w:t>
      </w:r>
      <w:r>
        <w:rPr>
          <w:w w:val="80"/>
          <w:sz w:val="20"/>
        </w:rPr>
        <w:t>Katakwi and</w:t>
      </w:r>
      <w:r>
        <w:rPr>
          <w:sz w:val="20"/>
        </w:rPr>
        <w:t xml:space="preserve"> </w:t>
      </w:r>
      <w:r>
        <w:rPr>
          <w:w w:val="80"/>
          <w:sz w:val="20"/>
        </w:rPr>
        <w:t>Fort</w:t>
      </w:r>
      <w:r>
        <w:rPr>
          <w:w w:val="90"/>
          <w:sz w:val="20"/>
        </w:rPr>
        <w:t xml:space="preserve"> </w:t>
      </w:r>
      <w:r>
        <w:rPr>
          <w:spacing w:val="-2"/>
          <w:w w:val="90"/>
          <w:sz w:val="20"/>
        </w:rPr>
        <w:t>Portal.</w:t>
      </w:r>
    </w:p>
    <w:p w:rsidR="00E5575B" w:rsidRDefault="00D512E5">
      <w:pPr>
        <w:pStyle w:val="ListParagraph"/>
        <w:numPr>
          <w:ilvl w:val="0"/>
          <w:numId w:val="15"/>
        </w:numPr>
        <w:tabs>
          <w:tab w:val="left" w:pos="460"/>
        </w:tabs>
        <w:spacing w:line="242" w:lineRule="auto"/>
        <w:ind w:right="740"/>
        <w:jc w:val="left"/>
        <w:rPr>
          <w:sz w:val="20"/>
        </w:rPr>
      </w:pPr>
      <w:r>
        <w:rPr>
          <w:w w:val="80"/>
          <w:sz w:val="20"/>
        </w:rPr>
        <w:t>Occurrence</w:t>
      </w:r>
      <w:r>
        <w:rPr>
          <w:sz w:val="20"/>
        </w:rPr>
        <w:t xml:space="preserve"> </w:t>
      </w:r>
      <w:r>
        <w:rPr>
          <w:w w:val="80"/>
          <w:sz w:val="20"/>
        </w:rPr>
        <w:t>of</w:t>
      </w:r>
      <w:r>
        <w:rPr>
          <w:sz w:val="20"/>
        </w:rPr>
        <w:t xml:space="preserve"> </w:t>
      </w:r>
      <w:r>
        <w:rPr>
          <w:w w:val="80"/>
          <w:sz w:val="20"/>
        </w:rPr>
        <w:t>torrential</w:t>
      </w:r>
      <w:r>
        <w:rPr>
          <w:sz w:val="20"/>
        </w:rPr>
        <w:t xml:space="preserve"> </w:t>
      </w:r>
      <w:r>
        <w:rPr>
          <w:w w:val="80"/>
          <w:sz w:val="20"/>
        </w:rPr>
        <w:t>rains</w:t>
      </w:r>
      <w:r>
        <w:rPr>
          <w:sz w:val="20"/>
        </w:rPr>
        <w:t xml:space="preserve"> </w:t>
      </w:r>
      <w:r>
        <w:rPr>
          <w:w w:val="80"/>
          <w:sz w:val="20"/>
        </w:rPr>
        <w:t>like</w:t>
      </w:r>
      <w:r>
        <w:rPr>
          <w:sz w:val="20"/>
        </w:rPr>
        <w:t xml:space="preserve"> </w:t>
      </w:r>
      <w:r>
        <w:rPr>
          <w:w w:val="80"/>
          <w:sz w:val="20"/>
        </w:rPr>
        <w:t>the</w:t>
      </w:r>
      <w:r>
        <w:rPr>
          <w:sz w:val="20"/>
        </w:rPr>
        <w:t xml:space="preserve"> </w:t>
      </w:r>
      <w:r>
        <w:rPr>
          <w:w w:val="80"/>
          <w:sz w:val="20"/>
        </w:rPr>
        <w:t>El-nino</w:t>
      </w:r>
      <w:r>
        <w:rPr>
          <w:sz w:val="20"/>
        </w:rPr>
        <w:t xml:space="preserve"> </w:t>
      </w:r>
      <w:r>
        <w:rPr>
          <w:w w:val="80"/>
          <w:sz w:val="20"/>
        </w:rPr>
        <w:t>causes</w:t>
      </w:r>
      <w:r>
        <w:rPr>
          <w:sz w:val="20"/>
        </w:rPr>
        <w:t xml:space="preserve"> </w:t>
      </w:r>
      <w:r>
        <w:rPr>
          <w:w w:val="80"/>
          <w:sz w:val="20"/>
        </w:rPr>
        <w:t>severe</w:t>
      </w:r>
      <w:r>
        <w:rPr>
          <w:sz w:val="20"/>
        </w:rPr>
        <w:t xml:space="preserve"> </w:t>
      </w:r>
      <w:r>
        <w:rPr>
          <w:w w:val="80"/>
          <w:sz w:val="20"/>
        </w:rPr>
        <w:t>run</w:t>
      </w:r>
      <w:r>
        <w:rPr>
          <w:sz w:val="20"/>
        </w:rPr>
        <w:t xml:space="preserve"> </w:t>
      </w:r>
      <w:r>
        <w:rPr>
          <w:w w:val="80"/>
          <w:sz w:val="20"/>
        </w:rPr>
        <w:t>off of the surface like Kigezi highlands in Kabale and Mbale and around the L. Victoria</w:t>
      </w:r>
      <w:r>
        <w:rPr>
          <w:w w:val="90"/>
          <w:sz w:val="20"/>
        </w:rPr>
        <w:t xml:space="preserve"> </w:t>
      </w:r>
      <w:r>
        <w:rPr>
          <w:spacing w:val="-2"/>
          <w:w w:val="90"/>
          <w:sz w:val="20"/>
        </w:rPr>
        <w:t>basin</w:t>
      </w:r>
      <w:r>
        <w:rPr>
          <w:spacing w:val="-6"/>
          <w:w w:val="90"/>
          <w:sz w:val="20"/>
        </w:rPr>
        <w:t xml:space="preserve"> </w:t>
      </w:r>
      <w:r>
        <w:rPr>
          <w:spacing w:val="-2"/>
          <w:w w:val="90"/>
          <w:sz w:val="20"/>
        </w:rPr>
        <w:t>in</w:t>
      </w:r>
      <w:r>
        <w:rPr>
          <w:spacing w:val="-6"/>
          <w:w w:val="90"/>
          <w:sz w:val="20"/>
        </w:rPr>
        <w:t xml:space="preserve"> </w:t>
      </w:r>
      <w:r>
        <w:rPr>
          <w:spacing w:val="-2"/>
          <w:w w:val="90"/>
          <w:sz w:val="20"/>
        </w:rPr>
        <w:t>Kampala</w:t>
      </w:r>
      <w:r>
        <w:rPr>
          <w:spacing w:val="-6"/>
          <w:w w:val="90"/>
          <w:sz w:val="20"/>
        </w:rPr>
        <w:t xml:space="preserve"> </w:t>
      </w:r>
      <w:r>
        <w:rPr>
          <w:spacing w:val="-2"/>
          <w:w w:val="90"/>
          <w:sz w:val="20"/>
        </w:rPr>
        <w:t>and</w:t>
      </w:r>
      <w:r>
        <w:rPr>
          <w:spacing w:val="-6"/>
          <w:w w:val="90"/>
          <w:sz w:val="20"/>
        </w:rPr>
        <w:t xml:space="preserve"> </w:t>
      </w:r>
      <w:r>
        <w:rPr>
          <w:spacing w:val="-2"/>
          <w:w w:val="90"/>
          <w:sz w:val="20"/>
        </w:rPr>
        <w:t>Masaka.</w:t>
      </w:r>
    </w:p>
    <w:p w:rsidR="00E5575B" w:rsidRDefault="00D512E5">
      <w:pPr>
        <w:pStyle w:val="ListParagraph"/>
        <w:numPr>
          <w:ilvl w:val="0"/>
          <w:numId w:val="15"/>
        </w:numPr>
        <w:tabs>
          <w:tab w:val="left" w:pos="460"/>
        </w:tabs>
        <w:spacing w:line="242" w:lineRule="auto"/>
        <w:ind w:right="744"/>
        <w:jc w:val="left"/>
        <w:rPr>
          <w:sz w:val="20"/>
        </w:rPr>
      </w:pPr>
      <w:r>
        <w:rPr>
          <w:w w:val="85"/>
          <w:sz w:val="20"/>
        </w:rPr>
        <w:t>Presence of large number</w:t>
      </w:r>
      <w:r>
        <w:rPr>
          <w:spacing w:val="-1"/>
          <w:w w:val="85"/>
          <w:sz w:val="20"/>
        </w:rPr>
        <w:t xml:space="preserve"> </w:t>
      </w:r>
      <w:r>
        <w:rPr>
          <w:w w:val="85"/>
          <w:sz w:val="20"/>
        </w:rPr>
        <w:t>of wild game in the confined areas like Antelopes in Queen Elizabeth N.P</w:t>
      </w:r>
      <w:r>
        <w:rPr>
          <w:spacing w:val="-1"/>
          <w:w w:val="85"/>
          <w:sz w:val="20"/>
        </w:rPr>
        <w:t xml:space="preserve"> </w:t>
      </w:r>
      <w:r>
        <w:rPr>
          <w:w w:val="85"/>
          <w:sz w:val="20"/>
        </w:rPr>
        <w:t>in Kasese has exposed soils to run off</w:t>
      </w:r>
      <w:r>
        <w:rPr>
          <w:spacing w:val="-1"/>
          <w:w w:val="85"/>
          <w:sz w:val="20"/>
        </w:rPr>
        <w:t xml:space="preserve"> </w:t>
      </w:r>
      <w:r>
        <w:rPr>
          <w:w w:val="85"/>
          <w:sz w:val="20"/>
        </w:rPr>
        <w:t>due to overgrazing</w:t>
      </w:r>
      <w:r>
        <w:rPr>
          <w:spacing w:val="-3"/>
          <w:w w:val="85"/>
          <w:sz w:val="20"/>
        </w:rPr>
        <w:t xml:space="preserve"> </w:t>
      </w:r>
      <w:r>
        <w:rPr>
          <w:w w:val="85"/>
          <w:sz w:val="20"/>
        </w:rPr>
        <w:t>as</w:t>
      </w:r>
      <w:r>
        <w:rPr>
          <w:spacing w:val="-3"/>
          <w:w w:val="85"/>
          <w:sz w:val="20"/>
        </w:rPr>
        <w:t xml:space="preserve"> </w:t>
      </w:r>
      <w:r>
        <w:rPr>
          <w:w w:val="85"/>
          <w:sz w:val="20"/>
        </w:rPr>
        <w:t>well</w:t>
      </w:r>
      <w:r>
        <w:rPr>
          <w:spacing w:val="-3"/>
          <w:w w:val="85"/>
          <w:sz w:val="20"/>
        </w:rPr>
        <w:t xml:space="preserve"> </w:t>
      </w:r>
      <w:r>
        <w:rPr>
          <w:w w:val="85"/>
          <w:sz w:val="20"/>
        </w:rPr>
        <w:t>as</w:t>
      </w:r>
      <w:r>
        <w:rPr>
          <w:spacing w:val="-3"/>
          <w:w w:val="85"/>
          <w:sz w:val="20"/>
        </w:rPr>
        <w:t xml:space="preserve"> </w:t>
      </w:r>
      <w:r>
        <w:rPr>
          <w:w w:val="85"/>
          <w:sz w:val="20"/>
        </w:rPr>
        <w:t>weaken</w:t>
      </w:r>
      <w:r>
        <w:rPr>
          <w:spacing w:val="-3"/>
          <w:w w:val="85"/>
          <w:sz w:val="20"/>
        </w:rPr>
        <w:t xml:space="preserve"> </w:t>
      </w:r>
      <w:r>
        <w:rPr>
          <w:w w:val="85"/>
          <w:sz w:val="20"/>
        </w:rPr>
        <w:t>the</w:t>
      </w:r>
      <w:r>
        <w:rPr>
          <w:spacing w:val="-3"/>
          <w:w w:val="85"/>
          <w:sz w:val="20"/>
        </w:rPr>
        <w:t xml:space="preserve"> </w:t>
      </w:r>
      <w:r>
        <w:rPr>
          <w:w w:val="85"/>
          <w:sz w:val="20"/>
        </w:rPr>
        <w:t>soils</w:t>
      </w:r>
      <w:r>
        <w:rPr>
          <w:spacing w:val="-3"/>
          <w:w w:val="85"/>
          <w:sz w:val="20"/>
        </w:rPr>
        <w:t xml:space="preserve"> </w:t>
      </w:r>
      <w:r>
        <w:rPr>
          <w:w w:val="85"/>
          <w:sz w:val="20"/>
        </w:rPr>
        <w:t>to</w:t>
      </w:r>
      <w:r>
        <w:rPr>
          <w:spacing w:val="-3"/>
          <w:w w:val="85"/>
          <w:sz w:val="20"/>
        </w:rPr>
        <w:t xml:space="preserve"> </w:t>
      </w:r>
      <w:r>
        <w:rPr>
          <w:w w:val="85"/>
          <w:sz w:val="20"/>
        </w:rPr>
        <w:t>be</w:t>
      </w:r>
      <w:r>
        <w:rPr>
          <w:spacing w:val="-3"/>
          <w:w w:val="85"/>
          <w:sz w:val="20"/>
        </w:rPr>
        <w:t xml:space="preserve"> </w:t>
      </w:r>
      <w:r>
        <w:rPr>
          <w:w w:val="85"/>
          <w:sz w:val="20"/>
        </w:rPr>
        <w:t>carried away.</w:t>
      </w:r>
    </w:p>
    <w:p w:rsidR="00E5575B" w:rsidRDefault="00D512E5">
      <w:pPr>
        <w:pStyle w:val="ListParagraph"/>
        <w:numPr>
          <w:ilvl w:val="0"/>
          <w:numId w:val="15"/>
        </w:numPr>
        <w:tabs>
          <w:tab w:val="left" w:pos="459"/>
        </w:tabs>
        <w:spacing w:line="242" w:lineRule="exact"/>
        <w:ind w:left="459" w:hanging="359"/>
        <w:jc w:val="left"/>
        <w:rPr>
          <w:sz w:val="20"/>
        </w:rPr>
      </w:pPr>
      <w:r>
        <w:rPr>
          <w:w w:val="80"/>
          <w:sz w:val="20"/>
        </w:rPr>
        <w:t>Existence</w:t>
      </w:r>
      <w:r>
        <w:rPr>
          <w:spacing w:val="-5"/>
          <w:sz w:val="20"/>
        </w:rPr>
        <w:t xml:space="preserve"> </w:t>
      </w:r>
      <w:r>
        <w:rPr>
          <w:w w:val="80"/>
          <w:sz w:val="20"/>
        </w:rPr>
        <w:t>of</w:t>
      </w:r>
      <w:r>
        <w:rPr>
          <w:spacing w:val="-2"/>
          <w:sz w:val="20"/>
        </w:rPr>
        <w:t xml:space="preserve"> </w:t>
      </w:r>
      <w:r>
        <w:rPr>
          <w:w w:val="80"/>
          <w:sz w:val="20"/>
        </w:rPr>
        <w:t>strong</w:t>
      </w:r>
      <w:r>
        <w:rPr>
          <w:spacing w:val="-5"/>
          <w:sz w:val="20"/>
        </w:rPr>
        <w:t xml:space="preserve"> </w:t>
      </w:r>
      <w:r>
        <w:rPr>
          <w:w w:val="80"/>
          <w:sz w:val="20"/>
        </w:rPr>
        <w:t>and</w:t>
      </w:r>
      <w:r>
        <w:rPr>
          <w:spacing w:val="-5"/>
          <w:sz w:val="20"/>
        </w:rPr>
        <w:t xml:space="preserve"> </w:t>
      </w:r>
      <w:r>
        <w:rPr>
          <w:w w:val="80"/>
          <w:sz w:val="20"/>
        </w:rPr>
        <w:t>violent</w:t>
      </w:r>
      <w:r>
        <w:rPr>
          <w:spacing w:val="-5"/>
          <w:sz w:val="20"/>
        </w:rPr>
        <w:t xml:space="preserve"> </w:t>
      </w:r>
      <w:r>
        <w:rPr>
          <w:w w:val="80"/>
          <w:sz w:val="20"/>
        </w:rPr>
        <w:t>winds</w:t>
      </w:r>
      <w:r>
        <w:rPr>
          <w:spacing w:val="-5"/>
          <w:sz w:val="20"/>
        </w:rPr>
        <w:t xml:space="preserve"> </w:t>
      </w:r>
      <w:r>
        <w:rPr>
          <w:w w:val="80"/>
          <w:sz w:val="20"/>
        </w:rPr>
        <w:t>of</w:t>
      </w:r>
      <w:r>
        <w:rPr>
          <w:spacing w:val="-5"/>
          <w:sz w:val="20"/>
        </w:rPr>
        <w:t xml:space="preserve"> </w:t>
      </w:r>
      <w:r>
        <w:rPr>
          <w:w w:val="80"/>
          <w:sz w:val="20"/>
        </w:rPr>
        <w:t>northeast</w:t>
      </w:r>
      <w:r>
        <w:rPr>
          <w:spacing w:val="-5"/>
          <w:sz w:val="20"/>
        </w:rPr>
        <w:t xml:space="preserve"> </w:t>
      </w:r>
      <w:r>
        <w:rPr>
          <w:w w:val="80"/>
          <w:sz w:val="20"/>
        </w:rPr>
        <w:t>and</w:t>
      </w:r>
      <w:r>
        <w:rPr>
          <w:spacing w:val="-5"/>
          <w:sz w:val="20"/>
        </w:rPr>
        <w:t xml:space="preserve"> </w:t>
      </w:r>
      <w:r>
        <w:rPr>
          <w:w w:val="80"/>
          <w:sz w:val="20"/>
        </w:rPr>
        <w:t>southeast</w:t>
      </w:r>
      <w:r>
        <w:rPr>
          <w:spacing w:val="-5"/>
          <w:sz w:val="20"/>
        </w:rPr>
        <w:t xml:space="preserve"> </w:t>
      </w:r>
      <w:r>
        <w:rPr>
          <w:w w:val="80"/>
          <w:sz w:val="20"/>
        </w:rPr>
        <w:t>trade</w:t>
      </w:r>
      <w:r>
        <w:rPr>
          <w:spacing w:val="-5"/>
          <w:sz w:val="20"/>
        </w:rPr>
        <w:t xml:space="preserve"> </w:t>
      </w:r>
      <w:r>
        <w:rPr>
          <w:w w:val="80"/>
          <w:sz w:val="20"/>
        </w:rPr>
        <w:t>winds</w:t>
      </w:r>
      <w:r>
        <w:rPr>
          <w:spacing w:val="-5"/>
          <w:sz w:val="20"/>
        </w:rPr>
        <w:t xml:space="preserve"> </w:t>
      </w:r>
      <w:r>
        <w:rPr>
          <w:w w:val="80"/>
          <w:sz w:val="20"/>
        </w:rPr>
        <w:t>that</w:t>
      </w:r>
      <w:r>
        <w:rPr>
          <w:spacing w:val="-5"/>
          <w:sz w:val="20"/>
        </w:rPr>
        <w:t xml:space="preserve"> </w:t>
      </w:r>
      <w:r>
        <w:rPr>
          <w:w w:val="80"/>
          <w:sz w:val="20"/>
        </w:rPr>
        <w:t>easily</w:t>
      </w:r>
      <w:r>
        <w:rPr>
          <w:spacing w:val="-3"/>
          <w:sz w:val="20"/>
        </w:rPr>
        <w:t xml:space="preserve"> </w:t>
      </w:r>
      <w:r>
        <w:rPr>
          <w:w w:val="80"/>
          <w:sz w:val="20"/>
        </w:rPr>
        <w:t>carry</w:t>
      </w:r>
      <w:r>
        <w:rPr>
          <w:spacing w:val="-5"/>
          <w:sz w:val="20"/>
        </w:rPr>
        <w:t xml:space="preserve"> </w:t>
      </w:r>
      <w:r>
        <w:rPr>
          <w:w w:val="80"/>
          <w:sz w:val="20"/>
        </w:rPr>
        <w:t>away</w:t>
      </w:r>
      <w:r>
        <w:rPr>
          <w:spacing w:val="-2"/>
          <w:sz w:val="20"/>
        </w:rPr>
        <w:t xml:space="preserve"> </w:t>
      </w:r>
      <w:r>
        <w:rPr>
          <w:w w:val="80"/>
          <w:sz w:val="20"/>
        </w:rPr>
        <w:t>soil</w:t>
      </w:r>
      <w:r>
        <w:rPr>
          <w:spacing w:val="-5"/>
          <w:sz w:val="20"/>
        </w:rPr>
        <w:t xml:space="preserve"> </w:t>
      </w:r>
      <w:r>
        <w:rPr>
          <w:w w:val="80"/>
          <w:sz w:val="20"/>
        </w:rPr>
        <w:t>particles</w:t>
      </w:r>
      <w:r>
        <w:rPr>
          <w:spacing w:val="-5"/>
          <w:sz w:val="20"/>
        </w:rPr>
        <w:t xml:space="preserve"> </w:t>
      </w:r>
      <w:r>
        <w:rPr>
          <w:w w:val="80"/>
          <w:sz w:val="20"/>
        </w:rPr>
        <w:t>in</w:t>
      </w:r>
      <w:r>
        <w:rPr>
          <w:spacing w:val="-1"/>
          <w:sz w:val="20"/>
        </w:rPr>
        <w:t xml:space="preserve"> </w:t>
      </w:r>
      <w:r>
        <w:rPr>
          <w:w w:val="80"/>
          <w:sz w:val="20"/>
        </w:rPr>
        <w:t>Soroti,</w:t>
      </w:r>
      <w:r>
        <w:rPr>
          <w:spacing w:val="-5"/>
          <w:sz w:val="20"/>
        </w:rPr>
        <w:t xml:space="preserve"> </w:t>
      </w:r>
      <w:r>
        <w:rPr>
          <w:w w:val="80"/>
          <w:sz w:val="20"/>
        </w:rPr>
        <w:t>Abim</w:t>
      </w:r>
      <w:r>
        <w:rPr>
          <w:spacing w:val="-5"/>
          <w:sz w:val="20"/>
        </w:rPr>
        <w:t xml:space="preserve"> </w:t>
      </w:r>
      <w:r>
        <w:rPr>
          <w:w w:val="80"/>
          <w:sz w:val="20"/>
        </w:rPr>
        <w:t>and</w:t>
      </w:r>
      <w:r>
        <w:rPr>
          <w:spacing w:val="-5"/>
          <w:sz w:val="20"/>
        </w:rPr>
        <w:t xml:space="preserve"> </w:t>
      </w:r>
      <w:r>
        <w:rPr>
          <w:spacing w:val="-2"/>
          <w:w w:val="80"/>
          <w:sz w:val="20"/>
        </w:rPr>
        <w:t>Moroto.</w:t>
      </w:r>
    </w:p>
    <w:p w:rsidR="00E5575B" w:rsidRDefault="00E5575B">
      <w:pPr>
        <w:pStyle w:val="ListParagraph"/>
        <w:numPr>
          <w:ilvl w:val="0"/>
          <w:numId w:val="15"/>
        </w:numPr>
        <w:tabs>
          <w:tab w:val="left" w:pos="191"/>
        </w:tabs>
        <w:spacing w:line="243" w:lineRule="exact"/>
        <w:ind w:left="191" w:hanging="91"/>
        <w:jc w:val="left"/>
        <w:rPr>
          <w:rFonts w:ascii="Symbol" w:hAnsi="Symbol"/>
          <w:sz w:val="20"/>
        </w:rPr>
      </w:pPr>
    </w:p>
    <w:p w:rsidR="00E5575B" w:rsidRDefault="00D512E5">
      <w:pPr>
        <w:pStyle w:val="Heading2"/>
        <w:spacing w:line="221" w:lineRule="exact"/>
      </w:pPr>
      <w:r>
        <w:rPr>
          <w:w w:val="80"/>
        </w:rPr>
        <w:t>Human</w:t>
      </w:r>
      <w:r>
        <w:rPr>
          <w:spacing w:val="-11"/>
        </w:rPr>
        <w:t xml:space="preserve"> </w:t>
      </w:r>
      <w:r>
        <w:rPr>
          <w:w w:val="80"/>
        </w:rPr>
        <w:t>factors</w:t>
      </w:r>
      <w:r>
        <w:rPr>
          <w:spacing w:val="-10"/>
        </w:rPr>
        <w:t xml:space="preserve"> </w:t>
      </w:r>
      <w:r>
        <w:rPr>
          <w:spacing w:val="-4"/>
          <w:w w:val="80"/>
        </w:rPr>
        <w:t>are;</w:t>
      </w:r>
    </w:p>
    <w:p w:rsidR="00E5575B" w:rsidRDefault="00D512E5">
      <w:pPr>
        <w:pStyle w:val="ListParagraph"/>
        <w:numPr>
          <w:ilvl w:val="0"/>
          <w:numId w:val="15"/>
        </w:numPr>
        <w:tabs>
          <w:tab w:val="left" w:pos="460"/>
        </w:tabs>
        <w:spacing w:before="1"/>
        <w:ind w:right="752"/>
        <w:rPr>
          <w:sz w:val="20"/>
        </w:rPr>
      </w:pPr>
      <w:r>
        <w:rPr>
          <w:w w:val="80"/>
          <w:sz w:val="20"/>
        </w:rPr>
        <w:t>There</w:t>
      </w:r>
      <w:r>
        <w:rPr>
          <w:spacing w:val="-2"/>
          <w:sz w:val="20"/>
        </w:rPr>
        <w:t xml:space="preserve"> </w:t>
      </w:r>
      <w:r>
        <w:rPr>
          <w:w w:val="80"/>
          <w:sz w:val="20"/>
        </w:rPr>
        <w:t>is</w:t>
      </w:r>
      <w:r>
        <w:rPr>
          <w:spacing w:val="-3"/>
          <w:sz w:val="20"/>
        </w:rPr>
        <w:t xml:space="preserve"> </w:t>
      </w:r>
      <w:r>
        <w:rPr>
          <w:w w:val="80"/>
          <w:sz w:val="20"/>
        </w:rPr>
        <w:t>overstocking</w:t>
      </w:r>
      <w:r>
        <w:rPr>
          <w:spacing w:val="-2"/>
          <w:sz w:val="20"/>
        </w:rPr>
        <w:t xml:space="preserve"> </w:t>
      </w:r>
      <w:r>
        <w:rPr>
          <w:w w:val="80"/>
          <w:sz w:val="20"/>
        </w:rPr>
        <w:t>of</w:t>
      </w:r>
      <w:r>
        <w:rPr>
          <w:spacing w:val="-2"/>
          <w:sz w:val="20"/>
        </w:rPr>
        <w:t xml:space="preserve"> </w:t>
      </w:r>
      <w:r>
        <w:rPr>
          <w:w w:val="80"/>
          <w:sz w:val="20"/>
        </w:rPr>
        <w:t>livestock</w:t>
      </w:r>
      <w:r>
        <w:rPr>
          <w:spacing w:val="-3"/>
          <w:sz w:val="20"/>
        </w:rPr>
        <w:t xml:space="preserve"> </w:t>
      </w:r>
      <w:r>
        <w:rPr>
          <w:w w:val="80"/>
          <w:sz w:val="20"/>
        </w:rPr>
        <w:t>that</w:t>
      </w:r>
      <w:r>
        <w:rPr>
          <w:spacing w:val="-3"/>
          <w:sz w:val="20"/>
        </w:rPr>
        <w:t xml:space="preserve"> </w:t>
      </w:r>
      <w:r>
        <w:rPr>
          <w:w w:val="80"/>
          <w:sz w:val="20"/>
        </w:rPr>
        <w:t>has</w:t>
      </w:r>
      <w:r>
        <w:rPr>
          <w:spacing w:val="-3"/>
          <w:sz w:val="20"/>
        </w:rPr>
        <w:t xml:space="preserve"> </w:t>
      </w:r>
      <w:r>
        <w:rPr>
          <w:w w:val="80"/>
          <w:sz w:val="20"/>
        </w:rPr>
        <w:t>led</w:t>
      </w:r>
      <w:r>
        <w:rPr>
          <w:spacing w:val="-2"/>
          <w:sz w:val="20"/>
        </w:rPr>
        <w:t xml:space="preserve"> </w:t>
      </w:r>
      <w:r>
        <w:rPr>
          <w:w w:val="80"/>
          <w:sz w:val="20"/>
        </w:rPr>
        <w:t>to</w:t>
      </w:r>
      <w:r>
        <w:rPr>
          <w:spacing w:val="-1"/>
          <w:sz w:val="20"/>
        </w:rPr>
        <w:t xml:space="preserve"> </w:t>
      </w:r>
      <w:r>
        <w:rPr>
          <w:w w:val="80"/>
          <w:sz w:val="20"/>
        </w:rPr>
        <w:t>competition for</w:t>
      </w:r>
      <w:r>
        <w:rPr>
          <w:spacing w:val="-5"/>
          <w:sz w:val="20"/>
        </w:rPr>
        <w:t xml:space="preserve"> </w:t>
      </w:r>
      <w:r>
        <w:rPr>
          <w:w w:val="80"/>
          <w:sz w:val="20"/>
        </w:rPr>
        <w:t>the</w:t>
      </w:r>
      <w:r>
        <w:rPr>
          <w:spacing w:val="-5"/>
          <w:sz w:val="20"/>
        </w:rPr>
        <w:t xml:space="preserve"> </w:t>
      </w:r>
      <w:r>
        <w:rPr>
          <w:w w:val="80"/>
          <w:sz w:val="20"/>
        </w:rPr>
        <w:t>pasture and</w:t>
      </w:r>
      <w:r>
        <w:rPr>
          <w:spacing w:val="-5"/>
          <w:sz w:val="20"/>
        </w:rPr>
        <w:t xml:space="preserve"> </w:t>
      </w:r>
      <w:r>
        <w:rPr>
          <w:w w:val="80"/>
          <w:sz w:val="20"/>
        </w:rPr>
        <w:t>grass</w:t>
      </w:r>
      <w:r>
        <w:rPr>
          <w:spacing w:val="-3"/>
          <w:sz w:val="20"/>
        </w:rPr>
        <w:t xml:space="preserve"> </w:t>
      </w:r>
      <w:r>
        <w:rPr>
          <w:w w:val="80"/>
          <w:sz w:val="20"/>
        </w:rPr>
        <w:t>is being</w:t>
      </w:r>
      <w:r>
        <w:rPr>
          <w:spacing w:val="-2"/>
          <w:sz w:val="20"/>
        </w:rPr>
        <w:t xml:space="preserve"> </w:t>
      </w:r>
      <w:r>
        <w:rPr>
          <w:w w:val="80"/>
          <w:sz w:val="20"/>
        </w:rPr>
        <w:t>eaten</w:t>
      </w:r>
      <w:r>
        <w:rPr>
          <w:sz w:val="20"/>
        </w:rPr>
        <w:t xml:space="preserve"> </w:t>
      </w:r>
      <w:r>
        <w:rPr>
          <w:w w:val="80"/>
          <w:sz w:val="20"/>
        </w:rPr>
        <w:t>up</w:t>
      </w:r>
      <w:r>
        <w:rPr>
          <w:sz w:val="20"/>
        </w:rPr>
        <w:t xml:space="preserve"> </w:t>
      </w:r>
      <w:r>
        <w:rPr>
          <w:w w:val="80"/>
          <w:sz w:val="20"/>
        </w:rPr>
        <w:t>at</w:t>
      </w:r>
      <w:r>
        <w:rPr>
          <w:sz w:val="20"/>
        </w:rPr>
        <w:t xml:space="preserve"> </w:t>
      </w:r>
      <w:r>
        <w:rPr>
          <w:w w:val="80"/>
          <w:sz w:val="20"/>
        </w:rPr>
        <w:t>a</w:t>
      </w:r>
      <w:r>
        <w:rPr>
          <w:sz w:val="20"/>
        </w:rPr>
        <w:t xml:space="preserve"> </w:t>
      </w:r>
      <w:r>
        <w:rPr>
          <w:w w:val="80"/>
          <w:sz w:val="20"/>
        </w:rPr>
        <w:t>quick</w:t>
      </w:r>
      <w:r>
        <w:rPr>
          <w:spacing w:val="-1"/>
          <w:sz w:val="20"/>
        </w:rPr>
        <w:t xml:space="preserve"> </w:t>
      </w:r>
      <w:r>
        <w:rPr>
          <w:w w:val="80"/>
          <w:sz w:val="20"/>
        </w:rPr>
        <w:t>rate</w:t>
      </w:r>
      <w:r>
        <w:rPr>
          <w:sz w:val="20"/>
        </w:rPr>
        <w:t xml:space="preserve"> </w:t>
      </w:r>
      <w:r>
        <w:rPr>
          <w:w w:val="80"/>
          <w:sz w:val="20"/>
        </w:rPr>
        <w:t>creating</w:t>
      </w:r>
      <w:r>
        <w:rPr>
          <w:sz w:val="20"/>
        </w:rPr>
        <w:t xml:space="preserve"> </w:t>
      </w:r>
      <w:r>
        <w:rPr>
          <w:w w:val="80"/>
          <w:sz w:val="20"/>
        </w:rPr>
        <w:t>the</w:t>
      </w:r>
      <w:r>
        <w:rPr>
          <w:sz w:val="20"/>
        </w:rPr>
        <w:t xml:space="preserve"> </w:t>
      </w:r>
      <w:r>
        <w:rPr>
          <w:w w:val="80"/>
          <w:sz w:val="20"/>
        </w:rPr>
        <w:t>bare</w:t>
      </w:r>
      <w:r>
        <w:rPr>
          <w:sz w:val="20"/>
        </w:rPr>
        <w:t xml:space="preserve"> </w:t>
      </w:r>
      <w:r>
        <w:rPr>
          <w:w w:val="80"/>
          <w:sz w:val="20"/>
        </w:rPr>
        <w:t>land</w:t>
      </w:r>
      <w:r>
        <w:rPr>
          <w:sz w:val="20"/>
        </w:rPr>
        <w:t xml:space="preserve"> </w:t>
      </w:r>
      <w:r>
        <w:rPr>
          <w:w w:val="80"/>
          <w:sz w:val="20"/>
        </w:rPr>
        <w:t>to</w:t>
      </w:r>
      <w:r>
        <w:rPr>
          <w:sz w:val="20"/>
        </w:rPr>
        <w:t xml:space="preserve"> </w:t>
      </w:r>
      <w:r>
        <w:rPr>
          <w:w w:val="80"/>
          <w:sz w:val="20"/>
        </w:rPr>
        <w:t>agents of erosion like wind and running</w:t>
      </w:r>
      <w:r>
        <w:rPr>
          <w:sz w:val="20"/>
        </w:rPr>
        <w:t xml:space="preserve"> </w:t>
      </w:r>
      <w:r>
        <w:rPr>
          <w:w w:val="80"/>
          <w:sz w:val="20"/>
        </w:rPr>
        <w:t>water for removing the topsoil with relative ease such as Karamoja in Kaabong and Moroto and Soroti.</w:t>
      </w:r>
    </w:p>
    <w:p w:rsidR="00E5575B" w:rsidRDefault="00D512E5">
      <w:pPr>
        <w:pStyle w:val="ListParagraph"/>
        <w:numPr>
          <w:ilvl w:val="0"/>
          <w:numId w:val="15"/>
        </w:numPr>
        <w:tabs>
          <w:tab w:val="left" w:pos="460"/>
        </w:tabs>
        <w:spacing w:line="242" w:lineRule="auto"/>
        <w:ind w:right="722"/>
        <w:rPr>
          <w:sz w:val="20"/>
        </w:rPr>
      </w:pPr>
      <w:r>
        <w:rPr>
          <w:w w:val="80"/>
          <w:sz w:val="20"/>
        </w:rPr>
        <w:t>There</w:t>
      </w:r>
      <w:r>
        <w:rPr>
          <w:spacing w:val="22"/>
          <w:sz w:val="20"/>
        </w:rPr>
        <w:t xml:space="preserve"> </w:t>
      </w:r>
      <w:r>
        <w:rPr>
          <w:w w:val="80"/>
          <w:sz w:val="20"/>
        </w:rPr>
        <w:t>is</w:t>
      </w:r>
      <w:r>
        <w:rPr>
          <w:spacing w:val="22"/>
          <w:sz w:val="20"/>
        </w:rPr>
        <w:t xml:space="preserve"> </w:t>
      </w:r>
      <w:r>
        <w:rPr>
          <w:w w:val="80"/>
          <w:sz w:val="20"/>
        </w:rPr>
        <w:t>excessive</w:t>
      </w:r>
      <w:r>
        <w:rPr>
          <w:spacing w:val="28"/>
          <w:sz w:val="20"/>
        </w:rPr>
        <w:t xml:space="preserve"> </w:t>
      </w:r>
      <w:r>
        <w:rPr>
          <w:w w:val="80"/>
          <w:sz w:val="20"/>
        </w:rPr>
        <w:t>lumbering</w:t>
      </w:r>
      <w:r>
        <w:rPr>
          <w:spacing w:val="25"/>
          <w:sz w:val="20"/>
        </w:rPr>
        <w:t xml:space="preserve"> </w:t>
      </w:r>
      <w:r>
        <w:rPr>
          <w:w w:val="80"/>
          <w:sz w:val="20"/>
        </w:rPr>
        <w:t>and</w:t>
      </w:r>
      <w:r>
        <w:rPr>
          <w:spacing w:val="22"/>
          <w:sz w:val="20"/>
        </w:rPr>
        <w:t xml:space="preserve"> </w:t>
      </w:r>
      <w:r>
        <w:rPr>
          <w:w w:val="80"/>
          <w:sz w:val="20"/>
        </w:rPr>
        <w:t>charcoal</w:t>
      </w:r>
      <w:r>
        <w:rPr>
          <w:spacing w:val="21"/>
          <w:sz w:val="20"/>
        </w:rPr>
        <w:t xml:space="preserve"> </w:t>
      </w:r>
      <w:r>
        <w:rPr>
          <w:w w:val="80"/>
          <w:sz w:val="20"/>
        </w:rPr>
        <w:t>burning</w:t>
      </w:r>
      <w:r>
        <w:rPr>
          <w:spacing w:val="22"/>
          <w:sz w:val="20"/>
        </w:rPr>
        <w:t xml:space="preserve"> </w:t>
      </w:r>
      <w:r>
        <w:rPr>
          <w:w w:val="80"/>
          <w:sz w:val="20"/>
        </w:rPr>
        <w:t>which</w:t>
      </w:r>
      <w:r>
        <w:rPr>
          <w:spacing w:val="25"/>
          <w:sz w:val="20"/>
        </w:rPr>
        <w:t xml:space="preserve"> </w:t>
      </w:r>
      <w:r>
        <w:rPr>
          <w:w w:val="80"/>
          <w:sz w:val="20"/>
        </w:rPr>
        <w:t>has</w:t>
      </w:r>
      <w:r>
        <w:rPr>
          <w:spacing w:val="36"/>
          <w:sz w:val="20"/>
        </w:rPr>
        <w:t xml:space="preserve"> </w:t>
      </w:r>
      <w:r>
        <w:rPr>
          <w:w w:val="80"/>
          <w:sz w:val="20"/>
        </w:rPr>
        <w:t>reduced</w:t>
      </w:r>
      <w:r>
        <w:rPr>
          <w:sz w:val="20"/>
        </w:rPr>
        <w:t xml:space="preserve"> </w:t>
      </w:r>
      <w:r>
        <w:rPr>
          <w:w w:val="80"/>
          <w:sz w:val="20"/>
        </w:rPr>
        <w:t>the</w:t>
      </w:r>
      <w:r>
        <w:rPr>
          <w:sz w:val="20"/>
        </w:rPr>
        <w:t xml:space="preserve"> </w:t>
      </w:r>
      <w:r>
        <w:rPr>
          <w:w w:val="80"/>
          <w:sz w:val="20"/>
        </w:rPr>
        <w:t>protective</w:t>
      </w:r>
      <w:r>
        <w:rPr>
          <w:sz w:val="20"/>
        </w:rPr>
        <w:t xml:space="preserve"> </w:t>
      </w:r>
      <w:r>
        <w:rPr>
          <w:w w:val="80"/>
          <w:sz w:val="20"/>
        </w:rPr>
        <w:t>covers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soil</w:t>
      </w:r>
      <w:r>
        <w:rPr>
          <w:sz w:val="20"/>
        </w:rPr>
        <w:t xml:space="preserve"> </w:t>
      </w:r>
      <w:r>
        <w:rPr>
          <w:w w:val="80"/>
          <w:sz w:val="20"/>
        </w:rPr>
        <w:t>to</w:t>
      </w:r>
      <w:r>
        <w:rPr>
          <w:spacing w:val="12"/>
          <w:sz w:val="20"/>
        </w:rPr>
        <w:t xml:space="preserve"> </w:t>
      </w:r>
      <w:r>
        <w:rPr>
          <w:w w:val="80"/>
          <w:sz w:val="20"/>
        </w:rPr>
        <w:t>encourage</w:t>
      </w:r>
      <w:r>
        <w:rPr>
          <w:spacing w:val="12"/>
          <w:sz w:val="20"/>
        </w:rPr>
        <w:t xml:space="preserve"> </w:t>
      </w:r>
      <w:r>
        <w:rPr>
          <w:w w:val="80"/>
          <w:sz w:val="20"/>
        </w:rPr>
        <w:t>runoff</w:t>
      </w:r>
      <w:r>
        <w:rPr>
          <w:spacing w:val="15"/>
          <w:sz w:val="20"/>
        </w:rPr>
        <w:t xml:space="preserve"> </w:t>
      </w:r>
      <w:r>
        <w:rPr>
          <w:w w:val="80"/>
          <w:sz w:val="20"/>
        </w:rPr>
        <w:t>and</w:t>
      </w:r>
      <w:r>
        <w:rPr>
          <w:spacing w:val="15"/>
          <w:sz w:val="20"/>
        </w:rPr>
        <w:t xml:space="preserve"> </w:t>
      </w:r>
      <w:r>
        <w:rPr>
          <w:w w:val="80"/>
          <w:sz w:val="20"/>
        </w:rPr>
        <w:t>subsequent</w:t>
      </w:r>
      <w:r>
        <w:rPr>
          <w:spacing w:val="12"/>
          <w:sz w:val="20"/>
        </w:rPr>
        <w:t xml:space="preserve"> </w:t>
      </w:r>
      <w:r>
        <w:rPr>
          <w:w w:val="80"/>
          <w:sz w:val="20"/>
        </w:rPr>
        <w:t>loss</w:t>
      </w:r>
      <w:r>
        <w:rPr>
          <w:sz w:val="20"/>
        </w:rPr>
        <w:t xml:space="preserve"> </w:t>
      </w:r>
      <w:r>
        <w:rPr>
          <w:w w:val="80"/>
          <w:sz w:val="20"/>
        </w:rPr>
        <w:t xml:space="preserve">of </w:t>
      </w:r>
      <w:r>
        <w:rPr>
          <w:w w:val="85"/>
          <w:sz w:val="20"/>
        </w:rPr>
        <w:t>the soil</w:t>
      </w:r>
      <w:r>
        <w:rPr>
          <w:spacing w:val="-1"/>
          <w:w w:val="85"/>
          <w:sz w:val="20"/>
        </w:rPr>
        <w:t xml:space="preserve"> </w:t>
      </w:r>
      <w:r>
        <w:rPr>
          <w:w w:val="85"/>
          <w:sz w:val="20"/>
        </w:rPr>
        <w:t>like</w:t>
      </w:r>
      <w:r>
        <w:rPr>
          <w:spacing w:val="-3"/>
          <w:w w:val="85"/>
          <w:sz w:val="20"/>
        </w:rPr>
        <w:t xml:space="preserve"> </w:t>
      </w:r>
      <w:r>
        <w:rPr>
          <w:w w:val="85"/>
          <w:sz w:val="20"/>
        </w:rPr>
        <w:t>Mabira forests</w:t>
      </w:r>
      <w:r>
        <w:rPr>
          <w:spacing w:val="-1"/>
          <w:w w:val="85"/>
          <w:sz w:val="20"/>
        </w:rPr>
        <w:t xml:space="preserve"> </w:t>
      </w:r>
      <w:r>
        <w:rPr>
          <w:w w:val="85"/>
          <w:sz w:val="20"/>
        </w:rPr>
        <w:t>in Buyikwe</w:t>
      </w:r>
      <w:r>
        <w:rPr>
          <w:spacing w:val="-1"/>
          <w:w w:val="85"/>
          <w:sz w:val="20"/>
        </w:rPr>
        <w:t xml:space="preserve"> </w:t>
      </w:r>
      <w:r>
        <w:rPr>
          <w:w w:val="85"/>
          <w:sz w:val="20"/>
        </w:rPr>
        <w:t>and Ssese</w:t>
      </w:r>
      <w:r>
        <w:rPr>
          <w:spacing w:val="-3"/>
          <w:w w:val="85"/>
          <w:sz w:val="20"/>
        </w:rPr>
        <w:t xml:space="preserve"> </w:t>
      </w:r>
      <w:r>
        <w:rPr>
          <w:w w:val="85"/>
          <w:sz w:val="20"/>
        </w:rPr>
        <w:t>Islands</w:t>
      </w:r>
      <w:r>
        <w:rPr>
          <w:spacing w:val="-1"/>
          <w:w w:val="85"/>
          <w:sz w:val="20"/>
        </w:rPr>
        <w:t xml:space="preserve"> </w:t>
      </w:r>
      <w:r>
        <w:rPr>
          <w:w w:val="85"/>
          <w:sz w:val="20"/>
        </w:rPr>
        <w:t>forests</w:t>
      </w:r>
      <w:r>
        <w:rPr>
          <w:spacing w:val="-1"/>
          <w:w w:val="85"/>
          <w:sz w:val="20"/>
        </w:rPr>
        <w:t xml:space="preserve"> </w:t>
      </w:r>
      <w:r>
        <w:rPr>
          <w:w w:val="85"/>
          <w:sz w:val="20"/>
        </w:rPr>
        <w:t>in Kalangala.</w:t>
      </w:r>
    </w:p>
    <w:p w:rsidR="00E5575B" w:rsidRDefault="00D512E5">
      <w:pPr>
        <w:pStyle w:val="ListParagraph"/>
        <w:numPr>
          <w:ilvl w:val="0"/>
          <w:numId w:val="15"/>
        </w:numPr>
        <w:tabs>
          <w:tab w:val="left" w:pos="460"/>
        </w:tabs>
        <w:spacing w:line="242" w:lineRule="auto"/>
        <w:ind w:right="749"/>
        <w:rPr>
          <w:sz w:val="20"/>
        </w:rPr>
      </w:pPr>
      <w:r>
        <w:rPr>
          <w:w w:val="80"/>
          <w:sz w:val="20"/>
        </w:rPr>
        <w:t>There is monoculture of certain crops like Maize, cotton and banana</w:t>
      </w:r>
      <w:r>
        <w:rPr>
          <w:sz w:val="20"/>
        </w:rPr>
        <w:t xml:space="preserve"> </w:t>
      </w:r>
      <w:r>
        <w:rPr>
          <w:w w:val="80"/>
          <w:sz w:val="20"/>
        </w:rPr>
        <w:t>has accelerated soil erosion in Masindi, Iganga and Mbale as</w:t>
      </w:r>
      <w:r>
        <w:rPr>
          <w:sz w:val="20"/>
        </w:rPr>
        <w:t xml:space="preserve"> </w:t>
      </w:r>
      <w:r>
        <w:rPr>
          <w:w w:val="80"/>
          <w:sz w:val="20"/>
        </w:rPr>
        <w:t xml:space="preserve">it depletes the soil </w:t>
      </w:r>
      <w:r>
        <w:rPr>
          <w:spacing w:val="-2"/>
          <w:w w:val="85"/>
          <w:sz w:val="20"/>
        </w:rPr>
        <w:t>nutrients</w:t>
      </w:r>
      <w:r>
        <w:rPr>
          <w:spacing w:val="-6"/>
          <w:w w:val="85"/>
          <w:sz w:val="20"/>
        </w:rPr>
        <w:t xml:space="preserve"> </w:t>
      </w:r>
      <w:r>
        <w:rPr>
          <w:spacing w:val="-2"/>
          <w:w w:val="85"/>
          <w:sz w:val="20"/>
        </w:rPr>
        <w:t>making</w:t>
      </w:r>
      <w:r>
        <w:rPr>
          <w:spacing w:val="-4"/>
          <w:w w:val="85"/>
          <w:sz w:val="20"/>
        </w:rPr>
        <w:t xml:space="preserve"> </w:t>
      </w:r>
      <w:r>
        <w:rPr>
          <w:spacing w:val="-2"/>
          <w:w w:val="85"/>
          <w:sz w:val="20"/>
        </w:rPr>
        <w:t>the</w:t>
      </w:r>
      <w:r>
        <w:rPr>
          <w:spacing w:val="-4"/>
          <w:w w:val="85"/>
          <w:sz w:val="20"/>
        </w:rPr>
        <w:t xml:space="preserve"> </w:t>
      </w:r>
      <w:r>
        <w:rPr>
          <w:spacing w:val="-2"/>
          <w:w w:val="85"/>
          <w:sz w:val="20"/>
        </w:rPr>
        <w:t>soils</w:t>
      </w:r>
      <w:r>
        <w:rPr>
          <w:spacing w:val="-5"/>
          <w:w w:val="85"/>
          <w:sz w:val="20"/>
        </w:rPr>
        <w:t xml:space="preserve"> </w:t>
      </w:r>
      <w:r>
        <w:rPr>
          <w:spacing w:val="-2"/>
          <w:w w:val="85"/>
          <w:sz w:val="20"/>
        </w:rPr>
        <w:t>infertile</w:t>
      </w:r>
      <w:r>
        <w:rPr>
          <w:spacing w:val="-10"/>
          <w:sz w:val="20"/>
        </w:rPr>
        <w:t xml:space="preserve"> </w:t>
      </w:r>
      <w:r>
        <w:rPr>
          <w:spacing w:val="-2"/>
          <w:w w:val="85"/>
          <w:sz w:val="20"/>
        </w:rPr>
        <w:t>and</w:t>
      </w:r>
      <w:r>
        <w:rPr>
          <w:spacing w:val="-4"/>
          <w:w w:val="85"/>
          <w:sz w:val="20"/>
        </w:rPr>
        <w:t xml:space="preserve"> </w:t>
      </w:r>
      <w:r>
        <w:rPr>
          <w:spacing w:val="-2"/>
          <w:w w:val="85"/>
          <w:sz w:val="20"/>
        </w:rPr>
        <w:t>susceptible</w:t>
      </w:r>
      <w:r>
        <w:rPr>
          <w:spacing w:val="-10"/>
          <w:sz w:val="20"/>
        </w:rPr>
        <w:t xml:space="preserve"> </w:t>
      </w:r>
      <w:r>
        <w:rPr>
          <w:spacing w:val="-2"/>
          <w:w w:val="85"/>
          <w:sz w:val="20"/>
        </w:rPr>
        <w:t>to</w:t>
      </w:r>
      <w:r>
        <w:rPr>
          <w:spacing w:val="-4"/>
          <w:w w:val="85"/>
          <w:sz w:val="20"/>
        </w:rPr>
        <w:t xml:space="preserve"> </w:t>
      </w:r>
      <w:r>
        <w:rPr>
          <w:spacing w:val="-2"/>
          <w:w w:val="85"/>
          <w:sz w:val="20"/>
        </w:rPr>
        <w:t>erosion.</w:t>
      </w:r>
    </w:p>
    <w:p w:rsidR="00E5575B" w:rsidRDefault="00D512E5">
      <w:pPr>
        <w:pStyle w:val="ListParagraph"/>
        <w:numPr>
          <w:ilvl w:val="0"/>
          <w:numId w:val="15"/>
        </w:numPr>
        <w:tabs>
          <w:tab w:val="left" w:pos="460"/>
        </w:tabs>
        <w:spacing w:line="242" w:lineRule="auto"/>
        <w:ind w:right="725"/>
        <w:rPr>
          <w:sz w:val="20"/>
        </w:rPr>
      </w:pPr>
      <w:r>
        <w:rPr>
          <w:w w:val="85"/>
          <w:sz w:val="20"/>
        </w:rPr>
        <w:t>There</w:t>
      </w:r>
      <w:r>
        <w:rPr>
          <w:spacing w:val="-2"/>
          <w:w w:val="85"/>
          <w:sz w:val="20"/>
        </w:rPr>
        <w:t xml:space="preserve"> </w:t>
      </w:r>
      <w:r>
        <w:rPr>
          <w:w w:val="85"/>
          <w:sz w:val="20"/>
        </w:rPr>
        <w:t>is up</w:t>
      </w:r>
      <w:r>
        <w:rPr>
          <w:spacing w:val="-1"/>
          <w:w w:val="85"/>
          <w:sz w:val="20"/>
        </w:rPr>
        <w:t xml:space="preserve"> </w:t>
      </w:r>
      <w:r>
        <w:rPr>
          <w:w w:val="85"/>
          <w:sz w:val="20"/>
        </w:rPr>
        <w:t>and down ploughing on hill slopes especially in Mbale,</w:t>
      </w:r>
      <w:r>
        <w:rPr>
          <w:sz w:val="20"/>
        </w:rPr>
        <w:t xml:space="preserve"> </w:t>
      </w:r>
      <w:r>
        <w:rPr>
          <w:w w:val="85"/>
          <w:sz w:val="20"/>
        </w:rPr>
        <w:t>Kisoro</w:t>
      </w:r>
      <w:r>
        <w:rPr>
          <w:spacing w:val="-5"/>
          <w:w w:val="85"/>
          <w:sz w:val="20"/>
        </w:rPr>
        <w:t xml:space="preserve"> </w:t>
      </w:r>
      <w:r>
        <w:rPr>
          <w:w w:val="85"/>
          <w:sz w:val="20"/>
        </w:rPr>
        <w:t>and</w:t>
      </w:r>
      <w:r>
        <w:rPr>
          <w:spacing w:val="-5"/>
          <w:w w:val="85"/>
          <w:sz w:val="20"/>
        </w:rPr>
        <w:t xml:space="preserve"> </w:t>
      </w:r>
      <w:r>
        <w:rPr>
          <w:w w:val="85"/>
          <w:sz w:val="20"/>
        </w:rPr>
        <w:t>Rukungiri</w:t>
      </w:r>
      <w:r>
        <w:rPr>
          <w:spacing w:val="-5"/>
          <w:w w:val="85"/>
          <w:sz w:val="20"/>
        </w:rPr>
        <w:t xml:space="preserve"> </w:t>
      </w:r>
      <w:r>
        <w:rPr>
          <w:w w:val="85"/>
          <w:sz w:val="20"/>
        </w:rPr>
        <w:t>which</w:t>
      </w:r>
      <w:r>
        <w:rPr>
          <w:spacing w:val="-5"/>
          <w:w w:val="85"/>
          <w:sz w:val="20"/>
        </w:rPr>
        <w:t xml:space="preserve"> </w:t>
      </w:r>
      <w:r>
        <w:rPr>
          <w:w w:val="85"/>
          <w:sz w:val="20"/>
        </w:rPr>
        <w:t>has</w:t>
      </w:r>
      <w:r>
        <w:rPr>
          <w:spacing w:val="-5"/>
          <w:w w:val="85"/>
          <w:sz w:val="20"/>
        </w:rPr>
        <w:t xml:space="preserve"> </w:t>
      </w:r>
      <w:r>
        <w:rPr>
          <w:w w:val="85"/>
          <w:sz w:val="20"/>
        </w:rPr>
        <w:t>weaken</w:t>
      </w:r>
      <w:r>
        <w:rPr>
          <w:spacing w:val="-6"/>
          <w:w w:val="85"/>
          <w:sz w:val="20"/>
        </w:rPr>
        <w:t xml:space="preserve"> </w:t>
      </w:r>
      <w:r>
        <w:rPr>
          <w:w w:val="85"/>
          <w:sz w:val="20"/>
        </w:rPr>
        <w:t>the</w:t>
      </w:r>
      <w:r>
        <w:rPr>
          <w:spacing w:val="-5"/>
          <w:w w:val="85"/>
          <w:sz w:val="20"/>
        </w:rPr>
        <w:t xml:space="preserve"> </w:t>
      </w:r>
      <w:r>
        <w:rPr>
          <w:w w:val="85"/>
          <w:sz w:val="20"/>
        </w:rPr>
        <w:t>surface</w:t>
      </w:r>
      <w:r>
        <w:rPr>
          <w:spacing w:val="-4"/>
          <w:w w:val="85"/>
          <w:sz w:val="20"/>
        </w:rPr>
        <w:t xml:space="preserve"> </w:t>
      </w:r>
      <w:r>
        <w:rPr>
          <w:w w:val="85"/>
          <w:sz w:val="20"/>
        </w:rPr>
        <w:t>also</w:t>
      </w:r>
      <w:r>
        <w:rPr>
          <w:spacing w:val="-6"/>
          <w:w w:val="85"/>
          <w:sz w:val="20"/>
        </w:rPr>
        <w:t xml:space="preserve"> </w:t>
      </w:r>
      <w:r>
        <w:rPr>
          <w:w w:val="85"/>
          <w:sz w:val="20"/>
        </w:rPr>
        <w:t>leading</w:t>
      </w:r>
      <w:r>
        <w:rPr>
          <w:spacing w:val="-5"/>
          <w:w w:val="85"/>
          <w:sz w:val="20"/>
        </w:rPr>
        <w:t xml:space="preserve"> </w:t>
      </w:r>
      <w:r>
        <w:rPr>
          <w:w w:val="85"/>
          <w:sz w:val="20"/>
        </w:rPr>
        <w:t>to</w:t>
      </w:r>
      <w:r>
        <w:rPr>
          <w:spacing w:val="-4"/>
          <w:w w:val="85"/>
          <w:sz w:val="20"/>
        </w:rPr>
        <w:t xml:space="preserve"> </w:t>
      </w:r>
      <w:r>
        <w:rPr>
          <w:w w:val="85"/>
          <w:sz w:val="20"/>
        </w:rPr>
        <w:t>rills</w:t>
      </w:r>
      <w:r>
        <w:rPr>
          <w:spacing w:val="-5"/>
          <w:w w:val="85"/>
          <w:sz w:val="20"/>
        </w:rPr>
        <w:t xml:space="preserve"> </w:t>
      </w:r>
      <w:r>
        <w:rPr>
          <w:w w:val="85"/>
          <w:sz w:val="20"/>
        </w:rPr>
        <w:t>and</w:t>
      </w:r>
      <w:r>
        <w:rPr>
          <w:spacing w:val="-5"/>
          <w:w w:val="85"/>
          <w:sz w:val="20"/>
        </w:rPr>
        <w:t xml:space="preserve"> </w:t>
      </w:r>
      <w:r>
        <w:rPr>
          <w:w w:val="85"/>
          <w:sz w:val="20"/>
        </w:rPr>
        <w:t xml:space="preserve">soil </w:t>
      </w:r>
      <w:r>
        <w:rPr>
          <w:spacing w:val="-2"/>
          <w:w w:val="90"/>
          <w:sz w:val="20"/>
        </w:rPr>
        <w:t>erosion.</w:t>
      </w:r>
    </w:p>
    <w:p w:rsidR="00E5575B" w:rsidRDefault="00D512E5">
      <w:pPr>
        <w:pStyle w:val="ListParagraph"/>
        <w:numPr>
          <w:ilvl w:val="0"/>
          <w:numId w:val="15"/>
        </w:numPr>
        <w:tabs>
          <w:tab w:val="left" w:pos="460"/>
        </w:tabs>
        <w:spacing w:line="242" w:lineRule="auto"/>
        <w:ind w:right="744"/>
        <w:rPr>
          <w:sz w:val="20"/>
        </w:rPr>
      </w:pPr>
      <w:r>
        <w:rPr>
          <w:w w:val="85"/>
          <w:sz w:val="20"/>
        </w:rPr>
        <w:t>There is massive construction of transport routes such as roads, railways</w:t>
      </w:r>
      <w:r>
        <w:rPr>
          <w:sz w:val="20"/>
        </w:rPr>
        <w:t xml:space="preserve"> </w:t>
      </w:r>
      <w:r>
        <w:rPr>
          <w:w w:val="85"/>
          <w:sz w:val="20"/>
        </w:rPr>
        <w:t>and airstrips that involve removal of vegetation and expose soil to destructive raindrops, running water and wind</w:t>
      </w:r>
      <w:r>
        <w:rPr>
          <w:sz w:val="20"/>
        </w:rPr>
        <w:t xml:space="preserve"> </w:t>
      </w:r>
      <w:r>
        <w:rPr>
          <w:w w:val="85"/>
          <w:sz w:val="20"/>
        </w:rPr>
        <w:t>like Kampala – Masaka road, Kampala – Jinja road.</w:t>
      </w:r>
    </w:p>
    <w:p w:rsidR="00E5575B" w:rsidRDefault="00D512E5">
      <w:pPr>
        <w:pStyle w:val="ListParagraph"/>
        <w:numPr>
          <w:ilvl w:val="0"/>
          <w:numId w:val="15"/>
        </w:numPr>
        <w:tabs>
          <w:tab w:val="left" w:pos="460"/>
        </w:tabs>
        <w:spacing w:line="242" w:lineRule="auto"/>
        <w:ind w:right="744"/>
        <w:rPr>
          <w:sz w:val="20"/>
        </w:rPr>
      </w:pPr>
      <w:r>
        <w:rPr>
          <w:w w:val="80"/>
          <w:sz w:val="20"/>
        </w:rPr>
        <w:t>There is huge mining and civil engineering extraction like open cast mining that involves the removal of large quantities of surface materials to</w:t>
      </w:r>
      <w:r>
        <w:rPr>
          <w:spacing w:val="-3"/>
          <w:sz w:val="20"/>
        </w:rPr>
        <w:t xml:space="preserve"> </w:t>
      </w:r>
      <w:r>
        <w:rPr>
          <w:w w:val="80"/>
          <w:sz w:val="20"/>
        </w:rPr>
        <w:t>render</w:t>
      </w:r>
      <w:r>
        <w:rPr>
          <w:spacing w:val="-4"/>
          <w:sz w:val="20"/>
        </w:rPr>
        <w:t xml:space="preserve"> </w:t>
      </w:r>
      <w:r>
        <w:rPr>
          <w:w w:val="80"/>
          <w:sz w:val="20"/>
        </w:rPr>
        <w:t xml:space="preserve">vast </w:t>
      </w:r>
      <w:r>
        <w:rPr>
          <w:w w:val="85"/>
          <w:sz w:val="20"/>
        </w:rPr>
        <w:t>areas</w:t>
      </w:r>
      <w:r>
        <w:rPr>
          <w:spacing w:val="-6"/>
          <w:w w:val="85"/>
          <w:sz w:val="20"/>
        </w:rPr>
        <w:t xml:space="preserve"> </w:t>
      </w:r>
      <w:r>
        <w:rPr>
          <w:w w:val="85"/>
          <w:sz w:val="20"/>
        </w:rPr>
        <w:t>susceptible</w:t>
      </w:r>
      <w:r>
        <w:rPr>
          <w:spacing w:val="-5"/>
          <w:w w:val="85"/>
          <w:sz w:val="20"/>
        </w:rPr>
        <w:t xml:space="preserve"> </w:t>
      </w:r>
      <w:r>
        <w:rPr>
          <w:w w:val="85"/>
          <w:sz w:val="20"/>
        </w:rPr>
        <w:t>to</w:t>
      </w:r>
      <w:r>
        <w:rPr>
          <w:spacing w:val="-5"/>
          <w:w w:val="85"/>
          <w:sz w:val="20"/>
        </w:rPr>
        <w:t xml:space="preserve"> </w:t>
      </w:r>
      <w:r>
        <w:rPr>
          <w:w w:val="85"/>
          <w:sz w:val="20"/>
        </w:rPr>
        <w:t>soil</w:t>
      </w:r>
      <w:r>
        <w:rPr>
          <w:spacing w:val="-6"/>
          <w:w w:val="85"/>
          <w:sz w:val="20"/>
        </w:rPr>
        <w:t xml:space="preserve"> </w:t>
      </w:r>
      <w:r>
        <w:rPr>
          <w:w w:val="85"/>
          <w:sz w:val="20"/>
        </w:rPr>
        <w:t>erosion</w:t>
      </w:r>
      <w:r>
        <w:rPr>
          <w:spacing w:val="-5"/>
          <w:w w:val="85"/>
          <w:sz w:val="20"/>
        </w:rPr>
        <w:t xml:space="preserve"> </w:t>
      </w:r>
      <w:r>
        <w:rPr>
          <w:w w:val="85"/>
          <w:sz w:val="20"/>
        </w:rPr>
        <w:t>for</w:t>
      </w:r>
      <w:r>
        <w:rPr>
          <w:spacing w:val="-5"/>
          <w:w w:val="85"/>
          <w:sz w:val="20"/>
        </w:rPr>
        <w:t xml:space="preserve"> </w:t>
      </w:r>
      <w:r>
        <w:rPr>
          <w:w w:val="85"/>
          <w:sz w:val="20"/>
        </w:rPr>
        <w:t>example</w:t>
      </w:r>
      <w:r>
        <w:rPr>
          <w:spacing w:val="-6"/>
          <w:w w:val="85"/>
          <w:sz w:val="20"/>
        </w:rPr>
        <w:t xml:space="preserve"> </w:t>
      </w:r>
      <w:r>
        <w:rPr>
          <w:w w:val="85"/>
          <w:sz w:val="20"/>
        </w:rPr>
        <w:t>the</w:t>
      </w:r>
      <w:r>
        <w:rPr>
          <w:spacing w:val="-5"/>
          <w:w w:val="85"/>
          <w:sz w:val="20"/>
        </w:rPr>
        <w:t xml:space="preserve"> </w:t>
      </w:r>
      <w:r>
        <w:rPr>
          <w:w w:val="85"/>
          <w:sz w:val="20"/>
        </w:rPr>
        <w:t>mining</w:t>
      </w:r>
      <w:r>
        <w:rPr>
          <w:spacing w:val="-4"/>
          <w:w w:val="85"/>
          <w:sz w:val="20"/>
        </w:rPr>
        <w:t xml:space="preserve"> </w:t>
      </w:r>
      <w:r>
        <w:rPr>
          <w:w w:val="85"/>
          <w:sz w:val="20"/>
        </w:rPr>
        <w:t>of</w:t>
      </w:r>
      <w:r>
        <w:rPr>
          <w:spacing w:val="-2"/>
          <w:w w:val="85"/>
          <w:sz w:val="20"/>
        </w:rPr>
        <w:t xml:space="preserve"> </w:t>
      </w:r>
      <w:r>
        <w:rPr>
          <w:w w:val="85"/>
          <w:sz w:val="20"/>
        </w:rPr>
        <w:t>copper</w:t>
      </w:r>
      <w:r>
        <w:rPr>
          <w:spacing w:val="-7"/>
          <w:sz w:val="20"/>
        </w:rPr>
        <w:t xml:space="preserve"> </w:t>
      </w:r>
      <w:r>
        <w:rPr>
          <w:w w:val="85"/>
          <w:sz w:val="20"/>
        </w:rPr>
        <w:t>at</w:t>
      </w:r>
      <w:r>
        <w:rPr>
          <w:spacing w:val="-3"/>
          <w:w w:val="85"/>
          <w:sz w:val="20"/>
        </w:rPr>
        <w:t xml:space="preserve"> </w:t>
      </w:r>
      <w:r>
        <w:rPr>
          <w:w w:val="85"/>
          <w:sz w:val="20"/>
        </w:rPr>
        <w:t>Kilembe,</w:t>
      </w:r>
      <w:r>
        <w:rPr>
          <w:spacing w:val="-6"/>
          <w:w w:val="85"/>
          <w:sz w:val="20"/>
        </w:rPr>
        <w:t xml:space="preserve"> </w:t>
      </w:r>
      <w:r>
        <w:rPr>
          <w:w w:val="85"/>
          <w:sz w:val="20"/>
        </w:rPr>
        <w:t>Limestone</w:t>
      </w:r>
      <w:r>
        <w:rPr>
          <w:spacing w:val="-5"/>
          <w:w w:val="85"/>
          <w:sz w:val="20"/>
        </w:rPr>
        <w:t xml:space="preserve"> </w:t>
      </w:r>
      <w:r>
        <w:rPr>
          <w:w w:val="85"/>
          <w:sz w:val="20"/>
        </w:rPr>
        <w:t>at</w:t>
      </w:r>
      <w:r>
        <w:rPr>
          <w:spacing w:val="-5"/>
          <w:w w:val="85"/>
          <w:sz w:val="20"/>
        </w:rPr>
        <w:t xml:space="preserve"> </w:t>
      </w:r>
      <w:r>
        <w:rPr>
          <w:w w:val="85"/>
          <w:sz w:val="20"/>
        </w:rPr>
        <w:t>Sukulu</w:t>
      </w:r>
      <w:r>
        <w:rPr>
          <w:spacing w:val="-6"/>
          <w:w w:val="85"/>
          <w:sz w:val="20"/>
        </w:rPr>
        <w:t xml:space="preserve"> </w:t>
      </w:r>
      <w:r>
        <w:rPr>
          <w:w w:val="85"/>
          <w:sz w:val="20"/>
        </w:rPr>
        <w:t>hills</w:t>
      </w:r>
      <w:r>
        <w:rPr>
          <w:spacing w:val="-5"/>
          <w:w w:val="85"/>
          <w:sz w:val="20"/>
        </w:rPr>
        <w:t xml:space="preserve"> </w:t>
      </w:r>
      <w:r>
        <w:rPr>
          <w:w w:val="85"/>
          <w:sz w:val="20"/>
        </w:rPr>
        <w:t>in</w:t>
      </w:r>
      <w:r>
        <w:rPr>
          <w:spacing w:val="-5"/>
          <w:w w:val="85"/>
          <w:sz w:val="20"/>
        </w:rPr>
        <w:t xml:space="preserve"> </w:t>
      </w:r>
      <w:r>
        <w:rPr>
          <w:w w:val="85"/>
          <w:sz w:val="20"/>
        </w:rPr>
        <w:t>Tororo</w:t>
      </w:r>
      <w:r>
        <w:rPr>
          <w:spacing w:val="-6"/>
          <w:w w:val="85"/>
          <w:sz w:val="20"/>
        </w:rPr>
        <w:t xml:space="preserve"> </w:t>
      </w:r>
      <w:r>
        <w:rPr>
          <w:w w:val="85"/>
          <w:sz w:val="20"/>
        </w:rPr>
        <w:t>and</w:t>
      </w:r>
      <w:r>
        <w:rPr>
          <w:spacing w:val="-5"/>
          <w:w w:val="85"/>
          <w:sz w:val="20"/>
        </w:rPr>
        <w:t xml:space="preserve"> </w:t>
      </w:r>
      <w:r>
        <w:rPr>
          <w:w w:val="85"/>
          <w:sz w:val="20"/>
        </w:rPr>
        <w:t>local</w:t>
      </w:r>
      <w:r>
        <w:rPr>
          <w:spacing w:val="-5"/>
          <w:w w:val="85"/>
          <w:sz w:val="20"/>
        </w:rPr>
        <w:t xml:space="preserve"> </w:t>
      </w:r>
      <w:r>
        <w:rPr>
          <w:w w:val="85"/>
          <w:sz w:val="20"/>
        </w:rPr>
        <w:t>brick</w:t>
      </w:r>
      <w:r>
        <w:rPr>
          <w:spacing w:val="-5"/>
          <w:w w:val="85"/>
          <w:sz w:val="20"/>
        </w:rPr>
        <w:t xml:space="preserve"> </w:t>
      </w:r>
      <w:r>
        <w:rPr>
          <w:w w:val="85"/>
          <w:sz w:val="20"/>
        </w:rPr>
        <w:t>making</w:t>
      </w:r>
      <w:r>
        <w:rPr>
          <w:spacing w:val="-6"/>
          <w:w w:val="85"/>
          <w:sz w:val="20"/>
        </w:rPr>
        <w:t xml:space="preserve"> </w:t>
      </w:r>
      <w:r>
        <w:rPr>
          <w:w w:val="85"/>
          <w:sz w:val="20"/>
        </w:rPr>
        <w:t>at</w:t>
      </w:r>
      <w:r>
        <w:rPr>
          <w:spacing w:val="-5"/>
          <w:w w:val="85"/>
          <w:sz w:val="20"/>
        </w:rPr>
        <w:t xml:space="preserve"> </w:t>
      </w:r>
      <w:r>
        <w:rPr>
          <w:w w:val="85"/>
          <w:sz w:val="20"/>
        </w:rPr>
        <w:t xml:space="preserve">Kajjansi </w:t>
      </w:r>
      <w:r>
        <w:rPr>
          <w:w w:val="90"/>
          <w:sz w:val="20"/>
        </w:rPr>
        <w:t>clay</w:t>
      </w:r>
      <w:r>
        <w:rPr>
          <w:spacing w:val="-8"/>
          <w:w w:val="90"/>
          <w:sz w:val="20"/>
        </w:rPr>
        <w:t xml:space="preserve"> </w:t>
      </w:r>
      <w:r>
        <w:rPr>
          <w:w w:val="90"/>
          <w:sz w:val="20"/>
        </w:rPr>
        <w:t>pits</w:t>
      </w:r>
      <w:r>
        <w:rPr>
          <w:spacing w:val="-7"/>
          <w:w w:val="90"/>
          <w:sz w:val="20"/>
        </w:rPr>
        <w:t xml:space="preserve"> </w:t>
      </w:r>
      <w:r>
        <w:rPr>
          <w:w w:val="90"/>
          <w:sz w:val="20"/>
        </w:rPr>
        <w:t>in</w:t>
      </w:r>
      <w:r>
        <w:rPr>
          <w:spacing w:val="-7"/>
          <w:w w:val="90"/>
          <w:sz w:val="20"/>
        </w:rPr>
        <w:t xml:space="preserve"> </w:t>
      </w:r>
      <w:r>
        <w:rPr>
          <w:w w:val="90"/>
          <w:sz w:val="20"/>
        </w:rPr>
        <w:t>Wakiso.</w:t>
      </w:r>
    </w:p>
    <w:p w:rsidR="00E5575B" w:rsidRDefault="00D512E5">
      <w:pPr>
        <w:pStyle w:val="ListParagraph"/>
        <w:numPr>
          <w:ilvl w:val="0"/>
          <w:numId w:val="15"/>
        </w:numPr>
        <w:tabs>
          <w:tab w:val="left" w:pos="460"/>
        </w:tabs>
        <w:spacing w:line="242" w:lineRule="auto"/>
        <w:ind w:right="711"/>
        <w:rPr>
          <w:sz w:val="20"/>
        </w:rPr>
      </w:pPr>
      <w:r>
        <w:rPr>
          <w:w w:val="80"/>
          <w:sz w:val="20"/>
        </w:rPr>
        <w:t>There is continued application of</w:t>
      </w:r>
      <w:r>
        <w:rPr>
          <w:spacing w:val="-1"/>
          <w:sz w:val="20"/>
        </w:rPr>
        <w:t xml:space="preserve"> </w:t>
      </w:r>
      <w:r>
        <w:rPr>
          <w:w w:val="80"/>
          <w:sz w:val="20"/>
        </w:rPr>
        <w:t xml:space="preserve">some fertilizers and pesticides which have had devastating effect on the soils in the long run by destroying the soil living </w:t>
      </w:r>
      <w:r>
        <w:rPr>
          <w:w w:val="85"/>
          <w:sz w:val="20"/>
        </w:rPr>
        <w:t xml:space="preserve">micro-organisms leading to destruction of the soil structure for enhancing soil erosion like at Kasaku tea estates in Mukono and at Kakira Sugar </w:t>
      </w:r>
      <w:r>
        <w:rPr>
          <w:w w:val="90"/>
          <w:sz w:val="20"/>
        </w:rPr>
        <w:t>plantation in Jinja.</w:t>
      </w:r>
    </w:p>
    <w:p w:rsidR="00E5575B" w:rsidRDefault="00D512E5">
      <w:pPr>
        <w:pStyle w:val="ListParagraph"/>
        <w:numPr>
          <w:ilvl w:val="0"/>
          <w:numId w:val="15"/>
        </w:numPr>
        <w:tabs>
          <w:tab w:val="left" w:pos="459"/>
        </w:tabs>
        <w:spacing w:line="242" w:lineRule="exact"/>
        <w:ind w:left="459" w:hanging="359"/>
        <w:rPr>
          <w:sz w:val="20"/>
        </w:rPr>
      </w:pPr>
      <w:r>
        <w:rPr>
          <w:w w:val="80"/>
          <w:sz w:val="20"/>
        </w:rPr>
        <w:t>There</w:t>
      </w:r>
      <w:r>
        <w:rPr>
          <w:sz w:val="20"/>
        </w:rPr>
        <w:t xml:space="preserve"> </w:t>
      </w:r>
      <w:r>
        <w:rPr>
          <w:w w:val="80"/>
          <w:sz w:val="20"/>
        </w:rPr>
        <w:t>is</w:t>
      </w:r>
      <w:r>
        <w:rPr>
          <w:sz w:val="20"/>
        </w:rPr>
        <w:t xml:space="preserve"> </w:t>
      </w:r>
      <w:r>
        <w:rPr>
          <w:w w:val="80"/>
          <w:sz w:val="20"/>
        </w:rPr>
        <w:t>nature</w:t>
      </w:r>
      <w:r>
        <w:rPr>
          <w:spacing w:val="1"/>
          <w:sz w:val="20"/>
        </w:rPr>
        <w:t xml:space="preserve"> </w:t>
      </w:r>
      <w:r>
        <w:rPr>
          <w:w w:val="80"/>
          <w:sz w:val="20"/>
        </w:rPr>
        <w:t>of</w:t>
      </w:r>
      <w:r>
        <w:rPr>
          <w:spacing w:val="1"/>
          <w:sz w:val="20"/>
        </w:rPr>
        <w:t xml:space="preserve"> </w:t>
      </w:r>
      <w:r>
        <w:rPr>
          <w:w w:val="80"/>
          <w:sz w:val="20"/>
        </w:rPr>
        <w:t>crops</w:t>
      </w:r>
      <w:r>
        <w:rPr>
          <w:spacing w:val="-1"/>
          <w:sz w:val="20"/>
        </w:rPr>
        <w:t xml:space="preserve"> </w:t>
      </w:r>
      <w:r>
        <w:rPr>
          <w:w w:val="80"/>
          <w:sz w:val="20"/>
        </w:rPr>
        <w:t>grown</w:t>
      </w:r>
      <w:r>
        <w:rPr>
          <w:spacing w:val="2"/>
          <w:sz w:val="20"/>
        </w:rPr>
        <w:t xml:space="preserve"> </w:t>
      </w:r>
      <w:r>
        <w:rPr>
          <w:w w:val="80"/>
          <w:sz w:val="20"/>
        </w:rPr>
        <w:t>which</w:t>
      </w:r>
      <w:r>
        <w:rPr>
          <w:sz w:val="20"/>
        </w:rPr>
        <w:t xml:space="preserve"> </w:t>
      </w:r>
      <w:r>
        <w:rPr>
          <w:w w:val="80"/>
          <w:sz w:val="20"/>
        </w:rPr>
        <w:t>expose</w:t>
      </w:r>
      <w:r>
        <w:rPr>
          <w:sz w:val="20"/>
        </w:rPr>
        <w:t xml:space="preserve"> </w:t>
      </w:r>
      <w:r>
        <w:rPr>
          <w:w w:val="80"/>
          <w:sz w:val="20"/>
        </w:rPr>
        <w:t>the</w:t>
      </w:r>
      <w:r>
        <w:rPr>
          <w:spacing w:val="1"/>
          <w:sz w:val="20"/>
        </w:rPr>
        <w:t xml:space="preserve"> </w:t>
      </w:r>
      <w:r>
        <w:rPr>
          <w:w w:val="80"/>
          <w:sz w:val="20"/>
        </w:rPr>
        <w:t>soils</w:t>
      </w:r>
      <w:r>
        <w:rPr>
          <w:spacing w:val="-1"/>
          <w:sz w:val="20"/>
        </w:rPr>
        <w:t xml:space="preserve"> </w:t>
      </w:r>
      <w:r>
        <w:rPr>
          <w:w w:val="80"/>
          <w:sz w:val="20"/>
        </w:rPr>
        <w:t>to</w:t>
      </w:r>
      <w:r>
        <w:rPr>
          <w:spacing w:val="-2"/>
          <w:sz w:val="20"/>
        </w:rPr>
        <w:t xml:space="preserve"> </w:t>
      </w:r>
      <w:r>
        <w:rPr>
          <w:w w:val="80"/>
          <w:sz w:val="20"/>
        </w:rPr>
        <w:t>agents</w:t>
      </w:r>
      <w:r>
        <w:rPr>
          <w:sz w:val="20"/>
        </w:rPr>
        <w:t xml:space="preserve"> </w:t>
      </w:r>
      <w:r>
        <w:rPr>
          <w:w w:val="80"/>
          <w:sz w:val="20"/>
        </w:rPr>
        <w:t>of</w:t>
      </w:r>
      <w:r>
        <w:rPr>
          <w:spacing w:val="-3"/>
          <w:sz w:val="20"/>
        </w:rPr>
        <w:t xml:space="preserve"> </w:t>
      </w:r>
      <w:r>
        <w:rPr>
          <w:w w:val="80"/>
          <w:sz w:val="20"/>
        </w:rPr>
        <w:t>erosion</w:t>
      </w:r>
      <w:r>
        <w:rPr>
          <w:spacing w:val="1"/>
          <w:sz w:val="20"/>
        </w:rPr>
        <w:t xml:space="preserve"> </w:t>
      </w:r>
      <w:r>
        <w:rPr>
          <w:w w:val="80"/>
          <w:sz w:val="20"/>
        </w:rPr>
        <w:t>such</w:t>
      </w:r>
      <w:r>
        <w:rPr>
          <w:sz w:val="20"/>
        </w:rPr>
        <w:t xml:space="preserve"> </w:t>
      </w:r>
      <w:r>
        <w:rPr>
          <w:w w:val="80"/>
          <w:sz w:val="20"/>
        </w:rPr>
        <w:t>as</w:t>
      </w:r>
      <w:r>
        <w:rPr>
          <w:spacing w:val="-1"/>
          <w:sz w:val="20"/>
        </w:rPr>
        <w:t xml:space="preserve"> </w:t>
      </w:r>
      <w:r>
        <w:rPr>
          <w:w w:val="80"/>
          <w:sz w:val="20"/>
        </w:rPr>
        <w:t>millet</w:t>
      </w:r>
      <w:r>
        <w:rPr>
          <w:spacing w:val="1"/>
          <w:sz w:val="20"/>
        </w:rPr>
        <w:t xml:space="preserve"> </w:t>
      </w:r>
      <w:r>
        <w:rPr>
          <w:w w:val="80"/>
          <w:sz w:val="20"/>
        </w:rPr>
        <w:t>and</w:t>
      </w:r>
      <w:r>
        <w:rPr>
          <w:spacing w:val="1"/>
          <w:sz w:val="20"/>
        </w:rPr>
        <w:t xml:space="preserve"> </w:t>
      </w:r>
      <w:r>
        <w:rPr>
          <w:w w:val="80"/>
          <w:sz w:val="20"/>
        </w:rPr>
        <w:t>sorghum</w:t>
      </w:r>
      <w:r>
        <w:rPr>
          <w:spacing w:val="1"/>
          <w:sz w:val="20"/>
        </w:rPr>
        <w:t xml:space="preserve"> </w:t>
      </w:r>
      <w:r>
        <w:rPr>
          <w:w w:val="80"/>
          <w:sz w:val="20"/>
        </w:rPr>
        <w:t>in</w:t>
      </w:r>
      <w:r>
        <w:rPr>
          <w:spacing w:val="1"/>
          <w:sz w:val="20"/>
        </w:rPr>
        <w:t xml:space="preserve"> </w:t>
      </w:r>
      <w:r>
        <w:rPr>
          <w:w w:val="80"/>
          <w:sz w:val="20"/>
        </w:rPr>
        <w:t>Kumi,</w:t>
      </w:r>
      <w:r>
        <w:rPr>
          <w:sz w:val="20"/>
        </w:rPr>
        <w:t xml:space="preserve"> </w:t>
      </w:r>
      <w:r>
        <w:rPr>
          <w:w w:val="80"/>
          <w:sz w:val="20"/>
        </w:rPr>
        <w:t>Lira</w:t>
      </w:r>
      <w:r>
        <w:rPr>
          <w:sz w:val="20"/>
        </w:rPr>
        <w:t xml:space="preserve"> </w:t>
      </w:r>
      <w:r>
        <w:rPr>
          <w:w w:val="80"/>
          <w:sz w:val="20"/>
        </w:rPr>
        <w:t>and</w:t>
      </w:r>
      <w:r>
        <w:rPr>
          <w:spacing w:val="1"/>
          <w:sz w:val="20"/>
        </w:rPr>
        <w:t xml:space="preserve"> </w:t>
      </w:r>
      <w:r>
        <w:rPr>
          <w:spacing w:val="-2"/>
          <w:w w:val="80"/>
          <w:sz w:val="20"/>
        </w:rPr>
        <w:t>Gulu.</w:t>
      </w:r>
    </w:p>
    <w:p w:rsidR="00E5575B" w:rsidRDefault="00D512E5">
      <w:pPr>
        <w:pStyle w:val="BodyText"/>
        <w:spacing w:before="215"/>
        <w:ind w:left="460"/>
      </w:pPr>
      <w:r>
        <w:rPr>
          <w:w w:val="80"/>
        </w:rPr>
        <w:t>MEASURES</w:t>
      </w:r>
      <w:r>
        <w:rPr>
          <w:spacing w:val="26"/>
        </w:rPr>
        <w:t xml:space="preserve"> </w:t>
      </w:r>
      <w:r>
        <w:rPr>
          <w:w w:val="80"/>
        </w:rPr>
        <w:t>FOR</w:t>
      </w:r>
      <w:r>
        <w:rPr>
          <w:spacing w:val="29"/>
        </w:rPr>
        <w:t xml:space="preserve"> </w:t>
      </w:r>
      <w:r>
        <w:rPr>
          <w:w w:val="80"/>
        </w:rPr>
        <w:t>COMBATING</w:t>
      </w:r>
      <w:r>
        <w:rPr>
          <w:spacing w:val="28"/>
        </w:rPr>
        <w:t xml:space="preserve"> </w:t>
      </w:r>
      <w:r>
        <w:rPr>
          <w:w w:val="80"/>
        </w:rPr>
        <w:t>SOIL</w:t>
      </w:r>
      <w:r>
        <w:rPr>
          <w:spacing w:val="38"/>
        </w:rPr>
        <w:t xml:space="preserve"> </w:t>
      </w:r>
      <w:r>
        <w:rPr>
          <w:w w:val="80"/>
        </w:rPr>
        <w:t>EROSION</w:t>
      </w:r>
      <w:r>
        <w:rPr>
          <w:spacing w:val="28"/>
        </w:rPr>
        <w:t xml:space="preserve"> </w:t>
      </w:r>
      <w:r>
        <w:rPr>
          <w:w w:val="80"/>
        </w:rPr>
        <w:t>IN</w:t>
      </w:r>
      <w:r>
        <w:rPr>
          <w:spacing w:val="29"/>
        </w:rPr>
        <w:t xml:space="preserve"> </w:t>
      </w:r>
      <w:r>
        <w:rPr>
          <w:spacing w:val="-2"/>
          <w:w w:val="80"/>
        </w:rPr>
        <w:t>UGANDA</w:t>
      </w:r>
    </w:p>
    <w:p w:rsidR="00E5575B" w:rsidRDefault="00D512E5">
      <w:pPr>
        <w:pStyle w:val="ListParagraph"/>
        <w:numPr>
          <w:ilvl w:val="0"/>
          <w:numId w:val="15"/>
        </w:numPr>
        <w:tabs>
          <w:tab w:val="left" w:pos="460"/>
        </w:tabs>
        <w:spacing w:before="2"/>
        <w:ind w:right="713"/>
        <w:jc w:val="left"/>
        <w:rPr>
          <w:sz w:val="20"/>
        </w:rPr>
      </w:pPr>
      <w:r>
        <w:rPr>
          <w:spacing w:val="-2"/>
          <w:w w:val="80"/>
          <w:sz w:val="20"/>
        </w:rPr>
        <w:t>Ensuring</w:t>
      </w:r>
      <w:r>
        <w:rPr>
          <w:spacing w:val="-3"/>
          <w:w w:val="80"/>
          <w:sz w:val="20"/>
        </w:rPr>
        <w:t xml:space="preserve"> </w:t>
      </w:r>
      <w:r>
        <w:rPr>
          <w:spacing w:val="-2"/>
          <w:w w:val="80"/>
          <w:sz w:val="20"/>
        </w:rPr>
        <w:t>crop</w:t>
      </w:r>
      <w:r>
        <w:rPr>
          <w:spacing w:val="-3"/>
          <w:w w:val="80"/>
          <w:sz w:val="20"/>
        </w:rPr>
        <w:t xml:space="preserve"> </w:t>
      </w:r>
      <w:r>
        <w:rPr>
          <w:spacing w:val="-2"/>
          <w:w w:val="80"/>
          <w:sz w:val="20"/>
        </w:rPr>
        <w:t>rotation</w:t>
      </w:r>
      <w:r>
        <w:rPr>
          <w:spacing w:val="-3"/>
          <w:w w:val="80"/>
          <w:sz w:val="20"/>
        </w:rPr>
        <w:t xml:space="preserve"> </w:t>
      </w:r>
      <w:r>
        <w:rPr>
          <w:spacing w:val="-2"/>
          <w:w w:val="80"/>
          <w:sz w:val="20"/>
        </w:rPr>
        <w:t>that</w:t>
      </w:r>
      <w:r>
        <w:rPr>
          <w:spacing w:val="-3"/>
          <w:w w:val="80"/>
          <w:sz w:val="20"/>
        </w:rPr>
        <w:t xml:space="preserve"> </w:t>
      </w:r>
      <w:r>
        <w:rPr>
          <w:spacing w:val="-2"/>
          <w:w w:val="80"/>
          <w:sz w:val="20"/>
        </w:rPr>
        <w:t>the</w:t>
      </w:r>
      <w:r>
        <w:rPr>
          <w:spacing w:val="-3"/>
          <w:w w:val="80"/>
          <w:sz w:val="20"/>
        </w:rPr>
        <w:t xml:space="preserve"> </w:t>
      </w:r>
      <w:r>
        <w:rPr>
          <w:spacing w:val="-2"/>
          <w:w w:val="80"/>
          <w:sz w:val="20"/>
        </w:rPr>
        <w:t>soil nutrients</w:t>
      </w:r>
      <w:r>
        <w:rPr>
          <w:spacing w:val="-3"/>
          <w:w w:val="80"/>
          <w:sz w:val="20"/>
        </w:rPr>
        <w:t xml:space="preserve"> </w:t>
      </w:r>
      <w:r>
        <w:rPr>
          <w:spacing w:val="-2"/>
          <w:w w:val="80"/>
          <w:sz w:val="20"/>
        </w:rPr>
        <w:t>are</w:t>
      </w:r>
      <w:r>
        <w:rPr>
          <w:spacing w:val="-4"/>
          <w:w w:val="80"/>
          <w:sz w:val="20"/>
        </w:rPr>
        <w:t xml:space="preserve"> </w:t>
      </w:r>
      <w:r>
        <w:rPr>
          <w:spacing w:val="-2"/>
          <w:w w:val="80"/>
          <w:sz w:val="20"/>
        </w:rPr>
        <w:t>maintained</w:t>
      </w:r>
      <w:r>
        <w:rPr>
          <w:spacing w:val="-3"/>
          <w:w w:val="80"/>
          <w:sz w:val="20"/>
        </w:rPr>
        <w:t xml:space="preserve"> </w:t>
      </w:r>
      <w:r>
        <w:rPr>
          <w:spacing w:val="-2"/>
          <w:w w:val="80"/>
          <w:sz w:val="20"/>
        </w:rPr>
        <w:t>and reinstated</w:t>
      </w:r>
      <w:r>
        <w:rPr>
          <w:spacing w:val="-8"/>
          <w:sz w:val="20"/>
        </w:rPr>
        <w:t xml:space="preserve"> </w:t>
      </w:r>
      <w:r>
        <w:rPr>
          <w:spacing w:val="-2"/>
          <w:w w:val="80"/>
          <w:sz w:val="20"/>
        </w:rPr>
        <w:t>through the planting of crops</w:t>
      </w:r>
      <w:r>
        <w:rPr>
          <w:spacing w:val="-9"/>
          <w:sz w:val="20"/>
        </w:rPr>
        <w:t xml:space="preserve"> </w:t>
      </w:r>
      <w:r>
        <w:rPr>
          <w:spacing w:val="-2"/>
          <w:w w:val="80"/>
          <w:sz w:val="20"/>
        </w:rPr>
        <w:t>in sequence to</w:t>
      </w:r>
      <w:r>
        <w:rPr>
          <w:spacing w:val="-9"/>
          <w:sz w:val="20"/>
        </w:rPr>
        <w:t xml:space="preserve"> </w:t>
      </w:r>
      <w:r>
        <w:rPr>
          <w:spacing w:val="-2"/>
          <w:w w:val="80"/>
          <w:sz w:val="20"/>
        </w:rPr>
        <w:t>keep</w:t>
      </w:r>
      <w:r>
        <w:rPr>
          <w:spacing w:val="-6"/>
          <w:sz w:val="20"/>
        </w:rPr>
        <w:t xml:space="preserve"> </w:t>
      </w:r>
      <w:r>
        <w:rPr>
          <w:spacing w:val="-2"/>
          <w:w w:val="80"/>
          <w:sz w:val="20"/>
        </w:rPr>
        <w:t>the</w:t>
      </w:r>
      <w:r>
        <w:rPr>
          <w:spacing w:val="-6"/>
          <w:sz w:val="20"/>
        </w:rPr>
        <w:t xml:space="preserve"> </w:t>
      </w:r>
      <w:r>
        <w:rPr>
          <w:spacing w:val="-2"/>
          <w:w w:val="80"/>
          <w:sz w:val="20"/>
        </w:rPr>
        <w:t>soils</w:t>
      </w:r>
      <w:r>
        <w:rPr>
          <w:spacing w:val="-7"/>
          <w:sz w:val="20"/>
        </w:rPr>
        <w:t xml:space="preserve"> </w:t>
      </w:r>
      <w:r>
        <w:rPr>
          <w:spacing w:val="-2"/>
          <w:w w:val="80"/>
          <w:sz w:val="20"/>
        </w:rPr>
        <w:t>fertile</w:t>
      </w:r>
      <w:r>
        <w:rPr>
          <w:spacing w:val="-4"/>
          <w:sz w:val="20"/>
        </w:rPr>
        <w:t xml:space="preserve"> </w:t>
      </w:r>
      <w:r>
        <w:rPr>
          <w:spacing w:val="-2"/>
          <w:w w:val="80"/>
          <w:sz w:val="20"/>
        </w:rPr>
        <w:t>and</w:t>
      </w:r>
      <w:r>
        <w:rPr>
          <w:spacing w:val="-6"/>
          <w:sz w:val="20"/>
        </w:rPr>
        <w:t xml:space="preserve"> </w:t>
      </w:r>
      <w:r>
        <w:rPr>
          <w:spacing w:val="-2"/>
          <w:w w:val="80"/>
          <w:sz w:val="20"/>
        </w:rPr>
        <w:t>productive</w:t>
      </w:r>
      <w:r>
        <w:rPr>
          <w:spacing w:val="-5"/>
          <w:sz w:val="20"/>
        </w:rPr>
        <w:t xml:space="preserve"> </w:t>
      </w:r>
      <w:r>
        <w:rPr>
          <w:spacing w:val="-2"/>
          <w:w w:val="80"/>
          <w:sz w:val="20"/>
        </w:rPr>
        <w:t xml:space="preserve">like </w:t>
      </w:r>
      <w:r>
        <w:rPr>
          <w:spacing w:val="-4"/>
          <w:w w:val="85"/>
          <w:sz w:val="20"/>
        </w:rPr>
        <w:t>in Mbarara,</w:t>
      </w:r>
      <w:r>
        <w:rPr>
          <w:spacing w:val="-1"/>
          <w:sz w:val="20"/>
        </w:rPr>
        <w:t xml:space="preserve"> </w:t>
      </w:r>
      <w:r>
        <w:rPr>
          <w:spacing w:val="-4"/>
          <w:w w:val="85"/>
          <w:sz w:val="20"/>
        </w:rPr>
        <w:t>Kayunga and Kawanda research institute in Wakiso.</w:t>
      </w:r>
    </w:p>
    <w:p w:rsidR="00E5575B" w:rsidRDefault="00D512E5">
      <w:pPr>
        <w:pStyle w:val="ListParagraph"/>
        <w:numPr>
          <w:ilvl w:val="0"/>
          <w:numId w:val="15"/>
        </w:numPr>
        <w:tabs>
          <w:tab w:val="left" w:pos="460"/>
        </w:tabs>
        <w:spacing w:before="1"/>
        <w:ind w:right="734"/>
        <w:jc w:val="left"/>
        <w:rPr>
          <w:sz w:val="20"/>
        </w:rPr>
      </w:pPr>
      <w:r>
        <w:rPr>
          <w:w w:val="80"/>
          <w:sz w:val="20"/>
        </w:rPr>
        <w:t>Planting of cover crops like beans and ground nuts to</w:t>
      </w:r>
      <w:r>
        <w:rPr>
          <w:spacing w:val="-6"/>
          <w:sz w:val="20"/>
        </w:rPr>
        <w:t xml:space="preserve"> </w:t>
      </w:r>
      <w:r>
        <w:rPr>
          <w:w w:val="80"/>
          <w:sz w:val="20"/>
        </w:rPr>
        <w:t>help in control of soil erosion because their leaves</w:t>
      </w:r>
      <w:r>
        <w:rPr>
          <w:spacing w:val="-1"/>
          <w:w w:val="80"/>
          <w:sz w:val="20"/>
        </w:rPr>
        <w:t xml:space="preserve"> </w:t>
      </w:r>
      <w:r>
        <w:rPr>
          <w:w w:val="80"/>
          <w:sz w:val="20"/>
        </w:rPr>
        <w:t>spread on top</w:t>
      </w:r>
      <w:r>
        <w:rPr>
          <w:spacing w:val="-2"/>
          <w:w w:val="80"/>
          <w:sz w:val="20"/>
        </w:rPr>
        <w:t xml:space="preserve"> </w:t>
      </w:r>
      <w:r>
        <w:rPr>
          <w:w w:val="80"/>
          <w:sz w:val="20"/>
        </w:rPr>
        <w:t>of the soil</w:t>
      </w:r>
      <w:r>
        <w:rPr>
          <w:spacing w:val="-1"/>
          <w:w w:val="80"/>
          <w:sz w:val="20"/>
        </w:rPr>
        <w:t xml:space="preserve"> </w:t>
      </w:r>
      <w:r>
        <w:rPr>
          <w:w w:val="80"/>
          <w:sz w:val="20"/>
        </w:rPr>
        <w:t>and</w:t>
      </w:r>
      <w:r>
        <w:rPr>
          <w:spacing w:val="-2"/>
          <w:w w:val="80"/>
          <w:sz w:val="20"/>
        </w:rPr>
        <w:t xml:space="preserve"> </w:t>
      </w:r>
      <w:r>
        <w:rPr>
          <w:w w:val="80"/>
          <w:sz w:val="20"/>
        </w:rPr>
        <w:t>protect</w:t>
      </w:r>
      <w:r>
        <w:rPr>
          <w:spacing w:val="-3"/>
          <w:w w:val="80"/>
          <w:sz w:val="20"/>
        </w:rPr>
        <w:t xml:space="preserve"> </w:t>
      </w:r>
      <w:r>
        <w:rPr>
          <w:w w:val="80"/>
          <w:sz w:val="20"/>
        </w:rPr>
        <w:t>it</w:t>
      </w:r>
      <w:r>
        <w:rPr>
          <w:spacing w:val="-2"/>
          <w:w w:val="80"/>
          <w:sz w:val="20"/>
        </w:rPr>
        <w:t xml:space="preserve"> </w:t>
      </w:r>
      <w:r>
        <w:rPr>
          <w:w w:val="80"/>
          <w:sz w:val="20"/>
        </w:rPr>
        <w:t>against</w:t>
      </w:r>
      <w:r>
        <w:rPr>
          <w:spacing w:val="-3"/>
          <w:w w:val="80"/>
          <w:sz w:val="20"/>
        </w:rPr>
        <w:t xml:space="preserve"> </w:t>
      </w:r>
      <w:r>
        <w:rPr>
          <w:w w:val="80"/>
          <w:sz w:val="20"/>
        </w:rPr>
        <w:t xml:space="preserve">the </w:t>
      </w:r>
      <w:r>
        <w:rPr>
          <w:spacing w:val="-4"/>
          <w:w w:val="80"/>
          <w:sz w:val="20"/>
        </w:rPr>
        <w:t>harmful impact of</w:t>
      </w:r>
      <w:r>
        <w:rPr>
          <w:spacing w:val="-6"/>
          <w:w w:val="80"/>
          <w:sz w:val="20"/>
        </w:rPr>
        <w:t xml:space="preserve"> </w:t>
      </w:r>
      <w:r>
        <w:rPr>
          <w:spacing w:val="-4"/>
          <w:w w:val="80"/>
          <w:sz w:val="20"/>
        </w:rPr>
        <w:t>raindrops and the deflationary effects of wind like in</w:t>
      </w:r>
      <w:r>
        <w:rPr>
          <w:spacing w:val="-6"/>
          <w:w w:val="80"/>
          <w:sz w:val="20"/>
        </w:rPr>
        <w:t xml:space="preserve"> </w:t>
      </w:r>
      <w:r>
        <w:rPr>
          <w:spacing w:val="-4"/>
          <w:w w:val="80"/>
          <w:sz w:val="20"/>
        </w:rPr>
        <w:t>Kisoro,</w:t>
      </w:r>
      <w:r>
        <w:rPr>
          <w:spacing w:val="-6"/>
          <w:w w:val="80"/>
          <w:sz w:val="20"/>
        </w:rPr>
        <w:t xml:space="preserve"> </w:t>
      </w:r>
      <w:r>
        <w:rPr>
          <w:spacing w:val="-4"/>
          <w:w w:val="80"/>
          <w:sz w:val="20"/>
        </w:rPr>
        <w:t>Ntungamo,</w:t>
      </w:r>
      <w:r>
        <w:rPr>
          <w:spacing w:val="-6"/>
          <w:w w:val="80"/>
          <w:sz w:val="20"/>
        </w:rPr>
        <w:t xml:space="preserve"> </w:t>
      </w:r>
      <w:r>
        <w:rPr>
          <w:spacing w:val="-4"/>
          <w:w w:val="80"/>
          <w:sz w:val="20"/>
        </w:rPr>
        <w:t>Mbale</w:t>
      </w:r>
      <w:r>
        <w:rPr>
          <w:spacing w:val="-8"/>
          <w:w w:val="80"/>
          <w:sz w:val="20"/>
        </w:rPr>
        <w:t xml:space="preserve"> </w:t>
      </w:r>
      <w:r>
        <w:rPr>
          <w:spacing w:val="-4"/>
          <w:w w:val="80"/>
          <w:sz w:val="20"/>
        </w:rPr>
        <w:t>and</w:t>
      </w:r>
      <w:r>
        <w:rPr>
          <w:spacing w:val="-6"/>
          <w:w w:val="80"/>
          <w:sz w:val="20"/>
        </w:rPr>
        <w:t xml:space="preserve"> </w:t>
      </w:r>
      <w:r>
        <w:rPr>
          <w:spacing w:val="-4"/>
          <w:w w:val="80"/>
          <w:sz w:val="20"/>
        </w:rPr>
        <w:t>other</w:t>
      </w:r>
      <w:r>
        <w:rPr>
          <w:spacing w:val="-8"/>
          <w:w w:val="80"/>
          <w:sz w:val="20"/>
        </w:rPr>
        <w:t xml:space="preserve"> </w:t>
      </w:r>
      <w:r>
        <w:rPr>
          <w:spacing w:val="-4"/>
          <w:w w:val="80"/>
          <w:sz w:val="20"/>
        </w:rPr>
        <w:t>areas</w:t>
      </w:r>
      <w:r>
        <w:rPr>
          <w:spacing w:val="-7"/>
          <w:w w:val="80"/>
          <w:sz w:val="20"/>
        </w:rPr>
        <w:t xml:space="preserve"> </w:t>
      </w:r>
      <w:r>
        <w:rPr>
          <w:spacing w:val="-4"/>
          <w:w w:val="80"/>
          <w:sz w:val="20"/>
        </w:rPr>
        <w:t>that</w:t>
      </w:r>
      <w:r>
        <w:rPr>
          <w:spacing w:val="-9"/>
          <w:w w:val="80"/>
          <w:sz w:val="20"/>
        </w:rPr>
        <w:t xml:space="preserve"> </w:t>
      </w:r>
      <w:r>
        <w:rPr>
          <w:spacing w:val="-4"/>
          <w:w w:val="80"/>
          <w:sz w:val="20"/>
        </w:rPr>
        <w:t>receive</w:t>
      </w:r>
      <w:r>
        <w:rPr>
          <w:spacing w:val="-8"/>
          <w:w w:val="80"/>
          <w:sz w:val="20"/>
        </w:rPr>
        <w:t xml:space="preserve"> </w:t>
      </w:r>
      <w:r>
        <w:rPr>
          <w:spacing w:val="-4"/>
          <w:w w:val="80"/>
          <w:sz w:val="20"/>
        </w:rPr>
        <w:t>heavy</w:t>
      </w:r>
      <w:r>
        <w:rPr>
          <w:spacing w:val="-8"/>
          <w:w w:val="80"/>
          <w:sz w:val="20"/>
        </w:rPr>
        <w:t xml:space="preserve"> </w:t>
      </w:r>
      <w:r>
        <w:rPr>
          <w:spacing w:val="-4"/>
          <w:w w:val="80"/>
          <w:sz w:val="20"/>
        </w:rPr>
        <w:t>rains.</w:t>
      </w:r>
    </w:p>
    <w:p w:rsidR="00E5575B" w:rsidRDefault="00D512E5">
      <w:pPr>
        <w:pStyle w:val="ListParagraph"/>
        <w:numPr>
          <w:ilvl w:val="0"/>
          <w:numId w:val="15"/>
        </w:numPr>
        <w:tabs>
          <w:tab w:val="left" w:pos="460"/>
        </w:tabs>
        <w:spacing w:before="1"/>
        <w:ind w:right="709"/>
        <w:jc w:val="left"/>
        <w:rPr>
          <w:sz w:val="20"/>
        </w:rPr>
      </w:pPr>
      <w:r>
        <w:rPr>
          <w:spacing w:val="-2"/>
          <w:w w:val="80"/>
          <w:sz w:val="20"/>
        </w:rPr>
        <w:t>Mulching</w:t>
      </w:r>
      <w:r>
        <w:rPr>
          <w:spacing w:val="-3"/>
          <w:w w:val="80"/>
          <w:sz w:val="20"/>
        </w:rPr>
        <w:t xml:space="preserve"> </w:t>
      </w:r>
      <w:r>
        <w:rPr>
          <w:spacing w:val="-2"/>
          <w:w w:val="80"/>
          <w:sz w:val="20"/>
        </w:rPr>
        <w:t>is</w:t>
      </w:r>
      <w:r>
        <w:rPr>
          <w:spacing w:val="-11"/>
          <w:sz w:val="20"/>
        </w:rPr>
        <w:t xml:space="preserve"> </w:t>
      </w:r>
      <w:r>
        <w:rPr>
          <w:spacing w:val="-2"/>
          <w:w w:val="80"/>
          <w:sz w:val="20"/>
        </w:rPr>
        <w:t>undertaken</w:t>
      </w:r>
      <w:r>
        <w:rPr>
          <w:spacing w:val="-11"/>
          <w:sz w:val="20"/>
        </w:rPr>
        <w:t xml:space="preserve"> </w:t>
      </w:r>
      <w:r>
        <w:rPr>
          <w:spacing w:val="-2"/>
          <w:w w:val="80"/>
          <w:sz w:val="20"/>
        </w:rPr>
        <w:t>to</w:t>
      </w:r>
      <w:r>
        <w:rPr>
          <w:spacing w:val="-3"/>
          <w:w w:val="80"/>
          <w:sz w:val="20"/>
        </w:rPr>
        <w:t xml:space="preserve"> </w:t>
      </w:r>
      <w:r>
        <w:rPr>
          <w:spacing w:val="-2"/>
          <w:w w:val="80"/>
          <w:sz w:val="20"/>
        </w:rPr>
        <w:t>protect</w:t>
      </w:r>
      <w:r>
        <w:rPr>
          <w:spacing w:val="-11"/>
          <w:sz w:val="20"/>
        </w:rPr>
        <w:t xml:space="preserve"> </w:t>
      </w:r>
      <w:r>
        <w:rPr>
          <w:spacing w:val="-2"/>
          <w:w w:val="80"/>
          <w:sz w:val="20"/>
        </w:rPr>
        <w:t>the</w:t>
      </w:r>
      <w:r>
        <w:rPr>
          <w:spacing w:val="-11"/>
          <w:sz w:val="20"/>
        </w:rPr>
        <w:t xml:space="preserve"> </w:t>
      </w:r>
      <w:r>
        <w:rPr>
          <w:spacing w:val="-2"/>
          <w:w w:val="80"/>
          <w:sz w:val="20"/>
        </w:rPr>
        <w:t>soil</w:t>
      </w:r>
      <w:r>
        <w:rPr>
          <w:spacing w:val="-12"/>
          <w:sz w:val="20"/>
        </w:rPr>
        <w:t xml:space="preserve"> </w:t>
      </w:r>
      <w:r>
        <w:rPr>
          <w:spacing w:val="-2"/>
          <w:w w:val="80"/>
          <w:sz w:val="20"/>
        </w:rPr>
        <w:t>against</w:t>
      </w:r>
      <w:r>
        <w:rPr>
          <w:spacing w:val="-11"/>
          <w:sz w:val="20"/>
        </w:rPr>
        <w:t xml:space="preserve"> </w:t>
      </w:r>
      <w:r>
        <w:rPr>
          <w:spacing w:val="-2"/>
          <w:w w:val="80"/>
          <w:sz w:val="20"/>
        </w:rPr>
        <w:t>the</w:t>
      </w:r>
      <w:r>
        <w:rPr>
          <w:spacing w:val="-11"/>
          <w:sz w:val="20"/>
        </w:rPr>
        <w:t xml:space="preserve"> </w:t>
      </w:r>
      <w:r>
        <w:rPr>
          <w:spacing w:val="-2"/>
          <w:w w:val="80"/>
          <w:sz w:val="20"/>
        </w:rPr>
        <w:t>agents</w:t>
      </w:r>
      <w:r>
        <w:rPr>
          <w:spacing w:val="-11"/>
          <w:sz w:val="20"/>
        </w:rPr>
        <w:t xml:space="preserve"> </w:t>
      </w:r>
      <w:r>
        <w:rPr>
          <w:spacing w:val="-2"/>
          <w:w w:val="80"/>
          <w:sz w:val="20"/>
        </w:rPr>
        <w:t>of</w:t>
      </w:r>
      <w:r>
        <w:rPr>
          <w:spacing w:val="-12"/>
          <w:sz w:val="20"/>
        </w:rPr>
        <w:t xml:space="preserve"> </w:t>
      </w:r>
      <w:r>
        <w:rPr>
          <w:spacing w:val="-2"/>
          <w:w w:val="80"/>
          <w:sz w:val="20"/>
        </w:rPr>
        <w:t>erosion</w:t>
      </w:r>
      <w:r>
        <w:rPr>
          <w:spacing w:val="-6"/>
          <w:w w:val="80"/>
          <w:sz w:val="20"/>
        </w:rPr>
        <w:t xml:space="preserve"> </w:t>
      </w:r>
      <w:r>
        <w:rPr>
          <w:spacing w:val="-2"/>
          <w:w w:val="80"/>
          <w:sz w:val="20"/>
        </w:rPr>
        <w:t>using</w:t>
      </w:r>
      <w:r>
        <w:rPr>
          <w:spacing w:val="-14"/>
          <w:w w:val="80"/>
          <w:sz w:val="20"/>
        </w:rPr>
        <w:t xml:space="preserve"> </w:t>
      </w:r>
      <w:r>
        <w:rPr>
          <w:spacing w:val="-2"/>
          <w:w w:val="80"/>
          <w:sz w:val="20"/>
        </w:rPr>
        <w:t>saw</w:t>
      </w:r>
      <w:r>
        <w:rPr>
          <w:spacing w:val="-14"/>
          <w:w w:val="80"/>
          <w:sz w:val="20"/>
        </w:rPr>
        <w:t xml:space="preserve"> </w:t>
      </w:r>
      <w:r>
        <w:rPr>
          <w:spacing w:val="-2"/>
          <w:w w:val="80"/>
          <w:sz w:val="20"/>
        </w:rPr>
        <w:t>dust,</w:t>
      </w:r>
      <w:r>
        <w:rPr>
          <w:spacing w:val="-14"/>
          <w:w w:val="80"/>
          <w:sz w:val="20"/>
        </w:rPr>
        <w:t xml:space="preserve"> </w:t>
      </w:r>
      <w:r>
        <w:rPr>
          <w:spacing w:val="-2"/>
          <w:w w:val="80"/>
          <w:sz w:val="20"/>
        </w:rPr>
        <w:t>leaves,</w:t>
      </w:r>
      <w:r>
        <w:rPr>
          <w:spacing w:val="-15"/>
          <w:w w:val="80"/>
          <w:sz w:val="20"/>
        </w:rPr>
        <w:t xml:space="preserve"> </w:t>
      </w:r>
      <w:r>
        <w:rPr>
          <w:spacing w:val="-2"/>
          <w:w w:val="80"/>
          <w:sz w:val="20"/>
        </w:rPr>
        <w:t>coffee</w:t>
      </w:r>
      <w:r>
        <w:rPr>
          <w:spacing w:val="-13"/>
          <w:w w:val="80"/>
          <w:sz w:val="20"/>
        </w:rPr>
        <w:t xml:space="preserve"> </w:t>
      </w:r>
      <w:r>
        <w:rPr>
          <w:spacing w:val="-2"/>
          <w:w w:val="80"/>
          <w:sz w:val="20"/>
        </w:rPr>
        <w:t>husks,</w:t>
      </w:r>
      <w:r>
        <w:rPr>
          <w:spacing w:val="-14"/>
          <w:w w:val="80"/>
          <w:sz w:val="20"/>
        </w:rPr>
        <w:t xml:space="preserve"> </w:t>
      </w:r>
      <w:r>
        <w:rPr>
          <w:spacing w:val="-2"/>
          <w:w w:val="80"/>
          <w:sz w:val="20"/>
        </w:rPr>
        <w:t>sorghum</w:t>
      </w:r>
      <w:r>
        <w:rPr>
          <w:spacing w:val="-15"/>
          <w:w w:val="80"/>
          <w:sz w:val="20"/>
        </w:rPr>
        <w:t xml:space="preserve"> </w:t>
      </w:r>
      <w:r>
        <w:rPr>
          <w:spacing w:val="-2"/>
          <w:w w:val="80"/>
          <w:sz w:val="20"/>
        </w:rPr>
        <w:t>and</w:t>
      </w:r>
      <w:r>
        <w:rPr>
          <w:spacing w:val="-13"/>
          <w:sz w:val="20"/>
        </w:rPr>
        <w:t xml:space="preserve"> </w:t>
      </w:r>
      <w:r>
        <w:rPr>
          <w:spacing w:val="-2"/>
          <w:w w:val="80"/>
          <w:sz w:val="20"/>
        </w:rPr>
        <w:t>maize</w:t>
      </w:r>
      <w:r>
        <w:rPr>
          <w:spacing w:val="-11"/>
          <w:sz w:val="20"/>
        </w:rPr>
        <w:t xml:space="preserve"> </w:t>
      </w:r>
      <w:r>
        <w:rPr>
          <w:spacing w:val="-2"/>
          <w:w w:val="80"/>
          <w:sz w:val="20"/>
        </w:rPr>
        <w:t>stalk,</w:t>
      </w:r>
      <w:r>
        <w:rPr>
          <w:spacing w:val="-11"/>
          <w:sz w:val="20"/>
        </w:rPr>
        <w:t xml:space="preserve"> </w:t>
      </w:r>
      <w:r>
        <w:rPr>
          <w:spacing w:val="-2"/>
          <w:w w:val="80"/>
          <w:sz w:val="20"/>
        </w:rPr>
        <w:t>grass</w:t>
      </w:r>
      <w:r>
        <w:rPr>
          <w:spacing w:val="-3"/>
          <w:w w:val="80"/>
          <w:sz w:val="20"/>
        </w:rPr>
        <w:t xml:space="preserve"> </w:t>
      </w:r>
      <w:r>
        <w:rPr>
          <w:spacing w:val="-2"/>
          <w:w w:val="80"/>
          <w:sz w:val="20"/>
        </w:rPr>
        <w:t>and</w:t>
      </w:r>
      <w:r>
        <w:rPr>
          <w:spacing w:val="-11"/>
          <w:sz w:val="20"/>
        </w:rPr>
        <w:t xml:space="preserve"> </w:t>
      </w:r>
      <w:r>
        <w:rPr>
          <w:spacing w:val="-2"/>
          <w:w w:val="80"/>
          <w:sz w:val="20"/>
        </w:rPr>
        <w:t>banana</w:t>
      </w:r>
      <w:r>
        <w:rPr>
          <w:spacing w:val="-13"/>
          <w:sz w:val="20"/>
        </w:rPr>
        <w:t xml:space="preserve"> </w:t>
      </w:r>
      <w:r>
        <w:rPr>
          <w:spacing w:val="-2"/>
          <w:w w:val="80"/>
          <w:sz w:val="20"/>
        </w:rPr>
        <w:t xml:space="preserve">leaves </w:t>
      </w:r>
      <w:r>
        <w:rPr>
          <w:spacing w:val="-2"/>
          <w:w w:val="85"/>
          <w:sz w:val="20"/>
        </w:rPr>
        <w:t>like</w:t>
      </w:r>
      <w:r>
        <w:rPr>
          <w:spacing w:val="-8"/>
          <w:w w:val="85"/>
          <w:sz w:val="20"/>
        </w:rPr>
        <w:t xml:space="preserve"> </w:t>
      </w:r>
      <w:r>
        <w:rPr>
          <w:spacing w:val="-2"/>
          <w:w w:val="85"/>
          <w:sz w:val="20"/>
        </w:rPr>
        <w:t>in</w:t>
      </w:r>
      <w:r>
        <w:rPr>
          <w:spacing w:val="-9"/>
          <w:w w:val="85"/>
          <w:sz w:val="20"/>
        </w:rPr>
        <w:t xml:space="preserve"> </w:t>
      </w:r>
      <w:r>
        <w:rPr>
          <w:spacing w:val="-2"/>
          <w:w w:val="85"/>
          <w:sz w:val="20"/>
        </w:rPr>
        <w:t>Masaka,</w:t>
      </w:r>
      <w:r>
        <w:rPr>
          <w:spacing w:val="-9"/>
          <w:w w:val="85"/>
          <w:sz w:val="20"/>
        </w:rPr>
        <w:t xml:space="preserve"> </w:t>
      </w:r>
      <w:r>
        <w:rPr>
          <w:spacing w:val="-2"/>
          <w:w w:val="85"/>
          <w:sz w:val="20"/>
        </w:rPr>
        <w:t>Tororo,</w:t>
      </w:r>
      <w:r>
        <w:rPr>
          <w:spacing w:val="-7"/>
          <w:w w:val="85"/>
          <w:sz w:val="20"/>
        </w:rPr>
        <w:t xml:space="preserve"> </w:t>
      </w:r>
      <w:r>
        <w:rPr>
          <w:spacing w:val="-2"/>
          <w:w w:val="85"/>
          <w:sz w:val="20"/>
        </w:rPr>
        <w:t>Soroti</w:t>
      </w:r>
      <w:r>
        <w:rPr>
          <w:spacing w:val="-10"/>
          <w:w w:val="85"/>
          <w:sz w:val="20"/>
        </w:rPr>
        <w:t xml:space="preserve"> </w:t>
      </w:r>
      <w:r>
        <w:rPr>
          <w:spacing w:val="-2"/>
          <w:w w:val="85"/>
          <w:sz w:val="20"/>
        </w:rPr>
        <w:t>and</w:t>
      </w:r>
      <w:r>
        <w:rPr>
          <w:spacing w:val="-10"/>
          <w:w w:val="85"/>
          <w:sz w:val="20"/>
        </w:rPr>
        <w:t xml:space="preserve"> </w:t>
      </w:r>
      <w:r>
        <w:rPr>
          <w:spacing w:val="-2"/>
          <w:w w:val="85"/>
          <w:sz w:val="20"/>
        </w:rPr>
        <w:t>in</w:t>
      </w:r>
      <w:r>
        <w:rPr>
          <w:spacing w:val="-5"/>
          <w:w w:val="85"/>
          <w:sz w:val="20"/>
        </w:rPr>
        <w:t xml:space="preserve"> </w:t>
      </w:r>
      <w:r>
        <w:rPr>
          <w:spacing w:val="-2"/>
          <w:w w:val="85"/>
          <w:sz w:val="20"/>
        </w:rPr>
        <w:t>many</w:t>
      </w:r>
      <w:r>
        <w:rPr>
          <w:spacing w:val="-7"/>
          <w:w w:val="85"/>
          <w:sz w:val="20"/>
        </w:rPr>
        <w:t xml:space="preserve"> </w:t>
      </w:r>
      <w:r>
        <w:rPr>
          <w:spacing w:val="-2"/>
          <w:w w:val="85"/>
          <w:sz w:val="20"/>
        </w:rPr>
        <w:t>dry</w:t>
      </w:r>
      <w:r>
        <w:rPr>
          <w:spacing w:val="-7"/>
          <w:w w:val="85"/>
          <w:sz w:val="20"/>
        </w:rPr>
        <w:t xml:space="preserve"> </w:t>
      </w:r>
      <w:r>
        <w:rPr>
          <w:spacing w:val="-2"/>
          <w:w w:val="85"/>
          <w:sz w:val="20"/>
        </w:rPr>
        <w:t>areas.</w:t>
      </w:r>
    </w:p>
    <w:p w:rsidR="00E5575B" w:rsidRDefault="00D512E5">
      <w:pPr>
        <w:pStyle w:val="ListParagraph"/>
        <w:numPr>
          <w:ilvl w:val="0"/>
          <w:numId w:val="15"/>
        </w:numPr>
        <w:tabs>
          <w:tab w:val="left" w:pos="460"/>
        </w:tabs>
        <w:spacing w:before="2"/>
        <w:ind w:right="764"/>
        <w:jc w:val="left"/>
        <w:rPr>
          <w:sz w:val="20"/>
        </w:rPr>
      </w:pPr>
      <w:r>
        <w:rPr>
          <w:spacing w:val="-2"/>
          <w:w w:val="80"/>
          <w:sz w:val="20"/>
        </w:rPr>
        <w:t>Applying</w:t>
      </w:r>
      <w:r>
        <w:rPr>
          <w:spacing w:val="-12"/>
          <w:sz w:val="20"/>
        </w:rPr>
        <w:t xml:space="preserve"> </w:t>
      </w:r>
      <w:r>
        <w:rPr>
          <w:spacing w:val="-2"/>
          <w:w w:val="80"/>
          <w:sz w:val="20"/>
        </w:rPr>
        <w:t>both</w:t>
      </w:r>
      <w:r>
        <w:rPr>
          <w:spacing w:val="-11"/>
          <w:sz w:val="20"/>
        </w:rPr>
        <w:t xml:space="preserve"> </w:t>
      </w:r>
      <w:r>
        <w:rPr>
          <w:spacing w:val="-2"/>
          <w:w w:val="80"/>
          <w:sz w:val="20"/>
        </w:rPr>
        <w:t>artificial</w:t>
      </w:r>
      <w:r>
        <w:rPr>
          <w:spacing w:val="-11"/>
          <w:sz w:val="20"/>
        </w:rPr>
        <w:t xml:space="preserve"> </w:t>
      </w:r>
      <w:r>
        <w:rPr>
          <w:spacing w:val="-2"/>
          <w:w w:val="80"/>
          <w:sz w:val="20"/>
        </w:rPr>
        <w:t>and</w:t>
      </w:r>
      <w:r>
        <w:rPr>
          <w:spacing w:val="-12"/>
          <w:sz w:val="20"/>
        </w:rPr>
        <w:t xml:space="preserve"> </w:t>
      </w:r>
      <w:r>
        <w:rPr>
          <w:spacing w:val="-2"/>
          <w:w w:val="80"/>
          <w:sz w:val="20"/>
        </w:rPr>
        <w:t>natural</w:t>
      </w:r>
      <w:r>
        <w:rPr>
          <w:spacing w:val="-11"/>
          <w:sz w:val="20"/>
        </w:rPr>
        <w:t xml:space="preserve"> </w:t>
      </w:r>
      <w:r>
        <w:rPr>
          <w:spacing w:val="-2"/>
          <w:w w:val="80"/>
          <w:sz w:val="20"/>
        </w:rPr>
        <w:t>fertilizers</w:t>
      </w:r>
      <w:r>
        <w:rPr>
          <w:spacing w:val="-11"/>
          <w:sz w:val="20"/>
        </w:rPr>
        <w:t xml:space="preserve"> </w:t>
      </w:r>
      <w:r>
        <w:rPr>
          <w:spacing w:val="-2"/>
          <w:w w:val="80"/>
          <w:sz w:val="20"/>
        </w:rPr>
        <w:t>like</w:t>
      </w:r>
      <w:r>
        <w:rPr>
          <w:spacing w:val="-11"/>
          <w:sz w:val="20"/>
        </w:rPr>
        <w:t xml:space="preserve"> </w:t>
      </w:r>
      <w:r>
        <w:rPr>
          <w:spacing w:val="-2"/>
          <w:w w:val="80"/>
          <w:sz w:val="20"/>
        </w:rPr>
        <w:t>Ammonium</w:t>
      </w:r>
      <w:r>
        <w:rPr>
          <w:spacing w:val="-12"/>
          <w:sz w:val="20"/>
        </w:rPr>
        <w:t xml:space="preserve"> </w:t>
      </w:r>
      <w:r>
        <w:rPr>
          <w:spacing w:val="-2"/>
          <w:w w:val="80"/>
          <w:sz w:val="20"/>
        </w:rPr>
        <w:t>sulphate,</w:t>
      </w:r>
      <w:r>
        <w:rPr>
          <w:spacing w:val="-11"/>
          <w:sz w:val="20"/>
        </w:rPr>
        <w:t xml:space="preserve"> </w:t>
      </w:r>
      <w:r>
        <w:rPr>
          <w:spacing w:val="-2"/>
          <w:w w:val="80"/>
          <w:sz w:val="20"/>
        </w:rPr>
        <w:t>single</w:t>
      </w:r>
      <w:r>
        <w:rPr>
          <w:spacing w:val="-11"/>
          <w:sz w:val="20"/>
        </w:rPr>
        <w:t xml:space="preserve"> </w:t>
      </w:r>
      <w:r>
        <w:rPr>
          <w:spacing w:val="-2"/>
          <w:w w:val="80"/>
          <w:sz w:val="20"/>
        </w:rPr>
        <w:t>super</w:t>
      </w:r>
      <w:r>
        <w:rPr>
          <w:spacing w:val="-12"/>
          <w:sz w:val="20"/>
        </w:rPr>
        <w:t xml:space="preserve"> </w:t>
      </w:r>
      <w:r>
        <w:rPr>
          <w:spacing w:val="-2"/>
          <w:w w:val="80"/>
          <w:sz w:val="20"/>
        </w:rPr>
        <w:t>phosphate,</w:t>
      </w:r>
      <w:r>
        <w:rPr>
          <w:spacing w:val="-11"/>
          <w:sz w:val="20"/>
        </w:rPr>
        <w:t xml:space="preserve"> </w:t>
      </w:r>
      <w:r>
        <w:rPr>
          <w:spacing w:val="-2"/>
          <w:w w:val="80"/>
          <w:sz w:val="20"/>
        </w:rPr>
        <w:t>cow</w:t>
      </w:r>
      <w:r>
        <w:rPr>
          <w:spacing w:val="-11"/>
          <w:sz w:val="20"/>
        </w:rPr>
        <w:t xml:space="preserve"> </w:t>
      </w:r>
      <w:r>
        <w:rPr>
          <w:spacing w:val="-2"/>
          <w:w w:val="80"/>
          <w:sz w:val="20"/>
        </w:rPr>
        <w:t>dung</w:t>
      </w:r>
      <w:r>
        <w:rPr>
          <w:spacing w:val="-11"/>
          <w:sz w:val="20"/>
        </w:rPr>
        <w:t xml:space="preserve"> </w:t>
      </w:r>
      <w:r>
        <w:rPr>
          <w:spacing w:val="-2"/>
          <w:w w:val="80"/>
          <w:sz w:val="20"/>
        </w:rPr>
        <w:t>and</w:t>
      </w:r>
      <w:r>
        <w:rPr>
          <w:spacing w:val="-12"/>
          <w:sz w:val="20"/>
        </w:rPr>
        <w:t xml:space="preserve"> </w:t>
      </w:r>
      <w:r>
        <w:rPr>
          <w:spacing w:val="-2"/>
          <w:w w:val="80"/>
          <w:sz w:val="20"/>
        </w:rPr>
        <w:t>kitchen</w:t>
      </w:r>
      <w:r>
        <w:rPr>
          <w:spacing w:val="-11"/>
          <w:sz w:val="20"/>
        </w:rPr>
        <w:t xml:space="preserve"> </w:t>
      </w:r>
      <w:r>
        <w:rPr>
          <w:spacing w:val="-2"/>
          <w:w w:val="80"/>
          <w:sz w:val="20"/>
        </w:rPr>
        <w:t>refuse</w:t>
      </w:r>
      <w:r>
        <w:rPr>
          <w:spacing w:val="-11"/>
          <w:sz w:val="20"/>
        </w:rPr>
        <w:t xml:space="preserve"> </w:t>
      </w:r>
      <w:r>
        <w:rPr>
          <w:spacing w:val="-2"/>
          <w:w w:val="80"/>
          <w:sz w:val="20"/>
        </w:rPr>
        <w:t>in</w:t>
      </w:r>
      <w:r>
        <w:rPr>
          <w:spacing w:val="-12"/>
          <w:sz w:val="20"/>
        </w:rPr>
        <w:t xml:space="preserve"> </w:t>
      </w:r>
      <w:r>
        <w:rPr>
          <w:spacing w:val="-2"/>
          <w:w w:val="80"/>
          <w:sz w:val="20"/>
        </w:rPr>
        <w:t>Mbarara,</w:t>
      </w:r>
      <w:r>
        <w:rPr>
          <w:spacing w:val="-11"/>
          <w:sz w:val="20"/>
        </w:rPr>
        <w:t xml:space="preserve"> </w:t>
      </w:r>
      <w:r>
        <w:rPr>
          <w:spacing w:val="-2"/>
          <w:w w:val="80"/>
          <w:sz w:val="20"/>
        </w:rPr>
        <w:t>Mukono,</w:t>
      </w:r>
      <w:r>
        <w:rPr>
          <w:spacing w:val="-11"/>
          <w:sz w:val="20"/>
        </w:rPr>
        <w:t xml:space="preserve"> </w:t>
      </w:r>
      <w:r>
        <w:rPr>
          <w:spacing w:val="-2"/>
          <w:w w:val="80"/>
          <w:sz w:val="20"/>
        </w:rPr>
        <w:t>Masaka,</w:t>
      </w:r>
      <w:r>
        <w:rPr>
          <w:spacing w:val="-11"/>
          <w:sz w:val="20"/>
        </w:rPr>
        <w:t xml:space="preserve"> </w:t>
      </w:r>
      <w:r>
        <w:rPr>
          <w:spacing w:val="-2"/>
          <w:w w:val="80"/>
          <w:sz w:val="20"/>
        </w:rPr>
        <w:t xml:space="preserve">and </w:t>
      </w:r>
      <w:r>
        <w:rPr>
          <w:w w:val="80"/>
          <w:sz w:val="20"/>
        </w:rPr>
        <w:t>Mbale</w:t>
      </w:r>
      <w:r>
        <w:rPr>
          <w:spacing w:val="-3"/>
          <w:w w:val="80"/>
          <w:sz w:val="20"/>
        </w:rPr>
        <w:t xml:space="preserve"> </w:t>
      </w:r>
      <w:r>
        <w:rPr>
          <w:w w:val="80"/>
          <w:sz w:val="20"/>
        </w:rPr>
        <w:t>so</w:t>
      </w:r>
      <w:r>
        <w:rPr>
          <w:spacing w:val="-3"/>
          <w:w w:val="80"/>
          <w:sz w:val="20"/>
        </w:rPr>
        <w:t xml:space="preserve"> </w:t>
      </w:r>
      <w:r>
        <w:rPr>
          <w:w w:val="80"/>
          <w:sz w:val="20"/>
        </w:rPr>
        <w:t>as</w:t>
      </w:r>
      <w:r>
        <w:rPr>
          <w:spacing w:val="-6"/>
          <w:w w:val="80"/>
          <w:sz w:val="20"/>
        </w:rPr>
        <w:t xml:space="preserve"> </w:t>
      </w:r>
      <w:r>
        <w:rPr>
          <w:w w:val="80"/>
          <w:sz w:val="20"/>
        </w:rPr>
        <w:t>to</w:t>
      </w:r>
      <w:r>
        <w:rPr>
          <w:spacing w:val="-12"/>
          <w:w w:val="80"/>
          <w:sz w:val="20"/>
        </w:rPr>
        <w:t xml:space="preserve"> </w:t>
      </w:r>
      <w:r>
        <w:rPr>
          <w:w w:val="80"/>
          <w:sz w:val="20"/>
        </w:rPr>
        <w:t>replace</w:t>
      </w:r>
      <w:r>
        <w:rPr>
          <w:spacing w:val="-9"/>
          <w:w w:val="80"/>
          <w:sz w:val="20"/>
        </w:rPr>
        <w:t xml:space="preserve"> </w:t>
      </w:r>
      <w:r>
        <w:rPr>
          <w:w w:val="80"/>
          <w:sz w:val="20"/>
        </w:rPr>
        <w:t>the</w:t>
      </w:r>
      <w:r>
        <w:rPr>
          <w:spacing w:val="-6"/>
          <w:w w:val="80"/>
          <w:sz w:val="20"/>
        </w:rPr>
        <w:t xml:space="preserve"> </w:t>
      </w:r>
      <w:r>
        <w:rPr>
          <w:w w:val="80"/>
          <w:sz w:val="20"/>
        </w:rPr>
        <w:t>lost</w:t>
      </w:r>
      <w:r>
        <w:rPr>
          <w:spacing w:val="-10"/>
          <w:w w:val="80"/>
          <w:sz w:val="20"/>
        </w:rPr>
        <w:t xml:space="preserve"> </w:t>
      </w:r>
      <w:r>
        <w:rPr>
          <w:w w:val="80"/>
          <w:sz w:val="20"/>
        </w:rPr>
        <w:t>nutrients</w:t>
      </w:r>
      <w:r>
        <w:rPr>
          <w:spacing w:val="-9"/>
          <w:w w:val="80"/>
          <w:sz w:val="20"/>
        </w:rPr>
        <w:t xml:space="preserve"> </w:t>
      </w:r>
      <w:r>
        <w:rPr>
          <w:w w:val="80"/>
          <w:sz w:val="20"/>
        </w:rPr>
        <w:t>and</w:t>
      </w:r>
      <w:r>
        <w:rPr>
          <w:spacing w:val="-9"/>
          <w:w w:val="80"/>
          <w:sz w:val="20"/>
        </w:rPr>
        <w:t xml:space="preserve"> </w:t>
      </w:r>
      <w:r>
        <w:rPr>
          <w:w w:val="80"/>
          <w:sz w:val="20"/>
        </w:rPr>
        <w:t>to</w:t>
      </w:r>
      <w:r>
        <w:rPr>
          <w:spacing w:val="-10"/>
          <w:w w:val="80"/>
          <w:sz w:val="20"/>
        </w:rPr>
        <w:t xml:space="preserve"> </w:t>
      </w:r>
      <w:r>
        <w:rPr>
          <w:w w:val="80"/>
          <w:sz w:val="20"/>
        </w:rPr>
        <w:t>improve</w:t>
      </w:r>
      <w:r>
        <w:rPr>
          <w:spacing w:val="-9"/>
          <w:w w:val="80"/>
          <w:sz w:val="20"/>
        </w:rPr>
        <w:t xml:space="preserve"> </w:t>
      </w:r>
      <w:r>
        <w:rPr>
          <w:w w:val="80"/>
          <w:sz w:val="20"/>
        </w:rPr>
        <w:t>on</w:t>
      </w:r>
      <w:r>
        <w:rPr>
          <w:spacing w:val="-10"/>
          <w:w w:val="80"/>
          <w:sz w:val="20"/>
        </w:rPr>
        <w:t xml:space="preserve"> </w:t>
      </w:r>
      <w:r>
        <w:rPr>
          <w:w w:val="80"/>
          <w:sz w:val="20"/>
        </w:rPr>
        <w:t>the</w:t>
      </w:r>
      <w:r>
        <w:rPr>
          <w:spacing w:val="-6"/>
          <w:w w:val="80"/>
          <w:sz w:val="20"/>
        </w:rPr>
        <w:t xml:space="preserve"> </w:t>
      </w:r>
      <w:r>
        <w:rPr>
          <w:w w:val="80"/>
          <w:sz w:val="20"/>
        </w:rPr>
        <w:t>soil</w:t>
      </w:r>
      <w:r>
        <w:rPr>
          <w:spacing w:val="-9"/>
          <w:w w:val="80"/>
          <w:sz w:val="20"/>
        </w:rPr>
        <w:t xml:space="preserve"> </w:t>
      </w:r>
      <w:r>
        <w:rPr>
          <w:w w:val="80"/>
          <w:sz w:val="20"/>
        </w:rPr>
        <w:t>quality.</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0"/>
          <w:numId w:val="15"/>
        </w:numPr>
        <w:tabs>
          <w:tab w:val="left" w:pos="460"/>
        </w:tabs>
        <w:ind w:right="769"/>
        <w:jc w:val="left"/>
        <w:rPr>
          <w:sz w:val="20"/>
        </w:rPr>
      </w:pPr>
      <w:r>
        <w:rPr>
          <w:spacing w:val="-2"/>
          <w:w w:val="80"/>
          <w:sz w:val="20"/>
        </w:rPr>
        <w:t>Practicing strip</w:t>
      </w:r>
      <w:r>
        <w:rPr>
          <w:spacing w:val="-7"/>
          <w:sz w:val="20"/>
        </w:rPr>
        <w:t xml:space="preserve"> </w:t>
      </w:r>
      <w:r>
        <w:rPr>
          <w:spacing w:val="-2"/>
          <w:w w:val="80"/>
          <w:sz w:val="20"/>
        </w:rPr>
        <w:t>cropping</w:t>
      </w:r>
      <w:r>
        <w:rPr>
          <w:spacing w:val="-7"/>
          <w:sz w:val="20"/>
        </w:rPr>
        <w:t xml:space="preserve"> </w:t>
      </w:r>
      <w:r>
        <w:rPr>
          <w:spacing w:val="-2"/>
          <w:w w:val="80"/>
          <w:sz w:val="20"/>
        </w:rPr>
        <w:t>across the</w:t>
      </w:r>
      <w:r>
        <w:rPr>
          <w:spacing w:val="-9"/>
          <w:sz w:val="20"/>
        </w:rPr>
        <w:t xml:space="preserve"> </w:t>
      </w:r>
      <w:r>
        <w:rPr>
          <w:spacing w:val="-2"/>
          <w:w w:val="80"/>
          <w:sz w:val="20"/>
        </w:rPr>
        <w:t>slope</w:t>
      </w:r>
      <w:r>
        <w:rPr>
          <w:spacing w:val="-9"/>
          <w:sz w:val="20"/>
        </w:rPr>
        <w:t xml:space="preserve"> </w:t>
      </w:r>
      <w:r>
        <w:rPr>
          <w:spacing w:val="-2"/>
          <w:w w:val="80"/>
          <w:sz w:val="20"/>
        </w:rPr>
        <w:t>and at right angles to</w:t>
      </w:r>
      <w:r>
        <w:rPr>
          <w:spacing w:val="-9"/>
          <w:sz w:val="20"/>
        </w:rPr>
        <w:t xml:space="preserve"> </w:t>
      </w:r>
      <w:r>
        <w:rPr>
          <w:spacing w:val="-2"/>
          <w:w w:val="80"/>
          <w:sz w:val="20"/>
        </w:rPr>
        <w:t>the natural direction of the</w:t>
      </w:r>
      <w:r>
        <w:rPr>
          <w:spacing w:val="-9"/>
          <w:sz w:val="20"/>
        </w:rPr>
        <w:t xml:space="preserve"> </w:t>
      </w:r>
      <w:r>
        <w:rPr>
          <w:spacing w:val="-2"/>
          <w:w w:val="80"/>
          <w:sz w:val="20"/>
        </w:rPr>
        <w:t>slope as planted</w:t>
      </w:r>
      <w:r>
        <w:rPr>
          <w:spacing w:val="-7"/>
          <w:sz w:val="20"/>
        </w:rPr>
        <w:t xml:space="preserve"> </w:t>
      </w:r>
      <w:r>
        <w:rPr>
          <w:spacing w:val="-2"/>
          <w:w w:val="80"/>
          <w:sz w:val="20"/>
        </w:rPr>
        <w:t>alternate</w:t>
      </w:r>
      <w:r>
        <w:rPr>
          <w:spacing w:val="-7"/>
          <w:sz w:val="20"/>
        </w:rPr>
        <w:t xml:space="preserve"> </w:t>
      </w:r>
      <w:r>
        <w:rPr>
          <w:spacing w:val="-2"/>
          <w:w w:val="80"/>
          <w:sz w:val="20"/>
        </w:rPr>
        <w:t>strips of grass and crops trap</w:t>
      </w:r>
      <w:r>
        <w:rPr>
          <w:spacing w:val="-7"/>
          <w:sz w:val="20"/>
        </w:rPr>
        <w:t xml:space="preserve"> </w:t>
      </w:r>
      <w:r>
        <w:rPr>
          <w:spacing w:val="-2"/>
          <w:w w:val="80"/>
          <w:sz w:val="20"/>
        </w:rPr>
        <w:t>the</w:t>
      </w:r>
      <w:r>
        <w:rPr>
          <w:spacing w:val="-7"/>
          <w:sz w:val="20"/>
        </w:rPr>
        <w:t xml:space="preserve"> </w:t>
      </w:r>
      <w:r>
        <w:rPr>
          <w:spacing w:val="-2"/>
          <w:w w:val="80"/>
          <w:sz w:val="20"/>
        </w:rPr>
        <w:t>moving soil</w:t>
      </w:r>
      <w:r>
        <w:rPr>
          <w:spacing w:val="-12"/>
          <w:sz w:val="20"/>
        </w:rPr>
        <w:t xml:space="preserve"> </w:t>
      </w:r>
      <w:r>
        <w:rPr>
          <w:spacing w:val="-2"/>
          <w:w w:val="80"/>
          <w:sz w:val="20"/>
        </w:rPr>
        <w:t>particles</w:t>
      </w:r>
      <w:r>
        <w:rPr>
          <w:spacing w:val="-11"/>
          <w:sz w:val="20"/>
        </w:rPr>
        <w:t xml:space="preserve"> </w:t>
      </w:r>
      <w:r>
        <w:rPr>
          <w:spacing w:val="-2"/>
          <w:w w:val="80"/>
          <w:sz w:val="20"/>
        </w:rPr>
        <w:t>and</w:t>
      </w:r>
      <w:r>
        <w:rPr>
          <w:spacing w:val="-11"/>
          <w:sz w:val="20"/>
        </w:rPr>
        <w:t xml:space="preserve"> </w:t>
      </w:r>
      <w:r>
        <w:rPr>
          <w:spacing w:val="-2"/>
          <w:w w:val="80"/>
          <w:sz w:val="20"/>
        </w:rPr>
        <w:t>intercept</w:t>
      </w:r>
      <w:r>
        <w:rPr>
          <w:spacing w:val="-3"/>
          <w:w w:val="80"/>
          <w:sz w:val="20"/>
        </w:rPr>
        <w:t xml:space="preserve"> </w:t>
      </w:r>
      <w:r>
        <w:rPr>
          <w:spacing w:val="-2"/>
          <w:w w:val="80"/>
          <w:sz w:val="20"/>
        </w:rPr>
        <w:t>raindrops</w:t>
      </w:r>
      <w:r>
        <w:rPr>
          <w:spacing w:val="-13"/>
          <w:sz w:val="20"/>
        </w:rPr>
        <w:t xml:space="preserve"> </w:t>
      </w:r>
      <w:r>
        <w:rPr>
          <w:spacing w:val="-2"/>
          <w:w w:val="80"/>
          <w:sz w:val="20"/>
        </w:rPr>
        <w:t>to</w:t>
      </w:r>
      <w:r>
        <w:rPr>
          <w:spacing w:val="-13"/>
          <w:sz w:val="20"/>
        </w:rPr>
        <w:t xml:space="preserve"> </w:t>
      </w:r>
      <w:r>
        <w:rPr>
          <w:spacing w:val="-2"/>
          <w:w w:val="80"/>
          <w:sz w:val="20"/>
        </w:rPr>
        <w:t>reduce</w:t>
      </w:r>
      <w:r>
        <w:rPr>
          <w:spacing w:val="-6"/>
          <w:w w:val="80"/>
          <w:sz w:val="20"/>
        </w:rPr>
        <w:t xml:space="preserve"> </w:t>
      </w:r>
      <w:r>
        <w:rPr>
          <w:spacing w:val="-2"/>
          <w:w w:val="80"/>
          <w:sz w:val="20"/>
        </w:rPr>
        <w:t>on</w:t>
      </w:r>
      <w:r>
        <w:rPr>
          <w:spacing w:val="-6"/>
          <w:w w:val="80"/>
          <w:sz w:val="20"/>
        </w:rPr>
        <w:t xml:space="preserve"> </w:t>
      </w:r>
      <w:r>
        <w:rPr>
          <w:spacing w:val="-2"/>
          <w:w w:val="80"/>
          <w:sz w:val="20"/>
        </w:rPr>
        <w:t>their</w:t>
      </w:r>
      <w:r>
        <w:rPr>
          <w:spacing w:val="-7"/>
          <w:w w:val="80"/>
          <w:sz w:val="20"/>
        </w:rPr>
        <w:t xml:space="preserve"> </w:t>
      </w:r>
      <w:r>
        <w:rPr>
          <w:spacing w:val="-2"/>
          <w:w w:val="80"/>
          <w:sz w:val="20"/>
        </w:rPr>
        <w:t>harmful</w:t>
      </w:r>
      <w:r>
        <w:rPr>
          <w:spacing w:val="-7"/>
          <w:w w:val="80"/>
          <w:sz w:val="20"/>
        </w:rPr>
        <w:t xml:space="preserve"> </w:t>
      </w:r>
      <w:r>
        <w:rPr>
          <w:spacing w:val="-2"/>
          <w:w w:val="80"/>
          <w:sz w:val="20"/>
        </w:rPr>
        <w:t>effect</w:t>
      </w:r>
      <w:r>
        <w:rPr>
          <w:spacing w:val="-10"/>
          <w:w w:val="80"/>
          <w:sz w:val="20"/>
        </w:rPr>
        <w:t xml:space="preserve"> </w:t>
      </w:r>
      <w:r>
        <w:rPr>
          <w:spacing w:val="-2"/>
          <w:w w:val="80"/>
          <w:sz w:val="20"/>
        </w:rPr>
        <w:t>of</w:t>
      </w:r>
      <w:r>
        <w:rPr>
          <w:spacing w:val="-6"/>
          <w:w w:val="80"/>
          <w:sz w:val="20"/>
        </w:rPr>
        <w:t xml:space="preserve"> </w:t>
      </w:r>
      <w:r>
        <w:rPr>
          <w:spacing w:val="-2"/>
          <w:w w:val="80"/>
          <w:sz w:val="20"/>
        </w:rPr>
        <w:t>splashing</w:t>
      </w:r>
      <w:r>
        <w:rPr>
          <w:spacing w:val="-6"/>
          <w:w w:val="80"/>
          <w:sz w:val="20"/>
        </w:rPr>
        <w:t xml:space="preserve"> </w:t>
      </w:r>
      <w:r>
        <w:rPr>
          <w:spacing w:val="-2"/>
          <w:w w:val="80"/>
          <w:sz w:val="20"/>
        </w:rPr>
        <w:t>the</w:t>
      </w:r>
      <w:r>
        <w:rPr>
          <w:spacing w:val="-7"/>
          <w:w w:val="80"/>
          <w:sz w:val="20"/>
        </w:rPr>
        <w:t xml:space="preserve"> </w:t>
      </w:r>
      <w:r>
        <w:rPr>
          <w:spacing w:val="-2"/>
          <w:w w:val="80"/>
          <w:sz w:val="20"/>
        </w:rPr>
        <w:t>soil</w:t>
      </w:r>
      <w:r>
        <w:rPr>
          <w:spacing w:val="-8"/>
          <w:w w:val="80"/>
          <w:sz w:val="20"/>
        </w:rPr>
        <w:t xml:space="preserve"> </w:t>
      </w:r>
      <w:r>
        <w:rPr>
          <w:spacing w:val="-2"/>
          <w:w w:val="80"/>
          <w:sz w:val="20"/>
        </w:rPr>
        <w:t>like</w:t>
      </w:r>
      <w:r>
        <w:rPr>
          <w:spacing w:val="-6"/>
          <w:w w:val="80"/>
          <w:sz w:val="20"/>
        </w:rPr>
        <w:t xml:space="preserve"> </w:t>
      </w:r>
      <w:r>
        <w:rPr>
          <w:spacing w:val="-2"/>
          <w:w w:val="80"/>
          <w:sz w:val="20"/>
        </w:rPr>
        <w:t>in</w:t>
      </w:r>
      <w:r>
        <w:rPr>
          <w:spacing w:val="-10"/>
          <w:w w:val="80"/>
          <w:sz w:val="20"/>
        </w:rPr>
        <w:t xml:space="preserve"> </w:t>
      </w:r>
      <w:r>
        <w:rPr>
          <w:spacing w:val="-2"/>
          <w:w w:val="80"/>
          <w:sz w:val="20"/>
        </w:rPr>
        <w:t>hilly</w:t>
      </w:r>
      <w:r>
        <w:rPr>
          <w:spacing w:val="-9"/>
          <w:w w:val="80"/>
          <w:sz w:val="20"/>
        </w:rPr>
        <w:t xml:space="preserve"> </w:t>
      </w:r>
      <w:r>
        <w:rPr>
          <w:spacing w:val="-2"/>
          <w:w w:val="80"/>
          <w:sz w:val="20"/>
        </w:rPr>
        <w:t>areas</w:t>
      </w:r>
      <w:r>
        <w:rPr>
          <w:spacing w:val="-10"/>
          <w:w w:val="80"/>
          <w:sz w:val="20"/>
        </w:rPr>
        <w:t xml:space="preserve"> </w:t>
      </w:r>
      <w:r>
        <w:rPr>
          <w:spacing w:val="-2"/>
          <w:w w:val="80"/>
          <w:sz w:val="20"/>
        </w:rPr>
        <w:t>like</w:t>
      </w:r>
      <w:r>
        <w:rPr>
          <w:spacing w:val="-9"/>
          <w:w w:val="80"/>
          <w:sz w:val="20"/>
        </w:rPr>
        <w:t xml:space="preserve"> </w:t>
      </w:r>
      <w:r>
        <w:rPr>
          <w:spacing w:val="-2"/>
          <w:w w:val="80"/>
          <w:sz w:val="20"/>
        </w:rPr>
        <w:t>Kisoro,</w:t>
      </w:r>
      <w:r>
        <w:rPr>
          <w:spacing w:val="-9"/>
          <w:w w:val="80"/>
          <w:sz w:val="20"/>
        </w:rPr>
        <w:t xml:space="preserve"> </w:t>
      </w:r>
      <w:r>
        <w:rPr>
          <w:spacing w:val="-2"/>
          <w:w w:val="80"/>
          <w:sz w:val="20"/>
        </w:rPr>
        <w:t>Mbale,</w:t>
      </w:r>
      <w:r>
        <w:rPr>
          <w:spacing w:val="-7"/>
          <w:w w:val="80"/>
          <w:sz w:val="20"/>
        </w:rPr>
        <w:t xml:space="preserve"> </w:t>
      </w:r>
      <w:r>
        <w:rPr>
          <w:spacing w:val="-2"/>
          <w:w w:val="80"/>
          <w:sz w:val="20"/>
        </w:rPr>
        <w:t>Bundibugyo,</w:t>
      </w:r>
      <w:r>
        <w:rPr>
          <w:spacing w:val="-9"/>
          <w:w w:val="80"/>
          <w:sz w:val="20"/>
        </w:rPr>
        <w:t xml:space="preserve"> </w:t>
      </w:r>
      <w:r>
        <w:rPr>
          <w:spacing w:val="-2"/>
          <w:w w:val="80"/>
          <w:sz w:val="20"/>
        </w:rPr>
        <w:t>Rukungiri</w:t>
      </w:r>
      <w:r>
        <w:rPr>
          <w:spacing w:val="-9"/>
          <w:w w:val="80"/>
          <w:sz w:val="20"/>
        </w:rPr>
        <w:t xml:space="preserve"> </w:t>
      </w:r>
      <w:r>
        <w:rPr>
          <w:spacing w:val="-2"/>
          <w:w w:val="80"/>
          <w:sz w:val="20"/>
        </w:rPr>
        <w:t>and</w:t>
      </w:r>
      <w:r>
        <w:rPr>
          <w:spacing w:val="-10"/>
          <w:w w:val="80"/>
          <w:sz w:val="20"/>
        </w:rPr>
        <w:t xml:space="preserve"> </w:t>
      </w:r>
      <w:r>
        <w:rPr>
          <w:spacing w:val="-2"/>
          <w:w w:val="80"/>
          <w:sz w:val="20"/>
        </w:rPr>
        <w:t>others.</w:t>
      </w:r>
    </w:p>
    <w:p w:rsidR="00E5575B" w:rsidRDefault="00D512E5">
      <w:pPr>
        <w:pStyle w:val="ListParagraph"/>
        <w:numPr>
          <w:ilvl w:val="0"/>
          <w:numId w:val="15"/>
        </w:numPr>
        <w:tabs>
          <w:tab w:val="left" w:pos="460"/>
        </w:tabs>
        <w:spacing w:before="2"/>
        <w:ind w:right="752"/>
        <w:jc w:val="left"/>
        <w:rPr>
          <w:sz w:val="20"/>
        </w:rPr>
      </w:pPr>
      <w:r>
        <w:rPr>
          <w:spacing w:val="-4"/>
          <w:w w:val="80"/>
          <w:sz w:val="20"/>
        </w:rPr>
        <w:t>Carrying</w:t>
      </w:r>
      <w:r>
        <w:rPr>
          <w:spacing w:val="-11"/>
          <w:w w:val="80"/>
          <w:sz w:val="20"/>
        </w:rPr>
        <w:t xml:space="preserve"> </w:t>
      </w:r>
      <w:r>
        <w:rPr>
          <w:spacing w:val="-4"/>
          <w:w w:val="80"/>
          <w:sz w:val="20"/>
        </w:rPr>
        <w:t>out</w:t>
      </w:r>
      <w:r>
        <w:rPr>
          <w:spacing w:val="-11"/>
          <w:w w:val="80"/>
          <w:sz w:val="20"/>
        </w:rPr>
        <w:t xml:space="preserve"> </w:t>
      </w:r>
      <w:r>
        <w:rPr>
          <w:spacing w:val="-4"/>
          <w:w w:val="80"/>
          <w:sz w:val="20"/>
        </w:rPr>
        <w:t>contour</w:t>
      </w:r>
      <w:r>
        <w:rPr>
          <w:spacing w:val="-11"/>
          <w:w w:val="80"/>
          <w:sz w:val="20"/>
        </w:rPr>
        <w:t xml:space="preserve"> </w:t>
      </w:r>
      <w:r>
        <w:rPr>
          <w:spacing w:val="-4"/>
          <w:w w:val="80"/>
          <w:sz w:val="20"/>
        </w:rPr>
        <w:t>farming</w:t>
      </w:r>
      <w:r>
        <w:rPr>
          <w:spacing w:val="-11"/>
          <w:w w:val="80"/>
          <w:sz w:val="20"/>
        </w:rPr>
        <w:t xml:space="preserve"> </w:t>
      </w:r>
      <w:r>
        <w:rPr>
          <w:spacing w:val="-4"/>
          <w:w w:val="80"/>
          <w:sz w:val="20"/>
        </w:rPr>
        <w:t>in</w:t>
      </w:r>
      <w:r>
        <w:rPr>
          <w:spacing w:val="-11"/>
          <w:w w:val="80"/>
          <w:sz w:val="20"/>
        </w:rPr>
        <w:t xml:space="preserve"> </w:t>
      </w:r>
      <w:r>
        <w:rPr>
          <w:spacing w:val="-4"/>
          <w:w w:val="80"/>
          <w:sz w:val="20"/>
        </w:rPr>
        <w:t>hilly</w:t>
      </w:r>
      <w:r>
        <w:rPr>
          <w:spacing w:val="-12"/>
          <w:w w:val="80"/>
          <w:sz w:val="20"/>
        </w:rPr>
        <w:t xml:space="preserve"> </w:t>
      </w:r>
      <w:r>
        <w:rPr>
          <w:spacing w:val="-4"/>
          <w:w w:val="80"/>
          <w:sz w:val="20"/>
        </w:rPr>
        <w:t>areas</w:t>
      </w:r>
      <w:r>
        <w:rPr>
          <w:spacing w:val="-13"/>
          <w:w w:val="80"/>
          <w:sz w:val="20"/>
        </w:rPr>
        <w:t xml:space="preserve"> </w:t>
      </w:r>
      <w:r>
        <w:rPr>
          <w:spacing w:val="-4"/>
          <w:w w:val="80"/>
          <w:sz w:val="20"/>
        </w:rPr>
        <w:t>like</w:t>
      </w:r>
      <w:r>
        <w:rPr>
          <w:spacing w:val="-11"/>
          <w:w w:val="80"/>
          <w:sz w:val="20"/>
        </w:rPr>
        <w:t xml:space="preserve"> </w:t>
      </w:r>
      <w:r>
        <w:rPr>
          <w:spacing w:val="-4"/>
          <w:w w:val="80"/>
          <w:sz w:val="20"/>
        </w:rPr>
        <w:t>in</w:t>
      </w:r>
      <w:r>
        <w:rPr>
          <w:spacing w:val="-11"/>
          <w:w w:val="80"/>
          <w:sz w:val="20"/>
        </w:rPr>
        <w:t xml:space="preserve"> </w:t>
      </w:r>
      <w:r>
        <w:rPr>
          <w:spacing w:val="-4"/>
          <w:w w:val="80"/>
          <w:sz w:val="20"/>
        </w:rPr>
        <w:t>Kabale,</w:t>
      </w:r>
      <w:r>
        <w:rPr>
          <w:spacing w:val="-11"/>
          <w:w w:val="80"/>
          <w:sz w:val="20"/>
        </w:rPr>
        <w:t xml:space="preserve"> </w:t>
      </w:r>
      <w:r>
        <w:rPr>
          <w:spacing w:val="-4"/>
          <w:w w:val="80"/>
          <w:sz w:val="20"/>
        </w:rPr>
        <w:t>Kigezi,</w:t>
      </w:r>
      <w:r>
        <w:rPr>
          <w:spacing w:val="-11"/>
          <w:w w:val="80"/>
          <w:sz w:val="20"/>
        </w:rPr>
        <w:t xml:space="preserve"> </w:t>
      </w:r>
      <w:r>
        <w:rPr>
          <w:spacing w:val="-4"/>
          <w:w w:val="80"/>
          <w:sz w:val="20"/>
        </w:rPr>
        <w:t>Bundibugyo,</w:t>
      </w:r>
      <w:r>
        <w:rPr>
          <w:spacing w:val="-11"/>
          <w:w w:val="80"/>
          <w:sz w:val="20"/>
        </w:rPr>
        <w:t xml:space="preserve"> </w:t>
      </w:r>
      <w:r>
        <w:rPr>
          <w:spacing w:val="-4"/>
          <w:w w:val="80"/>
          <w:sz w:val="20"/>
        </w:rPr>
        <w:t>Rukungiri</w:t>
      </w:r>
      <w:r>
        <w:rPr>
          <w:spacing w:val="-13"/>
          <w:w w:val="80"/>
          <w:sz w:val="20"/>
        </w:rPr>
        <w:t xml:space="preserve"> </w:t>
      </w:r>
      <w:r>
        <w:rPr>
          <w:spacing w:val="-4"/>
          <w:w w:val="80"/>
          <w:sz w:val="20"/>
        </w:rPr>
        <w:t>and</w:t>
      </w:r>
      <w:r>
        <w:rPr>
          <w:spacing w:val="-8"/>
          <w:sz w:val="20"/>
        </w:rPr>
        <w:t xml:space="preserve"> </w:t>
      </w:r>
      <w:r>
        <w:rPr>
          <w:spacing w:val="-4"/>
          <w:w w:val="80"/>
          <w:sz w:val="20"/>
        </w:rPr>
        <w:t>others</w:t>
      </w:r>
      <w:r>
        <w:rPr>
          <w:spacing w:val="-8"/>
          <w:sz w:val="20"/>
        </w:rPr>
        <w:t xml:space="preserve"> </w:t>
      </w:r>
      <w:r>
        <w:rPr>
          <w:spacing w:val="-4"/>
          <w:w w:val="80"/>
          <w:sz w:val="20"/>
        </w:rPr>
        <w:t>as</w:t>
      </w:r>
      <w:r>
        <w:rPr>
          <w:spacing w:val="-11"/>
          <w:sz w:val="20"/>
        </w:rPr>
        <w:t xml:space="preserve"> </w:t>
      </w:r>
      <w:r>
        <w:rPr>
          <w:spacing w:val="-4"/>
          <w:w w:val="80"/>
          <w:sz w:val="20"/>
        </w:rPr>
        <w:t>the</w:t>
      </w:r>
      <w:r>
        <w:rPr>
          <w:spacing w:val="-8"/>
          <w:sz w:val="20"/>
        </w:rPr>
        <w:t xml:space="preserve"> </w:t>
      </w:r>
      <w:r>
        <w:rPr>
          <w:spacing w:val="-4"/>
          <w:w w:val="80"/>
          <w:sz w:val="20"/>
        </w:rPr>
        <w:t>planted</w:t>
      </w:r>
      <w:r>
        <w:rPr>
          <w:spacing w:val="-8"/>
          <w:sz w:val="20"/>
        </w:rPr>
        <w:t xml:space="preserve"> </w:t>
      </w:r>
      <w:r>
        <w:rPr>
          <w:spacing w:val="-4"/>
          <w:w w:val="80"/>
          <w:sz w:val="20"/>
        </w:rPr>
        <w:t>crops</w:t>
      </w:r>
      <w:r>
        <w:rPr>
          <w:spacing w:val="-8"/>
          <w:sz w:val="20"/>
        </w:rPr>
        <w:t xml:space="preserve"> </w:t>
      </w:r>
      <w:r>
        <w:rPr>
          <w:spacing w:val="-4"/>
          <w:w w:val="80"/>
          <w:sz w:val="20"/>
        </w:rPr>
        <w:t>in</w:t>
      </w:r>
      <w:r>
        <w:rPr>
          <w:spacing w:val="-8"/>
          <w:sz w:val="20"/>
        </w:rPr>
        <w:t xml:space="preserve"> </w:t>
      </w:r>
      <w:r>
        <w:rPr>
          <w:spacing w:val="-4"/>
          <w:w w:val="80"/>
          <w:sz w:val="20"/>
        </w:rPr>
        <w:t>rows</w:t>
      </w:r>
      <w:r>
        <w:rPr>
          <w:spacing w:val="-6"/>
          <w:sz w:val="20"/>
        </w:rPr>
        <w:t xml:space="preserve"> </w:t>
      </w:r>
      <w:r>
        <w:rPr>
          <w:spacing w:val="-4"/>
          <w:w w:val="80"/>
          <w:sz w:val="20"/>
        </w:rPr>
        <w:t>of</w:t>
      </w:r>
      <w:r>
        <w:rPr>
          <w:spacing w:val="-7"/>
          <w:sz w:val="20"/>
        </w:rPr>
        <w:t xml:space="preserve"> </w:t>
      </w:r>
      <w:r>
        <w:rPr>
          <w:spacing w:val="-4"/>
          <w:w w:val="80"/>
          <w:sz w:val="20"/>
        </w:rPr>
        <w:t>ridges</w:t>
      </w:r>
      <w:r>
        <w:rPr>
          <w:spacing w:val="-8"/>
          <w:sz w:val="20"/>
        </w:rPr>
        <w:t xml:space="preserve"> </w:t>
      </w:r>
      <w:r>
        <w:rPr>
          <w:spacing w:val="-4"/>
          <w:w w:val="80"/>
          <w:sz w:val="20"/>
        </w:rPr>
        <w:t>across</w:t>
      </w:r>
      <w:r>
        <w:rPr>
          <w:spacing w:val="-8"/>
          <w:sz w:val="20"/>
        </w:rPr>
        <w:t xml:space="preserve"> </w:t>
      </w:r>
      <w:r>
        <w:rPr>
          <w:spacing w:val="-4"/>
          <w:w w:val="80"/>
          <w:sz w:val="20"/>
        </w:rPr>
        <w:t>the</w:t>
      </w:r>
      <w:r>
        <w:rPr>
          <w:spacing w:val="-7"/>
          <w:sz w:val="20"/>
        </w:rPr>
        <w:t xml:space="preserve"> </w:t>
      </w:r>
      <w:r>
        <w:rPr>
          <w:spacing w:val="-4"/>
          <w:w w:val="80"/>
          <w:sz w:val="20"/>
        </w:rPr>
        <w:t>slope</w:t>
      </w:r>
      <w:r>
        <w:rPr>
          <w:spacing w:val="-8"/>
          <w:sz w:val="20"/>
        </w:rPr>
        <w:t xml:space="preserve"> </w:t>
      </w:r>
      <w:r>
        <w:rPr>
          <w:spacing w:val="-4"/>
          <w:w w:val="80"/>
          <w:sz w:val="20"/>
        </w:rPr>
        <w:t>along</w:t>
      </w:r>
      <w:r>
        <w:rPr>
          <w:spacing w:val="-5"/>
          <w:sz w:val="20"/>
        </w:rPr>
        <w:t xml:space="preserve"> </w:t>
      </w:r>
      <w:r>
        <w:rPr>
          <w:spacing w:val="-4"/>
          <w:w w:val="80"/>
          <w:sz w:val="20"/>
        </w:rPr>
        <w:t>the</w:t>
      </w:r>
      <w:r>
        <w:rPr>
          <w:w w:val="80"/>
          <w:sz w:val="20"/>
        </w:rPr>
        <w:t xml:space="preserve"> same elevation check the flow of water and consequently</w:t>
      </w:r>
      <w:r>
        <w:rPr>
          <w:spacing w:val="-1"/>
          <w:w w:val="80"/>
          <w:sz w:val="20"/>
        </w:rPr>
        <w:t xml:space="preserve"> </w:t>
      </w:r>
      <w:r>
        <w:rPr>
          <w:w w:val="80"/>
          <w:sz w:val="20"/>
        </w:rPr>
        <w:t>reduce soil loss.</w:t>
      </w:r>
    </w:p>
    <w:p w:rsidR="00E5575B" w:rsidRDefault="00D512E5">
      <w:pPr>
        <w:pStyle w:val="ListParagraph"/>
        <w:numPr>
          <w:ilvl w:val="0"/>
          <w:numId w:val="15"/>
        </w:numPr>
        <w:tabs>
          <w:tab w:val="left" w:pos="460"/>
        </w:tabs>
        <w:spacing w:before="2"/>
        <w:ind w:right="739"/>
        <w:jc w:val="left"/>
        <w:rPr>
          <w:sz w:val="20"/>
        </w:rPr>
      </w:pPr>
      <w:r>
        <w:rPr>
          <w:spacing w:val="-4"/>
          <w:w w:val="80"/>
          <w:sz w:val="20"/>
        </w:rPr>
        <w:t>Practicing terracing in the hilly areas of Kisoro and Bundibugyo as built</w:t>
      </w:r>
      <w:r>
        <w:rPr>
          <w:spacing w:val="-4"/>
          <w:sz w:val="20"/>
        </w:rPr>
        <w:t xml:space="preserve"> </w:t>
      </w:r>
      <w:r>
        <w:rPr>
          <w:spacing w:val="-4"/>
          <w:w w:val="80"/>
          <w:sz w:val="20"/>
        </w:rPr>
        <w:t>embankments across</w:t>
      </w:r>
      <w:r>
        <w:rPr>
          <w:spacing w:val="-4"/>
          <w:sz w:val="20"/>
        </w:rPr>
        <w:t xml:space="preserve"> </w:t>
      </w:r>
      <w:r>
        <w:rPr>
          <w:spacing w:val="-4"/>
          <w:w w:val="80"/>
          <w:sz w:val="20"/>
        </w:rPr>
        <w:t>the</w:t>
      </w:r>
      <w:r>
        <w:rPr>
          <w:spacing w:val="-2"/>
          <w:sz w:val="20"/>
        </w:rPr>
        <w:t xml:space="preserve"> </w:t>
      </w:r>
      <w:r>
        <w:rPr>
          <w:spacing w:val="-4"/>
          <w:w w:val="80"/>
          <w:sz w:val="20"/>
        </w:rPr>
        <w:t>slope usually</w:t>
      </w:r>
      <w:r>
        <w:rPr>
          <w:spacing w:val="-4"/>
          <w:sz w:val="20"/>
        </w:rPr>
        <w:t xml:space="preserve"> </w:t>
      </w:r>
      <w:r>
        <w:rPr>
          <w:spacing w:val="-4"/>
          <w:w w:val="80"/>
          <w:sz w:val="20"/>
        </w:rPr>
        <w:t>at</w:t>
      </w:r>
      <w:r>
        <w:rPr>
          <w:spacing w:val="-4"/>
          <w:sz w:val="20"/>
        </w:rPr>
        <w:t xml:space="preserve"> </w:t>
      </w:r>
      <w:r>
        <w:rPr>
          <w:spacing w:val="-4"/>
          <w:w w:val="80"/>
          <w:sz w:val="20"/>
        </w:rPr>
        <w:t>fixed</w:t>
      </w:r>
      <w:r>
        <w:rPr>
          <w:spacing w:val="-2"/>
          <w:sz w:val="20"/>
        </w:rPr>
        <w:t xml:space="preserve"> </w:t>
      </w:r>
      <w:r>
        <w:rPr>
          <w:spacing w:val="-4"/>
          <w:w w:val="80"/>
          <w:sz w:val="20"/>
        </w:rPr>
        <w:t>intervals minimize the loss of surface water</w:t>
      </w:r>
      <w:r>
        <w:rPr>
          <w:spacing w:val="-4"/>
          <w:w w:val="85"/>
          <w:sz w:val="20"/>
        </w:rPr>
        <w:t xml:space="preserve"> </w:t>
      </w:r>
      <w:r>
        <w:rPr>
          <w:spacing w:val="-6"/>
          <w:w w:val="85"/>
          <w:sz w:val="20"/>
        </w:rPr>
        <w:t>gushing</w:t>
      </w:r>
      <w:r>
        <w:rPr>
          <w:spacing w:val="-8"/>
          <w:w w:val="85"/>
          <w:sz w:val="20"/>
        </w:rPr>
        <w:t xml:space="preserve"> </w:t>
      </w:r>
      <w:r>
        <w:rPr>
          <w:spacing w:val="-6"/>
          <w:w w:val="85"/>
          <w:sz w:val="20"/>
        </w:rPr>
        <w:t>down</w:t>
      </w:r>
      <w:r>
        <w:rPr>
          <w:spacing w:val="-8"/>
          <w:w w:val="85"/>
          <w:sz w:val="20"/>
        </w:rPr>
        <w:t xml:space="preserve"> </w:t>
      </w:r>
      <w:r>
        <w:rPr>
          <w:spacing w:val="-6"/>
          <w:w w:val="85"/>
          <w:sz w:val="20"/>
        </w:rPr>
        <w:t>the</w:t>
      </w:r>
      <w:r>
        <w:rPr>
          <w:spacing w:val="-8"/>
          <w:w w:val="85"/>
          <w:sz w:val="20"/>
        </w:rPr>
        <w:t xml:space="preserve"> </w:t>
      </w:r>
      <w:r>
        <w:rPr>
          <w:spacing w:val="-6"/>
          <w:w w:val="85"/>
          <w:sz w:val="20"/>
        </w:rPr>
        <w:t>slope</w:t>
      </w:r>
      <w:r>
        <w:rPr>
          <w:spacing w:val="-8"/>
          <w:w w:val="85"/>
          <w:sz w:val="20"/>
        </w:rPr>
        <w:t xml:space="preserve"> </w:t>
      </w:r>
      <w:r>
        <w:rPr>
          <w:spacing w:val="-6"/>
          <w:w w:val="85"/>
          <w:sz w:val="20"/>
        </w:rPr>
        <w:t>after heavy rains</w:t>
      </w:r>
      <w:r>
        <w:rPr>
          <w:spacing w:val="-12"/>
          <w:w w:val="85"/>
          <w:sz w:val="20"/>
        </w:rPr>
        <w:t xml:space="preserve"> </w:t>
      </w:r>
      <w:r>
        <w:rPr>
          <w:spacing w:val="-6"/>
          <w:w w:val="85"/>
          <w:sz w:val="20"/>
        </w:rPr>
        <w:t>thereby reducing soil erosion.</w:t>
      </w:r>
    </w:p>
    <w:p w:rsidR="00E5575B" w:rsidRDefault="00D512E5">
      <w:pPr>
        <w:pStyle w:val="ListParagraph"/>
        <w:numPr>
          <w:ilvl w:val="0"/>
          <w:numId w:val="15"/>
        </w:numPr>
        <w:tabs>
          <w:tab w:val="left" w:pos="460"/>
        </w:tabs>
        <w:spacing w:line="242" w:lineRule="auto"/>
        <w:ind w:right="710"/>
        <w:jc w:val="left"/>
        <w:rPr>
          <w:sz w:val="20"/>
        </w:rPr>
      </w:pPr>
      <w:r>
        <w:rPr>
          <w:w w:val="80"/>
          <w:sz w:val="20"/>
        </w:rPr>
        <w:t>Setting</w:t>
      </w:r>
      <w:r>
        <w:rPr>
          <w:spacing w:val="-3"/>
          <w:w w:val="80"/>
          <w:sz w:val="20"/>
        </w:rPr>
        <w:t xml:space="preserve"> </w:t>
      </w:r>
      <w:r>
        <w:rPr>
          <w:w w:val="80"/>
          <w:sz w:val="20"/>
        </w:rPr>
        <w:t>up</w:t>
      </w:r>
      <w:r>
        <w:rPr>
          <w:spacing w:val="-7"/>
          <w:sz w:val="20"/>
        </w:rPr>
        <w:t xml:space="preserve"> </w:t>
      </w:r>
      <w:r>
        <w:rPr>
          <w:w w:val="80"/>
          <w:sz w:val="20"/>
        </w:rPr>
        <w:t>the gabions</w:t>
      </w:r>
      <w:r>
        <w:rPr>
          <w:spacing w:val="-7"/>
          <w:sz w:val="20"/>
        </w:rPr>
        <w:t xml:space="preserve"> </w:t>
      </w:r>
      <w:r>
        <w:rPr>
          <w:w w:val="80"/>
          <w:sz w:val="20"/>
        </w:rPr>
        <w:t>along</w:t>
      </w:r>
      <w:r>
        <w:rPr>
          <w:spacing w:val="-7"/>
          <w:sz w:val="20"/>
        </w:rPr>
        <w:t xml:space="preserve"> </w:t>
      </w:r>
      <w:r>
        <w:rPr>
          <w:w w:val="80"/>
          <w:sz w:val="20"/>
        </w:rPr>
        <w:t>slopes</w:t>
      </w:r>
      <w:r>
        <w:rPr>
          <w:spacing w:val="-7"/>
          <w:sz w:val="20"/>
        </w:rPr>
        <w:t xml:space="preserve"> </w:t>
      </w:r>
      <w:r>
        <w:rPr>
          <w:w w:val="80"/>
          <w:sz w:val="20"/>
        </w:rPr>
        <w:t>as the constructed</w:t>
      </w:r>
      <w:r>
        <w:rPr>
          <w:spacing w:val="-1"/>
          <w:w w:val="80"/>
          <w:sz w:val="20"/>
        </w:rPr>
        <w:t xml:space="preserve"> </w:t>
      </w:r>
      <w:r>
        <w:rPr>
          <w:w w:val="80"/>
          <w:sz w:val="20"/>
        </w:rPr>
        <w:t>structures</w:t>
      </w:r>
      <w:r>
        <w:rPr>
          <w:spacing w:val="-1"/>
          <w:w w:val="80"/>
          <w:sz w:val="20"/>
        </w:rPr>
        <w:t xml:space="preserve"> </w:t>
      </w:r>
      <w:r>
        <w:rPr>
          <w:w w:val="80"/>
          <w:sz w:val="20"/>
        </w:rPr>
        <w:t>with</w:t>
      </w:r>
      <w:r>
        <w:rPr>
          <w:spacing w:val="-1"/>
          <w:w w:val="80"/>
          <w:sz w:val="20"/>
        </w:rPr>
        <w:t xml:space="preserve"> </w:t>
      </w:r>
      <w:r>
        <w:rPr>
          <w:w w:val="80"/>
          <w:sz w:val="20"/>
        </w:rPr>
        <w:t>wires</w:t>
      </w:r>
      <w:r>
        <w:rPr>
          <w:spacing w:val="-1"/>
          <w:w w:val="80"/>
          <w:sz w:val="20"/>
        </w:rPr>
        <w:t xml:space="preserve"> </w:t>
      </w:r>
      <w:r>
        <w:rPr>
          <w:w w:val="80"/>
          <w:sz w:val="20"/>
        </w:rPr>
        <w:t>and</w:t>
      </w:r>
      <w:r>
        <w:rPr>
          <w:spacing w:val="-1"/>
          <w:w w:val="80"/>
          <w:sz w:val="20"/>
        </w:rPr>
        <w:t xml:space="preserve"> </w:t>
      </w:r>
      <w:r>
        <w:rPr>
          <w:w w:val="80"/>
          <w:sz w:val="20"/>
        </w:rPr>
        <w:t>filled</w:t>
      </w:r>
      <w:r>
        <w:rPr>
          <w:spacing w:val="-1"/>
          <w:w w:val="80"/>
          <w:sz w:val="20"/>
        </w:rPr>
        <w:t xml:space="preserve"> </w:t>
      </w:r>
      <w:r>
        <w:rPr>
          <w:w w:val="80"/>
          <w:sz w:val="20"/>
        </w:rPr>
        <w:t>with</w:t>
      </w:r>
      <w:r>
        <w:rPr>
          <w:spacing w:val="-1"/>
          <w:w w:val="80"/>
          <w:sz w:val="20"/>
        </w:rPr>
        <w:t xml:space="preserve"> </w:t>
      </w:r>
      <w:r>
        <w:rPr>
          <w:w w:val="80"/>
          <w:sz w:val="20"/>
        </w:rPr>
        <w:t>stones</w:t>
      </w:r>
      <w:r>
        <w:rPr>
          <w:spacing w:val="-1"/>
          <w:w w:val="80"/>
          <w:sz w:val="20"/>
        </w:rPr>
        <w:t xml:space="preserve"> </w:t>
      </w:r>
      <w:r>
        <w:rPr>
          <w:w w:val="80"/>
          <w:sz w:val="20"/>
        </w:rPr>
        <w:t>like</w:t>
      </w:r>
      <w:r>
        <w:rPr>
          <w:spacing w:val="-3"/>
          <w:w w:val="80"/>
          <w:sz w:val="20"/>
        </w:rPr>
        <w:t xml:space="preserve"> </w:t>
      </w:r>
      <w:r>
        <w:rPr>
          <w:w w:val="80"/>
          <w:sz w:val="20"/>
        </w:rPr>
        <w:t>in</w:t>
      </w:r>
      <w:r>
        <w:rPr>
          <w:spacing w:val="-1"/>
          <w:w w:val="80"/>
          <w:sz w:val="20"/>
        </w:rPr>
        <w:t xml:space="preserve"> </w:t>
      </w:r>
      <w:r>
        <w:rPr>
          <w:w w:val="80"/>
          <w:sz w:val="20"/>
        </w:rPr>
        <w:t>hills</w:t>
      </w:r>
      <w:r>
        <w:rPr>
          <w:spacing w:val="-1"/>
          <w:w w:val="80"/>
          <w:sz w:val="20"/>
        </w:rPr>
        <w:t xml:space="preserve"> </w:t>
      </w:r>
      <w:r>
        <w:rPr>
          <w:w w:val="80"/>
          <w:sz w:val="20"/>
        </w:rPr>
        <w:t>of</w:t>
      </w:r>
      <w:r>
        <w:rPr>
          <w:spacing w:val="-1"/>
          <w:w w:val="80"/>
          <w:sz w:val="20"/>
        </w:rPr>
        <w:t xml:space="preserve"> </w:t>
      </w:r>
      <w:r>
        <w:rPr>
          <w:w w:val="80"/>
          <w:sz w:val="20"/>
        </w:rPr>
        <w:t>Kabale</w:t>
      </w:r>
      <w:r>
        <w:rPr>
          <w:spacing w:val="-1"/>
          <w:w w:val="80"/>
          <w:sz w:val="20"/>
        </w:rPr>
        <w:t xml:space="preserve"> </w:t>
      </w:r>
      <w:r>
        <w:rPr>
          <w:w w:val="80"/>
          <w:sz w:val="20"/>
        </w:rPr>
        <w:t>and</w:t>
      </w:r>
      <w:r>
        <w:rPr>
          <w:spacing w:val="-1"/>
          <w:w w:val="80"/>
          <w:sz w:val="20"/>
        </w:rPr>
        <w:t xml:space="preserve"> </w:t>
      </w:r>
      <w:r>
        <w:rPr>
          <w:w w:val="80"/>
          <w:sz w:val="20"/>
        </w:rPr>
        <w:t>Bundibugyo</w:t>
      </w:r>
      <w:r>
        <w:rPr>
          <w:spacing w:val="-3"/>
          <w:w w:val="80"/>
          <w:sz w:val="20"/>
        </w:rPr>
        <w:t xml:space="preserve"> </w:t>
      </w:r>
      <w:r>
        <w:rPr>
          <w:w w:val="80"/>
          <w:sz w:val="20"/>
        </w:rPr>
        <w:t>or soils</w:t>
      </w:r>
      <w:r>
        <w:rPr>
          <w:spacing w:val="-3"/>
          <w:w w:val="80"/>
          <w:sz w:val="20"/>
        </w:rPr>
        <w:t xml:space="preserve"> </w:t>
      </w:r>
      <w:r>
        <w:rPr>
          <w:w w:val="80"/>
          <w:sz w:val="20"/>
        </w:rPr>
        <w:t>and</w:t>
      </w:r>
      <w:r>
        <w:rPr>
          <w:spacing w:val="-3"/>
          <w:w w:val="80"/>
          <w:sz w:val="20"/>
        </w:rPr>
        <w:t xml:space="preserve"> </w:t>
      </w:r>
      <w:r>
        <w:rPr>
          <w:w w:val="80"/>
          <w:sz w:val="20"/>
        </w:rPr>
        <w:t>stones are</w:t>
      </w:r>
      <w:r>
        <w:rPr>
          <w:spacing w:val="-7"/>
          <w:w w:val="80"/>
          <w:sz w:val="20"/>
        </w:rPr>
        <w:t xml:space="preserve"> </w:t>
      </w:r>
      <w:r>
        <w:rPr>
          <w:w w:val="80"/>
          <w:sz w:val="20"/>
        </w:rPr>
        <w:t>filled</w:t>
      </w:r>
      <w:r>
        <w:rPr>
          <w:spacing w:val="-6"/>
          <w:w w:val="80"/>
          <w:sz w:val="20"/>
        </w:rPr>
        <w:t xml:space="preserve"> </w:t>
      </w:r>
      <w:r>
        <w:rPr>
          <w:w w:val="80"/>
          <w:sz w:val="20"/>
        </w:rPr>
        <w:t>in</w:t>
      </w:r>
      <w:r>
        <w:rPr>
          <w:spacing w:val="-7"/>
          <w:w w:val="80"/>
          <w:sz w:val="20"/>
        </w:rPr>
        <w:t xml:space="preserve"> </w:t>
      </w:r>
      <w:r>
        <w:rPr>
          <w:w w:val="80"/>
          <w:sz w:val="20"/>
        </w:rPr>
        <w:t>sacks</w:t>
      </w:r>
      <w:r>
        <w:rPr>
          <w:spacing w:val="-5"/>
          <w:w w:val="80"/>
          <w:sz w:val="20"/>
        </w:rPr>
        <w:t xml:space="preserve"> </w:t>
      </w:r>
      <w:r>
        <w:rPr>
          <w:w w:val="80"/>
          <w:sz w:val="20"/>
        </w:rPr>
        <w:t>like</w:t>
      </w:r>
      <w:r>
        <w:rPr>
          <w:spacing w:val="-6"/>
          <w:w w:val="80"/>
          <w:sz w:val="20"/>
        </w:rPr>
        <w:t xml:space="preserve"> </w:t>
      </w:r>
      <w:r>
        <w:rPr>
          <w:w w:val="80"/>
          <w:sz w:val="20"/>
        </w:rPr>
        <w:t>in</w:t>
      </w:r>
      <w:r>
        <w:rPr>
          <w:spacing w:val="-7"/>
          <w:w w:val="80"/>
          <w:sz w:val="20"/>
        </w:rPr>
        <w:t xml:space="preserve"> </w:t>
      </w:r>
      <w:r>
        <w:rPr>
          <w:w w:val="80"/>
          <w:sz w:val="20"/>
        </w:rPr>
        <w:t>hilly</w:t>
      </w:r>
      <w:r>
        <w:rPr>
          <w:spacing w:val="-7"/>
          <w:w w:val="80"/>
          <w:sz w:val="20"/>
        </w:rPr>
        <w:t xml:space="preserve"> </w:t>
      </w:r>
      <w:r>
        <w:rPr>
          <w:w w:val="80"/>
          <w:sz w:val="20"/>
        </w:rPr>
        <w:t>areas</w:t>
      </w:r>
      <w:r>
        <w:rPr>
          <w:spacing w:val="-7"/>
          <w:w w:val="80"/>
          <w:sz w:val="20"/>
        </w:rPr>
        <w:t xml:space="preserve"> </w:t>
      </w:r>
      <w:r>
        <w:rPr>
          <w:w w:val="80"/>
          <w:sz w:val="20"/>
        </w:rPr>
        <w:t>of</w:t>
      </w:r>
      <w:r>
        <w:rPr>
          <w:spacing w:val="-8"/>
          <w:w w:val="80"/>
          <w:sz w:val="20"/>
        </w:rPr>
        <w:t xml:space="preserve"> </w:t>
      </w:r>
      <w:r>
        <w:rPr>
          <w:w w:val="80"/>
          <w:sz w:val="20"/>
        </w:rPr>
        <w:t>Ntinda,</w:t>
      </w:r>
      <w:r>
        <w:rPr>
          <w:spacing w:val="-4"/>
          <w:w w:val="80"/>
          <w:sz w:val="20"/>
        </w:rPr>
        <w:t xml:space="preserve"> </w:t>
      </w:r>
      <w:r>
        <w:rPr>
          <w:w w:val="80"/>
          <w:sz w:val="20"/>
        </w:rPr>
        <w:t>Naguru,</w:t>
      </w:r>
      <w:r>
        <w:rPr>
          <w:spacing w:val="-3"/>
          <w:w w:val="80"/>
          <w:sz w:val="20"/>
        </w:rPr>
        <w:t xml:space="preserve"> </w:t>
      </w:r>
      <w:r>
        <w:rPr>
          <w:w w:val="80"/>
          <w:sz w:val="20"/>
        </w:rPr>
        <w:t>Kansanga</w:t>
      </w:r>
      <w:r>
        <w:rPr>
          <w:spacing w:val="-4"/>
          <w:w w:val="80"/>
          <w:sz w:val="20"/>
        </w:rPr>
        <w:t xml:space="preserve"> </w:t>
      </w:r>
      <w:r>
        <w:rPr>
          <w:w w:val="80"/>
          <w:sz w:val="20"/>
        </w:rPr>
        <w:t>and</w:t>
      </w:r>
      <w:r>
        <w:rPr>
          <w:spacing w:val="-7"/>
          <w:w w:val="80"/>
          <w:sz w:val="20"/>
        </w:rPr>
        <w:t xml:space="preserve"> </w:t>
      </w:r>
      <w:r>
        <w:rPr>
          <w:w w:val="80"/>
          <w:sz w:val="20"/>
        </w:rPr>
        <w:t>Muyenga</w:t>
      </w:r>
      <w:r>
        <w:rPr>
          <w:spacing w:val="-4"/>
          <w:w w:val="80"/>
          <w:sz w:val="20"/>
        </w:rPr>
        <w:t xml:space="preserve"> </w:t>
      </w:r>
      <w:r>
        <w:rPr>
          <w:w w:val="80"/>
          <w:sz w:val="20"/>
        </w:rPr>
        <w:t>in</w:t>
      </w:r>
      <w:r>
        <w:rPr>
          <w:spacing w:val="-3"/>
          <w:w w:val="80"/>
          <w:sz w:val="20"/>
        </w:rPr>
        <w:t xml:space="preserve"> </w:t>
      </w:r>
      <w:r>
        <w:rPr>
          <w:w w:val="80"/>
          <w:sz w:val="20"/>
        </w:rPr>
        <w:t>Kampala</w:t>
      </w:r>
      <w:r>
        <w:rPr>
          <w:spacing w:val="-7"/>
          <w:w w:val="80"/>
          <w:sz w:val="20"/>
        </w:rPr>
        <w:t xml:space="preserve"> </w:t>
      </w:r>
      <w:r>
        <w:rPr>
          <w:w w:val="80"/>
          <w:sz w:val="20"/>
        </w:rPr>
        <w:t>reduce</w:t>
      </w:r>
      <w:r>
        <w:rPr>
          <w:spacing w:val="-3"/>
          <w:w w:val="80"/>
          <w:sz w:val="20"/>
        </w:rPr>
        <w:t xml:space="preserve"> </w:t>
      </w:r>
      <w:r>
        <w:rPr>
          <w:w w:val="80"/>
          <w:sz w:val="20"/>
        </w:rPr>
        <w:t>the</w:t>
      </w:r>
      <w:r>
        <w:rPr>
          <w:spacing w:val="-4"/>
          <w:w w:val="80"/>
          <w:sz w:val="20"/>
        </w:rPr>
        <w:t xml:space="preserve"> </w:t>
      </w:r>
      <w:r>
        <w:rPr>
          <w:w w:val="80"/>
          <w:sz w:val="20"/>
        </w:rPr>
        <w:t>rapid</w:t>
      </w:r>
      <w:r>
        <w:rPr>
          <w:spacing w:val="-3"/>
          <w:w w:val="80"/>
          <w:sz w:val="20"/>
        </w:rPr>
        <w:t xml:space="preserve"> </w:t>
      </w:r>
      <w:r>
        <w:rPr>
          <w:w w:val="80"/>
          <w:sz w:val="20"/>
        </w:rPr>
        <w:t>soil</w:t>
      </w:r>
      <w:r>
        <w:rPr>
          <w:spacing w:val="-2"/>
          <w:w w:val="80"/>
          <w:sz w:val="20"/>
        </w:rPr>
        <w:t xml:space="preserve"> </w:t>
      </w:r>
      <w:r>
        <w:rPr>
          <w:w w:val="80"/>
          <w:sz w:val="20"/>
        </w:rPr>
        <w:t>erosion</w:t>
      </w:r>
      <w:r>
        <w:rPr>
          <w:spacing w:val="-3"/>
          <w:w w:val="80"/>
          <w:sz w:val="20"/>
        </w:rPr>
        <w:t xml:space="preserve"> </w:t>
      </w:r>
      <w:r>
        <w:rPr>
          <w:w w:val="80"/>
          <w:sz w:val="20"/>
        </w:rPr>
        <w:t>especially</w:t>
      </w:r>
      <w:r>
        <w:rPr>
          <w:spacing w:val="-3"/>
          <w:w w:val="80"/>
          <w:sz w:val="20"/>
        </w:rPr>
        <w:t xml:space="preserve"> </w:t>
      </w:r>
      <w:r>
        <w:rPr>
          <w:w w:val="80"/>
          <w:sz w:val="20"/>
        </w:rPr>
        <w:t>with</w:t>
      </w:r>
      <w:r>
        <w:rPr>
          <w:spacing w:val="-2"/>
          <w:w w:val="80"/>
          <w:sz w:val="20"/>
        </w:rPr>
        <w:t xml:space="preserve"> </w:t>
      </w:r>
      <w:r>
        <w:rPr>
          <w:w w:val="80"/>
          <w:sz w:val="20"/>
        </w:rPr>
        <w:t>deep</w:t>
      </w:r>
      <w:r>
        <w:rPr>
          <w:spacing w:val="-3"/>
          <w:w w:val="80"/>
          <w:sz w:val="20"/>
        </w:rPr>
        <w:t xml:space="preserve"> </w:t>
      </w:r>
      <w:r>
        <w:rPr>
          <w:w w:val="80"/>
          <w:sz w:val="20"/>
        </w:rPr>
        <w:t>gullies.</w:t>
      </w:r>
    </w:p>
    <w:p w:rsidR="00E5575B" w:rsidRDefault="00D512E5">
      <w:pPr>
        <w:pStyle w:val="ListParagraph"/>
        <w:numPr>
          <w:ilvl w:val="0"/>
          <w:numId w:val="15"/>
        </w:numPr>
        <w:tabs>
          <w:tab w:val="left" w:pos="460"/>
        </w:tabs>
        <w:spacing w:line="242" w:lineRule="auto"/>
        <w:ind w:right="739"/>
        <w:jc w:val="left"/>
        <w:rPr>
          <w:sz w:val="20"/>
        </w:rPr>
      </w:pPr>
      <w:r>
        <w:rPr>
          <w:spacing w:val="-2"/>
          <w:w w:val="80"/>
          <w:sz w:val="20"/>
        </w:rPr>
        <w:t>Constructing</w:t>
      </w:r>
      <w:r>
        <w:rPr>
          <w:spacing w:val="-9"/>
          <w:w w:val="80"/>
          <w:sz w:val="20"/>
        </w:rPr>
        <w:t xml:space="preserve"> </w:t>
      </w:r>
      <w:r>
        <w:rPr>
          <w:spacing w:val="-2"/>
          <w:w w:val="80"/>
          <w:sz w:val="20"/>
        </w:rPr>
        <w:t>ridging</w:t>
      </w:r>
      <w:r>
        <w:rPr>
          <w:spacing w:val="-7"/>
          <w:w w:val="80"/>
          <w:sz w:val="20"/>
        </w:rPr>
        <w:t xml:space="preserve"> </w:t>
      </w:r>
      <w:r>
        <w:rPr>
          <w:spacing w:val="-2"/>
          <w:w w:val="80"/>
          <w:sz w:val="20"/>
        </w:rPr>
        <w:t>in</w:t>
      </w:r>
      <w:r>
        <w:rPr>
          <w:sz w:val="20"/>
        </w:rPr>
        <w:t xml:space="preserve"> </w:t>
      </w:r>
      <w:r>
        <w:rPr>
          <w:spacing w:val="-2"/>
          <w:w w:val="80"/>
          <w:sz w:val="20"/>
        </w:rPr>
        <w:t>the</w:t>
      </w:r>
      <w:r>
        <w:rPr>
          <w:sz w:val="20"/>
        </w:rPr>
        <w:t xml:space="preserve"> </w:t>
      </w:r>
      <w:r>
        <w:rPr>
          <w:spacing w:val="-2"/>
          <w:w w:val="80"/>
          <w:sz w:val="20"/>
        </w:rPr>
        <w:t>valleys</w:t>
      </w:r>
      <w:r>
        <w:rPr>
          <w:sz w:val="20"/>
        </w:rPr>
        <w:t xml:space="preserve"> </w:t>
      </w:r>
      <w:r>
        <w:rPr>
          <w:spacing w:val="-2"/>
          <w:w w:val="80"/>
          <w:sz w:val="20"/>
        </w:rPr>
        <w:t>like</w:t>
      </w:r>
      <w:r>
        <w:rPr>
          <w:sz w:val="20"/>
        </w:rPr>
        <w:t xml:space="preserve"> </w:t>
      </w:r>
      <w:r>
        <w:rPr>
          <w:spacing w:val="-2"/>
          <w:w w:val="80"/>
          <w:sz w:val="20"/>
        </w:rPr>
        <w:t>in</w:t>
      </w:r>
      <w:r>
        <w:rPr>
          <w:sz w:val="20"/>
        </w:rPr>
        <w:t xml:space="preserve"> </w:t>
      </w:r>
      <w:r>
        <w:rPr>
          <w:spacing w:val="-2"/>
          <w:w w:val="80"/>
          <w:sz w:val="20"/>
        </w:rPr>
        <w:t>Kabale,</w:t>
      </w:r>
      <w:r>
        <w:rPr>
          <w:sz w:val="20"/>
        </w:rPr>
        <w:t xml:space="preserve"> </w:t>
      </w:r>
      <w:r>
        <w:rPr>
          <w:spacing w:val="-2"/>
          <w:w w:val="80"/>
          <w:sz w:val="20"/>
        </w:rPr>
        <w:t>Mbale,</w:t>
      </w:r>
      <w:r>
        <w:rPr>
          <w:spacing w:val="10"/>
          <w:sz w:val="20"/>
        </w:rPr>
        <w:t xml:space="preserve"> </w:t>
      </w:r>
      <w:r>
        <w:rPr>
          <w:spacing w:val="-2"/>
          <w:w w:val="80"/>
          <w:sz w:val="20"/>
        </w:rPr>
        <w:t>Bundibugyo,</w:t>
      </w:r>
      <w:r>
        <w:rPr>
          <w:spacing w:val="-7"/>
          <w:sz w:val="20"/>
        </w:rPr>
        <w:t xml:space="preserve"> </w:t>
      </w:r>
      <w:r>
        <w:rPr>
          <w:spacing w:val="-2"/>
          <w:w w:val="80"/>
          <w:sz w:val="20"/>
        </w:rPr>
        <w:t>Masaka</w:t>
      </w:r>
      <w:r>
        <w:rPr>
          <w:spacing w:val="-7"/>
          <w:sz w:val="20"/>
        </w:rPr>
        <w:t xml:space="preserve"> </w:t>
      </w:r>
      <w:r>
        <w:rPr>
          <w:spacing w:val="-2"/>
          <w:w w:val="80"/>
          <w:sz w:val="20"/>
        </w:rPr>
        <w:t>and</w:t>
      </w:r>
      <w:r>
        <w:rPr>
          <w:spacing w:val="-5"/>
          <w:sz w:val="20"/>
        </w:rPr>
        <w:t xml:space="preserve"> </w:t>
      </w:r>
      <w:r>
        <w:rPr>
          <w:spacing w:val="-2"/>
          <w:w w:val="80"/>
          <w:sz w:val="20"/>
        </w:rPr>
        <w:t>Mbarara</w:t>
      </w:r>
      <w:r>
        <w:rPr>
          <w:spacing w:val="-5"/>
          <w:sz w:val="20"/>
        </w:rPr>
        <w:t xml:space="preserve"> </w:t>
      </w:r>
      <w:r>
        <w:rPr>
          <w:spacing w:val="-2"/>
          <w:w w:val="80"/>
          <w:sz w:val="20"/>
        </w:rPr>
        <w:t>as</w:t>
      </w:r>
      <w:r>
        <w:rPr>
          <w:spacing w:val="-8"/>
          <w:sz w:val="20"/>
        </w:rPr>
        <w:t xml:space="preserve"> </w:t>
      </w:r>
      <w:r>
        <w:rPr>
          <w:spacing w:val="-2"/>
          <w:w w:val="80"/>
          <w:sz w:val="20"/>
        </w:rPr>
        <w:t>the</w:t>
      </w:r>
      <w:r>
        <w:rPr>
          <w:spacing w:val="-7"/>
          <w:sz w:val="20"/>
        </w:rPr>
        <w:t xml:space="preserve"> </w:t>
      </w:r>
      <w:r>
        <w:rPr>
          <w:spacing w:val="-2"/>
          <w:w w:val="80"/>
          <w:sz w:val="20"/>
        </w:rPr>
        <w:t>piled</w:t>
      </w:r>
      <w:r>
        <w:rPr>
          <w:spacing w:val="-9"/>
          <w:w w:val="80"/>
          <w:sz w:val="20"/>
        </w:rPr>
        <w:t xml:space="preserve"> </w:t>
      </w:r>
      <w:r>
        <w:rPr>
          <w:spacing w:val="-2"/>
          <w:w w:val="80"/>
          <w:sz w:val="20"/>
        </w:rPr>
        <w:t>up</w:t>
      </w:r>
      <w:r>
        <w:rPr>
          <w:spacing w:val="-9"/>
          <w:w w:val="80"/>
          <w:sz w:val="20"/>
        </w:rPr>
        <w:t xml:space="preserve"> </w:t>
      </w:r>
      <w:r>
        <w:rPr>
          <w:spacing w:val="-2"/>
          <w:w w:val="80"/>
          <w:sz w:val="20"/>
        </w:rPr>
        <w:t>top</w:t>
      </w:r>
      <w:r>
        <w:rPr>
          <w:spacing w:val="-9"/>
          <w:w w:val="80"/>
          <w:sz w:val="20"/>
        </w:rPr>
        <w:t xml:space="preserve"> </w:t>
      </w:r>
      <w:r>
        <w:rPr>
          <w:spacing w:val="-2"/>
          <w:w w:val="80"/>
          <w:sz w:val="20"/>
        </w:rPr>
        <w:t>soil</w:t>
      </w:r>
      <w:r>
        <w:rPr>
          <w:spacing w:val="-10"/>
          <w:w w:val="80"/>
          <w:sz w:val="20"/>
        </w:rPr>
        <w:t xml:space="preserve"> </w:t>
      </w:r>
      <w:r>
        <w:rPr>
          <w:spacing w:val="-2"/>
          <w:w w:val="80"/>
          <w:sz w:val="20"/>
        </w:rPr>
        <w:t>of</w:t>
      </w:r>
      <w:r>
        <w:rPr>
          <w:spacing w:val="-9"/>
          <w:w w:val="80"/>
          <w:sz w:val="20"/>
        </w:rPr>
        <w:t xml:space="preserve"> </w:t>
      </w:r>
      <w:r>
        <w:rPr>
          <w:spacing w:val="-2"/>
          <w:w w:val="80"/>
          <w:sz w:val="20"/>
        </w:rPr>
        <w:t>raised</w:t>
      </w:r>
      <w:r>
        <w:rPr>
          <w:spacing w:val="-7"/>
          <w:w w:val="80"/>
          <w:sz w:val="20"/>
        </w:rPr>
        <w:t xml:space="preserve"> </w:t>
      </w:r>
      <w:r>
        <w:rPr>
          <w:spacing w:val="-2"/>
          <w:w w:val="80"/>
          <w:sz w:val="20"/>
        </w:rPr>
        <w:t>elongated</w:t>
      </w:r>
      <w:r>
        <w:rPr>
          <w:spacing w:val="-7"/>
          <w:w w:val="80"/>
          <w:sz w:val="20"/>
        </w:rPr>
        <w:t xml:space="preserve"> </w:t>
      </w:r>
      <w:r>
        <w:rPr>
          <w:spacing w:val="-2"/>
          <w:w w:val="80"/>
          <w:sz w:val="20"/>
        </w:rPr>
        <w:t>structures</w:t>
      </w:r>
      <w:r>
        <w:rPr>
          <w:spacing w:val="-8"/>
          <w:sz w:val="20"/>
        </w:rPr>
        <w:t xml:space="preserve"> </w:t>
      </w:r>
      <w:r>
        <w:rPr>
          <w:spacing w:val="-2"/>
          <w:w w:val="80"/>
          <w:sz w:val="20"/>
        </w:rPr>
        <w:t>increase</w:t>
      </w:r>
      <w:r>
        <w:rPr>
          <w:spacing w:val="-7"/>
          <w:sz w:val="20"/>
        </w:rPr>
        <w:t xml:space="preserve"> </w:t>
      </w:r>
      <w:r>
        <w:rPr>
          <w:spacing w:val="-2"/>
          <w:w w:val="80"/>
          <w:sz w:val="20"/>
        </w:rPr>
        <w:t xml:space="preserve">the </w:t>
      </w:r>
      <w:r>
        <w:rPr>
          <w:w w:val="80"/>
          <w:sz w:val="20"/>
        </w:rPr>
        <w:t>depth of soil in which the plant roots</w:t>
      </w:r>
      <w:r>
        <w:rPr>
          <w:sz w:val="20"/>
        </w:rPr>
        <w:t xml:space="preserve"> </w:t>
      </w:r>
      <w:r>
        <w:rPr>
          <w:w w:val="80"/>
          <w:sz w:val="20"/>
        </w:rPr>
        <w:t>grow to offer resistance to runoffs and prevent excessive loss of the soil.</w:t>
      </w:r>
    </w:p>
    <w:p w:rsidR="00E5575B" w:rsidRDefault="00D512E5">
      <w:pPr>
        <w:pStyle w:val="ListParagraph"/>
        <w:numPr>
          <w:ilvl w:val="0"/>
          <w:numId w:val="15"/>
        </w:numPr>
        <w:tabs>
          <w:tab w:val="left" w:pos="460"/>
        </w:tabs>
        <w:spacing w:line="242" w:lineRule="auto"/>
        <w:ind w:right="727"/>
        <w:jc w:val="left"/>
        <w:rPr>
          <w:sz w:val="20"/>
        </w:rPr>
      </w:pPr>
      <w:r>
        <w:rPr>
          <w:w w:val="80"/>
          <w:sz w:val="20"/>
        </w:rPr>
        <w:t>Encouraging</w:t>
      </w:r>
      <w:r>
        <w:rPr>
          <w:sz w:val="20"/>
        </w:rPr>
        <w:t xml:space="preserve"> </w:t>
      </w:r>
      <w:r>
        <w:rPr>
          <w:w w:val="80"/>
          <w:sz w:val="20"/>
        </w:rPr>
        <w:t>afforestation</w:t>
      </w:r>
      <w:r>
        <w:rPr>
          <w:sz w:val="20"/>
        </w:rPr>
        <w:t xml:space="preserve"> </w:t>
      </w:r>
      <w:r>
        <w:rPr>
          <w:w w:val="80"/>
          <w:sz w:val="20"/>
        </w:rPr>
        <w:t>and</w:t>
      </w:r>
      <w:r>
        <w:rPr>
          <w:sz w:val="20"/>
        </w:rPr>
        <w:t xml:space="preserve"> </w:t>
      </w:r>
      <w:r>
        <w:rPr>
          <w:w w:val="80"/>
          <w:sz w:val="20"/>
        </w:rPr>
        <w:t xml:space="preserve">re-afforestation as the planted trees break winds and intercept the falling raindrops like planted trees are in Gulu, Moroto, </w:t>
      </w:r>
      <w:r>
        <w:rPr>
          <w:w w:val="90"/>
          <w:sz w:val="20"/>
        </w:rPr>
        <w:t>Nebbi</w:t>
      </w:r>
      <w:r>
        <w:rPr>
          <w:spacing w:val="-8"/>
          <w:w w:val="90"/>
          <w:sz w:val="20"/>
        </w:rPr>
        <w:t xml:space="preserve"> </w:t>
      </w:r>
      <w:r>
        <w:rPr>
          <w:w w:val="90"/>
          <w:sz w:val="20"/>
        </w:rPr>
        <w:t>and</w:t>
      </w:r>
      <w:r>
        <w:rPr>
          <w:spacing w:val="-7"/>
          <w:w w:val="90"/>
          <w:sz w:val="20"/>
        </w:rPr>
        <w:t xml:space="preserve"> </w:t>
      </w:r>
      <w:r>
        <w:rPr>
          <w:w w:val="90"/>
          <w:sz w:val="20"/>
        </w:rPr>
        <w:t>Kisoro.</w:t>
      </w:r>
    </w:p>
    <w:p w:rsidR="00E5575B" w:rsidRDefault="00D512E5">
      <w:pPr>
        <w:pStyle w:val="ListParagraph"/>
        <w:numPr>
          <w:ilvl w:val="0"/>
          <w:numId w:val="15"/>
        </w:numPr>
        <w:tabs>
          <w:tab w:val="left" w:pos="460"/>
        </w:tabs>
        <w:spacing w:line="242" w:lineRule="auto"/>
        <w:ind w:right="768"/>
        <w:jc w:val="left"/>
        <w:rPr>
          <w:sz w:val="20"/>
        </w:rPr>
      </w:pPr>
      <w:r>
        <w:rPr>
          <w:spacing w:val="-2"/>
          <w:w w:val="80"/>
          <w:sz w:val="20"/>
        </w:rPr>
        <w:t>Adopting</w:t>
      </w:r>
      <w:r>
        <w:rPr>
          <w:spacing w:val="-12"/>
          <w:sz w:val="20"/>
        </w:rPr>
        <w:t xml:space="preserve"> </w:t>
      </w:r>
      <w:r>
        <w:rPr>
          <w:spacing w:val="-2"/>
          <w:w w:val="80"/>
          <w:sz w:val="20"/>
        </w:rPr>
        <w:t>controlled</w:t>
      </w:r>
      <w:r>
        <w:rPr>
          <w:spacing w:val="-11"/>
          <w:sz w:val="20"/>
        </w:rPr>
        <w:t xml:space="preserve"> </w:t>
      </w:r>
      <w:r>
        <w:rPr>
          <w:spacing w:val="-2"/>
          <w:w w:val="80"/>
          <w:sz w:val="20"/>
        </w:rPr>
        <w:t>grazing</w:t>
      </w:r>
      <w:r>
        <w:rPr>
          <w:spacing w:val="-11"/>
          <w:sz w:val="20"/>
        </w:rPr>
        <w:t xml:space="preserve"> </w:t>
      </w:r>
      <w:r>
        <w:rPr>
          <w:spacing w:val="-2"/>
          <w:w w:val="80"/>
          <w:sz w:val="20"/>
        </w:rPr>
        <w:t>and</w:t>
      </w:r>
      <w:r>
        <w:rPr>
          <w:spacing w:val="-12"/>
          <w:sz w:val="20"/>
        </w:rPr>
        <w:t xml:space="preserve"> </w:t>
      </w:r>
      <w:r>
        <w:rPr>
          <w:spacing w:val="-2"/>
          <w:w w:val="80"/>
          <w:sz w:val="20"/>
        </w:rPr>
        <w:t>controlled</w:t>
      </w:r>
      <w:r>
        <w:rPr>
          <w:spacing w:val="-11"/>
          <w:sz w:val="20"/>
        </w:rPr>
        <w:t xml:space="preserve"> </w:t>
      </w:r>
      <w:r>
        <w:rPr>
          <w:spacing w:val="-2"/>
          <w:w w:val="80"/>
          <w:sz w:val="20"/>
        </w:rPr>
        <w:t>stocking</w:t>
      </w:r>
      <w:r>
        <w:rPr>
          <w:spacing w:val="-11"/>
          <w:sz w:val="20"/>
        </w:rPr>
        <w:t xml:space="preserve"> </w:t>
      </w:r>
      <w:r>
        <w:rPr>
          <w:spacing w:val="-2"/>
          <w:w w:val="80"/>
          <w:sz w:val="20"/>
        </w:rPr>
        <w:t>of</w:t>
      </w:r>
      <w:r>
        <w:rPr>
          <w:spacing w:val="-11"/>
          <w:sz w:val="20"/>
        </w:rPr>
        <w:t xml:space="preserve"> </w:t>
      </w:r>
      <w:r>
        <w:rPr>
          <w:spacing w:val="-2"/>
          <w:w w:val="80"/>
          <w:sz w:val="20"/>
        </w:rPr>
        <w:t>cattle</w:t>
      </w:r>
      <w:r>
        <w:rPr>
          <w:spacing w:val="-12"/>
          <w:sz w:val="20"/>
        </w:rPr>
        <w:t xml:space="preserve"> </w:t>
      </w:r>
      <w:r>
        <w:rPr>
          <w:spacing w:val="-2"/>
          <w:w w:val="80"/>
          <w:sz w:val="20"/>
        </w:rPr>
        <w:t>to</w:t>
      </w:r>
      <w:r>
        <w:rPr>
          <w:spacing w:val="-11"/>
          <w:sz w:val="20"/>
        </w:rPr>
        <w:t xml:space="preserve"> </w:t>
      </w:r>
      <w:r>
        <w:rPr>
          <w:spacing w:val="-2"/>
          <w:w w:val="80"/>
          <w:sz w:val="20"/>
        </w:rPr>
        <w:t>control</w:t>
      </w:r>
      <w:r>
        <w:rPr>
          <w:spacing w:val="-11"/>
          <w:sz w:val="20"/>
        </w:rPr>
        <w:t xml:space="preserve"> </w:t>
      </w:r>
      <w:r>
        <w:rPr>
          <w:spacing w:val="-2"/>
          <w:w w:val="80"/>
          <w:sz w:val="20"/>
        </w:rPr>
        <w:t>the</w:t>
      </w:r>
      <w:r>
        <w:rPr>
          <w:spacing w:val="-12"/>
          <w:sz w:val="20"/>
        </w:rPr>
        <w:t xml:space="preserve"> </w:t>
      </w:r>
      <w:r>
        <w:rPr>
          <w:spacing w:val="-2"/>
          <w:w w:val="80"/>
          <w:sz w:val="20"/>
        </w:rPr>
        <w:t>rate</w:t>
      </w:r>
      <w:r>
        <w:rPr>
          <w:spacing w:val="-11"/>
          <w:sz w:val="20"/>
        </w:rPr>
        <w:t xml:space="preserve"> </w:t>
      </w:r>
      <w:r>
        <w:rPr>
          <w:spacing w:val="-2"/>
          <w:w w:val="80"/>
          <w:sz w:val="20"/>
        </w:rPr>
        <w:t>at</w:t>
      </w:r>
      <w:r>
        <w:rPr>
          <w:spacing w:val="-7"/>
          <w:sz w:val="20"/>
        </w:rPr>
        <w:t xml:space="preserve"> </w:t>
      </w:r>
      <w:r>
        <w:rPr>
          <w:spacing w:val="-2"/>
          <w:w w:val="80"/>
          <w:sz w:val="20"/>
        </w:rPr>
        <w:t>which</w:t>
      </w:r>
      <w:r>
        <w:rPr>
          <w:sz w:val="20"/>
        </w:rPr>
        <w:t xml:space="preserve"> </w:t>
      </w:r>
      <w:r>
        <w:rPr>
          <w:spacing w:val="-2"/>
          <w:w w:val="80"/>
          <w:sz w:val="20"/>
        </w:rPr>
        <w:t>the</w:t>
      </w:r>
      <w:r>
        <w:rPr>
          <w:spacing w:val="-1"/>
          <w:sz w:val="20"/>
        </w:rPr>
        <w:t xml:space="preserve"> </w:t>
      </w:r>
      <w:r>
        <w:rPr>
          <w:spacing w:val="-2"/>
          <w:w w:val="80"/>
          <w:sz w:val="20"/>
        </w:rPr>
        <w:t>soil</w:t>
      </w:r>
      <w:r>
        <w:rPr>
          <w:spacing w:val="-4"/>
          <w:sz w:val="20"/>
        </w:rPr>
        <w:t xml:space="preserve"> </w:t>
      </w:r>
      <w:r>
        <w:rPr>
          <w:spacing w:val="-2"/>
          <w:w w:val="80"/>
          <w:sz w:val="20"/>
        </w:rPr>
        <w:t>grass</w:t>
      </w:r>
      <w:r>
        <w:rPr>
          <w:spacing w:val="-2"/>
          <w:sz w:val="20"/>
        </w:rPr>
        <w:t xml:space="preserve"> </w:t>
      </w:r>
      <w:r>
        <w:rPr>
          <w:spacing w:val="-2"/>
          <w:w w:val="80"/>
          <w:sz w:val="20"/>
        </w:rPr>
        <w:t>is</w:t>
      </w:r>
      <w:r>
        <w:rPr>
          <w:spacing w:val="-2"/>
          <w:sz w:val="20"/>
        </w:rPr>
        <w:t xml:space="preserve"> </w:t>
      </w:r>
      <w:r>
        <w:rPr>
          <w:spacing w:val="-2"/>
          <w:w w:val="80"/>
          <w:sz w:val="20"/>
        </w:rPr>
        <w:t>depleted</w:t>
      </w:r>
      <w:r>
        <w:rPr>
          <w:spacing w:val="-1"/>
          <w:sz w:val="20"/>
        </w:rPr>
        <w:t xml:space="preserve"> </w:t>
      </w:r>
      <w:r>
        <w:rPr>
          <w:spacing w:val="-2"/>
          <w:w w:val="80"/>
          <w:sz w:val="20"/>
        </w:rPr>
        <w:t>especially</w:t>
      </w:r>
      <w:r>
        <w:rPr>
          <w:spacing w:val="-2"/>
          <w:sz w:val="20"/>
        </w:rPr>
        <w:t xml:space="preserve"> </w:t>
      </w:r>
      <w:r>
        <w:rPr>
          <w:spacing w:val="-2"/>
          <w:w w:val="80"/>
          <w:sz w:val="20"/>
        </w:rPr>
        <w:t>in</w:t>
      </w:r>
      <w:r>
        <w:rPr>
          <w:spacing w:val="-1"/>
          <w:sz w:val="20"/>
        </w:rPr>
        <w:t xml:space="preserve"> </w:t>
      </w:r>
      <w:r>
        <w:rPr>
          <w:spacing w:val="-2"/>
          <w:w w:val="80"/>
          <w:sz w:val="20"/>
        </w:rPr>
        <w:t>the</w:t>
      </w:r>
      <w:r>
        <w:rPr>
          <w:spacing w:val="-1"/>
          <w:sz w:val="20"/>
        </w:rPr>
        <w:t xml:space="preserve"> </w:t>
      </w:r>
      <w:r>
        <w:rPr>
          <w:spacing w:val="-2"/>
          <w:w w:val="80"/>
          <w:sz w:val="20"/>
        </w:rPr>
        <w:t>pastoral</w:t>
      </w:r>
      <w:r>
        <w:rPr>
          <w:spacing w:val="-4"/>
          <w:sz w:val="20"/>
        </w:rPr>
        <w:t xml:space="preserve"> </w:t>
      </w:r>
      <w:r>
        <w:rPr>
          <w:spacing w:val="-2"/>
          <w:w w:val="80"/>
          <w:sz w:val="20"/>
        </w:rPr>
        <w:t>areas</w:t>
      </w:r>
      <w:r>
        <w:rPr>
          <w:spacing w:val="-8"/>
          <w:sz w:val="20"/>
        </w:rPr>
        <w:t xml:space="preserve"> </w:t>
      </w:r>
      <w:r>
        <w:rPr>
          <w:spacing w:val="-2"/>
          <w:w w:val="80"/>
          <w:sz w:val="20"/>
        </w:rPr>
        <w:t>of</w:t>
      </w:r>
      <w:r>
        <w:rPr>
          <w:spacing w:val="-8"/>
          <w:sz w:val="20"/>
        </w:rPr>
        <w:t xml:space="preserve"> </w:t>
      </w:r>
      <w:r>
        <w:rPr>
          <w:spacing w:val="-2"/>
          <w:w w:val="80"/>
          <w:sz w:val="20"/>
        </w:rPr>
        <w:t xml:space="preserve">Kaabong, </w:t>
      </w:r>
      <w:r>
        <w:rPr>
          <w:spacing w:val="-4"/>
          <w:w w:val="90"/>
          <w:sz w:val="20"/>
        </w:rPr>
        <w:t>Soroti</w:t>
      </w:r>
      <w:r>
        <w:rPr>
          <w:spacing w:val="-13"/>
          <w:w w:val="90"/>
          <w:sz w:val="20"/>
        </w:rPr>
        <w:t xml:space="preserve"> </w:t>
      </w:r>
      <w:r>
        <w:rPr>
          <w:spacing w:val="-4"/>
          <w:w w:val="90"/>
          <w:sz w:val="20"/>
        </w:rPr>
        <w:t>and</w:t>
      </w:r>
      <w:r>
        <w:rPr>
          <w:spacing w:val="-12"/>
          <w:w w:val="90"/>
          <w:sz w:val="20"/>
        </w:rPr>
        <w:t xml:space="preserve"> </w:t>
      </w:r>
      <w:r>
        <w:rPr>
          <w:spacing w:val="-4"/>
          <w:w w:val="90"/>
          <w:sz w:val="20"/>
        </w:rPr>
        <w:t>Sembabule.</w:t>
      </w:r>
    </w:p>
    <w:p w:rsidR="00E5575B" w:rsidRDefault="00D512E5">
      <w:pPr>
        <w:pStyle w:val="ListParagraph"/>
        <w:numPr>
          <w:ilvl w:val="0"/>
          <w:numId w:val="15"/>
        </w:numPr>
        <w:tabs>
          <w:tab w:val="left" w:pos="460"/>
        </w:tabs>
        <w:spacing w:line="242" w:lineRule="auto"/>
        <w:ind w:right="756"/>
        <w:jc w:val="left"/>
        <w:rPr>
          <w:sz w:val="20"/>
        </w:rPr>
      </w:pPr>
      <w:r>
        <w:rPr>
          <w:spacing w:val="-4"/>
          <w:w w:val="80"/>
          <w:sz w:val="20"/>
        </w:rPr>
        <w:t>Providing</w:t>
      </w:r>
      <w:r>
        <w:rPr>
          <w:spacing w:val="-3"/>
          <w:sz w:val="20"/>
        </w:rPr>
        <w:t xml:space="preserve"> </w:t>
      </w:r>
      <w:r>
        <w:rPr>
          <w:spacing w:val="-4"/>
          <w:w w:val="80"/>
          <w:sz w:val="20"/>
        </w:rPr>
        <w:t>education</w:t>
      </w:r>
      <w:r>
        <w:rPr>
          <w:spacing w:val="-3"/>
          <w:sz w:val="20"/>
        </w:rPr>
        <w:t xml:space="preserve"> </w:t>
      </w:r>
      <w:r>
        <w:rPr>
          <w:spacing w:val="-4"/>
          <w:w w:val="80"/>
          <w:sz w:val="20"/>
        </w:rPr>
        <w:t>to</w:t>
      </w:r>
      <w:r>
        <w:rPr>
          <w:spacing w:val="-3"/>
          <w:sz w:val="20"/>
        </w:rPr>
        <w:t xml:space="preserve"> </w:t>
      </w:r>
      <w:r>
        <w:rPr>
          <w:spacing w:val="-4"/>
          <w:w w:val="80"/>
          <w:sz w:val="20"/>
        </w:rPr>
        <w:t>the</w:t>
      </w:r>
      <w:r>
        <w:rPr>
          <w:spacing w:val="-3"/>
          <w:sz w:val="20"/>
        </w:rPr>
        <w:t xml:space="preserve"> </w:t>
      </w:r>
      <w:r>
        <w:rPr>
          <w:spacing w:val="-4"/>
          <w:w w:val="80"/>
          <w:sz w:val="20"/>
        </w:rPr>
        <w:t>people</w:t>
      </w:r>
      <w:r>
        <w:rPr>
          <w:sz w:val="20"/>
        </w:rPr>
        <w:t xml:space="preserve"> </w:t>
      </w:r>
      <w:r>
        <w:rPr>
          <w:spacing w:val="-4"/>
          <w:w w:val="80"/>
          <w:sz w:val="20"/>
        </w:rPr>
        <w:t>on</w:t>
      </w:r>
      <w:r>
        <w:rPr>
          <w:spacing w:val="-3"/>
          <w:sz w:val="20"/>
        </w:rPr>
        <w:t xml:space="preserve"> </w:t>
      </w:r>
      <w:r>
        <w:rPr>
          <w:spacing w:val="-4"/>
          <w:w w:val="80"/>
          <w:sz w:val="20"/>
        </w:rPr>
        <w:t>the</w:t>
      </w:r>
      <w:r>
        <w:rPr>
          <w:spacing w:val="-3"/>
          <w:sz w:val="20"/>
        </w:rPr>
        <w:t xml:space="preserve"> </w:t>
      </w:r>
      <w:r>
        <w:rPr>
          <w:spacing w:val="-4"/>
          <w:w w:val="80"/>
          <w:sz w:val="20"/>
        </w:rPr>
        <w:t>soil</w:t>
      </w:r>
      <w:r>
        <w:rPr>
          <w:spacing w:val="-4"/>
          <w:sz w:val="20"/>
        </w:rPr>
        <w:t xml:space="preserve"> </w:t>
      </w:r>
      <w:r>
        <w:rPr>
          <w:spacing w:val="-4"/>
          <w:w w:val="80"/>
          <w:sz w:val="20"/>
        </w:rPr>
        <w:t>management</w:t>
      </w:r>
      <w:r>
        <w:rPr>
          <w:sz w:val="20"/>
        </w:rPr>
        <w:t xml:space="preserve"> </w:t>
      </w:r>
      <w:r>
        <w:rPr>
          <w:spacing w:val="-4"/>
          <w:w w:val="80"/>
          <w:sz w:val="20"/>
        </w:rPr>
        <w:t>procedures</w:t>
      </w:r>
      <w:r>
        <w:rPr>
          <w:spacing w:val="-3"/>
          <w:sz w:val="20"/>
        </w:rPr>
        <w:t xml:space="preserve"> </w:t>
      </w:r>
      <w:r>
        <w:rPr>
          <w:spacing w:val="-4"/>
          <w:w w:val="80"/>
          <w:sz w:val="20"/>
        </w:rPr>
        <w:t>involving</w:t>
      </w:r>
      <w:r>
        <w:rPr>
          <w:sz w:val="20"/>
        </w:rPr>
        <w:t xml:space="preserve"> </w:t>
      </w:r>
      <w:r>
        <w:rPr>
          <w:spacing w:val="-4"/>
          <w:w w:val="80"/>
          <w:sz w:val="20"/>
        </w:rPr>
        <w:t>dangers of soil</w:t>
      </w:r>
      <w:r>
        <w:rPr>
          <w:spacing w:val="-6"/>
          <w:sz w:val="20"/>
        </w:rPr>
        <w:t xml:space="preserve"> </w:t>
      </w:r>
      <w:r>
        <w:rPr>
          <w:spacing w:val="-4"/>
          <w:w w:val="80"/>
          <w:sz w:val="20"/>
        </w:rPr>
        <w:t>erosion,</w:t>
      </w:r>
      <w:r>
        <w:rPr>
          <w:spacing w:val="-6"/>
          <w:sz w:val="20"/>
        </w:rPr>
        <w:t xml:space="preserve"> </w:t>
      </w:r>
      <w:r>
        <w:rPr>
          <w:spacing w:val="-4"/>
          <w:w w:val="80"/>
          <w:sz w:val="20"/>
        </w:rPr>
        <w:t>its</w:t>
      </w:r>
      <w:r>
        <w:rPr>
          <w:spacing w:val="-6"/>
          <w:sz w:val="20"/>
        </w:rPr>
        <w:t xml:space="preserve"> </w:t>
      </w:r>
      <w:r>
        <w:rPr>
          <w:spacing w:val="-4"/>
          <w:w w:val="80"/>
          <w:sz w:val="20"/>
        </w:rPr>
        <w:t>causes and</w:t>
      </w:r>
      <w:r>
        <w:rPr>
          <w:spacing w:val="-3"/>
          <w:sz w:val="20"/>
        </w:rPr>
        <w:t xml:space="preserve"> </w:t>
      </w:r>
      <w:r>
        <w:rPr>
          <w:spacing w:val="-4"/>
          <w:w w:val="80"/>
          <w:sz w:val="20"/>
        </w:rPr>
        <w:t>ways</w:t>
      </w:r>
      <w:r>
        <w:rPr>
          <w:spacing w:val="-4"/>
          <w:sz w:val="20"/>
        </w:rPr>
        <w:t xml:space="preserve"> </w:t>
      </w:r>
      <w:r>
        <w:rPr>
          <w:spacing w:val="-4"/>
          <w:w w:val="80"/>
          <w:sz w:val="20"/>
        </w:rPr>
        <w:t>of</w:t>
      </w:r>
      <w:r>
        <w:rPr>
          <w:sz w:val="20"/>
        </w:rPr>
        <w:t xml:space="preserve"> </w:t>
      </w:r>
      <w:r>
        <w:rPr>
          <w:spacing w:val="-4"/>
          <w:w w:val="80"/>
          <w:sz w:val="20"/>
        </w:rPr>
        <w:t>controlling</w:t>
      </w:r>
      <w:r>
        <w:rPr>
          <w:sz w:val="20"/>
        </w:rPr>
        <w:t xml:space="preserve"> </w:t>
      </w:r>
      <w:r>
        <w:rPr>
          <w:spacing w:val="-4"/>
          <w:w w:val="80"/>
          <w:sz w:val="20"/>
        </w:rPr>
        <w:t>it</w:t>
      </w:r>
      <w:r>
        <w:rPr>
          <w:sz w:val="20"/>
        </w:rPr>
        <w:t xml:space="preserve"> </w:t>
      </w:r>
      <w:r>
        <w:rPr>
          <w:spacing w:val="-4"/>
          <w:w w:val="80"/>
          <w:sz w:val="20"/>
        </w:rPr>
        <w:t>in</w:t>
      </w:r>
      <w:r>
        <w:rPr>
          <w:spacing w:val="-6"/>
          <w:w w:val="80"/>
          <w:sz w:val="20"/>
        </w:rPr>
        <w:t xml:space="preserve"> </w:t>
      </w:r>
      <w:r>
        <w:rPr>
          <w:spacing w:val="-4"/>
          <w:w w:val="80"/>
          <w:sz w:val="20"/>
        </w:rPr>
        <w:t>Kayunga,</w:t>
      </w:r>
      <w:r>
        <w:rPr>
          <w:spacing w:val="-6"/>
          <w:w w:val="80"/>
          <w:sz w:val="20"/>
        </w:rPr>
        <w:t xml:space="preserve"> </w:t>
      </w:r>
      <w:r>
        <w:rPr>
          <w:spacing w:val="-4"/>
          <w:w w:val="80"/>
          <w:sz w:val="20"/>
        </w:rPr>
        <w:t>Kisoro,</w:t>
      </w:r>
      <w:r>
        <w:rPr>
          <w:sz w:val="20"/>
        </w:rPr>
        <w:t xml:space="preserve"> </w:t>
      </w:r>
      <w:r>
        <w:rPr>
          <w:spacing w:val="-4"/>
          <w:w w:val="80"/>
          <w:sz w:val="20"/>
        </w:rPr>
        <w:t>Kabale,</w:t>
      </w:r>
      <w:r>
        <w:rPr>
          <w:spacing w:val="-10"/>
          <w:w w:val="80"/>
          <w:sz w:val="20"/>
        </w:rPr>
        <w:t xml:space="preserve"> </w:t>
      </w:r>
      <w:r>
        <w:rPr>
          <w:spacing w:val="-4"/>
          <w:w w:val="80"/>
          <w:sz w:val="20"/>
        </w:rPr>
        <w:t>Mukono</w:t>
      </w:r>
      <w:r>
        <w:rPr>
          <w:spacing w:val="-13"/>
          <w:w w:val="80"/>
          <w:sz w:val="20"/>
        </w:rPr>
        <w:t xml:space="preserve"> </w:t>
      </w:r>
      <w:r>
        <w:rPr>
          <w:spacing w:val="-4"/>
          <w:w w:val="80"/>
          <w:sz w:val="20"/>
        </w:rPr>
        <w:t>by</w:t>
      </w:r>
      <w:r>
        <w:rPr>
          <w:spacing w:val="-10"/>
          <w:w w:val="80"/>
          <w:sz w:val="20"/>
        </w:rPr>
        <w:t xml:space="preserve"> </w:t>
      </w:r>
      <w:r>
        <w:rPr>
          <w:spacing w:val="-4"/>
          <w:w w:val="80"/>
          <w:sz w:val="20"/>
        </w:rPr>
        <w:t>the</w:t>
      </w:r>
      <w:r>
        <w:rPr>
          <w:spacing w:val="-13"/>
          <w:w w:val="80"/>
          <w:sz w:val="20"/>
        </w:rPr>
        <w:t xml:space="preserve"> </w:t>
      </w:r>
      <w:r>
        <w:rPr>
          <w:spacing w:val="-4"/>
          <w:w w:val="80"/>
          <w:sz w:val="20"/>
        </w:rPr>
        <w:t>National</w:t>
      </w:r>
      <w:r>
        <w:rPr>
          <w:spacing w:val="-10"/>
          <w:w w:val="80"/>
          <w:sz w:val="20"/>
        </w:rPr>
        <w:t xml:space="preserve"> </w:t>
      </w:r>
      <w:r>
        <w:rPr>
          <w:spacing w:val="-4"/>
          <w:w w:val="80"/>
          <w:sz w:val="20"/>
        </w:rPr>
        <w:t>agricultural</w:t>
      </w:r>
      <w:r>
        <w:rPr>
          <w:spacing w:val="-10"/>
          <w:w w:val="80"/>
          <w:sz w:val="20"/>
        </w:rPr>
        <w:t xml:space="preserve"> </w:t>
      </w:r>
      <w:r>
        <w:rPr>
          <w:spacing w:val="-4"/>
          <w:w w:val="80"/>
          <w:sz w:val="20"/>
        </w:rPr>
        <w:t>advisory</w:t>
      </w:r>
      <w:r>
        <w:rPr>
          <w:spacing w:val="-13"/>
          <w:w w:val="80"/>
          <w:sz w:val="20"/>
        </w:rPr>
        <w:t xml:space="preserve"> </w:t>
      </w:r>
      <w:r>
        <w:rPr>
          <w:spacing w:val="-4"/>
          <w:w w:val="80"/>
          <w:sz w:val="20"/>
        </w:rPr>
        <w:t>services(NAADS) through the media of radios, Television and public rallies.</w:t>
      </w:r>
    </w:p>
    <w:p w:rsidR="00E5575B" w:rsidRDefault="00D512E5">
      <w:pPr>
        <w:pStyle w:val="Heading1"/>
        <w:spacing w:before="212" w:line="229" w:lineRule="exact"/>
        <w:ind w:left="363" w:right="622"/>
        <w:jc w:val="center"/>
      </w:pPr>
      <w:r>
        <w:rPr>
          <w:w w:val="80"/>
        </w:rPr>
        <w:t>EFFECTS</w:t>
      </w:r>
      <w:r>
        <w:rPr>
          <w:spacing w:val="-7"/>
        </w:rPr>
        <w:t xml:space="preserve"> </w:t>
      </w:r>
      <w:r>
        <w:rPr>
          <w:w w:val="80"/>
        </w:rPr>
        <w:t>OF</w:t>
      </w:r>
      <w:r>
        <w:rPr>
          <w:spacing w:val="-1"/>
        </w:rPr>
        <w:t xml:space="preserve"> </w:t>
      </w:r>
      <w:r>
        <w:rPr>
          <w:w w:val="80"/>
        </w:rPr>
        <w:t>SOIL</w:t>
      </w:r>
      <w:r>
        <w:rPr>
          <w:spacing w:val="-5"/>
        </w:rPr>
        <w:t xml:space="preserve"> </w:t>
      </w:r>
      <w:r>
        <w:rPr>
          <w:w w:val="80"/>
        </w:rPr>
        <w:t>EROSION</w:t>
      </w:r>
      <w:r>
        <w:rPr>
          <w:spacing w:val="-5"/>
        </w:rPr>
        <w:t xml:space="preserve"> </w:t>
      </w:r>
      <w:r>
        <w:rPr>
          <w:w w:val="80"/>
        </w:rPr>
        <w:t>IN</w:t>
      </w:r>
      <w:r>
        <w:rPr>
          <w:spacing w:val="-3"/>
        </w:rPr>
        <w:t xml:space="preserve"> </w:t>
      </w:r>
      <w:r>
        <w:rPr>
          <w:spacing w:val="-2"/>
          <w:w w:val="80"/>
        </w:rPr>
        <w:t>UGANDA</w:t>
      </w:r>
    </w:p>
    <w:p w:rsidR="00E5575B" w:rsidRDefault="00D512E5">
      <w:pPr>
        <w:pStyle w:val="Heading2"/>
        <w:spacing w:line="229" w:lineRule="exact"/>
        <w:ind w:left="505"/>
      </w:pPr>
      <w:r>
        <w:rPr>
          <w:w w:val="80"/>
        </w:rPr>
        <w:t>Negative</w:t>
      </w:r>
      <w:r>
        <w:rPr>
          <w:spacing w:val="-2"/>
        </w:rPr>
        <w:t xml:space="preserve"> </w:t>
      </w:r>
      <w:r>
        <w:rPr>
          <w:spacing w:val="-2"/>
          <w:w w:val="90"/>
        </w:rPr>
        <w:t>effects</w:t>
      </w:r>
    </w:p>
    <w:p w:rsidR="00E5575B" w:rsidRDefault="00D512E5">
      <w:pPr>
        <w:pStyle w:val="ListParagraph"/>
        <w:numPr>
          <w:ilvl w:val="0"/>
          <w:numId w:val="15"/>
        </w:numPr>
        <w:tabs>
          <w:tab w:val="left" w:pos="460"/>
        </w:tabs>
        <w:spacing w:before="1"/>
        <w:ind w:right="773"/>
        <w:rPr>
          <w:sz w:val="20"/>
        </w:rPr>
      </w:pPr>
      <w:r>
        <w:rPr>
          <w:w w:val="80"/>
          <w:sz w:val="20"/>
        </w:rPr>
        <w:t>Soil erosion leads to l</w:t>
      </w:r>
      <w:r>
        <w:rPr>
          <w:rFonts w:ascii="Arial" w:hAnsi="Arial"/>
          <w:b/>
          <w:w w:val="80"/>
          <w:sz w:val="20"/>
        </w:rPr>
        <w:t xml:space="preserve">oss of top fertile soils </w:t>
      </w:r>
      <w:r>
        <w:rPr>
          <w:w w:val="80"/>
          <w:sz w:val="20"/>
        </w:rPr>
        <w:t>thus leaving poor and less productive soils which results into low crop yields</w:t>
      </w:r>
      <w:r>
        <w:rPr>
          <w:sz w:val="20"/>
        </w:rPr>
        <w:t xml:space="preserve"> </w:t>
      </w:r>
      <w:r>
        <w:rPr>
          <w:w w:val="80"/>
          <w:sz w:val="20"/>
        </w:rPr>
        <w:t xml:space="preserve">and persistent </w:t>
      </w:r>
      <w:r>
        <w:rPr>
          <w:rFonts w:ascii="Arial" w:hAnsi="Arial"/>
          <w:b/>
          <w:w w:val="80"/>
          <w:sz w:val="20"/>
        </w:rPr>
        <w:t xml:space="preserve">famine </w:t>
      </w:r>
      <w:r>
        <w:rPr>
          <w:w w:val="80"/>
          <w:sz w:val="20"/>
        </w:rPr>
        <w:t xml:space="preserve">like in </w:t>
      </w:r>
      <w:r>
        <w:rPr>
          <w:w w:val="90"/>
          <w:sz w:val="20"/>
        </w:rPr>
        <w:t>Kabale, Kaabong, etc</w:t>
      </w:r>
    </w:p>
    <w:p w:rsidR="00E5575B" w:rsidRDefault="00D512E5">
      <w:pPr>
        <w:pStyle w:val="ListParagraph"/>
        <w:numPr>
          <w:ilvl w:val="0"/>
          <w:numId w:val="15"/>
        </w:numPr>
        <w:tabs>
          <w:tab w:val="left" w:pos="459"/>
        </w:tabs>
        <w:spacing w:before="2" w:line="244" w:lineRule="exact"/>
        <w:ind w:left="459" w:hanging="359"/>
        <w:rPr>
          <w:sz w:val="20"/>
        </w:rPr>
      </w:pPr>
      <w:r>
        <w:rPr>
          <w:w w:val="80"/>
          <w:sz w:val="20"/>
        </w:rPr>
        <w:t>It</w:t>
      </w:r>
      <w:r>
        <w:rPr>
          <w:spacing w:val="-5"/>
          <w:sz w:val="20"/>
        </w:rPr>
        <w:t xml:space="preserve"> </w:t>
      </w:r>
      <w:r>
        <w:rPr>
          <w:rFonts w:ascii="Arial" w:hAnsi="Arial"/>
          <w:b/>
          <w:w w:val="80"/>
          <w:sz w:val="20"/>
        </w:rPr>
        <w:t>creates</w:t>
      </w:r>
      <w:r>
        <w:rPr>
          <w:rFonts w:ascii="Arial" w:hAnsi="Arial"/>
          <w:b/>
          <w:spacing w:val="-6"/>
          <w:sz w:val="20"/>
        </w:rPr>
        <w:t xml:space="preserve"> </w:t>
      </w:r>
      <w:r>
        <w:rPr>
          <w:rFonts w:ascii="Arial" w:hAnsi="Arial"/>
          <w:b/>
          <w:w w:val="80"/>
          <w:sz w:val="20"/>
        </w:rPr>
        <w:t>bare</w:t>
      </w:r>
      <w:r>
        <w:rPr>
          <w:rFonts w:ascii="Arial" w:hAnsi="Arial"/>
          <w:b/>
          <w:spacing w:val="-7"/>
          <w:sz w:val="20"/>
        </w:rPr>
        <w:t xml:space="preserve"> </w:t>
      </w:r>
      <w:r>
        <w:rPr>
          <w:rFonts w:ascii="Arial" w:hAnsi="Arial"/>
          <w:b/>
          <w:w w:val="80"/>
          <w:sz w:val="20"/>
        </w:rPr>
        <w:t>ground</w:t>
      </w:r>
      <w:r>
        <w:rPr>
          <w:rFonts w:ascii="Arial" w:hAnsi="Arial"/>
          <w:b/>
          <w:spacing w:val="-6"/>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waste</w:t>
      </w:r>
      <w:r>
        <w:rPr>
          <w:rFonts w:ascii="Arial" w:hAnsi="Arial"/>
          <w:b/>
          <w:spacing w:val="-7"/>
          <w:sz w:val="20"/>
        </w:rPr>
        <w:t xml:space="preserve"> </w:t>
      </w:r>
      <w:r>
        <w:rPr>
          <w:rFonts w:ascii="Arial" w:hAnsi="Arial"/>
          <w:b/>
          <w:w w:val="80"/>
          <w:sz w:val="20"/>
        </w:rPr>
        <w:t>land</w:t>
      </w:r>
      <w:r>
        <w:rPr>
          <w:rFonts w:ascii="Arial" w:hAnsi="Arial"/>
          <w:b/>
          <w:spacing w:val="-3"/>
          <w:sz w:val="20"/>
        </w:rPr>
        <w:t xml:space="preserve"> </w:t>
      </w:r>
      <w:r>
        <w:rPr>
          <w:w w:val="80"/>
          <w:sz w:val="20"/>
        </w:rPr>
        <w:t>with</w:t>
      </w:r>
      <w:r>
        <w:rPr>
          <w:spacing w:val="-4"/>
          <w:sz w:val="20"/>
        </w:rPr>
        <w:t xml:space="preserve"> </w:t>
      </w:r>
      <w:r>
        <w:rPr>
          <w:w w:val="80"/>
          <w:sz w:val="20"/>
        </w:rPr>
        <w:t>low</w:t>
      </w:r>
      <w:r>
        <w:rPr>
          <w:spacing w:val="-4"/>
          <w:sz w:val="20"/>
        </w:rPr>
        <w:t xml:space="preserve"> </w:t>
      </w:r>
      <w:r>
        <w:rPr>
          <w:w w:val="80"/>
          <w:sz w:val="20"/>
        </w:rPr>
        <w:t>agricultural</w:t>
      </w:r>
      <w:r>
        <w:rPr>
          <w:spacing w:val="-4"/>
          <w:sz w:val="20"/>
        </w:rPr>
        <w:t xml:space="preserve"> </w:t>
      </w:r>
      <w:r>
        <w:rPr>
          <w:w w:val="80"/>
          <w:sz w:val="20"/>
        </w:rPr>
        <w:t>productivity</w:t>
      </w:r>
      <w:r>
        <w:rPr>
          <w:spacing w:val="-4"/>
          <w:sz w:val="20"/>
        </w:rPr>
        <w:t xml:space="preserve"> </w:t>
      </w:r>
      <w:r>
        <w:rPr>
          <w:w w:val="80"/>
          <w:sz w:val="20"/>
        </w:rPr>
        <w:t>like</w:t>
      </w:r>
      <w:r>
        <w:rPr>
          <w:spacing w:val="-4"/>
          <w:sz w:val="20"/>
        </w:rPr>
        <w:t xml:space="preserve"> </w:t>
      </w:r>
      <w:r>
        <w:rPr>
          <w:w w:val="80"/>
          <w:sz w:val="20"/>
        </w:rPr>
        <w:t>in</w:t>
      </w:r>
      <w:r>
        <w:rPr>
          <w:spacing w:val="-4"/>
          <w:sz w:val="20"/>
        </w:rPr>
        <w:t xml:space="preserve"> </w:t>
      </w:r>
      <w:r>
        <w:rPr>
          <w:w w:val="80"/>
          <w:sz w:val="20"/>
        </w:rPr>
        <w:t>some</w:t>
      </w:r>
      <w:r>
        <w:rPr>
          <w:spacing w:val="-4"/>
          <w:sz w:val="20"/>
        </w:rPr>
        <w:t xml:space="preserve"> </w:t>
      </w:r>
      <w:r>
        <w:rPr>
          <w:w w:val="80"/>
          <w:sz w:val="20"/>
        </w:rPr>
        <w:t>parts</w:t>
      </w:r>
      <w:r>
        <w:rPr>
          <w:spacing w:val="-4"/>
          <w:sz w:val="20"/>
        </w:rPr>
        <w:t xml:space="preserve"> </w:t>
      </w:r>
      <w:r>
        <w:rPr>
          <w:w w:val="80"/>
          <w:sz w:val="20"/>
        </w:rPr>
        <w:t>of</w:t>
      </w:r>
      <w:r>
        <w:rPr>
          <w:spacing w:val="-2"/>
          <w:sz w:val="20"/>
        </w:rPr>
        <w:t xml:space="preserve"> </w:t>
      </w:r>
      <w:r>
        <w:rPr>
          <w:w w:val="80"/>
          <w:sz w:val="20"/>
        </w:rPr>
        <w:t>Kaabong,</w:t>
      </w:r>
      <w:r>
        <w:rPr>
          <w:spacing w:val="-4"/>
          <w:sz w:val="20"/>
        </w:rPr>
        <w:t xml:space="preserve"> </w:t>
      </w:r>
      <w:r>
        <w:rPr>
          <w:w w:val="80"/>
          <w:sz w:val="20"/>
        </w:rPr>
        <w:t>Nakasongola,</w:t>
      </w:r>
      <w:r>
        <w:rPr>
          <w:spacing w:val="-4"/>
          <w:sz w:val="20"/>
        </w:rPr>
        <w:t xml:space="preserve"> </w:t>
      </w:r>
      <w:r>
        <w:rPr>
          <w:spacing w:val="-2"/>
          <w:w w:val="80"/>
          <w:sz w:val="20"/>
        </w:rPr>
        <w:t>e.t.c</w:t>
      </w:r>
    </w:p>
    <w:p w:rsidR="00E5575B" w:rsidRDefault="00D512E5">
      <w:pPr>
        <w:pStyle w:val="ListParagraph"/>
        <w:numPr>
          <w:ilvl w:val="0"/>
          <w:numId w:val="15"/>
        </w:numPr>
        <w:tabs>
          <w:tab w:val="left" w:pos="460"/>
        </w:tabs>
        <w:spacing w:line="242" w:lineRule="auto"/>
        <w:ind w:right="732"/>
        <w:rPr>
          <w:sz w:val="20"/>
        </w:rPr>
      </w:pPr>
      <w:r>
        <w:rPr>
          <w:w w:val="80"/>
          <w:sz w:val="20"/>
        </w:rPr>
        <w:t xml:space="preserve">Soil erosion facilitates </w:t>
      </w:r>
      <w:r>
        <w:rPr>
          <w:rFonts w:ascii="Arial" w:hAnsi="Arial"/>
          <w:b/>
          <w:w w:val="80"/>
          <w:sz w:val="20"/>
        </w:rPr>
        <w:t xml:space="preserve">aridity and desertification </w:t>
      </w:r>
      <w:r>
        <w:rPr>
          <w:w w:val="80"/>
          <w:sz w:val="20"/>
        </w:rPr>
        <w:t>because the poor vegetation cover cannot give-off adequate moisture into the atmosphere leading to</w:t>
      </w:r>
      <w:r>
        <w:rPr>
          <w:w w:val="85"/>
          <w:sz w:val="20"/>
        </w:rPr>
        <w:t xml:space="preserve"> rain fall scarcity like Kaabong and Nakasongola.</w:t>
      </w:r>
    </w:p>
    <w:p w:rsidR="00E5575B" w:rsidRDefault="00D512E5">
      <w:pPr>
        <w:pStyle w:val="ListParagraph"/>
        <w:numPr>
          <w:ilvl w:val="0"/>
          <w:numId w:val="15"/>
        </w:numPr>
        <w:tabs>
          <w:tab w:val="left" w:pos="459"/>
        </w:tabs>
        <w:spacing w:line="242" w:lineRule="exact"/>
        <w:ind w:left="459" w:hanging="359"/>
        <w:rPr>
          <w:sz w:val="20"/>
        </w:rPr>
      </w:pPr>
      <w:r>
        <w:rPr>
          <w:w w:val="80"/>
          <w:sz w:val="20"/>
        </w:rPr>
        <w:t>Soil</w:t>
      </w:r>
      <w:r>
        <w:rPr>
          <w:spacing w:val="-5"/>
          <w:sz w:val="20"/>
        </w:rPr>
        <w:t xml:space="preserve"> </w:t>
      </w:r>
      <w:r>
        <w:rPr>
          <w:w w:val="80"/>
          <w:sz w:val="20"/>
        </w:rPr>
        <w:t>erosion</w:t>
      </w:r>
      <w:r>
        <w:rPr>
          <w:spacing w:val="-5"/>
          <w:sz w:val="20"/>
        </w:rPr>
        <w:t xml:space="preserve"> </w:t>
      </w:r>
      <w:r>
        <w:rPr>
          <w:w w:val="80"/>
          <w:sz w:val="20"/>
        </w:rPr>
        <w:t>lowers</w:t>
      </w:r>
      <w:r>
        <w:rPr>
          <w:spacing w:val="-4"/>
          <w:sz w:val="20"/>
        </w:rPr>
        <w:t xml:space="preserve"> </w:t>
      </w:r>
      <w:r>
        <w:rPr>
          <w:rFonts w:ascii="Arial" w:hAnsi="Arial"/>
          <w:b/>
          <w:w w:val="80"/>
          <w:sz w:val="20"/>
        </w:rPr>
        <w:t>water</w:t>
      </w:r>
      <w:r>
        <w:rPr>
          <w:rFonts w:ascii="Arial" w:hAnsi="Arial"/>
          <w:b/>
          <w:spacing w:val="-8"/>
          <w:sz w:val="20"/>
        </w:rPr>
        <w:t xml:space="preserve"> </w:t>
      </w:r>
      <w:r>
        <w:rPr>
          <w:rFonts w:ascii="Arial" w:hAnsi="Arial"/>
          <w:b/>
          <w:w w:val="80"/>
          <w:sz w:val="20"/>
        </w:rPr>
        <w:t>table</w:t>
      </w:r>
      <w:r>
        <w:rPr>
          <w:rFonts w:ascii="Arial" w:hAnsi="Arial"/>
          <w:b/>
          <w:spacing w:val="-6"/>
          <w:sz w:val="20"/>
        </w:rPr>
        <w:t xml:space="preserve"> </w:t>
      </w:r>
      <w:r>
        <w:rPr>
          <w:w w:val="80"/>
          <w:sz w:val="20"/>
        </w:rPr>
        <w:t>due</w:t>
      </w:r>
      <w:r>
        <w:rPr>
          <w:spacing w:val="-5"/>
          <w:sz w:val="20"/>
        </w:rPr>
        <w:t xml:space="preserve"> </w:t>
      </w:r>
      <w:r>
        <w:rPr>
          <w:w w:val="80"/>
          <w:sz w:val="20"/>
        </w:rPr>
        <w:t>to</w:t>
      </w:r>
      <w:r>
        <w:rPr>
          <w:spacing w:val="-5"/>
          <w:sz w:val="20"/>
        </w:rPr>
        <w:t xml:space="preserve"> </w:t>
      </w:r>
      <w:r>
        <w:rPr>
          <w:w w:val="80"/>
          <w:sz w:val="20"/>
        </w:rPr>
        <w:t>limited</w:t>
      </w:r>
      <w:r>
        <w:rPr>
          <w:spacing w:val="-5"/>
          <w:sz w:val="20"/>
        </w:rPr>
        <w:t xml:space="preserve"> </w:t>
      </w:r>
      <w:r>
        <w:rPr>
          <w:w w:val="80"/>
          <w:sz w:val="20"/>
        </w:rPr>
        <w:t>infiltration</w:t>
      </w:r>
      <w:r>
        <w:rPr>
          <w:spacing w:val="-4"/>
          <w:sz w:val="20"/>
        </w:rPr>
        <w:t xml:space="preserve"> </w:t>
      </w:r>
      <w:r>
        <w:rPr>
          <w:w w:val="80"/>
          <w:sz w:val="20"/>
        </w:rPr>
        <w:t>leading</w:t>
      </w:r>
      <w:r>
        <w:rPr>
          <w:spacing w:val="-5"/>
          <w:sz w:val="20"/>
        </w:rPr>
        <w:t xml:space="preserve"> </w:t>
      </w:r>
      <w:r>
        <w:rPr>
          <w:w w:val="80"/>
          <w:sz w:val="20"/>
        </w:rPr>
        <w:t>to</w:t>
      </w:r>
      <w:r>
        <w:rPr>
          <w:spacing w:val="-2"/>
          <w:sz w:val="20"/>
        </w:rPr>
        <w:t xml:space="preserve"> </w:t>
      </w:r>
      <w:r>
        <w:rPr>
          <w:w w:val="80"/>
          <w:sz w:val="20"/>
        </w:rPr>
        <w:t>crop</w:t>
      </w:r>
      <w:r>
        <w:rPr>
          <w:spacing w:val="-5"/>
          <w:sz w:val="20"/>
        </w:rPr>
        <w:t xml:space="preserve"> </w:t>
      </w:r>
      <w:r>
        <w:rPr>
          <w:w w:val="80"/>
          <w:sz w:val="20"/>
        </w:rPr>
        <w:t>failure</w:t>
      </w:r>
      <w:r>
        <w:rPr>
          <w:spacing w:val="-5"/>
          <w:sz w:val="20"/>
        </w:rPr>
        <w:t xml:space="preserve"> </w:t>
      </w:r>
      <w:r>
        <w:rPr>
          <w:w w:val="80"/>
          <w:sz w:val="20"/>
        </w:rPr>
        <w:t>and</w:t>
      </w:r>
      <w:r>
        <w:rPr>
          <w:spacing w:val="-5"/>
          <w:sz w:val="20"/>
        </w:rPr>
        <w:t xml:space="preserve"> </w:t>
      </w:r>
      <w:r>
        <w:rPr>
          <w:w w:val="80"/>
          <w:sz w:val="20"/>
        </w:rPr>
        <w:t>low</w:t>
      </w:r>
      <w:r>
        <w:rPr>
          <w:spacing w:val="-5"/>
          <w:sz w:val="20"/>
        </w:rPr>
        <w:t xml:space="preserve"> </w:t>
      </w:r>
      <w:r>
        <w:rPr>
          <w:w w:val="80"/>
          <w:sz w:val="20"/>
        </w:rPr>
        <w:t>crop</w:t>
      </w:r>
      <w:r>
        <w:rPr>
          <w:spacing w:val="-4"/>
          <w:sz w:val="20"/>
        </w:rPr>
        <w:t xml:space="preserve"> </w:t>
      </w:r>
      <w:r>
        <w:rPr>
          <w:w w:val="80"/>
          <w:sz w:val="20"/>
        </w:rPr>
        <w:t>yields</w:t>
      </w:r>
      <w:r>
        <w:rPr>
          <w:spacing w:val="-5"/>
          <w:sz w:val="20"/>
        </w:rPr>
        <w:t xml:space="preserve"> </w:t>
      </w:r>
      <w:r>
        <w:rPr>
          <w:w w:val="80"/>
          <w:sz w:val="20"/>
        </w:rPr>
        <w:t>like</w:t>
      </w:r>
      <w:r>
        <w:rPr>
          <w:spacing w:val="-5"/>
          <w:sz w:val="20"/>
        </w:rPr>
        <w:t xml:space="preserve"> </w:t>
      </w:r>
      <w:r>
        <w:rPr>
          <w:w w:val="80"/>
          <w:sz w:val="20"/>
        </w:rPr>
        <w:t>in</w:t>
      </w:r>
      <w:r>
        <w:rPr>
          <w:spacing w:val="-5"/>
          <w:sz w:val="20"/>
        </w:rPr>
        <w:t xml:space="preserve"> </w:t>
      </w:r>
      <w:r>
        <w:rPr>
          <w:w w:val="80"/>
          <w:sz w:val="20"/>
        </w:rPr>
        <w:t>Kaabong</w:t>
      </w:r>
      <w:r>
        <w:rPr>
          <w:spacing w:val="-4"/>
          <w:sz w:val="20"/>
        </w:rPr>
        <w:t xml:space="preserve"> </w:t>
      </w:r>
      <w:r>
        <w:rPr>
          <w:w w:val="80"/>
          <w:sz w:val="20"/>
        </w:rPr>
        <w:t>and</w:t>
      </w:r>
      <w:r>
        <w:rPr>
          <w:spacing w:val="-4"/>
          <w:sz w:val="20"/>
        </w:rPr>
        <w:t xml:space="preserve"> </w:t>
      </w:r>
      <w:r>
        <w:rPr>
          <w:spacing w:val="-2"/>
          <w:w w:val="80"/>
          <w:sz w:val="20"/>
        </w:rPr>
        <w:t>Nakasongola.</w:t>
      </w:r>
    </w:p>
    <w:p w:rsidR="00E5575B" w:rsidRDefault="00D512E5">
      <w:pPr>
        <w:pStyle w:val="ListParagraph"/>
        <w:numPr>
          <w:ilvl w:val="0"/>
          <w:numId w:val="15"/>
        </w:numPr>
        <w:tabs>
          <w:tab w:val="left" w:pos="460"/>
        </w:tabs>
        <w:ind w:right="922"/>
        <w:rPr>
          <w:sz w:val="20"/>
        </w:rPr>
      </w:pPr>
      <w:r>
        <w:rPr>
          <w:w w:val="80"/>
          <w:sz w:val="20"/>
        </w:rPr>
        <w:t xml:space="preserve">It leads to </w:t>
      </w:r>
      <w:r>
        <w:rPr>
          <w:rFonts w:ascii="Arial" w:hAnsi="Arial"/>
          <w:b/>
          <w:w w:val="80"/>
          <w:sz w:val="20"/>
        </w:rPr>
        <w:t xml:space="preserve">pollution of water bodies </w:t>
      </w:r>
      <w:r>
        <w:rPr>
          <w:w w:val="80"/>
          <w:sz w:val="20"/>
        </w:rPr>
        <w:t>such as lakes, streams valley dams and wet land due to discharge of soil particles /</w:t>
      </w:r>
      <w:r>
        <w:rPr>
          <w:sz w:val="20"/>
        </w:rPr>
        <w:t xml:space="preserve"> </w:t>
      </w:r>
      <w:r>
        <w:rPr>
          <w:w w:val="80"/>
          <w:sz w:val="20"/>
        </w:rPr>
        <w:t xml:space="preserve">sediments leading to water </w:t>
      </w:r>
      <w:r>
        <w:rPr>
          <w:w w:val="85"/>
          <w:sz w:val="20"/>
        </w:rPr>
        <w:t>contamination like</w:t>
      </w:r>
      <w:r>
        <w:rPr>
          <w:spacing w:val="-2"/>
          <w:w w:val="85"/>
          <w:sz w:val="20"/>
        </w:rPr>
        <w:t xml:space="preserve"> </w:t>
      </w:r>
      <w:r>
        <w:rPr>
          <w:w w:val="85"/>
          <w:sz w:val="20"/>
        </w:rPr>
        <w:t>L. Victoria</w:t>
      </w:r>
      <w:r>
        <w:rPr>
          <w:spacing w:val="-2"/>
          <w:w w:val="85"/>
          <w:sz w:val="20"/>
        </w:rPr>
        <w:t xml:space="preserve"> </w:t>
      </w:r>
      <w:r>
        <w:rPr>
          <w:w w:val="85"/>
          <w:sz w:val="20"/>
        </w:rPr>
        <w:t>in Kampala</w:t>
      </w:r>
      <w:r>
        <w:rPr>
          <w:spacing w:val="-2"/>
          <w:w w:val="85"/>
          <w:sz w:val="20"/>
        </w:rPr>
        <w:t xml:space="preserve"> </w:t>
      </w:r>
      <w:r>
        <w:rPr>
          <w:w w:val="85"/>
          <w:sz w:val="20"/>
        </w:rPr>
        <w:t>and</w:t>
      </w:r>
      <w:r>
        <w:rPr>
          <w:spacing w:val="-2"/>
          <w:w w:val="85"/>
          <w:sz w:val="20"/>
        </w:rPr>
        <w:t xml:space="preserve"> </w:t>
      </w:r>
      <w:r>
        <w:rPr>
          <w:w w:val="85"/>
          <w:sz w:val="20"/>
        </w:rPr>
        <w:t>Masaka.</w:t>
      </w:r>
    </w:p>
    <w:p w:rsidR="00E5575B" w:rsidRDefault="00D512E5">
      <w:pPr>
        <w:pStyle w:val="ListParagraph"/>
        <w:numPr>
          <w:ilvl w:val="0"/>
          <w:numId w:val="15"/>
        </w:numPr>
        <w:tabs>
          <w:tab w:val="left" w:pos="460"/>
        </w:tabs>
        <w:spacing w:line="242" w:lineRule="auto"/>
        <w:ind w:right="792"/>
        <w:rPr>
          <w:sz w:val="20"/>
        </w:rPr>
      </w:pPr>
      <w:r>
        <w:rPr>
          <w:w w:val="80"/>
          <w:sz w:val="20"/>
        </w:rPr>
        <w:t xml:space="preserve">It causes </w:t>
      </w:r>
      <w:r>
        <w:rPr>
          <w:rFonts w:ascii="Arial" w:hAnsi="Arial"/>
          <w:b/>
          <w:w w:val="80"/>
          <w:sz w:val="20"/>
        </w:rPr>
        <w:t>silting of water bodies due to d</w:t>
      </w:r>
      <w:r>
        <w:rPr>
          <w:w w:val="80"/>
          <w:sz w:val="20"/>
        </w:rPr>
        <w:t>ischarge of soil particles / sediments resulting into reduced storage capacity of these water</w:t>
      </w:r>
      <w:r>
        <w:rPr>
          <w:sz w:val="20"/>
        </w:rPr>
        <w:t xml:space="preserve"> </w:t>
      </w:r>
      <w:r>
        <w:rPr>
          <w:w w:val="80"/>
          <w:sz w:val="20"/>
        </w:rPr>
        <w:t xml:space="preserve">sources and low </w:t>
      </w:r>
      <w:r>
        <w:rPr>
          <w:spacing w:val="-2"/>
          <w:w w:val="85"/>
          <w:sz w:val="20"/>
        </w:rPr>
        <w:t>hydro-power generation</w:t>
      </w:r>
      <w:r>
        <w:rPr>
          <w:spacing w:val="-4"/>
          <w:sz w:val="20"/>
        </w:rPr>
        <w:t xml:space="preserve"> </w:t>
      </w:r>
      <w:r>
        <w:rPr>
          <w:spacing w:val="-2"/>
          <w:w w:val="85"/>
          <w:sz w:val="20"/>
        </w:rPr>
        <w:t>for example Lake Bunyonyi in Kabale, Victoria in Masaka and Jinja</w:t>
      </w:r>
    </w:p>
    <w:p w:rsidR="00E5575B" w:rsidRDefault="00D512E5">
      <w:pPr>
        <w:pStyle w:val="ListParagraph"/>
        <w:numPr>
          <w:ilvl w:val="0"/>
          <w:numId w:val="15"/>
        </w:numPr>
        <w:tabs>
          <w:tab w:val="left" w:pos="460"/>
        </w:tabs>
        <w:spacing w:line="242" w:lineRule="auto"/>
        <w:ind w:right="856"/>
        <w:rPr>
          <w:sz w:val="20"/>
        </w:rPr>
      </w:pPr>
      <w:r>
        <w:rPr>
          <w:w w:val="80"/>
          <w:sz w:val="20"/>
        </w:rPr>
        <w:t xml:space="preserve">It leads </w:t>
      </w:r>
      <w:r>
        <w:rPr>
          <w:rFonts w:ascii="Arial" w:hAnsi="Arial"/>
          <w:b/>
          <w:w w:val="80"/>
          <w:sz w:val="20"/>
        </w:rPr>
        <w:t xml:space="preserve">eutrophication </w:t>
      </w:r>
      <w:r>
        <w:rPr>
          <w:w w:val="80"/>
          <w:sz w:val="20"/>
        </w:rPr>
        <w:t>(growth of algae) which damages marine organisms especially fish leading to death of aquatic life</w:t>
      </w:r>
      <w:r>
        <w:rPr>
          <w:sz w:val="20"/>
        </w:rPr>
        <w:t xml:space="preserve"> </w:t>
      </w:r>
      <w:r>
        <w:rPr>
          <w:w w:val="80"/>
          <w:sz w:val="20"/>
        </w:rPr>
        <w:t xml:space="preserve">in Lake Bunyonyi in Kabale </w:t>
      </w:r>
      <w:r>
        <w:rPr>
          <w:w w:val="90"/>
          <w:sz w:val="20"/>
        </w:rPr>
        <w:t>and</w:t>
      </w:r>
      <w:r>
        <w:rPr>
          <w:spacing w:val="-8"/>
          <w:w w:val="90"/>
          <w:sz w:val="20"/>
        </w:rPr>
        <w:t xml:space="preserve"> </w:t>
      </w:r>
      <w:r>
        <w:rPr>
          <w:w w:val="90"/>
          <w:sz w:val="20"/>
        </w:rPr>
        <w:t>L.</w:t>
      </w:r>
      <w:r>
        <w:rPr>
          <w:spacing w:val="-8"/>
          <w:w w:val="90"/>
          <w:sz w:val="20"/>
        </w:rPr>
        <w:t xml:space="preserve"> </w:t>
      </w:r>
      <w:r>
        <w:rPr>
          <w:w w:val="90"/>
          <w:sz w:val="20"/>
        </w:rPr>
        <w:t>Wamala</w:t>
      </w:r>
      <w:r>
        <w:rPr>
          <w:spacing w:val="-8"/>
          <w:w w:val="90"/>
          <w:sz w:val="20"/>
        </w:rPr>
        <w:t xml:space="preserve"> </w:t>
      </w:r>
      <w:r>
        <w:rPr>
          <w:w w:val="90"/>
          <w:sz w:val="20"/>
        </w:rPr>
        <w:t>in</w:t>
      </w:r>
      <w:r>
        <w:rPr>
          <w:spacing w:val="-8"/>
          <w:w w:val="90"/>
          <w:sz w:val="20"/>
        </w:rPr>
        <w:t xml:space="preserve"> </w:t>
      </w:r>
      <w:r>
        <w:rPr>
          <w:w w:val="90"/>
          <w:sz w:val="20"/>
        </w:rPr>
        <w:t>Mubende</w:t>
      </w:r>
    </w:p>
    <w:p w:rsidR="00E5575B" w:rsidRDefault="00D512E5">
      <w:pPr>
        <w:pStyle w:val="ListParagraph"/>
        <w:numPr>
          <w:ilvl w:val="0"/>
          <w:numId w:val="15"/>
        </w:numPr>
        <w:tabs>
          <w:tab w:val="left" w:pos="460"/>
        </w:tabs>
        <w:spacing w:line="242" w:lineRule="auto"/>
        <w:ind w:right="898"/>
        <w:rPr>
          <w:sz w:val="20"/>
        </w:rPr>
      </w:pPr>
      <w:r>
        <w:rPr>
          <w:w w:val="80"/>
          <w:sz w:val="20"/>
        </w:rPr>
        <w:t xml:space="preserve">It leads to </w:t>
      </w:r>
      <w:r>
        <w:rPr>
          <w:rFonts w:ascii="Arial" w:hAnsi="Arial"/>
          <w:b/>
          <w:w w:val="80"/>
          <w:sz w:val="20"/>
        </w:rPr>
        <w:t xml:space="preserve">increased maintenance costs </w:t>
      </w:r>
      <w:r>
        <w:rPr>
          <w:w w:val="80"/>
          <w:sz w:val="20"/>
        </w:rPr>
        <w:t xml:space="preserve">through dredging of silted culverts and other drainage systems leading to financial deficit for example Lake </w:t>
      </w:r>
      <w:r>
        <w:rPr>
          <w:w w:val="85"/>
          <w:sz w:val="20"/>
        </w:rPr>
        <w:t>Victoria</w:t>
      </w:r>
      <w:r>
        <w:rPr>
          <w:spacing w:val="-4"/>
          <w:w w:val="85"/>
          <w:sz w:val="20"/>
        </w:rPr>
        <w:t xml:space="preserve"> </w:t>
      </w:r>
      <w:r>
        <w:rPr>
          <w:w w:val="85"/>
          <w:sz w:val="20"/>
        </w:rPr>
        <w:t>in</w:t>
      </w:r>
      <w:r>
        <w:rPr>
          <w:spacing w:val="-3"/>
          <w:w w:val="85"/>
          <w:sz w:val="20"/>
        </w:rPr>
        <w:t xml:space="preserve"> </w:t>
      </w:r>
      <w:r>
        <w:rPr>
          <w:w w:val="85"/>
          <w:sz w:val="20"/>
        </w:rPr>
        <w:t>Kampala,</w:t>
      </w:r>
      <w:r>
        <w:rPr>
          <w:spacing w:val="-4"/>
          <w:w w:val="85"/>
          <w:sz w:val="20"/>
        </w:rPr>
        <w:t xml:space="preserve"> </w:t>
      </w:r>
      <w:r>
        <w:rPr>
          <w:w w:val="85"/>
          <w:sz w:val="20"/>
        </w:rPr>
        <w:t>Bunyonyi</w:t>
      </w:r>
      <w:r>
        <w:rPr>
          <w:spacing w:val="30"/>
          <w:sz w:val="20"/>
        </w:rPr>
        <w:t xml:space="preserve"> </w:t>
      </w:r>
      <w:r>
        <w:rPr>
          <w:w w:val="85"/>
          <w:sz w:val="20"/>
        </w:rPr>
        <w:t>in</w:t>
      </w:r>
      <w:r>
        <w:rPr>
          <w:spacing w:val="-3"/>
          <w:w w:val="85"/>
          <w:sz w:val="20"/>
        </w:rPr>
        <w:t xml:space="preserve"> </w:t>
      </w:r>
      <w:r>
        <w:rPr>
          <w:w w:val="85"/>
          <w:sz w:val="20"/>
        </w:rPr>
        <w:t>Kabale</w:t>
      </w:r>
      <w:r>
        <w:rPr>
          <w:spacing w:val="-4"/>
          <w:w w:val="85"/>
          <w:sz w:val="20"/>
        </w:rPr>
        <w:t xml:space="preserve"> </w:t>
      </w:r>
      <w:r>
        <w:rPr>
          <w:w w:val="85"/>
          <w:sz w:val="20"/>
        </w:rPr>
        <w:t>and</w:t>
      </w:r>
      <w:r>
        <w:rPr>
          <w:spacing w:val="-4"/>
          <w:w w:val="85"/>
          <w:sz w:val="20"/>
        </w:rPr>
        <w:t xml:space="preserve"> </w:t>
      </w:r>
      <w:r>
        <w:rPr>
          <w:w w:val="85"/>
          <w:sz w:val="20"/>
        </w:rPr>
        <w:t>Mutanda</w:t>
      </w:r>
      <w:r>
        <w:rPr>
          <w:spacing w:val="-3"/>
          <w:w w:val="85"/>
          <w:sz w:val="20"/>
        </w:rPr>
        <w:t xml:space="preserve"> </w:t>
      </w:r>
      <w:r>
        <w:rPr>
          <w:w w:val="85"/>
          <w:sz w:val="20"/>
        </w:rPr>
        <w:t>in</w:t>
      </w:r>
      <w:r>
        <w:rPr>
          <w:spacing w:val="-3"/>
          <w:w w:val="85"/>
          <w:sz w:val="20"/>
        </w:rPr>
        <w:t xml:space="preserve"> </w:t>
      </w:r>
      <w:r>
        <w:rPr>
          <w:w w:val="85"/>
          <w:sz w:val="20"/>
        </w:rPr>
        <w:t>Kisoro.</w:t>
      </w:r>
    </w:p>
    <w:p w:rsidR="00E5575B" w:rsidRDefault="00D512E5">
      <w:pPr>
        <w:pStyle w:val="ListParagraph"/>
        <w:numPr>
          <w:ilvl w:val="0"/>
          <w:numId w:val="15"/>
        </w:numPr>
        <w:tabs>
          <w:tab w:val="left" w:pos="460"/>
        </w:tabs>
        <w:spacing w:line="242" w:lineRule="auto"/>
        <w:ind w:right="774"/>
        <w:rPr>
          <w:sz w:val="20"/>
        </w:rPr>
      </w:pPr>
      <w:r>
        <w:rPr>
          <w:w w:val="80"/>
          <w:sz w:val="20"/>
        </w:rPr>
        <w:t xml:space="preserve">It leads </w:t>
      </w:r>
      <w:r>
        <w:rPr>
          <w:rFonts w:ascii="Arial" w:hAnsi="Arial"/>
          <w:b/>
          <w:w w:val="80"/>
          <w:sz w:val="20"/>
        </w:rPr>
        <w:t>to flooding</w:t>
      </w:r>
      <w:r>
        <w:rPr>
          <w:rFonts w:ascii="Arial" w:hAnsi="Arial"/>
          <w:b/>
          <w:spacing w:val="40"/>
          <w:sz w:val="20"/>
        </w:rPr>
        <w:t xml:space="preserve"> </w:t>
      </w:r>
      <w:r>
        <w:rPr>
          <w:rFonts w:ascii="Arial" w:hAnsi="Arial"/>
          <w:b/>
          <w:w w:val="80"/>
          <w:sz w:val="20"/>
        </w:rPr>
        <w:t>in</w:t>
      </w:r>
      <w:r>
        <w:rPr>
          <w:rFonts w:ascii="Arial" w:hAnsi="Arial"/>
          <w:b/>
          <w:spacing w:val="40"/>
          <w:sz w:val="20"/>
        </w:rPr>
        <w:t xml:space="preserve"> </w:t>
      </w:r>
      <w:r>
        <w:rPr>
          <w:rFonts w:ascii="Arial" w:hAnsi="Arial"/>
          <w:b/>
          <w:w w:val="80"/>
          <w:sz w:val="20"/>
        </w:rPr>
        <w:t xml:space="preserve">low-lying areas / valleys due to </w:t>
      </w:r>
      <w:r>
        <w:rPr>
          <w:w w:val="80"/>
          <w:sz w:val="20"/>
        </w:rPr>
        <w:t xml:space="preserve">high surface run-off and silting leading to </w:t>
      </w:r>
      <w:r>
        <w:rPr>
          <w:rFonts w:ascii="Arial" w:hAnsi="Arial"/>
          <w:b/>
          <w:w w:val="80"/>
          <w:sz w:val="20"/>
        </w:rPr>
        <w:t xml:space="preserve">destruction of property </w:t>
      </w:r>
      <w:r>
        <w:rPr>
          <w:w w:val="80"/>
          <w:sz w:val="20"/>
        </w:rPr>
        <w:t>such as gardens, houses, livestock, infrastructures and sometimes death of people for example in Bwayise and Natete in Kampala, the slopes of mountain Elgon</w:t>
      </w:r>
      <w:r>
        <w:rPr>
          <w:sz w:val="20"/>
        </w:rPr>
        <w:t xml:space="preserve"> </w:t>
      </w:r>
      <w:r>
        <w:rPr>
          <w:w w:val="80"/>
          <w:sz w:val="20"/>
        </w:rPr>
        <w:t xml:space="preserve">in Mbale, River </w:t>
      </w:r>
      <w:r>
        <w:rPr>
          <w:w w:val="90"/>
          <w:sz w:val="20"/>
        </w:rPr>
        <w:t>Kagera in Rakai</w:t>
      </w:r>
    </w:p>
    <w:p w:rsidR="00E5575B" w:rsidRDefault="00D512E5">
      <w:pPr>
        <w:pStyle w:val="ListParagraph"/>
        <w:numPr>
          <w:ilvl w:val="0"/>
          <w:numId w:val="15"/>
        </w:numPr>
        <w:tabs>
          <w:tab w:val="left" w:pos="460"/>
        </w:tabs>
        <w:ind w:right="720"/>
        <w:jc w:val="left"/>
        <w:rPr>
          <w:sz w:val="20"/>
        </w:rPr>
      </w:pPr>
      <w:r>
        <w:rPr>
          <w:w w:val="80"/>
          <w:sz w:val="20"/>
        </w:rPr>
        <w:t xml:space="preserve">It makes the </w:t>
      </w:r>
      <w:r>
        <w:rPr>
          <w:rFonts w:ascii="Arial" w:hAnsi="Arial"/>
          <w:b/>
          <w:w w:val="80"/>
          <w:sz w:val="20"/>
        </w:rPr>
        <w:t>development of transport and communication net works difficult due to r</w:t>
      </w:r>
      <w:r>
        <w:rPr>
          <w:w w:val="80"/>
          <w:sz w:val="20"/>
        </w:rPr>
        <w:t>ills and Gullies resulting into remoteness / inaccessibility</w:t>
      </w:r>
      <w:r>
        <w:rPr>
          <w:sz w:val="20"/>
        </w:rPr>
        <w:t xml:space="preserve"> </w:t>
      </w:r>
      <w:r>
        <w:rPr>
          <w:w w:val="80"/>
          <w:sz w:val="20"/>
        </w:rPr>
        <w:t xml:space="preserve">like </w:t>
      </w:r>
      <w:r>
        <w:rPr>
          <w:w w:val="90"/>
          <w:sz w:val="20"/>
        </w:rPr>
        <w:t>Bundibugyo</w:t>
      </w:r>
      <w:r>
        <w:rPr>
          <w:spacing w:val="-8"/>
          <w:w w:val="90"/>
          <w:sz w:val="20"/>
        </w:rPr>
        <w:t xml:space="preserve"> </w:t>
      </w:r>
      <w:r>
        <w:rPr>
          <w:w w:val="90"/>
          <w:sz w:val="20"/>
        </w:rPr>
        <w:t>and</w:t>
      </w:r>
      <w:r>
        <w:rPr>
          <w:spacing w:val="-8"/>
          <w:w w:val="90"/>
          <w:sz w:val="20"/>
        </w:rPr>
        <w:t xml:space="preserve"> </w:t>
      </w:r>
      <w:r>
        <w:rPr>
          <w:w w:val="90"/>
          <w:sz w:val="20"/>
        </w:rPr>
        <w:t>Kasese</w:t>
      </w:r>
    </w:p>
    <w:p w:rsidR="00E5575B" w:rsidRDefault="00D512E5">
      <w:pPr>
        <w:pStyle w:val="ListParagraph"/>
        <w:numPr>
          <w:ilvl w:val="0"/>
          <w:numId w:val="15"/>
        </w:numPr>
        <w:tabs>
          <w:tab w:val="left" w:pos="460"/>
        </w:tabs>
        <w:ind w:right="1248"/>
        <w:jc w:val="left"/>
        <w:rPr>
          <w:sz w:val="20"/>
        </w:rPr>
      </w:pPr>
      <w:r>
        <w:rPr>
          <w:w w:val="80"/>
          <w:sz w:val="20"/>
        </w:rPr>
        <w:t>It leads to dust pollution due to</w:t>
      </w:r>
      <w:r>
        <w:rPr>
          <w:spacing w:val="40"/>
          <w:sz w:val="20"/>
        </w:rPr>
        <w:t xml:space="preserve"> </w:t>
      </w:r>
      <w:r>
        <w:rPr>
          <w:w w:val="80"/>
          <w:sz w:val="20"/>
        </w:rPr>
        <w:t>production of dusty storms causing</w:t>
      </w:r>
      <w:r>
        <w:rPr>
          <w:sz w:val="20"/>
        </w:rPr>
        <w:t xml:space="preserve"> </w:t>
      </w:r>
      <w:r>
        <w:rPr>
          <w:rFonts w:ascii="Arial" w:hAnsi="Arial"/>
          <w:b/>
          <w:w w:val="80"/>
          <w:sz w:val="20"/>
        </w:rPr>
        <w:t xml:space="preserve">poor visibility and accidents </w:t>
      </w:r>
      <w:r>
        <w:rPr>
          <w:w w:val="80"/>
          <w:sz w:val="20"/>
        </w:rPr>
        <w:t xml:space="preserve">especially in arid areas such as Kaabong and </w:t>
      </w:r>
      <w:r>
        <w:rPr>
          <w:spacing w:val="-2"/>
          <w:w w:val="90"/>
          <w:sz w:val="20"/>
        </w:rPr>
        <w:t>Moroto</w:t>
      </w:r>
    </w:p>
    <w:p w:rsidR="00E5575B" w:rsidRDefault="00D512E5">
      <w:pPr>
        <w:pStyle w:val="ListParagraph"/>
        <w:numPr>
          <w:ilvl w:val="0"/>
          <w:numId w:val="15"/>
        </w:numPr>
        <w:tabs>
          <w:tab w:val="left" w:pos="460"/>
        </w:tabs>
        <w:ind w:right="1084"/>
        <w:jc w:val="left"/>
        <w:rPr>
          <w:sz w:val="20"/>
        </w:rPr>
      </w:pPr>
      <w:r>
        <w:rPr>
          <w:w w:val="80"/>
          <w:sz w:val="20"/>
        </w:rPr>
        <w:t>It leads to water and air pollution</w:t>
      </w:r>
      <w:r>
        <w:rPr>
          <w:sz w:val="20"/>
        </w:rPr>
        <w:t xml:space="preserve"> </w:t>
      </w:r>
      <w:r>
        <w:rPr>
          <w:w w:val="80"/>
          <w:sz w:val="20"/>
        </w:rPr>
        <w:t>due to the discharges of soil particles leading to easy</w:t>
      </w:r>
      <w:r>
        <w:rPr>
          <w:sz w:val="20"/>
        </w:rPr>
        <w:t xml:space="preserve"> </w:t>
      </w:r>
      <w:r>
        <w:rPr>
          <w:rFonts w:ascii="Arial" w:hAnsi="Arial"/>
          <w:b/>
          <w:w w:val="80"/>
          <w:sz w:val="20"/>
        </w:rPr>
        <w:t xml:space="preserve">spread of air and water borne diseases </w:t>
      </w:r>
      <w:r>
        <w:rPr>
          <w:w w:val="80"/>
          <w:sz w:val="20"/>
        </w:rPr>
        <w:t xml:space="preserve">such as Cholera, </w:t>
      </w:r>
      <w:r>
        <w:rPr>
          <w:w w:val="85"/>
          <w:sz w:val="20"/>
        </w:rPr>
        <w:t>bilharzias,</w:t>
      </w:r>
      <w:r>
        <w:rPr>
          <w:spacing w:val="-6"/>
          <w:w w:val="85"/>
          <w:sz w:val="20"/>
        </w:rPr>
        <w:t xml:space="preserve"> </w:t>
      </w:r>
      <w:r>
        <w:rPr>
          <w:w w:val="85"/>
          <w:sz w:val="20"/>
        </w:rPr>
        <w:t>dysentery</w:t>
      </w:r>
      <w:r>
        <w:rPr>
          <w:spacing w:val="-5"/>
          <w:w w:val="85"/>
          <w:sz w:val="20"/>
        </w:rPr>
        <w:t xml:space="preserve"> </w:t>
      </w:r>
      <w:r>
        <w:rPr>
          <w:w w:val="85"/>
          <w:sz w:val="20"/>
        </w:rPr>
        <w:t>and</w:t>
      </w:r>
      <w:r>
        <w:rPr>
          <w:spacing w:val="-5"/>
          <w:w w:val="85"/>
          <w:sz w:val="20"/>
        </w:rPr>
        <w:t xml:space="preserve"> </w:t>
      </w:r>
      <w:r>
        <w:rPr>
          <w:w w:val="85"/>
          <w:sz w:val="20"/>
        </w:rPr>
        <w:t>flue</w:t>
      </w:r>
      <w:r>
        <w:rPr>
          <w:spacing w:val="-6"/>
          <w:w w:val="85"/>
          <w:sz w:val="20"/>
        </w:rPr>
        <w:t xml:space="preserve"> </w:t>
      </w:r>
      <w:r>
        <w:rPr>
          <w:w w:val="85"/>
          <w:sz w:val="20"/>
        </w:rPr>
        <w:t>like</w:t>
      </w:r>
      <w:r>
        <w:rPr>
          <w:spacing w:val="-5"/>
          <w:w w:val="85"/>
          <w:sz w:val="20"/>
        </w:rPr>
        <w:t xml:space="preserve"> </w:t>
      </w:r>
      <w:r>
        <w:rPr>
          <w:w w:val="85"/>
          <w:sz w:val="20"/>
        </w:rPr>
        <w:t>R.</w:t>
      </w:r>
      <w:r>
        <w:rPr>
          <w:spacing w:val="-5"/>
          <w:w w:val="85"/>
          <w:sz w:val="20"/>
        </w:rPr>
        <w:t xml:space="preserve"> </w:t>
      </w:r>
      <w:r>
        <w:rPr>
          <w:w w:val="85"/>
          <w:sz w:val="20"/>
        </w:rPr>
        <w:t>Nyamwamba</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and</w:t>
      </w:r>
      <w:r>
        <w:rPr>
          <w:spacing w:val="-6"/>
          <w:w w:val="85"/>
          <w:sz w:val="20"/>
        </w:rPr>
        <w:t xml:space="preserve"> </w:t>
      </w:r>
      <w:r>
        <w:rPr>
          <w:w w:val="85"/>
          <w:sz w:val="20"/>
        </w:rPr>
        <w:t>R.</w:t>
      </w:r>
      <w:r>
        <w:rPr>
          <w:spacing w:val="-5"/>
          <w:w w:val="85"/>
          <w:sz w:val="20"/>
        </w:rPr>
        <w:t xml:space="preserve"> </w:t>
      </w:r>
      <w:r>
        <w:rPr>
          <w:w w:val="85"/>
          <w:sz w:val="20"/>
        </w:rPr>
        <w:t>Manafwa</w:t>
      </w:r>
      <w:r>
        <w:rPr>
          <w:spacing w:val="-5"/>
          <w:w w:val="85"/>
          <w:sz w:val="20"/>
        </w:rPr>
        <w:t xml:space="preserve"> </w:t>
      </w:r>
      <w:r>
        <w:rPr>
          <w:w w:val="85"/>
          <w:sz w:val="20"/>
        </w:rPr>
        <w:t>in</w:t>
      </w:r>
      <w:r>
        <w:rPr>
          <w:spacing w:val="-6"/>
          <w:w w:val="85"/>
          <w:sz w:val="20"/>
        </w:rPr>
        <w:t xml:space="preserve"> </w:t>
      </w:r>
      <w:r>
        <w:rPr>
          <w:w w:val="85"/>
          <w:sz w:val="20"/>
        </w:rPr>
        <w:t>Mbale.</w:t>
      </w:r>
    </w:p>
    <w:p w:rsidR="00E5575B" w:rsidRDefault="00D512E5">
      <w:pPr>
        <w:pStyle w:val="ListParagraph"/>
        <w:numPr>
          <w:ilvl w:val="0"/>
          <w:numId w:val="15"/>
        </w:numPr>
        <w:tabs>
          <w:tab w:val="left" w:pos="459"/>
        </w:tabs>
        <w:spacing w:line="244" w:lineRule="exact"/>
        <w:ind w:left="459" w:hanging="359"/>
        <w:jc w:val="left"/>
        <w:rPr>
          <w:sz w:val="20"/>
        </w:rPr>
      </w:pPr>
      <w:r>
        <w:rPr>
          <w:w w:val="80"/>
          <w:sz w:val="20"/>
        </w:rPr>
        <w:t>Soil</w:t>
      </w:r>
      <w:r>
        <w:rPr>
          <w:spacing w:val="-5"/>
          <w:sz w:val="20"/>
        </w:rPr>
        <w:t xml:space="preserve"> </w:t>
      </w:r>
      <w:r>
        <w:rPr>
          <w:w w:val="80"/>
          <w:sz w:val="20"/>
        </w:rPr>
        <w:t>erosion</w:t>
      </w:r>
      <w:r>
        <w:rPr>
          <w:spacing w:val="-4"/>
          <w:sz w:val="20"/>
        </w:rPr>
        <w:t xml:space="preserve"> </w:t>
      </w:r>
      <w:r>
        <w:rPr>
          <w:w w:val="80"/>
          <w:sz w:val="20"/>
        </w:rPr>
        <w:t>facilitates</w:t>
      </w:r>
      <w:r>
        <w:rPr>
          <w:spacing w:val="-4"/>
          <w:sz w:val="20"/>
        </w:rPr>
        <w:t xml:space="preserve"> </w:t>
      </w:r>
      <w:r>
        <w:rPr>
          <w:w w:val="80"/>
          <w:sz w:val="20"/>
        </w:rPr>
        <w:t>weathering</w:t>
      </w:r>
      <w:r>
        <w:rPr>
          <w:spacing w:val="2"/>
          <w:sz w:val="20"/>
        </w:rPr>
        <w:t xml:space="preserve"> </w:t>
      </w:r>
      <w:r>
        <w:rPr>
          <w:w w:val="80"/>
          <w:sz w:val="20"/>
        </w:rPr>
        <w:t>that</w:t>
      </w:r>
      <w:r>
        <w:rPr>
          <w:spacing w:val="-3"/>
          <w:sz w:val="20"/>
        </w:rPr>
        <w:t xml:space="preserve"> </w:t>
      </w:r>
      <w:r>
        <w:rPr>
          <w:w w:val="80"/>
          <w:sz w:val="20"/>
        </w:rPr>
        <w:t>exposes</w:t>
      </w:r>
      <w:r>
        <w:rPr>
          <w:spacing w:val="-3"/>
          <w:sz w:val="20"/>
        </w:rPr>
        <w:t xml:space="preserve"> </w:t>
      </w:r>
      <w:r>
        <w:rPr>
          <w:w w:val="80"/>
          <w:sz w:val="20"/>
        </w:rPr>
        <w:t>hard</w:t>
      </w:r>
      <w:r>
        <w:rPr>
          <w:spacing w:val="-4"/>
          <w:sz w:val="20"/>
        </w:rPr>
        <w:t xml:space="preserve"> </w:t>
      </w:r>
      <w:r>
        <w:rPr>
          <w:w w:val="80"/>
          <w:sz w:val="20"/>
        </w:rPr>
        <w:t>rocks</w:t>
      </w:r>
      <w:r>
        <w:rPr>
          <w:spacing w:val="-4"/>
          <w:sz w:val="20"/>
        </w:rPr>
        <w:t xml:space="preserve"> </w:t>
      </w:r>
      <w:r>
        <w:rPr>
          <w:w w:val="80"/>
          <w:sz w:val="20"/>
        </w:rPr>
        <w:t>underneath</w:t>
      </w:r>
      <w:r>
        <w:rPr>
          <w:spacing w:val="-3"/>
          <w:sz w:val="20"/>
        </w:rPr>
        <w:t xml:space="preserve"> </w:t>
      </w:r>
      <w:r>
        <w:rPr>
          <w:w w:val="80"/>
          <w:sz w:val="20"/>
        </w:rPr>
        <w:t>which</w:t>
      </w:r>
      <w:r>
        <w:rPr>
          <w:spacing w:val="-2"/>
          <w:sz w:val="20"/>
        </w:rPr>
        <w:t xml:space="preserve"> </w:t>
      </w:r>
      <w:r>
        <w:rPr>
          <w:rFonts w:ascii="Arial" w:hAnsi="Arial"/>
          <w:b/>
          <w:w w:val="80"/>
          <w:sz w:val="20"/>
        </w:rPr>
        <w:t>hinders</w:t>
      </w:r>
      <w:r>
        <w:rPr>
          <w:rFonts w:ascii="Arial" w:hAnsi="Arial"/>
          <w:b/>
          <w:spacing w:val="-7"/>
          <w:sz w:val="20"/>
        </w:rPr>
        <w:t xml:space="preserve"> </w:t>
      </w:r>
      <w:r>
        <w:rPr>
          <w:rFonts w:ascii="Arial" w:hAnsi="Arial"/>
          <w:b/>
          <w:w w:val="80"/>
          <w:sz w:val="20"/>
        </w:rPr>
        <w:t>agricultural</w:t>
      </w:r>
      <w:r>
        <w:rPr>
          <w:rFonts w:ascii="Arial" w:hAnsi="Arial"/>
          <w:b/>
          <w:spacing w:val="-4"/>
          <w:sz w:val="20"/>
        </w:rPr>
        <w:t xml:space="preserve"> </w:t>
      </w:r>
      <w:r>
        <w:rPr>
          <w:rFonts w:ascii="Arial" w:hAnsi="Arial"/>
          <w:b/>
          <w:w w:val="80"/>
          <w:sz w:val="20"/>
        </w:rPr>
        <w:t>mechanization</w:t>
      </w:r>
      <w:r>
        <w:rPr>
          <w:rFonts w:ascii="Arial" w:hAnsi="Arial"/>
          <w:b/>
          <w:spacing w:val="-2"/>
          <w:sz w:val="20"/>
        </w:rPr>
        <w:t xml:space="preserve"> </w:t>
      </w:r>
      <w:r>
        <w:rPr>
          <w:w w:val="80"/>
          <w:sz w:val="20"/>
        </w:rPr>
        <w:t>like</w:t>
      </w:r>
      <w:r>
        <w:rPr>
          <w:spacing w:val="-4"/>
          <w:sz w:val="20"/>
        </w:rPr>
        <w:t xml:space="preserve"> </w:t>
      </w:r>
      <w:r>
        <w:rPr>
          <w:w w:val="80"/>
          <w:sz w:val="20"/>
        </w:rPr>
        <w:t>in</w:t>
      </w:r>
      <w:r>
        <w:rPr>
          <w:spacing w:val="-4"/>
          <w:sz w:val="20"/>
        </w:rPr>
        <w:t xml:space="preserve"> </w:t>
      </w:r>
      <w:r>
        <w:rPr>
          <w:w w:val="80"/>
          <w:sz w:val="20"/>
        </w:rPr>
        <w:t>Kisoro</w:t>
      </w:r>
      <w:r>
        <w:rPr>
          <w:spacing w:val="-4"/>
          <w:sz w:val="20"/>
        </w:rPr>
        <w:t xml:space="preserve"> </w:t>
      </w:r>
      <w:r>
        <w:rPr>
          <w:w w:val="80"/>
          <w:sz w:val="20"/>
        </w:rPr>
        <w:t>and</w:t>
      </w:r>
      <w:r>
        <w:rPr>
          <w:spacing w:val="-4"/>
          <w:sz w:val="20"/>
        </w:rPr>
        <w:t xml:space="preserve"> </w:t>
      </w:r>
      <w:r>
        <w:rPr>
          <w:spacing w:val="-2"/>
          <w:w w:val="80"/>
          <w:sz w:val="20"/>
        </w:rPr>
        <w:t>Kabale.</w:t>
      </w:r>
    </w:p>
    <w:p w:rsidR="00E5575B" w:rsidRDefault="00D512E5">
      <w:pPr>
        <w:pStyle w:val="ListParagraph"/>
        <w:numPr>
          <w:ilvl w:val="0"/>
          <w:numId w:val="15"/>
        </w:numPr>
        <w:tabs>
          <w:tab w:val="left" w:pos="460"/>
        </w:tabs>
        <w:ind w:right="730"/>
        <w:jc w:val="left"/>
        <w:rPr>
          <w:sz w:val="20"/>
        </w:rPr>
      </w:pPr>
      <w:r>
        <w:rPr>
          <w:w w:val="80"/>
          <w:sz w:val="20"/>
        </w:rPr>
        <w:t>Soil erosion leads to landslides in highland areas due weakened</w:t>
      </w:r>
      <w:r>
        <w:rPr>
          <w:sz w:val="20"/>
        </w:rPr>
        <w:t xml:space="preserve"> </w:t>
      </w:r>
      <w:r>
        <w:rPr>
          <w:w w:val="80"/>
          <w:sz w:val="20"/>
        </w:rPr>
        <w:t>soil structure causing massive destruction of property and loss of lives</w:t>
      </w:r>
      <w:r>
        <w:rPr>
          <w:sz w:val="20"/>
        </w:rPr>
        <w:t xml:space="preserve"> </w:t>
      </w:r>
      <w:r>
        <w:rPr>
          <w:w w:val="80"/>
          <w:sz w:val="20"/>
        </w:rPr>
        <w:t xml:space="preserve">like on Kigezi in </w:t>
      </w:r>
      <w:r>
        <w:rPr>
          <w:w w:val="85"/>
          <w:sz w:val="20"/>
        </w:rPr>
        <w:t>Kabale,</w:t>
      </w:r>
      <w:r>
        <w:rPr>
          <w:spacing w:val="-6"/>
          <w:w w:val="85"/>
          <w:sz w:val="20"/>
        </w:rPr>
        <w:t xml:space="preserve"> </w:t>
      </w:r>
      <w:r>
        <w:rPr>
          <w:w w:val="85"/>
          <w:sz w:val="20"/>
        </w:rPr>
        <w:t>slopes</w:t>
      </w:r>
      <w:r>
        <w:rPr>
          <w:spacing w:val="-5"/>
          <w:w w:val="85"/>
          <w:sz w:val="20"/>
        </w:rPr>
        <w:t xml:space="preserve"> </w:t>
      </w:r>
      <w:r>
        <w:rPr>
          <w:w w:val="85"/>
          <w:sz w:val="20"/>
        </w:rPr>
        <w:t>of</w:t>
      </w:r>
      <w:r>
        <w:rPr>
          <w:spacing w:val="-5"/>
          <w:w w:val="85"/>
          <w:sz w:val="20"/>
        </w:rPr>
        <w:t xml:space="preserve"> </w:t>
      </w:r>
      <w:r>
        <w:rPr>
          <w:w w:val="85"/>
          <w:sz w:val="20"/>
        </w:rPr>
        <w:t>mountain</w:t>
      </w:r>
      <w:r>
        <w:rPr>
          <w:spacing w:val="-6"/>
          <w:w w:val="85"/>
          <w:sz w:val="20"/>
        </w:rPr>
        <w:t xml:space="preserve"> </w:t>
      </w:r>
      <w:r>
        <w:rPr>
          <w:w w:val="85"/>
          <w:sz w:val="20"/>
        </w:rPr>
        <w:t>Elgon</w:t>
      </w:r>
      <w:r>
        <w:rPr>
          <w:spacing w:val="-5"/>
          <w:w w:val="85"/>
          <w:sz w:val="20"/>
        </w:rPr>
        <w:t xml:space="preserve"> </w:t>
      </w:r>
      <w:r>
        <w:rPr>
          <w:w w:val="85"/>
          <w:sz w:val="20"/>
        </w:rPr>
        <w:t>in</w:t>
      </w:r>
      <w:r>
        <w:rPr>
          <w:spacing w:val="-5"/>
          <w:w w:val="85"/>
          <w:sz w:val="20"/>
        </w:rPr>
        <w:t xml:space="preserve"> </w:t>
      </w:r>
      <w:r>
        <w:rPr>
          <w:w w:val="85"/>
          <w:sz w:val="20"/>
        </w:rPr>
        <w:t>Bududa</w:t>
      </w:r>
      <w:r>
        <w:rPr>
          <w:spacing w:val="-6"/>
          <w:w w:val="85"/>
          <w:sz w:val="20"/>
        </w:rPr>
        <w:t xml:space="preserve"> </w:t>
      </w:r>
      <w:r>
        <w:rPr>
          <w:w w:val="85"/>
          <w:sz w:val="20"/>
        </w:rPr>
        <w:t>and</w:t>
      </w:r>
      <w:r>
        <w:rPr>
          <w:spacing w:val="-5"/>
          <w:w w:val="85"/>
          <w:sz w:val="20"/>
        </w:rPr>
        <w:t xml:space="preserve"> </w:t>
      </w:r>
      <w:r>
        <w:rPr>
          <w:w w:val="85"/>
          <w:sz w:val="20"/>
        </w:rPr>
        <w:t>Rwenzori</w:t>
      </w:r>
      <w:r>
        <w:rPr>
          <w:spacing w:val="-5"/>
          <w:w w:val="85"/>
          <w:sz w:val="20"/>
        </w:rPr>
        <w:t xml:space="preserve"> </w:t>
      </w:r>
      <w:r>
        <w:rPr>
          <w:w w:val="85"/>
          <w:sz w:val="20"/>
        </w:rPr>
        <w:t>in</w:t>
      </w:r>
      <w:r>
        <w:rPr>
          <w:spacing w:val="-6"/>
          <w:w w:val="85"/>
          <w:sz w:val="20"/>
        </w:rPr>
        <w:t xml:space="preserve"> </w:t>
      </w:r>
      <w:r>
        <w:rPr>
          <w:w w:val="85"/>
          <w:sz w:val="20"/>
        </w:rPr>
        <w:t>Bundibugyo.</w:t>
      </w:r>
    </w:p>
    <w:p w:rsidR="00E5575B" w:rsidRDefault="00D512E5">
      <w:pPr>
        <w:pStyle w:val="ListParagraph"/>
        <w:numPr>
          <w:ilvl w:val="0"/>
          <w:numId w:val="15"/>
        </w:numPr>
        <w:tabs>
          <w:tab w:val="left" w:pos="460"/>
        </w:tabs>
        <w:ind w:right="1297"/>
        <w:jc w:val="left"/>
        <w:rPr>
          <w:sz w:val="20"/>
        </w:rPr>
      </w:pPr>
      <w:r>
        <w:rPr>
          <w:w w:val="80"/>
          <w:sz w:val="20"/>
        </w:rPr>
        <w:t>Soil erosion produces poor and immature soils which are less productive due to continued</w:t>
      </w:r>
      <w:r>
        <w:rPr>
          <w:sz w:val="20"/>
        </w:rPr>
        <w:t xml:space="preserve"> </w:t>
      </w:r>
      <w:r>
        <w:rPr>
          <w:w w:val="80"/>
          <w:sz w:val="20"/>
        </w:rPr>
        <w:t xml:space="preserve">wearing away resulting into wastelands like slopes of </w:t>
      </w:r>
      <w:r>
        <w:rPr>
          <w:w w:val="85"/>
          <w:sz w:val="20"/>
        </w:rPr>
        <w:t>mountain</w:t>
      </w:r>
      <w:r>
        <w:rPr>
          <w:spacing w:val="-3"/>
          <w:w w:val="85"/>
          <w:sz w:val="20"/>
        </w:rPr>
        <w:t xml:space="preserve"> </w:t>
      </w:r>
      <w:r>
        <w:rPr>
          <w:w w:val="85"/>
          <w:sz w:val="20"/>
        </w:rPr>
        <w:t>Elgon</w:t>
      </w:r>
      <w:r>
        <w:rPr>
          <w:spacing w:val="-3"/>
          <w:w w:val="85"/>
          <w:sz w:val="20"/>
        </w:rPr>
        <w:t xml:space="preserve"> </w:t>
      </w:r>
      <w:r>
        <w:rPr>
          <w:w w:val="85"/>
          <w:sz w:val="20"/>
        </w:rPr>
        <w:t>in</w:t>
      </w:r>
      <w:r>
        <w:rPr>
          <w:spacing w:val="-1"/>
          <w:w w:val="85"/>
          <w:sz w:val="20"/>
        </w:rPr>
        <w:t xml:space="preserve"> </w:t>
      </w:r>
      <w:r>
        <w:rPr>
          <w:w w:val="85"/>
          <w:sz w:val="20"/>
        </w:rPr>
        <w:t>Bududa</w:t>
      </w:r>
      <w:r>
        <w:rPr>
          <w:spacing w:val="-3"/>
          <w:w w:val="85"/>
          <w:sz w:val="20"/>
        </w:rPr>
        <w:t xml:space="preserve"> </w:t>
      </w:r>
      <w:r>
        <w:rPr>
          <w:w w:val="85"/>
          <w:sz w:val="20"/>
        </w:rPr>
        <w:t>and</w:t>
      </w:r>
      <w:r>
        <w:rPr>
          <w:spacing w:val="-3"/>
          <w:w w:val="85"/>
          <w:sz w:val="20"/>
        </w:rPr>
        <w:t xml:space="preserve"> </w:t>
      </w:r>
      <w:r>
        <w:rPr>
          <w:w w:val="85"/>
          <w:sz w:val="20"/>
        </w:rPr>
        <w:t>Rwenzori</w:t>
      </w:r>
      <w:r>
        <w:rPr>
          <w:spacing w:val="-3"/>
          <w:w w:val="85"/>
          <w:sz w:val="20"/>
        </w:rPr>
        <w:t xml:space="preserve"> </w:t>
      </w:r>
      <w:r>
        <w:rPr>
          <w:w w:val="85"/>
          <w:sz w:val="20"/>
        </w:rPr>
        <w:t>in</w:t>
      </w:r>
      <w:r>
        <w:rPr>
          <w:spacing w:val="-3"/>
          <w:w w:val="85"/>
          <w:sz w:val="20"/>
        </w:rPr>
        <w:t xml:space="preserve"> </w:t>
      </w:r>
      <w:r>
        <w:rPr>
          <w:w w:val="85"/>
          <w:sz w:val="20"/>
        </w:rPr>
        <w:t>Bundibugyo.</w:t>
      </w:r>
    </w:p>
    <w:p w:rsidR="00E5575B" w:rsidRDefault="00D512E5">
      <w:pPr>
        <w:pStyle w:val="Heading1"/>
        <w:spacing w:before="222" w:line="229" w:lineRule="exact"/>
      </w:pPr>
      <w:r>
        <w:rPr>
          <w:w w:val="80"/>
        </w:rPr>
        <w:t>POSITIVE</w:t>
      </w:r>
      <w:r>
        <w:t xml:space="preserve"> </w:t>
      </w:r>
      <w:r>
        <w:rPr>
          <w:spacing w:val="-2"/>
          <w:w w:val="90"/>
        </w:rPr>
        <w:t>EFFECTS</w:t>
      </w:r>
    </w:p>
    <w:p w:rsidR="00E5575B" w:rsidRDefault="00D512E5">
      <w:pPr>
        <w:pStyle w:val="ListParagraph"/>
        <w:numPr>
          <w:ilvl w:val="0"/>
          <w:numId w:val="15"/>
        </w:numPr>
        <w:tabs>
          <w:tab w:val="left" w:pos="460"/>
        </w:tabs>
        <w:ind w:right="722"/>
        <w:jc w:val="left"/>
        <w:rPr>
          <w:sz w:val="20"/>
        </w:rPr>
      </w:pPr>
      <w:r>
        <w:rPr>
          <w:w w:val="80"/>
          <w:sz w:val="20"/>
        </w:rPr>
        <w:t>Soil</w:t>
      </w:r>
      <w:r>
        <w:rPr>
          <w:spacing w:val="-1"/>
          <w:sz w:val="20"/>
        </w:rPr>
        <w:t xml:space="preserve"> </w:t>
      </w:r>
      <w:r>
        <w:rPr>
          <w:w w:val="80"/>
          <w:sz w:val="20"/>
        </w:rPr>
        <w:t>erosion</w:t>
      </w:r>
      <w:r>
        <w:rPr>
          <w:spacing w:val="-1"/>
          <w:sz w:val="20"/>
        </w:rPr>
        <w:t xml:space="preserve"> </w:t>
      </w:r>
      <w:r>
        <w:rPr>
          <w:w w:val="80"/>
          <w:sz w:val="20"/>
        </w:rPr>
        <w:t>facilitates</w:t>
      </w:r>
      <w:r>
        <w:rPr>
          <w:spacing w:val="-1"/>
          <w:sz w:val="20"/>
        </w:rPr>
        <w:t xml:space="preserve"> </w:t>
      </w:r>
      <w:r>
        <w:rPr>
          <w:w w:val="80"/>
          <w:sz w:val="20"/>
        </w:rPr>
        <w:t>exposure</w:t>
      </w:r>
      <w:r>
        <w:rPr>
          <w:spacing w:val="-1"/>
          <w:sz w:val="20"/>
        </w:rPr>
        <w:t xml:space="preserve"> </w:t>
      </w:r>
      <w:r>
        <w:rPr>
          <w:w w:val="80"/>
          <w:sz w:val="20"/>
        </w:rPr>
        <w:t>of</w:t>
      </w:r>
      <w:r>
        <w:rPr>
          <w:spacing w:val="-1"/>
          <w:sz w:val="20"/>
        </w:rPr>
        <w:t xml:space="preserve"> </w:t>
      </w:r>
      <w:r>
        <w:rPr>
          <w:w w:val="80"/>
          <w:sz w:val="20"/>
        </w:rPr>
        <w:t>the</w:t>
      </w:r>
      <w:r>
        <w:rPr>
          <w:spacing w:val="-1"/>
          <w:sz w:val="20"/>
        </w:rPr>
        <w:t xml:space="preserve"> </w:t>
      </w:r>
      <w:r>
        <w:rPr>
          <w:w w:val="80"/>
          <w:sz w:val="20"/>
        </w:rPr>
        <w:t>fresh</w:t>
      </w:r>
      <w:r>
        <w:rPr>
          <w:spacing w:val="-1"/>
          <w:sz w:val="20"/>
        </w:rPr>
        <w:t xml:space="preserve"> </w:t>
      </w:r>
      <w:r>
        <w:rPr>
          <w:w w:val="80"/>
          <w:sz w:val="20"/>
        </w:rPr>
        <w:t>rocks</w:t>
      </w:r>
      <w:r>
        <w:rPr>
          <w:spacing w:val="-1"/>
          <w:sz w:val="20"/>
        </w:rPr>
        <w:t xml:space="preserve"> </w:t>
      </w:r>
      <w:r>
        <w:rPr>
          <w:w w:val="80"/>
          <w:sz w:val="20"/>
        </w:rPr>
        <w:t>to</w:t>
      </w:r>
      <w:r>
        <w:rPr>
          <w:spacing w:val="-1"/>
          <w:sz w:val="20"/>
        </w:rPr>
        <w:t xml:space="preserve"> </w:t>
      </w:r>
      <w:r>
        <w:rPr>
          <w:w w:val="80"/>
          <w:sz w:val="20"/>
        </w:rPr>
        <w:t>processes</w:t>
      </w:r>
      <w:r>
        <w:rPr>
          <w:spacing w:val="-1"/>
          <w:sz w:val="20"/>
        </w:rPr>
        <w:t xml:space="preserve"> </w:t>
      </w:r>
      <w:r>
        <w:rPr>
          <w:w w:val="80"/>
          <w:sz w:val="20"/>
        </w:rPr>
        <w:t>of</w:t>
      </w:r>
      <w:r>
        <w:rPr>
          <w:sz w:val="20"/>
        </w:rPr>
        <w:t xml:space="preserve"> </w:t>
      </w:r>
      <w:r>
        <w:rPr>
          <w:w w:val="80"/>
          <w:sz w:val="20"/>
        </w:rPr>
        <w:t>weathering</w:t>
      </w:r>
      <w:r>
        <w:rPr>
          <w:spacing w:val="-1"/>
          <w:sz w:val="20"/>
        </w:rPr>
        <w:t xml:space="preserve"> </w:t>
      </w:r>
      <w:r>
        <w:rPr>
          <w:w w:val="80"/>
          <w:sz w:val="20"/>
        </w:rPr>
        <w:t>and</w:t>
      </w:r>
      <w:r>
        <w:rPr>
          <w:spacing w:val="-1"/>
          <w:sz w:val="20"/>
        </w:rPr>
        <w:t xml:space="preserve"> </w:t>
      </w:r>
      <w:r>
        <w:rPr>
          <w:w w:val="80"/>
          <w:sz w:val="20"/>
        </w:rPr>
        <w:t>formation</w:t>
      </w:r>
      <w:r>
        <w:rPr>
          <w:spacing w:val="-1"/>
          <w:sz w:val="20"/>
        </w:rPr>
        <w:t xml:space="preserve"> </w:t>
      </w:r>
      <w:r>
        <w:rPr>
          <w:w w:val="80"/>
          <w:sz w:val="20"/>
        </w:rPr>
        <w:t>of</w:t>
      </w:r>
      <w:r>
        <w:rPr>
          <w:spacing w:val="-1"/>
          <w:sz w:val="20"/>
        </w:rPr>
        <w:t xml:space="preserve"> </w:t>
      </w:r>
      <w:r>
        <w:rPr>
          <w:w w:val="80"/>
          <w:sz w:val="20"/>
        </w:rPr>
        <w:t>fresh</w:t>
      </w:r>
      <w:r>
        <w:rPr>
          <w:spacing w:val="-1"/>
          <w:sz w:val="20"/>
        </w:rPr>
        <w:t xml:space="preserve"> </w:t>
      </w:r>
      <w:r>
        <w:rPr>
          <w:w w:val="80"/>
          <w:sz w:val="20"/>
        </w:rPr>
        <w:t>and</w:t>
      </w:r>
      <w:r>
        <w:rPr>
          <w:spacing w:val="-1"/>
          <w:sz w:val="20"/>
        </w:rPr>
        <w:t xml:space="preserve"> </w:t>
      </w:r>
      <w:r>
        <w:rPr>
          <w:w w:val="80"/>
          <w:sz w:val="20"/>
        </w:rPr>
        <w:t>new</w:t>
      </w:r>
      <w:r>
        <w:rPr>
          <w:spacing w:val="-1"/>
          <w:sz w:val="20"/>
        </w:rPr>
        <w:t xml:space="preserve"> </w:t>
      </w:r>
      <w:r>
        <w:rPr>
          <w:w w:val="80"/>
          <w:sz w:val="20"/>
        </w:rPr>
        <w:t>soils</w:t>
      </w:r>
      <w:r>
        <w:rPr>
          <w:sz w:val="20"/>
        </w:rPr>
        <w:t xml:space="preserve"> </w:t>
      </w:r>
      <w:r>
        <w:rPr>
          <w:w w:val="80"/>
          <w:sz w:val="20"/>
        </w:rPr>
        <w:t>like</w:t>
      </w:r>
      <w:r>
        <w:rPr>
          <w:spacing w:val="-1"/>
          <w:sz w:val="20"/>
        </w:rPr>
        <w:t xml:space="preserve"> </w:t>
      </w:r>
      <w:r>
        <w:rPr>
          <w:w w:val="80"/>
          <w:sz w:val="20"/>
        </w:rPr>
        <w:t>on</w:t>
      </w:r>
      <w:r>
        <w:rPr>
          <w:spacing w:val="-1"/>
          <w:sz w:val="20"/>
        </w:rPr>
        <w:t xml:space="preserve"> </w:t>
      </w:r>
      <w:r>
        <w:rPr>
          <w:w w:val="80"/>
          <w:sz w:val="20"/>
        </w:rPr>
        <w:t>the</w:t>
      </w:r>
      <w:r>
        <w:rPr>
          <w:sz w:val="20"/>
        </w:rPr>
        <w:t xml:space="preserve"> </w:t>
      </w:r>
      <w:r>
        <w:rPr>
          <w:w w:val="80"/>
          <w:sz w:val="20"/>
        </w:rPr>
        <w:t>slopes</w:t>
      </w:r>
      <w:r>
        <w:rPr>
          <w:sz w:val="20"/>
        </w:rPr>
        <w:t xml:space="preserve"> </w:t>
      </w:r>
      <w:r>
        <w:rPr>
          <w:w w:val="80"/>
          <w:sz w:val="20"/>
        </w:rPr>
        <w:t>of</w:t>
      </w:r>
      <w:r>
        <w:rPr>
          <w:spacing w:val="-1"/>
          <w:sz w:val="20"/>
        </w:rPr>
        <w:t xml:space="preserve"> </w:t>
      </w:r>
      <w:r>
        <w:rPr>
          <w:w w:val="80"/>
          <w:sz w:val="20"/>
        </w:rPr>
        <w:t>mountain</w:t>
      </w:r>
      <w:r>
        <w:rPr>
          <w:spacing w:val="-1"/>
          <w:sz w:val="20"/>
        </w:rPr>
        <w:t xml:space="preserve"> </w:t>
      </w:r>
      <w:r>
        <w:rPr>
          <w:w w:val="80"/>
          <w:sz w:val="20"/>
        </w:rPr>
        <w:t xml:space="preserve">Elgon </w:t>
      </w:r>
      <w:r>
        <w:rPr>
          <w:w w:val="85"/>
          <w:sz w:val="20"/>
        </w:rPr>
        <w:t>in Bududa and Rwenzori in Bundibugyo.</w:t>
      </w:r>
    </w:p>
    <w:p w:rsidR="00E5575B" w:rsidRDefault="00D512E5">
      <w:pPr>
        <w:pStyle w:val="ListParagraph"/>
        <w:numPr>
          <w:ilvl w:val="0"/>
          <w:numId w:val="15"/>
        </w:numPr>
        <w:tabs>
          <w:tab w:val="left" w:pos="460"/>
        </w:tabs>
        <w:spacing w:before="1"/>
        <w:ind w:right="783"/>
        <w:jc w:val="left"/>
        <w:rPr>
          <w:sz w:val="20"/>
        </w:rPr>
      </w:pPr>
      <w:r>
        <w:rPr>
          <w:w w:val="80"/>
          <w:sz w:val="20"/>
        </w:rPr>
        <w:t>Soil</w:t>
      </w:r>
      <w:r>
        <w:rPr>
          <w:sz w:val="20"/>
        </w:rPr>
        <w:t xml:space="preserve"> </w:t>
      </w:r>
      <w:r>
        <w:rPr>
          <w:w w:val="80"/>
          <w:sz w:val="20"/>
        </w:rPr>
        <w:t>erosion</w:t>
      </w:r>
      <w:r>
        <w:rPr>
          <w:sz w:val="20"/>
        </w:rPr>
        <w:t xml:space="preserve"> </w:t>
      </w:r>
      <w:r>
        <w:rPr>
          <w:w w:val="80"/>
          <w:sz w:val="20"/>
        </w:rPr>
        <w:t>produces</w:t>
      </w:r>
      <w:r>
        <w:rPr>
          <w:sz w:val="20"/>
        </w:rPr>
        <w:t xml:space="preserve"> </w:t>
      </w:r>
      <w:r>
        <w:rPr>
          <w:w w:val="80"/>
          <w:sz w:val="20"/>
        </w:rPr>
        <w:t>alluvial</w:t>
      </w:r>
      <w:r>
        <w:rPr>
          <w:sz w:val="20"/>
        </w:rPr>
        <w:t xml:space="preserve"> </w:t>
      </w:r>
      <w:r>
        <w:rPr>
          <w:w w:val="80"/>
          <w:sz w:val="20"/>
        </w:rPr>
        <w:t>fertile</w:t>
      </w:r>
      <w:r>
        <w:rPr>
          <w:sz w:val="20"/>
        </w:rPr>
        <w:t xml:space="preserve"> </w:t>
      </w:r>
      <w:r>
        <w:rPr>
          <w:w w:val="80"/>
          <w:sz w:val="20"/>
        </w:rPr>
        <w:t>soils</w:t>
      </w:r>
      <w:r>
        <w:rPr>
          <w:sz w:val="20"/>
        </w:rPr>
        <w:t xml:space="preserve"> </w:t>
      </w:r>
      <w:r>
        <w:rPr>
          <w:w w:val="80"/>
          <w:sz w:val="20"/>
        </w:rPr>
        <w:t>in</w:t>
      </w:r>
      <w:r>
        <w:rPr>
          <w:sz w:val="20"/>
        </w:rPr>
        <w:t xml:space="preserve"> </w:t>
      </w:r>
      <w:r>
        <w:rPr>
          <w:w w:val="80"/>
          <w:sz w:val="20"/>
        </w:rPr>
        <w:t>low</w:t>
      </w:r>
      <w:r>
        <w:rPr>
          <w:sz w:val="20"/>
        </w:rPr>
        <w:t xml:space="preserve"> </w:t>
      </w:r>
      <w:r>
        <w:rPr>
          <w:w w:val="80"/>
          <w:sz w:val="20"/>
        </w:rPr>
        <w:t>lands</w:t>
      </w:r>
      <w:r>
        <w:rPr>
          <w:sz w:val="20"/>
        </w:rPr>
        <w:t xml:space="preserve"> </w:t>
      </w:r>
      <w:r>
        <w:rPr>
          <w:w w:val="80"/>
          <w:sz w:val="20"/>
        </w:rPr>
        <w:t>and</w:t>
      </w:r>
      <w:r>
        <w:rPr>
          <w:sz w:val="20"/>
        </w:rPr>
        <w:t xml:space="preserve"> </w:t>
      </w:r>
      <w:r>
        <w:rPr>
          <w:w w:val="80"/>
          <w:sz w:val="20"/>
        </w:rPr>
        <w:t>valleys</w:t>
      </w:r>
      <w:r>
        <w:rPr>
          <w:sz w:val="20"/>
        </w:rPr>
        <w:t xml:space="preserve"> </w:t>
      </w:r>
      <w:r>
        <w:rPr>
          <w:w w:val="80"/>
          <w:sz w:val="20"/>
        </w:rPr>
        <w:t>for</w:t>
      </w:r>
      <w:r>
        <w:rPr>
          <w:sz w:val="20"/>
        </w:rPr>
        <w:t xml:space="preserve"> </w:t>
      </w:r>
      <w:r>
        <w:rPr>
          <w:w w:val="80"/>
          <w:sz w:val="20"/>
        </w:rPr>
        <w:t>supporting</w:t>
      </w:r>
      <w:r>
        <w:rPr>
          <w:sz w:val="20"/>
        </w:rPr>
        <w:t xml:space="preserve"> </w:t>
      </w:r>
      <w:r>
        <w:rPr>
          <w:w w:val="80"/>
          <w:sz w:val="20"/>
        </w:rPr>
        <w:t>crop</w:t>
      </w:r>
      <w:r>
        <w:rPr>
          <w:sz w:val="20"/>
        </w:rPr>
        <w:t xml:space="preserve"> </w:t>
      </w:r>
      <w:r>
        <w:rPr>
          <w:w w:val="80"/>
          <w:sz w:val="20"/>
        </w:rPr>
        <w:t>cultivation</w:t>
      </w:r>
      <w:r>
        <w:rPr>
          <w:sz w:val="20"/>
        </w:rPr>
        <w:t xml:space="preserve"> </w:t>
      </w:r>
      <w:r>
        <w:rPr>
          <w:w w:val="80"/>
          <w:sz w:val="20"/>
        </w:rPr>
        <w:t>for</w:t>
      </w:r>
      <w:r>
        <w:rPr>
          <w:sz w:val="20"/>
        </w:rPr>
        <w:t xml:space="preserve"> </w:t>
      </w:r>
      <w:r>
        <w:rPr>
          <w:w w:val="80"/>
          <w:sz w:val="20"/>
        </w:rPr>
        <w:t>example</w:t>
      </w:r>
      <w:r>
        <w:rPr>
          <w:sz w:val="20"/>
        </w:rPr>
        <w:t xml:space="preserve"> </w:t>
      </w:r>
      <w:r>
        <w:rPr>
          <w:w w:val="80"/>
          <w:sz w:val="20"/>
        </w:rPr>
        <w:t>Irish</w:t>
      </w:r>
      <w:r>
        <w:rPr>
          <w:sz w:val="20"/>
        </w:rPr>
        <w:t xml:space="preserve"> </w:t>
      </w:r>
      <w:r>
        <w:rPr>
          <w:w w:val="80"/>
          <w:sz w:val="20"/>
        </w:rPr>
        <w:t>and</w:t>
      </w:r>
      <w:r>
        <w:rPr>
          <w:sz w:val="20"/>
        </w:rPr>
        <w:t xml:space="preserve"> </w:t>
      </w:r>
      <w:r>
        <w:rPr>
          <w:w w:val="80"/>
          <w:sz w:val="20"/>
        </w:rPr>
        <w:t>sweet</w:t>
      </w:r>
      <w:r>
        <w:rPr>
          <w:sz w:val="20"/>
        </w:rPr>
        <w:t xml:space="preserve"> </w:t>
      </w:r>
      <w:r>
        <w:rPr>
          <w:w w:val="80"/>
          <w:sz w:val="20"/>
        </w:rPr>
        <w:t>potatoes,</w:t>
      </w:r>
      <w:r>
        <w:rPr>
          <w:sz w:val="20"/>
        </w:rPr>
        <w:t xml:space="preserve"> </w:t>
      </w:r>
      <w:r>
        <w:rPr>
          <w:w w:val="80"/>
          <w:sz w:val="20"/>
        </w:rPr>
        <w:t>vegetables,</w:t>
      </w:r>
      <w:r>
        <w:rPr>
          <w:sz w:val="20"/>
        </w:rPr>
        <w:t xml:space="preserve"> </w:t>
      </w:r>
      <w:r>
        <w:rPr>
          <w:w w:val="80"/>
          <w:sz w:val="20"/>
        </w:rPr>
        <w:t xml:space="preserve">e.t.c </w:t>
      </w:r>
      <w:r>
        <w:rPr>
          <w:w w:val="85"/>
          <w:sz w:val="20"/>
        </w:rPr>
        <w:t>in</w:t>
      </w:r>
      <w:r>
        <w:rPr>
          <w:spacing w:val="-4"/>
          <w:w w:val="85"/>
          <w:sz w:val="20"/>
        </w:rPr>
        <w:t xml:space="preserve"> </w:t>
      </w:r>
      <w:r>
        <w:rPr>
          <w:w w:val="85"/>
          <w:sz w:val="20"/>
        </w:rPr>
        <w:t>Kisoro</w:t>
      </w:r>
      <w:r>
        <w:rPr>
          <w:spacing w:val="-4"/>
          <w:w w:val="85"/>
          <w:sz w:val="20"/>
        </w:rPr>
        <w:t xml:space="preserve"> </w:t>
      </w:r>
      <w:r>
        <w:rPr>
          <w:w w:val="85"/>
          <w:sz w:val="20"/>
        </w:rPr>
        <w:t>and</w:t>
      </w:r>
      <w:r>
        <w:rPr>
          <w:spacing w:val="-4"/>
          <w:w w:val="85"/>
          <w:sz w:val="20"/>
        </w:rPr>
        <w:t xml:space="preserve"> </w:t>
      </w:r>
      <w:r>
        <w:rPr>
          <w:w w:val="85"/>
          <w:sz w:val="20"/>
        </w:rPr>
        <w:t>Kabale,</w:t>
      </w:r>
      <w:r>
        <w:rPr>
          <w:spacing w:val="-4"/>
          <w:w w:val="85"/>
          <w:sz w:val="20"/>
        </w:rPr>
        <w:t xml:space="preserve"> </w:t>
      </w:r>
      <w:r>
        <w:rPr>
          <w:w w:val="85"/>
          <w:sz w:val="20"/>
        </w:rPr>
        <w:t>lower</w:t>
      </w:r>
      <w:r>
        <w:rPr>
          <w:spacing w:val="-3"/>
          <w:w w:val="85"/>
          <w:sz w:val="20"/>
        </w:rPr>
        <w:t xml:space="preserve"> </w:t>
      </w:r>
      <w:r>
        <w:rPr>
          <w:w w:val="85"/>
          <w:sz w:val="20"/>
        </w:rPr>
        <w:t>slopes</w:t>
      </w:r>
      <w:r>
        <w:rPr>
          <w:spacing w:val="-4"/>
          <w:w w:val="85"/>
          <w:sz w:val="20"/>
        </w:rPr>
        <w:t xml:space="preserve"> </w:t>
      </w:r>
      <w:r>
        <w:rPr>
          <w:w w:val="85"/>
          <w:sz w:val="20"/>
        </w:rPr>
        <w:t>of</w:t>
      </w:r>
      <w:r>
        <w:rPr>
          <w:spacing w:val="-3"/>
          <w:w w:val="85"/>
          <w:sz w:val="20"/>
        </w:rPr>
        <w:t xml:space="preserve"> </w:t>
      </w:r>
      <w:r>
        <w:rPr>
          <w:w w:val="85"/>
          <w:sz w:val="20"/>
        </w:rPr>
        <w:t>mountain</w:t>
      </w:r>
      <w:r>
        <w:rPr>
          <w:spacing w:val="-4"/>
          <w:w w:val="85"/>
          <w:sz w:val="20"/>
        </w:rPr>
        <w:t xml:space="preserve"> </w:t>
      </w:r>
      <w:r>
        <w:rPr>
          <w:w w:val="85"/>
          <w:sz w:val="20"/>
        </w:rPr>
        <w:t>Elgon</w:t>
      </w:r>
      <w:r>
        <w:rPr>
          <w:spacing w:val="-2"/>
          <w:w w:val="85"/>
          <w:sz w:val="20"/>
        </w:rPr>
        <w:t xml:space="preserve"> </w:t>
      </w:r>
      <w:r>
        <w:rPr>
          <w:w w:val="85"/>
          <w:sz w:val="20"/>
        </w:rPr>
        <w:t>in</w:t>
      </w:r>
      <w:r>
        <w:rPr>
          <w:spacing w:val="-4"/>
          <w:w w:val="85"/>
          <w:sz w:val="20"/>
        </w:rPr>
        <w:t xml:space="preserve"> </w:t>
      </w:r>
      <w:r>
        <w:rPr>
          <w:w w:val="85"/>
          <w:sz w:val="20"/>
        </w:rPr>
        <w:t>Mbale.</w:t>
      </w:r>
    </w:p>
    <w:p w:rsidR="00E5575B" w:rsidRDefault="00D512E5">
      <w:pPr>
        <w:pStyle w:val="ListParagraph"/>
        <w:numPr>
          <w:ilvl w:val="0"/>
          <w:numId w:val="15"/>
        </w:numPr>
        <w:tabs>
          <w:tab w:val="left" w:pos="460"/>
        </w:tabs>
        <w:spacing w:before="1"/>
        <w:ind w:right="821"/>
        <w:jc w:val="left"/>
        <w:rPr>
          <w:sz w:val="20"/>
        </w:rPr>
      </w:pPr>
      <w:r>
        <w:rPr>
          <w:w w:val="80"/>
          <w:sz w:val="20"/>
        </w:rPr>
        <w:t>Soil erosion exposes inselbergs, volcanic plugs, batholiths, arenas e.t.c</w:t>
      </w:r>
      <w:r>
        <w:rPr>
          <w:spacing w:val="40"/>
          <w:sz w:val="20"/>
        </w:rPr>
        <w:t xml:space="preserve"> </w:t>
      </w:r>
      <w:r>
        <w:rPr>
          <w:w w:val="80"/>
          <w:sz w:val="20"/>
        </w:rPr>
        <w:t>which create beautiful scenery for encouraging</w:t>
      </w:r>
      <w:r>
        <w:rPr>
          <w:spacing w:val="40"/>
          <w:sz w:val="20"/>
        </w:rPr>
        <w:t xml:space="preserve"> </w:t>
      </w:r>
      <w:r>
        <w:rPr>
          <w:w w:val="80"/>
          <w:sz w:val="20"/>
        </w:rPr>
        <w:t>tourism industry resulting into earning of foreign exchange used for economic development</w:t>
      </w:r>
      <w:r>
        <w:rPr>
          <w:sz w:val="20"/>
        </w:rPr>
        <w:t xml:space="preserve"> </w:t>
      </w:r>
      <w:r>
        <w:rPr>
          <w:w w:val="80"/>
          <w:sz w:val="20"/>
        </w:rPr>
        <w:t>like inselbergs in Kotido and Nakasongola</w:t>
      </w:r>
    </w:p>
    <w:p w:rsidR="00E5575B" w:rsidRDefault="00D512E5">
      <w:pPr>
        <w:pStyle w:val="ListParagraph"/>
        <w:numPr>
          <w:ilvl w:val="0"/>
          <w:numId w:val="15"/>
        </w:numPr>
        <w:tabs>
          <w:tab w:val="left" w:pos="459"/>
        </w:tabs>
        <w:spacing w:before="2"/>
        <w:ind w:left="459" w:hanging="359"/>
        <w:jc w:val="left"/>
        <w:rPr>
          <w:sz w:val="20"/>
        </w:rPr>
      </w:pPr>
      <w:r>
        <w:rPr>
          <w:w w:val="80"/>
          <w:sz w:val="20"/>
        </w:rPr>
        <w:t>Soil</w:t>
      </w:r>
      <w:r>
        <w:rPr>
          <w:spacing w:val="-5"/>
          <w:sz w:val="20"/>
        </w:rPr>
        <w:t xml:space="preserve"> </w:t>
      </w:r>
      <w:r>
        <w:rPr>
          <w:w w:val="80"/>
          <w:sz w:val="20"/>
        </w:rPr>
        <w:t>erosion</w:t>
      </w:r>
      <w:r>
        <w:rPr>
          <w:spacing w:val="-5"/>
          <w:sz w:val="20"/>
        </w:rPr>
        <w:t xml:space="preserve"> </w:t>
      </w:r>
      <w:r>
        <w:rPr>
          <w:w w:val="80"/>
          <w:sz w:val="20"/>
        </w:rPr>
        <w:t>exposes</w:t>
      </w:r>
      <w:r>
        <w:rPr>
          <w:spacing w:val="-5"/>
          <w:sz w:val="20"/>
        </w:rPr>
        <w:t xml:space="preserve"> </w:t>
      </w:r>
      <w:r>
        <w:rPr>
          <w:w w:val="80"/>
          <w:sz w:val="20"/>
        </w:rPr>
        <w:t>minerals</w:t>
      </w:r>
      <w:r>
        <w:rPr>
          <w:spacing w:val="-5"/>
          <w:sz w:val="20"/>
        </w:rPr>
        <w:t xml:space="preserve"> </w:t>
      </w:r>
      <w:r>
        <w:rPr>
          <w:w w:val="80"/>
          <w:sz w:val="20"/>
        </w:rPr>
        <w:t>like</w:t>
      </w:r>
      <w:r>
        <w:rPr>
          <w:spacing w:val="-5"/>
          <w:sz w:val="20"/>
        </w:rPr>
        <w:t xml:space="preserve"> </w:t>
      </w:r>
      <w:r>
        <w:rPr>
          <w:w w:val="80"/>
          <w:sz w:val="20"/>
        </w:rPr>
        <w:t>gold,</w:t>
      </w:r>
      <w:r>
        <w:rPr>
          <w:spacing w:val="-5"/>
          <w:sz w:val="20"/>
        </w:rPr>
        <w:t xml:space="preserve"> </w:t>
      </w:r>
      <w:r>
        <w:rPr>
          <w:w w:val="80"/>
          <w:sz w:val="20"/>
        </w:rPr>
        <w:t>diamond,</w:t>
      </w:r>
      <w:r>
        <w:rPr>
          <w:spacing w:val="-5"/>
          <w:sz w:val="20"/>
        </w:rPr>
        <w:t xml:space="preserve"> </w:t>
      </w:r>
      <w:r>
        <w:rPr>
          <w:w w:val="80"/>
          <w:sz w:val="20"/>
        </w:rPr>
        <w:t>limestone</w:t>
      </w:r>
      <w:r>
        <w:rPr>
          <w:spacing w:val="-5"/>
          <w:sz w:val="20"/>
        </w:rPr>
        <w:t xml:space="preserve"> </w:t>
      </w:r>
      <w:r>
        <w:rPr>
          <w:w w:val="80"/>
          <w:sz w:val="20"/>
        </w:rPr>
        <w:t>rocks</w:t>
      </w:r>
      <w:r>
        <w:rPr>
          <w:spacing w:val="-3"/>
          <w:sz w:val="20"/>
        </w:rPr>
        <w:t xml:space="preserve"> </w:t>
      </w:r>
      <w:r>
        <w:rPr>
          <w:w w:val="80"/>
          <w:sz w:val="20"/>
        </w:rPr>
        <w:t>hence</w:t>
      </w:r>
      <w:r>
        <w:rPr>
          <w:spacing w:val="-5"/>
          <w:sz w:val="20"/>
        </w:rPr>
        <w:t xml:space="preserve"> </w:t>
      </w:r>
      <w:r>
        <w:rPr>
          <w:w w:val="80"/>
          <w:sz w:val="20"/>
        </w:rPr>
        <w:t>promoting</w:t>
      </w:r>
      <w:r>
        <w:rPr>
          <w:spacing w:val="-5"/>
          <w:sz w:val="20"/>
        </w:rPr>
        <w:t xml:space="preserve"> </w:t>
      </w:r>
      <w:r>
        <w:rPr>
          <w:w w:val="80"/>
          <w:sz w:val="20"/>
        </w:rPr>
        <w:t>mining</w:t>
      </w:r>
      <w:r>
        <w:rPr>
          <w:spacing w:val="-5"/>
          <w:sz w:val="20"/>
        </w:rPr>
        <w:t xml:space="preserve"> </w:t>
      </w:r>
      <w:r>
        <w:rPr>
          <w:w w:val="80"/>
          <w:sz w:val="20"/>
        </w:rPr>
        <w:t>for</w:t>
      </w:r>
      <w:r>
        <w:rPr>
          <w:spacing w:val="-4"/>
          <w:sz w:val="20"/>
        </w:rPr>
        <w:t xml:space="preserve"> </w:t>
      </w:r>
      <w:r>
        <w:rPr>
          <w:w w:val="80"/>
          <w:sz w:val="20"/>
        </w:rPr>
        <w:t>setting</w:t>
      </w:r>
      <w:r>
        <w:rPr>
          <w:spacing w:val="-5"/>
          <w:sz w:val="20"/>
        </w:rPr>
        <w:t xml:space="preserve"> </w:t>
      </w:r>
      <w:r>
        <w:rPr>
          <w:w w:val="80"/>
          <w:sz w:val="20"/>
        </w:rPr>
        <w:t>up</w:t>
      </w:r>
      <w:r>
        <w:rPr>
          <w:spacing w:val="-5"/>
          <w:sz w:val="20"/>
        </w:rPr>
        <w:t xml:space="preserve"> </w:t>
      </w:r>
      <w:r>
        <w:rPr>
          <w:w w:val="80"/>
          <w:sz w:val="20"/>
        </w:rPr>
        <w:t>industries</w:t>
      </w:r>
      <w:r>
        <w:rPr>
          <w:spacing w:val="2"/>
          <w:sz w:val="20"/>
        </w:rPr>
        <w:t xml:space="preserve"> </w:t>
      </w:r>
      <w:r>
        <w:rPr>
          <w:w w:val="80"/>
          <w:sz w:val="20"/>
        </w:rPr>
        <w:t>like</w:t>
      </w:r>
      <w:r>
        <w:rPr>
          <w:spacing w:val="-3"/>
          <w:sz w:val="20"/>
        </w:rPr>
        <w:t xml:space="preserve"> </w:t>
      </w:r>
      <w:r>
        <w:rPr>
          <w:w w:val="80"/>
          <w:sz w:val="20"/>
        </w:rPr>
        <w:t>Sukulu</w:t>
      </w:r>
      <w:r>
        <w:rPr>
          <w:spacing w:val="-3"/>
          <w:sz w:val="20"/>
        </w:rPr>
        <w:t xml:space="preserve"> </w:t>
      </w:r>
      <w:r>
        <w:rPr>
          <w:w w:val="80"/>
          <w:sz w:val="20"/>
        </w:rPr>
        <w:t>volcanic</w:t>
      </w:r>
      <w:r>
        <w:rPr>
          <w:spacing w:val="-5"/>
          <w:sz w:val="20"/>
        </w:rPr>
        <w:t xml:space="preserve"> </w:t>
      </w:r>
      <w:r>
        <w:rPr>
          <w:w w:val="80"/>
          <w:sz w:val="20"/>
        </w:rPr>
        <w:t>plug</w:t>
      </w:r>
      <w:r>
        <w:rPr>
          <w:spacing w:val="-5"/>
          <w:sz w:val="20"/>
        </w:rPr>
        <w:t xml:space="preserve"> </w:t>
      </w:r>
      <w:r>
        <w:rPr>
          <w:w w:val="80"/>
          <w:sz w:val="20"/>
        </w:rPr>
        <w:t>in</w:t>
      </w:r>
      <w:r>
        <w:rPr>
          <w:spacing w:val="-5"/>
          <w:sz w:val="20"/>
        </w:rPr>
        <w:t xml:space="preserve"> </w:t>
      </w:r>
      <w:r>
        <w:rPr>
          <w:spacing w:val="-2"/>
          <w:w w:val="80"/>
          <w:sz w:val="20"/>
        </w:rPr>
        <w:t>Tororo.</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spacing w:before="45"/>
        <w:ind w:left="0"/>
      </w:pPr>
    </w:p>
    <w:p w:rsidR="00E5575B" w:rsidRDefault="00D512E5">
      <w:pPr>
        <w:pStyle w:val="Heading2"/>
      </w:pPr>
      <w:r>
        <w:rPr>
          <w:w w:val="80"/>
        </w:rPr>
        <w:t>Revision</w:t>
      </w:r>
      <w:r>
        <w:rPr>
          <w:spacing w:val="-5"/>
        </w:rPr>
        <w:t xml:space="preserve"> </w:t>
      </w:r>
      <w:r>
        <w:rPr>
          <w:spacing w:val="-2"/>
          <w:w w:val="85"/>
        </w:rPr>
        <w:t>questions:</w:t>
      </w:r>
    </w:p>
    <w:p w:rsidR="00E5575B" w:rsidRDefault="00D512E5">
      <w:pPr>
        <w:pStyle w:val="ListParagraph"/>
        <w:numPr>
          <w:ilvl w:val="1"/>
          <w:numId w:val="15"/>
        </w:numPr>
        <w:tabs>
          <w:tab w:val="left" w:pos="644"/>
        </w:tabs>
        <w:spacing w:before="2"/>
        <w:ind w:hanging="184"/>
        <w:rPr>
          <w:sz w:val="20"/>
        </w:rPr>
      </w:pPr>
      <w:r>
        <w:rPr>
          <w:w w:val="80"/>
          <w:sz w:val="20"/>
        </w:rPr>
        <w:t>Discuss</w:t>
      </w:r>
      <w:r>
        <w:rPr>
          <w:spacing w:val="1"/>
          <w:sz w:val="20"/>
        </w:rPr>
        <w:t xml:space="preserve"> </w:t>
      </w:r>
      <w:r>
        <w:rPr>
          <w:w w:val="80"/>
          <w:sz w:val="20"/>
        </w:rPr>
        <w:t>the</w:t>
      </w:r>
      <w:r>
        <w:rPr>
          <w:spacing w:val="2"/>
          <w:sz w:val="20"/>
        </w:rPr>
        <w:t xml:space="preserve"> </w:t>
      </w:r>
      <w:r>
        <w:rPr>
          <w:w w:val="80"/>
          <w:sz w:val="20"/>
        </w:rPr>
        <w:t>factors</w:t>
      </w:r>
      <w:r>
        <w:rPr>
          <w:spacing w:val="2"/>
          <w:sz w:val="20"/>
        </w:rPr>
        <w:t xml:space="preserve"> </w:t>
      </w:r>
      <w:r>
        <w:rPr>
          <w:w w:val="80"/>
          <w:sz w:val="20"/>
        </w:rPr>
        <w:t>that</w:t>
      </w:r>
      <w:r>
        <w:rPr>
          <w:spacing w:val="1"/>
          <w:sz w:val="20"/>
        </w:rPr>
        <w:t xml:space="preserve"> </w:t>
      </w:r>
      <w:r>
        <w:rPr>
          <w:w w:val="80"/>
          <w:sz w:val="20"/>
        </w:rPr>
        <w:t>are</w:t>
      </w:r>
      <w:r>
        <w:rPr>
          <w:spacing w:val="1"/>
          <w:sz w:val="20"/>
        </w:rPr>
        <w:t xml:space="preserve"> </w:t>
      </w:r>
      <w:r>
        <w:rPr>
          <w:w w:val="80"/>
          <w:sz w:val="20"/>
        </w:rPr>
        <w:t>responsible</w:t>
      </w:r>
      <w:r>
        <w:rPr>
          <w:spacing w:val="3"/>
          <w:sz w:val="20"/>
        </w:rPr>
        <w:t xml:space="preserve"> </w:t>
      </w:r>
      <w:r>
        <w:rPr>
          <w:w w:val="80"/>
          <w:sz w:val="20"/>
        </w:rPr>
        <w:t>severe</w:t>
      </w:r>
      <w:r>
        <w:rPr>
          <w:spacing w:val="3"/>
          <w:sz w:val="20"/>
        </w:rPr>
        <w:t xml:space="preserve"> </w:t>
      </w:r>
      <w:r>
        <w:rPr>
          <w:w w:val="80"/>
          <w:sz w:val="20"/>
        </w:rPr>
        <w:t>soil</w:t>
      </w:r>
      <w:r>
        <w:rPr>
          <w:spacing w:val="1"/>
          <w:sz w:val="20"/>
        </w:rPr>
        <w:t xml:space="preserve"> </w:t>
      </w:r>
      <w:r>
        <w:rPr>
          <w:w w:val="80"/>
          <w:sz w:val="20"/>
        </w:rPr>
        <w:t>erosion</w:t>
      </w:r>
      <w:r>
        <w:rPr>
          <w:spacing w:val="2"/>
          <w:sz w:val="20"/>
        </w:rPr>
        <w:t xml:space="preserve"> </w:t>
      </w:r>
      <w:r>
        <w:rPr>
          <w:w w:val="80"/>
          <w:sz w:val="20"/>
        </w:rPr>
        <w:t>in</w:t>
      </w:r>
      <w:r>
        <w:rPr>
          <w:spacing w:val="5"/>
          <w:sz w:val="20"/>
        </w:rPr>
        <w:t xml:space="preserve"> </w:t>
      </w:r>
      <w:r>
        <w:rPr>
          <w:spacing w:val="-2"/>
          <w:w w:val="80"/>
          <w:sz w:val="20"/>
        </w:rPr>
        <w:t>Uganda.</w:t>
      </w:r>
    </w:p>
    <w:p w:rsidR="00E5575B" w:rsidRDefault="00D512E5">
      <w:pPr>
        <w:pStyle w:val="Heading2"/>
        <w:spacing w:before="1"/>
      </w:pPr>
      <w:r>
        <w:rPr>
          <w:spacing w:val="-2"/>
          <w:w w:val="90"/>
        </w:rPr>
        <w:t>Approach:</w:t>
      </w:r>
    </w:p>
    <w:p w:rsidR="00E5575B" w:rsidRDefault="00D512E5">
      <w:pPr>
        <w:spacing w:line="229" w:lineRule="exact"/>
        <w:ind w:left="460"/>
        <w:rPr>
          <w:rFonts w:ascii="Arial"/>
          <w:b/>
          <w:sz w:val="20"/>
        </w:rPr>
      </w:pPr>
      <w:r>
        <w:rPr>
          <w:rFonts w:ascii="Arial"/>
          <w:b/>
          <w:spacing w:val="-2"/>
          <w:w w:val="90"/>
          <w:sz w:val="20"/>
        </w:rPr>
        <w:t>Introduction</w:t>
      </w:r>
    </w:p>
    <w:p w:rsidR="00E5575B" w:rsidRDefault="00D512E5">
      <w:pPr>
        <w:pStyle w:val="ListParagraph"/>
        <w:numPr>
          <w:ilvl w:val="0"/>
          <w:numId w:val="15"/>
        </w:numPr>
        <w:tabs>
          <w:tab w:val="left" w:pos="459"/>
        </w:tabs>
        <w:spacing w:line="243" w:lineRule="exact"/>
        <w:ind w:left="459" w:hanging="359"/>
        <w:jc w:val="left"/>
        <w:rPr>
          <w:sz w:val="20"/>
        </w:rPr>
      </w:pPr>
      <w:r>
        <w:rPr>
          <w:w w:val="80"/>
          <w:sz w:val="20"/>
        </w:rPr>
        <w:t>Define</w:t>
      </w:r>
      <w:r>
        <w:rPr>
          <w:spacing w:val="7"/>
          <w:sz w:val="20"/>
        </w:rPr>
        <w:t xml:space="preserve"> </w:t>
      </w:r>
      <w:r>
        <w:rPr>
          <w:w w:val="80"/>
          <w:sz w:val="20"/>
        </w:rPr>
        <w:t>soil</w:t>
      </w:r>
      <w:r>
        <w:rPr>
          <w:spacing w:val="7"/>
          <w:sz w:val="20"/>
        </w:rPr>
        <w:t xml:space="preserve"> </w:t>
      </w:r>
      <w:r>
        <w:rPr>
          <w:w w:val="80"/>
          <w:sz w:val="20"/>
        </w:rPr>
        <w:t>erosion</w:t>
      </w:r>
      <w:r>
        <w:rPr>
          <w:spacing w:val="8"/>
          <w:sz w:val="20"/>
        </w:rPr>
        <w:t xml:space="preserve"> </w:t>
      </w:r>
      <w:r>
        <w:rPr>
          <w:w w:val="80"/>
          <w:sz w:val="20"/>
        </w:rPr>
        <w:t>and</w:t>
      </w:r>
      <w:r>
        <w:rPr>
          <w:spacing w:val="8"/>
          <w:sz w:val="20"/>
        </w:rPr>
        <w:t xml:space="preserve"> </w:t>
      </w:r>
      <w:r>
        <w:rPr>
          <w:w w:val="80"/>
          <w:sz w:val="20"/>
        </w:rPr>
        <w:t>mention</w:t>
      </w:r>
      <w:r>
        <w:rPr>
          <w:spacing w:val="8"/>
          <w:sz w:val="20"/>
        </w:rPr>
        <w:t xml:space="preserve"> </w:t>
      </w:r>
      <w:r>
        <w:rPr>
          <w:spacing w:val="-2"/>
          <w:w w:val="80"/>
          <w:sz w:val="20"/>
        </w:rPr>
        <w:t>types.</w:t>
      </w:r>
    </w:p>
    <w:p w:rsidR="00E5575B" w:rsidRDefault="00D512E5">
      <w:pPr>
        <w:pStyle w:val="ListParagraph"/>
        <w:numPr>
          <w:ilvl w:val="0"/>
          <w:numId w:val="15"/>
        </w:numPr>
        <w:tabs>
          <w:tab w:val="left" w:pos="459"/>
        </w:tabs>
        <w:spacing w:line="244" w:lineRule="exact"/>
        <w:ind w:left="459" w:hanging="359"/>
        <w:jc w:val="left"/>
        <w:rPr>
          <w:sz w:val="20"/>
        </w:rPr>
      </w:pPr>
      <w:r>
        <w:rPr>
          <w:w w:val="80"/>
          <w:sz w:val="20"/>
        </w:rPr>
        <w:t>Identify</w:t>
      </w:r>
      <w:r>
        <w:rPr>
          <w:spacing w:val="4"/>
          <w:sz w:val="20"/>
        </w:rPr>
        <w:t xml:space="preserve"> </w:t>
      </w:r>
      <w:r>
        <w:rPr>
          <w:w w:val="80"/>
          <w:sz w:val="20"/>
        </w:rPr>
        <w:t>areas</w:t>
      </w:r>
      <w:r>
        <w:rPr>
          <w:spacing w:val="4"/>
          <w:sz w:val="20"/>
        </w:rPr>
        <w:t xml:space="preserve"> </w:t>
      </w:r>
      <w:r>
        <w:rPr>
          <w:w w:val="80"/>
          <w:sz w:val="20"/>
        </w:rPr>
        <w:t>where</w:t>
      </w:r>
      <w:r>
        <w:rPr>
          <w:spacing w:val="10"/>
          <w:sz w:val="20"/>
        </w:rPr>
        <w:t xml:space="preserve"> </w:t>
      </w:r>
      <w:r>
        <w:rPr>
          <w:w w:val="80"/>
          <w:sz w:val="20"/>
        </w:rPr>
        <w:t>soil</w:t>
      </w:r>
      <w:r>
        <w:rPr>
          <w:spacing w:val="2"/>
          <w:sz w:val="20"/>
        </w:rPr>
        <w:t xml:space="preserve"> </w:t>
      </w:r>
      <w:r>
        <w:rPr>
          <w:w w:val="80"/>
          <w:sz w:val="20"/>
        </w:rPr>
        <w:t>erosion</w:t>
      </w:r>
      <w:r>
        <w:rPr>
          <w:spacing w:val="4"/>
          <w:sz w:val="20"/>
        </w:rPr>
        <w:t xml:space="preserve"> </w:t>
      </w:r>
      <w:r>
        <w:rPr>
          <w:w w:val="80"/>
          <w:sz w:val="20"/>
        </w:rPr>
        <w:t>is</w:t>
      </w:r>
      <w:r>
        <w:rPr>
          <w:spacing w:val="2"/>
          <w:sz w:val="20"/>
        </w:rPr>
        <w:t xml:space="preserve"> </w:t>
      </w:r>
      <w:r>
        <w:rPr>
          <w:w w:val="80"/>
          <w:sz w:val="20"/>
        </w:rPr>
        <w:t>common</w:t>
      </w:r>
      <w:r>
        <w:rPr>
          <w:spacing w:val="3"/>
          <w:sz w:val="20"/>
        </w:rPr>
        <w:t xml:space="preserve"> </w:t>
      </w:r>
      <w:r>
        <w:rPr>
          <w:w w:val="80"/>
          <w:sz w:val="20"/>
        </w:rPr>
        <w:t>in</w:t>
      </w:r>
      <w:r>
        <w:rPr>
          <w:spacing w:val="3"/>
          <w:sz w:val="20"/>
        </w:rPr>
        <w:t xml:space="preserve"> </w:t>
      </w:r>
      <w:r>
        <w:rPr>
          <w:spacing w:val="-2"/>
          <w:w w:val="80"/>
          <w:sz w:val="20"/>
        </w:rPr>
        <w:t>Uganda</w:t>
      </w:r>
    </w:p>
    <w:p w:rsidR="00E5575B" w:rsidRDefault="00D512E5">
      <w:pPr>
        <w:pStyle w:val="ListParagraph"/>
        <w:numPr>
          <w:ilvl w:val="0"/>
          <w:numId w:val="15"/>
        </w:numPr>
        <w:tabs>
          <w:tab w:val="left" w:pos="459"/>
        </w:tabs>
        <w:spacing w:line="243" w:lineRule="exact"/>
        <w:ind w:left="459" w:hanging="359"/>
        <w:jc w:val="left"/>
        <w:rPr>
          <w:sz w:val="20"/>
        </w:rPr>
      </w:pPr>
      <w:r>
        <w:rPr>
          <w:w w:val="80"/>
          <w:sz w:val="20"/>
        </w:rPr>
        <w:t>Represent</w:t>
      </w:r>
      <w:r>
        <w:rPr>
          <w:spacing w:val="2"/>
          <w:sz w:val="20"/>
        </w:rPr>
        <w:t xml:space="preserve"> </w:t>
      </w:r>
      <w:r>
        <w:rPr>
          <w:w w:val="80"/>
          <w:sz w:val="20"/>
        </w:rPr>
        <w:t>them</w:t>
      </w:r>
      <w:r>
        <w:rPr>
          <w:spacing w:val="2"/>
          <w:sz w:val="20"/>
        </w:rPr>
        <w:t xml:space="preserve"> </w:t>
      </w:r>
      <w:r>
        <w:rPr>
          <w:w w:val="80"/>
          <w:sz w:val="20"/>
        </w:rPr>
        <w:t>on</w:t>
      </w:r>
      <w:r>
        <w:rPr>
          <w:spacing w:val="2"/>
          <w:sz w:val="20"/>
        </w:rPr>
        <w:t xml:space="preserve"> </w:t>
      </w:r>
      <w:r>
        <w:rPr>
          <w:w w:val="80"/>
          <w:sz w:val="20"/>
        </w:rPr>
        <w:t>a</w:t>
      </w:r>
      <w:r>
        <w:rPr>
          <w:spacing w:val="1"/>
          <w:sz w:val="20"/>
        </w:rPr>
        <w:t xml:space="preserve"> </w:t>
      </w:r>
      <w:r>
        <w:rPr>
          <w:w w:val="80"/>
          <w:sz w:val="20"/>
        </w:rPr>
        <w:t>sketch</w:t>
      </w:r>
      <w:r>
        <w:rPr>
          <w:spacing w:val="-2"/>
          <w:sz w:val="20"/>
        </w:rPr>
        <w:t xml:space="preserve"> </w:t>
      </w:r>
      <w:r>
        <w:rPr>
          <w:w w:val="80"/>
          <w:sz w:val="20"/>
        </w:rPr>
        <w:t>map</w:t>
      </w:r>
      <w:r>
        <w:rPr>
          <w:spacing w:val="3"/>
          <w:sz w:val="20"/>
        </w:rPr>
        <w:t xml:space="preserve"> </w:t>
      </w:r>
      <w:r>
        <w:rPr>
          <w:w w:val="80"/>
          <w:sz w:val="20"/>
        </w:rPr>
        <w:t>with</w:t>
      </w:r>
      <w:r>
        <w:rPr>
          <w:spacing w:val="-1"/>
          <w:sz w:val="20"/>
        </w:rPr>
        <w:t xml:space="preserve"> </w:t>
      </w:r>
      <w:r>
        <w:rPr>
          <w:w w:val="80"/>
          <w:sz w:val="20"/>
        </w:rPr>
        <w:t>name</w:t>
      </w:r>
      <w:r>
        <w:rPr>
          <w:spacing w:val="-2"/>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0"/>
          <w:numId w:val="15"/>
        </w:numPr>
        <w:tabs>
          <w:tab w:val="left" w:pos="459"/>
        </w:tabs>
        <w:spacing w:before="2" w:line="245" w:lineRule="exact"/>
        <w:ind w:left="459" w:hanging="359"/>
        <w:jc w:val="left"/>
        <w:rPr>
          <w:sz w:val="20"/>
        </w:rPr>
      </w:pPr>
      <w:r>
        <w:rPr>
          <w:w w:val="80"/>
          <w:sz w:val="20"/>
        </w:rPr>
        <w:t>Identify,</w:t>
      </w:r>
      <w:r>
        <w:rPr>
          <w:spacing w:val="-1"/>
          <w:w w:val="80"/>
          <w:sz w:val="20"/>
        </w:rPr>
        <w:t xml:space="preserve"> </w:t>
      </w:r>
      <w:r>
        <w:rPr>
          <w:w w:val="80"/>
          <w:sz w:val="20"/>
        </w:rPr>
        <w:t>explain</w:t>
      </w:r>
      <w:r>
        <w:rPr>
          <w:spacing w:val="-1"/>
          <w:w w:val="80"/>
          <w:sz w:val="20"/>
        </w:rPr>
        <w:t xml:space="preserve"> </w:t>
      </w:r>
      <w:r>
        <w:rPr>
          <w:w w:val="80"/>
          <w:sz w:val="20"/>
        </w:rPr>
        <w:t>and</w:t>
      </w:r>
      <w:r>
        <w:rPr>
          <w:spacing w:val="-10"/>
          <w:sz w:val="20"/>
        </w:rPr>
        <w:t xml:space="preserve"> </w:t>
      </w:r>
      <w:r>
        <w:rPr>
          <w:w w:val="80"/>
          <w:sz w:val="20"/>
        </w:rPr>
        <w:t>illustrate</w:t>
      </w:r>
      <w:r>
        <w:rPr>
          <w:spacing w:val="-11"/>
          <w:sz w:val="20"/>
        </w:rPr>
        <w:t xml:space="preserve"> </w:t>
      </w:r>
      <w:r>
        <w:rPr>
          <w:w w:val="80"/>
          <w:sz w:val="20"/>
        </w:rPr>
        <w:t>how</w:t>
      </w:r>
      <w:r>
        <w:rPr>
          <w:spacing w:val="-2"/>
          <w:w w:val="80"/>
          <w:sz w:val="20"/>
        </w:rPr>
        <w:t xml:space="preserve"> </w:t>
      </w:r>
      <w:r>
        <w:rPr>
          <w:w w:val="80"/>
          <w:sz w:val="20"/>
        </w:rPr>
        <w:t>physical</w:t>
      </w:r>
      <w:r>
        <w:rPr>
          <w:spacing w:val="-1"/>
          <w:w w:val="80"/>
          <w:sz w:val="20"/>
        </w:rPr>
        <w:t xml:space="preserve"> </w:t>
      </w:r>
      <w:r>
        <w:rPr>
          <w:w w:val="80"/>
          <w:sz w:val="20"/>
        </w:rPr>
        <w:t>and</w:t>
      </w:r>
      <w:r>
        <w:rPr>
          <w:spacing w:val="-11"/>
          <w:sz w:val="20"/>
        </w:rPr>
        <w:t xml:space="preserve"> </w:t>
      </w:r>
      <w:r>
        <w:rPr>
          <w:w w:val="80"/>
          <w:sz w:val="20"/>
        </w:rPr>
        <w:t>human</w:t>
      </w:r>
      <w:r>
        <w:rPr>
          <w:spacing w:val="-1"/>
          <w:w w:val="80"/>
          <w:sz w:val="20"/>
        </w:rPr>
        <w:t xml:space="preserve"> </w:t>
      </w:r>
      <w:r>
        <w:rPr>
          <w:w w:val="80"/>
          <w:sz w:val="20"/>
        </w:rPr>
        <w:t>factors</w:t>
      </w:r>
      <w:r>
        <w:rPr>
          <w:spacing w:val="-10"/>
          <w:sz w:val="20"/>
        </w:rPr>
        <w:t xml:space="preserve"> </w:t>
      </w:r>
      <w:r>
        <w:rPr>
          <w:w w:val="80"/>
          <w:sz w:val="20"/>
        </w:rPr>
        <w:t>are</w:t>
      </w:r>
      <w:r>
        <w:rPr>
          <w:spacing w:val="-1"/>
          <w:w w:val="80"/>
          <w:sz w:val="20"/>
        </w:rPr>
        <w:t xml:space="preserve"> </w:t>
      </w:r>
      <w:r>
        <w:rPr>
          <w:w w:val="80"/>
          <w:sz w:val="20"/>
        </w:rPr>
        <w:t>responsible</w:t>
      </w:r>
      <w:r>
        <w:rPr>
          <w:spacing w:val="-1"/>
          <w:w w:val="80"/>
          <w:sz w:val="20"/>
        </w:rPr>
        <w:t xml:space="preserve"> </w:t>
      </w:r>
      <w:r>
        <w:rPr>
          <w:w w:val="80"/>
          <w:sz w:val="20"/>
        </w:rPr>
        <w:t>for</w:t>
      </w:r>
      <w:r>
        <w:rPr>
          <w:spacing w:val="-10"/>
          <w:sz w:val="20"/>
        </w:rPr>
        <w:t xml:space="preserve"> </w:t>
      </w:r>
      <w:r>
        <w:rPr>
          <w:w w:val="80"/>
          <w:sz w:val="20"/>
        </w:rPr>
        <w:t>soil</w:t>
      </w:r>
      <w:r>
        <w:rPr>
          <w:spacing w:val="-2"/>
          <w:w w:val="80"/>
          <w:sz w:val="20"/>
        </w:rPr>
        <w:t xml:space="preserve"> erosion.</w:t>
      </w:r>
    </w:p>
    <w:p w:rsidR="00E5575B" w:rsidRDefault="00D512E5">
      <w:pPr>
        <w:pStyle w:val="ListParagraph"/>
        <w:numPr>
          <w:ilvl w:val="0"/>
          <w:numId w:val="16"/>
        </w:numPr>
        <w:tabs>
          <w:tab w:val="left" w:pos="459"/>
        </w:tabs>
        <w:ind w:left="459" w:hanging="359"/>
        <w:rPr>
          <w:sz w:val="20"/>
        </w:rPr>
      </w:pPr>
      <w:r>
        <w:rPr>
          <w:w w:val="80"/>
          <w:sz w:val="20"/>
        </w:rPr>
        <w:t>Examine</w:t>
      </w:r>
      <w:r>
        <w:rPr>
          <w:spacing w:val="25"/>
          <w:sz w:val="20"/>
        </w:rPr>
        <w:t xml:space="preserve"> </w:t>
      </w:r>
      <w:r>
        <w:rPr>
          <w:w w:val="80"/>
          <w:sz w:val="20"/>
        </w:rPr>
        <w:t>the</w:t>
      </w:r>
      <w:r>
        <w:rPr>
          <w:spacing w:val="22"/>
          <w:sz w:val="20"/>
        </w:rPr>
        <w:t xml:space="preserve"> </w:t>
      </w:r>
      <w:r>
        <w:rPr>
          <w:w w:val="80"/>
          <w:sz w:val="20"/>
        </w:rPr>
        <w:t>measures</w:t>
      </w:r>
      <w:r>
        <w:rPr>
          <w:spacing w:val="21"/>
          <w:sz w:val="20"/>
        </w:rPr>
        <w:t xml:space="preserve"> </w:t>
      </w:r>
      <w:r>
        <w:rPr>
          <w:w w:val="80"/>
          <w:sz w:val="20"/>
        </w:rPr>
        <w:t>which</w:t>
      </w:r>
      <w:r>
        <w:rPr>
          <w:spacing w:val="23"/>
          <w:sz w:val="20"/>
        </w:rPr>
        <w:t xml:space="preserve"> </w:t>
      </w:r>
      <w:r>
        <w:rPr>
          <w:w w:val="80"/>
          <w:sz w:val="20"/>
        </w:rPr>
        <w:t>have</w:t>
      </w:r>
      <w:r>
        <w:rPr>
          <w:spacing w:val="23"/>
          <w:sz w:val="20"/>
        </w:rPr>
        <w:t xml:space="preserve"> </w:t>
      </w:r>
      <w:r>
        <w:rPr>
          <w:w w:val="80"/>
          <w:sz w:val="20"/>
        </w:rPr>
        <w:t>been</w:t>
      </w:r>
      <w:r>
        <w:rPr>
          <w:spacing w:val="22"/>
          <w:sz w:val="20"/>
        </w:rPr>
        <w:t xml:space="preserve"> </w:t>
      </w:r>
      <w:r>
        <w:rPr>
          <w:w w:val="80"/>
          <w:sz w:val="20"/>
        </w:rPr>
        <w:t>taken</w:t>
      </w:r>
      <w:r>
        <w:rPr>
          <w:spacing w:val="23"/>
          <w:sz w:val="20"/>
        </w:rPr>
        <w:t xml:space="preserve"> </w:t>
      </w:r>
      <w:r>
        <w:rPr>
          <w:w w:val="80"/>
          <w:sz w:val="20"/>
        </w:rPr>
        <w:t>to</w:t>
      </w:r>
      <w:r>
        <w:rPr>
          <w:spacing w:val="22"/>
          <w:sz w:val="20"/>
        </w:rPr>
        <w:t xml:space="preserve"> </w:t>
      </w:r>
      <w:r>
        <w:rPr>
          <w:w w:val="80"/>
          <w:sz w:val="20"/>
        </w:rPr>
        <w:t>combat</w:t>
      </w:r>
      <w:r>
        <w:rPr>
          <w:spacing w:val="21"/>
          <w:sz w:val="20"/>
        </w:rPr>
        <w:t xml:space="preserve"> </w:t>
      </w:r>
      <w:r>
        <w:rPr>
          <w:w w:val="80"/>
          <w:sz w:val="20"/>
        </w:rPr>
        <w:t>soil</w:t>
      </w:r>
      <w:r>
        <w:rPr>
          <w:spacing w:val="41"/>
          <w:sz w:val="20"/>
        </w:rPr>
        <w:t xml:space="preserve"> </w:t>
      </w:r>
      <w:r>
        <w:rPr>
          <w:w w:val="80"/>
          <w:sz w:val="20"/>
        </w:rPr>
        <w:t>erosion</w:t>
      </w:r>
      <w:r>
        <w:rPr>
          <w:spacing w:val="18"/>
          <w:sz w:val="20"/>
        </w:rPr>
        <w:t xml:space="preserve"> </w:t>
      </w:r>
      <w:r>
        <w:rPr>
          <w:w w:val="80"/>
          <w:sz w:val="20"/>
        </w:rPr>
        <w:t>in</w:t>
      </w:r>
      <w:r>
        <w:rPr>
          <w:spacing w:val="23"/>
          <w:sz w:val="20"/>
        </w:rPr>
        <w:t xml:space="preserve"> </w:t>
      </w:r>
      <w:r>
        <w:rPr>
          <w:spacing w:val="-2"/>
          <w:w w:val="80"/>
          <w:sz w:val="20"/>
        </w:rPr>
        <w:t>Uganda.</w:t>
      </w:r>
    </w:p>
    <w:p w:rsidR="00E5575B" w:rsidRDefault="00D512E5">
      <w:pPr>
        <w:pStyle w:val="Heading2"/>
        <w:spacing w:line="229" w:lineRule="exact"/>
      </w:pPr>
      <w:r>
        <w:rPr>
          <w:spacing w:val="-2"/>
          <w:w w:val="90"/>
        </w:rPr>
        <w:t>Approach:</w:t>
      </w:r>
    </w:p>
    <w:p w:rsidR="00E5575B" w:rsidRDefault="00D512E5">
      <w:pPr>
        <w:spacing w:line="229" w:lineRule="exact"/>
        <w:ind w:left="460"/>
        <w:rPr>
          <w:rFonts w:ascii="Arial"/>
          <w:b/>
          <w:sz w:val="20"/>
        </w:rPr>
      </w:pPr>
      <w:r>
        <w:rPr>
          <w:rFonts w:ascii="Arial"/>
          <w:b/>
          <w:spacing w:val="-2"/>
          <w:w w:val="90"/>
          <w:sz w:val="20"/>
        </w:rPr>
        <w:t>Introduction</w:t>
      </w:r>
    </w:p>
    <w:p w:rsidR="00E5575B" w:rsidRDefault="00D512E5">
      <w:pPr>
        <w:pStyle w:val="ListParagraph"/>
        <w:numPr>
          <w:ilvl w:val="1"/>
          <w:numId w:val="16"/>
        </w:numPr>
        <w:tabs>
          <w:tab w:val="left" w:pos="459"/>
        </w:tabs>
        <w:spacing w:before="2" w:line="244" w:lineRule="exact"/>
        <w:ind w:left="459" w:hanging="359"/>
        <w:jc w:val="left"/>
        <w:rPr>
          <w:sz w:val="20"/>
        </w:rPr>
      </w:pPr>
      <w:r>
        <w:rPr>
          <w:w w:val="80"/>
          <w:sz w:val="20"/>
        </w:rPr>
        <w:t>Define</w:t>
      </w:r>
      <w:r>
        <w:rPr>
          <w:spacing w:val="7"/>
          <w:sz w:val="20"/>
        </w:rPr>
        <w:t xml:space="preserve"> </w:t>
      </w:r>
      <w:r>
        <w:rPr>
          <w:w w:val="80"/>
          <w:sz w:val="20"/>
        </w:rPr>
        <w:t>soil</w:t>
      </w:r>
      <w:r>
        <w:rPr>
          <w:spacing w:val="7"/>
          <w:sz w:val="20"/>
        </w:rPr>
        <w:t xml:space="preserve"> </w:t>
      </w:r>
      <w:r>
        <w:rPr>
          <w:w w:val="80"/>
          <w:sz w:val="20"/>
        </w:rPr>
        <w:t>erosion</w:t>
      </w:r>
      <w:r>
        <w:rPr>
          <w:spacing w:val="8"/>
          <w:sz w:val="20"/>
        </w:rPr>
        <w:t xml:space="preserve"> </w:t>
      </w:r>
      <w:r>
        <w:rPr>
          <w:w w:val="80"/>
          <w:sz w:val="20"/>
        </w:rPr>
        <w:t>and</w:t>
      </w:r>
      <w:r>
        <w:rPr>
          <w:spacing w:val="8"/>
          <w:sz w:val="20"/>
        </w:rPr>
        <w:t xml:space="preserve"> </w:t>
      </w:r>
      <w:r>
        <w:rPr>
          <w:w w:val="80"/>
          <w:sz w:val="20"/>
        </w:rPr>
        <w:t>mention</w:t>
      </w:r>
      <w:r>
        <w:rPr>
          <w:spacing w:val="8"/>
          <w:sz w:val="20"/>
        </w:rPr>
        <w:t xml:space="preserve"> </w:t>
      </w:r>
      <w:r>
        <w:rPr>
          <w:spacing w:val="-2"/>
          <w:w w:val="80"/>
          <w:sz w:val="20"/>
        </w:rPr>
        <w:t>types.</w:t>
      </w:r>
    </w:p>
    <w:p w:rsidR="00E5575B" w:rsidRDefault="00D512E5">
      <w:pPr>
        <w:pStyle w:val="ListParagraph"/>
        <w:numPr>
          <w:ilvl w:val="1"/>
          <w:numId w:val="16"/>
        </w:numPr>
        <w:tabs>
          <w:tab w:val="left" w:pos="459"/>
        </w:tabs>
        <w:spacing w:line="244" w:lineRule="exact"/>
        <w:ind w:left="459" w:hanging="359"/>
        <w:jc w:val="left"/>
        <w:rPr>
          <w:sz w:val="20"/>
        </w:rPr>
      </w:pPr>
      <w:r>
        <w:rPr>
          <w:w w:val="80"/>
          <w:sz w:val="20"/>
        </w:rPr>
        <w:t>Identify</w:t>
      </w:r>
      <w:r>
        <w:rPr>
          <w:spacing w:val="4"/>
          <w:sz w:val="20"/>
        </w:rPr>
        <w:t xml:space="preserve"> </w:t>
      </w:r>
      <w:r>
        <w:rPr>
          <w:w w:val="80"/>
          <w:sz w:val="20"/>
        </w:rPr>
        <w:t>areas</w:t>
      </w:r>
      <w:r>
        <w:rPr>
          <w:spacing w:val="4"/>
          <w:sz w:val="20"/>
        </w:rPr>
        <w:t xml:space="preserve"> </w:t>
      </w:r>
      <w:r>
        <w:rPr>
          <w:w w:val="80"/>
          <w:sz w:val="20"/>
        </w:rPr>
        <w:t>where</w:t>
      </w:r>
      <w:r>
        <w:rPr>
          <w:spacing w:val="10"/>
          <w:sz w:val="20"/>
        </w:rPr>
        <w:t xml:space="preserve"> </w:t>
      </w:r>
      <w:r>
        <w:rPr>
          <w:w w:val="80"/>
          <w:sz w:val="20"/>
        </w:rPr>
        <w:t>soil</w:t>
      </w:r>
      <w:r>
        <w:rPr>
          <w:spacing w:val="2"/>
          <w:sz w:val="20"/>
        </w:rPr>
        <w:t xml:space="preserve"> </w:t>
      </w:r>
      <w:r>
        <w:rPr>
          <w:w w:val="80"/>
          <w:sz w:val="20"/>
        </w:rPr>
        <w:t>erosion</w:t>
      </w:r>
      <w:r>
        <w:rPr>
          <w:spacing w:val="4"/>
          <w:sz w:val="20"/>
        </w:rPr>
        <w:t xml:space="preserve"> </w:t>
      </w:r>
      <w:r>
        <w:rPr>
          <w:w w:val="80"/>
          <w:sz w:val="20"/>
        </w:rPr>
        <w:t>is</w:t>
      </w:r>
      <w:r>
        <w:rPr>
          <w:spacing w:val="2"/>
          <w:sz w:val="20"/>
        </w:rPr>
        <w:t xml:space="preserve"> </w:t>
      </w:r>
      <w:r>
        <w:rPr>
          <w:w w:val="80"/>
          <w:sz w:val="20"/>
        </w:rPr>
        <w:t>common</w:t>
      </w:r>
      <w:r>
        <w:rPr>
          <w:spacing w:val="3"/>
          <w:sz w:val="20"/>
        </w:rPr>
        <w:t xml:space="preserve"> </w:t>
      </w:r>
      <w:r>
        <w:rPr>
          <w:w w:val="80"/>
          <w:sz w:val="20"/>
        </w:rPr>
        <w:t>in</w:t>
      </w:r>
      <w:r>
        <w:rPr>
          <w:spacing w:val="3"/>
          <w:sz w:val="20"/>
        </w:rPr>
        <w:t xml:space="preserve"> </w:t>
      </w:r>
      <w:r>
        <w:rPr>
          <w:spacing w:val="-2"/>
          <w:w w:val="80"/>
          <w:sz w:val="20"/>
        </w:rPr>
        <w:t>Uganda</w:t>
      </w:r>
    </w:p>
    <w:p w:rsidR="00E5575B" w:rsidRDefault="00D512E5">
      <w:pPr>
        <w:pStyle w:val="ListParagraph"/>
        <w:numPr>
          <w:ilvl w:val="1"/>
          <w:numId w:val="16"/>
        </w:numPr>
        <w:tabs>
          <w:tab w:val="left" w:pos="459"/>
        </w:tabs>
        <w:spacing w:line="243" w:lineRule="exact"/>
        <w:ind w:left="459" w:hanging="359"/>
        <w:jc w:val="left"/>
        <w:rPr>
          <w:sz w:val="20"/>
        </w:rPr>
      </w:pPr>
      <w:r>
        <w:rPr>
          <w:w w:val="80"/>
          <w:sz w:val="20"/>
        </w:rPr>
        <w:t>Represent</w:t>
      </w:r>
      <w:r>
        <w:rPr>
          <w:spacing w:val="1"/>
          <w:sz w:val="20"/>
        </w:rPr>
        <w:t xml:space="preserve"> </w:t>
      </w:r>
      <w:r>
        <w:rPr>
          <w:w w:val="80"/>
          <w:sz w:val="20"/>
        </w:rPr>
        <w:t>them</w:t>
      </w:r>
      <w:r>
        <w:rPr>
          <w:spacing w:val="2"/>
          <w:sz w:val="20"/>
        </w:rPr>
        <w:t xml:space="preserve"> </w:t>
      </w:r>
      <w:r>
        <w:rPr>
          <w:w w:val="80"/>
          <w:sz w:val="20"/>
        </w:rPr>
        <w:t>on</w:t>
      </w:r>
      <w:r>
        <w:rPr>
          <w:spacing w:val="2"/>
          <w:sz w:val="20"/>
        </w:rPr>
        <w:t xml:space="preserve"> </w:t>
      </w:r>
      <w:r>
        <w:rPr>
          <w:w w:val="80"/>
          <w:sz w:val="20"/>
        </w:rPr>
        <w:t>a</w:t>
      </w:r>
      <w:r>
        <w:rPr>
          <w:spacing w:val="2"/>
          <w:sz w:val="20"/>
        </w:rPr>
        <w:t xml:space="preserve"> </w:t>
      </w:r>
      <w:r>
        <w:rPr>
          <w:w w:val="80"/>
          <w:sz w:val="20"/>
        </w:rPr>
        <w:t>sketch</w:t>
      </w:r>
      <w:r>
        <w:rPr>
          <w:spacing w:val="-2"/>
          <w:sz w:val="20"/>
        </w:rPr>
        <w:t xml:space="preserve"> </w:t>
      </w:r>
      <w:r>
        <w:rPr>
          <w:w w:val="80"/>
          <w:sz w:val="20"/>
        </w:rPr>
        <w:t>map</w:t>
      </w:r>
      <w:r>
        <w:rPr>
          <w:spacing w:val="2"/>
          <w:sz w:val="20"/>
        </w:rPr>
        <w:t xml:space="preserve"> </w:t>
      </w:r>
      <w:r>
        <w:rPr>
          <w:w w:val="80"/>
          <w:sz w:val="20"/>
        </w:rPr>
        <w:t>with</w:t>
      </w:r>
      <w:r>
        <w:rPr>
          <w:spacing w:val="-2"/>
          <w:sz w:val="20"/>
        </w:rPr>
        <w:t xml:space="preserve"> </w:t>
      </w:r>
      <w:r>
        <w:rPr>
          <w:w w:val="80"/>
          <w:sz w:val="20"/>
        </w:rPr>
        <w:t>name</w:t>
      </w:r>
      <w:r>
        <w:rPr>
          <w:spacing w:val="-1"/>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1"/>
          <w:numId w:val="16"/>
        </w:numPr>
        <w:tabs>
          <w:tab w:val="left" w:pos="459"/>
        </w:tabs>
        <w:spacing w:line="245" w:lineRule="exact"/>
        <w:ind w:left="459" w:hanging="359"/>
        <w:jc w:val="left"/>
        <w:rPr>
          <w:sz w:val="20"/>
        </w:rPr>
      </w:pPr>
      <w:r>
        <w:rPr>
          <w:w w:val="80"/>
          <w:sz w:val="20"/>
        </w:rPr>
        <w:t>Identify,</w:t>
      </w:r>
      <w:r>
        <w:rPr>
          <w:spacing w:val="-8"/>
          <w:sz w:val="20"/>
        </w:rPr>
        <w:t xml:space="preserve"> </w:t>
      </w:r>
      <w:r>
        <w:rPr>
          <w:w w:val="80"/>
          <w:sz w:val="20"/>
        </w:rPr>
        <w:t>explain</w:t>
      </w:r>
      <w:r>
        <w:rPr>
          <w:spacing w:val="-7"/>
          <w:sz w:val="20"/>
        </w:rPr>
        <w:t xml:space="preserve"> </w:t>
      </w:r>
      <w:r>
        <w:rPr>
          <w:w w:val="80"/>
          <w:sz w:val="20"/>
        </w:rPr>
        <w:t>and</w:t>
      </w:r>
      <w:r>
        <w:rPr>
          <w:spacing w:val="-5"/>
          <w:sz w:val="20"/>
        </w:rPr>
        <w:t xml:space="preserve"> </w:t>
      </w:r>
      <w:r>
        <w:rPr>
          <w:w w:val="80"/>
          <w:sz w:val="20"/>
        </w:rPr>
        <w:t>illustrate</w:t>
      </w:r>
      <w:r>
        <w:rPr>
          <w:spacing w:val="-7"/>
          <w:sz w:val="20"/>
        </w:rPr>
        <w:t xml:space="preserve"> </w:t>
      </w:r>
      <w:r>
        <w:rPr>
          <w:w w:val="80"/>
          <w:sz w:val="20"/>
        </w:rPr>
        <w:t>the</w:t>
      </w:r>
      <w:r>
        <w:rPr>
          <w:spacing w:val="-8"/>
          <w:sz w:val="20"/>
        </w:rPr>
        <w:t xml:space="preserve"> </w:t>
      </w:r>
      <w:r>
        <w:rPr>
          <w:w w:val="80"/>
          <w:sz w:val="20"/>
        </w:rPr>
        <w:t>measures</w:t>
      </w:r>
      <w:r>
        <w:rPr>
          <w:sz w:val="20"/>
        </w:rPr>
        <w:t xml:space="preserve"> </w:t>
      </w:r>
      <w:r>
        <w:rPr>
          <w:w w:val="80"/>
          <w:sz w:val="20"/>
        </w:rPr>
        <w:t>which</w:t>
      </w:r>
      <w:r>
        <w:rPr>
          <w:spacing w:val="-5"/>
          <w:sz w:val="20"/>
        </w:rPr>
        <w:t xml:space="preserve"> </w:t>
      </w:r>
      <w:r>
        <w:rPr>
          <w:w w:val="80"/>
          <w:sz w:val="20"/>
        </w:rPr>
        <w:t>have</w:t>
      </w:r>
      <w:r>
        <w:rPr>
          <w:spacing w:val="-2"/>
          <w:sz w:val="20"/>
        </w:rPr>
        <w:t xml:space="preserve"> </w:t>
      </w:r>
      <w:r>
        <w:rPr>
          <w:w w:val="80"/>
          <w:sz w:val="20"/>
        </w:rPr>
        <w:t>been</w:t>
      </w:r>
      <w:r>
        <w:rPr>
          <w:spacing w:val="-2"/>
          <w:sz w:val="20"/>
        </w:rPr>
        <w:t xml:space="preserve"> </w:t>
      </w:r>
      <w:r>
        <w:rPr>
          <w:w w:val="80"/>
          <w:sz w:val="20"/>
        </w:rPr>
        <w:t>taken</w:t>
      </w:r>
      <w:r>
        <w:rPr>
          <w:spacing w:val="-5"/>
          <w:sz w:val="20"/>
        </w:rPr>
        <w:t xml:space="preserve"> </w:t>
      </w:r>
      <w:r>
        <w:rPr>
          <w:w w:val="80"/>
          <w:sz w:val="20"/>
        </w:rPr>
        <w:t>to</w:t>
      </w:r>
      <w:r>
        <w:rPr>
          <w:spacing w:val="-2"/>
          <w:sz w:val="20"/>
        </w:rPr>
        <w:t xml:space="preserve"> </w:t>
      </w:r>
      <w:r>
        <w:rPr>
          <w:w w:val="80"/>
          <w:sz w:val="20"/>
        </w:rPr>
        <w:t>combat</w:t>
      </w:r>
      <w:r>
        <w:rPr>
          <w:spacing w:val="-2"/>
          <w:sz w:val="20"/>
        </w:rPr>
        <w:t xml:space="preserve"> </w:t>
      </w:r>
      <w:r>
        <w:rPr>
          <w:w w:val="80"/>
          <w:sz w:val="20"/>
        </w:rPr>
        <w:t>soil</w:t>
      </w:r>
      <w:r>
        <w:rPr>
          <w:spacing w:val="-4"/>
          <w:sz w:val="20"/>
        </w:rPr>
        <w:t xml:space="preserve"> </w:t>
      </w:r>
      <w:r>
        <w:rPr>
          <w:spacing w:val="-2"/>
          <w:w w:val="80"/>
          <w:sz w:val="20"/>
        </w:rPr>
        <w:t>erosion.</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3"/>
        <w:ind w:left="0"/>
      </w:pPr>
    </w:p>
    <w:p w:rsidR="00E5575B" w:rsidRDefault="00D512E5">
      <w:pPr>
        <w:pStyle w:val="Heading1"/>
      </w:pPr>
      <w:r>
        <w:rPr>
          <w:w w:val="80"/>
        </w:rPr>
        <w:t>DRAINAGE</w:t>
      </w:r>
      <w:r>
        <w:rPr>
          <w:spacing w:val="-2"/>
        </w:rPr>
        <w:t xml:space="preserve"> </w:t>
      </w:r>
      <w:r>
        <w:rPr>
          <w:w w:val="80"/>
        </w:rPr>
        <w:t>SYSTEMS</w:t>
      </w:r>
      <w:r>
        <w:rPr>
          <w:spacing w:val="-5"/>
        </w:rPr>
        <w:t xml:space="preserve"> </w:t>
      </w:r>
      <w:r>
        <w:rPr>
          <w:w w:val="80"/>
        </w:rPr>
        <w:t>IN</w:t>
      </w:r>
      <w:r>
        <w:t xml:space="preserve"> </w:t>
      </w:r>
      <w:r>
        <w:rPr>
          <w:spacing w:val="-2"/>
          <w:w w:val="80"/>
        </w:rPr>
        <w:t>UGANDA</w:t>
      </w:r>
    </w:p>
    <w:p w:rsidR="00E5575B" w:rsidRDefault="00D512E5">
      <w:pPr>
        <w:pStyle w:val="BodyText"/>
        <w:spacing w:before="2"/>
        <w:ind w:left="551"/>
      </w:pPr>
      <w:r>
        <w:rPr>
          <w:w w:val="80"/>
        </w:rPr>
        <w:t>Drainage</w:t>
      </w:r>
      <w:r>
        <w:rPr>
          <w:spacing w:val="-6"/>
        </w:rPr>
        <w:t xml:space="preserve"> </w:t>
      </w:r>
      <w:r>
        <w:rPr>
          <w:w w:val="80"/>
        </w:rPr>
        <w:t>systems</w:t>
      </w:r>
      <w:r>
        <w:rPr>
          <w:spacing w:val="-5"/>
        </w:rPr>
        <w:t xml:space="preserve"> </w:t>
      </w:r>
      <w:r>
        <w:rPr>
          <w:w w:val="80"/>
        </w:rPr>
        <w:t>refer</w:t>
      </w:r>
      <w:r>
        <w:rPr>
          <w:spacing w:val="-5"/>
        </w:rPr>
        <w:t xml:space="preserve"> </w:t>
      </w:r>
      <w:r>
        <w:rPr>
          <w:w w:val="80"/>
        </w:rPr>
        <w:t>to</w:t>
      </w:r>
      <w:r>
        <w:rPr>
          <w:spacing w:val="-5"/>
        </w:rPr>
        <w:t xml:space="preserve"> </w:t>
      </w:r>
      <w:r>
        <w:rPr>
          <w:w w:val="80"/>
        </w:rPr>
        <w:t>the</w:t>
      </w:r>
      <w:r>
        <w:rPr>
          <w:spacing w:val="-5"/>
        </w:rPr>
        <w:t xml:space="preserve"> </w:t>
      </w:r>
      <w:r>
        <w:rPr>
          <w:w w:val="80"/>
        </w:rPr>
        <w:t>water</w:t>
      </w:r>
      <w:r>
        <w:rPr>
          <w:spacing w:val="-1"/>
        </w:rPr>
        <w:t xml:space="preserve"> </w:t>
      </w:r>
      <w:r>
        <w:rPr>
          <w:w w:val="80"/>
        </w:rPr>
        <w:t>surface</w:t>
      </w:r>
      <w:r>
        <w:rPr>
          <w:spacing w:val="-5"/>
        </w:rPr>
        <w:t xml:space="preserve"> </w:t>
      </w:r>
      <w:r>
        <w:rPr>
          <w:w w:val="80"/>
        </w:rPr>
        <w:t>coverage</w:t>
      </w:r>
      <w:r>
        <w:rPr>
          <w:spacing w:val="-5"/>
        </w:rPr>
        <w:t xml:space="preserve"> </w:t>
      </w:r>
      <w:r>
        <w:rPr>
          <w:w w:val="80"/>
        </w:rPr>
        <w:t>in</w:t>
      </w:r>
      <w:r>
        <w:rPr>
          <w:spacing w:val="-5"/>
        </w:rPr>
        <w:t xml:space="preserve"> </w:t>
      </w:r>
      <w:r>
        <w:rPr>
          <w:w w:val="80"/>
        </w:rPr>
        <w:t>an</w:t>
      </w:r>
      <w:r>
        <w:rPr>
          <w:spacing w:val="-4"/>
        </w:rPr>
        <w:t xml:space="preserve"> </w:t>
      </w:r>
      <w:r>
        <w:rPr>
          <w:w w:val="80"/>
        </w:rPr>
        <w:t>area</w:t>
      </w:r>
      <w:r>
        <w:rPr>
          <w:spacing w:val="-2"/>
        </w:rPr>
        <w:t xml:space="preserve"> </w:t>
      </w:r>
      <w:r>
        <w:rPr>
          <w:w w:val="80"/>
        </w:rPr>
        <w:t>in</w:t>
      </w:r>
      <w:r>
        <w:rPr>
          <w:spacing w:val="-5"/>
        </w:rPr>
        <w:t xml:space="preserve"> </w:t>
      </w:r>
      <w:r>
        <w:rPr>
          <w:w w:val="80"/>
        </w:rPr>
        <w:t>terms</w:t>
      </w:r>
      <w:r>
        <w:rPr>
          <w:spacing w:val="-5"/>
        </w:rPr>
        <w:t xml:space="preserve"> </w:t>
      </w:r>
      <w:r>
        <w:rPr>
          <w:w w:val="80"/>
        </w:rPr>
        <w:t>of</w:t>
      </w:r>
      <w:r>
        <w:rPr>
          <w:spacing w:val="-4"/>
        </w:rPr>
        <w:t xml:space="preserve"> </w:t>
      </w:r>
      <w:r>
        <w:rPr>
          <w:w w:val="80"/>
        </w:rPr>
        <w:t>lakes,</w:t>
      </w:r>
      <w:r>
        <w:rPr>
          <w:spacing w:val="-5"/>
        </w:rPr>
        <w:t xml:space="preserve"> </w:t>
      </w:r>
      <w:r>
        <w:rPr>
          <w:w w:val="80"/>
        </w:rPr>
        <w:t>rivers</w:t>
      </w:r>
      <w:r>
        <w:rPr>
          <w:spacing w:val="-5"/>
        </w:rPr>
        <w:t xml:space="preserve"> </w:t>
      </w:r>
      <w:r>
        <w:rPr>
          <w:w w:val="80"/>
        </w:rPr>
        <w:t>and</w:t>
      </w:r>
      <w:r>
        <w:rPr>
          <w:spacing w:val="-5"/>
        </w:rPr>
        <w:t xml:space="preserve"> </w:t>
      </w:r>
      <w:r>
        <w:rPr>
          <w:spacing w:val="-2"/>
          <w:w w:val="80"/>
        </w:rPr>
        <w:t>swamps.</w:t>
      </w:r>
    </w:p>
    <w:p w:rsidR="00E5575B" w:rsidRDefault="00E5575B">
      <w:pPr>
        <w:pStyle w:val="BodyText"/>
        <w:spacing w:before="4"/>
        <w:ind w:left="0"/>
      </w:pPr>
    </w:p>
    <w:p w:rsidR="00E5575B" w:rsidRDefault="00D512E5">
      <w:pPr>
        <w:pStyle w:val="Heading1"/>
        <w:spacing w:before="1" w:line="229" w:lineRule="exact"/>
      </w:pPr>
      <w:r>
        <w:rPr>
          <w:w w:val="80"/>
        </w:rPr>
        <w:t>STATUS</w:t>
      </w:r>
      <w:r>
        <w:rPr>
          <w:spacing w:val="-5"/>
        </w:rPr>
        <w:t xml:space="preserve"> </w:t>
      </w:r>
      <w:r>
        <w:rPr>
          <w:w w:val="80"/>
        </w:rPr>
        <w:t>OF</w:t>
      </w:r>
      <w:r>
        <w:rPr>
          <w:spacing w:val="1"/>
        </w:rPr>
        <w:t xml:space="preserve"> </w:t>
      </w:r>
      <w:r>
        <w:rPr>
          <w:w w:val="80"/>
        </w:rPr>
        <w:t>UGANDA’S</w:t>
      </w:r>
      <w:r>
        <w:rPr>
          <w:spacing w:val="-5"/>
        </w:rPr>
        <w:t xml:space="preserve"> </w:t>
      </w:r>
      <w:r>
        <w:rPr>
          <w:spacing w:val="-2"/>
          <w:w w:val="80"/>
        </w:rPr>
        <w:t>DRAINAGE;</w:t>
      </w:r>
    </w:p>
    <w:p w:rsidR="00E5575B" w:rsidRDefault="00D512E5">
      <w:pPr>
        <w:pStyle w:val="ListParagraph"/>
        <w:numPr>
          <w:ilvl w:val="2"/>
          <w:numId w:val="16"/>
        </w:numPr>
        <w:tabs>
          <w:tab w:val="left" w:pos="819"/>
        </w:tabs>
        <w:spacing w:line="244" w:lineRule="exact"/>
        <w:ind w:left="819" w:hanging="359"/>
        <w:jc w:val="left"/>
        <w:rPr>
          <w:sz w:val="20"/>
        </w:rPr>
      </w:pPr>
      <w:r>
        <w:rPr>
          <w:w w:val="80"/>
          <w:sz w:val="20"/>
        </w:rPr>
        <w:t>Most</w:t>
      </w:r>
      <w:r>
        <w:rPr>
          <w:spacing w:val="-5"/>
          <w:sz w:val="20"/>
        </w:rPr>
        <w:t xml:space="preserve"> </w:t>
      </w:r>
      <w:r>
        <w:rPr>
          <w:w w:val="80"/>
          <w:sz w:val="20"/>
        </w:rPr>
        <w:t>lakes</w:t>
      </w:r>
      <w:r>
        <w:rPr>
          <w:spacing w:val="-5"/>
          <w:sz w:val="20"/>
        </w:rPr>
        <w:t xml:space="preserve"> </w:t>
      </w:r>
      <w:r>
        <w:rPr>
          <w:w w:val="80"/>
          <w:sz w:val="20"/>
        </w:rPr>
        <w:t>are</w:t>
      </w:r>
      <w:r>
        <w:rPr>
          <w:spacing w:val="-5"/>
          <w:sz w:val="20"/>
        </w:rPr>
        <w:t xml:space="preserve"> </w:t>
      </w:r>
      <w:r>
        <w:rPr>
          <w:w w:val="80"/>
          <w:sz w:val="20"/>
        </w:rPr>
        <w:t>found</w:t>
      </w:r>
      <w:r>
        <w:rPr>
          <w:spacing w:val="-5"/>
          <w:sz w:val="20"/>
        </w:rPr>
        <w:t xml:space="preserve"> </w:t>
      </w:r>
      <w:r>
        <w:rPr>
          <w:w w:val="80"/>
          <w:sz w:val="20"/>
        </w:rPr>
        <w:t>in</w:t>
      </w:r>
      <w:r>
        <w:rPr>
          <w:spacing w:val="-5"/>
          <w:sz w:val="20"/>
        </w:rPr>
        <w:t xml:space="preserve"> </w:t>
      </w:r>
      <w:r>
        <w:rPr>
          <w:w w:val="80"/>
          <w:sz w:val="20"/>
        </w:rPr>
        <w:t>the</w:t>
      </w:r>
      <w:r>
        <w:rPr>
          <w:spacing w:val="-5"/>
          <w:sz w:val="20"/>
        </w:rPr>
        <w:t xml:space="preserve"> </w:t>
      </w:r>
      <w:r>
        <w:rPr>
          <w:w w:val="80"/>
          <w:sz w:val="20"/>
        </w:rPr>
        <w:t>southern</w:t>
      </w:r>
      <w:r>
        <w:rPr>
          <w:spacing w:val="-5"/>
          <w:sz w:val="20"/>
        </w:rPr>
        <w:t xml:space="preserve"> </w:t>
      </w:r>
      <w:r>
        <w:rPr>
          <w:w w:val="80"/>
          <w:sz w:val="20"/>
        </w:rPr>
        <w:t>part</w:t>
      </w:r>
      <w:r>
        <w:rPr>
          <w:spacing w:val="-5"/>
          <w:sz w:val="20"/>
        </w:rPr>
        <w:t xml:space="preserve"> </w:t>
      </w:r>
      <w:r>
        <w:rPr>
          <w:w w:val="80"/>
          <w:sz w:val="20"/>
        </w:rPr>
        <w:t>of</w:t>
      </w:r>
      <w:r>
        <w:rPr>
          <w:spacing w:val="-5"/>
          <w:sz w:val="20"/>
        </w:rPr>
        <w:t xml:space="preserve"> </w:t>
      </w:r>
      <w:r>
        <w:rPr>
          <w:spacing w:val="-2"/>
          <w:w w:val="80"/>
          <w:sz w:val="20"/>
        </w:rPr>
        <w:t>Uganda</w:t>
      </w:r>
    </w:p>
    <w:p w:rsidR="00E5575B" w:rsidRDefault="00D512E5">
      <w:pPr>
        <w:pStyle w:val="ListParagraph"/>
        <w:numPr>
          <w:ilvl w:val="2"/>
          <w:numId w:val="16"/>
        </w:numPr>
        <w:tabs>
          <w:tab w:val="left" w:pos="819"/>
        </w:tabs>
        <w:spacing w:line="244" w:lineRule="exact"/>
        <w:ind w:left="819" w:hanging="359"/>
        <w:jc w:val="left"/>
        <w:rPr>
          <w:sz w:val="20"/>
        </w:rPr>
      </w:pPr>
      <w:r>
        <w:rPr>
          <w:w w:val="80"/>
          <w:sz w:val="20"/>
        </w:rPr>
        <w:t>Water</w:t>
      </w:r>
      <w:r>
        <w:rPr>
          <w:spacing w:val="-3"/>
          <w:sz w:val="20"/>
        </w:rPr>
        <w:t xml:space="preserve"> </w:t>
      </w:r>
      <w:r>
        <w:rPr>
          <w:w w:val="80"/>
          <w:sz w:val="20"/>
        </w:rPr>
        <w:t>surface</w:t>
      </w:r>
      <w:r>
        <w:rPr>
          <w:spacing w:val="-2"/>
          <w:sz w:val="20"/>
        </w:rPr>
        <w:t xml:space="preserve"> </w:t>
      </w:r>
      <w:r>
        <w:rPr>
          <w:w w:val="80"/>
          <w:sz w:val="20"/>
        </w:rPr>
        <w:t>occupies</w:t>
      </w:r>
      <w:r>
        <w:rPr>
          <w:spacing w:val="-3"/>
          <w:sz w:val="20"/>
        </w:rPr>
        <w:t xml:space="preserve"> </w:t>
      </w:r>
      <w:r>
        <w:rPr>
          <w:w w:val="80"/>
          <w:sz w:val="20"/>
        </w:rPr>
        <w:t>about</w:t>
      </w:r>
      <w:r>
        <w:rPr>
          <w:spacing w:val="-4"/>
          <w:sz w:val="20"/>
        </w:rPr>
        <w:t xml:space="preserve"> </w:t>
      </w:r>
      <w:r>
        <w:rPr>
          <w:w w:val="80"/>
          <w:sz w:val="20"/>
        </w:rPr>
        <w:t>43,953</w:t>
      </w:r>
      <w:r>
        <w:rPr>
          <w:spacing w:val="-4"/>
          <w:sz w:val="20"/>
        </w:rPr>
        <w:t xml:space="preserve"> </w:t>
      </w:r>
      <w:r>
        <w:rPr>
          <w:spacing w:val="-4"/>
          <w:w w:val="80"/>
          <w:sz w:val="20"/>
        </w:rPr>
        <w:t>Km</w:t>
      </w:r>
      <w:r>
        <w:rPr>
          <w:spacing w:val="-4"/>
          <w:w w:val="80"/>
          <w:position w:val="5"/>
          <w:sz w:val="13"/>
        </w:rPr>
        <w:t>2</w:t>
      </w:r>
      <w:r>
        <w:rPr>
          <w:spacing w:val="-4"/>
          <w:w w:val="80"/>
          <w:sz w:val="20"/>
        </w:rPr>
        <w:t>.</w:t>
      </w:r>
    </w:p>
    <w:p w:rsidR="00E5575B" w:rsidRDefault="00D512E5">
      <w:pPr>
        <w:pStyle w:val="ListParagraph"/>
        <w:numPr>
          <w:ilvl w:val="2"/>
          <w:numId w:val="16"/>
        </w:numPr>
        <w:tabs>
          <w:tab w:val="left" w:pos="819"/>
        </w:tabs>
        <w:spacing w:line="243" w:lineRule="exact"/>
        <w:ind w:left="819" w:hanging="359"/>
        <w:jc w:val="left"/>
        <w:rPr>
          <w:sz w:val="20"/>
        </w:rPr>
      </w:pPr>
      <w:r>
        <w:rPr>
          <w:w w:val="80"/>
          <w:sz w:val="20"/>
        </w:rPr>
        <w:t>Most</w:t>
      </w:r>
      <w:r>
        <w:rPr>
          <w:spacing w:val="-5"/>
          <w:sz w:val="20"/>
        </w:rPr>
        <w:t xml:space="preserve"> </w:t>
      </w:r>
      <w:r>
        <w:rPr>
          <w:w w:val="80"/>
          <w:sz w:val="20"/>
        </w:rPr>
        <w:t>lake</w:t>
      </w:r>
      <w:r>
        <w:rPr>
          <w:spacing w:val="-5"/>
          <w:sz w:val="20"/>
        </w:rPr>
        <w:t xml:space="preserve"> </w:t>
      </w:r>
      <w:r>
        <w:rPr>
          <w:w w:val="80"/>
          <w:sz w:val="20"/>
        </w:rPr>
        <w:t>types</w:t>
      </w:r>
      <w:r>
        <w:rPr>
          <w:spacing w:val="-5"/>
          <w:sz w:val="20"/>
        </w:rPr>
        <w:t xml:space="preserve"> </w:t>
      </w:r>
      <w:r>
        <w:rPr>
          <w:w w:val="80"/>
          <w:sz w:val="20"/>
        </w:rPr>
        <w:t>are</w:t>
      </w:r>
      <w:r>
        <w:rPr>
          <w:spacing w:val="-6"/>
          <w:sz w:val="20"/>
        </w:rPr>
        <w:t xml:space="preserve"> </w:t>
      </w:r>
      <w:r>
        <w:rPr>
          <w:w w:val="80"/>
          <w:sz w:val="20"/>
        </w:rPr>
        <w:t>down</w:t>
      </w:r>
      <w:r>
        <w:rPr>
          <w:spacing w:val="-5"/>
          <w:sz w:val="20"/>
        </w:rPr>
        <w:t xml:space="preserve"> </w:t>
      </w:r>
      <w:r>
        <w:rPr>
          <w:w w:val="80"/>
          <w:sz w:val="20"/>
        </w:rPr>
        <w:t>warped</w:t>
      </w:r>
      <w:r>
        <w:rPr>
          <w:spacing w:val="-3"/>
          <w:sz w:val="20"/>
        </w:rPr>
        <w:t xml:space="preserve"> </w:t>
      </w:r>
      <w:r>
        <w:rPr>
          <w:w w:val="80"/>
          <w:sz w:val="20"/>
        </w:rPr>
        <w:t>such</w:t>
      </w:r>
      <w:r>
        <w:rPr>
          <w:spacing w:val="-6"/>
          <w:sz w:val="20"/>
        </w:rPr>
        <w:t xml:space="preserve"> </w:t>
      </w:r>
      <w:r>
        <w:rPr>
          <w:w w:val="80"/>
          <w:sz w:val="20"/>
        </w:rPr>
        <w:t>as</w:t>
      </w:r>
      <w:r>
        <w:rPr>
          <w:spacing w:val="-5"/>
          <w:sz w:val="20"/>
        </w:rPr>
        <w:t xml:space="preserve"> </w:t>
      </w:r>
      <w:r>
        <w:rPr>
          <w:w w:val="80"/>
          <w:sz w:val="20"/>
        </w:rPr>
        <w:t>Lake</w:t>
      </w:r>
      <w:r>
        <w:rPr>
          <w:spacing w:val="-5"/>
          <w:sz w:val="20"/>
        </w:rPr>
        <w:t xml:space="preserve"> </w:t>
      </w:r>
      <w:r>
        <w:rPr>
          <w:w w:val="80"/>
          <w:sz w:val="20"/>
        </w:rPr>
        <w:t>Victoria</w:t>
      </w:r>
      <w:r>
        <w:rPr>
          <w:spacing w:val="-6"/>
          <w:sz w:val="20"/>
        </w:rPr>
        <w:t xml:space="preserve"> </w:t>
      </w:r>
      <w:r>
        <w:rPr>
          <w:w w:val="80"/>
          <w:sz w:val="20"/>
        </w:rPr>
        <w:t>in</w:t>
      </w:r>
      <w:r>
        <w:rPr>
          <w:spacing w:val="-5"/>
          <w:sz w:val="20"/>
        </w:rPr>
        <w:t xml:space="preserve"> </w:t>
      </w:r>
      <w:r>
        <w:rPr>
          <w:w w:val="80"/>
          <w:sz w:val="20"/>
        </w:rPr>
        <w:t>South</w:t>
      </w:r>
      <w:r>
        <w:rPr>
          <w:spacing w:val="-4"/>
          <w:sz w:val="20"/>
        </w:rPr>
        <w:t xml:space="preserve"> </w:t>
      </w:r>
      <w:r>
        <w:rPr>
          <w:spacing w:val="-2"/>
          <w:w w:val="80"/>
          <w:sz w:val="20"/>
        </w:rPr>
        <w:t>east.</w:t>
      </w:r>
    </w:p>
    <w:p w:rsidR="00E5575B" w:rsidRDefault="00D512E5">
      <w:pPr>
        <w:pStyle w:val="ListParagraph"/>
        <w:numPr>
          <w:ilvl w:val="2"/>
          <w:numId w:val="16"/>
        </w:numPr>
        <w:tabs>
          <w:tab w:val="left" w:pos="819"/>
        </w:tabs>
        <w:spacing w:line="244" w:lineRule="exact"/>
        <w:ind w:left="819" w:hanging="359"/>
        <w:jc w:val="left"/>
        <w:rPr>
          <w:sz w:val="20"/>
        </w:rPr>
      </w:pPr>
      <w:r>
        <w:rPr>
          <w:w w:val="80"/>
          <w:sz w:val="20"/>
        </w:rPr>
        <w:t>The</w:t>
      </w:r>
      <w:r>
        <w:rPr>
          <w:spacing w:val="-6"/>
          <w:sz w:val="20"/>
        </w:rPr>
        <w:t xml:space="preserve"> </w:t>
      </w:r>
      <w:r>
        <w:rPr>
          <w:w w:val="80"/>
          <w:sz w:val="20"/>
        </w:rPr>
        <w:t>largest</w:t>
      </w:r>
      <w:r>
        <w:rPr>
          <w:spacing w:val="-5"/>
          <w:sz w:val="20"/>
        </w:rPr>
        <w:t xml:space="preserve"> </w:t>
      </w:r>
      <w:r>
        <w:rPr>
          <w:w w:val="80"/>
          <w:sz w:val="20"/>
        </w:rPr>
        <w:t>and</w:t>
      </w:r>
      <w:r>
        <w:rPr>
          <w:spacing w:val="-5"/>
          <w:sz w:val="20"/>
        </w:rPr>
        <w:t xml:space="preserve"> </w:t>
      </w:r>
      <w:r>
        <w:rPr>
          <w:w w:val="80"/>
          <w:sz w:val="20"/>
        </w:rPr>
        <w:t>biggest</w:t>
      </w:r>
      <w:r>
        <w:rPr>
          <w:spacing w:val="-6"/>
          <w:sz w:val="20"/>
        </w:rPr>
        <w:t xml:space="preserve"> </w:t>
      </w:r>
      <w:r>
        <w:rPr>
          <w:w w:val="80"/>
          <w:sz w:val="20"/>
        </w:rPr>
        <w:t>lake</w:t>
      </w:r>
      <w:r>
        <w:rPr>
          <w:spacing w:val="-5"/>
          <w:sz w:val="20"/>
        </w:rPr>
        <w:t xml:space="preserve"> </w:t>
      </w:r>
      <w:r>
        <w:rPr>
          <w:w w:val="80"/>
          <w:sz w:val="20"/>
        </w:rPr>
        <w:t>is</w:t>
      </w:r>
      <w:r>
        <w:rPr>
          <w:spacing w:val="-5"/>
          <w:sz w:val="20"/>
        </w:rPr>
        <w:t xml:space="preserve"> </w:t>
      </w:r>
      <w:r>
        <w:rPr>
          <w:w w:val="80"/>
          <w:sz w:val="20"/>
        </w:rPr>
        <w:t>Lake</w:t>
      </w:r>
      <w:r>
        <w:rPr>
          <w:spacing w:val="-6"/>
          <w:sz w:val="20"/>
        </w:rPr>
        <w:t xml:space="preserve"> </w:t>
      </w:r>
      <w:r>
        <w:rPr>
          <w:w w:val="80"/>
          <w:sz w:val="20"/>
        </w:rPr>
        <w:t>Victoria</w:t>
      </w:r>
      <w:r>
        <w:rPr>
          <w:spacing w:val="-5"/>
          <w:sz w:val="20"/>
        </w:rPr>
        <w:t xml:space="preserve"> </w:t>
      </w:r>
      <w:r>
        <w:rPr>
          <w:w w:val="80"/>
          <w:sz w:val="20"/>
        </w:rPr>
        <w:t>in</w:t>
      </w:r>
      <w:r>
        <w:rPr>
          <w:spacing w:val="-2"/>
          <w:sz w:val="20"/>
        </w:rPr>
        <w:t xml:space="preserve"> </w:t>
      </w:r>
      <w:r>
        <w:rPr>
          <w:w w:val="80"/>
          <w:sz w:val="20"/>
        </w:rPr>
        <w:t>South</w:t>
      </w:r>
      <w:r>
        <w:rPr>
          <w:spacing w:val="-5"/>
          <w:sz w:val="20"/>
        </w:rPr>
        <w:t xml:space="preserve"> </w:t>
      </w:r>
      <w:r>
        <w:rPr>
          <w:spacing w:val="-2"/>
          <w:w w:val="80"/>
          <w:sz w:val="20"/>
        </w:rPr>
        <w:t>east.</w:t>
      </w:r>
    </w:p>
    <w:p w:rsidR="00E5575B" w:rsidRDefault="00D512E5">
      <w:pPr>
        <w:pStyle w:val="ListParagraph"/>
        <w:numPr>
          <w:ilvl w:val="2"/>
          <w:numId w:val="16"/>
        </w:numPr>
        <w:tabs>
          <w:tab w:val="left" w:pos="819"/>
        </w:tabs>
        <w:ind w:left="819" w:hanging="359"/>
        <w:jc w:val="left"/>
        <w:rPr>
          <w:sz w:val="20"/>
        </w:rPr>
      </w:pPr>
      <w:r>
        <w:rPr>
          <w:w w:val="80"/>
          <w:sz w:val="20"/>
        </w:rPr>
        <w:t>The</w:t>
      </w:r>
      <w:r>
        <w:rPr>
          <w:spacing w:val="-5"/>
          <w:sz w:val="20"/>
        </w:rPr>
        <w:t xml:space="preserve"> </w:t>
      </w:r>
      <w:r>
        <w:rPr>
          <w:w w:val="80"/>
          <w:sz w:val="20"/>
        </w:rPr>
        <w:t>longest</w:t>
      </w:r>
      <w:r>
        <w:rPr>
          <w:spacing w:val="-5"/>
          <w:sz w:val="20"/>
        </w:rPr>
        <w:t xml:space="preserve"> </w:t>
      </w:r>
      <w:r>
        <w:rPr>
          <w:w w:val="80"/>
          <w:sz w:val="20"/>
        </w:rPr>
        <w:t>river</w:t>
      </w:r>
      <w:r>
        <w:rPr>
          <w:spacing w:val="-5"/>
          <w:sz w:val="20"/>
        </w:rPr>
        <w:t xml:space="preserve"> </w:t>
      </w:r>
      <w:r>
        <w:rPr>
          <w:w w:val="80"/>
          <w:sz w:val="20"/>
        </w:rPr>
        <w:t>is</w:t>
      </w:r>
      <w:r>
        <w:rPr>
          <w:spacing w:val="-5"/>
          <w:sz w:val="20"/>
        </w:rPr>
        <w:t xml:space="preserve"> </w:t>
      </w:r>
      <w:r>
        <w:rPr>
          <w:w w:val="80"/>
          <w:sz w:val="20"/>
        </w:rPr>
        <w:t>Victoria</w:t>
      </w:r>
      <w:r>
        <w:rPr>
          <w:spacing w:val="-3"/>
          <w:sz w:val="20"/>
        </w:rPr>
        <w:t xml:space="preserve"> </w:t>
      </w:r>
      <w:r>
        <w:rPr>
          <w:spacing w:val="-4"/>
          <w:w w:val="80"/>
          <w:sz w:val="20"/>
        </w:rPr>
        <w:t>Nile</w:t>
      </w:r>
    </w:p>
    <w:p w:rsidR="00E5575B" w:rsidRDefault="00D512E5">
      <w:pPr>
        <w:pStyle w:val="Heading1"/>
        <w:spacing w:before="224"/>
      </w:pPr>
      <w:r>
        <w:rPr>
          <w:w w:val="80"/>
        </w:rPr>
        <w:t>MAJOR</w:t>
      </w:r>
      <w:r>
        <w:rPr>
          <w:spacing w:val="-5"/>
        </w:rPr>
        <w:t xml:space="preserve"> </w:t>
      </w:r>
      <w:r>
        <w:rPr>
          <w:w w:val="80"/>
        </w:rPr>
        <w:t>RIVER</w:t>
      </w:r>
      <w:r>
        <w:rPr>
          <w:spacing w:val="-4"/>
        </w:rPr>
        <w:t xml:space="preserve"> </w:t>
      </w:r>
      <w:r>
        <w:rPr>
          <w:w w:val="80"/>
        </w:rPr>
        <w:t>SYSTEMS</w:t>
      </w:r>
      <w:r>
        <w:rPr>
          <w:spacing w:val="-6"/>
        </w:rPr>
        <w:t xml:space="preserve"> </w:t>
      </w:r>
      <w:r>
        <w:rPr>
          <w:w w:val="80"/>
        </w:rPr>
        <w:t>IN</w:t>
      </w:r>
      <w:r>
        <w:rPr>
          <w:spacing w:val="-1"/>
        </w:rPr>
        <w:t xml:space="preserve"> </w:t>
      </w:r>
      <w:r>
        <w:rPr>
          <w:spacing w:val="-2"/>
          <w:w w:val="80"/>
        </w:rPr>
        <w:t>UGANDA</w:t>
      </w:r>
    </w:p>
    <w:p w:rsidR="00E5575B" w:rsidRDefault="00D512E5">
      <w:pPr>
        <w:pStyle w:val="BodyText"/>
        <w:spacing w:before="4"/>
        <w:ind w:left="460"/>
      </w:pPr>
      <w:r>
        <w:rPr>
          <w:w w:val="80"/>
        </w:rPr>
        <w:t>Uganda</w:t>
      </w:r>
      <w:r>
        <w:rPr>
          <w:spacing w:val="-6"/>
        </w:rPr>
        <w:t xml:space="preserve"> </w:t>
      </w:r>
      <w:r>
        <w:rPr>
          <w:w w:val="80"/>
        </w:rPr>
        <w:t>is</w:t>
      </w:r>
      <w:r>
        <w:rPr>
          <w:spacing w:val="-5"/>
        </w:rPr>
        <w:t xml:space="preserve"> </w:t>
      </w:r>
      <w:r>
        <w:rPr>
          <w:w w:val="80"/>
        </w:rPr>
        <w:t>drained</w:t>
      </w:r>
      <w:r>
        <w:rPr>
          <w:spacing w:val="-5"/>
        </w:rPr>
        <w:t xml:space="preserve"> </w:t>
      </w:r>
      <w:r>
        <w:rPr>
          <w:w w:val="80"/>
        </w:rPr>
        <w:t>by</w:t>
      </w:r>
      <w:r>
        <w:rPr>
          <w:spacing w:val="-5"/>
        </w:rPr>
        <w:t xml:space="preserve"> </w:t>
      </w:r>
      <w:r>
        <w:rPr>
          <w:w w:val="80"/>
        </w:rPr>
        <w:t>8</w:t>
      </w:r>
      <w:r>
        <w:rPr>
          <w:spacing w:val="-5"/>
        </w:rPr>
        <w:t xml:space="preserve"> </w:t>
      </w:r>
      <w:r>
        <w:rPr>
          <w:w w:val="80"/>
        </w:rPr>
        <w:t>major</w:t>
      </w:r>
      <w:r>
        <w:rPr>
          <w:spacing w:val="-4"/>
        </w:rPr>
        <w:t xml:space="preserve"> </w:t>
      </w:r>
      <w:r>
        <w:rPr>
          <w:w w:val="80"/>
        </w:rPr>
        <w:t>rivers</w:t>
      </w:r>
      <w:r>
        <w:rPr>
          <w:spacing w:val="-5"/>
        </w:rPr>
        <w:t xml:space="preserve"> </w:t>
      </w:r>
      <w:r>
        <w:rPr>
          <w:w w:val="80"/>
        </w:rPr>
        <w:t>and</w:t>
      </w:r>
      <w:r>
        <w:rPr>
          <w:spacing w:val="-5"/>
        </w:rPr>
        <w:t xml:space="preserve"> </w:t>
      </w:r>
      <w:r>
        <w:rPr>
          <w:w w:val="80"/>
        </w:rPr>
        <w:t>these</w:t>
      </w:r>
      <w:r>
        <w:rPr>
          <w:spacing w:val="-5"/>
        </w:rPr>
        <w:t xml:space="preserve"> </w:t>
      </w:r>
      <w:r>
        <w:rPr>
          <w:spacing w:val="-4"/>
          <w:w w:val="80"/>
        </w:rPr>
        <w:t>are:</w:t>
      </w:r>
    </w:p>
    <w:p w:rsidR="00E5575B" w:rsidRDefault="00D512E5">
      <w:pPr>
        <w:pStyle w:val="ListParagraph"/>
        <w:numPr>
          <w:ilvl w:val="0"/>
          <w:numId w:val="17"/>
        </w:numPr>
        <w:tabs>
          <w:tab w:val="left" w:pos="689"/>
        </w:tabs>
        <w:ind w:right="719" w:firstLine="45"/>
        <w:rPr>
          <w:sz w:val="20"/>
        </w:rPr>
      </w:pPr>
      <w:r>
        <w:rPr>
          <w:rFonts w:ascii="Arial"/>
          <w:b/>
          <w:w w:val="80"/>
          <w:sz w:val="20"/>
        </w:rPr>
        <w:t>Victoria</w:t>
      </w:r>
      <w:r>
        <w:rPr>
          <w:rFonts w:ascii="Arial"/>
          <w:b/>
          <w:sz w:val="20"/>
        </w:rPr>
        <w:t xml:space="preserve"> </w:t>
      </w:r>
      <w:r>
        <w:rPr>
          <w:rFonts w:ascii="Arial"/>
          <w:b/>
          <w:w w:val="80"/>
          <w:sz w:val="20"/>
        </w:rPr>
        <w:t>Nile</w:t>
      </w:r>
      <w:r>
        <w:rPr>
          <w:rFonts w:ascii="Arial"/>
          <w:b/>
          <w:sz w:val="20"/>
        </w:rPr>
        <w:t xml:space="preserve"> </w:t>
      </w:r>
      <w:r>
        <w:rPr>
          <w:w w:val="80"/>
          <w:sz w:val="20"/>
        </w:rPr>
        <w:t>with</w:t>
      </w:r>
      <w:r>
        <w:rPr>
          <w:sz w:val="20"/>
        </w:rPr>
        <w:t xml:space="preserve"> </w:t>
      </w:r>
      <w:r>
        <w:rPr>
          <w:w w:val="80"/>
          <w:sz w:val="20"/>
        </w:rPr>
        <w:t>its source</w:t>
      </w:r>
      <w:r>
        <w:rPr>
          <w:sz w:val="20"/>
        </w:rPr>
        <w:t xml:space="preserve"> </w:t>
      </w:r>
      <w:r>
        <w:rPr>
          <w:w w:val="80"/>
          <w:sz w:val="20"/>
        </w:rPr>
        <w:t>on</w:t>
      </w:r>
      <w:r>
        <w:rPr>
          <w:sz w:val="20"/>
        </w:rPr>
        <w:t xml:space="preserve"> </w:t>
      </w:r>
      <w:r>
        <w:rPr>
          <w:w w:val="80"/>
          <w:sz w:val="20"/>
        </w:rPr>
        <w:t>northern</w:t>
      </w:r>
      <w:r>
        <w:rPr>
          <w:sz w:val="20"/>
        </w:rPr>
        <w:t xml:space="preserve"> </w:t>
      </w:r>
      <w:r>
        <w:rPr>
          <w:w w:val="80"/>
          <w:sz w:val="20"/>
        </w:rPr>
        <w:t>shores of</w:t>
      </w:r>
      <w:r>
        <w:rPr>
          <w:sz w:val="20"/>
        </w:rPr>
        <w:t xml:space="preserve"> </w:t>
      </w:r>
      <w:r>
        <w:rPr>
          <w:w w:val="80"/>
          <w:sz w:val="20"/>
        </w:rPr>
        <w:t>L.</w:t>
      </w:r>
      <w:r>
        <w:rPr>
          <w:sz w:val="20"/>
        </w:rPr>
        <w:t xml:space="preserve"> </w:t>
      </w:r>
      <w:r>
        <w:rPr>
          <w:w w:val="80"/>
          <w:sz w:val="20"/>
        </w:rPr>
        <w:t>Victoria</w:t>
      </w:r>
      <w:r>
        <w:rPr>
          <w:sz w:val="20"/>
        </w:rPr>
        <w:t xml:space="preserve"> </w:t>
      </w:r>
      <w:r>
        <w:rPr>
          <w:w w:val="80"/>
          <w:sz w:val="20"/>
        </w:rPr>
        <w:t>in</w:t>
      </w:r>
      <w:r>
        <w:rPr>
          <w:sz w:val="20"/>
        </w:rPr>
        <w:t xml:space="preserve"> </w:t>
      </w:r>
      <w:r>
        <w:rPr>
          <w:w w:val="80"/>
          <w:sz w:val="20"/>
        </w:rPr>
        <w:t>Jinja,</w:t>
      </w:r>
      <w:r>
        <w:rPr>
          <w:sz w:val="20"/>
        </w:rPr>
        <w:t xml:space="preserve"> </w:t>
      </w:r>
      <w:r>
        <w:rPr>
          <w:w w:val="80"/>
          <w:sz w:val="20"/>
        </w:rPr>
        <w:t>running</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Rippon</w:t>
      </w:r>
      <w:r>
        <w:rPr>
          <w:sz w:val="20"/>
        </w:rPr>
        <w:t xml:space="preserve"> </w:t>
      </w:r>
      <w:r>
        <w:rPr>
          <w:w w:val="80"/>
          <w:sz w:val="20"/>
        </w:rPr>
        <w:t>falls and</w:t>
      </w:r>
      <w:r>
        <w:rPr>
          <w:sz w:val="20"/>
        </w:rPr>
        <w:t xml:space="preserve"> </w:t>
      </w:r>
      <w:r>
        <w:rPr>
          <w:w w:val="80"/>
          <w:sz w:val="20"/>
        </w:rPr>
        <w:t>enters</w:t>
      </w:r>
      <w:r>
        <w:rPr>
          <w:sz w:val="20"/>
        </w:rPr>
        <w:t xml:space="preserve"> </w:t>
      </w:r>
      <w:r>
        <w:rPr>
          <w:w w:val="80"/>
          <w:sz w:val="20"/>
        </w:rPr>
        <w:t>L.Kyoga</w:t>
      </w:r>
      <w:r>
        <w:rPr>
          <w:sz w:val="20"/>
        </w:rPr>
        <w:t xml:space="preserve"> </w:t>
      </w:r>
      <w:r>
        <w:rPr>
          <w:w w:val="80"/>
          <w:sz w:val="20"/>
        </w:rPr>
        <w:t>where</w:t>
      </w:r>
      <w:r>
        <w:rPr>
          <w:sz w:val="20"/>
        </w:rPr>
        <w:t xml:space="preserve"> </w:t>
      </w:r>
      <w:r>
        <w:rPr>
          <w:w w:val="80"/>
          <w:sz w:val="20"/>
        </w:rPr>
        <w:t>it meete</w:t>
      </w:r>
      <w:r>
        <w:rPr>
          <w:sz w:val="20"/>
        </w:rPr>
        <w:t xml:space="preserve"> </w:t>
      </w:r>
      <w:r>
        <w:rPr>
          <w:w w:val="80"/>
          <w:sz w:val="20"/>
        </w:rPr>
        <w:t>R.</w:t>
      </w:r>
      <w:r>
        <w:rPr>
          <w:sz w:val="20"/>
        </w:rPr>
        <w:t xml:space="preserve"> </w:t>
      </w:r>
      <w:r>
        <w:rPr>
          <w:w w:val="80"/>
          <w:sz w:val="20"/>
        </w:rPr>
        <w:t>Kafu</w:t>
      </w:r>
      <w:r>
        <w:rPr>
          <w:sz w:val="20"/>
        </w:rPr>
        <w:t xml:space="preserve"> </w:t>
      </w:r>
      <w:r>
        <w:rPr>
          <w:w w:val="80"/>
          <w:sz w:val="20"/>
        </w:rPr>
        <w:t xml:space="preserve">and </w:t>
      </w:r>
      <w:r>
        <w:rPr>
          <w:w w:val="85"/>
          <w:sz w:val="20"/>
        </w:rPr>
        <w:t>proceeds up to L.Albert to join to Albert Nile.</w:t>
      </w:r>
    </w:p>
    <w:p w:rsidR="00E5575B" w:rsidRDefault="00D512E5">
      <w:pPr>
        <w:pStyle w:val="BodyText"/>
        <w:spacing w:before="6"/>
        <w:ind w:left="460"/>
      </w:pPr>
      <w:r>
        <w:rPr>
          <w:w w:val="80"/>
        </w:rPr>
        <w:t>Victoria</w:t>
      </w:r>
      <w:r>
        <w:rPr>
          <w:spacing w:val="-5"/>
        </w:rPr>
        <w:t xml:space="preserve"> </w:t>
      </w:r>
      <w:r>
        <w:rPr>
          <w:w w:val="80"/>
        </w:rPr>
        <w:t>Nile</w:t>
      </w:r>
      <w:r>
        <w:rPr>
          <w:spacing w:val="-5"/>
        </w:rPr>
        <w:t xml:space="preserve"> </w:t>
      </w:r>
      <w:r>
        <w:rPr>
          <w:w w:val="80"/>
        </w:rPr>
        <w:t>covers</w:t>
      </w:r>
      <w:r>
        <w:rPr>
          <w:spacing w:val="-5"/>
        </w:rPr>
        <w:t xml:space="preserve"> </w:t>
      </w:r>
      <w:r>
        <w:rPr>
          <w:w w:val="80"/>
        </w:rPr>
        <w:t>a</w:t>
      </w:r>
      <w:r>
        <w:rPr>
          <w:spacing w:val="-5"/>
        </w:rPr>
        <w:t xml:space="preserve"> </w:t>
      </w:r>
      <w:r>
        <w:rPr>
          <w:w w:val="80"/>
        </w:rPr>
        <w:t>total</w:t>
      </w:r>
      <w:r>
        <w:rPr>
          <w:spacing w:val="-5"/>
        </w:rPr>
        <w:t xml:space="preserve"> </w:t>
      </w:r>
      <w:r>
        <w:rPr>
          <w:w w:val="80"/>
        </w:rPr>
        <w:t>distance</w:t>
      </w:r>
      <w:r>
        <w:rPr>
          <w:spacing w:val="-5"/>
        </w:rPr>
        <w:t xml:space="preserve"> </w:t>
      </w:r>
      <w:r>
        <w:rPr>
          <w:w w:val="80"/>
        </w:rPr>
        <w:t>of</w:t>
      </w:r>
      <w:r>
        <w:rPr>
          <w:spacing w:val="-5"/>
        </w:rPr>
        <w:t xml:space="preserve"> </w:t>
      </w:r>
      <w:r>
        <w:rPr>
          <w:w w:val="80"/>
        </w:rPr>
        <w:t>285</w:t>
      </w:r>
      <w:r>
        <w:rPr>
          <w:spacing w:val="-5"/>
        </w:rPr>
        <w:t xml:space="preserve"> </w:t>
      </w:r>
      <w:r>
        <w:rPr>
          <w:w w:val="80"/>
        </w:rPr>
        <w:t>miles</w:t>
      </w:r>
      <w:r>
        <w:rPr>
          <w:spacing w:val="-5"/>
        </w:rPr>
        <w:t xml:space="preserve"> </w:t>
      </w:r>
      <w:r>
        <w:rPr>
          <w:w w:val="80"/>
        </w:rPr>
        <w:t>and</w:t>
      </w:r>
      <w:r>
        <w:rPr>
          <w:spacing w:val="-5"/>
        </w:rPr>
        <w:t xml:space="preserve"> </w:t>
      </w:r>
      <w:r>
        <w:rPr>
          <w:w w:val="80"/>
        </w:rPr>
        <w:t>has</w:t>
      </w:r>
      <w:r>
        <w:t xml:space="preserve"> </w:t>
      </w:r>
      <w:r>
        <w:rPr>
          <w:w w:val="80"/>
        </w:rPr>
        <w:t>tributaries</w:t>
      </w:r>
      <w:r>
        <w:rPr>
          <w:spacing w:val="-5"/>
        </w:rPr>
        <w:t xml:space="preserve"> </w:t>
      </w:r>
      <w:r>
        <w:rPr>
          <w:w w:val="80"/>
        </w:rPr>
        <w:t>Tochi,</w:t>
      </w:r>
      <w:r>
        <w:rPr>
          <w:spacing w:val="-5"/>
        </w:rPr>
        <w:t xml:space="preserve"> </w:t>
      </w:r>
      <w:r>
        <w:rPr>
          <w:w w:val="80"/>
        </w:rPr>
        <w:t>Koli,</w:t>
      </w:r>
      <w:r>
        <w:rPr>
          <w:spacing w:val="-3"/>
        </w:rPr>
        <w:t xml:space="preserve"> </w:t>
      </w:r>
      <w:r>
        <w:rPr>
          <w:w w:val="80"/>
        </w:rPr>
        <w:t>Aroch</w:t>
      </w:r>
      <w:r>
        <w:rPr>
          <w:spacing w:val="-5"/>
        </w:rPr>
        <w:t xml:space="preserve"> </w:t>
      </w:r>
      <w:r>
        <w:rPr>
          <w:w w:val="80"/>
        </w:rPr>
        <w:t>and</w:t>
      </w:r>
      <w:r>
        <w:rPr>
          <w:spacing w:val="-5"/>
        </w:rPr>
        <w:t xml:space="preserve"> </w:t>
      </w:r>
      <w:r>
        <w:rPr>
          <w:w w:val="80"/>
        </w:rPr>
        <w:t>Ayago,</w:t>
      </w:r>
      <w:r>
        <w:rPr>
          <w:spacing w:val="-4"/>
        </w:rPr>
        <w:t xml:space="preserve"> </w:t>
      </w:r>
      <w:r>
        <w:rPr>
          <w:spacing w:val="-4"/>
          <w:w w:val="80"/>
        </w:rPr>
        <w:t>etc.</w:t>
      </w:r>
    </w:p>
    <w:p w:rsidR="00E5575B" w:rsidRDefault="00D512E5">
      <w:pPr>
        <w:pStyle w:val="ListParagraph"/>
        <w:numPr>
          <w:ilvl w:val="0"/>
          <w:numId w:val="17"/>
        </w:numPr>
        <w:tabs>
          <w:tab w:val="left" w:pos="653"/>
        </w:tabs>
        <w:ind w:right="727" w:firstLine="0"/>
        <w:rPr>
          <w:rFonts w:ascii="Arial" w:hAnsi="Arial"/>
          <w:b/>
          <w:sz w:val="20"/>
        </w:rPr>
      </w:pPr>
      <w:r>
        <w:rPr>
          <w:rFonts w:ascii="Arial" w:hAnsi="Arial"/>
          <w:b/>
          <w:w w:val="85"/>
          <w:sz w:val="20"/>
        </w:rPr>
        <w:t>Achwa</w:t>
      </w:r>
      <w:r>
        <w:rPr>
          <w:rFonts w:ascii="Arial" w:hAnsi="Arial"/>
          <w:b/>
          <w:spacing w:val="-5"/>
          <w:w w:val="85"/>
          <w:sz w:val="20"/>
        </w:rPr>
        <w:t xml:space="preserve"> </w:t>
      </w:r>
      <w:r>
        <w:rPr>
          <w:rFonts w:ascii="Arial" w:hAnsi="Arial"/>
          <w:b/>
          <w:w w:val="85"/>
          <w:sz w:val="20"/>
        </w:rPr>
        <w:t>–</w:t>
      </w:r>
      <w:r>
        <w:rPr>
          <w:rFonts w:ascii="Arial" w:hAnsi="Arial"/>
          <w:b/>
          <w:spacing w:val="-4"/>
          <w:w w:val="85"/>
          <w:sz w:val="20"/>
        </w:rPr>
        <w:t xml:space="preserve"> </w:t>
      </w:r>
      <w:r>
        <w:rPr>
          <w:rFonts w:ascii="Arial" w:hAnsi="Arial"/>
          <w:b/>
          <w:w w:val="85"/>
          <w:sz w:val="20"/>
        </w:rPr>
        <w:t>Moroto</w:t>
      </w:r>
      <w:r>
        <w:rPr>
          <w:rFonts w:ascii="Arial" w:hAnsi="Arial"/>
          <w:b/>
          <w:spacing w:val="-5"/>
          <w:w w:val="85"/>
          <w:sz w:val="20"/>
        </w:rPr>
        <w:t xml:space="preserve"> </w:t>
      </w:r>
      <w:r>
        <w:rPr>
          <w:rFonts w:ascii="Arial" w:hAnsi="Arial"/>
          <w:b/>
          <w:w w:val="85"/>
          <w:sz w:val="20"/>
        </w:rPr>
        <w:t>River</w:t>
      </w:r>
      <w:r>
        <w:rPr>
          <w:rFonts w:ascii="Arial" w:hAnsi="Arial"/>
          <w:b/>
          <w:spacing w:val="-5"/>
          <w:w w:val="85"/>
          <w:sz w:val="20"/>
        </w:rPr>
        <w:t xml:space="preserve"> </w:t>
      </w:r>
      <w:r>
        <w:rPr>
          <w:w w:val="85"/>
          <w:sz w:val="20"/>
        </w:rPr>
        <w:t>is</w:t>
      </w:r>
      <w:r>
        <w:rPr>
          <w:spacing w:val="-2"/>
          <w:w w:val="85"/>
          <w:sz w:val="20"/>
        </w:rPr>
        <w:t xml:space="preserve"> </w:t>
      </w:r>
      <w:r>
        <w:rPr>
          <w:w w:val="85"/>
          <w:sz w:val="20"/>
        </w:rPr>
        <w:t>the</w:t>
      </w:r>
      <w:r>
        <w:rPr>
          <w:spacing w:val="-2"/>
          <w:w w:val="85"/>
          <w:sz w:val="20"/>
        </w:rPr>
        <w:t xml:space="preserve"> </w:t>
      </w:r>
      <w:r>
        <w:rPr>
          <w:w w:val="85"/>
          <w:sz w:val="20"/>
        </w:rPr>
        <w:t>second</w:t>
      </w:r>
      <w:r>
        <w:rPr>
          <w:spacing w:val="-4"/>
          <w:w w:val="85"/>
          <w:sz w:val="20"/>
        </w:rPr>
        <w:t xml:space="preserve"> </w:t>
      </w:r>
      <w:r>
        <w:rPr>
          <w:w w:val="85"/>
          <w:sz w:val="20"/>
        </w:rPr>
        <w:t>longest</w:t>
      </w:r>
      <w:r>
        <w:rPr>
          <w:spacing w:val="-4"/>
          <w:w w:val="85"/>
          <w:sz w:val="20"/>
        </w:rPr>
        <w:t xml:space="preserve"> </w:t>
      </w:r>
      <w:r>
        <w:rPr>
          <w:w w:val="85"/>
          <w:sz w:val="20"/>
        </w:rPr>
        <w:t>river</w:t>
      </w:r>
      <w:r>
        <w:rPr>
          <w:spacing w:val="-2"/>
          <w:w w:val="85"/>
          <w:sz w:val="20"/>
        </w:rPr>
        <w:t xml:space="preserve"> </w:t>
      </w:r>
      <w:r>
        <w:rPr>
          <w:w w:val="85"/>
          <w:sz w:val="20"/>
        </w:rPr>
        <w:t>in</w:t>
      </w:r>
      <w:r>
        <w:rPr>
          <w:spacing w:val="-4"/>
          <w:w w:val="85"/>
          <w:sz w:val="20"/>
        </w:rPr>
        <w:t xml:space="preserve"> </w:t>
      </w:r>
      <w:r>
        <w:rPr>
          <w:w w:val="85"/>
          <w:sz w:val="20"/>
        </w:rPr>
        <w:t>Uganda</w:t>
      </w:r>
      <w:r>
        <w:rPr>
          <w:spacing w:val="-2"/>
          <w:w w:val="85"/>
          <w:sz w:val="20"/>
        </w:rPr>
        <w:t xml:space="preserve"> </w:t>
      </w:r>
      <w:r>
        <w:rPr>
          <w:w w:val="85"/>
          <w:sz w:val="20"/>
        </w:rPr>
        <w:t>covering</w:t>
      </w:r>
      <w:r>
        <w:rPr>
          <w:spacing w:val="-4"/>
          <w:w w:val="85"/>
          <w:sz w:val="20"/>
        </w:rPr>
        <w:t xml:space="preserve"> </w:t>
      </w:r>
      <w:r>
        <w:rPr>
          <w:w w:val="85"/>
          <w:sz w:val="20"/>
        </w:rPr>
        <w:t>a</w:t>
      </w:r>
      <w:r>
        <w:rPr>
          <w:spacing w:val="-4"/>
          <w:w w:val="85"/>
          <w:sz w:val="20"/>
        </w:rPr>
        <w:t xml:space="preserve"> </w:t>
      </w:r>
      <w:r>
        <w:rPr>
          <w:w w:val="85"/>
          <w:sz w:val="20"/>
        </w:rPr>
        <w:t>distance</w:t>
      </w:r>
      <w:r>
        <w:rPr>
          <w:spacing w:val="-4"/>
          <w:w w:val="85"/>
          <w:sz w:val="20"/>
        </w:rPr>
        <w:t xml:space="preserve"> </w:t>
      </w:r>
      <w:r>
        <w:rPr>
          <w:w w:val="85"/>
          <w:sz w:val="20"/>
        </w:rPr>
        <w:t>of</w:t>
      </w:r>
      <w:r>
        <w:rPr>
          <w:spacing w:val="-2"/>
          <w:w w:val="85"/>
          <w:sz w:val="20"/>
        </w:rPr>
        <w:t xml:space="preserve"> </w:t>
      </w:r>
      <w:r>
        <w:rPr>
          <w:w w:val="85"/>
          <w:sz w:val="20"/>
        </w:rPr>
        <w:t>223</w:t>
      </w:r>
      <w:r>
        <w:rPr>
          <w:spacing w:val="-4"/>
          <w:w w:val="85"/>
          <w:sz w:val="20"/>
        </w:rPr>
        <w:t xml:space="preserve"> </w:t>
      </w:r>
      <w:r>
        <w:rPr>
          <w:w w:val="85"/>
          <w:sz w:val="20"/>
        </w:rPr>
        <w:t>miles.</w:t>
      </w:r>
      <w:r>
        <w:rPr>
          <w:spacing w:val="-2"/>
          <w:w w:val="85"/>
          <w:sz w:val="20"/>
        </w:rPr>
        <w:t xml:space="preserve"> </w:t>
      </w:r>
      <w:r>
        <w:rPr>
          <w:w w:val="85"/>
          <w:sz w:val="20"/>
        </w:rPr>
        <w:t>It</w:t>
      </w:r>
      <w:r>
        <w:rPr>
          <w:spacing w:val="-4"/>
          <w:w w:val="85"/>
          <w:sz w:val="20"/>
        </w:rPr>
        <w:t xml:space="preserve"> </w:t>
      </w:r>
      <w:r>
        <w:rPr>
          <w:w w:val="85"/>
          <w:sz w:val="20"/>
        </w:rPr>
        <w:t>flows</w:t>
      </w:r>
      <w:r>
        <w:rPr>
          <w:spacing w:val="-4"/>
          <w:w w:val="85"/>
          <w:sz w:val="20"/>
        </w:rPr>
        <w:t xml:space="preserve"> </w:t>
      </w:r>
      <w:r>
        <w:rPr>
          <w:w w:val="85"/>
          <w:sz w:val="20"/>
        </w:rPr>
        <w:t>the</w:t>
      </w:r>
      <w:r>
        <w:rPr>
          <w:spacing w:val="-2"/>
          <w:w w:val="85"/>
          <w:sz w:val="20"/>
        </w:rPr>
        <w:t xml:space="preserve"> </w:t>
      </w:r>
      <w:r>
        <w:rPr>
          <w:w w:val="85"/>
          <w:sz w:val="20"/>
        </w:rPr>
        <w:t>South</w:t>
      </w:r>
      <w:r>
        <w:rPr>
          <w:spacing w:val="-2"/>
          <w:w w:val="85"/>
          <w:sz w:val="20"/>
        </w:rPr>
        <w:t xml:space="preserve"> </w:t>
      </w:r>
      <w:r>
        <w:rPr>
          <w:w w:val="85"/>
          <w:sz w:val="20"/>
        </w:rPr>
        <w:t>Karamoja</w:t>
      </w:r>
      <w:r>
        <w:rPr>
          <w:spacing w:val="-2"/>
          <w:w w:val="85"/>
          <w:sz w:val="20"/>
        </w:rPr>
        <w:t xml:space="preserve"> </w:t>
      </w:r>
      <w:r>
        <w:rPr>
          <w:w w:val="85"/>
          <w:sz w:val="20"/>
        </w:rPr>
        <w:t>in</w:t>
      </w:r>
      <w:r>
        <w:rPr>
          <w:spacing w:val="-4"/>
          <w:w w:val="85"/>
          <w:sz w:val="20"/>
        </w:rPr>
        <w:t xml:space="preserve"> </w:t>
      </w:r>
      <w:r>
        <w:rPr>
          <w:w w:val="85"/>
          <w:sz w:val="20"/>
        </w:rPr>
        <w:t>the</w:t>
      </w:r>
      <w:r>
        <w:rPr>
          <w:spacing w:val="-4"/>
          <w:w w:val="85"/>
          <w:sz w:val="20"/>
        </w:rPr>
        <w:t xml:space="preserve"> </w:t>
      </w:r>
      <w:r>
        <w:rPr>
          <w:w w:val="85"/>
          <w:sz w:val="20"/>
        </w:rPr>
        <w:t>North</w:t>
      </w:r>
      <w:r>
        <w:rPr>
          <w:spacing w:val="-2"/>
          <w:w w:val="85"/>
          <w:sz w:val="20"/>
        </w:rPr>
        <w:t xml:space="preserve"> </w:t>
      </w:r>
      <w:r>
        <w:rPr>
          <w:w w:val="85"/>
          <w:sz w:val="20"/>
        </w:rPr>
        <w:t>Eastern Uganda</w:t>
      </w:r>
      <w:r>
        <w:rPr>
          <w:spacing w:val="-6"/>
          <w:w w:val="85"/>
          <w:sz w:val="20"/>
        </w:rPr>
        <w:t xml:space="preserve"> </w:t>
      </w:r>
      <w:r>
        <w:rPr>
          <w:w w:val="85"/>
          <w:sz w:val="20"/>
        </w:rPr>
        <w:t>through</w:t>
      </w:r>
      <w:r>
        <w:rPr>
          <w:spacing w:val="-5"/>
          <w:w w:val="85"/>
          <w:sz w:val="20"/>
        </w:rPr>
        <w:t xml:space="preserve"> </w:t>
      </w:r>
      <w:r>
        <w:rPr>
          <w:w w:val="85"/>
          <w:sz w:val="20"/>
        </w:rPr>
        <w:t>Acholiland</w:t>
      </w:r>
      <w:r>
        <w:rPr>
          <w:spacing w:val="-5"/>
          <w:w w:val="85"/>
          <w:sz w:val="20"/>
        </w:rPr>
        <w:t xml:space="preserve"> </w:t>
      </w:r>
      <w:r>
        <w:rPr>
          <w:w w:val="85"/>
          <w:sz w:val="20"/>
        </w:rPr>
        <w:t>and</w:t>
      </w:r>
      <w:r>
        <w:rPr>
          <w:spacing w:val="-6"/>
          <w:w w:val="85"/>
          <w:sz w:val="20"/>
        </w:rPr>
        <w:t xml:space="preserve"> </w:t>
      </w:r>
      <w:r>
        <w:rPr>
          <w:w w:val="85"/>
          <w:sz w:val="20"/>
        </w:rPr>
        <w:t>enters</w:t>
      </w:r>
      <w:r>
        <w:rPr>
          <w:spacing w:val="-5"/>
          <w:w w:val="85"/>
          <w:sz w:val="20"/>
        </w:rPr>
        <w:t xml:space="preserve"> </w:t>
      </w:r>
      <w:r>
        <w:rPr>
          <w:w w:val="85"/>
          <w:sz w:val="20"/>
        </w:rPr>
        <w:t>South</w:t>
      </w:r>
      <w:r>
        <w:rPr>
          <w:spacing w:val="-5"/>
          <w:w w:val="85"/>
          <w:sz w:val="20"/>
        </w:rPr>
        <w:t xml:space="preserve"> </w:t>
      </w:r>
      <w:r>
        <w:rPr>
          <w:w w:val="85"/>
          <w:sz w:val="20"/>
        </w:rPr>
        <w:t>Sudan</w:t>
      </w:r>
      <w:r>
        <w:rPr>
          <w:spacing w:val="-6"/>
          <w:w w:val="85"/>
          <w:sz w:val="20"/>
        </w:rPr>
        <w:t xml:space="preserve"> </w:t>
      </w:r>
      <w:r>
        <w:rPr>
          <w:w w:val="85"/>
          <w:sz w:val="20"/>
        </w:rPr>
        <w:t>to</w:t>
      </w:r>
      <w:r>
        <w:rPr>
          <w:spacing w:val="-5"/>
          <w:w w:val="85"/>
          <w:sz w:val="20"/>
        </w:rPr>
        <w:t xml:space="preserve"> </w:t>
      </w:r>
      <w:r>
        <w:rPr>
          <w:w w:val="85"/>
          <w:sz w:val="20"/>
        </w:rPr>
        <w:t>join</w:t>
      </w:r>
      <w:r>
        <w:rPr>
          <w:spacing w:val="-5"/>
          <w:w w:val="85"/>
          <w:sz w:val="20"/>
        </w:rPr>
        <w:t xml:space="preserve"> </w:t>
      </w:r>
      <w:r>
        <w:rPr>
          <w:w w:val="85"/>
          <w:sz w:val="20"/>
        </w:rPr>
        <w:t>White</w:t>
      </w:r>
      <w:r>
        <w:rPr>
          <w:spacing w:val="-6"/>
          <w:w w:val="85"/>
          <w:sz w:val="20"/>
        </w:rPr>
        <w:t xml:space="preserve"> </w:t>
      </w:r>
      <w:r>
        <w:rPr>
          <w:w w:val="85"/>
          <w:sz w:val="20"/>
        </w:rPr>
        <w:t>Nile.</w:t>
      </w:r>
    </w:p>
    <w:p w:rsidR="00E5575B" w:rsidRDefault="00D512E5">
      <w:pPr>
        <w:pStyle w:val="BodyText"/>
        <w:spacing w:before="6" w:line="226" w:lineRule="exact"/>
        <w:ind w:left="460"/>
      </w:pPr>
      <w:r>
        <w:rPr>
          <w:w w:val="80"/>
        </w:rPr>
        <w:t>Its</w:t>
      </w:r>
      <w:r>
        <w:rPr>
          <w:spacing w:val="-5"/>
        </w:rPr>
        <w:t xml:space="preserve"> </w:t>
      </w:r>
      <w:r>
        <w:rPr>
          <w:w w:val="80"/>
        </w:rPr>
        <w:t>main</w:t>
      </w:r>
      <w:r>
        <w:rPr>
          <w:spacing w:val="-4"/>
        </w:rPr>
        <w:t xml:space="preserve"> </w:t>
      </w:r>
      <w:r>
        <w:rPr>
          <w:w w:val="80"/>
        </w:rPr>
        <w:t>tributaries</w:t>
      </w:r>
      <w:r>
        <w:rPr>
          <w:spacing w:val="-4"/>
        </w:rPr>
        <w:t xml:space="preserve"> </w:t>
      </w:r>
      <w:r>
        <w:rPr>
          <w:w w:val="80"/>
        </w:rPr>
        <w:t>are</w:t>
      </w:r>
      <w:r>
        <w:rPr>
          <w:spacing w:val="-5"/>
        </w:rPr>
        <w:t xml:space="preserve"> </w:t>
      </w:r>
      <w:r>
        <w:rPr>
          <w:w w:val="80"/>
        </w:rPr>
        <w:t>Agago</w:t>
      </w:r>
      <w:r>
        <w:rPr>
          <w:spacing w:val="-4"/>
        </w:rPr>
        <w:t xml:space="preserve"> </w:t>
      </w:r>
      <w:r>
        <w:rPr>
          <w:w w:val="80"/>
        </w:rPr>
        <w:t>and</w:t>
      </w:r>
      <w:r>
        <w:rPr>
          <w:spacing w:val="-4"/>
        </w:rPr>
        <w:t xml:space="preserve"> </w:t>
      </w:r>
      <w:r>
        <w:rPr>
          <w:w w:val="80"/>
        </w:rPr>
        <w:t>Pager.</w:t>
      </w:r>
      <w:r>
        <w:rPr>
          <w:spacing w:val="-5"/>
        </w:rPr>
        <w:t xml:space="preserve"> </w:t>
      </w:r>
      <w:r>
        <w:rPr>
          <w:w w:val="80"/>
        </w:rPr>
        <w:t>River</w:t>
      </w:r>
      <w:r>
        <w:rPr>
          <w:spacing w:val="-4"/>
        </w:rPr>
        <w:t xml:space="preserve"> </w:t>
      </w:r>
      <w:r>
        <w:rPr>
          <w:w w:val="80"/>
        </w:rPr>
        <w:t>Achwa</w:t>
      </w:r>
      <w:r>
        <w:rPr>
          <w:spacing w:val="-4"/>
        </w:rPr>
        <w:t xml:space="preserve"> </w:t>
      </w:r>
      <w:r>
        <w:rPr>
          <w:w w:val="80"/>
        </w:rPr>
        <w:t>is</w:t>
      </w:r>
      <w:r>
        <w:rPr>
          <w:spacing w:val="-5"/>
        </w:rPr>
        <w:t xml:space="preserve"> </w:t>
      </w:r>
      <w:r>
        <w:rPr>
          <w:w w:val="80"/>
        </w:rPr>
        <w:t>a</w:t>
      </w:r>
      <w:r>
        <w:rPr>
          <w:spacing w:val="-4"/>
        </w:rPr>
        <w:t xml:space="preserve"> </w:t>
      </w:r>
      <w:r>
        <w:rPr>
          <w:w w:val="80"/>
        </w:rPr>
        <w:t>fault-</w:t>
      </w:r>
      <w:r>
        <w:rPr>
          <w:spacing w:val="-3"/>
        </w:rPr>
        <w:t xml:space="preserve"> </w:t>
      </w:r>
      <w:r>
        <w:rPr>
          <w:w w:val="80"/>
        </w:rPr>
        <w:t>guided</w:t>
      </w:r>
      <w:r>
        <w:rPr>
          <w:spacing w:val="-5"/>
        </w:rPr>
        <w:t xml:space="preserve"> </w:t>
      </w:r>
      <w:r>
        <w:rPr>
          <w:spacing w:val="-2"/>
          <w:w w:val="80"/>
        </w:rPr>
        <w:t>river.</w:t>
      </w:r>
    </w:p>
    <w:p w:rsidR="00E5575B" w:rsidRDefault="00D512E5">
      <w:pPr>
        <w:pStyle w:val="ListParagraph"/>
        <w:numPr>
          <w:ilvl w:val="0"/>
          <w:numId w:val="17"/>
        </w:numPr>
        <w:tabs>
          <w:tab w:val="left" w:pos="653"/>
        </w:tabs>
        <w:spacing w:line="244" w:lineRule="auto"/>
        <w:ind w:right="725" w:firstLine="0"/>
        <w:rPr>
          <w:rFonts w:ascii="Arial" w:hAnsi="Arial"/>
          <w:b/>
          <w:sz w:val="20"/>
        </w:rPr>
      </w:pPr>
      <w:r>
        <w:rPr>
          <w:rFonts w:ascii="Arial" w:hAnsi="Arial"/>
          <w:b/>
          <w:w w:val="85"/>
          <w:sz w:val="20"/>
        </w:rPr>
        <w:t>Dopeth</w:t>
      </w:r>
      <w:r>
        <w:rPr>
          <w:rFonts w:ascii="Arial" w:hAnsi="Arial"/>
          <w:b/>
          <w:spacing w:val="-6"/>
          <w:w w:val="85"/>
          <w:sz w:val="20"/>
        </w:rPr>
        <w:t xml:space="preserve"> </w:t>
      </w:r>
      <w:r>
        <w:rPr>
          <w:rFonts w:ascii="Arial" w:hAnsi="Arial"/>
          <w:b/>
          <w:w w:val="85"/>
          <w:sz w:val="20"/>
        </w:rPr>
        <w:t>–</w:t>
      </w:r>
      <w:r>
        <w:rPr>
          <w:rFonts w:ascii="Arial" w:hAnsi="Arial"/>
          <w:b/>
          <w:spacing w:val="-6"/>
          <w:w w:val="85"/>
          <w:sz w:val="20"/>
        </w:rPr>
        <w:t xml:space="preserve"> </w:t>
      </w:r>
      <w:r>
        <w:rPr>
          <w:rFonts w:ascii="Arial" w:hAnsi="Arial"/>
          <w:b/>
          <w:w w:val="85"/>
          <w:sz w:val="20"/>
        </w:rPr>
        <w:t>Okok</w:t>
      </w:r>
      <w:r>
        <w:rPr>
          <w:rFonts w:ascii="Arial" w:hAnsi="Arial"/>
          <w:b/>
          <w:spacing w:val="-5"/>
          <w:w w:val="85"/>
          <w:sz w:val="20"/>
        </w:rPr>
        <w:t xml:space="preserve"> </w:t>
      </w:r>
      <w:r>
        <w:rPr>
          <w:rFonts w:ascii="Arial" w:hAnsi="Arial"/>
          <w:b/>
          <w:w w:val="85"/>
          <w:sz w:val="20"/>
        </w:rPr>
        <w:t>River</w:t>
      </w:r>
      <w:r>
        <w:rPr>
          <w:rFonts w:ascii="Arial" w:hAnsi="Arial"/>
          <w:b/>
          <w:spacing w:val="-6"/>
          <w:w w:val="85"/>
          <w:sz w:val="20"/>
        </w:rPr>
        <w:t xml:space="preserve"> </w:t>
      </w:r>
      <w:r>
        <w:rPr>
          <w:w w:val="85"/>
          <w:sz w:val="20"/>
        </w:rPr>
        <w:t>covers</w:t>
      </w:r>
      <w:r>
        <w:rPr>
          <w:spacing w:val="-5"/>
          <w:w w:val="85"/>
          <w:sz w:val="20"/>
        </w:rPr>
        <w:t xml:space="preserve"> </w:t>
      </w:r>
      <w:r>
        <w:rPr>
          <w:w w:val="85"/>
          <w:sz w:val="20"/>
        </w:rPr>
        <w:t>a</w:t>
      </w:r>
      <w:r>
        <w:rPr>
          <w:spacing w:val="-5"/>
          <w:w w:val="85"/>
          <w:sz w:val="20"/>
        </w:rPr>
        <w:t xml:space="preserve"> </w:t>
      </w:r>
      <w:r>
        <w:rPr>
          <w:w w:val="85"/>
          <w:sz w:val="20"/>
        </w:rPr>
        <w:t>total</w:t>
      </w:r>
      <w:r>
        <w:rPr>
          <w:spacing w:val="-6"/>
          <w:w w:val="85"/>
          <w:sz w:val="20"/>
        </w:rPr>
        <w:t xml:space="preserve"> </w:t>
      </w:r>
      <w:r>
        <w:rPr>
          <w:w w:val="85"/>
          <w:sz w:val="20"/>
        </w:rPr>
        <w:t>distance</w:t>
      </w:r>
      <w:r>
        <w:rPr>
          <w:spacing w:val="-5"/>
          <w:w w:val="85"/>
          <w:sz w:val="20"/>
        </w:rPr>
        <w:t xml:space="preserve"> </w:t>
      </w:r>
      <w:r>
        <w:rPr>
          <w:w w:val="85"/>
          <w:sz w:val="20"/>
        </w:rPr>
        <w:t>of</w:t>
      </w:r>
      <w:r>
        <w:rPr>
          <w:spacing w:val="-5"/>
          <w:w w:val="85"/>
          <w:sz w:val="20"/>
        </w:rPr>
        <w:t xml:space="preserve"> </w:t>
      </w:r>
      <w:r>
        <w:rPr>
          <w:w w:val="85"/>
          <w:sz w:val="20"/>
        </w:rPr>
        <w:t>196</w:t>
      </w:r>
      <w:r>
        <w:rPr>
          <w:spacing w:val="-6"/>
          <w:w w:val="85"/>
          <w:sz w:val="20"/>
        </w:rPr>
        <w:t xml:space="preserve"> </w:t>
      </w:r>
      <w:r>
        <w:rPr>
          <w:w w:val="85"/>
          <w:sz w:val="20"/>
        </w:rPr>
        <w:t>miles,</w:t>
      </w:r>
      <w:r>
        <w:rPr>
          <w:spacing w:val="-5"/>
          <w:w w:val="85"/>
          <w:sz w:val="20"/>
        </w:rPr>
        <w:t xml:space="preserve"> </w:t>
      </w:r>
      <w:r>
        <w:rPr>
          <w:w w:val="85"/>
          <w:sz w:val="20"/>
        </w:rPr>
        <w:t>originating</w:t>
      </w:r>
      <w:r>
        <w:rPr>
          <w:spacing w:val="-5"/>
          <w:w w:val="85"/>
          <w:sz w:val="20"/>
        </w:rPr>
        <w:t xml:space="preserve"> </w:t>
      </w:r>
      <w:r>
        <w:rPr>
          <w:w w:val="85"/>
          <w:sz w:val="20"/>
        </w:rPr>
        <w:t>from</w:t>
      </w:r>
      <w:r>
        <w:rPr>
          <w:spacing w:val="-6"/>
          <w:w w:val="85"/>
          <w:sz w:val="20"/>
        </w:rPr>
        <w:t xml:space="preserve"> </w:t>
      </w:r>
      <w:r>
        <w:rPr>
          <w:w w:val="85"/>
          <w:sz w:val="20"/>
        </w:rPr>
        <w:t>the</w:t>
      </w:r>
      <w:r>
        <w:rPr>
          <w:spacing w:val="-5"/>
          <w:w w:val="85"/>
          <w:sz w:val="20"/>
        </w:rPr>
        <w:t xml:space="preserve"> </w:t>
      </w:r>
      <w:r>
        <w:rPr>
          <w:w w:val="85"/>
          <w:sz w:val="20"/>
        </w:rPr>
        <w:t>North</w:t>
      </w:r>
      <w:r>
        <w:rPr>
          <w:spacing w:val="-5"/>
          <w:w w:val="85"/>
          <w:sz w:val="20"/>
        </w:rPr>
        <w:t xml:space="preserve"> </w:t>
      </w:r>
      <w:r>
        <w:rPr>
          <w:w w:val="85"/>
          <w:sz w:val="20"/>
        </w:rPr>
        <w:t>East</w:t>
      </w:r>
      <w:r>
        <w:rPr>
          <w:spacing w:val="-5"/>
          <w:w w:val="85"/>
          <w:sz w:val="20"/>
        </w:rPr>
        <w:t xml:space="preserve"> </w:t>
      </w:r>
      <w:r>
        <w:rPr>
          <w:w w:val="85"/>
          <w:sz w:val="20"/>
        </w:rPr>
        <w:t>of</w:t>
      </w:r>
      <w:r>
        <w:rPr>
          <w:spacing w:val="-6"/>
          <w:w w:val="85"/>
          <w:sz w:val="20"/>
        </w:rPr>
        <w:t xml:space="preserve"> </w:t>
      </w:r>
      <w:r>
        <w:rPr>
          <w:w w:val="85"/>
          <w:sz w:val="20"/>
        </w:rPr>
        <w:t>Karamoja</w:t>
      </w:r>
      <w:r>
        <w:rPr>
          <w:spacing w:val="-5"/>
          <w:w w:val="85"/>
          <w:sz w:val="20"/>
        </w:rPr>
        <w:t xml:space="preserve"> </w:t>
      </w:r>
      <w:r>
        <w:rPr>
          <w:w w:val="85"/>
          <w:sz w:val="20"/>
        </w:rPr>
        <w:t>Mountains</w:t>
      </w:r>
      <w:r>
        <w:rPr>
          <w:spacing w:val="-5"/>
          <w:w w:val="85"/>
          <w:sz w:val="20"/>
        </w:rPr>
        <w:t xml:space="preserve"> </w:t>
      </w:r>
      <w:r>
        <w:rPr>
          <w:w w:val="85"/>
          <w:sz w:val="20"/>
        </w:rPr>
        <w:t>and</w:t>
      </w:r>
      <w:r>
        <w:rPr>
          <w:spacing w:val="-6"/>
          <w:w w:val="85"/>
          <w:sz w:val="20"/>
        </w:rPr>
        <w:t xml:space="preserve"> </w:t>
      </w:r>
      <w:r>
        <w:rPr>
          <w:w w:val="85"/>
          <w:sz w:val="20"/>
        </w:rPr>
        <w:t>flows</w:t>
      </w:r>
      <w:r>
        <w:rPr>
          <w:spacing w:val="-5"/>
          <w:w w:val="85"/>
          <w:sz w:val="20"/>
        </w:rPr>
        <w:t xml:space="preserve"> </w:t>
      </w:r>
      <w:r>
        <w:rPr>
          <w:w w:val="85"/>
          <w:sz w:val="20"/>
        </w:rPr>
        <w:t>southwards</w:t>
      </w:r>
      <w:r>
        <w:rPr>
          <w:spacing w:val="-5"/>
          <w:w w:val="85"/>
          <w:sz w:val="20"/>
        </w:rPr>
        <w:t xml:space="preserve"> </w:t>
      </w:r>
      <w:r>
        <w:rPr>
          <w:w w:val="85"/>
          <w:sz w:val="20"/>
        </w:rPr>
        <w:t>towards Lake Bisina where it disappears in swamps.</w:t>
      </w:r>
    </w:p>
    <w:p w:rsidR="00E5575B" w:rsidRDefault="00D512E5">
      <w:pPr>
        <w:pStyle w:val="ListParagraph"/>
        <w:numPr>
          <w:ilvl w:val="0"/>
          <w:numId w:val="17"/>
        </w:numPr>
        <w:tabs>
          <w:tab w:val="left" w:pos="641"/>
        </w:tabs>
        <w:spacing w:line="225" w:lineRule="exact"/>
        <w:ind w:left="641" w:hanging="181"/>
        <w:rPr>
          <w:rFonts w:ascii="Arial"/>
          <w:b/>
          <w:sz w:val="20"/>
        </w:rPr>
      </w:pPr>
      <w:r>
        <w:rPr>
          <w:rFonts w:ascii="Arial"/>
          <w:b/>
          <w:w w:val="80"/>
          <w:sz w:val="20"/>
        </w:rPr>
        <w:t>River</w:t>
      </w:r>
      <w:r>
        <w:rPr>
          <w:rFonts w:ascii="Arial"/>
          <w:b/>
          <w:spacing w:val="-6"/>
          <w:sz w:val="20"/>
        </w:rPr>
        <w:t xml:space="preserve"> </w:t>
      </w:r>
      <w:r>
        <w:rPr>
          <w:rFonts w:ascii="Arial"/>
          <w:b/>
          <w:w w:val="80"/>
          <w:sz w:val="20"/>
        </w:rPr>
        <w:t>Pager</w:t>
      </w:r>
      <w:r>
        <w:rPr>
          <w:rFonts w:ascii="Arial"/>
          <w:b/>
          <w:spacing w:val="-6"/>
          <w:sz w:val="20"/>
        </w:rPr>
        <w:t xml:space="preserve"> </w:t>
      </w:r>
      <w:r>
        <w:rPr>
          <w:w w:val="80"/>
          <w:sz w:val="20"/>
        </w:rPr>
        <w:t>is</w:t>
      </w:r>
      <w:r>
        <w:rPr>
          <w:spacing w:val="-4"/>
          <w:sz w:val="20"/>
        </w:rPr>
        <w:t xml:space="preserve"> </w:t>
      </w:r>
      <w:r>
        <w:rPr>
          <w:w w:val="80"/>
          <w:sz w:val="20"/>
        </w:rPr>
        <w:t>a</w:t>
      </w:r>
      <w:r>
        <w:rPr>
          <w:spacing w:val="-4"/>
          <w:sz w:val="20"/>
        </w:rPr>
        <w:t xml:space="preserve"> </w:t>
      </w:r>
      <w:r>
        <w:rPr>
          <w:w w:val="80"/>
          <w:sz w:val="20"/>
        </w:rPr>
        <w:t>tributary</w:t>
      </w:r>
      <w:r>
        <w:rPr>
          <w:spacing w:val="-5"/>
          <w:sz w:val="20"/>
        </w:rPr>
        <w:t xml:space="preserve"> </w:t>
      </w:r>
      <w:r>
        <w:rPr>
          <w:w w:val="80"/>
          <w:sz w:val="20"/>
        </w:rPr>
        <w:t>of</w:t>
      </w:r>
      <w:r>
        <w:rPr>
          <w:spacing w:val="-1"/>
          <w:sz w:val="20"/>
        </w:rPr>
        <w:t xml:space="preserve"> </w:t>
      </w:r>
      <w:r>
        <w:rPr>
          <w:w w:val="80"/>
          <w:sz w:val="20"/>
        </w:rPr>
        <w:t>Achwa</w:t>
      </w:r>
      <w:r>
        <w:rPr>
          <w:spacing w:val="-4"/>
          <w:sz w:val="20"/>
        </w:rPr>
        <w:t xml:space="preserve"> </w:t>
      </w:r>
      <w:r>
        <w:rPr>
          <w:w w:val="80"/>
          <w:sz w:val="20"/>
        </w:rPr>
        <w:t>River,</w:t>
      </w:r>
      <w:r>
        <w:rPr>
          <w:spacing w:val="-4"/>
          <w:sz w:val="20"/>
        </w:rPr>
        <w:t xml:space="preserve"> </w:t>
      </w:r>
      <w:r>
        <w:rPr>
          <w:w w:val="80"/>
          <w:sz w:val="20"/>
        </w:rPr>
        <w:t>covering</w:t>
      </w:r>
      <w:r>
        <w:rPr>
          <w:spacing w:val="-4"/>
          <w:sz w:val="20"/>
        </w:rPr>
        <w:t xml:space="preserve"> </w:t>
      </w:r>
      <w:r>
        <w:rPr>
          <w:w w:val="80"/>
          <w:sz w:val="20"/>
        </w:rPr>
        <w:t>a</w:t>
      </w:r>
      <w:r>
        <w:rPr>
          <w:spacing w:val="-5"/>
          <w:sz w:val="20"/>
        </w:rPr>
        <w:t xml:space="preserve"> </w:t>
      </w:r>
      <w:r>
        <w:rPr>
          <w:w w:val="80"/>
          <w:sz w:val="20"/>
        </w:rPr>
        <w:t>distance</w:t>
      </w:r>
      <w:r>
        <w:rPr>
          <w:spacing w:val="-4"/>
          <w:sz w:val="20"/>
        </w:rPr>
        <w:t xml:space="preserve"> </w:t>
      </w:r>
      <w:r>
        <w:rPr>
          <w:w w:val="80"/>
          <w:sz w:val="20"/>
        </w:rPr>
        <w:t>of</w:t>
      </w:r>
      <w:r>
        <w:rPr>
          <w:spacing w:val="-1"/>
          <w:sz w:val="20"/>
        </w:rPr>
        <w:t xml:space="preserve"> </w:t>
      </w:r>
      <w:r>
        <w:rPr>
          <w:w w:val="80"/>
          <w:sz w:val="20"/>
        </w:rPr>
        <w:t>145</w:t>
      </w:r>
      <w:r>
        <w:rPr>
          <w:spacing w:val="-4"/>
          <w:sz w:val="20"/>
        </w:rPr>
        <w:t xml:space="preserve"> </w:t>
      </w:r>
      <w:r>
        <w:rPr>
          <w:spacing w:val="-2"/>
          <w:w w:val="80"/>
          <w:sz w:val="20"/>
        </w:rPr>
        <w:t>miles.</w:t>
      </w:r>
    </w:p>
    <w:p w:rsidR="00E5575B" w:rsidRDefault="00D512E5">
      <w:pPr>
        <w:pStyle w:val="ListParagraph"/>
        <w:numPr>
          <w:ilvl w:val="0"/>
          <w:numId w:val="17"/>
        </w:numPr>
        <w:tabs>
          <w:tab w:val="left" w:pos="641"/>
        </w:tabs>
        <w:spacing w:line="244" w:lineRule="auto"/>
        <w:ind w:right="5144" w:firstLine="0"/>
        <w:rPr>
          <w:rFonts w:ascii="Arial"/>
          <w:b/>
          <w:sz w:val="20"/>
        </w:rPr>
      </w:pPr>
      <w:r>
        <w:rPr>
          <w:rFonts w:ascii="Arial"/>
          <w:b/>
          <w:w w:val="80"/>
          <w:sz w:val="20"/>
        </w:rPr>
        <w:t xml:space="preserve">Albert Nile </w:t>
      </w:r>
      <w:r>
        <w:rPr>
          <w:w w:val="80"/>
          <w:sz w:val="20"/>
        </w:rPr>
        <w:t>is a continuation of</w:t>
      </w:r>
      <w:r>
        <w:rPr>
          <w:sz w:val="20"/>
        </w:rPr>
        <w:t xml:space="preserve"> </w:t>
      </w:r>
      <w:r>
        <w:rPr>
          <w:w w:val="80"/>
          <w:sz w:val="20"/>
        </w:rPr>
        <w:t>Victoria Nile flowing out of L.</w:t>
      </w:r>
      <w:r>
        <w:rPr>
          <w:spacing w:val="-1"/>
          <w:sz w:val="20"/>
        </w:rPr>
        <w:t xml:space="preserve"> </w:t>
      </w:r>
      <w:r>
        <w:rPr>
          <w:w w:val="80"/>
          <w:sz w:val="20"/>
        </w:rPr>
        <w:t>Albert on the Northern end.</w:t>
      </w:r>
      <w:r>
        <w:rPr>
          <w:spacing w:val="80"/>
          <w:sz w:val="20"/>
        </w:rPr>
        <w:t xml:space="preserve"> </w:t>
      </w:r>
      <w:r>
        <w:rPr>
          <w:w w:val="85"/>
          <w:sz w:val="20"/>
        </w:rPr>
        <w:t>It covers a distance of 135 miles and tributaries.</w:t>
      </w:r>
    </w:p>
    <w:p w:rsidR="00E5575B" w:rsidRDefault="00D512E5">
      <w:pPr>
        <w:pStyle w:val="ListParagraph"/>
        <w:numPr>
          <w:ilvl w:val="0"/>
          <w:numId w:val="17"/>
        </w:numPr>
        <w:tabs>
          <w:tab w:val="left" w:pos="641"/>
        </w:tabs>
        <w:spacing w:line="242" w:lineRule="auto"/>
        <w:ind w:right="3779" w:firstLine="0"/>
        <w:rPr>
          <w:rFonts w:ascii="Arial" w:hAnsi="Arial"/>
          <w:b/>
          <w:sz w:val="20"/>
        </w:rPr>
      </w:pPr>
      <w:r>
        <w:rPr>
          <w:rFonts w:ascii="Arial" w:hAnsi="Arial"/>
          <w:b/>
          <w:w w:val="80"/>
          <w:sz w:val="20"/>
        </w:rPr>
        <w:t>Mayanja</w:t>
      </w:r>
      <w:r>
        <w:rPr>
          <w:rFonts w:ascii="Arial" w:hAnsi="Arial"/>
          <w:b/>
          <w:spacing w:val="-2"/>
          <w:sz w:val="20"/>
        </w:rPr>
        <w:t xml:space="preserve"> </w:t>
      </w:r>
      <w:r>
        <w:rPr>
          <w:rFonts w:ascii="Arial" w:hAnsi="Arial"/>
          <w:b/>
          <w:w w:val="80"/>
          <w:sz w:val="20"/>
        </w:rPr>
        <w:t xml:space="preserve">– Kato River </w:t>
      </w:r>
      <w:r>
        <w:rPr>
          <w:w w:val="80"/>
          <w:sz w:val="20"/>
        </w:rPr>
        <w:t>originates</w:t>
      </w:r>
      <w:r>
        <w:rPr>
          <w:spacing w:val="-1"/>
          <w:sz w:val="20"/>
        </w:rPr>
        <w:t xml:space="preserve"> </w:t>
      </w:r>
      <w:r>
        <w:rPr>
          <w:w w:val="80"/>
          <w:sz w:val="20"/>
        </w:rPr>
        <w:t>from</w:t>
      </w:r>
      <w:r>
        <w:rPr>
          <w:sz w:val="20"/>
        </w:rPr>
        <w:t xml:space="preserve"> </w:t>
      </w:r>
      <w:r>
        <w:rPr>
          <w:w w:val="80"/>
          <w:sz w:val="20"/>
        </w:rPr>
        <w:t>the</w:t>
      </w:r>
      <w:r>
        <w:rPr>
          <w:spacing w:val="-1"/>
          <w:sz w:val="20"/>
        </w:rPr>
        <w:t xml:space="preserve"> </w:t>
      </w:r>
      <w:r>
        <w:rPr>
          <w:w w:val="80"/>
          <w:sz w:val="20"/>
        </w:rPr>
        <w:t>Northern</w:t>
      </w:r>
      <w:r>
        <w:rPr>
          <w:spacing w:val="-1"/>
          <w:sz w:val="20"/>
        </w:rPr>
        <w:t xml:space="preserve"> </w:t>
      </w:r>
      <w:r>
        <w:rPr>
          <w:w w:val="80"/>
          <w:sz w:val="20"/>
        </w:rPr>
        <w:t>parts</w:t>
      </w:r>
      <w:r>
        <w:rPr>
          <w:spacing w:val="-1"/>
          <w:sz w:val="20"/>
        </w:rPr>
        <w:t xml:space="preserve"> </w:t>
      </w:r>
      <w:r>
        <w:rPr>
          <w:w w:val="80"/>
          <w:sz w:val="20"/>
        </w:rPr>
        <w:t>of</w:t>
      </w:r>
      <w:r>
        <w:rPr>
          <w:spacing w:val="-1"/>
          <w:sz w:val="20"/>
        </w:rPr>
        <w:t xml:space="preserve"> </w:t>
      </w:r>
      <w:r>
        <w:rPr>
          <w:w w:val="80"/>
          <w:sz w:val="20"/>
        </w:rPr>
        <w:t>Lake</w:t>
      </w:r>
      <w:r>
        <w:rPr>
          <w:spacing w:val="-1"/>
          <w:sz w:val="20"/>
        </w:rPr>
        <w:t xml:space="preserve"> </w:t>
      </w:r>
      <w:r>
        <w:rPr>
          <w:w w:val="80"/>
          <w:sz w:val="20"/>
        </w:rPr>
        <w:t>Victoria</w:t>
      </w:r>
      <w:r>
        <w:rPr>
          <w:spacing w:val="-1"/>
          <w:sz w:val="20"/>
        </w:rPr>
        <w:t xml:space="preserve"> </w:t>
      </w:r>
      <w:r>
        <w:rPr>
          <w:w w:val="80"/>
          <w:sz w:val="20"/>
        </w:rPr>
        <w:t>and</w:t>
      </w:r>
      <w:r>
        <w:rPr>
          <w:spacing w:val="-1"/>
          <w:sz w:val="20"/>
        </w:rPr>
        <w:t xml:space="preserve"> </w:t>
      </w:r>
      <w:r>
        <w:rPr>
          <w:w w:val="80"/>
          <w:sz w:val="20"/>
        </w:rPr>
        <w:t>flows</w:t>
      </w:r>
      <w:r>
        <w:rPr>
          <w:spacing w:val="-1"/>
          <w:sz w:val="20"/>
        </w:rPr>
        <w:t xml:space="preserve"> </w:t>
      </w:r>
      <w:r>
        <w:rPr>
          <w:w w:val="80"/>
          <w:sz w:val="20"/>
        </w:rPr>
        <w:t>northwards</w:t>
      </w:r>
      <w:r>
        <w:rPr>
          <w:spacing w:val="-1"/>
          <w:sz w:val="20"/>
        </w:rPr>
        <w:t xml:space="preserve"> </w:t>
      </w:r>
      <w:r>
        <w:rPr>
          <w:w w:val="80"/>
          <w:sz w:val="20"/>
        </w:rPr>
        <w:t>to</w:t>
      </w:r>
      <w:r>
        <w:rPr>
          <w:spacing w:val="-1"/>
          <w:sz w:val="20"/>
        </w:rPr>
        <w:t xml:space="preserve"> </w:t>
      </w:r>
      <w:r>
        <w:rPr>
          <w:w w:val="80"/>
          <w:sz w:val="20"/>
        </w:rPr>
        <w:t>R.</w:t>
      </w:r>
      <w:r>
        <w:rPr>
          <w:spacing w:val="-1"/>
          <w:sz w:val="20"/>
        </w:rPr>
        <w:t xml:space="preserve"> </w:t>
      </w:r>
      <w:r>
        <w:rPr>
          <w:w w:val="80"/>
          <w:sz w:val="20"/>
        </w:rPr>
        <w:t xml:space="preserve">Kafu. </w:t>
      </w:r>
      <w:r>
        <w:rPr>
          <w:spacing w:val="-2"/>
          <w:w w:val="90"/>
          <w:sz w:val="20"/>
        </w:rPr>
        <w:t>It</w:t>
      </w:r>
      <w:r>
        <w:rPr>
          <w:spacing w:val="-5"/>
          <w:w w:val="90"/>
          <w:sz w:val="20"/>
        </w:rPr>
        <w:t xml:space="preserve"> </w:t>
      </w:r>
      <w:r>
        <w:rPr>
          <w:spacing w:val="-2"/>
          <w:w w:val="90"/>
          <w:sz w:val="20"/>
        </w:rPr>
        <w:t>covers</w:t>
      </w:r>
      <w:r>
        <w:rPr>
          <w:spacing w:val="-5"/>
          <w:w w:val="90"/>
          <w:sz w:val="20"/>
        </w:rPr>
        <w:t xml:space="preserve"> </w:t>
      </w:r>
      <w:r>
        <w:rPr>
          <w:spacing w:val="-2"/>
          <w:w w:val="90"/>
          <w:sz w:val="20"/>
        </w:rPr>
        <w:t>a</w:t>
      </w:r>
      <w:r>
        <w:rPr>
          <w:spacing w:val="-5"/>
          <w:w w:val="90"/>
          <w:sz w:val="20"/>
        </w:rPr>
        <w:t xml:space="preserve"> </w:t>
      </w:r>
      <w:r>
        <w:rPr>
          <w:spacing w:val="-2"/>
          <w:w w:val="90"/>
          <w:sz w:val="20"/>
        </w:rPr>
        <w:t>distance</w:t>
      </w:r>
      <w:r>
        <w:rPr>
          <w:spacing w:val="-5"/>
          <w:w w:val="90"/>
          <w:sz w:val="20"/>
        </w:rPr>
        <w:t xml:space="preserve"> </w:t>
      </w:r>
      <w:r>
        <w:rPr>
          <w:spacing w:val="-2"/>
          <w:w w:val="90"/>
          <w:sz w:val="20"/>
        </w:rPr>
        <w:t>of</w:t>
      </w:r>
      <w:r>
        <w:rPr>
          <w:spacing w:val="-5"/>
          <w:w w:val="90"/>
          <w:sz w:val="20"/>
        </w:rPr>
        <w:t xml:space="preserve"> </w:t>
      </w:r>
      <w:r>
        <w:rPr>
          <w:spacing w:val="-2"/>
          <w:w w:val="90"/>
          <w:sz w:val="20"/>
        </w:rPr>
        <w:t>114</w:t>
      </w:r>
      <w:r>
        <w:rPr>
          <w:spacing w:val="-5"/>
          <w:w w:val="90"/>
          <w:sz w:val="20"/>
        </w:rPr>
        <w:t xml:space="preserve"> </w:t>
      </w:r>
      <w:r>
        <w:rPr>
          <w:spacing w:val="-2"/>
          <w:w w:val="90"/>
          <w:sz w:val="20"/>
        </w:rPr>
        <w:t>miles.</w:t>
      </w:r>
    </w:p>
    <w:p w:rsidR="00E5575B" w:rsidRDefault="00D512E5">
      <w:pPr>
        <w:pStyle w:val="ListParagraph"/>
        <w:numPr>
          <w:ilvl w:val="0"/>
          <w:numId w:val="17"/>
        </w:numPr>
        <w:tabs>
          <w:tab w:val="left" w:pos="641"/>
        </w:tabs>
        <w:spacing w:line="226" w:lineRule="exact"/>
        <w:ind w:left="641" w:hanging="181"/>
        <w:rPr>
          <w:rFonts w:ascii="Arial"/>
          <w:b/>
          <w:sz w:val="20"/>
        </w:rPr>
      </w:pPr>
      <w:r>
        <w:rPr>
          <w:rFonts w:ascii="Arial"/>
          <w:b/>
          <w:w w:val="80"/>
          <w:sz w:val="20"/>
        </w:rPr>
        <w:t>Katonga</w:t>
      </w:r>
      <w:r>
        <w:rPr>
          <w:rFonts w:ascii="Arial"/>
          <w:b/>
          <w:spacing w:val="-8"/>
          <w:sz w:val="20"/>
        </w:rPr>
        <w:t xml:space="preserve"> </w:t>
      </w:r>
      <w:r>
        <w:rPr>
          <w:rFonts w:ascii="Arial"/>
          <w:b/>
          <w:w w:val="80"/>
          <w:sz w:val="20"/>
        </w:rPr>
        <w:t>river</w:t>
      </w:r>
      <w:r>
        <w:rPr>
          <w:rFonts w:ascii="Arial"/>
          <w:b/>
          <w:spacing w:val="-6"/>
          <w:sz w:val="20"/>
        </w:rPr>
        <w:t xml:space="preserve"> </w:t>
      </w:r>
      <w:r>
        <w:rPr>
          <w:w w:val="80"/>
          <w:sz w:val="20"/>
        </w:rPr>
        <w:t>flowing</w:t>
      </w:r>
      <w:r>
        <w:rPr>
          <w:spacing w:val="-4"/>
          <w:sz w:val="20"/>
        </w:rPr>
        <w:t xml:space="preserve"> </w:t>
      </w:r>
      <w:r>
        <w:rPr>
          <w:w w:val="80"/>
          <w:sz w:val="20"/>
        </w:rPr>
        <w:t>from</w:t>
      </w:r>
      <w:r>
        <w:rPr>
          <w:spacing w:val="-4"/>
          <w:sz w:val="20"/>
        </w:rPr>
        <w:t xml:space="preserve"> </w:t>
      </w:r>
      <w:r>
        <w:rPr>
          <w:w w:val="80"/>
          <w:sz w:val="20"/>
        </w:rPr>
        <w:t>Lake</w:t>
      </w:r>
      <w:r>
        <w:rPr>
          <w:spacing w:val="-4"/>
          <w:sz w:val="20"/>
        </w:rPr>
        <w:t xml:space="preserve"> </w:t>
      </w:r>
      <w:r>
        <w:rPr>
          <w:w w:val="80"/>
          <w:sz w:val="20"/>
        </w:rPr>
        <w:t>George</w:t>
      </w:r>
      <w:r>
        <w:rPr>
          <w:spacing w:val="-4"/>
          <w:sz w:val="20"/>
        </w:rPr>
        <w:t xml:space="preserve"> </w:t>
      </w:r>
      <w:r>
        <w:rPr>
          <w:w w:val="80"/>
          <w:sz w:val="20"/>
        </w:rPr>
        <w:t>eastward</w:t>
      </w:r>
      <w:r>
        <w:rPr>
          <w:spacing w:val="-5"/>
          <w:sz w:val="20"/>
        </w:rPr>
        <w:t xml:space="preserve"> </w:t>
      </w:r>
      <w:r>
        <w:rPr>
          <w:w w:val="80"/>
          <w:sz w:val="20"/>
        </w:rPr>
        <w:t>into</w:t>
      </w:r>
      <w:r>
        <w:rPr>
          <w:spacing w:val="-4"/>
          <w:sz w:val="20"/>
        </w:rPr>
        <w:t xml:space="preserve"> </w:t>
      </w:r>
      <w:r>
        <w:rPr>
          <w:w w:val="80"/>
          <w:sz w:val="20"/>
        </w:rPr>
        <w:t>Lake</w:t>
      </w:r>
      <w:r>
        <w:rPr>
          <w:spacing w:val="-4"/>
          <w:sz w:val="20"/>
        </w:rPr>
        <w:t xml:space="preserve"> </w:t>
      </w:r>
      <w:r>
        <w:rPr>
          <w:w w:val="80"/>
          <w:sz w:val="20"/>
        </w:rPr>
        <w:t>Victoria,</w:t>
      </w:r>
      <w:r>
        <w:rPr>
          <w:spacing w:val="-4"/>
          <w:sz w:val="20"/>
        </w:rPr>
        <w:t xml:space="preserve"> </w:t>
      </w:r>
      <w:r>
        <w:rPr>
          <w:w w:val="80"/>
          <w:sz w:val="20"/>
        </w:rPr>
        <w:t>covering</w:t>
      </w:r>
      <w:r>
        <w:rPr>
          <w:spacing w:val="-5"/>
          <w:sz w:val="20"/>
        </w:rPr>
        <w:t xml:space="preserve"> </w:t>
      </w:r>
      <w:r>
        <w:rPr>
          <w:w w:val="80"/>
          <w:sz w:val="20"/>
        </w:rPr>
        <w:t>a</w:t>
      </w:r>
      <w:r>
        <w:rPr>
          <w:spacing w:val="-4"/>
          <w:sz w:val="20"/>
        </w:rPr>
        <w:t xml:space="preserve"> </w:t>
      </w:r>
      <w:r>
        <w:rPr>
          <w:w w:val="80"/>
          <w:sz w:val="20"/>
        </w:rPr>
        <w:t>distance</w:t>
      </w:r>
      <w:r>
        <w:rPr>
          <w:spacing w:val="-4"/>
          <w:sz w:val="20"/>
        </w:rPr>
        <w:t xml:space="preserve"> </w:t>
      </w:r>
      <w:r>
        <w:rPr>
          <w:w w:val="80"/>
          <w:sz w:val="20"/>
        </w:rPr>
        <w:t>of</w:t>
      </w:r>
      <w:r>
        <w:rPr>
          <w:spacing w:val="-5"/>
          <w:sz w:val="20"/>
        </w:rPr>
        <w:t xml:space="preserve"> </w:t>
      </w:r>
      <w:r>
        <w:rPr>
          <w:w w:val="80"/>
          <w:sz w:val="20"/>
        </w:rPr>
        <w:t>110</w:t>
      </w:r>
      <w:r>
        <w:rPr>
          <w:spacing w:val="-1"/>
          <w:sz w:val="20"/>
        </w:rPr>
        <w:t xml:space="preserve"> </w:t>
      </w:r>
      <w:r>
        <w:rPr>
          <w:spacing w:val="-2"/>
          <w:w w:val="80"/>
          <w:sz w:val="20"/>
        </w:rPr>
        <w:t>miles.</w:t>
      </w:r>
    </w:p>
    <w:p w:rsidR="00E5575B" w:rsidRDefault="00D512E5">
      <w:pPr>
        <w:pStyle w:val="ListParagraph"/>
        <w:numPr>
          <w:ilvl w:val="0"/>
          <w:numId w:val="17"/>
        </w:numPr>
        <w:tabs>
          <w:tab w:val="left" w:pos="641"/>
        </w:tabs>
        <w:spacing w:line="244" w:lineRule="auto"/>
        <w:ind w:right="2341" w:firstLine="0"/>
        <w:rPr>
          <w:rFonts w:ascii="Arial" w:hAnsi="Arial"/>
          <w:b/>
          <w:sz w:val="20"/>
        </w:rPr>
      </w:pPr>
      <w:r>
        <w:rPr>
          <w:rFonts w:ascii="Arial" w:hAnsi="Arial"/>
          <w:b/>
          <w:w w:val="80"/>
          <w:sz w:val="20"/>
        </w:rPr>
        <w:t>Mpologoma</w:t>
      </w:r>
      <w:r>
        <w:rPr>
          <w:rFonts w:ascii="Arial" w:hAnsi="Arial"/>
          <w:b/>
          <w:sz w:val="20"/>
        </w:rPr>
        <w:t xml:space="preserve"> </w:t>
      </w:r>
      <w:r>
        <w:rPr>
          <w:rFonts w:ascii="Arial" w:hAnsi="Arial"/>
          <w:b/>
          <w:w w:val="80"/>
          <w:sz w:val="20"/>
        </w:rPr>
        <w:t>–</w:t>
      </w:r>
      <w:r>
        <w:rPr>
          <w:rFonts w:ascii="Arial" w:hAnsi="Arial"/>
          <w:b/>
          <w:spacing w:val="-2"/>
          <w:sz w:val="20"/>
        </w:rPr>
        <w:t xml:space="preserve"> </w:t>
      </w:r>
      <w:r>
        <w:rPr>
          <w:rFonts w:ascii="Arial" w:hAnsi="Arial"/>
          <w:b/>
          <w:w w:val="80"/>
          <w:sz w:val="20"/>
        </w:rPr>
        <w:t>Malaba</w:t>
      </w:r>
      <w:r>
        <w:rPr>
          <w:rFonts w:ascii="Arial" w:hAnsi="Arial"/>
          <w:b/>
          <w:spacing w:val="-3"/>
          <w:sz w:val="20"/>
        </w:rPr>
        <w:t xml:space="preserve"> </w:t>
      </w:r>
      <w:r>
        <w:rPr>
          <w:rFonts w:ascii="Arial" w:hAnsi="Arial"/>
          <w:b/>
          <w:w w:val="80"/>
          <w:sz w:val="20"/>
        </w:rPr>
        <w:t>River</w:t>
      </w:r>
      <w:r>
        <w:rPr>
          <w:rFonts w:ascii="Arial" w:hAnsi="Arial"/>
          <w:b/>
          <w:spacing w:val="-3"/>
          <w:sz w:val="20"/>
        </w:rPr>
        <w:t xml:space="preserve"> </w:t>
      </w:r>
      <w:r>
        <w:rPr>
          <w:w w:val="80"/>
          <w:sz w:val="20"/>
        </w:rPr>
        <w:t>originates</w:t>
      </w:r>
      <w:r>
        <w:rPr>
          <w:sz w:val="20"/>
        </w:rPr>
        <w:t xml:space="preserve"> </w:t>
      </w:r>
      <w:r>
        <w:rPr>
          <w:w w:val="80"/>
          <w:sz w:val="20"/>
        </w:rPr>
        <w:t>from</w:t>
      </w:r>
      <w:r>
        <w:rPr>
          <w:sz w:val="20"/>
        </w:rPr>
        <w:t xml:space="preserve"> </w:t>
      </w:r>
      <w:r>
        <w:rPr>
          <w:w w:val="80"/>
          <w:sz w:val="20"/>
        </w:rPr>
        <w:t>Mt.</w:t>
      </w:r>
      <w:r>
        <w:rPr>
          <w:sz w:val="20"/>
        </w:rPr>
        <w:t xml:space="preserve"> </w:t>
      </w:r>
      <w:r>
        <w:rPr>
          <w:w w:val="80"/>
          <w:sz w:val="20"/>
        </w:rPr>
        <w:t>Elgon</w:t>
      </w:r>
      <w:r>
        <w:rPr>
          <w:sz w:val="20"/>
        </w:rPr>
        <w:t xml:space="preserve"> </w:t>
      </w:r>
      <w:r>
        <w:rPr>
          <w:w w:val="80"/>
          <w:sz w:val="20"/>
        </w:rPr>
        <w:t>and</w:t>
      </w:r>
      <w:r>
        <w:rPr>
          <w:sz w:val="20"/>
        </w:rPr>
        <w:t xml:space="preserve"> </w:t>
      </w:r>
      <w:r>
        <w:rPr>
          <w:w w:val="80"/>
          <w:sz w:val="20"/>
        </w:rPr>
        <w:t>flows</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North</w:t>
      </w:r>
      <w:r>
        <w:rPr>
          <w:sz w:val="20"/>
        </w:rPr>
        <w:t xml:space="preserve"> </w:t>
      </w:r>
      <w:r>
        <w:rPr>
          <w:w w:val="80"/>
          <w:sz w:val="20"/>
        </w:rPr>
        <w:t>Westwards</w:t>
      </w:r>
      <w:r>
        <w:rPr>
          <w:sz w:val="20"/>
        </w:rPr>
        <w:t xml:space="preserve"> </w:t>
      </w:r>
      <w:r>
        <w:rPr>
          <w:w w:val="80"/>
          <w:sz w:val="20"/>
        </w:rPr>
        <w:t>until</w:t>
      </w:r>
      <w:r>
        <w:rPr>
          <w:sz w:val="20"/>
        </w:rPr>
        <w:t xml:space="preserve"> </w:t>
      </w:r>
      <w:r>
        <w:rPr>
          <w:w w:val="80"/>
          <w:sz w:val="20"/>
        </w:rPr>
        <w:t>it</w:t>
      </w:r>
      <w:r>
        <w:rPr>
          <w:sz w:val="20"/>
        </w:rPr>
        <w:t xml:space="preserve"> </w:t>
      </w:r>
      <w:r>
        <w:rPr>
          <w:w w:val="80"/>
          <w:sz w:val="20"/>
        </w:rPr>
        <w:t>reaches</w:t>
      </w:r>
      <w:r>
        <w:rPr>
          <w:sz w:val="20"/>
        </w:rPr>
        <w:t xml:space="preserve"> </w:t>
      </w:r>
      <w:r>
        <w:rPr>
          <w:w w:val="80"/>
          <w:sz w:val="20"/>
        </w:rPr>
        <w:t>Lake</w:t>
      </w:r>
      <w:r>
        <w:rPr>
          <w:sz w:val="20"/>
        </w:rPr>
        <w:t xml:space="preserve"> </w:t>
      </w:r>
      <w:r>
        <w:rPr>
          <w:w w:val="80"/>
          <w:sz w:val="20"/>
        </w:rPr>
        <w:t>Kyoga</w:t>
      </w:r>
      <w:r>
        <w:rPr>
          <w:sz w:val="20"/>
        </w:rPr>
        <w:t xml:space="preserve"> </w:t>
      </w:r>
      <w:r>
        <w:rPr>
          <w:w w:val="80"/>
          <w:sz w:val="20"/>
        </w:rPr>
        <w:t xml:space="preserve">swamps. </w:t>
      </w:r>
      <w:r>
        <w:rPr>
          <w:spacing w:val="-2"/>
          <w:w w:val="90"/>
          <w:sz w:val="20"/>
        </w:rPr>
        <w:t>It</w:t>
      </w:r>
      <w:r>
        <w:rPr>
          <w:spacing w:val="-5"/>
          <w:w w:val="90"/>
          <w:sz w:val="20"/>
        </w:rPr>
        <w:t xml:space="preserve"> </w:t>
      </w:r>
      <w:r>
        <w:rPr>
          <w:spacing w:val="-2"/>
          <w:w w:val="90"/>
          <w:sz w:val="20"/>
        </w:rPr>
        <w:t>covers</w:t>
      </w:r>
      <w:r>
        <w:rPr>
          <w:spacing w:val="-5"/>
          <w:w w:val="90"/>
          <w:sz w:val="20"/>
        </w:rPr>
        <w:t xml:space="preserve"> </w:t>
      </w:r>
      <w:r>
        <w:rPr>
          <w:spacing w:val="-2"/>
          <w:w w:val="90"/>
          <w:sz w:val="20"/>
        </w:rPr>
        <w:t>a</w:t>
      </w:r>
      <w:r>
        <w:rPr>
          <w:spacing w:val="-5"/>
          <w:w w:val="90"/>
          <w:sz w:val="20"/>
        </w:rPr>
        <w:t xml:space="preserve"> </w:t>
      </w:r>
      <w:r>
        <w:rPr>
          <w:spacing w:val="-2"/>
          <w:w w:val="90"/>
          <w:sz w:val="20"/>
        </w:rPr>
        <w:t>distance</w:t>
      </w:r>
      <w:r>
        <w:rPr>
          <w:spacing w:val="-5"/>
          <w:w w:val="90"/>
          <w:sz w:val="20"/>
        </w:rPr>
        <w:t xml:space="preserve"> </w:t>
      </w:r>
      <w:r>
        <w:rPr>
          <w:spacing w:val="-2"/>
          <w:w w:val="90"/>
          <w:sz w:val="20"/>
        </w:rPr>
        <w:t>of</w:t>
      </w:r>
      <w:r>
        <w:rPr>
          <w:spacing w:val="-5"/>
          <w:w w:val="90"/>
          <w:sz w:val="20"/>
        </w:rPr>
        <w:t xml:space="preserve"> </w:t>
      </w:r>
      <w:r>
        <w:rPr>
          <w:spacing w:val="-2"/>
          <w:w w:val="90"/>
          <w:sz w:val="20"/>
        </w:rPr>
        <w:t>108</w:t>
      </w:r>
      <w:r>
        <w:rPr>
          <w:spacing w:val="-5"/>
          <w:w w:val="90"/>
          <w:sz w:val="20"/>
        </w:rPr>
        <w:t xml:space="preserve"> </w:t>
      </w:r>
      <w:r>
        <w:rPr>
          <w:spacing w:val="-2"/>
          <w:w w:val="90"/>
          <w:sz w:val="20"/>
        </w:rPr>
        <w:t>miles.</w:t>
      </w:r>
    </w:p>
    <w:p w:rsidR="00E5575B" w:rsidRDefault="00D512E5">
      <w:pPr>
        <w:pStyle w:val="Heading1"/>
        <w:spacing w:before="216"/>
      </w:pPr>
      <w:r>
        <w:rPr>
          <w:w w:val="80"/>
        </w:rPr>
        <w:t>LAKES</w:t>
      </w:r>
      <w:r>
        <w:rPr>
          <w:spacing w:val="-8"/>
        </w:rPr>
        <w:t xml:space="preserve"> </w:t>
      </w:r>
      <w:r>
        <w:rPr>
          <w:w w:val="80"/>
        </w:rPr>
        <w:t>IN</w:t>
      </w:r>
      <w:r>
        <w:rPr>
          <w:spacing w:val="-7"/>
        </w:rPr>
        <w:t xml:space="preserve"> </w:t>
      </w:r>
      <w:r>
        <w:rPr>
          <w:spacing w:val="-2"/>
          <w:w w:val="80"/>
        </w:rPr>
        <w:t>UGANDA</w:t>
      </w:r>
    </w:p>
    <w:p w:rsidR="00E5575B" w:rsidRDefault="00D512E5">
      <w:pPr>
        <w:pStyle w:val="BodyText"/>
        <w:spacing w:before="3" w:line="244" w:lineRule="auto"/>
        <w:ind w:left="551" w:right="1491"/>
      </w:pPr>
      <w:r>
        <w:rPr>
          <w:w w:val="80"/>
        </w:rPr>
        <w:t>A lake is a mass of water filled in a hollow or basin or trough on earth’s surface either</w:t>
      </w:r>
      <w:r>
        <w:t xml:space="preserve"> </w:t>
      </w:r>
      <w:r>
        <w:rPr>
          <w:w w:val="80"/>
        </w:rPr>
        <w:t>from rainfall, rivers, springs, glaciers or other streams.</w:t>
      </w:r>
      <w:r>
        <w:t xml:space="preserve"> </w:t>
      </w:r>
      <w:r>
        <w:rPr>
          <w:spacing w:val="-2"/>
          <w:w w:val="85"/>
        </w:rPr>
        <w:t>The size, depth and shape of a lake depend on the nature of the hollow or basin it occupies or in which it is found.</w:t>
      </w:r>
    </w:p>
    <w:p w:rsidR="00E5575B" w:rsidRDefault="00E5575B">
      <w:pPr>
        <w:spacing w:line="244" w:lineRule="auto"/>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ind w:left="460" w:right="712" w:firstLine="91"/>
      </w:pPr>
      <w:r>
        <w:rPr>
          <w:w w:val="80"/>
        </w:rPr>
        <w:t>Some</w:t>
      </w:r>
      <w:r>
        <w:t xml:space="preserve"> </w:t>
      </w:r>
      <w:r>
        <w:rPr>
          <w:w w:val="80"/>
        </w:rPr>
        <w:t>lakes</w:t>
      </w:r>
      <w:r>
        <w:t xml:space="preserve"> </w:t>
      </w:r>
      <w:r>
        <w:rPr>
          <w:w w:val="80"/>
        </w:rPr>
        <w:t>are</w:t>
      </w:r>
      <w:r>
        <w:t xml:space="preserve"> </w:t>
      </w:r>
      <w:r>
        <w:rPr>
          <w:w w:val="80"/>
        </w:rPr>
        <w:t>permanent</w:t>
      </w:r>
      <w:r>
        <w:t xml:space="preserve"> </w:t>
      </w:r>
      <w:r>
        <w:rPr>
          <w:w w:val="80"/>
        </w:rPr>
        <w:t>while others</w:t>
      </w:r>
      <w:r>
        <w:t xml:space="preserve"> </w:t>
      </w:r>
      <w:r>
        <w:rPr>
          <w:w w:val="80"/>
        </w:rPr>
        <w:t>are</w:t>
      </w:r>
      <w:r>
        <w:t xml:space="preserve"> </w:t>
      </w:r>
      <w:r>
        <w:rPr>
          <w:w w:val="80"/>
        </w:rPr>
        <w:t>temporary,</w:t>
      </w:r>
      <w:r>
        <w:t xml:space="preserve"> </w:t>
      </w:r>
      <w:r>
        <w:rPr>
          <w:w w:val="80"/>
        </w:rPr>
        <w:t>some</w:t>
      </w:r>
      <w:r>
        <w:t xml:space="preserve"> </w:t>
      </w:r>
      <w:r>
        <w:rPr>
          <w:w w:val="80"/>
        </w:rPr>
        <w:t>are shallow</w:t>
      </w:r>
      <w:r>
        <w:t xml:space="preserve"> </w:t>
      </w:r>
      <w:r>
        <w:rPr>
          <w:w w:val="80"/>
        </w:rPr>
        <w:t>while</w:t>
      </w:r>
      <w:r>
        <w:t xml:space="preserve"> </w:t>
      </w:r>
      <w:r>
        <w:rPr>
          <w:w w:val="80"/>
        </w:rPr>
        <w:t>others</w:t>
      </w:r>
      <w:r>
        <w:t xml:space="preserve"> </w:t>
      </w:r>
      <w:r>
        <w:rPr>
          <w:w w:val="80"/>
        </w:rPr>
        <w:t>are</w:t>
      </w:r>
      <w:r>
        <w:t xml:space="preserve"> </w:t>
      </w:r>
      <w:r>
        <w:rPr>
          <w:w w:val="80"/>
        </w:rPr>
        <w:t>deep,</w:t>
      </w:r>
      <w:r>
        <w:t xml:space="preserve"> </w:t>
      </w:r>
      <w:r>
        <w:rPr>
          <w:w w:val="80"/>
        </w:rPr>
        <w:t>and</w:t>
      </w:r>
      <w:r>
        <w:t xml:space="preserve"> </w:t>
      </w:r>
      <w:r>
        <w:rPr>
          <w:w w:val="80"/>
        </w:rPr>
        <w:t>some</w:t>
      </w:r>
      <w:r>
        <w:t xml:space="preserve"> </w:t>
      </w:r>
      <w:r>
        <w:rPr>
          <w:w w:val="80"/>
        </w:rPr>
        <w:t>are</w:t>
      </w:r>
      <w:r>
        <w:t xml:space="preserve"> </w:t>
      </w:r>
      <w:r>
        <w:rPr>
          <w:w w:val="80"/>
        </w:rPr>
        <w:t>natural</w:t>
      </w:r>
      <w:r>
        <w:t xml:space="preserve"> </w:t>
      </w:r>
      <w:r>
        <w:rPr>
          <w:w w:val="80"/>
        </w:rPr>
        <w:t>while</w:t>
      </w:r>
      <w:r>
        <w:t xml:space="preserve"> </w:t>
      </w:r>
      <w:r>
        <w:rPr>
          <w:w w:val="80"/>
        </w:rPr>
        <w:t>others</w:t>
      </w:r>
      <w:r>
        <w:t xml:space="preserve"> </w:t>
      </w:r>
      <w:r>
        <w:rPr>
          <w:w w:val="80"/>
        </w:rPr>
        <w:t>are</w:t>
      </w:r>
      <w:r>
        <w:t xml:space="preserve"> </w:t>
      </w:r>
      <w:r>
        <w:rPr>
          <w:w w:val="80"/>
        </w:rPr>
        <w:t>man</w:t>
      </w:r>
      <w:r>
        <w:t xml:space="preserve"> </w:t>
      </w:r>
      <w:r>
        <w:rPr>
          <w:w w:val="80"/>
        </w:rPr>
        <w:t>- made</w:t>
      </w:r>
      <w:r>
        <w:t xml:space="preserve"> </w:t>
      </w:r>
      <w:r>
        <w:rPr>
          <w:w w:val="80"/>
        </w:rPr>
        <w:t xml:space="preserve">/ </w:t>
      </w:r>
      <w:r>
        <w:rPr>
          <w:spacing w:val="-2"/>
          <w:w w:val="90"/>
        </w:rPr>
        <w:t>artificial.</w:t>
      </w:r>
    </w:p>
    <w:p w:rsidR="00E5575B" w:rsidRDefault="00D512E5">
      <w:pPr>
        <w:pStyle w:val="BodyText"/>
        <w:spacing w:before="6"/>
        <w:ind w:left="551"/>
      </w:pPr>
      <w:r>
        <w:rPr>
          <w:w w:val="80"/>
        </w:rPr>
        <w:t>Most</w:t>
      </w:r>
      <w:r>
        <w:rPr>
          <w:spacing w:val="-6"/>
        </w:rPr>
        <w:t xml:space="preserve"> </w:t>
      </w:r>
      <w:r>
        <w:rPr>
          <w:w w:val="80"/>
        </w:rPr>
        <w:t>of</w:t>
      </w:r>
      <w:r>
        <w:rPr>
          <w:spacing w:val="-5"/>
        </w:rPr>
        <w:t xml:space="preserve"> </w:t>
      </w:r>
      <w:r>
        <w:rPr>
          <w:w w:val="80"/>
        </w:rPr>
        <w:t>Ugandan</w:t>
      </w:r>
      <w:r>
        <w:rPr>
          <w:spacing w:val="-5"/>
        </w:rPr>
        <w:t xml:space="preserve"> </w:t>
      </w:r>
      <w:r>
        <w:rPr>
          <w:w w:val="80"/>
        </w:rPr>
        <w:t>lakes</w:t>
      </w:r>
      <w:r>
        <w:rPr>
          <w:spacing w:val="-5"/>
        </w:rPr>
        <w:t xml:space="preserve"> </w:t>
      </w:r>
      <w:r>
        <w:rPr>
          <w:w w:val="80"/>
        </w:rPr>
        <w:t>are</w:t>
      </w:r>
      <w:r>
        <w:rPr>
          <w:spacing w:val="-5"/>
        </w:rPr>
        <w:t xml:space="preserve"> </w:t>
      </w:r>
      <w:r>
        <w:rPr>
          <w:w w:val="80"/>
        </w:rPr>
        <w:t>found</w:t>
      </w:r>
      <w:r>
        <w:rPr>
          <w:spacing w:val="-2"/>
        </w:rPr>
        <w:t xml:space="preserve"> </w:t>
      </w:r>
      <w:r>
        <w:rPr>
          <w:w w:val="80"/>
        </w:rPr>
        <w:t>in</w:t>
      </w:r>
      <w:r>
        <w:rPr>
          <w:spacing w:val="-5"/>
        </w:rPr>
        <w:t xml:space="preserve"> </w:t>
      </w:r>
      <w:r>
        <w:rPr>
          <w:w w:val="80"/>
        </w:rPr>
        <w:t>Southern</w:t>
      </w:r>
      <w:r>
        <w:rPr>
          <w:spacing w:val="-5"/>
        </w:rPr>
        <w:t xml:space="preserve"> </w:t>
      </w:r>
      <w:r>
        <w:rPr>
          <w:w w:val="80"/>
        </w:rPr>
        <w:t>part</w:t>
      </w:r>
      <w:r>
        <w:rPr>
          <w:spacing w:val="-5"/>
        </w:rPr>
        <w:t xml:space="preserve"> </w:t>
      </w:r>
      <w:r>
        <w:rPr>
          <w:w w:val="80"/>
        </w:rPr>
        <w:t>of</w:t>
      </w:r>
      <w:r>
        <w:rPr>
          <w:spacing w:val="-5"/>
        </w:rPr>
        <w:t xml:space="preserve"> </w:t>
      </w:r>
      <w:r>
        <w:rPr>
          <w:w w:val="80"/>
        </w:rPr>
        <w:t>the</w:t>
      </w:r>
      <w:r>
        <w:rPr>
          <w:spacing w:val="-5"/>
        </w:rPr>
        <w:t xml:space="preserve"> </w:t>
      </w:r>
      <w:r>
        <w:rPr>
          <w:w w:val="80"/>
        </w:rPr>
        <w:t>country</w:t>
      </w:r>
      <w:r>
        <w:rPr>
          <w:spacing w:val="-5"/>
        </w:rPr>
        <w:t xml:space="preserve"> </w:t>
      </w:r>
      <w:r>
        <w:rPr>
          <w:w w:val="80"/>
        </w:rPr>
        <w:t>while</w:t>
      </w:r>
      <w:r>
        <w:rPr>
          <w:spacing w:val="-5"/>
        </w:rPr>
        <w:t xml:space="preserve"> </w:t>
      </w:r>
      <w:r>
        <w:rPr>
          <w:w w:val="80"/>
        </w:rPr>
        <w:t>the</w:t>
      </w:r>
      <w:r>
        <w:rPr>
          <w:spacing w:val="-5"/>
        </w:rPr>
        <w:t xml:space="preserve"> </w:t>
      </w:r>
      <w:r>
        <w:rPr>
          <w:w w:val="80"/>
        </w:rPr>
        <w:t>North</w:t>
      </w:r>
      <w:r>
        <w:rPr>
          <w:spacing w:val="-5"/>
        </w:rPr>
        <w:t xml:space="preserve"> </w:t>
      </w:r>
      <w:r>
        <w:rPr>
          <w:w w:val="80"/>
        </w:rPr>
        <w:t>is</w:t>
      </w:r>
      <w:r>
        <w:rPr>
          <w:spacing w:val="-5"/>
        </w:rPr>
        <w:t xml:space="preserve"> </w:t>
      </w:r>
      <w:r>
        <w:rPr>
          <w:w w:val="80"/>
        </w:rPr>
        <w:t>with</w:t>
      </w:r>
      <w:r>
        <w:rPr>
          <w:spacing w:val="-5"/>
        </w:rPr>
        <w:t xml:space="preserve"> </w:t>
      </w:r>
      <w:r>
        <w:rPr>
          <w:w w:val="80"/>
        </w:rPr>
        <w:t>fewer</w:t>
      </w:r>
      <w:r>
        <w:rPr>
          <w:spacing w:val="-5"/>
        </w:rPr>
        <w:t xml:space="preserve"> </w:t>
      </w:r>
      <w:r>
        <w:rPr>
          <w:spacing w:val="-2"/>
          <w:w w:val="80"/>
        </w:rPr>
        <w:t>lakes.</w:t>
      </w:r>
    </w:p>
    <w:p w:rsidR="00E5575B" w:rsidRDefault="00E5575B">
      <w:pPr>
        <w:pStyle w:val="BodyText"/>
        <w:spacing w:before="2"/>
        <w:ind w:left="0"/>
      </w:pPr>
    </w:p>
    <w:p w:rsidR="00E5575B" w:rsidRDefault="00D512E5">
      <w:pPr>
        <w:pStyle w:val="Heading1"/>
      </w:pPr>
      <w:r>
        <w:rPr>
          <w:w w:val="80"/>
        </w:rPr>
        <w:t>CLASSIFICATION</w:t>
      </w:r>
      <w:r>
        <w:rPr>
          <w:spacing w:val="-3"/>
        </w:rPr>
        <w:t xml:space="preserve"> </w:t>
      </w:r>
      <w:r>
        <w:rPr>
          <w:w w:val="80"/>
        </w:rPr>
        <w:t>OF</w:t>
      </w:r>
      <w:r>
        <w:rPr>
          <w:spacing w:val="-1"/>
        </w:rPr>
        <w:t xml:space="preserve"> </w:t>
      </w:r>
      <w:r>
        <w:rPr>
          <w:w w:val="80"/>
        </w:rPr>
        <w:t>LAKES</w:t>
      </w:r>
      <w:r>
        <w:rPr>
          <w:spacing w:val="-4"/>
        </w:rPr>
        <w:t xml:space="preserve"> </w:t>
      </w:r>
      <w:r>
        <w:rPr>
          <w:w w:val="80"/>
        </w:rPr>
        <w:t>IN</w:t>
      </w:r>
      <w:r>
        <w:rPr>
          <w:spacing w:val="-2"/>
        </w:rPr>
        <w:t xml:space="preserve"> </w:t>
      </w:r>
      <w:r>
        <w:rPr>
          <w:spacing w:val="-2"/>
          <w:w w:val="80"/>
        </w:rPr>
        <w:t>UGANDA</w:t>
      </w:r>
    </w:p>
    <w:p w:rsidR="00E5575B" w:rsidRDefault="00D512E5">
      <w:pPr>
        <w:pStyle w:val="BodyText"/>
        <w:spacing w:before="4"/>
        <w:ind w:left="460" w:right="712" w:firstLine="91"/>
      </w:pPr>
      <w:r>
        <w:rPr>
          <w:w w:val="85"/>
        </w:rPr>
        <w:t xml:space="preserve">In Uganda, lakes are classified according to the origin of the hollows in which they are found were formed due to natural processes / factors and </w:t>
      </w:r>
      <w:r>
        <w:rPr>
          <w:w w:val="90"/>
        </w:rPr>
        <w:t>man’s activities.</w:t>
      </w:r>
    </w:p>
    <w:p w:rsidR="00E5575B" w:rsidRDefault="00D512E5">
      <w:pPr>
        <w:pStyle w:val="BodyText"/>
        <w:spacing w:before="5"/>
        <w:ind w:left="551"/>
      </w:pPr>
      <w:r>
        <w:rPr>
          <w:w w:val="80"/>
        </w:rPr>
        <w:t>Generally,</w:t>
      </w:r>
      <w:r>
        <w:rPr>
          <w:spacing w:val="-6"/>
        </w:rPr>
        <w:t xml:space="preserve"> </w:t>
      </w:r>
      <w:r>
        <w:rPr>
          <w:w w:val="80"/>
        </w:rPr>
        <w:t>there</w:t>
      </w:r>
      <w:r>
        <w:rPr>
          <w:spacing w:val="-5"/>
        </w:rPr>
        <w:t xml:space="preserve"> </w:t>
      </w:r>
      <w:r>
        <w:rPr>
          <w:w w:val="80"/>
        </w:rPr>
        <w:t>are</w:t>
      </w:r>
      <w:r>
        <w:rPr>
          <w:spacing w:val="-6"/>
        </w:rPr>
        <w:t xml:space="preserve"> </w:t>
      </w:r>
      <w:r>
        <w:rPr>
          <w:w w:val="80"/>
        </w:rPr>
        <w:t>various</w:t>
      </w:r>
      <w:r>
        <w:rPr>
          <w:spacing w:val="-5"/>
        </w:rPr>
        <w:t xml:space="preserve"> </w:t>
      </w:r>
      <w:r>
        <w:rPr>
          <w:w w:val="80"/>
        </w:rPr>
        <w:t>lakes</w:t>
      </w:r>
      <w:r>
        <w:rPr>
          <w:spacing w:val="-3"/>
        </w:rPr>
        <w:t xml:space="preserve"> </w:t>
      </w:r>
      <w:r>
        <w:rPr>
          <w:w w:val="80"/>
        </w:rPr>
        <w:t>in</w:t>
      </w:r>
      <w:r>
        <w:rPr>
          <w:spacing w:val="-5"/>
        </w:rPr>
        <w:t xml:space="preserve"> </w:t>
      </w:r>
      <w:r>
        <w:rPr>
          <w:w w:val="80"/>
        </w:rPr>
        <w:t>Uganda</w:t>
      </w:r>
      <w:r>
        <w:rPr>
          <w:spacing w:val="-6"/>
        </w:rPr>
        <w:t xml:space="preserve"> </w:t>
      </w:r>
      <w:r>
        <w:rPr>
          <w:w w:val="80"/>
        </w:rPr>
        <w:t>and</w:t>
      </w:r>
      <w:r>
        <w:rPr>
          <w:spacing w:val="-5"/>
        </w:rPr>
        <w:t xml:space="preserve"> </w:t>
      </w:r>
      <w:r>
        <w:rPr>
          <w:w w:val="80"/>
        </w:rPr>
        <w:t>they</w:t>
      </w:r>
      <w:r>
        <w:rPr>
          <w:spacing w:val="-5"/>
        </w:rPr>
        <w:t xml:space="preserve"> </w:t>
      </w:r>
      <w:r>
        <w:rPr>
          <w:w w:val="80"/>
        </w:rPr>
        <w:t>fall</w:t>
      </w:r>
      <w:r>
        <w:rPr>
          <w:spacing w:val="-6"/>
        </w:rPr>
        <w:t xml:space="preserve"> </w:t>
      </w:r>
      <w:r>
        <w:rPr>
          <w:w w:val="80"/>
        </w:rPr>
        <w:t>under</w:t>
      </w:r>
      <w:r>
        <w:rPr>
          <w:spacing w:val="-5"/>
        </w:rPr>
        <w:t xml:space="preserve"> </w:t>
      </w:r>
      <w:r>
        <w:rPr>
          <w:w w:val="80"/>
        </w:rPr>
        <w:t>the</w:t>
      </w:r>
      <w:r>
        <w:rPr>
          <w:spacing w:val="-5"/>
        </w:rPr>
        <w:t xml:space="preserve"> </w:t>
      </w:r>
      <w:r>
        <w:rPr>
          <w:w w:val="80"/>
        </w:rPr>
        <w:t>following</w:t>
      </w:r>
      <w:r>
        <w:rPr>
          <w:spacing w:val="-6"/>
        </w:rPr>
        <w:t xml:space="preserve"> </w:t>
      </w:r>
      <w:r>
        <w:rPr>
          <w:spacing w:val="-2"/>
          <w:w w:val="80"/>
        </w:rPr>
        <w:t>categories:</w:t>
      </w:r>
    </w:p>
    <w:p w:rsidR="00E5575B" w:rsidRDefault="00D512E5">
      <w:pPr>
        <w:pStyle w:val="Heading2"/>
        <w:spacing w:before="1"/>
        <w:ind w:right="8925"/>
      </w:pPr>
      <w:r>
        <w:rPr>
          <w:w w:val="80"/>
        </w:rPr>
        <w:t xml:space="preserve">Tectonic / Endogenic lakes </w:t>
      </w:r>
      <w:r>
        <w:rPr>
          <w:w w:val="90"/>
        </w:rPr>
        <w:t>Volcanic lakes</w:t>
      </w:r>
    </w:p>
    <w:p w:rsidR="00E5575B" w:rsidRDefault="00D512E5">
      <w:pPr>
        <w:pStyle w:val="BodyText"/>
        <w:spacing w:before="2"/>
        <w:ind w:left="820"/>
      </w:pPr>
      <w:r>
        <w:rPr>
          <w:w w:val="80"/>
        </w:rPr>
        <w:t>Crater</w:t>
      </w:r>
      <w:r>
        <w:rPr>
          <w:spacing w:val="-5"/>
        </w:rPr>
        <w:t xml:space="preserve"> </w:t>
      </w:r>
      <w:r>
        <w:rPr>
          <w:w w:val="80"/>
        </w:rPr>
        <w:t>lakes</w:t>
      </w:r>
      <w:r>
        <w:rPr>
          <w:spacing w:val="-5"/>
        </w:rPr>
        <w:t xml:space="preserve"> </w:t>
      </w:r>
      <w:r>
        <w:rPr>
          <w:w w:val="80"/>
        </w:rPr>
        <w:t>like</w:t>
      </w:r>
      <w:r>
        <w:rPr>
          <w:spacing w:val="-5"/>
        </w:rPr>
        <w:t xml:space="preserve"> </w:t>
      </w:r>
      <w:r>
        <w:rPr>
          <w:w w:val="80"/>
        </w:rPr>
        <w:t>Wagagai</w:t>
      </w:r>
      <w:r>
        <w:rPr>
          <w:spacing w:val="-5"/>
        </w:rPr>
        <w:t xml:space="preserve"> </w:t>
      </w:r>
      <w:r>
        <w:rPr>
          <w:w w:val="80"/>
        </w:rPr>
        <w:t>on</w:t>
      </w:r>
      <w:r>
        <w:rPr>
          <w:spacing w:val="-5"/>
        </w:rPr>
        <w:t xml:space="preserve"> </w:t>
      </w:r>
      <w:r>
        <w:rPr>
          <w:w w:val="80"/>
        </w:rPr>
        <w:t>Mt.</w:t>
      </w:r>
      <w:r>
        <w:rPr>
          <w:spacing w:val="-3"/>
        </w:rPr>
        <w:t xml:space="preserve"> </w:t>
      </w:r>
      <w:r>
        <w:rPr>
          <w:w w:val="80"/>
        </w:rPr>
        <w:t>Elgon</w:t>
      </w:r>
      <w:r>
        <w:rPr>
          <w:spacing w:val="-5"/>
        </w:rPr>
        <w:t xml:space="preserve"> </w:t>
      </w:r>
      <w:r>
        <w:rPr>
          <w:w w:val="80"/>
        </w:rPr>
        <w:t>in</w:t>
      </w:r>
      <w:r>
        <w:rPr>
          <w:spacing w:val="-5"/>
        </w:rPr>
        <w:t xml:space="preserve"> </w:t>
      </w:r>
      <w:r>
        <w:rPr>
          <w:w w:val="80"/>
        </w:rPr>
        <w:t>Mbale,</w:t>
      </w:r>
      <w:r>
        <w:rPr>
          <w:spacing w:val="-5"/>
        </w:rPr>
        <w:t xml:space="preserve"> </w:t>
      </w:r>
      <w:r>
        <w:rPr>
          <w:w w:val="80"/>
        </w:rPr>
        <w:t>on</w:t>
      </w:r>
      <w:r>
        <w:rPr>
          <w:spacing w:val="-5"/>
        </w:rPr>
        <w:t xml:space="preserve"> </w:t>
      </w:r>
      <w:r>
        <w:rPr>
          <w:w w:val="80"/>
        </w:rPr>
        <w:t>Moroto</w:t>
      </w:r>
      <w:r>
        <w:rPr>
          <w:spacing w:val="-4"/>
        </w:rPr>
        <w:t xml:space="preserve"> </w:t>
      </w:r>
      <w:r>
        <w:rPr>
          <w:w w:val="80"/>
        </w:rPr>
        <w:t>in</w:t>
      </w:r>
      <w:r>
        <w:rPr>
          <w:spacing w:val="-6"/>
        </w:rPr>
        <w:t xml:space="preserve"> </w:t>
      </w:r>
      <w:r>
        <w:rPr>
          <w:w w:val="80"/>
        </w:rPr>
        <w:t>Moroto</w:t>
      </w:r>
      <w:r>
        <w:rPr>
          <w:spacing w:val="-4"/>
        </w:rPr>
        <w:t xml:space="preserve"> </w:t>
      </w:r>
      <w:r>
        <w:rPr>
          <w:w w:val="80"/>
        </w:rPr>
        <w:t>and</w:t>
      </w:r>
      <w:r>
        <w:rPr>
          <w:spacing w:val="-5"/>
        </w:rPr>
        <w:t xml:space="preserve"> </w:t>
      </w:r>
      <w:r>
        <w:rPr>
          <w:w w:val="80"/>
        </w:rPr>
        <w:t>Muhavura</w:t>
      </w:r>
      <w:r>
        <w:rPr>
          <w:spacing w:val="-5"/>
        </w:rPr>
        <w:t xml:space="preserve"> </w:t>
      </w:r>
      <w:r>
        <w:rPr>
          <w:w w:val="80"/>
        </w:rPr>
        <w:t>in</w:t>
      </w:r>
      <w:r>
        <w:rPr>
          <w:spacing w:val="-5"/>
        </w:rPr>
        <w:t xml:space="preserve"> </w:t>
      </w:r>
      <w:r>
        <w:rPr>
          <w:spacing w:val="-2"/>
          <w:w w:val="80"/>
        </w:rPr>
        <w:t>Kisoro.</w:t>
      </w:r>
    </w:p>
    <w:p w:rsidR="00E5575B" w:rsidRDefault="00D512E5">
      <w:pPr>
        <w:pStyle w:val="BodyText"/>
        <w:spacing w:before="1" w:line="244" w:lineRule="auto"/>
        <w:ind w:left="460" w:right="712" w:firstLine="360"/>
      </w:pPr>
      <w:r>
        <w:rPr>
          <w:w w:val="80"/>
        </w:rPr>
        <w:t>Explosive crater lakes such as L.</w:t>
      </w:r>
      <w:r>
        <w:t xml:space="preserve"> </w:t>
      </w:r>
      <w:r>
        <w:rPr>
          <w:w w:val="80"/>
        </w:rPr>
        <w:t>Katwe biggest, Kyamuringa, Nyungu, Nyamusingire, and Nyamunuka in Kasese, Rutoto in</w:t>
      </w:r>
      <w:r>
        <w:t xml:space="preserve"> </w:t>
      </w:r>
      <w:r>
        <w:rPr>
          <w:w w:val="80"/>
        </w:rPr>
        <w:t>Bushenyi, in western</w:t>
      </w:r>
      <w:r>
        <w:rPr>
          <w:spacing w:val="80"/>
        </w:rPr>
        <w:t xml:space="preserve"> </w:t>
      </w:r>
      <w:r>
        <w:rPr>
          <w:spacing w:val="-2"/>
          <w:w w:val="90"/>
        </w:rPr>
        <w:t>Uganda.</w:t>
      </w:r>
    </w:p>
    <w:p w:rsidR="00E5575B" w:rsidRDefault="00D512E5">
      <w:pPr>
        <w:pStyle w:val="BodyText"/>
        <w:spacing w:line="225" w:lineRule="exact"/>
        <w:ind w:left="820"/>
      </w:pPr>
      <w:r>
        <w:rPr>
          <w:w w:val="80"/>
        </w:rPr>
        <w:t>Caldera</w:t>
      </w:r>
      <w:r>
        <w:rPr>
          <w:spacing w:val="-5"/>
        </w:rPr>
        <w:t xml:space="preserve"> </w:t>
      </w:r>
      <w:r>
        <w:rPr>
          <w:w w:val="80"/>
        </w:rPr>
        <w:t>lakes</w:t>
      </w:r>
      <w:r>
        <w:rPr>
          <w:spacing w:val="-5"/>
        </w:rPr>
        <w:t xml:space="preserve"> </w:t>
      </w:r>
      <w:r>
        <w:rPr>
          <w:w w:val="80"/>
        </w:rPr>
        <w:t>such</w:t>
      </w:r>
      <w:r>
        <w:rPr>
          <w:spacing w:val="-5"/>
        </w:rPr>
        <w:t xml:space="preserve"> </w:t>
      </w:r>
      <w:r>
        <w:rPr>
          <w:w w:val="80"/>
        </w:rPr>
        <w:t>as</w:t>
      </w:r>
      <w:r>
        <w:rPr>
          <w:spacing w:val="-4"/>
        </w:rPr>
        <w:t xml:space="preserve"> </w:t>
      </w:r>
      <w:r>
        <w:rPr>
          <w:w w:val="80"/>
        </w:rPr>
        <w:t>on</w:t>
      </w:r>
      <w:r>
        <w:rPr>
          <w:spacing w:val="-5"/>
        </w:rPr>
        <w:t xml:space="preserve"> </w:t>
      </w:r>
      <w:r>
        <w:rPr>
          <w:w w:val="80"/>
        </w:rPr>
        <w:t>Mount</w:t>
      </w:r>
      <w:r>
        <w:rPr>
          <w:spacing w:val="-1"/>
        </w:rPr>
        <w:t xml:space="preserve"> </w:t>
      </w:r>
      <w:r>
        <w:rPr>
          <w:w w:val="80"/>
        </w:rPr>
        <w:t>Kadam</w:t>
      </w:r>
      <w:r>
        <w:rPr>
          <w:spacing w:val="-4"/>
        </w:rPr>
        <w:t xml:space="preserve"> </w:t>
      </w:r>
      <w:r>
        <w:rPr>
          <w:w w:val="80"/>
        </w:rPr>
        <w:t>in</w:t>
      </w:r>
      <w:r>
        <w:rPr>
          <w:spacing w:val="-5"/>
        </w:rPr>
        <w:t xml:space="preserve"> </w:t>
      </w:r>
      <w:r>
        <w:rPr>
          <w:w w:val="80"/>
        </w:rPr>
        <w:t>Kadam</w:t>
      </w:r>
      <w:r>
        <w:rPr>
          <w:spacing w:val="-4"/>
        </w:rPr>
        <w:t xml:space="preserve"> </w:t>
      </w:r>
      <w:r>
        <w:rPr>
          <w:w w:val="80"/>
        </w:rPr>
        <w:t>and</w:t>
      </w:r>
      <w:r>
        <w:rPr>
          <w:spacing w:val="-5"/>
        </w:rPr>
        <w:t xml:space="preserve"> </w:t>
      </w:r>
      <w:r>
        <w:rPr>
          <w:w w:val="80"/>
        </w:rPr>
        <w:t>Mount</w:t>
      </w:r>
      <w:r>
        <w:rPr>
          <w:spacing w:val="-2"/>
        </w:rPr>
        <w:t xml:space="preserve"> </w:t>
      </w:r>
      <w:r>
        <w:rPr>
          <w:w w:val="80"/>
        </w:rPr>
        <w:t>Napak</w:t>
      </w:r>
      <w:r>
        <w:rPr>
          <w:spacing w:val="-4"/>
        </w:rPr>
        <w:t xml:space="preserve"> </w:t>
      </w:r>
      <w:r>
        <w:rPr>
          <w:w w:val="80"/>
        </w:rPr>
        <w:t>in</w:t>
      </w:r>
      <w:r>
        <w:rPr>
          <w:spacing w:val="-5"/>
        </w:rPr>
        <w:t xml:space="preserve"> </w:t>
      </w:r>
      <w:r>
        <w:rPr>
          <w:w w:val="80"/>
        </w:rPr>
        <w:t>Napak</w:t>
      </w:r>
      <w:r>
        <w:rPr>
          <w:spacing w:val="-5"/>
        </w:rPr>
        <w:t xml:space="preserve"> </w:t>
      </w:r>
      <w:r>
        <w:rPr>
          <w:w w:val="80"/>
        </w:rPr>
        <w:t>(North</w:t>
      </w:r>
      <w:r>
        <w:rPr>
          <w:spacing w:val="-4"/>
        </w:rPr>
        <w:t xml:space="preserve"> </w:t>
      </w:r>
      <w:r>
        <w:rPr>
          <w:w w:val="80"/>
        </w:rPr>
        <w:t>eastern</w:t>
      </w:r>
      <w:r>
        <w:rPr>
          <w:spacing w:val="-5"/>
        </w:rPr>
        <w:t xml:space="preserve"> </w:t>
      </w:r>
      <w:r>
        <w:rPr>
          <w:spacing w:val="-2"/>
          <w:w w:val="80"/>
        </w:rPr>
        <w:t>Uganda).</w:t>
      </w:r>
    </w:p>
    <w:p w:rsidR="00E5575B" w:rsidRDefault="00D512E5">
      <w:pPr>
        <w:pStyle w:val="BodyText"/>
        <w:spacing w:before="2"/>
        <w:ind w:left="820"/>
      </w:pPr>
      <w:r>
        <w:rPr>
          <w:w w:val="80"/>
        </w:rPr>
        <w:t>Lava</w:t>
      </w:r>
      <w:r>
        <w:rPr>
          <w:spacing w:val="-6"/>
        </w:rPr>
        <w:t xml:space="preserve"> </w:t>
      </w:r>
      <w:r>
        <w:rPr>
          <w:w w:val="80"/>
        </w:rPr>
        <w:t>dammed</w:t>
      </w:r>
      <w:r>
        <w:rPr>
          <w:spacing w:val="-5"/>
        </w:rPr>
        <w:t xml:space="preserve"> </w:t>
      </w:r>
      <w:r>
        <w:rPr>
          <w:w w:val="80"/>
        </w:rPr>
        <w:t>lakes</w:t>
      </w:r>
      <w:r>
        <w:rPr>
          <w:spacing w:val="-5"/>
        </w:rPr>
        <w:t xml:space="preserve"> </w:t>
      </w:r>
      <w:r>
        <w:rPr>
          <w:w w:val="80"/>
        </w:rPr>
        <w:t>such</w:t>
      </w:r>
      <w:r>
        <w:rPr>
          <w:spacing w:val="-5"/>
        </w:rPr>
        <w:t xml:space="preserve"> </w:t>
      </w:r>
      <w:r>
        <w:rPr>
          <w:w w:val="80"/>
        </w:rPr>
        <w:t>as</w:t>
      </w:r>
      <w:r>
        <w:rPr>
          <w:spacing w:val="-5"/>
        </w:rPr>
        <w:t xml:space="preserve"> </w:t>
      </w:r>
      <w:r>
        <w:rPr>
          <w:w w:val="80"/>
        </w:rPr>
        <w:t>L.</w:t>
      </w:r>
      <w:r>
        <w:rPr>
          <w:spacing w:val="-3"/>
        </w:rPr>
        <w:t xml:space="preserve"> </w:t>
      </w:r>
      <w:r>
        <w:rPr>
          <w:w w:val="80"/>
        </w:rPr>
        <w:t>Bunyonyi</w:t>
      </w:r>
      <w:r>
        <w:rPr>
          <w:spacing w:val="-5"/>
        </w:rPr>
        <w:t xml:space="preserve"> </w:t>
      </w:r>
      <w:r>
        <w:rPr>
          <w:w w:val="80"/>
        </w:rPr>
        <w:t>in</w:t>
      </w:r>
      <w:r>
        <w:rPr>
          <w:spacing w:val="-5"/>
        </w:rPr>
        <w:t xml:space="preserve"> </w:t>
      </w:r>
      <w:r>
        <w:rPr>
          <w:w w:val="80"/>
        </w:rPr>
        <w:t>Kabale;</w:t>
      </w:r>
      <w:r>
        <w:rPr>
          <w:spacing w:val="-5"/>
        </w:rPr>
        <w:t xml:space="preserve"> </w:t>
      </w:r>
      <w:r>
        <w:rPr>
          <w:w w:val="80"/>
        </w:rPr>
        <w:t>Mutanda,</w:t>
      </w:r>
      <w:r>
        <w:rPr>
          <w:spacing w:val="-5"/>
        </w:rPr>
        <w:t xml:space="preserve"> </w:t>
      </w:r>
      <w:r>
        <w:rPr>
          <w:w w:val="80"/>
        </w:rPr>
        <w:t>Chahafi,</w:t>
      </w:r>
      <w:r>
        <w:rPr>
          <w:spacing w:val="-5"/>
        </w:rPr>
        <w:t xml:space="preserve"> </w:t>
      </w:r>
      <w:r>
        <w:rPr>
          <w:w w:val="80"/>
        </w:rPr>
        <w:t>Kayumba</w:t>
      </w:r>
      <w:r>
        <w:rPr>
          <w:spacing w:val="-5"/>
        </w:rPr>
        <w:t xml:space="preserve"> </w:t>
      </w:r>
      <w:r>
        <w:rPr>
          <w:w w:val="80"/>
        </w:rPr>
        <w:t>and</w:t>
      </w:r>
      <w:r>
        <w:rPr>
          <w:spacing w:val="-5"/>
        </w:rPr>
        <w:t xml:space="preserve"> </w:t>
      </w:r>
      <w:r>
        <w:rPr>
          <w:w w:val="80"/>
        </w:rPr>
        <w:t>Mulehe</w:t>
      </w:r>
      <w:r>
        <w:rPr>
          <w:spacing w:val="-5"/>
        </w:rPr>
        <w:t xml:space="preserve"> </w:t>
      </w:r>
      <w:r>
        <w:rPr>
          <w:w w:val="80"/>
        </w:rPr>
        <w:t>in</w:t>
      </w:r>
      <w:r>
        <w:rPr>
          <w:spacing w:val="-2"/>
        </w:rPr>
        <w:t xml:space="preserve"> </w:t>
      </w:r>
      <w:r>
        <w:rPr>
          <w:w w:val="80"/>
        </w:rPr>
        <w:t>Kisoro,</w:t>
      </w:r>
      <w:r>
        <w:rPr>
          <w:spacing w:val="-5"/>
        </w:rPr>
        <w:t xml:space="preserve"> </w:t>
      </w:r>
      <w:r>
        <w:rPr>
          <w:w w:val="80"/>
        </w:rPr>
        <w:t>all</w:t>
      </w:r>
      <w:r>
        <w:rPr>
          <w:spacing w:val="-5"/>
        </w:rPr>
        <w:t xml:space="preserve"> </w:t>
      </w:r>
      <w:r>
        <w:rPr>
          <w:w w:val="80"/>
        </w:rPr>
        <w:t>in</w:t>
      </w:r>
      <w:r>
        <w:rPr>
          <w:spacing w:val="-5"/>
        </w:rPr>
        <w:t xml:space="preserve"> </w:t>
      </w:r>
      <w:r>
        <w:rPr>
          <w:w w:val="80"/>
        </w:rPr>
        <w:t>South</w:t>
      </w:r>
      <w:r>
        <w:rPr>
          <w:spacing w:val="-5"/>
        </w:rPr>
        <w:t xml:space="preserve"> </w:t>
      </w:r>
      <w:r>
        <w:rPr>
          <w:w w:val="80"/>
        </w:rPr>
        <w:t>west</w:t>
      </w:r>
      <w:r>
        <w:rPr>
          <w:spacing w:val="-3"/>
        </w:rPr>
        <w:t xml:space="preserve"> </w:t>
      </w:r>
      <w:r>
        <w:rPr>
          <w:spacing w:val="-2"/>
          <w:w w:val="80"/>
        </w:rPr>
        <w:t>Uganda.</w:t>
      </w:r>
    </w:p>
    <w:p w:rsidR="00E5575B" w:rsidRDefault="00D512E5">
      <w:pPr>
        <w:pStyle w:val="Heading2"/>
        <w:spacing w:before="1"/>
      </w:pPr>
      <w:r>
        <w:rPr>
          <w:w w:val="80"/>
        </w:rPr>
        <w:t>Faulted</w:t>
      </w:r>
      <w:r>
        <w:rPr>
          <w:spacing w:val="-1"/>
        </w:rPr>
        <w:t xml:space="preserve"> </w:t>
      </w:r>
      <w:r>
        <w:rPr>
          <w:spacing w:val="-2"/>
          <w:w w:val="90"/>
        </w:rPr>
        <w:t>lakes</w:t>
      </w:r>
    </w:p>
    <w:p w:rsidR="00E5575B" w:rsidRDefault="00D512E5">
      <w:pPr>
        <w:pStyle w:val="BodyText"/>
        <w:spacing w:before="4"/>
        <w:ind w:left="820"/>
      </w:pPr>
      <w:r>
        <w:rPr>
          <w:w w:val="80"/>
        </w:rPr>
        <w:t>A</w:t>
      </w:r>
      <w:r>
        <w:rPr>
          <w:spacing w:val="-7"/>
        </w:rPr>
        <w:t xml:space="preserve"> </w:t>
      </w:r>
      <w:r>
        <w:rPr>
          <w:w w:val="80"/>
        </w:rPr>
        <w:t>tilted</w:t>
      </w:r>
      <w:r>
        <w:rPr>
          <w:spacing w:val="-6"/>
        </w:rPr>
        <w:t xml:space="preserve"> </w:t>
      </w:r>
      <w:r>
        <w:rPr>
          <w:w w:val="80"/>
        </w:rPr>
        <w:t>block</w:t>
      </w:r>
      <w:r>
        <w:rPr>
          <w:spacing w:val="-6"/>
        </w:rPr>
        <w:t xml:space="preserve"> </w:t>
      </w:r>
      <w:r>
        <w:rPr>
          <w:w w:val="80"/>
        </w:rPr>
        <w:t>lake</w:t>
      </w:r>
      <w:r>
        <w:rPr>
          <w:spacing w:val="-6"/>
        </w:rPr>
        <w:t xml:space="preserve"> </w:t>
      </w:r>
      <w:r>
        <w:rPr>
          <w:w w:val="80"/>
        </w:rPr>
        <w:t>found</w:t>
      </w:r>
      <w:r>
        <w:rPr>
          <w:spacing w:val="-6"/>
        </w:rPr>
        <w:t xml:space="preserve"> </w:t>
      </w:r>
      <w:r>
        <w:rPr>
          <w:w w:val="80"/>
        </w:rPr>
        <w:t>on</w:t>
      </w:r>
      <w:r>
        <w:rPr>
          <w:spacing w:val="-4"/>
        </w:rPr>
        <w:t xml:space="preserve"> </w:t>
      </w:r>
      <w:r>
        <w:rPr>
          <w:w w:val="80"/>
        </w:rPr>
        <w:t>Mt.</w:t>
      </w:r>
      <w:r>
        <w:rPr>
          <w:spacing w:val="-6"/>
        </w:rPr>
        <w:t xml:space="preserve"> </w:t>
      </w:r>
      <w:r>
        <w:rPr>
          <w:w w:val="80"/>
        </w:rPr>
        <w:t>Rwenzori</w:t>
      </w:r>
      <w:r>
        <w:rPr>
          <w:spacing w:val="-6"/>
        </w:rPr>
        <w:t xml:space="preserve"> </w:t>
      </w:r>
      <w:r>
        <w:rPr>
          <w:w w:val="80"/>
        </w:rPr>
        <w:t>ranges</w:t>
      </w:r>
      <w:r>
        <w:rPr>
          <w:spacing w:val="-6"/>
        </w:rPr>
        <w:t xml:space="preserve"> </w:t>
      </w:r>
      <w:r>
        <w:rPr>
          <w:w w:val="80"/>
        </w:rPr>
        <w:t>in</w:t>
      </w:r>
      <w:r>
        <w:rPr>
          <w:spacing w:val="-5"/>
        </w:rPr>
        <w:t xml:space="preserve"> </w:t>
      </w:r>
      <w:r>
        <w:rPr>
          <w:spacing w:val="-2"/>
          <w:w w:val="80"/>
        </w:rPr>
        <w:t>Kasese.</w:t>
      </w:r>
    </w:p>
    <w:p w:rsidR="00E5575B" w:rsidRDefault="00D512E5">
      <w:pPr>
        <w:pStyle w:val="BodyText"/>
        <w:spacing w:before="2" w:line="244" w:lineRule="auto"/>
        <w:ind w:left="460" w:right="712" w:firstLine="360"/>
      </w:pPr>
      <w:r>
        <w:rPr>
          <w:w w:val="80"/>
        </w:rPr>
        <w:t>Rift</w:t>
      </w:r>
      <w:r>
        <w:t xml:space="preserve"> </w:t>
      </w:r>
      <w:r>
        <w:rPr>
          <w:w w:val="80"/>
        </w:rPr>
        <w:t>valley</w:t>
      </w:r>
      <w:r>
        <w:t xml:space="preserve"> </w:t>
      </w:r>
      <w:r>
        <w:rPr>
          <w:w w:val="80"/>
        </w:rPr>
        <w:t>/</w:t>
      </w:r>
      <w:r>
        <w:t xml:space="preserve"> </w:t>
      </w:r>
      <w:r>
        <w:rPr>
          <w:w w:val="80"/>
        </w:rPr>
        <w:t>graben</w:t>
      </w:r>
      <w:r>
        <w:t xml:space="preserve"> </w:t>
      </w:r>
      <w:r>
        <w:rPr>
          <w:w w:val="80"/>
        </w:rPr>
        <w:t>lakes</w:t>
      </w:r>
      <w:r>
        <w:t xml:space="preserve"> </w:t>
      </w:r>
      <w:r>
        <w:rPr>
          <w:w w:val="80"/>
        </w:rPr>
        <w:t>such</w:t>
      </w:r>
      <w:r>
        <w:t xml:space="preserve"> </w:t>
      </w:r>
      <w:r>
        <w:rPr>
          <w:w w:val="80"/>
        </w:rPr>
        <w:t>as</w:t>
      </w:r>
      <w:r>
        <w:t xml:space="preserve"> </w:t>
      </w:r>
      <w:r>
        <w:rPr>
          <w:w w:val="80"/>
        </w:rPr>
        <w:t>L.</w:t>
      </w:r>
      <w:r>
        <w:t xml:space="preserve"> </w:t>
      </w:r>
      <w:r>
        <w:rPr>
          <w:w w:val="80"/>
        </w:rPr>
        <w:t>Albert</w:t>
      </w:r>
      <w:r>
        <w:t xml:space="preserve"> </w:t>
      </w:r>
      <w:r>
        <w:rPr>
          <w:w w:val="80"/>
        </w:rPr>
        <w:t>in</w:t>
      </w:r>
      <w:r>
        <w:t xml:space="preserve"> </w:t>
      </w:r>
      <w:r>
        <w:rPr>
          <w:w w:val="80"/>
        </w:rPr>
        <w:t>Buliisa</w:t>
      </w:r>
      <w:r>
        <w:t xml:space="preserve"> </w:t>
      </w:r>
      <w:r>
        <w:rPr>
          <w:w w:val="80"/>
        </w:rPr>
        <w:t>and</w:t>
      </w:r>
      <w:r>
        <w:t xml:space="preserve"> </w:t>
      </w:r>
      <w:r>
        <w:rPr>
          <w:w w:val="80"/>
        </w:rPr>
        <w:t>Hoima,</w:t>
      </w:r>
      <w:r>
        <w:t xml:space="preserve"> </w:t>
      </w:r>
      <w:r>
        <w:rPr>
          <w:w w:val="80"/>
        </w:rPr>
        <w:t>L.</w:t>
      </w:r>
      <w:r>
        <w:t xml:space="preserve"> </w:t>
      </w:r>
      <w:r>
        <w:rPr>
          <w:w w:val="80"/>
        </w:rPr>
        <w:t>Edward</w:t>
      </w:r>
      <w:r>
        <w:t xml:space="preserve"> </w:t>
      </w:r>
      <w:r>
        <w:rPr>
          <w:w w:val="80"/>
        </w:rPr>
        <w:t>and</w:t>
      </w:r>
      <w:r>
        <w:t xml:space="preserve"> </w:t>
      </w:r>
      <w:r>
        <w:rPr>
          <w:w w:val="80"/>
        </w:rPr>
        <w:t>L.</w:t>
      </w:r>
      <w:r>
        <w:t xml:space="preserve"> </w:t>
      </w:r>
      <w:r>
        <w:rPr>
          <w:w w:val="80"/>
        </w:rPr>
        <w:t>George</w:t>
      </w:r>
      <w:r>
        <w:t xml:space="preserve"> </w:t>
      </w:r>
      <w:r>
        <w:rPr>
          <w:w w:val="80"/>
        </w:rPr>
        <w:t>in</w:t>
      </w:r>
      <w:r>
        <w:t xml:space="preserve"> </w:t>
      </w:r>
      <w:r>
        <w:rPr>
          <w:w w:val="80"/>
        </w:rPr>
        <w:t>Kasese</w:t>
      </w:r>
      <w:r>
        <w:t xml:space="preserve"> </w:t>
      </w:r>
      <w:r>
        <w:rPr>
          <w:w w:val="80"/>
        </w:rPr>
        <w:t>and</w:t>
      </w:r>
      <w:r>
        <w:t xml:space="preserve"> </w:t>
      </w:r>
      <w:r>
        <w:rPr>
          <w:w w:val="80"/>
        </w:rPr>
        <w:t>Bushenyi,</w:t>
      </w:r>
      <w:r>
        <w:t xml:space="preserve"> </w:t>
      </w:r>
      <w:r>
        <w:rPr>
          <w:w w:val="80"/>
        </w:rPr>
        <w:t>all</w:t>
      </w:r>
      <w:r>
        <w:t xml:space="preserve"> </w:t>
      </w:r>
      <w:r>
        <w:rPr>
          <w:w w:val="80"/>
        </w:rPr>
        <w:t>in</w:t>
      </w:r>
      <w:r>
        <w:t xml:space="preserve"> </w:t>
      </w:r>
      <w:r>
        <w:rPr>
          <w:w w:val="80"/>
        </w:rPr>
        <w:t>the</w:t>
      </w:r>
      <w:r>
        <w:t xml:space="preserve"> </w:t>
      </w:r>
      <w:r>
        <w:rPr>
          <w:w w:val="80"/>
        </w:rPr>
        <w:t>floor</w:t>
      </w:r>
      <w:r>
        <w:t xml:space="preserve"> </w:t>
      </w:r>
      <w:r>
        <w:rPr>
          <w:w w:val="80"/>
        </w:rPr>
        <w:t>of</w:t>
      </w:r>
      <w:r>
        <w:t xml:space="preserve"> </w:t>
      </w:r>
      <w:r>
        <w:rPr>
          <w:w w:val="80"/>
        </w:rPr>
        <w:t>the</w:t>
      </w:r>
      <w:r>
        <w:t xml:space="preserve"> </w:t>
      </w:r>
      <w:r>
        <w:rPr>
          <w:w w:val="80"/>
        </w:rPr>
        <w:t xml:space="preserve">Western </w:t>
      </w:r>
      <w:r>
        <w:rPr>
          <w:w w:val="90"/>
        </w:rPr>
        <w:t>rift valley.</w:t>
      </w:r>
    </w:p>
    <w:p w:rsidR="00E5575B" w:rsidRDefault="00D512E5">
      <w:pPr>
        <w:pStyle w:val="Heading2"/>
        <w:spacing w:line="223" w:lineRule="exact"/>
      </w:pPr>
      <w:r>
        <w:rPr>
          <w:w w:val="80"/>
        </w:rPr>
        <w:t>Warped</w:t>
      </w:r>
      <w:r>
        <w:rPr>
          <w:spacing w:val="-4"/>
        </w:rPr>
        <w:t xml:space="preserve"> </w:t>
      </w:r>
      <w:r>
        <w:rPr>
          <w:spacing w:val="-2"/>
          <w:w w:val="90"/>
        </w:rPr>
        <w:t>lakes</w:t>
      </w:r>
    </w:p>
    <w:p w:rsidR="00E5575B" w:rsidRDefault="00D512E5">
      <w:pPr>
        <w:pStyle w:val="BodyText"/>
        <w:spacing w:before="3" w:line="242" w:lineRule="auto"/>
        <w:ind w:left="460" w:right="716" w:firstLine="360"/>
        <w:jc w:val="both"/>
      </w:pPr>
      <w:r>
        <w:rPr>
          <w:spacing w:val="-2"/>
          <w:w w:val="85"/>
        </w:rPr>
        <w:t xml:space="preserve">Crustal warped lakes such as Lake Victoria in Masaka and Mukono in south east and Kyoga in Nakasongola and Amulatar in central, Kwania in </w:t>
      </w:r>
      <w:r>
        <w:rPr>
          <w:w w:val="85"/>
        </w:rPr>
        <w:t>Amolatar and Apac, Opeta in Katakwi, Bisina in Katakwi and Kumi, Wamala in Mubende, Mburo in Kiruhura, Nakivali in Isingiro,</w:t>
      </w:r>
      <w:r>
        <w:t xml:space="preserve"> </w:t>
      </w:r>
      <w:r>
        <w:rPr>
          <w:w w:val="85"/>
        </w:rPr>
        <w:t>Kijanebalola and Kachira</w:t>
      </w:r>
      <w:r>
        <w:rPr>
          <w:spacing w:val="-3"/>
          <w:w w:val="85"/>
        </w:rPr>
        <w:t xml:space="preserve"> </w:t>
      </w:r>
      <w:r>
        <w:rPr>
          <w:w w:val="85"/>
        </w:rPr>
        <w:t>in</w:t>
      </w:r>
      <w:r>
        <w:rPr>
          <w:spacing w:val="-4"/>
          <w:w w:val="85"/>
        </w:rPr>
        <w:t xml:space="preserve"> </w:t>
      </w:r>
      <w:r>
        <w:rPr>
          <w:w w:val="85"/>
        </w:rPr>
        <w:t>Rakai,</w:t>
      </w:r>
      <w:r>
        <w:rPr>
          <w:spacing w:val="-4"/>
          <w:w w:val="85"/>
        </w:rPr>
        <w:t xml:space="preserve"> </w:t>
      </w:r>
      <w:r>
        <w:rPr>
          <w:w w:val="85"/>
        </w:rPr>
        <w:t>Lukaya</w:t>
      </w:r>
      <w:r>
        <w:rPr>
          <w:spacing w:val="-4"/>
          <w:w w:val="85"/>
        </w:rPr>
        <w:t xml:space="preserve"> </w:t>
      </w:r>
      <w:r>
        <w:rPr>
          <w:w w:val="85"/>
        </w:rPr>
        <w:t>in</w:t>
      </w:r>
      <w:r>
        <w:rPr>
          <w:spacing w:val="-4"/>
          <w:w w:val="85"/>
        </w:rPr>
        <w:t xml:space="preserve"> </w:t>
      </w:r>
      <w:r>
        <w:rPr>
          <w:w w:val="85"/>
        </w:rPr>
        <w:t>Masaka</w:t>
      </w:r>
      <w:r>
        <w:rPr>
          <w:spacing w:val="-3"/>
          <w:w w:val="85"/>
        </w:rPr>
        <w:t xml:space="preserve"> </w:t>
      </w:r>
      <w:r>
        <w:rPr>
          <w:w w:val="85"/>
        </w:rPr>
        <w:t>and</w:t>
      </w:r>
      <w:r>
        <w:rPr>
          <w:spacing w:val="-4"/>
          <w:w w:val="85"/>
        </w:rPr>
        <w:t xml:space="preserve"> </w:t>
      </w:r>
      <w:r>
        <w:rPr>
          <w:w w:val="85"/>
        </w:rPr>
        <w:t>Nakuwa</w:t>
      </w:r>
      <w:r>
        <w:rPr>
          <w:spacing w:val="-4"/>
          <w:w w:val="85"/>
        </w:rPr>
        <w:t xml:space="preserve"> </w:t>
      </w:r>
      <w:r>
        <w:rPr>
          <w:w w:val="85"/>
        </w:rPr>
        <w:t>in</w:t>
      </w:r>
      <w:r>
        <w:rPr>
          <w:spacing w:val="-1"/>
          <w:w w:val="85"/>
        </w:rPr>
        <w:t xml:space="preserve"> </w:t>
      </w:r>
      <w:r>
        <w:rPr>
          <w:w w:val="85"/>
        </w:rPr>
        <w:t>Pallisa.</w:t>
      </w:r>
    </w:p>
    <w:p w:rsidR="00E5575B" w:rsidRDefault="00E5575B">
      <w:pPr>
        <w:pStyle w:val="BodyText"/>
        <w:spacing w:before="4"/>
        <w:ind w:left="0"/>
      </w:pPr>
    </w:p>
    <w:p w:rsidR="00E5575B" w:rsidRDefault="00D512E5">
      <w:pPr>
        <w:pStyle w:val="Heading2"/>
      </w:pPr>
      <w:r>
        <w:rPr>
          <w:w w:val="80"/>
        </w:rPr>
        <w:t>Exogenic</w:t>
      </w:r>
      <w:r>
        <w:rPr>
          <w:spacing w:val="-3"/>
        </w:rPr>
        <w:t xml:space="preserve"> </w:t>
      </w:r>
      <w:r>
        <w:rPr>
          <w:w w:val="80"/>
        </w:rPr>
        <w:t>/</w:t>
      </w:r>
      <w:r>
        <w:rPr>
          <w:spacing w:val="-4"/>
        </w:rPr>
        <w:t xml:space="preserve"> </w:t>
      </w:r>
      <w:r>
        <w:rPr>
          <w:w w:val="80"/>
        </w:rPr>
        <w:t>denudational</w:t>
      </w:r>
      <w:r>
        <w:rPr>
          <w:spacing w:val="-3"/>
        </w:rPr>
        <w:t xml:space="preserve"> </w:t>
      </w:r>
      <w:r>
        <w:rPr>
          <w:spacing w:val="-2"/>
          <w:w w:val="80"/>
        </w:rPr>
        <w:t>lakes</w:t>
      </w:r>
    </w:p>
    <w:p w:rsidR="00E5575B" w:rsidRDefault="00D512E5">
      <w:pPr>
        <w:pStyle w:val="BodyText"/>
        <w:spacing w:before="1"/>
        <w:ind w:left="820"/>
        <w:jc w:val="both"/>
      </w:pPr>
      <w:r>
        <w:rPr>
          <w:w w:val="80"/>
        </w:rPr>
        <w:t>Erosional</w:t>
      </w:r>
      <w:r>
        <w:rPr>
          <w:spacing w:val="-6"/>
        </w:rPr>
        <w:t xml:space="preserve"> </w:t>
      </w:r>
      <w:r>
        <w:rPr>
          <w:w w:val="80"/>
        </w:rPr>
        <w:t>lakes</w:t>
      </w:r>
      <w:r>
        <w:rPr>
          <w:spacing w:val="-5"/>
        </w:rPr>
        <w:t xml:space="preserve"> </w:t>
      </w:r>
      <w:r>
        <w:rPr>
          <w:w w:val="80"/>
        </w:rPr>
        <w:t>/</w:t>
      </w:r>
      <w:r>
        <w:rPr>
          <w:spacing w:val="-6"/>
        </w:rPr>
        <w:t xml:space="preserve"> </w:t>
      </w:r>
      <w:r>
        <w:rPr>
          <w:w w:val="80"/>
        </w:rPr>
        <w:t>glacial</w:t>
      </w:r>
      <w:r>
        <w:rPr>
          <w:spacing w:val="-5"/>
        </w:rPr>
        <w:t xml:space="preserve"> </w:t>
      </w:r>
      <w:r>
        <w:rPr>
          <w:w w:val="80"/>
        </w:rPr>
        <w:t>eroded</w:t>
      </w:r>
      <w:r>
        <w:rPr>
          <w:spacing w:val="-3"/>
        </w:rPr>
        <w:t xml:space="preserve"> </w:t>
      </w:r>
      <w:r>
        <w:rPr>
          <w:w w:val="80"/>
        </w:rPr>
        <w:t>lakes</w:t>
      </w:r>
      <w:r>
        <w:rPr>
          <w:spacing w:val="-6"/>
        </w:rPr>
        <w:t xml:space="preserve"> </w:t>
      </w:r>
      <w:r>
        <w:rPr>
          <w:w w:val="80"/>
        </w:rPr>
        <w:t>/</w:t>
      </w:r>
      <w:r>
        <w:rPr>
          <w:spacing w:val="-5"/>
        </w:rPr>
        <w:t xml:space="preserve"> </w:t>
      </w:r>
      <w:r>
        <w:rPr>
          <w:w w:val="80"/>
        </w:rPr>
        <w:t>tarn</w:t>
      </w:r>
      <w:r>
        <w:rPr>
          <w:spacing w:val="-5"/>
        </w:rPr>
        <w:t xml:space="preserve"> </w:t>
      </w:r>
      <w:r>
        <w:rPr>
          <w:w w:val="80"/>
        </w:rPr>
        <w:t>such</w:t>
      </w:r>
      <w:r>
        <w:rPr>
          <w:spacing w:val="-6"/>
        </w:rPr>
        <w:t xml:space="preserve"> </w:t>
      </w:r>
      <w:r>
        <w:rPr>
          <w:w w:val="80"/>
        </w:rPr>
        <w:t>as</w:t>
      </w:r>
      <w:r>
        <w:rPr>
          <w:spacing w:val="-5"/>
        </w:rPr>
        <w:t xml:space="preserve"> </w:t>
      </w:r>
      <w:r>
        <w:rPr>
          <w:w w:val="80"/>
        </w:rPr>
        <w:t>Lac</w:t>
      </w:r>
      <w:r>
        <w:rPr>
          <w:spacing w:val="-5"/>
        </w:rPr>
        <w:t xml:space="preserve"> </w:t>
      </w:r>
      <w:r>
        <w:rPr>
          <w:w w:val="80"/>
        </w:rPr>
        <w:t>du</w:t>
      </w:r>
      <w:r>
        <w:rPr>
          <w:spacing w:val="-3"/>
        </w:rPr>
        <w:t xml:space="preserve"> </w:t>
      </w:r>
      <w:r>
        <w:rPr>
          <w:w w:val="80"/>
        </w:rPr>
        <w:t>Speke,</w:t>
      </w:r>
      <w:r>
        <w:rPr>
          <w:spacing w:val="-2"/>
        </w:rPr>
        <w:t xml:space="preserve"> </w:t>
      </w:r>
      <w:r>
        <w:rPr>
          <w:w w:val="80"/>
        </w:rPr>
        <w:t>Lac</w:t>
      </w:r>
      <w:r>
        <w:rPr>
          <w:spacing w:val="-5"/>
        </w:rPr>
        <w:t xml:space="preserve"> </w:t>
      </w:r>
      <w:r>
        <w:rPr>
          <w:w w:val="80"/>
        </w:rPr>
        <w:t>Vert,</w:t>
      </w:r>
      <w:r>
        <w:rPr>
          <w:spacing w:val="-6"/>
        </w:rPr>
        <w:t xml:space="preserve"> </w:t>
      </w:r>
      <w:r>
        <w:rPr>
          <w:w w:val="80"/>
        </w:rPr>
        <w:t>Lac</w:t>
      </w:r>
      <w:r>
        <w:rPr>
          <w:spacing w:val="-5"/>
        </w:rPr>
        <w:t xml:space="preserve"> </w:t>
      </w:r>
      <w:r>
        <w:rPr>
          <w:w w:val="80"/>
        </w:rPr>
        <w:t>Noir</w:t>
      </w:r>
      <w:r>
        <w:rPr>
          <w:spacing w:val="-4"/>
        </w:rPr>
        <w:t xml:space="preserve"> </w:t>
      </w:r>
      <w:r>
        <w:rPr>
          <w:w w:val="80"/>
        </w:rPr>
        <w:t>and</w:t>
      </w:r>
      <w:r>
        <w:rPr>
          <w:spacing w:val="-6"/>
        </w:rPr>
        <w:t xml:space="preserve"> </w:t>
      </w:r>
      <w:r>
        <w:rPr>
          <w:w w:val="80"/>
        </w:rPr>
        <w:t>Lac</w:t>
      </w:r>
      <w:r>
        <w:rPr>
          <w:spacing w:val="-3"/>
        </w:rPr>
        <w:t xml:space="preserve"> </w:t>
      </w:r>
      <w:r>
        <w:rPr>
          <w:w w:val="80"/>
        </w:rPr>
        <w:t>Catherine</w:t>
      </w:r>
      <w:r>
        <w:rPr>
          <w:spacing w:val="-5"/>
        </w:rPr>
        <w:t xml:space="preserve"> </w:t>
      </w:r>
      <w:r>
        <w:rPr>
          <w:w w:val="80"/>
        </w:rPr>
        <w:t>on</w:t>
      </w:r>
      <w:r>
        <w:rPr>
          <w:spacing w:val="-6"/>
        </w:rPr>
        <w:t xml:space="preserve"> </w:t>
      </w:r>
      <w:r>
        <w:rPr>
          <w:w w:val="80"/>
        </w:rPr>
        <w:t>Mt.</w:t>
      </w:r>
      <w:r>
        <w:rPr>
          <w:spacing w:val="-5"/>
        </w:rPr>
        <w:t xml:space="preserve"> </w:t>
      </w:r>
      <w:r>
        <w:rPr>
          <w:w w:val="80"/>
        </w:rPr>
        <w:t>Rwenzori</w:t>
      </w:r>
      <w:r>
        <w:rPr>
          <w:spacing w:val="-5"/>
        </w:rPr>
        <w:t xml:space="preserve"> </w:t>
      </w:r>
      <w:r>
        <w:rPr>
          <w:w w:val="80"/>
        </w:rPr>
        <w:t>in</w:t>
      </w:r>
      <w:r>
        <w:rPr>
          <w:spacing w:val="-6"/>
        </w:rPr>
        <w:t xml:space="preserve"> </w:t>
      </w:r>
      <w:r>
        <w:rPr>
          <w:spacing w:val="-2"/>
          <w:w w:val="80"/>
        </w:rPr>
        <w:t>Kasese.</w:t>
      </w:r>
    </w:p>
    <w:p w:rsidR="00E5575B" w:rsidRDefault="00D512E5">
      <w:pPr>
        <w:pStyle w:val="BodyText"/>
        <w:spacing w:before="4" w:line="242" w:lineRule="auto"/>
        <w:ind w:left="460" w:right="718" w:firstLine="360"/>
        <w:jc w:val="both"/>
      </w:pPr>
      <w:r>
        <w:rPr>
          <w:w w:val="85"/>
        </w:rPr>
        <w:t>Depositional lakes such as ox-bow lakes like along R. Ruizi in Mbarara, along R. Semliki in Bundibugyo and R. Birira in Rukungiri; flood plain lakes like along R. Ruizi in Mbarara and along R. Semliki in Bundibugyo; lagoon like former Nabugabo bay on L. Victoria in Masaka; and moraine dammed</w:t>
      </w:r>
      <w:r>
        <w:rPr>
          <w:spacing w:val="-1"/>
          <w:w w:val="85"/>
        </w:rPr>
        <w:t xml:space="preserve"> </w:t>
      </w:r>
      <w:r>
        <w:rPr>
          <w:w w:val="85"/>
        </w:rPr>
        <w:t>lake</w:t>
      </w:r>
      <w:r>
        <w:rPr>
          <w:spacing w:val="-1"/>
          <w:w w:val="85"/>
        </w:rPr>
        <w:t xml:space="preserve"> </w:t>
      </w:r>
      <w:r>
        <w:rPr>
          <w:w w:val="85"/>
        </w:rPr>
        <w:t>like</w:t>
      </w:r>
      <w:r>
        <w:rPr>
          <w:spacing w:val="-1"/>
          <w:w w:val="85"/>
        </w:rPr>
        <w:t xml:space="preserve"> </w:t>
      </w:r>
      <w:r>
        <w:rPr>
          <w:w w:val="85"/>
        </w:rPr>
        <w:t>Lac</w:t>
      </w:r>
      <w:r>
        <w:rPr>
          <w:spacing w:val="-1"/>
          <w:w w:val="85"/>
        </w:rPr>
        <w:t xml:space="preserve"> </w:t>
      </w:r>
      <w:r>
        <w:rPr>
          <w:w w:val="85"/>
        </w:rPr>
        <w:t>Gris</w:t>
      </w:r>
      <w:r>
        <w:rPr>
          <w:spacing w:val="-1"/>
          <w:w w:val="85"/>
        </w:rPr>
        <w:t xml:space="preserve"> </w:t>
      </w:r>
      <w:r>
        <w:rPr>
          <w:w w:val="85"/>
        </w:rPr>
        <w:t>on</w:t>
      </w:r>
      <w:r>
        <w:rPr>
          <w:spacing w:val="-1"/>
          <w:w w:val="85"/>
        </w:rPr>
        <w:t xml:space="preserve"> </w:t>
      </w:r>
      <w:r>
        <w:rPr>
          <w:w w:val="85"/>
        </w:rPr>
        <w:t>Mt. Rwenzori</w:t>
      </w:r>
      <w:r>
        <w:rPr>
          <w:spacing w:val="-1"/>
          <w:w w:val="85"/>
        </w:rPr>
        <w:t xml:space="preserve"> </w:t>
      </w:r>
      <w:r>
        <w:rPr>
          <w:w w:val="85"/>
        </w:rPr>
        <w:t>in Kasese</w:t>
      </w:r>
    </w:p>
    <w:p w:rsidR="00E5575B" w:rsidRDefault="00D512E5">
      <w:pPr>
        <w:pStyle w:val="BodyText"/>
        <w:spacing w:before="3"/>
        <w:ind w:left="820"/>
        <w:jc w:val="both"/>
      </w:pPr>
      <w:r>
        <w:rPr>
          <w:w w:val="80"/>
        </w:rPr>
        <w:t>Solution</w:t>
      </w:r>
      <w:r>
        <w:rPr>
          <w:spacing w:val="-6"/>
        </w:rPr>
        <w:t xml:space="preserve"> </w:t>
      </w:r>
      <w:r>
        <w:rPr>
          <w:w w:val="80"/>
        </w:rPr>
        <w:t>lakes</w:t>
      </w:r>
      <w:r>
        <w:rPr>
          <w:spacing w:val="-5"/>
        </w:rPr>
        <w:t xml:space="preserve"> </w:t>
      </w:r>
      <w:r>
        <w:rPr>
          <w:w w:val="80"/>
        </w:rPr>
        <w:t>such</w:t>
      </w:r>
      <w:r>
        <w:rPr>
          <w:spacing w:val="-5"/>
        </w:rPr>
        <w:t xml:space="preserve"> </w:t>
      </w:r>
      <w:r>
        <w:rPr>
          <w:w w:val="80"/>
        </w:rPr>
        <w:t>as</w:t>
      </w:r>
      <w:r>
        <w:rPr>
          <w:spacing w:val="-5"/>
        </w:rPr>
        <w:t xml:space="preserve"> </w:t>
      </w:r>
      <w:r>
        <w:rPr>
          <w:w w:val="80"/>
        </w:rPr>
        <w:t>Lake</w:t>
      </w:r>
      <w:r>
        <w:rPr>
          <w:spacing w:val="-3"/>
        </w:rPr>
        <w:t xml:space="preserve"> </w:t>
      </w:r>
      <w:r>
        <w:rPr>
          <w:w w:val="80"/>
        </w:rPr>
        <w:t>Nyakasura</w:t>
      </w:r>
      <w:r>
        <w:rPr>
          <w:spacing w:val="-6"/>
        </w:rPr>
        <w:t xml:space="preserve"> </w:t>
      </w:r>
      <w:r>
        <w:rPr>
          <w:w w:val="80"/>
        </w:rPr>
        <w:t>in</w:t>
      </w:r>
      <w:r>
        <w:rPr>
          <w:spacing w:val="-5"/>
        </w:rPr>
        <w:t xml:space="preserve"> </w:t>
      </w:r>
      <w:r>
        <w:rPr>
          <w:spacing w:val="-2"/>
          <w:w w:val="80"/>
        </w:rPr>
        <w:t>Kabarole.</w:t>
      </w:r>
    </w:p>
    <w:p w:rsidR="00E5575B" w:rsidRDefault="00E5575B">
      <w:pPr>
        <w:pStyle w:val="BodyText"/>
        <w:spacing w:before="3"/>
        <w:ind w:left="0"/>
      </w:pPr>
    </w:p>
    <w:p w:rsidR="00E5575B" w:rsidRDefault="00D512E5">
      <w:pPr>
        <w:pStyle w:val="Heading2"/>
      </w:pPr>
      <w:r>
        <w:rPr>
          <w:w w:val="80"/>
        </w:rPr>
        <w:t>Other</w:t>
      </w:r>
      <w:r>
        <w:rPr>
          <w:spacing w:val="-1"/>
          <w:w w:val="90"/>
        </w:rPr>
        <w:t xml:space="preserve"> </w:t>
      </w:r>
      <w:r>
        <w:rPr>
          <w:spacing w:val="-2"/>
          <w:w w:val="90"/>
        </w:rPr>
        <w:t>lakes</w:t>
      </w:r>
    </w:p>
    <w:p w:rsidR="00E5575B" w:rsidRDefault="00D512E5">
      <w:pPr>
        <w:pStyle w:val="BodyText"/>
        <w:spacing w:before="4"/>
        <w:ind w:left="733" w:right="2867" w:firstLine="86"/>
      </w:pPr>
      <w:r>
        <w:rPr>
          <w:w w:val="80"/>
        </w:rPr>
        <w:t>Mining lakes such as those in Kajjansi in Wakiso by Uganda clays others at Seeta in Mukono and Kawanda in Wakiso. Man - made lakes such as Kabaka’s Lake at Mengo in Kampala, Kibimba Lake in</w:t>
      </w:r>
      <w:r>
        <w:t xml:space="preserve"> </w:t>
      </w:r>
      <w:r>
        <w:rPr>
          <w:w w:val="80"/>
        </w:rPr>
        <w:t>Bugiri and Mubuku in Kasese.</w:t>
      </w:r>
    </w:p>
    <w:p w:rsidR="00E5575B" w:rsidRDefault="00D512E5">
      <w:pPr>
        <w:pStyle w:val="Heading1"/>
        <w:spacing w:before="2"/>
      </w:pPr>
      <w:r>
        <w:rPr>
          <w:w w:val="80"/>
        </w:rPr>
        <w:t>SKETCH</w:t>
      </w:r>
      <w:r>
        <w:rPr>
          <w:spacing w:val="-5"/>
        </w:rPr>
        <w:t xml:space="preserve"> </w:t>
      </w:r>
      <w:r>
        <w:rPr>
          <w:w w:val="80"/>
        </w:rPr>
        <w:t>MAP</w:t>
      </w:r>
      <w:r>
        <w:rPr>
          <w:spacing w:val="-5"/>
        </w:rPr>
        <w:t xml:space="preserve"> </w:t>
      </w:r>
      <w:r>
        <w:rPr>
          <w:w w:val="80"/>
        </w:rPr>
        <w:t>OF</w:t>
      </w:r>
      <w:r>
        <w:rPr>
          <w:spacing w:val="-3"/>
        </w:rPr>
        <w:t xml:space="preserve"> </w:t>
      </w:r>
      <w:r>
        <w:rPr>
          <w:w w:val="80"/>
        </w:rPr>
        <w:t>UGANDA</w:t>
      </w:r>
      <w:r>
        <w:rPr>
          <w:spacing w:val="-2"/>
        </w:rPr>
        <w:t xml:space="preserve"> </w:t>
      </w:r>
      <w:r>
        <w:rPr>
          <w:w w:val="80"/>
        </w:rPr>
        <w:t>SHOWING</w:t>
      </w:r>
      <w:r>
        <w:rPr>
          <w:spacing w:val="-4"/>
        </w:rPr>
        <w:t xml:space="preserve"> </w:t>
      </w:r>
      <w:r>
        <w:rPr>
          <w:w w:val="80"/>
        </w:rPr>
        <w:t>MAJOR</w:t>
      </w:r>
      <w:r>
        <w:rPr>
          <w:spacing w:val="-4"/>
        </w:rPr>
        <w:t xml:space="preserve"> </w:t>
      </w:r>
      <w:r>
        <w:rPr>
          <w:w w:val="80"/>
        </w:rPr>
        <w:t>LAKE</w:t>
      </w:r>
      <w:r>
        <w:rPr>
          <w:spacing w:val="-1"/>
        </w:rPr>
        <w:t xml:space="preserve"> </w:t>
      </w:r>
      <w:r>
        <w:rPr>
          <w:w w:val="80"/>
        </w:rPr>
        <w:t>TYPES</w:t>
      </w:r>
      <w:r>
        <w:rPr>
          <w:spacing w:val="-5"/>
        </w:rPr>
        <w:t xml:space="preserve"> </w:t>
      </w:r>
      <w:r>
        <w:rPr>
          <w:w w:val="80"/>
        </w:rPr>
        <w:t>AND</w:t>
      </w:r>
      <w:r>
        <w:rPr>
          <w:spacing w:val="-4"/>
        </w:rPr>
        <w:t xml:space="preserve"> </w:t>
      </w:r>
      <w:r>
        <w:rPr>
          <w:spacing w:val="-2"/>
          <w:w w:val="80"/>
        </w:rPr>
        <w:t>RIVERS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21"/>
        <w:ind w:left="0"/>
        <w:rPr>
          <w:rFonts w:ascii="Arial"/>
          <w:b/>
        </w:rPr>
      </w:pPr>
    </w:p>
    <w:p w:rsidR="00E5575B" w:rsidRDefault="00D512E5">
      <w:pPr>
        <w:ind w:left="460" w:right="8763"/>
        <w:rPr>
          <w:rFonts w:ascii="Arial"/>
          <w:b/>
          <w:sz w:val="20"/>
        </w:rPr>
      </w:pPr>
      <w:r>
        <w:rPr>
          <w:rFonts w:ascii="Arial"/>
          <w:b/>
          <w:w w:val="85"/>
          <w:sz w:val="20"/>
        </w:rPr>
        <w:t xml:space="preserve">FORMATION OF LAKE TYPES </w:t>
      </w:r>
      <w:r>
        <w:rPr>
          <w:rFonts w:ascii="Arial"/>
          <w:b/>
          <w:w w:val="80"/>
          <w:sz w:val="20"/>
        </w:rPr>
        <w:t>TECTONIC / ENDOGENIC LAKES</w:t>
      </w:r>
    </w:p>
    <w:p w:rsidR="00E5575B" w:rsidRDefault="00D512E5">
      <w:pPr>
        <w:pStyle w:val="BodyText"/>
        <w:spacing w:before="1"/>
        <w:ind w:left="551"/>
      </w:pPr>
      <w:r>
        <w:rPr>
          <w:rFonts w:ascii="Arial"/>
          <w:b/>
          <w:w w:val="80"/>
        </w:rPr>
        <w:t>Down</w:t>
      </w:r>
      <w:r>
        <w:rPr>
          <w:rFonts w:ascii="Arial"/>
          <w:b/>
          <w:spacing w:val="-8"/>
        </w:rPr>
        <w:t xml:space="preserve"> </w:t>
      </w:r>
      <w:r>
        <w:rPr>
          <w:rFonts w:ascii="Arial"/>
          <w:b/>
          <w:w w:val="80"/>
        </w:rPr>
        <w:t>warped</w:t>
      </w:r>
      <w:r>
        <w:rPr>
          <w:rFonts w:ascii="Arial"/>
          <w:b/>
          <w:spacing w:val="-6"/>
        </w:rPr>
        <w:t xml:space="preserve"> </w:t>
      </w:r>
      <w:r>
        <w:rPr>
          <w:rFonts w:ascii="Arial"/>
          <w:b/>
          <w:w w:val="80"/>
        </w:rPr>
        <w:t>lake</w:t>
      </w:r>
      <w:r>
        <w:rPr>
          <w:rFonts w:ascii="Arial"/>
          <w:b/>
          <w:spacing w:val="-5"/>
        </w:rPr>
        <w:t xml:space="preserve"> </w:t>
      </w:r>
      <w:r>
        <w:rPr>
          <w:w w:val="80"/>
        </w:rPr>
        <w:t>is</w:t>
      </w:r>
      <w:r>
        <w:rPr>
          <w:spacing w:val="-6"/>
        </w:rPr>
        <w:t xml:space="preserve"> </w:t>
      </w:r>
      <w:r>
        <w:rPr>
          <w:w w:val="80"/>
        </w:rPr>
        <w:t>a</w:t>
      </w:r>
      <w:r>
        <w:rPr>
          <w:spacing w:val="-5"/>
        </w:rPr>
        <w:t xml:space="preserve"> </w:t>
      </w:r>
      <w:r>
        <w:rPr>
          <w:w w:val="80"/>
        </w:rPr>
        <w:t>bowl</w:t>
      </w:r>
      <w:r>
        <w:rPr>
          <w:spacing w:val="-5"/>
        </w:rPr>
        <w:t xml:space="preserve"> </w:t>
      </w:r>
      <w:r>
        <w:rPr>
          <w:w w:val="80"/>
        </w:rPr>
        <w:t>or</w:t>
      </w:r>
      <w:r>
        <w:rPr>
          <w:spacing w:val="-5"/>
        </w:rPr>
        <w:t xml:space="preserve"> </w:t>
      </w:r>
      <w:r>
        <w:rPr>
          <w:w w:val="80"/>
        </w:rPr>
        <w:t>saucer</w:t>
      </w:r>
      <w:r>
        <w:rPr>
          <w:spacing w:val="-3"/>
        </w:rPr>
        <w:t xml:space="preserve"> </w:t>
      </w:r>
      <w:r>
        <w:rPr>
          <w:w w:val="80"/>
        </w:rPr>
        <w:t>shaped</w:t>
      </w:r>
      <w:r>
        <w:rPr>
          <w:spacing w:val="-4"/>
        </w:rPr>
        <w:t xml:space="preserve"> </w:t>
      </w:r>
      <w:r>
        <w:rPr>
          <w:w w:val="80"/>
        </w:rPr>
        <w:t>basin</w:t>
      </w:r>
      <w:r>
        <w:rPr>
          <w:spacing w:val="-6"/>
        </w:rPr>
        <w:t xml:space="preserve"> </w:t>
      </w:r>
      <w:r>
        <w:rPr>
          <w:w w:val="80"/>
        </w:rPr>
        <w:t>filled</w:t>
      </w:r>
      <w:r>
        <w:rPr>
          <w:spacing w:val="-5"/>
        </w:rPr>
        <w:t xml:space="preserve"> </w:t>
      </w:r>
      <w:r>
        <w:rPr>
          <w:w w:val="80"/>
        </w:rPr>
        <w:t>with</w:t>
      </w:r>
      <w:r>
        <w:rPr>
          <w:spacing w:val="-5"/>
        </w:rPr>
        <w:t xml:space="preserve"> </w:t>
      </w:r>
      <w:r>
        <w:rPr>
          <w:w w:val="80"/>
        </w:rPr>
        <w:t>water</w:t>
      </w:r>
      <w:r>
        <w:rPr>
          <w:spacing w:val="-4"/>
        </w:rPr>
        <w:t xml:space="preserve"> </w:t>
      </w:r>
      <w:r>
        <w:rPr>
          <w:w w:val="80"/>
        </w:rPr>
        <w:t>formed</w:t>
      </w:r>
      <w:r>
        <w:rPr>
          <w:spacing w:val="-5"/>
        </w:rPr>
        <w:t xml:space="preserve"> </w:t>
      </w:r>
      <w:r>
        <w:rPr>
          <w:w w:val="80"/>
        </w:rPr>
        <w:t>due</w:t>
      </w:r>
      <w:r>
        <w:rPr>
          <w:spacing w:val="-4"/>
        </w:rPr>
        <w:t xml:space="preserve"> </w:t>
      </w:r>
      <w:r>
        <w:rPr>
          <w:w w:val="80"/>
        </w:rPr>
        <w:t>to</w:t>
      </w:r>
      <w:r>
        <w:rPr>
          <w:spacing w:val="-6"/>
        </w:rPr>
        <w:t xml:space="preserve"> </w:t>
      </w:r>
      <w:r>
        <w:rPr>
          <w:spacing w:val="-2"/>
          <w:w w:val="80"/>
        </w:rPr>
        <w:t>warping.</w:t>
      </w:r>
    </w:p>
    <w:p w:rsidR="00E5575B" w:rsidRDefault="00D512E5">
      <w:pPr>
        <w:pStyle w:val="BodyText"/>
        <w:spacing w:before="1" w:line="244" w:lineRule="auto"/>
        <w:ind w:left="460" w:right="712" w:firstLine="91"/>
      </w:pPr>
      <w:r>
        <w:rPr>
          <w:w w:val="80"/>
        </w:rPr>
        <w:t>It</w:t>
      </w:r>
      <w:r>
        <w:t xml:space="preserve"> </w:t>
      </w:r>
      <w:r>
        <w:rPr>
          <w:w w:val="80"/>
        </w:rPr>
        <w:t>was</w:t>
      </w:r>
      <w:r>
        <w:t xml:space="preserve"> </w:t>
      </w:r>
      <w:r>
        <w:rPr>
          <w:w w:val="80"/>
        </w:rPr>
        <w:t>formed</w:t>
      </w:r>
      <w:r>
        <w:t xml:space="preserve"> </w:t>
      </w:r>
      <w:r>
        <w:rPr>
          <w:w w:val="80"/>
        </w:rPr>
        <w:t>when</w:t>
      </w:r>
      <w:r>
        <w:t xml:space="preserve"> </w:t>
      </w:r>
      <w:r>
        <w:rPr>
          <w:w w:val="80"/>
        </w:rPr>
        <w:t>the</w:t>
      </w:r>
      <w:r>
        <w:t xml:space="preserve"> </w:t>
      </w:r>
      <w:r>
        <w:rPr>
          <w:w w:val="80"/>
        </w:rPr>
        <w:t>southeast</w:t>
      </w:r>
      <w:r>
        <w:t xml:space="preserve"> </w:t>
      </w:r>
      <w:r>
        <w:rPr>
          <w:w w:val="80"/>
        </w:rPr>
        <w:t>and</w:t>
      </w:r>
      <w:r>
        <w:t xml:space="preserve"> </w:t>
      </w:r>
      <w:r>
        <w:rPr>
          <w:w w:val="80"/>
        </w:rPr>
        <w:t>central</w:t>
      </w:r>
      <w:r>
        <w:t xml:space="preserve"> </w:t>
      </w:r>
      <w:r>
        <w:rPr>
          <w:w w:val="80"/>
        </w:rPr>
        <w:t>parts</w:t>
      </w:r>
      <w:r>
        <w:t xml:space="preserve"> </w:t>
      </w:r>
      <w:r>
        <w:rPr>
          <w:w w:val="80"/>
        </w:rPr>
        <w:t>of</w:t>
      </w:r>
      <w:r>
        <w:t xml:space="preserve"> </w:t>
      </w:r>
      <w:r>
        <w:rPr>
          <w:w w:val="80"/>
        </w:rPr>
        <w:t>Uganda</w:t>
      </w:r>
      <w:r>
        <w:t xml:space="preserve"> </w:t>
      </w:r>
      <w:r>
        <w:rPr>
          <w:w w:val="80"/>
        </w:rPr>
        <w:t>were</w:t>
      </w:r>
      <w:r>
        <w:t xml:space="preserve"> </w:t>
      </w:r>
      <w:r>
        <w:rPr>
          <w:w w:val="80"/>
        </w:rPr>
        <w:t>forced</w:t>
      </w:r>
      <w:r>
        <w:t xml:space="preserve"> </w:t>
      </w:r>
      <w:r>
        <w:rPr>
          <w:w w:val="80"/>
        </w:rPr>
        <w:t>to</w:t>
      </w:r>
      <w:r>
        <w:t xml:space="preserve"> </w:t>
      </w:r>
      <w:r>
        <w:rPr>
          <w:w w:val="80"/>
        </w:rPr>
        <w:t>sag</w:t>
      </w:r>
      <w:r>
        <w:t xml:space="preserve"> </w:t>
      </w:r>
      <w:r>
        <w:rPr>
          <w:w w:val="80"/>
        </w:rPr>
        <w:t>down</w:t>
      </w:r>
      <w:r>
        <w:t xml:space="preserve"> </w:t>
      </w:r>
      <w:r>
        <w:rPr>
          <w:w w:val="80"/>
        </w:rPr>
        <w:t>by</w:t>
      </w:r>
      <w:r>
        <w:t xml:space="preserve"> </w:t>
      </w:r>
      <w:r>
        <w:rPr>
          <w:w w:val="80"/>
        </w:rPr>
        <w:t>convective</w:t>
      </w:r>
      <w:r>
        <w:t xml:space="preserve"> </w:t>
      </w:r>
      <w:r>
        <w:rPr>
          <w:w w:val="80"/>
        </w:rPr>
        <w:t>currents,</w:t>
      </w:r>
      <w:r>
        <w:t xml:space="preserve"> </w:t>
      </w:r>
      <w:r>
        <w:rPr>
          <w:w w:val="80"/>
        </w:rPr>
        <w:t>which</w:t>
      </w:r>
      <w:r>
        <w:t xml:space="preserve"> </w:t>
      </w:r>
      <w:r>
        <w:rPr>
          <w:w w:val="80"/>
        </w:rPr>
        <w:t>were</w:t>
      </w:r>
      <w:r>
        <w:t xml:space="preserve"> </w:t>
      </w:r>
      <w:r>
        <w:rPr>
          <w:w w:val="80"/>
        </w:rPr>
        <w:t>followed</w:t>
      </w:r>
      <w:r>
        <w:t xml:space="preserve"> </w:t>
      </w:r>
      <w:r>
        <w:rPr>
          <w:w w:val="80"/>
        </w:rPr>
        <w:t>by</w:t>
      </w:r>
      <w:r>
        <w:t xml:space="preserve"> </w:t>
      </w:r>
      <w:r>
        <w:rPr>
          <w:w w:val="80"/>
        </w:rPr>
        <w:t>up</w:t>
      </w:r>
      <w:r>
        <w:t xml:space="preserve"> </w:t>
      </w:r>
      <w:r>
        <w:rPr>
          <w:w w:val="80"/>
        </w:rPr>
        <w:t>warping</w:t>
      </w:r>
      <w:r>
        <w:t xml:space="preserve"> </w:t>
      </w:r>
      <w:r>
        <w:rPr>
          <w:w w:val="80"/>
        </w:rPr>
        <w:t xml:space="preserve">of </w:t>
      </w:r>
      <w:r>
        <w:rPr>
          <w:w w:val="85"/>
        </w:rPr>
        <w:t>the</w:t>
      </w:r>
      <w:r>
        <w:rPr>
          <w:spacing w:val="-1"/>
          <w:w w:val="85"/>
        </w:rPr>
        <w:t xml:space="preserve"> </w:t>
      </w:r>
      <w:r>
        <w:rPr>
          <w:w w:val="85"/>
        </w:rPr>
        <w:t>western</w:t>
      </w:r>
      <w:r>
        <w:rPr>
          <w:spacing w:val="-2"/>
          <w:w w:val="85"/>
        </w:rPr>
        <w:t xml:space="preserve"> </w:t>
      </w:r>
      <w:r>
        <w:rPr>
          <w:w w:val="85"/>
        </w:rPr>
        <w:t>and</w:t>
      </w:r>
      <w:r>
        <w:rPr>
          <w:spacing w:val="-2"/>
          <w:w w:val="85"/>
        </w:rPr>
        <w:t xml:space="preserve"> </w:t>
      </w:r>
      <w:r>
        <w:rPr>
          <w:w w:val="85"/>
        </w:rPr>
        <w:t>eastern</w:t>
      </w:r>
      <w:r>
        <w:rPr>
          <w:spacing w:val="-2"/>
          <w:w w:val="85"/>
        </w:rPr>
        <w:t xml:space="preserve"> </w:t>
      </w:r>
      <w:r>
        <w:rPr>
          <w:w w:val="85"/>
        </w:rPr>
        <w:t>side</w:t>
      </w:r>
      <w:r>
        <w:rPr>
          <w:spacing w:val="-1"/>
          <w:w w:val="85"/>
        </w:rPr>
        <w:t xml:space="preserve"> </w:t>
      </w:r>
      <w:r>
        <w:rPr>
          <w:w w:val="85"/>
        </w:rPr>
        <w:t>to</w:t>
      </w:r>
      <w:r>
        <w:rPr>
          <w:spacing w:val="-2"/>
          <w:w w:val="85"/>
        </w:rPr>
        <w:t xml:space="preserve"> </w:t>
      </w:r>
      <w:r>
        <w:rPr>
          <w:w w:val="85"/>
        </w:rPr>
        <w:t>form</w:t>
      </w:r>
      <w:r>
        <w:rPr>
          <w:spacing w:val="-2"/>
          <w:w w:val="85"/>
        </w:rPr>
        <w:t xml:space="preserve"> </w:t>
      </w:r>
      <w:r>
        <w:rPr>
          <w:w w:val="85"/>
        </w:rPr>
        <w:t>the</w:t>
      </w:r>
      <w:r>
        <w:rPr>
          <w:spacing w:val="-2"/>
          <w:w w:val="85"/>
        </w:rPr>
        <w:t xml:space="preserve"> </w:t>
      </w:r>
      <w:r>
        <w:rPr>
          <w:w w:val="85"/>
        </w:rPr>
        <w:t>down</w:t>
      </w:r>
      <w:r>
        <w:rPr>
          <w:spacing w:val="-2"/>
          <w:w w:val="85"/>
        </w:rPr>
        <w:t xml:space="preserve"> </w:t>
      </w:r>
      <w:r>
        <w:rPr>
          <w:w w:val="85"/>
        </w:rPr>
        <w:t>warped basin.</w:t>
      </w:r>
    </w:p>
    <w:p w:rsidR="00E5575B" w:rsidRDefault="00D512E5">
      <w:pPr>
        <w:pStyle w:val="BodyText"/>
        <w:spacing w:line="244" w:lineRule="auto"/>
        <w:ind w:left="460" w:right="772" w:firstLine="91"/>
      </w:pPr>
      <w:r>
        <w:rPr>
          <w:w w:val="80"/>
        </w:rPr>
        <w:t>In the due process of down and up warping, the rivers, such as Kafu, Rwizi, Katonga and</w:t>
      </w:r>
      <w:r>
        <w:t xml:space="preserve"> </w:t>
      </w:r>
      <w:r>
        <w:rPr>
          <w:w w:val="80"/>
        </w:rPr>
        <w:t>Kagera.</w:t>
      </w:r>
      <w:r>
        <w:t xml:space="preserve"> </w:t>
      </w:r>
      <w:r>
        <w:rPr>
          <w:w w:val="80"/>
        </w:rPr>
        <w:t>that used to flow west and eastwards changed their</w:t>
      </w:r>
      <w:r>
        <w:rPr>
          <w:spacing w:val="80"/>
        </w:rPr>
        <w:t xml:space="preserve"> </w:t>
      </w:r>
      <w:r>
        <w:rPr>
          <w:w w:val="85"/>
        </w:rPr>
        <w:t>flow</w:t>
      </w:r>
      <w:r>
        <w:rPr>
          <w:spacing w:val="-1"/>
          <w:w w:val="85"/>
        </w:rPr>
        <w:t xml:space="preserve"> </w:t>
      </w:r>
      <w:r>
        <w:rPr>
          <w:w w:val="85"/>
        </w:rPr>
        <w:t>and</w:t>
      </w:r>
      <w:r>
        <w:rPr>
          <w:spacing w:val="-1"/>
          <w:w w:val="85"/>
        </w:rPr>
        <w:t xml:space="preserve"> </w:t>
      </w:r>
      <w:r>
        <w:rPr>
          <w:w w:val="85"/>
        </w:rPr>
        <w:t>flowed east</w:t>
      </w:r>
      <w:r>
        <w:rPr>
          <w:spacing w:val="-1"/>
          <w:w w:val="85"/>
        </w:rPr>
        <w:t xml:space="preserve"> </w:t>
      </w:r>
      <w:r>
        <w:rPr>
          <w:w w:val="85"/>
        </w:rPr>
        <w:t>and</w:t>
      </w:r>
      <w:r>
        <w:rPr>
          <w:spacing w:val="-7"/>
        </w:rPr>
        <w:t xml:space="preserve"> </w:t>
      </w:r>
      <w:r>
        <w:rPr>
          <w:w w:val="85"/>
        </w:rPr>
        <w:t>westwards</w:t>
      </w:r>
      <w:r>
        <w:rPr>
          <w:spacing w:val="-8"/>
        </w:rPr>
        <w:t xml:space="preserve"> </w:t>
      </w:r>
      <w:r>
        <w:rPr>
          <w:w w:val="85"/>
        </w:rPr>
        <w:t>respectively</w:t>
      </w:r>
      <w:r>
        <w:rPr>
          <w:spacing w:val="-1"/>
          <w:w w:val="85"/>
        </w:rPr>
        <w:t xml:space="preserve"> </w:t>
      </w:r>
      <w:r>
        <w:rPr>
          <w:w w:val="85"/>
        </w:rPr>
        <w:t>to</w:t>
      </w:r>
      <w:r>
        <w:rPr>
          <w:spacing w:val="-7"/>
        </w:rPr>
        <w:t xml:space="preserve"> </w:t>
      </w:r>
      <w:r>
        <w:rPr>
          <w:w w:val="85"/>
        </w:rPr>
        <w:t>fill</w:t>
      </w:r>
      <w:r>
        <w:rPr>
          <w:spacing w:val="-8"/>
        </w:rPr>
        <w:t xml:space="preserve"> </w:t>
      </w:r>
      <w:r>
        <w:rPr>
          <w:w w:val="85"/>
        </w:rPr>
        <w:t>the</w:t>
      </w:r>
      <w:r>
        <w:rPr>
          <w:spacing w:val="-7"/>
        </w:rPr>
        <w:t xml:space="preserve"> </w:t>
      </w:r>
      <w:r>
        <w:rPr>
          <w:w w:val="85"/>
        </w:rPr>
        <w:t>basin</w:t>
      </w:r>
      <w:r>
        <w:rPr>
          <w:spacing w:val="-8"/>
        </w:rPr>
        <w:t xml:space="preserve"> </w:t>
      </w:r>
      <w:r>
        <w:rPr>
          <w:w w:val="85"/>
        </w:rPr>
        <w:t>to</w:t>
      </w:r>
      <w:r>
        <w:rPr>
          <w:spacing w:val="-8"/>
        </w:rPr>
        <w:t xml:space="preserve"> </w:t>
      </w:r>
      <w:r>
        <w:rPr>
          <w:w w:val="85"/>
        </w:rPr>
        <w:t>form</w:t>
      </w:r>
      <w:r>
        <w:rPr>
          <w:spacing w:val="-8"/>
        </w:rPr>
        <w:t xml:space="preserve"> </w:t>
      </w:r>
      <w:r>
        <w:rPr>
          <w:w w:val="85"/>
        </w:rPr>
        <w:t>the</w:t>
      </w:r>
      <w:r>
        <w:rPr>
          <w:spacing w:val="-8"/>
        </w:rPr>
        <w:t xml:space="preserve"> </w:t>
      </w:r>
      <w:r>
        <w:rPr>
          <w:w w:val="85"/>
        </w:rPr>
        <w:t>down</w:t>
      </w:r>
      <w:r>
        <w:rPr>
          <w:spacing w:val="-7"/>
        </w:rPr>
        <w:t xml:space="preserve"> </w:t>
      </w:r>
      <w:r>
        <w:rPr>
          <w:w w:val="85"/>
        </w:rPr>
        <w:t>warped lakes</w:t>
      </w:r>
      <w:r>
        <w:rPr>
          <w:spacing w:val="-8"/>
        </w:rPr>
        <w:t xml:space="preserve"> </w:t>
      </w:r>
      <w:r>
        <w:rPr>
          <w:w w:val="85"/>
        </w:rPr>
        <w:t>currently</w:t>
      </w:r>
      <w:r>
        <w:rPr>
          <w:spacing w:val="-8"/>
        </w:rPr>
        <w:t xml:space="preserve"> </w:t>
      </w:r>
      <w:r>
        <w:rPr>
          <w:w w:val="85"/>
        </w:rPr>
        <w:t>known</w:t>
      </w:r>
      <w:r>
        <w:rPr>
          <w:spacing w:val="-1"/>
          <w:w w:val="85"/>
        </w:rPr>
        <w:t xml:space="preserve"> </w:t>
      </w:r>
      <w:r>
        <w:rPr>
          <w:w w:val="85"/>
        </w:rPr>
        <w:t>as</w:t>
      </w:r>
      <w:r>
        <w:rPr>
          <w:spacing w:val="-1"/>
          <w:w w:val="85"/>
        </w:rPr>
        <w:t xml:space="preserve"> </w:t>
      </w:r>
      <w:r>
        <w:rPr>
          <w:w w:val="85"/>
        </w:rPr>
        <w:t>Lake</w:t>
      </w:r>
      <w:r>
        <w:rPr>
          <w:spacing w:val="-6"/>
        </w:rPr>
        <w:t xml:space="preserve"> </w:t>
      </w:r>
      <w:r>
        <w:rPr>
          <w:w w:val="85"/>
        </w:rPr>
        <w:t>Victoria</w:t>
      </w:r>
      <w:r>
        <w:rPr>
          <w:spacing w:val="-1"/>
          <w:w w:val="85"/>
        </w:rPr>
        <w:t xml:space="preserve"> </w:t>
      </w:r>
      <w:r>
        <w:rPr>
          <w:w w:val="85"/>
        </w:rPr>
        <w:t>in</w:t>
      </w:r>
      <w:r>
        <w:rPr>
          <w:spacing w:val="-1"/>
          <w:w w:val="85"/>
        </w:rPr>
        <w:t xml:space="preserve"> </w:t>
      </w:r>
      <w:r>
        <w:rPr>
          <w:w w:val="85"/>
        </w:rPr>
        <w:t>Kampala</w:t>
      </w:r>
      <w:r>
        <w:rPr>
          <w:spacing w:val="-7"/>
        </w:rPr>
        <w:t xml:space="preserve"> </w:t>
      </w:r>
      <w:r>
        <w:rPr>
          <w:spacing w:val="-5"/>
          <w:w w:val="85"/>
        </w:rPr>
        <w:t>and</w:t>
      </w:r>
    </w:p>
    <w:p w:rsidR="00E5575B" w:rsidRDefault="00E5575B">
      <w:pPr>
        <w:spacing w:line="244" w:lineRule="auto"/>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line="242" w:lineRule="auto"/>
        <w:ind w:left="460" w:right="716"/>
        <w:jc w:val="both"/>
      </w:pPr>
      <w:r>
        <w:rPr>
          <w:w w:val="85"/>
        </w:rPr>
        <w:t>Masaka in south east, Kyoga in Serere and Nakasongola in</w:t>
      </w:r>
      <w:r>
        <w:rPr>
          <w:spacing w:val="-1"/>
          <w:w w:val="85"/>
        </w:rPr>
        <w:t xml:space="preserve"> </w:t>
      </w:r>
      <w:r>
        <w:rPr>
          <w:w w:val="85"/>
        </w:rPr>
        <w:t>central</w:t>
      </w:r>
      <w:r>
        <w:rPr>
          <w:spacing w:val="-1"/>
          <w:w w:val="85"/>
        </w:rPr>
        <w:t xml:space="preserve"> </w:t>
      </w:r>
      <w:r>
        <w:rPr>
          <w:w w:val="85"/>
        </w:rPr>
        <w:t>and a chain</w:t>
      </w:r>
      <w:r>
        <w:rPr>
          <w:spacing w:val="-1"/>
          <w:w w:val="85"/>
        </w:rPr>
        <w:t xml:space="preserve"> </w:t>
      </w:r>
      <w:r>
        <w:rPr>
          <w:w w:val="85"/>
        </w:rPr>
        <w:t>of lakes due to back</w:t>
      </w:r>
      <w:r>
        <w:rPr>
          <w:spacing w:val="-1"/>
          <w:w w:val="85"/>
        </w:rPr>
        <w:t xml:space="preserve"> </w:t>
      </w:r>
      <w:r>
        <w:rPr>
          <w:w w:val="85"/>
        </w:rPr>
        <w:t xml:space="preserve">ponding of rivers like Kwania in Amolatar and </w:t>
      </w:r>
      <w:r>
        <w:rPr>
          <w:w w:val="80"/>
        </w:rPr>
        <w:t xml:space="preserve">Apac, Opeta in Katakwi, Bisina in Katakwi and Kumi, Wamala in Mubende, Mburo in Kiruhura, Nakivali in Isingiro, Kijanebalola and Kachira in Rakai, </w:t>
      </w:r>
      <w:r>
        <w:rPr>
          <w:w w:val="85"/>
        </w:rPr>
        <w:t>Lukaya in Masaka and Nakuwa in Pallisa.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2"/>
        <w:ind w:left="0"/>
      </w:pPr>
    </w:p>
    <w:p w:rsidR="00E5575B" w:rsidRDefault="00D512E5">
      <w:pPr>
        <w:pStyle w:val="BodyText"/>
        <w:ind w:left="551"/>
      </w:pPr>
      <w:r>
        <w:rPr>
          <w:rFonts w:ascii="Arial"/>
          <w:b/>
          <w:w w:val="80"/>
        </w:rPr>
        <w:t>Rift</w:t>
      </w:r>
      <w:r>
        <w:rPr>
          <w:rFonts w:ascii="Arial"/>
          <w:b/>
          <w:spacing w:val="-9"/>
        </w:rPr>
        <w:t xml:space="preserve"> </w:t>
      </w:r>
      <w:r>
        <w:rPr>
          <w:rFonts w:ascii="Arial"/>
          <w:b/>
          <w:w w:val="80"/>
        </w:rPr>
        <w:t>valley</w:t>
      </w:r>
      <w:r>
        <w:rPr>
          <w:rFonts w:ascii="Arial"/>
          <w:b/>
          <w:spacing w:val="-9"/>
        </w:rPr>
        <w:t xml:space="preserve"> </w:t>
      </w:r>
      <w:r>
        <w:rPr>
          <w:rFonts w:ascii="Arial"/>
          <w:b/>
          <w:w w:val="80"/>
        </w:rPr>
        <w:t>lake</w:t>
      </w:r>
      <w:r>
        <w:rPr>
          <w:rFonts w:ascii="Arial"/>
          <w:b/>
          <w:spacing w:val="-8"/>
        </w:rPr>
        <w:t xml:space="preserve"> </w:t>
      </w:r>
      <w:r>
        <w:rPr>
          <w:w w:val="80"/>
        </w:rPr>
        <w:t>is</w:t>
      </w:r>
      <w:r>
        <w:rPr>
          <w:spacing w:val="-6"/>
        </w:rPr>
        <w:t xml:space="preserve"> </w:t>
      </w:r>
      <w:r>
        <w:rPr>
          <w:w w:val="80"/>
        </w:rPr>
        <w:t>a</w:t>
      </w:r>
      <w:r>
        <w:rPr>
          <w:spacing w:val="-6"/>
        </w:rPr>
        <w:t xml:space="preserve"> </w:t>
      </w:r>
      <w:r>
        <w:rPr>
          <w:w w:val="80"/>
        </w:rPr>
        <w:t>faulted</w:t>
      </w:r>
      <w:r>
        <w:rPr>
          <w:spacing w:val="-7"/>
        </w:rPr>
        <w:t xml:space="preserve"> </w:t>
      </w:r>
      <w:r>
        <w:rPr>
          <w:w w:val="80"/>
        </w:rPr>
        <w:t>depression</w:t>
      </w:r>
      <w:r>
        <w:rPr>
          <w:spacing w:val="-6"/>
        </w:rPr>
        <w:t xml:space="preserve"> </w:t>
      </w:r>
      <w:r>
        <w:rPr>
          <w:w w:val="80"/>
        </w:rPr>
        <w:t>filled</w:t>
      </w:r>
      <w:r>
        <w:rPr>
          <w:spacing w:val="-6"/>
        </w:rPr>
        <w:t xml:space="preserve"> </w:t>
      </w:r>
      <w:r>
        <w:rPr>
          <w:w w:val="80"/>
        </w:rPr>
        <w:t>with</w:t>
      </w:r>
      <w:r>
        <w:rPr>
          <w:spacing w:val="-7"/>
        </w:rPr>
        <w:t xml:space="preserve"> </w:t>
      </w:r>
      <w:r>
        <w:rPr>
          <w:w w:val="80"/>
        </w:rPr>
        <w:t>water</w:t>
      </w:r>
      <w:r>
        <w:rPr>
          <w:spacing w:val="-5"/>
        </w:rPr>
        <w:t xml:space="preserve"> </w:t>
      </w:r>
      <w:r>
        <w:rPr>
          <w:w w:val="80"/>
        </w:rPr>
        <w:t>in</w:t>
      </w:r>
      <w:r>
        <w:rPr>
          <w:spacing w:val="-6"/>
        </w:rPr>
        <w:t xml:space="preserve"> </w:t>
      </w:r>
      <w:r>
        <w:rPr>
          <w:w w:val="80"/>
        </w:rPr>
        <w:t>the</w:t>
      </w:r>
      <w:r>
        <w:rPr>
          <w:spacing w:val="-7"/>
        </w:rPr>
        <w:t xml:space="preserve"> </w:t>
      </w:r>
      <w:r>
        <w:rPr>
          <w:w w:val="80"/>
        </w:rPr>
        <w:t>floor</w:t>
      </w:r>
      <w:r>
        <w:rPr>
          <w:spacing w:val="-3"/>
        </w:rPr>
        <w:t xml:space="preserve"> </w:t>
      </w:r>
      <w:r>
        <w:rPr>
          <w:w w:val="80"/>
        </w:rPr>
        <w:t>of</w:t>
      </w:r>
      <w:r>
        <w:rPr>
          <w:spacing w:val="-6"/>
        </w:rPr>
        <w:t xml:space="preserve"> </w:t>
      </w:r>
      <w:r>
        <w:rPr>
          <w:w w:val="80"/>
        </w:rPr>
        <w:t>the</w:t>
      </w:r>
      <w:r>
        <w:rPr>
          <w:spacing w:val="-6"/>
        </w:rPr>
        <w:t xml:space="preserve"> </w:t>
      </w:r>
      <w:r>
        <w:rPr>
          <w:w w:val="80"/>
        </w:rPr>
        <w:t>rift</w:t>
      </w:r>
      <w:r>
        <w:rPr>
          <w:spacing w:val="-6"/>
        </w:rPr>
        <w:t xml:space="preserve"> </w:t>
      </w:r>
      <w:r>
        <w:rPr>
          <w:w w:val="80"/>
        </w:rPr>
        <w:t>valley</w:t>
      </w:r>
      <w:r>
        <w:rPr>
          <w:spacing w:val="-7"/>
        </w:rPr>
        <w:t xml:space="preserve"> </w:t>
      </w:r>
      <w:r>
        <w:rPr>
          <w:w w:val="80"/>
        </w:rPr>
        <w:t>as</w:t>
      </w:r>
      <w:r>
        <w:rPr>
          <w:spacing w:val="-6"/>
        </w:rPr>
        <w:t xml:space="preserve"> </w:t>
      </w:r>
      <w:r>
        <w:rPr>
          <w:w w:val="80"/>
        </w:rPr>
        <w:t>a</w:t>
      </w:r>
      <w:r>
        <w:rPr>
          <w:spacing w:val="-6"/>
        </w:rPr>
        <w:t xml:space="preserve"> </w:t>
      </w:r>
      <w:r>
        <w:rPr>
          <w:w w:val="80"/>
        </w:rPr>
        <w:t>result</w:t>
      </w:r>
      <w:r>
        <w:rPr>
          <w:spacing w:val="-7"/>
        </w:rPr>
        <w:t xml:space="preserve"> </w:t>
      </w:r>
      <w:r>
        <w:rPr>
          <w:w w:val="80"/>
        </w:rPr>
        <w:t>of</w:t>
      </w:r>
      <w:r>
        <w:rPr>
          <w:spacing w:val="-6"/>
        </w:rPr>
        <w:t xml:space="preserve"> </w:t>
      </w:r>
      <w:r>
        <w:rPr>
          <w:spacing w:val="-2"/>
          <w:w w:val="80"/>
        </w:rPr>
        <w:t>faulting.</w:t>
      </w:r>
    </w:p>
    <w:p w:rsidR="00E5575B" w:rsidRDefault="00D512E5">
      <w:pPr>
        <w:pStyle w:val="BodyText"/>
        <w:spacing w:before="4" w:line="244" w:lineRule="auto"/>
        <w:ind w:left="460" w:right="712" w:firstLine="91"/>
      </w:pPr>
      <w:r>
        <w:rPr>
          <w:w w:val="85"/>
        </w:rPr>
        <w:t>It was formed</w:t>
      </w:r>
      <w:r>
        <w:rPr>
          <w:spacing w:val="40"/>
        </w:rPr>
        <w:t xml:space="preserve"> </w:t>
      </w:r>
      <w:r>
        <w:rPr>
          <w:w w:val="85"/>
        </w:rPr>
        <w:t>after the rift valley was formed by either compressional or tensional forces that within the rift valley floor, secondary</w:t>
      </w:r>
      <w:r>
        <w:t xml:space="preserve"> </w:t>
      </w:r>
      <w:r>
        <w:rPr>
          <w:w w:val="85"/>
        </w:rPr>
        <w:t xml:space="preserve">faulting led to </w:t>
      </w:r>
      <w:r>
        <w:rPr>
          <w:w w:val="80"/>
        </w:rPr>
        <w:t>localized fracturing and displacement where some parts of the rift valley floor sunk to form a faulted</w:t>
      </w:r>
      <w:r>
        <w:t xml:space="preserve"> </w:t>
      </w:r>
      <w:r>
        <w:rPr>
          <w:w w:val="80"/>
        </w:rPr>
        <w:t>basin called a graben.</w:t>
      </w:r>
    </w:p>
    <w:p w:rsidR="00E5575B" w:rsidRDefault="00D512E5">
      <w:pPr>
        <w:pStyle w:val="BodyText"/>
        <w:spacing w:line="223" w:lineRule="exact"/>
        <w:ind w:left="551"/>
      </w:pPr>
      <w:r>
        <w:rPr>
          <w:w w:val="80"/>
        </w:rPr>
        <w:t>This</w:t>
      </w:r>
      <w:r>
        <w:rPr>
          <w:spacing w:val="-6"/>
        </w:rPr>
        <w:t xml:space="preserve"> </w:t>
      </w:r>
      <w:r>
        <w:rPr>
          <w:w w:val="80"/>
        </w:rPr>
        <w:t>graben</w:t>
      </w:r>
      <w:r>
        <w:rPr>
          <w:spacing w:val="-6"/>
        </w:rPr>
        <w:t xml:space="preserve"> </w:t>
      </w:r>
      <w:r>
        <w:rPr>
          <w:w w:val="80"/>
        </w:rPr>
        <w:t>was</w:t>
      </w:r>
      <w:r>
        <w:rPr>
          <w:spacing w:val="-5"/>
        </w:rPr>
        <w:t xml:space="preserve"> </w:t>
      </w:r>
      <w:r>
        <w:rPr>
          <w:w w:val="80"/>
        </w:rPr>
        <w:t>later</w:t>
      </w:r>
      <w:r>
        <w:rPr>
          <w:spacing w:val="-5"/>
        </w:rPr>
        <w:t xml:space="preserve"> </w:t>
      </w:r>
      <w:r>
        <w:rPr>
          <w:w w:val="80"/>
        </w:rPr>
        <w:t>filled</w:t>
      </w:r>
      <w:r>
        <w:rPr>
          <w:spacing w:val="-5"/>
        </w:rPr>
        <w:t xml:space="preserve"> </w:t>
      </w:r>
      <w:r>
        <w:rPr>
          <w:w w:val="80"/>
        </w:rPr>
        <w:t>with</w:t>
      </w:r>
      <w:r>
        <w:rPr>
          <w:spacing w:val="-3"/>
        </w:rPr>
        <w:t xml:space="preserve"> </w:t>
      </w:r>
      <w:r>
        <w:rPr>
          <w:w w:val="80"/>
        </w:rPr>
        <w:t>water</w:t>
      </w:r>
      <w:r>
        <w:rPr>
          <w:spacing w:val="-5"/>
        </w:rPr>
        <w:t xml:space="preserve"> </w:t>
      </w:r>
      <w:r>
        <w:rPr>
          <w:w w:val="80"/>
        </w:rPr>
        <w:t>from</w:t>
      </w:r>
      <w:r>
        <w:rPr>
          <w:spacing w:val="-5"/>
        </w:rPr>
        <w:t xml:space="preserve"> </w:t>
      </w:r>
      <w:r>
        <w:rPr>
          <w:w w:val="80"/>
        </w:rPr>
        <w:t>rainfall,</w:t>
      </w:r>
      <w:r>
        <w:rPr>
          <w:spacing w:val="-5"/>
        </w:rPr>
        <w:t xml:space="preserve"> </w:t>
      </w:r>
      <w:r>
        <w:rPr>
          <w:w w:val="80"/>
        </w:rPr>
        <w:t>rivers</w:t>
      </w:r>
      <w:r>
        <w:rPr>
          <w:spacing w:val="-6"/>
        </w:rPr>
        <w:t xml:space="preserve"> </w:t>
      </w:r>
      <w:r>
        <w:rPr>
          <w:w w:val="80"/>
        </w:rPr>
        <w:t>and</w:t>
      </w:r>
      <w:r>
        <w:rPr>
          <w:spacing w:val="-5"/>
        </w:rPr>
        <w:t xml:space="preserve"> </w:t>
      </w:r>
      <w:r>
        <w:rPr>
          <w:w w:val="80"/>
        </w:rPr>
        <w:t>streams</w:t>
      </w:r>
      <w:r>
        <w:rPr>
          <w:spacing w:val="-6"/>
        </w:rPr>
        <w:t xml:space="preserve"> </w:t>
      </w:r>
      <w:r>
        <w:rPr>
          <w:w w:val="80"/>
        </w:rPr>
        <w:t>to</w:t>
      </w:r>
      <w:r>
        <w:rPr>
          <w:spacing w:val="-6"/>
        </w:rPr>
        <w:t xml:space="preserve"> </w:t>
      </w:r>
      <w:r>
        <w:rPr>
          <w:w w:val="80"/>
        </w:rPr>
        <w:t>form</w:t>
      </w:r>
      <w:r>
        <w:rPr>
          <w:spacing w:val="-5"/>
        </w:rPr>
        <w:t xml:space="preserve"> </w:t>
      </w:r>
      <w:r>
        <w:rPr>
          <w:w w:val="80"/>
        </w:rPr>
        <w:t>rift</w:t>
      </w:r>
      <w:r>
        <w:rPr>
          <w:spacing w:val="-6"/>
        </w:rPr>
        <w:t xml:space="preserve"> </w:t>
      </w:r>
      <w:r>
        <w:rPr>
          <w:w w:val="80"/>
        </w:rPr>
        <w:t>valley</w:t>
      </w:r>
      <w:r>
        <w:rPr>
          <w:spacing w:val="-5"/>
        </w:rPr>
        <w:t xml:space="preserve"> </w:t>
      </w:r>
      <w:r>
        <w:rPr>
          <w:spacing w:val="-2"/>
          <w:w w:val="80"/>
        </w:rPr>
        <w:t>lakes.</w:t>
      </w:r>
    </w:p>
    <w:p w:rsidR="00E5575B" w:rsidRDefault="00D512E5">
      <w:pPr>
        <w:pStyle w:val="BodyText"/>
        <w:spacing w:before="4" w:line="244" w:lineRule="auto"/>
        <w:ind w:left="460" w:right="712" w:firstLine="91"/>
      </w:pPr>
      <w:r>
        <w:rPr>
          <w:w w:val="85"/>
        </w:rPr>
        <w:t>In</w:t>
      </w:r>
      <w:r>
        <w:t xml:space="preserve"> </w:t>
      </w:r>
      <w:r>
        <w:rPr>
          <w:w w:val="85"/>
        </w:rPr>
        <w:t>Uganda,</w:t>
      </w:r>
      <w:r>
        <w:t xml:space="preserve"> </w:t>
      </w:r>
      <w:r>
        <w:rPr>
          <w:w w:val="85"/>
        </w:rPr>
        <w:t>these</w:t>
      </w:r>
      <w:r>
        <w:t xml:space="preserve"> </w:t>
      </w:r>
      <w:r>
        <w:rPr>
          <w:w w:val="85"/>
        </w:rPr>
        <w:t>lakes</w:t>
      </w:r>
      <w:r>
        <w:t xml:space="preserve"> </w:t>
      </w:r>
      <w:r>
        <w:rPr>
          <w:w w:val="85"/>
        </w:rPr>
        <w:t>are</w:t>
      </w:r>
      <w:r>
        <w:t xml:space="preserve"> </w:t>
      </w:r>
      <w:r>
        <w:rPr>
          <w:w w:val="85"/>
        </w:rPr>
        <w:t>L.</w:t>
      </w:r>
      <w:r>
        <w:t xml:space="preserve"> </w:t>
      </w:r>
      <w:r>
        <w:rPr>
          <w:w w:val="85"/>
        </w:rPr>
        <w:t>Albert</w:t>
      </w:r>
      <w:r>
        <w:t xml:space="preserve"> </w:t>
      </w:r>
      <w:r>
        <w:rPr>
          <w:w w:val="85"/>
        </w:rPr>
        <w:t>in</w:t>
      </w:r>
      <w:r>
        <w:t xml:space="preserve"> </w:t>
      </w:r>
      <w:r>
        <w:rPr>
          <w:w w:val="85"/>
        </w:rPr>
        <w:t>Buliisa</w:t>
      </w:r>
      <w:r>
        <w:t xml:space="preserve"> </w:t>
      </w:r>
      <w:r>
        <w:rPr>
          <w:w w:val="85"/>
        </w:rPr>
        <w:t>and</w:t>
      </w:r>
      <w:r>
        <w:t xml:space="preserve"> </w:t>
      </w:r>
      <w:r>
        <w:rPr>
          <w:w w:val="85"/>
        </w:rPr>
        <w:t>Hoima</w:t>
      </w:r>
      <w:r>
        <w:t xml:space="preserve"> </w:t>
      </w:r>
      <w:r>
        <w:rPr>
          <w:w w:val="85"/>
        </w:rPr>
        <w:t>which</w:t>
      </w:r>
      <w:r>
        <w:t xml:space="preserve"> </w:t>
      </w:r>
      <w:r>
        <w:rPr>
          <w:w w:val="85"/>
        </w:rPr>
        <w:t>was</w:t>
      </w:r>
      <w:r>
        <w:t xml:space="preserve"> </w:t>
      </w:r>
      <w:r>
        <w:rPr>
          <w:w w:val="85"/>
        </w:rPr>
        <w:t>filled</w:t>
      </w:r>
      <w:r>
        <w:t xml:space="preserve"> </w:t>
      </w:r>
      <w:r>
        <w:rPr>
          <w:w w:val="85"/>
        </w:rPr>
        <w:t>by</w:t>
      </w:r>
      <w:r>
        <w:t xml:space="preserve"> </w:t>
      </w:r>
      <w:r>
        <w:rPr>
          <w:w w:val="85"/>
        </w:rPr>
        <w:t>Victoria</w:t>
      </w:r>
      <w:r>
        <w:t xml:space="preserve"> </w:t>
      </w:r>
      <w:r>
        <w:rPr>
          <w:w w:val="85"/>
        </w:rPr>
        <w:t>Nile,</w:t>
      </w:r>
      <w:r>
        <w:t xml:space="preserve"> </w:t>
      </w:r>
      <w:r>
        <w:rPr>
          <w:w w:val="85"/>
        </w:rPr>
        <w:t>R.</w:t>
      </w:r>
      <w:r>
        <w:t xml:space="preserve"> </w:t>
      </w:r>
      <w:r>
        <w:rPr>
          <w:w w:val="85"/>
        </w:rPr>
        <w:t>Semliki</w:t>
      </w:r>
      <w:r>
        <w:t xml:space="preserve"> </w:t>
      </w:r>
      <w:r>
        <w:rPr>
          <w:w w:val="85"/>
        </w:rPr>
        <w:t>and</w:t>
      </w:r>
      <w:r>
        <w:t xml:space="preserve"> </w:t>
      </w:r>
      <w:r>
        <w:rPr>
          <w:w w:val="85"/>
        </w:rPr>
        <w:t>R.</w:t>
      </w:r>
      <w:r>
        <w:t xml:space="preserve"> </w:t>
      </w:r>
      <w:r>
        <w:rPr>
          <w:w w:val="85"/>
        </w:rPr>
        <w:t>Nkusi;</w:t>
      </w:r>
      <w:r>
        <w:t xml:space="preserve"> </w:t>
      </w:r>
      <w:r>
        <w:rPr>
          <w:w w:val="85"/>
        </w:rPr>
        <w:t>L.</w:t>
      </w:r>
      <w:r>
        <w:t xml:space="preserve"> </w:t>
      </w:r>
      <w:r>
        <w:rPr>
          <w:w w:val="85"/>
        </w:rPr>
        <w:t>Edward</w:t>
      </w:r>
      <w:r>
        <w:t xml:space="preserve"> </w:t>
      </w:r>
      <w:r>
        <w:rPr>
          <w:w w:val="85"/>
        </w:rPr>
        <w:t>in</w:t>
      </w:r>
      <w:r>
        <w:t xml:space="preserve"> </w:t>
      </w:r>
      <w:r>
        <w:rPr>
          <w:w w:val="85"/>
        </w:rPr>
        <w:t>Kasese</w:t>
      </w:r>
      <w:r>
        <w:t xml:space="preserve"> </w:t>
      </w:r>
      <w:r>
        <w:rPr>
          <w:w w:val="85"/>
        </w:rPr>
        <w:t>and Rukungiri</w:t>
      </w:r>
      <w:r>
        <w:rPr>
          <w:spacing w:val="-5"/>
          <w:w w:val="85"/>
        </w:rPr>
        <w:t xml:space="preserve"> </w:t>
      </w:r>
      <w:r>
        <w:rPr>
          <w:w w:val="85"/>
        </w:rPr>
        <w:t>by</w:t>
      </w:r>
      <w:r>
        <w:rPr>
          <w:spacing w:val="-5"/>
          <w:w w:val="85"/>
        </w:rPr>
        <w:t xml:space="preserve"> </w:t>
      </w:r>
      <w:r>
        <w:rPr>
          <w:w w:val="85"/>
        </w:rPr>
        <w:t>R.</w:t>
      </w:r>
      <w:r>
        <w:rPr>
          <w:spacing w:val="-4"/>
          <w:w w:val="85"/>
        </w:rPr>
        <w:t xml:space="preserve"> </w:t>
      </w:r>
      <w:r>
        <w:rPr>
          <w:w w:val="85"/>
        </w:rPr>
        <w:t>Birira</w:t>
      </w:r>
      <w:r>
        <w:rPr>
          <w:spacing w:val="-5"/>
          <w:w w:val="85"/>
        </w:rPr>
        <w:t xml:space="preserve"> </w:t>
      </w:r>
      <w:r>
        <w:rPr>
          <w:w w:val="85"/>
        </w:rPr>
        <w:t>and</w:t>
      </w:r>
      <w:r>
        <w:rPr>
          <w:spacing w:val="-5"/>
          <w:w w:val="85"/>
        </w:rPr>
        <w:t xml:space="preserve"> </w:t>
      </w:r>
      <w:r>
        <w:rPr>
          <w:w w:val="85"/>
        </w:rPr>
        <w:t>L.</w:t>
      </w:r>
      <w:r>
        <w:rPr>
          <w:spacing w:val="-5"/>
          <w:w w:val="85"/>
        </w:rPr>
        <w:t xml:space="preserve"> </w:t>
      </w:r>
      <w:r>
        <w:rPr>
          <w:w w:val="85"/>
        </w:rPr>
        <w:t>George</w:t>
      </w:r>
      <w:r>
        <w:rPr>
          <w:spacing w:val="-5"/>
          <w:w w:val="85"/>
        </w:rPr>
        <w:t xml:space="preserve"> </w:t>
      </w:r>
      <w:r>
        <w:rPr>
          <w:w w:val="85"/>
        </w:rPr>
        <w:t>in</w:t>
      </w:r>
      <w:r>
        <w:rPr>
          <w:spacing w:val="-5"/>
          <w:w w:val="85"/>
        </w:rPr>
        <w:t xml:space="preserve"> </w:t>
      </w:r>
      <w:r>
        <w:rPr>
          <w:w w:val="85"/>
        </w:rPr>
        <w:t>Kasese</w:t>
      </w:r>
      <w:r>
        <w:rPr>
          <w:spacing w:val="-5"/>
          <w:w w:val="85"/>
        </w:rPr>
        <w:t xml:space="preserve"> </w:t>
      </w:r>
      <w:r>
        <w:rPr>
          <w:w w:val="85"/>
        </w:rPr>
        <w:t>and</w:t>
      </w:r>
      <w:r>
        <w:rPr>
          <w:spacing w:val="-5"/>
          <w:w w:val="85"/>
        </w:rPr>
        <w:t xml:space="preserve"> </w:t>
      </w:r>
      <w:r>
        <w:rPr>
          <w:w w:val="85"/>
        </w:rPr>
        <w:t>Rubirizi</w:t>
      </w:r>
      <w:r>
        <w:rPr>
          <w:spacing w:val="-5"/>
          <w:w w:val="85"/>
        </w:rPr>
        <w:t xml:space="preserve"> </w:t>
      </w:r>
      <w:r>
        <w:rPr>
          <w:w w:val="85"/>
        </w:rPr>
        <w:t>by</w:t>
      </w:r>
      <w:r>
        <w:rPr>
          <w:spacing w:val="-5"/>
          <w:w w:val="85"/>
        </w:rPr>
        <w:t xml:space="preserve"> </w:t>
      </w:r>
      <w:r>
        <w:rPr>
          <w:w w:val="85"/>
        </w:rPr>
        <w:t>R.</w:t>
      </w:r>
      <w:r>
        <w:rPr>
          <w:spacing w:val="-4"/>
          <w:w w:val="85"/>
        </w:rPr>
        <w:t xml:space="preserve"> </w:t>
      </w:r>
      <w:r>
        <w:rPr>
          <w:w w:val="85"/>
        </w:rPr>
        <w:t>Mpanga.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4"/>
        <w:ind w:left="0"/>
      </w:pPr>
    </w:p>
    <w:p w:rsidR="00E5575B" w:rsidRDefault="00D512E5">
      <w:pPr>
        <w:pStyle w:val="BodyText"/>
        <w:ind w:left="460"/>
      </w:pPr>
      <w:r>
        <w:rPr>
          <w:rFonts w:ascii="Arial"/>
          <w:b/>
          <w:w w:val="80"/>
        </w:rPr>
        <w:t>Volcanic</w:t>
      </w:r>
      <w:r>
        <w:rPr>
          <w:rFonts w:ascii="Arial"/>
          <w:b/>
          <w:spacing w:val="-8"/>
        </w:rPr>
        <w:t xml:space="preserve"> </w:t>
      </w:r>
      <w:r>
        <w:rPr>
          <w:rFonts w:ascii="Arial"/>
          <w:b/>
          <w:w w:val="80"/>
        </w:rPr>
        <w:t>lake</w:t>
      </w:r>
      <w:r>
        <w:rPr>
          <w:rFonts w:ascii="Arial"/>
          <w:b/>
          <w:spacing w:val="-7"/>
        </w:rPr>
        <w:t xml:space="preserve"> </w:t>
      </w:r>
      <w:r>
        <w:rPr>
          <w:w w:val="80"/>
        </w:rPr>
        <w:t>that</w:t>
      </w:r>
      <w:r>
        <w:rPr>
          <w:spacing w:val="-5"/>
        </w:rPr>
        <w:t xml:space="preserve"> </w:t>
      </w:r>
      <w:r>
        <w:rPr>
          <w:w w:val="80"/>
        </w:rPr>
        <w:t>under</w:t>
      </w:r>
      <w:r>
        <w:rPr>
          <w:spacing w:val="-5"/>
        </w:rPr>
        <w:t xml:space="preserve"> </w:t>
      </w:r>
      <w:r>
        <w:rPr>
          <w:w w:val="80"/>
        </w:rPr>
        <w:t>this,</w:t>
      </w:r>
      <w:r>
        <w:rPr>
          <w:spacing w:val="-5"/>
        </w:rPr>
        <w:t xml:space="preserve"> </w:t>
      </w:r>
      <w:r>
        <w:rPr>
          <w:w w:val="80"/>
        </w:rPr>
        <w:t>there</w:t>
      </w:r>
      <w:r>
        <w:rPr>
          <w:spacing w:val="-6"/>
        </w:rPr>
        <w:t xml:space="preserve"> </w:t>
      </w:r>
      <w:r>
        <w:rPr>
          <w:w w:val="80"/>
        </w:rPr>
        <w:t>are</w:t>
      </w:r>
      <w:r>
        <w:rPr>
          <w:spacing w:val="-5"/>
        </w:rPr>
        <w:t xml:space="preserve"> </w:t>
      </w:r>
      <w:r>
        <w:rPr>
          <w:w w:val="80"/>
        </w:rPr>
        <w:t>4</w:t>
      </w:r>
      <w:r>
        <w:rPr>
          <w:spacing w:val="-5"/>
        </w:rPr>
        <w:t xml:space="preserve"> </w:t>
      </w:r>
      <w:r>
        <w:rPr>
          <w:w w:val="80"/>
        </w:rPr>
        <w:t>types</w:t>
      </w:r>
      <w:r>
        <w:rPr>
          <w:spacing w:val="-5"/>
        </w:rPr>
        <w:t xml:space="preserve"> </w:t>
      </w:r>
      <w:r>
        <w:rPr>
          <w:w w:val="80"/>
        </w:rPr>
        <w:t>of</w:t>
      </w:r>
      <w:r>
        <w:rPr>
          <w:spacing w:val="-6"/>
        </w:rPr>
        <w:t xml:space="preserve"> </w:t>
      </w:r>
      <w:r>
        <w:rPr>
          <w:w w:val="80"/>
        </w:rPr>
        <w:t>volcanic</w:t>
      </w:r>
      <w:r>
        <w:rPr>
          <w:spacing w:val="-5"/>
        </w:rPr>
        <w:t xml:space="preserve"> </w:t>
      </w:r>
      <w:r>
        <w:rPr>
          <w:w w:val="80"/>
        </w:rPr>
        <w:t>lakes</w:t>
      </w:r>
      <w:r>
        <w:rPr>
          <w:spacing w:val="-6"/>
        </w:rPr>
        <w:t xml:space="preserve"> </w:t>
      </w:r>
      <w:r>
        <w:rPr>
          <w:w w:val="80"/>
        </w:rPr>
        <w:t>and</w:t>
      </w:r>
      <w:r>
        <w:rPr>
          <w:spacing w:val="-6"/>
        </w:rPr>
        <w:t xml:space="preserve"> </w:t>
      </w:r>
      <w:r>
        <w:rPr>
          <w:w w:val="80"/>
        </w:rPr>
        <w:t>these</w:t>
      </w:r>
      <w:r>
        <w:rPr>
          <w:spacing w:val="-5"/>
        </w:rPr>
        <w:t xml:space="preserve"> </w:t>
      </w:r>
      <w:r>
        <w:rPr>
          <w:spacing w:val="-4"/>
          <w:w w:val="80"/>
        </w:rPr>
        <w:t>are;</w:t>
      </w:r>
    </w:p>
    <w:p w:rsidR="00E5575B" w:rsidRDefault="00D512E5">
      <w:pPr>
        <w:pStyle w:val="ListParagraph"/>
        <w:numPr>
          <w:ilvl w:val="1"/>
          <w:numId w:val="17"/>
        </w:numPr>
        <w:tabs>
          <w:tab w:val="left" w:pos="596"/>
        </w:tabs>
        <w:spacing w:before="1"/>
        <w:ind w:hanging="136"/>
        <w:rPr>
          <w:sz w:val="20"/>
        </w:rPr>
      </w:pPr>
      <w:r>
        <w:rPr>
          <w:rFonts w:ascii="Arial"/>
          <w:b/>
          <w:w w:val="80"/>
          <w:sz w:val="20"/>
        </w:rPr>
        <w:t>Lava</w:t>
      </w:r>
      <w:r>
        <w:rPr>
          <w:rFonts w:ascii="Arial"/>
          <w:b/>
          <w:spacing w:val="-9"/>
          <w:sz w:val="20"/>
        </w:rPr>
        <w:t xml:space="preserve"> </w:t>
      </w:r>
      <w:r>
        <w:rPr>
          <w:rFonts w:ascii="Arial"/>
          <w:b/>
          <w:w w:val="80"/>
          <w:sz w:val="20"/>
        </w:rPr>
        <w:t>dammed</w:t>
      </w:r>
      <w:r>
        <w:rPr>
          <w:rFonts w:ascii="Arial"/>
          <w:b/>
          <w:spacing w:val="-7"/>
          <w:sz w:val="20"/>
        </w:rPr>
        <w:t xml:space="preserve"> </w:t>
      </w:r>
      <w:r>
        <w:rPr>
          <w:rFonts w:ascii="Arial"/>
          <w:b/>
          <w:w w:val="80"/>
          <w:sz w:val="20"/>
        </w:rPr>
        <w:t>lake</w:t>
      </w:r>
      <w:r>
        <w:rPr>
          <w:rFonts w:ascii="Arial"/>
          <w:b/>
          <w:spacing w:val="-6"/>
          <w:sz w:val="20"/>
        </w:rPr>
        <w:t xml:space="preserve"> </w:t>
      </w:r>
      <w:r>
        <w:rPr>
          <w:w w:val="80"/>
          <w:sz w:val="20"/>
        </w:rPr>
        <w:t>is</w:t>
      </w:r>
      <w:r>
        <w:rPr>
          <w:spacing w:val="-6"/>
          <w:sz w:val="20"/>
        </w:rPr>
        <w:t xml:space="preserve"> </w:t>
      </w:r>
      <w:r>
        <w:rPr>
          <w:w w:val="80"/>
          <w:sz w:val="20"/>
        </w:rPr>
        <w:t>basin</w:t>
      </w:r>
      <w:r>
        <w:rPr>
          <w:spacing w:val="-6"/>
          <w:sz w:val="20"/>
        </w:rPr>
        <w:t xml:space="preserve"> </w:t>
      </w:r>
      <w:r>
        <w:rPr>
          <w:w w:val="80"/>
          <w:sz w:val="20"/>
        </w:rPr>
        <w:t>filled</w:t>
      </w:r>
      <w:r>
        <w:rPr>
          <w:spacing w:val="-5"/>
          <w:sz w:val="20"/>
        </w:rPr>
        <w:t xml:space="preserve"> </w:t>
      </w:r>
      <w:r>
        <w:rPr>
          <w:w w:val="80"/>
          <w:sz w:val="20"/>
        </w:rPr>
        <w:t>with</w:t>
      </w:r>
      <w:r>
        <w:rPr>
          <w:spacing w:val="-6"/>
          <w:sz w:val="20"/>
        </w:rPr>
        <w:t xml:space="preserve"> </w:t>
      </w:r>
      <w:r>
        <w:rPr>
          <w:w w:val="80"/>
          <w:sz w:val="20"/>
        </w:rPr>
        <w:t>water</w:t>
      </w:r>
      <w:r>
        <w:rPr>
          <w:spacing w:val="-5"/>
          <w:sz w:val="20"/>
        </w:rPr>
        <w:t xml:space="preserve"> </w:t>
      </w:r>
      <w:r>
        <w:rPr>
          <w:w w:val="80"/>
          <w:sz w:val="20"/>
        </w:rPr>
        <w:t>behind</w:t>
      </w:r>
      <w:r>
        <w:rPr>
          <w:spacing w:val="-6"/>
          <w:sz w:val="20"/>
        </w:rPr>
        <w:t xml:space="preserve"> </w:t>
      </w:r>
      <w:r>
        <w:rPr>
          <w:w w:val="80"/>
          <w:sz w:val="20"/>
        </w:rPr>
        <w:t>a</w:t>
      </w:r>
      <w:r>
        <w:rPr>
          <w:spacing w:val="-6"/>
          <w:sz w:val="20"/>
        </w:rPr>
        <w:t xml:space="preserve"> </w:t>
      </w:r>
      <w:r>
        <w:rPr>
          <w:w w:val="80"/>
          <w:sz w:val="20"/>
        </w:rPr>
        <w:t>dam</w:t>
      </w:r>
      <w:r>
        <w:rPr>
          <w:spacing w:val="-6"/>
          <w:sz w:val="20"/>
        </w:rPr>
        <w:t xml:space="preserve"> </w:t>
      </w:r>
      <w:r>
        <w:rPr>
          <w:w w:val="80"/>
          <w:sz w:val="20"/>
        </w:rPr>
        <w:t>of</w:t>
      </w:r>
      <w:r>
        <w:rPr>
          <w:spacing w:val="-5"/>
          <w:sz w:val="20"/>
        </w:rPr>
        <w:t xml:space="preserve"> </w:t>
      </w:r>
      <w:r>
        <w:rPr>
          <w:spacing w:val="-4"/>
          <w:w w:val="80"/>
          <w:sz w:val="20"/>
        </w:rPr>
        <w:t>lava.</w:t>
      </w:r>
    </w:p>
    <w:p w:rsidR="00E5575B" w:rsidRDefault="00D512E5">
      <w:pPr>
        <w:pStyle w:val="BodyText"/>
        <w:spacing w:before="4"/>
        <w:ind w:left="460" w:right="712" w:firstLine="91"/>
      </w:pPr>
      <w:r>
        <w:rPr>
          <w:w w:val="85"/>
        </w:rPr>
        <w:t>It</w:t>
      </w:r>
      <w:r>
        <w:rPr>
          <w:spacing w:val="-5"/>
          <w:w w:val="85"/>
        </w:rPr>
        <w:t xml:space="preserve"> </w:t>
      </w:r>
      <w:r>
        <w:rPr>
          <w:w w:val="85"/>
        </w:rPr>
        <w:t>was</w:t>
      </w:r>
      <w:r>
        <w:rPr>
          <w:spacing w:val="-5"/>
          <w:w w:val="85"/>
        </w:rPr>
        <w:t xml:space="preserve"> </w:t>
      </w:r>
      <w:r>
        <w:rPr>
          <w:w w:val="85"/>
        </w:rPr>
        <w:t>formed</w:t>
      </w:r>
      <w:r>
        <w:rPr>
          <w:spacing w:val="-3"/>
          <w:w w:val="85"/>
        </w:rPr>
        <w:t xml:space="preserve"> </w:t>
      </w:r>
      <w:r>
        <w:rPr>
          <w:w w:val="85"/>
        </w:rPr>
        <w:t>when</w:t>
      </w:r>
      <w:r>
        <w:rPr>
          <w:spacing w:val="-5"/>
          <w:w w:val="85"/>
        </w:rPr>
        <w:t xml:space="preserve"> </w:t>
      </w:r>
      <w:r>
        <w:rPr>
          <w:w w:val="85"/>
        </w:rPr>
        <w:t>flowing</w:t>
      </w:r>
      <w:r>
        <w:rPr>
          <w:spacing w:val="-3"/>
          <w:w w:val="85"/>
        </w:rPr>
        <w:t xml:space="preserve"> </w:t>
      </w:r>
      <w:r>
        <w:rPr>
          <w:w w:val="85"/>
        </w:rPr>
        <w:t>lava</w:t>
      </w:r>
      <w:r>
        <w:rPr>
          <w:spacing w:val="-3"/>
          <w:w w:val="85"/>
        </w:rPr>
        <w:t xml:space="preserve"> </w:t>
      </w:r>
      <w:r>
        <w:rPr>
          <w:w w:val="85"/>
        </w:rPr>
        <w:t>from</w:t>
      </w:r>
      <w:r>
        <w:rPr>
          <w:spacing w:val="-5"/>
          <w:w w:val="85"/>
        </w:rPr>
        <w:t xml:space="preserve"> </w:t>
      </w:r>
      <w:r>
        <w:rPr>
          <w:w w:val="85"/>
        </w:rPr>
        <w:t>a</w:t>
      </w:r>
      <w:r>
        <w:rPr>
          <w:spacing w:val="-5"/>
          <w:w w:val="85"/>
        </w:rPr>
        <w:t xml:space="preserve"> </w:t>
      </w:r>
      <w:r>
        <w:rPr>
          <w:w w:val="85"/>
        </w:rPr>
        <w:t>volcano</w:t>
      </w:r>
      <w:r>
        <w:rPr>
          <w:spacing w:val="-3"/>
          <w:w w:val="85"/>
        </w:rPr>
        <w:t xml:space="preserve"> </w:t>
      </w:r>
      <w:r>
        <w:rPr>
          <w:w w:val="85"/>
        </w:rPr>
        <w:t>downwards</w:t>
      </w:r>
      <w:r>
        <w:rPr>
          <w:spacing w:val="-3"/>
          <w:w w:val="85"/>
        </w:rPr>
        <w:t xml:space="preserve"> </w:t>
      </w:r>
      <w:r>
        <w:rPr>
          <w:w w:val="85"/>
        </w:rPr>
        <w:t>blocked</w:t>
      </w:r>
      <w:r>
        <w:rPr>
          <w:spacing w:val="-5"/>
          <w:w w:val="85"/>
        </w:rPr>
        <w:t xml:space="preserve"> </w:t>
      </w:r>
      <w:r>
        <w:rPr>
          <w:w w:val="85"/>
        </w:rPr>
        <w:t>the</w:t>
      </w:r>
      <w:r>
        <w:rPr>
          <w:spacing w:val="-5"/>
          <w:w w:val="85"/>
        </w:rPr>
        <w:t xml:space="preserve"> </w:t>
      </w:r>
      <w:r>
        <w:rPr>
          <w:w w:val="85"/>
        </w:rPr>
        <w:t>Valley</w:t>
      </w:r>
      <w:r>
        <w:rPr>
          <w:spacing w:val="-5"/>
          <w:w w:val="85"/>
        </w:rPr>
        <w:t xml:space="preserve"> </w:t>
      </w:r>
      <w:r>
        <w:rPr>
          <w:w w:val="85"/>
        </w:rPr>
        <w:t>of</w:t>
      </w:r>
      <w:r>
        <w:rPr>
          <w:spacing w:val="-3"/>
          <w:w w:val="85"/>
        </w:rPr>
        <w:t xml:space="preserve"> </w:t>
      </w:r>
      <w:r>
        <w:rPr>
          <w:w w:val="85"/>
        </w:rPr>
        <w:t>a</w:t>
      </w:r>
      <w:r>
        <w:rPr>
          <w:spacing w:val="-5"/>
          <w:w w:val="85"/>
        </w:rPr>
        <w:t xml:space="preserve"> </w:t>
      </w:r>
      <w:r>
        <w:rPr>
          <w:w w:val="85"/>
        </w:rPr>
        <w:t>nearby</w:t>
      </w:r>
      <w:r>
        <w:rPr>
          <w:spacing w:val="-3"/>
          <w:w w:val="85"/>
        </w:rPr>
        <w:t xml:space="preserve"> </w:t>
      </w:r>
      <w:r>
        <w:rPr>
          <w:w w:val="85"/>
        </w:rPr>
        <w:t>river</w:t>
      </w:r>
      <w:r>
        <w:rPr>
          <w:spacing w:val="-5"/>
          <w:w w:val="85"/>
        </w:rPr>
        <w:t xml:space="preserve"> </w:t>
      </w:r>
      <w:r>
        <w:rPr>
          <w:w w:val="85"/>
        </w:rPr>
        <w:t>which</w:t>
      </w:r>
      <w:r>
        <w:rPr>
          <w:spacing w:val="-5"/>
          <w:w w:val="85"/>
        </w:rPr>
        <w:t xml:space="preserve"> </w:t>
      </w:r>
      <w:r>
        <w:rPr>
          <w:w w:val="85"/>
        </w:rPr>
        <w:t>forced</w:t>
      </w:r>
      <w:r>
        <w:rPr>
          <w:spacing w:val="-5"/>
          <w:w w:val="85"/>
        </w:rPr>
        <w:t xml:space="preserve"> </w:t>
      </w:r>
      <w:r>
        <w:rPr>
          <w:w w:val="85"/>
        </w:rPr>
        <w:t>it</w:t>
      </w:r>
      <w:r>
        <w:rPr>
          <w:spacing w:val="-3"/>
          <w:w w:val="85"/>
        </w:rPr>
        <w:t xml:space="preserve"> </w:t>
      </w:r>
      <w:r>
        <w:rPr>
          <w:w w:val="85"/>
        </w:rPr>
        <w:t>back</w:t>
      </w:r>
      <w:r>
        <w:rPr>
          <w:spacing w:val="-4"/>
          <w:w w:val="85"/>
        </w:rPr>
        <w:t xml:space="preserve"> </w:t>
      </w:r>
      <w:r>
        <w:rPr>
          <w:w w:val="85"/>
        </w:rPr>
        <w:t>pond</w:t>
      </w:r>
      <w:r>
        <w:rPr>
          <w:spacing w:val="-5"/>
          <w:w w:val="85"/>
        </w:rPr>
        <w:t xml:space="preserve"> </w:t>
      </w:r>
      <w:r>
        <w:rPr>
          <w:w w:val="85"/>
        </w:rPr>
        <w:t>its</w:t>
      </w:r>
      <w:r>
        <w:rPr>
          <w:spacing w:val="-4"/>
          <w:w w:val="85"/>
        </w:rPr>
        <w:t xml:space="preserve"> </w:t>
      </w:r>
      <w:r>
        <w:rPr>
          <w:w w:val="85"/>
        </w:rPr>
        <w:t>waters</w:t>
      </w:r>
      <w:r>
        <w:rPr>
          <w:spacing w:val="-5"/>
          <w:w w:val="85"/>
        </w:rPr>
        <w:t xml:space="preserve"> </w:t>
      </w:r>
      <w:r>
        <w:rPr>
          <w:w w:val="85"/>
        </w:rPr>
        <w:t>to</w:t>
      </w:r>
      <w:r>
        <w:rPr>
          <w:spacing w:val="-5"/>
          <w:w w:val="85"/>
        </w:rPr>
        <w:t xml:space="preserve"> </w:t>
      </w:r>
      <w:r>
        <w:rPr>
          <w:w w:val="85"/>
        </w:rPr>
        <w:t>form</w:t>
      </w:r>
      <w:r>
        <w:rPr>
          <w:spacing w:val="-5"/>
          <w:w w:val="85"/>
        </w:rPr>
        <w:t xml:space="preserve"> </w:t>
      </w:r>
      <w:r>
        <w:rPr>
          <w:w w:val="85"/>
        </w:rPr>
        <w:t>a</w:t>
      </w:r>
      <w:r>
        <w:rPr>
          <w:spacing w:val="-3"/>
          <w:w w:val="85"/>
        </w:rPr>
        <w:t xml:space="preserve"> </w:t>
      </w:r>
      <w:r>
        <w:rPr>
          <w:w w:val="85"/>
        </w:rPr>
        <w:t xml:space="preserve">lava </w:t>
      </w:r>
      <w:r>
        <w:rPr>
          <w:w w:val="90"/>
        </w:rPr>
        <w:t>dammed lake.</w:t>
      </w:r>
    </w:p>
    <w:p w:rsidR="00E5575B" w:rsidRDefault="00D512E5">
      <w:pPr>
        <w:pStyle w:val="BodyText"/>
        <w:spacing w:before="6"/>
        <w:ind w:left="460" w:right="712" w:firstLine="91"/>
      </w:pPr>
      <w:r>
        <w:rPr>
          <w:w w:val="85"/>
        </w:rPr>
        <w:t>Example</w:t>
      </w:r>
      <w:r>
        <w:rPr>
          <w:spacing w:val="-2"/>
          <w:w w:val="85"/>
        </w:rPr>
        <w:t xml:space="preserve"> </w:t>
      </w:r>
      <w:r>
        <w:rPr>
          <w:w w:val="85"/>
        </w:rPr>
        <w:t>of</w:t>
      </w:r>
      <w:r>
        <w:rPr>
          <w:spacing w:val="-2"/>
          <w:w w:val="85"/>
        </w:rPr>
        <w:t xml:space="preserve"> </w:t>
      </w:r>
      <w:r>
        <w:rPr>
          <w:w w:val="85"/>
        </w:rPr>
        <w:t>Lava</w:t>
      </w:r>
      <w:r>
        <w:rPr>
          <w:spacing w:val="-2"/>
          <w:w w:val="85"/>
        </w:rPr>
        <w:t xml:space="preserve"> </w:t>
      </w:r>
      <w:r>
        <w:rPr>
          <w:w w:val="85"/>
        </w:rPr>
        <w:t>dammed</w:t>
      </w:r>
      <w:r>
        <w:rPr>
          <w:spacing w:val="-2"/>
          <w:w w:val="85"/>
        </w:rPr>
        <w:t xml:space="preserve"> </w:t>
      </w:r>
      <w:r>
        <w:rPr>
          <w:w w:val="85"/>
        </w:rPr>
        <w:t>lakes</w:t>
      </w:r>
      <w:r>
        <w:rPr>
          <w:spacing w:val="-1"/>
          <w:w w:val="85"/>
        </w:rPr>
        <w:t xml:space="preserve"> </w:t>
      </w:r>
      <w:r>
        <w:rPr>
          <w:w w:val="85"/>
        </w:rPr>
        <w:t>are</w:t>
      </w:r>
      <w:r>
        <w:rPr>
          <w:spacing w:val="-2"/>
          <w:w w:val="85"/>
        </w:rPr>
        <w:t xml:space="preserve"> </w:t>
      </w:r>
      <w:r>
        <w:rPr>
          <w:w w:val="85"/>
        </w:rPr>
        <w:t>L.</w:t>
      </w:r>
      <w:r>
        <w:rPr>
          <w:spacing w:val="-2"/>
          <w:w w:val="85"/>
        </w:rPr>
        <w:t xml:space="preserve"> </w:t>
      </w:r>
      <w:r>
        <w:rPr>
          <w:w w:val="85"/>
        </w:rPr>
        <w:t>Bunyonyi across</w:t>
      </w:r>
      <w:r>
        <w:rPr>
          <w:spacing w:val="-2"/>
          <w:w w:val="85"/>
        </w:rPr>
        <w:t xml:space="preserve"> </w:t>
      </w:r>
      <w:r>
        <w:rPr>
          <w:w w:val="85"/>
        </w:rPr>
        <w:t>R.</w:t>
      </w:r>
      <w:r>
        <w:rPr>
          <w:spacing w:val="-1"/>
          <w:w w:val="85"/>
        </w:rPr>
        <w:t xml:space="preserve"> </w:t>
      </w:r>
      <w:r>
        <w:rPr>
          <w:w w:val="85"/>
        </w:rPr>
        <w:t>Heisensero</w:t>
      </w:r>
      <w:r>
        <w:rPr>
          <w:spacing w:val="-1"/>
          <w:w w:val="85"/>
        </w:rPr>
        <w:t xml:space="preserve"> </w:t>
      </w:r>
      <w:r>
        <w:rPr>
          <w:w w:val="85"/>
        </w:rPr>
        <w:t>in</w:t>
      </w:r>
      <w:r>
        <w:rPr>
          <w:spacing w:val="-2"/>
          <w:w w:val="85"/>
        </w:rPr>
        <w:t xml:space="preserve"> </w:t>
      </w:r>
      <w:r>
        <w:rPr>
          <w:w w:val="85"/>
        </w:rPr>
        <w:t>Kabale;</w:t>
      </w:r>
      <w:r>
        <w:rPr>
          <w:spacing w:val="-2"/>
          <w:w w:val="85"/>
        </w:rPr>
        <w:t xml:space="preserve"> </w:t>
      </w:r>
      <w:r>
        <w:rPr>
          <w:w w:val="85"/>
        </w:rPr>
        <w:t>Mutanda,</w:t>
      </w:r>
      <w:r>
        <w:rPr>
          <w:spacing w:val="-2"/>
          <w:w w:val="85"/>
        </w:rPr>
        <w:t xml:space="preserve"> </w:t>
      </w:r>
      <w:r>
        <w:rPr>
          <w:w w:val="85"/>
        </w:rPr>
        <w:t>Chahafi,</w:t>
      </w:r>
      <w:r>
        <w:rPr>
          <w:spacing w:val="-1"/>
          <w:w w:val="85"/>
        </w:rPr>
        <w:t xml:space="preserve"> </w:t>
      </w:r>
      <w:r>
        <w:rPr>
          <w:w w:val="85"/>
        </w:rPr>
        <w:t>Kayumba</w:t>
      </w:r>
      <w:r>
        <w:rPr>
          <w:spacing w:val="-2"/>
          <w:w w:val="85"/>
        </w:rPr>
        <w:t xml:space="preserve"> </w:t>
      </w:r>
      <w:r>
        <w:rPr>
          <w:w w:val="85"/>
        </w:rPr>
        <w:t>and</w:t>
      </w:r>
      <w:r>
        <w:rPr>
          <w:spacing w:val="-2"/>
          <w:w w:val="85"/>
        </w:rPr>
        <w:t xml:space="preserve"> </w:t>
      </w:r>
      <w:r>
        <w:rPr>
          <w:w w:val="85"/>
        </w:rPr>
        <w:t>Mulehe</w:t>
      </w:r>
      <w:r>
        <w:rPr>
          <w:spacing w:val="-2"/>
          <w:w w:val="85"/>
        </w:rPr>
        <w:t xml:space="preserve"> </w:t>
      </w:r>
      <w:r>
        <w:rPr>
          <w:w w:val="85"/>
        </w:rPr>
        <w:t>in</w:t>
      </w:r>
      <w:r>
        <w:rPr>
          <w:spacing w:val="-1"/>
          <w:w w:val="85"/>
        </w:rPr>
        <w:t xml:space="preserve"> </w:t>
      </w:r>
      <w:r>
        <w:rPr>
          <w:w w:val="85"/>
        </w:rPr>
        <w:t>Kisoro,</w:t>
      </w:r>
      <w:r>
        <w:rPr>
          <w:spacing w:val="-2"/>
          <w:w w:val="85"/>
        </w:rPr>
        <w:t xml:space="preserve"> </w:t>
      </w:r>
      <w:r>
        <w:rPr>
          <w:w w:val="85"/>
        </w:rPr>
        <w:t>all</w:t>
      </w:r>
      <w:r>
        <w:rPr>
          <w:spacing w:val="-2"/>
          <w:w w:val="85"/>
        </w:rPr>
        <w:t xml:space="preserve"> </w:t>
      </w:r>
      <w:r>
        <w:rPr>
          <w:w w:val="85"/>
        </w:rPr>
        <w:t>in</w:t>
      </w:r>
      <w:r>
        <w:rPr>
          <w:spacing w:val="-2"/>
          <w:w w:val="85"/>
        </w:rPr>
        <w:t xml:space="preserve"> </w:t>
      </w:r>
      <w:r>
        <w:rPr>
          <w:w w:val="85"/>
        </w:rPr>
        <w:t xml:space="preserve">South </w:t>
      </w:r>
      <w:r>
        <w:rPr>
          <w:w w:val="90"/>
        </w:rPr>
        <w:t>west Uganda.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6"/>
        <w:ind w:left="0"/>
      </w:pPr>
    </w:p>
    <w:p w:rsidR="00E5575B" w:rsidRDefault="00D512E5">
      <w:pPr>
        <w:pStyle w:val="ListParagraph"/>
        <w:numPr>
          <w:ilvl w:val="1"/>
          <w:numId w:val="17"/>
        </w:numPr>
        <w:tabs>
          <w:tab w:val="left" w:pos="632"/>
        </w:tabs>
        <w:ind w:left="632" w:hanging="172"/>
        <w:rPr>
          <w:sz w:val="20"/>
        </w:rPr>
      </w:pPr>
      <w:r>
        <w:rPr>
          <w:rFonts w:ascii="Arial" w:hAnsi="Arial"/>
          <w:b/>
          <w:w w:val="80"/>
          <w:sz w:val="20"/>
        </w:rPr>
        <w:t>Explosive</w:t>
      </w:r>
      <w:r>
        <w:rPr>
          <w:rFonts w:ascii="Arial" w:hAnsi="Arial"/>
          <w:b/>
          <w:spacing w:val="-9"/>
          <w:sz w:val="20"/>
        </w:rPr>
        <w:t xml:space="preserve"> </w:t>
      </w:r>
      <w:r>
        <w:rPr>
          <w:rFonts w:ascii="Arial" w:hAnsi="Arial"/>
          <w:b/>
          <w:w w:val="80"/>
          <w:sz w:val="20"/>
        </w:rPr>
        <w:t>crater</w:t>
      </w:r>
      <w:r>
        <w:rPr>
          <w:rFonts w:ascii="Arial" w:hAnsi="Arial"/>
          <w:b/>
          <w:spacing w:val="-8"/>
          <w:sz w:val="20"/>
        </w:rPr>
        <w:t xml:space="preserve"> </w:t>
      </w:r>
      <w:r>
        <w:rPr>
          <w:rFonts w:ascii="Arial" w:hAnsi="Arial"/>
          <w:b/>
          <w:w w:val="80"/>
          <w:sz w:val="20"/>
        </w:rPr>
        <w:t>/</w:t>
      </w:r>
      <w:r>
        <w:rPr>
          <w:rFonts w:ascii="Arial" w:hAnsi="Arial"/>
          <w:b/>
          <w:spacing w:val="-9"/>
          <w:sz w:val="20"/>
        </w:rPr>
        <w:t xml:space="preserve"> </w:t>
      </w:r>
      <w:r>
        <w:rPr>
          <w:rFonts w:ascii="Arial" w:hAnsi="Arial"/>
          <w:b/>
          <w:w w:val="80"/>
          <w:sz w:val="20"/>
        </w:rPr>
        <w:t>Crater</w:t>
      </w:r>
      <w:r>
        <w:rPr>
          <w:rFonts w:ascii="Arial" w:hAnsi="Arial"/>
          <w:b/>
          <w:spacing w:val="-8"/>
          <w:sz w:val="20"/>
        </w:rPr>
        <w:t xml:space="preserve"> </w:t>
      </w:r>
      <w:r>
        <w:rPr>
          <w:rFonts w:ascii="Arial" w:hAnsi="Arial"/>
          <w:b/>
          <w:w w:val="80"/>
          <w:sz w:val="20"/>
        </w:rPr>
        <w:t>Lake</w:t>
      </w:r>
      <w:r>
        <w:rPr>
          <w:rFonts w:ascii="Arial" w:hAnsi="Arial"/>
          <w:b/>
          <w:spacing w:val="-5"/>
          <w:sz w:val="20"/>
        </w:rPr>
        <w:t xml:space="preserve"> </w:t>
      </w:r>
      <w:r>
        <w:rPr>
          <w:w w:val="80"/>
          <w:sz w:val="20"/>
        </w:rPr>
        <w:t>is</w:t>
      </w:r>
      <w:r>
        <w:rPr>
          <w:spacing w:val="-6"/>
          <w:sz w:val="20"/>
        </w:rPr>
        <w:t xml:space="preserve"> </w:t>
      </w:r>
      <w:r>
        <w:rPr>
          <w:w w:val="80"/>
          <w:sz w:val="20"/>
        </w:rPr>
        <w:t>a</w:t>
      </w:r>
      <w:r>
        <w:rPr>
          <w:spacing w:val="-5"/>
          <w:sz w:val="20"/>
        </w:rPr>
        <w:t xml:space="preserve"> </w:t>
      </w:r>
      <w:r>
        <w:rPr>
          <w:w w:val="80"/>
          <w:sz w:val="20"/>
        </w:rPr>
        <w:t>small</w:t>
      </w:r>
      <w:r>
        <w:rPr>
          <w:spacing w:val="-5"/>
          <w:sz w:val="20"/>
        </w:rPr>
        <w:t xml:space="preserve"> </w:t>
      </w:r>
      <w:r>
        <w:rPr>
          <w:w w:val="80"/>
          <w:sz w:val="20"/>
        </w:rPr>
        <w:t>circular</w:t>
      </w:r>
      <w:r>
        <w:rPr>
          <w:spacing w:val="-5"/>
          <w:sz w:val="20"/>
        </w:rPr>
        <w:t xml:space="preserve"> </w:t>
      </w:r>
      <w:r>
        <w:rPr>
          <w:w w:val="80"/>
          <w:sz w:val="20"/>
        </w:rPr>
        <w:t>depression</w:t>
      </w:r>
      <w:r>
        <w:rPr>
          <w:spacing w:val="-5"/>
          <w:sz w:val="20"/>
        </w:rPr>
        <w:t xml:space="preserve"> </w:t>
      </w:r>
      <w:r>
        <w:rPr>
          <w:w w:val="80"/>
          <w:sz w:val="20"/>
        </w:rPr>
        <w:t>filled</w:t>
      </w:r>
      <w:r>
        <w:rPr>
          <w:spacing w:val="-6"/>
          <w:sz w:val="20"/>
        </w:rPr>
        <w:t xml:space="preserve"> </w:t>
      </w:r>
      <w:r>
        <w:rPr>
          <w:w w:val="80"/>
          <w:sz w:val="20"/>
        </w:rPr>
        <w:t>with</w:t>
      </w:r>
      <w:r>
        <w:rPr>
          <w:spacing w:val="-5"/>
          <w:sz w:val="20"/>
        </w:rPr>
        <w:t xml:space="preserve"> </w:t>
      </w:r>
      <w:r>
        <w:rPr>
          <w:w w:val="80"/>
          <w:sz w:val="20"/>
        </w:rPr>
        <w:t>water</w:t>
      </w:r>
      <w:r>
        <w:rPr>
          <w:spacing w:val="-5"/>
          <w:sz w:val="20"/>
        </w:rPr>
        <w:t xml:space="preserve"> </w:t>
      </w:r>
      <w:r>
        <w:rPr>
          <w:w w:val="80"/>
          <w:sz w:val="20"/>
        </w:rPr>
        <w:t>on</w:t>
      </w:r>
      <w:r>
        <w:rPr>
          <w:spacing w:val="-5"/>
          <w:sz w:val="20"/>
        </w:rPr>
        <w:t xml:space="preserve"> </w:t>
      </w:r>
      <w:r>
        <w:rPr>
          <w:w w:val="80"/>
          <w:sz w:val="20"/>
        </w:rPr>
        <w:t>the</w:t>
      </w:r>
      <w:r>
        <w:rPr>
          <w:spacing w:val="-5"/>
          <w:sz w:val="20"/>
        </w:rPr>
        <w:t xml:space="preserve"> </w:t>
      </w:r>
      <w:r>
        <w:rPr>
          <w:w w:val="80"/>
          <w:sz w:val="20"/>
        </w:rPr>
        <w:t>top</w:t>
      </w:r>
      <w:r>
        <w:rPr>
          <w:spacing w:val="-5"/>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earth’s</w:t>
      </w:r>
      <w:r>
        <w:rPr>
          <w:spacing w:val="-5"/>
          <w:sz w:val="20"/>
        </w:rPr>
        <w:t xml:space="preserve"> </w:t>
      </w:r>
      <w:r>
        <w:rPr>
          <w:w w:val="80"/>
          <w:sz w:val="20"/>
        </w:rPr>
        <w:t>surface</w:t>
      </w:r>
      <w:r>
        <w:rPr>
          <w:spacing w:val="-6"/>
          <w:sz w:val="20"/>
        </w:rPr>
        <w:t xml:space="preserve"> </w:t>
      </w:r>
      <w:r>
        <w:rPr>
          <w:w w:val="80"/>
          <w:sz w:val="20"/>
        </w:rPr>
        <w:t>or</w:t>
      </w:r>
      <w:r>
        <w:rPr>
          <w:spacing w:val="-4"/>
          <w:sz w:val="20"/>
        </w:rPr>
        <w:t xml:space="preserve"> </w:t>
      </w:r>
      <w:r>
        <w:rPr>
          <w:w w:val="80"/>
          <w:sz w:val="20"/>
        </w:rPr>
        <w:t>a</w:t>
      </w:r>
      <w:r>
        <w:rPr>
          <w:spacing w:val="-6"/>
          <w:sz w:val="20"/>
        </w:rPr>
        <w:t xml:space="preserve"> </w:t>
      </w:r>
      <w:r>
        <w:rPr>
          <w:spacing w:val="-2"/>
          <w:w w:val="80"/>
          <w:sz w:val="20"/>
        </w:rPr>
        <w:t>volcano.</w:t>
      </w:r>
    </w:p>
    <w:p w:rsidR="00E5575B" w:rsidRDefault="00D512E5">
      <w:pPr>
        <w:pStyle w:val="BodyText"/>
        <w:spacing w:before="1" w:line="244" w:lineRule="auto"/>
        <w:ind w:left="460" w:right="712" w:firstLine="91"/>
      </w:pPr>
      <w:r>
        <w:rPr>
          <w:w w:val="85"/>
        </w:rPr>
        <w:t>It was formed when the top of the earth / volcano was blown off</w:t>
      </w:r>
      <w:r>
        <w:t xml:space="preserve"> </w:t>
      </w:r>
      <w:r>
        <w:rPr>
          <w:w w:val="85"/>
        </w:rPr>
        <w:t>or</w:t>
      </w:r>
      <w:r>
        <w:t xml:space="preserve"> </w:t>
      </w:r>
      <w:r>
        <w:rPr>
          <w:w w:val="85"/>
        </w:rPr>
        <w:t>destroyed by a violent eruption of magma which left behind</w:t>
      </w:r>
      <w:r>
        <w:t xml:space="preserve"> </w:t>
      </w:r>
      <w:r>
        <w:rPr>
          <w:w w:val="85"/>
        </w:rPr>
        <w:t>a small circular</w:t>
      </w:r>
      <w:r>
        <w:rPr>
          <w:spacing w:val="40"/>
        </w:rPr>
        <w:t xml:space="preserve"> </w:t>
      </w:r>
      <w:r>
        <w:rPr>
          <w:w w:val="80"/>
        </w:rPr>
        <w:t>depression surrounded by a rim of pyroclasts / ashes which was later</w:t>
      </w:r>
      <w:r>
        <w:t xml:space="preserve"> </w:t>
      </w:r>
      <w:r>
        <w:rPr>
          <w:w w:val="80"/>
        </w:rPr>
        <w:t>filled with water</w:t>
      </w:r>
      <w:r>
        <w:t xml:space="preserve"> </w:t>
      </w:r>
      <w:r>
        <w:rPr>
          <w:w w:val="80"/>
        </w:rPr>
        <w:t>to form an</w:t>
      </w:r>
      <w:r>
        <w:t xml:space="preserve"> </w:t>
      </w:r>
      <w:r>
        <w:rPr>
          <w:w w:val="80"/>
        </w:rPr>
        <w:t>explosive crater / crater lake respectively.</w:t>
      </w:r>
    </w:p>
    <w:p w:rsidR="00E5575B" w:rsidRDefault="00D512E5">
      <w:pPr>
        <w:pStyle w:val="BodyText"/>
        <w:spacing w:line="244" w:lineRule="auto"/>
        <w:ind w:left="460" w:right="712" w:firstLine="91"/>
      </w:pPr>
      <w:r>
        <w:rPr>
          <w:w w:val="80"/>
        </w:rPr>
        <w:t>E.g.s</w:t>
      </w:r>
      <w:r>
        <w:t xml:space="preserve"> </w:t>
      </w:r>
      <w:r>
        <w:rPr>
          <w:w w:val="80"/>
        </w:rPr>
        <w:t>of</w:t>
      </w:r>
      <w:r>
        <w:t xml:space="preserve"> </w:t>
      </w:r>
      <w:r>
        <w:rPr>
          <w:w w:val="80"/>
        </w:rPr>
        <w:t>explosive</w:t>
      </w:r>
      <w:r>
        <w:t xml:space="preserve"> </w:t>
      </w:r>
      <w:r>
        <w:rPr>
          <w:w w:val="80"/>
        </w:rPr>
        <w:t>crater</w:t>
      </w:r>
      <w:r>
        <w:t xml:space="preserve"> </w:t>
      </w:r>
      <w:r>
        <w:rPr>
          <w:w w:val="80"/>
        </w:rPr>
        <w:t>lakes</w:t>
      </w:r>
      <w:r>
        <w:t xml:space="preserve"> </w:t>
      </w:r>
      <w:r>
        <w:rPr>
          <w:w w:val="80"/>
        </w:rPr>
        <w:t>are</w:t>
      </w:r>
      <w:r>
        <w:t xml:space="preserve"> </w:t>
      </w:r>
      <w:r>
        <w:rPr>
          <w:w w:val="80"/>
        </w:rPr>
        <w:t>L.</w:t>
      </w:r>
      <w:r>
        <w:t xml:space="preserve"> </w:t>
      </w:r>
      <w:r>
        <w:rPr>
          <w:w w:val="80"/>
        </w:rPr>
        <w:t>Katwe</w:t>
      </w:r>
      <w:r>
        <w:t xml:space="preserve"> </w:t>
      </w:r>
      <w:r>
        <w:rPr>
          <w:w w:val="80"/>
        </w:rPr>
        <w:t>biggest,</w:t>
      </w:r>
      <w:r>
        <w:t xml:space="preserve"> </w:t>
      </w:r>
      <w:r>
        <w:rPr>
          <w:w w:val="80"/>
        </w:rPr>
        <w:t>Kyamuringa,</w:t>
      </w:r>
      <w:r>
        <w:t xml:space="preserve"> </w:t>
      </w:r>
      <w:r>
        <w:rPr>
          <w:w w:val="80"/>
        </w:rPr>
        <w:t>Nyungu,</w:t>
      </w:r>
      <w:r>
        <w:t xml:space="preserve"> </w:t>
      </w:r>
      <w:r>
        <w:rPr>
          <w:w w:val="80"/>
        </w:rPr>
        <w:t>Nyamusingire,</w:t>
      </w:r>
      <w:r>
        <w:t xml:space="preserve"> </w:t>
      </w:r>
      <w:r>
        <w:rPr>
          <w:w w:val="80"/>
        </w:rPr>
        <w:t>and</w:t>
      </w:r>
      <w:r>
        <w:t xml:space="preserve"> </w:t>
      </w:r>
      <w:r>
        <w:rPr>
          <w:w w:val="80"/>
        </w:rPr>
        <w:t>Nyamunuka</w:t>
      </w:r>
      <w:r>
        <w:t xml:space="preserve"> </w:t>
      </w:r>
      <w:r>
        <w:rPr>
          <w:w w:val="80"/>
        </w:rPr>
        <w:t>in</w:t>
      </w:r>
      <w:r>
        <w:t xml:space="preserve"> </w:t>
      </w:r>
      <w:r>
        <w:rPr>
          <w:w w:val="80"/>
        </w:rPr>
        <w:t>Kasese,</w:t>
      </w:r>
      <w:r>
        <w:t xml:space="preserve"> </w:t>
      </w:r>
      <w:r>
        <w:rPr>
          <w:w w:val="80"/>
        </w:rPr>
        <w:t>Rutoto</w:t>
      </w:r>
      <w:r>
        <w:t xml:space="preserve"> </w:t>
      </w:r>
      <w:r>
        <w:rPr>
          <w:w w:val="80"/>
        </w:rPr>
        <w:t>in</w:t>
      </w:r>
      <w:r>
        <w:t xml:space="preserve"> </w:t>
      </w:r>
      <w:r>
        <w:rPr>
          <w:w w:val="80"/>
        </w:rPr>
        <w:t>Bushenyi,</w:t>
      </w:r>
      <w:r>
        <w:t xml:space="preserve"> </w:t>
      </w:r>
      <w:r>
        <w:rPr>
          <w:w w:val="80"/>
        </w:rPr>
        <w:t>in</w:t>
      </w:r>
      <w:r>
        <w:t xml:space="preserve"> </w:t>
      </w:r>
      <w:r>
        <w:rPr>
          <w:w w:val="80"/>
        </w:rPr>
        <w:t>western Uganda while crater lakes are</w:t>
      </w:r>
      <w:r>
        <w:t xml:space="preserve"> </w:t>
      </w:r>
      <w:r>
        <w:rPr>
          <w:w w:val="80"/>
        </w:rPr>
        <w:t>Wagagai on Mt. Elgon in Mbale, on</w:t>
      </w:r>
      <w:r>
        <w:t xml:space="preserve"> </w:t>
      </w:r>
      <w:r>
        <w:rPr>
          <w:w w:val="80"/>
        </w:rPr>
        <w:t>Mt. Moroto in Moroto and Mt. Muhavura in Kisoro.</w:t>
      </w:r>
    </w:p>
    <w:p w:rsidR="00E5575B" w:rsidRDefault="00E5575B">
      <w:pPr>
        <w:spacing w:line="244" w:lineRule="auto"/>
        <w:sectPr w:rsidR="00E5575B">
          <w:pgSz w:w="12240" w:h="15840"/>
          <w:pgMar w:top="900" w:right="0" w:bottom="1100" w:left="80" w:header="704" w:footer="881" w:gutter="0"/>
          <w:cols w:space="720"/>
        </w:sectPr>
      </w:pPr>
    </w:p>
    <w:p w:rsidR="00E5575B" w:rsidRDefault="00E5575B">
      <w:pPr>
        <w:pStyle w:val="BodyText"/>
        <w:spacing w:before="45"/>
        <w:ind w:left="0"/>
      </w:pPr>
    </w:p>
    <w:p w:rsidR="00E5575B" w:rsidRDefault="00D512E5">
      <w:pPr>
        <w:pStyle w:val="ListParagraph"/>
        <w:numPr>
          <w:ilvl w:val="1"/>
          <w:numId w:val="17"/>
        </w:numPr>
        <w:tabs>
          <w:tab w:val="left" w:pos="551"/>
          <w:tab w:val="left" w:pos="696"/>
        </w:tabs>
        <w:ind w:left="551" w:right="3443" w:hanging="92"/>
        <w:rPr>
          <w:rFonts w:ascii="Arial"/>
          <w:b/>
          <w:sz w:val="20"/>
        </w:rPr>
      </w:pPr>
      <w:r>
        <w:rPr>
          <w:rFonts w:ascii="Arial"/>
          <w:b/>
          <w:w w:val="80"/>
          <w:sz w:val="20"/>
        </w:rPr>
        <w:t xml:space="preserve">Caldera lake </w:t>
      </w:r>
      <w:r>
        <w:rPr>
          <w:w w:val="80"/>
          <w:sz w:val="20"/>
        </w:rPr>
        <w:t xml:space="preserve">is a large circular depression filled with water on the top of a volcano exceeding 1km in diameter. It </w:t>
      </w:r>
      <w:r>
        <w:rPr>
          <w:w w:val="85"/>
          <w:sz w:val="20"/>
        </w:rPr>
        <w:t>was formed similarly as a crater lake.</w:t>
      </w:r>
    </w:p>
    <w:p w:rsidR="00E5575B" w:rsidRDefault="00D512E5">
      <w:pPr>
        <w:pStyle w:val="BodyText"/>
        <w:spacing w:before="6"/>
        <w:ind w:left="460"/>
      </w:pPr>
      <w:r>
        <w:rPr>
          <w:w w:val="80"/>
        </w:rPr>
        <w:t>Or</w:t>
      </w:r>
      <w:r>
        <w:rPr>
          <w:spacing w:val="-3"/>
        </w:rPr>
        <w:t xml:space="preserve"> </w:t>
      </w:r>
      <w:r>
        <w:rPr>
          <w:w w:val="80"/>
        </w:rPr>
        <w:t>it</w:t>
      </w:r>
      <w:r>
        <w:rPr>
          <w:spacing w:val="-3"/>
        </w:rPr>
        <w:t xml:space="preserve"> </w:t>
      </w:r>
      <w:r>
        <w:rPr>
          <w:w w:val="80"/>
        </w:rPr>
        <w:t>was</w:t>
      </w:r>
      <w:r>
        <w:rPr>
          <w:spacing w:val="-4"/>
        </w:rPr>
        <w:t xml:space="preserve"> </w:t>
      </w:r>
      <w:r>
        <w:rPr>
          <w:w w:val="80"/>
        </w:rPr>
        <w:t>formed</w:t>
      </w:r>
      <w:r>
        <w:rPr>
          <w:spacing w:val="-2"/>
        </w:rPr>
        <w:t xml:space="preserve"> </w:t>
      </w:r>
      <w:r>
        <w:rPr>
          <w:w w:val="80"/>
        </w:rPr>
        <w:t>due</w:t>
      </w:r>
      <w:r>
        <w:rPr>
          <w:spacing w:val="-2"/>
        </w:rPr>
        <w:t xml:space="preserve"> </w:t>
      </w:r>
      <w:r>
        <w:rPr>
          <w:w w:val="80"/>
        </w:rPr>
        <w:t>to</w:t>
      </w:r>
      <w:r>
        <w:rPr>
          <w:spacing w:val="-3"/>
        </w:rPr>
        <w:t xml:space="preserve"> </w:t>
      </w:r>
      <w:r>
        <w:rPr>
          <w:w w:val="80"/>
        </w:rPr>
        <w:t>cauldron</w:t>
      </w:r>
      <w:r>
        <w:t xml:space="preserve"> </w:t>
      </w:r>
      <w:r>
        <w:rPr>
          <w:w w:val="80"/>
        </w:rPr>
        <w:t>subsidence</w:t>
      </w:r>
      <w:r>
        <w:rPr>
          <w:spacing w:val="-3"/>
        </w:rPr>
        <w:t xml:space="preserve"> </w:t>
      </w:r>
      <w:r>
        <w:rPr>
          <w:w w:val="80"/>
        </w:rPr>
        <w:t>when</w:t>
      </w:r>
      <w:r>
        <w:rPr>
          <w:spacing w:val="-3"/>
        </w:rPr>
        <w:t xml:space="preserve"> </w:t>
      </w:r>
      <w:r>
        <w:rPr>
          <w:w w:val="80"/>
        </w:rPr>
        <w:t>huge</w:t>
      </w:r>
      <w:r>
        <w:rPr>
          <w:spacing w:val="-2"/>
        </w:rPr>
        <w:t xml:space="preserve"> </w:t>
      </w:r>
      <w:r>
        <w:rPr>
          <w:w w:val="80"/>
        </w:rPr>
        <w:t>magma</w:t>
      </w:r>
      <w:r>
        <w:rPr>
          <w:spacing w:val="-2"/>
        </w:rPr>
        <w:t xml:space="preserve"> </w:t>
      </w:r>
      <w:r>
        <w:rPr>
          <w:w w:val="80"/>
        </w:rPr>
        <w:t>in</w:t>
      </w:r>
      <w:r>
        <w:t xml:space="preserve"> </w:t>
      </w:r>
      <w:r>
        <w:rPr>
          <w:w w:val="80"/>
        </w:rPr>
        <w:t>the</w:t>
      </w:r>
      <w:r>
        <w:rPr>
          <w:spacing w:val="-3"/>
        </w:rPr>
        <w:t xml:space="preserve"> </w:t>
      </w:r>
      <w:r>
        <w:rPr>
          <w:w w:val="80"/>
        </w:rPr>
        <w:t>vent</w:t>
      </w:r>
      <w:r>
        <w:rPr>
          <w:spacing w:val="-3"/>
        </w:rPr>
        <w:t xml:space="preserve"> </w:t>
      </w:r>
      <w:r>
        <w:rPr>
          <w:w w:val="80"/>
        </w:rPr>
        <w:t>of</w:t>
      </w:r>
      <w:r>
        <w:rPr>
          <w:spacing w:val="-3"/>
        </w:rPr>
        <w:t xml:space="preserve"> </w:t>
      </w:r>
      <w:r>
        <w:rPr>
          <w:w w:val="80"/>
        </w:rPr>
        <w:t>a</w:t>
      </w:r>
      <w:r>
        <w:rPr>
          <w:spacing w:val="-2"/>
        </w:rPr>
        <w:t xml:space="preserve"> </w:t>
      </w:r>
      <w:r>
        <w:rPr>
          <w:w w:val="80"/>
        </w:rPr>
        <w:t>volcano</w:t>
      </w:r>
      <w:r>
        <w:rPr>
          <w:spacing w:val="-2"/>
        </w:rPr>
        <w:t xml:space="preserve"> </w:t>
      </w:r>
      <w:r>
        <w:rPr>
          <w:w w:val="80"/>
        </w:rPr>
        <w:t>collapsed</w:t>
      </w:r>
      <w:r>
        <w:rPr>
          <w:spacing w:val="-3"/>
        </w:rPr>
        <w:t xml:space="preserve"> </w:t>
      </w:r>
      <w:r>
        <w:rPr>
          <w:w w:val="80"/>
        </w:rPr>
        <w:t>downwards</w:t>
      </w:r>
      <w:r>
        <w:rPr>
          <w:spacing w:val="-3"/>
        </w:rPr>
        <w:t xml:space="preserve"> </w:t>
      </w:r>
      <w:r>
        <w:rPr>
          <w:w w:val="80"/>
        </w:rPr>
        <w:t>due</w:t>
      </w:r>
      <w:r>
        <w:rPr>
          <w:spacing w:val="-2"/>
        </w:rPr>
        <w:t xml:space="preserve"> </w:t>
      </w:r>
      <w:r>
        <w:rPr>
          <w:w w:val="80"/>
        </w:rPr>
        <w:t>to</w:t>
      </w:r>
      <w:r>
        <w:rPr>
          <w:spacing w:val="8"/>
        </w:rPr>
        <w:t xml:space="preserve"> </w:t>
      </w:r>
      <w:r>
        <w:rPr>
          <w:w w:val="80"/>
        </w:rPr>
        <w:t>its</w:t>
      </w:r>
      <w:r>
        <w:rPr>
          <w:spacing w:val="-1"/>
        </w:rPr>
        <w:t xml:space="preserve"> </w:t>
      </w:r>
      <w:r>
        <w:rPr>
          <w:w w:val="80"/>
        </w:rPr>
        <w:t>weight</w:t>
      </w:r>
      <w:r>
        <w:rPr>
          <w:spacing w:val="-3"/>
        </w:rPr>
        <w:t xml:space="preserve"> </w:t>
      </w:r>
      <w:r>
        <w:rPr>
          <w:w w:val="80"/>
        </w:rPr>
        <w:t>leaving</w:t>
      </w:r>
      <w:r>
        <w:rPr>
          <w:spacing w:val="-2"/>
        </w:rPr>
        <w:t xml:space="preserve"> </w:t>
      </w:r>
      <w:r>
        <w:rPr>
          <w:w w:val="80"/>
        </w:rPr>
        <w:t>a</w:t>
      </w:r>
      <w:r>
        <w:rPr>
          <w:spacing w:val="-2"/>
        </w:rPr>
        <w:t xml:space="preserve"> </w:t>
      </w:r>
      <w:r>
        <w:rPr>
          <w:w w:val="80"/>
        </w:rPr>
        <w:t>huge</w:t>
      </w:r>
      <w:r>
        <w:rPr>
          <w:spacing w:val="-3"/>
        </w:rPr>
        <w:t xml:space="preserve"> </w:t>
      </w:r>
      <w:r>
        <w:rPr>
          <w:spacing w:val="-2"/>
          <w:w w:val="80"/>
        </w:rPr>
        <w:t>chasm</w:t>
      </w:r>
    </w:p>
    <w:p w:rsidR="00E5575B" w:rsidRDefault="00D512E5">
      <w:pPr>
        <w:pStyle w:val="BodyText"/>
        <w:spacing w:before="4"/>
        <w:ind w:left="460"/>
      </w:pPr>
      <w:r>
        <w:rPr>
          <w:w w:val="80"/>
        </w:rPr>
        <w:t>/</w:t>
      </w:r>
      <w:r>
        <w:rPr>
          <w:spacing w:val="-7"/>
        </w:rPr>
        <w:t xml:space="preserve"> </w:t>
      </w:r>
      <w:r>
        <w:rPr>
          <w:w w:val="80"/>
        </w:rPr>
        <w:t>space</w:t>
      </w:r>
      <w:r>
        <w:rPr>
          <w:spacing w:val="-7"/>
        </w:rPr>
        <w:t xml:space="preserve"> </w:t>
      </w:r>
      <w:r>
        <w:rPr>
          <w:w w:val="80"/>
        </w:rPr>
        <w:t>on</w:t>
      </w:r>
      <w:r>
        <w:rPr>
          <w:spacing w:val="-5"/>
        </w:rPr>
        <w:t xml:space="preserve"> </w:t>
      </w:r>
      <w:r>
        <w:rPr>
          <w:w w:val="80"/>
        </w:rPr>
        <w:t>the</w:t>
      </w:r>
      <w:r>
        <w:rPr>
          <w:spacing w:val="-7"/>
        </w:rPr>
        <w:t xml:space="preserve"> </w:t>
      </w:r>
      <w:r>
        <w:rPr>
          <w:w w:val="80"/>
        </w:rPr>
        <w:t>top</w:t>
      </w:r>
      <w:r>
        <w:rPr>
          <w:spacing w:val="-6"/>
        </w:rPr>
        <w:t xml:space="preserve"> </w:t>
      </w:r>
      <w:r>
        <w:rPr>
          <w:w w:val="80"/>
        </w:rPr>
        <w:t>of</w:t>
      </w:r>
      <w:r>
        <w:rPr>
          <w:spacing w:val="-7"/>
        </w:rPr>
        <w:t xml:space="preserve"> </w:t>
      </w:r>
      <w:r>
        <w:rPr>
          <w:w w:val="80"/>
        </w:rPr>
        <w:t>the</w:t>
      </w:r>
      <w:r>
        <w:rPr>
          <w:spacing w:val="-6"/>
        </w:rPr>
        <w:t xml:space="preserve"> </w:t>
      </w:r>
      <w:r>
        <w:rPr>
          <w:w w:val="80"/>
        </w:rPr>
        <w:t>volcano</w:t>
      </w:r>
      <w:r>
        <w:rPr>
          <w:spacing w:val="-4"/>
        </w:rPr>
        <w:t xml:space="preserve"> </w:t>
      </w:r>
      <w:r>
        <w:rPr>
          <w:w w:val="80"/>
        </w:rPr>
        <w:t>called</w:t>
      </w:r>
      <w:r>
        <w:rPr>
          <w:spacing w:val="-6"/>
        </w:rPr>
        <w:t xml:space="preserve"> </w:t>
      </w:r>
      <w:r>
        <w:rPr>
          <w:w w:val="80"/>
        </w:rPr>
        <w:t>caldera</w:t>
      </w:r>
      <w:r>
        <w:rPr>
          <w:spacing w:val="-7"/>
        </w:rPr>
        <w:t xml:space="preserve"> </w:t>
      </w:r>
      <w:r>
        <w:rPr>
          <w:w w:val="80"/>
        </w:rPr>
        <w:t>which</w:t>
      </w:r>
      <w:r>
        <w:rPr>
          <w:spacing w:val="-3"/>
        </w:rPr>
        <w:t xml:space="preserve"> </w:t>
      </w:r>
      <w:r>
        <w:rPr>
          <w:w w:val="80"/>
        </w:rPr>
        <w:t>was</w:t>
      </w:r>
      <w:r>
        <w:rPr>
          <w:spacing w:val="-7"/>
        </w:rPr>
        <w:t xml:space="preserve"> </w:t>
      </w:r>
      <w:r>
        <w:rPr>
          <w:w w:val="80"/>
        </w:rPr>
        <w:t>later</w:t>
      </w:r>
      <w:r>
        <w:rPr>
          <w:spacing w:val="-6"/>
        </w:rPr>
        <w:t xml:space="preserve"> </w:t>
      </w:r>
      <w:r>
        <w:rPr>
          <w:w w:val="80"/>
        </w:rPr>
        <w:t>filled</w:t>
      </w:r>
      <w:r>
        <w:rPr>
          <w:spacing w:val="-7"/>
        </w:rPr>
        <w:t xml:space="preserve"> </w:t>
      </w:r>
      <w:r>
        <w:rPr>
          <w:w w:val="80"/>
        </w:rPr>
        <w:t>with</w:t>
      </w:r>
      <w:r>
        <w:rPr>
          <w:spacing w:val="-6"/>
        </w:rPr>
        <w:t xml:space="preserve"> </w:t>
      </w:r>
      <w:r>
        <w:rPr>
          <w:w w:val="80"/>
        </w:rPr>
        <w:t>water</w:t>
      </w:r>
      <w:r>
        <w:rPr>
          <w:spacing w:val="-7"/>
        </w:rPr>
        <w:t xml:space="preserve"> </w:t>
      </w:r>
      <w:r>
        <w:rPr>
          <w:w w:val="80"/>
        </w:rPr>
        <w:t>form</w:t>
      </w:r>
      <w:r>
        <w:rPr>
          <w:spacing w:val="-7"/>
        </w:rPr>
        <w:t xml:space="preserve"> </w:t>
      </w:r>
      <w:r>
        <w:rPr>
          <w:w w:val="80"/>
        </w:rPr>
        <w:t>a</w:t>
      </w:r>
      <w:r>
        <w:rPr>
          <w:spacing w:val="-6"/>
        </w:rPr>
        <w:t xml:space="preserve"> </w:t>
      </w:r>
      <w:r>
        <w:rPr>
          <w:w w:val="80"/>
        </w:rPr>
        <w:t>caldera</w:t>
      </w:r>
      <w:r>
        <w:rPr>
          <w:spacing w:val="-7"/>
        </w:rPr>
        <w:t xml:space="preserve"> </w:t>
      </w:r>
      <w:r>
        <w:rPr>
          <w:spacing w:val="-2"/>
          <w:w w:val="80"/>
        </w:rPr>
        <w:t>lake.</w:t>
      </w:r>
    </w:p>
    <w:p w:rsidR="00E5575B" w:rsidRDefault="00D512E5">
      <w:pPr>
        <w:pStyle w:val="BodyText"/>
        <w:spacing w:before="2"/>
        <w:ind w:left="551"/>
      </w:pPr>
      <w:r>
        <w:rPr>
          <w:w w:val="80"/>
        </w:rPr>
        <w:t>E.g.s</w:t>
      </w:r>
      <w:r>
        <w:rPr>
          <w:spacing w:val="-7"/>
        </w:rPr>
        <w:t xml:space="preserve"> </w:t>
      </w:r>
      <w:r>
        <w:rPr>
          <w:w w:val="80"/>
        </w:rPr>
        <w:t>are</w:t>
      </w:r>
      <w:r>
        <w:rPr>
          <w:spacing w:val="-4"/>
        </w:rPr>
        <w:t xml:space="preserve"> </w:t>
      </w:r>
      <w:r>
        <w:rPr>
          <w:w w:val="80"/>
        </w:rPr>
        <w:t>Caldera</w:t>
      </w:r>
      <w:r>
        <w:rPr>
          <w:spacing w:val="-5"/>
        </w:rPr>
        <w:t xml:space="preserve"> </w:t>
      </w:r>
      <w:r>
        <w:rPr>
          <w:w w:val="80"/>
        </w:rPr>
        <w:t>lakes</w:t>
      </w:r>
      <w:r>
        <w:rPr>
          <w:spacing w:val="-4"/>
        </w:rPr>
        <w:t xml:space="preserve"> </w:t>
      </w:r>
      <w:r>
        <w:rPr>
          <w:w w:val="80"/>
        </w:rPr>
        <w:t>are</w:t>
      </w:r>
      <w:r>
        <w:rPr>
          <w:spacing w:val="-5"/>
        </w:rPr>
        <w:t xml:space="preserve"> </w:t>
      </w:r>
      <w:r>
        <w:rPr>
          <w:w w:val="80"/>
        </w:rPr>
        <w:t>L.</w:t>
      </w:r>
      <w:r>
        <w:rPr>
          <w:spacing w:val="-3"/>
        </w:rPr>
        <w:t xml:space="preserve"> </w:t>
      </w:r>
      <w:r>
        <w:rPr>
          <w:w w:val="80"/>
        </w:rPr>
        <w:t>Kadam</w:t>
      </w:r>
      <w:r>
        <w:rPr>
          <w:spacing w:val="-5"/>
        </w:rPr>
        <w:t xml:space="preserve"> </w:t>
      </w:r>
      <w:r>
        <w:rPr>
          <w:w w:val="80"/>
        </w:rPr>
        <w:t>on</w:t>
      </w:r>
      <w:r>
        <w:rPr>
          <w:spacing w:val="-3"/>
        </w:rPr>
        <w:t xml:space="preserve"> </w:t>
      </w:r>
      <w:r>
        <w:rPr>
          <w:w w:val="80"/>
        </w:rPr>
        <w:t>Mount</w:t>
      </w:r>
      <w:r>
        <w:rPr>
          <w:spacing w:val="-5"/>
        </w:rPr>
        <w:t xml:space="preserve"> </w:t>
      </w:r>
      <w:r>
        <w:rPr>
          <w:w w:val="80"/>
        </w:rPr>
        <w:t>Kadam</w:t>
      </w:r>
      <w:r>
        <w:rPr>
          <w:spacing w:val="-4"/>
        </w:rPr>
        <w:t xml:space="preserve"> </w:t>
      </w:r>
      <w:r>
        <w:rPr>
          <w:w w:val="80"/>
        </w:rPr>
        <w:t>in</w:t>
      </w:r>
      <w:r>
        <w:rPr>
          <w:spacing w:val="-4"/>
        </w:rPr>
        <w:t xml:space="preserve"> </w:t>
      </w:r>
      <w:r>
        <w:rPr>
          <w:w w:val="80"/>
        </w:rPr>
        <w:t>Kadam</w:t>
      </w:r>
      <w:r>
        <w:rPr>
          <w:spacing w:val="-2"/>
        </w:rPr>
        <w:t xml:space="preserve"> </w:t>
      </w:r>
      <w:r>
        <w:rPr>
          <w:w w:val="80"/>
        </w:rPr>
        <w:t>and</w:t>
      </w:r>
      <w:r>
        <w:rPr>
          <w:spacing w:val="-5"/>
        </w:rPr>
        <w:t xml:space="preserve"> </w:t>
      </w:r>
      <w:r>
        <w:rPr>
          <w:w w:val="80"/>
        </w:rPr>
        <w:t>L.</w:t>
      </w:r>
      <w:r>
        <w:rPr>
          <w:spacing w:val="-5"/>
        </w:rPr>
        <w:t xml:space="preserve"> </w:t>
      </w:r>
      <w:r>
        <w:rPr>
          <w:w w:val="80"/>
        </w:rPr>
        <w:t>Napak</w:t>
      </w:r>
      <w:r>
        <w:rPr>
          <w:spacing w:val="-4"/>
        </w:rPr>
        <w:t xml:space="preserve"> </w:t>
      </w:r>
      <w:r>
        <w:rPr>
          <w:w w:val="80"/>
        </w:rPr>
        <w:t>on</w:t>
      </w:r>
      <w:r>
        <w:rPr>
          <w:spacing w:val="-5"/>
        </w:rPr>
        <w:t xml:space="preserve"> </w:t>
      </w:r>
      <w:r>
        <w:rPr>
          <w:w w:val="80"/>
        </w:rPr>
        <w:t>Mount</w:t>
      </w:r>
      <w:r>
        <w:rPr>
          <w:spacing w:val="-5"/>
        </w:rPr>
        <w:t xml:space="preserve"> </w:t>
      </w:r>
      <w:r>
        <w:rPr>
          <w:w w:val="80"/>
        </w:rPr>
        <w:t>Napak</w:t>
      </w:r>
      <w:r>
        <w:rPr>
          <w:spacing w:val="-5"/>
        </w:rPr>
        <w:t xml:space="preserve"> </w:t>
      </w:r>
      <w:r>
        <w:rPr>
          <w:w w:val="80"/>
        </w:rPr>
        <w:t>in</w:t>
      </w:r>
      <w:r>
        <w:rPr>
          <w:spacing w:val="-2"/>
        </w:rPr>
        <w:t xml:space="preserve"> </w:t>
      </w:r>
      <w:r>
        <w:rPr>
          <w:w w:val="80"/>
        </w:rPr>
        <w:t>Napak</w:t>
      </w:r>
      <w:r>
        <w:rPr>
          <w:spacing w:val="-5"/>
        </w:rPr>
        <w:t xml:space="preserve"> </w:t>
      </w:r>
      <w:r>
        <w:rPr>
          <w:w w:val="80"/>
        </w:rPr>
        <w:t>(North</w:t>
      </w:r>
      <w:r>
        <w:rPr>
          <w:spacing w:val="-5"/>
        </w:rPr>
        <w:t xml:space="preserve"> </w:t>
      </w:r>
      <w:r>
        <w:rPr>
          <w:w w:val="80"/>
        </w:rPr>
        <w:t>eastern</w:t>
      </w:r>
      <w:r>
        <w:rPr>
          <w:spacing w:val="-4"/>
        </w:rPr>
        <w:t xml:space="preserve"> </w:t>
      </w:r>
      <w:r>
        <w:rPr>
          <w:spacing w:val="-2"/>
          <w:w w:val="80"/>
        </w:rPr>
        <w:t>Uganda).</w:t>
      </w:r>
    </w:p>
    <w:p w:rsidR="00E5575B" w:rsidRDefault="00E5575B">
      <w:pPr>
        <w:pStyle w:val="BodyText"/>
        <w:ind w:left="0"/>
      </w:pPr>
    </w:p>
    <w:p w:rsidR="00E5575B" w:rsidRDefault="00E5575B">
      <w:pPr>
        <w:pStyle w:val="BodyText"/>
        <w:spacing w:before="6"/>
        <w:ind w:left="0"/>
      </w:pPr>
    </w:p>
    <w:p w:rsidR="00E5575B" w:rsidRDefault="00D512E5">
      <w:pPr>
        <w:pStyle w:val="Heading1"/>
      </w:pPr>
      <w:r>
        <w:rPr>
          <w:w w:val="80"/>
        </w:rPr>
        <w:t>EXOGENIC</w:t>
      </w:r>
      <w:r>
        <w:rPr>
          <w:spacing w:val="-2"/>
        </w:rPr>
        <w:t xml:space="preserve"> </w:t>
      </w:r>
      <w:r>
        <w:rPr>
          <w:w w:val="80"/>
        </w:rPr>
        <w:t>/</w:t>
      </w:r>
      <w:r>
        <w:rPr>
          <w:spacing w:val="-1"/>
        </w:rPr>
        <w:t xml:space="preserve"> </w:t>
      </w:r>
      <w:r>
        <w:rPr>
          <w:w w:val="80"/>
        </w:rPr>
        <w:t>DENUDATIONAL</w:t>
      </w:r>
      <w:r>
        <w:rPr>
          <w:spacing w:val="1"/>
        </w:rPr>
        <w:t xml:space="preserve"> </w:t>
      </w:r>
      <w:r>
        <w:rPr>
          <w:spacing w:val="-2"/>
          <w:w w:val="80"/>
        </w:rPr>
        <w:t>LAKES</w:t>
      </w:r>
    </w:p>
    <w:p w:rsidR="00E5575B" w:rsidRDefault="00D512E5">
      <w:pPr>
        <w:pStyle w:val="Heading2"/>
        <w:spacing w:before="1" w:line="229" w:lineRule="exact"/>
      </w:pPr>
      <w:r>
        <w:rPr>
          <w:w w:val="80"/>
        </w:rPr>
        <w:t>Erosional</w:t>
      </w:r>
      <w:r>
        <w:rPr>
          <w:spacing w:val="-3"/>
        </w:rPr>
        <w:t xml:space="preserve"> </w:t>
      </w:r>
      <w:r>
        <w:rPr>
          <w:spacing w:val="-2"/>
          <w:w w:val="90"/>
        </w:rPr>
        <w:t>lakes</w:t>
      </w:r>
    </w:p>
    <w:p w:rsidR="00E5575B" w:rsidRDefault="00D512E5">
      <w:pPr>
        <w:pStyle w:val="ListParagraph"/>
        <w:numPr>
          <w:ilvl w:val="0"/>
          <w:numId w:val="18"/>
        </w:numPr>
        <w:tabs>
          <w:tab w:val="left" w:pos="605"/>
        </w:tabs>
        <w:spacing w:line="229" w:lineRule="exact"/>
        <w:ind w:left="605" w:hanging="145"/>
        <w:jc w:val="both"/>
        <w:rPr>
          <w:sz w:val="20"/>
        </w:rPr>
      </w:pPr>
      <w:r>
        <w:rPr>
          <w:rFonts w:ascii="Arial" w:hAnsi="Arial"/>
          <w:b/>
          <w:w w:val="80"/>
          <w:sz w:val="20"/>
        </w:rPr>
        <w:t>Glacial</w:t>
      </w:r>
      <w:r>
        <w:rPr>
          <w:rFonts w:ascii="Arial" w:hAnsi="Arial"/>
          <w:b/>
          <w:spacing w:val="-8"/>
          <w:sz w:val="20"/>
        </w:rPr>
        <w:t xml:space="preserve"> </w:t>
      </w:r>
      <w:r>
        <w:rPr>
          <w:rFonts w:ascii="Arial" w:hAnsi="Arial"/>
          <w:b/>
          <w:w w:val="80"/>
          <w:sz w:val="20"/>
        </w:rPr>
        <w:t>eroded</w:t>
      </w:r>
      <w:r>
        <w:rPr>
          <w:rFonts w:ascii="Arial" w:hAnsi="Arial"/>
          <w:b/>
          <w:spacing w:val="-5"/>
          <w:sz w:val="20"/>
        </w:rPr>
        <w:t xml:space="preserve"> </w:t>
      </w:r>
      <w:r>
        <w:rPr>
          <w:rFonts w:ascii="Arial" w:hAnsi="Arial"/>
          <w:b/>
          <w:w w:val="80"/>
          <w:sz w:val="20"/>
        </w:rPr>
        <w:t>lake</w:t>
      </w:r>
      <w:r>
        <w:rPr>
          <w:rFonts w:ascii="Arial" w:hAnsi="Arial"/>
          <w:b/>
          <w:spacing w:val="-6"/>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tarn</w:t>
      </w:r>
      <w:r>
        <w:rPr>
          <w:rFonts w:ascii="Arial" w:hAnsi="Arial"/>
          <w:b/>
          <w:spacing w:val="-3"/>
          <w:sz w:val="20"/>
        </w:rPr>
        <w:t xml:space="preserve"> </w:t>
      </w:r>
      <w:r>
        <w:rPr>
          <w:w w:val="80"/>
          <w:sz w:val="20"/>
        </w:rPr>
        <w:t>is</w:t>
      </w:r>
      <w:r>
        <w:rPr>
          <w:spacing w:val="-4"/>
          <w:sz w:val="20"/>
        </w:rPr>
        <w:t xml:space="preserve"> </w:t>
      </w:r>
      <w:r>
        <w:rPr>
          <w:w w:val="80"/>
          <w:sz w:val="20"/>
        </w:rPr>
        <w:t>a</w:t>
      </w:r>
      <w:r>
        <w:rPr>
          <w:spacing w:val="-5"/>
          <w:sz w:val="20"/>
        </w:rPr>
        <w:t xml:space="preserve"> </w:t>
      </w:r>
      <w:r>
        <w:rPr>
          <w:w w:val="80"/>
          <w:sz w:val="20"/>
        </w:rPr>
        <w:t>semi</w:t>
      </w:r>
      <w:r>
        <w:rPr>
          <w:spacing w:val="-4"/>
          <w:sz w:val="20"/>
        </w:rPr>
        <w:t xml:space="preserve"> </w:t>
      </w:r>
      <w:r>
        <w:rPr>
          <w:w w:val="80"/>
          <w:sz w:val="20"/>
        </w:rPr>
        <w:t>–</w:t>
      </w:r>
      <w:r>
        <w:rPr>
          <w:spacing w:val="-4"/>
          <w:sz w:val="20"/>
        </w:rPr>
        <w:t xml:space="preserve"> </w:t>
      </w:r>
      <w:r>
        <w:rPr>
          <w:w w:val="80"/>
          <w:sz w:val="20"/>
        </w:rPr>
        <w:t>circular</w:t>
      </w:r>
      <w:r>
        <w:rPr>
          <w:spacing w:val="-3"/>
          <w:sz w:val="20"/>
        </w:rPr>
        <w:t xml:space="preserve"> </w:t>
      </w:r>
      <w:r>
        <w:rPr>
          <w:w w:val="80"/>
          <w:sz w:val="20"/>
        </w:rPr>
        <w:t>glacial</w:t>
      </w:r>
      <w:r>
        <w:rPr>
          <w:spacing w:val="-4"/>
          <w:sz w:val="20"/>
        </w:rPr>
        <w:t xml:space="preserve"> </w:t>
      </w:r>
      <w:r>
        <w:rPr>
          <w:w w:val="80"/>
          <w:sz w:val="20"/>
        </w:rPr>
        <w:t>basin</w:t>
      </w:r>
      <w:r>
        <w:rPr>
          <w:spacing w:val="-5"/>
          <w:sz w:val="20"/>
        </w:rPr>
        <w:t xml:space="preserve"> </w:t>
      </w:r>
      <w:r>
        <w:rPr>
          <w:w w:val="80"/>
          <w:sz w:val="20"/>
        </w:rPr>
        <w:t>filled</w:t>
      </w:r>
      <w:r>
        <w:rPr>
          <w:spacing w:val="-1"/>
          <w:sz w:val="20"/>
        </w:rPr>
        <w:t xml:space="preserve"> </w:t>
      </w:r>
      <w:r>
        <w:rPr>
          <w:w w:val="80"/>
          <w:sz w:val="20"/>
        </w:rPr>
        <w:t>with</w:t>
      </w:r>
      <w:r>
        <w:rPr>
          <w:spacing w:val="-4"/>
          <w:sz w:val="20"/>
        </w:rPr>
        <w:t xml:space="preserve"> </w:t>
      </w:r>
      <w:r>
        <w:rPr>
          <w:w w:val="80"/>
          <w:sz w:val="20"/>
        </w:rPr>
        <w:t>water</w:t>
      </w:r>
      <w:r>
        <w:rPr>
          <w:spacing w:val="-4"/>
          <w:sz w:val="20"/>
        </w:rPr>
        <w:t xml:space="preserve"> </w:t>
      </w:r>
      <w:r>
        <w:rPr>
          <w:w w:val="80"/>
          <w:sz w:val="20"/>
        </w:rPr>
        <w:t>found</w:t>
      </w:r>
      <w:r>
        <w:rPr>
          <w:spacing w:val="-4"/>
          <w:sz w:val="20"/>
        </w:rPr>
        <w:t xml:space="preserve"> </w:t>
      </w:r>
      <w:r>
        <w:rPr>
          <w:w w:val="80"/>
          <w:sz w:val="20"/>
        </w:rPr>
        <w:t>on</w:t>
      </w:r>
      <w:r>
        <w:rPr>
          <w:spacing w:val="-4"/>
          <w:sz w:val="20"/>
        </w:rPr>
        <w:t xml:space="preserve"> </w:t>
      </w:r>
      <w:r>
        <w:rPr>
          <w:w w:val="80"/>
          <w:sz w:val="20"/>
        </w:rPr>
        <w:t>the</w:t>
      </w:r>
      <w:r>
        <w:rPr>
          <w:spacing w:val="-5"/>
          <w:sz w:val="20"/>
        </w:rPr>
        <w:t xml:space="preserve"> </w:t>
      </w:r>
      <w:r>
        <w:rPr>
          <w:w w:val="80"/>
          <w:sz w:val="20"/>
        </w:rPr>
        <w:t>side</w:t>
      </w:r>
      <w:r>
        <w:rPr>
          <w:spacing w:val="-4"/>
          <w:sz w:val="20"/>
        </w:rPr>
        <w:t xml:space="preserve"> </w:t>
      </w:r>
      <w:r>
        <w:rPr>
          <w:w w:val="80"/>
          <w:sz w:val="20"/>
        </w:rPr>
        <w:t>of</w:t>
      </w:r>
      <w:r>
        <w:rPr>
          <w:spacing w:val="-4"/>
          <w:sz w:val="20"/>
        </w:rPr>
        <w:t xml:space="preserve"> </w:t>
      </w:r>
      <w:r>
        <w:rPr>
          <w:w w:val="80"/>
          <w:sz w:val="20"/>
        </w:rPr>
        <w:t>a</w:t>
      </w:r>
      <w:r>
        <w:rPr>
          <w:spacing w:val="-1"/>
          <w:sz w:val="20"/>
        </w:rPr>
        <w:t xml:space="preserve"> </w:t>
      </w:r>
      <w:r>
        <w:rPr>
          <w:w w:val="80"/>
          <w:sz w:val="20"/>
        </w:rPr>
        <w:t>glaciated</w:t>
      </w:r>
      <w:r>
        <w:rPr>
          <w:spacing w:val="-4"/>
          <w:sz w:val="20"/>
        </w:rPr>
        <w:t xml:space="preserve"> </w:t>
      </w:r>
      <w:r>
        <w:rPr>
          <w:spacing w:val="-2"/>
          <w:w w:val="80"/>
          <w:sz w:val="20"/>
        </w:rPr>
        <w:t>mountain.</w:t>
      </w:r>
    </w:p>
    <w:p w:rsidR="00E5575B" w:rsidRDefault="00D512E5">
      <w:pPr>
        <w:pStyle w:val="BodyText"/>
        <w:spacing w:before="3" w:line="242" w:lineRule="auto"/>
        <w:ind w:left="460" w:right="715" w:firstLine="91"/>
        <w:jc w:val="both"/>
      </w:pPr>
      <w:r>
        <w:rPr>
          <w:w w:val="85"/>
        </w:rPr>
        <w:t>It</w:t>
      </w:r>
      <w:r>
        <w:rPr>
          <w:spacing w:val="-2"/>
          <w:w w:val="85"/>
        </w:rPr>
        <w:t xml:space="preserve"> </w:t>
      </w:r>
      <w:r>
        <w:rPr>
          <w:w w:val="85"/>
        </w:rPr>
        <w:t>was</w:t>
      </w:r>
      <w:r>
        <w:rPr>
          <w:spacing w:val="-3"/>
          <w:w w:val="85"/>
        </w:rPr>
        <w:t xml:space="preserve"> </w:t>
      </w:r>
      <w:r>
        <w:rPr>
          <w:w w:val="85"/>
        </w:rPr>
        <w:t>formed</w:t>
      </w:r>
      <w:r>
        <w:rPr>
          <w:spacing w:val="-2"/>
          <w:w w:val="85"/>
        </w:rPr>
        <w:t xml:space="preserve"> </w:t>
      </w:r>
      <w:r>
        <w:rPr>
          <w:w w:val="85"/>
        </w:rPr>
        <w:t>during</w:t>
      </w:r>
      <w:r>
        <w:rPr>
          <w:spacing w:val="-2"/>
          <w:w w:val="85"/>
        </w:rPr>
        <w:t xml:space="preserve"> </w:t>
      </w:r>
      <w:r>
        <w:rPr>
          <w:w w:val="85"/>
        </w:rPr>
        <w:t>the</w:t>
      </w:r>
      <w:r>
        <w:rPr>
          <w:spacing w:val="-2"/>
          <w:w w:val="85"/>
        </w:rPr>
        <w:t xml:space="preserve"> </w:t>
      </w:r>
      <w:r>
        <w:rPr>
          <w:w w:val="85"/>
        </w:rPr>
        <w:t>back</w:t>
      </w:r>
      <w:r>
        <w:rPr>
          <w:spacing w:val="-3"/>
          <w:w w:val="85"/>
        </w:rPr>
        <w:t xml:space="preserve"> </w:t>
      </w:r>
      <w:r>
        <w:rPr>
          <w:w w:val="85"/>
        </w:rPr>
        <w:t>wall</w:t>
      </w:r>
      <w:r>
        <w:rPr>
          <w:spacing w:val="-3"/>
          <w:w w:val="85"/>
        </w:rPr>
        <w:t xml:space="preserve"> </w:t>
      </w:r>
      <w:r>
        <w:rPr>
          <w:w w:val="85"/>
        </w:rPr>
        <w:t>recession</w:t>
      </w:r>
      <w:r>
        <w:rPr>
          <w:spacing w:val="-2"/>
          <w:w w:val="85"/>
        </w:rPr>
        <w:t xml:space="preserve"> </w:t>
      </w:r>
      <w:r>
        <w:rPr>
          <w:w w:val="85"/>
        </w:rPr>
        <w:t>of</w:t>
      </w:r>
      <w:r>
        <w:rPr>
          <w:spacing w:val="-2"/>
          <w:w w:val="85"/>
        </w:rPr>
        <w:t xml:space="preserve"> </w:t>
      </w:r>
      <w:r>
        <w:rPr>
          <w:w w:val="85"/>
        </w:rPr>
        <w:t>the</w:t>
      </w:r>
      <w:r>
        <w:rPr>
          <w:spacing w:val="-2"/>
          <w:w w:val="85"/>
        </w:rPr>
        <w:t xml:space="preserve"> </w:t>
      </w:r>
      <w:r>
        <w:rPr>
          <w:w w:val="85"/>
        </w:rPr>
        <w:t>steep</w:t>
      </w:r>
      <w:r>
        <w:rPr>
          <w:spacing w:val="-2"/>
          <w:w w:val="85"/>
        </w:rPr>
        <w:t xml:space="preserve"> </w:t>
      </w:r>
      <w:r>
        <w:rPr>
          <w:w w:val="85"/>
        </w:rPr>
        <w:t>sides</w:t>
      </w:r>
      <w:r>
        <w:rPr>
          <w:spacing w:val="-2"/>
          <w:w w:val="85"/>
        </w:rPr>
        <w:t xml:space="preserve"> </w:t>
      </w:r>
      <w:r>
        <w:rPr>
          <w:w w:val="85"/>
        </w:rPr>
        <w:t>of</w:t>
      </w:r>
      <w:r>
        <w:rPr>
          <w:spacing w:val="-2"/>
          <w:w w:val="85"/>
        </w:rPr>
        <w:t xml:space="preserve"> </w:t>
      </w:r>
      <w:r>
        <w:rPr>
          <w:w w:val="85"/>
        </w:rPr>
        <w:t>glaciated</w:t>
      </w:r>
      <w:r>
        <w:rPr>
          <w:spacing w:val="-2"/>
          <w:w w:val="85"/>
        </w:rPr>
        <w:t xml:space="preserve"> </w:t>
      </w:r>
      <w:r>
        <w:rPr>
          <w:w w:val="85"/>
        </w:rPr>
        <w:t>mountain</w:t>
      </w:r>
      <w:r>
        <w:rPr>
          <w:spacing w:val="-3"/>
          <w:w w:val="85"/>
        </w:rPr>
        <w:t xml:space="preserve"> </w:t>
      </w:r>
      <w:r>
        <w:rPr>
          <w:w w:val="85"/>
        </w:rPr>
        <w:t>where</w:t>
      </w:r>
      <w:r>
        <w:rPr>
          <w:spacing w:val="-2"/>
          <w:w w:val="85"/>
        </w:rPr>
        <w:t xml:space="preserve"> </w:t>
      </w:r>
      <w:r>
        <w:rPr>
          <w:w w:val="85"/>
        </w:rPr>
        <w:t>the</w:t>
      </w:r>
      <w:r>
        <w:rPr>
          <w:spacing w:val="-4"/>
          <w:w w:val="85"/>
        </w:rPr>
        <w:t xml:space="preserve"> </w:t>
      </w:r>
      <w:r>
        <w:rPr>
          <w:w w:val="85"/>
        </w:rPr>
        <w:t>moving</w:t>
      </w:r>
      <w:r>
        <w:rPr>
          <w:spacing w:val="-2"/>
          <w:w w:val="85"/>
        </w:rPr>
        <w:t xml:space="preserve"> </w:t>
      </w:r>
      <w:r>
        <w:rPr>
          <w:w w:val="85"/>
        </w:rPr>
        <w:t>ice</w:t>
      </w:r>
      <w:r>
        <w:rPr>
          <w:spacing w:val="-3"/>
          <w:w w:val="85"/>
        </w:rPr>
        <w:t xml:space="preserve"> </w:t>
      </w:r>
      <w:r>
        <w:rPr>
          <w:w w:val="85"/>
        </w:rPr>
        <w:t>(glacier)</w:t>
      </w:r>
      <w:r>
        <w:rPr>
          <w:spacing w:val="-2"/>
          <w:w w:val="85"/>
        </w:rPr>
        <w:t xml:space="preserve"> </w:t>
      </w:r>
      <w:r>
        <w:rPr>
          <w:w w:val="85"/>
        </w:rPr>
        <w:t>was</w:t>
      </w:r>
      <w:r>
        <w:rPr>
          <w:spacing w:val="-3"/>
          <w:w w:val="85"/>
        </w:rPr>
        <w:t xml:space="preserve"> </w:t>
      </w:r>
      <w:r>
        <w:rPr>
          <w:w w:val="85"/>
        </w:rPr>
        <w:t>able</w:t>
      </w:r>
      <w:r>
        <w:rPr>
          <w:spacing w:val="-3"/>
        </w:rPr>
        <w:t xml:space="preserve"> </w:t>
      </w:r>
      <w:r>
        <w:rPr>
          <w:w w:val="85"/>
        </w:rPr>
        <w:t>to</w:t>
      </w:r>
      <w:r>
        <w:rPr>
          <w:spacing w:val="-4"/>
          <w:w w:val="85"/>
        </w:rPr>
        <w:t xml:space="preserve"> </w:t>
      </w:r>
      <w:r>
        <w:rPr>
          <w:w w:val="85"/>
        </w:rPr>
        <w:t>over</w:t>
      </w:r>
      <w:r>
        <w:rPr>
          <w:spacing w:val="-2"/>
          <w:w w:val="85"/>
        </w:rPr>
        <w:t xml:space="preserve"> </w:t>
      </w:r>
      <w:r>
        <w:rPr>
          <w:w w:val="85"/>
        </w:rPr>
        <w:t>deepen</w:t>
      </w:r>
      <w:r>
        <w:rPr>
          <w:spacing w:val="-2"/>
          <w:w w:val="85"/>
        </w:rPr>
        <w:t xml:space="preserve"> </w:t>
      </w:r>
      <w:r>
        <w:rPr>
          <w:w w:val="85"/>
        </w:rPr>
        <w:t>and widen</w:t>
      </w:r>
      <w:r>
        <w:rPr>
          <w:spacing w:val="-1"/>
          <w:w w:val="85"/>
        </w:rPr>
        <w:t xml:space="preserve"> </w:t>
      </w:r>
      <w:r>
        <w:rPr>
          <w:w w:val="85"/>
        </w:rPr>
        <w:t>a</w:t>
      </w:r>
      <w:r>
        <w:rPr>
          <w:spacing w:val="-1"/>
          <w:w w:val="85"/>
        </w:rPr>
        <w:t xml:space="preserve"> </w:t>
      </w:r>
      <w:r>
        <w:rPr>
          <w:w w:val="85"/>
        </w:rPr>
        <w:t>pre- glacial</w:t>
      </w:r>
      <w:r>
        <w:rPr>
          <w:spacing w:val="-1"/>
          <w:w w:val="85"/>
        </w:rPr>
        <w:t xml:space="preserve"> </w:t>
      </w:r>
      <w:r>
        <w:rPr>
          <w:w w:val="85"/>
        </w:rPr>
        <w:t>crack</w:t>
      </w:r>
      <w:r>
        <w:rPr>
          <w:spacing w:val="-1"/>
          <w:w w:val="85"/>
        </w:rPr>
        <w:t xml:space="preserve"> </w:t>
      </w:r>
      <w:r>
        <w:rPr>
          <w:w w:val="85"/>
        </w:rPr>
        <w:t>to</w:t>
      </w:r>
      <w:r>
        <w:rPr>
          <w:spacing w:val="-1"/>
          <w:w w:val="85"/>
        </w:rPr>
        <w:t xml:space="preserve"> </w:t>
      </w:r>
      <w:r>
        <w:rPr>
          <w:w w:val="85"/>
        </w:rPr>
        <w:t>form</w:t>
      </w:r>
      <w:r>
        <w:rPr>
          <w:spacing w:val="-1"/>
          <w:w w:val="85"/>
        </w:rPr>
        <w:t xml:space="preserve"> </w:t>
      </w:r>
      <w:r>
        <w:rPr>
          <w:w w:val="85"/>
        </w:rPr>
        <w:t>a</w:t>
      </w:r>
      <w:r>
        <w:rPr>
          <w:spacing w:val="-1"/>
          <w:w w:val="85"/>
        </w:rPr>
        <w:t xml:space="preserve"> </w:t>
      </w:r>
      <w:r>
        <w:rPr>
          <w:w w:val="85"/>
        </w:rPr>
        <w:t>semi –</w:t>
      </w:r>
      <w:r>
        <w:rPr>
          <w:spacing w:val="-1"/>
          <w:w w:val="85"/>
        </w:rPr>
        <w:t xml:space="preserve"> </w:t>
      </w:r>
      <w:r>
        <w:rPr>
          <w:w w:val="85"/>
        </w:rPr>
        <w:t>circular basin</w:t>
      </w:r>
      <w:r>
        <w:rPr>
          <w:spacing w:val="-1"/>
          <w:w w:val="85"/>
        </w:rPr>
        <w:t xml:space="preserve"> </w:t>
      </w:r>
      <w:r>
        <w:rPr>
          <w:w w:val="85"/>
        </w:rPr>
        <w:t>called</w:t>
      </w:r>
      <w:r>
        <w:rPr>
          <w:spacing w:val="-1"/>
          <w:w w:val="85"/>
        </w:rPr>
        <w:t xml:space="preserve"> </w:t>
      </w:r>
      <w:r>
        <w:rPr>
          <w:w w:val="85"/>
        </w:rPr>
        <w:t>corrie</w:t>
      </w:r>
      <w:r>
        <w:rPr>
          <w:spacing w:val="-1"/>
          <w:w w:val="85"/>
        </w:rPr>
        <w:t xml:space="preserve"> </w:t>
      </w:r>
      <w:r>
        <w:rPr>
          <w:w w:val="85"/>
        </w:rPr>
        <w:t>/</w:t>
      </w:r>
      <w:r>
        <w:rPr>
          <w:spacing w:val="-1"/>
          <w:w w:val="85"/>
        </w:rPr>
        <w:t xml:space="preserve"> </w:t>
      </w:r>
      <w:r>
        <w:rPr>
          <w:w w:val="85"/>
        </w:rPr>
        <w:t>cirque</w:t>
      </w:r>
      <w:r>
        <w:rPr>
          <w:spacing w:val="-1"/>
          <w:w w:val="85"/>
        </w:rPr>
        <w:t xml:space="preserve"> </w:t>
      </w:r>
      <w:r>
        <w:rPr>
          <w:w w:val="85"/>
        </w:rPr>
        <w:t>which</w:t>
      </w:r>
      <w:r>
        <w:rPr>
          <w:spacing w:val="-1"/>
          <w:w w:val="85"/>
        </w:rPr>
        <w:t xml:space="preserve"> </w:t>
      </w:r>
      <w:r>
        <w:rPr>
          <w:w w:val="85"/>
        </w:rPr>
        <w:t>was</w:t>
      </w:r>
      <w:r>
        <w:rPr>
          <w:spacing w:val="-1"/>
          <w:w w:val="85"/>
        </w:rPr>
        <w:t xml:space="preserve"> </w:t>
      </w:r>
      <w:r>
        <w:rPr>
          <w:w w:val="85"/>
        </w:rPr>
        <w:t>later</w:t>
      </w:r>
      <w:r>
        <w:rPr>
          <w:spacing w:val="-1"/>
          <w:w w:val="85"/>
        </w:rPr>
        <w:t xml:space="preserve"> </w:t>
      </w:r>
      <w:r>
        <w:rPr>
          <w:w w:val="85"/>
        </w:rPr>
        <w:t>filled</w:t>
      </w:r>
      <w:r>
        <w:rPr>
          <w:spacing w:val="-1"/>
          <w:w w:val="85"/>
        </w:rPr>
        <w:t xml:space="preserve"> </w:t>
      </w:r>
      <w:r>
        <w:rPr>
          <w:w w:val="85"/>
        </w:rPr>
        <w:t>with</w:t>
      </w:r>
      <w:r>
        <w:rPr>
          <w:spacing w:val="-1"/>
          <w:w w:val="85"/>
        </w:rPr>
        <w:t xml:space="preserve"> </w:t>
      </w:r>
      <w:r>
        <w:rPr>
          <w:w w:val="85"/>
        </w:rPr>
        <w:t>water</w:t>
      </w:r>
      <w:r>
        <w:rPr>
          <w:spacing w:val="-1"/>
          <w:w w:val="85"/>
        </w:rPr>
        <w:t xml:space="preserve"> </w:t>
      </w:r>
      <w:r>
        <w:rPr>
          <w:w w:val="85"/>
        </w:rPr>
        <w:t>to</w:t>
      </w:r>
      <w:r>
        <w:rPr>
          <w:spacing w:val="-1"/>
          <w:w w:val="85"/>
        </w:rPr>
        <w:t xml:space="preserve"> </w:t>
      </w:r>
      <w:r>
        <w:rPr>
          <w:w w:val="85"/>
        </w:rPr>
        <w:t>form</w:t>
      </w:r>
      <w:r>
        <w:rPr>
          <w:spacing w:val="-1"/>
          <w:w w:val="85"/>
        </w:rPr>
        <w:t xml:space="preserve"> </w:t>
      </w:r>
      <w:r>
        <w:rPr>
          <w:w w:val="85"/>
        </w:rPr>
        <w:t>a</w:t>
      </w:r>
      <w:r>
        <w:rPr>
          <w:spacing w:val="-1"/>
          <w:w w:val="85"/>
        </w:rPr>
        <w:t xml:space="preserve"> </w:t>
      </w:r>
      <w:r>
        <w:rPr>
          <w:w w:val="85"/>
        </w:rPr>
        <w:t>glacial</w:t>
      </w:r>
      <w:r>
        <w:rPr>
          <w:spacing w:val="-1"/>
          <w:w w:val="85"/>
        </w:rPr>
        <w:t xml:space="preserve"> </w:t>
      </w:r>
      <w:r>
        <w:rPr>
          <w:w w:val="85"/>
        </w:rPr>
        <w:t>eroded</w:t>
      </w:r>
      <w:r>
        <w:rPr>
          <w:spacing w:val="-1"/>
          <w:w w:val="85"/>
        </w:rPr>
        <w:t xml:space="preserve"> </w:t>
      </w:r>
      <w:r>
        <w:rPr>
          <w:w w:val="85"/>
        </w:rPr>
        <w:t>lake</w:t>
      </w:r>
      <w:r>
        <w:rPr>
          <w:spacing w:val="-1"/>
          <w:w w:val="85"/>
        </w:rPr>
        <w:t xml:space="preserve"> </w:t>
      </w:r>
      <w:r>
        <w:rPr>
          <w:w w:val="85"/>
        </w:rPr>
        <w:t>called</w:t>
      </w:r>
      <w:r>
        <w:rPr>
          <w:spacing w:val="-1"/>
          <w:w w:val="85"/>
        </w:rPr>
        <w:t xml:space="preserve"> </w:t>
      </w:r>
      <w:r>
        <w:rPr>
          <w:w w:val="85"/>
        </w:rPr>
        <w:t xml:space="preserve">a </w:t>
      </w:r>
      <w:r>
        <w:rPr>
          <w:spacing w:val="-2"/>
          <w:w w:val="90"/>
        </w:rPr>
        <w:t>tarn.</w:t>
      </w:r>
    </w:p>
    <w:p w:rsidR="00E5575B" w:rsidRDefault="00D512E5">
      <w:pPr>
        <w:pStyle w:val="BodyText"/>
        <w:spacing w:before="3"/>
        <w:ind w:left="551"/>
        <w:jc w:val="both"/>
      </w:pPr>
      <w:r>
        <w:rPr>
          <w:w w:val="80"/>
        </w:rPr>
        <w:t>Examples</w:t>
      </w:r>
      <w:r>
        <w:rPr>
          <w:spacing w:val="-6"/>
        </w:rPr>
        <w:t xml:space="preserve"> </w:t>
      </w:r>
      <w:r>
        <w:rPr>
          <w:w w:val="80"/>
        </w:rPr>
        <w:t>of</w:t>
      </w:r>
      <w:r>
        <w:rPr>
          <w:spacing w:val="-5"/>
        </w:rPr>
        <w:t xml:space="preserve"> </w:t>
      </w:r>
      <w:r>
        <w:rPr>
          <w:w w:val="80"/>
        </w:rPr>
        <w:t>the</w:t>
      </w:r>
      <w:r>
        <w:rPr>
          <w:spacing w:val="-5"/>
        </w:rPr>
        <w:t xml:space="preserve"> </w:t>
      </w:r>
      <w:r>
        <w:rPr>
          <w:w w:val="80"/>
        </w:rPr>
        <w:t>tarns</w:t>
      </w:r>
      <w:r>
        <w:rPr>
          <w:spacing w:val="-5"/>
        </w:rPr>
        <w:t xml:space="preserve"> </w:t>
      </w:r>
      <w:r>
        <w:rPr>
          <w:w w:val="80"/>
        </w:rPr>
        <w:t>are</w:t>
      </w:r>
      <w:r>
        <w:rPr>
          <w:spacing w:val="-5"/>
        </w:rPr>
        <w:t xml:space="preserve"> </w:t>
      </w:r>
      <w:r>
        <w:rPr>
          <w:w w:val="80"/>
        </w:rPr>
        <w:t>Lac</w:t>
      </w:r>
      <w:r>
        <w:rPr>
          <w:spacing w:val="-5"/>
        </w:rPr>
        <w:t xml:space="preserve"> </w:t>
      </w:r>
      <w:r>
        <w:rPr>
          <w:w w:val="80"/>
        </w:rPr>
        <w:t>du</w:t>
      </w:r>
      <w:r>
        <w:rPr>
          <w:spacing w:val="-2"/>
        </w:rPr>
        <w:t xml:space="preserve"> </w:t>
      </w:r>
      <w:r>
        <w:rPr>
          <w:w w:val="80"/>
        </w:rPr>
        <w:t>Speke,</w:t>
      </w:r>
      <w:r>
        <w:rPr>
          <w:spacing w:val="-5"/>
        </w:rPr>
        <w:t xml:space="preserve"> </w:t>
      </w:r>
      <w:r>
        <w:rPr>
          <w:w w:val="80"/>
        </w:rPr>
        <w:t>Lac</w:t>
      </w:r>
      <w:r>
        <w:rPr>
          <w:spacing w:val="-2"/>
        </w:rPr>
        <w:t xml:space="preserve"> </w:t>
      </w:r>
      <w:r>
        <w:rPr>
          <w:w w:val="80"/>
        </w:rPr>
        <w:t>Vert,</w:t>
      </w:r>
      <w:r>
        <w:rPr>
          <w:spacing w:val="-6"/>
        </w:rPr>
        <w:t xml:space="preserve"> </w:t>
      </w:r>
      <w:r>
        <w:rPr>
          <w:w w:val="80"/>
        </w:rPr>
        <w:t>Lac</w:t>
      </w:r>
      <w:r>
        <w:rPr>
          <w:spacing w:val="-5"/>
        </w:rPr>
        <w:t xml:space="preserve"> </w:t>
      </w:r>
      <w:r>
        <w:rPr>
          <w:w w:val="80"/>
        </w:rPr>
        <w:t>Noir</w:t>
      </w:r>
      <w:r>
        <w:rPr>
          <w:spacing w:val="-4"/>
        </w:rPr>
        <w:t xml:space="preserve"> </w:t>
      </w:r>
      <w:r>
        <w:rPr>
          <w:w w:val="80"/>
        </w:rPr>
        <w:t>and</w:t>
      </w:r>
      <w:r>
        <w:rPr>
          <w:spacing w:val="-5"/>
        </w:rPr>
        <w:t xml:space="preserve"> </w:t>
      </w:r>
      <w:r>
        <w:rPr>
          <w:w w:val="80"/>
        </w:rPr>
        <w:t>Lac</w:t>
      </w:r>
      <w:r>
        <w:rPr>
          <w:spacing w:val="-5"/>
        </w:rPr>
        <w:t xml:space="preserve"> </w:t>
      </w:r>
      <w:r>
        <w:rPr>
          <w:w w:val="80"/>
        </w:rPr>
        <w:t>Catherine</w:t>
      </w:r>
      <w:r>
        <w:rPr>
          <w:spacing w:val="-5"/>
        </w:rPr>
        <w:t xml:space="preserve"> </w:t>
      </w:r>
      <w:r>
        <w:rPr>
          <w:w w:val="80"/>
        </w:rPr>
        <w:t>on</w:t>
      </w:r>
      <w:r>
        <w:rPr>
          <w:spacing w:val="-5"/>
        </w:rPr>
        <w:t xml:space="preserve"> </w:t>
      </w:r>
      <w:r>
        <w:rPr>
          <w:w w:val="80"/>
        </w:rPr>
        <w:t>Mt.</w:t>
      </w:r>
      <w:r>
        <w:rPr>
          <w:spacing w:val="-5"/>
        </w:rPr>
        <w:t xml:space="preserve"> </w:t>
      </w:r>
      <w:r>
        <w:rPr>
          <w:w w:val="80"/>
        </w:rPr>
        <w:t>Rwenzori</w:t>
      </w:r>
      <w:r>
        <w:rPr>
          <w:spacing w:val="-5"/>
        </w:rPr>
        <w:t xml:space="preserve"> </w:t>
      </w:r>
      <w:r>
        <w:rPr>
          <w:w w:val="80"/>
        </w:rPr>
        <w:t>in</w:t>
      </w:r>
      <w:r>
        <w:rPr>
          <w:spacing w:val="-3"/>
        </w:rPr>
        <w:t xml:space="preserve"> </w:t>
      </w:r>
      <w:r>
        <w:rPr>
          <w:spacing w:val="-2"/>
          <w:w w:val="80"/>
        </w:rPr>
        <w:t>Kasese.</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8"/>
        <w:ind w:left="0"/>
      </w:pPr>
    </w:p>
    <w:p w:rsidR="00E5575B" w:rsidRDefault="00D512E5">
      <w:pPr>
        <w:pStyle w:val="Heading1"/>
      </w:pPr>
      <w:r>
        <w:rPr>
          <w:w w:val="80"/>
        </w:rPr>
        <w:t>DEPOSITIONAL</w:t>
      </w:r>
      <w:r>
        <w:rPr>
          <w:spacing w:val="4"/>
        </w:rPr>
        <w:t xml:space="preserve"> </w:t>
      </w:r>
      <w:r>
        <w:rPr>
          <w:spacing w:val="-2"/>
          <w:w w:val="90"/>
        </w:rPr>
        <w:t>LAKES.</w:t>
      </w:r>
    </w:p>
    <w:p w:rsidR="00E5575B" w:rsidRDefault="00D512E5">
      <w:pPr>
        <w:pStyle w:val="BodyText"/>
        <w:spacing w:before="4" w:line="226" w:lineRule="exact"/>
        <w:ind w:left="551"/>
      </w:pPr>
      <w:r>
        <w:rPr>
          <w:w w:val="80"/>
        </w:rPr>
        <w:t>These</w:t>
      </w:r>
      <w:r>
        <w:rPr>
          <w:spacing w:val="-6"/>
        </w:rPr>
        <w:t xml:space="preserve"> </w:t>
      </w:r>
      <w:r>
        <w:rPr>
          <w:w w:val="80"/>
        </w:rPr>
        <w:t>lakes</w:t>
      </w:r>
      <w:r>
        <w:rPr>
          <w:spacing w:val="-5"/>
        </w:rPr>
        <w:t xml:space="preserve"> </w:t>
      </w:r>
      <w:r>
        <w:rPr>
          <w:w w:val="80"/>
        </w:rPr>
        <w:t>are</w:t>
      </w:r>
      <w:r>
        <w:rPr>
          <w:spacing w:val="-6"/>
        </w:rPr>
        <w:t xml:space="preserve"> </w:t>
      </w:r>
      <w:r>
        <w:rPr>
          <w:w w:val="80"/>
        </w:rPr>
        <w:t>formed</w:t>
      </w:r>
      <w:r>
        <w:rPr>
          <w:spacing w:val="-5"/>
        </w:rPr>
        <w:t xml:space="preserve"> </w:t>
      </w:r>
      <w:r>
        <w:rPr>
          <w:w w:val="80"/>
        </w:rPr>
        <w:t>as</w:t>
      </w:r>
      <w:r>
        <w:rPr>
          <w:spacing w:val="-5"/>
        </w:rPr>
        <w:t xml:space="preserve"> </w:t>
      </w:r>
      <w:r>
        <w:rPr>
          <w:w w:val="80"/>
        </w:rPr>
        <w:t>a</w:t>
      </w:r>
      <w:r>
        <w:rPr>
          <w:spacing w:val="-6"/>
        </w:rPr>
        <w:t xml:space="preserve"> </w:t>
      </w:r>
      <w:r>
        <w:rPr>
          <w:w w:val="80"/>
        </w:rPr>
        <w:t>result</w:t>
      </w:r>
      <w:r>
        <w:rPr>
          <w:spacing w:val="-5"/>
        </w:rPr>
        <w:t xml:space="preserve"> </w:t>
      </w:r>
      <w:r>
        <w:rPr>
          <w:w w:val="80"/>
        </w:rPr>
        <w:t>of</w:t>
      </w:r>
      <w:r>
        <w:rPr>
          <w:spacing w:val="-6"/>
        </w:rPr>
        <w:t xml:space="preserve"> </w:t>
      </w:r>
      <w:r>
        <w:rPr>
          <w:w w:val="80"/>
        </w:rPr>
        <w:t>river,</w:t>
      </w:r>
      <w:r>
        <w:rPr>
          <w:spacing w:val="-5"/>
        </w:rPr>
        <w:t xml:space="preserve"> </w:t>
      </w:r>
      <w:r>
        <w:rPr>
          <w:w w:val="80"/>
        </w:rPr>
        <w:t>glacial</w:t>
      </w:r>
      <w:r>
        <w:rPr>
          <w:spacing w:val="-5"/>
        </w:rPr>
        <w:t xml:space="preserve"> </w:t>
      </w:r>
      <w:r>
        <w:rPr>
          <w:w w:val="80"/>
        </w:rPr>
        <w:t>and</w:t>
      </w:r>
      <w:r>
        <w:rPr>
          <w:spacing w:val="-6"/>
        </w:rPr>
        <w:t xml:space="preserve"> </w:t>
      </w:r>
      <w:r>
        <w:rPr>
          <w:w w:val="80"/>
        </w:rPr>
        <w:t>wave</w:t>
      </w:r>
      <w:r>
        <w:rPr>
          <w:spacing w:val="-5"/>
        </w:rPr>
        <w:t xml:space="preserve"> </w:t>
      </w:r>
      <w:r>
        <w:rPr>
          <w:spacing w:val="-2"/>
          <w:w w:val="80"/>
        </w:rPr>
        <w:t>deposition.</w:t>
      </w:r>
    </w:p>
    <w:p w:rsidR="00E5575B" w:rsidRDefault="00D512E5">
      <w:pPr>
        <w:pStyle w:val="Heading1"/>
        <w:spacing w:line="229" w:lineRule="exact"/>
      </w:pPr>
      <w:r>
        <w:rPr>
          <w:w w:val="80"/>
        </w:rPr>
        <w:t>RIVER</w:t>
      </w:r>
      <w:r>
        <w:t xml:space="preserve"> </w:t>
      </w:r>
      <w:r>
        <w:rPr>
          <w:w w:val="80"/>
        </w:rPr>
        <w:t>DEPOSITIONAL</w:t>
      </w:r>
      <w:r>
        <w:rPr>
          <w:spacing w:val="2"/>
        </w:rPr>
        <w:t xml:space="preserve"> </w:t>
      </w:r>
      <w:r>
        <w:rPr>
          <w:spacing w:val="-4"/>
          <w:w w:val="80"/>
        </w:rPr>
        <w:t>LAKES</w:t>
      </w:r>
    </w:p>
    <w:p w:rsidR="00E5575B" w:rsidRDefault="00D512E5">
      <w:pPr>
        <w:pStyle w:val="ListParagraph"/>
        <w:numPr>
          <w:ilvl w:val="0"/>
          <w:numId w:val="19"/>
        </w:numPr>
        <w:tabs>
          <w:tab w:val="left" w:pos="605"/>
        </w:tabs>
        <w:ind w:left="605" w:hanging="145"/>
        <w:rPr>
          <w:sz w:val="20"/>
        </w:rPr>
      </w:pPr>
      <w:r>
        <w:rPr>
          <w:rFonts w:ascii="Arial"/>
          <w:b/>
          <w:w w:val="80"/>
          <w:sz w:val="20"/>
        </w:rPr>
        <w:t>Ox</w:t>
      </w:r>
      <w:r>
        <w:rPr>
          <w:rFonts w:ascii="Arial"/>
          <w:b/>
          <w:spacing w:val="-8"/>
          <w:sz w:val="20"/>
        </w:rPr>
        <w:t xml:space="preserve"> </w:t>
      </w:r>
      <w:r>
        <w:rPr>
          <w:rFonts w:ascii="Arial"/>
          <w:b/>
          <w:w w:val="80"/>
          <w:sz w:val="20"/>
        </w:rPr>
        <w:t>bow</w:t>
      </w:r>
      <w:r>
        <w:rPr>
          <w:rFonts w:ascii="Arial"/>
          <w:b/>
          <w:spacing w:val="-9"/>
          <w:sz w:val="20"/>
        </w:rPr>
        <w:t xml:space="preserve"> </w:t>
      </w:r>
      <w:r>
        <w:rPr>
          <w:rFonts w:ascii="Arial"/>
          <w:b/>
          <w:w w:val="80"/>
          <w:sz w:val="20"/>
        </w:rPr>
        <w:t>lake</w:t>
      </w:r>
      <w:r>
        <w:rPr>
          <w:rFonts w:ascii="Arial"/>
          <w:b/>
          <w:spacing w:val="-6"/>
          <w:sz w:val="20"/>
        </w:rPr>
        <w:t xml:space="preserve"> </w:t>
      </w:r>
      <w:r>
        <w:rPr>
          <w:w w:val="80"/>
          <w:sz w:val="20"/>
        </w:rPr>
        <w:t>is</w:t>
      </w:r>
      <w:r>
        <w:rPr>
          <w:spacing w:val="-6"/>
          <w:sz w:val="20"/>
        </w:rPr>
        <w:t xml:space="preserve"> </w:t>
      </w:r>
      <w:r>
        <w:rPr>
          <w:w w:val="80"/>
          <w:sz w:val="20"/>
        </w:rPr>
        <w:t>a</w:t>
      </w:r>
      <w:r>
        <w:rPr>
          <w:spacing w:val="-6"/>
          <w:sz w:val="20"/>
        </w:rPr>
        <w:t xml:space="preserve"> </w:t>
      </w:r>
      <w:r>
        <w:rPr>
          <w:w w:val="80"/>
          <w:sz w:val="20"/>
        </w:rPr>
        <w:t>horse</w:t>
      </w:r>
      <w:r>
        <w:rPr>
          <w:spacing w:val="-4"/>
          <w:sz w:val="20"/>
        </w:rPr>
        <w:t xml:space="preserve"> </w:t>
      </w:r>
      <w:r>
        <w:rPr>
          <w:w w:val="80"/>
          <w:sz w:val="20"/>
        </w:rPr>
        <w:t>-</w:t>
      </w:r>
      <w:r>
        <w:rPr>
          <w:spacing w:val="-5"/>
          <w:sz w:val="20"/>
        </w:rPr>
        <w:t xml:space="preserve"> </w:t>
      </w:r>
      <w:r>
        <w:rPr>
          <w:w w:val="80"/>
          <w:sz w:val="20"/>
        </w:rPr>
        <w:t>shoe</w:t>
      </w:r>
      <w:r>
        <w:rPr>
          <w:spacing w:val="-6"/>
          <w:sz w:val="20"/>
        </w:rPr>
        <w:t xml:space="preserve"> </w:t>
      </w:r>
      <w:r>
        <w:rPr>
          <w:w w:val="80"/>
          <w:sz w:val="20"/>
        </w:rPr>
        <w:t>shaped</w:t>
      </w:r>
      <w:r>
        <w:rPr>
          <w:spacing w:val="-6"/>
          <w:sz w:val="20"/>
        </w:rPr>
        <w:t xml:space="preserve"> </w:t>
      </w:r>
      <w:r>
        <w:rPr>
          <w:w w:val="80"/>
          <w:sz w:val="20"/>
        </w:rPr>
        <w:t>basin</w:t>
      </w:r>
      <w:r>
        <w:rPr>
          <w:spacing w:val="-6"/>
          <w:sz w:val="20"/>
        </w:rPr>
        <w:t xml:space="preserve"> </w:t>
      </w:r>
      <w:r>
        <w:rPr>
          <w:w w:val="80"/>
          <w:sz w:val="20"/>
        </w:rPr>
        <w:t>filled</w:t>
      </w:r>
      <w:r>
        <w:rPr>
          <w:spacing w:val="-6"/>
          <w:sz w:val="20"/>
        </w:rPr>
        <w:t xml:space="preserve"> </w:t>
      </w:r>
      <w:r>
        <w:rPr>
          <w:w w:val="80"/>
          <w:sz w:val="20"/>
        </w:rPr>
        <w:t>with</w:t>
      </w:r>
      <w:r>
        <w:rPr>
          <w:spacing w:val="-6"/>
          <w:sz w:val="20"/>
        </w:rPr>
        <w:t xml:space="preserve"> </w:t>
      </w:r>
      <w:r>
        <w:rPr>
          <w:w w:val="80"/>
          <w:sz w:val="20"/>
        </w:rPr>
        <w:t>water</w:t>
      </w:r>
      <w:r>
        <w:rPr>
          <w:spacing w:val="-4"/>
          <w:sz w:val="20"/>
        </w:rPr>
        <w:t xml:space="preserve"> </w:t>
      </w:r>
      <w:r>
        <w:rPr>
          <w:w w:val="80"/>
          <w:sz w:val="20"/>
        </w:rPr>
        <w:t>found</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w w:val="80"/>
          <w:sz w:val="20"/>
        </w:rPr>
        <w:t>old</w:t>
      </w:r>
      <w:r>
        <w:rPr>
          <w:spacing w:val="-6"/>
          <w:sz w:val="20"/>
        </w:rPr>
        <w:t xml:space="preserve"> </w:t>
      </w:r>
      <w:r>
        <w:rPr>
          <w:w w:val="80"/>
          <w:sz w:val="20"/>
        </w:rPr>
        <w:t>stage</w:t>
      </w:r>
      <w:r>
        <w:rPr>
          <w:spacing w:val="-6"/>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river</w:t>
      </w:r>
      <w:r>
        <w:rPr>
          <w:spacing w:val="-6"/>
          <w:sz w:val="20"/>
        </w:rPr>
        <w:t xml:space="preserve"> </w:t>
      </w:r>
      <w:r>
        <w:rPr>
          <w:spacing w:val="-2"/>
          <w:w w:val="80"/>
          <w:sz w:val="20"/>
        </w:rPr>
        <w:t>course.</w:t>
      </w:r>
    </w:p>
    <w:p w:rsidR="00E5575B" w:rsidRDefault="00D512E5">
      <w:pPr>
        <w:pStyle w:val="BodyText"/>
        <w:spacing w:before="2" w:line="244" w:lineRule="auto"/>
        <w:ind w:left="460" w:right="712" w:firstLine="91"/>
      </w:pPr>
      <w:r>
        <w:rPr>
          <w:w w:val="80"/>
        </w:rPr>
        <w:t>It</w:t>
      </w:r>
      <w:r>
        <w:t xml:space="preserve"> </w:t>
      </w:r>
      <w:r>
        <w:rPr>
          <w:w w:val="80"/>
        </w:rPr>
        <w:t>was</w:t>
      </w:r>
      <w:r>
        <w:t xml:space="preserve"> </w:t>
      </w:r>
      <w:r>
        <w:rPr>
          <w:w w:val="80"/>
        </w:rPr>
        <w:t>formed</w:t>
      </w:r>
      <w:r>
        <w:t xml:space="preserve"> </w:t>
      </w:r>
      <w:r>
        <w:rPr>
          <w:w w:val="80"/>
        </w:rPr>
        <w:t>as</w:t>
      </w:r>
      <w:r>
        <w:t xml:space="preserve"> </w:t>
      </w:r>
      <w:r>
        <w:rPr>
          <w:w w:val="80"/>
        </w:rPr>
        <w:t>a</w:t>
      </w:r>
      <w:r>
        <w:t xml:space="preserve"> </w:t>
      </w:r>
      <w:r>
        <w:rPr>
          <w:w w:val="80"/>
        </w:rPr>
        <w:t>meandering</w:t>
      </w:r>
      <w:r>
        <w:t xml:space="preserve"> </w:t>
      </w:r>
      <w:r>
        <w:rPr>
          <w:w w:val="80"/>
        </w:rPr>
        <w:t>river</w:t>
      </w:r>
      <w:r>
        <w:t xml:space="preserve"> </w:t>
      </w:r>
      <w:r>
        <w:rPr>
          <w:w w:val="80"/>
        </w:rPr>
        <w:t>eroded</w:t>
      </w:r>
      <w:r>
        <w:t xml:space="preserve"> </w:t>
      </w:r>
      <w:r>
        <w:rPr>
          <w:w w:val="80"/>
        </w:rPr>
        <w:t>through</w:t>
      </w:r>
      <w:r>
        <w:t xml:space="preserve"> </w:t>
      </w:r>
      <w:r>
        <w:rPr>
          <w:w w:val="80"/>
        </w:rPr>
        <w:t>the</w:t>
      </w:r>
      <w:r>
        <w:t xml:space="preserve"> </w:t>
      </w:r>
      <w:r>
        <w:rPr>
          <w:w w:val="80"/>
        </w:rPr>
        <w:t>narrow</w:t>
      </w:r>
      <w:r>
        <w:t xml:space="preserve"> </w:t>
      </w:r>
      <w:r>
        <w:rPr>
          <w:w w:val="80"/>
        </w:rPr>
        <w:t>neck</w:t>
      </w:r>
      <w:r>
        <w:t xml:space="preserve"> </w:t>
      </w:r>
      <w:r>
        <w:rPr>
          <w:w w:val="80"/>
        </w:rPr>
        <w:t>leaving</w:t>
      </w:r>
      <w:r>
        <w:t xml:space="preserve"> </w:t>
      </w:r>
      <w:r>
        <w:rPr>
          <w:w w:val="80"/>
        </w:rPr>
        <w:t>a</w:t>
      </w:r>
      <w:r>
        <w:t xml:space="preserve"> </w:t>
      </w:r>
      <w:r>
        <w:rPr>
          <w:w w:val="80"/>
        </w:rPr>
        <w:t>meandering</w:t>
      </w:r>
      <w:r>
        <w:t xml:space="preserve"> </w:t>
      </w:r>
      <w:r>
        <w:rPr>
          <w:w w:val="80"/>
        </w:rPr>
        <w:t>loop</w:t>
      </w:r>
      <w:r>
        <w:t xml:space="preserve"> </w:t>
      </w:r>
      <w:r>
        <w:rPr>
          <w:w w:val="80"/>
        </w:rPr>
        <w:t>which</w:t>
      </w:r>
      <w:r>
        <w:t xml:space="preserve"> </w:t>
      </w:r>
      <w:r>
        <w:rPr>
          <w:w w:val="80"/>
        </w:rPr>
        <w:t>was</w:t>
      </w:r>
      <w:r>
        <w:t xml:space="preserve"> </w:t>
      </w:r>
      <w:r>
        <w:rPr>
          <w:w w:val="80"/>
        </w:rPr>
        <w:t>then</w:t>
      </w:r>
      <w:r>
        <w:t xml:space="preserve"> </w:t>
      </w:r>
      <w:r>
        <w:rPr>
          <w:w w:val="80"/>
        </w:rPr>
        <w:t>sealed</w:t>
      </w:r>
      <w:r>
        <w:t xml:space="preserve"> </w:t>
      </w:r>
      <w:r>
        <w:rPr>
          <w:w w:val="80"/>
        </w:rPr>
        <w:t>off</w:t>
      </w:r>
      <w:r>
        <w:rPr>
          <w:spacing w:val="19"/>
        </w:rPr>
        <w:t xml:space="preserve"> </w:t>
      </w:r>
      <w:r>
        <w:rPr>
          <w:w w:val="80"/>
        </w:rPr>
        <w:t>by</w:t>
      </w:r>
      <w:r>
        <w:t xml:space="preserve"> </w:t>
      </w:r>
      <w:r>
        <w:rPr>
          <w:w w:val="80"/>
        </w:rPr>
        <w:t>the</w:t>
      </w:r>
      <w:r>
        <w:t xml:space="preserve"> </w:t>
      </w:r>
      <w:r>
        <w:rPr>
          <w:w w:val="80"/>
        </w:rPr>
        <w:t>river</w:t>
      </w:r>
      <w:r>
        <w:t xml:space="preserve"> </w:t>
      </w:r>
      <w:r>
        <w:rPr>
          <w:w w:val="80"/>
        </w:rPr>
        <w:t>deposits</w:t>
      </w:r>
      <w:r>
        <w:t xml:space="preserve"> </w:t>
      </w:r>
      <w:r>
        <w:rPr>
          <w:w w:val="80"/>
        </w:rPr>
        <w:t xml:space="preserve">and </w:t>
      </w:r>
      <w:r>
        <w:rPr>
          <w:w w:val="85"/>
        </w:rPr>
        <w:t>the</w:t>
      </w:r>
      <w:r>
        <w:rPr>
          <w:spacing w:val="-4"/>
          <w:w w:val="85"/>
        </w:rPr>
        <w:t xml:space="preserve"> </w:t>
      </w:r>
      <w:r>
        <w:rPr>
          <w:w w:val="85"/>
        </w:rPr>
        <w:t>loop</w:t>
      </w:r>
      <w:r>
        <w:rPr>
          <w:spacing w:val="-5"/>
          <w:w w:val="85"/>
        </w:rPr>
        <w:t xml:space="preserve"> </w:t>
      </w:r>
      <w:r>
        <w:rPr>
          <w:w w:val="85"/>
        </w:rPr>
        <w:t>was</w:t>
      </w:r>
      <w:r>
        <w:rPr>
          <w:spacing w:val="-5"/>
          <w:w w:val="85"/>
        </w:rPr>
        <w:t xml:space="preserve"> </w:t>
      </w:r>
      <w:r>
        <w:rPr>
          <w:w w:val="85"/>
        </w:rPr>
        <w:t>cut</w:t>
      </w:r>
      <w:r>
        <w:rPr>
          <w:spacing w:val="-5"/>
          <w:w w:val="85"/>
        </w:rPr>
        <w:t xml:space="preserve"> </w:t>
      </w:r>
      <w:r>
        <w:rPr>
          <w:w w:val="85"/>
        </w:rPr>
        <w:t>off</w:t>
      </w:r>
      <w:r>
        <w:rPr>
          <w:spacing w:val="-5"/>
          <w:w w:val="85"/>
        </w:rPr>
        <w:t xml:space="preserve"> </w:t>
      </w:r>
      <w:r>
        <w:rPr>
          <w:w w:val="85"/>
        </w:rPr>
        <w:t>to</w:t>
      </w:r>
      <w:r>
        <w:rPr>
          <w:spacing w:val="-5"/>
          <w:w w:val="85"/>
        </w:rPr>
        <w:t xml:space="preserve"> </w:t>
      </w:r>
      <w:r>
        <w:rPr>
          <w:w w:val="85"/>
        </w:rPr>
        <w:t>form</w:t>
      </w:r>
      <w:r>
        <w:rPr>
          <w:spacing w:val="-5"/>
          <w:w w:val="85"/>
        </w:rPr>
        <w:t xml:space="preserve"> </w:t>
      </w:r>
      <w:r>
        <w:rPr>
          <w:w w:val="85"/>
        </w:rPr>
        <w:t>a</w:t>
      </w:r>
      <w:r>
        <w:rPr>
          <w:spacing w:val="-5"/>
          <w:w w:val="85"/>
        </w:rPr>
        <w:t xml:space="preserve"> </w:t>
      </w:r>
      <w:r>
        <w:rPr>
          <w:w w:val="85"/>
        </w:rPr>
        <w:t>horse</w:t>
      </w:r>
      <w:r>
        <w:rPr>
          <w:spacing w:val="-5"/>
          <w:w w:val="85"/>
        </w:rPr>
        <w:t xml:space="preserve"> </w:t>
      </w:r>
      <w:r>
        <w:rPr>
          <w:w w:val="85"/>
        </w:rPr>
        <w:t>shoe</w:t>
      </w:r>
      <w:r>
        <w:rPr>
          <w:spacing w:val="-5"/>
          <w:w w:val="85"/>
        </w:rPr>
        <w:t xml:space="preserve"> </w:t>
      </w:r>
      <w:r>
        <w:rPr>
          <w:w w:val="85"/>
        </w:rPr>
        <w:t>basin</w:t>
      </w:r>
      <w:r>
        <w:rPr>
          <w:spacing w:val="-5"/>
          <w:w w:val="85"/>
        </w:rPr>
        <w:t xml:space="preserve"> </w:t>
      </w:r>
      <w:r>
        <w:rPr>
          <w:w w:val="85"/>
        </w:rPr>
        <w:t>with</w:t>
      </w:r>
      <w:r>
        <w:rPr>
          <w:spacing w:val="-3"/>
          <w:w w:val="85"/>
        </w:rPr>
        <w:t xml:space="preserve"> </w:t>
      </w:r>
      <w:r>
        <w:rPr>
          <w:w w:val="85"/>
        </w:rPr>
        <w:t>water</w:t>
      </w:r>
      <w:r>
        <w:rPr>
          <w:spacing w:val="-4"/>
          <w:w w:val="85"/>
        </w:rPr>
        <w:t xml:space="preserve"> </w:t>
      </w:r>
      <w:r>
        <w:rPr>
          <w:w w:val="85"/>
        </w:rPr>
        <w:t>called</w:t>
      </w:r>
      <w:r>
        <w:rPr>
          <w:spacing w:val="-5"/>
          <w:w w:val="85"/>
        </w:rPr>
        <w:t xml:space="preserve"> </w:t>
      </w:r>
      <w:r>
        <w:rPr>
          <w:w w:val="85"/>
        </w:rPr>
        <w:t>an</w:t>
      </w:r>
      <w:r>
        <w:rPr>
          <w:spacing w:val="-5"/>
          <w:w w:val="85"/>
        </w:rPr>
        <w:t xml:space="preserve"> </w:t>
      </w:r>
      <w:r>
        <w:rPr>
          <w:w w:val="85"/>
        </w:rPr>
        <w:t>ox</w:t>
      </w:r>
      <w:r>
        <w:rPr>
          <w:spacing w:val="-5"/>
          <w:w w:val="85"/>
        </w:rPr>
        <w:t xml:space="preserve"> </w:t>
      </w:r>
      <w:r>
        <w:rPr>
          <w:w w:val="85"/>
        </w:rPr>
        <w:t>bow</w:t>
      </w:r>
      <w:r>
        <w:rPr>
          <w:spacing w:val="-5"/>
          <w:w w:val="85"/>
        </w:rPr>
        <w:t xml:space="preserve"> </w:t>
      </w:r>
      <w:r>
        <w:rPr>
          <w:w w:val="85"/>
        </w:rPr>
        <w:t>lake.</w:t>
      </w:r>
    </w:p>
    <w:p w:rsidR="00E5575B" w:rsidRDefault="00D512E5">
      <w:pPr>
        <w:pStyle w:val="BodyText"/>
        <w:spacing w:line="225" w:lineRule="exact"/>
        <w:ind w:left="551"/>
      </w:pPr>
      <w:r>
        <w:rPr>
          <w:w w:val="80"/>
        </w:rPr>
        <w:t>Examples</w:t>
      </w:r>
      <w:r>
        <w:rPr>
          <w:spacing w:val="-6"/>
        </w:rPr>
        <w:t xml:space="preserve"> </w:t>
      </w:r>
      <w:r>
        <w:rPr>
          <w:w w:val="80"/>
        </w:rPr>
        <w:t>of</w:t>
      </w:r>
      <w:r>
        <w:rPr>
          <w:spacing w:val="-6"/>
        </w:rPr>
        <w:t xml:space="preserve"> </w:t>
      </w:r>
      <w:r>
        <w:rPr>
          <w:w w:val="80"/>
        </w:rPr>
        <w:t>ox</w:t>
      </w:r>
      <w:r>
        <w:rPr>
          <w:spacing w:val="-5"/>
        </w:rPr>
        <w:t xml:space="preserve"> </w:t>
      </w:r>
      <w:r>
        <w:rPr>
          <w:w w:val="80"/>
        </w:rPr>
        <w:t>-</w:t>
      </w:r>
      <w:r>
        <w:rPr>
          <w:spacing w:val="-5"/>
        </w:rPr>
        <w:t xml:space="preserve"> </w:t>
      </w:r>
      <w:r>
        <w:rPr>
          <w:w w:val="80"/>
        </w:rPr>
        <w:t>bow</w:t>
      </w:r>
      <w:r>
        <w:rPr>
          <w:spacing w:val="-4"/>
        </w:rPr>
        <w:t xml:space="preserve"> </w:t>
      </w:r>
      <w:r>
        <w:rPr>
          <w:w w:val="80"/>
        </w:rPr>
        <w:t>lakes</w:t>
      </w:r>
      <w:r>
        <w:rPr>
          <w:spacing w:val="-6"/>
        </w:rPr>
        <w:t xml:space="preserve"> </w:t>
      </w:r>
      <w:r>
        <w:rPr>
          <w:w w:val="80"/>
        </w:rPr>
        <w:t>are</w:t>
      </w:r>
      <w:r>
        <w:rPr>
          <w:spacing w:val="-5"/>
        </w:rPr>
        <w:t xml:space="preserve"> </w:t>
      </w:r>
      <w:r>
        <w:rPr>
          <w:w w:val="80"/>
        </w:rPr>
        <w:t>along</w:t>
      </w:r>
      <w:r>
        <w:rPr>
          <w:spacing w:val="-6"/>
        </w:rPr>
        <w:t xml:space="preserve"> </w:t>
      </w:r>
      <w:r>
        <w:rPr>
          <w:w w:val="80"/>
        </w:rPr>
        <w:t>R.</w:t>
      </w:r>
      <w:r>
        <w:rPr>
          <w:spacing w:val="-6"/>
        </w:rPr>
        <w:t xml:space="preserve"> </w:t>
      </w:r>
      <w:r>
        <w:rPr>
          <w:w w:val="80"/>
        </w:rPr>
        <w:t>Ruizi</w:t>
      </w:r>
      <w:r>
        <w:rPr>
          <w:spacing w:val="-6"/>
        </w:rPr>
        <w:t xml:space="preserve"> </w:t>
      </w:r>
      <w:r>
        <w:rPr>
          <w:w w:val="80"/>
        </w:rPr>
        <w:t>in</w:t>
      </w:r>
      <w:r>
        <w:rPr>
          <w:spacing w:val="-6"/>
        </w:rPr>
        <w:t xml:space="preserve"> </w:t>
      </w:r>
      <w:r>
        <w:rPr>
          <w:w w:val="80"/>
        </w:rPr>
        <w:t>Mbarara,</w:t>
      </w:r>
      <w:r>
        <w:rPr>
          <w:spacing w:val="-6"/>
        </w:rPr>
        <w:t xml:space="preserve"> </w:t>
      </w:r>
      <w:r>
        <w:rPr>
          <w:w w:val="80"/>
        </w:rPr>
        <w:t>along</w:t>
      </w:r>
      <w:r>
        <w:rPr>
          <w:spacing w:val="-6"/>
        </w:rPr>
        <w:t xml:space="preserve"> </w:t>
      </w:r>
      <w:r>
        <w:rPr>
          <w:w w:val="80"/>
        </w:rPr>
        <w:t>R.</w:t>
      </w:r>
      <w:r>
        <w:rPr>
          <w:spacing w:val="-3"/>
        </w:rPr>
        <w:t xml:space="preserve"> </w:t>
      </w:r>
      <w:r>
        <w:rPr>
          <w:w w:val="80"/>
        </w:rPr>
        <w:t>Semliki</w:t>
      </w:r>
      <w:r>
        <w:rPr>
          <w:spacing w:val="-7"/>
        </w:rPr>
        <w:t xml:space="preserve"> </w:t>
      </w:r>
      <w:r>
        <w:rPr>
          <w:w w:val="80"/>
        </w:rPr>
        <w:t>in</w:t>
      </w:r>
      <w:r>
        <w:rPr>
          <w:spacing w:val="-4"/>
        </w:rPr>
        <w:t xml:space="preserve"> </w:t>
      </w:r>
      <w:r>
        <w:rPr>
          <w:w w:val="80"/>
        </w:rPr>
        <w:t>Bundibugyo</w:t>
      </w:r>
      <w:r>
        <w:rPr>
          <w:spacing w:val="-1"/>
        </w:rPr>
        <w:t xml:space="preserve"> </w:t>
      </w:r>
      <w:r>
        <w:rPr>
          <w:w w:val="80"/>
        </w:rPr>
        <w:t>and</w:t>
      </w:r>
      <w:r>
        <w:rPr>
          <w:spacing w:val="-2"/>
        </w:rPr>
        <w:t xml:space="preserve"> </w:t>
      </w:r>
      <w:r>
        <w:rPr>
          <w:w w:val="80"/>
        </w:rPr>
        <w:t>Ntoroko</w:t>
      </w:r>
      <w:r>
        <w:rPr>
          <w:spacing w:val="-5"/>
        </w:rPr>
        <w:t xml:space="preserve"> </w:t>
      </w:r>
      <w:r>
        <w:rPr>
          <w:w w:val="80"/>
        </w:rPr>
        <w:t>and</w:t>
      </w:r>
      <w:r>
        <w:rPr>
          <w:spacing w:val="-6"/>
        </w:rPr>
        <w:t xml:space="preserve"> </w:t>
      </w:r>
      <w:r>
        <w:rPr>
          <w:w w:val="80"/>
        </w:rPr>
        <w:t>R.</w:t>
      </w:r>
      <w:r>
        <w:rPr>
          <w:spacing w:val="-6"/>
        </w:rPr>
        <w:t xml:space="preserve"> </w:t>
      </w:r>
      <w:r>
        <w:rPr>
          <w:w w:val="80"/>
        </w:rPr>
        <w:t>Birira</w:t>
      </w:r>
      <w:r>
        <w:rPr>
          <w:spacing w:val="-5"/>
        </w:rPr>
        <w:t xml:space="preserve"> </w:t>
      </w:r>
      <w:r>
        <w:rPr>
          <w:w w:val="80"/>
        </w:rPr>
        <w:t>in</w:t>
      </w:r>
      <w:r>
        <w:rPr>
          <w:spacing w:val="-6"/>
        </w:rPr>
        <w:t xml:space="preserve"> </w:t>
      </w:r>
      <w:r>
        <w:rPr>
          <w:spacing w:val="-2"/>
          <w:w w:val="80"/>
        </w:rPr>
        <w:t>Rukungiri.</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47"/>
        <w:ind w:left="0"/>
      </w:pPr>
    </w:p>
    <w:p w:rsidR="00E5575B" w:rsidRDefault="00D512E5">
      <w:pPr>
        <w:pStyle w:val="ListParagraph"/>
        <w:numPr>
          <w:ilvl w:val="0"/>
          <w:numId w:val="19"/>
        </w:numPr>
        <w:tabs>
          <w:tab w:val="left" w:pos="650"/>
        </w:tabs>
        <w:ind w:left="650" w:hanging="190"/>
        <w:rPr>
          <w:sz w:val="20"/>
        </w:rPr>
      </w:pPr>
      <w:r>
        <w:rPr>
          <w:rFonts w:ascii="Arial"/>
          <w:b/>
          <w:w w:val="80"/>
          <w:sz w:val="20"/>
        </w:rPr>
        <w:t>Flood</w:t>
      </w:r>
      <w:r>
        <w:rPr>
          <w:rFonts w:ascii="Arial"/>
          <w:b/>
          <w:spacing w:val="-8"/>
          <w:sz w:val="20"/>
        </w:rPr>
        <w:t xml:space="preserve"> </w:t>
      </w:r>
      <w:r>
        <w:rPr>
          <w:rFonts w:ascii="Arial"/>
          <w:b/>
          <w:w w:val="80"/>
          <w:sz w:val="20"/>
        </w:rPr>
        <w:t>plain</w:t>
      </w:r>
      <w:r>
        <w:rPr>
          <w:rFonts w:ascii="Arial"/>
          <w:b/>
          <w:spacing w:val="-8"/>
          <w:sz w:val="20"/>
        </w:rPr>
        <w:t xml:space="preserve"> </w:t>
      </w:r>
      <w:r>
        <w:rPr>
          <w:rFonts w:ascii="Arial"/>
          <w:b/>
          <w:w w:val="80"/>
          <w:sz w:val="20"/>
        </w:rPr>
        <w:t>lake</w:t>
      </w:r>
      <w:r>
        <w:rPr>
          <w:rFonts w:ascii="Arial"/>
          <w:b/>
          <w:spacing w:val="-6"/>
          <w:sz w:val="20"/>
        </w:rPr>
        <w:t xml:space="preserve"> </w:t>
      </w:r>
      <w:r>
        <w:rPr>
          <w:w w:val="80"/>
          <w:sz w:val="20"/>
        </w:rPr>
        <w:t>is</w:t>
      </w:r>
      <w:r>
        <w:rPr>
          <w:spacing w:val="-5"/>
          <w:sz w:val="20"/>
        </w:rPr>
        <w:t xml:space="preserve"> </w:t>
      </w:r>
      <w:r>
        <w:rPr>
          <w:w w:val="80"/>
          <w:sz w:val="20"/>
        </w:rPr>
        <w:t>depression</w:t>
      </w:r>
      <w:r>
        <w:rPr>
          <w:spacing w:val="-6"/>
          <w:sz w:val="20"/>
        </w:rPr>
        <w:t xml:space="preserve"> </w:t>
      </w:r>
      <w:r>
        <w:rPr>
          <w:w w:val="80"/>
          <w:sz w:val="20"/>
        </w:rPr>
        <w:t>with</w:t>
      </w:r>
      <w:r>
        <w:rPr>
          <w:spacing w:val="-6"/>
          <w:sz w:val="20"/>
        </w:rPr>
        <w:t xml:space="preserve"> </w:t>
      </w:r>
      <w:r>
        <w:rPr>
          <w:w w:val="80"/>
          <w:sz w:val="20"/>
        </w:rPr>
        <w:t>water</w:t>
      </w:r>
      <w:r>
        <w:rPr>
          <w:spacing w:val="-6"/>
          <w:sz w:val="20"/>
        </w:rPr>
        <w:t xml:space="preserve"> </w:t>
      </w:r>
      <w:r>
        <w:rPr>
          <w:w w:val="80"/>
          <w:sz w:val="20"/>
        </w:rPr>
        <w:t>on</w:t>
      </w:r>
      <w:r>
        <w:rPr>
          <w:spacing w:val="-5"/>
          <w:sz w:val="20"/>
        </w:rPr>
        <w:t xml:space="preserve"> </w:t>
      </w:r>
      <w:r>
        <w:rPr>
          <w:w w:val="80"/>
          <w:sz w:val="20"/>
        </w:rPr>
        <w:t>a</w:t>
      </w:r>
      <w:r>
        <w:rPr>
          <w:spacing w:val="-5"/>
          <w:sz w:val="20"/>
        </w:rPr>
        <w:t xml:space="preserve"> </w:t>
      </w:r>
      <w:r>
        <w:rPr>
          <w:w w:val="80"/>
          <w:sz w:val="20"/>
        </w:rPr>
        <w:t>flood</w:t>
      </w:r>
      <w:r>
        <w:rPr>
          <w:spacing w:val="-6"/>
          <w:sz w:val="20"/>
        </w:rPr>
        <w:t xml:space="preserve"> </w:t>
      </w:r>
      <w:r>
        <w:rPr>
          <w:spacing w:val="-2"/>
          <w:w w:val="80"/>
          <w:sz w:val="20"/>
        </w:rPr>
        <w:t>plain.</w:t>
      </w:r>
    </w:p>
    <w:p w:rsidR="00E5575B" w:rsidRDefault="00D512E5">
      <w:pPr>
        <w:pStyle w:val="BodyText"/>
        <w:spacing w:before="2" w:line="244" w:lineRule="auto"/>
        <w:ind w:left="460" w:right="712" w:firstLine="91"/>
      </w:pPr>
      <w:r>
        <w:rPr>
          <w:spacing w:val="-2"/>
          <w:w w:val="85"/>
        </w:rPr>
        <w:t>It was / is formed on flood plain along a river especially during and after its flooding when the flooded water is unable to</w:t>
      </w:r>
      <w:r>
        <w:t xml:space="preserve"> </w:t>
      </w:r>
      <w:r>
        <w:rPr>
          <w:spacing w:val="-2"/>
          <w:w w:val="85"/>
        </w:rPr>
        <w:t>return back to the main river channel because of being trapped on</w:t>
      </w:r>
      <w:r>
        <w:rPr>
          <w:spacing w:val="-4"/>
        </w:rPr>
        <w:t xml:space="preserve"> </w:t>
      </w:r>
      <w:r>
        <w:rPr>
          <w:spacing w:val="-2"/>
          <w:w w:val="85"/>
        </w:rPr>
        <w:t>the flood plains by the levees to form the flood plain lake.</w:t>
      </w:r>
    </w:p>
    <w:p w:rsidR="00E5575B" w:rsidRDefault="00D512E5">
      <w:pPr>
        <w:pStyle w:val="BodyText"/>
        <w:spacing w:line="223" w:lineRule="exact"/>
        <w:ind w:left="551"/>
      </w:pPr>
      <w:r>
        <w:rPr>
          <w:w w:val="80"/>
        </w:rPr>
        <w:t>Examples</w:t>
      </w:r>
      <w:r>
        <w:rPr>
          <w:spacing w:val="-6"/>
        </w:rPr>
        <w:t xml:space="preserve"> </w:t>
      </w:r>
      <w:r>
        <w:rPr>
          <w:w w:val="80"/>
        </w:rPr>
        <w:t>of</w:t>
      </w:r>
      <w:r>
        <w:rPr>
          <w:spacing w:val="-5"/>
        </w:rPr>
        <w:t xml:space="preserve"> </w:t>
      </w:r>
      <w:r>
        <w:rPr>
          <w:w w:val="80"/>
        </w:rPr>
        <w:t>them</w:t>
      </w:r>
      <w:r>
        <w:rPr>
          <w:spacing w:val="-5"/>
        </w:rPr>
        <w:t xml:space="preserve"> </w:t>
      </w:r>
      <w:r>
        <w:rPr>
          <w:w w:val="80"/>
        </w:rPr>
        <w:t>are</w:t>
      </w:r>
      <w:r>
        <w:rPr>
          <w:spacing w:val="-5"/>
        </w:rPr>
        <w:t xml:space="preserve"> </w:t>
      </w:r>
      <w:r>
        <w:rPr>
          <w:w w:val="80"/>
        </w:rPr>
        <w:t>along</w:t>
      </w:r>
      <w:r>
        <w:rPr>
          <w:spacing w:val="-6"/>
        </w:rPr>
        <w:t xml:space="preserve"> </w:t>
      </w:r>
      <w:r>
        <w:rPr>
          <w:w w:val="80"/>
        </w:rPr>
        <w:t>R.</w:t>
      </w:r>
      <w:r>
        <w:rPr>
          <w:spacing w:val="-3"/>
        </w:rPr>
        <w:t xml:space="preserve"> </w:t>
      </w:r>
      <w:r>
        <w:rPr>
          <w:w w:val="80"/>
        </w:rPr>
        <w:t>Rwizi</w:t>
      </w:r>
      <w:r>
        <w:rPr>
          <w:spacing w:val="-5"/>
        </w:rPr>
        <w:t xml:space="preserve"> </w:t>
      </w:r>
      <w:r>
        <w:rPr>
          <w:w w:val="80"/>
        </w:rPr>
        <w:t>in</w:t>
      </w:r>
      <w:r>
        <w:rPr>
          <w:spacing w:val="-6"/>
        </w:rPr>
        <w:t xml:space="preserve"> </w:t>
      </w:r>
      <w:r>
        <w:rPr>
          <w:w w:val="80"/>
        </w:rPr>
        <w:t>Mbarara,</w:t>
      </w:r>
      <w:r>
        <w:rPr>
          <w:spacing w:val="-5"/>
        </w:rPr>
        <w:t xml:space="preserve"> </w:t>
      </w:r>
      <w:r>
        <w:rPr>
          <w:w w:val="80"/>
        </w:rPr>
        <w:t>along</w:t>
      </w:r>
      <w:r>
        <w:rPr>
          <w:spacing w:val="-6"/>
        </w:rPr>
        <w:t xml:space="preserve"> </w:t>
      </w:r>
      <w:r>
        <w:rPr>
          <w:w w:val="80"/>
        </w:rPr>
        <w:t>R.</w:t>
      </w:r>
      <w:r>
        <w:rPr>
          <w:spacing w:val="-5"/>
        </w:rPr>
        <w:t xml:space="preserve"> </w:t>
      </w:r>
      <w:r>
        <w:rPr>
          <w:w w:val="80"/>
        </w:rPr>
        <w:t>Mpanga</w:t>
      </w:r>
      <w:r>
        <w:rPr>
          <w:spacing w:val="-3"/>
        </w:rPr>
        <w:t xml:space="preserve"> </w:t>
      </w:r>
      <w:r>
        <w:rPr>
          <w:w w:val="80"/>
        </w:rPr>
        <w:t>in</w:t>
      </w:r>
      <w:r>
        <w:rPr>
          <w:spacing w:val="-6"/>
        </w:rPr>
        <w:t xml:space="preserve"> </w:t>
      </w:r>
      <w:r>
        <w:rPr>
          <w:w w:val="80"/>
        </w:rPr>
        <w:t>Kamwenga</w:t>
      </w:r>
      <w:r>
        <w:rPr>
          <w:spacing w:val="-3"/>
        </w:rPr>
        <w:t xml:space="preserve"> </w:t>
      </w:r>
      <w:r>
        <w:rPr>
          <w:w w:val="80"/>
        </w:rPr>
        <w:t>and</w:t>
      </w:r>
      <w:r>
        <w:rPr>
          <w:spacing w:val="-6"/>
        </w:rPr>
        <w:t xml:space="preserve"> </w:t>
      </w:r>
      <w:r>
        <w:rPr>
          <w:w w:val="80"/>
        </w:rPr>
        <w:t>along</w:t>
      </w:r>
      <w:r>
        <w:rPr>
          <w:spacing w:val="-2"/>
        </w:rPr>
        <w:t xml:space="preserve"> </w:t>
      </w:r>
      <w:r>
        <w:rPr>
          <w:w w:val="80"/>
        </w:rPr>
        <w:t>R.</w:t>
      </w:r>
      <w:r>
        <w:rPr>
          <w:spacing w:val="-5"/>
        </w:rPr>
        <w:t xml:space="preserve"> </w:t>
      </w:r>
      <w:r>
        <w:rPr>
          <w:w w:val="80"/>
        </w:rPr>
        <w:t>Semliki</w:t>
      </w:r>
      <w:r>
        <w:rPr>
          <w:spacing w:val="-6"/>
        </w:rPr>
        <w:t xml:space="preserve"> </w:t>
      </w:r>
      <w:r>
        <w:rPr>
          <w:w w:val="80"/>
        </w:rPr>
        <w:t>in</w:t>
      </w:r>
      <w:r>
        <w:rPr>
          <w:spacing w:val="-5"/>
        </w:rPr>
        <w:t xml:space="preserve"> </w:t>
      </w:r>
      <w:r>
        <w:rPr>
          <w:spacing w:val="-2"/>
          <w:w w:val="80"/>
        </w:rPr>
        <w:t>Bundibugyo.</w:t>
      </w:r>
    </w:p>
    <w:p w:rsidR="00E5575B" w:rsidRDefault="00E5575B">
      <w:pPr>
        <w:pStyle w:val="BodyText"/>
        <w:spacing w:before="4"/>
        <w:ind w:left="0"/>
      </w:pPr>
    </w:p>
    <w:p w:rsidR="00E5575B" w:rsidRDefault="00D512E5">
      <w:pPr>
        <w:pStyle w:val="Heading1"/>
        <w:spacing w:before="1" w:line="229" w:lineRule="exact"/>
      </w:pPr>
      <w:r>
        <w:rPr>
          <w:w w:val="80"/>
        </w:rPr>
        <w:t>WAVE</w:t>
      </w:r>
      <w:r>
        <w:t xml:space="preserve"> </w:t>
      </w:r>
      <w:r>
        <w:rPr>
          <w:w w:val="80"/>
        </w:rPr>
        <w:t>DEPOSITIONAL</w:t>
      </w:r>
      <w:r>
        <w:rPr>
          <w:spacing w:val="3"/>
        </w:rPr>
        <w:t xml:space="preserve"> </w:t>
      </w:r>
      <w:r>
        <w:rPr>
          <w:spacing w:val="-4"/>
          <w:w w:val="80"/>
        </w:rPr>
        <w:t>LAKE</w:t>
      </w:r>
    </w:p>
    <w:p w:rsidR="00E5575B" w:rsidRDefault="00D512E5">
      <w:pPr>
        <w:pStyle w:val="ListParagraph"/>
        <w:numPr>
          <w:ilvl w:val="0"/>
          <w:numId w:val="20"/>
        </w:numPr>
        <w:tabs>
          <w:tab w:val="left" w:pos="605"/>
        </w:tabs>
        <w:spacing w:line="229" w:lineRule="exact"/>
        <w:ind w:left="605" w:hanging="145"/>
        <w:rPr>
          <w:sz w:val="20"/>
        </w:rPr>
      </w:pPr>
      <w:r>
        <w:rPr>
          <w:rFonts w:ascii="Arial"/>
          <w:b/>
          <w:w w:val="80"/>
          <w:sz w:val="20"/>
        </w:rPr>
        <w:t>Coastal</w:t>
      </w:r>
      <w:r>
        <w:rPr>
          <w:rFonts w:ascii="Arial"/>
          <w:b/>
          <w:spacing w:val="-8"/>
          <w:sz w:val="20"/>
        </w:rPr>
        <w:t xml:space="preserve"> </w:t>
      </w:r>
      <w:r>
        <w:rPr>
          <w:rFonts w:ascii="Arial"/>
          <w:b/>
          <w:w w:val="80"/>
          <w:sz w:val="20"/>
        </w:rPr>
        <w:t>/</w:t>
      </w:r>
      <w:r>
        <w:rPr>
          <w:rFonts w:ascii="Arial"/>
          <w:b/>
          <w:spacing w:val="-8"/>
          <w:sz w:val="20"/>
        </w:rPr>
        <w:t xml:space="preserve"> </w:t>
      </w:r>
      <w:r>
        <w:rPr>
          <w:rFonts w:ascii="Arial"/>
          <w:b/>
          <w:w w:val="80"/>
          <w:sz w:val="20"/>
        </w:rPr>
        <w:t>shore</w:t>
      </w:r>
      <w:r>
        <w:rPr>
          <w:rFonts w:ascii="Arial"/>
          <w:b/>
          <w:spacing w:val="-8"/>
          <w:sz w:val="20"/>
        </w:rPr>
        <w:t xml:space="preserve"> </w:t>
      </w:r>
      <w:r>
        <w:rPr>
          <w:rFonts w:ascii="Arial"/>
          <w:b/>
          <w:w w:val="80"/>
          <w:sz w:val="20"/>
        </w:rPr>
        <w:t>lake</w:t>
      </w:r>
      <w:r>
        <w:rPr>
          <w:rFonts w:ascii="Arial"/>
          <w:b/>
          <w:spacing w:val="-8"/>
          <w:sz w:val="20"/>
        </w:rPr>
        <w:t xml:space="preserve"> </w:t>
      </w:r>
      <w:r>
        <w:rPr>
          <w:rFonts w:ascii="Arial"/>
          <w:b/>
          <w:w w:val="80"/>
          <w:sz w:val="20"/>
        </w:rPr>
        <w:t>(lagoon)</w:t>
      </w:r>
      <w:r>
        <w:rPr>
          <w:rFonts w:ascii="Arial"/>
          <w:b/>
          <w:spacing w:val="-7"/>
          <w:sz w:val="20"/>
        </w:rPr>
        <w:t xml:space="preserve"> </w:t>
      </w:r>
      <w:r>
        <w:rPr>
          <w:w w:val="80"/>
          <w:sz w:val="20"/>
        </w:rPr>
        <w:t>is</w:t>
      </w:r>
      <w:r>
        <w:rPr>
          <w:spacing w:val="-5"/>
          <w:sz w:val="20"/>
        </w:rPr>
        <w:t xml:space="preserve"> </w:t>
      </w:r>
      <w:r>
        <w:rPr>
          <w:w w:val="80"/>
          <w:sz w:val="20"/>
        </w:rPr>
        <w:t>a</w:t>
      </w:r>
      <w:r>
        <w:rPr>
          <w:spacing w:val="-5"/>
          <w:sz w:val="20"/>
        </w:rPr>
        <w:t xml:space="preserve"> </w:t>
      </w:r>
      <w:r>
        <w:rPr>
          <w:w w:val="80"/>
          <w:sz w:val="20"/>
        </w:rPr>
        <w:t>depression</w:t>
      </w:r>
      <w:r>
        <w:rPr>
          <w:spacing w:val="-5"/>
          <w:sz w:val="20"/>
        </w:rPr>
        <w:t xml:space="preserve"> </w:t>
      </w:r>
      <w:r>
        <w:rPr>
          <w:w w:val="80"/>
          <w:sz w:val="20"/>
        </w:rPr>
        <w:t>with</w:t>
      </w:r>
      <w:r>
        <w:rPr>
          <w:spacing w:val="-3"/>
          <w:sz w:val="20"/>
        </w:rPr>
        <w:t xml:space="preserve"> </w:t>
      </w:r>
      <w:r>
        <w:rPr>
          <w:w w:val="80"/>
          <w:sz w:val="20"/>
        </w:rPr>
        <w:t>water</w:t>
      </w:r>
      <w:r>
        <w:rPr>
          <w:spacing w:val="-5"/>
          <w:sz w:val="20"/>
        </w:rPr>
        <w:t xml:space="preserve"> </w:t>
      </w:r>
      <w:r>
        <w:rPr>
          <w:w w:val="80"/>
          <w:sz w:val="20"/>
        </w:rPr>
        <w:t>separated</w:t>
      </w:r>
      <w:r>
        <w:rPr>
          <w:spacing w:val="-5"/>
          <w:sz w:val="20"/>
        </w:rPr>
        <w:t xml:space="preserve"> </w:t>
      </w:r>
      <w:r>
        <w:rPr>
          <w:w w:val="80"/>
          <w:sz w:val="20"/>
        </w:rPr>
        <w:t>from</w:t>
      </w:r>
      <w:r>
        <w:rPr>
          <w:spacing w:val="-4"/>
          <w:sz w:val="20"/>
        </w:rPr>
        <w:t xml:space="preserve"> </w:t>
      </w:r>
      <w:r>
        <w:rPr>
          <w:w w:val="80"/>
          <w:sz w:val="20"/>
        </w:rPr>
        <w:t>the</w:t>
      </w:r>
      <w:r>
        <w:rPr>
          <w:spacing w:val="-5"/>
          <w:sz w:val="20"/>
        </w:rPr>
        <w:t xml:space="preserve"> </w:t>
      </w:r>
      <w:r>
        <w:rPr>
          <w:w w:val="80"/>
          <w:sz w:val="20"/>
        </w:rPr>
        <w:t>sea</w:t>
      </w:r>
      <w:r>
        <w:rPr>
          <w:spacing w:val="-5"/>
          <w:sz w:val="20"/>
        </w:rPr>
        <w:t xml:space="preserve"> </w:t>
      </w:r>
      <w:r>
        <w:rPr>
          <w:w w:val="80"/>
          <w:sz w:val="20"/>
        </w:rPr>
        <w:t>/</w:t>
      </w:r>
      <w:r>
        <w:rPr>
          <w:spacing w:val="-6"/>
          <w:sz w:val="20"/>
        </w:rPr>
        <w:t xml:space="preserve"> </w:t>
      </w:r>
      <w:r>
        <w:rPr>
          <w:w w:val="80"/>
          <w:sz w:val="20"/>
        </w:rPr>
        <w:t>lake</w:t>
      </w:r>
      <w:r>
        <w:rPr>
          <w:spacing w:val="-5"/>
          <w:sz w:val="20"/>
        </w:rPr>
        <w:t xml:space="preserve"> </w:t>
      </w:r>
      <w:r>
        <w:rPr>
          <w:w w:val="80"/>
          <w:sz w:val="20"/>
        </w:rPr>
        <w:t>by</w:t>
      </w:r>
      <w:r>
        <w:rPr>
          <w:spacing w:val="-5"/>
          <w:sz w:val="20"/>
        </w:rPr>
        <w:t xml:space="preserve"> </w:t>
      </w:r>
      <w:r>
        <w:rPr>
          <w:w w:val="80"/>
          <w:sz w:val="20"/>
        </w:rPr>
        <w:t>a</w:t>
      </w:r>
      <w:r>
        <w:rPr>
          <w:spacing w:val="-5"/>
          <w:sz w:val="20"/>
        </w:rPr>
        <w:t xml:space="preserve"> </w:t>
      </w:r>
      <w:r>
        <w:rPr>
          <w:w w:val="80"/>
          <w:sz w:val="20"/>
        </w:rPr>
        <w:t>spit</w:t>
      </w:r>
      <w:r>
        <w:rPr>
          <w:spacing w:val="-6"/>
          <w:sz w:val="20"/>
        </w:rPr>
        <w:t xml:space="preserve"> </w:t>
      </w:r>
      <w:r>
        <w:rPr>
          <w:w w:val="80"/>
          <w:sz w:val="20"/>
        </w:rPr>
        <w:t>or</w:t>
      </w:r>
      <w:r>
        <w:rPr>
          <w:spacing w:val="-5"/>
          <w:sz w:val="20"/>
        </w:rPr>
        <w:t xml:space="preserve"> </w:t>
      </w:r>
      <w:r>
        <w:rPr>
          <w:w w:val="80"/>
          <w:sz w:val="20"/>
        </w:rPr>
        <w:t>sand</w:t>
      </w:r>
      <w:r>
        <w:rPr>
          <w:spacing w:val="-5"/>
          <w:sz w:val="20"/>
        </w:rPr>
        <w:t xml:space="preserve"> </w:t>
      </w:r>
      <w:r>
        <w:rPr>
          <w:spacing w:val="-4"/>
          <w:w w:val="80"/>
          <w:sz w:val="20"/>
        </w:rPr>
        <w:t>bar.</w:t>
      </w:r>
    </w:p>
    <w:p w:rsidR="00E5575B" w:rsidRDefault="00D512E5">
      <w:pPr>
        <w:pStyle w:val="BodyText"/>
        <w:spacing w:before="3" w:line="244" w:lineRule="auto"/>
        <w:ind w:left="460" w:right="712" w:firstLine="91"/>
      </w:pPr>
      <w:r>
        <w:rPr>
          <w:w w:val="85"/>
        </w:rPr>
        <w:t xml:space="preserve">It was formed as a result of wave deposition where a long shore drift from the either side of the lake / sea led to the formation of a spit / sand bar </w:t>
      </w:r>
      <w:r>
        <w:rPr>
          <w:spacing w:val="-2"/>
          <w:w w:val="85"/>
        </w:rPr>
        <w:t>which eventually encircled a part</w:t>
      </w:r>
      <w:r>
        <w:rPr>
          <w:spacing w:val="-5"/>
        </w:rPr>
        <w:t xml:space="preserve"> </w:t>
      </w:r>
      <w:r>
        <w:rPr>
          <w:spacing w:val="-2"/>
          <w:w w:val="85"/>
        </w:rPr>
        <w:t>of lake / sea waters to create calm water body known as a lagoon.</w:t>
      </w:r>
    </w:p>
    <w:p w:rsidR="00E5575B" w:rsidRDefault="00D512E5">
      <w:pPr>
        <w:pStyle w:val="BodyText"/>
        <w:spacing w:line="223" w:lineRule="exact"/>
        <w:ind w:left="551"/>
      </w:pPr>
      <w:r>
        <w:rPr>
          <w:w w:val="80"/>
        </w:rPr>
        <w:t>E.g.</w:t>
      </w:r>
      <w:r>
        <w:rPr>
          <w:spacing w:val="-6"/>
        </w:rPr>
        <w:t xml:space="preserve"> </w:t>
      </w:r>
      <w:r>
        <w:rPr>
          <w:w w:val="80"/>
        </w:rPr>
        <w:t>is</w:t>
      </w:r>
      <w:r>
        <w:rPr>
          <w:spacing w:val="-6"/>
        </w:rPr>
        <w:t xml:space="preserve"> </w:t>
      </w:r>
      <w:r>
        <w:rPr>
          <w:w w:val="80"/>
        </w:rPr>
        <w:t>the</w:t>
      </w:r>
      <w:r>
        <w:rPr>
          <w:spacing w:val="-5"/>
        </w:rPr>
        <w:t xml:space="preserve"> </w:t>
      </w:r>
      <w:r>
        <w:rPr>
          <w:w w:val="80"/>
        </w:rPr>
        <w:t>former</w:t>
      </w:r>
      <w:r>
        <w:rPr>
          <w:spacing w:val="-4"/>
        </w:rPr>
        <w:t xml:space="preserve"> </w:t>
      </w:r>
      <w:r>
        <w:rPr>
          <w:w w:val="80"/>
        </w:rPr>
        <w:t>Nabugabo</w:t>
      </w:r>
      <w:r>
        <w:rPr>
          <w:spacing w:val="-6"/>
        </w:rPr>
        <w:t xml:space="preserve"> </w:t>
      </w:r>
      <w:r>
        <w:rPr>
          <w:w w:val="80"/>
        </w:rPr>
        <w:t>bay</w:t>
      </w:r>
      <w:r>
        <w:rPr>
          <w:spacing w:val="-4"/>
        </w:rPr>
        <w:t xml:space="preserve"> </w:t>
      </w:r>
      <w:r>
        <w:rPr>
          <w:w w:val="80"/>
        </w:rPr>
        <w:t>on</w:t>
      </w:r>
      <w:r>
        <w:rPr>
          <w:spacing w:val="-5"/>
        </w:rPr>
        <w:t xml:space="preserve"> </w:t>
      </w:r>
      <w:r>
        <w:rPr>
          <w:w w:val="80"/>
        </w:rPr>
        <w:t>L.</w:t>
      </w:r>
      <w:r>
        <w:rPr>
          <w:spacing w:val="-6"/>
        </w:rPr>
        <w:t xml:space="preserve"> </w:t>
      </w:r>
      <w:r>
        <w:rPr>
          <w:w w:val="80"/>
        </w:rPr>
        <w:t>Victoria</w:t>
      </w:r>
      <w:r>
        <w:rPr>
          <w:spacing w:val="-6"/>
        </w:rPr>
        <w:t xml:space="preserve"> </w:t>
      </w:r>
      <w:r>
        <w:rPr>
          <w:w w:val="80"/>
        </w:rPr>
        <w:t>in</w:t>
      </w:r>
      <w:r>
        <w:rPr>
          <w:spacing w:val="-5"/>
        </w:rPr>
        <w:t xml:space="preserve"> </w:t>
      </w:r>
      <w:r>
        <w:rPr>
          <w:spacing w:val="-2"/>
          <w:w w:val="80"/>
        </w:rPr>
        <w:t>Masaka.</w:t>
      </w:r>
    </w:p>
    <w:p w:rsidR="00E5575B" w:rsidRDefault="00E5575B">
      <w:pPr>
        <w:spacing w:line="223" w:lineRule="exact"/>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55"/>
        <w:ind w:left="0"/>
      </w:pPr>
    </w:p>
    <w:p w:rsidR="00E5575B" w:rsidRDefault="00D512E5">
      <w:pPr>
        <w:pStyle w:val="Heading1"/>
        <w:spacing w:line="229" w:lineRule="exact"/>
      </w:pPr>
      <w:r>
        <w:rPr>
          <w:w w:val="80"/>
        </w:rPr>
        <w:t>GLACIAL</w:t>
      </w:r>
      <w:r>
        <w:rPr>
          <w:spacing w:val="2"/>
        </w:rPr>
        <w:t xml:space="preserve"> </w:t>
      </w:r>
      <w:r>
        <w:rPr>
          <w:w w:val="80"/>
        </w:rPr>
        <w:t>DEPOSTIONAL</w:t>
      </w:r>
      <w:r>
        <w:rPr>
          <w:spacing w:val="2"/>
        </w:rPr>
        <w:t xml:space="preserve"> </w:t>
      </w:r>
      <w:r>
        <w:rPr>
          <w:spacing w:val="-4"/>
          <w:w w:val="80"/>
        </w:rPr>
        <w:t>LAKE</w:t>
      </w:r>
    </w:p>
    <w:p w:rsidR="00E5575B" w:rsidRDefault="00D512E5">
      <w:pPr>
        <w:pStyle w:val="ListParagraph"/>
        <w:numPr>
          <w:ilvl w:val="0"/>
          <w:numId w:val="21"/>
        </w:numPr>
        <w:tabs>
          <w:tab w:val="left" w:pos="605"/>
        </w:tabs>
        <w:spacing w:line="229" w:lineRule="exact"/>
        <w:ind w:left="605" w:hanging="145"/>
        <w:jc w:val="left"/>
        <w:rPr>
          <w:rFonts w:ascii="Arial"/>
          <w:b/>
          <w:sz w:val="20"/>
        </w:rPr>
      </w:pPr>
      <w:r>
        <w:rPr>
          <w:rFonts w:ascii="Arial"/>
          <w:b/>
          <w:w w:val="80"/>
          <w:sz w:val="20"/>
        </w:rPr>
        <w:t>Moraine</w:t>
      </w:r>
      <w:r>
        <w:rPr>
          <w:rFonts w:ascii="Arial"/>
          <w:b/>
          <w:spacing w:val="-8"/>
          <w:sz w:val="20"/>
        </w:rPr>
        <w:t xml:space="preserve"> </w:t>
      </w:r>
      <w:r>
        <w:rPr>
          <w:rFonts w:ascii="Arial"/>
          <w:b/>
          <w:w w:val="80"/>
          <w:sz w:val="20"/>
        </w:rPr>
        <w:t>Dammed</w:t>
      </w:r>
      <w:r>
        <w:rPr>
          <w:rFonts w:ascii="Arial"/>
          <w:b/>
          <w:spacing w:val="-6"/>
          <w:sz w:val="20"/>
        </w:rPr>
        <w:t xml:space="preserve"> </w:t>
      </w:r>
      <w:r>
        <w:rPr>
          <w:rFonts w:ascii="Arial"/>
          <w:b/>
          <w:w w:val="80"/>
          <w:sz w:val="20"/>
        </w:rPr>
        <w:t>lake</w:t>
      </w:r>
      <w:r>
        <w:rPr>
          <w:rFonts w:ascii="Arial"/>
          <w:b/>
          <w:spacing w:val="-5"/>
          <w:sz w:val="20"/>
        </w:rPr>
        <w:t xml:space="preserve"> </w:t>
      </w:r>
      <w:r>
        <w:rPr>
          <w:w w:val="80"/>
          <w:sz w:val="20"/>
        </w:rPr>
        <w:t>is</w:t>
      </w:r>
      <w:r>
        <w:rPr>
          <w:spacing w:val="-5"/>
          <w:sz w:val="20"/>
        </w:rPr>
        <w:t xml:space="preserve"> </w:t>
      </w:r>
      <w:r>
        <w:rPr>
          <w:w w:val="80"/>
          <w:sz w:val="20"/>
        </w:rPr>
        <w:t>a</w:t>
      </w:r>
      <w:r>
        <w:rPr>
          <w:spacing w:val="-5"/>
          <w:sz w:val="20"/>
        </w:rPr>
        <w:t xml:space="preserve"> </w:t>
      </w:r>
      <w:r>
        <w:rPr>
          <w:w w:val="80"/>
          <w:sz w:val="20"/>
        </w:rPr>
        <w:t>depression</w:t>
      </w:r>
      <w:r>
        <w:rPr>
          <w:spacing w:val="-4"/>
          <w:sz w:val="20"/>
        </w:rPr>
        <w:t xml:space="preserve"> </w:t>
      </w:r>
      <w:r>
        <w:rPr>
          <w:w w:val="80"/>
          <w:sz w:val="20"/>
        </w:rPr>
        <w:t>behind</w:t>
      </w:r>
      <w:r>
        <w:rPr>
          <w:spacing w:val="-5"/>
          <w:sz w:val="20"/>
        </w:rPr>
        <w:t xml:space="preserve"> </w:t>
      </w:r>
      <w:r>
        <w:rPr>
          <w:w w:val="80"/>
          <w:sz w:val="20"/>
        </w:rPr>
        <w:t>a</w:t>
      </w:r>
      <w:r>
        <w:rPr>
          <w:spacing w:val="-5"/>
          <w:sz w:val="20"/>
        </w:rPr>
        <w:t xml:space="preserve"> </w:t>
      </w:r>
      <w:r>
        <w:rPr>
          <w:w w:val="80"/>
          <w:sz w:val="20"/>
        </w:rPr>
        <w:t>dam</w:t>
      </w:r>
      <w:r>
        <w:rPr>
          <w:spacing w:val="-5"/>
          <w:sz w:val="20"/>
        </w:rPr>
        <w:t xml:space="preserve"> </w:t>
      </w:r>
      <w:r>
        <w:rPr>
          <w:w w:val="80"/>
          <w:sz w:val="20"/>
        </w:rPr>
        <w:t>of</w:t>
      </w:r>
      <w:r>
        <w:rPr>
          <w:spacing w:val="-5"/>
          <w:sz w:val="20"/>
        </w:rPr>
        <w:t xml:space="preserve"> </w:t>
      </w:r>
      <w:r>
        <w:rPr>
          <w:w w:val="80"/>
          <w:sz w:val="20"/>
        </w:rPr>
        <w:t>moraine</w:t>
      </w:r>
      <w:r>
        <w:rPr>
          <w:spacing w:val="-5"/>
          <w:sz w:val="20"/>
        </w:rPr>
        <w:t xml:space="preserve"> </w:t>
      </w:r>
      <w:r>
        <w:rPr>
          <w:w w:val="80"/>
          <w:sz w:val="20"/>
        </w:rPr>
        <w:t>with</w:t>
      </w:r>
      <w:r>
        <w:rPr>
          <w:spacing w:val="-5"/>
          <w:sz w:val="20"/>
        </w:rPr>
        <w:t xml:space="preserve"> </w:t>
      </w:r>
      <w:r>
        <w:rPr>
          <w:spacing w:val="-2"/>
          <w:w w:val="80"/>
          <w:sz w:val="20"/>
        </w:rPr>
        <w:t>water.</w:t>
      </w:r>
    </w:p>
    <w:p w:rsidR="00E5575B" w:rsidRDefault="00D512E5">
      <w:pPr>
        <w:pStyle w:val="BodyText"/>
        <w:spacing w:before="4"/>
        <w:ind w:left="460" w:firstLine="91"/>
      </w:pPr>
      <w:r>
        <w:rPr>
          <w:w w:val="85"/>
        </w:rPr>
        <w:t>It was formed when terminal moraine blocked a U</w:t>
      </w:r>
      <w:r>
        <w:t xml:space="preserve"> </w:t>
      </w:r>
      <w:r>
        <w:rPr>
          <w:w w:val="85"/>
        </w:rPr>
        <w:t xml:space="preserve">- shaped valley on the glaciated mountain. The melted water from the snow fields flowed and </w:t>
      </w:r>
      <w:r>
        <w:rPr>
          <w:spacing w:val="-2"/>
          <w:w w:val="85"/>
        </w:rPr>
        <w:t>accumulated behind the dam of terminal moraine in the valley to form the moraine dammed lake.</w:t>
      </w:r>
    </w:p>
    <w:p w:rsidR="00E5575B" w:rsidRDefault="00D512E5">
      <w:pPr>
        <w:pStyle w:val="BodyText"/>
        <w:spacing w:before="6"/>
        <w:ind w:left="551"/>
      </w:pPr>
      <w:r>
        <w:rPr>
          <w:w w:val="80"/>
        </w:rPr>
        <w:t>An</w:t>
      </w:r>
      <w:r>
        <w:rPr>
          <w:spacing w:val="-6"/>
        </w:rPr>
        <w:t xml:space="preserve"> </w:t>
      </w:r>
      <w:r>
        <w:rPr>
          <w:w w:val="80"/>
        </w:rPr>
        <w:t>example</w:t>
      </w:r>
      <w:r>
        <w:rPr>
          <w:spacing w:val="-6"/>
        </w:rPr>
        <w:t xml:space="preserve"> </w:t>
      </w:r>
      <w:r>
        <w:rPr>
          <w:w w:val="80"/>
        </w:rPr>
        <w:t>of</w:t>
      </w:r>
      <w:r>
        <w:rPr>
          <w:spacing w:val="-6"/>
        </w:rPr>
        <w:t xml:space="preserve"> </w:t>
      </w:r>
      <w:r>
        <w:rPr>
          <w:w w:val="80"/>
        </w:rPr>
        <w:t>it</w:t>
      </w:r>
      <w:r>
        <w:rPr>
          <w:spacing w:val="-6"/>
        </w:rPr>
        <w:t xml:space="preserve"> </w:t>
      </w:r>
      <w:r>
        <w:rPr>
          <w:w w:val="80"/>
        </w:rPr>
        <w:t>is</w:t>
      </w:r>
      <w:r>
        <w:rPr>
          <w:spacing w:val="-5"/>
        </w:rPr>
        <w:t xml:space="preserve"> </w:t>
      </w:r>
      <w:r>
        <w:rPr>
          <w:w w:val="80"/>
        </w:rPr>
        <w:t>Lac</w:t>
      </w:r>
      <w:r>
        <w:rPr>
          <w:spacing w:val="-6"/>
        </w:rPr>
        <w:t xml:space="preserve"> </w:t>
      </w:r>
      <w:r>
        <w:rPr>
          <w:w w:val="80"/>
        </w:rPr>
        <w:t>Gris</w:t>
      </w:r>
      <w:r>
        <w:rPr>
          <w:spacing w:val="-6"/>
        </w:rPr>
        <w:t xml:space="preserve"> </w:t>
      </w:r>
      <w:r>
        <w:rPr>
          <w:w w:val="80"/>
        </w:rPr>
        <w:t>on</w:t>
      </w:r>
      <w:r>
        <w:rPr>
          <w:spacing w:val="-6"/>
        </w:rPr>
        <w:t xml:space="preserve"> </w:t>
      </w:r>
      <w:r>
        <w:rPr>
          <w:w w:val="80"/>
        </w:rPr>
        <w:t>Mt.</w:t>
      </w:r>
      <w:r>
        <w:rPr>
          <w:spacing w:val="-6"/>
        </w:rPr>
        <w:t xml:space="preserve"> </w:t>
      </w:r>
      <w:r>
        <w:rPr>
          <w:w w:val="80"/>
        </w:rPr>
        <w:t>Rwenzori</w:t>
      </w:r>
      <w:r>
        <w:rPr>
          <w:spacing w:val="-6"/>
        </w:rPr>
        <w:t xml:space="preserve"> </w:t>
      </w:r>
      <w:r>
        <w:rPr>
          <w:w w:val="80"/>
        </w:rPr>
        <w:t>in</w:t>
      </w:r>
      <w:r>
        <w:rPr>
          <w:spacing w:val="-3"/>
        </w:rPr>
        <w:t xml:space="preserve"> </w:t>
      </w:r>
      <w:r>
        <w:rPr>
          <w:spacing w:val="-2"/>
          <w:w w:val="80"/>
        </w:rPr>
        <w:t>Kasese.</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1"/>
        <w:ind w:left="0"/>
      </w:pPr>
    </w:p>
    <w:p w:rsidR="00E5575B" w:rsidRDefault="00D512E5">
      <w:pPr>
        <w:spacing w:before="1"/>
        <w:ind w:left="460"/>
        <w:rPr>
          <w:sz w:val="20"/>
        </w:rPr>
      </w:pPr>
      <w:r>
        <w:rPr>
          <w:rFonts w:ascii="Arial"/>
          <w:b/>
          <w:w w:val="80"/>
          <w:sz w:val="20"/>
        </w:rPr>
        <w:t>Solution</w:t>
      </w:r>
      <w:r>
        <w:rPr>
          <w:rFonts w:ascii="Arial"/>
          <w:b/>
          <w:spacing w:val="-8"/>
          <w:sz w:val="20"/>
        </w:rPr>
        <w:t xml:space="preserve"> </w:t>
      </w:r>
      <w:r>
        <w:rPr>
          <w:rFonts w:ascii="Arial"/>
          <w:b/>
          <w:w w:val="80"/>
          <w:sz w:val="20"/>
        </w:rPr>
        <w:t>lake</w:t>
      </w:r>
      <w:r>
        <w:rPr>
          <w:rFonts w:ascii="Arial"/>
          <w:b/>
          <w:spacing w:val="-5"/>
          <w:sz w:val="20"/>
        </w:rPr>
        <w:t xml:space="preserve"> </w:t>
      </w:r>
      <w:r>
        <w:rPr>
          <w:w w:val="80"/>
          <w:sz w:val="20"/>
        </w:rPr>
        <w:t>is</w:t>
      </w:r>
      <w:r>
        <w:rPr>
          <w:spacing w:val="-6"/>
          <w:sz w:val="20"/>
        </w:rPr>
        <w:t xml:space="preserve"> </w:t>
      </w:r>
      <w:r>
        <w:rPr>
          <w:w w:val="80"/>
          <w:sz w:val="20"/>
        </w:rPr>
        <w:t>a</w:t>
      </w:r>
      <w:r>
        <w:rPr>
          <w:spacing w:val="-6"/>
          <w:sz w:val="20"/>
        </w:rPr>
        <w:t xml:space="preserve"> </w:t>
      </w:r>
      <w:r>
        <w:rPr>
          <w:w w:val="80"/>
          <w:sz w:val="20"/>
        </w:rPr>
        <w:t>basin</w:t>
      </w:r>
      <w:r>
        <w:rPr>
          <w:spacing w:val="-5"/>
          <w:sz w:val="20"/>
        </w:rPr>
        <w:t xml:space="preserve"> </w:t>
      </w:r>
      <w:r>
        <w:rPr>
          <w:w w:val="80"/>
          <w:sz w:val="20"/>
        </w:rPr>
        <w:t>with</w:t>
      </w:r>
      <w:r>
        <w:rPr>
          <w:spacing w:val="-6"/>
          <w:sz w:val="20"/>
        </w:rPr>
        <w:t xml:space="preserve"> </w:t>
      </w:r>
      <w:r>
        <w:rPr>
          <w:w w:val="80"/>
          <w:sz w:val="20"/>
        </w:rPr>
        <w:t>water</w:t>
      </w:r>
      <w:r>
        <w:rPr>
          <w:spacing w:val="-4"/>
          <w:sz w:val="20"/>
        </w:rPr>
        <w:t xml:space="preserve"> </w:t>
      </w:r>
      <w:r>
        <w:rPr>
          <w:w w:val="80"/>
          <w:sz w:val="20"/>
        </w:rPr>
        <w:t>in</w:t>
      </w:r>
      <w:r>
        <w:rPr>
          <w:spacing w:val="-6"/>
          <w:sz w:val="20"/>
        </w:rPr>
        <w:t xml:space="preserve"> </w:t>
      </w:r>
      <w:r>
        <w:rPr>
          <w:w w:val="80"/>
          <w:sz w:val="20"/>
        </w:rPr>
        <w:t>chalk</w:t>
      </w:r>
      <w:r>
        <w:rPr>
          <w:spacing w:val="-5"/>
          <w:sz w:val="20"/>
        </w:rPr>
        <w:t xml:space="preserve"> </w:t>
      </w:r>
      <w:r>
        <w:rPr>
          <w:w w:val="80"/>
          <w:sz w:val="20"/>
        </w:rPr>
        <w:t>and</w:t>
      </w:r>
      <w:r>
        <w:rPr>
          <w:spacing w:val="-6"/>
          <w:sz w:val="20"/>
        </w:rPr>
        <w:t xml:space="preserve"> </w:t>
      </w:r>
      <w:r>
        <w:rPr>
          <w:w w:val="80"/>
          <w:sz w:val="20"/>
        </w:rPr>
        <w:t>lime</w:t>
      </w:r>
      <w:r>
        <w:rPr>
          <w:spacing w:val="-6"/>
          <w:sz w:val="20"/>
        </w:rPr>
        <w:t xml:space="preserve"> </w:t>
      </w:r>
      <w:r>
        <w:rPr>
          <w:w w:val="80"/>
          <w:sz w:val="20"/>
        </w:rPr>
        <w:t>stone</w:t>
      </w:r>
      <w:r>
        <w:rPr>
          <w:spacing w:val="-5"/>
          <w:sz w:val="20"/>
        </w:rPr>
        <w:t xml:space="preserve"> </w:t>
      </w:r>
      <w:r>
        <w:rPr>
          <w:spacing w:val="-2"/>
          <w:w w:val="80"/>
          <w:sz w:val="20"/>
        </w:rPr>
        <w:t>rocks.</w:t>
      </w:r>
    </w:p>
    <w:p w:rsidR="00E5575B" w:rsidRDefault="00D512E5">
      <w:pPr>
        <w:pStyle w:val="BodyText"/>
        <w:spacing w:before="3" w:line="242" w:lineRule="auto"/>
        <w:ind w:left="460" w:right="772" w:firstLine="91"/>
      </w:pPr>
      <w:r>
        <w:rPr>
          <w:w w:val="80"/>
        </w:rPr>
        <w:t>It</w:t>
      </w:r>
      <w:r>
        <w:t xml:space="preserve"> </w:t>
      </w:r>
      <w:r>
        <w:rPr>
          <w:w w:val="80"/>
        </w:rPr>
        <w:t>was</w:t>
      </w:r>
      <w:r>
        <w:t xml:space="preserve"> </w:t>
      </w:r>
      <w:r>
        <w:rPr>
          <w:w w:val="80"/>
        </w:rPr>
        <w:t>formed</w:t>
      </w:r>
      <w:r>
        <w:t xml:space="preserve"> </w:t>
      </w:r>
      <w:r>
        <w:rPr>
          <w:w w:val="80"/>
        </w:rPr>
        <w:t>when</w:t>
      </w:r>
      <w:r>
        <w:t xml:space="preserve"> </w:t>
      </w:r>
      <w:r>
        <w:rPr>
          <w:w w:val="80"/>
        </w:rPr>
        <w:t>the</w:t>
      </w:r>
      <w:r>
        <w:t xml:space="preserve"> </w:t>
      </w:r>
      <w:r>
        <w:rPr>
          <w:w w:val="80"/>
        </w:rPr>
        <w:t>solution</w:t>
      </w:r>
      <w:r>
        <w:t xml:space="preserve"> </w:t>
      </w:r>
      <w:r>
        <w:rPr>
          <w:w w:val="80"/>
        </w:rPr>
        <w:t>pits</w:t>
      </w:r>
      <w:r>
        <w:t xml:space="preserve"> </w:t>
      </w:r>
      <w:r>
        <w:rPr>
          <w:w w:val="80"/>
        </w:rPr>
        <w:t>were</w:t>
      </w:r>
      <w:r>
        <w:t xml:space="preserve"> </w:t>
      </w:r>
      <w:r>
        <w:rPr>
          <w:w w:val="80"/>
        </w:rPr>
        <w:t>left</w:t>
      </w:r>
      <w:r>
        <w:t xml:space="preserve"> </w:t>
      </w:r>
      <w:r>
        <w:rPr>
          <w:w w:val="80"/>
        </w:rPr>
        <w:t>behind</w:t>
      </w:r>
      <w:r>
        <w:t xml:space="preserve"> </w:t>
      </w:r>
      <w:r>
        <w:rPr>
          <w:w w:val="80"/>
        </w:rPr>
        <w:t>after</w:t>
      </w:r>
      <w:r>
        <w:t xml:space="preserve"> </w:t>
      </w:r>
      <w:r>
        <w:rPr>
          <w:w w:val="80"/>
        </w:rPr>
        <w:t>chalk</w:t>
      </w:r>
      <w:r>
        <w:t xml:space="preserve"> </w:t>
      </w:r>
      <w:r>
        <w:rPr>
          <w:w w:val="80"/>
        </w:rPr>
        <w:t>or</w:t>
      </w:r>
      <w:r>
        <w:t xml:space="preserve"> </w:t>
      </w:r>
      <w:r>
        <w:rPr>
          <w:w w:val="80"/>
        </w:rPr>
        <w:t>lime</w:t>
      </w:r>
      <w:r>
        <w:t xml:space="preserve"> </w:t>
      </w:r>
      <w:r>
        <w:rPr>
          <w:w w:val="80"/>
        </w:rPr>
        <w:t>stone</w:t>
      </w:r>
      <w:r>
        <w:t xml:space="preserve"> </w:t>
      </w:r>
      <w:r>
        <w:rPr>
          <w:w w:val="80"/>
        </w:rPr>
        <w:t>had</w:t>
      </w:r>
      <w:r>
        <w:t xml:space="preserve"> </w:t>
      </w:r>
      <w:r>
        <w:rPr>
          <w:w w:val="80"/>
        </w:rPr>
        <w:t>been</w:t>
      </w:r>
      <w:r>
        <w:t xml:space="preserve"> </w:t>
      </w:r>
      <w:r>
        <w:rPr>
          <w:w w:val="80"/>
        </w:rPr>
        <w:t>dissolved</w:t>
      </w:r>
      <w:r>
        <w:t xml:space="preserve"> </w:t>
      </w:r>
      <w:r>
        <w:rPr>
          <w:w w:val="80"/>
        </w:rPr>
        <w:t>or</w:t>
      </w:r>
      <w:r>
        <w:t xml:space="preserve"> </w:t>
      </w:r>
      <w:r>
        <w:rPr>
          <w:w w:val="80"/>
        </w:rPr>
        <w:t>removed</w:t>
      </w:r>
      <w:r>
        <w:t xml:space="preserve"> </w:t>
      </w:r>
      <w:r>
        <w:rPr>
          <w:w w:val="80"/>
        </w:rPr>
        <w:t>by</w:t>
      </w:r>
      <w:r>
        <w:t xml:space="preserve"> </w:t>
      </w:r>
      <w:r>
        <w:rPr>
          <w:w w:val="80"/>
        </w:rPr>
        <w:t>rain</w:t>
      </w:r>
      <w:r>
        <w:t xml:space="preserve"> </w:t>
      </w:r>
      <w:r>
        <w:rPr>
          <w:w w:val="80"/>
        </w:rPr>
        <w:t>water</w:t>
      </w:r>
      <w:r>
        <w:t xml:space="preserve"> </w:t>
      </w:r>
      <w:r>
        <w:rPr>
          <w:w w:val="80"/>
        </w:rPr>
        <w:t>and</w:t>
      </w:r>
      <w:r>
        <w:t xml:space="preserve"> </w:t>
      </w:r>
      <w:r>
        <w:rPr>
          <w:w w:val="80"/>
        </w:rPr>
        <w:t>later</w:t>
      </w:r>
      <w:r>
        <w:t xml:space="preserve"> </w:t>
      </w:r>
      <w:r>
        <w:rPr>
          <w:w w:val="80"/>
        </w:rPr>
        <w:t>filled</w:t>
      </w:r>
      <w:r>
        <w:t xml:space="preserve"> </w:t>
      </w:r>
      <w:r>
        <w:rPr>
          <w:w w:val="80"/>
        </w:rPr>
        <w:t>with</w:t>
      </w:r>
      <w:r>
        <w:t xml:space="preserve"> </w:t>
      </w:r>
      <w:r>
        <w:rPr>
          <w:w w:val="80"/>
        </w:rPr>
        <w:t xml:space="preserve">water </w:t>
      </w:r>
      <w:r>
        <w:rPr>
          <w:w w:val="90"/>
        </w:rPr>
        <w:t>to</w:t>
      </w:r>
      <w:r>
        <w:rPr>
          <w:spacing w:val="-1"/>
          <w:w w:val="90"/>
        </w:rPr>
        <w:t xml:space="preserve"> </w:t>
      </w:r>
      <w:r>
        <w:rPr>
          <w:w w:val="90"/>
        </w:rPr>
        <w:t>form</w:t>
      </w:r>
      <w:r>
        <w:rPr>
          <w:spacing w:val="-1"/>
          <w:w w:val="90"/>
        </w:rPr>
        <w:t xml:space="preserve"> </w:t>
      </w:r>
      <w:r>
        <w:rPr>
          <w:w w:val="90"/>
        </w:rPr>
        <w:t>solution</w:t>
      </w:r>
      <w:r>
        <w:rPr>
          <w:spacing w:val="-1"/>
          <w:w w:val="90"/>
        </w:rPr>
        <w:t xml:space="preserve"> </w:t>
      </w:r>
      <w:r>
        <w:rPr>
          <w:w w:val="90"/>
        </w:rPr>
        <w:t>lakes.</w:t>
      </w:r>
    </w:p>
    <w:p w:rsidR="00E5575B" w:rsidRDefault="00D512E5">
      <w:pPr>
        <w:pStyle w:val="BodyText"/>
        <w:spacing w:before="2"/>
        <w:ind w:left="551"/>
      </w:pPr>
      <w:r>
        <w:rPr>
          <w:w w:val="80"/>
        </w:rPr>
        <w:t>E.g.</w:t>
      </w:r>
      <w:r>
        <w:rPr>
          <w:spacing w:val="-5"/>
        </w:rPr>
        <w:t xml:space="preserve"> </w:t>
      </w:r>
      <w:r>
        <w:rPr>
          <w:w w:val="80"/>
        </w:rPr>
        <w:t>of</w:t>
      </w:r>
      <w:r>
        <w:rPr>
          <w:spacing w:val="-5"/>
        </w:rPr>
        <w:t xml:space="preserve"> </w:t>
      </w:r>
      <w:r>
        <w:rPr>
          <w:w w:val="80"/>
        </w:rPr>
        <w:t>solution</w:t>
      </w:r>
      <w:r>
        <w:rPr>
          <w:spacing w:val="-5"/>
        </w:rPr>
        <w:t xml:space="preserve"> </w:t>
      </w:r>
      <w:r>
        <w:rPr>
          <w:w w:val="80"/>
        </w:rPr>
        <w:t>lake</w:t>
      </w:r>
      <w:r>
        <w:rPr>
          <w:spacing w:val="-5"/>
        </w:rPr>
        <w:t xml:space="preserve"> </w:t>
      </w:r>
      <w:r>
        <w:rPr>
          <w:w w:val="80"/>
        </w:rPr>
        <w:t>is</w:t>
      </w:r>
      <w:r>
        <w:rPr>
          <w:spacing w:val="-4"/>
        </w:rPr>
        <w:t xml:space="preserve"> </w:t>
      </w:r>
      <w:r>
        <w:rPr>
          <w:w w:val="80"/>
        </w:rPr>
        <w:t>Lake</w:t>
      </w:r>
      <w:r>
        <w:rPr>
          <w:spacing w:val="-5"/>
        </w:rPr>
        <w:t xml:space="preserve"> </w:t>
      </w:r>
      <w:r>
        <w:rPr>
          <w:w w:val="80"/>
        </w:rPr>
        <w:t>Nyakasura</w:t>
      </w:r>
      <w:r>
        <w:rPr>
          <w:spacing w:val="-5"/>
        </w:rPr>
        <w:t xml:space="preserve"> </w:t>
      </w:r>
      <w:r>
        <w:rPr>
          <w:w w:val="80"/>
        </w:rPr>
        <w:t>in</w:t>
      </w:r>
      <w:r>
        <w:rPr>
          <w:spacing w:val="-5"/>
        </w:rPr>
        <w:t xml:space="preserve"> </w:t>
      </w:r>
      <w:r>
        <w:rPr>
          <w:spacing w:val="-2"/>
          <w:w w:val="80"/>
        </w:rPr>
        <w:t>Kabarole.</w:t>
      </w:r>
    </w:p>
    <w:p w:rsidR="00E5575B" w:rsidRDefault="00E5575B">
      <w:pPr>
        <w:pStyle w:val="BodyText"/>
        <w:spacing w:before="2"/>
        <w:ind w:left="0"/>
      </w:pPr>
    </w:p>
    <w:p w:rsidR="00E5575B" w:rsidRDefault="00D512E5">
      <w:pPr>
        <w:ind w:left="460"/>
        <w:rPr>
          <w:sz w:val="20"/>
        </w:rPr>
      </w:pPr>
      <w:r>
        <w:rPr>
          <w:rFonts w:ascii="Arial"/>
          <w:b/>
          <w:w w:val="80"/>
          <w:sz w:val="20"/>
        </w:rPr>
        <w:t>Man</w:t>
      </w:r>
      <w:r>
        <w:rPr>
          <w:rFonts w:ascii="Arial"/>
          <w:b/>
          <w:spacing w:val="-7"/>
          <w:sz w:val="20"/>
        </w:rPr>
        <w:t xml:space="preserve"> </w:t>
      </w:r>
      <w:r>
        <w:rPr>
          <w:rFonts w:ascii="Arial"/>
          <w:b/>
          <w:w w:val="80"/>
          <w:sz w:val="20"/>
        </w:rPr>
        <w:t>made</w:t>
      </w:r>
      <w:r>
        <w:rPr>
          <w:rFonts w:ascii="Arial"/>
          <w:b/>
          <w:spacing w:val="-10"/>
          <w:sz w:val="20"/>
        </w:rPr>
        <w:t xml:space="preserve"> </w:t>
      </w:r>
      <w:r>
        <w:rPr>
          <w:rFonts w:ascii="Arial"/>
          <w:b/>
          <w:w w:val="80"/>
          <w:sz w:val="20"/>
        </w:rPr>
        <w:t>lake</w:t>
      </w:r>
      <w:r>
        <w:rPr>
          <w:rFonts w:ascii="Arial"/>
          <w:b/>
          <w:spacing w:val="-7"/>
          <w:sz w:val="20"/>
        </w:rPr>
        <w:t xml:space="preserve"> </w:t>
      </w:r>
      <w:r>
        <w:rPr>
          <w:w w:val="80"/>
          <w:sz w:val="20"/>
        </w:rPr>
        <w:t>is</w:t>
      </w:r>
      <w:r>
        <w:rPr>
          <w:spacing w:val="-6"/>
          <w:sz w:val="20"/>
        </w:rPr>
        <w:t xml:space="preserve"> </w:t>
      </w:r>
      <w:r>
        <w:rPr>
          <w:w w:val="80"/>
          <w:sz w:val="20"/>
        </w:rPr>
        <w:t>a</w:t>
      </w:r>
      <w:r>
        <w:rPr>
          <w:spacing w:val="-6"/>
          <w:sz w:val="20"/>
        </w:rPr>
        <w:t xml:space="preserve"> </w:t>
      </w:r>
      <w:r>
        <w:rPr>
          <w:w w:val="80"/>
          <w:sz w:val="20"/>
        </w:rPr>
        <w:t>man</w:t>
      </w:r>
      <w:r>
        <w:rPr>
          <w:spacing w:val="-6"/>
          <w:sz w:val="20"/>
        </w:rPr>
        <w:t xml:space="preserve"> </w:t>
      </w:r>
      <w:r>
        <w:rPr>
          <w:w w:val="80"/>
          <w:sz w:val="20"/>
        </w:rPr>
        <w:t>created</w:t>
      </w:r>
      <w:r>
        <w:rPr>
          <w:spacing w:val="-5"/>
          <w:sz w:val="20"/>
        </w:rPr>
        <w:t xml:space="preserve"> </w:t>
      </w:r>
      <w:r>
        <w:rPr>
          <w:w w:val="80"/>
          <w:sz w:val="20"/>
        </w:rPr>
        <w:t>basin</w:t>
      </w:r>
      <w:r>
        <w:rPr>
          <w:spacing w:val="-6"/>
          <w:sz w:val="20"/>
        </w:rPr>
        <w:t xml:space="preserve"> </w:t>
      </w:r>
      <w:r>
        <w:rPr>
          <w:w w:val="80"/>
          <w:sz w:val="20"/>
        </w:rPr>
        <w:t>filled</w:t>
      </w:r>
      <w:r>
        <w:rPr>
          <w:spacing w:val="-6"/>
          <w:sz w:val="20"/>
        </w:rPr>
        <w:t xml:space="preserve"> </w:t>
      </w:r>
      <w:r>
        <w:rPr>
          <w:w w:val="80"/>
          <w:sz w:val="20"/>
        </w:rPr>
        <w:t>with</w:t>
      </w:r>
      <w:r>
        <w:rPr>
          <w:spacing w:val="-3"/>
          <w:sz w:val="20"/>
        </w:rPr>
        <w:t xml:space="preserve"> </w:t>
      </w:r>
      <w:r>
        <w:rPr>
          <w:spacing w:val="-2"/>
          <w:w w:val="80"/>
          <w:sz w:val="20"/>
        </w:rPr>
        <w:t>water.</w:t>
      </w:r>
    </w:p>
    <w:p w:rsidR="00E5575B" w:rsidRDefault="00D512E5">
      <w:pPr>
        <w:pStyle w:val="BodyText"/>
        <w:spacing w:before="4"/>
        <w:ind w:left="460" w:right="2445" w:firstLine="91"/>
      </w:pPr>
      <w:r>
        <w:rPr>
          <w:w w:val="80"/>
        </w:rPr>
        <w:t>It was formed as a result of man’s</w:t>
      </w:r>
      <w:r>
        <w:t xml:space="preserve"> </w:t>
      </w:r>
      <w:r>
        <w:rPr>
          <w:w w:val="80"/>
        </w:rPr>
        <w:t>activities when man built a dam</w:t>
      </w:r>
      <w:r>
        <w:t xml:space="preserve"> </w:t>
      </w:r>
      <w:r>
        <w:rPr>
          <w:w w:val="80"/>
        </w:rPr>
        <w:t>across a river valley creating a water reservoir up the stream</w:t>
      </w:r>
      <w:r>
        <w:rPr>
          <w:spacing w:val="80"/>
        </w:rPr>
        <w:t xml:space="preserve"> </w:t>
      </w:r>
      <w:r>
        <w:rPr>
          <w:w w:val="85"/>
        </w:rPr>
        <w:t>Or</w:t>
      </w:r>
      <w:r>
        <w:rPr>
          <w:spacing w:val="-4"/>
          <w:w w:val="85"/>
        </w:rPr>
        <w:t xml:space="preserve"> </w:t>
      </w:r>
      <w:r>
        <w:rPr>
          <w:w w:val="85"/>
        </w:rPr>
        <w:t>when</w:t>
      </w:r>
      <w:r>
        <w:rPr>
          <w:spacing w:val="-4"/>
          <w:w w:val="85"/>
        </w:rPr>
        <w:t xml:space="preserve"> </w:t>
      </w:r>
      <w:r>
        <w:rPr>
          <w:w w:val="85"/>
        </w:rPr>
        <w:t>a</w:t>
      </w:r>
      <w:r>
        <w:rPr>
          <w:spacing w:val="-4"/>
          <w:w w:val="85"/>
        </w:rPr>
        <w:t xml:space="preserve"> </w:t>
      </w:r>
      <w:r>
        <w:rPr>
          <w:w w:val="85"/>
        </w:rPr>
        <w:t>man</w:t>
      </w:r>
      <w:r>
        <w:rPr>
          <w:spacing w:val="-4"/>
          <w:w w:val="85"/>
        </w:rPr>
        <w:t xml:space="preserve"> </w:t>
      </w:r>
      <w:r>
        <w:rPr>
          <w:w w:val="85"/>
        </w:rPr>
        <w:t>dug</w:t>
      </w:r>
      <w:r>
        <w:rPr>
          <w:spacing w:val="-4"/>
          <w:w w:val="85"/>
        </w:rPr>
        <w:t xml:space="preserve"> </w:t>
      </w:r>
      <w:r>
        <w:rPr>
          <w:w w:val="85"/>
        </w:rPr>
        <w:t>a</w:t>
      </w:r>
      <w:r>
        <w:rPr>
          <w:spacing w:val="-4"/>
          <w:w w:val="85"/>
        </w:rPr>
        <w:t xml:space="preserve"> </w:t>
      </w:r>
      <w:r>
        <w:rPr>
          <w:w w:val="85"/>
        </w:rPr>
        <w:t>big</w:t>
      </w:r>
      <w:r>
        <w:rPr>
          <w:spacing w:val="-4"/>
          <w:w w:val="85"/>
        </w:rPr>
        <w:t xml:space="preserve"> </w:t>
      </w:r>
      <w:r>
        <w:rPr>
          <w:w w:val="85"/>
        </w:rPr>
        <w:t>trough</w:t>
      </w:r>
      <w:r>
        <w:rPr>
          <w:spacing w:val="-4"/>
          <w:w w:val="85"/>
        </w:rPr>
        <w:t xml:space="preserve"> </w:t>
      </w:r>
      <w:r>
        <w:rPr>
          <w:w w:val="85"/>
        </w:rPr>
        <w:t>and</w:t>
      </w:r>
      <w:r>
        <w:rPr>
          <w:spacing w:val="-4"/>
          <w:w w:val="85"/>
        </w:rPr>
        <w:t xml:space="preserve"> </w:t>
      </w:r>
      <w:r>
        <w:rPr>
          <w:w w:val="85"/>
        </w:rPr>
        <w:t>later</w:t>
      </w:r>
      <w:r>
        <w:rPr>
          <w:spacing w:val="-4"/>
          <w:w w:val="85"/>
        </w:rPr>
        <w:t xml:space="preserve"> </w:t>
      </w:r>
      <w:r>
        <w:rPr>
          <w:w w:val="85"/>
        </w:rPr>
        <w:t>filled</w:t>
      </w:r>
      <w:r>
        <w:rPr>
          <w:spacing w:val="-4"/>
          <w:w w:val="85"/>
        </w:rPr>
        <w:t xml:space="preserve"> </w:t>
      </w:r>
      <w:r>
        <w:rPr>
          <w:w w:val="85"/>
        </w:rPr>
        <w:t>with</w:t>
      </w:r>
      <w:r>
        <w:rPr>
          <w:spacing w:val="-4"/>
          <w:w w:val="85"/>
        </w:rPr>
        <w:t xml:space="preserve"> </w:t>
      </w:r>
      <w:r>
        <w:rPr>
          <w:w w:val="85"/>
        </w:rPr>
        <w:t>water</w:t>
      </w:r>
      <w:r>
        <w:rPr>
          <w:spacing w:val="-4"/>
          <w:w w:val="85"/>
        </w:rPr>
        <w:t xml:space="preserve"> </w:t>
      </w:r>
      <w:r>
        <w:rPr>
          <w:w w:val="85"/>
        </w:rPr>
        <w:t>to</w:t>
      </w:r>
      <w:r>
        <w:rPr>
          <w:spacing w:val="-4"/>
          <w:w w:val="85"/>
        </w:rPr>
        <w:t xml:space="preserve"> </w:t>
      </w:r>
      <w:r>
        <w:rPr>
          <w:w w:val="85"/>
        </w:rPr>
        <w:t>a</w:t>
      </w:r>
      <w:r>
        <w:rPr>
          <w:spacing w:val="-4"/>
          <w:w w:val="85"/>
        </w:rPr>
        <w:t xml:space="preserve"> </w:t>
      </w:r>
      <w:r>
        <w:rPr>
          <w:w w:val="85"/>
        </w:rPr>
        <w:t>man</w:t>
      </w:r>
      <w:r>
        <w:rPr>
          <w:spacing w:val="-4"/>
          <w:w w:val="85"/>
        </w:rPr>
        <w:t xml:space="preserve"> </w:t>
      </w:r>
      <w:r>
        <w:rPr>
          <w:w w:val="85"/>
        </w:rPr>
        <w:t>made</w:t>
      </w:r>
      <w:r>
        <w:rPr>
          <w:spacing w:val="-4"/>
          <w:w w:val="85"/>
        </w:rPr>
        <w:t xml:space="preserve"> </w:t>
      </w:r>
      <w:r>
        <w:rPr>
          <w:w w:val="85"/>
        </w:rPr>
        <w:t>lake.</w:t>
      </w:r>
    </w:p>
    <w:p w:rsidR="00E5575B" w:rsidRDefault="00D512E5">
      <w:pPr>
        <w:pStyle w:val="BodyText"/>
        <w:spacing w:before="6"/>
        <w:ind w:left="551"/>
      </w:pPr>
      <w:r>
        <w:rPr>
          <w:w w:val="80"/>
        </w:rPr>
        <w:t>E.gs</w:t>
      </w:r>
      <w:r>
        <w:rPr>
          <w:spacing w:val="-6"/>
        </w:rPr>
        <w:t xml:space="preserve"> </w:t>
      </w:r>
      <w:r>
        <w:rPr>
          <w:w w:val="80"/>
        </w:rPr>
        <w:t>are</w:t>
      </w:r>
      <w:r>
        <w:rPr>
          <w:spacing w:val="-5"/>
        </w:rPr>
        <w:t xml:space="preserve"> </w:t>
      </w:r>
      <w:r>
        <w:rPr>
          <w:w w:val="80"/>
        </w:rPr>
        <w:t>Kabaka’s</w:t>
      </w:r>
      <w:r>
        <w:rPr>
          <w:spacing w:val="-5"/>
        </w:rPr>
        <w:t xml:space="preserve"> </w:t>
      </w:r>
      <w:r>
        <w:rPr>
          <w:w w:val="80"/>
        </w:rPr>
        <w:t>Lake</w:t>
      </w:r>
      <w:r>
        <w:rPr>
          <w:spacing w:val="-5"/>
        </w:rPr>
        <w:t xml:space="preserve"> </w:t>
      </w:r>
      <w:r>
        <w:rPr>
          <w:w w:val="80"/>
        </w:rPr>
        <w:t>at</w:t>
      </w:r>
      <w:r>
        <w:rPr>
          <w:spacing w:val="-5"/>
        </w:rPr>
        <w:t xml:space="preserve"> </w:t>
      </w:r>
      <w:r>
        <w:rPr>
          <w:w w:val="80"/>
        </w:rPr>
        <w:t>Mengo</w:t>
      </w:r>
      <w:r>
        <w:rPr>
          <w:spacing w:val="-5"/>
        </w:rPr>
        <w:t xml:space="preserve"> </w:t>
      </w:r>
      <w:r>
        <w:rPr>
          <w:w w:val="80"/>
        </w:rPr>
        <w:t>in</w:t>
      </w:r>
      <w:r>
        <w:rPr>
          <w:spacing w:val="-6"/>
        </w:rPr>
        <w:t xml:space="preserve"> </w:t>
      </w:r>
      <w:r>
        <w:rPr>
          <w:w w:val="80"/>
        </w:rPr>
        <w:t>Kampala,</w:t>
      </w:r>
      <w:r>
        <w:rPr>
          <w:spacing w:val="-3"/>
        </w:rPr>
        <w:t xml:space="preserve"> </w:t>
      </w:r>
      <w:r>
        <w:rPr>
          <w:w w:val="80"/>
        </w:rPr>
        <w:t>Kibimba</w:t>
      </w:r>
      <w:r>
        <w:rPr>
          <w:spacing w:val="-5"/>
        </w:rPr>
        <w:t xml:space="preserve"> </w:t>
      </w:r>
      <w:r>
        <w:rPr>
          <w:w w:val="80"/>
        </w:rPr>
        <w:t>Lake</w:t>
      </w:r>
      <w:r>
        <w:rPr>
          <w:spacing w:val="-5"/>
        </w:rPr>
        <w:t xml:space="preserve"> </w:t>
      </w:r>
      <w:r>
        <w:rPr>
          <w:w w:val="80"/>
        </w:rPr>
        <w:t>in</w:t>
      </w:r>
      <w:r>
        <w:rPr>
          <w:spacing w:val="-2"/>
        </w:rPr>
        <w:t xml:space="preserve"> </w:t>
      </w:r>
      <w:r>
        <w:rPr>
          <w:w w:val="80"/>
        </w:rPr>
        <w:t>Bugiri</w:t>
      </w:r>
      <w:r>
        <w:rPr>
          <w:spacing w:val="-5"/>
        </w:rPr>
        <w:t xml:space="preserve"> </w:t>
      </w:r>
      <w:r>
        <w:rPr>
          <w:w w:val="80"/>
        </w:rPr>
        <w:t>and</w:t>
      </w:r>
      <w:r>
        <w:rPr>
          <w:spacing w:val="-5"/>
        </w:rPr>
        <w:t xml:space="preserve"> </w:t>
      </w:r>
      <w:r>
        <w:rPr>
          <w:w w:val="80"/>
        </w:rPr>
        <w:t>Mubuku</w:t>
      </w:r>
      <w:r>
        <w:rPr>
          <w:spacing w:val="-5"/>
        </w:rPr>
        <w:t xml:space="preserve"> </w:t>
      </w:r>
      <w:r>
        <w:rPr>
          <w:w w:val="80"/>
        </w:rPr>
        <w:t>in</w:t>
      </w:r>
      <w:r>
        <w:rPr>
          <w:spacing w:val="-5"/>
        </w:rPr>
        <w:t xml:space="preserve"> </w:t>
      </w:r>
      <w:r>
        <w:rPr>
          <w:spacing w:val="-2"/>
          <w:w w:val="80"/>
        </w:rPr>
        <w:t>Kasese.</w:t>
      </w:r>
    </w:p>
    <w:p w:rsidR="00E5575B" w:rsidRDefault="00E5575B">
      <w:pPr>
        <w:pStyle w:val="BodyText"/>
        <w:spacing w:before="2"/>
        <w:ind w:left="0"/>
      </w:pPr>
    </w:p>
    <w:p w:rsidR="00E5575B" w:rsidRDefault="00D512E5">
      <w:pPr>
        <w:ind w:left="460"/>
        <w:rPr>
          <w:sz w:val="20"/>
        </w:rPr>
      </w:pPr>
      <w:r>
        <w:rPr>
          <w:rFonts w:ascii="Arial"/>
          <w:b/>
          <w:w w:val="80"/>
          <w:sz w:val="20"/>
        </w:rPr>
        <w:t>Mining</w:t>
      </w:r>
      <w:r>
        <w:rPr>
          <w:rFonts w:ascii="Arial"/>
          <w:b/>
          <w:spacing w:val="-8"/>
          <w:sz w:val="20"/>
        </w:rPr>
        <w:t xml:space="preserve"> </w:t>
      </w:r>
      <w:r>
        <w:rPr>
          <w:rFonts w:ascii="Arial"/>
          <w:b/>
          <w:w w:val="80"/>
          <w:sz w:val="20"/>
        </w:rPr>
        <w:t>pond</w:t>
      </w:r>
      <w:r>
        <w:rPr>
          <w:rFonts w:ascii="Arial"/>
          <w:b/>
          <w:spacing w:val="-7"/>
          <w:sz w:val="20"/>
        </w:rPr>
        <w:t xml:space="preserve"> </w:t>
      </w:r>
      <w:r>
        <w:rPr>
          <w:rFonts w:ascii="Arial"/>
          <w:b/>
          <w:w w:val="80"/>
          <w:sz w:val="20"/>
        </w:rPr>
        <w:t>/</w:t>
      </w:r>
      <w:r>
        <w:rPr>
          <w:rFonts w:ascii="Arial"/>
          <w:b/>
          <w:spacing w:val="-9"/>
          <w:sz w:val="20"/>
        </w:rPr>
        <w:t xml:space="preserve"> </w:t>
      </w:r>
      <w:r>
        <w:rPr>
          <w:rFonts w:ascii="Arial"/>
          <w:b/>
          <w:w w:val="80"/>
          <w:sz w:val="20"/>
        </w:rPr>
        <w:t>lake</w:t>
      </w:r>
      <w:r>
        <w:rPr>
          <w:rFonts w:ascii="Arial"/>
          <w:b/>
          <w:spacing w:val="-5"/>
          <w:sz w:val="20"/>
        </w:rPr>
        <w:t xml:space="preserve"> </w:t>
      </w:r>
      <w:r>
        <w:rPr>
          <w:w w:val="80"/>
          <w:sz w:val="20"/>
        </w:rPr>
        <w:t>is</w:t>
      </w:r>
      <w:r>
        <w:rPr>
          <w:spacing w:val="-6"/>
          <w:sz w:val="20"/>
        </w:rPr>
        <w:t xml:space="preserve"> </w:t>
      </w:r>
      <w:r>
        <w:rPr>
          <w:w w:val="80"/>
          <w:sz w:val="20"/>
        </w:rPr>
        <w:t>a</w:t>
      </w:r>
      <w:r>
        <w:rPr>
          <w:spacing w:val="-5"/>
          <w:sz w:val="20"/>
        </w:rPr>
        <w:t xml:space="preserve"> </w:t>
      </w:r>
      <w:r>
        <w:rPr>
          <w:w w:val="80"/>
          <w:sz w:val="20"/>
        </w:rPr>
        <w:t>mine</w:t>
      </w:r>
      <w:r>
        <w:rPr>
          <w:spacing w:val="-6"/>
          <w:sz w:val="20"/>
        </w:rPr>
        <w:t xml:space="preserve"> </w:t>
      </w:r>
      <w:r>
        <w:rPr>
          <w:w w:val="80"/>
          <w:sz w:val="20"/>
        </w:rPr>
        <w:t>/</w:t>
      </w:r>
      <w:r>
        <w:rPr>
          <w:spacing w:val="-5"/>
          <w:sz w:val="20"/>
        </w:rPr>
        <w:t xml:space="preserve"> </w:t>
      </w:r>
      <w:r>
        <w:rPr>
          <w:w w:val="80"/>
          <w:sz w:val="20"/>
        </w:rPr>
        <w:t>quarry</w:t>
      </w:r>
      <w:r>
        <w:rPr>
          <w:spacing w:val="-6"/>
          <w:sz w:val="20"/>
        </w:rPr>
        <w:t xml:space="preserve"> </w:t>
      </w:r>
      <w:r>
        <w:rPr>
          <w:w w:val="80"/>
          <w:sz w:val="20"/>
        </w:rPr>
        <w:t>pit</w:t>
      </w:r>
      <w:r>
        <w:rPr>
          <w:spacing w:val="-5"/>
          <w:sz w:val="20"/>
        </w:rPr>
        <w:t xml:space="preserve"> </w:t>
      </w:r>
      <w:r>
        <w:rPr>
          <w:w w:val="80"/>
          <w:sz w:val="20"/>
        </w:rPr>
        <w:t>with</w:t>
      </w:r>
      <w:r>
        <w:rPr>
          <w:spacing w:val="-6"/>
          <w:sz w:val="20"/>
        </w:rPr>
        <w:t xml:space="preserve"> </w:t>
      </w:r>
      <w:r>
        <w:rPr>
          <w:spacing w:val="-2"/>
          <w:w w:val="80"/>
          <w:sz w:val="20"/>
        </w:rPr>
        <w:t>water.</w:t>
      </w:r>
    </w:p>
    <w:p w:rsidR="00E5575B" w:rsidRDefault="00D512E5">
      <w:pPr>
        <w:pStyle w:val="BodyText"/>
        <w:spacing w:before="4"/>
        <w:ind w:left="551" w:right="2072"/>
      </w:pPr>
      <w:r>
        <w:rPr>
          <w:w w:val="80"/>
        </w:rPr>
        <w:t>It</w:t>
      </w:r>
      <w:r>
        <w:t xml:space="preserve"> </w:t>
      </w:r>
      <w:r>
        <w:rPr>
          <w:w w:val="80"/>
        </w:rPr>
        <w:t>was</w:t>
      </w:r>
      <w:r>
        <w:t xml:space="preserve"> </w:t>
      </w:r>
      <w:r>
        <w:rPr>
          <w:w w:val="80"/>
        </w:rPr>
        <w:t>formed</w:t>
      </w:r>
      <w:r>
        <w:t xml:space="preserve"> </w:t>
      </w:r>
      <w:r>
        <w:rPr>
          <w:w w:val="80"/>
        </w:rPr>
        <w:t>when</w:t>
      </w:r>
      <w:r>
        <w:t xml:space="preserve"> </w:t>
      </w:r>
      <w:r>
        <w:rPr>
          <w:w w:val="80"/>
        </w:rPr>
        <w:t>the</w:t>
      </w:r>
      <w:r>
        <w:t xml:space="preserve"> </w:t>
      </w:r>
      <w:r>
        <w:rPr>
          <w:w w:val="80"/>
        </w:rPr>
        <w:t>open</w:t>
      </w:r>
      <w:r>
        <w:t xml:space="preserve"> </w:t>
      </w:r>
      <w:r>
        <w:rPr>
          <w:w w:val="80"/>
        </w:rPr>
        <w:t>cast</w:t>
      </w:r>
      <w:r>
        <w:t xml:space="preserve"> </w:t>
      </w:r>
      <w:r>
        <w:rPr>
          <w:w w:val="80"/>
        </w:rPr>
        <w:t>mining</w:t>
      </w:r>
      <w:r>
        <w:t xml:space="preserve"> </w:t>
      </w:r>
      <w:r>
        <w:rPr>
          <w:w w:val="80"/>
        </w:rPr>
        <w:t>and</w:t>
      </w:r>
      <w:r>
        <w:t xml:space="preserve"> </w:t>
      </w:r>
      <w:r>
        <w:rPr>
          <w:w w:val="80"/>
        </w:rPr>
        <w:t>quarrying</w:t>
      </w:r>
      <w:r>
        <w:t xml:space="preserve"> </w:t>
      </w:r>
      <w:r>
        <w:rPr>
          <w:w w:val="80"/>
        </w:rPr>
        <w:t>left</w:t>
      </w:r>
      <w:r>
        <w:t xml:space="preserve"> </w:t>
      </w:r>
      <w:r>
        <w:rPr>
          <w:w w:val="80"/>
        </w:rPr>
        <w:t>big</w:t>
      </w:r>
      <w:r>
        <w:t xml:space="preserve"> </w:t>
      </w:r>
      <w:r>
        <w:rPr>
          <w:w w:val="80"/>
        </w:rPr>
        <w:t>troughs</w:t>
      </w:r>
      <w:r>
        <w:t xml:space="preserve"> </w:t>
      </w:r>
      <w:r>
        <w:rPr>
          <w:w w:val="80"/>
        </w:rPr>
        <w:t>in</w:t>
      </w:r>
      <w:r>
        <w:t xml:space="preserve"> </w:t>
      </w:r>
      <w:r>
        <w:rPr>
          <w:w w:val="80"/>
        </w:rPr>
        <w:t>which</w:t>
      </w:r>
      <w:r>
        <w:t xml:space="preserve"> </w:t>
      </w:r>
      <w:r>
        <w:rPr>
          <w:w w:val="80"/>
        </w:rPr>
        <w:t>water</w:t>
      </w:r>
      <w:r>
        <w:t xml:space="preserve"> </w:t>
      </w:r>
      <w:r>
        <w:rPr>
          <w:w w:val="80"/>
        </w:rPr>
        <w:t>collected</w:t>
      </w:r>
      <w:r>
        <w:t xml:space="preserve"> </w:t>
      </w:r>
      <w:r>
        <w:rPr>
          <w:w w:val="80"/>
        </w:rPr>
        <w:t>to</w:t>
      </w:r>
      <w:r>
        <w:t xml:space="preserve"> </w:t>
      </w:r>
      <w:r>
        <w:rPr>
          <w:w w:val="80"/>
        </w:rPr>
        <w:t>form</w:t>
      </w:r>
      <w:r>
        <w:t xml:space="preserve"> </w:t>
      </w:r>
      <w:r>
        <w:rPr>
          <w:w w:val="80"/>
        </w:rPr>
        <w:t>mining</w:t>
      </w:r>
      <w:r>
        <w:t xml:space="preserve"> </w:t>
      </w:r>
      <w:r>
        <w:rPr>
          <w:w w:val="80"/>
        </w:rPr>
        <w:t>lakes</w:t>
      </w:r>
      <w:r>
        <w:t xml:space="preserve"> </w:t>
      </w:r>
      <w:r>
        <w:rPr>
          <w:w w:val="80"/>
        </w:rPr>
        <w:t>/</w:t>
      </w:r>
      <w:r>
        <w:t xml:space="preserve"> </w:t>
      </w:r>
      <w:r>
        <w:rPr>
          <w:w w:val="80"/>
        </w:rPr>
        <w:t>ponds. Examples are those in</w:t>
      </w:r>
      <w:r>
        <w:t xml:space="preserve"> </w:t>
      </w:r>
      <w:r>
        <w:rPr>
          <w:w w:val="80"/>
        </w:rPr>
        <w:t>Kajjansi clay mines in Wakiso by Uganda clays Ltd, clay mines at</w:t>
      </w:r>
      <w:r>
        <w:t xml:space="preserve"> </w:t>
      </w:r>
      <w:r>
        <w:rPr>
          <w:w w:val="80"/>
        </w:rPr>
        <w:t>Seeta in Mukono and at Kawanda in</w:t>
      </w:r>
      <w:r>
        <w:t xml:space="preserve"> </w:t>
      </w:r>
      <w:r>
        <w:rPr>
          <w:w w:val="80"/>
        </w:rPr>
        <w:t>Wakiso.</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8"/>
        <w:ind w:left="0"/>
      </w:pPr>
    </w:p>
    <w:p w:rsidR="00E5575B" w:rsidRDefault="00D512E5">
      <w:pPr>
        <w:pStyle w:val="Heading1"/>
      </w:pPr>
      <w:r>
        <w:rPr>
          <w:w w:val="80"/>
        </w:rPr>
        <w:t>ECONOMIC</w:t>
      </w:r>
      <w:r>
        <w:rPr>
          <w:spacing w:val="-4"/>
        </w:rPr>
        <w:t xml:space="preserve"> </w:t>
      </w:r>
      <w:r>
        <w:rPr>
          <w:w w:val="80"/>
        </w:rPr>
        <w:t>IMPORTANCE</w:t>
      </w:r>
      <w:r>
        <w:rPr>
          <w:spacing w:val="-5"/>
        </w:rPr>
        <w:t xml:space="preserve"> </w:t>
      </w:r>
      <w:r>
        <w:rPr>
          <w:w w:val="80"/>
        </w:rPr>
        <w:t>OF</w:t>
      </w:r>
      <w:r>
        <w:rPr>
          <w:spacing w:val="1"/>
        </w:rPr>
        <w:t xml:space="preserve"> </w:t>
      </w:r>
      <w:r>
        <w:rPr>
          <w:w w:val="80"/>
        </w:rPr>
        <w:t>LAKES</w:t>
      </w:r>
      <w:r>
        <w:rPr>
          <w:spacing w:val="-5"/>
        </w:rPr>
        <w:t xml:space="preserve"> </w:t>
      </w:r>
      <w:r>
        <w:rPr>
          <w:w w:val="80"/>
        </w:rPr>
        <w:t>AND</w:t>
      </w:r>
      <w:r>
        <w:rPr>
          <w:spacing w:val="-3"/>
        </w:rPr>
        <w:t xml:space="preserve"> </w:t>
      </w:r>
      <w:r>
        <w:rPr>
          <w:w w:val="80"/>
        </w:rPr>
        <w:t>RIVERS</w:t>
      </w:r>
      <w:r>
        <w:rPr>
          <w:spacing w:val="-5"/>
        </w:rPr>
        <w:t xml:space="preserve"> </w:t>
      </w:r>
      <w:r>
        <w:rPr>
          <w:w w:val="80"/>
        </w:rPr>
        <w:t>TO</w:t>
      </w:r>
      <w:r>
        <w:rPr>
          <w:spacing w:val="-4"/>
        </w:rPr>
        <w:t xml:space="preserve"> </w:t>
      </w:r>
      <w:r>
        <w:rPr>
          <w:spacing w:val="-2"/>
          <w:w w:val="80"/>
        </w:rPr>
        <w:t>UGANDA.</w:t>
      </w:r>
    </w:p>
    <w:p w:rsidR="00E5575B" w:rsidRDefault="00D512E5">
      <w:pPr>
        <w:pStyle w:val="BodyText"/>
        <w:spacing w:before="3"/>
        <w:ind w:left="460" w:right="712" w:firstLine="91"/>
      </w:pPr>
      <w:r>
        <w:rPr>
          <w:w w:val="85"/>
        </w:rPr>
        <w:t>The</w:t>
      </w:r>
      <w:r>
        <w:t xml:space="preserve"> </w:t>
      </w:r>
      <w:r>
        <w:rPr>
          <w:w w:val="85"/>
        </w:rPr>
        <w:t>drainage</w:t>
      </w:r>
      <w:r>
        <w:t xml:space="preserve"> </w:t>
      </w:r>
      <w:r>
        <w:rPr>
          <w:w w:val="85"/>
        </w:rPr>
        <w:t>features</w:t>
      </w:r>
      <w:r>
        <w:t xml:space="preserve"> </w:t>
      </w:r>
      <w:r>
        <w:rPr>
          <w:w w:val="85"/>
        </w:rPr>
        <w:t>have</w:t>
      </w:r>
      <w:r>
        <w:t xml:space="preserve"> </w:t>
      </w:r>
      <w:r>
        <w:rPr>
          <w:w w:val="85"/>
        </w:rPr>
        <w:t>played</w:t>
      </w:r>
      <w:r>
        <w:t xml:space="preserve"> </w:t>
      </w:r>
      <w:r>
        <w:rPr>
          <w:w w:val="85"/>
        </w:rPr>
        <w:t>an</w:t>
      </w:r>
      <w:r>
        <w:t xml:space="preserve"> </w:t>
      </w:r>
      <w:r>
        <w:rPr>
          <w:w w:val="85"/>
        </w:rPr>
        <w:t>important</w:t>
      </w:r>
      <w:r>
        <w:t xml:space="preserve"> </w:t>
      </w:r>
      <w:r>
        <w:rPr>
          <w:w w:val="85"/>
        </w:rPr>
        <w:t>role</w:t>
      </w:r>
      <w:r>
        <w:t xml:space="preserve"> </w:t>
      </w:r>
      <w:r>
        <w:rPr>
          <w:w w:val="85"/>
        </w:rPr>
        <w:t>in</w:t>
      </w:r>
      <w:r>
        <w:t xml:space="preserve"> </w:t>
      </w:r>
      <w:r>
        <w:rPr>
          <w:w w:val="85"/>
        </w:rPr>
        <w:t>the</w:t>
      </w:r>
      <w:r>
        <w:t xml:space="preserve"> </w:t>
      </w:r>
      <w:r>
        <w:rPr>
          <w:w w:val="85"/>
        </w:rPr>
        <w:t>lives</w:t>
      </w:r>
      <w:r>
        <w:t xml:space="preserve"> </w:t>
      </w:r>
      <w:r>
        <w:rPr>
          <w:w w:val="85"/>
        </w:rPr>
        <w:t>of</w:t>
      </w:r>
      <w:r>
        <w:t xml:space="preserve"> </w:t>
      </w:r>
      <w:r>
        <w:rPr>
          <w:w w:val="85"/>
        </w:rPr>
        <w:t>many</w:t>
      </w:r>
      <w:r>
        <w:t xml:space="preserve"> </w:t>
      </w:r>
      <w:r>
        <w:rPr>
          <w:w w:val="85"/>
        </w:rPr>
        <w:t>Ugandans</w:t>
      </w:r>
      <w:r>
        <w:t xml:space="preserve"> </w:t>
      </w:r>
      <w:r>
        <w:rPr>
          <w:w w:val="85"/>
        </w:rPr>
        <w:t>in</w:t>
      </w:r>
      <w:r>
        <w:t xml:space="preserve"> </w:t>
      </w:r>
      <w:r>
        <w:rPr>
          <w:w w:val="85"/>
        </w:rPr>
        <w:t>different</w:t>
      </w:r>
      <w:r>
        <w:t xml:space="preserve"> </w:t>
      </w:r>
      <w:r>
        <w:rPr>
          <w:w w:val="85"/>
        </w:rPr>
        <w:t>parts</w:t>
      </w:r>
      <w:r>
        <w:t xml:space="preserve"> </w:t>
      </w:r>
      <w:r>
        <w:rPr>
          <w:w w:val="85"/>
        </w:rPr>
        <w:t>where</w:t>
      </w:r>
      <w:r>
        <w:t xml:space="preserve"> </w:t>
      </w:r>
      <w:r>
        <w:rPr>
          <w:w w:val="85"/>
        </w:rPr>
        <w:t>they</w:t>
      </w:r>
      <w:r>
        <w:t xml:space="preserve"> </w:t>
      </w:r>
      <w:r>
        <w:rPr>
          <w:w w:val="85"/>
        </w:rPr>
        <w:t>exist.</w:t>
      </w:r>
      <w:r>
        <w:t xml:space="preserve"> </w:t>
      </w:r>
      <w:r>
        <w:rPr>
          <w:w w:val="85"/>
        </w:rPr>
        <w:t>This</w:t>
      </w:r>
      <w:r>
        <w:t xml:space="preserve"> </w:t>
      </w:r>
      <w:r>
        <w:rPr>
          <w:w w:val="85"/>
        </w:rPr>
        <w:t>importance</w:t>
      </w:r>
      <w:r>
        <w:t xml:space="preserve"> </w:t>
      </w:r>
      <w:r>
        <w:rPr>
          <w:w w:val="85"/>
        </w:rPr>
        <w:t>is</w:t>
      </w:r>
      <w:r>
        <w:t xml:space="preserve"> </w:t>
      </w:r>
      <w:r>
        <w:rPr>
          <w:w w:val="85"/>
        </w:rPr>
        <w:t>both positive and negative as follows:</w:t>
      </w:r>
    </w:p>
    <w:p w:rsidR="00E5575B" w:rsidRDefault="00D512E5">
      <w:pPr>
        <w:spacing w:before="3"/>
        <w:ind w:left="460"/>
        <w:rPr>
          <w:rFonts w:ascii="Arial"/>
          <w:b/>
          <w:sz w:val="20"/>
        </w:rPr>
      </w:pPr>
      <w:r>
        <w:rPr>
          <w:rFonts w:ascii="Arial"/>
          <w:b/>
          <w:spacing w:val="-2"/>
          <w:w w:val="90"/>
          <w:sz w:val="20"/>
          <w:u w:val="single"/>
        </w:rPr>
        <w:t>Positives:</w:t>
      </w:r>
    </w:p>
    <w:p w:rsidR="00E5575B" w:rsidRDefault="00D512E5">
      <w:pPr>
        <w:pStyle w:val="ListParagraph"/>
        <w:numPr>
          <w:ilvl w:val="0"/>
          <w:numId w:val="22"/>
        </w:numPr>
        <w:tabs>
          <w:tab w:val="left" w:pos="819"/>
        </w:tabs>
        <w:spacing w:before="1"/>
        <w:ind w:right="717" w:firstLine="0"/>
        <w:rPr>
          <w:sz w:val="20"/>
        </w:rPr>
      </w:pPr>
      <w:r>
        <w:rPr>
          <w:w w:val="85"/>
          <w:sz w:val="20"/>
        </w:rPr>
        <w:t xml:space="preserve">Lakes and rivers are major </w:t>
      </w:r>
      <w:r>
        <w:rPr>
          <w:rFonts w:ascii="Arial" w:hAnsi="Arial"/>
          <w:b/>
          <w:w w:val="85"/>
          <w:sz w:val="20"/>
        </w:rPr>
        <w:t xml:space="preserve">water suppliers </w:t>
      </w:r>
      <w:r>
        <w:rPr>
          <w:w w:val="85"/>
          <w:sz w:val="20"/>
        </w:rPr>
        <w:t xml:space="preserve">both in rural and urban areas in industries and homes due to fresh and abundant waters. E.g. </w:t>
      </w:r>
      <w:r>
        <w:rPr>
          <w:w w:val="80"/>
          <w:sz w:val="20"/>
        </w:rPr>
        <w:t>industries and homes in Masaka, Jinja and Kampala towns largely depend on Lake Victoria waters through NWSC.</w:t>
      </w:r>
    </w:p>
    <w:p w:rsidR="00E5575B" w:rsidRDefault="00D512E5">
      <w:pPr>
        <w:pStyle w:val="ListParagraph"/>
        <w:numPr>
          <w:ilvl w:val="0"/>
          <w:numId w:val="22"/>
        </w:numPr>
        <w:tabs>
          <w:tab w:val="left" w:pos="819"/>
        </w:tabs>
        <w:spacing w:line="242" w:lineRule="auto"/>
        <w:ind w:right="714" w:firstLine="0"/>
        <w:rPr>
          <w:sz w:val="20"/>
        </w:rPr>
      </w:pPr>
      <w:r>
        <w:rPr>
          <w:w w:val="85"/>
          <w:sz w:val="20"/>
        </w:rPr>
        <w:t xml:space="preserve">Rivers and lakes provide the </w:t>
      </w:r>
      <w:r>
        <w:rPr>
          <w:rFonts w:ascii="Arial" w:hAnsi="Arial"/>
          <w:b/>
          <w:w w:val="85"/>
          <w:sz w:val="20"/>
        </w:rPr>
        <w:t xml:space="preserve">cheapest means of transport </w:t>
      </w:r>
      <w:r>
        <w:rPr>
          <w:w w:val="85"/>
          <w:sz w:val="20"/>
        </w:rPr>
        <w:t xml:space="preserve">to many Ugandans due to clear, open and navigable waters leading to trading </w:t>
      </w:r>
      <w:r>
        <w:rPr>
          <w:spacing w:val="-2"/>
          <w:w w:val="85"/>
          <w:sz w:val="20"/>
        </w:rPr>
        <w:t>purposes as well as transportation of cargo and passengers e.g. L. Victoria connects to</w:t>
      </w:r>
      <w:r>
        <w:rPr>
          <w:spacing w:val="-3"/>
          <w:sz w:val="20"/>
        </w:rPr>
        <w:t xml:space="preserve"> </w:t>
      </w:r>
      <w:r>
        <w:rPr>
          <w:spacing w:val="-2"/>
          <w:w w:val="85"/>
          <w:sz w:val="20"/>
        </w:rPr>
        <w:t>Kenya and</w:t>
      </w:r>
      <w:r>
        <w:rPr>
          <w:spacing w:val="-3"/>
          <w:sz w:val="20"/>
        </w:rPr>
        <w:t xml:space="preserve"> </w:t>
      </w:r>
      <w:r>
        <w:rPr>
          <w:spacing w:val="-2"/>
          <w:w w:val="85"/>
          <w:sz w:val="20"/>
        </w:rPr>
        <w:t>Tanzania via Port Bell in</w:t>
      </w:r>
      <w:r>
        <w:rPr>
          <w:spacing w:val="-3"/>
          <w:sz w:val="20"/>
        </w:rPr>
        <w:t xml:space="preserve"> </w:t>
      </w:r>
      <w:r>
        <w:rPr>
          <w:spacing w:val="-2"/>
          <w:w w:val="85"/>
          <w:sz w:val="20"/>
        </w:rPr>
        <w:t xml:space="preserve">Kampala to Kisumu and </w:t>
      </w:r>
      <w:r>
        <w:rPr>
          <w:w w:val="80"/>
          <w:sz w:val="20"/>
        </w:rPr>
        <w:t>Mwanza respectively, Lake Albert</w:t>
      </w:r>
      <w:r>
        <w:rPr>
          <w:sz w:val="20"/>
        </w:rPr>
        <w:t xml:space="preserve"> </w:t>
      </w:r>
      <w:r>
        <w:rPr>
          <w:w w:val="80"/>
          <w:sz w:val="20"/>
        </w:rPr>
        <w:t>also connects Uganda to</w:t>
      </w:r>
      <w:r>
        <w:rPr>
          <w:sz w:val="20"/>
        </w:rPr>
        <w:t xml:space="preserve"> </w:t>
      </w:r>
      <w:r>
        <w:rPr>
          <w:w w:val="80"/>
          <w:sz w:val="20"/>
        </w:rPr>
        <w:t>Democratic Republic of Congo (DRC) via Buitaba port in Buliisa to Muhagi port.</w:t>
      </w:r>
    </w:p>
    <w:p w:rsidR="00E5575B" w:rsidRDefault="00D512E5">
      <w:pPr>
        <w:pStyle w:val="ListParagraph"/>
        <w:numPr>
          <w:ilvl w:val="0"/>
          <w:numId w:val="22"/>
        </w:numPr>
        <w:tabs>
          <w:tab w:val="left" w:pos="819"/>
        </w:tabs>
        <w:spacing w:line="242" w:lineRule="auto"/>
        <w:ind w:right="718" w:firstLine="0"/>
        <w:rPr>
          <w:sz w:val="20"/>
        </w:rPr>
      </w:pPr>
      <w:r>
        <w:rPr>
          <w:w w:val="85"/>
          <w:sz w:val="20"/>
        </w:rPr>
        <w:t>Lakes</w:t>
      </w:r>
      <w:r>
        <w:rPr>
          <w:spacing w:val="-6"/>
          <w:w w:val="85"/>
          <w:sz w:val="20"/>
        </w:rPr>
        <w:t xml:space="preserve"> </w:t>
      </w:r>
      <w:r>
        <w:rPr>
          <w:w w:val="85"/>
          <w:sz w:val="20"/>
        </w:rPr>
        <w:t>and</w:t>
      </w:r>
      <w:r>
        <w:rPr>
          <w:spacing w:val="-5"/>
          <w:w w:val="85"/>
          <w:sz w:val="20"/>
        </w:rPr>
        <w:t xml:space="preserve"> </w:t>
      </w:r>
      <w:r>
        <w:rPr>
          <w:w w:val="85"/>
          <w:sz w:val="20"/>
        </w:rPr>
        <w:t>rivers</w:t>
      </w:r>
      <w:r>
        <w:rPr>
          <w:spacing w:val="-5"/>
          <w:w w:val="85"/>
          <w:sz w:val="20"/>
        </w:rPr>
        <w:t xml:space="preserve"> </w:t>
      </w:r>
      <w:r>
        <w:rPr>
          <w:w w:val="85"/>
          <w:sz w:val="20"/>
        </w:rPr>
        <w:t>have</w:t>
      </w:r>
      <w:r>
        <w:rPr>
          <w:spacing w:val="-6"/>
          <w:w w:val="85"/>
          <w:sz w:val="20"/>
        </w:rPr>
        <w:t xml:space="preserve"> </w:t>
      </w:r>
      <w:r>
        <w:rPr>
          <w:w w:val="85"/>
          <w:sz w:val="20"/>
        </w:rPr>
        <w:t>facilitated</w:t>
      </w:r>
      <w:r>
        <w:rPr>
          <w:spacing w:val="-5"/>
          <w:w w:val="85"/>
          <w:sz w:val="20"/>
        </w:rPr>
        <w:t xml:space="preserve"> </w:t>
      </w:r>
      <w:r>
        <w:rPr>
          <w:rFonts w:ascii="Arial" w:hAnsi="Arial"/>
          <w:b/>
          <w:w w:val="85"/>
          <w:sz w:val="20"/>
        </w:rPr>
        <w:t>fishing</w:t>
      </w:r>
      <w:r>
        <w:rPr>
          <w:rFonts w:ascii="Arial" w:hAnsi="Arial"/>
          <w:b/>
          <w:spacing w:val="-6"/>
          <w:w w:val="85"/>
          <w:sz w:val="20"/>
        </w:rPr>
        <w:t xml:space="preserve"> </w:t>
      </w:r>
      <w:r>
        <w:rPr>
          <w:w w:val="85"/>
          <w:sz w:val="20"/>
        </w:rPr>
        <w:t>because</w:t>
      </w:r>
      <w:r>
        <w:rPr>
          <w:spacing w:val="-5"/>
          <w:w w:val="85"/>
          <w:sz w:val="20"/>
        </w:rPr>
        <w:t xml:space="preserve"> </w:t>
      </w:r>
      <w:r>
        <w:rPr>
          <w:w w:val="85"/>
          <w:sz w:val="20"/>
        </w:rPr>
        <w:t>of</w:t>
      </w:r>
      <w:r>
        <w:rPr>
          <w:spacing w:val="-5"/>
          <w:w w:val="85"/>
          <w:sz w:val="20"/>
        </w:rPr>
        <w:t xml:space="preserve"> </w:t>
      </w:r>
      <w:r>
        <w:rPr>
          <w:w w:val="85"/>
          <w:sz w:val="20"/>
        </w:rPr>
        <w:t>various</w:t>
      </w:r>
      <w:r>
        <w:rPr>
          <w:spacing w:val="-6"/>
          <w:w w:val="85"/>
          <w:sz w:val="20"/>
        </w:rPr>
        <w:t xml:space="preserve"> </w:t>
      </w:r>
      <w:r>
        <w:rPr>
          <w:w w:val="85"/>
          <w:sz w:val="20"/>
        </w:rPr>
        <w:t>edible</w:t>
      </w:r>
      <w:r>
        <w:rPr>
          <w:spacing w:val="-5"/>
          <w:w w:val="85"/>
          <w:sz w:val="20"/>
        </w:rPr>
        <w:t xml:space="preserve"> </w:t>
      </w:r>
      <w:r>
        <w:rPr>
          <w:w w:val="85"/>
          <w:sz w:val="20"/>
        </w:rPr>
        <w:t>fish</w:t>
      </w:r>
      <w:r>
        <w:rPr>
          <w:spacing w:val="-5"/>
          <w:w w:val="85"/>
          <w:sz w:val="20"/>
        </w:rPr>
        <w:t xml:space="preserve"> </w:t>
      </w:r>
      <w:r>
        <w:rPr>
          <w:w w:val="85"/>
          <w:sz w:val="20"/>
        </w:rPr>
        <w:t>species</w:t>
      </w:r>
      <w:r>
        <w:rPr>
          <w:spacing w:val="-5"/>
          <w:w w:val="85"/>
          <w:sz w:val="20"/>
        </w:rPr>
        <w:t xml:space="preserve"> </w:t>
      </w:r>
      <w:r>
        <w:rPr>
          <w:w w:val="85"/>
          <w:sz w:val="20"/>
        </w:rPr>
        <w:t>leading</w:t>
      </w:r>
      <w:r>
        <w:rPr>
          <w:spacing w:val="-6"/>
          <w:w w:val="85"/>
          <w:sz w:val="20"/>
        </w:rPr>
        <w:t xml:space="preserve"> </w:t>
      </w:r>
      <w:r>
        <w:rPr>
          <w:w w:val="85"/>
          <w:sz w:val="20"/>
        </w:rPr>
        <w:t>to</w:t>
      </w:r>
      <w:r>
        <w:rPr>
          <w:spacing w:val="-5"/>
          <w:w w:val="85"/>
          <w:sz w:val="20"/>
        </w:rPr>
        <w:t xml:space="preserve"> </w:t>
      </w:r>
      <w:r>
        <w:rPr>
          <w:w w:val="85"/>
          <w:sz w:val="20"/>
        </w:rPr>
        <w:t>improved</w:t>
      </w:r>
      <w:r>
        <w:rPr>
          <w:spacing w:val="-5"/>
          <w:w w:val="85"/>
          <w:sz w:val="20"/>
        </w:rPr>
        <w:t xml:space="preserve"> </w:t>
      </w:r>
      <w:r>
        <w:rPr>
          <w:w w:val="85"/>
          <w:sz w:val="20"/>
        </w:rPr>
        <w:t>food</w:t>
      </w:r>
      <w:r>
        <w:rPr>
          <w:spacing w:val="-6"/>
          <w:w w:val="85"/>
          <w:sz w:val="20"/>
        </w:rPr>
        <w:t xml:space="preserve"> </w:t>
      </w:r>
      <w:r>
        <w:rPr>
          <w:w w:val="85"/>
          <w:sz w:val="20"/>
        </w:rPr>
        <w:t>diet</w:t>
      </w:r>
      <w:r>
        <w:rPr>
          <w:spacing w:val="-5"/>
          <w:w w:val="85"/>
          <w:sz w:val="20"/>
        </w:rPr>
        <w:t xml:space="preserve"> </w:t>
      </w:r>
      <w:r>
        <w:rPr>
          <w:w w:val="85"/>
          <w:sz w:val="20"/>
        </w:rPr>
        <w:t>with</w:t>
      </w:r>
      <w:r>
        <w:rPr>
          <w:spacing w:val="-5"/>
          <w:w w:val="85"/>
          <w:sz w:val="20"/>
        </w:rPr>
        <w:t xml:space="preserve"> </w:t>
      </w:r>
      <w:r>
        <w:rPr>
          <w:w w:val="85"/>
          <w:sz w:val="20"/>
        </w:rPr>
        <w:t>proteins</w:t>
      </w:r>
      <w:r>
        <w:rPr>
          <w:spacing w:val="-6"/>
          <w:w w:val="85"/>
          <w:sz w:val="20"/>
        </w:rPr>
        <w:t xml:space="preserve"> </w:t>
      </w:r>
      <w:r>
        <w:rPr>
          <w:w w:val="85"/>
          <w:sz w:val="20"/>
        </w:rPr>
        <w:t>to</w:t>
      </w:r>
      <w:r>
        <w:rPr>
          <w:spacing w:val="-5"/>
          <w:w w:val="85"/>
          <w:sz w:val="20"/>
        </w:rPr>
        <w:t xml:space="preserve"> </w:t>
      </w:r>
      <w:r>
        <w:rPr>
          <w:w w:val="85"/>
          <w:sz w:val="20"/>
        </w:rPr>
        <w:t>humans</w:t>
      </w:r>
      <w:r>
        <w:rPr>
          <w:spacing w:val="-5"/>
          <w:w w:val="85"/>
          <w:sz w:val="20"/>
        </w:rPr>
        <w:t xml:space="preserve"> </w:t>
      </w:r>
      <w:r>
        <w:rPr>
          <w:w w:val="85"/>
          <w:sz w:val="20"/>
        </w:rPr>
        <w:t>like</w:t>
      </w:r>
      <w:r>
        <w:rPr>
          <w:spacing w:val="-6"/>
          <w:w w:val="85"/>
          <w:sz w:val="20"/>
        </w:rPr>
        <w:t xml:space="preserve"> </w:t>
      </w:r>
      <w:r>
        <w:rPr>
          <w:w w:val="85"/>
          <w:sz w:val="20"/>
        </w:rPr>
        <w:t>Lake Victoria</w:t>
      </w:r>
      <w:r>
        <w:rPr>
          <w:spacing w:val="-4"/>
          <w:w w:val="85"/>
          <w:sz w:val="20"/>
        </w:rPr>
        <w:t xml:space="preserve"> </w:t>
      </w:r>
      <w:r>
        <w:rPr>
          <w:w w:val="85"/>
          <w:sz w:val="20"/>
        </w:rPr>
        <w:t>at</w:t>
      </w:r>
      <w:r>
        <w:rPr>
          <w:spacing w:val="-3"/>
          <w:w w:val="85"/>
          <w:sz w:val="20"/>
        </w:rPr>
        <w:t xml:space="preserve"> </w:t>
      </w:r>
      <w:r>
        <w:rPr>
          <w:w w:val="85"/>
          <w:sz w:val="20"/>
        </w:rPr>
        <w:t>Kasenyi</w:t>
      </w:r>
      <w:r>
        <w:rPr>
          <w:spacing w:val="-4"/>
          <w:w w:val="85"/>
          <w:sz w:val="20"/>
        </w:rPr>
        <w:t xml:space="preserve"> </w:t>
      </w:r>
      <w:r>
        <w:rPr>
          <w:w w:val="85"/>
          <w:sz w:val="20"/>
        </w:rPr>
        <w:t>in</w:t>
      </w:r>
      <w:r>
        <w:rPr>
          <w:spacing w:val="-1"/>
          <w:w w:val="85"/>
          <w:sz w:val="20"/>
        </w:rPr>
        <w:t xml:space="preserve"> </w:t>
      </w:r>
      <w:r>
        <w:rPr>
          <w:w w:val="85"/>
          <w:sz w:val="20"/>
        </w:rPr>
        <w:t>Wakiso,</w:t>
      </w:r>
      <w:r>
        <w:rPr>
          <w:spacing w:val="-2"/>
          <w:w w:val="85"/>
          <w:sz w:val="20"/>
        </w:rPr>
        <w:t xml:space="preserve"> </w:t>
      </w:r>
      <w:r>
        <w:rPr>
          <w:w w:val="85"/>
          <w:sz w:val="20"/>
        </w:rPr>
        <w:t>Kyoga</w:t>
      </w:r>
      <w:r>
        <w:rPr>
          <w:spacing w:val="-3"/>
          <w:w w:val="85"/>
          <w:sz w:val="20"/>
        </w:rPr>
        <w:t xml:space="preserve"> </w:t>
      </w:r>
      <w:r>
        <w:rPr>
          <w:w w:val="85"/>
          <w:sz w:val="20"/>
        </w:rPr>
        <w:t>at</w:t>
      </w:r>
      <w:r>
        <w:rPr>
          <w:spacing w:val="-3"/>
          <w:w w:val="85"/>
          <w:sz w:val="20"/>
        </w:rPr>
        <w:t xml:space="preserve"> </w:t>
      </w:r>
      <w:r>
        <w:rPr>
          <w:w w:val="85"/>
          <w:sz w:val="20"/>
        </w:rPr>
        <w:t>Lwampanga</w:t>
      </w:r>
      <w:r>
        <w:rPr>
          <w:spacing w:val="-3"/>
          <w:w w:val="85"/>
          <w:sz w:val="20"/>
        </w:rPr>
        <w:t xml:space="preserve"> </w:t>
      </w:r>
      <w:r>
        <w:rPr>
          <w:w w:val="85"/>
          <w:sz w:val="20"/>
        </w:rPr>
        <w:t>in</w:t>
      </w:r>
      <w:r>
        <w:rPr>
          <w:spacing w:val="-4"/>
          <w:w w:val="85"/>
          <w:sz w:val="20"/>
        </w:rPr>
        <w:t xml:space="preserve"> </w:t>
      </w:r>
      <w:r>
        <w:rPr>
          <w:w w:val="85"/>
          <w:sz w:val="20"/>
        </w:rPr>
        <w:t>Nakasongola,</w:t>
      </w:r>
      <w:r>
        <w:rPr>
          <w:spacing w:val="-2"/>
          <w:w w:val="85"/>
          <w:sz w:val="20"/>
        </w:rPr>
        <w:t xml:space="preserve"> </w:t>
      </w:r>
      <w:r>
        <w:rPr>
          <w:w w:val="85"/>
          <w:sz w:val="20"/>
        </w:rPr>
        <w:t>Albert</w:t>
      </w:r>
      <w:r>
        <w:rPr>
          <w:spacing w:val="-4"/>
          <w:w w:val="85"/>
          <w:sz w:val="20"/>
        </w:rPr>
        <w:t xml:space="preserve"> </w:t>
      </w:r>
      <w:r>
        <w:rPr>
          <w:w w:val="85"/>
          <w:sz w:val="20"/>
        </w:rPr>
        <w:t>at</w:t>
      </w:r>
      <w:r>
        <w:rPr>
          <w:spacing w:val="-3"/>
          <w:w w:val="85"/>
          <w:sz w:val="20"/>
        </w:rPr>
        <w:t xml:space="preserve"> </w:t>
      </w:r>
      <w:r>
        <w:rPr>
          <w:w w:val="85"/>
          <w:sz w:val="20"/>
        </w:rPr>
        <w:t>Wanseko</w:t>
      </w:r>
      <w:r>
        <w:rPr>
          <w:spacing w:val="-3"/>
          <w:w w:val="85"/>
          <w:sz w:val="20"/>
        </w:rPr>
        <w:t xml:space="preserve"> </w:t>
      </w:r>
      <w:r>
        <w:rPr>
          <w:w w:val="85"/>
          <w:sz w:val="20"/>
        </w:rPr>
        <w:t>in</w:t>
      </w:r>
      <w:r>
        <w:rPr>
          <w:spacing w:val="-4"/>
          <w:w w:val="85"/>
          <w:sz w:val="20"/>
        </w:rPr>
        <w:t xml:space="preserve"> </w:t>
      </w:r>
      <w:r>
        <w:rPr>
          <w:w w:val="85"/>
          <w:sz w:val="20"/>
        </w:rPr>
        <w:t>Buliisa,</w:t>
      </w:r>
      <w:r>
        <w:rPr>
          <w:spacing w:val="-3"/>
          <w:w w:val="85"/>
          <w:sz w:val="20"/>
        </w:rPr>
        <w:t xml:space="preserve"> </w:t>
      </w:r>
      <w:r>
        <w:rPr>
          <w:w w:val="85"/>
          <w:sz w:val="20"/>
        </w:rPr>
        <w:t>George</w:t>
      </w:r>
      <w:r>
        <w:rPr>
          <w:spacing w:val="-3"/>
          <w:w w:val="85"/>
          <w:sz w:val="20"/>
        </w:rPr>
        <w:t xml:space="preserve"> </w:t>
      </w:r>
      <w:r>
        <w:rPr>
          <w:w w:val="85"/>
          <w:sz w:val="20"/>
        </w:rPr>
        <w:t>at</w:t>
      </w:r>
      <w:r>
        <w:rPr>
          <w:spacing w:val="-3"/>
          <w:w w:val="85"/>
          <w:sz w:val="20"/>
        </w:rPr>
        <w:t xml:space="preserve"> </w:t>
      </w:r>
      <w:r>
        <w:rPr>
          <w:w w:val="85"/>
          <w:sz w:val="20"/>
        </w:rPr>
        <w:t>Kasenyi</w:t>
      </w:r>
      <w:r>
        <w:rPr>
          <w:spacing w:val="-4"/>
          <w:w w:val="85"/>
          <w:sz w:val="20"/>
        </w:rPr>
        <w:t xml:space="preserve"> </w:t>
      </w:r>
      <w:r>
        <w:rPr>
          <w:w w:val="85"/>
          <w:sz w:val="20"/>
        </w:rPr>
        <w:t>and</w:t>
      </w:r>
      <w:r>
        <w:rPr>
          <w:spacing w:val="-3"/>
          <w:w w:val="85"/>
          <w:sz w:val="20"/>
        </w:rPr>
        <w:t xml:space="preserve"> </w:t>
      </w:r>
      <w:r>
        <w:rPr>
          <w:w w:val="85"/>
          <w:sz w:val="20"/>
        </w:rPr>
        <w:t>and</w:t>
      </w:r>
      <w:r>
        <w:rPr>
          <w:spacing w:val="-2"/>
          <w:w w:val="85"/>
          <w:sz w:val="20"/>
        </w:rPr>
        <w:t xml:space="preserve"> </w:t>
      </w:r>
      <w:r>
        <w:rPr>
          <w:w w:val="85"/>
          <w:sz w:val="20"/>
        </w:rPr>
        <w:t>Edward</w:t>
      </w:r>
      <w:r>
        <w:rPr>
          <w:spacing w:val="-3"/>
          <w:w w:val="85"/>
          <w:sz w:val="20"/>
        </w:rPr>
        <w:t xml:space="preserve"> </w:t>
      </w:r>
      <w:r>
        <w:rPr>
          <w:w w:val="85"/>
          <w:sz w:val="20"/>
        </w:rPr>
        <w:t>at</w:t>
      </w:r>
      <w:r>
        <w:rPr>
          <w:spacing w:val="-3"/>
          <w:w w:val="85"/>
          <w:sz w:val="20"/>
        </w:rPr>
        <w:t xml:space="preserve"> </w:t>
      </w:r>
      <w:r>
        <w:rPr>
          <w:w w:val="85"/>
          <w:sz w:val="20"/>
        </w:rPr>
        <w:t>Katwe</w:t>
      </w:r>
      <w:r>
        <w:rPr>
          <w:spacing w:val="-3"/>
          <w:w w:val="85"/>
          <w:sz w:val="20"/>
        </w:rPr>
        <w:t xml:space="preserve"> </w:t>
      </w:r>
      <w:r>
        <w:rPr>
          <w:w w:val="85"/>
          <w:sz w:val="20"/>
        </w:rPr>
        <w:t>in Kasese</w:t>
      </w:r>
      <w:r>
        <w:rPr>
          <w:spacing w:val="-3"/>
          <w:w w:val="85"/>
          <w:sz w:val="20"/>
        </w:rPr>
        <w:t xml:space="preserve"> </w:t>
      </w:r>
      <w:r>
        <w:rPr>
          <w:w w:val="85"/>
          <w:sz w:val="20"/>
        </w:rPr>
        <w:t>with</w:t>
      </w:r>
      <w:r>
        <w:rPr>
          <w:spacing w:val="-1"/>
          <w:w w:val="85"/>
          <w:sz w:val="20"/>
        </w:rPr>
        <w:t xml:space="preserve"> </w:t>
      </w:r>
      <w:r>
        <w:rPr>
          <w:w w:val="85"/>
          <w:sz w:val="20"/>
        </w:rPr>
        <w:t>Nile</w:t>
      </w:r>
      <w:r>
        <w:rPr>
          <w:spacing w:val="-4"/>
          <w:w w:val="85"/>
          <w:sz w:val="20"/>
        </w:rPr>
        <w:t xml:space="preserve"> </w:t>
      </w:r>
      <w:r>
        <w:rPr>
          <w:w w:val="85"/>
          <w:sz w:val="20"/>
        </w:rPr>
        <w:t>perch,</w:t>
      </w:r>
      <w:r>
        <w:rPr>
          <w:spacing w:val="-4"/>
          <w:w w:val="85"/>
          <w:sz w:val="20"/>
        </w:rPr>
        <w:t xml:space="preserve"> </w:t>
      </w:r>
      <w:r>
        <w:rPr>
          <w:w w:val="85"/>
          <w:sz w:val="20"/>
        </w:rPr>
        <w:t>Tilapia,</w:t>
      </w:r>
      <w:r>
        <w:rPr>
          <w:spacing w:val="-1"/>
          <w:w w:val="85"/>
          <w:sz w:val="20"/>
        </w:rPr>
        <w:t xml:space="preserve"> </w:t>
      </w:r>
      <w:r>
        <w:rPr>
          <w:w w:val="85"/>
          <w:sz w:val="20"/>
        </w:rPr>
        <w:t>catfish,</w:t>
      </w:r>
      <w:r>
        <w:rPr>
          <w:spacing w:val="-4"/>
          <w:w w:val="85"/>
          <w:sz w:val="20"/>
        </w:rPr>
        <w:t xml:space="preserve"> </w:t>
      </w:r>
      <w:r>
        <w:rPr>
          <w:w w:val="85"/>
          <w:sz w:val="20"/>
        </w:rPr>
        <w:t>mudfish,</w:t>
      </w:r>
      <w:r>
        <w:rPr>
          <w:spacing w:val="-4"/>
          <w:w w:val="85"/>
          <w:sz w:val="20"/>
        </w:rPr>
        <w:t xml:space="preserve"> </w:t>
      </w:r>
      <w:r>
        <w:rPr>
          <w:w w:val="85"/>
          <w:sz w:val="20"/>
        </w:rPr>
        <w:t>silverfish,</w:t>
      </w:r>
      <w:r>
        <w:rPr>
          <w:spacing w:val="-4"/>
          <w:w w:val="85"/>
          <w:sz w:val="20"/>
        </w:rPr>
        <w:t xml:space="preserve"> </w:t>
      </w:r>
      <w:r>
        <w:rPr>
          <w:w w:val="85"/>
          <w:sz w:val="20"/>
        </w:rPr>
        <w:t>etc.</w:t>
      </w:r>
    </w:p>
    <w:p w:rsidR="00E5575B" w:rsidRDefault="00D512E5">
      <w:pPr>
        <w:pStyle w:val="ListParagraph"/>
        <w:numPr>
          <w:ilvl w:val="0"/>
          <w:numId w:val="22"/>
        </w:numPr>
        <w:tabs>
          <w:tab w:val="left" w:pos="819"/>
        </w:tabs>
        <w:spacing w:line="242" w:lineRule="auto"/>
        <w:ind w:right="715" w:firstLine="0"/>
        <w:rPr>
          <w:sz w:val="20"/>
        </w:rPr>
      </w:pPr>
      <w:r>
        <w:rPr>
          <w:w w:val="80"/>
          <w:sz w:val="20"/>
        </w:rPr>
        <w:t>Lakes</w:t>
      </w:r>
      <w:r>
        <w:rPr>
          <w:sz w:val="20"/>
        </w:rPr>
        <w:t xml:space="preserve"> </w:t>
      </w:r>
      <w:r>
        <w:rPr>
          <w:w w:val="80"/>
          <w:sz w:val="20"/>
        </w:rPr>
        <w:t>and</w:t>
      </w:r>
      <w:r>
        <w:rPr>
          <w:sz w:val="20"/>
        </w:rPr>
        <w:t xml:space="preserve"> </w:t>
      </w:r>
      <w:r>
        <w:rPr>
          <w:w w:val="80"/>
          <w:sz w:val="20"/>
        </w:rPr>
        <w:t>rivers</w:t>
      </w:r>
      <w:r>
        <w:rPr>
          <w:sz w:val="20"/>
        </w:rPr>
        <w:t xml:space="preserve"> </w:t>
      </w:r>
      <w:r>
        <w:rPr>
          <w:w w:val="80"/>
          <w:sz w:val="20"/>
        </w:rPr>
        <w:t>act</w:t>
      </w:r>
      <w:r>
        <w:rPr>
          <w:sz w:val="20"/>
        </w:rPr>
        <w:t xml:space="preserve"> </w:t>
      </w:r>
      <w:r>
        <w:rPr>
          <w:w w:val="80"/>
          <w:sz w:val="20"/>
        </w:rPr>
        <w:t>as</w:t>
      </w:r>
      <w:r>
        <w:rPr>
          <w:sz w:val="20"/>
        </w:rPr>
        <w:t xml:space="preserve"> </w:t>
      </w:r>
      <w:r>
        <w:rPr>
          <w:rFonts w:ascii="Arial" w:hAnsi="Arial"/>
          <w:b/>
          <w:w w:val="80"/>
          <w:sz w:val="20"/>
        </w:rPr>
        <w:t>tourist</w:t>
      </w:r>
      <w:r>
        <w:rPr>
          <w:rFonts w:ascii="Arial" w:hAnsi="Arial"/>
          <w:b/>
          <w:sz w:val="20"/>
        </w:rPr>
        <w:t xml:space="preserve"> </w:t>
      </w:r>
      <w:r>
        <w:rPr>
          <w:rFonts w:ascii="Arial" w:hAnsi="Arial"/>
          <w:b/>
          <w:w w:val="80"/>
          <w:sz w:val="20"/>
        </w:rPr>
        <w:t>attractions</w:t>
      </w:r>
      <w:r>
        <w:rPr>
          <w:rFonts w:ascii="Arial" w:hAnsi="Arial"/>
          <w:b/>
          <w:sz w:val="20"/>
        </w:rPr>
        <w:t xml:space="preserve"> </w:t>
      </w:r>
      <w:r>
        <w:rPr>
          <w:w w:val="80"/>
          <w:sz w:val="20"/>
        </w:rPr>
        <w:t>for</w:t>
      </w:r>
      <w:r>
        <w:rPr>
          <w:sz w:val="20"/>
        </w:rPr>
        <w:t xml:space="preserve"> </w:t>
      </w:r>
      <w:r>
        <w:rPr>
          <w:rFonts w:ascii="Arial" w:hAnsi="Arial"/>
          <w:b/>
          <w:w w:val="80"/>
          <w:sz w:val="20"/>
        </w:rPr>
        <w:t>tourism</w:t>
      </w:r>
      <w:r>
        <w:rPr>
          <w:rFonts w:ascii="Arial" w:hAnsi="Arial"/>
          <w:b/>
          <w:sz w:val="20"/>
        </w:rPr>
        <w:t xml:space="preserve"> </w:t>
      </w:r>
      <w:r>
        <w:rPr>
          <w:w w:val="80"/>
          <w:sz w:val="20"/>
        </w:rPr>
        <w:t>as</w:t>
      </w:r>
      <w:r>
        <w:rPr>
          <w:sz w:val="20"/>
        </w:rPr>
        <w:t xml:space="preserve"> </w:t>
      </w:r>
      <w:r>
        <w:rPr>
          <w:w w:val="80"/>
          <w:sz w:val="20"/>
        </w:rPr>
        <w:t>they</w:t>
      </w:r>
      <w:r>
        <w:rPr>
          <w:sz w:val="20"/>
        </w:rPr>
        <w:t xml:space="preserve"> </w:t>
      </w:r>
      <w:r>
        <w:rPr>
          <w:w w:val="80"/>
          <w:sz w:val="20"/>
        </w:rPr>
        <w:t>offer</w:t>
      </w:r>
      <w:r>
        <w:rPr>
          <w:sz w:val="20"/>
        </w:rPr>
        <w:t xml:space="preserve"> </w:t>
      </w:r>
      <w:r>
        <w:rPr>
          <w:w w:val="80"/>
          <w:sz w:val="20"/>
        </w:rPr>
        <w:t>beautiful</w:t>
      </w:r>
      <w:r>
        <w:rPr>
          <w:sz w:val="20"/>
        </w:rPr>
        <w:t xml:space="preserve"> </w:t>
      </w:r>
      <w:r>
        <w:rPr>
          <w:w w:val="80"/>
          <w:sz w:val="20"/>
        </w:rPr>
        <w:t>sceneries</w:t>
      </w:r>
      <w:r>
        <w:rPr>
          <w:sz w:val="20"/>
        </w:rPr>
        <w:t xml:space="preserve"> </w:t>
      </w:r>
      <w:r>
        <w:rPr>
          <w:w w:val="80"/>
          <w:sz w:val="20"/>
        </w:rPr>
        <w:t>to</w:t>
      </w:r>
      <w:r>
        <w:rPr>
          <w:sz w:val="20"/>
        </w:rPr>
        <w:t xml:space="preserve"> </w:t>
      </w:r>
      <w:r>
        <w:rPr>
          <w:w w:val="80"/>
          <w:sz w:val="20"/>
        </w:rPr>
        <w:t>attract</w:t>
      </w:r>
      <w:r>
        <w:rPr>
          <w:sz w:val="20"/>
        </w:rPr>
        <w:t xml:space="preserve"> </w:t>
      </w:r>
      <w:r>
        <w:rPr>
          <w:w w:val="80"/>
          <w:sz w:val="20"/>
        </w:rPr>
        <w:t>the</w:t>
      </w:r>
      <w:r>
        <w:rPr>
          <w:sz w:val="20"/>
        </w:rPr>
        <w:t xml:space="preserve"> </w:t>
      </w:r>
      <w:r>
        <w:rPr>
          <w:w w:val="80"/>
          <w:sz w:val="20"/>
        </w:rPr>
        <w:t>viewers</w:t>
      </w:r>
      <w:r>
        <w:rPr>
          <w:sz w:val="20"/>
        </w:rPr>
        <w:t xml:space="preserve"> </w:t>
      </w:r>
      <w:r>
        <w:rPr>
          <w:w w:val="80"/>
          <w:sz w:val="20"/>
        </w:rPr>
        <w:t>from</w:t>
      </w:r>
      <w:r>
        <w:rPr>
          <w:sz w:val="20"/>
        </w:rPr>
        <w:t xml:space="preserve"> </w:t>
      </w:r>
      <w:r>
        <w:rPr>
          <w:w w:val="80"/>
          <w:sz w:val="20"/>
        </w:rPr>
        <w:t>different</w:t>
      </w:r>
      <w:r>
        <w:rPr>
          <w:sz w:val="20"/>
        </w:rPr>
        <w:t xml:space="preserve"> </w:t>
      </w:r>
      <w:r>
        <w:rPr>
          <w:w w:val="80"/>
          <w:sz w:val="20"/>
        </w:rPr>
        <w:t>parts</w:t>
      </w:r>
      <w:r>
        <w:rPr>
          <w:sz w:val="20"/>
        </w:rPr>
        <w:t xml:space="preserve"> </w:t>
      </w:r>
      <w:r>
        <w:rPr>
          <w:w w:val="80"/>
          <w:sz w:val="20"/>
        </w:rPr>
        <w:t>of</w:t>
      </w:r>
      <w:r>
        <w:rPr>
          <w:sz w:val="20"/>
        </w:rPr>
        <w:t xml:space="preserve"> </w:t>
      </w:r>
      <w:r>
        <w:rPr>
          <w:w w:val="80"/>
          <w:sz w:val="20"/>
        </w:rPr>
        <w:t>Uganda</w:t>
      </w:r>
      <w:r>
        <w:rPr>
          <w:sz w:val="20"/>
        </w:rPr>
        <w:t xml:space="preserve"> </w:t>
      </w:r>
      <w:r>
        <w:rPr>
          <w:w w:val="80"/>
          <w:sz w:val="20"/>
        </w:rPr>
        <w:t>and the</w:t>
      </w:r>
      <w:r>
        <w:rPr>
          <w:sz w:val="20"/>
        </w:rPr>
        <w:t xml:space="preserve"> </w:t>
      </w:r>
      <w:r>
        <w:rPr>
          <w:w w:val="80"/>
          <w:sz w:val="20"/>
        </w:rPr>
        <w:t>whole</w:t>
      </w:r>
      <w:r>
        <w:rPr>
          <w:sz w:val="20"/>
        </w:rPr>
        <w:t xml:space="preserve"> </w:t>
      </w:r>
      <w:r>
        <w:rPr>
          <w:w w:val="80"/>
          <w:sz w:val="20"/>
        </w:rPr>
        <w:t>World</w:t>
      </w:r>
      <w:r>
        <w:rPr>
          <w:sz w:val="20"/>
        </w:rPr>
        <w:t xml:space="preserve"> </w:t>
      </w:r>
      <w:r>
        <w:rPr>
          <w:w w:val="80"/>
          <w:sz w:val="20"/>
        </w:rPr>
        <w:t>from</w:t>
      </w:r>
      <w:r>
        <w:rPr>
          <w:sz w:val="20"/>
        </w:rPr>
        <w:t xml:space="preserve"> </w:t>
      </w:r>
      <w:r>
        <w:rPr>
          <w:w w:val="80"/>
          <w:sz w:val="20"/>
        </w:rPr>
        <w:t>USA,</w:t>
      </w:r>
      <w:r>
        <w:rPr>
          <w:sz w:val="20"/>
        </w:rPr>
        <w:t xml:space="preserve"> </w:t>
      </w:r>
      <w:r>
        <w:rPr>
          <w:w w:val="80"/>
          <w:sz w:val="20"/>
        </w:rPr>
        <w:t>Japan</w:t>
      </w:r>
      <w:r>
        <w:rPr>
          <w:sz w:val="20"/>
        </w:rPr>
        <w:t xml:space="preserve"> </w:t>
      </w:r>
      <w:r>
        <w:rPr>
          <w:w w:val="80"/>
          <w:sz w:val="20"/>
        </w:rPr>
        <w:t>and</w:t>
      </w:r>
      <w:r>
        <w:rPr>
          <w:sz w:val="20"/>
        </w:rPr>
        <w:t xml:space="preserve"> </w:t>
      </w:r>
      <w:r>
        <w:rPr>
          <w:w w:val="80"/>
          <w:sz w:val="20"/>
        </w:rPr>
        <w:t>Netherlands</w:t>
      </w:r>
      <w:r>
        <w:rPr>
          <w:sz w:val="20"/>
        </w:rPr>
        <w:t xml:space="preserve"> </w:t>
      </w:r>
      <w:r>
        <w:rPr>
          <w:w w:val="80"/>
          <w:sz w:val="20"/>
        </w:rPr>
        <w:t>which</w:t>
      </w:r>
      <w:r>
        <w:rPr>
          <w:sz w:val="20"/>
        </w:rPr>
        <w:t xml:space="preserve"> </w:t>
      </w:r>
      <w:r>
        <w:rPr>
          <w:w w:val="80"/>
          <w:sz w:val="20"/>
        </w:rPr>
        <w:t>brings</w:t>
      </w:r>
      <w:r>
        <w:rPr>
          <w:sz w:val="20"/>
        </w:rPr>
        <w:t xml:space="preserve"> </w:t>
      </w:r>
      <w:r>
        <w:rPr>
          <w:w w:val="80"/>
          <w:sz w:val="20"/>
        </w:rPr>
        <w:t>in</w:t>
      </w:r>
      <w:r>
        <w:rPr>
          <w:sz w:val="20"/>
        </w:rPr>
        <w:t xml:space="preserve"> </w:t>
      </w:r>
      <w:r>
        <w:rPr>
          <w:w w:val="80"/>
          <w:sz w:val="20"/>
        </w:rPr>
        <w:t>foreign</w:t>
      </w:r>
      <w:r>
        <w:rPr>
          <w:sz w:val="20"/>
        </w:rPr>
        <w:t xml:space="preserve"> </w:t>
      </w:r>
      <w:r>
        <w:rPr>
          <w:w w:val="80"/>
          <w:sz w:val="20"/>
        </w:rPr>
        <w:t>exchange</w:t>
      </w:r>
      <w:r>
        <w:rPr>
          <w:sz w:val="20"/>
        </w:rPr>
        <w:t xml:space="preserve"> </w:t>
      </w:r>
      <w:r>
        <w:rPr>
          <w:w w:val="80"/>
          <w:sz w:val="20"/>
        </w:rPr>
        <w:t>for</w:t>
      </w:r>
      <w:r>
        <w:rPr>
          <w:sz w:val="20"/>
        </w:rPr>
        <w:t xml:space="preserve"> </w:t>
      </w:r>
      <w:r>
        <w:rPr>
          <w:w w:val="80"/>
          <w:sz w:val="20"/>
        </w:rPr>
        <w:t>infrastructural</w:t>
      </w:r>
      <w:r>
        <w:rPr>
          <w:sz w:val="20"/>
        </w:rPr>
        <w:t xml:space="preserve"> </w:t>
      </w:r>
      <w:r>
        <w:rPr>
          <w:w w:val="80"/>
          <w:sz w:val="20"/>
        </w:rPr>
        <w:t>development.</w:t>
      </w:r>
      <w:r>
        <w:rPr>
          <w:sz w:val="20"/>
        </w:rPr>
        <w:t xml:space="preserve"> </w:t>
      </w:r>
      <w:r>
        <w:rPr>
          <w:w w:val="80"/>
          <w:sz w:val="20"/>
        </w:rPr>
        <w:t>E.g.</w:t>
      </w:r>
      <w:r>
        <w:rPr>
          <w:sz w:val="20"/>
        </w:rPr>
        <w:t xml:space="preserve"> </w:t>
      </w:r>
      <w:r>
        <w:rPr>
          <w:w w:val="80"/>
          <w:sz w:val="20"/>
        </w:rPr>
        <w:t>Lake</w:t>
      </w:r>
      <w:r>
        <w:rPr>
          <w:sz w:val="20"/>
        </w:rPr>
        <w:t xml:space="preserve"> </w:t>
      </w:r>
      <w:r>
        <w:rPr>
          <w:w w:val="80"/>
          <w:sz w:val="20"/>
        </w:rPr>
        <w:t>Victoria</w:t>
      </w:r>
      <w:r>
        <w:rPr>
          <w:sz w:val="20"/>
        </w:rPr>
        <w:t xml:space="preserve"> </w:t>
      </w:r>
      <w:r>
        <w:rPr>
          <w:w w:val="80"/>
          <w:sz w:val="20"/>
        </w:rPr>
        <w:t>with</w:t>
      </w:r>
      <w:r>
        <w:rPr>
          <w:sz w:val="20"/>
        </w:rPr>
        <w:t xml:space="preserve"> </w:t>
      </w:r>
      <w:r>
        <w:rPr>
          <w:w w:val="80"/>
          <w:sz w:val="20"/>
        </w:rPr>
        <w:t>beaches</w:t>
      </w:r>
      <w:r>
        <w:rPr>
          <w:spacing w:val="40"/>
          <w:sz w:val="20"/>
        </w:rPr>
        <w:t xml:space="preserve"> </w:t>
      </w:r>
      <w:r>
        <w:rPr>
          <w:w w:val="80"/>
          <w:sz w:val="20"/>
        </w:rPr>
        <w:t>like Lido at Entebbe</w:t>
      </w:r>
      <w:r>
        <w:rPr>
          <w:sz w:val="20"/>
        </w:rPr>
        <w:t xml:space="preserve"> </w:t>
      </w:r>
      <w:r>
        <w:rPr>
          <w:w w:val="80"/>
          <w:sz w:val="20"/>
        </w:rPr>
        <w:t>in Wakiso, Victoria Nile with waterfalls like Bujagali in Jinja and Murchison in Buliisa.</w:t>
      </w:r>
    </w:p>
    <w:p w:rsidR="00E5575B" w:rsidRDefault="00D512E5">
      <w:pPr>
        <w:pStyle w:val="ListParagraph"/>
        <w:numPr>
          <w:ilvl w:val="0"/>
          <w:numId w:val="22"/>
        </w:numPr>
        <w:tabs>
          <w:tab w:val="left" w:pos="819"/>
        </w:tabs>
        <w:spacing w:line="242" w:lineRule="auto"/>
        <w:ind w:right="720" w:firstLine="0"/>
        <w:rPr>
          <w:sz w:val="20"/>
        </w:rPr>
      </w:pPr>
      <w:r>
        <w:rPr>
          <w:w w:val="85"/>
          <w:sz w:val="20"/>
        </w:rPr>
        <w:t xml:space="preserve">Lakes and rivers have favoured </w:t>
      </w:r>
      <w:r>
        <w:rPr>
          <w:rFonts w:ascii="Arial" w:hAnsi="Arial"/>
          <w:b/>
          <w:w w:val="85"/>
          <w:sz w:val="20"/>
        </w:rPr>
        <w:t xml:space="preserve">the growing of various crops </w:t>
      </w:r>
      <w:r>
        <w:rPr>
          <w:w w:val="85"/>
          <w:sz w:val="20"/>
        </w:rPr>
        <w:t>due to formation of heavy convectional rainfall of over 1500 mm per annum through</w:t>
      </w:r>
      <w:r>
        <w:rPr>
          <w:spacing w:val="-4"/>
          <w:w w:val="85"/>
          <w:sz w:val="20"/>
        </w:rPr>
        <w:t xml:space="preserve"> </w:t>
      </w:r>
      <w:r>
        <w:rPr>
          <w:w w:val="85"/>
          <w:sz w:val="20"/>
        </w:rPr>
        <w:t>evaporation</w:t>
      </w:r>
      <w:r>
        <w:rPr>
          <w:spacing w:val="-3"/>
          <w:w w:val="85"/>
          <w:sz w:val="20"/>
        </w:rPr>
        <w:t xml:space="preserve"> </w:t>
      </w:r>
      <w:r>
        <w:rPr>
          <w:w w:val="85"/>
          <w:sz w:val="20"/>
        </w:rPr>
        <w:t>and</w:t>
      </w:r>
      <w:r>
        <w:rPr>
          <w:spacing w:val="-4"/>
          <w:w w:val="85"/>
          <w:sz w:val="20"/>
        </w:rPr>
        <w:t xml:space="preserve"> </w:t>
      </w:r>
      <w:r>
        <w:rPr>
          <w:w w:val="85"/>
          <w:sz w:val="20"/>
        </w:rPr>
        <w:t>fertile</w:t>
      </w:r>
      <w:r>
        <w:rPr>
          <w:spacing w:val="-5"/>
          <w:w w:val="85"/>
          <w:sz w:val="20"/>
        </w:rPr>
        <w:t xml:space="preserve"> </w:t>
      </w:r>
      <w:r>
        <w:rPr>
          <w:w w:val="85"/>
          <w:sz w:val="20"/>
        </w:rPr>
        <w:t>alluvial</w:t>
      </w:r>
      <w:r>
        <w:rPr>
          <w:spacing w:val="-5"/>
          <w:w w:val="85"/>
          <w:sz w:val="20"/>
        </w:rPr>
        <w:t xml:space="preserve"> </w:t>
      </w:r>
      <w:r>
        <w:rPr>
          <w:w w:val="85"/>
          <w:sz w:val="20"/>
        </w:rPr>
        <w:t>soils</w:t>
      </w:r>
      <w:r>
        <w:rPr>
          <w:spacing w:val="-5"/>
          <w:w w:val="85"/>
          <w:sz w:val="20"/>
        </w:rPr>
        <w:t xml:space="preserve"> </w:t>
      </w:r>
      <w:r>
        <w:rPr>
          <w:w w:val="85"/>
          <w:sz w:val="20"/>
        </w:rPr>
        <w:t>leading</w:t>
      </w:r>
      <w:r>
        <w:rPr>
          <w:spacing w:val="-4"/>
          <w:w w:val="85"/>
          <w:sz w:val="20"/>
        </w:rPr>
        <w:t xml:space="preserve"> </w:t>
      </w:r>
      <w:r>
        <w:rPr>
          <w:w w:val="85"/>
          <w:sz w:val="20"/>
        </w:rPr>
        <w:t>to</w:t>
      </w:r>
      <w:r>
        <w:rPr>
          <w:spacing w:val="-4"/>
          <w:w w:val="85"/>
          <w:sz w:val="20"/>
        </w:rPr>
        <w:t xml:space="preserve"> </w:t>
      </w:r>
      <w:r>
        <w:rPr>
          <w:w w:val="85"/>
          <w:sz w:val="20"/>
        </w:rPr>
        <w:t>improved</w:t>
      </w:r>
      <w:r>
        <w:rPr>
          <w:spacing w:val="-4"/>
          <w:w w:val="85"/>
          <w:sz w:val="20"/>
        </w:rPr>
        <w:t xml:space="preserve"> </w:t>
      </w:r>
      <w:r>
        <w:rPr>
          <w:w w:val="85"/>
          <w:sz w:val="20"/>
        </w:rPr>
        <w:t>food</w:t>
      </w:r>
      <w:r>
        <w:rPr>
          <w:spacing w:val="-4"/>
          <w:w w:val="85"/>
          <w:sz w:val="20"/>
        </w:rPr>
        <w:t xml:space="preserve"> </w:t>
      </w:r>
      <w:r>
        <w:rPr>
          <w:w w:val="85"/>
          <w:sz w:val="20"/>
        </w:rPr>
        <w:t>production.</w:t>
      </w:r>
      <w:r>
        <w:rPr>
          <w:spacing w:val="-1"/>
          <w:w w:val="85"/>
          <w:sz w:val="20"/>
        </w:rPr>
        <w:t xml:space="preserve"> </w:t>
      </w:r>
      <w:r>
        <w:rPr>
          <w:w w:val="85"/>
          <w:sz w:val="20"/>
        </w:rPr>
        <w:t>For</w:t>
      </w:r>
      <w:r>
        <w:rPr>
          <w:spacing w:val="-4"/>
          <w:w w:val="85"/>
          <w:sz w:val="20"/>
        </w:rPr>
        <w:t xml:space="preserve"> </w:t>
      </w:r>
      <w:r>
        <w:rPr>
          <w:w w:val="85"/>
          <w:sz w:val="20"/>
        </w:rPr>
        <w:t>example</w:t>
      </w:r>
      <w:r>
        <w:rPr>
          <w:spacing w:val="-3"/>
          <w:w w:val="85"/>
          <w:sz w:val="20"/>
        </w:rPr>
        <w:t xml:space="preserve"> </w:t>
      </w:r>
      <w:r>
        <w:rPr>
          <w:w w:val="85"/>
          <w:sz w:val="20"/>
        </w:rPr>
        <w:t>the</w:t>
      </w:r>
      <w:r>
        <w:rPr>
          <w:spacing w:val="-3"/>
          <w:w w:val="85"/>
          <w:sz w:val="20"/>
        </w:rPr>
        <w:t xml:space="preserve"> </w:t>
      </w:r>
      <w:r>
        <w:rPr>
          <w:w w:val="85"/>
          <w:sz w:val="20"/>
        </w:rPr>
        <w:t>shores</w:t>
      </w:r>
      <w:r>
        <w:rPr>
          <w:spacing w:val="-4"/>
          <w:w w:val="85"/>
          <w:sz w:val="20"/>
        </w:rPr>
        <w:t xml:space="preserve"> </w:t>
      </w:r>
      <w:r>
        <w:rPr>
          <w:w w:val="85"/>
          <w:sz w:val="20"/>
        </w:rPr>
        <w:t>of</w:t>
      </w:r>
      <w:r>
        <w:rPr>
          <w:spacing w:val="-4"/>
          <w:w w:val="85"/>
          <w:sz w:val="20"/>
        </w:rPr>
        <w:t xml:space="preserve"> </w:t>
      </w:r>
      <w:r>
        <w:rPr>
          <w:w w:val="85"/>
          <w:sz w:val="20"/>
        </w:rPr>
        <w:t>Lake</w:t>
      </w:r>
      <w:r>
        <w:rPr>
          <w:spacing w:val="-3"/>
          <w:w w:val="85"/>
          <w:sz w:val="20"/>
        </w:rPr>
        <w:t xml:space="preserve"> </w:t>
      </w:r>
      <w:r>
        <w:rPr>
          <w:w w:val="85"/>
          <w:sz w:val="20"/>
        </w:rPr>
        <w:t>Victoria</w:t>
      </w:r>
      <w:r>
        <w:rPr>
          <w:spacing w:val="-3"/>
          <w:w w:val="85"/>
          <w:sz w:val="20"/>
        </w:rPr>
        <w:t xml:space="preserve"> </w:t>
      </w:r>
      <w:r>
        <w:rPr>
          <w:w w:val="85"/>
          <w:sz w:val="20"/>
        </w:rPr>
        <w:t>at</w:t>
      </w:r>
      <w:r>
        <w:rPr>
          <w:spacing w:val="-4"/>
          <w:w w:val="85"/>
          <w:sz w:val="20"/>
        </w:rPr>
        <w:t xml:space="preserve"> </w:t>
      </w:r>
      <w:r>
        <w:rPr>
          <w:w w:val="85"/>
          <w:sz w:val="20"/>
        </w:rPr>
        <w:t>Lugazi</w:t>
      </w:r>
      <w:r>
        <w:rPr>
          <w:spacing w:val="-5"/>
          <w:w w:val="85"/>
          <w:sz w:val="20"/>
        </w:rPr>
        <w:t xml:space="preserve"> </w:t>
      </w:r>
      <w:r>
        <w:rPr>
          <w:w w:val="85"/>
          <w:sz w:val="20"/>
        </w:rPr>
        <w:t>in</w:t>
      </w:r>
      <w:r>
        <w:rPr>
          <w:spacing w:val="-3"/>
          <w:w w:val="85"/>
          <w:sz w:val="20"/>
        </w:rPr>
        <w:t xml:space="preserve"> </w:t>
      </w:r>
      <w:r>
        <w:rPr>
          <w:w w:val="85"/>
          <w:sz w:val="20"/>
        </w:rPr>
        <w:t>Buyikwe</w:t>
      </w:r>
      <w:r>
        <w:rPr>
          <w:spacing w:val="-5"/>
          <w:w w:val="85"/>
          <w:sz w:val="20"/>
        </w:rPr>
        <w:t xml:space="preserve"> </w:t>
      </w:r>
      <w:r>
        <w:rPr>
          <w:w w:val="85"/>
          <w:sz w:val="20"/>
        </w:rPr>
        <w:t xml:space="preserve">and </w:t>
      </w:r>
      <w:r>
        <w:rPr>
          <w:spacing w:val="-2"/>
          <w:w w:val="85"/>
          <w:sz w:val="20"/>
        </w:rPr>
        <w:t>Kakira in Jinja are for sugarcane</w:t>
      </w:r>
      <w:r>
        <w:rPr>
          <w:spacing w:val="-5"/>
          <w:sz w:val="20"/>
        </w:rPr>
        <w:t xml:space="preserve"> </w:t>
      </w:r>
      <w:r>
        <w:rPr>
          <w:spacing w:val="-2"/>
          <w:w w:val="85"/>
          <w:sz w:val="20"/>
        </w:rPr>
        <w:t>growing</w:t>
      </w:r>
      <w:r>
        <w:rPr>
          <w:spacing w:val="-5"/>
          <w:sz w:val="20"/>
        </w:rPr>
        <w:t xml:space="preserve"> </w:t>
      </w:r>
      <w:r>
        <w:rPr>
          <w:spacing w:val="-2"/>
          <w:w w:val="85"/>
          <w:sz w:val="20"/>
        </w:rPr>
        <w:t>and Bugala islands in Kalangala in L. Victoria are for palm oil</w:t>
      </w:r>
      <w:r>
        <w:rPr>
          <w:spacing w:val="-4"/>
          <w:sz w:val="20"/>
        </w:rPr>
        <w:t xml:space="preserve"> </w:t>
      </w:r>
      <w:r>
        <w:rPr>
          <w:spacing w:val="-2"/>
          <w:w w:val="85"/>
          <w:sz w:val="20"/>
        </w:rPr>
        <w:t>trees.</w:t>
      </w:r>
    </w:p>
    <w:p w:rsidR="00E5575B" w:rsidRDefault="00D512E5">
      <w:pPr>
        <w:pStyle w:val="ListParagraph"/>
        <w:numPr>
          <w:ilvl w:val="0"/>
          <w:numId w:val="22"/>
        </w:numPr>
        <w:tabs>
          <w:tab w:val="left" w:pos="819"/>
        </w:tabs>
        <w:spacing w:line="242" w:lineRule="auto"/>
        <w:ind w:right="715" w:firstLine="0"/>
        <w:rPr>
          <w:sz w:val="20"/>
        </w:rPr>
      </w:pPr>
      <w:r>
        <w:rPr>
          <w:w w:val="85"/>
          <w:sz w:val="20"/>
        </w:rPr>
        <w:t>Lakes</w:t>
      </w:r>
      <w:r>
        <w:rPr>
          <w:spacing w:val="-6"/>
          <w:w w:val="85"/>
          <w:sz w:val="20"/>
        </w:rPr>
        <w:t xml:space="preserve"> </w:t>
      </w:r>
      <w:r>
        <w:rPr>
          <w:w w:val="85"/>
          <w:sz w:val="20"/>
        </w:rPr>
        <w:t>and</w:t>
      </w:r>
      <w:r>
        <w:rPr>
          <w:spacing w:val="-5"/>
          <w:w w:val="85"/>
          <w:sz w:val="20"/>
        </w:rPr>
        <w:t xml:space="preserve"> </w:t>
      </w:r>
      <w:r>
        <w:rPr>
          <w:w w:val="85"/>
          <w:sz w:val="20"/>
        </w:rPr>
        <w:t>rivers</w:t>
      </w:r>
      <w:r>
        <w:rPr>
          <w:spacing w:val="-5"/>
          <w:w w:val="85"/>
          <w:sz w:val="20"/>
        </w:rPr>
        <w:t xml:space="preserve"> </w:t>
      </w:r>
      <w:r>
        <w:rPr>
          <w:w w:val="85"/>
          <w:sz w:val="20"/>
        </w:rPr>
        <w:t>have</w:t>
      </w:r>
      <w:r>
        <w:rPr>
          <w:spacing w:val="-6"/>
          <w:w w:val="85"/>
          <w:sz w:val="20"/>
        </w:rPr>
        <w:t xml:space="preserve"> </w:t>
      </w:r>
      <w:r>
        <w:rPr>
          <w:w w:val="85"/>
          <w:sz w:val="20"/>
        </w:rPr>
        <w:t>promoted</w:t>
      </w:r>
      <w:r>
        <w:rPr>
          <w:spacing w:val="-5"/>
          <w:w w:val="85"/>
          <w:sz w:val="20"/>
        </w:rPr>
        <w:t xml:space="preserve"> </w:t>
      </w:r>
      <w:r>
        <w:rPr>
          <w:rFonts w:ascii="Arial" w:hAnsi="Arial"/>
          <w:b/>
          <w:w w:val="85"/>
          <w:sz w:val="20"/>
        </w:rPr>
        <w:t>irrigation</w:t>
      </w:r>
      <w:r>
        <w:rPr>
          <w:rFonts w:ascii="Arial" w:hAnsi="Arial"/>
          <w:b/>
          <w:spacing w:val="-6"/>
          <w:w w:val="85"/>
          <w:sz w:val="20"/>
        </w:rPr>
        <w:t xml:space="preserve"> </w:t>
      </w:r>
      <w:r>
        <w:rPr>
          <w:rFonts w:ascii="Arial" w:hAnsi="Arial"/>
          <w:b/>
          <w:w w:val="85"/>
          <w:sz w:val="20"/>
        </w:rPr>
        <w:t>farming</w:t>
      </w:r>
      <w:r>
        <w:rPr>
          <w:rFonts w:ascii="Arial" w:hAnsi="Arial"/>
          <w:b/>
          <w:spacing w:val="-5"/>
          <w:w w:val="85"/>
          <w:sz w:val="20"/>
        </w:rPr>
        <w:t xml:space="preserve"> </w:t>
      </w:r>
      <w:r>
        <w:rPr>
          <w:rFonts w:ascii="Arial" w:hAnsi="Arial"/>
          <w:b/>
          <w:w w:val="85"/>
          <w:sz w:val="20"/>
        </w:rPr>
        <w:t>due</w:t>
      </w:r>
      <w:r>
        <w:rPr>
          <w:rFonts w:ascii="Arial" w:hAnsi="Arial"/>
          <w:b/>
          <w:spacing w:val="-6"/>
          <w:w w:val="85"/>
          <w:sz w:val="20"/>
        </w:rPr>
        <w:t xml:space="preserve"> </w:t>
      </w:r>
      <w:r>
        <w:rPr>
          <w:rFonts w:ascii="Arial" w:hAnsi="Arial"/>
          <w:b/>
          <w:w w:val="85"/>
          <w:sz w:val="20"/>
        </w:rPr>
        <w:t>to</w:t>
      </w:r>
      <w:r>
        <w:rPr>
          <w:rFonts w:ascii="Arial" w:hAnsi="Arial"/>
          <w:b/>
          <w:spacing w:val="-5"/>
          <w:w w:val="85"/>
          <w:sz w:val="20"/>
        </w:rPr>
        <w:t xml:space="preserve"> </w:t>
      </w:r>
      <w:r>
        <w:rPr>
          <w:rFonts w:ascii="Arial" w:hAnsi="Arial"/>
          <w:b/>
          <w:w w:val="85"/>
          <w:sz w:val="20"/>
        </w:rPr>
        <w:t>presence</w:t>
      </w:r>
      <w:r>
        <w:rPr>
          <w:rFonts w:ascii="Arial" w:hAnsi="Arial"/>
          <w:b/>
          <w:spacing w:val="-6"/>
          <w:w w:val="85"/>
          <w:sz w:val="20"/>
        </w:rPr>
        <w:t xml:space="preserve"> </w:t>
      </w:r>
      <w:r>
        <w:rPr>
          <w:rFonts w:ascii="Arial" w:hAnsi="Arial"/>
          <w:b/>
          <w:w w:val="85"/>
          <w:sz w:val="20"/>
        </w:rPr>
        <w:t>of</w:t>
      </w:r>
      <w:r>
        <w:rPr>
          <w:rFonts w:ascii="Arial" w:hAnsi="Arial"/>
          <w:b/>
          <w:spacing w:val="-5"/>
          <w:w w:val="85"/>
          <w:sz w:val="20"/>
        </w:rPr>
        <w:t xml:space="preserve"> </w:t>
      </w:r>
      <w:r>
        <w:rPr>
          <w:rFonts w:ascii="Arial" w:hAnsi="Arial"/>
          <w:b/>
          <w:w w:val="85"/>
          <w:sz w:val="20"/>
        </w:rPr>
        <w:t>fresh</w:t>
      </w:r>
      <w:r>
        <w:rPr>
          <w:rFonts w:ascii="Arial" w:hAnsi="Arial"/>
          <w:b/>
          <w:spacing w:val="-6"/>
          <w:w w:val="85"/>
          <w:sz w:val="20"/>
        </w:rPr>
        <w:t xml:space="preserve"> </w:t>
      </w:r>
      <w:r>
        <w:rPr>
          <w:rFonts w:ascii="Arial" w:hAnsi="Arial"/>
          <w:b/>
          <w:w w:val="85"/>
          <w:sz w:val="20"/>
        </w:rPr>
        <w:t>waters</w:t>
      </w:r>
      <w:r>
        <w:rPr>
          <w:rFonts w:ascii="Arial" w:hAnsi="Arial"/>
          <w:b/>
          <w:spacing w:val="-6"/>
          <w:w w:val="85"/>
          <w:sz w:val="20"/>
        </w:rPr>
        <w:t xml:space="preserve"> </w:t>
      </w:r>
      <w:r>
        <w:rPr>
          <w:w w:val="85"/>
          <w:sz w:val="20"/>
        </w:rPr>
        <w:t>to</w:t>
      </w:r>
      <w:r>
        <w:rPr>
          <w:spacing w:val="-5"/>
          <w:w w:val="85"/>
          <w:sz w:val="20"/>
        </w:rPr>
        <w:t xml:space="preserve"> </w:t>
      </w:r>
      <w:r>
        <w:rPr>
          <w:w w:val="85"/>
          <w:sz w:val="20"/>
        </w:rPr>
        <w:t>support</w:t>
      </w:r>
      <w:r>
        <w:rPr>
          <w:spacing w:val="-5"/>
          <w:w w:val="85"/>
          <w:sz w:val="20"/>
        </w:rPr>
        <w:t xml:space="preserve"> </w:t>
      </w:r>
      <w:r>
        <w:rPr>
          <w:w w:val="85"/>
          <w:sz w:val="20"/>
        </w:rPr>
        <w:t>crop</w:t>
      </w:r>
      <w:r>
        <w:rPr>
          <w:spacing w:val="-5"/>
          <w:w w:val="85"/>
          <w:sz w:val="20"/>
        </w:rPr>
        <w:t xml:space="preserve"> </w:t>
      </w:r>
      <w:r>
        <w:rPr>
          <w:w w:val="85"/>
          <w:sz w:val="20"/>
        </w:rPr>
        <w:t>growing</w:t>
      </w:r>
      <w:r>
        <w:rPr>
          <w:spacing w:val="-6"/>
          <w:w w:val="85"/>
          <w:sz w:val="20"/>
        </w:rPr>
        <w:t xml:space="preserve"> </w:t>
      </w:r>
      <w:r>
        <w:rPr>
          <w:w w:val="85"/>
          <w:sz w:val="20"/>
        </w:rPr>
        <w:t>in</w:t>
      </w:r>
      <w:r>
        <w:rPr>
          <w:spacing w:val="-5"/>
          <w:w w:val="85"/>
          <w:sz w:val="20"/>
        </w:rPr>
        <w:t xml:space="preserve"> </w:t>
      </w:r>
      <w:r>
        <w:rPr>
          <w:w w:val="85"/>
          <w:sz w:val="20"/>
        </w:rPr>
        <w:t>the</w:t>
      </w:r>
      <w:r>
        <w:rPr>
          <w:spacing w:val="-5"/>
          <w:w w:val="85"/>
          <w:sz w:val="20"/>
        </w:rPr>
        <w:t xml:space="preserve"> </w:t>
      </w:r>
      <w:r>
        <w:rPr>
          <w:w w:val="85"/>
          <w:sz w:val="20"/>
        </w:rPr>
        <w:t>areas</w:t>
      </w:r>
      <w:r>
        <w:rPr>
          <w:spacing w:val="-6"/>
          <w:w w:val="85"/>
          <w:sz w:val="20"/>
        </w:rPr>
        <w:t xml:space="preserve"> </w:t>
      </w:r>
      <w:r>
        <w:rPr>
          <w:w w:val="85"/>
          <w:sz w:val="20"/>
        </w:rPr>
        <w:t>with</w:t>
      </w:r>
      <w:r>
        <w:rPr>
          <w:spacing w:val="-5"/>
          <w:w w:val="85"/>
          <w:sz w:val="20"/>
        </w:rPr>
        <w:t xml:space="preserve"> </w:t>
      </w:r>
      <w:r>
        <w:rPr>
          <w:w w:val="85"/>
          <w:sz w:val="20"/>
        </w:rPr>
        <w:t>little</w:t>
      </w:r>
      <w:r>
        <w:rPr>
          <w:spacing w:val="-5"/>
          <w:w w:val="85"/>
          <w:sz w:val="20"/>
        </w:rPr>
        <w:t xml:space="preserve"> </w:t>
      </w:r>
      <w:r>
        <w:rPr>
          <w:w w:val="85"/>
          <w:sz w:val="20"/>
        </w:rPr>
        <w:t>water</w:t>
      </w:r>
      <w:r>
        <w:rPr>
          <w:spacing w:val="-6"/>
          <w:w w:val="85"/>
          <w:sz w:val="20"/>
        </w:rPr>
        <w:t xml:space="preserve"> </w:t>
      </w:r>
      <w:r>
        <w:rPr>
          <w:w w:val="85"/>
          <w:sz w:val="20"/>
        </w:rPr>
        <w:t xml:space="preserve">and </w:t>
      </w:r>
      <w:r>
        <w:rPr>
          <w:w w:val="80"/>
          <w:sz w:val="20"/>
        </w:rPr>
        <w:t>during dry seasons e.g. Kakira sugar plantation uses lake Victoria waters in Jinja, Mubuku irrigation scheme uses R. Mubuku (Sebwe) water in Kasese, Kibimba irrigation scheme uses water from Mpologoma (Kitumbezi) in Bugiri, Doho</w:t>
      </w:r>
      <w:r>
        <w:rPr>
          <w:sz w:val="20"/>
        </w:rPr>
        <w:t xml:space="preserve"> </w:t>
      </w:r>
      <w:r>
        <w:rPr>
          <w:w w:val="80"/>
          <w:sz w:val="20"/>
        </w:rPr>
        <w:t>uses water from river Manafwa in Tororo, etc.</w:t>
      </w:r>
    </w:p>
    <w:p w:rsidR="00E5575B" w:rsidRDefault="00E5575B">
      <w:pPr>
        <w:spacing w:line="242" w:lineRule="auto"/>
        <w:jc w:val="both"/>
        <w:rPr>
          <w:sz w:val="20"/>
        </w:r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0"/>
          <w:numId w:val="22"/>
        </w:numPr>
        <w:tabs>
          <w:tab w:val="left" w:pos="819"/>
        </w:tabs>
        <w:spacing w:line="242" w:lineRule="auto"/>
        <w:ind w:right="714" w:firstLine="0"/>
        <w:rPr>
          <w:sz w:val="20"/>
        </w:rPr>
      </w:pPr>
      <w:r>
        <w:rPr>
          <w:spacing w:val="-2"/>
          <w:w w:val="90"/>
          <w:sz w:val="20"/>
        </w:rPr>
        <w:t xml:space="preserve">Lakes and rivers have engineered the </w:t>
      </w:r>
      <w:r>
        <w:rPr>
          <w:rFonts w:ascii="Arial" w:hAnsi="Arial"/>
          <w:b/>
          <w:spacing w:val="-2"/>
          <w:w w:val="90"/>
          <w:sz w:val="20"/>
        </w:rPr>
        <w:t>establishment</w:t>
      </w:r>
      <w:r>
        <w:rPr>
          <w:rFonts w:ascii="Arial" w:hAnsi="Arial"/>
          <w:b/>
          <w:spacing w:val="-4"/>
          <w:w w:val="90"/>
          <w:sz w:val="20"/>
        </w:rPr>
        <w:t xml:space="preserve"> </w:t>
      </w:r>
      <w:r>
        <w:rPr>
          <w:rFonts w:ascii="Arial" w:hAnsi="Arial"/>
          <w:b/>
          <w:spacing w:val="-2"/>
          <w:w w:val="90"/>
          <w:sz w:val="20"/>
        </w:rPr>
        <w:t>of</w:t>
      </w:r>
      <w:r>
        <w:rPr>
          <w:rFonts w:ascii="Arial" w:hAnsi="Arial"/>
          <w:b/>
          <w:spacing w:val="-3"/>
          <w:w w:val="90"/>
          <w:sz w:val="20"/>
        </w:rPr>
        <w:t xml:space="preserve"> </w:t>
      </w:r>
      <w:r>
        <w:rPr>
          <w:rFonts w:ascii="Arial" w:hAnsi="Arial"/>
          <w:b/>
          <w:spacing w:val="-2"/>
          <w:w w:val="90"/>
          <w:sz w:val="20"/>
        </w:rPr>
        <w:t xml:space="preserve">industries </w:t>
      </w:r>
      <w:r>
        <w:rPr>
          <w:spacing w:val="-2"/>
          <w:w w:val="90"/>
          <w:sz w:val="20"/>
        </w:rPr>
        <w:t xml:space="preserve">as water is used as a raw material, detergent and coolant leading to </w:t>
      </w:r>
      <w:r>
        <w:rPr>
          <w:w w:val="80"/>
          <w:sz w:val="20"/>
        </w:rPr>
        <w:t>production</w:t>
      </w:r>
      <w:r>
        <w:rPr>
          <w:sz w:val="20"/>
        </w:rPr>
        <w:t xml:space="preserve"> </w:t>
      </w:r>
      <w:r>
        <w:rPr>
          <w:w w:val="80"/>
          <w:sz w:val="20"/>
        </w:rPr>
        <w:t>of</w:t>
      </w:r>
      <w:r>
        <w:rPr>
          <w:sz w:val="20"/>
        </w:rPr>
        <w:t xml:space="preserve"> </w:t>
      </w:r>
      <w:r>
        <w:rPr>
          <w:w w:val="80"/>
          <w:sz w:val="20"/>
        </w:rPr>
        <w:t>cheap</w:t>
      </w:r>
      <w:r>
        <w:rPr>
          <w:sz w:val="20"/>
        </w:rPr>
        <w:t xml:space="preserve"> </w:t>
      </w:r>
      <w:r>
        <w:rPr>
          <w:w w:val="80"/>
          <w:sz w:val="20"/>
        </w:rPr>
        <w:t>and</w:t>
      </w:r>
      <w:r>
        <w:rPr>
          <w:sz w:val="20"/>
        </w:rPr>
        <w:t xml:space="preserve"> </w:t>
      </w:r>
      <w:r>
        <w:rPr>
          <w:w w:val="80"/>
          <w:sz w:val="20"/>
        </w:rPr>
        <w:t>capital</w:t>
      </w:r>
      <w:r>
        <w:rPr>
          <w:sz w:val="20"/>
        </w:rPr>
        <w:t xml:space="preserve"> </w:t>
      </w:r>
      <w:r>
        <w:rPr>
          <w:w w:val="80"/>
          <w:sz w:val="20"/>
        </w:rPr>
        <w:t>goods</w:t>
      </w:r>
      <w:r>
        <w:rPr>
          <w:sz w:val="20"/>
        </w:rPr>
        <w:t xml:space="preserve"> </w:t>
      </w:r>
      <w:r>
        <w:rPr>
          <w:w w:val="80"/>
          <w:sz w:val="20"/>
        </w:rPr>
        <w:t>e.g.</w:t>
      </w:r>
      <w:r>
        <w:rPr>
          <w:sz w:val="20"/>
        </w:rPr>
        <w:t xml:space="preserve"> </w:t>
      </w:r>
      <w:r>
        <w:rPr>
          <w:w w:val="80"/>
          <w:sz w:val="20"/>
        </w:rPr>
        <w:t>Century</w:t>
      </w:r>
      <w:r>
        <w:rPr>
          <w:sz w:val="20"/>
        </w:rPr>
        <w:t xml:space="preserve"> </w:t>
      </w:r>
      <w:r>
        <w:rPr>
          <w:w w:val="80"/>
          <w:sz w:val="20"/>
        </w:rPr>
        <w:t>bottling</w:t>
      </w:r>
      <w:r>
        <w:rPr>
          <w:sz w:val="20"/>
        </w:rPr>
        <w:t xml:space="preserve"> </w:t>
      </w:r>
      <w:r>
        <w:rPr>
          <w:w w:val="80"/>
          <w:sz w:val="20"/>
        </w:rPr>
        <w:t>at</w:t>
      </w:r>
      <w:r>
        <w:rPr>
          <w:sz w:val="20"/>
        </w:rPr>
        <w:t xml:space="preserve"> </w:t>
      </w:r>
      <w:r>
        <w:rPr>
          <w:w w:val="80"/>
          <w:sz w:val="20"/>
        </w:rPr>
        <w:t>Namanve</w:t>
      </w:r>
      <w:r>
        <w:rPr>
          <w:sz w:val="20"/>
        </w:rPr>
        <w:t xml:space="preserve"> </w:t>
      </w:r>
      <w:r>
        <w:rPr>
          <w:w w:val="80"/>
          <w:sz w:val="20"/>
        </w:rPr>
        <w:t>in</w:t>
      </w:r>
      <w:r>
        <w:rPr>
          <w:sz w:val="20"/>
        </w:rPr>
        <w:t xml:space="preserve"> </w:t>
      </w:r>
      <w:r>
        <w:rPr>
          <w:w w:val="80"/>
          <w:sz w:val="20"/>
        </w:rPr>
        <w:t>Mukono</w:t>
      </w:r>
      <w:r>
        <w:rPr>
          <w:sz w:val="20"/>
        </w:rPr>
        <w:t xml:space="preserve"> </w:t>
      </w:r>
      <w:r>
        <w:rPr>
          <w:w w:val="80"/>
          <w:sz w:val="20"/>
        </w:rPr>
        <w:t>and</w:t>
      </w:r>
      <w:r>
        <w:rPr>
          <w:sz w:val="20"/>
        </w:rPr>
        <w:t xml:space="preserve"> </w:t>
      </w:r>
      <w:r>
        <w:rPr>
          <w:w w:val="80"/>
          <w:sz w:val="20"/>
        </w:rPr>
        <w:t>Crown</w:t>
      </w:r>
      <w:r>
        <w:rPr>
          <w:sz w:val="20"/>
        </w:rPr>
        <w:t xml:space="preserve"> </w:t>
      </w:r>
      <w:r>
        <w:rPr>
          <w:w w:val="80"/>
          <w:sz w:val="20"/>
        </w:rPr>
        <w:t>bottlers</w:t>
      </w:r>
      <w:r>
        <w:rPr>
          <w:sz w:val="20"/>
        </w:rPr>
        <w:t xml:space="preserve"> </w:t>
      </w:r>
      <w:r>
        <w:rPr>
          <w:w w:val="80"/>
          <w:sz w:val="20"/>
        </w:rPr>
        <w:t>at</w:t>
      </w:r>
      <w:r>
        <w:rPr>
          <w:sz w:val="20"/>
        </w:rPr>
        <w:t xml:space="preserve"> </w:t>
      </w:r>
      <w:r>
        <w:rPr>
          <w:w w:val="80"/>
          <w:sz w:val="20"/>
        </w:rPr>
        <w:t>Nakawa</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Nile</w:t>
      </w:r>
      <w:r>
        <w:rPr>
          <w:sz w:val="20"/>
        </w:rPr>
        <w:t xml:space="preserve"> </w:t>
      </w:r>
      <w:r>
        <w:rPr>
          <w:w w:val="80"/>
          <w:sz w:val="20"/>
        </w:rPr>
        <w:t>Breweries</w:t>
      </w:r>
      <w:r>
        <w:rPr>
          <w:sz w:val="20"/>
        </w:rPr>
        <w:t xml:space="preserve"> </w:t>
      </w:r>
      <w:r>
        <w:rPr>
          <w:w w:val="80"/>
          <w:sz w:val="20"/>
        </w:rPr>
        <w:t>at</w:t>
      </w:r>
      <w:r>
        <w:rPr>
          <w:sz w:val="20"/>
        </w:rPr>
        <w:t xml:space="preserve"> </w:t>
      </w:r>
      <w:r>
        <w:rPr>
          <w:w w:val="80"/>
          <w:sz w:val="20"/>
        </w:rPr>
        <w:t>Njeru</w:t>
      </w:r>
      <w:r>
        <w:rPr>
          <w:spacing w:val="40"/>
          <w:sz w:val="20"/>
        </w:rPr>
        <w:t xml:space="preserve"> </w:t>
      </w:r>
      <w:r>
        <w:rPr>
          <w:w w:val="80"/>
          <w:sz w:val="20"/>
        </w:rPr>
        <w:t>in Buyikwe and Uganda</w:t>
      </w:r>
      <w:r>
        <w:rPr>
          <w:sz w:val="20"/>
        </w:rPr>
        <w:t xml:space="preserve"> </w:t>
      </w:r>
      <w:r>
        <w:rPr>
          <w:w w:val="80"/>
          <w:sz w:val="20"/>
        </w:rPr>
        <w:t>Breweries at Luzira in Kampala all use water to process sodas and beers from L. Victoria.</w:t>
      </w:r>
    </w:p>
    <w:p w:rsidR="00E5575B" w:rsidRDefault="00D512E5">
      <w:pPr>
        <w:pStyle w:val="ListParagraph"/>
        <w:numPr>
          <w:ilvl w:val="0"/>
          <w:numId w:val="22"/>
        </w:numPr>
        <w:tabs>
          <w:tab w:val="left" w:pos="819"/>
        </w:tabs>
        <w:spacing w:line="242" w:lineRule="auto"/>
        <w:ind w:right="716" w:firstLine="0"/>
        <w:rPr>
          <w:sz w:val="20"/>
        </w:rPr>
      </w:pPr>
      <w:r>
        <w:rPr>
          <w:w w:val="80"/>
          <w:sz w:val="20"/>
        </w:rPr>
        <w:t xml:space="preserve">Lakes and rivers have hand in hand </w:t>
      </w:r>
      <w:r>
        <w:rPr>
          <w:rFonts w:ascii="Arial" w:hAnsi="Arial"/>
          <w:b/>
          <w:w w:val="80"/>
          <w:sz w:val="20"/>
        </w:rPr>
        <w:t xml:space="preserve">generated hydro electric power </w:t>
      </w:r>
      <w:r>
        <w:rPr>
          <w:w w:val="80"/>
          <w:sz w:val="20"/>
        </w:rPr>
        <w:t xml:space="preserve">from running water due to existence of waterfalls for use domestically and </w:t>
      </w:r>
      <w:r>
        <w:rPr>
          <w:w w:val="85"/>
          <w:sz w:val="20"/>
        </w:rPr>
        <w:t>industrially.</w:t>
      </w:r>
      <w:r>
        <w:rPr>
          <w:spacing w:val="-2"/>
          <w:w w:val="85"/>
          <w:sz w:val="20"/>
        </w:rPr>
        <w:t xml:space="preserve"> </w:t>
      </w:r>
      <w:r>
        <w:rPr>
          <w:w w:val="85"/>
          <w:sz w:val="20"/>
        </w:rPr>
        <w:t>E.g.</w:t>
      </w:r>
      <w:r>
        <w:rPr>
          <w:spacing w:val="-2"/>
          <w:w w:val="85"/>
          <w:sz w:val="20"/>
        </w:rPr>
        <w:t xml:space="preserve"> </w:t>
      </w:r>
      <w:r>
        <w:rPr>
          <w:w w:val="85"/>
          <w:sz w:val="20"/>
        </w:rPr>
        <w:t>L. Victoria</w:t>
      </w:r>
      <w:r>
        <w:rPr>
          <w:spacing w:val="-2"/>
          <w:w w:val="85"/>
          <w:sz w:val="20"/>
        </w:rPr>
        <w:t xml:space="preserve"> </w:t>
      </w:r>
      <w:r>
        <w:rPr>
          <w:w w:val="85"/>
          <w:sz w:val="20"/>
        </w:rPr>
        <w:t>is</w:t>
      </w:r>
      <w:r>
        <w:rPr>
          <w:spacing w:val="-2"/>
          <w:w w:val="85"/>
          <w:sz w:val="20"/>
        </w:rPr>
        <w:t xml:space="preserve"> </w:t>
      </w:r>
      <w:r>
        <w:rPr>
          <w:w w:val="85"/>
          <w:sz w:val="20"/>
        </w:rPr>
        <w:t>a</w:t>
      </w:r>
      <w:r>
        <w:rPr>
          <w:spacing w:val="-2"/>
          <w:w w:val="85"/>
          <w:sz w:val="20"/>
        </w:rPr>
        <w:t xml:space="preserve"> </w:t>
      </w:r>
      <w:r>
        <w:rPr>
          <w:w w:val="85"/>
          <w:sz w:val="20"/>
        </w:rPr>
        <w:t>reservoir</w:t>
      </w:r>
      <w:r>
        <w:rPr>
          <w:spacing w:val="-2"/>
          <w:w w:val="85"/>
          <w:sz w:val="20"/>
        </w:rPr>
        <w:t xml:space="preserve"> </w:t>
      </w:r>
      <w:r>
        <w:rPr>
          <w:w w:val="85"/>
          <w:sz w:val="20"/>
        </w:rPr>
        <w:t>for</w:t>
      </w:r>
      <w:r>
        <w:rPr>
          <w:spacing w:val="-2"/>
          <w:w w:val="85"/>
          <w:sz w:val="20"/>
        </w:rPr>
        <w:t xml:space="preserve"> </w:t>
      </w:r>
      <w:r>
        <w:rPr>
          <w:w w:val="85"/>
          <w:sz w:val="20"/>
        </w:rPr>
        <w:t>Victoria</w:t>
      </w:r>
      <w:r>
        <w:rPr>
          <w:spacing w:val="-2"/>
          <w:w w:val="85"/>
          <w:sz w:val="20"/>
        </w:rPr>
        <w:t xml:space="preserve"> </w:t>
      </w:r>
      <w:r>
        <w:rPr>
          <w:w w:val="85"/>
          <w:sz w:val="20"/>
        </w:rPr>
        <w:t>Nile</w:t>
      </w:r>
      <w:r>
        <w:rPr>
          <w:spacing w:val="-2"/>
          <w:w w:val="85"/>
          <w:sz w:val="20"/>
        </w:rPr>
        <w:t xml:space="preserve"> </w:t>
      </w:r>
      <w:r>
        <w:rPr>
          <w:w w:val="85"/>
          <w:sz w:val="20"/>
        </w:rPr>
        <w:t>on</w:t>
      </w:r>
      <w:r>
        <w:rPr>
          <w:spacing w:val="-2"/>
          <w:w w:val="85"/>
          <w:sz w:val="20"/>
        </w:rPr>
        <w:t xml:space="preserve"> </w:t>
      </w:r>
      <w:r>
        <w:rPr>
          <w:w w:val="85"/>
          <w:sz w:val="20"/>
        </w:rPr>
        <w:t>which Kiira</w:t>
      </w:r>
      <w:r>
        <w:rPr>
          <w:spacing w:val="-2"/>
          <w:w w:val="85"/>
          <w:sz w:val="20"/>
        </w:rPr>
        <w:t xml:space="preserve"> </w:t>
      </w:r>
      <w:r>
        <w:rPr>
          <w:w w:val="85"/>
          <w:sz w:val="20"/>
        </w:rPr>
        <w:t>power</w:t>
      </w:r>
      <w:r>
        <w:rPr>
          <w:spacing w:val="-2"/>
          <w:w w:val="85"/>
          <w:sz w:val="20"/>
        </w:rPr>
        <w:t xml:space="preserve"> </w:t>
      </w:r>
      <w:r>
        <w:rPr>
          <w:w w:val="85"/>
          <w:sz w:val="20"/>
        </w:rPr>
        <w:t>dam</w:t>
      </w:r>
      <w:r>
        <w:rPr>
          <w:spacing w:val="-2"/>
          <w:w w:val="85"/>
          <w:sz w:val="20"/>
        </w:rPr>
        <w:t xml:space="preserve"> </w:t>
      </w:r>
      <w:r>
        <w:rPr>
          <w:w w:val="85"/>
          <w:sz w:val="20"/>
        </w:rPr>
        <w:t>and</w:t>
      </w:r>
      <w:r>
        <w:rPr>
          <w:spacing w:val="-2"/>
          <w:w w:val="85"/>
          <w:sz w:val="20"/>
        </w:rPr>
        <w:t xml:space="preserve"> </w:t>
      </w:r>
      <w:r>
        <w:rPr>
          <w:w w:val="85"/>
          <w:sz w:val="20"/>
        </w:rPr>
        <w:t>Bujagali power</w:t>
      </w:r>
      <w:r>
        <w:rPr>
          <w:spacing w:val="-2"/>
          <w:w w:val="85"/>
          <w:sz w:val="20"/>
        </w:rPr>
        <w:t xml:space="preserve"> </w:t>
      </w:r>
      <w:r>
        <w:rPr>
          <w:w w:val="85"/>
          <w:sz w:val="20"/>
        </w:rPr>
        <w:t>station are</w:t>
      </w:r>
      <w:r>
        <w:rPr>
          <w:spacing w:val="-1"/>
          <w:w w:val="85"/>
          <w:sz w:val="20"/>
        </w:rPr>
        <w:t xml:space="preserve"> </w:t>
      </w:r>
      <w:r>
        <w:rPr>
          <w:w w:val="85"/>
          <w:sz w:val="20"/>
        </w:rPr>
        <w:t>in</w:t>
      </w:r>
      <w:r>
        <w:rPr>
          <w:spacing w:val="-2"/>
          <w:w w:val="85"/>
          <w:sz w:val="20"/>
        </w:rPr>
        <w:t xml:space="preserve"> </w:t>
      </w:r>
      <w:r>
        <w:rPr>
          <w:w w:val="85"/>
          <w:sz w:val="20"/>
        </w:rPr>
        <w:t>Jinja</w:t>
      </w:r>
      <w:r>
        <w:rPr>
          <w:spacing w:val="-2"/>
          <w:w w:val="85"/>
          <w:sz w:val="20"/>
        </w:rPr>
        <w:t xml:space="preserve"> </w:t>
      </w:r>
      <w:r>
        <w:rPr>
          <w:w w:val="85"/>
          <w:sz w:val="20"/>
        </w:rPr>
        <w:t>were</w:t>
      </w:r>
      <w:r>
        <w:rPr>
          <w:spacing w:val="-2"/>
          <w:w w:val="85"/>
          <w:sz w:val="20"/>
        </w:rPr>
        <w:t xml:space="preserve"> </w:t>
      </w:r>
      <w:r>
        <w:rPr>
          <w:w w:val="85"/>
          <w:sz w:val="20"/>
        </w:rPr>
        <w:t>set</w:t>
      </w:r>
      <w:r>
        <w:rPr>
          <w:spacing w:val="-2"/>
          <w:w w:val="85"/>
          <w:sz w:val="20"/>
        </w:rPr>
        <w:t xml:space="preserve"> </w:t>
      </w:r>
      <w:r>
        <w:rPr>
          <w:w w:val="85"/>
          <w:sz w:val="20"/>
        </w:rPr>
        <w:t>up</w:t>
      </w:r>
      <w:r>
        <w:rPr>
          <w:spacing w:val="-2"/>
          <w:w w:val="85"/>
          <w:sz w:val="20"/>
        </w:rPr>
        <w:t xml:space="preserve"> </w:t>
      </w:r>
      <w:r>
        <w:rPr>
          <w:w w:val="85"/>
          <w:sz w:val="20"/>
        </w:rPr>
        <w:t>to</w:t>
      </w:r>
      <w:r>
        <w:rPr>
          <w:spacing w:val="-2"/>
          <w:w w:val="85"/>
          <w:sz w:val="20"/>
        </w:rPr>
        <w:t xml:space="preserve"> </w:t>
      </w:r>
      <w:r>
        <w:rPr>
          <w:w w:val="85"/>
          <w:sz w:val="20"/>
        </w:rPr>
        <w:t>produced power.</w:t>
      </w:r>
      <w:r>
        <w:rPr>
          <w:spacing w:val="-6"/>
          <w:w w:val="85"/>
          <w:sz w:val="20"/>
        </w:rPr>
        <w:t xml:space="preserve"> </w:t>
      </w:r>
      <w:r>
        <w:rPr>
          <w:w w:val="85"/>
          <w:sz w:val="20"/>
        </w:rPr>
        <w:t>HEP</w:t>
      </w:r>
      <w:r>
        <w:rPr>
          <w:spacing w:val="-5"/>
          <w:w w:val="85"/>
          <w:sz w:val="20"/>
        </w:rPr>
        <w:t xml:space="preserve"> </w:t>
      </w:r>
      <w:r>
        <w:rPr>
          <w:w w:val="85"/>
          <w:sz w:val="20"/>
        </w:rPr>
        <w:t>is</w:t>
      </w:r>
      <w:r>
        <w:rPr>
          <w:spacing w:val="-5"/>
          <w:w w:val="85"/>
          <w:sz w:val="20"/>
        </w:rPr>
        <w:t xml:space="preserve"> </w:t>
      </w:r>
      <w:r>
        <w:rPr>
          <w:w w:val="85"/>
          <w:sz w:val="20"/>
        </w:rPr>
        <w:t>also</w:t>
      </w:r>
      <w:r>
        <w:rPr>
          <w:spacing w:val="-6"/>
          <w:w w:val="85"/>
          <w:sz w:val="20"/>
        </w:rPr>
        <w:t xml:space="preserve"> </w:t>
      </w:r>
      <w:r>
        <w:rPr>
          <w:w w:val="85"/>
          <w:sz w:val="20"/>
        </w:rPr>
        <w:t>generated</w:t>
      </w:r>
      <w:r>
        <w:rPr>
          <w:spacing w:val="-5"/>
          <w:w w:val="85"/>
          <w:sz w:val="20"/>
        </w:rPr>
        <w:t xml:space="preserve"> </w:t>
      </w:r>
      <w:r>
        <w:rPr>
          <w:w w:val="85"/>
          <w:sz w:val="20"/>
        </w:rPr>
        <w:t>on</w:t>
      </w:r>
      <w:r>
        <w:rPr>
          <w:spacing w:val="-5"/>
          <w:w w:val="85"/>
          <w:sz w:val="20"/>
        </w:rPr>
        <w:t xml:space="preserve"> </w:t>
      </w:r>
      <w:r>
        <w:rPr>
          <w:w w:val="85"/>
          <w:sz w:val="20"/>
        </w:rPr>
        <w:t>River</w:t>
      </w:r>
      <w:r>
        <w:rPr>
          <w:spacing w:val="-6"/>
          <w:w w:val="85"/>
          <w:sz w:val="20"/>
        </w:rPr>
        <w:t xml:space="preserve"> </w:t>
      </w:r>
      <w:r>
        <w:rPr>
          <w:w w:val="85"/>
          <w:sz w:val="20"/>
        </w:rPr>
        <w:t>Mubuku</w:t>
      </w:r>
      <w:r>
        <w:rPr>
          <w:spacing w:val="-5"/>
          <w:w w:val="85"/>
          <w:sz w:val="20"/>
        </w:rPr>
        <w:t xml:space="preserve"> </w:t>
      </w:r>
      <w:r>
        <w:rPr>
          <w:w w:val="85"/>
          <w:sz w:val="20"/>
        </w:rPr>
        <w:t>in</w:t>
      </w:r>
      <w:r>
        <w:rPr>
          <w:spacing w:val="-5"/>
          <w:w w:val="85"/>
          <w:sz w:val="20"/>
        </w:rPr>
        <w:t xml:space="preserve"> </w:t>
      </w:r>
      <w:r>
        <w:rPr>
          <w:w w:val="85"/>
          <w:sz w:val="20"/>
        </w:rPr>
        <w:t>Kasese</w:t>
      </w:r>
      <w:r>
        <w:rPr>
          <w:spacing w:val="-6"/>
          <w:w w:val="85"/>
          <w:sz w:val="20"/>
        </w:rPr>
        <w:t xml:space="preserve"> </w:t>
      </w:r>
      <w:r>
        <w:rPr>
          <w:w w:val="85"/>
          <w:sz w:val="20"/>
        </w:rPr>
        <w:t>and</w:t>
      </w:r>
      <w:r>
        <w:rPr>
          <w:spacing w:val="-5"/>
          <w:w w:val="85"/>
          <w:sz w:val="20"/>
        </w:rPr>
        <w:t xml:space="preserve"> </w:t>
      </w:r>
      <w:r>
        <w:rPr>
          <w:w w:val="85"/>
          <w:sz w:val="20"/>
        </w:rPr>
        <w:t>R.</w:t>
      </w:r>
      <w:r>
        <w:rPr>
          <w:spacing w:val="-5"/>
          <w:w w:val="85"/>
          <w:sz w:val="20"/>
        </w:rPr>
        <w:t xml:space="preserve"> </w:t>
      </w:r>
      <w:r>
        <w:rPr>
          <w:w w:val="85"/>
          <w:sz w:val="20"/>
        </w:rPr>
        <w:t>Mpanga</w:t>
      </w:r>
      <w:r>
        <w:rPr>
          <w:spacing w:val="-6"/>
          <w:w w:val="85"/>
          <w:sz w:val="20"/>
        </w:rPr>
        <w:t xml:space="preserve"> </w:t>
      </w:r>
      <w:r>
        <w:rPr>
          <w:w w:val="85"/>
          <w:sz w:val="20"/>
        </w:rPr>
        <w:t>in</w:t>
      </w:r>
      <w:r>
        <w:rPr>
          <w:spacing w:val="-5"/>
          <w:w w:val="85"/>
          <w:sz w:val="20"/>
        </w:rPr>
        <w:t xml:space="preserve"> </w:t>
      </w:r>
      <w:r>
        <w:rPr>
          <w:w w:val="85"/>
          <w:sz w:val="20"/>
        </w:rPr>
        <w:t>Kamwenge.</w:t>
      </w:r>
    </w:p>
    <w:p w:rsidR="00E5575B" w:rsidRDefault="00D512E5">
      <w:pPr>
        <w:pStyle w:val="ListParagraph"/>
        <w:numPr>
          <w:ilvl w:val="0"/>
          <w:numId w:val="22"/>
        </w:numPr>
        <w:tabs>
          <w:tab w:val="left" w:pos="819"/>
        </w:tabs>
        <w:ind w:right="717" w:firstLine="0"/>
        <w:rPr>
          <w:sz w:val="20"/>
        </w:rPr>
      </w:pPr>
      <w:r>
        <w:rPr>
          <w:w w:val="80"/>
          <w:sz w:val="20"/>
        </w:rPr>
        <w:t>Most</w:t>
      </w:r>
      <w:r>
        <w:rPr>
          <w:spacing w:val="10"/>
          <w:sz w:val="20"/>
        </w:rPr>
        <w:t xml:space="preserve"> </w:t>
      </w:r>
      <w:r>
        <w:rPr>
          <w:w w:val="80"/>
          <w:sz w:val="20"/>
        </w:rPr>
        <w:t>lakes</w:t>
      </w:r>
      <w:r>
        <w:rPr>
          <w:spacing w:val="10"/>
          <w:sz w:val="20"/>
        </w:rPr>
        <w:t xml:space="preserve"> </w:t>
      </w:r>
      <w:r>
        <w:rPr>
          <w:w w:val="80"/>
          <w:sz w:val="20"/>
        </w:rPr>
        <w:t>and</w:t>
      </w:r>
      <w:r>
        <w:rPr>
          <w:spacing w:val="10"/>
          <w:sz w:val="20"/>
        </w:rPr>
        <w:t xml:space="preserve"> </w:t>
      </w:r>
      <w:r>
        <w:rPr>
          <w:w w:val="80"/>
          <w:sz w:val="20"/>
        </w:rPr>
        <w:t>rivers</w:t>
      </w:r>
      <w:r>
        <w:rPr>
          <w:spacing w:val="11"/>
          <w:sz w:val="20"/>
        </w:rPr>
        <w:t xml:space="preserve"> </w:t>
      </w:r>
      <w:r>
        <w:rPr>
          <w:w w:val="80"/>
          <w:sz w:val="20"/>
        </w:rPr>
        <w:t>have</w:t>
      </w:r>
      <w:r>
        <w:rPr>
          <w:spacing w:val="10"/>
          <w:sz w:val="20"/>
        </w:rPr>
        <w:t xml:space="preserve"> </w:t>
      </w:r>
      <w:r>
        <w:rPr>
          <w:w w:val="80"/>
          <w:sz w:val="20"/>
        </w:rPr>
        <w:t>promoted</w:t>
      </w:r>
      <w:r>
        <w:rPr>
          <w:spacing w:val="10"/>
          <w:sz w:val="20"/>
        </w:rPr>
        <w:t xml:space="preserve"> </w:t>
      </w:r>
      <w:r>
        <w:rPr>
          <w:rFonts w:ascii="Arial" w:hAnsi="Arial"/>
          <w:b/>
          <w:w w:val="80"/>
          <w:sz w:val="20"/>
        </w:rPr>
        <w:t>hand</w:t>
      </w:r>
      <w:r>
        <w:rPr>
          <w:rFonts w:ascii="Arial" w:hAnsi="Arial"/>
          <w:b/>
          <w:sz w:val="20"/>
        </w:rPr>
        <w:t xml:space="preserve"> </w:t>
      </w:r>
      <w:r>
        <w:rPr>
          <w:rFonts w:ascii="Arial" w:hAnsi="Arial"/>
          <w:b/>
          <w:w w:val="80"/>
          <w:sz w:val="20"/>
        </w:rPr>
        <w:t>craft</w:t>
      </w:r>
      <w:r>
        <w:rPr>
          <w:rFonts w:ascii="Arial" w:hAnsi="Arial"/>
          <w:b/>
          <w:sz w:val="20"/>
        </w:rPr>
        <w:t xml:space="preserve"> </w:t>
      </w:r>
      <w:r>
        <w:rPr>
          <w:rFonts w:ascii="Arial" w:hAnsi="Arial"/>
          <w:b/>
          <w:w w:val="80"/>
          <w:sz w:val="20"/>
        </w:rPr>
        <w:t>making</w:t>
      </w:r>
      <w:r>
        <w:rPr>
          <w:rFonts w:ascii="Arial" w:hAnsi="Arial"/>
          <w:b/>
          <w:sz w:val="20"/>
        </w:rPr>
        <w:t xml:space="preserve"> </w:t>
      </w:r>
      <w:r>
        <w:rPr>
          <w:rFonts w:ascii="Arial" w:hAnsi="Arial"/>
          <w:b/>
          <w:w w:val="80"/>
          <w:sz w:val="20"/>
        </w:rPr>
        <w:t>due</w:t>
      </w:r>
      <w:r>
        <w:rPr>
          <w:rFonts w:ascii="Arial" w:hAnsi="Arial"/>
          <w:b/>
          <w:sz w:val="20"/>
        </w:rPr>
        <w:t xml:space="preserve"> </w:t>
      </w:r>
      <w:r>
        <w:rPr>
          <w:rFonts w:ascii="Arial" w:hAnsi="Arial"/>
          <w:b/>
          <w:w w:val="80"/>
          <w:sz w:val="20"/>
        </w:rPr>
        <w:t>to</w:t>
      </w:r>
      <w:r>
        <w:rPr>
          <w:rFonts w:ascii="Arial" w:hAnsi="Arial"/>
          <w:b/>
          <w:sz w:val="20"/>
        </w:rPr>
        <w:t xml:space="preserve"> </w:t>
      </w:r>
      <w:r>
        <w:rPr>
          <w:rFonts w:ascii="Arial" w:hAnsi="Arial"/>
          <w:b/>
          <w:w w:val="80"/>
          <w:sz w:val="20"/>
        </w:rPr>
        <w:t>presence</w:t>
      </w:r>
      <w:r>
        <w:rPr>
          <w:rFonts w:ascii="Arial" w:hAnsi="Arial"/>
          <w:b/>
          <w:sz w:val="20"/>
        </w:rPr>
        <w:t xml:space="preserve"> </w:t>
      </w:r>
      <w:r>
        <w:rPr>
          <w:rFonts w:ascii="Arial" w:hAnsi="Arial"/>
          <w:b/>
          <w:w w:val="80"/>
          <w:sz w:val="20"/>
        </w:rPr>
        <w:t>of</w:t>
      </w:r>
      <w:r>
        <w:rPr>
          <w:rFonts w:ascii="Arial" w:hAnsi="Arial"/>
          <w:b/>
          <w:spacing w:val="14"/>
          <w:sz w:val="20"/>
        </w:rPr>
        <w:t xml:space="preserve"> </w:t>
      </w:r>
      <w:r>
        <w:rPr>
          <w:w w:val="80"/>
          <w:sz w:val="20"/>
        </w:rPr>
        <w:t>papyrus</w:t>
      </w:r>
      <w:r>
        <w:rPr>
          <w:spacing w:val="10"/>
          <w:sz w:val="20"/>
        </w:rPr>
        <w:t xml:space="preserve"> </w:t>
      </w:r>
      <w:r>
        <w:rPr>
          <w:w w:val="80"/>
          <w:sz w:val="20"/>
        </w:rPr>
        <w:t>vegetation</w:t>
      </w:r>
      <w:r>
        <w:rPr>
          <w:spacing w:val="9"/>
          <w:sz w:val="20"/>
        </w:rPr>
        <w:t xml:space="preserve"> </w:t>
      </w:r>
      <w:r>
        <w:rPr>
          <w:w w:val="80"/>
          <w:sz w:val="20"/>
        </w:rPr>
        <w:t>on</w:t>
      </w:r>
      <w:r>
        <w:rPr>
          <w:spacing w:val="10"/>
          <w:sz w:val="20"/>
        </w:rPr>
        <w:t xml:space="preserve"> </w:t>
      </w:r>
      <w:r>
        <w:rPr>
          <w:w w:val="80"/>
          <w:sz w:val="20"/>
        </w:rPr>
        <w:t>shores</w:t>
      </w:r>
      <w:r>
        <w:rPr>
          <w:spacing w:val="10"/>
          <w:sz w:val="20"/>
        </w:rPr>
        <w:t xml:space="preserve"> </w:t>
      </w:r>
      <w:r>
        <w:rPr>
          <w:w w:val="80"/>
          <w:sz w:val="20"/>
        </w:rPr>
        <w:t>and</w:t>
      </w:r>
      <w:r>
        <w:rPr>
          <w:spacing w:val="10"/>
          <w:sz w:val="20"/>
        </w:rPr>
        <w:t xml:space="preserve"> </w:t>
      </w:r>
      <w:r>
        <w:rPr>
          <w:w w:val="80"/>
          <w:sz w:val="20"/>
        </w:rPr>
        <w:t>banks</w:t>
      </w:r>
      <w:r>
        <w:rPr>
          <w:spacing w:val="10"/>
          <w:sz w:val="20"/>
        </w:rPr>
        <w:t xml:space="preserve"> </w:t>
      </w:r>
      <w:r>
        <w:rPr>
          <w:w w:val="80"/>
          <w:sz w:val="20"/>
        </w:rPr>
        <w:t>resulting</w:t>
      </w:r>
      <w:r>
        <w:rPr>
          <w:spacing w:val="10"/>
          <w:sz w:val="20"/>
        </w:rPr>
        <w:t xml:space="preserve"> </w:t>
      </w:r>
      <w:r>
        <w:rPr>
          <w:w w:val="80"/>
          <w:sz w:val="20"/>
        </w:rPr>
        <w:t>into</w:t>
      </w:r>
      <w:r>
        <w:rPr>
          <w:spacing w:val="10"/>
          <w:sz w:val="20"/>
        </w:rPr>
        <w:t xml:space="preserve"> </w:t>
      </w:r>
      <w:r>
        <w:rPr>
          <w:w w:val="80"/>
          <w:sz w:val="20"/>
        </w:rPr>
        <w:t>production of</w:t>
      </w:r>
      <w:r>
        <w:rPr>
          <w:sz w:val="20"/>
        </w:rPr>
        <w:t xml:space="preserve"> </w:t>
      </w:r>
      <w:r>
        <w:rPr>
          <w:w w:val="80"/>
          <w:sz w:val="20"/>
        </w:rPr>
        <w:t>papyrus</w:t>
      </w:r>
      <w:r>
        <w:rPr>
          <w:sz w:val="20"/>
        </w:rPr>
        <w:t xml:space="preserve"> </w:t>
      </w:r>
      <w:r>
        <w:rPr>
          <w:w w:val="80"/>
          <w:sz w:val="20"/>
        </w:rPr>
        <w:t>and</w:t>
      </w:r>
      <w:r>
        <w:rPr>
          <w:sz w:val="20"/>
        </w:rPr>
        <w:t xml:space="preserve"> </w:t>
      </w:r>
      <w:r>
        <w:rPr>
          <w:w w:val="80"/>
          <w:sz w:val="20"/>
        </w:rPr>
        <w:t>palm</w:t>
      </w:r>
      <w:r>
        <w:rPr>
          <w:sz w:val="20"/>
        </w:rPr>
        <w:t xml:space="preserve"> </w:t>
      </w:r>
      <w:r>
        <w:rPr>
          <w:w w:val="80"/>
          <w:sz w:val="20"/>
        </w:rPr>
        <w:t>mats,</w:t>
      </w:r>
      <w:r>
        <w:rPr>
          <w:sz w:val="20"/>
        </w:rPr>
        <w:t xml:space="preserve"> </w:t>
      </w:r>
      <w:r>
        <w:rPr>
          <w:w w:val="80"/>
          <w:sz w:val="20"/>
        </w:rPr>
        <w:t>carpets</w:t>
      </w:r>
      <w:r>
        <w:rPr>
          <w:sz w:val="20"/>
        </w:rPr>
        <w:t xml:space="preserve"> </w:t>
      </w:r>
      <w:r>
        <w:rPr>
          <w:w w:val="80"/>
          <w:sz w:val="20"/>
        </w:rPr>
        <w:t>and</w:t>
      </w:r>
      <w:r>
        <w:rPr>
          <w:sz w:val="20"/>
        </w:rPr>
        <w:t xml:space="preserve"> </w:t>
      </w:r>
      <w:r>
        <w:rPr>
          <w:w w:val="80"/>
          <w:sz w:val="20"/>
        </w:rPr>
        <w:t>baskets</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Wakiso</w:t>
      </w:r>
      <w:r>
        <w:rPr>
          <w:sz w:val="20"/>
        </w:rPr>
        <w:t xml:space="preserve"> </w:t>
      </w:r>
      <w:r>
        <w:rPr>
          <w:w w:val="80"/>
          <w:sz w:val="20"/>
        </w:rPr>
        <w:t>and</w:t>
      </w:r>
      <w:r>
        <w:rPr>
          <w:sz w:val="20"/>
        </w:rPr>
        <w:t xml:space="preserve"> </w:t>
      </w:r>
      <w:r>
        <w:rPr>
          <w:w w:val="80"/>
          <w:sz w:val="20"/>
        </w:rPr>
        <w:t>Mukono</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shores</w:t>
      </w:r>
      <w:r>
        <w:rPr>
          <w:sz w:val="20"/>
        </w:rPr>
        <w:t xml:space="preserve"> </w:t>
      </w:r>
      <w:r>
        <w:rPr>
          <w:w w:val="80"/>
          <w:sz w:val="20"/>
        </w:rPr>
        <w:t>of</w:t>
      </w:r>
      <w:r>
        <w:rPr>
          <w:sz w:val="20"/>
        </w:rPr>
        <w:t xml:space="preserve"> </w:t>
      </w:r>
      <w:r>
        <w:rPr>
          <w:w w:val="80"/>
          <w:sz w:val="20"/>
        </w:rPr>
        <w:t>L.</w:t>
      </w:r>
      <w:r>
        <w:rPr>
          <w:sz w:val="20"/>
        </w:rPr>
        <w:t xml:space="preserve"> </w:t>
      </w:r>
      <w:r>
        <w:rPr>
          <w:w w:val="80"/>
          <w:sz w:val="20"/>
        </w:rPr>
        <w:t>Victoria</w:t>
      </w:r>
      <w:r>
        <w:rPr>
          <w:sz w:val="20"/>
        </w:rPr>
        <w:t xml:space="preserve"> </w:t>
      </w:r>
      <w:r>
        <w:rPr>
          <w:w w:val="80"/>
          <w:sz w:val="20"/>
        </w:rPr>
        <w:t>and</w:t>
      </w:r>
      <w:r>
        <w:rPr>
          <w:sz w:val="20"/>
        </w:rPr>
        <w:t xml:space="preserve"> </w:t>
      </w:r>
      <w:r>
        <w:rPr>
          <w:w w:val="80"/>
          <w:sz w:val="20"/>
        </w:rPr>
        <w:t>on</w:t>
      </w:r>
      <w:r>
        <w:rPr>
          <w:sz w:val="20"/>
        </w:rPr>
        <w:t xml:space="preserve"> </w:t>
      </w:r>
      <w:r>
        <w:rPr>
          <w:w w:val="80"/>
          <w:sz w:val="20"/>
        </w:rPr>
        <w:t>banks</w:t>
      </w:r>
      <w:r>
        <w:rPr>
          <w:sz w:val="20"/>
        </w:rPr>
        <w:t xml:space="preserve"> </w:t>
      </w:r>
      <w:r>
        <w:rPr>
          <w:w w:val="80"/>
          <w:sz w:val="20"/>
        </w:rPr>
        <w:t>of</w:t>
      </w:r>
      <w:r>
        <w:rPr>
          <w:sz w:val="20"/>
        </w:rPr>
        <w:t xml:space="preserve"> </w:t>
      </w:r>
      <w:r>
        <w:rPr>
          <w:w w:val="80"/>
          <w:sz w:val="20"/>
        </w:rPr>
        <w:t>R.</w:t>
      </w:r>
      <w:r>
        <w:rPr>
          <w:sz w:val="20"/>
        </w:rPr>
        <w:t xml:space="preserve"> </w:t>
      </w:r>
      <w:r>
        <w:rPr>
          <w:w w:val="80"/>
          <w:sz w:val="20"/>
        </w:rPr>
        <w:t>Katonga</w:t>
      </w:r>
      <w:r>
        <w:rPr>
          <w:sz w:val="20"/>
        </w:rPr>
        <w:t xml:space="preserve"> </w:t>
      </w:r>
      <w:r>
        <w:rPr>
          <w:w w:val="80"/>
          <w:sz w:val="20"/>
        </w:rPr>
        <w:t>in</w:t>
      </w:r>
      <w:r>
        <w:rPr>
          <w:sz w:val="20"/>
        </w:rPr>
        <w:t xml:space="preserve"> </w:t>
      </w:r>
      <w:r>
        <w:rPr>
          <w:w w:val="80"/>
          <w:sz w:val="20"/>
        </w:rPr>
        <w:t>Masaka,</w:t>
      </w:r>
    </w:p>
    <w:p w:rsidR="00E5575B" w:rsidRDefault="00D512E5">
      <w:pPr>
        <w:pStyle w:val="BodyText"/>
        <w:spacing w:line="226" w:lineRule="exact"/>
        <w:ind w:left="460"/>
        <w:jc w:val="both"/>
      </w:pPr>
      <w:r>
        <w:rPr>
          <w:w w:val="80"/>
        </w:rPr>
        <w:t>R.</w:t>
      </w:r>
      <w:r>
        <w:rPr>
          <w:spacing w:val="-6"/>
        </w:rPr>
        <w:t xml:space="preserve"> </w:t>
      </w:r>
      <w:r>
        <w:rPr>
          <w:w w:val="80"/>
        </w:rPr>
        <w:t>Kafu</w:t>
      </w:r>
      <w:r>
        <w:rPr>
          <w:spacing w:val="-5"/>
        </w:rPr>
        <w:t xml:space="preserve"> </w:t>
      </w:r>
      <w:r>
        <w:rPr>
          <w:w w:val="80"/>
        </w:rPr>
        <w:t>in</w:t>
      </w:r>
      <w:r>
        <w:rPr>
          <w:spacing w:val="-6"/>
        </w:rPr>
        <w:t xml:space="preserve"> </w:t>
      </w:r>
      <w:r>
        <w:rPr>
          <w:w w:val="80"/>
        </w:rPr>
        <w:t>Hoima,</w:t>
      </w:r>
      <w:r>
        <w:rPr>
          <w:spacing w:val="-6"/>
        </w:rPr>
        <w:t xml:space="preserve"> </w:t>
      </w:r>
      <w:r>
        <w:rPr>
          <w:w w:val="80"/>
        </w:rPr>
        <w:t>R.</w:t>
      </w:r>
      <w:r>
        <w:rPr>
          <w:spacing w:val="-6"/>
        </w:rPr>
        <w:t xml:space="preserve"> </w:t>
      </w:r>
      <w:r>
        <w:rPr>
          <w:w w:val="80"/>
        </w:rPr>
        <w:t>Mayanja</w:t>
      </w:r>
      <w:r>
        <w:rPr>
          <w:spacing w:val="-6"/>
        </w:rPr>
        <w:t xml:space="preserve"> </w:t>
      </w:r>
      <w:r>
        <w:rPr>
          <w:w w:val="80"/>
        </w:rPr>
        <w:t>in</w:t>
      </w:r>
      <w:r>
        <w:rPr>
          <w:spacing w:val="-3"/>
        </w:rPr>
        <w:t xml:space="preserve"> </w:t>
      </w:r>
      <w:r>
        <w:rPr>
          <w:w w:val="80"/>
        </w:rPr>
        <w:t>Wakiso,</w:t>
      </w:r>
      <w:r>
        <w:rPr>
          <w:spacing w:val="-6"/>
        </w:rPr>
        <w:t xml:space="preserve"> </w:t>
      </w:r>
      <w:r>
        <w:rPr>
          <w:spacing w:val="-4"/>
          <w:w w:val="80"/>
        </w:rPr>
        <w:t>etc.</w:t>
      </w:r>
    </w:p>
    <w:p w:rsidR="00E5575B" w:rsidRDefault="00D512E5">
      <w:pPr>
        <w:pStyle w:val="ListParagraph"/>
        <w:numPr>
          <w:ilvl w:val="0"/>
          <w:numId w:val="22"/>
        </w:numPr>
        <w:tabs>
          <w:tab w:val="left" w:pos="819"/>
        </w:tabs>
        <w:spacing w:line="242" w:lineRule="auto"/>
        <w:ind w:right="715" w:firstLine="0"/>
        <w:rPr>
          <w:sz w:val="20"/>
        </w:rPr>
      </w:pPr>
      <w:r>
        <w:rPr>
          <w:w w:val="85"/>
          <w:sz w:val="20"/>
        </w:rPr>
        <w:t>Some</w:t>
      </w:r>
      <w:r>
        <w:rPr>
          <w:spacing w:val="-6"/>
          <w:w w:val="85"/>
          <w:sz w:val="20"/>
        </w:rPr>
        <w:t xml:space="preserve"> </w:t>
      </w:r>
      <w:r>
        <w:rPr>
          <w:w w:val="85"/>
          <w:sz w:val="20"/>
        </w:rPr>
        <w:t>lakes</w:t>
      </w:r>
      <w:r>
        <w:rPr>
          <w:spacing w:val="-5"/>
          <w:w w:val="85"/>
          <w:sz w:val="20"/>
        </w:rPr>
        <w:t xml:space="preserve"> </w:t>
      </w:r>
      <w:r>
        <w:rPr>
          <w:w w:val="85"/>
          <w:sz w:val="20"/>
        </w:rPr>
        <w:t>and</w:t>
      </w:r>
      <w:r>
        <w:rPr>
          <w:spacing w:val="-5"/>
          <w:w w:val="85"/>
          <w:sz w:val="20"/>
        </w:rPr>
        <w:t xml:space="preserve"> </w:t>
      </w:r>
      <w:r>
        <w:rPr>
          <w:w w:val="85"/>
          <w:sz w:val="20"/>
        </w:rPr>
        <w:t>rivers</w:t>
      </w:r>
      <w:r>
        <w:rPr>
          <w:spacing w:val="-6"/>
          <w:w w:val="85"/>
          <w:sz w:val="20"/>
        </w:rPr>
        <w:t xml:space="preserve"> </w:t>
      </w:r>
      <w:r>
        <w:rPr>
          <w:w w:val="85"/>
          <w:sz w:val="20"/>
        </w:rPr>
        <w:t>have</w:t>
      </w:r>
      <w:r>
        <w:rPr>
          <w:spacing w:val="-5"/>
          <w:w w:val="85"/>
          <w:sz w:val="20"/>
        </w:rPr>
        <w:t xml:space="preserve"> </w:t>
      </w:r>
      <w:r>
        <w:rPr>
          <w:w w:val="85"/>
          <w:sz w:val="20"/>
        </w:rPr>
        <w:t>promoted</w:t>
      </w:r>
      <w:r>
        <w:rPr>
          <w:spacing w:val="-5"/>
          <w:w w:val="85"/>
          <w:sz w:val="20"/>
        </w:rPr>
        <w:t xml:space="preserve"> </w:t>
      </w:r>
      <w:r>
        <w:rPr>
          <w:w w:val="85"/>
          <w:sz w:val="20"/>
        </w:rPr>
        <w:t>mining</w:t>
      </w:r>
      <w:r>
        <w:rPr>
          <w:spacing w:val="-6"/>
          <w:w w:val="85"/>
          <w:sz w:val="20"/>
        </w:rPr>
        <w:t xml:space="preserve"> </w:t>
      </w:r>
      <w:r>
        <w:rPr>
          <w:w w:val="85"/>
          <w:sz w:val="20"/>
        </w:rPr>
        <w:t>and</w:t>
      </w:r>
      <w:r>
        <w:rPr>
          <w:spacing w:val="-5"/>
          <w:w w:val="85"/>
          <w:sz w:val="20"/>
        </w:rPr>
        <w:t xml:space="preserve"> </w:t>
      </w:r>
      <w:r>
        <w:rPr>
          <w:w w:val="85"/>
          <w:sz w:val="20"/>
        </w:rPr>
        <w:t>construction</w:t>
      </w:r>
      <w:r>
        <w:rPr>
          <w:spacing w:val="-5"/>
          <w:w w:val="85"/>
          <w:sz w:val="20"/>
        </w:rPr>
        <w:t xml:space="preserve"> </w:t>
      </w:r>
      <w:r>
        <w:rPr>
          <w:w w:val="85"/>
          <w:sz w:val="20"/>
        </w:rPr>
        <w:t>sector</w:t>
      </w:r>
      <w:r>
        <w:rPr>
          <w:spacing w:val="-6"/>
          <w:w w:val="85"/>
          <w:sz w:val="20"/>
        </w:rPr>
        <w:t xml:space="preserve"> </w:t>
      </w:r>
      <w:r>
        <w:rPr>
          <w:w w:val="85"/>
          <w:sz w:val="20"/>
        </w:rPr>
        <w:t>because</w:t>
      </w:r>
      <w:r>
        <w:rPr>
          <w:spacing w:val="-5"/>
          <w:w w:val="85"/>
          <w:sz w:val="20"/>
        </w:rPr>
        <w:t xml:space="preserve"> </w:t>
      </w:r>
      <w:r>
        <w:rPr>
          <w:w w:val="85"/>
          <w:sz w:val="20"/>
        </w:rPr>
        <w:t>of</w:t>
      </w:r>
      <w:r>
        <w:rPr>
          <w:spacing w:val="-5"/>
          <w:w w:val="85"/>
          <w:sz w:val="20"/>
        </w:rPr>
        <w:t xml:space="preserve"> </w:t>
      </w:r>
      <w:r>
        <w:rPr>
          <w:w w:val="85"/>
          <w:sz w:val="20"/>
        </w:rPr>
        <w:t>existence</w:t>
      </w:r>
      <w:r>
        <w:rPr>
          <w:spacing w:val="-6"/>
          <w:w w:val="85"/>
          <w:sz w:val="20"/>
        </w:rPr>
        <w:t xml:space="preserve"> </w:t>
      </w:r>
      <w:r>
        <w:rPr>
          <w:w w:val="85"/>
          <w:sz w:val="20"/>
        </w:rPr>
        <w:t>of</w:t>
      </w:r>
      <w:r>
        <w:rPr>
          <w:spacing w:val="-5"/>
          <w:w w:val="85"/>
          <w:sz w:val="20"/>
        </w:rPr>
        <w:t xml:space="preserve"> </w:t>
      </w:r>
      <w:r>
        <w:rPr>
          <w:rFonts w:ascii="Arial" w:hAnsi="Arial"/>
          <w:b/>
          <w:w w:val="85"/>
          <w:sz w:val="20"/>
        </w:rPr>
        <w:t>valuable</w:t>
      </w:r>
      <w:r>
        <w:rPr>
          <w:rFonts w:ascii="Arial" w:hAnsi="Arial"/>
          <w:b/>
          <w:spacing w:val="-5"/>
          <w:w w:val="85"/>
          <w:sz w:val="20"/>
        </w:rPr>
        <w:t xml:space="preserve"> </w:t>
      </w:r>
      <w:r>
        <w:rPr>
          <w:rFonts w:ascii="Arial" w:hAnsi="Arial"/>
          <w:b/>
          <w:w w:val="85"/>
          <w:sz w:val="20"/>
        </w:rPr>
        <w:t>minerals</w:t>
      </w:r>
      <w:r>
        <w:rPr>
          <w:rFonts w:ascii="Arial" w:hAnsi="Arial"/>
          <w:b/>
          <w:spacing w:val="-6"/>
          <w:w w:val="85"/>
          <w:sz w:val="20"/>
        </w:rPr>
        <w:t xml:space="preserve"> </w:t>
      </w:r>
      <w:r>
        <w:rPr>
          <w:w w:val="85"/>
          <w:sz w:val="20"/>
        </w:rPr>
        <w:t>and</w:t>
      </w:r>
      <w:r>
        <w:rPr>
          <w:spacing w:val="-5"/>
          <w:w w:val="85"/>
          <w:sz w:val="20"/>
        </w:rPr>
        <w:t xml:space="preserve"> </w:t>
      </w:r>
      <w:r>
        <w:rPr>
          <w:rFonts w:ascii="Arial" w:hAnsi="Arial"/>
          <w:b/>
          <w:w w:val="85"/>
          <w:sz w:val="20"/>
        </w:rPr>
        <w:t>construction</w:t>
      </w:r>
      <w:r>
        <w:rPr>
          <w:rFonts w:ascii="Arial" w:hAnsi="Arial"/>
          <w:b/>
          <w:spacing w:val="-6"/>
          <w:w w:val="85"/>
          <w:sz w:val="20"/>
        </w:rPr>
        <w:t xml:space="preserve"> </w:t>
      </w:r>
      <w:r>
        <w:rPr>
          <w:rFonts w:ascii="Arial" w:hAnsi="Arial"/>
          <w:b/>
          <w:w w:val="85"/>
          <w:sz w:val="20"/>
        </w:rPr>
        <w:t xml:space="preserve">materials </w:t>
      </w:r>
      <w:r>
        <w:rPr>
          <w:w w:val="80"/>
          <w:sz w:val="20"/>
        </w:rPr>
        <w:t>such as L.</w:t>
      </w:r>
      <w:r>
        <w:rPr>
          <w:sz w:val="20"/>
        </w:rPr>
        <w:t xml:space="preserve"> </w:t>
      </w:r>
      <w:r>
        <w:rPr>
          <w:w w:val="80"/>
          <w:sz w:val="20"/>
        </w:rPr>
        <w:t>Katwe</w:t>
      </w:r>
      <w:r>
        <w:rPr>
          <w:spacing w:val="40"/>
          <w:sz w:val="20"/>
        </w:rPr>
        <w:t xml:space="preserve"> </w:t>
      </w:r>
      <w:r>
        <w:rPr>
          <w:w w:val="80"/>
          <w:sz w:val="20"/>
        </w:rPr>
        <w:t>in</w:t>
      </w:r>
      <w:r>
        <w:rPr>
          <w:sz w:val="20"/>
        </w:rPr>
        <w:t xml:space="preserve"> </w:t>
      </w:r>
      <w:r>
        <w:rPr>
          <w:w w:val="80"/>
          <w:sz w:val="20"/>
        </w:rPr>
        <w:t>Kasese</w:t>
      </w:r>
      <w:r>
        <w:rPr>
          <w:sz w:val="20"/>
        </w:rPr>
        <w:t xml:space="preserve"> </w:t>
      </w:r>
      <w:r>
        <w:rPr>
          <w:w w:val="80"/>
          <w:sz w:val="20"/>
        </w:rPr>
        <w:t>with</w:t>
      </w:r>
      <w:r>
        <w:rPr>
          <w:sz w:val="20"/>
        </w:rPr>
        <w:t xml:space="preserve"> </w:t>
      </w:r>
      <w:r>
        <w:rPr>
          <w:w w:val="80"/>
          <w:sz w:val="20"/>
        </w:rPr>
        <w:t>salt and L. Albert</w:t>
      </w:r>
      <w:r>
        <w:rPr>
          <w:sz w:val="20"/>
        </w:rPr>
        <w:t xml:space="preserve"> </w:t>
      </w:r>
      <w:r>
        <w:rPr>
          <w:w w:val="80"/>
          <w:sz w:val="20"/>
        </w:rPr>
        <w:t>with oil deposits in Buliisa for industrialisation</w:t>
      </w:r>
      <w:r>
        <w:rPr>
          <w:sz w:val="20"/>
        </w:rPr>
        <w:t xml:space="preserve"> </w:t>
      </w:r>
      <w:r>
        <w:rPr>
          <w:w w:val="80"/>
          <w:sz w:val="20"/>
        </w:rPr>
        <w:t>and other lake shores and river banks have sand and</w:t>
      </w:r>
      <w:r>
        <w:rPr>
          <w:spacing w:val="40"/>
          <w:sz w:val="20"/>
        </w:rPr>
        <w:t xml:space="preserve"> </w:t>
      </w:r>
      <w:r>
        <w:rPr>
          <w:w w:val="80"/>
          <w:sz w:val="20"/>
        </w:rPr>
        <w:t>clay for building purposes as well as pottery like Uganda clays</w:t>
      </w:r>
      <w:r>
        <w:rPr>
          <w:sz w:val="20"/>
        </w:rPr>
        <w:t xml:space="preserve"> </w:t>
      </w:r>
      <w:r>
        <w:rPr>
          <w:w w:val="80"/>
          <w:sz w:val="20"/>
        </w:rPr>
        <w:t>at Kajansi in Waakiso on L.Victoria shores.</w:t>
      </w:r>
    </w:p>
    <w:p w:rsidR="00E5575B" w:rsidRDefault="00D512E5">
      <w:pPr>
        <w:pStyle w:val="ListParagraph"/>
        <w:numPr>
          <w:ilvl w:val="0"/>
          <w:numId w:val="22"/>
        </w:numPr>
        <w:tabs>
          <w:tab w:val="left" w:pos="819"/>
        </w:tabs>
        <w:ind w:right="716" w:firstLine="0"/>
        <w:rPr>
          <w:sz w:val="20"/>
        </w:rPr>
      </w:pPr>
      <w:r>
        <w:rPr>
          <w:w w:val="85"/>
          <w:sz w:val="20"/>
        </w:rPr>
        <w:t xml:space="preserve">Lakeshores and riverbanks have provided </w:t>
      </w:r>
      <w:r>
        <w:rPr>
          <w:rFonts w:ascii="Arial" w:hAnsi="Arial"/>
          <w:b/>
          <w:w w:val="85"/>
          <w:sz w:val="20"/>
        </w:rPr>
        <w:t xml:space="preserve">ideal sites for livestock rearing </w:t>
      </w:r>
      <w:r>
        <w:rPr>
          <w:w w:val="85"/>
          <w:sz w:val="20"/>
        </w:rPr>
        <w:t xml:space="preserve">due to the presence of marsh grasses resulting into increased </w:t>
      </w:r>
      <w:r>
        <w:rPr>
          <w:w w:val="80"/>
          <w:sz w:val="20"/>
        </w:rPr>
        <w:t>production</w:t>
      </w:r>
      <w:r>
        <w:rPr>
          <w:sz w:val="20"/>
        </w:rPr>
        <w:t xml:space="preserve"> </w:t>
      </w:r>
      <w:r>
        <w:rPr>
          <w:w w:val="80"/>
          <w:sz w:val="20"/>
        </w:rPr>
        <w:t>of milk and meat like shores of L. Mburo in Kiruhura</w:t>
      </w:r>
      <w:r>
        <w:rPr>
          <w:sz w:val="20"/>
        </w:rPr>
        <w:t xml:space="preserve"> </w:t>
      </w:r>
      <w:r>
        <w:rPr>
          <w:w w:val="80"/>
          <w:sz w:val="20"/>
        </w:rPr>
        <w:t>are grazing grounds of Bahima and L. Opeta</w:t>
      </w:r>
      <w:r>
        <w:rPr>
          <w:sz w:val="20"/>
        </w:rPr>
        <w:t xml:space="preserve"> </w:t>
      </w:r>
      <w:r>
        <w:rPr>
          <w:w w:val="80"/>
          <w:sz w:val="20"/>
        </w:rPr>
        <w:t>in Katakwi by Itesots.</w:t>
      </w:r>
    </w:p>
    <w:p w:rsidR="00E5575B" w:rsidRDefault="00D512E5">
      <w:pPr>
        <w:pStyle w:val="ListParagraph"/>
        <w:numPr>
          <w:ilvl w:val="0"/>
          <w:numId w:val="22"/>
        </w:numPr>
        <w:tabs>
          <w:tab w:val="left" w:pos="819"/>
        </w:tabs>
        <w:spacing w:line="242" w:lineRule="auto"/>
        <w:ind w:right="717" w:firstLine="0"/>
        <w:rPr>
          <w:sz w:val="20"/>
        </w:rPr>
      </w:pPr>
      <w:r>
        <w:rPr>
          <w:w w:val="85"/>
          <w:sz w:val="20"/>
        </w:rPr>
        <w:t>Rivers</w:t>
      </w:r>
      <w:r>
        <w:rPr>
          <w:spacing w:val="-2"/>
          <w:w w:val="85"/>
          <w:sz w:val="20"/>
        </w:rPr>
        <w:t xml:space="preserve"> </w:t>
      </w:r>
      <w:r>
        <w:rPr>
          <w:w w:val="85"/>
          <w:sz w:val="20"/>
        </w:rPr>
        <w:t>and</w:t>
      </w:r>
      <w:r>
        <w:rPr>
          <w:spacing w:val="-2"/>
          <w:w w:val="85"/>
          <w:sz w:val="20"/>
        </w:rPr>
        <w:t xml:space="preserve"> </w:t>
      </w:r>
      <w:r>
        <w:rPr>
          <w:w w:val="85"/>
          <w:sz w:val="20"/>
        </w:rPr>
        <w:t>lakes</w:t>
      </w:r>
      <w:r>
        <w:rPr>
          <w:spacing w:val="-2"/>
          <w:w w:val="85"/>
          <w:sz w:val="20"/>
        </w:rPr>
        <w:t xml:space="preserve"> </w:t>
      </w:r>
      <w:r>
        <w:rPr>
          <w:w w:val="85"/>
          <w:sz w:val="20"/>
        </w:rPr>
        <w:t>have</w:t>
      </w:r>
      <w:r>
        <w:rPr>
          <w:spacing w:val="-2"/>
          <w:w w:val="85"/>
          <w:sz w:val="20"/>
        </w:rPr>
        <w:t xml:space="preserve"> </w:t>
      </w:r>
      <w:r>
        <w:rPr>
          <w:w w:val="85"/>
          <w:sz w:val="20"/>
        </w:rPr>
        <w:t xml:space="preserve">supported </w:t>
      </w:r>
      <w:r>
        <w:rPr>
          <w:rFonts w:ascii="Arial" w:hAnsi="Arial"/>
          <w:b/>
          <w:w w:val="85"/>
          <w:sz w:val="20"/>
        </w:rPr>
        <w:t>forestry,</w:t>
      </w:r>
      <w:r>
        <w:rPr>
          <w:rFonts w:ascii="Arial" w:hAnsi="Arial"/>
          <w:b/>
          <w:spacing w:val="-4"/>
          <w:w w:val="85"/>
          <w:sz w:val="20"/>
        </w:rPr>
        <w:t xml:space="preserve"> </w:t>
      </w:r>
      <w:r>
        <w:rPr>
          <w:rFonts w:ascii="Arial" w:hAnsi="Arial"/>
          <w:b/>
          <w:w w:val="85"/>
          <w:sz w:val="20"/>
        </w:rPr>
        <w:t>lumbering</w:t>
      </w:r>
      <w:r>
        <w:rPr>
          <w:rFonts w:ascii="Arial" w:hAnsi="Arial"/>
          <w:b/>
          <w:spacing w:val="-4"/>
          <w:w w:val="85"/>
          <w:sz w:val="20"/>
        </w:rPr>
        <w:t xml:space="preserve"> </w:t>
      </w:r>
      <w:r>
        <w:rPr>
          <w:rFonts w:ascii="Arial" w:hAnsi="Arial"/>
          <w:b/>
          <w:w w:val="85"/>
          <w:sz w:val="20"/>
        </w:rPr>
        <w:t>and</w:t>
      </w:r>
      <w:r>
        <w:rPr>
          <w:rFonts w:ascii="Arial" w:hAnsi="Arial"/>
          <w:b/>
          <w:spacing w:val="-4"/>
          <w:w w:val="85"/>
          <w:sz w:val="20"/>
        </w:rPr>
        <w:t xml:space="preserve"> </w:t>
      </w:r>
      <w:r>
        <w:rPr>
          <w:rFonts w:ascii="Arial" w:hAnsi="Arial"/>
          <w:b/>
          <w:w w:val="85"/>
          <w:sz w:val="20"/>
        </w:rPr>
        <w:t>production</w:t>
      </w:r>
      <w:r>
        <w:rPr>
          <w:rFonts w:ascii="Arial" w:hAnsi="Arial"/>
          <w:b/>
          <w:spacing w:val="-4"/>
          <w:w w:val="85"/>
          <w:sz w:val="20"/>
        </w:rPr>
        <w:t xml:space="preserve"> </w:t>
      </w:r>
      <w:r>
        <w:rPr>
          <w:rFonts w:ascii="Arial" w:hAnsi="Arial"/>
          <w:b/>
          <w:w w:val="85"/>
          <w:sz w:val="20"/>
        </w:rPr>
        <w:t>of</w:t>
      </w:r>
      <w:r>
        <w:rPr>
          <w:rFonts w:ascii="Arial" w:hAnsi="Arial"/>
          <w:b/>
          <w:spacing w:val="-6"/>
          <w:w w:val="85"/>
          <w:sz w:val="20"/>
        </w:rPr>
        <w:t xml:space="preserve"> </w:t>
      </w:r>
      <w:r>
        <w:rPr>
          <w:rFonts w:ascii="Arial" w:hAnsi="Arial"/>
          <w:b/>
          <w:w w:val="85"/>
          <w:sz w:val="20"/>
        </w:rPr>
        <w:t>fuel</w:t>
      </w:r>
      <w:r>
        <w:rPr>
          <w:rFonts w:ascii="Arial" w:hAnsi="Arial"/>
          <w:b/>
          <w:spacing w:val="-3"/>
          <w:w w:val="85"/>
          <w:sz w:val="20"/>
        </w:rPr>
        <w:t xml:space="preserve"> </w:t>
      </w:r>
      <w:r>
        <w:rPr>
          <w:rFonts w:ascii="Arial" w:hAnsi="Arial"/>
          <w:b/>
          <w:w w:val="85"/>
          <w:sz w:val="20"/>
        </w:rPr>
        <w:t xml:space="preserve">wood </w:t>
      </w:r>
      <w:r>
        <w:rPr>
          <w:w w:val="85"/>
          <w:sz w:val="20"/>
        </w:rPr>
        <w:t>due</w:t>
      </w:r>
      <w:r>
        <w:rPr>
          <w:spacing w:val="-2"/>
          <w:w w:val="85"/>
          <w:sz w:val="20"/>
        </w:rPr>
        <w:t xml:space="preserve"> </w:t>
      </w:r>
      <w:r>
        <w:rPr>
          <w:w w:val="85"/>
          <w:sz w:val="20"/>
        </w:rPr>
        <w:t>to</w:t>
      </w:r>
      <w:r>
        <w:rPr>
          <w:spacing w:val="-2"/>
          <w:w w:val="85"/>
          <w:sz w:val="20"/>
        </w:rPr>
        <w:t xml:space="preserve"> </w:t>
      </w:r>
      <w:r>
        <w:rPr>
          <w:w w:val="85"/>
          <w:sz w:val="20"/>
        </w:rPr>
        <w:t>the</w:t>
      </w:r>
      <w:r>
        <w:rPr>
          <w:spacing w:val="-3"/>
          <w:w w:val="85"/>
          <w:sz w:val="20"/>
        </w:rPr>
        <w:t xml:space="preserve"> </w:t>
      </w:r>
      <w:r>
        <w:rPr>
          <w:w w:val="85"/>
          <w:sz w:val="20"/>
        </w:rPr>
        <w:t>growth</w:t>
      </w:r>
      <w:r>
        <w:rPr>
          <w:spacing w:val="-2"/>
          <w:w w:val="85"/>
          <w:sz w:val="20"/>
        </w:rPr>
        <w:t xml:space="preserve"> </w:t>
      </w:r>
      <w:r>
        <w:rPr>
          <w:w w:val="85"/>
          <w:sz w:val="20"/>
        </w:rPr>
        <w:t>of</w:t>
      </w:r>
      <w:r>
        <w:rPr>
          <w:spacing w:val="-2"/>
          <w:w w:val="85"/>
          <w:sz w:val="20"/>
        </w:rPr>
        <w:t xml:space="preserve"> </w:t>
      </w:r>
      <w:r>
        <w:rPr>
          <w:w w:val="85"/>
          <w:sz w:val="20"/>
        </w:rPr>
        <w:t>water -</w:t>
      </w:r>
      <w:r>
        <w:rPr>
          <w:spacing w:val="-1"/>
          <w:w w:val="85"/>
          <w:sz w:val="20"/>
        </w:rPr>
        <w:t xml:space="preserve"> </w:t>
      </w:r>
      <w:r>
        <w:rPr>
          <w:w w:val="85"/>
          <w:sz w:val="20"/>
        </w:rPr>
        <w:t>loving</w:t>
      </w:r>
      <w:r>
        <w:rPr>
          <w:spacing w:val="-2"/>
          <w:w w:val="85"/>
          <w:sz w:val="20"/>
        </w:rPr>
        <w:t xml:space="preserve"> </w:t>
      </w:r>
      <w:r>
        <w:rPr>
          <w:w w:val="85"/>
          <w:sz w:val="20"/>
        </w:rPr>
        <w:t>vegetation</w:t>
      </w:r>
      <w:r>
        <w:rPr>
          <w:spacing w:val="-2"/>
          <w:w w:val="85"/>
          <w:sz w:val="20"/>
        </w:rPr>
        <w:t xml:space="preserve"> </w:t>
      </w:r>
      <w:r>
        <w:rPr>
          <w:w w:val="85"/>
          <w:sz w:val="20"/>
        </w:rPr>
        <w:t xml:space="preserve">especially </w:t>
      </w:r>
      <w:r>
        <w:rPr>
          <w:w w:val="80"/>
          <w:sz w:val="20"/>
        </w:rPr>
        <w:t>mangrove</w:t>
      </w:r>
      <w:r>
        <w:rPr>
          <w:sz w:val="20"/>
        </w:rPr>
        <w:t xml:space="preserve"> </w:t>
      </w:r>
      <w:r>
        <w:rPr>
          <w:w w:val="80"/>
          <w:sz w:val="20"/>
        </w:rPr>
        <w:t>forests</w:t>
      </w:r>
      <w:r>
        <w:rPr>
          <w:sz w:val="20"/>
        </w:rPr>
        <w:t xml:space="preserve"> </w:t>
      </w:r>
      <w:r>
        <w:rPr>
          <w:w w:val="80"/>
          <w:sz w:val="20"/>
        </w:rPr>
        <w:t>and</w:t>
      </w:r>
      <w:r>
        <w:rPr>
          <w:sz w:val="20"/>
        </w:rPr>
        <w:t xml:space="preserve"> </w:t>
      </w:r>
      <w:r>
        <w:rPr>
          <w:w w:val="80"/>
          <w:sz w:val="20"/>
        </w:rPr>
        <w:t>papyruses</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shores</w:t>
      </w:r>
      <w:r>
        <w:rPr>
          <w:sz w:val="20"/>
        </w:rPr>
        <w:t xml:space="preserve"> </w:t>
      </w:r>
      <w:r>
        <w:rPr>
          <w:w w:val="80"/>
          <w:sz w:val="20"/>
        </w:rPr>
        <w:t>and</w:t>
      </w:r>
      <w:r>
        <w:rPr>
          <w:sz w:val="20"/>
        </w:rPr>
        <w:t xml:space="preserve"> </w:t>
      </w:r>
      <w:r>
        <w:rPr>
          <w:w w:val="80"/>
          <w:sz w:val="20"/>
        </w:rPr>
        <w:t>banks</w:t>
      </w:r>
      <w:r>
        <w:rPr>
          <w:sz w:val="20"/>
        </w:rPr>
        <w:t xml:space="preserve"> </w:t>
      </w:r>
      <w:r>
        <w:rPr>
          <w:w w:val="80"/>
          <w:sz w:val="20"/>
        </w:rPr>
        <w:t>resulting</w:t>
      </w:r>
      <w:r>
        <w:rPr>
          <w:sz w:val="20"/>
        </w:rPr>
        <w:t xml:space="preserve"> </w:t>
      </w:r>
      <w:r>
        <w:rPr>
          <w:w w:val="80"/>
          <w:sz w:val="20"/>
        </w:rPr>
        <w:t>into</w:t>
      </w:r>
      <w:r>
        <w:rPr>
          <w:sz w:val="20"/>
        </w:rPr>
        <w:t xml:space="preserve"> </w:t>
      </w:r>
      <w:r>
        <w:rPr>
          <w:w w:val="80"/>
          <w:sz w:val="20"/>
        </w:rPr>
        <w:t>balanced</w:t>
      </w:r>
      <w:r>
        <w:rPr>
          <w:sz w:val="20"/>
        </w:rPr>
        <w:t xml:space="preserve"> </w:t>
      </w:r>
      <w:r>
        <w:rPr>
          <w:w w:val="80"/>
          <w:sz w:val="20"/>
        </w:rPr>
        <w:t>ecosystem,</w:t>
      </w:r>
      <w:r>
        <w:rPr>
          <w:sz w:val="20"/>
        </w:rPr>
        <w:t xml:space="preserve"> </w:t>
      </w:r>
      <w:r>
        <w:rPr>
          <w:w w:val="80"/>
          <w:sz w:val="20"/>
        </w:rPr>
        <w:t>timber</w:t>
      </w:r>
      <w:r>
        <w:rPr>
          <w:sz w:val="20"/>
        </w:rPr>
        <w:t xml:space="preserve"> </w:t>
      </w:r>
      <w:r>
        <w:rPr>
          <w:w w:val="80"/>
          <w:sz w:val="20"/>
        </w:rPr>
        <w:t>production</w:t>
      </w:r>
      <w:r>
        <w:rPr>
          <w:sz w:val="20"/>
        </w:rPr>
        <w:t xml:space="preserve"> </w:t>
      </w:r>
      <w:r>
        <w:rPr>
          <w:w w:val="80"/>
          <w:sz w:val="20"/>
        </w:rPr>
        <w:t>and</w:t>
      </w:r>
      <w:r>
        <w:rPr>
          <w:sz w:val="20"/>
        </w:rPr>
        <w:t xml:space="preserve"> </w:t>
      </w:r>
      <w:r>
        <w:rPr>
          <w:w w:val="80"/>
          <w:sz w:val="20"/>
        </w:rPr>
        <w:t>supply</w:t>
      </w:r>
      <w:r>
        <w:rPr>
          <w:sz w:val="20"/>
        </w:rPr>
        <w:t xml:space="preserve"> </w:t>
      </w:r>
      <w:r>
        <w:rPr>
          <w:w w:val="80"/>
          <w:sz w:val="20"/>
        </w:rPr>
        <w:t>of</w:t>
      </w:r>
      <w:r>
        <w:rPr>
          <w:spacing w:val="18"/>
          <w:sz w:val="20"/>
        </w:rPr>
        <w:t xml:space="preserve"> </w:t>
      </w:r>
      <w:r>
        <w:rPr>
          <w:w w:val="80"/>
          <w:sz w:val="20"/>
        </w:rPr>
        <w:t>fire</w:t>
      </w:r>
      <w:r>
        <w:rPr>
          <w:sz w:val="20"/>
        </w:rPr>
        <w:t xml:space="preserve"> </w:t>
      </w:r>
      <w:r>
        <w:rPr>
          <w:w w:val="80"/>
          <w:sz w:val="20"/>
        </w:rPr>
        <w:t>wood</w:t>
      </w:r>
      <w:r>
        <w:rPr>
          <w:sz w:val="20"/>
        </w:rPr>
        <w:t xml:space="preserve"> </w:t>
      </w:r>
      <w:r>
        <w:rPr>
          <w:w w:val="80"/>
          <w:sz w:val="20"/>
        </w:rPr>
        <w:t>and</w:t>
      </w:r>
      <w:r>
        <w:rPr>
          <w:sz w:val="20"/>
        </w:rPr>
        <w:t xml:space="preserve"> </w:t>
      </w:r>
      <w:r>
        <w:rPr>
          <w:w w:val="80"/>
          <w:sz w:val="20"/>
        </w:rPr>
        <w:t>charcoal like the Ssese islands forests</w:t>
      </w:r>
      <w:r>
        <w:rPr>
          <w:sz w:val="20"/>
        </w:rPr>
        <w:t xml:space="preserve"> </w:t>
      </w:r>
      <w:r>
        <w:rPr>
          <w:w w:val="80"/>
          <w:sz w:val="20"/>
        </w:rPr>
        <w:t>in</w:t>
      </w:r>
      <w:r>
        <w:rPr>
          <w:sz w:val="20"/>
        </w:rPr>
        <w:t xml:space="preserve"> </w:t>
      </w:r>
      <w:r>
        <w:rPr>
          <w:w w:val="80"/>
          <w:sz w:val="20"/>
        </w:rPr>
        <w:t>L. Victoria in</w:t>
      </w:r>
      <w:r>
        <w:rPr>
          <w:sz w:val="20"/>
        </w:rPr>
        <w:t xml:space="preserve"> </w:t>
      </w:r>
      <w:r>
        <w:rPr>
          <w:w w:val="80"/>
          <w:sz w:val="20"/>
        </w:rPr>
        <w:t>Kalangala provide firewood to fishermen for smoking fish and</w:t>
      </w:r>
      <w:r>
        <w:rPr>
          <w:sz w:val="20"/>
        </w:rPr>
        <w:t xml:space="preserve"> </w:t>
      </w:r>
      <w:r>
        <w:rPr>
          <w:w w:val="80"/>
          <w:sz w:val="20"/>
        </w:rPr>
        <w:t>timber for</w:t>
      </w:r>
      <w:r>
        <w:rPr>
          <w:sz w:val="20"/>
        </w:rPr>
        <w:t xml:space="preserve"> </w:t>
      </w:r>
      <w:r>
        <w:rPr>
          <w:w w:val="80"/>
          <w:sz w:val="20"/>
        </w:rPr>
        <w:t>making boats.</w:t>
      </w:r>
    </w:p>
    <w:p w:rsidR="00E5575B" w:rsidRDefault="00D512E5">
      <w:pPr>
        <w:pStyle w:val="ListParagraph"/>
        <w:numPr>
          <w:ilvl w:val="0"/>
          <w:numId w:val="22"/>
        </w:numPr>
        <w:tabs>
          <w:tab w:val="left" w:pos="819"/>
        </w:tabs>
        <w:spacing w:line="242" w:lineRule="auto"/>
        <w:ind w:right="718" w:firstLine="0"/>
        <w:rPr>
          <w:sz w:val="20"/>
        </w:rPr>
      </w:pPr>
      <w:r>
        <w:rPr>
          <w:w w:val="85"/>
          <w:sz w:val="20"/>
        </w:rPr>
        <w:t xml:space="preserve">Lake and river features like waterfalls, cliffs, beaches and others have encouraged </w:t>
      </w:r>
      <w:r>
        <w:rPr>
          <w:rFonts w:ascii="Arial" w:hAnsi="Arial"/>
          <w:b/>
          <w:w w:val="85"/>
          <w:sz w:val="20"/>
        </w:rPr>
        <w:t xml:space="preserve">research and education </w:t>
      </w:r>
      <w:r>
        <w:rPr>
          <w:w w:val="85"/>
          <w:sz w:val="20"/>
        </w:rPr>
        <w:t xml:space="preserve">for researchers and students in </w:t>
      </w:r>
      <w:r>
        <w:rPr>
          <w:w w:val="80"/>
          <w:sz w:val="20"/>
        </w:rPr>
        <w:t>higher</w:t>
      </w:r>
      <w:r>
        <w:rPr>
          <w:spacing w:val="14"/>
          <w:sz w:val="20"/>
        </w:rPr>
        <w:t xml:space="preserve"> </w:t>
      </w:r>
      <w:r>
        <w:rPr>
          <w:w w:val="80"/>
          <w:sz w:val="20"/>
        </w:rPr>
        <w:t>institutions</w:t>
      </w:r>
      <w:r>
        <w:rPr>
          <w:sz w:val="20"/>
        </w:rPr>
        <w:t xml:space="preserve"> </w:t>
      </w:r>
      <w:r>
        <w:rPr>
          <w:w w:val="80"/>
          <w:sz w:val="20"/>
        </w:rPr>
        <w:t>of</w:t>
      </w:r>
      <w:r>
        <w:rPr>
          <w:sz w:val="20"/>
        </w:rPr>
        <w:t xml:space="preserve"> </w:t>
      </w:r>
      <w:r>
        <w:rPr>
          <w:w w:val="80"/>
          <w:sz w:val="20"/>
        </w:rPr>
        <w:t>learning</w:t>
      </w:r>
      <w:r>
        <w:rPr>
          <w:sz w:val="20"/>
        </w:rPr>
        <w:t xml:space="preserve"> </w:t>
      </w:r>
      <w:r>
        <w:rPr>
          <w:w w:val="80"/>
          <w:sz w:val="20"/>
        </w:rPr>
        <w:t>and</w:t>
      </w:r>
      <w:r>
        <w:rPr>
          <w:sz w:val="20"/>
        </w:rPr>
        <w:t xml:space="preserve"> </w:t>
      </w:r>
      <w:r>
        <w:rPr>
          <w:w w:val="80"/>
          <w:sz w:val="20"/>
        </w:rPr>
        <w:t>secondary</w:t>
      </w:r>
      <w:r>
        <w:rPr>
          <w:spacing w:val="16"/>
          <w:sz w:val="20"/>
        </w:rPr>
        <w:t xml:space="preserve"> </w:t>
      </w:r>
      <w:r>
        <w:rPr>
          <w:w w:val="80"/>
          <w:sz w:val="20"/>
        </w:rPr>
        <w:t>schools</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their</w:t>
      </w:r>
      <w:r>
        <w:rPr>
          <w:sz w:val="20"/>
        </w:rPr>
        <w:t xml:space="preserve"> </w:t>
      </w:r>
      <w:r>
        <w:rPr>
          <w:w w:val="80"/>
          <w:sz w:val="20"/>
        </w:rPr>
        <w:t>nature</w:t>
      </w:r>
      <w:r>
        <w:rPr>
          <w:sz w:val="20"/>
        </w:rPr>
        <w:t xml:space="preserve"> </w:t>
      </w:r>
      <w:r>
        <w:rPr>
          <w:w w:val="80"/>
          <w:sz w:val="20"/>
        </w:rPr>
        <w:t>appearance</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developing</w:t>
      </w:r>
      <w:r>
        <w:rPr>
          <w:spacing w:val="16"/>
          <w:sz w:val="20"/>
        </w:rPr>
        <w:t xml:space="preserve"> </w:t>
      </w:r>
      <w:r>
        <w:rPr>
          <w:w w:val="80"/>
          <w:sz w:val="20"/>
        </w:rPr>
        <w:t>more</w:t>
      </w:r>
      <w:r>
        <w:rPr>
          <w:sz w:val="20"/>
        </w:rPr>
        <w:t xml:space="preserve"> </w:t>
      </w:r>
      <w:r>
        <w:rPr>
          <w:w w:val="80"/>
          <w:sz w:val="20"/>
        </w:rPr>
        <w:t>knowledge</w:t>
      </w:r>
      <w:r>
        <w:rPr>
          <w:sz w:val="20"/>
        </w:rPr>
        <w:t xml:space="preserve"> </w:t>
      </w:r>
      <w:r>
        <w:rPr>
          <w:w w:val="80"/>
          <w:sz w:val="20"/>
        </w:rPr>
        <w:t>and</w:t>
      </w:r>
      <w:r>
        <w:rPr>
          <w:sz w:val="20"/>
        </w:rPr>
        <w:t xml:space="preserve"> </w:t>
      </w:r>
      <w:r>
        <w:rPr>
          <w:w w:val="80"/>
          <w:sz w:val="20"/>
        </w:rPr>
        <w:t>skills</w:t>
      </w:r>
      <w:r>
        <w:rPr>
          <w:sz w:val="20"/>
        </w:rPr>
        <w:t xml:space="preserve"> </w:t>
      </w:r>
      <w:r>
        <w:rPr>
          <w:w w:val="80"/>
          <w:sz w:val="20"/>
        </w:rPr>
        <w:t>geographically</w:t>
      </w:r>
    </w:p>
    <w:p w:rsidR="00E5575B" w:rsidRDefault="00D512E5">
      <w:pPr>
        <w:pStyle w:val="BodyText"/>
        <w:spacing w:line="244" w:lineRule="auto"/>
        <w:ind w:left="460" w:right="720"/>
        <w:jc w:val="both"/>
      </w:pPr>
      <w:r>
        <w:rPr>
          <w:spacing w:val="-2"/>
          <w:w w:val="85"/>
        </w:rPr>
        <w:t>e.g. Students from Jinja, Wakiso,</w:t>
      </w:r>
      <w:r>
        <w:rPr>
          <w:spacing w:val="-4"/>
        </w:rPr>
        <w:t xml:space="preserve"> </w:t>
      </w:r>
      <w:r>
        <w:rPr>
          <w:spacing w:val="-2"/>
          <w:w w:val="85"/>
        </w:rPr>
        <w:t>Mukono, Masaka and Entebbe usually visit</w:t>
      </w:r>
      <w:r>
        <w:rPr>
          <w:spacing w:val="-4"/>
        </w:rPr>
        <w:t xml:space="preserve"> </w:t>
      </w:r>
      <w:r>
        <w:rPr>
          <w:spacing w:val="-2"/>
          <w:w w:val="85"/>
        </w:rPr>
        <w:t>Bujagali falls along Victoria Nile in Jinja,</w:t>
      </w:r>
      <w:r>
        <w:rPr>
          <w:spacing w:val="-4"/>
        </w:rPr>
        <w:t xml:space="preserve"> </w:t>
      </w:r>
      <w:r>
        <w:rPr>
          <w:spacing w:val="-2"/>
          <w:w w:val="85"/>
        </w:rPr>
        <w:t>Sezibwa falls</w:t>
      </w:r>
      <w:r>
        <w:rPr>
          <w:spacing w:val="-4"/>
        </w:rPr>
        <w:t xml:space="preserve"> </w:t>
      </w:r>
      <w:r>
        <w:rPr>
          <w:spacing w:val="-2"/>
          <w:w w:val="85"/>
        </w:rPr>
        <w:t>on R. Sezibwa in Mukono, Nabugabo lagoon in Masaka and Kasenyi cliff on shores in L. Victoria in</w:t>
      </w:r>
      <w:r>
        <w:rPr>
          <w:spacing w:val="-3"/>
        </w:rPr>
        <w:t xml:space="preserve"> </w:t>
      </w:r>
      <w:r>
        <w:rPr>
          <w:spacing w:val="-2"/>
          <w:w w:val="85"/>
        </w:rPr>
        <w:t>Wakiso.</w:t>
      </w:r>
    </w:p>
    <w:p w:rsidR="00E5575B" w:rsidRDefault="00D512E5">
      <w:pPr>
        <w:pStyle w:val="ListParagraph"/>
        <w:numPr>
          <w:ilvl w:val="0"/>
          <w:numId w:val="22"/>
        </w:numPr>
        <w:tabs>
          <w:tab w:val="left" w:pos="819"/>
        </w:tabs>
        <w:spacing w:line="242" w:lineRule="auto"/>
        <w:ind w:right="716" w:firstLine="0"/>
        <w:rPr>
          <w:sz w:val="20"/>
        </w:rPr>
      </w:pPr>
      <w:r>
        <w:rPr>
          <w:w w:val="80"/>
          <w:sz w:val="20"/>
        </w:rPr>
        <w:t xml:space="preserve">Lakes and rivers act as </w:t>
      </w:r>
      <w:r>
        <w:rPr>
          <w:rFonts w:ascii="Arial" w:hAnsi="Arial"/>
          <w:b/>
          <w:w w:val="80"/>
          <w:sz w:val="20"/>
        </w:rPr>
        <w:t xml:space="preserve">recreational grounds </w:t>
      </w:r>
      <w:r>
        <w:rPr>
          <w:w w:val="80"/>
          <w:sz w:val="20"/>
        </w:rPr>
        <w:t>for leisure and entertainment because of their conducive conditions and uniqueness like swimming,</w:t>
      </w:r>
      <w:r>
        <w:rPr>
          <w:spacing w:val="40"/>
          <w:sz w:val="20"/>
        </w:rPr>
        <w:t xml:space="preserve"> </w:t>
      </w:r>
      <w:r>
        <w:rPr>
          <w:w w:val="85"/>
          <w:sz w:val="20"/>
        </w:rPr>
        <w:t xml:space="preserve">sun bathing, holiday camping, sport fishing, etc. E.g. beaches on the shores of L. Victoria in Entebbe such as Lido, Palm, Ssese Gateway, Kisubi </w:t>
      </w:r>
      <w:r>
        <w:rPr>
          <w:spacing w:val="-2"/>
          <w:w w:val="85"/>
          <w:sz w:val="20"/>
        </w:rPr>
        <w:t>beach and at Ggaba in Kampala</w:t>
      </w:r>
      <w:r>
        <w:rPr>
          <w:spacing w:val="-3"/>
          <w:sz w:val="20"/>
        </w:rPr>
        <w:t xml:space="preserve"> </w:t>
      </w:r>
      <w:r>
        <w:rPr>
          <w:spacing w:val="-2"/>
          <w:w w:val="85"/>
          <w:sz w:val="20"/>
        </w:rPr>
        <w:t>for panics, beach volley ball,</w:t>
      </w:r>
      <w:r>
        <w:rPr>
          <w:spacing w:val="-3"/>
          <w:sz w:val="20"/>
        </w:rPr>
        <w:t xml:space="preserve"> </w:t>
      </w:r>
      <w:r>
        <w:rPr>
          <w:spacing w:val="-2"/>
          <w:w w:val="85"/>
          <w:sz w:val="20"/>
        </w:rPr>
        <w:t>filming and photograghy.</w:t>
      </w:r>
    </w:p>
    <w:p w:rsidR="00E5575B" w:rsidRDefault="00D512E5">
      <w:pPr>
        <w:pStyle w:val="ListParagraph"/>
        <w:numPr>
          <w:ilvl w:val="0"/>
          <w:numId w:val="22"/>
        </w:numPr>
        <w:tabs>
          <w:tab w:val="left" w:pos="819"/>
        </w:tabs>
        <w:spacing w:line="242" w:lineRule="auto"/>
        <w:ind w:right="716" w:firstLine="0"/>
        <w:rPr>
          <w:sz w:val="20"/>
        </w:rPr>
      </w:pPr>
      <w:r>
        <w:rPr>
          <w:w w:val="85"/>
          <w:sz w:val="20"/>
        </w:rPr>
        <w:t>Lakes</w:t>
      </w:r>
      <w:r>
        <w:rPr>
          <w:spacing w:val="-6"/>
          <w:w w:val="85"/>
          <w:sz w:val="20"/>
        </w:rPr>
        <w:t xml:space="preserve"> </w:t>
      </w:r>
      <w:r>
        <w:rPr>
          <w:w w:val="85"/>
          <w:sz w:val="20"/>
        </w:rPr>
        <w:t>and</w:t>
      </w:r>
      <w:r>
        <w:rPr>
          <w:spacing w:val="-5"/>
          <w:w w:val="85"/>
          <w:sz w:val="20"/>
        </w:rPr>
        <w:t xml:space="preserve"> </w:t>
      </w:r>
      <w:r>
        <w:rPr>
          <w:w w:val="85"/>
          <w:sz w:val="20"/>
        </w:rPr>
        <w:t>rivers</w:t>
      </w:r>
      <w:r>
        <w:rPr>
          <w:spacing w:val="-5"/>
          <w:w w:val="85"/>
          <w:sz w:val="20"/>
        </w:rPr>
        <w:t xml:space="preserve"> </w:t>
      </w:r>
      <w:r>
        <w:rPr>
          <w:w w:val="85"/>
          <w:sz w:val="20"/>
        </w:rPr>
        <w:t>have</w:t>
      </w:r>
      <w:r>
        <w:rPr>
          <w:spacing w:val="-6"/>
          <w:w w:val="85"/>
          <w:sz w:val="20"/>
        </w:rPr>
        <w:t xml:space="preserve"> </w:t>
      </w:r>
      <w:r>
        <w:rPr>
          <w:rFonts w:ascii="Arial" w:hAnsi="Arial"/>
          <w:b/>
          <w:w w:val="85"/>
          <w:sz w:val="20"/>
        </w:rPr>
        <w:t>regulated</w:t>
      </w:r>
      <w:r>
        <w:rPr>
          <w:rFonts w:ascii="Arial" w:hAnsi="Arial"/>
          <w:b/>
          <w:spacing w:val="-5"/>
          <w:w w:val="85"/>
          <w:sz w:val="20"/>
        </w:rPr>
        <w:t xml:space="preserve"> </w:t>
      </w:r>
      <w:r>
        <w:rPr>
          <w:rFonts w:ascii="Arial" w:hAnsi="Arial"/>
          <w:b/>
          <w:w w:val="85"/>
          <w:sz w:val="20"/>
        </w:rPr>
        <w:t>water</w:t>
      </w:r>
      <w:r>
        <w:rPr>
          <w:rFonts w:ascii="Arial" w:hAnsi="Arial"/>
          <w:b/>
          <w:spacing w:val="-6"/>
          <w:w w:val="85"/>
          <w:sz w:val="20"/>
        </w:rPr>
        <w:t xml:space="preserve"> </w:t>
      </w:r>
      <w:r>
        <w:rPr>
          <w:rFonts w:ascii="Arial" w:hAnsi="Arial"/>
          <w:b/>
          <w:w w:val="85"/>
          <w:sz w:val="20"/>
        </w:rPr>
        <w:t>flow</w:t>
      </w:r>
      <w:r>
        <w:rPr>
          <w:rFonts w:ascii="Arial" w:hAnsi="Arial"/>
          <w:b/>
          <w:spacing w:val="-5"/>
          <w:w w:val="85"/>
          <w:sz w:val="20"/>
        </w:rPr>
        <w:t xml:space="preserve"> </w:t>
      </w:r>
      <w:r>
        <w:rPr>
          <w:rFonts w:ascii="Arial" w:hAnsi="Arial"/>
          <w:b/>
          <w:w w:val="85"/>
          <w:sz w:val="20"/>
        </w:rPr>
        <w:t>and</w:t>
      </w:r>
      <w:r>
        <w:rPr>
          <w:rFonts w:ascii="Arial" w:hAnsi="Arial"/>
          <w:b/>
          <w:spacing w:val="-6"/>
          <w:w w:val="85"/>
          <w:sz w:val="20"/>
        </w:rPr>
        <w:t xml:space="preserve"> </w:t>
      </w:r>
      <w:r>
        <w:rPr>
          <w:rFonts w:ascii="Arial" w:hAnsi="Arial"/>
          <w:b/>
          <w:w w:val="85"/>
          <w:sz w:val="20"/>
        </w:rPr>
        <w:t>reduced</w:t>
      </w:r>
      <w:r>
        <w:rPr>
          <w:rFonts w:ascii="Arial" w:hAnsi="Arial"/>
          <w:b/>
          <w:spacing w:val="-6"/>
          <w:w w:val="85"/>
          <w:sz w:val="20"/>
        </w:rPr>
        <w:t xml:space="preserve"> </w:t>
      </w:r>
      <w:r>
        <w:rPr>
          <w:rFonts w:ascii="Arial" w:hAnsi="Arial"/>
          <w:b/>
          <w:w w:val="85"/>
          <w:sz w:val="20"/>
        </w:rPr>
        <w:t>on</w:t>
      </w:r>
      <w:r>
        <w:rPr>
          <w:rFonts w:ascii="Arial" w:hAnsi="Arial"/>
          <w:b/>
          <w:spacing w:val="-5"/>
          <w:w w:val="85"/>
          <w:sz w:val="20"/>
        </w:rPr>
        <w:t xml:space="preserve"> </w:t>
      </w:r>
      <w:r>
        <w:rPr>
          <w:rFonts w:ascii="Arial" w:hAnsi="Arial"/>
          <w:b/>
          <w:w w:val="85"/>
          <w:sz w:val="20"/>
        </w:rPr>
        <w:t>flooding</w:t>
      </w:r>
      <w:r>
        <w:rPr>
          <w:rFonts w:ascii="Arial" w:hAnsi="Arial"/>
          <w:b/>
          <w:spacing w:val="-6"/>
          <w:w w:val="85"/>
          <w:sz w:val="20"/>
        </w:rPr>
        <w:t xml:space="preserve"> </w:t>
      </w:r>
      <w:r>
        <w:rPr>
          <w:w w:val="85"/>
          <w:sz w:val="20"/>
        </w:rPr>
        <w:t>during</w:t>
      </w:r>
      <w:r>
        <w:rPr>
          <w:spacing w:val="-5"/>
          <w:w w:val="85"/>
          <w:sz w:val="20"/>
        </w:rPr>
        <w:t xml:space="preserve"> </w:t>
      </w:r>
      <w:r>
        <w:rPr>
          <w:w w:val="85"/>
          <w:sz w:val="20"/>
        </w:rPr>
        <w:t>the</w:t>
      </w:r>
      <w:r>
        <w:rPr>
          <w:spacing w:val="-5"/>
          <w:w w:val="85"/>
          <w:sz w:val="20"/>
        </w:rPr>
        <w:t xml:space="preserve"> </w:t>
      </w:r>
      <w:r>
        <w:rPr>
          <w:w w:val="85"/>
          <w:sz w:val="20"/>
        </w:rPr>
        <w:t>rainy</w:t>
      </w:r>
      <w:r>
        <w:rPr>
          <w:spacing w:val="-5"/>
          <w:w w:val="85"/>
          <w:sz w:val="20"/>
        </w:rPr>
        <w:t xml:space="preserve"> </w:t>
      </w:r>
      <w:r>
        <w:rPr>
          <w:w w:val="85"/>
          <w:sz w:val="20"/>
        </w:rPr>
        <w:t>seasons</w:t>
      </w:r>
      <w:r>
        <w:rPr>
          <w:spacing w:val="-4"/>
          <w:w w:val="85"/>
          <w:sz w:val="20"/>
        </w:rPr>
        <w:t xml:space="preserve"> </w:t>
      </w:r>
      <w:r>
        <w:rPr>
          <w:w w:val="85"/>
          <w:sz w:val="20"/>
        </w:rPr>
        <w:t>as</w:t>
      </w:r>
      <w:r>
        <w:rPr>
          <w:spacing w:val="-5"/>
          <w:w w:val="85"/>
          <w:sz w:val="20"/>
        </w:rPr>
        <w:t xml:space="preserve"> </w:t>
      </w:r>
      <w:r>
        <w:rPr>
          <w:w w:val="85"/>
          <w:sz w:val="20"/>
        </w:rPr>
        <w:t>they</w:t>
      </w:r>
      <w:r>
        <w:rPr>
          <w:spacing w:val="-5"/>
          <w:w w:val="85"/>
          <w:sz w:val="20"/>
        </w:rPr>
        <w:t xml:space="preserve"> </w:t>
      </w:r>
      <w:r>
        <w:rPr>
          <w:w w:val="85"/>
          <w:sz w:val="20"/>
        </w:rPr>
        <w:t>absorb</w:t>
      </w:r>
      <w:r>
        <w:rPr>
          <w:spacing w:val="-5"/>
          <w:w w:val="85"/>
          <w:sz w:val="20"/>
        </w:rPr>
        <w:t xml:space="preserve"> </w:t>
      </w:r>
      <w:r>
        <w:rPr>
          <w:w w:val="85"/>
          <w:sz w:val="20"/>
        </w:rPr>
        <w:t>excessive</w:t>
      </w:r>
      <w:r>
        <w:rPr>
          <w:spacing w:val="-5"/>
          <w:w w:val="85"/>
          <w:sz w:val="20"/>
        </w:rPr>
        <w:t xml:space="preserve"> </w:t>
      </w:r>
      <w:r>
        <w:rPr>
          <w:w w:val="85"/>
          <w:sz w:val="20"/>
        </w:rPr>
        <w:t>after</w:t>
      </w:r>
      <w:r>
        <w:rPr>
          <w:spacing w:val="-5"/>
          <w:w w:val="85"/>
          <w:sz w:val="20"/>
        </w:rPr>
        <w:t xml:space="preserve"> </w:t>
      </w:r>
      <w:r>
        <w:rPr>
          <w:w w:val="85"/>
          <w:sz w:val="20"/>
        </w:rPr>
        <w:t>a</w:t>
      </w:r>
      <w:r>
        <w:rPr>
          <w:spacing w:val="-4"/>
          <w:w w:val="85"/>
          <w:sz w:val="20"/>
        </w:rPr>
        <w:t xml:space="preserve"> </w:t>
      </w:r>
      <w:r>
        <w:rPr>
          <w:w w:val="85"/>
          <w:sz w:val="20"/>
        </w:rPr>
        <w:t>heavy</w:t>
      </w:r>
      <w:r>
        <w:rPr>
          <w:spacing w:val="-5"/>
          <w:w w:val="85"/>
          <w:sz w:val="20"/>
        </w:rPr>
        <w:t xml:space="preserve"> </w:t>
      </w:r>
      <w:r>
        <w:rPr>
          <w:w w:val="85"/>
          <w:sz w:val="20"/>
        </w:rPr>
        <w:t xml:space="preserve">down </w:t>
      </w:r>
      <w:r>
        <w:rPr>
          <w:spacing w:val="-2"/>
          <w:w w:val="85"/>
          <w:sz w:val="20"/>
        </w:rPr>
        <w:t>pour and maintain the constant flow of the river especially in the dry periods. E.g. R. Mayanja</w:t>
      </w:r>
      <w:r>
        <w:rPr>
          <w:sz w:val="20"/>
        </w:rPr>
        <w:t xml:space="preserve"> </w:t>
      </w:r>
      <w:r>
        <w:rPr>
          <w:spacing w:val="-2"/>
          <w:w w:val="85"/>
          <w:sz w:val="20"/>
        </w:rPr>
        <w:t>in Wakiso absorbs excessive rain water</w:t>
      </w:r>
      <w:r>
        <w:rPr>
          <w:spacing w:val="-4"/>
          <w:sz w:val="20"/>
        </w:rPr>
        <w:t xml:space="preserve"> </w:t>
      </w:r>
      <w:r>
        <w:rPr>
          <w:spacing w:val="-2"/>
          <w:w w:val="85"/>
          <w:sz w:val="20"/>
        </w:rPr>
        <w:t xml:space="preserve">in Nateete and </w:t>
      </w:r>
      <w:r>
        <w:rPr>
          <w:w w:val="85"/>
          <w:sz w:val="20"/>
        </w:rPr>
        <w:t>Busega, Nakivubo stream for Kampala city, etc.</w:t>
      </w:r>
    </w:p>
    <w:p w:rsidR="00E5575B" w:rsidRDefault="00D512E5">
      <w:pPr>
        <w:pStyle w:val="ListParagraph"/>
        <w:numPr>
          <w:ilvl w:val="0"/>
          <w:numId w:val="22"/>
        </w:numPr>
        <w:tabs>
          <w:tab w:val="left" w:pos="819"/>
        </w:tabs>
        <w:spacing w:line="242" w:lineRule="auto"/>
        <w:ind w:right="719" w:firstLine="0"/>
        <w:rPr>
          <w:sz w:val="20"/>
        </w:rPr>
      </w:pPr>
      <w:r>
        <w:rPr>
          <w:w w:val="85"/>
          <w:sz w:val="20"/>
        </w:rPr>
        <w:t xml:space="preserve">Lakes and rivers are natural habitants for </w:t>
      </w:r>
      <w:r>
        <w:rPr>
          <w:rFonts w:ascii="Arial" w:hAnsi="Arial"/>
          <w:b/>
          <w:w w:val="85"/>
          <w:sz w:val="20"/>
        </w:rPr>
        <w:t xml:space="preserve">wild life conservation </w:t>
      </w:r>
      <w:r>
        <w:rPr>
          <w:w w:val="85"/>
          <w:sz w:val="20"/>
        </w:rPr>
        <w:t xml:space="preserve">because of their suitable conditions which finally attract tourists for foreign </w:t>
      </w:r>
      <w:r>
        <w:rPr>
          <w:w w:val="90"/>
          <w:sz w:val="20"/>
        </w:rPr>
        <w:t>exchange.</w:t>
      </w:r>
      <w:r>
        <w:rPr>
          <w:spacing w:val="-7"/>
          <w:w w:val="90"/>
          <w:sz w:val="20"/>
        </w:rPr>
        <w:t xml:space="preserve"> </w:t>
      </w:r>
      <w:r>
        <w:rPr>
          <w:w w:val="90"/>
          <w:sz w:val="20"/>
        </w:rPr>
        <w:t>E.g.</w:t>
      </w:r>
      <w:r>
        <w:rPr>
          <w:spacing w:val="-6"/>
          <w:w w:val="90"/>
          <w:sz w:val="20"/>
        </w:rPr>
        <w:t xml:space="preserve"> </w:t>
      </w:r>
      <w:r>
        <w:rPr>
          <w:w w:val="90"/>
          <w:sz w:val="20"/>
        </w:rPr>
        <w:t>L.</w:t>
      </w:r>
      <w:r>
        <w:rPr>
          <w:spacing w:val="-7"/>
          <w:w w:val="90"/>
          <w:sz w:val="20"/>
        </w:rPr>
        <w:t xml:space="preserve"> </w:t>
      </w:r>
      <w:r>
        <w:rPr>
          <w:w w:val="90"/>
          <w:sz w:val="20"/>
        </w:rPr>
        <w:t>Mburo</w:t>
      </w:r>
      <w:r>
        <w:rPr>
          <w:spacing w:val="-7"/>
          <w:w w:val="90"/>
          <w:sz w:val="20"/>
        </w:rPr>
        <w:t xml:space="preserve"> </w:t>
      </w:r>
      <w:r>
        <w:rPr>
          <w:w w:val="90"/>
          <w:sz w:val="20"/>
        </w:rPr>
        <w:t>in</w:t>
      </w:r>
      <w:r>
        <w:rPr>
          <w:spacing w:val="-6"/>
          <w:w w:val="90"/>
          <w:sz w:val="20"/>
        </w:rPr>
        <w:t xml:space="preserve"> </w:t>
      </w:r>
      <w:r>
        <w:rPr>
          <w:w w:val="90"/>
          <w:sz w:val="20"/>
        </w:rPr>
        <w:t>Kiruhura</w:t>
      </w:r>
      <w:r>
        <w:rPr>
          <w:spacing w:val="-7"/>
          <w:w w:val="90"/>
          <w:sz w:val="20"/>
        </w:rPr>
        <w:t xml:space="preserve"> </w:t>
      </w:r>
      <w:r>
        <w:rPr>
          <w:w w:val="90"/>
          <w:sz w:val="20"/>
        </w:rPr>
        <w:t>is</w:t>
      </w:r>
      <w:r>
        <w:rPr>
          <w:spacing w:val="-8"/>
          <w:w w:val="90"/>
          <w:sz w:val="20"/>
        </w:rPr>
        <w:t xml:space="preserve"> </w:t>
      </w:r>
      <w:r>
        <w:rPr>
          <w:w w:val="90"/>
          <w:sz w:val="20"/>
        </w:rPr>
        <w:t>a</w:t>
      </w:r>
      <w:r>
        <w:rPr>
          <w:spacing w:val="-7"/>
          <w:w w:val="90"/>
          <w:sz w:val="20"/>
        </w:rPr>
        <w:t xml:space="preserve"> </w:t>
      </w:r>
      <w:r>
        <w:rPr>
          <w:w w:val="90"/>
          <w:sz w:val="20"/>
        </w:rPr>
        <w:t>home</w:t>
      </w:r>
      <w:r>
        <w:rPr>
          <w:spacing w:val="-6"/>
          <w:w w:val="90"/>
          <w:sz w:val="20"/>
        </w:rPr>
        <w:t xml:space="preserve"> </w:t>
      </w:r>
      <w:r>
        <w:rPr>
          <w:w w:val="90"/>
          <w:sz w:val="20"/>
        </w:rPr>
        <w:t>of</w:t>
      </w:r>
      <w:r>
        <w:rPr>
          <w:spacing w:val="-7"/>
          <w:w w:val="90"/>
          <w:sz w:val="20"/>
        </w:rPr>
        <w:t xml:space="preserve"> </w:t>
      </w:r>
      <w:r>
        <w:rPr>
          <w:w w:val="90"/>
          <w:sz w:val="20"/>
        </w:rPr>
        <w:t>crocodiles,</w:t>
      </w:r>
      <w:r>
        <w:rPr>
          <w:spacing w:val="-7"/>
          <w:w w:val="90"/>
          <w:sz w:val="20"/>
        </w:rPr>
        <w:t xml:space="preserve"> </w:t>
      </w:r>
      <w:r>
        <w:rPr>
          <w:w w:val="90"/>
          <w:sz w:val="20"/>
        </w:rPr>
        <w:t>L.</w:t>
      </w:r>
      <w:r>
        <w:rPr>
          <w:spacing w:val="-7"/>
          <w:w w:val="90"/>
          <w:sz w:val="20"/>
        </w:rPr>
        <w:t xml:space="preserve"> </w:t>
      </w:r>
      <w:r>
        <w:rPr>
          <w:w w:val="90"/>
          <w:sz w:val="20"/>
        </w:rPr>
        <w:t>Edward</w:t>
      </w:r>
      <w:r>
        <w:rPr>
          <w:spacing w:val="-6"/>
          <w:w w:val="90"/>
          <w:sz w:val="20"/>
        </w:rPr>
        <w:t xml:space="preserve"> </w:t>
      </w:r>
      <w:r>
        <w:rPr>
          <w:w w:val="90"/>
          <w:sz w:val="20"/>
        </w:rPr>
        <w:t>–</w:t>
      </w:r>
      <w:r>
        <w:rPr>
          <w:spacing w:val="-6"/>
          <w:w w:val="90"/>
          <w:sz w:val="20"/>
        </w:rPr>
        <w:t xml:space="preserve"> </w:t>
      </w:r>
      <w:r>
        <w:rPr>
          <w:w w:val="90"/>
          <w:sz w:val="20"/>
        </w:rPr>
        <w:t>Kazinga</w:t>
      </w:r>
      <w:r>
        <w:rPr>
          <w:spacing w:val="-7"/>
          <w:w w:val="90"/>
          <w:sz w:val="20"/>
        </w:rPr>
        <w:t xml:space="preserve"> </w:t>
      </w:r>
      <w:r>
        <w:rPr>
          <w:w w:val="90"/>
          <w:sz w:val="20"/>
        </w:rPr>
        <w:t>channel</w:t>
      </w:r>
      <w:r>
        <w:rPr>
          <w:spacing w:val="-5"/>
          <w:w w:val="90"/>
          <w:sz w:val="20"/>
        </w:rPr>
        <w:t xml:space="preserve"> </w:t>
      </w:r>
      <w:r>
        <w:rPr>
          <w:w w:val="90"/>
          <w:sz w:val="20"/>
        </w:rPr>
        <w:t>–</w:t>
      </w:r>
      <w:r>
        <w:rPr>
          <w:spacing w:val="-6"/>
          <w:w w:val="90"/>
          <w:sz w:val="20"/>
        </w:rPr>
        <w:t xml:space="preserve"> </w:t>
      </w:r>
      <w:r>
        <w:rPr>
          <w:w w:val="90"/>
          <w:sz w:val="20"/>
        </w:rPr>
        <w:t>L.</w:t>
      </w:r>
      <w:r>
        <w:rPr>
          <w:spacing w:val="-7"/>
          <w:w w:val="90"/>
          <w:sz w:val="20"/>
        </w:rPr>
        <w:t xml:space="preserve"> </w:t>
      </w:r>
      <w:r>
        <w:rPr>
          <w:w w:val="90"/>
          <w:sz w:val="20"/>
        </w:rPr>
        <w:t>George</w:t>
      </w:r>
      <w:r>
        <w:rPr>
          <w:spacing w:val="-7"/>
          <w:w w:val="90"/>
          <w:sz w:val="20"/>
        </w:rPr>
        <w:t xml:space="preserve"> </w:t>
      </w:r>
      <w:r>
        <w:rPr>
          <w:w w:val="90"/>
          <w:sz w:val="20"/>
        </w:rPr>
        <w:t>complex</w:t>
      </w:r>
      <w:r>
        <w:rPr>
          <w:spacing w:val="-6"/>
          <w:w w:val="90"/>
          <w:sz w:val="20"/>
        </w:rPr>
        <w:t xml:space="preserve"> </w:t>
      </w:r>
      <w:r>
        <w:rPr>
          <w:w w:val="90"/>
          <w:sz w:val="20"/>
        </w:rPr>
        <w:t>is</w:t>
      </w:r>
      <w:r>
        <w:rPr>
          <w:spacing w:val="-8"/>
          <w:w w:val="90"/>
          <w:sz w:val="20"/>
        </w:rPr>
        <w:t xml:space="preserve"> </w:t>
      </w:r>
      <w:r>
        <w:rPr>
          <w:w w:val="90"/>
          <w:sz w:val="20"/>
        </w:rPr>
        <w:t>a</w:t>
      </w:r>
      <w:r>
        <w:rPr>
          <w:spacing w:val="-6"/>
          <w:w w:val="90"/>
          <w:sz w:val="20"/>
        </w:rPr>
        <w:t xml:space="preserve"> </w:t>
      </w:r>
      <w:r>
        <w:rPr>
          <w:w w:val="90"/>
          <w:sz w:val="20"/>
        </w:rPr>
        <w:t>home</w:t>
      </w:r>
      <w:r>
        <w:rPr>
          <w:spacing w:val="-7"/>
          <w:w w:val="90"/>
          <w:sz w:val="20"/>
        </w:rPr>
        <w:t xml:space="preserve"> </w:t>
      </w:r>
      <w:r>
        <w:rPr>
          <w:w w:val="90"/>
          <w:sz w:val="20"/>
        </w:rPr>
        <w:t>for</w:t>
      </w:r>
      <w:r>
        <w:rPr>
          <w:spacing w:val="-7"/>
          <w:w w:val="90"/>
          <w:sz w:val="20"/>
        </w:rPr>
        <w:t xml:space="preserve"> </w:t>
      </w:r>
      <w:r>
        <w:rPr>
          <w:w w:val="90"/>
          <w:sz w:val="20"/>
        </w:rPr>
        <w:t>crocodiles</w:t>
      </w:r>
      <w:r>
        <w:rPr>
          <w:spacing w:val="-7"/>
          <w:w w:val="90"/>
          <w:sz w:val="20"/>
        </w:rPr>
        <w:t xml:space="preserve"> </w:t>
      </w:r>
      <w:r>
        <w:rPr>
          <w:w w:val="90"/>
          <w:sz w:val="20"/>
        </w:rPr>
        <w:t xml:space="preserve">and </w:t>
      </w:r>
      <w:r>
        <w:rPr>
          <w:w w:val="85"/>
          <w:sz w:val="20"/>
        </w:rPr>
        <w:t>hippopotamus in Kasese and Rubirizi.</w:t>
      </w:r>
    </w:p>
    <w:p w:rsidR="00E5575B" w:rsidRDefault="00D512E5">
      <w:pPr>
        <w:pStyle w:val="ListParagraph"/>
        <w:numPr>
          <w:ilvl w:val="0"/>
          <w:numId w:val="22"/>
        </w:numPr>
        <w:tabs>
          <w:tab w:val="left" w:pos="819"/>
        </w:tabs>
        <w:ind w:right="714" w:firstLine="0"/>
        <w:rPr>
          <w:sz w:val="20"/>
        </w:rPr>
      </w:pPr>
      <w:r>
        <w:rPr>
          <w:w w:val="80"/>
          <w:sz w:val="20"/>
        </w:rPr>
        <w:t xml:space="preserve">Lakes and rivers such as L. Victoria, Kyoga, Albert and Victoria Nile have beautiful and precious pebbles, boulders and shells for </w:t>
      </w:r>
      <w:r>
        <w:rPr>
          <w:rFonts w:ascii="Arial" w:hAnsi="Arial"/>
          <w:b/>
          <w:w w:val="80"/>
          <w:sz w:val="20"/>
        </w:rPr>
        <w:t xml:space="preserve">decorating and building purposes </w:t>
      </w:r>
      <w:r>
        <w:rPr>
          <w:w w:val="80"/>
          <w:sz w:val="20"/>
        </w:rPr>
        <w:t>while building houses in towns of Kampala, Entebbe, Serere, Amolatar, Masindi, Buliisa, etc.</w:t>
      </w:r>
    </w:p>
    <w:p w:rsidR="00E5575B" w:rsidRDefault="00D512E5">
      <w:pPr>
        <w:pStyle w:val="ListParagraph"/>
        <w:numPr>
          <w:ilvl w:val="0"/>
          <w:numId w:val="22"/>
        </w:numPr>
        <w:tabs>
          <w:tab w:val="left" w:pos="819"/>
        </w:tabs>
        <w:spacing w:line="242" w:lineRule="auto"/>
        <w:ind w:right="719" w:firstLine="0"/>
        <w:rPr>
          <w:sz w:val="20"/>
        </w:rPr>
      </w:pPr>
      <w:r>
        <w:rPr>
          <w:w w:val="85"/>
          <w:sz w:val="20"/>
        </w:rPr>
        <w:t>Lakes</w:t>
      </w:r>
      <w:r>
        <w:rPr>
          <w:spacing w:val="-6"/>
          <w:w w:val="85"/>
          <w:sz w:val="20"/>
        </w:rPr>
        <w:t xml:space="preserve"> </w:t>
      </w:r>
      <w:r>
        <w:rPr>
          <w:w w:val="85"/>
          <w:sz w:val="20"/>
        </w:rPr>
        <w:t>and</w:t>
      </w:r>
      <w:r>
        <w:rPr>
          <w:spacing w:val="-5"/>
          <w:w w:val="85"/>
          <w:sz w:val="20"/>
        </w:rPr>
        <w:t xml:space="preserve"> </w:t>
      </w:r>
      <w:r>
        <w:rPr>
          <w:w w:val="85"/>
          <w:sz w:val="20"/>
        </w:rPr>
        <w:t>rivers</w:t>
      </w:r>
      <w:r>
        <w:rPr>
          <w:spacing w:val="-5"/>
          <w:w w:val="85"/>
          <w:sz w:val="20"/>
        </w:rPr>
        <w:t xml:space="preserve"> </w:t>
      </w:r>
      <w:r>
        <w:rPr>
          <w:w w:val="85"/>
          <w:sz w:val="20"/>
        </w:rPr>
        <w:t>have</w:t>
      </w:r>
      <w:r>
        <w:rPr>
          <w:spacing w:val="-6"/>
          <w:w w:val="85"/>
          <w:sz w:val="20"/>
        </w:rPr>
        <w:t xml:space="preserve"> </w:t>
      </w:r>
      <w:r>
        <w:rPr>
          <w:rFonts w:ascii="Arial" w:hAnsi="Arial"/>
          <w:b/>
          <w:w w:val="85"/>
          <w:sz w:val="20"/>
        </w:rPr>
        <w:t>led</w:t>
      </w:r>
      <w:r>
        <w:rPr>
          <w:rFonts w:ascii="Arial" w:hAnsi="Arial"/>
          <w:b/>
          <w:spacing w:val="-5"/>
          <w:w w:val="85"/>
          <w:sz w:val="20"/>
        </w:rPr>
        <w:t xml:space="preserve"> </w:t>
      </w:r>
      <w:r>
        <w:rPr>
          <w:rFonts w:ascii="Arial" w:hAnsi="Arial"/>
          <w:b/>
          <w:w w:val="85"/>
          <w:sz w:val="20"/>
        </w:rPr>
        <w:t>to</w:t>
      </w:r>
      <w:r>
        <w:rPr>
          <w:rFonts w:ascii="Arial" w:hAnsi="Arial"/>
          <w:b/>
          <w:spacing w:val="-6"/>
          <w:w w:val="85"/>
          <w:sz w:val="20"/>
        </w:rPr>
        <w:t xml:space="preserve"> </w:t>
      </w:r>
      <w:r>
        <w:rPr>
          <w:rFonts w:ascii="Arial" w:hAnsi="Arial"/>
          <w:b/>
          <w:w w:val="85"/>
          <w:sz w:val="20"/>
        </w:rPr>
        <w:t>development</w:t>
      </w:r>
      <w:r>
        <w:rPr>
          <w:rFonts w:ascii="Arial" w:hAnsi="Arial"/>
          <w:b/>
          <w:spacing w:val="-5"/>
          <w:w w:val="85"/>
          <w:sz w:val="20"/>
        </w:rPr>
        <w:t xml:space="preserve"> </w:t>
      </w:r>
      <w:r>
        <w:rPr>
          <w:rFonts w:ascii="Arial" w:hAnsi="Arial"/>
          <w:b/>
          <w:w w:val="85"/>
          <w:sz w:val="20"/>
        </w:rPr>
        <w:t>of</w:t>
      </w:r>
      <w:r>
        <w:rPr>
          <w:rFonts w:ascii="Arial" w:hAnsi="Arial"/>
          <w:b/>
          <w:spacing w:val="-6"/>
          <w:w w:val="85"/>
          <w:sz w:val="20"/>
        </w:rPr>
        <w:t xml:space="preserve"> </w:t>
      </w:r>
      <w:r>
        <w:rPr>
          <w:rFonts w:ascii="Arial" w:hAnsi="Arial"/>
          <w:b/>
          <w:w w:val="85"/>
          <w:sz w:val="20"/>
        </w:rPr>
        <w:t>animal</w:t>
      </w:r>
      <w:r>
        <w:rPr>
          <w:rFonts w:ascii="Arial" w:hAnsi="Arial"/>
          <w:b/>
          <w:spacing w:val="-6"/>
          <w:w w:val="85"/>
          <w:sz w:val="20"/>
        </w:rPr>
        <w:t xml:space="preserve"> </w:t>
      </w:r>
      <w:r>
        <w:rPr>
          <w:rFonts w:ascii="Arial" w:hAnsi="Arial"/>
          <w:b/>
          <w:w w:val="85"/>
          <w:sz w:val="20"/>
        </w:rPr>
        <w:t>and</w:t>
      </w:r>
      <w:r>
        <w:rPr>
          <w:rFonts w:ascii="Arial" w:hAnsi="Arial"/>
          <w:b/>
          <w:spacing w:val="-5"/>
          <w:w w:val="85"/>
          <w:sz w:val="20"/>
        </w:rPr>
        <w:t xml:space="preserve"> </w:t>
      </w:r>
      <w:r>
        <w:rPr>
          <w:rFonts w:ascii="Arial" w:hAnsi="Arial"/>
          <w:b/>
          <w:w w:val="85"/>
          <w:sz w:val="20"/>
        </w:rPr>
        <w:t>poultry</w:t>
      </w:r>
      <w:r>
        <w:rPr>
          <w:rFonts w:ascii="Arial" w:hAnsi="Arial"/>
          <w:b/>
          <w:spacing w:val="-6"/>
          <w:w w:val="85"/>
          <w:sz w:val="20"/>
        </w:rPr>
        <w:t xml:space="preserve"> </w:t>
      </w:r>
      <w:r>
        <w:rPr>
          <w:rFonts w:ascii="Arial" w:hAnsi="Arial"/>
          <w:b/>
          <w:w w:val="85"/>
          <w:sz w:val="20"/>
        </w:rPr>
        <w:t>industry</w:t>
      </w:r>
      <w:r>
        <w:rPr>
          <w:rFonts w:ascii="Arial" w:hAnsi="Arial"/>
          <w:b/>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presence</w:t>
      </w:r>
      <w:r>
        <w:rPr>
          <w:spacing w:val="-5"/>
          <w:w w:val="85"/>
          <w:sz w:val="20"/>
        </w:rPr>
        <w:t xml:space="preserve"> </w:t>
      </w:r>
      <w:r>
        <w:rPr>
          <w:w w:val="85"/>
          <w:sz w:val="20"/>
        </w:rPr>
        <w:t>of</w:t>
      </w:r>
      <w:r>
        <w:rPr>
          <w:spacing w:val="-5"/>
          <w:w w:val="85"/>
          <w:sz w:val="20"/>
        </w:rPr>
        <w:t xml:space="preserve"> </w:t>
      </w:r>
      <w:r>
        <w:rPr>
          <w:w w:val="85"/>
          <w:sz w:val="20"/>
        </w:rPr>
        <w:t>shells</w:t>
      </w:r>
      <w:r>
        <w:rPr>
          <w:spacing w:val="-6"/>
          <w:w w:val="85"/>
          <w:sz w:val="20"/>
        </w:rPr>
        <w:t xml:space="preserve"> </w:t>
      </w:r>
      <w:r>
        <w:rPr>
          <w:w w:val="85"/>
          <w:sz w:val="20"/>
        </w:rPr>
        <w:t>and</w:t>
      </w:r>
      <w:r>
        <w:rPr>
          <w:spacing w:val="-5"/>
          <w:w w:val="85"/>
          <w:sz w:val="20"/>
        </w:rPr>
        <w:t xml:space="preserve"> </w:t>
      </w:r>
      <w:r>
        <w:rPr>
          <w:w w:val="85"/>
          <w:sz w:val="20"/>
        </w:rPr>
        <w:t>silver</w:t>
      </w:r>
      <w:r>
        <w:rPr>
          <w:spacing w:val="-5"/>
          <w:w w:val="85"/>
          <w:sz w:val="20"/>
        </w:rPr>
        <w:t xml:space="preserve"> </w:t>
      </w:r>
      <w:r>
        <w:rPr>
          <w:w w:val="85"/>
          <w:sz w:val="20"/>
        </w:rPr>
        <w:t>fish</w:t>
      </w:r>
      <w:r>
        <w:rPr>
          <w:spacing w:val="-6"/>
          <w:w w:val="85"/>
          <w:sz w:val="20"/>
        </w:rPr>
        <w:t xml:space="preserve"> </w:t>
      </w:r>
      <w:r>
        <w:rPr>
          <w:w w:val="85"/>
          <w:sz w:val="20"/>
        </w:rPr>
        <w:t>for</w:t>
      </w:r>
      <w:r>
        <w:rPr>
          <w:spacing w:val="-5"/>
          <w:w w:val="85"/>
          <w:sz w:val="20"/>
        </w:rPr>
        <w:t xml:space="preserve"> </w:t>
      </w:r>
      <w:r>
        <w:rPr>
          <w:w w:val="85"/>
          <w:sz w:val="20"/>
        </w:rPr>
        <w:t>processing</w:t>
      </w:r>
      <w:r>
        <w:rPr>
          <w:spacing w:val="-5"/>
          <w:w w:val="85"/>
          <w:sz w:val="20"/>
        </w:rPr>
        <w:t xml:space="preserve"> </w:t>
      </w:r>
      <w:r>
        <w:rPr>
          <w:w w:val="85"/>
          <w:sz w:val="20"/>
        </w:rPr>
        <w:t>and</w:t>
      </w:r>
      <w:r>
        <w:rPr>
          <w:spacing w:val="-6"/>
          <w:w w:val="85"/>
          <w:sz w:val="20"/>
        </w:rPr>
        <w:t xml:space="preserve"> </w:t>
      </w:r>
      <w:r>
        <w:rPr>
          <w:w w:val="85"/>
          <w:sz w:val="20"/>
        </w:rPr>
        <w:t>mixing with</w:t>
      </w:r>
      <w:r>
        <w:rPr>
          <w:spacing w:val="-2"/>
          <w:w w:val="85"/>
          <w:sz w:val="20"/>
        </w:rPr>
        <w:t xml:space="preserve"> </w:t>
      </w:r>
      <w:r>
        <w:rPr>
          <w:w w:val="85"/>
          <w:sz w:val="20"/>
        </w:rPr>
        <w:t>maize</w:t>
      </w:r>
      <w:r>
        <w:rPr>
          <w:spacing w:val="-2"/>
          <w:w w:val="85"/>
          <w:sz w:val="20"/>
        </w:rPr>
        <w:t xml:space="preserve"> </w:t>
      </w:r>
      <w:r>
        <w:rPr>
          <w:w w:val="85"/>
          <w:sz w:val="20"/>
        </w:rPr>
        <w:t>brand</w:t>
      </w:r>
      <w:r>
        <w:rPr>
          <w:spacing w:val="-2"/>
          <w:w w:val="85"/>
          <w:sz w:val="20"/>
        </w:rPr>
        <w:t xml:space="preserve"> </w:t>
      </w:r>
      <w:r>
        <w:rPr>
          <w:w w:val="85"/>
          <w:sz w:val="20"/>
        </w:rPr>
        <w:t>and</w:t>
      </w:r>
      <w:r>
        <w:rPr>
          <w:spacing w:val="-2"/>
          <w:w w:val="85"/>
          <w:sz w:val="20"/>
        </w:rPr>
        <w:t xml:space="preserve"> </w:t>
      </w:r>
      <w:r>
        <w:rPr>
          <w:w w:val="85"/>
          <w:sz w:val="20"/>
        </w:rPr>
        <w:t>cotton</w:t>
      </w:r>
      <w:r>
        <w:rPr>
          <w:spacing w:val="-2"/>
          <w:w w:val="85"/>
          <w:sz w:val="20"/>
        </w:rPr>
        <w:t xml:space="preserve"> </w:t>
      </w:r>
      <w:r>
        <w:rPr>
          <w:w w:val="85"/>
          <w:sz w:val="20"/>
        </w:rPr>
        <w:t>seeds leading</w:t>
      </w:r>
      <w:r>
        <w:rPr>
          <w:spacing w:val="-2"/>
          <w:w w:val="85"/>
          <w:sz w:val="20"/>
        </w:rPr>
        <w:t xml:space="preserve"> </w:t>
      </w:r>
      <w:r>
        <w:rPr>
          <w:w w:val="85"/>
          <w:sz w:val="20"/>
        </w:rPr>
        <w:t>to</w:t>
      </w:r>
      <w:r>
        <w:rPr>
          <w:spacing w:val="-2"/>
          <w:w w:val="85"/>
          <w:sz w:val="20"/>
        </w:rPr>
        <w:t xml:space="preserve"> </w:t>
      </w:r>
      <w:r>
        <w:rPr>
          <w:w w:val="85"/>
          <w:sz w:val="20"/>
        </w:rPr>
        <w:t>provision</w:t>
      </w:r>
      <w:r>
        <w:rPr>
          <w:spacing w:val="-2"/>
          <w:w w:val="85"/>
          <w:sz w:val="20"/>
        </w:rPr>
        <w:t xml:space="preserve"> </w:t>
      </w:r>
      <w:r>
        <w:rPr>
          <w:w w:val="85"/>
          <w:sz w:val="20"/>
        </w:rPr>
        <w:t>of</w:t>
      </w:r>
      <w:r>
        <w:rPr>
          <w:spacing w:val="-1"/>
          <w:w w:val="85"/>
          <w:sz w:val="20"/>
        </w:rPr>
        <w:t xml:space="preserve"> </w:t>
      </w:r>
      <w:r>
        <w:rPr>
          <w:w w:val="85"/>
          <w:sz w:val="20"/>
        </w:rPr>
        <w:t>animal</w:t>
      </w:r>
      <w:r>
        <w:rPr>
          <w:spacing w:val="-1"/>
          <w:w w:val="85"/>
          <w:sz w:val="20"/>
        </w:rPr>
        <w:t xml:space="preserve"> </w:t>
      </w:r>
      <w:r>
        <w:rPr>
          <w:w w:val="85"/>
          <w:sz w:val="20"/>
        </w:rPr>
        <w:t>and</w:t>
      </w:r>
      <w:r>
        <w:rPr>
          <w:spacing w:val="-2"/>
          <w:w w:val="85"/>
          <w:sz w:val="20"/>
        </w:rPr>
        <w:t xml:space="preserve"> </w:t>
      </w:r>
      <w:r>
        <w:rPr>
          <w:w w:val="85"/>
          <w:sz w:val="20"/>
        </w:rPr>
        <w:t>chicken</w:t>
      </w:r>
      <w:r>
        <w:rPr>
          <w:spacing w:val="-2"/>
          <w:w w:val="85"/>
          <w:sz w:val="20"/>
        </w:rPr>
        <w:t xml:space="preserve"> </w:t>
      </w:r>
      <w:r>
        <w:rPr>
          <w:w w:val="85"/>
          <w:sz w:val="20"/>
        </w:rPr>
        <w:t>feeds.</w:t>
      </w:r>
      <w:r>
        <w:rPr>
          <w:spacing w:val="-2"/>
          <w:w w:val="85"/>
          <w:sz w:val="20"/>
        </w:rPr>
        <w:t xml:space="preserve"> </w:t>
      </w:r>
      <w:r>
        <w:rPr>
          <w:w w:val="85"/>
          <w:sz w:val="20"/>
        </w:rPr>
        <w:t>E.g. Ugachic</w:t>
      </w:r>
      <w:r>
        <w:rPr>
          <w:spacing w:val="-1"/>
          <w:w w:val="85"/>
          <w:sz w:val="20"/>
        </w:rPr>
        <w:t xml:space="preserve"> </w:t>
      </w:r>
      <w:r>
        <w:rPr>
          <w:w w:val="85"/>
          <w:sz w:val="20"/>
        </w:rPr>
        <w:t>at</w:t>
      </w:r>
      <w:r>
        <w:rPr>
          <w:spacing w:val="-2"/>
          <w:w w:val="85"/>
          <w:sz w:val="20"/>
        </w:rPr>
        <w:t xml:space="preserve"> </w:t>
      </w:r>
      <w:r>
        <w:rPr>
          <w:w w:val="85"/>
          <w:sz w:val="20"/>
        </w:rPr>
        <w:t>Gayaza</w:t>
      </w:r>
      <w:r>
        <w:rPr>
          <w:spacing w:val="-2"/>
          <w:w w:val="85"/>
          <w:sz w:val="20"/>
        </w:rPr>
        <w:t xml:space="preserve"> </w:t>
      </w:r>
      <w:r>
        <w:rPr>
          <w:w w:val="85"/>
          <w:sz w:val="20"/>
        </w:rPr>
        <w:t>in</w:t>
      </w:r>
      <w:r>
        <w:rPr>
          <w:spacing w:val="-2"/>
          <w:w w:val="85"/>
          <w:sz w:val="20"/>
        </w:rPr>
        <w:t xml:space="preserve"> </w:t>
      </w:r>
      <w:r>
        <w:rPr>
          <w:w w:val="85"/>
          <w:sz w:val="20"/>
        </w:rPr>
        <w:t>Kampala,</w:t>
      </w:r>
      <w:r>
        <w:rPr>
          <w:spacing w:val="-1"/>
          <w:w w:val="85"/>
          <w:sz w:val="20"/>
        </w:rPr>
        <w:t xml:space="preserve"> </w:t>
      </w:r>
      <w:r>
        <w:rPr>
          <w:w w:val="85"/>
          <w:sz w:val="20"/>
        </w:rPr>
        <w:t>Bulemezi</w:t>
      </w:r>
      <w:r>
        <w:rPr>
          <w:spacing w:val="-2"/>
          <w:w w:val="85"/>
          <w:sz w:val="20"/>
        </w:rPr>
        <w:t xml:space="preserve"> </w:t>
      </w:r>
      <w:r>
        <w:rPr>
          <w:w w:val="85"/>
          <w:sz w:val="20"/>
        </w:rPr>
        <w:t>enterprise</w:t>
      </w:r>
      <w:r>
        <w:rPr>
          <w:spacing w:val="-2"/>
          <w:w w:val="85"/>
          <w:sz w:val="20"/>
        </w:rPr>
        <w:t xml:space="preserve"> </w:t>
      </w:r>
      <w:r>
        <w:rPr>
          <w:w w:val="85"/>
          <w:sz w:val="20"/>
        </w:rPr>
        <w:t xml:space="preserve">and </w:t>
      </w:r>
      <w:r>
        <w:rPr>
          <w:w w:val="80"/>
          <w:sz w:val="20"/>
        </w:rPr>
        <w:t>Kagodo feeds in Kampala, Nuvita feeds in Jinja access shells and silver fish mainly from L. Victoria at Kasenyi in Entebbe and Masese in Jinja and L.</w:t>
      </w:r>
      <w:r>
        <w:rPr>
          <w:spacing w:val="40"/>
          <w:sz w:val="20"/>
        </w:rPr>
        <w:t xml:space="preserve"> </w:t>
      </w:r>
      <w:r>
        <w:rPr>
          <w:w w:val="85"/>
          <w:sz w:val="20"/>
        </w:rPr>
        <w:t>Albert at Wanseko and Butiaba in Buliisa.</w:t>
      </w:r>
    </w:p>
    <w:p w:rsidR="00E5575B" w:rsidRDefault="00D512E5">
      <w:pPr>
        <w:pStyle w:val="ListParagraph"/>
        <w:numPr>
          <w:ilvl w:val="0"/>
          <w:numId w:val="22"/>
        </w:numPr>
        <w:tabs>
          <w:tab w:val="left" w:pos="819"/>
        </w:tabs>
        <w:spacing w:line="242" w:lineRule="auto"/>
        <w:ind w:right="720" w:firstLine="0"/>
        <w:rPr>
          <w:sz w:val="20"/>
        </w:rPr>
      </w:pPr>
      <w:r>
        <w:rPr>
          <w:w w:val="85"/>
          <w:sz w:val="20"/>
        </w:rPr>
        <w:t>Lakes</w:t>
      </w:r>
      <w:r>
        <w:rPr>
          <w:spacing w:val="-5"/>
          <w:w w:val="85"/>
          <w:sz w:val="20"/>
        </w:rPr>
        <w:t xml:space="preserve"> </w:t>
      </w:r>
      <w:r>
        <w:rPr>
          <w:w w:val="85"/>
          <w:sz w:val="20"/>
        </w:rPr>
        <w:t>and</w:t>
      </w:r>
      <w:r>
        <w:rPr>
          <w:spacing w:val="-4"/>
          <w:w w:val="85"/>
          <w:sz w:val="20"/>
        </w:rPr>
        <w:t xml:space="preserve"> </w:t>
      </w:r>
      <w:r>
        <w:rPr>
          <w:w w:val="85"/>
          <w:sz w:val="20"/>
        </w:rPr>
        <w:t>rivers</w:t>
      </w:r>
      <w:r>
        <w:rPr>
          <w:spacing w:val="-5"/>
          <w:w w:val="85"/>
          <w:sz w:val="20"/>
        </w:rPr>
        <w:t xml:space="preserve"> </w:t>
      </w:r>
      <w:r>
        <w:rPr>
          <w:w w:val="85"/>
          <w:sz w:val="20"/>
        </w:rPr>
        <w:t>are</w:t>
      </w:r>
      <w:r>
        <w:rPr>
          <w:spacing w:val="-4"/>
          <w:w w:val="85"/>
          <w:sz w:val="20"/>
        </w:rPr>
        <w:t xml:space="preserve"> </w:t>
      </w:r>
      <w:r>
        <w:rPr>
          <w:w w:val="85"/>
          <w:sz w:val="20"/>
        </w:rPr>
        <w:t>useful</w:t>
      </w:r>
      <w:r>
        <w:rPr>
          <w:spacing w:val="-3"/>
          <w:w w:val="85"/>
          <w:sz w:val="20"/>
        </w:rPr>
        <w:t xml:space="preserve"> </w:t>
      </w:r>
      <w:r>
        <w:rPr>
          <w:rFonts w:ascii="Arial" w:hAnsi="Arial"/>
          <w:b/>
          <w:w w:val="85"/>
          <w:sz w:val="20"/>
        </w:rPr>
        <w:t>dumping</w:t>
      </w:r>
      <w:r>
        <w:rPr>
          <w:rFonts w:ascii="Arial" w:hAnsi="Arial"/>
          <w:b/>
          <w:spacing w:val="-6"/>
          <w:w w:val="85"/>
          <w:sz w:val="20"/>
        </w:rPr>
        <w:t xml:space="preserve"> </w:t>
      </w:r>
      <w:r>
        <w:rPr>
          <w:rFonts w:ascii="Arial" w:hAnsi="Arial"/>
          <w:b/>
          <w:w w:val="85"/>
          <w:sz w:val="20"/>
        </w:rPr>
        <w:t>sites</w:t>
      </w:r>
      <w:r>
        <w:rPr>
          <w:rFonts w:ascii="Arial" w:hAnsi="Arial"/>
          <w:b/>
          <w:spacing w:val="-4"/>
          <w:w w:val="85"/>
          <w:sz w:val="20"/>
        </w:rPr>
        <w:t xml:space="preserve"> </w:t>
      </w:r>
      <w:r>
        <w:rPr>
          <w:w w:val="85"/>
          <w:sz w:val="20"/>
        </w:rPr>
        <w:t>for</w:t>
      </w:r>
      <w:r>
        <w:rPr>
          <w:spacing w:val="-4"/>
          <w:w w:val="85"/>
          <w:sz w:val="20"/>
        </w:rPr>
        <w:t xml:space="preserve"> </w:t>
      </w:r>
      <w:r>
        <w:rPr>
          <w:w w:val="85"/>
          <w:sz w:val="20"/>
        </w:rPr>
        <w:t>domestic</w:t>
      </w:r>
      <w:r>
        <w:rPr>
          <w:spacing w:val="-5"/>
          <w:w w:val="85"/>
          <w:sz w:val="20"/>
        </w:rPr>
        <w:t xml:space="preserve"> </w:t>
      </w:r>
      <w:r>
        <w:rPr>
          <w:w w:val="85"/>
          <w:sz w:val="20"/>
        </w:rPr>
        <w:t>and</w:t>
      </w:r>
      <w:r>
        <w:rPr>
          <w:spacing w:val="-4"/>
          <w:w w:val="85"/>
          <w:sz w:val="20"/>
        </w:rPr>
        <w:t xml:space="preserve"> </w:t>
      </w:r>
      <w:r>
        <w:rPr>
          <w:w w:val="85"/>
          <w:sz w:val="20"/>
        </w:rPr>
        <w:t>industrial</w:t>
      </w:r>
      <w:r>
        <w:rPr>
          <w:spacing w:val="-5"/>
          <w:w w:val="85"/>
          <w:sz w:val="20"/>
        </w:rPr>
        <w:t xml:space="preserve"> </w:t>
      </w:r>
      <w:r>
        <w:rPr>
          <w:w w:val="85"/>
          <w:sz w:val="20"/>
        </w:rPr>
        <w:t>wastes</w:t>
      </w:r>
      <w:r>
        <w:rPr>
          <w:spacing w:val="-3"/>
          <w:w w:val="85"/>
          <w:sz w:val="20"/>
        </w:rPr>
        <w:t xml:space="preserve"> </w:t>
      </w:r>
      <w:r>
        <w:rPr>
          <w:w w:val="85"/>
          <w:sz w:val="20"/>
        </w:rPr>
        <w:t>and</w:t>
      </w:r>
      <w:r>
        <w:rPr>
          <w:spacing w:val="-4"/>
          <w:w w:val="85"/>
          <w:sz w:val="20"/>
        </w:rPr>
        <w:t xml:space="preserve"> </w:t>
      </w:r>
      <w:r>
        <w:rPr>
          <w:w w:val="85"/>
          <w:sz w:val="20"/>
        </w:rPr>
        <w:t>garbage</w:t>
      </w:r>
      <w:r>
        <w:rPr>
          <w:spacing w:val="-2"/>
          <w:w w:val="85"/>
          <w:sz w:val="20"/>
        </w:rPr>
        <w:t xml:space="preserve"> </w:t>
      </w:r>
      <w:r>
        <w:rPr>
          <w:w w:val="85"/>
          <w:sz w:val="20"/>
        </w:rPr>
        <w:t>resulting</w:t>
      </w:r>
      <w:r>
        <w:rPr>
          <w:spacing w:val="-4"/>
          <w:w w:val="85"/>
          <w:sz w:val="20"/>
        </w:rPr>
        <w:t xml:space="preserve"> </w:t>
      </w:r>
      <w:r>
        <w:rPr>
          <w:w w:val="85"/>
          <w:sz w:val="20"/>
        </w:rPr>
        <w:t>into</w:t>
      </w:r>
      <w:r>
        <w:rPr>
          <w:spacing w:val="-4"/>
          <w:w w:val="85"/>
          <w:sz w:val="20"/>
        </w:rPr>
        <w:t xml:space="preserve"> </w:t>
      </w:r>
      <w:r>
        <w:rPr>
          <w:w w:val="85"/>
          <w:sz w:val="20"/>
        </w:rPr>
        <w:t>improved</w:t>
      </w:r>
      <w:r>
        <w:rPr>
          <w:spacing w:val="-2"/>
          <w:w w:val="85"/>
          <w:sz w:val="20"/>
        </w:rPr>
        <w:t xml:space="preserve"> </w:t>
      </w:r>
      <w:r>
        <w:rPr>
          <w:w w:val="85"/>
          <w:sz w:val="20"/>
        </w:rPr>
        <w:t>sanitation</w:t>
      </w:r>
      <w:r>
        <w:rPr>
          <w:spacing w:val="-4"/>
          <w:w w:val="85"/>
          <w:sz w:val="20"/>
        </w:rPr>
        <w:t xml:space="preserve"> </w:t>
      </w:r>
      <w:r>
        <w:rPr>
          <w:w w:val="85"/>
          <w:sz w:val="20"/>
        </w:rPr>
        <w:t>like</w:t>
      </w:r>
      <w:r>
        <w:rPr>
          <w:spacing w:val="-3"/>
          <w:w w:val="85"/>
          <w:sz w:val="20"/>
        </w:rPr>
        <w:t xml:space="preserve"> </w:t>
      </w:r>
      <w:r>
        <w:rPr>
          <w:w w:val="85"/>
          <w:sz w:val="20"/>
        </w:rPr>
        <w:t>L.</w:t>
      </w:r>
      <w:r>
        <w:rPr>
          <w:spacing w:val="-4"/>
          <w:w w:val="85"/>
          <w:sz w:val="20"/>
        </w:rPr>
        <w:t xml:space="preserve"> </w:t>
      </w:r>
      <w:r>
        <w:rPr>
          <w:w w:val="85"/>
          <w:sz w:val="20"/>
        </w:rPr>
        <w:t>Victoria</w:t>
      </w:r>
      <w:r>
        <w:rPr>
          <w:spacing w:val="-3"/>
          <w:w w:val="85"/>
          <w:sz w:val="20"/>
        </w:rPr>
        <w:t xml:space="preserve"> </w:t>
      </w:r>
      <w:r>
        <w:rPr>
          <w:w w:val="85"/>
          <w:sz w:val="20"/>
        </w:rPr>
        <w:t>at Ggaba in Kampala for sewage by NWSC.</w:t>
      </w:r>
    </w:p>
    <w:p w:rsidR="00E5575B" w:rsidRDefault="00D512E5">
      <w:pPr>
        <w:spacing w:before="204"/>
        <w:ind w:left="460"/>
        <w:rPr>
          <w:rFonts w:ascii="Arial"/>
          <w:b/>
          <w:sz w:val="20"/>
        </w:rPr>
      </w:pPr>
      <w:r>
        <w:rPr>
          <w:rFonts w:ascii="Arial"/>
          <w:b/>
          <w:spacing w:val="-2"/>
          <w:w w:val="90"/>
          <w:sz w:val="20"/>
          <w:u w:val="single"/>
        </w:rPr>
        <w:t>Negatives:</w:t>
      </w:r>
    </w:p>
    <w:p w:rsidR="00E5575B" w:rsidRDefault="00D512E5">
      <w:pPr>
        <w:pStyle w:val="ListParagraph"/>
        <w:numPr>
          <w:ilvl w:val="0"/>
          <w:numId w:val="22"/>
        </w:numPr>
        <w:tabs>
          <w:tab w:val="left" w:pos="819"/>
        </w:tabs>
        <w:spacing w:before="1" w:line="242" w:lineRule="auto"/>
        <w:ind w:right="714" w:firstLine="0"/>
        <w:rPr>
          <w:sz w:val="20"/>
        </w:rPr>
      </w:pPr>
      <w:r>
        <w:rPr>
          <w:w w:val="85"/>
          <w:sz w:val="20"/>
        </w:rPr>
        <w:t>Lakes</w:t>
      </w:r>
      <w:r>
        <w:rPr>
          <w:spacing w:val="-6"/>
          <w:w w:val="85"/>
          <w:sz w:val="20"/>
        </w:rPr>
        <w:t xml:space="preserve"> </w:t>
      </w:r>
      <w:r>
        <w:rPr>
          <w:w w:val="85"/>
          <w:sz w:val="20"/>
        </w:rPr>
        <w:t>and</w:t>
      </w:r>
      <w:r>
        <w:rPr>
          <w:spacing w:val="-5"/>
          <w:w w:val="85"/>
          <w:sz w:val="20"/>
        </w:rPr>
        <w:t xml:space="preserve"> </w:t>
      </w:r>
      <w:r>
        <w:rPr>
          <w:w w:val="85"/>
          <w:sz w:val="20"/>
        </w:rPr>
        <w:t>rivers</w:t>
      </w:r>
      <w:r>
        <w:rPr>
          <w:spacing w:val="-5"/>
          <w:w w:val="85"/>
          <w:sz w:val="20"/>
        </w:rPr>
        <w:t xml:space="preserve"> </w:t>
      </w:r>
      <w:r>
        <w:rPr>
          <w:w w:val="85"/>
          <w:sz w:val="20"/>
        </w:rPr>
        <w:t>and</w:t>
      </w:r>
      <w:r>
        <w:rPr>
          <w:spacing w:val="-5"/>
          <w:w w:val="85"/>
          <w:sz w:val="20"/>
        </w:rPr>
        <w:t xml:space="preserve"> </w:t>
      </w:r>
      <w:r>
        <w:rPr>
          <w:w w:val="85"/>
          <w:sz w:val="20"/>
        </w:rPr>
        <w:t>their</w:t>
      </w:r>
      <w:r>
        <w:rPr>
          <w:spacing w:val="-4"/>
          <w:w w:val="85"/>
          <w:sz w:val="20"/>
        </w:rPr>
        <w:t xml:space="preserve"> </w:t>
      </w:r>
      <w:r>
        <w:rPr>
          <w:w w:val="85"/>
          <w:sz w:val="20"/>
        </w:rPr>
        <w:t>surrounding</w:t>
      </w:r>
      <w:r>
        <w:rPr>
          <w:spacing w:val="-4"/>
          <w:w w:val="85"/>
          <w:sz w:val="20"/>
        </w:rPr>
        <w:t xml:space="preserve"> </w:t>
      </w:r>
      <w:r>
        <w:rPr>
          <w:w w:val="85"/>
          <w:sz w:val="20"/>
        </w:rPr>
        <w:t>swamp</w:t>
      </w:r>
      <w:r>
        <w:rPr>
          <w:spacing w:val="-4"/>
          <w:w w:val="85"/>
          <w:sz w:val="20"/>
        </w:rPr>
        <w:t xml:space="preserve"> </w:t>
      </w:r>
      <w:r>
        <w:rPr>
          <w:w w:val="85"/>
          <w:sz w:val="20"/>
        </w:rPr>
        <w:t>vegetation</w:t>
      </w:r>
      <w:r>
        <w:rPr>
          <w:spacing w:val="-4"/>
          <w:w w:val="85"/>
          <w:sz w:val="20"/>
        </w:rPr>
        <w:t xml:space="preserve"> </w:t>
      </w:r>
      <w:r>
        <w:rPr>
          <w:w w:val="85"/>
          <w:sz w:val="20"/>
        </w:rPr>
        <w:t>have</w:t>
      </w:r>
      <w:r>
        <w:rPr>
          <w:spacing w:val="-1"/>
          <w:w w:val="85"/>
          <w:sz w:val="20"/>
        </w:rPr>
        <w:t xml:space="preserve"> </w:t>
      </w:r>
      <w:r>
        <w:rPr>
          <w:w w:val="85"/>
          <w:sz w:val="20"/>
        </w:rPr>
        <w:t>promoted</w:t>
      </w:r>
      <w:r>
        <w:rPr>
          <w:spacing w:val="-3"/>
          <w:w w:val="85"/>
          <w:sz w:val="20"/>
        </w:rPr>
        <w:t xml:space="preserve"> </w:t>
      </w:r>
      <w:r>
        <w:rPr>
          <w:rFonts w:ascii="Arial" w:hAnsi="Arial"/>
          <w:b/>
          <w:w w:val="85"/>
          <w:sz w:val="20"/>
        </w:rPr>
        <w:t>breeding</w:t>
      </w:r>
      <w:r>
        <w:rPr>
          <w:rFonts w:ascii="Arial" w:hAnsi="Arial"/>
          <w:b/>
          <w:spacing w:val="-6"/>
          <w:w w:val="85"/>
          <w:sz w:val="20"/>
        </w:rPr>
        <w:t xml:space="preserve"> </w:t>
      </w:r>
      <w:r>
        <w:rPr>
          <w:rFonts w:ascii="Arial" w:hAnsi="Arial"/>
          <w:b/>
          <w:w w:val="85"/>
          <w:sz w:val="20"/>
        </w:rPr>
        <w:t>sites</w:t>
      </w:r>
      <w:r>
        <w:rPr>
          <w:rFonts w:ascii="Arial" w:hAnsi="Arial"/>
          <w:b/>
          <w:spacing w:val="-6"/>
          <w:w w:val="85"/>
          <w:sz w:val="20"/>
        </w:rPr>
        <w:t xml:space="preserve"> </w:t>
      </w:r>
      <w:r>
        <w:rPr>
          <w:rFonts w:ascii="Arial" w:hAnsi="Arial"/>
          <w:b/>
          <w:w w:val="85"/>
          <w:sz w:val="20"/>
        </w:rPr>
        <w:t>for</w:t>
      </w:r>
      <w:r>
        <w:rPr>
          <w:rFonts w:ascii="Arial" w:hAnsi="Arial"/>
          <w:b/>
          <w:spacing w:val="-5"/>
          <w:w w:val="85"/>
          <w:sz w:val="20"/>
        </w:rPr>
        <w:t xml:space="preserve"> </w:t>
      </w:r>
      <w:r>
        <w:rPr>
          <w:rFonts w:ascii="Arial" w:hAnsi="Arial"/>
          <w:b/>
          <w:w w:val="85"/>
          <w:sz w:val="20"/>
        </w:rPr>
        <w:t>disease</w:t>
      </w:r>
      <w:r>
        <w:rPr>
          <w:rFonts w:ascii="Arial" w:hAnsi="Arial"/>
          <w:b/>
          <w:spacing w:val="-6"/>
          <w:w w:val="85"/>
          <w:sz w:val="20"/>
        </w:rPr>
        <w:t xml:space="preserve"> </w:t>
      </w:r>
      <w:r>
        <w:rPr>
          <w:rFonts w:ascii="Arial" w:hAnsi="Arial"/>
          <w:b/>
          <w:w w:val="85"/>
          <w:sz w:val="20"/>
        </w:rPr>
        <w:t>transmitting</w:t>
      </w:r>
      <w:r>
        <w:rPr>
          <w:rFonts w:ascii="Arial" w:hAnsi="Arial"/>
          <w:b/>
          <w:spacing w:val="-5"/>
          <w:w w:val="85"/>
          <w:sz w:val="20"/>
        </w:rPr>
        <w:t xml:space="preserve"> </w:t>
      </w:r>
      <w:r>
        <w:rPr>
          <w:rFonts w:ascii="Arial" w:hAnsi="Arial"/>
          <w:b/>
          <w:w w:val="85"/>
          <w:sz w:val="20"/>
        </w:rPr>
        <w:t>vectors</w:t>
      </w:r>
      <w:r>
        <w:rPr>
          <w:rFonts w:ascii="Arial" w:hAnsi="Arial"/>
          <w:b/>
          <w:spacing w:val="-6"/>
          <w:w w:val="85"/>
          <w:sz w:val="20"/>
        </w:rPr>
        <w:t xml:space="preserve"> </w:t>
      </w:r>
      <w:r>
        <w:rPr>
          <w:rFonts w:ascii="Arial" w:hAnsi="Arial"/>
          <w:b/>
          <w:w w:val="85"/>
          <w:sz w:val="20"/>
        </w:rPr>
        <w:t>and</w:t>
      </w:r>
      <w:r>
        <w:rPr>
          <w:rFonts w:ascii="Arial" w:hAnsi="Arial"/>
          <w:b/>
          <w:spacing w:val="-5"/>
          <w:w w:val="85"/>
          <w:sz w:val="20"/>
        </w:rPr>
        <w:t xml:space="preserve"> </w:t>
      </w:r>
      <w:r>
        <w:rPr>
          <w:rFonts w:ascii="Arial" w:hAnsi="Arial"/>
          <w:b/>
          <w:w w:val="85"/>
          <w:sz w:val="20"/>
        </w:rPr>
        <w:t>pests</w:t>
      </w:r>
      <w:r>
        <w:rPr>
          <w:rFonts w:ascii="Arial" w:hAnsi="Arial"/>
          <w:b/>
          <w:spacing w:val="-1"/>
          <w:w w:val="85"/>
          <w:sz w:val="20"/>
        </w:rPr>
        <w:t xml:space="preserve"> </w:t>
      </w:r>
      <w:r>
        <w:rPr>
          <w:w w:val="85"/>
          <w:sz w:val="20"/>
        </w:rPr>
        <w:t>due</w:t>
      </w:r>
      <w:r>
        <w:rPr>
          <w:spacing w:val="-4"/>
          <w:w w:val="85"/>
          <w:sz w:val="20"/>
        </w:rPr>
        <w:t xml:space="preserve"> </w:t>
      </w:r>
      <w:r>
        <w:rPr>
          <w:w w:val="85"/>
          <w:sz w:val="20"/>
        </w:rPr>
        <w:t>to stagnant</w:t>
      </w:r>
      <w:r>
        <w:rPr>
          <w:spacing w:val="-3"/>
          <w:w w:val="85"/>
          <w:sz w:val="20"/>
        </w:rPr>
        <w:t xml:space="preserve"> </w:t>
      </w:r>
      <w:r>
        <w:rPr>
          <w:w w:val="85"/>
          <w:sz w:val="20"/>
        </w:rPr>
        <w:t>water</w:t>
      </w:r>
      <w:r>
        <w:rPr>
          <w:spacing w:val="-2"/>
          <w:w w:val="85"/>
          <w:sz w:val="20"/>
        </w:rPr>
        <w:t xml:space="preserve"> </w:t>
      </w:r>
      <w:r>
        <w:rPr>
          <w:w w:val="85"/>
          <w:sz w:val="20"/>
        </w:rPr>
        <w:t>like</w:t>
      </w:r>
      <w:r>
        <w:rPr>
          <w:spacing w:val="-3"/>
          <w:w w:val="85"/>
          <w:sz w:val="20"/>
        </w:rPr>
        <w:t xml:space="preserve"> </w:t>
      </w:r>
      <w:r>
        <w:rPr>
          <w:w w:val="85"/>
          <w:sz w:val="20"/>
        </w:rPr>
        <w:t>mosquitoes,</w:t>
      </w:r>
      <w:r>
        <w:rPr>
          <w:spacing w:val="-3"/>
          <w:w w:val="85"/>
          <w:sz w:val="20"/>
        </w:rPr>
        <w:t xml:space="preserve"> </w:t>
      </w:r>
      <w:r>
        <w:rPr>
          <w:w w:val="85"/>
          <w:sz w:val="20"/>
        </w:rPr>
        <w:t>snails,</w:t>
      </w:r>
      <w:r>
        <w:rPr>
          <w:spacing w:val="-3"/>
          <w:w w:val="85"/>
          <w:sz w:val="20"/>
        </w:rPr>
        <w:t xml:space="preserve"> </w:t>
      </w:r>
      <w:r>
        <w:rPr>
          <w:w w:val="85"/>
          <w:sz w:val="20"/>
        </w:rPr>
        <w:t>black</w:t>
      </w:r>
      <w:r>
        <w:rPr>
          <w:spacing w:val="-3"/>
          <w:w w:val="85"/>
          <w:sz w:val="20"/>
        </w:rPr>
        <w:t xml:space="preserve"> </w:t>
      </w:r>
      <w:r>
        <w:rPr>
          <w:w w:val="85"/>
          <w:sz w:val="20"/>
        </w:rPr>
        <w:t>flies,</w:t>
      </w:r>
      <w:r>
        <w:rPr>
          <w:spacing w:val="-3"/>
          <w:w w:val="85"/>
          <w:sz w:val="20"/>
        </w:rPr>
        <w:t xml:space="preserve"> </w:t>
      </w:r>
      <w:r>
        <w:rPr>
          <w:w w:val="85"/>
          <w:sz w:val="20"/>
        </w:rPr>
        <w:t>tsetse</w:t>
      </w:r>
      <w:r>
        <w:rPr>
          <w:spacing w:val="-3"/>
          <w:w w:val="85"/>
          <w:sz w:val="20"/>
        </w:rPr>
        <w:t xml:space="preserve"> </w:t>
      </w:r>
      <w:r>
        <w:rPr>
          <w:w w:val="85"/>
          <w:sz w:val="20"/>
        </w:rPr>
        <w:t>flies</w:t>
      </w:r>
      <w:r>
        <w:rPr>
          <w:spacing w:val="-3"/>
          <w:w w:val="85"/>
          <w:sz w:val="20"/>
        </w:rPr>
        <w:t xml:space="preserve"> </w:t>
      </w:r>
      <w:r>
        <w:rPr>
          <w:w w:val="85"/>
          <w:sz w:val="20"/>
        </w:rPr>
        <w:t>and</w:t>
      </w:r>
      <w:r>
        <w:rPr>
          <w:spacing w:val="-3"/>
          <w:w w:val="85"/>
          <w:sz w:val="20"/>
        </w:rPr>
        <w:t xml:space="preserve"> </w:t>
      </w:r>
      <w:r>
        <w:rPr>
          <w:w w:val="85"/>
          <w:sz w:val="20"/>
        </w:rPr>
        <w:t>other</w:t>
      </w:r>
      <w:r>
        <w:rPr>
          <w:spacing w:val="-2"/>
          <w:w w:val="85"/>
          <w:sz w:val="20"/>
        </w:rPr>
        <w:t xml:space="preserve"> </w:t>
      </w:r>
      <w:r>
        <w:rPr>
          <w:w w:val="85"/>
          <w:sz w:val="20"/>
        </w:rPr>
        <w:t>bacterial</w:t>
      </w:r>
      <w:r>
        <w:rPr>
          <w:spacing w:val="-3"/>
          <w:w w:val="85"/>
          <w:sz w:val="20"/>
        </w:rPr>
        <w:t xml:space="preserve"> </w:t>
      </w:r>
      <w:r>
        <w:rPr>
          <w:w w:val="85"/>
          <w:sz w:val="20"/>
        </w:rPr>
        <w:t>insects which</w:t>
      </w:r>
      <w:r>
        <w:rPr>
          <w:spacing w:val="-3"/>
          <w:w w:val="85"/>
          <w:sz w:val="20"/>
        </w:rPr>
        <w:t xml:space="preserve"> </w:t>
      </w:r>
      <w:r>
        <w:rPr>
          <w:w w:val="85"/>
          <w:sz w:val="20"/>
        </w:rPr>
        <w:t>attack</w:t>
      </w:r>
      <w:r>
        <w:rPr>
          <w:spacing w:val="-3"/>
          <w:w w:val="85"/>
          <w:sz w:val="20"/>
        </w:rPr>
        <w:t xml:space="preserve"> </w:t>
      </w:r>
      <w:r>
        <w:rPr>
          <w:w w:val="85"/>
          <w:sz w:val="20"/>
        </w:rPr>
        <w:t>humans,</w:t>
      </w:r>
      <w:r>
        <w:rPr>
          <w:spacing w:val="-3"/>
          <w:w w:val="85"/>
          <w:sz w:val="20"/>
        </w:rPr>
        <w:t xml:space="preserve"> </w:t>
      </w:r>
      <w:r>
        <w:rPr>
          <w:w w:val="85"/>
          <w:sz w:val="20"/>
        </w:rPr>
        <w:t>crops</w:t>
      </w:r>
      <w:r>
        <w:rPr>
          <w:spacing w:val="-2"/>
          <w:w w:val="85"/>
          <w:sz w:val="20"/>
        </w:rPr>
        <w:t xml:space="preserve"> </w:t>
      </w:r>
      <w:r>
        <w:rPr>
          <w:w w:val="85"/>
          <w:sz w:val="20"/>
        </w:rPr>
        <w:t>and</w:t>
      </w:r>
      <w:r>
        <w:rPr>
          <w:spacing w:val="-3"/>
          <w:w w:val="85"/>
          <w:sz w:val="20"/>
        </w:rPr>
        <w:t xml:space="preserve"> </w:t>
      </w:r>
      <w:r>
        <w:rPr>
          <w:w w:val="85"/>
          <w:sz w:val="20"/>
        </w:rPr>
        <w:t>livestock</w:t>
      </w:r>
      <w:r>
        <w:rPr>
          <w:spacing w:val="-3"/>
          <w:w w:val="85"/>
          <w:sz w:val="20"/>
        </w:rPr>
        <w:t xml:space="preserve"> </w:t>
      </w:r>
      <w:r>
        <w:rPr>
          <w:w w:val="85"/>
          <w:sz w:val="20"/>
        </w:rPr>
        <w:t>e.g.</w:t>
      </w:r>
      <w:r>
        <w:rPr>
          <w:spacing w:val="-3"/>
          <w:w w:val="85"/>
          <w:sz w:val="20"/>
        </w:rPr>
        <w:t xml:space="preserve"> </w:t>
      </w:r>
      <w:r>
        <w:rPr>
          <w:w w:val="85"/>
          <w:sz w:val="20"/>
        </w:rPr>
        <w:t>at</w:t>
      </w:r>
      <w:r>
        <w:rPr>
          <w:spacing w:val="-3"/>
          <w:w w:val="85"/>
          <w:sz w:val="20"/>
        </w:rPr>
        <w:t xml:space="preserve"> </w:t>
      </w:r>
      <w:r>
        <w:rPr>
          <w:w w:val="85"/>
          <w:sz w:val="20"/>
        </w:rPr>
        <w:t>Luzira</w:t>
      </w:r>
      <w:r>
        <w:rPr>
          <w:spacing w:val="-3"/>
          <w:w w:val="85"/>
          <w:sz w:val="20"/>
        </w:rPr>
        <w:t xml:space="preserve"> </w:t>
      </w:r>
      <w:r>
        <w:rPr>
          <w:w w:val="85"/>
          <w:sz w:val="20"/>
        </w:rPr>
        <w:t>in Kampala,</w:t>
      </w:r>
      <w:r>
        <w:rPr>
          <w:spacing w:val="-6"/>
          <w:w w:val="85"/>
          <w:sz w:val="20"/>
        </w:rPr>
        <w:t xml:space="preserve"> </w:t>
      </w:r>
      <w:r>
        <w:rPr>
          <w:w w:val="85"/>
          <w:sz w:val="20"/>
        </w:rPr>
        <w:t>Bukakata</w:t>
      </w:r>
      <w:r>
        <w:rPr>
          <w:spacing w:val="-5"/>
          <w:w w:val="85"/>
          <w:sz w:val="20"/>
        </w:rPr>
        <w:t xml:space="preserve"> </w:t>
      </w:r>
      <w:r>
        <w:rPr>
          <w:w w:val="85"/>
          <w:sz w:val="20"/>
        </w:rPr>
        <w:t>in</w:t>
      </w:r>
      <w:r>
        <w:rPr>
          <w:spacing w:val="-5"/>
          <w:w w:val="85"/>
          <w:sz w:val="20"/>
        </w:rPr>
        <w:t xml:space="preserve"> </w:t>
      </w:r>
      <w:r>
        <w:rPr>
          <w:w w:val="85"/>
          <w:sz w:val="20"/>
        </w:rPr>
        <w:t>Masaka</w:t>
      </w:r>
      <w:r>
        <w:rPr>
          <w:spacing w:val="-6"/>
          <w:w w:val="85"/>
          <w:sz w:val="20"/>
        </w:rPr>
        <w:t xml:space="preserve"> </w:t>
      </w:r>
      <w:r>
        <w:rPr>
          <w:w w:val="85"/>
          <w:sz w:val="20"/>
        </w:rPr>
        <w:t>and</w:t>
      </w:r>
      <w:r>
        <w:rPr>
          <w:spacing w:val="-5"/>
          <w:w w:val="85"/>
          <w:sz w:val="20"/>
        </w:rPr>
        <w:t xml:space="preserve"> </w:t>
      </w:r>
      <w:r>
        <w:rPr>
          <w:w w:val="85"/>
          <w:sz w:val="20"/>
        </w:rPr>
        <w:t>Masese</w:t>
      </w:r>
      <w:r>
        <w:rPr>
          <w:spacing w:val="-5"/>
          <w:w w:val="85"/>
          <w:sz w:val="20"/>
        </w:rPr>
        <w:t xml:space="preserve"> </w:t>
      </w:r>
      <w:r>
        <w:rPr>
          <w:w w:val="85"/>
          <w:sz w:val="20"/>
        </w:rPr>
        <w:t>in</w:t>
      </w:r>
      <w:r>
        <w:rPr>
          <w:spacing w:val="-6"/>
          <w:w w:val="85"/>
          <w:sz w:val="20"/>
        </w:rPr>
        <w:t xml:space="preserve"> </w:t>
      </w:r>
      <w:r>
        <w:rPr>
          <w:w w:val="85"/>
          <w:sz w:val="20"/>
        </w:rPr>
        <w:t>Jinja</w:t>
      </w:r>
      <w:r>
        <w:rPr>
          <w:spacing w:val="-5"/>
          <w:w w:val="85"/>
          <w:sz w:val="20"/>
        </w:rPr>
        <w:t xml:space="preserve"> </w:t>
      </w:r>
      <w:r>
        <w:rPr>
          <w:w w:val="85"/>
          <w:sz w:val="20"/>
        </w:rPr>
        <w:t>on</w:t>
      </w:r>
      <w:r>
        <w:rPr>
          <w:spacing w:val="-5"/>
          <w:w w:val="85"/>
          <w:sz w:val="20"/>
        </w:rPr>
        <w:t xml:space="preserve"> </w:t>
      </w:r>
      <w:r>
        <w:rPr>
          <w:w w:val="85"/>
          <w:sz w:val="20"/>
        </w:rPr>
        <w:t>the</w:t>
      </w:r>
      <w:r>
        <w:rPr>
          <w:spacing w:val="-6"/>
          <w:w w:val="85"/>
          <w:sz w:val="20"/>
        </w:rPr>
        <w:t xml:space="preserve"> </w:t>
      </w:r>
      <w:r>
        <w:rPr>
          <w:w w:val="85"/>
          <w:sz w:val="20"/>
        </w:rPr>
        <w:t>shores</w:t>
      </w:r>
      <w:r>
        <w:rPr>
          <w:spacing w:val="-5"/>
          <w:w w:val="85"/>
          <w:sz w:val="20"/>
        </w:rPr>
        <w:t xml:space="preserve"> </w:t>
      </w:r>
      <w:r>
        <w:rPr>
          <w:w w:val="85"/>
          <w:sz w:val="20"/>
        </w:rPr>
        <w:t>of</w:t>
      </w:r>
      <w:r>
        <w:rPr>
          <w:spacing w:val="-5"/>
          <w:w w:val="85"/>
          <w:sz w:val="20"/>
        </w:rPr>
        <w:t xml:space="preserve"> </w:t>
      </w:r>
      <w:r>
        <w:rPr>
          <w:w w:val="85"/>
          <w:sz w:val="20"/>
        </w:rPr>
        <w:t>L.</w:t>
      </w:r>
      <w:r>
        <w:rPr>
          <w:spacing w:val="-6"/>
          <w:w w:val="85"/>
          <w:sz w:val="20"/>
        </w:rPr>
        <w:t xml:space="preserve"> </w:t>
      </w:r>
      <w:r>
        <w:rPr>
          <w:w w:val="85"/>
          <w:sz w:val="20"/>
        </w:rPr>
        <w:t>Victoria.</w:t>
      </w:r>
    </w:p>
    <w:p w:rsidR="00E5575B" w:rsidRDefault="00D512E5">
      <w:pPr>
        <w:pStyle w:val="ListParagraph"/>
        <w:numPr>
          <w:ilvl w:val="0"/>
          <w:numId w:val="22"/>
        </w:numPr>
        <w:tabs>
          <w:tab w:val="left" w:pos="819"/>
        </w:tabs>
        <w:spacing w:line="242" w:lineRule="auto"/>
        <w:ind w:right="716" w:firstLine="0"/>
        <w:rPr>
          <w:sz w:val="20"/>
        </w:rPr>
      </w:pPr>
      <w:r>
        <w:rPr>
          <w:w w:val="85"/>
          <w:sz w:val="20"/>
        </w:rPr>
        <w:t>Lakes</w:t>
      </w:r>
      <w:r>
        <w:rPr>
          <w:spacing w:val="-6"/>
          <w:w w:val="85"/>
          <w:sz w:val="20"/>
        </w:rPr>
        <w:t xml:space="preserve"> </w:t>
      </w:r>
      <w:r>
        <w:rPr>
          <w:w w:val="85"/>
          <w:sz w:val="20"/>
        </w:rPr>
        <w:t>and</w:t>
      </w:r>
      <w:r>
        <w:rPr>
          <w:spacing w:val="-5"/>
          <w:w w:val="85"/>
          <w:sz w:val="20"/>
        </w:rPr>
        <w:t xml:space="preserve"> </w:t>
      </w:r>
      <w:r>
        <w:rPr>
          <w:w w:val="85"/>
          <w:sz w:val="20"/>
        </w:rPr>
        <w:t>rivers</w:t>
      </w:r>
      <w:r>
        <w:rPr>
          <w:spacing w:val="-5"/>
          <w:w w:val="85"/>
          <w:sz w:val="20"/>
        </w:rPr>
        <w:t xml:space="preserve"> </w:t>
      </w:r>
      <w:r>
        <w:rPr>
          <w:w w:val="85"/>
          <w:sz w:val="20"/>
        </w:rPr>
        <w:t>are</w:t>
      </w:r>
      <w:r>
        <w:rPr>
          <w:spacing w:val="-6"/>
          <w:w w:val="85"/>
          <w:sz w:val="20"/>
        </w:rPr>
        <w:t xml:space="preserve"> </w:t>
      </w:r>
      <w:r>
        <w:rPr>
          <w:rFonts w:ascii="Arial" w:hAnsi="Arial"/>
          <w:b/>
          <w:w w:val="85"/>
          <w:sz w:val="20"/>
        </w:rPr>
        <w:t>socio</w:t>
      </w:r>
      <w:r>
        <w:rPr>
          <w:rFonts w:ascii="Arial" w:hAnsi="Arial"/>
          <w:b/>
          <w:spacing w:val="-5"/>
          <w:w w:val="85"/>
          <w:sz w:val="20"/>
        </w:rPr>
        <w:t xml:space="preserve"> </w:t>
      </w:r>
      <w:r>
        <w:rPr>
          <w:rFonts w:ascii="Arial" w:hAnsi="Arial"/>
          <w:b/>
          <w:w w:val="85"/>
          <w:sz w:val="20"/>
        </w:rPr>
        <w:t>–</w:t>
      </w:r>
      <w:r>
        <w:rPr>
          <w:rFonts w:ascii="Arial" w:hAnsi="Arial"/>
          <w:b/>
          <w:spacing w:val="-6"/>
          <w:w w:val="85"/>
          <w:sz w:val="20"/>
        </w:rPr>
        <w:t xml:space="preserve"> </w:t>
      </w:r>
      <w:r>
        <w:rPr>
          <w:rFonts w:ascii="Arial" w:hAnsi="Arial"/>
          <w:b/>
          <w:w w:val="85"/>
          <w:sz w:val="20"/>
        </w:rPr>
        <w:t>economic</w:t>
      </w:r>
      <w:r>
        <w:rPr>
          <w:rFonts w:ascii="Arial" w:hAnsi="Arial"/>
          <w:b/>
          <w:spacing w:val="-5"/>
          <w:w w:val="85"/>
          <w:sz w:val="20"/>
        </w:rPr>
        <w:t xml:space="preserve"> </w:t>
      </w:r>
      <w:r>
        <w:rPr>
          <w:rFonts w:ascii="Arial" w:hAnsi="Arial"/>
          <w:b/>
          <w:w w:val="85"/>
          <w:sz w:val="20"/>
        </w:rPr>
        <w:t>barriers</w:t>
      </w:r>
      <w:r>
        <w:rPr>
          <w:rFonts w:ascii="Arial" w:hAnsi="Arial"/>
          <w:b/>
          <w:spacing w:val="-6"/>
          <w:w w:val="85"/>
          <w:sz w:val="20"/>
        </w:rPr>
        <w:t xml:space="preserve"> </w:t>
      </w:r>
      <w:r>
        <w:rPr>
          <w:w w:val="85"/>
          <w:sz w:val="20"/>
        </w:rPr>
        <w:t>between</w:t>
      </w:r>
      <w:r>
        <w:rPr>
          <w:spacing w:val="-5"/>
          <w:w w:val="85"/>
          <w:sz w:val="20"/>
        </w:rPr>
        <w:t xml:space="preserve"> </w:t>
      </w:r>
      <w:r>
        <w:rPr>
          <w:w w:val="85"/>
          <w:sz w:val="20"/>
        </w:rPr>
        <w:t>people</w:t>
      </w:r>
      <w:r>
        <w:rPr>
          <w:spacing w:val="-6"/>
          <w:w w:val="85"/>
          <w:sz w:val="20"/>
        </w:rPr>
        <w:t xml:space="preserve"> </w:t>
      </w:r>
      <w:r>
        <w:rPr>
          <w:w w:val="85"/>
          <w:sz w:val="20"/>
        </w:rPr>
        <w:t>on</w:t>
      </w:r>
      <w:r>
        <w:rPr>
          <w:spacing w:val="-5"/>
          <w:w w:val="85"/>
          <w:sz w:val="20"/>
        </w:rPr>
        <w:t xml:space="preserve"> </w:t>
      </w:r>
      <w:r>
        <w:rPr>
          <w:w w:val="85"/>
          <w:sz w:val="20"/>
        </w:rPr>
        <w:t>opposite</w:t>
      </w:r>
      <w:r>
        <w:rPr>
          <w:spacing w:val="-5"/>
          <w:w w:val="85"/>
          <w:sz w:val="20"/>
        </w:rPr>
        <w:t xml:space="preserve"> </w:t>
      </w:r>
      <w:r>
        <w:rPr>
          <w:w w:val="85"/>
          <w:sz w:val="20"/>
        </w:rPr>
        <w:t>shores</w:t>
      </w:r>
      <w:r>
        <w:rPr>
          <w:spacing w:val="-6"/>
          <w:w w:val="85"/>
          <w:sz w:val="20"/>
        </w:rPr>
        <w:t xml:space="preserve"> </w:t>
      </w:r>
      <w:r>
        <w:rPr>
          <w:w w:val="85"/>
          <w:sz w:val="20"/>
        </w:rPr>
        <w:t>/</w:t>
      </w:r>
      <w:r>
        <w:rPr>
          <w:spacing w:val="-5"/>
          <w:w w:val="85"/>
          <w:sz w:val="20"/>
        </w:rPr>
        <w:t xml:space="preserve"> </w:t>
      </w:r>
      <w:r>
        <w:rPr>
          <w:w w:val="85"/>
          <w:sz w:val="20"/>
        </w:rPr>
        <w:t>banks</w:t>
      </w:r>
      <w:r>
        <w:rPr>
          <w:spacing w:val="-5"/>
          <w:w w:val="85"/>
          <w:sz w:val="20"/>
        </w:rPr>
        <w:t xml:space="preserve"> </w:t>
      </w:r>
      <w:r>
        <w:rPr>
          <w:w w:val="85"/>
          <w:sz w:val="20"/>
        </w:rPr>
        <w:t>thus</w:t>
      </w:r>
      <w:r>
        <w:rPr>
          <w:spacing w:val="-5"/>
          <w:w w:val="85"/>
          <w:sz w:val="20"/>
        </w:rPr>
        <w:t xml:space="preserve"> </w:t>
      </w:r>
      <w:r>
        <w:rPr>
          <w:w w:val="85"/>
          <w:sz w:val="20"/>
        </w:rPr>
        <w:t>hindering</w:t>
      </w:r>
      <w:r>
        <w:rPr>
          <w:spacing w:val="-6"/>
          <w:w w:val="85"/>
          <w:sz w:val="20"/>
        </w:rPr>
        <w:t xml:space="preserve"> </w:t>
      </w:r>
      <w:r>
        <w:rPr>
          <w:w w:val="85"/>
          <w:sz w:val="20"/>
        </w:rPr>
        <w:t>links</w:t>
      </w:r>
      <w:r>
        <w:rPr>
          <w:spacing w:val="-4"/>
          <w:w w:val="85"/>
          <w:sz w:val="20"/>
        </w:rPr>
        <w:t xml:space="preserve"> </w:t>
      </w:r>
      <w:r>
        <w:rPr>
          <w:w w:val="85"/>
          <w:sz w:val="20"/>
        </w:rPr>
        <w:t>in</w:t>
      </w:r>
      <w:r>
        <w:rPr>
          <w:spacing w:val="-5"/>
          <w:w w:val="85"/>
          <w:sz w:val="20"/>
        </w:rPr>
        <w:t xml:space="preserve"> </w:t>
      </w:r>
      <w:r>
        <w:rPr>
          <w:w w:val="85"/>
          <w:sz w:val="20"/>
        </w:rPr>
        <w:t>between</w:t>
      </w:r>
      <w:r>
        <w:rPr>
          <w:spacing w:val="-4"/>
          <w:w w:val="85"/>
          <w:sz w:val="20"/>
        </w:rPr>
        <w:t xml:space="preserve"> </w:t>
      </w:r>
      <w:r>
        <w:rPr>
          <w:w w:val="85"/>
          <w:sz w:val="20"/>
        </w:rPr>
        <w:t>like</w:t>
      </w:r>
      <w:r>
        <w:rPr>
          <w:spacing w:val="-4"/>
          <w:w w:val="85"/>
          <w:sz w:val="20"/>
        </w:rPr>
        <w:t xml:space="preserve"> </w:t>
      </w:r>
      <w:r>
        <w:rPr>
          <w:w w:val="85"/>
          <w:sz w:val="20"/>
        </w:rPr>
        <w:t>roads,</w:t>
      </w:r>
      <w:r>
        <w:rPr>
          <w:spacing w:val="-5"/>
          <w:w w:val="85"/>
          <w:sz w:val="20"/>
        </w:rPr>
        <w:t xml:space="preserve"> </w:t>
      </w:r>
      <w:r>
        <w:rPr>
          <w:w w:val="85"/>
          <w:sz w:val="20"/>
        </w:rPr>
        <w:t>power lines,</w:t>
      </w:r>
      <w:r>
        <w:rPr>
          <w:spacing w:val="-5"/>
          <w:w w:val="85"/>
          <w:sz w:val="20"/>
        </w:rPr>
        <w:t xml:space="preserve"> </w:t>
      </w:r>
      <w:r>
        <w:rPr>
          <w:w w:val="85"/>
          <w:sz w:val="20"/>
        </w:rPr>
        <w:t>knowledge</w:t>
      </w:r>
      <w:r>
        <w:rPr>
          <w:spacing w:val="-4"/>
          <w:w w:val="85"/>
          <w:sz w:val="20"/>
        </w:rPr>
        <w:t xml:space="preserve"> </w:t>
      </w:r>
      <w:r>
        <w:rPr>
          <w:w w:val="85"/>
          <w:sz w:val="20"/>
        </w:rPr>
        <w:t>fusion,</w:t>
      </w:r>
      <w:r>
        <w:rPr>
          <w:spacing w:val="-5"/>
          <w:w w:val="85"/>
          <w:sz w:val="20"/>
        </w:rPr>
        <w:t xml:space="preserve"> </w:t>
      </w:r>
      <w:r>
        <w:rPr>
          <w:w w:val="85"/>
          <w:sz w:val="20"/>
        </w:rPr>
        <w:t>etc</w:t>
      </w:r>
      <w:r>
        <w:rPr>
          <w:spacing w:val="-4"/>
          <w:w w:val="85"/>
          <w:sz w:val="20"/>
        </w:rPr>
        <w:t xml:space="preserve"> </w:t>
      </w:r>
      <w:r>
        <w:rPr>
          <w:w w:val="85"/>
          <w:sz w:val="20"/>
        </w:rPr>
        <w:t>leading</w:t>
      </w:r>
      <w:r>
        <w:rPr>
          <w:spacing w:val="-4"/>
          <w:w w:val="85"/>
          <w:sz w:val="20"/>
        </w:rPr>
        <w:t xml:space="preserve"> </w:t>
      </w:r>
      <w:r>
        <w:rPr>
          <w:w w:val="85"/>
          <w:sz w:val="20"/>
        </w:rPr>
        <w:t>to</w:t>
      </w:r>
      <w:r>
        <w:rPr>
          <w:spacing w:val="-4"/>
          <w:w w:val="85"/>
          <w:sz w:val="20"/>
        </w:rPr>
        <w:t xml:space="preserve"> </w:t>
      </w:r>
      <w:r>
        <w:rPr>
          <w:w w:val="85"/>
          <w:sz w:val="20"/>
        </w:rPr>
        <w:t>inaccessibility</w:t>
      </w:r>
      <w:r>
        <w:rPr>
          <w:spacing w:val="-5"/>
          <w:w w:val="85"/>
          <w:sz w:val="20"/>
        </w:rPr>
        <w:t xml:space="preserve"> </w:t>
      </w:r>
      <w:r>
        <w:rPr>
          <w:w w:val="85"/>
          <w:sz w:val="20"/>
        </w:rPr>
        <w:t>and</w:t>
      </w:r>
      <w:r>
        <w:rPr>
          <w:spacing w:val="-4"/>
          <w:w w:val="85"/>
          <w:sz w:val="20"/>
        </w:rPr>
        <w:t xml:space="preserve"> </w:t>
      </w:r>
      <w:r>
        <w:rPr>
          <w:w w:val="85"/>
          <w:sz w:val="20"/>
        </w:rPr>
        <w:t>remoteness</w:t>
      </w:r>
      <w:r>
        <w:rPr>
          <w:spacing w:val="-3"/>
          <w:w w:val="85"/>
          <w:sz w:val="20"/>
        </w:rPr>
        <w:t xml:space="preserve"> </w:t>
      </w:r>
      <w:r>
        <w:rPr>
          <w:w w:val="85"/>
          <w:sz w:val="20"/>
        </w:rPr>
        <w:t>e.g.</w:t>
      </w:r>
      <w:r>
        <w:rPr>
          <w:spacing w:val="-5"/>
          <w:w w:val="85"/>
          <w:sz w:val="20"/>
        </w:rPr>
        <w:t xml:space="preserve"> </w:t>
      </w:r>
      <w:r>
        <w:rPr>
          <w:w w:val="85"/>
          <w:sz w:val="20"/>
        </w:rPr>
        <w:t>L.</w:t>
      </w:r>
      <w:r>
        <w:rPr>
          <w:spacing w:val="-4"/>
          <w:w w:val="85"/>
          <w:sz w:val="20"/>
        </w:rPr>
        <w:t xml:space="preserve"> </w:t>
      </w:r>
      <w:r>
        <w:rPr>
          <w:w w:val="85"/>
          <w:sz w:val="20"/>
        </w:rPr>
        <w:t>Kyoga</w:t>
      </w:r>
      <w:r>
        <w:rPr>
          <w:spacing w:val="-4"/>
          <w:w w:val="85"/>
          <w:sz w:val="20"/>
        </w:rPr>
        <w:t xml:space="preserve"> </w:t>
      </w:r>
      <w:r>
        <w:rPr>
          <w:w w:val="85"/>
          <w:sz w:val="20"/>
        </w:rPr>
        <w:t>is</w:t>
      </w:r>
      <w:r>
        <w:rPr>
          <w:spacing w:val="-5"/>
          <w:w w:val="85"/>
          <w:sz w:val="20"/>
        </w:rPr>
        <w:t xml:space="preserve"> </w:t>
      </w:r>
      <w:r>
        <w:rPr>
          <w:w w:val="85"/>
          <w:sz w:val="20"/>
        </w:rPr>
        <w:t>a</w:t>
      </w:r>
      <w:r>
        <w:rPr>
          <w:spacing w:val="-4"/>
          <w:w w:val="85"/>
          <w:sz w:val="20"/>
        </w:rPr>
        <w:t xml:space="preserve"> </w:t>
      </w:r>
      <w:r>
        <w:rPr>
          <w:w w:val="85"/>
          <w:sz w:val="20"/>
        </w:rPr>
        <w:t>block</w:t>
      </w:r>
      <w:r>
        <w:rPr>
          <w:spacing w:val="-5"/>
          <w:w w:val="85"/>
          <w:sz w:val="20"/>
        </w:rPr>
        <w:t xml:space="preserve"> </w:t>
      </w:r>
      <w:r>
        <w:rPr>
          <w:w w:val="85"/>
          <w:sz w:val="20"/>
        </w:rPr>
        <w:t>between</w:t>
      </w:r>
      <w:r>
        <w:rPr>
          <w:spacing w:val="-4"/>
          <w:w w:val="85"/>
          <w:sz w:val="20"/>
        </w:rPr>
        <w:t xml:space="preserve"> </w:t>
      </w:r>
      <w:r>
        <w:rPr>
          <w:w w:val="85"/>
          <w:sz w:val="20"/>
        </w:rPr>
        <w:t>Nakasongola</w:t>
      </w:r>
      <w:r>
        <w:rPr>
          <w:spacing w:val="-4"/>
          <w:w w:val="85"/>
          <w:sz w:val="20"/>
        </w:rPr>
        <w:t xml:space="preserve"> </w:t>
      </w:r>
      <w:r>
        <w:rPr>
          <w:w w:val="85"/>
          <w:sz w:val="20"/>
        </w:rPr>
        <w:t>and</w:t>
      </w:r>
      <w:r>
        <w:rPr>
          <w:spacing w:val="-3"/>
          <w:w w:val="85"/>
          <w:sz w:val="20"/>
        </w:rPr>
        <w:t xml:space="preserve"> </w:t>
      </w:r>
      <w:r>
        <w:rPr>
          <w:w w:val="85"/>
          <w:sz w:val="20"/>
        </w:rPr>
        <w:t>Kayunga</w:t>
      </w:r>
      <w:r>
        <w:rPr>
          <w:spacing w:val="-3"/>
          <w:w w:val="85"/>
          <w:sz w:val="20"/>
        </w:rPr>
        <w:t xml:space="preserve"> </w:t>
      </w:r>
      <w:r>
        <w:rPr>
          <w:w w:val="85"/>
          <w:sz w:val="20"/>
        </w:rPr>
        <w:t>in</w:t>
      </w:r>
      <w:r>
        <w:rPr>
          <w:spacing w:val="-5"/>
          <w:w w:val="85"/>
          <w:sz w:val="20"/>
        </w:rPr>
        <w:t xml:space="preserve"> </w:t>
      </w:r>
      <w:r>
        <w:rPr>
          <w:w w:val="85"/>
          <w:sz w:val="20"/>
        </w:rPr>
        <w:t>the</w:t>
      </w:r>
      <w:r>
        <w:rPr>
          <w:spacing w:val="-4"/>
          <w:w w:val="85"/>
          <w:sz w:val="20"/>
        </w:rPr>
        <w:t xml:space="preserve"> </w:t>
      </w:r>
      <w:r>
        <w:rPr>
          <w:w w:val="85"/>
          <w:sz w:val="20"/>
        </w:rPr>
        <w:t xml:space="preserve">south and Amolatar and Apac in the North while L. Victoria between the people in Kampala, Mukono, Wakiso and Masaka with those on Buvuma and Ssese </w:t>
      </w:r>
      <w:r>
        <w:rPr>
          <w:w w:val="90"/>
          <w:sz w:val="20"/>
        </w:rPr>
        <w:t>islands</w:t>
      </w:r>
      <w:r>
        <w:rPr>
          <w:spacing w:val="-4"/>
          <w:w w:val="90"/>
          <w:sz w:val="20"/>
        </w:rPr>
        <w:t xml:space="preserve"> </w:t>
      </w:r>
      <w:r>
        <w:rPr>
          <w:w w:val="90"/>
          <w:sz w:val="20"/>
        </w:rPr>
        <w:t>in</w:t>
      </w:r>
      <w:r>
        <w:rPr>
          <w:spacing w:val="-2"/>
          <w:w w:val="90"/>
          <w:sz w:val="20"/>
        </w:rPr>
        <w:t xml:space="preserve"> </w:t>
      </w:r>
      <w:r>
        <w:rPr>
          <w:w w:val="90"/>
          <w:sz w:val="20"/>
        </w:rPr>
        <w:t>Kalangala.</w:t>
      </w:r>
    </w:p>
    <w:p w:rsidR="00E5575B" w:rsidRDefault="00D512E5">
      <w:pPr>
        <w:pStyle w:val="ListParagraph"/>
        <w:numPr>
          <w:ilvl w:val="0"/>
          <w:numId w:val="22"/>
        </w:numPr>
        <w:tabs>
          <w:tab w:val="left" w:pos="819"/>
        </w:tabs>
        <w:spacing w:line="242" w:lineRule="auto"/>
        <w:ind w:right="717" w:firstLine="0"/>
        <w:rPr>
          <w:sz w:val="20"/>
        </w:rPr>
      </w:pPr>
      <w:r>
        <w:rPr>
          <w:w w:val="80"/>
          <w:sz w:val="20"/>
        </w:rPr>
        <w:t xml:space="preserve">Lakes and rivers are experience </w:t>
      </w:r>
      <w:r>
        <w:rPr>
          <w:rFonts w:ascii="Arial" w:hAnsi="Arial"/>
          <w:b/>
          <w:w w:val="80"/>
          <w:sz w:val="20"/>
        </w:rPr>
        <w:t xml:space="preserve">water fluctuations </w:t>
      </w:r>
      <w:r>
        <w:rPr>
          <w:w w:val="80"/>
          <w:sz w:val="20"/>
        </w:rPr>
        <w:t>because of too much rainfall which are destructive to tourist attractions, settlement and other social amenities on shores and bank</w:t>
      </w:r>
      <w:r>
        <w:rPr>
          <w:sz w:val="20"/>
        </w:rPr>
        <w:t xml:space="preserve"> </w:t>
      </w:r>
      <w:r>
        <w:rPr>
          <w:w w:val="80"/>
          <w:sz w:val="20"/>
        </w:rPr>
        <w:t>like Lake</w:t>
      </w:r>
      <w:r>
        <w:rPr>
          <w:sz w:val="20"/>
        </w:rPr>
        <w:t xml:space="preserve"> </w:t>
      </w:r>
      <w:r>
        <w:rPr>
          <w:w w:val="80"/>
          <w:sz w:val="20"/>
        </w:rPr>
        <w:t>Albert in 1960’s made the areas at Butiaba landing site in Buliisa to submerge.</w:t>
      </w:r>
    </w:p>
    <w:p w:rsidR="00E5575B" w:rsidRDefault="00D512E5">
      <w:pPr>
        <w:pStyle w:val="ListParagraph"/>
        <w:numPr>
          <w:ilvl w:val="0"/>
          <w:numId w:val="22"/>
        </w:numPr>
        <w:tabs>
          <w:tab w:val="left" w:pos="819"/>
        </w:tabs>
        <w:spacing w:line="242" w:lineRule="auto"/>
        <w:ind w:right="718" w:firstLine="0"/>
        <w:rPr>
          <w:sz w:val="20"/>
        </w:rPr>
      </w:pPr>
      <w:r>
        <w:rPr>
          <w:w w:val="85"/>
          <w:sz w:val="20"/>
        </w:rPr>
        <w:t>Lakes</w:t>
      </w:r>
      <w:r>
        <w:rPr>
          <w:spacing w:val="-3"/>
          <w:w w:val="85"/>
          <w:sz w:val="20"/>
        </w:rPr>
        <w:t xml:space="preserve"> </w:t>
      </w:r>
      <w:r>
        <w:rPr>
          <w:w w:val="85"/>
          <w:sz w:val="20"/>
        </w:rPr>
        <w:t>and</w:t>
      </w:r>
      <w:r>
        <w:rPr>
          <w:spacing w:val="-2"/>
          <w:w w:val="85"/>
          <w:sz w:val="20"/>
        </w:rPr>
        <w:t xml:space="preserve"> </w:t>
      </w:r>
      <w:r>
        <w:rPr>
          <w:w w:val="85"/>
          <w:sz w:val="20"/>
        </w:rPr>
        <w:t>rivers</w:t>
      </w:r>
      <w:r>
        <w:rPr>
          <w:spacing w:val="-1"/>
          <w:w w:val="85"/>
          <w:sz w:val="20"/>
        </w:rPr>
        <w:t xml:space="preserve"> </w:t>
      </w:r>
      <w:r>
        <w:rPr>
          <w:w w:val="85"/>
          <w:sz w:val="20"/>
        </w:rPr>
        <w:t>have</w:t>
      </w:r>
      <w:r>
        <w:rPr>
          <w:spacing w:val="-2"/>
          <w:w w:val="85"/>
          <w:sz w:val="20"/>
        </w:rPr>
        <w:t xml:space="preserve"> </w:t>
      </w:r>
      <w:r>
        <w:rPr>
          <w:w w:val="85"/>
          <w:sz w:val="20"/>
        </w:rPr>
        <w:t>turned</w:t>
      </w:r>
      <w:r>
        <w:rPr>
          <w:spacing w:val="-2"/>
          <w:w w:val="85"/>
          <w:sz w:val="20"/>
        </w:rPr>
        <w:t xml:space="preserve"> </w:t>
      </w:r>
      <w:r>
        <w:rPr>
          <w:w w:val="85"/>
          <w:sz w:val="20"/>
        </w:rPr>
        <w:t>out</w:t>
      </w:r>
      <w:r>
        <w:rPr>
          <w:spacing w:val="-3"/>
          <w:w w:val="85"/>
          <w:sz w:val="20"/>
        </w:rPr>
        <w:t xml:space="preserve"> </w:t>
      </w:r>
      <w:r>
        <w:rPr>
          <w:w w:val="85"/>
          <w:sz w:val="20"/>
        </w:rPr>
        <w:t>to</w:t>
      </w:r>
      <w:r>
        <w:rPr>
          <w:spacing w:val="-2"/>
          <w:w w:val="85"/>
          <w:sz w:val="20"/>
        </w:rPr>
        <w:t xml:space="preserve"> </w:t>
      </w:r>
      <w:r>
        <w:rPr>
          <w:w w:val="85"/>
          <w:sz w:val="20"/>
        </w:rPr>
        <w:t>be</w:t>
      </w:r>
      <w:r>
        <w:rPr>
          <w:spacing w:val="-1"/>
          <w:w w:val="85"/>
          <w:sz w:val="20"/>
        </w:rPr>
        <w:t xml:space="preserve"> </w:t>
      </w:r>
      <w:r>
        <w:rPr>
          <w:rFonts w:ascii="Arial" w:hAnsi="Arial"/>
          <w:b/>
          <w:w w:val="85"/>
          <w:sz w:val="20"/>
        </w:rPr>
        <w:t>wastelands</w:t>
      </w:r>
      <w:r>
        <w:rPr>
          <w:rFonts w:ascii="Arial" w:hAnsi="Arial"/>
          <w:b/>
          <w:spacing w:val="-3"/>
          <w:w w:val="85"/>
          <w:sz w:val="20"/>
        </w:rPr>
        <w:t xml:space="preserve"> </w:t>
      </w:r>
      <w:r>
        <w:rPr>
          <w:w w:val="85"/>
          <w:sz w:val="20"/>
        </w:rPr>
        <w:t>as</w:t>
      </w:r>
      <w:r>
        <w:rPr>
          <w:spacing w:val="-2"/>
          <w:w w:val="85"/>
          <w:sz w:val="20"/>
        </w:rPr>
        <w:t xml:space="preserve"> </w:t>
      </w:r>
      <w:r>
        <w:rPr>
          <w:w w:val="85"/>
          <w:sz w:val="20"/>
        </w:rPr>
        <w:t>they</w:t>
      </w:r>
      <w:r>
        <w:rPr>
          <w:spacing w:val="-2"/>
          <w:w w:val="85"/>
          <w:sz w:val="20"/>
        </w:rPr>
        <w:t xml:space="preserve"> </w:t>
      </w:r>
      <w:r>
        <w:rPr>
          <w:w w:val="85"/>
          <w:sz w:val="20"/>
        </w:rPr>
        <w:t>occupy</w:t>
      </w:r>
      <w:r>
        <w:rPr>
          <w:spacing w:val="-3"/>
          <w:w w:val="85"/>
          <w:sz w:val="20"/>
        </w:rPr>
        <w:t xml:space="preserve"> </w:t>
      </w:r>
      <w:r>
        <w:rPr>
          <w:w w:val="85"/>
          <w:sz w:val="20"/>
        </w:rPr>
        <w:t>large</w:t>
      </w:r>
      <w:r>
        <w:rPr>
          <w:spacing w:val="-2"/>
          <w:w w:val="85"/>
          <w:sz w:val="20"/>
        </w:rPr>
        <w:t xml:space="preserve"> </w:t>
      </w:r>
      <w:r>
        <w:rPr>
          <w:w w:val="85"/>
          <w:sz w:val="20"/>
        </w:rPr>
        <w:t>expanse</w:t>
      </w:r>
      <w:r>
        <w:rPr>
          <w:spacing w:val="-2"/>
          <w:w w:val="85"/>
          <w:sz w:val="20"/>
        </w:rPr>
        <w:t xml:space="preserve"> </w:t>
      </w:r>
      <w:r>
        <w:rPr>
          <w:w w:val="85"/>
          <w:sz w:val="20"/>
        </w:rPr>
        <w:t>of</w:t>
      </w:r>
      <w:r>
        <w:rPr>
          <w:spacing w:val="-2"/>
          <w:w w:val="85"/>
          <w:sz w:val="20"/>
        </w:rPr>
        <w:t xml:space="preserve"> </w:t>
      </w:r>
      <w:r>
        <w:rPr>
          <w:w w:val="85"/>
          <w:sz w:val="20"/>
        </w:rPr>
        <w:t>land</w:t>
      </w:r>
      <w:r>
        <w:rPr>
          <w:spacing w:val="-2"/>
          <w:w w:val="85"/>
          <w:sz w:val="20"/>
        </w:rPr>
        <w:t xml:space="preserve"> </w:t>
      </w:r>
      <w:r>
        <w:rPr>
          <w:w w:val="85"/>
          <w:sz w:val="20"/>
        </w:rPr>
        <w:t>other</w:t>
      </w:r>
      <w:r>
        <w:rPr>
          <w:spacing w:val="-2"/>
          <w:w w:val="85"/>
          <w:sz w:val="20"/>
        </w:rPr>
        <w:t xml:space="preserve"> </w:t>
      </w:r>
      <w:r>
        <w:rPr>
          <w:w w:val="85"/>
          <w:sz w:val="20"/>
        </w:rPr>
        <w:t>than</w:t>
      </w:r>
      <w:r>
        <w:rPr>
          <w:spacing w:val="-2"/>
          <w:w w:val="85"/>
          <w:sz w:val="20"/>
        </w:rPr>
        <w:t xml:space="preserve"> </w:t>
      </w:r>
      <w:r>
        <w:rPr>
          <w:w w:val="85"/>
          <w:sz w:val="20"/>
        </w:rPr>
        <w:t>being</w:t>
      </w:r>
      <w:r>
        <w:rPr>
          <w:spacing w:val="-2"/>
          <w:w w:val="85"/>
          <w:sz w:val="20"/>
        </w:rPr>
        <w:t xml:space="preserve"> </w:t>
      </w:r>
      <w:r>
        <w:rPr>
          <w:w w:val="85"/>
          <w:sz w:val="20"/>
        </w:rPr>
        <w:t>used</w:t>
      </w:r>
      <w:r>
        <w:rPr>
          <w:spacing w:val="-2"/>
          <w:w w:val="85"/>
          <w:sz w:val="20"/>
        </w:rPr>
        <w:t xml:space="preserve"> </w:t>
      </w:r>
      <w:r>
        <w:rPr>
          <w:w w:val="85"/>
          <w:sz w:val="20"/>
        </w:rPr>
        <w:t>for</w:t>
      </w:r>
      <w:r>
        <w:rPr>
          <w:spacing w:val="-2"/>
          <w:w w:val="85"/>
          <w:sz w:val="20"/>
        </w:rPr>
        <w:t xml:space="preserve"> </w:t>
      </w:r>
      <w:r>
        <w:rPr>
          <w:w w:val="85"/>
          <w:sz w:val="20"/>
        </w:rPr>
        <w:t>agriculture</w:t>
      </w:r>
      <w:r>
        <w:rPr>
          <w:spacing w:val="-2"/>
          <w:w w:val="85"/>
          <w:sz w:val="20"/>
        </w:rPr>
        <w:t xml:space="preserve"> </w:t>
      </w:r>
      <w:r>
        <w:rPr>
          <w:w w:val="85"/>
          <w:sz w:val="20"/>
        </w:rPr>
        <w:t>and</w:t>
      </w:r>
      <w:r>
        <w:rPr>
          <w:spacing w:val="-2"/>
          <w:w w:val="85"/>
          <w:sz w:val="20"/>
        </w:rPr>
        <w:t xml:space="preserve"> </w:t>
      </w:r>
      <w:r>
        <w:rPr>
          <w:w w:val="85"/>
          <w:sz w:val="20"/>
        </w:rPr>
        <w:t xml:space="preserve">settlement </w:t>
      </w:r>
      <w:r>
        <w:rPr>
          <w:w w:val="80"/>
          <w:sz w:val="20"/>
        </w:rPr>
        <w:t>resulting into less productive economically like Lake Victoria and Kyoga cover almost the south east</w:t>
      </w:r>
      <w:r>
        <w:rPr>
          <w:sz w:val="20"/>
        </w:rPr>
        <w:t xml:space="preserve"> </w:t>
      </w:r>
      <w:r>
        <w:rPr>
          <w:w w:val="80"/>
          <w:sz w:val="20"/>
        </w:rPr>
        <w:t>and central parts of Uganda.</w:t>
      </w:r>
    </w:p>
    <w:p w:rsidR="00E5575B" w:rsidRDefault="00D512E5">
      <w:pPr>
        <w:pStyle w:val="ListParagraph"/>
        <w:numPr>
          <w:ilvl w:val="0"/>
          <w:numId w:val="22"/>
        </w:numPr>
        <w:tabs>
          <w:tab w:val="left" w:pos="819"/>
        </w:tabs>
        <w:spacing w:line="242" w:lineRule="auto"/>
        <w:ind w:right="725" w:firstLine="0"/>
        <w:rPr>
          <w:sz w:val="20"/>
        </w:rPr>
      </w:pPr>
      <w:r>
        <w:rPr>
          <w:w w:val="80"/>
          <w:sz w:val="20"/>
        </w:rPr>
        <w:t>Lakes</w:t>
      </w:r>
      <w:r>
        <w:rPr>
          <w:sz w:val="20"/>
        </w:rPr>
        <w:t xml:space="preserve"> </w:t>
      </w:r>
      <w:r>
        <w:rPr>
          <w:w w:val="80"/>
          <w:sz w:val="20"/>
        </w:rPr>
        <w:t>and</w:t>
      </w:r>
      <w:r>
        <w:rPr>
          <w:sz w:val="20"/>
        </w:rPr>
        <w:t xml:space="preserve"> </w:t>
      </w:r>
      <w:r>
        <w:rPr>
          <w:w w:val="80"/>
          <w:sz w:val="20"/>
        </w:rPr>
        <w:t>rivers</w:t>
      </w:r>
      <w:r>
        <w:rPr>
          <w:sz w:val="20"/>
        </w:rPr>
        <w:t xml:space="preserve"> </w:t>
      </w:r>
      <w:r>
        <w:rPr>
          <w:w w:val="80"/>
          <w:sz w:val="20"/>
        </w:rPr>
        <w:t>are</w:t>
      </w:r>
      <w:r>
        <w:rPr>
          <w:sz w:val="20"/>
        </w:rPr>
        <w:t xml:space="preserve"> </w:t>
      </w:r>
      <w:r>
        <w:rPr>
          <w:rFonts w:ascii="Arial" w:hAnsi="Arial"/>
          <w:b/>
          <w:w w:val="80"/>
          <w:sz w:val="20"/>
        </w:rPr>
        <w:t>natural</w:t>
      </w:r>
      <w:r>
        <w:rPr>
          <w:rFonts w:ascii="Arial" w:hAnsi="Arial"/>
          <w:b/>
          <w:sz w:val="20"/>
        </w:rPr>
        <w:t xml:space="preserve"> </w:t>
      </w:r>
      <w:r>
        <w:rPr>
          <w:rFonts w:ascii="Arial" w:hAnsi="Arial"/>
          <w:b/>
          <w:w w:val="80"/>
          <w:sz w:val="20"/>
        </w:rPr>
        <w:t>homes</w:t>
      </w:r>
      <w:r>
        <w:rPr>
          <w:rFonts w:ascii="Arial" w:hAnsi="Arial"/>
          <w:b/>
          <w:sz w:val="20"/>
        </w:rPr>
        <w:t xml:space="preserve"> </w:t>
      </w:r>
      <w:r>
        <w:rPr>
          <w:rFonts w:ascii="Arial" w:hAnsi="Arial"/>
          <w:b/>
          <w:w w:val="80"/>
          <w:sz w:val="20"/>
        </w:rPr>
        <w:t>for</w:t>
      </w:r>
      <w:r>
        <w:rPr>
          <w:rFonts w:ascii="Arial" w:hAnsi="Arial"/>
          <w:b/>
          <w:sz w:val="20"/>
        </w:rPr>
        <w:t xml:space="preserve"> </w:t>
      </w:r>
      <w:r>
        <w:rPr>
          <w:rFonts w:ascii="Arial" w:hAnsi="Arial"/>
          <w:b/>
          <w:w w:val="80"/>
          <w:sz w:val="20"/>
        </w:rPr>
        <w:t>wild</w:t>
      </w:r>
      <w:r>
        <w:rPr>
          <w:rFonts w:ascii="Arial" w:hAnsi="Arial"/>
          <w:b/>
          <w:sz w:val="20"/>
        </w:rPr>
        <w:t xml:space="preserve"> </w:t>
      </w:r>
      <w:r>
        <w:rPr>
          <w:rFonts w:ascii="Arial" w:hAnsi="Arial"/>
          <w:b/>
          <w:w w:val="80"/>
          <w:sz w:val="20"/>
        </w:rPr>
        <w:t>animals</w:t>
      </w:r>
      <w:r>
        <w:rPr>
          <w:rFonts w:ascii="Arial" w:hAnsi="Arial"/>
          <w:b/>
          <w:sz w:val="20"/>
        </w:rPr>
        <w:t xml:space="preserve"> </w:t>
      </w:r>
      <w:r>
        <w:rPr>
          <w:w w:val="80"/>
          <w:sz w:val="20"/>
        </w:rPr>
        <w:t>in</w:t>
      </w:r>
      <w:r>
        <w:rPr>
          <w:sz w:val="20"/>
        </w:rPr>
        <w:t xml:space="preserve"> </w:t>
      </w:r>
      <w:r>
        <w:rPr>
          <w:w w:val="80"/>
          <w:sz w:val="20"/>
        </w:rPr>
        <w:t>and</w:t>
      </w:r>
      <w:r>
        <w:rPr>
          <w:sz w:val="20"/>
        </w:rPr>
        <w:t xml:space="preserve"> </w:t>
      </w:r>
      <w:r>
        <w:rPr>
          <w:w w:val="80"/>
          <w:sz w:val="20"/>
        </w:rPr>
        <w:t>around</w:t>
      </w:r>
      <w:r>
        <w:rPr>
          <w:sz w:val="20"/>
        </w:rPr>
        <w:t xml:space="preserve"> </w:t>
      </w:r>
      <w:r>
        <w:rPr>
          <w:w w:val="80"/>
          <w:sz w:val="20"/>
        </w:rPr>
        <w:t>them</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a</w:t>
      </w:r>
      <w:r>
        <w:rPr>
          <w:sz w:val="20"/>
        </w:rPr>
        <w:t xml:space="preserve"> </w:t>
      </w:r>
      <w:r>
        <w:rPr>
          <w:w w:val="80"/>
          <w:sz w:val="20"/>
        </w:rPr>
        <w:t>threat</w:t>
      </w:r>
      <w:r>
        <w:rPr>
          <w:sz w:val="20"/>
        </w:rPr>
        <w:t xml:space="preserve"> </w:t>
      </w:r>
      <w:r>
        <w:rPr>
          <w:w w:val="80"/>
          <w:sz w:val="20"/>
        </w:rPr>
        <w:t>to</w:t>
      </w:r>
      <w:r>
        <w:rPr>
          <w:sz w:val="20"/>
        </w:rPr>
        <w:t xml:space="preserve"> </w:t>
      </w:r>
      <w:r>
        <w:rPr>
          <w:w w:val="80"/>
          <w:sz w:val="20"/>
        </w:rPr>
        <w:t>human</w:t>
      </w:r>
      <w:r>
        <w:rPr>
          <w:sz w:val="20"/>
        </w:rPr>
        <w:t xml:space="preserve"> </w:t>
      </w:r>
      <w:r>
        <w:rPr>
          <w:w w:val="80"/>
          <w:sz w:val="20"/>
        </w:rPr>
        <w:t>life</w:t>
      </w:r>
      <w:r>
        <w:rPr>
          <w:sz w:val="20"/>
        </w:rPr>
        <w:t xml:space="preserve"> </w:t>
      </w:r>
      <w:r>
        <w:rPr>
          <w:w w:val="80"/>
          <w:sz w:val="20"/>
        </w:rPr>
        <w:t>and</w:t>
      </w:r>
      <w:r>
        <w:rPr>
          <w:sz w:val="20"/>
        </w:rPr>
        <w:t xml:space="preserve"> </w:t>
      </w:r>
      <w:r>
        <w:rPr>
          <w:w w:val="80"/>
          <w:sz w:val="20"/>
        </w:rPr>
        <w:t>their</w:t>
      </w:r>
      <w:r>
        <w:rPr>
          <w:sz w:val="20"/>
        </w:rPr>
        <w:t xml:space="preserve"> </w:t>
      </w:r>
      <w:r>
        <w:rPr>
          <w:w w:val="80"/>
          <w:sz w:val="20"/>
        </w:rPr>
        <w:t>property</w:t>
      </w:r>
      <w:r>
        <w:rPr>
          <w:sz w:val="20"/>
        </w:rPr>
        <w:t xml:space="preserve"> </w:t>
      </w:r>
      <w:r>
        <w:rPr>
          <w:w w:val="80"/>
          <w:sz w:val="20"/>
        </w:rPr>
        <w:t>e.g.</w:t>
      </w:r>
      <w:r>
        <w:rPr>
          <w:sz w:val="20"/>
        </w:rPr>
        <w:t xml:space="preserve"> </w:t>
      </w:r>
      <w:r>
        <w:rPr>
          <w:w w:val="80"/>
          <w:sz w:val="20"/>
        </w:rPr>
        <w:t>the</w:t>
      </w:r>
      <w:r>
        <w:rPr>
          <w:sz w:val="20"/>
        </w:rPr>
        <w:t xml:space="preserve"> </w:t>
      </w:r>
      <w:r>
        <w:rPr>
          <w:w w:val="80"/>
          <w:sz w:val="20"/>
        </w:rPr>
        <w:t>crocodiles</w:t>
      </w:r>
      <w:r>
        <w:rPr>
          <w:spacing w:val="40"/>
          <w:sz w:val="20"/>
        </w:rPr>
        <w:t xml:space="preserve"> </w:t>
      </w:r>
      <w:r>
        <w:rPr>
          <w:w w:val="80"/>
          <w:sz w:val="20"/>
        </w:rPr>
        <w:t>on</w:t>
      </w:r>
      <w:r>
        <w:rPr>
          <w:sz w:val="20"/>
        </w:rPr>
        <w:t xml:space="preserve"> </w:t>
      </w:r>
      <w:r>
        <w:rPr>
          <w:w w:val="80"/>
          <w:sz w:val="20"/>
        </w:rPr>
        <w:t>the</w:t>
      </w:r>
      <w:r>
        <w:rPr>
          <w:sz w:val="20"/>
        </w:rPr>
        <w:t xml:space="preserve"> </w:t>
      </w:r>
      <w:r>
        <w:rPr>
          <w:w w:val="80"/>
          <w:sz w:val="20"/>
        </w:rPr>
        <w:t>northern</w:t>
      </w:r>
      <w:r>
        <w:rPr>
          <w:sz w:val="20"/>
        </w:rPr>
        <w:t xml:space="preserve"> </w:t>
      </w:r>
      <w:r>
        <w:rPr>
          <w:w w:val="80"/>
          <w:sz w:val="20"/>
        </w:rPr>
        <w:t>shores</w:t>
      </w:r>
      <w:r>
        <w:rPr>
          <w:sz w:val="20"/>
        </w:rPr>
        <w:t xml:space="preserve"> </w:t>
      </w:r>
      <w:r>
        <w:rPr>
          <w:w w:val="80"/>
          <w:sz w:val="20"/>
        </w:rPr>
        <w:t>of</w:t>
      </w:r>
      <w:r>
        <w:rPr>
          <w:sz w:val="20"/>
        </w:rPr>
        <w:t xml:space="preserve"> </w:t>
      </w:r>
      <w:r>
        <w:rPr>
          <w:w w:val="80"/>
          <w:sz w:val="20"/>
        </w:rPr>
        <w:t>Lake</w:t>
      </w:r>
      <w:r>
        <w:rPr>
          <w:sz w:val="20"/>
        </w:rPr>
        <w:t xml:space="preserve"> </w:t>
      </w:r>
      <w:r>
        <w:rPr>
          <w:w w:val="80"/>
          <w:sz w:val="20"/>
        </w:rPr>
        <w:t>Victoria</w:t>
      </w:r>
      <w:r>
        <w:rPr>
          <w:sz w:val="20"/>
        </w:rPr>
        <w:t xml:space="preserve"> </w:t>
      </w:r>
      <w:r>
        <w:rPr>
          <w:w w:val="80"/>
          <w:sz w:val="20"/>
        </w:rPr>
        <w:t>in</w:t>
      </w:r>
      <w:r>
        <w:rPr>
          <w:sz w:val="20"/>
        </w:rPr>
        <w:t xml:space="preserve"> </w:t>
      </w:r>
      <w:r>
        <w:rPr>
          <w:w w:val="80"/>
          <w:sz w:val="20"/>
        </w:rPr>
        <w:t>Bugiri,</w:t>
      </w:r>
      <w:r>
        <w:rPr>
          <w:sz w:val="20"/>
        </w:rPr>
        <w:t xml:space="preserve"> </w:t>
      </w:r>
      <w:r>
        <w:rPr>
          <w:w w:val="80"/>
          <w:sz w:val="20"/>
        </w:rPr>
        <w:t>Busia</w:t>
      </w:r>
      <w:r>
        <w:rPr>
          <w:sz w:val="20"/>
        </w:rPr>
        <w:t xml:space="preserve"> </w:t>
      </w:r>
      <w:r>
        <w:rPr>
          <w:w w:val="80"/>
          <w:sz w:val="20"/>
        </w:rPr>
        <w:t>and</w:t>
      </w:r>
      <w:r>
        <w:rPr>
          <w:sz w:val="20"/>
        </w:rPr>
        <w:t xml:space="preserve"> </w:t>
      </w:r>
      <w:r>
        <w:rPr>
          <w:w w:val="80"/>
          <w:sz w:val="20"/>
        </w:rPr>
        <w:t>Mayuge</w:t>
      </w:r>
      <w:r>
        <w:rPr>
          <w:sz w:val="20"/>
        </w:rPr>
        <w:t xml:space="preserve"> </w:t>
      </w:r>
      <w:r>
        <w:rPr>
          <w:w w:val="80"/>
          <w:sz w:val="20"/>
        </w:rPr>
        <w:t>and</w:t>
      </w:r>
      <w:r>
        <w:rPr>
          <w:sz w:val="20"/>
        </w:rPr>
        <w:t xml:space="preserve"> </w:t>
      </w:r>
      <w:r>
        <w:rPr>
          <w:w w:val="80"/>
          <w:sz w:val="20"/>
        </w:rPr>
        <w:t>lakes</w:t>
      </w:r>
      <w:r>
        <w:rPr>
          <w:sz w:val="20"/>
        </w:rPr>
        <w:t xml:space="preserve"> </w:t>
      </w:r>
      <w:r>
        <w:rPr>
          <w:w w:val="80"/>
          <w:sz w:val="20"/>
        </w:rPr>
        <w:t>Edward</w:t>
      </w:r>
      <w:r>
        <w:rPr>
          <w:sz w:val="20"/>
        </w:rPr>
        <w:t xml:space="preserve"> </w:t>
      </w:r>
      <w:r>
        <w:rPr>
          <w:w w:val="80"/>
          <w:sz w:val="20"/>
        </w:rPr>
        <w:t>and</w:t>
      </w:r>
      <w:r>
        <w:rPr>
          <w:sz w:val="20"/>
        </w:rPr>
        <w:t xml:space="preserve"> </w:t>
      </w:r>
      <w:r>
        <w:rPr>
          <w:w w:val="80"/>
          <w:sz w:val="20"/>
        </w:rPr>
        <w:t>George</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and</w:t>
      </w:r>
      <w:r>
        <w:rPr>
          <w:sz w:val="20"/>
        </w:rPr>
        <w:t xml:space="preserve"> </w:t>
      </w:r>
      <w:r>
        <w:rPr>
          <w:w w:val="80"/>
          <w:sz w:val="20"/>
        </w:rPr>
        <w:t>Rubirizi</w:t>
      </w:r>
      <w:r>
        <w:rPr>
          <w:sz w:val="20"/>
        </w:rPr>
        <w:t xml:space="preserve"> </w:t>
      </w:r>
      <w:r>
        <w:rPr>
          <w:w w:val="80"/>
          <w:sz w:val="20"/>
        </w:rPr>
        <w:t>have</w:t>
      </w:r>
      <w:r>
        <w:rPr>
          <w:sz w:val="20"/>
        </w:rPr>
        <w:t xml:space="preserve"> </w:t>
      </w:r>
      <w:r>
        <w:rPr>
          <w:w w:val="80"/>
          <w:sz w:val="20"/>
        </w:rPr>
        <w:t>feasted</w:t>
      </w:r>
      <w:r>
        <w:rPr>
          <w:sz w:val="20"/>
        </w:rPr>
        <w:t xml:space="preserve"> </w:t>
      </w:r>
      <w:r>
        <w:rPr>
          <w:w w:val="80"/>
          <w:sz w:val="20"/>
        </w:rPr>
        <w:t>on</w:t>
      </w:r>
      <w:r>
        <w:rPr>
          <w:sz w:val="20"/>
        </w:rPr>
        <w:t xml:space="preserve"> </w:t>
      </w:r>
      <w:r>
        <w:rPr>
          <w:w w:val="80"/>
          <w:sz w:val="20"/>
        </w:rPr>
        <w:t>fishermen.</w:t>
      </w:r>
    </w:p>
    <w:p w:rsidR="00E5575B" w:rsidRDefault="00D512E5">
      <w:pPr>
        <w:pStyle w:val="ListParagraph"/>
        <w:numPr>
          <w:ilvl w:val="0"/>
          <w:numId w:val="22"/>
        </w:numPr>
        <w:tabs>
          <w:tab w:val="left" w:pos="819"/>
        </w:tabs>
        <w:ind w:right="720" w:firstLine="0"/>
        <w:rPr>
          <w:sz w:val="20"/>
        </w:rPr>
      </w:pPr>
      <w:r>
        <w:rPr>
          <w:w w:val="80"/>
          <w:sz w:val="20"/>
        </w:rPr>
        <w:t>Lakes</w:t>
      </w:r>
      <w:r>
        <w:rPr>
          <w:sz w:val="20"/>
        </w:rPr>
        <w:t xml:space="preserve"> </w:t>
      </w:r>
      <w:r>
        <w:rPr>
          <w:w w:val="80"/>
          <w:sz w:val="20"/>
        </w:rPr>
        <w:t>have</w:t>
      </w:r>
      <w:r>
        <w:rPr>
          <w:sz w:val="20"/>
        </w:rPr>
        <w:t xml:space="preserve"> </w:t>
      </w:r>
      <w:r>
        <w:rPr>
          <w:w w:val="80"/>
          <w:sz w:val="20"/>
        </w:rPr>
        <w:t>led</w:t>
      </w:r>
      <w:r>
        <w:rPr>
          <w:sz w:val="20"/>
        </w:rPr>
        <w:t xml:space="preserve"> </w:t>
      </w:r>
      <w:r>
        <w:rPr>
          <w:w w:val="80"/>
          <w:sz w:val="20"/>
        </w:rPr>
        <w:t>to</w:t>
      </w:r>
      <w:r>
        <w:rPr>
          <w:sz w:val="20"/>
        </w:rPr>
        <w:t xml:space="preserve"> </w:t>
      </w:r>
      <w:r>
        <w:rPr>
          <w:rFonts w:ascii="Arial" w:hAnsi="Arial"/>
          <w:b/>
          <w:w w:val="80"/>
          <w:sz w:val="20"/>
        </w:rPr>
        <w:t>water</w:t>
      </w:r>
      <w:r>
        <w:rPr>
          <w:rFonts w:ascii="Arial" w:hAnsi="Arial"/>
          <w:b/>
          <w:sz w:val="20"/>
        </w:rPr>
        <w:t xml:space="preserve"> </w:t>
      </w:r>
      <w:r>
        <w:rPr>
          <w:rFonts w:ascii="Arial" w:hAnsi="Arial"/>
          <w:b/>
          <w:w w:val="80"/>
          <w:sz w:val="20"/>
        </w:rPr>
        <w:t>accidents</w:t>
      </w:r>
      <w:r>
        <w:rPr>
          <w:rFonts w:ascii="Arial" w:hAnsi="Arial"/>
          <w:b/>
          <w:sz w:val="20"/>
        </w:rPr>
        <w:t xml:space="preserve"> </w:t>
      </w:r>
      <w:r>
        <w:rPr>
          <w:rFonts w:ascii="Arial" w:hAnsi="Arial"/>
          <w:b/>
          <w:w w:val="80"/>
          <w:sz w:val="20"/>
        </w:rPr>
        <w:t>as</w:t>
      </w:r>
      <w:r>
        <w:rPr>
          <w:rFonts w:ascii="Arial" w:hAnsi="Arial"/>
          <w:b/>
          <w:sz w:val="20"/>
        </w:rPr>
        <w:t xml:space="preserve"> </w:t>
      </w:r>
      <w:r>
        <w:rPr>
          <w:rFonts w:ascii="Arial" w:hAnsi="Arial"/>
          <w:b/>
          <w:w w:val="80"/>
          <w:sz w:val="20"/>
        </w:rPr>
        <w:t>ships,</w:t>
      </w:r>
      <w:r>
        <w:rPr>
          <w:rFonts w:ascii="Arial" w:hAnsi="Arial"/>
          <w:b/>
          <w:sz w:val="20"/>
        </w:rPr>
        <w:t xml:space="preserve"> </w:t>
      </w:r>
      <w:r>
        <w:rPr>
          <w:rFonts w:ascii="Arial" w:hAnsi="Arial"/>
          <w:b/>
          <w:w w:val="80"/>
          <w:sz w:val="20"/>
        </w:rPr>
        <w:t>ferries</w:t>
      </w:r>
      <w:r>
        <w:rPr>
          <w:rFonts w:ascii="Arial" w:hAnsi="Arial"/>
          <w:b/>
          <w:sz w:val="20"/>
        </w:rPr>
        <w:t xml:space="preserve"> </w:t>
      </w:r>
      <w:r>
        <w:rPr>
          <w:rFonts w:ascii="Arial" w:hAnsi="Arial"/>
          <w:b/>
          <w:w w:val="80"/>
          <w:sz w:val="20"/>
        </w:rPr>
        <w:t>and</w:t>
      </w:r>
      <w:r>
        <w:rPr>
          <w:rFonts w:ascii="Arial" w:hAnsi="Arial"/>
          <w:b/>
          <w:sz w:val="20"/>
        </w:rPr>
        <w:t xml:space="preserve"> </w:t>
      </w:r>
      <w:r>
        <w:rPr>
          <w:rFonts w:ascii="Arial" w:hAnsi="Arial"/>
          <w:b/>
          <w:w w:val="80"/>
          <w:sz w:val="20"/>
        </w:rPr>
        <w:t>boats</w:t>
      </w:r>
      <w:r>
        <w:rPr>
          <w:rFonts w:ascii="Arial" w:hAnsi="Arial"/>
          <w:b/>
          <w:sz w:val="20"/>
        </w:rPr>
        <w:t xml:space="preserve"> </w:t>
      </w:r>
      <w:r>
        <w:rPr>
          <w:rFonts w:ascii="Arial" w:hAnsi="Arial"/>
          <w:b/>
          <w:w w:val="80"/>
          <w:sz w:val="20"/>
        </w:rPr>
        <w:t>capsize</w:t>
      </w:r>
      <w:r>
        <w:rPr>
          <w:rFonts w:ascii="Arial" w:hAnsi="Arial"/>
          <w:b/>
          <w:sz w:val="20"/>
        </w:rPr>
        <w:t xml:space="preserve"> </w:t>
      </w:r>
      <w:r>
        <w:rPr>
          <w:rFonts w:ascii="Arial" w:hAnsi="Arial"/>
          <w:b/>
          <w:w w:val="80"/>
          <w:sz w:val="20"/>
        </w:rPr>
        <w:t>across</w:t>
      </w:r>
      <w:r>
        <w:rPr>
          <w:rFonts w:ascii="Arial" w:hAnsi="Arial"/>
          <w:b/>
          <w:sz w:val="20"/>
        </w:rPr>
        <w:t xml:space="preserve"> </w:t>
      </w:r>
      <w:r>
        <w:rPr>
          <w:w w:val="80"/>
          <w:sz w:val="20"/>
        </w:rPr>
        <w:t>because</w:t>
      </w:r>
      <w:r>
        <w:rPr>
          <w:sz w:val="20"/>
        </w:rPr>
        <w:t xml:space="preserve"> </w:t>
      </w:r>
      <w:r>
        <w:rPr>
          <w:w w:val="80"/>
          <w:sz w:val="20"/>
        </w:rPr>
        <w:t>of</w:t>
      </w:r>
      <w:r>
        <w:rPr>
          <w:sz w:val="20"/>
        </w:rPr>
        <w:t xml:space="preserve"> </w:t>
      </w:r>
      <w:r>
        <w:rPr>
          <w:w w:val="80"/>
          <w:sz w:val="20"/>
        </w:rPr>
        <w:t>heavy</w:t>
      </w:r>
      <w:r>
        <w:rPr>
          <w:sz w:val="20"/>
        </w:rPr>
        <w:t xml:space="preserve"> </w:t>
      </w:r>
      <w:r>
        <w:rPr>
          <w:w w:val="80"/>
          <w:sz w:val="20"/>
        </w:rPr>
        <w:t>and</w:t>
      </w:r>
      <w:r>
        <w:rPr>
          <w:sz w:val="20"/>
        </w:rPr>
        <w:t xml:space="preserve"> </w:t>
      </w:r>
      <w:r>
        <w:rPr>
          <w:w w:val="80"/>
          <w:sz w:val="20"/>
        </w:rPr>
        <w:t>strong</w:t>
      </w:r>
      <w:r>
        <w:rPr>
          <w:sz w:val="20"/>
        </w:rPr>
        <w:t xml:space="preserve"> </w:t>
      </w:r>
      <w:r>
        <w:rPr>
          <w:w w:val="80"/>
          <w:sz w:val="20"/>
        </w:rPr>
        <w:t>storms</w:t>
      </w:r>
      <w:r>
        <w:rPr>
          <w:sz w:val="20"/>
        </w:rPr>
        <w:t xml:space="preserve"> </w:t>
      </w:r>
      <w:r>
        <w:rPr>
          <w:w w:val="80"/>
          <w:sz w:val="20"/>
        </w:rPr>
        <w:t>caused</w:t>
      </w:r>
      <w:r>
        <w:rPr>
          <w:sz w:val="20"/>
        </w:rPr>
        <w:t xml:space="preserve"> </w:t>
      </w:r>
      <w:r>
        <w:rPr>
          <w:w w:val="80"/>
          <w:sz w:val="20"/>
        </w:rPr>
        <w:t>by</w:t>
      </w:r>
      <w:r>
        <w:rPr>
          <w:sz w:val="20"/>
        </w:rPr>
        <w:t xml:space="preserve"> </w:t>
      </w:r>
      <w:r>
        <w:rPr>
          <w:w w:val="80"/>
          <w:sz w:val="20"/>
        </w:rPr>
        <w:t>waves</w:t>
      </w:r>
      <w:r>
        <w:rPr>
          <w:sz w:val="20"/>
        </w:rPr>
        <w:t xml:space="preserve"> </w:t>
      </w:r>
      <w:r>
        <w:rPr>
          <w:w w:val="80"/>
          <w:sz w:val="20"/>
        </w:rPr>
        <w:t>as</w:t>
      </w:r>
      <w:r>
        <w:rPr>
          <w:sz w:val="20"/>
        </w:rPr>
        <w:t xml:space="preserve"> </w:t>
      </w:r>
      <w:r>
        <w:rPr>
          <w:w w:val="80"/>
          <w:sz w:val="20"/>
        </w:rPr>
        <w:t>result of</w:t>
      </w:r>
      <w:r>
        <w:rPr>
          <w:sz w:val="20"/>
        </w:rPr>
        <w:t xml:space="preserve"> </w:t>
      </w:r>
      <w:r>
        <w:rPr>
          <w:w w:val="80"/>
          <w:sz w:val="20"/>
        </w:rPr>
        <w:t>Northeast</w:t>
      </w:r>
      <w:r>
        <w:rPr>
          <w:sz w:val="20"/>
        </w:rPr>
        <w:t xml:space="preserve"> </w:t>
      </w:r>
      <w:r>
        <w:rPr>
          <w:w w:val="80"/>
          <w:sz w:val="20"/>
        </w:rPr>
        <w:t>and</w:t>
      </w:r>
      <w:r>
        <w:rPr>
          <w:sz w:val="20"/>
        </w:rPr>
        <w:t xml:space="preserve"> </w:t>
      </w:r>
      <w:r>
        <w:rPr>
          <w:w w:val="80"/>
          <w:sz w:val="20"/>
        </w:rPr>
        <w:t>Southeast</w:t>
      </w:r>
      <w:r>
        <w:rPr>
          <w:sz w:val="20"/>
        </w:rPr>
        <w:t xml:space="preserve"> </w:t>
      </w:r>
      <w:r>
        <w:rPr>
          <w:w w:val="80"/>
          <w:sz w:val="20"/>
        </w:rPr>
        <w:t>trade</w:t>
      </w:r>
      <w:r>
        <w:rPr>
          <w:sz w:val="20"/>
        </w:rPr>
        <w:t xml:space="preserve"> </w:t>
      </w:r>
      <w:r>
        <w:rPr>
          <w:w w:val="80"/>
          <w:sz w:val="20"/>
        </w:rPr>
        <w:t>winds</w:t>
      </w:r>
      <w:r>
        <w:rPr>
          <w:sz w:val="20"/>
        </w:rPr>
        <w:t xml:space="preserve"> </w:t>
      </w:r>
      <w:r>
        <w:rPr>
          <w:w w:val="80"/>
          <w:sz w:val="20"/>
        </w:rPr>
        <w:t>like</w:t>
      </w:r>
      <w:r>
        <w:rPr>
          <w:sz w:val="20"/>
        </w:rPr>
        <w:t xml:space="preserve"> </w:t>
      </w:r>
      <w:r>
        <w:rPr>
          <w:w w:val="80"/>
          <w:sz w:val="20"/>
        </w:rPr>
        <w:t>on</w:t>
      </w:r>
      <w:r>
        <w:rPr>
          <w:sz w:val="20"/>
        </w:rPr>
        <w:t xml:space="preserve"> </w:t>
      </w:r>
      <w:r>
        <w:rPr>
          <w:w w:val="80"/>
          <w:sz w:val="20"/>
        </w:rPr>
        <w:t>Lake</w:t>
      </w:r>
      <w:r>
        <w:rPr>
          <w:sz w:val="20"/>
        </w:rPr>
        <w:t xml:space="preserve"> </w:t>
      </w:r>
      <w:r>
        <w:rPr>
          <w:w w:val="80"/>
          <w:sz w:val="20"/>
        </w:rPr>
        <w:t>Victoria,</w:t>
      </w:r>
      <w:r>
        <w:rPr>
          <w:sz w:val="20"/>
        </w:rPr>
        <w:t xml:space="preserve"> </w:t>
      </w:r>
      <w:r>
        <w:rPr>
          <w:w w:val="80"/>
          <w:sz w:val="20"/>
        </w:rPr>
        <w:t>to</w:t>
      </w:r>
      <w:r>
        <w:rPr>
          <w:sz w:val="20"/>
        </w:rPr>
        <w:t xml:space="preserve"> </w:t>
      </w:r>
      <w:r>
        <w:rPr>
          <w:w w:val="80"/>
          <w:sz w:val="20"/>
        </w:rPr>
        <w:t>and</w:t>
      </w:r>
      <w:r>
        <w:rPr>
          <w:sz w:val="20"/>
        </w:rPr>
        <w:t xml:space="preserve"> </w:t>
      </w:r>
      <w:r>
        <w:rPr>
          <w:w w:val="80"/>
          <w:sz w:val="20"/>
        </w:rPr>
        <w:t>fro</w:t>
      </w:r>
      <w:r>
        <w:rPr>
          <w:sz w:val="20"/>
        </w:rPr>
        <w:t xml:space="preserve"> </w:t>
      </w:r>
      <w:r>
        <w:rPr>
          <w:w w:val="80"/>
          <w:sz w:val="20"/>
        </w:rPr>
        <w:t>Kalangala</w:t>
      </w:r>
      <w:r>
        <w:rPr>
          <w:sz w:val="20"/>
        </w:rPr>
        <w:t xml:space="preserve"> </w:t>
      </w:r>
      <w:r>
        <w:rPr>
          <w:w w:val="80"/>
          <w:sz w:val="20"/>
        </w:rPr>
        <w:t>and</w:t>
      </w:r>
      <w:r>
        <w:rPr>
          <w:sz w:val="20"/>
        </w:rPr>
        <w:t xml:space="preserve"> </w:t>
      </w:r>
      <w:r>
        <w:rPr>
          <w:w w:val="80"/>
          <w:sz w:val="20"/>
        </w:rPr>
        <w:t>Buvuma</w:t>
      </w:r>
      <w:r>
        <w:rPr>
          <w:sz w:val="20"/>
        </w:rPr>
        <w:t xml:space="preserve"> </w:t>
      </w:r>
      <w:r>
        <w:rPr>
          <w:w w:val="80"/>
          <w:sz w:val="20"/>
        </w:rPr>
        <w:t>thus</w:t>
      </w:r>
      <w:r>
        <w:rPr>
          <w:sz w:val="20"/>
        </w:rPr>
        <w:t xml:space="preserve"> </w:t>
      </w:r>
      <w:r>
        <w:rPr>
          <w:w w:val="80"/>
          <w:sz w:val="20"/>
        </w:rPr>
        <w:t>destruction</w:t>
      </w:r>
      <w:r>
        <w:rPr>
          <w:sz w:val="20"/>
        </w:rPr>
        <w:t xml:space="preserve"> </w:t>
      </w:r>
      <w:r>
        <w:rPr>
          <w:w w:val="80"/>
          <w:sz w:val="20"/>
        </w:rPr>
        <w:t>and</w:t>
      </w:r>
      <w:r>
        <w:rPr>
          <w:sz w:val="20"/>
        </w:rPr>
        <w:t xml:space="preserve"> </w:t>
      </w:r>
      <w:r>
        <w:rPr>
          <w:w w:val="80"/>
          <w:sz w:val="20"/>
        </w:rPr>
        <w:t>loss</w:t>
      </w:r>
      <w:r>
        <w:rPr>
          <w:sz w:val="20"/>
        </w:rPr>
        <w:t xml:space="preserve"> </w:t>
      </w:r>
      <w:r>
        <w:rPr>
          <w:w w:val="80"/>
          <w:sz w:val="20"/>
        </w:rPr>
        <w:t>of</w:t>
      </w:r>
      <w:r>
        <w:rPr>
          <w:sz w:val="20"/>
        </w:rPr>
        <w:t xml:space="preserve"> </w:t>
      </w:r>
      <w:r>
        <w:rPr>
          <w:w w:val="80"/>
          <w:sz w:val="20"/>
        </w:rPr>
        <w:t>life</w:t>
      </w:r>
      <w:r>
        <w:rPr>
          <w:sz w:val="20"/>
        </w:rPr>
        <w:t xml:space="preserve"> </w:t>
      </w:r>
      <w:r>
        <w:rPr>
          <w:w w:val="80"/>
          <w:sz w:val="20"/>
        </w:rPr>
        <w:t>and</w:t>
      </w:r>
      <w:r>
        <w:rPr>
          <w:sz w:val="20"/>
        </w:rPr>
        <w:t xml:space="preserve"> </w:t>
      </w:r>
      <w:r>
        <w:rPr>
          <w:w w:val="80"/>
          <w:sz w:val="20"/>
        </w:rPr>
        <w:t>property.</w:t>
      </w:r>
    </w:p>
    <w:p w:rsidR="00E5575B" w:rsidRDefault="00E5575B">
      <w:pPr>
        <w:jc w:val="both"/>
        <w:rPr>
          <w:sz w:val="20"/>
        </w:r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0"/>
          <w:numId w:val="22"/>
        </w:numPr>
        <w:tabs>
          <w:tab w:val="left" w:pos="819"/>
        </w:tabs>
        <w:ind w:right="714" w:firstLine="0"/>
        <w:rPr>
          <w:sz w:val="20"/>
        </w:rPr>
      </w:pPr>
      <w:r>
        <w:rPr>
          <w:w w:val="85"/>
          <w:sz w:val="20"/>
        </w:rPr>
        <w:t xml:space="preserve">Rivers like Victoria Nile in Jinja and lakes like Victoria in Jinja, Wakiso and Masaka and Kyoga in Serere, Nakasongola and Amolatar have </w:t>
      </w:r>
      <w:r>
        <w:rPr>
          <w:rFonts w:ascii="Arial" w:hAnsi="Arial"/>
          <w:b/>
          <w:w w:val="80"/>
          <w:sz w:val="20"/>
        </w:rPr>
        <w:t>floating</w:t>
      </w:r>
      <w:r>
        <w:rPr>
          <w:rFonts w:ascii="Arial" w:hAnsi="Arial"/>
          <w:b/>
          <w:sz w:val="20"/>
        </w:rPr>
        <w:t xml:space="preserve"> </w:t>
      </w:r>
      <w:r>
        <w:rPr>
          <w:rFonts w:ascii="Arial" w:hAnsi="Arial"/>
          <w:b/>
          <w:w w:val="80"/>
          <w:sz w:val="20"/>
        </w:rPr>
        <w:t>vegetations</w:t>
      </w:r>
      <w:r>
        <w:rPr>
          <w:rFonts w:ascii="Arial" w:hAnsi="Arial"/>
          <w:b/>
          <w:sz w:val="20"/>
        </w:rPr>
        <w:t xml:space="preserve"> </w:t>
      </w:r>
      <w:r>
        <w:rPr>
          <w:w w:val="80"/>
          <w:sz w:val="20"/>
        </w:rPr>
        <w:t>like</w:t>
      </w:r>
      <w:r>
        <w:rPr>
          <w:sz w:val="20"/>
        </w:rPr>
        <w:t xml:space="preserve"> </w:t>
      </w:r>
      <w:r>
        <w:rPr>
          <w:w w:val="80"/>
          <w:sz w:val="20"/>
        </w:rPr>
        <w:t>water</w:t>
      </w:r>
      <w:r>
        <w:rPr>
          <w:sz w:val="20"/>
        </w:rPr>
        <w:t xml:space="preserve"> </w:t>
      </w:r>
      <w:r>
        <w:rPr>
          <w:w w:val="80"/>
          <w:sz w:val="20"/>
        </w:rPr>
        <w:t>hyacinth</w:t>
      </w:r>
      <w:r>
        <w:rPr>
          <w:sz w:val="20"/>
        </w:rPr>
        <w:t xml:space="preserve"> </w:t>
      </w:r>
      <w:r>
        <w:rPr>
          <w:w w:val="80"/>
          <w:sz w:val="20"/>
        </w:rPr>
        <w:t>and</w:t>
      </w:r>
      <w:r>
        <w:rPr>
          <w:sz w:val="20"/>
        </w:rPr>
        <w:t xml:space="preserve"> </w:t>
      </w:r>
      <w:r>
        <w:rPr>
          <w:w w:val="80"/>
          <w:sz w:val="20"/>
        </w:rPr>
        <w:t>papyrus,</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hindered</w:t>
      </w:r>
      <w:r>
        <w:rPr>
          <w:sz w:val="20"/>
        </w:rPr>
        <w:t xml:space="preserve"> </w:t>
      </w:r>
      <w:r>
        <w:rPr>
          <w:w w:val="80"/>
          <w:sz w:val="20"/>
        </w:rPr>
        <w:t>fishing</w:t>
      </w:r>
      <w:r>
        <w:rPr>
          <w:sz w:val="20"/>
        </w:rPr>
        <w:t xml:space="preserve"> </w:t>
      </w:r>
      <w:r>
        <w:rPr>
          <w:w w:val="80"/>
          <w:sz w:val="20"/>
        </w:rPr>
        <w:t>activities,</w:t>
      </w:r>
      <w:r>
        <w:rPr>
          <w:sz w:val="20"/>
        </w:rPr>
        <w:t xml:space="preserve"> </w:t>
      </w:r>
      <w:r>
        <w:rPr>
          <w:w w:val="80"/>
          <w:sz w:val="20"/>
        </w:rPr>
        <w:t>water</w:t>
      </w:r>
      <w:r>
        <w:rPr>
          <w:sz w:val="20"/>
        </w:rPr>
        <w:t xml:space="preserve"> </w:t>
      </w:r>
      <w:r>
        <w:rPr>
          <w:w w:val="80"/>
          <w:sz w:val="20"/>
        </w:rPr>
        <w:t>transport</w:t>
      </w:r>
      <w:r>
        <w:rPr>
          <w:sz w:val="20"/>
        </w:rPr>
        <w:t xml:space="preserve"> </w:t>
      </w:r>
      <w:r>
        <w:rPr>
          <w:w w:val="80"/>
          <w:sz w:val="20"/>
        </w:rPr>
        <w:t>and</w:t>
      </w:r>
      <w:r>
        <w:rPr>
          <w:sz w:val="20"/>
        </w:rPr>
        <w:t xml:space="preserve"> </w:t>
      </w:r>
      <w:r>
        <w:rPr>
          <w:w w:val="80"/>
          <w:sz w:val="20"/>
        </w:rPr>
        <w:t>power</w:t>
      </w:r>
      <w:r>
        <w:rPr>
          <w:sz w:val="20"/>
        </w:rPr>
        <w:t xml:space="preserve"> </w:t>
      </w:r>
      <w:r>
        <w:rPr>
          <w:w w:val="80"/>
          <w:sz w:val="20"/>
        </w:rPr>
        <w:t>harnessing</w:t>
      </w:r>
      <w:r>
        <w:rPr>
          <w:sz w:val="20"/>
        </w:rPr>
        <w:t xml:space="preserve"> </w:t>
      </w:r>
      <w:r>
        <w:rPr>
          <w:w w:val="80"/>
          <w:sz w:val="20"/>
        </w:rPr>
        <w:t>as</w:t>
      </w:r>
      <w:r>
        <w:rPr>
          <w:sz w:val="20"/>
        </w:rPr>
        <w:t xml:space="preserve"> </w:t>
      </w:r>
      <w:r>
        <w:rPr>
          <w:w w:val="80"/>
          <w:sz w:val="20"/>
        </w:rPr>
        <w:t>they</w:t>
      </w:r>
      <w:r>
        <w:rPr>
          <w:sz w:val="20"/>
        </w:rPr>
        <w:t xml:space="preserve"> </w:t>
      </w:r>
      <w:r>
        <w:rPr>
          <w:w w:val="80"/>
          <w:sz w:val="20"/>
        </w:rPr>
        <w:t>intercept</w:t>
      </w:r>
      <w:r>
        <w:rPr>
          <w:sz w:val="20"/>
        </w:rPr>
        <w:t xml:space="preserve"> </w:t>
      </w:r>
      <w:r>
        <w:rPr>
          <w:w w:val="80"/>
          <w:sz w:val="20"/>
        </w:rPr>
        <w:t xml:space="preserve">in </w:t>
      </w:r>
      <w:r>
        <w:rPr>
          <w:w w:val="85"/>
          <w:sz w:val="20"/>
        </w:rPr>
        <w:t>the</w:t>
      </w:r>
      <w:r>
        <w:rPr>
          <w:spacing w:val="-1"/>
          <w:w w:val="85"/>
          <w:sz w:val="20"/>
        </w:rPr>
        <w:t xml:space="preserve"> </w:t>
      </w:r>
      <w:r>
        <w:rPr>
          <w:w w:val="85"/>
          <w:sz w:val="20"/>
        </w:rPr>
        <w:t>fishing</w:t>
      </w:r>
      <w:r>
        <w:rPr>
          <w:spacing w:val="-2"/>
          <w:w w:val="85"/>
          <w:sz w:val="20"/>
        </w:rPr>
        <w:t xml:space="preserve"> </w:t>
      </w:r>
      <w:r>
        <w:rPr>
          <w:w w:val="85"/>
          <w:sz w:val="20"/>
        </w:rPr>
        <w:t>gears,</w:t>
      </w:r>
      <w:r>
        <w:rPr>
          <w:spacing w:val="-2"/>
          <w:w w:val="85"/>
          <w:sz w:val="20"/>
        </w:rPr>
        <w:t xml:space="preserve"> </w:t>
      </w:r>
      <w:r>
        <w:rPr>
          <w:w w:val="85"/>
          <w:sz w:val="20"/>
        </w:rPr>
        <w:t>motor</w:t>
      </w:r>
      <w:r>
        <w:rPr>
          <w:spacing w:val="-2"/>
          <w:w w:val="85"/>
          <w:sz w:val="20"/>
        </w:rPr>
        <w:t xml:space="preserve"> </w:t>
      </w:r>
      <w:r>
        <w:rPr>
          <w:w w:val="85"/>
          <w:sz w:val="20"/>
        </w:rPr>
        <w:t>engineers</w:t>
      </w:r>
      <w:r>
        <w:rPr>
          <w:spacing w:val="-2"/>
          <w:w w:val="85"/>
          <w:sz w:val="20"/>
        </w:rPr>
        <w:t xml:space="preserve"> </w:t>
      </w:r>
      <w:r>
        <w:rPr>
          <w:w w:val="85"/>
          <w:sz w:val="20"/>
        </w:rPr>
        <w:t>and</w:t>
      </w:r>
      <w:r>
        <w:rPr>
          <w:spacing w:val="-2"/>
          <w:w w:val="85"/>
          <w:sz w:val="20"/>
        </w:rPr>
        <w:t xml:space="preserve"> </w:t>
      </w:r>
      <w:r>
        <w:rPr>
          <w:w w:val="85"/>
          <w:sz w:val="20"/>
        </w:rPr>
        <w:t>power</w:t>
      </w:r>
      <w:r>
        <w:rPr>
          <w:spacing w:val="-1"/>
          <w:w w:val="85"/>
          <w:sz w:val="20"/>
        </w:rPr>
        <w:t xml:space="preserve"> </w:t>
      </w:r>
      <w:r>
        <w:rPr>
          <w:w w:val="85"/>
          <w:sz w:val="20"/>
        </w:rPr>
        <w:t>turbines.</w:t>
      </w:r>
    </w:p>
    <w:p w:rsidR="00E5575B" w:rsidRDefault="00D512E5">
      <w:pPr>
        <w:pStyle w:val="ListParagraph"/>
        <w:numPr>
          <w:ilvl w:val="0"/>
          <w:numId w:val="22"/>
        </w:numPr>
        <w:tabs>
          <w:tab w:val="left" w:pos="819"/>
        </w:tabs>
        <w:spacing w:line="242" w:lineRule="auto"/>
        <w:ind w:right="716" w:firstLine="0"/>
        <w:rPr>
          <w:sz w:val="20"/>
        </w:rPr>
      </w:pPr>
      <w:r>
        <w:rPr>
          <w:w w:val="80"/>
          <w:sz w:val="20"/>
        </w:rPr>
        <w:t>Lakes and rivers have fueled</w:t>
      </w:r>
      <w:r>
        <w:rPr>
          <w:sz w:val="20"/>
        </w:rPr>
        <w:t xml:space="preserve"> </w:t>
      </w:r>
      <w:r>
        <w:rPr>
          <w:rFonts w:ascii="Arial" w:hAnsi="Arial"/>
          <w:b/>
          <w:w w:val="80"/>
          <w:sz w:val="20"/>
        </w:rPr>
        <w:t xml:space="preserve">territorial boundary conflicts </w:t>
      </w:r>
      <w:r>
        <w:rPr>
          <w:w w:val="80"/>
          <w:sz w:val="20"/>
        </w:rPr>
        <w:t>as they are shared with other regions and countries bringing about misunderstanding</w:t>
      </w:r>
      <w:r>
        <w:rPr>
          <w:spacing w:val="80"/>
          <w:sz w:val="20"/>
        </w:rPr>
        <w:t xml:space="preserve"> </w:t>
      </w:r>
      <w:r>
        <w:rPr>
          <w:w w:val="80"/>
          <w:sz w:val="20"/>
        </w:rPr>
        <w:t>and insecurity e.g. the discovery of oil deposits on the shores of L. Albert</w:t>
      </w:r>
      <w:r>
        <w:rPr>
          <w:sz w:val="20"/>
        </w:rPr>
        <w:t xml:space="preserve"> </w:t>
      </w:r>
      <w:r>
        <w:rPr>
          <w:w w:val="80"/>
          <w:sz w:val="20"/>
        </w:rPr>
        <w:t>between Uganda and DRC and Mujingo Island in L. Victoria between Uganda</w:t>
      </w:r>
      <w:r>
        <w:rPr>
          <w:spacing w:val="40"/>
          <w:sz w:val="20"/>
        </w:rPr>
        <w:t xml:space="preserve"> </w:t>
      </w:r>
      <w:r>
        <w:rPr>
          <w:w w:val="90"/>
          <w:sz w:val="20"/>
        </w:rPr>
        <w:t>and</w:t>
      </w:r>
      <w:r>
        <w:rPr>
          <w:spacing w:val="-8"/>
          <w:w w:val="90"/>
          <w:sz w:val="20"/>
        </w:rPr>
        <w:t xml:space="preserve"> </w:t>
      </w:r>
      <w:r>
        <w:rPr>
          <w:w w:val="90"/>
          <w:sz w:val="20"/>
        </w:rPr>
        <w:t>Kenya</w:t>
      </w:r>
      <w:r>
        <w:rPr>
          <w:spacing w:val="-8"/>
          <w:w w:val="90"/>
          <w:sz w:val="20"/>
        </w:rPr>
        <w:t xml:space="preserve"> </w:t>
      </w:r>
      <w:r>
        <w:rPr>
          <w:w w:val="90"/>
          <w:sz w:val="20"/>
        </w:rPr>
        <w:t>respectively.</w:t>
      </w:r>
    </w:p>
    <w:p w:rsidR="00E5575B" w:rsidRDefault="00D512E5">
      <w:pPr>
        <w:pStyle w:val="ListParagraph"/>
        <w:numPr>
          <w:ilvl w:val="0"/>
          <w:numId w:val="22"/>
        </w:numPr>
        <w:tabs>
          <w:tab w:val="left" w:pos="819"/>
        </w:tabs>
        <w:spacing w:line="242" w:lineRule="auto"/>
        <w:ind w:right="718" w:firstLine="0"/>
        <w:rPr>
          <w:sz w:val="20"/>
        </w:rPr>
      </w:pPr>
      <w:r>
        <w:rPr>
          <w:w w:val="90"/>
          <w:sz w:val="20"/>
        </w:rPr>
        <w:t xml:space="preserve">Lakes and rivers have promoted </w:t>
      </w:r>
      <w:r>
        <w:rPr>
          <w:rFonts w:ascii="Arial" w:hAnsi="Arial"/>
          <w:b/>
          <w:w w:val="90"/>
          <w:sz w:val="20"/>
        </w:rPr>
        <w:t>smuggling</w:t>
      </w:r>
      <w:r>
        <w:rPr>
          <w:rFonts w:ascii="Arial" w:hAnsi="Arial"/>
          <w:b/>
          <w:spacing w:val="-2"/>
          <w:w w:val="90"/>
          <w:sz w:val="20"/>
        </w:rPr>
        <w:t xml:space="preserve"> </w:t>
      </w:r>
      <w:r>
        <w:rPr>
          <w:rFonts w:ascii="Arial" w:hAnsi="Arial"/>
          <w:b/>
          <w:w w:val="90"/>
          <w:sz w:val="20"/>
        </w:rPr>
        <w:t>of</w:t>
      </w:r>
      <w:r>
        <w:rPr>
          <w:rFonts w:ascii="Arial" w:hAnsi="Arial"/>
          <w:b/>
          <w:spacing w:val="-2"/>
          <w:w w:val="90"/>
          <w:sz w:val="20"/>
        </w:rPr>
        <w:t xml:space="preserve"> </w:t>
      </w:r>
      <w:r>
        <w:rPr>
          <w:rFonts w:ascii="Arial" w:hAnsi="Arial"/>
          <w:b/>
          <w:w w:val="90"/>
          <w:sz w:val="20"/>
        </w:rPr>
        <w:t xml:space="preserve">goods </w:t>
      </w:r>
      <w:r>
        <w:rPr>
          <w:w w:val="90"/>
          <w:sz w:val="20"/>
        </w:rPr>
        <w:t xml:space="preserve">like fish, cigarettes, petroleum products across borders to and fro Uganda and </w:t>
      </w:r>
      <w:r>
        <w:rPr>
          <w:w w:val="80"/>
          <w:sz w:val="20"/>
        </w:rPr>
        <w:t>neighbouring countries especially on L. Victoria in Busia and Rakai, L. Edward in Kasese and L. Albert in Buliisa and Hoima</w:t>
      </w:r>
      <w:r>
        <w:rPr>
          <w:sz w:val="20"/>
        </w:rPr>
        <w:t xml:space="preserve"> </w:t>
      </w:r>
      <w:r>
        <w:rPr>
          <w:w w:val="80"/>
          <w:sz w:val="20"/>
        </w:rPr>
        <w:t xml:space="preserve">due to open water routes </w:t>
      </w:r>
      <w:r>
        <w:rPr>
          <w:w w:val="90"/>
          <w:sz w:val="20"/>
        </w:rPr>
        <w:t>leading</w:t>
      </w:r>
      <w:r>
        <w:rPr>
          <w:spacing w:val="-8"/>
          <w:w w:val="90"/>
          <w:sz w:val="20"/>
        </w:rPr>
        <w:t xml:space="preserve"> </w:t>
      </w:r>
      <w:r>
        <w:rPr>
          <w:w w:val="90"/>
          <w:sz w:val="20"/>
        </w:rPr>
        <w:t>to</w:t>
      </w:r>
      <w:r>
        <w:rPr>
          <w:spacing w:val="-8"/>
          <w:w w:val="90"/>
          <w:sz w:val="20"/>
        </w:rPr>
        <w:t xml:space="preserve"> </w:t>
      </w:r>
      <w:r>
        <w:rPr>
          <w:w w:val="90"/>
          <w:sz w:val="20"/>
        </w:rPr>
        <w:t>loss</w:t>
      </w:r>
      <w:r>
        <w:rPr>
          <w:spacing w:val="-8"/>
          <w:w w:val="90"/>
          <w:sz w:val="20"/>
        </w:rPr>
        <w:t xml:space="preserve"> </w:t>
      </w:r>
      <w:r>
        <w:rPr>
          <w:w w:val="90"/>
          <w:sz w:val="20"/>
        </w:rPr>
        <w:t>revenue.</w:t>
      </w:r>
    </w:p>
    <w:p w:rsidR="00E5575B" w:rsidRDefault="00D512E5">
      <w:pPr>
        <w:pStyle w:val="ListParagraph"/>
        <w:numPr>
          <w:ilvl w:val="0"/>
          <w:numId w:val="22"/>
        </w:numPr>
        <w:tabs>
          <w:tab w:val="left" w:pos="819"/>
        </w:tabs>
        <w:spacing w:line="242" w:lineRule="auto"/>
        <w:ind w:right="718" w:firstLine="0"/>
        <w:rPr>
          <w:sz w:val="20"/>
        </w:rPr>
      </w:pPr>
      <w:r>
        <w:rPr>
          <w:w w:val="85"/>
          <w:sz w:val="20"/>
        </w:rPr>
        <w:t xml:space="preserve">Lakes and rivers have accelerated </w:t>
      </w:r>
      <w:r>
        <w:rPr>
          <w:rFonts w:ascii="Arial" w:hAnsi="Arial"/>
          <w:b/>
          <w:w w:val="85"/>
          <w:sz w:val="20"/>
        </w:rPr>
        <w:t xml:space="preserve">soil erosion and silting tendencies </w:t>
      </w:r>
      <w:r>
        <w:rPr>
          <w:w w:val="85"/>
          <w:sz w:val="20"/>
        </w:rPr>
        <w:t>as they flood during the rainy seasons leading to crop and property destruction</w:t>
      </w:r>
      <w:r>
        <w:rPr>
          <w:spacing w:val="-6"/>
          <w:w w:val="85"/>
          <w:sz w:val="20"/>
        </w:rPr>
        <w:t xml:space="preserve"> </w:t>
      </w:r>
      <w:r>
        <w:rPr>
          <w:w w:val="85"/>
          <w:sz w:val="20"/>
        </w:rPr>
        <w:t>like</w:t>
      </w:r>
      <w:r>
        <w:rPr>
          <w:spacing w:val="-5"/>
          <w:w w:val="85"/>
          <w:sz w:val="20"/>
        </w:rPr>
        <w:t xml:space="preserve"> </w:t>
      </w:r>
      <w:r>
        <w:rPr>
          <w:w w:val="85"/>
          <w:sz w:val="20"/>
        </w:rPr>
        <w:t>R.</w:t>
      </w:r>
      <w:r>
        <w:rPr>
          <w:spacing w:val="-5"/>
          <w:w w:val="85"/>
          <w:sz w:val="20"/>
        </w:rPr>
        <w:t xml:space="preserve"> </w:t>
      </w:r>
      <w:r>
        <w:rPr>
          <w:w w:val="85"/>
          <w:sz w:val="20"/>
        </w:rPr>
        <w:t>Manafwa</w:t>
      </w:r>
      <w:r>
        <w:rPr>
          <w:spacing w:val="-6"/>
          <w:w w:val="85"/>
          <w:sz w:val="20"/>
        </w:rPr>
        <w:t xml:space="preserve"> </w:t>
      </w:r>
      <w:r>
        <w:rPr>
          <w:w w:val="85"/>
          <w:sz w:val="20"/>
        </w:rPr>
        <w:t>in</w:t>
      </w:r>
      <w:r>
        <w:rPr>
          <w:spacing w:val="-5"/>
          <w:w w:val="85"/>
          <w:sz w:val="20"/>
        </w:rPr>
        <w:t xml:space="preserve"> </w:t>
      </w:r>
      <w:r>
        <w:rPr>
          <w:w w:val="85"/>
          <w:sz w:val="20"/>
        </w:rPr>
        <w:t>Mbale,</w:t>
      </w:r>
      <w:r>
        <w:rPr>
          <w:spacing w:val="-5"/>
          <w:w w:val="85"/>
          <w:sz w:val="20"/>
        </w:rPr>
        <w:t xml:space="preserve"> </w:t>
      </w:r>
      <w:r>
        <w:rPr>
          <w:w w:val="85"/>
          <w:sz w:val="20"/>
        </w:rPr>
        <w:t>Nyamwamba</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and</w:t>
      </w:r>
      <w:r>
        <w:rPr>
          <w:spacing w:val="-6"/>
          <w:w w:val="85"/>
          <w:sz w:val="20"/>
        </w:rPr>
        <w:t xml:space="preserve"> </w:t>
      </w:r>
      <w:r>
        <w:rPr>
          <w:w w:val="85"/>
          <w:sz w:val="20"/>
        </w:rPr>
        <w:t>Awoja</w:t>
      </w:r>
      <w:r>
        <w:rPr>
          <w:spacing w:val="-5"/>
          <w:w w:val="85"/>
          <w:sz w:val="20"/>
        </w:rPr>
        <w:t xml:space="preserve"> </w:t>
      </w:r>
      <w:r>
        <w:rPr>
          <w:w w:val="85"/>
          <w:sz w:val="20"/>
        </w:rPr>
        <w:t>in</w:t>
      </w:r>
      <w:r>
        <w:rPr>
          <w:spacing w:val="-5"/>
          <w:w w:val="85"/>
          <w:sz w:val="20"/>
        </w:rPr>
        <w:t xml:space="preserve"> </w:t>
      </w:r>
      <w:r>
        <w:rPr>
          <w:w w:val="85"/>
          <w:sz w:val="20"/>
        </w:rPr>
        <w:t>Soroti.</w:t>
      </w:r>
    </w:p>
    <w:p w:rsidR="00E5575B" w:rsidRDefault="00D512E5">
      <w:pPr>
        <w:pStyle w:val="ListParagraph"/>
        <w:numPr>
          <w:ilvl w:val="0"/>
          <w:numId w:val="22"/>
        </w:numPr>
        <w:tabs>
          <w:tab w:val="left" w:pos="819"/>
        </w:tabs>
        <w:spacing w:line="242" w:lineRule="auto"/>
        <w:ind w:right="719" w:firstLine="0"/>
        <w:rPr>
          <w:sz w:val="20"/>
        </w:rPr>
      </w:pPr>
      <w:r>
        <w:rPr>
          <w:spacing w:val="-2"/>
          <w:w w:val="85"/>
          <w:sz w:val="20"/>
        </w:rPr>
        <w:t>River banks and lake shores</w:t>
      </w:r>
      <w:r>
        <w:rPr>
          <w:spacing w:val="-4"/>
          <w:sz w:val="20"/>
        </w:rPr>
        <w:t xml:space="preserve"> </w:t>
      </w:r>
      <w:r>
        <w:rPr>
          <w:spacing w:val="-2"/>
          <w:w w:val="85"/>
          <w:sz w:val="20"/>
        </w:rPr>
        <w:t>have hindered the</w:t>
      </w:r>
      <w:r>
        <w:rPr>
          <w:spacing w:val="-4"/>
          <w:sz w:val="20"/>
        </w:rPr>
        <w:t xml:space="preserve"> </w:t>
      </w:r>
      <w:r>
        <w:rPr>
          <w:rFonts w:ascii="Arial" w:hAnsi="Arial"/>
          <w:b/>
          <w:spacing w:val="-2"/>
          <w:w w:val="85"/>
          <w:sz w:val="20"/>
        </w:rPr>
        <w:t xml:space="preserve">construction of firm and strong infrastructures </w:t>
      </w:r>
      <w:r>
        <w:rPr>
          <w:spacing w:val="-2"/>
          <w:w w:val="85"/>
          <w:sz w:val="20"/>
        </w:rPr>
        <w:t>like roads and rails like at Ggaba</w:t>
      </w:r>
      <w:r>
        <w:rPr>
          <w:spacing w:val="-4"/>
          <w:sz w:val="20"/>
        </w:rPr>
        <w:t xml:space="preserve"> </w:t>
      </w:r>
      <w:r>
        <w:rPr>
          <w:spacing w:val="-2"/>
          <w:w w:val="85"/>
          <w:sz w:val="20"/>
        </w:rPr>
        <w:t xml:space="preserve">in Kampala </w:t>
      </w:r>
      <w:r>
        <w:rPr>
          <w:w w:val="85"/>
          <w:sz w:val="20"/>
        </w:rPr>
        <w:t>and</w:t>
      </w:r>
      <w:r>
        <w:rPr>
          <w:spacing w:val="-6"/>
          <w:w w:val="85"/>
          <w:sz w:val="20"/>
        </w:rPr>
        <w:t xml:space="preserve"> </w:t>
      </w:r>
      <w:r>
        <w:rPr>
          <w:w w:val="85"/>
          <w:sz w:val="20"/>
        </w:rPr>
        <w:t>Masese</w:t>
      </w:r>
      <w:r>
        <w:rPr>
          <w:spacing w:val="-5"/>
          <w:w w:val="85"/>
          <w:sz w:val="20"/>
        </w:rPr>
        <w:t xml:space="preserve"> </w:t>
      </w:r>
      <w:r>
        <w:rPr>
          <w:w w:val="85"/>
          <w:sz w:val="20"/>
        </w:rPr>
        <w:t>landing</w:t>
      </w:r>
      <w:r>
        <w:rPr>
          <w:spacing w:val="-5"/>
          <w:w w:val="85"/>
          <w:sz w:val="20"/>
        </w:rPr>
        <w:t xml:space="preserve"> </w:t>
      </w:r>
      <w:r>
        <w:rPr>
          <w:w w:val="85"/>
          <w:sz w:val="20"/>
        </w:rPr>
        <w:t>site</w:t>
      </w:r>
      <w:r>
        <w:rPr>
          <w:spacing w:val="-6"/>
          <w:w w:val="85"/>
          <w:sz w:val="20"/>
        </w:rPr>
        <w:t xml:space="preserve"> </w:t>
      </w:r>
      <w:r>
        <w:rPr>
          <w:w w:val="85"/>
          <w:sz w:val="20"/>
        </w:rPr>
        <w:t>in</w:t>
      </w:r>
      <w:r>
        <w:rPr>
          <w:spacing w:val="-5"/>
          <w:w w:val="85"/>
          <w:sz w:val="20"/>
        </w:rPr>
        <w:t xml:space="preserve"> </w:t>
      </w:r>
      <w:r>
        <w:rPr>
          <w:w w:val="85"/>
          <w:sz w:val="20"/>
        </w:rPr>
        <w:t>Jinja</w:t>
      </w:r>
      <w:r>
        <w:rPr>
          <w:spacing w:val="-5"/>
          <w:w w:val="85"/>
          <w:sz w:val="20"/>
        </w:rPr>
        <w:t xml:space="preserve"> </w:t>
      </w:r>
      <w:r>
        <w:rPr>
          <w:w w:val="85"/>
          <w:sz w:val="20"/>
        </w:rPr>
        <w:t>on</w:t>
      </w:r>
      <w:r>
        <w:rPr>
          <w:spacing w:val="-6"/>
          <w:w w:val="85"/>
          <w:sz w:val="20"/>
        </w:rPr>
        <w:t xml:space="preserve"> </w:t>
      </w:r>
      <w:r>
        <w:rPr>
          <w:w w:val="85"/>
          <w:sz w:val="20"/>
        </w:rPr>
        <w:t>L.</w:t>
      </w:r>
      <w:r>
        <w:rPr>
          <w:spacing w:val="-5"/>
          <w:w w:val="85"/>
          <w:sz w:val="20"/>
        </w:rPr>
        <w:t xml:space="preserve"> </w:t>
      </w:r>
      <w:r>
        <w:rPr>
          <w:w w:val="85"/>
          <w:sz w:val="20"/>
        </w:rPr>
        <w:t>Victoria</w:t>
      </w:r>
      <w:r>
        <w:rPr>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smooth,</w:t>
      </w:r>
      <w:r>
        <w:rPr>
          <w:spacing w:val="-5"/>
          <w:w w:val="85"/>
          <w:sz w:val="20"/>
        </w:rPr>
        <w:t xml:space="preserve"> </w:t>
      </w:r>
      <w:r>
        <w:rPr>
          <w:w w:val="85"/>
          <w:sz w:val="20"/>
        </w:rPr>
        <w:t>boggy</w:t>
      </w:r>
      <w:r>
        <w:rPr>
          <w:spacing w:val="-6"/>
          <w:w w:val="85"/>
          <w:sz w:val="20"/>
        </w:rPr>
        <w:t xml:space="preserve"> </w:t>
      </w:r>
      <w:r>
        <w:rPr>
          <w:w w:val="85"/>
          <w:sz w:val="20"/>
        </w:rPr>
        <w:t>and</w:t>
      </w:r>
      <w:r>
        <w:rPr>
          <w:spacing w:val="-5"/>
          <w:w w:val="85"/>
          <w:sz w:val="20"/>
        </w:rPr>
        <w:t xml:space="preserve"> </w:t>
      </w:r>
      <w:r>
        <w:rPr>
          <w:w w:val="85"/>
          <w:sz w:val="20"/>
        </w:rPr>
        <w:t>soft</w:t>
      </w:r>
      <w:r>
        <w:rPr>
          <w:spacing w:val="-5"/>
          <w:w w:val="85"/>
          <w:sz w:val="20"/>
        </w:rPr>
        <w:t xml:space="preserve"> </w:t>
      </w:r>
      <w:r>
        <w:rPr>
          <w:w w:val="85"/>
          <w:sz w:val="20"/>
        </w:rPr>
        <w:t>surfaces</w:t>
      </w:r>
      <w:r>
        <w:rPr>
          <w:spacing w:val="-5"/>
          <w:w w:val="85"/>
          <w:sz w:val="20"/>
        </w:rPr>
        <w:t xml:space="preserve"> </w:t>
      </w:r>
      <w:r>
        <w:rPr>
          <w:w w:val="85"/>
          <w:sz w:val="20"/>
        </w:rPr>
        <w:t>and</w:t>
      </w:r>
      <w:r>
        <w:rPr>
          <w:spacing w:val="-6"/>
          <w:w w:val="85"/>
          <w:sz w:val="20"/>
        </w:rPr>
        <w:t xml:space="preserve"> </w:t>
      </w:r>
      <w:r>
        <w:rPr>
          <w:w w:val="85"/>
          <w:sz w:val="20"/>
        </w:rPr>
        <w:t>soils.</w:t>
      </w:r>
    </w:p>
    <w:p w:rsidR="00E5575B" w:rsidRDefault="00D512E5">
      <w:pPr>
        <w:pStyle w:val="ListParagraph"/>
        <w:numPr>
          <w:ilvl w:val="0"/>
          <w:numId w:val="22"/>
        </w:numPr>
        <w:tabs>
          <w:tab w:val="left" w:pos="819"/>
        </w:tabs>
        <w:spacing w:line="242" w:lineRule="auto"/>
        <w:ind w:right="718" w:firstLine="0"/>
        <w:rPr>
          <w:sz w:val="20"/>
        </w:rPr>
      </w:pPr>
      <w:r>
        <w:rPr>
          <w:w w:val="85"/>
          <w:sz w:val="20"/>
        </w:rPr>
        <w:t xml:space="preserve">Many rivers have </w:t>
      </w:r>
      <w:r>
        <w:rPr>
          <w:rFonts w:ascii="Arial" w:hAnsi="Arial"/>
          <w:b/>
          <w:w w:val="85"/>
          <w:sz w:val="20"/>
        </w:rPr>
        <w:t xml:space="preserve">limited water navigation as well as fishing </w:t>
      </w:r>
      <w:r>
        <w:rPr>
          <w:w w:val="85"/>
          <w:sz w:val="20"/>
        </w:rPr>
        <w:t xml:space="preserve">along them due to existence of waterfalls and rapids like Bujagali rapids and </w:t>
      </w:r>
      <w:r>
        <w:rPr>
          <w:w w:val="90"/>
          <w:sz w:val="20"/>
        </w:rPr>
        <w:t>Itanda</w:t>
      </w:r>
      <w:r>
        <w:rPr>
          <w:spacing w:val="-7"/>
          <w:w w:val="90"/>
          <w:sz w:val="20"/>
        </w:rPr>
        <w:t xml:space="preserve"> </w:t>
      </w:r>
      <w:r>
        <w:rPr>
          <w:w w:val="90"/>
          <w:sz w:val="20"/>
        </w:rPr>
        <w:t>falls</w:t>
      </w:r>
      <w:r>
        <w:rPr>
          <w:spacing w:val="-6"/>
          <w:w w:val="90"/>
          <w:sz w:val="20"/>
        </w:rPr>
        <w:t xml:space="preserve"> </w:t>
      </w:r>
      <w:r>
        <w:rPr>
          <w:w w:val="90"/>
          <w:sz w:val="20"/>
        </w:rPr>
        <w:t>in</w:t>
      </w:r>
      <w:r>
        <w:rPr>
          <w:spacing w:val="-7"/>
          <w:w w:val="90"/>
          <w:sz w:val="20"/>
        </w:rPr>
        <w:t xml:space="preserve"> </w:t>
      </w:r>
      <w:r>
        <w:rPr>
          <w:w w:val="90"/>
          <w:sz w:val="20"/>
        </w:rPr>
        <w:t>Jinja,</w:t>
      </w:r>
      <w:r>
        <w:rPr>
          <w:spacing w:val="-6"/>
          <w:w w:val="90"/>
          <w:sz w:val="20"/>
        </w:rPr>
        <w:t xml:space="preserve"> </w:t>
      </w:r>
      <w:r>
        <w:rPr>
          <w:w w:val="90"/>
          <w:sz w:val="20"/>
        </w:rPr>
        <w:t>Karuma</w:t>
      </w:r>
      <w:r>
        <w:rPr>
          <w:spacing w:val="-7"/>
          <w:w w:val="90"/>
          <w:sz w:val="20"/>
        </w:rPr>
        <w:t xml:space="preserve"> </w:t>
      </w:r>
      <w:r>
        <w:rPr>
          <w:w w:val="90"/>
          <w:sz w:val="20"/>
        </w:rPr>
        <w:t>falls</w:t>
      </w:r>
      <w:r>
        <w:rPr>
          <w:spacing w:val="-8"/>
          <w:w w:val="90"/>
          <w:sz w:val="20"/>
        </w:rPr>
        <w:t xml:space="preserve"> </w:t>
      </w:r>
      <w:r>
        <w:rPr>
          <w:w w:val="90"/>
          <w:sz w:val="20"/>
        </w:rPr>
        <w:t>in</w:t>
      </w:r>
      <w:r>
        <w:rPr>
          <w:spacing w:val="-6"/>
          <w:w w:val="90"/>
          <w:sz w:val="20"/>
        </w:rPr>
        <w:t xml:space="preserve"> </w:t>
      </w:r>
      <w:r>
        <w:rPr>
          <w:w w:val="90"/>
          <w:sz w:val="20"/>
        </w:rPr>
        <w:t>Kiryandongo</w:t>
      </w:r>
      <w:r>
        <w:rPr>
          <w:spacing w:val="-6"/>
          <w:w w:val="90"/>
          <w:sz w:val="20"/>
        </w:rPr>
        <w:t xml:space="preserve"> </w:t>
      </w:r>
      <w:r>
        <w:rPr>
          <w:w w:val="90"/>
          <w:sz w:val="20"/>
        </w:rPr>
        <w:t>and</w:t>
      </w:r>
      <w:r>
        <w:rPr>
          <w:spacing w:val="-7"/>
          <w:w w:val="90"/>
          <w:sz w:val="20"/>
        </w:rPr>
        <w:t xml:space="preserve"> </w:t>
      </w:r>
      <w:r>
        <w:rPr>
          <w:w w:val="90"/>
          <w:sz w:val="20"/>
        </w:rPr>
        <w:t>Murchison</w:t>
      </w:r>
      <w:r>
        <w:rPr>
          <w:spacing w:val="-7"/>
          <w:w w:val="90"/>
          <w:sz w:val="20"/>
        </w:rPr>
        <w:t xml:space="preserve"> </w:t>
      </w:r>
      <w:r>
        <w:rPr>
          <w:w w:val="90"/>
          <w:sz w:val="20"/>
        </w:rPr>
        <w:t>falls</w:t>
      </w:r>
      <w:r>
        <w:rPr>
          <w:spacing w:val="-4"/>
          <w:w w:val="90"/>
          <w:sz w:val="20"/>
        </w:rPr>
        <w:t xml:space="preserve"> </w:t>
      </w:r>
      <w:r>
        <w:rPr>
          <w:w w:val="90"/>
          <w:sz w:val="20"/>
        </w:rPr>
        <w:t>in</w:t>
      </w:r>
      <w:r>
        <w:rPr>
          <w:spacing w:val="-6"/>
          <w:w w:val="90"/>
          <w:sz w:val="20"/>
        </w:rPr>
        <w:t xml:space="preserve"> </w:t>
      </w:r>
      <w:r>
        <w:rPr>
          <w:w w:val="90"/>
          <w:sz w:val="20"/>
        </w:rPr>
        <w:t>Buliisa</w:t>
      </w:r>
      <w:r>
        <w:rPr>
          <w:spacing w:val="-7"/>
          <w:w w:val="90"/>
          <w:sz w:val="20"/>
        </w:rPr>
        <w:t xml:space="preserve"> </w:t>
      </w:r>
      <w:r>
        <w:rPr>
          <w:w w:val="90"/>
          <w:sz w:val="20"/>
        </w:rPr>
        <w:t>along</w:t>
      </w:r>
      <w:r>
        <w:rPr>
          <w:spacing w:val="-6"/>
          <w:w w:val="90"/>
          <w:sz w:val="20"/>
        </w:rPr>
        <w:t xml:space="preserve"> </w:t>
      </w:r>
      <w:r>
        <w:rPr>
          <w:w w:val="90"/>
          <w:sz w:val="20"/>
        </w:rPr>
        <w:t>Victoria</w:t>
      </w:r>
      <w:r>
        <w:rPr>
          <w:spacing w:val="-6"/>
          <w:w w:val="90"/>
          <w:sz w:val="20"/>
        </w:rPr>
        <w:t xml:space="preserve"> </w:t>
      </w:r>
      <w:r>
        <w:rPr>
          <w:w w:val="90"/>
          <w:sz w:val="20"/>
        </w:rPr>
        <w:t>Nile</w:t>
      </w:r>
      <w:r>
        <w:rPr>
          <w:spacing w:val="-6"/>
          <w:w w:val="90"/>
          <w:sz w:val="20"/>
        </w:rPr>
        <w:t xml:space="preserve"> </w:t>
      </w:r>
      <w:r>
        <w:rPr>
          <w:w w:val="90"/>
          <w:sz w:val="20"/>
        </w:rPr>
        <w:t>leading</w:t>
      </w:r>
      <w:r>
        <w:rPr>
          <w:spacing w:val="-6"/>
          <w:w w:val="90"/>
          <w:sz w:val="20"/>
        </w:rPr>
        <w:t xml:space="preserve"> </w:t>
      </w:r>
      <w:r>
        <w:rPr>
          <w:w w:val="90"/>
          <w:sz w:val="20"/>
        </w:rPr>
        <w:t>to</w:t>
      </w:r>
      <w:r>
        <w:rPr>
          <w:spacing w:val="-7"/>
          <w:w w:val="90"/>
          <w:sz w:val="20"/>
        </w:rPr>
        <w:t xml:space="preserve"> </w:t>
      </w:r>
      <w:r>
        <w:rPr>
          <w:w w:val="90"/>
          <w:sz w:val="20"/>
        </w:rPr>
        <w:t>remoteness,</w:t>
      </w:r>
      <w:r>
        <w:rPr>
          <w:spacing w:val="-6"/>
          <w:w w:val="90"/>
          <w:sz w:val="20"/>
        </w:rPr>
        <w:t xml:space="preserve"> </w:t>
      </w:r>
      <w:r>
        <w:rPr>
          <w:w w:val="90"/>
          <w:sz w:val="20"/>
        </w:rPr>
        <w:t>inaccessibility</w:t>
      </w:r>
      <w:r>
        <w:rPr>
          <w:spacing w:val="-7"/>
          <w:w w:val="90"/>
          <w:sz w:val="20"/>
        </w:rPr>
        <w:t xml:space="preserve"> </w:t>
      </w:r>
      <w:r>
        <w:rPr>
          <w:w w:val="90"/>
          <w:sz w:val="20"/>
        </w:rPr>
        <w:t xml:space="preserve">and </w:t>
      </w:r>
      <w:r>
        <w:rPr>
          <w:spacing w:val="-2"/>
          <w:w w:val="90"/>
          <w:sz w:val="20"/>
        </w:rPr>
        <w:t>backwardness.</w:t>
      </w:r>
    </w:p>
    <w:p w:rsidR="00E5575B" w:rsidRDefault="00D512E5">
      <w:pPr>
        <w:pStyle w:val="Heading1"/>
        <w:spacing w:before="214"/>
      </w:pPr>
      <w:r>
        <w:rPr>
          <w:w w:val="80"/>
        </w:rPr>
        <w:t>EFFECT</w:t>
      </w:r>
      <w:r>
        <w:rPr>
          <w:spacing w:val="-4"/>
        </w:rPr>
        <w:t xml:space="preserve"> </w:t>
      </w:r>
      <w:r>
        <w:rPr>
          <w:w w:val="80"/>
        </w:rPr>
        <w:t>/</w:t>
      </w:r>
      <w:r>
        <w:rPr>
          <w:spacing w:val="-4"/>
        </w:rPr>
        <w:t xml:space="preserve"> </w:t>
      </w:r>
      <w:r>
        <w:rPr>
          <w:w w:val="80"/>
        </w:rPr>
        <w:t>INFLUENCE</w:t>
      </w:r>
      <w:r>
        <w:rPr>
          <w:spacing w:val="-6"/>
        </w:rPr>
        <w:t xml:space="preserve"> </w:t>
      </w:r>
      <w:r>
        <w:rPr>
          <w:w w:val="80"/>
        </w:rPr>
        <w:t>OF</w:t>
      </w:r>
      <w:r>
        <w:rPr>
          <w:spacing w:val="-3"/>
        </w:rPr>
        <w:t xml:space="preserve"> </w:t>
      </w:r>
      <w:r>
        <w:rPr>
          <w:w w:val="80"/>
        </w:rPr>
        <w:t>TECTONISM</w:t>
      </w:r>
      <w:r>
        <w:rPr>
          <w:spacing w:val="-3"/>
        </w:rPr>
        <w:t xml:space="preserve"> </w:t>
      </w:r>
      <w:r>
        <w:rPr>
          <w:w w:val="80"/>
        </w:rPr>
        <w:t>ON</w:t>
      </w:r>
      <w:r>
        <w:rPr>
          <w:spacing w:val="-1"/>
        </w:rPr>
        <w:t xml:space="preserve"> </w:t>
      </w:r>
      <w:r>
        <w:rPr>
          <w:w w:val="80"/>
        </w:rPr>
        <w:t>DRAINAGE</w:t>
      </w:r>
      <w:r>
        <w:rPr>
          <w:spacing w:val="-5"/>
        </w:rPr>
        <w:t xml:space="preserve"> </w:t>
      </w:r>
      <w:r>
        <w:rPr>
          <w:w w:val="80"/>
        </w:rPr>
        <w:t>OF</w:t>
      </w:r>
      <w:r>
        <w:rPr>
          <w:spacing w:val="-4"/>
        </w:rPr>
        <w:t xml:space="preserve"> </w:t>
      </w:r>
      <w:r>
        <w:rPr>
          <w:spacing w:val="-2"/>
          <w:w w:val="80"/>
        </w:rPr>
        <w:t>UGANDA</w:t>
      </w:r>
    </w:p>
    <w:p w:rsidR="00E5575B" w:rsidRDefault="00D512E5">
      <w:pPr>
        <w:pStyle w:val="BodyText"/>
        <w:spacing w:before="4"/>
        <w:ind w:left="551"/>
      </w:pPr>
      <w:r>
        <w:rPr>
          <w:w w:val="80"/>
        </w:rPr>
        <w:t>In</w:t>
      </w:r>
      <w:r>
        <w:rPr>
          <w:spacing w:val="-6"/>
        </w:rPr>
        <w:t xml:space="preserve"> </w:t>
      </w:r>
      <w:r>
        <w:rPr>
          <w:w w:val="80"/>
        </w:rPr>
        <w:t>Uganda,</w:t>
      </w:r>
      <w:r>
        <w:rPr>
          <w:spacing w:val="-6"/>
        </w:rPr>
        <w:t xml:space="preserve"> </w:t>
      </w:r>
      <w:r>
        <w:rPr>
          <w:w w:val="80"/>
        </w:rPr>
        <w:t>the</w:t>
      </w:r>
      <w:r>
        <w:rPr>
          <w:spacing w:val="-5"/>
        </w:rPr>
        <w:t xml:space="preserve"> </w:t>
      </w:r>
      <w:r>
        <w:rPr>
          <w:w w:val="80"/>
        </w:rPr>
        <w:t>following</w:t>
      </w:r>
      <w:r>
        <w:rPr>
          <w:spacing w:val="-6"/>
        </w:rPr>
        <w:t xml:space="preserve"> </w:t>
      </w:r>
      <w:r>
        <w:rPr>
          <w:w w:val="80"/>
        </w:rPr>
        <w:t>are</w:t>
      </w:r>
      <w:r>
        <w:rPr>
          <w:spacing w:val="-5"/>
        </w:rPr>
        <w:t xml:space="preserve"> </w:t>
      </w:r>
      <w:r>
        <w:rPr>
          <w:w w:val="80"/>
        </w:rPr>
        <w:t>the</w:t>
      </w:r>
      <w:r>
        <w:rPr>
          <w:spacing w:val="-6"/>
        </w:rPr>
        <w:t xml:space="preserve"> </w:t>
      </w:r>
      <w:r>
        <w:rPr>
          <w:w w:val="80"/>
        </w:rPr>
        <w:t>effects</w:t>
      </w:r>
      <w:r>
        <w:rPr>
          <w:spacing w:val="-6"/>
        </w:rPr>
        <w:t xml:space="preserve"> </w:t>
      </w:r>
      <w:r>
        <w:rPr>
          <w:w w:val="80"/>
        </w:rPr>
        <w:t>of</w:t>
      </w:r>
      <w:r>
        <w:rPr>
          <w:spacing w:val="-5"/>
        </w:rPr>
        <w:t xml:space="preserve"> </w:t>
      </w:r>
      <w:r>
        <w:rPr>
          <w:w w:val="80"/>
        </w:rPr>
        <w:t>tectonic</w:t>
      </w:r>
      <w:r>
        <w:rPr>
          <w:spacing w:val="-6"/>
        </w:rPr>
        <w:t xml:space="preserve"> </w:t>
      </w:r>
      <w:r>
        <w:rPr>
          <w:w w:val="80"/>
        </w:rPr>
        <w:t>activity</w:t>
      </w:r>
      <w:r>
        <w:rPr>
          <w:spacing w:val="-5"/>
        </w:rPr>
        <w:t xml:space="preserve"> </w:t>
      </w:r>
      <w:r>
        <w:rPr>
          <w:w w:val="80"/>
        </w:rPr>
        <w:t>on</w:t>
      </w:r>
      <w:r>
        <w:rPr>
          <w:spacing w:val="-6"/>
        </w:rPr>
        <w:t xml:space="preserve"> </w:t>
      </w:r>
      <w:r>
        <w:rPr>
          <w:w w:val="80"/>
        </w:rPr>
        <w:t>the</w:t>
      </w:r>
      <w:r>
        <w:rPr>
          <w:spacing w:val="-6"/>
        </w:rPr>
        <w:t xml:space="preserve"> </w:t>
      </w:r>
      <w:r>
        <w:rPr>
          <w:w w:val="80"/>
        </w:rPr>
        <w:t>drainage</w:t>
      </w:r>
      <w:r>
        <w:rPr>
          <w:spacing w:val="-5"/>
        </w:rPr>
        <w:t xml:space="preserve"> </w:t>
      </w:r>
      <w:r>
        <w:rPr>
          <w:w w:val="80"/>
        </w:rPr>
        <w:t>as</w:t>
      </w:r>
      <w:r>
        <w:rPr>
          <w:spacing w:val="-6"/>
        </w:rPr>
        <w:t xml:space="preserve"> </w:t>
      </w:r>
      <w:r>
        <w:rPr>
          <w:w w:val="80"/>
        </w:rPr>
        <w:t>a</w:t>
      </w:r>
      <w:r>
        <w:rPr>
          <w:spacing w:val="-5"/>
        </w:rPr>
        <w:t xml:space="preserve"> </w:t>
      </w:r>
      <w:r>
        <w:rPr>
          <w:w w:val="80"/>
        </w:rPr>
        <w:t>result</w:t>
      </w:r>
      <w:r>
        <w:rPr>
          <w:spacing w:val="-6"/>
        </w:rPr>
        <w:t xml:space="preserve"> </w:t>
      </w:r>
      <w:r>
        <w:rPr>
          <w:w w:val="80"/>
        </w:rPr>
        <w:t>of</w:t>
      </w:r>
      <w:r>
        <w:rPr>
          <w:spacing w:val="-6"/>
        </w:rPr>
        <w:t xml:space="preserve"> </w:t>
      </w:r>
      <w:r>
        <w:rPr>
          <w:w w:val="80"/>
        </w:rPr>
        <w:t>faulting,</w:t>
      </w:r>
      <w:r>
        <w:rPr>
          <w:spacing w:val="-5"/>
        </w:rPr>
        <w:t xml:space="preserve"> </w:t>
      </w:r>
      <w:r>
        <w:rPr>
          <w:w w:val="80"/>
        </w:rPr>
        <w:t>warping</w:t>
      </w:r>
      <w:r>
        <w:rPr>
          <w:spacing w:val="-6"/>
        </w:rPr>
        <w:t xml:space="preserve"> </w:t>
      </w:r>
      <w:r>
        <w:rPr>
          <w:w w:val="80"/>
        </w:rPr>
        <w:t>and</w:t>
      </w:r>
      <w:r>
        <w:rPr>
          <w:spacing w:val="-5"/>
        </w:rPr>
        <w:t xml:space="preserve"> </w:t>
      </w:r>
      <w:r>
        <w:rPr>
          <w:spacing w:val="-2"/>
          <w:w w:val="80"/>
        </w:rPr>
        <w:t>vulcanicity;</w:t>
      </w:r>
    </w:p>
    <w:p w:rsidR="00E5575B" w:rsidRDefault="00E5575B">
      <w:pPr>
        <w:pStyle w:val="BodyText"/>
        <w:spacing w:before="2"/>
        <w:ind w:left="0"/>
      </w:pPr>
    </w:p>
    <w:p w:rsidR="00E5575B" w:rsidRDefault="00D512E5">
      <w:pPr>
        <w:pStyle w:val="Heading1"/>
      </w:pPr>
      <w:r>
        <w:rPr>
          <w:spacing w:val="-2"/>
          <w:w w:val="90"/>
        </w:rPr>
        <w:t>FAULTING</w:t>
      </w:r>
    </w:p>
    <w:p w:rsidR="00E5575B" w:rsidRDefault="00D512E5">
      <w:pPr>
        <w:pStyle w:val="BodyText"/>
        <w:spacing w:before="4"/>
        <w:ind w:left="460"/>
      </w:pPr>
      <w:r>
        <w:rPr>
          <w:w w:val="80"/>
        </w:rPr>
        <w:t>The</w:t>
      </w:r>
      <w:r>
        <w:rPr>
          <w:spacing w:val="-6"/>
        </w:rPr>
        <w:t xml:space="preserve"> </w:t>
      </w:r>
      <w:r>
        <w:rPr>
          <w:w w:val="80"/>
        </w:rPr>
        <w:t>following</w:t>
      </w:r>
      <w:r>
        <w:rPr>
          <w:spacing w:val="-6"/>
        </w:rPr>
        <w:t xml:space="preserve"> </w:t>
      </w:r>
      <w:r>
        <w:rPr>
          <w:w w:val="80"/>
        </w:rPr>
        <w:t>are</w:t>
      </w:r>
      <w:r>
        <w:rPr>
          <w:spacing w:val="-6"/>
        </w:rPr>
        <w:t xml:space="preserve"> </w:t>
      </w:r>
      <w:r>
        <w:rPr>
          <w:w w:val="80"/>
        </w:rPr>
        <w:t>the</w:t>
      </w:r>
      <w:r>
        <w:rPr>
          <w:spacing w:val="-6"/>
        </w:rPr>
        <w:t xml:space="preserve"> </w:t>
      </w:r>
      <w:r>
        <w:rPr>
          <w:w w:val="80"/>
        </w:rPr>
        <w:t>Faulting</w:t>
      </w:r>
      <w:r>
        <w:rPr>
          <w:spacing w:val="-6"/>
        </w:rPr>
        <w:t xml:space="preserve"> </w:t>
      </w:r>
      <w:r>
        <w:rPr>
          <w:w w:val="80"/>
        </w:rPr>
        <w:t>effects</w:t>
      </w:r>
      <w:r>
        <w:rPr>
          <w:spacing w:val="-5"/>
        </w:rPr>
        <w:t xml:space="preserve"> </w:t>
      </w:r>
      <w:r>
        <w:rPr>
          <w:w w:val="80"/>
        </w:rPr>
        <w:t>on</w:t>
      </w:r>
      <w:r>
        <w:rPr>
          <w:spacing w:val="-6"/>
        </w:rPr>
        <w:t xml:space="preserve"> </w:t>
      </w:r>
      <w:r>
        <w:rPr>
          <w:spacing w:val="-2"/>
          <w:w w:val="80"/>
        </w:rPr>
        <w:t>drainage;</w:t>
      </w:r>
    </w:p>
    <w:p w:rsidR="00E5575B" w:rsidRDefault="00D512E5">
      <w:pPr>
        <w:pStyle w:val="BodyText"/>
        <w:spacing w:before="4"/>
        <w:ind w:left="733"/>
      </w:pPr>
      <w:r>
        <w:rPr>
          <w:w w:val="80"/>
        </w:rPr>
        <w:t>A</w:t>
      </w:r>
      <w:r>
        <w:rPr>
          <w:spacing w:val="-6"/>
        </w:rPr>
        <w:t xml:space="preserve"> </w:t>
      </w:r>
      <w:r>
        <w:rPr>
          <w:w w:val="80"/>
        </w:rPr>
        <w:t>tilted</w:t>
      </w:r>
      <w:r>
        <w:rPr>
          <w:spacing w:val="-4"/>
        </w:rPr>
        <w:t xml:space="preserve"> </w:t>
      </w:r>
      <w:r>
        <w:rPr>
          <w:w w:val="80"/>
        </w:rPr>
        <w:t>block</w:t>
      </w:r>
      <w:r>
        <w:rPr>
          <w:spacing w:val="-5"/>
        </w:rPr>
        <w:t xml:space="preserve"> </w:t>
      </w:r>
      <w:r>
        <w:rPr>
          <w:w w:val="80"/>
        </w:rPr>
        <w:t>lake</w:t>
      </w:r>
      <w:r>
        <w:rPr>
          <w:spacing w:val="-3"/>
        </w:rPr>
        <w:t xml:space="preserve"> </w:t>
      </w:r>
      <w:r>
        <w:rPr>
          <w:w w:val="80"/>
        </w:rPr>
        <w:t>found</w:t>
      </w:r>
      <w:r>
        <w:rPr>
          <w:spacing w:val="-4"/>
        </w:rPr>
        <w:t xml:space="preserve"> </w:t>
      </w:r>
      <w:r>
        <w:rPr>
          <w:w w:val="80"/>
        </w:rPr>
        <w:t>on</w:t>
      </w:r>
      <w:r>
        <w:rPr>
          <w:spacing w:val="-4"/>
        </w:rPr>
        <w:t xml:space="preserve"> </w:t>
      </w:r>
      <w:r>
        <w:rPr>
          <w:w w:val="80"/>
        </w:rPr>
        <w:t>Mt.</w:t>
      </w:r>
      <w:r>
        <w:rPr>
          <w:spacing w:val="-5"/>
        </w:rPr>
        <w:t xml:space="preserve"> </w:t>
      </w:r>
      <w:r>
        <w:rPr>
          <w:w w:val="80"/>
        </w:rPr>
        <w:t>Stanley</w:t>
      </w:r>
      <w:r>
        <w:rPr>
          <w:spacing w:val="-4"/>
        </w:rPr>
        <w:t xml:space="preserve"> </w:t>
      </w:r>
      <w:r>
        <w:rPr>
          <w:w w:val="80"/>
        </w:rPr>
        <w:t>on</w:t>
      </w:r>
      <w:r>
        <w:rPr>
          <w:spacing w:val="-4"/>
        </w:rPr>
        <w:t xml:space="preserve"> </w:t>
      </w:r>
      <w:r>
        <w:rPr>
          <w:w w:val="80"/>
        </w:rPr>
        <w:t>Rwenzori</w:t>
      </w:r>
      <w:r>
        <w:rPr>
          <w:spacing w:val="-5"/>
        </w:rPr>
        <w:t xml:space="preserve"> </w:t>
      </w:r>
      <w:r>
        <w:rPr>
          <w:w w:val="80"/>
        </w:rPr>
        <w:t>ranges</w:t>
      </w:r>
      <w:r>
        <w:rPr>
          <w:spacing w:val="-4"/>
        </w:rPr>
        <w:t xml:space="preserve"> </w:t>
      </w:r>
      <w:r>
        <w:rPr>
          <w:w w:val="80"/>
        </w:rPr>
        <w:t>in</w:t>
      </w:r>
      <w:r>
        <w:rPr>
          <w:spacing w:val="-2"/>
        </w:rPr>
        <w:t xml:space="preserve"> </w:t>
      </w:r>
      <w:r>
        <w:rPr>
          <w:spacing w:val="-2"/>
          <w:w w:val="80"/>
        </w:rPr>
        <w:t>Kasese.</w:t>
      </w:r>
    </w:p>
    <w:p w:rsidR="00E5575B" w:rsidRDefault="00D512E5">
      <w:pPr>
        <w:pStyle w:val="BodyText"/>
        <w:tabs>
          <w:tab w:val="left" w:pos="9111"/>
        </w:tabs>
        <w:spacing w:before="2" w:line="244" w:lineRule="auto"/>
        <w:ind w:left="460" w:right="772" w:firstLine="319"/>
      </w:pPr>
      <w:r>
        <w:rPr>
          <w:w w:val="85"/>
        </w:rPr>
        <w:t>Faulted / graben / rift valley lakes such as L. Albert in Buliisa and Hoima, L. Edward and L. George in Kasese,</w:t>
      </w:r>
      <w:r>
        <w:tab/>
      </w:r>
      <w:r>
        <w:rPr>
          <w:w w:val="80"/>
        </w:rPr>
        <w:t xml:space="preserve">Rubirizi and Bushenyi, all in the </w:t>
      </w:r>
      <w:r>
        <w:rPr>
          <w:w w:val="90"/>
        </w:rPr>
        <w:t>floor</w:t>
      </w:r>
      <w:r>
        <w:rPr>
          <w:spacing w:val="-8"/>
          <w:w w:val="90"/>
        </w:rPr>
        <w:t xml:space="preserve"> </w:t>
      </w:r>
      <w:r>
        <w:rPr>
          <w:w w:val="90"/>
        </w:rPr>
        <w:t>of</w:t>
      </w:r>
      <w:r>
        <w:rPr>
          <w:spacing w:val="-8"/>
          <w:w w:val="90"/>
        </w:rPr>
        <w:t xml:space="preserve"> </w:t>
      </w:r>
      <w:r>
        <w:rPr>
          <w:w w:val="90"/>
        </w:rPr>
        <w:t>the</w:t>
      </w:r>
      <w:r>
        <w:rPr>
          <w:spacing w:val="-8"/>
          <w:w w:val="90"/>
        </w:rPr>
        <w:t xml:space="preserve"> </w:t>
      </w:r>
      <w:r>
        <w:rPr>
          <w:w w:val="90"/>
        </w:rPr>
        <w:t>Western</w:t>
      </w:r>
      <w:r>
        <w:rPr>
          <w:spacing w:val="-8"/>
          <w:w w:val="90"/>
        </w:rPr>
        <w:t xml:space="preserve"> </w:t>
      </w:r>
      <w:r>
        <w:rPr>
          <w:w w:val="90"/>
        </w:rPr>
        <w:t>rift</w:t>
      </w:r>
      <w:r>
        <w:rPr>
          <w:spacing w:val="-8"/>
          <w:w w:val="90"/>
        </w:rPr>
        <w:t xml:space="preserve"> </w:t>
      </w:r>
      <w:r>
        <w:rPr>
          <w:w w:val="90"/>
        </w:rPr>
        <w:t>valley.</w:t>
      </w:r>
    </w:p>
    <w:p w:rsidR="00E5575B" w:rsidRDefault="00D512E5">
      <w:pPr>
        <w:pStyle w:val="BodyText"/>
        <w:spacing w:line="244" w:lineRule="auto"/>
        <w:ind w:left="779" w:right="2867"/>
      </w:pPr>
      <w:r>
        <w:rPr>
          <w:w w:val="80"/>
        </w:rPr>
        <w:t>Fault</w:t>
      </w:r>
      <w:r>
        <w:rPr>
          <w:spacing w:val="-1"/>
        </w:rPr>
        <w:t xml:space="preserve"> </w:t>
      </w:r>
      <w:r>
        <w:rPr>
          <w:w w:val="80"/>
        </w:rPr>
        <w:t>guided</w:t>
      </w:r>
      <w:r>
        <w:rPr>
          <w:spacing w:val="-1"/>
        </w:rPr>
        <w:t xml:space="preserve"> </w:t>
      </w:r>
      <w:r>
        <w:rPr>
          <w:w w:val="80"/>
        </w:rPr>
        <w:t>river</w:t>
      </w:r>
      <w:r>
        <w:rPr>
          <w:spacing w:val="-1"/>
        </w:rPr>
        <w:t xml:space="preserve"> </w:t>
      </w:r>
      <w:r>
        <w:rPr>
          <w:w w:val="80"/>
        </w:rPr>
        <w:t>valleys</w:t>
      </w:r>
      <w:r>
        <w:rPr>
          <w:spacing w:val="-1"/>
        </w:rPr>
        <w:t xml:space="preserve"> </w:t>
      </w:r>
      <w:r>
        <w:rPr>
          <w:w w:val="80"/>
        </w:rPr>
        <w:t>such</w:t>
      </w:r>
      <w:r>
        <w:t xml:space="preserve"> </w:t>
      </w:r>
      <w:r>
        <w:rPr>
          <w:w w:val="80"/>
        </w:rPr>
        <w:t>as</w:t>
      </w:r>
      <w:r>
        <w:rPr>
          <w:spacing w:val="-1"/>
        </w:rPr>
        <w:t xml:space="preserve"> </w:t>
      </w:r>
      <w:r>
        <w:rPr>
          <w:w w:val="80"/>
        </w:rPr>
        <w:t>R.</w:t>
      </w:r>
      <w:r>
        <w:rPr>
          <w:spacing w:val="-1"/>
        </w:rPr>
        <w:t xml:space="preserve"> </w:t>
      </w:r>
      <w:r>
        <w:rPr>
          <w:w w:val="80"/>
        </w:rPr>
        <w:t>Achwa</w:t>
      </w:r>
      <w:r>
        <w:rPr>
          <w:spacing w:val="-1"/>
        </w:rPr>
        <w:t xml:space="preserve"> </w:t>
      </w:r>
      <w:r>
        <w:rPr>
          <w:w w:val="80"/>
        </w:rPr>
        <w:t>in</w:t>
      </w:r>
      <w:r>
        <w:rPr>
          <w:spacing w:val="-1"/>
        </w:rPr>
        <w:t xml:space="preserve"> </w:t>
      </w:r>
      <w:r>
        <w:rPr>
          <w:w w:val="80"/>
        </w:rPr>
        <w:t>Adjumani</w:t>
      </w:r>
      <w:r>
        <w:rPr>
          <w:spacing w:val="-1"/>
        </w:rPr>
        <w:t xml:space="preserve"> </w:t>
      </w:r>
      <w:r>
        <w:rPr>
          <w:w w:val="80"/>
        </w:rPr>
        <w:t>and</w:t>
      </w:r>
      <w:r>
        <w:rPr>
          <w:spacing w:val="-1"/>
        </w:rPr>
        <w:t xml:space="preserve"> </w:t>
      </w:r>
      <w:r>
        <w:rPr>
          <w:w w:val="80"/>
        </w:rPr>
        <w:t>Gulu</w:t>
      </w:r>
      <w:r>
        <w:rPr>
          <w:spacing w:val="-1"/>
        </w:rPr>
        <w:t xml:space="preserve"> </w:t>
      </w:r>
      <w:r>
        <w:rPr>
          <w:w w:val="80"/>
        </w:rPr>
        <w:t>in</w:t>
      </w:r>
      <w:r>
        <w:rPr>
          <w:spacing w:val="-1"/>
        </w:rPr>
        <w:t xml:space="preserve"> </w:t>
      </w:r>
      <w:r>
        <w:rPr>
          <w:w w:val="80"/>
        </w:rPr>
        <w:t>Northern</w:t>
      </w:r>
      <w:r>
        <w:rPr>
          <w:spacing w:val="-1"/>
        </w:rPr>
        <w:t xml:space="preserve"> </w:t>
      </w:r>
      <w:r>
        <w:rPr>
          <w:w w:val="80"/>
        </w:rPr>
        <w:t>Uganda</w:t>
      </w:r>
      <w:r>
        <w:rPr>
          <w:spacing w:val="-1"/>
        </w:rPr>
        <w:t xml:space="preserve"> </w:t>
      </w:r>
      <w:r>
        <w:rPr>
          <w:w w:val="80"/>
        </w:rPr>
        <w:t>and</w:t>
      </w:r>
      <w:r>
        <w:rPr>
          <w:spacing w:val="-1"/>
        </w:rPr>
        <w:t xml:space="preserve"> </w:t>
      </w:r>
      <w:r>
        <w:rPr>
          <w:w w:val="80"/>
        </w:rPr>
        <w:t>R.</w:t>
      </w:r>
      <w:r>
        <w:rPr>
          <w:spacing w:val="-1"/>
        </w:rPr>
        <w:t xml:space="preserve"> </w:t>
      </w:r>
      <w:r>
        <w:rPr>
          <w:w w:val="80"/>
        </w:rPr>
        <w:t>Wassa</w:t>
      </w:r>
      <w:r>
        <w:rPr>
          <w:spacing w:val="-1"/>
        </w:rPr>
        <w:t xml:space="preserve"> </w:t>
      </w:r>
      <w:r>
        <w:rPr>
          <w:w w:val="80"/>
        </w:rPr>
        <w:t>in</w:t>
      </w:r>
      <w:r>
        <w:rPr>
          <w:spacing w:val="-1"/>
        </w:rPr>
        <w:t xml:space="preserve"> </w:t>
      </w:r>
      <w:r>
        <w:rPr>
          <w:w w:val="80"/>
        </w:rPr>
        <w:t xml:space="preserve">Bundibugyo. </w:t>
      </w:r>
      <w:r>
        <w:rPr>
          <w:w w:val="85"/>
        </w:rPr>
        <w:t>A</w:t>
      </w:r>
      <w:r>
        <w:rPr>
          <w:spacing w:val="-6"/>
          <w:w w:val="85"/>
        </w:rPr>
        <w:t xml:space="preserve"> </w:t>
      </w:r>
      <w:r>
        <w:rPr>
          <w:w w:val="85"/>
        </w:rPr>
        <w:t>faulted</w:t>
      </w:r>
      <w:r>
        <w:rPr>
          <w:spacing w:val="-5"/>
          <w:w w:val="85"/>
        </w:rPr>
        <w:t xml:space="preserve"> </w:t>
      </w:r>
      <w:r>
        <w:rPr>
          <w:w w:val="85"/>
        </w:rPr>
        <w:t>waterfalls</w:t>
      </w:r>
      <w:r>
        <w:rPr>
          <w:spacing w:val="-5"/>
          <w:w w:val="85"/>
        </w:rPr>
        <w:t xml:space="preserve"> </w:t>
      </w:r>
      <w:r>
        <w:rPr>
          <w:w w:val="85"/>
        </w:rPr>
        <w:t>such</w:t>
      </w:r>
      <w:r>
        <w:rPr>
          <w:spacing w:val="-6"/>
          <w:w w:val="85"/>
        </w:rPr>
        <w:t xml:space="preserve"> </w:t>
      </w:r>
      <w:r>
        <w:rPr>
          <w:w w:val="85"/>
        </w:rPr>
        <w:t>as</w:t>
      </w:r>
      <w:r>
        <w:rPr>
          <w:spacing w:val="-5"/>
          <w:w w:val="85"/>
        </w:rPr>
        <w:t xml:space="preserve"> </w:t>
      </w:r>
      <w:r>
        <w:rPr>
          <w:w w:val="85"/>
        </w:rPr>
        <w:t>Murchison</w:t>
      </w:r>
      <w:r>
        <w:rPr>
          <w:spacing w:val="-5"/>
          <w:w w:val="85"/>
        </w:rPr>
        <w:t xml:space="preserve"> </w:t>
      </w:r>
      <w:r>
        <w:rPr>
          <w:w w:val="85"/>
        </w:rPr>
        <w:t>falls</w:t>
      </w:r>
      <w:r>
        <w:rPr>
          <w:spacing w:val="-6"/>
          <w:w w:val="85"/>
        </w:rPr>
        <w:t xml:space="preserve"> </w:t>
      </w:r>
      <w:r>
        <w:rPr>
          <w:w w:val="85"/>
        </w:rPr>
        <w:t>along</w:t>
      </w:r>
      <w:r>
        <w:rPr>
          <w:spacing w:val="-5"/>
          <w:w w:val="85"/>
        </w:rPr>
        <w:t xml:space="preserve"> </w:t>
      </w:r>
      <w:r>
        <w:rPr>
          <w:w w:val="85"/>
        </w:rPr>
        <w:t>Victoria</w:t>
      </w:r>
      <w:r>
        <w:rPr>
          <w:spacing w:val="-5"/>
          <w:w w:val="85"/>
        </w:rPr>
        <w:t xml:space="preserve"> </w:t>
      </w:r>
      <w:r>
        <w:rPr>
          <w:w w:val="85"/>
        </w:rPr>
        <w:t>Nile</w:t>
      </w:r>
      <w:r>
        <w:rPr>
          <w:spacing w:val="-6"/>
          <w:w w:val="85"/>
        </w:rPr>
        <w:t xml:space="preserve"> </w:t>
      </w:r>
      <w:r>
        <w:rPr>
          <w:w w:val="85"/>
        </w:rPr>
        <w:t>in</w:t>
      </w:r>
      <w:r>
        <w:rPr>
          <w:spacing w:val="-5"/>
          <w:w w:val="85"/>
        </w:rPr>
        <w:t xml:space="preserve"> </w:t>
      </w:r>
      <w:r>
        <w:rPr>
          <w:w w:val="85"/>
        </w:rPr>
        <w:t>Buliisa.</w:t>
      </w:r>
    </w:p>
    <w:p w:rsidR="00E5575B" w:rsidRDefault="00D512E5">
      <w:pPr>
        <w:pStyle w:val="BodyText"/>
        <w:ind w:left="779" w:right="5151"/>
      </w:pPr>
      <w:r>
        <w:rPr>
          <w:w w:val="85"/>
        </w:rPr>
        <w:t>Parallel</w:t>
      </w:r>
      <w:r>
        <w:rPr>
          <w:spacing w:val="-6"/>
          <w:w w:val="85"/>
        </w:rPr>
        <w:t xml:space="preserve"> </w:t>
      </w:r>
      <w:r>
        <w:rPr>
          <w:w w:val="85"/>
        </w:rPr>
        <w:t>drainage</w:t>
      </w:r>
      <w:r>
        <w:rPr>
          <w:spacing w:val="-5"/>
          <w:w w:val="85"/>
        </w:rPr>
        <w:t xml:space="preserve"> </w:t>
      </w:r>
      <w:r>
        <w:rPr>
          <w:w w:val="85"/>
        </w:rPr>
        <w:t>pattern</w:t>
      </w:r>
      <w:r>
        <w:rPr>
          <w:spacing w:val="-5"/>
          <w:w w:val="85"/>
        </w:rPr>
        <w:t xml:space="preserve"> </w:t>
      </w:r>
      <w:r>
        <w:rPr>
          <w:w w:val="85"/>
        </w:rPr>
        <w:t>like</w:t>
      </w:r>
      <w:r>
        <w:rPr>
          <w:spacing w:val="-6"/>
          <w:w w:val="85"/>
        </w:rPr>
        <w:t xml:space="preserve"> </w:t>
      </w:r>
      <w:r>
        <w:rPr>
          <w:w w:val="85"/>
        </w:rPr>
        <w:t>R.</w:t>
      </w:r>
      <w:r>
        <w:rPr>
          <w:spacing w:val="-5"/>
          <w:w w:val="85"/>
        </w:rPr>
        <w:t xml:space="preserve"> </w:t>
      </w:r>
      <w:r>
        <w:rPr>
          <w:w w:val="85"/>
        </w:rPr>
        <w:t>Nkusi</w:t>
      </w:r>
      <w:r>
        <w:rPr>
          <w:spacing w:val="-5"/>
          <w:w w:val="85"/>
        </w:rPr>
        <w:t xml:space="preserve"> </w:t>
      </w:r>
      <w:r>
        <w:rPr>
          <w:w w:val="85"/>
        </w:rPr>
        <w:t>runs</w:t>
      </w:r>
      <w:r>
        <w:rPr>
          <w:spacing w:val="-6"/>
          <w:w w:val="85"/>
        </w:rPr>
        <w:t xml:space="preserve"> </w:t>
      </w:r>
      <w:r>
        <w:rPr>
          <w:w w:val="85"/>
        </w:rPr>
        <w:t>parallel</w:t>
      </w:r>
      <w:r>
        <w:rPr>
          <w:spacing w:val="-5"/>
          <w:w w:val="85"/>
        </w:rPr>
        <w:t xml:space="preserve"> </w:t>
      </w:r>
      <w:r>
        <w:rPr>
          <w:w w:val="85"/>
        </w:rPr>
        <w:t>to</w:t>
      </w:r>
      <w:r>
        <w:rPr>
          <w:spacing w:val="-5"/>
          <w:w w:val="85"/>
        </w:rPr>
        <w:t xml:space="preserve"> </w:t>
      </w:r>
      <w:r>
        <w:rPr>
          <w:w w:val="85"/>
        </w:rPr>
        <w:t>R.</w:t>
      </w:r>
      <w:r>
        <w:rPr>
          <w:spacing w:val="-6"/>
          <w:w w:val="85"/>
        </w:rPr>
        <w:t xml:space="preserve"> </w:t>
      </w:r>
      <w:r>
        <w:rPr>
          <w:w w:val="85"/>
        </w:rPr>
        <w:t>Hoima</w:t>
      </w:r>
      <w:r>
        <w:rPr>
          <w:spacing w:val="-5"/>
          <w:w w:val="85"/>
        </w:rPr>
        <w:t xml:space="preserve"> </w:t>
      </w:r>
      <w:r>
        <w:rPr>
          <w:w w:val="85"/>
        </w:rPr>
        <w:t>in</w:t>
      </w:r>
      <w:r>
        <w:rPr>
          <w:spacing w:val="-5"/>
          <w:w w:val="85"/>
        </w:rPr>
        <w:t xml:space="preserve"> </w:t>
      </w:r>
      <w:r>
        <w:rPr>
          <w:w w:val="85"/>
        </w:rPr>
        <w:t xml:space="preserve">Hoima. </w:t>
      </w:r>
      <w:r>
        <w:rPr>
          <w:w w:val="80"/>
        </w:rPr>
        <w:t>Antecedent / superimposed drainage pattern like R. Birira in Rukungiri and Kanungu.</w:t>
      </w:r>
    </w:p>
    <w:p w:rsidR="00E5575B" w:rsidRDefault="00D512E5">
      <w:pPr>
        <w:pStyle w:val="BodyText"/>
        <w:spacing w:before="1"/>
        <w:ind w:left="460" w:firstLine="319"/>
      </w:pPr>
      <w:r>
        <w:rPr>
          <w:w w:val="85"/>
        </w:rPr>
        <w:t>Radial</w:t>
      </w:r>
      <w:r>
        <w:rPr>
          <w:spacing w:val="18"/>
        </w:rPr>
        <w:t xml:space="preserve"> </w:t>
      </w:r>
      <w:r>
        <w:rPr>
          <w:w w:val="85"/>
        </w:rPr>
        <w:t>drainage</w:t>
      </w:r>
      <w:r>
        <w:rPr>
          <w:spacing w:val="18"/>
        </w:rPr>
        <w:t xml:space="preserve"> </w:t>
      </w:r>
      <w:r>
        <w:rPr>
          <w:w w:val="85"/>
        </w:rPr>
        <w:t>pattern</w:t>
      </w:r>
      <w:r>
        <w:rPr>
          <w:spacing w:val="18"/>
        </w:rPr>
        <w:t xml:space="preserve"> </w:t>
      </w:r>
      <w:r>
        <w:rPr>
          <w:w w:val="85"/>
        </w:rPr>
        <w:t>on</w:t>
      </w:r>
      <w:r>
        <w:rPr>
          <w:spacing w:val="16"/>
        </w:rPr>
        <w:t xml:space="preserve"> </w:t>
      </w:r>
      <w:r>
        <w:rPr>
          <w:w w:val="85"/>
        </w:rPr>
        <w:t>Mt.</w:t>
      </w:r>
      <w:r>
        <w:rPr>
          <w:spacing w:val="18"/>
        </w:rPr>
        <w:t xml:space="preserve"> </w:t>
      </w:r>
      <w:r>
        <w:rPr>
          <w:w w:val="85"/>
        </w:rPr>
        <w:t>Rwenzori</w:t>
      </w:r>
      <w:r>
        <w:rPr>
          <w:spacing w:val="17"/>
        </w:rPr>
        <w:t xml:space="preserve"> </w:t>
      </w:r>
      <w:r>
        <w:rPr>
          <w:w w:val="85"/>
        </w:rPr>
        <w:t>with</w:t>
      </w:r>
      <w:r>
        <w:rPr>
          <w:spacing w:val="18"/>
        </w:rPr>
        <w:t xml:space="preserve"> </w:t>
      </w:r>
      <w:r>
        <w:rPr>
          <w:w w:val="85"/>
        </w:rPr>
        <w:t>radiating</w:t>
      </w:r>
      <w:r>
        <w:rPr>
          <w:spacing w:val="18"/>
        </w:rPr>
        <w:t xml:space="preserve"> </w:t>
      </w:r>
      <w:r>
        <w:rPr>
          <w:w w:val="85"/>
        </w:rPr>
        <w:t>rivers</w:t>
      </w:r>
      <w:r>
        <w:rPr>
          <w:spacing w:val="18"/>
        </w:rPr>
        <w:t xml:space="preserve"> </w:t>
      </w:r>
      <w:r>
        <w:rPr>
          <w:w w:val="85"/>
        </w:rPr>
        <w:t>like</w:t>
      </w:r>
      <w:r>
        <w:rPr>
          <w:spacing w:val="17"/>
        </w:rPr>
        <w:t xml:space="preserve"> </w:t>
      </w:r>
      <w:r>
        <w:rPr>
          <w:w w:val="85"/>
        </w:rPr>
        <w:t>Semliki</w:t>
      </w:r>
      <w:r>
        <w:rPr>
          <w:spacing w:val="17"/>
        </w:rPr>
        <w:t xml:space="preserve"> </w:t>
      </w:r>
      <w:r>
        <w:rPr>
          <w:w w:val="85"/>
        </w:rPr>
        <w:t>in</w:t>
      </w:r>
      <w:r>
        <w:rPr>
          <w:spacing w:val="18"/>
        </w:rPr>
        <w:t xml:space="preserve"> </w:t>
      </w:r>
      <w:r>
        <w:rPr>
          <w:w w:val="85"/>
        </w:rPr>
        <w:t>Ntoroko</w:t>
      </w:r>
      <w:r>
        <w:rPr>
          <w:spacing w:val="18"/>
        </w:rPr>
        <w:t xml:space="preserve"> </w:t>
      </w:r>
      <w:r>
        <w:rPr>
          <w:w w:val="85"/>
        </w:rPr>
        <w:t>(Bundibugyo);</w:t>
      </w:r>
      <w:r>
        <w:rPr>
          <w:spacing w:val="18"/>
        </w:rPr>
        <w:t xml:space="preserve"> </w:t>
      </w:r>
      <w:r>
        <w:rPr>
          <w:w w:val="85"/>
        </w:rPr>
        <w:t>Lume,</w:t>
      </w:r>
      <w:r>
        <w:rPr>
          <w:spacing w:val="18"/>
        </w:rPr>
        <w:t xml:space="preserve"> </w:t>
      </w:r>
      <w:r>
        <w:rPr>
          <w:w w:val="85"/>
        </w:rPr>
        <w:t>Bujuku,</w:t>
      </w:r>
      <w:r>
        <w:rPr>
          <w:spacing w:val="18"/>
        </w:rPr>
        <w:t xml:space="preserve"> </w:t>
      </w:r>
      <w:r>
        <w:rPr>
          <w:w w:val="85"/>
        </w:rPr>
        <w:t>Mubuku</w:t>
      </w:r>
      <w:r>
        <w:rPr>
          <w:spacing w:val="18"/>
        </w:rPr>
        <w:t xml:space="preserve"> </w:t>
      </w:r>
      <w:r>
        <w:rPr>
          <w:w w:val="85"/>
        </w:rPr>
        <w:t>(Sebwe)</w:t>
      </w:r>
      <w:r>
        <w:rPr>
          <w:spacing w:val="18"/>
        </w:rPr>
        <w:t xml:space="preserve"> </w:t>
      </w:r>
      <w:r>
        <w:rPr>
          <w:w w:val="85"/>
        </w:rPr>
        <w:t>and Nyamwamba in Kasese; Mpanga in Kamwenge; etc.</w:t>
      </w:r>
    </w:p>
    <w:p w:rsidR="00E5575B" w:rsidRDefault="00D512E5">
      <w:pPr>
        <w:pStyle w:val="BodyText"/>
        <w:spacing w:before="6"/>
        <w:ind w:left="779"/>
      </w:pPr>
      <w:r>
        <w:rPr>
          <w:w w:val="80"/>
        </w:rPr>
        <w:t>Trellis</w:t>
      </w:r>
      <w:r>
        <w:rPr>
          <w:spacing w:val="-7"/>
        </w:rPr>
        <w:t xml:space="preserve"> </w:t>
      </w:r>
      <w:r>
        <w:rPr>
          <w:w w:val="80"/>
        </w:rPr>
        <w:t>/</w:t>
      </w:r>
      <w:r>
        <w:rPr>
          <w:spacing w:val="-6"/>
        </w:rPr>
        <w:t xml:space="preserve"> </w:t>
      </w:r>
      <w:r>
        <w:rPr>
          <w:w w:val="80"/>
        </w:rPr>
        <w:t>rectangular</w:t>
      </w:r>
      <w:r>
        <w:rPr>
          <w:spacing w:val="-5"/>
        </w:rPr>
        <w:t xml:space="preserve"> </w:t>
      </w:r>
      <w:r>
        <w:rPr>
          <w:w w:val="80"/>
        </w:rPr>
        <w:t>drainage</w:t>
      </w:r>
      <w:r>
        <w:rPr>
          <w:spacing w:val="-6"/>
        </w:rPr>
        <w:t xml:space="preserve"> </w:t>
      </w:r>
      <w:r>
        <w:rPr>
          <w:w w:val="80"/>
        </w:rPr>
        <w:t>pattern</w:t>
      </w:r>
      <w:r>
        <w:rPr>
          <w:spacing w:val="-6"/>
        </w:rPr>
        <w:t xml:space="preserve"> </w:t>
      </w:r>
      <w:r>
        <w:rPr>
          <w:w w:val="80"/>
        </w:rPr>
        <w:t>like</w:t>
      </w:r>
      <w:r>
        <w:rPr>
          <w:spacing w:val="-6"/>
        </w:rPr>
        <w:t xml:space="preserve"> </w:t>
      </w:r>
      <w:r>
        <w:rPr>
          <w:w w:val="80"/>
        </w:rPr>
        <w:t>R.</w:t>
      </w:r>
      <w:r>
        <w:rPr>
          <w:spacing w:val="-6"/>
        </w:rPr>
        <w:t xml:space="preserve"> </w:t>
      </w:r>
      <w:r>
        <w:rPr>
          <w:w w:val="80"/>
        </w:rPr>
        <w:t>Achwa</w:t>
      </w:r>
      <w:r>
        <w:rPr>
          <w:spacing w:val="-6"/>
        </w:rPr>
        <w:t xml:space="preserve"> </w:t>
      </w:r>
      <w:r>
        <w:rPr>
          <w:w w:val="80"/>
        </w:rPr>
        <w:t>in</w:t>
      </w:r>
      <w:r>
        <w:rPr>
          <w:spacing w:val="-3"/>
        </w:rPr>
        <w:t xml:space="preserve"> </w:t>
      </w:r>
      <w:r>
        <w:rPr>
          <w:w w:val="80"/>
        </w:rPr>
        <w:t>Adjumani</w:t>
      </w:r>
      <w:r>
        <w:rPr>
          <w:spacing w:val="-4"/>
        </w:rPr>
        <w:t xml:space="preserve"> </w:t>
      </w:r>
      <w:r>
        <w:rPr>
          <w:w w:val="80"/>
        </w:rPr>
        <w:t>and</w:t>
      </w:r>
      <w:r>
        <w:rPr>
          <w:spacing w:val="-6"/>
        </w:rPr>
        <w:t xml:space="preserve"> </w:t>
      </w:r>
      <w:r>
        <w:rPr>
          <w:w w:val="80"/>
        </w:rPr>
        <w:t>Gulu</w:t>
      </w:r>
      <w:r>
        <w:rPr>
          <w:spacing w:val="-7"/>
        </w:rPr>
        <w:t xml:space="preserve"> </w:t>
      </w:r>
      <w:r>
        <w:rPr>
          <w:w w:val="80"/>
        </w:rPr>
        <w:t>and</w:t>
      </w:r>
      <w:r>
        <w:rPr>
          <w:spacing w:val="-6"/>
        </w:rPr>
        <w:t xml:space="preserve"> </w:t>
      </w:r>
      <w:r>
        <w:rPr>
          <w:w w:val="80"/>
        </w:rPr>
        <w:t>Kafu</w:t>
      </w:r>
      <w:r>
        <w:rPr>
          <w:spacing w:val="-6"/>
        </w:rPr>
        <w:t xml:space="preserve"> </w:t>
      </w:r>
      <w:r>
        <w:rPr>
          <w:w w:val="80"/>
        </w:rPr>
        <w:t>in</w:t>
      </w:r>
      <w:r>
        <w:rPr>
          <w:spacing w:val="-4"/>
        </w:rPr>
        <w:t xml:space="preserve"> </w:t>
      </w:r>
      <w:r>
        <w:rPr>
          <w:w w:val="80"/>
        </w:rPr>
        <w:t>Hoima</w:t>
      </w:r>
      <w:r>
        <w:rPr>
          <w:spacing w:val="-6"/>
        </w:rPr>
        <w:t xml:space="preserve"> </w:t>
      </w:r>
      <w:r>
        <w:rPr>
          <w:w w:val="80"/>
        </w:rPr>
        <w:t>amd</w:t>
      </w:r>
      <w:r>
        <w:rPr>
          <w:spacing w:val="-4"/>
        </w:rPr>
        <w:t xml:space="preserve"> </w:t>
      </w:r>
      <w:r>
        <w:rPr>
          <w:w w:val="80"/>
        </w:rPr>
        <w:t>Masindi</w:t>
      </w:r>
      <w:r>
        <w:rPr>
          <w:spacing w:val="-6"/>
        </w:rPr>
        <w:t xml:space="preserve"> </w:t>
      </w:r>
      <w:r>
        <w:rPr>
          <w:w w:val="80"/>
        </w:rPr>
        <w:t>with</w:t>
      </w:r>
      <w:r>
        <w:rPr>
          <w:spacing w:val="-6"/>
        </w:rPr>
        <w:t xml:space="preserve"> </w:t>
      </w:r>
      <w:r>
        <w:rPr>
          <w:w w:val="80"/>
        </w:rPr>
        <w:t>their</w:t>
      </w:r>
      <w:r>
        <w:rPr>
          <w:spacing w:val="-6"/>
        </w:rPr>
        <w:t xml:space="preserve"> </w:t>
      </w:r>
      <w:r>
        <w:rPr>
          <w:spacing w:val="-2"/>
          <w:w w:val="80"/>
        </w:rPr>
        <w:t>tributaries.</w:t>
      </w:r>
    </w:p>
    <w:p w:rsidR="00E5575B" w:rsidRDefault="00D512E5">
      <w:pPr>
        <w:pStyle w:val="BodyText"/>
        <w:spacing w:before="4"/>
        <w:ind w:left="460" w:right="712" w:firstLine="319"/>
      </w:pPr>
      <w:r>
        <w:rPr>
          <w:w w:val="85"/>
        </w:rPr>
        <w:t>Hooked</w:t>
      </w:r>
      <w:r>
        <w:rPr>
          <w:spacing w:val="-6"/>
          <w:w w:val="85"/>
        </w:rPr>
        <w:t xml:space="preserve"> </w:t>
      </w:r>
      <w:r>
        <w:rPr>
          <w:w w:val="85"/>
        </w:rPr>
        <w:t>/</w:t>
      </w:r>
      <w:r>
        <w:rPr>
          <w:spacing w:val="-5"/>
          <w:w w:val="85"/>
        </w:rPr>
        <w:t xml:space="preserve"> </w:t>
      </w:r>
      <w:r>
        <w:rPr>
          <w:w w:val="85"/>
        </w:rPr>
        <w:t>Barbed</w:t>
      </w:r>
      <w:r>
        <w:rPr>
          <w:spacing w:val="-5"/>
          <w:w w:val="85"/>
        </w:rPr>
        <w:t xml:space="preserve"> </w:t>
      </w:r>
      <w:r>
        <w:rPr>
          <w:w w:val="85"/>
        </w:rPr>
        <w:t>drainage</w:t>
      </w:r>
      <w:r>
        <w:rPr>
          <w:spacing w:val="-4"/>
          <w:w w:val="85"/>
        </w:rPr>
        <w:t xml:space="preserve"> </w:t>
      </w:r>
      <w:r>
        <w:rPr>
          <w:w w:val="85"/>
        </w:rPr>
        <w:t>pattern</w:t>
      </w:r>
      <w:r>
        <w:rPr>
          <w:spacing w:val="-6"/>
          <w:w w:val="85"/>
        </w:rPr>
        <w:t xml:space="preserve"> </w:t>
      </w:r>
      <w:r>
        <w:rPr>
          <w:w w:val="85"/>
        </w:rPr>
        <w:t>like</w:t>
      </w:r>
      <w:r>
        <w:rPr>
          <w:spacing w:val="-5"/>
          <w:w w:val="85"/>
        </w:rPr>
        <w:t xml:space="preserve"> </w:t>
      </w:r>
      <w:r>
        <w:rPr>
          <w:w w:val="85"/>
        </w:rPr>
        <w:t>R.</w:t>
      </w:r>
      <w:r>
        <w:rPr>
          <w:spacing w:val="-4"/>
          <w:w w:val="85"/>
        </w:rPr>
        <w:t xml:space="preserve"> </w:t>
      </w:r>
      <w:r>
        <w:rPr>
          <w:w w:val="85"/>
        </w:rPr>
        <w:t>Kafu</w:t>
      </w:r>
      <w:r>
        <w:rPr>
          <w:spacing w:val="-5"/>
          <w:w w:val="85"/>
        </w:rPr>
        <w:t xml:space="preserve"> </w:t>
      </w:r>
      <w:r>
        <w:rPr>
          <w:w w:val="85"/>
        </w:rPr>
        <w:t>in</w:t>
      </w:r>
      <w:r>
        <w:rPr>
          <w:spacing w:val="-5"/>
          <w:w w:val="85"/>
        </w:rPr>
        <w:t xml:space="preserve"> </w:t>
      </w:r>
      <w:r>
        <w:rPr>
          <w:w w:val="85"/>
        </w:rPr>
        <w:t>Hoima</w:t>
      </w:r>
      <w:r>
        <w:rPr>
          <w:spacing w:val="-6"/>
          <w:w w:val="85"/>
        </w:rPr>
        <w:t xml:space="preserve"> </w:t>
      </w:r>
      <w:r>
        <w:rPr>
          <w:w w:val="85"/>
        </w:rPr>
        <w:t>and</w:t>
      </w:r>
      <w:r>
        <w:rPr>
          <w:spacing w:val="-2"/>
          <w:w w:val="85"/>
        </w:rPr>
        <w:t xml:space="preserve"> </w:t>
      </w:r>
      <w:r>
        <w:rPr>
          <w:w w:val="85"/>
        </w:rPr>
        <w:t>Masindi,</w:t>
      </w:r>
      <w:r>
        <w:rPr>
          <w:spacing w:val="-6"/>
          <w:w w:val="85"/>
        </w:rPr>
        <w:t xml:space="preserve"> </w:t>
      </w:r>
      <w:r>
        <w:rPr>
          <w:w w:val="85"/>
        </w:rPr>
        <w:t>Katonga</w:t>
      </w:r>
      <w:r>
        <w:rPr>
          <w:spacing w:val="-5"/>
          <w:w w:val="85"/>
        </w:rPr>
        <w:t xml:space="preserve"> </w:t>
      </w:r>
      <w:r>
        <w:rPr>
          <w:w w:val="85"/>
        </w:rPr>
        <w:t>in</w:t>
      </w:r>
      <w:r>
        <w:rPr>
          <w:spacing w:val="-4"/>
          <w:w w:val="85"/>
        </w:rPr>
        <w:t xml:space="preserve"> </w:t>
      </w:r>
      <w:r>
        <w:rPr>
          <w:w w:val="85"/>
        </w:rPr>
        <w:t>Kiruhura</w:t>
      </w:r>
      <w:r>
        <w:rPr>
          <w:spacing w:val="-6"/>
          <w:w w:val="85"/>
        </w:rPr>
        <w:t xml:space="preserve"> </w:t>
      </w:r>
      <w:r>
        <w:rPr>
          <w:w w:val="85"/>
        </w:rPr>
        <w:t>and</w:t>
      </w:r>
      <w:r>
        <w:rPr>
          <w:spacing w:val="-5"/>
          <w:w w:val="85"/>
        </w:rPr>
        <w:t xml:space="preserve"> </w:t>
      </w:r>
      <w:r>
        <w:rPr>
          <w:w w:val="85"/>
        </w:rPr>
        <w:t>Sembabule,</w:t>
      </w:r>
      <w:r>
        <w:rPr>
          <w:spacing w:val="-4"/>
          <w:w w:val="85"/>
        </w:rPr>
        <w:t xml:space="preserve"> </w:t>
      </w:r>
      <w:r>
        <w:rPr>
          <w:w w:val="85"/>
        </w:rPr>
        <w:t>Kagera</w:t>
      </w:r>
      <w:r>
        <w:rPr>
          <w:spacing w:val="-4"/>
          <w:w w:val="85"/>
        </w:rPr>
        <w:t xml:space="preserve"> </w:t>
      </w:r>
      <w:r>
        <w:rPr>
          <w:w w:val="85"/>
        </w:rPr>
        <w:t>Rakai</w:t>
      </w:r>
      <w:r>
        <w:rPr>
          <w:spacing w:val="-5"/>
          <w:w w:val="85"/>
        </w:rPr>
        <w:t xml:space="preserve"> </w:t>
      </w:r>
      <w:r>
        <w:rPr>
          <w:w w:val="85"/>
        </w:rPr>
        <w:t>and</w:t>
      </w:r>
      <w:r>
        <w:rPr>
          <w:spacing w:val="-4"/>
          <w:w w:val="85"/>
        </w:rPr>
        <w:t xml:space="preserve"> </w:t>
      </w:r>
      <w:r>
        <w:rPr>
          <w:w w:val="85"/>
        </w:rPr>
        <w:t>Isingiro</w:t>
      </w:r>
      <w:r>
        <w:rPr>
          <w:spacing w:val="-6"/>
          <w:w w:val="85"/>
        </w:rPr>
        <w:t xml:space="preserve"> </w:t>
      </w:r>
      <w:r>
        <w:rPr>
          <w:w w:val="85"/>
        </w:rPr>
        <w:t>and</w:t>
      </w:r>
      <w:r>
        <w:rPr>
          <w:spacing w:val="-4"/>
          <w:w w:val="85"/>
        </w:rPr>
        <w:t xml:space="preserve"> </w:t>
      </w:r>
      <w:r>
        <w:rPr>
          <w:w w:val="85"/>
        </w:rPr>
        <w:t>their tributaries flowing in different directions.</w:t>
      </w:r>
    </w:p>
    <w:p w:rsidR="00E5575B" w:rsidRDefault="00D512E5">
      <w:pPr>
        <w:pStyle w:val="BodyText"/>
        <w:spacing w:before="6" w:line="244" w:lineRule="auto"/>
        <w:ind w:left="460" w:right="712" w:firstLine="319"/>
      </w:pPr>
      <w:r>
        <w:rPr>
          <w:w w:val="85"/>
        </w:rPr>
        <w:t>New</w:t>
      </w:r>
      <w:r>
        <w:rPr>
          <w:spacing w:val="-4"/>
          <w:w w:val="85"/>
        </w:rPr>
        <w:t xml:space="preserve"> </w:t>
      </w:r>
      <w:r>
        <w:rPr>
          <w:w w:val="85"/>
        </w:rPr>
        <w:t>water</w:t>
      </w:r>
      <w:r>
        <w:rPr>
          <w:spacing w:val="-2"/>
          <w:w w:val="85"/>
        </w:rPr>
        <w:t xml:space="preserve"> </w:t>
      </w:r>
      <w:r>
        <w:rPr>
          <w:w w:val="85"/>
        </w:rPr>
        <w:t>shed</w:t>
      </w:r>
      <w:r>
        <w:rPr>
          <w:spacing w:val="-2"/>
          <w:w w:val="85"/>
        </w:rPr>
        <w:t xml:space="preserve"> </w:t>
      </w:r>
      <w:r>
        <w:rPr>
          <w:w w:val="85"/>
        </w:rPr>
        <w:t>such</w:t>
      </w:r>
      <w:r>
        <w:rPr>
          <w:spacing w:val="-3"/>
          <w:w w:val="85"/>
        </w:rPr>
        <w:t xml:space="preserve"> </w:t>
      </w:r>
      <w:r>
        <w:rPr>
          <w:w w:val="85"/>
        </w:rPr>
        <w:t>as</w:t>
      </w:r>
      <w:r>
        <w:rPr>
          <w:spacing w:val="-2"/>
          <w:w w:val="85"/>
        </w:rPr>
        <w:t xml:space="preserve"> </w:t>
      </w:r>
      <w:r>
        <w:rPr>
          <w:w w:val="85"/>
        </w:rPr>
        <w:t>R.</w:t>
      </w:r>
      <w:r>
        <w:rPr>
          <w:spacing w:val="-2"/>
          <w:w w:val="85"/>
        </w:rPr>
        <w:t xml:space="preserve"> </w:t>
      </w:r>
      <w:r>
        <w:rPr>
          <w:w w:val="85"/>
        </w:rPr>
        <w:t>Katonga</w:t>
      </w:r>
      <w:r>
        <w:rPr>
          <w:spacing w:val="-3"/>
          <w:w w:val="85"/>
        </w:rPr>
        <w:t xml:space="preserve"> </w:t>
      </w:r>
      <w:r>
        <w:rPr>
          <w:w w:val="85"/>
        </w:rPr>
        <w:t>became</w:t>
      </w:r>
      <w:r>
        <w:rPr>
          <w:spacing w:val="-3"/>
          <w:w w:val="85"/>
        </w:rPr>
        <w:t xml:space="preserve"> </w:t>
      </w:r>
      <w:r>
        <w:rPr>
          <w:w w:val="85"/>
        </w:rPr>
        <w:t>Katonga –</w:t>
      </w:r>
      <w:r>
        <w:rPr>
          <w:spacing w:val="-2"/>
          <w:w w:val="85"/>
        </w:rPr>
        <w:t xml:space="preserve"> </w:t>
      </w:r>
      <w:r>
        <w:rPr>
          <w:w w:val="85"/>
        </w:rPr>
        <w:t>Mpanga</w:t>
      </w:r>
      <w:r>
        <w:rPr>
          <w:spacing w:val="-3"/>
          <w:w w:val="85"/>
        </w:rPr>
        <w:t xml:space="preserve"> </w:t>
      </w:r>
      <w:r>
        <w:rPr>
          <w:w w:val="85"/>
        </w:rPr>
        <w:t>in</w:t>
      </w:r>
      <w:r>
        <w:rPr>
          <w:spacing w:val="-3"/>
          <w:w w:val="85"/>
        </w:rPr>
        <w:t xml:space="preserve"> </w:t>
      </w:r>
      <w:r>
        <w:rPr>
          <w:w w:val="85"/>
        </w:rPr>
        <w:t>Kamwenge,</w:t>
      </w:r>
      <w:r>
        <w:rPr>
          <w:spacing w:val="-2"/>
          <w:w w:val="85"/>
        </w:rPr>
        <w:t xml:space="preserve"> </w:t>
      </w:r>
      <w:r>
        <w:rPr>
          <w:w w:val="85"/>
        </w:rPr>
        <w:t>R.</w:t>
      </w:r>
      <w:r>
        <w:rPr>
          <w:spacing w:val="-2"/>
          <w:w w:val="85"/>
        </w:rPr>
        <w:t xml:space="preserve"> </w:t>
      </w:r>
      <w:r>
        <w:rPr>
          <w:w w:val="85"/>
        </w:rPr>
        <w:t>Kafu</w:t>
      </w:r>
      <w:r>
        <w:rPr>
          <w:spacing w:val="-3"/>
          <w:w w:val="85"/>
        </w:rPr>
        <w:t xml:space="preserve"> </w:t>
      </w:r>
      <w:r>
        <w:rPr>
          <w:w w:val="85"/>
        </w:rPr>
        <w:t>became</w:t>
      </w:r>
      <w:r>
        <w:rPr>
          <w:spacing w:val="-3"/>
          <w:w w:val="85"/>
        </w:rPr>
        <w:t xml:space="preserve"> </w:t>
      </w:r>
      <w:r>
        <w:rPr>
          <w:w w:val="85"/>
        </w:rPr>
        <w:t>Kafu –</w:t>
      </w:r>
      <w:r>
        <w:rPr>
          <w:spacing w:val="-2"/>
          <w:w w:val="85"/>
        </w:rPr>
        <w:t xml:space="preserve"> </w:t>
      </w:r>
      <w:r>
        <w:rPr>
          <w:w w:val="85"/>
        </w:rPr>
        <w:t>Nkusi</w:t>
      </w:r>
      <w:r>
        <w:rPr>
          <w:spacing w:val="-4"/>
          <w:w w:val="85"/>
        </w:rPr>
        <w:t xml:space="preserve"> </w:t>
      </w:r>
      <w:r>
        <w:rPr>
          <w:w w:val="85"/>
        </w:rPr>
        <w:t>in</w:t>
      </w:r>
      <w:r>
        <w:rPr>
          <w:spacing w:val="-2"/>
          <w:w w:val="85"/>
        </w:rPr>
        <w:t xml:space="preserve"> </w:t>
      </w:r>
      <w:r>
        <w:rPr>
          <w:w w:val="85"/>
        </w:rPr>
        <w:t>Hoima</w:t>
      </w:r>
      <w:r>
        <w:rPr>
          <w:spacing w:val="-3"/>
          <w:w w:val="85"/>
        </w:rPr>
        <w:t xml:space="preserve"> </w:t>
      </w:r>
      <w:r>
        <w:rPr>
          <w:w w:val="85"/>
        </w:rPr>
        <w:t>and</w:t>
      </w:r>
      <w:r>
        <w:rPr>
          <w:spacing w:val="-2"/>
          <w:w w:val="85"/>
        </w:rPr>
        <w:t xml:space="preserve"> </w:t>
      </w:r>
      <w:r>
        <w:rPr>
          <w:w w:val="85"/>
        </w:rPr>
        <w:t>R.</w:t>
      </w:r>
      <w:r>
        <w:rPr>
          <w:spacing w:val="-2"/>
          <w:w w:val="85"/>
        </w:rPr>
        <w:t xml:space="preserve"> </w:t>
      </w:r>
      <w:r>
        <w:rPr>
          <w:w w:val="85"/>
        </w:rPr>
        <w:t>Kagera</w:t>
      </w:r>
      <w:r>
        <w:rPr>
          <w:spacing w:val="-3"/>
          <w:w w:val="85"/>
        </w:rPr>
        <w:t xml:space="preserve"> </w:t>
      </w:r>
      <w:r>
        <w:rPr>
          <w:w w:val="85"/>
        </w:rPr>
        <w:t xml:space="preserve">became </w:t>
      </w:r>
      <w:r>
        <w:rPr>
          <w:w w:val="90"/>
        </w:rPr>
        <w:t>Kagera</w:t>
      </w:r>
      <w:r>
        <w:rPr>
          <w:spacing w:val="-1"/>
          <w:w w:val="90"/>
        </w:rPr>
        <w:t xml:space="preserve"> </w:t>
      </w:r>
      <w:r>
        <w:rPr>
          <w:w w:val="90"/>
        </w:rPr>
        <w:t>–</w:t>
      </w:r>
      <w:r>
        <w:rPr>
          <w:spacing w:val="-2"/>
          <w:w w:val="90"/>
        </w:rPr>
        <w:t xml:space="preserve"> </w:t>
      </w:r>
      <w:r>
        <w:rPr>
          <w:w w:val="90"/>
        </w:rPr>
        <w:t>Birira</w:t>
      </w:r>
      <w:r>
        <w:rPr>
          <w:spacing w:val="-2"/>
          <w:w w:val="90"/>
        </w:rPr>
        <w:t xml:space="preserve"> </w:t>
      </w:r>
      <w:r>
        <w:rPr>
          <w:w w:val="90"/>
        </w:rPr>
        <w:t>in</w:t>
      </w:r>
      <w:r>
        <w:rPr>
          <w:spacing w:val="-2"/>
          <w:w w:val="90"/>
        </w:rPr>
        <w:t xml:space="preserve"> </w:t>
      </w:r>
      <w:r>
        <w:rPr>
          <w:w w:val="90"/>
        </w:rPr>
        <w:t>Ntungamo.</w:t>
      </w:r>
    </w:p>
    <w:p w:rsidR="00E5575B" w:rsidRDefault="00D512E5">
      <w:pPr>
        <w:pStyle w:val="BodyText"/>
        <w:spacing w:line="223" w:lineRule="exact"/>
        <w:ind w:left="779"/>
      </w:pPr>
      <w:r>
        <w:rPr>
          <w:w w:val="80"/>
        </w:rPr>
        <w:t>River</w:t>
      </w:r>
      <w:r>
        <w:rPr>
          <w:spacing w:val="-5"/>
        </w:rPr>
        <w:t xml:space="preserve"> </w:t>
      </w:r>
      <w:r>
        <w:rPr>
          <w:w w:val="80"/>
        </w:rPr>
        <w:t>capture</w:t>
      </w:r>
      <w:r>
        <w:rPr>
          <w:spacing w:val="-6"/>
        </w:rPr>
        <w:t xml:space="preserve"> </w:t>
      </w:r>
      <w:r>
        <w:rPr>
          <w:w w:val="80"/>
        </w:rPr>
        <w:t>such</w:t>
      </w:r>
      <w:r>
        <w:rPr>
          <w:spacing w:val="-5"/>
        </w:rPr>
        <w:t xml:space="preserve"> </w:t>
      </w:r>
      <w:r>
        <w:rPr>
          <w:w w:val="80"/>
        </w:rPr>
        <w:t>as</w:t>
      </w:r>
      <w:r>
        <w:rPr>
          <w:spacing w:val="-4"/>
        </w:rPr>
        <w:t xml:space="preserve"> </w:t>
      </w:r>
      <w:r>
        <w:rPr>
          <w:w w:val="80"/>
        </w:rPr>
        <w:t>Victoria</w:t>
      </w:r>
      <w:r>
        <w:rPr>
          <w:spacing w:val="-3"/>
        </w:rPr>
        <w:t xml:space="preserve"> </w:t>
      </w:r>
      <w:r>
        <w:rPr>
          <w:w w:val="80"/>
        </w:rPr>
        <w:t>Nile</w:t>
      </w:r>
      <w:r>
        <w:rPr>
          <w:spacing w:val="-5"/>
        </w:rPr>
        <w:t xml:space="preserve"> </w:t>
      </w:r>
      <w:r>
        <w:rPr>
          <w:w w:val="80"/>
        </w:rPr>
        <w:t>captured</w:t>
      </w:r>
      <w:r>
        <w:rPr>
          <w:spacing w:val="-6"/>
        </w:rPr>
        <w:t xml:space="preserve"> </w:t>
      </w:r>
      <w:r>
        <w:rPr>
          <w:w w:val="80"/>
        </w:rPr>
        <w:t>R.</w:t>
      </w:r>
      <w:r>
        <w:rPr>
          <w:spacing w:val="-6"/>
        </w:rPr>
        <w:t xml:space="preserve"> </w:t>
      </w:r>
      <w:r>
        <w:rPr>
          <w:w w:val="80"/>
        </w:rPr>
        <w:t>Tochi,</w:t>
      </w:r>
      <w:r>
        <w:rPr>
          <w:spacing w:val="-3"/>
        </w:rPr>
        <w:t xml:space="preserve"> </w:t>
      </w:r>
      <w:r>
        <w:rPr>
          <w:w w:val="80"/>
        </w:rPr>
        <w:t>Koli,</w:t>
      </w:r>
      <w:r>
        <w:rPr>
          <w:spacing w:val="-3"/>
        </w:rPr>
        <w:t xml:space="preserve"> </w:t>
      </w:r>
      <w:r>
        <w:rPr>
          <w:w w:val="80"/>
        </w:rPr>
        <w:t>Aroch</w:t>
      </w:r>
      <w:r>
        <w:rPr>
          <w:spacing w:val="-6"/>
        </w:rPr>
        <w:t xml:space="preserve"> </w:t>
      </w:r>
      <w:r>
        <w:rPr>
          <w:w w:val="80"/>
        </w:rPr>
        <w:t>and</w:t>
      </w:r>
      <w:r>
        <w:rPr>
          <w:spacing w:val="-6"/>
        </w:rPr>
        <w:t xml:space="preserve"> </w:t>
      </w:r>
      <w:r>
        <w:rPr>
          <w:w w:val="80"/>
        </w:rPr>
        <w:t>Ayago</w:t>
      </w:r>
      <w:r>
        <w:rPr>
          <w:spacing w:val="-5"/>
        </w:rPr>
        <w:t xml:space="preserve"> </w:t>
      </w:r>
      <w:r>
        <w:rPr>
          <w:w w:val="80"/>
        </w:rPr>
        <w:t>in</w:t>
      </w:r>
      <w:r>
        <w:rPr>
          <w:spacing w:val="-6"/>
        </w:rPr>
        <w:t xml:space="preserve"> </w:t>
      </w:r>
      <w:r>
        <w:rPr>
          <w:spacing w:val="-2"/>
          <w:w w:val="80"/>
        </w:rPr>
        <w:t>Nwoya.</w:t>
      </w:r>
    </w:p>
    <w:p w:rsidR="00E5575B" w:rsidRDefault="00D512E5">
      <w:pPr>
        <w:pStyle w:val="BodyText"/>
        <w:spacing w:before="4"/>
        <w:ind w:left="779"/>
      </w:pPr>
      <w:r>
        <w:rPr>
          <w:w w:val="80"/>
        </w:rPr>
        <w:t>River</w:t>
      </w:r>
      <w:r>
        <w:rPr>
          <w:spacing w:val="-5"/>
        </w:rPr>
        <w:t xml:space="preserve"> </w:t>
      </w:r>
      <w:r>
        <w:rPr>
          <w:w w:val="80"/>
        </w:rPr>
        <w:t>rejuvenation</w:t>
      </w:r>
      <w:r>
        <w:rPr>
          <w:spacing w:val="-5"/>
        </w:rPr>
        <w:t xml:space="preserve"> </w:t>
      </w:r>
      <w:r>
        <w:rPr>
          <w:w w:val="80"/>
        </w:rPr>
        <w:t>like</w:t>
      </w:r>
      <w:r>
        <w:rPr>
          <w:spacing w:val="-4"/>
        </w:rPr>
        <w:t xml:space="preserve"> </w:t>
      </w:r>
      <w:r>
        <w:rPr>
          <w:w w:val="80"/>
        </w:rPr>
        <w:t>Victoria</w:t>
      </w:r>
      <w:r>
        <w:rPr>
          <w:spacing w:val="-3"/>
        </w:rPr>
        <w:t xml:space="preserve"> </w:t>
      </w:r>
      <w:r>
        <w:rPr>
          <w:w w:val="80"/>
        </w:rPr>
        <w:t>Nile</w:t>
      </w:r>
      <w:r>
        <w:rPr>
          <w:spacing w:val="-6"/>
        </w:rPr>
        <w:t xml:space="preserve"> </w:t>
      </w:r>
      <w:r>
        <w:rPr>
          <w:w w:val="80"/>
        </w:rPr>
        <w:t>as</w:t>
      </w:r>
      <w:r>
        <w:rPr>
          <w:spacing w:val="-5"/>
        </w:rPr>
        <w:t xml:space="preserve"> </w:t>
      </w:r>
      <w:r>
        <w:rPr>
          <w:w w:val="80"/>
        </w:rPr>
        <w:t>it</w:t>
      </w:r>
      <w:r>
        <w:rPr>
          <w:spacing w:val="-6"/>
        </w:rPr>
        <w:t xml:space="preserve"> </w:t>
      </w:r>
      <w:r>
        <w:rPr>
          <w:w w:val="80"/>
        </w:rPr>
        <w:t>leaves</w:t>
      </w:r>
      <w:r>
        <w:rPr>
          <w:spacing w:val="-5"/>
        </w:rPr>
        <w:t xml:space="preserve"> </w:t>
      </w:r>
      <w:r>
        <w:rPr>
          <w:w w:val="80"/>
        </w:rPr>
        <w:t>Kyoga</w:t>
      </w:r>
      <w:r>
        <w:rPr>
          <w:spacing w:val="-6"/>
        </w:rPr>
        <w:t xml:space="preserve"> </w:t>
      </w:r>
      <w:r>
        <w:rPr>
          <w:w w:val="80"/>
        </w:rPr>
        <w:t>towards</w:t>
      </w:r>
      <w:r>
        <w:rPr>
          <w:spacing w:val="-3"/>
        </w:rPr>
        <w:t xml:space="preserve"> </w:t>
      </w:r>
      <w:r>
        <w:rPr>
          <w:w w:val="80"/>
        </w:rPr>
        <w:t>L.</w:t>
      </w:r>
      <w:r>
        <w:rPr>
          <w:spacing w:val="-6"/>
        </w:rPr>
        <w:t xml:space="preserve"> </w:t>
      </w:r>
      <w:r>
        <w:rPr>
          <w:w w:val="80"/>
        </w:rPr>
        <w:t>Albert</w:t>
      </w:r>
      <w:r>
        <w:rPr>
          <w:spacing w:val="-5"/>
        </w:rPr>
        <w:t xml:space="preserve"> </w:t>
      </w:r>
      <w:r>
        <w:rPr>
          <w:w w:val="80"/>
        </w:rPr>
        <w:t>in</w:t>
      </w:r>
      <w:r>
        <w:rPr>
          <w:spacing w:val="-6"/>
        </w:rPr>
        <w:t xml:space="preserve"> </w:t>
      </w:r>
      <w:r>
        <w:rPr>
          <w:w w:val="80"/>
        </w:rPr>
        <w:t>Buliisa</w:t>
      </w:r>
      <w:r>
        <w:rPr>
          <w:spacing w:val="-5"/>
        </w:rPr>
        <w:t xml:space="preserve"> </w:t>
      </w:r>
      <w:r>
        <w:rPr>
          <w:w w:val="80"/>
        </w:rPr>
        <w:t>and</w:t>
      </w:r>
      <w:r>
        <w:rPr>
          <w:spacing w:val="-3"/>
        </w:rPr>
        <w:t xml:space="preserve"> </w:t>
      </w:r>
      <w:r>
        <w:rPr>
          <w:spacing w:val="-2"/>
          <w:w w:val="80"/>
        </w:rPr>
        <w:t>Kiryandongo.</w:t>
      </w:r>
    </w:p>
    <w:p w:rsidR="00E5575B" w:rsidRDefault="00D512E5">
      <w:pPr>
        <w:pStyle w:val="BodyText"/>
        <w:spacing w:before="1" w:line="244" w:lineRule="auto"/>
        <w:ind w:left="460" w:right="712" w:firstLine="319"/>
      </w:pPr>
      <w:r>
        <w:rPr>
          <w:w w:val="85"/>
        </w:rPr>
        <w:t>River</w:t>
      </w:r>
      <w:r>
        <w:t xml:space="preserve"> </w:t>
      </w:r>
      <w:r>
        <w:rPr>
          <w:w w:val="85"/>
        </w:rPr>
        <w:t>features such</w:t>
      </w:r>
      <w:r>
        <w:t xml:space="preserve"> </w:t>
      </w:r>
      <w:r>
        <w:rPr>
          <w:w w:val="85"/>
        </w:rPr>
        <w:t>as gorge</w:t>
      </w:r>
      <w:r>
        <w:t xml:space="preserve"> </w:t>
      </w:r>
      <w:r>
        <w:rPr>
          <w:w w:val="85"/>
        </w:rPr>
        <w:t>like along</w:t>
      </w:r>
      <w:r>
        <w:t xml:space="preserve"> </w:t>
      </w:r>
      <w:r>
        <w:rPr>
          <w:w w:val="85"/>
        </w:rPr>
        <w:t>Victoria Nile as</w:t>
      </w:r>
      <w:r>
        <w:t xml:space="preserve"> </w:t>
      </w:r>
      <w:r>
        <w:rPr>
          <w:w w:val="85"/>
        </w:rPr>
        <w:t>it enters L. Albert</w:t>
      </w:r>
      <w:r>
        <w:t xml:space="preserve"> </w:t>
      </w:r>
      <w:r>
        <w:rPr>
          <w:w w:val="85"/>
        </w:rPr>
        <w:t>in Buliisa and along Birira as</w:t>
      </w:r>
      <w:r>
        <w:t xml:space="preserve"> </w:t>
      </w:r>
      <w:r>
        <w:rPr>
          <w:w w:val="85"/>
        </w:rPr>
        <w:t>it enters L.</w:t>
      </w:r>
      <w:r>
        <w:t xml:space="preserve"> </w:t>
      </w:r>
      <w:r>
        <w:rPr>
          <w:w w:val="85"/>
        </w:rPr>
        <w:t xml:space="preserve">Edward in Rukungiri and </w:t>
      </w:r>
      <w:r>
        <w:rPr>
          <w:w w:val="80"/>
        </w:rPr>
        <w:t>Kanungu,</w:t>
      </w:r>
      <w:r>
        <w:t xml:space="preserve"> </w:t>
      </w:r>
      <w:r>
        <w:rPr>
          <w:w w:val="80"/>
        </w:rPr>
        <w:t>ox</w:t>
      </w:r>
      <w:r>
        <w:t xml:space="preserve"> </w:t>
      </w:r>
      <w:r>
        <w:rPr>
          <w:w w:val="80"/>
        </w:rPr>
        <w:t>bow</w:t>
      </w:r>
      <w:r>
        <w:t xml:space="preserve"> </w:t>
      </w:r>
      <w:r>
        <w:rPr>
          <w:w w:val="80"/>
        </w:rPr>
        <w:t>lakes</w:t>
      </w:r>
      <w:r>
        <w:t xml:space="preserve"> </w:t>
      </w:r>
      <w:r>
        <w:rPr>
          <w:w w:val="80"/>
        </w:rPr>
        <w:t>and</w:t>
      </w:r>
      <w:r>
        <w:t xml:space="preserve"> </w:t>
      </w:r>
      <w:r>
        <w:rPr>
          <w:w w:val="80"/>
        </w:rPr>
        <w:t>meanders</w:t>
      </w:r>
      <w:r>
        <w:t xml:space="preserve"> </w:t>
      </w:r>
      <w:r>
        <w:rPr>
          <w:w w:val="80"/>
        </w:rPr>
        <w:t>like</w:t>
      </w:r>
      <w:r>
        <w:t xml:space="preserve"> </w:t>
      </w:r>
      <w:r>
        <w:rPr>
          <w:w w:val="80"/>
        </w:rPr>
        <w:t>along</w:t>
      </w:r>
      <w:r>
        <w:t xml:space="preserve"> </w:t>
      </w:r>
      <w:r>
        <w:rPr>
          <w:w w:val="80"/>
        </w:rPr>
        <w:t>R.</w:t>
      </w:r>
      <w:r>
        <w:t xml:space="preserve"> </w:t>
      </w:r>
      <w:r>
        <w:rPr>
          <w:w w:val="80"/>
        </w:rPr>
        <w:t>Semliki in</w:t>
      </w:r>
      <w:r>
        <w:t xml:space="preserve"> </w:t>
      </w:r>
      <w:r>
        <w:rPr>
          <w:w w:val="80"/>
        </w:rPr>
        <w:t>Ntoroto</w:t>
      </w:r>
      <w:r>
        <w:t xml:space="preserve"> </w:t>
      </w:r>
      <w:r>
        <w:rPr>
          <w:w w:val="80"/>
        </w:rPr>
        <w:t>(Bundibugyo),</w:t>
      </w:r>
      <w:r>
        <w:t xml:space="preserve"> </w:t>
      </w:r>
      <w:r>
        <w:rPr>
          <w:w w:val="80"/>
        </w:rPr>
        <w:t>Rwizi</w:t>
      </w:r>
      <w:r>
        <w:t xml:space="preserve"> </w:t>
      </w:r>
      <w:r>
        <w:rPr>
          <w:w w:val="80"/>
        </w:rPr>
        <w:t>in</w:t>
      </w:r>
      <w:r>
        <w:t xml:space="preserve"> </w:t>
      </w:r>
      <w:r>
        <w:rPr>
          <w:w w:val="80"/>
        </w:rPr>
        <w:t>Mbarara,</w:t>
      </w:r>
      <w:r>
        <w:t xml:space="preserve"> </w:t>
      </w:r>
      <w:r>
        <w:rPr>
          <w:w w:val="80"/>
        </w:rPr>
        <w:t>Mpanga</w:t>
      </w:r>
      <w:r>
        <w:t xml:space="preserve"> </w:t>
      </w:r>
      <w:r>
        <w:rPr>
          <w:w w:val="80"/>
        </w:rPr>
        <w:t>in</w:t>
      </w:r>
      <w:r>
        <w:t xml:space="preserve"> </w:t>
      </w:r>
      <w:r>
        <w:rPr>
          <w:w w:val="80"/>
        </w:rPr>
        <w:t>Kamwenga</w:t>
      </w:r>
      <w:r>
        <w:t xml:space="preserve"> </w:t>
      </w:r>
      <w:r>
        <w:rPr>
          <w:w w:val="80"/>
        </w:rPr>
        <w:t>and</w:t>
      </w:r>
      <w:r>
        <w:t xml:space="preserve"> </w:t>
      </w:r>
      <w:r>
        <w:rPr>
          <w:w w:val="80"/>
        </w:rPr>
        <w:t>Birira</w:t>
      </w:r>
      <w:r>
        <w:t xml:space="preserve"> </w:t>
      </w:r>
      <w:r>
        <w:rPr>
          <w:w w:val="80"/>
        </w:rPr>
        <w:t>in</w:t>
      </w:r>
      <w:r>
        <w:t xml:space="preserve"> </w:t>
      </w:r>
      <w:r>
        <w:rPr>
          <w:w w:val="80"/>
        </w:rPr>
        <w:t>Ntungamo.</w:t>
      </w:r>
    </w:p>
    <w:p w:rsidR="00E5575B" w:rsidRDefault="00D512E5">
      <w:pPr>
        <w:pStyle w:val="Heading1"/>
        <w:spacing w:before="224"/>
      </w:pPr>
      <w:r>
        <w:rPr>
          <w:spacing w:val="-2"/>
          <w:w w:val="90"/>
        </w:rPr>
        <w:t>WARPING</w:t>
      </w:r>
    </w:p>
    <w:p w:rsidR="00E5575B" w:rsidRDefault="00D512E5">
      <w:pPr>
        <w:pStyle w:val="BodyText"/>
        <w:spacing w:before="4"/>
        <w:ind w:left="460"/>
        <w:jc w:val="both"/>
      </w:pPr>
      <w:r>
        <w:rPr>
          <w:w w:val="80"/>
        </w:rPr>
        <w:t>The</w:t>
      </w:r>
      <w:r>
        <w:rPr>
          <w:spacing w:val="-6"/>
        </w:rPr>
        <w:t xml:space="preserve"> </w:t>
      </w:r>
      <w:r>
        <w:rPr>
          <w:w w:val="80"/>
        </w:rPr>
        <w:t>following</w:t>
      </w:r>
      <w:r>
        <w:rPr>
          <w:spacing w:val="-6"/>
        </w:rPr>
        <w:t xml:space="preserve"> </w:t>
      </w:r>
      <w:r>
        <w:rPr>
          <w:w w:val="80"/>
        </w:rPr>
        <w:t>are</w:t>
      </w:r>
      <w:r>
        <w:rPr>
          <w:spacing w:val="-6"/>
        </w:rPr>
        <w:t xml:space="preserve"> </w:t>
      </w:r>
      <w:r>
        <w:rPr>
          <w:w w:val="80"/>
        </w:rPr>
        <w:t>the</w:t>
      </w:r>
      <w:r>
        <w:rPr>
          <w:spacing w:val="-5"/>
        </w:rPr>
        <w:t xml:space="preserve"> </w:t>
      </w:r>
      <w:r>
        <w:rPr>
          <w:w w:val="80"/>
        </w:rPr>
        <w:t>warping</w:t>
      </w:r>
      <w:r>
        <w:rPr>
          <w:spacing w:val="-6"/>
        </w:rPr>
        <w:t xml:space="preserve"> </w:t>
      </w:r>
      <w:r>
        <w:rPr>
          <w:w w:val="80"/>
        </w:rPr>
        <w:t>effects</w:t>
      </w:r>
      <w:r>
        <w:rPr>
          <w:spacing w:val="-6"/>
        </w:rPr>
        <w:t xml:space="preserve"> </w:t>
      </w:r>
      <w:r>
        <w:rPr>
          <w:w w:val="80"/>
        </w:rPr>
        <w:t>on</w:t>
      </w:r>
      <w:r>
        <w:rPr>
          <w:spacing w:val="-5"/>
        </w:rPr>
        <w:t xml:space="preserve"> </w:t>
      </w:r>
      <w:r>
        <w:rPr>
          <w:spacing w:val="-2"/>
          <w:w w:val="80"/>
        </w:rPr>
        <w:t>drainage;</w:t>
      </w:r>
    </w:p>
    <w:p w:rsidR="00E5575B" w:rsidRDefault="00D512E5">
      <w:pPr>
        <w:pStyle w:val="BodyText"/>
        <w:spacing w:before="4" w:line="242" w:lineRule="auto"/>
        <w:ind w:left="460" w:right="716" w:firstLine="319"/>
        <w:jc w:val="both"/>
      </w:pPr>
      <w:r>
        <w:rPr>
          <w:w w:val="85"/>
        </w:rPr>
        <w:t>Crustal warped lakes such as Lake Victoria in Kampala and Masaka in south east, Kyoga in Serere and Nakasongola in central, Kwania in Amolatar and Apac, Opeta in Katakwi, Bisina in Katakwi and Kumi, Wamala in Mubende, Mburo in Kiruhura, Nakivali in Isingiro, Kijanebalola and Kachira</w:t>
      </w:r>
      <w:r>
        <w:rPr>
          <w:spacing w:val="-2"/>
          <w:w w:val="85"/>
        </w:rPr>
        <w:t xml:space="preserve"> </w:t>
      </w:r>
      <w:r>
        <w:rPr>
          <w:w w:val="85"/>
        </w:rPr>
        <w:t>in</w:t>
      </w:r>
      <w:r>
        <w:rPr>
          <w:spacing w:val="-3"/>
          <w:w w:val="85"/>
        </w:rPr>
        <w:t xml:space="preserve"> </w:t>
      </w:r>
      <w:r>
        <w:rPr>
          <w:w w:val="85"/>
        </w:rPr>
        <w:t>Rakai,</w:t>
      </w:r>
      <w:r>
        <w:rPr>
          <w:spacing w:val="-3"/>
          <w:w w:val="85"/>
        </w:rPr>
        <w:t xml:space="preserve"> </w:t>
      </w:r>
      <w:r>
        <w:rPr>
          <w:w w:val="85"/>
        </w:rPr>
        <w:t>Lukaya</w:t>
      </w:r>
      <w:r>
        <w:rPr>
          <w:spacing w:val="-3"/>
          <w:w w:val="85"/>
        </w:rPr>
        <w:t xml:space="preserve"> </w:t>
      </w:r>
      <w:r>
        <w:rPr>
          <w:w w:val="85"/>
        </w:rPr>
        <w:t>in</w:t>
      </w:r>
      <w:r>
        <w:rPr>
          <w:spacing w:val="-3"/>
          <w:w w:val="85"/>
        </w:rPr>
        <w:t xml:space="preserve"> </w:t>
      </w:r>
      <w:r>
        <w:rPr>
          <w:w w:val="85"/>
        </w:rPr>
        <w:t>Masaka</w:t>
      </w:r>
      <w:r>
        <w:rPr>
          <w:spacing w:val="-3"/>
          <w:w w:val="85"/>
        </w:rPr>
        <w:t xml:space="preserve"> </w:t>
      </w:r>
      <w:r>
        <w:rPr>
          <w:w w:val="85"/>
        </w:rPr>
        <w:t>and</w:t>
      </w:r>
      <w:r>
        <w:rPr>
          <w:spacing w:val="-3"/>
          <w:w w:val="85"/>
        </w:rPr>
        <w:t xml:space="preserve"> </w:t>
      </w:r>
      <w:r>
        <w:rPr>
          <w:w w:val="85"/>
        </w:rPr>
        <w:t>Nakuwa</w:t>
      </w:r>
      <w:r>
        <w:rPr>
          <w:spacing w:val="-3"/>
          <w:w w:val="85"/>
        </w:rPr>
        <w:t xml:space="preserve"> </w:t>
      </w:r>
      <w:r>
        <w:rPr>
          <w:w w:val="85"/>
        </w:rPr>
        <w:t>in</w:t>
      </w:r>
      <w:r>
        <w:rPr>
          <w:spacing w:val="-2"/>
          <w:w w:val="85"/>
        </w:rPr>
        <w:t xml:space="preserve"> </w:t>
      </w:r>
      <w:r>
        <w:rPr>
          <w:w w:val="85"/>
        </w:rPr>
        <w:t>Palisa.</w:t>
      </w:r>
    </w:p>
    <w:p w:rsidR="00E5575B" w:rsidRDefault="00D512E5">
      <w:pPr>
        <w:pStyle w:val="BodyText"/>
        <w:spacing w:before="1"/>
        <w:ind w:left="779"/>
        <w:jc w:val="both"/>
      </w:pPr>
      <w:r>
        <w:rPr>
          <w:w w:val="80"/>
        </w:rPr>
        <w:t>Reversed</w:t>
      </w:r>
      <w:r>
        <w:rPr>
          <w:spacing w:val="-5"/>
        </w:rPr>
        <w:t xml:space="preserve"> </w:t>
      </w:r>
      <w:r>
        <w:rPr>
          <w:w w:val="80"/>
        </w:rPr>
        <w:t>rivers</w:t>
      </w:r>
      <w:r>
        <w:rPr>
          <w:spacing w:val="-5"/>
        </w:rPr>
        <w:t xml:space="preserve"> </w:t>
      </w:r>
      <w:r>
        <w:rPr>
          <w:w w:val="80"/>
        </w:rPr>
        <w:t>such</w:t>
      </w:r>
      <w:r>
        <w:rPr>
          <w:spacing w:val="-5"/>
        </w:rPr>
        <w:t xml:space="preserve"> </w:t>
      </w:r>
      <w:r>
        <w:rPr>
          <w:w w:val="80"/>
        </w:rPr>
        <w:t>as</w:t>
      </w:r>
      <w:r>
        <w:rPr>
          <w:spacing w:val="-1"/>
        </w:rPr>
        <w:t xml:space="preserve"> </w:t>
      </w:r>
      <w:r>
        <w:rPr>
          <w:w w:val="80"/>
        </w:rPr>
        <w:t>Kagera</w:t>
      </w:r>
      <w:r>
        <w:rPr>
          <w:spacing w:val="-5"/>
        </w:rPr>
        <w:t xml:space="preserve"> </w:t>
      </w:r>
      <w:r>
        <w:rPr>
          <w:w w:val="80"/>
        </w:rPr>
        <w:t>in</w:t>
      </w:r>
      <w:r>
        <w:rPr>
          <w:spacing w:val="-4"/>
        </w:rPr>
        <w:t xml:space="preserve"> </w:t>
      </w:r>
      <w:r>
        <w:rPr>
          <w:w w:val="80"/>
        </w:rPr>
        <w:t>Rakai,</w:t>
      </w:r>
      <w:r>
        <w:rPr>
          <w:spacing w:val="-5"/>
        </w:rPr>
        <w:t xml:space="preserve"> </w:t>
      </w:r>
      <w:r>
        <w:rPr>
          <w:w w:val="80"/>
        </w:rPr>
        <w:t>Kafu</w:t>
      </w:r>
      <w:r>
        <w:rPr>
          <w:spacing w:val="-4"/>
        </w:rPr>
        <w:t xml:space="preserve"> </w:t>
      </w:r>
      <w:r>
        <w:rPr>
          <w:w w:val="80"/>
        </w:rPr>
        <w:t>in</w:t>
      </w:r>
      <w:r>
        <w:rPr>
          <w:spacing w:val="-4"/>
        </w:rPr>
        <w:t xml:space="preserve"> </w:t>
      </w:r>
      <w:r>
        <w:rPr>
          <w:w w:val="80"/>
        </w:rPr>
        <w:t>Masindi</w:t>
      </w:r>
      <w:r>
        <w:rPr>
          <w:spacing w:val="-5"/>
        </w:rPr>
        <w:t xml:space="preserve"> </w:t>
      </w:r>
      <w:r>
        <w:rPr>
          <w:w w:val="80"/>
        </w:rPr>
        <w:t>and</w:t>
      </w:r>
      <w:r>
        <w:rPr>
          <w:spacing w:val="-1"/>
        </w:rPr>
        <w:t xml:space="preserve"> </w:t>
      </w:r>
      <w:r>
        <w:rPr>
          <w:w w:val="80"/>
        </w:rPr>
        <w:t>Hoima,</w:t>
      </w:r>
      <w:r>
        <w:rPr>
          <w:spacing w:val="-5"/>
        </w:rPr>
        <w:t xml:space="preserve"> </w:t>
      </w:r>
      <w:r>
        <w:rPr>
          <w:w w:val="80"/>
        </w:rPr>
        <w:t>Katonga</w:t>
      </w:r>
      <w:r>
        <w:rPr>
          <w:spacing w:val="-5"/>
        </w:rPr>
        <w:t xml:space="preserve"> </w:t>
      </w:r>
      <w:r>
        <w:rPr>
          <w:w w:val="80"/>
        </w:rPr>
        <w:t>in</w:t>
      </w:r>
      <w:r>
        <w:rPr>
          <w:spacing w:val="-4"/>
        </w:rPr>
        <w:t xml:space="preserve"> </w:t>
      </w:r>
      <w:r>
        <w:rPr>
          <w:w w:val="80"/>
        </w:rPr>
        <w:t>Masaka</w:t>
      </w:r>
      <w:r>
        <w:rPr>
          <w:spacing w:val="-5"/>
        </w:rPr>
        <w:t xml:space="preserve"> </w:t>
      </w:r>
      <w:r>
        <w:rPr>
          <w:w w:val="80"/>
        </w:rPr>
        <w:t>and</w:t>
      </w:r>
      <w:r>
        <w:rPr>
          <w:spacing w:val="3"/>
        </w:rPr>
        <w:t xml:space="preserve"> </w:t>
      </w:r>
      <w:r>
        <w:rPr>
          <w:w w:val="80"/>
        </w:rPr>
        <w:t>Sembabule,</w:t>
      </w:r>
      <w:r>
        <w:rPr>
          <w:spacing w:val="-5"/>
        </w:rPr>
        <w:t xml:space="preserve"> </w:t>
      </w:r>
      <w:r>
        <w:rPr>
          <w:w w:val="80"/>
        </w:rPr>
        <w:t>Rwizi</w:t>
      </w:r>
      <w:r>
        <w:rPr>
          <w:spacing w:val="-3"/>
        </w:rPr>
        <w:t xml:space="preserve"> </w:t>
      </w:r>
      <w:r>
        <w:rPr>
          <w:w w:val="80"/>
        </w:rPr>
        <w:t>in</w:t>
      </w:r>
      <w:r>
        <w:rPr>
          <w:spacing w:val="-5"/>
        </w:rPr>
        <w:t xml:space="preserve"> </w:t>
      </w:r>
      <w:r>
        <w:rPr>
          <w:w w:val="80"/>
        </w:rPr>
        <w:t>Mbarara</w:t>
      </w:r>
      <w:r>
        <w:rPr>
          <w:spacing w:val="-5"/>
        </w:rPr>
        <w:t xml:space="preserve"> </w:t>
      </w:r>
      <w:r>
        <w:rPr>
          <w:w w:val="80"/>
        </w:rPr>
        <w:t>and</w:t>
      </w:r>
      <w:r>
        <w:rPr>
          <w:spacing w:val="-5"/>
        </w:rPr>
        <w:t xml:space="preserve"> </w:t>
      </w:r>
      <w:r>
        <w:rPr>
          <w:spacing w:val="-2"/>
          <w:w w:val="80"/>
        </w:rPr>
        <w:t>others.</w:t>
      </w:r>
    </w:p>
    <w:p w:rsidR="00E5575B" w:rsidRDefault="00D512E5">
      <w:pPr>
        <w:pStyle w:val="BodyText"/>
        <w:spacing w:before="4" w:line="244" w:lineRule="auto"/>
        <w:ind w:left="460" w:right="717" w:firstLine="364"/>
        <w:jc w:val="both"/>
      </w:pPr>
      <w:r>
        <w:rPr>
          <w:w w:val="85"/>
        </w:rPr>
        <w:t>Lake</w:t>
      </w:r>
      <w:r>
        <w:rPr>
          <w:spacing w:val="-6"/>
          <w:w w:val="85"/>
        </w:rPr>
        <w:t xml:space="preserve"> </w:t>
      </w:r>
      <w:r>
        <w:rPr>
          <w:w w:val="85"/>
        </w:rPr>
        <w:t>Islands</w:t>
      </w:r>
      <w:r>
        <w:rPr>
          <w:spacing w:val="-5"/>
          <w:w w:val="85"/>
        </w:rPr>
        <w:t xml:space="preserve"> </w:t>
      </w:r>
      <w:r>
        <w:rPr>
          <w:w w:val="85"/>
        </w:rPr>
        <w:t>such</w:t>
      </w:r>
      <w:r>
        <w:rPr>
          <w:spacing w:val="-5"/>
          <w:w w:val="85"/>
        </w:rPr>
        <w:t xml:space="preserve"> </w:t>
      </w:r>
      <w:r>
        <w:rPr>
          <w:w w:val="85"/>
        </w:rPr>
        <w:t>as</w:t>
      </w:r>
      <w:r>
        <w:rPr>
          <w:spacing w:val="-6"/>
          <w:w w:val="85"/>
        </w:rPr>
        <w:t xml:space="preserve"> </w:t>
      </w:r>
      <w:r>
        <w:rPr>
          <w:w w:val="85"/>
        </w:rPr>
        <w:t>Ssese</w:t>
      </w:r>
      <w:r>
        <w:rPr>
          <w:spacing w:val="-5"/>
          <w:w w:val="85"/>
        </w:rPr>
        <w:t xml:space="preserve"> </w:t>
      </w:r>
      <w:r>
        <w:rPr>
          <w:w w:val="85"/>
        </w:rPr>
        <w:t>islands</w:t>
      </w:r>
      <w:r>
        <w:rPr>
          <w:spacing w:val="-5"/>
          <w:w w:val="85"/>
        </w:rPr>
        <w:t xml:space="preserve"> </w:t>
      </w:r>
      <w:r>
        <w:rPr>
          <w:w w:val="85"/>
        </w:rPr>
        <w:t>in</w:t>
      </w:r>
      <w:r>
        <w:rPr>
          <w:spacing w:val="-6"/>
          <w:w w:val="85"/>
        </w:rPr>
        <w:t xml:space="preserve"> </w:t>
      </w:r>
      <w:r>
        <w:rPr>
          <w:w w:val="85"/>
        </w:rPr>
        <w:t>Kalangala,</w:t>
      </w:r>
      <w:r>
        <w:rPr>
          <w:spacing w:val="-5"/>
          <w:w w:val="85"/>
        </w:rPr>
        <w:t xml:space="preserve"> </w:t>
      </w:r>
      <w:r>
        <w:rPr>
          <w:w w:val="85"/>
        </w:rPr>
        <w:t>Buvuma</w:t>
      </w:r>
      <w:r>
        <w:rPr>
          <w:spacing w:val="-5"/>
          <w:w w:val="85"/>
        </w:rPr>
        <w:t xml:space="preserve"> </w:t>
      </w:r>
      <w:r>
        <w:rPr>
          <w:w w:val="85"/>
        </w:rPr>
        <w:t>in</w:t>
      </w:r>
      <w:r>
        <w:rPr>
          <w:spacing w:val="-6"/>
          <w:w w:val="85"/>
        </w:rPr>
        <w:t xml:space="preserve"> </w:t>
      </w:r>
      <w:r>
        <w:rPr>
          <w:w w:val="85"/>
        </w:rPr>
        <w:t>(Buvuma)</w:t>
      </w:r>
      <w:r>
        <w:rPr>
          <w:spacing w:val="-5"/>
          <w:w w:val="85"/>
        </w:rPr>
        <w:t xml:space="preserve"> </w:t>
      </w:r>
      <w:r>
        <w:rPr>
          <w:w w:val="85"/>
        </w:rPr>
        <w:t>Mukuno,</w:t>
      </w:r>
      <w:r>
        <w:rPr>
          <w:spacing w:val="-5"/>
          <w:w w:val="85"/>
        </w:rPr>
        <w:t xml:space="preserve"> </w:t>
      </w:r>
      <w:r>
        <w:rPr>
          <w:w w:val="85"/>
        </w:rPr>
        <w:t>Mujingo</w:t>
      </w:r>
      <w:r>
        <w:rPr>
          <w:spacing w:val="-6"/>
          <w:w w:val="85"/>
        </w:rPr>
        <w:t xml:space="preserve"> </w:t>
      </w:r>
      <w:r>
        <w:rPr>
          <w:w w:val="85"/>
        </w:rPr>
        <w:t>in</w:t>
      </w:r>
      <w:r>
        <w:rPr>
          <w:spacing w:val="-5"/>
          <w:w w:val="85"/>
        </w:rPr>
        <w:t xml:space="preserve"> </w:t>
      </w:r>
      <w:r>
        <w:rPr>
          <w:w w:val="85"/>
        </w:rPr>
        <w:t>Bugiri,</w:t>
      </w:r>
      <w:r>
        <w:rPr>
          <w:spacing w:val="-5"/>
          <w:w w:val="85"/>
        </w:rPr>
        <w:t xml:space="preserve"> </w:t>
      </w:r>
      <w:r>
        <w:rPr>
          <w:w w:val="85"/>
        </w:rPr>
        <w:t>and</w:t>
      </w:r>
      <w:r>
        <w:rPr>
          <w:spacing w:val="-5"/>
          <w:w w:val="85"/>
        </w:rPr>
        <w:t xml:space="preserve"> </w:t>
      </w:r>
      <w:r>
        <w:rPr>
          <w:w w:val="85"/>
        </w:rPr>
        <w:t>Sigulu</w:t>
      </w:r>
      <w:r>
        <w:rPr>
          <w:spacing w:val="-6"/>
          <w:w w:val="85"/>
        </w:rPr>
        <w:t xml:space="preserve"> </w:t>
      </w:r>
      <w:r>
        <w:rPr>
          <w:w w:val="85"/>
        </w:rPr>
        <w:t>in</w:t>
      </w:r>
      <w:r>
        <w:rPr>
          <w:spacing w:val="-5"/>
          <w:w w:val="85"/>
        </w:rPr>
        <w:t xml:space="preserve"> </w:t>
      </w:r>
      <w:r>
        <w:rPr>
          <w:w w:val="85"/>
        </w:rPr>
        <w:t>Namayingo,</w:t>
      </w:r>
      <w:r>
        <w:rPr>
          <w:spacing w:val="-5"/>
          <w:w w:val="85"/>
        </w:rPr>
        <w:t xml:space="preserve"> </w:t>
      </w:r>
      <w:r>
        <w:rPr>
          <w:w w:val="85"/>
        </w:rPr>
        <w:t>Sagitu</w:t>
      </w:r>
      <w:r>
        <w:rPr>
          <w:spacing w:val="-6"/>
          <w:w w:val="85"/>
        </w:rPr>
        <w:t xml:space="preserve"> </w:t>
      </w:r>
      <w:r>
        <w:rPr>
          <w:w w:val="85"/>
        </w:rPr>
        <w:t>in</w:t>
      </w:r>
      <w:r>
        <w:rPr>
          <w:spacing w:val="-5"/>
          <w:w w:val="85"/>
        </w:rPr>
        <w:t xml:space="preserve"> </w:t>
      </w:r>
      <w:r>
        <w:rPr>
          <w:w w:val="85"/>
        </w:rPr>
        <w:t xml:space="preserve">Mayuge </w:t>
      </w:r>
      <w:r>
        <w:rPr>
          <w:w w:val="90"/>
        </w:rPr>
        <w:t>others in L. Victoria.</w:t>
      </w:r>
    </w:p>
    <w:p w:rsidR="00E5575B" w:rsidRDefault="00D512E5">
      <w:pPr>
        <w:pStyle w:val="BodyText"/>
        <w:spacing w:line="244" w:lineRule="auto"/>
        <w:ind w:left="824" w:right="2605"/>
        <w:jc w:val="both"/>
      </w:pPr>
      <w:r>
        <w:rPr>
          <w:w w:val="80"/>
        </w:rPr>
        <w:t>Extensive swamps due to impeded drainage</w:t>
      </w:r>
      <w:r>
        <w:t xml:space="preserve"> </w:t>
      </w:r>
      <w:r>
        <w:rPr>
          <w:w w:val="80"/>
        </w:rPr>
        <w:t xml:space="preserve">like Mpologoma in Eastern, Rwizi in Western and Lwera in Central Uganda. </w:t>
      </w:r>
      <w:r>
        <w:rPr>
          <w:w w:val="85"/>
        </w:rPr>
        <w:t>River</w:t>
      </w:r>
      <w:r>
        <w:rPr>
          <w:spacing w:val="-2"/>
          <w:w w:val="85"/>
        </w:rPr>
        <w:t xml:space="preserve"> </w:t>
      </w:r>
      <w:r>
        <w:rPr>
          <w:w w:val="85"/>
        </w:rPr>
        <w:t>out</w:t>
      </w:r>
      <w:r>
        <w:rPr>
          <w:spacing w:val="-3"/>
          <w:w w:val="85"/>
        </w:rPr>
        <w:t xml:space="preserve"> </w:t>
      </w:r>
      <w:r>
        <w:rPr>
          <w:w w:val="85"/>
        </w:rPr>
        <w:t>pour</w:t>
      </w:r>
      <w:r>
        <w:rPr>
          <w:spacing w:val="-3"/>
          <w:w w:val="85"/>
        </w:rPr>
        <w:t xml:space="preserve"> </w:t>
      </w:r>
      <w:r>
        <w:rPr>
          <w:w w:val="85"/>
        </w:rPr>
        <w:t>of</w:t>
      </w:r>
      <w:r>
        <w:rPr>
          <w:spacing w:val="-3"/>
          <w:w w:val="85"/>
        </w:rPr>
        <w:t xml:space="preserve"> </w:t>
      </w:r>
      <w:r>
        <w:rPr>
          <w:w w:val="85"/>
        </w:rPr>
        <w:t>Lake</w:t>
      </w:r>
      <w:r>
        <w:rPr>
          <w:spacing w:val="-3"/>
          <w:w w:val="85"/>
        </w:rPr>
        <w:t xml:space="preserve"> </w:t>
      </w:r>
      <w:r>
        <w:rPr>
          <w:w w:val="85"/>
        </w:rPr>
        <w:t>Victoria</w:t>
      </w:r>
      <w:r>
        <w:rPr>
          <w:spacing w:val="-3"/>
          <w:w w:val="85"/>
        </w:rPr>
        <w:t xml:space="preserve"> </w:t>
      </w:r>
      <w:r>
        <w:rPr>
          <w:w w:val="85"/>
        </w:rPr>
        <w:t>which</w:t>
      </w:r>
      <w:r>
        <w:rPr>
          <w:spacing w:val="-3"/>
          <w:w w:val="85"/>
        </w:rPr>
        <w:t xml:space="preserve"> </w:t>
      </w:r>
      <w:r>
        <w:rPr>
          <w:w w:val="85"/>
        </w:rPr>
        <w:t>is</w:t>
      </w:r>
      <w:r>
        <w:rPr>
          <w:spacing w:val="-1"/>
          <w:w w:val="85"/>
        </w:rPr>
        <w:t xml:space="preserve"> </w:t>
      </w:r>
      <w:r>
        <w:rPr>
          <w:w w:val="85"/>
        </w:rPr>
        <w:t>Victoria</w:t>
      </w:r>
      <w:r>
        <w:rPr>
          <w:spacing w:val="-3"/>
          <w:w w:val="85"/>
        </w:rPr>
        <w:t xml:space="preserve"> </w:t>
      </w:r>
      <w:r>
        <w:rPr>
          <w:w w:val="85"/>
        </w:rPr>
        <w:t>Nile</w:t>
      </w:r>
      <w:r>
        <w:rPr>
          <w:spacing w:val="-3"/>
          <w:w w:val="85"/>
        </w:rPr>
        <w:t xml:space="preserve"> </w:t>
      </w:r>
      <w:r>
        <w:rPr>
          <w:w w:val="85"/>
        </w:rPr>
        <w:t>in</w:t>
      </w:r>
      <w:r>
        <w:rPr>
          <w:spacing w:val="-3"/>
          <w:w w:val="85"/>
        </w:rPr>
        <w:t xml:space="preserve"> </w:t>
      </w:r>
      <w:r>
        <w:rPr>
          <w:w w:val="85"/>
        </w:rPr>
        <w:t>Jinja.</w:t>
      </w:r>
    </w:p>
    <w:p w:rsidR="00E5575B" w:rsidRDefault="00D512E5">
      <w:pPr>
        <w:pStyle w:val="BodyText"/>
        <w:spacing w:line="225" w:lineRule="exact"/>
        <w:ind w:left="551"/>
        <w:jc w:val="both"/>
      </w:pPr>
      <w:r>
        <w:rPr>
          <w:w w:val="80"/>
        </w:rPr>
        <w:t>Centripetal</w:t>
      </w:r>
      <w:r>
        <w:rPr>
          <w:spacing w:val="-5"/>
        </w:rPr>
        <w:t xml:space="preserve"> </w:t>
      </w:r>
      <w:r>
        <w:rPr>
          <w:w w:val="80"/>
        </w:rPr>
        <w:t>drainage</w:t>
      </w:r>
      <w:r>
        <w:rPr>
          <w:spacing w:val="-5"/>
        </w:rPr>
        <w:t xml:space="preserve"> </w:t>
      </w:r>
      <w:r>
        <w:rPr>
          <w:w w:val="80"/>
        </w:rPr>
        <w:t>pattern</w:t>
      </w:r>
      <w:r>
        <w:rPr>
          <w:spacing w:val="-4"/>
        </w:rPr>
        <w:t xml:space="preserve"> </w:t>
      </w:r>
      <w:r>
        <w:rPr>
          <w:w w:val="80"/>
        </w:rPr>
        <w:t>of</w:t>
      </w:r>
      <w:r>
        <w:rPr>
          <w:spacing w:val="-5"/>
        </w:rPr>
        <w:t xml:space="preserve"> </w:t>
      </w:r>
      <w:r>
        <w:rPr>
          <w:w w:val="80"/>
        </w:rPr>
        <w:t>L.</w:t>
      </w:r>
      <w:r>
        <w:rPr>
          <w:spacing w:val="-4"/>
        </w:rPr>
        <w:t xml:space="preserve"> </w:t>
      </w:r>
      <w:r>
        <w:rPr>
          <w:w w:val="80"/>
        </w:rPr>
        <w:t>Victoria</w:t>
      </w:r>
      <w:r>
        <w:rPr>
          <w:spacing w:val="-5"/>
        </w:rPr>
        <w:t xml:space="preserve"> </w:t>
      </w:r>
      <w:r>
        <w:rPr>
          <w:w w:val="80"/>
        </w:rPr>
        <w:t>with</w:t>
      </w:r>
      <w:r>
        <w:rPr>
          <w:spacing w:val="-5"/>
        </w:rPr>
        <w:t xml:space="preserve"> </w:t>
      </w:r>
      <w:r>
        <w:rPr>
          <w:w w:val="80"/>
        </w:rPr>
        <w:t>rivers</w:t>
      </w:r>
      <w:r>
        <w:rPr>
          <w:spacing w:val="-4"/>
        </w:rPr>
        <w:t xml:space="preserve"> </w:t>
      </w:r>
      <w:r>
        <w:rPr>
          <w:w w:val="80"/>
        </w:rPr>
        <w:t>like</w:t>
      </w:r>
      <w:r>
        <w:rPr>
          <w:spacing w:val="-3"/>
        </w:rPr>
        <w:t xml:space="preserve"> </w:t>
      </w:r>
      <w:r>
        <w:rPr>
          <w:w w:val="80"/>
        </w:rPr>
        <w:t>Katonga</w:t>
      </w:r>
      <w:r>
        <w:rPr>
          <w:spacing w:val="-4"/>
        </w:rPr>
        <w:t xml:space="preserve"> </w:t>
      </w:r>
      <w:r>
        <w:rPr>
          <w:w w:val="80"/>
        </w:rPr>
        <w:t>in</w:t>
      </w:r>
      <w:r>
        <w:rPr>
          <w:spacing w:val="-2"/>
        </w:rPr>
        <w:t xml:space="preserve"> </w:t>
      </w:r>
      <w:r>
        <w:rPr>
          <w:w w:val="80"/>
        </w:rPr>
        <w:t>Masaka,</w:t>
      </w:r>
      <w:r>
        <w:rPr>
          <w:spacing w:val="-4"/>
        </w:rPr>
        <w:t xml:space="preserve"> </w:t>
      </w:r>
      <w:r>
        <w:rPr>
          <w:w w:val="80"/>
        </w:rPr>
        <w:t>Kagera</w:t>
      </w:r>
      <w:r>
        <w:rPr>
          <w:spacing w:val="-5"/>
        </w:rPr>
        <w:t xml:space="preserve"> </w:t>
      </w:r>
      <w:r>
        <w:rPr>
          <w:w w:val="80"/>
        </w:rPr>
        <w:t>in</w:t>
      </w:r>
      <w:r>
        <w:rPr>
          <w:spacing w:val="-4"/>
        </w:rPr>
        <w:t xml:space="preserve"> </w:t>
      </w:r>
      <w:r>
        <w:rPr>
          <w:w w:val="80"/>
        </w:rPr>
        <w:t>Rakai,</w:t>
      </w:r>
      <w:r>
        <w:rPr>
          <w:spacing w:val="-5"/>
        </w:rPr>
        <w:t xml:space="preserve"> </w:t>
      </w:r>
      <w:r>
        <w:rPr>
          <w:spacing w:val="-10"/>
          <w:w w:val="80"/>
        </w:rPr>
        <w:t>…</w:t>
      </w:r>
    </w:p>
    <w:p w:rsidR="00E5575B" w:rsidRDefault="00D512E5">
      <w:pPr>
        <w:pStyle w:val="BodyText"/>
        <w:spacing w:line="244" w:lineRule="auto"/>
        <w:ind w:left="460" w:right="707" w:firstLine="364"/>
      </w:pPr>
      <w:r>
        <w:rPr>
          <w:w w:val="85"/>
        </w:rPr>
        <w:t>Hooked</w:t>
      </w:r>
      <w:r>
        <w:rPr>
          <w:spacing w:val="-6"/>
          <w:w w:val="85"/>
        </w:rPr>
        <w:t xml:space="preserve"> </w:t>
      </w:r>
      <w:r>
        <w:rPr>
          <w:w w:val="85"/>
        </w:rPr>
        <w:t>/</w:t>
      </w:r>
      <w:r>
        <w:rPr>
          <w:spacing w:val="-5"/>
          <w:w w:val="85"/>
        </w:rPr>
        <w:t xml:space="preserve"> </w:t>
      </w:r>
      <w:r>
        <w:rPr>
          <w:w w:val="85"/>
        </w:rPr>
        <w:t>Barbed</w:t>
      </w:r>
      <w:r>
        <w:rPr>
          <w:spacing w:val="-5"/>
          <w:w w:val="85"/>
        </w:rPr>
        <w:t xml:space="preserve"> </w:t>
      </w:r>
      <w:r>
        <w:rPr>
          <w:w w:val="85"/>
        </w:rPr>
        <w:t>drainage</w:t>
      </w:r>
      <w:r>
        <w:rPr>
          <w:spacing w:val="-6"/>
          <w:w w:val="85"/>
        </w:rPr>
        <w:t xml:space="preserve"> </w:t>
      </w:r>
      <w:r>
        <w:rPr>
          <w:w w:val="85"/>
        </w:rPr>
        <w:t>pattern</w:t>
      </w:r>
      <w:r>
        <w:rPr>
          <w:spacing w:val="-5"/>
          <w:w w:val="85"/>
        </w:rPr>
        <w:t xml:space="preserve"> </w:t>
      </w:r>
      <w:r>
        <w:rPr>
          <w:w w:val="85"/>
        </w:rPr>
        <w:t>like</w:t>
      </w:r>
      <w:r>
        <w:rPr>
          <w:spacing w:val="-5"/>
          <w:w w:val="85"/>
        </w:rPr>
        <w:t xml:space="preserve"> </w:t>
      </w:r>
      <w:r>
        <w:rPr>
          <w:w w:val="85"/>
        </w:rPr>
        <w:t>R.</w:t>
      </w:r>
      <w:r>
        <w:rPr>
          <w:spacing w:val="-6"/>
          <w:w w:val="85"/>
        </w:rPr>
        <w:t xml:space="preserve"> </w:t>
      </w:r>
      <w:r>
        <w:rPr>
          <w:w w:val="85"/>
        </w:rPr>
        <w:t>Kafu</w:t>
      </w:r>
      <w:r>
        <w:rPr>
          <w:spacing w:val="-5"/>
          <w:w w:val="85"/>
        </w:rPr>
        <w:t xml:space="preserve"> </w:t>
      </w:r>
      <w:r>
        <w:rPr>
          <w:w w:val="85"/>
        </w:rPr>
        <w:t>in</w:t>
      </w:r>
      <w:r>
        <w:rPr>
          <w:spacing w:val="-5"/>
          <w:w w:val="85"/>
        </w:rPr>
        <w:t xml:space="preserve"> </w:t>
      </w:r>
      <w:r>
        <w:rPr>
          <w:w w:val="85"/>
        </w:rPr>
        <w:t>Hoima</w:t>
      </w:r>
      <w:r>
        <w:rPr>
          <w:spacing w:val="-6"/>
          <w:w w:val="85"/>
        </w:rPr>
        <w:t xml:space="preserve"> </w:t>
      </w:r>
      <w:r>
        <w:rPr>
          <w:w w:val="85"/>
        </w:rPr>
        <w:t>and</w:t>
      </w:r>
      <w:r>
        <w:rPr>
          <w:spacing w:val="-5"/>
          <w:w w:val="85"/>
        </w:rPr>
        <w:t xml:space="preserve"> </w:t>
      </w:r>
      <w:r>
        <w:rPr>
          <w:w w:val="85"/>
        </w:rPr>
        <w:t>Masindi,</w:t>
      </w:r>
      <w:r>
        <w:rPr>
          <w:spacing w:val="-5"/>
          <w:w w:val="85"/>
        </w:rPr>
        <w:t xml:space="preserve"> </w:t>
      </w:r>
      <w:r>
        <w:rPr>
          <w:w w:val="85"/>
        </w:rPr>
        <w:t>Katonga</w:t>
      </w:r>
      <w:r>
        <w:rPr>
          <w:spacing w:val="-6"/>
          <w:w w:val="85"/>
        </w:rPr>
        <w:t xml:space="preserve"> </w:t>
      </w:r>
      <w:r>
        <w:rPr>
          <w:w w:val="85"/>
        </w:rPr>
        <w:t>in</w:t>
      </w:r>
      <w:r>
        <w:rPr>
          <w:spacing w:val="-5"/>
          <w:w w:val="85"/>
        </w:rPr>
        <w:t xml:space="preserve"> </w:t>
      </w:r>
      <w:r>
        <w:rPr>
          <w:w w:val="85"/>
        </w:rPr>
        <w:t>Kiruhura</w:t>
      </w:r>
      <w:r>
        <w:rPr>
          <w:spacing w:val="-5"/>
          <w:w w:val="85"/>
        </w:rPr>
        <w:t xml:space="preserve"> </w:t>
      </w:r>
      <w:r>
        <w:rPr>
          <w:w w:val="85"/>
        </w:rPr>
        <w:t>and</w:t>
      </w:r>
      <w:r>
        <w:rPr>
          <w:spacing w:val="-5"/>
          <w:w w:val="85"/>
        </w:rPr>
        <w:t xml:space="preserve"> </w:t>
      </w:r>
      <w:r>
        <w:rPr>
          <w:w w:val="85"/>
        </w:rPr>
        <w:t>Sembabule,</w:t>
      </w:r>
      <w:r>
        <w:rPr>
          <w:spacing w:val="-6"/>
          <w:w w:val="85"/>
        </w:rPr>
        <w:t xml:space="preserve"> </w:t>
      </w:r>
      <w:r>
        <w:rPr>
          <w:w w:val="85"/>
        </w:rPr>
        <w:t>Kagera</w:t>
      </w:r>
      <w:r>
        <w:rPr>
          <w:spacing w:val="-5"/>
          <w:w w:val="85"/>
        </w:rPr>
        <w:t xml:space="preserve"> </w:t>
      </w:r>
      <w:r>
        <w:rPr>
          <w:w w:val="85"/>
        </w:rPr>
        <w:t>Rakai</w:t>
      </w:r>
      <w:r>
        <w:rPr>
          <w:spacing w:val="-5"/>
          <w:w w:val="85"/>
        </w:rPr>
        <w:t xml:space="preserve"> </w:t>
      </w:r>
      <w:r>
        <w:rPr>
          <w:w w:val="85"/>
        </w:rPr>
        <w:t>and</w:t>
      </w:r>
      <w:r>
        <w:rPr>
          <w:spacing w:val="-6"/>
          <w:w w:val="85"/>
        </w:rPr>
        <w:t xml:space="preserve"> </w:t>
      </w:r>
      <w:r>
        <w:rPr>
          <w:w w:val="85"/>
        </w:rPr>
        <w:t>Isingiro</w:t>
      </w:r>
      <w:r>
        <w:rPr>
          <w:spacing w:val="-1"/>
          <w:w w:val="85"/>
        </w:rPr>
        <w:t xml:space="preserve"> </w:t>
      </w:r>
      <w:r>
        <w:rPr>
          <w:w w:val="85"/>
        </w:rPr>
        <w:t>and</w:t>
      </w:r>
      <w:r>
        <w:rPr>
          <w:spacing w:val="-6"/>
          <w:w w:val="85"/>
        </w:rPr>
        <w:t xml:space="preserve"> </w:t>
      </w:r>
      <w:r>
        <w:rPr>
          <w:w w:val="85"/>
        </w:rPr>
        <w:t>their tributaries flowing in different directions.</w:t>
      </w:r>
    </w:p>
    <w:p w:rsidR="00E5575B" w:rsidRDefault="00D512E5">
      <w:pPr>
        <w:pStyle w:val="BodyText"/>
        <w:spacing w:line="223" w:lineRule="exact"/>
        <w:ind w:left="824"/>
      </w:pPr>
      <w:r>
        <w:rPr>
          <w:w w:val="80"/>
        </w:rPr>
        <w:t>Waterfalls</w:t>
      </w:r>
      <w:r>
        <w:rPr>
          <w:spacing w:val="-6"/>
        </w:rPr>
        <w:t xml:space="preserve"> </w:t>
      </w:r>
      <w:r>
        <w:rPr>
          <w:w w:val="80"/>
        </w:rPr>
        <w:t>on</w:t>
      </w:r>
      <w:r>
        <w:rPr>
          <w:spacing w:val="-5"/>
        </w:rPr>
        <w:t xml:space="preserve"> </w:t>
      </w:r>
      <w:r>
        <w:rPr>
          <w:w w:val="80"/>
        </w:rPr>
        <w:t>the</w:t>
      </w:r>
      <w:r>
        <w:rPr>
          <w:spacing w:val="-5"/>
        </w:rPr>
        <w:t xml:space="preserve"> </w:t>
      </w:r>
      <w:r>
        <w:rPr>
          <w:w w:val="80"/>
        </w:rPr>
        <w:t>northern</w:t>
      </w:r>
      <w:r>
        <w:rPr>
          <w:spacing w:val="-5"/>
        </w:rPr>
        <w:t xml:space="preserve"> </w:t>
      </w:r>
      <w:r>
        <w:rPr>
          <w:w w:val="80"/>
        </w:rPr>
        <w:t>shores</w:t>
      </w:r>
      <w:r>
        <w:rPr>
          <w:spacing w:val="-6"/>
        </w:rPr>
        <w:t xml:space="preserve"> </w:t>
      </w:r>
      <w:r>
        <w:rPr>
          <w:w w:val="80"/>
        </w:rPr>
        <w:t>of</w:t>
      </w:r>
      <w:r>
        <w:rPr>
          <w:spacing w:val="-5"/>
        </w:rPr>
        <w:t xml:space="preserve"> </w:t>
      </w:r>
      <w:r>
        <w:rPr>
          <w:w w:val="80"/>
        </w:rPr>
        <w:t>L.</w:t>
      </w:r>
      <w:r>
        <w:rPr>
          <w:spacing w:val="-5"/>
        </w:rPr>
        <w:t xml:space="preserve"> </w:t>
      </w:r>
      <w:r>
        <w:rPr>
          <w:w w:val="80"/>
        </w:rPr>
        <w:t>Victoria</w:t>
      </w:r>
      <w:r>
        <w:rPr>
          <w:spacing w:val="-5"/>
        </w:rPr>
        <w:t xml:space="preserve"> </w:t>
      </w:r>
      <w:r>
        <w:rPr>
          <w:w w:val="80"/>
        </w:rPr>
        <w:t>like</w:t>
      </w:r>
      <w:r>
        <w:rPr>
          <w:spacing w:val="-3"/>
        </w:rPr>
        <w:t xml:space="preserve"> </w:t>
      </w:r>
      <w:r>
        <w:rPr>
          <w:w w:val="80"/>
        </w:rPr>
        <w:t>Rippon</w:t>
      </w:r>
      <w:r>
        <w:rPr>
          <w:spacing w:val="-6"/>
        </w:rPr>
        <w:t xml:space="preserve"> </w:t>
      </w:r>
      <w:r>
        <w:rPr>
          <w:w w:val="80"/>
        </w:rPr>
        <w:t>falls</w:t>
      </w:r>
      <w:r>
        <w:rPr>
          <w:spacing w:val="-5"/>
        </w:rPr>
        <w:t xml:space="preserve"> </w:t>
      </w:r>
      <w:r>
        <w:rPr>
          <w:w w:val="80"/>
        </w:rPr>
        <w:t>along</w:t>
      </w:r>
      <w:r>
        <w:rPr>
          <w:spacing w:val="-5"/>
        </w:rPr>
        <w:t xml:space="preserve"> </w:t>
      </w:r>
      <w:r>
        <w:rPr>
          <w:w w:val="80"/>
        </w:rPr>
        <w:t>Victoria</w:t>
      </w:r>
      <w:r>
        <w:rPr>
          <w:spacing w:val="-3"/>
        </w:rPr>
        <w:t xml:space="preserve"> </w:t>
      </w:r>
      <w:r>
        <w:rPr>
          <w:w w:val="80"/>
        </w:rPr>
        <w:t>Nile</w:t>
      </w:r>
      <w:r>
        <w:rPr>
          <w:spacing w:val="-5"/>
        </w:rPr>
        <w:t xml:space="preserve"> </w:t>
      </w:r>
      <w:r>
        <w:rPr>
          <w:w w:val="80"/>
        </w:rPr>
        <w:t>in</w:t>
      </w:r>
      <w:r>
        <w:rPr>
          <w:spacing w:val="-6"/>
        </w:rPr>
        <w:t xml:space="preserve"> </w:t>
      </w:r>
      <w:r>
        <w:rPr>
          <w:spacing w:val="-2"/>
          <w:w w:val="80"/>
        </w:rPr>
        <w:t>Jinja.</w:t>
      </w:r>
    </w:p>
    <w:p w:rsidR="00E5575B" w:rsidRDefault="00D512E5">
      <w:pPr>
        <w:pStyle w:val="BodyText"/>
        <w:spacing w:before="2" w:line="244" w:lineRule="auto"/>
        <w:ind w:left="460" w:right="712" w:firstLine="364"/>
      </w:pPr>
      <w:r>
        <w:rPr>
          <w:w w:val="85"/>
        </w:rPr>
        <w:t>New</w:t>
      </w:r>
      <w:r>
        <w:rPr>
          <w:spacing w:val="-6"/>
          <w:w w:val="85"/>
        </w:rPr>
        <w:t xml:space="preserve"> </w:t>
      </w:r>
      <w:r>
        <w:rPr>
          <w:w w:val="85"/>
        </w:rPr>
        <w:t>water</w:t>
      </w:r>
      <w:r>
        <w:rPr>
          <w:spacing w:val="-2"/>
          <w:w w:val="85"/>
        </w:rPr>
        <w:t xml:space="preserve"> </w:t>
      </w:r>
      <w:r>
        <w:rPr>
          <w:w w:val="85"/>
        </w:rPr>
        <w:t>shed</w:t>
      </w:r>
      <w:r>
        <w:rPr>
          <w:spacing w:val="-6"/>
          <w:w w:val="85"/>
        </w:rPr>
        <w:t xml:space="preserve"> </w:t>
      </w:r>
      <w:r>
        <w:rPr>
          <w:w w:val="85"/>
        </w:rPr>
        <w:t>such</w:t>
      </w:r>
      <w:r>
        <w:rPr>
          <w:spacing w:val="-5"/>
          <w:w w:val="85"/>
        </w:rPr>
        <w:t xml:space="preserve"> </w:t>
      </w:r>
      <w:r>
        <w:rPr>
          <w:w w:val="85"/>
        </w:rPr>
        <w:t>as</w:t>
      </w:r>
      <w:r>
        <w:rPr>
          <w:spacing w:val="-3"/>
          <w:w w:val="85"/>
        </w:rPr>
        <w:t xml:space="preserve"> </w:t>
      </w:r>
      <w:r>
        <w:rPr>
          <w:w w:val="85"/>
        </w:rPr>
        <w:t>R.</w:t>
      </w:r>
      <w:r>
        <w:rPr>
          <w:spacing w:val="-4"/>
          <w:w w:val="85"/>
        </w:rPr>
        <w:t xml:space="preserve"> </w:t>
      </w:r>
      <w:r>
        <w:rPr>
          <w:w w:val="85"/>
        </w:rPr>
        <w:t>Katonga</w:t>
      </w:r>
      <w:r>
        <w:rPr>
          <w:spacing w:val="-6"/>
          <w:w w:val="85"/>
        </w:rPr>
        <w:t xml:space="preserve"> </w:t>
      </w:r>
      <w:r>
        <w:rPr>
          <w:w w:val="85"/>
        </w:rPr>
        <w:t>became</w:t>
      </w:r>
      <w:r>
        <w:rPr>
          <w:spacing w:val="-3"/>
          <w:w w:val="85"/>
        </w:rPr>
        <w:t xml:space="preserve"> </w:t>
      </w:r>
      <w:r>
        <w:rPr>
          <w:w w:val="85"/>
        </w:rPr>
        <w:t>Katonga –</w:t>
      </w:r>
      <w:r>
        <w:rPr>
          <w:spacing w:val="-5"/>
          <w:w w:val="85"/>
        </w:rPr>
        <w:t xml:space="preserve"> </w:t>
      </w:r>
      <w:r>
        <w:rPr>
          <w:w w:val="85"/>
        </w:rPr>
        <w:t>Mpanga</w:t>
      </w:r>
      <w:r>
        <w:rPr>
          <w:spacing w:val="-6"/>
          <w:w w:val="85"/>
        </w:rPr>
        <w:t xml:space="preserve"> </w:t>
      </w:r>
      <w:r>
        <w:rPr>
          <w:w w:val="85"/>
        </w:rPr>
        <w:t>in</w:t>
      </w:r>
      <w:r>
        <w:rPr>
          <w:spacing w:val="-3"/>
          <w:w w:val="85"/>
        </w:rPr>
        <w:t xml:space="preserve"> </w:t>
      </w:r>
      <w:r>
        <w:rPr>
          <w:w w:val="85"/>
        </w:rPr>
        <w:t>Kamwenge,</w:t>
      </w:r>
      <w:r>
        <w:rPr>
          <w:spacing w:val="-3"/>
          <w:w w:val="85"/>
        </w:rPr>
        <w:t xml:space="preserve"> </w:t>
      </w:r>
      <w:r>
        <w:rPr>
          <w:w w:val="85"/>
        </w:rPr>
        <w:t>R.</w:t>
      </w:r>
      <w:r>
        <w:rPr>
          <w:spacing w:val="-4"/>
          <w:w w:val="85"/>
        </w:rPr>
        <w:t xml:space="preserve"> </w:t>
      </w:r>
      <w:r>
        <w:rPr>
          <w:w w:val="85"/>
        </w:rPr>
        <w:t>Kafu</w:t>
      </w:r>
      <w:r>
        <w:rPr>
          <w:spacing w:val="-5"/>
          <w:w w:val="85"/>
        </w:rPr>
        <w:t xml:space="preserve"> </w:t>
      </w:r>
      <w:r>
        <w:rPr>
          <w:w w:val="85"/>
        </w:rPr>
        <w:t>became</w:t>
      </w:r>
      <w:r>
        <w:rPr>
          <w:spacing w:val="-6"/>
          <w:w w:val="85"/>
        </w:rPr>
        <w:t xml:space="preserve"> </w:t>
      </w:r>
      <w:r>
        <w:rPr>
          <w:w w:val="85"/>
        </w:rPr>
        <w:t>Kafu</w:t>
      </w:r>
      <w:r>
        <w:rPr>
          <w:spacing w:val="-2"/>
          <w:w w:val="85"/>
        </w:rPr>
        <w:t xml:space="preserve"> </w:t>
      </w:r>
      <w:r>
        <w:rPr>
          <w:w w:val="85"/>
        </w:rPr>
        <w:t>–</w:t>
      </w:r>
      <w:r>
        <w:rPr>
          <w:spacing w:val="-3"/>
          <w:w w:val="85"/>
        </w:rPr>
        <w:t xml:space="preserve"> </w:t>
      </w:r>
      <w:r>
        <w:rPr>
          <w:w w:val="85"/>
        </w:rPr>
        <w:t>Nkusi</w:t>
      </w:r>
      <w:r>
        <w:rPr>
          <w:spacing w:val="-6"/>
          <w:w w:val="85"/>
        </w:rPr>
        <w:t xml:space="preserve"> </w:t>
      </w:r>
      <w:r>
        <w:rPr>
          <w:w w:val="85"/>
        </w:rPr>
        <w:t>in</w:t>
      </w:r>
      <w:r>
        <w:rPr>
          <w:spacing w:val="-3"/>
          <w:w w:val="85"/>
        </w:rPr>
        <w:t xml:space="preserve"> </w:t>
      </w:r>
      <w:r>
        <w:rPr>
          <w:w w:val="85"/>
        </w:rPr>
        <w:t>Hoima</w:t>
      </w:r>
      <w:r>
        <w:rPr>
          <w:spacing w:val="-5"/>
          <w:w w:val="85"/>
        </w:rPr>
        <w:t xml:space="preserve"> </w:t>
      </w:r>
      <w:r>
        <w:rPr>
          <w:w w:val="85"/>
        </w:rPr>
        <w:t>and</w:t>
      </w:r>
      <w:r>
        <w:rPr>
          <w:spacing w:val="-3"/>
          <w:w w:val="85"/>
        </w:rPr>
        <w:t xml:space="preserve"> </w:t>
      </w:r>
      <w:r>
        <w:rPr>
          <w:w w:val="85"/>
        </w:rPr>
        <w:t>R.</w:t>
      </w:r>
      <w:r>
        <w:rPr>
          <w:spacing w:val="-6"/>
          <w:w w:val="85"/>
        </w:rPr>
        <w:t xml:space="preserve"> </w:t>
      </w:r>
      <w:r>
        <w:rPr>
          <w:w w:val="85"/>
        </w:rPr>
        <w:t>Kagera</w:t>
      </w:r>
      <w:r>
        <w:rPr>
          <w:spacing w:val="-5"/>
          <w:w w:val="85"/>
        </w:rPr>
        <w:t xml:space="preserve"> </w:t>
      </w:r>
      <w:r>
        <w:rPr>
          <w:w w:val="85"/>
        </w:rPr>
        <w:t xml:space="preserve">became </w:t>
      </w:r>
      <w:r>
        <w:rPr>
          <w:w w:val="90"/>
        </w:rPr>
        <w:t>Kagera</w:t>
      </w:r>
      <w:r>
        <w:rPr>
          <w:spacing w:val="-2"/>
          <w:w w:val="90"/>
        </w:rPr>
        <w:t xml:space="preserve"> </w:t>
      </w:r>
      <w:r>
        <w:rPr>
          <w:w w:val="90"/>
        </w:rPr>
        <w:t>–</w:t>
      </w:r>
      <w:r>
        <w:rPr>
          <w:spacing w:val="-3"/>
          <w:w w:val="90"/>
        </w:rPr>
        <w:t xml:space="preserve"> </w:t>
      </w:r>
      <w:r>
        <w:rPr>
          <w:w w:val="90"/>
        </w:rPr>
        <w:t>Birira</w:t>
      </w:r>
      <w:r>
        <w:rPr>
          <w:spacing w:val="-3"/>
          <w:w w:val="90"/>
        </w:rPr>
        <w:t xml:space="preserve"> </w:t>
      </w:r>
      <w:r>
        <w:rPr>
          <w:w w:val="90"/>
        </w:rPr>
        <w:t>in</w:t>
      </w:r>
      <w:r>
        <w:rPr>
          <w:spacing w:val="-3"/>
          <w:w w:val="90"/>
        </w:rPr>
        <w:t xml:space="preserve"> </w:t>
      </w:r>
      <w:r>
        <w:rPr>
          <w:w w:val="90"/>
        </w:rPr>
        <w:t>Ntungamo.</w:t>
      </w:r>
    </w:p>
    <w:p w:rsidR="00E5575B" w:rsidRDefault="00D512E5">
      <w:pPr>
        <w:pStyle w:val="BodyText"/>
        <w:spacing w:line="223" w:lineRule="exact"/>
        <w:ind w:left="824"/>
      </w:pPr>
      <w:r>
        <w:rPr>
          <w:w w:val="80"/>
        </w:rPr>
        <w:t>River</w:t>
      </w:r>
      <w:r>
        <w:rPr>
          <w:spacing w:val="-5"/>
        </w:rPr>
        <w:t xml:space="preserve"> </w:t>
      </w:r>
      <w:r>
        <w:rPr>
          <w:w w:val="80"/>
        </w:rPr>
        <w:t>capture</w:t>
      </w:r>
      <w:r>
        <w:rPr>
          <w:spacing w:val="-6"/>
        </w:rPr>
        <w:t xml:space="preserve"> </w:t>
      </w:r>
      <w:r>
        <w:rPr>
          <w:w w:val="80"/>
        </w:rPr>
        <w:t>such</w:t>
      </w:r>
      <w:r>
        <w:rPr>
          <w:spacing w:val="-6"/>
        </w:rPr>
        <w:t xml:space="preserve"> </w:t>
      </w:r>
      <w:r>
        <w:rPr>
          <w:w w:val="80"/>
        </w:rPr>
        <w:t>as</w:t>
      </w:r>
      <w:r>
        <w:rPr>
          <w:spacing w:val="-4"/>
        </w:rPr>
        <w:t xml:space="preserve"> </w:t>
      </w:r>
      <w:r>
        <w:rPr>
          <w:w w:val="80"/>
        </w:rPr>
        <w:t>Victoria</w:t>
      </w:r>
      <w:r>
        <w:rPr>
          <w:spacing w:val="-4"/>
        </w:rPr>
        <w:t xml:space="preserve"> </w:t>
      </w:r>
      <w:r>
        <w:rPr>
          <w:w w:val="80"/>
        </w:rPr>
        <w:t>Nile</w:t>
      </w:r>
      <w:r>
        <w:rPr>
          <w:spacing w:val="-5"/>
        </w:rPr>
        <w:t xml:space="preserve"> </w:t>
      </w:r>
      <w:r>
        <w:rPr>
          <w:w w:val="80"/>
        </w:rPr>
        <w:t>captured</w:t>
      </w:r>
      <w:r>
        <w:rPr>
          <w:spacing w:val="-6"/>
        </w:rPr>
        <w:t xml:space="preserve"> </w:t>
      </w:r>
      <w:r>
        <w:rPr>
          <w:w w:val="80"/>
        </w:rPr>
        <w:t>R.</w:t>
      </w:r>
      <w:r>
        <w:rPr>
          <w:spacing w:val="-4"/>
        </w:rPr>
        <w:t xml:space="preserve"> </w:t>
      </w:r>
      <w:r>
        <w:rPr>
          <w:w w:val="80"/>
        </w:rPr>
        <w:t>Kafu</w:t>
      </w:r>
      <w:r>
        <w:rPr>
          <w:spacing w:val="-5"/>
        </w:rPr>
        <w:t xml:space="preserve"> </w:t>
      </w:r>
      <w:r>
        <w:rPr>
          <w:w w:val="80"/>
        </w:rPr>
        <w:t>in</w:t>
      </w:r>
      <w:r>
        <w:rPr>
          <w:spacing w:val="-2"/>
        </w:rPr>
        <w:t xml:space="preserve"> </w:t>
      </w:r>
      <w:r>
        <w:rPr>
          <w:spacing w:val="-2"/>
          <w:w w:val="80"/>
        </w:rPr>
        <w:t>Nakasongola.</w:t>
      </w:r>
    </w:p>
    <w:p w:rsidR="00E5575B" w:rsidRDefault="00E5575B">
      <w:pPr>
        <w:spacing w:line="223" w:lineRule="exact"/>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ind w:left="460" w:right="772" w:firstLine="364"/>
      </w:pPr>
      <w:r>
        <w:rPr>
          <w:w w:val="80"/>
        </w:rPr>
        <w:t>River</w:t>
      </w:r>
      <w:r>
        <w:t xml:space="preserve"> </w:t>
      </w:r>
      <w:r>
        <w:rPr>
          <w:w w:val="80"/>
        </w:rPr>
        <w:t>features</w:t>
      </w:r>
      <w:r>
        <w:t xml:space="preserve"> </w:t>
      </w:r>
      <w:r>
        <w:rPr>
          <w:w w:val="80"/>
        </w:rPr>
        <w:t>such</w:t>
      </w:r>
      <w:r>
        <w:t xml:space="preserve"> </w:t>
      </w:r>
      <w:r>
        <w:rPr>
          <w:w w:val="80"/>
        </w:rPr>
        <w:t>as</w:t>
      </w:r>
      <w:r>
        <w:t xml:space="preserve"> </w:t>
      </w:r>
      <w:r>
        <w:rPr>
          <w:w w:val="80"/>
        </w:rPr>
        <w:t>gorge</w:t>
      </w:r>
      <w:r>
        <w:t xml:space="preserve"> </w:t>
      </w:r>
      <w:r>
        <w:rPr>
          <w:w w:val="80"/>
        </w:rPr>
        <w:t>like</w:t>
      </w:r>
      <w:r>
        <w:t xml:space="preserve"> </w:t>
      </w:r>
      <w:r>
        <w:rPr>
          <w:w w:val="80"/>
        </w:rPr>
        <w:t>along</w:t>
      </w:r>
      <w:r>
        <w:t xml:space="preserve"> </w:t>
      </w:r>
      <w:r>
        <w:rPr>
          <w:w w:val="80"/>
        </w:rPr>
        <w:t>Victoria</w:t>
      </w:r>
      <w:r>
        <w:t xml:space="preserve"> </w:t>
      </w:r>
      <w:r>
        <w:rPr>
          <w:w w:val="80"/>
        </w:rPr>
        <w:t>Nile</w:t>
      </w:r>
      <w:r>
        <w:t xml:space="preserve"> </w:t>
      </w:r>
      <w:r>
        <w:rPr>
          <w:w w:val="80"/>
        </w:rPr>
        <w:t>in</w:t>
      </w:r>
      <w:r>
        <w:t xml:space="preserve"> </w:t>
      </w:r>
      <w:r>
        <w:rPr>
          <w:w w:val="80"/>
        </w:rPr>
        <w:t>Jinja</w:t>
      </w:r>
      <w:r>
        <w:t xml:space="preserve"> </w:t>
      </w:r>
      <w:r>
        <w:rPr>
          <w:w w:val="80"/>
        </w:rPr>
        <w:t>and</w:t>
      </w:r>
      <w:r>
        <w:t xml:space="preserve"> </w:t>
      </w:r>
      <w:r>
        <w:rPr>
          <w:w w:val="80"/>
        </w:rPr>
        <w:t>Buliisa,</w:t>
      </w:r>
      <w:r>
        <w:t xml:space="preserve"> </w:t>
      </w:r>
      <w:r>
        <w:rPr>
          <w:w w:val="80"/>
        </w:rPr>
        <w:t>ox</w:t>
      </w:r>
      <w:r>
        <w:t xml:space="preserve"> </w:t>
      </w:r>
      <w:r>
        <w:rPr>
          <w:w w:val="80"/>
        </w:rPr>
        <w:t>bow</w:t>
      </w:r>
      <w:r>
        <w:t xml:space="preserve"> </w:t>
      </w:r>
      <w:r>
        <w:rPr>
          <w:w w:val="80"/>
        </w:rPr>
        <w:t>lakes</w:t>
      </w:r>
      <w:r>
        <w:t xml:space="preserve"> </w:t>
      </w:r>
      <w:r>
        <w:rPr>
          <w:w w:val="80"/>
        </w:rPr>
        <w:t>and</w:t>
      </w:r>
      <w:r>
        <w:t xml:space="preserve"> </w:t>
      </w:r>
      <w:r>
        <w:rPr>
          <w:w w:val="80"/>
        </w:rPr>
        <w:t>meanders</w:t>
      </w:r>
      <w:r>
        <w:t xml:space="preserve"> </w:t>
      </w:r>
      <w:r>
        <w:rPr>
          <w:w w:val="80"/>
        </w:rPr>
        <w:t>like</w:t>
      </w:r>
      <w:r>
        <w:t xml:space="preserve"> </w:t>
      </w:r>
      <w:r>
        <w:rPr>
          <w:w w:val="80"/>
        </w:rPr>
        <w:t>along</w:t>
      </w:r>
      <w:r>
        <w:t xml:space="preserve"> </w:t>
      </w:r>
      <w:r>
        <w:rPr>
          <w:w w:val="80"/>
        </w:rPr>
        <w:t>R.</w:t>
      </w:r>
      <w:r>
        <w:t xml:space="preserve"> </w:t>
      </w:r>
      <w:r>
        <w:rPr>
          <w:w w:val="80"/>
        </w:rPr>
        <w:t>Rwizi</w:t>
      </w:r>
      <w:r>
        <w:t xml:space="preserve"> </w:t>
      </w:r>
      <w:r>
        <w:rPr>
          <w:w w:val="80"/>
        </w:rPr>
        <w:t>in</w:t>
      </w:r>
      <w:r>
        <w:rPr>
          <w:spacing w:val="15"/>
        </w:rPr>
        <w:t xml:space="preserve"> </w:t>
      </w:r>
      <w:r>
        <w:rPr>
          <w:w w:val="80"/>
        </w:rPr>
        <w:t>Mbarara</w:t>
      </w:r>
      <w:r>
        <w:t xml:space="preserve"> </w:t>
      </w:r>
      <w:r>
        <w:rPr>
          <w:w w:val="80"/>
        </w:rPr>
        <w:t>and</w:t>
      </w:r>
      <w:r>
        <w:t xml:space="preserve"> </w:t>
      </w:r>
      <w:r>
        <w:rPr>
          <w:w w:val="80"/>
        </w:rPr>
        <w:t>R.</w:t>
      </w:r>
      <w:r>
        <w:t xml:space="preserve"> </w:t>
      </w:r>
      <w:r>
        <w:rPr>
          <w:w w:val="80"/>
        </w:rPr>
        <w:t>Birira</w:t>
      </w:r>
      <w:r>
        <w:t xml:space="preserve"> </w:t>
      </w:r>
      <w:r>
        <w:rPr>
          <w:w w:val="90"/>
        </w:rPr>
        <w:t>in Rukungiri.</w:t>
      </w:r>
    </w:p>
    <w:p w:rsidR="00E5575B" w:rsidRDefault="00E5575B">
      <w:pPr>
        <w:pStyle w:val="BodyText"/>
        <w:spacing w:before="6"/>
        <w:ind w:left="0"/>
      </w:pPr>
    </w:p>
    <w:p w:rsidR="00E5575B" w:rsidRDefault="00D512E5">
      <w:pPr>
        <w:pStyle w:val="Heading1"/>
      </w:pPr>
      <w:r>
        <w:rPr>
          <w:spacing w:val="-2"/>
          <w:w w:val="90"/>
        </w:rPr>
        <w:t>VULCANICITY</w:t>
      </w:r>
    </w:p>
    <w:p w:rsidR="00E5575B" w:rsidRDefault="00D512E5">
      <w:pPr>
        <w:pStyle w:val="BodyText"/>
        <w:spacing w:before="2"/>
        <w:ind w:left="460"/>
      </w:pPr>
      <w:r>
        <w:rPr>
          <w:w w:val="80"/>
        </w:rPr>
        <w:t>The</w:t>
      </w:r>
      <w:r>
        <w:rPr>
          <w:spacing w:val="-6"/>
        </w:rPr>
        <w:t xml:space="preserve"> </w:t>
      </w:r>
      <w:r>
        <w:rPr>
          <w:w w:val="80"/>
        </w:rPr>
        <w:t>following</w:t>
      </w:r>
      <w:r>
        <w:rPr>
          <w:spacing w:val="-5"/>
        </w:rPr>
        <w:t xml:space="preserve"> </w:t>
      </w:r>
      <w:r>
        <w:rPr>
          <w:w w:val="80"/>
        </w:rPr>
        <w:t>are</w:t>
      </w:r>
      <w:r>
        <w:rPr>
          <w:spacing w:val="-6"/>
        </w:rPr>
        <w:t xml:space="preserve"> </w:t>
      </w:r>
      <w:r>
        <w:rPr>
          <w:w w:val="80"/>
        </w:rPr>
        <w:t>the</w:t>
      </w:r>
      <w:r>
        <w:rPr>
          <w:spacing w:val="-5"/>
        </w:rPr>
        <w:t xml:space="preserve"> </w:t>
      </w:r>
      <w:r>
        <w:rPr>
          <w:w w:val="80"/>
        </w:rPr>
        <w:t>influences</w:t>
      </w:r>
      <w:r>
        <w:rPr>
          <w:spacing w:val="-6"/>
        </w:rPr>
        <w:t xml:space="preserve"> </w:t>
      </w:r>
      <w:r>
        <w:rPr>
          <w:w w:val="80"/>
        </w:rPr>
        <w:t>of</w:t>
      </w:r>
      <w:r>
        <w:rPr>
          <w:spacing w:val="-5"/>
        </w:rPr>
        <w:t xml:space="preserve"> </w:t>
      </w:r>
      <w:r>
        <w:rPr>
          <w:w w:val="80"/>
        </w:rPr>
        <w:t>extrusive</w:t>
      </w:r>
      <w:r>
        <w:rPr>
          <w:spacing w:val="-5"/>
        </w:rPr>
        <w:t xml:space="preserve"> </w:t>
      </w:r>
      <w:r>
        <w:rPr>
          <w:w w:val="80"/>
        </w:rPr>
        <w:t>and</w:t>
      </w:r>
      <w:r>
        <w:rPr>
          <w:spacing w:val="-6"/>
        </w:rPr>
        <w:t xml:space="preserve"> </w:t>
      </w:r>
      <w:r>
        <w:rPr>
          <w:w w:val="80"/>
        </w:rPr>
        <w:t>intrusive</w:t>
      </w:r>
      <w:r>
        <w:rPr>
          <w:spacing w:val="-1"/>
        </w:rPr>
        <w:t xml:space="preserve"> </w:t>
      </w:r>
      <w:r>
        <w:rPr>
          <w:w w:val="80"/>
        </w:rPr>
        <w:t>vulcanicity</w:t>
      </w:r>
      <w:r>
        <w:rPr>
          <w:spacing w:val="-6"/>
        </w:rPr>
        <w:t xml:space="preserve"> </w:t>
      </w:r>
      <w:r>
        <w:rPr>
          <w:w w:val="80"/>
        </w:rPr>
        <w:t>on</w:t>
      </w:r>
      <w:r>
        <w:rPr>
          <w:spacing w:val="-5"/>
        </w:rPr>
        <w:t xml:space="preserve"> </w:t>
      </w:r>
      <w:r>
        <w:rPr>
          <w:spacing w:val="-2"/>
          <w:w w:val="80"/>
        </w:rPr>
        <w:t>drainage;</w:t>
      </w:r>
    </w:p>
    <w:p w:rsidR="00E5575B" w:rsidRDefault="00D512E5">
      <w:pPr>
        <w:pStyle w:val="Heading2"/>
        <w:spacing w:before="1"/>
        <w:rPr>
          <w:rFonts w:ascii="Microsoft Sans Serif"/>
          <w:b w:val="0"/>
        </w:rPr>
      </w:pPr>
      <w:r>
        <w:rPr>
          <w:w w:val="80"/>
        </w:rPr>
        <w:t>Extrusive</w:t>
      </w:r>
      <w:r>
        <w:rPr>
          <w:spacing w:val="-6"/>
        </w:rPr>
        <w:t xml:space="preserve"> </w:t>
      </w:r>
      <w:r>
        <w:rPr>
          <w:w w:val="80"/>
        </w:rPr>
        <w:t>vulcanicity</w:t>
      </w:r>
      <w:r>
        <w:rPr>
          <w:spacing w:val="-5"/>
        </w:rPr>
        <w:t xml:space="preserve"> </w:t>
      </w:r>
      <w:r>
        <w:rPr>
          <w:w w:val="80"/>
        </w:rPr>
        <w:t>effects</w:t>
      </w:r>
      <w:r>
        <w:rPr>
          <w:spacing w:val="-6"/>
        </w:rPr>
        <w:t xml:space="preserve"> </w:t>
      </w:r>
      <w:r>
        <w:rPr>
          <w:w w:val="80"/>
        </w:rPr>
        <w:t>on</w:t>
      </w:r>
      <w:r>
        <w:rPr>
          <w:spacing w:val="-6"/>
        </w:rPr>
        <w:t xml:space="preserve"> </w:t>
      </w:r>
      <w:r>
        <w:rPr>
          <w:spacing w:val="-2"/>
          <w:w w:val="80"/>
        </w:rPr>
        <w:t>drainage</w:t>
      </w:r>
      <w:r>
        <w:rPr>
          <w:rFonts w:ascii="Microsoft Sans Serif"/>
          <w:b w:val="0"/>
          <w:spacing w:val="-2"/>
          <w:w w:val="80"/>
        </w:rPr>
        <w:t>;</w:t>
      </w:r>
    </w:p>
    <w:p w:rsidR="00E5575B" w:rsidRDefault="00D512E5">
      <w:pPr>
        <w:pStyle w:val="BodyText"/>
        <w:spacing w:before="1"/>
        <w:ind w:left="733"/>
      </w:pPr>
      <w:r>
        <w:rPr>
          <w:w w:val="80"/>
        </w:rPr>
        <w:t>Crater</w:t>
      </w:r>
      <w:r>
        <w:rPr>
          <w:spacing w:val="-5"/>
        </w:rPr>
        <w:t xml:space="preserve"> </w:t>
      </w:r>
      <w:r>
        <w:rPr>
          <w:w w:val="80"/>
        </w:rPr>
        <w:t>lakes</w:t>
      </w:r>
      <w:r>
        <w:rPr>
          <w:spacing w:val="-5"/>
        </w:rPr>
        <w:t xml:space="preserve"> </w:t>
      </w:r>
      <w:r>
        <w:rPr>
          <w:w w:val="80"/>
        </w:rPr>
        <w:t>like</w:t>
      </w:r>
      <w:r>
        <w:rPr>
          <w:spacing w:val="-5"/>
        </w:rPr>
        <w:t xml:space="preserve"> </w:t>
      </w:r>
      <w:r>
        <w:rPr>
          <w:w w:val="80"/>
        </w:rPr>
        <w:t>Wagagai</w:t>
      </w:r>
      <w:r>
        <w:rPr>
          <w:spacing w:val="-5"/>
        </w:rPr>
        <w:t xml:space="preserve"> </w:t>
      </w:r>
      <w:r>
        <w:rPr>
          <w:w w:val="80"/>
        </w:rPr>
        <w:t>on</w:t>
      </w:r>
      <w:r>
        <w:rPr>
          <w:spacing w:val="-2"/>
        </w:rPr>
        <w:t xml:space="preserve"> </w:t>
      </w:r>
      <w:r>
        <w:rPr>
          <w:w w:val="80"/>
        </w:rPr>
        <w:t>Mt.</w:t>
      </w:r>
      <w:r>
        <w:rPr>
          <w:spacing w:val="-6"/>
        </w:rPr>
        <w:t xml:space="preserve"> </w:t>
      </w:r>
      <w:r>
        <w:rPr>
          <w:w w:val="80"/>
        </w:rPr>
        <w:t>Elgon</w:t>
      </w:r>
      <w:r>
        <w:rPr>
          <w:spacing w:val="-5"/>
        </w:rPr>
        <w:t xml:space="preserve"> </w:t>
      </w:r>
      <w:r>
        <w:rPr>
          <w:w w:val="80"/>
        </w:rPr>
        <w:t>in</w:t>
      </w:r>
      <w:r>
        <w:rPr>
          <w:spacing w:val="-5"/>
        </w:rPr>
        <w:t xml:space="preserve"> </w:t>
      </w:r>
      <w:r>
        <w:rPr>
          <w:w w:val="80"/>
        </w:rPr>
        <w:t>Mbale,</w:t>
      </w:r>
      <w:r>
        <w:rPr>
          <w:spacing w:val="-5"/>
        </w:rPr>
        <w:t xml:space="preserve"> </w:t>
      </w:r>
      <w:r>
        <w:rPr>
          <w:w w:val="80"/>
        </w:rPr>
        <w:t>on</w:t>
      </w:r>
      <w:r>
        <w:rPr>
          <w:spacing w:val="-5"/>
        </w:rPr>
        <w:t xml:space="preserve"> </w:t>
      </w:r>
      <w:r>
        <w:rPr>
          <w:w w:val="80"/>
        </w:rPr>
        <w:t>Moroto</w:t>
      </w:r>
      <w:r>
        <w:rPr>
          <w:spacing w:val="-5"/>
        </w:rPr>
        <w:t xml:space="preserve"> </w:t>
      </w:r>
      <w:r>
        <w:rPr>
          <w:w w:val="80"/>
        </w:rPr>
        <w:t>in</w:t>
      </w:r>
      <w:r>
        <w:rPr>
          <w:spacing w:val="-3"/>
        </w:rPr>
        <w:t xml:space="preserve"> </w:t>
      </w:r>
      <w:r>
        <w:rPr>
          <w:w w:val="80"/>
        </w:rPr>
        <w:t>Moroto</w:t>
      </w:r>
      <w:r>
        <w:rPr>
          <w:spacing w:val="-4"/>
        </w:rPr>
        <w:t xml:space="preserve"> </w:t>
      </w:r>
      <w:r>
        <w:rPr>
          <w:w w:val="80"/>
        </w:rPr>
        <w:t>and</w:t>
      </w:r>
      <w:r>
        <w:rPr>
          <w:spacing w:val="-5"/>
        </w:rPr>
        <w:t xml:space="preserve"> </w:t>
      </w:r>
      <w:r>
        <w:rPr>
          <w:w w:val="80"/>
        </w:rPr>
        <w:t>Muhavura</w:t>
      </w:r>
      <w:r>
        <w:rPr>
          <w:spacing w:val="-5"/>
        </w:rPr>
        <w:t xml:space="preserve"> </w:t>
      </w:r>
      <w:r>
        <w:rPr>
          <w:w w:val="80"/>
        </w:rPr>
        <w:t>in</w:t>
      </w:r>
      <w:r>
        <w:rPr>
          <w:spacing w:val="-6"/>
        </w:rPr>
        <w:t xml:space="preserve"> </w:t>
      </w:r>
      <w:r>
        <w:rPr>
          <w:spacing w:val="-2"/>
          <w:w w:val="80"/>
        </w:rPr>
        <w:t>Kisoro.</w:t>
      </w:r>
    </w:p>
    <w:p w:rsidR="00E5575B" w:rsidRDefault="00D512E5">
      <w:pPr>
        <w:pStyle w:val="BodyText"/>
        <w:spacing w:before="4" w:line="244" w:lineRule="auto"/>
        <w:ind w:left="460" w:right="712" w:firstLine="273"/>
      </w:pPr>
      <w:r>
        <w:rPr>
          <w:w w:val="80"/>
        </w:rPr>
        <w:t>Explosive crater lakes such as L. Katwe biggest, Kyamuringa, Nyungu, Nyamusingire, and Nyamunuka in Kasese, Rutoto in Ruburizi (Bushenyi), in</w:t>
      </w:r>
      <w:r>
        <w:rPr>
          <w:spacing w:val="40"/>
        </w:rPr>
        <w:t xml:space="preserve"> </w:t>
      </w:r>
      <w:r>
        <w:rPr>
          <w:w w:val="90"/>
        </w:rPr>
        <w:t>western Uganda.</w:t>
      </w:r>
    </w:p>
    <w:p w:rsidR="00E5575B" w:rsidRDefault="00D512E5">
      <w:pPr>
        <w:pStyle w:val="BodyText"/>
        <w:spacing w:line="223" w:lineRule="exact"/>
        <w:ind w:left="733"/>
      </w:pPr>
      <w:r>
        <w:rPr>
          <w:w w:val="80"/>
        </w:rPr>
        <w:t>Caldera</w:t>
      </w:r>
      <w:r>
        <w:rPr>
          <w:spacing w:val="-5"/>
        </w:rPr>
        <w:t xml:space="preserve"> </w:t>
      </w:r>
      <w:r>
        <w:rPr>
          <w:w w:val="80"/>
        </w:rPr>
        <w:t>lakes</w:t>
      </w:r>
      <w:r>
        <w:rPr>
          <w:spacing w:val="-5"/>
        </w:rPr>
        <w:t xml:space="preserve"> </w:t>
      </w:r>
      <w:r>
        <w:rPr>
          <w:w w:val="80"/>
        </w:rPr>
        <w:t>such</w:t>
      </w:r>
      <w:r>
        <w:rPr>
          <w:spacing w:val="-4"/>
        </w:rPr>
        <w:t xml:space="preserve"> </w:t>
      </w:r>
      <w:r>
        <w:rPr>
          <w:w w:val="80"/>
        </w:rPr>
        <w:t>as</w:t>
      </w:r>
      <w:r>
        <w:rPr>
          <w:spacing w:val="-5"/>
        </w:rPr>
        <w:t xml:space="preserve"> </w:t>
      </w:r>
      <w:r>
        <w:rPr>
          <w:w w:val="80"/>
        </w:rPr>
        <w:t>on</w:t>
      </w:r>
      <w:r>
        <w:rPr>
          <w:spacing w:val="-4"/>
        </w:rPr>
        <w:t xml:space="preserve"> </w:t>
      </w:r>
      <w:r>
        <w:rPr>
          <w:w w:val="80"/>
        </w:rPr>
        <w:t>Mount</w:t>
      </w:r>
      <w:r>
        <w:rPr>
          <w:spacing w:val="-5"/>
        </w:rPr>
        <w:t xml:space="preserve"> </w:t>
      </w:r>
      <w:r>
        <w:rPr>
          <w:w w:val="80"/>
        </w:rPr>
        <w:t>Kadam</w:t>
      </w:r>
      <w:r>
        <w:rPr>
          <w:spacing w:val="-3"/>
        </w:rPr>
        <w:t xml:space="preserve"> </w:t>
      </w:r>
      <w:r>
        <w:rPr>
          <w:w w:val="80"/>
        </w:rPr>
        <w:t>in</w:t>
      </w:r>
      <w:r>
        <w:rPr>
          <w:spacing w:val="-5"/>
        </w:rPr>
        <w:t xml:space="preserve"> </w:t>
      </w:r>
      <w:r>
        <w:rPr>
          <w:w w:val="80"/>
        </w:rPr>
        <w:t>Kadam</w:t>
      </w:r>
      <w:r>
        <w:rPr>
          <w:spacing w:val="-4"/>
        </w:rPr>
        <w:t xml:space="preserve"> </w:t>
      </w:r>
      <w:r>
        <w:rPr>
          <w:w w:val="80"/>
        </w:rPr>
        <w:t>and</w:t>
      </w:r>
      <w:r>
        <w:rPr>
          <w:spacing w:val="-5"/>
        </w:rPr>
        <w:t xml:space="preserve"> </w:t>
      </w:r>
      <w:r>
        <w:rPr>
          <w:w w:val="80"/>
        </w:rPr>
        <w:t>Mount</w:t>
      </w:r>
      <w:r>
        <w:rPr>
          <w:spacing w:val="-1"/>
        </w:rPr>
        <w:t xml:space="preserve"> </w:t>
      </w:r>
      <w:r>
        <w:rPr>
          <w:w w:val="80"/>
        </w:rPr>
        <w:t>Napak</w:t>
      </w:r>
      <w:r>
        <w:rPr>
          <w:spacing w:val="-5"/>
        </w:rPr>
        <w:t xml:space="preserve"> </w:t>
      </w:r>
      <w:r>
        <w:rPr>
          <w:w w:val="80"/>
        </w:rPr>
        <w:t>in</w:t>
      </w:r>
      <w:r>
        <w:rPr>
          <w:spacing w:val="-4"/>
        </w:rPr>
        <w:t xml:space="preserve"> </w:t>
      </w:r>
      <w:r>
        <w:rPr>
          <w:w w:val="80"/>
        </w:rPr>
        <w:t>Napak</w:t>
      </w:r>
      <w:r>
        <w:rPr>
          <w:spacing w:val="-5"/>
        </w:rPr>
        <w:t xml:space="preserve"> </w:t>
      </w:r>
      <w:r>
        <w:rPr>
          <w:w w:val="80"/>
        </w:rPr>
        <w:t>(North</w:t>
      </w:r>
      <w:r>
        <w:rPr>
          <w:spacing w:val="-5"/>
        </w:rPr>
        <w:t xml:space="preserve"> </w:t>
      </w:r>
      <w:r>
        <w:rPr>
          <w:w w:val="80"/>
        </w:rPr>
        <w:t>eastern</w:t>
      </w:r>
      <w:r>
        <w:rPr>
          <w:spacing w:val="-4"/>
        </w:rPr>
        <w:t xml:space="preserve"> </w:t>
      </w:r>
      <w:r>
        <w:rPr>
          <w:spacing w:val="-2"/>
          <w:w w:val="80"/>
        </w:rPr>
        <w:t>Uganda).</w:t>
      </w:r>
    </w:p>
    <w:p w:rsidR="00E5575B" w:rsidRDefault="00D512E5">
      <w:pPr>
        <w:pStyle w:val="BodyText"/>
        <w:spacing w:before="4"/>
        <w:ind w:left="733"/>
      </w:pPr>
      <w:r>
        <w:rPr>
          <w:w w:val="80"/>
        </w:rPr>
        <w:t>Lava</w:t>
      </w:r>
      <w:r>
        <w:rPr>
          <w:spacing w:val="-6"/>
        </w:rPr>
        <w:t xml:space="preserve"> </w:t>
      </w:r>
      <w:r>
        <w:rPr>
          <w:w w:val="80"/>
        </w:rPr>
        <w:t>dammed</w:t>
      </w:r>
      <w:r>
        <w:rPr>
          <w:spacing w:val="-5"/>
        </w:rPr>
        <w:t xml:space="preserve"> </w:t>
      </w:r>
      <w:r>
        <w:rPr>
          <w:w w:val="80"/>
        </w:rPr>
        <w:t>lakes</w:t>
      </w:r>
      <w:r>
        <w:rPr>
          <w:spacing w:val="-5"/>
        </w:rPr>
        <w:t xml:space="preserve"> </w:t>
      </w:r>
      <w:r>
        <w:rPr>
          <w:w w:val="80"/>
        </w:rPr>
        <w:t>such</w:t>
      </w:r>
      <w:r>
        <w:rPr>
          <w:spacing w:val="-6"/>
        </w:rPr>
        <w:t xml:space="preserve"> </w:t>
      </w:r>
      <w:r>
        <w:rPr>
          <w:w w:val="80"/>
        </w:rPr>
        <w:t>as</w:t>
      </w:r>
      <w:r>
        <w:rPr>
          <w:spacing w:val="-5"/>
        </w:rPr>
        <w:t xml:space="preserve"> </w:t>
      </w:r>
      <w:r>
        <w:rPr>
          <w:w w:val="80"/>
        </w:rPr>
        <w:t>L.</w:t>
      </w:r>
      <w:r>
        <w:rPr>
          <w:spacing w:val="-3"/>
        </w:rPr>
        <w:t xml:space="preserve"> </w:t>
      </w:r>
      <w:r>
        <w:rPr>
          <w:w w:val="80"/>
        </w:rPr>
        <w:t>Bunyonyi</w:t>
      </w:r>
      <w:r>
        <w:rPr>
          <w:spacing w:val="-6"/>
        </w:rPr>
        <w:t xml:space="preserve"> </w:t>
      </w:r>
      <w:r>
        <w:rPr>
          <w:w w:val="80"/>
        </w:rPr>
        <w:t>in</w:t>
      </w:r>
      <w:r>
        <w:rPr>
          <w:spacing w:val="-3"/>
        </w:rPr>
        <w:t xml:space="preserve"> </w:t>
      </w:r>
      <w:r>
        <w:rPr>
          <w:w w:val="80"/>
        </w:rPr>
        <w:t>Kabale;</w:t>
      </w:r>
      <w:r>
        <w:rPr>
          <w:spacing w:val="-5"/>
        </w:rPr>
        <w:t xml:space="preserve"> </w:t>
      </w:r>
      <w:r>
        <w:rPr>
          <w:w w:val="80"/>
        </w:rPr>
        <w:t>Mutanda,</w:t>
      </w:r>
      <w:r>
        <w:rPr>
          <w:spacing w:val="-6"/>
        </w:rPr>
        <w:t xml:space="preserve"> </w:t>
      </w:r>
      <w:r>
        <w:rPr>
          <w:w w:val="80"/>
        </w:rPr>
        <w:t>Chahafi,</w:t>
      </w:r>
      <w:r>
        <w:rPr>
          <w:spacing w:val="-5"/>
        </w:rPr>
        <w:t xml:space="preserve"> </w:t>
      </w:r>
      <w:r>
        <w:rPr>
          <w:w w:val="80"/>
        </w:rPr>
        <w:t>Kayumba</w:t>
      </w:r>
      <w:r>
        <w:rPr>
          <w:spacing w:val="1"/>
        </w:rPr>
        <w:t xml:space="preserve"> </w:t>
      </w:r>
      <w:r>
        <w:rPr>
          <w:w w:val="80"/>
        </w:rPr>
        <w:t>and</w:t>
      </w:r>
      <w:r>
        <w:rPr>
          <w:spacing w:val="-5"/>
        </w:rPr>
        <w:t xml:space="preserve"> </w:t>
      </w:r>
      <w:r>
        <w:rPr>
          <w:w w:val="80"/>
        </w:rPr>
        <w:t>Mulehe</w:t>
      </w:r>
      <w:r>
        <w:rPr>
          <w:spacing w:val="-6"/>
        </w:rPr>
        <w:t xml:space="preserve"> </w:t>
      </w:r>
      <w:r>
        <w:rPr>
          <w:w w:val="80"/>
        </w:rPr>
        <w:t>in</w:t>
      </w:r>
      <w:r>
        <w:rPr>
          <w:spacing w:val="-2"/>
        </w:rPr>
        <w:t xml:space="preserve"> </w:t>
      </w:r>
      <w:r>
        <w:rPr>
          <w:w w:val="80"/>
        </w:rPr>
        <w:t>Kisoro,</w:t>
      </w:r>
      <w:r>
        <w:rPr>
          <w:spacing w:val="-5"/>
        </w:rPr>
        <w:t xml:space="preserve"> </w:t>
      </w:r>
      <w:r>
        <w:rPr>
          <w:w w:val="80"/>
        </w:rPr>
        <w:t>all</w:t>
      </w:r>
      <w:r>
        <w:rPr>
          <w:spacing w:val="-5"/>
        </w:rPr>
        <w:t xml:space="preserve"> </w:t>
      </w:r>
      <w:r>
        <w:rPr>
          <w:w w:val="80"/>
        </w:rPr>
        <w:t>in</w:t>
      </w:r>
      <w:r>
        <w:rPr>
          <w:spacing w:val="-4"/>
        </w:rPr>
        <w:t xml:space="preserve"> </w:t>
      </w:r>
      <w:r>
        <w:rPr>
          <w:w w:val="80"/>
        </w:rPr>
        <w:t>South</w:t>
      </w:r>
      <w:r>
        <w:rPr>
          <w:spacing w:val="-5"/>
        </w:rPr>
        <w:t xml:space="preserve"> </w:t>
      </w:r>
      <w:r>
        <w:rPr>
          <w:w w:val="80"/>
        </w:rPr>
        <w:t>west</w:t>
      </w:r>
      <w:r>
        <w:rPr>
          <w:spacing w:val="-3"/>
        </w:rPr>
        <w:t xml:space="preserve"> </w:t>
      </w:r>
      <w:r>
        <w:rPr>
          <w:spacing w:val="-2"/>
          <w:w w:val="80"/>
        </w:rPr>
        <w:t>Uganda.</w:t>
      </w:r>
    </w:p>
    <w:p w:rsidR="00E5575B" w:rsidRDefault="00D512E5">
      <w:pPr>
        <w:pStyle w:val="BodyText"/>
        <w:spacing w:before="1" w:line="244" w:lineRule="auto"/>
        <w:ind w:left="460" w:right="712" w:firstLine="273"/>
      </w:pPr>
      <w:r>
        <w:rPr>
          <w:w w:val="85"/>
        </w:rPr>
        <w:t>Radial</w:t>
      </w:r>
      <w:r>
        <w:t xml:space="preserve"> </w:t>
      </w:r>
      <w:r>
        <w:rPr>
          <w:w w:val="85"/>
        </w:rPr>
        <w:t>drainage</w:t>
      </w:r>
      <w:r>
        <w:t xml:space="preserve"> </w:t>
      </w:r>
      <w:r>
        <w:rPr>
          <w:w w:val="85"/>
        </w:rPr>
        <w:t>on</w:t>
      </w:r>
      <w:r>
        <w:t xml:space="preserve"> </w:t>
      </w:r>
      <w:r>
        <w:rPr>
          <w:w w:val="85"/>
        </w:rPr>
        <w:t>volcanic</w:t>
      </w:r>
      <w:r>
        <w:t xml:space="preserve"> </w:t>
      </w:r>
      <w:r>
        <w:rPr>
          <w:w w:val="85"/>
        </w:rPr>
        <w:t>tops</w:t>
      </w:r>
      <w:r>
        <w:t xml:space="preserve"> </w:t>
      </w:r>
      <w:r>
        <w:rPr>
          <w:w w:val="85"/>
        </w:rPr>
        <w:t>like</w:t>
      </w:r>
      <w:r>
        <w:t xml:space="preserve"> </w:t>
      </w:r>
      <w:r>
        <w:rPr>
          <w:w w:val="85"/>
        </w:rPr>
        <w:t>Sippi</w:t>
      </w:r>
      <w:r>
        <w:t xml:space="preserve"> </w:t>
      </w:r>
      <w:r>
        <w:rPr>
          <w:w w:val="85"/>
        </w:rPr>
        <w:t>in</w:t>
      </w:r>
      <w:r>
        <w:t xml:space="preserve"> </w:t>
      </w:r>
      <w:r>
        <w:rPr>
          <w:w w:val="85"/>
        </w:rPr>
        <w:t>Kapchorwa,</w:t>
      </w:r>
      <w:r>
        <w:t xml:space="preserve"> </w:t>
      </w:r>
      <w:r>
        <w:rPr>
          <w:w w:val="85"/>
        </w:rPr>
        <w:t>Sironko</w:t>
      </w:r>
      <w:r>
        <w:t xml:space="preserve"> </w:t>
      </w:r>
      <w:r>
        <w:rPr>
          <w:w w:val="85"/>
        </w:rPr>
        <w:t>in</w:t>
      </w:r>
      <w:r>
        <w:t xml:space="preserve"> </w:t>
      </w:r>
      <w:r>
        <w:rPr>
          <w:w w:val="85"/>
        </w:rPr>
        <w:t>Sironko</w:t>
      </w:r>
      <w:r>
        <w:t xml:space="preserve"> </w:t>
      </w:r>
      <w:r>
        <w:rPr>
          <w:w w:val="85"/>
        </w:rPr>
        <w:t>and</w:t>
      </w:r>
      <w:r>
        <w:t xml:space="preserve"> </w:t>
      </w:r>
      <w:r>
        <w:rPr>
          <w:w w:val="85"/>
        </w:rPr>
        <w:t>Manafwa</w:t>
      </w:r>
      <w:r>
        <w:t xml:space="preserve"> </w:t>
      </w:r>
      <w:r>
        <w:rPr>
          <w:w w:val="85"/>
        </w:rPr>
        <w:t>in</w:t>
      </w:r>
      <w:r>
        <w:t xml:space="preserve"> </w:t>
      </w:r>
      <w:r>
        <w:rPr>
          <w:w w:val="85"/>
        </w:rPr>
        <w:t>Mbale</w:t>
      </w:r>
      <w:r>
        <w:t xml:space="preserve"> </w:t>
      </w:r>
      <w:r>
        <w:rPr>
          <w:w w:val="85"/>
        </w:rPr>
        <w:t>and</w:t>
      </w:r>
      <w:r>
        <w:t xml:space="preserve"> </w:t>
      </w:r>
      <w:r>
        <w:rPr>
          <w:w w:val="85"/>
        </w:rPr>
        <w:t>Manafwa</w:t>
      </w:r>
      <w:r>
        <w:t xml:space="preserve"> </w:t>
      </w:r>
      <w:r>
        <w:rPr>
          <w:w w:val="85"/>
        </w:rPr>
        <w:t>from</w:t>
      </w:r>
      <w:r>
        <w:t xml:space="preserve"> </w:t>
      </w:r>
      <w:r>
        <w:rPr>
          <w:w w:val="85"/>
        </w:rPr>
        <w:t>Mt.</w:t>
      </w:r>
      <w:r>
        <w:t xml:space="preserve"> </w:t>
      </w:r>
      <w:r>
        <w:rPr>
          <w:w w:val="85"/>
        </w:rPr>
        <w:t>Elgon;</w:t>
      </w:r>
      <w:r>
        <w:rPr>
          <w:spacing w:val="16"/>
        </w:rPr>
        <w:t xml:space="preserve"> </w:t>
      </w:r>
      <w:r>
        <w:rPr>
          <w:w w:val="85"/>
        </w:rPr>
        <w:t>and</w:t>
      </w:r>
      <w:r>
        <w:t xml:space="preserve"> </w:t>
      </w:r>
      <w:r>
        <w:rPr>
          <w:w w:val="85"/>
        </w:rPr>
        <w:t xml:space="preserve">on </w:t>
      </w:r>
      <w:r>
        <w:rPr>
          <w:w w:val="90"/>
        </w:rPr>
        <w:t>Muhavura in Kisoro.</w:t>
      </w:r>
    </w:p>
    <w:p w:rsidR="00E5575B" w:rsidRDefault="00D512E5">
      <w:pPr>
        <w:pStyle w:val="BodyText"/>
        <w:spacing w:line="225" w:lineRule="exact"/>
        <w:ind w:left="733"/>
      </w:pPr>
      <w:r>
        <w:rPr>
          <w:w w:val="80"/>
        </w:rPr>
        <w:t>Porous</w:t>
      </w:r>
      <w:r>
        <w:rPr>
          <w:spacing w:val="-5"/>
        </w:rPr>
        <w:t xml:space="preserve"> </w:t>
      </w:r>
      <w:r>
        <w:rPr>
          <w:w w:val="80"/>
        </w:rPr>
        <w:t>volcanic</w:t>
      </w:r>
      <w:r>
        <w:rPr>
          <w:spacing w:val="-5"/>
        </w:rPr>
        <w:t xml:space="preserve"> </w:t>
      </w:r>
      <w:r>
        <w:rPr>
          <w:w w:val="80"/>
        </w:rPr>
        <w:t>materials</w:t>
      </w:r>
      <w:r>
        <w:rPr>
          <w:spacing w:val="-5"/>
        </w:rPr>
        <w:t xml:space="preserve"> </w:t>
      </w:r>
      <w:r>
        <w:rPr>
          <w:w w:val="80"/>
        </w:rPr>
        <w:t>limiting</w:t>
      </w:r>
      <w:r>
        <w:rPr>
          <w:spacing w:val="-5"/>
        </w:rPr>
        <w:t xml:space="preserve"> </w:t>
      </w:r>
      <w:r>
        <w:rPr>
          <w:w w:val="80"/>
        </w:rPr>
        <w:t>drainage</w:t>
      </w:r>
      <w:r>
        <w:t xml:space="preserve"> </w:t>
      </w:r>
      <w:r>
        <w:rPr>
          <w:w w:val="80"/>
        </w:rPr>
        <w:t>surface</w:t>
      </w:r>
      <w:r>
        <w:rPr>
          <w:spacing w:val="-5"/>
        </w:rPr>
        <w:t xml:space="preserve"> </w:t>
      </w:r>
      <w:r>
        <w:rPr>
          <w:w w:val="80"/>
        </w:rPr>
        <w:t>like</w:t>
      </w:r>
      <w:r>
        <w:rPr>
          <w:spacing w:val="-5"/>
        </w:rPr>
        <w:t xml:space="preserve"> </w:t>
      </w:r>
      <w:r>
        <w:rPr>
          <w:w w:val="80"/>
        </w:rPr>
        <w:t>the</w:t>
      </w:r>
      <w:r>
        <w:rPr>
          <w:spacing w:val="-5"/>
        </w:rPr>
        <w:t xml:space="preserve"> </w:t>
      </w:r>
      <w:r>
        <w:rPr>
          <w:w w:val="80"/>
        </w:rPr>
        <w:t>basalts</w:t>
      </w:r>
      <w:r>
        <w:rPr>
          <w:spacing w:val="-5"/>
        </w:rPr>
        <w:t xml:space="preserve"> </w:t>
      </w:r>
      <w:r>
        <w:rPr>
          <w:w w:val="80"/>
        </w:rPr>
        <w:t>in</w:t>
      </w:r>
      <w:r>
        <w:rPr>
          <w:spacing w:val="-5"/>
        </w:rPr>
        <w:t xml:space="preserve"> </w:t>
      </w:r>
      <w:r>
        <w:rPr>
          <w:w w:val="80"/>
        </w:rPr>
        <w:t>Kisoro</w:t>
      </w:r>
      <w:r>
        <w:rPr>
          <w:spacing w:val="-4"/>
        </w:rPr>
        <w:t xml:space="preserve"> </w:t>
      </w:r>
      <w:r>
        <w:rPr>
          <w:w w:val="80"/>
        </w:rPr>
        <w:t>areas</w:t>
      </w:r>
      <w:r>
        <w:rPr>
          <w:spacing w:val="-5"/>
        </w:rPr>
        <w:t xml:space="preserve"> </w:t>
      </w:r>
      <w:r>
        <w:rPr>
          <w:w w:val="80"/>
        </w:rPr>
        <w:t>and</w:t>
      </w:r>
      <w:r>
        <w:rPr>
          <w:spacing w:val="-5"/>
        </w:rPr>
        <w:t xml:space="preserve"> </w:t>
      </w:r>
      <w:r>
        <w:rPr>
          <w:w w:val="80"/>
        </w:rPr>
        <w:t>limestone</w:t>
      </w:r>
      <w:r>
        <w:rPr>
          <w:spacing w:val="-5"/>
        </w:rPr>
        <w:t xml:space="preserve"> </w:t>
      </w:r>
      <w:r>
        <w:rPr>
          <w:w w:val="80"/>
        </w:rPr>
        <w:t>in</w:t>
      </w:r>
      <w:r>
        <w:rPr>
          <w:spacing w:val="-5"/>
        </w:rPr>
        <w:t xml:space="preserve"> </w:t>
      </w:r>
      <w:r>
        <w:rPr>
          <w:w w:val="80"/>
        </w:rPr>
        <w:t>Bunguruguru</w:t>
      </w:r>
      <w:r>
        <w:rPr>
          <w:spacing w:val="-5"/>
        </w:rPr>
        <w:t xml:space="preserve"> </w:t>
      </w:r>
      <w:r>
        <w:rPr>
          <w:w w:val="80"/>
        </w:rPr>
        <w:t>areas</w:t>
      </w:r>
      <w:r>
        <w:rPr>
          <w:spacing w:val="-4"/>
        </w:rPr>
        <w:t xml:space="preserve"> </w:t>
      </w:r>
      <w:r>
        <w:rPr>
          <w:w w:val="80"/>
        </w:rPr>
        <w:t>in</w:t>
      </w:r>
      <w:r>
        <w:rPr>
          <w:spacing w:val="-5"/>
        </w:rPr>
        <w:t xml:space="preserve"> </w:t>
      </w:r>
      <w:r>
        <w:rPr>
          <w:spacing w:val="-2"/>
          <w:w w:val="80"/>
        </w:rPr>
        <w:t>Rubirizi.</w:t>
      </w:r>
    </w:p>
    <w:p w:rsidR="00E5575B" w:rsidRDefault="00E5575B">
      <w:pPr>
        <w:pStyle w:val="BodyText"/>
        <w:spacing w:before="3"/>
        <w:ind w:left="0"/>
      </w:pPr>
    </w:p>
    <w:p w:rsidR="00E5575B" w:rsidRDefault="00D512E5">
      <w:pPr>
        <w:pStyle w:val="Heading2"/>
        <w:rPr>
          <w:rFonts w:ascii="Microsoft Sans Serif"/>
          <w:b w:val="0"/>
        </w:rPr>
      </w:pPr>
      <w:r>
        <w:rPr>
          <w:w w:val="80"/>
        </w:rPr>
        <w:t>Intrusive</w:t>
      </w:r>
      <w:r>
        <w:rPr>
          <w:spacing w:val="-6"/>
        </w:rPr>
        <w:t xml:space="preserve"> </w:t>
      </w:r>
      <w:r>
        <w:rPr>
          <w:w w:val="80"/>
        </w:rPr>
        <w:t>vulcanicity</w:t>
      </w:r>
      <w:r>
        <w:rPr>
          <w:spacing w:val="-6"/>
        </w:rPr>
        <w:t xml:space="preserve"> </w:t>
      </w:r>
      <w:r>
        <w:rPr>
          <w:w w:val="80"/>
        </w:rPr>
        <w:t>effects</w:t>
      </w:r>
      <w:r>
        <w:rPr>
          <w:spacing w:val="-6"/>
        </w:rPr>
        <w:t xml:space="preserve"> </w:t>
      </w:r>
      <w:r>
        <w:rPr>
          <w:w w:val="80"/>
        </w:rPr>
        <w:t>on</w:t>
      </w:r>
      <w:r>
        <w:rPr>
          <w:spacing w:val="-7"/>
        </w:rPr>
        <w:t xml:space="preserve"> </w:t>
      </w:r>
      <w:r>
        <w:rPr>
          <w:spacing w:val="-2"/>
          <w:w w:val="80"/>
        </w:rPr>
        <w:t>drainage</w:t>
      </w:r>
      <w:r>
        <w:rPr>
          <w:rFonts w:ascii="Microsoft Sans Serif"/>
          <w:b w:val="0"/>
          <w:spacing w:val="-2"/>
          <w:w w:val="80"/>
        </w:rPr>
        <w:t>;</w:t>
      </w:r>
    </w:p>
    <w:p w:rsidR="00E5575B" w:rsidRDefault="00D512E5">
      <w:pPr>
        <w:pStyle w:val="BodyText"/>
        <w:tabs>
          <w:tab w:val="left" w:pos="9231"/>
        </w:tabs>
        <w:spacing w:before="4" w:line="242" w:lineRule="auto"/>
        <w:ind w:left="460" w:right="736" w:firstLine="319"/>
      </w:pPr>
      <w:r>
        <w:rPr>
          <w:w w:val="85"/>
        </w:rPr>
        <w:t>Exposure</w:t>
      </w:r>
      <w:r>
        <w:rPr>
          <w:spacing w:val="-1"/>
          <w:w w:val="85"/>
        </w:rPr>
        <w:t xml:space="preserve"> </w:t>
      </w:r>
      <w:r>
        <w:rPr>
          <w:w w:val="85"/>
        </w:rPr>
        <w:t>of dykes and</w:t>
      </w:r>
      <w:r>
        <w:rPr>
          <w:spacing w:val="-1"/>
          <w:w w:val="85"/>
        </w:rPr>
        <w:t xml:space="preserve"> </w:t>
      </w:r>
      <w:r>
        <w:rPr>
          <w:w w:val="85"/>
        </w:rPr>
        <w:t>sills</w:t>
      </w:r>
      <w:r>
        <w:rPr>
          <w:spacing w:val="-1"/>
          <w:w w:val="85"/>
        </w:rPr>
        <w:t xml:space="preserve"> </w:t>
      </w:r>
      <w:r>
        <w:rPr>
          <w:w w:val="85"/>
        </w:rPr>
        <w:t>leading</w:t>
      </w:r>
      <w:r>
        <w:rPr>
          <w:spacing w:val="-1"/>
          <w:w w:val="85"/>
        </w:rPr>
        <w:t xml:space="preserve"> </w:t>
      </w:r>
      <w:r>
        <w:rPr>
          <w:w w:val="85"/>
        </w:rPr>
        <w:t>to waterfalls</w:t>
      </w:r>
      <w:r>
        <w:rPr>
          <w:spacing w:val="-1"/>
          <w:w w:val="85"/>
        </w:rPr>
        <w:t xml:space="preserve"> </w:t>
      </w:r>
      <w:r>
        <w:rPr>
          <w:w w:val="85"/>
        </w:rPr>
        <w:t>and</w:t>
      </w:r>
      <w:r>
        <w:rPr>
          <w:spacing w:val="-1"/>
          <w:w w:val="85"/>
        </w:rPr>
        <w:t xml:space="preserve"> </w:t>
      </w:r>
      <w:r>
        <w:rPr>
          <w:w w:val="85"/>
        </w:rPr>
        <w:t>rapids</w:t>
      </w:r>
      <w:r>
        <w:rPr>
          <w:spacing w:val="-1"/>
          <w:w w:val="85"/>
        </w:rPr>
        <w:t xml:space="preserve"> </w:t>
      </w:r>
      <w:r>
        <w:rPr>
          <w:w w:val="85"/>
        </w:rPr>
        <w:t>like</w:t>
      </w:r>
      <w:r>
        <w:rPr>
          <w:spacing w:val="-1"/>
          <w:w w:val="85"/>
        </w:rPr>
        <w:t xml:space="preserve"> </w:t>
      </w:r>
      <w:r>
        <w:rPr>
          <w:w w:val="85"/>
        </w:rPr>
        <w:t>Sippi</w:t>
      </w:r>
      <w:r>
        <w:rPr>
          <w:spacing w:val="-1"/>
          <w:w w:val="85"/>
        </w:rPr>
        <w:t xml:space="preserve"> </w:t>
      </w:r>
      <w:r>
        <w:rPr>
          <w:w w:val="85"/>
        </w:rPr>
        <w:t>falls</w:t>
      </w:r>
      <w:r>
        <w:rPr>
          <w:spacing w:val="-1"/>
          <w:w w:val="85"/>
        </w:rPr>
        <w:t xml:space="preserve"> </w:t>
      </w:r>
      <w:r>
        <w:rPr>
          <w:w w:val="85"/>
        </w:rPr>
        <w:t>in</w:t>
      </w:r>
      <w:r>
        <w:rPr>
          <w:spacing w:val="-1"/>
          <w:w w:val="85"/>
        </w:rPr>
        <w:t xml:space="preserve"> </w:t>
      </w:r>
      <w:r>
        <w:rPr>
          <w:w w:val="85"/>
        </w:rPr>
        <w:t>Kapchorwa, Kisiizi falls</w:t>
      </w:r>
      <w:r>
        <w:rPr>
          <w:spacing w:val="-1"/>
          <w:w w:val="85"/>
        </w:rPr>
        <w:t xml:space="preserve"> </w:t>
      </w:r>
      <w:r>
        <w:rPr>
          <w:w w:val="85"/>
        </w:rPr>
        <w:t>in</w:t>
      </w:r>
      <w:r>
        <w:rPr>
          <w:spacing w:val="-1"/>
          <w:w w:val="85"/>
        </w:rPr>
        <w:t xml:space="preserve"> </w:t>
      </w:r>
      <w:r>
        <w:rPr>
          <w:w w:val="85"/>
        </w:rPr>
        <w:t>Rukingiri,</w:t>
      </w:r>
      <w:r>
        <w:tab/>
      </w:r>
      <w:r>
        <w:rPr>
          <w:w w:val="80"/>
        </w:rPr>
        <w:t xml:space="preserve">Bujagali falls in Jinja, Sezibwa </w:t>
      </w:r>
      <w:r>
        <w:rPr>
          <w:w w:val="85"/>
        </w:rPr>
        <w:t>falls</w:t>
      </w:r>
      <w:r>
        <w:rPr>
          <w:spacing w:val="-3"/>
          <w:w w:val="85"/>
        </w:rPr>
        <w:t xml:space="preserve"> </w:t>
      </w:r>
      <w:r>
        <w:rPr>
          <w:w w:val="85"/>
        </w:rPr>
        <w:t>in</w:t>
      </w:r>
      <w:r>
        <w:rPr>
          <w:spacing w:val="-3"/>
          <w:w w:val="85"/>
        </w:rPr>
        <w:t xml:space="preserve"> </w:t>
      </w:r>
      <w:r>
        <w:rPr>
          <w:w w:val="85"/>
        </w:rPr>
        <w:t>Mukono,</w:t>
      </w:r>
      <w:r>
        <w:rPr>
          <w:spacing w:val="-3"/>
          <w:w w:val="85"/>
        </w:rPr>
        <w:t xml:space="preserve"> </w:t>
      </w:r>
      <w:r>
        <w:rPr>
          <w:w w:val="85"/>
        </w:rPr>
        <w:t>Karuma</w:t>
      </w:r>
      <w:r>
        <w:rPr>
          <w:spacing w:val="-3"/>
          <w:w w:val="85"/>
        </w:rPr>
        <w:t xml:space="preserve"> </w:t>
      </w:r>
      <w:r>
        <w:rPr>
          <w:w w:val="85"/>
        </w:rPr>
        <w:t>falls</w:t>
      </w:r>
      <w:r>
        <w:rPr>
          <w:spacing w:val="-3"/>
          <w:w w:val="85"/>
        </w:rPr>
        <w:t xml:space="preserve"> </w:t>
      </w:r>
      <w:r>
        <w:rPr>
          <w:w w:val="85"/>
        </w:rPr>
        <w:t>in</w:t>
      </w:r>
      <w:r>
        <w:rPr>
          <w:spacing w:val="-3"/>
          <w:w w:val="85"/>
        </w:rPr>
        <w:t xml:space="preserve"> </w:t>
      </w:r>
      <w:r>
        <w:rPr>
          <w:w w:val="85"/>
        </w:rPr>
        <w:t>Kiryandongo</w:t>
      </w:r>
      <w:r>
        <w:rPr>
          <w:spacing w:val="-3"/>
          <w:w w:val="85"/>
        </w:rPr>
        <w:t xml:space="preserve"> </w:t>
      </w:r>
      <w:r>
        <w:rPr>
          <w:w w:val="85"/>
        </w:rPr>
        <w:t>(Masindi).</w:t>
      </w:r>
    </w:p>
    <w:p w:rsidR="00E5575B" w:rsidRDefault="00D512E5">
      <w:pPr>
        <w:pStyle w:val="BodyText"/>
        <w:spacing w:before="1"/>
        <w:ind w:left="779"/>
      </w:pPr>
      <w:r>
        <w:rPr>
          <w:w w:val="80"/>
        </w:rPr>
        <w:t>Formation</w:t>
      </w:r>
      <w:r>
        <w:rPr>
          <w:spacing w:val="-6"/>
        </w:rPr>
        <w:t xml:space="preserve"> </w:t>
      </w:r>
      <w:r>
        <w:rPr>
          <w:w w:val="80"/>
        </w:rPr>
        <w:t>of</w:t>
      </w:r>
      <w:r>
        <w:rPr>
          <w:spacing w:val="-6"/>
        </w:rPr>
        <w:t xml:space="preserve"> </w:t>
      </w:r>
      <w:r>
        <w:rPr>
          <w:w w:val="80"/>
        </w:rPr>
        <w:t>waterfalls</w:t>
      </w:r>
      <w:r>
        <w:rPr>
          <w:spacing w:val="-5"/>
        </w:rPr>
        <w:t xml:space="preserve"> </w:t>
      </w:r>
      <w:r>
        <w:rPr>
          <w:w w:val="80"/>
        </w:rPr>
        <w:t>and</w:t>
      </w:r>
      <w:r>
        <w:rPr>
          <w:spacing w:val="-6"/>
        </w:rPr>
        <w:t xml:space="preserve"> </w:t>
      </w:r>
      <w:r>
        <w:rPr>
          <w:w w:val="80"/>
        </w:rPr>
        <w:t>rapids</w:t>
      </w:r>
      <w:r>
        <w:rPr>
          <w:spacing w:val="-5"/>
        </w:rPr>
        <w:t xml:space="preserve"> </w:t>
      </w:r>
      <w:r>
        <w:rPr>
          <w:w w:val="80"/>
        </w:rPr>
        <w:t>on</w:t>
      </w:r>
      <w:r>
        <w:rPr>
          <w:spacing w:val="-5"/>
        </w:rPr>
        <w:t xml:space="preserve"> </w:t>
      </w:r>
      <w:r>
        <w:rPr>
          <w:w w:val="80"/>
        </w:rPr>
        <w:t>sills</w:t>
      </w:r>
      <w:r>
        <w:rPr>
          <w:spacing w:val="-5"/>
        </w:rPr>
        <w:t xml:space="preserve"> </w:t>
      </w:r>
      <w:r>
        <w:rPr>
          <w:w w:val="80"/>
        </w:rPr>
        <w:t>and</w:t>
      </w:r>
      <w:r>
        <w:rPr>
          <w:spacing w:val="-6"/>
        </w:rPr>
        <w:t xml:space="preserve"> </w:t>
      </w:r>
      <w:r>
        <w:rPr>
          <w:w w:val="80"/>
        </w:rPr>
        <w:t>dykes</w:t>
      </w:r>
      <w:r>
        <w:rPr>
          <w:spacing w:val="-5"/>
        </w:rPr>
        <w:t xml:space="preserve"> </w:t>
      </w:r>
      <w:r>
        <w:rPr>
          <w:w w:val="80"/>
        </w:rPr>
        <w:t>have</w:t>
      </w:r>
      <w:r>
        <w:rPr>
          <w:spacing w:val="-6"/>
        </w:rPr>
        <w:t xml:space="preserve"> </w:t>
      </w:r>
      <w:r>
        <w:rPr>
          <w:w w:val="80"/>
        </w:rPr>
        <w:t>led</w:t>
      </w:r>
      <w:r>
        <w:rPr>
          <w:spacing w:val="-5"/>
        </w:rPr>
        <w:t xml:space="preserve"> </w:t>
      </w:r>
      <w:r>
        <w:rPr>
          <w:w w:val="80"/>
        </w:rPr>
        <w:t>to</w:t>
      </w:r>
      <w:r>
        <w:rPr>
          <w:spacing w:val="-6"/>
        </w:rPr>
        <w:t xml:space="preserve"> </w:t>
      </w:r>
      <w:r>
        <w:rPr>
          <w:w w:val="80"/>
        </w:rPr>
        <w:t>gorges</w:t>
      </w:r>
      <w:r>
        <w:rPr>
          <w:spacing w:val="-5"/>
        </w:rPr>
        <w:t xml:space="preserve"> </w:t>
      </w:r>
      <w:r>
        <w:rPr>
          <w:w w:val="80"/>
        </w:rPr>
        <w:t>and</w:t>
      </w:r>
      <w:r>
        <w:rPr>
          <w:spacing w:val="-6"/>
        </w:rPr>
        <w:t xml:space="preserve"> </w:t>
      </w:r>
      <w:r>
        <w:rPr>
          <w:w w:val="80"/>
        </w:rPr>
        <w:t>plunge</w:t>
      </w:r>
      <w:r>
        <w:rPr>
          <w:spacing w:val="-6"/>
        </w:rPr>
        <w:t xml:space="preserve"> </w:t>
      </w:r>
      <w:r>
        <w:rPr>
          <w:w w:val="80"/>
        </w:rPr>
        <w:t>pools</w:t>
      </w:r>
      <w:r>
        <w:rPr>
          <w:spacing w:val="-5"/>
        </w:rPr>
        <w:t xml:space="preserve"> </w:t>
      </w:r>
      <w:r>
        <w:rPr>
          <w:w w:val="80"/>
        </w:rPr>
        <w:t>such</w:t>
      </w:r>
      <w:r>
        <w:rPr>
          <w:spacing w:val="-2"/>
        </w:rPr>
        <w:t xml:space="preserve"> </w:t>
      </w:r>
      <w:r>
        <w:rPr>
          <w:w w:val="80"/>
        </w:rPr>
        <w:t>as</w:t>
      </w:r>
      <w:r>
        <w:rPr>
          <w:spacing w:val="-6"/>
        </w:rPr>
        <w:t xml:space="preserve"> </w:t>
      </w:r>
      <w:r>
        <w:rPr>
          <w:w w:val="80"/>
        </w:rPr>
        <w:t>those</w:t>
      </w:r>
      <w:r>
        <w:rPr>
          <w:spacing w:val="-6"/>
        </w:rPr>
        <w:t xml:space="preserve"> </w:t>
      </w:r>
      <w:r>
        <w:rPr>
          <w:w w:val="80"/>
        </w:rPr>
        <w:t>on</w:t>
      </w:r>
      <w:r>
        <w:rPr>
          <w:spacing w:val="-5"/>
        </w:rPr>
        <w:t xml:space="preserve"> </w:t>
      </w:r>
      <w:r>
        <w:rPr>
          <w:w w:val="80"/>
        </w:rPr>
        <w:t>the</w:t>
      </w:r>
      <w:r>
        <w:rPr>
          <w:spacing w:val="-6"/>
        </w:rPr>
        <w:t xml:space="preserve"> </w:t>
      </w:r>
      <w:r>
        <w:rPr>
          <w:w w:val="80"/>
        </w:rPr>
        <w:t>above</w:t>
      </w:r>
      <w:r>
        <w:rPr>
          <w:spacing w:val="-5"/>
        </w:rPr>
        <w:t xml:space="preserve"> </w:t>
      </w:r>
      <w:r>
        <w:rPr>
          <w:spacing w:val="-2"/>
          <w:w w:val="80"/>
        </w:rPr>
        <w:t>rivers.</w:t>
      </w:r>
    </w:p>
    <w:p w:rsidR="00E5575B" w:rsidRDefault="00D512E5">
      <w:pPr>
        <w:pStyle w:val="BodyText"/>
        <w:spacing w:before="2" w:line="244" w:lineRule="auto"/>
        <w:ind w:left="460" w:right="712" w:firstLine="319"/>
      </w:pPr>
      <w:r>
        <w:rPr>
          <w:w w:val="80"/>
        </w:rPr>
        <w:t>Hot</w:t>
      </w:r>
      <w:r>
        <w:t xml:space="preserve"> </w:t>
      </w:r>
      <w:r>
        <w:rPr>
          <w:w w:val="80"/>
        </w:rPr>
        <w:t>springs</w:t>
      </w:r>
      <w:r>
        <w:t xml:space="preserve"> </w:t>
      </w:r>
      <w:r>
        <w:rPr>
          <w:w w:val="80"/>
        </w:rPr>
        <w:t>/</w:t>
      </w:r>
      <w:r>
        <w:t xml:space="preserve"> </w:t>
      </w:r>
      <w:r>
        <w:rPr>
          <w:w w:val="80"/>
        </w:rPr>
        <w:t>fumaroles</w:t>
      </w:r>
      <w:r>
        <w:t xml:space="preserve"> </w:t>
      </w:r>
      <w:r>
        <w:rPr>
          <w:w w:val="80"/>
        </w:rPr>
        <w:t>/</w:t>
      </w:r>
      <w:r>
        <w:t xml:space="preserve"> </w:t>
      </w:r>
      <w:r>
        <w:rPr>
          <w:w w:val="80"/>
        </w:rPr>
        <w:t>geysers</w:t>
      </w:r>
      <w:r>
        <w:t xml:space="preserve"> </w:t>
      </w:r>
      <w:r>
        <w:rPr>
          <w:w w:val="80"/>
        </w:rPr>
        <w:t>such</w:t>
      </w:r>
      <w:r>
        <w:t xml:space="preserve"> </w:t>
      </w:r>
      <w:r>
        <w:rPr>
          <w:w w:val="80"/>
        </w:rPr>
        <w:t>as</w:t>
      </w:r>
      <w:r>
        <w:t xml:space="preserve"> </w:t>
      </w:r>
      <w:r>
        <w:rPr>
          <w:w w:val="80"/>
        </w:rPr>
        <w:t>Sempaya</w:t>
      </w:r>
      <w:r>
        <w:t xml:space="preserve"> </w:t>
      </w:r>
      <w:r>
        <w:rPr>
          <w:w w:val="80"/>
        </w:rPr>
        <w:t>in</w:t>
      </w:r>
      <w:r>
        <w:t xml:space="preserve"> </w:t>
      </w:r>
      <w:r>
        <w:rPr>
          <w:w w:val="80"/>
        </w:rPr>
        <w:t>Kabarole</w:t>
      </w:r>
      <w:r>
        <w:t xml:space="preserve"> </w:t>
      </w:r>
      <w:r>
        <w:rPr>
          <w:w w:val="80"/>
        </w:rPr>
        <w:t>and</w:t>
      </w:r>
      <w:r>
        <w:t xml:space="preserve"> </w:t>
      </w:r>
      <w:r>
        <w:rPr>
          <w:w w:val="80"/>
        </w:rPr>
        <w:t>Rwagimba</w:t>
      </w:r>
      <w:r>
        <w:t xml:space="preserve"> </w:t>
      </w:r>
      <w:r>
        <w:rPr>
          <w:w w:val="80"/>
        </w:rPr>
        <w:t>in</w:t>
      </w:r>
      <w:r>
        <w:t xml:space="preserve"> </w:t>
      </w:r>
      <w:r>
        <w:rPr>
          <w:w w:val="80"/>
        </w:rPr>
        <w:t>Bundibugyo,</w:t>
      </w:r>
      <w:r>
        <w:t xml:space="preserve"> </w:t>
      </w:r>
      <w:r>
        <w:rPr>
          <w:w w:val="80"/>
        </w:rPr>
        <w:t>Kitagata</w:t>
      </w:r>
      <w:r>
        <w:t xml:space="preserve"> </w:t>
      </w:r>
      <w:r>
        <w:rPr>
          <w:w w:val="80"/>
        </w:rPr>
        <w:t>in</w:t>
      </w:r>
      <w:r>
        <w:t xml:space="preserve"> </w:t>
      </w:r>
      <w:r>
        <w:rPr>
          <w:w w:val="80"/>
        </w:rPr>
        <w:t>Bushenyi,</w:t>
      </w:r>
      <w:r>
        <w:t xml:space="preserve"> </w:t>
      </w:r>
      <w:r>
        <w:rPr>
          <w:w w:val="80"/>
        </w:rPr>
        <w:t>Kisizi</w:t>
      </w:r>
      <w:r>
        <w:t xml:space="preserve"> </w:t>
      </w:r>
      <w:r>
        <w:rPr>
          <w:w w:val="80"/>
        </w:rPr>
        <w:t>in</w:t>
      </w:r>
      <w:r>
        <w:t xml:space="preserve"> </w:t>
      </w:r>
      <w:r>
        <w:rPr>
          <w:w w:val="80"/>
        </w:rPr>
        <w:t>Rukungiri,</w:t>
      </w:r>
      <w:r>
        <w:t xml:space="preserve"> </w:t>
      </w:r>
      <w:r>
        <w:rPr>
          <w:w w:val="80"/>
        </w:rPr>
        <w:t>Kibiro</w:t>
      </w:r>
      <w:r>
        <w:t xml:space="preserve"> </w:t>
      </w:r>
      <w:r>
        <w:rPr>
          <w:w w:val="80"/>
        </w:rPr>
        <w:t xml:space="preserve">in </w:t>
      </w:r>
      <w:r>
        <w:rPr>
          <w:spacing w:val="-2"/>
          <w:w w:val="90"/>
        </w:rPr>
        <w:t>Hoima,</w:t>
      </w:r>
      <w:r>
        <w:rPr>
          <w:spacing w:val="-6"/>
          <w:w w:val="90"/>
        </w:rPr>
        <w:t xml:space="preserve"> </w:t>
      </w:r>
      <w:r>
        <w:rPr>
          <w:spacing w:val="-2"/>
          <w:w w:val="90"/>
        </w:rPr>
        <w:t>Kikagati</w:t>
      </w:r>
      <w:r>
        <w:rPr>
          <w:spacing w:val="-6"/>
          <w:w w:val="90"/>
        </w:rPr>
        <w:t xml:space="preserve"> </w:t>
      </w:r>
      <w:r>
        <w:rPr>
          <w:spacing w:val="-2"/>
          <w:w w:val="90"/>
        </w:rPr>
        <w:t>in</w:t>
      </w:r>
      <w:r>
        <w:rPr>
          <w:spacing w:val="-6"/>
          <w:w w:val="90"/>
        </w:rPr>
        <w:t xml:space="preserve"> </w:t>
      </w:r>
      <w:r>
        <w:rPr>
          <w:spacing w:val="-2"/>
          <w:w w:val="90"/>
        </w:rPr>
        <w:t>Isingiro,</w:t>
      </w:r>
      <w:r>
        <w:rPr>
          <w:spacing w:val="-6"/>
          <w:w w:val="90"/>
        </w:rPr>
        <w:t xml:space="preserve"> </w:t>
      </w:r>
      <w:r>
        <w:rPr>
          <w:spacing w:val="-2"/>
          <w:w w:val="90"/>
        </w:rPr>
        <w:t>etc.</w:t>
      </w:r>
    </w:p>
    <w:p w:rsidR="00E5575B" w:rsidRDefault="00D512E5">
      <w:pPr>
        <w:pStyle w:val="BodyText"/>
        <w:spacing w:line="225" w:lineRule="exact"/>
        <w:ind w:left="824"/>
      </w:pPr>
      <w:r>
        <w:rPr>
          <w:w w:val="80"/>
        </w:rPr>
        <w:t>Bowl</w:t>
      </w:r>
      <w:r>
        <w:rPr>
          <w:spacing w:val="-3"/>
        </w:rPr>
        <w:t xml:space="preserve"> </w:t>
      </w:r>
      <w:r>
        <w:rPr>
          <w:w w:val="80"/>
        </w:rPr>
        <w:t>shaped</w:t>
      </w:r>
      <w:r>
        <w:t xml:space="preserve"> </w:t>
      </w:r>
      <w:r>
        <w:rPr>
          <w:w w:val="80"/>
        </w:rPr>
        <w:t>lake</w:t>
      </w:r>
      <w:r>
        <w:rPr>
          <w:spacing w:val="-3"/>
        </w:rPr>
        <w:t xml:space="preserve"> </w:t>
      </w:r>
      <w:r>
        <w:rPr>
          <w:w w:val="80"/>
        </w:rPr>
        <w:t>in</w:t>
      </w:r>
      <w:r>
        <w:rPr>
          <w:spacing w:val="-3"/>
        </w:rPr>
        <w:t xml:space="preserve"> </w:t>
      </w:r>
      <w:r>
        <w:rPr>
          <w:w w:val="80"/>
        </w:rPr>
        <w:t>lapolith</w:t>
      </w:r>
      <w:r>
        <w:rPr>
          <w:spacing w:val="1"/>
        </w:rPr>
        <w:t xml:space="preserve"> </w:t>
      </w:r>
      <w:r>
        <w:rPr>
          <w:w w:val="80"/>
        </w:rPr>
        <w:t>like</w:t>
      </w:r>
      <w:r>
        <w:rPr>
          <w:spacing w:val="-3"/>
        </w:rPr>
        <w:t xml:space="preserve"> </w:t>
      </w:r>
      <w:r>
        <w:rPr>
          <w:w w:val="80"/>
        </w:rPr>
        <w:t>Rubanda</w:t>
      </w:r>
      <w:r>
        <w:rPr>
          <w:spacing w:val="-3"/>
        </w:rPr>
        <w:t xml:space="preserve"> </w:t>
      </w:r>
      <w:r>
        <w:rPr>
          <w:w w:val="80"/>
        </w:rPr>
        <w:t>arena</w:t>
      </w:r>
      <w:r>
        <w:rPr>
          <w:spacing w:val="-3"/>
        </w:rPr>
        <w:t xml:space="preserve"> </w:t>
      </w:r>
      <w:r>
        <w:rPr>
          <w:w w:val="80"/>
        </w:rPr>
        <w:t>along</w:t>
      </w:r>
      <w:r>
        <w:rPr>
          <w:spacing w:val="-3"/>
        </w:rPr>
        <w:t xml:space="preserve"> </w:t>
      </w:r>
      <w:r>
        <w:rPr>
          <w:w w:val="80"/>
        </w:rPr>
        <w:t>Kabale</w:t>
      </w:r>
      <w:r>
        <w:rPr>
          <w:spacing w:val="5"/>
        </w:rPr>
        <w:t xml:space="preserve"> </w:t>
      </w:r>
      <w:r>
        <w:rPr>
          <w:w w:val="80"/>
        </w:rPr>
        <w:t>–</w:t>
      </w:r>
      <w:r>
        <w:rPr>
          <w:spacing w:val="-3"/>
        </w:rPr>
        <w:t xml:space="preserve"> </w:t>
      </w:r>
      <w:r>
        <w:rPr>
          <w:w w:val="80"/>
        </w:rPr>
        <w:t>Kisoro</w:t>
      </w:r>
      <w:r>
        <w:rPr>
          <w:spacing w:val="-2"/>
        </w:rPr>
        <w:t xml:space="preserve"> </w:t>
      </w:r>
      <w:r>
        <w:rPr>
          <w:w w:val="80"/>
        </w:rPr>
        <w:t>road</w:t>
      </w:r>
      <w:r>
        <w:rPr>
          <w:spacing w:val="-3"/>
        </w:rPr>
        <w:t xml:space="preserve"> </w:t>
      </w:r>
      <w:r>
        <w:rPr>
          <w:w w:val="80"/>
        </w:rPr>
        <w:t>in</w:t>
      </w:r>
      <w:r>
        <w:rPr>
          <w:spacing w:val="-3"/>
        </w:rPr>
        <w:t xml:space="preserve"> </w:t>
      </w:r>
      <w:r>
        <w:rPr>
          <w:spacing w:val="-2"/>
          <w:w w:val="80"/>
        </w:rPr>
        <w:t>Kabale.</w:t>
      </w:r>
    </w:p>
    <w:p w:rsidR="00E5575B" w:rsidRDefault="00E5575B">
      <w:pPr>
        <w:pStyle w:val="BodyText"/>
        <w:spacing w:before="2"/>
        <w:ind w:left="0"/>
      </w:pPr>
    </w:p>
    <w:p w:rsidR="00E5575B" w:rsidRDefault="00D512E5">
      <w:pPr>
        <w:ind w:left="460"/>
        <w:rPr>
          <w:rFonts w:ascii="Arial"/>
          <w:b/>
          <w:sz w:val="20"/>
        </w:rPr>
      </w:pPr>
      <w:r>
        <w:rPr>
          <w:rFonts w:ascii="Arial"/>
          <w:b/>
          <w:w w:val="80"/>
          <w:sz w:val="20"/>
          <w:u w:val="single"/>
        </w:rPr>
        <w:t>Revision</w:t>
      </w:r>
      <w:r>
        <w:rPr>
          <w:rFonts w:ascii="Arial"/>
          <w:b/>
          <w:spacing w:val="-4"/>
          <w:sz w:val="20"/>
          <w:u w:val="single"/>
        </w:rPr>
        <w:t xml:space="preserve"> </w:t>
      </w:r>
      <w:r>
        <w:rPr>
          <w:rFonts w:ascii="Arial"/>
          <w:b/>
          <w:spacing w:val="-2"/>
          <w:w w:val="90"/>
          <w:sz w:val="20"/>
          <w:u w:val="single"/>
        </w:rPr>
        <w:t>Questions:</w:t>
      </w:r>
    </w:p>
    <w:p w:rsidR="00E5575B" w:rsidRDefault="00E5575B">
      <w:pPr>
        <w:pStyle w:val="BodyText"/>
        <w:spacing w:before="2"/>
        <w:ind w:left="0"/>
        <w:rPr>
          <w:rFonts w:ascii="Arial"/>
          <w:b/>
        </w:rPr>
      </w:pPr>
    </w:p>
    <w:p w:rsidR="00E5575B" w:rsidRDefault="00D512E5">
      <w:pPr>
        <w:pStyle w:val="ListParagraph"/>
        <w:numPr>
          <w:ilvl w:val="0"/>
          <w:numId w:val="23"/>
        </w:numPr>
        <w:tabs>
          <w:tab w:val="left" w:pos="819"/>
        </w:tabs>
        <w:spacing w:line="244" w:lineRule="auto"/>
        <w:ind w:right="6747" w:firstLine="0"/>
        <w:rPr>
          <w:sz w:val="20"/>
        </w:rPr>
      </w:pPr>
      <w:r>
        <w:rPr>
          <w:w w:val="80"/>
          <w:sz w:val="20"/>
        </w:rPr>
        <w:t xml:space="preserve">To what extent are Ugandan lakes as result of tectonic activity? </w:t>
      </w:r>
      <w:r>
        <w:rPr>
          <w:w w:val="90"/>
          <w:sz w:val="20"/>
        </w:rPr>
        <w:t>APPROACH TO 1</w:t>
      </w:r>
    </w:p>
    <w:p w:rsidR="00E5575B" w:rsidRDefault="00D512E5">
      <w:pPr>
        <w:pStyle w:val="Heading2"/>
        <w:spacing w:line="223" w:lineRule="exact"/>
      </w:pPr>
      <w:r>
        <w:rPr>
          <w:spacing w:val="-2"/>
          <w:w w:val="90"/>
        </w:rPr>
        <w:t>Introduction</w:t>
      </w:r>
    </w:p>
    <w:p w:rsidR="00E5575B" w:rsidRDefault="00D512E5">
      <w:pPr>
        <w:pStyle w:val="ListParagraph"/>
        <w:numPr>
          <w:ilvl w:val="0"/>
          <w:numId w:val="24"/>
        </w:numPr>
        <w:tabs>
          <w:tab w:val="left" w:pos="459"/>
        </w:tabs>
        <w:spacing w:before="1" w:line="244" w:lineRule="exact"/>
        <w:ind w:left="459" w:hanging="359"/>
        <w:jc w:val="left"/>
        <w:rPr>
          <w:sz w:val="20"/>
        </w:rPr>
      </w:pPr>
      <w:r>
        <w:rPr>
          <w:w w:val="80"/>
          <w:sz w:val="20"/>
        </w:rPr>
        <w:t>Definition</w:t>
      </w:r>
      <w:r>
        <w:rPr>
          <w:spacing w:val="-7"/>
          <w:sz w:val="20"/>
        </w:rPr>
        <w:t xml:space="preserve"> </w:t>
      </w:r>
      <w:r>
        <w:rPr>
          <w:w w:val="80"/>
          <w:sz w:val="20"/>
        </w:rPr>
        <w:t>of</w:t>
      </w:r>
      <w:r>
        <w:rPr>
          <w:spacing w:val="-7"/>
          <w:sz w:val="20"/>
        </w:rPr>
        <w:t xml:space="preserve"> </w:t>
      </w:r>
      <w:r>
        <w:rPr>
          <w:w w:val="80"/>
          <w:sz w:val="20"/>
        </w:rPr>
        <w:t>tectonic</w:t>
      </w:r>
      <w:r>
        <w:rPr>
          <w:spacing w:val="-7"/>
          <w:sz w:val="20"/>
        </w:rPr>
        <w:t xml:space="preserve"> </w:t>
      </w:r>
      <w:r>
        <w:rPr>
          <w:w w:val="80"/>
          <w:sz w:val="20"/>
        </w:rPr>
        <w:t>activity</w:t>
      </w:r>
      <w:r>
        <w:rPr>
          <w:spacing w:val="-6"/>
          <w:sz w:val="20"/>
        </w:rPr>
        <w:t xml:space="preserve"> </w:t>
      </w:r>
      <w:r>
        <w:rPr>
          <w:w w:val="80"/>
          <w:sz w:val="20"/>
        </w:rPr>
        <w:t>and</w:t>
      </w:r>
      <w:r>
        <w:rPr>
          <w:spacing w:val="-4"/>
          <w:sz w:val="20"/>
        </w:rPr>
        <w:t xml:space="preserve"> </w:t>
      </w:r>
      <w:r>
        <w:rPr>
          <w:spacing w:val="-4"/>
          <w:w w:val="80"/>
          <w:sz w:val="20"/>
        </w:rPr>
        <w:t>lake</w:t>
      </w:r>
    </w:p>
    <w:p w:rsidR="00E5575B" w:rsidRDefault="00D512E5">
      <w:pPr>
        <w:pStyle w:val="ListParagraph"/>
        <w:numPr>
          <w:ilvl w:val="0"/>
          <w:numId w:val="24"/>
        </w:numPr>
        <w:tabs>
          <w:tab w:val="left" w:pos="459"/>
        </w:tabs>
        <w:spacing w:line="244" w:lineRule="exact"/>
        <w:ind w:left="459" w:hanging="359"/>
        <w:jc w:val="left"/>
        <w:rPr>
          <w:sz w:val="20"/>
        </w:rPr>
      </w:pPr>
      <w:r>
        <w:rPr>
          <w:w w:val="80"/>
          <w:sz w:val="20"/>
        </w:rPr>
        <w:t>Identify,</w:t>
      </w:r>
      <w:r>
        <w:rPr>
          <w:spacing w:val="-5"/>
          <w:sz w:val="20"/>
        </w:rPr>
        <w:t xml:space="preserve"> </w:t>
      </w:r>
      <w:r>
        <w:rPr>
          <w:w w:val="80"/>
          <w:sz w:val="20"/>
        </w:rPr>
        <w:t>describe</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major</w:t>
      </w:r>
      <w:r>
        <w:rPr>
          <w:spacing w:val="-5"/>
          <w:sz w:val="20"/>
        </w:rPr>
        <w:t xml:space="preserve"> </w:t>
      </w:r>
      <w:r>
        <w:rPr>
          <w:w w:val="80"/>
          <w:sz w:val="20"/>
        </w:rPr>
        <w:t>lakes</w:t>
      </w:r>
      <w:r>
        <w:rPr>
          <w:spacing w:val="-5"/>
          <w:sz w:val="20"/>
        </w:rPr>
        <w:t xml:space="preserve"> </w:t>
      </w:r>
      <w:r>
        <w:rPr>
          <w:w w:val="80"/>
          <w:sz w:val="20"/>
        </w:rPr>
        <w:t>types</w:t>
      </w:r>
      <w:r>
        <w:rPr>
          <w:spacing w:val="-5"/>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5"/>
          <w:sz w:val="20"/>
        </w:rPr>
        <w:t xml:space="preserve"> </w:t>
      </w:r>
      <w:r>
        <w:rPr>
          <w:spacing w:val="-2"/>
          <w:w w:val="80"/>
          <w:sz w:val="20"/>
        </w:rPr>
        <w:t>(districts)</w:t>
      </w:r>
    </w:p>
    <w:p w:rsidR="00E5575B" w:rsidRDefault="00D512E5">
      <w:pPr>
        <w:pStyle w:val="ListParagraph"/>
        <w:numPr>
          <w:ilvl w:val="0"/>
          <w:numId w:val="24"/>
        </w:numPr>
        <w:tabs>
          <w:tab w:val="left" w:pos="459"/>
        </w:tabs>
        <w:spacing w:line="243" w:lineRule="exact"/>
        <w:ind w:left="459" w:hanging="359"/>
        <w:jc w:val="left"/>
        <w:rPr>
          <w:sz w:val="20"/>
        </w:rPr>
      </w:pPr>
      <w:r>
        <w:rPr>
          <w:w w:val="80"/>
          <w:sz w:val="20"/>
        </w:rPr>
        <w:t>Draw</w:t>
      </w:r>
      <w:r>
        <w:rPr>
          <w:spacing w:val="-7"/>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6"/>
          <w:sz w:val="20"/>
        </w:rPr>
        <w:t xml:space="preserve"> </w:t>
      </w:r>
      <w:r>
        <w:rPr>
          <w:w w:val="80"/>
          <w:sz w:val="20"/>
        </w:rPr>
        <w:t>to</w:t>
      </w:r>
      <w:r>
        <w:rPr>
          <w:spacing w:val="-6"/>
          <w:sz w:val="20"/>
        </w:rPr>
        <w:t xml:space="preserve"> </w:t>
      </w:r>
      <w:r>
        <w:rPr>
          <w:w w:val="80"/>
          <w:sz w:val="20"/>
        </w:rPr>
        <w:t>show</w:t>
      </w:r>
      <w:r>
        <w:rPr>
          <w:spacing w:val="-6"/>
          <w:sz w:val="20"/>
        </w:rPr>
        <w:t xml:space="preserve"> </w:t>
      </w:r>
      <w:r>
        <w:rPr>
          <w:w w:val="80"/>
          <w:sz w:val="20"/>
        </w:rPr>
        <w:t>the</w:t>
      </w:r>
      <w:r>
        <w:rPr>
          <w:spacing w:val="-1"/>
          <w:sz w:val="20"/>
        </w:rPr>
        <w:t xml:space="preserve"> </w:t>
      </w:r>
      <w:r>
        <w:rPr>
          <w:w w:val="80"/>
          <w:sz w:val="20"/>
        </w:rPr>
        <w:t>lake</w:t>
      </w:r>
      <w:r>
        <w:rPr>
          <w:spacing w:val="-6"/>
          <w:sz w:val="20"/>
        </w:rPr>
        <w:t xml:space="preserve"> </w:t>
      </w:r>
      <w:r>
        <w:rPr>
          <w:w w:val="80"/>
          <w:sz w:val="20"/>
        </w:rPr>
        <w:t>types</w:t>
      </w:r>
      <w:r>
        <w:rPr>
          <w:spacing w:val="-7"/>
          <w:sz w:val="20"/>
        </w:rPr>
        <w:t xml:space="preserve"> </w:t>
      </w:r>
      <w:r>
        <w:rPr>
          <w:w w:val="80"/>
          <w:sz w:val="20"/>
        </w:rPr>
        <w:t>with</w:t>
      </w:r>
      <w:r>
        <w:rPr>
          <w:spacing w:val="-6"/>
          <w:sz w:val="20"/>
        </w:rPr>
        <w:t xml:space="preserve"> </w:t>
      </w:r>
      <w:r>
        <w:rPr>
          <w:w w:val="80"/>
          <w:sz w:val="20"/>
        </w:rPr>
        <w:t>name</w:t>
      </w:r>
      <w:r>
        <w:rPr>
          <w:spacing w:val="-6"/>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1"/>
          <w:numId w:val="24"/>
        </w:numPr>
        <w:tabs>
          <w:tab w:val="left" w:pos="458"/>
          <w:tab w:val="left" w:pos="460"/>
        </w:tabs>
        <w:spacing w:before="2"/>
        <w:ind w:right="718"/>
        <w:jc w:val="left"/>
        <w:rPr>
          <w:sz w:val="20"/>
        </w:rPr>
      </w:pPr>
      <w:r>
        <w:rPr>
          <w:w w:val="80"/>
          <w:sz w:val="20"/>
        </w:rPr>
        <w:t>State,</w:t>
      </w:r>
      <w:r>
        <w:rPr>
          <w:spacing w:val="-1"/>
          <w:sz w:val="20"/>
        </w:rPr>
        <w:t xml:space="preserve"> </w:t>
      </w:r>
      <w:r>
        <w:rPr>
          <w:w w:val="80"/>
          <w:sz w:val="20"/>
        </w:rPr>
        <w:t>explain,</w:t>
      </w:r>
      <w:r>
        <w:rPr>
          <w:spacing w:val="-1"/>
          <w:sz w:val="20"/>
        </w:rPr>
        <w:t xml:space="preserve"> </w:t>
      </w:r>
      <w:r>
        <w:rPr>
          <w:w w:val="80"/>
          <w:sz w:val="20"/>
        </w:rPr>
        <w:t>exemplify</w:t>
      </w:r>
      <w:r>
        <w:rPr>
          <w:spacing w:val="-1"/>
          <w:sz w:val="20"/>
        </w:rPr>
        <w:t xml:space="preserve"> </w:t>
      </w:r>
      <w:r>
        <w:rPr>
          <w:w w:val="80"/>
          <w:sz w:val="20"/>
        </w:rPr>
        <w:t>and</w:t>
      </w:r>
      <w:r>
        <w:rPr>
          <w:spacing w:val="-1"/>
          <w:sz w:val="20"/>
        </w:rPr>
        <w:t xml:space="preserve"> </w:t>
      </w:r>
      <w:r>
        <w:rPr>
          <w:w w:val="80"/>
          <w:sz w:val="20"/>
        </w:rPr>
        <w:t>illustrate</w:t>
      </w:r>
      <w:r>
        <w:rPr>
          <w:sz w:val="20"/>
        </w:rPr>
        <w:t xml:space="preserve"> </w:t>
      </w:r>
      <w:r>
        <w:rPr>
          <w:w w:val="80"/>
          <w:sz w:val="20"/>
        </w:rPr>
        <w:t>the</w:t>
      </w:r>
      <w:r>
        <w:rPr>
          <w:spacing w:val="-1"/>
          <w:sz w:val="20"/>
        </w:rPr>
        <w:t xml:space="preserve"> </w:t>
      </w:r>
      <w:r>
        <w:rPr>
          <w:w w:val="80"/>
          <w:sz w:val="20"/>
        </w:rPr>
        <w:t>extent</w:t>
      </w:r>
      <w:r>
        <w:rPr>
          <w:spacing w:val="-1"/>
          <w:sz w:val="20"/>
        </w:rPr>
        <w:t xml:space="preserve"> </w:t>
      </w:r>
      <w:r>
        <w:rPr>
          <w:w w:val="80"/>
          <w:sz w:val="20"/>
        </w:rPr>
        <w:t>to</w:t>
      </w:r>
      <w:r>
        <w:rPr>
          <w:sz w:val="20"/>
        </w:rPr>
        <w:t xml:space="preserve"> </w:t>
      </w:r>
      <w:r>
        <w:rPr>
          <w:w w:val="80"/>
          <w:sz w:val="20"/>
        </w:rPr>
        <w:t>which</w:t>
      </w:r>
      <w:r>
        <w:rPr>
          <w:sz w:val="20"/>
        </w:rPr>
        <w:t xml:space="preserve"> </w:t>
      </w:r>
      <w:r>
        <w:rPr>
          <w:w w:val="80"/>
          <w:sz w:val="20"/>
        </w:rPr>
        <w:t>Ugandan</w:t>
      </w:r>
      <w:r>
        <w:rPr>
          <w:spacing w:val="-1"/>
          <w:sz w:val="20"/>
        </w:rPr>
        <w:t xml:space="preserve"> </w:t>
      </w:r>
      <w:r>
        <w:rPr>
          <w:w w:val="80"/>
          <w:sz w:val="20"/>
        </w:rPr>
        <w:t>lakes</w:t>
      </w:r>
      <w:r>
        <w:rPr>
          <w:spacing w:val="-1"/>
          <w:sz w:val="20"/>
        </w:rPr>
        <w:t xml:space="preserve"> </w:t>
      </w:r>
      <w:r>
        <w:rPr>
          <w:w w:val="80"/>
          <w:sz w:val="20"/>
        </w:rPr>
        <w:t>are</w:t>
      </w:r>
      <w:r>
        <w:rPr>
          <w:spacing w:val="-1"/>
          <w:sz w:val="20"/>
        </w:rPr>
        <w:t xml:space="preserve"> </w:t>
      </w:r>
      <w:r>
        <w:rPr>
          <w:w w:val="80"/>
          <w:sz w:val="20"/>
        </w:rPr>
        <w:t>as</w:t>
      </w:r>
      <w:r>
        <w:rPr>
          <w:spacing w:val="-1"/>
          <w:sz w:val="20"/>
        </w:rPr>
        <w:t xml:space="preserve"> </w:t>
      </w:r>
      <w:r>
        <w:rPr>
          <w:w w:val="80"/>
          <w:sz w:val="20"/>
        </w:rPr>
        <w:t>result</w:t>
      </w:r>
      <w:r>
        <w:rPr>
          <w:spacing w:val="-1"/>
          <w:sz w:val="20"/>
        </w:rPr>
        <w:t xml:space="preserve"> </w:t>
      </w:r>
      <w:r>
        <w:rPr>
          <w:w w:val="80"/>
          <w:sz w:val="20"/>
        </w:rPr>
        <w:t>of</w:t>
      </w:r>
      <w:r>
        <w:rPr>
          <w:sz w:val="20"/>
        </w:rPr>
        <w:t xml:space="preserve"> </w:t>
      </w:r>
      <w:r>
        <w:rPr>
          <w:w w:val="80"/>
          <w:sz w:val="20"/>
        </w:rPr>
        <w:t>tectonic</w:t>
      </w:r>
      <w:r>
        <w:rPr>
          <w:sz w:val="20"/>
        </w:rPr>
        <w:t xml:space="preserve"> </w:t>
      </w:r>
      <w:r>
        <w:rPr>
          <w:w w:val="80"/>
          <w:sz w:val="20"/>
        </w:rPr>
        <w:t>activity</w:t>
      </w:r>
      <w:r>
        <w:rPr>
          <w:spacing w:val="-1"/>
          <w:sz w:val="20"/>
        </w:rPr>
        <w:t xml:space="preserve"> </w:t>
      </w:r>
      <w:r>
        <w:rPr>
          <w:w w:val="80"/>
          <w:sz w:val="20"/>
        </w:rPr>
        <w:t>(show</w:t>
      </w:r>
      <w:r>
        <w:rPr>
          <w:spacing w:val="-1"/>
          <w:sz w:val="20"/>
        </w:rPr>
        <w:t xml:space="preserve"> </w:t>
      </w:r>
      <w:r>
        <w:rPr>
          <w:w w:val="80"/>
          <w:sz w:val="20"/>
        </w:rPr>
        <w:t>1</w:t>
      </w:r>
      <w:r>
        <w:rPr>
          <w:spacing w:val="-1"/>
          <w:sz w:val="20"/>
        </w:rPr>
        <w:t xml:space="preserve"> </w:t>
      </w:r>
      <w:r>
        <w:rPr>
          <w:w w:val="80"/>
          <w:sz w:val="20"/>
        </w:rPr>
        <w:t>for</w:t>
      </w:r>
      <w:r>
        <w:rPr>
          <w:sz w:val="20"/>
        </w:rPr>
        <w:t xml:space="preserve"> </w:t>
      </w:r>
      <w:r>
        <w:rPr>
          <w:w w:val="80"/>
          <w:sz w:val="20"/>
        </w:rPr>
        <w:t>warping,</w:t>
      </w:r>
      <w:r>
        <w:rPr>
          <w:spacing w:val="-1"/>
          <w:sz w:val="20"/>
        </w:rPr>
        <w:t xml:space="preserve"> </w:t>
      </w:r>
      <w:r>
        <w:rPr>
          <w:w w:val="80"/>
          <w:sz w:val="20"/>
        </w:rPr>
        <w:t>1</w:t>
      </w:r>
      <w:r>
        <w:rPr>
          <w:spacing w:val="-1"/>
          <w:sz w:val="20"/>
        </w:rPr>
        <w:t xml:space="preserve"> </w:t>
      </w:r>
      <w:r>
        <w:rPr>
          <w:w w:val="80"/>
          <w:sz w:val="20"/>
        </w:rPr>
        <w:t>for</w:t>
      </w:r>
      <w:r>
        <w:rPr>
          <w:spacing w:val="-1"/>
          <w:sz w:val="20"/>
        </w:rPr>
        <w:t xml:space="preserve"> </w:t>
      </w:r>
      <w:r>
        <w:rPr>
          <w:w w:val="80"/>
          <w:sz w:val="20"/>
        </w:rPr>
        <w:t>faulting</w:t>
      </w:r>
      <w:r>
        <w:rPr>
          <w:spacing w:val="-1"/>
          <w:sz w:val="20"/>
        </w:rPr>
        <w:t xml:space="preserve"> </w:t>
      </w:r>
      <w:r>
        <w:rPr>
          <w:w w:val="80"/>
          <w:sz w:val="20"/>
        </w:rPr>
        <w:t>and</w:t>
      </w:r>
      <w:r>
        <w:rPr>
          <w:spacing w:val="-1"/>
          <w:sz w:val="20"/>
        </w:rPr>
        <w:t xml:space="preserve"> </w:t>
      </w:r>
      <w:r>
        <w:rPr>
          <w:w w:val="80"/>
          <w:sz w:val="20"/>
        </w:rPr>
        <w:t>at</w:t>
      </w:r>
      <w:r>
        <w:rPr>
          <w:sz w:val="20"/>
        </w:rPr>
        <w:t xml:space="preserve"> </w:t>
      </w:r>
      <w:r>
        <w:rPr>
          <w:w w:val="80"/>
          <w:sz w:val="20"/>
        </w:rPr>
        <w:t xml:space="preserve">least </w:t>
      </w:r>
      <w:r>
        <w:rPr>
          <w:w w:val="85"/>
          <w:sz w:val="20"/>
        </w:rPr>
        <w:t>3 for volcanicity) that is using FEED</w:t>
      </w:r>
    </w:p>
    <w:p w:rsidR="00E5575B" w:rsidRDefault="00D512E5">
      <w:pPr>
        <w:pStyle w:val="ListParagraph"/>
        <w:numPr>
          <w:ilvl w:val="0"/>
          <w:numId w:val="24"/>
        </w:numPr>
        <w:tabs>
          <w:tab w:val="left" w:pos="460"/>
        </w:tabs>
        <w:spacing w:before="1"/>
        <w:ind w:right="718"/>
        <w:jc w:val="left"/>
        <w:rPr>
          <w:sz w:val="20"/>
        </w:rPr>
      </w:pPr>
      <w:r>
        <w:rPr>
          <w:w w:val="80"/>
          <w:sz w:val="20"/>
        </w:rPr>
        <w:t>However</w:t>
      </w:r>
      <w:r>
        <w:rPr>
          <w:sz w:val="20"/>
        </w:rPr>
        <w:t xml:space="preserve"> </w:t>
      </w:r>
      <w:r>
        <w:rPr>
          <w:w w:val="80"/>
          <w:sz w:val="20"/>
        </w:rPr>
        <w:t>show</w:t>
      </w:r>
      <w:r>
        <w:rPr>
          <w:sz w:val="20"/>
        </w:rPr>
        <w:t xml:space="preserve"> </w:t>
      </w:r>
      <w:r>
        <w:rPr>
          <w:w w:val="80"/>
          <w:sz w:val="20"/>
        </w:rPr>
        <w:t>the</w:t>
      </w:r>
      <w:r>
        <w:rPr>
          <w:sz w:val="20"/>
        </w:rPr>
        <w:t xml:space="preserve"> </w:t>
      </w:r>
      <w:r>
        <w:rPr>
          <w:w w:val="80"/>
          <w:sz w:val="20"/>
        </w:rPr>
        <w:t>other</w:t>
      </w:r>
      <w:r>
        <w:rPr>
          <w:sz w:val="20"/>
        </w:rPr>
        <w:t xml:space="preserve"> </w:t>
      </w:r>
      <w:r>
        <w:rPr>
          <w:w w:val="80"/>
          <w:sz w:val="20"/>
        </w:rPr>
        <w:t>processes</w:t>
      </w:r>
      <w:r>
        <w:rPr>
          <w:sz w:val="20"/>
        </w:rPr>
        <w:t xml:space="preserve"> </w:t>
      </w:r>
      <w:r>
        <w:rPr>
          <w:w w:val="80"/>
          <w:sz w:val="20"/>
        </w:rPr>
        <w:t>besides</w:t>
      </w:r>
      <w:r>
        <w:rPr>
          <w:sz w:val="20"/>
        </w:rPr>
        <w:t xml:space="preserve"> </w:t>
      </w:r>
      <w:r>
        <w:rPr>
          <w:w w:val="80"/>
          <w:sz w:val="20"/>
        </w:rPr>
        <w:t>tectonic</w:t>
      </w:r>
      <w:r>
        <w:rPr>
          <w:sz w:val="20"/>
        </w:rPr>
        <w:t xml:space="preserve"> </w:t>
      </w:r>
      <w:r>
        <w:rPr>
          <w:w w:val="80"/>
          <w:sz w:val="20"/>
        </w:rPr>
        <w:t>activity</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glacial</w:t>
      </w:r>
      <w:r>
        <w:rPr>
          <w:sz w:val="20"/>
        </w:rPr>
        <w:t xml:space="preserve"> </w:t>
      </w:r>
      <w:r>
        <w:rPr>
          <w:w w:val="80"/>
          <w:sz w:val="20"/>
        </w:rPr>
        <w:t>erosion,</w:t>
      </w:r>
      <w:r>
        <w:rPr>
          <w:sz w:val="20"/>
        </w:rPr>
        <w:t xml:space="preserve"> </w:t>
      </w:r>
      <w:r>
        <w:rPr>
          <w:w w:val="80"/>
          <w:sz w:val="20"/>
        </w:rPr>
        <w:t>glacial</w:t>
      </w:r>
      <w:r>
        <w:rPr>
          <w:sz w:val="20"/>
        </w:rPr>
        <w:t xml:space="preserve"> </w:t>
      </w:r>
      <w:r>
        <w:rPr>
          <w:w w:val="80"/>
          <w:sz w:val="20"/>
        </w:rPr>
        <w:t>deposition,</w:t>
      </w:r>
      <w:r>
        <w:rPr>
          <w:sz w:val="20"/>
        </w:rPr>
        <w:t xml:space="preserve"> </w:t>
      </w:r>
      <w:r>
        <w:rPr>
          <w:w w:val="80"/>
          <w:sz w:val="20"/>
        </w:rPr>
        <w:t>river</w:t>
      </w:r>
      <w:r>
        <w:rPr>
          <w:sz w:val="20"/>
        </w:rPr>
        <w:t xml:space="preserve"> </w:t>
      </w:r>
      <w:r>
        <w:rPr>
          <w:w w:val="80"/>
          <w:sz w:val="20"/>
        </w:rPr>
        <w:t>deposition,</w:t>
      </w:r>
      <w:r>
        <w:rPr>
          <w:sz w:val="20"/>
        </w:rPr>
        <w:t xml:space="preserve"> </w:t>
      </w:r>
      <w:r>
        <w:rPr>
          <w:w w:val="80"/>
          <w:sz w:val="20"/>
        </w:rPr>
        <w:t>wave</w:t>
      </w:r>
      <w:r>
        <w:rPr>
          <w:sz w:val="20"/>
        </w:rPr>
        <w:t xml:space="preserve"> </w:t>
      </w:r>
      <w:r>
        <w:rPr>
          <w:w w:val="80"/>
          <w:sz w:val="20"/>
        </w:rPr>
        <w:t>deposition,</w:t>
      </w:r>
      <w:r>
        <w:rPr>
          <w:sz w:val="20"/>
        </w:rPr>
        <w:t xml:space="preserve"> </w:t>
      </w:r>
      <w:r>
        <w:rPr>
          <w:w w:val="80"/>
          <w:sz w:val="20"/>
        </w:rPr>
        <w:t>solution</w:t>
      </w:r>
      <w:r>
        <w:rPr>
          <w:sz w:val="20"/>
        </w:rPr>
        <w:t xml:space="preserve"> </w:t>
      </w:r>
      <w:r>
        <w:rPr>
          <w:w w:val="80"/>
          <w:sz w:val="20"/>
        </w:rPr>
        <w:t xml:space="preserve">and </w:t>
      </w:r>
      <w:r>
        <w:rPr>
          <w:spacing w:val="-2"/>
          <w:w w:val="90"/>
          <w:sz w:val="20"/>
        </w:rPr>
        <w:t>man’s</w:t>
      </w:r>
      <w:r>
        <w:rPr>
          <w:spacing w:val="-6"/>
          <w:w w:val="90"/>
          <w:sz w:val="20"/>
        </w:rPr>
        <w:t xml:space="preserve"> </w:t>
      </w:r>
      <w:r>
        <w:rPr>
          <w:spacing w:val="-2"/>
          <w:w w:val="90"/>
          <w:sz w:val="20"/>
        </w:rPr>
        <w:t>activity</w:t>
      </w:r>
      <w:r>
        <w:rPr>
          <w:spacing w:val="-6"/>
          <w:w w:val="90"/>
          <w:sz w:val="20"/>
        </w:rPr>
        <w:t xml:space="preserve"> </w:t>
      </w:r>
      <w:r>
        <w:rPr>
          <w:spacing w:val="-2"/>
          <w:w w:val="90"/>
          <w:sz w:val="20"/>
        </w:rPr>
        <w:t>using</w:t>
      </w:r>
      <w:r>
        <w:rPr>
          <w:spacing w:val="-6"/>
          <w:w w:val="90"/>
          <w:sz w:val="20"/>
        </w:rPr>
        <w:t xml:space="preserve"> </w:t>
      </w:r>
      <w:r>
        <w:rPr>
          <w:spacing w:val="-2"/>
          <w:w w:val="90"/>
          <w:sz w:val="20"/>
        </w:rPr>
        <w:t>FEED</w:t>
      </w:r>
      <w:r>
        <w:rPr>
          <w:spacing w:val="-6"/>
          <w:w w:val="90"/>
          <w:sz w:val="20"/>
        </w:rPr>
        <w:t xml:space="preserve"> </w:t>
      </w:r>
      <w:r>
        <w:rPr>
          <w:spacing w:val="-2"/>
          <w:w w:val="90"/>
          <w:sz w:val="20"/>
        </w:rPr>
        <w:t>also.</w:t>
      </w:r>
    </w:p>
    <w:p w:rsidR="00E5575B" w:rsidRDefault="00E5575B">
      <w:pPr>
        <w:pStyle w:val="BodyText"/>
        <w:spacing w:before="5"/>
        <w:ind w:left="0"/>
      </w:pPr>
    </w:p>
    <w:p w:rsidR="00E5575B" w:rsidRDefault="00D512E5">
      <w:pPr>
        <w:pStyle w:val="ListParagraph"/>
        <w:numPr>
          <w:ilvl w:val="0"/>
          <w:numId w:val="23"/>
        </w:numPr>
        <w:tabs>
          <w:tab w:val="left" w:pos="819"/>
        </w:tabs>
        <w:spacing w:line="244" w:lineRule="auto"/>
        <w:ind w:right="8349" w:firstLine="0"/>
        <w:rPr>
          <w:sz w:val="20"/>
        </w:rPr>
      </w:pPr>
      <w:r>
        <w:rPr>
          <w:w w:val="80"/>
          <w:sz w:val="20"/>
        </w:rPr>
        <w:t xml:space="preserve">Explain the formation of lakes in Uganda. </w:t>
      </w:r>
      <w:r>
        <w:rPr>
          <w:w w:val="90"/>
          <w:sz w:val="20"/>
        </w:rPr>
        <w:t>APPROACH TO 2</w:t>
      </w:r>
    </w:p>
    <w:p w:rsidR="00E5575B" w:rsidRDefault="00D512E5">
      <w:pPr>
        <w:pStyle w:val="Heading2"/>
        <w:spacing w:line="223" w:lineRule="exact"/>
      </w:pPr>
      <w:r>
        <w:rPr>
          <w:spacing w:val="-2"/>
          <w:w w:val="90"/>
        </w:rPr>
        <w:t>Introduction</w:t>
      </w:r>
    </w:p>
    <w:p w:rsidR="00E5575B" w:rsidRDefault="00D512E5">
      <w:pPr>
        <w:pStyle w:val="ListParagraph"/>
        <w:numPr>
          <w:ilvl w:val="0"/>
          <w:numId w:val="24"/>
        </w:numPr>
        <w:tabs>
          <w:tab w:val="left" w:pos="459"/>
        </w:tabs>
        <w:spacing w:before="2" w:line="244" w:lineRule="exact"/>
        <w:ind w:left="459" w:hanging="359"/>
        <w:jc w:val="left"/>
        <w:rPr>
          <w:sz w:val="20"/>
        </w:rPr>
      </w:pPr>
      <w:r>
        <w:rPr>
          <w:w w:val="80"/>
          <w:sz w:val="20"/>
        </w:rPr>
        <w:t>Define</w:t>
      </w:r>
      <w:r>
        <w:rPr>
          <w:spacing w:val="-8"/>
          <w:sz w:val="20"/>
        </w:rPr>
        <w:t xml:space="preserve"> </w:t>
      </w:r>
      <w:r>
        <w:rPr>
          <w:w w:val="80"/>
          <w:sz w:val="20"/>
        </w:rPr>
        <w:t>a</w:t>
      </w:r>
      <w:r>
        <w:rPr>
          <w:spacing w:val="-7"/>
          <w:sz w:val="20"/>
        </w:rPr>
        <w:t xml:space="preserve"> </w:t>
      </w:r>
      <w:r>
        <w:rPr>
          <w:spacing w:val="-4"/>
          <w:w w:val="80"/>
          <w:sz w:val="20"/>
        </w:rPr>
        <w:t>lake</w:t>
      </w:r>
    </w:p>
    <w:p w:rsidR="00E5575B" w:rsidRDefault="00D512E5">
      <w:pPr>
        <w:pStyle w:val="ListParagraph"/>
        <w:numPr>
          <w:ilvl w:val="0"/>
          <w:numId w:val="24"/>
        </w:numPr>
        <w:tabs>
          <w:tab w:val="left" w:pos="459"/>
        </w:tabs>
        <w:spacing w:line="244" w:lineRule="exact"/>
        <w:ind w:left="459" w:hanging="359"/>
        <w:jc w:val="left"/>
        <w:rPr>
          <w:sz w:val="20"/>
        </w:rPr>
      </w:pPr>
      <w:r>
        <w:rPr>
          <w:w w:val="80"/>
          <w:sz w:val="20"/>
        </w:rPr>
        <w:t>Identify,</w:t>
      </w:r>
      <w:r>
        <w:rPr>
          <w:spacing w:val="-4"/>
          <w:sz w:val="20"/>
        </w:rPr>
        <w:t xml:space="preserve"> </w:t>
      </w:r>
      <w:r>
        <w:rPr>
          <w:w w:val="80"/>
          <w:sz w:val="20"/>
        </w:rPr>
        <w:t>describe</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major</w:t>
      </w:r>
      <w:r>
        <w:rPr>
          <w:spacing w:val="-5"/>
          <w:sz w:val="20"/>
        </w:rPr>
        <w:t xml:space="preserve"> </w:t>
      </w:r>
      <w:r>
        <w:rPr>
          <w:w w:val="80"/>
          <w:sz w:val="20"/>
        </w:rPr>
        <w:t>lakes</w:t>
      </w:r>
      <w:r>
        <w:rPr>
          <w:spacing w:val="-5"/>
          <w:sz w:val="20"/>
        </w:rPr>
        <w:t xml:space="preserve"> </w:t>
      </w:r>
      <w:r>
        <w:rPr>
          <w:w w:val="80"/>
          <w:sz w:val="20"/>
        </w:rPr>
        <w:t>types</w:t>
      </w:r>
      <w:r>
        <w:rPr>
          <w:spacing w:val="-5"/>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5"/>
          <w:sz w:val="20"/>
        </w:rPr>
        <w:t xml:space="preserve"> </w:t>
      </w:r>
      <w:r>
        <w:rPr>
          <w:spacing w:val="-2"/>
          <w:w w:val="80"/>
          <w:sz w:val="20"/>
        </w:rPr>
        <w:t>(districts)</w:t>
      </w:r>
    </w:p>
    <w:p w:rsidR="00E5575B" w:rsidRDefault="00D512E5">
      <w:pPr>
        <w:pStyle w:val="ListParagraph"/>
        <w:numPr>
          <w:ilvl w:val="0"/>
          <w:numId w:val="24"/>
        </w:numPr>
        <w:tabs>
          <w:tab w:val="left" w:pos="459"/>
        </w:tabs>
        <w:spacing w:line="243" w:lineRule="exact"/>
        <w:ind w:left="459" w:hanging="359"/>
        <w:jc w:val="left"/>
        <w:rPr>
          <w:sz w:val="20"/>
        </w:rPr>
      </w:pPr>
      <w:r>
        <w:rPr>
          <w:w w:val="80"/>
          <w:sz w:val="20"/>
        </w:rPr>
        <w:t>Draw</w:t>
      </w:r>
      <w:r>
        <w:rPr>
          <w:spacing w:val="-7"/>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6"/>
          <w:sz w:val="20"/>
        </w:rPr>
        <w:t xml:space="preserve"> </w:t>
      </w:r>
      <w:r>
        <w:rPr>
          <w:w w:val="80"/>
          <w:sz w:val="20"/>
        </w:rPr>
        <w:t>to</w:t>
      </w:r>
      <w:r>
        <w:rPr>
          <w:spacing w:val="-6"/>
          <w:sz w:val="20"/>
        </w:rPr>
        <w:t xml:space="preserve"> </w:t>
      </w:r>
      <w:r>
        <w:rPr>
          <w:w w:val="80"/>
          <w:sz w:val="20"/>
        </w:rPr>
        <w:t>show</w:t>
      </w:r>
      <w:r>
        <w:rPr>
          <w:spacing w:val="-6"/>
          <w:sz w:val="20"/>
        </w:rPr>
        <w:t xml:space="preserve"> </w:t>
      </w:r>
      <w:r>
        <w:rPr>
          <w:w w:val="80"/>
          <w:sz w:val="20"/>
        </w:rPr>
        <w:t>the</w:t>
      </w:r>
      <w:r>
        <w:rPr>
          <w:spacing w:val="-3"/>
          <w:sz w:val="20"/>
        </w:rPr>
        <w:t xml:space="preserve"> </w:t>
      </w:r>
      <w:r>
        <w:rPr>
          <w:w w:val="80"/>
          <w:sz w:val="20"/>
        </w:rPr>
        <w:t>lake</w:t>
      </w:r>
      <w:r>
        <w:rPr>
          <w:spacing w:val="-6"/>
          <w:sz w:val="20"/>
        </w:rPr>
        <w:t xml:space="preserve"> </w:t>
      </w:r>
      <w:r>
        <w:rPr>
          <w:w w:val="80"/>
          <w:sz w:val="20"/>
        </w:rPr>
        <w:t>types</w:t>
      </w:r>
      <w:r>
        <w:rPr>
          <w:spacing w:val="-7"/>
          <w:sz w:val="20"/>
        </w:rPr>
        <w:t xml:space="preserve"> </w:t>
      </w:r>
      <w:r>
        <w:rPr>
          <w:w w:val="80"/>
          <w:sz w:val="20"/>
        </w:rPr>
        <w:t>with</w:t>
      </w:r>
      <w:r>
        <w:rPr>
          <w:spacing w:val="-6"/>
          <w:sz w:val="20"/>
        </w:rPr>
        <w:t xml:space="preserve"> </w:t>
      </w:r>
      <w:r>
        <w:rPr>
          <w:w w:val="80"/>
          <w:sz w:val="20"/>
        </w:rPr>
        <w:t>name</w:t>
      </w:r>
      <w:r>
        <w:rPr>
          <w:spacing w:val="-6"/>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0"/>
          <w:numId w:val="24"/>
        </w:numPr>
        <w:tabs>
          <w:tab w:val="left" w:pos="460"/>
        </w:tabs>
        <w:spacing w:before="1"/>
        <w:ind w:right="719"/>
        <w:jc w:val="left"/>
        <w:rPr>
          <w:sz w:val="20"/>
        </w:rPr>
      </w:pPr>
      <w:r>
        <w:rPr>
          <w:w w:val="85"/>
          <w:sz w:val="20"/>
        </w:rPr>
        <w:t>State,</w:t>
      </w:r>
      <w:r>
        <w:rPr>
          <w:spacing w:val="-6"/>
          <w:w w:val="85"/>
          <w:sz w:val="20"/>
        </w:rPr>
        <w:t xml:space="preserve"> </w:t>
      </w:r>
      <w:r>
        <w:rPr>
          <w:w w:val="85"/>
          <w:sz w:val="20"/>
        </w:rPr>
        <w:t>explain,</w:t>
      </w:r>
      <w:r>
        <w:rPr>
          <w:spacing w:val="-5"/>
          <w:w w:val="85"/>
          <w:sz w:val="20"/>
        </w:rPr>
        <w:t xml:space="preserve"> </w:t>
      </w:r>
      <w:r>
        <w:rPr>
          <w:w w:val="85"/>
          <w:sz w:val="20"/>
        </w:rPr>
        <w:t>exemplify</w:t>
      </w:r>
      <w:r>
        <w:rPr>
          <w:spacing w:val="-5"/>
          <w:w w:val="85"/>
          <w:sz w:val="20"/>
        </w:rPr>
        <w:t xml:space="preserve"> </w:t>
      </w:r>
      <w:r>
        <w:rPr>
          <w:w w:val="85"/>
          <w:sz w:val="20"/>
        </w:rPr>
        <w:t>and</w:t>
      </w:r>
      <w:r>
        <w:rPr>
          <w:spacing w:val="-6"/>
          <w:w w:val="85"/>
          <w:sz w:val="20"/>
        </w:rPr>
        <w:t xml:space="preserve"> </w:t>
      </w:r>
      <w:r>
        <w:rPr>
          <w:w w:val="85"/>
          <w:sz w:val="20"/>
        </w:rPr>
        <w:t>illustrate</w:t>
      </w:r>
      <w:r>
        <w:rPr>
          <w:spacing w:val="-5"/>
          <w:w w:val="85"/>
          <w:sz w:val="20"/>
        </w:rPr>
        <w:t xml:space="preserve"> </w:t>
      </w:r>
      <w:r>
        <w:rPr>
          <w:w w:val="85"/>
          <w:sz w:val="20"/>
        </w:rPr>
        <w:t>the</w:t>
      </w:r>
      <w:r>
        <w:rPr>
          <w:spacing w:val="-5"/>
          <w:w w:val="85"/>
          <w:sz w:val="20"/>
        </w:rPr>
        <w:t xml:space="preserve"> </w:t>
      </w:r>
      <w:r>
        <w:rPr>
          <w:w w:val="85"/>
          <w:sz w:val="20"/>
        </w:rPr>
        <w:t>formation</w:t>
      </w:r>
      <w:r>
        <w:rPr>
          <w:spacing w:val="-6"/>
          <w:w w:val="85"/>
          <w:sz w:val="20"/>
        </w:rPr>
        <w:t xml:space="preserve"> </w:t>
      </w:r>
      <w:r>
        <w:rPr>
          <w:w w:val="85"/>
          <w:sz w:val="20"/>
        </w:rPr>
        <w:t>of</w:t>
      </w:r>
      <w:r>
        <w:rPr>
          <w:spacing w:val="-5"/>
          <w:w w:val="85"/>
          <w:sz w:val="20"/>
        </w:rPr>
        <w:t xml:space="preserve"> </w:t>
      </w:r>
      <w:r>
        <w:rPr>
          <w:w w:val="85"/>
          <w:sz w:val="20"/>
        </w:rPr>
        <w:t>lakes</w:t>
      </w:r>
      <w:r>
        <w:rPr>
          <w:spacing w:val="-5"/>
          <w:w w:val="85"/>
          <w:sz w:val="20"/>
        </w:rPr>
        <w:t xml:space="preserve"> </w:t>
      </w:r>
      <w:r>
        <w:rPr>
          <w:w w:val="85"/>
          <w:sz w:val="20"/>
        </w:rPr>
        <w:t>in</w:t>
      </w:r>
      <w:r>
        <w:rPr>
          <w:spacing w:val="-6"/>
          <w:w w:val="85"/>
          <w:sz w:val="20"/>
        </w:rPr>
        <w:t xml:space="preserve"> </w:t>
      </w:r>
      <w:r>
        <w:rPr>
          <w:w w:val="85"/>
          <w:sz w:val="20"/>
        </w:rPr>
        <w:t>Uganda</w:t>
      </w:r>
      <w:r>
        <w:rPr>
          <w:spacing w:val="-5"/>
          <w:w w:val="85"/>
          <w:sz w:val="20"/>
        </w:rPr>
        <w:t xml:space="preserve"> </w:t>
      </w:r>
      <w:r>
        <w:rPr>
          <w:w w:val="85"/>
          <w:sz w:val="20"/>
        </w:rPr>
        <w:t>(show</w:t>
      </w:r>
      <w:r>
        <w:rPr>
          <w:spacing w:val="-5"/>
          <w:w w:val="85"/>
          <w:sz w:val="20"/>
        </w:rPr>
        <w:t xml:space="preserve"> </w:t>
      </w:r>
      <w:r>
        <w:rPr>
          <w:w w:val="85"/>
          <w:sz w:val="20"/>
        </w:rPr>
        <w:t>1</w:t>
      </w:r>
      <w:r>
        <w:rPr>
          <w:spacing w:val="-6"/>
          <w:w w:val="85"/>
          <w:sz w:val="20"/>
        </w:rPr>
        <w:t xml:space="preserve"> </w:t>
      </w:r>
      <w:r>
        <w:rPr>
          <w:w w:val="85"/>
          <w:sz w:val="20"/>
        </w:rPr>
        <w:t>for</w:t>
      </w:r>
      <w:r>
        <w:rPr>
          <w:spacing w:val="-5"/>
          <w:w w:val="85"/>
          <w:sz w:val="20"/>
        </w:rPr>
        <w:t xml:space="preserve"> </w:t>
      </w:r>
      <w:r>
        <w:rPr>
          <w:w w:val="85"/>
          <w:sz w:val="20"/>
        </w:rPr>
        <w:t>warping,</w:t>
      </w:r>
      <w:r>
        <w:rPr>
          <w:spacing w:val="-5"/>
          <w:w w:val="85"/>
          <w:sz w:val="20"/>
        </w:rPr>
        <w:t xml:space="preserve"> </w:t>
      </w:r>
      <w:r>
        <w:rPr>
          <w:w w:val="85"/>
          <w:sz w:val="20"/>
        </w:rPr>
        <w:t>1</w:t>
      </w:r>
      <w:r>
        <w:rPr>
          <w:spacing w:val="-5"/>
          <w:w w:val="85"/>
          <w:sz w:val="20"/>
        </w:rPr>
        <w:t xml:space="preserve"> </w:t>
      </w:r>
      <w:r>
        <w:rPr>
          <w:w w:val="85"/>
          <w:sz w:val="20"/>
        </w:rPr>
        <w:t>for</w:t>
      </w:r>
      <w:r>
        <w:rPr>
          <w:spacing w:val="-6"/>
          <w:w w:val="85"/>
          <w:sz w:val="20"/>
        </w:rPr>
        <w:t xml:space="preserve"> </w:t>
      </w:r>
      <w:r>
        <w:rPr>
          <w:w w:val="85"/>
          <w:sz w:val="20"/>
        </w:rPr>
        <w:t>faulting,1</w:t>
      </w:r>
      <w:r>
        <w:rPr>
          <w:spacing w:val="-5"/>
          <w:w w:val="85"/>
          <w:sz w:val="20"/>
        </w:rPr>
        <w:t xml:space="preserve"> </w:t>
      </w:r>
      <w:r>
        <w:rPr>
          <w:w w:val="85"/>
          <w:sz w:val="20"/>
        </w:rPr>
        <w:t>for</w:t>
      </w:r>
      <w:r>
        <w:rPr>
          <w:spacing w:val="-5"/>
          <w:w w:val="85"/>
          <w:sz w:val="20"/>
        </w:rPr>
        <w:t xml:space="preserve"> </w:t>
      </w:r>
      <w:r>
        <w:rPr>
          <w:w w:val="85"/>
          <w:sz w:val="20"/>
        </w:rPr>
        <w:t>volcanicity,</w:t>
      </w:r>
      <w:r>
        <w:rPr>
          <w:spacing w:val="-6"/>
          <w:w w:val="85"/>
          <w:sz w:val="20"/>
        </w:rPr>
        <w:t xml:space="preserve"> </w:t>
      </w:r>
      <w:r>
        <w:rPr>
          <w:w w:val="85"/>
          <w:sz w:val="20"/>
        </w:rPr>
        <w:t>1</w:t>
      </w:r>
      <w:r>
        <w:rPr>
          <w:spacing w:val="-5"/>
          <w:w w:val="85"/>
          <w:sz w:val="20"/>
        </w:rPr>
        <w:t xml:space="preserve"> </w:t>
      </w:r>
      <w:r>
        <w:rPr>
          <w:w w:val="85"/>
          <w:sz w:val="20"/>
        </w:rPr>
        <w:t>for</w:t>
      </w:r>
      <w:r>
        <w:rPr>
          <w:spacing w:val="-5"/>
          <w:w w:val="85"/>
          <w:sz w:val="20"/>
        </w:rPr>
        <w:t xml:space="preserve"> </w:t>
      </w:r>
      <w:r>
        <w:rPr>
          <w:w w:val="85"/>
          <w:sz w:val="20"/>
        </w:rPr>
        <w:t>glacial</w:t>
      </w:r>
      <w:r>
        <w:rPr>
          <w:spacing w:val="-6"/>
          <w:w w:val="85"/>
          <w:sz w:val="20"/>
        </w:rPr>
        <w:t xml:space="preserve"> </w:t>
      </w:r>
      <w:r>
        <w:rPr>
          <w:w w:val="85"/>
          <w:sz w:val="20"/>
        </w:rPr>
        <w:t>erosion,</w:t>
      </w:r>
      <w:r>
        <w:rPr>
          <w:spacing w:val="-5"/>
          <w:w w:val="85"/>
          <w:sz w:val="20"/>
        </w:rPr>
        <w:t xml:space="preserve"> </w:t>
      </w:r>
      <w:r>
        <w:rPr>
          <w:w w:val="85"/>
          <w:sz w:val="20"/>
        </w:rPr>
        <w:t>1</w:t>
      </w:r>
      <w:r>
        <w:rPr>
          <w:spacing w:val="-5"/>
          <w:w w:val="85"/>
          <w:sz w:val="20"/>
        </w:rPr>
        <w:t xml:space="preserve"> </w:t>
      </w:r>
      <w:r>
        <w:rPr>
          <w:w w:val="85"/>
          <w:sz w:val="20"/>
        </w:rPr>
        <w:t xml:space="preserve">for </w:t>
      </w:r>
      <w:r>
        <w:rPr>
          <w:w w:val="80"/>
          <w:sz w:val="20"/>
        </w:rPr>
        <w:t>glacial deposition, 1 for river deposition, 1 for wave deposition, 1 for</w:t>
      </w:r>
      <w:r>
        <w:rPr>
          <w:sz w:val="20"/>
        </w:rPr>
        <w:t xml:space="preserve"> </w:t>
      </w:r>
      <w:r>
        <w:rPr>
          <w:w w:val="80"/>
          <w:sz w:val="20"/>
        </w:rPr>
        <w:t>solution and 1 for</w:t>
      </w:r>
      <w:r>
        <w:rPr>
          <w:sz w:val="20"/>
        </w:rPr>
        <w:t xml:space="preserve"> </w:t>
      </w:r>
      <w:r>
        <w:rPr>
          <w:w w:val="80"/>
          <w:sz w:val="20"/>
        </w:rPr>
        <w:t>man’s activity) that is using FEED.</w:t>
      </w:r>
    </w:p>
    <w:p w:rsidR="00E5575B" w:rsidRDefault="00E5575B">
      <w:pPr>
        <w:pStyle w:val="BodyText"/>
        <w:spacing w:before="6"/>
        <w:ind w:left="0"/>
      </w:pPr>
    </w:p>
    <w:p w:rsidR="00E5575B" w:rsidRDefault="00D512E5">
      <w:pPr>
        <w:pStyle w:val="ListParagraph"/>
        <w:numPr>
          <w:ilvl w:val="0"/>
          <w:numId w:val="23"/>
        </w:numPr>
        <w:tabs>
          <w:tab w:val="left" w:pos="819"/>
        </w:tabs>
        <w:spacing w:line="244" w:lineRule="auto"/>
        <w:ind w:right="7746" w:firstLine="0"/>
        <w:rPr>
          <w:sz w:val="20"/>
        </w:rPr>
      </w:pPr>
      <w:r>
        <w:rPr>
          <w:w w:val="80"/>
          <w:sz w:val="20"/>
        </w:rPr>
        <w:t xml:space="preserve">Discuss the economic value of drainage systems. </w:t>
      </w:r>
      <w:r>
        <w:rPr>
          <w:w w:val="90"/>
          <w:sz w:val="20"/>
        </w:rPr>
        <w:t>APPROACH TO 3</w:t>
      </w:r>
    </w:p>
    <w:p w:rsidR="00E5575B" w:rsidRDefault="00D512E5">
      <w:pPr>
        <w:pStyle w:val="Heading2"/>
        <w:spacing w:line="223" w:lineRule="exact"/>
      </w:pPr>
      <w:r>
        <w:rPr>
          <w:spacing w:val="-2"/>
          <w:w w:val="90"/>
        </w:rPr>
        <w:t>Introduction</w:t>
      </w:r>
    </w:p>
    <w:p w:rsidR="00E5575B" w:rsidRDefault="00D512E5">
      <w:pPr>
        <w:pStyle w:val="ListParagraph"/>
        <w:numPr>
          <w:ilvl w:val="0"/>
          <w:numId w:val="24"/>
        </w:numPr>
        <w:tabs>
          <w:tab w:val="left" w:pos="459"/>
        </w:tabs>
        <w:spacing w:before="1" w:line="244" w:lineRule="exact"/>
        <w:ind w:left="459" w:hanging="359"/>
        <w:jc w:val="left"/>
        <w:rPr>
          <w:sz w:val="20"/>
        </w:rPr>
      </w:pPr>
      <w:r>
        <w:rPr>
          <w:w w:val="80"/>
          <w:sz w:val="20"/>
        </w:rPr>
        <w:t>Define</w:t>
      </w:r>
      <w:r>
        <w:rPr>
          <w:spacing w:val="-6"/>
          <w:sz w:val="20"/>
        </w:rPr>
        <w:t xml:space="preserve"> </w:t>
      </w:r>
      <w:r>
        <w:rPr>
          <w:w w:val="80"/>
          <w:sz w:val="20"/>
        </w:rPr>
        <w:t>a</w:t>
      </w:r>
      <w:r>
        <w:rPr>
          <w:spacing w:val="-6"/>
          <w:sz w:val="20"/>
        </w:rPr>
        <w:t xml:space="preserve"> </w:t>
      </w:r>
      <w:r>
        <w:rPr>
          <w:w w:val="80"/>
          <w:sz w:val="20"/>
        </w:rPr>
        <w:t>drainage</w:t>
      </w:r>
      <w:r>
        <w:rPr>
          <w:spacing w:val="-4"/>
          <w:sz w:val="20"/>
        </w:rPr>
        <w:t xml:space="preserve"> </w:t>
      </w:r>
      <w:r>
        <w:rPr>
          <w:spacing w:val="-2"/>
          <w:w w:val="80"/>
          <w:sz w:val="20"/>
        </w:rPr>
        <w:t>system</w:t>
      </w:r>
    </w:p>
    <w:p w:rsidR="00E5575B" w:rsidRDefault="00D512E5">
      <w:pPr>
        <w:pStyle w:val="ListParagraph"/>
        <w:numPr>
          <w:ilvl w:val="0"/>
          <w:numId w:val="24"/>
        </w:numPr>
        <w:tabs>
          <w:tab w:val="left" w:pos="459"/>
        </w:tabs>
        <w:spacing w:line="244" w:lineRule="exact"/>
        <w:ind w:left="459" w:hanging="359"/>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5"/>
          <w:sz w:val="20"/>
        </w:rPr>
        <w:t xml:space="preserve"> </w:t>
      </w:r>
      <w:r>
        <w:rPr>
          <w:w w:val="80"/>
          <w:sz w:val="20"/>
        </w:rPr>
        <w:t>status</w:t>
      </w:r>
      <w:r>
        <w:rPr>
          <w:spacing w:val="-6"/>
          <w:sz w:val="20"/>
        </w:rPr>
        <w:t xml:space="preserve"> </w:t>
      </w:r>
      <w:r>
        <w:rPr>
          <w:w w:val="80"/>
          <w:sz w:val="20"/>
        </w:rPr>
        <w:t>of</w:t>
      </w:r>
      <w:r>
        <w:rPr>
          <w:spacing w:val="-5"/>
          <w:sz w:val="20"/>
        </w:rPr>
        <w:t xml:space="preserve"> </w:t>
      </w:r>
      <w:r>
        <w:rPr>
          <w:w w:val="80"/>
          <w:sz w:val="20"/>
        </w:rPr>
        <w:t>drainage</w:t>
      </w:r>
      <w:r>
        <w:rPr>
          <w:spacing w:val="-6"/>
          <w:sz w:val="20"/>
        </w:rPr>
        <w:t xml:space="preserve"> </w:t>
      </w:r>
      <w:r>
        <w:rPr>
          <w:w w:val="80"/>
          <w:sz w:val="20"/>
        </w:rPr>
        <w:t>systems</w:t>
      </w:r>
      <w:r>
        <w:rPr>
          <w:spacing w:val="-5"/>
          <w:sz w:val="20"/>
        </w:rPr>
        <w:t xml:space="preserve"> </w:t>
      </w:r>
      <w:r>
        <w:rPr>
          <w:w w:val="80"/>
          <w:sz w:val="20"/>
        </w:rPr>
        <w:t>in</w:t>
      </w:r>
      <w:r>
        <w:rPr>
          <w:spacing w:val="-6"/>
          <w:sz w:val="20"/>
        </w:rPr>
        <w:t xml:space="preserve"> </w:t>
      </w:r>
      <w:r>
        <w:rPr>
          <w:spacing w:val="-2"/>
          <w:w w:val="80"/>
          <w:sz w:val="20"/>
        </w:rPr>
        <w:t>Uganda</w:t>
      </w:r>
    </w:p>
    <w:p w:rsidR="00E5575B" w:rsidRDefault="00D512E5">
      <w:pPr>
        <w:pStyle w:val="ListParagraph"/>
        <w:numPr>
          <w:ilvl w:val="0"/>
          <w:numId w:val="24"/>
        </w:numPr>
        <w:tabs>
          <w:tab w:val="left" w:pos="459"/>
        </w:tabs>
        <w:spacing w:line="244" w:lineRule="exact"/>
        <w:ind w:left="459" w:hanging="359"/>
        <w:jc w:val="left"/>
        <w:rPr>
          <w:sz w:val="20"/>
        </w:rPr>
      </w:pPr>
      <w:r>
        <w:rPr>
          <w:w w:val="80"/>
          <w:sz w:val="20"/>
        </w:rPr>
        <w:t>Identify,</w:t>
      </w:r>
      <w:r>
        <w:rPr>
          <w:spacing w:val="-5"/>
          <w:sz w:val="20"/>
        </w:rPr>
        <w:t xml:space="preserve"> </w:t>
      </w:r>
      <w:r>
        <w:rPr>
          <w:w w:val="80"/>
          <w:sz w:val="20"/>
        </w:rPr>
        <w:t>describe</w:t>
      </w:r>
      <w:r>
        <w:rPr>
          <w:spacing w:val="-4"/>
          <w:sz w:val="20"/>
        </w:rPr>
        <w:t xml:space="preserve"> </w:t>
      </w:r>
      <w:r>
        <w:rPr>
          <w:w w:val="80"/>
          <w:sz w:val="20"/>
        </w:rPr>
        <w:t>and</w:t>
      </w:r>
      <w:r>
        <w:rPr>
          <w:spacing w:val="-5"/>
          <w:sz w:val="20"/>
        </w:rPr>
        <w:t xml:space="preserve"> </w:t>
      </w:r>
      <w:r>
        <w:rPr>
          <w:w w:val="80"/>
          <w:sz w:val="20"/>
        </w:rPr>
        <w:t>locate</w:t>
      </w:r>
      <w:r>
        <w:rPr>
          <w:spacing w:val="-4"/>
          <w:sz w:val="20"/>
        </w:rPr>
        <w:t xml:space="preserve"> </w:t>
      </w:r>
      <w:r>
        <w:rPr>
          <w:w w:val="80"/>
          <w:sz w:val="20"/>
        </w:rPr>
        <w:t>major</w:t>
      </w:r>
      <w:r>
        <w:rPr>
          <w:spacing w:val="-2"/>
          <w:sz w:val="20"/>
        </w:rPr>
        <w:t xml:space="preserve"> </w:t>
      </w:r>
      <w:r>
        <w:rPr>
          <w:w w:val="80"/>
          <w:sz w:val="20"/>
        </w:rPr>
        <w:t>drainage</w:t>
      </w:r>
      <w:r>
        <w:rPr>
          <w:spacing w:val="-4"/>
          <w:sz w:val="20"/>
        </w:rPr>
        <w:t xml:space="preserve"> </w:t>
      </w:r>
      <w:r>
        <w:rPr>
          <w:w w:val="80"/>
          <w:sz w:val="20"/>
        </w:rPr>
        <w:t>systems</w:t>
      </w:r>
      <w:r>
        <w:rPr>
          <w:spacing w:val="-5"/>
          <w:sz w:val="20"/>
        </w:rPr>
        <w:t xml:space="preserve"> </w:t>
      </w:r>
      <w:r>
        <w:rPr>
          <w:w w:val="80"/>
          <w:sz w:val="20"/>
        </w:rPr>
        <w:t>(lakes,</w:t>
      </w:r>
      <w:r>
        <w:rPr>
          <w:spacing w:val="-4"/>
          <w:sz w:val="20"/>
        </w:rPr>
        <w:t xml:space="preserve"> </w:t>
      </w:r>
      <w:r>
        <w:rPr>
          <w:w w:val="80"/>
          <w:sz w:val="20"/>
        </w:rPr>
        <w:t>rivers</w:t>
      </w:r>
      <w:r>
        <w:rPr>
          <w:spacing w:val="-2"/>
          <w:sz w:val="20"/>
        </w:rPr>
        <w:t xml:space="preserve"> </w:t>
      </w:r>
      <w:r>
        <w:rPr>
          <w:w w:val="80"/>
          <w:sz w:val="20"/>
        </w:rPr>
        <w:t>and</w:t>
      </w:r>
      <w:r>
        <w:rPr>
          <w:spacing w:val="-5"/>
          <w:sz w:val="20"/>
        </w:rPr>
        <w:t xml:space="preserve"> </w:t>
      </w:r>
      <w:r>
        <w:rPr>
          <w:w w:val="80"/>
          <w:sz w:val="20"/>
        </w:rPr>
        <w:t>swamps)</w:t>
      </w:r>
      <w:r>
        <w:rPr>
          <w:sz w:val="20"/>
        </w:rPr>
        <w:t xml:space="preserve"> </w:t>
      </w:r>
      <w:r>
        <w:rPr>
          <w:w w:val="80"/>
          <w:sz w:val="20"/>
        </w:rPr>
        <w:t>with</w:t>
      </w:r>
      <w:r>
        <w:rPr>
          <w:spacing w:val="-5"/>
          <w:sz w:val="20"/>
        </w:rPr>
        <w:t xml:space="preserve"> </w:t>
      </w:r>
      <w:r>
        <w:rPr>
          <w:w w:val="80"/>
          <w:sz w:val="20"/>
        </w:rPr>
        <w:t>name</w:t>
      </w:r>
      <w:r>
        <w:rPr>
          <w:spacing w:val="-4"/>
          <w:sz w:val="20"/>
        </w:rPr>
        <w:t xml:space="preserve"> </w:t>
      </w:r>
      <w:r>
        <w:rPr>
          <w:w w:val="80"/>
          <w:sz w:val="20"/>
        </w:rPr>
        <w:t>places</w:t>
      </w:r>
      <w:r>
        <w:rPr>
          <w:spacing w:val="-5"/>
          <w:sz w:val="20"/>
        </w:rPr>
        <w:t xml:space="preserve"> </w:t>
      </w:r>
      <w:r>
        <w:rPr>
          <w:spacing w:val="-2"/>
          <w:w w:val="80"/>
          <w:sz w:val="20"/>
        </w:rPr>
        <w:t>(districts)</w:t>
      </w:r>
    </w:p>
    <w:p w:rsidR="00E5575B" w:rsidRDefault="00D512E5">
      <w:pPr>
        <w:pStyle w:val="ListParagraph"/>
        <w:numPr>
          <w:ilvl w:val="0"/>
          <w:numId w:val="24"/>
        </w:numPr>
        <w:tabs>
          <w:tab w:val="left" w:pos="459"/>
        </w:tabs>
        <w:spacing w:line="242"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z w:val="20"/>
        </w:rPr>
        <w:t xml:space="preserve"> </w:t>
      </w:r>
      <w:r>
        <w:rPr>
          <w:w w:val="80"/>
          <w:sz w:val="20"/>
        </w:rPr>
        <w:t>major</w:t>
      </w:r>
      <w:r>
        <w:rPr>
          <w:spacing w:val="-5"/>
          <w:sz w:val="20"/>
        </w:rPr>
        <w:t xml:space="preserve"> </w:t>
      </w:r>
      <w:r>
        <w:rPr>
          <w:w w:val="80"/>
          <w:sz w:val="20"/>
        </w:rPr>
        <w:t>drainage</w:t>
      </w:r>
      <w:r>
        <w:rPr>
          <w:spacing w:val="-5"/>
          <w:sz w:val="20"/>
        </w:rPr>
        <w:t xml:space="preserve"> </w:t>
      </w:r>
      <w:r>
        <w:rPr>
          <w:w w:val="80"/>
          <w:sz w:val="20"/>
        </w:rPr>
        <w:t>systems</w:t>
      </w:r>
      <w:r>
        <w:rPr>
          <w:spacing w:val="-3"/>
          <w:sz w:val="20"/>
        </w:rPr>
        <w:t xml:space="preserve"> </w:t>
      </w:r>
      <w:r>
        <w:rPr>
          <w:w w:val="80"/>
          <w:sz w:val="20"/>
        </w:rPr>
        <w:t>with</w:t>
      </w:r>
      <w:r>
        <w:rPr>
          <w:spacing w:val="-6"/>
          <w:sz w:val="20"/>
        </w:rPr>
        <w:t xml:space="preserve"> </w:t>
      </w:r>
      <w:r>
        <w:rPr>
          <w:w w:val="80"/>
          <w:sz w:val="20"/>
        </w:rPr>
        <w:t>name</w:t>
      </w:r>
      <w:r>
        <w:rPr>
          <w:spacing w:val="-5"/>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0"/>
          <w:numId w:val="24"/>
        </w:numPr>
        <w:tabs>
          <w:tab w:val="left" w:pos="460"/>
        </w:tabs>
        <w:spacing w:before="2"/>
        <w:ind w:right="721"/>
        <w:jc w:val="left"/>
        <w:rPr>
          <w:sz w:val="20"/>
        </w:rPr>
      </w:pPr>
      <w:r>
        <w:rPr>
          <w:w w:val="80"/>
          <w:sz w:val="20"/>
        </w:rPr>
        <w:t>Identify,</w:t>
      </w:r>
      <w:r>
        <w:rPr>
          <w:sz w:val="20"/>
        </w:rPr>
        <w:t xml:space="preserve"> </w:t>
      </w:r>
      <w:r>
        <w:rPr>
          <w:w w:val="80"/>
          <w:sz w:val="20"/>
        </w:rPr>
        <w:t>explain</w:t>
      </w:r>
      <w:r>
        <w:rPr>
          <w:sz w:val="20"/>
        </w:rPr>
        <w:t xml:space="preserve"> </w:t>
      </w:r>
      <w:r>
        <w:rPr>
          <w:w w:val="80"/>
          <w:sz w:val="20"/>
        </w:rPr>
        <w:t>and</w:t>
      </w:r>
      <w:r>
        <w:rPr>
          <w:sz w:val="20"/>
        </w:rPr>
        <w:t xml:space="preserve"> </w:t>
      </w:r>
      <w:r>
        <w:rPr>
          <w:w w:val="80"/>
          <w:sz w:val="20"/>
        </w:rPr>
        <w:t>exemplify</w:t>
      </w:r>
      <w:r>
        <w:rPr>
          <w:sz w:val="20"/>
        </w:rPr>
        <w:t xml:space="preserve"> </w:t>
      </w:r>
      <w:r>
        <w:rPr>
          <w:w w:val="80"/>
          <w:sz w:val="20"/>
        </w:rPr>
        <w:t>/</w:t>
      </w:r>
      <w:r>
        <w:rPr>
          <w:sz w:val="20"/>
        </w:rPr>
        <w:t xml:space="preserve"> </w:t>
      </w:r>
      <w:r>
        <w:rPr>
          <w:w w:val="80"/>
          <w:sz w:val="20"/>
        </w:rPr>
        <w:t>illustrate</w:t>
      </w:r>
      <w:r>
        <w:rPr>
          <w:sz w:val="20"/>
        </w:rPr>
        <w:t xml:space="preserve"> </w:t>
      </w:r>
      <w:r>
        <w:rPr>
          <w:w w:val="80"/>
          <w:sz w:val="20"/>
        </w:rPr>
        <w:t>the</w:t>
      </w:r>
      <w:r>
        <w:rPr>
          <w:sz w:val="20"/>
        </w:rPr>
        <w:t xml:space="preserve"> </w:t>
      </w:r>
      <w:r>
        <w:rPr>
          <w:w w:val="80"/>
          <w:sz w:val="20"/>
        </w:rPr>
        <w:t>economic value</w:t>
      </w:r>
      <w:r>
        <w:rPr>
          <w:sz w:val="20"/>
        </w:rPr>
        <w:t xml:space="preserve"> </w:t>
      </w:r>
      <w:r>
        <w:rPr>
          <w:w w:val="80"/>
          <w:sz w:val="20"/>
        </w:rPr>
        <w:t>of</w:t>
      </w:r>
      <w:r>
        <w:rPr>
          <w:sz w:val="20"/>
        </w:rPr>
        <w:t xml:space="preserve"> </w:t>
      </w:r>
      <w:r>
        <w:rPr>
          <w:w w:val="80"/>
          <w:sz w:val="20"/>
        </w:rPr>
        <w:t>drainage</w:t>
      </w:r>
      <w:r>
        <w:rPr>
          <w:sz w:val="20"/>
        </w:rPr>
        <w:t xml:space="preserve"> </w:t>
      </w:r>
      <w:r>
        <w:rPr>
          <w:w w:val="80"/>
          <w:sz w:val="20"/>
        </w:rPr>
        <w:t>systems</w:t>
      </w:r>
      <w:r>
        <w:rPr>
          <w:sz w:val="20"/>
        </w:rPr>
        <w:t xml:space="preserve"> </w:t>
      </w:r>
      <w:r>
        <w:rPr>
          <w:w w:val="80"/>
          <w:sz w:val="20"/>
        </w:rPr>
        <w:t>using</w:t>
      </w:r>
      <w:r>
        <w:rPr>
          <w:sz w:val="20"/>
        </w:rPr>
        <w:t xml:space="preserve"> </w:t>
      </w:r>
      <w:r>
        <w:rPr>
          <w:w w:val="80"/>
          <w:sz w:val="20"/>
        </w:rPr>
        <w:t>PELED both</w:t>
      </w:r>
      <w:r>
        <w:rPr>
          <w:sz w:val="20"/>
        </w:rPr>
        <w:t xml:space="preserve"> </w:t>
      </w:r>
      <w:r>
        <w:rPr>
          <w:w w:val="80"/>
          <w:sz w:val="20"/>
        </w:rPr>
        <w:t>positive (12/10)</w:t>
      </w:r>
      <w:r>
        <w:rPr>
          <w:sz w:val="20"/>
        </w:rPr>
        <w:t xml:space="preserve"> </w:t>
      </w:r>
      <w:r>
        <w:rPr>
          <w:w w:val="80"/>
          <w:sz w:val="20"/>
        </w:rPr>
        <w:t>and</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other</w:t>
      </w:r>
      <w:r>
        <w:rPr>
          <w:sz w:val="20"/>
        </w:rPr>
        <w:t xml:space="preserve"> </w:t>
      </w:r>
      <w:r>
        <w:rPr>
          <w:w w:val="80"/>
          <w:sz w:val="20"/>
        </w:rPr>
        <w:t>hand</w:t>
      </w:r>
      <w:r>
        <w:rPr>
          <w:sz w:val="20"/>
        </w:rPr>
        <w:t xml:space="preserve"> </w:t>
      </w:r>
      <w:r>
        <w:rPr>
          <w:w w:val="80"/>
          <w:sz w:val="20"/>
        </w:rPr>
        <w:t xml:space="preserve">negatives </w:t>
      </w:r>
      <w:r>
        <w:rPr>
          <w:spacing w:val="-2"/>
          <w:w w:val="90"/>
          <w:sz w:val="20"/>
        </w:rPr>
        <w:t>(6/8).</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ListParagraph"/>
        <w:numPr>
          <w:ilvl w:val="0"/>
          <w:numId w:val="23"/>
        </w:numPr>
        <w:tabs>
          <w:tab w:val="left" w:pos="819"/>
        </w:tabs>
        <w:spacing w:before="1"/>
        <w:ind w:right="7741" w:firstLine="0"/>
        <w:rPr>
          <w:sz w:val="20"/>
        </w:rPr>
      </w:pPr>
      <w:r>
        <w:rPr>
          <w:w w:val="80"/>
          <w:sz w:val="20"/>
        </w:rPr>
        <w:t xml:space="preserve">Account for formation of volcanic lakes in Uganda </w:t>
      </w:r>
      <w:r>
        <w:rPr>
          <w:w w:val="90"/>
          <w:sz w:val="20"/>
        </w:rPr>
        <w:t>APPROACH TO 4</w:t>
      </w:r>
    </w:p>
    <w:p w:rsidR="00E5575B" w:rsidRDefault="00D512E5">
      <w:pPr>
        <w:pStyle w:val="Heading2"/>
        <w:spacing w:before="2"/>
      </w:pPr>
      <w:r>
        <w:rPr>
          <w:spacing w:val="-2"/>
          <w:w w:val="90"/>
        </w:rPr>
        <w:t>Introduction</w:t>
      </w:r>
    </w:p>
    <w:p w:rsidR="00E5575B" w:rsidRDefault="00D512E5">
      <w:pPr>
        <w:pStyle w:val="ListParagraph"/>
        <w:numPr>
          <w:ilvl w:val="0"/>
          <w:numId w:val="24"/>
        </w:numPr>
        <w:tabs>
          <w:tab w:val="left" w:pos="459"/>
        </w:tabs>
        <w:spacing w:before="2" w:line="244" w:lineRule="exact"/>
        <w:ind w:left="459" w:hanging="359"/>
        <w:jc w:val="left"/>
        <w:rPr>
          <w:sz w:val="20"/>
        </w:rPr>
      </w:pPr>
      <w:r>
        <w:rPr>
          <w:w w:val="80"/>
          <w:sz w:val="20"/>
        </w:rPr>
        <w:t>Definition</w:t>
      </w:r>
      <w:r>
        <w:rPr>
          <w:spacing w:val="-6"/>
          <w:sz w:val="20"/>
        </w:rPr>
        <w:t xml:space="preserve"> </w:t>
      </w:r>
      <w:r>
        <w:rPr>
          <w:w w:val="80"/>
          <w:sz w:val="20"/>
        </w:rPr>
        <w:t>of</w:t>
      </w:r>
      <w:r>
        <w:rPr>
          <w:spacing w:val="-6"/>
          <w:sz w:val="20"/>
        </w:rPr>
        <w:t xml:space="preserve"> </w:t>
      </w:r>
      <w:r>
        <w:rPr>
          <w:w w:val="80"/>
          <w:sz w:val="20"/>
        </w:rPr>
        <w:t>volcanic</w:t>
      </w:r>
      <w:r>
        <w:rPr>
          <w:spacing w:val="-6"/>
          <w:sz w:val="20"/>
        </w:rPr>
        <w:t xml:space="preserve"> </w:t>
      </w:r>
      <w:r>
        <w:rPr>
          <w:w w:val="80"/>
          <w:sz w:val="20"/>
        </w:rPr>
        <w:t>lake</w:t>
      </w:r>
      <w:r>
        <w:rPr>
          <w:spacing w:val="-5"/>
          <w:sz w:val="20"/>
        </w:rPr>
        <w:t xml:space="preserve"> </w:t>
      </w:r>
      <w:r>
        <w:rPr>
          <w:w w:val="80"/>
          <w:sz w:val="20"/>
        </w:rPr>
        <w:t>and</w:t>
      </w:r>
      <w:r>
        <w:rPr>
          <w:spacing w:val="-6"/>
          <w:sz w:val="20"/>
        </w:rPr>
        <w:t xml:space="preserve"> </w:t>
      </w:r>
      <w:r>
        <w:rPr>
          <w:w w:val="80"/>
          <w:sz w:val="20"/>
        </w:rPr>
        <w:t>citation</w:t>
      </w:r>
      <w:r>
        <w:rPr>
          <w:spacing w:val="-6"/>
          <w:sz w:val="20"/>
        </w:rPr>
        <w:t xml:space="preserve"> </w:t>
      </w:r>
      <w:r>
        <w:rPr>
          <w:w w:val="80"/>
          <w:sz w:val="20"/>
        </w:rPr>
        <w:t>of</w:t>
      </w:r>
      <w:r>
        <w:rPr>
          <w:spacing w:val="-5"/>
          <w:sz w:val="20"/>
        </w:rPr>
        <w:t xml:space="preserve"> </w:t>
      </w:r>
      <w:r>
        <w:rPr>
          <w:w w:val="80"/>
          <w:sz w:val="20"/>
        </w:rPr>
        <w:t>its</w:t>
      </w:r>
      <w:r>
        <w:rPr>
          <w:spacing w:val="-6"/>
          <w:sz w:val="20"/>
        </w:rPr>
        <w:t xml:space="preserve"> </w:t>
      </w:r>
      <w:r>
        <w:rPr>
          <w:spacing w:val="-2"/>
          <w:w w:val="80"/>
          <w:sz w:val="20"/>
        </w:rPr>
        <w:t>origin</w:t>
      </w:r>
    </w:p>
    <w:p w:rsidR="00E5575B" w:rsidRDefault="00D512E5">
      <w:pPr>
        <w:pStyle w:val="ListParagraph"/>
        <w:numPr>
          <w:ilvl w:val="0"/>
          <w:numId w:val="24"/>
        </w:numPr>
        <w:tabs>
          <w:tab w:val="left" w:pos="459"/>
        </w:tabs>
        <w:spacing w:line="242" w:lineRule="exact"/>
        <w:ind w:left="459" w:hanging="359"/>
        <w:jc w:val="left"/>
        <w:rPr>
          <w:sz w:val="20"/>
        </w:rPr>
      </w:pPr>
      <w:r>
        <w:rPr>
          <w:w w:val="80"/>
          <w:sz w:val="20"/>
        </w:rPr>
        <w:t>Identify,</w:t>
      </w:r>
      <w:r>
        <w:rPr>
          <w:spacing w:val="-6"/>
          <w:sz w:val="20"/>
        </w:rPr>
        <w:t xml:space="preserve"> </w:t>
      </w:r>
      <w:r>
        <w:rPr>
          <w:w w:val="80"/>
          <w:sz w:val="20"/>
        </w:rPr>
        <w:t>describe</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major</w:t>
      </w:r>
      <w:r>
        <w:rPr>
          <w:spacing w:val="-2"/>
          <w:sz w:val="20"/>
        </w:rPr>
        <w:t xml:space="preserve"> </w:t>
      </w:r>
      <w:r>
        <w:rPr>
          <w:w w:val="80"/>
          <w:sz w:val="20"/>
        </w:rPr>
        <w:t>volcanic</w:t>
      </w:r>
      <w:r>
        <w:rPr>
          <w:spacing w:val="-5"/>
          <w:sz w:val="20"/>
        </w:rPr>
        <w:t xml:space="preserve"> </w:t>
      </w:r>
      <w:r>
        <w:rPr>
          <w:w w:val="80"/>
          <w:sz w:val="20"/>
        </w:rPr>
        <w:t>lake</w:t>
      </w:r>
      <w:r>
        <w:rPr>
          <w:spacing w:val="-5"/>
          <w:sz w:val="20"/>
        </w:rPr>
        <w:t xml:space="preserve"> </w:t>
      </w:r>
      <w:r>
        <w:rPr>
          <w:w w:val="80"/>
          <w:sz w:val="20"/>
        </w:rPr>
        <w:t>types</w:t>
      </w:r>
      <w:r>
        <w:rPr>
          <w:spacing w:val="-4"/>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5"/>
          <w:sz w:val="20"/>
        </w:rPr>
        <w:t xml:space="preserve"> </w:t>
      </w:r>
      <w:r>
        <w:rPr>
          <w:spacing w:val="-2"/>
          <w:w w:val="80"/>
          <w:sz w:val="20"/>
        </w:rPr>
        <w:t>(districts)</w:t>
      </w:r>
    </w:p>
    <w:p w:rsidR="00E5575B" w:rsidRDefault="00D512E5">
      <w:pPr>
        <w:pStyle w:val="ListParagraph"/>
        <w:numPr>
          <w:ilvl w:val="0"/>
          <w:numId w:val="24"/>
        </w:numPr>
        <w:tabs>
          <w:tab w:val="left" w:pos="459"/>
        </w:tabs>
        <w:spacing w:line="242" w:lineRule="exact"/>
        <w:ind w:left="459" w:hanging="359"/>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5"/>
          <w:sz w:val="20"/>
        </w:rPr>
        <w:t xml:space="preserve"> </w:t>
      </w:r>
      <w:r>
        <w:rPr>
          <w:w w:val="80"/>
          <w:sz w:val="20"/>
        </w:rPr>
        <w:t>map</w:t>
      </w:r>
      <w:r>
        <w:rPr>
          <w:spacing w:val="-6"/>
          <w:sz w:val="20"/>
        </w:rPr>
        <w:t xml:space="preserve"> </w:t>
      </w:r>
      <w:r>
        <w:rPr>
          <w:w w:val="80"/>
          <w:sz w:val="20"/>
        </w:rPr>
        <w:t>to</w:t>
      </w:r>
      <w:r>
        <w:rPr>
          <w:spacing w:val="-5"/>
          <w:sz w:val="20"/>
        </w:rPr>
        <w:t xml:space="preserve"> </w:t>
      </w:r>
      <w:r>
        <w:rPr>
          <w:w w:val="80"/>
          <w:sz w:val="20"/>
        </w:rPr>
        <w:t>show</w:t>
      </w:r>
      <w:r>
        <w:rPr>
          <w:spacing w:val="-6"/>
          <w:sz w:val="20"/>
        </w:rPr>
        <w:t xml:space="preserve"> </w:t>
      </w:r>
      <w:r>
        <w:rPr>
          <w:w w:val="80"/>
          <w:sz w:val="20"/>
        </w:rPr>
        <w:t>the</w:t>
      </w:r>
      <w:r>
        <w:rPr>
          <w:sz w:val="20"/>
        </w:rPr>
        <w:t xml:space="preserve"> </w:t>
      </w:r>
      <w:r>
        <w:rPr>
          <w:w w:val="80"/>
          <w:sz w:val="20"/>
        </w:rPr>
        <w:t>major</w:t>
      </w:r>
      <w:r>
        <w:rPr>
          <w:spacing w:val="-5"/>
          <w:sz w:val="20"/>
        </w:rPr>
        <w:t xml:space="preserve"> </w:t>
      </w:r>
      <w:r>
        <w:rPr>
          <w:w w:val="80"/>
          <w:sz w:val="20"/>
        </w:rPr>
        <w:t>volcanic</w:t>
      </w:r>
      <w:r>
        <w:rPr>
          <w:spacing w:val="-4"/>
          <w:sz w:val="20"/>
        </w:rPr>
        <w:t xml:space="preserve"> </w:t>
      </w:r>
      <w:r>
        <w:rPr>
          <w:w w:val="80"/>
          <w:sz w:val="20"/>
        </w:rPr>
        <w:t>lake</w:t>
      </w:r>
      <w:r>
        <w:rPr>
          <w:spacing w:val="-6"/>
          <w:sz w:val="20"/>
        </w:rPr>
        <w:t xml:space="preserve"> </w:t>
      </w:r>
      <w:r>
        <w:rPr>
          <w:w w:val="80"/>
          <w:sz w:val="20"/>
        </w:rPr>
        <w:t>types</w:t>
      </w:r>
      <w:r>
        <w:rPr>
          <w:spacing w:val="-5"/>
          <w:sz w:val="20"/>
        </w:rPr>
        <w:t xml:space="preserve"> </w:t>
      </w:r>
      <w:r>
        <w:rPr>
          <w:w w:val="80"/>
          <w:sz w:val="20"/>
        </w:rPr>
        <w:t>with</w:t>
      </w:r>
      <w:r>
        <w:rPr>
          <w:spacing w:val="-6"/>
          <w:sz w:val="20"/>
        </w:rPr>
        <w:t xml:space="preserve"> </w:t>
      </w:r>
      <w:r>
        <w:rPr>
          <w:w w:val="80"/>
          <w:sz w:val="20"/>
        </w:rPr>
        <w:t>name</w:t>
      </w:r>
      <w:r>
        <w:rPr>
          <w:spacing w:val="-6"/>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0"/>
          <w:numId w:val="24"/>
        </w:numPr>
        <w:tabs>
          <w:tab w:val="left" w:pos="460"/>
        </w:tabs>
        <w:spacing w:before="1"/>
        <w:ind w:right="714"/>
        <w:jc w:val="left"/>
        <w:rPr>
          <w:sz w:val="20"/>
        </w:rPr>
      </w:pPr>
      <w:r>
        <w:rPr>
          <w:w w:val="80"/>
          <w:sz w:val="20"/>
        </w:rPr>
        <w:t>State, explain, exemplify and illustrate the</w:t>
      </w:r>
      <w:r>
        <w:rPr>
          <w:sz w:val="20"/>
        </w:rPr>
        <w:t xml:space="preserve"> </w:t>
      </w:r>
      <w:r>
        <w:rPr>
          <w:w w:val="80"/>
          <w:sz w:val="20"/>
        </w:rPr>
        <w:t>formation of volcanic lakes in Uganda (crater, explosive crater, caldera and lava dammed lakes)</w:t>
      </w:r>
      <w:r>
        <w:rPr>
          <w:sz w:val="20"/>
        </w:rPr>
        <w:t xml:space="preserve"> </w:t>
      </w:r>
      <w:r>
        <w:rPr>
          <w:w w:val="80"/>
          <w:sz w:val="20"/>
        </w:rPr>
        <w:t>that is using</w:t>
      </w:r>
      <w:r>
        <w:rPr>
          <w:spacing w:val="40"/>
          <w:sz w:val="20"/>
        </w:rPr>
        <w:t xml:space="preserve"> </w:t>
      </w:r>
      <w:r>
        <w:rPr>
          <w:spacing w:val="-4"/>
          <w:w w:val="90"/>
          <w:sz w:val="20"/>
        </w:rPr>
        <w:t>FEED</w:t>
      </w:r>
    </w:p>
    <w:p w:rsidR="00E5575B" w:rsidRDefault="00E5575B">
      <w:pPr>
        <w:pStyle w:val="BodyText"/>
        <w:spacing w:before="8"/>
        <w:ind w:left="0"/>
      </w:pPr>
    </w:p>
    <w:p w:rsidR="00E5575B" w:rsidRDefault="00D512E5">
      <w:pPr>
        <w:pStyle w:val="ListParagraph"/>
        <w:numPr>
          <w:ilvl w:val="0"/>
          <w:numId w:val="23"/>
        </w:numPr>
        <w:tabs>
          <w:tab w:val="left" w:pos="819"/>
        </w:tabs>
        <w:ind w:right="1051" w:firstLine="0"/>
        <w:rPr>
          <w:sz w:val="20"/>
        </w:rPr>
      </w:pPr>
      <w:r>
        <w:rPr>
          <w:w w:val="80"/>
          <w:sz w:val="20"/>
        </w:rPr>
        <w:t xml:space="preserve">Describe the formation of either faulted lake or crustal warped lake in Uganda and discuss its economic value to the surrounding environment. </w:t>
      </w:r>
      <w:r>
        <w:rPr>
          <w:w w:val="90"/>
          <w:sz w:val="20"/>
        </w:rPr>
        <w:t>APPROACH TO 5</w:t>
      </w:r>
    </w:p>
    <w:p w:rsidR="00E5575B" w:rsidRDefault="00D512E5">
      <w:pPr>
        <w:pStyle w:val="Heading2"/>
        <w:spacing w:before="2"/>
      </w:pPr>
      <w:r>
        <w:rPr>
          <w:spacing w:val="-2"/>
          <w:w w:val="90"/>
        </w:rPr>
        <w:t>Introduction</w:t>
      </w:r>
    </w:p>
    <w:p w:rsidR="00E5575B" w:rsidRDefault="00D512E5">
      <w:pPr>
        <w:pStyle w:val="ListParagraph"/>
        <w:numPr>
          <w:ilvl w:val="0"/>
          <w:numId w:val="24"/>
        </w:numPr>
        <w:tabs>
          <w:tab w:val="left" w:pos="459"/>
        </w:tabs>
        <w:spacing w:before="2" w:line="244" w:lineRule="exact"/>
        <w:ind w:left="459" w:hanging="359"/>
        <w:jc w:val="left"/>
        <w:rPr>
          <w:sz w:val="20"/>
        </w:rPr>
      </w:pPr>
      <w:r>
        <w:rPr>
          <w:w w:val="80"/>
          <w:sz w:val="20"/>
        </w:rPr>
        <w:t>Choose</w:t>
      </w:r>
      <w:r>
        <w:rPr>
          <w:spacing w:val="-7"/>
          <w:sz w:val="20"/>
        </w:rPr>
        <w:t xml:space="preserve"> </w:t>
      </w:r>
      <w:r>
        <w:rPr>
          <w:w w:val="80"/>
          <w:sz w:val="20"/>
        </w:rPr>
        <w:t>the</w:t>
      </w:r>
      <w:r>
        <w:rPr>
          <w:spacing w:val="-6"/>
          <w:sz w:val="20"/>
        </w:rPr>
        <w:t xml:space="preserve"> </w:t>
      </w:r>
      <w:r>
        <w:rPr>
          <w:w w:val="80"/>
          <w:sz w:val="20"/>
        </w:rPr>
        <w:t>lake</w:t>
      </w:r>
      <w:r>
        <w:rPr>
          <w:spacing w:val="-6"/>
          <w:sz w:val="20"/>
        </w:rPr>
        <w:t xml:space="preserve"> </w:t>
      </w:r>
      <w:r>
        <w:rPr>
          <w:w w:val="80"/>
          <w:sz w:val="20"/>
        </w:rPr>
        <w:t>type</w:t>
      </w:r>
      <w:r>
        <w:rPr>
          <w:spacing w:val="-6"/>
          <w:sz w:val="20"/>
        </w:rPr>
        <w:t xml:space="preserve"> </w:t>
      </w:r>
      <w:r>
        <w:rPr>
          <w:w w:val="80"/>
          <w:sz w:val="20"/>
        </w:rPr>
        <w:t>and</w:t>
      </w:r>
      <w:r>
        <w:rPr>
          <w:spacing w:val="-6"/>
          <w:sz w:val="20"/>
        </w:rPr>
        <w:t xml:space="preserve"> </w:t>
      </w:r>
      <w:r>
        <w:rPr>
          <w:w w:val="80"/>
          <w:sz w:val="20"/>
        </w:rPr>
        <w:t>define</w:t>
      </w:r>
      <w:r>
        <w:rPr>
          <w:spacing w:val="-4"/>
          <w:sz w:val="20"/>
        </w:rPr>
        <w:t xml:space="preserve"> </w:t>
      </w:r>
      <w:r>
        <w:rPr>
          <w:spacing w:val="-5"/>
          <w:w w:val="80"/>
          <w:sz w:val="20"/>
        </w:rPr>
        <w:t>it.</w:t>
      </w:r>
    </w:p>
    <w:p w:rsidR="00E5575B" w:rsidRDefault="00D512E5">
      <w:pPr>
        <w:pStyle w:val="ListParagraph"/>
        <w:numPr>
          <w:ilvl w:val="0"/>
          <w:numId w:val="24"/>
        </w:numPr>
        <w:tabs>
          <w:tab w:val="left" w:pos="459"/>
        </w:tabs>
        <w:spacing w:line="242" w:lineRule="exact"/>
        <w:ind w:left="459" w:hanging="359"/>
        <w:jc w:val="left"/>
        <w:rPr>
          <w:sz w:val="20"/>
        </w:rPr>
      </w:pPr>
      <w:r>
        <w:rPr>
          <w:w w:val="80"/>
          <w:sz w:val="20"/>
        </w:rPr>
        <w:t>Describe</w:t>
      </w:r>
      <w:r>
        <w:rPr>
          <w:spacing w:val="-6"/>
          <w:sz w:val="20"/>
        </w:rPr>
        <w:t xml:space="preserve"> </w:t>
      </w:r>
      <w:r>
        <w:rPr>
          <w:w w:val="80"/>
          <w:sz w:val="20"/>
        </w:rPr>
        <w:t>location</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chosen</w:t>
      </w:r>
      <w:r>
        <w:rPr>
          <w:spacing w:val="-6"/>
          <w:sz w:val="20"/>
        </w:rPr>
        <w:t xml:space="preserve"> </w:t>
      </w:r>
      <w:r>
        <w:rPr>
          <w:w w:val="80"/>
          <w:sz w:val="20"/>
        </w:rPr>
        <w:t>lake</w:t>
      </w:r>
      <w:r>
        <w:rPr>
          <w:spacing w:val="-5"/>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6"/>
          <w:sz w:val="20"/>
        </w:rPr>
        <w:t xml:space="preserve"> </w:t>
      </w:r>
      <w:r>
        <w:rPr>
          <w:spacing w:val="-2"/>
          <w:w w:val="80"/>
          <w:sz w:val="20"/>
        </w:rPr>
        <w:t>(districts)</w:t>
      </w:r>
    </w:p>
    <w:p w:rsidR="00E5575B" w:rsidRDefault="00D512E5">
      <w:pPr>
        <w:pStyle w:val="Heading2"/>
        <w:spacing w:line="228" w:lineRule="exact"/>
      </w:pPr>
      <w:r>
        <w:rPr>
          <w:spacing w:val="-4"/>
          <w:w w:val="90"/>
        </w:rPr>
        <w:t>Body</w:t>
      </w:r>
    </w:p>
    <w:p w:rsidR="00E5575B" w:rsidRDefault="00D512E5">
      <w:pPr>
        <w:pStyle w:val="ListParagraph"/>
        <w:numPr>
          <w:ilvl w:val="0"/>
          <w:numId w:val="24"/>
        </w:numPr>
        <w:tabs>
          <w:tab w:val="left" w:pos="459"/>
        </w:tabs>
        <w:spacing w:before="2" w:line="244" w:lineRule="exact"/>
        <w:ind w:left="459" w:hanging="359"/>
        <w:jc w:val="left"/>
        <w:rPr>
          <w:sz w:val="20"/>
        </w:rPr>
      </w:pPr>
      <w:r>
        <w:rPr>
          <w:w w:val="80"/>
          <w:sz w:val="20"/>
        </w:rPr>
        <w:t>State,</w:t>
      </w:r>
      <w:r>
        <w:rPr>
          <w:spacing w:val="-6"/>
          <w:sz w:val="20"/>
        </w:rPr>
        <w:t xml:space="preserve"> </w:t>
      </w:r>
      <w:r>
        <w:rPr>
          <w:w w:val="80"/>
          <w:sz w:val="20"/>
        </w:rPr>
        <w:t>explain</w:t>
      </w:r>
      <w:r>
        <w:rPr>
          <w:spacing w:val="-5"/>
          <w:sz w:val="20"/>
        </w:rPr>
        <w:t xml:space="preserve"> </w:t>
      </w:r>
      <w:r>
        <w:rPr>
          <w:w w:val="80"/>
          <w:sz w:val="20"/>
        </w:rPr>
        <w:t>and</w:t>
      </w:r>
      <w:r>
        <w:rPr>
          <w:spacing w:val="-5"/>
          <w:sz w:val="20"/>
        </w:rPr>
        <w:t xml:space="preserve"> </w:t>
      </w:r>
      <w:r>
        <w:rPr>
          <w:w w:val="80"/>
          <w:sz w:val="20"/>
        </w:rPr>
        <w:t>describe</w:t>
      </w:r>
      <w:r>
        <w:rPr>
          <w:spacing w:val="-5"/>
          <w:sz w:val="20"/>
        </w:rPr>
        <w:t xml:space="preserve"> </w:t>
      </w:r>
      <w:r>
        <w:rPr>
          <w:w w:val="80"/>
          <w:sz w:val="20"/>
        </w:rPr>
        <w:t>the</w:t>
      </w:r>
      <w:r>
        <w:rPr>
          <w:spacing w:val="-4"/>
          <w:sz w:val="20"/>
        </w:rPr>
        <w:t xml:space="preserve"> </w:t>
      </w:r>
      <w:r>
        <w:rPr>
          <w:w w:val="80"/>
          <w:sz w:val="20"/>
        </w:rPr>
        <w:t>processes</w:t>
      </w:r>
      <w:r>
        <w:rPr>
          <w:spacing w:val="-6"/>
          <w:sz w:val="20"/>
        </w:rPr>
        <w:t xml:space="preserve"> </w:t>
      </w:r>
      <w:r>
        <w:rPr>
          <w:w w:val="80"/>
          <w:sz w:val="20"/>
        </w:rPr>
        <w:t>that</w:t>
      </w:r>
      <w:r>
        <w:rPr>
          <w:spacing w:val="-5"/>
          <w:sz w:val="20"/>
        </w:rPr>
        <w:t xml:space="preserve"> </w:t>
      </w:r>
      <w:r>
        <w:rPr>
          <w:w w:val="80"/>
          <w:sz w:val="20"/>
        </w:rPr>
        <w:t>led</w:t>
      </w:r>
      <w:r>
        <w:rPr>
          <w:spacing w:val="-5"/>
          <w:sz w:val="20"/>
        </w:rPr>
        <w:t xml:space="preserve"> </w:t>
      </w:r>
      <w:r>
        <w:rPr>
          <w:w w:val="80"/>
          <w:sz w:val="20"/>
        </w:rPr>
        <w:t>to</w:t>
      </w:r>
      <w:r>
        <w:rPr>
          <w:spacing w:val="-5"/>
          <w:sz w:val="20"/>
        </w:rPr>
        <w:t xml:space="preserve"> </w:t>
      </w:r>
      <w:r>
        <w:rPr>
          <w:w w:val="80"/>
          <w:sz w:val="20"/>
        </w:rPr>
        <w:t>the</w:t>
      </w:r>
      <w:r>
        <w:rPr>
          <w:spacing w:val="-4"/>
          <w:sz w:val="20"/>
        </w:rPr>
        <w:t xml:space="preserve"> </w:t>
      </w:r>
      <w:r>
        <w:rPr>
          <w:w w:val="80"/>
          <w:sz w:val="20"/>
        </w:rPr>
        <w:t>formation</w:t>
      </w:r>
      <w:r>
        <w:rPr>
          <w:spacing w:val="-2"/>
          <w:sz w:val="20"/>
        </w:rPr>
        <w:t xml:space="preserve"> </w:t>
      </w:r>
      <w:r>
        <w:rPr>
          <w:w w:val="80"/>
          <w:sz w:val="20"/>
        </w:rPr>
        <w:t>of</w:t>
      </w:r>
      <w:r>
        <w:rPr>
          <w:spacing w:val="-6"/>
          <w:sz w:val="20"/>
        </w:rPr>
        <w:t xml:space="preserve"> </w:t>
      </w:r>
      <w:r>
        <w:rPr>
          <w:w w:val="80"/>
          <w:sz w:val="20"/>
        </w:rPr>
        <w:t>the</w:t>
      </w:r>
      <w:r>
        <w:rPr>
          <w:spacing w:val="-4"/>
          <w:sz w:val="20"/>
        </w:rPr>
        <w:t xml:space="preserve"> </w:t>
      </w:r>
      <w:r>
        <w:rPr>
          <w:w w:val="80"/>
          <w:sz w:val="20"/>
        </w:rPr>
        <w:t>chosen</w:t>
      </w:r>
      <w:r>
        <w:rPr>
          <w:spacing w:val="-5"/>
          <w:sz w:val="20"/>
        </w:rPr>
        <w:t xml:space="preserve"> </w:t>
      </w:r>
      <w:r>
        <w:rPr>
          <w:w w:val="80"/>
          <w:sz w:val="20"/>
        </w:rPr>
        <w:t>lake</w:t>
      </w:r>
      <w:r>
        <w:rPr>
          <w:spacing w:val="-5"/>
          <w:sz w:val="20"/>
        </w:rPr>
        <w:t xml:space="preserve"> </w:t>
      </w:r>
      <w:r>
        <w:rPr>
          <w:w w:val="80"/>
          <w:sz w:val="20"/>
        </w:rPr>
        <w:t>from</w:t>
      </w:r>
      <w:r>
        <w:rPr>
          <w:spacing w:val="-4"/>
          <w:sz w:val="20"/>
        </w:rPr>
        <w:t xml:space="preserve"> </w:t>
      </w:r>
      <w:r>
        <w:rPr>
          <w:w w:val="80"/>
          <w:sz w:val="20"/>
        </w:rPr>
        <w:t>the</w:t>
      </w:r>
      <w:r>
        <w:rPr>
          <w:spacing w:val="-5"/>
          <w:sz w:val="20"/>
        </w:rPr>
        <w:t xml:space="preserve"> </w:t>
      </w:r>
      <w:r>
        <w:rPr>
          <w:w w:val="80"/>
          <w:sz w:val="20"/>
        </w:rPr>
        <w:t>core</w:t>
      </w:r>
      <w:r>
        <w:rPr>
          <w:spacing w:val="-6"/>
          <w:sz w:val="20"/>
        </w:rPr>
        <w:t xml:space="preserve"> </w:t>
      </w:r>
      <w:r>
        <w:rPr>
          <w:w w:val="80"/>
          <w:sz w:val="20"/>
        </w:rPr>
        <w:t>/</w:t>
      </w:r>
      <w:r>
        <w:rPr>
          <w:spacing w:val="-5"/>
          <w:sz w:val="20"/>
        </w:rPr>
        <w:t xml:space="preserve"> </w:t>
      </w:r>
      <w:r>
        <w:rPr>
          <w:w w:val="80"/>
          <w:sz w:val="20"/>
        </w:rPr>
        <w:t>mantle</w:t>
      </w:r>
      <w:r>
        <w:rPr>
          <w:spacing w:val="-5"/>
          <w:sz w:val="20"/>
        </w:rPr>
        <w:t xml:space="preserve"> </w:t>
      </w:r>
      <w:r>
        <w:rPr>
          <w:w w:val="80"/>
          <w:sz w:val="20"/>
        </w:rPr>
        <w:t>through</w:t>
      </w:r>
      <w:r>
        <w:rPr>
          <w:spacing w:val="-5"/>
          <w:sz w:val="20"/>
        </w:rPr>
        <w:t xml:space="preserve"> </w:t>
      </w:r>
      <w:r>
        <w:rPr>
          <w:w w:val="80"/>
          <w:sz w:val="20"/>
        </w:rPr>
        <w:t>the</w:t>
      </w:r>
      <w:r>
        <w:rPr>
          <w:spacing w:val="-5"/>
          <w:sz w:val="20"/>
        </w:rPr>
        <w:t xml:space="preserve"> </w:t>
      </w:r>
      <w:r>
        <w:rPr>
          <w:w w:val="80"/>
          <w:sz w:val="20"/>
        </w:rPr>
        <w:t>crust</w:t>
      </w:r>
      <w:r>
        <w:rPr>
          <w:spacing w:val="-6"/>
          <w:sz w:val="20"/>
        </w:rPr>
        <w:t xml:space="preserve"> </w:t>
      </w:r>
      <w:r>
        <w:rPr>
          <w:w w:val="80"/>
          <w:sz w:val="20"/>
        </w:rPr>
        <w:t>up</w:t>
      </w:r>
      <w:r>
        <w:rPr>
          <w:spacing w:val="-5"/>
          <w:sz w:val="20"/>
        </w:rPr>
        <w:t xml:space="preserve"> </w:t>
      </w:r>
      <w:r>
        <w:rPr>
          <w:w w:val="80"/>
          <w:sz w:val="20"/>
        </w:rPr>
        <w:t>to</w:t>
      </w:r>
      <w:r>
        <w:rPr>
          <w:spacing w:val="-5"/>
          <w:sz w:val="20"/>
        </w:rPr>
        <w:t xml:space="preserve"> </w:t>
      </w:r>
      <w:r>
        <w:rPr>
          <w:w w:val="80"/>
          <w:sz w:val="20"/>
        </w:rPr>
        <w:t>the</w:t>
      </w:r>
      <w:r>
        <w:rPr>
          <w:spacing w:val="-4"/>
          <w:sz w:val="20"/>
        </w:rPr>
        <w:t xml:space="preserve"> </w:t>
      </w:r>
      <w:r>
        <w:rPr>
          <w:w w:val="80"/>
          <w:sz w:val="20"/>
        </w:rPr>
        <w:t>earth</w:t>
      </w:r>
      <w:r>
        <w:rPr>
          <w:spacing w:val="-5"/>
          <w:sz w:val="20"/>
        </w:rPr>
        <w:t xml:space="preserve"> </w:t>
      </w:r>
      <w:r>
        <w:rPr>
          <w:spacing w:val="-2"/>
          <w:w w:val="80"/>
          <w:sz w:val="20"/>
        </w:rPr>
        <w:t>surface.</w:t>
      </w:r>
    </w:p>
    <w:p w:rsidR="00E5575B" w:rsidRDefault="00D512E5">
      <w:pPr>
        <w:pStyle w:val="ListParagraph"/>
        <w:numPr>
          <w:ilvl w:val="0"/>
          <w:numId w:val="24"/>
        </w:numPr>
        <w:tabs>
          <w:tab w:val="left" w:pos="459"/>
        </w:tabs>
        <w:spacing w:line="244" w:lineRule="exact"/>
        <w:ind w:left="459" w:hanging="359"/>
        <w:jc w:val="left"/>
        <w:rPr>
          <w:sz w:val="20"/>
        </w:rPr>
      </w:pPr>
      <w:r>
        <w:rPr>
          <w:w w:val="80"/>
          <w:sz w:val="20"/>
        </w:rPr>
        <w:t>Illustrate</w:t>
      </w:r>
      <w:r>
        <w:rPr>
          <w:spacing w:val="-5"/>
          <w:sz w:val="20"/>
        </w:rPr>
        <w:t xml:space="preserve"> </w:t>
      </w:r>
      <w:r>
        <w:rPr>
          <w:w w:val="80"/>
          <w:sz w:val="20"/>
        </w:rPr>
        <w:t>the</w:t>
      </w:r>
      <w:r>
        <w:rPr>
          <w:spacing w:val="-5"/>
          <w:sz w:val="20"/>
        </w:rPr>
        <w:t xml:space="preserve"> </w:t>
      </w:r>
      <w:r>
        <w:rPr>
          <w:w w:val="80"/>
          <w:sz w:val="20"/>
        </w:rPr>
        <w:t>chosen</w:t>
      </w:r>
      <w:r>
        <w:rPr>
          <w:spacing w:val="-5"/>
          <w:sz w:val="20"/>
        </w:rPr>
        <w:t xml:space="preserve"> </w:t>
      </w:r>
      <w:r>
        <w:rPr>
          <w:w w:val="80"/>
          <w:sz w:val="20"/>
        </w:rPr>
        <w:t>lake</w:t>
      </w:r>
      <w:r>
        <w:rPr>
          <w:spacing w:val="-5"/>
          <w:sz w:val="20"/>
        </w:rPr>
        <w:t xml:space="preserve"> </w:t>
      </w:r>
      <w:r>
        <w:rPr>
          <w:w w:val="80"/>
          <w:sz w:val="20"/>
        </w:rPr>
        <w:t>in</w:t>
      </w:r>
      <w:r>
        <w:rPr>
          <w:spacing w:val="-5"/>
          <w:sz w:val="20"/>
        </w:rPr>
        <w:t xml:space="preserve"> </w:t>
      </w:r>
      <w:r>
        <w:rPr>
          <w:w w:val="80"/>
          <w:sz w:val="20"/>
        </w:rPr>
        <w:t>a</w:t>
      </w:r>
      <w:r>
        <w:rPr>
          <w:spacing w:val="-5"/>
          <w:sz w:val="20"/>
        </w:rPr>
        <w:t xml:space="preserve"> </w:t>
      </w:r>
      <w:r>
        <w:rPr>
          <w:w w:val="80"/>
          <w:sz w:val="20"/>
        </w:rPr>
        <w:t>talking</w:t>
      </w:r>
      <w:r>
        <w:rPr>
          <w:spacing w:val="-6"/>
          <w:sz w:val="20"/>
        </w:rPr>
        <w:t xml:space="preserve"> </w:t>
      </w:r>
      <w:r>
        <w:rPr>
          <w:spacing w:val="-2"/>
          <w:w w:val="80"/>
          <w:sz w:val="20"/>
        </w:rPr>
        <w:t>diagram(s).</w:t>
      </w:r>
    </w:p>
    <w:p w:rsidR="00E5575B" w:rsidRDefault="00E5575B">
      <w:pPr>
        <w:pStyle w:val="BodyText"/>
        <w:spacing w:before="3"/>
        <w:ind w:left="0"/>
      </w:pPr>
    </w:p>
    <w:p w:rsidR="00E5575B" w:rsidRDefault="00D512E5">
      <w:pPr>
        <w:pStyle w:val="ListParagraph"/>
        <w:numPr>
          <w:ilvl w:val="0"/>
          <w:numId w:val="14"/>
        </w:numPr>
        <w:tabs>
          <w:tab w:val="left" w:pos="460"/>
        </w:tabs>
        <w:spacing w:line="244" w:lineRule="auto"/>
        <w:ind w:right="6759"/>
        <w:rPr>
          <w:sz w:val="20"/>
        </w:rPr>
      </w:pPr>
      <w:r>
        <w:rPr>
          <w:w w:val="80"/>
          <w:sz w:val="20"/>
        </w:rPr>
        <w:t xml:space="preserve">Examine the effects of tectonic activities on the drainage of Uganda. </w:t>
      </w:r>
      <w:r>
        <w:rPr>
          <w:w w:val="90"/>
          <w:sz w:val="20"/>
        </w:rPr>
        <w:t>APPROACH TO 6</w:t>
      </w:r>
    </w:p>
    <w:p w:rsidR="00E5575B" w:rsidRDefault="00D512E5">
      <w:pPr>
        <w:pStyle w:val="Heading2"/>
        <w:spacing w:line="223" w:lineRule="exact"/>
      </w:pPr>
      <w:r>
        <w:rPr>
          <w:spacing w:val="-2"/>
          <w:w w:val="90"/>
        </w:rPr>
        <w:t>Introduction</w:t>
      </w:r>
    </w:p>
    <w:p w:rsidR="00E5575B" w:rsidRDefault="00D512E5">
      <w:pPr>
        <w:pStyle w:val="ListParagraph"/>
        <w:numPr>
          <w:ilvl w:val="1"/>
          <w:numId w:val="14"/>
        </w:numPr>
        <w:tabs>
          <w:tab w:val="left" w:pos="459"/>
        </w:tabs>
        <w:spacing w:before="2" w:line="244" w:lineRule="exact"/>
        <w:ind w:left="459" w:hanging="359"/>
        <w:jc w:val="left"/>
        <w:rPr>
          <w:sz w:val="20"/>
        </w:rPr>
      </w:pPr>
      <w:r>
        <w:rPr>
          <w:w w:val="80"/>
          <w:sz w:val="20"/>
        </w:rPr>
        <w:t>Definition</w:t>
      </w:r>
      <w:r>
        <w:rPr>
          <w:spacing w:val="-6"/>
          <w:sz w:val="20"/>
        </w:rPr>
        <w:t xml:space="preserve"> </w:t>
      </w:r>
      <w:r>
        <w:rPr>
          <w:w w:val="80"/>
          <w:sz w:val="20"/>
        </w:rPr>
        <w:t>of</w:t>
      </w:r>
      <w:r>
        <w:rPr>
          <w:spacing w:val="-6"/>
          <w:sz w:val="20"/>
        </w:rPr>
        <w:t xml:space="preserve"> </w:t>
      </w:r>
      <w:r>
        <w:rPr>
          <w:w w:val="80"/>
          <w:sz w:val="20"/>
        </w:rPr>
        <w:t>tectonic</w:t>
      </w:r>
      <w:r>
        <w:rPr>
          <w:spacing w:val="-6"/>
          <w:sz w:val="20"/>
        </w:rPr>
        <w:t xml:space="preserve"> </w:t>
      </w:r>
      <w:r>
        <w:rPr>
          <w:w w:val="80"/>
          <w:sz w:val="20"/>
        </w:rPr>
        <w:t>activities</w:t>
      </w:r>
      <w:r>
        <w:rPr>
          <w:spacing w:val="-6"/>
          <w:sz w:val="20"/>
        </w:rPr>
        <w:t xml:space="preserve"> </w:t>
      </w:r>
      <w:r>
        <w:rPr>
          <w:w w:val="80"/>
          <w:sz w:val="20"/>
        </w:rPr>
        <w:t>and</w:t>
      </w:r>
      <w:r>
        <w:rPr>
          <w:spacing w:val="-6"/>
          <w:sz w:val="20"/>
        </w:rPr>
        <w:t xml:space="preserve"> </w:t>
      </w:r>
      <w:r>
        <w:rPr>
          <w:spacing w:val="-2"/>
          <w:w w:val="80"/>
          <w:sz w:val="20"/>
        </w:rPr>
        <w:t>drainage</w:t>
      </w:r>
    </w:p>
    <w:p w:rsidR="00E5575B" w:rsidRDefault="00D512E5">
      <w:pPr>
        <w:pStyle w:val="ListParagraph"/>
        <w:numPr>
          <w:ilvl w:val="1"/>
          <w:numId w:val="14"/>
        </w:numPr>
        <w:tabs>
          <w:tab w:val="left" w:pos="459"/>
        </w:tabs>
        <w:spacing w:line="244" w:lineRule="exact"/>
        <w:ind w:left="459" w:hanging="359"/>
        <w:jc w:val="left"/>
        <w:rPr>
          <w:sz w:val="20"/>
        </w:rPr>
      </w:pPr>
      <w:r>
        <w:rPr>
          <w:w w:val="80"/>
          <w:sz w:val="20"/>
        </w:rPr>
        <w:t>Identify,</w:t>
      </w:r>
      <w:r>
        <w:rPr>
          <w:spacing w:val="-5"/>
          <w:sz w:val="20"/>
        </w:rPr>
        <w:t xml:space="preserve"> </w:t>
      </w:r>
      <w:r>
        <w:rPr>
          <w:w w:val="80"/>
          <w:sz w:val="20"/>
        </w:rPr>
        <w:t>describe</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resultant</w:t>
      </w:r>
      <w:r>
        <w:rPr>
          <w:spacing w:val="-2"/>
          <w:sz w:val="20"/>
        </w:rPr>
        <w:t xml:space="preserve"> </w:t>
      </w:r>
      <w:r>
        <w:rPr>
          <w:w w:val="80"/>
          <w:sz w:val="20"/>
        </w:rPr>
        <w:t>effects</w:t>
      </w:r>
      <w:r>
        <w:rPr>
          <w:spacing w:val="-5"/>
          <w:sz w:val="20"/>
        </w:rPr>
        <w:t xml:space="preserve"> </w:t>
      </w:r>
      <w:r>
        <w:rPr>
          <w:w w:val="80"/>
          <w:sz w:val="20"/>
        </w:rPr>
        <w:t>of</w:t>
      </w:r>
      <w:r>
        <w:rPr>
          <w:spacing w:val="-4"/>
          <w:sz w:val="20"/>
        </w:rPr>
        <w:t xml:space="preserve"> </w:t>
      </w:r>
      <w:r>
        <w:rPr>
          <w:w w:val="80"/>
          <w:sz w:val="20"/>
        </w:rPr>
        <w:t>tectonic</w:t>
      </w:r>
      <w:r>
        <w:rPr>
          <w:spacing w:val="-5"/>
          <w:sz w:val="20"/>
        </w:rPr>
        <w:t xml:space="preserve"> </w:t>
      </w:r>
      <w:r>
        <w:rPr>
          <w:w w:val="80"/>
          <w:sz w:val="20"/>
        </w:rPr>
        <w:t>activity</w:t>
      </w:r>
      <w:r>
        <w:rPr>
          <w:spacing w:val="-5"/>
          <w:sz w:val="20"/>
        </w:rPr>
        <w:t xml:space="preserve"> </w:t>
      </w:r>
      <w:r>
        <w:rPr>
          <w:w w:val="80"/>
          <w:sz w:val="20"/>
        </w:rPr>
        <w:t>on</w:t>
      </w:r>
      <w:r>
        <w:rPr>
          <w:spacing w:val="-2"/>
          <w:sz w:val="20"/>
        </w:rPr>
        <w:t xml:space="preserve"> </w:t>
      </w:r>
      <w:r>
        <w:rPr>
          <w:w w:val="80"/>
          <w:sz w:val="20"/>
        </w:rPr>
        <w:t>drainage</w:t>
      </w:r>
      <w:r>
        <w:rPr>
          <w:spacing w:val="-5"/>
          <w:sz w:val="20"/>
        </w:rPr>
        <w:t xml:space="preserve"> </w:t>
      </w:r>
      <w:r>
        <w:rPr>
          <w:w w:val="80"/>
          <w:sz w:val="20"/>
        </w:rPr>
        <w:t>(tectonic</w:t>
      </w:r>
      <w:r>
        <w:rPr>
          <w:spacing w:val="-5"/>
          <w:sz w:val="20"/>
        </w:rPr>
        <w:t xml:space="preserve"> </w:t>
      </w:r>
      <w:r>
        <w:rPr>
          <w:w w:val="80"/>
          <w:sz w:val="20"/>
        </w:rPr>
        <w:t>drainage</w:t>
      </w:r>
      <w:r>
        <w:rPr>
          <w:spacing w:val="-4"/>
          <w:sz w:val="20"/>
        </w:rPr>
        <w:t xml:space="preserve"> </w:t>
      </w:r>
      <w:r>
        <w:rPr>
          <w:w w:val="80"/>
          <w:sz w:val="20"/>
        </w:rPr>
        <w:t>features)</w:t>
      </w:r>
      <w:r>
        <w:rPr>
          <w:spacing w:val="-4"/>
          <w:sz w:val="20"/>
        </w:rPr>
        <w:t xml:space="preserve"> </w:t>
      </w:r>
      <w:r>
        <w:rPr>
          <w:w w:val="80"/>
          <w:sz w:val="20"/>
        </w:rPr>
        <w:t>in</w:t>
      </w:r>
      <w:r>
        <w:rPr>
          <w:spacing w:val="-5"/>
          <w:sz w:val="20"/>
        </w:rPr>
        <w:t xml:space="preserve"> </w:t>
      </w:r>
      <w:r>
        <w:rPr>
          <w:w w:val="80"/>
          <w:sz w:val="20"/>
        </w:rPr>
        <w:t>Uganda</w:t>
      </w:r>
      <w:r>
        <w:rPr>
          <w:spacing w:val="-5"/>
          <w:sz w:val="20"/>
        </w:rPr>
        <w:t xml:space="preserve"> </w:t>
      </w:r>
      <w:r>
        <w:rPr>
          <w:w w:val="80"/>
          <w:sz w:val="20"/>
        </w:rPr>
        <w:t>with</w:t>
      </w:r>
      <w:r>
        <w:rPr>
          <w:spacing w:val="-5"/>
          <w:sz w:val="20"/>
        </w:rPr>
        <w:t xml:space="preserve"> </w:t>
      </w:r>
      <w:r>
        <w:rPr>
          <w:w w:val="80"/>
          <w:sz w:val="20"/>
        </w:rPr>
        <w:t>name</w:t>
      </w:r>
      <w:r>
        <w:rPr>
          <w:spacing w:val="-5"/>
          <w:sz w:val="20"/>
        </w:rPr>
        <w:t xml:space="preserve"> </w:t>
      </w:r>
      <w:r>
        <w:rPr>
          <w:w w:val="80"/>
          <w:sz w:val="20"/>
        </w:rPr>
        <w:t>places</w:t>
      </w:r>
      <w:r>
        <w:rPr>
          <w:spacing w:val="-5"/>
          <w:sz w:val="20"/>
        </w:rPr>
        <w:t xml:space="preserve"> </w:t>
      </w:r>
      <w:r>
        <w:rPr>
          <w:spacing w:val="-2"/>
          <w:w w:val="80"/>
          <w:sz w:val="20"/>
        </w:rPr>
        <w:t>(districts)</w:t>
      </w:r>
    </w:p>
    <w:p w:rsidR="00E5575B" w:rsidRDefault="00D512E5">
      <w:pPr>
        <w:pStyle w:val="ListParagraph"/>
        <w:numPr>
          <w:ilvl w:val="1"/>
          <w:numId w:val="14"/>
        </w:numPr>
        <w:tabs>
          <w:tab w:val="left" w:pos="459"/>
        </w:tabs>
        <w:spacing w:line="243"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5"/>
          <w:sz w:val="20"/>
        </w:rPr>
        <w:t xml:space="preserve"> </w:t>
      </w:r>
      <w:r>
        <w:rPr>
          <w:w w:val="80"/>
          <w:sz w:val="20"/>
        </w:rPr>
        <w:t>map</w:t>
      </w:r>
      <w:r>
        <w:rPr>
          <w:spacing w:val="-5"/>
          <w:sz w:val="20"/>
        </w:rPr>
        <w:t xml:space="preserve"> </w:t>
      </w:r>
      <w:r>
        <w:rPr>
          <w:w w:val="80"/>
          <w:sz w:val="20"/>
        </w:rPr>
        <w:t>to</w:t>
      </w:r>
      <w:r>
        <w:rPr>
          <w:spacing w:val="-5"/>
          <w:sz w:val="20"/>
        </w:rPr>
        <w:t xml:space="preserve"> </w:t>
      </w:r>
      <w:r>
        <w:rPr>
          <w:w w:val="80"/>
          <w:sz w:val="20"/>
        </w:rPr>
        <w:t>show</w:t>
      </w:r>
      <w:r>
        <w:rPr>
          <w:spacing w:val="-5"/>
          <w:sz w:val="20"/>
        </w:rPr>
        <w:t xml:space="preserve"> </w:t>
      </w:r>
      <w:r>
        <w:rPr>
          <w:w w:val="80"/>
          <w:sz w:val="20"/>
        </w:rPr>
        <w:t>resultant</w:t>
      </w:r>
      <w:r>
        <w:rPr>
          <w:spacing w:val="-5"/>
          <w:sz w:val="20"/>
        </w:rPr>
        <w:t xml:space="preserve"> </w:t>
      </w:r>
      <w:r>
        <w:rPr>
          <w:w w:val="80"/>
          <w:sz w:val="20"/>
        </w:rPr>
        <w:t>features</w:t>
      </w:r>
      <w:r>
        <w:rPr>
          <w:spacing w:val="-5"/>
          <w:sz w:val="20"/>
        </w:rPr>
        <w:t xml:space="preserve"> </w:t>
      </w:r>
      <w:r>
        <w:rPr>
          <w:w w:val="80"/>
          <w:sz w:val="20"/>
        </w:rPr>
        <w:t>of</w:t>
      </w:r>
      <w:r>
        <w:rPr>
          <w:spacing w:val="-5"/>
          <w:sz w:val="20"/>
        </w:rPr>
        <w:t xml:space="preserve"> </w:t>
      </w:r>
      <w:r>
        <w:rPr>
          <w:w w:val="80"/>
          <w:sz w:val="20"/>
        </w:rPr>
        <w:t>tectonic</w:t>
      </w:r>
      <w:r>
        <w:rPr>
          <w:spacing w:val="-5"/>
          <w:sz w:val="20"/>
        </w:rPr>
        <w:t xml:space="preserve"> </w:t>
      </w:r>
      <w:r>
        <w:rPr>
          <w:w w:val="80"/>
          <w:sz w:val="20"/>
        </w:rPr>
        <w:t>activity</w:t>
      </w:r>
      <w:r>
        <w:rPr>
          <w:spacing w:val="-5"/>
          <w:sz w:val="20"/>
        </w:rPr>
        <w:t xml:space="preserve"> </w:t>
      </w:r>
      <w:r>
        <w:rPr>
          <w:w w:val="80"/>
          <w:sz w:val="20"/>
        </w:rPr>
        <w:t>on</w:t>
      </w:r>
      <w:r>
        <w:rPr>
          <w:spacing w:val="-6"/>
          <w:sz w:val="20"/>
        </w:rPr>
        <w:t xml:space="preserve"> </w:t>
      </w:r>
      <w:r>
        <w:rPr>
          <w:w w:val="80"/>
          <w:sz w:val="20"/>
        </w:rPr>
        <w:t>drainage</w:t>
      </w:r>
      <w:r>
        <w:rPr>
          <w:spacing w:val="-5"/>
          <w:sz w:val="20"/>
        </w:rPr>
        <w:t xml:space="preserve"> </w:t>
      </w:r>
      <w:r>
        <w:rPr>
          <w:w w:val="80"/>
          <w:sz w:val="20"/>
        </w:rPr>
        <w:t>in</w:t>
      </w:r>
      <w:r>
        <w:rPr>
          <w:spacing w:val="-5"/>
          <w:sz w:val="20"/>
        </w:rPr>
        <w:t xml:space="preserve"> </w:t>
      </w:r>
      <w:r>
        <w:rPr>
          <w:w w:val="80"/>
          <w:sz w:val="20"/>
        </w:rPr>
        <w:t>Uganda</w:t>
      </w:r>
      <w:r>
        <w:rPr>
          <w:spacing w:val="-5"/>
          <w:sz w:val="20"/>
        </w:rPr>
        <w:t xml:space="preserve"> </w:t>
      </w:r>
      <w:r>
        <w:rPr>
          <w:w w:val="80"/>
          <w:sz w:val="20"/>
        </w:rPr>
        <w:t>with</w:t>
      </w:r>
      <w:r>
        <w:rPr>
          <w:spacing w:val="-5"/>
          <w:sz w:val="20"/>
        </w:rPr>
        <w:t xml:space="preserve"> </w:t>
      </w:r>
      <w:r>
        <w:rPr>
          <w:w w:val="80"/>
          <w:sz w:val="20"/>
        </w:rPr>
        <w:t>name</w:t>
      </w:r>
      <w:r>
        <w:rPr>
          <w:spacing w:val="-2"/>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1"/>
          <w:numId w:val="14"/>
        </w:numPr>
        <w:tabs>
          <w:tab w:val="left" w:pos="460"/>
        </w:tabs>
        <w:spacing w:line="242" w:lineRule="auto"/>
        <w:ind w:right="725"/>
        <w:jc w:val="left"/>
        <w:rPr>
          <w:sz w:val="20"/>
        </w:rPr>
      </w:pPr>
      <w:r>
        <w:rPr>
          <w:w w:val="80"/>
          <w:sz w:val="20"/>
        </w:rPr>
        <w:t>State,</w:t>
      </w:r>
      <w:r>
        <w:rPr>
          <w:sz w:val="20"/>
        </w:rPr>
        <w:t xml:space="preserve"> </w:t>
      </w:r>
      <w:r>
        <w:rPr>
          <w:w w:val="80"/>
          <w:sz w:val="20"/>
        </w:rPr>
        <w:t>explain,</w:t>
      </w:r>
      <w:r>
        <w:rPr>
          <w:sz w:val="20"/>
        </w:rPr>
        <w:t xml:space="preserve"> </w:t>
      </w:r>
      <w:r>
        <w:rPr>
          <w:w w:val="80"/>
          <w:sz w:val="20"/>
        </w:rPr>
        <w:t>exemplify</w:t>
      </w:r>
      <w:r>
        <w:rPr>
          <w:sz w:val="20"/>
        </w:rPr>
        <w:t xml:space="preserve"> </w:t>
      </w:r>
      <w:r>
        <w:rPr>
          <w:w w:val="80"/>
          <w:sz w:val="20"/>
        </w:rPr>
        <w:t>and</w:t>
      </w:r>
      <w:r>
        <w:rPr>
          <w:sz w:val="20"/>
        </w:rPr>
        <w:t xml:space="preserve"> </w:t>
      </w:r>
      <w:r>
        <w:rPr>
          <w:w w:val="80"/>
          <w:sz w:val="20"/>
        </w:rPr>
        <w:t>illustrate</w:t>
      </w:r>
      <w:r>
        <w:rPr>
          <w:sz w:val="20"/>
        </w:rPr>
        <w:t xml:space="preserve"> </w:t>
      </w:r>
      <w:r>
        <w:rPr>
          <w:w w:val="80"/>
          <w:sz w:val="20"/>
        </w:rPr>
        <w:t>the</w:t>
      </w:r>
      <w:r>
        <w:rPr>
          <w:sz w:val="20"/>
        </w:rPr>
        <w:t xml:space="preserve"> </w:t>
      </w:r>
      <w:r>
        <w:rPr>
          <w:w w:val="80"/>
          <w:sz w:val="20"/>
        </w:rPr>
        <w:t>effects</w:t>
      </w:r>
      <w:r>
        <w:rPr>
          <w:sz w:val="20"/>
        </w:rPr>
        <w:t xml:space="preserve"> </w:t>
      </w:r>
      <w:r>
        <w:rPr>
          <w:w w:val="80"/>
          <w:sz w:val="20"/>
        </w:rPr>
        <w:t>of</w:t>
      </w:r>
      <w:r>
        <w:rPr>
          <w:sz w:val="20"/>
        </w:rPr>
        <w:t xml:space="preserve"> </w:t>
      </w:r>
      <w:r>
        <w:rPr>
          <w:w w:val="80"/>
          <w:sz w:val="20"/>
        </w:rPr>
        <w:t>tectonic</w:t>
      </w:r>
      <w:r>
        <w:rPr>
          <w:sz w:val="20"/>
        </w:rPr>
        <w:t xml:space="preserve"> </w:t>
      </w:r>
      <w:r>
        <w:rPr>
          <w:w w:val="80"/>
          <w:sz w:val="20"/>
        </w:rPr>
        <w:t>activity</w:t>
      </w:r>
      <w:r>
        <w:rPr>
          <w:sz w:val="20"/>
        </w:rPr>
        <w:t xml:space="preserve"> </w:t>
      </w:r>
      <w:r>
        <w:rPr>
          <w:w w:val="80"/>
          <w:sz w:val="20"/>
        </w:rPr>
        <w:t>on</w:t>
      </w:r>
      <w:r>
        <w:rPr>
          <w:sz w:val="20"/>
        </w:rPr>
        <w:t xml:space="preserve"> </w:t>
      </w:r>
      <w:r>
        <w:rPr>
          <w:w w:val="80"/>
          <w:sz w:val="20"/>
        </w:rPr>
        <w:t>drainage</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(show</w:t>
      </w:r>
      <w:r>
        <w:rPr>
          <w:sz w:val="20"/>
        </w:rPr>
        <w:t xml:space="preserve"> </w:t>
      </w:r>
      <w:r>
        <w:rPr>
          <w:w w:val="80"/>
          <w:sz w:val="20"/>
        </w:rPr>
        <w:t>3</w:t>
      </w:r>
      <w:r>
        <w:rPr>
          <w:spacing w:val="-2"/>
          <w:sz w:val="20"/>
        </w:rPr>
        <w:t xml:space="preserve"> </w:t>
      </w:r>
      <w:r>
        <w:rPr>
          <w:w w:val="80"/>
          <w:sz w:val="20"/>
        </w:rPr>
        <w:t>for</w:t>
      </w:r>
      <w:r>
        <w:rPr>
          <w:sz w:val="20"/>
        </w:rPr>
        <w:t xml:space="preserve"> </w:t>
      </w:r>
      <w:r>
        <w:rPr>
          <w:w w:val="80"/>
          <w:sz w:val="20"/>
        </w:rPr>
        <w:t>warping,</w:t>
      </w:r>
      <w:r>
        <w:rPr>
          <w:sz w:val="20"/>
        </w:rPr>
        <w:t xml:space="preserve"> </w:t>
      </w:r>
      <w:r>
        <w:rPr>
          <w:w w:val="80"/>
          <w:sz w:val="20"/>
        </w:rPr>
        <w:t>3</w:t>
      </w:r>
      <w:r>
        <w:rPr>
          <w:sz w:val="20"/>
        </w:rPr>
        <w:t xml:space="preserve"> </w:t>
      </w:r>
      <w:r>
        <w:rPr>
          <w:w w:val="80"/>
          <w:sz w:val="20"/>
        </w:rPr>
        <w:t>for</w:t>
      </w:r>
      <w:r>
        <w:rPr>
          <w:sz w:val="20"/>
        </w:rPr>
        <w:t xml:space="preserve"> </w:t>
      </w:r>
      <w:r>
        <w:rPr>
          <w:w w:val="80"/>
          <w:sz w:val="20"/>
        </w:rPr>
        <w:t>faulting</w:t>
      </w:r>
      <w:r>
        <w:rPr>
          <w:sz w:val="20"/>
        </w:rPr>
        <w:t xml:space="preserve"> </w:t>
      </w:r>
      <w:r>
        <w:rPr>
          <w:w w:val="80"/>
          <w:sz w:val="20"/>
        </w:rPr>
        <w:t>and</w:t>
      </w:r>
      <w:r>
        <w:rPr>
          <w:sz w:val="20"/>
        </w:rPr>
        <w:t xml:space="preserve"> </w:t>
      </w:r>
      <w:r>
        <w:rPr>
          <w:w w:val="80"/>
          <w:sz w:val="20"/>
        </w:rPr>
        <w:t>3</w:t>
      </w:r>
      <w:r>
        <w:rPr>
          <w:spacing w:val="-2"/>
          <w:sz w:val="20"/>
        </w:rPr>
        <w:t xml:space="preserve"> </w:t>
      </w:r>
      <w:r>
        <w:rPr>
          <w:w w:val="80"/>
          <w:sz w:val="20"/>
        </w:rPr>
        <w:t>for</w:t>
      </w:r>
      <w:r>
        <w:rPr>
          <w:sz w:val="20"/>
        </w:rPr>
        <w:t xml:space="preserve"> </w:t>
      </w:r>
      <w:r>
        <w:rPr>
          <w:w w:val="80"/>
          <w:sz w:val="20"/>
        </w:rPr>
        <w:t>volcanicity)</w:t>
      </w:r>
      <w:r>
        <w:rPr>
          <w:sz w:val="20"/>
        </w:rPr>
        <w:t xml:space="preserve"> </w:t>
      </w:r>
      <w:r>
        <w:rPr>
          <w:w w:val="80"/>
          <w:sz w:val="20"/>
        </w:rPr>
        <w:t xml:space="preserve">that </w:t>
      </w:r>
      <w:r>
        <w:rPr>
          <w:w w:val="90"/>
          <w:sz w:val="20"/>
        </w:rPr>
        <w:t>is using FEED</w:t>
      </w:r>
    </w:p>
    <w:p w:rsidR="00E5575B" w:rsidRDefault="00E5575B">
      <w:pPr>
        <w:pStyle w:val="BodyText"/>
        <w:spacing w:before="2"/>
        <w:ind w:left="0"/>
      </w:pPr>
    </w:p>
    <w:p w:rsidR="00E5575B" w:rsidRDefault="00D512E5">
      <w:pPr>
        <w:pStyle w:val="ListParagraph"/>
        <w:numPr>
          <w:ilvl w:val="0"/>
          <w:numId w:val="14"/>
        </w:numPr>
        <w:tabs>
          <w:tab w:val="left" w:pos="460"/>
        </w:tabs>
        <w:spacing w:line="244" w:lineRule="auto"/>
        <w:ind w:right="5695"/>
        <w:rPr>
          <w:sz w:val="20"/>
        </w:rPr>
      </w:pPr>
      <w:r>
        <w:rPr>
          <w:w w:val="80"/>
          <w:sz w:val="20"/>
        </w:rPr>
        <w:t xml:space="preserve">Examine the influence of vulcanicity / warping / faulting on the drainage of Uganda. </w:t>
      </w:r>
      <w:r>
        <w:rPr>
          <w:w w:val="90"/>
          <w:sz w:val="20"/>
        </w:rPr>
        <w:t>APPROACH TO 7</w:t>
      </w:r>
    </w:p>
    <w:p w:rsidR="00E5575B" w:rsidRDefault="00D512E5">
      <w:pPr>
        <w:pStyle w:val="Heading2"/>
        <w:spacing w:line="224" w:lineRule="exact"/>
      </w:pPr>
      <w:r>
        <w:rPr>
          <w:spacing w:val="-2"/>
          <w:w w:val="90"/>
        </w:rPr>
        <w:t>Introduction</w:t>
      </w:r>
    </w:p>
    <w:p w:rsidR="00E5575B" w:rsidRDefault="00D512E5">
      <w:pPr>
        <w:pStyle w:val="ListParagraph"/>
        <w:numPr>
          <w:ilvl w:val="1"/>
          <w:numId w:val="14"/>
        </w:numPr>
        <w:tabs>
          <w:tab w:val="left" w:pos="459"/>
        </w:tabs>
        <w:spacing w:before="1" w:line="244" w:lineRule="exact"/>
        <w:ind w:left="459" w:hanging="359"/>
        <w:jc w:val="left"/>
        <w:rPr>
          <w:sz w:val="20"/>
        </w:rPr>
      </w:pPr>
      <w:r>
        <w:rPr>
          <w:w w:val="80"/>
          <w:sz w:val="20"/>
        </w:rPr>
        <w:t>Definition</w:t>
      </w:r>
      <w:r>
        <w:rPr>
          <w:spacing w:val="-6"/>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process</w:t>
      </w:r>
      <w:r>
        <w:rPr>
          <w:spacing w:val="-6"/>
          <w:sz w:val="20"/>
        </w:rPr>
        <w:t xml:space="preserve"> </w:t>
      </w:r>
      <w:r>
        <w:rPr>
          <w:w w:val="80"/>
          <w:sz w:val="20"/>
        </w:rPr>
        <w:t>(vulcanicity</w:t>
      </w:r>
      <w:r>
        <w:rPr>
          <w:spacing w:val="-5"/>
          <w:sz w:val="20"/>
        </w:rPr>
        <w:t xml:space="preserve"> </w:t>
      </w:r>
      <w:r>
        <w:rPr>
          <w:w w:val="80"/>
          <w:sz w:val="20"/>
        </w:rPr>
        <w:t>/</w:t>
      </w:r>
      <w:r>
        <w:rPr>
          <w:spacing w:val="-6"/>
          <w:sz w:val="20"/>
        </w:rPr>
        <w:t xml:space="preserve"> </w:t>
      </w:r>
      <w:r>
        <w:rPr>
          <w:w w:val="80"/>
          <w:sz w:val="20"/>
        </w:rPr>
        <w:t>warping</w:t>
      </w:r>
      <w:r>
        <w:rPr>
          <w:spacing w:val="-5"/>
          <w:sz w:val="20"/>
        </w:rPr>
        <w:t xml:space="preserve"> </w:t>
      </w:r>
      <w:r>
        <w:rPr>
          <w:w w:val="80"/>
          <w:sz w:val="20"/>
        </w:rPr>
        <w:t>/</w:t>
      </w:r>
      <w:r>
        <w:rPr>
          <w:spacing w:val="-6"/>
          <w:sz w:val="20"/>
        </w:rPr>
        <w:t xml:space="preserve"> </w:t>
      </w:r>
      <w:r>
        <w:rPr>
          <w:w w:val="80"/>
          <w:sz w:val="20"/>
        </w:rPr>
        <w:t>faulting)</w:t>
      </w:r>
      <w:r>
        <w:rPr>
          <w:spacing w:val="-4"/>
          <w:sz w:val="20"/>
        </w:rPr>
        <w:t xml:space="preserve"> </w:t>
      </w:r>
      <w:r>
        <w:rPr>
          <w:w w:val="80"/>
          <w:sz w:val="20"/>
        </w:rPr>
        <w:t>in</w:t>
      </w:r>
      <w:r>
        <w:rPr>
          <w:spacing w:val="-6"/>
          <w:sz w:val="20"/>
        </w:rPr>
        <w:t xml:space="preserve"> </w:t>
      </w:r>
      <w:r>
        <w:rPr>
          <w:w w:val="80"/>
          <w:sz w:val="20"/>
        </w:rPr>
        <w:t>the</w:t>
      </w:r>
      <w:r>
        <w:rPr>
          <w:spacing w:val="-5"/>
          <w:sz w:val="20"/>
        </w:rPr>
        <w:t xml:space="preserve"> </w:t>
      </w:r>
      <w:r>
        <w:rPr>
          <w:spacing w:val="-2"/>
          <w:w w:val="80"/>
          <w:sz w:val="20"/>
        </w:rPr>
        <w:t>question</w:t>
      </w:r>
    </w:p>
    <w:p w:rsidR="00E5575B" w:rsidRDefault="00D512E5">
      <w:pPr>
        <w:pStyle w:val="ListParagraph"/>
        <w:numPr>
          <w:ilvl w:val="1"/>
          <w:numId w:val="14"/>
        </w:numPr>
        <w:tabs>
          <w:tab w:val="left" w:pos="460"/>
        </w:tabs>
        <w:spacing w:line="242" w:lineRule="auto"/>
        <w:ind w:right="717"/>
        <w:jc w:val="left"/>
        <w:rPr>
          <w:sz w:val="20"/>
        </w:rPr>
      </w:pPr>
      <w:r>
        <w:rPr>
          <w:w w:val="80"/>
          <w:sz w:val="20"/>
        </w:rPr>
        <w:t>Identify, describe and locate resultant features of the process (vulcanicity / warping / faulting) in the question on drainage (process drainage features) in</w:t>
      </w:r>
      <w:r>
        <w:rPr>
          <w:spacing w:val="40"/>
          <w:sz w:val="20"/>
        </w:rPr>
        <w:t xml:space="preserve"> </w:t>
      </w:r>
      <w:r>
        <w:rPr>
          <w:w w:val="85"/>
          <w:sz w:val="20"/>
        </w:rPr>
        <w:t>Uganda with name places (districts)</w:t>
      </w:r>
    </w:p>
    <w:p w:rsidR="00E5575B" w:rsidRDefault="00D512E5">
      <w:pPr>
        <w:pStyle w:val="ListParagraph"/>
        <w:numPr>
          <w:ilvl w:val="1"/>
          <w:numId w:val="14"/>
        </w:numPr>
        <w:tabs>
          <w:tab w:val="left" w:pos="459"/>
        </w:tabs>
        <w:spacing w:line="240" w:lineRule="exact"/>
        <w:ind w:left="45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3"/>
          <w:sz w:val="20"/>
        </w:rPr>
        <w:t xml:space="preserve"> </w:t>
      </w:r>
      <w:r>
        <w:rPr>
          <w:w w:val="80"/>
          <w:sz w:val="20"/>
        </w:rPr>
        <w:t>the</w:t>
      </w:r>
      <w:r>
        <w:rPr>
          <w:spacing w:val="-5"/>
          <w:sz w:val="20"/>
        </w:rPr>
        <w:t xml:space="preserve"> </w:t>
      </w:r>
      <w:r>
        <w:rPr>
          <w:w w:val="80"/>
          <w:sz w:val="20"/>
        </w:rPr>
        <w:t>resultant</w:t>
      </w:r>
      <w:r>
        <w:rPr>
          <w:spacing w:val="-5"/>
          <w:sz w:val="20"/>
        </w:rPr>
        <w:t xml:space="preserve"> </w:t>
      </w:r>
      <w:r>
        <w:rPr>
          <w:w w:val="80"/>
          <w:sz w:val="20"/>
        </w:rPr>
        <w:t>features</w:t>
      </w:r>
      <w:r>
        <w:rPr>
          <w:spacing w:val="-6"/>
          <w:sz w:val="20"/>
        </w:rPr>
        <w:t xml:space="preserve"> </w:t>
      </w:r>
      <w:r>
        <w:rPr>
          <w:w w:val="80"/>
          <w:sz w:val="20"/>
        </w:rPr>
        <w:t>of</w:t>
      </w:r>
      <w:r>
        <w:rPr>
          <w:spacing w:val="-3"/>
          <w:sz w:val="20"/>
        </w:rPr>
        <w:t xml:space="preserve"> </w:t>
      </w:r>
      <w:r>
        <w:rPr>
          <w:w w:val="80"/>
          <w:sz w:val="20"/>
        </w:rPr>
        <w:t>the</w:t>
      </w:r>
      <w:r>
        <w:rPr>
          <w:spacing w:val="-5"/>
          <w:sz w:val="20"/>
        </w:rPr>
        <w:t xml:space="preserve"> </w:t>
      </w:r>
      <w:r>
        <w:rPr>
          <w:w w:val="80"/>
          <w:sz w:val="20"/>
        </w:rPr>
        <w:t>process</w:t>
      </w:r>
      <w:r>
        <w:rPr>
          <w:spacing w:val="-5"/>
          <w:sz w:val="20"/>
        </w:rPr>
        <w:t xml:space="preserve"> </w:t>
      </w:r>
      <w:r>
        <w:rPr>
          <w:w w:val="80"/>
          <w:sz w:val="20"/>
        </w:rPr>
        <w:t>in</w:t>
      </w:r>
      <w:r>
        <w:rPr>
          <w:spacing w:val="-6"/>
          <w:sz w:val="20"/>
        </w:rPr>
        <w:t xml:space="preserve"> </w:t>
      </w:r>
      <w:r>
        <w:rPr>
          <w:w w:val="80"/>
          <w:sz w:val="20"/>
        </w:rPr>
        <w:t>the</w:t>
      </w:r>
      <w:r>
        <w:rPr>
          <w:spacing w:val="-5"/>
          <w:sz w:val="20"/>
        </w:rPr>
        <w:t xml:space="preserve"> </w:t>
      </w:r>
      <w:r>
        <w:rPr>
          <w:w w:val="80"/>
          <w:sz w:val="20"/>
        </w:rPr>
        <w:t>question</w:t>
      </w:r>
      <w:r>
        <w:rPr>
          <w:spacing w:val="-3"/>
          <w:sz w:val="20"/>
        </w:rPr>
        <w:t xml:space="preserve"> </w:t>
      </w:r>
      <w:r>
        <w:rPr>
          <w:w w:val="80"/>
          <w:sz w:val="20"/>
        </w:rPr>
        <w:t>on</w:t>
      </w:r>
      <w:r>
        <w:rPr>
          <w:spacing w:val="-6"/>
          <w:sz w:val="20"/>
        </w:rPr>
        <w:t xml:space="preserve"> </w:t>
      </w:r>
      <w:r>
        <w:rPr>
          <w:w w:val="80"/>
          <w:sz w:val="20"/>
        </w:rPr>
        <w:t>drainage</w:t>
      </w:r>
      <w:r>
        <w:rPr>
          <w:spacing w:val="-5"/>
          <w:sz w:val="20"/>
        </w:rPr>
        <w:t xml:space="preserve"> </w:t>
      </w:r>
      <w:r>
        <w:rPr>
          <w:w w:val="80"/>
          <w:sz w:val="20"/>
        </w:rPr>
        <w:t>in</w:t>
      </w:r>
      <w:r>
        <w:rPr>
          <w:spacing w:val="-6"/>
          <w:sz w:val="20"/>
        </w:rPr>
        <w:t xml:space="preserve"> </w:t>
      </w:r>
      <w:r>
        <w:rPr>
          <w:w w:val="80"/>
          <w:sz w:val="20"/>
        </w:rPr>
        <w:t>Uganda</w:t>
      </w:r>
      <w:r>
        <w:rPr>
          <w:spacing w:val="-5"/>
          <w:sz w:val="20"/>
        </w:rPr>
        <w:t xml:space="preserve"> </w:t>
      </w:r>
      <w:r>
        <w:rPr>
          <w:w w:val="80"/>
          <w:sz w:val="20"/>
        </w:rPr>
        <w:t>with</w:t>
      </w:r>
      <w:r>
        <w:rPr>
          <w:spacing w:val="-6"/>
          <w:sz w:val="20"/>
        </w:rPr>
        <w:t xml:space="preserve"> </w:t>
      </w:r>
      <w:r>
        <w:rPr>
          <w:w w:val="80"/>
          <w:sz w:val="20"/>
        </w:rPr>
        <w:t>name</w:t>
      </w:r>
      <w:r>
        <w:rPr>
          <w:spacing w:val="-5"/>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1"/>
          <w:numId w:val="14"/>
        </w:numPr>
        <w:tabs>
          <w:tab w:val="left" w:pos="459"/>
        </w:tabs>
        <w:spacing w:before="1"/>
        <w:ind w:left="459" w:hanging="359"/>
        <w:jc w:val="left"/>
        <w:rPr>
          <w:sz w:val="20"/>
        </w:rPr>
      </w:pPr>
      <w:r>
        <w:rPr>
          <w:w w:val="80"/>
          <w:sz w:val="20"/>
        </w:rPr>
        <w:t>State,</w:t>
      </w:r>
      <w:r>
        <w:rPr>
          <w:spacing w:val="-6"/>
          <w:sz w:val="20"/>
        </w:rPr>
        <w:t xml:space="preserve"> </w:t>
      </w:r>
      <w:r>
        <w:rPr>
          <w:w w:val="80"/>
          <w:sz w:val="20"/>
        </w:rPr>
        <w:t>explain,</w:t>
      </w:r>
      <w:r>
        <w:rPr>
          <w:spacing w:val="-5"/>
          <w:sz w:val="20"/>
        </w:rPr>
        <w:t xml:space="preserve"> </w:t>
      </w:r>
      <w:r>
        <w:rPr>
          <w:w w:val="80"/>
          <w:sz w:val="20"/>
        </w:rPr>
        <w:t>exemplify</w:t>
      </w:r>
      <w:r>
        <w:rPr>
          <w:spacing w:val="-6"/>
          <w:sz w:val="20"/>
        </w:rPr>
        <w:t xml:space="preserve"> </w:t>
      </w:r>
      <w:r>
        <w:rPr>
          <w:w w:val="80"/>
          <w:sz w:val="20"/>
        </w:rPr>
        <w:t>and</w:t>
      </w:r>
      <w:r>
        <w:rPr>
          <w:spacing w:val="-5"/>
          <w:sz w:val="20"/>
        </w:rPr>
        <w:t xml:space="preserve"> </w:t>
      </w:r>
      <w:r>
        <w:rPr>
          <w:w w:val="80"/>
          <w:sz w:val="20"/>
        </w:rPr>
        <w:t>illustrate</w:t>
      </w:r>
      <w:r>
        <w:rPr>
          <w:spacing w:val="-4"/>
          <w:sz w:val="20"/>
        </w:rPr>
        <w:t xml:space="preserve"> </w:t>
      </w:r>
      <w:r>
        <w:rPr>
          <w:w w:val="80"/>
          <w:sz w:val="20"/>
        </w:rPr>
        <w:t>the</w:t>
      </w:r>
      <w:r>
        <w:rPr>
          <w:spacing w:val="-2"/>
          <w:sz w:val="20"/>
        </w:rPr>
        <w:t xml:space="preserve"> </w:t>
      </w:r>
      <w:r>
        <w:rPr>
          <w:w w:val="80"/>
          <w:sz w:val="20"/>
        </w:rPr>
        <w:t>resultant</w:t>
      </w:r>
      <w:r>
        <w:rPr>
          <w:spacing w:val="-6"/>
          <w:sz w:val="20"/>
        </w:rPr>
        <w:t xml:space="preserve"> </w:t>
      </w:r>
      <w:r>
        <w:rPr>
          <w:w w:val="80"/>
          <w:sz w:val="20"/>
        </w:rPr>
        <w:t>features</w:t>
      </w:r>
      <w:r>
        <w:rPr>
          <w:spacing w:val="-5"/>
          <w:sz w:val="20"/>
        </w:rPr>
        <w:t xml:space="preserve"> </w:t>
      </w:r>
      <w:r>
        <w:rPr>
          <w:w w:val="80"/>
          <w:sz w:val="20"/>
        </w:rPr>
        <w:t>of</w:t>
      </w:r>
      <w:r>
        <w:rPr>
          <w:spacing w:val="-5"/>
          <w:sz w:val="20"/>
        </w:rPr>
        <w:t xml:space="preserve"> </w:t>
      </w:r>
      <w:r>
        <w:rPr>
          <w:w w:val="80"/>
          <w:sz w:val="20"/>
        </w:rPr>
        <w:t>the</w:t>
      </w:r>
      <w:r>
        <w:rPr>
          <w:spacing w:val="-6"/>
          <w:sz w:val="20"/>
        </w:rPr>
        <w:t xml:space="preserve"> </w:t>
      </w:r>
      <w:r>
        <w:rPr>
          <w:w w:val="80"/>
          <w:sz w:val="20"/>
        </w:rPr>
        <w:t>process</w:t>
      </w:r>
      <w:r>
        <w:rPr>
          <w:spacing w:val="-5"/>
          <w:sz w:val="20"/>
        </w:rPr>
        <w:t xml:space="preserve"> </w:t>
      </w:r>
      <w:r>
        <w:rPr>
          <w:w w:val="80"/>
          <w:sz w:val="20"/>
        </w:rPr>
        <w:t>in</w:t>
      </w:r>
      <w:r>
        <w:rPr>
          <w:spacing w:val="-5"/>
          <w:sz w:val="20"/>
        </w:rPr>
        <w:t xml:space="preserve"> </w:t>
      </w:r>
      <w:r>
        <w:rPr>
          <w:w w:val="80"/>
          <w:sz w:val="20"/>
        </w:rPr>
        <w:t>the</w:t>
      </w:r>
      <w:r>
        <w:rPr>
          <w:spacing w:val="-6"/>
          <w:sz w:val="20"/>
        </w:rPr>
        <w:t xml:space="preserve"> </w:t>
      </w:r>
      <w:r>
        <w:rPr>
          <w:w w:val="80"/>
          <w:sz w:val="20"/>
        </w:rPr>
        <w:t>question</w:t>
      </w:r>
      <w:r>
        <w:rPr>
          <w:spacing w:val="-1"/>
          <w:sz w:val="20"/>
        </w:rPr>
        <w:t xml:space="preserve"> </w:t>
      </w:r>
      <w:r>
        <w:rPr>
          <w:w w:val="80"/>
          <w:sz w:val="20"/>
        </w:rPr>
        <w:t>on</w:t>
      </w:r>
      <w:r>
        <w:rPr>
          <w:spacing w:val="-5"/>
          <w:sz w:val="20"/>
        </w:rPr>
        <w:t xml:space="preserve"> </w:t>
      </w:r>
      <w:r>
        <w:rPr>
          <w:w w:val="80"/>
          <w:sz w:val="20"/>
        </w:rPr>
        <w:t>drainage</w:t>
      </w:r>
      <w:r>
        <w:rPr>
          <w:spacing w:val="-6"/>
          <w:sz w:val="20"/>
        </w:rPr>
        <w:t xml:space="preserve"> </w:t>
      </w:r>
      <w:r>
        <w:rPr>
          <w:w w:val="80"/>
          <w:sz w:val="20"/>
        </w:rPr>
        <w:t>in</w:t>
      </w:r>
      <w:r>
        <w:rPr>
          <w:spacing w:val="-5"/>
          <w:sz w:val="20"/>
        </w:rPr>
        <w:t xml:space="preserve"> </w:t>
      </w:r>
      <w:r>
        <w:rPr>
          <w:w w:val="80"/>
          <w:sz w:val="20"/>
        </w:rPr>
        <w:t>Uganda</w:t>
      </w:r>
      <w:r>
        <w:rPr>
          <w:spacing w:val="-4"/>
          <w:sz w:val="20"/>
        </w:rPr>
        <w:t xml:space="preserve"> </w:t>
      </w:r>
      <w:r>
        <w:rPr>
          <w:w w:val="80"/>
          <w:sz w:val="20"/>
        </w:rPr>
        <w:t>(for</w:t>
      </w:r>
      <w:r>
        <w:rPr>
          <w:spacing w:val="-5"/>
          <w:sz w:val="20"/>
        </w:rPr>
        <w:t xml:space="preserve"> </w:t>
      </w:r>
      <w:r>
        <w:rPr>
          <w:w w:val="80"/>
          <w:sz w:val="20"/>
        </w:rPr>
        <w:t>at</w:t>
      </w:r>
      <w:r>
        <w:rPr>
          <w:spacing w:val="-5"/>
          <w:sz w:val="20"/>
        </w:rPr>
        <w:t xml:space="preserve"> </w:t>
      </w:r>
      <w:r>
        <w:rPr>
          <w:w w:val="80"/>
          <w:sz w:val="20"/>
        </w:rPr>
        <w:t>least</w:t>
      </w:r>
      <w:r>
        <w:rPr>
          <w:spacing w:val="-5"/>
          <w:sz w:val="20"/>
        </w:rPr>
        <w:t xml:space="preserve"> </w:t>
      </w:r>
      <w:r>
        <w:rPr>
          <w:w w:val="80"/>
          <w:sz w:val="20"/>
        </w:rPr>
        <w:t>5)</w:t>
      </w:r>
      <w:r>
        <w:rPr>
          <w:spacing w:val="-6"/>
          <w:sz w:val="20"/>
        </w:rPr>
        <w:t xml:space="preserve"> </w:t>
      </w:r>
      <w:r>
        <w:rPr>
          <w:w w:val="80"/>
          <w:sz w:val="20"/>
        </w:rPr>
        <w:t>that</w:t>
      </w:r>
      <w:r>
        <w:rPr>
          <w:spacing w:val="-5"/>
          <w:sz w:val="20"/>
        </w:rPr>
        <w:t xml:space="preserve"> </w:t>
      </w:r>
      <w:r>
        <w:rPr>
          <w:w w:val="80"/>
          <w:sz w:val="20"/>
        </w:rPr>
        <w:t>is</w:t>
      </w:r>
      <w:r>
        <w:rPr>
          <w:spacing w:val="-5"/>
          <w:sz w:val="20"/>
        </w:rPr>
        <w:t xml:space="preserve"> </w:t>
      </w:r>
      <w:r>
        <w:rPr>
          <w:w w:val="80"/>
          <w:sz w:val="20"/>
        </w:rPr>
        <w:t>using</w:t>
      </w:r>
      <w:r>
        <w:rPr>
          <w:spacing w:val="-6"/>
          <w:sz w:val="20"/>
        </w:rPr>
        <w:t xml:space="preserve"> </w:t>
      </w:r>
      <w:r>
        <w:rPr>
          <w:spacing w:val="-4"/>
          <w:w w:val="80"/>
          <w:sz w:val="20"/>
        </w:rPr>
        <w:t>FEED</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04"/>
        <w:ind w:left="0"/>
      </w:pPr>
    </w:p>
    <w:p w:rsidR="00E5575B" w:rsidRDefault="00D512E5">
      <w:pPr>
        <w:pStyle w:val="Heading1"/>
        <w:ind w:left="551"/>
      </w:pPr>
      <w:r>
        <w:rPr>
          <w:w w:val="65"/>
        </w:rPr>
        <w:t>CLIMATE</w:t>
      </w:r>
      <w:r>
        <w:rPr>
          <w:spacing w:val="1"/>
        </w:rPr>
        <w:t xml:space="preserve"> </w:t>
      </w:r>
      <w:r>
        <w:rPr>
          <w:w w:val="65"/>
        </w:rPr>
        <w:t>OF</w:t>
      </w:r>
      <w:r>
        <w:rPr>
          <w:spacing w:val="3"/>
        </w:rPr>
        <w:t xml:space="preserve"> </w:t>
      </w:r>
      <w:r>
        <w:rPr>
          <w:spacing w:val="-2"/>
          <w:w w:val="65"/>
        </w:rPr>
        <w:t>UGANDA</w:t>
      </w:r>
    </w:p>
    <w:p w:rsidR="00E5575B" w:rsidRDefault="00D512E5">
      <w:pPr>
        <w:pStyle w:val="BodyText"/>
        <w:spacing w:line="244" w:lineRule="auto"/>
        <w:ind w:left="460" w:right="712" w:firstLine="91"/>
      </w:pPr>
      <w:r>
        <w:rPr>
          <w:w w:val="85"/>
        </w:rPr>
        <w:t xml:space="preserve">Climate is the </w:t>
      </w:r>
      <w:r>
        <w:rPr>
          <w:rFonts w:ascii="Arial" w:hAnsi="Arial"/>
          <w:b/>
          <w:w w:val="85"/>
        </w:rPr>
        <w:t xml:space="preserve">average weather conditions of a place </w:t>
      </w:r>
      <w:r>
        <w:rPr>
          <w:w w:val="85"/>
        </w:rPr>
        <w:t>for a long period of time usually 30 – 35 years having studied and recorded the weather elements like temperature, rainfall, pressure, wind, sun shine, etc.</w:t>
      </w:r>
    </w:p>
    <w:p w:rsidR="00E5575B" w:rsidRDefault="00D512E5">
      <w:pPr>
        <w:spacing w:line="223" w:lineRule="exact"/>
        <w:ind w:left="551"/>
        <w:rPr>
          <w:sz w:val="20"/>
        </w:rPr>
      </w:pPr>
      <w:r>
        <w:rPr>
          <w:w w:val="80"/>
          <w:sz w:val="20"/>
        </w:rPr>
        <w:t>Weather</w:t>
      </w:r>
      <w:r>
        <w:rPr>
          <w:spacing w:val="-4"/>
          <w:sz w:val="20"/>
        </w:rPr>
        <w:t xml:space="preserve"> </w:t>
      </w:r>
      <w:r>
        <w:rPr>
          <w:w w:val="80"/>
          <w:sz w:val="20"/>
        </w:rPr>
        <w:t>is</w:t>
      </w:r>
      <w:r>
        <w:rPr>
          <w:spacing w:val="-5"/>
          <w:sz w:val="20"/>
        </w:rPr>
        <w:t xml:space="preserve"> </w:t>
      </w:r>
      <w:r>
        <w:rPr>
          <w:w w:val="80"/>
          <w:sz w:val="20"/>
        </w:rPr>
        <w:t>the</w:t>
      </w:r>
      <w:r>
        <w:rPr>
          <w:spacing w:val="-2"/>
          <w:sz w:val="20"/>
        </w:rPr>
        <w:t xml:space="preserve"> </w:t>
      </w:r>
      <w:r>
        <w:rPr>
          <w:rFonts w:ascii="Arial"/>
          <w:b/>
          <w:w w:val="80"/>
          <w:sz w:val="20"/>
        </w:rPr>
        <w:t>average</w:t>
      </w:r>
      <w:r>
        <w:rPr>
          <w:rFonts w:ascii="Arial"/>
          <w:b/>
          <w:spacing w:val="-8"/>
          <w:sz w:val="20"/>
        </w:rPr>
        <w:t xml:space="preserve"> </w:t>
      </w:r>
      <w:r>
        <w:rPr>
          <w:rFonts w:ascii="Arial"/>
          <w:b/>
          <w:w w:val="80"/>
          <w:sz w:val="20"/>
        </w:rPr>
        <w:t>atmospheric</w:t>
      </w:r>
      <w:r>
        <w:rPr>
          <w:rFonts w:ascii="Arial"/>
          <w:b/>
          <w:spacing w:val="-6"/>
          <w:sz w:val="20"/>
        </w:rPr>
        <w:t xml:space="preserve"> </w:t>
      </w:r>
      <w:r>
        <w:rPr>
          <w:rFonts w:ascii="Arial"/>
          <w:b/>
          <w:w w:val="80"/>
          <w:sz w:val="20"/>
        </w:rPr>
        <w:t>conditions</w:t>
      </w:r>
      <w:r>
        <w:rPr>
          <w:rFonts w:ascii="Arial"/>
          <w:b/>
          <w:spacing w:val="-8"/>
          <w:sz w:val="20"/>
        </w:rPr>
        <w:t xml:space="preserve"> </w:t>
      </w:r>
      <w:r>
        <w:rPr>
          <w:rFonts w:ascii="Arial"/>
          <w:b/>
          <w:w w:val="80"/>
          <w:sz w:val="20"/>
        </w:rPr>
        <w:t>of</w:t>
      </w:r>
      <w:r>
        <w:rPr>
          <w:rFonts w:ascii="Arial"/>
          <w:b/>
          <w:spacing w:val="-9"/>
          <w:sz w:val="20"/>
        </w:rPr>
        <w:t xml:space="preserve"> </w:t>
      </w:r>
      <w:r>
        <w:rPr>
          <w:rFonts w:ascii="Arial"/>
          <w:b/>
          <w:w w:val="80"/>
          <w:sz w:val="20"/>
        </w:rPr>
        <w:t>the</w:t>
      </w:r>
      <w:r>
        <w:rPr>
          <w:rFonts w:ascii="Arial"/>
          <w:b/>
          <w:spacing w:val="-8"/>
          <w:sz w:val="20"/>
        </w:rPr>
        <w:t xml:space="preserve"> </w:t>
      </w:r>
      <w:r>
        <w:rPr>
          <w:rFonts w:ascii="Arial"/>
          <w:b/>
          <w:w w:val="80"/>
          <w:sz w:val="20"/>
        </w:rPr>
        <w:t>place</w:t>
      </w:r>
      <w:r>
        <w:rPr>
          <w:rFonts w:ascii="Arial"/>
          <w:b/>
          <w:spacing w:val="-2"/>
          <w:sz w:val="20"/>
        </w:rPr>
        <w:t xml:space="preserve"> </w:t>
      </w:r>
      <w:r>
        <w:rPr>
          <w:w w:val="80"/>
          <w:sz w:val="20"/>
        </w:rPr>
        <w:t>recorded</w:t>
      </w:r>
      <w:r>
        <w:rPr>
          <w:spacing w:val="-5"/>
          <w:sz w:val="20"/>
        </w:rPr>
        <w:t xml:space="preserve"> </w:t>
      </w:r>
      <w:r>
        <w:rPr>
          <w:w w:val="80"/>
          <w:sz w:val="20"/>
        </w:rPr>
        <w:t>for</w:t>
      </w:r>
      <w:r>
        <w:rPr>
          <w:spacing w:val="-3"/>
          <w:sz w:val="20"/>
        </w:rPr>
        <w:t xml:space="preserve"> </w:t>
      </w:r>
      <w:r>
        <w:rPr>
          <w:w w:val="80"/>
          <w:sz w:val="20"/>
        </w:rPr>
        <w:t>a</w:t>
      </w:r>
      <w:r>
        <w:rPr>
          <w:spacing w:val="-5"/>
          <w:sz w:val="20"/>
        </w:rPr>
        <w:t xml:space="preserve"> </w:t>
      </w:r>
      <w:r>
        <w:rPr>
          <w:w w:val="80"/>
          <w:sz w:val="20"/>
        </w:rPr>
        <w:t>short</w:t>
      </w:r>
      <w:r>
        <w:rPr>
          <w:spacing w:val="-4"/>
          <w:sz w:val="20"/>
        </w:rPr>
        <w:t xml:space="preserve"> </w:t>
      </w:r>
      <w:r>
        <w:rPr>
          <w:w w:val="80"/>
          <w:sz w:val="20"/>
        </w:rPr>
        <w:t>period</w:t>
      </w:r>
      <w:r>
        <w:rPr>
          <w:spacing w:val="-5"/>
          <w:sz w:val="20"/>
        </w:rPr>
        <w:t xml:space="preserve"> </w:t>
      </w:r>
      <w:r>
        <w:rPr>
          <w:w w:val="80"/>
          <w:sz w:val="20"/>
        </w:rPr>
        <w:t>of</w:t>
      </w:r>
      <w:r>
        <w:rPr>
          <w:spacing w:val="-5"/>
          <w:sz w:val="20"/>
        </w:rPr>
        <w:t xml:space="preserve"> </w:t>
      </w:r>
      <w:r>
        <w:rPr>
          <w:w w:val="80"/>
          <w:sz w:val="20"/>
        </w:rPr>
        <w:t>time</w:t>
      </w:r>
      <w:r>
        <w:rPr>
          <w:spacing w:val="-4"/>
          <w:sz w:val="20"/>
        </w:rPr>
        <w:t xml:space="preserve"> </w:t>
      </w:r>
      <w:r>
        <w:rPr>
          <w:w w:val="80"/>
          <w:sz w:val="20"/>
        </w:rPr>
        <w:t>usually</w:t>
      </w:r>
      <w:r>
        <w:rPr>
          <w:spacing w:val="-5"/>
          <w:sz w:val="20"/>
        </w:rPr>
        <w:t xml:space="preserve"> </w:t>
      </w:r>
      <w:r>
        <w:rPr>
          <w:w w:val="80"/>
          <w:sz w:val="20"/>
        </w:rPr>
        <w:t>in</w:t>
      </w:r>
      <w:r>
        <w:rPr>
          <w:spacing w:val="-5"/>
          <w:sz w:val="20"/>
        </w:rPr>
        <w:t xml:space="preserve"> </w:t>
      </w:r>
      <w:r>
        <w:rPr>
          <w:w w:val="80"/>
          <w:sz w:val="20"/>
        </w:rPr>
        <w:t>a</w:t>
      </w:r>
      <w:r>
        <w:rPr>
          <w:spacing w:val="-3"/>
          <w:sz w:val="20"/>
        </w:rPr>
        <w:t xml:space="preserve"> </w:t>
      </w:r>
      <w:r>
        <w:rPr>
          <w:spacing w:val="-4"/>
          <w:w w:val="80"/>
          <w:sz w:val="20"/>
        </w:rPr>
        <w:t>day.</w:t>
      </w:r>
    </w:p>
    <w:p w:rsidR="00E5575B" w:rsidRDefault="00E5575B">
      <w:pPr>
        <w:pStyle w:val="BodyText"/>
        <w:spacing w:before="4"/>
        <w:ind w:left="0"/>
      </w:pPr>
    </w:p>
    <w:p w:rsidR="00E5575B" w:rsidRDefault="00D512E5">
      <w:pPr>
        <w:pStyle w:val="Heading1"/>
        <w:spacing w:before="1"/>
        <w:ind w:left="1360"/>
      </w:pPr>
      <w:r>
        <w:rPr>
          <w:w w:val="80"/>
        </w:rPr>
        <w:t>CLIMATIC</w:t>
      </w:r>
      <w:r>
        <w:rPr>
          <w:spacing w:val="-5"/>
        </w:rPr>
        <w:t xml:space="preserve"> </w:t>
      </w:r>
      <w:r>
        <w:rPr>
          <w:w w:val="80"/>
        </w:rPr>
        <w:t>TYPES</w:t>
      </w:r>
      <w:r>
        <w:rPr>
          <w:spacing w:val="-6"/>
        </w:rPr>
        <w:t xml:space="preserve"> </w:t>
      </w:r>
      <w:r>
        <w:rPr>
          <w:w w:val="80"/>
        </w:rPr>
        <w:t>IN</w:t>
      </w:r>
      <w:r>
        <w:rPr>
          <w:spacing w:val="-5"/>
        </w:rPr>
        <w:t xml:space="preserve"> </w:t>
      </w:r>
      <w:r>
        <w:rPr>
          <w:spacing w:val="-2"/>
          <w:w w:val="80"/>
        </w:rPr>
        <w:t>UGANDA</w:t>
      </w:r>
    </w:p>
    <w:p w:rsidR="00E5575B" w:rsidRDefault="00D512E5">
      <w:pPr>
        <w:pStyle w:val="BodyText"/>
        <w:spacing w:before="1"/>
        <w:ind w:left="460"/>
      </w:pPr>
      <w:r>
        <w:rPr>
          <w:w w:val="80"/>
        </w:rPr>
        <w:t>All</w:t>
      </w:r>
      <w:r>
        <w:rPr>
          <w:spacing w:val="-6"/>
        </w:rPr>
        <w:t xml:space="preserve"> </w:t>
      </w:r>
      <w:r>
        <w:rPr>
          <w:w w:val="80"/>
        </w:rPr>
        <w:t>the</w:t>
      </w:r>
      <w:r>
        <w:rPr>
          <w:spacing w:val="-5"/>
        </w:rPr>
        <w:t xml:space="preserve"> </w:t>
      </w:r>
      <w:r>
        <w:rPr>
          <w:w w:val="80"/>
        </w:rPr>
        <w:t>above</w:t>
      </w:r>
      <w:r>
        <w:rPr>
          <w:spacing w:val="-5"/>
        </w:rPr>
        <w:t xml:space="preserve"> </w:t>
      </w:r>
      <w:r>
        <w:rPr>
          <w:w w:val="80"/>
        </w:rPr>
        <w:t>factors</w:t>
      </w:r>
      <w:r>
        <w:rPr>
          <w:spacing w:val="-5"/>
        </w:rPr>
        <w:t xml:space="preserve"> </w:t>
      </w:r>
      <w:r>
        <w:rPr>
          <w:w w:val="80"/>
        </w:rPr>
        <w:t>in</w:t>
      </w:r>
      <w:r>
        <w:rPr>
          <w:spacing w:val="-5"/>
        </w:rPr>
        <w:t xml:space="preserve"> </w:t>
      </w:r>
      <w:r>
        <w:rPr>
          <w:w w:val="80"/>
        </w:rPr>
        <w:t>combination</w:t>
      </w:r>
      <w:r>
        <w:rPr>
          <w:spacing w:val="-5"/>
        </w:rPr>
        <w:t xml:space="preserve"> </w:t>
      </w:r>
      <w:r>
        <w:rPr>
          <w:w w:val="80"/>
        </w:rPr>
        <w:t>have</w:t>
      </w:r>
      <w:r>
        <w:rPr>
          <w:spacing w:val="-5"/>
        </w:rPr>
        <w:t xml:space="preserve"> </w:t>
      </w:r>
      <w:r>
        <w:rPr>
          <w:w w:val="80"/>
        </w:rPr>
        <w:t>led</w:t>
      </w:r>
      <w:r>
        <w:rPr>
          <w:spacing w:val="-5"/>
        </w:rPr>
        <w:t xml:space="preserve"> </w:t>
      </w:r>
      <w:r>
        <w:rPr>
          <w:w w:val="80"/>
        </w:rPr>
        <w:t>to</w:t>
      </w:r>
      <w:r>
        <w:rPr>
          <w:spacing w:val="-5"/>
        </w:rPr>
        <w:t xml:space="preserve"> </w:t>
      </w:r>
      <w:r>
        <w:rPr>
          <w:w w:val="80"/>
        </w:rPr>
        <w:t>the</w:t>
      </w:r>
      <w:r>
        <w:rPr>
          <w:spacing w:val="-5"/>
        </w:rPr>
        <w:t xml:space="preserve"> </w:t>
      </w:r>
      <w:r>
        <w:rPr>
          <w:w w:val="80"/>
        </w:rPr>
        <w:t>4</w:t>
      </w:r>
      <w:r>
        <w:rPr>
          <w:spacing w:val="-4"/>
        </w:rPr>
        <w:t xml:space="preserve"> </w:t>
      </w:r>
      <w:r>
        <w:rPr>
          <w:w w:val="80"/>
        </w:rPr>
        <w:t>major</w:t>
      </w:r>
      <w:r>
        <w:rPr>
          <w:spacing w:val="-4"/>
        </w:rPr>
        <w:t xml:space="preserve"> </w:t>
      </w:r>
      <w:r>
        <w:rPr>
          <w:w w:val="80"/>
        </w:rPr>
        <w:t>and</w:t>
      </w:r>
      <w:r>
        <w:rPr>
          <w:spacing w:val="-5"/>
        </w:rPr>
        <w:t xml:space="preserve"> </w:t>
      </w:r>
      <w:r>
        <w:rPr>
          <w:w w:val="80"/>
        </w:rPr>
        <w:t>distinct</w:t>
      </w:r>
      <w:r>
        <w:rPr>
          <w:spacing w:val="-5"/>
        </w:rPr>
        <w:t xml:space="preserve"> </w:t>
      </w:r>
      <w:r>
        <w:rPr>
          <w:w w:val="80"/>
        </w:rPr>
        <w:t>climatic</w:t>
      </w:r>
      <w:r>
        <w:rPr>
          <w:spacing w:val="-5"/>
        </w:rPr>
        <w:t xml:space="preserve"> </w:t>
      </w:r>
      <w:r>
        <w:rPr>
          <w:w w:val="80"/>
        </w:rPr>
        <w:t>types</w:t>
      </w:r>
      <w:r>
        <w:rPr>
          <w:spacing w:val="-6"/>
        </w:rPr>
        <w:t xml:space="preserve"> </w:t>
      </w:r>
      <w:r>
        <w:rPr>
          <w:w w:val="80"/>
        </w:rPr>
        <w:t>in</w:t>
      </w:r>
      <w:r>
        <w:rPr>
          <w:spacing w:val="-5"/>
        </w:rPr>
        <w:t xml:space="preserve"> </w:t>
      </w:r>
      <w:r>
        <w:rPr>
          <w:w w:val="80"/>
        </w:rPr>
        <w:t>Uganda</w:t>
      </w:r>
      <w:r>
        <w:rPr>
          <w:spacing w:val="-2"/>
        </w:rPr>
        <w:t xml:space="preserve"> </w:t>
      </w:r>
      <w:r>
        <w:rPr>
          <w:w w:val="80"/>
        </w:rPr>
        <w:t>which</w:t>
      </w:r>
      <w:r>
        <w:rPr>
          <w:spacing w:val="-5"/>
        </w:rPr>
        <w:t xml:space="preserve"> </w:t>
      </w:r>
      <w:r>
        <w:rPr>
          <w:w w:val="80"/>
        </w:rPr>
        <w:t>are</w:t>
      </w:r>
      <w:r>
        <w:rPr>
          <w:spacing w:val="-5"/>
        </w:rPr>
        <w:t xml:space="preserve"> </w:t>
      </w:r>
      <w:r>
        <w:rPr>
          <w:w w:val="80"/>
        </w:rPr>
        <w:t>interrelated</w:t>
      </w:r>
      <w:r>
        <w:rPr>
          <w:spacing w:val="-5"/>
        </w:rPr>
        <w:t xml:space="preserve"> </w:t>
      </w:r>
      <w:r>
        <w:rPr>
          <w:spacing w:val="-2"/>
          <w:w w:val="80"/>
        </w:rPr>
        <w:t>namely:</w:t>
      </w:r>
    </w:p>
    <w:p w:rsidR="00E5575B" w:rsidRDefault="00E5575B">
      <w:pPr>
        <w:sectPr w:rsidR="00E5575B">
          <w:pgSz w:w="12240" w:h="15840"/>
          <w:pgMar w:top="900" w:right="0" w:bottom="1100" w:left="80" w:header="704" w:footer="881" w:gutter="0"/>
          <w:cols w:space="720"/>
        </w:sectPr>
      </w:pPr>
    </w:p>
    <w:p w:rsidR="00E5575B" w:rsidRDefault="00D512E5">
      <w:pPr>
        <w:pStyle w:val="ListParagraph"/>
        <w:numPr>
          <w:ilvl w:val="0"/>
          <w:numId w:val="25"/>
        </w:numPr>
        <w:tabs>
          <w:tab w:val="left" w:pos="1179"/>
        </w:tabs>
        <w:spacing w:before="4"/>
        <w:ind w:left="1179" w:hanging="719"/>
        <w:rPr>
          <w:sz w:val="20"/>
        </w:rPr>
      </w:pPr>
      <w:r>
        <w:rPr>
          <w:w w:val="80"/>
          <w:sz w:val="20"/>
        </w:rPr>
        <w:lastRenderedPageBreak/>
        <w:t>Equatorial</w:t>
      </w:r>
      <w:r>
        <w:rPr>
          <w:spacing w:val="-7"/>
          <w:sz w:val="20"/>
        </w:rPr>
        <w:t xml:space="preserve"> </w:t>
      </w:r>
      <w:r>
        <w:rPr>
          <w:spacing w:val="-2"/>
          <w:w w:val="85"/>
          <w:sz w:val="20"/>
        </w:rPr>
        <w:t>type.</w:t>
      </w:r>
    </w:p>
    <w:p w:rsidR="00E5575B" w:rsidRDefault="00D512E5">
      <w:pPr>
        <w:pStyle w:val="ListParagraph"/>
        <w:numPr>
          <w:ilvl w:val="0"/>
          <w:numId w:val="25"/>
        </w:numPr>
        <w:tabs>
          <w:tab w:val="left" w:pos="1179"/>
        </w:tabs>
        <w:spacing w:before="2"/>
        <w:ind w:left="1179" w:hanging="719"/>
        <w:rPr>
          <w:sz w:val="20"/>
        </w:rPr>
      </w:pPr>
      <w:r>
        <w:rPr>
          <w:w w:val="80"/>
          <w:sz w:val="20"/>
        </w:rPr>
        <w:t>Tropical</w:t>
      </w:r>
      <w:r>
        <w:rPr>
          <w:spacing w:val="-5"/>
          <w:sz w:val="20"/>
        </w:rPr>
        <w:t xml:space="preserve"> </w:t>
      </w:r>
      <w:r>
        <w:rPr>
          <w:spacing w:val="-2"/>
          <w:w w:val="90"/>
          <w:sz w:val="20"/>
        </w:rPr>
        <w:t>type.</w:t>
      </w:r>
    </w:p>
    <w:p w:rsidR="00E5575B" w:rsidRDefault="00D512E5">
      <w:pPr>
        <w:pStyle w:val="ListParagraph"/>
        <w:numPr>
          <w:ilvl w:val="0"/>
          <w:numId w:val="25"/>
        </w:numPr>
        <w:tabs>
          <w:tab w:val="left" w:pos="1180"/>
        </w:tabs>
        <w:spacing w:before="4"/>
        <w:rPr>
          <w:sz w:val="20"/>
        </w:rPr>
      </w:pPr>
      <w:r>
        <w:br w:type="column"/>
      </w:r>
      <w:r>
        <w:rPr>
          <w:w w:val="85"/>
          <w:sz w:val="20"/>
        </w:rPr>
        <w:lastRenderedPageBreak/>
        <w:t>Semi</w:t>
      </w:r>
      <w:r>
        <w:rPr>
          <w:spacing w:val="-1"/>
          <w:w w:val="85"/>
          <w:sz w:val="20"/>
        </w:rPr>
        <w:t xml:space="preserve"> </w:t>
      </w:r>
      <w:r>
        <w:rPr>
          <w:w w:val="85"/>
          <w:sz w:val="20"/>
        </w:rPr>
        <w:t>–</w:t>
      </w:r>
      <w:r>
        <w:rPr>
          <w:spacing w:val="-1"/>
          <w:w w:val="85"/>
          <w:sz w:val="20"/>
        </w:rPr>
        <w:t xml:space="preserve"> </w:t>
      </w:r>
      <w:r>
        <w:rPr>
          <w:w w:val="85"/>
          <w:sz w:val="20"/>
        </w:rPr>
        <w:t>desert</w:t>
      </w:r>
      <w:r>
        <w:rPr>
          <w:spacing w:val="-1"/>
          <w:w w:val="85"/>
          <w:sz w:val="20"/>
        </w:rPr>
        <w:t xml:space="preserve"> </w:t>
      </w:r>
      <w:r>
        <w:rPr>
          <w:spacing w:val="-2"/>
          <w:w w:val="85"/>
          <w:sz w:val="20"/>
        </w:rPr>
        <w:t>type.</w:t>
      </w:r>
    </w:p>
    <w:p w:rsidR="00E5575B" w:rsidRDefault="00D512E5">
      <w:pPr>
        <w:pStyle w:val="ListParagraph"/>
        <w:numPr>
          <w:ilvl w:val="0"/>
          <w:numId w:val="25"/>
        </w:numPr>
        <w:tabs>
          <w:tab w:val="left" w:pos="1180"/>
        </w:tabs>
        <w:spacing w:before="2"/>
        <w:rPr>
          <w:sz w:val="20"/>
        </w:rPr>
      </w:pPr>
      <w:r>
        <w:rPr>
          <w:w w:val="80"/>
          <w:sz w:val="20"/>
        </w:rPr>
        <w:t>Mountain</w:t>
      </w:r>
      <w:r>
        <w:rPr>
          <w:spacing w:val="-4"/>
          <w:sz w:val="20"/>
        </w:rPr>
        <w:t xml:space="preserve"> </w:t>
      </w:r>
      <w:r>
        <w:rPr>
          <w:spacing w:val="-2"/>
          <w:w w:val="90"/>
          <w:sz w:val="20"/>
        </w:rPr>
        <w:t>type.</w:t>
      </w:r>
    </w:p>
    <w:p w:rsidR="00E5575B" w:rsidRDefault="00E5575B">
      <w:pPr>
        <w:rPr>
          <w:sz w:val="20"/>
        </w:rPr>
        <w:sectPr w:rsidR="00E5575B">
          <w:type w:val="continuous"/>
          <w:pgSz w:w="12240" w:h="15840"/>
          <w:pgMar w:top="900" w:right="0" w:bottom="1080" w:left="80" w:header="704" w:footer="881" w:gutter="0"/>
          <w:cols w:num="2" w:space="720" w:equalWidth="0">
            <w:col w:w="2357" w:space="2972"/>
            <w:col w:w="6831"/>
          </w:cols>
        </w:sectPr>
      </w:pPr>
    </w:p>
    <w:p w:rsidR="00E5575B" w:rsidRDefault="00E5575B">
      <w:pPr>
        <w:pStyle w:val="BodyText"/>
        <w:spacing w:before="4"/>
        <w:ind w:left="0"/>
      </w:pPr>
    </w:p>
    <w:p w:rsidR="00E5575B" w:rsidRDefault="00D512E5">
      <w:pPr>
        <w:pStyle w:val="Heading1"/>
        <w:spacing w:line="229" w:lineRule="exact"/>
      </w:pPr>
      <w:r>
        <w:rPr>
          <w:w w:val="80"/>
        </w:rPr>
        <w:t>EQUATORIAL</w:t>
      </w:r>
      <w:r>
        <w:rPr>
          <w:spacing w:val="-4"/>
        </w:rPr>
        <w:t xml:space="preserve"> </w:t>
      </w:r>
      <w:r>
        <w:rPr>
          <w:w w:val="80"/>
        </w:rPr>
        <w:t>TYPE</w:t>
      </w:r>
      <w:r>
        <w:rPr>
          <w:spacing w:val="-6"/>
        </w:rPr>
        <w:t xml:space="preserve"> </w:t>
      </w:r>
      <w:r>
        <w:rPr>
          <w:w w:val="80"/>
        </w:rPr>
        <w:t>OF</w:t>
      </w:r>
      <w:r>
        <w:rPr>
          <w:spacing w:val="-4"/>
        </w:rPr>
        <w:t xml:space="preserve"> </w:t>
      </w:r>
      <w:r>
        <w:rPr>
          <w:spacing w:val="-2"/>
          <w:w w:val="80"/>
        </w:rPr>
        <w:t>CLIMATE</w:t>
      </w:r>
    </w:p>
    <w:p w:rsidR="00E5575B" w:rsidRDefault="00D512E5">
      <w:pPr>
        <w:spacing w:line="242" w:lineRule="auto"/>
        <w:ind w:left="460" w:right="710" w:firstLine="900"/>
        <w:jc w:val="both"/>
        <w:rPr>
          <w:sz w:val="20"/>
        </w:rPr>
      </w:pPr>
      <w:r>
        <w:rPr>
          <w:w w:val="85"/>
          <w:sz w:val="20"/>
        </w:rPr>
        <w:t>The</w:t>
      </w:r>
      <w:r>
        <w:rPr>
          <w:spacing w:val="-6"/>
          <w:w w:val="85"/>
          <w:sz w:val="20"/>
        </w:rPr>
        <w:t xml:space="preserve"> </w:t>
      </w:r>
      <w:r>
        <w:rPr>
          <w:w w:val="85"/>
          <w:sz w:val="20"/>
        </w:rPr>
        <w:t>True</w:t>
      </w:r>
      <w:r>
        <w:rPr>
          <w:spacing w:val="-5"/>
          <w:w w:val="85"/>
          <w:sz w:val="20"/>
        </w:rPr>
        <w:t xml:space="preserve"> </w:t>
      </w:r>
      <w:r>
        <w:rPr>
          <w:w w:val="85"/>
          <w:sz w:val="20"/>
        </w:rPr>
        <w:t>equatorial</w:t>
      </w:r>
      <w:r>
        <w:rPr>
          <w:spacing w:val="-4"/>
          <w:w w:val="85"/>
          <w:sz w:val="20"/>
        </w:rPr>
        <w:t xml:space="preserve"> </w:t>
      </w:r>
      <w:r>
        <w:rPr>
          <w:w w:val="85"/>
          <w:sz w:val="20"/>
        </w:rPr>
        <w:t>type</w:t>
      </w:r>
      <w:r>
        <w:rPr>
          <w:spacing w:val="-3"/>
          <w:w w:val="85"/>
          <w:sz w:val="20"/>
        </w:rPr>
        <w:t xml:space="preserve"> </w:t>
      </w:r>
      <w:r>
        <w:rPr>
          <w:w w:val="85"/>
          <w:sz w:val="20"/>
        </w:rPr>
        <w:t>of</w:t>
      </w:r>
      <w:r>
        <w:rPr>
          <w:spacing w:val="-3"/>
          <w:w w:val="85"/>
          <w:sz w:val="20"/>
        </w:rPr>
        <w:t xml:space="preserve"> </w:t>
      </w:r>
      <w:r>
        <w:rPr>
          <w:w w:val="85"/>
          <w:sz w:val="20"/>
        </w:rPr>
        <w:t>climate</w:t>
      </w:r>
      <w:r>
        <w:rPr>
          <w:spacing w:val="-3"/>
          <w:w w:val="85"/>
          <w:sz w:val="20"/>
        </w:rPr>
        <w:t xml:space="preserve"> </w:t>
      </w:r>
      <w:r>
        <w:rPr>
          <w:w w:val="85"/>
          <w:sz w:val="20"/>
        </w:rPr>
        <w:t>is</w:t>
      </w:r>
      <w:r>
        <w:rPr>
          <w:spacing w:val="-3"/>
          <w:w w:val="85"/>
          <w:sz w:val="20"/>
        </w:rPr>
        <w:t xml:space="preserve"> </w:t>
      </w:r>
      <w:r>
        <w:rPr>
          <w:w w:val="85"/>
          <w:sz w:val="20"/>
        </w:rPr>
        <w:t>mainly</w:t>
      </w:r>
      <w:r>
        <w:rPr>
          <w:spacing w:val="-4"/>
          <w:w w:val="85"/>
          <w:sz w:val="20"/>
        </w:rPr>
        <w:t xml:space="preserve"> </w:t>
      </w:r>
      <w:r>
        <w:rPr>
          <w:w w:val="85"/>
          <w:sz w:val="20"/>
        </w:rPr>
        <w:t>found</w:t>
      </w:r>
      <w:r>
        <w:rPr>
          <w:spacing w:val="-3"/>
          <w:w w:val="85"/>
          <w:sz w:val="20"/>
        </w:rPr>
        <w:t xml:space="preserve"> </w:t>
      </w:r>
      <w:r>
        <w:rPr>
          <w:w w:val="85"/>
          <w:sz w:val="20"/>
        </w:rPr>
        <w:t>around</w:t>
      </w:r>
      <w:r>
        <w:rPr>
          <w:spacing w:val="-3"/>
          <w:w w:val="85"/>
          <w:sz w:val="20"/>
        </w:rPr>
        <w:t xml:space="preserve"> </w:t>
      </w:r>
      <w:r>
        <w:rPr>
          <w:w w:val="85"/>
          <w:sz w:val="20"/>
        </w:rPr>
        <w:t>the</w:t>
      </w:r>
      <w:r>
        <w:rPr>
          <w:spacing w:val="-1"/>
          <w:w w:val="85"/>
          <w:sz w:val="20"/>
        </w:rPr>
        <w:t xml:space="preserve"> </w:t>
      </w:r>
      <w:r>
        <w:rPr>
          <w:rFonts w:ascii="Arial"/>
          <w:b/>
          <w:w w:val="85"/>
          <w:sz w:val="20"/>
        </w:rPr>
        <w:t>Northern</w:t>
      </w:r>
      <w:r>
        <w:rPr>
          <w:rFonts w:ascii="Arial"/>
          <w:b/>
          <w:spacing w:val="-5"/>
          <w:w w:val="85"/>
          <w:sz w:val="20"/>
        </w:rPr>
        <w:t xml:space="preserve"> </w:t>
      </w:r>
      <w:r>
        <w:rPr>
          <w:rFonts w:ascii="Arial"/>
          <w:b/>
          <w:w w:val="85"/>
          <w:sz w:val="20"/>
        </w:rPr>
        <w:t>and</w:t>
      </w:r>
      <w:r>
        <w:rPr>
          <w:rFonts w:ascii="Arial"/>
          <w:b/>
          <w:spacing w:val="-5"/>
          <w:w w:val="85"/>
          <w:sz w:val="20"/>
        </w:rPr>
        <w:t xml:space="preserve"> </w:t>
      </w:r>
      <w:r>
        <w:rPr>
          <w:rFonts w:ascii="Arial"/>
          <w:b/>
          <w:w w:val="85"/>
          <w:sz w:val="20"/>
        </w:rPr>
        <w:t>western</w:t>
      </w:r>
      <w:r>
        <w:rPr>
          <w:rFonts w:ascii="Arial"/>
          <w:b/>
          <w:spacing w:val="-5"/>
          <w:w w:val="85"/>
          <w:sz w:val="20"/>
        </w:rPr>
        <w:t xml:space="preserve"> </w:t>
      </w:r>
      <w:r>
        <w:rPr>
          <w:rFonts w:ascii="Arial"/>
          <w:b/>
          <w:w w:val="85"/>
          <w:sz w:val="20"/>
        </w:rPr>
        <w:t>shores</w:t>
      </w:r>
      <w:r>
        <w:rPr>
          <w:rFonts w:ascii="Arial"/>
          <w:b/>
          <w:spacing w:val="-6"/>
          <w:w w:val="85"/>
          <w:sz w:val="20"/>
        </w:rPr>
        <w:t xml:space="preserve"> </w:t>
      </w:r>
      <w:r>
        <w:rPr>
          <w:rFonts w:ascii="Arial"/>
          <w:b/>
          <w:w w:val="85"/>
          <w:sz w:val="20"/>
        </w:rPr>
        <w:t>of</w:t>
      </w:r>
      <w:r>
        <w:rPr>
          <w:rFonts w:ascii="Arial"/>
          <w:b/>
          <w:spacing w:val="-5"/>
          <w:w w:val="85"/>
          <w:sz w:val="20"/>
        </w:rPr>
        <w:t xml:space="preserve"> </w:t>
      </w:r>
      <w:r>
        <w:rPr>
          <w:rFonts w:ascii="Arial"/>
          <w:b/>
          <w:w w:val="85"/>
          <w:sz w:val="20"/>
        </w:rPr>
        <w:t>Lake</w:t>
      </w:r>
      <w:r>
        <w:rPr>
          <w:rFonts w:ascii="Arial"/>
          <w:b/>
          <w:spacing w:val="-5"/>
          <w:w w:val="85"/>
          <w:sz w:val="20"/>
        </w:rPr>
        <w:t xml:space="preserve"> </w:t>
      </w:r>
      <w:r>
        <w:rPr>
          <w:rFonts w:ascii="Arial"/>
          <w:b/>
          <w:w w:val="85"/>
          <w:sz w:val="20"/>
        </w:rPr>
        <w:t>Victoria</w:t>
      </w:r>
      <w:r>
        <w:rPr>
          <w:rFonts w:ascii="Arial"/>
          <w:b/>
          <w:spacing w:val="-1"/>
          <w:w w:val="85"/>
          <w:sz w:val="20"/>
        </w:rPr>
        <w:t xml:space="preserve"> </w:t>
      </w:r>
      <w:r>
        <w:rPr>
          <w:w w:val="85"/>
          <w:sz w:val="20"/>
        </w:rPr>
        <w:t>covering</w:t>
      </w:r>
      <w:r>
        <w:rPr>
          <w:spacing w:val="-6"/>
          <w:w w:val="85"/>
          <w:sz w:val="20"/>
        </w:rPr>
        <w:t xml:space="preserve"> </w:t>
      </w:r>
      <w:r>
        <w:rPr>
          <w:w w:val="85"/>
          <w:sz w:val="20"/>
        </w:rPr>
        <w:t>Jinja,</w:t>
      </w:r>
      <w:r>
        <w:rPr>
          <w:spacing w:val="-5"/>
          <w:w w:val="85"/>
          <w:sz w:val="20"/>
        </w:rPr>
        <w:t xml:space="preserve"> </w:t>
      </w:r>
      <w:r>
        <w:rPr>
          <w:w w:val="85"/>
          <w:sz w:val="20"/>
        </w:rPr>
        <w:t xml:space="preserve">Kamuli, </w:t>
      </w:r>
      <w:r>
        <w:rPr>
          <w:w w:val="80"/>
          <w:sz w:val="20"/>
        </w:rPr>
        <w:t xml:space="preserve">Mukono, Entebbe, Kampala, Kayunga, Masaka, etc and on Ssese islands in Kalangala, which lies </w:t>
      </w:r>
      <w:r>
        <w:rPr>
          <w:rFonts w:ascii="Arial"/>
          <w:b/>
          <w:w w:val="80"/>
          <w:sz w:val="20"/>
        </w:rPr>
        <w:t>close to the Equator within between 2</w:t>
      </w:r>
      <w:r>
        <w:rPr>
          <w:rFonts w:ascii="Arial"/>
          <w:b/>
          <w:w w:val="80"/>
          <w:position w:val="5"/>
          <w:sz w:val="13"/>
        </w:rPr>
        <w:t xml:space="preserve">0 </w:t>
      </w:r>
      <w:r>
        <w:rPr>
          <w:rFonts w:ascii="Arial"/>
          <w:b/>
          <w:w w:val="80"/>
          <w:sz w:val="20"/>
        </w:rPr>
        <w:t>N and 2</w:t>
      </w:r>
      <w:r>
        <w:rPr>
          <w:rFonts w:ascii="Arial"/>
          <w:b/>
          <w:w w:val="80"/>
          <w:position w:val="5"/>
          <w:sz w:val="13"/>
        </w:rPr>
        <w:t>0</w:t>
      </w:r>
      <w:r>
        <w:rPr>
          <w:rFonts w:ascii="Arial"/>
          <w:b/>
          <w:spacing w:val="17"/>
          <w:position w:val="5"/>
          <w:sz w:val="13"/>
        </w:rPr>
        <w:t xml:space="preserve"> </w:t>
      </w:r>
      <w:r>
        <w:rPr>
          <w:rFonts w:ascii="Arial"/>
          <w:b/>
          <w:w w:val="80"/>
          <w:sz w:val="20"/>
        </w:rPr>
        <w:t>S</w:t>
      </w:r>
      <w:r>
        <w:rPr>
          <w:w w:val="80"/>
          <w:sz w:val="20"/>
        </w:rPr>
        <w:t xml:space="preserve">. </w:t>
      </w:r>
      <w:r>
        <w:rPr>
          <w:w w:val="85"/>
          <w:sz w:val="20"/>
        </w:rPr>
        <w:t>This climate is characterised by;</w:t>
      </w:r>
    </w:p>
    <w:p w:rsidR="00E5575B" w:rsidRDefault="00D512E5">
      <w:pPr>
        <w:pStyle w:val="Heading2"/>
        <w:numPr>
          <w:ilvl w:val="1"/>
          <w:numId w:val="25"/>
        </w:numPr>
        <w:tabs>
          <w:tab w:val="left" w:pos="639"/>
        </w:tabs>
        <w:spacing w:line="241" w:lineRule="exact"/>
        <w:ind w:left="639" w:hanging="179"/>
        <w:rPr>
          <w:rFonts w:ascii="Microsoft Sans Serif" w:hAnsi="Microsoft Sans Serif"/>
          <w:b w:val="0"/>
        </w:rPr>
      </w:pPr>
      <w:proofErr w:type="gramStart"/>
      <w:r>
        <w:rPr>
          <w:rFonts w:ascii="Microsoft Sans Serif" w:hAnsi="Microsoft Sans Serif"/>
          <w:b w:val="0"/>
          <w:w w:val="80"/>
        </w:rPr>
        <w:t>Having</w:t>
      </w:r>
      <w:r>
        <w:rPr>
          <w:rFonts w:ascii="Microsoft Sans Serif" w:hAnsi="Microsoft Sans Serif"/>
          <w:b w:val="0"/>
          <w:spacing w:val="-4"/>
        </w:rPr>
        <w:t xml:space="preserve"> </w:t>
      </w:r>
      <w:r>
        <w:rPr>
          <w:w w:val="80"/>
        </w:rPr>
        <w:t>hot</w:t>
      </w:r>
      <w:r>
        <w:rPr>
          <w:spacing w:val="-4"/>
        </w:rPr>
        <w:t xml:space="preserve"> </w:t>
      </w:r>
      <w:r>
        <w:rPr>
          <w:w w:val="80"/>
        </w:rPr>
        <w:t>temperatures</w:t>
      </w:r>
      <w:r>
        <w:rPr>
          <w:spacing w:val="-5"/>
        </w:rPr>
        <w:t xml:space="preserve"> </w:t>
      </w:r>
      <w:r>
        <w:rPr>
          <w:w w:val="80"/>
        </w:rPr>
        <w:t>ranging</w:t>
      </w:r>
      <w:r>
        <w:rPr>
          <w:spacing w:val="-6"/>
        </w:rPr>
        <w:t xml:space="preserve"> </w:t>
      </w:r>
      <w:r>
        <w:rPr>
          <w:w w:val="80"/>
        </w:rPr>
        <w:t>from</w:t>
      </w:r>
      <w:r>
        <w:rPr>
          <w:spacing w:val="-2"/>
        </w:rPr>
        <w:t xml:space="preserve"> </w:t>
      </w:r>
      <w:r>
        <w:rPr>
          <w:w w:val="80"/>
        </w:rPr>
        <w:t>20</w:t>
      </w:r>
      <w:r>
        <w:rPr>
          <w:w w:val="80"/>
          <w:position w:val="5"/>
          <w:sz w:val="13"/>
        </w:rPr>
        <w:t>o</w:t>
      </w:r>
      <w:r>
        <w:rPr>
          <w:w w:val="80"/>
        </w:rPr>
        <w:t>C</w:t>
      </w:r>
      <w:r>
        <w:rPr>
          <w:spacing w:val="-6"/>
        </w:rPr>
        <w:t xml:space="preserve"> </w:t>
      </w:r>
      <w:r>
        <w:rPr>
          <w:w w:val="80"/>
        </w:rPr>
        <w:t>to</w:t>
      </w:r>
      <w:r>
        <w:rPr>
          <w:spacing w:val="-4"/>
        </w:rPr>
        <w:t xml:space="preserve"> </w:t>
      </w:r>
      <w:r>
        <w:rPr>
          <w:spacing w:val="-4"/>
          <w:w w:val="80"/>
        </w:rPr>
        <w:t>27</w:t>
      </w:r>
      <w:r>
        <w:rPr>
          <w:spacing w:val="-4"/>
          <w:w w:val="80"/>
          <w:position w:val="5"/>
          <w:sz w:val="13"/>
        </w:rPr>
        <w:t>o</w:t>
      </w:r>
      <w:r>
        <w:rPr>
          <w:spacing w:val="-4"/>
          <w:w w:val="80"/>
        </w:rPr>
        <w:t>C</w:t>
      </w:r>
      <w:r>
        <w:rPr>
          <w:rFonts w:ascii="Microsoft Sans Serif" w:hAnsi="Microsoft Sans Serif"/>
          <w:b w:val="0"/>
          <w:spacing w:val="-4"/>
          <w:w w:val="80"/>
        </w:rPr>
        <w:t>.</w:t>
      </w:r>
      <w:proofErr w:type="gramEnd"/>
    </w:p>
    <w:p w:rsidR="00E5575B" w:rsidRDefault="00D512E5">
      <w:pPr>
        <w:pStyle w:val="ListParagraph"/>
        <w:numPr>
          <w:ilvl w:val="1"/>
          <w:numId w:val="25"/>
        </w:numPr>
        <w:tabs>
          <w:tab w:val="left" w:pos="639"/>
        </w:tabs>
        <w:spacing w:line="244" w:lineRule="exact"/>
        <w:ind w:left="639" w:hanging="179"/>
        <w:jc w:val="left"/>
        <w:rPr>
          <w:sz w:val="20"/>
        </w:rPr>
      </w:pPr>
      <w:r>
        <w:rPr>
          <w:rFonts w:ascii="Arial" w:hAnsi="Arial"/>
          <w:b/>
          <w:w w:val="80"/>
          <w:sz w:val="20"/>
        </w:rPr>
        <w:t>Heavy</w:t>
      </w:r>
      <w:r>
        <w:rPr>
          <w:rFonts w:ascii="Arial" w:hAnsi="Arial"/>
          <w:b/>
          <w:spacing w:val="-6"/>
          <w:sz w:val="20"/>
        </w:rPr>
        <w:t xml:space="preserve"> </w:t>
      </w:r>
      <w:r>
        <w:rPr>
          <w:rFonts w:ascii="Arial" w:hAnsi="Arial"/>
          <w:b/>
          <w:w w:val="80"/>
          <w:sz w:val="20"/>
        </w:rPr>
        <w:t>rainfall</w:t>
      </w:r>
      <w:r>
        <w:rPr>
          <w:rFonts w:ascii="Arial" w:hAnsi="Arial"/>
          <w:b/>
          <w:spacing w:val="-5"/>
          <w:sz w:val="20"/>
        </w:rPr>
        <w:t xml:space="preserve"> </w:t>
      </w:r>
      <w:r>
        <w:rPr>
          <w:rFonts w:ascii="Arial" w:hAnsi="Arial"/>
          <w:b/>
          <w:w w:val="80"/>
          <w:sz w:val="20"/>
        </w:rPr>
        <w:t>over</w:t>
      </w:r>
      <w:r>
        <w:rPr>
          <w:rFonts w:ascii="Arial" w:hAnsi="Arial"/>
          <w:b/>
          <w:spacing w:val="-8"/>
          <w:sz w:val="20"/>
        </w:rPr>
        <w:t xml:space="preserve"> </w:t>
      </w:r>
      <w:r>
        <w:rPr>
          <w:rFonts w:ascii="Arial" w:hAnsi="Arial"/>
          <w:b/>
          <w:w w:val="80"/>
          <w:sz w:val="20"/>
        </w:rPr>
        <w:t>1500mm</w:t>
      </w:r>
      <w:r>
        <w:rPr>
          <w:rFonts w:ascii="Arial" w:hAnsi="Arial"/>
          <w:b/>
          <w:spacing w:val="-5"/>
          <w:sz w:val="20"/>
        </w:rPr>
        <w:t xml:space="preserve"> </w:t>
      </w:r>
      <w:r>
        <w:rPr>
          <w:w w:val="80"/>
          <w:sz w:val="20"/>
        </w:rPr>
        <w:t>per</w:t>
      </w:r>
      <w:r>
        <w:rPr>
          <w:spacing w:val="-4"/>
          <w:sz w:val="20"/>
        </w:rPr>
        <w:t xml:space="preserve"> </w:t>
      </w:r>
      <w:r>
        <w:rPr>
          <w:spacing w:val="-2"/>
          <w:w w:val="80"/>
          <w:sz w:val="20"/>
        </w:rPr>
        <w:t>annum.</w:t>
      </w:r>
    </w:p>
    <w:p w:rsidR="00E5575B" w:rsidRDefault="00D512E5">
      <w:pPr>
        <w:pStyle w:val="ListParagraph"/>
        <w:numPr>
          <w:ilvl w:val="1"/>
          <w:numId w:val="25"/>
        </w:numPr>
        <w:tabs>
          <w:tab w:val="left" w:pos="639"/>
        </w:tabs>
        <w:ind w:right="715" w:firstLine="0"/>
        <w:jc w:val="left"/>
        <w:rPr>
          <w:sz w:val="20"/>
        </w:rPr>
      </w:pPr>
      <w:r>
        <w:rPr>
          <w:w w:val="85"/>
          <w:sz w:val="20"/>
        </w:rPr>
        <w:t>Double (bimodal) rainfall maxima with two peaks in March to May and September to November</w:t>
      </w:r>
      <w:r>
        <w:rPr>
          <w:sz w:val="20"/>
        </w:rPr>
        <w:t xml:space="preserve"> </w:t>
      </w:r>
      <w:r>
        <w:rPr>
          <w:w w:val="85"/>
          <w:sz w:val="20"/>
        </w:rPr>
        <w:t xml:space="preserve">with the first being heavier than the later which </w:t>
      </w:r>
      <w:r>
        <w:rPr>
          <w:w w:val="90"/>
          <w:sz w:val="20"/>
        </w:rPr>
        <w:t>corresponds</w:t>
      </w:r>
      <w:r>
        <w:rPr>
          <w:spacing w:val="-8"/>
          <w:w w:val="90"/>
          <w:sz w:val="20"/>
        </w:rPr>
        <w:t xml:space="preserve"> </w:t>
      </w:r>
      <w:r>
        <w:rPr>
          <w:w w:val="90"/>
          <w:sz w:val="20"/>
        </w:rPr>
        <w:t>with</w:t>
      </w:r>
      <w:r>
        <w:rPr>
          <w:spacing w:val="-8"/>
          <w:w w:val="90"/>
          <w:sz w:val="20"/>
        </w:rPr>
        <w:t xml:space="preserve"> </w:t>
      </w:r>
      <w:r>
        <w:rPr>
          <w:w w:val="90"/>
          <w:sz w:val="20"/>
        </w:rPr>
        <w:t>the</w:t>
      </w:r>
      <w:r>
        <w:rPr>
          <w:spacing w:val="-8"/>
          <w:w w:val="90"/>
          <w:sz w:val="20"/>
        </w:rPr>
        <w:t xml:space="preserve"> </w:t>
      </w:r>
      <w:r>
        <w:rPr>
          <w:w w:val="90"/>
          <w:sz w:val="20"/>
        </w:rPr>
        <w:t>ITCZ.</w:t>
      </w:r>
    </w:p>
    <w:p w:rsidR="00E5575B" w:rsidRDefault="00D512E5">
      <w:pPr>
        <w:pStyle w:val="ListParagraph"/>
        <w:numPr>
          <w:ilvl w:val="1"/>
          <w:numId w:val="25"/>
        </w:numPr>
        <w:tabs>
          <w:tab w:val="left" w:pos="639"/>
        </w:tabs>
        <w:spacing w:before="1" w:line="244" w:lineRule="exact"/>
        <w:ind w:left="639" w:hanging="179"/>
        <w:jc w:val="left"/>
        <w:rPr>
          <w:rFonts w:ascii="Arial" w:hAnsi="Arial"/>
          <w:b/>
          <w:sz w:val="20"/>
        </w:rPr>
      </w:pPr>
      <w:r>
        <w:rPr>
          <w:w w:val="80"/>
          <w:sz w:val="20"/>
        </w:rPr>
        <w:t>Having</w:t>
      </w:r>
      <w:r>
        <w:rPr>
          <w:spacing w:val="-4"/>
          <w:sz w:val="20"/>
        </w:rPr>
        <w:t xml:space="preserve"> </w:t>
      </w:r>
      <w:r>
        <w:rPr>
          <w:w w:val="80"/>
          <w:sz w:val="20"/>
        </w:rPr>
        <w:t>relatively</w:t>
      </w:r>
      <w:r>
        <w:rPr>
          <w:spacing w:val="-4"/>
          <w:sz w:val="20"/>
        </w:rPr>
        <w:t xml:space="preserve"> </w:t>
      </w:r>
      <w:r>
        <w:rPr>
          <w:rFonts w:ascii="Arial" w:hAnsi="Arial"/>
          <w:b/>
          <w:w w:val="80"/>
          <w:sz w:val="20"/>
        </w:rPr>
        <w:t>high</w:t>
      </w:r>
      <w:r>
        <w:rPr>
          <w:rFonts w:ascii="Arial" w:hAnsi="Arial"/>
          <w:b/>
          <w:spacing w:val="-6"/>
          <w:sz w:val="20"/>
        </w:rPr>
        <w:t xml:space="preserve"> </w:t>
      </w:r>
      <w:r>
        <w:rPr>
          <w:rFonts w:ascii="Arial" w:hAnsi="Arial"/>
          <w:b/>
          <w:w w:val="80"/>
          <w:sz w:val="20"/>
        </w:rPr>
        <w:t>humidity</w:t>
      </w:r>
      <w:r>
        <w:rPr>
          <w:rFonts w:ascii="Arial" w:hAnsi="Arial"/>
          <w:b/>
          <w:spacing w:val="-7"/>
          <w:sz w:val="20"/>
        </w:rPr>
        <w:t xml:space="preserve"> </w:t>
      </w:r>
      <w:r>
        <w:rPr>
          <w:rFonts w:ascii="Arial" w:hAnsi="Arial"/>
          <w:b/>
          <w:w w:val="80"/>
          <w:sz w:val="20"/>
        </w:rPr>
        <w:t>of</w:t>
      </w:r>
      <w:r>
        <w:rPr>
          <w:rFonts w:ascii="Arial" w:hAnsi="Arial"/>
          <w:b/>
          <w:spacing w:val="-6"/>
          <w:sz w:val="20"/>
        </w:rPr>
        <w:t xml:space="preserve"> </w:t>
      </w:r>
      <w:r>
        <w:rPr>
          <w:rFonts w:ascii="Arial" w:hAnsi="Arial"/>
          <w:b/>
          <w:w w:val="80"/>
          <w:sz w:val="20"/>
        </w:rPr>
        <w:t>over</w:t>
      </w:r>
      <w:r>
        <w:rPr>
          <w:rFonts w:ascii="Arial" w:hAnsi="Arial"/>
          <w:b/>
          <w:spacing w:val="-5"/>
          <w:sz w:val="20"/>
        </w:rPr>
        <w:t xml:space="preserve"> </w:t>
      </w:r>
      <w:r>
        <w:rPr>
          <w:rFonts w:ascii="Arial" w:hAnsi="Arial"/>
          <w:b/>
          <w:w w:val="80"/>
          <w:sz w:val="20"/>
        </w:rPr>
        <w:t>80</w:t>
      </w:r>
      <w:r>
        <w:rPr>
          <w:rFonts w:ascii="Arial" w:hAnsi="Arial"/>
          <w:b/>
          <w:spacing w:val="-5"/>
          <w:sz w:val="20"/>
        </w:rPr>
        <w:t xml:space="preserve"> </w:t>
      </w:r>
      <w:r>
        <w:rPr>
          <w:rFonts w:ascii="Arial" w:hAnsi="Arial"/>
          <w:b/>
          <w:spacing w:val="-5"/>
          <w:w w:val="80"/>
          <w:sz w:val="20"/>
        </w:rPr>
        <w:t>%.</w:t>
      </w:r>
    </w:p>
    <w:p w:rsidR="00E5575B" w:rsidRDefault="00D512E5">
      <w:pPr>
        <w:pStyle w:val="ListParagraph"/>
        <w:numPr>
          <w:ilvl w:val="1"/>
          <w:numId w:val="25"/>
        </w:numPr>
        <w:tabs>
          <w:tab w:val="left" w:pos="639"/>
        </w:tabs>
        <w:spacing w:line="242" w:lineRule="exact"/>
        <w:ind w:left="639" w:hanging="179"/>
        <w:jc w:val="left"/>
        <w:rPr>
          <w:sz w:val="20"/>
        </w:rPr>
      </w:pPr>
      <w:r>
        <w:rPr>
          <w:w w:val="80"/>
          <w:sz w:val="20"/>
        </w:rPr>
        <w:t>Having</w:t>
      </w:r>
      <w:r>
        <w:rPr>
          <w:spacing w:val="-7"/>
          <w:sz w:val="20"/>
        </w:rPr>
        <w:t xml:space="preserve"> </w:t>
      </w:r>
      <w:r>
        <w:rPr>
          <w:w w:val="80"/>
          <w:sz w:val="20"/>
        </w:rPr>
        <w:t>a</w:t>
      </w:r>
      <w:r>
        <w:rPr>
          <w:spacing w:val="-6"/>
          <w:sz w:val="20"/>
        </w:rPr>
        <w:t xml:space="preserve"> </w:t>
      </w:r>
      <w:r>
        <w:rPr>
          <w:w w:val="80"/>
          <w:sz w:val="20"/>
        </w:rPr>
        <w:t>thick</w:t>
      </w:r>
      <w:r>
        <w:rPr>
          <w:spacing w:val="-6"/>
          <w:sz w:val="20"/>
        </w:rPr>
        <w:t xml:space="preserve"> </w:t>
      </w:r>
      <w:r>
        <w:rPr>
          <w:w w:val="80"/>
          <w:sz w:val="20"/>
        </w:rPr>
        <w:t>cloud</w:t>
      </w:r>
      <w:r>
        <w:rPr>
          <w:spacing w:val="-6"/>
          <w:sz w:val="20"/>
        </w:rPr>
        <w:t xml:space="preserve"> </w:t>
      </w:r>
      <w:r>
        <w:rPr>
          <w:spacing w:val="-2"/>
          <w:w w:val="80"/>
          <w:sz w:val="20"/>
        </w:rPr>
        <w:t>cover.</w:t>
      </w:r>
    </w:p>
    <w:p w:rsidR="00E5575B" w:rsidRDefault="00D512E5">
      <w:pPr>
        <w:pStyle w:val="ListParagraph"/>
        <w:numPr>
          <w:ilvl w:val="1"/>
          <w:numId w:val="25"/>
        </w:numPr>
        <w:tabs>
          <w:tab w:val="left" w:pos="639"/>
        </w:tabs>
        <w:spacing w:line="244" w:lineRule="exact"/>
        <w:ind w:left="639" w:hanging="179"/>
        <w:jc w:val="left"/>
        <w:rPr>
          <w:sz w:val="20"/>
        </w:rPr>
      </w:pPr>
      <w:r>
        <w:rPr>
          <w:w w:val="80"/>
          <w:sz w:val="20"/>
        </w:rPr>
        <w:t>Rainfall</w:t>
      </w:r>
      <w:r>
        <w:rPr>
          <w:spacing w:val="-7"/>
          <w:sz w:val="20"/>
        </w:rPr>
        <w:t xml:space="preserve"> </w:t>
      </w:r>
      <w:r>
        <w:rPr>
          <w:w w:val="80"/>
          <w:sz w:val="20"/>
        </w:rPr>
        <w:t>is</w:t>
      </w:r>
      <w:r>
        <w:rPr>
          <w:spacing w:val="-8"/>
          <w:sz w:val="20"/>
        </w:rPr>
        <w:t xml:space="preserve"> </w:t>
      </w:r>
      <w:r>
        <w:rPr>
          <w:w w:val="80"/>
          <w:sz w:val="20"/>
        </w:rPr>
        <w:t>convectional</w:t>
      </w:r>
      <w:r>
        <w:rPr>
          <w:spacing w:val="-6"/>
          <w:sz w:val="20"/>
        </w:rPr>
        <w:t xml:space="preserve"> </w:t>
      </w:r>
      <w:r>
        <w:rPr>
          <w:w w:val="80"/>
          <w:sz w:val="20"/>
        </w:rPr>
        <w:t>type</w:t>
      </w:r>
      <w:r>
        <w:rPr>
          <w:spacing w:val="-7"/>
          <w:sz w:val="20"/>
        </w:rPr>
        <w:t xml:space="preserve"> </w:t>
      </w:r>
      <w:r>
        <w:rPr>
          <w:w w:val="80"/>
          <w:sz w:val="20"/>
        </w:rPr>
        <w:t>and</w:t>
      </w:r>
      <w:r>
        <w:rPr>
          <w:spacing w:val="-3"/>
          <w:sz w:val="20"/>
        </w:rPr>
        <w:t xml:space="preserve"> </w:t>
      </w:r>
      <w:r>
        <w:rPr>
          <w:w w:val="80"/>
          <w:sz w:val="20"/>
        </w:rPr>
        <w:t>it</w:t>
      </w:r>
      <w:r>
        <w:rPr>
          <w:spacing w:val="-7"/>
          <w:sz w:val="20"/>
        </w:rPr>
        <w:t xml:space="preserve"> </w:t>
      </w:r>
      <w:r>
        <w:rPr>
          <w:w w:val="80"/>
          <w:sz w:val="20"/>
        </w:rPr>
        <w:t>is</w:t>
      </w:r>
      <w:r>
        <w:rPr>
          <w:spacing w:val="-6"/>
          <w:sz w:val="20"/>
        </w:rPr>
        <w:t xml:space="preserve"> </w:t>
      </w:r>
      <w:r>
        <w:rPr>
          <w:w w:val="80"/>
          <w:sz w:val="20"/>
        </w:rPr>
        <w:t>received</w:t>
      </w:r>
      <w:r>
        <w:rPr>
          <w:spacing w:val="-4"/>
          <w:sz w:val="20"/>
        </w:rPr>
        <w:t xml:space="preserve"> </w:t>
      </w:r>
      <w:r>
        <w:rPr>
          <w:w w:val="80"/>
          <w:sz w:val="20"/>
        </w:rPr>
        <w:t>mainly</w:t>
      </w:r>
      <w:r>
        <w:rPr>
          <w:spacing w:val="-6"/>
          <w:sz w:val="20"/>
        </w:rPr>
        <w:t xml:space="preserve"> </w:t>
      </w:r>
      <w:r>
        <w:rPr>
          <w:w w:val="80"/>
          <w:sz w:val="20"/>
        </w:rPr>
        <w:t>in</w:t>
      </w:r>
      <w:r>
        <w:rPr>
          <w:spacing w:val="-7"/>
          <w:sz w:val="20"/>
        </w:rPr>
        <w:t xml:space="preserve"> </w:t>
      </w:r>
      <w:r>
        <w:rPr>
          <w:w w:val="80"/>
          <w:sz w:val="20"/>
        </w:rPr>
        <w:t>the</w:t>
      </w:r>
      <w:r>
        <w:rPr>
          <w:spacing w:val="-7"/>
          <w:sz w:val="20"/>
        </w:rPr>
        <w:t xml:space="preserve"> </w:t>
      </w:r>
      <w:r>
        <w:rPr>
          <w:spacing w:val="-2"/>
          <w:w w:val="80"/>
          <w:sz w:val="20"/>
        </w:rPr>
        <w:t>afternoons.</w:t>
      </w:r>
    </w:p>
    <w:p w:rsidR="00E5575B" w:rsidRDefault="00D512E5">
      <w:pPr>
        <w:pStyle w:val="ListParagraph"/>
        <w:numPr>
          <w:ilvl w:val="1"/>
          <w:numId w:val="25"/>
        </w:numPr>
        <w:tabs>
          <w:tab w:val="left" w:pos="639"/>
        </w:tabs>
        <w:spacing w:line="244" w:lineRule="exact"/>
        <w:ind w:left="639" w:hanging="179"/>
        <w:jc w:val="left"/>
        <w:rPr>
          <w:sz w:val="20"/>
        </w:rPr>
      </w:pPr>
      <w:r>
        <w:rPr>
          <w:w w:val="80"/>
          <w:sz w:val="20"/>
        </w:rPr>
        <w:t>Short</w:t>
      </w:r>
      <w:r>
        <w:rPr>
          <w:spacing w:val="-7"/>
          <w:sz w:val="20"/>
        </w:rPr>
        <w:t xml:space="preserve"> </w:t>
      </w:r>
      <w:r>
        <w:rPr>
          <w:w w:val="80"/>
          <w:sz w:val="20"/>
        </w:rPr>
        <w:t>dry</w:t>
      </w:r>
      <w:r>
        <w:rPr>
          <w:spacing w:val="-6"/>
          <w:sz w:val="20"/>
        </w:rPr>
        <w:t xml:space="preserve"> </w:t>
      </w:r>
      <w:r>
        <w:rPr>
          <w:w w:val="80"/>
          <w:sz w:val="20"/>
        </w:rPr>
        <w:t>season</w:t>
      </w:r>
      <w:r>
        <w:rPr>
          <w:spacing w:val="-6"/>
          <w:sz w:val="20"/>
        </w:rPr>
        <w:t xml:space="preserve"> </w:t>
      </w:r>
      <w:r>
        <w:rPr>
          <w:w w:val="80"/>
          <w:sz w:val="20"/>
        </w:rPr>
        <w:t>in</w:t>
      </w:r>
      <w:r>
        <w:rPr>
          <w:spacing w:val="-6"/>
          <w:sz w:val="20"/>
        </w:rPr>
        <w:t xml:space="preserve"> </w:t>
      </w:r>
      <w:r>
        <w:rPr>
          <w:w w:val="80"/>
          <w:sz w:val="20"/>
        </w:rPr>
        <w:t>July</w:t>
      </w:r>
      <w:r>
        <w:rPr>
          <w:spacing w:val="-6"/>
          <w:sz w:val="20"/>
        </w:rPr>
        <w:t xml:space="preserve"> </w:t>
      </w:r>
      <w:r>
        <w:rPr>
          <w:w w:val="80"/>
          <w:sz w:val="20"/>
        </w:rPr>
        <w:t>and</w:t>
      </w:r>
      <w:r>
        <w:rPr>
          <w:spacing w:val="-3"/>
          <w:sz w:val="20"/>
        </w:rPr>
        <w:t xml:space="preserve"> </w:t>
      </w:r>
      <w:r>
        <w:rPr>
          <w:spacing w:val="-2"/>
          <w:w w:val="80"/>
          <w:sz w:val="20"/>
        </w:rPr>
        <w:t>February.</w:t>
      </w:r>
    </w:p>
    <w:p w:rsidR="00E5575B" w:rsidRDefault="00D512E5">
      <w:pPr>
        <w:pStyle w:val="ListParagraph"/>
        <w:numPr>
          <w:ilvl w:val="1"/>
          <w:numId w:val="25"/>
        </w:numPr>
        <w:tabs>
          <w:tab w:val="left" w:pos="639"/>
        </w:tabs>
        <w:spacing w:line="244" w:lineRule="exact"/>
        <w:ind w:left="639" w:hanging="179"/>
        <w:jc w:val="left"/>
        <w:rPr>
          <w:sz w:val="20"/>
        </w:rPr>
      </w:pPr>
      <w:r>
        <w:rPr>
          <w:w w:val="80"/>
          <w:sz w:val="20"/>
        </w:rPr>
        <w:t>Small</w:t>
      </w:r>
      <w:r>
        <w:rPr>
          <w:spacing w:val="-5"/>
          <w:sz w:val="20"/>
        </w:rPr>
        <w:t xml:space="preserve"> </w:t>
      </w:r>
      <w:r>
        <w:rPr>
          <w:w w:val="80"/>
          <w:sz w:val="20"/>
        </w:rPr>
        <w:t>annual</w:t>
      </w:r>
      <w:r>
        <w:rPr>
          <w:spacing w:val="-5"/>
          <w:sz w:val="20"/>
        </w:rPr>
        <w:t xml:space="preserve"> </w:t>
      </w:r>
      <w:r>
        <w:rPr>
          <w:w w:val="80"/>
          <w:sz w:val="20"/>
        </w:rPr>
        <w:t>temperature</w:t>
      </w:r>
      <w:r>
        <w:rPr>
          <w:spacing w:val="-5"/>
          <w:sz w:val="20"/>
        </w:rPr>
        <w:t xml:space="preserve"> </w:t>
      </w:r>
      <w:r>
        <w:rPr>
          <w:w w:val="80"/>
          <w:sz w:val="20"/>
        </w:rPr>
        <w:t>range</w:t>
      </w:r>
      <w:r>
        <w:rPr>
          <w:spacing w:val="-5"/>
          <w:sz w:val="20"/>
        </w:rPr>
        <w:t xml:space="preserve"> </w:t>
      </w:r>
      <w:r>
        <w:rPr>
          <w:w w:val="80"/>
          <w:sz w:val="20"/>
        </w:rPr>
        <w:t>with</w:t>
      </w:r>
      <w:r>
        <w:rPr>
          <w:spacing w:val="-4"/>
          <w:sz w:val="20"/>
        </w:rPr>
        <w:t xml:space="preserve"> </w:t>
      </w:r>
      <w:r>
        <w:rPr>
          <w:w w:val="80"/>
          <w:sz w:val="20"/>
        </w:rPr>
        <w:t>an</w:t>
      </w:r>
      <w:r>
        <w:rPr>
          <w:spacing w:val="-5"/>
          <w:sz w:val="20"/>
        </w:rPr>
        <w:t xml:space="preserve"> </w:t>
      </w:r>
      <w:r>
        <w:rPr>
          <w:w w:val="80"/>
          <w:sz w:val="20"/>
        </w:rPr>
        <w:t>average</w:t>
      </w:r>
      <w:r>
        <w:rPr>
          <w:spacing w:val="-5"/>
          <w:sz w:val="20"/>
        </w:rPr>
        <w:t xml:space="preserve"> </w:t>
      </w:r>
      <w:r>
        <w:rPr>
          <w:w w:val="80"/>
          <w:sz w:val="20"/>
        </w:rPr>
        <w:t>of</w:t>
      </w:r>
      <w:r>
        <w:rPr>
          <w:spacing w:val="-5"/>
          <w:sz w:val="20"/>
        </w:rPr>
        <w:t xml:space="preserve"> </w:t>
      </w:r>
      <w:r>
        <w:rPr>
          <w:spacing w:val="-4"/>
          <w:w w:val="80"/>
          <w:sz w:val="20"/>
        </w:rPr>
        <w:t>2</w:t>
      </w:r>
      <w:r>
        <w:rPr>
          <w:spacing w:val="-4"/>
          <w:w w:val="80"/>
          <w:position w:val="5"/>
          <w:sz w:val="13"/>
        </w:rPr>
        <w:t>o</w:t>
      </w:r>
      <w:r>
        <w:rPr>
          <w:spacing w:val="-4"/>
          <w:w w:val="80"/>
          <w:sz w:val="20"/>
        </w:rPr>
        <w:t>C.</w:t>
      </w:r>
    </w:p>
    <w:p w:rsidR="00E5575B" w:rsidRDefault="00E5575B">
      <w:pPr>
        <w:pStyle w:val="BodyText"/>
        <w:ind w:left="0"/>
      </w:pPr>
    </w:p>
    <w:p w:rsidR="00E5575B" w:rsidRDefault="00D512E5">
      <w:pPr>
        <w:pStyle w:val="Heading1"/>
      </w:pPr>
      <w:r>
        <w:rPr>
          <w:w w:val="80"/>
        </w:rPr>
        <w:t>TROPICAL</w:t>
      </w:r>
      <w:r>
        <w:rPr>
          <w:spacing w:val="-2"/>
        </w:rPr>
        <w:t xml:space="preserve"> </w:t>
      </w:r>
      <w:r>
        <w:rPr>
          <w:spacing w:val="-4"/>
          <w:w w:val="90"/>
        </w:rPr>
        <w:t>TYPE</w:t>
      </w:r>
    </w:p>
    <w:p w:rsidR="00E5575B" w:rsidRDefault="00D512E5">
      <w:pPr>
        <w:spacing w:before="1"/>
        <w:ind w:left="460" w:right="712" w:firstLine="900"/>
        <w:rPr>
          <w:sz w:val="20"/>
        </w:rPr>
      </w:pPr>
      <w:r>
        <w:rPr>
          <w:w w:val="85"/>
          <w:sz w:val="20"/>
        </w:rPr>
        <w:t>The</w:t>
      </w:r>
      <w:r>
        <w:rPr>
          <w:spacing w:val="-2"/>
          <w:w w:val="85"/>
          <w:sz w:val="20"/>
        </w:rPr>
        <w:t xml:space="preserve"> </w:t>
      </w:r>
      <w:r>
        <w:rPr>
          <w:w w:val="85"/>
          <w:sz w:val="20"/>
        </w:rPr>
        <w:t>tropical</w:t>
      </w:r>
      <w:r>
        <w:rPr>
          <w:spacing w:val="-3"/>
          <w:w w:val="85"/>
          <w:sz w:val="20"/>
        </w:rPr>
        <w:t xml:space="preserve"> </w:t>
      </w:r>
      <w:r>
        <w:rPr>
          <w:w w:val="85"/>
          <w:sz w:val="20"/>
        </w:rPr>
        <w:t>type</w:t>
      </w:r>
      <w:r>
        <w:rPr>
          <w:spacing w:val="-2"/>
          <w:w w:val="85"/>
          <w:sz w:val="20"/>
        </w:rPr>
        <w:t xml:space="preserve"> </w:t>
      </w:r>
      <w:r>
        <w:rPr>
          <w:w w:val="85"/>
          <w:sz w:val="20"/>
        </w:rPr>
        <w:t>of</w:t>
      </w:r>
      <w:r>
        <w:rPr>
          <w:spacing w:val="-1"/>
          <w:w w:val="85"/>
          <w:sz w:val="20"/>
        </w:rPr>
        <w:t xml:space="preserve"> </w:t>
      </w:r>
      <w:r>
        <w:rPr>
          <w:w w:val="85"/>
          <w:sz w:val="20"/>
        </w:rPr>
        <w:t>climate</w:t>
      </w:r>
      <w:r>
        <w:rPr>
          <w:spacing w:val="-1"/>
          <w:w w:val="85"/>
          <w:sz w:val="20"/>
        </w:rPr>
        <w:t xml:space="preserve"> </w:t>
      </w:r>
      <w:r>
        <w:rPr>
          <w:w w:val="85"/>
          <w:sz w:val="20"/>
        </w:rPr>
        <w:t xml:space="preserve">covers </w:t>
      </w:r>
      <w:r>
        <w:rPr>
          <w:rFonts w:ascii="Arial"/>
          <w:b/>
          <w:w w:val="85"/>
          <w:sz w:val="20"/>
        </w:rPr>
        <w:t>most</w:t>
      </w:r>
      <w:r>
        <w:rPr>
          <w:rFonts w:ascii="Arial"/>
          <w:b/>
          <w:spacing w:val="-4"/>
          <w:w w:val="85"/>
          <w:sz w:val="20"/>
        </w:rPr>
        <w:t xml:space="preserve"> </w:t>
      </w:r>
      <w:r>
        <w:rPr>
          <w:rFonts w:ascii="Arial"/>
          <w:b/>
          <w:w w:val="85"/>
          <w:sz w:val="20"/>
        </w:rPr>
        <w:t>parts</w:t>
      </w:r>
      <w:r>
        <w:rPr>
          <w:rFonts w:ascii="Arial"/>
          <w:b/>
          <w:spacing w:val="-5"/>
          <w:w w:val="85"/>
          <w:sz w:val="20"/>
        </w:rPr>
        <w:t xml:space="preserve"> </w:t>
      </w:r>
      <w:r>
        <w:rPr>
          <w:rFonts w:ascii="Arial"/>
          <w:b/>
          <w:w w:val="85"/>
          <w:sz w:val="20"/>
        </w:rPr>
        <w:t>of</w:t>
      </w:r>
      <w:r>
        <w:rPr>
          <w:rFonts w:ascii="Arial"/>
          <w:b/>
          <w:spacing w:val="-5"/>
          <w:w w:val="85"/>
          <w:sz w:val="20"/>
        </w:rPr>
        <w:t xml:space="preserve"> </w:t>
      </w:r>
      <w:r>
        <w:rPr>
          <w:rFonts w:ascii="Arial"/>
          <w:b/>
          <w:w w:val="85"/>
          <w:sz w:val="20"/>
        </w:rPr>
        <w:t>Uganda</w:t>
      </w:r>
      <w:r>
        <w:rPr>
          <w:rFonts w:ascii="Arial"/>
          <w:b/>
          <w:spacing w:val="-2"/>
          <w:w w:val="85"/>
          <w:sz w:val="20"/>
        </w:rPr>
        <w:t xml:space="preserve"> </w:t>
      </w:r>
      <w:r>
        <w:rPr>
          <w:w w:val="85"/>
          <w:sz w:val="20"/>
        </w:rPr>
        <w:t>such</w:t>
      </w:r>
      <w:r>
        <w:rPr>
          <w:spacing w:val="-1"/>
          <w:w w:val="85"/>
          <w:sz w:val="20"/>
        </w:rPr>
        <w:t xml:space="preserve"> </w:t>
      </w:r>
      <w:r>
        <w:rPr>
          <w:w w:val="85"/>
          <w:sz w:val="20"/>
        </w:rPr>
        <w:t>as</w:t>
      </w:r>
      <w:r>
        <w:rPr>
          <w:spacing w:val="-2"/>
          <w:w w:val="85"/>
          <w:sz w:val="20"/>
        </w:rPr>
        <w:t xml:space="preserve"> </w:t>
      </w:r>
      <w:r>
        <w:rPr>
          <w:w w:val="85"/>
          <w:sz w:val="20"/>
        </w:rPr>
        <w:t>Hoima</w:t>
      </w:r>
      <w:r>
        <w:rPr>
          <w:spacing w:val="-2"/>
          <w:w w:val="85"/>
          <w:sz w:val="20"/>
        </w:rPr>
        <w:t xml:space="preserve"> </w:t>
      </w:r>
      <w:r>
        <w:rPr>
          <w:w w:val="85"/>
          <w:sz w:val="20"/>
        </w:rPr>
        <w:t>and</w:t>
      </w:r>
      <w:r>
        <w:rPr>
          <w:spacing w:val="-1"/>
          <w:w w:val="85"/>
          <w:sz w:val="20"/>
        </w:rPr>
        <w:t xml:space="preserve"> </w:t>
      </w:r>
      <w:r>
        <w:rPr>
          <w:w w:val="85"/>
          <w:sz w:val="20"/>
        </w:rPr>
        <w:t>Masindi</w:t>
      </w:r>
      <w:r>
        <w:rPr>
          <w:spacing w:val="-1"/>
          <w:w w:val="85"/>
          <w:sz w:val="20"/>
        </w:rPr>
        <w:t xml:space="preserve"> </w:t>
      </w:r>
      <w:r>
        <w:rPr>
          <w:w w:val="85"/>
          <w:sz w:val="20"/>
        </w:rPr>
        <w:t>in</w:t>
      </w:r>
      <w:r>
        <w:rPr>
          <w:spacing w:val="-1"/>
          <w:w w:val="85"/>
          <w:sz w:val="20"/>
        </w:rPr>
        <w:t xml:space="preserve"> </w:t>
      </w:r>
      <w:r>
        <w:rPr>
          <w:w w:val="85"/>
          <w:sz w:val="20"/>
        </w:rPr>
        <w:t>Western,</w:t>
      </w:r>
      <w:r>
        <w:rPr>
          <w:spacing w:val="-2"/>
          <w:w w:val="85"/>
          <w:sz w:val="20"/>
        </w:rPr>
        <w:t xml:space="preserve"> </w:t>
      </w:r>
      <w:r>
        <w:rPr>
          <w:w w:val="85"/>
          <w:sz w:val="20"/>
        </w:rPr>
        <w:t>Gulu</w:t>
      </w:r>
      <w:r>
        <w:rPr>
          <w:spacing w:val="-2"/>
          <w:w w:val="85"/>
          <w:sz w:val="20"/>
        </w:rPr>
        <w:t xml:space="preserve"> </w:t>
      </w:r>
      <w:r>
        <w:rPr>
          <w:w w:val="85"/>
          <w:sz w:val="20"/>
        </w:rPr>
        <w:t>and</w:t>
      </w:r>
      <w:r>
        <w:rPr>
          <w:spacing w:val="-1"/>
          <w:w w:val="85"/>
          <w:sz w:val="20"/>
        </w:rPr>
        <w:t xml:space="preserve"> </w:t>
      </w:r>
      <w:r>
        <w:rPr>
          <w:w w:val="85"/>
          <w:sz w:val="20"/>
        </w:rPr>
        <w:t>Lira</w:t>
      </w:r>
      <w:r>
        <w:rPr>
          <w:spacing w:val="-2"/>
          <w:w w:val="85"/>
          <w:sz w:val="20"/>
        </w:rPr>
        <w:t xml:space="preserve"> </w:t>
      </w:r>
      <w:r>
        <w:rPr>
          <w:w w:val="85"/>
          <w:sz w:val="20"/>
        </w:rPr>
        <w:t xml:space="preserve">in </w:t>
      </w:r>
      <w:r>
        <w:rPr>
          <w:rFonts w:ascii="Arial"/>
          <w:b/>
          <w:w w:val="85"/>
          <w:sz w:val="20"/>
        </w:rPr>
        <w:t>Northern</w:t>
      </w:r>
      <w:r>
        <w:rPr>
          <w:rFonts w:ascii="Arial"/>
          <w:b/>
          <w:spacing w:val="-2"/>
          <w:w w:val="85"/>
          <w:sz w:val="20"/>
        </w:rPr>
        <w:t xml:space="preserve"> </w:t>
      </w:r>
      <w:r>
        <w:rPr>
          <w:rFonts w:ascii="Arial"/>
          <w:b/>
          <w:w w:val="85"/>
          <w:sz w:val="20"/>
        </w:rPr>
        <w:t>Uganda and</w:t>
      </w:r>
      <w:r>
        <w:rPr>
          <w:rFonts w:ascii="Arial"/>
          <w:b/>
          <w:spacing w:val="-6"/>
          <w:w w:val="85"/>
          <w:sz w:val="20"/>
        </w:rPr>
        <w:t xml:space="preserve"> </w:t>
      </w:r>
      <w:r>
        <w:rPr>
          <w:rFonts w:ascii="Arial"/>
          <w:b/>
          <w:w w:val="85"/>
          <w:sz w:val="20"/>
        </w:rPr>
        <w:t>some</w:t>
      </w:r>
      <w:r>
        <w:rPr>
          <w:rFonts w:ascii="Arial"/>
          <w:b/>
          <w:spacing w:val="-6"/>
          <w:w w:val="85"/>
          <w:sz w:val="20"/>
        </w:rPr>
        <w:t xml:space="preserve"> </w:t>
      </w:r>
      <w:r>
        <w:rPr>
          <w:rFonts w:ascii="Arial"/>
          <w:b/>
          <w:w w:val="85"/>
          <w:sz w:val="20"/>
        </w:rPr>
        <w:t>parts</w:t>
      </w:r>
      <w:r>
        <w:rPr>
          <w:rFonts w:ascii="Arial"/>
          <w:b/>
          <w:spacing w:val="-5"/>
          <w:w w:val="85"/>
          <w:sz w:val="20"/>
        </w:rPr>
        <w:t xml:space="preserve"> </w:t>
      </w:r>
      <w:r>
        <w:rPr>
          <w:rFonts w:ascii="Arial"/>
          <w:b/>
          <w:w w:val="85"/>
          <w:sz w:val="20"/>
        </w:rPr>
        <w:t>of</w:t>
      </w:r>
      <w:r>
        <w:rPr>
          <w:rFonts w:ascii="Arial"/>
          <w:b/>
          <w:spacing w:val="-6"/>
          <w:w w:val="85"/>
          <w:sz w:val="20"/>
        </w:rPr>
        <w:t xml:space="preserve"> </w:t>
      </w:r>
      <w:r>
        <w:rPr>
          <w:rFonts w:ascii="Arial"/>
          <w:b/>
          <w:w w:val="85"/>
          <w:sz w:val="20"/>
        </w:rPr>
        <w:t>south</w:t>
      </w:r>
      <w:r>
        <w:rPr>
          <w:rFonts w:ascii="Arial"/>
          <w:b/>
          <w:spacing w:val="-5"/>
          <w:w w:val="85"/>
          <w:sz w:val="20"/>
        </w:rPr>
        <w:t xml:space="preserve"> </w:t>
      </w:r>
      <w:r>
        <w:rPr>
          <w:rFonts w:ascii="Arial"/>
          <w:b/>
          <w:w w:val="85"/>
          <w:sz w:val="20"/>
        </w:rPr>
        <w:t>western</w:t>
      </w:r>
      <w:r>
        <w:rPr>
          <w:rFonts w:ascii="Arial"/>
          <w:b/>
          <w:spacing w:val="-6"/>
          <w:w w:val="85"/>
          <w:sz w:val="20"/>
        </w:rPr>
        <w:t xml:space="preserve"> </w:t>
      </w:r>
      <w:r>
        <w:rPr>
          <w:rFonts w:ascii="Arial"/>
          <w:b/>
          <w:w w:val="85"/>
          <w:sz w:val="20"/>
        </w:rPr>
        <w:t>Uganda</w:t>
      </w:r>
      <w:r>
        <w:rPr>
          <w:rFonts w:ascii="Arial"/>
          <w:b/>
          <w:spacing w:val="-5"/>
          <w:w w:val="85"/>
          <w:sz w:val="20"/>
        </w:rPr>
        <w:t xml:space="preserve"> </w:t>
      </w:r>
      <w:r>
        <w:rPr>
          <w:w w:val="85"/>
          <w:sz w:val="20"/>
        </w:rPr>
        <w:t>in</w:t>
      </w:r>
      <w:r>
        <w:rPr>
          <w:spacing w:val="-6"/>
          <w:w w:val="85"/>
          <w:sz w:val="20"/>
        </w:rPr>
        <w:t xml:space="preserve"> </w:t>
      </w:r>
      <w:r>
        <w:rPr>
          <w:w w:val="85"/>
          <w:sz w:val="20"/>
        </w:rPr>
        <w:t>Rakai.</w:t>
      </w:r>
      <w:r>
        <w:rPr>
          <w:spacing w:val="-5"/>
          <w:w w:val="85"/>
          <w:sz w:val="20"/>
        </w:rPr>
        <w:t xml:space="preserve"> </w:t>
      </w:r>
      <w:r>
        <w:rPr>
          <w:w w:val="85"/>
          <w:sz w:val="20"/>
        </w:rPr>
        <w:t>It</w:t>
      </w:r>
      <w:r>
        <w:rPr>
          <w:spacing w:val="-5"/>
          <w:w w:val="85"/>
          <w:sz w:val="20"/>
        </w:rPr>
        <w:t xml:space="preserve"> </w:t>
      </w:r>
      <w:r>
        <w:rPr>
          <w:w w:val="85"/>
          <w:sz w:val="20"/>
        </w:rPr>
        <w:t>emerges</w:t>
      </w:r>
      <w:r>
        <w:rPr>
          <w:spacing w:val="-6"/>
          <w:w w:val="85"/>
          <w:sz w:val="20"/>
        </w:rPr>
        <w:t xml:space="preserve"> </w:t>
      </w:r>
      <w:r>
        <w:rPr>
          <w:w w:val="85"/>
          <w:sz w:val="20"/>
        </w:rPr>
        <w:t>as</w:t>
      </w:r>
      <w:r>
        <w:rPr>
          <w:spacing w:val="-5"/>
          <w:w w:val="85"/>
          <w:sz w:val="20"/>
        </w:rPr>
        <w:t xml:space="preserve"> </w:t>
      </w:r>
      <w:r>
        <w:rPr>
          <w:w w:val="85"/>
          <w:sz w:val="20"/>
        </w:rPr>
        <w:t>one</w:t>
      </w:r>
      <w:r>
        <w:rPr>
          <w:spacing w:val="-5"/>
          <w:w w:val="85"/>
          <w:sz w:val="20"/>
        </w:rPr>
        <w:t xml:space="preserve"> </w:t>
      </w:r>
      <w:r>
        <w:rPr>
          <w:w w:val="85"/>
          <w:sz w:val="20"/>
        </w:rPr>
        <w:t>leaves</w:t>
      </w:r>
      <w:r>
        <w:rPr>
          <w:spacing w:val="-6"/>
          <w:w w:val="85"/>
          <w:sz w:val="20"/>
        </w:rPr>
        <w:t xml:space="preserve"> </w:t>
      </w:r>
      <w:r>
        <w:rPr>
          <w:w w:val="85"/>
          <w:sz w:val="20"/>
        </w:rPr>
        <w:t>the</w:t>
      </w:r>
      <w:r>
        <w:rPr>
          <w:spacing w:val="-5"/>
          <w:w w:val="85"/>
          <w:sz w:val="20"/>
        </w:rPr>
        <w:t xml:space="preserve"> </w:t>
      </w:r>
      <w:r>
        <w:rPr>
          <w:w w:val="85"/>
          <w:sz w:val="20"/>
        </w:rPr>
        <w:t>equator.</w:t>
      </w:r>
    </w:p>
    <w:p w:rsidR="00E5575B" w:rsidRDefault="00D512E5">
      <w:pPr>
        <w:pStyle w:val="BodyText"/>
        <w:spacing w:before="2" w:line="226" w:lineRule="exact"/>
        <w:ind w:left="460"/>
      </w:pPr>
      <w:r>
        <w:rPr>
          <w:w w:val="80"/>
        </w:rPr>
        <w:t>It</w:t>
      </w:r>
      <w:r>
        <w:rPr>
          <w:spacing w:val="-6"/>
        </w:rPr>
        <w:t xml:space="preserve"> </w:t>
      </w:r>
      <w:r>
        <w:rPr>
          <w:w w:val="80"/>
        </w:rPr>
        <w:t>is</w:t>
      </w:r>
      <w:r>
        <w:rPr>
          <w:spacing w:val="-5"/>
        </w:rPr>
        <w:t xml:space="preserve"> </w:t>
      </w:r>
      <w:r>
        <w:rPr>
          <w:w w:val="80"/>
        </w:rPr>
        <w:t>characterised</w:t>
      </w:r>
      <w:r>
        <w:rPr>
          <w:spacing w:val="-6"/>
        </w:rPr>
        <w:t xml:space="preserve"> </w:t>
      </w:r>
      <w:r>
        <w:rPr>
          <w:spacing w:val="-5"/>
          <w:w w:val="80"/>
        </w:rPr>
        <w:t>by;</w:t>
      </w:r>
    </w:p>
    <w:p w:rsidR="00E5575B" w:rsidRDefault="00D512E5">
      <w:pPr>
        <w:pStyle w:val="ListParagraph"/>
        <w:numPr>
          <w:ilvl w:val="1"/>
          <w:numId w:val="25"/>
        </w:numPr>
        <w:tabs>
          <w:tab w:val="left" w:pos="639"/>
        </w:tabs>
        <w:spacing w:line="245" w:lineRule="exact"/>
        <w:ind w:left="639" w:hanging="179"/>
        <w:jc w:val="left"/>
        <w:rPr>
          <w:sz w:val="20"/>
        </w:rPr>
      </w:pPr>
      <w:r>
        <w:rPr>
          <w:rFonts w:ascii="Arial" w:hAnsi="Arial"/>
          <w:b/>
          <w:w w:val="80"/>
          <w:sz w:val="20"/>
        </w:rPr>
        <w:t>Moderate</w:t>
      </w:r>
      <w:r>
        <w:rPr>
          <w:rFonts w:ascii="Arial" w:hAnsi="Arial"/>
          <w:b/>
          <w:spacing w:val="-8"/>
          <w:sz w:val="20"/>
        </w:rPr>
        <w:t xml:space="preserve"> </w:t>
      </w:r>
      <w:r>
        <w:rPr>
          <w:rFonts w:ascii="Arial" w:hAnsi="Arial"/>
          <w:b/>
          <w:w w:val="80"/>
          <w:sz w:val="20"/>
        </w:rPr>
        <w:t>and</w:t>
      </w:r>
      <w:r>
        <w:rPr>
          <w:rFonts w:ascii="Arial" w:hAnsi="Arial"/>
          <w:b/>
          <w:spacing w:val="-6"/>
          <w:sz w:val="20"/>
        </w:rPr>
        <w:t xml:space="preserve"> </w:t>
      </w:r>
      <w:r>
        <w:rPr>
          <w:rFonts w:ascii="Arial" w:hAnsi="Arial"/>
          <w:b/>
          <w:w w:val="80"/>
          <w:sz w:val="20"/>
        </w:rPr>
        <w:t>unreliable</w:t>
      </w:r>
      <w:r>
        <w:rPr>
          <w:rFonts w:ascii="Arial" w:hAnsi="Arial"/>
          <w:b/>
          <w:spacing w:val="-6"/>
          <w:sz w:val="20"/>
        </w:rPr>
        <w:t xml:space="preserve"> </w:t>
      </w:r>
      <w:r>
        <w:rPr>
          <w:rFonts w:ascii="Arial" w:hAnsi="Arial"/>
          <w:b/>
          <w:w w:val="80"/>
          <w:sz w:val="20"/>
        </w:rPr>
        <w:t>rainfall</w:t>
      </w:r>
      <w:r>
        <w:rPr>
          <w:rFonts w:ascii="Arial" w:hAnsi="Arial"/>
          <w:b/>
          <w:spacing w:val="-3"/>
          <w:sz w:val="20"/>
        </w:rPr>
        <w:t xml:space="preserve"> </w:t>
      </w:r>
      <w:r>
        <w:rPr>
          <w:w w:val="80"/>
          <w:sz w:val="20"/>
        </w:rPr>
        <w:t>usually</w:t>
      </w:r>
      <w:r>
        <w:rPr>
          <w:spacing w:val="-4"/>
          <w:sz w:val="20"/>
        </w:rPr>
        <w:t xml:space="preserve"> </w:t>
      </w:r>
      <w:r>
        <w:rPr>
          <w:w w:val="80"/>
          <w:sz w:val="20"/>
        </w:rPr>
        <w:t>ranging</w:t>
      </w:r>
      <w:r>
        <w:rPr>
          <w:spacing w:val="-4"/>
          <w:sz w:val="20"/>
        </w:rPr>
        <w:t xml:space="preserve"> </w:t>
      </w:r>
      <w:r>
        <w:rPr>
          <w:w w:val="80"/>
          <w:sz w:val="20"/>
        </w:rPr>
        <w:t>from</w:t>
      </w:r>
      <w:r>
        <w:rPr>
          <w:spacing w:val="-1"/>
          <w:sz w:val="20"/>
        </w:rPr>
        <w:t xml:space="preserve"> </w:t>
      </w:r>
      <w:r>
        <w:rPr>
          <w:rFonts w:ascii="Arial" w:hAnsi="Arial"/>
          <w:b/>
          <w:w w:val="80"/>
          <w:sz w:val="20"/>
        </w:rPr>
        <w:t>1500mm</w:t>
      </w:r>
      <w:r>
        <w:rPr>
          <w:rFonts w:ascii="Arial" w:hAnsi="Arial"/>
          <w:b/>
          <w:spacing w:val="-5"/>
          <w:sz w:val="20"/>
        </w:rPr>
        <w:t xml:space="preserve"> </w:t>
      </w:r>
      <w:r>
        <w:rPr>
          <w:w w:val="80"/>
          <w:sz w:val="20"/>
        </w:rPr>
        <w:t>near</w:t>
      </w:r>
      <w:r>
        <w:rPr>
          <w:spacing w:val="-3"/>
          <w:sz w:val="20"/>
        </w:rPr>
        <w:t xml:space="preserve"> </w:t>
      </w:r>
      <w:r>
        <w:rPr>
          <w:w w:val="80"/>
          <w:sz w:val="20"/>
        </w:rPr>
        <w:t>the</w:t>
      </w:r>
      <w:r>
        <w:rPr>
          <w:spacing w:val="-4"/>
          <w:sz w:val="20"/>
        </w:rPr>
        <w:t xml:space="preserve"> </w:t>
      </w:r>
      <w:r>
        <w:rPr>
          <w:w w:val="80"/>
          <w:sz w:val="20"/>
        </w:rPr>
        <w:t>equatorial</w:t>
      </w:r>
      <w:r>
        <w:rPr>
          <w:spacing w:val="-4"/>
          <w:sz w:val="20"/>
        </w:rPr>
        <w:t xml:space="preserve"> </w:t>
      </w:r>
      <w:r>
        <w:rPr>
          <w:w w:val="80"/>
          <w:sz w:val="20"/>
        </w:rPr>
        <w:t>margin</w:t>
      </w:r>
      <w:r>
        <w:rPr>
          <w:spacing w:val="-5"/>
          <w:sz w:val="20"/>
        </w:rPr>
        <w:t xml:space="preserve"> </w:t>
      </w:r>
      <w:r>
        <w:rPr>
          <w:w w:val="80"/>
          <w:sz w:val="20"/>
        </w:rPr>
        <w:t>to</w:t>
      </w:r>
      <w:r>
        <w:rPr>
          <w:spacing w:val="-4"/>
          <w:sz w:val="20"/>
        </w:rPr>
        <w:t xml:space="preserve"> </w:t>
      </w:r>
      <w:r>
        <w:rPr>
          <w:w w:val="80"/>
          <w:sz w:val="20"/>
        </w:rPr>
        <w:t>about</w:t>
      </w:r>
      <w:r>
        <w:rPr>
          <w:spacing w:val="-1"/>
          <w:sz w:val="20"/>
        </w:rPr>
        <w:t xml:space="preserve"> </w:t>
      </w:r>
      <w:r>
        <w:rPr>
          <w:rFonts w:ascii="Arial" w:hAnsi="Arial"/>
          <w:b/>
          <w:w w:val="80"/>
          <w:sz w:val="20"/>
        </w:rPr>
        <w:t>750mm</w:t>
      </w:r>
      <w:r>
        <w:rPr>
          <w:rFonts w:ascii="Arial" w:hAnsi="Arial"/>
          <w:b/>
          <w:spacing w:val="-5"/>
          <w:sz w:val="20"/>
        </w:rPr>
        <w:t xml:space="preserve"> </w:t>
      </w:r>
      <w:r>
        <w:rPr>
          <w:w w:val="80"/>
          <w:sz w:val="20"/>
        </w:rPr>
        <w:t>on</w:t>
      </w:r>
      <w:r>
        <w:rPr>
          <w:spacing w:val="-3"/>
          <w:sz w:val="20"/>
        </w:rPr>
        <w:t xml:space="preserve"> </w:t>
      </w:r>
      <w:r>
        <w:rPr>
          <w:w w:val="80"/>
          <w:sz w:val="20"/>
        </w:rPr>
        <w:t>the</w:t>
      </w:r>
      <w:r>
        <w:rPr>
          <w:spacing w:val="-3"/>
          <w:sz w:val="20"/>
        </w:rPr>
        <w:t xml:space="preserve"> </w:t>
      </w:r>
      <w:r>
        <w:rPr>
          <w:w w:val="80"/>
          <w:sz w:val="20"/>
        </w:rPr>
        <w:t>semi</w:t>
      </w:r>
      <w:r>
        <w:rPr>
          <w:spacing w:val="-3"/>
          <w:sz w:val="20"/>
        </w:rPr>
        <w:t xml:space="preserve"> </w:t>
      </w:r>
      <w:r>
        <w:rPr>
          <w:w w:val="80"/>
          <w:sz w:val="20"/>
        </w:rPr>
        <w:t>desert</w:t>
      </w:r>
      <w:r>
        <w:rPr>
          <w:spacing w:val="-3"/>
          <w:sz w:val="20"/>
        </w:rPr>
        <w:t xml:space="preserve"> </w:t>
      </w:r>
      <w:r>
        <w:rPr>
          <w:w w:val="80"/>
          <w:sz w:val="20"/>
        </w:rPr>
        <w:t>fringes</w:t>
      </w:r>
      <w:r>
        <w:rPr>
          <w:spacing w:val="-4"/>
          <w:sz w:val="20"/>
        </w:rPr>
        <w:t xml:space="preserve"> </w:t>
      </w:r>
      <w:r>
        <w:rPr>
          <w:w w:val="80"/>
          <w:sz w:val="20"/>
        </w:rPr>
        <w:t>per</w:t>
      </w:r>
      <w:r>
        <w:rPr>
          <w:spacing w:val="-4"/>
          <w:sz w:val="20"/>
        </w:rPr>
        <w:t xml:space="preserve"> </w:t>
      </w:r>
      <w:r>
        <w:rPr>
          <w:spacing w:val="-2"/>
          <w:w w:val="80"/>
          <w:sz w:val="20"/>
        </w:rPr>
        <w:t>annum.</w:t>
      </w:r>
    </w:p>
    <w:p w:rsidR="00E5575B" w:rsidRDefault="00D512E5">
      <w:pPr>
        <w:pStyle w:val="ListParagraph"/>
        <w:numPr>
          <w:ilvl w:val="1"/>
          <w:numId w:val="25"/>
        </w:numPr>
        <w:tabs>
          <w:tab w:val="left" w:pos="639"/>
        </w:tabs>
        <w:ind w:right="716" w:firstLine="0"/>
        <w:jc w:val="left"/>
        <w:rPr>
          <w:sz w:val="20"/>
        </w:rPr>
      </w:pPr>
      <w:r>
        <w:rPr>
          <w:w w:val="80"/>
          <w:sz w:val="20"/>
        </w:rPr>
        <w:t>Experiencing</w:t>
      </w:r>
      <w:r>
        <w:rPr>
          <w:sz w:val="20"/>
        </w:rPr>
        <w:t xml:space="preserve"> </w:t>
      </w:r>
      <w:r>
        <w:rPr>
          <w:rFonts w:ascii="Arial" w:hAnsi="Arial"/>
          <w:b/>
          <w:w w:val="80"/>
          <w:sz w:val="20"/>
        </w:rPr>
        <w:t xml:space="preserve">an alternating wet season and dry season </w:t>
      </w:r>
      <w:r>
        <w:rPr>
          <w:w w:val="80"/>
          <w:sz w:val="20"/>
        </w:rPr>
        <w:t>where the wet season comes when the sun is over head during the months of December-</w:t>
      </w:r>
      <w:r>
        <w:rPr>
          <w:spacing w:val="40"/>
          <w:sz w:val="20"/>
        </w:rPr>
        <w:t xml:space="preserve"> </w:t>
      </w:r>
      <w:r>
        <w:rPr>
          <w:w w:val="80"/>
          <w:sz w:val="20"/>
        </w:rPr>
        <w:t>March in the southern hemisphere and during the months of May to August in the northern hemisphere respectively.</w:t>
      </w:r>
    </w:p>
    <w:p w:rsidR="00E5575B" w:rsidRDefault="00D512E5">
      <w:pPr>
        <w:pStyle w:val="ListParagraph"/>
        <w:numPr>
          <w:ilvl w:val="1"/>
          <w:numId w:val="25"/>
        </w:numPr>
        <w:tabs>
          <w:tab w:val="left" w:pos="639"/>
        </w:tabs>
        <w:spacing w:before="1"/>
        <w:ind w:right="722" w:firstLine="0"/>
        <w:jc w:val="left"/>
        <w:rPr>
          <w:sz w:val="20"/>
        </w:rPr>
      </w:pPr>
      <w:r>
        <w:rPr>
          <w:w w:val="85"/>
          <w:sz w:val="20"/>
        </w:rPr>
        <w:t xml:space="preserve">Experiences </w:t>
      </w:r>
      <w:r>
        <w:rPr>
          <w:rFonts w:ascii="Arial" w:hAnsi="Arial"/>
          <w:b/>
          <w:w w:val="85"/>
          <w:sz w:val="20"/>
        </w:rPr>
        <w:t>hot temperatures ranging from 25</w:t>
      </w:r>
      <w:r>
        <w:rPr>
          <w:rFonts w:ascii="Arial" w:hAnsi="Arial"/>
          <w:b/>
          <w:w w:val="85"/>
          <w:position w:val="5"/>
          <w:sz w:val="13"/>
        </w:rPr>
        <w:t xml:space="preserve">o </w:t>
      </w:r>
      <w:r>
        <w:rPr>
          <w:rFonts w:ascii="Arial" w:hAnsi="Arial"/>
          <w:b/>
          <w:w w:val="85"/>
          <w:sz w:val="20"/>
        </w:rPr>
        <w:t>C</w:t>
      </w:r>
      <w:r>
        <w:rPr>
          <w:rFonts w:ascii="Arial" w:hAnsi="Arial"/>
          <w:b/>
          <w:spacing w:val="-1"/>
          <w:w w:val="85"/>
          <w:sz w:val="20"/>
        </w:rPr>
        <w:t xml:space="preserve"> </w:t>
      </w:r>
      <w:r>
        <w:rPr>
          <w:rFonts w:ascii="Arial" w:hAnsi="Arial"/>
          <w:b/>
          <w:w w:val="85"/>
          <w:sz w:val="20"/>
        </w:rPr>
        <w:t>to 30</w:t>
      </w:r>
      <w:r>
        <w:rPr>
          <w:rFonts w:ascii="Arial" w:hAnsi="Arial"/>
          <w:b/>
          <w:w w:val="85"/>
          <w:position w:val="5"/>
          <w:sz w:val="13"/>
        </w:rPr>
        <w:t xml:space="preserve">o </w:t>
      </w:r>
      <w:r>
        <w:rPr>
          <w:rFonts w:ascii="Arial" w:hAnsi="Arial"/>
          <w:b/>
          <w:w w:val="85"/>
          <w:sz w:val="20"/>
        </w:rPr>
        <w:t>C</w:t>
      </w:r>
      <w:r>
        <w:rPr>
          <w:rFonts w:ascii="Arial" w:hAnsi="Arial"/>
          <w:b/>
          <w:spacing w:val="-1"/>
          <w:w w:val="85"/>
          <w:sz w:val="20"/>
        </w:rPr>
        <w:t xml:space="preserve"> </w:t>
      </w:r>
      <w:r>
        <w:rPr>
          <w:rFonts w:ascii="Arial" w:hAnsi="Arial"/>
          <w:b/>
          <w:w w:val="85"/>
          <w:sz w:val="20"/>
        </w:rPr>
        <w:t xml:space="preserve">throughout the year </w:t>
      </w:r>
      <w:r>
        <w:rPr>
          <w:w w:val="85"/>
          <w:sz w:val="20"/>
        </w:rPr>
        <w:t>but during the dry season, day time temperatures are much higher than night time temperatures.</w:t>
      </w:r>
    </w:p>
    <w:p w:rsidR="00E5575B" w:rsidRDefault="00D512E5">
      <w:pPr>
        <w:pStyle w:val="ListParagraph"/>
        <w:numPr>
          <w:ilvl w:val="1"/>
          <w:numId w:val="25"/>
        </w:numPr>
        <w:tabs>
          <w:tab w:val="left" w:pos="639"/>
        </w:tabs>
        <w:spacing w:before="2" w:line="244" w:lineRule="exact"/>
        <w:ind w:left="639" w:hanging="179"/>
        <w:jc w:val="left"/>
        <w:rPr>
          <w:sz w:val="20"/>
        </w:rPr>
      </w:pPr>
      <w:r>
        <w:rPr>
          <w:w w:val="80"/>
          <w:sz w:val="20"/>
        </w:rPr>
        <w:t>Its</w:t>
      </w:r>
      <w:r>
        <w:rPr>
          <w:spacing w:val="-6"/>
          <w:sz w:val="20"/>
        </w:rPr>
        <w:t xml:space="preserve"> </w:t>
      </w:r>
      <w:r>
        <w:rPr>
          <w:w w:val="80"/>
          <w:sz w:val="20"/>
        </w:rPr>
        <w:t>annual</w:t>
      </w:r>
      <w:r>
        <w:rPr>
          <w:spacing w:val="-5"/>
          <w:sz w:val="20"/>
        </w:rPr>
        <w:t xml:space="preserve"> </w:t>
      </w:r>
      <w:r>
        <w:rPr>
          <w:w w:val="80"/>
          <w:sz w:val="20"/>
        </w:rPr>
        <w:t>rainfall</w:t>
      </w:r>
      <w:r>
        <w:rPr>
          <w:spacing w:val="-6"/>
          <w:sz w:val="20"/>
        </w:rPr>
        <w:t xml:space="preserve"> </w:t>
      </w:r>
      <w:r>
        <w:rPr>
          <w:w w:val="80"/>
          <w:sz w:val="20"/>
        </w:rPr>
        <w:t>is</w:t>
      </w:r>
      <w:r>
        <w:rPr>
          <w:spacing w:val="-5"/>
          <w:sz w:val="20"/>
        </w:rPr>
        <w:t xml:space="preserve"> </w:t>
      </w:r>
      <w:r>
        <w:rPr>
          <w:w w:val="80"/>
          <w:sz w:val="20"/>
        </w:rPr>
        <w:t>high</w:t>
      </w:r>
      <w:r>
        <w:rPr>
          <w:spacing w:val="-6"/>
          <w:sz w:val="20"/>
        </w:rPr>
        <w:t xml:space="preserve"> </w:t>
      </w:r>
      <w:r>
        <w:rPr>
          <w:w w:val="80"/>
          <w:sz w:val="20"/>
        </w:rPr>
        <w:t>nearer</w:t>
      </w:r>
      <w:r>
        <w:rPr>
          <w:spacing w:val="-4"/>
          <w:sz w:val="20"/>
        </w:rPr>
        <w:t xml:space="preserve"> </w:t>
      </w:r>
      <w:r>
        <w:rPr>
          <w:w w:val="80"/>
          <w:sz w:val="20"/>
        </w:rPr>
        <w:t>the</w:t>
      </w:r>
      <w:r>
        <w:rPr>
          <w:spacing w:val="-5"/>
          <w:sz w:val="20"/>
        </w:rPr>
        <w:t xml:space="preserve"> </w:t>
      </w:r>
      <w:r>
        <w:rPr>
          <w:w w:val="80"/>
          <w:sz w:val="20"/>
        </w:rPr>
        <w:t>equator</w:t>
      </w:r>
      <w:r>
        <w:rPr>
          <w:spacing w:val="-5"/>
          <w:sz w:val="20"/>
        </w:rPr>
        <w:t xml:space="preserve"> </w:t>
      </w:r>
      <w:r>
        <w:rPr>
          <w:w w:val="80"/>
          <w:sz w:val="20"/>
        </w:rPr>
        <w:t>and</w:t>
      </w:r>
      <w:r>
        <w:rPr>
          <w:spacing w:val="-5"/>
          <w:sz w:val="20"/>
        </w:rPr>
        <w:t xml:space="preserve"> </w:t>
      </w:r>
      <w:r>
        <w:rPr>
          <w:w w:val="80"/>
          <w:sz w:val="20"/>
        </w:rPr>
        <w:t>less</w:t>
      </w:r>
      <w:r>
        <w:rPr>
          <w:spacing w:val="-6"/>
          <w:sz w:val="20"/>
        </w:rPr>
        <w:t xml:space="preserve"> </w:t>
      </w:r>
      <w:r>
        <w:rPr>
          <w:w w:val="80"/>
          <w:sz w:val="20"/>
        </w:rPr>
        <w:t>towards</w:t>
      </w:r>
      <w:r>
        <w:rPr>
          <w:spacing w:val="-5"/>
          <w:sz w:val="20"/>
        </w:rPr>
        <w:t xml:space="preserve"> </w:t>
      </w:r>
      <w:r>
        <w:rPr>
          <w:w w:val="80"/>
          <w:sz w:val="20"/>
        </w:rPr>
        <w:t>the</w:t>
      </w:r>
      <w:r>
        <w:rPr>
          <w:spacing w:val="-2"/>
          <w:sz w:val="20"/>
        </w:rPr>
        <w:t xml:space="preserve"> </w:t>
      </w:r>
      <w:r>
        <w:rPr>
          <w:w w:val="80"/>
          <w:sz w:val="20"/>
        </w:rPr>
        <w:t>semi</w:t>
      </w:r>
      <w:r>
        <w:rPr>
          <w:spacing w:val="-6"/>
          <w:sz w:val="20"/>
        </w:rPr>
        <w:t xml:space="preserve"> </w:t>
      </w:r>
      <w:r>
        <w:rPr>
          <w:w w:val="80"/>
          <w:sz w:val="20"/>
        </w:rPr>
        <w:t>desert</w:t>
      </w:r>
      <w:r>
        <w:rPr>
          <w:spacing w:val="-5"/>
          <w:sz w:val="20"/>
        </w:rPr>
        <w:t xml:space="preserve"> </w:t>
      </w:r>
      <w:r>
        <w:rPr>
          <w:spacing w:val="-2"/>
          <w:w w:val="80"/>
          <w:sz w:val="20"/>
        </w:rPr>
        <w:t>area.</w:t>
      </w:r>
    </w:p>
    <w:p w:rsidR="00E5575B" w:rsidRDefault="00D512E5">
      <w:pPr>
        <w:pStyle w:val="ListParagraph"/>
        <w:numPr>
          <w:ilvl w:val="1"/>
          <w:numId w:val="25"/>
        </w:numPr>
        <w:tabs>
          <w:tab w:val="left" w:pos="639"/>
        </w:tabs>
        <w:spacing w:line="242" w:lineRule="exact"/>
        <w:ind w:left="639" w:hanging="179"/>
        <w:jc w:val="left"/>
        <w:rPr>
          <w:sz w:val="20"/>
        </w:rPr>
      </w:pPr>
      <w:r>
        <w:rPr>
          <w:w w:val="80"/>
          <w:sz w:val="20"/>
        </w:rPr>
        <w:t>Humidity</w:t>
      </w:r>
      <w:r>
        <w:rPr>
          <w:spacing w:val="-6"/>
          <w:sz w:val="20"/>
        </w:rPr>
        <w:t xml:space="preserve"> </w:t>
      </w:r>
      <w:r>
        <w:rPr>
          <w:w w:val="80"/>
          <w:sz w:val="20"/>
        </w:rPr>
        <w:t>is</w:t>
      </w:r>
      <w:r>
        <w:rPr>
          <w:spacing w:val="-2"/>
          <w:sz w:val="20"/>
        </w:rPr>
        <w:t xml:space="preserve"> </w:t>
      </w:r>
      <w:r>
        <w:rPr>
          <w:rFonts w:ascii="Arial" w:hAnsi="Arial"/>
          <w:b/>
          <w:w w:val="80"/>
          <w:sz w:val="20"/>
        </w:rPr>
        <w:t>relatively</w:t>
      </w:r>
      <w:r>
        <w:rPr>
          <w:rFonts w:ascii="Arial" w:hAnsi="Arial"/>
          <w:b/>
          <w:spacing w:val="-7"/>
          <w:sz w:val="20"/>
        </w:rPr>
        <w:t xml:space="preserve"> </w:t>
      </w:r>
      <w:r>
        <w:rPr>
          <w:rFonts w:ascii="Arial" w:hAnsi="Arial"/>
          <w:b/>
          <w:w w:val="80"/>
          <w:sz w:val="20"/>
        </w:rPr>
        <w:t>high</w:t>
      </w:r>
      <w:r>
        <w:rPr>
          <w:rFonts w:ascii="Arial" w:hAnsi="Arial"/>
          <w:b/>
          <w:spacing w:val="-7"/>
          <w:sz w:val="20"/>
        </w:rPr>
        <w:t xml:space="preserve"> </w:t>
      </w:r>
      <w:r>
        <w:rPr>
          <w:rFonts w:ascii="Arial" w:hAnsi="Arial"/>
          <w:b/>
          <w:w w:val="80"/>
          <w:sz w:val="20"/>
        </w:rPr>
        <w:t>of</w:t>
      </w:r>
      <w:r>
        <w:rPr>
          <w:rFonts w:ascii="Arial" w:hAnsi="Arial"/>
          <w:b/>
          <w:spacing w:val="-8"/>
          <w:sz w:val="20"/>
        </w:rPr>
        <w:t xml:space="preserve"> </w:t>
      </w:r>
      <w:r>
        <w:rPr>
          <w:rFonts w:ascii="Arial" w:hAnsi="Arial"/>
          <w:b/>
          <w:w w:val="80"/>
          <w:sz w:val="20"/>
        </w:rPr>
        <w:t>about</w:t>
      </w:r>
      <w:r>
        <w:rPr>
          <w:rFonts w:ascii="Arial" w:hAnsi="Arial"/>
          <w:b/>
          <w:spacing w:val="-7"/>
          <w:sz w:val="20"/>
        </w:rPr>
        <w:t xml:space="preserve"> </w:t>
      </w:r>
      <w:r>
        <w:rPr>
          <w:rFonts w:ascii="Arial" w:hAnsi="Arial"/>
          <w:b/>
          <w:w w:val="80"/>
          <w:sz w:val="20"/>
        </w:rPr>
        <w:t>50%</w:t>
      </w:r>
      <w:r>
        <w:rPr>
          <w:rFonts w:ascii="Arial" w:hAnsi="Arial"/>
          <w:b/>
          <w:spacing w:val="-4"/>
          <w:sz w:val="20"/>
        </w:rPr>
        <w:t xml:space="preserve"> </w:t>
      </w:r>
      <w:r>
        <w:rPr>
          <w:w w:val="80"/>
          <w:sz w:val="20"/>
        </w:rPr>
        <w:t>during</w:t>
      </w:r>
      <w:r>
        <w:rPr>
          <w:spacing w:val="-5"/>
          <w:sz w:val="20"/>
        </w:rPr>
        <w:t xml:space="preserve"> </w:t>
      </w:r>
      <w:r>
        <w:rPr>
          <w:w w:val="80"/>
          <w:sz w:val="20"/>
        </w:rPr>
        <w:t>the</w:t>
      </w:r>
      <w:r>
        <w:rPr>
          <w:spacing w:val="-5"/>
          <w:sz w:val="20"/>
        </w:rPr>
        <w:t xml:space="preserve"> </w:t>
      </w:r>
      <w:r>
        <w:rPr>
          <w:w w:val="80"/>
          <w:sz w:val="20"/>
        </w:rPr>
        <w:t>wet</w:t>
      </w:r>
      <w:r>
        <w:rPr>
          <w:spacing w:val="-6"/>
          <w:sz w:val="20"/>
        </w:rPr>
        <w:t xml:space="preserve"> </w:t>
      </w:r>
      <w:r>
        <w:rPr>
          <w:spacing w:val="-2"/>
          <w:w w:val="80"/>
          <w:sz w:val="20"/>
        </w:rPr>
        <w:t>season.</w:t>
      </w:r>
    </w:p>
    <w:p w:rsidR="00E5575B" w:rsidRDefault="00D512E5">
      <w:pPr>
        <w:pStyle w:val="ListParagraph"/>
        <w:numPr>
          <w:ilvl w:val="1"/>
          <w:numId w:val="25"/>
        </w:numPr>
        <w:tabs>
          <w:tab w:val="left" w:pos="639"/>
        </w:tabs>
        <w:spacing w:line="244" w:lineRule="exact"/>
        <w:ind w:left="639" w:hanging="179"/>
        <w:jc w:val="left"/>
        <w:rPr>
          <w:sz w:val="20"/>
        </w:rPr>
      </w:pPr>
      <w:r>
        <w:rPr>
          <w:w w:val="80"/>
          <w:sz w:val="20"/>
        </w:rPr>
        <w:t>The</w:t>
      </w:r>
      <w:r>
        <w:rPr>
          <w:spacing w:val="-6"/>
          <w:sz w:val="20"/>
        </w:rPr>
        <w:t xml:space="preserve"> </w:t>
      </w:r>
      <w:r>
        <w:rPr>
          <w:w w:val="80"/>
          <w:sz w:val="20"/>
        </w:rPr>
        <w:t>summers</w:t>
      </w:r>
      <w:r>
        <w:rPr>
          <w:spacing w:val="-5"/>
          <w:sz w:val="20"/>
        </w:rPr>
        <w:t xml:space="preserve"> </w:t>
      </w:r>
      <w:r>
        <w:rPr>
          <w:w w:val="80"/>
          <w:sz w:val="20"/>
        </w:rPr>
        <w:t>are</w:t>
      </w:r>
      <w:r>
        <w:rPr>
          <w:spacing w:val="-5"/>
          <w:sz w:val="20"/>
        </w:rPr>
        <w:t xml:space="preserve"> </w:t>
      </w:r>
      <w:r>
        <w:rPr>
          <w:w w:val="80"/>
          <w:sz w:val="20"/>
        </w:rPr>
        <w:t>the</w:t>
      </w:r>
      <w:r>
        <w:rPr>
          <w:spacing w:val="-5"/>
          <w:sz w:val="20"/>
        </w:rPr>
        <w:t xml:space="preserve"> </w:t>
      </w:r>
      <w:r>
        <w:rPr>
          <w:w w:val="80"/>
          <w:sz w:val="20"/>
        </w:rPr>
        <w:t>wet</w:t>
      </w:r>
      <w:r>
        <w:rPr>
          <w:spacing w:val="-5"/>
          <w:sz w:val="20"/>
        </w:rPr>
        <w:t xml:space="preserve"> </w:t>
      </w:r>
      <w:r>
        <w:rPr>
          <w:w w:val="80"/>
          <w:sz w:val="20"/>
        </w:rPr>
        <w:t>season</w:t>
      </w:r>
      <w:r>
        <w:rPr>
          <w:spacing w:val="-5"/>
          <w:sz w:val="20"/>
        </w:rPr>
        <w:t xml:space="preserve"> </w:t>
      </w:r>
      <w:r>
        <w:rPr>
          <w:w w:val="80"/>
          <w:sz w:val="20"/>
        </w:rPr>
        <w:t>and</w:t>
      </w:r>
      <w:r>
        <w:rPr>
          <w:spacing w:val="-5"/>
          <w:sz w:val="20"/>
        </w:rPr>
        <w:t xml:space="preserve"> </w:t>
      </w:r>
      <w:r>
        <w:rPr>
          <w:w w:val="80"/>
          <w:sz w:val="20"/>
        </w:rPr>
        <w:t>even</w:t>
      </w:r>
      <w:r>
        <w:rPr>
          <w:spacing w:val="-5"/>
          <w:sz w:val="20"/>
        </w:rPr>
        <w:t xml:space="preserve"> </w:t>
      </w:r>
      <w:r>
        <w:rPr>
          <w:w w:val="80"/>
          <w:sz w:val="20"/>
        </w:rPr>
        <w:t>hot</w:t>
      </w:r>
      <w:r>
        <w:rPr>
          <w:spacing w:val="-5"/>
          <w:sz w:val="20"/>
        </w:rPr>
        <w:t xml:space="preserve"> </w:t>
      </w:r>
      <w:r>
        <w:rPr>
          <w:w w:val="80"/>
          <w:sz w:val="20"/>
        </w:rPr>
        <w:t>while</w:t>
      </w:r>
      <w:r>
        <w:rPr>
          <w:spacing w:val="-5"/>
          <w:sz w:val="20"/>
        </w:rPr>
        <w:t xml:space="preserve"> </w:t>
      </w:r>
      <w:r>
        <w:rPr>
          <w:w w:val="80"/>
          <w:sz w:val="20"/>
        </w:rPr>
        <w:t>the</w:t>
      </w:r>
      <w:r>
        <w:rPr>
          <w:spacing w:val="-5"/>
          <w:sz w:val="20"/>
        </w:rPr>
        <w:t xml:space="preserve"> </w:t>
      </w:r>
      <w:r>
        <w:rPr>
          <w:w w:val="80"/>
          <w:sz w:val="20"/>
        </w:rPr>
        <w:t>winters</w:t>
      </w:r>
      <w:r>
        <w:rPr>
          <w:spacing w:val="-5"/>
          <w:sz w:val="20"/>
        </w:rPr>
        <w:t xml:space="preserve"> </w:t>
      </w:r>
      <w:r>
        <w:rPr>
          <w:w w:val="80"/>
          <w:sz w:val="20"/>
        </w:rPr>
        <w:t>are</w:t>
      </w:r>
      <w:r>
        <w:rPr>
          <w:spacing w:val="-5"/>
          <w:sz w:val="20"/>
        </w:rPr>
        <w:t xml:space="preserve"> </w:t>
      </w:r>
      <w:r>
        <w:rPr>
          <w:w w:val="80"/>
          <w:sz w:val="20"/>
        </w:rPr>
        <w:t>the</w:t>
      </w:r>
      <w:r>
        <w:rPr>
          <w:spacing w:val="-5"/>
          <w:sz w:val="20"/>
        </w:rPr>
        <w:t xml:space="preserve"> </w:t>
      </w:r>
      <w:r>
        <w:rPr>
          <w:w w:val="80"/>
          <w:sz w:val="20"/>
        </w:rPr>
        <w:t>dry</w:t>
      </w:r>
      <w:r>
        <w:rPr>
          <w:spacing w:val="-5"/>
          <w:sz w:val="20"/>
        </w:rPr>
        <w:t xml:space="preserve"> </w:t>
      </w:r>
      <w:r>
        <w:rPr>
          <w:w w:val="80"/>
          <w:sz w:val="20"/>
        </w:rPr>
        <w:t>season</w:t>
      </w:r>
      <w:r>
        <w:rPr>
          <w:spacing w:val="-5"/>
          <w:sz w:val="20"/>
        </w:rPr>
        <w:t xml:space="preserve"> </w:t>
      </w:r>
      <w:r>
        <w:rPr>
          <w:w w:val="80"/>
          <w:sz w:val="20"/>
        </w:rPr>
        <w:t>and</w:t>
      </w:r>
      <w:r>
        <w:rPr>
          <w:spacing w:val="-5"/>
          <w:sz w:val="20"/>
        </w:rPr>
        <w:t xml:space="preserve"> </w:t>
      </w:r>
      <w:r>
        <w:rPr>
          <w:spacing w:val="-2"/>
          <w:w w:val="80"/>
          <w:sz w:val="20"/>
        </w:rPr>
        <w:t>warm.</w:t>
      </w:r>
    </w:p>
    <w:p w:rsidR="00E5575B" w:rsidRDefault="00E5575B">
      <w:pPr>
        <w:pStyle w:val="BodyText"/>
        <w:ind w:left="0"/>
      </w:pPr>
    </w:p>
    <w:p w:rsidR="00E5575B" w:rsidRDefault="00D512E5">
      <w:pPr>
        <w:pStyle w:val="Heading1"/>
      </w:pPr>
      <w:r>
        <w:rPr>
          <w:w w:val="80"/>
        </w:rPr>
        <w:t>SEMI</w:t>
      </w:r>
      <w:r>
        <w:rPr>
          <w:spacing w:val="-6"/>
        </w:rPr>
        <w:t xml:space="preserve"> </w:t>
      </w:r>
      <w:r>
        <w:rPr>
          <w:w w:val="80"/>
        </w:rPr>
        <w:t>DESERT</w:t>
      </w:r>
      <w:r>
        <w:rPr>
          <w:spacing w:val="-3"/>
        </w:rPr>
        <w:t xml:space="preserve"> </w:t>
      </w:r>
      <w:r>
        <w:rPr>
          <w:spacing w:val="-4"/>
          <w:w w:val="80"/>
        </w:rPr>
        <w:t>TYPE</w:t>
      </w:r>
    </w:p>
    <w:p w:rsidR="00E5575B" w:rsidRDefault="00E5575B">
      <w:pPr>
        <w:sectPr w:rsidR="00E5575B">
          <w:type w:val="continuous"/>
          <w:pgSz w:w="12240" w:h="15840"/>
          <w:pgMar w:top="900" w:right="0" w:bottom="1080" w:left="80" w:header="704" w:footer="881" w:gutter="0"/>
          <w:cols w:space="720"/>
        </w:sectPr>
      </w:pPr>
    </w:p>
    <w:p w:rsidR="00E5575B" w:rsidRDefault="00E5575B">
      <w:pPr>
        <w:pStyle w:val="BodyText"/>
        <w:spacing w:before="42"/>
        <w:ind w:left="0"/>
        <w:rPr>
          <w:rFonts w:ascii="Arial"/>
          <w:b/>
        </w:rPr>
      </w:pPr>
    </w:p>
    <w:p w:rsidR="00E5575B" w:rsidRDefault="00D512E5">
      <w:pPr>
        <w:ind w:left="460" w:right="717" w:firstLine="900"/>
        <w:jc w:val="both"/>
        <w:rPr>
          <w:sz w:val="20"/>
        </w:rPr>
      </w:pPr>
      <w:r>
        <w:rPr>
          <w:w w:val="85"/>
          <w:sz w:val="20"/>
        </w:rPr>
        <w:t xml:space="preserve">The semi arid type of climate is found in Kaabong and Moroto in </w:t>
      </w:r>
      <w:r>
        <w:rPr>
          <w:rFonts w:ascii="Arial"/>
          <w:b/>
          <w:w w:val="85"/>
          <w:sz w:val="20"/>
        </w:rPr>
        <w:t>North eastern Uganda (Karamoja)</w:t>
      </w:r>
      <w:r>
        <w:rPr>
          <w:w w:val="85"/>
          <w:sz w:val="20"/>
        </w:rPr>
        <w:t>, Kasese region, in Buliisa and Ntoroko</w:t>
      </w:r>
      <w:r>
        <w:rPr>
          <w:spacing w:val="-6"/>
          <w:w w:val="85"/>
          <w:sz w:val="20"/>
        </w:rPr>
        <w:t xml:space="preserve"> </w:t>
      </w:r>
      <w:r>
        <w:rPr>
          <w:w w:val="85"/>
          <w:sz w:val="20"/>
        </w:rPr>
        <w:t>in</w:t>
      </w:r>
      <w:r>
        <w:rPr>
          <w:spacing w:val="-5"/>
          <w:w w:val="85"/>
          <w:sz w:val="20"/>
        </w:rPr>
        <w:t xml:space="preserve"> </w:t>
      </w:r>
      <w:r>
        <w:rPr>
          <w:rFonts w:ascii="Arial"/>
          <w:b/>
          <w:w w:val="85"/>
          <w:sz w:val="20"/>
        </w:rPr>
        <w:t>L.</w:t>
      </w:r>
      <w:r>
        <w:rPr>
          <w:rFonts w:ascii="Arial"/>
          <w:b/>
          <w:spacing w:val="-6"/>
          <w:w w:val="85"/>
          <w:sz w:val="20"/>
        </w:rPr>
        <w:t xml:space="preserve"> </w:t>
      </w:r>
      <w:r>
        <w:rPr>
          <w:rFonts w:ascii="Arial"/>
          <w:b/>
          <w:w w:val="85"/>
          <w:sz w:val="20"/>
        </w:rPr>
        <w:t>Albert</w:t>
      </w:r>
      <w:r>
        <w:rPr>
          <w:rFonts w:ascii="Arial"/>
          <w:b/>
          <w:spacing w:val="-5"/>
          <w:w w:val="85"/>
          <w:sz w:val="20"/>
        </w:rPr>
        <w:t xml:space="preserve"> </w:t>
      </w:r>
      <w:r>
        <w:rPr>
          <w:rFonts w:ascii="Arial"/>
          <w:b/>
          <w:w w:val="85"/>
          <w:sz w:val="20"/>
        </w:rPr>
        <w:t>lowlands</w:t>
      </w:r>
      <w:r>
        <w:rPr>
          <w:w w:val="85"/>
          <w:sz w:val="20"/>
        </w:rPr>
        <w:t>,</w:t>
      </w:r>
      <w:r>
        <w:rPr>
          <w:spacing w:val="-6"/>
          <w:w w:val="85"/>
          <w:sz w:val="20"/>
        </w:rPr>
        <w:t xml:space="preserve"> </w:t>
      </w:r>
      <w:r>
        <w:rPr>
          <w:w w:val="85"/>
          <w:sz w:val="20"/>
        </w:rPr>
        <w:t>Bundibugyo</w:t>
      </w:r>
      <w:r>
        <w:rPr>
          <w:spacing w:val="-5"/>
          <w:w w:val="85"/>
          <w:sz w:val="20"/>
        </w:rPr>
        <w:t xml:space="preserve"> </w:t>
      </w:r>
      <w:r>
        <w:rPr>
          <w:w w:val="85"/>
          <w:sz w:val="20"/>
        </w:rPr>
        <w:t>in</w:t>
      </w:r>
      <w:r>
        <w:rPr>
          <w:spacing w:val="-5"/>
          <w:w w:val="85"/>
          <w:sz w:val="20"/>
        </w:rPr>
        <w:t xml:space="preserve"> </w:t>
      </w:r>
      <w:r>
        <w:rPr>
          <w:rFonts w:ascii="Arial"/>
          <w:b/>
          <w:w w:val="85"/>
          <w:sz w:val="20"/>
        </w:rPr>
        <w:t>Semliki</w:t>
      </w:r>
      <w:r>
        <w:rPr>
          <w:rFonts w:ascii="Arial"/>
          <w:b/>
          <w:spacing w:val="-6"/>
          <w:w w:val="85"/>
          <w:sz w:val="20"/>
        </w:rPr>
        <w:t xml:space="preserve"> </w:t>
      </w:r>
      <w:r>
        <w:rPr>
          <w:rFonts w:ascii="Arial"/>
          <w:b/>
          <w:w w:val="85"/>
          <w:sz w:val="20"/>
        </w:rPr>
        <w:t>valley</w:t>
      </w:r>
      <w:r>
        <w:rPr>
          <w:w w:val="85"/>
          <w:sz w:val="20"/>
        </w:rPr>
        <w:t>,</w:t>
      </w:r>
      <w:r>
        <w:rPr>
          <w:spacing w:val="-5"/>
          <w:w w:val="85"/>
          <w:sz w:val="20"/>
        </w:rPr>
        <w:t xml:space="preserve"> </w:t>
      </w:r>
      <w:r>
        <w:rPr>
          <w:w w:val="85"/>
          <w:sz w:val="20"/>
        </w:rPr>
        <w:t>Nakasongola</w:t>
      </w:r>
      <w:r>
        <w:rPr>
          <w:spacing w:val="-5"/>
          <w:w w:val="85"/>
          <w:sz w:val="20"/>
        </w:rPr>
        <w:t xml:space="preserve"> </w:t>
      </w:r>
      <w:r>
        <w:rPr>
          <w:w w:val="85"/>
          <w:sz w:val="20"/>
        </w:rPr>
        <w:t>and</w:t>
      </w:r>
      <w:r>
        <w:rPr>
          <w:spacing w:val="-6"/>
          <w:w w:val="85"/>
          <w:sz w:val="20"/>
        </w:rPr>
        <w:t xml:space="preserve"> </w:t>
      </w:r>
      <w:r>
        <w:rPr>
          <w:w w:val="85"/>
          <w:sz w:val="20"/>
        </w:rPr>
        <w:t>Mbarara</w:t>
      </w:r>
      <w:r>
        <w:rPr>
          <w:spacing w:val="-5"/>
          <w:w w:val="85"/>
          <w:sz w:val="20"/>
        </w:rPr>
        <w:t xml:space="preserve"> </w:t>
      </w:r>
      <w:r>
        <w:rPr>
          <w:w w:val="85"/>
          <w:sz w:val="20"/>
        </w:rPr>
        <w:t>and</w:t>
      </w:r>
      <w:r>
        <w:rPr>
          <w:spacing w:val="-5"/>
          <w:w w:val="85"/>
          <w:sz w:val="20"/>
        </w:rPr>
        <w:t xml:space="preserve"> </w:t>
      </w:r>
      <w:r>
        <w:rPr>
          <w:w w:val="85"/>
          <w:sz w:val="20"/>
        </w:rPr>
        <w:t>Sembabule</w:t>
      </w:r>
      <w:r>
        <w:rPr>
          <w:spacing w:val="-6"/>
          <w:w w:val="85"/>
          <w:sz w:val="20"/>
        </w:rPr>
        <w:t xml:space="preserve"> </w:t>
      </w:r>
      <w:r>
        <w:rPr>
          <w:w w:val="85"/>
          <w:sz w:val="20"/>
        </w:rPr>
        <w:t>in</w:t>
      </w:r>
      <w:r>
        <w:rPr>
          <w:spacing w:val="-5"/>
          <w:w w:val="85"/>
          <w:sz w:val="20"/>
        </w:rPr>
        <w:t xml:space="preserve"> </w:t>
      </w:r>
      <w:r>
        <w:rPr>
          <w:rFonts w:ascii="Arial"/>
          <w:b/>
          <w:w w:val="85"/>
          <w:sz w:val="20"/>
        </w:rPr>
        <w:t>Ankole-Masaka</w:t>
      </w:r>
      <w:r>
        <w:rPr>
          <w:rFonts w:ascii="Arial"/>
          <w:b/>
          <w:spacing w:val="-5"/>
          <w:w w:val="85"/>
          <w:sz w:val="20"/>
        </w:rPr>
        <w:t xml:space="preserve"> </w:t>
      </w:r>
      <w:r>
        <w:rPr>
          <w:rFonts w:ascii="Arial"/>
          <w:b/>
          <w:w w:val="85"/>
          <w:sz w:val="20"/>
        </w:rPr>
        <w:t>dry</w:t>
      </w:r>
      <w:r>
        <w:rPr>
          <w:rFonts w:ascii="Arial"/>
          <w:b/>
          <w:spacing w:val="-6"/>
          <w:w w:val="85"/>
          <w:sz w:val="20"/>
        </w:rPr>
        <w:t xml:space="preserve"> </w:t>
      </w:r>
      <w:r>
        <w:rPr>
          <w:rFonts w:ascii="Arial"/>
          <w:b/>
          <w:w w:val="85"/>
          <w:sz w:val="20"/>
        </w:rPr>
        <w:t>corridor</w:t>
      </w:r>
      <w:r>
        <w:rPr>
          <w:w w:val="85"/>
          <w:sz w:val="20"/>
        </w:rPr>
        <w:t>.</w:t>
      </w:r>
      <w:r>
        <w:rPr>
          <w:spacing w:val="-5"/>
          <w:w w:val="85"/>
          <w:sz w:val="20"/>
        </w:rPr>
        <w:t xml:space="preserve"> </w:t>
      </w:r>
      <w:r>
        <w:rPr>
          <w:w w:val="85"/>
          <w:sz w:val="20"/>
        </w:rPr>
        <w:t>It</w:t>
      </w:r>
      <w:r>
        <w:rPr>
          <w:spacing w:val="-6"/>
          <w:w w:val="85"/>
          <w:sz w:val="20"/>
        </w:rPr>
        <w:t xml:space="preserve"> </w:t>
      </w:r>
      <w:r>
        <w:rPr>
          <w:w w:val="85"/>
          <w:sz w:val="20"/>
        </w:rPr>
        <w:t>is</w:t>
      </w:r>
      <w:r>
        <w:rPr>
          <w:spacing w:val="-5"/>
          <w:w w:val="85"/>
          <w:sz w:val="20"/>
        </w:rPr>
        <w:t xml:space="preserve"> </w:t>
      </w:r>
      <w:r>
        <w:rPr>
          <w:w w:val="85"/>
          <w:sz w:val="20"/>
        </w:rPr>
        <w:t xml:space="preserve">the </w:t>
      </w:r>
      <w:r>
        <w:rPr>
          <w:w w:val="90"/>
          <w:sz w:val="20"/>
        </w:rPr>
        <w:t>driest</w:t>
      </w:r>
      <w:r>
        <w:rPr>
          <w:spacing w:val="-8"/>
          <w:w w:val="90"/>
          <w:sz w:val="20"/>
        </w:rPr>
        <w:t xml:space="preserve"> </w:t>
      </w:r>
      <w:r>
        <w:rPr>
          <w:w w:val="90"/>
          <w:sz w:val="20"/>
        </w:rPr>
        <w:t>climate</w:t>
      </w:r>
      <w:r>
        <w:rPr>
          <w:spacing w:val="-8"/>
          <w:w w:val="90"/>
          <w:sz w:val="20"/>
        </w:rPr>
        <w:t xml:space="preserve"> </w:t>
      </w:r>
      <w:r>
        <w:rPr>
          <w:w w:val="90"/>
          <w:sz w:val="20"/>
        </w:rPr>
        <w:t>in</w:t>
      </w:r>
      <w:r>
        <w:rPr>
          <w:spacing w:val="-8"/>
          <w:w w:val="90"/>
          <w:sz w:val="20"/>
        </w:rPr>
        <w:t xml:space="preserve"> </w:t>
      </w:r>
      <w:r>
        <w:rPr>
          <w:w w:val="90"/>
          <w:sz w:val="20"/>
        </w:rPr>
        <w:t>Uganda.</w:t>
      </w:r>
    </w:p>
    <w:p w:rsidR="00E5575B" w:rsidRDefault="00D512E5">
      <w:pPr>
        <w:pStyle w:val="BodyText"/>
        <w:spacing w:before="6" w:line="226" w:lineRule="exact"/>
        <w:ind w:left="460"/>
        <w:jc w:val="both"/>
      </w:pPr>
      <w:r>
        <w:rPr>
          <w:w w:val="80"/>
        </w:rPr>
        <w:t>It</w:t>
      </w:r>
      <w:r>
        <w:rPr>
          <w:spacing w:val="-6"/>
        </w:rPr>
        <w:t xml:space="preserve"> </w:t>
      </w:r>
      <w:r>
        <w:rPr>
          <w:w w:val="80"/>
        </w:rPr>
        <w:t>is</w:t>
      </w:r>
      <w:r>
        <w:rPr>
          <w:spacing w:val="-5"/>
        </w:rPr>
        <w:t xml:space="preserve"> </w:t>
      </w:r>
      <w:r>
        <w:rPr>
          <w:w w:val="80"/>
        </w:rPr>
        <w:t>characterised</w:t>
      </w:r>
      <w:r>
        <w:rPr>
          <w:spacing w:val="-6"/>
        </w:rPr>
        <w:t xml:space="preserve"> </w:t>
      </w:r>
      <w:r>
        <w:rPr>
          <w:spacing w:val="-5"/>
          <w:w w:val="80"/>
        </w:rPr>
        <w:t>by;</w:t>
      </w:r>
    </w:p>
    <w:p w:rsidR="00E5575B" w:rsidRDefault="00D512E5">
      <w:pPr>
        <w:pStyle w:val="Heading2"/>
        <w:numPr>
          <w:ilvl w:val="1"/>
          <w:numId w:val="25"/>
        </w:numPr>
        <w:tabs>
          <w:tab w:val="left" w:pos="639"/>
        </w:tabs>
        <w:spacing w:line="243" w:lineRule="exact"/>
        <w:ind w:left="639" w:hanging="179"/>
        <w:rPr>
          <w:rFonts w:ascii="Microsoft Sans Serif" w:hAnsi="Microsoft Sans Serif"/>
          <w:b w:val="0"/>
        </w:rPr>
      </w:pPr>
      <w:proofErr w:type="gramStart"/>
      <w:r>
        <w:rPr>
          <w:rFonts w:ascii="Microsoft Sans Serif" w:hAnsi="Microsoft Sans Serif"/>
          <w:b w:val="0"/>
          <w:w w:val="80"/>
        </w:rPr>
        <w:t>A</w:t>
      </w:r>
      <w:r>
        <w:rPr>
          <w:rFonts w:ascii="Microsoft Sans Serif" w:hAnsi="Microsoft Sans Serif"/>
          <w:b w:val="0"/>
          <w:spacing w:val="-6"/>
        </w:rPr>
        <w:t xml:space="preserve"> </w:t>
      </w:r>
      <w:r>
        <w:rPr>
          <w:w w:val="80"/>
        </w:rPr>
        <w:t>prolonged</w:t>
      </w:r>
      <w:r>
        <w:rPr>
          <w:spacing w:val="-5"/>
        </w:rPr>
        <w:t xml:space="preserve"> </w:t>
      </w:r>
      <w:r>
        <w:rPr>
          <w:w w:val="80"/>
        </w:rPr>
        <w:t>dry</w:t>
      </w:r>
      <w:r>
        <w:rPr>
          <w:spacing w:val="-7"/>
        </w:rPr>
        <w:t xml:space="preserve"> </w:t>
      </w:r>
      <w:r>
        <w:rPr>
          <w:w w:val="80"/>
        </w:rPr>
        <w:t>season</w:t>
      </w:r>
      <w:r>
        <w:rPr>
          <w:spacing w:val="-6"/>
        </w:rPr>
        <w:t xml:space="preserve"> </w:t>
      </w:r>
      <w:r>
        <w:rPr>
          <w:w w:val="80"/>
        </w:rPr>
        <w:t>between</w:t>
      </w:r>
      <w:r>
        <w:rPr>
          <w:spacing w:val="-5"/>
        </w:rPr>
        <w:t xml:space="preserve"> </w:t>
      </w:r>
      <w:r>
        <w:rPr>
          <w:w w:val="80"/>
        </w:rPr>
        <w:t>6</w:t>
      </w:r>
      <w:r>
        <w:rPr>
          <w:spacing w:val="-3"/>
        </w:rPr>
        <w:t xml:space="preserve"> </w:t>
      </w:r>
      <w:r>
        <w:rPr>
          <w:w w:val="80"/>
        </w:rPr>
        <w:t>–</w:t>
      </w:r>
      <w:r>
        <w:rPr>
          <w:spacing w:val="-6"/>
        </w:rPr>
        <w:t xml:space="preserve"> </w:t>
      </w:r>
      <w:r>
        <w:rPr>
          <w:w w:val="80"/>
        </w:rPr>
        <w:t>9</w:t>
      </w:r>
      <w:r>
        <w:rPr>
          <w:spacing w:val="-7"/>
        </w:rPr>
        <w:t xml:space="preserve"> </w:t>
      </w:r>
      <w:r>
        <w:rPr>
          <w:w w:val="80"/>
        </w:rPr>
        <w:t>months</w:t>
      </w:r>
      <w:r>
        <w:rPr>
          <w:spacing w:val="-5"/>
        </w:rPr>
        <w:t xml:space="preserve"> </w:t>
      </w:r>
      <w:r>
        <w:rPr>
          <w:rFonts w:ascii="Microsoft Sans Serif" w:hAnsi="Microsoft Sans Serif"/>
          <w:b w:val="0"/>
          <w:w w:val="80"/>
        </w:rPr>
        <w:t>with</w:t>
      </w:r>
      <w:r>
        <w:rPr>
          <w:rFonts w:ascii="Microsoft Sans Serif" w:hAnsi="Microsoft Sans Serif"/>
          <w:b w:val="0"/>
          <w:spacing w:val="-4"/>
        </w:rPr>
        <w:t xml:space="preserve"> </w:t>
      </w:r>
      <w:r>
        <w:rPr>
          <w:w w:val="80"/>
        </w:rPr>
        <w:t>very</w:t>
      </w:r>
      <w:r>
        <w:rPr>
          <w:spacing w:val="-8"/>
        </w:rPr>
        <w:t xml:space="preserve"> </w:t>
      </w:r>
      <w:r>
        <w:rPr>
          <w:w w:val="80"/>
        </w:rPr>
        <w:t>hot</w:t>
      </w:r>
      <w:r>
        <w:rPr>
          <w:spacing w:val="-5"/>
        </w:rPr>
        <w:t xml:space="preserve"> </w:t>
      </w:r>
      <w:r>
        <w:rPr>
          <w:w w:val="80"/>
        </w:rPr>
        <w:t>temperatures</w:t>
      </w:r>
      <w:r>
        <w:rPr>
          <w:spacing w:val="-6"/>
        </w:rPr>
        <w:t xml:space="preserve"> </w:t>
      </w:r>
      <w:r>
        <w:rPr>
          <w:w w:val="80"/>
        </w:rPr>
        <w:t>rising</w:t>
      </w:r>
      <w:r>
        <w:rPr>
          <w:spacing w:val="-4"/>
        </w:rPr>
        <w:t xml:space="preserve"> </w:t>
      </w:r>
      <w:r>
        <w:rPr>
          <w:w w:val="80"/>
        </w:rPr>
        <w:t>30</w:t>
      </w:r>
      <w:r>
        <w:rPr>
          <w:w w:val="80"/>
          <w:position w:val="5"/>
          <w:sz w:val="13"/>
        </w:rPr>
        <w:t>o</w:t>
      </w:r>
      <w:r>
        <w:rPr>
          <w:w w:val="80"/>
        </w:rPr>
        <w:t>C</w:t>
      </w:r>
      <w:r>
        <w:rPr>
          <w:spacing w:val="-7"/>
        </w:rPr>
        <w:t xml:space="preserve"> </w:t>
      </w:r>
      <w:r>
        <w:rPr>
          <w:rFonts w:ascii="Microsoft Sans Serif" w:hAnsi="Microsoft Sans Serif"/>
          <w:b w:val="0"/>
          <w:w w:val="80"/>
        </w:rPr>
        <w:t>and</w:t>
      </w:r>
      <w:r>
        <w:rPr>
          <w:rFonts w:ascii="Microsoft Sans Serif" w:hAnsi="Microsoft Sans Serif"/>
          <w:b w:val="0"/>
          <w:spacing w:val="-4"/>
        </w:rPr>
        <w:t xml:space="preserve"> </w:t>
      </w:r>
      <w:r>
        <w:rPr>
          <w:rFonts w:ascii="Microsoft Sans Serif" w:hAnsi="Microsoft Sans Serif"/>
          <w:b w:val="0"/>
          <w:spacing w:val="-2"/>
          <w:w w:val="80"/>
        </w:rPr>
        <w:t>above.</w:t>
      </w:r>
      <w:proofErr w:type="gramEnd"/>
    </w:p>
    <w:p w:rsidR="00E5575B" w:rsidRDefault="00D512E5">
      <w:pPr>
        <w:pStyle w:val="ListParagraph"/>
        <w:numPr>
          <w:ilvl w:val="1"/>
          <w:numId w:val="25"/>
        </w:numPr>
        <w:tabs>
          <w:tab w:val="left" w:pos="639"/>
        </w:tabs>
        <w:spacing w:line="244" w:lineRule="exact"/>
        <w:ind w:left="639" w:hanging="179"/>
        <w:jc w:val="left"/>
        <w:rPr>
          <w:sz w:val="20"/>
        </w:rPr>
      </w:pPr>
      <w:r>
        <w:rPr>
          <w:w w:val="80"/>
          <w:sz w:val="20"/>
        </w:rPr>
        <w:t>No</w:t>
      </w:r>
      <w:r>
        <w:rPr>
          <w:spacing w:val="-6"/>
          <w:sz w:val="20"/>
        </w:rPr>
        <w:t xml:space="preserve"> </w:t>
      </w:r>
      <w:r>
        <w:rPr>
          <w:w w:val="80"/>
          <w:sz w:val="20"/>
        </w:rPr>
        <w:t>well</w:t>
      </w:r>
      <w:r>
        <w:rPr>
          <w:spacing w:val="-5"/>
          <w:sz w:val="20"/>
        </w:rPr>
        <w:t xml:space="preserve"> </w:t>
      </w:r>
      <w:r>
        <w:rPr>
          <w:w w:val="80"/>
          <w:sz w:val="20"/>
        </w:rPr>
        <w:t>defined</w:t>
      </w:r>
      <w:r>
        <w:rPr>
          <w:spacing w:val="-6"/>
          <w:sz w:val="20"/>
        </w:rPr>
        <w:t xml:space="preserve"> </w:t>
      </w:r>
      <w:r>
        <w:rPr>
          <w:w w:val="80"/>
          <w:sz w:val="20"/>
        </w:rPr>
        <w:t>rain</w:t>
      </w:r>
      <w:r>
        <w:rPr>
          <w:spacing w:val="-5"/>
          <w:sz w:val="20"/>
        </w:rPr>
        <w:t xml:space="preserve"> </w:t>
      </w:r>
      <w:r>
        <w:rPr>
          <w:w w:val="80"/>
          <w:sz w:val="20"/>
        </w:rPr>
        <w:t>season</w:t>
      </w:r>
      <w:r>
        <w:rPr>
          <w:spacing w:val="-6"/>
          <w:sz w:val="20"/>
        </w:rPr>
        <w:t xml:space="preserve"> </w:t>
      </w:r>
      <w:r>
        <w:rPr>
          <w:w w:val="80"/>
          <w:sz w:val="20"/>
        </w:rPr>
        <w:t>but</w:t>
      </w:r>
      <w:r>
        <w:rPr>
          <w:spacing w:val="-5"/>
          <w:sz w:val="20"/>
        </w:rPr>
        <w:t xml:space="preserve"> </w:t>
      </w:r>
      <w:r>
        <w:rPr>
          <w:w w:val="80"/>
          <w:sz w:val="20"/>
        </w:rPr>
        <w:t>it</w:t>
      </w:r>
      <w:r>
        <w:rPr>
          <w:sz w:val="20"/>
        </w:rPr>
        <w:t xml:space="preserve"> </w:t>
      </w:r>
      <w:r>
        <w:rPr>
          <w:rFonts w:ascii="Arial" w:hAnsi="Arial"/>
          <w:b/>
          <w:w w:val="80"/>
          <w:sz w:val="20"/>
        </w:rPr>
        <w:t>is</w:t>
      </w:r>
      <w:r>
        <w:rPr>
          <w:rFonts w:ascii="Arial" w:hAnsi="Arial"/>
          <w:b/>
          <w:spacing w:val="-8"/>
          <w:sz w:val="20"/>
        </w:rPr>
        <w:t xml:space="preserve"> </w:t>
      </w:r>
      <w:r>
        <w:rPr>
          <w:rFonts w:ascii="Arial" w:hAnsi="Arial"/>
          <w:b/>
          <w:w w:val="80"/>
          <w:sz w:val="20"/>
        </w:rPr>
        <w:t>less</w:t>
      </w:r>
      <w:r>
        <w:rPr>
          <w:rFonts w:ascii="Arial" w:hAnsi="Arial"/>
          <w:b/>
          <w:spacing w:val="-7"/>
          <w:sz w:val="20"/>
        </w:rPr>
        <w:t xml:space="preserve"> </w:t>
      </w:r>
      <w:r>
        <w:rPr>
          <w:rFonts w:ascii="Arial" w:hAnsi="Arial"/>
          <w:b/>
          <w:w w:val="80"/>
          <w:sz w:val="20"/>
        </w:rPr>
        <w:t>than</w:t>
      </w:r>
      <w:r>
        <w:rPr>
          <w:rFonts w:ascii="Arial" w:hAnsi="Arial"/>
          <w:b/>
          <w:spacing w:val="-6"/>
          <w:sz w:val="20"/>
        </w:rPr>
        <w:t xml:space="preserve"> </w:t>
      </w:r>
      <w:r>
        <w:rPr>
          <w:rFonts w:ascii="Arial" w:hAnsi="Arial"/>
          <w:b/>
          <w:w w:val="80"/>
          <w:sz w:val="20"/>
        </w:rPr>
        <w:t>750</w:t>
      </w:r>
      <w:r>
        <w:rPr>
          <w:rFonts w:ascii="Arial" w:hAnsi="Arial"/>
          <w:b/>
          <w:spacing w:val="-8"/>
          <w:sz w:val="20"/>
        </w:rPr>
        <w:t xml:space="preserve"> </w:t>
      </w:r>
      <w:r>
        <w:rPr>
          <w:rFonts w:ascii="Arial" w:hAnsi="Arial"/>
          <w:b/>
          <w:w w:val="80"/>
          <w:sz w:val="20"/>
        </w:rPr>
        <w:t>mm</w:t>
      </w:r>
      <w:r>
        <w:rPr>
          <w:rFonts w:ascii="Arial" w:hAnsi="Arial"/>
          <w:b/>
          <w:spacing w:val="-6"/>
          <w:sz w:val="20"/>
        </w:rPr>
        <w:t xml:space="preserve"> </w:t>
      </w:r>
      <w:r>
        <w:rPr>
          <w:rFonts w:ascii="Arial" w:hAnsi="Arial"/>
          <w:b/>
          <w:w w:val="80"/>
          <w:sz w:val="20"/>
        </w:rPr>
        <w:t>per</w:t>
      </w:r>
      <w:r>
        <w:rPr>
          <w:rFonts w:ascii="Arial" w:hAnsi="Arial"/>
          <w:b/>
          <w:spacing w:val="-9"/>
          <w:sz w:val="20"/>
        </w:rPr>
        <w:t xml:space="preserve"> </w:t>
      </w:r>
      <w:r>
        <w:rPr>
          <w:rFonts w:ascii="Arial" w:hAnsi="Arial"/>
          <w:b/>
          <w:spacing w:val="-2"/>
          <w:w w:val="80"/>
          <w:sz w:val="20"/>
        </w:rPr>
        <w:t>annum</w:t>
      </w:r>
      <w:r>
        <w:rPr>
          <w:spacing w:val="-2"/>
          <w:w w:val="80"/>
          <w:sz w:val="20"/>
        </w:rPr>
        <w:t>.</w:t>
      </w:r>
    </w:p>
    <w:p w:rsidR="00E5575B" w:rsidRDefault="00D512E5">
      <w:pPr>
        <w:pStyle w:val="Heading2"/>
        <w:numPr>
          <w:ilvl w:val="1"/>
          <w:numId w:val="25"/>
        </w:numPr>
        <w:tabs>
          <w:tab w:val="left" w:pos="639"/>
        </w:tabs>
        <w:spacing w:line="244" w:lineRule="exact"/>
        <w:ind w:left="639" w:hanging="179"/>
      </w:pPr>
      <w:proofErr w:type="gramStart"/>
      <w:r>
        <w:rPr>
          <w:w w:val="80"/>
        </w:rPr>
        <w:t>Low</w:t>
      </w:r>
      <w:r>
        <w:rPr>
          <w:spacing w:val="-8"/>
        </w:rPr>
        <w:t xml:space="preserve"> </w:t>
      </w:r>
      <w:r>
        <w:rPr>
          <w:w w:val="80"/>
        </w:rPr>
        <w:t>relative</w:t>
      </w:r>
      <w:r>
        <w:rPr>
          <w:spacing w:val="-6"/>
        </w:rPr>
        <w:t xml:space="preserve"> </w:t>
      </w:r>
      <w:r>
        <w:rPr>
          <w:w w:val="80"/>
        </w:rPr>
        <w:t>humidity</w:t>
      </w:r>
      <w:r>
        <w:rPr>
          <w:spacing w:val="-8"/>
        </w:rPr>
        <w:t xml:space="preserve"> </w:t>
      </w:r>
      <w:r>
        <w:rPr>
          <w:w w:val="80"/>
        </w:rPr>
        <w:t>of</w:t>
      </w:r>
      <w:r>
        <w:rPr>
          <w:spacing w:val="-6"/>
        </w:rPr>
        <w:t xml:space="preserve"> </w:t>
      </w:r>
      <w:r>
        <w:rPr>
          <w:w w:val="80"/>
        </w:rPr>
        <w:t>less</w:t>
      </w:r>
      <w:r>
        <w:rPr>
          <w:spacing w:val="-6"/>
        </w:rPr>
        <w:t xml:space="preserve"> </w:t>
      </w:r>
      <w:r>
        <w:rPr>
          <w:w w:val="80"/>
        </w:rPr>
        <w:t>than</w:t>
      </w:r>
      <w:r>
        <w:rPr>
          <w:spacing w:val="-2"/>
        </w:rPr>
        <w:t xml:space="preserve"> </w:t>
      </w:r>
      <w:r>
        <w:rPr>
          <w:spacing w:val="-4"/>
          <w:w w:val="80"/>
        </w:rPr>
        <w:t>25%.</w:t>
      </w:r>
      <w:proofErr w:type="gramEnd"/>
    </w:p>
    <w:p w:rsidR="00E5575B" w:rsidRDefault="00D512E5">
      <w:pPr>
        <w:pStyle w:val="ListParagraph"/>
        <w:numPr>
          <w:ilvl w:val="1"/>
          <w:numId w:val="25"/>
        </w:numPr>
        <w:tabs>
          <w:tab w:val="left" w:pos="639"/>
        </w:tabs>
        <w:spacing w:line="242" w:lineRule="exact"/>
        <w:ind w:left="639" w:hanging="179"/>
        <w:jc w:val="left"/>
        <w:rPr>
          <w:sz w:val="20"/>
        </w:rPr>
      </w:pPr>
      <w:r>
        <w:rPr>
          <w:w w:val="80"/>
          <w:sz w:val="20"/>
        </w:rPr>
        <w:t>Limited</w:t>
      </w:r>
      <w:r>
        <w:rPr>
          <w:spacing w:val="-6"/>
          <w:sz w:val="20"/>
        </w:rPr>
        <w:t xml:space="preserve"> </w:t>
      </w:r>
      <w:r>
        <w:rPr>
          <w:w w:val="80"/>
          <w:sz w:val="20"/>
        </w:rPr>
        <w:t>cloud</w:t>
      </w:r>
      <w:r>
        <w:rPr>
          <w:spacing w:val="-4"/>
          <w:sz w:val="20"/>
        </w:rPr>
        <w:t xml:space="preserve"> </w:t>
      </w:r>
      <w:r>
        <w:rPr>
          <w:w w:val="80"/>
          <w:sz w:val="20"/>
        </w:rPr>
        <w:t>covers</w:t>
      </w:r>
      <w:r>
        <w:rPr>
          <w:spacing w:val="-6"/>
          <w:sz w:val="20"/>
        </w:rPr>
        <w:t xml:space="preserve"> </w:t>
      </w:r>
      <w:r>
        <w:rPr>
          <w:w w:val="80"/>
          <w:sz w:val="20"/>
        </w:rPr>
        <w:t>with</w:t>
      </w:r>
      <w:r>
        <w:rPr>
          <w:spacing w:val="-5"/>
          <w:sz w:val="20"/>
        </w:rPr>
        <w:t xml:space="preserve"> </w:t>
      </w:r>
      <w:r>
        <w:rPr>
          <w:w w:val="80"/>
          <w:sz w:val="20"/>
        </w:rPr>
        <w:t>hot</w:t>
      </w:r>
      <w:r>
        <w:rPr>
          <w:spacing w:val="-4"/>
          <w:sz w:val="20"/>
        </w:rPr>
        <w:t xml:space="preserve"> </w:t>
      </w:r>
      <w:r>
        <w:rPr>
          <w:w w:val="80"/>
          <w:sz w:val="20"/>
        </w:rPr>
        <w:t>day</w:t>
      </w:r>
      <w:r>
        <w:rPr>
          <w:spacing w:val="-3"/>
          <w:sz w:val="20"/>
        </w:rPr>
        <w:t xml:space="preserve"> </w:t>
      </w:r>
      <w:r>
        <w:rPr>
          <w:w w:val="80"/>
          <w:sz w:val="20"/>
        </w:rPr>
        <w:t>time</w:t>
      </w:r>
      <w:r>
        <w:rPr>
          <w:spacing w:val="-4"/>
          <w:sz w:val="20"/>
        </w:rPr>
        <w:t xml:space="preserve"> </w:t>
      </w:r>
      <w:r>
        <w:rPr>
          <w:w w:val="80"/>
          <w:sz w:val="20"/>
        </w:rPr>
        <w:t>temperatures</w:t>
      </w:r>
      <w:r>
        <w:rPr>
          <w:spacing w:val="-6"/>
          <w:sz w:val="20"/>
        </w:rPr>
        <w:t xml:space="preserve"> </w:t>
      </w:r>
      <w:r>
        <w:rPr>
          <w:w w:val="80"/>
          <w:sz w:val="20"/>
        </w:rPr>
        <w:t>but</w:t>
      </w:r>
      <w:r>
        <w:rPr>
          <w:spacing w:val="-5"/>
          <w:sz w:val="20"/>
        </w:rPr>
        <w:t xml:space="preserve"> </w:t>
      </w:r>
      <w:r>
        <w:rPr>
          <w:w w:val="80"/>
          <w:sz w:val="20"/>
        </w:rPr>
        <w:t>relatively</w:t>
      </w:r>
      <w:r>
        <w:rPr>
          <w:spacing w:val="-6"/>
          <w:sz w:val="20"/>
        </w:rPr>
        <w:t xml:space="preserve"> </w:t>
      </w:r>
      <w:r>
        <w:rPr>
          <w:w w:val="80"/>
          <w:sz w:val="20"/>
        </w:rPr>
        <w:t>cold</w:t>
      </w:r>
      <w:r>
        <w:rPr>
          <w:spacing w:val="-2"/>
          <w:sz w:val="20"/>
        </w:rPr>
        <w:t xml:space="preserve"> </w:t>
      </w:r>
      <w:r>
        <w:rPr>
          <w:w w:val="80"/>
          <w:sz w:val="20"/>
        </w:rPr>
        <w:t>night</w:t>
      </w:r>
      <w:r>
        <w:rPr>
          <w:spacing w:val="-5"/>
          <w:sz w:val="20"/>
        </w:rPr>
        <w:t xml:space="preserve"> </w:t>
      </w:r>
      <w:r>
        <w:rPr>
          <w:spacing w:val="-2"/>
          <w:w w:val="80"/>
          <w:sz w:val="20"/>
        </w:rPr>
        <w:t>temperatures.</w:t>
      </w:r>
    </w:p>
    <w:p w:rsidR="00E5575B" w:rsidRDefault="00D512E5">
      <w:pPr>
        <w:pStyle w:val="ListParagraph"/>
        <w:numPr>
          <w:ilvl w:val="1"/>
          <w:numId w:val="25"/>
        </w:numPr>
        <w:tabs>
          <w:tab w:val="left" w:pos="639"/>
        </w:tabs>
        <w:spacing w:line="244" w:lineRule="exact"/>
        <w:ind w:left="639" w:hanging="179"/>
        <w:jc w:val="left"/>
        <w:rPr>
          <w:sz w:val="20"/>
        </w:rPr>
      </w:pPr>
      <w:r>
        <w:rPr>
          <w:w w:val="80"/>
          <w:sz w:val="20"/>
        </w:rPr>
        <w:t>Large</w:t>
      </w:r>
      <w:r>
        <w:rPr>
          <w:spacing w:val="19"/>
          <w:sz w:val="20"/>
        </w:rPr>
        <w:t xml:space="preserve"> </w:t>
      </w:r>
      <w:r>
        <w:rPr>
          <w:w w:val="80"/>
          <w:sz w:val="20"/>
        </w:rPr>
        <w:t>diurnal</w:t>
      </w:r>
      <w:r>
        <w:rPr>
          <w:spacing w:val="17"/>
          <w:sz w:val="20"/>
        </w:rPr>
        <w:t xml:space="preserve"> </w:t>
      </w:r>
      <w:r>
        <w:rPr>
          <w:w w:val="80"/>
          <w:sz w:val="20"/>
        </w:rPr>
        <w:t>temperature</w:t>
      </w:r>
      <w:r>
        <w:rPr>
          <w:spacing w:val="11"/>
          <w:sz w:val="20"/>
        </w:rPr>
        <w:t xml:space="preserve"> </w:t>
      </w:r>
      <w:r>
        <w:rPr>
          <w:w w:val="80"/>
          <w:sz w:val="20"/>
        </w:rPr>
        <w:t>range</w:t>
      </w:r>
      <w:r>
        <w:rPr>
          <w:spacing w:val="16"/>
          <w:sz w:val="20"/>
        </w:rPr>
        <w:t xml:space="preserve"> </w:t>
      </w:r>
      <w:r>
        <w:rPr>
          <w:w w:val="80"/>
          <w:sz w:val="20"/>
        </w:rPr>
        <w:t>above</w:t>
      </w:r>
      <w:r>
        <w:rPr>
          <w:spacing w:val="15"/>
          <w:sz w:val="20"/>
        </w:rPr>
        <w:t xml:space="preserve"> </w:t>
      </w:r>
      <w:r>
        <w:rPr>
          <w:spacing w:val="-4"/>
          <w:w w:val="80"/>
          <w:sz w:val="20"/>
        </w:rPr>
        <w:t>8</w:t>
      </w:r>
      <w:r>
        <w:rPr>
          <w:spacing w:val="-4"/>
          <w:w w:val="80"/>
          <w:position w:val="5"/>
          <w:sz w:val="13"/>
        </w:rPr>
        <w:t>0</w:t>
      </w:r>
      <w:r>
        <w:rPr>
          <w:spacing w:val="-4"/>
          <w:w w:val="80"/>
          <w:sz w:val="20"/>
        </w:rPr>
        <w:t>C.</w:t>
      </w:r>
    </w:p>
    <w:p w:rsidR="00E5575B" w:rsidRDefault="00E5575B">
      <w:pPr>
        <w:pStyle w:val="BodyText"/>
        <w:ind w:left="0"/>
      </w:pPr>
    </w:p>
    <w:p w:rsidR="00E5575B" w:rsidRDefault="00D512E5">
      <w:pPr>
        <w:pStyle w:val="Heading1"/>
      </w:pPr>
      <w:r>
        <w:rPr>
          <w:w w:val="80"/>
        </w:rPr>
        <w:t>MONTANE</w:t>
      </w:r>
      <w:r>
        <w:rPr>
          <w:spacing w:val="-4"/>
        </w:rPr>
        <w:t xml:space="preserve"> </w:t>
      </w:r>
      <w:r>
        <w:rPr>
          <w:w w:val="80"/>
        </w:rPr>
        <w:t>/</w:t>
      </w:r>
      <w:r>
        <w:rPr>
          <w:spacing w:val="-3"/>
        </w:rPr>
        <w:t xml:space="preserve"> </w:t>
      </w:r>
      <w:r>
        <w:rPr>
          <w:w w:val="80"/>
        </w:rPr>
        <w:t>MOUNTAIN</w:t>
      </w:r>
      <w:r>
        <w:rPr>
          <w:spacing w:val="-2"/>
        </w:rPr>
        <w:t xml:space="preserve"> </w:t>
      </w:r>
      <w:r>
        <w:rPr>
          <w:spacing w:val="-4"/>
          <w:w w:val="80"/>
        </w:rPr>
        <w:t>TYPE</w:t>
      </w:r>
    </w:p>
    <w:p w:rsidR="00E5575B" w:rsidRDefault="00D512E5">
      <w:pPr>
        <w:spacing w:before="1"/>
        <w:ind w:left="1360"/>
        <w:rPr>
          <w:sz w:val="20"/>
        </w:rPr>
      </w:pPr>
      <w:r>
        <w:rPr>
          <w:w w:val="85"/>
          <w:sz w:val="20"/>
        </w:rPr>
        <w:t>The</w:t>
      </w:r>
      <w:r>
        <w:rPr>
          <w:spacing w:val="3"/>
          <w:sz w:val="20"/>
        </w:rPr>
        <w:t xml:space="preserve"> </w:t>
      </w:r>
      <w:r>
        <w:rPr>
          <w:w w:val="85"/>
          <w:sz w:val="20"/>
        </w:rPr>
        <w:t>montane</w:t>
      </w:r>
      <w:r>
        <w:rPr>
          <w:spacing w:val="3"/>
          <w:sz w:val="20"/>
        </w:rPr>
        <w:t xml:space="preserve"> </w:t>
      </w:r>
      <w:r>
        <w:rPr>
          <w:w w:val="85"/>
          <w:sz w:val="20"/>
        </w:rPr>
        <w:t>type</w:t>
      </w:r>
      <w:r>
        <w:rPr>
          <w:spacing w:val="4"/>
          <w:sz w:val="20"/>
        </w:rPr>
        <w:t xml:space="preserve"> </w:t>
      </w:r>
      <w:r>
        <w:rPr>
          <w:w w:val="85"/>
          <w:sz w:val="20"/>
        </w:rPr>
        <w:t>of</w:t>
      </w:r>
      <w:r>
        <w:rPr>
          <w:spacing w:val="2"/>
          <w:sz w:val="20"/>
        </w:rPr>
        <w:t xml:space="preserve"> </w:t>
      </w:r>
      <w:r>
        <w:rPr>
          <w:w w:val="85"/>
          <w:sz w:val="20"/>
        </w:rPr>
        <w:t>climate</w:t>
      </w:r>
      <w:r>
        <w:rPr>
          <w:spacing w:val="3"/>
          <w:sz w:val="20"/>
        </w:rPr>
        <w:t xml:space="preserve"> </w:t>
      </w:r>
      <w:r>
        <w:rPr>
          <w:w w:val="85"/>
          <w:sz w:val="20"/>
        </w:rPr>
        <w:t>is</w:t>
      </w:r>
      <w:r>
        <w:rPr>
          <w:spacing w:val="3"/>
          <w:sz w:val="20"/>
        </w:rPr>
        <w:t xml:space="preserve"> </w:t>
      </w:r>
      <w:r>
        <w:rPr>
          <w:w w:val="85"/>
          <w:sz w:val="20"/>
        </w:rPr>
        <w:t>also</w:t>
      </w:r>
      <w:r>
        <w:rPr>
          <w:spacing w:val="3"/>
          <w:sz w:val="20"/>
        </w:rPr>
        <w:t xml:space="preserve"> </w:t>
      </w:r>
      <w:r>
        <w:rPr>
          <w:w w:val="85"/>
          <w:sz w:val="20"/>
        </w:rPr>
        <w:t>referred</w:t>
      </w:r>
      <w:r>
        <w:rPr>
          <w:spacing w:val="2"/>
          <w:sz w:val="20"/>
        </w:rPr>
        <w:t xml:space="preserve"> </w:t>
      </w:r>
      <w:r>
        <w:rPr>
          <w:w w:val="85"/>
          <w:sz w:val="20"/>
        </w:rPr>
        <w:t>to</w:t>
      </w:r>
      <w:r>
        <w:rPr>
          <w:spacing w:val="3"/>
          <w:sz w:val="20"/>
        </w:rPr>
        <w:t xml:space="preserve"> </w:t>
      </w:r>
      <w:r>
        <w:rPr>
          <w:w w:val="85"/>
          <w:sz w:val="20"/>
        </w:rPr>
        <w:t>as</w:t>
      </w:r>
      <w:r>
        <w:rPr>
          <w:spacing w:val="3"/>
          <w:sz w:val="20"/>
        </w:rPr>
        <w:t xml:space="preserve"> </w:t>
      </w:r>
      <w:r>
        <w:rPr>
          <w:w w:val="85"/>
          <w:sz w:val="20"/>
        </w:rPr>
        <w:t>the</w:t>
      </w:r>
      <w:r>
        <w:rPr>
          <w:spacing w:val="5"/>
          <w:sz w:val="20"/>
        </w:rPr>
        <w:t xml:space="preserve"> </w:t>
      </w:r>
      <w:r>
        <w:rPr>
          <w:rFonts w:ascii="Arial"/>
          <w:b/>
          <w:w w:val="85"/>
          <w:sz w:val="20"/>
        </w:rPr>
        <w:t>Modified</w:t>
      </w:r>
      <w:r>
        <w:rPr>
          <w:rFonts w:ascii="Arial"/>
          <w:b/>
          <w:spacing w:val="1"/>
          <w:sz w:val="20"/>
        </w:rPr>
        <w:t xml:space="preserve"> </w:t>
      </w:r>
      <w:r>
        <w:rPr>
          <w:rFonts w:ascii="Arial"/>
          <w:b/>
          <w:w w:val="85"/>
          <w:sz w:val="20"/>
        </w:rPr>
        <w:t>Equatorial</w:t>
      </w:r>
      <w:r>
        <w:rPr>
          <w:rFonts w:ascii="Arial"/>
          <w:b/>
          <w:spacing w:val="1"/>
          <w:sz w:val="20"/>
        </w:rPr>
        <w:t xml:space="preserve"> </w:t>
      </w:r>
      <w:r>
        <w:rPr>
          <w:rFonts w:ascii="Arial"/>
          <w:b/>
          <w:w w:val="85"/>
          <w:sz w:val="20"/>
        </w:rPr>
        <w:t>or</w:t>
      </w:r>
      <w:r>
        <w:rPr>
          <w:rFonts w:ascii="Arial"/>
          <w:b/>
          <w:sz w:val="20"/>
        </w:rPr>
        <w:t xml:space="preserve"> </w:t>
      </w:r>
      <w:r>
        <w:rPr>
          <w:rFonts w:ascii="Arial"/>
          <w:b/>
          <w:w w:val="85"/>
          <w:sz w:val="20"/>
        </w:rPr>
        <w:t>sub</w:t>
      </w:r>
      <w:r>
        <w:rPr>
          <w:rFonts w:ascii="Arial"/>
          <w:b/>
          <w:spacing w:val="1"/>
          <w:sz w:val="20"/>
        </w:rPr>
        <w:t xml:space="preserve"> </w:t>
      </w:r>
      <w:r>
        <w:rPr>
          <w:rFonts w:ascii="Arial"/>
          <w:b/>
          <w:w w:val="85"/>
          <w:sz w:val="20"/>
        </w:rPr>
        <w:t>tropical</w:t>
      </w:r>
      <w:r>
        <w:rPr>
          <w:rFonts w:ascii="Arial"/>
          <w:b/>
          <w:spacing w:val="-2"/>
          <w:sz w:val="20"/>
        </w:rPr>
        <w:t xml:space="preserve"> </w:t>
      </w:r>
      <w:r>
        <w:rPr>
          <w:rFonts w:ascii="Arial"/>
          <w:b/>
          <w:w w:val="85"/>
          <w:sz w:val="20"/>
        </w:rPr>
        <w:t>Climate</w:t>
      </w:r>
      <w:r>
        <w:rPr>
          <w:w w:val="85"/>
          <w:sz w:val="20"/>
        </w:rPr>
        <w:t>.</w:t>
      </w:r>
      <w:r>
        <w:rPr>
          <w:spacing w:val="3"/>
          <w:sz w:val="20"/>
        </w:rPr>
        <w:t xml:space="preserve"> </w:t>
      </w:r>
      <w:r>
        <w:rPr>
          <w:w w:val="85"/>
          <w:sz w:val="20"/>
        </w:rPr>
        <w:t>It</w:t>
      </w:r>
      <w:r>
        <w:rPr>
          <w:spacing w:val="3"/>
          <w:sz w:val="20"/>
        </w:rPr>
        <w:t xml:space="preserve"> </w:t>
      </w:r>
      <w:r>
        <w:rPr>
          <w:w w:val="85"/>
          <w:sz w:val="20"/>
        </w:rPr>
        <w:t>is</w:t>
      </w:r>
      <w:r>
        <w:rPr>
          <w:spacing w:val="4"/>
          <w:sz w:val="20"/>
        </w:rPr>
        <w:t xml:space="preserve"> </w:t>
      </w:r>
      <w:r>
        <w:rPr>
          <w:w w:val="85"/>
          <w:sz w:val="20"/>
        </w:rPr>
        <w:t>mainly</w:t>
      </w:r>
      <w:r>
        <w:rPr>
          <w:spacing w:val="3"/>
          <w:sz w:val="20"/>
        </w:rPr>
        <w:t xml:space="preserve"> </w:t>
      </w:r>
      <w:r>
        <w:rPr>
          <w:w w:val="85"/>
          <w:sz w:val="20"/>
        </w:rPr>
        <w:t>influenced</w:t>
      </w:r>
      <w:r>
        <w:rPr>
          <w:spacing w:val="3"/>
          <w:sz w:val="20"/>
        </w:rPr>
        <w:t xml:space="preserve"> </w:t>
      </w:r>
      <w:r>
        <w:rPr>
          <w:w w:val="85"/>
          <w:sz w:val="20"/>
        </w:rPr>
        <w:t>by</w:t>
      </w:r>
      <w:r>
        <w:rPr>
          <w:spacing w:val="3"/>
          <w:sz w:val="20"/>
        </w:rPr>
        <w:t xml:space="preserve"> </w:t>
      </w:r>
      <w:r>
        <w:rPr>
          <w:spacing w:val="-5"/>
          <w:w w:val="85"/>
          <w:sz w:val="20"/>
        </w:rPr>
        <w:t>the</w:t>
      </w:r>
    </w:p>
    <w:p w:rsidR="00E5575B" w:rsidRDefault="00D512E5">
      <w:pPr>
        <w:spacing w:line="229" w:lineRule="exact"/>
        <w:ind w:left="460"/>
        <w:rPr>
          <w:sz w:val="20"/>
        </w:rPr>
      </w:pPr>
      <w:proofErr w:type="gramStart"/>
      <w:r>
        <w:rPr>
          <w:rFonts w:ascii="Arial"/>
          <w:b/>
          <w:w w:val="80"/>
          <w:sz w:val="20"/>
        </w:rPr>
        <w:t>variations</w:t>
      </w:r>
      <w:proofErr w:type="gramEnd"/>
      <w:r>
        <w:rPr>
          <w:rFonts w:ascii="Arial"/>
          <w:b/>
          <w:spacing w:val="-7"/>
          <w:sz w:val="20"/>
        </w:rPr>
        <w:t xml:space="preserve"> </w:t>
      </w:r>
      <w:r>
        <w:rPr>
          <w:rFonts w:ascii="Arial"/>
          <w:b/>
          <w:w w:val="80"/>
          <w:sz w:val="20"/>
        </w:rPr>
        <w:t>in</w:t>
      </w:r>
      <w:r>
        <w:rPr>
          <w:rFonts w:ascii="Arial"/>
          <w:b/>
          <w:spacing w:val="-6"/>
          <w:sz w:val="20"/>
        </w:rPr>
        <w:t xml:space="preserve"> </w:t>
      </w:r>
      <w:r>
        <w:rPr>
          <w:rFonts w:ascii="Arial"/>
          <w:b/>
          <w:w w:val="80"/>
          <w:sz w:val="20"/>
        </w:rPr>
        <w:t>temperature</w:t>
      </w:r>
      <w:r>
        <w:rPr>
          <w:rFonts w:ascii="Arial"/>
          <w:b/>
          <w:spacing w:val="-4"/>
          <w:sz w:val="20"/>
        </w:rPr>
        <w:t xml:space="preserve"> </w:t>
      </w:r>
      <w:r>
        <w:rPr>
          <w:rFonts w:ascii="Arial"/>
          <w:b/>
          <w:w w:val="80"/>
          <w:sz w:val="20"/>
        </w:rPr>
        <w:t>and</w:t>
      </w:r>
      <w:r>
        <w:rPr>
          <w:rFonts w:ascii="Arial"/>
          <w:b/>
          <w:spacing w:val="-5"/>
          <w:sz w:val="20"/>
        </w:rPr>
        <w:t xml:space="preserve"> </w:t>
      </w:r>
      <w:r>
        <w:rPr>
          <w:rFonts w:ascii="Arial"/>
          <w:b/>
          <w:w w:val="80"/>
          <w:sz w:val="20"/>
        </w:rPr>
        <w:t>rainfall</w:t>
      </w:r>
      <w:r>
        <w:rPr>
          <w:rFonts w:ascii="Arial"/>
          <w:b/>
          <w:spacing w:val="-5"/>
          <w:sz w:val="20"/>
        </w:rPr>
        <w:t xml:space="preserve"> </w:t>
      </w:r>
      <w:r>
        <w:rPr>
          <w:w w:val="80"/>
          <w:sz w:val="20"/>
        </w:rPr>
        <w:t>which</w:t>
      </w:r>
      <w:r>
        <w:rPr>
          <w:spacing w:val="-4"/>
          <w:sz w:val="20"/>
        </w:rPr>
        <w:t xml:space="preserve"> </w:t>
      </w:r>
      <w:r>
        <w:rPr>
          <w:w w:val="80"/>
          <w:sz w:val="20"/>
        </w:rPr>
        <w:t>are</w:t>
      </w:r>
      <w:r>
        <w:rPr>
          <w:spacing w:val="-4"/>
          <w:sz w:val="20"/>
        </w:rPr>
        <w:t xml:space="preserve"> </w:t>
      </w:r>
      <w:r>
        <w:rPr>
          <w:w w:val="80"/>
          <w:sz w:val="20"/>
        </w:rPr>
        <w:t>modified</w:t>
      </w:r>
      <w:r>
        <w:rPr>
          <w:spacing w:val="-1"/>
          <w:sz w:val="20"/>
        </w:rPr>
        <w:t xml:space="preserve"> </w:t>
      </w:r>
      <w:r>
        <w:rPr>
          <w:rFonts w:ascii="Arial"/>
          <w:b/>
          <w:w w:val="80"/>
          <w:sz w:val="20"/>
        </w:rPr>
        <w:t>by</w:t>
      </w:r>
      <w:r>
        <w:rPr>
          <w:rFonts w:ascii="Arial"/>
          <w:b/>
          <w:spacing w:val="-7"/>
          <w:sz w:val="20"/>
        </w:rPr>
        <w:t xml:space="preserve"> </w:t>
      </w:r>
      <w:r>
        <w:rPr>
          <w:rFonts w:ascii="Arial"/>
          <w:b/>
          <w:w w:val="80"/>
          <w:sz w:val="20"/>
        </w:rPr>
        <w:t>altitude</w:t>
      </w:r>
      <w:r>
        <w:rPr>
          <w:rFonts w:ascii="Arial"/>
          <w:b/>
          <w:spacing w:val="-7"/>
          <w:sz w:val="20"/>
        </w:rPr>
        <w:t xml:space="preserve"> </w:t>
      </w:r>
      <w:r>
        <w:rPr>
          <w:rFonts w:ascii="Arial"/>
          <w:b/>
          <w:w w:val="80"/>
          <w:sz w:val="20"/>
        </w:rPr>
        <w:t>and</w:t>
      </w:r>
      <w:r>
        <w:rPr>
          <w:rFonts w:ascii="Arial"/>
          <w:b/>
          <w:spacing w:val="-6"/>
          <w:sz w:val="20"/>
        </w:rPr>
        <w:t xml:space="preserve"> </w:t>
      </w:r>
      <w:r>
        <w:rPr>
          <w:rFonts w:ascii="Arial"/>
          <w:b/>
          <w:w w:val="80"/>
          <w:sz w:val="20"/>
        </w:rPr>
        <w:t>relief</w:t>
      </w:r>
      <w:r>
        <w:rPr>
          <w:rFonts w:ascii="Arial"/>
          <w:b/>
          <w:spacing w:val="-2"/>
          <w:sz w:val="20"/>
        </w:rPr>
        <w:t xml:space="preserve"> </w:t>
      </w:r>
      <w:r>
        <w:rPr>
          <w:w w:val="80"/>
          <w:sz w:val="20"/>
        </w:rPr>
        <w:t>of</w:t>
      </w:r>
      <w:r>
        <w:rPr>
          <w:spacing w:val="-3"/>
          <w:sz w:val="20"/>
        </w:rPr>
        <w:t xml:space="preserve"> </w:t>
      </w:r>
      <w:r>
        <w:rPr>
          <w:w w:val="80"/>
          <w:sz w:val="20"/>
        </w:rPr>
        <w:t>the</w:t>
      </w:r>
      <w:r>
        <w:rPr>
          <w:spacing w:val="-4"/>
          <w:sz w:val="20"/>
        </w:rPr>
        <w:t xml:space="preserve"> </w:t>
      </w:r>
      <w:r>
        <w:rPr>
          <w:spacing w:val="-2"/>
          <w:w w:val="80"/>
          <w:sz w:val="20"/>
        </w:rPr>
        <w:t>place.</w:t>
      </w:r>
    </w:p>
    <w:p w:rsidR="00E5575B" w:rsidRDefault="00D512E5">
      <w:pPr>
        <w:pStyle w:val="BodyText"/>
        <w:spacing w:line="244" w:lineRule="auto"/>
        <w:ind w:left="460" w:right="718"/>
        <w:jc w:val="both"/>
      </w:pPr>
      <w:r>
        <w:rPr>
          <w:w w:val="80"/>
        </w:rPr>
        <w:t>This climate is found in the</w:t>
      </w:r>
      <w:r>
        <w:t xml:space="preserve"> </w:t>
      </w:r>
      <w:r>
        <w:rPr>
          <w:rFonts w:ascii="Arial"/>
          <w:b/>
          <w:w w:val="80"/>
        </w:rPr>
        <w:t>isolated hilly and mountainous areas of Uganda</w:t>
      </w:r>
      <w:r>
        <w:rPr>
          <w:w w:val="80"/>
        </w:rPr>
        <w:t xml:space="preserve">, which are Kigezi highlands / Mufumbiro ranges in Kabale and Kisoro, </w:t>
      </w:r>
      <w:r>
        <w:rPr>
          <w:spacing w:val="-2"/>
          <w:w w:val="85"/>
        </w:rPr>
        <w:t>Rwenzori Mountain in Kasese and Bundibugyo and Mount</w:t>
      </w:r>
      <w:r>
        <w:rPr>
          <w:spacing w:val="-5"/>
        </w:rPr>
        <w:t xml:space="preserve"> </w:t>
      </w:r>
      <w:r>
        <w:rPr>
          <w:spacing w:val="-2"/>
          <w:w w:val="85"/>
        </w:rPr>
        <w:t>Elgon slopes in Mbale and Kapchorwa.</w:t>
      </w:r>
    </w:p>
    <w:p w:rsidR="00E5575B" w:rsidRDefault="00D512E5">
      <w:pPr>
        <w:pStyle w:val="BodyText"/>
        <w:spacing w:line="223" w:lineRule="exact"/>
        <w:ind w:left="460"/>
        <w:jc w:val="both"/>
      </w:pPr>
      <w:r>
        <w:rPr>
          <w:w w:val="80"/>
        </w:rPr>
        <w:t>It</w:t>
      </w:r>
      <w:r>
        <w:rPr>
          <w:spacing w:val="-6"/>
        </w:rPr>
        <w:t xml:space="preserve"> </w:t>
      </w:r>
      <w:r>
        <w:rPr>
          <w:w w:val="80"/>
        </w:rPr>
        <w:t>is</w:t>
      </w:r>
      <w:r>
        <w:rPr>
          <w:spacing w:val="-5"/>
        </w:rPr>
        <w:t xml:space="preserve"> </w:t>
      </w:r>
      <w:r>
        <w:rPr>
          <w:w w:val="80"/>
        </w:rPr>
        <w:t>characterised</w:t>
      </w:r>
      <w:r>
        <w:rPr>
          <w:spacing w:val="-6"/>
        </w:rPr>
        <w:t xml:space="preserve"> </w:t>
      </w:r>
      <w:r>
        <w:rPr>
          <w:spacing w:val="-5"/>
          <w:w w:val="80"/>
        </w:rPr>
        <w:t>by;</w:t>
      </w:r>
    </w:p>
    <w:p w:rsidR="00E5575B" w:rsidRDefault="00D512E5">
      <w:pPr>
        <w:pStyle w:val="ListParagraph"/>
        <w:numPr>
          <w:ilvl w:val="1"/>
          <w:numId w:val="25"/>
        </w:numPr>
        <w:tabs>
          <w:tab w:val="left" w:pos="639"/>
        </w:tabs>
        <w:spacing w:before="2" w:line="244" w:lineRule="exact"/>
        <w:ind w:left="639" w:hanging="179"/>
        <w:jc w:val="left"/>
        <w:rPr>
          <w:sz w:val="20"/>
        </w:rPr>
      </w:pPr>
      <w:r>
        <w:rPr>
          <w:w w:val="80"/>
          <w:sz w:val="20"/>
        </w:rPr>
        <w:t>The</w:t>
      </w:r>
      <w:r>
        <w:rPr>
          <w:spacing w:val="-5"/>
          <w:sz w:val="20"/>
        </w:rPr>
        <w:t xml:space="preserve"> </w:t>
      </w:r>
      <w:r>
        <w:rPr>
          <w:w w:val="80"/>
          <w:sz w:val="20"/>
        </w:rPr>
        <w:t>existence</w:t>
      </w:r>
      <w:r>
        <w:rPr>
          <w:spacing w:val="-4"/>
          <w:sz w:val="20"/>
        </w:rPr>
        <w:t xml:space="preserve"> </w:t>
      </w:r>
      <w:r>
        <w:rPr>
          <w:w w:val="80"/>
          <w:sz w:val="20"/>
        </w:rPr>
        <w:t>of</w:t>
      </w:r>
      <w:r>
        <w:rPr>
          <w:spacing w:val="-3"/>
          <w:sz w:val="20"/>
        </w:rPr>
        <w:t xml:space="preserve"> </w:t>
      </w:r>
      <w:r>
        <w:rPr>
          <w:rFonts w:ascii="Arial" w:hAnsi="Arial"/>
          <w:b/>
          <w:w w:val="80"/>
          <w:sz w:val="20"/>
        </w:rPr>
        <w:t>very</w:t>
      </w:r>
      <w:r>
        <w:rPr>
          <w:rFonts w:ascii="Arial" w:hAnsi="Arial"/>
          <w:b/>
          <w:spacing w:val="-6"/>
          <w:sz w:val="20"/>
        </w:rPr>
        <w:t xml:space="preserve"> </w:t>
      </w:r>
      <w:r>
        <w:rPr>
          <w:rFonts w:ascii="Arial" w:hAnsi="Arial"/>
          <w:b/>
          <w:w w:val="80"/>
          <w:sz w:val="20"/>
        </w:rPr>
        <w:t>cold</w:t>
      </w:r>
      <w:r>
        <w:rPr>
          <w:rFonts w:ascii="Arial" w:hAnsi="Arial"/>
          <w:b/>
          <w:spacing w:val="-5"/>
          <w:sz w:val="20"/>
        </w:rPr>
        <w:t xml:space="preserve"> </w:t>
      </w:r>
      <w:r>
        <w:rPr>
          <w:rFonts w:ascii="Arial" w:hAnsi="Arial"/>
          <w:b/>
          <w:w w:val="80"/>
          <w:sz w:val="20"/>
        </w:rPr>
        <w:t>temperatures</w:t>
      </w:r>
      <w:r>
        <w:rPr>
          <w:rFonts w:ascii="Arial" w:hAnsi="Arial"/>
          <w:b/>
          <w:spacing w:val="-7"/>
          <w:sz w:val="20"/>
        </w:rPr>
        <w:t xml:space="preserve"> </w:t>
      </w:r>
      <w:r>
        <w:rPr>
          <w:rFonts w:ascii="Arial" w:hAnsi="Arial"/>
          <w:b/>
          <w:w w:val="80"/>
          <w:sz w:val="20"/>
        </w:rPr>
        <w:t>near</w:t>
      </w:r>
      <w:r>
        <w:rPr>
          <w:rFonts w:ascii="Arial" w:hAnsi="Arial"/>
          <w:b/>
          <w:spacing w:val="-8"/>
          <w:sz w:val="20"/>
        </w:rPr>
        <w:t xml:space="preserve"> </w:t>
      </w:r>
      <w:r>
        <w:rPr>
          <w:rFonts w:ascii="Arial" w:hAnsi="Arial"/>
          <w:b/>
          <w:w w:val="80"/>
          <w:sz w:val="20"/>
        </w:rPr>
        <w:t>and</w:t>
      </w:r>
      <w:r>
        <w:rPr>
          <w:rFonts w:ascii="Arial" w:hAnsi="Arial"/>
          <w:b/>
          <w:spacing w:val="-7"/>
          <w:sz w:val="20"/>
        </w:rPr>
        <w:t xml:space="preserve"> </w:t>
      </w:r>
      <w:r>
        <w:rPr>
          <w:rFonts w:ascii="Arial" w:hAnsi="Arial"/>
          <w:b/>
          <w:w w:val="80"/>
          <w:sz w:val="20"/>
        </w:rPr>
        <w:t>at</w:t>
      </w:r>
      <w:r>
        <w:rPr>
          <w:rFonts w:ascii="Arial" w:hAnsi="Arial"/>
          <w:b/>
          <w:spacing w:val="-5"/>
          <w:sz w:val="20"/>
        </w:rPr>
        <w:t xml:space="preserve"> </w:t>
      </w:r>
      <w:r>
        <w:rPr>
          <w:rFonts w:ascii="Arial" w:hAnsi="Arial"/>
          <w:b/>
          <w:w w:val="80"/>
          <w:sz w:val="20"/>
        </w:rPr>
        <w:t>the</w:t>
      </w:r>
      <w:r>
        <w:rPr>
          <w:rFonts w:ascii="Arial" w:hAnsi="Arial"/>
          <w:b/>
          <w:spacing w:val="-8"/>
          <w:sz w:val="20"/>
        </w:rPr>
        <w:t xml:space="preserve"> </w:t>
      </w:r>
      <w:r>
        <w:rPr>
          <w:rFonts w:ascii="Arial" w:hAnsi="Arial"/>
          <w:b/>
          <w:w w:val="80"/>
          <w:sz w:val="20"/>
        </w:rPr>
        <w:t>tops</w:t>
      </w:r>
      <w:r>
        <w:rPr>
          <w:rFonts w:ascii="Arial" w:hAnsi="Arial"/>
          <w:b/>
          <w:spacing w:val="-3"/>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mountains</w:t>
      </w:r>
      <w:r>
        <w:rPr>
          <w:spacing w:val="-4"/>
          <w:sz w:val="20"/>
        </w:rPr>
        <w:t xml:space="preserve"> </w:t>
      </w:r>
      <w:r>
        <w:rPr>
          <w:w w:val="80"/>
          <w:sz w:val="20"/>
        </w:rPr>
        <w:t>with</w:t>
      </w:r>
      <w:r>
        <w:rPr>
          <w:spacing w:val="-4"/>
          <w:sz w:val="20"/>
        </w:rPr>
        <w:t xml:space="preserve"> </w:t>
      </w:r>
      <w:r>
        <w:rPr>
          <w:rFonts w:ascii="Arial" w:hAnsi="Arial"/>
          <w:b/>
          <w:w w:val="80"/>
          <w:sz w:val="20"/>
        </w:rPr>
        <w:t>snow</w:t>
      </w:r>
      <w:r>
        <w:rPr>
          <w:rFonts w:ascii="Arial" w:hAnsi="Arial"/>
          <w:b/>
          <w:spacing w:val="-7"/>
          <w:sz w:val="20"/>
        </w:rPr>
        <w:t xml:space="preserve"> </w:t>
      </w:r>
      <w:r>
        <w:rPr>
          <w:rFonts w:ascii="Arial" w:hAnsi="Arial"/>
          <w:b/>
          <w:w w:val="80"/>
          <w:sz w:val="20"/>
        </w:rPr>
        <w:t>at</w:t>
      </w:r>
      <w:r>
        <w:rPr>
          <w:rFonts w:ascii="Arial" w:hAnsi="Arial"/>
          <w:b/>
          <w:spacing w:val="-6"/>
          <w:sz w:val="20"/>
        </w:rPr>
        <w:t xml:space="preserve"> </w:t>
      </w:r>
      <w:r>
        <w:rPr>
          <w:rFonts w:ascii="Arial" w:hAnsi="Arial"/>
          <w:b/>
          <w:w w:val="80"/>
          <w:sz w:val="20"/>
        </w:rPr>
        <w:t>the</w:t>
      </w:r>
      <w:r>
        <w:rPr>
          <w:rFonts w:ascii="Arial" w:hAnsi="Arial"/>
          <w:b/>
          <w:spacing w:val="-8"/>
          <w:sz w:val="20"/>
        </w:rPr>
        <w:t xml:space="preserve"> </w:t>
      </w:r>
      <w:r>
        <w:rPr>
          <w:rFonts w:ascii="Arial" w:hAnsi="Arial"/>
          <w:b/>
          <w:w w:val="80"/>
          <w:sz w:val="20"/>
        </w:rPr>
        <w:t>top</w:t>
      </w:r>
      <w:r>
        <w:rPr>
          <w:rFonts w:ascii="Arial" w:hAnsi="Arial"/>
          <w:b/>
          <w:spacing w:val="-4"/>
          <w:sz w:val="20"/>
        </w:rPr>
        <w:t xml:space="preserve"> </w:t>
      </w:r>
      <w:r>
        <w:rPr>
          <w:w w:val="80"/>
          <w:sz w:val="20"/>
        </w:rPr>
        <w:t>about</w:t>
      </w:r>
      <w:r>
        <w:rPr>
          <w:spacing w:val="-4"/>
          <w:sz w:val="20"/>
        </w:rPr>
        <w:t xml:space="preserve"> </w:t>
      </w:r>
      <w:r>
        <w:rPr>
          <w:w w:val="80"/>
          <w:sz w:val="20"/>
        </w:rPr>
        <w:t>4800m</w:t>
      </w:r>
      <w:r>
        <w:rPr>
          <w:spacing w:val="-3"/>
          <w:sz w:val="20"/>
        </w:rPr>
        <w:t xml:space="preserve"> </w:t>
      </w:r>
      <w:r>
        <w:rPr>
          <w:spacing w:val="-2"/>
          <w:w w:val="80"/>
          <w:sz w:val="20"/>
        </w:rPr>
        <w:t>high.</w:t>
      </w:r>
    </w:p>
    <w:p w:rsidR="00E5575B" w:rsidRDefault="00D512E5">
      <w:pPr>
        <w:pStyle w:val="ListParagraph"/>
        <w:numPr>
          <w:ilvl w:val="1"/>
          <w:numId w:val="25"/>
        </w:numPr>
        <w:tabs>
          <w:tab w:val="left" w:pos="639"/>
        </w:tabs>
        <w:spacing w:line="244" w:lineRule="exact"/>
        <w:ind w:left="639" w:hanging="179"/>
        <w:jc w:val="left"/>
        <w:rPr>
          <w:sz w:val="20"/>
        </w:rPr>
      </w:pPr>
      <w:r>
        <w:rPr>
          <w:rFonts w:ascii="Arial" w:hAnsi="Arial"/>
          <w:b/>
          <w:w w:val="80"/>
          <w:sz w:val="20"/>
        </w:rPr>
        <w:t>Low</w:t>
      </w:r>
      <w:r>
        <w:rPr>
          <w:rFonts w:ascii="Arial" w:hAnsi="Arial"/>
          <w:b/>
          <w:spacing w:val="-7"/>
          <w:sz w:val="20"/>
        </w:rPr>
        <w:t xml:space="preserve"> </w:t>
      </w:r>
      <w:r>
        <w:rPr>
          <w:rFonts w:ascii="Arial" w:hAnsi="Arial"/>
          <w:b/>
          <w:w w:val="80"/>
          <w:sz w:val="20"/>
        </w:rPr>
        <w:t>atmospheric</w:t>
      </w:r>
      <w:r>
        <w:rPr>
          <w:rFonts w:ascii="Arial" w:hAnsi="Arial"/>
          <w:b/>
          <w:spacing w:val="-5"/>
          <w:sz w:val="20"/>
        </w:rPr>
        <w:t xml:space="preserve"> </w:t>
      </w:r>
      <w:r>
        <w:rPr>
          <w:rFonts w:ascii="Arial" w:hAnsi="Arial"/>
          <w:b/>
          <w:w w:val="80"/>
          <w:sz w:val="20"/>
        </w:rPr>
        <w:t>pressure</w:t>
      </w:r>
      <w:r>
        <w:rPr>
          <w:rFonts w:ascii="Arial" w:hAnsi="Arial"/>
          <w:b/>
          <w:spacing w:val="-7"/>
          <w:sz w:val="20"/>
        </w:rPr>
        <w:t xml:space="preserve"> </w:t>
      </w:r>
      <w:r>
        <w:rPr>
          <w:rFonts w:ascii="Arial" w:hAnsi="Arial"/>
          <w:b/>
          <w:w w:val="80"/>
          <w:sz w:val="20"/>
        </w:rPr>
        <w:t>on</w:t>
      </w:r>
      <w:r>
        <w:rPr>
          <w:rFonts w:ascii="Arial" w:hAnsi="Arial"/>
          <w:b/>
          <w:spacing w:val="-5"/>
          <w:sz w:val="20"/>
        </w:rPr>
        <w:t xml:space="preserve"> </w:t>
      </w:r>
      <w:r>
        <w:rPr>
          <w:rFonts w:ascii="Arial" w:hAnsi="Arial"/>
          <w:b/>
          <w:w w:val="80"/>
          <w:sz w:val="20"/>
        </w:rPr>
        <w:t>mountain</w:t>
      </w:r>
      <w:r>
        <w:rPr>
          <w:rFonts w:ascii="Arial" w:hAnsi="Arial"/>
          <w:b/>
          <w:spacing w:val="-7"/>
          <w:sz w:val="20"/>
        </w:rPr>
        <w:t xml:space="preserve"> </w:t>
      </w:r>
      <w:r>
        <w:rPr>
          <w:rFonts w:ascii="Arial" w:hAnsi="Arial"/>
          <w:b/>
          <w:w w:val="80"/>
          <w:sz w:val="20"/>
        </w:rPr>
        <w:t>tops</w:t>
      </w:r>
      <w:r>
        <w:rPr>
          <w:rFonts w:ascii="Arial" w:hAnsi="Arial"/>
          <w:b/>
          <w:sz w:val="20"/>
        </w:rPr>
        <w:t xml:space="preserve"> </w:t>
      </w:r>
      <w:r>
        <w:rPr>
          <w:w w:val="80"/>
          <w:sz w:val="20"/>
        </w:rPr>
        <w:t>due</w:t>
      </w:r>
      <w:r>
        <w:rPr>
          <w:spacing w:val="-2"/>
          <w:sz w:val="20"/>
        </w:rPr>
        <w:t xml:space="preserve"> </w:t>
      </w:r>
      <w:r>
        <w:rPr>
          <w:w w:val="80"/>
          <w:sz w:val="20"/>
        </w:rPr>
        <w:t>to</w:t>
      </w:r>
      <w:r>
        <w:rPr>
          <w:spacing w:val="-3"/>
          <w:sz w:val="20"/>
        </w:rPr>
        <w:t xml:space="preserve"> </w:t>
      </w:r>
      <w:r>
        <w:rPr>
          <w:w w:val="80"/>
          <w:sz w:val="20"/>
        </w:rPr>
        <w:t>the</w:t>
      </w:r>
      <w:r>
        <w:rPr>
          <w:spacing w:val="-2"/>
          <w:sz w:val="20"/>
        </w:rPr>
        <w:t xml:space="preserve"> </w:t>
      </w:r>
      <w:r>
        <w:rPr>
          <w:w w:val="80"/>
          <w:sz w:val="20"/>
        </w:rPr>
        <w:t>rarefied</w:t>
      </w:r>
      <w:r>
        <w:rPr>
          <w:spacing w:val="-3"/>
          <w:sz w:val="20"/>
        </w:rPr>
        <w:t xml:space="preserve"> </w:t>
      </w:r>
      <w:r>
        <w:rPr>
          <w:w w:val="80"/>
          <w:sz w:val="20"/>
        </w:rPr>
        <w:t>air</w:t>
      </w:r>
      <w:r>
        <w:rPr>
          <w:spacing w:val="-2"/>
          <w:sz w:val="20"/>
        </w:rPr>
        <w:t xml:space="preserve"> </w:t>
      </w:r>
      <w:r>
        <w:rPr>
          <w:w w:val="80"/>
          <w:sz w:val="20"/>
        </w:rPr>
        <w:t>and</w:t>
      </w:r>
      <w:r>
        <w:rPr>
          <w:spacing w:val="-2"/>
          <w:sz w:val="20"/>
        </w:rPr>
        <w:t xml:space="preserve"> </w:t>
      </w:r>
      <w:r>
        <w:rPr>
          <w:w w:val="80"/>
          <w:sz w:val="20"/>
        </w:rPr>
        <w:t>reduction</w:t>
      </w:r>
      <w:r>
        <w:rPr>
          <w:spacing w:val="-3"/>
          <w:sz w:val="20"/>
        </w:rPr>
        <w:t xml:space="preserve"> </w:t>
      </w:r>
      <w:r>
        <w:rPr>
          <w:w w:val="80"/>
          <w:sz w:val="20"/>
        </w:rPr>
        <w:t>in</w:t>
      </w:r>
      <w:r>
        <w:rPr>
          <w:spacing w:val="-2"/>
          <w:sz w:val="20"/>
        </w:rPr>
        <w:t xml:space="preserve"> </w:t>
      </w:r>
      <w:r>
        <w:rPr>
          <w:w w:val="80"/>
          <w:sz w:val="20"/>
        </w:rPr>
        <w:t>gravitational</w:t>
      </w:r>
      <w:r>
        <w:rPr>
          <w:spacing w:val="-3"/>
          <w:sz w:val="20"/>
        </w:rPr>
        <w:t xml:space="preserve"> </w:t>
      </w:r>
      <w:r>
        <w:rPr>
          <w:spacing w:val="-2"/>
          <w:w w:val="80"/>
          <w:sz w:val="20"/>
        </w:rPr>
        <w:t>effect.</w:t>
      </w:r>
    </w:p>
    <w:p w:rsidR="00E5575B" w:rsidRDefault="00D512E5">
      <w:pPr>
        <w:pStyle w:val="ListParagraph"/>
        <w:numPr>
          <w:ilvl w:val="1"/>
          <w:numId w:val="25"/>
        </w:numPr>
        <w:tabs>
          <w:tab w:val="left" w:pos="639"/>
        </w:tabs>
        <w:ind w:right="720" w:firstLine="0"/>
        <w:jc w:val="left"/>
        <w:rPr>
          <w:sz w:val="20"/>
        </w:rPr>
      </w:pPr>
      <w:r>
        <w:rPr>
          <w:rFonts w:ascii="Arial" w:hAnsi="Arial"/>
          <w:b/>
          <w:w w:val="80"/>
          <w:sz w:val="20"/>
        </w:rPr>
        <w:t>High amounts of relief rain fall</w:t>
      </w:r>
      <w:r>
        <w:rPr>
          <w:rFonts w:ascii="Arial" w:hAnsi="Arial"/>
          <w:b/>
          <w:sz w:val="20"/>
        </w:rPr>
        <w:t xml:space="preserve"> </w:t>
      </w:r>
      <w:r>
        <w:rPr>
          <w:rFonts w:ascii="Arial" w:hAnsi="Arial"/>
          <w:b/>
          <w:w w:val="80"/>
          <w:sz w:val="20"/>
        </w:rPr>
        <w:t>going above 1500mm per annum on the wind ward sides</w:t>
      </w:r>
      <w:r>
        <w:rPr>
          <w:rFonts w:ascii="Arial" w:hAnsi="Arial"/>
          <w:b/>
          <w:sz w:val="20"/>
        </w:rPr>
        <w:t xml:space="preserve"> </w:t>
      </w:r>
      <w:r>
        <w:rPr>
          <w:w w:val="80"/>
          <w:sz w:val="20"/>
        </w:rPr>
        <w:t>on</w:t>
      </w:r>
      <w:r>
        <w:rPr>
          <w:sz w:val="20"/>
        </w:rPr>
        <w:t xml:space="preserve"> </w:t>
      </w:r>
      <w:r>
        <w:rPr>
          <w:w w:val="80"/>
          <w:sz w:val="20"/>
        </w:rPr>
        <w:t>the</w:t>
      </w:r>
      <w:r>
        <w:rPr>
          <w:sz w:val="20"/>
        </w:rPr>
        <w:t xml:space="preserve"> </w:t>
      </w:r>
      <w:r>
        <w:rPr>
          <w:w w:val="80"/>
          <w:sz w:val="20"/>
        </w:rPr>
        <w:t>middle</w:t>
      </w:r>
      <w:r>
        <w:rPr>
          <w:sz w:val="20"/>
        </w:rPr>
        <w:t xml:space="preserve"> </w:t>
      </w:r>
      <w:r>
        <w:rPr>
          <w:w w:val="80"/>
          <w:sz w:val="20"/>
        </w:rPr>
        <w:t>slopes of</w:t>
      </w:r>
      <w:r>
        <w:rPr>
          <w:sz w:val="20"/>
        </w:rPr>
        <w:t xml:space="preserve"> </w:t>
      </w:r>
      <w:r>
        <w:rPr>
          <w:w w:val="80"/>
          <w:sz w:val="20"/>
        </w:rPr>
        <w:t>the</w:t>
      </w:r>
      <w:r>
        <w:rPr>
          <w:sz w:val="20"/>
        </w:rPr>
        <w:t xml:space="preserve"> </w:t>
      </w:r>
      <w:r>
        <w:rPr>
          <w:w w:val="80"/>
          <w:sz w:val="20"/>
        </w:rPr>
        <w:t>mountain</w:t>
      </w:r>
      <w:r>
        <w:rPr>
          <w:sz w:val="20"/>
        </w:rPr>
        <w:t xml:space="preserve"> </w:t>
      </w:r>
      <w:r>
        <w:rPr>
          <w:w w:val="80"/>
          <w:sz w:val="20"/>
        </w:rPr>
        <w:t>at</w:t>
      </w:r>
      <w:r>
        <w:rPr>
          <w:sz w:val="20"/>
        </w:rPr>
        <w:t xml:space="preserve"> </w:t>
      </w:r>
      <w:r>
        <w:rPr>
          <w:w w:val="80"/>
          <w:sz w:val="20"/>
        </w:rPr>
        <w:t xml:space="preserve">about 1500m </w:t>
      </w:r>
      <w:r>
        <w:rPr>
          <w:spacing w:val="-4"/>
          <w:w w:val="90"/>
          <w:sz w:val="20"/>
        </w:rPr>
        <w:t>asl.</w:t>
      </w:r>
    </w:p>
    <w:p w:rsidR="00E5575B" w:rsidRDefault="00D512E5">
      <w:pPr>
        <w:pStyle w:val="ListParagraph"/>
        <w:numPr>
          <w:ilvl w:val="1"/>
          <w:numId w:val="25"/>
        </w:numPr>
        <w:tabs>
          <w:tab w:val="left" w:pos="639"/>
        </w:tabs>
        <w:spacing w:before="1"/>
        <w:ind w:left="639" w:hanging="179"/>
        <w:jc w:val="left"/>
        <w:rPr>
          <w:sz w:val="20"/>
        </w:rPr>
      </w:pPr>
      <w:r>
        <w:rPr>
          <w:rFonts w:ascii="Arial" w:hAnsi="Arial"/>
          <w:b/>
          <w:w w:val="80"/>
          <w:sz w:val="20"/>
        </w:rPr>
        <w:t>High</w:t>
      </w:r>
      <w:r>
        <w:rPr>
          <w:rFonts w:ascii="Arial" w:hAnsi="Arial"/>
          <w:b/>
          <w:spacing w:val="-5"/>
          <w:sz w:val="20"/>
        </w:rPr>
        <w:t xml:space="preserve"> </w:t>
      </w:r>
      <w:r>
        <w:rPr>
          <w:rFonts w:ascii="Arial" w:hAnsi="Arial"/>
          <w:b/>
          <w:w w:val="80"/>
          <w:sz w:val="20"/>
        </w:rPr>
        <w:t>humidity</w:t>
      </w:r>
      <w:r>
        <w:rPr>
          <w:rFonts w:ascii="Arial" w:hAnsi="Arial"/>
          <w:b/>
          <w:spacing w:val="-7"/>
          <w:sz w:val="20"/>
        </w:rPr>
        <w:t xml:space="preserve"> </w:t>
      </w:r>
      <w:r>
        <w:rPr>
          <w:rFonts w:ascii="Arial" w:hAnsi="Arial"/>
          <w:b/>
          <w:w w:val="80"/>
          <w:sz w:val="20"/>
        </w:rPr>
        <w:t>of</w:t>
      </w:r>
      <w:r>
        <w:rPr>
          <w:rFonts w:ascii="Arial" w:hAnsi="Arial"/>
          <w:b/>
          <w:spacing w:val="-4"/>
          <w:sz w:val="20"/>
        </w:rPr>
        <w:t xml:space="preserve"> </w:t>
      </w:r>
      <w:r>
        <w:rPr>
          <w:rFonts w:ascii="Arial" w:hAnsi="Arial"/>
          <w:b/>
          <w:w w:val="80"/>
          <w:sz w:val="20"/>
        </w:rPr>
        <w:t>over</w:t>
      </w:r>
      <w:r>
        <w:rPr>
          <w:rFonts w:ascii="Arial" w:hAnsi="Arial"/>
          <w:b/>
          <w:spacing w:val="-7"/>
          <w:sz w:val="20"/>
        </w:rPr>
        <w:t xml:space="preserve"> </w:t>
      </w:r>
      <w:r>
        <w:rPr>
          <w:rFonts w:ascii="Arial" w:hAnsi="Arial"/>
          <w:b/>
          <w:spacing w:val="-4"/>
          <w:w w:val="80"/>
          <w:sz w:val="20"/>
        </w:rPr>
        <w:t>80%</w:t>
      </w:r>
      <w:r>
        <w:rPr>
          <w:spacing w:val="-4"/>
          <w:w w:val="80"/>
          <w:sz w:val="20"/>
        </w:rPr>
        <w:t>.</w:t>
      </w:r>
    </w:p>
    <w:p w:rsidR="00E5575B" w:rsidRDefault="00E5575B">
      <w:pPr>
        <w:pStyle w:val="BodyText"/>
        <w:ind w:left="0"/>
      </w:pPr>
    </w:p>
    <w:p w:rsidR="00E5575B" w:rsidRDefault="00D512E5">
      <w:pPr>
        <w:pStyle w:val="Heading1"/>
      </w:pPr>
      <w:r>
        <w:rPr>
          <w:w w:val="80"/>
        </w:rPr>
        <w:t>A</w:t>
      </w:r>
      <w:r>
        <w:rPr>
          <w:spacing w:val="-7"/>
        </w:rPr>
        <w:t xml:space="preserve"> </w:t>
      </w:r>
      <w:r>
        <w:rPr>
          <w:w w:val="80"/>
        </w:rPr>
        <w:t>SKETCH</w:t>
      </w:r>
      <w:r>
        <w:rPr>
          <w:spacing w:val="-4"/>
        </w:rPr>
        <w:t xml:space="preserve"> </w:t>
      </w:r>
      <w:r>
        <w:rPr>
          <w:w w:val="80"/>
        </w:rPr>
        <w:t>MAP</w:t>
      </w:r>
      <w:r>
        <w:rPr>
          <w:spacing w:val="-6"/>
        </w:rPr>
        <w:t xml:space="preserve"> </w:t>
      </w:r>
      <w:r>
        <w:rPr>
          <w:w w:val="80"/>
        </w:rPr>
        <w:t>OF</w:t>
      </w:r>
      <w:r>
        <w:rPr>
          <w:spacing w:val="-3"/>
        </w:rPr>
        <w:t xml:space="preserve"> </w:t>
      </w:r>
      <w:r>
        <w:rPr>
          <w:w w:val="80"/>
        </w:rPr>
        <w:t>UGANDA</w:t>
      </w:r>
      <w:r>
        <w:rPr>
          <w:spacing w:val="-4"/>
        </w:rPr>
        <w:t xml:space="preserve"> </w:t>
      </w:r>
      <w:r>
        <w:rPr>
          <w:w w:val="80"/>
        </w:rPr>
        <w:t>SHOWING</w:t>
      </w:r>
      <w:r>
        <w:rPr>
          <w:spacing w:val="-5"/>
        </w:rPr>
        <w:t xml:space="preserve"> </w:t>
      </w:r>
      <w:r>
        <w:rPr>
          <w:w w:val="80"/>
        </w:rPr>
        <w:t>THE</w:t>
      </w:r>
      <w:r>
        <w:rPr>
          <w:spacing w:val="-5"/>
        </w:rPr>
        <w:t xml:space="preserve"> </w:t>
      </w:r>
      <w:r>
        <w:rPr>
          <w:w w:val="80"/>
        </w:rPr>
        <w:t>CLIMATIC</w:t>
      </w:r>
      <w:r>
        <w:rPr>
          <w:spacing w:val="-4"/>
        </w:rPr>
        <w:t xml:space="preserve"> </w:t>
      </w:r>
      <w:r>
        <w:rPr>
          <w:spacing w:val="-4"/>
          <w:w w:val="80"/>
        </w:rPr>
        <w:t>TYPES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17"/>
        <w:ind w:left="0"/>
        <w:rPr>
          <w:rFonts w:ascii="Arial"/>
          <w:b/>
        </w:rPr>
      </w:pPr>
    </w:p>
    <w:p w:rsidR="00E5575B" w:rsidRDefault="00D512E5">
      <w:pPr>
        <w:ind w:left="460"/>
        <w:rPr>
          <w:rFonts w:ascii="Arial"/>
          <w:b/>
          <w:sz w:val="20"/>
        </w:rPr>
      </w:pPr>
      <w:r>
        <w:rPr>
          <w:rFonts w:ascii="Arial"/>
          <w:b/>
          <w:w w:val="80"/>
          <w:sz w:val="20"/>
        </w:rPr>
        <w:t>FACTORS</w:t>
      </w:r>
      <w:r>
        <w:rPr>
          <w:rFonts w:ascii="Arial"/>
          <w:b/>
          <w:spacing w:val="-2"/>
          <w:sz w:val="20"/>
        </w:rPr>
        <w:t xml:space="preserve"> </w:t>
      </w:r>
      <w:r>
        <w:rPr>
          <w:rFonts w:ascii="Arial"/>
          <w:b/>
          <w:w w:val="80"/>
          <w:sz w:val="20"/>
        </w:rPr>
        <w:t>AFFECTING</w:t>
      </w:r>
      <w:r>
        <w:rPr>
          <w:rFonts w:ascii="Arial"/>
          <w:b/>
          <w:spacing w:val="-4"/>
          <w:sz w:val="20"/>
        </w:rPr>
        <w:t xml:space="preserve"> </w:t>
      </w:r>
      <w:r>
        <w:rPr>
          <w:rFonts w:ascii="Arial"/>
          <w:b/>
          <w:w w:val="80"/>
          <w:sz w:val="20"/>
        </w:rPr>
        <w:t>THE</w:t>
      </w:r>
      <w:r>
        <w:rPr>
          <w:rFonts w:ascii="Arial"/>
          <w:b/>
          <w:spacing w:val="-4"/>
          <w:sz w:val="20"/>
        </w:rPr>
        <w:t xml:space="preserve"> </w:t>
      </w:r>
      <w:r>
        <w:rPr>
          <w:rFonts w:ascii="Arial"/>
          <w:b/>
          <w:w w:val="80"/>
          <w:sz w:val="20"/>
        </w:rPr>
        <w:t>CLIMATE</w:t>
      </w:r>
      <w:r>
        <w:rPr>
          <w:rFonts w:ascii="Arial"/>
          <w:b/>
          <w:spacing w:val="-5"/>
          <w:sz w:val="20"/>
        </w:rPr>
        <w:t xml:space="preserve"> </w:t>
      </w:r>
      <w:r>
        <w:rPr>
          <w:rFonts w:ascii="Arial"/>
          <w:b/>
          <w:w w:val="80"/>
          <w:sz w:val="20"/>
        </w:rPr>
        <w:t>OF</w:t>
      </w:r>
      <w:r>
        <w:rPr>
          <w:rFonts w:ascii="Arial"/>
          <w:b/>
          <w:spacing w:val="-3"/>
          <w:sz w:val="20"/>
        </w:rPr>
        <w:t xml:space="preserve"> </w:t>
      </w:r>
      <w:r>
        <w:rPr>
          <w:rFonts w:ascii="Arial"/>
          <w:b/>
          <w:spacing w:val="-2"/>
          <w:w w:val="80"/>
          <w:sz w:val="20"/>
        </w:rPr>
        <w:t>UGANDA</w:t>
      </w:r>
    </w:p>
    <w:p w:rsidR="00E5575B" w:rsidRDefault="00D512E5">
      <w:pPr>
        <w:pStyle w:val="BodyText"/>
        <w:spacing w:before="1"/>
        <w:ind w:left="460"/>
        <w:jc w:val="both"/>
      </w:pPr>
      <w:r>
        <w:rPr>
          <w:w w:val="80"/>
        </w:rPr>
        <w:t>The</w:t>
      </w:r>
      <w:r>
        <w:rPr>
          <w:spacing w:val="-6"/>
        </w:rPr>
        <w:t xml:space="preserve"> </w:t>
      </w:r>
      <w:r>
        <w:rPr>
          <w:w w:val="80"/>
        </w:rPr>
        <w:t>climate</w:t>
      </w:r>
      <w:r>
        <w:rPr>
          <w:spacing w:val="-5"/>
        </w:rPr>
        <w:t xml:space="preserve"> </w:t>
      </w:r>
      <w:r>
        <w:rPr>
          <w:w w:val="80"/>
        </w:rPr>
        <w:t>of</w:t>
      </w:r>
      <w:r>
        <w:rPr>
          <w:spacing w:val="-5"/>
        </w:rPr>
        <w:t xml:space="preserve"> </w:t>
      </w:r>
      <w:r>
        <w:rPr>
          <w:w w:val="80"/>
        </w:rPr>
        <w:t>Uganda</w:t>
      </w:r>
      <w:r>
        <w:rPr>
          <w:spacing w:val="-5"/>
        </w:rPr>
        <w:t xml:space="preserve"> </w:t>
      </w:r>
      <w:r>
        <w:rPr>
          <w:w w:val="80"/>
        </w:rPr>
        <w:t>is</w:t>
      </w:r>
      <w:r>
        <w:rPr>
          <w:spacing w:val="-5"/>
        </w:rPr>
        <w:t xml:space="preserve"> </w:t>
      </w:r>
      <w:r>
        <w:rPr>
          <w:w w:val="80"/>
        </w:rPr>
        <w:t>influenced</w:t>
      </w:r>
      <w:r>
        <w:rPr>
          <w:spacing w:val="-6"/>
        </w:rPr>
        <w:t xml:space="preserve"> </w:t>
      </w:r>
      <w:r>
        <w:rPr>
          <w:w w:val="80"/>
        </w:rPr>
        <w:t>by</w:t>
      </w:r>
      <w:r>
        <w:rPr>
          <w:spacing w:val="-5"/>
        </w:rPr>
        <w:t xml:space="preserve"> </w:t>
      </w:r>
      <w:r>
        <w:rPr>
          <w:w w:val="80"/>
        </w:rPr>
        <w:t>a</w:t>
      </w:r>
      <w:r>
        <w:rPr>
          <w:spacing w:val="-5"/>
        </w:rPr>
        <w:t xml:space="preserve"> </w:t>
      </w:r>
      <w:r>
        <w:rPr>
          <w:w w:val="80"/>
        </w:rPr>
        <w:t>number</w:t>
      </w:r>
      <w:r>
        <w:rPr>
          <w:spacing w:val="-5"/>
        </w:rPr>
        <w:t xml:space="preserve"> </w:t>
      </w:r>
      <w:r>
        <w:rPr>
          <w:w w:val="80"/>
        </w:rPr>
        <w:t>of</w:t>
      </w:r>
      <w:r>
        <w:rPr>
          <w:spacing w:val="-5"/>
        </w:rPr>
        <w:t xml:space="preserve"> </w:t>
      </w:r>
      <w:r>
        <w:rPr>
          <w:w w:val="80"/>
        </w:rPr>
        <w:t>factors</w:t>
      </w:r>
      <w:r>
        <w:rPr>
          <w:spacing w:val="-5"/>
        </w:rPr>
        <w:t xml:space="preserve"> </w:t>
      </w:r>
      <w:r>
        <w:rPr>
          <w:w w:val="80"/>
        </w:rPr>
        <w:t>as</w:t>
      </w:r>
      <w:r>
        <w:rPr>
          <w:spacing w:val="-6"/>
        </w:rPr>
        <w:t xml:space="preserve"> </w:t>
      </w:r>
      <w:r>
        <w:rPr>
          <w:w w:val="80"/>
        </w:rPr>
        <w:t>given</w:t>
      </w:r>
      <w:r>
        <w:rPr>
          <w:spacing w:val="-5"/>
        </w:rPr>
        <w:t xml:space="preserve"> </w:t>
      </w:r>
      <w:r>
        <w:rPr>
          <w:spacing w:val="-2"/>
          <w:w w:val="80"/>
        </w:rPr>
        <w:t>below:</w:t>
      </w:r>
    </w:p>
    <w:p w:rsidR="00E5575B" w:rsidRDefault="00D512E5">
      <w:pPr>
        <w:pStyle w:val="ListParagraph"/>
        <w:numPr>
          <w:ilvl w:val="1"/>
          <w:numId w:val="25"/>
        </w:numPr>
        <w:tabs>
          <w:tab w:val="left" w:pos="550"/>
        </w:tabs>
        <w:spacing w:before="2"/>
        <w:ind w:right="708" w:firstLine="0"/>
        <w:rPr>
          <w:sz w:val="20"/>
        </w:rPr>
      </w:pPr>
      <w:r>
        <w:rPr>
          <w:rFonts w:ascii="Arial" w:hAnsi="Arial"/>
          <w:b/>
          <w:w w:val="85"/>
          <w:sz w:val="20"/>
        </w:rPr>
        <w:t>WATER</w:t>
      </w:r>
      <w:r>
        <w:rPr>
          <w:rFonts w:ascii="Arial" w:hAnsi="Arial"/>
          <w:b/>
          <w:spacing w:val="-1"/>
          <w:w w:val="85"/>
          <w:sz w:val="20"/>
        </w:rPr>
        <w:t xml:space="preserve"> </w:t>
      </w:r>
      <w:r>
        <w:rPr>
          <w:rFonts w:ascii="Arial" w:hAnsi="Arial"/>
          <w:b/>
          <w:w w:val="85"/>
          <w:sz w:val="20"/>
        </w:rPr>
        <w:t>SURFACE</w:t>
      </w:r>
      <w:r>
        <w:rPr>
          <w:rFonts w:ascii="Arial" w:hAnsi="Arial"/>
          <w:b/>
          <w:spacing w:val="-2"/>
          <w:w w:val="85"/>
          <w:sz w:val="20"/>
        </w:rPr>
        <w:t xml:space="preserve"> </w:t>
      </w:r>
      <w:r>
        <w:rPr>
          <w:w w:val="85"/>
          <w:sz w:val="20"/>
        </w:rPr>
        <w:t>influences</w:t>
      </w:r>
      <w:r>
        <w:rPr>
          <w:spacing w:val="-1"/>
          <w:w w:val="85"/>
          <w:sz w:val="20"/>
        </w:rPr>
        <w:t xml:space="preserve"> </w:t>
      </w:r>
      <w:r>
        <w:rPr>
          <w:w w:val="85"/>
          <w:sz w:val="20"/>
        </w:rPr>
        <w:t>the amount of rainfall</w:t>
      </w:r>
      <w:r>
        <w:rPr>
          <w:spacing w:val="-1"/>
          <w:w w:val="85"/>
          <w:sz w:val="20"/>
        </w:rPr>
        <w:t xml:space="preserve"> </w:t>
      </w:r>
      <w:r>
        <w:rPr>
          <w:w w:val="85"/>
          <w:sz w:val="20"/>
        </w:rPr>
        <w:t xml:space="preserve">and temperatures of a place in that; </w:t>
      </w:r>
      <w:r>
        <w:rPr>
          <w:rFonts w:ascii="Arial" w:hAnsi="Arial"/>
          <w:b/>
          <w:w w:val="85"/>
          <w:sz w:val="20"/>
        </w:rPr>
        <w:t>large water</w:t>
      </w:r>
      <w:r>
        <w:rPr>
          <w:rFonts w:ascii="Arial" w:hAnsi="Arial"/>
          <w:b/>
          <w:spacing w:val="-3"/>
          <w:w w:val="85"/>
          <w:sz w:val="20"/>
        </w:rPr>
        <w:t xml:space="preserve"> </w:t>
      </w:r>
      <w:r>
        <w:rPr>
          <w:rFonts w:ascii="Arial" w:hAnsi="Arial"/>
          <w:b/>
          <w:w w:val="85"/>
          <w:sz w:val="20"/>
        </w:rPr>
        <w:t xml:space="preserve">bodies </w:t>
      </w:r>
      <w:r>
        <w:rPr>
          <w:w w:val="85"/>
          <w:sz w:val="20"/>
        </w:rPr>
        <w:t>in</w:t>
      </w:r>
      <w:r>
        <w:rPr>
          <w:spacing w:val="-5"/>
          <w:w w:val="85"/>
          <w:sz w:val="20"/>
        </w:rPr>
        <w:t xml:space="preserve"> </w:t>
      </w:r>
      <w:r>
        <w:rPr>
          <w:w w:val="85"/>
          <w:sz w:val="20"/>
        </w:rPr>
        <w:t>form</w:t>
      </w:r>
      <w:r>
        <w:rPr>
          <w:spacing w:val="-5"/>
          <w:w w:val="85"/>
          <w:sz w:val="20"/>
        </w:rPr>
        <w:t xml:space="preserve"> </w:t>
      </w:r>
      <w:r>
        <w:rPr>
          <w:w w:val="85"/>
          <w:sz w:val="20"/>
        </w:rPr>
        <w:t>of</w:t>
      </w:r>
      <w:r>
        <w:rPr>
          <w:spacing w:val="-5"/>
          <w:w w:val="85"/>
          <w:sz w:val="20"/>
        </w:rPr>
        <w:t xml:space="preserve"> </w:t>
      </w:r>
      <w:r>
        <w:rPr>
          <w:w w:val="85"/>
          <w:sz w:val="20"/>
        </w:rPr>
        <w:t>lakes,</w:t>
      </w:r>
      <w:r>
        <w:rPr>
          <w:spacing w:val="-5"/>
          <w:w w:val="85"/>
          <w:sz w:val="20"/>
        </w:rPr>
        <w:t xml:space="preserve"> </w:t>
      </w:r>
      <w:r>
        <w:rPr>
          <w:w w:val="85"/>
          <w:sz w:val="20"/>
        </w:rPr>
        <w:t>rivers</w:t>
      </w:r>
      <w:r>
        <w:rPr>
          <w:spacing w:val="-5"/>
          <w:w w:val="85"/>
          <w:sz w:val="20"/>
        </w:rPr>
        <w:t xml:space="preserve"> </w:t>
      </w:r>
      <w:r>
        <w:rPr>
          <w:w w:val="85"/>
          <w:sz w:val="20"/>
        </w:rPr>
        <w:t>and</w:t>
      </w:r>
      <w:r>
        <w:rPr>
          <w:spacing w:val="-5"/>
          <w:w w:val="85"/>
          <w:sz w:val="20"/>
        </w:rPr>
        <w:t xml:space="preserve"> </w:t>
      </w:r>
      <w:r>
        <w:rPr>
          <w:w w:val="85"/>
          <w:sz w:val="20"/>
        </w:rPr>
        <w:t xml:space="preserve">swamps </w:t>
      </w:r>
      <w:r>
        <w:rPr>
          <w:w w:val="80"/>
          <w:sz w:val="20"/>
        </w:rPr>
        <w:t xml:space="preserve">modify the climate of surrounding areas through evaporation to form rain. For example through </w:t>
      </w:r>
      <w:r>
        <w:rPr>
          <w:rFonts w:ascii="Arial" w:hAnsi="Arial"/>
          <w:b/>
          <w:w w:val="80"/>
          <w:sz w:val="20"/>
        </w:rPr>
        <w:t>high rate of evaporation due to sun heating</w:t>
      </w:r>
      <w:r>
        <w:rPr>
          <w:rFonts w:ascii="Arial" w:hAnsi="Arial"/>
          <w:b/>
          <w:sz w:val="20"/>
        </w:rPr>
        <w:t xml:space="preserve"> </w:t>
      </w:r>
      <w:r>
        <w:rPr>
          <w:w w:val="80"/>
          <w:sz w:val="20"/>
        </w:rPr>
        <w:t xml:space="preserve">from L. </w:t>
      </w:r>
      <w:r>
        <w:rPr>
          <w:w w:val="85"/>
          <w:sz w:val="20"/>
        </w:rPr>
        <w:t xml:space="preserve">Victoria and Kyoga, water vapour moves higher, cool and condense into heavy rainfall of over 1500mm which is received in the Kalangala islands </w:t>
      </w:r>
      <w:r>
        <w:rPr>
          <w:spacing w:val="-4"/>
          <w:w w:val="85"/>
          <w:sz w:val="20"/>
        </w:rPr>
        <w:t>and</w:t>
      </w:r>
      <w:r>
        <w:rPr>
          <w:spacing w:val="12"/>
          <w:sz w:val="20"/>
        </w:rPr>
        <w:t xml:space="preserve"> </w:t>
      </w:r>
      <w:r>
        <w:rPr>
          <w:spacing w:val="-4"/>
          <w:w w:val="85"/>
          <w:sz w:val="20"/>
        </w:rPr>
        <w:t>on</w:t>
      </w:r>
      <w:r>
        <w:rPr>
          <w:spacing w:val="13"/>
          <w:sz w:val="20"/>
        </w:rPr>
        <w:t xml:space="preserve"> </w:t>
      </w:r>
      <w:r>
        <w:rPr>
          <w:spacing w:val="-4"/>
          <w:w w:val="85"/>
          <w:sz w:val="20"/>
        </w:rPr>
        <w:t>Northern</w:t>
      </w:r>
      <w:r>
        <w:rPr>
          <w:sz w:val="20"/>
        </w:rPr>
        <w:t xml:space="preserve"> </w:t>
      </w:r>
      <w:r>
        <w:rPr>
          <w:spacing w:val="-4"/>
          <w:w w:val="85"/>
          <w:sz w:val="20"/>
        </w:rPr>
        <w:t>shores</w:t>
      </w:r>
      <w:r>
        <w:rPr>
          <w:sz w:val="20"/>
        </w:rPr>
        <w:t xml:space="preserve"> </w:t>
      </w:r>
      <w:r>
        <w:rPr>
          <w:spacing w:val="-4"/>
          <w:w w:val="85"/>
          <w:sz w:val="20"/>
        </w:rPr>
        <w:t>of</w:t>
      </w:r>
      <w:r>
        <w:rPr>
          <w:sz w:val="20"/>
        </w:rPr>
        <w:t xml:space="preserve"> </w:t>
      </w:r>
      <w:r>
        <w:rPr>
          <w:spacing w:val="-4"/>
          <w:w w:val="85"/>
          <w:sz w:val="20"/>
        </w:rPr>
        <w:t>L.</w:t>
      </w:r>
      <w:r>
        <w:rPr>
          <w:sz w:val="20"/>
        </w:rPr>
        <w:t xml:space="preserve"> </w:t>
      </w:r>
      <w:r>
        <w:rPr>
          <w:spacing w:val="-4"/>
          <w:w w:val="85"/>
          <w:sz w:val="20"/>
        </w:rPr>
        <w:t>Victoria</w:t>
      </w:r>
      <w:r>
        <w:rPr>
          <w:sz w:val="20"/>
        </w:rPr>
        <w:t xml:space="preserve"> </w:t>
      </w:r>
      <w:r>
        <w:rPr>
          <w:spacing w:val="-4"/>
          <w:w w:val="85"/>
          <w:sz w:val="20"/>
        </w:rPr>
        <w:t>particularly</w:t>
      </w:r>
      <w:r>
        <w:rPr>
          <w:sz w:val="20"/>
        </w:rPr>
        <w:t xml:space="preserve"> </w:t>
      </w:r>
      <w:r>
        <w:rPr>
          <w:spacing w:val="-4"/>
          <w:w w:val="85"/>
          <w:sz w:val="20"/>
        </w:rPr>
        <w:t>at</w:t>
      </w:r>
      <w:r>
        <w:rPr>
          <w:sz w:val="20"/>
        </w:rPr>
        <w:t xml:space="preserve"> </w:t>
      </w:r>
      <w:r>
        <w:rPr>
          <w:spacing w:val="-4"/>
          <w:w w:val="85"/>
          <w:sz w:val="20"/>
        </w:rPr>
        <w:t>Entebbe,</w:t>
      </w:r>
      <w:r>
        <w:rPr>
          <w:sz w:val="20"/>
        </w:rPr>
        <w:t xml:space="preserve"> </w:t>
      </w:r>
      <w:r>
        <w:rPr>
          <w:spacing w:val="-4"/>
          <w:w w:val="85"/>
          <w:sz w:val="20"/>
        </w:rPr>
        <w:t>Lugazi,</w:t>
      </w:r>
      <w:r>
        <w:rPr>
          <w:sz w:val="20"/>
        </w:rPr>
        <w:t xml:space="preserve"> </w:t>
      </w:r>
      <w:r>
        <w:rPr>
          <w:spacing w:val="-4"/>
          <w:w w:val="85"/>
          <w:sz w:val="20"/>
        </w:rPr>
        <w:t>Jinja</w:t>
      </w:r>
      <w:r>
        <w:rPr>
          <w:sz w:val="20"/>
        </w:rPr>
        <w:t xml:space="preserve"> </w:t>
      </w:r>
      <w:r>
        <w:rPr>
          <w:spacing w:val="-4"/>
          <w:w w:val="85"/>
          <w:sz w:val="20"/>
        </w:rPr>
        <w:t>and</w:t>
      </w:r>
      <w:r>
        <w:rPr>
          <w:sz w:val="20"/>
        </w:rPr>
        <w:t xml:space="preserve"> </w:t>
      </w:r>
      <w:r>
        <w:rPr>
          <w:spacing w:val="-4"/>
          <w:w w:val="85"/>
          <w:sz w:val="20"/>
        </w:rPr>
        <w:t>Mukono</w:t>
      </w:r>
      <w:r>
        <w:rPr>
          <w:sz w:val="20"/>
        </w:rPr>
        <w:t xml:space="preserve"> </w:t>
      </w:r>
      <w:r>
        <w:rPr>
          <w:spacing w:val="-4"/>
          <w:w w:val="85"/>
          <w:sz w:val="20"/>
        </w:rPr>
        <w:t>as</w:t>
      </w:r>
      <w:r>
        <w:rPr>
          <w:sz w:val="20"/>
        </w:rPr>
        <w:t xml:space="preserve"> </w:t>
      </w:r>
      <w:r>
        <w:rPr>
          <w:spacing w:val="-4"/>
          <w:w w:val="85"/>
          <w:sz w:val="20"/>
        </w:rPr>
        <w:t>well</w:t>
      </w:r>
      <w:r>
        <w:rPr>
          <w:sz w:val="20"/>
        </w:rPr>
        <w:t xml:space="preserve"> </w:t>
      </w:r>
      <w:r>
        <w:rPr>
          <w:spacing w:val="-4"/>
          <w:w w:val="85"/>
          <w:sz w:val="20"/>
        </w:rPr>
        <w:t>as</w:t>
      </w:r>
      <w:r>
        <w:rPr>
          <w:sz w:val="20"/>
        </w:rPr>
        <w:t xml:space="preserve"> </w:t>
      </w:r>
      <w:r>
        <w:rPr>
          <w:spacing w:val="-4"/>
          <w:w w:val="85"/>
          <w:sz w:val="20"/>
        </w:rPr>
        <w:t>L.Kyoga</w:t>
      </w:r>
      <w:r>
        <w:rPr>
          <w:sz w:val="20"/>
        </w:rPr>
        <w:t xml:space="preserve"> </w:t>
      </w:r>
      <w:r>
        <w:rPr>
          <w:spacing w:val="-4"/>
          <w:w w:val="85"/>
          <w:sz w:val="20"/>
        </w:rPr>
        <w:t>shores</w:t>
      </w:r>
      <w:r>
        <w:rPr>
          <w:sz w:val="20"/>
        </w:rPr>
        <w:t xml:space="preserve"> </w:t>
      </w:r>
      <w:r>
        <w:rPr>
          <w:spacing w:val="-4"/>
          <w:w w:val="85"/>
          <w:sz w:val="20"/>
        </w:rPr>
        <w:t>like</w:t>
      </w:r>
      <w:r>
        <w:rPr>
          <w:sz w:val="20"/>
        </w:rPr>
        <w:t xml:space="preserve"> </w:t>
      </w:r>
      <w:r>
        <w:rPr>
          <w:spacing w:val="-4"/>
          <w:w w:val="85"/>
          <w:sz w:val="20"/>
        </w:rPr>
        <w:t>some</w:t>
      </w:r>
      <w:r>
        <w:rPr>
          <w:sz w:val="20"/>
        </w:rPr>
        <w:t xml:space="preserve"> </w:t>
      </w:r>
      <w:r>
        <w:rPr>
          <w:spacing w:val="-4"/>
          <w:w w:val="85"/>
          <w:sz w:val="20"/>
        </w:rPr>
        <w:t>parts</w:t>
      </w:r>
      <w:r>
        <w:rPr>
          <w:sz w:val="20"/>
        </w:rPr>
        <w:t xml:space="preserve"> </w:t>
      </w:r>
      <w:r>
        <w:rPr>
          <w:spacing w:val="-4"/>
          <w:w w:val="85"/>
          <w:sz w:val="20"/>
        </w:rPr>
        <w:t>of</w:t>
      </w:r>
      <w:r>
        <w:rPr>
          <w:sz w:val="20"/>
        </w:rPr>
        <w:t xml:space="preserve"> </w:t>
      </w:r>
      <w:r>
        <w:rPr>
          <w:spacing w:val="-4"/>
          <w:w w:val="85"/>
          <w:sz w:val="20"/>
        </w:rPr>
        <w:t>Soroti</w:t>
      </w:r>
      <w:r>
        <w:rPr>
          <w:sz w:val="20"/>
        </w:rPr>
        <w:t xml:space="preserve"> </w:t>
      </w:r>
      <w:r>
        <w:rPr>
          <w:spacing w:val="-4"/>
          <w:w w:val="85"/>
          <w:sz w:val="20"/>
        </w:rPr>
        <w:t>and</w:t>
      </w:r>
      <w:r>
        <w:rPr>
          <w:sz w:val="20"/>
        </w:rPr>
        <w:t xml:space="preserve"> </w:t>
      </w:r>
      <w:r>
        <w:rPr>
          <w:spacing w:val="-4"/>
          <w:w w:val="85"/>
          <w:sz w:val="20"/>
        </w:rPr>
        <w:t>Kumi.</w:t>
      </w:r>
    </w:p>
    <w:p w:rsidR="00E5575B" w:rsidRDefault="00E5575B">
      <w:pPr>
        <w:jc w:val="both"/>
        <w:rPr>
          <w:sz w:val="20"/>
        </w:rPr>
        <w:sectPr w:rsidR="00E5575B">
          <w:pgSz w:w="12240" w:h="15840"/>
          <w:pgMar w:top="900" w:right="0" w:bottom="1100" w:left="80" w:header="704" w:footer="881" w:gutter="0"/>
          <w:cols w:space="720"/>
        </w:sectPr>
      </w:pPr>
    </w:p>
    <w:p w:rsidR="00E5575B" w:rsidRDefault="00E5575B">
      <w:pPr>
        <w:pStyle w:val="BodyText"/>
        <w:spacing w:before="45"/>
        <w:ind w:left="0"/>
      </w:pPr>
    </w:p>
    <w:p w:rsidR="00E5575B" w:rsidRDefault="00D512E5">
      <w:pPr>
        <w:ind w:left="460" w:right="712" w:firstLine="900"/>
        <w:rPr>
          <w:sz w:val="20"/>
        </w:rPr>
      </w:pPr>
      <w:r>
        <w:rPr>
          <w:w w:val="80"/>
          <w:sz w:val="20"/>
        </w:rPr>
        <w:t>Where</w:t>
      </w:r>
      <w:r>
        <w:rPr>
          <w:sz w:val="20"/>
        </w:rPr>
        <w:t xml:space="preserve"> </w:t>
      </w:r>
      <w:r>
        <w:rPr>
          <w:w w:val="80"/>
          <w:sz w:val="20"/>
        </w:rPr>
        <w:t>as</w:t>
      </w:r>
      <w:r>
        <w:rPr>
          <w:sz w:val="20"/>
        </w:rPr>
        <w:t xml:space="preserve"> </w:t>
      </w:r>
      <w:r>
        <w:rPr>
          <w:w w:val="80"/>
          <w:sz w:val="20"/>
        </w:rPr>
        <w:t>areas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Karamoja</w:t>
      </w:r>
      <w:r>
        <w:rPr>
          <w:sz w:val="20"/>
        </w:rPr>
        <w:t xml:space="preserve"> </w:t>
      </w:r>
      <w:r>
        <w:rPr>
          <w:w w:val="80"/>
          <w:sz w:val="20"/>
        </w:rPr>
        <w:t>region</w:t>
      </w:r>
      <w:r>
        <w:rPr>
          <w:sz w:val="20"/>
        </w:rPr>
        <w:t xml:space="preserve"> </w:t>
      </w:r>
      <w:r>
        <w:rPr>
          <w:w w:val="80"/>
          <w:sz w:val="20"/>
        </w:rPr>
        <w:t>in</w:t>
      </w:r>
      <w:r>
        <w:rPr>
          <w:sz w:val="20"/>
        </w:rPr>
        <w:t xml:space="preserve"> </w:t>
      </w:r>
      <w:r>
        <w:rPr>
          <w:w w:val="80"/>
          <w:sz w:val="20"/>
        </w:rPr>
        <w:t>Kaabong,</w:t>
      </w:r>
      <w:r>
        <w:rPr>
          <w:sz w:val="20"/>
        </w:rPr>
        <w:t xml:space="preserve"> </w:t>
      </w:r>
      <w:r>
        <w:rPr>
          <w:w w:val="80"/>
          <w:sz w:val="20"/>
        </w:rPr>
        <w:t>Kotido</w:t>
      </w:r>
      <w:r>
        <w:rPr>
          <w:sz w:val="20"/>
        </w:rPr>
        <w:t xml:space="preserve"> </w:t>
      </w:r>
      <w:r>
        <w:rPr>
          <w:w w:val="80"/>
          <w:sz w:val="20"/>
        </w:rPr>
        <w:t>and</w:t>
      </w:r>
      <w:r>
        <w:rPr>
          <w:sz w:val="20"/>
        </w:rPr>
        <w:t xml:space="preserve"> </w:t>
      </w:r>
      <w:r>
        <w:rPr>
          <w:w w:val="80"/>
          <w:sz w:val="20"/>
        </w:rPr>
        <w:t>Moroto</w:t>
      </w:r>
      <w:r>
        <w:rPr>
          <w:sz w:val="20"/>
        </w:rPr>
        <w:t xml:space="preserve"> </w:t>
      </w:r>
      <w:r>
        <w:rPr>
          <w:w w:val="80"/>
          <w:sz w:val="20"/>
        </w:rPr>
        <w:t>with</w:t>
      </w:r>
      <w:r>
        <w:rPr>
          <w:sz w:val="20"/>
        </w:rPr>
        <w:t xml:space="preserve"> </w:t>
      </w:r>
      <w:r>
        <w:rPr>
          <w:rFonts w:ascii="Arial"/>
          <w:b/>
          <w:w w:val="80"/>
          <w:sz w:val="20"/>
        </w:rPr>
        <w:t>few</w:t>
      </w:r>
      <w:r>
        <w:rPr>
          <w:rFonts w:ascii="Arial"/>
          <w:b/>
          <w:sz w:val="20"/>
        </w:rPr>
        <w:t xml:space="preserve"> </w:t>
      </w:r>
      <w:r>
        <w:rPr>
          <w:rFonts w:ascii="Arial"/>
          <w:b/>
          <w:w w:val="80"/>
          <w:sz w:val="20"/>
        </w:rPr>
        <w:t>or limited</w:t>
      </w:r>
      <w:r>
        <w:rPr>
          <w:rFonts w:ascii="Arial"/>
          <w:b/>
          <w:sz w:val="20"/>
        </w:rPr>
        <w:t xml:space="preserve"> </w:t>
      </w:r>
      <w:r>
        <w:rPr>
          <w:rFonts w:ascii="Arial"/>
          <w:b/>
          <w:w w:val="80"/>
          <w:sz w:val="20"/>
        </w:rPr>
        <w:t>lakes</w:t>
      </w:r>
      <w:r>
        <w:rPr>
          <w:rFonts w:ascii="Arial"/>
          <w:b/>
          <w:sz w:val="20"/>
        </w:rPr>
        <w:t xml:space="preserve"> </w:t>
      </w:r>
      <w:r>
        <w:rPr>
          <w:rFonts w:ascii="Arial"/>
          <w:b/>
          <w:w w:val="80"/>
          <w:sz w:val="20"/>
        </w:rPr>
        <w:t>and</w:t>
      </w:r>
      <w:r>
        <w:rPr>
          <w:rFonts w:ascii="Arial"/>
          <w:b/>
          <w:sz w:val="20"/>
        </w:rPr>
        <w:t xml:space="preserve"> </w:t>
      </w:r>
      <w:r>
        <w:rPr>
          <w:rFonts w:ascii="Arial"/>
          <w:b/>
          <w:w w:val="80"/>
          <w:sz w:val="20"/>
        </w:rPr>
        <w:t>rivers</w:t>
      </w:r>
      <w:r>
        <w:rPr>
          <w:rFonts w:ascii="Arial"/>
          <w:b/>
          <w:sz w:val="20"/>
        </w:rPr>
        <w:t xml:space="preserve"> </w:t>
      </w:r>
      <w:r>
        <w:rPr>
          <w:w w:val="80"/>
          <w:sz w:val="20"/>
        </w:rPr>
        <w:t>have</w:t>
      </w:r>
      <w:r>
        <w:rPr>
          <w:sz w:val="20"/>
        </w:rPr>
        <w:t xml:space="preserve"> </w:t>
      </w:r>
      <w:r>
        <w:rPr>
          <w:rFonts w:ascii="Arial"/>
          <w:b/>
          <w:w w:val="80"/>
          <w:sz w:val="20"/>
        </w:rPr>
        <w:t>less</w:t>
      </w:r>
      <w:r>
        <w:rPr>
          <w:rFonts w:ascii="Arial"/>
          <w:b/>
          <w:sz w:val="20"/>
        </w:rPr>
        <w:t xml:space="preserve"> </w:t>
      </w:r>
      <w:r>
        <w:rPr>
          <w:rFonts w:ascii="Arial"/>
          <w:b/>
          <w:w w:val="80"/>
          <w:sz w:val="20"/>
        </w:rPr>
        <w:t>humidity</w:t>
      </w:r>
      <w:r>
        <w:rPr>
          <w:rFonts w:ascii="Arial"/>
          <w:b/>
          <w:sz w:val="20"/>
        </w:rPr>
        <w:t xml:space="preserve"> </w:t>
      </w:r>
      <w:r>
        <w:rPr>
          <w:w w:val="80"/>
          <w:sz w:val="20"/>
        </w:rPr>
        <w:t xml:space="preserve">thus </w:t>
      </w:r>
      <w:r>
        <w:rPr>
          <w:spacing w:val="-2"/>
          <w:w w:val="90"/>
          <w:sz w:val="20"/>
        </w:rPr>
        <w:t>little</w:t>
      </w:r>
      <w:r>
        <w:rPr>
          <w:spacing w:val="-5"/>
          <w:w w:val="90"/>
          <w:sz w:val="20"/>
        </w:rPr>
        <w:t xml:space="preserve"> </w:t>
      </w:r>
      <w:r>
        <w:rPr>
          <w:spacing w:val="-2"/>
          <w:w w:val="90"/>
          <w:sz w:val="20"/>
        </w:rPr>
        <w:t>or</w:t>
      </w:r>
      <w:r>
        <w:rPr>
          <w:spacing w:val="-4"/>
          <w:w w:val="90"/>
          <w:sz w:val="20"/>
        </w:rPr>
        <w:t xml:space="preserve"> </w:t>
      </w:r>
      <w:r>
        <w:rPr>
          <w:spacing w:val="-2"/>
          <w:w w:val="90"/>
          <w:sz w:val="20"/>
        </w:rPr>
        <w:t>no</w:t>
      </w:r>
      <w:r>
        <w:rPr>
          <w:spacing w:val="-4"/>
          <w:w w:val="90"/>
          <w:sz w:val="20"/>
        </w:rPr>
        <w:t xml:space="preserve"> </w:t>
      </w:r>
      <w:r>
        <w:rPr>
          <w:spacing w:val="-2"/>
          <w:w w:val="90"/>
          <w:sz w:val="20"/>
        </w:rPr>
        <w:t>rainfall</w:t>
      </w:r>
      <w:r>
        <w:rPr>
          <w:spacing w:val="-5"/>
          <w:w w:val="90"/>
          <w:sz w:val="20"/>
        </w:rPr>
        <w:t xml:space="preserve"> </w:t>
      </w:r>
      <w:r>
        <w:rPr>
          <w:spacing w:val="-2"/>
          <w:w w:val="90"/>
          <w:sz w:val="20"/>
        </w:rPr>
        <w:t>in</w:t>
      </w:r>
      <w:r>
        <w:rPr>
          <w:spacing w:val="-5"/>
          <w:w w:val="90"/>
          <w:sz w:val="20"/>
        </w:rPr>
        <w:t xml:space="preserve"> </w:t>
      </w:r>
      <w:r>
        <w:rPr>
          <w:spacing w:val="-2"/>
          <w:w w:val="90"/>
          <w:sz w:val="20"/>
        </w:rPr>
        <w:t>those</w:t>
      </w:r>
      <w:r>
        <w:rPr>
          <w:spacing w:val="-5"/>
          <w:w w:val="90"/>
          <w:sz w:val="20"/>
        </w:rPr>
        <w:t xml:space="preserve"> </w:t>
      </w:r>
      <w:r>
        <w:rPr>
          <w:spacing w:val="-2"/>
          <w:w w:val="90"/>
          <w:sz w:val="20"/>
        </w:rPr>
        <w:t>areas.</w:t>
      </w:r>
    </w:p>
    <w:p w:rsidR="00E5575B" w:rsidRDefault="00D512E5">
      <w:pPr>
        <w:spacing w:before="3"/>
        <w:ind w:left="460" w:right="712"/>
        <w:rPr>
          <w:sz w:val="20"/>
        </w:rPr>
      </w:pPr>
      <w:r>
        <w:rPr>
          <w:rFonts w:ascii="Arial"/>
          <w:b/>
          <w:w w:val="85"/>
          <w:sz w:val="20"/>
        </w:rPr>
        <w:t xml:space="preserve">These lakes </w:t>
      </w:r>
      <w:r>
        <w:rPr>
          <w:w w:val="85"/>
          <w:sz w:val="20"/>
        </w:rPr>
        <w:t xml:space="preserve">also especially L.Victoria have been </w:t>
      </w:r>
      <w:r>
        <w:rPr>
          <w:rFonts w:ascii="Arial"/>
          <w:b/>
          <w:w w:val="85"/>
          <w:sz w:val="20"/>
        </w:rPr>
        <w:t xml:space="preserve">great rechargers </w:t>
      </w:r>
      <w:r>
        <w:rPr>
          <w:w w:val="85"/>
          <w:sz w:val="20"/>
        </w:rPr>
        <w:t>of the dry South east trade</w:t>
      </w:r>
      <w:r>
        <w:rPr>
          <w:spacing w:val="-2"/>
          <w:sz w:val="20"/>
        </w:rPr>
        <w:t xml:space="preserve"> </w:t>
      </w:r>
      <w:r>
        <w:rPr>
          <w:w w:val="85"/>
          <w:sz w:val="20"/>
        </w:rPr>
        <w:t xml:space="preserve">winds as they blow over them. Since these winds </w:t>
      </w:r>
      <w:r>
        <w:rPr>
          <w:w w:val="80"/>
          <w:sz w:val="20"/>
        </w:rPr>
        <w:t>dropped</w:t>
      </w:r>
      <w:r>
        <w:rPr>
          <w:sz w:val="20"/>
        </w:rPr>
        <w:t xml:space="preserve"> </w:t>
      </w:r>
      <w:r>
        <w:rPr>
          <w:w w:val="80"/>
          <w:sz w:val="20"/>
        </w:rPr>
        <w:t>much</w:t>
      </w:r>
      <w:r>
        <w:rPr>
          <w:sz w:val="20"/>
        </w:rPr>
        <w:t xml:space="preserve"> </w:t>
      </w:r>
      <w:r>
        <w:rPr>
          <w:w w:val="80"/>
          <w:sz w:val="20"/>
        </w:rPr>
        <w:t>of</w:t>
      </w:r>
      <w:r>
        <w:rPr>
          <w:sz w:val="20"/>
        </w:rPr>
        <w:t xml:space="preserve"> </w:t>
      </w:r>
      <w:r>
        <w:rPr>
          <w:w w:val="80"/>
          <w:sz w:val="20"/>
        </w:rPr>
        <w:t>their</w:t>
      </w:r>
      <w:r>
        <w:rPr>
          <w:sz w:val="20"/>
        </w:rPr>
        <w:t xml:space="preserve"> </w:t>
      </w:r>
      <w:r>
        <w:rPr>
          <w:w w:val="80"/>
          <w:sz w:val="20"/>
        </w:rPr>
        <w:t>warm</w:t>
      </w:r>
      <w:r>
        <w:rPr>
          <w:sz w:val="20"/>
        </w:rPr>
        <w:t xml:space="preserve"> </w:t>
      </w:r>
      <w:r>
        <w:rPr>
          <w:w w:val="80"/>
          <w:sz w:val="20"/>
        </w:rPr>
        <w:t>moisture</w:t>
      </w:r>
      <w:r>
        <w:rPr>
          <w:sz w:val="20"/>
        </w:rPr>
        <w:t xml:space="preserve"> </w:t>
      </w:r>
      <w:r>
        <w:rPr>
          <w:w w:val="80"/>
          <w:sz w:val="20"/>
        </w:rPr>
        <w:t>in</w:t>
      </w:r>
      <w:r>
        <w:rPr>
          <w:sz w:val="20"/>
        </w:rPr>
        <w:t xml:space="preserve"> </w:t>
      </w:r>
      <w:r>
        <w:rPr>
          <w:w w:val="80"/>
          <w:sz w:val="20"/>
        </w:rPr>
        <w:t>Tanzania,</w:t>
      </w:r>
      <w:r>
        <w:rPr>
          <w:sz w:val="20"/>
        </w:rPr>
        <w:t xml:space="preserve"> </w:t>
      </w:r>
      <w:r>
        <w:rPr>
          <w:w w:val="80"/>
          <w:sz w:val="20"/>
        </w:rPr>
        <w:t>they</w:t>
      </w:r>
      <w:r>
        <w:rPr>
          <w:sz w:val="20"/>
        </w:rPr>
        <w:t xml:space="preserve"> </w:t>
      </w:r>
      <w:r>
        <w:rPr>
          <w:w w:val="80"/>
          <w:sz w:val="20"/>
        </w:rPr>
        <w:t>are</w:t>
      </w:r>
      <w:r>
        <w:rPr>
          <w:sz w:val="20"/>
        </w:rPr>
        <w:t xml:space="preserve"> </w:t>
      </w:r>
      <w:r>
        <w:rPr>
          <w:rFonts w:ascii="Arial"/>
          <w:b/>
          <w:w w:val="80"/>
          <w:sz w:val="20"/>
        </w:rPr>
        <w:t>recharged</w:t>
      </w:r>
      <w:r>
        <w:rPr>
          <w:rFonts w:ascii="Arial"/>
          <w:b/>
          <w:sz w:val="20"/>
        </w:rPr>
        <w:t xml:space="preserve"> </w:t>
      </w:r>
      <w:r>
        <w:rPr>
          <w:w w:val="80"/>
          <w:sz w:val="20"/>
        </w:rPr>
        <w:t>and</w:t>
      </w:r>
      <w:r>
        <w:rPr>
          <w:sz w:val="20"/>
        </w:rPr>
        <w:t xml:space="preserve"> </w:t>
      </w:r>
      <w:r>
        <w:rPr>
          <w:rFonts w:ascii="Arial"/>
          <w:b/>
          <w:w w:val="80"/>
          <w:sz w:val="20"/>
        </w:rPr>
        <w:t>become</w:t>
      </w:r>
      <w:r>
        <w:rPr>
          <w:rFonts w:ascii="Arial"/>
          <w:b/>
          <w:sz w:val="20"/>
        </w:rPr>
        <w:t xml:space="preserve"> </w:t>
      </w:r>
      <w:r>
        <w:rPr>
          <w:rFonts w:ascii="Arial"/>
          <w:b/>
          <w:w w:val="80"/>
          <w:sz w:val="20"/>
        </w:rPr>
        <w:t>warm with</w:t>
      </w:r>
      <w:r>
        <w:rPr>
          <w:rFonts w:ascii="Arial"/>
          <w:b/>
          <w:sz w:val="20"/>
        </w:rPr>
        <w:t xml:space="preserve"> </w:t>
      </w:r>
      <w:r>
        <w:rPr>
          <w:rFonts w:ascii="Arial"/>
          <w:b/>
          <w:w w:val="80"/>
          <w:sz w:val="20"/>
        </w:rPr>
        <w:t>moist</w:t>
      </w:r>
      <w:r>
        <w:rPr>
          <w:rFonts w:ascii="Arial"/>
          <w:b/>
          <w:sz w:val="20"/>
        </w:rPr>
        <w:t xml:space="preserve"> </w:t>
      </w:r>
      <w:r>
        <w:rPr>
          <w:rFonts w:ascii="Arial"/>
          <w:b/>
          <w:w w:val="80"/>
          <w:sz w:val="20"/>
        </w:rPr>
        <w:t>again</w:t>
      </w:r>
      <w:r>
        <w:rPr>
          <w:rFonts w:ascii="Arial"/>
          <w:b/>
          <w:sz w:val="20"/>
        </w:rPr>
        <w:t xml:space="preserve"> </w:t>
      </w:r>
      <w:r>
        <w:rPr>
          <w:rFonts w:ascii="Arial"/>
          <w:b/>
          <w:w w:val="80"/>
          <w:sz w:val="20"/>
        </w:rPr>
        <w:t>to form rain</w:t>
      </w:r>
      <w:r>
        <w:rPr>
          <w:rFonts w:ascii="Arial"/>
          <w:b/>
          <w:sz w:val="20"/>
        </w:rPr>
        <w:t xml:space="preserve"> </w:t>
      </w:r>
      <w:r>
        <w:rPr>
          <w:w w:val="80"/>
          <w:sz w:val="20"/>
        </w:rPr>
        <w:t>on</w:t>
      </w:r>
      <w:r>
        <w:rPr>
          <w:sz w:val="20"/>
        </w:rPr>
        <w:t xml:space="preserve"> </w:t>
      </w:r>
      <w:r>
        <w:rPr>
          <w:w w:val="80"/>
          <w:sz w:val="20"/>
        </w:rPr>
        <w:t>shores</w:t>
      </w:r>
      <w:r>
        <w:rPr>
          <w:sz w:val="20"/>
        </w:rPr>
        <w:t xml:space="preserve"> </w:t>
      </w:r>
      <w:r>
        <w:rPr>
          <w:w w:val="80"/>
          <w:sz w:val="20"/>
        </w:rPr>
        <w:t>of</w:t>
      </w:r>
      <w:r>
        <w:rPr>
          <w:sz w:val="20"/>
        </w:rPr>
        <w:t xml:space="preserve"> </w:t>
      </w:r>
      <w:r>
        <w:rPr>
          <w:w w:val="80"/>
          <w:sz w:val="20"/>
        </w:rPr>
        <w:t>L.Victoria.</w:t>
      </w:r>
    </w:p>
    <w:p w:rsidR="00E5575B" w:rsidRDefault="00E5575B">
      <w:pPr>
        <w:pStyle w:val="BodyText"/>
        <w:spacing w:before="5"/>
        <w:ind w:left="0"/>
      </w:pPr>
    </w:p>
    <w:p w:rsidR="00E5575B" w:rsidRDefault="00D512E5">
      <w:pPr>
        <w:pStyle w:val="ListParagraph"/>
        <w:numPr>
          <w:ilvl w:val="1"/>
          <w:numId w:val="25"/>
        </w:numPr>
        <w:tabs>
          <w:tab w:val="left" w:pos="840"/>
        </w:tabs>
        <w:spacing w:line="237" w:lineRule="auto"/>
        <w:ind w:right="717" w:firstLine="0"/>
        <w:rPr>
          <w:sz w:val="20"/>
        </w:rPr>
      </w:pPr>
      <w:r>
        <w:rPr>
          <w:rFonts w:ascii="Arial" w:hAnsi="Arial"/>
          <w:b/>
          <w:w w:val="85"/>
          <w:sz w:val="20"/>
        </w:rPr>
        <w:t xml:space="preserve">ALTITUDE </w:t>
      </w:r>
      <w:r>
        <w:rPr>
          <w:w w:val="85"/>
          <w:sz w:val="20"/>
        </w:rPr>
        <w:t xml:space="preserve">influences the atmospheric pressure, rainfall and the temperatures of a place in that; because the </w:t>
      </w:r>
      <w:r>
        <w:rPr>
          <w:rFonts w:ascii="Arial" w:hAnsi="Arial"/>
          <w:b/>
          <w:w w:val="85"/>
          <w:sz w:val="20"/>
        </w:rPr>
        <w:t>higher you go, the cooler it becomes</w:t>
      </w:r>
      <w:r>
        <w:rPr>
          <w:w w:val="85"/>
          <w:sz w:val="20"/>
        </w:rPr>
        <w:t>, so as the height of land increases, temperature decreases at an average of 1</w:t>
      </w:r>
      <w:r>
        <w:rPr>
          <w:w w:val="85"/>
          <w:position w:val="5"/>
          <w:sz w:val="13"/>
        </w:rPr>
        <w:t>0</w:t>
      </w:r>
      <w:r>
        <w:rPr>
          <w:spacing w:val="14"/>
          <w:position w:val="5"/>
          <w:sz w:val="13"/>
        </w:rPr>
        <w:t xml:space="preserve"> </w:t>
      </w:r>
      <w:r>
        <w:rPr>
          <w:w w:val="85"/>
          <w:sz w:val="20"/>
        </w:rPr>
        <w:t xml:space="preserve">C of every 150 metres of asent which known as </w:t>
      </w:r>
      <w:r>
        <w:rPr>
          <w:rFonts w:ascii="Arial" w:hAnsi="Arial"/>
          <w:b/>
          <w:w w:val="85"/>
          <w:sz w:val="20"/>
        </w:rPr>
        <w:t>normal lapse</w:t>
      </w:r>
      <w:r>
        <w:rPr>
          <w:rFonts w:ascii="Arial" w:hAnsi="Arial"/>
          <w:b/>
          <w:spacing w:val="-1"/>
          <w:w w:val="85"/>
          <w:sz w:val="20"/>
        </w:rPr>
        <w:t xml:space="preserve"> </w:t>
      </w:r>
      <w:r>
        <w:rPr>
          <w:rFonts w:ascii="Arial" w:hAnsi="Arial"/>
          <w:b/>
          <w:w w:val="85"/>
          <w:sz w:val="20"/>
        </w:rPr>
        <w:t xml:space="preserve">rate </w:t>
      </w:r>
      <w:r>
        <w:rPr>
          <w:w w:val="85"/>
          <w:sz w:val="20"/>
        </w:rPr>
        <w:t xml:space="preserve">which has made </w:t>
      </w:r>
      <w:r>
        <w:rPr>
          <w:rFonts w:ascii="Arial" w:hAnsi="Arial"/>
          <w:b/>
          <w:w w:val="85"/>
          <w:sz w:val="20"/>
        </w:rPr>
        <w:t>the</w:t>
      </w:r>
      <w:r>
        <w:rPr>
          <w:rFonts w:ascii="Arial" w:hAnsi="Arial"/>
          <w:b/>
          <w:spacing w:val="-4"/>
          <w:w w:val="85"/>
          <w:sz w:val="20"/>
        </w:rPr>
        <w:t xml:space="preserve"> </w:t>
      </w:r>
      <w:r>
        <w:rPr>
          <w:rFonts w:ascii="Arial" w:hAnsi="Arial"/>
          <w:b/>
          <w:w w:val="85"/>
          <w:sz w:val="20"/>
        </w:rPr>
        <w:t>higher</w:t>
      </w:r>
      <w:r>
        <w:rPr>
          <w:rFonts w:ascii="Arial" w:hAnsi="Arial"/>
          <w:b/>
          <w:spacing w:val="-1"/>
          <w:w w:val="85"/>
          <w:sz w:val="20"/>
        </w:rPr>
        <w:t xml:space="preserve"> </w:t>
      </w:r>
      <w:r>
        <w:rPr>
          <w:rFonts w:ascii="Arial" w:hAnsi="Arial"/>
          <w:b/>
          <w:w w:val="85"/>
          <w:sz w:val="20"/>
        </w:rPr>
        <w:t>altitude</w:t>
      </w:r>
      <w:r>
        <w:rPr>
          <w:rFonts w:ascii="Arial" w:hAnsi="Arial"/>
          <w:b/>
          <w:spacing w:val="-3"/>
          <w:w w:val="85"/>
          <w:sz w:val="20"/>
        </w:rPr>
        <w:t xml:space="preserve"> </w:t>
      </w:r>
      <w:r>
        <w:rPr>
          <w:rFonts w:ascii="Arial" w:hAnsi="Arial"/>
          <w:b/>
          <w:w w:val="85"/>
          <w:sz w:val="20"/>
        </w:rPr>
        <w:t xml:space="preserve">areas </w:t>
      </w:r>
      <w:r>
        <w:rPr>
          <w:w w:val="85"/>
          <w:sz w:val="20"/>
        </w:rPr>
        <w:t xml:space="preserve">of Uganda such as Rwenzori in Kabarole, Elgon in Mbale, Moroto and Muhavura in Kisoro, which are above 3000 meters above sea level to </w:t>
      </w:r>
      <w:r>
        <w:rPr>
          <w:rFonts w:ascii="Arial" w:hAnsi="Arial"/>
          <w:b/>
          <w:w w:val="85"/>
          <w:sz w:val="20"/>
        </w:rPr>
        <w:t xml:space="preserve">experience relatively cool temperatures </w:t>
      </w:r>
      <w:r>
        <w:rPr>
          <w:w w:val="85"/>
          <w:sz w:val="20"/>
        </w:rPr>
        <w:t>ranging from</w:t>
      </w:r>
      <w:r>
        <w:rPr>
          <w:sz w:val="20"/>
        </w:rPr>
        <w:t xml:space="preserve"> </w:t>
      </w:r>
      <w:r>
        <w:rPr>
          <w:w w:val="85"/>
          <w:sz w:val="20"/>
        </w:rPr>
        <w:t>18°C -</w:t>
      </w:r>
      <w:r>
        <w:rPr>
          <w:sz w:val="20"/>
        </w:rPr>
        <w:t xml:space="preserve"> </w:t>
      </w:r>
      <w:r>
        <w:rPr>
          <w:w w:val="85"/>
          <w:sz w:val="20"/>
        </w:rPr>
        <w:t>0°C and to receive heavy relief</w:t>
      </w:r>
    </w:p>
    <w:p w:rsidR="00E5575B" w:rsidRDefault="00D512E5">
      <w:pPr>
        <w:pStyle w:val="BodyText"/>
        <w:tabs>
          <w:tab w:val="left" w:pos="11982"/>
        </w:tabs>
        <w:spacing w:before="6" w:line="244" w:lineRule="auto"/>
        <w:ind w:left="460" w:right="-44"/>
        <w:jc w:val="both"/>
      </w:pPr>
      <w:proofErr w:type="gramStart"/>
      <w:r>
        <w:rPr>
          <w:w w:val="90"/>
        </w:rPr>
        <w:t>rains</w:t>
      </w:r>
      <w:proofErr w:type="gramEnd"/>
      <w:r>
        <w:rPr>
          <w:w w:val="90"/>
        </w:rPr>
        <w:t xml:space="preserve"> of over 1500mm on the windward side while at 4800 meters precipitation falls as snow especially on Rwenzori.</w:t>
      </w:r>
      <w:r>
        <w:tab/>
      </w:r>
      <w:proofErr w:type="gramStart"/>
      <w:r>
        <w:rPr>
          <w:spacing w:val="-8"/>
          <w:w w:val="85"/>
        </w:rPr>
        <w:t>On</w:t>
      </w:r>
      <w:r>
        <w:rPr>
          <w:w w:val="85"/>
        </w:rPr>
        <w:t xml:space="preserve"> because</w:t>
      </w:r>
      <w:r>
        <w:rPr>
          <w:spacing w:val="-3"/>
          <w:w w:val="85"/>
        </w:rPr>
        <w:t xml:space="preserve"> </w:t>
      </w:r>
      <w:r>
        <w:rPr>
          <w:w w:val="85"/>
        </w:rPr>
        <w:t>the</w:t>
      </w:r>
      <w:r>
        <w:rPr>
          <w:spacing w:val="-3"/>
          <w:w w:val="85"/>
        </w:rPr>
        <w:t xml:space="preserve"> </w:t>
      </w:r>
      <w:r>
        <w:rPr>
          <w:w w:val="85"/>
        </w:rPr>
        <w:t>temperatures</w:t>
      </w:r>
      <w:r>
        <w:rPr>
          <w:spacing w:val="-3"/>
          <w:w w:val="85"/>
        </w:rPr>
        <w:t xml:space="preserve"> </w:t>
      </w:r>
      <w:r>
        <w:rPr>
          <w:w w:val="85"/>
        </w:rPr>
        <w:t>increase</w:t>
      </w:r>
      <w:r>
        <w:rPr>
          <w:spacing w:val="-3"/>
          <w:w w:val="85"/>
        </w:rPr>
        <w:t xml:space="preserve"> </w:t>
      </w:r>
      <w:r>
        <w:rPr>
          <w:w w:val="85"/>
        </w:rPr>
        <w:t>as</w:t>
      </w:r>
      <w:r>
        <w:rPr>
          <w:spacing w:val="-3"/>
          <w:w w:val="85"/>
        </w:rPr>
        <w:t xml:space="preserve"> </w:t>
      </w:r>
      <w:r>
        <w:rPr>
          <w:w w:val="85"/>
        </w:rPr>
        <w:t>altitude</w:t>
      </w:r>
      <w:r>
        <w:rPr>
          <w:spacing w:val="-3"/>
          <w:w w:val="85"/>
        </w:rPr>
        <w:t xml:space="preserve"> </w:t>
      </w:r>
      <w:r>
        <w:rPr>
          <w:w w:val="85"/>
        </w:rPr>
        <w:t>decreases.</w:t>
      </w:r>
      <w:proofErr w:type="gramEnd"/>
    </w:p>
    <w:p w:rsidR="00E5575B" w:rsidRDefault="00D512E5">
      <w:pPr>
        <w:ind w:left="460" w:right="718"/>
        <w:jc w:val="both"/>
        <w:rPr>
          <w:sz w:val="20"/>
        </w:rPr>
      </w:pPr>
      <w:r>
        <w:rPr>
          <w:w w:val="85"/>
          <w:sz w:val="20"/>
        </w:rPr>
        <w:t xml:space="preserve">Altitude has also led to </w:t>
      </w:r>
      <w:r>
        <w:rPr>
          <w:rFonts w:ascii="Arial"/>
          <w:b/>
          <w:w w:val="85"/>
          <w:sz w:val="20"/>
        </w:rPr>
        <w:t xml:space="preserve">differences in air pressure </w:t>
      </w:r>
      <w:r>
        <w:rPr>
          <w:w w:val="85"/>
          <w:sz w:val="20"/>
        </w:rPr>
        <w:t xml:space="preserve">in the mountainous regions of Uganda. </w:t>
      </w:r>
      <w:r>
        <w:rPr>
          <w:rFonts w:ascii="Arial"/>
          <w:b/>
          <w:w w:val="85"/>
          <w:sz w:val="20"/>
        </w:rPr>
        <w:t xml:space="preserve">Atmospheric pressure decreases with increase in </w:t>
      </w:r>
      <w:r>
        <w:rPr>
          <w:rFonts w:ascii="Arial"/>
          <w:b/>
          <w:spacing w:val="-2"/>
          <w:w w:val="85"/>
          <w:sz w:val="20"/>
        </w:rPr>
        <w:t xml:space="preserve">altitude </w:t>
      </w:r>
      <w:r>
        <w:rPr>
          <w:spacing w:val="-2"/>
          <w:w w:val="85"/>
          <w:sz w:val="20"/>
        </w:rPr>
        <w:t xml:space="preserve">meaning that the </w:t>
      </w:r>
      <w:r>
        <w:rPr>
          <w:rFonts w:ascii="Arial"/>
          <w:b/>
          <w:spacing w:val="-2"/>
          <w:w w:val="85"/>
          <w:sz w:val="20"/>
        </w:rPr>
        <w:t xml:space="preserve">mountain tops </w:t>
      </w:r>
      <w:r>
        <w:rPr>
          <w:spacing w:val="-2"/>
          <w:w w:val="85"/>
          <w:sz w:val="20"/>
        </w:rPr>
        <w:t>have</w:t>
      </w:r>
      <w:r>
        <w:rPr>
          <w:spacing w:val="-5"/>
          <w:sz w:val="20"/>
        </w:rPr>
        <w:t xml:space="preserve"> </w:t>
      </w:r>
      <w:r>
        <w:rPr>
          <w:rFonts w:ascii="Arial"/>
          <w:b/>
          <w:spacing w:val="-2"/>
          <w:w w:val="85"/>
          <w:sz w:val="20"/>
        </w:rPr>
        <w:t xml:space="preserve">lower atmospheric pressure </w:t>
      </w:r>
      <w:r>
        <w:rPr>
          <w:spacing w:val="-2"/>
          <w:w w:val="85"/>
          <w:sz w:val="20"/>
        </w:rPr>
        <w:t xml:space="preserve">due to the less weight of air exerted down on the surface than the foot </w:t>
      </w:r>
      <w:r>
        <w:rPr>
          <w:spacing w:val="-2"/>
          <w:w w:val="90"/>
          <w:sz w:val="20"/>
        </w:rPr>
        <w:t>hills</w:t>
      </w:r>
      <w:r>
        <w:rPr>
          <w:spacing w:val="-5"/>
          <w:w w:val="90"/>
          <w:sz w:val="20"/>
        </w:rPr>
        <w:t xml:space="preserve"> </w:t>
      </w:r>
      <w:r>
        <w:rPr>
          <w:spacing w:val="-2"/>
          <w:w w:val="90"/>
          <w:sz w:val="20"/>
        </w:rPr>
        <w:t>of</w:t>
      </w:r>
      <w:r>
        <w:rPr>
          <w:spacing w:val="-5"/>
          <w:w w:val="90"/>
          <w:sz w:val="20"/>
        </w:rPr>
        <w:t xml:space="preserve"> </w:t>
      </w:r>
      <w:r>
        <w:rPr>
          <w:spacing w:val="-2"/>
          <w:w w:val="90"/>
          <w:sz w:val="20"/>
        </w:rPr>
        <w:t>Mt.</w:t>
      </w:r>
      <w:r>
        <w:rPr>
          <w:spacing w:val="-5"/>
          <w:w w:val="90"/>
          <w:sz w:val="20"/>
        </w:rPr>
        <w:t xml:space="preserve"> </w:t>
      </w:r>
      <w:r>
        <w:rPr>
          <w:spacing w:val="-2"/>
          <w:w w:val="90"/>
          <w:sz w:val="20"/>
        </w:rPr>
        <w:t>Rwenzori</w:t>
      </w:r>
      <w:r>
        <w:rPr>
          <w:spacing w:val="-4"/>
          <w:w w:val="90"/>
          <w:sz w:val="20"/>
        </w:rPr>
        <w:t xml:space="preserve"> </w:t>
      </w:r>
      <w:r>
        <w:rPr>
          <w:spacing w:val="-2"/>
          <w:w w:val="90"/>
          <w:sz w:val="20"/>
        </w:rPr>
        <w:t>in</w:t>
      </w:r>
      <w:r>
        <w:rPr>
          <w:spacing w:val="-5"/>
          <w:w w:val="90"/>
          <w:sz w:val="20"/>
        </w:rPr>
        <w:t xml:space="preserve"> </w:t>
      </w:r>
      <w:r>
        <w:rPr>
          <w:spacing w:val="-2"/>
          <w:w w:val="90"/>
          <w:sz w:val="20"/>
        </w:rPr>
        <w:t>Kasese.</w:t>
      </w:r>
    </w:p>
    <w:p w:rsidR="00E5575B" w:rsidRDefault="00E5575B">
      <w:pPr>
        <w:pStyle w:val="BodyText"/>
        <w:spacing w:before="3"/>
        <w:ind w:left="0"/>
      </w:pPr>
    </w:p>
    <w:p w:rsidR="00E5575B" w:rsidRDefault="00D512E5">
      <w:pPr>
        <w:pStyle w:val="ListParagraph"/>
        <w:numPr>
          <w:ilvl w:val="1"/>
          <w:numId w:val="25"/>
        </w:numPr>
        <w:tabs>
          <w:tab w:val="left" w:pos="819"/>
        </w:tabs>
        <w:spacing w:line="237" w:lineRule="auto"/>
        <w:ind w:right="715" w:firstLine="0"/>
        <w:rPr>
          <w:rFonts w:ascii="Arial" w:hAnsi="Arial"/>
          <w:b/>
          <w:sz w:val="20"/>
        </w:rPr>
      </w:pPr>
      <w:r>
        <w:rPr>
          <w:rFonts w:ascii="Arial" w:hAnsi="Arial"/>
          <w:b/>
          <w:w w:val="80"/>
          <w:sz w:val="20"/>
        </w:rPr>
        <w:t xml:space="preserve">RELIEF </w:t>
      </w:r>
      <w:r>
        <w:rPr>
          <w:w w:val="80"/>
          <w:sz w:val="20"/>
        </w:rPr>
        <w:t>has an</w:t>
      </w:r>
      <w:r>
        <w:rPr>
          <w:sz w:val="20"/>
        </w:rPr>
        <w:t xml:space="preserve"> </w:t>
      </w:r>
      <w:r>
        <w:rPr>
          <w:w w:val="80"/>
          <w:sz w:val="20"/>
        </w:rPr>
        <w:t>effect on the</w:t>
      </w:r>
      <w:r>
        <w:rPr>
          <w:sz w:val="20"/>
        </w:rPr>
        <w:t xml:space="preserve"> </w:t>
      </w:r>
      <w:r>
        <w:rPr>
          <w:rFonts w:ascii="Arial" w:hAnsi="Arial"/>
          <w:b/>
          <w:w w:val="80"/>
          <w:sz w:val="20"/>
        </w:rPr>
        <w:t>temperature variation and rainfall amounts</w:t>
      </w:r>
      <w:r>
        <w:rPr>
          <w:rFonts w:ascii="Arial" w:hAnsi="Arial"/>
          <w:b/>
          <w:sz w:val="20"/>
        </w:rPr>
        <w:t xml:space="preserve"> </w:t>
      </w:r>
      <w:r>
        <w:rPr>
          <w:w w:val="80"/>
          <w:sz w:val="20"/>
        </w:rPr>
        <w:t>in a place in that most</w:t>
      </w:r>
      <w:r>
        <w:rPr>
          <w:sz w:val="20"/>
        </w:rPr>
        <w:t xml:space="preserve"> </w:t>
      </w:r>
      <w:r>
        <w:rPr>
          <w:w w:val="80"/>
          <w:sz w:val="20"/>
        </w:rPr>
        <w:t>highlands of Uganda receive</w:t>
      </w:r>
      <w:r>
        <w:rPr>
          <w:sz w:val="20"/>
        </w:rPr>
        <w:t xml:space="preserve"> </w:t>
      </w:r>
      <w:r>
        <w:rPr>
          <w:rFonts w:ascii="Arial" w:hAnsi="Arial"/>
          <w:b/>
          <w:w w:val="80"/>
          <w:sz w:val="20"/>
        </w:rPr>
        <w:t>heavy rainfall of</w:t>
      </w:r>
      <w:r>
        <w:rPr>
          <w:rFonts w:ascii="Arial" w:hAnsi="Arial"/>
          <w:b/>
          <w:sz w:val="20"/>
        </w:rPr>
        <w:t xml:space="preserve"> </w:t>
      </w:r>
      <w:r>
        <w:rPr>
          <w:rFonts w:ascii="Arial" w:hAnsi="Arial"/>
          <w:b/>
          <w:w w:val="80"/>
          <w:sz w:val="20"/>
        </w:rPr>
        <w:t>over 1500mm</w:t>
      </w:r>
      <w:r>
        <w:rPr>
          <w:rFonts w:ascii="Arial" w:hAnsi="Arial"/>
          <w:b/>
          <w:sz w:val="20"/>
        </w:rPr>
        <w:t xml:space="preserve"> </w:t>
      </w:r>
      <w:r>
        <w:rPr>
          <w:rFonts w:ascii="Arial" w:hAnsi="Arial"/>
          <w:b/>
          <w:w w:val="80"/>
          <w:sz w:val="20"/>
        </w:rPr>
        <w:t>known</w:t>
      </w:r>
      <w:r>
        <w:rPr>
          <w:rFonts w:ascii="Arial" w:hAnsi="Arial"/>
          <w:b/>
          <w:sz w:val="20"/>
        </w:rPr>
        <w:t xml:space="preserve"> </w:t>
      </w:r>
      <w:r>
        <w:rPr>
          <w:rFonts w:ascii="Arial" w:hAnsi="Arial"/>
          <w:b/>
          <w:w w:val="80"/>
          <w:sz w:val="20"/>
        </w:rPr>
        <w:t>as relief</w:t>
      </w:r>
      <w:r>
        <w:rPr>
          <w:rFonts w:ascii="Arial" w:hAnsi="Arial"/>
          <w:b/>
          <w:sz w:val="20"/>
        </w:rPr>
        <w:t xml:space="preserve"> </w:t>
      </w:r>
      <w:r>
        <w:rPr>
          <w:rFonts w:ascii="Arial" w:hAnsi="Arial"/>
          <w:b/>
          <w:w w:val="80"/>
          <w:sz w:val="20"/>
        </w:rPr>
        <w:t>or orographic</w:t>
      </w:r>
      <w:r>
        <w:rPr>
          <w:rFonts w:ascii="Arial" w:hAnsi="Arial"/>
          <w:b/>
          <w:sz w:val="20"/>
        </w:rPr>
        <w:t xml:space="preserve"> </w:t>
      </w:r>
      <w:r>
        <w:rPr>
          <w:w w:val="80"/>
          <w:sz w:val="20"/>
        </w:rPr>
        <w:t>because</w:t>
      </w:r>
      <w:r>
        <w:rPr>
          <w:sz w:val="20"/>
        </w:rPr>
        <w:t xml:space="preserve"> </w:t>
      </w:r>
      <w:r>
        <w:rPr>
          <w:rFonts w:ascii="Arial" w:hAnsi="Arial"/>
          <w:b/>
          <w:w w:val="80"/>
          <w:sz w:val="20"/>
        </w:rPr>
        <w:t>ascending</w:t>
      </w:r>
      <w:r>
        <w:rPr>
          <w:rFonts w:ascii="Arial" w:hAnsi="Arial"/>
          <w:b/>
          <w:sz w:val="20"/>
        </w:rPr>
        <w:t xml:space="preserve"> </w:t>
      </w:r>
      <w:r>
        <w:rPr>
          <w:rFonts w:ascii="Arial" w:hAnsi="Arial"/>
          <w:b/>
          <w:w w:val="80"/>
          <w:sz w:val="20"/>
        </w:rPr>
        <w:t>rain</w:t>
      </w:r>
      <w:r>
        <w:rPr>
          <w:rFonts w:ascii="Arial" w:hAnsi="Arial"/>
          <w:b/>
          <w:sz w:val="20"/>
        </w:rPr>
        <w:t xml:space="preserve"> </w:t>
      </w:r>
      <w:r>
        <w:rPr>
          <w:rFonts w:ascii="Arial" w:hAnsi="Arial"/>
          <w:b/>
          <w:w w:val="80"/>
          <w:sz w:val="20"/>
        </w:rPr>
        <w:t>bearing</w:t>
      </w:r>
      <w:r>
        <w:rPr>
          <w:rFonts w:ascii="Arial" w:hAnsi="Arial"/>
          <w:b/>
          <w:sz w:val="20"/>
        </w:rPr>
        <w:t xml:space="preserve"> </w:t>
      </w:r>
      <w:r>
        <w:rPr>
          <w:w w:val="80"/>
          <w:sz w:val="20"/>
        </w:rPr>
        <w:t>or</w:t>
      </w:r>
      <w:r>
        <w:rPr>
          <w:sz w:val="20"/>
        </w:rPr>
        <w:t xml:space="preserve"> </w:t>
      </w:r>
      <w:r>
        <w:rPr>
          <w:rFonts w:ascii="Arial" w:hAnsi="Arial"/>
          <w:b/>
          <w:w w:val="80"/>
          <w:sz w:val="20"/>
        </w:rPr>
        <w:t>rising warm moist</w:t>
      </w:r>
      <w:r>
        <w:rPr>
          <w:rFonts w:ascii="Arial" w:hAnsi="Arial"/>
          <w:b/>
          <w:sz w:val="20"/>
        </w:rPr>
        <w:t xml:space="preserve"> </w:t>
      </w:r>
      <w:r>
        <w:rPr>
          <w:rFonts w:ascii="Arial" w:hAnsi="Arial"/>
          <w:b/>
          <w:w w:val="80"/>
          <w:sz w:val="20"/>
        </w:rPr>
        <w:t>winds</w:t>
      </w:r>
      <w:r>
        <w:rPr>
          <w:rFonts w:ascii="Arial" w:hAnsi="Arial"/>
          <w:b/>
          <w:sz w:val="20"/>
        </w:rPr>
        <w:t xml:space="preserve"> </w:t>
      </w:r>
      <w:r>
        <w:rPr>
          <w:w w:val="80"/>
          <w:sz w:val="20"/>
        </w:rPr>
        <w:t>towards</w:t>
      </w:r>
      <w:r>
        <w:rPr>
          <w:sz w:val="20"/>
        </w:rPr>
        <w:t xml:space="preserve"> </w:t>
      </w:r>
      <w:r>
        <w:rPr>
          <w:w w:val="80"/>
          <w:sz w:val="20"/>
        </w:rPr>
        <w:t>a</w:t>
      </w:r>
      <w:r>
        <w:rPr>
          <w:sz w:val="20"/>
        </w:rPr>
        <w:t xml:space="preserve"> </w:t>
      </w:r>
      <w:r>
        <w:rPr>
          <w:w w:val="80"/>
          <w:sz w:val="20"/>
        </w:rPr>
        <w:t>mountain</w:t>
      </w:r>
      <w:r>
        <w:rPr>
          <w:sz w:val="20"/>
        </w:rPr>
        <w:t xml:space="preserve"> </w:t>
      </w:r>
      <w:r>
        <w:rPr>
          <w:w w:val="80"/>
          <w:sz w:val="20"/>
        </w:rPr>
        <w:t>are</w:t>
      </w:r>
      <w:r>
        <w:rPr>
          <w:sz w:val="20"/>
        </w:rPr>
        <w:t xml:space="preserve"> </w:t>
      </w:r>
      <w:r>
        <w:rPr>
          <w:w w:val="80"/>
          <w:sz w:val="20"/>
        </w:rPr>
        <w:t>forced</w:t>
      </w:r>
      <w:r>
        <w:rPr>
          <w:sz w:val="20"/>
        </w:rPr>
        <w:t xml:space="preserve"> </w:t>
      </w:r>
      <w:r>
        <w:rPr>
          <w:w w:val="80"/>
          <w:sz w:val="20"/>
        </w:rPr>
        <w:t>to</w:t>
      </w:r>
      <w:r>
        <w:rPr>
          <w:sz w:val="20"/>
        </w:rPr>
        <w:t xml:space="preserve"> </w:t>
      </w:r>
      <w:r>
        <w:rPr>
          <w:w w:val="80"/>
          <w:sz w:val="20"/>
        </w:rPr>
        <w:t>rise, cool</w:t>
      </w:r>
      <w:r>
        <w:rPr>
          <w:spacing w:val="-1"/>
          <w:sz w:val="20"/>
        </w:rPr>
        <w:t xml:space="preserve"> </w:t>
      </w:r>
      <w:r>
        <w:rPr>
          <w:w w:val="80"/>
          <w:sz w:val="20"/>
        </w:rPr>
        <w:t>and</w:t>
      </w:r>
      <w:r>
        <w:rPr>
          <w:spacing w:val="-1"/>
          <w:sz w:val="20"/>
        </w:rPr>
        <w:t xml:space="preserve"> </w:t>
      </w:r>
      <w:r>
        <w:rPr>
          <w:w w:val="80"/>
          <w:sz w:val="20"/>
        </w:rPr>
        <w:t>condense</w:t>
      </w:r>
      <w:r>
        <w:rPr>
          <w:spacing w:val="-1"/>
          <w:sz w:val="20"/>
        </w:rPr>
        <w:t xml:space="preserve"> </w:t>
      </w:r>
      <w:r>
        <w:rPr>
          <w:w w:val="80"/>
          <w:sz w:val="20"/>
        </w:rPr>
        <w:t>into</w:t>
      </w:r>
      <w:r>
        <w:rPr>
          <w:spacing w:val="-1"/>
          <w:sz w:val="20"/>
        </w:rPr>
        <w:t xml:space="preserve"> </w:t>
      </w:r>
      <w:r>
        <w:rPr>
          <w:w w:val="80"/>
          <w:sz w:val="20"/>
        </w:rPr>
        <w:t>rainfall</w:t>
      </w:r>
      <w:r>
        <w:rPr>
          <w:sz w:val="20"/>
        </w:rPr>
        <w:t xml:space="preserve"> </w:t>
      </w:r>
      <w:r>
        <w:rPr>
          <w:rFonts w:ascii="Arial" w:hAnsi="Arial"/>
          <w:b/>
          <w:w w:val="80"/>
          <w:sz w:val="20"/>
        </w:rPr>
        <w:t>on</w:t>
      </w:r>
      <w:r>
        <w:rPr>
          <w:rFonts w:ascii="Arial" w:hAnsi="Arial"/>
          <w:b/>
          <w:spacing w:val="-3"/>
          <w:sz w:val="20"/>
        </w:rPr>
        <w:t xml:space="preserve"> </w:t>
      </w:r>
      <w:r>
        <w:rPr>
          <w:rFonts w:ascii="Arial" w:hAnsi="Arial"/>
          <w:b/>
          <w:w w:val="80"/>
          <w:sz w:val="20"/>
        </w:rPr>
        <w:t>the wind</w:t>
      </w:r>
      <w:r>
        <w:rPr>
          <w:rFonts w:ascii="Arial" w:hAnsi="Arial"/>
          <w:b/>
          <w:spacing w:val="-3"/>
          <w:sz w:val="20"/>
        </w:rPr>
        <w:t xml:space="preserve"> </w:t>
      </w:r>
      <w:r>
        <w:rPr>
          <w:rFonts w:ascii="Arial" w:hAnsi="Arial"/>
          <w:b/>
          <w:w w:val="80"/>
          <w:sz w:val="20"/>
        </w:rPr>
        <w:t>ward</w:t>
      </w:r>
      <w:r>
        <w:rPr>
          <w:rFonts w:ascii="Arial" w:hAnsi="Arial"/>
          <w:b/>
          <w:spacing w:val="-3"/>
          <w:sz w:val="20"/>
        </w:rPr>
        <w:t xml:space="preserve"> </w:t>
      </w:r>
      <w:r>
        <w:rPr>
          <w:rFonts w:ascii="Arial" w:hAnsi="Arial"/>
          <w:b/>
          <w:w w:val="80"/>
          <w:sz w:val="20"/>
        </w:rPr>
        <w:t>side</w:t>
      </w:r>
      <w:r>
        <w:rPr>
          <w:w w:val="80"/>
          <w:sz w:val="20"/>
        </w:rPr>
        <w:t>,</w:t>
      </w:r>
      <w:r>
        <w:rPr>
          <w:spacing w:val="-1"/>
          <w:sz w:val="20"/>
        </w:rPr>
        <w:t xml:space="preserve"> </w:t>
      </w:r>
      <w:r>
        <w:rPr>
          <w:w w:val="80"/>
          <w:sz w:val="20"/>
        </w:rPr>
        <w:t>leaving</w:t>
      </w:r>
      <w:r>
        <w:rPr>
          <w:sz w:val="20"/>
        </w:rPr>
        <w:t xml:space="preserve"> </w:t>
      </w:r>
      <w:r>
        <w:rPr>
          <w:rFonts w:ascii="Arial" w:hAnsi="Arial"/>
          <w:b/>
          <w:w w:val="80"/>
          <w:sz w:val="20"/>
        </w:rPr>
        <w:t>the</w:t>
      </w:r>
      <w:r>
        <w:rPr>
          <w:rFonts w:ascii="Arial" w:hAnsi="Arial"/>
          <w:b/>
          <w:spacing w:val="-3"/>
          <w:sz w:val="20"/>
        </w:rPr>
        <w:t xml:space="preserve"> </w:t>
      </w:r>
      <w:r>
        <w:rPr>
          <w:rFonts w:ascii="Arial" w:hAnsi="Arial"/>
          <w:b/>
          <w:w w:val="80"/>
          <w:sz w:val="20"/>
        </w:rPr>
        <w:t>lee</w:t>
      </w:r>
      <w:r>
        <w:rPr>
          <w:rFonts w:ascii="Arial" w:hAnsi="Arial"/>
          <w:b/>
          <w:spacing w:val="-3"/>
          <w:sz w:val="20"/>
        </w:rPr>
        <w:t xml:space="preserve"> </w:t>
      </w:r>
      <w:r>
        <w:rPr>
          <w:rFonts w:ascii="Arial" w:hAnsi="Arial"/>
          <w:b/>
          <w:w w:val="80"/>
          <w:sz w:val="20"/>
        </w:rPr>
        <w:t>ward</w:t>
      </w:r>
      <w:r>
        <w:rPr>
          <w:rFonts w:ascii="Arial" w:hAnsi="Arial"/>
          <w:b/>
          <w:spacing w:val="-3"/>
          <w:sz w:val="20"/>
        </w:rPr>
        <w:t xml:space="preserve"> </w:t>
      </w:r>
      <w:r>
        <w:rPr>
          <w:rFonts w:ascii="Arial" w:hAnsi="Arial"/>
          <w:b/>
          <w:w w:val="80"/>
          <w:sz w:val="20"/>
        </w:rPr>
        <w:t>side dry with</w:t>
      </w:r>
      <w:r>
        <w:rPr>
          <w:rFonts w:ascii="Arial" w:hAnsi="Arial"/>
          <w:b/>
          <w:sz w:val="20"/>
        </w:rPr>
        <w:t xml:space="preserve"> </w:t>
      </w:r>
      <w:r>
        <w:rPr>
          <w:rFonts w:ascii="Arial" w:hAnsi="Arial"/>
          <w:b/>
          <w:w w:val="80"/>
          <w:sz w:val="20"/>
        </w:rPr>
        <w:t>little</w:t>
      </w:r>
      <w:r>
        <w:rPr>
          <w:rFonts w:ascii="Arial" w:hAnsi="Arial"/>
          <w:b/>
          <w:spacing w:val="-3"/>
          <w:sz w:val="20"/>
        </w:rPr>
        <w:t xml:space="preserve"> </w:t>
      </w:r>
      <w:r>
        <w:rPr>
          <w:rFonts w:ascii="Arial" w:hAnsi="Arial"/>
          <w:b/>
          <w:w w:val="80"/>
          <w:sz w:val="20"/>
        </w:rPr>
        <w:t>or</w:t>
      </w:r>
      <w:r>
        <w:rPr>
          <w:rFonts w:ascii="Arial" w:hAnsi="Arial"/>
          <w:b/>
          <w:spacing w:val="-3"/>
          <w:sz w:val="20"/>
        </w:rPr>
        <w:t xml:space="preserve"> </w:t>
      </w:r>
      <w:r>
        <w:rPr>
          <w:rFonts w:ascii="Arial" w:hAnsi="Arial"/>
          <w:b/>
          <w:w w:val="80"/>
          <w:sz w:val="20"/>
        </w:rPr>
        <w:t>no</w:t>
      </w:r>
      <w:r>
        <w:rPr>
          <w:rFonts w:ascii="Arial" w:hAnsi="Arial"/>
          <w:b/>
          <w:spacing w:val="-3"/>
          <w:sz w:val="20"/>
        </w:rPr>
        <w:t xml:space="preserve"> </w:t>
      </w:r>
      <w:r>
        <w:rPr>
          <w:rFonts w:ascii="Arial" w:hAnsi="Arial"/>
          <w:b/>
          <w:w w:val="80"/>
          <w:sz w:val="20"/>
        </w:rPr>
        <w:t>rainfall</w:t>
      </w:r>
      <w:r>
        <w:rPr>
          <w:rFonts w:ascii="Arial" w:hAnsi="Arial"/>
          <w:b/>
          <w:spacing w:val="-2"/>
          <w:sz w:val="20"/>
        </w:rPr>
        <w:t xml:space="preserve"> </w:t>
      </w:r>
      <w:r>
        <w:rPr>
          <w:w w:val="80"/>
          <w:sz w:val="20"/>
        </w:rPr>
        <w:t>due</w:t>
      </w:r>
      <w:r>
        <w:rPr>
          <w:sz w:val="20"/>
        </w:rPr>
        <w:t xml:space="preserve"> </w:t>
      </w:r>
      <w:r>
        <w:rPr>
          <w:w w:val="80"/>
          <w:sz w:val="20"/>
        </w:rPr>
        <w:t>to</w:t>
      </w:r>
      <w:r>
        <w:rPr>
          <w:sz w:val="20"/>
        </w:rPr>
        <w:t xml:space="preserve"> </w:t>
      </w:r>
      <w:r>
        <w:rPr>
          <w:w w:val="80"/>
          <w:sz w:val="20"/>
        </w:rPr>
        <w:t>the</w:t>
      </w:r>
      <w:r>
        <w:rPr>
          <w:sz w:val="20"/>
        </w:rPr>
        <w:t xml:space="preserve"> </w:t>
      </w:r>
      <w:r>
        <w:rPr>
          <w:rFonts w:ascii="Arial" w:hAnsi="Arial"/>
          <w:b/>
          <w:w w:val="80"/>
          <w:sz w:val="20"/>
        </w:rPr>
        <w:t>dry cool</w:t>
      </w:r>
      <w:r>
        <w:rPr>
          <w:rFonts w:ascii="Arial" w:hAnsi="Arial"/>
          <w:b/>
          <w:spacing w:val="-3"/>
          <w:sz w:val="20"/>
        </w:rPr>
        <w:t xml:space="preserve"> </w:t>
      </w:r>
      <w:r>
        <w:rPr>
          <w:rFonts w:ascii="Arial" w:hAnsi="Arial"/>
          <w:b/>
          <w:w w:val="80"/>
          <w:sz w:val="20"/>
        </w:rPr>
        <w:t>descending</w:t>
      </w:r>
      <w:r>
        <w:rPr>
          <w:rFonts w:ascii="Arial" w:hAnsi="Arial"/>
          <w:b/>
          <w:spacing w:val="-3"/>
          <w:sz w:val="20"/>
        </w:rPr>
        <w:t xml:space="preserve"> </w:t>
      </w:r>
      <w:r>
        <w:rPr>
          <w:rFonts w:ascii="Arial" w:hAnsi="Arial"/>
          <w:b/>
          <w:w w:val="80"/>
          <w:sz w:val="20"/>
        </w:rPr>
        <w:t>winds</w:t>
      </w:r>
    </w:p>
    <w:p w:rsidR="00E5575B" w:rsidRDefault="00D512E5">
      <w:pPr>
        <w:pStyle w:val="BodyText"/>
        <w:spacing w:before="4" w:line="242" w:lineRule="auto"/>
        <w:ind w:left="460" w:right="716"/>
        <w:jc w:val="both"/>
      </w:pPr>
      <w:proofErr w:type="gramStart"/>
      <w:r>
        <w:rPr>
          <w:w w:val="80"/>
        </w:rPr>
        <w:t>e.g</w:t>
      </w:r>
      <w:proofErr w:type="gramEnd"/>
      <w:r>
        <w:rPr>
          <w:w w:val="80"/>
        </w:rPr>
        <w:t>. heavy orographic</w:t>
      </w:r>
      <w:r>
        <w:t xml:space="preserve"> </w:t>
      </w:r>
      <w:r>
        <w:rPr>
          <w:w w:val="80"/>
        </w:rPr>
        <w:t>rainfall</w:t>
      </w:r>
      <w:r>
        <w:t xml:space="preserve"> </w:t>
      </w:r>
      <w:r>
        <w:rPr>
          <w:w w:val="80"/>
        </w:rPr>
        <w:t>is</w:t>
      </w:r>
      <w:r>
        <w:t xml:space="preserve"> </w:t>
      </w:r>
      <w:r>
        <w:rPr>
          <w:w w:val="80"/>
        </w:rPr>
        <w:t>received</w:t>
      </w:r>
      <w:r>
        <w:t xml:space="preserve"> </w:t>
      </w:r>
      <w:r>
        <w:rPr>
          <w:w w:val="80"/>
        </w:rPr>
        <w:t>on</w:t>
      </w:r>
      <w:r>
        <w:t xml:space="preserve"> </w:t>
      </w:r>
      <w:r>
        <w:rPr>
          <w:w w:val="80"/>
        </w:rPr>
        <w:t>Mt.</w:t>
      </w:r>
      <w:r>
        <w:t xml:space="preserve"> </w:t>
      </w:r>
      <w:r>
        <w:rPr>
          <w:w w:val="80"/>
        </w:rPr>
        <w:t xml:space="preserve">Rwenzori in Kabarole and Bundibugyo and on Mt Elgon in Mbale and Bududa while Kasese and Bukwa </w:t>
      </w:r>
      <w:r>
        <w:rPr>
          <w:w w:val="85"/>
        </w:rPr>
        <w:t>and</w:t>
      </w:r>
      <w:r>
        <w:rPr>
          <w:spacing w:val="-1"/>
          <w:w w:val="85"/>
        </w:rPr>
        <w:t xml:space="preserve"> </w:t>
      </w:r>
      <w:r>
        <w:rPr>
          <w:w w:val="85"/>
        </w:rPr>
        <w:t xml:space="preserve">Nakapiripirit receive very little rains respectively. And Karamoja region in Kaabong and Kotido are also dry because it is in the rain shadow of </w:t>
      </w:r>
      <w:r>
        <w:rPr>
          <w:w w:val="90"/>
        </w:rPr>
        <w:t>Ethiopian</w:t>
      </w:r>
      <w:r>
        <w:rPr>
          <w:spacing w:val="-3"/>
          <w:w w:val="90"/>
        </w:rPr>
        <w:t xml:space="preserve"> </w:t>
      </w:r>
      <w:r>
        <w:rPr>
          <w:w w:val="90"/>
        </w:rPr>
        <w:t>highlands.</w:t>
      </w:r>
    </w:p>
    <w:p w:rsidR="00E5575B" w:rsidRDefault="00E5575B">
      <w:pPr>
        <w:pStyle w:val="BodyText"/>
        <w:spacing w:before="4"/>
        <w:ind w:left="0"/>
      </w:pPr>
    </w:p>
    <w:p w:rsidR="00E5575B" w:rsidRDefault="00D512E5">
      <w:pPr>
        <w:pStyle w:val="ListParagraph"/>
        <w:numPr>
          <w:ilvl w:val="1"/>
          <w:numId w:val="25"/>
        </w:numPr>
        <w:tabs>
          <w:tab w:val="left" w:pos="819"/>
        </w:tabs>
        <w:spacing w:line="242" w:lineRule="auto"/>
        <w:ind w:right="716" w:firstLine="0"/>
        <w:rPr>
          <w:sz w:val="20"/>
        </w:rPr>
      </w:pPr>
      <w:r>
        <w:rPr>
          <w:rFonts w:ascii="Arial" w:hAnsi="Arial"/>
          <w:b/>
          <w:spacing w:val="-2"/>
          <w:w w:val="85"/>
          <w:sz w:val="20"/>
        </w:rPr>
        <w:t xml:space="preserve">LATITUDE </w:t>
      </w:r>
      <w:r>
        <w:rPr>
          <w:spacing w:val="-2"/>
          <w:w w:val="85"/>
          <w:sz w:val="20"/>
        </w:rPr>
        <w:t>influences rainfall and temperature in</w:t>
      </w:r>
      <w:r>
        <w:rPr>
          <w:spacing w:val="-3"/>
          <w:sz w:val="20"/>
        </w:rPr>
        <w:t xml:space="preserve"> </w:t>
      </w:r>
      <w:r>
        <w:rPr>
          <w:spacing w:val="-2"/>
          <w:w w:val="85"/>
          <w:sz w:val="20"/>
        </w:rPr>
        <w:t xml:space="preserve">Uganda because it lies astride the equator, meaning that it is in the hot belt. The </w:t>
      </w:r>
      <w:r>
        <w:rPr>
          <w:rFonts w:ascii="Arial" w:hAnsi="Arial"/>
          <w:b/>
          <w:spacing w:val="-2"/>
          <w:w w:val="85"/>
          <w:sz w:val="20"/>
        </w:rPr>
        <w:t xml:space="preserve">farther away </w:t>
      </w:r>
      <w:r>
        <w:rPr>
          <w:rFonts w:ascii="Arial" w:hAnsi="Arial"/>
          <w:b/>
          <w:w w:val="80"/>
          <w:sz w:val="20"/>
        </w:rPr>
        <w:t>from the equator</w:t>
      </w:r>
      <w:r>
        <w:rPr>
          <w:w w:val="80"/>
          <w:sz w:val="20"/>
        </w:rPr>
        <w:t xml:space="preserve">, the </w:t>
      </w:r>
      <w:r>
        <w:rPr>
          <w:rFonts w:ascii="Arial" w:hAnsi="Arial"/>
          <w:b/>
          <w:w w:val="80"/>
          <w:sz w:val="20"/>
        </w:rPr>
        <w:t xml:space="preserve">lower the temperatures </w:t>
      </w:r>
      <w:r>
        <w:rPr>
          <w:w w:val="80"/>
          <w:sz w:val="20"/>
        </w:rPr>
        <w:t>while the</w:t>
      </w:r>
      <w:r>
        <w:rPr>
          <w:sz w:val="20"/>
        </w:rPr>
        <w:t xml:space="preserve"> </w:t>
      </w:r>
      <w:r>
        <w:rPr>
          <w:rFonts w:ascii="Arial" w:hAnsi="Arial"/>
          <w:b/>
          <w:w w:val="80"/>
          <w:sz w:val="20"/>
        </w:rPr>
        <w:t>nearer the equator</w:t>
      </w:r>
      <w:r>
        <w:rPr>
          <w:w w:val="80"/>
          <w:sz w:val="20"/>
        </w:rPr>
        <w:t>, the</w:t>
      </w:r>
      <w:r>
        <w:rPr>
          <w:sz w:val="20"/>
        </w:rPr>
        <w:t xml:space="preserve"> </w:t>
      </w:r>
      <w:r>
        <w:rPr>
          <w:rFonts w:ascii="Arial" w:hAnsi="Arial"/>
          <w:b/>
          <w:w w:val="80"/>
          <w:sz w:val="20"/>
        </w:rPr>
        <w:t xml:space="preserve">hotter the temperatures </w:t>
      </w:r>
      <w:r>
        <w:rPr>
          <w:w w:val="80"/>
          <w:sz w:val="20"/>
        </w:rPr>
        <w:t>because</w:t>
      </w:r>
      <w:r>
        <w:rPr>
          <w:sz w:val="20"/>
        </w:rPr>
        <w:t xml:space="preserve"> </w:t>
      </w:r>
      <w:r>
        <w:rPr>
          <w:w w:val="80"/>
          <w:sz w:val="20"/>
        </w:rPr>
        <w:t>the mid day</w:t>
      </w:r>
      <w:r>
        <w:rPr>
          <w:sz w:val="20"/>
        </w:rPr>
        <w:t xml:space="preserve"> </w:t>
      </w:r>
      <w:r>
        <w:rPr>
          <w:w w:val="80"/>
          <w:sz w:val="20"/>
        </w:rPr>
        <w:t>sun is always high</w:t>
      </w:r>
      <w:r>
        <w:rPr>
          <w:sz w:val="20"/>
        </w:rPr>
        <w:t xml:space="preserve"> </w:t>
      </w:r>
      <w:r>
        <w:rPr>
          <w:w w:val="80"/>
          <w:sz w:val="20"/>
        </w:rPr>
        <w:t>in</w:t>
      </w:r>
      <w:r>
        <w:rPr>
          <w:spacing w:val="40"/>
          <w:sz w:val="20"/>
        </w:rPr>
        <w:t xml:space="preserve"> </w:t>
      </w:r>
      <w:r>
        <w:rPr>
          <w:w w:val="80"/>
          <w:sz w:val="20"/>
        </w:rPr>
        <w:t>the sky within the topics and the</w:t>
      </w:r>
      <w:r>
        <w:rPr>
          <w:sz w:val="20"/>
        </w:rPr>
        <w:t xml:space="preserve"> </w:t>
      </w:r>
      <w:r>
        <w:rPr>
          <w:rFonts w:ascii="Arial" w:hAnsi="Arial"/>
          <w:b/>
          <w:w w:val="80"/>
          <w:sz w:val="20"/>
        </w:rPr>
        <w:t xml:space="preserve">sunrays at the equator concentrate their heating capacity </w:t>
      </w:r>
      <w:r>
        <w:rPr>
          <w:w w:val="80"/>
          <w:sz w:val="20"/>
        </w:rPr>
        <w:t xml:space="preserve">on the ground therefore </w:t>
      </w:r>
      <w:r>
        <w:rPr>
          <w:rFonts w:ascii="Arial" w:hAnsi="Arial"/>
          <w:b/>
          <w:w w:val="80"/>
          <w:sz w:val="20"/>
        </w:rPr>
        <w:t xml:space="preserve">getting much heat </w:t>
      </w:r>
      <w:r>
        <w:rPr>
          <w:w w:val="80"/>
          <w:sz w:val="20"/>
        </w:rPr>
        <w:t>than those</w:t>
      </w:r>
      <w:r>
        <w:rPr>
          <w:spacing w:val="40"/>
          <w:sz w:val="20"/>
        </w:rPr>
        <w:t xml:space="preserve"> </w:t>
      </w:r>
      <w:r>
        <w:rPr>
          <w:w w:val="80"/>
          <w:sz w:val="20"/>
        </w:rPr>
        <w:t>away from the equator e.g. areas near the equator like Kampala,</w:t>
      </w:r>
      <w:r>
        <w:rPr>
          <w:sz w:val="20"/>
        </w:rPr>
        <w:t xml:space="preserve"> </w:t>
      </w:r>
      <w:r>
        <w:rPr>
          <w:w w:val="80"/>
          <w:sz w:val="20"/>
        </w:rPr>
        <w:t>Kayabwe in Masaka, Entebbe, Mukono and</w:t>
      </w:r>
      <w:r>
        <w:rPr>
          <w:sz w:val="20"/>
        </w:rPr>
        <w:t xml:space="preserve"> </w:t>
      </w:r>
      <w:r>
        <w:rPr>
          <w:w w:val="80"/>
          <w:sz w:val="20"/>
        </w:rPr>
        <w:t>Jinja experience hot temperatures and therefore</w:t>
      </w:r>
      <w:r>
        <w:rPr>
          <w:spacing w:val="14"/>
          <w:sz w:val="20"/>
        </w:rPr>
        <w:t xml:space="preserve"> </w:t>
      </w:r>
      <w:r>
        <w:rPr>
          <w:w w:val="80"/>
          <w:sz w:val="20"/>
        </w:rPr>
        <w:t>heavy</w:t>
      </w:r>
      <w:r>
        <w:rPr>
          <w:sz w:val="20"/>
        </w:rPr>
        <w:t xml:space="preserve"> </w:t>
      </w:r>
      <w:r>
        <w:rPr>
          <w:w w:val="80"/>
          <w:sz w:val="20"/>
        </w:rPr>
        <w:t>rains</w:t>
      </w:r>
      <w:r>
        <w:rPr>
          <w:sz w:val="20"/>
        </w:rPr>
        <w:t xml:space="preserve"> </w:t>
      </w:r>
      <w:r>
        <w:rPr>
          <w:w w:val="80"/>
          <w:sz w:val="20"/>
        </w:rPr>
        <w:t>because</w:t>
      </w:r>
      <w:r>
        <w:rPr>
          <w:sz w:val="20"/>
        </w:rPr>
        <w:t xml:space="preserve"> </w:t>
      </w:r>
      <w:r>
        <w:rPr>
          <w:w w:val="80"/>
          <w:sz w:val="20"/>
        </w:rPr>
        <w:t>the</w:t>
      </w:r>
      <w:r>
        <w:rPr>
          <w:sz w:val="20"/>
        </w:rPr>
        <w:t xml:space="preserve"> </w:t>
      </w:r>
      <w:r>
        <w:rPr>
          <w:w w:val="80"/>
          <w:sz w:val="20"/>
        </w:rPr>
        <w:t>sun's</w:t>
      </w:r>
      <w:r>
        <w:rPr>
          <w:sz w:val="20"/>
        </w:rPr>
        <w:t xml:space="preserve"> </w:t>
      </w:r>
      <w:r>
        <w:rPr>
          <w:w w:val="80"/>
          <w:sz w:val="20"/>
        </w:rPr>
        <w:t>rays</w:t>
      </w:r>
      <w:r>
        <w:rPr>
          <w:sz w:val="20"/>
        </w:rPr>
        <w:t xml:space="preserve"> </w:t>
      </w:r>
      <w:r>
        <w:rPr>
          <w:w w:val="80"/>
          <w:sz w:val="20"/>
        </w:rPr>
        <w:t>are</w:t>
      </w:r>
      <w:r>
        <w:rPr>
          <w:sz w:val="20"/>
        </w:rPr>
        <w:t xml:space="preserve"> </w:t>
      </w:r>
      <w:r>
        <w:rPr>
          <w:w w:val="80"/>
          <w:sz w:val="20"/>
        </w:rPr>
        <w:t>more</w:t>
      </w:r>
      <w:r>
        <w:rPr>
          <w:sz w:val="20"/>
        </w:rPr>
        <w:t xml:space="preserve"> </w:t>
      </w:r>
      <w:r>
        <w:rPr>
          <w:w w:val="80"/>
          <w:sz w:val="20"/>
        </w:rPr>
        <w:t>concentrated</w:t>
      </w:r>
      <w:r>
        <w:rPr>
          <w:sz w:val="20"/>
        </w:rPr>
        <w:t xml:space="preserve"> </w:t>
      </w:r>
      <w:r>
        <w:rPr>
          <w:w w:val="80"/>
          <w:sz w:val="20"/>
        </w:rPr>
        <w:t>and</w:t>
      </w:r>
      <w:r>
        <w:rPr>
          <w:sz w:val="20"/>
        </w:rPr>
        <w:t xml:space="preserve"> </w:t>
      </w:r>
      <w:r>
        <w:rPr>
          <w:w w:val="80"/>
          <w:sz w:val="20"/>
        </w:rPr>
        <w:t>strike</w:t>
      </w:r>
      <w:r>
        <w:rPr>
          <w:sz w:val="20"/>
        </w:rPr>
        <w:t xml:space="preserve"> </w:t>
      </w:r>
      <w:r>
        <w:rPr>
          <w:w w:val="80"/>
          <w:sz w:val="20"/>
        </w:rPr>
        <w:t>the</w:t>
      </w:r>
      <w:r>
        <w:rPr>
          <w:sz w:val="20"/>
        </w:rPr>
        <w:t xml:space="preserve"> </w:t>
      </w:r>
      <w:r>
        <w:rPr>
          <w:w w:val="80"/>
          <w:sz w:val="20"/>
        </w:rPr>
        <w:t>surface</w:t>
      </w:r>
      <w:r>
        <w:rPr>
          <w:spacing w:val="14"/>
          <w:sz w:val="20"/>
        </w:rPr>
        <w:t xml:space="preserve"> </w:t>
      </w:r>
      <w:r>
        <w:rPr>
          <w:w w:val="80"/>
          <w:sz w:val="20"/>
        </w:rPr>
        <w:t>at</w:t>
      </w:r>
      <w:r>
        <w:rPr>
          <w:sz w:val="20"/>
        </w:rPr>
        <w:t xml:space="preserve"> </w:t>
      </w:r>
      <w:r>
        <w:rPr>
          <w:w w:val="80"/>
          <w:sz w:val="20"/>
        </w:rPr>
        <w:t>right angles</w:t>
      </w:r>
      <w:r>
        <w:rPr>
          <w:sz w:val="20"/>
        </w:rPr>
        <w:t xml:space="preserve"> </w:t>
      </w:r>
      <w:r>
        <w:rPr>
          <w:w w:val="80"/>
          <w:sz w:val="20"/>
        </w:rPr>
        <w:t>than</w:t>
      </w:r>
      <w:r>
        <w:rPr>
          <w:sz w:val="20"/>
        </w:rPr>
        <w:t xml:space="preserve"> </w:t>
      </w:r>
      <w:r>
        <w:rPr>
          <w:w w:val="80"/>
          <w:sz w:val="20"/>
        </w:rPr>
        <w:t>areas</w:t>
      </w:r>
      <w:r>
        <w:rPr>
          <w:sz w:val="20"/>
        </w:rPr>
        <w:t xml:space="preserve"> </w:t>
      </w:r>
      <w:r>
        <w:rPr>
          <w:w w:val="80"/>
          <w:sz w:val="20"/>
        </w:rPr>
        <w:t>like</w:t>
      </w:r>
      <w:r>
        <w:rPr>
          <w:sz w:val="20"/>
        </w:rPr>
        <w:t xml:space="preserve"> </w:t>
      </w:r>
      <w:r>
        <w:rPr>
          <w:w w:val="80"/>
          <w:sz w:val="20"/>
        </w:rPr>
        <w:t>Gulu,</w:t>
      </w:r>
      <w:r>
        <w:rPr>
          <w:sz w:val="20"/>
        </w:rPr>
        <w:t xml:space="preserve"> </w:t>
      </w:r>
      <w:r>
        <w:rPr>
          <w:w w:val="80"/>
          <w:sz w:val="20"/>
        </w:rPr>
        <w:t>Lira</w:t>
      </w:r>
      <w:r>
        <w:rPr>
          <w:sz w:val="20"/>
        </w:rPr>
        <w:t xml:space="preserve"> </w:t>
      </w:r>
      <w:r>
        <w:rPr>
          <w:w w:val="80"/>
          <w:sz w:val="20"/>
        </w:rPr>
        <w:t>and</w:t>
      </w:r>
      <w:r>
        <w:rPr>
          <w:sz w:val="20"/>
        </w:rPr>
        <w:t xml:space="preserve"> </w:t>
      </w:r>
      <w:r>
        <w:rPr>
          <w:w w:val="80"/>
          <w:sz w:val="20"/>
        </w:rPr>
        <w:t>Rakai</w:t>
      </w:r>
      <w:r>
        <w:rPr>
          <w:sz w:val="20"/>
        </w:rPr>
        <w:t xml:space="preserve"> </w:t>
      </w:r>
      <w:r>
        <w:rPr>
          <w:w w:val="80"/>
          <w:sz w:val="20"/>
        </w:rPr>
        <w:t>which</w:t>
      </w:r>
      <w:r>
        <w:rPr>
          <w:w w:val="85"/>
          <w:sz w:val="20"/>
        </w:rPr>
        <w:t xml:space="preserve"> are relatively away from the equator where insolation is less.</w:t>
      </w:r>
    </w:p>
    <w:p w:rsidR="00E5575B" w:rsidRDefault="00D512E5">
      <w:pPr>
        <w:pStyle w:val="ListParagraph"/>
        <w:numPr>
          <w:ilvl w:val="1"/>
          <w:numId w:val="25"/>
        </w:numPr>
        <w:tabs>
          <w:tab w:val="left" w:pos="819"/>
        </w:tabs>
        <w:spacing w:before="224" w:line="237" w:lineRule="auto"/>
        <w:ind w:right="717" w:firstLine="0"/>
        <w:rPr>
          <w:sz w:val="20"/>
        </w:rPr>
      </w:pPr>
      <w:r>
        <w:rPr>
          <w:rFonts w:ascii="Arial" w:hAnsi="Arial"/>
          <w:b/>
          <w:w w:val="80"/>
          <w:sz w:val="20"/>
        </w:rPr>
        <w:t xml:space="preserve">POSITION OF THE OVER HEAD SUN </w:t>
      </w:r>
      <w:r>
        <w:rPr>
          <w:w w:val="80"/>
          <w:sz w:val="20"/>
        </w:rPr>
        <w:t>influences</w:t>
      </w:r>
      <w:r>
        <w:rPr>
          <w:sz w:val="20"/>
        </w:rPr>
        <w:t xml:space="preserve"> </w:t>
      </w:r>
      <w:r>
        <w:rPr>
          <w:rFonts w:ascii="Arial" w:hAnsi="Arial"/>
          <w:b/>
          <w:w w:val="80"/>
          <w:sz w:val="20"/>
        </w:rPr>
        <w:t>the apparent movement and the subsequent position</w:t>
      </w:r>
      <w:r>
        <w:rPr>
          <w:rFonts w:ascii="Arial" w:hAnsi="Arial"/>
          <w:b/>
          <w:sz w:val="20"/>
        </w:rPr>
        <w:t xml:space="preserve"> </w:t>
      </w:r>
      <w:r>
        <w:rPr>
          <w:w w:val="80"/>
          <w:sz w:val="20"/>
        </w:rPr>
        <w:t xml:space="preserve">of Inter Tropical Convergence Zone (ITCZ) which is a region of </w:t>
      </w:r>
      <w:r>
        <w:rPr>
          <w:rFonts w:ascii="Arial" w:hAnsi="Arial"/>
          <w:b/>
          <w:w w:val="80"/>
          <w:sz w:val="20"/>
        </w:rPr>
        <w:t>low pressure</w:t>
      </w:r>
      <w:r>
        <w:rPr>
          <w:w w:val="80"/>
          <w:sz w:val="20"/>
        </w:rPr>
        <w:t xml:space="preserve">. Therefore </w:t>
      </w:r>
      <w:r>
        <w:rPr>
          <w:rFonts w:ascii="Arial" w:hAnsi="Arial"/>
          <w:b/>
          <w:w w:val="80"/>
          <w:sz w:val="20"/>
        </w:rPr>
        <w:t xml:space="preserve">winds from the high pressure zones </w:t>
      </w:r>
      <w:r>
        <w:rPr>
          <w:w w:val="80"/>
          <w:sz w:val="20"/>
        </w:rPr>
        <w:t>i.e. the North and south</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Equator</w:t>
      </w:r>
      <w:r>
        <w:rPr>
          <w:sz w:val="20"/>
        </w:rPr>
        <w:t xml:space="preserve"> </w:t>
      </w:r>
      <w:r>
        <w:rPr>
          <w:rFonts w:ascii="Arial" w:hAnsi="Arial"/>
          <w:b/>
          <w:w w:val="80"/>
          <w:sz w:val="20"/>
        </w:rPr>
        <w:t>draw towards and converge in</w:t>
      </w:r>
      <w:r>
        <w:rPr>
          <w:rFonts w:ascii="Arial" w:hAnsi="Arial"/>
          <w:b/>
          <w:sz w:val="20"/>
        </w:rPr>
        <w:t xml:space="preserve"> </w:t>
      </w:r>
      <w:r>
        <w:rPr>
          <w:rFonts w:ascii="Arial" w:hAnsi="Arial"/>
          <w:b/>
          <w:w w:val="80"/>
          <w:sz w:val="20"/>
        </w:rPr>
        <w:t>this</w:t>
      </w:r>
      <w:r>
        <w:rPr>
          <w:rFonts w:ascii="Arial" w:hAnsi="Arial"/>
          <w:b/>
          <w:sz w:val="20"/>
        </w:rPr>
        <w:t xml:space="preserve"> </w:t>
      </w:r>
      <w:r>
        <w:rPr>
          <w:rFonts w:ascii="Arial" w:hAnsi="Arial"/>
          <w:b/>
          <w:w w:val="80"/>
          <w:sz w:val="20"/>
        </w:rPr>
        <w:t>low pressure zone</w:t>
      </w:r>
      <w:r>
        <w:rPr>
          <w:rFonts w:ascii="Arial" w:hAnsi="Arial"/>
          <w:b/>
          <w:sz w:val="20"/>
        </w:rPr>
        <w:t xml:space="preserve"> </w:t>
      </w:r>
      <w:r>
        <w:rPr>
          <w:rFonts w:ascii="Arial" w:hAnsi="Arial"/>
          <w:b/>
          <w:w w:val="80"/>
          <w:sz w:val="20"/>
        </w:rPr>
        <w:t xml:space="preserve">bringing heavy rainfall </w:t>
      </w:r>
      <w:r>
        <w:rPr>
          <w:w w:val="80"/>
          <w:sz w:val="20"/>
        </w:rPr>
        <w:t xml:space="preserve">in many parts of Uganda due to </w:t>
      </w:r>
      <w:r>
        <w:rPr>
          <w:rFonts w:ascii="Arial" w:hAnsi="Arial"/>
          <w:b/>
          <w:w w:val="80"/>
          <w:sz w:val="20"/>
        </w:rPr>
        <w:t>hot temperatures</w:t>
      </w:r>
      <w:r>
        <w:rPr>
          <w:w w:val="80"/>
          <w:sz w:val="20"/>
        </w:rPr>
        <w:t>.</w:t>
      </w:r>
    </w:p>
    <w:p w:rsidR="00E5575B" w:rsidRDefault="00D512E5">
      <w:pPr>
        <w:pStyle w:val="BodyText"/>
        <w:tabs>
          <w:tab w:val="left" w:pos="10541"/>
        </w:tabs>
        <w:spacing w:before="4" w:line="242" w:lineRule="auto"/>
        <w:ind w:left="460" w:right="716"/>
        <w:jc w:val="both"/>
      </w:pPr>
      <w:r>
        <w:rPr>
          <w:w w:val="80"/>
        </w:rPr>
        <w:t xml:space="preserve">When the overhead sun is in the southern hemisphere in December and January, a region of low pressure is created in South Western parts of Uganda </w:t>
      </w:r>
      <w:r>
        <w:rPr>
          <w:w w:val="85"/>
        </w:rPr>
        <w:t>mainly</w:t>
      </w:r>
      <w:r>
        <w:rPr>
          <w:spacing w:val="-4"/>
          <w:w w:val="85"/>
        </w:rPr>
        <w:t xml:space="preserve"> </w:t>
      </w:r>
      <w:r>
        <w:rPr>
          <w:w w:val="85"/>
        </w:rPr>
        <w:t>Rakai, Ntungamo</w:t>
      </w:r>
      <w:r>
        <w:rPr>
          <w:spacing w:val="-6"/>
          <w:w w:val="85"/>
        </w:rPr>
        <w:t xml:space="preserve"> </w:t>
      </w:r>
      <w:r>
        <w:rPr>
          <w:w w:val="85"/>
        </w:rPr>
        <w:t>and Isingiro which forces the North East trade winds drawn across the equator where they will meet the</w:t>
      </w:r>
      <w:r>
        <w:rPr>
          <w:spacing w:val="-1"/>
          <w:w w:val="85"/>
        </w:rPr>
        <w:t xml:space="preserve"> </w:t>
      </w:r>
      <w:r>
        <w:rPr>
          <w:w w:val="85"/>
        </w:rPr>
        <w:t xml:space="preserve">South East trade winds to cause convectional rainfall in those areas while other parts in North and North East of Uganda will remain dry. The same happens in the </w:t>
      </w:r>
      <w:r>
        <w:rPr>
          <w:w w:val="90"/>
        </w:rPr>
        <w:t>Northern hemisphere in June and July in Northern Uganda mainly in Gulu, Lira, Pader and Adjumani and the reverse is true.</w:t>
      </w:r>
      <w:r>
        <w:tab/>
      </w:r>
      <w:r>
        <w:rPr>
          <w:w w:val="90"/>
        </w:rPr>
        <w:t xml:space="preserve">While the </w:t>
      </w:r>
      <w:r>
        <w:rPr>
          <w:w w:val="80"/>
        </w:rPr>
        <w:t>ITCZ</w:t>
      </w:r>
      <w:r>
        <w:t xml:space="preserve"> </w:t>
      </w:r>
      <w:r>
        <w:rPr>
          <w:w w:val="80"/>
        </w:rPr>
        <w:t>in</w:t>
      </w:r>
      <w:r>
        <w:t xml:space="preserve"> </w:t>
      </w:r>
      <w:r>
        <w:rPr>
          <w:w w:val="80"/>
        </w:rPr>
        <w:t>Uganda</w:t>
      </w:r>
      <w:r>
        <w:t xml:space="preserve"> </w:t>
      </w:r>
      <w:r>
        <w:rPr>
          <w:w w:val="80"/>
        </w:rPr>
        <w:t>is</w:t>
      </w:r>
      <w:r>
        <w:t xml:space="preserve"> </w:t>
      </w:r>
      <w:r>
        <w:rPr>
          <w:w w:val="80"/>
        </w:rPr>
        <w:t>also</w:t>
      </w:r>
      <w:r>
        <w:t xml:space="preserve"> </w:t>
      </w:r>
      <w:r>
        <w:rPr>
          <w:w w:val="80"/>
        </w:rPr>
        <w:t>created</w:t>
      </w:r>
      <w:r>
        <w:t xml:space="preserve"> </w:t>
      </w:r>
      <w:r>
        <w:rPr>
          <w:w w:val="80"/>
        </w:rPr>
        <w:t>twice</w:t>
      </w:r>
      <w:r>
        <w:t xml:space="preserve"> </w:t>
      </w:r>
      <w:r>
        <w:rPr>
          <w:w w:val="80"/>
        </w:rPr>
        <w:t>a</w:t>
      </w:r>
      <w:r>
        <w:t xml:space="preserve"> </w:t>
      </w:r>
      <w:r>
        <w:rPr>
          <w:w w:val="80"/>
        </w:rPr>
        <w:t>year</w:t>
      </w:r>
      <w:r>
        <w:t xml:space="preserve"> </w:t>
      </w:r>
      <w:r>
        <w:rPr>
          <w:w w:val="80"/>
        </w:rPr>
        <w:t>(equinox)</w:t>
      </w:r>
      <w:r>
        <w:t xml:space="preserve"> </w:t>
      </w:r>
      <w:r>
        <w:rPr>
          <w:w w:val="80"/>
        </w:rPr>
        <w:t>at</w:t>
      </w:r>
      <w:r>
        <w:t xml:space="preserve"> </w:t>
      </w:r>
      <w:r>
        <w:rPr>
          <w:w w:val="80"/>
        </w:rPr>
        <w:t>areas</w:t>
      </w:r>
      <w:r>
        <w:t xml:space="preserve"> </w:t>
      </w:r>
      <w:r>
        <w:rPr>
          <w:w w:val="80"/>
        </w:rPr>
        <w:t>astride</w:t>
      </w:r>
      <w:r>
        <w:t xml:space="preserve"> </w:t>
      </w:r>
      <w:r>
        <w:rPr>
          <w:w w:val="80"/>
        </w:rPr>
        <w:t>the</w:t>
      </w:r>
      <w:r>
        <w:t xml:space="preserve"> </w:t>
      </w:r>
      <w:r>
        <w:rPr>
          <w:w w:val="80"/>
        </w:rPr>
        <w:t>Equator</w:t>
      </w:r>
      <w:r>
        <w:t xml:space="preserve"> </w:t>
      </w:r>
      <w:r>
        <w:rPr>
          <w:w w:val="80"/>
        </w:rPr>
        <w:t>when</w:t>
      </w:r>
      <w:r>
        <w:t xml:space="preserve"> </w:t>
      </w:r>
      <w:r>
        <w:rPr>
          <w:w w:val="80"/>
        </w:rPr>
        <w:t>the</w:t>
      </w:r>
      <w:r>
        <w:t xml:space="preserve"> </w:t>
      </w:r>
      <w:r>
        <w:rPr>
          <w:w w:val="80"/>
        </w:rPr>
        <w:t>sun</w:t>
      </w:r>
      <w:r>
        <w:t xml:space="preserve"> </w:t>
      </w:r>
      <w:r>
        <w:rPr>
          <w:w w:val="80"/>
        </w:rPr>
        <w:t>overheads</w:t>
      </w:r>
      <w:r>
        <w:t xml:space="preserve"> </w:t>
      </w:r>
      <w:r>
        <w:rPr>
          <w:w w:val="80"/>
        </w:rPr>
        <w:t>it</w:t>
      </w:r>
      <w:r>
        <w:t xml:space="preserve"> </w:t>
      </w:r>
      <w:r>
        <w:rPr>
          <w:w w:val="80"/>
        </w:rPr>
        <w:t>around</w:t>
      </w:r>
      <w:r>
        <w:t xml:space="preserve"> </w:t>
      </w:r>
      <w:r>
        <w:rPr>
          <w:w w:val="80"/>
        </w:rPr>
        <w:t>21st</w:t>
      </w:r>
      <w:r>
        <w:t xml:space="preserve"> </w:t>
      </w:r>
      <w:r>
        <w:rPr>
          <w:w w:val="80"/>
        </w:rPr>
        <w:t>March</w:t>
      </w:r>
      <w:r>
        <w:t xml:space="preserve"> </w:t>
      </w:r>
      <w:r>
        <w:rPr>
          <w:w w:val="80"/>
        </w:rPr>
        <w:t>and</w:t>
      </w:r>
      <w:r>
        <w:t xml:space="preserve"> </w:t>
      </w:r>
      <w:r>
        <w:rPr>
          <w:w w:val="80"/>
        </w:rPr>
        <w:t>23</w:t>
      </w:r>
      <w:r>
        <w:rPr>
          <w:w w:val="80"/>
          <w:position w:val="5"/>
          <w:sz w:val="13"/>
        </w:rPr>
        <w:t>rd</w:t>
      </w:r>
      <w:r>
        <w:rPr>
          <w:spacing w:val="23"/>
          <w:position w:val="5"/>
          <w:sz w:val="13"/>
        </w:rPr>
        <w:t xml:space="preserve"> </w:t>
      </w:r>
      <w:r>
        <w:rPr>
          <w:w w:val="80"/>
        </w:rPr>
        <w:t xml:space="preserve">September </w:t>
      </w:r>
      <w:r>
        <w:rPr>
          <w:w w:val="85"/>
        </w:rPr>
        <w:t>and</w:t>
      </w:r>
      <w:r>
        <w:rPr>
          <w:spacing w:val="-2"/>
          <w:w w:val="85"/>
        </w:rPr>
        <w:t xml:space="preserve"> </w:t>
      </w:r>
      <w:r>
        <w:rPr>
          <w:w w:val="85"/>
        </w:rPr>
        <w:t>within</w:t>
      </w:r>
      <w:r>
        <w:rPr>
          <w:spacing w:val="-2"/>
          <w:w w:val="85"/>
        </w:rPr>
        <w:t xml:space="preserve"> </w:t>
      </w:r>
      <w:r>
        <w:rPr>
          <w:w w:val="85"/>
        </w:rPr>
        <w:t>that</w:t>
      </w:r>
      <w:r>
        <w:rPr>
          <w:spacing w:val="-2"/>
          <w:w w:val="85"/>
        </w:rPr>
        <w:t xml:space="preserve"> </w:t>
      </w:r>
      <w:r>
        <w:rPr>
          <w:w w:val="85"/>
        </w:rPr>
        <w:t>period,</w:t>
      </w:r>
      <w:r>
        <w:rPr>
          <w:spacing w:val="-2"/>
          <w:w w:val="85"/>
        </w:rPr>
        <w:t xml:space="preserve"> </w:t>
      </w:r>
      <w:r>
        <w:rPr>
          <w:w w:val="85"/>
        </w:rPr>
        <w:t>areas</w:t>
      </w:r>
      <w:r>
        <w:rPr>
          <w:spacing w:val="-2"/>
          <w:w w:val="85"/>
        </w:rPr>
        <w:t xml:space="preserve"> </w:t>
      </w:r>
      <w:r>
        <w:rPr>
          <w:w w:val="85"/>
        </w:rPr>
        <w:t>along</w:t>
      </w:r>
      <w:r>
        <w:rPr>
          <w:spacing w:val="-2"/>
          <w:w w:val="85"/>
        </w:rPr>
        <w:t xml:space="preserve"> </w:t>
      </w:r>
      <w:r>
        <w:rPr>
          <w:w w:val="85"/>
        </w:rPr>
        <w:t>the</w:t>
      </w:r>
      <w:r>
        <w:rPr>
          <w:spacing w:val="-2"/>
          <w:w w:val="85"/>
        </w:rPr>
        <w:t xml:space="preserve"> </w:t>
      </w:r>
      <w:r>
        <w:rPr>
          <w:w w:val="85"/>
        </w:rPr>
        <w:t>equator</w:t>
      </w:r>
      <w:r>
        <w:rPr>
          <w:spacing w:val="-2"/>
          <w:w w:val="85"/>
        </w:rPr>
        <w:t xml:space="preserve"> </w:t>
      </w:r>
      <w:r>
        <w:rPr>
          <w:w w:val="85"/>
        </w:rPr>
        <w:t>receive</w:t>
      </w:r>
      <w:r>
        <w:rPr>
          <w:spacing w:val="-1"/>
          <w:w w:val="85"/>
        </w:rPr>
        <w:t xml:space="preserve"> </w:t>
      </w:r>
      <w:r>
        <w:rPr>
          <w:w w:val="85"/>
        </w:rPr>
        <w:t>a</w:t>
      </w:r>
      <w:r>
        <w:rPr>
          <w:spacing w:val="-2"/>
          <w:w w:val="85"/>
        </w:rPr>
        <w:t xml:space="preserve"> </w:t>
      </w:r>
      <w:r>
        <w:rPr>
          <w:w w:val="85"/>
        </w:rPr>
        <w:t>double</w:t>
      </w:r>
      <w:r>
        <w:rPr>
          <w:spacing w:val="-3"/>
          <w:w w:val="85"/>
        </w:rPr>
        <w:t xml:space="preserve"> </w:t>
      </w:r>
      <w:r>
        <w:rPr>
          <w:w w:val="85"/>
        </w:rPr>
        <w:t>heavy</w:t>
      </w:r>
      <w:r>
        <w:rPr>
          <w:spacing w:val="-2"/>
          <w:w w:val="85"/>
        </w:rPr>
        <w:t xml:space="preserve"> </w:t>
      </w:r>
      <w:r>
        <w:rPr>
          <w:w w:val="85"/>
        </w:rPr>
        <w:t>rainfall</w:t>
      </w:r>
      <w:r>
        <w:rPr>
          <w:spacing w:val="-2"/>
          <w:w w:val="85"/>
        </w:rPr>
        <w:t xml:space="preserve"> </w:t>
      </w:r>
      <w:r>
        <w:rPr>
          <w:w w:val="85"/>
        </w:rPr>
        <w:t>due</w:t>
      </w:r>
      <w:r>
        <w:rPr>
          <w:spacing w:val="-2"/>
          <w:w w:val="85"/>
        </w:rPr>
        <w:t xml:space="preserve"> </w:t>
      </w:r>
      <w:r>
        <w:rPr>
          <w:w w:val="85"/>
        </w:rPr>
        <w:t>to</w:t>
      </w:r>
      <w:r>
        <w:rPr>
          <w:spacing w:val="-2"/>
          <w:w w:val="85"/>
        </w:rPr>
        <w:t xml:space="preserve"> </w:t>
      </w:r>
      <w:r>
        <w:rPr>
          <w:w w:val="85"/>
        </w:rPr>
        <w:t>the convergence</w:t>
      </w:r>
      <w:r>
        <w:rPr>
          <w:spacing w:val="-2"/>
          <w:w w:val="85"/>
        </w:rPr>
        <w:t xml:space="preserve"> </w:t>
      </w:r>
      <w:r>
        <w:rPr>
          <w:w w:val="85"/>
        </w:rPr>
        <w:t>of</w:t>
      </w:r>
      <w:r>
        <w:rPr>
          <w:spacing w:val="-2"/>
          <w:w w:val="85"/>
        </w:rPr>
        <w:t xml:space="preserve"> </w:t>
      </w:r>
      <w:r>
        <w:rPr>
          <w:w w:val="85"/>
        </w:rPr>
        <w:t>the</w:t>
      </w:r>
      <w:r>
        <w:rPr>
          <w:spacing w:val="-2"/>
          <w:w w:val="85"/>
        </w:rPr>
        <w:t xml:space="preserve"> </w:t>
      </w:r>
      <w:r>
        <w:rPr>
          <w:w w:val="85"/>
        </w:rPr>
        <w:t>North</w:t>
      </w:r>
      <w:r>
        <w:rPr>
          <w:spacing w:val="-2"/>
          <w:w w:val="85"/>
        </w:rPr>
        <w:t xml:space="preserve"> </w:t>
      </w:r>
      <w:r>
        <w:rPr>
          <w:w w:val="85"/>
        </w:rPr>
        <w:t>East</w:t>
      </w:r>
      <w:r>
        <w:rPr>
          <w:spacing w:val="-2"/>
          <w:w w:val="85"/>
        </w:rPr>
        <w:t xml:space="preserve"> </w:t>
      </w:r>
      <w:r>
        <w:rPr>
          <w:w w:val="85"/>
        </w:rPr>
        <w:t>trade</w:t>
      </w:r>
      <w:r>
        <w:rPr>
          <w:spacing w:val="-2"/>
          <w:w w:val="85"/>
        </w:rPr>
        <w:t xml:space="preserve"> </w:t>
      </w:r>
      <w:r>
        <w:rPr>
          <w:w w:val="85"/>
        </w:rPr>
        <w:t>winds</w:t>
      </w:r>
      <w:r>
        <w:rPr>
          <w:spacing w:val="-2"/>
          <w:w w:val="85"/>
        </w:rPr>
        <w:t xml:space="preserve"> </w:t>
      </w:r>
      <w:r>
        <w:rPr>
          <w:w w:val="85"/>
        </w:rPr>
        <w:t>and</w:t>
      </w:r>
      <w:r>
        <w:rPr>
          <w:spacing w:val="-2"/>
          <w:w w:val="85"/>
        </w:rPr>
        <w:t xml:space="preserve"> </w:t>
      </w:r>
      <w:r>
        <w:rPr>
          <w:w w:val="85"/>
        </w:rPr>
        <w:t>the</w:t>
      </w:r>
      <w:r>
        <w:rPr>
          <w:spacing w:val="-2"/>
          <w:w w:val="85"/>
        </w:rPr>
        <w:t xml:space="preserve"> </w:t>
      </w:r>
      <w:r>
        <w:rPr>
          <w:w w:val="85"/>
        </w:rPr>
        <w:t xml:space="preserve">South </w:t>
      </w:r>
      <w:r>
        <w:rPr>
          <w:w w:val="90"/>
        </w:rPr>
        <w:t>East trade winds.</w:t>
      </w:r>
    </w:p>
    <w:p w:rsidR="00E5575B" w:rsidRDefault="00E5575B">
      <w:pPr>
        <w:pStyle w:val="BodyText"/>
        <w:spacing w:before="7"/>
        <w:ind w:left="0"/>
      </w:pPr>
    </w:p>
    <w:p w:rsidR="00E5575B" w:rsidRDefault="00D512E5">
      <w:pPr>
        <w:pStyle w:val="ListParagraph"/>
        <w:numPr>
          <w:ilvl w:val="1"/>
          <w:numId w:val="25"/>
        </w:numPr>
        <w:tabs>
          <w:tab w:val="left" w:pos="819"/>
          <w:tab w:val="left" w:pos="10453"/>
        </w:tabs>
        <w:spacing w:line="242" w:lineRule="auto"/>
        <w:ind w:right="711" w:firstLine="0"/>
        <w:rPr>
          <w:sz w:val="20"/>
        </w:rPr>
      </w:pPr>
      <w:r>
        <w:rPr>
          <w:rFonts w:ascii="Arial" w:hAnsi="Arial"/>
          <w:b/>
          <w:w w:val="85"/>
          <w:sz w:val="20"/>
        </w:rPr>
        <w:t xml:space="preserve">VEGETATION </w:t>
      </w:r>
      <w:r>
        <w:rPr>
          <w:w w:val="85"/>
          <w:sz w:val="20"/>
        </w:rPr>
        <w:t xml:space="preserve">determines the climate likewise climate determines vegetation in that </w:t>
      </w:r>
      <w:r>
        <w:rPr>
          <w:rFonts w:ascii="Arial" w:hAnsi="Arial"/>
          <w:b/>
          <w:w w:val="85"/>
          <w:sz w:val="20"/>
        </w:rPr>
        <w:t xml:space="preserve">thick and Luxuriant forests, swamps and savanna </w:t>
      </w:r>
      <w:r>
        <w:rPr>
          <w:rFonts w:ascii="Arial" w:hAnsi="Arial"/>
          <w:b/>
          <w:w w:val="80"/>
          <w:sz w:val="20"/>
        </w:rPr>
        <w:t xml:space="preserve">woodlands </w:t>
      </w:r>
      <w:r>
        <w:rPr>
          <w:w w:val="80"/>
          <w:sz w:val="20"/>
        </w:rPr>
        <w:t xml:space="preserve">contribute to formation of </w:t>
      </w:r>
      <w:r>
        <w:rPr>
          <w:rFonts w:ascii="Arial" w:hAnsi="Arial"/>
          <w:b/>
          <w:w w:val="80"/>
          <w:sz w:val="20"/>
        </w:rPr>
        <w:t xml:space="preserve">heavy rainfall through a process of evapo – transpiration </w:t>
      </w:r>
      <w:r>
        <w:rPr>
          <w:w w:val="80"/>
          <w:sz w:val="20"/>
        </w:rPr>
        <w:t>such as Budongo forest in Masindi and Bugoma in Hoima, Mabira in Buyikwe and Ssese in Kalangala; papyrus swamps in central, eastern and western Uganda</w:t>
      </w:r>
      <w:r>
        <w:rPr>
          <w:sz w:val="20"/>
        </w:rPr>
        <w:t xml:space="preserve"> </w:t>
      </w:r>
      <w:r>
        <w:rPr>
          <w:w w:val="80"/>
          <w:sz w:val="20"/>
        </w:rPr>
        <w:t>and in those areas, cool temperature are experienced</w:t>
      </w:r>
      <w:r>
        <w:rPr>
          <w:spacing w:val="-5"/>
          <w:sz w:val="20"/>
        </w:rPr>
        <w:t xml:space="preserve"> </w:t>
      </w:r>
      <w:r>
        <w:rPr>
          <w:w w:val="80"/>
          <w:sz w:val="20"/>
        </w:rPr>
        <w:t>due</w:t>
      </w:r>
      <w:r>
        <w:rPr>
          <w:spacing w:val="-5"/>
          <w:sz w:val="20"/>
        </w:rPr>
        <w:t xml:space="preserve"> </w:t>
      </w:r>
      <w:r>
        <w:rPr>
          <w:w w:val="80"/>
          <w:sz w:val="20"/>
        </w:rPr>
        <w:t>the</w:t>
      </w:r>
      <w:r>
        <w:rPr>
          <w:spacing w:val="-5"/>
          <w:sz w:val="20"/>
        </w:rPr>
        <w:t xml:space="preserve"> </w:t>
      </w:r>
      <w:r>
        <w:rPr>
          <w:w w:val="80"/>
          <w:sz w:val="20"/>
        </w:rPr>
        <w:t>shade</w:t>
      </w:r>
      <w:r>
        <w:rPr>
          <w:spacing w:val="-5"/>
          <w:sz w:val="20"/>
        </w:rPr>
        <w:t xml:space="preserve"> </w:t>
      </w:r>
      <w:r>
        <w:rPr>
          <w:w w:val="80"/>
          <w:sz w:val="20"/>
        </w:rPr>
        <w:t>by</w:t>
      </w:r>
      <w:r>
        <w:rPr>
          <w:spacing w:val="-4"/>
          <w:sz w:val="20"/>
        </w:rPr>
        <w:t xml:space="preserve"> </w:t>
      </w:r>
      <w:r>
        <w:rPr>
          <w:w w:val="80"/>
          <w:sz w:val="20"/>
        </w:rPr>
        <w:t>the</w:t>
      </w:r>
      <w:r>
        <w:rPr>
          <w:spacing w:val="-5"/>
          <w:sz w:val="20"/>
        </w:rPr>
        <w:t xml:space="preserve"> </w:t>
      </w:r>
      <w:r>
        <w:rPr>
          <w:spacing w:val="-2"/>
          <w:w w:val="80"/>
          <w:sz w:val="20"/>
        </w:rPr>
        <w:t>foliage.</w:t>
      </w:r>
      <w:r>
        <w:rPr>
          <w:sz w:val="20"/>
        </w:rPr>
        <w:tab/>
      </w:r>
      <w:r>
        <w:rPr>
          <w:w w:val="90"/>
          <w:sz w:val="20"/>
        </w:rPr>
        <w:t>On</w:t>
      </w:r>
      <w:r>
        <w:rPr>
          <w:spacing w:val="75"/>
          <w:sz w:val="20"/>
        </w:rPr>
        <w:t xml:space="preserve">    </w:t>
      </w:r>
      <w:r>
        <w:rPr>
          <w:spacing w:val="-5"/>
          <w:w w:val="85"/>
          <w:sz w:val="20"/>
        </w:rPr>
        <w:t>the</w:t>
      </w:r>
    </w:p>
    <w:p w:rsidR="00E5575B" w:rsidRDefault="00D512E5">
      <w:pPr>
        <w:spacing w:line="242" w:lineRule="auto"/>
        <w:ind w:left="460" w:right="716"/>
        <w:jc w:val="both"/>
        <w:rPr>
          <w:sz w:val="20"/>
        </w:rPr>
      </w:pPr>
      <w:proofErr w:type="gramStart"/>
      <w:r>
        <w:rPr>
          <w:w w:val="85"/>
          <w:sz w:val="20"/>
        </w:rPr>
        <w:t>contrary</w:t>
      </w:r>
      <w:proofErr w:type="gramEnd"/>
      <w:r>
        <w:rPr>
          <w:spacing w:val="-4"/>
          <w:w w:val="85"/>
          <w:sz w:val="20"/>
        </w:rPr>
        <w:t xml:space="preserve"> </w:t>
      </w:r>
      <w:r>
        <w:rPr>
          <w:w w:val="85"/>
          <w:sz w:val="20"/>
        </w:rPr>
        <w:t>areas</w:t>
      </w:r>
      <w:r>
        <w:rPr>
          <w:spacing w:val="-5"/>
          <w:w w:val="85"/>
          <w:sz w:val="20"/>
        </w:rPr>
        <w:t xml:space="preserve"> </w:t>
      </w:r>
      <w:r>
        <w:rPr>
          <w:w w:val="85"/>
          <w:sz w:val="20"/>
        </w:rPr>
        <w:t>devoid</w:t>
      </w:r>
      <w:r>
        <w:rPr>
          <w:spacing w:val="-5"/>
          <w:w w:val="85"/>
          <w:sz w:val="20"/>
        </w:rPr>
        <w:t xml:space="preserve"> </w:t>
      </w:r>
      <w:r>
        <w:rPr>
          <w:w w:val="85"/>
          <w:sz w:val="20"/>
        </w:rPr>
        <w:t>of</w:t>
      </w:r>
      <w:r>
        <w:rPr>
          <w:spacing w:val="-3"/>
          <w:w w:val="85"/>
          <w:sz w:val="20"/>
        </w:rPr>
        <w:t xml:space="preserve"> </w:t>
      </w:r>
      <w:r>
        <w:rPr>
          <w:w w:val="85"/>
          <w:sz w:val="20"/>
        </w:rPr>
        <w:t>such</w:t>
      </w:r>
      <w:r>
        <w:rPr>
          <w:spacing w:val="-3"/>
          <w:w w:val="85"/>
          <w:sz w:val="20"/>
        </w:rPr>
        <w:t xml:space="preserve"> </w:t>
      </w:r>
      <w:r>
        <w:rPr>
          <w:w w:val="85"/>
          <w:sz w:val="20"/>
        </w:rPr>
        <w:t>vegetation with</w:t>
      </w:r>
      <w:r>
        <w:rPr>
          <w:spacing w:val="-4"/>
          <w:w w:val="85"/>
          <w:sz w:val="20"/>
        </w:rPr>
        <w:t xml:space="preserve"> </w:t>
      </w:r>
      <w:r>
        <w:rPr>
          <w:rFonts w:ascii="Arial" w:hAnsi="Arial"/>
          <w:b/>
          <w:w w:val="85"/>
          <w:sz w:val="20"/>
        </w:rPr>
        <w:t>thickets</w:t>
      </w:r>
      <w:r>
        <w:rPr>
          <w:rFonts w:ascii="Arial" w:hAnsi="Arial"/>
          <w:b/>
          <w:spacing w:val="-5"/>
          <w:w w:val="85"/>
          <w:sz w:val="20"/>
        </w:rPr>
        <w:t xml:space="preserve"> </w:t>
      </w:r>
      <w:r>
        <w:rPr>
          <w:rFonts w:ascii="Arial" w:hAnsi="Arial"/>
          <w:b/>
          <w:w w:val="85"/>
          <w:sz w:val="20"/>
        </w:rPr>
        <w:t>and</w:t>
      </w:r>
      <w:r>
        <w:rPr>
          <w:rFonts w:ascii="Arial" w:hAnsi="Arial"/>
          <w:b/>
          <w:spacing w:val="-5"/>
          <w:w w:val="85"/>
          <w:sz w:val="20"/>
        </w:rPr>
        <w:t xml:space="preserve"> </w:t>
      </w:r>
      <w:r>
        <w:rPr>
          <w:rFonts w:ascii="Arial" w:hAnsi="Arial"/>
          <w:b/>
          <w:w w:val="85"/>
          <w:sz w:val="20"/>
        </w:rPr>
        <w:t>scrubs</w:t>
      </w:r>
      <w:r>
        <w:rPr>
          <w:rFonts w:ascii="Arial" w:hAnsi="Arial"/>
          <w:b/>
          <w:spacing w:val="-5"/>
          <w:w w:val="85"/>
          <w:sz w:val="20"/>
        </w:rPr>
        <w:t xml:space="preserve"> </w:t>
      </w:r>
      <w:r>
        <w:rPr>
          <w:w w:val="85"/>
          <w:sz w:val="20"/>
        </w:rPr>
        <w:t>like</w:t>
      </w:r>
      <w:r>
        <w:rPr>
          <w:spacing w:val="-3"/>
          <w:w w:val="85"/>
          <w:sz w:val="20"/>
        </w:rPr>
        <w:t xml:space="preserve"> </w:t>
      </w:r>
      <w:r>
        <w:rPr>
          <w:w w:val="85"/>
          <w:sz w:val="20"/>
        </w:rPr>
        <w:t>Kotido,</w:t>
      </w:r>
      <w:r>
        <w:rPr>
          <w:spacing w:val="-3"/>
          <w:w w:val="85"/>
          <w:sz w:val="20"/>
        </w:rPr>
        <w:t xml:space="preserve"> </w:t>
      </w:r>
      <w:r>
        <w:rPr>
          <w:w w:val="85"/>
          <w:sz w:val="20"/>
        </w:rPr>
        <w:t>Kaabong</w:t>
      </w:r>
      <w:r>
        <w:rPr>
          <w:spacing w:val="-3"/>
          <w:w w:val="85"/>
          <w:sz w:val="20"/>
        </w:rPr>
        <w:t xml:space="preserve"> </w:t>
      </w:r>
      <w:r>
        <w:rPr>
          <w:w w:val="85"/>
          <w:sz w:val="20"/>
        </w:rPr>
        <w:t>and</w:t>
      </w:r>
      <w:r>
        <w:rPr>
          <w:spacing w:val="-3"/>
          <w:w w:val="85"/>
          <w:sz w:val="20"/>
        </w:rPr>
        <w:t xml:space="preserve"> </w:t>
      </w:r>
      <w:r>
        <w:rPr>
          <w:w w:val="85"/>
          <w:sz w:val="20"/>
        </w:rPr>
        <w:t>Moroto</w:t>
      </w:r>
      <w:r>
        <w:rPr>
          <w:spacing w:val="-3"/>
          <w:w w:val="85"/>
          <w:sz w:val="20"/>
        </w:rPr>
        <w:t xml:space="preserve"> </w:t>
      </w:r>
      <w:r>
        <w:rPr>
          <w:w w:val="85"/>
          <w:sz w:val="20"/>
        </w:rPr>
        <w:t>in</w:t>
      </w:r>
      <w:r>
        <w:rPr>
          <w:spacing w:val="-1"/>
          <w:w w:val="85"/>
          <w:sz w:val="20"/>
        </w:rPr>
        <w:t xml:space="preserve"> </w:t>
      </w:r>
      <w:r>
        <w:rPr>
          <w:w w:val="85"/>
          <w:sz w:val="20"/>
        </w:rPr>
        <w:t>Karamoja;</w:t>
      </w:r>
      <w:r>
        <w:rPr>
          <w:spacing w:val="-3"/>
          <w:w w:val="85"/>
          <w:sz w:val="20"/>
        </w:rPr>
        <w:t xml:space="preserve"> </w:t>
      </w:r>
      <w:r>
        <w:rPr>
          <w:w w:val="85"/>
          <w:sz w:val="20"/>
        </w:rPr>
        <w:t>Isingiro</w:t>
      </w:r>
      <w:r>
        <w:rPr>
          <w:spacing w:val="-3"/>
          <w:w w:val="85"/>
          <w:sz w:val="20"/>
        </w:rPr>
        <w:t xml:space="preserve"> </w:t>
      </w:r>
      <w:r>
        <w:rPr>
          <w:w w:val="85"/>
          <w:sz w:val="20"/>
        </w:rPr>
        <w:t>and</w:t>
      </w:r>
      <w:r>
        <w:rPr>
          <w:spacing w:val="-3"/>
          <w:w w:val="85"/>
          <w:sz w:val="20"/>
        </w:rPr>
        <w:t xml:space="preserve"> </w:t>
      </w:r>
      <w:r>
        <w:rPr>
          <w:w w:val="85"/>
          <w:sz w:val="20"/>
        </w:rPr>
        <w:t>Kiruhura</w:t>
      </w:r>
      <w:r>
        <w:rPr>
          <w:spacing w:val="-3"/>
          <w:w w:val="85"/>
          <w:sz w:val="20"/>
        </w:rPr>
        <w:t xml:space="preserve"> </w:t>
      </w:r>
      <w:r>
        <w:rPr>
          <w:w w:val="85"/>
          <w:sz w:val="20"/>
        </w:rPr>
        <w:t>in</w:t>
      </w:r>
      <w:r>
        <w:rPr>
          <w:spacing w:val="-3"/>
          <w:w w:val="85"/>
          <w:sz w:val="20"/>
        </w:rPr>
        <w:t xml:space="preserve"> </w:t>
      </w:r>
      <w:r>
        <w:rPr>
          <w:w w:val="85"/>
          <w:sz w:val="20"/>
        </w:rPr>
        <w:t xml:space="preserve">Ankole – Masaka corridor and Nakasongola receive </w:t>
      </w:r>
      <w:r>
        <w:rPr>
          <w:rFonts w:ascii="Arial" w:hAnsi="Arial"/>
          <w:b/>
          <w:w w:val="85"/>
          <w:sz w:val="20"/>
        </w:rPr>
        <w:t>little rainfall and very hot temperatures due to low humidity and</w:t>
      </w:r>
      <w:r>
        <w:rPr>
          <w:rFonts w:ascii="Arial" w:hAnsi="Arial"/>
          <w:b/>
          <w:spacing w:val="-1"/>
          <w:w w:val="85"/>
          <w:sz w:val="20"/>
        </w:rPr>
        <w:t xml:space="preserve"> </w:t>
      </w:r>
      <w:r>
        <w:rPr>
          <w:rFonts w:ascii="Arial" w:hAnsi="Arial"/>
          <w:b/>
          <w:w w:val="85"/>
          <w:sz w:val="20"/>
        </w:rPr>
        <w:t xml:space="preserve">direct heating </w:t>
      </w:r>
      <w:r>
        <w:rPr>
          <w:w w:val="85"/>
          <w:sz w:val="20"/>
        </w:rPr>
        <w:t xml:space="preserve">thus experiencing </w:t>
      </w:r>
      <w:r>
        <w:rPr>
          <w:w w:val="90"/>
          <w:sz w:val="20"/>
        </w:rPr>
        <w:t>semi-desert climate.</w:t>
      </w:r>
    </w:p>
    <w:p w:rsidR="00E5575B" w:rsidRDefault="00D512E5">
      <w:pPr>
        <w:pStyle w:val="ListParagraph"/>
        <w:numPr>
          <w:ilvl w:val="1"/>
          <w:numId w:val="25"/>
        </w:numPr>
        <w:tabs>
          <w:tab w:val="left" w:pos="819"/>
        </w:tabs>
        <w:spacing w:line="242" w:lineRule="auto"/>
        <w:ind w:right="713" w:firstLine="0"/>
        <w:rPr>
          <w:sz w:val="20"/>
        </w:rPr>
      </w:pPr>
      <w:r>
        <w:rPr>
          <w:rFonts w:ascii="Arial" w:hAnsi="Arial"/>
          <w:b/>
          <w:w w:val="85"/>
          <w:sz w:val="20"/>
        </w:rPr>
        <w:t xml:space="preserve">CONTINENTALITY </w:t>
      </w:r>
      <w:r>
        <w:rPr>
          <w:w w:val="85"/>
          <w:sz w:val="20"/>
        </w:rPr>
        <w:t xml:space="preserve">or </w:t>
      </w:r>
      <w:r>
        <w:rPr>
          <w:rFonts w:ascii="Arial" w:hAnsi="Arial"/>
          <w:b/>
          <w:w w:val="85"/>
          <w:sz w:val="20"/>
        </w:rPr>
        <w:t xml:space="preserve">the distance from the water body </w:t>
      </w:r>
      <w:r>
        <w:rPr>
          <w:w w:val="85"/>
          <w:sz w:val="20"/>
        </w:rPr>
        <w:t xml:space="preserve">also influences the climate of Uganda where by </w:t>
      </w:r>
      <w:r>
        <w:rPr>
          <w:rFonts w:ascii="Arial" w:hAnsi="Arial"/>
          <w:b/>
          <w:w w:val="85"/>
          <w:sz w:val="20"/>
        </w:rPr>
        <w:t xml:space="preserve">areas along the shores of big </w:t>
      </w:r>
      <w:r>
        <w:rPr>
          <w:rFonts w:ascii="Arial" w:hAnsi="Arial"/>
          <w:b/>
          <w:w w:val="80"/>
          <w:sz w:val="20"/>
        </w:rPr>
        <w:t>water bodies</w:t>
      </w:r>
      <w:r>
        <w:rPr>
          <w:rFonts w:ascii="Arial" w:hAnsi="Arial"/>
          <w:b/>
          <w:sz w:val="20"/>
        </w:rPr>
        <w:t xml:space="preserve"> </w:t>
      </w:r>
      <w:r>
        <w:rPr>
          <w:rFonts w:ascii="Arial" w:hAnsi="Arial"/>
          <w:b/>
          <w:w w:val="80"/>
          <w:sz w:val="20"/>
        </w:rPr>
        <w:t>receive</w:t>
      </w:r>
      <w:r>
        <w:rPr>
          <w:rFonts w:ascii="Arial" w:hAnsi="Arial"/>
          <w:b/>
          <w:sz w:val="20"/>
        </w:rPr>
        <w:t xml:space="preserve"> </w:t>
      </w:r>
      <w:r>
        <w:rPr>
          <w:rFonts w:ascii="Arial" w:hAnsi="Arial"/>
          <w:b/>
          <w:w w:val="80"/>
          <w:sz w:val="20"/>
        </w:rPr>
        <w:t>heavy</w:t>
      </w:r>
      <w:r>
        <w:rPr>
          <w:rFonts w:ascii="Arial" w:hAnsi="Arial"/>
          <w:b/>
          <w:sz w:val="20"/>
        </w:rPr>
        <w:t xml:space="preserve"> </w:t>
      </w:r>
      <w:r>
        <w:rPr>
          <w:rFonts w:ascii="Arial" w:hAnsi="Arial"/>
          <w:b/>
          <w:w w:val="80"/>
          <w:sz w:val="20"/>
        </w:rPr>
        <w:t>rainfall</w:t>
      </w:r>
      <w:r>
        <w:rPr>
          <w:rFonts w:ascii="Arial" w:hAnsi="Arial"/>
          <w:b/>
          <w:sz w:val="20"/>
        </w:rPr>
        <w:t xml:space="preserve"> </w:t>
      </w:r>
      <w:r>
        <w:rPr>
          <w:w w:val="80"/>
          <w:sz w:val="20"/>
        </w:rPr>
        <w:t>resulting</w:t>
      </w:r>
      <w:r>
        <w:rPr>
          <w:sz w:val="20"/>
        </w:rPr>
        <w:t xml:space="preserve"> </w:t>
      </w:r>
      <w:r>
        <w:rPr>
          <w:w w:val="80"/>
          <w:sz w:val="20"/>
        </w:rPr>
        <w:t>from</w:t>
      </w:r>
      <w:r>
        <w:rPr>
          <w:sz w:val="20"/>
        </w:rPr>
        <w:t xml:space="preserve"> </w:t>
      </w:r>
      <w:r>
        <w:rPr>
          <w:rFonts w:ascii="Arial" w:hAnsi="Arial"/>
          <w:b/>
          <w:w w:val="80"/>
          <w:sz w:val="20"/>
        </w:rPr>
        <w:t xml:space="preserve">temperature adjustments due to the effect of moist onshore winds (land and sea breezes) </w:t>
      </w:r>
      <w:r>
        <w:rPr>
          <w:w w:val="80"/>
          <w:sz w:val="20"/>
        </w:rPr>
        <w:t xml:space="preserve">in that </w:t>
      </w:r>
      <w:r>
        <w:rPr>
          <w:rFonts w:ascii="Arial" w:hAnsi="Arial"/>
          <w:b/>
          <w:w w:val="80"/>
          <w:sz w:val="20"/>
        </w:rPr>
        <w:t>during the</w:t>
      </w:r>
      <w:r>
        <w:rPr>
          <w:rFonts w:ascii="Arial" w:hAnsi="Arial"/>
          <w:b/>
          <w:sz w:val="20"/>
        </w:rPr>
        <w:t xml:space="preserve"> </w:t>
      </w:r>
      <w:r>
        <w:rPr>
          <w:rFonts w:ascii="Arial" w:hAnsi="Arial"/>
          <w:b/>
          <w:w w:val="80"/>
          <w:sz w:val="20"/>
        </w:rPr>
        <w:t>night</w:t>
      </w:r>
      <w:r>
        <w:rPr>
          <w:w w:val="80"/>
          <w:sz w:val="20"/>
        </w:rPr>
        <w:t>,</w:t>
      </w:r>
      <w:r>
        <w:rPr>
          <w:sz w:val="20"/>
        </w:rPr>
        <w:t xml:space="preserve"> </w:t>
      </w:r>
      <w:r>
        <w:rPr>
          <w:w w:val="80"/>
          <w:sz w:val="20"/>
        </w:rPr>
        <w:t>the</w:t>
      </w:r>
      <w:r>
        <w:rPr>
          <w:sz w:val="20"/>
        </w:rPr>
        <w:t xml:space="preserve"> </w:t>
      </w:r>
      <w:r>
        <w:rPr>
          <w:rFonts w:ascii="Arial" w:hAnsi="Arial"/>
          <w:b/>
          <w:w w:val="80"/>
          <w:sz w:val="20"/>
        </w:rPr>
        <w:t>land</w:t>
      </w:r>
      <w:r>
        <w:rPr>
          <w:rFonts w:ascii="Arial" w:hAnsi="Arial"/>
          <w:b/>
          <w:sz w:val="20"/>
        </w:rPr>
        <w:t xml:space="preserve"> </w:t>
      </w:r>
      <w:r>
        <w:rPr>
          <w:rFonts w:ascii="Arial" w:hAnsi="Arial"/>
          <w:b/>
          <w:w w:val="80"/>
          <w:sz w:val="20"/>
        </w:rPr>
        <w:t>cools</w:t>
      </w:r>
      <w:r>
        <w:rPr>
          <w:rFonts w:ascii="Arial" w:hAnsi="Arial"/>
          <w:b/>
          <w:sz w:val="20"/>
        </w:rPr>
        <w:t xml:space="preserve"> </w:t>
      </w:r>
      <w:r>
        <w:rPr>
          <w:rFonts w:ascii="Arial" w:hAnsi="Arial"/>
          <w:b/>
          <w:w w:val="80"/>
          <w:sz w:val="20"/>
        </w:rPr>
        <w:t>faster</w:t>
      </w:r>
      <w:r>
        <w:rPr>
          <w:rFonts w:ascii="Arial" w:hAnsi="Arial"/>
          <w:b/>
          <w:spacing w:val="-1"/>
          <w:sz w:val="20"/>
        </w:rPr>
        <w:t xml:space="preserve"> </w:t>
      </w:r>
      <w:r>
        <w:rPr>
          <w:w w:val="80"/>
          <w:sz w:val="20"/>
        </w:rPr>
        <w:t>than</w:t>
      </w:r>
      <w:r>
        <w:rPr>
          <w:sz w:val="20"/>
        </w:rPr>
        <w:t xml:space="preserve"> </w:t>
      </w:r>
      <w:r>
        <w:rPr>
          <w:w w:val="80"/>
          <w:sz w:val="20"/>
        </w:rPr>
        <w:t>the</w:t>
      </w:r>
      <w:r>
        <w:rPr>
          <w:sz w:val="20"/>
        </w:rPr>
        <w:t xml:space="preserve"> </w:t>
      </w:r>
      <w:r>
        <w:rPr>
          <w:w w:val="80"/>
          <w:sz w:val="20"/>
        </w:rPr>
        <w:t>lake</w:t>
      </w:r>
      <w:r>
        <w:rPr>
          <w:sz w:val="20"/>
        </w:rPr>
        <w:t xml:space="preserve"> </w:t>
      </w:r>
      <w:r>
        <w:rPr>
          <w:w w:val="80"/>
          <w:sz w:val="20"/>
        </w:rPr>
        <w:t>which</w:t>
      </w:r>
      <w:r>
        <w:rPr>
          <w:sz w:val="20"/>
        </w:rPr>
        <w:t xml:space="preserve"> </w:t>
      </w:r>
      <w:r>
        <w:rPr>
          <w:w w:val="80"/>
          <w:sz w:val="20"/>
        </w:rPr>
        <w:t>makes</w:t>
      </w:r>
      <w:r>
        <w:rPr>
          <w:sz w:val="20"/>
        </w:rPr>
        <w:t xml:space="preserve"> </w:t>
      </w:r>
      <w:r>
        <w:rPr>
          <w:rFonts w:ascii="Arial" w:hAnsi="Arial"/>
          <w:b/>
          <w:w w:val="80"/>
          <w:sz w:val="20"/>
        </w:rPr>
        <w:t>the</w:t>
      </w:r>
      <w:r>
        <w:rPr>
          <w:rFonts w:ascii="Arial" w:hAnsi="Arial"/>
          <w:b/>
          <w:sz w:val="20"/>
        </w:rPr>
        <w:t xml:space="preserve"> </w:t>
      </w:r>
      <w:r>
        <w:rPr>
          <w:rFonts w:ascii="Arial" w:hAnsi="Arial"/>
          <w:b/>
          <w:w w:val="80"/>
          <w:sz w:val="20"/>
        </w:rPr>
        <w:t>temperatures</w:t>
      </w:r>
      <w:r>
        <w:rPr>
          <w:rFonts w:ascii="Arial" w:hAnsi="Arial"/>
          <w:b/>
          <w:sz w:val="20"/>
        </w:rPr>
        <w:t xml:space="preserve"> </w:t>
      </w:r>
      <w:r>
        <w:rPr>
          <w:rFonts w:ascii="Arial" w:hAnsi="Arial"/>
          <w:b/>
          <w:w w:val="80"/>
          <w:sz w:val="20"/>
        </w:rPr>
        <w:t>cool</w:t>
      </w:r>
      <w:r>
        <w:rPr>
          <w:rFonts w:ascii="Arial" w:hAnsi="Arial"/>
          <w:b/>
          <w:sz w:val="20"/>
        </w:rPr>
        <w:t xml:space="preserve"> </w:t>
      </w:r>
      <w:r>
        <w:rPr>
          <w:rFonts w:ascii="Arial" w:hAnsi="Arial"/>
          <w:b/>
          <w:w w:val="80"/>
          <w:sz w:val="20"/>
        </w:rPr>
        <w:t xml:space="preserve">over land </w:t>
      </w:r>
      <w:r>
        <w:rPr>
          <w:w w:val="80"/>
          <w:sz w:val="20"/>
        </w:rPr>
        <w:t>than the lake because the lake retains much of its heat, so low pressure is created over</w:t>
      </w:r>
      <w:r>
        <w:rPr>
          <w:sz w:val="20"/>
        </w:rPr>
        <w:t xml:space="preserve"> </w:t>
      </w:r>
      <w:r>
        <w:rPr>
          <w:w w:val="80"/>
          <w:sz w:val="20"/>
        </w:rPr>
        <w:t>the</w:t>
      </w:r>
      <w:r>
        <w:rPr>
          <w:sz w:val="20"/>
        </w:rPr>
        <w:t xml:space="preserve"> </w:t>
      </w:r>
      <w:r>
        <w:rPr>
          <w:w w:val="80"/>
          <w:sz w:val="20"/>
        </w:rPr>
        <w:t>warm</w:t>
      </w:r>
      <w:r>
        <w:rPr>
          <w:sz w:val="20"/>
        </w:rPr>
        <w:t xml:space="preserve"> </w:t>
      </w:r>
      <w:r>
        <w:rPr>
          <w:w w:val="80"/>
          <w:sz w:val="20"/>
        </w:rPr>
        <w:t>lake</w:t>
      </w:r>
      <w:r>
        <w:rPr>
          <w:sz w:val="20"/>
        </w:rPr>
        <w:t xml:space="preserve"> </w:t>
      </w:r>
      <w:r>
        <w:rPr>
          <w:w w:val="80"/>
          <w:sz w:val="20"/>
        </w:rPr>
        <w:t>and</w:t>
      </w:r>
      <w:r>
        <w:rPr>
          <w:sz w:val="20"/>
        </w:rPr>
        <w:t xml:space="preserve"> </w:t>
      </w:r>
      <w:r>
        <w:rPr>
          <w:w w:val="80"/>
          <w:sz w:val="20"/>
        </w:rPr>
        <w:t>high</w:t>
      </w:r>
      <w:r>
        <w:rPr>
          <w:sz w:val="20"/>
        </w:rPr>
        <w:t xml:space="preserve"> </w:t>
      </w:r>
      <w:r>
        <w:rPr>
          <w:w w:val="80"/>
          <w:sz w:val="20"/>
        </w:rPr>
        <w:t>pressure</w:t>
      </w:r>
      <w:r>
        <w:rPr>
          <w:sz w:val="20"/>
        </w:rPr>
        <w:t xml:space="preserve"> </w:t>
      </w:r>
      <w:r>
        <w:rPr>
          <w:w w:val="80"/>
          <w:sz w:val="20"/>
        </w:rPr>
        <w:t>over</w:t>
      </w:r>
      <w:r>
        <w:rPr>
          <w:sz w:val="20"/>
        </w:rPr>
        <w:t xml:space="preserve"> </w:t>
      </w:r>
      <w:r>
        <w:rPr>
          <w:w w:val="80"/>
          <w:sz w:val="20"/>
        </w:rPr>
        <w:t>the</w:t>
      </w:r>
      <w:r>
        <w:rPr>
          <w:sz w:val="20"/>
        </w:rPr>
        <w:t xml:space="preserve"> </w:t>
      </w:r>
      <w:r>
        <w:rPr>
          <w:w w:val="80"/>
          <w:sz w:val="20"/>
        </w:rPr>
        <w:t>cool</w:t>
      </w:r>
      <w:r>
        <w:rPr>
          <w:sz w:val="20"/>
        </w:rPr>
        <w:t xml:space="preserve"> </w:t>
      </w:r>
      <w:r>
        <w:rPr>
          <w:w w:val="80"/>
          <w:sz w:val="20"/>
        </w:rPr>
        <w:t>land,</w:t>
      </w:r>
      <w:r>
        <w:rPr>
          <w:sz w:val="20"/>
        </w:rPr>
        <w:t xml:space="preserve"> </w:t>
      </w:r>
      <w:r>
        <w:rPr>
          <w:w w:val="80"/>
          <w:sz w:val="20"/>
        </w:rPr>
        <w:t>so</w:t>
      </w:r>
      <w:r>
        <w:rPr>
          <w:sz w:val="20"/>
        </w:rPr>
        <w:t xml:space="preserve"> </w:t>
      </w:r>
      <w:r>
        <w:rPr>
          <w:w w:val="80"/>
          <w:sz w:val="20"/>
        </w:rPr>
        <w:t>winds</w:t>
      </w:r>
      <w:r>
        <w:rPr>
          <w:sz w:val="20"/>
        </w:rPr>
        <w:t xml:space="preserve"> </w:t>
      </w:r>
      <w:r>
        <w:rPr>
          <w:w w:val="80"/>
          <w:sz w:val="20"/>
        </w:rPr>
        <w:t>blow</w:t>
      </w:r>
      <w:r>
        <w:rPr>
          <w:sz w:val="20"/>
        </w:rPr>
        <w:t xml:space="preserve"> </w:t>
      </w:r>
      <w:r>
        <w:rPr>
          <w:w w:val="80"/>
          <w:sz w:val="20"/>
        </w:rPr>
        <w:t>from</w:t>
      </w:r>
      <w:r>
        <w:rPr>
          <w:sz w:val="20"/>
        </w:rPr>
        <w:t xml:space="preserve"> </w:t>
      </w:r>
      <w:r>
        <w:rPr>
          <w:w w:val="80"/>
          <w:sz w:val="20"/>
        </w:rPr>
        <w:t xml:space="preserve">the high pressure zone (land) to the </w:t>
      </w:r>
      <w:r>
        <w:rPr>
          <w:w w:val="85"/>
          <w:sz w:val="20"/>
        </w:rPr>
        <w:t>low</w:t>
      </w:r>
      <w:r>
        <w:rPr>
          <w:spacing w:val="-6"/>
          <w:w w:val="85"/>
          <w:sz w:val="20"/>
        </w:rPr>
        <w:t xml:space="preserve"> </w:t>
      </w:r>
      <w:r>
        <w:rPr>
          <w:w w:val="85"/>
          <w:sz w:val="20"/>
        </w:rPr>
        <w:t>pressure</w:t>
      </w:r>
      <w:r>
        <w:rPr>
          <w:spacing w:val="-4"/>
          <w:w w:val="85"/>
          <w:sz w:val="20"/>
        </w:rPr>
        <w:t xml:space="preserve"> </w:t>
      </w:r>
      <w:r>
        <w:rPr>
          <w:w w:val="85"/>
          <w:sz w:val="20"/>
        </w:rPr>
        <w:t>zone</w:t>
      </w:r>
      <w:r>
        <w:rPr>
          <w:spacing w:val="-5"/>
          <w:w w:val="85"/>
          <w:sz w:val="20"/>
        </w:rPr>
        <w:t xml:space="preserve"> </w:t>
      </w:r>
      <w:r>
        <w:rPr>
          <w:w w:val="85"/>
          <w:sz w:val="20"/>
        </w:rPr>
        <w:t>(lake)</w:t>
      </w:r>
      <w:r>
        <w:rPr>
          <w:spacing w:val="-6"/>
          <w:w w:val="85"/>
          <w:sz w:val="20"/>
        </w:rPr>
        <w:t xml:space="preserve"> </w:t>
      </w:r>
      <w:r>
        <w:rPr>
          <w:w w:val="85"/>
          <w:sz w:val="20"/>
        </w:rPr>
        <w:t>as</w:t>
      </w:r>
      <w:r>
        <w:rPr>
          <w:spacing w:val="-4"/>
          <w:w w:val="85"/>
          <w:sz w:val="20"/>
        </w:rPr>
        <w:t xml:space="preserve"> </w:t>
      </w:r>
      <w:r>
        <w:rPr>
          <w:w w:val="85"/>
          <w:sz w:val="20"/>
        </w:rPr>
        <w:t>land</w:t>
      </w:r>
      <w:r>
        <w:rPr>
          <w:spacing w:val="-5"/>
          <w:w w:val="85"/>
          <w:sz w:val="20"/>
        </w:rPr>
        <w:t xml:space="preserve"> </w:t>
      </w:r>
      <w:r>
        <w:rPr>
          <w:w w:val="85"/>
          <w:sz w:val="20"/>
        </w:rPr>
        <w:t>breeze</w:t>
      </w:r>
      <w:r>
        <w:rPr>
          <w:spacing w:val="-5"/>
          <w:w w:val="85"/>
          <w:sz w:val="20"/>
        </w:rPr>
        <w:t xml:space="preserve"> </w:t>
      </w:r>
      <w:r>
        <w:rPr>
          <w:w w:val="85"/>
          <w:sz w:val="20"/>
        </w:rPr>
        <w:t>which</w:t>
      </w:r>
      <w:r>
        <w:rPr>
          <w:spacing w:val="-4"/>
          <w:w w:val="85"/>
          <w:sz w:val="20"/>
        </w:rPr>
        <w:t xml:space="preserve"> </w:t>
      </w:r>
      <w:r>
        <w:rPr>
          <w:w w:val="85"/>
          <w:sz w:val="20"/>
        </w:rPr>
        <w:t>eventually brings</w:t>
      </w:r>
      <w:r>
        <w:rPr>
          <w:spacing w:val="-1"/>
          <w:w w:val="85"/>
          <w:sz w:val="20"/>
        </w:rPr>
        <w:t xml:space="preserve"> </w:t>
      </w:r>
      <w:r>
        <w:rPr>
          <w:w w:val="85"/>
          <w:sz w:val="20"/>
        </w:rPr>
        <w:t>heavy</w:t>
      </w:r>
      <w:r>
        <w:rPr>
          <w:spacing w:val="-1"/>
          <w:w w:val="85"/>
          <w:sz w:val="20"/>
        </w:rPr>
        <w:t xml:space="preserve"> </w:t>
      </w:r>
      <w:r>
        <w:rPr>
          <w:w w:val="85"/>
          <w:sz w:val="20"/>
        </w:rPr>
        <w:t>rainfall and</w:t>
      </w:r>
      <w:r>
        <w:rPr>
          <w:spacing w:val="-5"/>
          <w:sz w:val="20"/>
        </w:rPr>
        <w:t xml:space="preserve"> </w:t>
      </w:r>
      <w:r>
        <w:rPr>
          <w:w w:val="85"/>
          <w:sz w:val="20"/>
        </w:rPr>
        <w:t>cool</w:t>
      </w:r>
      <w:r>
        <w:rPr>
          <w:spacing w:val="-1"/>
          <w:w w:val="85"/>
          <w:sz w:val="20"/>
        </w:rPr>
        <w:t xml:space="preserve"> </w:t>
      </w:r>
      <w:r>
        <w:rPr>
          <w:w w:val="85"/>
          <w:sz w:val="20"/>
        </w:rPr>
        <w:t>temperatures</w:t>
      </w:r>
      <w:r>
        <w:rPr>
          <w:spacing w:val="-1"/>
          <w:w w:val="85"/>
          <w:sz w:val="20"/>
        </w:rPr>
        <w:t xml:space="preserve"> </w:t>
      </w:r>
      <w:r>
        <w:rPr>
          <w:w w:val="85"/>
          <w:sz w:val="20"/>
        </w:rPr>
        <w:t>over</w:t>
      </w:r>
      <w:r>
        <w:rPr>
          <w:spacing w:val="-1"/>
          <w:w w:val="85"/>
          <w:sz w:val="20"/>
        </w:rPr>
        <w:t xml:space="preserve"> </w:t>
      </w:r>
      <w:r>
        <w:rPr>
          <w:w w:val="85"/>
          <w:sz w:val="20"/>
        </w:rPr>
        <w:t>the</w:t>
      </w:r>
      <w:r>
        <w:rPr>
          <w:spacing w:val="-1"/>
          <w:w w:val="85"/>
          <w:sz w:val="20"/>
        </w:rPr>
        <w:t xml:space="preserve"> </w:t>
      </w:r>
      <w:r>
        <w:rPr>
          <w:w w:val="85"/>
          <w:sz w:val="20"/>
        </w:rPr>
        <w:t>Lakes and</w:t>
      </w:r>
      <w:r>
        <w:rPr>
          <w:spacing w:val="-1"/>
          <w:w w:val="85"/>
          <w:sz w:val="20"/>
        </w:rPr>
        <w:t xml:space="preserve"> </w:t>
      </w:r>
      <w:r>
        <w:rPr>
          <w:w w:val="85"/>
          <w:sz w:val="20"/>
        </w:rPr>
        <w:t>its</w:t>
      </w:r>
      <w:r>
        <w:rPr>
          <w:spacing w:val="-1"/>
          <w:w w:val="85"/>
          <w:sz w:val="20"/>
        </w:rPr>
        <w:t xml:space="preserve"> </w:t>
      </w:r>
      <w:r>
        <w:rPr>
          <w:w w:val="85"/>
          <w:sz w:val="20"/>
        </w:rPr>
        <w:t>adjacent</w:t>
      </w:r>
      <w:r>
        <w:rPr>
          <w:spacing w:val="-1"/>
          <w:w w:val="85"/>
          <w:sz w:val="20"/>
        </w:rPr>
        <w:t xml:space="preserve"> </w:t>
      </w:r>
      <w:r>
        <w:rPr>
          <w:w w:val="85"/>
          <w:sz w:val="20"/>
        </w:rPr>
        <w:t>areas like</w:t>
      </w:r>
      <w:r>
        <w:rPr>
          <w:spacing w:val="-3"/>
          <w:w w:val="85"/>
          <w:sz w:val="20"/>
        </w:rPr>
        <w:t xml:space="preserve"> </w:t>
      </w:r>
      <w:r>
        <w:rPr>
          <w:w w:val="85"/>
          <w:sz w:val="20"/>
        </w:rPr>
        <w:t>on</w:t>
      </w:r>
    </w:p>
    <w:p w:rsidR="00E5575B" w:rsidRDefault="00D512E5">
      <w:pPr>
        <w:pStyle w:val="BodyText"/>
        <w:tabs>
          <w:tab w:val="left" w:pos="11622"/>
        </w:tabs>
        <w:spacing w:line="221" w:lineRule="exact"/>
        <w:ind w:left="460" w:right="-29"/>
        <w:rPr>
          <w:rFonts w:ascii="Arial"/>
          <w:b/>
        </w:rPr>
      </w:pPr>
      <w:r>
        <w:rPr>
          <w:w w:val="80"/>
        </w:rPr>
        <w:t>Ssese</w:t>
      </w:r>
      <w:r>
        <w:rPr>
          <w:spacing w:val="-5"/>
        </w:rPr>
        <w:t xml:space="preserve"> </w:t>
      </w:r>
      <w:r>
        <w:rPr>
          <w:w w:val="80"/>
        </w:rPr>
        <w:t>Islands</w:t>
      </w:r>
      <w:r>
        <w:rPr>
          <w:spacing w:val="-5"/>
        </w:rPr>
        <w:t xml:space="preserve"> </w:t>
      </w:r>
      <w:r>
        <w:rPr>
          <w:w w:val="80"/>
        </w:rPr>
        <w:t>in</w:t>
      </w:r>
      <w:r>
        <w:rPr>
          <w:spacing w:val="-3"/>
        </w:rPr>
        <w:t xml:space="preserve"> </w:t>
      </w:r>
      <w:r>
        <w:rPr>
          <w:w w:val="80"/>
        </w:rPr>
        <w:t>Kalangala</w:t>
      </w:r>
      <w:r>
        <w:rPr>
          <w:spacing w:val="-5"/>
        </w:rPr>
        <w:t xml:space="preserve"> </w:t>
      </w:r>
      <w:r>
        <w:rPr>
          <w:w w:val="80"/>
        </w:rPr>
        <w:t>and</w:t>
      </w:r>
      <w:r>
        <w:rPr>
          <w:spacing w:val="-4"/>
        </w:rPr>
        <w:t xml:space="preserve"> </w:t>
      </w:r>
      <w:r>
        <w:rPr>
          <w:w w:val="80"/>
        </w:rPr>
        <w:t>Entebbe</w:t>
      </w:r>
      <w:r>
        <w:rPr>
          <w:spacing w:val="-5"/>
        </w:rPr>
        <w:t xml:space="preserve"> </w:t>
      </w:r>
      <w:r>
        <w:rPr>
          <w:w w:val="80"/>
        </w:rPr>
        <w:t>on</w:t>
      </w:r>
      <w:r>
        <w:rPr>
          <w:spacing w:val="-4"/>
        </w:rPr>
        <w:t xml:space="preserve"> </w:t>
      </w:r>
      <w:r>
        <w:rPr>
          <w:w w:val="80"/>
        </w:rPr>
        <w:t>L.Victoria</w:t>
      </w:r>
      <w:r>
        <w:rPr>
          <w:spacing w:val="-5"/>
        </w:rPr>
        <w:t xml:space="preserve"> </w:t>
      </w:r>
      <w:r>
        <w:rPr>
          <w:spacing w:val="-2"/>
          <w:w w:val="80"/>
        </w:rPr>
        <w:t>shores.</w:t>
      </w:r>
      <w:r>
        <w:tab/>
      </w:r>
      <w:r>
        <w:rPr>
          <w:w w:val="80"/>
        </w:rPr>
        <w:t>While</w:t>
      </w:r>
      <w:r>
        <w:rPr>
          <w:spacing w:val="4"/>
        </w:rPr>
        <w:t xml:space="preserve"> </w:t>
      </w:r>
      <w:r>
        <w:rPr>
          <w:rFonts w:ascii="Arial"/>
          <w:b/>
          <w:spacing w:val="-14"/>
          <w:w w:val="90"/>
        </w:rPr>
        <w:t>d</w:t>
      </w:r>
    </w:p>
    <w:p w:rsidR="00E5575B" w:rsidRDefault="00D512E5">
      <w:pPr>
        <w:pStyle w:val="BodyText"/>
        <w:ind w:left="460" w:right="712"/>
      </w:pPr>
      <w:proofErr w:type="gramStart"/>
      <w:r>
        <w:rPr>
          <w:rFonts w:ascii="Arial"/>
          <w:b/>
          <w:w w:val="85"/>
        </w:rPr>
        <w:t>than</w:t>
      </w:r>
      <w:proofErr w:type="gramEnd"/>
      <w:r>
        <w:rPr>
          <w:rFonts w:ascii="Arial"/>
          <w:b/>
          <w:w w:val="85"/>
        </w:rPr>
        <w:t xml:space="preserve"> the continental areas</w:t>
      </w:r>
      <w:r>
        <w:rPr>
          <w:rFonts w:ascii="Arial"/>
          <w:b/>
        </w:rPr>
        <w:t xml:space="preserve"> </w:t>
      </w:r>
      <w:r>
        <w:rPr>
          <w:w w:val="85"/>
        </w:rPr>
        <w:t>far</w:t>
      </w:r>
      <w:r>
        <w:t xml:space="preserve"> </w:t>
      </w:r>
      <w:r>
        <w:rPr>
          <w:w w:val="85"/>
        </w:rPr>
        <w:t>away</w:t>
      </w:r>
      <w:r>
        <w:t xml:space="preserve"> </w:t>
      </w:r>
      <w:r>
        <w:rPr>
          <w:w w:val="85"/>
        </w:rPr>
        <w:t>from</w:t>
      </w:r>
      <w:r>
        <w:t xml:space="preserve"> </w:t>
      </w:r>
      <w:r>
        <w:rPr>
          <w:w w:val="85"/>
        </w:rPr>
        <w:t>the</w:t>
      </w:r>
      <w:r>
        <w:t xml:space="preserve"> </w:t>
      </w:r>
      <w:r>
        <w:rPr>
          <w:w w:val="85"/>
        </w:rPr>
        <w:t>water</w:t>
      </w:r>
      <w:r>
        <w:t xml:space="preserve"> </w:t>
      </w:r>
      <w:r>
        <w:rPr>
          <w:w w:val="85"/>
        </w:rPr>
        <w:t>bodies such</w:t>
      </w:r>
      <w:r>
        <w:t xml:space="preserve"> </w:t>
      </w:r>
      <w:r>
        <w:rPr>
          <w:w w:val="85"/>
        </w:rPr>
        <w:t>as</w:t>
      </w:r>
      <w:r>
        <w:t xml:space="preserve"> </w:t>
      </w:r>
      <w:r>
        <w:rPr>
          <w:w w:val="85"/>
        </w:rPr>
        <w:t>Mbarara,</w:t>
      </w:r>
      <w:r>
        <w:t xml:space="preserve"> </w:t>
      </w:r>
      <w:r>
        <w:rPr>
          <w:w w:val="85"/>
        </w:rPr>
        <w:t>Sembabule,</w:t>
      </w:r>
      <w:r>
        <w:t xml:space="preserve"> </w:t>
      </w:r>
      <w:r>
        <w:rPr>
          <w:w w:val="85"/>
        </w:rPr>
        <w:t>Gulu</w:t>
      </w:r>
      <w:r>
        <w:t xml:space="preserve"> </w:t>
      </w:r>
      <w:r>
        <w:rPr>
          <w:w w:val="85"/>
        </w:rPr>
        <w:t>and</w:t>
      </w:r>
      <w:r>
        <w:t xml:space="preserve"> </w:t>
      </w:r>
      <w:r>
        <w:rPr>
          <w:w w:val="85"/>
        </w:rPr>
        <w:t>Kitgum</w:t>
      </w:r>
      <w:r>
        <w:t xml:space="preserve"> </w:t>
      </w:r>
      <w:r>
        <w:rPr>
          <w:w w:val="85"/>
        </w:rPr>
        <w:t>which receive moderate and little</w:t>
      </w:r>
      <w:r>
        <w:t xml:space="preserve"> </w:t>
      </w:r>
      <w:r>
        <w:rPr>
          <w:w w:val="85"/>
        </w:rPr>
        <w:t>rainfall</w:t>
      </w:r>
      <w:r>
        <w:rPr>
          <w:spacing w:val="-2"/>
          <w:w w:val="85"/>
        </w:rPr>
        <w:t xml:space="preserve"> </w:t>
      </w:r>
      <w:r>
        <w:rPr>
          <w:w w:val="85"/>
        </w:rPr>
        <w:t>due to</w:t>
      </w:r>
      <w:r>
        <w:rPr>
          <w:spacing w:val="-2"/>
          <w:w w:val="85"/>
        </w:rPr>
        <w:t xml:space="preserve"> </w:t>
      </w:r>
      <w:r>
        <w:rPr>
          <w:w w:val="85"/>
        </w:rPr>
        <w:t>the warm dry winds which lost their</w:t>
      </w:r>
      <w:r>
        <w:rPr>
          <w:spacing w:val="-2"/>
          <w:w w:val="85"/>
        </w:rPr>
        <w:t xml:space="preserve"> </w:t>
      </w:r>
      <w:r>
        <w:rPr>
          <w:w w:val="85"/>
        </w:rPr>
        <w:t>moisture</w:t>
      </w:r>
      <w:r>
        <w:rPr>
          <w:spacing w:val="-2"/>
          <w:w w:val="85"/>
        </w:rPr>
        <w:t xml:space="preserve"> </w:t>
      </w:r>
      <w:r>
        <w:rPr>
          <w:w w:val="85"/>
        </w:rPr>
        <w:t>along the lake shores.</w:t>
      </w:r>
    </w:p>
    <w:p w:rsidR="00E5575B" w:rsidRDefault="00E5575B">
      <w:pPr>
        <w:pStyle w:val="BodyText"/>
        <w:spacing w:before="1"/>
        <w:ind w:left="0"/>
      </w:pPr>
    </w:p>
    <w:p w:rsidR="00E5575B" w:rsidRDefault="00D512E5">
      <w:pPr>
        <w:pStyle w:val="ListParagraph"/>
        <w:numPr>
          <w:ilvl w:val="1"/>
          <w:numId w:val="25"/>
        </w:numPr>
        <w:tabs>
          <w:tab w:val="left" w:pos="840"/>
        </w:tabs>
        <w:spacing w:before="1" w:line="235" w:lineRule="auto"/>
        <w:ind w:right="714" w:firstLine="0"/>
        <w:rPr>
          <w:rFonts w:ascii="Arial" w:hAnsi="Arial"/>
          <w:b/>
          <w:sz w:val="20"/>
        </w:rPr>
      </w:pPr>
      <w:r>
        <w:rPr>
          <w:rFonts w:ascii="Arial" w:hAnsi="Arial"/>
          <w:b/>
          <w:w w:val="80"/>
          <w:sz w:val="20"/>
        </w:rPr>
        <w:t xml:space="preserve">WESTERLIES </w:t>
      </w:r>
      <w:r>
        <w:rPr>
          <w:w w:val="80"/>
          <w:sz w:val="20"/>
        </w:rPr>
        <w:t>are local and warm</w:t>
      </w:r>
      <w:r>
        <w:rPr>
          <w:sz w:val="20"/>
        </w:rPr>
        <w:t xml:space="preserve"> </w:t>
      </w:r>
      <w:r>
        <w:rPr>
          <w:w w:val="80"/>
          <w:sz w:val="20"/>
        </w:rPr>
        <w:t>winds which originate and pick</w:t>
      </w:r>
      <w:r>
        <w:rPr>
          <w:sz w:val="20"/>
        </w:rPr>
        <w:t xml:space="preserve"> </w:t>
      </w:r>
      <w:r>
        <w:rPr>
          <w:w w:val="80"/>
          <w:sz w:val="20"/>
        </w:rPr>
        <w:t>their</w:t>
      </w:r>
      <w:r>
        <w:rPr>
          <w:sz w:val="20"/>
        </w:rPr>
        <w:t xml:space="preserve"> </w:t>
      </w:r>
      <w:r>
        <w:rPr>
          <w:w w:val="80"/>
          <w:sz w:val="20"/>
        </w:rPr>
        <w:t>moisture from</w:t>
      </w:r>
      <w:r>
        <w:rPr>
          <w:sz w:val="20"/>
        </w:rPr>
        <w:t xml:space="preserve"> </w:t>
      </w:r>
      <w:r>
        <w:rPr>
          <w:w w:val="80"/>
          <w:sz w:val="20"/>
        </w:rPr>
        <w:t>the</w:t>
      </w:r>
      <w:r>
        <w:rPr>
          <w:sz w:val="20"/>
        </w:rPr>
        <w:t xml:space="preserve"> </w:t>
      </w:r>
      <w:r>
        <w:rPr>
          <w:w w:val="80"/>
          <w:sz w:val="20"/>
        </w:rPr>
        <w:t>Atlantic</w:t>
      </w:r>
      <w:r>
        <w:rPr>
          <w:sz w:val="20"/>
        </w:rPr>
        <w:t xml:space="preserve"> </w:t>
      </w:r>
      <w:r>
        <w:rPr>
          <w:w w:val="80"/>
          <w:sz w:val="20"/>
        </w:rPr>
        <w:t>Ocean and</w:t>
      </w:r>
      <w:r>
        <w:rPr>
          <w:sz w:val="20"/>
        </w:rPr>
        <w:t xml:space="preserve"> </w:t>
      </w:r>
      <w:r>
        <w:rPr>
          <w:w w:val="80"/>
          <w:sz w:val="20"/>
        </w:rPr>
        <w:t>Congo basin and blow towards</w:t>
      </w:r>
      <w:r>
        <w:rPr>
          <w:sz w:val="20"/>
        </w:rPr>
        <w:t xml:space="preserve"> </w:t>
      </w:r>
      <w:r>
        <w:rPr>
          <w:w w:val="80"/>
          <w:sz w:val="20"/>
        </w:rPr>
        <w:t>the</w:t>
      </w:r>
      <w:r>
        <w:rPr>
          <w:sz w:val="20"/>
        </w:rPr>
        <w:t xml:space="preserve"> </w:t>
      </w:r>
      <w:r>
        <w:rPr>
          <w:w w:val="80"/>
          <w:sz w:val="20"/>
        </w:rPr>
        <w:t>parts</w:t>
      </w:r>
      <w:r>
        <w:rPr>
          <w:sz w:val="20"/>
        </w:rPr>
        <w:t xml:space="preserve"> </w:t>
      </w:r>
      <w:r>
        <w:rPr>
          <w:w w:val="80"/>
          <w:sz w:val="20"/>
        </w:rPr>
        <w:t>of</w:t>
      </w:r>
      <w:r>
        <w:rPr>
          <w:sz w:val="20"/>
        </w:rPr>
        <w:t xml:space="preserve"> </w:t>
      </w:r>
      <w:r>
        <w:rPr>
          <w:w w:val="80"/>
          <w:sz w:val="20"/>
        </w:rPr>
        <w:t>Western</w:t>
      </w:r>
      <w:r>
        <w:rPr>
          <w:sz w:val="20"/>
        </w:rPr>
        <w:t xml:space="preserve"> </w:t>
      </w:r>
      <w:r>
        <w:rPr>
          <w:w w:val="80"/>
          <w:sz w:val="20"/>
        </w:rPr>
        <w:t>Uganda</w:t>
      </w:r>
      <w:r>
        <w:rPr>
          <w:sz w:val="20"/>
        </w:rPr>
        <w:t xml:space="preserve"> </w:t>
      </w:r>
      <w:r>
        <w:rPr>
          <w:w w:val="80"/>
          <w:sz w:val="20"/>
        </w:rPr>
        <w:t>and</w:t>
      </w:r>
      <w:r>
        <w:rPr>
          <w:sz w:val="20"/>
        </w:rPr>
        <w:t xml:space="preserve"> </w:t>
      </w:r>
      <w:r>
        <w:rPr>
          <w:w w:val="80"/>
          <w:sz w:val="20"/>
        </w:rPr>
        <w:t>West</w:t>
      </w:r>
      <w:r>
        <w:rPr>
          <w:sz w:val="20"/>
        </w:rPr>
        <w:t xml:space="preserve"> </w:t>
      </w:r>
      <w:r>
        <w:rPr>
          <w:w w:val="80"/>
          <w:sz w:val="20"/>
        </w:rPr>
        <w:t>Nile</w:t>
      </w:r>
      <w:r>
        <w:rPr>
          <w:sz w:val="20"/>
        </w:rPr>
        <w:t xml:space="preserve"> </w:t>
      </w:r>
      <w:r>
        <w:rPr>
          <w:w w:val="80"/>
          <w:sz w:val="20"/>
        </w:rPr>
        <w:t>where</w:t>
      </w:r>
      <w:r>
        <w:rPr>
          <w:sz w:val="20"/>
        </w:rPr>
        <w:t xml:space="preserve"> </w:t>
      </w:r>
      <w:r>
        <w:rPr>
          <w:w w:val="80"/>
          <w:sz w:val="20"/>
        </w:rPr>
        <w:t>they</w:t>
      </w:r>
      <w:r>
        <w:rPr>
          <w:sz w:val="20"/>
        </w:rPr>
        <w:t xml:space="preserve"> </w:t>
      </w:r>
      <w:r>
        <w:rPr>
          <w:w w:val="80"/>
          <w:sz w:val="20"/>
        </w:rPr>
        <w:t>have</w:t>
      </w:r>
      <w:r>
        <w:rPr>
          <w:sz w:val="20"/>
        </w:rPr>
        <w:t xml:space="preserve"> </w:t>
      </w:r>
      <w:r>
        <w:rPr>
          <w:w w:val="80"/>
          <w:sz w:val="20"/>
        </w:rPr>
        <w:t>had</w:t>
      </w:r>
      <w:r>
        <w:rPr>
          <w:sz w:val="20"/>
        </w:rPr>
        <w:t xml:space="preserve"> </w:t>
      </w:r>
      <w:r>
        <w:rPr>
          <w:w w:val="80"/>
          <w:sz w:val="20"/>
        </w:rPr>
        <w:t>a</w:t>
      </w:r>
      <w:r>
        <w:rPr>
          <w:sz w:val="20"/>
        </w:rPr>
        <w:t xml:space="preserve"> </w:t>
      </w:r>
      <w:r>
        <w:rPr>
          <w:w w:val="80"/>
          <w:sz w:val="20"/>
        </w:rPr>
        <w:t>great</w:t>
      </w:r>
      <w:r>
        <w:rPr>
          <w:sz w:val="20"/>
        </w:rPr>
        <w:t xml:space="preserve"> </w:t>
      </w:r>
      <w:r>
        <w:rPr>
          <w:w w:val="80"/>
          <w:sz w:val="20"/>
        </w:rPr>
        <w:t>effect</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local</w:t>
      </w:r>
      <w:r>
        <w:rPr>
          <w:sz w:val="20"/>
        </w:rPr>
        <w:t xml:space="preserve"> </w:t>
      </w:r>
      <w:r>
        <w:rPr>
          <w:w w:val="80"/>
          <w:sz w:val="20"/>
        </w:rPr>
        <w:t>climate.</w:t>
      </w:r>
      <w:r>
        <w:rPr>
          <w:sz w:val="20"/>
        </w:rPr>
        <w:t xml:space="preserve"> </w:t>
      </w:r>
      <w:r>
        <w:rPr>
          <w:w w:val="80"/>
          <w:sz w:val="20"/>
        </w:rPr>
        <w:t>The</w:t>
      </w:r>
      <w:r>
        <w:rPr>
          <w:sz w:val="20"/>
        </w:rPr>
        <w:t xml:space="preserve"> </w:t>
      </w:r>
      <w:r>
        <w:rPr>
          <w:w w:val="80"/>
          <w:sz w:val="20"/>
        </w:rPr>
        <w:t>Westerlies</w:t>
      </w:r>
      <w:r>
        <w:rPr>
          <w:sz w:val="20"/>
        </w:rPr>
        <w:t xml:space="preserve"> </w:t>
      </w:r>
      <w:r>
        <w:rPr>
          <w:w w:val="80"/>
          <w:sz w:val="20"/>
        </w:rPr>
        <w:t>/</w:t>
      </w:r>
      <w:r>
        <w:rPr>
          <w:sz w:val="20"/>
        </w:rPr>
        <w:t xml:space="preserve"> </w:t>
      </w:r>
      <w:r>
        <w:rPr>
          <w:w w:val="80"/>
          <w:sz w:val="20"/>
        </w:rPr>
        <w:t>Zaire</w:t>
      </w:r>
      <w:r>
        <w:rPr>
          <w:sz w:val="20"/>
        </w:rPr>
        <w:t xml:space="preserve"> </w:t>
      </w:r>
      <w:r>
        <w:rPr>
          <w:w w:val="80"/>
          <w:sz w:val="20"/>
        </w:rPr>
        <w:t>air</w:t>
      </w:r>
      <w:r>
        <w:rPr>
          <w:sz w:val="20"/>
        </w:rPr>
        <w:t xml:space="preserve"> </w:t>
      </w:r>
      <w:r>
        <w:rPr>
          <w:w w:val="80"/>
          <w:sz w:val="20"/>
        </w:rPr>
        <w:t>streams</w:t>
      </w:r>
      <w:r>
        <w:rPr>
          <w:sz w:val="20"/>
        </w:rPr>
        <w:t xml:space="preserve"> </w:t>
      </w:r>
      <w:r>
        <w:rPr>
          <w:rFonts w:ascii="Arial" w:hAnsi="Arial"/>
          <w:b/>
          <w:w w:val="80"/>
          <w:sz w:val="20"/>
        </w:rPr>
        <w:t>blow</w:t>
      </w:r>
      <w:r>
        <w:rPr>
          <w:rFonts w:ascii="Arial" w:hAnsi="Arial"/>
          <w:b/>
          <w:sz w:val="20"/>
        </w:rPr>
        <w:t xml:space="preserve"> </w:t>
      </w:r>
      <w:r>
        <w:rPr>
          <w:rFonts w:ascii="Arial" w:hAnsi="Arial"/>
          <w:b/>
          <w:w w:val="80"/>
          <w:sz w:val="20"/>
        </w:rPr>
        <w:t>towards</w:t>
      </w:r>
      <w:r>
        <w:rPr>
          <w:rFonts w:ascii="Arial" w:hAnsi="Arial"/>
          <w:b/>
          <w:sz w:val="20"/>
        </w:rPr>
        <w:t xml:space="preserve"> </w:t>
      </w:r>
      <w:r>
        <w:rPr>
          <w:rFonts w:ascii="Arial" w:hAnsi="Arial"/>
          <w:b/>
          <w:w w:val="80"/>
          <w:sz w:val="20"/>
        </w:rPr>
        <w:t>the</w:t>
      </w:r>
    </w:p>
    <w:p w:rsidR="00E5575B" w:rsidRDefault="00E5575B">
      <w:pPr>
        <w:spacing w:line="235" w:lineRule="auto"/>
        <w:jc w:val="both"/>
        <w:rPr>
          <w:rFonts w:ascii="Arial" w:hAnsi="Arial"/>
          <w:sz w:val="20"/>
        </w:rPr>
        <w:sectPr w:rsidR="00E5575B">
          <w:pgSz w:w="12240" w:h="15840"/>
          <w:pgMar w:top="900" w:right="0" w:bottom="1100" w:left="80" w:header="704" w:footer="881" w:gutter="0"/>
          <w:cols w:space="720"/>
        </w:sectPr>
      </w:pPr>
    </w:p>
    <w:p w:rsidR="00E5575B" w:rsidRDefault="00E5575B">
      <w:pPr>
        <w:pStyle w:val="BodyText"/>
        <w:spacing w:before="42"/>
        <w:ind w:left="0"/>
        <w:rPr>
          <w:rFonts w:ascii="Arial"/>
          <w:b/>
        </w:rPr>
      </w:pPr>
    </w:p>
    <w:p w:rsidR="00E5575B" w:rsidRDefault="00D512E5">
      <w:pPr>
        <w:ind w:left="460" w:right="714"/>
        <w:jc w:val="both"/>
        <w:rPr>
          <w:sz w:val="20"/>
        </w:rPr>
      </w:pPr>
      <w:r>
        <w:rPr>
          <w:rFonts w:ascii="Arial"/>
          <w:b/>
          <w:w w:val="90"/>
          <w:sz w:val="20"/>
        </w:rPr>
        <w:t>parts</w:t>
      </w:r>
      <w:r>
        <w:rPr>
          <w:rFonts w:ascii="Arial"/>
          <w:b/>
          <w:spacing w:val="-6"/>
          <w:w w:val="90"/>
          <w:sz w:val="20"/>
        </w:rPr>
        <w:t xml:space="preserve"> </w:t>
      </w:r>
      <w:r>
        <w:rPr>
          <w:rFonts w:ascii="Arial"/>
          <w:b/>
          <w:w w:val="90"/>
          <w:sz w:val="20"/>
        </w:rPr>
        <w:t>of</w:t>
      </w:r>
      <w:r>
        <w:rPr>
          <w:rFonts w:ascii="Arial"/>
          <w:b/>
          <w:spacing w:val="-6"/>
          <w:w w:val="90"/>
          <w:sz w:val="20"/>
        </w:rPr>
        <w:t xml:space="preserve"> </w:t>
      </w:r>
      <w:r>
        <w:rPr>
          <w:rFonts w:ascii="Arial"/>
          <w:b/>
          <w:w w:val="90"/>
          <w:sz w:val="20"/>
        </w:rPr>
        <w:t>Western</w:t>
      </w:r>
      <w:r>
        <w:rPr>
          <w:rFonts w:ascii="Arial"/>
          <w:b/>
          <w:spacing w:val="-6"/>
          <w:w w:val="90"/>
          <w:sz w:val="20"/>
        </w:rPr>
        <w:t xml:space="preserve"> </w:t>
      </w:r>
      <w:r>
        <w:rPr>
          <w:rFonts w:ascii="Arial"/>
          <w:b/>
          <w:w w:val="90"/>
          <w:sz w:val="20"/>
        </w:rPr>
        <w:t>Uganda</w:t>
      </w:r>
      <w:r>
        <w:rPr>
          <w:rFonts w:ascii="Arial"/>
          <w:b/>
          <w:spacing w:val="-6"/>
          <w:w w:val="90"/>
          <w:sz w:val="20"/>
        </w:rPr>
        <w:t xml:space="preserve"> </w:t>
      </w:r>
      <w:r>
        <w:rPr>
          <w:rFonts w:ascii="Arial"/>
          <w:b/>
          <w:w w:val="90"/>
          <w:sz w:val="20"/>
        </w:rPr>
        <w:t>and</w:t>
      </w:r>
      <w:r>
        <w:rPr>
          <w:rFonts w:ascii="Arial"/>
          <w:b/>
          <w:spacing w:val="-6"/>
          <w:w w:val="90"/>
          <w:sz w:val="20"/>
        </w:rPr>
        <w:t xml:space="preserve"> </w:t>
      </w:r>
      <w:r>
        <w:rPr>
          <w:rFonts w:ascii="Arial"/>
          <w:b/>
          <w:w w:val="90"/>
          <w:sz w:val="20"/>
        </w:rPr>
        <w:t>West</w:t>
      </w:r>
      <w:r>
        <w:rPr>
          <w:rFonts w:ascii="Arial"/>
          <w:b/>
          <w:spacing w:val="-6"/>
          <w:w w:val="90"/>
          <w:sz w:val="20"/>
        </w:rPr>
        <w:t xml:space="preserve"> </w:t>
      </w:r>
      <w:r>
        <w:rPr>
          <w:rFonts w:ascii="Arial"/>
          <w:b/>
          <w:w w:val="90"/>
          <w:sz w:val="20"/>
        </w:rPr>
        <w:t>Nile</w:t>
      </w:r>
      <w:r>
        <w:rPr>
          <w:rFonts w:ascii="Arial"/>
          <w:b/>
          <w:spacing w:val="-2"/>
          <w:w w:val="90"/>
          <w:sz w:val="20"/>
        </w:rPr>
        <w:t xml:space="preserve"> </w:t>
      </w:r>
      <w:r>
        <w:rPr>
          <w:w w:val="90"/>
          <w:sz w:val="20"/>
        </w:rPr>
        <w:t>from</w:t>
      </w:r>
      <w:r>
        <w:rPr>
          <w:spacing w:val="-3"/>
          <w:w w:val="90"/>
          <w:sz w:val="20"/>
        </w:rPr>
        <w:t xml:space="preserve"> </w:t>
      </w:r>
      <w:r>
        <w:rPr>
          <w:w w:val="90"/>
          <w:sz w:val="20"/>
        </w:rPr>
        <w:t>August</w:t>
      </w:r>
      <w:r>
        <w:rPr>
          <w:spacing w:val="-2"/>
          <w:w w:val="90"/>
          <w:sz w:val="20"/>
        </w:rPr>
        <w:t xml:space="preserve"> </w:t>
      </w:r>
      <w:r>
        <w:rPr>
          <w:w w:val="90"/>
          <w:sz w:val="20"/>
        </w:rPr>
        <w:t>to</w:t>
      </w:r>
      <w:r>
        <w:rPr>
          <w:spacing w:val="-3"/>
          <w:w w:val="90"/>
          <w:sz w:val="20"/>
        </w:rPr>
        <w:t xml:space="preserve"> </w:t>
      </w:r>
      <w:r>
        <w:rPr>
          <w:w w:val="90"/>
          <w:sz w:val="20"/>
        </w:rPr>
        <w:t>January</w:t>
      </w:r>
      <w:r>
        <w:rPr>
          <w:spacing w:val="-4"/>
          <w:w w:val="90"/>
          <w:sz w:val="20"/>
        </w:rPr>
        <w:t xml:space="preserve"> </w:t>
      </w:r>
      <w:r>
        <w:rPr>
          <w:w w:val="90"/>
          <w:sz w:val="20"/>
        </w:rPr>
        <w:t>and</w:t>
      </w:r>
      <w:r>
        <w:rPr>
          <w:spacing w:val="-3"/>
          <w:w w:val="90"/>
          <w:sz w:val="20"/>
        </w:rPr>
        <w:t xml:space="preserve"> </w:t>
      </w:r>
      <w:r>
        <w:rPr>
          <w:w w:val="90"/>
          <w:sz w:val="20"/>
        </w:rPr>
        <w:t>during</w:t>
      </w:r>
      <w:r>
        <w:rPr>
          <w:spacing w:val="-3"/>
          <w:w w:val="90"/>
          <w:sz w:val="20"/>
        </w:rPr>
        <w:t xml:space="preserve"> </w:t>
      </w:r>
      <w:r>
        <w:rPr>
          <w:w w:val="90"/>
          <w:sz w:val="20"/>
        </w:rPr>
        <w:t>this</w:t>
      </w:r>
      <w:r>
        <w:rPr>
          <w:spacing w:val="-2"/>
          <w:w w:val="90"/>
          <w:sz w:val="20"/>
        </w:rPr>
        <w:t xml:space="preserve"> </w:t>
      </w:r>
      <w:r>
        <w:rPr>
          <w:w w:val="90"/>
          <w:sz w:val="20"/>
        </w:rPr>
        <w:t>time,</w:t>
      </w:r>
      <w:r>
        <w:rPr>
          <w:spacing w:val="-3"/>
          <w:w w:val="90"/>
          <w:sz w:val="20"/>
        </w:rPr>
        <w:t xml:space="preserve"> </w:t>
      </w:r>
      <w:r>
        <w:rPr>
          <w:w w:val="90"/>
          <w:sz w:val="20"/>
        </w:rPr>
        <w:t>they</w:t>
      </w:r>
      <w:r>
        <w:rPr>
          <w:spacing w:val="-2"/>
          <w:w w:val="90"/>
          <w:sz w:val="20"/>
        </w:rPr>
        <w:t xml:space="preserve"> </w:t>
      </w:r>
      <w:r>
        <w:rPr>
          <w:rFonts w:ascii="Arial"/>
          <w:b/>
          <w:w w:val="90"/>
          <w:sz w:val="20"/>
        </w:rPr>
        <w:t>bring</w:t>
      </w:r>
      <w:r>
        <w:rPr>
          <w:rFonts w:ascii="Arial"/>
          <w:b/>
          <w:spacing w:val="-8"/>
          <w:w w:val="90"/>
          <w:sz w:val="20"/>
        </w:rPr>
        <w:t xml:space="preserve"> </w:t>
      </w:r>
      <w:r>
        <w:rPr>
          <w:rFonts w:ascii="Arial"/>
          <w:b/>
          <w:w w:val="90"/>
          <w:sz w:val="20"/>
        </w:rPr>
        <w:t>heavy</w:t>
      </w:r>
      <w:r>
        <w:rPr>
          <w:rFonts w:ascii="Arial"/>
          <w:b/>
          <w:spacing w:val="-7"/>
          <w:w w:val="90"/>
          <w:sz w:val="20"/>
        </w:rPr>
        <w:t xml:space="preserve"> </w:t>
      </w:r>
      <w:r>
        <w:rPr>
          <w:rFonts w:ascii="Arial"/>
          <w:b/>
          <w:w w:val="90"/>
          <w:sz w:val="20"/>
        </w:rPr>
        <w:t>rainfall</w:t>
      </w:r>
      <w:r>
        <w:rPr>
          <w:rFonts w:ascii="Arial"/>
          <w:b/>
          <w:spacing w:val="-7"/>
          <w:w w:val="90"/>
          <w:sz w:val="20"/>
        </w:rPr>
        <w:t xml:space="preserve"> </w:t>
      </w:r>
      <w:r>
        <w:rPr>
          <w:w w:val="90"/>
          <w:sz w:val="20"/>
        </w:rPr>
        <w:t>to</w:t>
      </w:r>
      <w:r>
        <w:rPr>
          <w:spacing w:val="-6"/>
          <w:w w:val="90"/>
          <w:sz w:val="20"/>
        </w:rPr>
        <w:t xml:space="preserve"> </w:t>
      </w:r>
      <w:r>
        <w:rPr>
          <w:w w:val="90"/>
          <w:sz w:val="20"/>
        </w:rPr>
        <w:t>the</w:t>
      </w:r>
      <w:r>
        <w:rPr>
          <w:spacing w:val="-2"/>
          <w:w w:val="90"/>
          <w:sz w:val="20"/>
        </w:rPr>
        <w:t xml:space="preserve"> </w:t>
      </w:r>
      <w:r>
        <w:rPr>
          <w:w w:val="90"/>
          <w:sz w:val="20"/>
        </w:rPr>
        <w:t>areas</w:t>
      </w:r>
      <w:r>
        <w:rPr>
          <w:spacing w:val="-4"/>
          <w:w w:val="90"/>
          <w:sz w:val="20"/>
        </w:rPr>
        <w:t xml:space="preserve"> </w:t>
      </w:r>
      <w:r>
        <w:rPr>
          <w:w w:val="90"/>
          <w:sz w:val="20"/>
        </w:rPr>
        <w:t>of</w:t>
      </w:r>
      <w:r>
        <w:rPr>
          <w:spacing w:val="-3"/>
          <w:w w:val="90"/>
          <w:sz w:val="20"/>
        </w:rPr>
        <w:t xml:space="preserve"> </w:t>
      </w:r>
      <w:r>
        <w:rPr>
          <w:w w:val="90"/>
          <w:sz w:val="20"/>
        </w:rPr>
        <w:t xml:space="preserve">Kabarole, </w:t>
      </w:r>
      <w:r>
        <w:rPr>
          <w:w w:val="80"/>
          <w:sz w:val="20"/>
        </w:rPr>
        <w:t>Bundibugyo,</w:t>
      </w:r>
      <w:r>
        <w:rPr>
          <w:sz w:val="20"/>
        </w:rPr>
        <w:t xml:space="preserve"> </w:t>
      </w:r>
      <w:r>
        <w:rPr>
          <w:w w:val="80"/>
          <w:sz w:val="20"/>
        </w:rPr>
        <w:t>Nebbi,</w:t>
      </w:r>
      <w:r>
        <w:rPr>
          <w:sz w:val="20"/>
        </w:rPr>
        <w:t xml:space="preserve"> </w:t>
      </w:r>
      <w:r>
        <w:rPr>
          <w:w w:val="80"/>
          <w:sz w:val="20"/>
        </w:rPr>
        <w:t>Arua,</w:t>
      </w:r>
      <w:r>
        <w:rPr>
          <w:sz w:val="20"/>
        </w:rPr>
        <w:t xml:space="preserve"> </w:t>
      </w:r>
      <w:r>
        <w:rPr>
          <w:w w:val="80"/>
          <w:sz w:val="20"/>
        </w:rPr>
        <w:t>Bushenyi</w:t>
      </w:r>
      <w:r>
        <w:rPr>
          <w:sz w:val="20"/>
        </w:rPr>
        <w:t xml:space="preserve"> </w:t>
      </w:r>
      <w:r>
        <w:rPr>
          <w:w w:val="80"/>
          <w:sz w:val="20"/>
        </w:rPr>
        <w:t>and</w:t>
      </w:r>
      <w:r>
        <w:rPr>
          <w:sz w:val="20"/>
        </w:rPr>
        <w:t xml:space="preserve"> </w:t>
      </w:r>
      <w:r>
        <w:rPr>
          <w:w w:val="80"/>
          <w:sz w:val="20"/>
        </w:rPr>
        <w:t>Kanungu</w:t>
      </w:r>
      <w:r>
        <w:rPr>
          <w:sz w:val="20"/>
        </w:rPr>
        <w:t xml:space="preserve"> </w:t>
      </w:r>
      <w:r>
        <w:rPr>
          <w:w w:val="80"/>
          <w:sz w:val="20"/>
        </w:rPr>
        <w:t xml:space="preserve">but as they </w:t>
      </w:r>
      <w:r>
        <w:rPr>
          <w:rFonts w:ascii="Arial"/>
          <w:b/>
          <w:w w:val="80"/>
          <w:sz w:val="20"/>
        </w:rPr>
        <w:t>continue in</w:t>
      </w:r>
      <w:r>
        <w:rPr>
          <w:rFonts w:ascii="Arial"/>
          <w:b/>
          <w:sz w:val="20"/>
        </w:rPr>
        <w:t xml:space="preserve"> </w:t>
      </w:r>
      <w:r>
        <w:rPr>
          <w:rFonts w:ascii="Arial"/>
          <w:b/>
          <w:w w:val="80"/>
          <w:sz w:val="20"/>
        </w:rPr>
        <w:t>the</w:t>
      </w:r>
      <w:r>
        <w:rPr>
          <w:rFonts w:ascii="Arial"/>
          <w:b/>
          <w:sz w:val="20"/>
        </w:rPr>
        <w:t xml:space="preserve"> </w:t>
      </w:r>
      <w:r>
        <w:rPr>
          <w:rFonts w:ascii="Arial"/>
          <w:b/>
          <w:w w:val="80"/>
          <w:sz w:val="20"/>
        </w:rPr>
        <w:t>interior,</w:t>
      </w:r>
      <w:r>
        <w:rPr>
          <w:rFonts w:ascii="Arial"/>
          <w:b/>
          <w:sz w:val="20"/>
        </w:rPr>
        <w:t xml:space="preserve"> </w:t>
      </w:r>
      <w:r>
        <w:rPr>
          <w:rFonts w:ascii="Arial"/>
          <w:b/>
          <w:w w:val="80"/>
          <w:sz w:val="20"/>
        </w:rPr>
        <w:t>they</w:t>
      </w:r>
      <w:r>
        <w:rPr>
          <w:rFonts w:ascii="Arial"/>
          <w:b/>
          <w:sz w:val="20"/>
        </w:rPr>
        <w:t xml:space="preserve"> </w:t>
      </w:r>
      <w:r>
        <w:rPr>
          <w:rFonts w:ascii="Arial"/>
          <w:b/>
          <w:w w:val="80"/>
          <w:sz w:val="20"/>
        </w:rPr>
        <w:t>cause little</w:t>
      </w:r>
      <w:r>
        <w:rPr>
          <w:rFonts w:ascii="Arial"/>
          <w:b/>
          <w:sz w:val="20"/>
        </w:rPr>
        <w:t xml:space="preserve"> </w:t>
      </w:r>
      <w:r>
        <w:rPr>
          <w:rFonts w:ascii="Arial"/>
          <w:b/>
          <w:w w:val="80"/>
          <w:sz w:val="20"/>
        </w:rPr>
        <w:t>or no</w:t>
      </w:r>
      <w:r>
        <w:rPr>
          <w:rFonts w:ascii="Arial"/>
          <w:b/>
          <w:sz w:val="20"/>
        </w:rPr>
        <w:t xml:space="preserve"> </w:t>
      </w:r>
      <w:r>
        <w:rPr>
          <w:rFonts w:ascii="Arial"/>
          <w:b/>
          <w:w w:val="80"/>
          <w:sz w:val="20"/>
        </w:rPr>
        <w:t>rain</w:t>
      </w:r>
      <w:r>
        <w:rPr>
          <w:rFonts w:ascii="Arial"/>
          <w:b/>
          <w:sz w:val="20"/>
        </w:rPr>
        <w:t xml:space="preserve"> </w:t>
      </w:r>
      <w:r>
        <w:rPr>
          <w:w w:val="80"/>
          <w:sz w:val="20"/>
        </w:rPr>
        <w:t>in</w:t>
      </w:r>
      <w:r>
        <w:rPr>
          <w:sz w:val="20"/>
        </w:rPr>
        <w:t xml:space="preserve"> </w:t>
      </w:r>
      <w:r>
        <w:rPr>
          <w:w w:val="80"/>
          <w:sz w:val="20"/>
        </w:rPr>
        <w:t>Mbarara,</w:t>
      </w:r>
      <w:r>
        <w:rPr>
          <w:sz w:val="20"/>
        </w:rPr>
        <w:t xml:space="preserve"> </w:t>
      </w:r>
      <w:r>
        <w:rPr>
          <w:w w:val="80"/>
          <w:sz w:val="20"/>
        </w:rPr>
        <w:t>Kamwenge,</w:t>
      </w:r>
      <w:r>
        <w:rPr>
          <w:sz w:val="20"/>
        </w:rPr>
        <w:t xml:space="preserve"> </w:t>
      </w:r>
      <w:r>
        <w:rPr>
          <w:w w:val="80"/>
          <w:sz w:val="20"/>
        </w:rPr>
        <w:t xml:space="preserve">Kiruhura </w:t>
      </w:r>
      <w:r>
        <w:rPr>
          <w:spacing w:val="-2"/>
          <w:w w:val="85"/>
          <w:sz w:val="20"/>
        </w:rPr>
        <w:t xml:space="preserve">and Kasese due to </w:t>
      </w:r>
      <w:r>
        <w:rPr>
          <w:rFonts w:ascii="Arial"/>
          <w:b/>
          <w:spacing w:val="-2"/>
          <w:w w:val="85"/>
          <w:sz w:val="20"/>
        </w:rPr>
        <w:t xml:space="preserve">having lost their moisture </w:t>
      </w:r>
      <w:r>
        <w:rPr>
          <w:spacing w:val="-2"/>
          <w:w w:val="85"/>
          <w:sz w:val="20"/>
        </w:rPr>
        <w:t>enroute</w:t>
      </w:r>
      <w:r>
        <w:rPr>
          <w:spacing w:val="-5"/>
          <w:sz w:val="20"/>
        </w:rPr>
        <w:t xml:space="preserve"> </w:t>
      </w:r>
      <w:r>
        <w:rPr>
          <w:spacing w:val="-2"/>
          <w:w w:val="85"/>
          <w:sz w:val="20"/>
        </w:rPr>
        <w:t>hence Semi</w:t>
      </w:r>
      <w:r>
        <w:rPr>
          <w:spacing w:val="-4"/>
          <w:sz w:val="20"/>
        </w:rPr>
        <w:t xml:space="preserve"> </w:t>
      </w:r>
      <w:r>
        <w:rPr>
          <w:spacing w:val="-2"/>
          <w:w w:val="85"/>
          <w:sz w:val="20"/>
        </w:rPr>
        <w:t>desert climate.</w:t>
      </w:r>
    </w:p>
    <w:p w:rsidR="00E5575B" w:rsidRDefault="00E5575B">
      <w:pPr>
        <w:pStyle w:val="BodyText"/>
        <w:spacing w:before="1"/>
        <w:ind w:left="0"/>
      </w:pPr>
    </w:p>
    <w:p w:rsidR="00E5575B" w:rsidRDefault="00D512E5">
      <w:pPr>
        <w:pStyle w:val="ListParagraph"/>
        <w:numPr>
          <w:ilvl w:val="1"/>
          <w:numId w:val="25"/>
        </w:numPr>
        <w:tabs>
          <w:tab w:val="left" w:pos="840"/>
        </w:tabs>
        <w:spacing w:before="1"/>
        <w:ind w:right="714" w:firstLine="0"/>
        <w:rPr>
          <w:sz w:val="20"/>
        </w:rPr>
      </w:pPr>
      <w:r>
        <w:rPr>
          <w:rFonts w:ascii="Arial" w:hAnsi="Arial"/>
          <w:b/>
          <w:w w:val="80"/>
          <w:sz w:val="20"/>
        </w:rPr>
        <w:t xml:space="preserve">SLOPE ASPECT </w:t>
      </w:r>
      <w:r>
        <w:rPr>
          <w:w w:val="80"/>
          <w:sz w:val="20"/>
        </w:rPr>
        <w:t>is the effect of the ground in relation to the sun rays</w:t>
      </w:r>
      <w:r>
        <w:rPr>
          <w:sz w:val="20"/>
        </w:rPr>
        <w:t xml:space="preserve"> </w:t>
      </w:r>
      <w:r>
        <w:rPr>
          <w:w w:val="80"/>
          <w:sz w:val="20"/>
        </w:rPr>
        <w:t>i.e. is the inclination of the insolation over the land surface.</w:t>
      </w:r>
      <w:r>
        <w:rPr>
          <w:sz w:val="20"/>
        </w:rPr>
        <w:t xml:space="preserve"> </w:t>
      </w:r>
      <w:r>
        <w:rPr>
          <w:w w:val="80"/>
          <w:sz w:val="20"/>
        </w:rPr>
        <w:t xml:space="preserve">The </w:t>
      </w:r>
      <w:r>
        <w:rPr>
          <w:rFonts w:ascii="Arial" w:hAnsi="Arial"/>
          <w:b/>
          <w:w w:val="80"/>
          <w:sz w:val="20"/>
        </w:rPr>
        <w:t xml:space="preserve">direction is </w:t>
      </w:r>
      <w:r>
        <w:rPr>
          <w:rFonts w:ascii="Arial" w:hAnsi="Arial"/>
          <w:b/>
          <w:w w:val="85"/>
          <w:sz w:val="20"/>
        </w:rPr>
        <w:t>which a ground or</w:t>
      </w:r>
      <w:r>
        <w:rPr>
          <w:rFonts w:ascii="Arial" w:hAnsi="Arial"/>
          <w:b/>
          <w:spacing w:val="-1"/>
          <w:w w:val="85"/>
          <w:sz w:val="20"/>
        </w:rPr>
        <w:t xml:space="preserve"> </w:t>
      </w:r>
      <w:r>
        <w:rPr>
          <w:rFonts w:ascii="Arial" w:hAnsi="Arial"/>
          <w:b/>
          <w:w w:val="85"/>
          <w:sz w:val="20"/>
        </w:rPr>
        <w:t xml:space="preserve">a slope is facing </w:t>
      </w:r>
      <w:r>
        <w:rPr>
          <w:w w:val="85"/>
          <w:sz w:val="20"/>
        </w:rPr>
        <w:t xml:space="preserve">is very important in determining how the </w:t>
      </w:r>
      <w:r>
        <w:rPr>
          <w:rFonts w:ascii="Arial" w:hAnsi="Arial"/>
          <w:b/>
          <w:w w:val="85"/>
          <w:sz w:val="20"/>
        </w:rPr>
        <w:t xml:space="preserve">sun's insolations are received </w:t>
      </w:r>
      <w:r>
        <w:rPr>
          <w:w w:val="85"/>
          <w:sz w:val="20"/>
        </w:rPr>
        <w:t>in a place. The South East facing slopes</w:t>
      </w:r>
      <w:r>
        <w:rPr>
          <w:spacing w:val="-6"/>
          <w:w w:val="85"/>
          <w:sz w:val="20"/>
        </w:rPr>
        <w:t xml:space="preserve"> </w:t>
      </w:r>
      <w:r>
        <w:rPr>
          <w:w w:val="85"/>
          <w:sz w:val="20"/>
        </w:rPr>
        <w:t>of</w:t>
      </w:r>
      <w:r>
        <w:rPr>
          <w:spacing w:val="-4"/>
          <w:w w:val="85"/>
          <w:sz w:val="20"/>
        </w:rPr>
        <w:t xml:space="preserve"> </w:t>
      </w:r>
      <w:r>
        <w:rPr>
          <w:w w:val="85"/>
          <w:sz w:val="20"/>
        </w:rPr>
        <w:t>highlands</w:t>
      </w:r>
      <w:r>
        <w:rPr>
          <w:spacing w:val="-5"/>
          <w:w w:val="85"/>
          <w:sz w:val="20"/>
        </w:rPr>
        <w:t xml:space="preserve"> </w:t>
      </w:r>
      <w:r>
        <w:rPr>
          <w:w w:val="85"/>
          <w:sz w:val="20"/>
        </w:rPr>
        <w:t>like</w:t>
      </w:r>
      <w:r>
        <w:rPr>
          <w:spacing w:val="-6"/>
          <w:w w:val="85"/>
          <w:sz w:val="20"/>
        </w:rPr>
        <w:t xml:space="preserve"> </w:t>
      </w:r>
      <w:r>
        <w:rPr>
          <w:w w:val="85"/>
          <w:sz w:val="20"/>
        </w:rPr>
        <w:t>Elgon</w:t>
      </w:r>
      <w:r>
        <w:rPr>
          <w:spacing w:val="-4"/>
          <w:w w:val="85"/>
          <w:sz w:val="20"/>
        </w:rPr>
        <w:t xml:space="preserve"> </w:t>
      </w:r>
      <w:r>
        <w:rPr>
          <w:w w:val="85"/>
          <w:sz w:val="20"/>
        </w:rPr>
        <w:t>in</w:t>
      </w:r>
      <w:r>
        <w:rPr>
          <w:spacing w:val="-4"/>
          <w:w w:val="85"/>
          <w:sz w:val="20"/>
        </w:rPr>
        <w:t xml:space="preserve"> </w:t>
      </w:r>
      <w:r>
        <w:rPr>
          <w:w w:val="85"/>
          <w:sz w:val="20"/>
        </w:rPr>
        <w:t>Mbale,</w:t>
      </w:r>
      <w:r>
        <w:rPr>
          <w:spacing w:val="-6"/>
          <w:w w:val="85"/>
          <w:sz w:val="20"/>
        </w:rPr>
        <w:t xml:space="preserve"> </w:t>
      </w:r>
      <w:r>
        <w:rPr>
          <w:w w:val="85"/>
          <w:sz w:val="20"/>
        </w:rPr>
        <w:t>Bukwa</w:t>
      </w:r>
      <w:r>
        <w:rPr>
          <w:spacing w:val="-4"/>
          <w:w w:val="85"/>
          <w:sz w:val="20"/>
        </w:rPr>
        <w:t xml:space="preserve"> </w:t>
      </w:r>
      <w:r>
        <w:rPr>
          <w:w w:val="85"/>
          <w:sz w:val="20"/>
        </w:rPr>
        <w:t>and</w:t>
      </w:r>
      <w:r>
        <w:rPr>
          <w:spacing w:val="-5"/>
          <w:w w:val="85"/>
          <w:sz w:val="20"/>
        </w:rPr>
        <w:t xml:space="preserve"> </w:t>
      </w:r>
      <w:r>
        <w:rPr>
          <w:w w:val="85"/>
          <w:sz w:val="20"/>
        </w:rPr>
        <w:t>Kapchorwa</w:t>
      </w:r>
      <w:r>
        <w:rPr>
          <w:spacing w:val="-5"/>
          <w:w w:val="85"/>
          <w:sz w:val="20"/>
        </w:rPr>
        <w:t xml:space="preserve"> </w:t>
      </w:r>
      <w:r>
        <w:rPr>
          <w:w w:val="85"/>
          <w:sz w:val="20"/>
        </w:rPr>
        <w:t>and</w:t>
      </w:r>
      <w:r>
        <w:rPr>
          <w:spacing w:val="-5"/>
          <w:w w:val="85"/>
          <w:sz w:val="20"/>
        </w:rPr>
        <w:t xml:space="preserve"> </w:t>
      </w:r>
      <w:r>
        <w:rPr>
          <w:w w:val="85"/>
          <w:sz w:val="20"/>
        </w:rPr>
        <w:t>Rwenzori</w:t>
      </w:r>
      <w:r>
        <w:rPr>
          <w:spacing w:val="-5"/>
          <w:w w:val="85"/>
          <w:sz w:val="20"/>
        </w:rPr>
        <w:t xml:space="preserve"> </w:t>
      </w:r>
      <w:r>
        <w:rPr>
          <w:w w:val="85"/>
          <w:sz w:val="20"/>
        </w:rPr>
        <w:t>in</w:t>
      </w:r>
      <w:r>
        <w:rPr>
          <w:spacing w:val="-6"/>
          <w:w w:val="85"/>
          <w:sz w:val="20"/>
        </w:rPr>
        <w:t xml:space="preserve"> </w:t>
      </w:r>
      <w:r>
        <w:rPr>
          <w:w w:val="85"/>
          <w:sz w:val="20"/>
        </w:rPr>
        <w:t>Bundibugyo</w:t>
      </w:r>
      <w:r>
        <w:rPr>
          <w:spacing w:val="-4"/>
          <w:w w:val="85"/>
          <w:sz w:val="20"/>
        </w:rPr>
        <w:t xml:space="preserve"> </w:t>
      </w:r>
      <w:r>
        <w:rPr>
          <w:w w:val="85"/>
          <w:sz w:val="20"/>
        </w:rPr>
        <w:t>and</w:t>
      </w:r>
      <w:r>
        <w:rPr>
          <w:spacing w:val="-5"/>
          <w:w w:val="85"/>
          <w:sz w:val="20"/>
        </w:rPr>
        <w:t xml:space="preserve"> </w:t>
      </w:r>
      <w:r>
        <w:rPr>
          <w:w w:val="85"/>
          <w:sz w:val="20"/>
        </w:rPr>
        <w:t>Kasese</w:t>
      </w:r>
      <w:r>
        <w:rPr>
          <w:spacing w:val="-4"/>
          <w:w w:val="85"/>
          <w:sz w:val="20"/>
        </w:rPr>
        <w:t xml:space="preserve"> </w:t>
      </w:r>
      <w:r>
        <w:rPr>
          <w:w w:val="85"/>
          <w:sz w:val="20"/>
        </w:rPr>
        <w:t>in</w:t>
      </w:r>
      <w:r>
        <w:rPr>
          <w:spacing w:val="-6"/>
          <w:w w:val="85"/>
          <w:sz w:val="20"/>
        </w:rPr>
        <w:t xml:space="preserve"> </w:t>
      </w:r>
      <w:r>
        <w:rPr>
          <w:w w:val="85"/>
          <w:sz w:val="20"/>
        </w:rPr>
        <w:t>the</w:t>
      </w:r>
      <w:r>
        <w:rPr>
          <w:spacing w:val="-4"/>
          <w:w w:val="85"/>
          <w:sz w:val="20"/>
        </w:rPr>
        <w:t xml:space="preserve"> </w:t>
      </w:r>
      <w:r>
        <w:rPr>
          <w:w w:val="85"/>
          <w:sz w:val="20"/>
        </w:rPr>
        <w:t>northern</w:t>
      </w:r>
      <w:r>
        <w:rPr>
          <w:spacing w:val="-5"/>
          <w:w w:val="85"/>
          <w:sz w:val="20"/>
        </w:rPr>
        <w:t xml:space="preserve"> </w:t>
      </w:r>
      <w:r>
        <w:rPr>
          <w:w w:val="85"/>
          <w:sz w:val="20"/>
        </w:rPr>
        <w:t>hemisphere</w:t>
      </w:r>
      <w:r>
        <w:rPr>
          <w:spacing w:val="-5"/>
          <w:w w:val="85"/>
          <w:sz w:val="20"/>
        </w:rPr>
        <w:t xml:space="preserve"> </w:t>
      </w:r>
      <w:r>
        <w:rPr>
          <w:w w:val="85"/>
          <w:sz w:val="20"/>
        </w:rPr>
        <w:t>and</w:t>
      </w:r>
      <w:r>
        <w:rPr>
          <w:spacing w:val="-5"/>
          <w:w w:val="85"/>
          <w:sz w:val="20"/>
        </w:rPr>
        <w:t xml:space="preserve"> </w:t>
      </w:r>
      <w:r>
        <w:rPr>
          <w:w w:val="85"/>
          <w:sz w:val="20"/>
        </w:rPr>
        <w:t>the</w:t>
      </w:r>
      <w:r>
        <w:rPr>
          <w:spacing w:val="-3"/>
          <w:w w:val="85"/>
          <w:sz w:val="20"/>
        </w:rPr>
        <w:t xml:space="preserve"> </w:t>
      </w:r>
      <w:r>
        <w:rPr>
          <w:w w:val="85"/>
          <w:sz w:val="20"/>
        </w:rPr>
        <w:t xml:space="preserve">North </w:t>
      </w:r>
      <w:r>
        <w:rPr>
          <w:w w:val="80"/>
          <w:sz w:val="20"/>
        </w:rPr>
        <w:t xml:space="preserve">East facing slopes of the highlands like Kigezi in Kisoro and Kabale in southern hemisphere normally receive </w:t>
      </w:r>
      <w:r>
        <w:rPr>
          <w:rFonts w:ascii="Arial" w:hAnsi="Arial"/>
          <w:b/>
          <w:w w:val="80"/>
          <w:sz w:val="20"/>
        </w:rPr>
        <w:t>direct heating and even their tops thus high</w:t>
      </w:r>
      <w:r>
        <w:rPr>
          <w:rFonts w:ascii="Arial" w:hAnsi="Arial"/>
          <w:b/>
          <w:sz w:val="20"/>
        </w:rPr>
        <w:t xml:space="preserve"> </w:t>
      </w:r>
      <w:r>
        <w:rPr>
          <w:rFonts w:ascii="Arial" w:hAnsi="Arial"/>
          <w:b/>
          <w:w w:val="80"/>
          <w:sz w:val="20"/>
        </w:rPr>
        <w:t>rate</w:t>
      </w:r>
      <w:r>
        <w:rPr>
          <w:rFonts w:ascii="Arial" w:hAnsi="Arial"/>
          <w:b/>
          <w:sz w:val="20"/>
        </w:rPr>
        <w:t xml:space="preserve"> </w:t>
      </w:r>
      <w:r>
        <w:rPr>
          <w:rFonts w:ascii="Arial" w:hAnsi="Arial"/>
          <w:b/>
          <w:w w:val="80"/>
          <w:sz w:val="20"/>
        </w:rPr>
        <w:t>of</w:t>
      </w:r>
      <w:r>
        <w:rPr>
          <w:rFonts w:ascii="Arial" w:hAnsi="Arial"/>
          <w:b/>
          <w:sz w:val="20"/>
        </w:rPr>
        <w:t xml:space="preserve"> </w:t>
      </w:r>
      <w:r>
        <w:rPr>
          <w:rFonts w:ascii="Arial" w:hAnsi="Arial"/>
          <w:b/>
          <w:w w:val="80"/>
          <w:sz w:val="20"/>
        </w:rPr>
        <w:t>evaporation</w:t>
      </w:r>
      <w:r>
        <w:rPr>
          <w:rFonts w:ascii="Arial" w:hAnsi="Arial"/>
          <w:b/>
          <w:sz w:val="20"/>
        </w:rPr>
        <w:t xml:space="preserve"> </w:t>
      </w:r>
      <w:r>
        <w:rPr>
          <w:rFonts w:ascii="Arial" w:hAnsi="Arial"/>
          <w:b/>
          <w:w w:val="80"/>
          <w:sz w:val="20"/>
        </w:rPr>
        <w:t>for</w:t>
      </w:r>
      <w:r>
        <w:rPr>
          <w:rFonts w:ascii="Arial" w:hAnsi="Arial"/>
          <w:b/>
          <w:sz w:val="20"/>
        </w:rPr>
        <w:t xml:space="preserve"> </w:t>
      </w:r>
      <w:r>
        <w:rPr>
          <w:rFonts w:ascii="Arial" w:hAnsi="Arial"/>
          <w:b/>
          <w:w w:val="80"/>
          <w:sz w:val="20"/>
        </w:rPr>
        <w:t>rainfall</w:t>
      </w:r>
      <w:r>
        <w:rPr>
          <w:rFonts w:ascii="Arial" w:hAnsi="Arial"/>
          <w:b/>
          <w:sz w:val="20"/>
        </w:rPr>
        <w:t xml:space="preserve"> </w:t>
      </w:r>
      <w:r>
        <w:rPr>
          <w:rFonts w:ascii="Arial" w:hAnsi="Arial"/>
          <w:b/>
          <w:w w:val="80"/>
          <w:sz w:val="20"/>
        </w:rPr>
        <w:t>formation</w:t>
      </w:r>
      <w:r>
        <w:rPr>
          <w:rFonts w:ascii="Arial" w:hAnsi="Arial"/>
          <w:b/>
          <w:sz w:val="20"/>
        </w:rPr>
        <w:t xml:space="preserve"> </w:t>
      </w:r>
      <w:r>
        <w:rPr>
          <w:rFonts w:ascii="Arial" w:hAnsi="Arial"/>
          <w:b/>
          <w:w w:val="80"/>
          <w:sz w:val="20"/>
        </w:rPr>
        <w:t>and</w:t>
      </w:r>
      <w:r>
        <w:rPr>
          <w:rFonts w:ascii="Arial" w:hAnsi="Arial"/>
          <w:b/>
          <w:sz w:val="20"/>
        </w:rPr>
        <w:t xml:space="preserve"> </w:t>
      </w:r>
      <w:r>
        <w:rPr>
          <w:rFonts w:ascii="Arial" w:hAnsi="Arial"/>
          <w:b/>
          <w:w w:val="80"/>
          <w:sz w:val="20"/>
        </w:rPr>
        <w:t>hot</w:t>
      </w:r>
      <w:r>
        <w:rPr>
          <w:rFonts w:ascii="Arial" w:hAnsi="Arial"/>
          <w:b/>
          <w:sz w:val="20"/>
        </w:rPr>
        <w:t xml:space="preserve"> </w:t>
      </w:r>
      <w:r>
        <w:rPr>
          <w:rFonts w:ascii="Arial" w:hAnsi="Arial"/>
          <w:b/>
          <w:w w:val="80"/>
          <w:sz w:val="20"/>
        </w:rPr>
        <w:t>temperatures</w:t>
      </w:r>
      <w:r>
        <w:rPr>
          <w:rFonts w:ascii="Arial" w:hAnsi="Arial"/>
          <w:b/>
          <w:sz w:val="20"/>
        </w:rPr>
        <w:t xml:space="preserve"> </w:t>
      </w:r>
      <w:r>
        <w:rPr>
          <w:w w:val="80"/>
          <w:sz w:val="20"/>
        </w:rPr>
        <w:t>because</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tropics</w:t>
      </w:r>
      <w:r>
        <w:rPr>
          <w:sz w:val="20"/>
        </w:rPr>
        <w:t xml:space="preserve"> </w:t>
      </w:r>
      <w:r>
        <w:rPr>
          <w:w w:val="80"/>
          <w:sz w:val="20"/>
        </w:rPr>
        <w:t>from</w:t>
      </w:r>
      <w:r>
        <w:rPr>
          <w:sz w:val="20"/>
        </w:rPr>
        <w:t xml:space="preserve"> </w:t>
      </w:r>
      <w:r>
        <w:rPr>
          <w:w w:val="80"/>
          <w:sz w:val="20"/>
        </w:rPr>
        <w:t>morning</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midday,</w:t>
      </w:r>
      <w:r>
        <w:rPr>
          <w:sz w:val="20"/>
        </w:rPr>
        <w:t xml:space="preserve"> </w:t>
      </w:r>
      <w:r>
        <w:rPr>
          <w:w w:val="80"/>
          <w:sz w:val="20"/>
        </w:rPr>
        <w:t>the</w:t>
      </w:r>
      <w:r>
        <w:rPr>
          <w:sz w:val="20"/>
        </w:rPr>
        <w:t xml:space="preserve"> </w:t>
      </w:r>
      <w:r>
        <w:rPr>
          <w:w w:val="80"/>
          <w:sz w:val="20"/>
        </w:rPr>
        <w:t>sun’s</w:t>
      </w:r>
      <w:r>
        <w:rPr>
          <w:sz w:val="20"/>
        </w:rPr>
        <w:t xml:space="preserve"> </w:t>
      </w:r>
      <w:r>
        <w:rPr>
          <w:w w:val="80"/>
          <w:sz w:val="20"/>
        </w:rPr>
        <w:t>heating</w:t>
      </w:r>
      <w:r>
        <w:rPr>
          <w:sz w:val="20"/>
        </w:rPr>
        <w:t xml:space="preserve"> </w:t>
      </w:r>
      <w:r>
        <w:rPr>
          <w:w w:val="80"/>
          <w:sz w:val="20"/>
        </w:rPr>
        <w:t>capacity</w:t>
      </w:r>
      <w:r>
        <w:rPr>
          <w:spacing w:val="40"/>
          <w:sz w:val="20"/>
        </w:rPr>
        <w:t xml:space="preserve"> </w:t>
      </w:r>
      <w:r>
        <w:rPr>
          <w:w w:val="80"/>
          <w:sz w:val="20"/>
        </w:rPr>
        <w:t>is high on those slopes and their</w:t>
      </w:r>
      <w:r>
        <w:rPr>
          <w:sz w:val="20"/>
        </w:rPr>
        <w:t xml:space="preserve"> </w:t>
      </w:r>
      <w:r>
        <w:rPr>
          <w:w w:val="80"/>
          <w:sz w:val="20"/>
        </w:rPr>
        <w:t>tops than the North West facing slopes</w:t>
      </w:r>
      <w:r>
        <w:rPr>
          <w:sz w:val="20"/>
        </w:rPr>
        <w:t xml:space="preserve"> </w:t>
      </w:r>
      <w:r>
        <w:rPr>
          <w:w w:val="80"/>
          <w:sz w:val="20"/>
        </w:rPr>
        <w:t>and South West facing slopes and</w:t>
      </w:r>
      <w:r>
        <w:rPr>
          <w:sz w:val="20"/>
        </w:rPr>
        <w:t xml:space="preserve"> </w:t>
      </w:r>
      <w:r>
        <w:rPr>
          <w:w w:val="80"/>
          <w:sz w:val="20"/>
        </w:rPr>
        <w:t>their valleys which</w:t>
      </w:r>
      <w:r>
        <w:rPr>
          <w:sz w:val="20"/>
        </w:rPr>
        <w:t xml:space="preserve"> </w:t>
      </w:r>
      <w:r>
        <w:rPr>
          <w:rFonts w:ascii="Arial" w:hAnsi="Arial"/>
          <w:b/>
          <w:w w:val="80"/>
          <w:sz w:val="20"/>
        </w:rPr>
        <w:t>receive little or no rain</w:t>
      </w:r>
      <w:r>
        <w:rPr>
          <w:rFonts w:ascii="Arial" w:hAnsi="Arial"/>
          <w:b/>
          <w:spacing w:val="40"/>
          <w:sz w:val="20"/>
        </w:rPr>
        <w:t xml:space="preserve"> </w:t>
      </w:r>
      <w:r>
        <w:rPr>
          <w:rFonts w:ascii="Arial" w:hAnsi="Arial"/>
          <w:b/>
          <w:w w:val="85"/>
          <w:sz w:val="20"/>
        </w:rPr>
        <w:t xml:space="preserve">due to the shorter sun heating </w:t>
      </w:r>
      <w:r>
        <w:rPr>
          <w:w w:val="85"/>
          <w:sz w:val="20"/>
        </w:rPr>
        <w:t>respectively.</w:t>
      </w:r>
    </w:p>
    <w:p w:rsidR="00E5575B" w:rsidRDefault="00E5575B">
      <w:pPr>
        <w:pStyle w:val="BodyText"/>
        <w:spacing w:before="2"/>
        <w:ind w:left="0"/>
      </w:pPr>
    </w:p>
    <w:p w:rsidR="00E5575B" w:rsidRDefault="00D512E5">
      <w:pPr>
        <w:pStyle w:val="ListParagraph"/>
        <w:numPr>
          <w:ilvl w:val="1"/>
          <w:numId w:val="25"/>
        </w:numPr>
        <w:tabs>
          <w:tab w:val="left" w:pos="840"/>
        </w:tabs>
        <w:spacing w:line="242" w:lineRule="auto"/>
        <w:ind w:right="709" w:firstLine="0"/>
        <w:rPr>
          <w:sz w:val="20"/>
        </w:rPr>
      </w:pPr>
      <w:r>
        <w:rPr>
          <w:rFonts w:ascii="Arial" w:hAnsi="Arial"/>
          <w:b/>
          <w:w w:val="85"/>
          <w:sz w:val="20"/>
        </w:rPr>
        <w:t>HUMAN</w:t>
      </w:r>
      <w:r>
        <w:rPr>
          <w:rFonts w:ascii="Arial" w:hAnsi="Arial"/>
          <w:b/>
          <w:spacing w:val="-6"/>
          <w:w w:val="85"/>
          <w:sz w:val="20"/>
        </w:rPr>
        <w:t xml:space="preserve"> </w:t>
      </w:r>
      <w:r>
        <w:rPr>
          <w:rFonts w:ascii="Arial" w:hAnsi="Arial"/>
          <w:b/>
          <w:w w:val="85"/>
          <w:sz w:val="20"/>
        </w:rPr>
        <w:t>ACTIVITIES</w:t>
      </w:r>
      <w:r>
        <w:rPr>
          <w:rFonts w:ascii="Arial" w:hAnsi="Arial"/>
          <w:b/>
          <w:spacing w:val="-6"/>
          <w:w w:val="85"/>
          <w:sz w:val="20"/>
        </w:rPr>
        <w:t xml:space="preserve"> </w:t>
      </w:r>
      <w:r>
        <w:rPr>
          <w:w w:val="85"/>
          <w:sz w:val="20"/>
        </w:rPr>
        <w:t>have</w:t>
      </w:r>
      <w:r>
        <w:rPr>
          <w:spacing w:val="-5"/>
          <w:w w:val="85"/>
          <w:sz w:val="20"/>
        </w:rPr>
        <w:t xml:space="preserve"> </w:t>
      </w:r>
      <w:r>
        <w:rPr>
          <w:w w:val="85"/>
          <w:sz w:val="20"/>
        </w:rPr>
        <w:t>had</w:t>
      </w:r>
      <w:r>
        <w:rPr>
          <w:spacing w:val="-5"/>
          <w:w w:val="85"/>
          <w:sz w:val="20"/>
        </w:rPr>
        <w:t xml:space="preserve"> </w:t>
      </w:r>
      <w:r>
        <w:rPr>
          <w:w w:val="85"/>
          <w:sz w:val="20"/>
        </w:rPr>
        <w:t>a</w:t>
      </w:r>
      <w:r>
        <w:rPr>
          <w:spacing w:val="-4"/>
          <w:w w:val="85"/>
          <w:sz w:val="20"/>
        </w:rPr>
        <w:t xml:space="preserve"> </w:t>
      </w:r>
      <w:r>
        <w:rPr>
          <w:w w:val="85"/>
          <w:sz w:val="20"/>
        </w:rPr>
        <w:t>great</w:t>
      </w:r>
      <w:r>
        <w:rPr>
          <w:spacing w:val="-5"/>
          <w:w w:val="85"/>
          <w:sz w:val="20"/>
        </w:rPr>
        <w:t xml:space="preserve"> </w:t>
      </w:r>
      <w:r>
        <w:rPr>
          <w:w w:val="85"/>
          <w:sz w:val="20"/>
        </w:rPr>
        <w:t>influence</w:t>
      </w:r>
      <w:r>
        <w:rPr>
          <w:spacing w:val="-5"/>
          <w:w w:val="85"/>
          <w:sz w:val="20"/>
        </w:rPr>
        <w:t xml:space="preserve"> </w:t>
      </w:r>
      <w:r>
        <w:rPr>
          <w:w w:val="85"/>
          <w:sz w:val="20"/>
        </w:rPr>
        <w:t>on</w:t>
      </w:r>
      <w:r>
        <w:rPr>
          <w:spacing w:val="-5"/>
          <w:w w:val="85"/>
          <w:sz w:val="20"/>
        </w:rPr>
        <w:t xml:space="preserve"> </w:t>
      </w:r>
      <w:r>
        <w:rPr>
          <w:w w:val="85"/>
          <w:sz w:val="20"/>
        </w:rPr>
        <w:t>the</w:t>
      </w:r>
      <w:r>
        <w:rPr>
          <w:spacing w:val="-5"/>
          <w:w w:val="85"/>
          <w:sz w:val="20"/>
        </w:rPr>
        <w:t xml:space="preserve"> </w:t>
      </w:r>
      <w:r>
        <w:rPr>
          <w:w w:val="85"/>
          <w:sz w:val="20"/>
        </w:rPr>
        <w:t>Ugandan</w:t>
      </w:r>
      <w:r>
        <w:rPr>
          <w:spacing w:val="-5"/>
          <w:w w:val="85"/>
          <w:sz w:val="20"/>
        </w:rPr>
        <w:t xml:space="preserve"> </w:t>
      </w:r>
      <w:r>
        <w:rPr>
          <w:w w:val="85"/>
          <w:sz w:val="20"/>
        </w:rPr>
        <w:t>climatic</w:t>
      </w:r>
      <w:r>
        <w:rPr>
          <w:spacing w:val="-6"/>
          <w:w w:val="85"/>
          <w:sz w:val="20"/>
        </w:rPr>
        <w:t xml:space="preserve"> </w:t>
      </w:r>
      <w:r>
        <w:rPr>
          <w:w w:val="85"/>
          <w:sz w:val="20"/>
        </w:rPr>
        <w:t>conditions</w:t>
      </w:r>
      <w:r>
        <w:rPr>
          <w:spacing w:val="-3"/>
          <w:w w:val="85"/>
          <w:sz w:val="20"/>
        </w:rPr>
        <w:t xml:space="preserve"> </w:t>
      </w:r>
      <w:r>
        <w:rPr>
          <w:w w:val="85"/>
          <w:sz w:val="20"/>
        </w:rPr>
        <w:t>which</w:t>
      </w:r>
      <w:r>
        <w:rPr>
          <w:spacing w:val="-5"/>
          <w:w w:val="85"/>
          <w:sz w:val="20"/>
        </w:rPr>
        <w:t xml:space="preserve"> </w:t>
      </w:r>
      <w:r>
        <w:rPr>
          <w:w w:val="85"/>
          <w:sz w:val="20"/>
        </w:rPr>
        <w:t>are</w:t>
      </w:r>
      <w:r>
        <w:rPr>
          <w:spacing w:val="-5"/>
          <w:w w:val="85"/>
          <w:sz w:val="20"/>
        </w:rPr>
        <w:t xml:space="preserve"> </w:t>
      </w:r>
      <w:r>
        <w:rPr>
          <w:w w:val="85"/>
          <w:sz w:val="20"/>
        </w:rPr>
        <w:t>both</w:t>
      </w:r>
      <w:r>
        <w:rPr>
          <w:spacing w:val="-5"/>
          <w:w w:val="85"/>
          <w:sz w:val="20"/>
        </w:rPr>
        <w:t xml:space="preserve"> </w:t>
      </w:r>
      <w:r>
        <w:rPr>
          <w:w w:val="85"/>
          <w:sz w:val="20"/>
        </w:rPr>
        <w:t>constructive</w:t>
      </w:r>
      <w:r>
        <w:rPr>
          <w:spacing w:val="-5"/>
          <w:w w:val="85"/>
          <w:sz w:val="20"/>
        </w:rPr>
        <w:t xml:space="preserve"> </w:t>
      </w:r>
      <w:r>
        <w:rPr>
          <w:w w:val="85"/>
          <w:sz w:val="20"/>
        </w:rPr>
        <w:t>and</w:t>
      </w:r>
      <w:r>
        <w:rPr>
          <w:spacing w:val="-5"/>
          <w:w w:val="85"/>
          <w:sz w:val="20"/>
        </w:rPr>
        <w:t xml:space="preserve"> </w:t>
      </w:r>
      <w:r>
        <w:rPr>
          <w:w w:val="85"/>
          <w:sz w:val="20"/>
        </w:rPr>
        <w:t>destructive.</w:t>
      </w:r>
      <w:r>
        <w:rPr>
          <w:spacing w:val="-4"/>
          <w:w w:val="85"/>
          <w:sz w:val="20"/>
        </w:rPr>
        <w:t xml:space="preserve"> </w:t>
      </w:r>
      <w:r>
        <w:rPr>
          <w:rFonts w:ascii="Arial" w:hAnsi="Arial"/>
          <w:b/>
          <w:w w:val="85"/>
          <w:sz w:val="20"/>
        </w:rPr>
        <w:t xml:space="preserve">Destructive </w:t>
      </w:r>
      <w:r>
        <w:rPr>
          <w:rFonts w:ascii="Arial" w:hAnsi="Arial"/>
          <w:b/>
          <w:w w:val="80"/>
          <w:sz w:val="20"/>
        </w:rPr>
        <w:t>activities</w:t>
      </w:r>
      <w:r>
        <w:rPr>
          <w:rFonts w:ascii="Arial" w:hAnsi="Arial"/>
          <w:b/>
          <w:sz w:val="20"/>
        </w:rPr>
        <w:t xml:space="preserve"> </w:t>
      </w:r>
      <w:r>
        <w:rPr>
          <w:w w:val="80"/>
          <w:sz w:val="20"/>
        </w:rPr>
        <w:t>such</w:t>
      </w:r>
      <w:r>
        <w:rPr>
          <w:sz w:val="20"/>
        </w:rPr>
        <w:t xml:space="preserve"> </w:t>
      </w:r>
      <w:r>
        <w:rPr>
          <w:w w:val="80"/>
          <w:sz w:val="20"/>
        </w:rPr>
        <w:t>as</w:t>
      </w:r>
      <w:r>
        <w:rPr>
          <w:sz w:val="20"/>
        </w:rPr>
        <w:t xml:space="preserve"> </w:t>
      </w:r>
      <w:r>
        <w:rPr>
          <w:w w:val="80"/>
          <w:sz w:val="20"/>
        </w:rPr>
        <w:t>lumbering,</w:t>
      </w:r>
      <w:r>
        <w:rPr>
          <w:sz w:val="20"/>
        </w:rPr>
        <w:t xml:space="preserve"> </w:t>
      </w:r>
      <w:r>
        <w:rPr>
          <w:w w:val="80"/>
          <w:sz w:val="20"/>
        </w:rPr>
        <w:t>increased</w:t>
      </w:r>
      <w:r>
        <w:rPr>
          <w:sz w:val="20"/>
        </w:rPr>
        <w:t xml:space="preserve"> </w:t>
      </w:r>
      <w:r>
        <w:rPr>
          <w:w w:val="80"/>
          <w:sz w:val="20"/>
        </w:rPr>
        <w:t>urbanization,</w:t>
      </w:r>
      <w:r>
        <w:rPr>
          <w:sz w:val="20"/>
        </w:rPr>
        <w:t xml:space="preserve"> </w:t>
      </w:r>
      <w:r>
        <w:rPr>
          <w:w w:val="80"/>
          <w:sz w:val="20"/>
        </w:rPr>
        <w:t>industrialization,</w:t>
      </w:r>
      <w:r>
        <w:rPr>
          <w:sz w:val="20"/>
        </w:rPr>
        <w:t xml:space="preserve"> </w:t>
      </w:r>
      <w:r>
        <w:rPr>
          <w:w w:val="80"/>
          <w:sz w:val="20"/>
        </w:rPr>
        <w:t>crop</w:t>
      </w:r>
      <w:r>
        <w:rPr>
          <w:sz w:val="20"/>
        </w:rPr>
        <w:t xml:space="preserve"> </w:t>
      </w:r>
      <w:r>
        <w:rPr>
          <w:w w:val="80"/>
          <w:sz w:val="20"/>
        </w:rPr>
        <w:t>growing</w:t>
      </w:r>
      <w:r>
        <w:rPr>
          <w:sz w:val="20"/>
        </w:rPr>
        <w:t xml:space="preserve"> </w:t>
      </w:r>
      <w:r>
        <w:rPr>
          <w:w w:val="80"/>
          <w:sz w:val="20"/>
        </w:rPr>
        <w:t>and</w:t>
      </w:r>
      <w:r>
        <w:rPr>
          <w:sz w:val="20"/>
        </w:rPr>
        <w:t xml:space="preserve"> </w:t>
      </w:r>
      <w:r>
        <w:rPr>
          <w:w w:val="80"/>
          <w:sz w:val="20"/>
        </w:rPr>
        <w:t>charcoal</w:t>
      </w:r>
      <w:r>
        <w:rPr>
          <w:sz w:val="20"/>
        </w:rPr>
        <w:t xml:space="preserve"> </w:t>
      </w:r>
      <w:r>
        <w:rPr>
          <w:w w:val="80"/>
          <w:sz w:val="20"/>
        </w:rPr>
        <w:t>burning,</w:t>
      </w:r>
      <w:r>
        <w:rPr>
          <w:sz w:val="20"/>
        </w:rPr>
        <w:t xml:space="preserve"> </w:t>
      </w:r>
      <w:r>
        <w:rPr>
          <w:w w:val="80"/>
          <w:sz w:val="20"/>
        </w:rPr>
        <w:t>sinking</w:t>
      </w:r>
      <w:r>
        <w:rPr>
          <w:sz w:val="20"/>
        </w:rPr>
        <w:t xml:space="preserve"> </w:t>
      </w:r>
      <w:r>
        <w:rPr>
          <w:w w:val="80"/>
          <w:sz w:val="20"/>
        </w:rPr>
        <w:t>of</w:t>
      </w:r>
      <w:r>
        <w:rPr>
          <w:sz w:val="20"/>
        </w:rPr>
        <w:t xml:space="preserve"> </w:t>
      </w:r>
      <w:r>
        <w:rPr>
          <w:w w:val="80"/>
          <w:sz w:val="20"/>
        </w:rPr>
        <w:t>bore</w:t>
      </w:r>
      <w:r>
        <w:rPr>
          <w:sz w:val="20"/>
        </w:rPr>
        <w:t xml:space="preserve"> </w:t>
      </w:r>
      <w:r>
        <w:rPr>
          <w:w w:val="80"/>
          <w:sz w:val="20"/>
        </w:rPr>
        <w:t>holes</w:t>
      </w:r>
      <w:r>
        <w:rPr>
          <w:sz w:val="20"/>
        </w:rPr>
        <w:t xml:space="preserve"> </w:t>
      </w:r>
      <w:r>
        <w:rPr>
          <w:w w:val="80"/>
          <w:sz w:val="20"/>
        </w:rPr>
        <w:t>and</w:t>
      </w:r>
      <w:r>
        <w:rPr>
          <w:sz w:val="20"/>
        </w:rPr>
        <w:t xml:space="preserve"> </w:t>
      </w:r>
      <w:r>
        <w:rPr>
          <w:w w:val="80"/>
          <w:sz w:val="20"/>
        </w:rPr>
        <w:t>over</w:t>
      </w:r>
      <w:r>
        <w:rPr>
          <w:sz w:val="20"/>
        </w:rPr>
        <w:t xml:space="preserve"> </w:t>
      </w:r>
      <w:r>
        <w:rPr>
          <w:w w:val="80"/>
          <w:sz w:val="20"/>
        </w:rPr>
        <w:t>grazing</w:t>
      </w:r>
      <w:r>
        <w:rPr>
          <w:sz w:val="20"/>
        </w:rPr>
        <w:t xml:space="preserve"> </w:t>
      </w:r>
      <w:r>
        <w:rPr>
          <w:w w:val="80"/>
          <w:sz w:val="20"/>
        </w:rPr>
        <w:t xml:space="preserve">have led to reduced </w:t>
      </w:r>
      <w:r>
        <w:rPr>
          <w:rFonts w:ascii="Arial" w:hAnsi="Arial"/>
          <w:b/>
          <w:w w:val="80"/>
          <w:sz w:val="20"/>
        </w:rPr>
        <w:t xml:space="preserve">amount of rainfall and increased temperatures </w:t>
      </w:r>
      <w:r>
        <w:rPr>
          <w:w w:val="80"/>
          <w:sz w:val="20"/>
        </w:rPr>
        <w:t xml:space="preserve">while </w:t>
      </w:r>
      <w:r>
        <w:rPr>
          <w:rFonts w:ascii="Arial" w:hAnsi="Arial"/>
          <w:b/>
          <w:w w:val="80"/>
          <w:sz w:val="20"/>
        </w:rPr>
        <w:t xml:space="preserve">constructive activities </w:t>
      </w:r>
      <w:r>
        <w:rPr>
          <w:w w:val="80"/>
          <w:sz w:val="20"/>
        </w:rPr>
        <w:t xml:space="preserve">such as afforestration, reafforestation, creation of water </w:t>
      </w:r>
      <w:r>
        <w:rPr>
          <w:w w:val="90"/>
          <w:sz w:val="20"/>
        </w:rPr>
        <w:t>reserviors</w:t>
      </w:r>
      <w:r>
        <w:rPr>
          <w:spacing w:val="-6"/>
          <w:w w:val="90"/>
          <w:sz w:val="20"/>
        </w:rPr>
        <w:t xml:space="preserve"> </w:t>
      </w:r>
      <w:r>
        <w:rPr>
          <w:w w:val="90"/>
          <w:sz w:val="20"/>
        </w:rPr>
        <w:t>and</w:t>
      </w:r>
      <w:r>
        <w:rPr>
          <w:spacing w:val="-6"/>
          <w:w w:val="90"/>
          <w:sz w:val="20"/>
        </w:rPr>
        <w:t xml:space="preserve"> </w:t>
      </w:r>
      <w:r>
        <w:rPr>
          <w:w w:val="90"/>
          <w:sz w:val="20"/>
        </w:rPr>
        <w:t>grass</w:t>
      </w:r>
      <w:r>
        <w:rPr>
          <w:spacing w:val="-6"/>
          <w:w w:val="90"/>
          <w:sz w:val="20"/>
        </w:rPr>
        <w:t xml:space="preserve"> </w:t>
      </w:r>
      <w:r>
        <w:rPr>
          <w:w w:val="90"/>
          <w:sz w:val="20"/>
        </w:rPr>
        <w:t>planting</w:t>
      </w:r>
      <w:r>
        <w:rPr>
          <w:spacing w:val="-6"/>
          <w:w w:val="90"/>
          <w:sz w:val="20"/>
        </w:rPr>
        <w:t xml:space="preserve"> </w:t>
      </w:r>
      <w:r>
        <w:rPr>
          <w:w w:val="90"/>
          <w:sz w:val="20"/>
        </w:rPr>
        <w:t>have</w:t>
      </w:r>
      <w:r>
        <w:rPr>
          <w:spacing w:val="-6"/>
          <w:w w:val="90"/>
          <w:sz w:val="20"/>
        </w:rPr>
        <w:t xml:space="preserve"> </w:t>
      </w:r>
      <w:r>
        <w:rPr>
          <w:w w:val="90"/>
          <w:sz w:val="20"/>
        </w:rPr>
        <w:t>led</w:t>
      </w:r>
      <w:r>
        <w:rPr>
          <w:spacing w:val="-6"/>
          <w:w w:val="90"/>
          <w:sz w:val="20"/>
        </w:rPr>
        <w:t xml:space="preserve"> </w:t>
      </w:r>
      <w:r>
        <w:rPr>
          <w:w w:val="90"/>
          <w:sz w:val="20"/>
        </w:rPr>
        <w:t>to</w:t>
      </w:r>
      <w:r>
        <w:rPr>
          <w:spacing w:val="-5"/>
          <w:w w:val="90"/>
          <w:sz w:val="20"/>
        </w:rPr>
        <w:t xml:space="preserve"> </w:t>
      </w:r>
      <w:r>
        <w:rPr>
          <w:rFonts w:ascii="Arial" w:hAnsi="Arial"/>
          <w:b/>
          <w:w w:val="90"/>
          <w:sz w:val="20"/>
        </w:rPr>
        <w:t>regulated</w:t>
      </w:r>
      <w:r>
        <w:rPr>
          <w:rFonts w:ascii="Arial" w:hAnsi="Arial"/>
          <w:b/>
          <w:spacing w:val="-8"/>
          <w:w w:val="90"/>
          <w:sz w:val="20"/>
        </w:rPr>
        <w:t xml:space="preserve"> </w:t>
      </w:r>
      <w:r>
        <w:rPr>
          <w:rFonts w:ascii="Arial" w:hAnsi="Arial"/>
          <w:b/>
          <w:w w:val="90"/>
          <w:sz w:val="20"/>
        </w:rPr>
        <w:t>temperatures</w:t>
      </w:r>
      <w:r>
        <w:rPr>
          <w:rFonts w:ascii="Arial" w:hAnsi="Arial"/>
          <w:b/>
          <w:spacing w:val="-9"/>
          <w:w w:val="90"/>
          <w:sz w:val="20"/>
        </w:rPr>
        <w:t xml:space="preserve"> </w:t>
      </w:r>
      <w:r>
        <w:rPr>
          <w:rFonts w:ascii="Arial" w:hAnsi="Arial"/>
          <w:b/>
          <w:w w:val="90"/>
          <w:sz w:val="20"/>
        </w:rPr>
        <w:t>and</w:t>
      </w:r>
      <w:r>
        <w:rPr>
          <w:rFonts w:ascii="Arial" w:hAnsi="Arial"/>
          <w:b/>
          <w:spacing w:val="-8"/>
          <w:w w:val="90"/>
          <w:sz w:val="20"/>
        </w:rPr>
        <w:t xml:space="preserve"> </w:t>
      </w:r>
      <w:r>
        <w:rPr>
          <w:rFonts w:ascii="Arial" w:hAnsi="Arial"/>
          <w:b/>
          <w:w w:val="90"/>
          <w:sz w:val="20"/>
        </w:rPr>
        <w:t>increased</w:t>
      </w:r>
      <w:r>
        <w:rPr>
          <w:rFonts w:ascii="Arial" w:hAnsi="Arial"/>
          <w:b/>
          <w:spacing w:val="-8"/>
          <w:w w:val="90"/>
          <w:sz w:val="20"/>
        </w:rPr>
        <w:t xml:space="preserve"> </w:t>
      </w:r>
      <w:r>
        <w:rPr>
          <w:rFonts w:ascii="Arial" w:hAnsi="Arial"/>
          <w:b/>
          <w:w w:val="90"/>
          <w:sz w:val="20"/>
        </w:rPr>
        <w:t>amount</w:t>
      </w:r>
      <w:r>
        <w:rPr>
          <w:rFonts w:ascii="Arial" w:hAnsi="Arial"/>
          <w:b/>
          <w:spacing w:val="-9"/>
          <w:w w:val="90"/>
          <w:sz w:val="20"/>
        </w:rPr>
        <w:t xml:space="preserve"> </w:t>
      </w:r>
      <w:r>
        <w:rPr>
          <w:rFonts w:ascii="Arial" w:hAnsi="Arial"/>
          <w:b/>
          <w:w w:val="90"/>
          <w:sz w:val="20"/>
        </w:rPr>
        <w:t>of</w:t>
      </w:r>
      <w:r>
        <w:rPr>
          <w:rFonts w:ascii="Arial" w:hAnsi="Arial"/>
          <w:b/>
          <w:spacing w:val="-8"/>
          <w:w w:val="90"/>
          <w:sz w:val="20"/>
        </w:rPr>
        <w:t xml:space="preserve"> </w:t>
      </w:r>
      <w:r>
        <w:rPr>
          <w:rFonts w:ascii="Arial" w:hAnsi="Arial"/>
          <w:b/>
          <w:w w:val="90"/>
          <w:sz w:val="20"/>
        </w:rPr>
        <w:t>rainfall</w:t>
      </w:r>
      <w:r>
        <w:rPr>
          <w:rFonts w:ascii="Arial" w:hAnsi="Arial"/>
          <w:b/>
          <w:spacing w:val="-5"/>
          <w:w w:val="90"/>
          <w:sz w:val="20"/>
        </w:rPr>
        <w:t xml:space="preserve"> </w:t>
      </w:r>
      <w:r>
        <w:rPr>
          <w:rFonts w:ascii="Arial" w:hAnsi="Arial"/>
          <w:b/>
          <w:w w:val="90"/>
          <w:sz w:val="20"/>
        </w:rPr>
        <w:t>through</w:t>
      </w:r>
      <w:r>
        <w:rPr>
          <w:rFonts w:ascii="Arial" w:hAnsi="Arial"/>
          <w:b/>
          <w:spacing w:val="-8"/>
          <w:w w:val="90"/>
          <w:sz w:val="20"/>
        </w:rPr>
        <w:t xml:space="preserve"> </w:t>
      </w:r>
      <w:r>
        <w:rPr>
          <w:rFonts w:ascii="Arial" w:hAnsi="Arial"/>
          <w:b/>
          <w:w w:val="90"/>
          <w:sz w:val="20"/>
        </w:rPr>
        <w:t>evapo</w:t>
      </w:r>
      <w:r>
        <w:rPr>
          <w:rFonts w:ascii="Arial" w:hAnsi="Arial"/>
          <w:b/>
          <w:spacing w:val="-7"/>
          <w:w w:val="90"/>
          <w:sz w:val="20"/>
        </w:rPr>
        <w:t xml:space="preserve"> </w:t>
      </w:r>
      <w:r>
        <w:rPr>
          <w:rFonts w:ascii="Arial" w:hAnsi="Arial"/>
          <w:b/>
          <w:w w:val="90"/>
          <w:sz w:val="20"/>
        </w:rPr>
        <w:t>–</w:t>
      </w:r>
      <w:r>
        <w:rPr>
          <w:rFonts w:ascii="Arial" w:hAnsi="Arial"/>
          <w:b/>
          <w:spacing w:val="-9"/>
          <w:w w:val="90"/>
          <w:sz w:val="20"/>
        </w:rPr>
        <w:t xml:space="preserve"> </w:t>
      </w:r>
      <w:r>
        <w:rPr>
          <w:rFonts w:ascii="Arial" w:hAnsi="Arial"/>
          <w:b/>
          <w:w w:val="90"/>
          <w:sz w:val="20"/>
        </w:rPr>
        <w:t>transpiration</w:t>
      </w:r>
      <w:r>
        <w:rPr>
          <w:rFonts w:ascii="Arial" w:hAnsi="Arial"/>
          <w:b/>
          <w:spacing w:val="-7"/>
          <w:w w:val="90"/>
          <w:sz w:val="20"/>
        </w:rPr>
        <w:t xml:space="preserve"> </w:t>
      </w:r>
      <w:r>
        <w:rPr>
          <w:rFonts w:ascii="Arial" w:hAnsi="Arial"/>
          <w:b/>
          <w:w w:val="90"/>
          <w:sz w:val="20"/>
        </w:rPr>
        <w:t xml:space="preserve">and </w:t>
      </w:r>
      <w:r>
        <w:rPr>
          <w:rFonts w:ascii="Arial" w:hAnsi="Arial"/>
          <w:b/>
          <w:w w:val="85"/>
          <w:sz w:val="20"/>
        </w:rPr>
        <w:t>evaporation.</w:t>
      </w:r>
      <w:r>
        <w:rPr>
          <w:rFonts w:ascii="Arial" w:hAnsi="Arial"/>
          <w:b/>
          <w:spacing w:val="-6"/>
          <w:w w:val="85"/>
          <w:sz w:val="20"/>
        </w:rPr>
        <w:t xml:space="preserve"> </w:t>
      </w:r>
      <w:r>
        <w:rPr>
          <w:w w:val="85"/>
          <w:sz w:val="20"/>
        </w:rPr>
        <w:t>For</w:t>
      </w:r>
      <w:r>
        <w:rPr>
          <w:spacing w:val="-4"/>
          <w:w w:val="85"/>
          <w:sz w:val="20"/>
        </w:rPr>
        <w:t xml:space="preserve"> </w:t>
      </w:r>
      <w:r>
        <w:rPr>
          <w:w w:val="85"/>
          <w:sz w:val="20"/>
        </w:rPr>
        <w:t>example</w:t>
      </w:r>
      <w:r>
        <w:rPr>
          <w:spacing w:val="-5"/>
          <w:w w:val="85"/>
          <w:sz w:val="20"/>
        </w:rPr>
        <w:t xml:space="preserve"> </w:t>
      </w:r>
      <w:r>
        <w:rPr>
          <w:w w:val="85"/>
          <w:sz w:val="20"/>
        </w:rPr>
        <w:t>negatively</w:t>
      </w:r>
      <w:r>
        <w:rPr>
          <w:spacing w:val="-6"/>
          <w:w w:val="85"/>
          <w:sz w:val="20"/>
        </w:rPr>
        <w:t xml:space="preserve"> </w:t>
      </w:r>
      <w:r>
        <w:rPr>
          <w:w w:val="85"/>
          <w:sz w:val="20"/>
        </w:rPr>
        <w:t>deforestation</w:t>
      </w:r>
      <w:r>
        <w:rPr>
          <w:spacing w:val="-1"/>
          <w:w w:val="85"/>
          <w:sz w:val="20"/>
        </w:rPr>
        <w:t xml:space="preserve"> </w:t>
      </w:r>
      <w:r>
        <w:rPr>
          <w:w w:val="85"/>
          <w:sz w:val="20"/>
        </w:rPr>
        <w:t>of</w:t>
      </w:r>
      <w:r>
        <w:rPr>
          <w:spacing w:val="-1"/>
          <w:w w:val="85"/>
          <w:sz w:val="20"/>
        </w:rPr>
        <w:t xml:space="preserve"> </w:t>
      </w:r>
      <w:r>
        <w:rPr>
          <w:w w:val="85"/>
          <w:sz w:val="20"/>
        </w:rPr>
        <w:t>Namanve</w:t>
      </w:r>
      <w:r>
        <w:rPr>
          <w:spacing w:val="-2"/>
          <w:w w:val="85"/>
          <w:sz w:val="20"/>
        </w:rPr>
        <w:t xml:space="preserve"> </w:t>
      </w:r>
      <w:r>
        <w:rPr>
          <w:w w:val="85"/>
          <w:sz w:val="20"/>
        </w:rPr>
        <w:t>forest in</w:t>
      </w:r>
      <w:r>
        <w:rPr>
          <w:spacing w:val="-2"/>
          <w:w w:val="85"/>
          <w:sz w:val="20"/>
        </w:rPr>
        <w:t xml:space="preserve"> </w:t>
      </w:r>
      <w:r>
        <w:rPr>
          <w:w w:val="85"/>
          <w:sz w:val="20"/>
        </w:rPr>
        <w:t>Wakiso,</w:t>
      </w:r>
      <w:r>
        <w:rPr>
          <w:spacing w:val="-1"/>
          <w:w w:val="85"/>
          <w:sz w:val="20"/>
        </w:rPr>
        <w:t xml:space="preserve"> </w:t>
      </w:r>
      <w:r>
        <w:rPr>
          <w:w w:val="85"/>
          <w:sz w:val="20"/>
        </w:rPr>
        <w:t>part</w:t>
      </w:r>
      <w:r>
        <w:rPr>
          <w:spacing w:val="-2"/>
          <w:w w:val="85"/>
          <w:sz w:val="20"/>
        </w:rPr>
        <w:t xml:space="preserve"> </w:t>
      </w:r>
      <w:r>
        <w:rPr>
          <w:w w:val="85"/>
          <w:sz w:val="20"/>
        </w:rPr>
        <w:t>of</w:t>
      </w:r>
      <w:r>
        <w:rPr>
          <w:spacing w:val="-2"/>
          <w:w w:val="85"/>
          <w:sz w:val="20"/>
        </w:rPr>
        <w:t xml:space="preserve"> </w:t>
      </w:r>
      <w:r>
        <w:rPr>
          <w:w w:val="85"/>
          <w:sz w:val="20"/>
        </w:rPr>
        <w:t>Mabira forest</w:t>
      </w:r>
      <w:r>
        <w:rPr>
          <w:spacing w:val="-5"/>
          <w:w w:val="85"/>
          <w:sz w:val="20"/>
        </w:rPr>
        <w:t xml:space="preserve"> </w:t>
      </w:r>
      <w:r>
        <w:rPr>
          <w:w w:val="85"/>
          <w:sz w:val="20"/>
        </w:rPr>
        <w:t>in</w:t>
      </w:r>
      <w:r>
        <w:rPr>
          <w:spacing w:val="-5"/>
          <w:w w:val="85"/>
          <w:sz w:val="20"/>
        </w:rPr>
        <w:t xml:space="preserve"> </w:t>
      </w:r>
      <w:r>
        <w:rPr>
          <w:w w:val="85"/>
          <w:sz w:val="20"/>
        </w:rPr>
        <w:t>Buyikwe,</w:t>
      </w:r>
      <w:r>
        <w:rPr>
          <w:spacing w:val="-5"/>
          <w:w w:val="85"/>
          <w:sz w:val="20"/>
        </w:rPr>
        <w:t xml:space="preserve"> </w:t>
      </w:r>
      <w:r>
        <w:rPr>
          <w:w w:val="85"/>
          <w:sz w:val="20"/>
        </w:rPr>
        <w:t>Bugala</w:t>
      </w:r>
      <w:r>
        <w:rPr>
          <w:spacing w:val="-5"/>
          <w:w w:val="85"/>
          <w:sz w:val="20"/>
        </w:rPr>
        <w:t xml:space="preserve"> </w:t>
      </w:r>
      <w:r>
        <w:rPr>
          <w:w w:val="85"/>
          <w:sz w:val="20"/>
        </w:rPr>
        <w:t>forests</w:t>
      </w:r>
      <w:r>
        <w:rPr>
          <w:spacing w:val="-5"/>
          <w:w w:val="85"/>
          <w:sz w:val="20"/>
        </w:rPr>
        <w:t xml:space="preserve"> </w:t>
      </w:r>
      <w:r>
        <w:rPr>
          <w:w w:val="85"/>
          <w:sz w:val="20"/>
        </w:rPr>
        <w:t>in</w:t>
      </w:r>
      <w:r>
        <w:rPr>
          <w:spacing w:val="-5"/>
          <w:w w:val="85"/>
          <w:sz w:val="20"/>
        </w:rPr>
        <w:t xml:space="preserve"> </w:t>
      </w:r>
      <w:r>
        <w:rPr>
          <w:w w:val="85"/>
          <w:sz w:val="20"/>
        </w:rPr>
        <w:t>Kalangala</w:t>
      </w:r>
      <w:r>
        <w:rPr>
          <w:spacing w:val="-5"/>
          <w:w w:val="85"/>
          <w:sz w:val="20"/>
        </w:rPr>
        <w:t xml:space="preserve"> </w:t>
      </w:r>
      <w:r>
        <w:rPr>
          <w:w w:val="85"/>
          <w:sz w:val="20"/>
        </w:rPr>
        <w:t xml:space="preserve">and </w:t>
      </w:r>
      <w:r>
        <w:rPr>
          <w:spacing w:val="-2"/>
          <w:w w:val="85"/>
          <w:sz w:val="20"/>
        </w:rPr>
        <w:t>Butamira forest in Jinja have led</w:t>
      </w:r>
      <w:r>
        <w:rPr>
          <w:spacing w:val="-4"/>
          <w:sz w:val="20"/>
        </w:rPr>
        <w:t xml:space="preserve"> </w:t>
      </w:r>
      <w:r>
        <w:rPr>
          <w:spacing w:val="-2"/>
          <w:w w:val="85"/>
          <w:sz w:val="20"/>
        </w:rPr>
        <w:t>to reduced trees;</w:t>
      </w:r>
      <w:r>
        <w:rPr>
          <w:spacing w:val="-4"/>
          <w:sz w:val="20"/>
        </w:rPr>
        <w:t xml:space="preserve"> </w:t>
      </w:r>
      <w:r>
        <w:rPr>
          <w:spacing w:val="-2"/>
          <w:w w:val="85"/>
          <w:sz w:val="20"/>
        </w:rPr>
        <w:t>overgrazing in</w:t>
      </w:r>
      <w:r>
        <w:rPr>
          <w:spacing w:val="-4"/>
          <w:sz w:val="20"/>
        </w:rPr>
        <w:t xml:space="preserve"> </w:t>
      </w:r>
      <w:r>
        <w:rPr>
          <w:spacing w:val="-2"/>
          <w:w w:val="85"/>
          <w:sz w:val="20"/>
        </w:rPr>
        <w:t>Kaabong,</w:t>
      </w:r>
      <w:r>
        <w:rPr>
          <w:spacing w:val="-4"/>
          <w:sz w:val="20"/>
        </w:rPr>
        <w:t xml:space="preserve"> </w:t>
      </w:r>
      <w:r>
        <w:rPr>
          <w:spacing w:val="-2"/>
          <w:w w:val="85"/>
          <w:sz w:val="20"/>
        </w:rPr>
        <w:t>Sembabule,</w:t>
      </w:r>
      <w:r>
        <w:rPr>
          <w:spacing w:val="-4"/>
          <w:sz w:val="20"/>
        </w:rPr>
        <w:t xml:space="preserve"> </w:t>
      </w:r>
      <w:r>
        <w:rPr>
          <w:spacing w:val="-2"/>
          <w:w w:val="85"/>
          <w:sz w:val="20"/>
        </w:rPr>
        <w:t>Buliisa, Nakapiripirit and Nakasongola</w:t>
      </w:r>
      <w:r>
        <w:rPr>
          <w:spacing w:val="-4"/>
          <w:sz w:val="20"/>
        </w:rPr>
        <w:t xml:space="preserve"> </w:t>
      </w:r>
      <w:r>
        <w:rPr>
          <w:spacing w:val="-2"/>
          <w:w w:val="85"/>
          <w:sz w:val="20"/>
        </w:rPr>
        <w:t>have</w:t>
      </w:r>
      <w:r>
        <w:rPr>
          <w:spacing w:val="-4"/>
          <w:w w:val="85"/>
          <w:sz w:val="20"/>
        </w:rPr>
        <w:t xml:space="preserve"> </w:t>
      </w:r>
      <w:r>
        <w:rPr>
          <w:spacing w:val="-2"/>
          <w:w w:val="85"/>
          <w:sz w:val="20"/>
        </w:rPr>
        <w:t>led</w:t>
      </w:r>
      <w:r>
        <w:rPr>
          <w:spacing w:val="-3"/>
          <w:w w:val="85"/>
          <w:sz w:val="20"/>
        </w:rPr>
        <w:t xml:space="preserve"> </w:t>
      </w:r>
      <w:r>
        <w:rPr>
          <w:spacing w:val="-2"/>
          <w:w w:val="85"/>
          <w:sz w:val="20"/>
        </w:rPr>
        <w:t>to</w:t>
      </w:r>
      <w:r>
        <w:rPr>
          <w:spacing w:val="-3"/>
          <w:w w:val="85"/>
          <w:sz w:val="20"/>
        </w:rPr>
        <w:t xml:space="preserve"> </w:t>
      </w:r>
      <w:r>
        <w:rPr>
          <w:spacing w:val="-2"/>
          <w:w w:val="85"/>
          <w:sz w:val="20"/>
        </w:rPr>
        <w:t>scarcity</w:t>
      </w:r>
      <w:r>
        <w:rPr>
          <w:spacing w:val="-3"/>
          <w:w w:val="85"/>
          <w:sz w:val="20"/>
        </w:rPr>
        <w:t xml:space="preserve"> </w:t>
      </w:r>
      <w:r>
        <w:rPr>
          <w:spacing w:val="-2"/>
          <w:w w:val="85"/>
          <w:sz w:val="20"/>
        </w:rPr>
        <w:t xml:space="preserve">of </w:t>
      </w:r>
      <w:r>
        <w:rPr>
          <w:w w:val="85"/>
          <w:sz w:val="20"/>
        </w:rPr>
        <w:t xml:space="preserve">pastures; Sinking of boreholes as well as underground water wells have led to lowering of surface water in Nakasongola, Kotido and Moroto and </w:t>
      </w:r>
      <w:r>
        <w:rPr>
          <w:spacing w:val="-2"/>
          <w:w w:val="85"/>
          <w:sz w:val="20"/>
        </w:rPr>
        <w:t>reclamation of</w:t>
      </w:r>
      <w:r>
        <w:rPr>
          <w:spacing w:val="-3"/>
          <w:w w:val="85"/>
          <w:sz w:val="20"/>
        </w:rPr>
        <w:t xml:space="preserve"> </w:t>
      </w:r>
      <w:r>
        <w:rPr>
          <w:spacing w:val="-2"/>
          <w:w w:val="85"/>
          <w:sz w:val="20"/>
        </w:rPr>
        <w:t>Luzira, Nateete, Nalukolongo, Mengo, Bugoloobi wetlands all in Kampala</w:t>
      </w:r>
      <w:r>
        <w:rPr>
          <w:sz w:val="20"/>
        </w:rPr>
        <w:t xml:space="preserve"> </w:t>
      </w:r>
      <w:r>
        <w:rPr>
          <w:spacing w:val="-2"/>
          <w:w w:val="85"/>
          <w:sz w:val="20"/>
        </w:rPr>
        <w:t>have</w:t>
      </w:r>
      <w:r>
        <w:rPr>
          <w:spacing w:val="-1"/>
          <w:sz w:val="20"/>
        </w:rPr>
        <w:t xml:space="preserve"> </w:t>
      </w:r>
      <w:r>
        <w:rPr>
          <w:spacing w:val="-2"/>
          <w:w w:val="85"/>
          <w:sz w:val="20"/>
        </w:rPr>
        <w:t>led</w:t>
      </w:r>
      <w:r>
        <w:rPr>
          <w:sz w:val="20"/>
        </w:rPr>
        <w:t xml:space="preserve"> </w:t>
      </w:r>
      <w:r>
        <w:rPr>
          <w:spacing w:val="-2"/>
          <w:w w:val="85"/>
          <w:sz w:val="20"/>
        </w:rPr>
        <w:t>to</w:t>
      </w:r>
      <w:r>
        <w:rPr>
          <w:sz w:val="20"/>
        </w:rPr>
        <w:t xml:space="preserve"> </w:t>
      </w:r>
      <w:r>
        <w:rPr>
          <w:spacing w:val="-2"/>
          <w:w w:val="85"/>
          <w:sz w:val="20"/>
        </w:rPr>
        <w:t>the</w:t>
      </w:r>
      <w:r>
        <w:rPr>
          <w:sz w:val="20"/>
        </w:rPr>
        <w:t xml:space="preserve"> </w:t>
      </w:r>
      <w:r>
        <w:rPr>
          <w:spacing w:val="-2"/>
          <w:w w:val="85"/>
          <w:sz w:val="20"/>
        </w:rPr>
        <w:t>destruction</w:t>
      </w:r>
      <w:r>
        <w:rPr>
          <w:sz w:val="20"/>
        </w:rPr>
        <w:t xml:space="preserve"> </w:t>
      </w:r>
      <w:r>
        <w:rPr>
          <w:spacing w:val="-2"/>
          <w:w w:val="85"/>
          <w:sz w:val="20"/>
        </w:rPr>
        <w:t>of</w:t>
      </w:r>
      <w:r>
        <w:rPr>
          <w:sz w:val="20"/>
        </w:rPr>
        <w:t xml:space="preserve"> </w:t>
      </w:r>
      <w:r>
        <w:rPr>
          <w:spacing w:val="-2"/>
          <w:w w:val="85"/>
          <w:sz w:val="20"/>
        </w:rPr>
        <w:t>swamp</w:t>
      </w:r>
      <w:r>
        <w:rPr>
          <w:sz w:val="20"/>
        </w:rPr>
        <w:t xml:space="preserve"> </w:t>
      </w:r>
      <w:r>
        <w:rPr>
          <w:spacing w:val="-2"/>
          <w:w w:val="85"/>
          <w:sz w:val="20"/>
        </w:rPr>
        <w:t>plants,</w:t>
      </w:r>
      <w:r>
        <w:rPr>
          <w:sz w:val="20"/>
        </w:rPr>
        <w:t xml:space="preserve"> </w:t>
      </w:r>
      <w:r>
        <w:rPr>
          <w:spacing w:val="-2"/>
          <w:w w:val="85"/>
          <w:sz w:val="20"/>
        </w:rPr>
        <w:t>so</w:t>
      </w:r>
      <w:r>
        <w:rPr>
          <w:sz w:val="20"/>
        </w:rPr>
        <w:t xml:space="preserve"> </w:t>
      </w:r>
      <w:r>
        <w:rPr>
          <w:spacing w:val="-2"/>
          <w:w w:val="85"/>
          <w:sz w:val="20"/>
        </w:rPr>
        <w:t xml:space="preserve">therefore all </w:t>
      </w:r>
      <w:r>
        <w:rPr>
          <w:spacing w:val="-2"/>
          <w:w w:val="90"/>
          <w:sz w:val="20"/>
        </w:rPr>
        <w:t>those have led to reduced and unreliable rainfall, low humidity and rising temperatures around and in the affected</w:t>
      </w:r>
      <w:r>
        <w:rPr>
          <w:sz w:val="20"/>
        </w:rPr>
        <w:t xml:space="preserve"> </w:t>
      </w:r>
      <w:r>
        <w:rPr>
          <w:spacing w:val="-2"/>
          <w:w w:val="90"/>
          <w:sz w:val="20"/>
        </w:rPr>
        <w:t>areas hence</w:t>
      </w:r>
      <w:r>
        <w:rPr>
          <w:spacing w:val="-4"/>
          <w:w w:val="90"/>
          <w:sz w:val="20"/>
        </w:rPr>
        <w:t xml:space="preserve"> </w:t>
      </w:r>
      <w:r>
        <w:rPr>
          <w:spacing w:val="-2"/>
          <w:w w:val="90"/>
          <w:sz w:val="20"/>
        </w:rPr>
        <w:t>facilitating</w:t>
      </w:r>
      <w:r>
        <w:rPr>
          <w:spacing w:val="-3"/>
          <w:w w:val="90"/>
          <w:sz w:val="20"/>
        </w:rPr>
        <w:t xml:space="preserve"> </w:t>
      </w:r>
      <w:r>
        <w:rPr>
          <w:spacing w:val="-2"/>
          <w:w w:val="90"/>
          <w:sz w:val="20"/>
        </w:rPr>
        <w:t xml:space="preserve">the </w:t>
      </w:r>
      <w:r>
        <w:rPr>
          <w:w w:val="80"/>
          <w:sz w:val="20"/>
        </w:rPr>
        <w:t>occurrence</w:t>
      </w:r>
      <w:r>
        <w:rPr>
          <w:sz w:val="20"/>
        </w:rPr>
        <w:t xml:space="preserve"> </w:t>
      </w:r>
      <w:r>
        <w:rPr>
          <w:w w:val="80"/>
          <w:sz w:val="20"/>
        </w:rPr>
        <w:t>of</w:t>
      </w:r>
      <w:r>
        <w:rPr>
          <w:sz w:val="20"/>
        </w:rPr>
        <w:t xml:space="preserve"> </w:t>
      </w:r>
      <w:r>
        <w:rPr>
          <w:w w:val="80"/>
          <w:sz w:val="20"/>
        </w:rPr>
        <w:t>semi</w:t>
      </w:r>
      <w:r>
        <w:rPr>
          <w:sz w:val="20"/>
        </w:rPr>
        <w:t xml:space="preserve"> </w:t>
      </w:r>
      <w:r>
        <w:rPr>
          <w:w w:val="80"/>
          <w:sz w:val="20"/>
        </w:rPr>
        <w:t>desert</w:t>
      </w:r>
      <w:r>
        <w:rPr>
          <w:sz w:val="20"/>
        </w:rPr>
        <w:t xml:space="preserve"> </w:t>
      </w:r>
      <w:r>
        <w:rPr>
          <w:w w:val="80"/>
          <w:sz w:val="20"/>
        </w:rPr>
        <w:t>and</w:t>
      </w:r>
      <w:r>
        <w:rPr>
          <w:sz w:val="20"/>
        </w:rPr>
        <w:t xml:space="preserve"> </w:t>
      </w:r>
      <w:r>
        <w:rPr>
          <w:w w:val="80"/>
          <w:sz w:val="20"/>
        </w:rPr>
        <w:t>tropical</w:t>
      </w:r>
      <w:r>
        <w:rPr>
          <w:sz w:val="20"/>
        </w:rPr>
        <w:t xml:space="preserve"> </w:t>
      </w:r>
      <w:r>
        <w:rPr>
          <w:w w:val="80"/>
          <w:sz w:val="20"/>
        </w:rPr>
        <w:t>climate.</w:t>
      </w:r>
      <w:r>
        <w:rPr>
          <w:spacing w:val="40"/>
          <w:sz w:val="20"/>
        </w:rPr>
        <w:t xml:space="preserve"> </w:t>
      </w:r>
      <w:r>
        <w:rPr>
          <w:w w:val="80"/>
          <w:sz w:val="20"/>
        </w:rPr>
        <w:t>On</w:t>
      </w:r>
      <w:r>
        <w:rPr>
          <w:sz w:val="20"/>
        </w:rPr>
        <w:t xml:space="preserve"> </w:t>
      </w:r>
      <w:r>
        <w:rPr>
          <w:w w:val="80"/>
          <w:sz w:val="20"/>
        </w:rPr>
        <w:t>the</w:t>
      </w:r>
      <w:r>
        <w:rPr>
          <w:sz w:val="20"/>
        </w:rPr>
        <w:t xml:space="preserve"> </w:t>
      </w:r>
      <w:r>
        <w:rPr>
          <w:w w:val="80"/>
          <w:sz w:val="20"/>
        </w:rPr>
        <w:t>other</w:t>
      </w:r>
      <w:r>
        <w:rPr>
          <w:sz w:val="20"/>
        </w:rPr>
        <w:t xml:space="preserve"> </w:t>
      </w:r>
      <w:r>
        <w:rPr>
          <w:w w:val="80"/>
          <w:sz w:val="20"/>
        </w:rPr>
        <w:t>hand</w:t>
      </w:r>
      <w:r>
        <w:rPr>
          <w:sz w:val="20"/>
        </w:rPr>
        <w:t xml:space="preserve"> </w:t>
      </w:r>
      <w:r>
        <w:rPr>
          <w:w w:val="80"/>
          <w:sz w:val="20"/>
        </w:rPr>
        <w:t>positively</w:t>
      </w:r>
      <w:r>
        <w:rPr>
          <w:sz w:val="20"/>
        </w:rPr>
        <w:t xml:space="preserve"> </w:t>
      </w:r>
      <w:r>
        <w:rPr>
          <w:w w:val="80"/>
          <w:sz w:val="20"/>
        </w:rPr>
        <w:t>afforestation,</w:t>
      </w:r>
      <w:r>
        <w:rPr>
          <w:sz w:val="20"/>
        </w:rPr>
        <w:t xml:space="preserve"> </w:t>
      </w:r>
      <w:r>
        <w:rPr>
          <w:w w:val="80"/>
          <w:sz w:val="20"/>
        </w:rPr>
        <w:t>reafforestation,</w:t>
      </w:r>
      <w:r>
        <w:rPr>
          <w:sz w:val="20"/>
        </w:rPr>
        <w:t xml:space="preserve"> </w:t>
      </w:r>
      <w:r>
        <w:rPr>
          <w:w w:val="80"/>
          <w:sz w:val="20"/>
        </w:rPr>
        <w:t>conservation</w:t>
      </w:r>
      <w:r>
        <w:rPr>
          <w:sz w:val="20"/>
        </w:rPr>
        <w:t xml:space="preserve"> </w:t>
      </w:r>
      <w:r>
        <w:rPr>
          <w:w w:val="80"/>
          <w:sz w:val="20"/>
        </w:rPr>
        <w:t>of</w:t>
      </w:r>
      <w:r>
        <w:rPr>
          <w:sz w:val="20"/>
        </w:rPr>
        <w:t xml:space="preserve"> </w:t>
      </w:r>
      <w:r>
        <w:rPr>
          <w:w w:val="80"/>
          <w:sz w:val="20"/>
        </w:rPr>
        <w:t>forests</w:t>
      </w:r>
      <w:r>
        <w:rPr>
          <w:sz w:val="20"/>
        </w:rPr>
        <w:t xml:space="preserve"> </w:t>
      </w:r>
      <w:r>
        <w:rPr>
          <w:w w:val="80"/>
          <w:sz w:val="20"/>
        </w:rPr>
        <w:t>and</w:t>
      </w:r>
      <w:r>
        <w:rPr>
          <w:sz w:val="20"/>
        </w:rPr>
        <w:t xml:space="preserve"> </w:t>
      </w:r>
      <w:r>
        <w:rPr>
          <w:w w:val="80"/>
          <w:sz w:val="20"/>
        </w:rPr>
        <w:t>grass</w:t>
      </w:r>
      <w:r>
        <w:rPr>
          <w:sz w:val="20"/>
        </w:rPr>
        <w:t xml:space="preserve"> </w:t>
      </w:r>
      <w:r>
        <w:rPr>
          <w:w w:val="80"/>
          <w:sz w:val="20"/>
        </w:rPr>
        <w:t xml:space="preserve">planting </w:t>
      </w:r>
      <w:r>
        <w:rPr>
          <w:w w:val="85"/>
          <w:sz w:val="20"/>
        </w:rPr>
        <w:t>have led to a considerable amount of rainfall received such as</w:t>
      </w:r>
      <w:r>
        <w:rPr>
          <w:sz w:val="20"/>
        </w:rPr>
        <w:t xml:space="preserve"> </w:t>
      </w:r>
      <w:r>
        <w:rPr>
          <w:w w:val="85"/>
          <w:sz w:val="20"/>
        </w:rPr>
        <w:t>Lendu in Nebbi, Kateera in Kiboga, Muko in Kabale, Maga Maga planted forests in Jinja,</w:t>
      </w:r>
      <w:r>
        <w:rPr>
          <w:spacing w:val="-6"/>
          <w:w w:val="85"/>
          <w:sz w:val="20"/>
        </w:rPr>
        <w:t xml:space="preserve"> </w:t>
      </w:r>
      <w:r>
        <w:rPr>
          <w:w w:val="85"/>
          <w:sz w:val="20"/>
        </w:rPr>
        <w:t>etc</w:t>
      </w:r>
      <w:r>
        <w:rPr>
          <w:spacing w:val="-5"/>
          <w:w w:val="85"/>
          <w:sz w:val="20"/>
        </w:rPr>
        <w:t xml:space="preserve"> </w:t>
      </w:r>
      <w:r>
        <w:rPr>
          <w:w w:val="85"/>
          <w:sz w:val="20"/>
        </w:rPr>
        <w:t>as</w:t>
      </w:r>
      <w:r>
        <w:rPr>
          <w:spacing w:val="-5"/>
          <w:w w:val="85"/>
          <w:sz w:val="20"/>
        </w:rPr>
        <w:t xml:space="preserve"> </w:t>
      </w:r>
      <w:r>
        <w:rPr>
          <w:w w:val="85"/>
          <w:sz w:val="20"/>
        </w:rPr>
        <w:t>well</w:t>
      </w:r>
      <w:r>
        <w:rPr>
          <w:spacing w:val="-6"/>
          <w:w w:val="85"/>
          <w:sz w:val="20"/>
        </w:rPr>
        <w:t xml:space="preserve"> </w:t>
      </w:r>
      <w:r>
        <w:rPr>
          <w:w w:val="85"/>
          <w:sz w:val="20"/>
        </w:rPr>
        <w:t>as</w:t>
      </w:r>
      <w:r>
        <w:rPr>
          <w:spacing w:val="-5"/>
          <w:w w:val="85"/>
          <w:sz w:val="20"/>
        </w:rPr>
        <w:t xml:space="preserve"> </w:t>
      </w:r>
      <w:r>
        <w:rPr>
          <w:w w:val="85"/>
          <w:sz w:val="20"/>
        </w:rPr>
        <w:t>man-made</w:t>
      </w:r>
      <w:r>
        <w:rPr>
          <w:spacing w:val="-5"/>
          <w:w w:val="85"/>
          <w:sz w:val="20"/>
        </w:rPr>
        <w:t xml:space="preserve"> </w:t>
      </w:r>
      <w:r>
        <w:rPr>
          <w:w w:val="85"/>
          <w:sz w:val="20"/>
        </w:rPr>
        <w:t>depressions</w:t>
      </w:r>
      <w:r>
        <w:rPr>
          <w:spacing w:val="-6"/>
          <w:w w:val="85"/>
          <w:sz w:val="20"/>
        </w:rPr>
        <w:t xml:space="preserve"> </w:t>
      </w:r>
      <w:r>
        <w:rPr>
          <w:w w:val="85"/>
          <w:sz w:val="20"/>
        </w:rPr>
        <w:t>like</w:t>
      </w:r>
      <w:r>
        <w:rPr>
          <w:spacing w:val="-5"/>
          <w:w w:val="85"/>
          <w:sz w:val="20"/>
        </w:rPr>
        <w:t xml:space="preserve"> </w:t>
      </w:r>
      <w:r>
        <w:rPr>
          <w:w w:val="85"/>
          <w:sz w:val="20"/>
        </w:rPr>
        <w:t>Kabaka’s</w:t>
      </w:r>
      <w:r>
        <w:rPr>
          <w:spacing w:val="-5"/>
          <w:w w:val="85"/>
          <w:sz w:val="20"/>
        </w:rPr>
        <w:t xml:space="preserve"> </w:t>
      </w:r>
      <w:r>
        <w:rPr>
          <w:w w:val="85"/>
          <w:sz w:val="20"/>
        </w:rPr>
        <w:t>Lake</w:t>
      </w:r>
      <w:r>
        <w:rPr>
          <w:spacing w:val="-6"/>
          <w:w w:val="85"/>
          <w:sz w:val="20"/>
        </w:rPr>
        <w:t xml:space="preserve"> </w:t>
      </w:r>
      <w:r>
        <w:rPr>
          <w:w w:val="85"/>
          <w:sz w:val="20"/>
        </w:rPr>
        <w:t>in</w:t>
      </w:r>
      <w:r>
        <w:rPr>
          <w:spacing w:val="-5"/>
          <w:w w:val="85"/>
          <w:sz w:val="20"/>
        </w:rPr>
        <w:t xml:space="preserve"> </w:t>
      </w:r>
      <w:r>
        <w:rPr>
          <w:w w:val="85"/>
          <w:sz w:val="20"/>
        </w:rPr>
        <w:t>Kampala,</w:t>
      </w:r>
      <w:r>
        <w:rPr>
          <w:spacing w:val="-5"/>
          <w:w w:val="85"/>
          <w:sz w:val="20"/>
        </w:rPr>
        <w:t xml:space="preserve"> </w:t>
      </w:r>
      <w:r>
        <w:rPr>
          <w:w w:val="85"/>
          <w:sz w:val="20"/>
        </w:rPr>
        <w:t>Kibimba</w:t>
      </w:r>
      <w:r>
        <w:rPr>
          <w:spacing w:val="-6"/>
          <w:w w:val="85"/>
          <w:sz w:val="20"/>
        </w:rPr>
        <w:t xml:space="preserve"> </w:t>
      </w:r>
      <w:r>
        <w:rPr>
          <w:w w:val="85"/>
          <w:sz w:val="20"/>
        </w:rPr>
        <w:t>irrigation</w:t>
      </w:r>
      <w:r>
        <w:rPr>
          <w:spacing w:val="-5"/>
          <w:w w:val="85"/>
          <w:sz w:val="20"/>
        </w:rPr>
        <w:t xml:space="preserve"> </w:t>
      </w:r>
      <w:r>
        <w:rPr>
          <w:w w:val="85"/>
          <w:sz w:val="20"/>
        </w:rPr>
        <w:t>reservoir</w:t>
      </w:r>
      <w:r>
        <w:rPr>
          <w:spacing w:val="-5"/>
          <w:w w:val="85"/>
          <w:sz w:val="20"/>
        </w:rPr>
        <w:t xml:space="preserve"> </w:t>
      </w:r>
      <w:r>
        <w:rPr>
          <w:w w:val="85"/>
          <w:sz w:val="20"/>
        </w:rPr>
        <w:t>in</w:t>
      </w:r>
      <w:r>
        <w:rPr>
          <w:spacing w:val="-5"/>
          <w:w w:val="85"/>
          <w:sz w:val="20"/>
        </w:rPr>
        <w:t xml:space="preserve"> </w:t>
      </w:r>
      <w:r>
        <w:rPr>
          <w:w w:val="85"/>
          <w:sz w:val="20"/>
        </w:rPr>
        <w:t>Iganga</w:t>
      </w:r>
      <w:r>
        <w:rPr>
          <w:spacing w:val="-6"/>
          <w:w w:val="85"/>
          <w:sz w:val="20"/>
        </w:rPr>
        <w:t xml:space="preserve"> </w:t>
      </w:r>
      <w:r>
        <w:rPr>
          <w:w w:val="85"/>
          <w:sz w:val="20"/>
        </w:rPr>
        <w:t>and</w:t>
      </w:r>
      <w:r>
        <w:rPr>
          <w:spacing w:val="-5"/>
          <w:w w:val="85"/>
          <w:sz w:val="20"/>
        </w:rPr>
        <w:t xml:space="preserve"> </w:t>
      </w:r>
      <w:r>
        <w:rPr>
          <w:w w:val="85"/>
          <w:sz w:val="20"/>
        </w:rPr>
        <w:t>clay</w:t>
      </w:r>
      <w:r>
        <w:rPr>
          <w:spacing w:val="-5"/>
          <w:w w:val="85"/>
          <w:sz w:val="20"/>
        </w:rPr>
        <w:t xml:space="preserve"> </w:t>
      </w:r>
      <w:r>
        <w:rPr>
          <w:w w:val="85"/>
          <w:sz w:val="20"/>
        </w:rPr>
        <w:t>mining</w:t>
      </w:r>
      <w:r>
        <w:rPr>
          <w:spacing w:val="-6"/>
          <w:w w:val="85"/>
          <w:sz w:val="20"/>
        </w:rPr>
        <w:t xml:space="preserve"> </w:t>
      </w:r>
      <w:r>
        <w:rPr>
          <w:w w:val="85"/>
          <w:sz w:val="20"/>
        </w:rPr>
        <w:t>ponds</w:t>
      </w:r>
      <w:r>
        <w:rPr>
          <w:spacing w:val="-5"/>
          <w:w w:val="85"/>
          <w:sz w:val="20"/>
        </w:rPr>
        <w:t xml:space="preserve"> </w:t>
      </w:r>
      <w:r>
        <w:rPr>
          <w:w w:val="85"/>
          <w:sz w:val="20"/>
        </w:rPr>
        <w:t>at</w:t>
      </w:r>
      <w:r>
        <w:rPr>
          <w:spacing w:val="-5"/>
          <w:w w:val="85"/>
          <w:sz w:val="20"/>
        </w:rPr>
        <w:t xml:space="preserve"> </w:t>
      </w:r>
      <w:r>
        <w:rPr>
          <w:w w:val="85"/>
          <w:sz w:val="20"/>
        </w:rPr>
        <w:t>Seeta</w:t>
      </w:r>
      <w:r>
        <w:rPr>
          <w:spacing w:val="-6"/>
          <w:w w:val="85"/>
          <w:sz w:val="20"/>
        </w:rPr>
        <w:t xml:space="preserve"> </w:t>
      </w:r>
      <w:r>
        <w:rPr>
          <w:w w:val="85"/>
          <w:sz w:val="20"/>
        </w:rPr>
        <w:t>in Mukono and at Kajjansi in Wakiso.</w:t>
      </w:r>
    </w:p>
    <w:p w:rsidR="00E5575B" w:rsidRDefault="00D512E5">
      <w:pPr>
        <w:pStyle w:val="Heading1"/>
        <w:spacing w:before="220"/>
      </w:pPr>
      <w:r>
        <w:rPr>
          <w:w w:val="80"/>
        </w:rPr>
        <w:t>RAINFALL</w:t>
      </w:r>
      <w:r>
        <w:rPr>
          <w:spacing w:val="-1"/>
        </w:rPr>
        <w:t xml:space="preserve"> </w:t>
      </w:r>
      <w:r>
        <w:rPr>
          <w:w w:val="80"/>
        </w:rPr>
        <w:t>DISTRIBUTION</w:t>
      </w:r>
      <w:r>
        <w:rPr>
          <w:spacing w:val="-2"/>
        </w:rPr>
        <w:t xml:space="preserve"> </w:t>
      </w:r>
      <w:r>
        <w:rPr>
          <w:w w:val="80"/>
        </w:rPr>
        <w:t>IN</w:t>
      </w:r>
      <w:r>
        <w:rPr>
          <w:spacing w:val="-1"/>
        </w:rPr>
        <w:t xml:space="preserve"> </w:t>
      </w:r>
      <w:r>
        <w:rPr>
          <w:spacing w:val="-2"/>
          <w:w w:val="80"/>
        </w:rPr>
        <w:t>UGANDA</w:t>
      </w:r>
    </w:p>
    <w:p w:rsidR="00E5575B" w:rsidRDefault="00D512E5">
      <w:pPr>
        <w:pStyle w:val="Heading2"/>
        <w:spacing w:line="229" w:lineRule="exact"/>
      </w:pPr>
      <w:r>
        <w:rPr>
          <w:w w:val="80"/>
        </w:rPr>
        <w:t>Account</w:t>
      </w:r>
      <w:r>
        <w:rPr>
          <w:spacing w:val="-5"/>
        </w:rPr>
        <w:t xml:space="preserve"> </w:t>
      </w:r>
      <w:r>
        <w:rPr>
          <w:w w:val="80"/>
        </w:rPr>
        <w:t>for</w:t>
      </w:r>
      <w:r>
        <w:rPr>
          <w:spacing w:val="-7"/>
        </w:rPr>
        <w:t xml:space="preserve"> </w:t>
      </w:r>
      <w:r>
        <w:rPr>
          <w:w w:val="80"/>
        </w:rPr>
        <w:t>rainfall</w:t>
      </w:r>
      <w:r>
        <w:rPr>
          <w:spacing w:val="-5"/>
        </w:rPr>
        <w:t xml:space="preserve"> </w:t>
      </w:r>
      <w:r>
        <w:rPr>
          <w:w w:val="80"/>
        </w:rPr>
        <w:t>variations</w:t>
      </w:r>
      <w:r>
        <w:rPr>
          <w:spacing w:val="-5"/>
        </w:rPr>
        <w:t xml:space="preserve"> </w:t>
      </w:r>
      <w:r>
        <w:rPr>
          <w:w w:val="80"/>
        </w:rPr>
        <w:t>in</w:t>
      </w:r>
      <w:r>
        <w:rPr>
          <w:spacing w:val="-5"/>
        </w:rPr>
        <w:t xml:space="preserve"> </w:t>
      </w:r>
      <w:r>
        <w:rPr>
          <w:spacing w:val="-2"/>
          <w:w w:val="80"/>
        </w:rPr>
        <w:t>Uganda</w:t>
      </w:r>
    </w:p>
    <w:p w:rsidR="00E5575B" w:rsidRDefault="00D512E5">
      <w:pPr>
        <w:pStyle w:val="ListParagraph"/>
        <w:numPr>
          <w:ilvl w:val="1"/>
          <w:numId w:val="25"/>
        </w:numPr>
        <w:tabs>
          <w:tab w:val="left" w:pos="819"/>
        </w:tabs>
        <w:spacing w:line="244" w:lineRule="exact"/>
        <w:ind w:left="819" w:hanging="359"/>
        <w:rPr>
          <w:sz w:val="20"/>
        </w:rPr>
      </w:pPr>
      <w:r>
        <w:rPr>
          <w:rFonts w:ascii="Arial" w:hAnsi="Arial"/>
          <w:b/>
          <w:w w:val="80"/>
          <w:sz w:val="20"/>
        </w:rPr>
        <w:t>Candidate</w:t>
      </w:r>
      <w:r>
        <w:rPr>
          <w:rFonts w:ascii="Arial" w:hAnsi="Arial"/>
          <w:b/>
          <w:spacing w:val="-6"/>
          <w:sz w:val="20"/>
        </w:rPr>
        <w:t xml:space="preserve"> </w:t>
      </w:r>
      <w:r>
        <w:rPr>
          <w:w w:val="80"/>
          <w:sz w:val="20"/>
        </w:rPr>
        <w:t>is</w:t>
      </w:r>
      <w:r>
        <w:rPr>
          <w:spacing w:val="-5"/>
          <w:sz w:val="20"/>
        </w:rPr>
        <w:t xml:space="preserve"> </w:t>
      </w:r>
      <w:r>
        <w:rPr>
          <w:w w:val="80"/>
          <w:sz w:val="20"/>
        </w:rPr>
        <w:t>expected</w:t>
      </w:r>
      <w:r>
        <w:rPr>
          <w:spacing w:val="-5"/>
          <w:sz w:val="20"/>
        </w:rPr>
        <w:t xml:space="preserve"> </w:t>
      </w:r>
      <w:r>
        <w:rPr>
          <w:w w:val="80"/>
          <w:sz w:val="20"/>
        </w:rPr>
        <w:t>to</w:t>
      </w:r>
      <w:r>
        <w:rPr>
          <w:spacing w:val="-4"/>
          <w:sz w:val="20"/>
        </w:rPr>
        <w:t xml:space="preserve"> </w:t>
      </w:r>
      <w:r>
        <w:rPr>
          <w:w w:val="80"/>
          <w:sz w:val="20"/>
        </w:rPr>
        <w:t>define</w:t>
      </w:r>
      <w:r>
        <w:rPr>
          <w:spacing w:val="-5"/>
          <w:sz w:val="20"/>
        </w:rPr>
        <w:t xml:space="preserve"> </w:t>
      </w:r>
      <w:r>
        <w:rPr>
          <w:spacing w:val="-2"/>
          <w:w w:val="80"/>
          <w:sz w:val="20"/>
        </w:rPr>
        <w:t>rainfall.</w:t>
      </w:r>
    </w:p>
    <w:p w:rsidR="00E5575B" w:rsidRDefault="00E5575B">
      <w:pPr>
        <w:pStyle w:val="BodyText"/>
        <w:spacing w:before="2"/>
        <w:ind w:left="0"/>
      </w:pPr>
    </w:p>
    <w:p w:rsidR="00E5575B" w:rsidRDefault="00D512E5">
      <w:pPr>
        <w:pStyle w:val="ListParagraph"/>
        <w:numPr>
          <w:ilvl w:val="1"/>
          <w:numId w:val="25"/>
        </w:numPr>
        <w:tabs>
          <w:tab w:val="left" w:pos="819"/>
        </w:tabs>
        <w:spacing w:line="245" w:lineRule="exact"/>
        <w:ind w:left="819" w:hanging="359"/>
        <w:rPr>
          <w:sz w:val="20"/>
        </w:rPr>
      </w:pPr>
      <w:r>
        <w:rPr>
          <w:rFonts w:ascii="Arial" w:hAnsi="Arial"/>
          <w:b/>
          <w:w w:val="80"/>
          <w:sz w:val="20"/>
        </w:rPr>
        <w:t>Candidate</w:t>
      </w:r>
      <w:r>
        <w:rPr>
          <w:rFonts w:ascii="Arial" w:hAnsi="Arial"/>
          <w:b/>
          <w:spacing w:val="-6"/>
          <w:sz w:val="20"/>
        </w:rPr>
        <w:t xml:space="preserve"> </w:t>
      </w:r>
      <w:r>
        <w:rPr>
          <w:w w:val="80"/>
          <w:sz w:val="20"/>
        </w:rPr>
        <w:t>is</w:t>
      </w:r>
      <w:r>
        <w:rPr>
          <w:spacing w:val="-4"/>
          <w:sz w:val="20"/>
        </w:rPr>
        <w:t xml:space="preserve"> </w:t>
      </w:r>
      <w:r>
        <w:rPr>
          <w:w w:val="80"/>
          <w:sz w:val="20"/>
        </w:rPr>
        <w:t>expected</w:t>
      </w:r>
      <w:r>
        <w:rPr>
          <w:spacing w:val="-5"/>
          <w:sz w:val="20"/>
        </w:rPr>
        <w:t xml:space="preserve"> </w:t>
      </w:r>
      <w:r>
        <w:rPr>
          <w:w w:val="80"/>
          <w:sz w:val="20"/>
        </w:rPr>
        <w:t>to</w:t>
      </w:r>
      <w:r>
        <w:rPr>
          <w:spacing w:val="-4"/>
          <w:sz w:val="20"/>
        </w:rPr>
        <w:t xml:space="preserve"> </w:t>
      </w:r>
      <w:r>
        <w:rPr>
          <w:w w:val="80"/>
          <w:sz w:val="20"/>
        </w:rPr>
        <w:t>identify,</w:t>
      </w:r>
      <w:r>
        <w:rPr>
          <w:spacing w:val="-5"/>
          <w:sz w:val="20"/>
        </w:rPr>
        <w:t xml:space="preserve"> </w:t>
      </w:r>
      <w:r>
        <w:rPr>
          <w:w w:val="80"/>
          <w:sz w:val="20"/>
        </w:rPr>
        <w:t>locate</w:t>
      </w:r>
      <w:r>
        <w:rPr>
          <w:spacing w:val="-5"/>
          <w:sz w:val="20"/>
        </w:rPr>
        <w:t xml:space="preserve"> </w:t>
      </w:r>
      <w:r>
        <w:rPr>
          <w:w w:val="80"/>
          <w:sz w:val="20"/>
        </w:rPr>
        <w:t>and</w:t>
      </w:r>
      <w:r>
        <w:rPr>
          <w:spacing w:val="-4"/>
          <w:sz w:val="20"/>
        </w:rPr>
        <w:t xml:space="preserve"> </w:t>
      </w:r>
      <w:r>
        <w:rPr>
          <w:w w:val="80"/>
          <w:sz w:val="20"/>
        </w:rPr>
        <w:t>describe</w:t>
      </w:r>
      <w:r>
        <w:rPr>
          <w:spacing w:val="-5"/>
          <w:sz w:val="20"/>
        </w:rPr>
        <w:t xml:space="preserve"> </w:t>
      </w:r>
      <w:r>
        <w:rPr>
          <w:w w:val="80"/>
          <w:sz w:val="20"/>
        </w:rPr>
        <w:t>rainfall</w:t>
      </w:r>
      <w:r>
        <w:rPr>
          <w:spacing w:val="-4"/>
          <w:sz w:val="20"/>
        </w:rPr>
        <w:t xml:space="preserve"> </w:t>
      </w:r>
      <w:r>
        <w:rPr>
          <w:w w:val="80"/>
          <w:sz w:val="20"/>
        </w:rPr>
        <w:t>variations</w:t>
      </w:r>
      <w:r>
        <w:rPr>
          <w:spacing w:val="-5"/>
          <w:sz w:val="20"/>
        </w:rPr>
        <w:t xml:space="preserve"> </w:t>
      </w:r>
      <w:r>
        <w:rPr>
          <w:w w:val="80"/>
          <w:sz w:val="20"/>
        </w:rPr>
        <w:t>in</w:t>
      </w:r>
      <w:r>
        <w:rPr>
          <w:spacing w:val="-4"/>
          <w:sz w:val="20"/>
        </w:rPr>
        <w:t xml:space="preserve"> </w:t>
      </w:r>
      <w:r>
        <w:rPr>
          <w:w w:val="80"/>
          <w:sz w:val="20"/>
        </w:rPr>
        <w:t>Uganda.</w:t>
      </w:r>
      <w:r>
        <w:rPr>
          <w:spacing w:val="-5"/>
          <w:sz w:val="20"/>
        </w:rPr>
        <w:t xml:space="preserve"> </w:t>
      </w:r>
      <w:r>
        <w:rPr>
          <w:w w:val="80"/>
          <w:sz w:val="20"/>
        </w:rPr>
        <w:t>These</w:t>
      </w:r>
      <w:r>
        <w:rPr>
          <w:spacing w:val="-4"/>
          <w:sz w:val="20"/>
        </w:rPr>
        <w:t xml:space="preserve"> </w:t>
      </w:r>
      <w:r>
        <w:rPr>
          <w:spacing w:val="-4"/>
          <w:w w:val="80"/>
          <w:sz w:val="20"/>
        </w:rPr>
        <w:t>are:</w:t>
      </w:r>
    </w:p>
    <w:p w:rsidR="00E5575B" w:rsidRDefault="00D512E5">
      <w:pPr>
        <w:pStyle w:val="BodyText"/>
        <w:ind w:left="460" w:right="721"/>
        <w:jc w:val="both"/>
      </w:pPr>
      <w:r>
        <w:rPr>
          <w:rFonts w:ascii="Times New Roman"/>
          <w:w w:val="80"/>
        </w:rPr>
        <w:t>-</w:t>
      </w:r>
      <w:r>
        <w:rPr>
          <w:rFonts w:ascii="Times New Roman"/>
          <w:spacing w:val="-3"/>
          <w:w w:val="80"/>
        </w:rPr>
        <w:t xml:space="preserve"> </w:t>
      </w:r>
      <w:r>
        <w:rPr>
          <w:w w:val="80"/>
        </w:rPr>
        <w:t>Areas</w:t>
      </w:r>
      <w:r>
        <w:t xml:space="preserve"> </w:t>
      </w:r>
      <w:r>
        <w:rPr>
          <w:w w:val="80"/>
        </w:rPr>
        <w:t>with</w:t>
      </w:r>
      <w:r>
        <w:t xml:space="preserve"> </w:t>
      </w:r>
      <w:r>
        <w:rPr>
          <w:rFonts w:ascii="Arial"/>
          <w:b/>
          <w:w w:val="80"/>
        </w:rPr>
        <w:t>very</w:t>
      </w:r>
      <w:r>
        <w:rPr>
          <w:rFonts w:ascii="Arial"/>
          <w:b/>
        </w:rPr>
        <w:t xml:space="preserve"> </w:t>
      </w:r>
      <w:r>
        <w:rPr>
          <w:rFonts w:ascii="Arial"/>
          <w:b/>
          <w:w w:val="80"/>
        </w:rPr>
        <w:t>wet</w:t>
      </w:r>
      <w:r>
        <w:rPr>
          <w:rFonts w:ascii="Arial"/>
          <w:b/>
        </w:rPr>
        <w:t xml:space="preserve"> </w:t>
      </w:r>
      <w:r>
        <w:rPr>
          <w:rFonts w:ascii="Arial"/>
          <w:b/>
          <w:w w:val="80"/>
        </w:rPr>
        <w:t>/</w:t>
      </w:r>
      <w:r>
        <w:rPr>
          <w:rFonts w:ascii="Arial"/>
          <w:b/>
        </w:rPr>
        <w:t xml:space="preserve"> </w:t>
      </w:r>
      <w:r>
        <w:rPr>
          <w:rFonts w:ascii="Arial"/>
          <w:b/>
          <w:w w:val="80"/>
        </w:rPr>
        <w:t>heavy rainfall</w:t>
      </w:r>
      <w:r>
        <w:rPr>
          <w:rFonts w:ascii="Arial"/>
          <w:b/>
        </w:rPr>
        <w:t xml:space="preserve"> </w:t>
      </w:r>
      <w:r>
        <w:rPr>
          <w:rFonts w:ascii="Arial"/>
          <w:b/>
          <w:w w:val="80"/>
        </w:rPr>
        <w:t>above 1500mm</w:t>
      </w:r>
      <w:r>
        <w:rPr>
          <w:rFonts w:ascii="Arial"/>
          <w:b/>
        </w:rPr>
        <w:t xml:space="preserve"> </w:t>
      </w:r>
      <w:r>
        <w:rPr>
          <w:w w:val="80"/>
        </w:rPr>
        <w:t>above</w:t>
      </w:r>
      <w:r>
        <w:t xml:space="preserve"> </w:t>
      </w:r>
      <w:r>
        <w:rPr>
          <w:w w:val="80"/>
        </w:rPr>
        <w:t>per annum</w:t>
      </w:r>
      <w:r>
        <w:t xml:space="preserve"> </w:t>
      </w:r>
      <w:r>
        <w:rPr>
          <w:w w:val="80"/>
        </w:rPr>
        <w:t>(equatorial</w:t>
      </w:r>
      <w:r>
        <w:t xml:space="preserve"> </w:t>
      </w:r>
      <w:r>
        <w:rPr>
          <w:w w:val="80"/>
        </w:rPr>
        <w:t>rainfall)</w:t>
      </w:r>
      <w:r>
        <w:t xml:space="preserve"> </w:t>
      </w:r>
      <w:r>
        <w:rPr>
          <w:w w:val="80"/>
        </w:rPr>
        <w:t>experienced</w:t>
      </w:r>
      <w:r>
        <w:t xml:space="preserve"> </w:t>
      </w:r>
      <w:r>
        <w:rPr>
          <w:w w:val="80"/>
        </w:rPr>
        <w:t>around</w:t>
      </w:r>
      <w:r>
        <w:t xml:space="preserve"> </w:t>
      </w:r>
      <w:r>
        <w:rPr>
          <w:w w:val="80"/>
        </w:rPr>
        <w:t>the</w:t>
      </w:r>
      <w:r>
        <w:t xml:space="preserve"> </w:t>
      </w:r>
      <w:r>
        <w:rPr>
          <w:w w:val="80"/>
        </w:rPr>
        <w:t>Northern</w:t>
      </w:r>
      <w:r>
        <w:t xml:space="preserve"> </w:t>
      </w:r>
      <w:r>
        <w:rPr>
          <w:w w:val="80"/>
        </w:rPr>
        <w:t>and</w:t>
      </w:r>
      <w:r>
        <w:t xml:space="preserve"> </w:t>
      </w:r>
      <w:r>
        <w:rPr>
          <w:w w:val="80"/>
        </w:rPr>
        <w:t>western</w:t>
      </w:r>
      <w:r>
        <w:t xml:space="preserve"> </w:t>
      </w:r>
      <w:r>
        <w:rPr>
          <w:w w:val="80"/>
        </w:rPr>
        <w:t>shores</w:t>
      </w:r>
      <w:r>
        <w:t xml:space="preserve"> </w:t>
      </w:r>
      <w:r>
        <w:rPr>
          <w:w w:val="80"/>
        </w:rPr>
        <w:t>of Lake Victoria covering Jinja, Kamuli, Mukono, Entebbe, Kampala, Kayunga, Masaka, etc and on Ssese islands in</w:t>
      </w:r>
      <w:r>
        <w:t xml:space="preserve"> </w:t>
      </w:r>
      <w:r>
        <w:rPr>
          <w:w w:val="80"/>
        </w:rPr>
        <w:t>Kalangala;</w:t>
      </w:r>
    </w:p>
    <w:p w:rsidR="00E5575B" w:rsidRDefault="00D512E5">
      <w:pPr>
        <w:spacing w:before="1" w:line="242" w:lineRule="auto"/>
        <w:ind w:left="460" w:right="719"/>
        <w:jc w:val="both"/>
        <w:rPr>
          <w:sz w:val="20"/>
        </w:rPr>
      </w:pPr>
      <w:r>
        <w:rPr>
          <w:rFonts w:ascii="Times New Roman" w:hAnsi="Times New Roman"/>
          <w:w w:val="80"/>
          <w:sz w:val="20"/>
        </w:rPr>
        <w:t>-</w:t>
      </w:r>
      <w:r>
        <w:rPr>
          <w:rFonts w:ascii="Times New Roman" w:hAnsi="Times New Roman"/>
          <w:spacing w:val="-3"/>
          <w:w w:val="80"/>
          <w:sz w:val="20"/>
        </w:rPr>
        <w:t xml:space="preserve"> </w:t>
      </w:r>
      <w:r>
        <w:rPr>
          <w:w w:val="80"/>
          <w:sz w:val="20"/>
        </w:rPr>
        <w:t>Areas</w:t>
      </w:r>
      <w:r>
        <w:rPr>
          <w:spacing w:val="-3"/>
          <w:sz w:val="20"/>
        </w:rPr>
        <w:t xml:space="preserve"> </w:t>
      </w:r>
      <w:r>
        <w:rPr>
          <w:w w:val="80"/>
          <w:sz w:val="20"/>
        </w:rPr>
        <w:t>with</w:t>
      </w:r>
      <w:r>
        <w:rPr>
          <w:spacing w:val="9"/>
          <w:sz w:val="20"/>
        </w:rPr>
        <w:t xml:space="preserve"> </w:t>
      </w:r>
      <w:r>
        <w:rPr>
          <w:rFonts w:ascii="Arial" w:hAnsi="Arial"/>
          <w:b/>
          <w:w w:val="80"/>
          <w:sz w:val="20"/>
        </w:rPr>
        <w:t>heavy</w:t>
      </w:r>
      <w:r>
        <w:rPr>
          <w:rFonts w:ascii="Arial" w:hAnsi="Arial"/>
          <w:b/>
          <w:sz w:val="20"/>
        </w:rPr>
        <w:t xml:space="preserve"> </w:t>
      </w:r>
      <w:r>
        <w:rPr>
          <w:rFonts w:ascii="Arial" w:hAnsi="Arial"/>
          <w:b/>
          <w:w w:val="80"/>
          <w:sz w:val="20"/>
        </w:rPr>
        <w:t>rainfall</w:t>
      </w:r>
      <w:r>
        <w:rPr>
          <w:rFonts w:ascii="Arial" w:hAnsi="Arial"/>
          <w:b/>
          <w:sz w:val="20"/>
        </w:rPr>
        <w:t xml:space="preserve"> </w:t>
      </w:r>
      <w:r>
        <w:rPr>
          <w:rFonts w:ascii="Arial" w:hAnsi="Arial"/>
          <w:b/>
          <w:w w:val="80"/>
          <w:sz w:val="20"/>
        </w:rPr>
        <w:t>ranging</w:t>
      </w:r>
      <w:r>
        <w:rPr>
          <w:rFonts w:ascii="Arial" w:hAnsi="Arial"/>
          <w:b/>
          <w:sz w:val="20"/>
        </w:rPr>
        <w:t xml:space="preserve"> </w:t>
      </w:r>
      <w:r>
        <w:rPr>
          <w:rFonts w:ascii="Arial" w:hAnsi="Arial"/>
          <w:b/>
          <w:w w:val="80"/>
          <w:sz w:val="20"/>
        </w:rPr>
        <w:t>between</w:t>
      </w:r>
      <w:r>
        <w:rPr>
          <w:rFonts w:ascii="Arial" w:hAnsi="Arial"/>
          <w:b/>
          <w:sz w:val="20"/>
        </w:rPr>
        <w:t xml:space="preserve"> </w:t>
      </w:r>
      <w:r>
        <w:rPr>
          <w:rFonts w:ascii="Arial" w:hAnsi="Arial"/>
          <w:b/>
          <w:w w:val="80"/>
          <w:sz w:val="20"/>
        </w:rPr>
        <w:t>1500mm</w:t>
      </w:r>
      <w:r>
        <w:rPr>
          <w:rFonts w:ascii="Arial" w:hAnsi="Arial"/>
          <w:b/>
          <w:spacing w:val="10"/>
          <w:sz w:val="20"/>
        </w:rPr>
        <w:t xml:space="preserve"> </w:t>
      </w:r>
      <w:r>
        <w:rPr>
          <w:rFonts w:ascii="Arial" w:hAnsi="Arial"/>
          <w:b/>
          <w:w w:val="80"/>
          <w:sz w:val="20"/>
        </w:rPr>
        <w:t>–</w:t>
      </w:r>
      <w:r>
        <w:rPr>
          <w:rFonts w:ascii="Arial" w:hAnsi="Arial"/>
          <w:b/>
          <w:sz w:val="20"/>
        </w:rPr>
        <w:t xml:space="preserve"> </w:t>
      </w:r>
      <w:r>
        <w:rPr>
          <w:rFonts w:ascii="Arial" w:hAnsi="Arial"/>
          <w:b/>
          <w:w w:val="80"/>
          <w:sz w:val="20"/>
        </w:rPr>
        <w:t>1000mm</w:t>
      </w:r>
      <w:r>
        <w:rPr>
          <w:rFonts w:ascii="Arial" w:hAnsi="Arial"/>
          <w:b/>
          <w:sz w:val="20"/>
        </w:rPr>
        <w:t xml:space="preserve"> </w:t>
      </w:r>
      <w:r>
        <w:rPr>
          <w:w w:val="80"/>
          <w:sz w:val="20"/>
        </w:rPr>
        <w:t>(tropical</w:t>
      </w:r>
      <w:r>
        <w:rPr>
          <w:sz w:val="20"/>
        </w:rPr>
        <w:t xml:space="preserve"> </w:t>
      </w:r>
      <w:r>
        <w:rPr>
          <w:w w:val="80"/>
          <w:sz w:val="20"/>
        </w:rPr>
        <w:t>rainfall)</w:t>
      </w:r>
      <w:r>
        <w:rPr>
          <w:sz w:val="20"/>
        </w:rPr>
        <w:t xml:space="preserve"> </w:t>
      </w:r>
      <w:r>
        <w:rPr>
          <w:w w:val="80"/>
          <w:sz w:val="20"/>
        </w:rPr>
        <w:t>received</w:t>
      </w:r>
      <w:r>
        <w:rPr>
          <w:sz w:val="20"/>
        </w:rPr>
        <w:t xml:space="preserve"> </w:t>
      </w:r>
      <w:r>
        <w:rPr>
          <w:w w:val="80"/>
          <w:sz w:val="20"/>
        </w:rPr>
        <w:t>in</w:t>
      </w:r>
      <w:r>
        <w:rPr>
          <w:sz w:val="20"/>
        </w:rPr>
        <w:t xml:space="preserve"> </w:t>
      </w:r>
      <w:r>
        <w:rPr>
          <w:w w:val="80"/>
          <w:sz w:val="20"/>
        </w:rPr>
        <w:t>Hoima,</w:t>
      </w:r>
      <w:r>
        <w:rPr>
          <w:sz w:val="20"/>
        </w:rPr>
        <w:t xml:space="preserve"> </w:t>
      </w:r>
      <w:r>
        <w:rPr>
          <w:w w:val="80"/>
          <w:sz w:val="20"/>
        </w:rPr>
        <w:t>Kibale</w:t>
      </w:r>
      <w:r>
        <w:rPr>
          <w:sz w:val="20"/>
        </w:rPr>
        <w:t xml:space="preserve"> </w:t>
      </w:r>
      <w:r>
        <w:rPr>
          <w:w w:val="80"/>
          <w:sz w:val="20"/>
        </w:rPr>
        <w:t>and</w:t>
      </w:r>
      <w:r>
        <w:rPr>
          <w:sz w:val="20"/>
        </w:rPr>
        <w:t xml:space="preserve"> </w:t>
      </w:r>
      <w:r>
        <w:rPr>
          <w:w w:val="80"/>
          <w:sz w:val="20"/>
        </w:rPr>
        <w:t>Masindi</w:t>
      </w:r>
      <w:r>
        <w:rPr>
          <w:spacing w:val="67"/>
          <w:sz w:val="20"/>
        </w:rPr>
        <w:t xml:space="preserve"> </w:t>
      </w:r>
      <w:r>
        <w:rPr>
          <w:w w:val="80"/>
          <w:sz w:val="20"/>
        </w:rPr>
        <w:t>in</w:t>
      </w:r>
      <w:r>
        <w:rPr>
          <w:sz w:val="20"/>
        </w:rPr>
        <w:t xml:space="preserve"> </w:t>
      </w:r>
      <w:r>
        <w:rPr>
          <w:w w:val="80"/>
          <w:sz w:val="20"/>
        </w:rPr>
        <w:t>Western;</w:t>
      </w:r>
      <w:r>
        <w:rPr>
          <w:sz w:val="20"/>
        </w:rPr>
        <w:t xml:space="preserve"> </w:t>
      </w:r>
      <w:r>
        <w:rPr>
          <w:w w:val="80"/>
          <w:sz w:val="20"/>
        </w:rPr>
        <w:t>Gulu</w:t>
      </w:r>
      <w:r>
        <w:rPr>
          <w:sz w:val="20"/>
        </w:rPr>
        <w:t xml:space="preserve"> </w:t>
      </w:r>
      <w:r>
        <w:rPr>
          <w:w w:val="80"/>
          <w:sz w:val="20"/>
        </w:rPr>
        <w:t>and</w:t>
      </w:r>
      <w:r>
        <w:rPr>
          <w:sz w:val="20"/>
        </w:rPr>
        <w:t xml:space="preserve"> </w:t>
      </w:r>
      <w:r>
        <w:rPr>
          <w:w w:val="80"/>
          <w:sz w:val="20"/>
        </w:rPr>
        <w:t>Lira</w:t>
      </w:r>
      <w:r>
        <w:rPr>
          <w:spacing w:val="40"/>
          <w:sz w:val="20"/>
        </w:rPr>
        <w:t xml:space="preserve"> </w:t>
      </w:r>
      <w:r>
        <w:rPr>
          <w:w w:val="85"/>
          <w:sz w:val="20"/>
        </w:rPr>
        <w:t>in</w:t>
      </w:r>
      <w:r>
        <w:rPr>
          <w:spacing w:val="-6"/>
          <w:w w:val="85"/>
          <w:sz w:val="20"/>
        </w:rPr>
        <w:t xml:space="preserve"> </w:t>
      </w:r>
      <w:r>
        <w:rPr>
          <w:w w:val="85"/>
          <w:sz w:val="20"/>
        </w:rPr>
        <w:t>Northern</w:t>
      </w:r>
      <w:r>
        <w:rPr>
          <w:spacing w:val="-5"/>
          <w:w w:val="85"/>
          <w:sz w:val="20"/>
        </w:rPr>
        <w:t xml:space="preserve"> </w:t>
      </w:r>
      <w:r>
        <w:rPr>
          <w:w w:val="85"/>
          <w:sz w:val="20"/>
        </w:rPr>
        <w:t>Uganda</w:t>
      </w:r>
      <w:r>
        <w:rPr>
          <w:spacing w:val="-5"/>
          <w:w w:val="85"/>
          <w:sz w:val="20"/>
        </w:rPr>
        <w:t xml:space="preserve"> </w:t>
      </w:r>
      <w:r>
        <w:rPr>
          <w:w w:val="85"/>
          <w:sz w:val="20"/>
        </w:rPr>
        <w:t>and</w:t>
      </w:r>
      <w:r>
        <w:rPr>
          <w:spacing w:val="-6"/>
          <w:w w:val="85"/>
          <w:sz w:val="20"/>
        </w:rPr>
        <w:t xml:space="preserve"> </w:t>
      </w:r>
      <w:r>
        <w:rPr>
          <w:w w:val="85"/>
          <w:sz w:val="20"/>
        </w:rPr>
        <w:t>some</w:t>
      </w:r>
      <w:r>
        <w:rPr>
          <w:spacing w:val="-5"/>
          <w:w w:val="85"/>
          <w:sz w:val="20"/>
        </w:rPr>
        <w:t xml:space="preserve"> </w:t>
      </w:r>
      <w:r>
        <w:rPr>
          <w:w w:val="85"/>
          <w:sz w:val="20"/>
        </w:rPr>
        <w:t>parts</w:t>
      </w:r>
      <w:r>
        <w:rPr>
          <w:spacing w:val="-5"/>
          <w:w w:val="85"/>
          <w:sz w:val="20"/>
        </w:rPr>
        <w:t xml:space="preserve"> </w:t>
      </w:r>
      <w:r>
        <w:rPr>
          <w:w w:val="85"/>
          <w:sz w:val="20"/>
        </w:rPr>
        <w:t>of</w:t>
      </w:r>
      <w:r>
        <w:rPr>
          <w:spacing w:val="-6"/>
          <w:w w:val="85"/>
          <w:sz w:val="20"/>
        </w:rPr>
        <w:t xml:space="preserve"> </w:t>
      </w:r>
      <w:r>
        <w:rPr>
          <w:w w:val="85"/>
          <w:sz w:val="20"/>
        </w:rPr>
        <w:t>southern</w:t>
      </w:r>
      <w:r>
        <w:rPr>
          <w:spacing w:val="-5"/>
          <w:w w:val="85"/>
          <w:sz w:val="20"/>
        </w:rPr>
        <w:t xml:space="preserve"> </w:t>
      </w:r>
      <w:r>
        <w:rPr>
          <w:w w:val="85"/>
          <w:sz w:val="20"/>
        </w:rPr>
        <w:t>Uganda</w:t>
      </w:r>
      <w:r>
        <w:rPr>
          <w:spacing w:val="-5"/>
          <w:w w:val="85"/>
          <w:sz w:val="20"/>
        </w:rPr>
        <w:t xml:space="preserve"> </w:t>
      </w:r>
      <w:r>
        <w:rPr>
          <w:w w:val="85"/>
          <w:sz w:val="20"/>
        </w:rPr>
        <w:t>in</w:t>
      </w:r>
      <w:r>
        <w:rPr>
          <w:spacing w:val="-6"/>
          <w:w w:val="85"/>
          <w:sz w:val="20"/>
        </w:rPr>
        <w:t xml:space="preserve"> </w:t>
      </w:r>
      <w:r>
        <w:rPr>
          <w:w w:val="85"/>
          <w:sz w:val="20"/>
        </w:rPr>
        <w:t>Rakai</w:t>
      </w:r>
      <w:r>
        <w:rPr>
          <w:spacing w:val="-5"/>
          <w:w w:val="85"/>
          <w:sz w:val="20"/>
        </w:rPr>
        <w:t xml:space="preserve"> </w:t>
      </w:r>
      <w:r>
        <w:rPr>
          <w:w w:val="85"/>
          <w:sz w:val="20"/>
        </w:rPr>
        <w:t>and</w:t>
      </w:r>
      <w:r>
        <w:rPr>
          <w:spacing w:val="-5"/>
          <w:w w:val="85"/>
          <w:sz w:val="20"/>
        </w:rPr>
        <w:t xml:space="preserve"> </w:t>
      </w:r>
      <w:r>
        <w:rPr>
          <w:w w:val="85"/>
          <w:sz w:val="20"/>
        </w:rPr>
        <w:t>Isingiro;</w:t>
      </w:r>
    </w:p>
    <w:p w:rsidR="00E5575B" w:rsidRDefault="00D512E5">
      <w:pPr>
        <w:pStyle w:val="BodyText"/>
        <w:spacing w:line="242" w:lineRule="auto"/>
        <w:ind w:left="460" w:right="717"/>
        <w:jc w:val="both"/>
      </w:pPr>
      <w:r>
        <w:rPr>
          <w:rFonts w:ascii="Times New Roman"/>
          <w:w w:val="80"/>
        </w:rPr>
        <w:t>-</w:t>
      </w:r>
      <w:r>
        <w:rPr>
          <w:rFonts w:ascii="Times New Roman"/>
          <w:spacing w:val="-3"/>
          <w:w w:val="80"/>
        </w:rPr>
        <w:t xml:space="preserve"> </w:t>
      </w:r>
      <w:r>
        <w:rPr>
          <w:w w:val="80"/>
        </w:rPr>
        <w:t xml:space="preserve">Areas </w:t>
      </w:r>
      <w:r>
        <w:rPr>
          <w:rFonts w:ascii="Arial"/>
          <w:b/>
          <w:w w:val="80"/>
        </w:rPr>
        <w:t>with heavy relief rainfall of 1500mm and above on windward side</w:t>
      </w:r>
      <w:r>
        <w:rPr>
          <w:rFonts w:ascii="Arial"/>
          <w:b/>
        </w:rPr>
        <w:t xml:space="preserve"> </w:t>
      </w:r>
      <w:r>
        <w:rPr>
          <w:w w:val="80"/>
        </w:rPr>
        <w:t xml:space="preserve">and little or less than 750mm on the leeward side on the isolated hills and mountains such as Kigezi highlands and Mufumbiro ranges in Kabale and Kisoro; Rwenzori Mountain in Bundibugyo and Kabarole; and Mount Elgon </w:t>
      </w:r>
      <w:r>
        <w:rPr>
          <w:w w:val="85"/>
        </w:rPr>
        <w:t>slopes</w:t>
      </w:r>
      <w:r>
        <w:rPr>
          <w:spacing w:val="-6"/>
          <w:w w:val="85"/>
        </w:rPr>
        <w:t xml:space="preserve"> </w:t>
      </w:r>
      <w:r>
        <w:rPr>
          <w:w w:val="85"/>
        </w:rPr>
        <w:t>in</w:t>
      </w:r>
      <w:r>
        <w:rPr>
          <w:spacing w:val="-5"/>
          <w:w w:val="85"/>
        </w:rPr>
        <w:t xml:space="preserve"> </w:t>
      </w:r>
      <w:r>
        <w:rPr>
          <w:w w:val="85"/>
        </w:rPr>
        <w:t>Mbale,</w:t>
      </w:r>
      <w:r>
        <w:rPr>
          <w:spacing w:val="-5"/>
          <w:w w:val="85"/>
        </w:rPr>
        <w:t xml:space="preserve"> </w:t>
      </w:r>
      <w:r>
        <w:rPr>
          <w:w w:val="85"/>
        </w:rPr>
        <w:t>Sironko,</w:t>
      </w:r>
      <w:r>
        <w:rPr>
          <w:spacing w:val="-6"/>
          <w:w w:val="85"/>
        </w:rPr>
        <w:t xml:space="preserve"> </w:t>
      </w:r>
      <w:r>
        <w:rPr>
          <w:w w:val="85"/>
        </w:rPr>
        <w:t>Manafwa,</w:t>
      </w:r>
      <w:r>
        <w:rPr>
          <w:spacing w:val="-5"/>
          <w:w w:val="85"/>
        </w:rPr>
        <w:t xml:space="preserve"> </w:t>
      </w:r>
      <w:r>
        <w:rPr>
          <w:w w:val="85"/>
        </w:rPr>
        <w:t>Kapchorwa</w:t>
      </w:r>
      <w:r>
        <w:rPr>
          <w:spacing w:val="-5"/>
          <w:w w:val="85"/>
        </w:rPr>
        <w:t xml:space="preserve"> </w:t>
      </w:r>
      <w:r>
        <w:rPr>
          <w:w w:val="85"/>
        </w:rPr>
        <w:t>and</w:t>
      </w:r>
      <w:r>
        <w:rPr>
          <w:spacing w:val="-6"/>
          <w:w w:val="85"/>
        </w:rPr>
        <w:t xml:space="preserve"> </w:t>
      </w:r>
      <w:r>
        <w:rPr>
          <w:w w:val="85"/>
        </w:rPr>
        <w:t>Bududa</w:t>
      </w:r>
      <w:r>
        <w:rPr>
          <w:spacing w:val="-5"/>
          <w:w w:val="85"/>
        </w:rPr>
        <w:t xml:space="preserve"> </w:t>
      </w:r>
      <w:r>
        <w:rPr>
          <w:w w:val="85"/>
        </w:rPr>
        <w:t>(montane</w:t>
      </w:r>
      <w:r>
        <w:rPr>
          <w:spacing w:val="-5"/>
          <w:w w:val="85"/>
        </w:rPr>
        <w:t xml:space="preserve"> </w:t>
      </w:r>
      <w:r>
        <w:rPr>
          <w:w w:val="85"/>
        </w:rPr>
        <w:t>rainfall);</w:t>
      </w:r>
    </w:p>
    <w:p w:rsidR="00E5575B" w:rsidRDefault="00D512E5">
      <w:pPr>
        <w:pStyle w:val="BodyText"/>
        <w:spacing w:line="242" w:lineRule="auto"/>
        <w:ind w:left="460" w:right="715"/>
        <w:jc w:val="both"/>
      </w:pPr>
      <w:r>
        <w:rPr>
          <w:rFonts w:ascii="Times New Roman"/>
          <w:w w:val="85"/>
        </w:rPr>
        <w:t>-</w:t>
      </w:r>
      <w:r>
        <w:rPr>
          <w:rFonts w:ascii="Times New Roman"/>
          <w:spacing w:val="-5"/>
          <w:w w:val="85"/>
        </w:rPr>
        <w:t xml:space="preserve"> </w:t>
      </w:r>
      <w:r>
        <w:rPr>
          <w:w w:val="85"/>
        </w:rPr>
        <w:t>Areas</w:t>
      </w:r>
      <w:r>
        <w:rPr>
          <w:spacing w:val="-6"/>
          <w:w w:val="85"/>
        </w:rPr>
        <w:t xml:space="preserve"> </w:t>
      </w:r>
      <w:r>
        <w:rPr>
          <w:w w:val="85"/>
        </w:rPr>
        <w:t>with</w:t>
      </w:r>
      <w:r>
        <w:rPr>
          <w:spacing w:val="-5"/>
          <w:w w:val="85"/>
        </w:rPr>
        <w:t xml:space="preserve"> </w:t>
      </w:r>
      <w:r>
        <w:rPr>
          <w:rFonts w:ascii="Arial"/>
          <w:b/>
          <w:w w:val="85"/>
        </w:rPr>
        <w:t>dry</w:t>
      </w:r>
      <w:r>
        <w:rPr>
          <w:rFonts w:ascii="Arial"/>
          <w:b/>
          <w:spacing w:val="-6"/>
          <w:w w:val="85"/>
        </w:rPr>
        <w:t xml:space="preserve"> </w:t>
      </w:r>
      <w:r>
        <w:rPr>
          <w:rFonts w:ascii="Arial"/>
          <w:b/>
          <w:w w:val="85"/>
        </w:rPr>
        <w:t>/</w:t>
      </w:r>
      <w:r>
        <w:rPr>
          <w:rFonts w:ascii="Arial"/>
          <w:b/>
          <w:spacing w:val="-5"/>
          <w:w w:val="85"/>
        </w:rPr>
        <w:t xml:space="preserve"> </w:t>
      </w:r>
      <w:r>
        <w:rPr>
          <w:rFonts w:ascii="Arial"/>
          <w:b/>
          <w:w w:val="85"/>
        </w:rPr>
        <w:t>light/</w:t>
      </w:r>
      <w:r>
        <w:rPr>
          <w:rFonts w:ascii="Arial"/>
          <w:b/>
          <w:spacing w:val="-6"/>
          <w:w w:val="85"/>
        </w:rPr>
        <w:t xml:space="preserve"> </w:t>
      </w:r>
      <w:r>
        <w:rPr>
          <w:rFonts w:ascii="Arial"/>
          <w:b/>
          <w:w w:val="85"/>
        </w:rPr>
        <w:t>little</w:t>
      </w:r>
      <w:r>
        <w:rPr>
          <w:rFonts w:ascii="Arial"/>
          <w:b/>
          <w:spacing w:val="-5"/>
          <w:w w:val="85"/>
        </w:rPr>
        <w:t xml:space="preserve"> </w:t>
      </w:r>
      <w:r>
        <w:rPr>
          <w:rFonts w:ascii="Arial"/>
          <w:b/>
          <w:w w:val="85"/>
        </w:rPr>
        <w:t>rainfall</w:t>
      </w:r>
      <w:r>
        <w:rPr>
          <w:rFonts w:ascii="Arial"/>
          <w:b/>
          <w:spacing w:val="-3"/>
          <w:w w:val="85"/>
        </w:rPr>
        <w:t xml:space="preserve"> </w:t>
      </w:r>
      <w:r>
        <w:rPr>
          <w:rFonts w:ascii="Arial"/>
          <w:b/>
          <w:w w:val="85"/>
        </w:rPr>
        <w:t>less</w:t>
      </w:r>
      <w:r>
        <w:rPr>
          <w:rFonts w:ascii="Arial"/>
          <w:b/>
          <w:spacing w:val="-4"/>
          <w:w w:val="85"/>
        </w:rPr>
        <w:t xml:space="preserve"> </w:t>
      </w:r>
      <w:r>
        <w:rPr>
          <w:rFonts w:ascii="Arial"/>
          <w:b/>
          <w:w w:val="85"/>
        </w:rPr>
        <w:t>than</w:t>
      </w:r>
      <w:r>
        <w:rPr>
          <w:rFonts w:ascii="Arial"/>
          <w:b/>
          <w:spacing w:val="-3"/>
          <w:w w:val="85"/>
        </w:rPr>
        <w:t xml:space="preserve"> </w:t>
      </w:r>
      <w:r>
        <w:rPr>
          <w:rFonts w:ascii="Arial"/>
          <w:b/>
          <w:w w:val="85"/>
        </w:rPr>
        <w:t xml:space="preserve">750mm </w:t>
      </w:r>
      <w:r>
        <w:rPr>
          <w:w w:val="85"/>
        </w:rPr>
        <w:t>(semi-desert</w:t>
      </w:r>
      <w:r>
        <w:rPr>
          <w:spacing w:val="-1"/>
          <w:w w:val="85"/>
        </w:rPr>
        <w:t xml:space="preserve"> </w:t>
      </w:r>
      <w:r>
        <w:rPr>
          <w:w w:val="85"/>
        </w:rPr>
        <w:t>rainfall)</w:t>
      </w:r>
      <w:r>
        <w:rPr>
          <w:spacing w:val="-1"/>
          <w:w w:val="85"/>
        </w:rPr>
        <w:t xml:space="preserve"> </w:t>
      </w:r>
      <w:r>
        <w:rPr>
          <w:w w:val="85"/>
        </w:rPr>
        <w:t>found</w:t>
      </w:r>
      <w:r>
        <w:rPr>
          <w:spacing w:val="-1"/>
          <w:w w:val="85"/>
        </w:rPr>
        <w:t xml:space="preserve"> </w:t>
      </w:r>
      <w:r>
        <w:rPr>
          <w:w w:val="85"/>
        </w:rPr>
        <w:t>in</w:t>
      </w:r>
      <w:r>
        <w:rPr>
          <w:spacing w:val="-1"/>
          <w:w w:val="85"/>
        </w:rPr>
        <w:t xml:space="preserve"> </w:t>
      </w:r>
      <w:r>
        <w:rPr>
          <w:w w:val="85"/>
        </w:rPr>
        <w:t>Kaabong,</w:t>
      </w:r>
      <w:r>
        <w:rPr>
          <w:spacing w:val="-1"/>
          <w:w w:val="85"/>
        </w:rPr>
        <w:t xml:space="preserve"> </w:t>
      </w:r>
      <w:r>
        <w:rPr>
          <w:w w:val="85"/>
        </w:rPr>
        <w:t>Moroto,</w:t>
      </w:r>
      <w:r>
        <w:rPr>
          <w:spacing w:val="-1"/>
          <w:w w:val="85"/>
        </w:rPr>
        <w:t xml:space="preserve"> </w:t>
      </w:r>
      <w:r>
        <w:rPr>
          <w:w w:val="85"/>
        </w:rPr>
        <w:t>Abim</w:t>
      </w:r>
      <w:r>
        <w:rPr>
          <w:spacing w:val="-1"/>
          <w:w w:val="85"/>
        </w:rPr>
        <w:t xml:space="preserve"> </w:t>
      </w:r>
      <w:r>
        <w:rPr>
          <w:w w:val="85"/>
        </w:rPr>
        <w:t>and</w:t>
      </w:r>
      <w:r>
        <w:rPr>
          <w:spacing w:val="-1"/>
          <w:w w:val="85"/>
        </w:rPr>
        <w:t xml:space="preserve"> </w:t>
      </w:r>
      <w:r>
        <w:rPr>
          <w:w w:val="85"/>
        </w:rPr>
        <w:t>Kotido</w:t>
      </w:r>
      <w:r>
        <w:rPr>
          <w:spacing w:val="-1"/>
          <w:w w:val="85"/>
        </w:rPr>
        <w:t xml:space="preserve"> </w:t>
      </w:r>
      <w:r>
        <w:rPr>
          <w:w w:val="85"/>
        </w:rPr>
        <w:t>in</w:t>
      </w:r>
      <w:r>
        <w:rPr>
          <w:spacing w:val="-1"/>
          <w:w w:val="85"/>
        </w:rPr>
        <w:t xml:space="preserve"> </w:t>
      </w:r>
      <w:r>
        <w:rPr>
          <w:w w:val="85"/>
        </w:rPr>
        <w:t>North</w:t>
      </w:r>
      <w:r>
        <w:rPr>
          <w:spacing w:val="-3"/>
        </w:rPr>
        <w:t xml:space="preserve"> </w:t>
      </w:r>
      <w:r>
        <w:rPr>
          <w:w w:val="85"/>
        </w:rPr>
        <w:t>eastern</w:t>
      </w:r>
      <w:r>
        <w:rPr>
          <w:spacing w:val="-1"/>
          <w:w w:val="85"/>
        </w:rPr>
        <w:t xml:space="preserve"> </w:t>
      </w:r>
      <w:r>
        <w:rPr>
          <w:w w:val="85"/>
        </w:rPr>
        <w:t xml:space="preserve">Uganda </w:t>
      </w:r>
      <w:r>
        <w:rPr>
          <w:w w:val="80"/>
        </w:rPr>
        <w:t>(Karamoja); Kasese and Kamwenge; Buliisa, Kagadi and Hoima in</w:t>
      </w:r>
      <w:r>
        <w:rPr>
          <w:spacing w:val="40"/>
        </w:rPr>
        <w:t xml:space="preserve"> </w:t>
      </w:r>
      <w:r>
        <w:rPr>
          <w:w w:val="80"/>
        </w:rPr>
        <w:t xml:space="preserve">L. Albert lowlands; Ntoroko in Semliki valley; Nakasongola and Mbarara, Kiruhura, </w:t>
      </w:r>
      <w:r>
        <w:rPr>
          <w:w w:val="85"/>
        </w:rPr>
        <w:t>Lyantonde</w:t>
      </w:r>
      <w:r>
        <w:rPr>
          <w:spacing w:val="-3"/>
          <w:w w:val="85"/>
        </w:rPr>
        <w:t xml:space="preserve"> </w:t>
      </w:r>
      <w:r>
        <w:rPr>
          <w:w w:val="85"/>
        </w:rPr>
        <w:t>and</w:t>
      </w:r>
      <w:r>
        <w:rPr>
          <w:spacing w:val="-3"/>
          <w:w w:val="85"/>
        </w:rPr>
        <w:t xml:space="preserve"> </w:t>
      </w:r>
      <w:r>
        <w:rPr>
          <w:w w:val="85"/>
        </w:rPr>
        <w:t>Sembabule</w:t>
      </w:r>
      <w:r>
        <w:rPr>
          <w:spacing w:val="-3"/>
          <w:w w:val="85"/>
        </w:rPr>
        <w:t xml:space="preserve"> </w:t>
      </w:r>
      <w:r>
        <w:rPr>
          <w:w w:val="85"/>
        </w:rPr>
        <w:t>in</w:t>
      </w:r>
      <w:r>
        <w:rPr>
          <w:spacing w:val="-1"/>
          <w:w w:val="85"/>
        </w:rPr>
        <w:t xml:space="preserve"> </w:t>
      </w:r>
      <w:r>
        <w:rPr>
          <w:w w:val="85"/>
        </w:rPr>
        <w:t>Ankole-Masaka</w:t>
      </w:r>
      <w:r>
        <w:rPr>
          <w:spacing w:val="-3"/>
          <w:w w:val="85"/>
        </w:rPr>
        <w:t xml:space="preserve"> </w:t>
      </w:r>
      <w:r>
        <w:rPr>
          <w:w w:val="85"/>
        </w:rPr>
        <w:t>dry</w:t>
      </w:r>
      <w:r>
        <w:rPr>
          <w:spacing w:val="-3"/>
          <w:w w:val="85"/>
        </w:rPr>
        <w:t xml:space="preserve"> </w:t>
      </w:r>
      <w:r>
        <w:rPr>
          <w:w w:val="85"/>
        </w:rPr>
        <w:t>corridor.</w:t>
      </w:r>
    </w:p>
    <w:p w:rsidR="00E5575B" w:rsidRDefault="00D512E5">
      <w:pPr>
        <w:pStyle w:val="ListParagraph"/>
        <w:numPr>
          <w:ilvl w:val="1"/>
          <w:numId w:val="25"/>
        </w:numPr>
        <w:tabs>
          <w:tab w:val="left" w:pos="819"/>
        </w:tabs>
        <w:spacing w:before="224" w:line="244" w:lineRule="exact"/>
        <w:ind w:left="819" w:hanging="359"/>
        <w:jc w:val="left"/>
        <w:rPr>
          <w:sz w:val="20"/>
        </w:rPr>
      </w:pPr>
      <w:r>
        <w:rPr>
          <w:rFonts w:ascii="Arial" w:hAnsi="Arial"/>
          <w:b/>
          <w:w w:val="80"/>
          <w:sz w:val="20"/>
        </w:rPr>
        <w:t>Candidate</w:t>
      </w:r>
      <w:r>
        <w:rPr>
          <w:rFonts w:ascii="Arial" w:hAnsi="Arial"/>
          <w:b/>
          <w:spacing w:val="-6"/>
          <w:sz w:val="20"/>
        </w:rPr>
        <w:t xml:space="preserve"> </w:t>
      </w:r>
      <w:r>
        <w:rPr>
          <w:w w:val="80"/>
          <w:sz w:val="20"/>
        </w:rPr>
        <w:t>is</w:t>
      </w:r>
      <w:r>
        <w:rPr>
          <w:spacing w:val="-5"/>
          <w:sz w:val="20"/>
        </w:rPr>
        <w:t xml:space="preserve"> </w:t>
      </w:r>
      <w:r>
        <w:rPr>
          <w:w w:val="80"/>
          <w:sz w:val="20"/>
        </w:rPr>
        <w:t>expected</w:t>
      </w:r>
      <w:r>
        <w:rPr>
          <w:spacing w:val="-5"/>
          <w:sz w:val="20"/>
        </w:rPr>
        <w:t xml:space="preserve"> </w:t>
      </w:r>
      <w:r>
        <w:rPr>
          <w:w w:val="80"/>
          <w:sz w:val="20"/>
        </w:rPr>
        <w:t>to</w:t>
      </w:r>
      <w:r>
        <w:rPr>
          <w:spacing w:val="-5"/>
          <w:sz w:val="20"/>
        </w:rPr>
        <w:t xml:space="preserve"> </w:t>
      </w:r>
      <w:r>
        <w:rPr>
          <w:w w:val="80"/>
          <w:sz w:val="20"/>
        </w:rPr>
        <w:t>draw</w:t>
      </w:r>
      <w:r>
        <w:rPr>
          <w:spacing w:val="-5"/>
          <w:sz w:val="20"/>
        </w:rPr>
        <w:t xml:space="preserve"> </w:t>
      </w:r>
      <w:r>
        <w:rPr>
          <w:w w:val="80"/>
          <w:sz w:val="20"/>
        </w:rPr>
        <w:t>a</w:t>
      </w:r>
      <w:r>
        <w:rPr>
          <w:spacing w:val="-5"/>
          <w:sz w:val="20"/>
        </w:rPr>
        <w:t xml:space="preserve"> </w:t>
      </w:r>
      <w:r>
        <w:rPr>
          <w:w w:val="80"/>
          <w:sz w:val="20"/>
        </w:rPr>
        <w:t>sketch</w:t>
      </w:r>
      <w:r>
        <w:rPr>
          <w:spacing w:val="-5"/>
          <w:sz w:val="20"/>
        </w:rPr>
        <w:t xml:space="preserve"> </w:t>
      </w:r>
      <w:r>
        <w:rPr>
          <w:w w:val="80"/>
          <w:sz w:val="20"/>
        </w:rPr>
        <w:t>map</w:t>
      </w:r>
      <w:r>
        <w:rPr>
          <w:spacing w:val="-5"/>
          <w:sz w:val="20"/>
        </w:rPr>
        <w:t xml:space="preserve"> </w:t>
      </w:r>
      <w:r>
        <w:rPr>
          <w:w w:val="80"/>
          <w:sz w:val="20"/>
        </w:rPr>
        <w:t>of</w:t>
      </w:r>
      <w:r>
        <w:rPr>
          <w:spacing w:val="-4"/>
          <w:sz w:val="20"/>
        </w:rPr>
        <w:t xml:space="preserve"> </w:t>
      </w:r>
      <w:r>
        <w:rPr>
          <w:w w:val="80"/>
          <w:sz w:val="20"/>
        </w:rPr>
        <w:t>Uganda</w:t>
      </w:r>
      <w:r>
        <w:rPr>
          <w:spacing w:val="-5"/>
          <w:sz w:val="20"/>
        </w:rPr>
        <w:t xml:space="preserve"> </w:t>
      </w:r>
      <w:r>
        <w:rPr>
          <w:w w:val="80"/>
          <w:sz w:val="20"/>
        </w:rPr>
        <w:t>showing</w:t>
      </w:r>
      <w:r>
        <w:rPr>
          <w:spacing w:val="-5"/>
          <w:sz w:val="20"/>
        </w:rPr>
        <w:t xml:space="preserve"> </w:t>
      </w:r>
      <w:r>
        <w:rPr>
          <w:w w:val="80"/>
          <w:sz w:val="20"/>
        </w:rPr>
        <w:t>rainfall</w:t>
      </w:r>
      <w:r>
        <w:rPr>
          <w:spacing w:val="-5"/>
          <w:sz w:val="20"/>
        </w:rPr>
        <w:t xml:space="preserve"> </w:t>
      </w:r>
      <w:r>
        <w:rPr>
          <w:w w:val="80"/>
          <w:sz w:val="20"/>
        </w:rPr>
        <w:t>variations</w:t>
      </w:r>
      <w:r>
        <w:rPr>
          <w:spacing w:val="-5"/>
          <w:sz w:val="20"/>
        </w:rPr>
        <w:t xml:space="preserve"> </w:t>
      </w:r>
      <w:r>
        <w:rPr>
          <w:w w:val="80"/>
          <w:sz w:val="20"/>
        </w:rPr>
        <w:t>with</w:t>
      </w:r>
      <w:r>
        <w:rPr>
          <w:spacing w:val="-5"/>
          <w:sz w:val="20"/>
        </w:rPr>
        <w:t xml:space="preserve"> </w:t>
      </w:r>
      <w:r>
        <w:rPr>
          <w:w w:val="80"/>
          <w:sz w:val="20"/>
        </w:rPr>
        <w:t>names</w:t>
      </w:r>
      <w:r>
        <w:rPr>
          <w:spacing w:val="-5"/>
          <w:sz w:val="20"/>
        </w:rPr>
        <w:t xml:space="preserve"> </w:t>
      </w:r>
      <w:r>
        <w:rPr>
          <w:w w:val="80"/>
          <w:sz w:val="20"/>
        </w:rPr>
        <w:t>of</w:t>
      </w:r>
      <w:r>
        <w:rPr>
          <w:spacing w:val="-5"/>
          <w:sz w:val="20"/>
        </w:rPr>
        <w:t xml:space="preserve"> </w:t>
      </w:r>
      <w:r>
        <w:rPr>
          <w:spacing w:val="-2"/>
          <w:w w:val="80"/>
          <w:sz w:val="20"/>
        </w:rPr>
        <w:t>places.</w:t>
      </w:r>
    </w:p>
    <w:p w:rsidR="00E5575B" w:rsidRDefault="00D512E5">
      <w:pPr>
        <w:pStyle w:val="ListParagraph"/>
        <w:numPr>
          <w:ilvl w:val="1"/>
          <w:numId w:val="25"/>
        </w:numPr>
        <w:tabs>
          <w:tab w:val="left" w:pos="819"/>
        </w:tabs>
        <w:spacing w:line="242" w:lineRule="exact"/>
        <w:ind w:left="819" w:hanging="359"/>
        <w:jc w:val="left"/>
        <w:rPr>
          <w:sz w:val="20"/>
        </w:rPr>
      </w:pPr>
      <w:r>
        <w:rPr>
          <w:rFonts w:ascii="Arial" w:hAnsi="Arial"/>
          <w:b/>
          <w:w w:val="80"/>
          <w:sz w:val="20"/>
        </w:rPr>
        <w:t>Candidate</w:t>
      </w:r>
      <w:r>
        <w:rPr>
          <w:rFonts w:ascii="Arial" w:hAnsi="Arial"/>
          <w:b/>
          <w:spacing w:val="-6"/>
          <w:sz w:val="20"/>
        </w:rPr>
        <w:t xml:space="preserve"> </w:t>
      </w:r>
      <w:r>
        <w:rPr>
          <w:w w:val="80"/>
          <w:sz w:val="20"/>
        </w:rPr>
        <w:t>is</w:t>
      </w:r>
      <w:r>
        <w:rPr>
          <w:spacing w:val="-4"/>
          <w:sz w:val="20"/>
        </w:rPr>
        <w:t xml:space="preserve"> </w:t>
      </w:r>
      <w:r>
        <w:rPr>
          <w:w w:val="80"/>
          <w:sz w:val="20"/>
        </w:rPr>
        <w:t>expected</w:t>
      </w:r>
      <w:r>
        <w:rPr>
          <w:spacing w:val="-4"/>
          <w:sz w:val="20"/>
        </w:rPr>
        <w:t xml:space="preserve"> </w:t>
      </w:r>
      <w:r>
        <w:rPr>
          <w:w w:val="80"/>
          <w:sz w:val="20"/>
        </w:rPr>
        <w:t>to</w:t>
      </w:r>
      <w:r>
        <w:rPr>
          <w:spacing w:val="-5"/>
          <w:sz w:val="20"/>
        </w:rPr>
        <w:t xml:space="preserve"> </w:t>
      </w:r>
      <w:r>
        <w:rPr>
          <w:w w:val="80"/>
          <w:sz w:val="20"/>
        </w:rPr>
        <w:t>identify,</w:t>
      </w:r>
      <w:r>
        <w:rPr>
          <w:spacing w:val="-4"/>
          <w:sz w:val="20"/>
        </w:rPr>
        <w:t xml:space="preserve"> </w:t>
      </w:r>
      <w:r>
        <w:rPr>
          <w:w w:val="80"/>
          <w:sz w:val="20"/>
        </w:rPr>
        <w:t>explain</w:t>
      </w:r>
      <w:r>
        <w:rPr>
          <w:spacing w:val="-4"/>
          <w:sz w:val="20"/>
        </w:rPr>
        <w:t xml:space="preserve"> </w:t>
      </w:r>
      <w:r>
        <w:rPr>
          <w:w w:val="80"/>
          <w:sz w:val="20"/>
        </w:rPr>
        <w:t>and</w:t>
      </w:r>
      <w:r>
        <w:rPr>
          <w:spacing w:val="-5"/>
          <w:sz w:val="20"/>
        </w:rPr>
        <w:t xml:space="preserve"> </w:t>
      </w:r>
      <w:r>
        <w:rPr>
          <w:w w:val="80"/>
          <w:sz w:val="20"/>
        </w:rPr>
        <w:t>illustrate</w:t>
      </w:r>
      <w:r>
        <w:rPr>
          <w:spacing w:val="-3"/>
          <w:sz w:val="20"/>
        </w:rPr>
        <w:t xml:space="preserve"> </w:t>
      </w:r>
      <w:r>
        <w:rPr>
          <w:w w:val="80"/>
          <w:sz w:val="20"/>
        </w:rPr>
        <w:t>the</w:t>
      </w:r>
      <w:r>
        <w:rPr>
          <w:spacing w:val="-4"/>
          <w:sz w:val="20"/>
        </w:rPr>
        <w:t xml:space="preserve"> </w:t>
      </w:r>
      <w:r>
        <w:rPr>
          <w:w w:val="80"/>
          <w:sz w:val="20"/>
        </w:rPr>
        <w:t>reasons</w:t>
      </w:r>
      <w:r>
        <w:rPr>
          <w:spacing w:val="-4"/>
          <w:sz w:val="20"/>
        </w:rPr>
        <w:t xml:space="preserve"> </w:t>
      </w:r>
      <w:r>
        <w:rPr>
          <w:w w:val="80"/>
          <w:sz w:val="20"/>
        </w:rPr>
        <w:t>(factors)</w:t>
      </w:r>
      <w:r>
        <w:rPr>
          <w:spacing w:val="-5"/>
          <w:sz w:val="20"/>
        </w:rPr>
        <w:t xml:space="preserve"> </w:t>
      </w:r>
      <w:r>
        <w:rPr>
          <w:w w:val="80"/>
          <w:sz w:val="20"/>
        </w:rPr>
        <w:t>responsible</w:t>
      </w:r>
      <w:r>
        <w:rPr>
          <w:spacing w:val="-4"/>
          <w:sz w:val="20"/>
        </w:rPr>
        <w:t xml:space="preserve"> </w:t>
      </w:r>
      <w:r>
        <w:rPr>
          <w:w w:val="80"/>
          <w:sz w:val="20"/>
        </w:rPr>
        <w:t>rainfall</w:t>
      </w:r>
      <w:r>
        <w:rPr>
          <w:spacing w:val="-4"/>
          <w:sz w:val="20"/>
        </w:rPr>
        <w:t xml:space="preserve"> </w:t>
      </w:r>
      <w:r>
        <w:rPr>
          <w:w w:val="80"/>
          <w:sz w:val="20"/>
        </w:rPr>
        <w:t>variations</w:t>
      </w:r>
      <w:r>
        <w:rPr>
          <w:spacing w:val="-5"/>
          <w:sz w:val="20"/>
        </w:rPr>
        <w:t xml:space="preserve"> </w:t>
      </w:r>
      <w:r>
        <w:rPr>
          <w:w w:val="80"/>
          <w:sz w:val="20"/>
        </w:rPr>
        <w:t>in</w:t>
      </w:r>
      <w:r>
        <w:rPr>
          <w:spacing w:val="-4"/>
          <w:sz w:val="20"/>
        </w:rPr>
        <w:t xml:space="preserve"> </w:t>
      </w:r>
      <w:r>
        <w:rPr>
          <w:w w:val="80"/>
          <w:sz w:val="20"/>
        </w:rPr>
        <w:t>Uganda</w:t>
      </w:r>
      <w:r>
        <w:rPr>
          <w:spacing w:val="-4"/>
          <w:sz w:val="20"/>
        </w:rPr>
        <w:t xml:space="preserve"> </w:t>
      </w:r>
      <w:r>
        <w:rPr>
          <w:w w:val="80"/>
          <w:sz w:val="20"/>
        </w:rPr>
        <w:t>as</w:t>
      </w:r>
      <w:r>
        <w:rPr>
          <w:spacing w:val="-5"/>
          <w:sz w:val="20"/>
        </w:rPr>
        <w:t xml:space="preserve"> </w:t>
      </w:r>
      <w:r>
        <w:rPr>
          <w:spacing w:val="-2"/>
          <w:w w:val="80"/>
          <w:sz w:val="20"/>
        </w:rPr>
        <w:t>follows:</w:t>
      </w:r>
    </w:p>
    <w:p w:rsidR="00E5575B" w:rsidRDefault="00D512E5">
      <w:pPr>
        <w:tabs>
          <w:tab w:val="left" w:pos="819"/>
        </w:tabs>
        <w:spacing w:line="244" w:lineRule="exact"/>
        <w:ind w:left="460"/>
        <w:rPr>
          <w:sz w:val="20"/>
        </w:rPr>
      </w:pPr>
      <w:proofErr w:type="gramStart"/>
      <w:r>
        <w:rPr>
          <w:rFonts w:ascii="Symbol" w:hAnsi="Symbol"/>
          <w:spacing w:val="-10"/>
          <w:w w:val="90"/>
          <w:sz w:val="20"/>
        </w:rPr>
        <w:t></w:t>
      </w:r>
      <w:r>
        <w:rPr>
          <w:rFonts w:ascii="Times New Roman" w:hAnsi="Times New Roman"/>
          <w:sz w:val="20"/>
        </w:rPr>
        <w:tab/>
      </w:r>
      <w:r>
        <w:rPr>
          <w:rFonts w:ascii="Arial" w:hAnsi="Arial"/>
          <w:b/>
          <w:w w:val="80"/>
          <w:sz w:val="20"/>
        </w:rPr>
        <w:t>Altitude</w:t>
      </w:r>
      <w:r>
        <w:rPr>
          <w:rFonts w:ascii="Arial" w:hAnsi="Arial"/>
          <w:b/>
          <w:spacing w:val="-6"/>
          <w:sz w:val="20"/>
        </w:rPr>
        <w:t xml:space="preserve"> </w:t>
      </w:r>
      <w:r>
        <w:rPr>
          <w:w w:val="80"/>
          <w:sz w:val="20"/>
        </w:rPr>
        <w:t>due</w:t>
      </w:r>
      <w:r>
        <w:rPr>
          <w:spacing w:val="-4"/>
          <w:sz w:val="20"/>
        </w:rPr>
        <w:t xml:space="preserve"> </w:t>
      </w:r>
      <w:r>
        <w:rPr>
          <w:w w:val="80"/>
          <w:sz w:val="20"/>
        </w:rPr>
        <w:t>to</w:t>
      </w:r>
      <w:r>
        <w:rPr>
          <w:spacing w:val="-4"/>
          <w:sz w:val="20"/>
        </w:rPr>
        <w:t xml:space="preserve"> </w:t>
      </w:r>
      <w:r>
        <w:rPr>
          <w:w w:val="80"/>
          <w:sz w:val="20"/>
        </w:rPr>
        <w:t>the</w:t>
      </w:r>
      <w:r>
        <w:rPr>
          <w:spacing w:val="-3"/>
          <w:sz w:val="20"/>
        </w:rPr>
        <w:t xml:space="preserve"> </w:t>
      </w:r>
      <w:r>
        <w:rPr>
          <w:w w:val="80"/>
          <w:sz w:val="20"/>
        </w:rPr>
        <w:t>effect</w:t>
      </w:r>
      <w:r>
        <w:rPr>
          <w:spacing w:val="-4"/>
          <w:sz w:val="20"/>
        </w:rPr>
        <w:t xml:space="preserve"> </w:t>
      </w:r>
      <w:r>
        <w:rPr>
          <w:w w:val="80"/>
          <w:sz w:val="20"/>
        </w:rPr>
        <w:t>of</w:t>
      </w:r>
      <w:r>
        <w:rPr>
          <w:spacing w:val="-5"/>
          <w:sz w:val="20"/>
        </w:rPr>
        <w:t xml:space="preserve"> </w:t>
      </w:r>
      <w:r>
        <w:rPr>
          <w:w w:val="80"/>
          <w:sz w:val="20"/>
        </w:rPr>
        <w:t>lapse</w:t>
      </w:r>
      <w:r>
        <w:rPr>
          <w:spacing w:val="-5"/>
          <w:sz w:val="20"/>
        </w:rPr>
        <w:t xml:space="preserve"> </w:t>
      </w:r>
      <w:r>
        <w:rPr>
          <w:spacing w:val="-2"/>
          <w:w w:val="80"/>
          <w:sz w:val="20"/>
        </w:rPr>
        <w:t>rate.</w:t>
      </w:r>
      <w:proofErr w:type="gramEnd"/>
    </w:p>
    <w:p w:rsidR="00E5575B" w:rsidRDefault="00D512E5">
      <w:pPr>
        <w:tabs>
          <w:tab w:val="left" w:pos="819"/>
        </w:tabs>
        <w:spacing w:before="1" w:line="244"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Water</w:t>
      </w:r>
      <w:r>
        <w:rPr>
          <w:rFonts w:ascii="Arial" w:hAnsi="Arial"/>
          <w:b/>
          <w:spacing w:val="-8"/>
          <w:sz w:val="20"/>
        </w:rPr>
        <w:t xml:space="preserve"> </w:t>
      </w:r>
      <w:r>
        <w:rPr>
          <w:rFonts w:ascii="Arial" w:hAnsi="Arial"/>
          <w:b/>
          <w:w w:val="80"/>
          <w:sz w:val="20"/>
        </w:rPr>
        <w:t>bodies</w:t>
      </w:r>
      <w:r>
        <w:rPr>
          <w:rFonts w:ascii="Arial" w:hAnsi="Arial"/>
          <w:b/>
          <w:spacing w:val="-3"/>
          <w:sz w:val="20"/>
        </w:rPr>
        <w:t xml:space="preserve"> </w:t>
      </w:r>
      <w:r>
        <w:rPr>
          <w:w w:val="80"/>
          <w:sz w:val="20"/>
        </w:rPr>
        <w:t>through</w:t>
      </w:r>
      <w:r>
        <w:rPr>
          <w:spacing w:val="-5"/>
          <w:sz w:val="20"/>
        </w:rPr>
        <w:t xml:space="preserve"> </w:t>
      </w:r>
      <w:r>
        <w:rPr>
          <w:w w:val="80"/>
          <w:sz w:val="20"/>
        </w:rPr>
        <w:t>rate</w:t>
      </w:r>
      <w:r>
        <w:rPr>
          <w:spacing w:val="-3"/>
          <w:sz w:val="20"/>
        </w:rPr>
        <w:t xml:space="preserve"> </w:t>
      </w:r>
      <w:r>
        <w:rPr>
          <w:w w:val="80"/>
          <w:sz w:val="20"/>
        </w:rPr>
        <w:t>of</w:t>
      </w:r>
      <w:r>
        <w:rPr>
          <w:spacing w:val="-4"/>
          <w:sz w:val="20"/>
        </w:rPr>
        <w:t xml:space="preserve"> </w:t>
      </w:r>
      <w:r>
        <w:rPr>
          <w:spacing w:val="-2"/>
          <w:w w:val="80"/>
          <w:sz w:val="20"/>
        </w:rPr>
        <w:t>evaporation</w:t>
      </w:r>
    </w:p>
    <w:p w:rsidR="00E5575B" w:rsidRDefault="00D512E5">
      <w:pPr>
        <w:tabs>
          <w:tab w:val="left" w:pos="819"/>
        </w:tabs>
        <w:spacing w:line="242"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Vegetation</w:t>
      </w:r>
      <w:r>
        <w:rPr>
          <w:rFonts w:ascii="Arial" w:hAnsi="Arial"/>
          <w:b/>
          <w:spacing w:val="-6"/>
          <w:sz w:val="20"/>
        </w:rPr>
        <w:t xml:space="preserve"> </w:t>
      </w:r>
      <w:r>
        <w:rPr>
          <w:rFonts w:ascii="Arial" w:hAnsi="Arial"/>
          <w:b/>
          <w:w w:val="80"/>
          <w:sz w:val="20"/>
        </w:rPr>
        <w:t>cover</w:t>
      </w:r>
      <w:r>
        <w:rPr>
          <w:rFonts w:ascii="Arial" w:hAnsi="Arial"/>
          <w:b/>
          <w:spacing w:val="-6"/>
          <w:sz w:val="20"/>
        </w:rPr>
        <w:t xml:space="preserve"> </w:t>
      </w:r>
      <w:r>
        <w:rPr>
          <w:w w:val="80"/>
          <w:sz w:val="20"/>
        </w:rPr>
        <w:t>through</w:t>
      </w:r>
      <w:r>
        <w:rPr>
          <w:spacing w:val="-3"/>
          <w:sz w:val="20"/>
        </w:rPr>
        <w:t xml:space="preserve"> </w:t>
      </w:r>
      <w:r>
        <w:rPr>
          <w:w w:val="80"/>
          <w:sz w:val="20"/>
        </w:rPr>
        <w:t>rate</w:t>
      </w:r>
      <w:r>
        <w:rPr>
          <w:spacing w:val="-3"/>
          <w:sz w:val="20"/>
        </w:rPr>
        <w:t xml:space="preserve"> </w:t>
      </w:r>
      <w:r>
        <w:rPr>
          <w:w w:val="80"/>
          <w:sz w:val="20"/>
        </w:rPr>
        <w:t>of</w:t>
      </w:r>
      <w:r>
        <w:rPr>
          <w:spacing w:val="-6"/>
          <w:sz w:val="20"/>
        </w:rPr>
        <w:t xml:space="preserve"> </w:t>
      </w:r>
      <w:r>
        <w:rPr>
          <w:w w:val="80"/>
          <w:sz w:val="20"/>
        </w:rPr>
        <w:t>evapo</w:t>
      </w:r>
      <w:r>
        <w:rPr>
          <w:spacing w:val="-1"/>
          <w:sz w:val="20"/>
        </w:rPr>
        <w:t xml:space="preserve"> </w:t>
      </w:r>
      <w:r>
        <w:rPr>
          <w:w w:val="80"/>
          <w:sz w:val="20"/>
        </w:rPr>
        <w:t>-</w:t>
      </w:r>
      <w:r>
        <w:rPr>
          <w:spacing w:val="-3"/>
          <w:sz w:val="20"/>
        </w:rPr>
        <w:t xml:space="preserve"> </w:t>
      </w:r>
      <w:r>
        <w:rPr>
          <w:spacing w:val="-2"/>
          <w:w w:val="80"/>
          <w:sz w:val="20"/>
        </w:rPr>
        <w:t>transpiration</w:t>
      </w:r>
    </w:p>
    <w:p w:rsidR="00E5575B" w:rsidRDefault="00D512E5">
      <w:pPr>
        <w:tabs>
          <w:tab w:val="left" w:pos="819"/>
        </w:tabs>
        <w:spacing w:line="242"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Latitudinal</w:t>
      </w:r>
      <w:r>
        <w:rPr>
          <w:rFonts w:ascii="Arial" w:hAnsi="Arial"/>
          <w:b/>
          <w:spacing w:val="-6"/>
          <w:sz w:val="20"/>
        </w:rPr>
        <w:t xml:space="preserve"> </w:t>
      </w:r>
      <w:r>
        <w:rPr>
          <w:rFonts w:ascii="Arial" w:hAnsi="Arial"/>
          <w:b/>
          <w:w w:val="80"/>
          <w:sz w:val="20"/>
        </w:rPr>
        <w:t>location</w:t>
      </w:r>
      <w:r>
        <w:rPr>
          <w:rFonts w:ascii="Arial" w:hAnsi="Arial"/>
          <w:b/>
          <w:spacing w:val="-2"/>
          <w:sz w:val="20"/>
        </w:rPr>
        <w:t xml:space="preserve"> </w:t>
      </w:r>
      <w:r>
        <w:rPr>
          <w:w w:val="80"/>
          <w:sz w:val="20"/>
        </w:rPr>
        <w:t>through</w:t>
      </w:r>
      <w:r>
        <w:rPr>
          <w:spacing w:val="-3"/>
          <w:sz w:val="20"/>
        </w:rPr>
        <w:t xml:space="preserve"> </w:t>
      </w:r>
      <w:r>
        <w:rPr>
          <w:w w:val="80"/>
          <w:sz w:val="20"/>
        </w:rPr>
        <w:t>heating</w:t>
      </w:r>
      <w:r>
        <w:rPr>
          <w:spacing w:val="-3"/>
          <w:sz w:val="20"/>
        </w:rPr>
        <w:t xml:space="preserve"> </w:t>
      </w:r>
      <w:r>
        <w:rPr>
          <w:spacing w:val="-2"/>
          <w:w w:val="80"/>
          <w:sz w:val="20"/>
        </w:rPr>
        <w:t>capacity</w:t>
      </w:r>
    </w:p>
    <w:p w:rsidR="00E5575B" w:rsidRDefault="00D512E5">
      <w:pPr>
        <w:tabs>
          <w:tab w:val="left" w:pos="819"/>
        </w:tabs>
        <w:spacing w:line="244"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Influence</w:t>
      </w:r>
      <w:r>
        <w:rPr>
          <w:rFonts w:ascii="Arial" w:hAnsi="Arial"/>
          <w:b/>
          <w:spacing w:val="-6"/>
          <w:sz w:val="20"/>
        </w:rPr>
        <w:t xml:space="preserve"> </w:t>
      </w:r>
      <w:r>
        <w:rPr>
          <w:rFonts w:ascii="Arial" w:hAnsi="Arial"/>
          <w:b/>
          <w:w w:val="80"/>
          <w:sz w:val="20"/>
        </w:rPr>
        <w:t>of</w:t>
      </w:r>
      <w:r>
        <w:rPr>
          <w:rFonts w:ascii="Arial" w:hAnsi="Arial"/>
          <w:b/>
          <w:spacing w:val="-7"/>
          <w:sz w:val="20"/>
        </w:rPr>
        <w:t xml:space="preserve"> </w:t>
      </w:r>
      <w:r>
        <w:rPr>
          <w:rFonts w:ascii="Arial" w:hAnsi="Arial"/>
          <w:b/>
          <w:w w:val="80"/>
          <w:sz w:val="20"/>
        </w:rPr>
        <w:t>the</w:t>
      </w:r>
      <w:r>
        <w:rPr>
          <w:rFonts w:ascii="Arial" w:hAnsi="Arial"/>
          <w:b/>
          <w:spacing w:val="-6"/>
          <w:sz w:val="20"/>
        </w:rPr>
        <w:t xml:space="preserve"> </w:t>
      </w:r>
      <w:r>
        <w:rPr>
          <w:rFonts w:ascii="Arial" w:hAnsi="Arial"/>
          <w:b/>
          <w:w w:val="80"/>
          <w:sz w:val="20"/>
        </w:rPr>
        <w:t>external</w:t>
      </w:r>
      <w:r>
        <w:rPr>
          <w:rFonts w:ascii="Arial" w:hAnsi="Arial"/>
          <w:b/>
          <w:spacing w:val="-6"/>
          <w:sz w:val="20"/>
        </w:rPr>
        <w:t xml:space="preserve"> </w:t>
      </w:r>
      <w:r>
        <w:rPr>
          <w:rFonts w:ascii="Arial" w:hAnsi="Arial"/>
          <w:b/>
          <w:w w:val="80"/>
          <w:sz w:val="20"/>
        </w:rPr>
        <w:t>winds</w:t>
      </w:r>
      <w:r>
        <w:rPr>
          <w:rFonts w:ascii="Arial" w:hAnsi="Arial"/>
          <w:b/>
          <w:spacing w:val="-4"/>
          <w:sz w:val="20"/>
        </w:rPr>
        <w:t xml:space="preserve"> </w:t>
      </w:r>
      <w:r>
        <w:rPr>
          <w:w w:val="80"/>
          <w:sz w:val="20"/>
        </w:rPr>
        <w:t>mainly</w:t>
      </w:r>
      <w:r>
        <w:rPr>
          <w:spacing w:val="-3"/>
          <w:sz w:val="20"/>
        </w:rPr>
        <w:t xml:space="preserve"> </w:t>
      </w:r>
      <w:r>
        <w:rPr>
          <w:w w:val="80"/>
          <w:sz w:val="20"/>
        </w:rPr>
        <w:t>Zaire/</w:t>
      </w:r>
      <w:r>
        <w:rPr>
          <w:spacing w:val="-3"/>
          <w:sz w:val="20"/>
        </w:rPr>
        <w:t xml:space="preserve"> </w:t>
      </w:r>
      <w:r>
        <w:rPr>
          <w:w w:val="80"/>
          <w:sz w:val="20"/>
        </w:rPr>
        <w:t>Congo</w:t>
      </w:r>
      <w:r>
        <w:rPr>
          <w:spacing w:val="-3"/>
          <w:sz w:val="20"/>
        </w:rPr>
        <w:t xml:space="preserve"> </w:t>
      </w:r>
      <w:r>
        <w:rPr>
          <w:w w:val="80"/>
          <w:sz w:val="20"/>
        </w:rPr>
        <w:t>basin</w:t>
      </w:r>
      <w:r>
        <w:rPr>
          <w:spacing w:val="-3"/>
          <w:sz w:val="20"/>
        </w:rPr>
        <w:t xml:space="preserve"> </w:t>
      </w:r>
      <w:r>
        <w:rPr>
          <w:w w:val="80"/>
          <w:sz w:val="20"/>
        </w:rPr>
        <w:t>air</w:t>
      </w:r>
      <w:r>
        <w:rPr>
          <w:spacing w:val="-4"/>
          <w:sz w:val="20"/>
        </w:rPr>
        <w:t xml:space="preserve"> </w:t>
      </w:r>
      <w:r>
        <w:rPr>
          <w:w w:val="80"/>
          <w:sz w:val="20"/>
        </w:rPr>
        <w:t>stream</w:t>
      </w:r>
      <w:r>
        <w:rPr>
          <w:spacing w:val="-2"/>
          <w:sz w:val="20"/>
        </w:rPr>
        <w:t xml:space="preserve"> </w:t>
      </w:r>
      <w:r>
        <w:rPr>
          <w:w w:val="80"/>
          <w:sz w:val="20"/>
        </w:rPr>
        <w:t>(westerlies)</w:t>
      </w:r>
      <w:r>
        <w:rPr>
          <w:spacing w:val="-3"/>
          <w:sz w:val="20"/>
        </w:rPr>
        <w:t xml:space="preserve"> </w:t>
      </w:r>
      <w:r>
        <w:rPr>
          <w:w w:val="80"/>
          <w:sz w:val="20"/>
        </w:rPr>
        <w:t>through</w:t>
      </w:r>
      <w:r>
        <w:rPr>
          <w:spacing w:val="-3"/>
          <w:sz w:val="20"/>
        </w:rPr>
        <w:t xml:space="preserve"> </w:t>
      </w:r>
      <w:r>
        <w:rPr>
          <w:w w:val="80"/>
          <w:sz w:val="20"/>
        </w:rPr>
        <w:t>their</w:t>
      </w:r>
      <w:r>
        <w:rPr>
          <w:spacing w:val="-2"/>
          <w:sz w:val="20"/>
        </w:rPr>
        <w:t xml:space="preserve"> </w:t>
      </w:r>
      <w:r>
        <w:rPr>
          <w:w w:val="80"/>
          <w:sz w:val="20"/>
        </w:rPr>
        <w:t>movement</w:t>
      </w:r>
      <w:r>
        <w:rPr>
          <w:spacing w:val="-4"/>
          <w:sz w:val="20"/>
        </w:rPr>
        <w:t xml:space="preserve"> </w:t>
      </w:r>
      <w:r>
        <w:rPr>
          <w:w w:val="80"/>
          <w:sz w:val="20"/>
        </w:rPr>
        <w:t>with</w:t>
      </w:r>
      <w:r>
        <w:rPr>
          <w:spacing w:val="-3"/>
          <w:sz w:val="20"/>
        </w:rPr>
        <w:t xml:space="preserve"> </w:t>
      </w:r>
      <w:r>
        <w:rPr>
          <w:spacing w:val="-2"/>
          <w:w w:val="80"/>
          <w:sz w:val="20"/>
        </w:rPr>
        <w:t>moisture.</w:t>
      </w:r>
    </w:p>
    <w:p w:rsidR="00E5575B" w:rsidRDefault="00D512E5">
      <w:pPr>
        <w:tabs>
          <w:tab w:val="left" w:pos="819"/>
        </w:tabs>
        <w:spacing w:line="244" w:lineRule="exact"/>
        <w:ind w:left="460"/>
        <w:rPr>
          <w:sz w:val="20"/>
        </w:rPr>
      </w:pPr>
      <w:r>
        <w:rPr>
          <w:rFonts w:ascii="Symbol" w:hAnsi="Symbol"/>
          <w:spacing w:val="-10"/>
          <w:w w:val="90"/>
          <w:sz w:val="20"/>
        </w:rPr>
        <w:t></w:t>
      </w:r>
      <w:r>
        <w:rPr>
          <w:rFonts w:ascii="Times New Roman" w:hAnsi="Times New Roman"/>
          <w:sz w:val="20"/>
        </w:rPr>
        <w:tab/>
      </w:r>
      <w:proofErr w:type="gramStart"/>
      <w:r>
        <w:rPr>
          <w:rFonts w:ascii="Arial" w:hAnsi="Arial"/>
          <w:b/>
          <w:w w:val="80"/>
          <w:sz w:val="20"/>
        </w:rPr>
        <w:t>South</w:t>
      </w:r>
      <w:proofErr w:type="gramEnd"/>
      <w:r>
        <w:rPr>
          <w:rFonts w:ascii="Arial" w:hAnsi="Arial"/>
          <w:b/>
          <w:spacing w:val="-7"/>
          <w:sz w:val="20"/>
        </w:rPr>
        <w:t xml:space="preserve"> </w:t>
      </w:r>
      <w:r>
        <w:rPr>
          <w:rFonts w:ascii="Arial" w:hAnsi="Arial"/>
          <w:b/>
          <w:w w:val="80"/>
          <w:sz w:val="20"/>
        </w:rPr>
        <w:t>and</w:t>
      </w:r>
      <w:r>
        <w:rPr>
          <w:rFonts w:ascii="Arial" w:hAnsi="Arial"/>
          <w:b/>
          <w:spacing w:val="-7"/>
          <w:sz w:val="20"/>
        </w:rPr>
        <w:t xml:space="preserve"> </w:t>
      </w:r>
      <w:r>
        <w:rPr>
          <w:rFonts w:ascii="Arial" w:hAnsi="Arial"/>
          <w:b/>
          <w:w w:val="80"/>
          <w:sz w:val="20"/>
        </w:rPr>
        <w:t>north</w:t>
      </w:r>
      <w:r>
        <w:rPr>
          <w:rFonts w:ascii="Arial" w:hAnsi="Arial"/>
          <w:b/>
          <w:spacing w:val="-6"/>
          <w:sz w:val="20"/>
        </w:rPr>
        <w:t xml:space="preserve"> </w:t>
      </w:r>
      <w:r>
        <w:rPr>
          <w:rFonts w:ascii="Arial" w:hAnsi="Arial"/>
          <w:b/>
          <w:w w:val="80"/>
          <w:sz w:val="20"/>
        </w:rPr>
        <w:t>east</w:t>
      </w:r>
      <w:r>
        <w:rPr>
          <w:rFonts w:ascii="Arial" w:hAnsi="Arial"/>
          <w:b/>
          <w:spacing w:val="-7"/>
          <w:sz w:val="20"/>
        </w:rPr>
        <w:t xml:space="preserve"> </w:t>
      </w:r>
      <w:r>
        <w:rPr>
          <w:rFonts w:ascii="Arial" w:hAnsi="Arial"/>
          <w:b/>
          <w:w w:val="80"/>
          <w:sz w:val="20"/>
        </w:rPr>
        <w:t>trade</w:t>
      </w:r>
      <w:r>
        <w:rPr>
          <w:rFonts w:ascii="Arial" w:hAnsi="Arial"/>
          <w:b/>
          <w:spacing w:val="-7"/>
          <w:sz w:val="20"/>
        </w:rPr>
        <w:t xml:space="preserve"> </w:t>
      </w:r>
      <w:r>
        <w:rPr>
          <w:rFonts w:ascii="Arial" w:hAnsi="Arial"/>
          <w:b/>
          <w:w w:val="80"/>
          <w:sz w:val="20"/>
        </w:rPr>
        <w:t>winds</w:t>
      </w:r>
      <w:r>
        <w:rPr>
          <w:rFonts w:ascii="Arial" w:hAnsi="Arial"/>
          <w:b/>
          <w:spacing w:val="-2"/>
          <w:sz w:val="20"/>
        </w:rPr>
        <w:t xml:space="preserve"> </w:t>
      </w:r>
      <w:r>
        <w:rPr>
          <w:w w:val="80"/>
          <w:sz w:val="20"/>
        </w:rPr>
        <w:t>causing</w:t>
      </w:r>
      <w:r>
        <w:rPr>
          <w:spacing w:val="-5"/>
          <w:sz w:val="20"/>
        </w:rPr>
        <w:t xml:space="preserve"> </w:t>
      </w:r>
      <w:r>
        <w:rPr>
          <w:w w:val="80"/>
          <w:sz w:val="20"/>
        </w:rPr>
        <w:t>ITCZ</w:t>
      </w:r>
      <w:r>
        <w:rPr>
          <w:spacing w:val="-5"/>
          <w:sz w:val="20"/>
        </w:rPr>
        <w:t xml:space="preserve"> </w:t>
      </w:r>
      <w:r>
        <w:rPr>
          <w:w w:val="80"/>
          <w:sz w:val="20"/>
        </w:rPr>
        <w:t>through</w:t>
      </w:r>
      <w:r>
        <w:rPr>
          <w:spacing w:val="-4"/>
          <w:sz w:val="20"/>
        </w:rPr>
        <w:t xml:space="preserve"> </w:t>
      </w:r>
      <w:r>
        <w:rPr>
          <w:w w:val="80"/>
          <w:sz w:val="20"/>
        </w:rPr>
        <w:t>their</w:t>
      </w:r>
      <w:r>
        <w:rPr>
          <w:spacing w:val="-4"/>
          <w:sz w:val="20"/>
        </w:rPr>
        <w:t xml:space="preserve"> </w:t>
      </w:r>
      <w:r>
        <w:rPr>
          <w:spacing w:val="-2"/>
          <w:w w:val="80"/>
          <w:sz w:val="20"/>
        </w:rPr>
        <w:t>movement.</w:t>
      </w:r>
    </w:p>
    <w:p w:rsidR="00E5575B" w:rsidRDefault="00D512E5">
      <w:pPr>
        <w:tabs>
          <w:tab w:val="left" w:pos="819"/>
        </w:tabs>
        <w:spacing w:line="242"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Relief</w:t>
      </w:r>
      <w:r>
        <w:rPr>
          <w:rFonts w:ascii="Arial" w:hAnsi="Arial"/>
          <w:b/>
          <w:spacing w:val="-5"/>
          <w:sz w:val="20"/>
        </w:rPr>
        <w:t xml:space="preserve"> </w:t>
      </w:r>
      <w:r>
        <w:rPr>
          <w:rFonts w:ascii="Arial" w:hAnsi="Arial"/>
          <w:b/>
          <w:w w:val="80"/>
          <w:sz w:val="20"/>
        </w:rPr>
        <w:t>variations</w:t>
      </w:r>
      <w:r>
        <w:rPr>
          <w:rFonts w:ascii="Arial" w:hAnsi="Arial"/>
          <w:b/>
          <w:spacing w:val="-4"/>
          <w:sz w:val="20"/>
        </w:rPr>
        <w:t xml:space="preserve"> </w:t>
      </w:r>
      <w:r>
        <w:rPr>
          <w:w w:val="80"/>
          <w:sz w:val="20"/>
        </w:rPr>
        <w:t>through</w:t>
      </w:r>
      <w:r>
        <w:rPr>
          <w:spacing w:val="-3"/>
          <w:sz w:val="20"/>
        </w:rPr>
        <w:t xml:space="preserve"> </w:t>
      </w:r>
      <w:r>
        <w:rPr>
          <w:w w:val="80"/>
          <w:sz w:val="20"/>
        </w:rPr>
        <w:t>blocking</w:t>
      </w:r>
      <w:r>
        <w:rPr>
          <w:spacing w:val="-3"/>
          <w:sz w:val="20"/>
        </w:rPr>
        <w:t xml:space="preserve"> </w:t>
      </w:r>
      <w:r>
        <w:rPr>
          <w:w w:val="80"/>
          <w:sz w:val="20"/>
        </w:rPr>
        <w:t>moistened</w:t>
      </w:r>
      <w:r>
        <w:rPr>
          <w:spacing w:val="-3"/>
          <w:sz w:val="20"/>
        </w:rPr>
        <w:t xml:space="preserve"> </w:t>
      </w:r>
      <w:r>
        <w:rPr>
          <w:spacing w:val="-2"/>
          <w:w w:val="80"/>
          <w:sz w:val="20"/>
        </w:rPr>
        <w:t>winds.</w:t>
      </w:r>
    </w:p>
    <w:p w:rsidR="00E5575B" w:rsidRDefault="00D512E5">
      <w:pPr>
        <w:tabs>
          <w:tab w:val="left" w:pos="819"/>
        </w:tabs>
        <w:spacing w:line="244"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Varied</w:t>
      </w:r>
      <w:r>
        <w:rPr>
          <w:rFonts w:ascii="Arial" w:hAnsi="Arial"/>
          <w:b/>
          <w:spacing w:val="-4"/>
          <w:sz w:val="20"/>
        </w:rPr>
        <w:t xml:space="preserve"> </w:t>
      </w:r>
      <w:r>
        <w:rPr>
          <w:rFonts w:ascii="Arial" w:hAnsi="Arial"/>
          <w:b/>
          <w:w w:val="80"/>
          <w:sz w:val="20"/>
        </w:rPr>
        <w:t>human</w:t>
      </w:r>
      <w:r>
        <w:rPr>
          <w:rFonts w:ascii="Arial" w:hAnsi="Arial"/>
          <w:b/>
          <w:spacing w:val="-4"/>
          <w:sz w:val="20"/>
        </w:rPr>
        <w:t xml:space="preserve"> </w:t>
      </w:r>
      <w:r>
        <w:rPr>
          <w:rFonts w:ascii="Arial" w:hAnsi="Arial"/>
          <w:b/>
          <w:w w:val="80"/>
          <w:sz w:val="20"/>
        </w:rPr>
        <w:t>activities</w:t>
      </w:r>
      <w:r>
        <w:rPr>
          <w:rFonts w:ascii="Arial" w:hAnsi="Arial"/>
          <w:b/>
          <w:spacing w:val="-3"/>
          <w:sz w:val="20"/>
        </w:rPr>
        <w:t xml:space="preserve"> </w:t>
      </w:r>
      <w:r>
        <w:rPr>
          <w:w w:val="80"/>
          <w:sz w:val="20"/>
        </w:rPr>
        <w:t>through</w:t>
      </w:r>
      <w:r>
        <w:rPr>
          <w:spacing w:val="-5"/>
          <w:sz w:val="20"/>
        </w:rPr>
        <w:t xml:space="preserve"> </w:t>
      </w:r>
      <w:r>
        <w:rPr>
          <w:w w:val="80"/>
          <w:sz w:val="20"/>
        </w:rPr>
        <w:t>constructive</w:t>
      </w:r>
      <w:r>
        <w:rPr>
          <w:spacing w:val="-3"/>
          <w:sz w:val="20"/>
        </w:rPr>
        <w:t xml:space="preserve"> </w:t>
      </w:r>
      <w:r>
        <w:rPr>
          <w:w w:val="80"/>
          <w:sz w:val="20"/>
        </w:rPr>
        <w:t>and</w:t>
      </w:r>
      <w:r>
        <w:rPr>
          <w:spacing w:val="-3"/>
          <w:sz w:val="20"/>
        </w:rPr>
        <w:t xml:space="preserve"> </w:t>
      </w:r>
      <w:r>
        <w:rPr>
          <w:w w:val="80"/>
          <w:sz w:val="20"/>
        </w:rPr>
        <w:t>destructive</w:t>
      </w:r>
      <w:r>
        <w:rPr>
          <w:sz w:val="20"/>
        </w:rPr>
        <w:t xml:space="preserve"> </w:t>
      </w:r>
      <w:r>
        <w:rPr>
          <w:spacing w:val="-2"/>
          <w:w w:val="80"/>
          <w:sz w:val="20"/>
        </w:rPr>
        <w:t>ways.</w:t>
      </w:r>
    </w:p>
    <w:p w:rsidR="00E5575B" w:rsidRDefault="00D512E5">
      <w:pPr>
        <w:tabs>
          <w:tab w:val="left" w:pos="819"/>
        </w:tabs>
        <w:spacing w:line="244" w:lineRule="exact"/>
        <w:ind w:left="460"/>
        <w:rPr>
          <w:sz w:val="20"/>
        </w:rPr>
      </w:pPr>
      <w:r>
        <w:rPr>
          <w:rFonts w:ascii="Symbol" w:hAnsi="Symbol"/>
          <w:spacing w:val="-10"/>
          <w:w w:val="90"/>
          <w:sz w:val="20"/>
        </w:rPr>
        <w:t></w:t>
      </w:r>
      <w:r>
        <w:rPr>
          <w:rFonts w:ascii="Times New Roman" w:hAnsi="Times New Roman"/>
          <w:sz w:val="20"/>
        </w:rPr>
        <w:tab/>
      </w:r>
      <w:proofErr w:type="gramStart"/>
      <w:r>
        <w:rPr>
          <w:rFonts w:ascii="Arial" w:hAnsi="Arial"/>
          <w:b/>
          <w:w w:val="80"/>
          <w:sz w:val="20"/>
        </w:rPr>
        <w:t>The</w:t>
      </w:r>
      <w:proofErr w:type="gramEnd"/>
      <w:r>
        <w:rPr>
          <w:rFonts w:ascii="Arial" w:hAnsi="Arial"/>
          <w:b/>
          <w:spacing w:val="-8"/>
          <w:sz w:val="20"/>
        </w:rPr>
        <w:t xml:space="preserve"> </w:t>
      </w:r>
      <w:r>
        <w:rPr>
          <w:rFonts w:ascii="Arial" w:hAnsi="Arial"/>
          <w:b/>
          <w:w w:val="80"/>
          <w:sz w:val="20"/>
        </w:rPr>
        <w:t>continentality</w:t>
      </w:r>
      <w:r>
        <w:rPr>
          <w:rFonts w:ascii="Arial" w:hAnsi="Arial"/>
          <w:b/>
          <w:spacing w:val="-8"/>
          <w:sz w:val="20"/>
        </w:rPr>
        <w:t xml:space="preserve"> </w:t>
      </w:r>
      <w:r>
        <w:rPr>
          <w:rFonts w:ascii="Arial" w:hAnsi="Arial"/>
          <w:b/>
          <w:w w:val="80"/>
          <w:sz w:val="20"/>
        </w:rPr>
        <w:t>/</w:t>
      </w:r>
      <w:r>
        <w:rPr>
          <w:rFonts w:ascii="Arial" w:hAnsi="Arial"/>
          <w:b/>
          <w:spacing w:val="-6"/>
          <w:sz w:val="20"/>
        </w:rPr>
        <w:t xml:space="preserve"> </w:t>
      </w:r>
      <w:r>
        <w:rPr>
          <w:rFonts w:ascii="Arial" w:hAnsi="Arial"/>
          <w:b/>
          <w:w w:val="80"/>
          <w:sz w:val="20"/>
        </w:rPr>
        <w:t>distance</w:t>
      </w:r>
      <w:r>
        <w:rPr>
          <w:rFonts w:ascii="Arial" w:hAnsi="Arial"/>
          <w:b/>
          <w:spacing w:val="-7"/>
          <w:sz w:val="20"/>
        </w:rPr>
        <w:t xml:space="preserve"> </w:t>
      </w:r>
      <w:r>
        <w:rPr>
          <w:rFonts w:ascii="Arial" w:hAnsi="Arial"/>
          <w:b/>
          <w:w w:val="80"/>
          <w:sz w:val="20"/>
        </w:rPr>
        <w:t>from</w:t>
      </w:r>
      <w:r>
        <w:rPr>
          <w:rFonts w:ascii="Arial" w:hAnsi="Arial"/>
          <w:b/>
          <w:spacing w:val="-6"/>
          <w:sz w:val="20"/>
        </w:rPr>
        <w:t xml:space="preserve"> </w:t>
      </w:r>
      <w:r>
        <w:rPr>
          <w:rFonts w:ascii="Arial" w:hAnsi="Arial"/>
          <w:b/>
          <w:w w:val="80"/>
          <w:sz w:val="20"/>
        </w:rPr>
        <w:t>the</w:t>
      </w:r>
      <w:r>
        <w:rPr>
          <w:rFonts w:ascii="Arial" w:hAnsi="Arial"/>
          <w:b/>
          <w:spacing w:val="-8"/>
          <w:sz w:val="20"/>
        </w:rPr>
        <w:t xml:space="preserve"> </w:t>
      </w:r>
      <w:r>
        <w:rPr>
          <w:rFonts w:ascii="Arial" w:hAnsi="Arial"/>
          <w:b/>
          <w:w w:val="80"/>
          <w:sz w:val="20"/>
        </w:rPr>
        <w:t>lake</w:t>
      </w:r>
      <w:r>
        <w:rPr>
          <w:rFonts w:ascii="Arial" w:hAnsi="Arial"/>
          <w:b/>
          <w:spacing w:val="-1"/>
          <w:sz w:val="20"/>
        </w:rPr>
        <w:t xml:space="preserve"> </w:t>
      </w:r>
      <w:r>
        <w:rPr>
          <w:w w:val="80"/>
          <w:sz w:val="20"/>
        </w:rPr>
        <w:t>through</w:t>
      </w:r>
      <w:r>
        <w:rPr>
          <w:spacing w:val="-4"/>
          <w:sz w:val="20"/>
        </w:rPr>
        <w:t xml:space="preserve"> </w:t>
      </w:r>
      <w:r>
        <w:rPr>
          <w:w w:val="80"/>
          <w:sz w:val="20"/>
        </w:rPr>
        <w:t>land</w:t>
      </w:r>
      <w:r>
        <w:rPr>
          <w:spacing w:val="-5"/>
          <w:sz w:val="20"/>
        </w:rPr>
        <w:t xml:space="preserve"> </w:t>
      </w:r>
      <w:r>
        <w:rPr>
          <w:w w:val="80"/>
          <w:sz w:val="20"/>
        </w:rPr>
        <w:t>and</w:t>
      </w:r>
      <w:r>
        <w:rPr>
          <w:spacing w:val="-4"/>
          <w:sz w:val="20"/>
        </w:rPr>
        <w:t xml:space="preserve"> </w:t>
      </w:r>
      <w:r>
        <w:rPr>
          <w:w w:val="80"/>
          <w:sz w:val="20"/>
        </w:rPr>
        <w:t>sea</w:t>
      </w:r>
      <w:r>
        <w:rPr>
          <w:spacing w:val="-5"/>
          <w:sz w:val="20"/>
        </w:rPr>
        <w:t xml:space="preserve"> </w:t>
      </w:r>
      <w:r>
        <w:rPr>
          <w:spacing w:val="-2"/>
          <w:w w:val="80"/>
          <w:sz w:val="20"/>
        </w:rPr>
        <w:t>breezes.</w:t>
      </w:r>
    </w:p>
    <w:p w:rsidR="00E5575B" w:rsidRDefault="00D512E5">
      <w:pPr>
        <w:tabs>
          <w:tab w:val="left" w:pos="819"/>
        </w:tabs>
        <w:spacing w:line="242" w:lineRule="exact"/>
        <w:ind w:left="460"/>
        <w:rPr>
          <w:sz w:val="20"/>
        </w:rPr>
      </w:pPr>
      <w:r>
        <w:rPr>
          <w:rFonts w:ascii="Symbol" w:hAnsi="Symbol"/>
          <w:spacing w:val="-10"/>
          <w:w w:val="90"/>
          <w:sz w:val="20"/>
        </w:rPr>
        <w:t></w:t>
      </w:r>
      <w:r>
        <w:rPr>
          <w:rFonts w:ascii="Times New Roman" w:hAnsi="Times New Roman"/>
          <w:sz w:val="20"/>
        </w:rPr>
        <w:tab/>
      </w:r>
      <w:r>
        <w:rPr>
          <w:rFonts w:ascii="Arial" w:hAnsi="Arial"/>
          <w:b/>
          <w:w w:val="80"/>
          <w:sz w:val="20"/>
        </w:rPr>
        <w:t>Position</w:t>
      </w:r>
      <w:r>
        <w:rPr>
          <w:rFonts w:ascii="Arial" w:hAnsi="Arial"/>
          <w:b/>
          <w:spacing w:val="-7"/>
          <w:sz w:val="20"/>
        </w:rPr>
        <w:t xml:space="preserve"> </w:t>
      </w:r>
      <w:r>
        <w:rPr>
          <w:rFonts w:ascii="Arial" w:hAnsi="Arial"/>
          <w:b/>
          <w:w w:val="80"/>
          <w:sz w:val="20"/>
        </w:rPr>
        <w:t>of</w:t>
      </w:r>
      <w:r>
        <w:rPr>
          <w:rFonts w:ascii="Arial" w:hAnsi="Arial"/>
          <w:b/>
          <w:spacing w:val="-6"/>
          <w:sz w:val="20"/>
        </w:rPr>
        <w:t xml:space="preserve"> </w:t>
      </w:r>
      <w:r>
        <w:rPr>
          <w:rFonts w:ascii="Arial" w:hAnsi="Arial"/>
          <w:b/>
          <w:w w:val="80"/>
          <w:sz w:val="20"/>
        </w:rPr>
        <w:t>the</w:t>
      </w:r>
      <w:r>
        <w:rPr>
          <w:rFonts w:ascii="Arial" w:hAnsi="Arial"/>
          <w:b/>
          <w:spacing w:val="-9"/>
          <w:sz w:val="20"/>
        </w:rPr>
        <w:t xml:space="preserve"> </w:t>
      </w:r>
      <w:r>
        <w:rPr>
          <w:rFonts w:ascii="Arial" w:hAnsi="Arial"/>
          <w:b/>
          <w:w w:val="80"/>
          <w:sz w:val="20"/>
        </w:rPr>
        <w:t>overhead</w:t>
      </w:r>
      <w:r>
        <w:rPr>
          <w:rFonts w:ascii="Arial" w:hAnsi="Arial"/>
          <w:b/>
          <w:spacing w:val="-6"/>
          <w:sz w:val="20"/>
        </w:rPr>
        <w:t xml:space="preserve"> </w:t>
      </w:r>
      <w:r>
        <w:rPr>
          <w:rFonts w:ascii="Arial" w:hAnsi="Arial"/>
          <w:b/>
          <w:w w:val="80"/>
          <w:sz w:val="20"/>
        </w:rPr>
        <w:t>sun</w:t>
      </w:r>
      <w:r>
        <w:rPr>
          <w:rFonts w:ascii="Arial" w:hAnsi="Arial"/>
          <w:b/>
          <w:spacing w:val="-3"/>
          <w:sz w:val="20"/>
        </w:rPr>
        <w:t xml:space="preserve"> </w:t>
      </w:r>
      <w:r>
        <w:rPr>
          <w:w w:val="80"/>
          <w:sz w:val="20"/>
        </w:rPr>
        <w:t>in</w:t>
      </w:r>
      <w:r>
        <w:rPr>
          <w:spacing w:val="-6"/>
          <w:sz w:val="20"/>
        </w:rPr>
        <w:t xml:space="preserve"> </w:t>
      </w:r>
      <w:r>
        <w:rPr>
          <w:w w:val="80"/>
          <w:sz w:val="20"/>
        </w:rPr>
        <w:t>the</w:t>
      </w:r>
      <w:r>
        <w:rPr>
          <w:spacing w:val="-5"/>
          <w:sz w:val="20"/>
        </w:rPr>
        <w:t xml:space="preserve"> </w:t>
      </w:r>
      <w:r>
        <w:rPr>
          <w:w w:val="80"/>
          <w:sz w:val="20"/>
        </w:rPr>
        <w:t>northern</w:t>
      </w:r>
      <w:r>
        <w:rPr>
          <w:spacing w:val="-4"/>
          <w:sz w:val="20"/>
        </w:rPr>
        <w:t xml:space="preserve"> </w:t>
      </w:r>
      <w:r>
        <w:rPr>
          <w:w w:val="80"/>
          <w:sz w:val="20"/>
        </w:rPr>
        <w:t>or</w:t>
      </w:r>
      <w:r>
        <w:rPr>
          <w:spacing w:val="-5"/>
          <w:sz w:val="20"/>
        </w:rPr>
        <w:t xml:space="preserve"> </w:t>
      </w:r>
      <w:r>
        <w:rPr>
          <w:w w:val="80"/>
          <w:sz w:val="20"/>
        </w:rPr>
        <w:t>southern</w:t>
      </w:r>
      <w:r>
        <w:rPr>
          <w:spacing w:val="-4"/>
          <w:sz w:val="20"/>
        </w:rPr>
        <w:t xml:space="preserve"> </w:t>
      </w:r>
      <w:r>
        <w:rPr>
          <w:w w:val="80"/>
          <w:sz w:val="20"/>
        </w:rPr>
        <w:t>hemisphere</w:t>
      </w:r>
      <w:r>
        <w:rPr>
          <w:spacing w:val="-5"/>
          <w:sz w:val="20"/>
        </w:rPr>
        <w:t xml:space="preserve"> </w:t>
      </w:r>
      <w:r>
        <w:rPr>
          <w:w w:val="80"/>
          <w:sz w:val="20"/>
        </w:rPr>
        <w:t>in</w:t>
      </w:r>
      <w:r>
        <w:rPr>
          <w:spacing w:val="-4"/>
          <w:sz w:val="20"/>
        </w:rPr>
        <w:t xml:space="preserve"> </w:t>
      </w:r>
      <w:r>
        <w:rPr>
          <w:w w:val="80"/>
          <w:sz w:val="20"/>
        </w:rPr>
        <w:t>the</w:t>
      </w:r>
      <w:r>
        <w:rPr>
          <w:spacing w:val="-5"/>
          <w:sz w:val="20"/>
        </w:rPr>
        <w:t xml:space="preserve"> </w:t>
      </w:r>
      <w:r>
        <w:rPr>
          <w:w w:val="80"/>
          <w:sz w:val="20"/>
        </w:rPr>
        <w:t>year</w:t>
      </w:r>
      <w:r>
        <w:rPr>
          <w:spacing w:val="-3"/>
          <w:sz w:val="20"/>
        </w:rPr>
        <w:t xml:space="preserve"> </w:t>
      </w:r>
      <w:r>
        <w:rPr>
          <w:w w:val="80"/>
          <w:sz w:val="20"/>
        </w:rPr>
        <w:t>through</w:t>
      </w:r>
      <w:r>
        <w:rPr>
          <w:spacing w:val="-4"/>
          <w:sz w:val="20"/>
        </w:rPr>
        <w:t xml:space="preserve"> </w:t>
      </w:r>
      <w:r>
        <w:rPr>
          <w:spacing w:val="-2"/>
          <w:w w:val="80"/>
          <w:sz w:val="20"/>
        </w:rPr>
        <w:t>ITCZ.</w:t>
      </w:r>
    </w:p>
    <w:p w:rsidR="00E5575B" w:rsidRDefault="00D512E5">
      <w:pPr>
        <w:pStyle w:val="BodyText"/>
        <w:tabs>
          <w:tab w:val="left" w:pos="819"/>
        </w:tabs>
        <w:spacing w:line="244" w:lineRule="exact"/>
        <w:ind w:left="460"/>
      </w:pPr>
      <w:proofErr w:type="gramStart"/>
      <w:r>
        <w:rPr>
          <w:rFonts w:ascii="Symbol" w:hAnsi="Symbol"/>
          <w:spacing w:val="-10"/>
          <w:w w:val="90"/>
        </w:rPr>
        <w:t></w:t>
      </w:r>
      <w:r>
        <w:rPr>
          <w:rFonts w:ascii="Times New Roman" w:hAnsi="Times New Roman"/>
        </w:rPr>
        <w:tab/>
      </w:r>
      <w:r>
        <w:rPr>
          <w:rFonts w:ascii="Arial" w:hAnsi="Arial"/>
          <w:b/>
          <w:w w:val="80"/>
        </w:rPr>
        <w:t>Slope</w:t>
      </w:r>
      <w:r>
        <w:rPr>
          <w:rFonts w:ascii="Arial" w:hAnsi="Arial"/>
          <w:b/>
          <w:spacing w:val="-8"/>
        </w:rPr>
        <w:t xml:space="preserve"> </w:t>
      </w:r>
      <w:r>
        <w:rPr>
          <w:rFonts w:ascii="Arial" w:hAnsi="Arial"/>
          <w:b/>
          <w:w w:val="80"/>
        </w:rPr>
        <w:t>aspect</w:t>
      </w:r>
      <w:r>
        <w:rPr>
          <w:rFonts w:ascii="Arial" w:hAnsi="Arial"/>
          <w:b/>
          <w:spacing w:val="-6"/>
        </w:rPr>
        <w:t xml:space="preserve"> </w:t>
      </w:r>
      <w:r>
        <w:rPr>
          <w:w w:val="80"/>
        </w:rPr>
        <w:t>due</w:t>
      </w:r>
      <w:r>
        <w:rPr>
          <w:spacing w:val="-4"/>
        </w:rPr>
        <w:t xml:space="preserve"> </w:t>
      </w:r>
      <w:r>
        <w:rPr>
          <w:w w:val="80"/>
        </w:rPr>
        <w:t>to</w:t>
      </w:r>
      <w:r>
        <w:rPr>
          <w:spacing w:val="-4"/>
        </w:rPr>
        <w:t xml:space="preserve"> </w:t>
      </w:r>
      <w:r>
        <w:rPr>
          <w:w w:val="80"/>
        </w:rPr>
        <w:t>the</w:t>
      </w:r>
      <w:r>
        <w:rPr>
          <w:spacing w:val="-4"/>
        </w:rPr>
        <w:t xml:space="preserve"> </w:t>
      </w:r>
      <w:r>
        <w:rPr>
          <w:w w:val="80"/>
        </w:rPr>
        <w:t>inclination</w:t>
      </w:r>
      <w:r>
        <w:rPr>
          <w:spacing w:val="-3"/>
        </w:rPr>
        <w:t xml:space="preserve"> </w:t>
      </w:r>
      <w:r>
        <w:rPr>
          <w:w w:val="80"/>
        </w:rPr>
        <w:t>of</w:t>
      </w:r>
      <w:r>
        <w:rPr>
          <w:spacing w:val="-4"/>
        </w:rPr>
        <w:t xml:space="preserve"> </w:t>
      </w:r>
      <w:r>
        <w:rPr>
          <w:w w:val="80"/>
        </w:rPr>
        <w:t>the</w:t>
      </w:r>
      <w:r>
        <w:rPr>
          <w:spacing w:val="-4"/>
        </w:rPr>
        <w:t xml:space="preserve"> </w:t>
      </w:r>
      <w:r>
        <w:rPr>
          <w:w w:val="80"/>
        </w:rPr>
        <w:t>sun</w:t>
      </w:r>
      <w:r>
        <w:rPr>
          <w:spacing w:val="-4"/>
        </w:rPr>
        <w:t xml:space="preserve"> </w:t>
      </w:r>
      <w:r>
        <w:rPr>
          <w:w w:val="80"/>
        </w:rPr>
        <w:t>rays</w:t>
      </w:r>
      <w:r>
        <w:rPr>
          <w:spacing w:val="-5"/>
        </w:rPr>
        <w:t xml:space="preserve"> </w:t>
      </w:r>
      <w:r>
        <w:rPr>
          <w:w w:val="80"/>
        </w:rPr>
        <w:t>/</w:t>
      </w:r>
      <w:r>
        <w:rPr>
          <w:spacing w:val="-4"/>
        </w:rPr>
        <w:t xml:space="preserve"> </w:t>
      </w:r>
      <w:r>
        <w:rPr>
          <w:w w:val="80"/>
        </w:rPr>
        <w:t>insolation</w:t>
      </w:r>
      <w:r>
        <w:rPr>
          <w:spacing w:val="-3"/>
        </w:rPr>
        <w:t xml:space="preserve"> </w:t>
      </w:r>
      <w:r>
        <w:rPr>
          <w:w w:val="80"/>
        </w:rPr>
        <w:t>over</w:t>
      </w:r>
      <w:r>
        <w:rPr>
          <w:spacing w:val="-4"/>
        </w:rPr>
        <w:t xml:space="preserve"> </w:t>
      </w:r>
      <w:r>
        <w:rPr>
          <w:w w:val="80"/>
        </w:rPr>
        <w:t>the</w:t>
      </w:r>
      <w:r>
        <w:rPr>
          <w:spacing w:val="-4"/>
        </w:rPr>
        <w:t xml:space="preserve"> </w:t>
      </w:r>
      <w:r>
        <w:rPr>
          <w:w w:val="80"/>
        </w:rPr>
        <w:t>land</w:t>
      </w:r>
      <w:r>
        <w:rPr>
          <w:spacing w:val="-3"/>
        </w:rPr>
        <w:t xml:space="preserve"> </w:t>
      </w:r>
      <w:r>
        <w:rPr>
          <w:spacing w:val="-2"/>
          <w:w w:val="80"/>
        </w:rPr>
        <w:t>surface.</w:t>
      </w:r>
      <w:proofErr w:type="gramEnd"/>
    </w:p>
    <w:p w:rsidR="00E5575B" w:rsidRDefault="00E5575B">
      <w:pPr>
        <w:spacing w:line="244" w:lineRule="exact"/>
        <w:sectPr w:rsidR="00E5575B">
          <w:pgSz w:w="12240" w:h="15840"/>
          <w:pgMar w:top="900" w:right="0" w:bottom="1100" w:left="80" w:header="704" w:footer="881" w:gutter="0"/>
          <w:cols w:space="720"/>
        </w:sectPr>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86"/>
        <w:ind w:left="0"/>
      </w:pPr>
    </w:p>
    <w:p w:rsidR="00E5575B" w:rsidRDefault="00D512E5">
      <w:pPr>
        <w:pStyle w:val="Heading1"/>
        <w:spacing w:line="229" w:lineRule="exact"/>
        <w:ind w:left="551"/>
      </w:pPr>
      <w:r>
        <w:rPr>
          <w:spacing w:val="-2"/>
          <w:w w:val="90"/>
        </w:rPr>
        <w:t>DESERTIFICATION</w:t>
      </w:r>
    </w:p>
    <w:p w:rsidR="00E5575B" w:rsidRDefault="00D512E5">
      <w:pPr>
        <w:spacing w:line="244" w:lineRule="auto"/>
        <w:ind w:left="460" w:right="728" w:firstLine="91"/>
        <w:jc w:val="both"/>
        <w:rPr>
          <w:sz w:val="20"/>
        </w:rPr>
      </w:pPr>
      <w:r>
        <w:rPr>
          <w:w w:val="85"/>
          <w:sz w:val="20"/>
        </w:rPr>
        <w:t>Desertification</w:t>
      </w:r>
      <w:r>
        <w:rPr>
          <w:sz w:val="20"/>
        </w:rPr>
        <w:t xml:space="preserve"> </w:t>
      </w:r>
      <w:r>
        <w:rPr>
          <w:w w:val="85"/>
          <w:sz w:val="20"/>
        </w:rPr>
        <w:t>is</w:t>
      </w:r>
      <w:r>
        <w:rPr>
          <w:sz w:val="20"/>
        </w:rPr>
        <w:t xml:space="preserve"> </w:t>
      </w:r>
      <w:r>
        <w:rPr>
          <w:rFonts w:ascii="Arial"/>
          <w:b/>
          <w:w w:val="85"/>
          <w:sz w:val="20"/>
        </w:rPr>
        <w:t>the reduction</w:t>
      </w:r>
      <w:r>
        <w:rPr>
          <w:rFonts w:ascii="Arial"/>
          <w:b/>
          <w:sz w:val="20"/>
        </w:rPr>
        <w:t xml:space="preserve"> </w:t>
      </w:r>
      <w:r>
        <w:rPr>
          <w:rFonts w:ascii="Arial"/>
          <w:b/>
          <w:w w:val="85"/>
          <w:sz w:val="20"/>
        </w:rPr>
        <w:t>of the</w:t>
      </w:r>
      <w:r>
        <w:rPr>
          <w:rFonts w:ascii="Arial"/>
          <w:b/>
          <w:sz w:val="20"/>
        </w:rPr>
        <w:t xml:space="preserve"> </w:t>
      </w:r>
      <w:r>
        <w:rPr>
          <w:rFonts w:ascii="Arial"/>
          <w:b/>
          <w:w w:val="85"/>
          <w:sz w:val="20"/>
        </w:rPr>
        <w:t>biological</w:t>
      </w:r>
      <w:r>
        <w:rPr>
          <w:rFonts w:ascii="Arial"/>
          <w:b/>
          <w:spacing w:val="20"/>
          <w:sz w:val="20"/>
        </w:rPr>
        <w:t xml:space="preserve"> </w:t>
      </w:r>
      <w:r>
        <w:rPr>
          <w:rFonts w:ascii="Arial"/>
          <w:b/>
          <w:w w:val="85"/>
          <w:sz w:val="20"/>
        </w:rPr>
        <w:t>productivity</w:t>
      </w:r>
      <w:r>
        <w:rPr>
          <w:rFonts w:ascii="Arial"/>
          <w:b/>
          <w:spacing w:val="21"/>
          <w:sz w:val="20"/>
        </w:rPr>
        <w:t xml:space="preserve"> </w:t>
      </w:r>
      <w:r>
        <w:rPr>
          <w:rFonts w:ascii="Arial"/>
          <w:b/>
          <w:w w:val="85"/>
          <w:sz w:val="20"/>
        </w:rPr>
        <w:t>of</w:t>
      </w:r>
      <w:r>
        <w:rPr>
          <w:rFonts w:ascii="Arial"/>
          <w:b/>
          <w:spacing w:val="21"/>
          <w:sz w:val="20"/>
        </w:rPr>
        <w:t xml:space="preserve"> </w:t>
      </w:r>
      <w:r>
        <w:rPr>
          <w:rFonts w:ascii="Arial"/>
          <w:b/>
          <w:w w:val="85"/>
          <w:sz w:val="20"/>
        </w:rPr>
        <w:t>land</w:t>
      </w:r>
      <w:r>
        <w:rPr>
          <w:rFonts w:ascii="Arial"/>
          <w:b/>
          <w:spacing w:val="29"/>
          <w:sz w:val="20"/>
        </w:rPr>
        <w:t xml:space="preserve"> </w:t>
      </w:r>
      <w:r>
        <w:rPr>
          <w:w w:val="85"/>
          <w:sz w:val="20"/>
        </w:rPr>
        <w:t>to</w:t>
      </w:r>
      <w:r>
        <w:rPr>
          <w:spacing w:val="23"/>
          <w:sz w:val="20"/>
        </w:rPr>
        <w:t xml:space="preserve"> </w:t>
      </w:r>
      <w:r>
        <w:rPr>
          <w:w w:val="85"/>
          <w:sz w:val="20"/>
        </w:rPr>
        <w:t>low</w:t>
      </w:r>
      <w:r>
        <w:rPr>
          <w:spacing w:val="23"/>
          <w:sz w:val="20"/>
        </w:rPr>
        <w:t xml:space="preserve"> </w:t>
      </w:r>
      <w:r>
        <w:rPr>
          <w:w w:val="85"/>
          <w:sz w:val="20"/>
        </w:rPr>
        <w:t>levels,</w:t>
      </w:r>
      <w:r>
        <w:rPr>
          <w:spacing w:val="26"/>
          <w:sz w:val="20"/>
        </w:rPr>
        <w:t xml:space="preserve"> </w:t>
      </w:r>
      <w:r>
        <w:rPr>
          <w:spacing w:val="10"/>
          <w:w w:val="85"/>
          <w:sz w:val="20"/>
        </w:rPr>
        <w:t>especially</w:t>
      </w:r>
      <w:r>
        <w:rPr>
          <w:spacing w:val="32"/>
          <w:sz w:val="20"/>
        </w:rPr>
        <w:t xml:space="preserve"> </w:t>
      </w:r>
      <w:r>
        <w:rPr>
          <w:w w:val="85"/>
          <w:sz w:val="20"/>
        </w:rPr>
        <w:t>as</w:t>
      </w:r>
      <w:r>
        <w:rPr>
          <w:spacing w:val="32"/>
          <w:sz w:val="20"/>
        </w:rPr>
        <w:t xml:space="preserve"> </w:t>
      </w:r>
      <w:r>
        <w:rPr>
          <w:w w:val="85"/>
          <w:sz w:val="20"/>
        </w:rPr>
        <w:t>a</w:t>
      </w:r>
      <w:r>
        <w:rPr>
          <w:spacing w:val="30"/>
          <w:sz w:val="20"/>
        </w:rPr>
        <w:t xml:space="preserve"> </w:t>
      </w:r>
      <w:r>
        <w:rPr>
          <w:spacing w:val="10"/>
          <w:w w:val="85"/>
          <w:sz w:val="20"/>
        </w:rPr>
        <w:t>result</w:t>
      </w:r>
      <w:r>
        <w:rPr>
          <w:spacing w:val="30"/>
          <w:sz w:val="20"/>
        </w:rPr>
        <w:t xml:space="preserve"> </w:t>
      </w:r>
      <w:r>
        <w:rPr>
          <w:w w:val="85"/>
          <w:sz w:val="20"/>
        </w:rPr>
        <w:t>of</w:t>
      </w:r>
      <w:r>
        <w:rPr>
          <w:spacing w:val="30"/>
          <w:sz w:val="20"/>
        </w:rPr>
        <w:t xml:space="preserve"> </w:t>
      </w:r>
      <w:r>
        <w:rPr>
          <w:spacing w:val="10"/>
          <w:w w:val="85"/>
          <w:sz w:val="20"/>
        </w:rPr>
        <w:t>human</w:t>
      </w:r>
      <w:r>
        <w:rPr>
          <w:spacing w:val="30"/>
          <w:sz w:val="20"/>
        </w:rPr>
        <w:t xml:space="preserve"> </w:t>
      </w:r>
      <w:r>
        <w:rPr>
          <w:spacing w:val="10"/>
          <w:w w:val="85"/>
          <w:sz w:val="20"/>
        </w:rPr>
        <w:t>action</w:t>
      </w:r>
      <w:r>
        <w:rPr>
          <w:spacing w:val="30"/>
          <w:sz w:val="20"/>
        </w:rPr>
        <w:t xml:space="preserve"> </w:t>
      </w:r>
      <w:r>
        <w:rPr>
          <w:w w:val="85"/>
          <w:sz w:val="20"/>
        </w:rPr>
        <w:t>in</w:t>
      </w:r>
      <w:r>
        <w:rPr>
          <w:spacing w:val="30"/>
          <w:sz w:val="20"/>
        </w:rPr>
        <w:t xml:space="preserve"> </w:t>
      </w:r>
      <w:r>
        <w:rPr>
          <w:spacing w:val="12"/>
          <w:w w:val="85"/>
          <w:sz w:val="20"/>
        </w:rPr>
        <w:t xml:space="preserve">semi- </w:t>
      </w:r>
      <w:r>
        <w:rPr>
          <w:spacing w:val="9"/>
          <w:w w:val="90"/>
          <w:sz w:val="20"/>
        </w:rPr>
        <w:t xml:space="preserve">arid </w:t>
      </w:r>
      <w:r>
        <w:rPr>
          <w:w w:val="90"/>
          <w:sz w:val="20"/>
        </w:rPr>
        <w:t>areas.</w:t>
      </w:r>
    </w:p>
    <w:p w:rsidR="00E5575B" w:rsidRDefault="00D512E5">
      <w:pPr>
        <w:pStyle w:val="BodyText"/>
        <w:spacing w:line="242" w:lineRule="auto"/>
        <w:ind w:left="460" w:right="715"/>
        <w:jc w:val="both"/>
      </w:pPr>
      <w:r>
        <w:rPr>
          <w:w w:val="85"/>
        </w:rPr>
        <w:t>In</w:t>
      </w:r>
      <w:r>
        <w:rPr>
          <w:spacing w:val="40"/>
        </w:rPr>
        <w:t xml:space="preserve"> </w:t>
      </w:r>
      <w:r>
        <w:rPr>
          <w:w w:val="85"/>
        </w:rPr>
        <w:t>other</w:t>
      </w:r>
      <w:r>
        <w:rPr>
          <w:spacing w:val="40"/>
        </w:rPr>
        <w:t xml:space="preserve"> </w:t>
      </w:r>
      <w:r>
        <w:rPr>
          <w:w w:val="85"/>
        </w:rPr>
        <w:t>words,</w:t>
      </w:r>
      <w:r>
        <w:rPr>
          <w:spacing w:val="39"/>
        </w:rPr>
        <w:t xml:space="preserve"> </w:t>
      </w:r>
      <w:r>
        <w:rPr>
          <w:w w:val="85"/>
        </w:rPr>
        <w:t>desertification</w:t>
      </w:r>
      <w:r>
        <w:rPr>
          <w:spacing w:val="36"/>
        </w:rPr>
        <w:t xml:space="preserve"> </w:t>
      </w:r>
      <w:r>
        <w:rPr>
          <w:w w:val="85"/>
        </w:rPr>
        <w:t>is</w:t>
      </w:r>
      <w:r>
        <w:rPr>
          <w:spacing w:val="39"/>
        </w:rPr>
        <w:t xml:space="preserve"> </w:t>
      </w:r>
      <w:r>
        <w:rPr>
          <w:w w:val="85"/>
        </w:rPr>
        <w:t>the</w:t>
      </w:r>
      <w:r>
        <w:rPr>
          <w:spacing w:val="40"/>
        </w:rPr>
        <w:t xml:space="preserve"> </w:t>
      </w:r>
      <w:r>
        <w:rPr>
          <w:rFonts w:ascii="Arial"/>
          <w:b/>
          <w:w w:val="85"/>
        </w:rPr>
        <w:t>spread</w:t>
      </w:r>
      <w:r>
        <w:rPr>
          <w:rFonts w:ascii="Arial"/>
          <w:b/>
          <w:spacing w:val="38"/>
        </w:rPr>
        <w:t xml:space="preserve"> </w:t>
      </w:r>
      <w:r>
        <w:rPr>
          <w:rFonts w:ascii="Arial"/>
          <w:b/>
          <w:w w:val="85"/>
        </w:rPr>
        <w:t>/</w:t>
      </w:r>
      <w:r>
        <w:rPr>
          <w:rFonts w:ascii="Arial"/>
          <w:b/>
          <w:spacing w:val="37"/>
        </w:rPr>
        <w:t xml:space="preserve"> </w:t>
      </w:r>
      <w:r>
        <w:rPr>
          <w:rFonts w:ascii="Arial"/>
          <w:b/>
          <w:w w:val="85"/>
        </w:rPr>
        <w:t>extension</w:t>
      </w:r>
      <w:r>
        <w:rPr>
          <w:rFonts w:ascii="Arial"/>
          <w:b/>
          <w:spacing w:val="34"/>
        </w:rPr>
        <w:t xml:space="preserve"> </w:t>
      </w:r>
      <w:r>
        <w:rPr>
          <w:rFonts w:ascii="Arial"/>
          <w:b/>
          <w:w w:val="85"/>
        </w:rPr>
        <w:t>of</w:t>
      </w:r>
      <w:r>
        <w:rPr>
          <w:rFonts w:ascii="Arial"/>
          <w:b/>
          <w:spacing w:val="34"/>
        </w:rPr>
        <w:t xml:space="preserve"> </w:t>
      </w:r>
      <w:r>
        <w:rPr>
          <w:rFonts w:ascii="Arial"/>
          <w:b/>
          <w:w w:val="85"/>
        </w:rPr>
        <w:t>desert-like</w:t>
      </w:r>
      <w:r>
        <w:rPr>
          <w:rFonts w:ascii="Arial"/>
          <w:b/>
          <w:spacing w:val="40"/>
        </w:rPr>
        <w:t xml:space="preserve"> </w:t>
      </w:r>
      <w:r>
        <w:rPr>
          <w:rFonts w:ascii="Arial"/>
          <w:b/>
          <w:w w:val="85"/>
        </w:rPr>
        <w:t>conditions</w:t>
      </w:r>
      <w:r>
        <w:rPr>
          <w:rFonts w:ascii="Arial"/>
          <w:b/>
          <w:spacing w:val="40"/>
        </w:rPr>
        <w:t xml:space="preserve"> </w:t>
      </w:r>
      <w:r>
        <w:rPr>
          <w:w w:val="85"/>
        </w:rPr>
        <w:t>to</w:t>
      </w:r>
      <w:r>
        <w:rPr>
          <w:spacing w:val="40"/>
        </w:rPr>
        <w:t xml:space="preserve"> </w:t>
      </w:r>
      <w:r>
        <w:rPr>
          <w:w w:val="85"/>
        </w:rPr>
        <w:t>the</w:t>
      </w:r>
      <w:r>
        <w:rPr>
          <w:spacing w:val="40"/>
        </w:rPr>
        <w:t xml:space="preserve"> </w:t>
      </w:r>
      <w:r>
        <w:rPr>
          <w:w w:val="85"/>
        </w:rPr>
        <w:t>adjacent</w:t>
      </w:r>
      <w:r>
        <w:rPr>
          <w:spacing w:val="40"/>
        </w:rPr>
        <w:t xml:space="preserve"> </w:t>
      </w:r>
      <w:r>
        <w:rPr>
          <w:w w:val="85"/>
        </w:rPr>
        <w:t>areas</w:t>
      </w:r>
      <w:r>
        <w:rPr>
          <w:spacing w:val="40"/>
        </w:rPr>
        <w:t xml:space="preserve"> </w:t>
      </w:r>
      <w:r>
        <w:rPr>
          <w:w w:val="85"/>
        </w:rPr>
        <w:t>such</w:t>
      </w:r>
      <w:r>
        <w:rPr>
          <w:spacing w:val="40"/>
        </w:rPr>
        <w:t xml:space="preserve"> </w:t>
      </w:r>
      <w:r>
        <w:rPr>
          <w:w w:val="85"/>
        </w:rPr>
        <w:t>as</w:t>
      </w:r>
      <w:r>
        <w:rPr>
          <w:spacing w:val="40"/>
        </w:rPr>
        <w:t xml:space="preserve"> </w:t>
      </w:r>
      <w:r>
        <w:rPr>
          <w:w w:val="85"/>
        </w:rPr>
        <w:t>little</w:t>
      </w:r>
      <w:r>
        <w:rPr>
          <w:spacing w:val="40"/>
        </w:rPr>
        <w:t xml:space="preserve"> </w:t>
      </w:r>
      <w:r>
        <w:rPr>
          <w:w w:val="85"/>
        </w:rPr>
        <w:t>and</w:t>
      </w:r>
      <w:r>
        <w:rPr>
          <w:spacing w:val="40"/>
        </w:rPr>
        <w:t xml:space="preserve"> </w:t>
      </w:r>
      <w:r>
        <w:rPr>
          <w:w w:val="85"/>
        </w:rPr>
        <w:t>unreliable rainfall</w:t>
      </w:r>
      <w:r>
        <w:t xml:space="preserve"> </w:t>
      </w:r>
      <w:r>
        <w:rPr>
          <w:w w:val="85"/>
        </w:rPr>
        <w:t>less</w:t>
      </w:r>
      <w:r>
        <w:t xml:space="preserve"> </w:t>
      </w:r>
      <w:r>
        <w:rPr>
          <w:w w:val="85"/>
        </w:rPr>
        <w:t>than</w:t>
      </w:r>
      <w:r>
        <w:t xml:space="preserve"> </w:t>
      </w:r>
      <w:r>
        <w:rPr>
          <w:w w:val="85"/>
        </w:rPr>
        <w:t>750mm,</w:t>
      </w:r>
      <w:r>
        <w:t xml:space="preserve"> </w:t>
      </w:r>
      <w:r>
        <w:rPr>
          <w:w w:val="85"/>
        </w:rPr>
        <w:t>very hot temperatures above 30</w:t>
      </w:r>
      <w:r>
        <w:rPr>
          <w:w w:val="85"/>
          <w:position w:val="5"/>
          <w:sz w:val="13"/>
        </w:rPr>
        <w:t>0</w:t>
      </w:r>
      <w:r>
        <w:rPr>
          <w:w w:val="85"/>
        </w:rPr>
        <w:t xml:space="preserve">C, low humidity less than 25%, high evaporation rates, absence of cloud cover and </w:t>
      </w:r>
      <w:r>
        <w:rPr>
          <w:spacing w:val="-2"/>
          <w:w w:val="90"/>
        </w:rPr>
        <w:t>scanty</w:t>
      </w:r>
      <w:r>
        <w:rPr>
          <w:spacing w:val="7"/>
        </w:rPr>
        <w:t xml:space="preserve"> </w:t>
      </w:r>
      <w:r>
        <w:rPr>
          <w:spacing w:val="-2"/>
          <w:w w:val="90"/>
        </w:rPr>
        <w:t>and</w:t>
      </w:r>
      <w:r>
        <w:rPr>
          <w:spacing w:val="-6"/>
          <w:w w:val="90"/>
        </w:rPr>
        <w:t xml:space="preserve"> </w:t>
      </w:r>
      <w:r>
        <w:rPr>
          <w:spacing w:val="-2"/>
          <w:w w:val="90"/>
        </w:rPr>
        <w:t>stunted</w:t>
      </w:r>
      <w:r>
        <w:rPr>
          <w:spacing w:val="-6"/>
          <w:w w:val="90"/>
        </w:rPr>
        <w:t xml:space="preserve"> </w:t>
      </w:r>
      <w:r>
        <w:rPr>
          <w:spacing w:val="-2"/>
          <w:w w:val="90"/>
        </w:rPr>
        <w:t>vegetation.</w:t>
      </w:r>
    </w:p>
    <w:p w:rsidR="00E5575B" w:rsidRDefault="00D512E5">
      <w:pPr>
        <w:pStyle w:val="Heading1"/>
        <w:spacing w:before="222"/>
      </w:pPr>
      <w:r>
        <w:rPr>
          <w:w w:val="80"/>
        </w:rPr>
        <w:t>DESERTIFICATION</w:t>
      </w:r>
      <w:r>
        <w:rPr>
          <w:spacing w:val="2"/>
        </w:rPr>
        <w:t xml:space="preserve"> </w:t>
      </w:r>
      <w:r>
        <w:rPr>
          <w:w w:val="80"/>
        </w:rPr>
        <w:t>RISK</w:t>
      </w:r>
      <w:r>
        <w:rPr>
          <w:spacing w:val="7"/>
        </w:rPr>
        <w:t xml:space="preserve"> </w:t>
      </w:r>
      <w:r>
        <w:rPr>
          <w:w w:val="80"/>
        </w:rPr>
        <w:t>AREAS</w:t>
      </w:r>
      <w:r>
        <w:rPr>
          <w:spacing w:val="3"/>
        </w:rPr>
        <w:t xml:space="preserve"> </w:t>
      </w:r>
      <w:r>
        <w:rPr>
          <w:w w:val="80"/>
        </w:rPr>
        <w:t>IN</w:t>
      </w:r>
      <w:r>
        <w:rPr>
          <w:spacing w:val="2"/>
        </w:rPr>
        <w:t xml:space="preserve"> </w:t>
      </w:r>
      <w:r>
        <w:rPr>
          <w:spacing w:val="-2"/>
          <w:w w:val="80"/>
        </w:rPr>
        <w:t>UGANDA</w:t>
      </w:r>
    </w:p>
    <w:p w:rsidR="00E5575B" w:rsidRDefault="00D512E5">
      <w:pPr>
        <w:spacing w:before="1"/>
        <w:ind w:left="460" w:right="713" w:firstLine="91"/>
        <w:jc w:val="both"/>
        <w:rPr>
          <w:sz w:val="20"/>
        </w:rPr>
      </w:pPr>
      <w:r>
        <w:rPr>
          <w:w w:val="80"/>
          <w:sz w:val="20"/>
        </w:rPr>
        <w:t xml:space="preserve">In Uganda, most concerned areas are </w:t>
      </w:r>
      <w:r>
        <w:rPr>
          <w:rFonts w:ascii="Arial" w:hAnsi="Arial"/>
          <w:b/>
          <w:w w:val="80"/>
          <w:sz w:val="20"/>
        </w:rPr>
        <w:t xml:space="preserve">Karamoja areas </w:t>
      </w:r>
      <w:r>
        <w:rPr>
          <w:w w:val="80"/>
          <w:sz w:val="20"/>
        </w:rPr>
        <w:t xml:space="preserve">in districts of Kaabong, Moroto, Kotido and Nakapiripirit; </w:t>
      </w:r>
      <w:r>
        <w:rPr>
          <w:rFonts w:ascii="Arial" w:hAnsi="Arial"/>
          <w:b/>
          <w:w w:val="80"/>
          <w:sz w:val="20"/>
        </w:rPr>
        <w:t xml:space="preserve">Ankole – Masaka corridor </w:t>
      </w:r>
      <w:r>
        <w:rPr>
          <w:w w:val="80"/>
          <w:sz w:val="20"/>
        </w:rPr>
        <w:t xml:space="preserve">in Mbarara, Isingiro, Kiruhura and Sembabule; </w:t>
      </w:r>
      <w:r>
        <w:rPr>
          <w:rFonts w:ascii="Arial" w:hAnsi="Arial"/>
          <w:b/>
          <w:w w:val="80"/>
          <w:sz w:val="20"/>
        </w:rPr>
        <w:t xml:space="preserve">L. Albert flatlands </w:t>
      </w:r>
      <w:r>
        <w:rPr>
          <w:w w:val="80"/>
          <w:sz w:val="20"/>
        </w:rPr>
        <w:t xml:space="preserve">in Buliisa, Kagadi, Ntoroko and Semliki; and some parts of </w:t>
      </w:r>
      <w:r>
        <w:rPr>
          <w:rFonts w:ascii="Arial" w:hAnsi="Arial"/>
          <w:b/>
          <w:w w:val="80"/>
          <w:sz w:val="20"/>
        </w:rPr>
        <w:t xml:space="preserve">Kasese, Nakasongola, Katakwi and </w:t>
      </w:r>
      <w:r>
        <w:rPr>
          <w:rFonts w:ascii="Arial" w:hAnsi="Arial"/>
          <w:b/>
          <w:spacing w:val="-2"/>
          <w:w w:val="90"/>
          <w:sz w:val="20"/>
        </w:rPr>
        <w:t>Kitgum</w:t>
      </w:r>
      <w:r>
        <w:rPr>
          <w:spacing w:val="-2"/>
          <w:w w:val="90"/>
          <w:sz w:val="20"/>
        </w:rPr>
        <w:t>.</w:t>
      </w:r>
    </w:p>
    <w:p w:rsidR="00E5575B" w:rsidRDefault="00E5575B">
      <w:pPr>
        <w:pStyle w:val="BodyText"/>
        <w:ind w:left="0"/>
      </w:pPr>
    </w:p>
    <w:p w:rsidR="00E5575B" w:rsidRDefault="00D512E5">
      <w:pPr>
        <w:pStyle w:val="Heading1"/>
      </w:pPr>
      <w:r>
        <w:rPr>
          <w:w w:val="80"/>
        </w:rPr>
        <w:t>CAUSES</w:t>
      </w:r>
      <w:r>
        <w:rPr>
          <w:spacing w:val="-4"/>
        </w:rPr>
        <w:t xml:space="preserve"> </w:t>
      </w:r>
      <w:r>
        <w:rPr>
          <w:w w:val="80"/>
        </w:rPr>
        <w:t>OF</w:t>
      </w:r>
      <w:r>
        <w:rPr>
          <w:spacing w:val="-1"/>
        </w:rPr>
        <w:t xml:space="preserve"> </w:t>
      </w:r>
      <w:r>
        <w:rPr>
          <w:w w:val="80"/>
        </w:rPr>
        <w:t>DESERTIFICATION</w:t>
      </w:r>
      <w:r>
        <w:rPr>
          <w:spacing w:val="-2"/>
        </w:rPr>
        <w:t xml:space="preserve"> </w:t>
      </w:r>
      <w:r>
        <w:rPr>
          <w:w w:val="80"/>
        </w:rPr>
        <w:t>IN</w:t>
      </w:r>
      <w:r>
        <w:rPr>
          <w:spacing w:val="-2"/>
        </w:rPr>
        <w:t xml:space="preserve"> </w:t>
      </w:r>
      <w:r>
        <w:rPr>
          <w:spacing w:val="-2"/>
          <w:w w:val="80"/>
        </w:rPr>
        <w:t>UGANDA</w:t>
      </w:r>
    </w:p>
    <w:p w:rsidR="00E5575B" w:rsidRDefault="00D512E5">
      <w:pPr>
        <w:pStyle w:val="ListParagraph"/>
        <w:numPr>
          <w:ilvl w:val="0"/>
          <w:numId w:val="26"/>
        </w:numPr>
        <w:tabs>
          <w:tab w:val="left" w:pos="999"/>
        </w:tabs>
        <w:spacing w:before="6" w:line="232" w:lineRule="auto"/>
        <w:ind w:right="711" w:firstLine="0"/>
        <w:jc w:val="both"/>
        <w:rPr>
          <w:rFonts w:ascii="Courier New"/>
          <w:b/>
          <w:sz w:val="20"/>
        </w:rPr>
      </w:pPr>
      <w:r>
        <w:rPr>
          <w:rFonts w:ascii="Arial"/>
          <w:b/>
          <w:w w:val="90"/>
          <w:sz w:val="20"/>
        </w:rPr>
        <w:t>Lumbering and charcoal burning:</w:t>
      </w:r>
      <w:r>
        <w:rPr>
          <w:rFonts w:ascii="Arial"/>
          <w:b/>
          <w:spacing w:val="80"/>
          <w:sz w:val="20"/>
        </w:rPr>
        <w:t xml:space="preserve"> </w:t>
      </w:r>
      <w:r>
        <w:rPr>
          <w:w w:val="90"/>
          <w:sz w:val="20"/>
        </w:rPr>
        <w:t xml:space="preserve">In many parts of Uganda, </w:t>
      </w:r>
      <w:r>
        <w:rPr>
          <w:spacing w:val="9"/>
          <w:w w:val="90"/>
          <w:sz w:val="20"/>
        </w:rPr>
        <w:t xml:space="preserve">forests </w:t>
      </w:r>
      <w:r>
        <w:rPr>
          <w:w w:val="90"/>
          <w:sz w:val="20"/>
        </w:rPr>
        <w:t xml:space="preserve">like Mabira in </w:t>
      </w:r>
      <w:r>
        <w:rPr>
          <w:spacing w:val="9"/>
          <w:w w:val="90"/>
          <w:sz w:val="20"/>
        </w:rPr>
        <w:t xml:space="preserve">Buyikwe, Butamira </w:t>
      </w:r>
      <w:r>
        <w:rPr>
          <w:w w:val="90"/>
          <w:sz w:val="20"/>
        </w:rPr>
        <w:t xml:space="preserve">in Jinja and Kibale in </w:t>
      </w:r>
      <w:r>
        <w:rPr>
          <w:spacing w:val="9"/>
          <w:w w:val="85"/>
          <w:sz w:val="20"/>
        </w:rPr>
        <w:t xml:space="preserve">Kyenjojo </w:t>
      </w:r>
      <w:r>
        <w:rPr>
          <w:w w:val="85"/>
          <w:sz w:val="20"/>
        </w:rPr>
        <w:t>and</w:t>
      </w:r>
      <w:r>
        <w:rPr>
          <w:spacing w:val="9"/>
          <w:w w:val="85"/>
          <w:sz w:val="20"/>
        </w:rPr>
        <w:t xml:space="preserve"> Kamwenge </w:t>
      </w:r>
      <w:r>
        <w:rPr>
          <w:w w:val="85"/>
          <w:sz w:val="20"/>
        </w:rPr>
        <w:t>have</w:t>
      </w:r>
      <w:r>
        <w:rPr>
          <w:sz w:val="20"/>
        </w:rPr>
        <w:t xml:space="preserve"> </w:t>
      </w:r>
      <w:r>
        <w:rPr>
          <w:w w:val="85"/>
          <w:sz w:val="20"/>
        </w:rPr>
        <w:t>been cut</w:t>
      </w:r>
      <w:r>
        <w:rPr>
          <w:sz w:val="20"/>
        </w:rPr>
        <w:t xml:space="preserve"> </w:t>
      </w:r>
      <w:r>
        <w:rPr>
          <w:w w:val="85"/>
          <w:sz w:val="20"/>
        </w:rPr>
        <w:t>which used to form</w:t>
      </w:r>
      <w:r>
        <w:rPr>
          <w:spacing w:val="9"/>
          <w:w w:val="85"/>
          <w:sz w:val="20"/>
        </w:rPr>
        <w:t xml:space="preserve"> rainfall </w:t>
      </w:r>
      <w:r>
        <w:rPr>
          <w:w w:val="85"/>
          <w:sz w:val="20"/>
        </w:rPr>
        <w:t>through a process of evapo-transpiration.</w:t>
      </w:r>
      <w:r>
        <w:rPr>
          <w:spacing w:val="-5"/>
          <w:w w:val="85"/>
          <w:sz w:val="20"/>
        </w:rPr>
        <w:t xml:space="preserve"> </w:t>
      </w:r>
      <w:r>
        <w:rPr>
          <w:w w:val="85"/>
          <w:sz w:val="20"/>
        </w:rPr>
        <w:t>These</w:t>
      </w:r>
      <w:r>
        <w:rPr>
          <w:spacing w:val="-5"/>
          <w:w w:val="85"/>
          <w:sz w:val="20"/>
        </w:rPr>
        <w:t xml:space="preserve"> </w:t>
      </w:r>
      <w:r>
        <w:rPr>
          <w:w w:val="85"/>
          <w:sz w:val="20"/>
        </w:rPr>
        <w:t>forests</w:t>
      </w:r>
      <w:r>
        <w:rPr>
          <w:spacing w:val="-5"/>
          <w:w w:val="85"/>
          <w:sz w:val="20"/>
        </w:rPr>
        <w:t xml:space="preserve"> </w:t>
      </w:r>
      <w:r>
        <w:rPr>
          <w:w w:val="85"/>
          <w:sz w:val="20"/>
        </w:rPr>
        <w:t>have</w:t>
      </w:r>
      <w:r>
        <w:rPr>
          <w:spacing w:val="-5"/>
          <w:w w:val="85"/>
          <w:sz w:val="20"/>
        </w:rPr>
        <w:t xml:space="preserve"> </w:t>
      </w:r>
      <w:r>
        <w:rPr>
          <w:w w:val="85"/>
          <w:sz w:val="20"/>
        </w:rPr>
        <w:t>now</w:t>
      </w:r>
      <w:r>
        <w:rPr>
          <w:spacing w:val="-6"/>
          <w:w w:val="85"/>
          <w:sz w:val="20"/>
        </w:rPr>
        <w:t xml:space="preserve"> </w:t>
      </w:r>
      <w:r>
        <w:rPr>
          <w:w w:val="85"/>
          <w:sz w:val="20"/>
        </w:rPr>
        <w:t xml:space="preserve">been </w:t>
      </w:r>
      <w:r>
        <w:rPr>
          <w:spacing w:val="-2"/>
          <w:w w:val="80"/>
          <w:sz w:val="20"/>
        </w:rPr>
        <w:t>replaced</w:t>
      </w:r>
      <w:r>
        <w:rPr>
          <w:spacing w:val="-8"/>
          <w:w w:val="80"/>
          <w:sz w:val="20"/>
        </w:rPr>
        <w:t xml:space="preserve"> </w:t>
      </w:r>
      <w:r>
        <w:rPr>
          <w:spacing w:val="-2"/>
          <w:w w:val="80"/>
          <w:sz w:val="20"/>
        </w:rPr>
        <w:t>by</w:t>
      </w:r>
      <w:r>
        <w:rPr>
          <w:spacing w:val="-12"/>
          <w:w w:val="80"/>
          <w:sz w:val="20"/>
        </w:rPr>
        <w:t xml:space="preserve"> </w:t>
      </w:r>
      <w:r>
        <w:rPr>
          <w:spacing w:val="-2"/>
          <w:w w:val="80"/>
          <w:sz w:val="20"/>
        </w:rPr>
        <w:t>unproductive</w:t>
      </w:r>
      <w:r>
        <w:rPr>
          <w:spacing w:val="-12"/>
          <w:w w:val="80"/>
          <w:sz w:val="20"/>
        </w:rPr>
        <w:t xml:space="preserve"> </w:t>
      </w:r>
      <w:r>
        <w:rPr>
          <w:spacing w:val="-2"/>
          <w:w w:val="80"/>
          <w:sz w:val="20"/>
        </w:rPr>
        <w:t>open</w:t>
      </w:r>
      <w:r>
        <w:rPr>
          <w:spacing w:val="-11"/>
          <w:w w:val="80"/>
          <w:sz w:val="20"/>
        </w:rPr>
        <w:t xml:space="preserve"> </w:t>
      </w:r>
      <w:r>
        <w:rPr>
          <w:spacing w:val="-2"/>
          <w:w w:val="80"/>
          <w:sz w:val="20"/>
        </w:rPr>
        <w:t>grass</w:t>
      </w:r>
      <w:r>
        <w:rPr>
          <w:spacing w:val="-12"/>
          <w:w w:val="80"/>
          <w:sz w:val="20"/>
        </w:rPr>
        <w:t xml:space="preserve"> </w:t>
      </w:r>
      <w:r>
        <w:rPr>
          <w:spacing w:val="-2"/>
          <w:w w:val="80"/>
          <w:sz w:val="20"/>
        </w:rPr>
        <w:t>strides</w:t>
      </w:r>
      <w:r>
        <w:rPr>
          <w:spacing w:val="-13"/>
          <w:w w:val="80"/>
          <w:sz w:val="20"/>
        </w:rPr>
        <w:t xml:space="preserve"> </w:t>
      </w:r>
      <w:r>
        <w:rPr>
          <w:spacing w:val="-2"/>
          <w:w w:val="80"/>
          <w:sz w:val="20"/>
        </w:rPr>
        <w:t>thus</w:t>
      </w:r>
      <w:r>
        <w:rPr>
          <w:spacing w:val="-12"/>
          <w:w w:val="80"/>
          <w:sz w:val="20"/>
        </w:rPr>
        <w:t xml:space="preserve"> </w:t>
      </w:r>
      <w:r>
        <w:rPr>
          <w:spacing w:val="-2"/>
          <w:w w:val="80"/>
          <w:sz w:val="20"/>
        </w:rPr>
        <w:t>reducing</w:t>
      </w:r>
      <w:r>
        <w:rPr>
          <w:spacing w:val="-11"/>
          <w:w w:val="80"/>
          <w:sz w:val="20"/>
        </w:rPr>
        <w:t xml:space="preserve"> </w:t>
      </w:r>
      <w:r>
        <w:rPr>
          <w:spacing w:val="-2"/>
          <w:w w:val="80"/>
          <w:sz w:val="20"/>
        </w:rPr>
        <w:t>the</w:t>
      </w:r>
      <w:r>
        <w:rPr>
          <w:spacing w:val="-12"/>
          <w:w w:val="80"/>
          <w:sz w:val="20"/>
        </w:rPr>
        <w:t xml:space="preserve"> </w:t>
      </w:r>
      <w:r>
        <w:rPr>
          <w:spacing w:val="-2"/>
          <w:w w:val="80"/>
          <w:sz w:val="20"/>
        </w:rPr>
        <w:t>amount</w:t>
      </w:r>
      <w:r>
        <w:rPr>
          <w:spacing w:val="-14"/>
          <w:w w:val="80"/>
          <w:sz w:val="20"/>
        </w:rPr>
        <w:t xml:space="preserve"> </w:t>
      </w:r>
      <w:r>
        <w:rPr>
          <w:spacing w:val="-2"/>
          <w:w w:val="80"/>
          <w:sz w:val="20"/>
        </w:rPr>
        <w:t>of</w:t>
      </w:r>
      <w:r>
        <w:rPr>
          <w:spacing w:val="-15"/>
          <w:w w:val="80"/>
          <w:sz w:val="20"/>
        </w:rPr>
        <w:t xml:space="preserve"> </w:t>
      </w:r>
      <w:r>
        <w:rPr>
          <w:spacing w:val="-2"/>
          <w:w w:val="80"/>
          <w:sz w:val="20"/>
        </w:rPr>
        <w:t>rainfall</w:t>
      </w:r>
      <w:r>
        <w:rPr>
          <w:spacing w:val="-14"/>
          <w:w w:val="80"/>
          <w:sz w:val="20"/>
        </w:rPr>
        <w:t xml:space="preserve"> </w:t>
      </w:r>
      <w:r>
        <w:rPr>
          <w:spacing w:val="-2"/>
          <w:w w:val="80"/>
          <w:sz w:val="20"/>
        </w:rPr>
        <w:t>received.</w:t>
      </w:r>
    </w:p>
    <w:p w:rsidR="00E5575B" w:rsidRDefault="00D512E5">
      <w:pPr>
        <w:pStyle w:val="ListParagraph"/>
        <w:numPr>
          <w:ilvl w:val="0"/>
          <w:numId w:val="26"/>
        </w:numPr>
        <w:tabs>
          <w:tab w:val="left" w:pos="999"/>
        </w:tabs>
        <w:spacing w:before="9" w:line="232" w:lineRule="auto"/>
        <w:ind w:right="708" w:firstLine="0"/>
        <w:jc w:val="both"/>
        <w:rPr>
          <w:rFonts w:ascii="Courier New"/>
          <w:b/>
          <w:sz w:val="20"/>
        </w:rPr>
      </w:pPr>
      <w:r>
        <w:rPr>
          <w:rFonts w:ascii="Arial"/>
          <w:b/>
          <w:w w:val="85"/>
          <w:sz w:val="20"/>
        </w:rPr>
        <w:t>Over grazing:</w:t>
      </w:r>
      <w:r>
        <w:rPr>
          <w:rFonts w:ascii="Arial"/>
          <w:b/>
          <w:spacing w:val="80"/>
          <w:sz w:val="20"/>
        </w:rPr>
        <w:t xml:space="preserve"> </w:t>
      </w:r>
      <w:r>
        <w:rPr>
          <w:w w:val="85"/>
          <w:sz w:val="20"/>
        </w:rPr>
        <w:t xml:space="preserve">In areas such as Kasese for Basongora, Nakasongola and Buliisa for Balaalo and Karamoja land in Kaabong and Kotido; </w:t>
      </w:r>
      <w:r>
        <w:rPr>
          <w:spacing w:val="-2"/>
          <w:w w:val="85"/>
          <w:sz w:val="20"/>
        </w:rPr>
        <w:t>domestic</w:t>
      </w:r>
      <w:r>
        <w:rPr>
          <w:spacing w:val="-4"/>
          <w:w w:val="85"/>
          <w:sz w:val="20"/>
        </w:rPr>
        <w:t xml:space="preserve"> </w:t>
      </w:r>
      <w:r>
        <w:rPr>
          <w:spacing w:val="-2"/>
          <w:w w:val="85"/>
          <w:sz w:val="20"/>
        </w:rPr>
        <w:t>animals</w:t>
      </w:r>
      <w:r>
        <w:rPr>
          <w:spacing w:val="-3"/>
          <w:w w:val="85"/>
          <w:sz w:val="20"/>
        </w:rPr>
        <w:t xml:space="preserve"> </w:t>
      </w:r>
      <w:r>
        <w:rPr>
          <w:spacing w:val="-2"/>
          <w:w w:val="85"/>
          <w:sz w:val="20"/>
        </w:rPr>
        <w:t>are</w:t>
      </w:r>
      <w:r>
        <w:rPr>
          <w:spacing w:val="-3"/>
          <w:w w:val="85"/>
          <w:sz w:val="20"/>
        </w:rPr>
        <w:t xml:space="preserve"> </w:t>
      </w:r>
      <w:r>
        <w:rPr>
          <w:spacing w:val="-2"/>
          <w:w w:val="85"/>
          <w:sz w:val="20"/>
        </w:rPr>
        <w:t>ever</w:t>
      </w:r>
      <w:r>
        <w:rPr>
          <w:spacing w:val="-4"/>
          <w:w w:val="85"/>
          <w:sz w:val="20"/>
        </w:rPr>
        <w:t xml:space="preserve"> </w:t>
      </w:r>
      <w:r>
        <w:rPr>
          <w:spacing w:val="-2"/>
          <w:w w:val="85"/>
          <w:sz w:val="20"/>
        </w:rPr>
        <w:t>increasing</w:t>
      </w:r>
      <w:r>
        <w:rPr>
          <w:spacing w:val="-3"/>
          <w:w w:val="85"/>
          <w:sz w:val="20"/>
        </w:rPr>
        <w:t xml:space="preserve"> </w:t>
      </w:r>
      <w:r>
        <w:rPr>
          <w:spacing w:val="-2"/>
          <w:w w:val="85"/>
          <w:sz w:val="20"/>
        </w:rPr>
        <w:t>in</w:t>
      </w:r>
      <w:r>
        <w:rPr>
          <w:spacing w:val="-3"/>
          <w:w w:val="85"/>
          <w:sz w:val="20"/>
        </w:rPr>
        <w:t xml:space="preserve"> </w:t>
      </w:r>
      <w:r>
        <w:rPr>
          <w:spacing w:val="-2"/>
          <w:w w:val="85"/>
          <w:sz w:val="20"/>
        </w:rPr>
        <w:t>number</w:t>
      </w:r>
      <w:r>
        <w:rPr>
          <w:spacing w:val="-4"/>
          <w:w w:val="85"/>
          <w:sz w:val="20"/>
        </w:rPr>
        <w:t xml:space="preserve"> </w:t>
      </w:r>
      <w:r>
        <w:rPr>
          <w:spacing w:val="-2"/>
          <w:w w:val="85"/>
          <w:sz w:val="20"/>
        </w:rPr>
        <w:t>subjecting</w:t>
      </w:r>
      <w:r>
        <w:rPr>
          <w:spacing w:val="-3"/>
          <w:w w:val="85"/>
          <w:sz w:val="20"/>
        </w:rPr>
        <w:t xml:space="preserve"> </w:t>
      </w:r>
      <w:r>
        <w:rPr>
          <w:spacing w:val="-2"/>
          <w:w w:val="85"/>
          <w:sz w:val="20"/>
        </w:rPr>
        <w:t>the</w:t>
      </w:r>
      <w:r>
        <w:rPr>
          <w:spacing w:val="-3"/>
          <w:w w:val="85"/>
          <w:sz w:val="20"/>
        </w:rPr>
        <w:t xml:space="preserve"> </w:t>
      </w:r>
      <w:r>
        <w:rPr>
          <w:spacing w:val="-2"/>
          <w:w w:val="85"/>
          <w:sz w:val="20"/>
        </w:rPr>
        <w:t>vegetation</w:t>
      </w:r>
      <w:r>
        <w:rPr>
          <w:spacing w:val="-4"/>
          <w:w w:val="85"/>
          <w:sz w:val="20"/>
        </w:rPr>
        <w:t xml:space="preserve"> </w:t>
      </w:r>
      <w:r>
        <w:rPr>
          <w:spacing w:val="-2"/>
          <w:w w:val="85"/>
          <w:sz w:val="20"/>
        </w:rPr>
        <w:t>resource</w:t>
      </w:r>
      <w:r>
        <w:rPr>
          <w:spacing w:val="-3"/>
          <w:w w:val="85"/>
          <w:sz w:val="20"/>
        </w:rPr>
        <w:t xml:space="preserve"> </w:t>
      </w:r>
      <w:r>
        <w:rPr>
          <w:spacing w:val="-2"/>
          <w:w w:val="85"/>
          <w:sz w:val="20"/>
        </w:rPr>
        <w:t>to</w:t>
      </w:r>
      <w:r>
        <w:rPr>
          <w:spacing w:val="-3"/>
          <w:w w:val="85"/>
          <w:sz w:val="20"/>
        </w:rPr>
        <w:t xml:space="preserve"> </w:t>
      </w:r>
      <w:r>
        <w:rPr>
          <w:spacing w:val="-2"/>
          <w:w w:val="85"/>
          <w:sz w:val="20"/>
        </w:rPr>
        <w:t>ever-greater</w:t>
      </w:r>
      <w:r>
        <w:rPr>
          <w:spacing w:val="-4"/>
          <w:w w:val="85"/>
          <w:sz w:val="20"/>
        </w:rPr>
        <w:t xml:space="preserve"> </w:t>
      </w:r>
      <w:r>
        <w:rPr>
          <w:spacing w:val="-2"/>
          <w:w w:val="85"/>
          <w:sz w:val="20"/>
        </w:rPr>
        <w:t>pressure.</w:t>
      </w:r>
      <w:r>
        <w:rPr>
          <w:spacing w:val="64"/>
          <w:w w:val="150"/>
          <w:sz w:val="20"/>
        </w:rPr>
        <w:t xml:space="preserve"> </w:t>
      </w:r>
      <w:r>
        <w:rPr>
          <w:spacing w:val="-2"/>
          <w:w w:val="85"/>
          <w:sz w:val="20"/>
        </w:rPr>
        <w:t>This</w:t>
      </w:r>
      <w:r>
        <w:rPr>
          <w:spacing w:val="-3"/>
          <w:w w:val="85"/>
          <w:sz w:val="20"/>
        </w:rPr>
        <w:t xml:space="preserve"> </w:t>
      </w:r>
      <w:r>
        <w:rPr>
          <w:spacing w:val="-2"/>
          <w:w w:val="85"/>
          <w:sz w:val="20"/>
        </w:rPr>
        <w:t>has</w:t>
      </w:r>
      <w:r>
        <w:rPr>
          <w:spacing w:val="-3"/>
          <w:w w:val="85"/>
          <w:sz w:val="20"/>
        </w:rPr>
        <w:t xml:space="preserve"> </w:t>
      </w:r>
      <w:r>
        <w:rPr>
          <w:spacing w:val="-2"/>
          <w:w w:val="85"/>
          <w:sz w:val="20"/>
        </w:rPr>
        <w:t>accelerated</w:t>
      </w:r>
      <w:r>
        <w:rPr>
          <w:spacing w:val="-4"/>
          <w:w w:val="85"/>
          <w:sz w:val="20"/>
        </w:rPr>
        <w:t xml:space="preserve"> </w:t>
      </w:r>
      <w:r>
        <w:rPr>
          <w:spacing w:val="-2"/>
          <w:w w:val="85"/>
          <w:sz w:val="20"/>
        </w:rPr>
        <w:t>loss</w:t>
      </w:r>
      <w:r>
        <w:rPr>
          <w:spacing w:val="-3"/>
          <w:w w:val="85"/>
          <w:sz w:val="20"/>
        </w:rPr>
        <w:t xml:space="preserve"> </w:t>
      </w:r>
      <w:r>
        <w:rPr>
          <w:spacing w:val="-2"/>
          <w:w w:val="85"/>
          <w:sz w:val="20"/>
        </w:rPr>
        <w:t>of</w:t>
      </w:r>
      <w:r>
        <w:rPr>
          <w:spacing w:val="-3"/>
          <w:w w:val="85"/>
          <w:sz w:val="20"/>
        </w:rPr>
        <w:t xml:space="preserve"> </w:t>
      </w:r>
      <w:proofErr w:type="gramStart"/>
      <w:r>
        <w:rPr>
          <w:spacing w:val="-2"/>
          <w:w w:val="85"/>
          <w:sz w:val="20"/>
        </w:rPr>
        <w:t>vegetation,</w:t>
      </w:r>
      <w:proofErr w:type="gramEnd"/>
      <w:r>
        <w:rPr>
          <w:spacing w:val="-2"/>
          <w:w w:val="85"/>
          <w:sz w:val="20"/>
        </w:rPr>
        <w:t xml:space="preserve"> </w:t>
      </w:r>
      <w:r>
        <w:rPr>
          <w:spacing w:val="-2"/>
          <w:w w:val="80"/>
          <w:sz w:val="20"/>
        </w:rPr>
        <w:t>increased</w:t>
      </w:r>
      <w:r>
        <w:rPr>
          <w:spacing w:val="-7"/>
          <w:w w:val="80"/>
          <w:sz w:val="20"/>
        </w:rPr>
        <w:t xml:space="preserve"> </w:t>
      </w:r>
      <w:r>
        <w:rPr>
          <w:spacing w:val="-2"/>
          <w:w w:val="80"/>
          <w:sz w:val="20"/>
        </w:rPr>
        <w:t>soil</w:t>
      </w:r>
      <w:r>
        <w:rPr>
          <w:spacing w:val="-7"/>
          <w:w w:val="80"/>
          <w:sz w:val="20"/>
        </w:rPr>
        <w:t xml:space="preserve"> </w:t>
      </w:r>
      <w:r>
        <w:rPr>
          <w:spacing w:val="-2"/>
          <w:w w:val="80"/>
          <w:sz w:val="20"/>
        </w:rPr>
        <w:t>erosion</w:t>
      </w:r>
      <w:r>
        <w:rPr>
          <w:spacing w:val="-12"/>
          <w:w w:val="80"/>
          <w:sz w:val="20"/>
        </w:rPr>
        <w:t xml:space="preserve"> </w:t>
      </w:r>
      <w:r>
        <w:rPr>
          <w:spacing w:val="-2"/>
          <w:w w:val="80"/>
          <w:sz w:val="20"/>
        </w:rPr>
        <w:t>and</w:t>
      </w:r>
      <w:r>
        <w:rPr>
          <w:spacing w:val="-11"/>
          <w:w w:val="80"/>
          <w:sz w:val="20"/>
        </w:rPr>
        <w:t xml:space="preserve"> </w:t>
      </w:r>
      <w:r>
        <w:rPr>
          <w:spacing w:val="-2"/>
          <w:w w:val="80"/>
          <w:sz w:val="20"/>
        </w:rPr>
        <w:t>deterioration</w:t>
      </w:r>
      <w:r>
        <w:rPr>
          <w:spacing w:val="-11"/>
          <w:w w:val="80"/>
          <w:sz w:val="20"/>
        </w:rPr>
        <w:t xml:space="preserve"> </w:t>
      </w:r>
      <w:r>
        <w:rPr>
          <w:spacing w:val="-2"/>
          <w:w w:val="80"/>
          <w:sz w:val="20"/>
        </w:rPr>
        <w:t>of</w:t>
      </w:r>
      <w:r>
        <w:rPr>
          <w:spacing w:val="-12"/>
          <w:w w:val="80"/>
          <w:sz w:val="20"/>
        </w:rPr>
        <w:t xml:space="preserve"> </w:t>
      </w:r>
      <w:r>
        <w:rPr>
          <w:spacing w:val="-2"/>
          <w:w w:val="80"/>
          <w:sz w:val="20"/>
        </w:rPr>
        <w:t>the</w:t>
      </w:r>
      <w:r>
        <w:rPr>
          <w:spacing w:val="-11"/>
          <w:w w:val="80"/>
          <w:sz w:val="20"/>
        </w:rPr>
        <w:t xml:space="preserve"> </w:t>
      </w:r>
      <w:r>
        <w:rPr>
          <w:spacing w:val="-2"/>
          <w:w w:val="80"/>
          <w:sz w:val="20"/>
        </w:rPr>
        <w:t>soil</w:t>
      </w:r>
      <w:r>
        <w:rPr>
          <w:spacing w:val="-12"/>
          <w:w w:val="80"/>
          <w:sz w:val="20"/>
        </w:rPr>
        <w:t xml:space="preserve"> </w:t>
      </w:r>
      <w:r>
        <w:rPr>
          <w:spacing w:val="-2"/>
          <w:w w:val="80"/>
          <w:sz w:val="20"/>
        </w:rPr>
        <w:t>productivity</w:t>
      </w:r>
      <w:r>
        <w:rPr>
          <w:spacing w:val="-13"/>
          <w:w w:val="80"/>
          <w:sz w:val="20"/>
        </w:rPr>
        <w:t xml:space="preserve"> </w:t>
      </w:r>
      <w:r>
        <w:rPr>
          <w:spacing w:val="-2"/>
          <w:w w:val="80"/>
          <w:sz w:val="20"/>
        </w:rPr>
        <w:t>thus</w:t>
      </w:r>
      <w:r>
        <w:rPr>
          <w:spacing w:val="-12"/>
          <w:w w:val="80"/>
          <w:sz w:val="20"/>
        </w:rPr>
        <w:t xml:space="preserve"> </w:t>
      </w:r>
      <w:r>
        <w:rPr>
          <w:spacing w:val="-2"/>
          <w:w w:val="80"/>
          <w:sz w:val="20"/>
        </w:rPr>
        <w:t>desert</w:t>
      </w:r>
      <w:r>
        <w:rPr>
          <w:spacing w:val="-10"/>
          <w:w w:val="80"/>
          <w:sz w:val="20"/>
        </w:rPr>
        <w:t xml:space="preserve"> </w:t>
      </w:r>
      <w:r>
        <w:rPr>
          <w:spacing w:val="-2"/>
          <w:w w:val="80"/>
          <w:sz w:val="20"/>
        </w:rPr>
        <w:t>conditions.</w:t>
      </w:r>
    </w:p>
    <w:p w:rsidR="00E5575B" w:rsidRDefault="00D512E5">
      <w:pPr>
        <w:pStyle w:val="ListParagraph"/>
        <w:numPr>
          <w:ilvl w:val="0"/>
          <w:numId w:val="26"/>
        </w:numPr>
        <w:tabs>
          <w:tab w:val="left" w:pos="999"/>
        </w:tabs>
        <w:spacing w:before="9" w:line="232" w:lineRule="auto"/>
        <w:ind w:right="713" w:firstLine="0"/>
        <w:jc w:val="both"/>
        <w:rPr>
          <w:rFonts w:ascii="Courier New"/>
          <w:sz w:val="20"/>
        </w:rPr>
      </w:pPr>
      <w:r>
        <w:rPr>
          <w:rFonts w:ascii="Arial"/>
          <w:b/>
          <w:spacing w:val="-6"/>
          <w:w w:val="80"/>
          <w:sz w:val="20"/>
        </w:rPr>
        <w:t>Population</w:t>
      </w:r>
      <w:r>
        <w:rPr>
          <w:rFonts w:ascii="Arial"/>
          <w:b/>
          <w:spacing w:val="-4"/>
          <w:sz w:val="20"/>
        </w:rPr>
        <w:t xml:space="preserve"> </w:t>
      </w:r>
      <w:r>
        <w:rPr>
          <w:rFonts w:ascii="Arial"/>
          <w:b/>
          <w:spacing w:val="-6"/>
          <w:w w:val="80"/>
          <w:sz w:val="20"/>
        </w:rPr>
        <w:t>increase:</w:t>
      </w:r>
      <w:r>
        <w:rPr>
          <w:rFonts w:ascii="Arial"/>
          <w:b/>
          <w:spacing w:val="11"/>
          <w:sz w:val="20"/>
        </w:rPr>
        <w:t xml:space="preserve"> </w:t>
      </w:r>
      <w:r>
        <w:rPr>
          <w:spacing w:val="-6"/>
          <w:w w:val="80"/>
          <w:sz w:val="20"/>
        </w:rPr>
        <w:t>The</w:t>
      </w:r>
      <w:r>
        <w:rPr>
          <w:spacing w:val="13"/>
          <w:sz w:val="20"/>
        </w:rPr>
        <w:t xml:space="preserve"> </w:t>
      </w:r>
      <w:r>
        <w:rPr>
          <w:spacing w:val="-6"/>
          <w:w w:val="80"/>
          <w:sz w:val="20"/>
        </w:rPr>
        <w:t>population</w:t>
      </w:r>
      <w:r>
        <w:rPr>
          <w:spacing w:val="11"/>
          <w:sz w:val="20"/>
        </w:rPr>
        <w:t xml:space="preserve"> </w:t>
      </w:r>
      <w:r>
        <w:rPr>
          <w:spacing w:val="-6"/>
          <w:w w:val="80"/>
          <w:sz w:val="20"/>
        </w:rPr>
        <w:t>of</w:t>
      </w:r>
      <w:r>
        <w:rPr>
          <w:spacing w:val="13"/>
          <w:sz w:val="20"/>
        </w:rPr>
        <w:t xml:space="preserve"> </w:t>
      </w:r>
      <w:r>
        <w:rPr>
          <w:spacing w:val="-6"/>
          <w:w w:val="80"/>
          <w:sz w:val="20"/>
        </w:rPr>
        <w:t>Uganda</w:t>
      </w:r>
      <w:r>
        <w:rPr>
          <w:spacing w:val="13"/>
          <w:sz w:val="20"/>
        </w:rPr>
        <w:t xml:space="preserve"> </w:t>
      </w:r>
      <w:r>
        <w:rPr>
          <w:spacing w:val="-6"/>
          <w:w w:val="80"/>
          <w:sz w:val="20"/>
        </w:rPr>
        <w:t>has</w:t>
      </w:r>
      <w:r>
        <w:rPr>
          <w:spacing w:val="-7"/>
          <w:sz w:val="20"/>
        </w:rPr>
        <w:t xml:space="preserve"> </w:t>
      </w:r>
      <w:r>
        <w:rPr>
          <w:spacing w:val="-6"/>
          <w:w w:val="80"/>
          <w:sz w:val="20"/>
        </w:rPr>
        <w:t>been</w:t>
      </w:r>
      <w:r>
        <w:rPr>
          <w:spacing w:val="-6"/>
          <w:sz w:val="20"/>
        </w:rPr>
        <w:t xml:space="preserve"> </w:t>
      </w:r>
      <w:r>
        <w:rPr>
          <w:spacing w:val="-6"/>
          <w:w w:val="80"/>
          <w:sz w:val="20"/>
        </w:rPr>
        <w:t>increasing</w:t>
      </w:r>
      <w:r>
        <w:rPr>
          <w:spacing w:val="-8"/>
          <w:sz w:val="20"/>
        </w:rPr>
        <w:t xml:space="preserve"> </w:t>
      </w:r>
      <w:r>
        <w:rPr>
          <w:spacing w:val="-6"/>
          <w:w w:val="80"/>
          <w:sz w:val="20"/>
        </w:rPr>
        <w:t>over</w:t>
      </w:r>
      <w:r>
        <w:rPr>
          <w:spacing w:val="-7"/>
          <w:sz w:val="20"/>
        </w:rPr>
        <w:t xml:space="preserve"> </w:t>
      </w:r>
      <w:r>
        <w:rPr>
          <w:spacing w:val="-6"/>
          <w:w w:val="80"/>
          <w:sz w:val="20"/>
        </w:rPr>
        <w:t>the</w:t>
      </w:r>
      <w:r>
        <w:rPr>
          <w:spacing w:val="-5"/>
          <w:sz w:val="20"/>
        </w:rPr>
        <w:t xml:space="preserve"> </w:t>
      </w:r>
      <w:r>
        <w:rPr>
          <w:spacing w:val="-6"/>
          <w:w w:val="80"/>
          <w:sz w:val="20"/>
        </w:rPr>
        <w:t>years</w:t>
      </w:r>
      <w:r>
        <w:rPr>
          <w:spacing w:val="-7"/>
          <w:sz w:val="20"/>
        </w:rPr>
        <w:t xml:space="preserve"> </w:t>
      </w:r>
      <w:r>
        <w:rPr>
          <w:spacing w:val="-6"/>
          <w:w w:val="80"/>
          <w:sz w:val="20"/>
        </w:rPr>
        <w:t>with</w:t>
      </w:r>
      <w:r>
        <w:rPr>
          <w:spacing w:val="-8"/>
          <w:sz w:val="20"/>
        </w:rPr>
        <w:t xml:space="preserve"> </w:t>
      </w:r>
      <w:r>
        <w:rPr>
          <w:spacing w:val="-6"/>
          <w:w w:val="80"/>
          <w:sz w:val="20"/>
        </w:rPr>
        <w:t>1.2</w:t>
      </w:r>
      <w:r>
        <w:rPr>
          <w:spacing w:val="-5"/>
          <w:sz w:val="20"/>
        </w:rPr>
        <w:t xml:space="preserve"> </w:t>
      </w:r>
      <w:r>
        <w:rPr>
          <w:spacing w:val="-6"/>
          <w:w w:val="80"/>
          <w:sz w:val="20"/>
        </w:rPr>
        <w:t>million</w:t>
      </w:r>
      <w:r>
        <w:rPr>
          <w:spacing w:val="-6"/>
          <w:sz w:val="20"/>
        </w:rPr>
        <w:t xml:space="preserve"> </w:t>
      </w:r>
      <w:r>
        <w:rPr>
          <w:spacing w:val="-6"/>
          <w:w w:val="80"/>
          <w:sz w:val="20"/>
        </w:rPr>
        <w:t>people</w:t>
      </w:r>
      <w:r>
        <w:rPr>
          <w:spacing w:val="-8"/>
          <w:sz w:val="20"/>
        </w:rPr>
        <w:t xml:space="preserve"> </w:t>
      </w:r>
      <w:r>
        <w:rPr>
          <w:spacing w:val="-6"/>
          <w:w w:val="80"/>
          <w:sz w:val="20"/>
        </w:rPr>
        <w:t>every</w:t>
      </w:r>
      <w:r>
        <w:rPr>
          <w:spacing w:val="-7"/>
          <w:sz w:val="20"/>
        </w:rPr>
        <w:t xml:space="preserve"> </w:t>
      </w:r>
      <w:r>
        <w:rPr>
          <w:spacing w:val="-6"/>
          <w:w w:val="80"/>
          <w:sz w:val="20"/>
        </w:rPr>
        <w:t>year</w:t>
      </w:r>
      <w:r>
        <w:rPr>
          <w:spacing w:val="-5"/>
          <w:sz w:val="20"/>
        </w:rPr>
        <w:t xml:space="preserve"> </w:t>
      </w:r>
      <w:r>
        <w:rPr>
          <w:spacing w:val="-6"/>
          <w:w w:val="80"/>
          <w:sz w:val="20"/>
        </w:rPr>
        <w:t>at</w:t>
      </w:r>
      <w:r>
        <w:rPr>
          <w:spacing w:val="-8"/>
          <w:sz w:val="20"/>
        </w:rPr>
        <w:t xml:space="preserve"> </w:t>
      </w:r>
      <w:r>
        <w:rPr>
          <w:spacing w:val="-6"/>
          <w:w w:val="80"/>
          <w:sz w:val="20"/>
        </w:rPr>
        <w:t>3.0%</w:t>
      </w:r>
      <w:r>
        <w:rPr>
          <w:spacing w:val="-7"/>
          <w:sz w:val="20"/>
        </w:rPr>
        <w:t xml:space="preserve"> </w:t>
      </w:r>
      <w:r>
        <w:rPr>
          <w:spacing w:val="-6"/>
          <w:w w:val="80"/>
          <w:sz w:val="20"/>
        </w:rPr>
        <w:t>growth</w:t>
      </w:r>
      <w:r>
        <w:rPr>
          <w:spacing w:val="-5"/>
          <w:sz w:val="20"/>
        </w:rPr>
        <w:t xml:space="preserve"> </w:t>
      </w:r>
      <w:r>
        <w:rPr>
          <w:spacing w:val="-6"/>
          <w:w w:val="80"/>
          <w:sz w:val="20"/>
        </w:rPr>
        <w:t>rate,</w:t>
      </w:r>
      <w:r>
        <w:rPr>
          <w:spacing w:val="13"/>
          <w:sz w:val="20"/>
        </w:rPr>
        <w:t xml:space="preserve"> </w:t>
      </w:r>
      <w:r>
        <w:rPr>
          <w:spacing w:val="-6"/>
          <w:w w:val="80"/>
          <w:sz w:val="20"/>
        </w:rPr>
        <w:t>therefore</w:t>
      </w:r>
      <w:r>
        <w:rPr>
          <w:spacing w:val="13"/>
          <w:sz w:val="20"/>
        </w:rPr>
        <w:t xml:space="preserve"> </w:t>
      </w:r>
      <w:r>
        <w:rPr>
          <w:spacing w:val="-6"/>
          <w:w w:val="80"/>
          <w:sz w:val="20"/>
        </w:rPr>
        <w:t>more</w:t>
      </w:r>
      <w:r>
        <w:rPr>
          <w:w w:val="80"/>
          <w:sz w:val="20"/>
        </w:rPr>
        <w:t xml:space="preserve"> </w:t>
      </w:r>
      <w:r>
        <w:rPr>
          <w:w w:val="85"/>
          <w:sz w:val="20"/>
        </w:rPr>
        <w:t>land</w:t>
      </w:r>
      <w:r>
        <w:rPr>
          <w:spacing w:val="-5"/>
          <w:w w:val="85"/>
          <w:sz w:val="20"/>
        </w:rPr>
        <w:t xml:space="preserve"> </w:t>
      </w:r>
      <w:r>
        <w:rPr>
          <w:w w:val="85"/>
          <w:sz w:val="20"/>
        </w:rPr>
        <w:t>is</w:t>
      </w:r>
      <w:r>
        <w:rPr>
          <w:spacing w:val="-4"/>
          <w:w w:val="85"/>
          <w:sz w:val="20"/>
        </w:rPr>
        <w:t xml:space="preserve"> </w:t>
      </w:r>
      <w:r>
        <w:rPr>
          <w:w w:val="85"/>
          <w:sz w:val="20"/>
        </w:rPr>
        <w:t>needed</w:t>
      </w:r>
      <w:r>
        <w:rPr>
          <w:spacing w:val="-3"/>
          <w:w w:val="85"/>
          <w:sz w:val="20"/>
        </w:rPr>
        <w:t xml:space="preserve"> </w:t>
      </w:r>
      <w:r>
        <w:rPr>
          <w:w w:val="85"/>
          <w:sz w:val="20"/>
        </w:rPr>
        <w:t>for</w:t>
      </w:r>
      <w:r>
        <w:rPr>
          <w:spacing w:val="-5"/>
          <w:w w:val="85"/>
          <w:sz w:val="20"/>
        </w:rPr>
        <w:t xml:space="preserve"> </w:t>
      </w:r>
      <w:r>
        <w:rPr>
          <w:w w:val="85"/>
          <w:sz w:val="20"/>
        </w:rPr>
        <w:t>growing</w:t>
      </w:r>
      <w:r>
        <w:rPr>
          <w:spacing w:val="-5"/>
          <w:w w:val="85"/>
          <w:sz w:val="20"/>
        </w:rPr>
        <w:t xml:space="preserve"> </w:t>
      </w:r>
      <w:r>
        <w:rPr>
          <w:w w:val="85"/>
          <w:sz w:val="20"/>
        </w:rPr>
        <w:t>crops</w:t>
      </w:r>
      <w:r>
        <w:rPr>
          <w:spacing w:val="-6"/>
          <w:w w:val="85"/>
          <w:sz w:val="20"/>
        </w:rPr>
        <w:t xml:space="preserve"> </w:t>
      </w:r>
      <w:r>
        <w:rPr>
          <w:w w:val="85"/>
          <w:sz w:val="20"/>
        </w:rPr>
        <w:t>and</w:t>
      </w:r>
      <w:r>
        <w:rPr>
          <w:spacing w:val="-4"/>
          <w:w w:val="85"/>
          <w:sz w:val="20"/>
        </w:rPr>
        <w:t xml:space="preserve"> </w:t>
      </w:r>
      <w:r>
        <w:rPr>
          <w:w w:val="85"/>
          <w:sz w:val="20"/>
        </w:rPr>
        <w:t>settlement</w:t>
      </w:r>
      <w:r>
        <w:rPr>
          <w:spacing w:val="-6"/>
          <w:w w:val="85"/>
          <w:sz w:val="20"/>
        </w:rPr>
        <w:t xml:space="preserve"> </w:t>
      </w:r>
      <w:r>
        <w:rPr>
          <w:w w:val="85"/>
          <w:sz w:val="20"/>
        </w:rPr>
        <w:t>which</w:t>
      </w:r>
      <w:r>
        <w:rPr>
          <w:spacing w:val="-4"/>
          <w:w w:val="85"/>
          <w:sz w:val="20"/>
        </w:rPr>
        <w:t xml:space="preserve"> </w:t>
      </w:r>
      <w:r>
        <w:rPr>
          <w:w w:val="85"/>
          <w:sz w:val="20"/>
        </w:rPr>
        <w:t>has</w:t>
      </w:r>
      <w:r>
        <w:rPr>
          <w:spacing w:val="-6"/>
          <w:w w:val="85"/>
          <w:sz w:val="20"/>
        </w:rPr>
        <w:t xml:space="preserve"> </w:t>
      </w:r>
      <w:r>
        <w:rPr>
          <w:w w:val="85"/>
          <w:sz w:val="20"/>
        </w:rPr>
        <w:t>resulted</w:t>
      </w:r>
      <w:r>
        <w:rPr>
          <w:spacing w:val="-4"/>
          <w:w w:val="85"/>
          <w:sz w:val="20"/>
        </w:rPr>
        <w:t xml:space="preserve"> </w:t>
      </w:r>
      <w:r>
        <w:rPr>
          <w:w w:val="85"/>
          <w:sz w:val="20"/>
        </w:rPr>
        <w:t>into</w:t>
      </w:r>
      <w:r>
        <w:rPr>
          <w:spacing w:val="-2"/>
          <w:w w:val="85"/>
          <w:sz w:val="20"/>
        </w:rPr>
        <w:t xml:space="preserve"> </w:t>
      </w:r>
      <w:r>
        <w:rPr>
          <w:w w:val="85"/>
          <w:sz w:val="20"/>
        </w:rPr>
        <w:t>the</w:t>
      </w:r>
      <w:r>
        <w:rPr>
          <w:spacing w:val="-2"/>
          <w:w w:val="85"/>
          <w:sz w:val="20"/>
        </w:rPr>
        <w:t xml:space="preserve"> </w:t>
      </w:r>
      <w:r>
        <w:rPr>
          <w:w w:val="85"/>
          <w:sz w:val="20"/>
        </w:rPr>
        <w:t>uncontrolled settlement</w:t>
      </w:r>
      <w:r>
        <w:rPr>
          <w:spacing w:val="-2"/>
          <w:w w:val="85"/>
          <w:sz w:val="20"/>
        </w:rPr>
        <w:t xml:space="preserve"> </w:t>
      </w:r>
      <w:r>
        <w:rPr>
          <w:w w:val="85"/>
          <w:sz w:val="20"/>
        </w:rPr>
        <w:t>and extension</w:t>
      </w:r>
      <w:r>
        <w:rPr>
          <w:spacing w:val="-3"/>
          <w:sz w:val="20"/>
        </w:rPr>
        <w:t xml:space="preserve"> </w:t>
      </w:r>
      <w:r>
        <w:rPr>
          <w:w w:val="85"/>
          <w:sz w:val="20"/>
        </w:rPr>
        <w:t>of agricultural areas</w:t>
      </w:r>
      <w:r>
        <w:rPr>
          <w:spacing w:val="-3"/>
          <w:sz w:val="20"/>
        </w:rPr>
        <w:t xml:space="preserve"> </w:t>
      </w:r>
      <w:r>
        <w:rPr>
          <w:w w:val="85"/>
          <w:sz w:val="20"/>
        </w:rPr>
        <w:t>in</w:t>
      </w:r>
      <w:r>
        <w:rPr>
          <w:spacing w:val="-2"/>
          <w:w w:val="85"/>
          <w:sz w:val="20"/>
        </w:rPr>
        <w:t xml:space="preserve"> </w:t>
      </w:r>
      <w:r>
        <w:rPr>
          <w:w w:val="85"/>
          <w:sz w:val="20"/>
        </w:rPr>
        <w:t xml:space="preserve">marginal </w:t>
      </w:r>
      <w:r>
        <w:rPr>
          <w:w w:val="80"/>
          <w:sz w:val="20"/>
        </w:rPr>
        <w:t>lands,</w:t>
      </w:r>
      <w:r>
        <w:rPr>
          <w:spacing w:val="-3"/>
          <w:sz w:val="20"/>
        </w:rPr>
        <w:t xml:space="preserve"> </w:t>
      </w:r>
      <w:r>
        <w:rPr>
          <w:w w:val="80"/>
          <w:sz w:val="20"/>
        </w:rPr>
        <w:t>thus destroying rainfall formers such as forests and swamps like Walugogo swamps in Iganga, Lubigi in Wakiso and Nabajuzi in Masaka.</w:t>
      </w:r>
    </w:p>
    <w:p w:rsidR="00E5575B" w:rsidRDefault="00D512E5">
      <w:pPr>
        <w:pStyle w:val="ListParagraph"/>
        <w:numPr>
          <w:ilvl w:val="0"/>
          <w:numId w:val="26"/>
        </w:numPr>
        <w:tabs>
          <w:tab w:val="left" w:pos="999"/>
        </w:tabs>
        <w:spacing w:before="5" w:line="235" w:lineRule="auto"/>
        <w:ind w:right="717" w:firstLine="0"/>
        <w:jc w:val="both"/>
        <w:rPr>
          <w:rFonts w:ascii="Courier New"/>
          <w:sz w:val="20"/>
        </w:rPr>
      </w:pPr>
      <w:r>
        <w:rPr>
          <w:rFonts w:ascii="Arial"/>
          <w:b/>
          <w:w w:val="85"/>
          <w:sz w:val="20"/>
        </w:rPr>
        <w:t>Bush</w:t>
      </w:r>
      <w:r>
        <w:rPr>
          <w:rFonts w:ascii="Arial"/>
          <w:b/>
          <w:spacing w:val="-6"/>
          <w:w w:val="85"/>
          <w:sz w:val="20"/>
        </w:rPr>
        <w:t xml:space="preserve"> </w:t>
      </w:r>
      <w:r>
        <w:rPr>
          <w:rFonts w:ascii="Arial"/>
          <w:b/>
          <w:w w:val="85"/>
          <w:sz w:val="20"/>
        </w:rPr>
        <w:t>burning:</w:t>
      </w:r>
      <w:r>
        <w:rPr>
          <w:rFonts w:ascii="Arial"/>
          <w:b/>
          <w:spacing w:val="-6"/>
          <w:w w:val="85"/>
          <w:sz w:val="20"/>
        </w:rPr>
        <w:t xml:space="preserve"> </w:t>
      </w:r>
      <w:r>
        <w:rPr>
          <w:w w:val="85"/>
          <w:sz w:val="20"/>
        </w:rPr>
        <w:t>The</w:t>
      </w:r>
      <w:r>
        <w:rPr>
          <w:spacing w:val="-5"/>
          <w:w w:val="85"/>
          <w:sz w:val="20"/>
        </w:rPr>
        <w:t xml:space="preserve"> </w:t>
      </w:r>
      <w:r>
        <w:rPr>
          <w:w w:val="85"/>
          <w:sz w:val="20"/>
        </w:rPr>
        <w:t>unnecessary</w:t>
      </w:r>
      <w:r>
        <w:rPr>
          <w:spacing w:val="-5"/>
          <w:w w:val="85"/>
          <w:sz w:val="20"/>
        </w:rPr>
        <w:t xml:space="preserve"> </w:t>
      </w:r>
      <w:r>
        <w:rPr>
          <w:w w:val="85"/>
          <w:sz w:val="20"/>
        </w:rPr>
        <w:t>burning</w:t>
      </w:r>
      <w:r>
        <w:rPr>
          <w:spacing w:val="-3"/>
          <w:w w:val="85"/>
          <w:sz w:val="20"/>
        </w:rPr>
        <w:t xml:space="preserve"> </w:t>
      </w:r>
      <w:r>
        <w:rPr>
          <w:w w:val="85"/>
          <w:sz w:val="20"/>
        </w:rPr>
        <w:t>of</w:t>
      </w:r>
      <w:r>
        <w:rPr>
          <w:spacing w:val="-3"/>
          <w:w w:val="85"/>
          <w:sz w:val="20"/>
        </w:rPr>
        <w:t xml:space="preserve"> </w:t>
      </w:r>
      <w:r>
        <w:rPr>
          <w:w w:val="85"/>
          <w:sz w:val="20"/>
        </w:rPr>
        <w:t>vegetation</w:t>
      </w:r>
      <w:r>
        <w:rPr>
          <w:spacing w:val="-4"/>
          <w:w w:val="85"/>
          <w:sz w:val="20"/>
        </w:rPr>
        <w:t xml:space="preserve"> </w:t>
      </w:r>
      <w:r>
        <w:rPr>
          <w:w w:val="85"/>
          <w:sz w:val="20"/>
        </w:rPr>
        <w:t>and</w:t>
      </w:r>
      <w:r>
        <w:rPr>
          <w:spacing w:val="-1"/>
          <w:w w:val="85"/>
          <w:sz w:val="20"/>
        </w:rPr>
        <w:t xml:space="preserve"> </w:t>
      </w:r>
      <w:r>
        <w:rPr>
          <w:w w:val="85"/>
          <w:sz w:val="20"/>
        </w:rPr>
        <w:t>other</w:t>
      </w:r>
      <w:r>
        <w:rPr>
          <w:spacing w:val="-6"/>
          <w:w w:val="85"/>
          <w:sz w:val="20"/>
        </w:rPr>
        <w:t xml:space="preserve"> </w:t>
      </w:r>
      <w:r>
        <w:rPr>
          <w:w w:val="85"/>
          <w:sz w:val="20"/>
        </w:rPr>
        <w:t>bush-fires</w:t>
      </w:r>
      <w:r>
        <w:rPr>
          <w:spacing w:val="-5"/>
          <w:w w:val="85"/>
          <w:sz w:val="20"/>
        </w:rPr>
        <w:t xml:space="preserve"> </w:t>
      </w:r>
      <w:r>
        <w:rPr>
          <w:w w:val="85"/>
          <w:sz w:val="20"/>
        </w:rPr>
        <w:t>especially</w:t>
      </w:r>
      <w:r>
        <w:rPr>
          <w:spacing w:val="-5"/>
          <w:w w:val="85"/>
          <w:sz w:val="20"/>
        </w:rPr>
        <w:t xml:space="preserve"> </w:t>
      </w:r>
      <w:r>
        <w:rPr>
          <w:w w:val="85"/>
          <w:sz w:val="20"/>
        </w:rPr>
        <w:t>by</w:t>
      </w:r>
      <w:r>
        <w:rPr>
          <w:spacing w:val="-6"/>
          <w:w w:val="85"/>
          <w:sz w:val="20"/>
        </w:rPr>
        <w:t xml:space="preserve"> </w:t>
      </w:r>
      <w:r>
        <w:rPr>
          <w:w w:val="85"/>
          <w:sz w:val="20"/>
        </w:rPr>
        <w:t>pastoral</w:t>
      </w:r>
      <w:r>
        <w:rPr>
          <w:spacing w:val="-5"/>
          <w:w w:val="85"/>
          <w:sz w:val="20"/>
        </w:rPr>
        <w:t xml:space="preserve"> </w:t>
      </w:r>
      <w:r>
        <w:rPr>
          <w:w w:val="85"/>
          <w:sz w:val="20"/>
        </w:rPr>
        <w:t>communities</w:t>
      </w:r>
      <w:r>
        <w:rPr>
          <w:spacing w:val="-5"/>
          <w:w w:val="85"/>
          <w:sz w:val="20"/>
        </w:rPr>
        <w:t xml:space="preserve"> </w:t>
      </w:r>
      <w:r>
        <w:rPr>
          <w:w w:val="85"/>
          <w:sz w:val="20"/>
        </w:rPr>
        <w:t>like</w:t>
      </w:r>
      <w:r>
        <w:rPr>
          <w:spacing w:val="-6"/>
          <w:w w:val="85"/>
          <w:sz w:val="20"/>
        </w:rPr>
        <w:t xml:space="preserve"> </w:t>
      </w:r>
      <w:r>
        <w:rPr>
          <w:w w:val="85"/>
          <w:sz w:val="20"/>
        </w:rPr>
        <w:t>Bahima</w:t>
      </w:r>
      <w:r>
        <w:rPr>
          <w:spacing w:val="-4"/>
          <w:w w:val="85"/>
          <w:sz w:val="20"/>
        </w:rPr>
        <w:t xml:space="preserve"> </w:t>
      </w:r>
      <w:r>
        <w:rPr>
          <w:w w:val="85"/>
          <w:sz w:val="20"/>
        </w:rPr>
        <w:t>in</w:t>
      </w:r>
      <w:r>
        <w:rPr>
          <w:spacing w:val="-6"/>
          <w:w w:val="85"/>
          <w:sz w:val="20"/>
        </w:rPr>
        <w:t xml:space="preserve"> </w:t>
      </w:r>
      <w:r>
        <w:rPr>
          <w:w w:val="85"/>
          <w:sz w:val="20"/>
        </w:rPr>
        <w:t>Kiruhura</w:t>
      </w:r>
      <w:r>
        <w:rPr>
          <w:spacing w:val="-5"/>
          <w:w w:val="85"/>
          <w:sz w:val="20"/>
        </w:rPr>
        <w:t xml:space="preserve"> </w:t>
      </w:r>
      <w:r>
        <w:rPr>
          <w:w w:val="85"/>
          <w:sz w:val="20"/>
        </w:rPr>
        <w:t xml:space="preserve">and </w:t>
      </w:r>
      <w:r>
        <w:rPr>
          <w:w w:val="80"/>
          <w:sz w:val="20"/>
        </w:rPr>
        <w:t>Isingiro and shifting cultivators</w:t>
      </w:r>
      <w:r>
        <w:rPr>
          <w:spacing w:val="40"/>
          <w:sz w:val="20"/>
        </w:rPr>
        <w:t xml:space="preserve"> </w:t>
      </w:r>
      <w:r>
        <w:rPr>
          <w:w w:val="80"/>
          <w:sz w:val="20"/>
        </w:rPr>
        <w:t>like Cereal growers in Soroti destroys</w:t>
      </w:r>
      <w:r>
        <w:rPr>
          <w:spacing w:val="16"/>
          <w:sz w:val="20"/>
        </w:rPr>
        <w:t xml:space="preserve"> </w:t>
      </w:r>
      <w:r>
        <w:rPr>
          <w:w w:val="80"/>
          <w:sz w:val="20"/>
        </w:rPr>
        <w:t>forests</w:t>
      </w:r>
      <w:r>
        <w:rPr>
          <w:spacing w:val="16"/>
          <w:sz w:val="20"/>
        </w:rPr>
        <w:t xml:space="preserve"> </w:t>
      </w:r>
      <w:r>
        <w:rPr>
          <w:w w:val="80"/>
          <w:sz w:val="20"/>
        </w:rPr>
        <w:t>and</w:t>
      </w:r>
      <w:r>
        <w:rPr>
          <w:spacing w:val="16"/>
          <w:sz w:val="20"/>
        </w:rPr>
        <w:t xml:space="preserve"> </w:t>
      </w:r>
      <w:r>
        <w:rPr>
          <w:w w:val="80"/>
          <w:sz w:val="20"/>
        </w:rPr>
        <w:t>grasses</w:t>
      </w:r>
      <w:r>
        <w:rPr>
          <w:sz w:val="20"/>
        </w:rPr>
        <w:t xml:space="preserve"> </w:t>
      </w:r>
      <w:r>
        <w:rPr>
          <w:w w:val="80"/>
          <w:sz w:val="20"/>
        </w:rPr>
        <w:t>have</w:t>
      </w:r>
      <w:r>
        <w:rPr>
          <w:sz w:val="20"/>
        </w:rPr>
        <w:t xml:space="preserve"> </w:t>
      </w:r>
      <w:r>
        <w:rPr>
          <w:w w:val="80"/>
          <w:sz w:val="20"/>
        </w:rPr>
        <w:t xml:space="preserve">left land bare and soil erosion has set in thus dryness in </w:t>
      </w:r>
      <w:r>
        <w:rPr>
          <w:w w:val="90"/>
          <w:sz w:val="20"/>
        </w:rPr>
        <w:t>the</w:t>
      </w:r>
      <w:r>
        <w:rPr>
          <w:spacing w:val="-6"/>
          <w:w w:val="90"/>
          <w:sz w:val="20"/>
        </w:rPr>
        <w:t xml:space="preserve"> </w:t>
      </w:r>
      <w:r>
        <w:rPr>
          <w:w w:val="90"/>
          <w:sz w:val="20"/>
        </w:rPr>
        <w:t>areas.</w:t>
      </w:r>
    </w:p>
    <w:p w:rsidR="00E5575B" w:rsidRDefault="00D512E5">
      <w:pPr>
        <w:pStyle w:val="ListParagraph"/>
        <w:numPr>
          <w:ilvl w:val="0"/>
          <w:numId w:val="26"/>
        </w:numPr>
        <w:tabs>
          <w:tab w:val="left" w:pos="999"/>
        </w:tabs>
        <w:spacing w:before="2" w:line="235" w:lineRule="auto"/>
        <w:ind w:right="714" w:firstLine="0"/>
        <w:jc w:val="both"/>
        <w:rPr>
          <w:rFonts w:ascii="Courier New"/>
          <w:sz w:val="20"/>
        </w:rPr>
      </w:pPr>
      <w:r>
        <w:rPr>
          <w:rFonts w:ascii="Arial"/>
          <w:b/>
          <w:w w:val="85"/>
          <w:sz w:val="20"/>
        </w:rPr>
        <w:t xml:space="preserve">Poor farming methods: </w:t>
      </w:r>
      <w:r>
        <w:rPr>
          <w:w w:val="85"/>
          <w:sz w:val="20"/>
        </w:rPr>
        <w:t>These methods such as monoculture and over</w:t>
      </w:r>
      <w:r>
        <w:rPr>
          <w:sz w:val="20"/>
        </w:rPr>
        <w:t xml:space="preserve"> </w:t>
      </w:r>
      <w:r>
        <w:rPr>
          <w:w w:val="85"/>
          <w:sz w:val="20"/>
        </w:rPr>
        <w:t>cropping</w:t>
      </w:r>
      <w:r>
        <w:rPr>
          <w:sz w:val="20"/>
        </w:rPr>
        <w:t xml:space="preserve"> </w:t>
      </w:r>
      <w:r>
        <w:rPr>
          <w:w w:val="85"/>
          <w:sz w:val="20"/>
        </w:rPr>
        <w:t>like cassava growing in Luwero and millet growing in Kitgum as well as ploughing up and down hill slopes on Mt. Elgon in Bukwa and Kapchorwa which has</w:t>
      </w:r>
      <w:r>
        <w:rPr>
          <w:sz w:val="20"/>
        </w:rPr>
        <w:t xml:space="preserve"> </w:t>
      </w:r>
      <w:r>
        <w:rPr>
          <w:w w:val="85"/>
          <w:sz w:val="20"/>
        </w:rPr>
        <w:t xml:space="preserve">resulted into loss of soil fertility and soil </w:t>
      </w:r>
      <w:r>
        <w:rPr>
          <w:spacing w:val="-2"/>
          <w:w w:val="90"/>
          <w:sz w:val="20"/>
        </w:rPr>
        <w:t>erosion</w:t>
      </w:r>
      <w:r>
        <w:rPr>
          <w:spacing w:val="-6"/>
          <w:w w:val="90"/>
          <w:sz w:val="20"/>
        </w:rPr>
        <w:t xml:space="preserve"> </w:t>
      </w:r>
      <w:r>
        <w:rPr>
          <w:spacing w:val="-2"/>
          <w:w w:val="90"/>
          <w:sz w:val="20"/>
        </w:rPr>
        <w:t>sets</w:t>
      </w:r>
      <w:r>
        <w:rPr>
          <w:spacing w:val="-6"/>
          <w:w w:val="90"/>
          <w:sz w:val="20"/>
        </w:rPr>
        <w:t xml:space="preserve"> </w:t>
      </w:r>
      <w:r>
        <w:rPr>
          <w:spacing w:val="-2"/>
          <w:w w:val="90"/>
          <w:sz w:val="20"/>
        </w:rPr>
        <w:t>in</w:t>
      </w:r>
      <w:r>
        <w:rPr>
          <w:spacing w:val="4"/>
          <w:sz w:val="20"/>
        </w:rPr>
        <w:t xml:space="preserve"> </w:t>
      </w:r>
      <w:r>
        <w:rPr>
          <w:spacing w:val="-2"/>
          <w:w w:val="90"/>
          <w:sz w:val="20"/>
        </w:rPr>
        <w:t>thus</w:t>
      </w:r>
      <w:r>
        <w:rPr>
          <w:spacing w:val="-6"/>
          <w:w w:val="90"/>
          <w:sz w:val="20"/>
        </w:rPr>
        <w:t xml:space="preserve"> </w:t>
      </w:r>
      <w:r>
        <w:rPr>
          <w:spacing w:val="-2"/>
          <w:w w:val="90"/>
          <w:sz w:val="20"/>
        </w:rPr>
        <w:t>dry</w:t>
      </w:r>
      <w:r>
        <w:rPr>
          <w:spacing w:val="-6"/>
          <w:w w:val="90"/>
          <w:sz w:val="20"/>
        </w:rPr>
        <w:t xml:space="preserve"> </w:t>
      </w:r>
      <w:r>
        <w:rPr>
          <w:spacing w:val="-2"/>
          <w:w w:val="90"/>
          <w:sz w:val="20"/>
        </w:rPr>
        <w:t>conditions.</w:t>
      </w:r>
    </w:p>
    <w:p w:rsidR="00E5575B" w:rsidRDefault="00D512E5">
      <w:pPr>
        <w:pStyle w:val="ListParagraph"/>
        <w:numPr>
          <w:ilvl w:val="0"/>
          <w:numId w:val="26"/>
        </w:numPr>
        <w:tabs>
          <w:tab w:val="left" w:pos="999"/>
        </w:tabs>
        <w:spacing w:before="9" w:line="225" w:lineRule="auto"/>
        <w:ind w:right="721" w:firstLine="0"/>
        <w:jc w:val="both"/>
        <w:rPr>
          <w:rFonts w:ascii="Courier New"/>
          <w:sz w:val="20"/>
        </w:rPr>
      </w:pPr>
      <w:r>
        <w:rPr>
          <w:rFonts w:ascii="Arial"/>
          <w:b/>
          <w:w w:val="85"/>
          <w:sz w:val="20"/>
        </w:rPr>
        <w:t>Sinking</w:t>
      </w:r>
      <w:r>
        <w:rPr>
          <w:rFonts w:ascii="Arial"/>
          <w:b/>
          <w:spacing w:val="-1"/>
          <w:w w:val="85"/>
          <w:sz w:val="20"/>
        </w:rPr>
        <w:t xml:space="preserve"> </w:t>
      </w:r>
      <w:r>
        <w:rPr>
          <w:rFonts w:ascii="Arial"/>
          <w:b/>
          <w:w w:val="85"/>
          <w:sz w:val="20"/>
        </w:rPr>
        <w:t>of</w:t>
      </w:r>
      <w:r>
        <w:rPr>
          <w:rFonts w:ascii="Arial"/>
          <w:b/>
          <w:spacing w:val="-1"/>
          <w:w w:val="85"/>
          <w:sz w:val="20"/>
        </w:rPr>
        <w:t xml:space="preserve"> </w:t>
      </w:r>
      <w:r>
        <w:rPr>
          <w:rFonts w:ascii="Arial"/>
          <w:b/>
          <w:w w:val="85"/>
          <w:sz w:val="20"/>
        </w:rPr>
        <w:t xml:space="preserve">boreholes: </w:t>
      </w:r>
      <w:r>
        <w:rPr>
          <w:w w:val="85"/>
          <w:sz w:val="20"/>
        </w:rPr>
        <w:t>In areas such as Karamoja in Kaabong and Ankole land in Mbarara, many boreholes have been constructed which pump</w:t>
      </w:r>
      <w:r>
        <w:rPr>
          <w:spacing w:val="-2"/>
          <w:sz w:val="20"/>
        </w:rPr>
        <w:t xml:space="preserve"> </w:t>
      </w:r>
      <w:r>
        <w:rPr>
          <w:w w:val="85"/>
          <w:sz w:val="20"/>
        </w:rPr>
        <w:t>out</w:t>
      </w:r>
      <w:r>
        <w:rPr>
          <w:sz w:val="20"/>
        </w:rPr>
        <w:t xml:space="preserve"> </w:t>
      </w:r>
      <w:r>
        <w:rPr>
          <w:w w:val="85"/>
          <w:sz w:val="20"/>
        </w:rPr>
        <w:t>the</w:t>
      </w:r>
      <w:r>
        <w:rPr>
          <w:spacing w:val="9"/>
          <w:w w:val="85"/>
          <w:sz w:val="20"/>
        </w:rPr>
        <w:t xml:space="preserve"> underground </w:t>
      </w:r>
      <w:r>
        <w:rPr>
          <w:w w:val="85"/>
          <w:sz w:val="20"/>
        </w:rPr>
        <w:t>water</w:t>
      </w:r>
      <w:r>
        <w:rPr>
          <w:spacing w:val="13"/>
          <w:sz w:val="20"/>
        </w:rPr>
        <w:t xml:space="preserve"> </w:t>
      </w:r>
      <w:r>
        <w:rPr>
          <w:w w:val="85"/>
          <w:sz w:val="20"/>
        </w:rPr>
        <w:t>resources</w:t>
      </w:r>
      <w:r>
        <w:rPr>
          <w:spacing w:val="-2"/>
          <w:w w:val="85"/>
          <w:sz w:val="20"/>
        </w:rPr>
        <w:t xml:space="preserve"> </w:t>
      </w:r>
      <w:r>
        <w:rPr>
          <w:w w:val="85"/>
          <w:sz w:val="20"/>
        </w:rPr>
        <w:t>resulting</w:t>
      </w:r>
      <w:r>
        <w:rPr>
          <w:spacing w:val="-1"/>
          <w:w w:val="85"/>
          <w:sz w:val="20"/>
        </w:rPr>
        <w:t xml:space="preserve"> </w:t>
      </w:r>
      <w:r>
        <w:rPr>
          <w:w w:val="85"/>
          <w:sz w:val="20"/>
        </w:rPr>
        <w:t>into</w:t>
      </w:r>
      <w:r>
        <w:rPr>
          <w:spacing w:val="-1"/>
          <w:w w:val="85"/>
          <w:sz w:val="20"/>
        </w:rPr>
        <w:t xml:space="preserve"> </w:t>
      </w:r>
      <w:r>
        <w:rPr>
          <w:w w:val="85"/>
          <w:sz w:val="20"/>
        </w:rPr>
        <w:t>the</w:t>
      </w:r>
      <w:r>
        <w:rPr>
          <w:spacing w:val="-3"/>
          <w:w w:val="85"/>
          <w:sz w:val="20"/>
        </w:rPr>
        <w:t xml:space="preserve"> </w:t>
      </w:r>
      <w:r>
        <w:rPr>
          <w:w w:val="85"/>
          <w:sz w:val="20"/>
        </w:rPr>
        <w:t>lowering</w:t>
      </w:r>
      <w:r>
        <w:rPr>
          <w:spacing w:val="-1"/>
          <w:w w:val="85"/>
          <w:sz w:val="20"/>
        </w:rPr>
        <w:t xml:space="preserve"> </w:t>
      </w:r>
      <w:r>
        <w:rPr>
          <w:w w:val="85"/>
          <w:sz w:val="20"/>
        </w:rPr>
        <w:t>of</w:t>
      </w:r>
      <w:r>
        <w:rPr>
          <w:spacing w:val="-1"/>
          <w:w w:val="85"/>
          <w:sz w:val="20"/>
        </w:rPr>
        <w:t xml:space="preserve"> </w:t>
      </w:r>
      <w:r>
        <w:rPr>
          <w:w w:val="85"/>
          <w:sz w:val="20"/>
        </w:rPr>
        <w:t>the</w:t>
      </w:r>
      <w:r>
        <w:rPr>
          <w:spacing w:val="-2"/>
          <w:sz w:val="20"/>
        </w:rPr>
        <w:t xml:space="preserve"> </w:t>
      </w:r>
      <w:r>
        <w:rPr>
          <w:w w:val="85"/>
          <w:sz w:val="20"/>
        </w:rPr>
        <w:t>water</w:t>
      </w:r>
      <w:r>
        <w:rPr>
          <w:spacing w:val="-6"/>
          <w:w w:val="85"/>
          <w:sz w:val="20"/>
        </w:rPr>
        <w:t xml:space="preserve"> </w:t>
      </w:r>
      <w:r>
        <w:rPr>
          <w:w w:val="85"/>
          <w:sz w:val="20"/>
        </w:rPr>
        <w:t>table</w:t>
      </w:r>
      <w:r>
        <w:rPr>
          <w:spacing w:val="-5"/>
          <w:w w:val="85"/>
          <w:sz w:val="20"/>
        </w:rPr>
        <w:t xml:space="preserve"> </w:t>
      </w:r>
      <w:r>
        <w:rPr>
          <w:w w:val="85"/>
          <w:sz w:val="20"/>
        </w:rPr>
        <w:t>thus</w:t>
      </w:r>
      <w:r>
        <w:rPr>
          <w:spacing w:val="-5"/>
          <w:w w:val="85"/>
          <w:sz w:val="20"/>
        </w:rPr>
        <w:t xml:space="preserve"> </w:t>
      </w:r>
      <w:r>
        <w:rPr>
          <w:w w:val="85"/>
          <w:sz w:val="20"/>
        </w:rPr>
        <w:t>less</w:t>
      </w:r>
      <w:r>
        <w:rPr>
          <w:spacing w:val="-6"/>
          <w:w w:val="85"/>
          <w:sz w:val="20"/>
        </w:rPr>
        <w:t xml:space="preserve"> </w:t>
      </w:r>
      <w:r>
        <w:rPr>
          <w:w w:val="85"/>
          <w:sz w:val="20"/>
        </w:rPr>
        <w:t>evaporation</w:t>
      </w:r>
      <w:r>
        <w:rPr>
          <w:spacing w:val="-5"/>
          <w:w w:val="85"/>
          <w:sz w:val="20"/>
        </w:rPr>
        <w:t xml:space="preserve"> </w:t>
      </w:r>
      <w:r>
        <w:rPr>
          <w:w w:val="85"/>
          <w:sz w:val="20"/>
        </w:rPr>
        <w:t>rates</w:t>
      </w:r>
      <w:r>
        <w:rPr>
          <w:spacing w:val="-5"/>
          <w:w w:val="85"/>
          <w:sz w:val="20"/>
        </w:rPr>
        <w:t xml:space="preserve"> </w:t>
      </w:r>
      <w:r>
        <w:rPr>
          <w:w w:val="85"/>
          <w:sz w:val="20"/>
        </w:rPr>
        <w:t>creating</w:t>
      </w:r>
      <w:r>
        <w:rPr>
          <w:spacing w:val="-6"/>
          <w:w w:val="85"/>
          <w:sz w:val="20"/>
        </w:rPr>
        <w:t xml:space="preserve"> </w:t>
      </w:r>
      <w:r>
        <w:rPr>
          <w:w w:val="85"/>
          <w:sz w:val="20"/>
        </w:rPr>
        <w:t>arid</w:t>
      </w:r>
      <w:r>
        <w:rPr>
          <w:spacing w:val="-5"/>
          <w:w w:val="85"/>
          <w:sz w:val="20"/>
        </w:rPr>
        <w:t xml:space="preserve"> </w:t>
      </w:r>
      <w:r>
        <w:rPr>
          <w:w w:val="85"/>
          <w:sz w:val="20"/>
        </w:rPr>
        <w:t>conditions.</w:t>
      </w:r>
    </w:p>
    <w:p w:rsidR="00E5575B" w:rsidRDefault="00D512E5">
      <w:pPr>
        <w:pStyle w:val="ListParagraph"/>
        <w:numPr>
          <w:ilvl w:val="0"/>
          <w:numId w:val="26"/>
        </w:numPr>
        <w:tabs>
          <w:tab w:val="left" w:pos="999"/>
        </w:tabs>
        <w:spacing w:before="5" w:line="235" w:lineRule="auto"/>
        <w:ind w:right="720" w:firstLine="0"/>
        <w:jc w:val="both"/>
        <w:rPr>
          <w:rFonts w:ascii="Courier New"/>
          <w:sz w:val="20"/>
        </w:rPr>
      </w:pPr>
      <w:r>
        <w:rPr>
          <w:rFonts w:ascii="Arial"/>
          <w:b/>
          <w:w w:val="85"/>
          <w:sz w:val="20"/>
        </w:rPr>
        <w:t xml:space="preserve">Industrial pollution: </w:t>
      </w:r>
      <w:r>
        <w:rPr>
          <w:w w:val="85"/>
          <w:sz w:val="20"/>
        </w:rPr>
        <w:t>World temperatures are gradually</w:t>
      </w:r>
      <w:r>
        <w:rPr>
          <w:sz w:val="20"/>
        </w:rPr>
        <w:t xml:space="preserve"> </w:t>
      </w:r>
      <w:r>
        <w:rPr>
          <w:w w:val="85"/>
          <w:sz w:val="20"/>
        </w:rPr>
        <w:t xml:space="preserve">rising due to mainly air pollution, which destroys the ozone layer. Therefore the </w:t>
      </w:r>
      <w:r>
        <w:rPr>
          <w:w w:val="80"/>
          <w:sz w:val="20"/>
        </w:rPr>
        <w:t xml:space="preserve">destruction of the ozone layer by pollution from industrial centres like Tororo, Kampala, Jinja and Mbale has resulted into increased temperatures, high </w:t>
      </w:r>
      <w:r>
        <w:rPr>
          <w:w w:val="85"/>
          <w:sz w:val="20"/>
        </w:rPr>
        <w:t>evaporation</w:t>
      </w:r>
      <w:r>
        <w:rPr>
          <w:spacing w:val="-6"/>
          <w:w w:val="85"/>
          <w:sz w:val="20"/>
        </w:rPr>
        <w:t xml:space="preserve"> </w:t>
      </w:r>
      <w:r>
        <w:rPr>
          <w:w w:val="85"/>
          <w:sz w:val="20"/>
        </w:rPr>
        <w:t>rates</w:t>
      </w:r>
      <w:r>
        <w:rPr>
          <w:spacing w:val="-5"/>
          <w:w w:val="85"/>
          <w:sz w:val="20"/>
        </w:rPr>
        <w:t xml:space="preserve"> </w:t>
      </w:r>
      <w:r>
        <w:rPr>
          <w:w w:val="85"/>
          <w:sz w:val="20"/>
        </w:rPr>
        <w:t>thus</w:t>
      </w:r>
      <w:r>
        <w:rPr>
          <w:spacing w:val="-5"/>
          <w:w w:val="85"/>
          <w:sz w:val="20"/>
        </w:rPr>
        <w:t xml:space="preserve"> </w:t>
      </w:r>
      <w:r>
        <w:rPr>
          <w:w w:val="85"/>
          <w:sz w:val="20"/>
        </w:rPr>
        <w:t>aridity</w:t>
      </w:r>
      <w:r>
        <w:rPr>
          <w:spacing w:val="-6"/>
          <w:w w:val="85"/>
          <w:sz w:val="20"/>
        </w:rPr>
        <w:t xml:space="preserve"> </w:t>
      </w:r>
      <w:r>
        <w:rPr>
          <w:w w:val="85"/>
          <w:sz w:val="20"/>
        </w:rPr>
        <w:t>conditions.</w:t>
      </w:r>
    </w:p>
    <w:p w:rsidR="00E5575B" w:rsidRDefault="00D512E5">
      <w:pPr>
        <w:pStyle w:val="ListParagraph"/>
        <w:numPr>
          <w:ilvl w:val="0"/>
          <w:numId w:val="26"/>
        </w:numPr>
        <w:tabs>
          <w:tab w:val="left" w:pos="999"/>
        </w:tabs>
        <w:spacing w:before="1" w:line="237" w:lineRule="auto"/>
        <w:ind w:right="718" w:firstLine="0"/>
        <w:jc w:val="both"/>
        <w:rPr>
          <w:rFonts w:ascii="Courier New" w:hAnsi="Courier New"/>
          <w:sz w:val="20"/>
        </w:rPr>
      </w:pPr>
      <w:r>
        <w:rPr>
          <w:rFonts w:ascii="Arial" w:hAnsi="Arial"/>
          <w:b/>
          <w:w w:val="85"/>
          <w:sz w:val="20"/>
        </w:rPr>
        <w:t>Infrastructural set up:</w:t>
      </w:r>
      <w:r>
        <w:rPr>
          <w:rFonts w:ascii="Arial" w:hAnsi="Arial"/>
          <w:b/>
          <w:sz w:val="20"/>
        </w:rPr>
        <w:t xml:space="preserve"> </w:t>
      </w:r>
      <w:r>
        <w:rPr>
          <w:w w:val="85"/>
          <w:sz w:val="20"/>
        </w:rPr>
        <w:t xml:space="preserve">The increase in urban and industrial development has exerted much pressure on the forests and swamps near the </w:t>
      </w:r>
      <w:r>
        <w:rPr>
          <w:w w:val="80"/>
          <w:sz w:val="20"/>
        </w:rPr>
        <w:t>urban and industrial areas for their expansion which led to their destruction thus dry conditions like Nalukolongo wetlands in Kampala, Namanve forest</w:t>
      </w:r>
      <w:r>
        <w:rPr>
          <w:spacing w:val="40"/>
          <w:sz w:val="20"/>
        </w:rPr>
        <w:t xml:space="preserve"> </w:t>
      </w:r>
      <w:r>
        <w:rPr>
          <w:w w:val="85"/>
          <w:sz w:val="20"/>
        </w:rPr>
        <w:t xml:space="preserve">near Kampala and Wabisi – Wajjala forest in Nakasongola were cleared for railway workshop, century bottlers and Nakasongola army factory </w:t>
      </w:r>
      <w:r>
        <w:rPr>
          <w:spacing w:val="-2"/>
          <w:w w:val="90"/>
          <w:sz w:val="20"/>
        </w:rPr>
        <w:t>respectively.</w:t>
      </w:r>
    </w:p>
    <w:p w:rsidR="00E5575B" w:rsidRDefault="00D512E5">
      <w:pPr>
        <w:pStyle w:val="ListParagraph"/>
        <w:numPr>
          <w:ilvl w:val="0"/>
          <w:numId w:val="26"/>
        </w:numPr>
        <w:tabs>
          <w:tab w:val="left" w:pos="999"/>
        </w:tabs>
        <w:spacing w:before="5" w:line="232" w:lineRule="auto"/>
        <w:ind w:right="710" w:firstLine="0"/>
        <w:jc w:val="both"/>
        <w:rPr>
          <w:rFonts w:ascii="Courier New" w:hAnsi="Courier New"/>
          <w:sz w:val="20"/>
        </w:rPr>
      </w:pPr>
      <w:r>
        <w:rPr>
          <w:rFonts w:ascii="Arial" w:hAnsi="Arial"/>
          <w:b/>
          <w:w w:val="85"/>
          <w:sz w:val="20"/>
        </w:rPr>
        <w:t>Low</w:t>
      </w:r>
      <w:r>
        <w:rPr>
          <w:rFonts w:ascii="Arial" w:hAnsi="Arial"/>
          <w:b/>
          <w:spacing w:val="-6"/>
          <w:w w:val="85"/>
          <w:sz w:val="20"/>
        </w:rPr>
        <w:t xml:space="preserve"> </w:t>
      </w:r>
      <w:r>
        <w:rPr>
          <w:rFonts w:ascii="Arial" w:hAnsi="Arial"/>
          <w:b/>
          <w:w w:val="85"/>
          <w:sz w:val="20"/>
        </w:rPr>
        <w:t>education:</w:t>
      </w:r>
      <w:r>
        <w:rPr>
          <w:rFonts w:ascii="Arial" w:hAnsi="Arial"/>
          <w:b/>
          <w:spacing w:val="-4"/>
          <w:w w:val="85"/>
          <w:sz w:val="20"/>
        </w:rPr>
        <w:t xml:space="preserve"> </w:t>
      </w:r>
      <w:r>
        <w:rPr>
          <w:w w:val="85"/>
          <w:sz w:val="20"/>
        </w:rPr>
        <w:t>Generally,</w:t>
      </w:r>
      <w:r>
        <w:rPr>
          <w:spacing w:val="-3"/>
          <w:w w:val="85"/>
          <w:sz w:val="20"/>
        </w:rPr>
        <w:t xml:space="preserve"> </w:t>
      </w:r>
      <w:r>
        <w:rPr>
          <w:w w:val="85"/>
          <w:sz w:val="20"/>
        </w:rPr>
        <w:t>there</w:t>
      </w:r>
      <w:r>
        <w:rPr>
          <w:spacing w:val="-3"/>
          <w:w w:val="85"/>
          <w:sz w:val="20"/>
        </w:rPr>
        <w:t xml:space="preserve"> </w:t>
      </w:r>
      <w:r>
        <w:rPr>
          <w:w w:val="85"/>
          <w:sz w:val="20"/>
        </w:rPr>
        <w:t>is</w:t>
      </w:r>
      <w:r>
        <w:rPr>
          <w:spacing w:val="-4"/>
          <w:w w:val="85"/>
          <w:sz w:val="20"/>
        </w:rPr>
        <w:t xml:space="preserve"> </w:t>
      </w:r>
      <w:r>
        <w:rPr>
          <w:w w:val="85"/>
          <w:sz w:val="20"/>
        </w:rPr>
        <w:t>lack</w:t>
      </w:r>
      <w:r>
        <w:rPr>
          <w:spacing w:val="-3"/>
          <w:w w:val="85"/>
          <w:sz w:val="20"/>
        </w:rPr>
        <w:t xml:space="preserve"> </w:t>
      </w:r>
      <w:r>
        <w:rPr>
          <w:w w:val="85"/>
          <w:sz w:val="20"/>
        </w:rPr>
        <w:t>of</w:t>
      </w:r>
      <w:r>
        <w:rPr>
          <w:spacing w:val="-2"/>
          <w:w w:val="85"/>
          <w:sz w:val="20"/>
        </w:rPr>
        <w:t xml:space="preserve"> </w:t>
      </w:r>
      <w:r>
        <w:rPr>
          <w:w w:val="85"/>
          <w:sz w:val="20"/>
        </w:rPr>
        <w:t>adequate</w:t>
      </w:r>
      <w:r>
        <w:rPr>
          <w:spacing w:val="-3"/>
          <w:w w:val="85"/>
          <w:sz w:val="20"/>
        </w:rPr>
        <w:t xml:space="preserve"> </w:t>
      </w:r>
      <w:r>
        <w:rPr>
          <w:w w:val="85"/>
          <w:sz w:val="20"/>
        </w:rPr>
        <w:t>environmental</w:t>
      </w:r>
      <w:r>
        <w:rPr>
          <w:spacing w:val="-4"/>
          <w:w w:val="85"/>
          <w:sz w:val="20"/>
        </w:rPr>
        <w:t xml:space="preserve"> </w:t>
      </w:r>
      <w:r>
        <w:rPr>
          <w:w w:val="85"/>
          <w:sz w:val="20"/>
        </w:rPr>
        <w:t>education</w:t>
      </w:r>
      <w:r>
        <w:rPr>
          <w:spacing w:val="-3"/>
          <w:w w:val="85"/>
          <w:sz w:val="20"/>
        </w:rPr>
        <w:t xml:space="preserve"> </w:t>
      </w:r>
      <w:r>
        <w:rPr>
          <w:w w:val="85"/>
          <w:sz w:val="20"/>
        </w:rPr>
        <w:t>and sensitization</w:t>
      </w:r>
      <w:r>
        <w:rPr>
          <w:spacing w:val="-4"/>
          <w:w w:val="85"/>
          <w:sz w:val="20"/>
        </w:rPr>
        <w:t xml:space="preserve"> </w:t>
      </w:r>
      <w:r>
        <w:rPr>
          <w:w w:val="85"/>
          <w:sz w:val="20"/>
        </w:rPr>
        <w:t>to</w:t>
      </w:r>
      <w:r>
        <w:rPr>
          <w:spacing w:val="-3"/>
          <w:w w:val="85"/>
          <w:sz w:val="20"/>
        </w:rPr>
        <w:t xml:space="preserve"> </w:t>
      </w:r>
      <w:r>
        <w:rPr>
          <w:w w:val="85"/>
          <w:sz w:val="20"/>
        </w:rPr>
        <w:t>create</w:t>
      </w:r>
      <w:r>
        <w:rPr>
          <w:spacing w:val="-3"/>
          <w:w w:val="85"/>
          <w:sz w:val="20"/>
        </w:rPr>
        <w:t xml:space="preserve"> </w:t>
      </w:r>
      <w:r>
        <w:rPr>
          <w:w w:val="85"/>
          <w:sz w:val="20"/>
        </w:rPr>
        <w:t>awareness</w:t>
      </w:r>
      <w:r>
        <w:rPr>
          <w:spacing w:val="-3"/>
          <w:w w:val="85"/>
          <w:sz w:val="20"/>
        </w:rPr>
        <w:t xml:space="preserve"> </w:t>
      </w:r>
      <w:r>
        <w:rPr>
          <w:w w:val="85"/>
          <w:sz w:val="20"/>
        </w:rPr>
        <w:t>against</w:t>
      </w:r>
      <w:r>
        <w:rPr>
          <w:spacing w:val="-2"/>
          <w:w w:val="85"/>
          <w:sz w:val="20"/>
        </w:rPr>
        <w:t xml:space="preserve"> </w:t>
      </w:r>
      <w:r>
        <w:rPr>
          <w:w w:val="85"/>
          <w:sz w:val="20"/>
        </w:rPr>
        <w:t xml:space="preserve">environmental </w:t>
      </w:r>
      <w:r>
        <w:rPr>
          <w:w w:val="80"/>
          <w:sz w:val="20"/>
        </w:rPr>
        <w:t xml:space="preserve">hazards such as deforestation and swamp reclamation leaving many marginalized areas affected like Mt. Elgon forests in Mbale and Bududa and Lwera </w:t>
      </w:r>
      <w:r>
        <w:rPr>
          <w:spacing w:val="-2"/>
          <w:w w:val="85"/>
          <w:sz w:val="20"/>
        </w:rPr>
        <w:t>swamps</w:t>
      </w:r>
      <w:r>
        <w:rPr>
          <w:spacing w:val="-4"/>
          <w:w w:val="85"/>
          <w:sz w:val="20"/>
        </w:rPr>
        <w:t xml:space="preserve"> </w:t>
      </w:r>
      <w:r>
        <w:rPr>
          <w:spacing w:val="-2"/>
          <w:w w:val="85"/>
          <w:sz w:val="20"/>
        </w:rPr>
        <w:t>in</w:t>
      </w:r>
      <w:r>
        <w:rPr>
          <w:spacing w:val="-6"/>
          <w:w w:val="85"/>
          <w:sz w:val="20"/>
        </w:rPr>
        <w:t xml:space="preserve"> </w:t>
      </w:r>
      <w:r>
        <w:rPr>
          <w:spacing w:val="-2"/>
          <w:w w:val="85"/>
          <w:sz w:val="20"/>
        </w:rPr>
        <w:t>Lukaya</w:t>
      </w:r>
      <w:r>
        <w:rPr>
          <w:spacing w:val="-6"/>
          <w:w w:val="85"/>
          <w:sz w:val="20"/>
        </w:rPr>
        <w:t xml:space="preserve"> </w:t>
      </w:r>
      <w:r>
        <w:rPr>
          <w:spacing w:val="-2"/>
          <w:w w:val="85"/>
          <w:sz w:val="20"/>
        </w:rPr>
        <w:t>(Masaka)</w:t>
      </w:r>
      <w:r>
        <w:rPr>
          <w:spacing w:val="-5"/>
          <w:w w:val="85"/>
          <w:sz w:val="20"/>
        </w:rPr>
        <w:t xml:space="preserve"> </w:t>
      </w:r>
      <w:r>
        <w:rPr>
          <w:spacing w:val="-2"/>
          <w:w w:val="85"/>
          <w:sz w:val="20"/>
        </w:rPr>
        <w:t>leading</w:t>
      </w:r>
      <w:r>
        <w:rPr>
          <w:spacing w:val="-3"/>
          <w:w w:val="85"/>
          <w:sz w:val="20"/>
        </w:rPr>
        <w:t xml:space="preserve"> </w:t>
      </w:r>
      <w:r>
        <w:rPr>
          <w:spacing w:val="-2"/>
          <w:w w:val="85"/>
          <w:sz w:val="20"/>
        </w:rPr>
        <w:t>to</w:t>
      </w:r>
      <w:r>
        <w:rPr>
          <w:spacing w:val="-6"/>
          <w:w w:val="85"/>
          <w:sz w:val="20"/>
        </w:rPr>
        <w:t xml:space="preserve"> </w:t>
      </w:r>
      <w:r>
        <w:rPr>
          <w:spacing w:val="-2"/>
          <w:w w:val="85"/>
          <w:sz w:val="20"/>
        </w:rPr>
        <w:t>desert</w:t>
      </w:r>
      <w:r>
        <w:rPr>
          <w:spacing w:val="-5"/>
          <w:w w:val="85"/>
          <w:sz w:val="20"/>
        </w:rPr>
        <w:t xml:space="preserve"> </w:t>
      </w:r>
      <w:r>
        <w:rPr>
          <w:spacing w:val="-2"/>
          <w:w w:val="85"/>
          <w:sz w:val="20"/>
        </w:rPr>
        <w:t>–</w:t>
      </w:r>
      <w:r>
        <w:rPr>
          <w:spacing w:val="-5"/>
          <w:w w:val="85"/>
          <w:sz w:val="20"/>
        </w:rPr>
        <w:t xml:space="preserve"> </w:t>
      </w:r>
      <w:r>
        <w:rPr>
          <w:spacing w:val="-2"/>
          <w:w w:val="85"/>
          <w:sz w:val="20"/>
        </w:rPr>
        <w:t>like</w:t>
      </w:r>
      <w:r>
        <w:rPr>
          <w:spacing w:val="-3"/>
          <w:w w:val="85"/>
          <w:sz w:val="20"/>
        </w:rPr>
        <w:t xml:space="preserve"> </w:t>
      </w:r>
      <w:r>
        <w:rPr>
          <w:spacing w:val="-2"/>
          <w:w w:val="85"/>
          <w:sz w:val="20"/>
        </w:rPr>
        <w:t>conditions.</w:t>
      </w:r>
    </w:p>
    <w:p w:rsidR="00E5575B" w:rsidRDefault="00D512E5">
      <w:pPr>
        <w:pStyle w:val="ListParagraph"/>
        <w:numPr>
          <w:ilvl w:val="0"/>
          <w:numId w:val="26"/>
        </w:numPr>
        <w:tabs>
          <w:tab w:val="left" w:pos="997"/>
        </w:tabs>
        <w:spacing w:before="8" w:line="232" w:lineRule="auto"/>
        <w:ind w:right="719" w:firstLine="0"/>
        <w:jc w:val="both"/>
        <w:rPr>
          <w:rFonts w:ascii="Courier New"/>
          <w:sz w:val="20"/>
        </w:rPr>
      </w:pPr>
      <w:r>
        <w:rPr>
          <w:rFonts w:ascii="Arial"/>
          <w:b/>
          <w:w w:val="85"/>
          <w:sz w:val="20"/>
        </w:rPr>
        <w:t>Siltation:</w:t>
      </w:r>
      <w:r>
        <w:rPr>
          <w:rFonts w:ascii="Arial"/>
          <w:b/>
          <w:spacing w:val="-5"/>
          <w:w w:val="85"/>
          <w:sz w:val="20"/>
        </w:rPr>
        <w:t xml:space="preserve"> </w:t>
      </w:r>
      <w:r>
        <w:rPr>
          <w:w w:val="85"/>
          <w:sz w:val="20"/>
        </w:rPr>
        <w:t>The</w:t>
      </w:r>
      <w:r>
        <w:rPr>
          <w:spacing w:val="-2"/>
          <w:w w:val="85"/>
          <w:sz w:val="20"/>
        </w:rPr>
        <w:t xml:space="preserve"> </w:t>
      </w:r>
      <w:r>
        <w:rPr>
          <w:w w:val="85"/>
          <w:sz w:val="20"/>
        </w:rPr>
        <w:t>water</w:t>
      </w:r>
      <w:r>
        <w:rPr>
          <w:spacing w:val="-4"/>
          <w:w w:val="85"/>
          <w:sz w:val="20"/>
        </w:rPr>
        <w:t xml:space="preserve"> </w:t>
      </w:r>
      <w:r>
        <w:rPr>
          <w:w w:val="85"/>
          <w:sz w:val="20"/>
        </w:rPr>
        <w:t>bodies</w:t>
      </w:r>
      <w:r>
        <w:rPr>
          <w:spacing w:val="-4"/>
          <w:w w:val="85"/>
          <w:sz w:val="20"/>
        </w:rPr>
        <w:t xml:space="preserve"> </w:t>
      </w:r>
      <w:r>
        <w:rPr>
          <w:w w:val="85"/>
          <w:sz w:val="20"/>
        </w:rPr>
        <w:t>of</w:t>
      </w:r>
      <w:r>
        <w:rPr>
          <w:spacing w:val="-2"/>
          <w:w w:val="85"/>
          <w:sz w:val="20"/>
        </w:rPr>
        <w:t xml:space="preserve"> </w:t>
      </w:r>
      <w:r>
        <w:rPr>
          <w:w w:val="85"/>
          <w:sz w:val="20"/>
        </w:rPr>
        <w:t>Uganda</w:t>
      </w:r>
      <w:r>
        <w:rPr>
          <w:spacing w:val="-4"/>
          <w:w w:val="85"/>
          <w:sz w:val="20"/>
        </w:rPr>
        <w:t xml:space="preserve"> </w:t>
      </w:r>
      <w:r>
        <w:rPr>
          <w:w w:val="85"/>
          <w:sz w:val="20"/>
        </w:rPr>
        <w:t>such</w:t>
      </w:r>
      <w:r>
        <w:rPr>
          <w:spacing w:val="-4"/>
          <w:w w:val="85"/>
          <w:sz w:val="20"/>
        </w:rPr>
        <w:t xml:space="preserve"> </w:t>
      </w:r>
      <w:r>
        <w:rPr>
          <w:w w:val="85"/>
          <w:sz w:val="20"/>
        </w:rPr>
        <w:t>as</w:t>
      </w:r>
      <w:r>
        <w:rPr>
          <w:spacing w:val="-2"/>
          <w:w w:val="85"/>
          <w:sz w:val="20"/>
        </w:rPr>
        <w:t xml:space="preserve"> </w:t>
      </w:r>
      <w:r>
        <w:rPr>
          <w:w w:val="85"/>
          <w:sz w:val="20"/>
        </w:rPr>
        <w:t>Kwania</w:t>
      </w:r>
      <w:r>
        <w:rPr>
          <w:spacing w:val="-4"/>
          <w:w w:val="85"/>
          <w:sz w:val="20"/>
        </w:rPr>
        <w:t xml:space="preserve"> </w:t>
      </w:r>
      <w:r>
        <w:rPr>
          <w:w w:val="85"/>
          <w:sz w:val="20"/>
        </w:rPr>
        <w:t>in</w:t>
      </w:r>
      <w:r>
        <w:rPr>
          <w:spacing w:val="-4"/>
          <w:w w:val="85"/>
          <w:sz w:val="20"/>
        </w:rPr>
        <w:t xml:space="preserve"> </w:t>
      </w:r>
      <w:r>
        <w:rPr>
          <w:w w:val="85"/>
          <w:sz w:val="20"/>
        </w:rPr>
        <w:t>Amolatar</w:t>
      </w:r>
      <w:r>
        <w:rPr>
          <w:spacing w:val="-6"/>
          <w:w w:val="85"/>
          <w:sz w:val="20"/>
        </w:rPr>
        <w:t xml:space="preserve"> </w:t>
      </w:r>
      <w:r>
        <w:rPr>
          <w:w w:val="85"/>
          <w:sz w:val="20"/>
        </w:rPr>
        <w:t>and</w:t>
      </w:r>
      <w:r>
        <w:rPr>
          <w:spacing w:val="-5"/>
          <w:w w:val="85"/>
          <w:sz w:val="20"/>
        </w:rPr>
        <w:t xml:space="preserve"> </w:t>
      </w:r>
      <w:r>
        <w:rPr>
          <w:w w:val="85"/>
          <w:sz w:val="20"/>
        </w:rPr>
        <w:t>Apac,</w:t>
      </w:r>
      <w:r>
        <w:rPr>
          <w:spacing w:val="-4"/>
          <w:w w:val="85"/>
          <w:sz w:val="20"/>
        </w:rPr>
        <w:t xml:space="preserve"> </w:t>
      </w:r>
      <w:r>
        <w:rPr>
          <w:w w:val="85"/>
          <w:sz w:val="20"/>
        </w:rPr>
        <w:t>Opeta</w:t>
      </w:r>
      <w:r>
        <w:rPr>
          <w:spacing w:val="-6"/>
          <w:w w:val="85"/>
          <w:sz w:val="20"/>
        </w:rPr>
        <w:t xml:space="preserve"> </w:t>
      </w:r>
      <w:r>
        <w:rPr>
          <w:w w:val="85"/>
          <w:sz w:val="20"/>
        </w:rPr>
        <w:t>in</w:t>
      </w:r>
      <w:r>
        <w:rPr>
          <w:spacing w:val="-4"/>
          <w:w w:val="85"/>
          <w:sz w:val="20"/>
        </w:rPr>
        <w:t xml:space="preserve"> </w:t>
      </w:r>
      <w:r>
        <w:rPr>
          <w:w w:val="85"/>
          <w:sz w:val="20"/>
        </w:rPr>
        <w:t>Katakwi,</w:t>
      </w:r>
      <w:r>
        <w:rPr>
          <w:spacing w:val="-5"/>
          <w:w w:val="85"/>
          <w:sz w:val="20"/>
        </w:rPr>
        <w:t xml:space="preserve"> </w:t>
      </w:r>
      <w:r>
        <w:rPr>
          <w:w w:val="85"/>
          <w:sz w:val="20"/>
        </w:rPr>
        <w:t>Bisina</w:t>
      </w:r>
      <w:r>
        <w:rPr>
          <w:spacing w:val="-4"/>
          <w:w w:val="85"/>
          <w:sz w:val="20"/>
        </w:rPr>
        <w:t xml:space="preserve"> </w:t>
      </w:r>
      <w:r>
        <w:rPr>
          <w:w w:val="85"/>
          <w:sz w:val="20"/>
        </w:rPr>
        <w:t>in</w:t>
      </w:r>
      <w:r>
        <w:rPr>
          <w:spacing w:val="-4"/>
          <w:w w:val="85"/>
          <w:sz w:val="20"/>
        </w:rPr>
        <w:t xml:space="preserve"> </w:t>
      </w:r>
      <w:r>
        <w:rPr>
          <w:w w:val="85"/>
          <w:sz w:val="20"/>
        </w:rPr>
        <w:t>Katakwi</w:t>
      </w:r>
      <w:r>
        <w:rPr>
          <w:spacing w:val="-5"/>
          <w:w w:val="85"/>
          <w:sz w:val="20"/>
        </w:rPr>
        <w:t xml:space="preserve"> </w:t>
      </w:r>
      <w:r>
        <w:rPr>
          <w:w w:val="85"/>
          <w:sz w:val="20"/>
        </w:rPr>
        <w:t>and</w:t>
      </w:r>
      <w:r>
        <w:rPr>
          <w:spacing w:val="-6"/>
          <w:w w:val="85"/>
          <w:sz w:val="20"/>
        </w:rPr>
        <w:t xml:space="preserve"> </w:t>
      </w:r>
      <w:r>
        <w:rPr>
          <w:w w:val="85"/>
          <w:sz w:val="20"/>
        </w:rPr>
        <w:t>Kumi</w:t>
      </w:r>
      <w:r>
        <w:rPr>
          <w:spacing w:val="-2"/>
          <w:w w:val="85"/>
          <w:sz w:val="20"/>
        </w:rPr>
        <w:t xml:space="preserve"> </w:t>
      </w:r>
      <w:r>
        <w:rPr>
          <w:w w:val="85"/>
          <w:sz w:val="20"/>
        </w:rPr>
        <w:t>and</w:t>
      </w:r>
      <w:r>
        <w:rPr>
          <w:spacing w:val="-4"/>
          <w:w w:val="85"/>
          <w:sz w:val="20"/>
        </w:rPr>
        <w:t xml:space="preserve"> </w:t>
      </w:r>
      <w:r>
        <w:rPr>
          <w:w w:val="85"/>
          <w:sz w:val="20"/>
        </w:rPr>
        <w:t>Wamala</w:t>
      </w:r>
      <w:r>
        <w:rPr>
          <w:spacing w:val="-6"/>
          <w:w w:val="85"/>
          <w:sz w:val="20"/>
        </w:rPr>
        <w:t xml:space="preserve"> </w:t>
      </w:r>
      <w:r>
        <w:rPr>
          <w:w w:val="85"/>
          <w:sz w:val="20"/>
        </w:rPr>
        <w:t>in Mubende are reducing</w:t>
      </w:r>
      <w:r>
        <w:rPr>
          <w:sz w:val="20"/>
        </w:rPr>
        <w:t xml:space="preserve"> </w:t>
      </w:r>
      <w:r>
        <w:rPr>
          <w:w w:val="85"/>
          <w:sz w:val="20"/>
        </w:rPr>
        <w:t>in</w:t>
      </w:r>
      <w:r>
        <w:rPr>
          <w:sz w:val="20"/>
        </w:rPr>
        <w:t xml:space="preserve"> </w:t>
      </w:r>
      <w:r>
        <w:rPr>
          <w:w w:val="85"/>
          <w:sz w:val="20"/>
        </w:rPr>
        <w:t>size</w:t>
      </w:r>
      <w:r>
        <w:rPr>
          <w:sz w:val="20"/>
        </w:rPr>
        <w:t xml:space="preserve"> </w:t>
      </w:r>
      <w:r>
        <w:rPr>
          <w:w w:val="85"/>
          <w:sz w:val="20"/>
        </w:rPr>
        <w:t>due to siltation resulting from</w:t>
      </w:r>
      <w:r>
        <w:rPr>
          <w:spacing w:val="11"/>
          <w:sz w:val="20"/>
        </w:rPr>
        <w:t xml:space="preserve"> </w:t>
      </w:r>
      <w:r>
        <w:rPr>
          <w:w w:val="85"/>
          <w:sz w:val="20"/>
        </w:rPr>
        <w:t>soil</w:t>
      </w:r>
      <w:r>
        <w:rPr>
          <w:spacing w:val="-3"/>
          <w:w w:val="85"/>
          <w:sz w:val="20"/>
        </w:rPr>
        <w:t xml:space="preserve"> </w:t>
      </w:r>
      <w:r>
        <w:rPr>
          <w:w w:val="85"/>
          <w:sz w:val="20"/>
        </w:rPr>
        <w:t>erosion</w:t>
      </w:r>
      <w:r>
        <w:rPr>
          <w:spacing w:val="-3"/>
          <w:w w:val="85"/>
          <w:sz w:val="20"/>
        </w:rPr>
        <w:t xml:space="preserve"> </w:t>
      </w:r>
      <w:r>
        <w:rPr>
          <w:w w:val="85"/>
          <w:sz w:val="20"/>
        </w:rPr>
        <w:t>and</w:t>
      </w:r>
      <w:r>
        <w:rPr>
          <w:spacing w:val="-3"/>
          <w:w w:val="85"/>
          <w:sz w:val="20"/>
        </w:rPr>
        <w:t xml:space="preserve"> </w:t>
      </w:r>
      <w:r>
        <w:rPr>
          <w:w w:val="85"/>
          <w:sz w:val="20"/>
        </w:rPr>
        <w:t>high</w:t>
      </w:r>
      <w:r>
        <w:rPr>
          <w:spacing w:val="-3"/>
          <w:w w:val="85"/>
          <w:sz w:val="20"/>
        </w:rPr>
        <w:t xml:space="preserve"> </w:t>
      </w:r>
      <w:r>
        <w:rPr>
          <w:w w:val="85"/>
          <w:sz w:val="20"/>
        </w:rPr>
        <w:t>rates</w:t>
      </w:r>
      <w:r>
        <w:rPr>
          <w:spacing w:val="-1"/>
          <w:w w:val="85"/>
          <w:sz w:val="20"/>
        </w:rPr>
        <w:t xml:space="preserve"> </w:t>
      </w:r>
      <w:r>
        <w:rPr>
          <w:w w:val="85"/>
          <w:sz w:val="20"/>
        </w:rPr>
        <w:t>of</w:t>
      </w:r>
      <w:r>
        <w:rPr>
          <w:spacing w:val="-3"/>
          <w:w w:val="85"/>
          <w:sz w:val="20"/>
        </w:rPr>
        <w:t xml:space="preserve"> </w:t>
      </w:r>
      <w:r>
        <w:rPr>
          <w:w w:val="85"/>
          <w:sz w:val="20"/>
        </w:rPr>
        <w:t>evaporation</w:t>
      </w:r>
      <w:r>
        <w:rPr>
          <w:spacing w:val="-3"/>
          <w:w w:val="85"/>
          <w:sz w:val="20"/>
        </w:rPr>
        <w:t xml:space="preserve"> </w:t>
      </w:r>
      <w:r>
        <w:rPr>
          <w:w w:val="85"/>
          <w:sz w:val="20"/>
        </w:rPr>
        <w:t>which</w:t>
      </w:r>
      <w:r>
        <w:rPr>
          <w:spacing w:val="-3"/>
          <w:w w:val="85"/>
          <w:sz w:val="20"/>
        </w:rPr>
        <w:t xml:space="preserve"> </w:t>
      </w:r>
      <w:r>
        <w:rPr>
          <w:w w:val="85"/>
          <w:sz w:val="20"/>
        </w:rPr>
        <w:t>has affected</w:t>
      </w:r>
      <w:r>
        <w:rPr>
          <w:spacing w:val="-1"/>
          <w:w w:val="85"/>
          <w:sz w:val="20"/>
        </w:rPr>
        <w:t xml:space="preserve"> </w:t>
      </w:r>
      <w:r>
        <w:rPr>
          <w:w w:val="85"/>
          <w:sz w:val="20"/>
        </w:rPr>
        <w:t>the</w:t>
      </w:r>
      <w:r>
        <w:rPr>
          <w:spacing w:val="-1"/>
          <w:w w:val="85"/>
          <w:sz w:val="20"/>
        </w:rPr>
        <w:t xml:space="preserve"> </w:t>
      </w:r>
      <w:r>
        <w:rPr>
          <w:w w:val="85"/>
          <w:sz w:val="20"/>
        </w:rPr>
        <w:t>rain formation of</w:t>
      </w:r>
      <w:r>
        <w:rPr>
          <w:spacing w:val="-1"/>
          <w:w w:val="85"/>
          <w:sz w:val="20"/>
        </w:rPr>
        <w:t xml:space="preserve"> </w:t>
      </w:r>
      <w:r>
        <w:rPr>
          <w:w w:val="85"/>
          <w:sz w:val="20"/>
        </w:rPr>
        <w:t xml:space="preserve">the </w:t>
      </w:r>
      <w:r>
        <w:rPr>
          <w:spacing w:val="-2"/>
          <w:w w:val="85"/>
          <w:sz w:val="20"/>
        </w:rPr>
        <w:t>surrounding</w:t>
      </w:r>
      <w:r>
        <w:rPr>
          <w:spacing w:val="-5"/>
          <w:sz w:val="20"/>
        </w:rPr>
        <w:t xml:space="preserve"> </w:t>
      </w:r>
      <w:r>
        <w:rPr>
          <w:spacing w:val="-2"/>
          <w:w w:val="85"/>
          <w:sz w:val="20"/>
        </w:rPr>
        <w:t>areas</w:t>
      </w:r>
      <w:r>
        <w:rPr>
          <w:spacing w:val="-5"/>
          <w:sz w:val="20"/>
        </w:rPr>
        <w:t xml:space="preserve"> </w:t>
      </w:r>
      <w:r>
        <w:rPr>
          <w:spacing w:val="-2"/>
          <w:w w:val="85"/>
          <w:sz w:val="20"/>
        </w:rPr>
        <w:t>and</w:t>
      </w:r>
      <w:r>
        <w:rPr>
          <w:spacing w:val="-5"/>
          <w:sz w:val="20"/>
        </w:rPr>
        <w:t xml:space="preserve"> </w:t>
      </w:r>
      <w:r>
        <w:rPr>
          <w:spacing w:val="-2"/>
          <w:w w:val="85"/>
          <w:sz w:val="20"/>
        </w:rPr>
        <w:t>the</w:t>
      </w:r>
      <w:r>
        <w:rPr>
          <w:spacing w:val="-3"/>
          <w:w w:val="85"/>
          <w:sz w:val="20"/>
        </w:rPr>
        <w:t xml:space="preserve"> </w:t>
      </w:r>
      <w:r>
        <w:rPr>
          <w:spacing w:val="-2"/>
          <w:w w:val="85"/>
          <w:sz w:val="20"/>
        </w:rPr>
        <w:t>productivity</w:t>
      </w:r>
      <w:r>
        <w:rPr>
          <w:spacing w:val="-4"/>
          <w:w w:val="85"/>
          <w:sz w:val="20"/>
        </w:rPr>
        <w:t xml:space="preserve"> </w:t>
      </w:r>
      <w:r>
        <w:rPr>
          <w:spacing w:val="-2"/>
          <w:w w:val="85"/>
          <w:sz w:val="20"/>
        </w:rPr>
        <w:t>of</w:t>
      </w:r>
      <w:r>
        <w:rPr>
          <w:spacing w:val="-3"/>
          <w:w w:val="85"/>
          <w:sz w:val="20"/>
        </w:rPr>
        <w:t xml:space="preserve"> </w:t>
      </w:r>
      <w:r>
        <w:rPr>
          <w:spacing w:val="-2"/>
          <w:w w:val="85"/>
          <w:sz w:val="20"/>
        </w:rPr>
        <w:t>the land thus dry</w:t>
      </w:r>
      <w:r>
        <w:rPr>
          <w:spacing w:val="-4"/>
          <w:w w:val="85"/>
          <w:sz w:val="20"/>
        </w:rPr>
        <w:t xml:space="preserve"> </w:t>
      </w:r>
      <w:r>
        <w:rPr>
          <w:spacing w:val="-2"/>
          <w:w w:val="85"/>
          <w:sz w:val="20"/>
        </w:rPr>
        <w:t>conditions</w:t>
      </w:r>
      <w:r>
        <w:rPr>
          <w:spacing w:val="-4"/>
          <w:w w:val="85"/>
          <w:sz w:val="20"/>
        </w:rPr>
        <w:t xml:space="preserve"> </w:t>
      </w:r>
      <w:r>
        <w:rPr>
          <w:spacing w:val="-2"/>
          <w:w w:val="85"/>
          <w:sz w:val="20"/>
        </w:rPr>
        <w:t>set in.</w:t>
      </w:r>
    </w:p>
    <w:p w:rsidR="00E5575B" w:rsidRDefault="00D512E5">
      <w:pPr>
        <w:pStyle w:val="ListParagraph"/>
        <w:numPr>
          <w:ilvl w:val="0"/>
          <w:numId w:val="26"/>
        </w:numPr>
        <w:tabs>
          <w:tab w:val="left" w:pos="998"/>
        </w:tabs>
        <w:spacing w:before="12" w:line="225" w:lineRule="auto"/>
        <w:ind w:right="716" w:firstLine="0"/>
        <w:jc w:val="both"/>
        <w:rPr>
          <w:rFonts w:ascii="Courier New"/>
          <w:sz w:val="20"/>
        </w:rPr>
      </w:pPr>
      <w:r>
        <w:rPr>
          <w:rFonts w:ascii="Arial"/>
          <w:b/>
          <w:w w:val="80"/>
          <w:sz w:val="20"/>
        </w:rPr>
        <w:t xml:space="preserve">Over-harvesting existing water sources </w:t>
      </w:r>
      <w:r>
        <w:rPr>
          <w:w w:val="80"/>
          <w:sz w:val="20"/>
        </w:rPr>
        <w:t>due to shortage of water, especially in wetlands and streams has led to desertification e.g.</w:t>
      </w:r>
      <w:r>
        <w:rPr>
          <w:spacing w:val="80"/>
          <w:sz w:val="20"/>
        </w:rPr>
        <w:t xml:space="preserve"> </w:t>
      </w:r>
      <w:r>
        <w:rPr>
          <w:w w:val="80"/>
          <w:sz w:val="20"/>
        </w:rPr>
        <w:t>too</w:t>
      </w:r>
      <w:r>
        <w:rPr>
          <w:spacing w:val="24"/>
          <w:sz w:val="20"/>
        </w:rPr>
        <w:t xml:space="preserve"> </w:t>
      </w:r>
      <w:r>
        <w:rPr>
          <w:w w:val="80"/>
          <w:sz w:val="20"/>
        </w:rPr>
        <w:t xml:space="preserve">many </w:t>
      </w:r>
      <w:r>
        <w:rPr>
          <w:w w:val="85"/>
          <w:sz w:val="20"/>
        </w:rPr>
        <w:t>animals</w:t>
      </w:r>
      <w:r>
        <w:rPr>
          <w:spacing w:val="26"/>
          <w:sz w:val="20"/>
        </w:rPr>
        <w:t xml:space="preserve"> </w:t>
      </w:r>
      <w:r>
        <w:rPr>
          <w:w w:val="85"/>
          <w:sz w:val="20"/>
        </w:rPr>
        <w:t>by</w:t>
      </w:r>
      <w:r>
        <w:rPr>
          <w:spacing w:val="31"/>
          <w:sz w:val="20"/>
        </w:rPr>
        <w:t xml:space="preserve"> </w:t>
      </w:r>
      <w:r>
        <w:rPr>
          <w:w w:val="85"/>
          <w:sz w:val="20"/>
        </w:rPr>
        <w:t>Karamojongs</w:t>
      </w:r>
      <w:r>
        <w:rPr>
          <w:spacing w:val="28"/>
          <w:sz w:val="20"/>
        </w:rPr>
        <w:t xml:space="preserve"> </w:t>
      </w:r>
      <w:r>
        <w:rPr>
          <w:w w:val="85"/>
          <w:sz w:val="20"/>
        </w:rPr>
        <w:t>and</w:t>
      </w:r>
      <w:r>
        <w:rPr>
          <w:spacing w:val="29"/>
          <w:sz w:val="20"/>
        </w:rPr>
        <w:t xml:space="preserve"> </w:t>
      </w:r>
      <w:r>
        <w:rPr>
          <w:w w:val="85"/>
          <w:sz w:val="20"/>
        </w:rPr>
        <w:t>Itesots</w:t>
      </w:r>
      <w:r>
        <w:rPr>
          <w:spacing w:val="26"/>
          <w:sz w:val="20"/>
        </w:rPr>
        <w:t xml:space="preserve"> </w:t>
      </w:r>
      <w:r>
        <w:rPr>
          <w:w w:val="85"/>
          <w:sz w:val="20"/>
        </w:rPr>
        <w:t>at</w:t>
      </w:r>
      <w:r>
        <w:rPr>
          <w:spacing w:val="29"/>
          <w:sz w:val="20"/>
        </w:rPr>
        <w:t xml:space="preserve"> </w:t>
      </w:r>
      <w:r>
        <w:rPr>
          <w:w w:val="85"/>
          <w:sz w:val="20"/>
        </w:rPr>
        <w:t>water</w:t>
      </w:r>
      <w:r>
        <w:rPr>
          <w:spacing w:val="35"/>
          <w:sz w:val="20"/>
        </w:rPr>
        <w:t xml:space="preserve"> </w:t>
      </w:r>
      <w:r>
        <w:rPr>
          <w:w w:val="85"/>
          <w:sz w:val="20"/>
        </w:rPr>
        <w:t>points</w:t>
      </w:r>
      <w:r>
        <w:rPr>
          <w:spacing w:val="8"/>
          <w:sz w:val="20"/>
        </w:rPr>
        <w:t xml:space="preserve"> </w:t>
      </w:r>
      <w:r>
        <w:rPr>
          <w:w w:val="85"/>
          <w:sz w:val="20"/>
        </w:rPr>
        <w:t>has</w:t>
      </w:r>
      <w:r>
        <w:rPr>
          <w:spacing w:val="8"/>
          <w:sz w:val="20"/>
        </w:rPr>
        <w:t xml:space="preserve"> </w:t>
      </w:r>
      <w:r>
        <w:rPr>
          <w:w w:val="85"/>
          <w:sz w:val="20"/>
        </w:rPr>
        <w:t>led</w:t>
      </w:r>
      <w:r>
        <w:rPr>
          <w:sz w:val="20"/>
        </w:rPr>
        <w:t xml:space="preserve"> </w:t>
      </w:r>
      <w:r>
        <w:rPr>
          <w:w w:val="85"/>
          <w:sz w:val="20"/>
        </w:rPr>
        <w:t>to</w:t>
      </w:r>
      <w:r>
        <w:rPr>
          <w:sz w:val="20"/>
        </w:rPr>
        <w:t xml:space="preserve"> </w:t>
      </w:r>
      <w:r>
        <w:rPr>
          <w:w w:val="85"/>
          <w:sz w:val="20"/>
        </w:rPr>
        <w:t>excessive</w:t>
      </w:r>
      <w:r>
        <w:rPr>
          <w:sz w:val="20"/>
        </w:rPr>
        <w:t xml:space="preserve"> </w:t>
      </w:r>
      <w:r>
        <w:rPr>
          <w:w w:val="85"/>
          <w:sz w:val="20"/>
        </w:rPr>
        <w:t>draining</w:t>
      </w:r>
      <w:r>
        <w:rPr>
          <w:spacing w:val="8"/>
          <w:sz w:val="20"/>
        </w:rPr>
        <w:t xml:space="preserve"> </w:t>
      </w:r>
      <w:r>
        <w:rPr>
          <w:w w:val="85"/>
          <w:sz w:val="20"/>
        </w:rPr>
        <w:t>of</w:t>
      </w:r>
      <w:r>
        <w:rPr>
          <w:spacing w:val="8"/>
          <w:sz w:val="20"/>
        </w:rPr>
        <w:t xml:space="preserve"> </w:t>
      </w:r>
      <w:r>
        <w:rPr>
          <w:w w:val="85"/>
          <w:sz w:val="20"/>
        </w:rPr>
        <w:t>water</w:t>
      </w:r>
      <w:r>
        <w:rPr>
          <w:spacing w:val="10"/>
          <w:sz w:val="20"/>
        </w:rPr>
        <w:t xml:space="preserve"> </w:t>
      </w:r>
      <w:r>
        <w:rPr>
          <w:w w:val="85"/>
          <w:sz w:val="20"/>
        </w:rPr>
        <w:t>in</w:t>
      </w:r>
      <w:r>
        <w:rPr>
          <w:sz w:val="20"/>
        </w:rPr>
        <w:t xml:space="preserve"> </w:t>
      </w:r>
      <w:r>
        <w:rPr>
          <w:w w:val="85"/>
          <w:sz w:val="20"/>
        </w:rPr>
        <w:t>R.</w:t>
      </w:r>
      <w:r>
        <w:rPr>
          <w:spacing w:val="8"/>
          <w:sz w:val="20"/>
        </w:rPr>
        <w:t xml:space="preserve"> </w:t>
      </w:r>
      <w:r>
        <w:rPr>
          <w:w w:val="85"/>
          <w:sz w:val="20"/>
        </w:rPr>
        <w:t>Okere</w:t>
      </w:r>
      <w:r>
        <w:rPr>
          <w:sz w:val="20"/>
        </w:rPr>
        <w:t xml:space="preserve"> </w:t>
      </w:r>
      <w:r>
        <w:rPr>
          <w:w w:val="85"/>
          <w:sz w:val="20"/>
        </w:rPr>
        <w:t>and</w:t>
      </w:r>
      <w:r>
        <w:rPr>
          <w:sz w:val="20"/>
        </w:rPr>
        <w:t xml:space="preserve"> </w:t>
      </w:r>
      <w:r>
        <w:rPr>
          <w:w w:val="85"/>
          <w:sz w:val="20"/>
        </w:rPr>
        <w:t>along</w:t>
      </w:r>
      <w:r>
        <w:rPr>
          <w:sz w:val="20"/>
        </w:rPr>
        <w:t xml:space="preserve"> </w:t>
      </w:r>
      <w:r>
        <w:rPr>
          <w:w w:val="85"/>
          <w:sz w:val="20"/>
        </w:rPr>
        <w:t>its</w:t>
      </w:r>
      <w:r>
        <w:rPr>
          <w:spacing w:val="8"/>
          <w:sz w:val="20"/>
        </w:rPr>
        <w:t xml:space="preserve"> </w:t>
      </w:r>
      <w:r>
        <w:rPr>
          <w:w w:val="85"/>
          <w:sz w:val="20"/>
        </w:rPr>
        <w:t>swamps</w:t>
      </w:r>
      <w:r>
        <w:rPr>
          <w:sz w:val="20"/>
        </w:rPr>
        <w:t xml:space="preserve"> </w:t>
      </w:r>
      <w:r>
        <w:rPr>
          <w:w w:val="85"/>
          <w:sz w:val="20"/>
        </w:rPr>
        <w:t>in</w:t>
      </w:r>
      <w:r>
        <w:rPr>
          <w:spacing w:val="11"/>
          <w:sz w:val="20"/>
        </w:rPr>
        <w:t xml:space="preserve"> </w:t>
      </w:r>
      <w:r>
        <w:rPr>
          <w:w w:val="85"/>
          <w:sz w:val="20"/>
        </w:rPr>
        <w:t>Moroto</w:t>
      </w:r>
      <w:r>
        <w:rPr>
          <w:spacing w:val="8"/>
          <w:sz w:val="20"/>
        </w:rPr>
        <w:t xml:space="preserve"> </w:t>
      </w:r>
      <w:r>
        <w:rPr>
          <w:w w:val="85"/>
          <w:sz w:val="20"/>
        </w:rPr>
        <w:t>and</w:t>
      </w:r>
    </w:p>
    <w:p w:rsidR="00E5575B" w:rsidRDefault="00E5575B">
      <w:pPr>
        <w:spacing w:line="225" w:lineRule="auto"/>
        <w:jc w:val="both"/>
        <w:rPr>
          <w:rFonts w:ascii="Courier New"/>
          <w:sz w:val="20"/>
        </w:rPr>
        <w:sectPr w:rsidR="00E5575B">
          <w:pgSz w:w="12240" w:h="15840"/>
          <w:pgMar w:top="900" w:right="0" w:bottom="1100" w:left="80" w:header="704" w:footer="881" w:gutter="0"/>
          <w:cols w:space="720"/>
        </w:sectPr>
      </w:pPr>
    </w:p>
    <w:p w:rsidR="00E5575B" w:rsidRDefault="00E5575B">
      <w:pPr>
        <w:pStyle w:val="BodyText"/>
        <w:spacing w:before="48"/>
        <w:ind w:left="0"/>
      </w:pPr>
    </w:p>
    <w:p w:rsidR="00E5575B" w:rsidRDefault="00D512E5">
      <w:pPr>
        <w:pStyle w:val="BodyText"/>
        <w:spacing w:before="1" w:line="226" w:lineRule="exact"/>
        <w:ind w:left="460"/>
        <w:jc w:val="both"/>
      </w:pPr>
      <w:proofErr w:type="gramStart"/>
      <w:r>
        <w:rPr>
          <w:spacing w:val="-2"/>
          <w:w w:val="80"/>
        </w:rPr>
        <w:t>Katakwi,</w:t>
      </w:r>
      <w:r>
        <w:rPr>
          <w:spacing w:val="-8"/>
        </w:rPr>
        <w:t xml:space="preserve"> </w:t>
      </w:r>
      <w:r>
        <w:rPr>
          <w:spacing w:val="-2"/>
          <w:w w:val="80"/>
        </w:rPr>
        <w:t>etc</w:t>
      </w:r>
      <w:r>
        <w:rPr>
          <w:spacing w:val="-4"/>
        </w:rPr>
        <w:t xml:space="preserve"> </w:t>
      </w:r>
      <w:r>
        <w:rPr>
          <w:spacing w:val="-2"/>
          <w:w w:val="80"/>
        </w:rPr>
        <w:t>leading</w:t>
      </w:r>
      <w:r>
        <w:rPr>
          <w:spacing w:val="-3"/>
        </w:rPr>
        <w:t xml:space="preserve"> </w:t>
      </w:r>
      <w:r>
        <w:rPr>
          <w:spacing w:val="-2"/>
          <w:w w:val="80"/>
        </w:rPr>
        <w:t>to</w:t>
      </w:r>
      <w:r>
        <w:rPr>
          <w:spacing w:val="-6"/>
        </w:rPr>
        <w:t xml:space="preserve"> </w:t>
      </w:r>
      <w:r>
        <w:rPr>
          <w:spacing w:val="-2"/>
          <w:w w:val="80"/>
        </w:rPr>
        <w:t>less</w:t>
      </w:r>
      <w:r>
        <w:rPr>
          <w:spacing w:val="-8"/>
        </w:rPr>
        <w:t xml:space="preserve"> </w:t>
      </w:r>
      <w:r>
        <w:rPr>
          <w:spacing w:val="-2"/>
          <w:w w:val="80"/>
        </w:rPr>
        <w:t>evaporation</w:t>
      </w:r>
      <w:r>
        <w:rPr>
          <w:spacing w:val="-6"/>
        </w:rPr>
        <w:t xml:space="preserve"> </w:t>
      </w:r>
      <w:r>
        <w:rPr>
          <w:spacing w:val="-2"/>
          <w:w w:val="80"/>
        </w:rPr>
        <w:t>thus</w:t>
      </w:r>
      <w:r>
        <w:rPr>
          <w:spacing w:val="-7"/>
        </w:rPr>
        <w:t xml:space="preserve"> </w:t>
      </w:r>
      <w:r>
        <w:rPr>
          <w:spacing w:val="-2"/>
          <w:w w:val="80"/>
        </w:rPr>
        <w:t>aridity.</w:t>
      </w:r>
      <w:proofErr w:type="gramEnd"/>
    </w:p>
    <w:p w:rsidR="00E5575B" w:rsidRDefault="00D512E5">
      <w:pPr>
        <w:pStyle w:val="ListParagraph"/>
        <w:numPr>
          <w:ilvl w:val="0"/>
          <w:numId w:val="26"/>
        </w:numPr>
        <w:tabs>
          <w:tab w:val="left" w:pos="998"/>
        </w:tabs>
        <w:spacing w:before="2" w:line="235" w:lineRule="auto"/>
        <w:ind w:right="706" w:firstLine="0"/>
        <w:jc w:val="both"/>
        <w:rPr>
          <w:rFonts w:ascii="Courier New" w:hAnsi="Courier New"/>
          <w:sz w:val="20"/>
        </w:rPr>
      </w:pPr>
      <w:r>
        <w:rPr>
          <w:rFonts w:ascii="Arial" w:hAnsi="Arial"/>
          <w:b/>
          <w:spacing w:val="-4"/>
          <w:w w:val="80"/>
          <w:sz w:val="20"/>
        </w:rPr>
        <w:t>Inconsistent</w:t>
      </w:r>
      <w:r>
        <w:rPr>
          <w:rFonts w:ascii="Arial" w:hAnsi="Arial"/>
          <w:b/>
          <w:spacing w:val="-10"/>
          <w:sz w:val="20"/>
        </w:rPr>
        <w:t xml:space="preserve"> </w:t>
      </w:r>
      <w:r>
        <w:rPr>
          <w:rFonts w:ascii="Arial" w:hAnsi="Arial"/>
          <w:b/>
          <w:spacing w:val="-4"/>
          <w:w w:val="80"/>
          <w:sz w:val="20"/>
        </w:rPr>
        <w:t>environmental</w:t>
      </w:r>
      <w:r>
        <w:rPr>
          <w:rFonts w:ascii="Arial" w:hAnsi="Arial"/>
          <w:b/>
          <w:spacing w:val="-10"/>
          <w:sz w:val="20"/>
        </w:rPr>
        <w:t xml:space="preserve"> </w:t>
      </w:r>
      <w:r>
        <w:rPr>
          <w:rFonts w:ascii="Arial" w:hAnsi="Arial"/>
          <w:b/>
          <w:spacing w:val="-4"/>
          <w:w w:val="80"/>
          <w:sz w:val="20"/>
        </w:rPr>
        <w:t>laws:</w:t>
      </w:r>
      <w:r>
        <w:rPr>
          <w:rFonts w:ascii="Arial" w:hAnsi="Arial"/>
          <w:b/>
          <w:spacing w:val="-10"/>
          <w:sz w:val="20"/>
        </w:rPr>
        <w:t xml:space="preserve"> </w:t>
      </w:r>
      <w:r>
        <w:rPr>
          <w:spacing w:val="-4"/>
          <w:w w:val="80"/>
          <w:sz w:val="20"/>
        </w:rPr>
        <w:t>Forest</w:t>
      </w:r>
      <w:r>
        <w:rPr>
          <w:spacing w:val="-9"/>
          <w:sz w:val="20"/>
        </w:rPr>
        <w:t xml:space="preserve"> </w:t>
      </w:r>
      <w:r>
        <w:rPr>
          <w:spacing w:val="-4"/>
          <w:w w:val="80"/>
          <w:sz w:val="20"/>
        </w:rPr>
        <w:t>and</w:t>
      </w:r>
      <w:r>
        <w:rPr>
          <w:spacing w:val="-10"/>
          <w:sz w:val="20"/>
        </w:rPr>
        <w:t xml:space="preserve"> </w:t>
      </w:r>
      <w:r>
        <w:rPr>
          <w:spacing w:val="-4"/>
          <w:w w:val="80"/>
          <w:sz w:val="20"/>
        </w:rPr>
        <w:t>swamps</w:t>
      </w:r>
      <w:r>
        <w:rPr>
          <w:spacing w:val="-9"/>
          <w:sz w:val="20"/>
        </w:rPr>
        <w:t xml:space="preserve"> </w:t>
      </w:r>
      <w:r>
        <w:rPr>
          <w:spacing w:val="-4"/>
          <w:w w:val="80"/>
          <w:sz w:val="20"/>
        </w:rPr>
        <w:t>laws</w:t>
      </w:r>
      <w:r>
        <w:rPr>
          <w:spacing w:val="-9"/>
          <w:sz w:val="20"/>
        </w:rPr>
        <w:t xml:space="preserve"> </w:t>
      </w:r>
      <w:r>
        <w:rPr>
          <w:spacing w:val="-4"/>
          <w:w w:val="80"/>
          <w:sz w:val="20"/>
        </w:rPr>
        <w:t>in</w:t>
      </w:r>
      <w:r>
        <w:rPr>
          <w:spacing w:val="-10"/>
          <w:sz w:val="20"/>
        </w:rPr>
        <w:t xml:space="preserve"> </w:t>
      </w:r>
      <w:r>
        <w:rPr>
          <w:spacing w:val="-4"/>
          <w:w w:val="80"/>
          <w:sz w:val="20"/>
        </w:rPr>
        <w:t>Uganda</w:t>
      </w:r>
      <w:r>
        <w:rPr>
          <w:spacing w:val="-9"/>
          <w:sz w:val="20"/>
        </w:rPr>
        <w:t xml:space="preserve"> </w:t>
      </w:r>
      <w:r>
        <w:rPr>
          <w:spacing w:val="-4"/>
          <w:w w:val="80"/>
          <w:sz w:val="20"/>
        </w:rPr>
        <w:t>are</w:t>
      </w:r>
      <w:r>
        <w:rPr>
          <w:spacing w:val="-9"/>
          <w:sz w:val="20"/>
        </w:rPr>
        <w:t xml:space="preserve"> </w:t>
      </w:r>
      <w:r>
        <w:rPr>
          <w:spacing w:val="-4"/>
          <w:w w:val="80"/>
          <w:sz w:val="20"/>
        </w:rPr>
        <w:t>Inconsistent</w:t>
      </w:r>
      <w:r>
        <w:rPr>
          <w:spacing w:val="-9"/>
          <w:sz w:val="20"/>
        </w:rPr>
        <w:t xml:space="preserve"> </w:t>
      </w:r>
      <w:r>
        <w:rPr>
          <w:spacing w:val="-4"/>
          <w:w w:val="80"/>
          <w:sz w:val="20"/>
        </w:rPr>
        <w:t>and</w:t>
      </w:r>
      <w:r>
        <w:rPr>
          <w:spacing w:val="-10"/>
          <w:sz w:val="20"/>
        </w:rPr>
        <w:t xml:space="preserve"> </w:t>
      </w:r>
      <w:r>
        <w:rPr>
          <w:spacing w:val="-4"/>
          <w:w w:val="80"/>
          <w:sz w:val="20"/>
        </w:rPr>
        <w:t>unreliable</w:t>
      </w:r>
      <w:r>
        <w:rPr>
          <w:spacing w:val="-9"/>
          <w:sz w:val="20"/>
        </w:rPr>
        <w:t xml:space="preserve"> </w:t>
      </w:r>
      <w:r>
        <w:rPr>
          <w:spacing w:val="-4"/>
          <w:w w:val="80"/>
          <w:sz w:val="20"/>
        </w:rPr>
        <w:t>leading</w:t>
      </w:r>
      <w:r>
        <w:rPr>
          <w:spacing w:val="-9"/>
          <w:sz w:val="20"/>
        </w:rPr>
        <w:t xml:space="preserve"> </w:t>
      </w:r>
      <w:r>
        <w:rPr>
          <w:spacing w:val="-4"/>
          <w:w w:val="80"/>
          <w:sz w:val="20"/>
        </w:rPr>
        <w:t>to</w:t>
      </w:r>
      <w:r>
        <w:rPr>
          <w:spacing w:val="-10"/>
          <w:sz w:val="20"/>
        </w:rPr>
        <w:t xml:space="preserve"> </w:t>
      </w:r>
      <w:r>
        <w:rPr>
          <w:spacing w:val="-4"/>
          <w:w w:val="80"/>
          <w:sz w:val="20"/>
        </w:rPr>
        <w:t>destruction</w:t>
      </w:r>
      <w:r>
        <w:rPr>
          <w:spacing w:val="21"/>
          <w:sz w:val="20"/>
        </w:rPr>
        <w:t xml:space="preserve"> </w:t>
      </w:r>
      <w:r>
        <w:rPr>
          <w:spacing w:val="-4"/>
          <w:w w:val="80"/>
          <w:sz w:val="20"/>
        </w:rPr>
        <w:t>of</w:t>
      </w:r>
      <w:r>
        <w:rPr>
          <w:spacing w:val="-9"/>
          <w:sz w:val="20"/>
        </w:rPr>
        <w:t xml:space="preserve"> </w:t>
      </w:r>
      <w:r>
        <w:rPr>
          <w:spacing w:val="-4"/>
          <w:w w:val="80"/>
          <w:sz w:val="20"/>
        </w:rPr>
        <w:t>wetlands</w:t>
      </w:r>
      <w:r>
        <w:rPr>
          <w:spacing w:val="-9"/>
          <w:sz w:val="20"/>
        </w:rPr>
        <w:t xml:space="preserve"> </w:t>
      </w:r>
      <w:r>
        <w:rPr>
          <w:spacing w:val="-4"/>
          <w:w w:val="80"/>
          <w:sz w:val="20"/>
        </w:rPr>
        <w:t>and</w:t>
      </w:r>
      <w:r>
        <w:rPr>
          <w:spacing w:val="-9"/>
          <w:sz w:val="20"/>
        </w:rPr>
        <w:t xml:space="preserve"> </w:t>
      </w:r>
      <w:r>
        <w:rPr>
          <w:spacing w:val="-4"/>
          <w:w w:val="80"/>
          <w:sz w:val="20"/>
        </w:rPr>
        <w:t>forests</w:t>
      </w:r>
      <w:r>
        <w:rPr>
          <w:spacing w:val="-10"/>
          <w:sz w:val="20"/>
        </w:rPr>
        <w:t xml:space="preserve"> </w:t>
      </w:r>
      <w:r>
        <w:rPr>
          <w:spacing w:val="-4"/>
          <w:w w:val="80"/>
          <w:sz w:val="20"/>
        </w:rPr>
        <w:t>due</w:t>
      </w:r>
      <w:r>
        <w:rPr>
          <w:sz w:val="20"/>
        </w:rPr>
        <w:t xml:space="preserve"> </w:t>
      </w:r>
      <w:r>
        <w:rPr>
          <w:spacing w:val="-4"/>
          <w:w w:val="80"/>
          <w:sz w:val="20"/>
        </w:rPr>
        <w:t>to</w:t>
      </w:r>
      <w:r>
        <w:rPr>
          <w:spacing w:val="-10"/>
          <w:sz w:val="20"/>
        </w:rPr>
        <w:t xml:space="preserve"> </w:t>
      </w:r>
      <w:r>
        <w:rPr>
          <w:spacing w:val="-4"/>
          <w:w w:val="80"/>
          <w:sz w:val="20"/>
        </w:rPr>
        <w:t>the</w:t>
      </w:r>
      <w:r>
        <w:rPr>
          <w:spacing w:val="-9"/>
          <w:sz w:val="20"/>
        </w:rPr>
        <w:t xml:space="preserve"> </w:t>
      </w:r>
      <w:r>
        <w:rPr>
          <w:spacing w:val="-4"/>
          <w:w w:val="80"/>
          <w:sz w:val="20"/>
        </w:rPr>
        <w:t>contradictory</w:t>
      </w:r>
      <w:r>
        <w:rPr>
          <w:spacing w:val="-9"/>
          <w:sz w:val="20"/>
        </w:rPr>
        <w:t xml:space="preserve"> </w:t>
      </w:r>
      <w:r>
        <w:rPr>
          <w:spacing w:val="-4"/>
          <w:w w:val="80"/>
          <w:sz w:val="20"/>
        </w:rPr>
        <w:t>policies</w:t>
      </w:r>
      <w:r>
        <w:rPr>
          <w:spacing w:val="-10"/>
          <w:sz w:val="20"/>
        </w:rPr>
        <w:t xml:space="preserve"> </w:t>
      </w:r>
      <w:r>
        <w:rPr>
          <w:spacing w:val="-4"/>
          <w:w w:val="80"/>
          <w:sz w:val="20"/>
        </w:rPr>
        <w:t>thus</w:t>
      </w:r>
      <w:r>
        <w:rPr>
          <w:spacing w:val="-9"/>
          <w:sz w:val="20"/>
        </w:rPr>
        <w:t xml:space="preserve"> </w:t>
      </w:r>
      <w:r>
        <w:rPr>
          <w:spacing w:val="-4"/>
          <w:w w:val="80"/>
          <w:sz w:val="20"/>
        </w:rPr>
        <w:t>desert</w:t>
      </w:r>
      <w:r>
        <w:rPr>
          <w:spacing w:val="-9"/>
          <w:sz w:val="20"/>
        </w:rPr>
        <w:t xml:space="preserve"> </w:t>
      </w:r>
      <w:r>
        <w:rPr>
          <w:spacing w:val="-4"/>
          <w:w w:val="80"/>
          <w:sz w:val="20"/>
        </w:rPr>
        <w:t>–</w:t>
      </w:r>
      <w:r>
        <w:rPr>
          <w:spacing w:val="-9"/>
          <w:sz w:val="20"/>
        </w:rPr>
        <w:t xml:space="preserve"> </w:t>
      </w:r>
      <w:r>
        <w:rPr>
          <w:spacing w:val="-4"/>
          <w:w w:val="80"/>
          <w:sz w:val="20"/>
        </w:rPr>
        <w:t>like</w:t>
      </w:r>
      <w:r>
        <w:rPr>
          <w:spacing w:val="-10"/>
          <w:sz w:val="20"/>
        </w:rPr>
        <w:t xml:space="preserve"> </w:t>
      </w:r>
      <w:r>
        <w:rPr>
          <w:spacing w:val="-4"/>
          <w:w w:val="80"/>
          <w:sz w:val="20"/>
        </w:rPr>
        <w:t>conditions</w:t>
      </w:r>
      <w:r>
        <w:rPr>
          <w:spacing w:val="-9"/>
          <w:sz w:val="20"/>
        </w:rPr>
        <w:t xml:space="preserve"> </w:t>
      </w:r>
      <w:r>
        <w:rPr>
          <w:spacing w:val="-4"/>
          <w:w w:val="80"/>
          <w:sz w:val="20"/>
        </w:rPr>
        <w:t>like</w:t>
      </w:r>
      <w:r>
        <w:rPr>
          <w:spacing w:val="-9"/>
          <w:sz w:val="20"/>
        </w:rPr>
        <w:t xml:space="preserve"> </w:t>
      </w:r>
      <w:r>
        <w:rPr>
          <w:spacing w:val="-4"/>
          <w:w w:val="80"/>
          <w:sz w:val="20"/>
        </w:rPr>
        <w:t>part</w:t>
      </w:r>
      <w:r>
        <w:rPr>
          <w:spacing w:val="-7"/>
          <w:sz w:val="20"/>
        </w:rPr>
        <w:t xml:space="preserve"> </w:t>
      </w:r>
      <w:r>
        <w:rPr>
          <w:spacing w:val="-4"/>
          <w:w w:val="80"/>
          <w:sz w:val="20"/>
        </w:rPr>
        <w:t>of</w:t>
      </w:r>
      <w:r>
        <w:rPr>
          <w:spacing w:val="-7"/>
          <w:sz w:val="20"/>
        </w:rPr>
        <w:t xml:space="preserve"> </w:t>
      </w:r>
      <w:r>
        <w:rPr>
          <w:spacing w:val="-4"/>
          <w:w w:val="80"/>
          <w:sz w:val="20"/>
        </w:rPr>
        <w:t>Namanve</w:t>
      </w:r>
      <w:r>
        <w:rPr>
          <w:spacing w:val="-7"/>
          <w:sz w:val="20"/>
        </w:rPr>
        <w:t xml:space="preserve"> </w:t>
      </w:r>
      <w:r>
        <w:rPr>
          <w:spacing w:val="-4"/>
          <w:w w:val="80"/>
          <w:sz w:val="20"/>
        </w:rPr>
        <w:t>forests</w:t>
      </w:r>
      <w:r>
        <w:rPr>
          <w:spacing w:val="-10"/>
          <w:sz w:val="20"/>
        </w:rPr>
        <w:t xml:space="preserve"> </w:t>
      </w:r>
      <w:r>
        <w:rPr>
          <w:spacing w:val="-4"/>
          <w:w w:val="80"/>
          <w:sz w:val="20"/>
        </w:rPr>
        <w:t>and</w:t>
      </w:r>
      <w:r>
        <w:rPr>
          <w:spacing w:val="-9"/>
          <w:sz w:val="20"/>
        </w:rPr>
        <w:t xml:space="preserve"> </w:t>
      </w:r>
      <w:r>
        <w:rPr>
          <w:spacing w:val="-4"/>
          <w:w w:val="80"/>
          <w:sz w:val="20"/>
        </w:rPr>
        <w:t>swamps</w:t>
      </w:r>
      <w:r>
        <w:rPr>
          <w:spacing w:val="-7"/>
          <w:sz w:val="20"/>
        </w:rPr>
        <w:t xml:space="preserve"> </w:t>
      </w:r>
      <w:r>
        <w:rPr>
          <w:spacing w:val="-4"/>
          <w:w w:val="80"/>
          <w:sz w:val="20"/>
        </w:rPr>
        <w:t>near</w:t>
      </w:r>
      <w:r>
        <w:rPr>
          <w:spacing w:val="-6"/>
          <w:sz w:val="20"/>
        </w:rPr>
        <w:t xml:space="preserve"> </w:t>
      </w:r>
      <w:r>
        <w:rPr>
          <w:spacing w:val="-4"/>
          <w:w w:val="80"/>
          <w:sz w:val="20"/>
        </w:rPr>
        <w:t>Kampala,</w:t>
      </w:r>
      <w:r>
        <w:rPr>
          <w:spacing w:val="-7"/>
          <w:sz w:val="20"/>
        </w:rPr>
        <w:t xml:space="preserve"> </w:t>
      </w:r>
      <w:r>
        <w:rPr>
          <w:spacing w:val="-4"/>
          <w:w w:val="80"/>
          <w:sz w:val="20"/>
        </w:rPr>
        <w:t>Kamonkoli</w:t>
      </w:r>
      <w:r>
        <w:rPr>
          <w:spacing w:val="-7"/>
          <w:sz w:val="20"/>
        </w:rPr>
        <w:t xml:space="preserve"> </w:t>
      </w:r>
      <w:r>
        <w:rPr>
          <w:spacing w:val="-4"/>
          <w:w w:val="80"/>
          <w:sz w:val="20"/>
        </w:rPr>
        <w:t>wetlands</w:t>
      </w:r>
      <w:r>
        <w:rPr>
          <w:spacing w:val="-10"/>
          <w:sz w:val="20"/>
        </w:rPr>
        <w:t xml:space="preserve"> </w:t>
      </w:r>
      <w:r>
        <w:rPr>
          <w:spacing w:val="-4"/>
          <w:w w:val="80"/>
          <w:sz w:val="20"/>
        </w:rPr>
        <w:t>in</w:t>
      </w:r>
      <w:r>
        <w:rPr>
          <w:spacing w:val="-9"/>
          <w:sz w:val="20"/>
        </w:rPr>
        <w:t xml:space="preserve"> </w:t>
      </w:r>
      <w:r>
        <w:rPr>
          <w:spacing w:val="-4"/>
          <w:w w:val="80"/>
          <w:sz w:val="20"/>
        </w:rPr>
        <w:t>Mbale</w:t>
      </w:r>
      <w:r>
        <w:rPr>
          <w:spacing w:val="-7"/>
          <w:sz w:val="20"/>
        </w:rPr>
        <w:t xml:space="preserve"> </w:t>
      </w:r>
      <w:r>
        <w:rPr>
          <w:spacing w:val="-4"/>
          <w:w w:val="80"/>
          <w:sz w:val="20"/>
        </w:rPr>
        <w:t>and</w:t>
      </w:r>
      <w:r>
        <w:rPr>
          <w:spacing w:val="-10"/>
          <w:sz w:val="20"/>
        </w:rPr>
        <w:t xml:space="preserve"> </w:t>
      </w:r>
      <w:r>
        <w:rPr>
          <w:spacing w:val="-4"/>
          <w:w w:val="80"/>
          <w:sz w:val="20"/>
        </w:rPr>
        <w:t>Bugala</w:t>
      </w:r>
      <w:r>
        <w:rPr>
          <w:spacing w:val="-9"/>
          <w:sz w:val="20"/>
        </w:rPr>
        <w:t xml:space="preserve"> </w:t>
      </w:r>
      <w:r>
        <w:rPr>
          <w:spacing w:val="-4"/>
          <w:w w:val="80"/>
          <w:sz w:val="20"/>
        </w:rPr>
        <w:t>forests</w:t>
      </w:r>
      <w:r>
        <w:rPr>
          <w:spacing w:val="-2"/>
          <w:w w:val="80"/>
          <w:sz w:val="20"/>
        </w:rPr>
        <w:t xml:space="preserve"> in</w:t>
      </w:r>
      <w:r>
        <w:rPr>
          <w:spacing w:val="-6"/>
          <w:w w:val="80"/>
          <w:sz w:val="20"/>
        </w:rPr>
        <w:t xml:space="preserve"> </w:t>
      </w:r>
      <w:r>
        <w:rPr>
          <w:spacing w:val="-2"/>
          <w:w w:val="80"/>
          <w:sz w:val="20"/>
        </w:rPr>
        <w:t>Kalangala</w:t>
      </w:r>
      <w:r>
        <w:rPr>
          <w:spacing w:val="-9"/>
          <w:w w:val="80"/>
          <w:sz w:val="20"/>
        </w:rPr>
        <w:t xml:space="preserve"> </w:t>
      </w:r>
      <w:r>
        <w:rPr>
          <w:spacing w:val="-2"/>
          <w:w w:val="80"/>
          <w:sz w:val="20"/>
        </w:rPr>
        <w:t>were</w:t>
      </w:r>
      <w:r>
        <w:rPr>
          <w:spacing w:val="-9"/>
          <w:w w:val="80"/>
          <w:sz w:val="20"/>
        </w:rPr>
        <w:t xml:space="preserve"> </w:t>
      </w:r>
      <w:r>
        <w:rPr>
          <w:spacing w:val="-2"/>
          <w:w w:val="80"/>
          <w:sz w:val="20"/>
        </w:rPr>
        <w:t>given</w:t>
      </w:r>
      <w:r>
        <w:rPr>
          <w:spacing w:val="-9"/>
          <w:w w:val="80"/>
          <w:sz w:val="20"/>
        </w:rPr>
        <w:t xml:space="preserve"> </w:t>
      </w:r>
      <w:r>
        <w:rPr>
          <w:spacing w:val="-2"/>
          <w:w w:val="80"/>
          <w:sz w:val="20"/>
        </w:rPr>
        <w:t>away</w:t>
      </w:r>
      <w:r>
        <w:rPr>
          <w:spacing w:val="-9"/>
          <w:w w:val="80"/>
          <w:sz w:val="20"/>
        </w:rPr>
        <w:t xml:space="preserve"> </w:t>
      </w:r>
      <w:r>
        <w:rPr>
          <w:spacing w:val="-2"/>
          <w:w w:val="80"/>
          <w:sz w:val="20"/>
        </w:rPr>
        <w:t>for</w:t>
      </w:r>
      <w:r>
        <w:rPr>
          <w:spacing w:val="-8"/>
          <w:w w:val="80"/>
          <w:sz w:val="20"/>
        </w:rPr>
        <w:t xml:space="preserve"> </w:t>
      </w:r>
      <w:r>
        <w:rPr>
          <w:spacing w:val="-2"/>
          <w:w w:val="80"/>
          <w:sz w:val="20"/>
        </w:rPr>
        <w:t>industrialization</w:t>
      </w:r>
      <w:r>
        <w:rPr>
          <w:spacing w:val="-9"/>
          <w:w w:val="80"/>
          <w:sz w:val="20"/>
        </w:rPr>
        <w:t xml:space="preserve"> </w:t>
      </w:r>
      <w:r>
        <w:rPr>
          <w:spacing w:val="-2"/>
          <w:w w:val="80"/>
          <w:sz w:val="20"/>
        </w:rPr>
        <w:t>and</w:t>
      </w:r>
      <w:r>
        <w:rPr>
          <w:spacing w:val="-9"/>
          <w:w w:val="80"/>
          <w:sz w:val="20"/>
        </w:rPr>
        <w:t xml:space="preserve"> </w:t>
      </w:r>
      <w:r>
        <w:rPr>
          <w:spacing w:val="-2"/>
          <w:w w:val="80"/>
          <w:sz w:val="20"/>
        </w:rPr>
        <w:t>palm</w:t>
      </w:r>
      <w:r>
        <w:rPr>
          <w:spacing w:val="-8"/>
          <w:w w:val="80"/>
          <w:sz w:val="20"/>
        </w:rPr>
        <w:t xml:space="preserve"> </w:t>
      </w:r>
      <w:r>
        <w:rPr>
          <w:spacing w:val="-2"/>
          <w:w w:val="80"/>
          <w:sz w:val="20"/>
        </w:rPr>
        <w:t>oil</w:t>
      </w:r>
      <w:r>
        <w:rPr>
          <w:spacing w:val="-9"/>
          <w:w w:val="80"/>
          <w:sz w:val="20"/>
        </w:rPr>
        <w:t xml:space="preserve"> </w:t>
      </w:r>
      <w:r>
        <w:rPr>
          <w:spacing w:val="-2"/>
          <w:w w:val="80"/>
          <w:sz w:val="20"/>
        </w:rPr>
        <w:t>farming</w:t>
      </w:r>
      <w:r>
        <w:rPr>
          <w:spacing w:val="-9"/>
          <w:w w:val="80"/>
          <w:sz w:val="20"/>
        </w:rPr>
        <w:t xml:space="preserve"> </w:t>
      </w:r>
      <w:r>
        <w:rPr>
          <w:spacing w:val="-2"/>
          <w:w w:val="80"/>
          <w:sz w:val="20"/>
        </w:rPr>
        <w:t>by</w:t>
      </w:r>
      <w:r>
        <w:rPr>
          <w:spacing w:val="-9"/>
          <w:w w:val="80"/>
          <w:sz w:val="20"/>
        </w:rPr>
        <w:t xml:space="preserve"> </w:t>
      </w:r>
      <w:r>
        <w:rPr>
          <w:spacing w:val="-2"/>
          <w:w w:val="80"/>
          <w:sz w:val="20"/>
        </w:rPr>
        <w:t>the</w:t>
      </w:r>
      <w:r>
        <w:rPr>
          <w:spacing w:val="-9"/>
          <w:w w:val="80"/>
          <w:sz w:val="20"/>
        </w:rPr>
        <w:t xml:space="preserve"> </w:t>
      </w:r>
      <w:r>
        <w:rPr>
          <w:spacing w:val="-2"/>
          <w:w w:val="80"/>
          <w:sz w:val="20"/>
        </w:rPr>
        <w:t>government</w:t>
      </w:r>
      <w:r>
        <w:rPr>
          <w:spacing w:val="-9"/>
          <w:w w:val="80"/>
          <w:sz w:val="20"/>
        </w:rPr>
        <w:t xml:space="preserve"> </w:t>
      </w:r>
      <w:r>
        <w:rPr>
          <w:spacing w:val="-2"/>
          <w:w w:val="80"/>
          <w:sz w:val="20"/>
        </w:rPr>
        <w:t>respectively.</w:t>
      </w:r>
    </w:p>
    <w:p w:rsidR="00E5575B" w:rsidRDefault="00D512E5">
      <w:pPr>
        <w:pStyle w:val="ListParagraph"/>
        <w:numPr>
          <w:ilvl w:val="0"/>
          <w:numId w:val="27"/>
        </w:numPr>
        <w:tabs>
          <w:tab w:val="left" w:pos="997"/>
        </w:tabs>
        <w:spacing w:before="9" w:line="225" w:lineRule="auto"/>
        <w:ind w:right="716" w:firstLine="0"/>
        <w:jc w:val="both"/>
        <w:rPr>
          <w:sz w:val="20"/>
        </w:rPr>
      </w:pPr>
      <w:r>
        <w:rPr>
          <w:w w:val="80"/>
          <w:sz w:val="20"/>
        </w:rPr>
        <w:t xml:space="preserve">Lack of </w:t>
      </w:r>
      <w:r>
        <w:rPr>
          <w:rFonts w:ascii="Arial"/>
          <w:b/>
          <w:w w:val="80"/>
          <w:sz w:val="20"/>
        </w:rPr>
        <w:t xml:space="preserve">comprehensive national land utilization policies </w:t>
      </w:r>
      <w:r>
        <w:rPr>
          <w:w w:val="80"/>
          <w:sz w:val="20"/>
        </w:rPr>
        <w:t>like planned human settlements leading to encroachment on marginal lands especially swamps such as Bugolobi swamps in Kampala, Makenke wetlands in Mbarara and Manafwa swamps in Mbale.</w:t>
      </w:r>
    </w:p>
    <w:p w:rsidR="00E5575B" w:rsidRDefault="00D512E5">
      <w:pPr>
        <w:pStyle w:val="ListParagraph"/>
        <w:numPr>
          <w:ilvl w:val="0"/>
          <w:numId w:val="27"/>
        </w:numPr>
        <w:tabs>
          <w:tab w:val="left" w:pos="997"/>
        </w:tabs>
        <w:spacing w:before="4" w:line="237" w:lineRule="auto"/>
        <w:ind w:right="714" w:firstLine="0"/>
        <w:jc w:val="both"/>
        <w:rPr>
          <w:sz w:val="20"/>
        </w:rPr>
      </w:pPr>
      <w:r>
        <w:rPr>
          <w:rFonts w:ascii="Arial"/>
          <w:b/>
          <w:w w:val="85"/>
          <w:sz w:val="20"/>
        </w:rPr>
        <w:t xml:space="preserve">Mining and quarrying </w:t>
      </w:r>
      <w:r>
        <w:rPr>
          <w:w w:val="85"/>
          <w:sz w:val="20"/>
        </w:rPr>
        <w:t>has led to desertification as it leads to the destruction</w:t>
      </w:r>
      <w:r>
        <w:rPr>
          <w:sz w:val="20"/>
        </w:rPr>
        <w:t xml:space="preserve"> </w:t>
      </w:r>
      <w:r>
        <w:rPr>
          <w:w w:val="85"/>
          <w:sz w:val="20"/>
        </w:rPr>
        <w:t>of the vegetation cover.</w:t>
      </w:r>
      <w:r>
        <w:rPr>
          <w:spacing w:val="40"/>
          <w:sz w:val="20"/>
        </w:rPr>
        <w:t xml:space="preserve"> </w:t>
      </w:r>
      <w:r>
        <w:rPr>
          <w:w w:val="85"/>
          <w:sz w:val="20"/>
        </w:rPr>
        <w:t>Heaps of rock wastes from mines</w:t>
      </w:r>
      <w:r>
        <w:rPr>
          <w:sz w:val="20"/>
        </w:rPr>
        <w:t xml:space="preserve"> </w:t>
      </w:r>
      <w:r>
        <w:rPr>
          <w:w w:val="80"/>
          <w:sz w:val="20"/>
        </w:rPr>
        <w:t>and quarries</w:t>
      </w:r>
      <w:r>
        <w:rPr>
          <w:sz w:val="20"/>
        </w:rPr>
        <w:t xml:space="preserve"> </w:t>
      </w:r>
      <w:r>
        <w:rPr>
          <w:w w:val="80"/>
          <w:sz w:val="20"/>
        </w:rPr>
        <w:t>and</w:t>
      </w:r>
      <w:r>
        <w:rPr>
          <w:sz w:val="20"/>
        </w:rPr>
        <w:t xml:space="preserve"> </w:t>
      </w:r>
      <w:r>
        <w:rPr>
          <w:w w:val="80"/>
          <w:sz w:val="20"/>
        </w:rPr>
        <w:t>clearance process for</w:t>
      </w:r>
      <w:r>
        <w:rPr>
          <w:sz w:val="20"/>
        </w:rPr>
        <w:t xml:space="preserve"> </w:t>
      </w:r>
      <w:r>
        <w:rPr>
          <w:w w:val="80"/>
          <w:sz w:val="20"/>
        </w:rPr>
        <w:t>mining and quarrying has</w:t>
      </w:r>
      <w:r>
        <w:rPr>
          <w:sz w:val="20"/>
        </w:rPr>
        <w:t xml:space="preserve"> </w:t>
      </w:r>
      <w:r>
        <w:rPr>
          <w:w w:val="80"/>
          <w:sz w:val="20"/>
        </w:rPr>
        <w:t>led to the formation of extensive areas of</w:t>
      </w:r>
      <w:r>
        <w:rPr>
          <w:spacing w:val="-3"/>
          <w:w w:val="80"/>
          <w:sz w:val="20"/>
        </w:rPr>
        <w:t xml:space="preserve"> </w:t>
      </w:r>
      <w:r>
        <w:rPr>
          <w:w w:val="80"/>
          <w:sz w:val="20"/>
        </w:rPr>
        <w:t>wastelands</w:t>
      </w:r>
      <w:r>
        <w:rPr>
          <w:spacing w:val="-3"/>
          <w:w w:val="80"/>
          <w:sz w:val="20"/>
        </w:rPr>
        <w:t xml:space="preserve"> </w:t>
      </w:r>
      <w:r>
        <w:rPr>
          <w:w w:val="80"/>
          <w:sz w:val="20"/>
        </w:rPr>
        <w:t xml:space="preserve">for example gold mining in Kitaka </w:t>
      </w:r>
      <w:r>
        <w:rPr>
          <w:w w:val="85"/>
          <w:sz w:val="20"/>
        </w:rPr>
        <w:t>mines in Kamwenge and oil mining in Semliki valley in Bundibugyo has led to the clearance of Kitaka forestand</w:t>
      </w:r>
      <w:r>
        <w:rPr>
          <w:spacing w:val="40"/>
          <w:sz w:val="20"/>
        </w:rPr>
        <w:t xml:space="preserve"> </w:t>
      </w:r>
      <w:r>
        <w:rPr>
          <w:w w:val="85"/>
          <w:sz w:val="20"/>
        </w:rPr>
        <w:t xml:space="preserve">Semliki forests respectively thus </w:t>
      </w:r>
      <w:r>
        <w:rPr>
          <w:w w:val="90"/>
          <w:sz w:val="20"/>
        </w:rPr>
        <w:t>unreliable rainfall.</w:t>
      </w:r>
    </w:p>
    <w:p w:rsidR="00E5575B" w:rsidRDefault="00D512E5">
      <w:pPr>
        <w:pStyle w:val="ListParagraph"/>
        <w:numPr>
          <w:ilvl w:val="0"/>
          <w:numId w:val="27"/>
        </w:numPr>
        <w:tabs>
          <w:tab w:val="left" w:pos="997"/>
        </w:tabs>
        <w:spacing w:before="5" w:line="232" w:lineRule="auto"/>
        <w:ind w:right="730" w:firstLine="0"/>
        <w:jc w:val="both"/>
        <w:rPr>
          <w:sz w:val="20"/>
        </w:rPr>
      </w:pPr>
      <w:r>
        <w:rPr>
          <w:spacing w:val="10"/>
          <w:w w:val="85"/>
          <w:sz w:val="20"/>
        </w:rPr>
        <w:t xml:space="preserve">Lack </w:t>
      </w:r>
      <w:r>
        <w:rPr>
          <w:w w:val="85"/>
          <w:sz w:val="20"/>
        </w:rPr>
        <w:t xml:space="preserve">of </w:t>
      </w:r>
      <w:r>
        <w:rPr>
          <w:rFonts w:ascii="Arial"/>
          <w:b/>
          <w:spacing w:val="12"/>
          <w:w w:val="85"/>
          <w:sz w:val="20"/>
        </w:rPr>
        <w:t xml:space="preserve">protection </w:t>
      </w:r>
      <w:r>
        <w:rPr>
          <w:rFonts w:ascii="Arial"/>
          <w:b/>
          <w:w w:val="85"/>
          <w:sz w:val="20"/>
        </w:rPr>
        <w:t xml:space="preserve">of water catchment areas </w:t>
      </w:r>
      <w:r>
        <w:rPr>
          <w:w w:val="85"/>
          <w:sz w:val="20"/>
        </w:rPr>
        <w:t xml:space="preserve">especially </w:t>
      </w:r>
      <w:r>
        <w:rPr>
          <w:spacing w:val="11"/>
          <w:w w:val="85"/>
          <w:sz w:val="20"/>
        </w:rPr>
        <w:t xml:space="preserve">river banks </w:t>
      </w:r>
      <w:r>
        <w:rPr>
          <w:spacing w:val="10"/>
          <w:w w:val="85"/>
          <w:sz w:val="20"/>
        </w:rPr>
        <w:t xml:space="preserve">like </w:t>
      </w:r>
      <w:r>
        <w:rPr>
          <w:spacing w:val="11"/>
          <w:w w:val="85"/>
          <w:sz w:val="20"/>
        </w:rPr>
        <w:t xml:space="preserve">along </w:t>
      </w:r>
      <w:r>
        <w:rPr>
          <w:w w:val="85"/>
          <w:sz w:val="20"/>
        </w:rPr>
        <w:t xml:space="preserve">R. </w:t>
      </w:r>
      <w:r>
        <w:rPr>
          <w:spacing w:val="11"/>
          <w:w w:val="85"/>
          <w:sz w:val="20"/>
        </w:rPr>
        <w:t xml:space="preserve">Manafwa </w:t>
      </w:r>
      <w:r>
        <w:rPr>
          <w:w w:val="85"/>
          <w:sz w:val="20"/>
        </w:rPr>
        <w:t xml:space="preserve">in </w:t>
      </w:r>
      <w:r>
        <w:rPr>
          <w:spacing w:val="11"/>
          <w:w w:val="85"/>
          <w:sz w:val="20"/>
        </w:rPr>
        <w:t xml:space="preserve">Manafwa </w:t>
      </w:r>
      <w:r>
        <w:rPr>
          <w:spacing w:val="9"/>
          <w:w w:val="85"/>
          <w:sz w:val="20"/>
        </w:rPr>
        <w:t xml:space="preserve">and </w:t>
      </w:r>
      <w:r>
        <w:rPr>
          <w:w w:val="85"/>
          <w:sz w:val="20"/>
        </w:rPr>
        <w:t xml:space="preserve">R. </w:t>
      </w:r>
      <w:r>
        <w:rPr>
          <w:spacing w:val="11"/>
          <w:w w:val="85"/>
          <w:sz w:val="20"/>
        </w:rPr>
        <w:t xml:space="preserve">Ssezibwe </w:t>
      </w:r>
      <w:r>
        <w:rPr>
          <w:w w:val="85"/>
          <w:sz w:val="20"/>
        </w:rPr>
        <w:t xml:space="preserve">in </w:t>
      </w:r>
      <w:r>
        <w:rPr>
          <w:spacing w:val="12"/>
          <w:w w:val="85"/>
          <w:sz w:val="20"/>
        </w:rPr>
        <w:t xml:space="preserve">Kayunga, </w:t>
      </w:r>
      <w:r>
        <w:rPr>
          <w:spacing w:val="11"/>
          <w:w w:val="85"/>
          <w:sz w:val="20"/>
        </w:rPr>
        <w:t xml:space="preserve">steep </w:t>
      </w:r>
      <w:r>
        <w:rPr>
          <w:spacing w:val="9"/>
          <w:w w:val="85"/>
          <w:sz w:val="20"/>
        </w:rPr>
        <w:t xml:space="preserve">and </w:t>
      </w:r>
      <w:r>
        <w:rPr>
          <w:w w:val="85"/>
          <w:sz w:val="20"/>
        </w:rPr>
        <w:t>unstable slopes like Mt. Elgon in Bududa and Mt. Mgahinga in Kisoro from cultivation and clearance has resulted</w:t>
      </w:r>
      <w:r>
        <w:rPr>
          <w:sz w:val="20"/>
        </w:rPr>
        <w:t xml:space="preserve"> </w:t>
      </w:r>
      <w:r>
        <w:rPr>
          <w:w w:val="85"/>
          <w:sz w:val="20"/>
        </w:rPr>
        <w:t>into landslides</w:t>
      </w:r>
      <w:r>
        <w:rPr>
          <w:spacing w:val="32"/>
          <w:sz w:val="20"/>
        </w:rPr>
        <w:t xml:space="preserve"> </w:t>
      </w:r>
      <w:r>
        <w:rPr>
          <w:w w:val="85"/>
          <w:sz w:val="20"/>
        </w:rPr>
        <w:t>and</w:t>
      </w:r>
      <w:r>
        <w:rPr>
          <w:spacing w:val="36"/>
          <w:sz w:val="20"/>
        </w:rPr>
        <w:t xml:space="preserve"> </w:t>
      </w:r>
      <w:r>
        <w:rPr>
          <w:w w:val="85"/>
          <w:sz w:val="20"/>
        </w:rPr>
        <w:t>erosion</w:t>
      </w:r>
      <w:r>
        <w:rPr>
          <w:spacing w:val="32"/>
          <w:sz w:val="20"/>
        </w:rPr>
        <w:t xml:space="preserve"> </w:t>
      </w:r>
      <w:r>
        <w:rPr>
          <w:w w:val="85"/>
          <w:sz w:val="20"/>
        </w:rPr>
        <w:t>leading</w:t>
      </w:r>
      <w:r>
        <w:rPr>
          <w:spacing w:val="32"/>
          <w:sz w:val="20"/>
        </w:rPr>
        <w:t xml:space="preserve"> </w:t>
      </w:r>
      <w:r>
        <w:rPr>
          <w:w w:val="85"/>
          <w:sz w:val="20"/>
        </w:rPr>
        <w:t>to</w:t>
      </w:r>
      <w:r>
        <w:rPr>
          <w:spacing w:val="32"/>
          <w:sz w:val="20"/>
        </w:rPr>
        <w:t xml:space="preserve"> </w:t>
      </w:r>
      <w:r>
        <w:rPr>
          <w:w w:val="85"/>
          <w:sz w:val="20"/>
        </w:rPr>
        <w:t>the</w:t>
      </w:r>
      <w:r>
        <w:rPr>
          <w:spacing w:val="36"/>
          <w:sz w:val="20"/>
        </w:rPr>
        <w:t xml:space="preserve"> </w:t>
      </w:r>
      <w:r>
        <w:rPr>
          <w:w w:val="85"/>
          <w:sz w:val="20"/>
        </w:rPr>
        <w:t>loss</w:t>
      </w:r>
      <w:r>
        <w:rPr>
          <w:spacing w:val="32"/>
          <w:sz w:val="20"/>
        </w:rPr>
        <w:t xml:space="preserve"> </w:t>
      </w:r>
      <w:r>
        <w:rPr>
          <w:w w:val="85"/>
          <w:sz w:val="20"/>
        </w:rPr>
        <w:t>of</w:t>
      </w:r>
      <w:r>
        <w:rPr>
          <w:spacing w:val="35"/>
          <w:sz w:val="20"/>
        </w:rPr>
        <w:t xml:space="preserve"> </w:t>
      </w:r>
      <w:r>
        <w:rPr>
          <w:w w:val="85"/>
          <w:sz w:val="20"/>
        </w:rPr>
        <w:t>vegetation</w:t>
      </w:r>
      <w:r>
        <w:rPr>
          <w:spacing w:val="40"/>
          <w:sz w:val="20"/>
        </w:rPr>
        <w:t xml:space="preserve"> </w:t>
      </w:r>
      <w:r>
        <w:rPr>
          <w:w w:val="85"/>
          <w:sz w:val="20"/>
        </w:rPr>
        <w:t>lands</w:t>
      </w:r>
      <w:r>
        <w:rPr>
          <w:spacing w:val="-17"/>
          <w:w w:val="85"/>
          <w:sz w:val="20"/>
        </w:rPr>
        <w:t xml:space="preserve"> </w:t>
      </w:r>
      <w:r>
        <w:rPr>
          <w:w w:val="85"/>
          <w:sz w:val="20"/>
        </w:rPr>
        <w:t>thus reduced rainfall.</w:t>
      </w:r>
    </w:p>
    <w:p w:rsidR="00E5575B" w:rsidRDefault="00D512E5">
      <w:pPr>
        <w:pStyle w:val="ListParagraph"/>
        <w:numPr>
          <w:ilvl w:val="0"/>
          <w:numId w:val="27"/>
        </w:numPr>
        <w:tabs>
          <w:tab w:val="left" w:pos="997"/>
        </w:tabs>
        <w:spacing w:before="15" w:line="223" w:lineRule="auto"/>
        <w:ind w:right="719" w:firstLine="0"/>
        <w:jc w:val="both"/>
        <w:rPr>
          <w:sz w:val="20"/>
        </w:rPr>
      </w:pPr>
      <w:r>
        <w:rPr>
          <w:w w:val="85"/>
          <w:sz w:val="20"/>
        </w:rPr>
        <w:t xml:space="preserve">Some forests have been destroyed by </w:t>
      </w:r>
      <w:r>
        <w:rPr>
          <w:rFonts w:ascii="Arial"/>
          <w:b/>
          <w:w w:val="85"/>
          <w:sz w:val="20"/>
        </w:rPr>
        <w:t xml:space="preserve">wild animals and pests </w:t>
      </w:r>
      <w:r>
        <w:rPr>
          <w:w w:val="85"/>
          <w:sz w:val="20"/>
        </w:rPr>
        <w:t xml:space="preserve">like Parabong forests in Nebbi and Kidepo forests in Kaabong are being </w:t>
      </w:r>
      <w:r>
        <w:rPr>
          <w:w w:val="80"/>
          <w:sz w:val="20"/>
        </w:rPr>
        <w:t>damaged and destroyed by elephants and giraffes respectively leading to less evaporation thus low humidity.</w:t>
      </w:r>
    </w:p>
    <w:p w:rsidR="00E5575B" w:rsidRDefault="00D512E5">
      <w:pPr>
        <w:pStyle w:val="ListParagraph"/>
        <w:numPr>
          <w:ilvl w:val="0"/>
          <w:numId w:val="27"/>
        </w:numPr>
        <w:tabs>
          <w:tab w:val="left" w:pos="997"/>
        </w:tabs>
        <w:spacing w:before="10" w:line="232" w:lineRule="auto"/>
        <w:ind w:right="719" w:firstLine="0"/>
        <w:jc w:val="both"/>
        <w:rPr>
          <w:sz w:val="20"/>
        </w:rPr>
      </w:pPr>
      <w:r>
        <w:rPr>
          <w:w w:val="85"/>
          <w:sz w:val="20"/>
        </w:rPr>
        <w:t>Some</w:t>
      </w:r>
      <w:r>
        <w:rPr>
          <w:spacing w:val="-1"/>
          <w:w w:val="85"/>
          <w:sz w:val="20"/>
        </w:rPr>
        <w:t xml:space="preserve"> </w:t>
      </w:r>
      <w:r>
        <w:rPr>
          <w:w w:val="85"/>
          <w:sz w:val="20"/>
        </w:rPr>
        <w:t>forests have been cleared due</w:t>
      </w:r>
      <w:r>
        <w:rPr>
          <w:spacing w:val="-1"/>
          <w:w w:val="85"/>
          <w:sz w:val="20"/>
        </w:rPr>
        <w:t xml:space="preserve"> </w:t>
      </w:r>
      <w:r>
        <w:rPr>
          <w:w w:val="85"/>
          <w:sz w:val="20"/>
        </w:rPr>
        <w:t xml:space="preserve">to </w:t>
      </w:r>
      <w:r>
        <w:rPr>
          <w:rFonts w:ascii="Arial" w:hAnsi="Arial"/>
          <w:b/>
          <w:w w:val="85"/>
          <w:sz w:val="20"/>
        </w:rPr>
        <w:t>political</w:t>
      </w:r>
      <w:r>
        <w:rPr>
          <w:rFonts w:ascii="Arial" w:hAnsi="Arial"/>
          <w:b/>
          <w:spacing w:val="-4"/>
          <w:w w:val="85"/>
          <w:sz w:val="20"/>
        </w:rPr>
        <w:t xml:space="preserve"> </w:t>
      </w:r>
      <w:r>
        <w:rPr>
          <w:rFonts w:ascii="Arial" w:hAnsi="Arial"/>
          <w:b/>
          <w:w w:val="85"/>
          <w:sz w:val="20"/>
        </w:rPr>
        <w:t>instabilities</w:t>
      </w:r>
      <w:r>
        <w:rPr>
          <w:rFonts w:ascii="Arial" w:hAnsi="Arial"/>
          <w:b/>
          <w:spacing w:val="-1"/>
          <w:w w:val="85"/>
          <w:sz w:val="20"/>
        </w:rPr>
        <w:t xml:space="preserve"> </w:t>
      </w:r>
      <w:r>
        <w:rPr>
          <w:w w:val="85"/>
          <w:sz w:val="20"/>
        </w:rPr>
        <w:t>as they</w:t>
      </w:r>
      <w:r>
        <w:rPr>
          <w:spacing w:val="-1"/>
          <w:w w:val="85"/>
          <w:sz w:val="20"/>
        </w:rPr>
        <w:t xml:space="preserve"> </w:t>
      </w:r>
      <w:r>
        <w:rPr>
          <w:w w:val="85"/>
          <w:sz w:val="20"/>
        </w:rPr>
        <w:t>are</w:t>
      </w:r>
      <w:r>
        <w:rPr>
          <w:spacing w:val="-1"/>
          <w:w w:val="85"/>
          <w:sz w:val="20"/>
        </w:rPr>
        <w:t xml:space="preserve"> </w:t>
      </w:r>
      <w:r>
        <w:rPr>
          <w:w w:val="85"/>
          <w:sz w:val="20"/>
        </w:rPr>
        <w:t>likely hiding</w:t>
      </w:r>
      <w:r>
        <w:rPr>
          <w:spacing w:val="-1"/>
          <w:w w:val="85"/>
          <w:sz w:val="20"/>
        </w:rPr>
        <w:t xml:space="preserve"> </w:t>
      </w:r>
      <w:r>
        <w:rPr>
          <w:w w:val="85"/>
          <w:sz w:val="20"/>
        </w:rPr>
        <w:t>grounds for the</w:t>
      </w:r>
      <w:r>
        <w:rPr>
          <w:spacing w:val="-1"/>
          <w:w w:val="85"/>
          <w:sz w:val="20"/>
        </w:rPr>
        <w:t xml:space="preserve"> </w:t>
      </w:r>
      <w:r>
        <w:rPr>
          <w:w w:val="85"/>
          <w:sz w:val="20"/>
        </w:rPr>
        <w:t>anti</w:t>
      </w:r>
      <w:r>
        <w:rPr>
          <w:spacing w:val="-1"/>
          <w:w w:val="85"/>
          <w:sz w:val="20"/>
        </w:rPr>
        <w:t xml:space="preserve"> </w:t>
      </w:r>
      <w:r>
        <w:rPr>
          <w:w w:val="85"/>
          <w:sz w:val="20"/>
        </w:rPr>
        <w:t>government elements leading</w:t>
      </w:r>
      <w:r>
        <w:rPr>
          <w:spacing w:val="-1"/>
          <w:w w:val="85"/>
          <w:sz w:val="20"/>
        </w:rPr>
        <w:t xml:space="preserve"> </w:t>
      </w:r>
      <w:r>
        <w:rPr>
          <w:w w:val="85"/>
          <w:sz w:val="20"/>
        </w:rPr>
        <w:t>to desertification</w:t>
      </w:r>
      <w:r>
        <w:rPr>
          <w:spacing w:val="-5"/>
          <w:w w:val="85"/>
          <w:sz w:val="20"/>
        </w:rPr>
        <w:t xml:space="preserve"> </w:t>
      </w:r>
      <w:r>
        <w:rPr>
          <w:w w:val="85"/>
          <w:sz w:val="20"/>
        </w:rPr>
        <w:t>e.g.</w:t>
      </w:r>
      <w:r>
        <w:rPr>
          <w:spacing w:val="-4"/>
          <w:w w:val="85"/>
          <w:sz w:val="20"/>
        </w:rPr>
        <w:t xml:space="preserve"> </w:t>
      </w:r>
      <w:r>
        <w:rPr>
          <w:w w:val="85"/>
          <w:sz w:val="20"/>
        </w:rPr>
        <w:t>In</w:t>
      </w:r>
      <w:r>
        <w:rPr>
          <w:spacing w:val="-5"/>
          <w:w w:val="85"/>
          <w:sz w:val="20"/>
        </w:rPr>
        <w:t xml:space="preserve"> </w:t>
      </w:r>
      <w:r>
        <w:rPr>
          <w:w w:val="85"/>
          <w:sz w:val="20"/>
        </w:rPr>
        <w:t>1979,</w:t>
      </w:r>
      <w:r>
        <w:rPr>
          <w:spacing w:val="-4"/>
          <w:w w:val="85"/>
          <w:sz w:val="20"/>
        </w:rPr>
        <w:t xml:space="preserve"> </w:t>
      </w:r>
      <w:r>
        <w:rPr>
          <w:w w:val="85"/>
          <w:sz w:val="20"/>
        </w:rPr>
        <w:t>Nyamityobora</w:t>
      </w:r>
      <w:r>
        <w:rPr>
          <w:spacing w:val="-5"/>
          <w:w w:val="85"/>
          <w:sz w:val="20"/>
        </w:rPr>
        <w:t xml:space="preserve"> </w:t>
      </w:r>
      <w:r>
        <w:rPr>
          <w:w w:val="85"/>
          <w:sz w:val="20"/>
        </w:rPr>
        <w:t>forest</w:t>
      </w:r>
      <w:r>
        <w:rPr>
          <w:spacing w:val="-5"/>
          <w:w w:val="85"/>
          <w:sz w:val="20"/>
        </w:rPr>
        <w:t xml:space="preserve"> </w:t>
      </w:r>
      <w:r>
        <w:rPr>
          <w:w w:val="85"/>
          <w:sz w:val="20"/>
        </w:rPr>
        <w:t>in</w:t>
      </w:r>
      <w:r>
        <w:rPr>
          <w:spacing w:val="-4"/>
          <w:w w:val="85"/>
          <w:sz w:val="20"/>
        </w:rPr>
        <w:t xml:space="preserve"> </w:t>
      </w:r>
      <w:r>
        <w:rPr>
          <w:w w:val="85"/>
          <w:sz w:val="20"/>
        </w:rPr>
        <w:t>Mbarara</w:t>
      </w:r>
      <w:r>
        <w:rPr>
          <w:spacing w:val="-5"/>
          <w:w w:val="85"/>
          <w:sz w:val="20"/>
        </w:rPr>
        <w:t xml:space="preserve"> </w:t>
      </w:r>
      <w:r>
        <w:rPr>
          <w:w w:val="85"/>
          <w:sz w:val="20"/>
        </w:rPr>
        <w:t>was</w:t>
      </w:r>
      <w:r>
        <w:rPr>
          <w:spacing w:val="-2"/>
          <w:w w:val="85"/>
          <w:sz w:val="20"/>
        </w:rPr>
        <w:t xml:space="preserve"> </w:t>
      </w:r>
      <w:r>
        <w:rPr>
          <w:w w:val="85"/>
          <w:sz w:val="20"/>
        </w:rPr>
        <w:t>cleared</w:t>
      </w:r>
      <w:r>
        <w:rPr>
          <w:spacing w:val="-5"/>
          <w:w w:val="85"/>
          <w:sz w:val="20"/>
        </w:rPr>
        <w:t xml:space="preserve"> </w:t>
      </w:r>
      <w:r>
        <w:rPr>
          <w:w w:val="85"/>
          <w:sz w:val="20"/>
        </w:rPr>
        <w:t>for</w:t>
      </w:r>
      <w:r>
        <w:rPr>
          <w:spacing w:val="-4"/>
          <w:w w:val="85"/>
          <w:sz w:val="20"/>
        </w:rPr>
        <w:t xml:space="preserve"> </w:t>
      </w:r>
      <w:r>
        <w:rPr>
          <w:w w:val="85"/>
          <w:sz w:val="20"/>
        </w:rPr>
        <w:t>security</w:t>
      </w:r>
      <w:r>
        <w:rPr>
          <w:spacing w:val="-4"/>
          <w:w w:val="85"/>
          <w:sz w:val="20"/>
        </w:rPr>
        <w:t xml:space="preserve"> </w:t>
      </w:r>
      <w:r>
        <w:rPr>
          <w:w w:val="85"/>
          <w:sz w:val="20"/>
        </w:rPr>
        <w:t>reasons</w:t>
      </w:r>
      <w:r>
        <w:rPr>
          <w:spacing w:val="-5"/>
          <w:w w:val="85"/>
          <w:sz w:val="20"/>
        </w:rPr>
        <w:t xml:space="preserve"> </w:t>
      </w:r>
      <w:r>
        <w:rPr>
          <w:w w:val="85"/>
          <w:sz w:val="20"/>
        </w:rPr>
        <w:t>and</w:t>
      </w:r>
      <w:r>
        <w:rPr>
          <w:spacing w:val="-3"/>
          <w:w w:val="85"/>
          <w:sz w:val="20"/>
        </w:rPr>
        <w:t xml:space="preserve"> </w:t>
      </w:r>
      <w:r>
        <w:rPr>
          <w:w w:val="85"/>
          <w:sz w:val="20"/>
        </w:rPr>
        <w:t>between</w:t>
      </w:r>
      <w:r>
        <w:rPr>
          <w:spacing w:val="-4"/>
          <w:w w:val="85"/>
          <w:sz w:val="20"/>
        </w:rPr>
        <w:t xml:space="preserve"> </w:t>
      </w:r>
      <w:r>
        <w:rPr>
          <w:w w:val="85"/>
          <w:sz w:val="20"/>
        </w:rPr>
        <w:t>1981</w:t>
      </w:r>
      <w:r>
        <w:rPr>
          <w:spacing w:val="-6"/>
          <w:sz w:val="20"/>
        </w:rPr>
        <w:t xml:space="preserve"> </w:t>
      </w:r>
      <w:r>
        <w:rPr>
          <w:w w:val="85"/>
          <w:sz w:val="20"/>
        </w:rPr>
        <w:t>–</w:t>
      </w:r>
      <w:r>
        <w:rPr>
          <w:spacing w:val="-3"/>
          <w:w w:val="85"/>
          <w:sz w:val="20"/>
        </w:rPr>
        <w:t xml:space="preserve"> </w:t>
      </w:r>
      <w:r>
        <w:rPr>
          <w:w w:val="85"/>
          <w:sz w:val="20"/>
        </w:rPr>
        <w:t>1986,</w:t>
      </w:r>
      <w:r>
        <w:rPr>
          <w:spacing w:val="-5"/>
          <w:w w:val="85"/>
          <w:sz w:val="20"/>
        </w:rPr>
        <w:t xml:space="preserve"> </w:t>
      </w:r>
      <w:r>
        <w:rPr>
          <w:w w:val="85"/>
          <w:sz w:val="20"/>
        </w:rPr>
        <w:t>other</w:t>
      </w:r>
      <w:r>
        <w:rPr>
          <w:spacing w:val="-3"/>
          <w:w w:val="85"/>
          <w:sz w:val="20"/>
        </w:rPr>
        <w:t xml:space="preserve"> </w:t>
      </w:r>
      <w:r>
        <w:rPr>
          <w:w w:val="85"/>
          <w:sz w:val="20"/>
        </w:rPr>
        <w:t>forests</w:t>
      </w:r>
      <w:r>
        <w:rPr>
          <w:spacing w:val="-5"/>
          <w:w w:val="85"/>
          <w:sz w:val="20"/>
        </w:rPr>
        <w:t xml:space="preserve"> </w:t>
      </w:r>
      <w:r>
        <w:rPr>
          <w:w w:val="85"/>
          <w:sz w:val="20"/>
        </w:rPr>
        <w:t>swamps</w:t>
      </w:r>
      <w:r>
        <w:rPr>
          <w:spacing w:val="-4"/>
          <w:w w:val="85"/>
          <w:sz w:val="20"/>
        </w:rPr>
        <w:t xml:space="preserve"> </w:t>
      </w:r>
      <w:r>
        <w:rPr>
          <w:w w:val="85"/>
          <w:sz w:val="20"/>
        </w:rPr>
        <w:t xml:space="preserve">were </w:t>
      </w:r>
      <w:r>
        <w:rPr>
          <w:w w:val="80"/>
          <w:sz w:val="20"/>
        </w:rPr>
        <w:t>cleared for fear of any ambush especially along road sides</w:t>
      </w:r>
      <w:r>
        <w:rPr>
          <w:sz w:val="20"/>
        </w:rPr>
        <w:t xml:space="preserve"> </w:t>
      </w:r>
      <w:r>
        <w:rPr>
          <w:w w:val="80"/>
          <w:sz w:val="20"/>
        </w:rPr>
        <w:t>in Luwero, Masaka, Mubende, Mpigi along R. Mayanja and R.</w:t>
      </w:r>
      <w:r>
        <w:rPr>
          <w:sz w:val="20"/>
        </w:rPr>
        <w:t xml:space="preserve"> </w:t>
      </w:r>
      <w:r>
        <w:rPr>
          <w:w w:val="80"/>
          <w:sz w:val="20"/>
        </w:rPr>
        <w:t>Katonga.</w:t>
      </w:r>
    </w:p>
    <w:p w:rsidR="00E5575B" w:rsidRDefault="00D512E5">
      <w:pPr>
        <w:pStyle w:val="ListParagraph"/>
        <w:numPr>
          <w:ilvl w:val="0"/>
          <w:numId w:val="27"/>
        </w:numPr>
        <w:tabs>
          <w:tab w:val="left" w:pos="997"/>
        </w:tabs>
        <w:spacing w:before="9" w:line="232" w:lineRule="auto"/>
        <w:ind w:right="719" w:firstLine="0"/>
        <w:jc w:val="both"/>
        <w:rPr>
          <w:sz w:val="20"/>
        </w:rPr>
      </w:pPr>
      <w:r>
        <w:rPr>
          <w:rFonts w:ascii="Arial"/>
          <w:b/>
          <w:w w:val="85"/>
          <w:sz w:val="20"/>
        </w:rPr>
        <w:t>Natural</w:t>
      </w:r>
      <w:r>
        <w:rPr>
          <w:rFonts w:ascii="Arial"/>
          <w:b/>
          <w:spacing w:val="-6"/>
          <w:w w:val="85"/>
          <w:sz w:val="20"/>
        </w:rPr>
        <w:t xml:space="preserve"> </w:t>
      </w:r>
      <w:r>
        <w:rPr>
          <w:rFonts w:ascii="Arial"/>
          <w:b/>
          <w:w w:val="85"/>
          <w:sz w:val="20"/>
        </w:rPr>
        <w:t>calamities</w:t>
      </w:r>
      <w:r>
        <w:rPr>
          <w:rFonts w:ascii="Arial"/>
          <w:b/>
          <w:spacing w:val="-6"/>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hailstorms,</w:t>
      </w:r>
      <w:r>
        <w:rPr>
          <w:spacing w:val="-6"/>
          <w:w w:val="85"/>
          <w:sz w:val="20"/>
        </w:rPr>
        <w:t xml:space="preserve"> </w:t>
      </w:r>
      <w:r>
        <w:rPr>
          <w:w w:val="85"/>
          <w:sz w:val="20"/>
        </w:rPr>
        <w:t>floods</w:t>
      </w:r>
      <w:r>
        <w:rPr>
          <w:spacing w:val="-5"/>
          <w:w w:val="85"/>
          <w:sz w:val="20"/>
        </w:rPr>
        <w:t xml:space="preserve"> </w:t>
      </w:r>
      <w:r>
        <w:rPr>
          <w:w w:val="85"/>
          <w:sz w:val="20"/>
        </w:rPr>
        <w:t>and</w:t>
      </w:r>
      <w:r>
        <w:rPr>
          <w:spacing w:val="-5"/>
          <w:w w:val="85"/>
          <w:sz w:val="20"/>
        </w:rPr>
        <w:t xml:space="preserve"> </w:t>
      </w:r>
      <w:r>
        <w:rPr>
          <w:w w:val="85"/>
          <w:sz w:val="20"/>
        </w:rPr>
        <w:t>landslides</w:t>
      </w:r>
      <w:r>
        <w:rPr>
          <w:spacing w:val="-5"/>
          <w:w w:val="85"/>
          <w:sz w:val="20"/>
        </w:rPr>
        <w:t xml:space="preserve"> </w:t>
      </w:r>
      <w:r>
        <w:rPr>
          <w:w w:val="85"/>
          <w:sz w:val="20"/>
        </w:rPr>
        <w:t>accelerated</w:t>
      </w:r>
      <w:r>
        <w:rPr>
          <w:spacing w:val="-6"/>
          <w:w w:val="85"/>
          <w:sz w:val="20"/>
        </w:rPr>
        <w:t xml:space="preserve"> </w:t>
      </w:r>
      <w:r>
        <w:rPr>
          <w:w w:val="85"/>
          <w:sz w:val="20"/>
        </w:rPr>
        <w:t>by</w:t>
      </w:r>
      <w:r>
        <w:rPr>
          <w:spacing w:val="-5"/>
          <w:w w:val="85"/>
          <w:sz w:val="20"/>
        </w:rPr>
        <w:t xml:space="preserve"> </w:t>
      </w:r>
      <w:r>
        <w:rPr>
          <w:w w:val="85"/>
          <w:sz w:val="20"/>
        </w:rPr>
        <w:t>heavy</w:t>
      </w:r>
      <w:r>
        <w:rPr>
          <w:spacing w:val="-2"/>
          <w:w w:val="85"/>
          <w:sz w:val="20"/>
        </w:rPr>
        <w:t xml:space="preserve"> </w:t>
      </w:r>
      <w:r>
        <w:rPr>
          <w:w w:val="85"/>
          <w:sz w:val="20"/>
        </w:rPr>
        <w:t>and</w:t>
      </w:r>
      <w:r>
        <w:rPr>
          <w:spacing w:val="-3"/>
          <w:w w:val="85"/>
          <w:sz w:val="20"/>
        </w:rPr>
        <w:t xml:space="preserve"> </w:t>
      </w:r>
      <w:r>
        <w:rPr>
          <w:w w:val="85"/>
          <w:sz w:val="20"/>
        </w:rPr>
        <w:t>prolonged</w:t>
      </w:r>
      <w:r>
        <w:rPr>
          <w:spacing w:val="-1"/>
          <w:w w:val="85"/>
          <w:sz w:val="20"/>
        </w:rPr>
        <w:t xml:space="preserve"> </w:t>
      </w:r>
      <w:r>
        <w:rPr>
          <w:w w:val="85"/>
          <w:sz w:val="20"/>
        </w:rPr>
        <w:t>rainfall</w:t>
      </w:r>
      <w:r>
        <w:rPr>
          <w:spacing w:val="-3"/>
          <w:w w:val="85"/>
          <w:sz w:val="20"/>
        </w:rPr>
        <w:t xml:space="preserve"> </w:t>
      </w:r>
      <w:r>
        <w:rPr>
          <w:w w:val="85"/>
          <w:sz w:val="20"/>
        </w:rPr>
        <w:t>have</w:t>
      </w:r>
      <w:r>
        <w:rPr>
          <w:spacing w:val="-3"/>
          <w:w w:val="85"/>
          <w:sz w:val="20"/>
        </w:rPr>
        <w:t xml:space="preserve"> </w:t>
      </w:r>
      <w:r>
        <w:rPr>
          <w:w w:val="85"/>
          <w:sz w:val="20"/>
        </w:rPr>
        <w:t>destroyed</w:t>
      </w:r>
      <w:r>
        <w:rPr>
          <w:spacing w:val="-5"/>
          <w:sz w:val="20"/>
        </w:rPr>
        <w:t xml:space="preserve"> </w:t>
      </w:r>
      <w:r>
        <w:rPr>
          <w:w w:val="85"/>
          <w:sz w:val="20"/>
        </w:rPr>
        <w:t>some</w:t>
      </w:r>
      <w:r>
        <w:rPr>
          <w:spacing w:val="-1"/>
          <w:w w:val="85"/>
          <w:sz w:val="20"/>
        </w:rPr>
        <w:t xml:space="preserve"> </w:t>
      </w:r>
      <w:r>
        <w:rPr>
          <w:w w:val="85"/>
          <w:sz w:val="20"/>
        </w:rPr>
        <w:t>forests</w:t>
      </w:r>
      <w:r>
        <w:rPr>
          <w:spacing w:val="-3"/>
          <w:w w:val="85"/>
          <w:sz w:val="20"/>
        </w:rPr>
        <w:t xml:space="preserve"> </w:t>
      </w:r>
      <w:r>
        <w:rPr>
          <w:w w:val="85"/>
          <w:sz w:val="20"/>
        </w:rPr>
        <w:t xml:space="preserve">and </w:t>
      </w:r>
      <w:r>
        <w:rPr>
          <w:w w:val="80"/>
          <w:sz w:val="20"/>
        </w:rPr>
        <w:t xml:space="preserve">swamps thus less humidity like Walugogo forests and wetlands have been destroyed by Walugogo river valley floodings in Iganga, Mt. Elgon forests in </w:t>
      </w:r>
      <w:r>
        <w:rPr>
          <w:spacing w:val="-2"/>
          <w:w w:val="85"/>
          <w:sz w:val="20"/>
        </w:rPr>
        <w:t>Bududa and Mt. Rwenzori forests</w:t>
      </w:r>
      <w:r>
        <w:rPr>
          <w:spacing w:val="-3"/>
          <w:sz w:val="20"/>
        </w:rPr>
        <w:t xml:space="preserve"> </w:t>
      </w:r>
      <w:r>
        <w:rPr>
          <w:spacing w:val="-2"/>
          <w:w w:val="85"/>
          <w:sz w:val="20"/>
        </w:rPr>
        <w:t>in Bundibugyo have been destroyed by landslides.</w:t>
      </w:r>
    </w:p>
    <w:p w:rsidR="00E5575B" w:rsidRDefault="00D512E5">
      <w:pPr>
        <w:pStyle w:val="ListParagraph"/>
        <w:numPr>
          <w:ilvl w:val="0"/>
          <w:numId w:val="27"/>
        </w:numPr>
        <w:tabs>
          <w:tab w:val="left" w:pos="997"/>
        </w:tabs>
        <w:spacing w:before="16" w:line="223" w:lineRule="auto"/>
        <w:ind w:right="713" w:firstLine="0"/>
        <w:jc w:val="both"/>
        <w:rPr>
          <w:sz w:val="20"/>
        </w:rPr>
      </w:pPr>
      <w:r>
        <w:rPr>
          <w:rFonts w:ascii="Arial"/>
          <w:b/>
          <w:w w:val="80"/>
          <w:sz w:val="20"/>
        </w:rPr>
        <w:t xml:space="preserve">Fire outbreaks </w:t>
      </w:r>
      <w:r>
        <w:rPr>
          <w:w w:val="80"/>
          <w:sz w:val="20"/>
        </w:rPr>
        <w:t>both artificial and natural have destroyed hectares of forests and swamps hence affecting rainfall formation like Aber and Opit forests near Gulu in 1982 as well</w:t>
      </w:r>
      <w:r>
        <w:rPr>
          <w:sz w:val="20"/>
        </w:rPr>
        <w:t xml:space="preserve"> </w:t>
      </w:r>
      <w:r>
        <w:rPr>
          <w:w w:val="80"/>
          <w:sz w:val="20"/>
        </w:rPr>
        <w:t>as Mount Mgahinga in Kabale in</w:t>
      </w:r>
      <w:r>
        <w:rPr>
          <w:sz w:val="20"/>
        </w:rPr>
        <w:t xml:space="preserve"> </w:t>
      </w:r>
      <w:r>
        <w:rPr>
          <w:w w:val="80"/>
          <w:sz w:val="20"/>
        </w:rPr>
        <w:t>July 2009 were destroyed by fires</w:t>
      </w:r>
      <w:r>
        <w:rPr>
          <w:sz w:val="20"/>
        </w:rPr>
        <w:t xml:space="preserve"> </w:t>
      </w:r>
      <w:r>
        <w:rPr>
          <w:w w:val="80"/>
          <w:sz w:val="20"/>
        </w:rPr>
        <w:t>clearing plant cover.</w:t>
      </w:r>
    </w:p>
    <w:p w:rsidR="00E5575B" w:rsidRDefault="00E5575B">
      <w:pPr>
        <w:pStyle w:val="BodyText"/>
        <w:spacing w:before="8"/>
        <w:ind w:left="0"/>
      </w:pPr>
    </w:p>
    <w:p w:rsidR="00E5575B" w:rsidRDefault="00D512E5">
      <w:pPr>
        <w:pStyle w:val="Heading1"/>
        <w:spacing w:line="229" w:lineRule="exact"/>
        <w:jc w:val="both"/>
      </w:pPr>
      <w:r>
        <w:rPr>
          <w:spacing w:val="-4"/>
          <w:w w:val="80"/>
        </w:rPr>
        <w:t>STEPS</w:t>
      </w:r>
      <w:r>
        <w:rPr>
          <w:spacing w:val="-10"/>
          <w:w w:val="80"/>
        </w:rPr>
        <w:t xml:space="preserve"> </w:t>
      </w:r>
      <w:r>
        <w:rPr>
          <w:spacing w:val="-4"/>
          <w:w w:val="80"/>
        </w:rPr>
        <w:t>TAKEN</w:t>
      </w:r>
      <w:r>
        <w:rPr>
          <w:spacing w:val="-10"/>
          <w:w w:val="80"/>
        </w:rPr>
        <w:t xml:space="preserve"> </w:t>
      </w:r>
      <w:r>
        <w:rPr>
          <w:spacing w:val="-4"/>
          <w:w w:val="80"/>
        </w:rPr>
        <w:t>TO</w:t>
      </w:r>
      <w:r>
        <w:rPr>
          <w:spacing w:val="-6"/>
          <w:w w:val="80"/>
        </w:rPr>
        <w:t xml:space="preserve"> </w:t>
      </w:r>
      <w:r>
        <w:rPr>
          <w:spacing w:val="-4"/>
          <w:w w:val="80"/>
        </w:rPr>
        <w:t>CONTROL</w:t>
      </w:r>
      <w:r>
        <w:rPr>
          <w:spacing w:val="-8"/>
          <w:w w:val="80"/>
        </w:rPr>
        <w:t xml:space="preserve"> </w:t>
      </w:r>
      <w:r>
        <w:rPr>
          <w:spacing w:val="-4"/>
          <w:w w:val="80"/>
        </w:rPr>
        <w:t>DESERTIFICATION</w:t>
      </w:r>
    </w:p>
    <w:p w:rsidR="00E5575B" w:rsidRDefault="00D512E5">
      <w:pPr>
        <w:pStyle w:val="ListParagraph"/>
        <w:numPr>
          <w:ilvl w:val="0"/>
          <w:numId w:val="28"/>
        </w:numPr>
        <w:tabs>
          <w:tab w:val="left" w:pos="1013"/>
        </w:tabs>
        <w:spacing w:before="5" w:line="232" w:lineRule="auto"/>
        <w:ind w:right="715" w:firstLine="0"/>
        <w:jc w:val="both"/>
        <w:rPr>
          <w:sz w:val="20"/>
        </w:rPr>
      </w:pPr>
      <w:r>
        <w:rPr>
          <w:w w:val="85"/>
          <w:sz w:val="20"/>
        </w:rPr>
        <w:t>Government through NFA has</w:t>
      </w:r>
      <w:r>
        <w:rPr>
          <w:sz w:val="20"/>
        </w:rPr>
        <w:t xml:space="preserve"> </w:t>
      </w:r>
      <w:r>
        <w:rPr>
          <w:w w:val="85"/>
          <w:sz w:val="20"/>
        </w:rPr>
        <w:t xml:space="preserve">launched </w:t>
      </w:r>
      <w:r>
        <w:rPr>
          <w:rFonts w:ascii="Arial"/>
          <w:b/>
          <w:w w:val="85"/>
          <w:sz w:val="20"/>
        </w:rPr>
        <w:t xml:space="preserve">afforestation and re - afforestation programmes </w:t>
      </w:r>
      <w:r>
        <w:rPr>
          <w:w w:val="85"/>
          <w:sz w:val="20"/>
        </w:rPr>
        <w:t>such as Mount Elgon</w:t>
      </w:r>
      <w:r>
        <w:rPr>
          <w:spacing w:val="-2"/>
          <w:w w:val="85"/>
          <w:sz w:val="20"/>
        </w:rPr>
        <w:t xml:space="preserve"> </w:t>
      </w:r>
      <w:r>
        <w:rPr>
          <w:w w:val="85"/>
          <w:sz w:val="20"/>
        </w:rPr>
        <w:t>Forest Reserve Project in Mbale to combat desertification by improving the climatic conditions and providing fuel</w:t>
      </w:r>
      <w:r>
        <w:rPr>
          <w:sz w:val="20"/>
        </w:rPr>
        <w:t xml:space="preserve"> </w:t>
      </w:r>
      <w:r>
        <w:rPr>
          <w:w w:val="85"/>
          <w:sz w:val="20"/>
        </w:rPr>
        <w:t xml:space="preserve">wood and charcoal for domestic use and provide fire </w:t>
      </w:r>
      <w:r>
        <w:rPr>
          <w:w w:val="90"/>
          <w:sz w:val="20"/>
        </w:rPr>
        <w:t>wood and charcoal for domestic use.</w:t>
      </w:r>
    </w:p>
    <w:p w:rsidR="00E5575B" w:rsidRDefault="00D512E5">
      <w:pPr>
        <w:pStyle w:val="ListParagraph"/>
        <w:numPr>
          <w:ilvl w:val="0"/>
          <w:numId w:val="28"/>
        </w:numPr>
        <w:tabs>
          <w:tab w:val="left" w:pos="1013"/>
        </w:tabs>
        <w:spacing w:before="8" w:line="232" w:lineRule="auto"/>
        <w:ind w:right="719" w:firstLine="0"/>
        <w:jc w:val="both"/>
        <w:rPr>
          <w:sz w:val="20"/>
        </w:rPr>
      </w:pPr>
      <w:r>
        <w:rPr>
          <w:w w:val="90"/>
          <w:sz w:val="20"/>
        </w:rPr>
        <w:t xml:space="preserve">Government has set up </w:t>
      </w:r>
      <w:r>
        <w:rPr>
          <w:rFonts w:ascii="Arial"/>
          <w:b/>
          <w:w w:val="90"/>
          <w:sz w:val="20"/>
        </w:rPr>
        <w:t xml:space="preserve">local organizations </w:t>
      </w:r>
      <w:r>
        <w:rPr>
          <w:w w:val="90"/>
          <w:sz w:val="20"/>
        </w:rPr>
        <w:t xml:space="preserve">like NEMA and NFA as well as joined International organizations like Kagera Basin </w:t>
      </w:r>
      <w:r>
        <w:rPr>
          <w:w w:val="80"/>
          <w:sz w:val="20"/>
        </w:rPr>
        <w:t>Organisation (KBO), Inter-Governmental Authority on Drought and Desertification for Eastern and Southern Africa (IGADD),</w:t>
      </w:r>
      <w:r>
        <w:rPr>
          <w:sz w:val="20"/>
        </w:rPr>
        <w:t xml:space="preserve"> </w:t>
      </w:r>
      <w:r>
        <w:rPr>
          <w:w w:val="80"/>
          <w:sz w:val="20"/>
        </w:rPr>
        <w:t>which fight the</w:t>
      </w:r>
      <w:r>
        <w:rPr>
          <w:sz w:val="20"/>
        </w:rPr>
        <w:t xml:space="preserve"> </w:t>
      </w:r>
      <w:r>
        <w:rPr>
          <w:w w:val="80"/>
          <w:sz w:val="20"/>
        </w:rPr>
        <w:t>causes</w:t>
      </w:r>
      <w:r>
        <w:rPr>
          <w:sz w:val="20"/>
        </w:rPr>
        <w:t xml:space="preserve"> </w:t>
      </w:r>
      <w:r>
        <w:rPr>
          <w:w w:val="80"/>
          <w:sz w:val="20"/>
        </w:rPr>
        <w:t xml:space="preserve">and </w:t>
      </w:r>
      <w:r>
        <w:rPr>
          <w:w w:val="90"/>
          <w:sz w:val="20"/>
        </w:rPr>
        <w:t>effects of desertification.</w:t>
      </w:r>
    </w:p>
    <w:p w:rsidR="00E5575B" w:rsidRDefault="00D512E5">
      <w:pPr>
        <w:pStyle w:val="ListParagraph"/>
        <w:numPr>
          <w:ilvl w:val="0"/>
          <w:numId w:val="28"/>
        </w:numPr>
        <w:tabs>
          <w:tab w:val="left" w:pos="1013"/>
        </w:tabs>
        <w:spacing w:before="15" w:line="225" w:lineRule="auto"/>
        <w:ind w:right="715" w:firstLine="0"/>
        <w:jc w:val="both"/>
        <w:rPr>
          <w:sz w:val="20"/>
        </w:rPr>
      </w:pPr>
      <w:r>
        <w:rPr>
          <w:rFonts w:ascii="Arial"/>
          <w:b/>
          <w:w w:val="85"/>
          <w:sz w:val="20"/>
        </w:rPr>
        <w:t xml:space="preserve">Environmental education </w:t>
      </w:r>
      <w:r>
        <w:rPr>
          <w:w w:val="85"/>
          <w:sz w:val="20"/>
        </w:rPr>
        <w:t>has been undertaken by NEMA and NFA to create awareness on the</w:t>
      </w:r>
      <w:r>
        <w:rPr>
          <w:sz w:val="20"/>
        </w:rPr>
        <w:t xml:space="preserve"> </w:t>
      </w:r>
      <w:r>
        <w:rPr>
          <w:w w:val="85"/>
          <w:sz w:val="20"/>
        </w:rPr>
        <w:t xml:space="preserve">dangers of desertification and how to </w:t>
      </w:r>
      <w:r>
        <w:rPr>
          <w:w w:val="80"/>
          <w:sz w:val="20"/>
        </w:rPr>
        <w:t>combat it to the residents near and around Mt. Elgon forest in Mbale, Kibaale in</w:t>
      </w:r>
      <w:r>
        <w:rPr>
          <w:sz w:val="20"/>
        </w:rPr>
        <w:t xml:space="preserve"> </w:t>
      </w:r>
      <w:r>
        <w:rPr>
          <w:w w:val="80"/>
          <w:sz w:val="20"/>
        </w:rPr>
        <w:t>Kamwenge,</w:t>
      </w:r>
      <w:r>
        <w:rPr>
          <w:sz w:val="20"/>
        </w:rPr>
        <w:t xml:space="preserve"> </w:t>
      </w:r>
      <w:r>
        <w:rPr>
          <w:w w:val="80"/>
          <w:sz w:val="20"/>
        </w:rPr>
        <w:t>Semliki in Bundibuygo and Mabira in</w:t>
      </w:r>
      <w:r>
        <w:rPr>
          <w:sz w:val="20"/>
        </w:rPr>
        <w:t xml:space="preserve"> </w:t>
      </w:r>
      <w:r>
        <w:rPr>
          <w:w w:val="80"/>
          <w:sz w:val="20"/>
        </w:rPr>
        <w:t>Buyikwe.</w:t>
      </w:r>
    </w:p>
    <w:p w:rsidR="00E5575B" w:rsidRDefault="00D512E5">
      <w:pPr>
        <w:pStyle w:val="ListParagraph"/>
        <w:numPr>
          <w:ilvl w:val="0"/>
          <w:numId w:val="28"/>
        </w:numPr>
        <w:tabs>
          <w:tab w:val="left" w:pos="1013"/>
        </w:tabs>
        <w:spacing w:before="12" w:line="225" w:lineRule="auto"/>
        <w:ind w:right="714" w:firstLine="0"/>
        <w:jc w:val="both"/>
        <w:rPr>
          <w:sz w:val="20"/>
        </w:rPr>
      </w:pPr>
      <w:r>
        <w:rPr>
          <w:w w:val="85"/>
          <w:sz w:val="20"/>
        </w:rPr>
        <w:t xml:space="preserve">Ugandan government has established </w:t>
      </w:r>
      <w:r>
        <w:rPr>
          <w:rFonts w:ascii="Arial"/>
          <w:b/>
          <w:w w:val="85"/>
          <w:sz w:val="20"/>
        </w:rPr>
        <w:t xml:space="preserve">environmental management bodies </w:t>
      </w:r>
      <w:r>
        <w:rPr>
          <w:w w:val="85"/>
          <w:sz w:val="20"/>
        </w:rPr>
        <w:t>like Ministry</w:t>
      </w:r>
      <w:r>
        <w:rPr>
          <w:sz w:val="20"/>
        </w:rPr>
        <w:t xml:space="preserve"> </w:t>
      </w:r>
      <w:r>
        <w:rPr>
          <w:w w:val="85"/>
          <w:sz w:val="20"/>
        </w:rPr>
        <w:t>of</w:t>
      </w:r>
      <w:r>
        <w:rPr>
          <w:sz w:val="20"/>
        </w:rPr>
        <w:t xml:space="preserve"> </w:t>
      </w:r>
      <w:r>
        <w:rPr>
          <w:w w:val="85"/>
          <w:sz w:val="20"/>
        </w:rPr>
        <w:t xml:space="preserve">Environmental protection which formulates </w:t>
      </w:r>
      <w:r>
        <w:rPr>
          <w:w w:val="80"/>
          <w:sz w:val="20"/>
        </w:rPr>
        <w:t>guidelines through the Parliament on environmentally sound management policies and laws for proper</w:t>
      </w:r>
      <w:r>
        <w:rPr>
          <w:spacing w:val="-1"/>
          <w:sz w:val="20"/>
        </w:rPr>
        <w:t xml:space="preserve"> </w:t>
      </w:r>
      <w:r>
        <w:rPr>
          <w:w w:val="80"/>
          <w:sz w:val="20"/>
        </w:rPr>
        <w:t>utilization of forests and wetlands.</w:t>
      </w:r>
    </w:p>
    <w:p w:rsidR="00E5575B" w:rsidRDefault="00D512E5">
      <w:pPr>
        <w:pStyle w:val="ListParagraph"/>
        <w:numPr>
          <w:ilvl w:val="0"/>
          <w:numId w:val="28"/>
        </w:numPr>
        <w:tabs>
          <w:tab w:val="left" w:pos="1014"/>
        </w:tabs>
        <w:spacing w:before="5" w:line="235" w:lineRule="auto"/>
        <w:ind w:right="716" w:firstLine="0"/>
        <w:jc w:val="both"/>
        <w:rPr>
          <w:sz w:val="20"/>
        </w:rPr>
      </w:pPr>
      <w:r>
        <w:rPr>
          <w:rFonts w:ascii="Arial"/>
          <w:b/>
          <w:w w:val="70"/>
          <w:sz w:val="20"/>
        </w:rPr>
        <w:t>Proper</w:t>
      </w:r>
      <w:r>
        <w:rPr>
          <w:rFonts w:ascii="Arial"/>
          <w:b/>
          <w:sz w:val="20"/>
        </w:rPr>
        <w:t xml:space="preserve"> </w:t>
      </w:r>
      <w:r>
        <w:rPr>
          <w:rFonts w:ascii="Arial"/>
          <w:b/>
          <w:w w:val="70"/>
          <w:sz w:val="20"/>
        </w:rPr>
        <w:t>farming</w:t>
      </w:r>
      <w:r>
        <w:rPr>
          <w:rFonts w:ascii="Arial"/>
          <w:b/>
          <w:sz w:val="20"/>
        </w:rPr>
        <w:t xml:space="preserve"> </w:t>
      </w:r>
      <w:r>
        <w:rPr>
          <w:rFonts w:ascii="Arial"/>
          <w:b/>
          <w:w w:val="70"/>
          <w:sz w:val="20"/>
        </w:rPr>
        <w:t>practices,</w:t>
      </w:r>
      <w:r>
        <w:rPr>
          <w:rFonts w:ascii="Arial"/>
          <w:b/>
          <w:sz w:val="20"/>
        </w:rPr>
        <w:t xml:space="preserve"> </w:t>
      </w:r>
      <w:r>
        <w:rPr>
          <w:rFonts w:ascii="Arial"/>
          <w:b/>
          <w:w w:val="70"/>
          <w:sz w:val="20"/>
        </w:rPr>
        <w:t>soil</w:t>
      </w:r>
      <w:r>
        <w:rPr>
          <w:rFonts w:ascii="Arial"/>
          <w:b/>
          <w:sz w:val="20"/>
        </w:rPr>
        <w:t xml:space="preserve"> </w:t>
      </w:r>
      <w:r>
        <w:rPr>
          <w:rFonts w:ascii="Arial"/>
          <w:b/>
          <w:w w:val="70"/>
          <w:sz w:val="20"/>
        </w:rPr>
        <w:t>erosion</w:t>
      </w:r>
      <w:r>
        <w:rPr>
          <w:rFonts w:ascii="Arial"/>
          <w:b/>
          <w:sz w:val="20"/>
        </w:rPr>
        <w:t xml:space="preserve"> </w:t>
      </w:r>
      <w:r>
        <w:rPr>
          <w:rFonts w:ascii="Arial"/>
          <w:b/>
          <w:w w:val="70"/>
          <w:sz w:val="20"/>
        </w:rPr>
        <w:t>and</w:t>
      </w:r>
      <w:r>
        <w:rPr>
          <w:rFonts w:ascii="Arial"/>
          <w:b/>
          <w:sz w:val="20"/>
        </w:rPr>
        <w:t xml:space="preserve"> </w:t>
      </w:r>
      <w:r>
        <w:rPr>
          <w:rFonts w:ascii="Arial"/>
          <w:b/>
          <w:w w:val="70"/>
          <w:sz w:val="20"/>
        </w:rPr>
        <w:t>fertility</w:t>
      </w:r>
      <w:r>
        <w:rPr>
          <w:rFonts w:ascii="Arial"/>
          <w:b/>
          <w:sz w:val="20"/>
        </w:rPr>
        <w:t xml:space="preserve"> </w:t>
      </w:r>
      <w:r>
        <w:rPr>
          <w:rFonts w:ascii="Arial"/>
          <w:b/>
          <w:w w:val="70"/>
          <w:sz w:val="20"/>
        </w:rPr>
        <w:t>control</w:t>
      </w:r>
      <w:r>
        <w:rPr>
          <w:rFonts w:ascii="Arial"/>
          <w:b/>
          <w:sz w:val="20"/>
        </w:rPr>
        <w:t xml:space="preserve"> </w:t>
      </w:r>
      <w:r>
        <w:rPr>
          <w:rFonts w:ascii="Arial"/>
          <w:b/>
          <w:w w:val="70"/>
          <w:sz w:val="20"/>
        </w:rPr>
        <w:t>measures</w:t>
      </w:r>
      <w:r>
        <w:rPr>
          <w:rFonts w:ascii="Arial"/>
          <w:b/>
          <w:sz w:val="20"/>
        </w:rPr>
        <w:t xml:space="preserve"> </w:t>
      </w:r>
      <w:r>
        <w:rPr>
          <w:w w:val="70"/>
          <w:sz w:val="20"/>
        </w:rPr>
        <w:t>have</w:t>
      </w:r>
      <w:r>
        <w:rPr>
          <w:sz w:val="20"/>
        </w:rPr>
        <w:t xml:space="preserve"> </w:t>
      </w:r>
      <w:r>
        <w:rPr>
          <w:w w:val="70"/>
          <w:sz w:val="20"/>
        </w:rPr>
        <w:t>been</w:t>
      </w:r>
      <w:r>
        <w:rPr>
          <w:sz w:val="20"/>
        </w:rPr>
        <w:t xml:space="preserve"> </w:t>
      </w:r>
      <w:r>
        <w:rPr>
          <w:w w:val="70"/>
          <w:sz w:val="20"/>
        </w:rPr>
        <w:t>adopted</w:t>
      </w:r>
      <w:r>
        <w:rPr>
          <w:sz w:val="20"/>
        </w:rPr>
        <w:t xml:space="preserve"> </w:t>
      </w:r>
      <w:r>
        <w:rPr>
          <w:w w:val="70"/>
          <w:sz w:val="20"/>
        </w:rPr>
        <w:t>in</w:t>
      </w:r>
      <w:r>
        <w:rPr>
          <w:sz w:val="20"/>
        </w:rPr>
        <w:t xml:space="preserve"> </w:t>
      </w:r>
      <w:r>
        <w:rPr>
          <w:w w:val="70"/>
          <w:sz w:val="20"/>
        </w:rPr>
        <w:t>Kigezi</w:t>
      </w:r>
      <w:r>
        <w:rPr>
          <w:sz w:val="20"/>
        </w:rPr>
        <w:t xml:space="preserve"> </w:t>
      </w:r>
      <w:r>
        <w:rPr>
          <w:w w:val="70"/>
          <w:sz w:val="20"/>
        </w:rPr>
        <w:t>highlands</w:t>
      </w:r>
      <w:r>
        <w:rPr>
          <w:sz w:val="20"/>
        </w:rPr>
        <w:t xml:space="preserve"> </w:t>
      </w:r>
      <w:r>
        <w:rPr>
          <w:w w:val="70"/>
          <w:sz w:val="20"/>
        </w:rPr>
        <w:t>in</w:t>
      </w:r>
      <w:r>
        <w:rPr>
          <w:sz w:val="20"/>
        </w:rPr>
        <w:t xml:space="preserve"> </w:t>
      </w:r>
      <w:r>
        <w:rPr>
          <w:w w:val="70"/>
          <w:sz w:val="20"/>
        </w:rPr>
        <w:t>Kabale</w:t>
      </w:r>
      <w:r>
        <w:rPr>
          <w:sz w:val="20"/>
        </w:rPr>
        <w:t xml:space="preserve"> </w:t>
      </w:r>
      <w:r>
        <w:rPr>
          <w:w w:val="70"/>
          <w:sz w:val="20"/>
        </w:rPr>
        <w:t>and</w:t>
      </w:r>
      <w:r>
        <w:rPr>
          <w:sz w:val="20"/>
        </w:rPr>
        <w:t xml:space="preserve"> </w:t>
      </w:r>
      <w:r>
        <w:rPr>
          <w:w w:val="70"/>
          <w:sz w:val="20"/>
        </w:rPr>
        <w:t>Kisoro;</w:t>
      </w:r>
      <w:r>
        <w:rPr>
          <w:sz w:val="20"/>
        </w:rPr>
        <w:t xml:space="preserve"> </w:t>
      </w:r>
      <w:r>
        <w:rPr>
          <w:w w:val="70"/>
          <w:sz w:val="20"/>
        </w:rPr>
        <w:t>Gishu</w:t>
      </w:r>
      <w:r>
        <w:rPr>
          <w:sz w:val="20"/>
        </w:rPr>
        <w:t xml:space="preserve"> </w:t>
      </w:r>
      <w:r>
        <w:rPr>
          <w:w w:val="70"/>
          <w:sz w:val="20"/>
        </w:rPr>
        <w:t>highlands</w:t>
      </w:r>
      <w:r>
        <w:rPr>
          <w:sz w:val="20"/>
        </w:rPr>
        <w:t xml:space="preserve"> </w:t>
      </w:r>
      <w:r>
        <w:rPr>
          <w:w w:val="70"/>
          <w:sz w:val="20"/>
        </w:rPr>
        <w:t>in</w:t>
      </w:r>
      <w:r>
        <w:rPr>
          <w:sz w:val="20"/>
        </w:rPr>
        <w:t xml:space="preserve"> </w:t>
      </w:r>
      <w:r>
        <w:rPr>
          <w:w w:val="70"/>
          <w:sz w:val="20"/>
        </w:rPr>
        <w:t>Kapchorwa</w:t>
      </w:r>
      <w:r>
        <w:rPr>
          <w:sz w:val="20"/>
        </w:rPr>
        <w:t xml:space="preserve"> </w:t>
      </w:r>
      <w:r>
        <w:rPr>
          <w:w w:val="70"/>
          <w:sz w:val="20"/>
        </w:rPr>
        <w:t>and</w:t>
      </w:r>
      <w:r>
        <w:rPr>
          <w:sz w:val="20"/>
        </w:rPr>
        <w:t xml:space="preserve"> </w:t>
      </w:r>
      <w:r>
        <w:rPr>
          <w:w w:val="70"/>
          <w:sz w:val="20"/>
        </w:rPr>
        <w:t>Mbale;</w:t>
      </w:r>
      <w:r>
        <w:rPr>
          <w:sz w:val="20"/>
        </w:rPr>
        <w:t xml:space="preserve"> </w:t>
      </w:r>
      <w:r>
        <w:rPr>
          <w:w w:val="70"/>
          <w:sz w:val="20"/>
        </w:rPr>
        <w:t>and</w:t>
      </w:r>
      <w:r>
        <w:rPr>
          <w:sz w:val="20"/>
        </w:rPr>
        <w:t xml:space="preserve"> </w:t>
      </w:r>
      <w:r>
        <w:rPr>
          <w:w w:val="70"/>
          <w:sz w:val="20"/>
        </w:rPr>
        <w:t>Toro</w:t>
      </w:r>
      <w:r>
        <w:rPr>
          <w:sz w:val="20"/>
        </w:rPr>
        <w:t xml:space="preserve"> </w:t>
      </w:r>
      <w:r>
        <w:rPr>
          <w:w w:val="70"/>
          <w:sz w:val="20"/>
        </w:rPr>
        <w:t>highlands</w:t>
      </w:r>
      <w:r>
        <w:rPr>
          <w:sz w:val="20"/>
        </w:rPr>
        <w:t xml:space="preserve"> </w:t>
      </w:r>
      <w:r>
        <w:rPr>
          <w:w w:val="70"/>
          <w:sz w:val="20"/>
        </w:rPr>
        <w:t>in</w:t>
      </w:r>
      <w:r>
        <w:rPr>
          <w:sz w:val="20"/>
        </w:rPr>
        <w:t xml:space="preserve"> </w:t>
      </w:r>
      <w:r>
        <w:rPr>
          <w:w w:val="70"/>
          <w:sz w:val="20"/>
        </w:rPr>
        <w:t>Bundibugyo</w:t>
      </w:r>
      <w:r>
        <w:rPr>
          <w:spacing w:val="40"/>
          <w:sz w:val="20"/>
        </w:rPr>
        <w:t xml:space="preserve"> </w:t>
      </w:r>
      <w:r>
        <w:rPr>
          <w:w w:val="70"/>
          <w:sz w:val="20"/>
        </w:rPr>
        <w:t>where</w:t>
      </w:r>
      <w:r>
        <w:rPr>
          <w:sz w:val="20"/>
        </w:rPr>
        <w:t xml:space="preserve"> </w:t>
      </w:r>
      <w:r>
        <w:rPr>
          <w:w w:val="70"/>
          <w:sz w:val="20"/>
        </w:rPr>
        <w:t>terracing,</w:t>
      </w:r>
      <w:r>
        <w:rPr>
          <w:sz w:val="20"/>
        </w:rPr>
        <w:t xml:space="preserve"> </w:t>
      </w:r>
      <w:r>
        <w:rPr>
          <w:w w:val="70"/>
          <w:sz w:val="20"/>
        </w:rPr>
        <w:t>mulching,</w:t>
      </w:r>
      <w:r>
        <w:rPr>
          <w:spacing w:val="40"/>
          <w:sz w:val="20"/>
        </w:rPr>
        <w:t xml:space="preserve"> </w:t>
      </w:r>
      <w:r>
        <w:rPr>
          <w:w w:val="70"/>
          <w:sz w:val="20"/>
        </w:rPr>
        <w:t>application</w:t>
      </w:r>
      <w:r>
        <w:rPr>
          <w:spacing w:val="40"/>
          <w:sz w:val="20"/>
        </w:rPr>
        <w:t xml:space="preserve"> </w:t>
      </w:r>
      <w:r>
        <w:rPr>
          <w:w w:val="70"/>
          <w:sz w:val="20"/>
        </w:rPr>
        <w:t>of</w:t>
      </w:r>
      <w:r>
        <w:rPr>
          <w:spacing w:val="40"/>
          <w:sz w:val="20"/>
        </w:rPr>
        <w:t xml:space="preserve"> </w:t>
      </w:r>
      <w:r>
        <w:rPr>
          <w:w w:val="70"/>
          <w:sz w:val="20"/>
        </w:rPr>
        <w:t>fertilizers,</w:t>
      </w:r>
      <w:r>
        <w:rPr>
          <w:sz w:val="20"/>
        </w:rPr>
        <w:t xml:space="preserve"> </w:t>
      </w:r>
      <w:r>
        <w:rPr>
          <w:w w:val="70"/>
          <w:sz w:val="20"/>
        </w:rPr>
        <w:t>crop</w:t>
      </w:r>
      <w:r>
        <w:rPr>
          <w:sz w:val="20"/>
        </w:rPr>
        <w:t xml:space="preserve"> </w:t>
      </w:r>
      <w:r>
        <w:rPr>
          <w:w w:val="70"/>
          <w:sz w:val="20"/>
        </w:rPr>
        <w:t>rotation,</w:t>
      </w:r>
      <w:r>
        <w:rPr>
          <w:sz w:val="20"/>
        </w:rPr>
        <w:t xml:space="preserve"> </w:t>
      </w:r>
      <w:r>
        <w:rPr>
          <w:w w:val="70"/>
          <w:sz w:val="20"/>
        </w:rPr>
        <w:t>inter-cropping,</w:t>
      </w:r>
      <w:r>
        <w:rPr>
          <w:sz w:val="20"/>
        </w:rPr>
        <w:t xml:space="preserve"> </w:t>
      </w:r>
      <w:r>
        <w:rPr>
          <w:w w:val="70"/>
          <w:sz w:val="20"/>
        </w:rPr>
        <w:t>agro-forestry</w:t>
      </w:r>
      <w:r>
        <w:rPr>
          <w:sz w:val="20"/>
        </w:rPr>
        <w:t xml:space="preserve"> </w:t>
      </w:r>
      <w:r>
        <w:rPr>
          <w:w w:val="70"/>
          <w:sz w:val="20"/>
        </w:rPr>
        <w:t>and</w:t>
      </w:r>
      <w:r>
        <w:rPr>
          <w:sz w:val="20"/>
        </w:rPr>
        <w:t xml:space="preserve"> </w:t>
      </w:r>
      <w:r>
        <w:rPr>
          <w:w w:val="70"/>
          <w:sz w:val="20"/>
        </w:rPr>
        <w:t>use</w:t>
      </w:r>
      <w:r>
        <w:rPr>
          <w:sz w:val="20"/>
        </w:rPr>
        <w:t xml:space="preserve"> </w:t>
      </w:r>
      <w:r>
        <w:rPr>
          <w:w w:val="70"/>
          <w:sz w:val="20"/>
        </w:rPr>
        <w:t>of</w:t>
      </w:r>
      <w:r>
        <w:rPr>
          <w:sz w:val="20"/>
        </w:rPr>
        <w:t xml:space="preserve"> </w:t>
      </w:r>
      <w:r>
        <w:rPr>
          <w:w w:val="75"/>
          <w:sz w:val="20"/>
        </w:rPr>
        <w:t>manure</w:t>
      </w:r>
      <w:r>
        <w:rPr>
          <w:spacing w:val="-4"/>
          <w:sz w:val="20"/>
        </w:rPr>
        <w:t xml:space="preserve"> </w:t>
      </w:r>
      <w:r>
        <w:rPr>
          <w:w w:val="75"/>
          <w:sz w:val="20"/>
        </w:rPr>
        <w:t>like</w:t>
      </w:r>
      <w:r>
        <w:rPr>
          <w:spacing w:val="-1"/>
          <w:sz w:val="20"/>
        </w:rPr>
        <w:t xml:space="preserve"> </w:t>
      </w:r>
      <w:r>
        <w:rPr>
          <w:w w:val="75"/>
          <w:sz w:val="20"/>
        </w:rPr>
        <w:t>cow</w:t>
      </w:r>
      <w:r>
        <w:rPr>
          <w:spacing w:val="-3"/>
          <w:sz w:val="20"/>
        </w:rPr>
        <w:t xml:space="preserve"> </w:t>
      </w:r>
      <w:r>
        <w:rPr>
          <w:w w:val="75"/>
          <w:sz w:val="20"/>
        </w:rPr>
        <w:t>dung</w:t>
      </w:r>
      <w:r>
        <w:rPr>
          <w:spacing w:val="-4"/>
          <w:sz w:val="20"/>
        </w:rPr>
        <w:t xml:space="preserve"> </w:t>
      </w:r>
      <w:r>
        <w:rPr>
          <w:w w:val="75"/>
          <w:sz w:val="20"/>
        </w:rPr>
        <w:t>and</w:t>
      </w:r>
      <w:r>
        <w:rPr>
          <w:spacing w:val="-4"/>
          <w:sz w:val="20"/>
        </w:rPr>
        <w:t xml:space="preserve"> </w:t>
      </w:r>
      <w:r>
        <w:rPr>
          <w:w w:val="75"/>
          <w:sz w:val="20"/>
        </w:rPr>
        <w:t>poultry</w:t>
      </w:r>
      <w:r>
        <w:rPr>
          <w:spacing w:val="-3"/>
          <w:sz w:val="20"/>
        </w:rPr>
        <w:t xml:space="preserve"> </w:t>
      </w:r>
      <w:r>
        <w:rPr>
          <w:w w:val="75"/>
          <w:sz w:val="20"/>
        </w:rPr>
        <w:t>droppings are encouraged by NAADS.</w:t>
      </w:r>
    </w:p>
    <w:p w:rsidR="00E5575B" w:rsidRDefault="00D512E5">
      <w:pPr>
        <w:pStyle w:val="ListParagraph"/>
        <w:numPr>
          <w:ilvl w:val="0"/>
          <w:numId w:val="28"/>
        </w:numPr>
        <w:tabs>
          <w:tab w:val="left" w:pos="1013"/>
        </w:tabs>
        <w:spacing w:line="237" w:lineRule="auto"/>
        <w:ind w:right="721" w:firstLine="0"/>
        <w:jc w:val="both"/>
        <w:rPr>
          <w:sz w:val="20"/>
        </w:rPr>
      </w:pPr>
      <w:r>
        <w:rPr>
          <w:rFonts w:ascii="Arial"/>
          <w:b/>
          <w:w w:val="85"/>
          <w:sz w:val="20"/>
        </w:rPr>
        <w:t xml:space="preserve">Alternative sources of energy or fuel </w:t>
      </w:r>
      <w:r>
        <w:rPr>
          <w:w w:val="85"/>
          <w:sz w:val="20"/>
        </w:rPr>
        <w:t>other</w:t>
      </w:r>
      <w:r>
        <w:rPr>
          <w:sz w:val="20"/>
        </w:rPr>
        <w:t xml:space="preserve"> </w:t>
      </w:r>
      <w:r>
        <w:rPr>
          <w:w w:val="85"/>
          <w:sz w:val="20"/>
        </w:rPr>
        <w:t>than</w:t>
      </w:r>
      <w:r>
        <w:rPr>
          <w:sz w:val="20"/>
        </w:rPr>
        <w:t xml:space="preserve"> </w:t>
      </w:r>
      <w:r>
        <w:rPr>
          <w:w w:val="85"/>
          <w:sz w:val="20"/>
        </w:rPr>
        <w:t xml:space="preserve">wood have been developed and introduced such as hydro-electric power at Bujagali in </w:t>
      </w:r>
      <w:r>
        <w:rPr>
          <w:w w:val="90"/>
          <w:sz w:val="20"/>
        </w:rPr>
        <w:t>Jinja,</w:t>
      </w:r>
      <w:r>
        <w:rPr>
          <w:spacing w:val="-4"/>
          <w:w w:val="90"/>
          <w:sz w:val="20"/>
        </w:rPr>
        <w:t xml:space="preserve"> </w:t>
      </w:r>
      <w:r>
        <w:rPr>
          <w:w w:val="90"/>
          <w:sz w:val="20"/>
        </w:rPr>
        <w:t>solar</w:t>
      </w:r>
      <w:r>
        <w:rPr>
          <w:spacing w:val="-3"/>
          <w:w w:val="90"/>
          <w:sz w:val="20"/>
        </w:rPr>
        <w:t xml:space="preserve"> </w:t>
      </w:r>
      <w:r>
        <w:rPr>
          <w:w w:val="90"/>
          <w:sz w:val="20"/>
        </w:rPr>
        <w:t>energy</w:t>
      </w:r>
      <w:r>
        <w:rPr>
          <w:spacing w:val="-4"/>
          <w:w w:val="90"/>
          <w:sz w:val="20"/>
        </w:rPr>
        <w:t xml:space="preserve"> </w:t>
      </w:r>
      <w:r>
        <w:rPr>
          <w:w w:val="90"/>
          <w:sz w:val="20"/>
        </w:rPr>
        <w:t>by</w:t>
      </w:r>
      <w:r>
        <w:rPr>
          <w:spacing w:val="-4"/>
          <w:w w:val="90"/>
          <w:sz w:val="20"/>
        </w:rPr>
        <w:t xml:space="preserve"> </w:t>
      </w:r>
      <w:r>
        <w:rPr>
          <w:w w:val="90"/>
          <w:sz w:val="20"/>
        </w:rPr>
        <w:t>private</w:t>
      </w:r>
      <w:r>
        <w:rPr>
          <w:spacing w:val="-2"/>
          <w:w w:val="90"/>
          <w:sz w:val="20"/>
        </w:rPr>
        <w:t xml:space="preserve"> </w:t>
      </w:r>
      <w:r>
        <w:rPr>
          <w:w w:val="90"/>
          <w:sz w:val="20"/>
        </w:rPr>
        <w:t>companies</w:t>
      </w:r>
      <w:r>
        <w:rPr>
          <w:spacing w:val="-4"/>
          <w:w w:val="90"/>
          <w:sz w:val="20"/>
        </w:rPr>
        <w:t xml:space="preserve"> </w:t>
      </w:r>
      <w:r>
        <w:rPr>
          <w:w w:val="90"/>
          <w:sz w:val="20"/>
        </w:rPr>
        <w:t>like</w:t>
      </w:r>
      <w:r>
        <w:rPr>
          <w:spacing w:val="-2"/>
          <w:w w:val="90"/>
          <w:sz w:val="20"/>
        </w:rPr>
        <w:t xml:space="preserve"> </w:t>
      </w:r>
      <w:r>
        <w:rPr>
          <w:w w:val="90"/>
          <w:sz w:val="20"/>
        </w:rPr>
        <w:t>Solar</w:t>
      </w:r>
      <w:r>
        <w:rPr>
          <w:spacing w:val="-3"/>
          <w:w w:val="90"/>
          <w:sz w:val="20"/>
        </w:rPr>
        <w:t xml:space="preserve"> </w:t>
      </w:r>
      <w:r>
        <w:rPr>
          <w:w w:val="90"/>
          <w:sz w:val="20"/>
        </w:rPr>
        <w:t>Ug</w:t>
      </w:r>
      <w:r>
        <w:rPr>
          <w:spacing w:val="-4"/>
          <w:w w:val="90"/>
          <w:sz w:val="20"/>
        </w:rPr>
        <w:t xml:space="preserve"> </w:t>
      </w:r>
      <w:r>
        <w:rPr>
          <w:w w:val="90"/>
          <w:sz w:val="20"/>
        </w:rPr>
        <w:t>in</w:t>
      </w:r>
      <w:r>
        <w:rPr>
          <w:spacing w:val="-2"/>
          <w:w w:val="90"/>
          <w:sz w:val="20"/>
        </w:rPr>
        <w:t xml:space="preserve"> </w:t>
      </w:r>
      <w:r>
        <w:rPr>
          <w:w w:val="90"/>
          <w:sz w:val="20"/>
        </w:rPr>
        <w:t>Kampala,</w:t>
      </w:r>
      <w:r>
        <w:rPr>
          <w:spacing w:val="-4"/>
          <w:w w:val="90"/>
          <w:sz w:val="20"/>
        </w:rPr>
        <w:t xml:space="preserve"> </w:t>
      </w:r>
      <w:r>
        <w:rPr>
          <w:w w:val="90"/>
          <w:sz w:val="20"/>
        </w:rPr>
        <w:t>use</w:t>
      </w:r>
      <w:r>
        <w:rPr>
          <w:spacing w:val="-4"/>
          <w:w w:val="90"/>
          <w:sz w:val="20"/>
        </w:rPr>
        <w:t xml:space="preserve"> </w:t>
      </w:r>
      <w:r>
        <w:rPr>
          <w:w w:val="90"/>
          <w:sz w:val="20"/>
        </w:rPr>
        <w:t xml:space="preserve">of </w:t>
      </w:r>
      <w:r>
        <w:rPr>
          <w:spacing w:val="10"/>
          <w:w w:val="90"/>
          <w:sz w:val="20"/>
        </w:rPr>
        <w:t>energy</w:t>
      </w:r>
      <w:r>
        <w:rPr>
          <w:spacing w:val="8"/>
          <w:w w:val="90"/>
          <w:sz w:val="20"/>
        </w:rPr>
        <w:t xml:space="preserve"> </w:t>
      </w:r>
      <w:r>
        <w:rPr>
          <w:spacing w:val="10"/>
          <w:w w:val="90"/>
          <w:sz w:val="20"/>
        </w:rPr>
        <w:t>saving</w:t>
      </w:r>
      <w:r>
        <w:rPr>
          <w:spacing w:val="8"/>
          <w:w w:val="90"/>
          <w:sz w:val="20"/>
        </w:rPr>
        <w:t xml:space="preserve"> </w:t>
      </w:r>
      <w:r>
        <w:rPr>
          <w:spacing w:val="10"/>
          <w:w w:val="90"/>
          <w:sz w:val="20"/>
        </w:rPr>
        <w:t>stoves</w:t>
      </w:r>
      <w:r>
        <w:rPr>
          <w:spacing w:val="8"/>
          <w:w w:val="90"/>
          <w:sz w:val="20"/>
        </w:rPr>
        <w:t xml:space="preserve"> </w:t>
      </w:r>
      <w:r>
        <w:rPr>
          <w:spacing w:val="9"/>
          <w:w w:val="90"/>
          <w:sz w:val="20"/>
        </w:rPr>
        <w:t xml:space="preserve">from </w:t>
      </w:r>
      <w:r>
        <w:rPr>
          <w:spacing w:val="10"/>
          <w:w w:val="90"/>
          <w:sz w:val="20"/>
        </w:rPr>
        <w:t>Kisenyi</w:t>
      </w:r>
      <w:r>
        <w:rPr>
          <w:spacing w:val="8"/>
          <w:w w:val="90"/>
          <w:sz w:val="20"/>
        </w:rPr>
        <w:t xml:space="preserve"> </w:t>
      </w:r>
      <w:r>
        <w:rPr>
          <w:w w:val="90"/>
          <w:sz w:val="20"/>
        </w:rPr>
        <w:t xml:space="preserve">and </w:t>
      </w:r>
      <w:r>
        <w:rPr>
          <w:spacing w:val="10"/>
          <w:w w:val="90"/>
          <w:sz w:val="20"/>
        </w:rPr>
        <w:t>Katwe</w:t>
      </w:r>
      <w:r>
        <w:rPr>
          <w:spacing w:val="7"/>
          <w:w w:val="90"/>
          <w:sz w:val="20"/>
        </w:rPr>
        <w:t xml:space="preserve"> </w:t>
      </w:r>
      <w:r>
        <w:rPr>
          <w:w w:val="90"/>
          <w:sz w:val="20"/>
        </w:rPr>
        <w:t xml:space="preserve">in </w:t>
      </w:r>
      <w:r>
        <w:rPr>
          <w:spacing w:val="10"/>
          <w:w w:val="90"/>
          <w:sz w:val="20"/>
        </w:rPr>
        <w:t xml:space="preserve">Kampala, </w:t>
      </w:r>
      <w:r>
        <w:rPr>
          <w:spacing w:val="10"/>
          <w:w w:val="85"/>
          <w:sz w:val="20"/>
        </w:rPr>
        <w:t>biogas</w:t>
      </w:r>
      <w:r>
        <w:rPr>
          <w:spacing w:val="7"/>
          <w:sz w:val="20"/>
        </w:rPr>
        <w:t xml:space="preserve"> </w:t>
      </w:r>
      <w:r>
        <w:rPr>
          <w:spacing w:val="9"/>
          <w:w w:val="85"/>
          <w:sz w:val="20"/>
        </w:rPr>
        <w:t>from</w:t>
      </w:r>
      <w:r>
        <w:rPr>
          <w:spacing w:val="14"/>
          <w:sz w:val="20"/>
        </w:rPr>
        <w:t xml:space="preserve"> </w:t>
      </w:r>
      <w:r>
        <w:rPr>
          <w:spacing w:val="9"/>
          <w:w w:val="85"/>
          <w:sz w:val="20"/>
        </w:rPr>
        <w:t>cow</w:t>
      </w:r>
      <w:r>
        <w:rPr>
          <w:spacing w:val="14"/>
          <w:sz w:val="20"/>
        </w:rPr>
        <w:t xml:space="preserve"> </w:t>
      </w:r>
      <w:r>
        <w:rPr>
          <w:spacing w:val="9"/>
          <w:w w:val="85"/>
          <w:sz w:val="20"/>
        </w:rPr>
        <w:t>dung</w:t>
      </w:r>
      <w:r>
        <w:rPr>
          <w:spacing w:val="16"/>
          <w:sz w:val="20"/>
        </w:rPr>
        <w:t xml:space="preserve"> </w:t>
      </w:r>
      <w:r>
        <w:rPr>
          <w:w w:val="85"/>
          <w:sz w:val="20"/>
        </w:rPr>
        <w:t>in</w:t>
      </w:r>
      <w:r>
        <w:rPr>
          <w:spacing w:val="16"/>
          <w:sz w:val="20"/>
        </w:rPr>
        <w:t xml:space="preserve"> </w:t>
      </w:r>
      <w:r>
        <w:rPr>
          <w:spacing w:val="10"/>
          <w:w w:val="85"/>
          <w:sz w:val="20"/>
        </w:rPr>
        <w:t xml:space="preserve">Soroti </w:t>
      </w:r>
      <w:r>
        <w:rPr>
          <w:w w:val="85"/>
          <w:sz w:val="20"/>
        </w:rPr>
        <w:t>and</w:t>
      </w:r>
      <w:r>
        <w:rPr>
          <w:spacing w:val="16"/>
          <w:sz w:val="20"/>
        </w:rPr>
        <w:t xml:space="preserve"> </w:t>
      </w:r>
      <w:r>
        <w:rPr>
          <w:spacing w:val="10"/>
          <w:w w:val="85"/>
          <w:sz w:val="20"/>
        </w:rPr>
        <w:t xml:space="preserve">Mbarara </w:t>
      </w:r>
      <w:r>
        <w:rPr>
          <w:w w:val="85"/>
          <w:sz w:val="20"/>
        </w:rPr>
        <w:t>and</w:t>
      </w:r>
      <w:r>
        <w:rPr>
          <w:spacing w:val="16"/>
          <w:sz w:val="20"/>
        </w:rPr>
        <w:t xml:space="preserve"> </w:t>
      </w:r>
      <w:r>
        <w:rPr>
          <w:spacing w:val="10"/>
          <w:w w:val="85"/>
          <w:sz w:val="20"/>
        </w:rPr>
        <w:t xml:space="preserve">biomas </w:t>
      </w:r>
      <w:r>
        <w:rPr>
          <w:spacing w:val="9"/>
          <w:w w:val="85"/>
          <w:sz w:val="20"/>
        </w:rPr>
        <w:t>from</w:t>
      </w:r>
      <w:r>
        <w:rPr>
          <w:spacing w:val="17"/>
          <w:sz w:val="20"/>
        </w:rPr>
        <w:t xml:space="preserve"> </w:t>
      </w:r>
      <w:r>
        <w:rPr>
          <w:spacing w:val="10"/>
          <w:w w:val="85"/>
          <w:sz w:val="20"/>
        </w:rPr>
        <w:t>coffee</w:t>
      </w:r>
      <w:r>
        <w:rPr>
          <w:spacing w:val="16"/>
          <w:sz w:val="20"/>
        </w:rPr>
        <w:t xml:space="preserve"> </w:t>
      </w:r>
      <w:r>
        <w:rPr>
          <w:spacing w:val="10"/>
          <w:w w:val="85"/>
          <w:sz w:val="20"/>
        </w:rPr>
        <w:t>husks</w:t>
      </w:r>
      <w:r>
        <w:rPr>
          <w:spacing w:val="16"/>
          <w:sz w:val="20"/>
        </w:rPr>
        <w:t xml:space="preserve"> </w:t>
      </w:r>
      <w:r>
        <w:rPr>
          <w:w w:val="85"/>
          <w:sz w:val="20"/>
        </w:rPr>
        <w:t>in</w:t>
      </w:r>
      <w:r>
        <w:rPr>
          <w:spacing w:val="16"/>
          <w:sz w:val="20"/>
        </w:rPr>
        <w:t xml:space="preserve"> </w:t>
      </w:r>
      <w:r>
        <w:rPr>
          <w:spacing w:val="10"/>
          <w:w w:val="85"/>
          <w:sz w:val="20"/>
        </w:rPr>
        <w:t xml:space="preserve">Mbale </w:t>
      </w:r>
      <w:r>
        <w:rPr>
          <w:w w:val="85"/>
          <w:sz w:val="20"/>
        </w:rPr>
        <w:t>a</w:t>
      </w:r>
      <w:r>
        <w:rPr>
          <w:spacing w:val="-6"/>
          <w:w w:val="85"/>
          <w:sz w:val="20"/>
        </w:rPr>
        <w:t xml:space="preserve"> </w:t>
      </w:r>
      <w:r>
        <w:rPr>
          <w:w w:val="85"/>
          <w:sz w:val="20"/>
        </w:rPr>
        <w:t>nd</w:t>
      </w:r>
      <w:r>
        <w:rPr>
          <w:spacing w:val="17"/>
          <w:sz w:val="20"/>
        </w:rPr>
        <w:t xml:space="preserve"> </w:t>
      </w:r>
      <w:r>
        <w:rPr>
          <w:spacing w:val="10"/>
          <w:w w:val="85"/>
          <w:sz w:val="20"/>
        </w:rPr>
        <w:t>Mpigi,</w:t>
      </w:r>
      <w:r>
        <w:rPr>
          <w:spacing w:val="16"/>
          <w:sz w:val="20"/>
        </w:rPr>
        <w:t xml:space="preserve"> </w:t>
      </w:r>
      <w:r>
        <w:rPr>
          <w:w w:val="85"/>
          <w:sz w:val="20"/>
        </w:rPr>
        <w:t>to</w:t>
      </w:r>
      <w:r>
        <w:rPr>
          <w:spacing w:val="16"/>
          <w:sz w:val="20"/>
        </w:rPr>
        <w:t xml:space="preserve"> </w:t>
      </w:r>
      <w:r>
        <w:rPr>
          <w:spacing w:val="10"/>
          <w:w w:val="85"/>
          <w:sz w:val="20"/>
        </w:rPr>
        <w:t>reduce</w:t>
      </w:r>
      <w:r>
        <w:rPr>
          <w:spacing w:val="16"/>
          <w:sz w:val="20"/>
        </w:rPr>
        <w:t xml:space="preserve"> </w:t>
      </w:r>
      <w:r>
        <w:rPr>
          <w:w w:val="85"/>
          <w:sz w:val="20"/>
        </w:rPr>
        <w:t>the</w:t>
      </w:r>
      <w:r>
        <w:rPr>
          <w:spacing w:val="21"/>
          <w:sz w:val="20"/>
        </w:rPr>
        <w:t xml:space="preserve"> </w:t>
      </w:r>
      <w:r>
        <w:rPr>
          <w:w w:val="85"/>
          <w:sz w:val="20"/>
        </w:rPr>
        <w:t>rate at which forests are</w:t>
      </w:r>
      <w:r>
        <w:rPr>
          <w:spacing w:val="-6"/>
          <w:w w:val="85"/>
          <w:sz w:val="20"/>
        </w:rPr>
        <w:t xml:space="preserve"> </w:t>
      </w:r>
      <w:r>
        <w:rPr>
          <w:w w:val="85"/>
          <w:sz w:val="20"/>
        </w:rPr>
        <w:t>being</w:t>
      </w:r>
      <w:r>
        <w:rPr>
          <w:spacing w:val="-5"/>
          <w:w w:val="85"/>
          <w:sz w:val="20"/>
        </w:rPr>
        <w:t xml:space="preserve"> </w:t>
      </w:r>
      <w:r>
        <w:rPr>
          <w:w w:val="85"/>
          <w:sz w:val="20"/>
        </w:rPr>
        <w:t>exploited</w:t>
      </w:r>
      <w:r>
        <w:rPr>
          <w:spacing w:val="-5"/>
          <w:w w:val="85"/>
          <w:sz w:val="20"/>
        </w:rPr>
        <w:t xml:space="preserve"> </w:t>
      </w:r>
      <w:r>
        <w:rPr>
          <w:w w:val="85"/>
          <w:sz w:val="20"/>
        </w:rPr>
        <w:t>for</w:t>
      </w:r>
      <w:r>
        <w:rPr>
          <w:spacing w:val="-6"/>
          <w:w w:val="85"/>
          <w:sz w:val="20"/>
        </w:rPr>
        <w:t xml:space="preserve"> </w:t>
      </w:r>
      <w:r>
        <w:rPr>
          <w:w w:val="85"/>
          <w:sz w:val="20"/>
        </w:rPr>
        <w:t>desertification.</w:t>
      </w:r>
    </w:p>
    <w:p w:rsidR="00E5575B" w:rsidRDefault="00D512E5">
      <w:pPr>
        <w:pStyle w:val="ListParagraph"/>
        <w:numPr>
          <w:ilvl w:val="0"/>
          <w:numId w:val="28"/>
        </w:numPr>
        <w:tabs>
          <w:tab w:val="left" w:pos="1006"/>
        </w:tabs>
        <w:spacing w:before="5" w:line="232" w:lineRule="auto"/>
        <w:ind w:right="719" w:firstLine="0"/>
        <w:jc w:val="both"/>
        <w:rPr>
          <w:sz w:val="20"/>
        </w:rPr>
      </w:pPr>
      <w:r>
        <w:rPr>
          <w:w w:val="85"/>
          <w:sz w:val="20"/>
        </w:rPr>
        <w:t>NFA</w:t>
      </w:r>
      <w:r>
        <w:rPr>
          <w:spacing w:val="-4"/>
          <w:w w:val="85"/>
          <w:sz w:val="20"/>
        </w:rPr>
        <w:t xml:space="preserve"> </w:t>
      </w:r>
      <w:r>
        <w:rPr>
          <w:w w:val="85"/>
          <w:sz w:val="20"/>
        </w:rPr>
        <w:t>through</w:t>
      </w:r>
      <w:r>
        <w:rPr>
          <w:spacing w:val="-5"/>
          <w:sz w:val="20"/>
        </w:rPr>
        <w:t xml:space="preserve"> </w:t>
      </w:r>
      <w:r>
        <w:rPr>
          <w:w w:val="85"/>
          <w:sz w:val="20"/>
        </w:rPr>
        <w:t>Police</w:t>
      </w:r>
      <w:r>
        <w:rPr>
          <w:spacing w:val="-6"/>
          <w:w w:val="85"/>
          <w:sz w:val="20"/>
        </w:rPr>
        <w:t xml:space="preserve"> </w:t>
      </w:r>
      <w:r>
        <w:rPr>
          <w:w w:val="85"/>
          <w:sz w:val="20"/>
        </w:rPr>
        <w:t>and</w:t>
      </w:r>
      <w:r>
        <w:rPr>
          <w:spacing w:val="-4"/>
          <w:w w:val="85"/>
          <w:sz w:val="20"/>
        </w:rPr>
        <w:t xml:space="preserve"> </w:t>
      </w:r>
      <w:r>
        <w:rPr>
          <w:w w:val="85"/>
          <w:sz w:val="20"/>
        </w:rPr>
        <w:t>Forest</w:t>
      </w:r>
      <w:r>
        <w:rPr>
          <w:spacing w:val="-5"/>
          <w:w w:val="85"/>
          <w:sz w:val="20"/>
        </w:rPr>
        <w:t xml:space="preserve"> </w:t>
      </w:r>
      <w:r>
        <w:rPr>
          <w:w w:val="85"/>
          <w:sz w:val="20"/>
        </w:rPr>
        <w:t>Department</w:t>
      </w:r>
      <w:r>
        <w:rPr>
          <w:spacing w:val="-6"/>
          <w:w w:val="85"/>
          <w:sz w:val="20"/>
        </w:rPr>
        <w:t xml:space="preserve"> </w:t>
      </w:r>
      <w:r>
        <w:rPr>
          <w:w w:val="85"/>
          <w:sz w:val="20"/>
        </w:rPr>
        <w:t xml:space="preserve">officials has </w:t>
      </w:r>
      <w:r>
        <w:rPr>
          <w:rFonts w:ascii="Arial"/>
          <w:b/>
          <w:w w:val="85"/>
          <w:sz w:val="20"/>
        </w:rPr>
        <w:t>evicted</w:t>
      </w:r>
      <w:r>
        <w:rPr>
          <w:rFonts w:ascii="Arial"/>
          <w:b/>
          <w:spacing w:val="-5"/>
          <w:w w:val="85"/>
          <w:sz w:val="20"/>
        </w:rPr>
        <w:t xml:space="preserve"> </w:t>
      </w:r>
      <w:r>
        <w:rPr>
          <w:rFonts w:ascii="Arial"/>
          <w:b/>
          <w:w w:val="85"/>
          <w:sz w:val="20"/>
        </w:rPr>
        <w:t>forest</w:t>
      </w:r>
      <w:r>
        <w:rPr>
          <w:rFonts w:ascii="Arial"/>
          <w:b/>
          <w:spacing w:val="-5"/>
          <w:w w:val="85"/>
          <w:sz w:val="20"/>
        </w:rPr>
        <w:t xml:space="preserve"> </w:t>
      </w:r>
      <w:r>
        <w:rPr>
          <w:rFonts w:ascii="Arial"/>
          <w:b/>
          <w:w w:val="85"/>
          <w:sz w:val="20"/>
        </w:rPr>
        <w:t>encroachers</w:t>
      </w:r>
      <w:r>
        <w:rPr>
          <w:rFonts w:ascii="Arial"/>
          <w:b/>
          <w:spacing w:val="-3"/>
          <w:w w:val="85"/>
          <w:sz w:val="20"/>
        </w:rPr>
        <w:t xml:space="preserve"> </w:t>
      </w:r>
      <w:r>
        <w:rPr>
          <w:w w:val="85"/>
          <w:sz w:val="20"/>
        </w:rPr>
        <w:t>from</w:t>
      </w:r>
      <w:r>
        <w:rPr>
          <w:spacing w:val="-3"/>
          <w:w w:val="85"/>
          <w:sz w:val="20"/>
        </w:rPr>
        <w:t xml:space="preserve"> </w:t>
      </w:r>
      <w:r>
        <w:rPr>
          <w:w w:val="85"/>
          <w:sz w:val="20"/>
        </w:rPr>
        <w:t>forest</w:t>
      </w:r>
      <w:r>
        <w:rPr>
          <w:spacing w:val="-4"/>
          <w:w w:val="85"/>
          <w:sz w:val="20"/>
        </w:rPr>
        <w:t xml:space="preserve"> </w:t>
      </w:r>
      <w:r>
        <w:rPr>
          <w:w w:val="85"/>
          <w:sz w:val="20"/>
        </w:rPr>
        <w:t>reserves</w:t>
      </w:r>
      <w:r>
        <w:rPr>
          <w:spacing w:val="-4"/>
          <w:w w:val="85"/>
          <w:sz w:val="20"/>
        </w:rPr>
        <w:t xml:space="preserve"> </w:t>
      </w:r>
      <w:r>
        <w:rPr>
          <w:w w:val="85"/>
          <w:sz w:val="20"/>
        </w:rPr>
        <w:t>like</w:t>
      </w:r>
      <w:r>
        <w:rPr>
          <w:spacing w:val="-6"/>
          <w:w w:val="85"/>
          <w:sz w:val="20"/>
        </w:rPr>
        <w:t xml:space="preserve"> </w:t>
      </w:r>
      <w:r>
        <w:rPr>
          <w:w w:val="85"/>
          <w:sz w:val="20"/>
        </w:rPr>
        <w:t>Mabira</w:t>
      </w:r>
      <w:r>
        <w:rPr>
          <w:spacing w:val="-4"/>
          <w:w w:val="85"/>
          <w:sz w:val="20"/>
        </w:rPr>
        <w:t xml:space="preserve"> </w:t>
      </w:r>
      <w:r>
        <w:rPr>
          <w:w w:val="85"/>
          <w:sz w:val="20"/>
        </w:rPr>
        <w:t>in</w:t>
      </w:r>
      <w:r>
        <w:rPr>
          <w:spacing w:val="-5"/>
          <w:w w:val="85"/>
          <w:sz w:val="20"/>
        </w:rPr>
        <w:t xml:space="preserve"> </w:t>
      </w:r>
      <w:r>
        <w:rPr>
          <w:w w:val="85"/>
          <w:sz w:val="20"/>
        </w:rPr>
        <w:t>Buyikwe,</w:t>
      </w:r>
      <w:r>
        <w:rPr>
          <w:spacing w:val="-5"/>
          <w:w w:val="85"/>
          <w:sz w:val="20"/>
        </w:rPr>
        <w:t xml:space="preserve"> </w:t>
      </w:r>
      <w:r>
        <w:rPr>
          <w:w w:val="85"/>
          <w:sz w:val="20"/>
        </w:rPr>
        <w:t>Bwindi</w:t>
      </w:r>
      <w:r>
        <w:rPr>
          <w:spacing w:val="-6"/>
          <w:w w:val="85"/>
          <w:sz w:val="20"/>
        </w:rPr>
        <w:t xml:space="preserve"> </w:t>
      </w:r>
      <w:r>
        <w:rPr>
          <w:w w:val="85"/>
          <w:sz w:val="20"/>
        </w:rPr>
        <w:t xml:space="preserve">in Kanungu, Mgahinga in Kisoro, etc and even Bugangaizi resettlement scheme of about 30,000 Bakiga from Kibale forest was established by the </w:t>
      </w:r>
      <w:r>
        <w:rPr>
          <w:spacing w:val="-2"/>
          <w:w w:val="90"/>
          <w:sz w:val="20"/>
        </w:rPr>
        <w:t>government.</w:t>
      </w:r>
    </w:p>
    <w:p w:rsidR="00E5575B" w:rsidRDefault="00D512E5">
      <w:pPr>
        <w:pStyle w:val="ListParagraph"/>
        <w:numPr>
          <w:ilvl w:val="0"/>
          <w:numId w:val="28"/>
        </w:numPr>
        <w:tabs>
          <w:tab w:val="left" w:pos="1006"/>
        </w:tabs>
        <w:spacing w:before="9" w:line="232" w:lineRule="auto"/>
        <w:ind w:right="713" w:firstLine="0"/>
        <w:jc w:val="both"/>
        <w:rPr>
          <w:sz w:val="20"/>
        </w:rPr>
      </w:pPr>
      <w:r>
        <w:rPr>
          <w:w w:val="80"/>
          <w:sz w:val="20"/>
        </w:rPr>
        <w:t>Pastoralists have</w:t>
      </w:r>
      <w:r>
        <w:rPr>
          <w:sz w:val="20"/>
        </w:rPr>
        <w:t xml:space="preserve"> </w:t>
      </w:r>
      <w:r>
        <w:rPr>
          <w:rFonts w:ascii="Arial"/>
          <w:b/>
          <w:w w:val="80"/>
          <w:sz w:val="20"/>
        </w:rPr>
        <w:t xml:space="preserve">controlled overgrazing and over stocking </w:t>
      </w:r>
      <w:r>
        <w:rPr>
          <w:w w:val="80"/>
          <w:sz w:val="20"/>
        </w:rPr>
        <w:t xml:space="preserve">through the </w:t>
      </w:r>
      <w:r>
        <w:rPr>
          <w:rFonts w:ascii="Arial"/>
          <w:b/>
          <w:w w:val="80"/>
          <w:sz w:val="20"/>
        </w:rPr>
        <w:t xml:space="preserve">introduction and promotion of proper livestock management and </w:t>
      </w:r>
      <w:r>
        <w:rPr>
          <w:rFonts w:ascii="Arial"/>
          <w:b/>
          <w:w w:val="75"/>
          <w:sz w:val="20"/>
        </w:rPr>
        <w:t xml:space="preserve">ranches </w:t>
      </w:r>
      <w:r>
        <w:rPr>
          <w:w w:val="75"/>
          <w:sz w:val="20"/>
        </w:rPr>
        <w:t>such as rotational</w:t>
      </w:r>
      <w:r>
        <w:rPr>
          <w:sz w:val="20"/>
        </w:rPr>
        <w:t xml:space="preserve"> </w:t>
      </w:r>
      <w:r>
        <w:rPr>
          <w:w w:val="75"/>
          <w:sz w:val="20"/>
        </w:rPr>
        <w:t>grazing,</w:t>
      </w:r>
      <w:r>
        <w:rPr>
          <w:sz w:val="20"/>
        </w:rPr>
        <w:t xml:space="preserve"> </w:t>
      </w:r>
      <w:r>
        <w:rPr>
          <w:w w:val="75"/>
          <w:sz w:val="20"/>
        </w:rPr>
        <w:t>fencing,</w:t>
      </w:r>
      <w:r>
        <w:rPr>
          <w:sz w:val="20"/>
        </w:rPr>
        <w:t xml:space="preserve"> </w:t>
      </w:r>
      <w:r>
        <w:rPr>
          <w:w w:val="75"/>
          <w:sz w:val="20"/>
        </w:rPr>
        <w:t>controlled</w:t>
      </w:r>
      <w:r>
        <w:rPr>
          <w:sz w:val="20"/>
        </w:rPr>
        <w:t xml:space="preserve"> </w:t>
      </w:r>
      <w:r>
        <w:rPr>
          <w:w w:val="75"/>
          <w:sz w:val="20"/>
        </w:rPr>
        <w:t>grazing</w:t>
      </w:r>
      <w:r>
        <w:rPr>
          <w:sz w:val="20"/>
        </w:rPr>
        <w:t xml:space="preserve"> </w:t>
      </w:r>
      <w:r>
        <w:rPr>
          <w:w w:val="75"/>
          <w:sz w:val="20"/>
        </w:rPr>
        <w:t>and</w:t>
      </w:r>
      <w:r>
        <w:rPr>
          <w:sz w:val="20"/>
        </w:rPr>
        <w:t xml:space="preserve"> </w:t>
      </w:r>
      <w:r>
        <w:rPr>
          <w:w w:val="75"/>
          <w:sz w:val="20"/>
        </w:rPr>
        <w:t>improving on the pasture in Mbarara, Mpigi and Masaka. They have also fed their animals</w:t>
      </w:r>
      <w:r>
        <w:rPr>
          <w:sz w:val="20"/>
        </w:rPr>
        <w:t xml:space="preserve"> </w:t>
      </w:r>
      <w:r>
        <w:rPr>
          <w:w w:val="75"/>
          <w:sz w:val="20"/>
        </w:rPr>
        <w:t>on</w:t>
      </w:r>
      <w:r>
        <w:rPr>
          <w:sz w:val="20"/>
        </w:rPr>
        <w:t xml:space="preserve"> </w:t>
      </w:r>
      <w:r>
        <w:rPr>
          <w:w w:val="60"/>
          <w:sz w:val="20"/>
        </w:rPr>
        <w:t>banana,</w:t>
      </w:r>
      <w:r>
        <w:rPr>
          <w:sz w:val="20"/>
        </w:rPr>
        <w:t xml:space="preserve"> </w:t>
      </w:r>
      <w:r>
        <w:rPr>
          <w:w w:val="60"/>
          <w:sz w:val="20"/>
        </w:rPr>
        <w:t>sweet</w:t>
      </w:r>
      <w:r>
        <w:rPr>
          <w:sz w:val="20"/>
        </w:rPr>
        <w:t xml:space="preserve"> </w:t>
      </w:r>
      <w:r>
        <w:rPr>
          <w:w w:val="60"/>
          <w:sz w:val="20"/>
        </w:rPr>
        <w:t>potato</w:t>
      </w:r>
      <w:r>
        <w:rPr>
          <w:sz w:val="20"/>
        </w:rPr>
        <w:t xml:space="preserve"> </w:t>
      </w:r>
      <w:r>
        <w:rPr>
          <w:w w:val="60"/>
          <w:sz w:val="20"/>
        </w:rPr>
        <w:t>and</w:t>
      </w:r>
      <w:r>
        <w:rPr>
          <w:sz w:val="20"/>
        </w:rPr>
        <w:t xml:space="preserve"> </w:t>
      </w:r>
      <w:r>
        <w:rPr>
          <w:w w:val="60"/>
          <w:sz w:val="20"/>
        </w:rPr>
        <w:t>cassava</w:t>
      </w:r>
      <w:r>
        <w:rPr>
          <w:sz w:val="20"/>
        </w:rPr>
        <w:t xml:space="preserve"> </w:t>
      </w:r>
      <w:r>
        <w:rPr>
          <w:w w:val="60"/>
          <w:sz w:val="20"/>
        </w:rPr>
        <w:t>peels</w:t>
      </w:r>
      <w:r>
        <w:rPr>
          <w:sz w:val="20"/>
        </w:rPr>
        <w:t xml:space="preserve"> </w:t>
      </w:r>
      <w:r>
        <w:rPr>
          <w:w w:val="60"/>
          <w:sz w:val="20"/>
        </w:rPr>
        <w:t>collected</w:t>
      </w:r>
      <w:r>
        <w:rPr>
          <w:sz w:val="20"/>
        </w:rPr>
        <w:t xml:space="preserve"> </w:t>
      </w:r>
      <w:r>
        <w:rPr>
          <w:w w:val="60"/>
          <w:sz w:val="20"/>
        </w:rPr>
        <w:t>from</w:t>
      </w:r>
      <w:r>
        <w:rPr>
          <w:sz w:val="20"/>
        </w:rPr>
        <w:t xml:space="preserve"> </w:t>
      </w:r>
      <w:r>
        <w:rPr>
          <w:w w:val="60"/>
          <w:sz w:val="20"/>
        </w:rPr>
        <w:t>markets</w:t>
      </w:r>
      <w:r>
        <w:rPr>
          <w:sz w:val="20"/>
        </w:rPr>
        <w:t xml:space="preserve"> </w:t>
      </w:r>
      <w:r>
        <w:rPr>
          <w:w w:val="60"/>
          <w:sz w:val="20"/>
        </w:rPr>
        <w:t>like</w:t>
      </w:r>
      <w:r>
        <w:rPr>
          <w:sz w:val="20"/>
        </w:rPr>
        <w:t xml:space="preserve"> </w:t>
      </w:r>
      <w:r>
        <w:rPr>
          <w:w w:val="60"/>
          <w:sz w:val="20"/>
        </w:rPr>
        <w:t>Kalerwe,</w:t>
      </w:r>
      <w:r>
        <w:rPr>
          <w:sz w:val="20"/>
        </w:rPr>
        <w:t xml:space="preserve"> </w:t>
      </w:r>
      <w:r>
        <w:rPr>
          <w:w w:val="60"/>
          <w:sz w:val="20"/>
        </w:rPr>
        <w:t>Wandegeya</w:t>
      </w:r>
      <w:r>
        <w:rPr>
          <w:sz w:val="20"/>
        </w:rPr>
        <w:t xml:space="preserve"> </w:t>
      </w:r>
      <w:r>
        <w:rPr>
          <w:w w:val="60"/>
          <w:sz w:val="20"/>
        </w:rPr>
        <w:t>and</w:t>
      </w:r>
      <w:r>
        <w:rPr>
          <w:spacing w:val="40"/>
          <w:sz w:val="20"/>
        </w:rPr>
        <w:t xml:space="preserve"> </w:t>
      </w:r>
      <w:r>
        <w:rPr>
          <w:w w:val="60"/>
          <w:sz w:val="20"/>
        </w:rPr>
        <w:t>hotels</w:t>
      </w:r>
      <w:r>
        <w:rPr>
          <w:sz w:val="20"/>
        </w:rPr>
        <w:t xml:space="preserve"> </w:t>
      </w:r>
      <w:r>
        <w:rPr>
          <w:w w:val="60"/>
          <w:sz w:val="20"/>
        </w:rPr>
        <w:t>like</w:t>
      </w:r>
      <w:r>
        <w:rPr>
          <w:sz w:val="20"/>
        </w:rPr>
        <w:t xml:space="preserve"> </w:t>
      </w:r>
      <w:r>
        <w:rPr>
          <w:w w:val="60"/>
          <w:sz w:val="20"/>
        </w:rPr>
        <w:t>Africana</w:t>
      </w:r>
      <w:r>
        <w:rPr>
          <w:sz w:val="20"/>
        </w:rPr>
        <w:t xml:space="preserve"> </w:t>
      </w:r>
      <w:r>
        <w:rPr>
          <w:w w:val="60"/>
          <w:sz w:val="20"/>
        </w:rPr>
        <w:t>in</w:t>
      </w:r>
      <w:r>
        <w:rPr>
          <w:sz w:val="20"/>
        </w:rPr>
        <w:t xml:space="preserve"> </w:t>
      </w:r>
      <w:r>
        <w:rPr>
          <w:w w:val="60"/>
          <w:sz w:val="20"/>
        </w:rPr>
        <w:t>Kampala,</w:t>
      </w:r>
      <w:r>
        <w:rPr>
          <w:sz w:val="20"/>
        </w:rPr>
        <w:t xml:space="preserve"> </w:t>
      </w:r>
      <w:r>
        <w:rPr>
          <w:w w:val="60"/>
          <w:sz w:val="20"/>
        </w:rPr>
        <w:t>etc.</w:t>
      </w:r>
    </w:p>
    <w:p w:rsidR="00E5575B" w:rsidRDefault="00D512E5">
      <w:pPr>
        <w:pStyle w:val="ListParagraph"/>
        <w:numPr>
          <w:ilvl w:val="0"/>
          <w:numId w:val="28"/>
        </w:numPr>
        <w:tabs>
          <w:tab w:val="left" w:pos="1006"/>
        </w:tabs>
        <w:spacing w:before="2" w:line="235" w:lineRule="auto"/>
        <w:ind w:right="727" w:firstLine="0"/>
        <w:jc w:val="both"/>
        <w:rPr>
          <w:sz w:val="20"/>
        </w:rPr>
      </w:pPr>
      <w:r>
        <w:rPr>
          <w:w w:val="85"/>
          <w:sz w:val="20"/>
        </w:rPr>
        <w:t>Population</w:t>
      </w:r>
      <w:r>
        <w:rPr>
          <w:spacing w:val="30"/>
          <w:sz w:val="20"/>
        </w:rPr>
        <w:t xml:space="preserve"> </w:t>
      </w:r>
      <w:r>
        <w:rPr>
          <w:w w:val="85"/>
          <w:sz w:val="20"/>
        </w:rPr>
        <w:t>secretariat</w:t>
      </w:r>
      <w:r>
        <w:rPr>
          <w:spacing w:val="26"/>
          <w:sz w:val="20"/>
        </w:rPr>
        <w:t xml:space="preserve"> </w:t>
      </w:r>
      <w:r>
        <w:rPr>
          <w:w w:val="85"/>
          <w:sz w:val="20"/>
        </w:rPr>
        <w:t>has</w:t>
      </w:r>
      <w:r>
        <w:rPr>
          <w:spacing w:val="35"/>
          <w:sz w:val="20"/>
        </w:rPr>
        <w:t xml:space="preserve"> </w:t>
      </w:r>
      <w:r>
        <w:rPr>
          <w:rFonts w:ascii="Arial"/>
          <w:b/>
          <w:w w:val="85"/>
          <w:sz w:val="20"/>
        </w:rPr>
        <w:t>controlled</w:t>
      </w:r>
      <w:r>
        <w:rPr>
          <w:rFonts w:ascii="Arial"/>
          <w:b/>
          <w:sz w:val="20"/>
        </w:rPr>
        <w:t xml:space="preserve"> </w:t>
      </w:r>
      <w:r>
        <w:rPr>
          <w:rFonts w:ascii="Arial"/>
          <w:b/>
          <w:w w:val="85"/>
          <w:sz w:val="20"/>
        </w:rPr>
        <w:t>population</w:t>
      </w:r>
      <w:r>
        <w:rPr>
          <w:rFonts w:ascii="Arial"/>
          <w:b/>
          <w:sz w:val="20"/>
        </w:rPr>
        <w:t xml:space="preserve"> </w:t>
      </w:r>
      <w:r>
        <w:rPr>
          <w:rFonts w:ascii="Arial"/>
          <w:b/>
          <w:w w:val="85"/>
          <w:sz w:val="20"/>
        </w:rPr>
        <w:t>pressure</w:t>
      </w:r>
      <w:r>
        <w:rPr>
          <w:rFonts w:ascii="Arial"/>
          <w:b/>
          <w:spacing w:val="33"/>
          <w:sz w:val="20"/>
        </w:rPr>
        <w:t xml:space="preserve"> </w:t>
      </w:r>
      <w:r>
        <w:rPr>
          <w:w w:val="85"/>
          <w:sz w:val="20"/>
        </w:rPr>
        <w:t>through</w:t>
      </w:r>
      <w:r>
        <w:rPr>
          <w:spacing w:val="28"/>
          <w:sz w:val="20"/>
        </w:rPr>
        <w:t xml:space="preserve"> </w:t>
      </w:r>
      <w:r>
        <w:rPr>
          <w:w w:val="85"/>
          <w:sz w:val="20"/>
        </w:rPr>
        <w:t>family</w:t>
      </w:r>
      <w:r>
        <w:rPr>
          <w:spacing w:val="33"/>
          <w:sz w:val="20"/>
        </w:rPr>
        <w:t xml:space="preserve"> </w:t>
      </w:r>
      <w:r>
        <w:rPr>
          <w:spacing w:val="10"/>
          <w:w w:val="85"/>
          <w:sz w:val="20"/>
        </w:rPr>
        <w:t>planning</w:t>
      </w:r>
      <w:r>
        <w:rPr>
          <w:spacing w:val="40"/>
          <w:sz w:val="20"/>
        </w:rPr>
        <w:t xml:space="preserve"> </w:t>
      </w:r>
      <w:r>
        <w:rPr>
          <w:spacing w:val="11"/>
          <w:w w:val="85"/>
          <w:sz w:val="20"/>
        </w:rPr>
        <w:t>programmes</w:t>
      </w:r>
      <w:r>
        <w:rPr>
          <w:spacing w:val="40"/>
          <w:sz w:val="20"/>
        </w:rPr>
        <w:t xml:space="preserve"> </w:t>
      </w:r>
      <w:r>
        <w:rPr>
          <w:spacing w:val="9"/>
          <w:w w:val="85"/>
          <w:sz w:val="20"/>
        </w:rPr>
        <w:t>like</w:t>
      </w:r>
      <w:r>
        <w:rPr>
          <w:spacing w:val="40"/>
          <w:sz w:val="20"/>
        </w:rPr>
        <w:t xml:space="preserve"> </w:t>
      </w:r>
      <w:r>
        <w:rPr>
          <w:w w:val="85"/>
          <w:sz w:val="20"/>
        </w:rPr>
        <w:t>use</w:t>
      </w:r>
      <w:r>
        <w:rPr>
          <w:spacing w:val="40"/>
          <w:sz w:val="20"/>
        </w:rPr>
        <w:t xml:space="preserve"> </w:t>
      </w:r>
      <w:r>
        <w:rPr>
          <w:w w:val="85"/>
          <w:sz w:val="20"/>
        </w:rPr>
        <w:t>of</w:t>
      </w:r>
      <w:r>
        <w:rPr>
          <w:spacing w:val="40"/>
          <w:sz w:val="20"/>
        </w:rPr>
        <w:t xml:space="preserve"> </w:t>
      </w:r>
      <w:r>
        <w:rPr>
          <w:spacing w:val="11"/>
          <w:w w:val="85"/>
          <w:sz w:val="20"/>
        </w:rPr>
        <w:t>condoms,</w:t>
      </w:r>
      <w:r>
        <w:rPr>
          <w:spacing w:val="40"/>
          <w:sz w:val="20"/>
        </w:rPr>
        <w:t xml:space="preserve"> </w:t>
      </w:r>
      <w:r>
        <w:rPr>
          <w:spacing w:val="10"/>
          <w:w w:val="85"/>
          <w:sz w:val="20"/>
        </w:rPr>
        <w:t xml:space="preserve">taking </w:t>
      </w:r>
      <w:r>
        <w:rPr>
          <w:spacing w:val="9"/>
          <w:w w:val="90"/>
          <w:sz w:val="20"/>
        </w:rPr>
        <w:t xml:space="preserve">pills </w:t>
      </w:r>
      <w:r>
        <w:rPr>
          <w:w w:val="90"/>
          <w:sz w:val="20"/>
        </w:rPr>
        <w:t>and</w:t>
      </w:r>
      <w:r>
        <w:rPr>
          <w:sz w:val="20"/>
        </w:rPr>
        <w:t xml:space="preserve"> </w:t>
      </w:r>
      <w:r>
        <w:rPr>
          <w:w w:val="90"/>
          <w:sz w:val="20"/>
        </w:rPr>
        <w:t>use</w:t>
      </w:r>
      <w:r>
        <w:rPr>
          <w:sz w:val="20"/>
        </w:rPr>
        <w:t xml:space="preserve"> </w:t>
      </w:r>
      <w:r>
        <w:rPr>
          <w:w w:val="90"/>
          <w:sz w:val="20"/>
        </w:rPr>
        <w:t>of</w:t>
      </w:r>
      <w:r>
        <w:rPr>
          <w:spacing w:val="10"/>
          <w:w w:val="90"/>
          <w:sz w:val="20"/>
        </w:rPr>
        <w:t xml:space="preserve"> moon beads </w:t>
      </w:r>
      <w:r>
        <w:rPr>
          <w:w w:val="90"/>
          <w:sz w:val="20"/>
        </w:rPr>
        <w:t>as</w:t>
      </w:r>
      <w:r>
        <w:rPr>
          <w:spacing w:val="9"/>
          <w:w w:val="90"/>
          <w:sz w:val="20"/>
        </w:rPr>
        <w:t xml:space="preserve"> well </w:t>
      </w:r>
      <w:r>
        <w:rPr>
          <w:w w:val="90"/>
          <w:sz w:val="20"/>
        </w:rPr>
        <w:t>as</w:t>
      </w:r>
      <w:r>
        <w:rPr>
          <w:spacing w:val="10"/>
          <w:w w:val="90"/>
          <w:sz w:val="20"/>
        </w:rPr>
        <w:t xml:space="preserve"> setting </w:t>
      </w:r>
      <w:r>
        <w:rPr>
          <w:w w:val="90"/>
          <w:sz w:val="20"/>
        </w:rPr>
        <w:t>up</w:t>
      </w:r>
      <w:r>
        <w:rPr>
          <w:spacing w:val="27"/>
          <w:sz w:val="20"/>
        </w:rPr>
        <w:t xml:space="preserve"> </w:t>
      </w:r>
      <w:r>
        <w:rPr>
          <w:w w:val="90"/>
          <w:sz w:val="20"/>
        </w:rPr>
        <w:t>resettlement schemes where people are transferred from</w:t>
      </w:r>
      <w:r>
        <w:rPr>
          <w:sz w:val="20"/>
        </w:rPr>
        <w:t xml:space="preserve"> </w:t>
      </w:r>
      <w:r>
        <w:rPr>
          <w:w w:val="90"/>
          <w:sz w:val="20"/>
        </w:rPr>
        <w:t xml:space="preserve">the densely populated </w:t>
      </w:r>
      <w:r>
        <w:rPr>
          <w:spacing w:val="-6"/>
          <w:w w:val="85"/>
          <w:sz w:val="20"/>
        </w:rPr>
        <w:t>areas</w:t>
      </w:r>
      <w:r>
        <w:rPr>
          <w:spacing w:val="-8"/>
          <w:sz w:val="20"/>
        </w:rPr>
        <w:t xml:space="preserve"> </w:t>
      </w:r>
      <w:r>
        <w:rPr>
          <w:spacing w:val="-6"/>
          <w:w w:val="85"/>
          <w:sz w:val="20"/>
        </w:rPr>
        <w:t>to</w:t>
      </w:r>
      <w:r>
        <w:rPr>
          <w:spacing w:val="-7"/>
          <w:sz w:val="20"/>
        </w:rPr>
        <w:t xml:space="preserve"> </w:t>
      </w:r>
      <w:r>
        <w:rPr>
          <w:spacing w:val="-6"/>
          <w:w w:val="85"/>
          <w:sz w:val="20"/>
        </w:rPr>
        <w:t>low</w:t>
      </w:r>
      <w:r>
        <w:rPr>
          <w:spacing w:val="-7"/>
          <w:sz w:val="20"/>
        </w:rPr>
        <w:t xml:space="preserve"> </w:t>
      </w:r>
      <w:r>
        <w:rPr>
          <w:spacing w:val="-6"/>
          <w:w w:val="85"/>
          <w:sz w:val="20"/>
        </w:rPr>
        <w:t>populated</w:t>
      </w:r>
      <w:r>
        <w:rPr>
          <w:spacing w:val="-8"/>
          <w:sz w:val="20"/>
        </w:rPr>
        <w:t xml:space="preserve"> </w:t>
      </w:r>
      <w:r>
        <w:rPr>
          <w:spacing w:val="-6"/>
          <w:w w:val="85"/>
          <w:sz w:val="20"/>
        </w:rPr>
        <w:t>areas</w:t>
      </w:r>
      <w:r>
        <w:rPr>
          <w:spacing w:val="-22"/>
          <w:w w:val="85"/>
          <w:sz w:val="20"/>
        </w:rPr>
        <w:t xml:space="preserve"> </w:t>
      </w:r>
      <w:r>
        <w:rPr>
          <w:spacing w:val="-6"/>
          <w:w w:val="85"/>
          <w:sz w:val="20"/>
        </w:rPr>
        <w:t>like</w:t>
      </w:r>
      <w:r>
        <w:rPr>
          <w:spacing w:val="-7"/>
          <w:sz w:val="20"/>
        </w:rPr>
        <w:t xml:space="preserve"> </w:t>
      </w:r>
      <w:r>
        <w:rPr>
          <w:spacing w:val="-6"/>
          <w:w w:val="85"/>
          <w:sz w:val="20"/>
        </w:rPr>
        <w:t>Bagishu</w:t>
      </w:r>
      <w:r>
        <w:rPr>
          <w:spacing w:val="-21"/>
          <w:w w:val="85"/>
          <w:sz w:val="20"/>
        </w:rPr>
        <w:t xml:space="preserve"> </w:t>
      </w:r>
      <w:r>
        <w:rPr>
          <w:spacing w:val="-6"/>
          <w:w w:val="85"/>
          <w:sz w:val="20"/>
        </w:rPr>
        <w:t>from</w:t>
      </w:r>
      <w:r>
        <w:rPr>
          <w:spacing w:val="-18"/>
          <w:w w:val="85"/>
          <w:sz w:val="20"/>
        </w:rPr>
        <w:t xml:space="preserve"> </w:t>
      </w:r>
      <w:r>
        <w:rPr>
          <w:spacing w:val="-6"/>
          <w:w w:val="85"/>
          <w:sz w:val="20"/>
        </w:rPr>
        <w:t>Bududa</w:t>
      </w:r>
      <w:r>
        <w:rPr>
          <w:spacing w:val="-21"/>
          <w:w w:val="85"/>
          <w:sz w:val="20"/>
        </w:rPr>
        <w:t xml:space="preserve"> </w:t>
      </w:r>
      <w:r>
        <w:rPr>
          <w:spacing w:val="-6"/>
          <w:w w:val="85"/>
          <w:sz w:val="20"/>
        </w:rPr>
        <w:t>to</w:t>
      </w:r>
      <w:r>
        <w:rPr>
          <w:spacing w:val="-19"/>
          <w:w w:val="85"/>
          <w:sz w:val="20"/>
        </w:rPr>
        <w:t xml:space="preserve"> </w:t>
      </w:r>
      <w:r>
        <w:rPr>
          <w:spacing w:val="-6"/>
          <w:w w:val="85"/>
          <w:sz w:val="20"/>
        </w:rPr>
        <w:t>Kiryandongo</w:t>
      </w:r>
      <w:r>
        <w:rPr>
          <w:spacing w:val="-21"/>
          <w:w w:val="85"/>
          <w:sz w:val="20"/>
        </w:rPr>
        <w:t xml:space="preserve"> </w:t>
      </w:r>
      <w:r>
        <w:rPr>
          <w:spacing w:val="-6"/>
          <w:w w:val="85"/>
          <w:sz w:val="20"/>
        </w:rPr>
        <w:t>resettlement</w:t>
      </w:r>
      <w:r>
        <w:rPr>
          <w:spacing w:val="-21"/>
          <w:w w:val="85"/>
          <w:sz w:val="20"/>
        </w:rPr>
        <w:t xml:space="preserve"> </w:t>
      </w:r>
      <w:r>
        <w:rPr>
          <w:spacing w:val="-6"/>
          <w:w w:val="85"/>
          <w:sz w:val="20"/>
        </w:rPr>
        <w:t>scheme.</w:t>
      </w:r>
    </w:p>
    <w:p w:rsidR="00E5575B" w:rsidRDefault="00D512E5">
      <w:pPr>
        <w:pStyle w:val="ListParagraph"/>
        <w:numPr>
          <w:ilvl w:val="0"/>
          <w:numId w:val="28"/>
        </w:numPr>
        <w:tabs>
          <w:tab w:val="left" w:pos="1005"/>
        </w:tabs>
        <w:spacing w:before="9" w:line="225" w:lineRule="auto"/>
        <w:ind w:right="715" w:firstLine="0"/>
        <w:jc w:val="both"/>
        <w:rPr>
          <w:sz w:val="20"/>
        </w:rPr>
      </w:pPr>
      <w:r>
        <w:rPr>
          <w:w w:val="85"/>
          <w:sz w:val="20"/>
        </w:rPr>
        <w:t xml:space="preserve">Appropriate environmental laws have been </w:t>
      </w:r>
      <w:r>
        <w:rPr>
          <w:rFonts w:ascii="Arial"/>
          <w:b/>
          <w:w w:val="85"/>
          <w:sz w:val="20"/>
        </w:rPr>
        <w:t>enacted by parliament</w:t>
      </w:r>
      <w:r>
        <w:rPr>
          <w:w w:val="85"/>
          <w:sz w:val="20"/>
        </w:rPr>
        <w:t xml:space="preserve">, the marginal lands like wetlands such as Lubigi in Wakiso and forest </w:t>
      </w:r>
      <w:r>
        <w:rPr>
          <w:spacing w:val="-2"/>
          <w:w w:val="85"/>
          <w:sz w:val="20"/>
        </w:rPr>
        <w:t>reserves</w:t>
      </w:r>
      <w:r>
        <w:rPr>
          <w:spacing w:val="-4"/>
          <w:w w:val="85"/>
          <w:sz w:val="20"/>
        </w:rPr>
        <w:t xml:space="preserve"> </w:t>
      </w:r>
      <w:r>
        <w:rPr>
          <w:spacing w:val="-2"/>
          <w:w w:val="85"/>
          <w:sz w:val="20"/>
        </w:rPr>
        <w:t>such</w:t>
      </w:r>
      <w:r>
        <w:rPr>
          <w:spacing w:val="-5"/>
          <w:w w:val="85"/>
          <w:sz w:val="20"/>
        </w:rPr>
        <w:t xml:space="preserve"> </w:t>
      </w:r>
      <w:r>
        <w:rPr>
          <w:spacing w:val="-2"/>
          <w:w w:val="85"/>
          <w:sz w:val="20"/>
        </w:rPr>
        <w:t>as</w:t>
      </w:r>
      <w:r>
        <w:rPr>
          <w:spacing w:val="-3"/>
          <w:w w:val="85"/>
          <w:sz w:val="20"/>
        </w:rPr>
        <w:t xml:space="preserve"> </w:t>
      </w:r>
      <w:r>
        <w:rPr>
          <w:spacing w:val="-2"/>
          <w:w w:val="85"/>
          <w:sz w:val="20"/>
        </w:rPr>
        <w:t>Kibale</w:t>
      </w:r>
      <w:r>
        <w:rPr>
          <w:spacing w:val="-3"/>
          <w:w w:val="85"/>
          <w:sz w:val="20"/>
        </w:rPr>
        <w:t xml:space="preserve"> </w:t>
      </w:r>
      <w:r>
        <w:rPr>
          <w:spacing w:val="-2"/>
          <w:w w:val="85"/>
          <w:sz w:val="20"/>
        </w:rPr>
        <w:t>in</w:t>
      </w:r>
      <w:r>
        <w:rPr>
          <w:spacing w:val="-4"/>
          <w:w w:val="85"/>
          <w:sz w:val="20"/>
        </w:rPr>
        <w:t xml:space="preserve"> </w:t>
      </w:r>
      <w:r>
        <w:rPr>
          <w:spacing w:val="-2"/>
          <w:w w:val="85"/>
          <w:sz w:val="20"/>
        </w:rPr>
        <w:t>Kamwenge</w:t>
      </w:r>
      <w:r>
        <w:rPr>
          <w:spacing w:val="2"/>
          <w:sz w:val="20"/>
        </w:rPr>
        <w:t xml:space="preserve"> </w:t>
      </w:r>
      <w:r>
        <w:rPr>
          <w:spacing w:val="-2"/>
          <w:w w:val="85"/>
          <w:sz w:val="20"/>
        </w:rPr>
        <w:t>are</w:t>
      </w:r>
      <w:r>
        <w:rPr>
          <w:spacing w:val="-4"/>
          <w:w w:val="85"/>
          <w:sz w:val="20"/>
        </w:rPr>
        <w:t xml:space="preserve"> </w:t>
      </w:r>
      <w:r>
        <w:rPr>
          <w:spacing w:val="-2"/>
          <w:w w:val="85"/>
          <w:sz w:val="20"/>
        </w:rPr>
        <w:t>protected</w:t>
      </w:r>
      <w:r>
        <w:rPr>
          <w:spacing w:val="-4"/>
          <w:w w:val="85"/>
          <w:sz w:val="20"/>
        </w:rPr>
        <w:t xml:space="preserve"> </w:t>
      </w:r>
      <w:r>
        <w:rPr>
          <w:spacing w:val="-2"/>
          <w:w w:val="85"/>
          <w:sz w:val="20"/>
        </w:rPr>
        <w:t>against</w:t>
      </w:r>
      <w:r>
        <w:rPr>
          <w:spacing w:val="-3"/>
          <w:w w:val="85"/>
          <w:sz w:val="20"/>
        </w:rPr>
        <w:t xml:space="preserve"> </w:t>
      </w:r>
      <w:r>
        <w:rPr>
          <w:spacing w:val="-2"/>
          <w:w w:val="85"/>
          <w:sz w:val="20"/>
        </w:rPr>
        <w:t>encroachment.</w:t>
      </w:r>
    </w:p>
    <w:p w:rsidR="00E5575B" w:rsidRDefault="00D512E5">
      <w:pPr>
        <w:pStyle w:val="ListParagraph"/>
        <w:numPr>
          <w:ilvl w:val="0"/>
          <w:numId w:val="28"/>
        </w:numPr>
        <w:tabs>
          <w:tab w:val="left" w:pos="1004"/>
        </w:tabs>
        <w:spacing w:before="15" w:line="223" w:lineRule="auto"/>
        <w:ind w:right="729" w:firstLine="0"/>
        <w:jc w:val="both"/>
        <w:rPr>
          <w:sz w:val="20"/>
        </w:rPr>
      </w:pPr>
      <w:r>
        <w:rPr>
          <w:w w:val="85"/>
          <w:sz w:val="20"/>
        </w:rPr>
        <w:t xml:space="preserve">Ministry of Agriculture has </w:t>
      </w:r>
      <w:r>
        <w:rPr>
          <w:rFonts w:ascii="Arial"/>
          <w:b/>
          <w:w w:val="85"/>
          <w:sz w:val="20"/>
        </w:rPr>
        <w:t xml:space="preserve">allocated range lands </w:t>
      </w:r>
      <w:r>
        <w:rPr>
          <w:w w:val="85"/>
          <w:sz w:val="20"/>
        </w:rPr>
        <w:t>to be exploited by domestic livestock on</w:t>
      </w:r>
      <w:r>
        <w:rPr>
          <w:sz w:val="20"/>
        </w:rPr>
        <w:t xml:space="preserve"> </w:t>
      </w:r>
      <w:r>
        <w:rPr>
          <w:w w:val="85"/>
          <w:sz w:val="20"/>
        </w:rPr>
        <w:t>the</w:t>
      </w:r>
      <w:r>
        <w:rPr>
          <w:sz w:val="20"/>
        </w:rPr>
        <w:t xml:space="preserve"> </w:t>
      </w:r>
      <w:r>
        <w:rPr>
          <w:w w:val="85"/>
          <w:sz w:val="20"/>
        </w:rPr>
        <w:t>basis</w:t>
      </w:r>
      <w:r>
        <w:rPr>
          <w:sz w:val="20"/>
        </w:rPr>
        <w:t xml:space="preserve"> </w:t>
      </w:r>
      <w:r>
        <w:rPr>
          <w:w w:val="85"/>
          <w:sz w:val="20"/>
        </w:rPr>
        <w:t>of</w:t>
      </w:r>
      <w:r>
        <w:rPr>
          <w:spacing w:val="9"/>
          <w:w w:val="85"/>
          <w:sz w:val="20"/>
        </w:rPr>
        <w:t xml:space="preserve"> carrying </w:t>
      </w:r>
      <w:r>
        <w:rPr>
          <w:spacing w:val="10"/>
          <w:w w:val="85"/>
          <w:sz w:val="20"/>
        </w:rPr>
        <w:t xml:space="preserve">capacity </w:t>
      </w:r>
      <w:r>
        <w:rPr>
          <w:w w:val="85"/>
          <w:sz w:val="20"/>
        </w:rPr>
        <w:t>of</w:t>
      </w:r>
      <w:r>
        <w:rPr>
          <w:sz w:val="20"/>
        </w:rPr>
        <w:t xml:space="preserve"> </w:t>
      </w:r>
      <w:r>
        <w:rPr>
          <w:w w:val="85"/>
          <w:sz w:val="20"/>
        </w:rPr>
        <w:t>the</w:t>
      </w:r>
      <w:r>
        <w:rPr>
          <w:sz w:val="20"/>
        </w:rPr>
        <w:t xml:space="preserve"> </w:t>
      </w:r>
      <w:r>
        <w:rPr>
          <w:w w:val="85"/>
          <w:sz w:val="20"/>
        </w:rPr>
        <w:t xml:space="preserve">natural </w:t>
      </w:r>
      <w:r>
        <w:rPr>
          <w:spacing w:val="-6"/>
          <w:w w:val="85"/>
          <w:sz w:val="20"/>
        </w:rPr>
        <w:t>pastures</w:t>
      </w:r>
      <w:r>
        <w:rPr>
          <w:spacing w:val="-9"/>
          <w:w w:val="85"/>
          <w:sz w:val="20"/>
        </w:rPr>
        <w:t xml:space="preserve"> </w:t>
      </w:r>
      <w:r>
        <w:rPr>
          <w:spacing w:val="-6"/>
          <w:w w:val="85"/>
          <w:sz w:val="20"/>
        </w:rPr>
        <w:t>like Albert</w:t>
      </w:r>
      <w:r>
        <w:rPr>
          <w:spacing w:val="-9"/>
          <w:w w:val="85"/>
          <w:sz w:val="20"/>
        </w:rPr>
        <w:t xml:space="preserve"> </w:t>
      </w:r>
      <w:r>
        <w:rPr>
          <w:spacing w:val="-6"/>
          <w:w w:val="85"/>
          <w:sz w:val="20"/>
        </w:rPr>
        <w:t>lowlands</w:t>
      </w:r>
      <w:r>
        <w:rPr>
          <w:spacing w:val="-9"/>
          <w:w w:val="85"/>
          <w:sz w:val="20"/>
        </w:rPr>
        <w:t xml:space="preserve"> </w:t>
      </w:r>
      <w:r>
        <w:rPr>
          <w:spacing w:val="-6"/>
          <w:w w:val="85"/>
          <w:sz w:val="20"/>
        </w:rPr>
        <w:t>in Buliisa</w:t>
      </w:r>
      <w:r>
        <w:rPr>
          <w:spacing w:val="-9"/>
          <w:w w:val="85"/>
          <w:sz w:val="20"/>
        </w:rPr>
        <w:t xml:space="preserve"> </w:t>
      </w:r>
      <w:r>
        <w:rPr>
          <w:spacing w:val="-6"/>
          <w:w w:val="85"/>
          <w:sz w:val="20"/>
        </w:rPr>
        <w:t>to Balaalo</w:t>
      </w:r>
      <w:r>
        <w:rPr>
          <w:spacing w:val="-9"/>
          <w:w w:val="85"/>
          <w:sz w:val="20"/>
        </w:rPr>
        <w:t xml:space="preserve"> </w:t>
      </w:r>
      <w:r>
        <w:rPr>
          <w:spacing w:val="-6"/>
          <w:w w:val="85"/>
          <w:sz w:val="20"/>
        </w:rPr>
        <w:t>pastoralists.</w:t>
      </w:r>
    </w:p>
    <w:p w:rsidR="00E5575B" w:rsidRDefault="00D512E5">
      <w:pPr>
        <w:pStyle w:val="ListParagraph"/>
        <w:numPr>
          <w:ilvl w:val="0"/>
          <w:numId w:val="28"/>
        </w:numPr>
        <w:tabs>
          <w:tab w:val="left" w:pos="1005"/>
        </w:tabs>
        <w:spacing w:before="10" w:line="232" w:lineRule="auto"/>
        <w:ind w:right="716" w:firstLine="0"/>
        <w:jc w:val="both"/>
        <w:rPr>
          <w:sz w:val="20"/>
        </w:rPr>
      </w:pPr>
      <w:r>
        <w:rPr>
          <w:w w:val="80"/>
          <w:sz w:val="20"/>
        </w:rPr>
        <w:t xml:space="preserve">NAADS has encouraged farmers through Coops in Moroto, Katakwi and Kapchorwa </w:t>
      </w:r>
      <w:r>
        <w:rPr>
          <w:rFonts w:ascii="Arial" w:hAnsi="Arial"/>
          <w:b/>
          <w:w w:val="80"/>
          <w:sz w:val="20"/>
        </w:rPr>
        <w:t xml:space="preserve">to set up irrigation schemes </w:t>
      </w:r>
      <w:r>
        <w:rPr>
          <w:w w:val="80"/>
          <w:sz w:val="20"/>
        </w:rPr>
        <w:t xml:space="preserve">for watering their crops during </w:t>
      </w:r>
      <w:r>
        <w:rPr>
          <w:spacing w:val="-2"/>
          <w:w w:val="85"/>
          <w:sz w:val="20"/>
        </w:rPr>
        <w:t xml:space="preserve">the dry seasons. And even drought resistant crops like millet, simsim and sorghum have been introduced in Mbarara in Ankole – Masaka corridor and </w:t>
      </w:r>
      <w:r>
        <w:rPr>
          <w:w w:val="90"/>
          <w:sz w:val="20"/>
        </w:rPr>
        <w:t>Kaabong</w:t>
      </w:r>
      <w:r>
        <w:rPr>
          <w:spacing w:val="-8"/>
          <w:w w:val="90"/>
          <w:sz w:val="20"/>
        </w:rPr>
        <w:t xml:space="preserve"> </w:t>
      </w:r>
      <w:r>
        <w:rPr>
          <w:w w:val="90"/>
          <w:sz w:val="20"/>
        </w:rPr>
        <w:t>in</w:t>
      </w:r>
      <w:r>
        <w:rPr>
          <w:spacing w:val="-8"/>
          <w:w w:val="90"/>
          <w:sz w:val="20"/>
        </w:rPr>
        <w:t xml:space="preserve"> </w:t>
      </w:r>
      <w:r>
        <w:rPr>
          <w:w w:val="90"/>
          <w:sz w:val="20"/>
        </w:rPr>
        <w:t>Karamoja.</w:t>
      </w:r>
    </w:p>
    <w:p w:rsidR="00E5575B" w:rsidRDefault="00E5575B">
      <w:pPr>
        <w:spacing w:line="232" w:lineRule="auto"/>
        <w:jc w:val="both"/>
        <w:rPr>
          <w:sz w:val="20"/>
        </w:rPr>
        <w:sectPr w:rsidR="00E5575B">
          <w:pgSz w:w="12240" w:h="15840"/>
          <w:pgMar w:top="900" w:right="0" w:bottom="1100" w:left="80" w:header="704" w:footer="881" w:gutter="0"/>
          <w:cols w:space="720"/>
        </w:sectPr>
      </w:pPr>
    </w:p>
    <w:p w:rsidR="00E5575B" w:rsidRDefault="00E5575B">
      <w:pPr>
        <w:pStyle w:val="BodyText"/>
        <w:spacing w:before="59"/>
        <w:ind w:left="0"/>
      </w:pPr>
    </w:p>
    <w:p w:rsidR="00E5575B" w:rsidRDefault="00D512E5">
      <w:pPr>
        <w:pStyle w:val="ListParagraph"/>
        <w:numPr>
          <w:ilvl w:val="0"/>
          <w:numId w:val="28"/>
        </w:numPr>
        <w:tabs>
          <w:tab w:val="left" w:pos="1005"/>
        </w:tabs>
        <w:spacing w:line="220" w:lineRule="auto"/>
        <w:ind w:right="717" w:firstLine="0"/>
        <w:rPr>
          <w:sz w:val="20"/>
        </w:rPr>
      </w:pPr>
      <w:r>
        <w:rPr>
          <w:w w:val="60"/>
          <w:sz w:val="20"/>
        </w:rPr>
        <w:t>Private</w:t>
      </w:r>
      <w:r>
        <w:rPr>
          <w:sz w:val="20"/>
        </w:rPr>
        <w:t xml:space="preserve"> </w:t>
      </w:r>
      <w:r>
        <w:rPr>
          <w:w w:val="60"/>
          <w:sz w:val="20"/>
        </w:rPr>
        <w:t>Co.</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Omega</w:t>
      </w:r>
      <w:r>
        <w:rPr>
          <w:spacing w:val="-1"/>
          <w:sz w:val="20"/>
        </w:rPr>
        <w:t xml:space="preserve"> </w:t>
      </w:r>
      <w:r>
        <w:rPr>
          <w:w w:val="60"/>
          <w:sz w:val="20"/>
        </w:rPr>
        <w:t>plastics</w:t>
      </w:r>
      <w:r>
        <w:rPr>
          <w:spacing w:val="-1"/>
          <w:sz w:val="20"/>
        </w:rPr>
        <w:t xml:space="preserve"> </w:t>
      </w:r>
      <w:r>
        <w:rPr>
          <w:w w:val="60"/>
          <w:sz w:val="20"/>
        </w:rPr>
        <w:t>at</w:t>
      </w:r>
      <w:r>
        <w:rPr>
          <w:spacing w:val="-2"/>
          <w:sz w:val="20"/>
        </w:rPr>
        <w:t xml:space="preserve"> </w:t>
      </w:r>
      <w:r>
        <w:rPr>
          <w:w w:val="60"/>
          <w:sz w:val="20"/>
        </w:rPr>
        <w:t>Kyambogo,</w:t>
      </w:r>
      <w:r>
        <w:rPr>
          <w:spacing w:val="-2"/>
          <w:sz w:val="20"/>
        </w:rPr>
        <w:t xml:space="preserve"> </w:t>
      </w:r>
      <w:r>
        <w:rPr>
          <w:w w:val="60"/>
          <w:sz w:val="20"/>
        </w:rPr>
        <w:t>Nice</w:t>
      </w:r>
      <w:r>
        <w:rPr>
          <w:spacing w:val="-1"/>
          <w:sz w:val="20"/>
        </w:rPr>
        <w:t xml:space="preserve"> </w:t>
      </w:r>
      <w:r>
        <w:rPr>
          <w:w w:val="60"/>
          <w:sz w:val="20"/>
        </w:rPr>
        <w:t>house</w:t>
      </w:r>
      <w:r>
        <w:rPr>
          <w:spacing w:val="-1"/>
          <w:sz w:val="20"/>
        </w:rPr>
        <w:t xml:space="preserve"> </w:t>
      </w:r>
      <w:r>
        <w:rPr>
          <w:w w:val="60"/>
          <w:sz w:val="20"/>
        </w:rPr>
        <w:t>of</w:t>
      </w:r>
      <w:r>
        <w:rPr>
          <w:sz w:val="20"/>
        </w:rPr>
        <w:t xml:space="preserve"> </w:t>
      </w:r>
      <w:r>
        <w:rPr>
          <w:w w:val="60"/>
          <w:sz w:val="20"/>
        </w:rPr>
        <w:t>plastics</w:t>
      </w:r>
      <w:r>
        <w:rPr>
          <w:spacing w:val="-1"/>
          <w:sz w:val="20"/>
        </w:rPr>
        <w:t xml:space="preserve"> </w:t>
      </w:r>
      <w:r>
        <w:rPr>
          <w:w w:val="60"/>
          <w:sz w:val="20"/>
        </w:rPr>
        <w:t>at</w:t>
      </w:r>
      <w:r>
        <w:rPr>
          <w:spacing w:val="-2"/>
          <w:sz w:val="20"/>
        </w:rPr>
        <w:t xml:space="preserve"> </w:t>
      </w:r>
      <w:r>
        <w:rPr>
          <w:w w:val="60"/>
          <w:sz w:val="20"/>
        </w:rPr>
        <w:t>Bugoloobi,</w:t>
      </w:r>
      <w:r>
        <w:rPr>
          <w:spacing w:val="-2"/>
          <w:sz w:val="20"/>
        </w:rPr>
        <w:t xml:space="preserve"> </w:t>
      </w:r>
      <w:r>
        <w:rPr>
          <w:w w:val="60"/>
          <w:sz w:val="20"/>
        </w:rPr>
        <w:t>BMK</w:t>
      </w:r>
      <w:r>
        <w:rPr>
          <w:sz w:val="20"/>
        </w:rPr>
        <w:t xml:space="preserve"> </w:t>
      </w:r>
      <w:r>
        <w:rPr>
          <w:w w:val="60"/>
          <w:sz w:val="20"/>
        </w:rPr>
        <w:t>plastics</w:t>
      </w:r>
      <w:r>
        <w:rPr>
          <w:sz w:val="20"/>
        </w:rPr>
        <w:t xml:space="preserve"> </w:t>
      </w:r>
      <w:r>
        <w:rPr>
          <w:w w:val="60"/>
          <w:sz w:val="20"/>
        </w:rPr>
        <w:t>at</w:t>
      </w:r>
      <w:r>
        <w:rPr>
          <w:sz w:val="20"/>
        </w:rPr>
        <w:t xml:space="preserve"> </w:t>
      </w:r>
      <w:r>
        <w:rPr>
          <w:w w:val="60"/>
          <w:sz w:val="20"/>
        </w:rPr>
        <w:t>Ntinda,</w:t>
      </w:r>
      <w:r>
        <w:rPr>
          <w:sz w:val="20"/>
        </w:rPr>
        <w:t xml:space="preserve"> </w:t>
      </w:r>
      <w:r>
        <w:rPr>
          <w:w w:val="60"/>
          <w:sz w:val="20"/>
        </w:rPr>
        <w:t>Rwenzori</w:t>
      </w:r>
      <w:r>
        <w:rPr>
          <w:spacing w:val="16"/>
          <w:sz w:val="20"/>
        </w:rPr>
        <w:t xml:space="preserve"> </w:t>
      </w:r>
      <w:r>
        <w:rPr>
          <w:w w:val="60"/>
          <w:sz w:val="20"/>
        </w:rPr>
        <w:t>bottlers</w:t>
      </w:r>
      <w:r>
        <w:rPr>
          <w:sz w:val="20"/>
        </w:rPr>
        <w:t xml:space="preserve"> </w:t>
      </w:r>
      <w:r>
        <w:rPr>
          <w:w w:val="60"/>
          <w:sz w:val="20"/>
        </w:rPr>
        <w:t>at</w:t>
      </w:r>
      <w:r>
        <w:rPr>
          <w:sz w:val="20"/>
        </w:rPr>
        <w:t xml:space="preserve"> </w:t>
      </w:r>
      <w:r>
        <w:rPr>
          <w:w w:val="60"/>
          <w:sz w:val="20"/>
        </w:rPr>
        <w:t>Namanve</w:t>
      </w:r>
      <w:r>
        <w:rPr>
          <w:sz w:val="20"/>
        </w:rPr>
        <w:t xml:space="preserve"> </w:t>
      </w:r>
      <w:r>
        <w:rPr>
          <w:w w:val="60"/>
          <w:sz w:val="20"/>
        </w:rPr>
        <w:t>and</w:t>
      </w:r>
      <w:r>
        <w:rPr>
          <w:sz w:val="20"/>
        </w:rPr>
        <w:t xml:space="preserve"> </w:t>
      </w:r>
      <w:r>
        <w:rPr>
          <w:w w:val="60"/>
          <w:sz w:val="20"/>
        </w:rPr>
        <w:t>Nile</w:t>
      </w:r>
      <w:r>
        <w:rPr>
          <w:sz w:val="20"/>
        </w:rPr>
        <w:t xml:space="preserve"> </w:t>
      </w:r>
      <w:r>
        <w:rPr>
          <w:w w:val="60"/>
          <w:sz w:val="20"/>
        </w:rPr>
        <w:t>plastics</w:t>
      </w:r>
      <w:r>
        <w:rPr>
          <w:sz w:val="20"/>
        </w:rPr>
        <w:t xml:space="preserve"> </w:t>
      </w:r>
      <w:r>
        <w:rPr>
          <w:w w:val="60"/>
          <w:sz w:val="20"/>
        </w:rPr>
        <w:t>in</w:t>
      </w:r>
      <w:r>
        <w:rPr>
          <w:sz w:val="20"/>
        </w:rPr>
        <w:t xml:space="preserve"> </w:t>
      </w:r>
      <w:r>
        <w:rPr>
          <w:w w:val="60"/>
          <w:sz w:val="20"/>
        </w:rPr>
        <w:t>Jinja</w:t>
      </w:r>
      <w:r>
        <w:rPr>
          <w:spacing w:val="68"/>
          <w:sz w:val="20"/>
        </w:rPr>
        <w:t xml:space="preserve"> </w:t>
      </w:r>
      <w:r>
        <w:rPr>
          <w:rFonts w:ascii="Arial"/>
          <w:b/>
          <w:w w:val="60"/>
          <w:sz w:val="20"/>
        </w:rPr>
        <w:t>have</w:t>
      </w:r>
      <w:r>
        <w:rPr>
          <w:rFonts w:ascii="Arial"/>
          <w:b/>
          <w:spacing w:val="-3"/>
          <w:sz w:val="20"/>
        </w:rPr>
        <w:t xml:space="preserve"> </w:t>
      </w:r>
      <w:r>
        <w:rPr>
          <w:rFonts w:ascii="Arial"/>
          <w:b/>
          <w:w w:val="60"/>
          <w:sz w:val="20"/>
        </w:rPr>
        <w:t>recycled</w:t>
      </w:r>
      <w:r>
        <w:rPr>
          <w:rFonts w:ascii="Arial"/>
          <w:b/>
          <w:sz w:val="20"/>
        </w:rPr>
        <w:t xml:space="preserve"> </w:t>
      </w:r>
      <w:r>
        <w:rPr>
          <w:rFonts w:ascii="Arial"/>
          <w:b/>
          <w:w w:val="60"/>
          <w:sz w:val="20"/>
        </w:rPr>
        <w:t>plastics</w:t>
      </w:r>
      <w:r>
        <w:rPr>
          <w:rFonts w:ascii="Arial"/>
          <w:b/>
          <w:spacing w:val="-2"/>
          <w:sz w:val="20"/>
        </w:rPr>
        <w:t xml:space="preserve"> </w:t>
      </w:r>
      <w:r>
        <w:rPr>
          <w:rFonts w:ascii="Arial"/>
          <w:b/>
          <w:w w:val="60"/>
          <w:sz w:val="20"/>
        </w:rPr>
        <w:t>and</w:t>
      </w:r>
      <w:r>
        <w:rPr>
          <w:rFonts w:ascii="Arial"/>
          <w:b/>
          <w:spacing w:val="-5"/>
          <w:sz w:val="20"/>
        </w:rPr>
        <w:t xml:space="preserve"> </w:t>
      </w:r>
      <w:r>
        <w:rPr>
          <w:rFonts w:ascii="Arial"/>
          <w:b/>
          <w:w w:val="60"/>
          <w:sz w:val="20"/>
        </w:rPr>
        <w:t>polythene</w:t>
      </w:r>
      <w:r>
        <w:rPr>
          <w:rFonts w:ascii="Arial"/>
          <w:b/>
          <w:spacing w:val="-2"/>
          <w:sz w:val="20"/>
        </w:rPr>
        <w:t xml:space="preserve"> </w:t>
      </w:r>
      <w:r>
        <w:rPr>
          <w:rFonts w:ascii="Arial"/>
          <w:b/>
          <w:w w:val="60"/>
          <w:sz w:val="20"/>
        </w:rPr>
        <w:t>bags</w:t>
      </w:r>
      <w:r>
        <w:rPr>
          <w:rFonts w:ascii="Arial"/>
          <w:b/>
          <w:sz w:val="20"/>
        </w:rPr>
        <w:t xml:space="preserve"> </w:t>
      </w:r>
      <w:r>
        <w:rPr>
          <w:w w:val="60"/>
          <w:sz w:val="20"/>
        </w:rPr>
        <w:t>while</w:t>
      </w:r>
      <w:r>
        <w:rPr>
          <w:sz w:val="20"/>
        </w:rPr>
        <w:t xml:space="preserve"> </w:t>
      </w:r>
      <w:r>
        <w:rPr>
          <w:w w:val="60"/>
          <w:sz w:val="20"/>
        </w:rPr>
        <w:t>Moniko</w:t>
      </w:r>
      <w:r>
        <w:rPr>
          <w:sz w:val="20"/>
        </w:rPr>
        <w:t xml:space="preserve"> </w:t>
      </w:r>
      <w:r>
        <w:rPr>
          <w:w w:val="60"/>
          <w:sz w:val="20"/>
        </w:rPr>
        <w:t>steel</w:t>
      </w:r>
      <w:r>
        <w:rPr>
          <w:sz w:val="20"/>
        </w:rPr>
        <w:t xml:space="preserve"> </w:t>
      </w:r>
      <w:r>
        <w:rPr>
          <w:w w:val="60"/>
          <w:sz w:val="20"/>
        </w:rPr>
        <w:t>rolling</w:t>
      </w:r>
      <w:r>
        <w:rPr>
          <w:sz w:val="20"/>
        </w:rPr>
        <w:t xml:space="preserve"> </w:t>
      </w:r>
      <w:r>
        <w:rPr>
          <w:w w:val="60"/>
          <w:sz w:val="20"/>
        </w:rPr>
        <w:t>industries</w:t>
      </w:r>
      <w:r>
        <w:rPr>
          <w:sz w:val="20"/>
        </w:rPr>
        <w:t xml:space="preserve"> </w:t>
      </w:r>
      <w:r>
        <w:rPr>
          <w:w w:val="60"/>
          <w:sz w:val="20"/>
        </w:rPr>
        <w:t>at</w:t>
      </w:r>
      <w:r>
        <w:rPr>
          <w:sz w:val="20"/>
        </w:rPr>
        <w:t xml:space="preserve"> </w:t>
      </w:r>
      <w:r>
        <w:rPr>
          <w:w w:val="60"/>
          <w:sz w:val="20"/>
        </w:rPr>
        <w:t>Lugazi</w:t>
      </w:r>
      <w:r>
        <w:rPr>
          <w:sz w:val="20"/>
        </w:rPr>
        <w:t xml:space="preserve"> </w:t>
      </w:r>
      <w:r>
        <w:rPr>
          <w:w w:val="60"/>
          <w:sz w:val="20"/>
        </w:rPr>
        <w:t>recycle</w:t>
      </w:r>
      <w:r>
        <w:rPr>
          <w:sz w:val="20"/>
        </w:rPr>
        <w:t xml:space="preserve"> </w:t>
      </w:r>
      <w:r>
        <w:rPr>
          <w:w w:val="60"/>
          <w:sz w:val="20"/>
        </w:rPr>
        <w:t>steel</w:t>
      </w:r>
      <w:r>
        <w:rPr>
          <w:sz w:val="20"/>
        </w:rPr>
        <w:t xml:space="preserve"> </w:t>
      </w:r>
      <w:r>
        <w:rPr>
          <w:w w:val="60"/>
          <w:sz w:val="20"/>
        </w:rPr>
        <w:t>scraps</w:t>
      </w:r>
      <w:r>
        <w:rPr>
          <w:sz w:val="20"/>
        </w:rPr>
        <w:t xml:space="preserve"> </w:t>
      </w:r>
      <w:r>
        <w:rPr>
          <w:w w:val="60"/>
          <w:sz w:val="20"/>
        </w:rPr>
        <w:t>for</w:t>
      </w:r>
      <w:r>
        <w:rPr>
          <w:spacing w:val="-2"/>
          <w:sz w:val="20"/>
        </w:rPr>
        <w:t xml:space="preserve"> </w:t>
      </w:r>
      <w:r>
        <w:rPr>
          <w:rFonts w:ascii="Arial"/>
          <w:b/>
          <w:w w:val="60"/>
          <w:sz w:val="20"/>
        </w:rPr>
        <w:t>re-use</w:t>
      </w:r>
      <w:r>
        <w:rPr>
          <w:rFonts w:ascii="Arial"/>
          <w:b/>
          <w:spacing w:val="-2"/>
          <w:sz w:val="20"/>
        </w:rPr>
        <w:t xml:space="preserve"> </w:t>
      </w:r>
      <w:r>
        <w:rPr>
          <w:w w:val="60"/>
          <w:sz w:val="20"/>
        </w:rPr>
        <w:t>so</w:t>
      </w:r>
      <w:r>
        <w:rPr>
          <w:sz w:val="20"/>
        </w:rPr>
        <w:t xml:space="preserve"> </w:t>
      </w:r>
      <w:r>
        <w:rPr>
          <w:w w:val="60"/>
          <w:sz w:val="20"/>
        </w:rPr>
        <w:t>as</w:t>
      </w:r>
      <w:r>
        <w:rPr>
          <w:sz w:val="20"/>
        </w:rPr>
        <w:t xml:space="preserve"> </w:t>
      </w:r>
      <w:r>
        <w:rPr>
          <w:w w:val="60"/>
          <w:sz w:val="20"/>
        </w:rPr>
        <w:t>to</w:t>
      </w:r>
      <w:r>
        <w:rPr>
          <w:sz w:val="20"/>
        </w:rPr>
        <w:t xml:space="preserve"> </w:t>
      </w:r>
      <w:r>
        <w:rPr>
          <w:w w:val="60"/>
          <w:sz w:val="20"/>
        </w:rPr>
        <w:t>control</w:t>
      </w:r>
      <w:r>
        <w:rPr>
          <w:sz w:val="20"/>
        </w:rPr>
        <w:t xml:space="preserve"> </w:t>
      </w:r>
      <w:r>
        <w:rPr>
          <w:w w:val="60"/>
          <w:sz w:val="20"/>
        </w:rPr>
        <w:t>land</w:t>
      </w:r>
      <w:r>
        <w:rPr>
          <w:sz w:val="20"/>
        </w:rPr>
        <w:t xml:space="preserve"> </w:t>
      </w:r>
      <w:r>
        <w:rPr>
          <w:w w:val="60"/>
          <w:sz w:val="20"/>
        </w:rPr>
        <w:t>degradation</w:t>
      </w:r>
      <w:r>
        <w:rPr>
          <w:sz w:val="20"/>
        </w:rPr>
        <w:t xml:space="preserve"> </w:t>
      </w:r>
      <w:r>
        <w:rPr>
          <w:w w:val="60"/>
          <w:sz w:val="20"/>
        </w:rPr>
        <w:t>and</w:t>
      </w:r>
      <w:r>
        <w:rPr>
          <w:sz w:val="20"/>
        </w:rPr>
        <w:t xml:space="preserve"> </w:t>
      </w:r>
      <w:r>
        <w:rPr>
          <w:w w:val="60"/>
          <w:sz w:val="20"/>
        </w:rPr>
        <w:t>aridity.</w:t>
      </w:r>
    </w:p>
    <w:p w:rsidR="00E5575B" w:rsidRDefault="00E5575B">
      <w:pPr>
        <w:pStyle w:val="BodyText"/>
        <w:spacing w:before="8"/>
        <w:ind w:left="0"/>
      </w:pPr>
    </w:p>
    <w:p w:rsidR="00E5575B" w:rsidRDefault="00D512E5">
      <w:pPr>
        <w:pStyle w:val="Heading1"/>
        <w:spacing w:line="229" w:lineRule="exact"/>
        <w:ind w:left="551"/>
      </w:pPr>
      <w:r>
        <w:rPr>
          <w:w w:val="60"/>
        </w:rPr>
        <w:t>EFFECTS</w:t>
      </w:r>
      <w:r>
        <w:rPr>
          <w:spacing w:val="4"/>
        </w:rPr>
        <w:t xml:space="preserve"> </w:t>
      </w:r>
      <w:r>
        <w:rPr>
          <w:w w:val="60"/>
        </w:rPr>
        <w:t>OF</w:t>
      </w:r>
      <w:r>
        <w:rPr>
          <w:spacing w:val="4"/>
        </w:rPr>
        <w:t xml:space="preserve"> </w:t>
      </w:r>
      <w:r>
        <w:rPr>
          <w:w w:val="60"/>
        </w:rPr>
        <w:t>DESERTIFICATION</w:t>
      </w:r>
      <w:r>
        <w:rPr>
          <w:spacing w:val="7"/>
        </w:rPr>
        <w:t xml:space="preserve"> </w:t>
      </w:r>
      <w:r>
        <w:rPr>
          <w:w w:val="60"/>
        </w:rPr>
        <w:t>IN</w:t>
      </w:r>
      <w:r>
        <w:rPr>
          <w:spacing w:val="5"/>
        </w:rPr>
        <w:t xml:space="preserve"> </w:t>
      </w:r>
      <w:r>
        <w:rPr>
          <w:spacing w:val="-2"/>
          <w:w w:val="60"/>
        </w:rPr>
        <w:t>UGANDA</w:t>
      </w:r>
    </w:p>
    <w:p w:rsidR="00E5575B" w:rsidRDefault="00D512E5">
      <w:pPr>
        <w:pStyle w:val="Heading2"/>
        <w:spacing w:line="229" w:lineRule="exact"/>
      </w:pPr>
      <w:r>
        <w:rPr>
          <w:spacing w:val="-2"/>
          <w:w w:val="75"/>
        </w:rPr>
        <w:t>Negatives;</w:t>
      </w:r>
    </w:p>
    <w:p w:rsidR="00E5575B" w:rsidRDefault="00D512E5">
      <w:pPr>
        <w:pStyle w:val="ListParagraph"/>
        <w:numPr>
          <w:ilvl w:val="1"/>
          <w:numId w:val="28"/>
        </w:numPr>
        <w:tabs>
          <w:tab w:val="left" w:pos="550"/>
        </w:tabs>
        <w:spacing w:before="2" w:line="244" w:lineRule="exact"/>
        <w:ind w:left="550" w:hanging="90"/>
        <w:jc w:val="left"/>
        <w:rPr>
          <w:sz w:val="20"/>
        </w:rPr>
      </w:pPr>
      <w:r>
        <w:rPr>
          <w:w w:val="60"/>
          <w:sz w:val="20"/>
        </w:rPr>
        <w:t>Soil</w:t>
      </w:r>
      <w:r>
        <w:rPr>
          <w:spacing w:val="-10"/>
          <w:sz w:val="20"/>
        </w:rPr>
        <w:t xml:space="preserve"> </w:t>
      </w:r>
      <w:r>
        <w:rPr>
          <w:w w:val="60"/>
          <w:sz w:val="20"/>
        </w:rPr>
        <w:t>fertility</w:t>
      </w:r>
      <w:r>
        <w:rPr>
          <w:spacing w:val="-8"/>
          <w:sz w:val="20"/>
        </w:rPr>
        <w:t xml:space="preserve"> </w:t>
      </w:r>
      <w:r>
        <w:rPr>
          <w:w w:val="60"/>
          <w:sz w:val="20"/>
        </w:rPr>
        <w:t>lowers</w:t>
      </w:r>
      <w:r>
        <w:rPr>
          <w:spacing w:val="-8"/>
          <w:sz w:val="20"/>
        </w:rPr>
        <w:t xml:space="preserve"> </w:t>
      </w:r>
      <w:r>
        <w:rPr>
          <w:w w:val="60"/>
          <w:sz w:val="20"/>
        </w:rPr>
        <w:t>and</w:t>
      </w:r>
      <w:r>
        <w:rPr>
          <w:spacing w:val="-7"/>
          <w:sz w:val="20"/>
        </w:rPr>
        <w:t xml:space="preserve"> </w:t>
      </w:r>
      <w:r>
        <w:rPr>
          <w:w w:val="60"/>
          <w:sz w:val="20"/>
        </w:rPr>
        <w:t>soil</w:t>
      </w:r>
      <w:r>
        <w:rPr>
          <w:spacing w:val="-10"/>
          <w:sz w:val="20"/>
        </w:rPr>
        <w:t xml:space="preserve"> </w:t>
      </w:r>
      <w:r>
        <w:rPr>
          <w:w w:val="60"/>
          <w:sz w:val="20"/>
        </w:rPr>
        <w:t>productivity</w:t>
      </w:r>
      <w:r>
        <w:rPr>
          <w:spacing w:val="-5"/>
          <w:sz w:val="20"/>
        </w:rPr>
        <w:t xml:space="preserve"> </w:t>
      </w:r>
      <w:r>
        <w:rPr>
          <w:spacing w:val="-2"/>
          <w:w w:val="60"/>
          <w:sz w:val="20"/>
        </w:rPr>
        <w:t>reduces.</w:t>
      </w:r>
    </w:p>
    <w:p w:rsidR="00E5575B" w:rsidRDefault="00D512E5">
      <w:pPr>
        <w:pStyle w:val="ListParagraph"/>
        <w:numPr>
          <w:ilvl w:val="1"/>
          <w:numId w:val="28"/>
        </w:numPr>
        <w:tabs>
          <w:tab w:val="left" w:pos="550"/>
        </w:tabs>
        <w:spacing w:line="242" w:lineRule="exact"/>
        <w:ind w:left="550" w:hanging="90"/>
        <w:jc w:val="left"/>
        <w:rPr>
          <w:sz w:val="20"/>
        </w:rPr>
      </w:pPr>
      <w:r>
        <w:rPr>
          <w:w w:val="60"/>
          <w:sz w:val="20"/>
        </w:rPr>
        <w:t>Food</w:t>
      </w:r>
      <w:r>
        <w:rPr>
          <w:spacing w:val="-9"/>
          <w:sz w:val="20"/>
        </w:rPr>
        <w:t xml:space="preserve"> </w:t>
      </w:r>
      <w:r>
        <w:rPr>
          <w:w w:val="60"/>
          <w:sz w:val="20"/>
        </w:rPr>
        <w:t>scarcity</w:t>
      </w:r>
      <w:r>
        <w:rPr>
          <w:spacing w:val="-6"/>
          <w:sz w:val="20"/>
        </w:rPr>
        <w:t xml:space="preserve"> </w:t>
      </w:r>
      <w:r>
        <w:rPr>
          <w:w w:val="60"/>
          <w:sz w:val="20"/>
        </w:rPr>
        <w:t>/</w:t>
      </w:r>
      <w:r>
        <w:rPr>
          <w:spacing w:val="-10"/>
          <w:sz w:val="20"/>
        </w:rPr>
        <w:t xml:space="preserve"> </w:t>
      </w:r>
      <w:r>
        <w:rPr>
          <w:w w:val="60"/>
          <w:sz w:val="20"/>
        </w:rPr>
        <w:t>famine</w:t>
      </w:r>
      <w:r>
        <w:rPr>
          <w:spacing w:val="-9"/>
          <w:sz w:val="20"/>
        </w:rPr>
        <w:t xml:space="preserve"> </w:t>
      </w:r>
      <w:r>
        <w:rPr>
          <w:w w:val="60"/>
          <w:sz w:val="20"/>
        </w:rPr>
        <w:t>set</w:t>
      </w:r>
      <w:r>
        <w:rPr>
          <w:spacing w:val="-12"/>
          <w:sz w:val="20"/>
        </w:rPr>
        <w:t xml:space="preserve"> </w:t>
      </w:r>
      <w:r>
        <w:rPr>
          <w:spacing w:val="-5"/>
          <w:w w:val="60"/>
          <w:sz w:val="20"/>
        </w:rPr>
        <w:t>in.</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Pasture</w:t>
      </w:r>
      <w:r>
        <w:rPr>
          <w:spacing w:val="-6"/>
          <w:sz w:val="20"/>
        </w:rPr>
        <w:t xml:space="preserve"> </w:t>
      </w:r>
      <w:r>
        <w:rPr>
          <w:w w:val="60"/>
          <w:sz w:val="20"/>
        </w:rPr>
        <w:t>scarcity</w:t>
      </w:r>
      <w:r>
        <w:rPr>
          <w:spacing w:val="-6"/>
          <w:sz w:val="20"/>
        </w:rPr>
        <w:t xml:space="preserve"> </w:t>
      </w:r>
      <w:r>
        <w:rPr>
          <w:w w:val="60"/>
          <w:sz w:val="20"/>
        </w:rPr>
        <w:t>jets</w:t>
      </w:r>
      <w:r>
        <w:rPr>
          <w:spacing w:val="-6"/>
          <w:sz w:val="20"/>
        </w:rPr>
        <w:t xml:space="preserve"> </w:t>
      </w:r>
      <w:r>
        <w:rPr>
          <w:spacing w:val="-5"/>
          <w:w w:val="60"/>
          <w:sz w:val="20"/>
        </w:rPr>
        <w:t>in.</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Soil</w:t>
      </w:r>
      <w:r>
        <w:rPr>
          <w:spacing w:val="-9"/>
          <w:sz w:val="20"/>
        </w:rPr>
        <w:t xml:space="preserve"> </w:t>
      </w:r>
      <w:r>
        <w:rPr>
          <w:w w:val="60"/>
          <w:sz w:val="20"/>
        </w:rPr>
        <w:t>erosion</w:t>
      </w:r>
      <w:r>
        <w:rPr>
          <w:spacing w:val="-7"/>
          <w:sz w:val="20"/>
        </w:rPr>
        <w:t xml:space="preserve"> </w:t>
      </w:r>
      <w:r>
        <w:rPr>
          <w:spacing w:val="-2"/>
          <w:w w:val="60"/>
          <w:sz w:val="20"/>
        </w:rPr>
        <w:t>accelerates.</w:t>
      </w:r>
    </w:p>
    <w:p w:rsidR="00E5575B" w:rsidRDefault="00D512E5">
      <w:pPr>
        <w:pStyle w:val="ListParagraph"/>
        <w:numPr>
          <w:ilvl w:val="1"/>
          <w:numId w:val="28"/>
        </w:numPr>
        <w:tabs>
          <w:tab w:val="left" w:pos="550"/>
        </w:tabs>
        <w:spacing w:line="242" w:lineRule="exact"/>
        <w:ind w:left="550" w:hanging="90"/>
        <w:jc w:val="left"/>
        <w:rPr>
          <w:sz w:val="20"/>
        </w:rPr>
      </w:pPr>
      <w:r>
        <w:rPr>
          <w:w w:val="60"/>
          <w:sz w:val="20"/>
        </w:rPr>
        <w:t>Water</w:t>
      </w:r>
      <w:r>
        <w:rPr>
          <w:spacing w:val="-3"/>
          <w:sz w:val="20"/>
        </w:rPr>
        <w:t xml:space="preserve"> </w:t>
      </w:r>
      <w:r>
        <w:rPr>
          <w:w w:val="60"/>
          <w:sz w:val="20"/>
        </w:rPr>
        <w:t>shortages</w:t>
      </w:r>
      <w:r>
        <w:rPr>
          <w:spacing w:val="3"/>
          <w:sz w:val="20"/>
        </w:rPr>
        <w:t xml:space="preserve"> </w:t>
      </w:r>
      <w:r>
        <w:rPr>
          <w:spacing w:val="-2"/>
          <w:w w:val="60"/>
          <w:sz w:val="20"/>
        </w:rPr>
        <w:t>result.</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Migrations</w:t>
      </w:r>
      <w:r>
        <w:rPr>
          <w:sz w:val="20"/>
        </w:rPr>
        <w:t xml:space="preserve"> </w:t>
      </w:r>
      <w:r>
        <w:rPr>
          <w:spacing w:val="-2"/>
          <w:w w:val="70"/>
          <w:sz w:val="20"/>
        </w:rPr>
        <w:t>increase.</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Fuel</w:t>
      </w:r>
      <w:r>
        <w:rPr>
          <w:spacing w:val="-7"/>
          <w:sz w:val="20"/>
        </w:rPr>
        <w:t xml:space="preserve"> </w:t>
      </w:r>
      <w:r>
        <w:rPr>
          <w:w w:val="60"/>
          <w:sz w:val="20"/>
        </w:rPr>
        <w:t>wood</w:t>
      </w:r>
      <w:r>
        <w:rPr>
          <w:spacing w:val="-4"/>
          <w:sz w:val="20"/>
        </w:rPr>
        <w:t xml:space="preserve"> </w:t>
      </w:r>
      <w:r>
        <w:rPr>
          <w:w w:val="60"/>
          <w:sz w:val="20"/>
        </w:rPr>
        <w:t>and</w:t>
      </w:r>
      <w:r>
        <w:rPr>
          <w:spacing w:val="-2"/>
          <w:sz w:val="20"/>
        </w:rPr>
        <w:t xml:space="preserve"> </w:t>
      </w:r>
      <w:r>
        <w:rPr>
          <w:w w:val="60"/>
          <w:sz w:val="20"/>
        </w:rPr>
        <w:t>other</w:t>
      </w:r>
      <w:r>
        <w:rPr>
          <w:spacing w:val="-7"/>
          <w:sz w:val="20"/>
        </w:rPr>
        <w:t xml:space="preserve"> </w:t>
      </w:r>
      <w:r>
        <w:rPr>
          <w:w w:val="60"/>
          <w:sz w:val="20"/>
        </w:rPr>
        <w:t>wood</w:t>
      </w:r>
      <w:r>
        <w:rPr>
          <w:spacing w:val="-4"/>
          <w:sz w:val="20"/>
        </w:rPr>
        <w:t xml:space="preserve"> </w:t>
      </w:r>
      <w:r>
        <w:rPr>
          <w:w w:val="60"/>
          <w:sz w:val="20"/>
        </w:rPr>
        <w:t>products</w:t>
      </w:r>
      <w:r>
        <w:rPr>
          <w:spacing w:val="-5"/>
          <w:sz w:val="20"/>
        </w:rPr>
        <w:t xml:space="preserve"> </w:t>
      </w:r>
      <w:r>
        <w:rPr>
          <w:w w:val="60"/>
          <w:sz w:val="20"/>
        </w:rPr>
        <w:t>scarcity</w:t>
      </w:r>
      <w:r>
        <w:rPr>
          <w:spacing w:val="-5"/>
          <w:sz w:val="20"/>
        </w:rPr>
        <w:t xml:space="preserve"> </w:t>
      </w:r>
      <w:r>
        <w:rPr>
          <w:spacing w:val="-2"/>
          <w:w w:val="60"/>
          <w:sz w:val="20"/>
        </w:rPr>
        <w:t>result.</w:t>
      </w:r>
    </w:p>
    <w:p w:rsidR="00E5575B" w:rsidRDefault="00D512E5">
      <w:pPr>
        <w:pStyle w:val="ListParagraph"/>
        <w:numPr>
          <w:ilvl w:val="1"/>
          <w:numId w:val="28"/>
        </w:numPr>
        <w:tabs>
          <w:tab w:val="left" w:pos="550"/>
        </w:tabs>
        <w:spacing w:line="242" w:lineRule="exact"/>
        <w:ind w:left="550" w:hanging="90"/>
        <w:jc w:val="left"/>
        <w:rPr>
          <w:sz w:val="20"/>
        </w:rPr>
      </w:pPr>
      <w:r>
        <w:rPr>
          <w:w w:val="60"/>
          <w:sz w:val="20"/>
        </w:rPr>
        <w:t>Wildlife</w:t>
      </w:r>
      <w:r>
        <w:rPr>
          <w:spacing w:val="-4"/>
          <w:sz w:val="20"/>
        </w:rPr>
        <w:t xml:space="preserve"> </w:t>
      </w:r>
      <w:r>
        <w:rPr>
          <w:w w:val="60"/>
          <w:sz w:val="20"/>
        </w:rPr>
        <w:t>and</w:t>
      </w:r>
      <w:r>
        <w:rPr>
          <w:spacing w:val="-3"/>
          <w:sz w:val="20"/>
        </w:rPr>
        <w:t xml:space="preserve"> </w:t>
      </w:r>
      <w:r>
        <w:rPr>
          <w:w w:val="60"/>
          <w:sz w:val="20"/>
        </w:rPr>
        <w:t>domestic</w:t>
      </w:r>
      <w:r>
        <w:rPr>
          <w:spacing w:val="-8"/>
          <w:sz w:val="20"/>
        </w:rPr>
        <w:t xml:space="preserve"> </w:t>
      </w:r>
      <w:r>
        <w:rPr>
          <w:w w:val="60"/>
          <w:sz w:val="20"/>
        </w:rPr>
        <w:t>livestock</w:t>
      </w:r>
      <w:r>
        <w:rPr>
          <w:spacing w:val="-6"/>
          <w:sz w:val="20"/>
        </w:rPr>
        <w:t xml:space="preserve"> </w:t>
      </w:r>
      <w:r>
        <w:rPr>
          <w:spacing w:val="-4"/>
          <w:w w:val="60"/>
          <w:sz w:val="20"/>
        </w:rPr>
        <w:t>die.</w:t>
      </w:r>
    </w:p>
    <w:p w:rsidR="00E5575B" w:rsidRDefault="00D512E5">
      <w:pPr>
        <w:pStyle w:val="ListParagraph"/>
        <w:numPr>
          <w:ilvl w:val="1"/>
          <w:numId w:val="28"/>
        </w:numPr>
        <w:tabs>
          <w:tab w:val="left" w:pos="550"/>
        </w:tabs>
        <w:spacing w:line="243" w:lineRule="exact"/>
        <w:ind w:left="550" w:hanging="90"/>
        <w:jc w:val="left"/>
        <w:rPr>
          <w:sz w:val="20"/>
        </w:rPr>
      </w:pPr>
      <w:r>
        <w:rPr>
          <w:w w:val="60"/>
          <w:sz w:val="20"/>
        </w:rPr>
        <w:t>Biodiversity</w:t>
      </w:r>
      <w:r>
        <w:rPr>
          <w:spacing w:val="-11"/>
          <w:sz w:val="20"/>
        </w:rPr>
        <w:t xml:space="preserve"> </w:t>
      </w:r>
      <w:r>
        <w:rPr>
          <w:w w:val="60"/>
          <w:sz w:val="20"/>
        </w:rPr>
        <w:t>is</w:t>
      </w:r>
      <w:r>
        <w:rPr>
          <w:spacing w:val="-9"/>
          <w:sz w:val="20"/>
        </w:rPr>
        <w:t xml:space="preserve"> </w:t>
      </w:r>
      <w:r>
        <w:rPr>
          <w:w w:val="60"/>
          <w:sz w:val="20"/>
        </w:rPr>
        <w:t>lost</w:t>
      </w:r>
      <w:r>
        <w:rPr>
          <w:spacing w:val="-7"/>
          <w:sz w:val="20"/>
        </w:rPr>
        <w:t xml:space="preserve"> </w:t>
      </w:r>
      <w:r>
        <w:rPr>
          <w:spacing w:val="-4"/>
          <w:w w:val="60"/>
          <w:sz w:val="20"/>
        </w:rPr>
        <w:t>too.</w:t>
      </w:r>
    </w:p>
    <w:p w:rsidR="00E5575B" w:rsidRDefault="00D512E5">
      <w:pPr>
        <w:pStyle w:val="Heading2"/>
        <w:spacing w:line="229" w:lineRule="exact"/>
      </w:pPr>
      <w:r>
        <w:rPr>
          <w:spacing w:val="-2"/>
          <w:w w:val="75"/>
        </w:rPr>
        <w:t>Positives;</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Great</w:t>
      </w:r>
      <w:r>
        <w:rPr>
          <w:spacing w:val="-6"/>
          <w:sz w:val="20"/>
        </w:rPr>
        <w:t xml:space="preserve"> </w:t>
      </w:r>
      <w:r>
        <w:rPr>
          <w:w w:val="60"/>
          <w:sz w:val="20"/>
        </w:rPr>
        <w:t>tourist</w:t>
      </w:r>
      <w:r>
        <w:rPr>
          <w:spacing w:val="-3"/>
          <w:sz w:val="20"/>
        </w:rPr>
        <w:t xml:space="preserve"> </w:t>
      </w:r>
      <w:r>
        <w:rPr>
          <w:w w:val="60"/>
          <w:sz w:val="20"/>
        </w:rPr>
        <w:t>attraction</w:t>
      </w:r>
      <w:r>
        <w:rPr>
          <w:spacing w:val="-4"/>
          <w:sz w:val="20"/>
        </w:rPr>
        <w:t xml:space="preserve"> </w:t>
      </w:r>
      <w:r>
        <w:rPr>
          <w:w w:val="60"/>
          <w:sz w:val="20"/>
        </w:rPr>
        <w:t>with</w:t>
      </w:r>
      <w:r>
        <w:rPr>
          <w:spacing w:val="-4"/>
          <w:sz w:val="20"/>
        </w:rPr>
        <w:t xml:space="preserve"> </w:t>
      </w:r>
      <w:r>
        <w:rPr>
          <w:w w:val="60"/>
          <w:sz w:val="20"/>
        </w:rPr>
        <w:t>sand</w:t>
      </w:r>
      <w:r>
        <w:rPr>
          <w:spacing w:val="-2"/>
          <w:sz w:val="20"/>
        </w:rPr>
        <w:t xml:space="preserve"> </w:t>
      </w:r>
      <w:r>
        <w:rPr>
          <w:w w:val="60"/>
          <w:sz w:val="20"/>
        </w:rPr>
        <w:t>dunes,</w:t>
      </w:r>
      <w:r>
        <w:rPr>
          <w:spacing w:val="-8"/>
          <w:sz w:val="20"/>
        </w:rPr>
        <w:t xml:space="preserve"> </w:t>
      </w:r>
      <w:r>
        <w:rPr>
          <w:w w:val="60"/>
          <w:sz w:val="20"/>
        </w:rPr>
        <w:t>inselbergs</w:t>
      </w:r>
      <w:r>
        <w:rPr>
          <w:spacing w:val="-4"/>
          <w:sz w:val="20"/>
        </w:rPr>
        <w:t xml:space="preserve"> </w:t>
      </w:r>
      <w:r>
        <w:rPr>
          <w:w w:val="60"/>
          <w:sz w:val="20"/>
        </w:rPr>
        <w:t>and</w:t>
      </w:r>
      <w:r>
        <w:rPr>
          <w:spacing w:val="-4"/>
          <w:sz w:val="20"/>
        </w:rPr>
        <w:t xml:space="preserve"> </w:t>
      </w:r>
      <w:r>
        <w:rPr>
          <w:w w:val="60"/>
          <w:sz w:val="20"/>
        </w:rPr>
        <w:t>extreme</w:t>
      </w:r>
      <w:r>
        <w:rPr>
          <w:spacing w:val="-5"/>
          <w:sz w:val="20"/>
        </w:rPr>
        <w:t xml:space="preserve"> </w:t>
      </w:r>
      <w:r>
        <w:rPr>
          <w:spacing w:val="-2"/>
          <w:w w:val="60"/>
          <w:sz w:val="20"/>
        </w:rPr>
        <w:t>temperatures.</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Military</w:t>
      </w:r>
      <w:r>
        <w:rPr>
          <w:spacing w:val="-7"/>
          <w:sz w:val="20"/>
        </w:rPr>
        <w:t xml:space="preserve"> </w:t>
      </w:r>
      <w:r>
        <w:rPr>
          <w:w w:val="60"/>
          <w:sz w:val="20"/>
        </w:rPr>
        <w:t>training</w:t>
      </w:r>
      <w:r>
        <w:rPr>
          <w:spacing w:val="-8"/>
          <w:sz w:val="20"/>
        </w:rPr>
        <w:t xml:space="preserve"> </w:t>
      </w:r>
      <w:r>
        <w:rPr>
          <w:spacing w:val="-2"/>
          <w:w w:val="60"/>
          <w:sz w:val="20"/>
        </w:rPr>
        <w:t>grounds.</w:t>
      </w:r>
    </w:p>
    <w:p w:rsidR="00E5575B" w:rsidRDefault="00D512E5">
      <w:pPr>
        <w:pStyle w:val="ListParagraph"/>
        <w:numPr>
          <w:ilvl w:val="1"/>
          <w:numId w:val="28"/>
        </w:numPr>
        <w:tabs>
          <w:tab w:val="left" w:pos="550"/>
        </w:tabs>
        <w:spacing w:line="244" w:lineRule="exact"/>
        <w:ind w:left="550" w:hanging="90"/>
        <w:jc w:val="left"/>
        <w:rPr>
          <w:sz w:val="20"/>
        </w:rPr>
      </w:pPr>
      <w:r>
        <w:rPr>
          <w:w w:val="60"/>
          <w:sz w:val="20"/>
        </w:rPr>
        <w:t>Creation</w:t>
      </w:r>
      <w:r>
        <w:rPr>
          <w:spacing w:val="-7"/>
          <w:sz w:val="20"/>
        </w:rPr>
        <w:t xml:space="preserve"> </w:t>
      </w:r>
      <w:r>
        <w:rPr>
          <w:w w:val="60"/>
          <w:sz w:val="20"/>
        </w:rPr>
        <w:t>of</w:t>
      </w:r>
      <w:r>
        <w:rPr>
          <w:spacing w:val="-10"/>
          <w:sz w:val="20"/>
        </w:rPr>
        <w:t xml:space="preserve"> </w:t>
      </w:r>
      <w:r>
        <w:rPr>
          <w:w w:val="60"/>
          <w:sz w:val="20"/>
        </w:rPr>
        <w:t>sand</w:t>
      </w:r>
      <w:r>
        <w:rPr>
          <w:spacing w:val="-9"/>
          <w:sz w:val="20"/>
        </w:rPr>
        <w:t xml:space="preserve"> </w:t>
      </w:r>
      <w:r>
        <w:rPr>
          <w:w w:val="60"/>
          <w:sz w:val="20"/>
        </w:rPr>
        <w:t>for</w:t>
      </w:r>
      <w:r>
        <w:rPr>
          <w:spacing w:val="-7"/>
          <w:sz w:val="20"/>
        </w:rPr>
        <w:t xml:space="preserve"> </w:t>
      </w:r>
      <w:r>
        <w:rPr>
          <w:w w:val="60"/>
          <w:sz w:val="20"/>
        </w:rPr>
        <w:t>mining</w:t>
      </w:r>
      <w:r>
        <w:rPr>
          <w:spacing w:val="-6"/>
          <w:sz w:val="20"/>
        </w:rPr>
        <w:t xml:space="preserve"> </w:t>
      </w:r>
      <w:r>
        <w:rPr>
          <w:w w:val="60"/>
          <w:sz w:val="20"/>
        </w:rPr>
        <w:t>and</w:t>
      </w:r>
      <w:r>
        <w:rPr>
          <w:spacing w:val="-9"/>
          <w:sz w:val="20"/>
        </w:rPr>
        <w:t xml:space="preserve"> </w:t>
      </w:r>
      <w:r>
        <w:rPr>
          <w:spacing w:val="-2"/>
          <w:w w:val="60"/>
          <w:sz w:val="20"/>
        </w:rPr>
        <w:t>construction.</w:t>
      </w:r>
    </w:p>
    <w:p w:rsidR="00E5575B" w:rsidRDefault="00E5575B">
      <w:pPr>
        <w:pStyle w:val="BodyText"/>
        <w:ind w:left="0"/>
      </w:pPr>
    </w:p>
    <w:p w:rsidR="00E5575B" w:rsidRDefault="00D512E5">
      <w:pPr>
        <w:spacing w:before="1"/>
        <w:ind w:left="460"/>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0"/>
          <w:numId w:val="29"/>
        </w:numPr>
        <w:tabs>
          <w:tab w:val="left" w:pos="1194"/>
        </w:tabs>
        <w:spacing w:before="1" w:line="244" w:lineRule="auto"/>
        <w:ind w:right="4918" w:firstLine="0"/>
        <w:rPr>
          <w:sz w:val="20"/>
        </w:rPr>
      </w:pPr>
      <w:r>
        <w:rPr>
          <w:w w:val="85"/>
          <w:sz w:val="20"/>
        </w:rPr>
        <w:t>To what extent has the climate of Uganda been influenced by</w:t>
      </w:r>
      <w:r>
        <w:rPr>
          <w:sz w:val="20"/>
        </w:rPr>
        <w:t xml:space="preserve"> </w:t>
      </w:r>
      <w:r>
        <w:rPr>
          <w:w w:val="85"/>
          <w:sz w:val="20"/>
        </w:rPr>
        <w:t xml:space="preserve">relief or altitude? </w:t>
      </w:r>
      <w:r>
        <w:rPr>
          <w:spacing w:val="-2"/>
          <w:w w:val="90"/>
          <w:sz w:val="20"/>
        </w:rPr>
        <w:t>APPROACH</w:t>
      </w:r>
    </w:p>
    <w:p w:rsidR="00E5575B" w:rsidRDefault="00D512E5">
      <w:pPr>
        <w:pStyle w:val="BodyText"/>
        <w:spacing w:line="225" w:lineRule="exact"/>
        <w:ind w:left="460"/>
      </w:pPr>
      <w:r>
        <w:rPr>
          <w:spacing w:val="-2"/>
          <w:w w:val="90"/>
        </w:rPr>
        <w:t>Introduction</w:t>
      </w:r>
    </w:p>
    <w:p w:rsidR="00E5575B" w:rsidRDefault="00D512E5">
      <w:pPr>
        <w:pStyle w:val="ListParagraph"/>
        <w:numPr>
          <w:ilvl w:val="1"/>
          <w:numId w:val="29"/>
        </w:numPr>
        <w:tabs>
          <w:tab w:val="left" w:pos="819"/>
        </w:tabs>
        <w:spacing w:line="245" w:lineRule="exact"/>
        <w:ind w:left="819" w:hanging="359"/>
        <w:jc w:val="left"/>
        <w:rPr>
          <w:sz w:val="20"/>
        </w:rPr>
      </w:pPr>
      <w:r>
        <w:rPr>
          <w:w w:val="80"/>
          <w:sz w:val="20"/>
        </w:rPr>
        <w:t>Define</w:t>
      </w:r>
      <w:r>
        <w:rPr>
          <w:spacing w:val="-6"/>
          <w:sz w:val="20"/>
        </w:rPr>
        <w:t xml:space="preserve"> </w:t>
      </w:r>
      <w:r>
        <w:rPr>
          <w:w w:val="80"/>
          <w:sz w:val="20"/>
        </w:rPr>
        <w:t>climate</w:t>
      </w:r>
      <w:r>
        <w:rPr>
          <w:spacing w:val="-6"/>
          <w:sz w:val="20"/>
        </w:rPr>
        <w:t xml:space="preserve"> </w:t>
      </w:r>
      <w:r>
        <w:rPr>
          <w:w w:val="80"/>
          <w:sz w:val="20"/>
        </w:rPr>
        <w:t>and</w:t>
      </w:r>
      <w:r>
        <w:rPr>
          <w:spacing w:val="-6"/>
          <w:sz w:val="20"/>
        </w:rPr>
        <w:t xml:space="preserve"> </w:t>
      </w:r>
      <w:r>
        <w:rPr>
          <w:w w:val="80"/>
          <w:sz w:val="20"/>
        </w:rPr>
        <w:t>relief</w:t>
      </w:r>
      <w:r>
        <w:rPr>
          <w:spacing w:val="-6"/>
          <w:sz w:val="20"/>
        </w:rPr>
        <w:t xml:space="preserve"> </w:t>
      </w:r>
      <w:r>
        <w:rPr>
          <w:w w:val="80"/>
          <w:sz w:val="20"/>
        </w:rPr>
        <w:t>/</w:t>
      </w:r>
      <w:r>
        <w:rPr>
          <w:spacing w:val="-6"/>
          <w:sz w:val="20"/>
        </w:rPr>
        <w:t xml:space="preserve"> </w:t>
      </w:r>
      <w:r>
        <w:rPr>
          <w:spacing w:val="-2"/>
          <w:w w:val="80"/>
          <w:sz w:val="20"/>
        </w:rPr>
        <w:t>altitude.</w:t>
      </w:r>
    </w:p>
    <w:p w:rsidR="00E5575B" w:rsidRDefault="00D512E5">
      <w:pPr>
        <w:pStyle w:val="ListParagraph"/>
        <w:numPr>
          <w:ilvl w:val="1"/>
          <w:numId w:val="29"/>
        </w:numPr>
        <w:tabs>
          <w:tab w:val="left" w:pos="819"/>
        </w:tabs>
        <w:spacing w:line="244" w:lineRule="exact"/>
        <w:ind w:left="819" w:hanging="359"/>
        <w:jc w:val="left"/>
        <w:rPr>
          <w:sz w:val="20"/>
        </w:rPr>
      </w:pPr>
      <w:r>
        <w:rPr>
          <w:w w:val="80"/>
          <w:sz w:val="20"/>
        </w:rPr>
        <w:t>Identify,</w:t>
      </w:r>
      <w:r>
        <w:rPr>
          <w:spacing w:val="-6"/>
          <w:sz w:val="20"/>
        </w:rPr>
        <w:t xml:space="preserve"> </w:t>
      </w:r>
      <w:r>
        <w:rPr>
          <w:w w:val="80"/>
          <w:sz w:val="20"/>
        </w:rPr>
        <w:t>locate</w:t>
      </w:r>
      <w:r>
        <w:rPr>
          <w:spacing w:val="-4"/>
          <w:sz w:val="20"/>
        </w:rPr>
        <w:t xml:space="preserve"> </w:t>
      </w:r>
      <w:r>
        <w:rPr>
          <w:w w:val="80"/>
          <w:sz w:val="20"/>
        </w:rPr>
        <w:t>and</w:t>
      </w:r>
      <w:r>
        <w:rPr>
          <w:spacing w:val="-5"/>
          <w:sz w:val="20"/>
        </w:rPr>
        <w:t xml:space="preserve"> </w:t>
      </w:r>
      <w:r>
        <w:rPr>
          <w:w w:val="80"/>
          <w:sz w:val="20"/>
        </w:rPr>
        <w:t>describe</w:t>
      </w:r>
      <w:r>
        <w:rPr>
          <w:spacing w:val="-5"/>
          <w:sz w:val="20"/>
        </w:rPr>
        <w:t xml:space="preserve"> </w:t>
      </w:r>
      <w:r>
        <w:rPr>
          <w:w w:val="80"/>
          <w:sz w:val="20"/>
        </w:rPr>
        <w:t>the</w:t>
      </w:r>
      <w:r>
        <w:rPr>
          <w:spacing w:val="-5"/>
          <w:sz w:val="20"/>
        </w:rPr>
        <w:t xml:space="preserve"> </w:t>
      </w:r>
      <w:r>
        <w:rPr>
          <w:w w:val="80"/>
          <w:sz w:val="20"/>
        </w:rPr>
        <w:t>climatic</w:t>
      </w:r>
      <w:r>
        <w:rPr>
          <w:spacing w:val="-5"/>
          <w:sz w:val="20"/>
        </w:rPr>
        <w:t xml:space="preserve"> </w:t>
      </w:r>
      <w:r>
        <w:rPr>
          <w:w w:val="80"/>
          <w:sz w:val="20"/>
        </w:rPr>
        <w:t>types</w:t>
      </w:r>
      <w:r>
        <w:rPr>
          <w:spacing w:val="-5"/>
          <w:sz w:val="20"/>
        </w:rPr>
        <w:t xml:space="preserve"> </w:t>
      </w:r>
      <w:r>
        <w:rPr>
          <w:w w:val="80"/>
          <w:sz w:val="20"/>
        </w:rPr>
        <w:t>of</w:t>
      </w:r>
      <w:r>
        <w:rPr>
          <w:spacing w:val="-5"/>
          <w:sz w:val="20"/>
        </w:rPr>
        <w:t xml:space="preserve"> </w:t>
      </w:r>
      <w:r>
        <w:rPr>
          <w:w w:val="80"/>
          <w:sz w:val="20"/>
        </w:rPr>
        <w:t>Uganda</w:t>
      </w:r>
      <w:r>
        <w:rPr>
          <w:spacing w:val="-3"/>
          <w:sz w:val="20"/>
        </w:rPr>
        <w:t xml:space="preserve"> </w:t>
      </w:r>
      <w:r>
        <w:rPr>
          <w:w w:val="80"/>
          <w:sz w:val="20"/>
        </w:rPr>
        <w:t>with</w:t>
      </w:r>
      <w:r>
        <w:rPr>
          <w:spacing w:val="-5"/>
          <w:sz w:val="20"/>
        </w:rPr>
        <w:t xml:space="preserve"> </w:t>
      </w:r>
      <w:r>
        <w:rPr>
          <w:w w:val="80"/>
          <w:sz w:val="20"/>
        </w:rPr>
        <w:t>characteristics</w:t>
      </w:r>
      <w:r>
        <w:rPr>
          <w:spacing w:val="-5"/>
          <w:sz w:val="20"/>
        </w:rPr>
        <w:t xml:space="preserve"> </w:t>
      </w:r>
      <w:r>
        <w:rPr>
          <w:w w:val="80"/>
          <w:sz w:val="20"/>
        </w:rPr>
        <w:t>and</w:t>
      </w:r>
      <w:r>
        <w:rPr>
          <w:spacing w:val="-5"/>
          <w:sz w:val="20"/>
        </w:rPr>
        <w:t xml:space="preserve"> </w:t>
      </w:r>
      <w:r>
        <w:rPr>
          <w:w w:val="80"/>
          <w:sz w:val="20"/>
        </w:rPr>
        <w:t>name</w:t>
      </w:r>
      <w:r>
        <w:rPr>
          <w:spacing w:val="-6"/>
          <w:sz w:val="20"/>
        </w:rPr>
        <w:t xml:space="preserve"> </w:t>
      </w:r>
      <w:r>
        <w:rPr>
          <w:spacing w:val="-2"/>
          <w:w w:val="80"/>
          <w:sz w:val="20"/>
        </w:rPr>
        <w:t>places.</w:t>
      </w:r>
    </w:p>
    <w:p w:rsidR="00E5575B" w:rsidRDefault="00D512E5">
      <w:pPr>
        <w:pStyle w:val="ListParagraph"/>
        <w:numPr>
          <w:ilvl w:val="1"/>
          <w:numId w:val="29"/>
        </w:numPr>
        <w:tabs>
          <w:tab w:val="left" w:pos="819"/>
        </w:tabs>
        <w:spacing w:line="242" w:lineRule="exact"/>
        <w:ind w:left="81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4"/>
          <w:sz w:val="20"/>
        </w:rPr>
        <w:t xml:space="preserve"> </w:t>
      </w:r>
      <w:r>
        <w:rPr>
          <w:w w:val="80"/>
          <w:sz w:val="20"/>
        </w:rPr>
        <w:t>map</w:t>
      </w:r>
      <w:r>
        <w:rPr>
          <w:spacing w:val="-5"/>
          <w:sz w:val="20"/>
        </w:rPr>
        <w:t xml:space="preserve"> </w:t>
      </w:r>
      <w:r>
        <w:rPr>
          <w:w w:val="80"/>
          <w:sz w:val="20"/>
        </w:rPr>
        <w:t>of</w:t>
      </w:r>
      <w:r>
        <w:rPr>
          <w:spacing w:val="-5"/>
          <w:sz w:val="20"/>
        </w:rPr>
        <w:t xml:space="preserve"> </w:t>
      </w:r>
      <w:r>
        <w:rPr>
          <w:w w:val="80"/>
          <w:sz w:val="20"/>
        </w:rPr>
        <w:t>Uganda</w:t>
      </w:r>
      <w:r>
        <w:rPr>
          <w:spacing w:val="-5"/>
          <w:sz w:val="20"/>
        </w:rPr>
        <w:t xml:space="preserve"> </w:t>
      </w:r>
      <w:r>
        <w:rPr>
          <w:w w:val="80"/>
          <w:sz w:val="20"/>
        </w:rPr>
        <w:t>showing</w:t>
      </w:r>
      <w:r>
        <w:rPr>
          <w:spacing w:val="-6"/>
          <w:sz w:val="20"/>
        </w:rPr>
        <w:t xml:space="preserve"> </w:t>
      </w:r>
      <w:r>
        <w:rPr>
          <w:w w:val="80"/>
          <w:sz w:val="20"/>
        </w:rPr>
        <w:t>climatic</w:t>
      </w:r>
      <w:r>
        <w:rPr>
          <w:spacing w:val="-5"/>
          <w:sz w:val="20"/>
        </w:rPr>
        <w:t xml:space="preserve"> </w:t>
      </w:r>
      <w:r>
        <w:rPr>
          <w:w w:val="80"/>
          <w:sz w:val="20"/>
        </w:rPr>
        <w:t>types</w:t>
      </w:r>
      <w:r>
        <w:rPr>
          <w:spacing w:val="-5"/>
          <w:sz w:val="20"/>
        </w:rPr>
        <w:t xml:space="preserve"> </w:t>
      </w:r>
      <w:r>
        <w:rPr>
          <w:w w:val="80"/>
          <w:sz w:val="20"/>
        </w:rPr>
        <w:t>with</w:t>
      </w:r>
      <w:r>
        <w:rPr>
          <w:spacing w:val="-5"/>
          <w:sz w:val="20"/>
        </w:rPr>
        <w:t xml:space="preserve"> </w:t>
      </w:r>
      <w:r>
        <w:rPr>
          <w:w w:val="80"/>
          <w:sz w:val="20"/>
        </w:rPr>
        <w:t>names</w:t>
      </w:r>
      <w:r>
        <w:rPr>
          <w:spacing w:val="-3"/>
          <w:sz w:val="20"/>
        </w:rPr>
        <w:t xml:space="preserve"> </w:t>
      </w:r>
      <w:r>
        <w:rPr>
          <w:w w:val="80"/>
          <w:sz w:val="20"/>
        </w:rPr>
        <w:t>of</w:t>
      </w:r>
      <w:r>
        <w:rPr>
          <w:spacing w:val="-5"/>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ListParagraph"/>
        <w:numPr>
          <w:ilvl w:val="1"/>
          <w:numId w:val="29"/>
        </w:numPr>
        <w:tabs>
          <w:tab w:val="left" w:pos="819"/>
        </w:tabs>
        <w:spacing w:before="1"/>
        <w:ind w:right="714" w:firstLine="0"/>
        <w:jc w:val="left"/>
        <w:rPr>
          <w:sz w:val="20"/>
        </w:rPr>
      </w:pPr>
      <w:r>
        <w:rPr>
          <w:w w:val="85"/>
          <w:sz w:val="20"/>
        </w:rPr>
        <w:t>State,</w:t>
      </w:r>
      <w:r>
        <w:rPr>
          <w:spacing w:val="16"/>
          <w:sz w:val="20"/>
        </w:rPr>
        <w:t xml:space="preserve"> </w:t>
      </w:r>
      <w:r>
        <w:rPr>
          <w:w w:val="85"/>
          <w:sz w:val="20"/>
        </w:rPr>
        <w:t>explain</w:t>
      </w:r>
      <w:r>
        <w:rPr>
          <w:spacing w:val="23"/>
          <w:sz w:val="20"/>
        </w:rPr>
        <w:t xml:space="preserve"> </w:t>
      </w:r>
      <w:r>
        <w:rPr>
          <w:w w:val="85"/>
          <w:sz w:val="20"/>
        </w:rPr>
        <w:t>and</w:t>
      </w:r>
      <w:r>
        <w:rPr>
          <w:spacing w:val="23"/>
          <w:sz w:val="20"/>
        </w:rPr>
        <w:t xml:space="preserve"> </w:t>
      </w:r>
      <w:r>
        <w:rPr>
          <w:w w:val="85"/>
          <w:sz w:val="20"/>
        </w:rPr>
        <w:t>illustrate</w:t>
      </w:r>
      <w:r>
        <w:rPr>
          <w:spacing w:val="23"/>
          <w:sz w:val="20"/>
        </w:rPr>
        <w:t xml:space="preserve"> </w:t>
      </w:r>
      <w:r>
        <w:rPr>
          <w:w w:val="85"/>
          <w:sz w:val="20"/>
        </w:rPr>
        <w:t>the</w:t>
      </w:r>
      <w:r>
        <w:rPr>
          <w:spacing w:val="23"/>
          <w:sz w:val="20"/>
        </w:rPr>
        <w:t xml:space="preserve"> </w:t>
      </w:r>
      <w:r>
        <w:rPr>
          <w:w w:val="85"/>
          <w:sz w:val="20"/>
        </w:rPr>
        <w:t>extent</w:t>
      </w:r>
      <w:r>
        <w:rPr>
          <w:spacing w:val="23"/>
          <w:sz w:val="20"/>
        </w:rPr>
        <w:t xml:space="preserve"> </w:t>
      </w:r>
      <w:r>
        <w:rPr>
          <w:w w:val="85"/>
          <w:sz w:val="20"/>
        </w:rPr>
        <w:t>to</w:t>
      </w:r>
      <w:r>
        <w:rPr>
          <w:spacing w:val="23"/>
          <w:sz w:val="20"/>
        </w:rPr>
        <w:t xml:space="preserve"> </w:t>
      </w:r>
      <w:r>
        <w:rPr>
          <w:w w:val="85"/>
          <w:sz w:val="20"/>
        </w:rPr>
        <w:t>which</w:t>
      </w:r>
      <w:r>
        <w:rPr>
          <w:spacing w:val="30"/>
          <w:sz w:val="20"/>
        </w:rPr>
        <w:t xml:space="preserve"> </w:t>
      </w:r>
      <w:r>
        <w:rPr>
          <w:w w:val="85"/>
          <w:sz w:val="20"/>
        </w:rPr>
        <w:t>the</w:t>
      </w:r>
      <w:r>
        <w:rPr>
          <w:spacing w:val="15"/>
          <w:sz w:val="20"/>
        </w:rPr>
        <w:t xml:space="preserve"> </w:t>
      </w:r>
      <w:r>
        <w:rPr>
          <w:w w:val="85"/>
          <w:sz w:val="20"/>
        </w:rPr>
        <w:t>climatic</w:t>
      </w:r>
      <w:r>
        <w:rPr>
          <w:spacing w:val="14"/>
          <w:sz w:val="20"/>
        </w:rPr>
        <w:t xml:space="preserve"> </w:t>
      </w:r>
      <w:r>
        <w:rPr>
          <w:w w:val="85"/>
          <w:sz w:val="20"/>
        </w:rPr>
        <w:t>differences</w:t>
      </w:r>
      <w:r>
        <w:rPr>
          <w:spacing w:val="15"/>
          <w:sz w:val="20"/>
        </w:rPr>
        <w:t xml:space="preserve"> </w:t>
      </w:r>
      <w:r>
        <w:rPr>
          <w:w w:val="85"/>
          <w:sz w:val="20"/>
        </w:rPr>
        <w:t>in</w:t>
      </w:r>
      <w:r>
        <w:rPr>
          <w:spacing w:val="14"/>
          <w:sz w:val="20"/>
        </w:rPr>
        <w:t xml:space="preserve"> </w:t>
      </w:r>
      <w:r>
        <w:rPr>
          <w:w w:val="85"/>
          <w:sz w:val="20"/>
        </w:rPr>
        <w:t>Uganda</w:t>
      </w:r>
      <w:r>
        <w:rPr>
          <w:spacing w:val="15"/>
          <w:sz w:val="20"/>
        </w:rPr>
        <w:t xml:space="preserve"> </w:t>
      </w:r>
      <w:r>
        <w:rPr>
          <w:w w:val="85"/>
          <w:sz w:val="20"/>
        </w:rPr>
        <w:t>have</w:t>
      </w:r>
      <w:r>
        <w:rPr>
          <w:spacing w:val="15"/>
          <w:sz w:val="20"/>
        </w:rPr>
        <w:t xml:space="preserve"> </w:t>
      </w:r>
      <w:r>
        <w:rPr>
          <w:w w:val="85"/>
          <w:sz w:val="20"/>
        </w:rPr>
        <w:t>been</w:t>
      </w:r>
      <w:r>
        <w:rPr>
          <w:spacing w:val="15"/>
          <w:sz w:val="20"/>
        </w:rPr>
        <w:t xml:space="preserve"> </w:t>
      </w:r>
      <w:r>
        <w:rPr>
          <w:w w:val="85"/>
          <w:sz w:val="20"/>
        </w:rPr>
        <w:t>influenced</w:t>
      </w:r>
      <w:r>
        <w:rPr>
          <w:spacing w:val="15"/>
          <w:sz w:val="20"/>
        </w:rPr>
        <w:t xml:space="preserve"> </w:t>
      </w:r>
      <w:r>
        <w:rPr>
          <w:w w:val="85"/>
          <w:sz w:val="20"/>
        </w:rPr>
        <w:t>by</w:t>
      </w:r>
      <w:r>
        <w:rPr>
          <w:spacing w:val="19"/>
          <w:sz w:val="20"/>
        </w:rPr>
        <w:t xml:space="preserve"> </w:t>
      </w:r>
      <w:r>
        <w:rPr>
          <w:rFonts w:ascii="Arial" w:hAnsi="Arial"/>
          <w:b/>
          <w:w w:val="85"/>
          <w:sz w:val="20"/>
        </w:rPr>
        <w:t>relief</w:t>
      </w:r>
      <w:r>
        <w:rPr>
          <w:rFonts w:ascii="Arial" w:hAnsi="Arial"/>
          <w:b/>
          <w:sz w:val="20"/>
        </w:rPr>
        <w:t xml:space="preserve"> </w:t>
      </w:r>
      <w:r>
        <w:rPr>
          <w:rFonts w:ascii="Arial" w:hAnsi="Arial"/>
          <w:b/>
          <w:w w:val="85"/>
          <w:sz w:val="20"/>
        </w:rPr>
        <w:t>/</w:t>
      </w:r>
      <w:r>
        <w:rPr>
          <w:rFonts w:ascii="Arial" w:hAnsi="Arial"/>
          <w:b/>
          <w:sz w:val="20"/>
        </w:rPr>
        <w:t xml:space="preserve"> </w:t>
      </w:r>
      <w:r>
        <w:rPr>
          <w:rFonts w:ascii="Arial" w:hAnsi="Arial"/>
          <w:b/>
          <w:w w:val="85"/>
          <w:sz w:val="20"/>
        </w:rPr>
        <w:t>altitude</w:t>
      </w:r>
      <w:r>
        <w:rPr>
          <w:rFonts w:ascii="Arial" w:hAnsi="Arial"/>
          <w:b/>
          <w:sz w:val="20"/>
        </w:rPr>
        <w:t xml:space="preserve"> </w:t>
      </w:r>
      <w:r>
        <w:rPr>
          <w:w w:val="85"/>
          <w:sz w:val="20"/>
        </w:rPr>
        <w:t>in</w:t>
      </w:r>
      <w:r>
        <w:rPr>
          <w:spacing w:val="14"/>
          <w:sz w:val="20"/>
        </w:rPr>
        <w:t xml:space="preserve"> </w:t>
      </w:r>
      <w:r>
        <w:rPr>
          <w:w w:val="85"/>
          <w:sz w:val="20"/>
        </w:rPr>
        <w:t>terms</w:t>
      </w:r>
      <w:r>
        <w:rPr>
          <w:spacing w:val="14"/>
          <w:sz w:val="20"/>
        </w:rPr>
        <w:t xml:space="preserve"> </w:t>
      </w:r>
      <w:r>
        <w:rPr>
          <w:w w:val="85"/>
          <w:sz w:val="20"/>
        </w:rPr>
        <w:t>of temperature, atmospheric pressure and rainfall.</w:t>
      </w:r>
    </w:p>
    <w:p w:rsidR="00E5575B" w:rsidRDefault="00D512E5">
      <w:pPr>
        <w:pStyle w:val="ListParagraph"/>
        <w:numPr>
          <w:ilvl w:val="1"/>
          <w:numId w:val="29"/>
        </w:numPr>
        <w:tabs>
          <w:tab w:val="left" w:pos="460"/>
        </w:tabs>
        <w:spacing w:before="2"/>
        <w:ind w:right="717"/>
        <w:jc w:val="left"/>
        <w:rPr>
          <w:sz w:val="20"/>
        </w:rPr>
      </w:pPr>
      <w:r>
        <w:rPr>
          <w:rFonts w:ascii="Arial" w:hAnsi="Arial"/>
          <w:b/>
          <w:w w:val="80"/>
          <w:sz w:val="20"/>
        </w:rPr>
        <w:t>However</w:t>
      </w:r>
      <w:r>
        <w:rPr>
          <w:w w:val="80"/>
          <w:sz w:val="20"/>
        </w:rPr>
        <w:t>,</w:t>
      </w:r>
      <w:r>
        <w:rPr>
          <w:sz w:val="20"/>
        </w:rPr>
        <w:t xml:space="preserve"> </w:t>
      </w:r>
      <w:r>
        <w:rPr>
          <w:w w:val="80"/>
          <w:sz w:val="20"/>
        </w:rPr>
        <w:t>give,</w:t>
      </w:r>
      <w:r>
        <w:rPr>
          <w:sz w:val="20"/>
        </w:rPr>
        <w:t xml:space="preserve"> </w:t>
      </w:r>
      <w:r>
        <w:rPr>
          <w:w w:val="80"/>
          <w:sz w:val="20"/>
        </w:rPr>
        <w:t>explain</w:t>
      </w:r>
      <w:r>
        <w:rPr>
          <w:sz w:val="20"/>
        </w:rPr>
        <w:t xml:space="preserve"> </w:t>
      </w:r>
      <w:r>
        <w:rPr>
          <w:w w:val="80"/>
          <w:sz w:val="20"/>
        </w:rPr>
        <w:t>and</w:t>
      </w:r>
      <w:r>
        <w:rPr>
          <w:sz w:val="20"/>
        </w:rPr>
        <w:t xml:space="preserve"> </w:t>
      </w:r>
      <w:r>
        <w:rPr>
          <w:w w:val="80"/>
          <w:sz w:val="20"/>
        </w:rPr>
        <w:t>illustrate</w:t>
      </w:r>
      <w:r>
        <w:rPr>
          <w:sz w:val="20"/>
        </w:rPr>
        <w:t xml:space="preserve"> </w:t>
      </w:r>
      <w:r>
        <w:rPr>
          <w:w w:val="80"/>
          <w:sz w:val="20"/>
        </w:rPr>
        <w:t>other</w:t>
      </w:r>
      <w:r>
        <w:rPr>
          <w:sz w:val="20"/>
        </w:rPr>
        <w:t xml:space="preserve"> </w:t>
      </w:r>
      <w:r>
        <w:rPr>
          <w:w w:val="80"/>
          <w:sz w:val="20"/>
        </w:rPr>
        <w:t>factors</w:t>
      </w:r>
      <w:r>
        <w:rPr>
          <w:sz w:val="20"/>
        </w:rPr>
        <w:t xml:space="preserve"> </w:t>
      </w:r>
      <w:r>
        <w:rPr>
          <w:w w:val="80"/>
          <w:sz w:val="20"/>
        </w:rPr>
        <w:t>that</w:t>
      </w:r>
      <w:r>
        <w:rPr>
          <w:sz w:val="20"/>
        </w:rPr>
        <w:t xml:space="preserve"> </w:t>
      </w:r>
      <w:r>
        <w:rPr>
          <w:w w:val="80"/>
          <w:sz w:val="20"/>
        </w:rPr>
        <w:t>influence</w:t>
      </w:r>
      <w:r>
        <w:rPr>
          <w:sz w:val="20"/>
        </w:rPr>
        <w:t xml:space="preserve"> </w:t>
      </w:r>
      <w:r>
        <w:rPr>
          <w:w w:val="80"/>
          <w:sz w:val="20"/>
        </w:rPr>
        <w:t>the</w:t>
      </w:r>
      <w:r>
        <w:rPr>
          <w:sz w:val="20"/>
        </w:rPr>
        <w:t xml:space="preserve"> </w:t>
      </w:r>
      <w:r>
        <w:rPr>
          <w:w w:val="80"/>
          <w:sz w:val="20"/>
        </w:rPr>
        <w:t>climate</w:t>
      </w:r>
      <w:r>
        <w:rPr>
          <w:sz w:val="20"/>
        </w:rPr>
        <w:t xml:space="preserve"> </w:t>
      </w:r>
      <w:r>
        <w:rPr>
          <w:w w:val="80"/>
          <w:sz w:val="20"/>
        </w:rPr>
        <w:t>of</w:t>
      </w:r>
      <w:r>
        <w:rPr>
          <w:sz w:val="20"/>
        </w:rPr>
        <w:t xml:space="preserve"> </w:t>
      </w:r>
      <w:r>
        <w:rPr>
          <w:w w:val="80"/>
          <w:sz w:val="20"/>
        </w:rPr>
        <w:t>Uganda</w:t>
      </w:r>
      <w:r>
        <w:rPr>
          <w:sz w:val="20"/>
        </w:rPr>
        <w:t xml:space="preserve"> </w:t>
      </w:r>
      <w:r>
        <w:rPr>
          <w:w w:val="80"/>
          <w:sz w:val="20"/>
        </w:rPr>
        <w:t>apart</w:t>
      </w:r>
      <w:r>
        <w:rPr>
          <w:sz w:val="20"/>
        </w:rPr>
        <w:t xml:space="preserve"> </w:t>
      </w:r>
      <w:r>
        <w:rPr>
          <w:w w:val="80"/>
          <w:sz w:val="20"/>
        </w:rPr>
        <w:t>from</w:t>
      </w:r>
      <w:r>
        <w:rPr>
          <w:spacing w:val="16"/>
          <w:sz w:val="20"/>
        </w:rPr>
        <w:t xml:space="preserve"> </w:t>
      </w:r>
      <w:r>
        <w:rPr>
          <w:w w:val="80"/>
          <w:sz w:val="20"/>
        </w:rPr>
        <w:t>relief</w:t>
      </w:r>
      <w:r>
        <w:rPr>
          <w:sz w:val="20"/>
        </w:rPr>
        <w:t xml:space="preserve"> </w:t>
      </w:r>
      <w:r>
        <w:rPr>
          <w:w w:val="80"/>
          <w:sz w:val="20"/>
        </w:rPr>
        <w:t>/</w:t>
      </w:r>
      <w:r>
        <w:rPr>
          <w:sz w:val="20"/>
        </w:rPr>
        <w:t xml:space="preserve"> </w:t>
      </w:r>
      <w:r>
        <w:rPr>
          <w:w w:val="80"/>
          <w:sz w:val="20"/>
        </w:rPr>
        <w:t>altitude</w:t>
      </w:r>
      <w:r>
        <w:rPr>
          <w:sz w:val="20"/>
        </w:rPr>
        <w:t xml:space="preserve"> </w:t>
      </w:r>
      <w:r>
        <w:rPr>
          <w:w w:val="80"/>
          <w:sz w:val="20"/>
        </w:rPr>
        <w:t>in</w:t>
      </w:r>
      <w:r>
        <w:rPr>
          <w:sz w:val="20"/>
        </w:rPr>
        <w:t xml:space="preserve"> </w:t>
      </w:r>
      <w:r>
        <w:rPr>
          <w:w w:val="80"/>
          <w:sz w:val="20"/>
        </w:rPr>
        <w:t>at</w:t>
      </w:r>
      <w:r>
        <w:rPr>
          <w:sz w:val="20"/>
        </w:rPr>
        <w:t xml:space="preserve"> </w:t>
      </w:r>
      <w:r>
        <w:rPr>
          <w:w w:val="80"/>
          <w:sz w:val="20"/>
        </w:rPr>
        <w:t>least</w:t>
      </w:r>
      <w:r>
        <w:rPr>
          <w:sz w:val="20"/>
        </w:rPr>
        <w:t xml:space="preserve"> </w:t>
      </w:r>
      <w:r>
        <w:rPr>
          <w:w w:val="80"/>
          <w:sz w:val="20"/>
        </w:rPr>
        <w:t>in</w:t>
      </w:r>
      <w:r>
        <w:rPr>
          <w:sz w:val="20"/>
        </w:rPr>
        <w:t xml:space="preserve"> </w:t>
      </w:r>
      <w:r>
        <w:rPr>
          <w:w w:val="80"/>
          <w:sz w:val="20"/>
        </w:rPr>
        <w:t>two</w:t>
      </w:r>
      <w:r>
        <w:rPr>
          <w:sz w:val="20"/>
        </w:rPr>
        <w:t xml:space="preserve"> </w:t>
      </w:r>
      <w:r>
        <w:rPr>
          <w:w w:val="80"/>
          <w:sz w:val="20"/>
        </w:rPr>
        <w:t>ways</w:t>
      </w:r>
      <w:r>
        <w:rPr>
          <w:sz w:val="20"/>
        </w:rPr>
        <w:t xml:space="preserve"> </w:t>
      </w:r>
      <w:r>
        <w:rPr>
          <w:w w:val="80"/>
          <w:sz w:val="20"/>
        </w:rPr>
        <w:t>using</w:t>
      </w:r>
      <w:r>
        <w:rPr>
          <w:sz w:val="20"/>
        </w:rPr>
        <w:t xml:space="preserve"> </w:t>
      </w:r>
      <w:r>
        <w:rPr>
          <w:w w:val="80"/>
          <w:sz w:val="20"/>
        </w:rPr>
        <w:t>while</w:t>
      </w:r>
      <w:r>
        <w:rPr>
          <w:sz w:val="20"/>
        </w:rPr>
        <w:t xml:space="preserve"> </w:t>
      </w:r>
      <w:r>
        <w:rPr>
          <w:w w:val="80"/>
          <w:sz w:val="20"/>
        </w:rPr>
        <w:t xml:space="preserve">or </w:t>
      </w:r>
      <w:r>
        <w:rPr>
          <w:w w:val="90"/>
          <w:sz w:val="20"/>
        </w:rPr>
        <w:t>whereas.</w:t>
      </w:r>
      <w:r>
        <w:rPr>
          <w:spacing w:val="-8"/>
          <w:w w:val="90"/>
          <w:sz w:val="20"/>
        </w:rPr>
        <w:t xml:space="preserve"> </w:t>
      </w:r>
      <w:r>
        <w:rPr>
          <w:w w:val="90"/>
          <w:sz w:val="20"/>
        </w:rPr>
        <w:t>(USING</w:t>
      </w:r>
      <w:r>
        <w:rPr>
          <w:spacing w:val="-8"/>
          <w:w w:val="90"/>
          <w:sz w:val="20"/>
        </w:rPr>
        <w:t xml:space="preserve"> </w:t>
      </w:r>
      <w:r>
        <w:rPr>
          <w:w w:val="90"/>
          <w:sz w:val="20"/>
        </w:rPr>
        <w:t>PELED)</w:t>
      </w:r>
    </w:p>
    <w:p w:rsidR="00E5575B" w:rsidRDefault="00E5575B">
      <w:pPr>
        <w:pStyle w:val="BodyText"/>
        <w:spacing w:before="5"/>
        <w:ind w:left="0"/>
      </w:pPr>
    </w:p>
    <w:p w:rsidR="00E5575B" w:rsidRDefault="00D512E5">
      <w:pPr>
        <w:pStyle w:val="ListParagraph"/>
        <w:numPr>
          <w:ilvl w:val="0"/>
          <w:numId w:val="29"/>
        </w:numPr>
        <w:tabs>
          <w:tab w:val="left" w:pos="870"/>
        </w:tabs>
        <w:spacing w:line="244" w:lineRule="auto"/>
        <w:ind w:right="5766" w:firstLine="0"/>
        <w:rPr>
          <w:sz w:val="20"/>
        </w:rPr>
      </w:pPr>
      <w:r>
        <w:rPr>
          <w:w w:val="80"/>
          <w:sz w:val="20"/>
        </w:rPr>
        <w:t>(a)Explain</w:t>
      </w:r>
      <w:r>
        <w:rPr>
          <w:spacing w:val="-1"/>
          <w:w w:val="80"/>
          <w:sz w:val="20"/>
        </w:rPr>
        <w:t xml:space="preserve"> </w:t>
      </w:r>
      <w:r>
        <w:rPr>
          <w:w w:val="80"/>
          <w:sz w:val="20"/>
        </w:rPr>
        <w:t>how</w:t>
      </w:r>
      <w:r>
        <w:rPr>
          <w:spacing w:val="-1"/>
          <w:w w:val="80"/>
          <w:sz w:val="20"/>
        </w:rPr>
        <w:t xml:space="preserve"> </w:t>
      </w:r>
      <w:r>
        <w:rPr>
          <w:w w:val="80"/>
          <w:sz w:val="20"/>
        </w:rPr>
        <w:t>human</w:t>
      </w:r>
      <w:r>
        <w:rPr>
          <w:spacing w:val="-1"/>
          <w:w w:val="80"/>
          <w:sz w:val="20"/>
        </w:rPr>
        <w:t xml:space="preserve"> </w:t>
      </w:r>
      <w:r>
        <w:rPr>
          <w:w w:val="80"/>
          <w:sz w:val="20"/>
        </w:rPr>
        <w:t>activities</w:t>
      </w:r>
      <w:r>
        <w:rPr>
          <w:spacing w:val="-1"/>
          <w:w w:val="80"/>
          <w:sz w:val="20"/>
        </w:rPr>
        <w:t xml:space="preserve"> </w:t>
      </w:r>
      <w:r>
        <w:rPr>
          <w:w w:val="80"/>
          <w:sz w:val="20"/>
        </w:rPr>
        <w:t>have</w:t>
      </w:r>
      <w:r>
        <w:rPr>
          <w:spacing w:val="-1"/>
          <w:w w:val="80"/>
          <w:sz w:val="20"/>
        </w:rPr>
        <w:t xml:space="preserve"> </w:t>
      </w:r>
      <w:r>
        <w:rPr>
          <w:w w:val="80"/>
          <w:sz w:val="20"/>
        </w:rPr>
        <w:t>contributed</w:t>
      </w:r>
      <w:r>
        <w:rPr>
          <w:spacing w:val="-1"/>
          <w:w w:val="80"/>
          <w:sz w:val="20"/>
        </w:rPr>
        <w:t xml:space="preserve"> </w:t>
      </w:r>
      <w:r>
        <w:rPr>
          <w:w w:val="80"/>
          <w:sz w:val="20"/>
        </w:rPr>
        <w:t>to</w:t>
      </w:r>
      <w:r>
        <w:rPr>
          <w:spacing w:val="-1"/>
          <w:w w:val="80"/>
          <w:sz w:val="20"/>
        </w:rPr>
        <w:t xml:space="preserve"> </w:t>
      </w:r>
      <w:r>
        <w:rPr>
          <w:w w:val="80"/>
          <w:sz w:val="20"/>
        </w:rPr>
        <w:t>desertification in</w:t>
      </w:r>
      <w:r>
        <w:rPr>
          <w:spacing w:val="-10"/>
          <w:w w:val="80"/>
          <w:sz w:val="20"/>
        </w:rPr>
        <w:t xml:space="preserve"> </w:t>
      </w:r>
      <w:r>
        <w:rPr>
          <w:w w:val="80"/>
          <w:sz w:val="20"/>
        </w:rPr>
        <w:t xml:space="preserve">Uganda. </w:t>
      </w:r>
      <w:r>
        <w:rPr>
          <w:spacing w:val="-2"/>
          <w:w w:val="90"/>
          <w:sz w:val="20"/>
        </w:rPr>
        <w:t>APPROACH</w:t>
      </w:r>
    </w:p>
    <w:p w:rsidR="00E5575B" w:rsidRDefault="00D512E5">
      <w:pPr>
        <w:pStyle w:val="BodyText"/>
        <w:spacing w:line="225" w:lineRule="exact"/>
        <w:ind w:left="460"/>
      </w:pPr>
      <w:r>
        <w:rPr>
          <w:spacing w:val="-5"/>
          <w:w w:val="90"/>
        </w:rPr>
        <w:t>Introduction</w:t>
      </w:r>
    </w:p>
    <w:p w:rsidR="00E5575B" w:rsidRDefault="00D512E5">
      <w:pPr>
        <w:pStyle w:val="ListParagraph"/>
        <w:numPr>
          <w:ilvl w:val="1"/>
          <w:numId w:val="29"/>
        </w:numPr>
        <w:tabs>
          <w:tab w:val="left" w:pos="459"/>
        </w:tabs>
        <w:spacing w:line="245" w:lineRule="exact"/>
        <w:ind w:left="459" w:hanging="359"/>
        <w:jc w:val="left"/>
        <w:rPr>
          <w:sz w:val="20"/>
        </w:rPr>
      </w:pPr>
      <w:r>
        <w:rPr>
          <w:spacing w:val="-11"/>
          <w:w w:val="80"/>
          <w:sz w:val="20"/>
        </w:rPr>
        <w:t>Define</w:t>
      </w:r>
      <w:r>
        <w:rPr>
          <w:spacing w:val="-17"/>
          <w:w w:val="80"/>
          <w:sz w:val="20"/>
        </w:rPr>
        <w:t xml:space="preserve"> </w:t>
      </w:r>
      <w:r>
        <w:rPr>
          <w:spacing w:val="-8"/>
          <w:w w:val="90"/>
          <w:sz w:val="20"/>
        </w:rPr>
        <w:t>desertification</w:t>
      </w:r>
    </w:p>
    <w:p w:rsidR="00E5575B" w:rsidRDefault="00D512E5">
      <w:pPr>
        <w:pStyle w:val="ListParagraph"/>
        <w:numPr>
          <w:ilvl w:val="1"/>
          <w:numId w:val="29"/>
        </w:numPr>
        <w:tabs>
          <w:tab w:val="left" w:pos="459"/>
        </w:tabs>
        <w:spacing w:line="244" w:lineRule="exact"/>
        <w:ind w:left="459" w:hanging="359"/>
        <w:jc w:val="left"/>
        <w:rPr>
          <w:sz w:val="20"/>
        </w:rPr>
      </w:pPr>
      <w:r>
        <w:rPr>
          <w:spacing w:val="-12"/>
          <w:w w:val="80"/>
          <w:sz w:val="20"/>
        </w:rPr>
        <w:t>Identify,</w:t>
      </w:r>
      <w:r>
        <w:rPr>
          <w:spacing w:val="-13"/>
          <w:w w:val="80"/>
          <w:sz w:val="20"/>
        </w:rPr>
        <w:t xml:space="preserve"> </w:t>
      </w:r>
      <w:r>
        <w:rPr>
          <w:spacing w:val="-12"/>
          <w:w w:val="80"/>
          <w:sz w:val="20"/>
        </w:rPr>
        <w:t>describe</w:t>
      </w:r>
      <w:r>
        <w:rPr>
          <w:spacing w:val="-13"/>
          <w:w w:val="80"/>
          <w:sz w:val="20"/>
        </w:rPr>
        <w:t xml:space="preserve"> </w:t>
      </w:r>
      <w:r>
        <w:rPr>
          <w:spacing w:val="-12"/>
          <w:w w:val="80"/>
          <w:sz w:val="20"/>
        </w:rPr>
        <w:t>and</w:t>
      </w:r>
      <w:r>
        <w:rPr>
          <w:spacing w:val="-13"/>
          <w:w w:val="80"/>
          <w:sz w:val="20"/>
        </w:rPr>
        <w:t xml:space="preserve"> </w:t>
      </w:r>
      <w:r>
        <w:rPr>
          <w:spacing w:val="-12"/>
          <w:w w:val="80"/>
          <w:sz w:val="20"/>
        </w:rPr>
        <w:t>locate</w:t>
      </w:r>
      <w:r>
        <w:rPr>
          <w:spacing w:val="-23"/>
          <w:sz w:val="20"/>
        </w:rPr>
        <w:t xml:space="preserve"> </w:t>
      </w:r>
      <w:r>
        <w:rPr>
          <w:spacing w:val="-12"/>
          <w:w w:val="80"/>
          <w:sz w:val="20"/>
        </w:rPr>
        <w:t>characteristics</w:t>
      </w:r>
      <w:r>
        <w:rPr>
          <w:spacing w:val="-20"/>
          <w:sz w:val="20"/>
        </w:rPr>
        <w:t xml:space="preserve"> </w:t>
      </w:r>
      <w:r>
        <w:rPr>
          <w:spacing w:val="-12"/>
          <w:w w:val="80"/>
          <w:sz w:val="20"/>
        </w:rPr>
        <w:t>of</w:t>
      </w:r>
      <w:r>
        <w:rPr>
          <w:spacing w:val="-13"/>
          <w:w w:val="80"/>
          <w:sz w:val="20"/>
        </w:rPr>
        <w:t xml:space="preserve"> </w:t>
      </w:r>
      <w:r>
        <w:rPr>
          <w:spacing w:val="-12"/>
          <w:w w:val="80"/>
          <w:sz w:val="20"/>
        </w:rPr>
        <w:t>desertification</w:t>
      </w:r>
    </w:p>
    <w:p w:rsidR="00E5575B" w:rsidRDefault="00D512E5">
      <w:pPr>
        <w:pStyle w:val="ListParagraph"/>
        <w:numPr>
          <w:ilvl w:val="1"/>
          <w:numId w:val="29"/>
        </w:numPr>
        <w:tabs>
          <w:tab w:val="left" w:pos="459"/>
        </w:tabs>
        <w:spacing w:line="242" w:lineRule="exact"/>
        <w:ind w:left="459" w:hanging="359"/>
        <w:jc w:val="left"/>
        <w:rPr>
          <w:sz w:val="20"/>
        </w:rPr>
      </w:pPr>
      <w:r>
        <w:rPr>
          <w:spacing w:val="-10"/>
          <w:w w:val="80"/>
          <w:sz w:val="20"/>
        </w:rPr>
        <w:t>Draw</w:t>
      </w:r>
      <w:r>
        <w:rPr>
          <w:spacing w:val="-19"/>
          <w:w w:val="80"/>
          <w:sz w:val="20"/>
        </w:rPr>
        <w:t xml:space="preserve"> </w:t>
      </w:r>
      <w:r>
        <w:rPr>
          <w:spacing w:val="-10"/>
          <w:w w:val="80"/>
          <w:sz w:val="20"/>
        </w:rPr>
        <w:t>a</w:t>
      </w:r>
      <w:r>
        <w:rPr>
          <w:spacing w:val="-18"/>
          <w:w w:val="80"/>
          <w:sz w:val="20"/>
        </w:rPr>
        <w:t xml:space="preserve"> </w:t>
      </w:r>
      <w:r>
        <w:rPr>
          <w:spacing w:val="-10"/>
          <w:w w:val="80"/>
          <w:sz w:val="20"/>
        </w:rPr>
        <w:t>sketch</w:t>
      </w:r>
      <w:r>
        <w:rPr>
          <w:spacing w:val="-18"/>
          <w:w w:val="80"/>
          <w:sz w:val="20"/>
        </w:rPr>
        <w:t xml:space="preserve"> </w:t>
      </w:r>
      <w:r>
        <w:rPr>
          <w:spacing w:val="-10"/>
          <w:w w:val="80"/>
          <w:sz w:val="20"/>
        </w:rPr>
        <w:t>map</w:t>
      </w:r>
      <w:r>
        <w:rPr>
          <w:spacing w:val="-17"/>
          <w:w w:val="80"/>
          <w:sz w:val="20"/>
        </w:rPr>
        <w:t xml:space="preserve"> </w:t>
      </w:r>
      <w:r>
        <w:rPr>
          <w:spacing w:val="-10"/>
          <w:w w:val="80"/>
          <w:sz w:val="20"/>
        </w:rPr>
        <w:t>of</w:t>
      </w:r>
      <w:r>
        <w:rPr>
          <w:spacing w:val="-18"/>
          <w:w w:val="80"/>
          <w:sz w:val="20"/>
        </w:rPr>
        <w:t xml:space="preserve"> </w:t>
      </w:r>
      <w:r>
        <w:rPr>
          <w:spacing w:val="-10"/>
          <w:w w:val="80"/>
          <w:sz w:val="20"/>
        </w:rPr>
        <w:t>Uganda</w:t>
      </w:r>
      <w:r>
        <w:rPr>
          <w:spacing w:val="-18"/>
          <w:w w:val="80"/>
          <w:sz w:val="20"/>
        </w:rPr>
        <w:t xml:space="preserve"> </w:t>
      </w:r>
      <w:r>
        <w:rPr>
          <w:spacing w:val="-10"/>
          <w:w w:val="80"/>
          <w:sz w:val="20"/>
        </w:rPr>
        <w:t>to</w:t>
      </w:r>
      <w:r>
        <w:rPr>
          <w:spacing w:val="-17"/>
          <w:w w:val="80"/>
          <w:sz w:val="20"/>
        </w:rPr>
        <w:t xml:space="preserve"> </w:t>
      </w:r>
      <w:r>
        <w:rPr>
          <w:spacing w:val="-10"/>
          <w:w w:val="80"/>
          <w:sz w:val="20"/>
        </w:rPr>
        <w:t>show</w:t>
      </w:r>
      <w:r>
        <w:rPr>
          <w:spacing w:val="-19"/>
          <w:w w:val="80"/>
          <w:sz w:val="20"/>
        </w:rPr>
        <w:t xml:space="preserve"> </w:t>
      </w:r>
      <w:r>
        <w:rPr>
          <w:spacing w:val="-10"/>
          <w:w w:val="80"/>
          <w:sz w:val="20"/>
        </w:rPr>
        <w:t>areas</w:t>
      </w:r>
      <w:r>
        <w:rPr>
          <w:spacing w:val="-19"/>
          <w:w w:val="80"/>
          <w:sz w:val="20"/>
        </w:rPr>
        <w:t xml:space="preserve"> </w:t>
      </w:r>
      <w:r>
        <w:rPr>
          <w:spacing w:val="-10"/>
          <w:w w:val="80"/>
          <w:sz w:val="20"/>
        </w:rPr>
        <w:t>affected</w:t>
      </w:r>
      <w:r>
        <w:rPr>
          <w:spacing w:val="-15"/>
          <w:w w:val="80"/>
          <w:sz w:val="20"/>
        </w:rPr>
        <w:t xml:space="preserve"> </w:t>
      </w:r>
      <w:r>
        <w:rPr>
          <w:spacing w:val="-10"/>
          <w:w w:val="80"/>
          <w:sz w:val="20"/>
        </w:rPr>
        <w:t>by</w:t>
      </w:r>
      <w:r>
        <w:rPr>
          <w:spacing w:val="-19"/>
          <w:w w:val="80"/>
          <w:sz w:val="20"/>
        </w:rPr>
        <w:t xml:space="preserve"> </w:t>
      </w:r>
      <w:r>
        <w:rPr>
          <w:spacing w:val="-10"/>
          <w:w w:val="80"/>
          <w:sz w:val="20"/>
        </w:rPr>
        <w:t>desertification</w:t>
      </w:r>
    </w:p>
    <w:p w:rsidR="00E5575B" w:rsidRDefault="00D512E5">
      <w:pPr>
        <w:pStyle w:val="Heading2"/>
        <w:spacing w:line="228" w:lineRule="exact"/>
      </w:pPr>
      <w:r>
        <w:rPr>
          <w:spacing w:val="-4"/>
          <w:w w:val="90"/>
        </w:rPr>
        <w:t>Body</w:t>
      </w:r>
    </w:p>
    <w:p w:rsidR="00E5575B" w:rsidRDefault="00D512E5">
      <w:pPr>
        <w:pStyle w:val="ListParagraph"/>
        <w:numPr>
          <w:ilvl w:val="1"/>
          <w:numId w:val="29"/>
        </w:numPr>
        <w:tabs>
          <w:tab w:val="left" w:pos="459"/>
        </w:tabs>
        <w:spacing w:before="2"/>
        <w:ind w:left="459" w:hanging="359"/>
        <w:jc w:val="left"/>
        <w:rPr>
          <w:sz w:val="20"/>
        </w:rPr>
      </w:pPr>
      <w:r>
        <w:rPr>
          <w:spacing w:val="-6"/>
          <w:w w:val="80"/>
          <w:sz w:val="20"/>
        </w:rPr>
        <w:t>State,</w:t>
      </w:r>
      <w:r>
        <w:rPr>
          <w:spacing w:val="-17"/>
          <w:w w:val="80"/>
          <w:sz w:val="20"/>
        </w:rPr>
        <w:t xml:space="preserve"> </w:t>
      </w:r>
      <w:r>
        <w:rPr>
          <w:spacing w:val="-6"/>
          <w:w w:val="80"/>
          <w:sz w:val="20"/>
        </w:rPr>
        <w:t>explain</w:t>
      </w:r>
      <w:r>
        <w:rPr>
          <w:spacing w:val="-14"/>
          <w:w w:val="80"/>
          <w:sz w:val="20"/>
        </w:rPr>
        <w:t xml:space="preserve"> </w:t>
      </w:r>
      <w:r>
        <w:rPr>
          <w:spacing w:val="-6"/>
          <w:w w:val="80"/>
          <w:sz w:val="20"/>
        </w:rPr>
        <w:t>and</w:t>
      </w:r>
      <w:r>
        <w:rPr>
          <w:spacing w:val="-17"/>
          <w:w w:val="80"/>
          <w:sz w:val="20"/>
        </w:rPr>
        <w:t xml:space="preserve"> </w:t>
      </w:r>
      <w:r>
        <w:rPr>
          <w:spacing w:val="-6"/>
          <w:w w:val="80"/>
          <w:sz w:val="20"/>
        </w:rPr>
        <w:t>illustrate</w:t>
      </w:r>
      <w:r>
        <w:rPr>
          <w:spacing w:val="-17"/>
          <w:w w:val="80"/>
          <w:sz w:val="20"/>
        </w:rPr>
        <w:t xml:space="preserve"> </w:t>
      </w:r>
      <w:r>
        <w:rPr>
          <w:spacing w:val="-6"/>
          <w:w w:val="80"/>
          <w:sz w:val="20"/>
        </w:rPr>
        <w:t>the</w:t>
      </w:r>
      <w:r>
        <w:rPr>
          <w:spacing w:val="-16"/>
          <w:w w:val="80"/>
          <w:sz w:val="20"/>
        </w:rPr>
        <w:t xml:space="preserve"> </w:t>
      </w:r>
      <w:r>
        <w:rPr>
          <w:spacing w:val="-6"/>
          <w:w w:val="80"/>
          <w:sz w:val="20"/>
        </w:rPr>
        <w:t>way</w:t>
      </w:r>
      <w:r>
        <w:rPr>
          <w:spacing w:val="-20"/>
          <w:w w:val="80"/>
          <w:sz w:val="20"/>
        </w:rPr>
        <w:t xml:space="preserve"> </w:t>
      </w:r>
      <w:r>
        <w:rPr>
          <w:spacing w:val="-6"/>
          <w:w w:val="80"/>
          <w:sz w:val="20"/>
        </w:rPr>
        <w:t>how</w:t>
      </w:r>
      <w:r>
        <w:rPr>
          <w:spacing w:val="4"/>
          <w:sz w:val="20"/>
        </w:rPr>
        <w:t xml:space="preserve"> </w:t>
      </w:r>
      <w:r>
        <w:rPr>
          <w:spacing w:val="-6"/>
          <w:w w:val="80"/>
          <w:sz w:val="20"/>
        </w:rPr>
        <w:t>human</w:t>
      </w:r>
      <w:r>
        <w:rPr>
          <w:spacing w:val="8"/>
          <w:sz w:val="20"/>
        </w:rPr>
        <w:t xml:space="preserve"> </w:t>
      </w:r>
      <w:r>
        <w:rPr>
          <w:spacing w:val="-6"/>
          <w:w w:val="80"/>
          <w:sz w:val="20"/>
        </w:rPr>
        <w:t>activities</w:t>
      </w:r>
      <w:r>
        <w:rPr>
          <w:spacing w:val="5"/>
          <w:sz w:val="20"/>
        </w:rPr>
        <w:t xml:space="preserve"> </w:t>
      </w:r>
      <w:r>
        <w:rPr>
          <w:spacing w:val="-6"/>
          <w:w w:val="80"/>
          <w:sz w:val="20"/>
        </w:rPr>
        <w:t>have</w:t>
      </w:r>
      <w:r>
        <w:rPr>
          <w:spacing w:val="5"/>
          <w:sz w:val="20"/>
        </w:rPr>
        <w:t xml:space="preserve"> </w:t>
      </w:r>
      <w:r>
        <w:rPr>
          <w:spacing w:val="-6"/>
          <w:w w:val="80"/>
          <w:sz w:val="20"/>
        </w:rPr>
        <w:t>contributed</w:t>
      </w:r>
      <w:r>
        <w:rPr>
          <w:spacing w:val="5"/>
          <w:sz w:val="20"/>
        </w:rPr>
        <w:t xml:space="preserve"> </w:t>
      </w:r>
      <w:r>
        <w:rPr>
          <w:spacing w:val="-6"/>
          <w:w w:val="80"/>
          <w:sz w:val="20"/>
        </w:rPr>
        <w:t>to</w:t>
      </w:r>
      <w:r>
        <w:rPr>
          <w:spacing w:val="5"/>
          <w:sz w:val="20"/>
        </w:rPr>
        <w:t xml:space="preserve"> </w:t>
      </w:r>
      <w:r>
        <w:rPr>
          <w:spacing w:val="-6"/>
          <w:w w:val="80"/>
          <w:sz w:val="20"/>
        </w:rPr>
        <w:t>desertification</w:t>
      </w:r>
      <w:r>
        <w:rPr>
          <w:spacing w:val="8"/>
          <w:sz w:val="20"/>
        </w:rPr>
        <w:t xml:space="preserve"> </w:t>
      </w:r>
      <w:r>
        <w:rPr>
          <w:spacing w:val="-6"/>
          <w:w w:val="80"/>
          <w:sz w:val="20"/>
        </w:rPr>
        <w:t>in</w:t>
      </w:r>
      <w:r>
        <w:rPr>
          <w:spacing w:val="-9"/>
          <w:sz w:val="20"/>
        </w:rPr>
        <w:t xml:space="preserve"> </w:t>
      </w:r>
      <w:r>
        <w:rPr>
          <w:spacing w:val="-6"/>
          <w:w w:val="80"/>
          <w:sz w:val="20"/>
        </w:rPr>
        <w:t>Uganda.</w:t>
      </w:r>
      <w:r>
        <w:rPr>
          <w:spacing w:val="-8"/>
          <w:sz w:val="20"/>
        </w:rPr>
        <w:t xml:space="preserve"> </w:t>
      </w:r>
      <w:r>
        <w:rPr>
          <w:spacing w:val="-6"/>
          <w:w w:val="80"/>
          <w:sz w:val="20"/>
        </w:rPr>
        <w:t>(using</w:t>
      </w:r>
      <w:r>
        <w:rPr>
          <w:spacing w:val="-5"/>
          <w:sz w:val="20"/>
        </w:rPr>
        <w:t xml:space="preserve"> </w:t>
      </w:r>
      <w:r>
        <w:rPr>
          <w:spacing w:val="-6"/>
          <w:w w:val="80"/>
          <w:sz w:val="20"/>
        </w:rPr>
        <w:t>PELED)</w:t>
      </w:r>
      <w:r>
        <w:rPr>
          <w:spacing w:val="-7"/>
          <w:sz w:val="20"/>
        </w:rPr>
        <w:t xml:space="preserve"> </w:t>
      </w:r>
      <w:r>
        <w:rPr>
          <w:spacing w:val="-6"/>
          <w:w w:val="80"/>
          <w:sz w:val="20"/>
        </w:rPr>
        <w:t>10</w:t>
      </w:r>
      <w:r>
        <w:rPr>
          <w:spacing w:val="-8"/>
          <w:sz w:val="20"/>
        </w:rPr>
        <w:t xml:space="preserve"> </w:t>
      </w:r>
      <w:r>
        <w:rPr>
          <w:spacing w:val="-6"/>
          <w:w w:val="80"/>
          <w:sz w:val="20"/>
        </w:rPr>
        <w:t>points</w:t>
      </w:r>
    </w:p>
    <w:p w:rsidR="00E5575B" w:rsidRDefault="00E5575B">
      <w:pPr>
        <w:pStyle w:val="BodyText"/>
        <w:spacing w:before="3"/>
        <w:ind w:left="0"/>
      </w:pPr>
    </w:p>
    <w:p w:rsidR="00E5575B" w:rsidRDefault="00D512E5">
      <w:pPr>
        <w:pStyle w:val="BodyText"/>
        <w:spacing w:line="226" w:lineRule="exact"/>
        <w:ind w:left="560"/>
      </w:pPr>
      <w:r>
        <w:rPr>
          <w:w w:val="80"/>
        </w:rPr>
        <w:t>(b)Examine</w:t>
      </w:r>
      <w:r>
        <w:rPr>
          <w:spacing w:val="29"/>
        </w:rPr>
        <w:t xml:space="preserve"> </w:t>
      </w:r>
      <w:r>
        <w:rPr>
          <w:w w:val="80"/>
        </w:rPr>
        <w:t>the</w:t>
      </w:r>
      <w:r>
        <w:rPr>
          <w:spacing w:val="27"/>
        </w:rPr>
        <w:t xml:space="preserve"> </w:t>
      </w:r>
      <w:r>
        <w:rPr>
          <w:w w:val="80"/>
        </w:rPr>
        <w:t>steps</w:t>
      </w:r>
      <w:r>
        <w:rPr>
          <w:spacing w:val="26"/>
        </w:rPr>
        <w:t xml:space="preserve"> </w:t>
      </w:r>
      <w:r>
        <w:rPr>
          <w:w w:val="80"/>
        </w:rPr>
        <w:t>being</w:t>
      </w:r>
      <w:r>
        <w:rPr>
          <w:spacing w:val="30"/>
        </w:rPr>
        <w:t xml:space="preserve"> </w:t>
      </w:r>
      <w:r>
        <w:rPr>
          <w:w w:val="80"/>
        </w:rPr>
        <w:t>taken</w:t>
      </w:r>
      <w:r>
        <w:rPr>
          <w:spacing w:val="27"/>
        </w:rPr>
        <w:t xml:space="preserve"> </w:t>
      </w:r>
      <w:r>
        <w:rPr>
          <w:w w:val="80"/>
        </w:rPr>
        <w:t>to</w:t>
      </w:r>
      <w:r>
        <w:rPr>
          <w:spacing w:val="27"/>
        </w:rPr>
        <w:t xml:space="preserve"> </w:t>
      </w:r>
      <w:r>
        <w:rPr>
          <w:w w:val="80"/>
        </w:rPr>
        <w:t>combat</w:t>
      </w:r>
      <w:r>
        <w:rPr>
          <w:spacing w:val="30"/>
        </w:rPr>
        <w:t xml:space="preserve"> </w:t>
      </w:r>
      <w:r>
        <w:rPr>
          <w:w w:val="80"/>
        </w:rPr>
        <w:t>desertification</w:t>
      </w:r>
      <w:r>
        <w:rPr>
          <w:spacing w:val="29"/>
        </w:rPr>
        <w:t xml:space="preserve"> </w:t>
      </w:r>
      <w:r>
        <w:rPr>
          <w:w w:val="80"/>
        </w:rPr>
        <w:t>in</w:t>
      </w:r>
      <w:r>
        <w:rPr>
          <w:spacing w:val="48"/>
        </w:rPr>
        <w:t xml:space="preserve"> </w:t>
      </w:r>
      <w:r>
        <w:rPr>
          <w:spacing w:val="-2"/>
          <w:w w:val="80"/>
        </w:rPr>
        <w:t>Uganda.</w:t>
      </w:r>
    </w:p>
    <w:p w:rsidR="00E5575B" w:rsidRDefault="00D512E5">
      <w:pPr>
        <w:pStyle w:val="ListParagraph"/>
        <w:numPr>
          <w:ilvl w:val="1"/>
          <w:numId w:val="29"/>
        </w:numPr>
        <w:tabs>
          <w:tab w:val="left" w:pos="459"/>
        </w:tabs>
        <w:spacing w:line="245" w:lineRule="exact"/>
        <w:ind w:left="459" w:hanging="359"/>
        <w:jc w:val="left"/>
        <w:rPr>
          <w:sz w:val="20"/>
        </w:rPr>
      </w:pPr>
      <w:r>
        <w:rPr>
          <w:spacing w:val="-2"/>
          <w:w w:val="80"/>
          <w:sz w:val="20"/>
        </w:rPr>
        <w:t>State,</w:t>
      </w:r>
      <w:r>
        <w:rPr>
          <w:spacing w:val="-23"/>
          <w:w w:val="80"/>
          <w:sz w:val="20"/>
        </w:rPr>
        <w:t xml:space="preserve"> </w:t>
      </w:r>
      <w:r>
        <w:rPr>
          <w:spacing w:val="-2"/>
          <w:w w:val="80"/>
          <w:sz w:val="20"/>
        </w:rPr>
        <w:t>explain</w:t>
      </w:r>
      <w:r>
        <w:rPr>
          <w:spacing w:val="-20"/>
          <w:w w:val="80"/>
          <w:sz w:val="20"/>
        </w:rPr>
        <w:t xml:space="preserve"> </w:t>
      </w:r>
      <w:r>
        <w:rPr>
          <w:spacing w:val="-2"/>
          <w:w w:val="80"/>
          <w:sz w:val="20"/>
        </w:rPr>
        <w:t>and</w:t>
      </w:r>
      <w:r>
        <w:rPr>
          <w:spacing w:val="-22"/>
          <w:w w:val="80"/>
          <w:sz w:val="20"/>
        </w:rPr>
        <w:t xml:space="preserve"> </w:t>
      </w:r>
      <w:r>
        <w:rPr>
          <w:spacing w:val="-2"/>
          <w:w w:val="80"/>
          <w:sz w:val="20"/>
        </w:rPr>
        <w:t>illustrate</w:t>
      </w:r>
      <w:r>
        <w:rPr>
          <w:spacing w:val="-24"/>
          <w:w w:val="80"/>
          <w:sz w:val="20"/>
        </w:rPr>
        <w:t xml:space="preserve"> </w:t>
      </w:r>
      <w:r>
        <w:rPr>
          <w:spacing w:val="-2"/>
          <w:w w:val="80"/>
          <w:sz w:val="20"/>
        </w:rPr>
        <w:t>the</w:t>
      </w:r>
      <w:r>
        <w:rPr>
          <w:spacing w:val="5"/>
          <w:sz w:val="20"/>
        </w:rPr>
        <w:t xml:space="preserve"> </w:t>
      </w:r>
      <w:r>
        <w:rPr>
          <w:spacing w:val="-2"/>
          <w:w w:val="80"/>
          <w:sz w:val="20"/>
        </w:rPr>
        <w:t>steps</w:t>
      </w:r>
      <w:r>
        <w:rPr>
          <w:spacing w:val="4"/>
          <w:sz w:val="20"/>
        </w:rPr>
        <w:t xml:space="preserve"> </w:t>
      </w:r>
      <w:r>
        <w:rPr>
          <w:spacing w:val="-2"/>
          <w:w w:val="80"/>
          <w:sz w:val="20"/>
        </w:rPr>
        <w:t>being</w:t>
      </w:r>
      <w:r>
        <w:rPr>
          <w:spacing w:val="5"/>
          <w:sz w:val="20"/>
        </w:rPr>
        <w:t xml:space="preserve"> </w:t>
      </w:r>
      <w:r>
        <w:rPr>
          <w:spacing w:val="-2"/>
          <w:w w:val="80"/>
          <w:sz w:val="20"/>
        </w:rPr>
        <w:t>taken</w:t>
      </w:r>
      <w:r>
        <w:rPr>
          <w:spacing w:val="7"/>
          <w:sz w:val="20"/>
        </w:rPr>
        <w:t xml:space="preserve"> </w:t>
      </w:r>
      <w:r>
        <w:rPr>
          <w:spacing w:val="-2"/>
          <w:w w:val="80"/>
          <w:sz w:val="20"/>
        </w:rPr>
        <w:t>to</w:t>
      </w:r>
      <w:r>
        <w:rPr>
          <w:spacing w:val="5"/>
          <w:sz w:val="20"/>
        </w:rPr>
        <w:t xml:space="preserve"> </w:t>
      </w:r>
      <w:r>
        <w:rPr>
          <w:spacing w:val="-2"/>
          <w:w w:val="80"/>
          <w:sz w:val="20"/>
        </w:rPr>
        <w:t>combat</w:t>
      </w:r>
      <w:r>
        <w:rPr>
          <w:spacing w:val="8"/>
          <w:sz w:val="20"/>
        </w:rPr>
        <w:t xml:space="preserve"> </w:t>
      </w:r>
      <w:r>
        <w:rPr>
          <w:spacing w:val="-2"/>
          <w:w w:val="80"/>
          <w:sz w:val="20"/>
        </w:rPr>
        <w:t>desertification</w:t>
      </w:r>
      <w:r>
        <w:rPr>
          <w:spacing w:val="5"/>
          <w:sz w:val="20"/>
        </w:rPr>
        <w:t xml:space="preserve"> </w:t>
      </w:r>
      <w:r>
        <w:rPr>
          <w:spacing w:val="-2"/>
          <w:w w:val="80"/>
          <w:sz w:val="20"/>
        </w:rPr>
        <w:t>in</w:t>
      </w:r>
      <w:r>
        <w:rPr>
          <w:spacing w:val="15"/>
          <w:sz w:val="20"/>
        </w:rPr>
        <w:t xml:space="preserve"> </w:t>
      </w:r>
      <w:r>
        <w:rPr>
          <w:spacing w:val="-2"/>
          <w:w w:val="80"/>
          <w:sz w:val="20"/>
        </w:rPr>
        <w:t>Uganda</w:t>
      </w:r>
      <w:r>
        <w:rPr>
          <w:spacing w:val="-12"/>
          <w:sz w:val="20"/>
        </w:rPr>
        <w:t xml:space="preserve"> </w:t>
      </w:r>
      <w:r>
        <w:rPr>
          <w:spacing w:val="-2"/>
          <w:w w:val="80"/>
          <w:sz w:val="20"/>
        </w:rPr>
        <w:t>(using</w:t>
      </w:r>
      <w:r>
        <w:rPr>
          <w:spacing w:val="-7"/>
          <w:w w:val="80"/>
          <w:sz w:val="20"/>
        </w:rPr>
        <w:t xml:space="preserve"> </w:t>
      </w:r>
      <w:r>
        <w:rPr>
          <w:spacing w:val="-2"/>
          <w:w w:val="80"/>
          <w:sz w:val="20"/>
        </w:rPr>
        <w:t>PELED)</w:t>
      </w:r>
      <w:r>
        <w:rPr>
          <w:spacing w:val="-7"/>
          <w:w w:val="80"/>
          <w:sz w:val="20"/>
        </w:rPr>
        <w:t xml:space="preserve"> </w:t>
      </w:r>
      <w:r>
        <w:rPr>
          <w:spacing w:val="-2"/>
          <w:w w:val="80"/>
          <w:sz w:val="20"/>
        </w:rPr>
        <w:t>10</w:t>
      </w:r>
      <w:r>
        <w:rPr>
          <w:spacing w:val="-7"/>
          <w:w w:val="80"/>
          <w:sz w:val="20"/>
        </w:rPr>
        <w:t xml:space="preserve"> </w:t>
      </w:r>
      <w:r>
        <w:rPr>
          <w:spacing w:val="-2"/>
          <w:w w:val="80"/>
          <w:sz w:val="20"/>
        </w:rPr>
        <w:t>points</w:t>
      </w:r>
    </w:p>
    <w:p w:rsidR="00E5575B" w:rsidRDefault="00E5575B">
      <w:pPr>
        <w:pStyle w:val="BodyText"/>
        <w:spacing w:before="4"/>
        <w:ind w:left="0"/>
      </w:pPr>
    </w:p>
    <w:p w:rsidR="00E5575B" w:rsidRDefault="00D512E5">
      <w:pPr>
        <w:pStyle w:val="ListParagraph"/>
        <w:numPr>
          <w:ilvl w:val="0"/>
          <w:numId w:val="29"/>
        </w:numPr>
        <w:tabs>
          <w:tab w:val="left" w:pos="870"/>
        </w:tabs>
        <w:spacing w:line="244" w:lineRule="auto"/>
        <w:ind w:right="6870" w:firstLine="0"/>
        <w:rPr>
          <w:sz w:val="20"/>
        </w:rPr>
      </w:pPr>
      <w:r>
        <w:rPr>
          <w:w w:val="80"/>
          <w:sz w:val="20"/>
        </w:rPr>
        <w:t xml:space="preserve">(a) Differentiate between equatorial climate and semi – desert </w:t>
      </w:r>
      <w:r>
        <w:rPr>
          <w:spacing w:val="-2"/>
          <w:w w:val="95"/>
          <w:sz w:val="20"/>
        </w:rPr>
        <w:t>APPROACH</w:t>
      </w:r>
    </w:p>
    <w:p w:rsidR="00E5575B" w:rsidRDefault="00D512E5">
      <w:pPr>
        <w:pStyle w:val="BodyText"/>
        <w:spacing w:line="226" w:lineRule="exact"/>
        <w:ind w:left="460"/>
      </w:pPr>
      <w:r>
        <w:rPr>
          <w:w w:val="80"/>
        </w:rPr>
        <w:t>Introduction</w:t>
      </w:r>
      <w:r>
        <w:rPr>
          <w:spacing w:val="-1"/>
          <w:w w:val="80"/>
        </w:rPr>
        <w:t xml:space="preserve"> </w:t>
      </w:r>
      <w:r>
        <w:rPr>
          <w:w w:val="80"/>
        </w:rPr>
        <w:t>as</w:t>
      </w:r>
      <w:r>
        <w:rPr>
          <w:spacing w:val="-9"/>
        </w:rPr>
        <w:t xml:space="preserve"> </w:t>
      </w:r>
      <w:r>
        <w:rPr>
          <w:w w:val="80"/>
        </w:rPr>
        <w:t>well</w:t>
      </w:r>
      <w:r>
        <w:rPr>
          <w:spacing w:val="-1"/>
          <w:w w:val="80"/>
        </w:rPr>
        <w:t xml:space="preserve"> </w:t>
      </w:r>
      <w:r>
        <w:rPr>
          <w:w w:val="80"/>
        </w:rPr>
        <w:t>as</w:t>
      </w:r>
      <w:r>
        <w:rPr>
          <w:spacing w:val="-11"/>
        </w:rPr>
        <w:t xml:space="preserve"> </w:t>
      </w:r>
      <w:r>
        <w:rPr>
          <w:spacing w:val="-4"/>
          <w:w w:val="80"/>
        </w:rPr>
        <w:t>body</w:t>
      </w:r>
    </w:p>
    <w:p w:rsidR="00E5575B" w:rsidRDefault="00D512E5">
      <w:pPr>
        <w:pStyle w:val="ListParagraph"/>
        <w:numPr>
          <w:ilvl w:val="1"/>
          <w:numId w:val="29"/>
        </w:numPr>
        <w:tabs>
          <w:tab w:val="left" w:pos="459"/>
        </w:tabs>
        <w:spacing w:line="245" w:lineRule="exact"/>
        <w:ind w:left="459" w:hanging="359"/>
        <w:jc w:val="left"/>
        <w:rPr>
          <w:sz w:val="20"/>
        </w:rPr>
      </w:pPr>
      <w:r>
        <w:rPr>
          <w:w w:val="80"/>
          <w:sz w:val="20"/>
        </w:rPr>
        <w:t>Give</w:t>
      </w:r>
      <w:r>
        <w:rPr>
          <w:spacing w:val="-1"/>
          <w:w w:val="80"/>
          <w:sz w:val="20"/>
        </w:rPr>
        <w:t xml:space="preserve"> </w:t>
      </w:r>
      <w:r>
        <w:rPr>
          <w:w w:val="80"/>
          <w:sz w:val="20"/>
        </w:rPr>
        <w:t>the</w:t>
      </w:r>
      <w:r>
        <w:rPr>
          <w:spacing w:val="-11"/>
          <w:sz w:val="20"/>
        </w:rPr>
        <w:t xml:space="preserve"> </w:t>
      </w:r>
      <w:r>
        <w:rPr>
          <w:w w:val="80"/>
          <w:sz w:val="20"/>
        </w:rPr>
        <w:t>opposites</w:t>
      </w:r>
      <w:r>
        <w:rPr>
          <w:spacing w:val="-10"/>
          <w:sz w:val="20"/>
        </w:rPr>
        <w:t xml:space="preserve"> </w:t>
      </w:r>
      <w:r>
        <w:rPr>
          <w:w w:val="80"/>
          <w:sz w:val="20"/>
        </w:rPr>
        <w:t>of</w:t>
      </w:r>
      <w:r>
        <w:rPr>
          <w:spacing w:val="-9"/>
          <w:sz w:val="20"/>
        </w:rPr>
        <w:t xml:space="preserve"> </w:t>
      </w:r>
      <w:r>
        <w:rPr>
          <w:w w:val="80"/>
          <w:sz w:val="20"/>
        </w:rPr>
        <w:t>the</w:t>
      </w:r>
      <w:r>
        <w:rPr>
          <w:spacing w:val="-1"/>
          <w:w w:val="80"/>
          <w:sz w:val="20"/>
        </w:rPr>
        <w:t xml:space="preserve"> </w:t>
      </w:r>
      <w:r>
        <w:rPr>
          <w:w w:val="80"/>
          <w:sz w:val="20"/>
        </w:rPr>
        <w:t>two</w:t>
      </w:r>
      <w:r>
        <w:rPr>
          <w:spacing w:val="-8"/>
          <w:sz w:val="20"/>
        </w:rPr>
        <w:t xml:space="preserve"> </w:t>
      </w:r>
      <w:r>
        <w:rPr>
          <w:w w:val="80"/>
          <w:sz w:val="20"/>
        </w:rPr>
        <w:t>climatic</w:t>
      </w:r>
      <w:r>
        <w:rPr>
          <w:spacing w:val="-1"/>
          <w:w w:val="80"/>
          <w:sz w:val="20"/>
        </w:rPr>
        <w:t xml:space="preserve"> </w:t>
      </w:r>
      <w:r>
        <w:rPr>
          <w:w w:val="80"/>
          <w:sz w:val="20"/>
        </w:rPr>
        <w:t>type</w:t>
      </w:r>
      <w:r>
        <w:rPr>
          <w:spacing w:val="-10"/>
          <w:sz w:val="20"/>
        </w:rPr>
        <w:t xml:space="preserve"> </w:t>
      </w:r>
      <w:r>
        <w:rPr>
          <w:w w:val="80"/>
          <w:sz w:val="20"/>
        </w:rPr>
        <w:t>using</w:t>
      </w:r>
      <w:r>
        <w:rPr>
          <w:spacing w:val="-1"/>
          <w:w w:val="80"/>
          <w:sz w:val="20"/>
        </w:rPr>
        <w:t xml:space="preserve"> </w:t>
      </w:r>
      <w:r>
        <w:rPr>
          <w:w w:val="80"/>
          <w:sz w:val="20"/>
        </w:rPr>
        <w:t>the</w:t>
      </w:r>
      <w:r>
        <w:rPr>
          <w:spacing w:val="-9"/>
          <w:sz w:val="20"/>
        </w:rPr>
        <w:t xml:space="preserve"> </w:t>
      </w:r>
      <w:r>
        <w:rPr>
          <w:w w:val="80"/>
          <w:sz w:val="20"/>
        </w:rPr>
        <w:t>word</w:t>
      </w:r>
      <w:r>
        <w:rPr>
          <w:spacing w:val="-8"/>
          <w:sz w:val="20"/>
        </w:rPr>
        <w:t xml:space="preserve"> </w:t>
      </w:r>
      <w:r>
        <w:rPr>
          <w:w w:val="80"/>
          <w:sz w:val="20"/>
        </w:rPr>
        <w:t>while</w:t>
      </w:r>
      <w:r>
        <w:rPr>
          <w:spacing w:val="-1"/>
          <w:w w:val="80"/>
          <w:sz w:val="20"/>
        </w:rPr>
        <w:t xml:space="preserve"> </w:t>
      </w:r>
      <w:r>
        <w:rPr>
          <w:w w:val="80"/>
          <w:sz w:val="20"/>
        </w:rPr>
        <w:t>/</w:t>
      </w:r>
      <w:r>
        <w:rPr>
          <w:spacing w:val="-9"/>
          <w:sz w:val="20"/>
        </w:rPr>
        <w:t xml:space="preserve"> </w:t>
      </w:r>
      <w:r>
        <w:rPr>
          <w:w w:val="80"/>
          <w:sz w:val="20"/>
        </w:rPr>
        <w:t>whereas</w:t>
      </w:r>
      <w:r>
        <w:rPr>
          <w:spacing w:val="-10"/>
          <w:sz w:val="20"/>
        </w:rPr>
        <w:t xml:space="preserve"> </w:t>
      </w:r>
      <w:r>
        <w:rPr>
          <w:w w:val="80"/>
          <w:sz w:val="20"/>
        </w:rPr>
        <w:t>in</w:t>
      </w:r>
      <w:r>
        <w:rPr>
          <w:spacing w:val="-1"/>
          <w:w w:val="80"/>
          <w:sz w:val="20"/>
        </w:rPr>
        <w:t xml:space="preserve"> </w:t>
      </w:r>
      <w:r>
        <w:rPr>
          <w:w w:val="80"/>
          <w:sz w:val="20"/>
        </w:rPr>
        <w:t>terms</w:t>
      </w:r>
      <w:r>
        <w:rPr>
          <w:spacing w:val="-10"/>
          <w:sz w:val="20"/>
        </w:rPr>
        <w:t xml:space="preserve"> </w:t>
      </w:r>
      <w:r>
        <w:rPr>
          <w:w w:val="80"/>
          <w:sz w:val="20"/>
        </w:rPr>
        <w:t>of</w:t>
      </w:r>
      <w:r>
        <w:rPr>
          <w:spacing w:val="-1"/>
          <w:w w:val="80"/>
          <w:sz w:val="20"/>
        </w:rPr>
        <w:t xml:space="preserve"> </w:t>
      </w:r>
      <w:r>
        <w:rPr>
          <w:w w:val="80"/>
          <w:sz w:val="20"/>
        </w:rPr>
        <w:t>name</w:t>
      </w:r>
      <w:r>
        <w:rPr>
          <w:spacing w:val="-11"/>
          <w:sz w:val="20"/>
        </w:rPr>
        <w:t xml:space="preserve"> </w:t>
      </w:r>
      <w:r>
        <w:rPr>
          <w:w w:val="80"/>
          <w:sz w:val="20"/>
        </w:rPr>
        <w:t>places</w:t>
      </w:r>
      <w:r>
        <w:rPr>
          <w:spacing w:val="-8"/>
          <w:sz w:val="20"/>
        </w:rPr>
        <w:t xml:space="preserve"> </w:t>
      </w:r>
      <w:r>
        <w:rPr>
          <w:w w:val="80"/>
          <w:sz w:val="20"/>
        </w:rPr>
        <w:t>and</w:t>
      </w:r>
      <w:r>
        <w:rPr>
          <w:spacing w:val="-9"/>
          <w:sz w:val="20"/>
        </w:rPr>
        <w:t xml:space="preserve"> </w:t>
      </w:r>
      <w:r>
        <w:rPr>
          <w:w w:val="80"/>
          <w:sz w:val="20"/>
        </w:rPr>
        <w:t>weather</w:t>
      </w:r>
      <w:r>
        <w:rPr>
          <w:spacing w:val="-9"/>
          <w:sz w:val="20"/>
        </w:rPr>
        <w:t xml:space="preserve"> </w:t>
      </w:r>
      <w:r>
        <w:rPr>
          <w:w w:val="80"/>
          <w:sz w:val="20"/>
        </w:rPr>
        <w:t>characteristics</w:t>
      </w:r>
      <w:r>
        <w:rPr>
          <w:spacing w:val="-9"/>
          <w:sz w:val="20"/>
        </w:rPr>
        <w:t xml:space="preserve"> </w:t>
      </w:r>
      <w:r>
        <w:rPr>
          <w:w w:val="80"/>
          <w:sz w:val="20"/>
        </w:rPr>
        <w:t>in</w:t>
      </w:r>
      <w:r>
        <w:rPr>
          <w:spacing w:val="-9"/>
          <w:sz w:val="20"/>
        </w:rPr>
        <w:t xml:space="preserve"> </w:t>
      </w:r>
      <w:r>
        <w:rPr>
          <w:w w:val="80"/>
          <w:sz w:val="20"/>
        </w:rPr>
        <w:t>different</w:t>
      </w:r>
      <w:r>
        <w:rPr>
          <w:spacing w:val="-11"/>
          <w:sz w:val="20"/>
        </w:rPr>
        <w:t xml:space="preserve"> </w:t>
      </w:r>
      <w:r>
        <w:rPr>
          <w:spacing w:val="-2"/>
          <w:w w:val="80"/>
          <w:sz w:val="20"/>
        </w:rPr>
        <w:t>paragraphs</w:t>
      </w:r>
    </w:p>
    <w:p w:rsidR="00E5575B" w:rsidRDefault="00D512E5">
      <w:pPr>
        <w:pStyle w:val="ListParagraph"/>
        <w:numPr>
          <w:ilvl w:val="1"/>
          <w:numId w:val="29"/>
        </w:numPr>
        <w:tabs>
          <w:tab w:val="left" w:pos="459"/>
        </w:tabs>
        <w:ind w:left="459" w:hanging="359"/>
        <w:jc w:val="left"/>
        <w:rPr>
          <w:sz w:val="20"/>
        </w:rPr>
      </w:pPr>
      <w:r>
        <w:rPr>
          <w:w w:val="80"/>
          <w:sz w:val="20"/>
        </w:rPr>
        <w:t>Draw</w:t>
      </w:r>
      <w:r>
        <w:rPr>
          <w:spacing w:val="-10"/>
          <w:sz w:val="20"/>
        </w:rPr>
        <w:t xml:space="preserve"> </w:t>
      </w:r>
      <w:r>
        <w:rPr>
          <w:w w:val="80"/>
          <w:sz w:val="20"/>
        </w:rPr>
        <w:t>a</w:t>
      </w:r>
      <w:r>
        <w:rPr>
          <w:spacing w:val="-9"/>
          <w:sz w:val="20"/>
        </w:rPr>
        <w:t xml:space="preserve"> </w:t>
      </w:r>
      <w:r>
        <w:rPr>
          <w:w w:val="80"/>
          <w:sz w:val="20"/>
        </w:rPr>
        <w:t>sketch</w:t>
      </w:r>
      <w:r>
        <w:rPr>
          <w:spacing w:val="-9"/>
          <w:sz w:val="20"/>
        </w:rPr>
        <w:t xml:space="preserve"> </w:t>
      </w:r>
      <w:r>
        <w:rPr>
          <w:w w:val="80"/>
          <w:sz w:val="20"/>
        </w:rPr>
        <w:t>map</w:t>
      </w:r>
      <w:r>
        <w:rPr>
          <w:spacing w:val="-9"/>
          <w:sz w:val="20"/>
        </w:rPr>
        <w:t xml:space="preserve"> </w:t>
      </w:r>
      <w:r>
        <w:rPr>
          <w:w w:val="80"/>
          <w:sz w:val="20"/>
        </w:rPr>
        <w:t>to</w:t>
      </w:r>
      <w:r>
        <w:rPr>
          <w:spacing w:val="-9"/>
          <w:sz w:val="20"/>
        </w:rPr>
        <w:t xml:space="preserve"> </w:t>
      </w:r>
      <w:r>
        <w:rPr>
          <w:w w:val="80"/>
          <w:sz w:val="20"/>
        </w:rPr>
        <w:t>show</w:t>
      </w:r>
      <w:r>
        <w:rPr>
          <w:spacing w:val="-9"/>
          <w:sz w:val="20"/>
        </w:rPr>
        <w:t xml:space="preserve"> </w:t>
      </w:r>
      <w:r>
        <w:rPr>
          <w:w w:val="80"/>
          <w:sz w:val="20"/>
        </w:rPr>
        <w:t>them</w:t>
      </w:r>
      <w:r>
        <w:rPr>
          <w:spacing w:val="-11"/>
          <w:sz w:val="20"/>
        </w:rPr>
        <w:t xml:space="preserve"> </w:t>
      </w:r>
      <w:r>
        <w:rPr>
          <w:w w:val="80"/>
          <w:sz w:val="20"/>
        </w:rPr>
        <w:t>with</w:t>
      </w:r>
      <w:r>
        <w:rPr>
          <w:spacing w:val="-10"/>
          <w:sz w:val="20"/>
        </w:rPr>
        <w:t xml:space="preserve"> </w:t>
      </w:r>
      <w:r>
        <w:rPr>
          <w:w w:val="80"/>
          <w:sz w:val="20"/>
        </w:rPr>
        <w:t>name</w:t>
      </w:r>
      <w:r>
        <w:rPr>
          <w:spacing w:val="-9"/>
          <w:sz w:val="20"/>
        </w:rPr>
        <w:t xml:space="preserve"> </w:t>
      </w:r>
      <w:r>
        <w:rPr>
          <w:spacing w:val="-2"/>
          <w:w w:val="80"/>
          <w:sz w:val="20"/>
        </w:rPr>
        <w:t>places</w:t>
      </w:r>
    </w:p>
    <w:p w:rsidR="00E5575B" w:rsidRDefault="00E5575B">
      <w:pPr>
        <w:pStyle w:val="BodyText"/>
        <w:spacing w:before="1"/>
        <w:ind w:left="0"/>
      </w:pPr>
    </w:p>
    <w:p w:rsidR="00E5575B" w:rsidRDefault="00D512E5">
      <w:pPr>
        <w:pStyle w:val="BodyText"/>
        <w:ind w:left="460"/>
      </w:pPr>
      <w:r>
        <w:rPr>
          <w:w w:val="80"/>
        </w:rPr>
        <w:t>(b)Examine</w:t>
      </w:r>
      <w:r>
        <w:rPr>
          <w:spacing w:val="-1"/>
          <w:w w:val="80"/>
        </w:rPr>
        <w:t xml:space="preserve"> </w:t>
      </w:r>
      <w:r>
        <w:rPr>
          <w:w w:val="80"/>
        </w:rPr>
        <w:t>the</w:t>
      </w:r>
      <w:r>
        <w:rPr>
          <w:spacing w:val="-1"/>
          <w:w w:val="80"/>
        </w:rPr>
        <w:t xml:space="preserve"> </w:t>
      </w:r>
      <w:r>
        <w:rPr>
          <w:w w:val="80"/>
        </w:rPr>
        <w:t>influence</w:t>
      </w:r>
      <w:r>
        <w:rPr>
          <w:spacing w:val="-11"/>
        </w:rPr>
        <w:t xml:space="preserve"> </w:t>
      </w:r>
      <w:r>
        <w:rPr>
          <w:w w:val="80"/>
        </w:rPr>
        <w:t>of</w:t>
      </w:r>
      <w:r>
        <w:rPr>
          <w:spacing w:val="-11"/>
        </w:rPr>
        <w:t xml:space="preserve"> </w:t>
      </w:r>
      <w:r>
        <w:rPr>
          <w:w w:val="80"/>
        </w:rPr>
        <w:t>climate</w:t>
      </w:r>
      <w:r>
        <w:rPr>
          <w:spacing w:val="-9"/>
        </w:rPr>
        <w:t xml:space="preserve"> </w:t>
      </w:r>
      <w:r>
        <w:rPr>
          <w:w w:val="80"/>
        </w:rPr>
        <w:t>on</w:t>
      </w:r>
      <w:r>
        <w:rPr>
          <w:spacing w:val="-9"/>
        </w:rPr>
        <w:t xml:space="preserve"> </w:t>
      </w:r>
      <w:r>
        <w:rPr>
          <w:w w:val="80"/>
        </w:rPr>
        <w:t>economic</w:t>
      </w:r>
      <w:r>
        <w:rPr>
          <w:spacing w:val="-2"/>
          <w:w w:val="80"/>
        </w:rPr>
        <w:t xml:space="preserve"> </w:t>
      </w:r>
      <w:r>
        <w:rPr>
          <w:w w:val="80"/>
        </w:rPr>
        <w:t>activities</w:t>
      </w:r>
      <w:r>
        <w:rPr>
          <w:spacing w:val="-1"/>
          <w:w w:val="80"/>
        </w:rPr>
        <w:t xml:space="preserve"> </w:t>
      </w:r>
      <w:r>
        <w:rPr>
          <w:w w:val="80"/>
        </w:rPr>
        <w:t>in</w:t>
      </w:r>
      <w:r>
        <w:rPr>
          <w:spacing w:val="-1"/>
          <w:w w:val="80"/>
        </w:rPr>
        <w:t xml:space="preserve"> </w:t>
      </w:r>
      <w:r>
        <w:rPr>
          <w:spacing w:val="-2"/>
          <w:w w:val="80"/>
        </w:rPr>
        <w:t>Uganda.</w:t>
      </w:r>
    </w:p>
    <w:p w:rsidR="00E5575B" w:rsidRDefault="00D512E5">
      <w:pPr>
        <w:pStyle w:val="ListParagraph"/>
        <w:numPr>
          <w:ilvl w:val="1"/>
          <w:numId w:val="29"/>
        </w:numPr>
        <w:tabs>
          <w:tab w:val="left" w:pos="460"/>
        </w:tabs>
        <w:spacing w:before="2"/>
        <w:ind w:right="715"/>
        <w:jc w:val="left"/>
        <w:rPr>
          <w:sz w:val="20"/>
        </w:rPr>
      </w:pPr>
      <w:r>
        <w:rPr>
          <w:w w:val="85"/>
          <w:sz w:val="20"/>
        </w:rPr>
        <w:t>Give,</w:t>
      </w:r>
      <w:r>
        <w:rPr>
          <w:spacing w:val="-7"/>
          <w:sz w:val="20"/>
        </w:rPr>
        <w:t xml:space="preserve"> </w:t>
      </w:r>
      <w:r>
        <w:rPr>
          <w:w w:val="85"/>
          <w:sz w:val="20"/>
        </w:rPr>
        <w:t>explain</w:t>
      </w:r>
      <w:r>
        <w:rPr>
          <w:spacing w:val="-7"/>
          <w:sz w:val="20"/>
        </w:rPr>
        <w:t xml:space="preserve"> </w:t>
      </w:r>
      <w:r>
        <w:rPr>
          <w:w w:val="85"/>
          <w:sz w:val="20"/>
        </w:rPr>
        <w:t>and</w:t>
      </w:r>
      <w:r>
        <w:rPr>
          <w:spacing w:val="-1"/>
          <w:w w:val="85"/>
          <w:sz w:val="20"/>
        </w:rPr>
        <w:t xml:space="preserve"> </w:t>
      </w:r>
      <w:r>
        <w:rPr>
          <w:w w:val="85"/>
          <w:sz w:val="20"/>
        </w:rPr>
        <w:t>explain</w:t>
      </w:r>
      <w:r>
        <w:rPr>
          <w:spacing w:val="-6"/>
          <w:sz w:val="20"/>
        </w:rPr>
        <w:t xml:space="preserve"> </w:t>
      </w:r>
      <w:r>
        <w:rPr>
          <w:w w:val="85"/>
          <w:sz w:val="20"/>
        </w:rPr>
        <w:t>the</w:t>
      </w:r>
      <w:r>
        <w:rPr>
          <w:spacing w:val="-7"/>
          <w:sz w:val="20"/>
        </w:rPr>
        <w:t xml:space="preserve"> </w:t>
      </w:r>
      <w:r>
        <w:rPr>
          <w:w w:val="85"/>
          <w:sz w:val="20"/>
        </w:rPr>
        <w:t>influence</w:t>
      </w:r>
      <w:r>
        <w:rPr>
          <w:spacing w:val="-8"/>
          <w:sz w:val="20"/>
        </w:rPr>
        <w:t xml:space="preserve"> </w:t>
      </w:r>
      <w:r>
        <w:rPr>
          <w:w w:val="85"/>
          <w:sz w:val="20"/>
        </w:rPr>
        <w:t>of</w:t>
      </w:r>
      <w:r>
        <w:rPr>
          <w:spacing w:val="-6"/>
          <w:sz w:val="20"/>
        </w:rPr>
        <w:t xml:space="preserve"> </w:t>
      </w:r>
      <w:r>
        <w:rPr>
          <w:w w:val="85"/>
          <w:sz w:val="20"/>
        </w:rPr>
        <w:t>climate</w:t>
      </w:r>
      <w:r>
        <w:rPr>
          <w:spacing w:val="-8"/>
          <w:sz w:val="20"/>
        </w:rPr>
        <w:t xml:space="preserve"> </w:t>
      </w:r>
      <w:r>
        <w:rPr>
          <w:w w:val="85"/>
          <w:sz w:val="20"/>
        </w:rPr>
        <w:t>on</w:t>
      </w:r>
      <w:r>
        <w:rPr>
          <w:spacing w:val="-8"/>
          <w:sz w:val="20"/>
        </w:rPr>
        <w:t xml:space="preserve"> </w:t>
      </w:r>
      <w:r>
        <w:rPr>
          <w:w w:val="85"/>
          <w:sz w:val="20"/>
        </w:rPr>
        <w:t>economic</w:t>
      </w:r>
      <w:r>
        <w:rPr>
          <w:spacing w:val="-1"/>
          <w:w w:val="85"/>
          <w:sz w:val="20"/>
        </w:rPr>
        <w:t xml:space="preserve"> </w:t>
      </w:r>
      <w:r>
        <w:rPr>
          <w:w w:val="85"/>
          <w:sz w:val="20"/>
        </w:rPr>
        <w:t>activities</w:t>
      </w:r>
      <w:r>
        <w:rPr>
          <w:spacing w:val="-7"/>
          <w:sz w:val="20"/>
        </w:rPr>
        <w:t xml:space="preserve"> </w:t>
      </w:r>
      <w:r>
        <w:rPr>
          <w:w w:val="85"/>
          <w:sz w:val="20"/>
        </w:rPr>
        <w:t>in</w:t>
      </w:r>
      <w:r>
        <w:rPr>
          <w:spacing w:val="-8"/>
          <w:sz w:val="20"/>
        </w:rPr>
        <w:t xml:space="preserve"> </w:t>
      </w:r>
      <w:r>
        <w:rPr>
          <w:w w:val="85"/>
          <w:sz w:val="20"/>
        </w:rPr>
        <w:t>Uganda</w:t>
      </w:r>
      <w:r>
        <w:rPr>
          <w:spacing w:val="-7"/>
          <w:sz w:val="20"/>
        </w:rPr>
        <w:t xml:space="preserve"> </w:t>
      </w:r>
      <w:r>
        <w:rPr>
          <w:w w:val="85"/>
          <w:sz w:val="20"/>
        </w:rPr>
        <w:t>either</w:t>
      </w:r>
      <w:r>
        <w:rPr>
          <w:spacing w:val="-7"/>
          <w:sz w:val="20"/>
        </w:rPr>
        <w:t xml:space="preserve"> </w:t>
      </w:r>
      <w:r>
        <w:rPr>
          <w:w w:val="85"/>
          <w:sz w:val="20"/>
        </w:rPr>
        <w:t>positively</w:t>
      </w:r>
      <w:r>
        <w:rPr>
          <w:spacing w:val="-7"/>
          <w:sz w:val="20"/>
        </w:rPr>
        <w:t xml:space="preserve"> </w:t>
      </w:r>
      <w:r>
        <w:rPr>
          <w:w w:val="85"/>
          <w:sz w:val="20"/>
        </w:rPr>
        <w:t>and</w:t>
      </w:r>
      <w:r>
        <w:rPr>
          <w:spacing w:val="-8"/>
          <w:sz w:val="20"/>
        </w:rPr>
        <w:t xml:space="preserve"> </w:t>
      </w:r>
      <w:r>
        <w:rPr>
          <w:w w:val="85"/>
          <w:sz w:val="20"/>
        </w:rPr>
        <w:t>negatively</w:t>
      </w:r>
      <w:r>
        <w:rPr>
          <w:spacing w:val="-3"/>
          <w:sz w:val="20"/>
        </w:rPr>
        <w:t xml:space="preserve"> </w:t>
      </w:r>
      <w:r>
        <w:rPr>
          <w:w w:val="85"/>
          <w:sz w:val="20"/>
        </w:rPr>
        <w:t>using</w:t>
      </w:r>
      <w:r>
        <w:rPr>
          <w:spacing w:val="-1"/>
          <w:w w:val="85"/>
          <w:sz w:val="20"/>
        </w:rPr>
        <w:t xml:space="preserve"> </w:t>
      </w:r>
      <w:r>
        <w:rPr>
          <w:w w:val="85"/>
          <w:sz w:val="20"/>
        </w:rPr>
        <w:t>climatic</w:t>
      </w:r>
      <w:r>
        <w:rPr>
          <w:spacing w:val="-8"/>
          <w:sz w:val="20"/>
        </w:rPr>
        <w:t xml:space="preserve"> </w:t>
      </w:r>
      <w:r>
        <w:rPr>
          <w:w w:val="85"/>
          <w:sz w:val="20"/>
        </w:rPr>
        <w:t>characteristics</w:t>
      </w:r>
      <w:r>
        <w:rPr>
          <w:spacing w:val="-7"/>
          <w:sz w:val="20"/>
        </w:rPr>
        <w:t xml:space="preserve"> </w:t>
      </w:r>
      <w:r>
        <w:rPr>
          <w:w w:val="85"/>
          <w:sz w:val="20"/>
        </w:rPr>
        <w:t>of climatic type (using PELED) 15 points</w:t>
      </w:r>
    </w:p>
    <w:p w:rsidR="00E5575B" w:rsidRDefault="00E5575B">
      <w:pPr>
        <w:pStyle w:val="BodyText"/>
        <w:spacing w:before="7"/>
        <w:ind w:left="0"/>
      </w:pPr>
    </w:p>
    <w:p w:rsidR="00E5575B" w:rsidRDefault="00D512E5">
      <w:pPr>
        <w:pStyle w:val="ListParagraph"/>
        <w:numPr>
          <w:ilvl w:val="0"/>
          <w:numId w:val="29"/>
        </w:numPr>
        <w:tabs>
          <w:tab w:val="left" w:pos="870"/>
        </w:tabs>
        <w:spacing w:before="1"/>
        <w:ind w:right="6361" w:firstLine="0"/>
        <w:rPr>
          <w:sz w:val="20"/>
        </w:rPr>
      </w:pPr>
      <w:r>
        <w:rPr>
          <w:w w:val="80"/>
          <w:sz w:val="20"/>
        </w:rPr>
        <w:t>To what extent is</w:t>
      </w:r>
      <w:r>
        <w:rPr>
          <w:spacing w:val="-1"/>
          <w:w w:val="80"/>
          <w:sz w:val="20"/>
        </w:rPr>
        <w:t xml:space="preserve"> </w:t>
      </w:r>
      <w:r>
        <w:rPr>
          <w:w w:val="80"/>
          <w:sz w:val="20"/>
        </w:rPr>
        <w:t>relief responsible for rainfall</w:t>
      </w:r>
      <w:r>
        <w:rPr>
          <w:spacing w:val="-1"/>
          <w:w w:val="80"/>
          <w:sz w:val="20"/>
        </w:rPr>
        <w:t xml:space="preserve"> </w:t>
      </w:r>
      <w:r>
        <w:rPr>
          <w:w w:val="80"/>
          <w:sz w:val="20"/>
        </w:rPr>
        <w:t>distribution</w:t>
      </w:r>
      <w:r>
        <w:rPr>
          <w:spacing w:val="-7"/>
          <w:sz w:val="20"/>
        </w:rPr>
        <w:t xml:space="preserve"> </w:t>
      </w:r>
      <w:r>
        <w:rPr>
          <w:w w:val="80"/>
          <w:sz w:val="20"/>
        </w:rPr>
        <w:t>in</w:t>
      </w:r>
      <w:r>
        <w:rPr>
          <w:spacing w:val="-5"/>
          <w:w w:val="80"/>
          <w:sz w:val="20"/>
        </w:rPr>
        <w:t xml:space="preserve"> </w:t>
      </w:r>
      <w:r>
        <w:rPr>
          <w:w w:val="80"/>
          <w:sz w:val="20"/>
        </w:rPr>
        <w:t xml:space="preserve">Uganda? </w:t>
      </w:r>
      <w:r>
        <w:rPr>
          <w:spacing w:val="-2"/>
          <w:w w:val="90"/>
          <w:sz w:val="20"/>
        </w:rPr>
        <w:t>APPROACH</w:t>
      </w:r>
    </w:p>
    <w:p w:rsidR="00E5575B" w:rsidRDefault="00D512E5">
      <w:pPr>
        <w:pStyle w:val="BodyText"/>
        <w:spacing w:before="5"/>
        <w:ind w:left="460"/>
      </w:pPr>
      <w:r>
        <w:rPr>
          <w:spacing w:val="-2"/>
          <w:w w:val="90"/>
        </w:rPr>
        <w:t>Introduction</w:t>
      </w:r>
    </w:p>
    <w:p w:rsidR="00E5575B" w:rsidRDefault="00E5575B">
      <w:pPr>
        <w:sectPr w:rsidR="00E5575B">
          <w:pgSz w:w="12240" w:h="15840"/>
          <w:pgMar w:top="900" w:right="0" w:bottom="1100" w:left="80" w:header="704" w:footer="881" w:gutter="0"/>
          <w:cols w:space="720"/>
        </w:sectPr>
      </w:pPr>
    </w:p>
    <w:p w:rsidR="00E5575B" w:rsidRDefault="00E5575B">
      <w:pPr>
        <w:pStyle w:val="BodyText"/>
        <w:spacing w:before="46"/>
        <w:ind w:left="0"/>
      </w:pPr>
    </w:p>
    <w:p w:rsidR="00E5575B" w:rsidRDefault="00D512E5">
      <w:pPr>
        <w:pStyle w:val="ListParagraph"/>
        <w:numPr>
          <w:ilvl w:val="1"/>
          <w:numId w:val="29"/>
        </w:numPr>
        <w:tabs>
          <w:tab w:val="left" w:pos="819"/>
        </w:tabs>
        <w:spacing w:line="244" w:lineRule="exact"/>
        <w:ind w:left="819" w:hanging="359"/>
        <w:jc w:val="left"/>
        <w:rPr>
          <w:sz w:val="20"/>
        </w:rPr>
      </w:pPr>
      <w:r>
        <w:rPr>
          <w:w w:val="80"/>
          <w:sz w:val="20"/>
        </w:rPr>
        <w:t>Define</w:t>
      </w:r>
      <w:r>
        <w:rPr>
          <w:spacing w:val="-7"/>
          <w:sz w:val="20"/>
        </w:rPr>
        <w:t xml:space="preserve"> </w:t>
      </w:r>
      <w:r>
        <w:rPr>
          <w:w w:val="80"/>
          <w:sz w:val="20"/>
        </w:rPr>
        <w:t>rainfall</w:t>
      </w:r>
      <w:r>
        <w:rPr>
          <w:spacing w:val="-6"/>
          <w:sz w:val="20"/>
        </w:rPr>
        <w:t xml:space="preserve"> </w:t>
      </w:r>
      <w:r>
        <w:rPr>
          <w:w w:val="80"/>
          <w:sz w:val="20"/>
        </w:rPr>
        <w:t>and</w:t>
      </w:r>
      <w:r>
        <w:rPr>
          <w:spacing w:val="-6"/>
          <w:sz w:val="20"/>
        </w:rPr>
        <w:t xml:space="preserve"> </w:t>
      </w:r>
      <w:r>
        <w:rPr>
          <w:spacing w:val="-2"/>
          <w:w w:val="80"/>
          <w:sz w:val="20"/>
        </w:rPr>
        <w:t>relief.</w:t>
      </w:r>
    </w:p>
    <w:p w:rsidR="00E5575B" w:rsidRDefault="00D512E5">
      <w:pPr>
        <w:pStyle w:val="ListParagraph"/>
        <w:numPr>
          <w:ilvl w:val="1"/>
          <w:numId w:val="29"/>
        </w:numPr>
        <w:tabs>
          <w:tab w:val="left" w:pos="819"/>
        </w:tabs>
        <w:spacing w:line="243" w:lineRule="exact"/>
        <w:ind w:left="819" w:hanging="359"/>
        <w:jc w:val="left"/>
        <w:rPr>
          <w:sz w:val="20"/>
        </w:rPr>
      </w:pPr>
      <w:r>
        <w:rPr>
          <w:w w:val="80"/>
          <w:sz w:val="20"/>
        </w:rPr>
        <w:t>Identify,</w:t>
      </w:r>
      <w:r>
        <w:rPr>
          <w:spacing w:val="-5"/>
          <w:sz w:val="20"/>
        </w:rPr>
        <w:t xml:space="preserve"> </w:t>
      </w:r>
      <w:r>
        <w:rPr>
          <w:w w:val="80"/>
          <w:sz w:val="20"/>
        </w:rPr>
        <w:t>locate</w:t>
      </w:r>
      <w:r>
        <w:rPr>
          <w:spacing w:val="-4"/>
          <w:sz w:val="20"/>
        </w:rPr>
        <w:t xml:space="preserve"> </w:t>
      </w:r>
      <w:r>
        <w:rPr>
          <w:w w:val="80"/>
          <w:sz w:val="20"/>
        </w:rPr>
        <w:t>and</w:t>
      </w:r>
      <w:r>
        <w:rPr>
          <w:spacing w:val="-5"/>
          <w:sz w:val="20"/>
        </w:rPr>
        <w:t xml:space="preserve"> </w:t>
      </w:r>
      <w:r>
        <w:rPr>
          <w:w w:val="80"/>
          <w:sz w:val="20"/>
        </w:rPr>
        <w:t>describe</w:t>
      </w:r>
      <w:r>
        <w:rPr>
          <w:spacing w:val="-5"/>
          <w:sz w:val="20"/>
        </w:rPr>
        <w:t xml:space="preserve"> </w:t>
      </w:r>
      <w:r>
        <w:rPr>
          <w:w w:val="80"/>
          <w:sz w:val="20"/>
        </w:rPr>
        <w:t>the</w:t>
      </w:r>
      <w:r>
        <w:rPr>
          <w:spacing w:val="-4"/>
          <w:sz w:val="20"/>
        </w:rPr>
        <w:t xml:space="preserve"> </w:t>
      </w:r>
      <w:r>
        <w:rPr>
          <w:w w:val="80"/>
          <w:sz w:val="20"/>
        </w:rPr>
        <w:t>rainfall</w:t>
      </w:r>
      <w:r>
        <w:rPr>
          <w:spacing w:val="-5"/>
          <w:sz w:val="20"/>
        </w:rPr>
        <w:t xml:space="preserve"> </w:t>
      </w:r>
      <w:r>
        <w:rPr>
          <w:w w:val="80"/>
          <w:sz w:val="20"/>
        </w:rPr>
        <w:t>distribution</w:t>
      </w:r>
      <w:r>
        <w:rPr>
          <w:spacing w:val="-4"/>
          <w:sz w:val="20"/>
        </w:rPr>
        <w:t xml:space="preserve"> </w:t>
      </w:r>
      <w:r>
        <w:rPr>
          <w:w w:val="80"/>
          <w:sz w:val="20"/>
        </w:rPr>
        <w:t>in</w:t>
      </w:r>
      <w:r>
        <w:rPr>
          <w:spacing w:val="-3"/>
          <w:sz w:val="20"/>
        </w:rPr>
        <w:t xml:space="preserve"> </w:t>
      </w:r>
      <w:r>
        <w:rPr>
          <w:w w:val="80"/>
          <w:sz w:val="20"/>
        </w:rPr>
        <w:t>Uganda</w:t>
      </w:r>
      <w:r>
        <w:rPr>
          <w:spacing w:val="-5"/>
          <w:sz w:val="20"/>
        </w:rPr>
        <w:t xml:space="preserve"> </w:t>
      </w:r>
      <w:r>
        <w:rPr>
          <w:w w:val="80"/>
          <w:sz w:val="20"/>
        </w:rPr>
        <w:t>with</w:t>
      </w:r>
      <w:r>
        <w:rPr>
          <w:spacing w:val="-3"/>
          <w:sz w:val="20"/>
        </w:rPr>
        <w:t xml:space="preserve"> </w:t>
      </w:r>
      <w:r>
        <w:rPr>
          <w:w w:val="80"/>
          <w:sz w:val="20"/>
        </w:rPr>
        <w:t>name</w:t>
      </w:r>
      <w:r>
        <w:rPr>
          <w:spacing w:val="-5"/>
          <w:sz w:val="20"/>
        </w:rPr>
        <w:t xml:space="preserve"> </w:t>
      </w:r>
      <w:r>
        <w:rPr>
          <w:spacing w:val="-2"/>
          <w:w w:val="80"/>
          <w:sz w:val="20"/>
        </w:rPr>
        <w:t>places.</w:t>
      </w:r>
    </w:p>
    <w:p w:rsidR="00E5575B" w:rsidRDefault="00D512E5">
      <w:pPr>
        <w:pStyle w:val="ListParagraph"/>
        <w:numPr>
          <w:ilvl w:val="1"/>
          <w:numId w:val="29"/>
        </w:numPr>
        <w:tabs>
          <w:tab w:val="left" w:pos="819"/>
        </w:tabs>
        <w:spacing w:line="243" w:lineRule="exact"/>
        <w:ind w:left="819" w:hanging="359"/>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of</w:t>
      </w:r>
      <w:r>
        <w:rPr>
          <w:spacing w:val="-6"/>
          <w:sz w:val="20"/>
        </w:rPr>
        <w:t xml:space="preserve"> </w:t>
      </w:r>
      <w:r>
        <w:rPr>
          <w:w w:val="80"/>
          <w:sz w:val="20"/>
        </w:rPr>
        <w:t>Uganda</w:t>
      </w:r>
      <w:r>
        <w:rPr>
          <w:spacing w:val="-6"/>
          <w:sz w:val="20"/>
        </w:rPr>
        <w:t xml:space="preserve"> </w:t>
      </w:r>
      <w:r>
        <w:rPr>
          <w:w w:val="80"/>
          <w:sz w:val="20"/>
        </w:rPr>
        <w:t>to</w:t>
      </w:r>
      <w:r>
        <w:rPr>
          <w:spacing w:val="-2"/>
          <w:sz w:val="20"/>
        </w:rPr>
        <w:t xml:space="preserve"> </w:t>
      </w:r>
      <w:r>
        <w:rPr>
          <w:w w:val="80"/>
          <w:sz w:val="20"/>
        </w:rPr>
        <w:t>distribution</w:t>
      </w:r>
      <w:r>
        <w:rPr>
          <w:spacing w:val="-6"/>
          <w:sz w:val="20"/>
        </w:rPr>
        <w:t xml:space="preserve"> </w:t>
      </w:r>
      <w:r>
        <w:rPr>
          <w:w w:val="80"/>
          <w:sz w:val="20"/>
        </w:rPr>
        <w:t>of</w:t>
      </w:r>
      <w:r>
        <w:rPr>
          <w:spacing w:val="-5"/>
          <w:sz w:val="20"/>
        </w:rPr>
        <w:t xml:space="preserve"> </w:t>
      </w:r>
      <w:r>
        <w:rPr>
          <w:w w:val="80"/>
          <w:sz w:val="20"/>
        </w:rPr>
        <w:t>raifall</w:t>
      </w:r>
      <w:r>
        <w:rPr>
          <w:spacing w:val="-6"/>
          <w:sz w:val="20"/>
        </w:rPr>
        <w:t xml:space="preserve"> </w:t>
      </w:r>
      <w:r>
        <w:rPr>
          <w:w w:val="80"/>
          <w:sz w:val="20"/>
        </w:rPr>
        <w:t>with</w:t>
      </w:r>
      <w:r>
        <w:rPr>
          <w:spacing w:val="-6"/>
          <w:sz w:val="20"/>
        </w:rPr>
        <w:t xml:space="preserve"> </w:t>
      </w:r>
      <w:r>
        <w:rPr>
          <w:w w:val="80"/>
          <w:sz w:val="20"/>
        </w:rPr>
        <w:t>names</w:t>
      </w:r>
      <w:r>
        <w:rPr>
          <w:spacing w:val="-5"/>
          <w:sz w:val="20"/>
        </w:rPr>
        <w:t xml:space="preserve"> </w:t>
      </w:r>
      <w:r>
        <w:rPr>
          <w:w w:val="80"/>
          <w:sz w:val="20"/>
        </w:rPr>
        <w:t>of</w:t>
      </w:r>
      <w:r>
        <w:rPr>
          <w:spacing w:val="-6"/>
          <w:sz w:val="20"/>
        </w:rPr>
        <w:t xml:space="preserve"> </w:t>
      </w:r>
      <w:r>
        <w:rPr>
          <w:spacing w:val="-2"/>
          <w:w w:val="80"/>
          <w:sz w:val="20"/>
        </w:rPr>
        <w:t>places.</w:t>
      </w:r>
    </w:p>
    <w:p w:rsidR="00E5575B" w:rsidRDefault="00D512E5">
      <w:pPr>
        <w:pStyle w:val="Heading2"/>
        <w:spacing w:line="229" w:lineRule="exact"/>
      </w:pPr>
      <w:r>
        <w:rPr>
          <w:spacing w:val="-4"/>
          <w:w w:val="90"/>
        </w:rPr>
        <w:t>Body</w:t>
      </w:r>
    </w:p>
    <w:p w:rsidR="00E5575B" w:rsidRDefault="00D512E5">
      <w:pPr>
        <w:pStyle w:val="ListParagraph"/>
        <w:numPr>
          <w:ilvl w:val="1"/>
          <w:numId w:val="29"/>
        </w:numPr>
        <w:tabs>
          <w:tab w:val="left" w:pos="819"/>
        </w:tabs>
        <w:spacing w:line="242" w:lineRule="auto"/>
        <w:ind w:right="720" w:firstLine="0"/>
        <w:jc w:val="left"/>
        <w:rPr>
          <w:sz w:val="20"/>
        </w:rPr>
      </w:pPr>
      <w:r>
        <w:rPr>
          <w:w w:val="85"/>
          <w:sz w:val="20"/>
        </w:rPr>
        <w:t>State, explain</w:t>
      </w:r>
      <w:r>
        <w:rPr>
          <w:sz w:val="20"/>
        </w:rPr>
        <w:t xml:space="preserve"> </w:t>
      </w:r>
      <w:r>
        <w:rPr>
          <w:w w:val="85"/>
          <w:sz w:val="20"/>
        </w:rPr>
        <w:t>and</w:t>
      </w:r>
      <w:r>
        <w:rPr>
          <w:sz w:val="20"/>
        </w:rPr>
        <w:t xml:space="preserve"> </w:t>
      </w:r>
      <w:r>
        <w:rPr>
          <w:w w:val="85"/>
          <w:sz w:val="20"/>
        </w:rPr>
        <w:t>illustrate</w:t>
      </w:r>
      <w:r>
        <w:rPr>
          <w:sz w:val="20"/>
        </w:rPr>
        <w:t xml:space="preserve"> </w:t>
      </w:r>
      <w:r>
        <w:rPr>
          <w:w w:val="85"/>
          <w:sz w:val="20"/>
        </w:rPr>
        <w:t>the</w:t>
      </w:r>
      <w:r>
        <w:rPr>
          <w:sz w:val="20"/>
        </w:rPr>
        <w:t xml:space="preserve"> </w:t>
      </w:r>
      <w:r>
        <w:rPr>
          <w:w w:val="85"/>
          <w:sz w:val="20"/>
        </w:rPr>
        <w:t>extent</w:t>
      </w:r>
      <w:r>
        <w:rPr>
          <w:sz w:val="20"/>
        </w:rPr>
        <w:t xml:space="preserve"> </w:t>
      </w:r>
      <w:r>
        <w:rPr>
          <w:w w:val="85"/>
          <w:sz w:val="20"/>
        </w:rPr>
        <w:t>to</w:t>
      </w:r>
      <w:r>
        <w:rPr>
          <w:sz w:val="20"/>
        </w:rPr>
        <w:t xml:space="preserve"> </w:t>
      </w:r>
      <w:r>
        <w:rPr>
          <w:w w:val="85"/>
          <w:sz w:val="20"/>
        </w:rPr>
        <w:t>which</w:t>
      </w:r>
      <w:r>
        <w:rPr>
          <w:sz w:val="20"/>
        </w:rPr>
        <w:t xml:space="preserve"> </w:t>
      </w:r>
      <w:r>
        <w:rPr>
          <w:w w:val="85"/>
          <w:sz w:val="20"/>
        </w:rPr>
        <w:t xml:space="preserve">the rainfall differences / distribution in Uganda is due to </w:t>
      </w:r>
      <w:r>
        <w:rPr>
          <w:rFonts w:ascii="Arial" w:hAnsi="Arial"/>
          <w:b/>
          <w:w w:val="85"/>
          <w:sz w:val="20"/>
        </w:rPr>
        <w:t xml:space="preserve">relief </w:t>
      </w:r>
      <w:r>
        <w:rPr>
          <w:w w:val="85"/>
          <w:sz w:val="20"/>
        </w:rPr>
        <w:t xml:space="preserve">in terms of very heavy, heavy, </w:t>
      </w:r>
      <w:r>
        <w:rPr>
          <w:w w:val="90"/>
          <w:sz w:val="20"/>
        </w:rPr>
        <w:t>moderate</w:t>
      </w:r>
      <w:r>
        <w:rPr>
          <w:spacing w:val="-8"/>
          <w:w w:val="90"/>
          <w:sz w:val="20"/>
        </w:rPr>
        <w:t xml:space="preserve"> </w:t>
      </w:r>
      <w:r>
        <w:rPr>
          <w:w w:val="90"/>
          <w:sz w:val="20"/>
        </w:rPr>
        <w:t>and</w:t>
      </w:r>
      <w:r>
        <w:rPr>
          <w:spacing w:val="-8"/>
          <w:w w:val="90"/>
          <w:sz w:val="20"/>
        </w:rPr>
        <w:t xml:space="preserve"> </w:t>
      </w:r>
      <w:r>
        <w:rPr>
          <w:w w:val="90"/>
          <w:sz w:val="20"/>
        </w:rPr>
        <w:t>little</w:t>
      </w:r>
      <w:r>
        <w:rPr>
          <w:spacing w:val="-8"/>
          <w:w w:val="90"/>
          <w:sz w:val="20"/>
        </w:rPr>
        <w:t xml:space="preserve"> </w:t>
      </w:r>
      <w:r>
        <w:rPr>
          <w:w w:val="90"/>
          <w:sz w:val="20"/>
        </w:rPr>
        <w:t>rainfall.</w:t>
      </w:r>
    </w:p>
    <w:p w:rsidR="00E5575B" w:rsidRDefault="00D512E5">
      <w:pPr>
        <w:pStyle w:val="ListParagraph"/>
        <w:numPr>
          <w:ilvl w:val="1"/>
          <w:numId w:val="29"/>
        </w:numPr>
        <w:tabs>
          <w:tab w:val="left" w:pos="460"/>
        </w:tabs>
        <w:ind w:right="720"/>
        <w:jc w:val="left"/>
        <w:rPr>
          <w:sz w:val="20"/>
        </w:rPr>
      </w:pPr>
      <w:r>
        <w:rPr>
          <w:rFonts w:ascii="Arial" w:hAnsi="Arial"/>
          <w:b/>
          <w:spacing w:val="-2"/>
          <w:w w:val="85"/>
          <w:sz w:val="20"/>
        </w:rPr>
        <w:t>However</w:t>
      </w:r>
      <w:r>
        <w:rPr>
          <w:spacing w:val="-2"/>
          <w:w w:val="85"/>
          <w:sz w:val="20"/>
        </w:rPr>
        <w:t>, give, explain and illustrate other factors that are responsible for rainfall</w:t>
      </w:r>
      <w:r>
        <w:rPr>
          <w:sz w:val="20"/>
        </w:rPr>
        <w:t xml:space="preserve"> </w:t>
      </w:r>
      <w:r>
        <w:rPr>
          <w:spacing w:val="-2"/>
          <w:w w:val="85"/>
          <w:sz w:val="20"/>
        </w:rPr>
        <w:t xml:space="preserve">distribution in Uganda apart from relief in at least in two ways using </w:t>
      </w:r>
      <w:r>
        <w:rPr>
          <w:w w:val="85"/>
          <w:sz w:val="20"/>
        </w:rPr>
        <w:t>while or whereas. (USING PELED)</w:t>
      </w:r>
    </w:p>
    <w:p w:rsidR="00E5575B" w:rsidRDefault="00E5575B">
      <w:pPr>
        <w:pStyle w:val="BodyText"/>
        <w:spacing w:before="4"/>
        <w:ind w:left="0"/>
      </w:pPr>
    </w:p>
    <w:p w:rsidR="00E5575B" w:rsidRDefault="00D512E5">
      <w:pPr>
        <w:pStyle w:val="ListParagraph"/>
        <w:numPr>
          <w:ilvl w:val="0"/>
          <w:numId w:val="29"/>
        </w:numPr>
        <w:tabs>
          <w:tab w:val="left" w:pos="903"/>
        </w:tabs>
        <w:ind w:right="6948" w:firstLine="0"/>
        <w:rPr>
          <w:sz w:val="20"/>
        </w:rPr>
      </w:pPr>
      <w:r>
        <w:rPr>
          <w:spacing w:val="-10"/>
          <w:w w:val="80"/>
          <w:sz w:val="20"/>
        </w:rPr>
        <w:t>(a)Examine</w:t>
      </w:r>
      <w:r>
        <w:rPr>
          <w:spacing w:val="-23"/>
          <w:w w:val="80"/>
          <w:sz w:val="20"/>
        </w:rPr>
        <w:t xml:space="preserve"> </w:t>
      </w:r>
      <w:r>
        <w:rPr>
          <w:spacing w:val="-10"/>
          <w:w w:val="80"/>
          <w:sz w:val="20"/>
        </w:rPr>
        <w:t>the</w:t>
      </w:r>
      <w:r>
        <w:rPr>
          <w:spacing w:val="-23"/>
          <w:w w:val="80"/>
          <w:sz w:val="20"/>
        </w:rPr>
        <w:t xml:space="preserve"> </w:t>
      </w:r>
      <w:r>
        <w:rPr>
          <w:spacing w:val="-10"/>
          <w:w w:val="80"/>
          <w:sz w:val="20"/>
        </w:rPr>
        <w:t>relationship</w:t>
      </w:r>
      <w:r>
        <w:rPr>
          <w:spacing w:val="-23"/>
          <w:w w:val="80"/>
          <w:sz w:val="20"/>
        </w:rPr>
        <w:t xml:space="preserve"> </w:t>
      </w:r>
      <w:r>
        <w:rPr>
          <w:spacing w:val="-10"/>
          <w:w w:val="80"/>
          <w:sz w:val="20"/>
        </w:rPr>
        <w:t>between</w:t>
      </w:r>
      <w:r>
        <w:rPr>
          <w:spacing w:val="-21"/>
          <w:w w:val="80"/>
          <w:sz w:val="20"/>
        </w:rPr>
        <w:t xml:space="preserve"> </w:t>
      </w:r>
      <w:r>
        <w:rPr>
          <w:spacing w:val="-10"/>
          <w:w w:val="80"/>
          <w:sz w:val="20"/>
        </w:rPr>
        <w:t>climate</w:t>
      </w:r>
      <w:r>
        <w:rPr>
          <w:spacing w:val="-23"/>
          <w:w w:val="80"/>
          <w:sz w:val="20"/>
        </w:rPr>
        <w:t xml:space="preserve"> </w:t>
      </w:r>
      <w:r>
        <w:rPr>
          <w:spacing w:val="-10"/>
          <w:w w:val="80"/>
          <w:sz w:val="20"/>
        </w:rPr>
        <w:t>and</w:t>
      </w:r>
      <w:r>
        <w:rPr>
          <w:spacing w:val="-23"/>
          <w:w w:val="80"/>
          <w:sz w:val="20"/>
        </w:rPr>
        <w:t xml:space="preserve"> </w:t>
      </w:r>
      <w:r>
        <w:rPr>
          <w:spacing w:val="-10"/>
          <w:w w:val="80"/>
          <w:sz w:val="20"/>
        </w:rPr>
        <w:t>vegetation</w:t>
      </w:r>
      <w:r>
        <w:rPr>
          <w:spacing w:val="-21"/>
          <w:w w:val="80"/>
          <w:sz w:val="20"/>
        </w:rPr>
        <w:t xml:space="preserve"> </w:t>
      </w:r>
      <w:r>
        <w:rPr>
          <w:spacing w:val="-10"/>
          <w:w w:val="80"/>
          <w:sz w:val="20"/>
        </w:rPr>
        <w:t>in</w:t>
      </w:r>
      <w:r>
        <w:rPr>
          <w:spacing w:val="-21"/>
          <w:w w:val="80"/>
          <w:sz w:val="20"/>
        </w:rPr>
        <w:t xml:space="preserve"> </w:t>
      </w:r>
      <w:r>
        <w:rPr>
          <w:spacing w:val="-10"/>
          <w:w w:val="80"/>
          <w:sz w:val="20"/>
        </w:rPr>
        <w:t>Uganda.</w:t>
      </w:r>
      <w:r>
        <w:rPr>
          <w:spacing w:val="-2"/>
          <w:w w:val="80"/>
          <w:sz w:val="20"/>
        </w:rPr>
        <w:t xml:space="preserve"> </w:t>
      </w:r>
      <w:r>
        <w:rPr>
          <w:spacing w:val="-2"/>
          <w:w w:val="90"/>
          <w:sz w:val="20"/>
        </w:rPr>
        <w:t>APPROACH</w:t>
      </w:r>
    </w:p>
    <w:p w:rsidR="00E5575B" w:rsidRDefault="00D512E5">
      <w:pPr>
        <w:pStyle w:val="BodyText"/>
        <w:spacing w:before="6"/>
        <w:ind w:left="460"/>
      </w:pPr>
      <w:r>
        <w:rPr>
          <w:spacing w:val="-5"/>
          <w:w w:val="90"/>
        </w:rPr>
        <w:t>Introduction</w:t>
      </w:r>
    </w:p>
    <w:p w:rsidR="00E5575B" w:rsidRDefault="00D512E5">
      <w:pPr>
        <w:pStyle w:val="ListParagraph"/>
        <w:numPr>
          <w:ilvl w:val="1"/>
          <w:numId w:val="29"/>
        </w:numPr>
        <w:tabs>
          <w:tab w:val="left" w:pos="819"/>
        </w:tabs>
        <w:spacing w:before="2" w:line="244" w:lineRule="exact"/>
        <w:ind w:left="819" w:hanging="359"/>
        <w:jc w:val="left"/>
        <w:rPr>
          <w:sz w:val="20"/>
        </w:rPr>
      </w:pPr>
      <w:r>
        <w:rPr>
          <w:w w:val="80"/>
          <w:sz w:val="20"/>
        </w:rPr>
        <w:t>Define</w:t>
      </w:r>
      <w:r>
        <w:rPr>
          <w:spacing w:val="-7"/>
          <w:sz w:val="20"/>
        </w:rPr>
        <w:t xml:space="preserve"> </w:t>
      </w:r>
      <w:r>
        <w:rPr>
          <w:w w:val="80"/>
          <w:sz w:val="20"/>
        </w:rPr>
        <w:t>climate</w:t>
      </w:r>
      <w:r>
        <w:rPr>
          <w:spacing w:val="-6"/>
          <w:sz w:val="20"/>
        </w:rPr>
        <w:t xml:space="preserve"> </w:t>
      </w:r>
      <w:r>
        <w:rPr>
          <w:w w:val="80"/>
          <w:sz w:val="20"/>
        </w:rPr>
        <w:t>and</w:t>
      </w:r>
      <w:r>
        <w:rPr>
          <w:spacing w:val="-7"/>
          <w:sz w:val="20"/>
        </w:rPr>
        <w:t xml:space="preserve"> </w:t>
      </w:r>
      <w:r>
        <w:rPr>
          <w:spacing w:val="-2"/>
          <w:w w:val="80"/>
          <w:sz w:val="20"/>
        </w:rPr>
        <w:t>vegetation.</w:t>
      </w:r>
    </w:p>
    <w:p w:rsidR="00E5575B" w:rsidRDefault="00D512E5">
      <w:pPr>
        <w:pStyle w:val="ListParagraph"/>
        <w:numPr>
          <w:ilvl w:val="1"/>
          <w:numId w:val="29"/>
        </w:numPr>
        <w:tabs>
          <w:tab w:val="left" w:pos="819"/>
        </w:tabs>
        <w:spacing w:line="242" w:lineRule="exact"/>
        <w:ind w:left="819" w:hanging="359"/>
        <w:jc w:val="left"/>
        <w:rPr>
          <w:sz w:val="20"/>
        </w:rPr>
      </w:pPr>
      <w:r>
        <w:rPr>
          <w:w w:val="80"/>
          <w:sz w:val="20"/>
        </w:rPr>
        <w:t>Identify,</w:t>
      </w:r>
      <w:r>
        <w:rPr>
          <w:spacing w:val="-6"/>
          <w:sz w:val="20"/>
        </w:rPr>
        <w:t xml:space="preserve"> </w:t>
      </w:r>
      <w:r>
        <w:rPr>
          <w:w w:val="80"/>
          <w:sz w:val="20"/>
        </w:rPr>
        <w:t>locate</w:t>
      </w:r>
      <w:r>
        <w:rPr>
          <w:spacing w:val="-4"/>
          <w:sz w:val="20"/>
        </w:rPr>
        <w:t xml:space="preserve"> </w:t>
      </w:r>
      <w:r>
        <w:rPr>
          <w:w w:val="80"/>
          <w:sz w:val="20"/>
        </w:rPr>
        <w:t>and</w:t>
      </w:r>
      <w:r>
        <w:rPr>
          <w:spacing w:val="-4"/>
          <w:sz w:val="20"/>
        </w:rPr>
        <w:t xml:space="preserve"> </w:t>
      </w:r>
      <w:r>
        <w:rPr>
          <w:w w:val="80"/>
          <w:sz w:val="20"/>
        </w:rPr>
        <w:t>describe</w:t>
      </w:r>
      <w:r>
        <w:rPr>
          <w:spacing w:val="-5"/>
          <w:sz w:val="20"/>
        </w:rPr>
        <w:t xml:space="preserve"> </w:t>
      </w:r>
      <w:r>
        <w:rPr>
          <w:w w:val="80"/>
          <w:sz w:val="20"/>
        </w:rPr>
        <w:t>the</w:t>
      </w:r>
      <w:r>
        <w:rPr>
          <w:spacing w:val="-5"/>
          <w:sz w:val="20"/>
        </w:rPr>
        <w:t xml:space="preserve"> </w:t>
      </w:r>
      <w:r>
        <w:rPr>
          <w:w w:val="80"/>
          <w:sz w:val="20"/>
        </w:rPr>
        <w:t>climatic</w:t>
      </w:r>
      <w:r>
        <w:rPr>
          <w:spacing w:val="-5"/>
          <w:sz w:val="20"/>
        </w:rPr>
        <w:t xml:space="preserve"> </w:t>
      </w:r>
      <w:r>
        <w:rPr>
          <w:w w:val="80"/>
          <w:sz w:val="20"/>
        </w:rPr>
        <w:t>types</w:t>
      </w:r>
      <w:r>
        <w:rPr>
          <w:spacing w:val="-5"/>
          <w:sz w:val="20"/>
        </w:rPr>
        <w:t xml:space="preserve"> </w:t>
      </w:r>
      <w:r>
        <w:rPr>
          <w:w w:val="80"/>
          <w:sz w:val="20"/>
        </w:rPr>
        <w:t>of</w:t>
      </w:r>
      <w:r>
        <w:rPr>
          <w:spacing w:val="-5"/>
          <w:sz w:val="20"/>
        </w:rPr>
        <w:t xml:space="preserve"> </w:t>
      </w:r>
      <w:r>
        <w:rPr>
          <w:w w:val="80"/>
          <w:sz w:val="20"/>
        </w:rPr>
        <w:t>Uganda</w:t>
      </w:r>
      <w:r>
        <w:rPr>
          <w:spacing w:val="-2"/>
          <w:sz w:val="20"/>
        </w:rPr>
        <w:t xml:space="preserve"> </w:t>
      </w:r>
      <w:r>
        <w:rPr>
          <w:w w:val="80"/>
          <w:sz w:val="20"/>
        </w:rPr>
        <w:t>in</w:t>
      </w:r>
      <w:r>
        <w:rPr>
          <w:spacing w:val="-6"/>
          <w:sz w:val="20"/>
        </w:rPr>
        <w:t xml:space="preserve"> </w:t>
      </w:r>
      <w:r>
        <w:rPr>
          <w:w w:val="80"/>
          <w:sz w:val="20"/>
        </w:rPr>
        <w:t>relation</w:t>
      </w:r>
      <w:r>
        <w:rPr>
          <w:spacing w:val="-5"/>
          <w:sz w:val="20"/>
        </w:rPr>
        <w:t xml:space="preserve"> </w:t>
      </w:r>
      <w:r>
        <w:rPr>
          <w:w w:val="80"/>
          <w:sz w:val="20"/>
        </w:rPr>
        <w:t>to</w:t>
      </w:r>
      <w:r>
        <w:rPr>
          <w:spacing w:val="-5"/>
          <w:sz w:val="20"/>
        </w:rPr>
        <w:t xml:space="preserve"> </w:t>
      </w:r>
      <w:r>
        <w:rPr>
          <w:w w:val="80"/>
          <w:sz w:val="20"/>
        </w:rPr>
        <w:t>vegetation</w:t>
      </w:r>
      <w:r>
        <w:rPr>
          <w:spacing w:val="-5"/>
          <w:sz w:val="20"/>
        </w:rPr>
        <w:t xml:space="preserve"> </w:t>
      </w:r>
      <w:r>
        <w:rPr>
          <w:w w:val="80"/>
          <w:sz w:val="20"/>
        </w:rPr>
        <w:t>types</w:t>
      </w:r>
      <w:r>
        <w:rPr>
          <w:spacing w:val="-6"/>
          <w:sz w:val="20"/>
        </w:rPr>
        <w:t xml:space="preserve"> </w:t>
      </w:r>
      <w:r>
        <w:rPr>
          <w:w w:val="80"/>
          <w:sz w:val="20"/>
        </w:rPr>
        <w:t>with</w:t>
      </w:r>
      <w:r>
        <w:rPr>
          <w:spacing w:val="-5"/>
          <w:sz w:val="20"/>
        </w:rPr>
        <w:t xml:space="preserve"> </w:t>
      </w:r>
      <w:r>
        <w:rPr>
          <w:w w:val="80"/>
          <w:sz w:val="20"/>
        </w:rPr>
        <w:t>names</w:t>
      </w:r>
      <w:r>
        <w:rPr>
          <w:spacing w:val="-3"/>
          <w:sz w:val="20"/>
        </w:rPr>
        <w:t xml:space="preserve"> </w:t>
      </w:r>
      <w:r>
        <w:rPr>
          <w:w w:val="80"/>
          <w:sz w:val="20"/>
        </w:rPr>
        <w:t>of</w:t>
      </w:r>
      <w:r>
        <w:rPr>
          <w:spacing w:val="-5"/>
          <w:sz w:val="20"/>
        </w:rPr>
        <w:t xml:space="preserve"> </w:t>
      </w:r>
      <w:r>
        <w:rPr>
          <w:spacing w:val="-2"/>
          <w:w w:val="80"/>
          <w:sz w:val="20"/>
        </w:rPr>
        <w:t>places.</w:t>
      </w:r>
    </w:p>
    <w:p w:rsidR="00E5575B" w:rsidRDefault="00D512E5">
      <w:pPr>
        <w:pStyle w:val="ListParagraph"/>
        <w:numPr>
          <w:ilvl w:val="1"/>
          <w:numId w:val="29"/>
        </w:numPr>
        <w:tabs>
          <w:tab w:val="left" w:pos="819"/>
        </w:tabs>
        <w:spacing w:line="243" w:lineRule="exact"/>
        <w:ind w:left="819" w:hanging="359"/>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5"/>
          <w:sz w:val="20"/>
        </w:rPr>
        <w:t xml:space="preserve"> </w:t>
      </w:r>
      <w:r>
        <w:rPr>
          <w:w w:val="80"/>
          <w:sz w:val="20"/>
        </w:rPr>
        <w:t>map</w:t>
      </w:r>
      <w:r>
        <w:rPr>
          <w:spacing w:val="-6"/>
          <w:sz w:val="20"/>
        </w:rPr>
        <w:t xml:space="preserve"> </w:t>
      </w:r>
      <w:r>
        <w:rPr>
          <w:w w:val="80"/>
          <w:sz w:val="20"/>
        </w:rPr>
        <w:t>of</w:t>
      </w:r>
      <w:r>
        <w:rPr>
          <w:spacing w:val="-5"/>
          <w:sz w:val="20"/>
        </w:rPr>
        <w:t xml:space="preserve"> </w:t>
      </w:r>
      <w:r>
        <w:rPr>
          <w:w w:val="80"/>
          <w:sz w:val="20"/>
        </w:rPr>
        <w:t>Uganda</w:t>
      </w:r>
      <w:r>
        <w:rPr>
          <w:spacing w:val="-5"/>
          <w:sz w:val="20"/>
        </w:rPr>
        <w:t xml:space="preserve"> </w:t>
      </w:r>
      <w:r>
        <w:rPr>
          <w:w w:val="80"/>
          <w:sz w:val="20"/>
        </w:rPr>
        <w:t>showing</w:t>
      </w:r>
      <w:r>
        <w:rPr>
          <w:spacing w:val="-6"/>
          <w:sz w:val="20"/>
        </w:rPr>
        <w:t xml:space="preserve"> </w:t>
      </w:r>
      <w:r>
        <w:rPr>
          <w:w w:val="80"/>
          <w:sz w:val="20"/>
        </w:rPr>
        <w:t>climatic</w:t>
      </w:r>
      <w:r>
        <w:rPr>
          <w:spacing w:val="-5"/>
          <w:sz w:val="20"/>
        </w:rPr>
        <w:t xml:space="preserve"> </w:t>
      </w:r>
      <w:r>
        <w:rPr>
          <w:w w:val="80"/>
          <w:sz w:val="20"/>
        </w:rPr>
        <w:t>types</w:t>
      </w:r>
      <w:r>
        <w:rPr>
          <w:spacing w:val="-5"/>
          <w:sz w:val="20"/>
        </w:rPr>
        <w:t xml:space="preserve"> </w:t>
      </w:r>
      <w:r>
        <w:rPr>
          <w:w w:val="80"/>
          <w:sz w:val="20"/>
        </w:rPr>
        <w:t>in</w:t>
      </w:r>
      <w:r>
        <w:rPr>
          <w:spacing w:val="-6"/>
          <w:sz w:val="20"/>
        </w:rPr>
        <w:t xml:space="preserve"> </w:t>
      </w:r>
      <w:r>
        <w:rPr>
          <w:w w:val="80"/>
          <w:sz w:val="20"/>
        </w:rPr>
        <w:t>relation</w:t>
      </w:r>
      <w:r>
        <w:rPr>
          <w:spacing w:val="-5"/>
          <w:sz w:val="20"/>
        </w:rPr>
        <w:t xml:space="preserve"> </w:t>
      </w:r>
      <w:r>
        <w:rPr>
          <w:w w:val="80"/>
          <w:sz w:val="20"/>
        </w:rPr>
        <w:t>to</w:t>
      </w:r>
      <w:r>
        <w:rPr>
          <w:spacing w:val="-2"/>
          <w:sz w:val="20"/>
        </w:rPr>
        <w:t xml:space="preserve"> </w:t>
      </w:r>
      <w:r>
        <w:rPr>
          <w:w w:val="80"/>
          <w:sz w:val="20"/>
        </w:rPr>
        <w:t>vegetation</w:t>
      </w:r>
      <w:r>
        <w:rPr>
          <w:spacing w:val="-5"/>
          <w:sz w:val="20"/>
        </w:rPr>
        <w:t xml:space="preserve"> </w:t>
      </w:r>
      <w:r>
        <w:rPr>
          <w:w w:val="80"/>
          <w:sz w:val="20"/>
        </w:rPr>
        <w:t>with</w:t>
      </w:r>
      <w:r>
        <w:rPr>
          <w:spacing w:val="-6"/>
          <w:sz w:val="20"/>
        </w:rPr>
        <w:t xml:space="preserve"> </w:t>
      </w:r>
      <w:r>
        <w:rPr>
          <w:w w:val="80"/>
          <w:sz w:val="20"/>
        </w:rPr>
        <w:t>names</w:t>
      </w:r>
      <w:r>
        <w:rPr>
          <w:spacing w:val="-5"/>
          <w:sz w:val="20"/>
        </w:rPr>
        <w:t xml:space="preserve"> </w:t>
      </w:r>
      <w:r>
        <w:rPr>
          <w:w w:val="80"/>
          <w:sz w:val="20"/>
        </w:rPr>
        <w:t>of</w:t>
      </w:r>
      <w:r>
        <w:rPr>
          <w:spacing w:val="-5"/>
          <w:sz w:val="20"/>
        </w:rPr>
        <w:t xml:space="preserve"> </w:t>
      </w:r>
      <w:r>
        <w:rPr>
          <w:spacing w:val="-2"/>
          <w:w w:val="80"/>
          <w:sz w:val="20"/>
        </w:rPr>
        <w:t>places.</w:t>
      </w:r>
    </w:p>
    <w:p w:rsidR="00E5575B" w:rsidRDefault="00D512E5">
      <w:pPr>
        <w:pStyle w:val="Heading2"/>
        <w:spacing w:line="229" w:lineRule="exact"/>
      </w:pPr>
      <w:r>
        <w:rPr>
          <w:spacing w:val="-4"/>
          <w:w w:val="90"/>
        </w:rPr>
        <w:t>Body</w:t>
      </w:r>
    </w:p>
    <w:p w:rsidR="00E5575B" w:rsidRDefault="00D512E5">
      <w:pPr>
        <w:pStyle w:val="ListParagraph"/>
        <w:numPr>
          <w:ilvl w:val="1"/>
          <w:numId w:val="29"/>
        </w:numPr>
        <w:tabs>
          <w:tab w:val="left" w:pos="819"/>
        </w:tabs>
        <w:ind w:right="718" w:firstLine="0"/>
        <w:jc w:val="left"/>
        <w:rPr>
          <w:sz w:val="20"/>
        </w:rPr>
      </w:pPr>
      <w:r>
        <w:rPr>
          <w:w w:val="80"/>
          <w:sz w:val="20"/>
        </w:rPr>
        <w:t xml:space="preserve">Explain and illustrate how the climatic types in Uganda have influenced </w:t>
      </w:r>
      <w:r>
        <w:rPr>
          <w:rFonts w:ascii="Arial" w:hAnsi="Arial"/>
          <w:b/>
          <w:w w:val="80"/>
          <w:sz w:val="20"/>
        </w:rPr>
        <w:t xml:space="preserve">vegetation distribution </w:t>
      </w:r>
      <w:r>
        <w:rPr>
          <w:w w:val="80"/>
          <w:sz w:val="20"/>
        </w:rPr>
        <w:t>through rate of evapo - transpiration as follows or</w:t>
      </w:r>
      <w:r>
        <w:rPr>
          <w:spacing w:val="40"/>
          <w:sz w:val="20"/>
        </w:rPr>
        <w:t xml:space="preserve"> </w:t>
      </w:r>
      <w:r>
        <w:rPr>
          <w:w w:val="90"/>
          <w:sz w:val="20"/>
        </w:rPr>
        <w:t>reverse is true;</w:t>
      </w:r>
    </w:p>
    <w:p w:rsidR="00E5575B" w:rsidRDefault="00D512E5">
      <w:pPr>
        <w:pStyle w:val="BodyText"/>
        <w:spacing w:before="1"/>
        <w:ind w:left="460"/>
      </w:pPr>
      <w:r>
        <w:rPr>
          <w:rFonts w:ascii="Times New Roman"/>
          <w:w w:val="80"/>
        </w:rPr>
        <w:t>-</w:t>
      </w:r>
      <w:r>
        <w:rPr>
          <w:rFonts w:ascii="Times New Roman"/>
          <w:spacing w:val="-15"/>
          <w:w w:val="80"/>
        </w:rPr>
        <w:t xml:space="preserve"> </w:t>
      </w:r>
      <w:r>
        <w:rPr>
          <w:w w:val="80"/>
        </w:rPr>
        <w:t>Equatorial</w:t>
      </w:r>
      <w:r>
        <w:rPr>
          <w:spacing w:val="-4"/>
        </w:rPr>
        <w:t xml:space="preserve"> </w:t>
      </w:r>
      <w:r>
        <w:rPr>
          <w:w w:val="80"/>
        </w:rPr>
        <w:t>rainforest</w:t>
      </w:r>
      <w:r>
        <w:rPr>
          <w:spacing w:val="-5"/>
        </w:rPr>
        <w:t xml:space="preserve"> </w:t>
      </w:r>
      <w:r>
        <w:rPr>
          <w:w w:val="80"/>
        </w:rPr>
        <w:t>leading</w:t>
      </w:r>
      <w:r>
        <w:rPr>
          <w:spacing w:val="-5"/>
        </w:rPr>
        <w:t xml:space="preserve"> </w:t>
      </w:r>
      <w:r>
        <w:rPr>
          <w:w w:val="80"/>
        </w:rPr>
        <w:t>to</w:t>
      </w:r>
      <w:r>
        <w:rPr>
          <w:spacing w:val="-4"/>
        </w:rPr>
        <w:t xml:space="preserve"> </w:t>
      </w:r>
      <w:r>
        <w:rPr>
          <w:w w:val="80"/>
        </w:rPr>
        <w:t>wet</w:t>
      </w:r>
      <w:r>
        <w:rPr>
          <w:spacing w:val="-5"/>
        </w:rPr>
        <w:t xml:space="preserve"> </w:t>
      </w:r>
      <w:r>
        <w:rPr>
          <w:w w:val="80"/>
        </w:rPr>
        <w:t>/</w:t>
      </w:r>
      <w:r>
        <w:rPr>
          <w:spacing w:val="-5"/>
        </w:rPr>
        <w:t xml:space="preserve"> </w:t>
      </w:r>
      <w:r>
        <w:rPr>
          <w:w w:val="80"/>
        </w:rPr>
        <w:t>heavy</w:t>
      </w:r>
      <w:r>
        <w:rPr>
          <w:spacing w:val="-4"/>
        </w:rPr>
        <w:t xml:space="preserve"> </w:t>
      </w:r>
      <w:r>
        <w:rPr>
          <w:w w:val="80"/>
        </w:rPr>
        <w:t>rainfall</w:t>
      </w:r>
      <w:r>
        <w:rPr>
          <w:spacing w:val="-5"/>
        </w:rPr>
        <w:t xml:space="preserve"> </w:t>
      </w:r>
      <w:r>
        <w:rPr>
          <w:w w:val="80"/>
        </w:rPr>
        <w:t>above</w:t>
      </w:r>
      <w:r>
        <w:rPr>
          <w:spacing w:val="-4"/>
        </w:rPr>
        <w:t xml:space="preserve"> </w:t>
      </w:r>
      <w:r>
        <w:rPr>
          <w:w w:val="80"/>
        </w:rPr>
        <w:t>1500mm</w:t>
      </w:r>
      <w:r>
        <w:rPr>
          <w:spacing w:val="-2"/>
        </w:rPr>
        <w:t xml:space="preserve"> </w:t>
      </w:r>
      <w:r>
        <w:rPr>
          <w:w w:val="80"/>
        </w:rPr>
        <w:t>above</w:t>
      </w:r>
      <w:r>
        <w:rPr>
          <w:spacing w:val="-5"/>
        </w:rPr>
        <w:t xml:space="preserve"> </w:t>
      </w:r>
      <w:r>
        <w:rPr>
          <w:w w:val="80"/>
        </w:rPr>
        <w:t>or</w:t>
      </w:r>
      <w:r>
        <w:rPr>
          <w:spacing w:val="-3"/>
        </w:rPr>
        <w:t xml:space="preserve"> </w:t>
      </w:r>
      <w:r>
        <w:rPr>
          <w:w w:val="80"/>
        </w:rPr>
        <w:t>heavy</w:t>
      </w:r>
      <w:r>
        <w:rPr>
          <w:spacing w:val="-5"/>
        </w:rPr>
        <w:t xml:space="preserve"> </w:t>
      </w:r>
      <w:r>
        <w:rPr>
          <w:w w:val="80"/>
        </w:rPr>
        <w:t>rainfall</w:t>
      </w:r>
      <w:r>
        <w:rPr>
          <w:spacing w:val="-4"/>
        </w:rPr>
        <w:t xml:space="preserve"> </w:t>
      </w:r>
      <w:r>
        <w:rPr>
          <w:w w:val="80"/>
        </w:rPr>
        <w:t>have</w:t>
      </w:r>
      <w:r>
        <w:rPr>
          <w:spacing w:val="-5"/>
        </w:rPr>
        <w:t xml:space="preserve"> </w:t>
      </w:r>
      <w:r>
        <w:rPr>
          <w:w w:val="80"/>
        </w:rPr>
        <w:t>led</w:t>
      </w:r>
      <w:r>
        <w:rPr>
          <w:spacing w:val="-4"/>
        </w:rPr>
        <w:t xml:space="preserve"> </w:t>
      </w:r>
      <w:r>
        <w:rPr>
          <w:w w:val="80"/>
        </w:rPr>
        <w:t>to</w:t>
      </w:r>
      <w:r>
        <w:rPr>
          <w:spacing w:val="-4"/>
        </w:rPr>
        <w:t xml:space="preserve"> </w:t>
      </w:r>
      <w:r>
        <w:rPr>
          <w:w w:val="80"/>
        </w:rPr>
        <w:t>growth</w:t>
      </w:r>
      <w:r>
        <w:rPr>
          <w:spacing w:val="-5"/>
        </w:rPr>
        <w:t xml:space="preserve"> </w:t>
      </w:r>
      <w:r>
        <w:rPr>
          <w:w w:val="80"/>
        </w:rPr>
        <w:t>of</w:t>
      </w:r>
      <w:r>
        <w:rPr>
          <w:spacing w:val="-5"/>
        </w:rPr>
        <w:t xml:space="preserve"> </w:t>
      </w:r>
      <w:r>
        <w:rPr>
          <w:w w:val="80"/>
        </w:rPr>
        <w:t>thick</w:t>
      </w:r>
      <w:r>
        <w:rPr>
          <w:spacing w:val="-4"/>
        </w:rPr>
        <w:t xml:space="preserve"> </w:t>
      </w:r>
      <w:r>
        <w:rPr>
          <w:w w:val="80"/>
        </w:rPr>
        <w:t>trees</w:t>
      </w:r>
      <w:r>
        <w:rPr>
          <w:spacing w:val="5"/>
        </w:rPr>
        <w:t xml:space="preserve"> </w:t>
      </w:r>
      <w:r>
        <w:rPr>
          <w:w w:val="80"/>
        </w:rPr>
        <w:t>of</w:t>
      </w:r>
      <w:r>
        <w:rPr>
          <w:spacing w:val="-4"/>
        </w:rPr>
        <w:t xml:space="preserve"> </w:t>
      </w:r>
      <w:r>
        <w:rPr>
          <w:w w:val="80"/>
        </w:rPr>
        <w:t>equatorial</w:t>
      </w:r>
      <w:r>
        <w:rPr>
          <w:spacing w:val="-4"/>
        </w:rPr>
        <w:t xml:space="preserve"> </w:t>
      </w:r>
      <w:r>
        <w:rPr>
          <w:spacing w:val="-2"/>
          <w:w w:val="80"/>
        </w:rPr>
        <w:t>type,</w:t>
      </w:r>
    </w:p>
    <w:p w:rsidR="00E5575B" w:rsidRDefault="00D512E5">
      <w:pPr>
        <w:pStyle w:val="BodyText"/>
        <w:spacing w:line="229" w:lineRule="exact"/>
        <w:ind w:left="460"/>
      </w:pPr>
      <w:r>
        <w:rPr>
          <w:rFonts w:ascii="Times New Roman" w:hAnsi="Times New Roman"/>
          <w:w w:val="80"/>
        </w:rPr>
        <w:t>-</w:t>
      </w:r>
      <w:r>
        <w:rPr>
          <w:rFonts w:ascii="Times New Roman" w:hAnsi="Times New Roman"/>
          <w:spacing w:val="-12"/>
          <w:w w:val="80"/>
        </w:rPr>
        <w:t xml:space="preserve"> </w:t>
      </w:r>
      <w:r>
        <w:rPr>
          <w:w w:val="80"/>
        </w:rPr>
        <w:t>Savanna</w:t>
      </w:r>
      <w:r>
        <w:rPr>
          <w:spacing w:val="-1"/>
        </w:rPr>
        <w:t xml:space="preserve"> </w:t>
      </w:r>
      <w:r>
        <w:rPr>
          <w:w w:val="80"/>
        </w:rPr>
        <w:t>/</w:t>
      </w:r>
      <w:r>
        <w:t xml:space="preserve"> </w:t>
      </w:r>
      <w:r>
        <w:rPr>
          <w:w w:val="80"/>
        </w:rPr>
        <w:t>tropical</w:t>
      </w:r>
      <w:r>
        <w:rPr>
          <w:spacing w:val="-1"/>
        </w:rPr>
        <w:t xml:space="preserve"> </w:t>
      </w:r>
      <w:r>
        <w:rPr>
          <w:w w:val="80"/>
        </w:rPr>
        <w:t>woodlands</w:t>
      </w:r>
      <w:r>
        <w:t xml:space="preserve"> </w:t>
      </w:r>
      <w:r>
        <w:rPr>
          <w:w w:val="80"/>
        </w:rPr>
        <w:t>leading</w:t>
      </w:r>
      <w:r>
        <w:t xml:space="preserve"> </w:t>
      </w:r>
      <w:r>
        <w:rPr>
          <w:w w:val="80"/>
        </w:rPr>
        <w:t>to</w:t>
      </w:r>
      <w:r>
        <w:rPr>
          <w:spacing w:val="3"/>
        </w:rPr>
        <w:t xml:space="preserve"> </w:t>
      </w:r>
      <w:r>
        <w:rPr>
          <w:w w:val="80"/>
        </w:rPr>
        <w:t>fairly</w:t>
      </w:r>
      <w:r>
        <w:rPr>
          <w:spacing w:val="-1"/>
        </w:rPr>
        <w:t xml:space="preserve"> </w:t>
      </w:r>
      <w:r>
        <w:rPr>
          <w:w w:val="80"/>
        </w:rPr>
        <w:t>heavy</w:t>
      </w:r>
      <w:r>
        <w:t xml:space="preserve"> </w:t>
      </w:r>
      <w:r>
        <w:rPr>
          <w:w w:val="80"/>
        </w:rPr>
        <w:t>rainfall</w:t>
      </w:r>
      <w:r>
        <w:rPr>
          <w:spacing w:val="-1"/>
        </w:rPr>
        <w:t xml:space="preserve"> </w:t>
      </w:r>
      <w:r>
        <w:rPr>
          <w:w w:val="80"/>
        </w:rPr>
        <w:t>between</w:t>
      </w:r>
      <w:r>
        <w:t xml:space="preserve"> </w:t>
      </w:r>
      <w:r>
        <w:rPr>
          <w:w w:val="80"/>
        </w:rPr>
        <w:t>1000mm</w:t>
      </w:r>
      <w:r>
        <w:rPr>
          <w:spacing w:val="3"/>
        </w:rPr>
        <w:t xml:space="preserve"> </w:t>
      </w:r>
      <w:r>
        <w:rPr>
          <w:w w:val="80"/>
        </w:rPr>
        <w:t>–</w:t>
      </w:r>
      <w:r>
        <w:t xml:space="preserve"> </w:t>
      </w:r>
      <w:r>
        <w:rPr>
          <w:w w:val="80"/>
        </w:rPr>
        <w:t>1500mm</w:t>
      </w:r>
      <w:r>
        <w:rPr>
          <w:spacing w:val="-1"/>
        </w:rPr>
        <w:t xml:space="preserve"> </w:t>
      </w:r>
      <w:r>
        <w:rPr>
          <w:spacing w:val="-2"/>
          <w:w w:val="80"/>
        </w:rPr>
        <w:t>or….,</w:t>
      </w:r>
    </w:p>
    <w:p w:rsidR="00E5575B" w:rsidRDefault="00D512E5">
      <w:pPr>
        <w:pStyle w:val="BodyText"/>
        <w:spacing w:line="229" w:lineRule="exact"/>
        <w:ind w:left="460"/>
      </w:pPr>
      <w:r>
        <w:rPr>
          <w:rFonts w:ascii="Times New Roman" w:hAnsi="Times New Roman"/>
          <w:w w:val="80"/>
        </w:rPr>
        <w:t>-</w:t>
      </w:r>
      <w:r>
        <w:rPr>
          <w:rFonts w:ascii="Times New Roman" w:hAnsi="Times New Roman"/>
          <w:spacing w:val="-12"/>
          <w:w w:val="80"/>
        </w:rPr>
        <w:t xml:space="preserve"> </w:t>
      </w:r>
      <w:r>
        <w:rPr>
          <w:w w:val="80"/>
        </w:rPr>
        <w:t>Savanna</w:t>
      </w:r>
      <w:r>
        <w:rPr>
          <w:spacing w:val="-1"/>
        </w:rPr>
        <w:t xml:space="preserve"> </w:t>
      </w:r>
      <w:r>
        <w:rPr>
          <w:w w:val="80"/>
        </w:rPr>
        <w:t>/</w:t>
      </w:r>
      <w:r>
        <w:t xml:space="preserve"> </w:t>
      </w:r>
      <w:r>
        <w:rPr>
          <w:w w:val="80"/>
        </w:rPr>
        <w:t>tropical</w:t>
      </w:r>
      <w:r>
        <w:t xml:space="preserve"> </w:t>
      </w:r>
      <w:r>
        <w:rPr>
          <w:w w:val="80"/>
        </w:rPr>
        <w:t>grasslands</w:t>
      </w:r>
      <w:r>
        <w:rPr>
          <w:spacing w:val="-1"/>
        </w:rPr>
        <w:t xml:space="preserve"> </w:t>
      </w:r>
      <w:r>
        <w:rPr>
          <w:w w:val="80"/>
        </w:rPr>
        <w:t>leading</w:t>
      </w:r>
      <w:r>
        <w:t xml:space="preserve"> </w:t>
      </w:r>
      <w:r>
        <w:rPr>
          <w:w w:val="80"/>
        </w:rPr>
        <w:t>to</w:t>
      </w:r>
      <w:r>
        <w:rPr>
          <w:spacing w:val="3"/>
        </w:rPr>
        <w:t xml:space="preserve"> </w:t>
      </w:r>
      <w:r>
        <w:rPr>
          <w:w w:val="80"/>
        </w:rPr>
        <w:t>moderate</w:t>
      </w:r>
      <w:r>
        <w:rPr>
          <w:spacing w:val="2"/>
        </w:rPr>
        <w:t xml:space="preserve"> </w:t>
      </w:r>
      <w:r>
        <w:rPr>
          <w:w w:val="80"/>
        </w:rPr>
        <w:t>rainfall</w:t>
      </w:r>
      <w:r>
        <w:t xml:space="preserve"> </w:t>
      </w:r>
      <w:r>
        <w:rPr>
          <w:w w:val="80"/>
        </w:rPr>
        <w:t>between</w:t>
      </w:r>
      <w:r>
        <w:rPr>
          <w:spacing w:val="3"/>
        </w:rPr>
        <w:t xml:space="preserve"> </w:t>
      </w:r>
      <w:r>
        <w:rPr>
          <w:w w:val="80"/>
        </w:rPr>
        <w:t>1000mm</w:t>
      </w:r>
      <w:r>
        <w:rPr>
          <w:spacing w:val="2"/>
        </w:rPr>
        <w:t xml:space="preserve"> </w:t>
      </w:r>
      <w:r>
        <w:rPr>
          <w:w w:val="80"/>
        </w:rPr>
        <w:t>–</w:t>
      </w:r>
      <w:r>
        <w:t xml:space="preserve"> </w:t>
      </w:r>
      <w:r>
        <w:rPr>
          <w:w w:val="80"/>
        </w:rPr>
        <w:t>750mm</w:t>
      </w:r>
      <w:r>
        <w:rPr>
          <w:spacing w:val="-1"/>
        </w:rPr>
        <w:t xml:space="preserve"> </w:t>
      </w:r>
      <w:r>
        <w:rPr>
          <w:spacing w:val="-2"/>
          <w:w w:val="80"/>
        </w:rPr>
        <w:t>or….,</w:t>
      </w:r>
    </w:p>
    <w:p w:rsidR="00E5575B" w:rsidRDefault="00D512E5">
      <w:pPr>
        <w:pStyle w:val="BodyText"/>
        <w:spacing w:before="1"/>
        <w:ind w:left="460"/>
      </w:pPr>
      <w:r>
        <w:rPr>
          <w:rFonts w:ascii="Times New Roman" w:hAnsi="Times New Roman"/>
          <w:w w:val="80"/>
        </w:rPr>
        <w:t>-</w:t>
      </w:r>
      <w:r>
        <w:rPr>
          <w:rFonts w:ascii="Times New Roman" w:hAnsi="Times New Roman"/>
          <w:spacing w:val="-15"/>
          <w:w w:val="80"/>
        </w:rPr>
        <w:t xml:space="preserve"> </w:t>
      </w:r>
      <w:r>
        <w:rPr>
          <w:w w:val="80"/>
        </w:rPr>
        <w:t>Montane</w:t>
      </w:r>
      <w:r>
        <w:rPr>
          <w:spacing w:val="-4"/>
        </w:rPr>
        <w:t xml:space="preserve"> </w:t>
      </w:r>
      <w:r>
        <w:rPr>
          <w:w w:val="80"/>
        </w:rPr>
        <w:t>/</w:t>
      </w:r>
      <w:r>
        <w:rPr>
          <w:spacing w:val="-5"/>
        </w:rPr>
        <w:t xml:space="preserve"> </w:t>
      </w:r>
      <w:r>
        <w:rPr>
          <w:w w:val="80"/>
        </w:rPr>
        <w:t>mountain</w:t>
      </w:r>
      <w:r>
        <w:rPr>
          <w:spacing w:val="-5"/>
        </w:rPr>
        <w:t xml:space="preserve"> </w:t>
      </w:r>
      <w:r>
        <w:rPr>
          <w:w w:val="80"/>
        </w:rPr>
        <w:t>vegetation</w:t>
      </w:r>
      <w:r>
        <w:rPr>
          <w:spacing w:val="-4"/>
        </w:rPr>
        <w:t xml:space="preserve"> </w:t>
      </w:r>
      <w:r>
        <w:rPr>
          <w:w w:val="80"/>
        </w:rPr>
        <w:t>zones</w:t>
      </w:r>
      <w:r>
        <w:rPr>
          <w:spacing w:val="-5"/>
        </w:rPr>
        <w:t xml:space="preserve"> </w:t>
      </w:r>
      <w:r>
        <w:rPr>
          <w:w w:val="80"/>
        </w:rPr>
        <w:t>leading</w:t>
      </w:r>
      <w:r>
        <w:rPr>
          <w:spacing w:val="-5"/>
        </w:rPr>
        <w:t xml:space="preserve"> </w:t>
      </w:r>
      <w:r>
        <w:rPr>
          <w:w w:val="80"/>
        </w:rPr>
        <w:t>to</w:t>
      </w:r>
      <w:r>
        <w:rPr>
          <w:spacing w:val="-4"/>
        </w:rPr>
        <w:t xml:space="preserve"> </w:t>
      </w:r>
      <w:r>
        <w:rPr>
          <w:w w:val="80"/>
        </w:rPr>
        <w:t>heavy</w:t>
      </w:r>
      <w:r>
        <w:rPr>
          <w:spacing w:val="-5"/>
        </w:rPr>
        <w:t xml:space="preserve"> </w:t>
      </w:r>
      <w:r>
        <w:rPr>
          <w:w w:val="80"/>
        </w:rPr>
        <w:t>relief</w:t>
      </w:r>
      <w:r>
        <w:rPr>
          <w:spacing w:val="-4"/>
        </w:rPr>
        <w:t xml:space="preserve"> </w:t>
      </w:r>
      <w:r>
        <w:rPr>
          <w:w w:val="80"/>
        </w:rPr>
        <w:t>rainfall</w:t>
      </w:r>
      <w:r>
        <w:rPr>
          <w:spacing w:val="-5"/>
        </w:rPr>
        <w:t xml:space="preserve"> </w:t>
      </w:r>
      <w:r>
        <w:rPr>
          <w:w w:val="80"/>
        </w:rPr>
        <w:t>of</w:t>
      </w:r>
      <w:r>
        <w:rPr>
          <w:spacing w:val="-5"/>
        </w:rPr>
        <w:t xml:space="preserve"> </w:t>
      </w:r>
      <w:r>
        <w:rPr>
          <w:w w:val="80"/>
        </w:rPr>
        <w:t>1500mm</w:t>
      </w:r>
      <w:r>
        <w:rPr>
          <w:spacing w:val="-4"/>
        </w:rPr>
        <w:t xml:space="preserve"> </w:t>
      </w:r>
      <w:r>
        <w:rPr>
          <w:w w:val="80"/>
        </w:rPr>
        <w:t>and</w:t>
      </w:r>
      <w:r>
        <w:rPr>
          <w:spacing w:val="-5"/>
        </w:rPr>
        <w:t xml:space="preserve"> </w:t>
      </w:r>
      <w:r>
        <w:rPr>
          <w:w w:val="80"/>
        </w:rPr>
        <w:t>above</w:t>
      </w:r>
      <w:r>
        <w:rPr>
          <w:spacing w:val="-5"/>
        </w:rPr>
        <w:t xml:space="preserve"> </w:t>
      </w:r>
      <w:r>
        <w:rPr>
          <w:w w:val="80"/>
        </w:rPr>
        <w:t>and</w:t>
      </w:r>
      <w:r>
        <w:rPr>
          <w:spacing w:val="-4"/>
        </w:rPr>
        <w:t xml:space="preserve"> </w:t>
      </w:r>
      <w:r>
        <w:rPr>
          <w:w w:val="80"/>
        </w:rPr>
        <w:t>little</w:t>
      </w:r>
      <w:r>
        <w:rPr>
          <w:spacing w:val="-3"/>
        </w:rPr>
        <w:t xml:space="preserve"> </w:t>
      </w:r>
      <w:r>
        <w:rPr>
          <w:w w:val="80"/>
        </w:rPr>
        <w:t>of</w:t>
      </w:r>
      <w:r>
        <w:rPr>
          <w:spacing w:val="-4"/>
        </w:rPr>
        <w:t xml:space="preserve"> </w:t>
      </w:r>
      <w:r>
        <w:rPr>
          <w:w w:val="80"/>
        </w:rPr>
        <w:t>less</w:t>
      </w:r>
      <w:r>
        <w:rPr>
          <w:spacing w:val="-5"/>
        </w:rPr>
        <w:t xml:space="preserve"> </w:t>
      </w:r>
      <w:r>
        <w:rPr>
          <w:w w:val="80"/>
        </w:rPr>
        <w:t>than</w:t>
      </w:r>
      <w:r>
        <w:rPr>
          <w:spacing w:val="-5"/>
        </w:rPr>
        <w:t xml:space="preserve"> </w:t>
      </w:r>
      <w:r>
        <w:rPr>
          <w:w w:val="80"/>
        </w:rPr>
        <w:t>750mm</w:t>
      </w:r>
      <w:r>
        <w:rPr>
          <w:spacing w:val="-4"/>
        </w:rPr>
        <w:t xml:space="preserve"> </w:t>
      </w:r>
      <w:r>
        <w:rPr>
          <w:spacing w:val="-2"/>
          <w:w w:val="80"/>
        </w:rPr>
        <w:t>or….,</w:t>
      </w:r>
    </w:p>
    <w:p w:rsidR="00E5575B" w:rsidRDefault="00D512E5">
      <w:pPr>
        <w:pStyle w:val="BodyText"/>
        <w:spacing w:line="229" w:lineRule="exact"/>
        <w:ind w:left="460"/>
      </w:pPr>
      <w:r>
        <w:rPr>
          <w:rFonts w:ascii="Times New Roman" w:hAnsi="Times New Roman"/>
          <w:w w:val="80"/>
        </w:rPr>
        <w:t>-</w:t>
      </w:r>
      <w:r>
        <w:rPr>
          <w:rFonts w:ascii="Times New Roman" w:hAnsi="Times New Roman"/>
          <w:spacing w:val="-12"/>
          <w:w w:val="80"/>
        </w:rPr>
        <w:t xml:space="preserve"> </w:t>
      </w:r>
      <w:r>
        <w:rPr>
          <w:w w:val="80"/>
        </w:rPr>
        <w:t>Swampy</w:t>
      </w:r>
      <w:r>
        <w:rPr>
          <w:spacing w:val="1"/>
        </w:rPr>
        <w:t xml:space="preserve"> </w:t>
      </w:r>
      <w:r>
        <w:rPr>
          <w:w w:val="80"/>
        </w:rPr>
        <w:t>(papyrus</w:t>
      </w:r>
      <w:r>
        <w:rPr>
          <w:spacing w:val="1"/>
        </w:rPr>
        <w:t xml:space="preserve"> </w:t>
      </w:r>
      <w:r>
        <w:rPr>
          <w:w w:val="80"/>
        </w:rPr>
        <w:t>and</w:t>
      </w:r>
      <w:r>
        <w:rPr>
          <w:spacing w:val="1"/>
        </w:rPr>
        <w:t xml:space="preserve"> </w:t>
      </w:r>
      <w:r>
        <w:rPr>
          <w:w w:val="80"/>
        </w:rPr>
        <w:t>marshes)</w:t>
      </w:r>
      <w:r>
        <w:rPr>
          <w:spacing w:val="1"/>
        </w:rPr>
        <w:t xml:space="preserve"> </w:t>
      </w:r>
      <w:r>
        <w:rPr>
          <w:w w:val="80"/>
        </w:rPr>
        <w:t>leading</w:t>
      </w:r>
      <w:r>
        <w:rPr>
          <w:spacing w:val="2"/>
        </w:rPr>
        <w:t xml:space="preserve"> </w:t>
      </w:r>
      <w:r>
        <w:rPr>
          <w:w w:val="80"/>
        </w:rPr>
        <w:t>to</w:t>
      </w:r>
      <w:r>
        <w:rPr>
          <w:spacing w:val="1"/>
        </w:rPr>
        <w:t xml:space="preserve"> </w:t>
      </w:r>
      <w:r>
        <w:rPr>
          <w:w w:val="80"/>
        </w:rPr>
        <w:t>very</w:t>
      </w:r>
      <w:r>
        <w:rPr>
          <w:spacing w:val="1"/>
        </w:rPr>
        <w:t xml:space="preserve"> </w:t>
      </w:r>
      <w:r>
        <w:rPr>
          <w:w w:val="80"/>
        </w:rPr>
        <w:t>wet</w:t>
      </w:r>
      <w:r>
        <w:rPr>
          <w:spacing w:val="1"/>
        </w:rPr>
        <w:t xml:space="preserve"> </w:t>
      </w:r>
      <w:r>
        <w:rPr>
          <w:w w:val="80"/>
        </w:rPr>
        <w:t>/</w:t>
      </w:r>
      <w:r>
        <w:rPr>
          <w:spacing w:val="1"/>
        </w:rPr>
        <w:t xml:space="preserve"> </w:t>
      </w:r>
      <w:r>
        <w:rPr>
          <w:w w:val="80"/>
        </w:rPr>
        <w:t>heavy</w:t>
      </w:r>
      <w:r>
        <w:rPr>
          <w:spacing w:val="1"/>
        </w:rPr>
        <w:t xml:space="preserve"> </w:t>
      </w:r>
      <w:r>
        <w:rPr>
          <w:w w:val="80"/>
        </w:rPr>
        <w:t>rainfall</w:t>
      </w:r>
      <w:r>
        <w:rPr>
          <w:spacing w:val="3"/>
        </w:rPr>
        <w:t xml:space="preserve"> </w:t>
      </w:r>
      <w:r>
        <w:rPr>
          <w:w w:val="80"/>
        </w:rPr>
        <w:t>above</w:t>
      </w:r>
      <w:r>
        <w:rPr>
          <w:spacing w:val="1"/>
        </w:rPr>
        <w:t xml:space="preserve"> </w:t>
      </w:r>
      <w:r>
        <w:rPr>
          <w:w w:val="80"/>
        </w:rPr>
        <w:t>1500mm</w:t>
      </w:r>
      <w:r>
        <w:rPr>
          <w:spacing w:val="1"/>
        </w:rPr>
        <w:t xml:space="preserve"> </w:t>
      </w:r>
      <w:r>
        <w:rPr>
          <w:w w:val="80"/>
        </w:rPr>
        <w:t>or…</w:t>
      </w:r>
      <w:proofErr w:type="gramStart"/>
      <w:r>
        <w:rPr>
          <w:w w:val="80"/>
        </w:rPr>
        <w:t>.</w:t>
      </w:r>
      <w:r>
        <w:rPr>
          <w:spacing w:val="1"/>
        </w:rPr>
        <w:t xml:space="preserve"> </w:t>
      </w:r>
      <w:r>
        <w:rPr>
          <w:w w:val="80"/>
        </w:rPr>
        <w:t>,</w:t>
      </w:r>
      <w:proofErr w:type="gramEnd"/>
      <w:r>
        <w:rPr>
          <w:spacing w:val="1"/>
        </w:rPr>
        <w:t xml:space="preserve"> </w:t>
      </w:r>
      <w:r>
        <w:rPr>
          <w:spacing w:val="-5"/>
          <w:w w:val="80"/>
        </w:rPr>
        <w:t>and</w:t>
      </w:r>
    </w:p>
    <w:p w:rsidR="00E5575B" w:rsidRDefault="00D512E5">
      <w:pPr>
        <w:pStyle w:val="BodyText"/>
        <w:spacing w:line="229" w:lineRule="exact"/>
        <w:ind w:left="460"/>
      </w:pPr>
      <w:r>
        <w:rPr>
          <w:rFonts w:ascii="Times New Roman" w:hAnsi="Times New Roman"/>
          <w:w w:val="80"/>
        </w:rPr>
        <w:t>-</w:t>
      </w:r>
      <w:r>
        <w:rPr>
          <w:rFonts w:ascii="Times New Roman" w:hAnsi="Times New Roman"/>
          <w:spacing w:val="-14"/>
          <w:w w:val="80"/>
        </w:rPr>
        <w:t xml:space="preserve"> </w:t>
      </w:r>
      <w:r>
        <w:rPr>
          <w:w w:val="80"/>
        </w:rPr>
        <w:t>Semi-</w:t>
      </w:r>
      <w:r>
        <w:rPr>
          <w:spacing w:val="-3"/>
        </w:rPr>
        <w:t xml:space="preserve"> </w:t>
      </w:r>
      <w:r>
        <w:rPr>
          <w:w w:val="80"/>
        </w:rPr>
        <w:t>desert</w:t>
      </w:r>
      <w:r>
        <w:rPr>
          <w:spacing w:val="-4"/>
        </w:rPr>
        <w:t xml:space="preserve"> </w:t>
      </w:r>
      <w:r>
        <w:rPr>
          <w:w w:val="80"/>
        </w:rPr>
        <w:t>(thickets</w:t>
      </w:r>
      <w:r>
        <w:rPr>
          <w:spacing w:val="-4"/>
        </w:rPr>
        <w:t xml:space="preserve"> </w:t>
      </w:r>
      <w:r>
        <w:rPr>
          <w:w w:val="80"/>
        </w:rPr>
        <w:t>and</w:t>
      </w:r>
      <w:r>
        <w:rPr>
          <w:spacing w:val="-3"/>
        </w:rPr>
        <w:t xml:space="preserve"> </w:t>
      </w:r>
      <w:r>
        <w:rPr>
          <w:w w:val="80"/>
        </w:rPr>
        <w:t>scrubs)</w:t>
      </w:r>
      <w:r>
        <w:rPr>
          <w:spacing w:val="-4"/>
        </w:rPr>
        <w:t xml:space="preserve"> </w:t>
      </w:r>
      <w:r>
        <w:rPr>
          <w:w w:val="80"/>
        </w:rPr>
        <w:t>leading</w:t>
      </w:r>
      <w:r>
        <w:rPr>
          <w:spacing w:val="-4"/>
        </w:rPr>
        <w:t xml:space="preserve"> </w:t>
      </w:r>
      <w:r>
        <w:rPr>
          <w:w w:val="80"/>
        </w:rPr>
        <w:t>to</w:t>
      </w:r>
      <w:r>
        <w:rPr>
          <w:spacing w:val="-4"/>
        </w:rPr>
        <w:t xml:space="preserve"> </w:t>
      </w:r>
      <w:r>
        <w:rPr>
          <w:w w:val="80"/>
        </w:rPr>
        <w:t>dry</w:t>
      </w:r>
      <w:r>
        <w:rPr>
          <w:spacing w:val="-4"/>
        </w:rPr>
        <w:t xml:space="preserve"> </w:t>
      </w:r>
      <w:r>
        <w:rPr>
          <w:w w:val="80"/>
        </w:rPr>
        <w:t>/</w:t>
      </w:r>
      <w:r>
        <w:rPr>
          <w:spacing w:val="-3"/>
        </w:rPr>
        <w:t xml:space="preserve"> </w:t>
      </w:r>
      <w:r>
        <w:rPr>
          <w:w w:val="80"/>
        </w:rPr>
        <w:t>light/</w:t>
      </w:r>
      <w:r>
        <w:rPr>
          <w:spacing w:val="-4"/>
        </w:rPr>
        <w:t xml:space="preserve"> </w:t>
      </w:r>
      <w:r>
        <w:rPr>
          <w:w w:val="80"/>
        </w:rPr>
        <w:t>little</w:t>
      </w:r>
      <w:r>
        <w:rPr>
          <w:spacing w:val="-4"/>
        </w:rPr>
        <w:t xml:space="preserve"> </w:t>
      </w:r>
      <w:r>
        <w:rPr>
          <w:w w:val="80"/>
        </w:rPr>
        <w:t>rainfall</w:t>
      </w:r>
      <w:r>
        <w:rPr>
          <w:spacing w:val="-2"/>
        </w:rPr>
        <w:t xml:space="preserve"> </w:t>
      </w:r>
      <w:r>
        <w:rPr>
          <w:w w:val="80"/>
        </w:rPr>
        <w:t>between</w:t>
      </w:r>
      <w:r>
        <w:rPr>
          <w:spacing w:val="-2"/>
        </w:rPr>
        <w:t xml:space="preserve"> </w:t>
      </w:r>
      <w:r>
        <w:rPr>
          <w:w w:val="80"/>
        </w:rPr>
        <w:t>250mm</w:t>
      </w:r>
      <w:r>
        <w:rPr>
          <w:spacing w:val="2"/>
        </w:rPr>
        <w:t xml:space="preserve"> </w:t>
      </w:r>
      <w:r>
        <w:rPr>
          <w:w w:val="80"/>
        </w:rPr>
        <w:t>–</w:t>
      </w:r>
      <w:r>
        <w:rPr>
          <w:spacing w:val="-3"/>
        </w:rPr>
        <w:t xml:space="preserve"> </w:t>
      </w:r>
      <w:r>
        <w:rPr>
          <w:w w:val="80"/>
        </w:rPr>
        <w:t>750mm</w:t>
      </w:r>
      <w:r>
        <w:rPr>
          <w:spacing w:val="-4"/>
        </w:rPr>
        <w:t xml:space="preserve"> </w:t>
      </w:r>
      <w:r>
        <w:rPr>
          <w:w w:val="80"/>
        </w:rPr>
        <w:t>or</w:t>
      </w:r>
      <w:r>
        <w:rPr>
          <w:spacing w:val="-2"/>
        </w:rPr>
        <w:t xml:space="preserve"> </w:t>
      </w:r>
      <w:r>
        <w:rPr>
          <w:w w:val="80"/>
        </w:rPr>
        <w:t>little</w:t>
      </w:r>
      <w:r>
        <w:rPr>
          <w:spacing w:val="-4"/>
        </w:rPr>
        <w:t xml:space="preserve"> </w:t>
      </w:r>
      <w:r>
        <w:rPr>
          <w:w w:val="80"/>
        </w:rPr>
        <w:t>rainfall</w:t>
      </w:r>
      <w:r>
        <w:rPr>
          <w:spacing w:val="-3"/>
        </w:rPr>
        <w:t xml:space="preserve"> </w:t>
      </w:r>
      <w:r>
        <w:rPr>
          <w:w w:val="80"/>
        </w:rPr>
        <w:t>has</w:t>
      </w:r>
      <w:r>
        <w:rPr>
          <w:spacing w:val="-4"/>
        </w:rPr>
        <w:t xml:space="preserve"> </w:t>
      </w:r>
      <w:r>
        <w:rPr>
          <w:w w:val="80"/>
        </w:rPr>
        <w:t>led</w:t>
      </w:r>
      <w:r>
        <w:rPr>
          <w:spacing w:val="-4"/>
        </w:rPr>
        <w:t xml:space="preserve"> </w:t>
      </w:r>
      <w:r>
        <w:rPr>
          <w:w w:val="80"/>
        </w:rPr>
        <w:t>to</w:t>
      </w:r>
      <w:r>
        <w:rPr>
          <w:spacing w:val="-4"/>
        </w:rPr>
        <w:t xml:space="preserve"> </w:t>
      </w:r>
      <w:r>
        <w:rPr>
          <w:w w:val="80"/>
        </w:rPr>
        <w:t>growth</w:t>
      </w:r>
      <w:r>
        <w:rPr>
          <w:spacing w:val="-4"/>
        </w:rPr>
        <w:t xml:space="preserve"> </w:t>
      </w:r>
      <w:r>
        <w:rPr>
          <w:w w:val="80"/>
        </w:rPr>
        <w:t>of</w:t>
      </w:r>
      <w:r>
        <w:rPr>
          <w:spacing w:val="-3"/>
        </w:rPr>
        <w:t xml:space="preserve"> </w:t>
      </w:r>
      <w:r>
        <w:rPr>
          <w:w w:val="80"/>
        </w:rPr>
        <w:t>thickets</w:t>
      </w:r>
      <w:r>
        <w:rPr>
          <w:spacing w:val="-4"/>
        </w:rPr>
        <w:t xml:space="preserve"> </w:t>
      </w:r>
      <w:r>
        <w:rPr>
          <w:w w:val="80"/>
        </w:rPr>
        <w:t>and</w:t>
      </w:r>
      <w:r>
        <w:rPr>
          <w:spacing w:val="-4"/>
        </w:rPr>
        <w:t xml:space="preserve"> </w:t>
      </w:r>
      <w:r>
        <w:rPr>
          <w:spacing w:val="-2"/>
          <w:w w:val="80"/>
        </w:rPr>
        <w:t>scrubs.</w:t>
      </w:r>
    </w:p>
    <w:p w:rsidR="00E5575B" w:rsidRDefault="00E5575B">
      <w:pPr>
        <w:pStyle w:val="BodyText"/>
        <w:spacing w:before="4"/>
        <w:ind w:left="0"/>
      </w:pPr>
    </w:p>
    <w:p w:rsidR="00E5575B" w:rsidRDefault="00D512E5">
      <w:pPr>
        <w:pStyle w:val="BodyText"/>
        <w:ind w:left="683"/>
      </w:pPr>
      <w:r>
        <w:rPr>
          <w:spacing w:val="-12"/>
          <w:w w:val="80"/>
        </w:rPr>
        <w:t>(b) Discuss</w:t>
      </w:r>
      <w:r>
        <w:rPr>
          <w:spacing w:val="-16"/>
          <w:w w:val="80"/>
        </w:rPr>
        <w:t xml:space="preserve"> </w:t>
      </w:r>
      <w:r>
        <w:rPr>
          <w:spacing w:val="-12"/>
          <w:w w:val="80"/>
        </w:rPr>
        <w:t>the</w:t>
      </w:r>
      <w:r>
        <w:rPr>
          <w:spacing w:val="-13"/>
          <w:w w:val="80"/>
        </w:rPr>
        <w:t xml:space="preserve"> </w:t>
      </w:r>
      <w:r>
        <w:rPr>
          <w:spacing w:val="-12"/>
          <w:w w:val="80"/>
        </w:rPr>
        <w:t>impact</w:t>
      </w:r>
      <w:r>
        <w:rPr>
          <w:spacing w:val="-14"/>
          <w:w w:val="80"/>
        </w:rPr>
        <w:t xml:space="preserve"> </w:t>
      </w:r>
      <w:r>
        <w:rPr>
          <w:spacing w:val="-12"/>
          <w:w w:val="80"/>
        </w:rPr>
        <w:t>of</w:t>
      </w:r>
      <w:r>
        <w:rPr>
          <w:spacing w:val="-13"/>
          <w:w w:val="80"/>
        </w:rPr>
        <w:t xml:space="preserve"> </w:t>
      </w:r>
      <w:r>
        <w:rPr>
          <w:spacing w:val="-12"/>
          <w:w w:val="80"/>
        </w:rPr>
        <w:t>climate</w:t>
      </w:r>
      <w:r>
        <w:rPr>
          <w:spacing w:val="-21"/>
        </w:rPr>
        <w:t xml:space="preserve"> </w:t>
      </w:r>
      <w:r>
        <w:rPr>
          <w:spacing w:val="-12"/>
          <w:w w:val="80"/>
        </w:rPr>
        <w:t>variability</w:t>
      </w:r>
      <w:r>
        <w:rPr>
          <w:spacing w:val="-21"/>
        </w:rPr>
        <w:t xml:space="preserve"> </w:t>
      </w:r>
      <w:r>
        <w:rPr>
          <w:spacing w:val="-12"/>
          <w:w w:val="80"/>
        </w:rPr>
        <w:t>in</w:t>
      </w:r>
      <w:r>
        <w:rPr>
          <w:spacing w:val="-21"/>
        </w:rPr>
        <w:t xml:space="preserve"> </w:t>
      </w:r>
      <w:r>
        <w:rPr>
          <w:spacing w:val="-12"/>
          <w:w w:val="80"/>
        </w:rPr>
        <w:t>Uganda</w:t>
      </w:r>
    </w:p>
    <w:p w:rsidR="00E5575B" w:rsidRDefault="00D512E5">
      <w:pPr>
        <w:pStyle w:val="ListParagraph"/>
        <w:numPr>
          <w:ilvl w:val="1"/>
          <w:numId w:val="29"/>
        </w:numPr>
        <w:tabs>
          <w:tab w:val="left" w:pos="460"/>
        </w:tabs>
        <w:spacing w:before="2"/>
        <w:ind w:right="713"/>
        <w:jc w:val="left"/>
        <w:rPr>
          <w:sz w:val="20"/>
        </w:rPr>
      </w:pPr>
      <w:r>
        <w:rPr>
          <w:w w:val="80"/>
          <w:sz w:val="20"/>
        </w:rPr>
        <w:t>Give, explain and explain the impact of climate variability in Uganda both positively (landuse types) and negatively (problems associated) using climatic</w:t>
      </w:r>
      <w:r>
        <w:rPr>
          <w:spacing w:val="40"/>
          <w:sz w:val="20"/>
        </w:rPr>
        <w:t xml:space="preserve"> </w:t>
      </w:r>
      <w:r>
        <w:rPr>
          <w:w w:val="85"/>
          <w:sz w:val="20"/>
        </w:rPr>
        <w:t>characteristics</w:t>
      </w:r>
      <w:r>
        <w:rPr>
          <w:spacing w:val="-6"/>
          <w:w w:val="85"/>
          <w:sz w:val="20"/>
        </w:rPr>
        <w:t xml:space="preserve"> </w:t>
      </w:r>
      <w:r>
        <w:rPr>
          <w:w w:val="85"/>
          <w:sz w:val="20"/>
        </w:rPr>
        <w:t>of</w:t>
      </w:r>
      <w:r>
        <w:rPr>
          <w:spacing w:val="-5"/>
          <w:w w:val="85"/>
          <w:sz w:val="20"/>
        </w:rPr>
        <w:t xml:space="preserve"> </w:t>
      </w:r>
      <w:r>
        <w:rPr>
          <w:w w:val="85"/>
          <w:sz w:val="20"/>
        </w:rPr>
        <w:t>climatic</w:t>
      </w:r>
      <w:r>
        <w:rPr>
          <w:spacing w:val="-5"/>
          <w:w w:val="85"/>
          <w:sz w:val="20"/>
        </w:rPr>
        <w:t xml:space="preserve"> </w:t>
      </w:r>
      <w:r>
        <w:rPr>
          <w:w w:val="85"/>
          <w:sz w:val="20"/>
        </w:rPr>
        <w:t>type</w:t>
      </w:r>
      <w:r>
        <w:rPr>
          <w:spacing w:val="-6"/>
          <w:w w:val="85"/>
          <w:sz w:val="20"/>
        </w:rPr>
        <w:t xml:space="preserve"> </w:t>
      </w:r>
      <w:r>
        <w:rPr>
          <w:w w:val="85"/>
          <w:sz w:val="20"/>
        </w:rPr>
        <w:t>(using</w:t>
      </w:r>
      <w:r>
        <w:rPr>
          <w:spacing w:val="-5"/>
          <w:w w:val="85"/>
          <w:sz w:val="20"/>
        </w:rPr>
        <w:t xml:space="preserve"> </w:t>
      </w:r>
      <w:r>
        <w:rPr>
          <w:w w:val="85"/>
          <w:sz w:val="20"/>
        </w:rPr>
        <w:t>PELED)</w:t>
      </w:r>
      <w:r>
        <w:rPr>
          <w:spacing w:val="-5"/>
          <w:w w:val="85"/>
          <w:sz w:val="20"/>
        </w:rPr>
        <w:t xml:space="preserve"> </w:t>
      </w:r>
      <w:r>
        <w:rPr>
          <w:w w:val="85"/>
          <w:sz w:val="20"/>
        </w:rPr>
        <w:t>10</w:t>
      </w:r>
      <w:r>
        <w:rPr>
          <w:spacing w:val="-6"/>
          <w:w w:val="85"/>
          <w:sz w:val="20"/>
        </w:rPr>
        <w:t xml:space="preserve"> </w:t>
      </w:r>
      <w:r>
        <w:rPr>
          <w:w w:val="85"/>
          <w:sz w:val="20"/>
        </w:rPr>
        <w:t>points</w:t>
      </w:r>
    </w:p>
    <w:p w:rsidR="00E5575B" w:rsidRDefault="00D512E5">
      <w:pPr>
        <w:pStyle w:val="ListParagraph"/>
        <w:numPr>
          <w:ilvl w:val="0"/>
          <w:numId w:val="29"/>
        </w:numPr>
        <w:tabs>
          <w:tab w:val="left" w:pos="870"/>
        </w:tabs>
        <w:spacing w:before="4" w:line="244" w:lineRule="auto"/>
        <w:ind w:right="7091" w:firstLine="0"/>
        <w:rPr>
          <w:sz w:val="20"/>
        </w:rPr>
      </w:pPr>
      <w:r>
        <w:rPr>
          <w:w w:val="80"/>
          <w:sz w:val="20"/>
        </w:rPr>
        <w:t>(a)</w:t>
      </w:r>
      <w:r>
        <w:rPr>
          <w:spacing w:val="40"/>
          <w:sz w:val="20"/>
        </w:rPr>
        <w:t xml:space="preserve"> </w:t>
      </w:r>
      <w:r>
        <w:rPr>
          <w:w w:val="80"/>
          <w:sz w:val="20"/>
        </w:rPr>
        <w:t>Account for the extensive desertification in Uganda.</w:t>
      </w:r>
      <w:r>
        <w:rPr>
          <w:spacing w:val="40"/>
          <w:sz w:val="20"/>
        </w:rPr>
        <w:t xml:space="preserve"> </w:t>
      </w:r>
      <w:r>
        <w:rPr>
          <w:spacing w:val="-2"/>
          <w:w w:val="90"/>
          <w:sz w:val="20"/>
        </w:rPr>
        <w:t>APPROACH</w:t>
      </w:r>
    </w:p>
    <w:p w:rsidR="00E5575B" w:rsidRDefault="00D512E5">
      <w:pPr>
        <w:pStyle w:val="BodyText"/>
        <w:spacing w:line="223" w:lineRule="exact"/>
        <w:ind w:left="460"/>
      </w:pPr>
      <w:r>
        <w:rPr>
          <w:spacing w:val="-5"/>
          <w:w w:val="90"/>
        </w:rPr>
        <w:t>Introduction</w:t>
      </w:r>
    </w:p>
    <w:p w:rsidR="00E5575B" w:rsidRDefault="00D512E5">
      <w:pPr>
        <w:pStyle w:val="ListParagraph"/>
        <w:numPr>
          <w:ilvl w:val="1"/>
          <w:numId w:val="29"/>
        </w:numPr>
        <w:tabs>
          <w:tab w:val="left" w:pos="459"/>
        </w:tabs>
        <w:spacing w:before="2" w:line="244" w:lineRule="exact"/>
        <w:ind w:left="459" w:hanging="359"/>
        <w:jc w:val="left"/>
        <w:rPr>
          <w:sz w:val="20"/>
        </w:rPr>
      </w:pPr>
      <w:r>
        <w:rPr>
          <w:spacing w:val="-11"/>
          <w:w w:val="80"/>
          <w:sz w:val="20"/>
        </w:rPr>
        <w:t>Define</w:t>
      </w:r>
      <w:r>
        <w:rPr>
          <w:spacing w:val="-17"/>
          <w:w w:val="80"/>
          <w:sz w:val="20"/>
        </w:rPr>
        <w:t xml:space="preserve"> </w:t>
      </w:r>
      <w:r>
        <w:rPr>
          <w:spacing w:val="-8"/>
          <w:w w:val="90"/>
          <w:sz w:val="20"/>
        </w:rPr>
        <w:t>desertification</w:t>
      </w:r>
    </w:p>
    <w:p w:rsidR="00E5575B" w:rsidRDefault="00D512E5">
      <w:pPr>
        <w:pStyle w:val="ListParagraph"/>
        <w:numPr>
          <w:ilvl w:val="1"/>
          <w:numId w:val="29"/>
        </w:numPr>
        <w:tabs>
          <w:tab w:val="left" w:pos="459"/>
        </w:tabs>
        <w:spacing w:line="244" w:lineRule="exact"/>
        <w:ind w:left="459" w:hanging="359"/>
        <w:jc w:val="left"/>
        <w:rPr>
          <w:sz w:val="20"/>
        </w:rPr>
      </w:pPr>
      <w:r>
        <w:rPr>
          <w:spacing w:val="-12"/>
          <w:w w:val="80"/>
          <w:sz w:val="20"/>
        </w:rPr>
        <w:t>Identify,</w:t>
      </w:r>
      <w:r>
        <w:rPr>
          <w:spacing w:val="-13"/>
          <w:w w:val="80"/>
          <w:sz w:val="20"/>
        </w:rPr>
        <w:t xml:space="preserve"> </w:t>
      </w:r>
      <w:r>
        <w:rPr>
          <w:spacing w:val="-12"/>
          <w:w w:val="80"/>
          <w:sz w:val="20"/>
        </w:rPr>
        <w:t>describe</w:t>
      </w:r>
      <w:r>
        <w:rPr>
          <w:spacing w:val="-13"/>
          <w:w w:val="80"/>
          <w:sz w:val="20"/>
        </w:rPr>
        <w:t xml:space="preserve"> </w:t>
      </w:r>
      <w:r>
        <w:rPr>
          <w:spacing w:val="-12"/>
          <w:w w:val="80"/>
          <w:sz w:val="20"/>
        </w:rPr>
        <w:t>and</w:t>
      </w:r>
      <w:r>
        <w:rPr>
          <w:spacing w:val="-13"/>
          <w:w w:val="80"/>
          <w:sz w:val="20"/>
        </w:rPr>
        <w:t xml:space="preserve"> </w:t>
      </w:r>
      <w:r>
        <w:rPr>
          <w:spacing w:val="-12"/>
          <w:w w:val="80"/>
          <w:sz w:val="20"/>
        </w:rPr>
        <w:t>locate</w:t>
      </w:r>
      <w:r>
        <w:rPr>
          <w:spacing w:val="-23"/>
          <w:sz w:val="20"/>
        </w:rPr>
        <w:t xml:space="preserve"> </w:t>
      </w:r>
      <w:r>
        <w:rPr>
          <w:spacing w:val="-12"/>
          <w:w w:val="80"/>
          <w:sz w:val="20"/>
        </w:rPr>
        <w:t>characteristics</w:t>
      </w:r>
      <w:r>
        <w:rPr>
          <w:spacing w:val="-20"/>
          <w:sz w:val="20"/>
        </w:rPr>
        <w:t xml:space="preserve"> </w:t>
      </w:r>
      <w:r>
        <w:rPr>
          <w:spacing w:val="-12"/>
          <w:w w:val="80"/>
          <w:sz w:val="20"/>
        </w:rPr>
        <w:t>of</w:t>
      </w:r>
      <w:r>
        <w:rPr>
          <w:spacing w:val="-13"/>
          <w:w w:val="80"/>
          <w:sz w:val="20"/>
        </w:rPr>
        <w:t xml:space="preserve"> </w:t>
      </w:r>
      <w:r>
        <w:rPr>
          <w:spacing w:val="-12"/>
          <w:w w:val="80"/>
          <w:sz w:val="20"/>
        </w:rPr>
        <w:t>desertification</w:t>
      </w:r>
    </w:p>
    <w:p w:rsidR="00E5575B" w:rsidRDefault="00D512E5">
      <w:pPr>
        <w:pStyle w:val="ListParagraph"/>
        <w:numPr>
          <w:ilvl w:val="1"/>
          <w:numId w:val="29"/>
        </w:numPr>
        <w:tabs>
          <w:tab w:val="left" w:pos="459"/>
        </w:tabs>
        <w:spacing w:line="243" w:lineRule="exact"/>
        <w:ind w:left="459" w:hanging="359"/>
        <w:jc w:val="left"/>
        <w:rPr>
          <w:sz w:val="20"/>
        </w:rPr>
      </w:pPr>
      <w:r>
        <w:rPr>
          <w:spacing w:val="-10"/>
          <w:w w:val="80"/>
          <w:sz w:val="20"/>
        </w:rPr>
        <w:t>Draw</w:t>
      </w:r>
      <w:r>
        <w:rPr>
          <w:spacing w:val="-19"/>
          <w:w w:val="80"/>
          <w:sz w:val="20"/>
        </w:rPr>
        <w:t xml:space="preserve"> </w:t>
      </w:r>
      <w:r>
        <w:rPr>
          <w:spacing w:val="-10"/>
          <w:w w:val="80"/>
          <w:sz w:val="20"/>
        </w:rPr>
        <w:t>a</w:t>
      </w:r>
      <w:r>
        <w:rPr>
          <w:spacing w:val="-18"/>
          <w:w w:val="80"/>
          <w:sz w:val="20"/>
        </w:rPr>
        <w:t xml:space="preserve"> </w:t>
      </w:r>
      <w:r>
        <w:rPr>
          <w:spacing w:val="-10"/>
          <w:w w:val="80"/>
          <w:sz w:val="20"/>
        </w:rPr>
        <w:t>sketch</w:t>
      </w:r>
      <w:r>
        <w:rPr>
          <w:spacing w:val="-18"/>
          <w:w w:val="80"/>
          <w:sz w:val="20"/>
        </w:rPr>
        <w:t xml:space="preserve"> </w:t>
      </w:r>
      <w:r>
        <w:rPr>
          <w:spacing w:val="-10"/>
          <w:w w:val="80"/>
          <w:sz w:val="20"/>
        </w:rPr>
        <w:t>map</w:t>
      </w:r>
      <w:r>
        <w:rPr>
          <w:spacing w:val="-17"/>
          <w:w w:val="80"/>
          <w:sz w:val="20"/>
        </w:rPr>
        <w:t xml:space="preserve"> </w:t>
      </w:r>
      <w:r>
        <w:rPr>
          <w:spacing w:val="-10"/>
          <w:w w:val="80"/>
          <w:sz w:val="20"/>
        </w:rPr>
        <w:t>of</w:t>
      </w:r>
      <w:r>
        <w:rPr>
          <w:spacing w:val="-18"/>
          <w:w w:val="80"/>
          <w:sz w:val="20"/>
        </w:rPr>
        <w:t xml:space="preserve"> </w:t>
      </w:r>
      <w:r>
        <w:rPr>
          <w:spacing w:val="-10"/>
          <w:w w:val="80"/>
          <w:sz w:val="20"/>
        </w:rPr>
        <w:t>Uganda</w:t>
      </w:r>
      <w:r>
        <w:rPr>
          <w:spacing w:val="-18"/>
          <w:w w:val="80"/>
          <w:sz w:val="20"/>
        </w:rPr>
        <w:t xml:space="preserve"> </w:t>
      </w:r>
      <w:r>
        <w:rPr>
          <w:spacing w:val="-10"/>
          <w:w w:val="80"/>
          <w:sz w:val="20"/>
        </w:rPr>
        <w:t>to</w:t>
      </w:r>
      <w:r>
        <w:rPr>
          <w:spacing w:val="-17"/>
          <w:w w:val="80"/>
          <w:sz w:val="20"/>
        </w:rPr>
        <w:t xml:space="preserve"> </w:t>
      </w:r>
      <w:r>
        <w:rPr>
          <w:spacing w:val="-10"/>
          <w:w w:val="80"/>
          <w:sz w:val="20"/>
        </w:rPr>
        <w:t>show</w:t>
      </w:r>
      <w:r>
        <w:rPr>
          <w:spacing w:val="-19"/>
          <w:w w:val="80"/>
          <w:sz w:val="20"/>
        </w:rPr>
        <w:t xml:space="preserve"> </w:t>
      </w:r>
      <w:r>
        <w:rPr>
          <w:spacing w:val="-10"/>
          <w:w w:val="80"/>
          <w:sz w:val="20"/>
        </w:rPr>
        <w:t>areas</w:t>
      </w:r>
      <w:r>
        <w:rPr>
          <w:spacing w:val="-19"/>
          <w:w w:val="80"/>
          <w:sz w:val="20"/>
        </w:rPr>
        <w:t xml:space="preserve"> </w:t>
      </w:r>
      <w:r>
        <w:rPr>
          <w:spacing w:val="-10"/>
          <w:w w:val="80"/>
          <w:sz w:val="20"/>
        </w:rPr>
        <w:t>affected</w:t>
      </w:r>
      <w:r>
        <w:rPr>
          <w:spacing w:val="-15"/>
          <w:w w:val="80"/>
          <w:sz w:val="20"/>
        </w:rPr>
        <w:t xml:space="preserve"> </w:t>
      </w:r>
      <w:r>
        <w:rPr>
          <w:spacing w:val="-10"/>
          <w:w w:val="80"/>
          <w:sz w:val="20"/>
        </w:rPr>
        <w:t>by</w:t>
      </w:r>
      <w:r>
        <w:rPr>
          <w:spacing w:val="-19"/>
          <w:w w:val="80"/>
          <w:sz w:val="20"/>
        </w:rPr>
        <w:t xml:space="preserve"> </w:t>
      </w:r>
      <w:r>
        <w:rPr>
          <w:spacing w:val="-10"/>
          <w:w w:val="80"/>
          <w:sz w:val="20"/>
        </w:rPr>
        <w:t>desertification</w:t>
      </w:r>
    </w:p>
    <w:p w:rsidR="00E5575B" w:rsidRDefault="00D512E5">
      <w:pPr>
        <w:pStyle w:val="Heading2"/>
        <w:spacing w:line="228" w:lineRule="exact"/>
      </w:pPr>
      <w:r>
        <w:rPr>
          <w:spacing w:val="-4"/>
          <w:w w:val="90"/>
        </w:rPr>
        <w:t>Body</w:t>
      </w:r>
    </w:p>
    <w:p w:rsidR="00E5575B" w:rsidRDefault="00D512E5">
      <w:pPr>
        <w:pStyle w:val="ListParagraph"/>
        <w:numPr>
          <w:ilvl w:val="1"/>
          <w:numId w:val="29"/>
        </w:numPr>
        <w:tabs>
          <w:tab w:val="left" w:pos="459"/>
        </w:tabs>
        <w:spacing w:line="244" w:lineRule="exact"/>
        <w:ind w:left="459" w:hanging="359"/>
        <w:jc w:val="left"/>
        <w:rPr>
          <w:sz w:val="20"/>
        </w:rPr>
      </w:pPr>
      <w:r>
        <w:rPr>
          <w:spacing w:val="-8"/>
          <w:w w:val="80"/>
          <w:sz w:val="20"/>
        </w:rPr>
        <w:t>State,</w:t>
      </w:r>
      <w:r>
        <w:rPr>
          <w:spacing w:val="-17"/>
          <w:w w:val="80"/>
          <w:sz w:val="20"/>
        </w:rPr>
        <w:t xml:space="preserve"> </w:t>
      </w:r>
      <w:r>
        <w:rPr>
          <w:spacing w:val="-8"/>
          <w:w w:val="80"/>
          <w:sz w:val="20"/>
        </w:rPr>
        <w:t>explain</w:t>
      </w:r>
      <w:r>
        <w:rPr>
          <w:spacing w:val="-13"/>
          <w:w w:val="80"/>
          <w:sz w:val="20"/>
        </w:rPr>
        <w:t xml:space="preserve"> </w:t>
      </w:r>
      <w:r>
        <w:rPr>
          <w:spacing w:val="-8"/>
          <w:w w:val="80"/>
          <w:sz w:val="20"/>
        </w:rPr>
        <w:t>and</w:t>
      </w:r>
      <w:r>
        <w:rPr>
          <w:spacing w:val="-16"/>
          <w:w w:val="80"/>
          <w:sz w:val="20"/>
        </w:rPr>
        <w:t xml:space="preserve"> </w:t>
      </w:r>
      <w:r>
        <w:rPr>
          <w:spacing w:val="-8"/>
          <w:w w:val="80"/>
          <w:sz w:val="20"/>
        </w:rPr>
        <w:t>illustrate</w:t>
      </w:r>
      <w:r>
        <w:rPr>
          <w:spacing w:val="-16"/>
          <w:w w:val="80"/>
          <w:sz w:val="20"/>
        </w:rPr>
        <w:t xml:space="preserve"> </w:t>
      </w:r>
      <w:r>
        <w:rPr>
          <w:spacing w:val="-8"/>
          <w:w w:val="80"/>
          <w:sz w:val="20"/>
        </w:rPr>
        <w:t>the</w:t>
      </w:r>
      <w:r>
        <w:rPr>
          <w:spacing w:val="-16"/>
          <w:w w:val="80"/>
          <w:sz w:val="20"/>
        </w:rPr>
        <w:t xml:space="preserve"> </w:t>
      </w:r>
      <w:r>
        <w:rPr>
          <w:spacing w:val="-8"/>
          <w:w w:val="80"/>
          <w:sz w:val="20"/>
        </w:rPr>
        <w:t>reasons</w:t>
      </w:r>
      <w:r>
        <w:rPr>
          <w:spacing w:val="-18"/>
          <w:w w:val="80"/>
          <w:sz w:val="20"/>
        </w:rPr>
        <w:t xml:space="preserve"> </w:t>
      </w:r>
      <w:r>
        <w:rPr>
          <w:spacing w:val="-8"/>
          <w:w w:val="80"/>
          <w:sz w:val="20"/>
        </w:rPr>
        <w:t>for</w:t>
      </w:r>
      <w:r>
        <w:rPr>
          <w:spacing w:val="-14"/>
          <w:w w:val="80"/>
          <w:sz w:val="20"/>
        </w:rPr>
        <w:t xml:space="preserve"> </w:t>
      </w:r>
      <w:r>
        <w:rPr>
          <w:spacing w:val="-8"/>
          <w:w w:val="80"/>
          <w:sz w:val="20"/>
        </w:rPr>
        <w:t>extensive</w:t>
      </w:r>
      <w:r>
        <w:rPr>
          <w:spacing w:val="-19"/>
          <w:w w:val="80"/>
          <w:sz w:val="20"/>
        </w:rPr>
        <w:t xml:space="preserve"> </w:t>
      </w:r>
      <w:r>
        <w:rPr>
          <w:spacing w:val="-8"/>
          <w:w w:val="80"/>
          <w:sz w:val="20"/>
        </w:rPr>
        <w:t>desertification</w:t>
      </w:r>
      <w:r>
        <w:rPr>
          <w:spacing w:val="8"/>
          <w:sz w:val="20"/>
        </w:rPr>
        <w:t xml:space="preserve"> </w:t>
      </w:r>
      <w:r>
        <w:rPr>
          <w:spacing w:val="-8"/>
          <w:w w:val="80"/>
          <w:sz w:val="20"/>
        </w:rPr>
        <w:t>in</w:t>
      </w:r>
      <w:r>
        <w:rPr>
          <w:spacing w:val="-8"/>
          <w:sz w:val="20"/>
        </w:rPr>
        <w:t xml:space="preserve"> </w:t>
      </w:r>
      <w:r>
        <w:rPr>
          <w:spacing w:val="-8"/>
          <w:w w:val="80"/>
          <w:sz w:val="20"/>
        </w:rPr>
        <w:t>Uganda</w:t>
      </w:r>
      <w:r>
        <w:rPr>
          <w:spacing w:val="-7"/>
          <w:sz w:val="20"/>
        </w:rPr>
        <w:t xml:space="preserve"> </w:t>
      </w:r>
      <w:r>
        <w:rPr>
          <w:spacing w:val="-8"/>
          <w:w w:val="80"/>
          <w:sz w:val="20"/>
        </w:rPr>
        <w:t>both</w:t>
      </w:r>
      <w:r>
        <w:rPr>
          <w:spacing w:val="-7"/>
          <w:sz w:val="20"/>
        </w:rPr>
        <w:t xml:space="preserve"> </w:t>
      </w:r>
      <w:r>
        <w:rPr>
          <w:spacing w:val="-8"/>
          <w:w w:val="80"/>
          <w:sz w:val="20"/>
        </w:rPr>
        <w:t>physical</w:t>
      </w:r>
      <w:r>
        <w:rPr>
          <w:spacing w:val="-8"/>
          <w:sz w:val="20"/>
        </w:rPr>
        <w:t xml:space="preserve"> </w:t>
      </w:r>
      <w:r>
        <w:rPr>
          <w:spacing w:val="-8"/>
          <w:w w:val="80"/>
          <w:sz w:val="20"/>
        </w:rPr>
        <w:t>and</w:t>
      </w:r>
      <w:r>
        <w:rPr>
          <w:spacing w:val="-7"/>
          <w:sz w:val="20"/>
        </w:rPr>
        <w:t xml:space="preserve"> </w:t>
      </w:r>
      <w:r>
        <w:rPr>
          <w:spacing w:val="-8"/>
          <w:w w:val="80"/>
          <w:sz w:val="20"/>
        </w:rPr>
        <w:t>human.</w:t>
      </w:r>
      <w:r>
        <w:rPr>
          <w:spacing w:val="-7"/>
          <w:sz w:val="20"/>
        </w:rPr>
        <w:t xml:space="preserve"> </w:t>
      </w:r>
      <w:r>
        <w:rPr>
          <w:spacing w:val="-8"/>
          <w:w w:val="80"/>
          <w:sz w:val="20"/>
        </w:rPr>
        <w:t>(using</w:t>
      </w:r>
      <w:r>
        <w:rPr>
          <w:spacing w:val="-8"/>
          <w:sz w:val="20"/>
        </w:rPr>
        <w:t xml:space="preserve"> </w:t>
      </w:r>
      <w:r>
        <w:rPr>
          <w:spacing w:val="-8"/>
          <w:w w:val="80"/>
          <w:sz w:val="20"/>
        </w:rPr>
        <w:t>PELED)</w:t>
      </w:r>
      <w:r>
        <w:rPr>
          <w:spacing w:val="-6"/>
          <w:sz w:val="20"/>
        </w:rPr>
        <w:t xml:space="preserve"> </w:t>
      </w:r>
      <w:r>
        <w:rPr>
          <w:spacing w:val="-8"/>
          <w:w w:val="80"/>
          <w:sz w:val="20"/>
        </w:rPr>
        <w:t>10</w:t>
      </w:r>
      <w:r>
        <w:rPr>
          <w:spacing w:val="-7"/>
          <w:sz w:val="20"/>
        </w:rPr>
        <w:t xml:space="preserve"> </w:t>
      </w:r>
      <w:r>
        <w:rPr>
          <w:spacing w:val="-8"/>
          <w:w w:val="80"/>
          <w:sz w:val="20"/>
        </w:rPr>
        <w:t>points</w:t>
      </w:r>
    </w:p>
    <w:p w:rsidR="00E5575B" w:rsidRDefault="00E5575B">
      <w:pPr>
        <w:pStyle w:val="BodyText"/>
        <w:spacing w:before="3"/>
        <w:ind w:left="0"/>
      </w:pPr>
    </w:p>
    <w:p w:rsidR="00E5575B" w:rsidRDefault="00D512E5">
      <w:pPr>
        <w:pStyle w:val="BodyText"/>
        <w:spacing w:before="1"/>
        <w:ind w:left="460"/>
      </w:pPr>
      <w:r>
        <w:rPr>
          <w:w w:val="80"/>
        </w:rPr>
        <w:t>(b)</w:t>
      </w:r>
      <w:r>
        <w:t xml:space="preserve"> </w:t>
      </w:r>
      <w:r>
        <w:rPr>
          <w:w w:val="80"/>
        </w:rPr>
        <w:t>Outline</w:t>
      </w:r>
      <w:r>
        <w:rPr>
          <w:spacing w:val="-3"/>
          <w:w w:val="80"/>
        </w:rPr>
        <w:t xml:space="preserve"> </w:t>
      </w:r>
      <w:r>
        <w:rPr>
          <w:w w:val="80"/>
        </w:rPr>
        <w:t>the</w:t>
      </w:r>
      <w:r>
        <w:rPr>
          <w:spacing w:val="-3"/>
          <w:w w:val="80"/>
        </w:rPr>
        <w:t xml:space="preserve"> </w:t>
      </w:r>
      <w:r>
        <w:rPr>
          <w:w w:val="80"/>
        </w:rPr>
        <w:t>steps</w:t>
      </w:r>
      <w:r>
        <w:rPr>
          <w:spacing w:val="-2"/>
          <w:w w:val="80"/>
        </w:rPr>
        <w:t xml:space="preserve"> </w:t>
      </w:r>
      <w:r>
        <w:rPr>
          <w:w w:val="80"/>
        </w:rPr>
        <w:t>being</w:t>
      </w:r>
      <w:r>
        <w:rPr>
          <w:spacing w:val="-5"/>
          <w:w w:val="80"/>
        </w:rPr>
        <w:t xml:space="preserve"> </w:t>
      </w:r>
      <w:r>
        <w:rPr>
          <w:w w:val="80"/>
        </w:rPr>
        <w:t>taken</w:t>
      </w:r>
      <w:r>
        <w:rPr>
          <w:spacing w:val="-2"/>
          <w:w w:val="80"/>
        </w:rPr>
        <w:t xml:space="preserve"> </w:t>
      </w:r>
      <w:r>
        <w:rPr>
          <w:w w:val="80"/>
        </w:rPr>
        <w:t>to</w:t>
      </w:r>
      <w:r>
        <w:rPr>
          <w:spacing w:val="-3"/>
          <w:w w:val="80"/>
        </w:rPr>
        <w:t xml:space="preserve"> </w:t>
      </w:r>
      <w:r>
        <w:rPr>
          <w:w w:val="80"/>
        </w:rPr>
        <w:t>control</w:t>
      </w:r>
      <w:r>
        <w:rPr>
          <w:spacing w:val="-4"/>
          <w:w w:val="80"/>
        </w:rPr>
        <w:t xml:space="preserve"> </w:t>
      </w:r>
      <w:r>
        <w:rPr>
          <w:w w:val="80"/>
        </w:rPr>
        <w:t>the</w:t>
      </w:r>
      <w:r>
        <w:rPr>
          <w:spacing w:val="-2"/>
          <w:w w:val="80"/>
        </w:rPr>
        <w:t xml:space="preserve"> </w:t>
      </w:r>
      <w:r>
        <w:rPr>
          <w:w w:val="80"/>
        </w:rPr>
        <w:t>spread</w:t>
      </w:r>
      <w:r>
        <w:rPr>
          <w:spacing w:val="-3"/>
          <w:w w:val="80"/>
        </w:rPr>
        <w:t xml:space="preserve"> </w:t>
      </w:r>
      <w:r>
        <w:rPr>
          <w:w w:val="80"/>
        </w:rPr>
        <w:t>of</w:t>
      </w:r>
      <w:r>
        <w:rPr>
          <w:spacing w:val="-3"/>
          <w:w w:val="80"/>
        </w:rPr>
        <w:t xml:space="preserve"> </w:t>
      </w:r>
      <w:r>
        <w:rPr>
          <w:w w:val="80"/>
        </w:rPr>
        <w:t>the</w:t>
      </w:r>
      <w:r>
        <w:rPr>
          <w:spacing w:val="-2"/>
          <w:w w:val="80"/>
        </w:rPr>
        <w:t xml:space="preserve"> </w:t>
      </w:r>
      <w:r>
        <w:rPr>
          <w:w w:val="80"/>
        </w:rPr>
        <w:t>desert</w:t>
      </w:r>
      <w:r>
        <w:rPr>
          <w:spacing w:val="-9"/>
        </w:rPr>
        <w:t xml:space="preserve"> </w:t>
      </w:r>
      <w:r>
        <w:rPr>
          <w:w w:val="80"/>
        </w:rPr>
        <w:t>in</w:t>
      </w:r>
      <w:r>
        <w:rPr>
          <w:spacing w:val="-8"/>
        </w:rPr>
        <w:t xml:space="preserve"> </w:t>
      </w:r>
      <w:r>
        <w:rPr>
          <w:spacing w:val="-2"/>
          <w:w w:val="80"/>
        </w:rPr>
        <w:t>Uganda</w:t>
      </w:r>
    </w:p>
    <w:p w:rsidR="00E5575B" w:rsidRDefault="00D512E5">
      <w:pPr>
        <w:pStyle w:val="ListParagraph"/>
        <w:numPr>
          <w:ilvl w:val="1"/>
          <w:numId w:val="29"/>
        </w:numPr>
        <w:tabs>
          <w:tab w:val="left" w:pos="459"/>
        </w:tabs>
        <w:spacing w:before="1"/>
        <w:ind w:left="459" w:hanging="359"/>
        <w:jc w:val="left"/>
        <w:rPr>
          <w:sz w:val="20"/>
        </w:rPr>
      </w:pPr>
      <w:r>
        <w:rPr>
          <w:spacing w:val="-4"/>
          <w:w w:val="80"/>
          <w:sz w:val="20"/>
        </w:rPr>
        <w:t>State,</w:t>
      </w:r>
      <w:r>
        <w:rPr>
          <w:spacing w:val="-23"/>
          <w:w w:val="80"/>
          <w:sz w:val="20"/>
        </w:rPr>
        <w:t xml:space="preserve"> </w:t>
      </w:r>
      <w:r>
        <w:rPr>
          <w:spacing w:val="-4"/>
          <w:w w:val="80"/>
          <w:sz w:val="20"/>
        </w:rPr>
        <w:t>explain</w:t>
      </w:r>
      <w:r>
        <w:rPr>
          <w:spacing w:val="-20"/>
          <w:w w:val="80"/>
          <w:sz w:val="20"/>
        </w:rPr>
        <w:t xml:space="preserve"> </w:t>
      </w:r>
      <w:r>
        <w:rPr>
          <w:spacing w:val="-4"/>
          <w:w w:val="80"/>
          <w:sz w:val="20"/>
        </w:rPr>
        <w:t>and</w:t>
      </w:r>
      <w:r>
        <w:rPr>
          <w:spacing w:val="-22"/>
          <w:w w:val="80"/>
          <w:sz w:val="20"/>
        </w:rPr>
        <w:t xml:space="preserve"> </w:t>
      </w:r>
      <w:r>
        <w:rPr>
          <w:spacing w:val="-4"/>
          <w:w w:val="80"/>
          <w:sz w:val="20"/>
        </w:rPr>
        <w:t>illustrate</w:t>
      </w:r>
      <w:r>
        <w:rPr>
          <w:spacing w:val="-24"/>
          <w:w w:val="80"/>
          <w:sz w:val="20"/>
        </w:rPr>
        <w:t xml:space="preserve"> </w:t>
      </w:r>
      <w:r>
        <w:rPr>
          <w:spacing w:val="-4"/>
          <w:w w:val="80"/>
          <w:sz w:val="20"/>
        </w:rPr>
        <w:t>the</w:t>
      </w:r>
      <w:r>
        <w:rPr>
          <w:spacing w:val="-10"/>
          <w:sz w:val="20"/>
        </w:rPr>
        <w:t xml:space="preserve"> </w:t>
      </w:r>
      <w:r>
        <w:rPr>
          <w:spacing w:val="-4"/>
          <w:w w:val="80"/>
          <w:sz w:val="20"/>
        </w:rPr>
        <w:t>steps</w:t>
      </w:r>
      <w:r>
        <w:rPr>
          <w:spacing w:val="-11"/>
          <w:sz w:val="20"/>
        </w:rPr>
        <w:t xml:space="preserve"> </w:t>
      </w:r>
      <w:r>
        <w:rPr>
          <w:spacing w:val="-4"/>
          <w:w w:val="80"/>
          <w:sz w:val="20"/>
        </w:rPr>
        <w:t>being</w:t>
      </w:r>
      <w:r>
        <w:rPr>
          <w:spacing w:val="-9"/>
          <w:sz w:val="20"/>
        </w:rPr>
        <w:t xml:space="preserve"> </w:t>
      </w:r>
      <w:r>
        <w:rPr>
          <w:spacing w:val="-4"/>
          <w:w w:val="80"/>
          <w:sz w:val="20"/>
        </w:rPr>
        <w:t>taken</w:t>
      </w:r>
      <w:r>
        <w:rPr>
          <w:spacing w:val="-13"/>
          <w:sz w:val="20"/>
        </w:rPr>
        <w:t xml:space="preserve"> </w:t>
      </w:r>
      <w:r>
        <w:rPr>
          <w:spacing w:val="-4"/>
          <w:w w:val="80"/>
          <w:sz w:val="20"/>
        </w:rPr>
        <w:t>to</w:t>
      </w:r>
      <w:r>
        <w:rPr>
          <w:spacing w:val="-10"/>
          <w:sz w:val="20"/>
        </w:rPr>
        <w:t xml:space="preserve"> </w:t>
      </w:r>
      <w:r>
        <w:rPr>
          <w:spacing w:val="-4"/>
          <w:w w:val="80"/>
          <w:sz w:val="20"/>
        </w:rPr>
        <w:t>control</w:t>
      </w:r>
      <w:r>
        <w:rPr>
          <w:spacing w:val="-12"/>
          <w:sz w:val="20"/>
        </w:rPr>
        <w:t xml:space="preserve"> </w:t>
      </w:r>
      <w:r>
        <w:rPr>
          <w:spacing w:val="-4"/>
          <w:w w:val="80"/>
          <w:sz w:val="20"/>
        </w:rPr>
        <w:t>the</w:t>
      </w:r>
      <w:r>
        <w:rPr>
          <w:spacing w:val="-1"/>
          <w:sz w:val="20"/>
        </w:rPr>
        <w:t xml:space="preserve"> </w:t>
      </w:r>
      <w:r>
        <w:rPr>
          <w:spacing w:val="-4"/>
          <w:w w:val="80"/>
          <w:sz w:val="20"/>
        </w:rPr>
        <w:t>spread</w:t>
      </w:r>
      <w:r>
        <w:rPr>
          <w:spacing w:val="-9"/>
          <w:sz w:val="20"/>
        </w:rPr>
        <w:t xml:space="preserve"> </w:t>
      </w:r>
      <w:r>
        <w:rPr>
          <w:spacing w:val="-4"/>
          <w:w w:val="80"/>
          <w:sz w:val="20"/>
        </w:rPr>
        <w:t>of</w:t>
      </w:r>
      <w:r>
        <w:rPr>
          <w:spacing w:val="-8"/>
          <w:sz w:val="20"/>
        </w:rPr>
        <w:t xml:space="preserve"> </w:t>
      </w:r>
      <w:r>
        <w:rPr>
          <w:spacing w:val="-4"/>
          <w:w w:val="80"/>
          <w:sz w:val="20"/>
        </w:rPr>
        <w:t>the</w:t>
      </w:r>
      <w:r>
        <w:rPr>
          <w:spacing w:val="-10"/>
          <w:sz w:val="20"/>
        </w:rPr>
        <w:t xml:space="preserve"> </w:t>
      </w:r>
      <w:r>
        <w:rPr>
          <w:spacing w:val="-4"/>
          <w:w w:val="80"/>
          <w:sz w:val="20"/>
        </w:rPr>
        <w:t>desert</w:t>
      </w:r>
      <w:r>
        <w:rPr>
          <w:spacing w:val="-6"/>
          <w:sz w:val="20"/>
        </w:rPr>
        <w:t xml:space="preserve"> </w:t>
      </w:r>
      <w:r>
        <w:rPr>
          <w:spacing w:val="-4"/>
          <w:w w:val="80"/>
          <w:sz w:val="20"/>
        </w:rPr>
        <w:t>in</w:t>
      </w:r>
      <w:r>
        <w:rPr>
          <w:sz w:val="20"/>
        </w:rPr>
        <w:t xml:space="preserve"> </w:t>
      </w:r>
      <w:r>
        <w:rPr>
          <w:spacing w:val="-4"/>
          <w:w w:val="80"/>
          <w:sz w:val="20"/>
        </w:rPr>
        <w:t>Uganda</w:t>
      </w:r>
      <w:r>
        <w:rPr>
          <w:spacing w:val="-9"/>
          <w:sz w:val="20"/>
        </w:rPr>
        <w:t xml:space="preserve"> </w:t>
      </w:r>
      <w:r>
        <w:rPr>
          <w:spacing w:val="-4"/>
          <w:w w:val="80"/>
          <w:sz w:val="20"/>
        </w:rPr>
        <w:t>(using</w:t>
      </w:r>
      <w:r>
        <w:rPr>
          <w:spacing w:val="-15"/>
          <w:sz w:val="20"/>
        </w:rPr>
        <w:t xml:space="preserve"> </w:t>
      </w:r>
      <w:r>
        <w:rPr>
          <w:spacing w:val="-4"/>
          <w:w w:val="80"/>
          <w:sz w:val="20"/>
        </w:rPr>
        <w:t>PELED)</w:t>
      </w:r>
      <w:r>
        <w:rPr>
          <w:spacing w:val="-6"/>
          <w:w w:val="80"/>
          <w:sz w:val="20"/>
        </w:rPr>
        <w:t xml:space="preserve"> </w:t>
      </w:r>
      <w:r>
        <w:rPr>
          <w:spacing w:val="-4"/>
          <w:w w:val="80"/>
          <w:sz w:val="20"/>
        </w:rPr>
        <w:t>10</w:t>
      </w:r>
      <w:r>
        <w:rPr>
          <w:spacing w:val="-8"/>
          <w:w w:val="80"/>
          <w:sz w:val="20"/>
        </w:rPr>
        <w:t xml:space="preserve"> </w:t>
      </w:r>
      <w:r>
        <w:rPr>
          <w:spacing w:val="-4"/>
          <w:w w:val="80"/>
          <w:sz w:val="20"/>
        </w:rPr>
        <w:t>points</w:t>
      </w:r>
    </w:p>
    <w:p w:rsidR="00E5575B" w:rsidRDefault="00E5575B">
      <w:pPr>
        <w:pStyle w:val="BodyText"/>
        <w:spacing w:before="4"/>
        <w:ind w:left="0"/>
      </w:pPr>
    </w:p>
    <w:p w:rsidR="00E5575B" w:rsidRDefault="00D512E5">
      <w:pPr>
        <w:pStyle w:val="ListParagraph"/>
        <w:numPr>
          <w:ilvl w:val="0"/>
          <w:numId w:val="29"/>
        </w:numPr>
        <w:tabs>
          <w:tab w:val="left" w:pos="870"/>
        </w:tabs>
        <w:spacing w:line="244" w:lineRule="auto"/>
        <w:ind w:right="3926" w:firstLine="0"/>
        <w:rPr>
          <w:sz w:val="20"/>
        </w:rPr>
      </w:pPr>
      <w:r>
        <w:rPr>
          <w:w w:val="80"/>
          <w:sz w:val="20"/>
        </w:rPr>
        <w:t>Assess</w:t>
      </w:r>
      <w:r>
        <w:rPr>
          <w:spacing w:val="-3"/>
          <w:w w:val="80"/>
          <w:sz w:val="20"/>
        </w:rPr>
        <w:t xml:space="preserve"> </w:t>
      </w:r>
      <w:r>
        <w:rPr>
          <w:w w:val="80"/>
          <w:sz w:val="20"/>
        </w:rPr>
        <w:t>the</w:t>
      </w:r>
      <w:r>
        <w:rPr>
          <w:spacing w:val="-1"/>
          <w:w w:val="80"/>
          <w:sz w:val="20"/>
        </w:rPr>
        <w:t xml:space="preserve"> </w:t>
      </w:r>
      <w:r>
        <w:rPr>
          <w:w w:val="80"/>
          <w:sz w:val="20"/>
        </w:rPr>
        <w:t>impact</w:t>
      </w:r>
      <w:r>
        <w:rPr>
          <w:spacing w:val="-1"/>
          <w:w w:val="80"/>
          <w:sz w:val="20"/>
        </w:rPr>
        <w:t xml:space="preserve"> </w:t>
      </w:r>
      <w:r>
        <w:rPr>
          <w:w w:val="80"/>
          <w:sz w:val="20"/>
        </w:rPr>
        <w:t>of</w:t>
      </w:r>
      <w:r>
        <w:rPr>
          <w:spacing w:val="-3"/>
          <w:w w:val="80"/>
          <w:sz w:val="20"/>
        </w:rPr>
        <w:t xml:space="preserve"> </w:t>
      </w:r>
      <w:r>
        <w:rPr>
          <w:w w:val="80"/>
          <w:sz w:val="20"/>
        </w:rPr>
        <w:t>desertification</w:t>
      </w:r>
      <w:r>
        <w:rPr>
          <w:spacing w:val="-2"/>
          <w:w w:val="80"/>
          <w:sz w:val="20"/>
        </w:rPr>
        <w:t xml:space="preserve"> </w:t>
      </w:r>
      <w:r>
        <w:rPr>
          <w:w w:val="80"/>
          <w:sz w:val="20"/>
        </w:rPr>
        <w:t>on</w:t>
      </w:r>
      <w:r>
        <w:rPr>
          <w:spacing w:val="-3"/>
          <w:w w:val="80"/>
          <w:sz w:val="20"/>
        </w:rPr>
        <w:t xml:space="preserve"> </w:t>
      </w:r>
      <w:r>
        <w:rPr>
          <w:w w:val="80"/>
          <w:sz w:val="20"/>
        </w:rPr>
        <w:t>the physical</w:t>
      </w:r>
      <w:r>
        <w:rPr>
          <w:spacing w:val="-3"/>
          <w:w w:val="80"/>
          <w:sz w:val="20"/>
        </w:rPr>
        <w:t xml:space="preserve"> </w:t>
      </w:r>
      <w:r>
        <w:rPr>
          <w:w w:val="80"/>
          <w:sz w:val="20"/>
        </w:rPr>
        <w:t>and human</w:t>
      </w:r>
      <w:r>
        <w:rPr>
          <w:spacing w:val="-1"/>
          <w:w w:val="80"/>
          <w:sz w:val="20"/>
        </w:rPr>
        <w:t xml:space="preserve"> </w:t>
      </w:r>
      <w:r>
        <w:rPr>
          <w:w w:val="80"/>
          <w:sz w:val="20"/>
        </w:rPr>
        <w:t>geography</w:t>
      </w:r>
      <w:r>
        <w:rPr>
          <w:spacing w:val="-3"/>
          <w:w w:val="80"/>
          <w:sz w:val="20"/>
        </w:rPr>
        <w:t xml:space="preserve"> </w:t>
      </w:r>
      <w:r>
        <w:rPr>
          <w:w w:val="80"/>
          <w:sz w:val="20"/>
        </w:rPr>
        <w:t>of the</w:t>
      </w:r>
      <w:r>
        <w:rPr>
          <w:spacing w:val="-3"/>
          <w:w w:val="80"/>
          <w:sz w:val="20"/>
        </w:rPr>
        <w:t xml:space="preserve"> </w:t>
      </w:r>
      <w:r>
        <w:rPr>
          <w:w w:val="80"/>
          <w:sz w:val="20"/>
        </w:rPr>
        <w:t>some</w:t>
      </w:r>
      <w:r>
        <w:rPr>
          <w:spacing w:val="-2"/>
          <w:w w:val="80"/>
          <w:sz w:val="20"/>
        </w:rPr>
        <w:t xml:space="preserve"> </w:t>
      </w:r>
      <w:r>
        <w:rPr>
          <w:w w:val="80"/>
          <w:sz w:val="20"/>
        </w:rPr>
        <w:t>parts</w:t>
      </w:r>
      <w:r>
        <w:rPr>
          <w:spacing w:val="-3"/>
          <w:w w:val="80"/>
          <w:sz w:val="20"/>
        </w:rPr>
        <w:t xml:space="preserve"> </w:t>
      </w:r>
      <w:r>
        <w:rPr>
          <w:w w:val="80"/>
          <w:sz w:val="20"/>
        </w:rPr>
        <w:t xml:space="preserve">of Uganda. </w:t>
      </w:r>
      <w:r>
        <w:rPr>
          <w:spacing w:val="-2"/>
          <w:w w:val="90"/>
          <w:sz w:val="20"/>
        </w:rPr>
        <w:t>APPROACH</w:t>
      </w:r>
    </w:p>
    <w:p w:rsidR="00E5575B" w:rsidRDefault="00D512E5">
      <w:pPr>
        <w:pStyle w:val="BodyText"/>
        <w:spacing w:line="223" w:lineRule="exact"/>
        <w:ind w:left="460"/>
      </w:pPr>
      <w:r>
        <w:rPr>
          <w:spacing w:val="-5"/>
          <w:w w:val="90"/>
        </w:rPr>
        <w:t>Introduction</w:t>
      </w:r>
    </w:p>
    <w:p w:rsidR="00E5575B" w:rsidRDefault="00D512E5">
      <w:pPr>
        <w:pStyle w:val="ListParagraph"/>
        <w:numPr>
          <w:ilvl w:val="1"/>
          <w:numId w:val="29"/>
        </w:numPr>
        <w:tabs>
          <w:tab w:val="left" w:pos="459"/>
        </w:tabs>
        <w:spacing w:before="2" w:line="244" w:lineRule="exact"/>
        <w:ind w:left="459" w:hanging="359"/>
        <w:jc w:val="left"/>
        <w:rPr>
          <w:sz w:val="20"/>
        </w:rPr>
      </w:pPr>
      <w:r>
        <w:rPr>
          <w:spacing w:val="-11"/>
          <w:w w:val="80"/>
          <w:sz w:val="20"/>
        </w:rPr>
        <w:t>Define</w:t>
      </w:r>
      <w:r>
        <w:rPr>
          <w:spacing w:val="-17"/>
          <w:w w:val="80"/>
          <w:sz w:val="20"/>
        </w:rPr>
        <w:t xml:space="preserve"> </w:t>
      </w:r>
      <w:r>
        <w:rPr>
          <w:spacing w:val="-8"/>
          <w:w w:val="90"/>
          <w:sz w:val="20"/>
        </w:rPr>
        <w:t>desertification</w:t>
      </w:r>
    </w:p>
    <w:p w:rsidR="00E5575B" w:rsidRDefault="00D512E5">
      <w:pPr>
        <w:pStyle w:val="ListParagraph"/>
        <w:numPr>
          <w:ilvl w:val="1"/>
          <w:numId w:val="29"/>
        </w:numPr>
        <w:tabs>
          <w:tab w:val="left" w:pos="459"/>
        </w:tabs>
        <w:spacing w:line="243" w:lineRule="exact"/>
        <w:ind w:left="459" w:hanging="359"/>
        <w:jc w:val="left"/>
        <w:rPr>
          <w:sz w:val="20"/>
        </w:rPr>
      </w:pPr>
      <w:r>
        <w:rPr>
          <w:spacing w:val="-12"/>
          <w:w w:val="80"/>
          <w:sz w:val="20"/>
        </w:rPr>
        <w:t>Identify,</w:t>
      </w:r>
      <w:r>
        <w:rPr>
          <w:spacing w:val="-13"/>
          <w:w w:val="80"/>
          <w:sz w:val="20"/>
        </w:rPr>
        <w:t xml:space="preserve"> </w:t>
      </w:r>
      <w:r>
        <w:rPr>
          <w:spacing w:val="-12"/>
          <w:w w:val="80"/>
          <w:sz w:val="20"/>
        </w:rPr>
        <w:t>describe</w:t>
      </w:r>
      <w:r>
        <w:rPr>
          <w:spacing w:val="-13"/>
          <w:w w:val="80"/>
          <w:sz w:val="20"/>
        </w:rPr>
        <w:t xml:space="preserve"> </w:t>
      </w:r>
      <w:r>
        <w:rPr>
          <w:spacing w:val="-12"/>
          <w:w w:val="80"/>
          <w:sz w:val="20"/>
        </w:rPr>
        <w:t>and</w:t>
      </w:r>
      <w:r>
        <w:rPr>
          <w:spacing w:val="-13"/>
          <w:w w:val="80"/>
          <w:sz w:val="20"/>
        </w:rPr>
        <w:t xml:space="preserve"> </w:t>
      </w:r>
      <w:r>
        <w:rPr>
          <w:spacing w:val="-12"/>
          <w:w w:val="80"/>
          <w:sz w:val="20"/>
        </w:rPr>
        <w:t>locate</w:t>
      </w:r>
      <w:r>
        <w:rPr>
          <w:spacing w:val="-23"/>
          <w:sz w:val="20"/>
        </w:rPr>
        <w:t xml:space="preserve"> </w:t>
      </w:r>
      <w:r>
        <w:rPr>
          <w:spacing w:val="-12"/>
          <w:w w:val="80"/>
          <w:sz w:val="20"/>
        </w:rPr>
        <w:t>characteristics</w:t>
      </w:r>
      <w:r>
        <w:rPr>
          <w:spacing w:val="-20"/>
          <w:sz w:val="20"/>
        </w:rPr>
        <w:t xml:space="preserve"> </w:t>
      </w:r>
      <w:r>
        <w:rPr>
          <w:spacing w:val="-12"/>
          <w:w w:val="80"/>
          <w:sz w:val="20"/>
        </w:rPr>
        <w:t>of</w:t>
      </w:r>
      <w:r>
        <w:rPr>
          <w:spacing w:val="-13"/>
          <w:w w:val="80"/>
          <w:sz w:val="20"/>
        </w:rPr>
        <w:t xml:space="preserve"> </w:t>
      </w:r>
      <w:r>
        <w:rPr>
          <w:spacing w:val="-12"/>
          <w:w w:val="80"/>
          <w:sz w:val="20"/>
        </w:rPr>
        <w:t>desertification</w:t>
      </w:r>
    </w:p>
    <w:p w:rsidR="00E5575B" w:rsidRDefault="00D512E5">
      <w:pPr>
        <w:pStyle w:val="ListParagraph"/>
        <w:numPr>
          <w:ilvl w:val="1"/>
          <w:numId w:val="29"/>
        </w:numPr>
        <w:tabs>
          <w:tab w:val="left" w:pos="459"/>
        </w:tabs>
        <w:spacing w:line="243" w:lineRule="exact"/>
        <w:ind w:left="459" w:hanging="359"/>
        <w:jc w:val="left"/>
        <w:rPr>
          <w:sz w:val="20"/>
        </w:rPr>
      </w:pPr>
      <w:r>
        <w:rPr>
          <w:spacing w:val="-10"/>
          <w:w w:val="80"/>
          <w:sz w:val="20"/>
        </w:rPr>
        <w:t>Draw</w:t>
      </w:r>
      <w:r>
        <w:rPr>
          <w:spacing w:val="-19"/>
          <w:w w:val="80"/>
          <w:sz w:val="20"/>
        </w:rPr>
        <w:t xml:space="preserve"> </w:t>
      </w:r>
      <w:r>
        <w:rPr>
          <w:spacing w:val="-10"/>
          <w:w w:val="80"/>
          <w:sz w:val="20"/>
        </w:rPr>
        <w:t>a</w:t>
      </w:r>
      <w:r>
        <w:rPr>
          <w:spacing w:val="-18"/>
          <w:w w:val="80"/>
          <w:sz w:val="20"/>
        </w:rPr>
        <w:t xml:space="preserve"> </w:t>
      </w:r>
      <w:r>
        <w:rPr>
          <w:spacing w:val="-10"/>
          <w:w w:val="80"/>
          <w:sz w:val="20"/>
        </w:rPr>
        <w:t>sketch</w:t>
      </w:r>
      <w:r>
        <w:rPr>
          <w:spacing w:val="-18"/>
          <w:w w:val="80"/>
          <w:sz w:val="20"/>
        </w:rPr>
        <w:t xml:space="preserve"> </w:t>
      </w:r>
      <w:r>
        <w:rPr>
          <w:spacing w:val="-10"/>
          <w:w w:val="80"/>
          <w:sz w:val="20"/>
        </w:rPr>
        <w:t>map</w:t>
      </w:r>
      <w:r>
        <w:rPr>
          <w:spacing w:val="-17"/>
          <w:w w:val="80"/>
          <w:sz w:val="20"/>
        </w:rPr>
        <w:t xml:space="preserve"> </w:t>
      </w:r>
      <w:r>
        <w:rPr>
          <w:spacing w:val="-10"/>
          <w:w w:val="80"/>
          <w:sz w:val="20"/>
        </w:rPr>
        <w:t>of</w:t>
      </w:r>
      <w:r>
        <w:rPr>
          <w:spacing w:val="-18"/>
          <w:w w:val="80"/>
          <w:sz w:val="20"/>
        </w:rPr>
        <w:t xml:space="preserve"> </w:t>
      </w:r>
      <w:r>
        <w:rPr>
          <w:spacing w:val="-10"/>
          <w:w w:val="80"/>
          <w:sz w:val="20"/>
        </w:rPr>
        <w:t>Uganda</w:t>
      </w:r>
      <w:r>
        <w:rPr>
          <w:spacing w:val="-18"/>
          <w:w w:val="80"/>
          <w:sz w:val="20"/>
        </w:rPr>
        <w:t xml:space="preserve"> </w:t>
      </w:r>
      <w:r>
        <w:rPr>
          <w:spacing w:val="-10"/>
          <w:w w:val="80"/>
          <w:sz w:val="20"/>
        </w:rPr>
        <w:t>to</w:t>
      </w:r>
      <w:r>
        <w:rPr>
          <w:spacing w:val="-17"/>
          <w:w w:val="80"/>
          <w:sz w:val="20"/>
        </w:rPr>
        <w:t xml:space="preserve"> </w:t>
      </w:r>
      <w:r>
        <w:rPr>
          <w:spacing w:val="-10"/>
          <w:w w:val="80"/>
          <w:sz w:val="20"/>
        </w:rPr>
        <w:t>show</w:t>
      </w:r>
      <w:r>
        <w:rPr>
          <w:spacing w:val="-19"/>
          <w:w w:val="80"/>
          <w:sz w:val="20"/>
        </w:rPr>
        <w:t xml:space="preserve"> </w:t>
      </w:r>
      <w:r>
        <w:rPr>
          <w:spacing w:val="-10"/>
          <w:w w:val="80"/>
          <w:sz w:val="20"/>
        </w:rPr>
        <w:t>areas</w:t>
      </w:r>
      <w:r>
        <w:rPr>
          <w:spacing w:val="-19"/>
          <w:w w:val="80"/>
          <w:sz w:val="20"/>
        </w:rPr>
        <w:t xml:space="preserve"> </w:t>
      </w:r>
      <w:r>
        <w:rPr>
          <w:spacing w:val="-10"/>
          <w:w w:val="80"/>
          <w:sz w:val="20"/>
        </w:rPr>
        <w:t>affected</w:t>
      </w:r>
      <w:r>
        <w:rPr>
          <w:spacing w:val="-15"/>
          <w:w w:val="80"/>
          <w:sz w:val="20"/>
        </w:rPr>
        <w:t xml:space="preserve"> </w:t>
      </w:r>
      <w:r>
        <w:rPr>
          <w:spacing w:val="-10"/>
          <w:w w:val="80"/>
          <w:sz w:val="20"/>
        </w:rPr>
        <w:t>by</w:t>
      </w:r>
      <w:r>
        <w:rPr>
          <w:spacing w:val="-19"/>
          <w:w w:val="80"/>
          <w:sz w:val="20"/>
        </w:rPr>
        <w:t xml:space="preserve"> </w:t>
      </w:r>
      <w:r>
        <w:rPr>
          <w:spacing w:val="-10"/>
          <w:w w:val="80"/>
          <w:sz w:val="20"/>
        </w:rPr>
        <w:t>desertification</w:t>
      </w:r>
    </w:p>
    <w:p w:rsidR="00E5575B" w:rsidRDefault="00D512E5">
      <w:pPr>
        <w:pStyle w:val="Heading2"/>
        <w:spacing w:line="229" w:lineRule="exact"/>
      </w:pPr>
      <w:r>
        <w:rPr>
          <w:spacing w:val="-4"/>
          <w:w w:val="90"/>
        </w:rPr>
        <w:t>Body</w:t>
      </w:r>
    </w:p>
    <w:p w:rsidR="00E5575B" w:rsidRDefault="00D512E5">
      <w:pPr>
        <w:pStyle w:val="ListParagraph"/>
        <w:numPr>
          <w:ilvl w:val="1"/>
          <w:numId w:val="29"/>
        </w:numPr>
        <w:tabs>
          <w:tab w:val="left" w:pos="460"/>
        </w:tabs>
        <w:spacing w:line="242" w:lineRule="auto"/>
        <w:ind w:right="714"/>
        <w:jc w:val="left"/>
        <w:rPr>
          <w:sz w:val="20"/>
        </w:rPr>
      </w:pPr>
      <w:r>
        <w:rPr>
          <w:spacing w:val="-2"/>
          <w:w w:val="80"/>
          <w:sz w:val="20"/>
        </w:rPr>
        <w:t>State,</w:t>
      </w:r>
      <w:r>
        <w:rPr>
          <w:spacing w:val="-19"/>
          <w:w w:val="80"/>
          <w:sz w:val="20"/>
        </w:rPr>
        <w:t xml:space="preserve"> </w:t>
      </w:r>
      <w:r>
        <w:rPr>
          <w:spacing w:val="-2"/>
          <w:w w:val="80"/>
          <w:sz w:val="20"/>
        </w:rPr>
        <w:t>explain</w:t>
      </w:r>
      <w:r>
        <w:rPr>
          <w:spacing w:val="-18"/>
          <w:w w:val="80"/>
          <w:sz w:val="20"/>
        </w:rPr>
        <w:t xml:space="preserve"> </w:t>
      </w:r>
      <w:r>
        <w:rPr>
          <w:spacing w:val="-2"/>
          <w:w w:val="80"/>
          <w:sz w:val="20"/>
        </w:rPr>
        <w:t>and</w:t>
      </w:r>
      <w:r>
        <w:rPr>
          <w:spacing w:val="-18"/>
          <w:w w:val="80"/>
          <w:sz w:val="20"/>
        </w:rPr>
        <w:t xml:space="preserve"> </w:t>
      </w:r>
      <w:r>
        <w:rPr>
          <w:spacing w:val="-2"/>
          <w:w w:val="80"/>
          <w:sz w:val="20"/>
        </w:rPr>
        <w:t>illustrate</w:t>
      </w:r>
      <w:r>
        <w:rPr>
          <w:spacing w:val="-20"/>
          <w:w w:val="80"/>
          <w:sz w:val="20"/>
        </w:rPr>
        <w:t xml:space="preserve"> </w:t>
      </w:r>
      <w:r>
        <w:rPr>
          <w:spacing w:val="-2"/>
          <w:w w:val="80"/>
          <w:sz w:val="20"/>
        </w:rPr>
        <w:t>the</w:t>
      </w:r>
      <w:r>
        <w:rPr>
          <w:spacing w:val="-7"/>
          <w:sz w:val="20"/>
        </w:rPr>
        <w:t xml:space="preserve"> </w:t>
      </w:r>
      <w:r>
        <w:rPr>
          <w:spacing w:val="-2"/>
          <w:w w:val="80"/>
          <w:sz w:val="20"/>
        </w:rPr>
        <w:t>impact</w:t>
      </w:r>
      <w:r>
        <w:rPr>
          <w:spacing w:val="-6"/>
          <w:sz w:val="20"/>
        </w:rPr>
        <w:t xml:space="preserve"> </w:t>
      </w:r>
      <w:r>
        <w:rPr>
          <w:spacing w:val="-2"/>
          <w:w w:val="80"/>
          <w:sz w:val="20"/>
        </w:rPr>
        <w:t>of</w:t>
      </w:r>
      <w:r>
        <w:rPr>
          <w:spacing w:val="-8"/>
          <w:sz w:val="20"/>
        </w:rPr>
        <w:t xml:space="preserve"> </w:t>
      </w:r>
      <w:r>
        <w:rPr>
          <w:spacing w:val="-2"/>
          <w:w w:val="80"/>
          <w:sz w:val="20"/>
        </w:rPr>
        <w:t>desertification</w:t>
      </w:r>
      <w:r>
        <w:rPr>
          <w:spacing w:val="-8"/>
          <w:sz w:val="20"/>
        </w:rPr>
        <w:t xml:space="preserve"> </w:t>
      </w:r>
      <w:r>
        <w:rPr>
          <w:spacing w:val="-2"/>
          <w:w w:val="80"/>
          <w:sz w:val="20"/>
        </w:rPr>
        <w:t>on</w:t>
      </w:r>
      <w:r>
        <w:rPr>
          <w:spacing w:val="-8"/>
          <w:sz w:val="20"/>
        </w:rPr>
        <w:t xml:space="preserve"> </w:t>
      </w:r>
      <w:r>
        <w:rPr>
          <w:spacing w:val="-2"/>
          <w:w w:val="80"/>
          <w:sz w:val="20"/>
        </w:rPr>
        <w:t>the</w:t>
      </w:r>
      <w:r>
        <w:rPr>
          <w:spacing w:val="-8"/>
          <w:sz w:val="20"/>
        </w:rPr>
        <w:t xml:space="preserve"> </w:t>
      </w:r>
      <w:r>
        <w:rPr>
          <w:spacing w:val="-2"/>
          <w:w w:val="80"/>
          <w:sz w:val="20"/>
        </w:rPr>
        <w:t>physical</w:t>
      </w:r>
      <w:r>
        <w:rPr>
          <w:spacing w:val="-8"/>
          <w:sz w:val="20"/>
        </w:rPr>
        <w:t xml:space="preserve"> </w:t>
      </w:r>
      <w:r>
        <w:rPr>
          <w:spacing w:val="-2"/>
          <w:w w:val="80"/>
          <w:sz w:val="20"/>
        </w:rPr>
        <w:t>and</w:t>
      </w:r>
      <w:r>
        <w:rPr>
          <w:spacing w:val="-7"/>
          <w:sz w:val="20"/>
        </w:rPr>
        <w:t xml:space="preserve"> </w:t>
      </w:r>
      <w:r>
        <w:rPr>
          <w:spacing w:val="-2"/>
          <w:w w:val="80"/>
          <w:sz w:val="20"/>
        </w:rPr>
        <w:t>human</w:t>
      </w:r>
      <w:r>
        <w:rPr>
          <w:spacing w:val="-8"/>
          <w:sz w:val="20"/>
        </w:rPr>
        <w:t xml:space="preserve"> </w:t>
      </w:r>
      <w:r>
        <w:rPr>
          <w:spacing w:val="-2"/>
          <w:w w:val="80"/>
          <w:sz w:val="20"/>
        </w:rPr>
        <w:t>geography</w:t>
      </w:r>
      <w:r>
        <w:rPr>
          <w:spacing w:val="-8"/>
          <w:sz w:val="20"/>
        </w:rPr>
        <w:t xml:space="preserve"> </w:t>
      </w:r>
      <w:r>
        <w:rPr>
          <w:spacing w:val="-2"/>
          <w:w w:val="80"/>
          <w:sz w:val="20"/>
        </w:rPr>
        <w:t>of</w:t>
      </w:r>
      <w:r>
        <w:rPr>
          <w:spacing w:val="-8"/>
          <w:sz w:val="20"/>
        </w:rPr>
        <w:t xml:space="preserve"> </w:t>
      </w:r>
      <w:r>
        <w:rPr>
          <w:spacing w:val="-2"/>
          <w:w w:val="80"/>
          <w:sz w:val="20"/>
        </w:rPr>
        <w:t>the</w:t>
      </w:r>
      <w:r>
        <w:rPr>
          <w:spacing w:val="-7"/>
          <w:sz w:val="20"/>
        </w:rPr>
        <w:t xml:space="preserve"> </w:t>
      </w:r>
      <w:r>
        <w:rPr>
          <w:spacing w:val="-2"/>
          <w:w w:val="80"/>
          <w:sz w:val="20"/>
        </w:rPr>
        <w:t>some</w:t>
      </w:r>
      <w:r>
        <w:rPr>
          <w:spacing w:val="-5"/>
          <w:sz w:val="20"/>
        </w:rPr>
        <w:t xml:space="preserve"> </w:t>
      </w:r>
      <w:r>
        <w:rPr>
          <w:spacing w:val="-2"/>
          <w:w w:val="80"/>
          <w:sz w:val="20"/>
        </w:rPr>
        <w:t>parts</w:t>
      </w:r>
      <w:r>
        <w:rPr>
          <w:spacing w:val="-8"/>
          <w:sz w:val="20"/>
        </w:rPr>
        <w:t xml:space="preserve"> </w:t>
      </w:r>
      <w:r>
        <w:rPr>
          <w:spacing w:val="-2"/>
          <w:w w:val="80"/>
          <w:sz w:val="20"/>
        </w:rPr>
        <w:t>of</w:t>
      </w:r>
      <w:r>
        <w:rPr>
          <w:spacing w:val="-8"/>
          <w:sz w:val="20"/>
        </w:rPr>
        <w:t xml:space="preserve"> </w:t>
      </w:r>
      <w:r>
        <w:rPr>
          <w:spacing w:val="-2"/>
          <w:w w:val="80"/>
          <w:sz w:val="20"/>
        </w:rPr>
        <w:t>Uganda</w:t>
      </w:r>
      <w:r>
        <w:rPr>
          <w:spacing w:val="-8"/>
          <w:sz w:val="20"/>
        </w:rPr>
        <w:t xml:space="preserve"> </w:t>
      </w:r>
      <w:r>
        <w:rPr>
          <w:spacing w:val="-2"/>
          <w:w w:val="80"/>
          <w:sz w:val="20"/>
        </w:rPr>
        <w:t>both</w:t>
      </w:r>
      <w:r>
        <w:rPr>
          <w:spacing w:val="-8"/>
          <w:sz w:val="20"/>
        </w:rPr>
        <w:t xml:space="preserve"> </w:t>
      </w:r>
      <w:r>
        <w:rPr>
          <w:spacing w:val="-2"/>
          <w:w w:val="80"/>
          <w:sz w:val="20"/>
        </w:rPr>
        <w:t>negative</w:t>
      </w:r>
      <w:r>
        <w:rPr>
          <w:spacing w:val="-8"/>
          <w:sz w:val="20"/>
        </w:rPr>
        <w:t xml:space="preserve"> </w:t>
      </w:r>
      <w:r>
        <w:rPr>
          <w:spacing w:val="-2"/>
          <w:w w:val="80"/>
          <w:sz w:val="20"/>
        </w:rPr>
        <w:t>(10)</w:t>
      </w:r>
      <w:r>
        <w:rPr>
          <w:spacing w:val="-7"/>
          <w:sz w:val="20"/>
        </w:rPr>
        <w:t xml:space="preserve"> </w:t>
      </w:r>
      <w:r>
        <w:rPr>
          <w:spacing w:val="-2"/>
          <w:w w:val="80"/>
          <w:sz w:val="20"/>
        </w:rPr>
        <w:t>and</w:t>
      </w:r>
      <w:r>
        <w:rPr>
          <w:spacing w:val="-8"/>
          <w:sz w:val="20"/>
        </w:rPr>
        <w:t xml:space="preserve"> </w:t>
      </w:r>
      <w:r>
        <w:rPr>
          <w:spacing w:val="-2"/>
          <w:w w:val="80"/>
          <w:sz w:val="20"/>
        </w:rPr>
        <w:t>positive</w:t>
      </w:r>
      <w:r>
        <w:rPr>
          <w:spacing w:val="-8"/>
          <w:sz w:val="20"/>
        </w:rPr>
        <w:t xml:space="preserve"> </w:t>
      </w:r>
      <w:r>
        <w:rPr>
          <w:spacing w:val="-2"/>
          <w:w w:val="80"/>
          <w:sz w:val="20"/>
        </w:rPr>
        <w:t xml:space="preserve">(8). </w:t>
      </w:r>
      <w:r>
        <w:rPr>
          <w:spacing w:val="-4"/>
          <w:w w:val="90"/>
          <w:sz w:val="20"/>
        </w:rPr>
        <w:t>(using</w:t>
      </w:r>
      <w:r>
        <w:rPr>
          <w:spacing w:val="-12"/>
          <w:w w:val="90"/>
          <w:sz w:val="20"/>
        </w:rPr>
        <w:t xml:space="preserve"> </w:t>
      </w:r>
      <w:r>
        <w:rPr>
          <w:spacing w:val="-4"/>
          <w:w w:val="90"/>
          <w:sz w:val="20"/>
        </w:rPr>
        <w:t>PELED)</w:t>
      </w:r>
      <w:r>
        <w:rPr>
          <w:spacing w:val="-14"/>
          <w:w w:val="90"/>
          <w:sz w:val="20"/>
        </w:rPr>
        <w:t xml:space="preserve"> </w:t>
      </w:r>
      <w:r>
        <w:rPr>
          <w:spacing w:val="-4"/>
          <w:w w:val="90"/>
          <w:sz w:val="20"/>
        </w:rPr>
        <w:t>10</w:t>
      </w:r>
      <w:r>
        <w:rPr>
          <w:spacing w:val="-15"/>
          <w:w w:val="90"/>
          <w:sz w:val="20"/>
        </w:rPr>
        <w:t xml:space="preserve"> </w:t>
      </w:r>
      <w:r>
        <w:rPr>
          <w:spacing w:val="-4"/>
          <w:w w:val="90"/>
          <w:sz w:val="20"/>
        </w:rPr>
        <w:t>points</w:t>
      </w:r>
    </w:p>
    <w:p w:rsidR="00E5575B" w:rsidRDefault="00E5575B">
      <w:pPr>
        <w:pStyle w:val="BodyText"/>
        <w:spacing w:before="2"/>
        <w:ind w:left="0"/>
      </w:pPr>
    </w:p>
    <w:p w:rsidR="00E5575B" w:rsidRDefault="00D512E5">
      <w:pPr>
        <w:pStyle w:val="ListParagraph"/>
        <w:numPr>
          <w:ilvl w:val="0"/>
          <w:numId w:val="14"/>
        </w:numPr>
        <w:tabs>
          <w:tab w:val="left" w:pos="459"/>
        </w:tabs>
        <w:ind w:left="459" w:hanging="359"/>
        <w:rPr>
          <w:sz w:val="20"/>
        </w:rPr>
      </w:pPr>
      <w:r>
        <w:rPr>
          <w:w w:val="80"/>
          <w:sz w:val="20"/>
        </w:rPr>
        <w:t>To</w:t>
      </w:r>
      <w:r>
        <w:rPr>
          <w:spacing w:val="-6"/>
          <w:sz w:val="20"/>
        </w:rPr>
        <w:t xml:space="preserve"> </w:t>
      </w:r>
      <w:r>
        <w:rPr>
          <w:w w:val="80"/>
          <w:sz w:val="20"/>
        </w:rPr>
        <w:t>what</w:t>
      </w:r>
      <w:r>
        <w:rPr>
          <w:spacing w:val="-6"/>
          <w:sz w:val="20"/>
        </w:rPr>
        <w:t xml:space="preserve"> </w:t>
      </w:r>
      <w:r>
        <w:rPr>
          <w:w w:val="80"/>
          <w:sz w:val="20"/>
        </w:rPr>
        <w:t>extent</w:t>
      </w:r>
      <w:r>
        <w:rPr>
          <w:spacing w:val="-5"/>
          <w:sz w:val="20"/>
        </w:rPr>
        <w:t xml:space="preserve"> </w:t>
      </w:r>
      <w:r>
        <w:rPr>
          <w:w w:val="80"/>
          <w:sz w:val="20"/>
        </w:rPr>
        <w:t>has</w:t>
      </w:r>
      <w:r>
        <w:rPr>
          <w:spacing w:val="-6"/>
          <w:sz w:val="20"/>
        </w:rPr>
        <w:t xml:space="preserve"> </w:t>
      </w:r>
      <w:r>
        <w:rPr>
          <w:w w:val="80"/>
          <w:sz w:val="20"/>
        </w:rPr>
        <w:t>vegetation</w:t>
      </w:r>
      <w:r>
        <w:rPr>
          <w:spacing w:val="-5"/>
          <w:sz w:val="20"/>
        </w:rPr>
        <w:t xml:space="preserve"> </w:t>
      </w:r>
      <w:r>
        <w:rPr>
          <w:w w:val="80"/>
          <w:sz w:val="20"/>
        </w:rPr>
        <w:t>influenced</w:t>
      </w:r>
      <w:r>
        <w:rPr>
          <w:spacing w:val="-6"/>
          <w:sz w:val="20"/>
        </w:rPr>
        <w:t xml:space="preserve"> </w:t>
      </w:r>
      <w:r>
        <w:rPr>
          <w:w w:val="80"/>
          <w:sz w:val="20"/>
        </w:rPr>
        <w:t>the</w:t>
      </w:r>
      <w:r>
        <w:rPr>
          <w:spacing w:val="-6"/>
          <w:sz w:val="20"/>
        </w:rPr>
        <w:t xml:space="preserve"> </w:t>
      </w:r>
      <w:r>
        <w:rPr>
          <w:w w:val="80"/>
          <w:sz w:val="20"/>
        </w:rPr>
        <w:t>climate</w:t>
      </w:r>
      <w:r>
        <w:rPr>
          <w:spacing w:val="-5"/>
          <w:sz w:val="20"/>
        </w:rPr>
        <w:t xml:space="preserve"> </w:t>
      </w:r>
      <w:r>
        <w:rPr>
          <w:w w:val="80"/>
          <w:sz w:val="20"/>
        </w:rPr>
        <w:t>of</w:t>
      </w:r>
      <w:r>
        <w:rPr>
          <w:spacing w:val="-6"/>
          <w:sz w:val="20"/>
        </w:rPr>
        <w:t xml:space="preserve"> </w:t>
      </w:r>
      <w:r>
        <w:rPr>
          <w:spacing w:val="-2"/>
          <w:w w:val="80"/>
          <w:sz w:val="20"/>
        </w:rPr>
        <w:t>Uganda?</w:t>
      </w:r>
    </w:p>
    <w:p w:rsidR="00E5575B" w:rsidRDefault="00D512E5">
      <w:pPr>
        <w:pStyle w:val="ListParagraph"/>
        <w:numPr>
          <w:ilvl w:val="1"/>
          <w:numId w:val="14"/>
        </w:numPr>
        <w:tabs>
          <w:tab w:val="left" w:pos="819"/>
        </w:tabs>
        <w:spacing w:before="2" w:line="244" w:lineRule="exact"/>
        <w:ind w:left="819" w:hanging="359"/>
        <w:jc w:val="left"/>
        <w:rPr>
          <w:sz w:val="20"/>
        </w:rPr>
      </w:pPr>
      <w:r>
        <w:rPr>
          <w:rFonts w:ascii="Arial" w:hAnsi="Arial"/>
          <w:b/>
          <w:w w:val="80"/>
          <w:sz w:val="20"/>
        </w:rPr>
        <w:t>D</w:t>
      </w:r>
      <w:r>
        <w:rPr>
          <w:w w:val="80"/>
          <w:sz w:val="20"/>
        </w:rPr>
        <w:t>efine</w:t>
      </w:r>
      <w:r>
        <w:rPr>
          <w:spacing w:val="-7"/>
          <w:sz w:val="20"/>
        </w:rPr>
        <w:t xml:space="preserve"> </w:t>
      </w:r>
      <w:r>
        <w:rPr>
          <w:w w:val="80"/>
          <w:sz w:val="20"/>
        </w:rPr>
        <w:t>climate</w:t>
      </w:r>
      <w:r>
        <w:rPr>
          <w:spacing w:val="-5"/>
          <w:sz w:val="20"/>
        </w:rPr>
        <w:t xml:space="preserve"> </w:t>
      </w:r>
      <w:r>
        <w:rPr>
          <w:w w:val="80"/>
          <w:sz w:val="20"/>
        </w:rPr>
        <w:t>and</w:t>
      </w:r>
      <w:r>
        <w:rPr>
          <w:spacing w:val="-6"/>
          <w:sz w:val="20"/>
        </w:rPr>
        <w:t xml:space="preserve"> </w:t>
      </w:r>
      <w:r>
        <w:rPr>
          <w:spacing w:val="-2"/>
          <w:w w:val="80"/>
          <w:sz w:val="20"/>
        </w:rPr>
        <w:t>vegetation.</w:t>
      </w:r>
    </w:p>
    <w:p w:rsidR="00E5575B" w:rsidRDefault="00D512E5">
      <w:pPr>
        <w:pStyle w:val="ListParagraph"/>
        <w:numPr>
          <w:ilvl w:val="1"/>
          <w:numId w:val="14"/>
        </w:numPr>
        <w:tabs>
          <w:tab w:val="left" w:pos="819"/>
        </w:tabs>
        <w:spacing w:line="242" w:lineRule="exact"/>
        <w:ind w:left="819" w:hanging="359"/>
        <w:jc w:val="left"/>
        <w:rPr>
          <w:sz w:val="20"/>
        </w:rPr>
      </w:pPr>
      <w:r>
        <w:rPr>
          <w:w w:val="80"/>
          <w:sz w:val="20"/>
        </w:rPr>
        <w:t>Identify,</w:t>
      </w:r>
      <w:r>
        <w:rPr>
          <w:spacing w:val="-6"/>
          <w:sz w:val="20"/>
        </w:rPr>
        <w:t xml:space="preserve"> </w:t>
      </w:r>
      <w:r>
        <w:rPr>
          <w:w w:val="80"/>
          <w:sz w:val="20"/>
        </w:rPr>
        <w:t>locate</w:t>
      </w:r>
      <w:r>
        <w:rPr>
          <w:spacing w:val="-4"/>
          <w:sz w:val="20"/>
        </w:rPr>
        <w:t xml:space="preserve"> </w:t>
      </w:r>
      <w:r>
        <w:rPr>
          <w:w w:val="80"/>
          <w:sz w:val="20"/>
        </w:rPr>
        <w:t>and</w:t>
      </w:r>
      <w:r>
        <w:rPr>
          <w:spacing w:val="-5"/>
          <w:sz w:val="20"/>
        </w:rPr>
        <w:t xml:space="preserve"> </w:t>
      </w:r>
      <w:r>
        <w:rPr>
          <w:w w:val="80"/>
          <w:sz w:val="20"/>
        </w:rPr>
        <w:t>describe</w:t>
      </w:r>
      <w:r>
        <w:rPr>
          <w:spacing w:val="-5"/>
          <w:sz w:val="20"/>
        </w:rPr>
        <w:t xml:space="preserve"> </w:t>
      </w:r>
      <w:r>
        <w:rPr>
          <w:w w:val="80"/>
          <w:sz w:val="20"/>
        </w:rPr>
        <w:t>the</w:t>
      </w:r>
      <w:r>
        <w:rPr>
          <w:spacing w:val="-5"/>
          <w:sz w:val="20"/>
        </w:rPr>
        <w:t xml:space="preserve"> </w:t>
      </w:r>
      <w:r>
        <w:rPr>
          <w:w w:val="80"/>
          <w:sz w:val="20"/>
        </w:rPr>
        <w:t>climatic</w:t>
      </w:r>
      <w:r>
        <w:rPr>
          <w:spacing w:val="-5"/>
          <w:sz w:val="20"/>
        </w:rPr>
        <w:t xml:space="preserve"> </w:t>
      </w:r>
      <w:r>
        <w:rPr>
          <w:w w:val="80"/>
          <w:sz w:val="20"/>
        </w:rPr>
        <w:t>types</w:t>
      </w:r>
      <w:r>
        <w:rPr>
          <w:spacing w:val="-5"/>
          <w:sz w:val="20"/>
        </w:rPr>
        <w:t xml:space="preserve"> </w:t>
      </w:r>
      <w:r>
        <w:rPr>
          <w:w w:val="80"/>
          <w:sz w:val="20"/>
        </w:rPr>
        <w:t>of</w:t>
      </w:r>
      <w:r>
        <w:rPr>
          <w:spacing w:val="-2"/>
          <w:sz w:val="20"/>
        </w:rPr>
        <w:t xml:space="preserve"> </w:t>
      </w:r>
      <w:r>
        <w:rPr>
          <w:spacing w:val="-2"/>
          <w:w w:val="80"/>
          <w:sz w:val="20"/>
        </w:rPr>
        <w:t>Uganda.</w:t>
      </w:r>
    </w:p>
    <w:p w:rsidR="00E5575B" w:rsidRDefault="00D512E5">
      <w:pPr>
        <w:pStyle w:val="ListParagraph"/>
        <w:numPr>
          <w:ilvl w:val="1"/>
          <w:numId w:val="14"/>
        </w:numPr>
        <w:tabs>
          <w:tab w:val="left" w:pos="819"/>
        </w:tabs>
        <w:spacing w:line="243" w:lineRule="exact"/>
        <w:ind w:left="819" w:hanging="359"/>
        <w:jc w:val="left"/>
        <w:rPr>
          <w:sz w:val="20"/>
        </w:rPr>
      </w:pPr>
      <w:r>
        <w:rPr>
          <w:rFonts w:ascii="Arial" w:hAnsi="Arial"/>
          <w:b/>
          <w:w w:val="80"/>
          <w:sz w:val="20"/>
        </w:rPr>
        <w:t>D</w:t>
      </w:r>
      <w:r>
        <w:rPr>
          <w:w w:val="80"/>
          <w:sz w:val="20"/>
        </w:rPr>
        <w:t>raw</w:t>
      </w:r>
      <w:r>
        <w:rPr>
          <w:spacing w:val="-6"/>
          <w:sz w:val="20"/>
        </w:rPr>
        <w:t xml:space="preserve"> </w:t>
      </w:r>
      <w:r>
        <w:rPr>
          <w:w w:val="80"/>
          <w:sz w:val="20"/>
        </w:rPr>
        <w:t>a</w:t>
      </w:r>
      <w:r>
        <w:rPr>
          <w:spacing w:val="-5"/>
          <w:sz w:val="20"/>
        </w:rPr>
        <w:t xml:space="preserve"> </w:t>
      </w:r>
      <w:r>
        <w:rPr>
          <w:w w:val="80"/>
          <w:sz w:val="20"/>
        </w:rPr>
        <w:t>sketch</w:t>
      </w:r>
      <w:r>
        <w:rPr>
          <w:spacing w:val="-5"/>
          <w:sz w:val="20"/>
        </w:rPr>
        <w:t xml:space="preserve"> </w:t>
      </w:r>
      <w:r>
        <w:rPr>
          <w:w w:val="80"/>
          <w:sz w:val="20"/>
        </w:rPr>
        <w:t>map</w:t>
      </w:r>
      <w:r>
        <w:rPr>
          <w:spacing w:val="-5"/>
          <w:sz w:val="20"/>
        </w:rPr>
        <w:t xml:space="preserve"> </w:t>
      </w:r>
      <w:r>
        <w:rPr>
          <w:w w:val="80"/>
          <w:sz w:val="20"/>
        </w:rPr>
        <w:t>of</w:t>
      </w:r>
      <w:r>
        <w:rPr>
          <w:spacing w:val="-5"/>
          <w:sz w:val="20"/>
        </w:rPr>
        <w:t xml:space="preserve"> </w:t>
      </w:r>
      <w:r>
        <w:rPr>
          <w:w w:val="80"/>
          <w:sz w:val="20"/>
        </w:rPr>
        <w:t>Uganda</w:t>
      </w:r>
      <w:r>
        <w:rPr>
          <w:spacing w:val="-6"/>
          <w:sz w:val="20"/>
        </w:rPr>
        <w:t xml:space="preserve"> </w:t>
      </w:r>
      <w:r>
        <w:rPr>
          <w:w w:val="80"/>
          <w:sz w:val="20"/>
        </w:rPr>
        <w:t>showing</w:t>
      </w:r>
      <w:r>
        <w:rPr>
          <w:spacing w:val="-5"/>
          <w:sz w:val="20"/>
        </w:rPr>
        <w:t xml:space="preserve"> </w:t>
      </w:r>
      <w:r>
        <w:rPr>
          <w:w w:val="80"/>
          <w:sz w:val="20"/>
        </w:rPr>
        <w:t>climatic</w:t>
      </w:r>
      <w:r>
        <w:rPr>
          <w:spacing w:val="-5"/>
          <w:sz w:val="20"/>
        </w:rPr>
        <w:t xml:space="preserve"> </w:t>
      </w:r>
      <w:r>
        <w:rPr>
          <w:w w:val="80"/>
          <w:sz w:val="20"/>
        </w:rPr>
        <w:t>types</w:t>
      </w:r>
      <w:r>
        <w:rPr>
          <w:spacing w:val="-2"/>
          <w:sz w:val="20"/>
        </w:rPr>
        <w:t xml:space="preserve"> </w:t>
      </w:r>
      <w:r>
        <w:rPr>
          <w:w w:val="80"/>
          <w:sz w:val="20"/>
        </w:rPr>
        <w:t>with</w:t>
      </w:r>
      <w:r>
        <w:rPr>
          <w:spacing w:val="-5"/>
          <w:sz w:val="20"/>
        </w:rPr>
        <w:t xml:space="preserve"> </w:t>
      </w:r>
      <w:r>
        <w:rPr>
          <w:w w:val="80"/>
          <w:sz w:val="20"/>
        </w:rPr>
        <w:t>names</w:t>
      </w:r>
      <w:r>
        <w:rPr>
          <w:spacing w:val="-3"/>
          <w:sz w:val="20"/>
        </w:rPr>
        <w:t xml:space="preserve"> </w:t>
      </w:r>
      <w:r>
        <w:rPr>
          <w:w w:val="80"/>
          <w:sz w:val="20"/>
        </w:rPr>
        <w:t>of</w:t>
      </w:r>
      <w:r>
        <w:rPr>
          <w:spacing w:val="-5"/>
          <w:sz w:val="20"/>
        </w:rPr>
        <w:t xml:space="preserve"> </w:t>
      </w:r>
      <w:r>
        <w:rPr>
          <w:spacing w:val="-2"/>
          <w:w w:val="80"/>
          <w:sz w:val="20"/>
        </w:rPr>
        <w:t>places.</w:t>
      </w:r>
    </w:p>
    <w:p w:rsidR="00E5575B" w:rsidRDefault="00D512E5">
      <w:pPr>
        <w:pStyle w:val="Heading2"/>
        <w:spacing w:line="228" w:lineRule="exact"/>
      </w:pPr>
      <w:r>
        <w:rPr>
          <w:spacing w:val="-4"/>
          <w:w w:val="90"/>
        </w:rPr>
        <w:t>Body</w:t>
      </w:r>
    </w:p>
    <w:p w:rsidR="00E5575B" w:rsidRDefault="00D512E5">
      <w:pPr>
        <w:pStyle w:val="BodyText"/>
        <w:spacing w:line="230" w:lineRule="exact"/>
        <w:ind w:left="460"/>
      </w:pPr>
      <w:r>
        <w:rPr>
          <w:rFonts w:ascii="Times New Roman"/>
          <w:w w:val="80"/>
        </w:rPr>
        <w:t>-</w:t>
      </w:r>
      <w:r>
        <w:rPr>
          <w:rFonts w:ascii="Times New Roman"/>
          <w:spacing w:val="-14"/>
          <w:w w:val="80"/>
        </w:rPr>
        <w:t xml:space="preserve"> </w:t>
      </w:r>
      <w:r>
        <w:rPr>
          <w:w w:val="80"/>
        </w:rPr>
        <w:t>Explain</w:t>
      </w:r>
      <w:r>
        <w:rPr>
          <w:spacing w:val="-4"/>
        </w:rPr>
        <w:t xml:space="preserve"> </w:t>
      </w:r>
      <w:r>
        <w:rPr>
          <w:w w:val="80"/>
        </w:rPr>
        <w:t>and</w:t>
      </w:r>
      <w:r>
        <w:rPr>
          <w:spacing w:val="-4"/>
        </w:rPr>
        <w:t xml:space="preserve"> </w:t>
      </w:r>
      <w:r>
        <w:rPr>
          <w:w w:val="80"/>
        </w:rPr>
        <w:t>illustrate</w:t>
      </w:r>
      <w:r>
        <w:rPr>
          <w:spacing w:val="-2"/>
        </w:rPr>
        <w:t xml:space="preserve"> </w:t>
      </w:r>
      <w:r>
        <w:rPr>
          <w:w w:val="80"/>
        </w:rPr>
        <w:t>the</w:t>
      </w:r>
      <w:r>
        <w:rPr>
          <w:spacing w:val="-3"/>
        </w:rPr>
        <w:t xml:space="preserve"> </w:t>
      </w:r>
      <w:r>
        <w:rPr>
          <w:w w:val="80"/>
        </w:rPr>
        <w:t>extent</w:t>
      </w:r>
      <w:r>
        <w:rPr>
          <w:spacing w:val="-4"/>
        </w:rPr>
        <w:t xml:space="preserve"> </w:t>
      </w:r>
      <w:r>
        <w:rPr>
          <w:w w:val="80"/>
        </w:rPr>
        <w:t>to</w:t>
      </w:r>
      <w:r>
        <w:rPr>
          <w:spacing w:val="-4"/>
        </w:rPr>
        <w:t xml:space="preserve"> </w:t>
      </w:r>
      <w:r>
        <w:rPr>
          <w:w w:val="80"/>
        </w:rPr>
        <w:t>which</w:t>
      </w:r>
      <w:r>
        <w:rPr>
          <w:spacing w:val="-4"/>
        </w:rPr>
        <w:t xml:space="preserve"> </w:t>
      </w:r>
      <w:r>
        <w:rPr>
          <w:w w:val="80"/>
        </w:rPr>
        <w:t>the</w:t>
      </w:r>
      <w:r>
        <w:rPr>
          <w:spacing w:val="-4"/>
        </w:rPr>
        <w:t xml:space="preserve"> </w:t>
      </w:r>
      <w:r>
        <w:rPr>
          <w:w w:val="80"/>
        </w:rPr>
        <w:t>climatic</w:t>
      </w:r>
      <w:r>
        <w:rPr>
          <w:spacing w:val="-4"/>
        </w:rPr>
        <w:t xml:space="preserve"> </w:t>
      </w:r>
      <w:r>
        <w:rPr>
          <w:w w:val="80"/>
        </w:rPr>
        <w:t>types</w:t>
      </w:r>
      <w:r>
        <w:rPr>
          <w:spacing w:val="-4"/>
        </w:rPr>
        <w:t xml:space="preserve"> </w:t>
      </w:r>
      <w:r>
        <w:rPr>
          <w:w w:val="80"/>
        </w:rPr>
        <w:t>in</w:t>
      </w:r>
      <w:r>
        <w:rPr>
          <w:spacing w:val="-4"/>
        </w:rPr>
        <w:t xml:space="preserve"> </w:t>
      </w:r>
      <w:r>
        <w:rPr>
          <w:w w:val="80"/>
        </w:rPr>
        <w:t>Uganda</w:t>
      </w:r>
      <w:r>
        <w:rPr>
          <w:spacing w:val="-4"/>
        </w:rPr>
        <w:t xml:space="preserve"> </w:t>
      </w:r>
      <w:r>
        <w:rPr>
          <w:w w:val="80"/>
        </w:rPr>
        <w:t>are</w:t>
      </w:r>
      <w:r>
        <w:rPr>
          <w:spacing w:val="-4"/>
        </w:rPr>
        <w:t xml:space="preserve"> </w:t>
      </w:r>
      <w:r>
        <w:rPr>
          <w:w w:val="80"/>
        </w:rPr>
        <w:t>influenced</w:t>
      </w:r>
      <w:r>
        <w:rPr>
          <w:spacing w:val="-4"/>
        </w:rPr>
        <w:t xml:space="preserve"> </w:t>
      </w:r>
      <w:r>
        <w:rPr>
          <w:w w:val="80"/>
        </w:rPr>
        <w:t>by</w:t>
      </w:r>
      <w:r>
        <w:t xml:space="preserve"> </w:t>
      </w:r>
      <w:r>
        <w:rPr>
          <w:rFonts w:ascii="Arial"/>
          <w:b/>
          <w:w w:val="80"/>
        </w:rPr>
        <w:t>vegetation</w:t>
      </w:r>
      <w:r>
        <w:rPr>
          <w:rFonts w:ascii="Arial"/>
          <w:b/>
          <w:spacing w:val="-8"/>
        </w:rPr>
        <w:t xml:space="preserve"> </w:t>
      </w:r>
      <w:r>
        <w:rPr>
          <w:rFonts w:ascii="Arial"/>
          <w:b/>
          <w:w w:val="80"/>
        </w:rPr>
        <w:t>distribution</w:t>
      </w:r>
      <w:r>
        <w:rPr>
          <w:rFonts w:ascii="Arial"/>
          <w:b/>
          <w:spacing w:val="-3"/>
        </w:rPr>
        <w:t xml:space="preserve"> </w:t>
      </w:r>
      <w:r>
        <w:rPr>
          <w:w w:val="80"/>
        </w:rPr>
        <w:t>through</w:t>
      </w:r>
      <w:r>
        <w:rPr>
          <w:spacing w:val="-6"/>
        </w:rPr>
        <w:t xml:space="preserve"> </w:t>
      </w:r>
      <w:r>
        <w:rPr>
          <w:w w:val="80"/>
        </w:rPr>
        <w:t>rate</w:t>
      </w:r>
      <w:r>
        <w:rPr>
          <w:spacing w:val="-3"/>
        </w:rPr>
        <w:t xml:space="preserve"> </w:t>
      </w:r>
      <w:r>
        <w:rPr>
          <w:w w:val="80"/>
        </w:rPr>
        <w:t>of</w:t>
      </w:r>
      <w:r>
        <w:rPr>
          <w:spacing w:val="-4"/>
        </w:rPr>
        <w:t xml:space="preserve"> </w:t>
      </w:r>
      <w:r>
        <w:rPr>
          <w:w w:val="80"/>
        </w:rPr>
        <w:t>evapo</w:t>
      </w:r>
      <w:r>
        <w:rPr>
          <w:spacing w:val="-1"/>
        </w:rPr>
        <w:t xml:space="preserve"> </w:t>
      </w:r>
      <w:r>
        <w:rPr>
          <w:w w:val="80"/>
        </w:rPr>
        <w:t>-</w:t>
      </w:r>
      <w:r>
        <w:rPr>
          <w:spacing w:val="-3"/>
        </w:rPr>
        <w:t xml:space="preserve"> </w:t>
      </w:r>
      <w:r>
        <w:rPr>
          <w:spacing w:val="-2"/>
          <w:w w:val="80"/>
        </w:rPr>
        <w:t>transpiration</w:t>
      </w:r>
    </w:p>
    <w:p w:rsidR="00E5575B" w:rsidRDefault="00D512E5">
      <w:pPr>
        <w:pStyle w:val="ListParagraph"/>
        <w:numPr>
          <w:ilvl w:val="0"/>
          <w:numId w:val="30"/>
        </w:numPr>
        <w:tabs>
          <w:tab w:val="left" w:pos="459"/>
        </w:tabs>
        <w:spacing w:before="1"/>
        <w:ind w:left="459" w:hanging="359"/>
        <w:jc w:val="left"/>
        <w:rPr>
          <w:sz w:val="20"/>
        </w:rPr>
      </w:pPr>
      <w:r>
        <w:rPr>
          <w:rFonts w:ascii="Arial" w:hAnsi="Arial"/>
          <w:b/>
          <w:w w:val="80"/>
          <w:sz w:val="20"/>
        </w:rPr>
        <w:t>However</w:t>
      </w:r>
      <w:r>
        <w:rPr>
          <w:w w:val="80"/>
          <w:sz w:val="20"/>
        </w:rPr>
        <w:t>,</w:t>
      </w:r>
      <w:r>
        <w:rPr>
          <w:spacing w:val="-4"/>
          <w:sz w:val="20"/>
        </w:rPr>
        <w:t xml:space="preserve"> </w:t>
      </w:r>
      <w:r>
        <w:rPr>
          <w:w w:val="80"/>
          <w:sz w:val="20"/>
        </w:rPr>
        <w:t>there</w:t>
      </w:r>
      <w:r>
        <w:rPr>
          <w:spacing w:val="-4"/>
          <w:sz w:val="20"/>
        </w:rPr>
        <w:t xml:space="preserve"> </w:t>
      </w:r>
      <w:r>
        <w:rPr>
          <w:w w:val="80"/>
          <w:sz w:val="20"/>
        </w:rPr>
        <w:t>are</w:t>
      </w:r>
      <w:r>
        <w:rPr>
          <w:spacing w:val="-5"/>
          <w:sz w:val="20"/>
        </w:rPr>
        <w:t xml:space="preserve"> </w:t>
      </w:r>
      <w:r>
        <w:rPr>
          <w:w w:val="80"/>
          <w:sz w:val="20"/>
        </w:rPr>
        <w:t>other</w:t>
      </w:r>
      <w:r>
        <w:rPr>
          <w:spacing w:val="-4"/>
          <w:sz w:val="20"/>
        </w:rPr>
        <w:t xml:space="preserve"> </w:t>
      </w:r>
      <w:r>
        <w:rPr>
          <w:w w:val="80"/>
          <w:sz w:val="20"/>
        </w:rPr>
        <w:t>factors</w:t>
      </w:r>
      <w:r>
        <w:rPr>
          <w:spacing w:val="-5"/>
          <w:sz w:val="20"/>
        </w:rPr>
        <w:t xml:space="preserve"> </w:t>
      </w:r>
      <w:r>
        <w:rPr>
          <w:w w:val="80"/>
          <w:sz w:val="20"/>
        </w:rPr>
        <w:t>which</w:t>
      </w:r>
      <w:r>
        <w:rPr>
          <w:spacing w:val="-4"/>
          <w:sz w:val="20"/>
        </w:rPr>
        <w:t xml:space="preserve"> </w:t>
      </w:r>
      <w:r>
        <w:rPr>
          <w:w w:val="80"/>
          <w:sz w:val="20"/>
        </w:rPr>
        <w:t>influence</w:t>
      </w:r>
      <w:r>
        <w:rPr>
          <w:spacing w:val="-5"/>
          <w:sz w:val="20"/>
        </w:rPr>
        <w:t xml:space="preserve"> </w:t>
      </w:r>
      <w:r>
        <w:rPr>
          <w:w w:val="80"/>
          <w:sz w:val="20"/>
        </w:rPr>
        <w:t>the</w:t>
      </w:r>
      <w:r>
        <w:rPr>
          <w:spacing w:val="-4"/>
          <w:sz w:val="20"/>
        </w:rPr>
        <w:t xml:space="preserve"> </w:t>
      </w:r>
      <w:r>
        <w:rPr>
          <w:w w:val="80"/>
          <w:sz w:val="20"/>
        </w:rPr>
        <w:t>climate</w:t>
      </w:r>
      <w:r>
        <w:rPr>
          <w:spacing w:val="-5"/>
          <w:sz w:val="20"/>
        </w:rPr>
        <w:t xml:space="preserve"> </w:t>
      </w:r>
      <w:r>
        <w:rPr>
          <w:w w:val="80"/>
          <w:sz w:val="20"/>
        </w:rPr>
        <w:t>of</w:t>
      </w:r>
      <w:r>
        <w:rPr>
          <w:spacing w:val="-4"/>
          <w:sz w:val="20"/>
        </w:rPr>
        <w:t xml:space="preserve"> </w:t>
      </w:r>
      <w:r>
        <w:rPr>
          <w:w w:val="80"/>
          <w:sz w:val="20"/>
        </w:rPr>
        <w:t>Uganda</w:t>
      </w:r>
      <w:r>
        <w:rPr>
          <w:spacing w:val="-5"/>
          <w:sz w:val="20"/>
        </w:rPr>
        <w:t xml:space="preserve"> </w:t>
      </w:r>
      <w:r>
        <w:rPr>
          <w:w w:val="80"/>
          <w:sz w:val="20"/>
        </w:rPr>
        <w:t>apart</w:t>
      </w:r>
      <w:r>
        <w:rPr>
          <w:spacing w:val="-4"/>
          <w:sz w:val="20"/>
        </w:rPr>
        <w:t xml:space="preserve"> </w:t>
      </w:r>
      <w:r>
        <w:rPr>
          <w:w w:val="80"/>
          <w:sz w:val="20"/>
        </w:rPr>
        <w:t>from</w:t>
      </w:r>
      <w:r>
        <w:rPr>
          <w:spacing w:val="2"/>
          <w:sz w:val="20"/>
        </w:rPr>
        <w:t xml:space="preserve"> </w:t>
      </w:r>
      <w:r>
        <w:rPr>
          <w:w w:val="80"/>
          <w:sz w:val="20"/>
        </w:rPr>
        <w:t>vegetation</w:t>
      </w:r>
      <w:r>
        <w:rPr>
          <w:spacing w:val="-5"/>
          <w:sz w:val="20"/>
        </w:rPr>
        <w:t xml:space="preserve"> </w:t>
      </w:r>
      <w:r>
        <w:rPr>
          <w:spacing w:val="-2"/>
          <w:w w:val="80"/>
          <w:sz w:val="20"/>
        </w:rPr>
        <w:t>distribution.</w:t>
      </w:r>
    </w:p>
    <w:p w:rsidR="00E5575B" w:rsidRDefault="00E5575B">
      <w:pPr>
        <w:rPr>
          <w:sz w:val="20"/>
        </w:rPr>
        <w:sectPr w:rsidR="00E5575B">
          <w:pgSz w:w="12240" w:h="15840"/>
          <w:pgMar w:top="900" w:right="0" w:bottom="1100" w:left="80" w:header="704" w:footer="881" w:gutter="0"/>
          <w:cols w:space="720"/>
        </w:sectPr>
      </w:pPr>
    </w:p>
    <w:p w:rsidR="00E5575B" w:rsidRDefault="00E5575B">
      <w:pPr>
        <w:pStyle w:val="BodyText"/>
        <w:spacing w:before="45"/>
        <w:ind w:left="0"/>
      </w:pPr>
    </w:p>
    <w:p w:rsidR="00E5575B" w:rsidRDefault="00D512E5">
      <w:pPr>
        <w:pStyle w:val="BodyText"/>
        <w:ind w:left="460"/>
      </w:pPr>
      <w:r>
        <w:rPr>
          <w:rFonts w:ascii="Arial"/>
          <w:b/>
          <w:w w:val="80"/>
        </w:rPr>
        <w:t>N.B</w:t>
      </w:r>
      <w:r>
        <w:rPr>
          <w:w w:val="80"/>
        </w:rPr>
        <w:t>:</w:t>
      </w:r>
      <w:r>
        <w:rPr>
          <w:spacing w:val="-5"/>
        </w:rPr>
        <w:t xml:space="preserve"> </w:t>
      </w:r>
      <w:r>
        <w:rPr>
          <w:w w:val="80"/>
        </w:rPr>
        <w:t>Candidates</w:t>
      </w:r>
      <w:r>
        <w:rPr>
          <w:spacing w:val="-2"/>
        </w:rPr>
        <w:t xml:space="preserve"> </w:t>
      </w:r>
      <w:r>
        <w:rPr>
          <w:w w:val="80"/>
        </w:rPr>
        <w:t>should</w:t>
      </w:r>
      <w:r>
        <w:rPr>
          <w:spacing w:val="-4"/>
        </w:rPr>
        <w:t xml:space="preserve"> </w:t>
      </w:r>
      <w:r>
        <w:rPr>
          <w:w w:val="80"/>
        </w:rPr>
        <w:t>be</w:t>
      </w:r>
      <w:r>
        <w:rPr>
          <w:spacing w:val="-5"/>
        </w:rPr>
        <w:t xml:space="preserve"> </w:t>
      </w:r>
      <w:r>
        <w:rPr>
          <w:w w:val="80"/>
        </w:rPr>
        <w:t>organized</w:t>
      </w:r>
      <w:r>
        <w:rPr>
          <w:spacing w:val="-4"/>
        </w:rPr>
        <w:t xml:space="preserve"> </w:t>
      </w:r>
      <w:r>
        <w:rPr>
          <w:w w:val="80"/>
        </w:rPr>
        <w:t>considering</w:t>
      </w:r>
      <w:r>
        <w:rPr>
          <w:spacing w:val="-5"/>
        </w:rPr>
        <w:t xml:space="preserve"> </w:t>
      </w:r>
      <w:r>
        <w:rPr>
          <w:w w:val="80"/>
        </w:rPr>
        <w:t>vegetation</w:t>
      </w:r>
      <w:r>
        <w:rPr>
          <w:spacing w:val="-5"/>
        </w:rPr>
        <w:t xml:space="preserve"> </w:t>
      </w:r>
      <w:r>
        <w:rPr>
          <w:w w:val="80"/>
        </w:rPr>
        <w:t>distribution</w:t>
      </w:r>
      <w:r>
        <w:rPr>
          <w:spacing w:val="-4"/>
        </w:rPr>
        <w:t xml:space="preserve"> </w:t>
      </w:r>
      <w:r>
        <w:rPr>
          <w:w w:val="80"/>
        </w:rPr>
        <w:t>first</w:t>
      </w:r>
      <w:r>
        <w:rPr>
          <w:spacing w:val="-5"/>
        </w:rPr>
        <w:t xml:space="preserve"> </w:t>
      </w:r>
      <w:r>
        <w:rPr>
          <w:w w:val="80"/>
        </w:rPr>
        <w:t>and</w:t>
      </w:r>
      <w:r>
        <w:rPr>
          <w:spacing w:val="-5"/>
        </w:rPr>
        <w:t xml:space="preserve"> </w:t>
      </w:r>
      <w:r>
        <w:rPr>
          <w:w w:val="80"/>
        </w:rPr>
        <w:t>then</w:t>
      </w:r>
      <w:r>
        <w:rPr>
          <w:spacing w:val="-4"/>
        </w:rPr>
        <w:t xml:space="preserve"> </w:t>
      </w:r>
      <w:r>
        <w:rPr>
          <w:w w:val="80"/>
        </w:rPr>
        <w:t>other</w:t>
      </w:r>
      <w:r>
        <w:rPr>
          <w:spacing w:val="-5"/>
        </w:rPr>
        <w:t xml:space="preserve"> </w:t>
      </w:r>
      <w:r>
        <w:rPr>
          <w:w w:val="80"/>
        </w:rPr>
        <w:t>factors</w:t>
      </w:r>
      <w:r>
        <w:rPr>
          <w:spacing w:val="-4"/>
        </w:rPr>
        <w:t xml:space="preserve"> </w:t>
      </w:r>
      <w:r>
        <w:rPr>
          <w:w w:val="80"/>
        </w:rPr>
        <w:t>come</w:t>
      </w:r>
      <w:r>
        <w:rPr>
          <w:spacing w:val="-5"/>
        </w:rPr>
        <w:t xml:space="preserve"> </w:t>
      </w:r>
      <w:r>
        <w:rPr>
          <w:w w:val="80"/>
        </w:rPr>
        <w:t>in</w:t>
      </w:r>
      <w:r>
        <w:rPr>
          <w:spacing w:val="-5"/>
        </w:rPr>
        <w:t xml:space="preserve"> </w:t>
      </w:r>
      <w:r>
        <w:rPr>
          <w:spacing w:val="-2"/>
          <w:w w:val="80"/>
        </w:rPr>
        <w:t>later.</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62"/>
        <w:ind w:left="0"/>
      </w:pPr>
    </w:p>
    <w:p w:rsidR="00E5575B" w:rsidRDefault="00D512E5">
      <w:pPr>
        <w:pStyle w:val="BodyText"/>
        <w:ind w:left="820"/>
      </w:pPr>
      <w:r>
        <w:rPr>
          <w:w w:val="65"/>
        </w:rPr>
        <w:t>VEGETATION</w:t>
      </w:r>
      <w:r>
        <w:rPr>
          <w:spacing w:val="23"/>
        </w:rPr>
        <w:t xml:space="preserve"> </w:t>
      </w:r>
      <w:r>
        <w:rPr>
          <w:w w:val="65"/>
        </w:rPr>
        <w:t>DISTRIBUTION</w:t>
      </w:r>
      <w:r>
        <w:rPr>
          <w:spacing w:val="24"/>
        </w:rPr>
        <w:t xml:space="preserve"> </w:t>
      </w:r>
      <w:r>
        <w:rPr>
          <w:w w:val="65"/>
        </w:rPr>
        <w:t>IN</w:t>
      </w:r>
      <w:r>
        <w:rPr>
          <w:spacing w:val="24"/>
        </w:rPr>
        <w:t xml:space="preserve"> </w:t>
      </w:r>
      <w:r>
        <w:rPr>
          <w:spacing w:val="-2"/>
          <w:w w:val="65"/>
        </w:rPr>
        <w:t>UGANDA</w:t>
      </w:r>
    </w:p>
    <w:p w:rsidR="00E5575B" w:rsidRDefault="00D512E5">
      <w:pPr>
        <w:spacing w:before="1"/>
        <w:ind w:left="460" w:right="712" w:firstLine="91"/>
        <w:rPr>
          <w:sz w:val="20"/>
        </w:rPr>
      </w:pPr>
      <w:r>
        <w:rPr>
          <w:w w:val="85"/>
          <w:sz w:val="20"/>
        </w:rPr>
        <w:t>Vegetation</w:t>
      </w:r>
      <w:r>
        <w:rPr>
          <w:spacing w:val="-3"/>
          <w:w w:val="85"/>
          <w:sz w:val="20"/>
        </w:rPr>
        <w:t xml:space="preserve"> </w:t>
      </w:r>
      <w:r>
        <w:rPr>
          <w:w w:val="85"/>
          <w:sz w:val="20"/>
        </w:rPr>
        <w:t>is</w:t>
      </w:r>
      <w:r>
        <w:rPr>
          <w:spacing w:val="-2"/>
          <w:w w:val="85"/>
          <w:sz w:val="20"/>
        </w:rPr>
        <w:t xml:space="preserve"> </w:t>
      </w:r>
      <w:r>
        <w:rPr>
          <w:w w:val="85"/>
          <w:sz w:val="20"/>
        </w:rPr>
        <w:t>the</w:t>
      </w:r>
      <w:r>
        <w:rPr>
          <w:spacing w:val="-2"/>
          <w:w w:val="85"/>
          <w:sz w:val="20"/>
        </w:rPr>
        <w:t xml:space="preserve"> </w:t>
      </w:r>
      <w:r>
        <w:rPr>
          <w:w w:val="85"/>
          <w:sz w:val="20"/>
        </w:rPr>
        <w:t>collective</w:t>
      </w:r>
      <w:r>
        <w:rPr>
          <w:spacing w:val="-2"/>
          <w:w w:val="85"/>
          <w:sz w:val="20"/>
        </w:rPr>
        <w:t xml:space="preserve"> </w:t>
      </w:r>
      <w:r>
        <w:rPr>
          <w:w w:val="85"/>
          <w:sz w:val="20"/>
        </w:rPr>
        <w:t>name</w:t>
      </w:r>
      <w:r>
        <w:rPr>
          <w:spacing w:val="-1"/>
          <w:w w:val="85"/>
          <w:sz w:val="20"/>
        </w:rPr>
        <w:t xml:space="preserve"> </w:t>
      </w:r>
      <w:r>
        <w:rPr>
          <w:w w:val="85"/>
          <w:sz w:val="20"/>
        </w:rPr>
        <w:t>given</w:t>
      </w:r>
      <w:r>
        <w:rPr>
          <w:spacing w:val="-2"/>
          <w:w w:val="85"/>
          <w:sz w:val="20"/>
        </w:rPr>
        <w:t xml:space="preserve"> </w:t>
      </w:r>
      <w:r>
        <w:rPr>
          <w:w w:val="85"/>
          <w:sz w:val="20"/>
        </w:rPr>
        <w:t>to</w:t>
      </w:r>
      <w:r>
        <w:rPr>
          <w:spacing w:val="-2"/>
          <w:w w:val="85"/>
          <w:sz w:val="20"/>
        </w:rPr>
        <w:t xml:space="preserve"> </w:t>
      </w:r>
      <w:r>
        <w:rPr>
          <w:w w:val="85"/>
          <w:sz w:val="20"/>
        </w:rPr>
        <w:t xml:space="preserve">the </w:t>
      </w:r>
      <w:r>
        <w:rPr>
          <w:rFonts w:ascii="Arial" w:hAnsi="Arial"/>
          <w:b/>
          <w:w w:val="85"/>
          <w:sz w:val="20"/>
        </w:rPr>
        <w:t>plant</w:t>
      </w:r>
      <w:r>
        <w:rPr>
          <w:rFonts w:ascii="Arial" w:hAnsi="Arial"/>
          <w:b/>
          <w:spacing w:val="-4"/>
          <w:w w:val="85"/>
          <w:sz w:val="20"/>
        </w:rPr>
        <w:t xml:space="preserve"> </w:t>
      </w:r>
      <w:r>
        <w:rPr>
          <w:rFonts w:ascii="Arial" w:hAnsi="Arial"/>
          <w:b/>
          <w:w w:val="85"/>
          <w:sz w:val="20"/>
        </w:rPr>
        <w:t>cover</w:t>
      </w:r>
      <w:r>
        <w:rPr>
          <w:rFonts w:ascii="Arial" w:hAnsi="Arial"/>
          <w:b/>
          <w:spacing w:val="-6"/>
          <w:w w:val="85"/>
          <w:sz w:val="20"/>
        </w:rPr>
        <w:t xml:space="preserve"> </w:t>
      </w:r>
      <w:r>
        <w:rPr>
          <w:rFonts w:ascii="Arial" w:hAnsi="Arial"/>
          <w:b/>
          <w:w w:val="85"/>
          <w:sz w:val="20"/>
        </w:rPr>
        <w:t>of</w:t>
      </w:r>
      <w:r>
        <w:rPr>
          <w:rFonts w:ascii="Arial" w:hAnsi="Arial"/>
          <w:b/>
          <w:spacing w:val="-4"/>
          <w:w w:val="85"/>
          <w:sz w:val="20"/>
        </w:rPr>
        <w:t xml:space="preserve"> </w:t>
      </w:r>
      <w:r>
        <w:rPr>
          <w:rFonts w:ascii="Arial" w:hAnsi="Arial"/>
          <w:b/>
          <w:w w:val="85"/>
          <w:sz w:val="20"/>
        </w:rPr>
        <w:t>the</w:t>
      </w:r>
      <w:r>
        <w:rPr>
          <w:rFonts w:ascii="Arial" w:hAnsi="Arial"/>
          <w:b/>
          <w:spacing w:val="-6"/>
          <w:w w:val="85"/>
          <w:sz w:val="20"/>
        </w:rPr>
        <w:t xml:space="preserve"> </w:t>
      </w:r>
      <w:r>
        <w:rPr>
          <w:rFonts w:ascii="Arial" w:hAnsi="Arial"/>
          <w:b/>
          <w:w w:val="85"/>
          <w:sz w:val="20"/>
        </w:rPr>
        <w:t>earth’s</w:t>
      </w:r>
      <w:r>
        <w:rPr>
          <w:rFonts w:ascii="Arial" w:hAnsi="Arial"/>
          <w:b/>
          <w:spacing w:val="-4"/>
          <w:w w:val="85"/>
          <w:sz w:val="20"/>
        </w:rPr>
        <w:t xml:space="preserve"> </w:t>
      </w:r>
      <w:r>
        <w:rPr>
          <w:rFonts w:ascii="Arial" w:hAnsi="Arial"/>
          <w:b/>
          <w:w w:val="85"/>
          <w:sz w:val="20"/>
        </w:rPr>
        <w:t>surface</w:t>
      </w:r>
      <w:r>
        <w:rPr>
          <w:w w:val="85"/>
          <w:sz w:val="20"/>
        </w:rPr>
        <w:t>.</w:t>
      </w:r>
      <w:r>
        <w:rPr>
          <w:spacing w:val="-2"/>
          <w:w w:val="85"/>
          <w:sz w:val="20"/>
        </w:rPr>
        <w:t xml:space="preserve"> </w:t>
      </w:r>
      <w:r>
        <w:rPr>
          <w:w w:val="85"/>
          <w:sz w:val="20"/>
        </w:rPr>
        <w:t>In</w:t>
      </w:r>
      <w:r>
        <w:rPr>
          <w:spacing w:val="-2"/>
          <w:w w:val="85"/>
          <w:sz w:val="20"/>
        </w:rPr>
        <w:t xml:space="preserve"> </w:t>
      </w:r>
      <w:r>
        <w:rPr>
          <w:w w:val="85"/>
          <w:sz w:val="20"/>
        </w:rPr>
        <w:t>other</w:t>
      </w:r>
      <w:r>
        <w:rPr>
          <w:spacing w:val="-1"/>
          <w:w w:val="85"/>
          <w:sz w:val="20"/>
        </w:rPr>
        <w:t xml:space="preserve"> </w:t>
      </w:r>
      <w:r>
        <w:rPr>
          <w:w w:val="85"/>
          <w:sz w:val="20"/>
        </w:rPr>
        <w:t>words,</w:t>
      </w:r>
      <w:r>
        <w:rPr>
          <w:spacing w:val="-2"/>
          <w:w w:val="85"/>
          <w:sz w:val="20"/>
        </w:rPr>
        <w:t xml:space="preserve"> </w:t>
      </w:r>
      <w:r>
        <w:rPr>
          <w:w w:val="85"/>
          <w:sz w:val="20"/>
        </w:rPr>
        <w:t>it</w:t>
      </w:r>
      <w:r>
        <w:rPr>
          <w:spacing w:val="-2"/>
          <w:w w:val="85"/>
          <w:sz w:val="20"/>
        </w:rPr>
        <w:t xml:space="preserve"> </w:t>
      </w:r>
      <w:r>
        <w:rPr>
          <w:w w:val="85"/>
          <w:sz w:val="20"/>
        </w:rPr>
        <w:t>is</w:t>
      </w:r>
      <w:r>
        <w:rPr>
          <w:spacing w:val="-2"/>
          <w:w w:val="85"/>
          <w:sz w:val="20"/>
        </w:rPr>
        <w:t xml:space="preserve"> </w:t>
      </w:r>
      <w:r>
        <w:rPr>
          <w:w w:val="85"/>
          <w:sz w:val="20"/>
        </w:rPr>
        <w:t>a</w:t>
      </w:r>
      <w:r>
        <w:rPr>
          <w:spacing w:val="-2"/>
          <w:w w:val="85"/>
          <w:sz w:val="20"/>
        </w:rPr>
        <w:t xml:space="preserve"> </w:t>
      </w:r>
      <w:r>
        <w:rPr>
          <w:w w:val="85"/>
          <w:sz w:val="20"/>
        </w:rPr>
        <w:t>kind</w:t>
      </w:r>
      <w:r>
        <w:rPr>
          <w:spacing w:val="-2"/>
          <w:w w:val="85"/>
          <w:sz w:val="20"/>
        </w:rPr>
        <w:t xml:space="preserve"> </w:t>
      </w:r>
      <w:r>
        <w:rPr>
          <w:w w:val="85"/>
          <w:sz w:val="20"/>
        </w:rPr>
        <w:t>of</w:t>
      </w:r>
      <w:r>
        <w:rPr>
          <w:spacing w:val="-2"/>
          <w:w w:val="85"/>
          <w:sz w:val="20"/>
        </w:rPr>
        <w:t xml:space="preserve"> </w:t>
      </w:r>
      <w:r>
        <w:rPr>
          <w:rFonts w:ascii="Arial" w:hAnsi="Arial"/>
          <w:b/>
          <w:w w:val="85"/>
          <w:sz w:val="20"/>
        </w:rPr>
        <w:t>plant</w:t>
      </w:r>
      <w:r>
        <w:rPr>
          <w:rFonts w:ascii="Arial" w:hAnsi="Arial"/>
          <w:b/>
          <w:spacing w:val="-4"/>
          <w:w w:val="85"/>
          <w:sz w:val="20"/>
        </w:rPr>
        <w:t xml:space="preserve"> </w:t>
      </w:r>
      <w:r>
        <w:rPr>
          <w:rFonts w:ascii="Arial" w:hAnsi="Arial"/>
          <w:b/>
          <w:w w:val="85"/>
          <w:sz w:val="20"/>
        </w:rPr>
        <w:t>life</w:t>
      </w:r>
      <w:r>
        <w:rPr>
          <w:rFonts w:ascii="Arial" w:hAnsi="Arial"/>
          <w:b/>
          <w:spacing w:val="-4"/>
          <w:w w:val="85"/>
          <w:sz w:val="20"/>
        </w:rPr>
        <w:t xml:space="preserve"> </w:t>
      </w:r>
      <w:r>
        <w:rPr>
          <w:rFonts w:ascii="Arial" w:hAnsi="Arial"/>
          <w:b/>
          <w:w w:val="85"/>
          <w:sz w:val="20"/>
        </w:rPr>
        <w:t>which</w:t>
      </w:r>
      <w:r>
        <w:rPr>
          <w:rFonts w:ascii="Arial" w:hAnsi="Arial"/>
          <w:b/>
          <w:spacing w:val="-3"/>
          <w:w w:val="85"/>
          <w:sz w:val="20"/>
        </w:rPr>
        <w:t xml:space="preserve"> </w:t>
      </w:r>
      <w:r>
        <w:rPr>
          <w:rFonts w:ascii="Arial" w:hAnsi="Arial"/>
          <w:b/>
          <w:w w:val="85"/>
          <w:sz w:val="20"/>
        </w:rPr>
        <w:t>grows</w:t>
      </w:r>
      <w:r>
        <w:rPr>
          <w:rFonts w:ascii="Arial" w:hAnsi="Arial"/>
          <w:b/>
          <w:spacing w:val="-2"/>
          <w:w w:val="85"/>
          <w:sz w:val="20"/>
        </w:rPr>
        <w:t xml:space="preserve"> </w:t>
      </w:r>
      <w:r>
        <w:rPr>
          <w:w w:val="85"/>
          <w:sz w:val="20"/>
        </w:rPr>
        <w:t>in</w:t>
      </w:r>
      <w:r>
        <w:rPr>
          <w:spacing w:val="-2"/>
          <w:w w:val="85"/>
          <w:sz w:val="20"/>
        </w:rPr>
        <w:t xml:space="preserve"> </w:t>
      </w:r>
      <w:r>
        <w:rPr>
          <w:w w:val="85"/>
          <w:sz w:val="20"/>
        </w:rPr>
        <w:t>a</w:t>
      </w:r>
      <w:r>
        <w:rPr>
          <w:spacing w:val="-2"/>
          <w:w w:val="85"/>
          <w:sz w:val="20"/>
        </w:rPr>
        <w:t xml:space="preserve"> </w:t>
      </w:r>
      <w:r>
        <w:rPr>
          <w:w w:val="85"/>
          <w:sz w:val="20"/>
        </w:rPr>
        <w:t xml:space="preserve">place </w:t>
      </w:r>
      <w:r>
        <w:rPr>
          <w:w w:val="80"/>
          <w:sz w:val="20"/>
        </w:rPr>
        <w:t>naturally depending on the physical conditions that exist there or artificially due to influence of man.</w:t>
      </w:r>
    </w:p>
    <w:p w:rsidR="00E5575B" w:rsidRDefault="00D512E5">
      <w:pPr>
        <w:pStyle w:val="BodyText"/>
        <w:spacing w:before="2" w:line="244" w:lineRule="auto"/>
        <w:ind w:left="460" w:right="712" w:firstLine="91"/>
      </w:pPr>
      <w:r>
        <w:rPr>
          <w:w w:val="80"/>
        </w:rPr>
        <w:t>In</w:t>
      </w:r>
      <w:r>
        <w:t xml:space="preserve"> </w:t>
      </w:r>
      <w:r>
        <w:rPr>
          <w:w w:val="80"/>
        </w:rPr>
        <w:t>most</w:t>
      </w:r>
      <w:r>
        <w:t xml:space="preserve"> </w:t>
      </w:r>
      <w:r>
        <w:rPr>
          <w:w w:val="80"/>
        </w:rPr>
        <w:t>parts</w:t>
      </w:r>
      <w:r>
        <w:t xml:space="preserve"> </w:t>
      </w:r>
      <w:r>
        <w:rPr>
          <w:w w:val="80"/>
        </w:rPr>
        <w:t>of</w:t>
      </w:r>
      <w:r>
        <w:t xml:space="preserve"> </w:t>
      </w:r>
      <w:r>
        <w:rPr>
          <w:w w:val="80"/>
        </w:rPr>
        <w:t>Uganda,</w:t>
      </w:r>
      <w:r>
        <w:t xml:space="preserve"> </w:t>
      </w:r>
      <w:r>
        <w:rPr>
          <w:w w:val="80"/>
        </w:rPr>
        <w:t>the</w:t>
      </w:r>
      <w:r>
        <w:t xml:space="preserve"> </w:t>
      </w:r>
      <w:r>
        <w:rPr>
          <w:w w:val="80"/>
        </w:rPr>
        <w:t>forested</w:t>
      </w:r>
      <w:r>
        <w:t xml:space="preserve"> </w:t>
      </w:r>
      <w:r>
        <w:rPr>
          <w:w w:val="80"/>
        </w:rPr>
        <w:t>areas</w:t>
      </w:r>
      <w:r>
        <w:t xml:space="preserve"> </w:t>
      </w:r>
      <w:r>
        <w:rPr>
          <w:w w:val="80"/>
        </w:rPr>
        <w:t>which</w:t>
      </w:r>
      <w:r>
        <w:t xml:space="preserve"> </w:t>
      </w:r>
      <w:r>
        <w:rPr>
          <w:w w:val="80"/>
        </w:rPr>
        <w:t>used</w:t>
      </w:r>
      <w:r>
        <w:t xml:space="preserve"> </w:t>
      </w:r>
      <w:r>
        <w:rPr>
          <w:w w:val="80"/>
        </w:rPr>
        <w:t>to</w:t>
      </w:r>
      <w:r>
        <w:t xml:space="preserve"> </w:t>
      </w:r>
      <w:r>
        <w:rPr>
          <w:w w:val="80"/>
        </w:rPr>
        <w:t>form</w:t>
      </w:r>
      <w:r>
        <w:t xml:space="preserve"> </w:t>
      </w:r>
      <w:r>
        <w:rPr>
          <w:w w:val="80"/>
        </w:rPr>
        <w:t>an</w:t>
      </w:r>
      <w:r>
        <w:t xml:space="preserve"> </w:t>
      </w:r>
      <w:r>
        <w:rPr>
          <w:w w:val="80"/>
        </w:rPr>
        <w:t>important</w:t>
      </w:r>
      <w:r>
        <w:t xml:space="preserve"> </w:t>
      </w:r>
      <w:r>
        <w:rPr>
          <w:w w:val="80"/>
        </w:rPr>
        <w:t>element</w:t>
      </w:r>
      <w:r>
        <w:t xml:space="preserve"> </w:t>
      </w:r>
      <w:r>
        <w:rPr>
          <w:w w:val="80"/>
        </w:rPr>
        <w:t>of</w:t>
      </w:r>
      <w:r>
        <w:t xml:space="preserve"> </w:t>
      </w:r>
      <w:r>
        <w:rPr>
          <w:w w:val="80"/>
        </w:rPr>
        <w:t>plant</w:t>
      </w:r>
      <w:r>
        <w:t xml:space="preserve"> </w:t>
      </w:r>
      <w:r>
        <w:rPr>
          <w:w w:val="80"/>
        </w:rPr>
        <w:t>cover have</w:t>
      </w:r>
      <w:r>
        <w:t xml:space="preserve"> </w:t>
      </w:r>
      <w:r>
        <w:rPr>
          <w:w w:val="80"/>
        </w:rPr>
        <w:t>been</w:t>
      </w:r>
      <w:r>
        <w:t xml:space="preserve"> </w:t>
      </w:r>
      <w:r>
        <w:rPr>
          <w:rFonts w:ascii="Arial"/>
          <w:b/>
          <w:w w:val="80"/>
        </w:rPr>
        <w:t>largely</w:t>
      </w:r>
      <w:r>
        <w:rPr>
          <w:rFonts w:ascii="Arial"/>
          <w:b/>
        </w:rPr>
        <w:t xml:space="preserve"> </w:t>
      </w:r>
      <w:r>
        <w:rPr>
          <w:rFonts w:ascii="Arial"/>
          <w:b/>
          <w:w w:val="80"/>
        </w:rPr>
        <w:t>destroyed</w:t>
      </w:r>
      <w:r>
        <w:rPr>
          <w:rFonts w:ascii="Arial"/>
          <w:b/>
        </w:rPr>
        <w:t xml:space="preserve"> </w:t>
      </w:r>
      <w:r>
        <w:rPr>
          <w:w w:val="80"/>
        </w:rPr>
        <w:t>by man</w:t>
      </w:r>
      <w:r>
        <w:t xml:space="preserve"> </w:t>
      </w:r>
      <w:r>
        <w:rPr>
          <w:w w:val="80"/>
        </w:rPr>
        <w:t>because</w:t>
      </w:r>
      <w:r>
        <w:t xml:space="preserve"> </w:t>
      </w:r>
      <w:r>
        <w:rPr>
          <w:w w:val="80"/>
        </w:rPr>
        <w:t xml:space="preserve">of </w:t>
      </w:r>
      <w:r>
        <w:rPr>
          <w:w w:val="85"/>
        </w:rPr>
        <w:t>his</w:t>
      </w:r>
      <w:r>
        <w:rPr>
          <w:spacing w:val="-5"/>
          <w:w w:val="85"/>
        </w:rPr>
        <w:t xml:space="preserve"> </w:t>
      </w:r>
      <w:r>
        <w:rPr>
          <w:w w:val="85"/>
        </w:rPr>
        <w:t>need</w:t>
      </w:r>
      <w:r>
        <w:rPr>
          <w:spacing w:val="-5"/>
          <w:w w:val="85"/>
        </w:rPr>
        <w:t xml:space="preserve"> </w:t>
      </w:r>
      <w:r>
        <w:rPr>
          <w:w w:val="85"/>
        </w:rPr>
        <w:t>for</w:t>
      </w:r>
      <w:r>
        <w:rPr>
          <w:spacing w:val="-5"/>
          <w:w w:val="85"/>
        </w:rPr>
        <w:t xml:space="preserve"> </w:t>
      </w:r>
      <w:r>
        <w:rPr>
          <w:w w:val="85"/>
        </w:rPr>
        <w:t>land</w:t>
      </w:r>
      <w:r>
        <w:rPr>
          <w:spacing w:val="-5"/>
          <w:w w:val="85"/>
        </w:rPr>
        <w:t xml:space="preserve"> </w:t>
      </w:r>
      <w:r>
        <w:rPr>
          <w:w w:val="85"/>
        </w:rPr>
        <w:t>to</w:t>
      </w:r>
      <w:r>
        <w:rPr>
          <w:spacing w:val="-5"/>
          <w:w w:val="85"/>
        </w:rPr>
        <w:t xml:space="preserve"> </w:t>
      </w:r>
      <w:r>
        <w:rPr>
          <w:w w:val="85"/>
        </w:rPr>
        <w:t>do</w:t>
      </w:r>
      <w:r>
        <w:rPr>
          <w:spacing w:val="-5"/>
          <w:w w:val="85"/>
        </w:rPr>
        <w:t xml:space="preserve"> </w:t>
      </w:r>
      <w:r>
        <w:rPr>
          <w:w w:val="85"/>
        </w:rPr>
        <w:t>his</w:t>
      </w:r>
      <w:r>
        <w:rPr>
          <w:spacing w:val="-5"/>
          <w:w w:val="85"/>
        </w:rPr>
        <w:t xml:space="preserve"> </w:t>
      </w:r>
      <w:r>
        <w:rPr>
          <w:w w:val="85"/>
        </w:rPr>
        <w:t>activities</w:t>
      </w:r>
      <w:r>
        <w:rPr>
          <w:spacing w:val="-5"/>
          <w:w w:val="85"/>
        </w:rPr>
        <w:t xml:space="preserve"> </w:t>
      </w:r>
      <w:r>
        <w:rPr>
          <w:w w:val="85"/>
        </w:rPr>
        <w:t>like</w:t>
      </w:r>
      <w:r>
        <w:rPr>
          <w:spacing w:val="-5"/>
          <w:w w:val="85"/>
        </w:rPr>
        <w:t xml:space="preserve"> </w:t>
      </w:r>
      <w:r>
        <w:rPr>
          <w:w w:val="85"/>
        </w:rPr>
        <w:t>cultivation</w:t>
      </w:r>
      <w:r>
        <w:rPr>
          <w:spacing w:val="-5"/>
          <w:w w:val="85"/>
        </w:rPr>
        <w:t xml:space="preserve"> </w:t>
      </w:r>
      <w:r>
        <w:rPr>
          <w:w w:val="85"/>
        </w:rPr>
        <w:t>and</w:t>
      </w:r>
      <w:r>
        <w:rPr>
          <w:spacing w:val="-5"/>
          <w:w w:val="85"/>
        </w:rPr>
        <w:t xml:space="preserve"> </w:t>
      </w:r>
      <w:r>
        <w:rPr>
          <w:w w:val="85"/>
        </w:rPr>
        <w:t>settlement.</w:t>
      </w:r>
    </w:p>
    <w:p w:rsidR="00E5575B" w:rsidRDefault="00D512E5">
      <w:pPr>
        <w:ind w:left="460" w:firstLine="91"/>
        <w:rPr>
          <w:sz w:val="20"/>
        </w:rPr>
      </w:pPr>
      <w:r>
        <w:rPr>
          <w:w w:val="85"/>
          <w:sz w:val="20"/>
        </w:rPr>
        <w:t>Because</w:t>
      </w:r>
      <w:r>
        <w:rPr>
          <w:spacing w:val="-2"/>
          <w:w w:val="85"/>
          <w:sz w:val="20"/>
        </w:rPr>
        <w:t xml:space="preserve"> </w:t>
      </w:r>
      <w:r>
        <w:rPr>
          <w:w w:val="85"/>
          <w:sz w:val="20"/>
        </w:rPr>
        <w:t>of</w:t>
      </w:r>
      <w:r>
        <w:rPr>
          <w:spacing w:val="-1"/>
          <w:w w:val="85"/>
          <w:sz w:val="20"/>
        </w:rPr>
        <w:t xml:space="preserve"> </w:t>
      </w:r>
      <w:r>
        <w:rPr>
          <w:w w:val="85"/>
          <w:sz w:val="20"/>
        </w:rPr>
        <w:t>this,</w:t>
      </w:r>
      <w:r>
        <w:rPr>
          <w:spacing w:val="-2"/>
          <w:w w:val="85"/>
          <w:sz w:val="20"/>
        </w:rPr>
        <w:t xml:space="preserve"> </w:t>
      </w:r>
      <w:r>
        <w:rPr>
          <w:w w:val="85"/>
          <w:sz w:val="20"/>
        </w:rPr>
        <w:t>the original</w:t>
      </w:r>
      <w:r>
        <w:rPr>
          <w:spacing w:val="-2"/>
          <w:w w:val="85"/>
          <w:sz w:val="20"/>
        </w:rPr>
        <w:t xml:space="preserve"> </w:t>
      </w:r>
      <w:r>
        <w:rPr>
          <w:w w:val="85"/>
          <w:sz w:val="20"/>
        </w:rPr>
        <w:t>forests</w:t>
      </w:r>
      <w:r>
        <w:rPr>
          <w:spacing w:val="-2"/>
          <w:w w:val="85"/>
          <w:sz w:val="20"/>
        </w:rPr>
        <w:t xml:space="preserve"> </w:t>
      </w:r>
      <w:r>
        <w:rPr>
          <w:w w:val="85"/>
          <w:sz w:val="20"/>
        </w:rPr>
        <w:t xml:space="preserve">have </w:t>
      </w:r>
      <w:r>
        <w:rPr>
          <w:rFonts w:ascii="Arial" w:hAnsi="Arial"/>
          <w:b/>
          <w:w w:val="85"/>
          <w:sz w:val="20"/>
        </w:rPr>
        <w:t>emerged</w:t>
      </w:r>
      <w:r>
        <w:rPr>
          <w:rFonts w:ascii="Arial" w:hAnsi="Arial"/>
          <w:b/>
          <w:spacing w:val="-3"/>
          <w:w w:val="85"/>
          <w:sz w:val="20"/>
        </w:rPr>
        <w:t xml:space="preserve"> </w:t>
      </w:r>
      <w:r>
        <w:rPr>
          <w:w w:val="85"/>
          <w:sz w:val="20"/>
        </w:rPr>
        <w:t>into</w:t>
      </w:r>
      <w:r>
        <w:rPr>
          <w:spacing w:val="-2"/>
          <w:w w:val="85"/>
          <w:sz w:val="20"/>
        </w:rPr>
        <w:t xml:space="preserve"> </w:t>
      </w:r>
      <w:r>
        <w:rPr>
          <w:w w:val="85"/>
          <w:sz w:val="20"/>
        </w:rPr>
        <w:t>savanna woodlands</w:t>
      </w:r>
      <w:r>
        <w:rPr>
          <w:spacing w:val="-2"/>
          <w:w w:val="85"/>
          <w:sz w:val="20"/>
        </w:rPr>
        <w:t xml:space="preserve"> </w:t>
      </w:r>
      <w:r>
        <w:rPr>
          <w:w w:val="85"/>
          <w:sz w:val="20"/>
        </w:rPr>
        <w:t>or</w:t>
      </w:r>
      <w:r>
        <w:rPr>
          <w:spacing w:val="-2"/>
          <w:w w:val="85"/>
          <w:sz w:val="20"/>
        </w:rPr>
        <w:t xml:space="preserve"> </w:t>
      </w:r>
      <w:r>
        <w:rPr>
          <w:w w:val="85"/>
          <w:sz w:val="20"/>
        </w:rPr>
        <w:t>grasslands</w:t>
      </w:r>
      <w:r>
        <w:rPr>
          <w:spacing w:val="-2"/>
          <w:w w:val="85"/>
          <w:sz w:val="20"/>
        </w:rPr>
        <w:t xml:space="preserve"> </w:t>
      </w:r>
      <w:r>
        <w:rPr>
          <w:w w:val="85"/>
          <w:sz w:val="20"/>
        </w:rPr>
        <w:t>while</w:t>
      </w:r>
      <w:r>
        <w:rPr>
          <w:spacing w:val="-2"/>
          <w:w w:val="85"/>
          <w:sz w:val="20"/>
        </w:rPr>
        <w:t xml:space="preserve"> </w:t>
      </w:r>
      <w:r>
        <w:rPr>
          <w:w w:val="85"/>
          <w:sz w:val="20"/>
        </w:rPr>
        <w:t>the</w:t>
      </w:r>
      <w:r>
        <w:rPr>
          <w:spacing w:val="-2"/>
          <w:w w:val="85"/>
          <w:sz w:val="20"/>
        </w:rPr>
        <w:t xml:space="preserve"> </w:t>
      </w:r>
      <w:r>
        <w:rPr>
          <w:w w:val="85"/>
          <w:sz w:val="20"/>
        </w:rPr>
        <w:t>savanna</w:t>
      </w:r>
      <w:r>
        <w:rPr>
          <w:spacing w:val="-2"/>
          <w:w w:val="85"/>
          <w:sz w:val="20"/>
        </w:rPr>
        <w:t xml:space="preserve"> </w:t>
      </w:r>
      <w:r>
        <w:rPr>
          <w:w w:val="85"/>
          <w:sz w:val="20"/>
        </w:rPr>
        <w:t>vegetation</w:t>
      </w:r>
      <w:r>
        <w:rPr>
          <w:spacing w:val="-1"/>
          <w:w w:val="85"/>
          <w:sz w:val="20"/>
        </w:rPr>
        <w:t xml:space="preserve"> </w:t>
      </w:r>
      <w:r>
        <w:rPr>
          <w:w w:val="85"/>
          <w:sz w:val="20"/>
        </w:rPr>
        <w:t>has</w:t>
      </w:r>
      <w:r>
        <w:rPr>
          <w:spacing w:val="-2"/>
          <w:w w:val="85"/>
          <w:sz w:val="20"/>
        </w:rPr>
        <w:t xml:space="preserve"> </w:t>
      </w:r>
      <w:r>
        <w:rPr>
          <w:w w:val="85"/>
          <w:sz w:val="20"/>
        </w:rPr>
        <w:t>turned</w:t>
      </w:r>
      <w:r>
        <w:rPr>
          <w:spacing w:val="-2"/>
          <w:w w:val="85"/>
          <w:sz w:val="20"/>
        </w:rPr>
        <w:t xml:space="preserve"> </w:t>
      </w:r>
      <w:r>
        <w:rPr>
          <w:w w:val="85"/>
          <w:sz w:val="20"/>
        </w:rPr>
        <w:t>into</w:t>
      </w:r>
      <w:r>
        <w:rPr>
          <w:spacing w:val="-2"/>
          <w:w w:val="85"/>
          <w:sz w:val="20"/>
        </w:rPr>
        <w:t xml:space="preserve"> </w:t>
      </w:r>
      <w:r>
        <w:rPr>
          <w:w w:val="85"/>
          <w:sz w:val="20"/>
        </w:rPr>
        <w:t>semi</w:t>
      </w:r>
      <w:r>
        <w:rPr>
          <w:spacing w:val="-3"/>
          <w:w w:val="85"/>
          <w:sz w:val="20"/>
        </w:rPr>
        <w:t xml:space="preserve"> </w:t>
      </w:r>
      <w:r>
        <w:rPr>
          <w:w w:val="85"/>
          <w:sz w:val="20"/>
        </w:rPr>
        <w:t>arid vegetation.</w:t>
      </w:r>
      <w:r>
        <w:rPr>
          <w:spacing w:val="-6"/>
          <w:w w:val="85"/>
          <w:sz w:val="20"/>
        </w:rPr>
        <w:t xml:space="preserve"> </w:t>
      </w:r>
      <w:r>
        <w:rPr>
          <w:w w:val="85"/>
          <w:sz w:val="20"/>
        </w:rPr>
        <w:t>All</w:t>
      </w:r>
      <w:r>
        <w:rPr>
          <w:spacing w:val="-5"/>
          <w:w w:val="85"/>
          <w:sz w:val="20"/>
        </w:rPr>
        <w:t xml:space="preserve"> </w:t>
      </w:r>
      <w:r>
        <w:rPr>
          <w:w w:val="85"/>
          <w:sz w:val="20"/>
        </w:rPr>
        <w:t>this</w:t>
      </w:r>
      <w:r>
        <w:rPr>
          <w:spacing w:val="-5"/>
          <w:w w:val="85"/>
          <w:sz w:val="20"/>
        </w:rPr>
        <w:t xml:space="preserve"> </w:t>
      </w:r>
      <w:r>
        <w:rPr>
          <w:w w:val="85"/>
          <w:sz w:val="20"/>
        </w:rPr>
        <w:t>has</w:t>
      </w:r>
      <w:r>
        <w:rPr>
          <w:spacing w:val="-6"/>
          <w:w w:val="85"/>
          <w:sz w:val="20"/>
        </w:rPr>
        <w:t xml:space="preserve"> </w:t>
      </w:r>
      <w:r>
        <w:rPr>
          <w:w w:val="85"/>
          <w:sz w:val="20"/>
        </w:rPr>
        <w:t>been</w:t>
      </w:r>
      <w:r>
        <w:rPr>
          <w:spacing w:val="-5"/>
          <w:w w:val="85"/>
          <w:sz w:val="20"/>
        </w:rPr>
        <w:t xml:space="preserve"> </w:t>
      </w:r>
      <w:r>
        <w:rPr>
          <w:w w:val="85"/>
          <w:sz w:val="20"/>
        </w:rPr>
        <w:t>due</w:t>
      </w:r>
      <w:r>
        <w:rPr>
          <w:spacing w:val="-5"/>
          <w:w w:val="85"/>
          <w:sz w:val="20"/>
        </w:rPr>
        <w:t xml:space="preserve"> </w:t>
      </w:r>
      <w:r>
        <w:rPr>
          <w:w w:val="85"/>
          <w:sz w:val="20"/>
        </w:rPr>
        <w:t>to</w:t>
      </w:r>
      <w:r>
        <w:rPr>
          <w:spacing w:val="-6"/>
          <w:w w:val="85"/>
          <w:sz w:val="20"/>
        </w:rPr>
        <w:t xml:space="preserve"> </w:t>
      </w:r>
      <w:r>
        <w:rPr>
          <w:rFonts w:ascii="Arial" w:hAnsi="Arial"/>
          <w:b/>
          <w:w w:val="85"/>
          <w:sz w:val="20"/>
        </w:rPr>
        <w:t>man’s</w:t>
      </w:r>
      <w:r>
        <w:rPr>
          <w:rFonts w:ascii="Arial" w:hAnsi="Arial"/>
          <w:b/>
          <w:spacing w:val="-5"/>
          <w:w w:val="85"/>
          <w:sz w:val="20"/>
        </w:rPr>
        <w:t xml:space="preserve"> </w:t>
      </w:r>
      <w:r>
        <w:rPr>
          <w:rFonts w:ascii="Arial" w:hAnsi="Arial"/>
          <w:b/>
          <w:w w:val="85"/>
          <w:sz w:val="20"/>
        </w:rPr>
        <w:t>activities</w:t>
      </w:r>
      <w:r>
        <w:rPr>
          <w:rFonts w:ascii="Arial" w:hAnsi="Arial"/>
          <w:b/>
          <w:spacing w:val="-6"/>
          <w:w w:val="85"/>
          <w:sz w:val="20"/>
        </w:rPr>
        <w:t xml:space="preserve"> </w:t>
      </w:r>
      <w:r>
        <w:rPr>
          <w:rFonts w:ascii="Arial" w:hAnsi="Arial"/>
          <w:b/>
          <w:w w:val="85"/>
          <w:sz w:val="20"/>
        </w:rPr>
        <w:t>but</w:t>
      </w:r>
      <w:r>
        <w:rPr>
          <w:rFonts w:ascii="Arial" w:hAnsi="Arial"/>
          <w:b/>
          <w:spacing w:val="-5"/>
          <w:w w:val="85"/>
          <w:sz w:val="20"/>
        </w:rPr>
        <w:t xml:space="preserve"> </w:t>
      </w:r>
      <w:r>
        <w:rPr>
          <w:rFonts w:ascii="Arial" w:hAnsi="Arial"/>
          <w:b/>
          <w:w w:val="85"/>
          <w:sz w:val="20"/>
        </w:rPr>
        <w:t>not</w:t>
      </w:r>
      <w:r>
        <w:rPr>
          <w:rFonts w:ascii="Arial" w:hAnsi="Arial"/>
          <w:b/>
          <w:spacing w:val="-6"/>
          <w:w w:val="85"/>
          <w:sz w:val="20"/>
        </w:rPr>
        <w:t xml:space="preserve"> </w:t>
      </w:r>
      <w:r>
        <w:rPr>
          <w:rFonts w:ascii="Arial" w:hAnsi="Arial"/>
          <w:b/>
          <w:w w:val="85"/>
          <w:sz w:val="20"/>
        </w:rPr>
        <w:t>climatic</w:t>
      </w:r>
      <w:r>
        <w:rPr>
          <w:rFonts w:ascii="Arial" w:hAnsi="Arial"/>
          <w:b/>
          <w:spacing w:val="-5"/>
          <w:w w:val="85"/>
          <w:sz w:val="20"/>
        </w:rPr>
        <w:t xml:space="preserve"> </w:t>
      </w:r>
      <w:r>
        <w:rPr>
          <w:rFonts w:ascii="Arial" w:hAnsi="Arial"/>
          <w:b/>
          <w:w w:val="85"/>
          <w:sz w:val="20"/>
        </w:rPr>
        <w:t>variations</w:t>
      </w:r>
      <w:r>
        <w:rPr>
          <w:w w:val="85"/>
          <w:sz w:val="20"/>
        </w:rPr>
        <w:t>.</w:t>
      </w:r>
    </w:p>
    <w:p w:rsidR="00E5575B" w:rsidRDefault="00E5575B">
      <w:pPr>
        <w:pStyle w:val="BodyText"/>
        <w:spacing w:before="10"/>
        <w:ind w:left="0"/>
        <w:rPr>
          <w:sz w:val="10"/>
        </w:rPr>
      </w:pPr>
    </w:p>
    <w:p w:rsidR="00E5575B" w:rsidRDefault="00E5575B">
      <w:pPr>
        <w:rPr>
          <w:sz w:val="10"/>
        </w:rPr>
        <w:sectPr w:rsidR="00E5575B">
          <w:pgSz w:w="12240" w:h="15840"/>
          <w:pgMar w:top="900" w:right="0" w:bottom="1100" w:left="80" w:header="704" w:footer="881" w:gutter="0"/>
          <w:cols w:space="720"/>
        </w:sectPr>
      </w:pPr>
    </w:p>
    <w:p w:rsidR="00E5575B" w:rsidRDefault="00D512E5">
      <w:pPr>
        <w:pStyle w:val="Heading1"/>
        <w:spacing w:before="99"/>
      </w:pPr>
      <w:r>
        <w:rPr>
          <w:w w:val="80"/>
        </w:rPr>
        <w:lastRenderedPageBreak/>
        <w:t>TYPES</w:t>
      </w:r>
      <w:r>
        <w:rPr>
          <w:spacing w:val="-7"/>
        </w:rPr>
        <w:t xml:space="preserve"> </w:t>
      </w:r>
      <w:r>
        <w:rPr>
          <w:w w:val="80"/>
        </w:rPr>
        <w:t>OF</w:t>
      </w:r>
      <w:r>
        <w:t xml:space="preserve"> </w:t>
      </w:r>
      <w:r>
        <w:rPr>
          <w:w w:val="80"/>
        </w:rPr>
        <w:t>VEGETATION</w:t>
      </w:r>
      <w:r>
        <w:rPr>
          <w:spacing w:val="-5"/>
        </w:rPr>
        <w:t xml:space="preserve"> </w:t>
      </w:r>
      <w:r>
        <w:rPr>
          <w:w w:val="80"/>
        </w:rPr>
        <w:t>IN</w:t>
      </w:r>
      <w:r>
        <w:rPr>
          <w:spacing w:val="-5"/>
        </w:rPr>
        <w:t xml:space="preserve"> </w:t>
      </w:r>
      <w:r>
        <w:rPr>
          <w:spacing w:val="-2"/>
          <w:w w:val="80"/>
        </w:rPr>
        <w:t>UGANDA</w:t>
      </w:r>
    </w:p>
    <w:p w:rsidR="00E5575B" w:rsidRDefault="00D512E5">
      <w:pPr>
        <w:pStyle w:val="BodyText"/>
        <w:spacing w:before="4"/>
        <w:ind w:left="460"/>
      </w:pPr>
      <w:r>
        <w:rPr>
          <w:w w:val="80"/>
        </w:rPr>
        <w:t>There</w:t>
      </w:r>
      <w:r>
        <w:rPr>
          <w:spacing w:val="-6"/>
        </w:rPr>
        <w:t xml:space="preserve"> </w:t>
      </w:r>
      <w:r>
        <w:rPr>
          <w:w w:val="80"/>
        </w:rPr>
        <w:t>are</w:t>
      </w:r>
      <w:r>
        <w:rPr>
          <w:spacing w:val="-5"/>
        </w:rPr>
        <w:t xml:space="preserve"> </w:t>
      </w:r>
      <w:r>
        <w:rPr>
          <w:w w:val="80"/>
        </w:rPr>
        <w:t>five</w:t>
      </w:r>
      <w:r>
        <w:rPr>
          <w:spacing w:val="-6"/>
        </w:rPr>
        <w:t xml:space="preserve"> </w:t>
      </w:r>
      <w:r>
        <w:rPr>
          <w:w w:val="80"/>
        </w:rPr>
        <w:t>(5)</w:t>
      </w:r>
      <w:r>
        <w:rPr>
          <w:spacing w:val="-4"/>
        </w:rPr>
        <w:t xml:space="preserve"> </w:t>
      </w:r>
      <w:r>
        <w:rPr>
          <w:w w:val="80"/>
        </w:rPr>
        <w:t>major</w:t>
      </w:r>
      <w:r>
        <w:rPr>
          <w:spacing w:val="-4"/>
        </w:rPr>
        <w:t xml:space="preserve"> </w:t>
      </w:r>
      <w:r>
        <w:rPr>
          <w:w w:val="80"/>
        </w:rPr>
        <w:t>types</w:t>
      </w:r>
      <w:r>
        <w:rPr>
          <w:spacing w:val="-6"/>
        </w:rPr>
        <w:t xml:space="preserve"> </w:t>
      </w:r>
      <w:r>
        <w:rPr>
          <w:w w:val="80"/>
        </w:rPr>
        <w:t>of</w:t>
      </w:r>
      <w:r>
        <w:rPr>
          <w:spacing w:val="-7"/>
        </w:rPr>
        <w:t xml:space="preserve"> </w:t>
      </w:r>
      <w:r>
        <w:rPr>
          <w:w w:val="80"/>
        </w:rPr>
        <w:t>vegetation</w:t>
      </w:r>
      <w:r>
        <w:rPr>
          <w:spacing w:val="-6"/>
        </w:rPr>
        <w:t xml:space="preserve"> </w:t>
      </w:r>
      <w:r>
        <w:rPr>
          <w:w w:val="80"/>
        </w:rPr>
        <w:t>in</w:t>
      </w:r>
      <w:r>
        <w:rPr>
          <w:spacing w:val="-5"/>
        </w:rPr>
        <w:t xml:space="preserve"> </w:t>
      </w:r>
      <w:r>
        <w:rPr>
          <w:w w:val="80"/>
        </w:rPr>
        <w:t>Uganda</w:t>
      </w:r>
      <w:r>
        <w:rPr>
          <w:spacing w:val="-6"/>
        </w:rPr>
        <w:t xml:space="preserve"> </w:t>
      </w:r>
      <w:r>
        <w:rPr>
          <w:spacing w:val="-2"/>
          <w:w w:val="80"/>
        </w:rPr>
        <w:t>namely:</w:t>
      </w:r>
    </w:p>
    <w:p w:rsidR="00E5575B" w:rsidRDefault="00D512E5">
      <w:pPr>
        <w:pStyle w:val="ListParagraph"/>
        <w:numPr>
          <w:ilvl w:val="0"/>
          <w:numId w:val="31"/>
        </w:numPr>
        <w:tabs>
          <w:tab w:val="left" w:pos="1179"/>
        </w:tabs>
        <w:spacing w:before="1"/>
        <w:ind w:left="1179" w:hanging="719"/>
        <w:rPr>
          <w:sz w:val="20"/>
        </w:rPr>
      </w:pPr>
      <w:r>
        <w:rPr>
          <w:w w:val="80"/>
          <w:sz w:val="20"/>
        </w:rPr>
        <w:t>Equatorial</w:t>
      </w:r>
      <w:r>
        <w:rPr>
          <w:spacing w:val="-2"/>
          <w:w w:val="90"/>
          <w:sz w:val="20"/>
        </w:rPr>
        <w:t xml:space="preserve"> rainforest</w:t>
      </w:r>
    </w:p>
    <w:p w:rsidR="00E5575B" w:rsidRDefault="00D512E5">
      <w:pPr>
        <w:pStyle w:val="ListParagraph"/>
        <w:numPr>
          <w:ilvl w:val="0"/>
          <w:numId w:val="31"/>
        </w:numPr>
        <w:tabs>
          <w:tab w:val="left" w:pos="1179"/>
        </w:tabs>
        <w:spacing w:before="5"/>
        <w:ind w:left="1179" w:hanging="719"/>
        <w:rPr>
          <w:sz w:val="20"/>
        </w:rPr>
      </w:pPr>
      <w:r>
        <w:rPr>
          <w:spacing w:val="-2"/>
          <w:w w:val="90"/>
          <w:sz w:val="20"/>
        </w:rPr>
        <w:t>Savanna</w:t>
      </w:r>
    </w:p>
    <w:p w:rsidR="00E5575B" w:rsidRDefault="00D512E5">
      <w:pPr>
        <w:pStyle w:val="ListParagraph"/>
        <w:numPr>
          <w:ilvl w:val="0"/>
          <w:numId w:val="31"/>
        </w:numPr>
        <w:tabs>
          <w:tab w:val="left" w:pos="1179"/>
        </w:tabs>
        <w:spacing w:before="4"/>
        <w:ind w:left="1179" w:hanging="719"/>
        <w:rPr>
          <w:sz w:val="20"/>
        </w:rPr>
      </w:pPr>
      <w:r>
        <w:rPr>
          <w:w w:val="80"/>
          <w:sz w:val="20"/>
        </w:rPr>
        <w:t>Semi</w:t>
      </w:r>
      <w:r>
        <w:rPr>
          <w:spacing w:val="-7"/>
          <w:sz w:val="20"/>
        </w:rPr>
        <w:t xml:space="preserve"> </w:t>
      </w:r>
      <w:r>
        <w:rPr>
          <w:spacing w:val="-2"/>
          <w:w w:val="85"/>
          <w:sz w:val="20"/>
        </w:rPr>
        <w:t>desert</w:t>
      </w:r>
    </w:p>
    <w:p w:rsidR="00E5575B" w:rsidRDefault="00D512E5">
      <w:pPr>
        <w:rPr>
          <w:sz w:val="20"/>
        </w:rPr>
      </w:pPr>
      <w:r>
        <w:br w:type="column"/>
      </w:r>
    </w:p>
    <w:p w:rsidR="00E5575B" w:rsidRDefault="00E5575B">
      <w:pPr>
        <w:pStyle w:val="BodyText"/>
        <w:spacing w:before="108"/>
        <w:ind w:left="0"/>
      </w:pPr>
    </w:p>
    <w:p w:rsidR="00E5575B" w:rsidRDefault="00D512E5">
      <w:pPr>
        <w:pStyle w:val="ListParagraph"/>
        <w:numPr>
          <w:ilvl w:val="0"/>
          <w:numId w:val="31"/>
        </w:numPr>
        <w:tabs>
          <w:tab w:val="left" w:pos="1180"/>
        </w:tabs>
        <w:rPr>
          <w:sz w:val="20"/>
        </w:rPr>
      </w:pPr>
      <w:r>
        <w:rPr>
          <w:spacing w:val="-2"/>
          <w:w w:val="90"/>
          <w:sz w:val="20"/>
        </w:rPr>
        <w:t>Swamp</w:t>
      </w:r>
    </w:p>
    <w:p w:rsidR="00E5575B" w:rsidRDefault="00D512E5">
      <w:pPr>
        <w:pStyle w:val="ListParagraph"/>
        <w:numPr>
          <w:ilvl w:val="0"/>
          <w:numId w:val="31"/>
        </w:numPr>
        <w:tabs>
          <w:tab w:val="left" w:pos="1180"/>
        </w:tabs>
        <w:spacing w:before="4"/>
        <w:rPr>
          <w:sz w:val="20"/>
        </w:rPr>
      </w:pPr>
      <w:r>
        <w:rPr>
          <w:spacing w:val="-2"/>
          <w:w w:val="90"/>
          <w:sz w:val="20"/>
        </w:rPr>
        <w:t>Montane</w:t>
      </w:r>
    </w:p>
    <w:p w:rsidR="00E5575B" w:rsidRDefault="00E5575B">
      <w:pPr>
        <w:rPr>
          <w:sz w:val="20"/>
        </w:rPr>
        <w:sectPr w:rsidR="00E5575B">
          <w:type w:val="continuous"/>
          <w:pgSz w:w="12240" w:h="15840"/>
          <w:pgMar w:top="900" w:right="0" w:bottom="1080" w:left="80" w:header="704" w:footer="881" w:gutter="0"/>
          <w:cols w:num="2" w:space="720" w:equalWidth="0">
            <w:col w:w="5042" w:space="287"/>
            <w:col w:w="6831"/>
          </w:cols>
        </w:sectPr>
      </w:pPr>
    </w:p>
    <w:p w:rsidR="00E5575B" w:rsidRDefault="00E5575B">
      <w:pPr>
        <w:pStyle w:val="BodyText"/>
        <w:spacing w:before="2"/>
        <w:ind w:left="0"/>
      </w:pPr>
    </w:p>
    <w:p w:rsidR="00E5575B" w:rsidRDefault="00D512E5">
      <w:pPr>
        <w:pStyle w:val="Heading1"/>
        <w:spacing w:line="229" w:lineRule="exact"/>
        <w:ind w:left="731"/>
        <w:jc w:val="both"/>
      </w:pPr>
      <w:r>
        <w:rPr>
          <w:w w:val="80"/>
        </w:rPr>
        <w:t>EQUATORIAL</w:t>
      </w:r>
      <w:r>
        <w:rPr>
          <w:spacing w:val="-3"/>
        </w:rPr>
        <w:t xml:space="preserve"> </w:t>
      </w:r>
      <w:r>
        <w:rPr>
          <w:w w:val="80"/>
        </w:rPr>
        <w:t>/</w:t>
      </w:r>
      <w:r>
        <w:rPr>
          <w:spacing w:val="-5"/>
        </w:rPr>
        <w:t xml:space="preserve"> </w:t>
      </w:r>
      <w:r>
        <w:rPr>
          <w:w w:val="80"/>
        </w:rPr>
        <w:t>TROPICAL</w:t>
      </w:r>
      <w:r>
        <w:rPr>
          <w:spacing w:val="-2"/>
        </w:rPr>
        <w:t xml:space="preserve"> </w:t>
      </w:r>
      <w:r>
        <w:rPr>
          <w:w w:val="80"/>
        </w:rPr>
        <w:t>RAIN</w:t>
      </w:r>
      <w:r>
        <w:rPr>
          <w:spacing w:val="-5"/>
        </w:rPr>
        <w:t xml:space="preserve"> </w:t>
      </w:r>
      <w:r>
        <w:rPr>
          <w:spacing w:val="-2"/>
          <w:w w:val="80"/>
        </w:rPr>
        <w:t>FOREST</w:t>
      </w:r>
    </w:p>
    <w:p w:rsidR="00E5575B" w:rsidRDefault="00D512E5">
      <w:pPr>
        <w:ind w:left="731" w:right="624" w:firstLine="91"/>
        <w:jc w:val="both"/>
        <w:rPr>
          <w:sz w:val="20"/>
        </w:rPr>
      </w:pPr>
      <w:r>
        <w:rPr>
          <w:w w:val="85"/>
          <w:sz w:val="20"/>
        </w:rPr>
        <w:t>`Equatorial</w:t>
      </w:r>
      <w:r>
        <w:rPr>
          <w:spacing w:val="-3"/>
          <w:w w:val="85"/>
          <w:sz w:val="20"/>
        </w:rPr>
        <w:t xml:space="preserve"> </w:t>
      </w:r>
      <w:r>
        <w:rPr>
          <w:w w:val="85"/>
          <w:sz w:val="20"/>
        </w:rPr>
        <w:t>rainforests are also</w:t>
      </w:r>
      <w:r>
        <w:rPr>
          <w:spacing w:val="-1"/>
          <w:w w:val="85"/>
          <w:sz w:val="20"/>
        </w:rPr>
        <w:t xml:space="preserve"> </w:t>
      </w:r>
      <w:r>
        <w:rPr>
          <w:w w:val="85"/>
          <w:sz w:val="20"/>
        </w:rPr>
        <w:t>known tropical rainforest. They are found</w:t>
      </w:r>
      <w:r>
        <w:rPr>
          <w:sz w:val="20"/>
        </w:rPr>
        <w:t xml:space="preserve"> </w:t>
      </w:r>
      <w:r>
        <w:rPr>
          <w:w w:val="85"/>
          <w:sz w:val="20"/>
        </w:rPr>
        <w:t>within</w:t>
      </w:r>
      <w:r>
        <w:rPr>
          <w:spacing w:val="-4"/>
          <w:w w:val="85"/>
          <w:sz w:val="20"/>
        </w:rPr>
        <w:t xml:space="preserve"> </w:t>
      </w:r>
      <w:r>
        <w:rPr>
          <w:w w:val="85"/>
          <w:sz w:val="20"/>
        </w:rPr>
        <w:t>the</w:t>
      </w:r>
      <w:r>
        <w:rPr>
          <w:spacing w:val="-4"/>
          <w:w w:val="85"/>
          <w:sz w:val="20"/>
        </w:rPr>
        <w:t xml:space="preserve"> </w:t>
      </w:r>
      <w:r>
        <w:rPr>
          <w:rFonts w:ascii="Arial" w:hAnsi="Arial"/>
          <w:b/>
          <w:w w:val="85"/>
          <w:sz w:val="20"/>
        </w:rPr>
        <w:t>equatorial</w:t>
      </w:r>
      <w:r>
        <w:rPr>
          <w:rFonts w:ascii="Arial" w:hAnsi="Arial"/>
          <w:b/>
          <w:spacing w:val="-5"/>
          <w:w w:val="85"/>
          <w:sz w:val="20"/>
        </w:rPr>
        <w:t xml:space="preserve"> </w:t>
      </w:r>
      <w:r>
        <w:rPr>
          <w:rFonts w:ascii="Arial" w:hAnsi="Arial"/>
          <w:b/>
          <w:w w:val="85"/>
          <w:sz w:val="20"/>
        </w:rPr>
        <w:t>regions</w:t>
      </w:r>
      <w:r>
        <w:rPr>
          <w:rFonts w:ascii="Arial" w:hAnsi="Arial"/>
          <w:b/>
          <w:spacing w:val="-4"/>
          <w:w w:val="85"/>
          <w:sz w:val="20"/>
        </w:rPr>
        <w:t xml:space="preserve"> </w:t>
      </w:r>
      <w:r>
        <w:rPr>
          <w:w w:val="85"/>
          <w:sz w:val="20"/>
        </w:rPr>
        <w:t>where</w:t>
      </w:r>
      <w:r>
        <w:rPr>
          <w:spacing w:val="-4"/>
          <w:w w:val="85"/>
          <w:sz w:val="20"/>
        </w:rPr>
        <w:t xml:space="preserve"> </w:t>
      </w:r>
      <w:r>
        <w:rPr>
          <w:rFonts w:ascii="Arial" w:hAnsi="Arial"/>
          <w:b/>
          <w:w w:val="85"/>
          <w:sz w:val="20"/>
        </w:rPr>
        <w:t>heavy</w:t>
      </w:r>
      <w:r>
        <w:rPr>
          <w:rFonts w:ascii="Arial" w:hAnsi="Arial"/>
          <w:b/>
          <w:spacing w:val="-5"/>
          <w:w w:val="85"/>
          <w:sz w:val="20"/>
        </w:rPr>
        <w:t xml:space="preserve"> </w:t>
      </w:r>
      <w:r>
        <w:rPr>
          <w:rFonts w:ascii="Arial" w:hAnsi="Arial"/>
          <w:b/>
          <w:w w:val="85"/>
          <w:sz w:val="20"/>
        </w:rPr>
        <w:t>rainfall</w:t>
      </w:r>
      <w:r>
        <w:rPr>
          <w:rFonts w:ascii="Arial" w:hAnsi="Arial"/>
          <w:b/>
          <w:spacing w:val="-6"/>
          <w:w w:val="85"/>
          <w:sz w:val="20"/>
        </w:rPr>
        <w:t xml:space="preserve"> </w:t>
      </w:r>
      <w:r>
        <w:rPr>
          <w:rFonts w:ascii="Arial" w:hAnsi="Arial"/>
          <w:b/>
          <w:w w:val="85"/>
          <w:sz w:val="20"/>
        </w:rPr>
        <w:t>of</w:t>
      </w:r>
      <w:r>
        <w:rPr>
          <w:rFonts w:ascii="Arial" w:hAnsi="Arial"/>
          <w:b/>
          <w:spacing w:val="-6"/>
          <w:w w:val="85"/>
          <w:sz w:val="20"/>
        </w:rPr>
        <w:t xml:space="preserve"> </w:t>
      </w:r>
      <w:r>
        <w:rPr>
          <w:rFonts w:ascii="Arial" w:hAnsi="Arial"/>
          <w:b/>
          <w:w w:val="85"/>
          <w:sz w:val="20"/>
        </w:rPr>
        <w:t>over</w:t>
      </w:r>
      <w:r>
        <w:rPr>
          <w:rFonts w:ascii="Arial" w:hAnsi="Arial"/>
          <w:b/>
          <w:spacing w:val="-5"/>
          <w:w w:val="85"/>
          <w:sz w:val="20"/>
        </w:rPr>
        <w:t xml:space="preserve"> </w:t>
      </w:r>
      <w:r>
        <w:rPr>
          <w:rFonts w:ascii="Arial" w:hAnsi="Arial"/>
          <w:b/>
          <w:w w:val="85"/>
          <w:sz w:val="20"/>
        </w:rPr>
        <w:t>1500mm and</w:t>
      </w:r>
      <w:r>
        <w:rPr>
          <w:rFonts w:ascii="Arial" w:hAnsi="Arial"/>
          <w:b/>
          <w:spacing w:val="-6"/>
          <w:w w:val="85"/>
          <w:sz w:val="20"/>
        </w:rPr>
        <w:t xml:space="preserve"> </w:t>
      </w:r>
      <w:r>
        <w:rPr>
          <w:rFonts w:ascii="Arial" w:hAnsi="Arial"/>
          <w:b/>
          <w:w w:val="85"/>
          <w:sz w:val="20"/>
        </w:rPr>
        <w:t>hot</w:t>
      </w:r>
      <w:r>
        <w:rPr>
          <w:rFonts w:ascii="Arial" w:hAnsi="Arial"/>
          <w:b/>
          <w:spacing w:val="-6"/>
          <w:w w:val="85"/>
          <w:sz w:val="20"/>
        </w:rPr>
        <w:t xml:space="preserve"> </w:t>
      </w:r>
      <w:r>
        <w:rPr>
          <w:rFonts w:ascii="Arial" w:hAnsi="Arial"/>
          <w:b/>
          <w:w w:val="85"/>
          <w:sz w:val="20"/>
        </w:rPr>
        <w:t>temperatures</w:t>
      </w:r>
      <w:r>
        <w:rPr>
          <w:rFonts w:ascii="Arial" w:hAnsi="Arial"/>
          <w:b/>
          <w:spacing w:val="-5"/>
          <w:w w:val="85"/>
          <w:sz w:val="20"/>
        </w:rPr>
        <w:t xml:space="preserve"> </w:t>
      </w:r>
      <w:r>
        <w:rPr>
          <w:rFonts w:ascii="Arial" w:hAnsi="Arial"/>
          <w:b/>
          <w:w w:val="85"/>
          <w:sz w:val="20"/>
        </w:rPr>
        <w:t>of</w:t>
      </w:r>
      <w:r>
        <w:rPr>
          <w:rFonts w:ascii="Arial" w:hAnsi="Arial"/>
          <w:b/>
          <w:spacing w:val="-6"/>
          <w:w w:val="85"/>
          <w:sz w:val="20"/>
        </w:rPr>
        <w:t xml:space="preserve"> </w:t>
      </w:r>
      <w:r>
        <w:rPr>
          <w:rFonts w:ascii="Arial" w:hAnsi="Arial"/>
          <w:b/>
          <w:w w:val="85"/>
          <w:sz w:val="20"/>
        </w:rPr>
        <w:t>above</w:t>
      </w:r>
      <w:r>
        <w:rPr>
          <w:rFonts w:ascii="Arial" w:hAnsi="Arial"/>
          <w:b/>
          <w:spacing w:val="-5"/>
          <w:w w:val="85"/>
          <w:sz w:val="20"/>
        </w:rPr>
        <w:t xml:space="preserve"> </w:t>
      </w:r>
      <w:r>
        <w:rPr>
          <w:rFonts w:ascii="Arial" w:hAnsi="Arial"/>
          <w:b/>
          <w:w w:val="85"/>
          <w:sz w:val="20"/>
        </w:rPr>
        <w:t>25°C</w:t>
      </w:r>
      <w:r>
        <w:rPr>
          <w:rFonts w:ascii="Arial" w:hAnsi="Arial"/>
          <w:b/>
          <w:spacing w:val="-6"/>
          <w:w w:val="85"/>
          <w:sz w:val="20"/>
        </w:rPr>
        <w:t xml:space="preserve"> </w:t>
      </w:r>
      <w:r>
        <w:rPr>
          <w:w w:val="85"/>
          <w:sz w:val="20"/>
        </w:rPr>
        <w:t>exist</w:t>
      </w:r>
      <w:r>
        <w:rPr>
          <w:spacing w:val="-5"/>
          <w:w w:val="85"/>
          <w:sz w:val="20"/>
        </w:rPr>
        <w:t xml:space="preserve"> </w:t>
      </w:r>
      <w:r>
        <w:rPr>
          <w:w w:val="85"/>
          <w:sz w:val="20"/>
        </w:rPr>
        <w:t>throughout</w:t>
      </w:r>
      <w:r>
        <w:rPr>
          <w:spacing w:val="-6"/>
          <w:w w:val="85"/>
          <w:sz w:val="20"/>
        </w:rPr>
        <w:t xml:space="preserve"> </w:t>
      </w:r>
      <w:r>
        <w:rPr>
          <w:w w:val="85"/>
          <w:sz w:val="20"/>
        </w:rPr>
        <w:t>the</w:t>
      </w:r>
      <w:r>
        <w:rPr>
          <w:spacing w:val="-5"/>
          <w:w w:val="85"/>
          <w:sz w:val="20"/>
        </w:rPr>
        <w:t xml:space="preserve"> </w:t>
      </w:r>
      <w:r>
        <w:rPr>
          <w:w w:val="85"/>
          <w:sz w:val="20"/>
        </w:rPr>
        <w:t>year.</w:t>
      </w:r>
    </w:p>
    <w:p w:rsidR="00E5575B" w:rsidRDefault="00D512E5">
      <w:pPr>
        <w:pStyle w:val="BodyText"/>
        <w:spacing w:before="3" w:line="226" w:lineRule="exact"/>
        <w:jc w:val="both"/>
      </w:pPr>
      <w:r>
        <w:rPr>
          <w:w w:val="80"/>
        </w:rPr>
        <w:t>In</w:t>
      </w:r>
      <w:r>
        <w:rPr>
          <w:spacing w:val="3"/>
        </w:rPr>
        <w:t xml:space="preserve"> </w:t>
      </w:r>
      <w:r>
        <w:rPr>
          <w:w w:val="80"/>
        </w:rPr>
        <w:t>Uganda,</w:t>
      </w:r>
      <w:r>
        <w:rPr>
          <w:spacing w:val="10"/>
        </w:rPr>
        <w:t xml:space="preserve"> </w:t>
      </w:r>
      <w:r>
        <w:rPr>
          <w:w w:val="80"/>
        </w:rPr>
        <w:t>there</w:t>
      </w:r>
      <w:r>
        <w:rPr>
          <w:spacing w:val="9"/>
        </w:rPr>
        <w:t xml:space="preserve"> </w:t>
      </w:r>
      <w:r>
        <w:rPr>
          <w:w w:val="80"/>
        </w:rPr>
        <w:t>are</w:t>
      </w:r>
      <w:r>
        <w:rPr>
          <w:spacing w:val="10"/>
        </w:rPr>
        <w:t xml:space="preserve"> </w:t>
      </w:r>
      <w:r>
        <w:rPr>
          <w:w w:val="80"/>
        </w:rPr>
        <w:t>three</w:t>
      </w:r>
      <w:r>
        <w:rPr>
          <w:spacing w:val="7"/>
        </w:rPr>
        <w:t xml:space="preserve"> </w:t>
      </w:r>
      <w:r>
        <w:rPr>
          <w:w w:val="80"/>
        </w:rPr>
        <w:t>major</w:t>
      </w:r>
      <w:r>
        <w:rPr>
          <w:spacing w:val="7"/>
        </w:rPr>
        <w:t xml:space="preserve"> </w:t>
      </w:r>
      <w:r>
        <w:rPr>
          <w:w w:val="80"/>
        </w:rPr>
        <w:t>categories</w:t>
      </w:r>
      <w:r>
        <w:rPr>
          <w:spacing w:val="9"/>
        </w:rPr>
        <w:t xml:space="preserve"> </w:t>
      </w:r>
      <w:r>
        <w:rPr>
          <w:w w:val="80"/>
        </w:rPr>
        <w:t>of</w:t>
      </w:r>
      <w:r>
        <w:rPr>
          <w:spacing w:val="9"/>
        </w:rPr>
        <w:t xml:space="preserve"> </w:t>
      </w:r>
      <w:r>
        <w:rPr>
          <w:w w:val="80"/>
        </w:rPr>
        <w:t>equatorial</w:t>
      </w:r>
      <w:r>
        <w:rPr>
          <w:spacing w:val="9"/>
        </w:rPr>
        <w:t xml:space="preserve"> </w:t>
      </w:r>
      <w:r>
        <w:rPr>
          <w:w w:val="80"/>
        </w:rPr>
        <w:t>rainforests</w:t>
      </w:r>
      <w:r>
        <w:rPr>
          <w:spacing w:val="8"/>
        </w:rPr>
        <w:t xml:space="preserve"> </w:t>
      </w:r>
      <w:r>
        <w:rPr>
          <w:w w:val="80"/>
        </w:rPr>
        <w:t>and</w:t>
      </w:r>
      <w:r>
        <w:rPr>
          <w:spacing w:val="10"/>
        </w:rPr>
        <w:t xml:space="preserve"> </w:t>
      </w:r>
      <w:r>
        <w:rPr>
          <w:w w:val="80"/>
        </w:rPr>
        <w:t>these</w:t>
      </w:r>
      <w:r>
        <w:rPr>
          <w:spacing w:val="9"/>
        </w:rPr>
        <w:t xml:space="preserve"> </w:t>
      </w:r>
      <w:r>
        <w:rPr>
          <w:spacing w:val="-4"/>
          <w:w w:val="80"/>
        </w:rPr>
        <w:t>are;</w:t>
      </w:r>
    </w:p>
    <w:p w:rsidR="00E5575B" w:rsidRDefault="00D512E5">
      <w:pPr>
        <w:pStyle w:val="BodyText"/>
        <w:spacing w:line="244" w:lineRule="auto"/>
        <w:ind w:right="624" w:firstLine="91"/>
        <w:jc w:val="both"/>
      </w:pPr>
      <w:r>
        <w:rPr>
          <w:rFonts w:ascii="Arial" w:hAnsi="Arial"/>
          <w:b/>
          <w:w w:val="85"/>
        </w:rPr>
        <w:t xml:space="preserve">Tropical lowland forests </w:t>
      </w:r>
      <w:r>
        <w:rPr>
          <w:w w:val="85"/>
        </w:rPr>
        <w:t xml:space="preserve">which are mostly </w:t>
      </w:r>
      <w:r>
        <w:rPr>
          <w:rFonts w:ascii="Arial" w:hAnsi="Arial"/>
          <w:b/>
          <w:w w:val="85"/>
        </w:rPr>
        <w:t>found around the Victoria basin</w:t>
      </w:r>
      <w:r>
        <w:rPr>
          <w:w w:val="85"/>
        </w:rPr>
        <w:t xml:space="preserve">. Examples are Mabira in Buyikwe, Malabigambo in Rakai, </w:t>
      </w:r>
      <w:r>
        <w:rPr>
          <w:w w:val="90"/>
        </w:rPr>
        <w:t>Maramagambo</w:t>
      </w:r>
      <w:r>
        <w:rPr>
          <w:spacing w:val="-2"/>
          <w:w w:val="90"/>
        </w:rPr>
        <w:t xml:space="preserve"> </w:t>
      </w:r>
      <w:r>
        <w:rPr>
          <w:w w:val="90"/>
        </w:rPr>
        <w:t>in Buhenyi,</w:t>
      </w:r>
      <w:r>
        <w:rPr>
          <w:spacing w:val="-1"/>
          <w:w w:val="90"/>
        </w:rPr>
        <w:t xml:space="preserve"> </w:t>
      </w:r>
      <w:r>
        <w:rPr>
          <w:w w:val="90"/>
        </w:rPr>
        <w:t>Bugala</w:t>
      </w:r>
      <w:r>
        <w:rPr>
          <w:spacing w:val="-1"/>
          <w:w w:val="90"/>
        </w:rPr>
        <w:t xml:space="preserve"> </w:t>
      </w:r>
      <w:r>
        <w:rPr>
          <w:w w:val="90"/>
        </w:rPr>
        <w:t>islands and Ssese islands in Kalangala, Budongo</w:t>
      </w:r>
      <w:r>
        <w:rPr>
          <w:spacing w:val="-3"/>
          <w:w w:val="90"/>
        </w:rPr>
        <w:t xml:space="preserve"> </w:t>
      </w:r>
      <w:r>
        <w:rPr>
          <w:w w:val="90"/>
        </w:rPr>
        <w:t>in</w:t>
      </w:r>
      <w:r>
        <w:rPr>
          <w:spacing w:val="-4"/>
          <w:w w:val="90"/>
        </w:rPr>
        <w:t xml:space="preserve"> </w:t>
      </w:r>
      <w:r>
        <w:rPr>
          <w:w w:val="90"/>
        </w:rPr>
        <w:t>Masindi,</w:t>
      </w:r>
      <w:r>
        <w:rPr>
          <w:spacing w:val="-1"/>
          <w:w w:val="90"/>
        </w:rPr>
        <w:t xml:space="preserve"> </w:t>
      </w:r>
      <w:r>
        <w:rPr>
          <w:w w:val="90"/>
        </w:rPr>
        <w:t>Bugoma</w:t>
      </w:r>
      <w:r>
        <w:rPr>
          <w:spacing w:val="-3"/>
          <w:w w:val="90"/>
        </w:rPr>
        <w:t xml:space="preserve"> </w:t>
      </w:r>
      <w:r>
        <w:rPr>
          <w:w w:val="90"/>
        </w:rPr>
        <w:t>in</w:t>
      </w:r>
      <w:r>
        <w:rPr>
          <w:spacing w:val="-4"/>
          <w:w w:val="90"/>
        </w:rPr>
        <w:t xml:space="preserve"> </w:t>
      </w:r>
      <w:r>
        <w:rPr>
          <w:w w:val="90"/>
        </w:rPr>
        <w:t>Hoima,</w:t>
      </w:r>
      <w:r>
        <w:rPr>
          <w:spacing w:val="-3"/>
          <w:w w:val="90"/>
        </w:rPr>
        <w:t xml:space="preserve"> </w:t>
      </w:r>
      <w:r>
        <w:rPr>
          <w:w w:val="90"/>
        </w:rPr>
        <w:t>Kasyoha</w:t>
      </w:r>
      <w:r>
        <w:rPr>
          <w:spacing w:val="-2"/>
          <w:w w:val="90"/>
        </w:rPr>
        <w:t xml:space="preserve"> </w:t>
      </w:r>
      <w:r>
        <w:rPr>
          <w:w w:val="125"/>
        </w:rPr>
        <w:t>–</w:t>
      </w:r>
      <w:r>
        <w:rPr>
          <w:spacing w:val="-17"/>
          <w:w w:val="125"/>
        </w:rPr>
        <w:t xml:space="preserve"> </w:t>
      </w:r>
      <w:r>
        <w:rPr>
          <w:w w:val="90"/>
        </w:rPr>
        <w:t>Kitomi</w:t>
      </w:r>
      <w:r>
        <w:rPr>
          <w:spacing w:val="-2"/>
          <w:w w:val="90"/>
        </w:rPr>
        <w:t xml:space="preserve"> </w:t>
      </w:r>
      <w:r>
        <w:rPr>
          <w:w w:val="90"/>
        </w:rPr>
        <w:t>in Bushenyi</w:t>
      </w:r>
      <w:r>
        <w:rPr>
          <w:spacing w:val="-7"/>
          <w:w w:val="90"/>
        </w:rPr>
        <w:t xml:space="preserve"> </w:t>
      </w:r>
      <w:r>
        <w:rPr>
          <w:w w:val="90"/>
        </w:rPr>
        <w:t>and</w:t>
      </w:r>
      <w:r>
        <w:rPr>
          <w:spacing w:val="-7"/>
          <w:w w:val="90"/>
        </w:rPr>
        <w:t xml:space="preserve"> </w:t>
      </w:r>
      <w:r>
        <w:rPr>
          <w:w w:val="90"/>
        </w:rPr>
        <w:t>many</w:t>
      </w:r>
      <w:r>
        <w:rPr>
          <w:spacing w:val="-7"/>
          <w:w w:val="90"/>
        </w:rPr>
        <w:t xml:space="preserve"> </w:t>
      </w:r>
      <w:r>
        <w:rPr>
          <w:w w:val="90"/>
        </w:rPr>
        <w:t>others.</w:t>
      </w:r>
    </w:p>
    <w:p w:rsidR="00E5575B" w:rsidRDefault="00D512E5">
      <w:pPr>
        <w:pStyle w:val="BodyText"/>
        <w:spacing w:line="244" w:lineRule="auto"/>
        <w:ind w:right="622" w:firstLine="91"/>
        <w:jc w:val="both"/>
      </w:pPr>
      <w:r>
        <w:rPr>
          <w:rFonts w:ascii="Arial"/>
          <w:b/>
          <w:spacing w:val="-2"/>
          <w:w w:val="85"/>
        </w:rPr>
        <w:t xml:space="preserve">Riverine equatorial forests </w:t>
      </w:r>
      <w:r>
        <w:rPr>
          <w:spacing w:val="-2"/>
          <w:w w:val="85"/>
        </w:rPr>
        <w:t>which are found</w:t>
      </w:r>
      <w:r>
        <w:rPr>
          <w:spacing w:val="-5"/>
        </w:rPr>
        <w:t xml:space="preserve"> </w:t>
      </w:r>
      <w:r>
        <w:rPr>
          <w:spacing w:val="-2"/>
          <w:w w:val="85"/>
        </w:rPr>
        <w:t xml:space="preserve">along the </w:t>
      </w:r>
      <w:r>
        <w:rPr>
          <w:rFonts w:ascii="Arial"/>
          <w:b/>
          <w:spacing w:val="-2"/>
          <w:w w:val="85"/>
        </w:rPr>
        <w:t xml:space="preserve">major river banks </w:t>
      </w:r>
      <w:r>
        <w:rPr>
          <w:spacing w:val="-2"/>
          <w:w w:val="85"/>
        </w:rPr>
        <w:t>such as Victoria</w:t>
      </w:r>
      <w:r>
        <w:rPr>
          <w:spacing w:val="-6"/>
        </w:rPr>
        <w:t xml:space="preserve"> </w:t>
      </w:r>
      <w:r>
        <w:rPr>
          <w:spacing w:val="-2"/>
          <w:w w:val="85"/>
        </w:rPr>
        <w:t>Nile in Jinja, Albert Nile</w:t>
      </w:r>
      <w:r>
        <w:rPr>
          <w:spacing w:val="-6"/>
        </w:rPr>
        <w:t xml:space="preserve"> </w:t>
      </w:r>
      <w:r>
        <w:rPr>
          <w:spacing w:val="-2"/>
          <w:w w:val="85"/>
        </w:rPr>
        <w:t>in Nebbi, Katonga</w:t>
      </w:r>
      <w:r>
        <w:rPr>
          <w:spacing w:val="-6"/>
        </w:rPr>
        <w:t xml:space="preserve"> </w:t>
      </w:r>
      <w:r>
        <w:rPr>
          <w:spacing w:val="-2"/>
          <w:w w:val="85"/>
        </w:rPr>
        <w:t>in Masaka, Kafu</w:t>
      </w:r>
      <w:r>
        <w:rPr>
          <w:spacing w:val="-4"/>
          <w:w w:val="85"/>
        </w:rPr>
        <w:t xml:space="preserve"> </w:t>
      </w:r>
      <w:r>
        <w:rPr>
          <w:spacing w:val="-2"/>
          <w:w w:val="85"/>
        </w:rPr>
        <w:t>in</w:t>
      </w:r>
      <w:r>
        <w:rPr>
          <w:spacing w:val="-3"/>
          <w:w w:val="85"/>
        </w:rPr>
        <w:t xml:space="preserve"> </w:t>
      </w:r>
      <w:r>
        <w:rPr>
          <w:spacing w:val="-2"/>
          <w:w w:val="85"/>
        </w:rPr>
        <w:t>Hoima,</w:t>
      </w:r>
      <w:r>
        <w:rPr>
          <w:spacing w:val="-3"/>
          <w:w w:val="85"/>
        </w:rPr>
        <w:t xml:space="preserve"> </w:t>
      </w:r>
      <w:r>
        <w:rPr>
          <w:spacing w:val="-2"/>
          <w:w w:val="85"/>
        </w:rPr>
        <w:t>Mayanja</w:t>
      </w:r>
      <w:r>
        <w:rPr>
          <w:spacing w:val="-3"/>
          <w:w w:val="85"/>
        </w:rPr>
        <w:t xml:space="preserve"> </w:t>
      </w:r>
      <w:r>
        <w:rPr>
          <w:spacing w:val="-2"/>
          <w:w w:val="85"/>
        </w:rPr>
        <w:t>in Kiboga, Mpologoma</w:t>
      </w:r>
      <w:r>
        <w:rPr>
          <w:spacing w:val="-3"/>
          <w:w w:val="85"/>
        </w:rPr>
        <w:t xml:space="preserve"> </w:t>
      </w:r>
      <w:r>
        <w:rPr>
          <w:spacing w:val="-2"/>
          <w:w w:val="85"/>
        </w:rPr>
        <w:t>in Bugiri,</w:t>
      </w:r>
      <w:r>
        <w:rPr>
          <w:spacing w:val="-4"/>
          <w:w w:val="85"/>
        </w:rPr>
        <w:t xml:space="preserve"> </w:t>
      </w:r>
      <w:r>
        <w:rPr>
          <w:spacing w:val="-2"/>
          <w:w w:val="85"/>
        </w:rPr>
        <w:t>Semliki</w:t>
      </w:r>
      <w:r>
        <w:rPr>
          <w:spacing w:val="33"/>
        </w:rPr>
        <w:t xml:space="preserve"> </w:t>
      </w:r>
      <w:r>
        <w:rPr>
          <w:spacing w:val="-2"/>
          <w:w w:val="85"/>
        </w:rPr>
        <w:t>in Bundibugyo and others.</w:t>
      </w:r>
    </w:p>
    <w:p w:rsidR="00E5575B" w:rsidRDefault="00D512E5">
      <w:pPr>
        <w:pStyle w:val="BodyText"/>
        <w:spacing w:line="244" w:lineRule="auto"/>
        <w:ind w:right="629"/>
        <w:jc w:val="both"/>
      </w:pPr>
      <w:proofErr w:type="gramStart"/>
      <w:r>
        <w:rPr>
          <w:rFonts w:ascii="Arial"/>
          <w:b/>
          <w:spacing w:val="-2"/>
          <w:w w:val="85"/>
        </w:rPr>
        <w:t xml:space="preserve">Tropical highland or montane forests </w:t>
      </w:r>
      <w:r>
        <w:rPr>
          <w:spacing w:val="-2"/>
          <w:w w:val="85"/>
        </w:rPr>
        <w:t xml:space="preserve">which are found in </w:t>
      </w:r>
      <w:r>
        <w:rPr>
          <w:rFonts w:ascii="Arial"/>
          <w:b/>
          <w:spacing w:val="-2"/>
          <w:w w:val="85"/>
        </w:rPr>
        <w:t xml:space="preserve">highland areas </w:t>
      </w:r>
      <w:r>
        <w:rPr>
          <w:spacing w:val="-2"/>
          <w:w w:val="85"/>
        </w:rPr>
        <w:t>such as on Mt. Rwenzori, Elgon,</w:t>
      </w:r>
      <w:r>
        <w:t xml:space="preserve"> </w:t>
      </w:r>
      <w:r>
        <w:rPr>
          <w:spacing w:val="-2"/>
          <w:w w:val="85"/>
        </w:rPr>
        <w:t>Mgahinga</w:t>
      </w:r>
      <w:r>
        <w:t xml:space="preserve"> </w:t>
      </w:r>
      <w:r>
        <w:rPr>
          <w:spacing w:val="-2"/>
          <w:w w:val="85"/>
        </w:rPr>
        <w:t>and</w:t>
      </w:r>
      <w:r>
        <w:t xml:space="preserve"> </w:t>
      </w:r>
      <w:r>
        <w:rPr>
          <w:spacing w:val="-2"/>
          <w:w w:val="85"/>
        </w:rPr>
        <w:t>others.</w:t>
      </w:r>
      <w:proofErr w:type="gramEnd"/>
      <w:r>
        <w:t xml:space="preserve"> </w:t>
      </w:r>
      <w:r>
        <w:rPr>
          <w:spacing w:val="-2"/>
          <w:w w:val="85"/>
        </w:rPr>
        <w:t>Examples</w:t>
      </w:r>
      <w:r>
        <w:t xml:space="preserve"> </w:t>
      </w:r>
      <w:r>
        <w:rPr>
          <w:spacing w:val="-2"/>
          <w:w w:val="85"/>
        </w:rPr>
        <w:t xml:space="preserve">are </w:t>
      </w:r>
      <w:r>
        <w:rPr>
          <w:w w:val="80"/>
        </w:rPr>
        <w:t>Rwenzori forest in Kasese and Bundibugyo, Mt. Elgon forest in Mbale, Bwindi impenetrable in Kanungu and Mgahinga forests in Kisoro.</w:t>
      </w:r>
    </w:p>
    <w:p w:rsidR="00E5575B" w:rsidRDefault="00D512E5">
      <w:pPr>
        <w:pStyle w:val="BodyText"/>
        <w:spacing w:line="225" w:lineRule="exact"/>
        <w:ind w:left="822"/>
        <w:jc w:val="both"/>
      </w:pPr>
      <w:r>
        <w:rPr>
          <w:w w:val="80"/>
        </w:rPr>
        <w:t>The</w:t>
      </w:r>
      <w:r>
        <w:rPr>
          <w:spacing w:val="-7"/>
        </w:rPr>
        <w:t xml:space="preserve"> </w:t>
      </w:r>
      <w:r>
        <w:rPr>
          <w:w w:val="80"/>
        </w:rPr>
        <w:t>following</w:t>
      </w:r>
      <w:r>
        <w:rPr>
          <w:spacing w:val="-6"/>
        </w:rPr>
        <w:t xml:space="preserve"> </w:t>
      </w:r>
      <w:r>
        <w:rPr>
          <w:w w:val="80"/>
        </w:rPr>
        <w:t>are</w:t>
      </w:r>
      <w:r>
        <w:rPr>
          <w:spacing w:val="-6"/>
        </w:rPr>
        <w:t xml:space="preserve"> </w:t>
      </w:r>
      <w:r>
        <w:rPr>
          <w:w w:val="80"/>
        </w:rPr>
        <w:t>the</w:t>
      </w:r>
      <w:r>
        <w:rPr>
          <w:spacing w:val="-6"/>
        </w:rPr>
        <w:t xml:space="preserve"> </w:t>
      </w:r>
      <w:r>
        <w:rPr>
          <w:w w:val="80"/>
        </w:rPr>
        <w:t>characteristics</w:t>
      </w:r>
      <w:r>
        <w:rPr>
          <w:spacing w:val="-6"/>
        </w:rPr>
        <w:t xml:space="preserve"> </w:t>
      </w:r>
      <w:r>
        <w:rPr>
          <w:w w:val="80"/>
        </w:rPr>
        <w:t>of</w:t>
      </w:r>
      <w:r>
        <w:rPr>
          <w:spacing w:val="-7"/>
        </w:rPr>
        <w:t xml:space="preserve"> </w:t>
      </w:r>
      <w:r>
        <w:rPr>
          <w:w w:val="80"/>
        </w:rPr>
        <w:t>equatorial</w:t>
      </w:r>
      <w:r>
        <w:rPr>
          <w:spacing w:val="-6"/>
        </w:rPr>
        <w:t xml:space="preserve"> </w:t>
      </w:r>
      <w:r>
        <w:rPr>
          <w:spacing w:val="-2"/>
          <w:w w:val="80"/>
        </w:rPr>
        <w:t>rainforest;</w:t>
      </w:r>
    </w:p>
    <w:p w:rsidR="00E5575B" w:rsidRDefault="00D512E5">
      <w:pPr>
        <w:pStyle w:val="ListParagraph"/>
        <w:numPr>
          <w:ilvl w:val="0"/>
          <w:numId w:val="32"/>
        </w:numPr>
        <w:tabs>
          <w:tab w:val="left" w:pos="910"/>
        </w:tabs>
        <w:spacing w:line="242" w:lineRule="auto"/>
        <w:ind w:right="622" w:firstLine="0"/>
        <w:jc w:val="left"/>
        <w:rPr>
          <w:sz w:val="20"/>
        </w:rPr>
      </w:pPr>
      <w:r>
        <w:rPr>
          <w:w w:val="80"/>
          <w:sz w:val="20"/>
        </w:rPr>
        <w:t xml:space="preserve">A variety of </w:t>
      </w:r>
      <w:r>
        <w:rPr>
          <w:rFonts w:ascii="Arial" w:hAnsi="Arial"/>
          <w:b/>
          <w:w w:val="80"/>
          <w:sz w:val="20"/>
        </w:rPr>
        <w:t xml:space="preserve">hard wood tree species </w:t>
      </w:r>
      <w:r>
        <w:rPr>
          <w:w w:val="80"/>
          <w:sz w:val="20"/>
        </w:rPr>
        <w:t>such as Rosewood, Red heart, Mahogany, Iron wood</w:t>
      </w:r>
      <w:r>
        <w:rPr>
          <w:spacing w:val="-2"/>
          <w:sz w:val="20"/>
        </w:rPr>
        <w:t xml:space="preserve"> </w:t>
      </w:r>
      <w:r>
        <w:rPr>
          <w:w w:val="80"/>
          <w:sz w:val="20"/>
        </w:rPr>
        <w:t>in Mabira and Elgon, Olive on Mt.</w:t>
      </w:r>
      <w:r>
        <w:rPr>
          <w:spacing w:val="-2"/>
          <w:sz w:val="20"/>
        </w:rPr>
        <w:t xml:space="preserve"> </w:t>
      </w:r>
      <w:r>
        <w:rPr>
          <w:w w:val="80"/>
          <w:sz w:val="20"/>
        </w:rPr>
        <w:t>Elgon forest and</w:t>
      </w:r>
      <w:r>
        <w:rPr>
          <w:spacing w:val="-2"/>
          <w:sz w:val="20"/>
        </w:rPr>
        <w:t xml:space="preserve"> </w:t>
      </w:r>
      <w:r>
        <w:rPr>
          <w:w w:val="80"/>
          <w:sz w:val="20"/>
        </w:rPr>
        <w:t xml:space="preserve">many </w:t>
      </w:r>
      <w:r>
        <w:rPr>
          <w:spacing w:val="-2"/>
          <w:w w:val="90"/>
          <w:sz w:val="20"/>
        </w:rPr>
        <w:t>others.</w:t>
      </w:r>
    </w:p>
    <w:p w:rsidR="00E5575B" w:rsidRDefault="00D512E5">
      <w:pPr>
        <w:pStyle w:val="ListParagraph"/>
        <w:numPr>
          <w:ilvl w:val="0"/>
          <w:numId w:val="32"/>
        </w:numPr>
        <w:tabs>
          <w:tab w:val="left" w:pos="910"/>
        </w:tabs>
        <w:spacing w:line="242" w:lineRule="auto"/>
        <w:ind w:right="632" w:firstLine="0"/>
        <w:jc w:val="left"/>
        <w:rPr>
          <w:sz w:val="20"/>
        </w:rPr>
      </w:pPr>
      <w:r>
        <w:rPr>
          <w:w w:val="85"/>
          <w:sz w:val="20"/>
        </w:rPr>
        <w:t>Trees</w:t>
      </w:r>
      <w:r>
        <w:rPr>
          <w:spacing w:val="25"/>
          <w:sz w:val="20"/>
        </w:rPr>
        <w:t xml:space="preserve"> </w:t>
      </w:r>
      <w:r>
        <w:rPr>
          <w:w w:val="85"/>
          <w:sz w:val="20"/>
        </w:rPr>
        <w:t>like</w:t>
      </w:r>
      <w:r>
        <w:rPr>
          <w:spacing w:val="24"/>
          <w:sz w:val="20"/>
        </w:rPr>
        <w:t xml:space="preserve"> </w:t>
      </w:r>
      <w:r>
        <w:rPr>
          <w:w w:val="85"/>
          <w:sz w:val="20"/>
        </w:rPr>
        <w:t>Mahogany</w:t>
      </w:r>
      <w:r>
        <w:rPr>
          <w:spacing w:val="25"/>
          <w:sz w:val="20"/>
        </w:rPr>
        <w:t xml:space="preserve"> </w:t>
      </w:r>
      <w:r>
        <w:rPr>
          <w:w w:val="85"/>
          <w:sz w:val="20"/>
        </w:rPr>
        <w:t>in</w:t>
      </w:r>
      <w:r>
        <w:rPr>
          <w:spacing w:val="27"/>
          <w:sz w:val="20"/>
        </w:rPr>
        <w:t xml:space="preserve"> </w:t>
      </w:r>
      <w:r>
        <w:rPr>
          <w:w w:val="85"/>
          <w:sz w:val="20"/>
        </w:rPr>
        <w:t>Budongo,</w:t>
      </w:r>
      <w:r>
        <w:rPr>
          <w:spacing w:val="25"/>
          <w:sz w:val="20"/>
        </w:rPr>
        <w:t xml:space="preserve"> </w:t>
      </w:r>
      <w:r>
        <w:rPr>
          <w:w w:val="85"/>
          <w:sz w:val="20"/>
        </w:rPr>
        <w:t>Mabira</w:t>
      </w:r>
      <w:r>
        <w:rPr>
          <w:spacing w:val="25"/>
          <w:sz w:val="20"/>
        </w:rPr>
        <w:t xml:space="preserve"> </w:t>
      </w:r>
      <w:r>
        <w:rPr>
          <w:w w:val="85"/>
          <w:sz w:val="20"/>
        </w:rPr>
        <w:t>and</w:t>
      </w:r>
      <w:r>
        <w:rPr>
          <w:spacing w:val="25"/>
          <w:sz w:val="20"/>
        </w:rPr>
        <w:t xml:space="preserve"> </w:t>
      </w:r>
      <w:r>
        <w:rPr>
          <w:w w:val="85"/>
          <w:sz w:val="20"/>
        </w:rPr>
        <w:t>Rwenzori</w:t>
      </w:r>
      <w:r>
        <w:rPr>
          <w:spacing w:val="24"/>
          <w:sz w:val="20"/>
        </w:rPr>
        <w:t xml:space="preserve"> </w:t>
      </w:r>
      <w:r>
        <w:rPr>
          <w:w w:val="85"/>
          <w:sz w:val="20"/>
        </w:rPr>
        <w:t>equatorial</w:t>
      </w:r>
      <w:r>
        <w:rPr>
          <w:spacing w:val="24"/>
          <w:sz w:val="20"/>
        </w:rPr>
        <w:t xml:space="preserve"> </w:t>
      </w:r>
      <w:r>
        <w:rPr>
          <w:w w:val="85"/>
          <w:sz w:val="20"/>
        </w:rPr>
        <w:t>forests</w:t>
      </w:r>
      <w:r>
        <w:rPr>
          <w:spacing w:val="30"/>
          <w:sz w:val="20"/>
        </w:rPr>
        <w:t xml:space="preserve"> </w:t>
      </w:r>
      <w:r>
        <w:rPr>
          <w:w w:val="85"/>
          <w:sz w:val="20"/>
        </w:rPr>
        <w:t>are</w:t>
      </w:r>
      <w:r>
        <w:rPr>
          <w:spacing w:val="29"/>
          <w:sz w:val="20"/>
        </w:rPr>
        <w:t xml:space="preserve"> </w:t>
      </w:r>
      <w:r>
        <w:rPr>
          <w:rFonts w:ascii="Arial" w:hAnsi="Arial"/>
          <w:b/>
          <w:w w:val="85"/>
          <w:sz w:val="20"/>
        </w:rPr>
        <w:t>broadleaved</w:t>
      </w:r>
      <w:r>
        <w:rPr>
          <w:rFonts w:ascii="Arial" w:hAnsi="Arial"/>
          <w:b/>
          <w:spacing w:val="26"/>
          <w:sz w:val="20"/>
        </w:rPr>
        <w:t xml:space="preserve"> </w:t>
      </w:r>
      <w:r>
        <w:rPr>
          <w:w w:val="85"/>
          <w:sz w:val="20"/>
        </w:rPr>
        <w:t>in</w:t>
      </w:r>
      <w:r>
        <w:rPr>
          <w:spacing w:val="29"/>
          <w:sz w:val="20"/>
        </w:rPr>
        <w:t xml:space="preserve"> </w:t>
      </w:r>
      <w:r>
        <w:rPr>
          <w:w w:val="85"/>
          <w:sz w:val="20"/>
        </w:rPr>
        <w:t>an</w:t>
      </w:r>
      <w:r>
        <w:rPr>
          <w:spacing w:val="29"/>
          <w:sz w:val="20"/>
        </w:rPr>
        <w:t xml:space="preserve"> </w:t>
      </w:r>
      <w:r>
        <w:rPr>
          <w:w w:val="85"/>
          <w:sz w:val="20"/>
        </w:rPr>
        <w:t>attempt</w:t>
      </w:r>
      <w:r>
        <w:rPr>
          <w:spacing w:val="29"/>
          <w:sz w:val="20"/>
        </w:rPr>
        <w:t xml:space="preserve"> </w:t>
      </w:r>
      <w:r>
        <w:rPr>
          <w:w w:val="85"/>
          <w:sz w:val="20"/>
        </w:rPr>
        <w:t>to</w:t>
      </w:r>
      <w:r>
        <w:rPr>
          <w:spacing w:val="29"/>
          <w:sz w:val="20"/>
        </w:rPr>
        <w:t xml:space="preserve"> </w:t>
      </w:r>
      <w:r>
        <w:rPr>
          <w:w w:val="85"/>
          <w:sz w:val="20"/>
        </w:rPr>
        <w:t>trap</w:t>
      </w:r>
      <w:r>
        <w:rPr>
          <w:spacing w:val="29"/>
          <w:sz w:val="20"/>
        </w:rPr>
        <w:t xml:space="preserve"> </w:t>
      </w:r>
      <w:r>
        <w:rPr>
          <w:w w:val="85"/>
          <w:sz w:val="20"/>
        </w:rPr>
        <w:t>enough</w:t>
      </w:r>
      <w:r>
        <w:rPr>
          <w:spacing w:val="27"/>
          <w:sz w:val="20"/>
        </w:rPr>
        <w:t xml:space="preserve"> </w:t>
      </w:r>
      <w:r>
        <w:rPr>
          <w:w w:val="85"/>
          <w:sz w:val="20"/>
        </w:rPr>
        <w:t>sunlight</w:t>
      </w:r>
      <w:r>
        <w:rPr>
          <w:spacing w:val="29"/>
          <w:sz w:val="20"/>
        </w:rPr>
        <w:t xml:space="preserve"> </w:t>
      </w:r>
      <w:r>
        <w:rPr>
          <w:w w:val="85"/>
          <w:sz w:val="20"/>
        </w:rPr>
        <w:t>for photosynthesis purposes as well as to quicken the process of transpiration.</w:t>
      </w:r>
    </w:p>
    <w:p w:rsidR="00E5575B" w:rsidRDefault="00D512E5">
      <w:pPr>
        <w:pStyle w:val="ListParagraph"/>
        <w:numPr>
          <w:ilvl w:val="0"/>
          <w:numId w:val="32"/>
        </w:numPr>
        <w:tabs>
          <w:tab w:val="left" w:pos="910"/>
        </w:tabs>
        <w:spacing w:line="240" w:lineRule="exact"/>
        <w:ind w:left="910" w:hanging="179"/>
        <w:jc w:val="left"/>
        <w:rPr>
          <w:sz w:val="20"/>
        </w:rPr>
      </w:pPr>
      <w:r>
        <w:rPr>
          <w:w w:val="80"/>
          <w:sz w:val="20"/>
        </w:rPr>
        <w:t>Most</w:t>
      </w:r>
      <w:r>
        <w:rPr>
          <w:sz w:val="20"/>
        </w:rPr>
        <w:t xml:space="preserve"> </w:t>
      </w:r>
      <w:r>
        <w:rPr>
          <w:w w:val="80"/>
          <w:sz w:val="20"/>
        </w:rPr>
        <w:t>trees</w:t>
      </w:r>
      <w:r>
        <w:rPr>
          <w:sz w:val="20"/>
        </w:rPr>
        <w:t xml:space="preserve"> </w:t>
      </w:r>
      <w:r>
        <w:rPr>
          <w:w w:val="80"/>
          <w:sz w:val="20"/>
        </w:rPr>
        <w:t>in</w:t>
      </w:r>
      <w:r>
        <w:rPr>
          <w:spacing w:val="2"/>
          <w:sz w:val="20"/>
        </w:rPr>
        <w:t xml:space="preserve"> </w:t>
      </w:r>
      <w:r>
        <w:rPr>
          <w:w w:val="80"/>
          <w:sz w:val="20"/>
        </w:rPr>
        <w:t>Budongo</w:t>
      </w:r>
      <w:r>
        <w:rPr>
          <w:spacing w:val="-5"/>
          <w:sz w:val="20"/>
        </w:rPr>
        <w:t xml:space="preserve"> </w:t>
      </w:r>
      <w:r>
        <w:rPr>
          <w:w w:val="80"/>
          <w:sz w:val="20"/>
        </w:rPr>
        <w:t>forest</w:t>
      </w:r>
      <w:r>
        <w:rPr>
          <w:spacing w:val="-4"/>
          <w:sz w:val="20"/>
        </w:rPr>
        <w:t xml:space="preserve"> </w:t>
      </w:r>
      <w:r>
        <w:rPr>
          <w:w w:val="80"/>
          <w:sz w:val="20"/>
        </w:rPr>
        <w:t>and</w:t>
      </w:r>
      <w:r>
        <w:rPr>
          <w:spacing w:val="-5"/>
          <w:sz w:val="20"/>
        </w:rPr>
        <w:t xml:space="preserve"> </w:t>
      </w:r>
      <w:r>
        <w:rPr>
          <w:w w:val="80"/>
          <w:sz w:val="20"/>
        </w:rPr>
        <w:t>others</w:t>
      </w:r>
      <w:r>
        <w:rPr>
          <w:spacing w:val="-5"/>
          <w:sz w:val="20"/>
        </w:rPr>
        <w:t xml:space="preserve"> </w:t>
      </w:r>
      <w:r>
        <w:rPr>
          <w:w w:val="80"/>
          <w:sz w:val="20"/>
        </w:rPr>
        <w:t>take</w:t>
      </w:r>
      <w:r>
        <w:rPr>
          <w:spacing w:val="-2"/>
          <w:sz w:val="20"/>
        </w:rPr>
        <w:t xml:space="preserve"> </w:t>
      </w:r>
      <w:r>
        <w:rPr>
          <w:rFonts w:ascii="Arial" w:hAnsi="Arial"/>
          <w:b/>
          <w:w w:val="80"/>
          <w:sz w:val="20"/>
        </w:rPr>
        <w:t>long</w:t>
      </w:r>
      <w:r>
        <w:rPr>
          <w:rFonts w:ascii="Arial" w:hAnsi="Arial"/>
          <w:b/>
          <w:spacing w:val="-6"/>
          <w:sz w:val="20"/>
        </w:rPr>
        <w:t xml:space="preserve"> </w:t>
      </w:r>
      <w:r>
        <w:rPr>
          <w:rFonts w:ascii="Arial" w:hAnsi="Arial"/>
          <w:b/>
          <w:w w:val="80"/>
          <w:sz w:val="20"/>
        </w:rPr>
        <w:t>to</w:t>
      </w:r>
      <w:r>
        <w:rPr>
          <w:rFonts w:ascii="Arial" w:hAnsi="Arial"/>
          <w:b/>
          <w:spacing w:val="-7"/>
          <w:sz w:val="20"/>
        </w:rPr>
        <w:t xml:space="preserve"> </w:t>
      </w:r>
      <w:r>
        <w:rPr>
          <w:rFonts w:ascii="Arial" w:hAnsi="Arial"/>
          <w:b/>
          <w:w w:val="80"/>
          <w:sz w:val="20"/>
        </w:rPr>
        <w:t>mature</w:t>
      </w:r>
      <w:r>
        <w:rPr>
          <w:rFonts w:ascii="Arial" w:hAnsi="Arial"/>
          <w:b/>
          <w:spacing w:val="-6"/>
          <w:sz w:val="20"/>
        </w:rPr>
        <w:t xml:space="preserve"> </w:t>
      </w:r>
      <w:r>
        <w:rPr>
          <w:w w:val="80"/>
          <w:sz w:val="20"/>
        </w:rPr>
        <w:t>like</w:t>
      </w:r>
      <w:r>
        <w:rPr>
          <w:spacing w:val="-5"/>
          <w:sz w:val="20"/>
        </w:rPr>
        <w:t xml:space="preserve"> </w:t>
      </w:r>
      <w:r>
        <w:rPr>
          <w:w w:val="80"/>
          <w:sz w:val="20"/>
        </w:rPr>
        <w:t>Ebony,</w:t>
      </w:r>
      <w:r>
        <w:rPr>
          <w:spacing w:val="-4"/>
          <w:sz w:val="20"/>
        </w:rPr>
        <w:t xml:space="preserve"> </w:t>
      </w:r>
      <w:r>
        <w:rPr>
          <w:w w:val="80"/>
          <w:sz w:val="20"/>
        </w:rPr>
        <w:t>Mvule</w:t>
      </w:r>
      <w:r>
        <w:rPr>
          <w:spacing w:val="-4"/>
          <w:sz w:val="20"/>
        </w:rPr>
        <w:t xml:space="preserve"> </w:t>
      </w:r>
      <w:r>
        <w:rPr>
          <w:w w:val="80"/>
          <w:sz w:val="20"/>
        </w:rPr>
        <w:t>and</w:t>
      </w:r>
      <w:r>
        <w:rPr>
          <w:spacing w:val="-5"/>
          <w:sz w:val="20"/>
        </w:rPr>
        <w:t xml:space="preserve"> </w:t>
      </w:r>
      <w:r>
        <w:rPr>
          <w:w w:val="80"/>
          <w:sz w:val="20"/>
        </w:rPr>
        <w:t>Mahogany</w:t>
      </w:r>
      <w:r>
        <w:rPr>
          <w:spacing w:val="-7"/>
          <w:sz w:val="20"/>
        </w:rPr>
        <w:t xml:space="preserve"> </w:t>
      </w:r>
      <w:r>
        <w:rPr>
          <w:w w:val="80"/>
          <w:sz w:val="20"/>
        </w:rPr>
        <w:t>may</w:t>
      </w:r>
      <w:r>
        <w:rPr>
          <w:spacing w:val="-5"/>
          <w:sz w:val="20"/>
        </w:rPr>
        <w:t xml:space="preserve"> </w:t>
      </w:r>
      <w:r>
        <w:rPr>
          <w:w w:val="80"/>
          <w:sz w:val="20"/>
        </w:rPr>
        <w:t>take</w:t>
      </w:r>
      <w:r>
        <w:rPr>
          <w:spacing w:val="-7"/>
          <w:sz w:val="20"/>
        </w:rPr>
        <w:t xml:space="preserve"> </w:t>
      </w:r>
      <w:r>
        <w:rPr>
          <w:w w:val="80"/>
          <w:sz w:val="20"/>
        </w:rPr>
        <w:t>50</w:t>
      </w:r>
      <w:r>
        <w:rPr>
          <w:spacing w:val="-7"/>
          <w:sz w:val="20"/>
        </w:rPr>
        <w:t xml:space="preserve"> </w:t>
      </w:r>
      <w:r>
        <w:rPr>
          <w:spacing w:val="-2"/>
          <w:w w:val="80"/>
          <w:sz w:val="20"/>
        </w:rPr>
        <w:t>years.</w:t>
      </w:r>
    </w:p>
    <w:p w:rsidR="00E5575B" w:rsidRDefault="00D512E5">
      <w:pPr>
        <w:pStyle w:val="ListParagraph"/>
        <w:numPr>
          <w:ilvl w:val="0"/>
          <w:numId w:val="32"/>
        </w:numPr>
        <w:tabs>
          <w:tab w:val="left" w:pos="910"/>
        </w:tabs>
        <w:spacing w:line="244" w:lineRule="exact"/>
        <w:ind w:left="910" w:hanging="179"/>
        <w:jc w:val="left"/>
        <w:rPr>
          <w:sz w:val="20"/>
        </w:rPr>
      </w:pPr>
      <w:r>
        <w:rPr>
          <w:spacing w:val="-2"/>
          <w:w w:val="80"/>
          <w:sz w:val="20"/>
        </w:rPr>
        <w:t>There</w:t>
      </w:r>
      <w:r>
        <w:rPr>
          <w:spacing w:val="-2"/>
          <w:sz w:val="20"/>
        </w:rPr>
        <w:t xml:space="preserve"> </w:t>
      </w:r>
      <w:r>
        <w:rPr>
          <w:spacing w:val="-2"/>
          <w:w w:val="80"/>
          <w:sz w:val="20"/>
        </w:rPr>
        <w:t>are</w:t>
      </w:r>
      <w:r>
        <w:rPr>
          <w:spacing w:val="-7"/>
          <w:sz w:val="20"/>
        </w:rPr>
        <w:t xml:space="preserve"> </w:t>
      </w:r>
      <w:r>
        <w:rPr>
          <w:rFonts w:ascii="Arial" w:hAnsi="Arial"/>
          <w:b/>
          <w:spacing w:val="-2"/>
          <w:w w:val="80"/>
          <w:sz w:val="20"/>
        </w:rPr>
        <w:t>numerous</w:t>
      </w:r>
      <w:r>
        <w:rPr>
          <w:rFonts w:ascii="Arial" w:hAnsi="Arial"/>
          <w:b/>
          <w:spacing w:val="-6"/>
          <w:sz w:val="20"/>
        </w:rPr>
        <w:t xml:space="preserve"> </w:t>
      </w:r>
      <w:r>
        <w:rPr>
          <w:rFonts w:ascii="Arial" w:hAnsi="Arial"/>
          <w:b/>
          <w:spacing w:val="-2"/>
          <w:w w:val="80"/>
          <w:sz w:val="20"/>
        </w:rPr>
        <w:t>climbing</w:t>
      </w:r>
      <w:r>
        <w:rPr>
          <w:rFonts w:ascii="Arial" w:hAnsi="Arial"/>
          <w:b/>
          <w:spacing w:val="-6"/>
          <w:sz w:val="20"/>
        </w:rPr>
        <w:t xml:space="preserve"> </w:t>
      </w:r>
      <w:r>
        <w:rPr>
          <w:rFonts w:ascii="Arial" w:hAnsi="Arial"/>
          <w:b/>
          <w:spacing w:val="-2"/>
          <w:w w:val="80"/>
          <w:sz w:val="20"/>
        </w:rPr>
        <w:t>plants</w:t>
      </w:r>
      <w:r>
        <w:rPr>
          <w:rFonts w:ascii="Arial" w:hAnsi="Arial"/>
          <w:b/>
          <w:spacing w:val="-6"/>
          <w:sz w:val="20"/>
        </w:rPr>
        <w:t xml:space="preserve"> </w:t>
      </w:r>
      <w:r>
        <w:rPr>
          <w:spacing w:val="-2"/>
          <w:w w:val="80"/>
          <w:sz w:val="20"/>
        </w:rPr>
        <w:t>such</w:t>
      </w:r>
      <w:r>
        <w:rPr>
          <w:spacing w:val="-3"/>
          <w:sz w:val="20"/>
        </w:rPr>
        <w:t xml:space="preserve"> </w:t>
      </w:r>
      <w:r>
        <w:rPr>
          <w:spacing w:val="-2"/>
          <w:w w:val="80"/>
          <w:sz w:val="20"/>
        </w:rPr>
        <w:t>as</w:t>
      </w:r>
      <w:r>
        <w:rPr>
          <w:spacing w:val="-8"/>
          <w:sz w:val="20"/>
        </w:rPr>
        <w:t xml:space="preserve"> </w:t>
      </w:r>
      <w:r>
        <w:rPr>
          <w:spacing w:val="-2"/>
          <w:w w:val="80"/>
          <w:sz w:val="20"/>
        </w:rPr>
        <w:t>Lianas</w:t>
      </w:r>
      <w:r>
        <w:rPr>
          <w:spacing w:val="-7"/>
          <w:sz w:val="20"/>
        </w:rPr>
        <w:t xml:space="preserve"> </w:t>
      </w:r>
      <w:r>
        <w:rPr>
          <w:spacing w:val="-2"/>
          <w:w w:val="80"/>
          <w:sz w:val="20"/>
        </w:rPr>
        <w:t>and</w:t>
      </w:r>
      <w:r>
        <w:rPr>
          <w:spacing w:val="-7"/>
          <w:sz w:val="20"/>
        </w:rPr>
        <w:t xml:space="preserve"> </w:t>
      </w:r>
      <w:r>
        <w:rPr>
          <w:spacing w:val="-2"/>
          <w:w w:val="80"/>
          <w:sz w:val="20"/>
        </w:rPr>
        <w:t>epiphytes</w:t>
      </w:r>
      <w:r>
        <w:rPr>
          <w:spacing w:val="-7"/>
          <w:sz w:val="20"/>
        </w:rPr>
        <w:t xml:space="preserve"> </w:t>
      </w:r>
      <w:r>
        <w:rPr>
          <w:spacing w:val="-2"/>
          <w:w w:val="80"/>
          <w:sz w:val="20"/>
        </w:rPr>
        <w:t>growing</w:t>
      </w:r>
      <w:r>
        <w:rPr>
          <w:spacing w:val="-7"/>
          <w:sz w:val="20"/>
        </w:rPr>
        <w:t xml:space="preserve"> </w:t>
      </w:r>
      <w:r>
        <w:rPr>
          <w:spacing w:val="-2"/>
          <w:w w:val="80"/>
          <w:sz w:val="20"/>
        </w:rPr>
        <w:t>on</w:t>
      </w:r>
      <w:r>
        <w:rPr>
          <w:spacing w:val="-6"/>
          <w:sz w:val="20"/>
        </w:rPr>
        <w:t xml:space="preserve"> </w:t>
      </w:r>
      <w:r>
        <w:rPr>
          <w:spacing w:val="-2"/>
          <w:w w:val="80"/>
          <w:sz w:val="20"/>
        </w:rPr>
        <w:t>trees</w:t>
      </w:r>
      <w:r>
        <w:rPr>
          <w:spacing w:val="-8"/>
          <w:sz w:val="20"/>
        </w:rPr>
        <w:t xml:space="preserve"> </w:t>
      </w:r>
      <w:r>
        <w:rPr>
          <w:spacing w:val="-2"/>
          <w:w w:val="80"/>
          <w:sz w:val="20"/>
        </w:rPr>
        <w:t>like</w:t>
      </w:r>
      <w:r>
        <w:rPr>
          <w:spacing w:val="-6"/>
          <w:sz w:val="20"/>
        </w:rPr>
        <w:t xml:space="preserve"> </w:t>
      </w:r>
      <w:r>
        <w:rPr>
          <w:spacing w:val="-2"/>
          <w:w w:val="80"/>
          <w:sz w:val="20"/>
        </w:rPr>
        <w:t>Mahogany</w:t>
      </w:r>
      <w:r>
        <w:rPr>
          <w:spacing w:val="-8"/>
          <w:sz w:val="20"/>
        </w:rPr>
        <w:t xml:space="preserve"> </w:t>
      </w:r>
      <w:r>
        <w:rPr>
          <w:spacing w:val="-2"/>
          <w:w w:val="80"/>
          <w:sz w:val="20"/>
        </w:rPr>
        <w:t>in</w:t>
      </w:r>
      <w:r>
        <w:rPr>
          <w:spacing w:val="-6"/>
          <w:sz w:val="20"/>
        </w:rPr>
        <w:t xml:space="preserve"> </w:t>
      </w:r>
      <w:r>
        <w:rPr>
          <w:spacing w:val="-2"/>
          <w:w w:val="80"/>
          <w:sz w:val="20"/>
        </w:rPr>
        <w:t>Mabira</w:t>
      </w:r>
      <w:r>
        <w:rPr>
          <w:spacing w:val="-10"/>
          <w:sz w:val="20"/>
        </w:rPr>
        <w:t xml:space="preserve"> </w:t>
      </w:r>
      <w:r>
        <w:rPr>
          <w:spacing w:val="-2"/>
          <w:w w:val="80"/>
          <w:sz w:val="20"/>
        </w:rPr>
        <w:t>equatorial</w:t>
      </w:r>
      <w:r>
        <w:rPr>
          <w:spacing w:val="-10"/>
          <w:sz w:val="20"/>
        </w:rPr>
        <w:t xml:space="preserve"> </w:t>
      </w:r>
      <w:r>
        <w:rPr>
          <w:spacing w:val="-2"/>
          <w:w w:val="80"/>
          <w:sz w:val="20"/>
        </w:rPr>
        <w:t>forest.</w:t>
      </w:r>
    </w:p>
    <w:p w:rsidR="00E5575B" w:rsidRDefault="00D512E5">
      <w:pPr>
        <w:pStyle w:val="ListParagraph"/>
        <w:numPr>
          <w:ilvl w:val="0"/>
          <w:numId w:val="32"/>
        </w:numPr>
        <w:tabs>
          <w:tab w:val="left" w:pos="910"/>
        </w:tabs>
        <w:spacing w:line="244" w:lineRule="exact"/>
        <w:ind w:left="910" w:hanging="179"/>
        <w:jc w:val="left"/>
        <w:rPr>
          <w:sz w:val="20"/>
        </w:rPr>
      </w:pPr>
      <w:r>
        <w:rPr>
          <w:w w:val="80"/>
          <w:sz w:val="20"/>
        </w:rPr>
        <w:t>Equatorial</w:t>
      </w:r>
      <w:r>
        <w:rPr>
          <w:spacing w:val="4"/>
          <w:sz w:val="20"/>
        </w:rPr>
        <w:t xml:space="preserve"> </w:t>
      </w:r>
      <w:r>
        <w:rPr>
          <w:w w:val="80"/>
          <w:sz w:val="20"/>
        </w:rPr>
        <w:t>forests</w:t>
      </w:r>
      <w:r>
        <w:rPr>
          <w:spacing w:val="5"/>
          <w:sz w:val="20"/>
        </w:rPr>
        <w:t xml:space="preserve"> </w:t>
      </w:r>
      <w:r>
        <w:rPr>
          <w:w w:val="80"/>
          <w:sz w:val="20"/>
        </w:rPr>
        <w:t>such</w:t>
      </w:r>
      <w:r>
        <w:rPr>
          <w:spacing w:val="3"/>
          <w:sz w:val="20"/>
        </w:rPr>
        <w:t xml:space="preserve"> </w:t>
      </w:r>
      <w:r>
        <w:rPr>
          <w:w w:val="80"/>
          <w:sz w:val="20"/>
        </w:rPr>
        <w:t>as</w:t>
      </w:r>
      <w:r>
        <w:rPr>
          <w:spacing w:val="5"/>
          <w:sz w:val="20"/>
        </w:rPr>
        <w:t xml:space="preserve"> </w:t>
      </w:r>
      <w:r>
        <w:rPr>
          <w:w w:val="80"/>
          <w:sz w:val="20"/>
        </w:rPr>
        <w:t>Bugoma,</w:t>
      </w:r>
      <w:r>
        <w:rPr>
          <w:spacing w:val="5"/>
          <w:sz w:val="20"/>
        </w:rPr>
        <w:t xml:space="preserve"> </w:t>
      </w:r>
      <w:r>
        <w:rPr>
          <w:w w:val="80"/>
          <w:sz w:val="20"/>
        </w:rPr>
        <w:t>Bwindi</w:t>
      </w:r>
      <w:r>
        <w:rPr>
          <w:spacing w:val="2"/>
          <w:sz w:val="20"/>
        </w:rPr>
        <w:t xml:space="preserve"> </w:t>
      </w:r>
      <w:r>
        <w:rPr>
          <w:w w:val="80"/>
          <w:sz w:val="20"/>
        </w:rPr>
        <w:t>impenetrable</w:t>
      </w:r>
      <w:r>
        <w:rPr>
          <w:spacing w:val="5"/>
          <w:sz w:val="20"/>
        </w:rPr>
        <w:t xml:space="preserve"> </w:t>
      </w:r>
      <w:r>
        <w:rPr>
          <w:w w:val="80"/>
          <w:sz w:val="20"/>
        </w:rPr>
        <w:t>are</w:t>
      </w:r>
      <w:r>
        <w:rPr>
          <w:spacing w:val="16"/>
          <w:sz w:val="20"/>
        </w:rPr>
        <w:t xml:space="preserve"> </w:t>
      </w:r>
      <w:r>
        <w:rPr>
          <w:rFonts w:ascii="Arial" w:hAnsi="Arial"/>
          <w:b/>
          <w:w w:val="80"/>
          <w:sz w:val="20"/>
        </w:rPr>
        <w:t>ever</w:t>
      </w:r>
      <w:r>
        <w:rPr>
          <w:rFonts w:ascii="Arial" w:hAnsi="Arial"/>
          <w:b/>
          <w:sz w:val="20"/>
        </w:rPr>
        <w:t xml:space="preserve"> </w:t>
      </w:r>
      <w:r>
        <w:rPr>
          <w:rFonts w:ascii="Arial" w:hAnsi="Arial"/>
          <w:b/>
          <w:w w:val="80"/>
          <w:sz w:val="20"/>
        </w:rPr>
        <w:t>green</w:t>
      </w:r>
      <w:r>
        <w:rPr>
          <w:rFonts w:ascii="Arial" w:hAnsi="Arial"/>
          <w:b/>
          <w:spacing w:val="-10"/>
          <w:sz w:val="20"/>
        </w:rPr>
        <w:t xml:space="preserve"> </w:t>
      </w:r>
      <w:r>
        <w:rPr>
          <w:w w:val="80"/>
          <w:sz w:val="20"/>
        </w:rPr>
        <w:t>because</w:t>
      </w:r>
      <w:r>
        <w:rPr>
          <w:spacing w:val="-10"/>
          <w:sz w:val="20"/>
        </w:rPr>
        <w:t xml:space="preserve"> </w:t>
      </w:r>
      <w:r>
        <w:rPr>
          <w:w w:val="80"/>
          <w:sz w:val="20"/>
        </w:rPr>
        <w:t>trees</w:t>
      </w:r>
      <w:r>
        <w:rPr>
          <w:spacing w:val="-9"/>
          <w:sz w:val="20"/>
        </w:rPr>
        <w:t xml:space="preserve"> </w:t>
      </w:r>
      <w:r>
        <w:rPr>
          <w:w w:val="80"/>
          <w:sz w:val="20"/>
        </w:rPr>
        <w:t>shed</w:t>
      </w:r>
      <w:r>
        <w:rPr>
          <w:spacing w:val="-7"/>
          <w:sz w:val="20"/>
        </w:rPr>
        <w:t xml:space="preserve"> </w:t>
      </w:r>
      <w:r>
        <w:rPr>
          <w:w w:val="80"/>
          <w:sz w:val="20"/>
        </w:rPr>
        <w:t>off</w:t>
      </w:r>
      <w:r>
        <w:rPr>
          <w:spacing w:val="-8"/>
          <w:sz w:val="20"/>
        </w:rPr>
        <w:t xml:space="preserve"> </w:t>
      </w:r>
      <w:r>
        <w:rPr>
          <w:w w:val="80"/>
          <w:sz w:val="20"/>
        </w:rPr>
        <w:t>their</w:t>
      </w:r>
      <w:r>
        <w:rPr>
          <w:spacing w:val="-8"/>
          <w:sz w:val="20"/>
        </w:rPr>
        <w:t xml:space="preserve"> </w:t>
      </w:r>
      <w:r>
        <w:rPr>
          <w:w w:val="80"/>
          <w:sz w:val="20"/>
        </w:rPr>
        <w:t>leaves</w:t>
      </w:r>
      <w:r>
        <w:rPr>
          <w:spacing w:val="-8"/>
          <w:sz w:val="20"/>
        </w:rPr>
        <w:t xml:space="preserve"> </w:t>
      </w:r>
      <w:r>
        <w:rPr>
          <w:w w:val="80"/>
          <w:sz w:val="20"/>
        </w:rPr>
        <w:t>at</w:t>
      </w:r>
      <w:r>
        <w:rPr>
          <w:spacing w:val="-9"/>
          <w:sz w:val="20"/>
        </w:rPr>
        <w:t xml:space="preserve"> </w:t>
      </w:r>
      <w:r>
        <w:rPr>
          <w:w w:val="80"/>
          <w:sz w:val="20"/>
        </w:rPr>
        <w:t>different</w:t>
      </w:r>
      <w:r>
        <w:rPr>
          <w:spacing w:val="-10"/>
          <w:sz w:val="20"/>
        </w:rPr>
        <w:t xml:space="preserve"> </w:t>
      </w:r>
      <w:r>
        <w:rPr>
          <w:spacing w:val="-2"/>
          <w:w w:val="80"/>
          <w:sz w:val="20"/>
        </w:rPr>
        <w:t>intervals.</w:t>
      </w:r>
    </w:p>
    <w:p w:rsidR="00E5575B" w:rsidRDefault="00D512E5">
      <w:pPr>
        <w:pStyle w:val="ListParagraph"/>
        <w:numPr>
          <w:ilvl w:val="0"/>
          <w:numId w:val="32"/>
        </w:numPr>
        <w:tabs>
          <w:tab w:val="left" w:pos="910"/>
        </w:tabs>
        <w:spacing w:line="242" w:lineRule="exact"/>
        <w:ind w:left="910" w:hanging="179"/>
        <w:jc w:val="left"/>
        <w:rPr>
          <w:sz w:val="20"/>
        </w:rPr>
      </w:pPr>
      <w:r>
        <w:rPr>
          <w:w w:val="80"/>
          <w:sz w:val="20"/>
        </w:rPr>
        <w:t>Trees</w:t>
      </w:r>
      <w:r>
        <w:rPr>
          <w:spacing w:val="-3"/>
          <w:w w:val="80"/>
          <w:sz w:val="20"/>
        </w:rPr>
        <w:t xml:space="preserve"> </w:t>
      </w:r>
      <w:r>
        <w:rPr>
          <w:w w:val="80"/>
          <w:sz w:val="20"/>
        </w:rPr>
        <w:t>like</w:t>
      </w:r>
      <w:r>
        <w:rPr>
          <w:spacing w:val="-5"/>
          <w:w w:val="80"/>
          <w:sz w:val="20"/>
        </w:rPr>
        <w:t xml:space="preserve"> </w:t>
      </w:r>
      <w:r>
        <w:rPr>
          <w:w w:val="80"/>
          <w:sz w:val="20"/>
        </w:rPr>
        <w:t>Mahogany,</w:t>
      </w:r>
      <w:r>
        <w:rPr>
          <w:spacing w:val="-2"/>
          <w:w w:val="80"/>
          <w:sz w:val="20"/>
        </w:rPr>
        <w:t xml:space="preserve"> </w:t>
      </w:r>
      <w:r>
        <w:rPr>
          <w:w w:val="80"/>
          <w:sz w:val="20"/>
        </w:rPr>
        <w:t>Ebony</w:t>
      </w:r>
      <w:r>
        <w:rPr>
          <w:spacing w:val="-9"/>
          <w:sz w:val="20"/>
        </w:rPr>
        <w:t xml:space="preserve"> </w:t>
      </w:r>
      <w:r>
        <w:rPr>
          <w:w w:val="80"/>
          <w:sz w:val="20"/>
        </w:rPr>
        <w:t>in</w:t>
      </w:r>
      <w:r>
        <w:rPr>
          <w:spacing w:val="-8"/>
          <w:sz w:val="20"/>
        </w:rPr>
        <w:t xml:space="preserve"> </w:t>
      </w:r>
      <w:r>
        <w:rPr>
          <w:w w:val="80"/>
          <w:sz w:val="20"/>
        </w:rPr>
        <w:t>Mabira,</w:t>
      </w:r>
      <w:r>
        <w:rPr>
          <w:spacing w:val="-9"/>
          <w:sz w:val="20"/>
        </w:rPr>
        <w:t xml:space="preserve"> </w:t>
      </w:r>
      <w:r>
        <w:rPr>
          <w:w w:val="80"/>
          <w:sz w:val="20"/>
        </w:rPr>
        <w:t>Malabigambo</w:t>
      </w:r>
      <w:r>
        <w:rPr>
          <w:spacing w:val="-8"/>
          <w:sz w:val="20"/>
        </w:rPr>
        <w:t xml:space="preserve"> </w:t>
      </w:r>
      <w:r>
        <w:rPr>
          <w:w w:val="80"/>
          <w:sz w:val="20"/>
        </w:rPr>
        <w:t>forests</w:t>
      </w:r>
      <w:r>
        <w:rPr>
          <w:spacing w:val="-8"/>
          <w:sz w:val="20"/>
        </w:rPr>
        <w:t xml:space="preserve"> </w:t>
      </w:r>
      <w:r>
        <w:rPr>
          <w:w w:val="80"/>
          <w:sz w:val="20"/>
        </w:rPr>
        <w:t>are</w:t>
      </w:r>
      <w:r>
        <w:rPr>
          <w:spacing w:val="-6"/>
          <w:sz w:val="20"/>
        </w:rPr>
        <w:t xml:space="preserve"> </w:t>
      </w:r>
      <w:r>
        <w:rPr>
          <w:rFonts w:ascii="Arial" w:hAnsi="Arial"/>
          <w:b/>
          <w:w w:val="80"/>
          <w:sz w:val="20"/>
        </w:rPr>
        <w:t>very</w:t>
      </w:r>
      <w:r>
        <w:rPr>
          <w:rFonts w:ascii="Arial" w:hAnsi="Arial"/>
          <w:b/>
          <w:spacing w:val="-11"/>
          <w:sz w:val="20"/>
        </w:rPr>
        <w:t xml:space="preserve"> </w:t>
      </w:r>
      <w:r>
        <w:rPr>
          <w:rFonts w:ascii="Arial" w:hAnsi="Arial"/>
          <w:b/>
          <w:w w:val="80"/>
          <w:sz w:val="20"/>
        </w:rPr>
        <w:t>tall</w:t>
      </w:r>
      <w:r>
        <w:rPr>
          <w:rFonts w:ascii="Arial" w:hAnsi="Arial"/>
          <w:b/>
          <w:spacing w:val="-10"/>
          <w:sz w:val="20"/>
        </w:rPr>
        <w:t xml:space="preserve"> </w:t>
      </w:r>
      <w:r>
        <w:rPr>
          <w:rFonts w:ascii="Arial" w:hAnsi="Arial"/>
          <w:b/>
          <w:w w:val="80"/>
          <w:sz w:val="20"/>
        </w:rPr>
        <w:t>and</w:t>
      </w:r>
      <w:r>
        <w:rPr>
          <w:rFonts w:ascii="Arial" w:hAnsi="Arial"/>
          <w:b/>
          <w:spacing w:val="-11"/>
          <w:sz w:val="20"/>
        </w:rPr>
        <w:t xml:space="preserve"> </w:t>
      </w:r>
      <w:r>
        <w:rPr>
          <w:rFonts w:ascii="Arial" w:hAnsi="Arial"/>
          <w:b/>
          <w:w w:val="80"/>
          <w:sz w:val="20"/>
        </w:rPr>
        <w:t>have</w:t>
      </w:r>
      <w:r>
        <w:rPr>
          <w:rFonts w:ascii="Arial" w:hAnsi="Arial"/>
          <w:b/>
          <w:spacing w:val="-11"/>
          <w:sz w:val="20"/>
        </w:rPr>
        <w:t xml:space="preserve"> </w:t>
      </w:r>
      <w:r>
        <w:rPr>
          <w:rFonts w:ascii="Arial" w:hAnsi="Arial"/>
          <w:b/>
          <w:w w:val="80"/>
          <w:sz w:val="20"/>
        </w:rPr>
        <w:t>very</w:t>
      </w:r>
      <w:r>
        <w:rPr>
          <w:rFonts w:ascii="Arial" w:hAnsi="Arial"/>
          <w:b/>
          <w:spacing w:val="-11"/>
          <w:sz w:val="20"/>
        </w:rPr>
        <w:t xml:space="preserve"> </w:t>
      </w:r>
      <w:r>
        <w:rPr>
          <w:rFonts w:ascii="Arial" w:hAnsi="Arial"/>
          <w:b/>
          <w:w w:val="80"/>
          <w:sz w:val="20"/>
        </w:rPr>
        <w:t>straight</w:t>
      </w:r>
      <w:r>
        <w:rPr>
          <w:rFonts w:ascii="Arial" w:hAnsi="Arial"/>
          <w:b/>
          <w:spacing w:val="-8"/>
          <w:sz w:val="20"/>
        </w:rPr>
        <w:t xml:space="preserve"> </w:t>
      </w:r>
      <w:r>
        <w:rPr>
          <w:rFonts w:ascii="Arial" w:hAnsi="Arial"/>
          <w:b/>
          <w:w w:val="80"/>
          <w:sz w:val="20"/>
        </w:rPr>
        <w:t>trunks</w:t>
      </w:r>
      <w:r>
        <w:rPr>
          <w:rFonts w:ascii="Arial" w:hAnsi="Arial"/>
          <w:b/>
          <w:spacing w:val="-2"/>
          <w:w w:val="80"/>
          <w:sz w:val="20"/>
        </w:rPr>
        <w:t xml:space="preserve"> </w:t>
      </w:r>
      <w:r>
        <w:rPr>
          <w:w w:val="80"/>
          <w:sz w:val="20"/>
        </w:rPr>
        <w:t>with</w:t>
      </w:r>
      <w:r>
        <w:rPr>
          <w:spacing w:val="-10"/>
          <w:sz w:val="20"/>
        </w:rPr>
        <w:t xml:space="preserve"> </w:t>
      </w:r>
      <w:r>
        <w:rPr>
          <w:w w:val="80"/>
          <w:sz w:val="20"/>
        </w:rPr>
        <w:t>some</w:t>
      </w:r>
      <w:r>
        <w:rPr>
          <w:spacing w:val="-11"/>
          <w:sz w:val="20"/>
        </w:rPr>
        <w:t xml:space="preserve"> </w:t>
      </w:r>
      <w:r>
        <w:rPr>
          <w:w w:val="80"/>
          <w:sz w:val="20"/>
        </w:rPr>
        <w:t>trees</w:t>
      </w:r>
      <w:r>
        <w:rPr>
          <w:spacing w:val="-11"/>
          <w:sz w:val="20"/>
        </w:rPr>
        <w:t xml:space="preserve"> </w:t>
      </w:r>
      <w:r>
        <w:rPr>
          <w:w w:val="80"/>
          <w:sz w:val="20"/>
        </w:rPr>
        <w:t>as</w:t>
      </w:r>
      <w:r>
        <w:rPr>
          <w:spacing w:val="-3"/>
          <w:w w:val="80"/>
          <w:sz w:val="20"/>
        </w:rPr>
        <w:t xml:space="preserve"> </w:t>
      </w:r>
      <w:r>
        <w:rPr>
          <w:w w:val="80"/>
          <w:sz w:val="20"/>
        </w:rPr>
        <w:t>tall</w:t>
      </w:r>
      <w:r>
        <w:rPr>
          <w:spacing w:val="-2"/>
          <w:w w:val="80"/>
          <w:sz w:val="20"/>
        </w:rPr>
        <w:t xml:space="preserve"> </w:t>
      </w:r>
      <w:r>
        <w:rPr>
          <w:w w:val="80"/>
          <w:sz w:val="20"/>
        </w:rPr>
        <w:t>as</w:t>
      </w:r>
      <w:r>
        <w:rPr>
          <w:spacing w:val="-3"/>
          <w:w w:val="80"/>
          <w:sz w:val="20"/>
        </w:rPr>
        <w:t xml:space="preserve"> </w:t>
      </w:r>
      <w:r>
        <w:rPr>
          <w:spacing w:val="-4"/>
          <w:w w:val="80"/>
          <w:sz w:val="20"/>
        </w:rPr>
        <w:t>60m.</w:t>
      </w:r>
    </w:p>
    <w:p w:rsidR="00E5575B" w:rsidRDefault="00D512E5">
      <w:pPr>
        <w:pStyle w:val="ListParagraph"/>
        <w:numPr>
          <w:ilvl w:val="0"/>
          <w:numId w:val="32"/>
        </w:numPr>
        <w:tabs>
          <w:tab w:val="left" w:pos="910"/>
        </w:tabs>
        <w:spacing w:line="242" w:lineRule="auto"/>
        <w:ind w:right="619" w:firstLine="0"/>
        <w:rPr>
          <w:sz w:val="20"/>
        </w:rPr>
      </w:pPr>
      <w:r>
        <w:rPr>
          <w:w w:val="85"/>
          <w:sz w:val="20"/>
        </w:rPr>
        <w:t>Trees</w:t>
      </w:r>
      <w:r>
        <w:rPr>
          <w:spacing w:val="-6"/>
          <w:w w:val="85"/>
          <w:sz w:val="20"/>
        </w:rPr>
        <w:t xml:space="preserve"> </w:t>
      </w:r>
      <w:r>
        <w:rPr>
          <w:w w:val="85"/>
          <w:sz w:val="20"/>
        </w:rPr>
        <w:t>in</w:t>
      </w:r>
      <w:r>
        <w:rPr>
          <w:spacing w:val="-5"/>
          <w:w w:val="85"/>
          <w:sz w:val="20"/>
        </w:rPr>
        <w:t xml:space="preserve"> </w:t>
      </w:r>
      <w:r>
        <w:rPr>
          <w:w w:val="85"/>
          <w:sz w:val="20"/>
        </w:rPr>
        <w:t>equatorial</w:t>
      </w:r>
      <w:r>
        <w:rPr>
          <w:spacing w:val="-5"/>
          <w:w w:val="85"/>
          <w:sz w:val="20"/>
        </w:rPr>
        <w:t xml:space="preserve"> </w:t>
      </w:r>
      <w:r>
        <w:rPr>
          <w:w w:val="85"/>
          <w:sz w:val="20"/>
        </w:rPr>
        <w:t>forests</w:t>
      </w:r>
      <w:r>
        <w:rPr>
          <w:spacing w:val="-6"/>
          <w:w w:val="85"/>
          <w:sz w:val="20"/>
        </w:rPr>
        <w:t xml:space="preserve"> </w:t>
      </w:r>
      <w:r>
        <w:rPr>
          <w:w w:val="85"/>
          <w:sz w:val="20"/>
        </w:rPr>
        <w:t>like</w:t>
      </w:r>
      <w:r>
        <w:rPr>
          <w:spacing w:val="-5"/>
          <w:w w:val="85"/>
          <w:sz w:val="20"/>
        </w:rPr>
        <w:t xml:space="preserve"> </w:t>
      </w:r>
      <w:r>
        <w:rPr>
          <w:w w:val="85"/>
          <w:sz w:val="20"/>
        </w:rPr>
        <w:t>Bwindi,</w:t>
      </w:r>
      <w:r>
        <w:rPr>
          <w:spacing w:val="-5"/>
          <w:w w:val="85"/>
          <w:sz w:val="20"/>
        </w:rPr>
        <w:t xml:space="preserve"> </w:t>
      </w:r>
      <w:r>
        <w:rPr>
          <w:w w:val="85"/>
          <w:sz w:val="20"/>
        </w:rPr>
        <w:t>Kasyoha</w:t>
      </w:r>
      <w:r>
        <w:rPr>
          <w:spacing w:val="-6"/>
          <w:w w:val="85"/>
          <w:sz w:val="20"/>
        </w:rPr>
        <w:t xml:space="preserve"> </w:t>
      </w:r>
      <w:r>
        <w:rPr>
          <w:w w:val="85"/>
          <w:sz w:val="20"/>
        </w:rPr>
        <w:t>-</w:t>
      </w:r>
      <w:r>
        <w:rPr>
          <w:spacing w:val="-5"/>
          <w:w w:val="85"/>
          <w:sz w:val="20"/>
        </w:rPr>
        <w:t xml:space="preserve"> </w:t>
      </w:r>
      <w:r>
        <w:rPr>
          <w:w w:val="85"/>
          <w:sz w:val="20"/>
        </w:rPr>
        <w:t>Kitomi</w:t>
      </w:r>
      <w:r>
        <w:rPr>
          <w:spacing w:val="-5"/>
          <w:w w:val="85"/>
          <w:sz w:val="20"/>
        </w:rPr>
        <w:t xml:space="preserve"> </w:t>
      </w:r>
      <w:r>
        <w:rPr>
          <w:w w:val="85"/>
          <w:sz w:val="20"/>
        </w:rPr>
        <w:t>form</w:t>
      </w:r>
      <w:r>
        <w:rPr>
          <w:spacing w:val="-6"/>
          <w:w w:val="85"/>
          <w:sz w:val="20"/>
        </w:rPr>
        <w:t xml:space="preserve"> </w:t>
      </w:r>
      <w:r>
        <w:rPr>
          <w:rFonts w:ascii="Arial" w:hAnsi="Arial"/>
          <w:b/>
          <w:w w:val="85"/>
          <w:sz w:val="20"/>
        </w:rPr>
        <w:t>three</w:t>
      </w:r>
      <w:r>
        <w:rPr>
          <w:rFonts w:ascii="Arial" w:hAnsi="Arial"/>
          <w:b/>
          <w:spacing w:val="-5"/>
          <w:w w:val="85"/>
          <w:sz w:val="20"/>
        </w:rPr>
        <w:t xml:space="preserve"> </w:t>
      </w:r>
      <w:r>
        <w:rPr>
          <w:rFonts w:ascii="Arial" w:hAnsi="Arial"/>
          <w:b/>
          <w:w w:val="85"/>
          <w:sz w:val="20"/>
        </w:rPr>
        <w:t>canopies</w:t>
      </w:r>
      <w:r>
        <w:rPr>
          <w:w w:val="85"/>
          <w:sz w:val="20"/>
        </w:rPr>
        <w:t>.</w:t>
      </w:r>
      <w:r>
        <w:rPr>
          <w:spacing w:val="-5"/>
          <w:w w:val="85"/>
          <w:sz w:val="20"/>
        </w:rPr>
        <w:t xml:space="preserve"> </w:t>
      </w:r>
      <w:r>
        <w:rPr>
          <w:w w:val="85"/>
          <w:sz w:val="20"/>
        </w:rPr>
        <w:t>The</w:t>
      </w:r>
      <w:r>
        <w:rPr>
          <w:spacing w:val="-6"/>
          <w:w w:val="85"/>
          <w:sz w:val="20"/>
        </w:rPr>
        <w:t xml:space="preserve"> </w:t>
      </w:r>
      <w:r>
        <w:rPr>
          <w:w w:val="85"/>
          <w:sz w:val="20"/>
        </w:rPr>
        <w:t>top</w:t>
      </w:r>
      <w:r>
        <w:rPr>
          <w:spacing w:val="-5"/>
          <w:w w:val="85"/>
          <w:sz w:val="20"/>
        </w:rPr>
        <w:t xml:space="preserve"> </w:t>
      </w:r>
      <w:r>
        <w:rPr>
          <w:w w:val="85"/>
          <w:sz w:val="20"/>
        </w:rPr>
        <w:t>layer</w:t>
      </w:r>
      <w:r>
        <w:rPr>
          <w:spacing w:val="-5"/>
          <w:w w:val="85"/>
          <w:sz w:val="20"/>
        </w:rPr>
        <w:t xml:space="preserve"> </w:t>
      </w:r>
      <w:r>
        <w:rPr>
          <w:w w:val="85"/>
          <w:sz w:val="20"/>
        </w:rPr>
        <w:t>constitutes</w:t>
      </w:r>
      <w:r>
        <w:rPr>
          <w:spacing w:val="-6"/>
          <w:w w:val="85"/>
          <w:sz w:val="20"/>
        </w:rPr>
        <w:t xml:space="preserve"> </w:t>
      </w:r>
      <w:r>
        <w:rPr>
          <w:w w:val="85"/>
          <w:sz w:val="20"/>
        </w:rPr>
        <w:t>of</w:t>
      </w:r>
      <w:r>
        <w:rPr>
          <w:spacing w:val="-5"/>
          <w:w w:val="85"/>
          <w:sz w:val="20"/>
        </w:rPr>
        <w:t xml:space="preserve"> </w:t>
      </w:r>
      <w:r>
        <w:rPr>
          <w:w w:val="85"/>
          <w:sz w:val="20"/>
        </w:rPr>
        <w:t>very</w:t>
      </w:r>
      <w:r>
        <w:rPr>
          <w:spacing w:val="-5"/>
          <w:w w:val="85"/>
          <w:sz w:val="20"/>
        </w:rPr>
        <w:t xml:space="preserve"> </w:t>
      </w:r>
      <w:r>
        <w:rPr>
          <w:w w:val="85"/>
          <w:sz w:val="20"/>
        </w:rPr>
        <w:t>tall</w:t>
      </w:r>
      <w:r>
        <w:rPr>
          <w:spacing w:val="-6"/>
          <w:w w:val="85"/>
          <w:sz w:val="20"/>
        </w:rPr>
        <w:t xml:space="preserve"> </w:t>
      </w:r>
      <w:r>
        <w:rPr>
          <w:w w:val="85"/>
          <w:sz w:val="20"/>
        </w:rPr>
        <w:t>trees</w:t>
      </w:r>
      <w:r>
        <w:rPr>
          <w:spacing w:val="-5"/>
          <w:w w:val="85"/>
          <w:sz w:val="20"/>
        </w:rPr>
        <w:t xml:space="preserve"> </w:t>
      </w:r>
      <w:r>
        <w:rPr>
          <w:w w:val="85"/>
          <w:sz w:val="20"/>
        </w:rPr>
        <w:t>of</w:t>
      </w:r>
      <w:r>
        <w:rPr>
          <w:spacing w:val="-5"/>
          <w:w w:val="85"/>
          <w:sz w:val="20"/>
        </w:rPr>
        <w:t xml:space="preserve"> </w:t>
      </w:r>
      <w:r>
        <w:rPr>
          <w:w w:val="85"/>
          <w:sz w:val="20"/>
        </w:rPr>
        <w:t>about</w:t>
      </w:r>
      <w:r>
        <w:rPr>
          <w:spacing w:val="-6"/>
          <w:w w:val="85"/>
          <w:sz w:val="20"/>
        </w:rPr>
        <w:t xml:space="preserve"> </w:t>
      </w:r>
      <w:r>
        <w:rPr>
          <w:w w:val="85"/>
          <w:sz w:val="20"/>
        </w:rPr>
        <w:t>60m,</w:t>
      </w:r>
      <w:r>
        <w:rPr>
          <w:spacing w:val="-5"/>
          <w:w w:val="85"/>
          <w:sz w:val="20"/>
        </w:rPr>
        <w:t xml:space="preserve"> </w:t>
      </w:r>
      <w:r>
        <w:rPr>
          <w:w w:val="85"/>
          <w:sz w:val="20"/>
        </w:rPr>
        <w:t>then</w:t>
      </w:r>
      <w:r>
        <w:rPr>
          <w:spacing w:val="-5"/>
          <w:w w:val="85"/>
          <w:sz w:val="20"/>
        </w:rPr>
        <w:t xml:space="preserve"> </w:t>
      </w:r>
      <w:r>
        <w:rPr>
          <w:w w:val="85"/>
          <w:sz w:val="20"/>
        </w:rPr>
        <w:t xml:space="preserve">the </w:t>
      </w:r>
      <w:r>
        <w:rPr>
          <w:w w:val="80"/>
          <w:sz w:val="20"/>
        </w:rPr>
        <w:t>middle layer</w:t>
      </w:r>
      <w:r>
        <w:rPr>
          <w:sz w:val="20"/>
        </w:rPr>
        <w:t xml:space="preserve"> </w:t>
      </w:r>
      <w:r>
        <w:rPr>
          <w:w w:val="80"/>
          <w:sz w:val="20"/>
        </w:rPr>
        <w:t>constitutes of tree ferns, Lianas e.g.</w:t>
      </w:r>
      <w:r>
        <w:rPr>
          <w:sz w:val="20"/>
        </w:rPr>
        <w:t xml:space="preserve"> </w:t>
      </w:r>
      <w:r>
        <w:rPr>
          <w:w w:val="80"/>
          <w:sz w:val="20"/>
        </w:rPr>
        <w:t xml:space="preserve">rattan and epiphytes e.g. Orphic and the under layer constitutes of ferns, herbaceous plants and </w:t>
      </w:r>
      <w:r>
        <w:rPr>
          <w:spacing w:val="-2"/>
          <w:w w:val="90"/>
          <w:sz w:val="20"/>
        </w:rPr>
        <w:t>saprophytes.</w:t>
      </w:r>
    </w:p>
    <w:p w:rsidR="00E5575B" w:rsidRDefault="00D512E5">
      <w:pPr>
        <w:pStyle w:val="ListParagraph"/>
        <w:numPr>
          <w:ilvl w:val="0"/>
          <w:numId w:val="32"/>
        </w:numPr>
        <w:tabs>
          <w:tab w:val="left" w:pos="910"/>
        </w:tabs>
        <w:spacing w:line="243" w:lineRule="exact"/>
        <w:ind w:left="910" w:hanging="179"/>
        <w:rPr>
          <w:sz w:val="20"/>
        </w:rPr>
      </w:pPr>
      <w:r>
        <w:rPr>
          <w:spacing w:val="-4"/>
          <w:w w:val="80"/>
          <w:sz w:val="20"/>
        </w:rPr>
        <w:t>True</w:t>
      </w:r>
      <w:r>
        <w:rPr>
          <w:spacing w:val="-4"/>
          <w:sz w:val="20"/>
        </w:rPr>
        <w:t xml:space="preserve"> </w:t>
      </w:r>
      <w:r>
        <w:rPr>
          <w:spacing w:val="-4"/>
          <w:w w:val="80"/>
          <w:sz w:val="20"/>
        </w:rPr>
        <w:t>equatorial</w:t>
      </w:r>
      <w:r>
        <w:rPr>
          <w:spacing w:val="-4"/>
          <w:sz w:val="20"/>
        </w:rPr>
        <w:t xml:space="preserve"> </w:t>
      </w:r>
      <w:r>
        <w:rPr>
          <w:spacing w:val="-4"/>
          <w:w w:val="80"/>
          <w:sz w:val="20"/>
        </w:rPr>
        <w:t>rainforest</w:t>
      </w:r>
      <w:r>
        <w:rPr>
          <w:spacing w:val="-1"/>
          <w:sz w:val="20"/>
        </w:rPr>
        <w:t xml:space="preserve"> </w:t>
      </w:r>
      <w:r>
        <w:rPr>
          <w:spacing w:val="-4"/>
          <w:w w:val="80"/>
          <w:sz w:val="20"/>
        </w:rPr>
        <w:t>such</w:t>
      </w:r>
      <w:r>
        <w:rPr>
          <w:sz w:val="20"/>
        </w:rPr>
        <w:t xml:space="preserve"> </w:t>
      </w:r>
      <w:r>
        <w:rPr>
          <w:spacing w:val="-4"/>
          <w:w w:val="80"/>
          <w:sz w:val="20"/>
        </w:rPr>
        <w:t>as</w:t>
      </w:r>
      <w:r>
        <w:rPr>
          <w:spacing w:val="-8"/>
          <w:sz w:val="20"/>
        </w:rPr>
        <w:t xml:space="preserve"> </w:t>
      </w:r>
      <w:r>
        <w:rPr>
          <w:spacing w:val="-4"/>
          <w:w w:val="80"/>
          <w:sz w:val="20"/>
        </w:rPr>
        <w:t>Bwindi</w:t>
      </w:r>
      <w:r>
        <w:rPr>
          <w:spacing w:val="-3"/>
          <w:sz w:val="20"/>
        </w:rPr>
        <w:t xml:space="preserve"> </w:t>
      </w:r>
      <w:r>
        <w:rPr>
          <w:spacing w:val="-4"/>
          <w:w w:val="80"/>
          <w:sz w:val="20"/>
        </w:rPr>
        <w:t>impenetrable</w:t>
      </w:r>
      <w:r>
        <w:rPr>
          <w:spacing w:val="-6"/>
          <w:sz w:val="20"/>
        </w:rPr>
        <w:t xml:space="preserve"> </w:t>
      </w:r>
      <w:r>
        <w:rPr>
          <w:spacing w:val="-4"/>
          <w:w w:val="80"/>
          <w:sz w:val="20"/>
        </w:rPr>
        <w:t>have</w:t>
      </w:r>
      <w:r>
        <w:rPr>
          <w:spacing w:val="-4"/>
          <w:sz w:val="20"/>
        </w:rPr>
        <w:t xml:space="preserve"> </w:t>
      </w:r>
      <w:r>
        <w:rPr>
          <w:rFonts w:ascii="Arial" w:hAnsi="Arial"/>
          <w:b/>
          <w:spacing w:val="-4"/>
          <w:w w:val="80"/>
          <w:sz w:val="20"/>
        </w:rPr>
        <w:t>little</w:t>
      </w:r>
      <w:r>
        <w:rPr>
          <w:rFonts w:ascii="Arial" w:hAnsi="Arial"/>
          <w:b/>
          <w:spacing w:val="-6"/>
          <w:sz w:val="20"/>
        </w:rPr>
        <w:t xml:space="preserve"> </w:t>
      </w:r>
      <w:r>
        <w:rPr>
          <w:rFonts w:ascii="Arial" w:hAnsi="Arial"/>
          <w:b/>
          <w:spacing w:val="-4"/>
          <w:w w:val="80"/>
          <w:sz w:val="20"/>
        </w:rPr>
        <w:t>or</w:t>
      </w:r>
      <w:r>
        <w:rPr>
          <w:rFonts w:ascii="Arial" w:hAnsi="Arial"/>
          <w:b/>
          <w:spacing w:val="-8"/>
          <w:sz w:val="20"/>
        </w:rPr>
        <w:t xml:space="preserve"> </w:t>
      </w:r>
      <w:r>
        <w:rPr>
          <w:rFonts w:ascii="Arial" w:hAnsi="Arial"/>
          <w:b/>
          <w:spacing w:val="-4"/>
          <w:w w:val="80"/>
          <w:sz w:val="20"/>
        </w:rPr>
        <w:t>no</w:t>
      </w:r>
      <w:r>
        <w:rPr>
          <w:rFonts w:ascii="Arial" w:hAnsi="Arial"/>
          <w:b/>
          <w:spacing w:val="-8"/>
          <w:sz w:val="20"/>
        </w:rPr>
        <w:t xml:space="preserve"> </w:t>
      </w:r>
      <w:r>
        <w:rPr>
          <w:rFonts w:ascii="Arial" w:hAnsi="Arial"/>
          <w:b/>
          <w:spacing w:val="-4"/>
          <w:w w:val="80"/>
          <w:sz w:val="20"/>
        </w:rPr>
        <w:t>undergrowth</w:t>
      </w:r>
      <w:r>
        <w:rPr>
          <w:rFonts w:ascii="Arial" w:hAnsi="Arial"/>
          <w:b/>
          <w:spacing w:val="-8"/>
          <w:sz w:val="20"/>
        </w:rPr>
        <w:t xml:space="preserve"> </w:t>
      </w:r>
      <w:r>
        <w:rPr>
          <w:spacing w:val="-4"/>
          <w:w w:val="80"/>
          <w:sz w:val="20"/>
        </w:rPr>
        <w:t>due</w:t>
      </w:r>
      <w:r>
        <w:rPr>
          <w:spacing w:val="-4"/>
          <w:sz w:val="20"/>
        </w:rPr>
        <w:t xml:space="preserve"> </w:t>
      </w:r>
      <w:r>
        <w:rPr>
          <w:spacing w:val="-4"/>
          <w:w w:val="80"/>
          <w:sz w:val="20"/>
        </w:rPr>
        <w:t>to</w:t>
      </w:r>
      <w:r>
        <w:rPr>
          <w:spacing w:val="-4"/>
          <w:sz w:val="20"/>
        </w:rPr>
        <w:t xml:space="preserve"> </w:t>
      </w:r>
      <w:r>
        <w:rPr>
          <w:spacing w:val="-4"/>
          <w:w w:val="80"/>
          <w:sz w:val="20"/>
        </w:rPr>
        <w:t>limited</w:t>
      </w:r>
      <w:r>
        <w:rPr>
          <w:spacing w:val="-4"/>
          <w:sz w:val="20"/>
        </w:rPr>
        <w:t xml:space="preserve"> </w:t>
      </w:r>
      <w:r>
        <w:rPr>
          <w:spacing w:val="-4"/>
          <w:w w:val="80"/>
          <w:sz w:val="20"/>
        </w:rPr>
        <w:t>sunlight</w:t>
      </w:r>
      <w:r>
        <w:rPr>
          <w:spacing w:val="-6"/>
          <w:sz w:val="20"/>
        </w:rPr>
        <w:t xml:space="preserve"> </w:t>
      </w:r>
      <w:r>
        <w:rPr>
          <w:spacing w:val="-4"/>
          <w:w w:val="80"/>
          <w:sz w:val="20"/>
        </w:rPr>
        <w:t>reaching</w:t>
      </w:r>
      <w:r>
        <w:rPr>
          <w:spacing w:val="-4"/>
          <w:sz w:val="20"/>
        </w:rPr>
        <w:t xml:space="preserve"> </w:t>
      </w:r>
      <w:r>
        <w:rPr>
          <w:spacing w:val="-4"/>
          <w:w w:val="80"/>
          <w:sz w:val="20"/>
        </w:rPr>
        <w:t>the</w:t>
      </w:r>
      <w:r>
        <w:rPr>
          <w:spacing w:val="-8"/>
          <w:sz w:val="20"/>
        </w:rPr>
        <w:t xml:space="preserve"> </w:t>
      </w:r>
      <w:r>
        <w:rPr>
          <w:spacing w:val="-4"/>
          <w:w w:val="80"/>
          <w:sz w:val="20"/>
        </w:rPr>
        <w:t>ground.</w:t>
      </w:r>
    </w:p>
    <w:p w:rsidR="00E5575B" w:rsidRDefault="00E5575B">
      <w:pPr>
        <w:spacing w:line="243" w:lineRule="exact"/>
        <w:jc w:val="both"/>
        <w:rPr>
          <w:sz w:val="20"/>
        </w:rPr>
        <w:sectPr w:rsidR="00E5575B">
          <w:type w:val="continuous"/>
          <w:pgSz w:w="12240" w:h="15840"/>
          <w:pgMar w:top="900" w:right="0" w:bottom="1080" w:left="80" w:header="704" w:footer="881" w:gutter="0"/>
          <w:cols w:space="720"/>
        </w:sectPr>
      </w:pPr>
    </w:p>
    <w:p w:rsidR="00E5575B" w:rsidRDefault="00D512E5">
      <w:pPr>
        <w:pStyle w:val="ListParagraph"/>
        <w:numPr>
          <w:ilvl w:val="0"/>
          <w:numId w:val="32"/>
        </w:numPr>
        <w:tabs>
          <w:tab w:val="left" w:pos="910"/>
        </w:tabs>
        <w:spacing w:before="6" w:line="244" w:lineRule="exact"/>
        <w:ind w:left="910" w:hanging="179"/>
        <w:jc w:val="left"/>
        <w:rPr>
          <w:sz w:val="20"/>
        </w:rPr>
      </w:pPr>
      <w:r>
        <w:rPr>
          <w:w w:val="80"/>
          <w:sz w:val="20"/>
        </w:rPr>
        <w:lastRenderedPageBreak/>
        <w:t>Big</w:t>
      </w:r>
      <w:r>
        <w:rPr>
          <w:spacing w:val="-2"/>
          <w:sz w:val="20"/>
        </w:rPr>
        <w:t xml:space="preserve"> </w:t>
      </w:r>
      <w:r>
        <w:rPr>
          <w:w w:val="80"/>
          <w:sz w:val="20"/>
        </w:rPr>
        <w:t>trees</w:t>
      </w:r>
      <w:r>
        <w:rPr>
          <w:spacing w:val="-3"/>
          <w:sz w:val="20"/>
        </w:rPr>
        <w:t xml:space="preserve"> </w:t>
      </w:r>
      <w:r>
        <w:rPr>
          <w:w w:val="80"/>
          <w:sz w:val="20"/>
        </w:rPr>
        <w:t>such</w:t>
      </w:r>
      <w:r>
        <w:rPr>
          <w:spacing w:val="-4"/>
          <w:sz w:val="20"/>
        </w:rPr>
        <w:t xml:space="preserve"> </w:t>
      </w:r>
      <w:r>
        <w:rPr>
          <w:w w:val="80"/>
          <w:sz w:val="20"/>
        </w:rPr>
        <w:t>as</w:t>
      </w:r>
      <w:r>
        <w:rPr>
          <w:spacing w:val="-4"/>
          <w:sz w:val="20"/>
        </w:rPr>
        <w:t xml:space="preserve"> </w:t>
      </w:r>
      <w:r>
        <w:rPr>
          <w:w w:val="80"/>
          <w:sz w:val="20"/>
        </w:rPr>
        <w:t>Mvule</w:t>
      </w:r>
      <w:r>
        <w:rPr>
          <w:spacing w:val="-3"/>
          <w:sz w:val="20"/>
        </w:rPr>
        <w:t xml:space="preserve"> </w:t>
      </w:r>
      <w:r>
        <w:rPr>
          <w:w w:val="80"/>
          <w:sz w:val="20"/>
        </w:rPr>
        <w:t>and</w:t>
      </w:r>
      <w:r>
        <w:rPr>
          <w:spacing w:val="-4"/>
          <w:sz w:val="20"/>
        </w:rPr>
        <w:t xml:space="preserve"> </w:t>
      </w:r>
      <w:r>
        <w:rPr>
          <w:w w:val="80"/>
          <w:sz w:val="20"/>
        </w:rPr>
        <w:t>Mahogany</w:t>
      </w:r>
      <w:r>
        <w:rPr>
          <w:spacing w:val="-3"/>
          <w:sz w:val="20"/>
        </w:rPr>
        <w:t xml:space="preserve"> </w:t>
      </w:r>
      <w:r>
        <w:rPr>
          <w:w w:val="80"/>
          <w:sz w:val="20"/>
        </w:rPr>
        <w:t>in</w:t>
      </w:r>
      <w:r>
        <w:rPr>
          <w:spacing w:val="-4"/>
          <w:sz w:val="20"/>
        </w:rPr>
        <w:t xml:space="preserve"> </w:t>
      </w:r>
      <w:r>
        <w:rPr>
          <w:w w:val="80"/>
          <w:sz w:val="20"/>
        </w:rPr>
        <w:t>Mabira,</w:t>
      </w:r>
      <w:r>
        <w:rPr>
          <w:spacing w:val="-4"/>
          <w:sz w:val="20"/>
        </w:rPr>
        <w:t xml:space="preserve"> </w:t>
      </w:r>
      <w:r>
        <w:rPr>
          <w:w w:val="80"/>
          <w:sz w:val="20"/>
        </w:rPr>
        <w:t>Budongo</w:t>
      </w:r>
      <w:r>
        <w:rPr>
          <w:spacing w:val="-3"/>
          <w:sz w:val="20"/>
        </w:rPr>
        <w:t xml:space="preserve"> </w:t>
      </w:r>
      <w:r>
        <w:rPr>
          <w:w w:val="80"/>
          <w:sz w:val="20"/>
        </w:rPr>
        <w:t>forests</w:t>
      </w:r>
      <w:r>
        <w:rPr>
          <w:spacing w:val="-2"/>
          <w:sz w:val="20"/>
        </w:rPr>
        <w:t xml:space="preserve"> </w:t>
      </w:r>
      <w:r>
        <w:rPr>
          <w:w w:val="80"/>
          <w:sz w:val="20"/>
        </w:rPr>
        <w:t>have</w:t>
      </w:r>
      <w:r>
        <w:rPr>
          <w:spacing w:val="5"/>
          <w:sz w:val="20"/>
        </w:rPr>
        <w:t xml:space="preserve"> </w:t>
      </w:r>
      <w:r>
        <w:rPr>
          <w:w w:val="80"/>
          <w:sz w:val="20"/>
        </w:rPr>
        <w:t>a</w:t>
      </w:r>
      <w:r>
        <w:rPr>
          <w:spacing w:val="8"/>
          <w:sz w:val="20"/>
        </w:rPr>
        <w:t xml:space="preserve"> </w:t>
      </w:r>
      <w:r>
        <w:rPr>
          <w:rFonts w:ascii="Arial" w:hAnsi="Arial"/>
          <w:b/>
          <w:w w:val="80"/>
          <w:sz w:val="20"/>
        </w:rPr>
        <w:t>big</w:t>
      </w:r>
      <w:r>
        <w:rPr>
          <w:rFonts w:ascii="Arial" w:hAnsi="Arial"/>
          <w:b/>
          <w:spacing w:val="2"/>
          <w:sz w:val="20"/>
        </w:rPr>
        <w:t xml:space="preserve"> </w:t>
      </w:r>
      <w:r>
        <w:rPr>
          <w:rFonts w:ascii="Arial" w:hAnsi="Arial"/>
          <w:b/>
          <w:w w:val="80"/>
          <w:sz w:val="20"/>
        </w:rPr>
        <w:t>buttress</w:t>
      </w:r>
      <w:r>
        <w:rPr>
          <w:rFonts w:ascii="Arial" w:hAnsi="Arial"/>
          <w:b/>
          <w:spacing w:val="5"/>
          <w:sz w:val="20"/>
        </w:rPr>
        <w:t xml:space="preserve"> </w:t>
      </w:r>
      <w:r>
        <w:rPr>
          <w:rFonts w:ascii="Arial" w:hAnsi="Arial"/>
          <w:b/>
          <w:w w:val="80"/>
          <w:sz w:val="20"/>
        </w:rPr>
        <w:t>root</w:t>
      </w:r>
      <w:r>
        <w:rPr>
          <w:rFonts w:ascii="Arial" w:hAnsi="Arial"/>
          <w:b/>
          <w:spacing w:val="2"/>
          <w:sz w:val="20"/>
        </w:rPr>
        <w:t xml:space="preserve"> </w:t>
      </w:r>
      <w:r>
        <w:rPr>
          <w:rFonts w:ascii="Arial" w:hAnsi="Arial"/>
          <w:b/>
          <w:w w:val="80"/>
          <w:sz w:val="20"/>
        </w:rPr>
        <w:t>system</w:t>
      </w:r>
      <w:r>
        <w:rPr>
          <w:rFonts w:ascii="Arial" w:hAnsi="Arial"/>
          <w:b/>
          <w:spacing w:val="10"/>
          <w:sz w:val="20"/>
        </w:rPr>
        <w:t xml:space="preserve"> </w:t>
      </w:r>
      <w:r>
        <w:rPr>
          <w:w w:val="80"/>
          <w:sz w:val="20"/>
        </w:rPr>
        <w:t>to</w:t>
      </w:r>
      <w:r>
        <w:rPr>
          <w:spacing w:val="4"/>
          <w:sz w:val="20"/>
        </w:rPr>
        <w:t xml:space="preserve"> </w:t>
      </w:r>
      <w:r>
        <w:rPr>
          <w:w w:val="80"/>
          <w:sz w:val="20"/>
        </w:rPr>
        <w:t>support</w:t>
      </w:r>
      <w:r>
        <w:rPr>
          <w:spacing w:val="5"/>
          <w:sz w:val="20"/>
        </w:rPr>
        <w:t xml:space="preserve"> </w:t>
      </w:r>
      <w:r>
        <w:rPr>
          <w:w w:val="80"/>
          <w:sz w:val="20"/>
        </w:rPr>
        <w:t>their</w:t>
      </w:r>
      <w:r>
        <w:rPr>
          <w:spacing w:val="8"/>
          <w:sz w:val="20"/>
        </w:rPr>
        <w:t xml:space="preserve"> </w:t>
      </w:r>
      <w:r>
        <w:rPr>
          <w:w w:val="80"/>
          <w:sz w:val="20"/>
        </w:rPr>
        <w:t>great</w:t>
      </w:r>
      <w:r>
        <w:rPr>
          <w:spacing w:val="6"/>
          <w:sz w:val="20"/>
        </w:rPr>
        <w:t xml:space="preserve"> </w:t>
      </w:r>
      <w:r>
        <w:rPr>
          <w:w w:val="80"/>
          <w:sz w:val="20"/>
        </w:rPr>
        <w:t>height</w:t>
      </w:r>
      <w:r>
        <w:rPr>
          <w:spacing w:val="7"/>
          <w:sz w:val="20"/>
        </w:rPr>
        <w:t xml:space="preserve"> </w:t>
      </w:r>
      <w:r>
        <w:rPr>
          <w:w w:val="80"/>
          <w:sz w:val="20"/>
        </w:rPr>
        <w:t>and</w:t>
      </w:r>
      <w:r>
        <w:rPr>
          <w:spacing w:val="4"/>
          <w:sz w:val="20"/>
        </w:rPr>
        <w:t xml:space="preserve"> </w:t>
      </w:r>
      <w:r>
        <w:rPr>
          <w:spacing w:val="-2"/>
          <w:w w:val="80"/>
          <w:sz w:val="20"/>
        </w:rPr>
        <w:t>weight.</w:t>
      </w:r>
    </w:p>
    <w:p w:rsidR="00E5575B" w:rsidRDefault="00D512E5">
      <w:pPr>
        <w:pStyle w:val="ListParagraph"/>
        <w:numPr>
          <w:ilvl w:val="0"/>
          <w:numId w:val="32"/>
        </w:numPr>
        <w:tabs>
          <w:tab w:val="left" w:pos="910"/>
        </w:tabs>
        <w:spacing w:line="242" w:lineRule="exact"/>
        <w:ind w:left="910" w:hanging="179"/>
        <w:jc w:val="left"/>
        <w:rPr>
          <w:sz w:val="20"/>
        </w:rPr>
      </w:pPr>
      <w:r>
        <w:rPr>
          <w:spacing w:val="-2"/>
          <w:w w:val="80"/>
          <w:sz w:val="20"/>
        </w:rPr>
        <w:t>The</w:t>
      </w:r>
      <w:r>
        <w:rPr>
          <w:spacing w:val="-3"/>
          <w:w w:val="80"/>
          <w:sz w:val="20"/>
        </w:rPr>
        <w:t xml:space="preserve"> </w:t>
      </w:r>
      <w:r>
        <w:rPr>
          <w:spacing w:val="-2"/>
          <w:w w:val="80"/>
          <w:sz w:val="20"/>
        </w:rPr>
        <w:t>trees</w:t>
      </w:r>
      <w:r>
        <w:rPr>
          <w:spacing w:val="-11"/>
          <w:sz w:val="20"/>
        </w:rPr>
        <w:t xml:space="preserve"> </w:t>
      </w:r>
      <w:r>
        <w:rPr>
          <w:spacing w:val="-2"/>
          <w:w w:val="80"/>
          <w:sz w:val="20"/>
        </w:rPr>
        <w:t>in</w:t>
      </w:r>
      <w:r>
        <w:rPr>
          <w:spacing w:val="-11"/>
          <w:sz w:val="20"/>
        </w:rPr>
        <w:t xml:space="preserve"> </w:t>
      </w:r>
      <w:r>
        <w:rPr>
          <w:spacing w:val="-2"/>
          <w:w w:val="80"/>
          <w:sz w:val="20"/>
        </w:rPr>
        <w:t>equatorial</w:t>
      </w:r>
      <w:r>
        <w:rPr>
          <w:spacing w:val="-4"/>
          <w:w w:val="80"/>
          <w:sz w:val="20"/>
        </w:rPr>
        <w:t xml:space="preserve"> </w:t>
      </w:r>
      <w:r>
        <w:rPr>
          <w:spacing w:val="-2"/>
          <w:w w:val="80"/>
          <w:sz w:val="20"/>
        </w:rPr>
        <w:t>forests</w:t>
      </w:r>
      <w:r>
        <w:rPr>
          <w:spacing w:val="-3"/>
          <w:w w:val="80"/>
          <w:sz w:val="20"/>
        </w:rPr>
        <w:t xml:space="preserve"> </w:t>
      </w:r>
      <w:r>
        <w:rPr>
          <w:spacing w:val="-2"/>
          <w:w w:val="80"/>
          <w:sz w:val="20"/>
        </w:rPr>
        <w:t>like</w:t>
      </w:r>
      <w:r>
        <w:rPr>
          <w:spacing w:val="-11"/>
          <w:sz w:val="20"/>
        </w:rPr>
        <w:t xml:space="preserve"> </w:t>
      </w:r>
      <w:r>
        <w:rPr>
          <w:spacing w:val="-2"/>
          <w:w w:val="80"/>
          <w:sz w:val="20"/>
        </w:rPr>
        <w:t>Bwindi,</w:t>
      </w:r>
      <w:r>
        <w:rPr>
          <w:spacing w:val="-11"/>
          <w:sz w:val="20"/>
        </w:rPr>
        <w:t xml:space="preserve"> </w:t>
      </w:r>
      <w:r>
        <w:rPr>
          <w:spacing w:val="-2"/>
          <w:w w:val="80"/>
          <w:sz w:val="20"/>
        </w:rPr>
        <w:t>Kalinzu</w:t>
      </w:r>
      <w:r>
        <w:rPr>
          <w:spacing w:val="-11"/>
          <w:sz w:val="20"/>
        </w:rPr>
        <w:t xml:space="preserve"> </w:t>
      </w:r>
      <w:r>
        <w:rPr>
          <w:spacing w:val="-2"/>
          <w:w w:val="80"/>
          <w:sz w:val="20"/>
        </w:rPr>
        <w:t>do</w:t>
      </w:r>
      <w:r>
        <w:rPr>
          <w:spacing w:val="-11"/>
          <w:sz w:val="20"/>
        </w:rPr>
        <w:t xml:space="preserve"> </w:t>
      </w:r>
      <w:r>
        <w:rPr>
          <w:spacing w:val="-2"/>
          <w:w w:val="80"/>
          <w:sz w:val="20"/>
        </w:rPr>
        <w:t>appear</w:t>
      </w:r>
      <w:r>
        <w:rPr>
          <w:spacing w:val="-3"/>
          <w:w w:val="80"/>
          <w:sz w:val="20"/>
        </w:rPr>
        <w:t xml:space="preserve"> </w:t>
      </w:r>
      <w:r>
        <w:rPr>
          <w:spacing w:val="-2"/>
          <w:w w:val="80"/>
          <w:sz w:val="20"/>
        </w:rPr>
        <w:t>in</w:t>
      </w:r>
      <w:r>
        <w:rPr>
          <w:spacing w:val="-5"/>
          <w:w w:val="80"/>
          <w:sz w:val="20"/>
        </w:rPr>
        <w:t xml:space="preserve"> </w:t>
      </w:r>
      <w:r>
        <w:rPr>
          <w:rFonts w:ascii="Arial" w:hAnsi="Arial"/>
          <w:b/>
          <w:spacing w:val="-2"/>
          <w:w w:val="80"/>
          <w:sz w:val="20"/>
        </w:rPr>
        <w:t>impure</w:t>
      </w:r>
      <w:r>
        <w:rPr>
          <w:rFonts w:ascii="Arial" w:hAnsi="Arial"/>
          <w:b/>
          <w:spacing w:val="-5"/>
          <w:w w:val="80"/>
          <w:sz w:val="20"/>
        </w:rPr>
        <w:t xml:space="preserve"> </w:t>
      </w:r>
      <w:r>
        <w:rPr>
          <w:rFonts w:ascii="Arial" w:hAnsi="Arial"/>
          <w:b/>
          <w:spacing w:val="-2"/>
          <w:w w:val="80"/>
          <w:sz w:val="20"/>
        </w:rPr>
        <w:t>stands</w:t>
      </w:r>
      <w:r>
        <w:rPr>
          <w:rFonts w:ascii="Arial" w:hAnsi="Arial"/>
          <w:b/>
          <w:spacing w:val="-5"/>
          <w:w w:val="80"/>
          <w:sz w:val="20"/>
        </w:rPr>
        <w:t xml:space="preserve"> </w:t>
      </w:r>
      <w:r>
        <w:rPr>
          <w:spacing w:val="-2"/>
          <w:w w:val="80"/>
          <w:sz w:val="20"/>
        </w:rPr>
        <w:t>i.e.</w:t>
      </w:r>
      <w:r>
        <w:rPr>
          <w:spacing w:val="-3"/>
          <w:sz w:val="20"/>
        </w:rPr>
        <w:t xml:space="preserve"> </w:t>
      </w:r>
      <w:r>
        <w:rPr>
          <w:spacing w:val="-2"/>
          <w:w w:val="80"/>
          <w:sz w:val="20"/>
        </w:rPr>
        <w:t>different</w:t>
      </w:r>
      <w:r>
        <w:rPr>
          <w:spacing w:val="-3"/>
          <w:sz w:val="20"/>
        </w:rPr>
        <w:t xml:space="preserve"> </w:t>
      </w:r>
      <w:r>
        <w:rPr>
          <w:spacing w:val="-2"/>
          <w:w w:val="80"/>
          <w:sz w:val="20"/>
        </w:rPr>
        <w:t>trees</w:t>
      </w:r>
      <w:r>
        <w:rPr>
          <w:spacing w:val="-4"/>
          <w:sz w:val="20"/>
        </w:rPr>
        <w:t xml:space="preserve"> </w:t>
      </w:r>
      <w:r>
        <w:rPr>
          <w:spacing w:val="-2"/>
          <w:w w:val="80"/>
          <w:sz w:val="20"/>
        </w:rPr>
        <w:t>species</w:t>
      </w:r>
      <w:r>
        <w:rPr>
          <w:spacing w:val="-3"/>
          <w:sz w:val="20"/>
        </w:rPr>
        <w:t xml:space="preserve"> </w:t>
      </w:r>
      <w:r>
        <w:rPr>
          <w:spacing w:val="-2"/>
          <w:w w:val="80"/>
          <w:sz w:val="20"/>
        </w:rPr>
        <w:t>are</w:t>
      </w:r>
      <w:r>
        <w:rPr>
          <w:spacing w:val="-3"/>
          <w:sz w:val="20"/>
        </w:rPr>
        <w:t xml:space="preserve"> </w:t>
      </w:r>
      <w:r>
        <w:rPr>
          <w:spacing w:val="-2"/>
          <w:w w:val="80"/>
          <w:sz w:val="20"/>
        </w:rPr>
        <w:t>inter-mixed.</w:t>
      </w:r>
    </w:p>
    <w:p w:rsidR="00E5575B" w:rsidRDefault="00D512E5">
      <w:pPr>
        <w:pStyle w:val="ListParagraph"/>
        <w:numPr>
          <w:ilvl w:val="0"/>
          <w:numId w:val="32"/>
        </w:numPr>
        <w:tabs>
          <w:tab w:val="left" w:pos="910"/>
        </w:tabs>
        <w:spacing w:line="244" w:lineRule="exact"/>
        <w:ind w:left="910" w:hanging="179"/>
        <w:jc w:val="left"/>
        <w:rPr>
          <w:sz w:val="20"/>
        </w:rPr>
      </w:pPr>
      <w:r>
        <w:rPr>
          <w:w w:val="80"/>
          <w:sz w:val="20"/>
        </w:rPr>
        <w:t>Some</w:t>
      </w:r>
      <w:r>
        <w:rPr>
          <w:spacing w:val="-5"/>
          <w:sz w:val="20"/>
        </w:rPr>
        <w:t xml:space="preserve"> </w:t>
      </w:r>
      <w:r>
        <w:rPr>
          <w:w w:val="80"/>
          <w:sz w:val="20"/>
        </w:rPr>
        <w:t>are</w:t>
      </w:r>
      <w:r>
        <w:rPr>
          <w:spacing w:val="-3"/>
          <w:sz w:val="20"/>
        </w:rPr>
        <w:t xml:space="preserve"> </w:t>
      </w:r>
      <w:r>
        <w:rPr>
          <w:rFonts w:ascii="Arial" w:hAnsi="Arial"/>
          <w:b/>
          <w:w w:val="80"/>
          <w:sz w:val="20"/>
        </w:rPr>
        <w:t>hard</w:t>
      </w:r>
      <w:r>
        <w:rPr>
          <w:rFonts w:ascii="Arial" w:hAnsi="Arial"/>
          <w:b/>
          <w:spacing w:val="-7"/>
          <w:sz w:val="20"/>
        </w:rPr>
        <w:t xml:space="preserve"> </w:t>
      </w:r>
      <w:r>
        <w:rPr>
          <w:rFonts w:ascii="Arial" w:hAnsi="Arial"/>
          <w:b/>
          <w:w w:val="80"/>
          <w:sz w:val="20"/>
        </w:rPr>
        <w:t>wood</w:t>
      </w:r>
      <w:r>
        <w:rPr>
          <w:rFonts w:ascii="Arial" w:hAnsi="Arial"/>
          <w:b/>
          <w:spacing w:val="-5"/>
          <w:sz w:val="20"/>
        </w:rPr>
        <w:t xml:space="preserve"> </w:t>
      </w:r>
      <w:r>
        <w:rPr>
          <w:w w:val="80"/>
          <w:sz w:val="20"/>
        </w:rPr>
        <w:t>while</w:t>
      </w:r>
      <w:r>
        <w:rPr>
          <w:spacing w:val="-5"/>
          <w:sz w:val="20"/>
        </w:rPr>
        <w:t xml:space="preserve"> </w:t>
      </w:r>
      <w:r>
        <w:rPr>
          <w:w w:val="80"/>
          <w:sz w:val="20"/>
        </w:rPr>
        <w:t>others</w:t>
      </w:r>
      <w:r>
        <w:rPr>
          <w:spacing w:val="-4"/>
          <w:sz w:val="20"/>
        </w:rPr>
        <w:t xml:space="preserve"> </w:t>
      </w:r>
      <w:r>
        <w:rPr>
          <w:w w:val="80"/>
          <w:sz w:val="20"/>
        </w:rPr>
        <w:t>are</w:t>
      </w:r>
      <w:r>
        <w:rPr>
          <w:spacing w:val="-4"/>
          <w:sz w:val="20"/>
        </w:rPr>
        <w:t xml:space="preserve"> </w:t>
      </w:r>
      <w:r>
        <w:rPr>
          <w:rFonts w:ascii="Arial" w:hAnsi="Arial"/>
          <w:b/>
          <w:spacing w:val="-4"/>
          <w:w w:val="80"/>
          <w:sz w:val="20"/>
        </w:rPr>
        <w:t>soft</w:t>
      </w:r>
      <w:r>
        <w:rPr>
          <w:spacing w:val="-4"/>
          <w:w w:val="80"/>
          <w:sz w:val="20"/>
        </w:rPr>
        <w:t>.</w:t>
      </w:r>
    </w:p>
    <w:p w:rsidR="00E5575B" w:rsidRDefault="00E5575B">
      <w:pPr>
        <w:pStyle w:val="BodyText"/>
        <w:spacing w:before="1"/>
        <w:ind w:left="0"/>
      </w:pPr>
    </w:p>
    <w:p w:rsidR="00E5575B" w:rsidRDefault="00D512E5">
      <w:pPr>
        <w:pStyle w:val="Heading1"/>
        <w:ind w:left="731"/>
      </w:pPr>
      <w:r>
        <w:rPr>
          <w:w w:val="80"/>
        </w:rPr>
        <w:t>SAVANNA</w:t>
      </w:r>
      <w:r>
        <w:rPr>
          <w:spacing w:val="-2"/>
        </w:rPr>
        <w:t xml:space="preserve"> </w:t>
      </w:r>
      <w:r>
        <w:rPr>
          <w:spacing w:val="-2"/>
          <w:w w:val="90"/>
        </w:rPr>
        <w:t>VEGETATION</w:t>
      </w:r>
    </w:p>
    <w:p w:rsidR="00E5575B" w:rsidRDefault="00D512E5">
      <w:pPr>
        <w:ind w:left="731" w:right="622" w:firstLine="91"/>
        <w:jc w:val="both"/>
        <w:rPr>
          <w:sz w:val="20"/>
        </w:rPr>
      </w:pPr>
      <w:r>
        <w:rPr>
          <w:w w:val="80"/>
          <w:sz w:val="20"/>
        </w:rPr>
        <w:t>This covers the</w:t>
      </w:r>
      <w:r>
        <w:rPr>
          <w:sz w:val="20"/>
        </w:rPr>
        <w:t xml:space="preserve"> </w:t>
      </w:r>
      <w:r>
        <w:rPr>
          <w:rFonts w:ascii="Arial" w:hAnsi="Arial"/>
          <w:b/>
          <w:w w:val="80"/>
          <w:sz w:val="20"/>
        </w:rPr>
        <w:t xml:space="preserve">biggest part </w:t>
      </w:r>
      <w:r>
        <w:rPr>
          <w:w w:val="80"/>
          <w:sz w:val="20"/>
        </w:rPr>
        <w:t>of Uganda however; much of it was once covered by natural forests. It is found in the</w:t>
      </w:r>
      <w:r>
        <w:rPr>
          <w:sz w:val="20"/>
        </w:rPr>
        <w:t xml:space="preserve"> </w:t>
      </w:r>
      <w:r>
        <w:rPr>
          <w:rFonts w:ascii="Arial" w:hAnsi="Arial"/>
          <w:b/>
          <w:w w:val="80"/>
          <w:sz w:val="20"/>
        </w:rPr>
        <w:t xml:space="preserve">tropical climatic regions </w:t>
      </w:r>
      <w:r>
        <w:rPr>
          <w:w w:val="80"/>
          <w:sz w:val="20"/>
        </w:rPr>
        <w:t>which receive</w:t>
      </w:r>
      <w:r>
        <w:rPr>
          <w:sz w:val="20"/>
        </w:rPr>
        <w:t xml:space="preserve"> </w:t>
      </w:r>
      <w:r>
        <w:rPr>
          <w:rFonts w:ascii="Arial" w:hAnsi="Arial"/>
          <w:b/>
          <w:w w:val="80"/>
          <w:sz w:val="20"/>
        </w:rPr>
        <w:t>moderate</w:t>
      </w:r>
      <w:r>
        <w:rPr>
          <w:rFonts w:ascii="Arial" w:hAnsi="Arial"/>
          <w:b/>
          <w:sz w:val="20"/>
        </w:rPr>
        <w:t xml:space="preserve"> </w:t>
      </w:r>
      <w:r>
        <w:rPr>
          <w:rFonts w:ascii="Arial" w:hAnsi="Arial"/>
          <w:b/>
          <w:w w:val="80"/>
          <w:sz w:val="20"/>
        </w:rPr>
        <w:t>rainfall</w:t>
      </w:r>
      <w:r>
        <w:rPr>
          <w:rFonts w:ascii="Arial" w:hAnsi="Arial"/>
          <w:b/>
          <w:sz w:val="20"/>
        </w:rPr>
        <w:t xml:space="preserve"> </w:t>
      </w:r>
      <w:r>
        <w:rPr>
          <w:rFonts w:ascii="Arial" w:hAnsi="Arial"/>
          <w:b/>
          <w:w w:val="80"/>
          <w:sz w:val="20"/>
        </w:rPr>
        <w:t>ranging</w:t>
      </w:r>
      <w:r>
        <w:rPr>
          <w:rFonts w:ascii="Arial" w:hAnsi="Arial"/>
          <w:b/>
          <w:sz w:val="20"/>
        </w:rPr>
        <w:t xml:space="preserve"> </w:t>
      </w:r>
      <w:r>
        <w:rPr>
          <w:rFonts w:ascii="Arial" w:hAnsi="Arial"/>
          <w:b/>
          <w:w w:val="80"/>
          <w:sz w:val="20"/>
        </w:rPr>
        <w:t>between</w:t>
      </w:r>
      <w:r>
        <w:rPr>
          <w:rFonts w:ascii="Arial" w:hAnsi="Arial"/>
          <w:b/>
          <w:sz w:val="20"/>
        </w:rPr>
        <w:t xml:space="preserve"> </w:t>
      </w:r>
      <w:r>
        <w:rPr>
          <w:rFonts w:ascii="Arial" w:hAnsi="Arial"/>
          <w:b/>
          <w:w w:val="80"/>
          <w:sz w:val="20"/>
        </w:rPr>
        <w:t>1500</w:t>
      </w:r>
      <w:r>
        <w:rPr>
          <w:rFonts w:ascii="Arial" w:hAnsi="Arial"/>
          <w:b/>
          <w:sz w:val="20"/>
        </w:rPr>
        <w:t xml:space="preserve"> </w:t>
      </w:r>
      <w:r>
        <w:rPr>
          <w:rFonts w:ascii="Arial" w:hAnsi="Arial"/>
          <w:b/>
          <w:w w:val="80"/>
          <w:sz w:val="20"/>
        </w:rPr>
        <w:t>mm</w:t>
      </w:r>
      <w:r>
        <w:rPr>
          <w:rFonts w:ascii="Arial" w:hAnsi="Arial"/>
          <w:b/>
          <w:sz w:val="20"/>
        </w:rPr>
        <w:t xml:space="preserve"> </w:t>
      </w:r>
      <w:r>
        <w:rPr>
          <w:rFonts w:ascii="Arial" w:hAnsi="Arial"/>
          <w:b/>
          <w:w w:val="80"/>
          <w:sz w:val="20"/>
        </w:rPr>
        <w:t>–</w:t>
      </w:r>
      <w:r>
        <w:rPr>
          <w:rFonts w:ascii="Arial" w:hAnsi="Arial"/>
          <w:b/>
          <w:sz w:val="20"/>
        </w:rPr>
        <w:t xml:space="preserve"> </w:t>
      </w:r>
      <w:r>
        <w:rPr>
          <w:rFonts w:ascii="Arial" w:hAnsi="Arial"/>
          <w:b/>
          <w:w w:val="80"/>
          <w:sz w:val="20"/>
        </w:rPr>
        <w:t>750</w:t>
      </w:r>
      <w:r>
        <w:rPr>
          <w:rFonts w:ascii="Arial" w:hAnsi="Arial"/>
          <w:b/>
          <w:sz w:val="20"/>
        </w:rPr>
        <w:t xml:space="preserve"> </w:t>
      </w:r>
      <w:r>
        <w:rPr>
          <w:rFonts w:ascii="Arial" w:hAnsi="Arial"/>
          <w:b/>
          <w:w w:val="80"/>
          <w:sz w:val="20"/>
        </w:rPr>
        <w:t>mm</w:t>
      </w:r>
      <w:r>
        <w:rPr>
          <w:rFonts w:ascii="Arial" w:hAnsi="Arial"/>
          <w:b/>
          <w:sz w:val="20"/>
        </w:rPr>
        <w:t xml:space="preserve"> </w:t>
      </w:r>
      <w:r>
        <w:rPr>
          <w:rFonts w:ascii="Arial" w:hAnsi="Arial"/>
          <w:b/>
          <w:w w:val="80"/>
          <w:sz w:val="20"/>
        </w:rPr>
        <w:t>per</w:t>
      </w:r>
      <w:r>
        <w:rPr>
          <w:rFonts w:ascii="Arial" w:hAnsi="Arial"/>
          <w:b/>
          <w:sz w:val="20"/>
        </w:rPr>
        <w:t xml:space="preserve"> </w:t>
      </w:r>
      <w:r>
        <w:rPr>
          <w:rFonts w:ascii="Arial" w:hAnsi="Arial"/>
          <w:b/>
          <w:w w:val="80"/>
          <w:sz w:val="20"/>
        </w:rPr>
        <w:t>annum</w:t>
      </w:r>
      <w:r>
        <w:rPr>
          <w:rFonts w:ascii="Arial" w:hAnsi="Arial"/>
          <w:b/>
          <w:sz w:val="20"/>
        </w:rPr>
        <w:t xml:space="preserve"> </w:t>
      </w:r>
      <w:r>
        <w:rPr>
          <w:rFonts w:ascii="Arial" w:hAnsi="Arial"/>
          <w:b/>
          <w:w w:val="80"/>
          <w:sz w:val="20"/>
        </w:rPr>
        <w:t>and</w:t>
      </w:r>
      <w:r>
        <w:rPr>
          <w:rFonts w:ascii="Arial" w:hAnsi="Arial"/>
          <w:b/>
          <w:sz w:val="20"/>
        </w:rPr>
        <w:t xml:space="preserve"> </w:t>
      </w:r>
      <w:r>
        <w:rPr>
          <w:rFonts w:ascii="Arial" w:hAnsi="Arial"/>
          <w:b/>
          <w:w w:val="80"/>
          <w:sz w:val="20"/>
        </w:rPr>
        <w:t>experience</w:t>
      </w:r>
      <w:r>
        <w:rPr>
          <w:rFonts w:ascii="Arial" w:hAnsi="Arial"/>
          <w:b/>
          <w:sz w:val="20"/>
        </w:rPr>
        <w:t xml:space="preserve"> </w:t>
      </w:r>
      <w:r>
        <w:rPr>
          <w:rFonts w:ascii="Arial" w:hAnsi="Arial"/>
          <w:b/>
          <w:w w:val="80"/>
          <w:sz w:val="20"/>
        </w:rPr>
        <w:t>hot</w:t>
      </w:r>
      <w:r>
        <w:rPr>
          <w:rFonts w:ascii="Arial" w:hAnsi="Arial"/>
          <w:b/>
          <w:sz w:val="20"/>
        </w:rPr>
        <w:t xml:space="preserve"> </w:t>
      </w:r>
      <w:r>
        <w:rPr>
          <w:rFonts w:ascii="Arial" w:hAnsi="Arial"/>
          <w:b/>
          <w:w w:val="80"/>
          <w:sz w:val="20"/>
        </w:rPr>
        <w:t>temperatures</w:t>
      </w:r>
      <w:r>
        <w:rPr>
          <w:rFonts w:ascii="Arial" w:hAnsi="Arial"/>
          <w:b/>
          <w:sz w:val="20"/>
        </w:rPr>
        <w:t xml:space="preserve"> </w:t>
      </w:r>
      <w:r>
        <w:rPr>
          <w:rFonts w:ascii="Arial" w:hAnsi="Arial"/>
          <w:b/>
          <w:w w:val="80"/>
          <w:sz w:val="20"/>
        </w:rPr>
        <w:t>ranging</w:t>
      </w:r>
      <w:r>
        <w:rPr>
          <w:rFonts w:ascii="Arial" w:hAnsi="Arial"/>
          <w:b/>
          <w:sz w:val="20"/>
        </w:rPr>
        <w:t xml:space="preserve"> </w:t>
      </w:r>
      <w:r>
        <w:rPr>
          <w:rFonts w:ascii="Arial" w:hAnsi="Arial"/>
          <w:b/>
          <w:w w:val="80"/>
          <w:sz w:val="20"/>
        </w:rPr>
        <w:t>between</w:t>
      </w:r>
      <w:r>
        <w:rPr>
          <w:rFonts w:ascii="Arial" w:hAnsi="Arial"/>
          <w:b/>
          <w:sz w:val="20"/>
        </w:rPr>
        <w:t xml:space="preserve"> </w:t>
      </w:r>
      <w:r>
        <w:rPr>
          <w:rFonts w:ascii="Arial" w:hAnsi="Arial"/>
          <w:b/>
          <w:w w:val="80"/>
          <w:sz w:val="20"/>
        </w:rPr>
        <w:t>27</w:t>
      </w:r>
      <w:r>
        <w:rPr>
          <w:rFonts w:ascii="Arial" w:hAnsi="Arial"/>
          <w:b/>
          <w:w w:val="80"/>
          <w:position w:val="5"/>
          <w:sz w:val="13"/>
        </w:rPr>
        <w:t>0</w:t>
      </w:r>
      <w:r>
        <w:rPr>
          <w:rFonts w:ascii="Arial" w:hAnsi="Arial"/>
          <w:b/>
          <w:w w:val="80"/>
          <w:sz w:val="20"/>
        </w:rPr>
        <w:t>c</w:t>
      </w:r>
      <w:r>
        <w:rPr>
          <w:rFonts w:ascii="Arial" w:hAnsi="Arial"/>
          <w:b/>
          <w:sz w:val="20"/>
        </w:rPr>
        <w:t xml:space="preserve"> </w:t>
      </w:r>
      <w:r>
        <w:rPr>
          <w:rFonts w:ascii="Arial" w:hAnsi="Arial"/>
          <w:b/>
          <w:w w:val="80"/>
          <w:sz w:val="20"/>
        </w:rPr>
        <w:t>–</w:t>
      </w:r>
      <w:r>
        <w:rPr>
          <w:rFonts w:ascii="Arial" w:hAnsi="Arial"/>
          <w:b/>
          <w:sz w:val="20"/>
        </w:rPr>
        <w:t xml:space="preserve"> </w:t>
      </w:r>
      <w:r>
        <w:rPr>
          <w:rFonts w:ascii="Arial" w:hAnsi="Arial"/>
          <w:b/>
          <w:w w:val="80"/>
          <w:sz w:val="20"/>
        </w:rPr>
        <w:t>29</w:t>
      </w:r>
      <w:r>
        <w:rPr>
          <w:rFonts w:ascii="Arial" w:hAnsi="Arial"/>
          <w:b/>
          <w:w w:val="80"/>
          <w:position w:val="5"/>
          <w:sz w:val="13"/>
        </w:rPr>
        <w:t>0</w:t>
      </w:r>
      <w:r>
        <w:rPr>
          <w:rFonts w:ascii="Arial" w:hAnsi="Arial"/>
          <w:b/>
          <w:w w:val="80"/>
          <w:sz w:val="20"/>
        </w:rPr>
        <w:t xml:space="preserve">C. </w:t>
      </w:r>
      <w:r>
        <w:rPr>
          <w:w w:val="80"/>
          <w:sz w:val="20"/>
        </w:rPr>
        <w:t>Due to rainfall variations, this vegetation is sub divided</w:t>
      </w:r>
      <w:r>
        <w:rPr>
          <w:sz w:val="20"/>
        </w:rPr>
        <w:t xml:space="preserve"> </w:t>
      </w:r>
      <w:r>
        <w:rPr>
          <w:w w:val="80"/>
          <w:sz w:val="20"/>
        </w:rPr>
        <w:t>into two categories namely the Savanna</w:t>
      </w:r>
      <w:r>
        <w:rPr>
          <w:sz w:val="20"/>
        </w:rPr>
        <w:t xml:space="preserve"> </w:t>
      </w:r>
      <w:r>
        <w:rPr>
          <w:w w:val="80"/>
          <w:sz w:val="20"/>
        </w:rPr>
        <w:t>wood land and Savanna grass</w:t>
      </w:r>
      <w:r>
        <w:rPr>
          <w:sz w:val="20"/>
        </w:rPr>
        <w:t xml:space="preserve"> </w:t>
      </w:r>
      <w:r>
        <w:rPr>
          <w:w w:val="80"/>
          <w:sz w:val="20"/>
        </w:rPr>
        <w:t>land.</w:t>
      </w:r>
    </w:p>
    <w:p w:rsidR="00E5575B" w:rsidRDefault="00D512E5">
      <w:pPr>
        <w:pStyle w:val="Heading1"/>
        <w:spacing w:before="3" w:line="229" w:lineRule="exact"/>
        <w:ind w:left="731"/>
      </w:pPr>
      <w:r>
        <w:rPr>
          <w:w w:val="80"/>
        </w:rPr>
        <w:t>SAVANNA</w:t>
      </w:r>
      <w:r>
        <w:rPr>
          <w:spacing w:val="-3"/>
        </w:rPr>
        <w:t xml:space="preserve"> </w:t>
      </w:r>
      <w:r>
        <w:rPr>
          <w:w w:val="80"/>
        </w:rPr>
        <w:t>WOOD</w:t>
      </w:r>
      <w:r>
        <w:rPr>
          <w:spacing w:val="-2"/>
        </w:rPr>
        <w:t xml:space="preserve"> </w:t>
      </w:r>
      <w:r>
        <w:rPr>
          <w:spacing w:val="-4"/>
          <w:w w:val="80"/>
        </w:rPr>
        <w:t>LAND</w:t>
      </w:r>
    </w:p>
    <w:p w:rsidR="00E5575B" w:rsidRDefault="00D512E5">
      <w:pPr>
        <w:spacing w:line="242" w:lineRule="auto"/>
        <w:ind w:left="731" w:right="622" w:firstLine="91"/>
        <w:jc w:val="both"/>
        <w:rPr>
          <w:sz w:val="20"/>
        </w:rPr>
      </w:pPr>
      <w:r>
        <w:rPr>
          <w:w w:val="80"/>
          <w:sz w:val="20"/>
        </w:rPr>
        <w:t>This</w:t>
      </w:r>
      <w:r>
        <w:rPr>
          <w:spacing w:val="-3"/>
          <w:w w:val="80"/>
          <w:sz w:val="20"/>
        </w:rPr>
        <w:t xml:space="preserve"> </w:t>
      </w:r>
      <w:r>
        <w:rPr>
          <w:w w:val="80"/>
          <w:sz w:val="20"/>
        </w:rPr>
        <w:t>category</w:t>
      </w:r>
      <w:r>
        <w:rPr>
          <w:spacing w:val="-3"/>
          <w:w w:val="80"/>
          <w:sz w:val="20"/>
        </w:rPr>
        <w:t xml:space="preserve"> </w:t>
      </w:r>
      <w:r>
        <w:rPr>
          <w:w w:val="80"/>
          <w:sz w:val="20"/>
        </w:rPr>
        <w:t>is with</w:t>
      </w:r>
      <w:r>
        <w:rPr>
          <w:spacing w:val="-2"/>
          <w:w w:val="80"/>
          <w:sz w:val="20"/>
        </w:rPr>
        <w:t xml:space="preserve"> </w:t>
      </w:r>
      <w:r>
        <w:rPr>
          <w:rFonts w:ascii="Arial"/>
          <w:b/>
          <w:w w:val="80"/>
          <w:sz w:val="20"/>
        </w:rPr>
        <w:t>more</w:t>
      </w:r>
      <w:r>
        <w:rPr>
          <w:rFonts w:ascii="Arial"/>
          <w:b/>
          <w:spacing w:val="-3"/>
          <w:w w:val="80"/>
          <w:sz w:val="20"/>
        </w:rPr>
        <w:t xml:space="preserve"> </w:t>
      </w:r>
      <w:r>
        <w:rPr>
          <w:rFonts w:ascii="Arial"/>
          <w:b/>
          <w:w w:val="80"/>
          <w:sz w:val="20"/>
        </w:rPr>
        <w:t>or</w:t>
      </w:r>
      <w:r>
        <w:rPr>
          <w:rFonts w:ascii="Arial"/>
          <w:b/>
          <w:spacing w:val="-3"/>
          <w:w w:val="80"/>
          <w:sz w:val="20"/>
        </w:rPr>
        <w:t xml:space="preserve"> </w:t>
      </w:r>
      <w:r>
        <w:rPr>
          <w:rFonts w:ascii="Arial"/>
          <w:b/>
          <w:w w:val="80"/>
          <w:sz w:val="20"/>
        </w:rPr>
        <w:t>less</w:t>
      </w:r>
      <w:r>
        <w:rPr>
          <w:rFonts w:ascii="Arial"/>
          <w:b/>
          <w:spacing w:val="-3"/>
          <w:w w:val="80"/>
          <w:sz w:val="20"/>
        </w:rPr>
        <w:t xml:space="preserve"> </w:t>
      </w:r>
      <w:r>
        <w:rPr>
          <w:rFonts w:ascii="Arial"/>
          <w:b/>
          <w:w w:val="80"/>
          <w:sz w:val="20"/>
        </w:rPr>
        <w:t>continuous</w:t>
      </w:r>
      <w:r>
        <w:rPr>
          <w:rFonts w:ascii="Arial"/>
          <w:b/>
          <w:spacing w:val="-3"/>
          <w:w w:val="80"/>
          <w:sz w:val="20"/>
        </w:rPr>
        <w:t xml:space="preserve"> </w:t>
      </w:r>
      <w:r>
        <w:rPr>
          <w:rFonts w:ascii="Arial"/>
          <w:b/>
          <w:w w:val="80"/>
          <w:sz w:val="20"/>
        </w:rPr>
        <w:t>cover</w:t>
      </w:r>
      <w:r>
        <w:rPr>
          <w:rFonts w:ascii="Arial"/>
          <w:b/>
          <w:spacing w:val="-2"/>
          <w:w w:val="80"/>
          <w:sz w:val="20"/>
        </w:rPr>
        <w:t xml:space="preserve"> </w:t>
      </w:r>
      <w:r>
        <w:rPr>
          <w:rFonts w:ascii="Arial"/>
          <w:b/>
          <w:w w:val="80"/>
          <w:sz w:val="20"/>
        </w:rPr>
        <w:t>of</w:t>
      </w:r>
      <w:r>
        <w:rPr>
          <w:rFonts w:ascii="Arial"/>
          <w:b/>
          <w:spacing w:val="-1"/>
          <w:w w:val="80"/>
          <w:sz w:val="20"/>
        </w:rPr>
        <w:t xml:space="preserve"> </w:t>
      </w:r>
      <w:r>
        <w:rPr>
          <w:rFonts w:ascii="Arial"/>
          <w:b/>
          <w:w w:val="80"/>
          <w:sz w:val="20"/>
        </w:rPr>
        <w:t>trees</w:t>
      </w:r>
      <w:r>
        <w:rPr>
          <w:rFonts w:ascii="Arial"/>
          <w:b/>
          <w:spacing w:val="-1"/>
          <w:w w:val="80"/>
          <w:sz w:val="20"/>
        </w:rPr>
        <w:t xml:space="preserve"> </w:t>
      </w:r>
      <w:r>
        <w:rPr>
          <w:rFonts w:ascii="Arial"/>
          <w:b/>
          <w:w w:val="80"/>
          <w:sz w:val="20"/>
        </w:rPr>
        <w:t>and</w:t>
      </w:r>
      <w:r>
        <w:rPr>
          <w:rFonts w:ascii="Arial"/>
          <w:b/>
          <w:spacing w:val="-1"/>
          <w:w w:val="80"/>
          <w:sz w:val="20"/>
        </w:rPr>
        <w:t xml:space="preserve"> </w:t>
      </w:r>
      <w:r>
        <w:rPr>
          <w:rFonts w:ascii="Arial"/>
          <w:b/>
          <w:w w:val="80"/>
          <w:sz w:val="20"/>
        </w:rPr>
        <w:t>shrubs</w:t>
      </w:r>
      <w:r>
        <w:rPr>
          <w:rFonts w:ascii="Arial"/>
          <w:b/>
          <w:spacing w:val="-1"/>
          <w:w w:val="80"/>
          <w:sz w:val="20"/>
        </w:rPr>
        <w:t xml:space="preserve"> </w:t>
      </w:r>
      <w:r>
        <w:rPr>
          <w:rFonts w:ascii="Arial"/>
          <w:b/>
          <w:w w:val="80"/>
          <w:sz w:val="20"/>
        </w:rPr>
        <w:t>intertwined</w:t>
      </w:r>
      <w:r>
        <w:rPr>
          <w:w w:val="80"/>
          <w:sz w:val="20"/>
        </w:rPr>
        <w:t xml:space="preserve">. It is also known as </w:t>
      </w:r>
      <w:r>
        <w:rPr>
          <w:rFonts w:ascii="Arial"/>
          <w:b/>
          <w:w w:val="80"/>
          <w:sz w:val="20"/>
        </w:rPr>
        <w:t>tropical</w:t>
      </w:r>
      <w:r>
        <w:rPr>
          <w:rFonts w:ascii="Arial"/>
          <w:b/>
          <w:spacing w:val="-1"/>
          <w:w w:val="80"/>
          <w:sz w:val="20"/>
        </w:rPr>
        <w:t xml:space="preserve"> </w:t>
      </w:r>
      <w:r>
        <w:rPr>
          <w:rFonts w:ascii="Arial"/>
          <w:b/>
          <w:w w:val="80"/>
          <w:sz w:val="20"/>
        </w:rPr>
        <w:t>woodland</w:t>
      </w:r>
      <w:r>
        <w:rPr>
          <w:w w:val="80"/>
          <w:sz w:val="20"/>
        </w:rPr>
        <w:t>. It</w:t>
      </w:r>
      <w:r>
        <w:rPr>
          <w:spacing w:val="-2"/>
          <w:sz w:val="20"/>
        </w:rPr>
        <w:t xml:space="preserve"> </w:t>
      </w:r>
      <w:r>
        <w:rPr>
          <w:w w:val="80"/>
          <w:sz w:val="20"/>
        </w:rPr>
        <w:t>grows</w:t>
      </w:r>
      <w:r>
        <w:rPr>
          <w:spacing w:val="-1"/>
          <w:sz w:val="20"/>
        </w:rPr>
        <w:t xml:space="preserve"> </w:t>
      </w:r>
      <w:r>
        <w:rPr>
          <w:w w:val="80"/>
          <w:sz w:val="20"/>
        </w:rPr>
        <w:t>near</w:t>
      </w:r>
      <w:r>
        <w:rPr>
          <w:spacing w:val="-1"/>
          <w:sz w:val="20"/>
        </w:rPr>
        <w:t xml:space="preserve"> </w:t>
      </w:r>
      <w:r>
        <w:rPr>
          <w:w w:val="80"/>
          <w:sz w:val="20"/>
        </w:rPr>
        <w:t xml:space="preserve">Tropical </w:t>
      </w:r>
      <w:r>
        <w:rPr>
          <w:w w:val="85"/>
          <w:sz w:val="20"/>
        </w:rPr>
        <w:t>forest</w:t>
      </w:r>
      <w:r>
        <w:rPr>
          <w:spacing w:val="-3"/>
          <w:w w:val="85"/>
          <w:sz w:val="20"/>
        </w:rPr>
        <w:t xml:space="preserve"> </w:t>
      </w:r>
      <w:r>
        <w:rPr>
          <w:w w:val="85"/>
          <w:sz w:val="20"/>
        </w:rPr>
        <w:t>zones</w:t>
      </w:r>
      <w:r>
        <w:rPr>
          <w:spacing w:val="-1"/>
          <w:w w:val="85"/>
          <w:sz w:val="20"/>
        </w:rPr>
        <w:t xml:space="preserve"> </w:t>
      </w:r>
      <w:r>
        <w:rPr>
          <w:w w:val="85"/>
          <w:sz w:val="20"/>
        </w:rPr>
        <w:t>where</w:t>
      </w:r>
      <w:r>
        <w:rPr>
          <w:spacing w:val="-2"/>
          <w:w w:val="85"/>
          <w:sz w:val="20"/>
        </w:rPr>
        <w:t xml:space="preserve"> </w:t>
      </w:r>
      <w:r>
        <w:rPr>
          <w:w w:val="85"/>
          <w:sz w:val="20"/>
        </w:rPr>
        <w:t>rainfall</w:t>
      </w:r>
      <w:r>
        <w:rPr>
          <w:spacing w:val="-1"/>
          <w:w w:val="85"/>
          <w:sz w:val="20"/>
        </w:rPr>
        <w:t xml:space="preserve"> </w:t>
      </w:r>
      <w:r>
        <w:rPr>
          <w:rFonts w:ascii="Arial"/>
          <w:b/>
          <w:w w:val="85"/>
          <w:sz w:val="20"/>
        </w:rPr>
        <w:t>is</w:t>
      </w:r>
      <w:r>
        <w:rPr>
          <w:rFonts w:ascii="Arial"/>
          <w:b/>
          <w:spacing w:val="-4"/>
          <w:w w:val="85"/>
          <w:sz w:val="20"/>
        </w:rPr>
        <w:t xml:space="preserve"> </w:t>
      </w:r>
      <w:r>
        <w:rPr>
          <w:rFonts w:ascii="Arial"/>
          <w:b/>
          <w:w w:val="85"/>
          <w:sz w:val="20"/>
        </w:rPr>
        <w:t>heavy</w:t>
      </w:r>
      <w:r>
        <w:rPr>
          <w:rFonts w:ascii="Arial"/>
          <w:b/>
          <w:spacing w:val="-3"/>
          <w:w w:val="85"/>
          <w:sz w:val="20"/>
        </w:rPr>
        <w:t xml:space="preserve"> </w:t>
      </w:r>
      <w:r>
        <w:rPr>
          <w:rFonts w:ascii="Arial"/>
          <w:b/>
          <w:w w:val="85"/>
          <w:sz w:val="20"/>
        </w:rPr>
        <w:t>ranging</w:t>
      </w:r>
      <w:r>
        <w:rPr>
          <w:rFonts w:ascii="Arial"/>
          <w:b/>
          <w:spacing w:val="-6"/>
          <w:w w:val="85"/>
          <w:sz w:val="20"/>
        </w:rPr>
        <w:t xml:space="preserve"> </w:t>
      </w:r>
      <w:r>
        <w:rPr>
          <w:rFonts w:ascii="Arial"/>
          <w:b/>
          <w:w w:val="85"/>
          <w:sz w:val="20"/>
        </w:rPr>
        <w:t>between</w:t>
      </w:r>
      <w:r>
        <w:rPr>
          <w:rFonts w:ascii="Arial"/>
          <w:b/>
          <w:spacing w:val="-5"/>
          <w:w w:val="85"/>
          <w:sz w:val="20"/>
        </w:rPr>
        <w:t xml:space="preserve"> </w:t>
      </w:r>
      <w:r>
        <w:rPr>
          <w:rFonts w:ascii="Arial"/>
          <w:b/>
          <w:w w:val="85"/>
          <w:sz w:val="20"/>
        </w:rPr>
        <w:t>1500mm</w:t>
      </w:r>
      <w:r>
        <w:rPr>
          <w:rFonts w:ascii="Arial"/>
          <w:b/>
          <w:spacing w:val="-5"/>
          <w:w w:val="85"/>
          <w:sz w:val="20"/>
        </w:rPr>
        <w:t xml:space="preserve"> </w:t>
      </w:r>
      <w:r>
        <w:rPr>
          <w:rFonts w:ascii="Arial"/>
          <w:b/>
          <w:w w:val="85"/>
          <w:sz w:val="20"/>
        </w:rPr>
        <w:t>-1000mm</w:t>
      </w:r>
      <w:r>
        <w:rPr>
          <w:rFonts w:ascii="Arial"/>
          <w:b/>
          <w:spacing w:val="-6"/>
          <w:w w:val="85"/>
          <w:sz w:val="20"/>
        </w:rPr>
        <w:t xml:space="preserve"> </w:t>
      </w:r>
      <w:r>
        <w:rPr>
          <w:rFonts w:ascii="Arial"/>
          <w:b/>
          <w:w w:val="85"/>
          <w:sz w:val="20"/>
        </w:rPr>
        <w:t>per</w:t>
      </w:r>
      <w:r>
        <w:rPr>
          <w:rFonts w:ascii="Arial"/>
          <w:b/>
          <w:spacing w:val="-6"/>
          <w:w w:val="85"/>
          <w:sz w:val="20"/>
        </w:rPr>
        <w:t xml:space="preserve"> </w:t>
      </w:r>
      <w:r>
        <w:rPr>
          <w:rFonts w:ascii="Arial"/>
          <w:b/>
          <w:w w:val="85"/>
          <w:sz w:val="20"/>
        </w:rPr>
        <w:t>annum</w:t>
      </w:r>
      <w:r>
        <w:rPr>
          <w:w w:val="85"/>
          <w:sz w:val="20"/>
        </w:rPr>
        <w:t>.</w:t>
      </w:r>
      <w:r>
        <w:rPr>
          <w:spacing w:val="-3"/>
          <w:w w:val="85"/>
          <w:sz w:val="20"/>
        </w:rPr>
        <w:t xml:space="preserve"> </w:t>
      </w:r>
      <w:r>
        <w:rPr>
          <w:w w:val="85"/>
          <w:sz w:val="20"/>
        </w:rPr>
        <w:t>Much</w:t>
      </w:r>
      <w:r>
        <w:rPr>
          <w:spacing w:val="-4"/>
          <w:w w:val="85"/>
          <w:sz w:val="20"/>
        </w:rPr>
        <w:t xml:space="preserve"> </w:t>
      </w:r>
      <w:r>
        <w:rPr>
          <w:w w:val="85"/>
          <w:sz w:val="20"/>
        </w:rPr>
        <w:t>of</w:t>
      </w:r>
      <w:r>
        <w:rPr>
          <w:spacing w:val="-4"/>
          <w:w w:val="85"/>
          <w:sz w:val="20"/>
        </w:rPr>
        <w:t xml:space="preserve"> </w:t>
      </w:r>
      <w:r>
        <w:rPr>
          <w:w w:val="85"/>
          <w:sz w:val="20"/>
        </w:rPr>
        <w:t>it</w:t>
      </w:r>
      <w:r>
        <w:rPr>
          <w:spacing w:val="-6"/>
          <w:w w:val="85"/>
          <w:sz w:val="20"/>
        </w:rPr>
        <w:t xml:space="preserve"> </w:t>
      </w:r>
      <w:r>
        <w:rPr>
          <w:w w:val="85"/>
          <w:sz w:val="20"/>
        </w:rPr>
        <w:t>is</w:t>
      </w:r>
      <w:r>
        <w:rPr>
          <w:spacing w:val="-3"/>
          <w:w w:val="85"/>
          <w:sz w:val="20"/>
        </w:rPr>
        <w:t xml:space="preserve"> </w:t>
      </w:r>
      <w:r>
        <w:rPr>
          <w:rFonts w:ascii="Arial"/>
          <w:b/>
          <w:w w:val="85"/>
          <w:sz w:val="20"/>
        </w:rPr>
        <w:t>found</w:t>
      </w:r>
      <w:r>
        <w:rPr>
          <w:rFonts w:ascii="Arial"/>
          <w:b/>
          <w:spacing w:val="-5"/>
          <w:w w:val="85"/>
          <w:sz w:val="20"/>
        </w:rPr>
        <w:t xml:space="preserve"> </w:t>
      </w:r>
      <w:r>
        <w:rPr>
          <w:w w:val="85"/>
          <w:sz w:val="20"/>
        </w:rPr>
        <w:t>in</w:t>
      </w:r>
      <w:r>
        <w:rPr>
          <w:spacing w:val="-4"/>
          <w:w w:val="85"/>
          <w:sz w:val="20"/>
        </w:rPr>
        <w:t xml:space="preserve"> </w:t>
      </w:r>
      <w:r>
        <w:rPr>
          <w:w w:val="85"/>
          <w:sz w:val="20"/>
        </w:rPr>
        <w:t>the</w:t>
      </w:r>
      <w:r>
        <w:rPr>
          <w:spacing w:val="-4"/>
          <w:w w:val="85"/>
          <w:sz w:val="20"/>
        </w:rPr>
        <w:t xml:space="preserve"> </w:t>
      </w:r>
      <w:r>
        <w:rPr>
          <w:w w:val="85"/>
          <w:sz w:val="20"/>
        </w:rPr>
        <w:t>West</w:t>
      </w:r>
      <w:r>
        <w:rPr>
          <w:spacing w:val="-5"/>
          <w:w w:val="85"/>
          <w:sz w:val="20"/>
        </w:rPr>
        <w:t xml:space="preserve"> </w:t>
      </w:r>
      <w:r>
        <w:rPr>
          <w:w w:val="85"/>
          <w:sz w:val="20"/>
        </w:rPr>
        <w:t>Nile</w:t>
      </w:r>
      <w:r>
        <w:rPr>
          <w:spacing w:val="-3"/>
          <w:w w:val="85"/>
          <w:sz w:val="20"/>
        </w:rPr>
        <w:t xml:space="preserve"> </w:t>
      </w:r>
      <w:r>
        <w:rPr>
          <w:w w:val="85"/>
          <w:sz w:val="20"/>
        </w:rPr>
        <w:t>at</w:t>
      </w:r>
      <w:r>
        <w:rPr>
          <w:spacing w:val="-1"/>
          <w:w w:val="85"/>
          <w:sz w:val="20"/>
        </w:rPr>
        <w:t xml:space="preserve"> </w:t>
      </w:r>
      <w:r>
        <w:rPr>
          <w:w w:val="85"/>
          <w:sz w:val="20"/>
        </w:rPr>
        <w:t>Kei in</w:t>
      </w:r>
      <w:r>
        <w:rPr>
          <w:spacing w:val="-1"/>
          <w:w w:val="85"/>
          <w:sz w:val="20"/>
        </w:rPr>
        <w:t xml:space="preserve"> </w:t>
      </w:r>
      <w:r>
        <w:rPr>
          <w:w w:val="85"/>
          <w:sz w:val="20"/>
        </w:rPr>
        <w:t xml:space="preserve">Yumbe and </w:t>
      </w:r>
      <w:r>
        <w:rPr>
          <w:w w:val="80"/>
          <w:sz w:val="20"/>
        </w:rPr>
        <w:t>Otze</w:t>
      </w:r>
      <w:r>
        <w:rPr>
          <w:spacing w:val="-3"/>
          <w:w w:val="80"/>
          <w:sz w:val="20"/>
        </w:rPr>
        <w:t xml:space="preserve"> </w:t>
      </w:r>
      <w:r>
        <w:rPr>
          <w:w w:val="80"/>
          <w:sz w:val="20"/>
        </w:rPr>
        <w:t>in</w:t>
      </w:r>
      <w:r>
        <w:rPr>
          <w:spacing w:val="-3"/>
          <w:w w:val="80"/>
          <w:sz w:val="20"/>
        </w:rPr>
        <w:t xml:space="preserve"> </w:t>
      </w:r>
      <w:r>
        <w:rPr>
          <w:w w:val="80"/>
          <w:sz w:val="20"/>
        </w:rPr>
        <w:t>Moyo,</w:t>
      </w:r>
      <w:r>
        <w:rPr>
          <w:spacing w:val="-7"/>
          <w:sz w:val="20"/>
        </w:rPr>
        <w:t xml:space="preserve"> </w:t>
      </w:r>
      <w:r>
        <w:rPr>
          <w:w w:val="80"/>
          <w:sz w:val="20"/>
        </w:rPr>
        <w:t>small</w:t>
      </w:r>
      <w:r>
        <w:rPr>
          <w:spacing w:val="-6"/>
          <w:sz w:val="20"/>
        </w:rPr>
        <w:t xml:space="preserve"> </w:t>
      </w:r>
      <w:r>
        <w:rPr>
          <w:w w:val="80"/>
          <w:sz w:val="20"/>
        </w:rPr>
        <w:t>parts</w:t>
      </w:r>
      <w:r>
        <w:rPr>
          <w:spacing w:val="-6"/>
          <w:sz w:val="20"/>
        </w:rPr>
        <w:t xml:space="preserve"> </w:t>
      </w:r>
      <w:r>
        <w:rPr>
          <w:w w:val="80"/>
          <w:sz w:val="20"/>
        </w:rPr>
        <w:t>of</w:t>
      </w:r>
      <w:r>
        <w:rPr>
          <w:spacing w:val="-6"/>
          <w:sz w:val="20"/>
        </w:rPr>
        <w:t xml:space="preserve"> </w:t>
      </w:r>
      <w:r>
        <w:rPr>
          <w:w w:val="80"/>
          <w:sz w:val="20"/>
        </w:rPr>
        <w:t>Lira,</w:t>
      </w:r>
      <w:r>
        <w:rPr>
          <w:spacing w:val="-6"/>
          <w:sz w:val="20"/>
        </w:rPr>
        <w:t xml:space="preserve"> </w:t>
      </w:r>
      <w:r>
        <w:rPr>
          <w:w w:val="80"/>
          <w:sz w:val="20"/>
        </w:rPr>
        <w:t>Soroti,</w:t>
      </w:r>
      <w:r>
        <w:rPr>
          <w:spacing w:val="-6"/>
          <w:sz w:val="20"/>
        </w:rPr>
        <w:t xml:space="preserve"> </w:t>
      </w:r>
      <w:r>
        <w:rPr>
          <w:w w:val="80"/>
          <w:sz w:val="20"/>
        </w:rPr>
        <w:t>Paliisa,</w:t>
      </w:r>
      <w:r>
        <w:rPr>
          <w:spacing w:val="-4"/>
          <w:sz w:val="20"/>
        </w:rPr>
        <w:t xml:space="preserve"> </w:t>
      </w:r>
      <w:r>
        <w:rPr>
          <w:w w:val="80"/>
          <w:sz w:val="20"/>
        </w:rPr>
        <w:t>Timu</w:t>
      </w:r>
      <w:r>
        <w:rPr>
          <w:spacing w:val="-3"/>
          <w:w w:val="80"/>
          <w:sz w:val="20"/>
        </w:rPr>
        <w:t xml:space="preserve"> </w:t>
      </w:r>
      <w:r>
        <w:rPr>
          <w:w w:val="80"/>
          <w:sz w:val="20"/>
        </w:rPr>
        <w:t>and</w:t>
      </w:r>
      <w:r>
        <w:rPr>
          <w:spacing w:val="-3"/>
          <w:w w:val="80"/>
          <w:sz w:val="20"/>
        </w:rPr>
        <w:t xml:space="preserve"> </w:t>
      </w:r>
      <w:r>
        <w:rPr>
          <w:w w:val="80"/>
          <w:sz w:val="20"/>
        </w:rPr>
        <w:t>Morongole</w:t>
      </w:r>
      <w:r>
        <w:rPr>
          <w:spacing w:val="-2"/>
          <w:w w:val="80"/>
          <w:sz w:val="20"/>
        </w:rPr>
        <w:t xml:space="preserve"> </w:t>
      </w:r>
      <w:r>
        <w:rPr>
          <w:w w:val="80"/>
          <w:sz w:val="20"/>
        </w:rPr>
        <w:t>in</w:t>
      </w:r>
      <w:r>
        <w:rPr>
          <w:spacing w:val="-3"/>
          <w:w w:val="80"/>
          <w:sz w:val="20"/>
        </w:rPr>
        <w:t xml:space="preserve"> </w:t>
      </w:r>
      <w:r>
        <w:rPr>
          <w:w w:val="80"/>
          <w:sz w:val="20"/>
        </w:rPr>
        <w:t>Kaabong</w:t>
      </w:r>
      <w:r>
        <w:rPr>
          <w:spacing w:val="-3"/>
          <w:w w:val="80"/>
          <w:sz w:val="20"/>
        </w:rPr>
        <w:t xml:space="preserve"> </w:t>
      </w:r>
      <w:r>
        <w:rPr>
          <w:w w:val="80"/>
          <w:sz w:val="20"/>
        </w:rPr>
        <w:t>(Northeast),</w:t>
      </w:r>
      <w:r>
        <w:rPr>
          <w:spacing w:val="-2"/>
          <w:w w:val="80"/>
          <w:sz w:val="20"/>
        </w:rPr>
        <w:t xml:space="preserve"> </w:t>
      </w:r>
      <w:r>
        <w:rPr>
          <w:w w:val="80"/>
          <w:sz w:val="20"/>
        </w:rPr>
        <w:t>around</w:t>
      </w:r>
      <w:r>
        <w:rPr>
          <w:spacing w:val="-3"/>
          <w:w w:val="80"/>
          <w:sz w:val="20"/>
        </w:rPr>
        <w:t xml:space="preserve"> </w:t>
      </w:r>
      <w:r>
        <w:rPr>
          <w:w w:val="80"/>
          <w:sz w:val="20"/>
        </w:rPr>
        <w:t>the</w:t>
      </w:r>
      <w:r>
        <w:rPr>
          <w:spacing w:val="-3"/>
          <w:w w:val="80"/>
          <w:sz w:val="20"/>
        </w:rPr>
        <w:t xml:space="preserve"> </w:t>
      </w:r>
      <w:r>
        <w:rPr>
          <w:w w:val="80"/>
          <w:sz w:val="20"/>
        </w:rPr>
        <w:t>Edward</w:t>
      </w:r>
      <w:r>
        <w:rPr>
          <w:spacing w:val="-2"/>
          <w:w w:val="80"/>
          <w:sz w:val="20"/>
        </w:rPr>
        <w:t xml:space="preserve"> </w:t>
      </w:r>
      <w:r>
        <w:rPr>
          <w:w w:val="80"/>
          <w:sz w:val="20"/>
        </w:rPr>
        <w:t>and</w:t>
      </w:r>
      <w:r>
        <w:rPr>
          <w:spacing w:val="-3"/>
          <w:w w:val="80"/>
          <w:sz w:val="20"/>
        </w:rPr>
        <w:t xml:space="preserve"> </w:t>
      </w:r>
      <w:r>
        <w:rPr>
          <w:w w:val="80"/>
          <w:sz w:val="20"/>
        </w:rPr>
        <w:t>George</w:t>
      </w:r>
      <w:r>
        <w:rPr>
          <w:spacing w:val="-3"/>
          <w:w w:val="80"/>
          <w:sz w:val="20"/>
        </w:rPr>
        <w:t xml:space="preserve"> </w:t>
      </w:r>
      <w:r>
        <w:rPr>
          <w:w w:val="80"/>
          <w:sz w:val="20"/>
        </w:rPr>
        <w:t>flats</w:t>
      </w:r>
      <w:r>
        <w:rPr>
          <w:spacing w:val="-2"/>
          <w:w w:val="80"/>
          <w:sz w:val="20"/>
        </w:rPr>
        <w:t xml:space="preserve"> </w:t>
      </w:r>
      <w:r>
        <w:rPr>
          <w:w w:val="80"/>
          <w:sz w:val="20"/>
        </w:rPr>
        <w:t>in</w:t>
      </w:r>
      <w:r>
        <w:rPr>
          <w:spacing w:val="-3"/>
          <w:w w:val="80"/>
          <w:sz w:val="20"/>
        </w:rPr>
        <w:t xml:space="preserve"> </w:t>
      </w:r>
      <w:r>
        <w:rPr>
          <w:w w:val="80"/>
          <w:sz w:val="20"/>
        </w:rPr>
        <w:t>Kasese</w:t>
      </w:r>
      <w:r>
        <w:rPr>
          <w:spacing w:val="-3"/>
          <w:w w:val="80"/>
          <w:sz w:val="20"/>
        </w:rPr>
        <w:t xml:space="preserve"> </w:t>
      </w:r>
      <w:r>
        <w:rPr>
          <w:w w:val="80"/>
          <w:sz w:val="20"/>
        </w:rPr>
        <w:t>and</w:t>
      </w:r>
      <w:r>
        <w:rPr>
          <w:spacing w:val="-7"/>
          <w:sz w:val="20"/>
        </w:rPr>
        <w:t xml:space="preserve"> </w:t>
      </w:r>
      <w:r>
        <w:rPr>
          <w:w w:val="80"/>
          <w:sz w:val="20"/>
        </w:rPr>
        <w:t xml:space="preserve">Albert </w:t>
      </w:r>
      <w:r>
        <w:rPr>
          <w:w w:val="90"/>
          <w:sz w:val="20"/>
        </w:rPr>
        <w:t>flats in Buliisa.</w:t>
      </w:r>
    </w:p>
    <w:p w:rsidR="00E5575B" w:rsidRDefault="00D512E5">
      <w:pPr>
        <w:pStyle w:val="BodyText"/>
        <w:spacing w:line="226" w:lineRule="exact"/>
        <w:jc w:val="both"/>
      </w:pPr>
      <w:r>
        <w:rPr>
          <w:w w:val="80"/>
        </w:rPr>
        <w:t>The</w:t>
      </w:r>
      <w:r>
        <w:rPr>
          <w:spacing w:val="-7"/>
        </w:rPr>
        <w:t xml:space="preserve"> </w:t>
      </w:r>
      <w:r>
        <w:rPr>
          <w:w w:val="80"/>
        </w:rPr>
        <w:t>following</w:t>
      </w:r>
      <w:r>
        <w:rPr>
          <w:spacing w:val="-6"/>
        </w:rPr>
        <w:t xml:space="preserve"> </w:t>
      </w:r>
      <w:r>
        <w:rPr>
          <w:w w:val="80"/>
        </w:rPr>
        <w:t>are</w:t>
      </w:r>
      <w:r>
        <w:rPr>
          <w:spacing w:val="-6"/>
        </w:rPr>
        <w:t xml:space="preserve"> </w:t>
      </w:r>
      <w:r>
        <w:rPr>
          <w:w w:val="80"/>
        </w:rPr>
        <w:t>the</w:t>
      </w:r>
      <w:r>
        <w:rPr>
          <w:spacing w:val="-7"/>
        </w:rPr>
        <w:t xml:space="preserve"> </w:t>
      </w:r>
      <w:r>
        <w:rPr>
          <w:w w:val="80"/>
        </w:rPr>
        <w:t>characteristics</w:t>
      </w:r>
      <w:r>
        <w:rPr>
          <w:spacing w:val="-6"/>
        </w:rPr>
        <w:t xml:space="preserve"> </w:t>
      </w:r>
      <w:r>
        <w:rPr>
          <w:w w:val="80"/>
        </w:rPr>
        <w:t>of</w:t>
      </w:r>
      <w:r>
        <w:rPr>
          <w:spacing w:val="-6"/>
        </w:rPr>
        <w:t xml:space="preserve"> </w:t>
      </w:r>
      <w:r>
        <w:rPr>
          <w:w w:val="80"/>
        </w:rPr>
        <w:t>the</w:t>
      </w:r>
      <w:r>
        <w:rPr>
          <w:spacing w:val="-3"/>
        </w:rPr>
        <w:t xml:space="preserve"> </w:t>
      </w:r>
      <w:r>
        <w:rPr>
          <w:w w:val="80"/>
        </w:rPr>
        <w:t>Savanna</w:t>
      </w:r>
      <w:r>
        <w:rPr>
          <w:spacing w:val="-3"/>
        </w:rPr>
        <w:t xml:space="preserve"> </w:t>
      </w:r>
      <w:r>
        <w:rPr>
          <w:w w:val="80"/>
        </w:rPr>
        <w:t>wood</w:t>
      </w:r>
      <w:r>
        <w:rPr>
          <w:spacing w:val="-6"/>
        </w:rPr>
        <w:t xml:space="preserve"> </w:t>
      </w:r>
      <w:r>
        <w:rPr>
          <w:spacing w:val="-2"/>
          <w:w w:val="80"/>
        </w:rPr>
        <w:t>lands;</w:t>
      </w:r>
    </w:p>
    <w:p w:rsidR="00E5575B" w:rsidRDefault="00D512E5">
      <w:pPr>
        <w:pStyle w:val="ListParagraph"/>
        <w:numPr>
          <w:ilvl w:val="0"/>
          <w:numId w:val="32"/>
        </w:numPr>
        <w:tabs>
          <w:tab w:val="left" w:pos="1091"/>
        </w:tabs>
        <w:spacing w:line="245" w:lineRule="exact"/>
        <w:ind w:left="1091" w:hanging="360"/>
        <w:jc w:val="left"/>
        <w:rPr>
          <w:sz w:val="20"/>
        </w:rPr>
      </w:pPr>
      <w:r>
        <w:rPr>
          <w:spacing w:val="-2"/>
          <w:w w:val="80"/>
          <w:sz w:val="20"/>
        </w:rPr>
        <w:t>A</w:t>
      </w:r>
      <w:r>
        <w:rPr>
          <w:spacing w:val="-9"/>
          <w:sz w:val="20"/>
        </w:rPr>
        <w:t xml:space="preserve"> </w:t>
      </w:r>
      <w:r>
        <w:rPr>
          <w:spacing w:val="-2"/>
          <w:w w:val="80"/>
          <w:sz w:val="20"/>
        </w:rPr>
        <w:t>variety</w:t>
      </w:r>
      <w:r>
        <w:rPr>
          <w:spacing w:val="-7"/>
          <w:sz w:val="20"/>
        </w:rPr>
        <w:t xml:space="preserve"> </w:t>
      </w:r>
      <w:r>
        <w:rPr>
          <w:spacing w:val="-2"/>
          <w:w w:val="80"/>
          <w:sz w:val="20"/>
        </w:rPr>
        <w:t>of</w:t>
      </w:r>
      <w:r>
        <w:rPr>
          <w:spacing w:val="-7"/>
          <w:sz w:val="20"/>
        </w:rPr>
        <w:t xml:space="preserve"> </w:t>
      </w:r>
      <w:r>
        <w:rPr>
          <w:spacing w:val="-2"/>
          <w:w w:val="80"/>
          <w:sz w:val="20"/>
        </w:rPr>
        <w:t>trees</w:t>
      </w:r>
      <w:r>
        <w:rPr>
          <w:spacing w:val="-7"/>
          <w:sz w:val="20"/>
        </w:rPr>
        <w:t xml:space="preserve"> </w:t>
      </w:r>
      <w:r>
        <w:rPr>
          <w:spacing w:val="-2"/>
          <w:w w:val="80"/>
          <w:sz w:val="20"/>
        </w:rPr>
        <w:t>ranging</w:t>
      </w:r>
      <w:r>
        <w:rPr>
          <w:spacing w:val="-7"/>
          <w:sz w:val="20"/>
        </w:rPr>
        <w:t xml:space="preserve"> </w:t>
      </w:r>
      <w:r>
        <w:rPr>
          <w:spacing w:val="-2"/>
          <w:w w:val="80"/>
          <w:sz w:val="20"/>
        </w:rPr>
        <w:t>from</w:t>
      </w:r>
      <w:r>
        <w:rPr>
          <w:spacing w:val="-4"/>
          <w:sz w:val="20"/>
        </w:rPr>
        <w:t xml:space="preserve"> </w:t>
      </w:r>
      <w:r>
        <w:rPr>
          <w:rFonts w:ascii="Arial" w:hAnsi="Arial"/>
          <w:b/>
          <w:spacing w:val="-2"/>
          <w:w w:val="80"/>
          <w:sz w:val="20"/>
        </w:rPr>
        <w:t>10</w:t>
      </w:r>
      <w:r>
        <w:rPr>
          <w:rFonts w:ascii="Arial" w:hAnsi="Arial"/>
          <w:b/>
          <w:spacing w:val="-7"/>
          <w:sz w:val="20"/>
        </w:rPr>
        <w:t xml:space="preserve"> </w:t>
      </w:r>
      <w:r>
        <w:rPr>
          <w:rFonts w:ascii="Arial" w:hAnsi="Arial"/>
          <w:b/>
          <w:spacing w:val="-2"/>
          <w:w w:val="80"/>
          <w:sz w:val="20"/>
        </w:rPr>
        <w:t>-</w:t>
      </w:r>
      <w:r>
        <w:rPr>
          <w:rFonts w:ascii="Arial" w:hAnsi="Arial"/>
          <w:b/>
          <w:spacing w:val="-9"/>
          <w:sz w:val="20"/>
        </w:rPr>
        <w:t xml:space="preserve"> </w:t>
      </w:r>
      <w:r>
        <w:rPr>
          <w:rFonts w:ascii="Arial" w:hAnsi="Arial"/>
          <w:b/>
          <w:spacing w:val="-2"/>
          <w:w w:val="80"/>
          <w:sz w:val="20"/>
        </w:rPr>
        <w:t>15</w:t>
      </w:r>
      <w:r>
        <w:rPr>
          <w:rFonts w:ascii="Arial" w:hAnsi="Arial"/>
          <w:b/>
          <w:spacing w:val="-12"/>
          <w:w w:val="80"/>
          <w:sz w:val="20"/>
        </w:rPr>
        <w:t xml:space="preserve"> </w:t>
      </w:r>
      <w:r>
        <w:rPr>
          <w:rFonts w:ascii="Arial" w:hAnsi="Arial"/>
          <w:b/>
          <w:spacing w:val="-2"/>
          <w:w w:val="80"/>
          <w:sz w:val="20"/>
        </w:rPr>
        <w:t>meters</w:t>
      </w:r>
      <w:r>
        <w:rPr>
          <w:rFonts w:ascii="Arial" w:hAnsi="Arial"/>
          <w:b/>
          <w:spacing w:val="-13"/>
          <w:w w:val="80"/>
          <w:sz w:val="20"/>
        </w:rPr>
        <w:t xml:space="preserve"> </w:t>
      </w:r>
      <w:r>
        <w:rPr>
          <w:rFonts w:ascii="Arial" w:hAnsi="Arial"/>
          <w:b/>
          <w:spacing w:val="-2"/>
          <w:w w:val="80"/>
          <w:sz w:val="20"/>
        </w:rPr>
        <w:t>tall</w:t>
      </w:r>
      <w:r>
        <w:rPr>
          <w:rFonts w:ascii="Arial" w:hAnsi="Arial"/>
          <w:b/>
          <w:spacing w:val="-13"/>
          <w:w w:val="80"/>
          <w:sz w:val="20"/>
        </w:rPr>
        <w:t xml:space="preserve"> </w:t>
      </w:r>
      <w:r>
        <w:rPr>
          <w:rFonts w:ascii="Arial" w:hAnsi="Arial"/>
          <w:b/>
          <w:spacing w:val="-2"/>
          <w:w w:val="80"/>
          <w:sz w:val="20"/>
        </w:rPr>
        <w:t>growing</w:t>
      </w:r>
      <w:r>
        <w:rPr>
          <w:rFonts w:ascii="Arial" w:hAnsi="Arial"/>
          <w:b/>
          <w:spacing w:val="-12"/>
          <w:w w:val="80"/>
          <w:sz w:val="20"/>
        </w:rPr>
        <w:t xml:space="preserve"> </w:t>
      </w:r>
      <w:r>
        <w:rPr>
          <w:rFonts w:ascii="Arial" w:hAnsi="Arial"/>
          <w:b/>
          <w:spacing w:val="-2"/>
          <w:w w:val="80"/>
          <w:sz w:val="20"/>
        </w:rPr>
        <w:t>over</w:t>
      </w:r>
      <w:r>
        <w:rPr>
          <w:rFonts w:ascii="Arial" w:hAnsi="Arial"/>
          <w:b/>
          <w:spacing w:val="-16"/>
          <w:w w:val="80"/>
          <w:sz w:val="20"/>
        </w:rPr>
        <w:t xml:space="preserve"> </w:t>
      </w:r>
      <w:r>
        <w:rPr>
          <w:spacing w:val="-2"/>
          <w:w w:val="80"/>
          <w:sz w:val="20"/>
        </w:rPr>
        <w:t>a</w:t>
      </w:r>
      <w:r>
        <w:rPr>
          <w:spacing w:val="-8"/>
          <w:w w:val="80"/>
          <w:sz w:val="20"/>
        </w:rPr>
        <w:t xml:space="preserve"> </w:t>
      </w:r>
      <w:r>
        <w:rPr>
          <w:spacing w:val="-2"/>
          <w:w w:val="80"/>
          <w:sz w:val="20"/>
        </w:rPr>
        <w:t>wider</w:t>
      </w:r>
      <w:r>
        <w:rPr>
          <w:spacing w:val="-11"/>
          <w:w w:val="80"/>
          <w:sz w:val="20"/>
        </w:rPr>
        <w:t xml:space="preserve"> </w:t>
      </w:r>
      <w:r>
        <w:rPr>
          <w:spacing w:val="-2"/>
          <w:w w:val="80"/>
          <w:sz w:val="20"/>
        </w:rPr>
        <w:t>area.</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Trees</w:t>
      </w:r>
      <w:r>
        <w:rPr>
          <w:sz w:val="20"/>
        </w:rPr>
        <w:t xml:space="preserve"> </w:t>
      </w:r>
      <w:r>
        <w:rPr>
          <w:w w:val="80"/>
          <w:sz w:val="20"/>
        </w:rPr>
        <w:t>shade</w:t>
      </w:r>
      <w:r>
        <w:rPr>
          <w:spacing w:val="-3"/>
          <w:sz w:val="20"/>
        </w:rPr>
        <w:t xml:space="preserve"> </w:t>
      </w:r>
      <w:r>
        <w:rPr>
          <w:w w:val="80"/>
          <w:sz w:val="20"/>
        </w:rPr>
        <w:t>off</w:t>
      </w:r>
      <w:r>
        <w:rPr>
          <w:sz w:val="20"/>
        </w:rPr>
        <w:t xml:space="preserve"> </w:t>
      </w:r>
      <w:r>
        <w:rPr>
          <w:w w:val="80"/>
          <w:sz w:val="20"/>
        </w:rPr>
        <w:t>their</w:t>
      </w:r>
      <w:r>
        <w:rPr>
          <w:spacing w:val="1"/>
          <w:sz w:val="20"/>
        </w:rPr>
        <w:t xml:space="preserve"> </w:t>
      </w:r>
      <w:r>
        <w:rPr>
          <w:w w:val="80"/>
          <w:sz w:val="20"/>
        </w:rPr>
        <w:t>leaves</w:t>
      </w:r>
      <w:r>
        <w:rPr>
          <w:sz w:val="20"/>
        </w:rPr>
        <w:t xml:space="preserve"> </w:t>
      </w:r>
      <w:r>
        <w:rPr>
          <w:w w:val="80"/>
          <w:sz w:val="20"/>
        </w:rPr>
        <w:t>during</w:t>
      </w:r>
      <w:r>
        <w:rPr>
          <w:spacing w:val="2"/>
          <w:sz w:val="20"/>
        </w:rPr>
        <w:t xml:space="preserve"> </w:t>
      </w:r>
      <w:r>
        <w:rPr>
          <w:w w:val="80"/>
          <w:sz w:val="20"/>
        </w:rPr>
        <w:t>the</w:t>
      </w:r>
      <w:r>
        <w:rPr>
          <w:spacing w:val="-3"/>
          <w:sz w:val="20"/>
        </w:rPr>
        <w:t xml:space="preserve"> </w:t>
      </w:r>
      <w:r>
        <w:rPr>
          <w:w w:val="80"/>
          <w:sz w:val="20"/>
        </w:rPr>
        <w:t>dry</w:t>
      </w:r>
      <w:r>
        <w:rPr>
          <w:sz w:val="20"/>
        </w:rPr>
        <w:t xml:space="preserve"> </w:t>
      </w:r>
      <w:r>
        <w:rPr>
          <w:w w:val="80"/>
          <w:sz w:val="20"/>
        </w:rPr>
        <w:t>season</w:t>
      </w:r>
      <w:r>
        <w:rPr>
          <w:spacing w:val="1"/>
          <w:sz w:val="20"/>
        </w:rPr>
        <w:t xml:space="preserve"> </w:t>
      </w:r>
      <w:r>
        <w:rPr>
          <w:w w:val="80"/>
          <w:sz w:val="20"/>
        </w:rPr>
        <w:t>i.e.</w:t>
      </w:r>
      <w:r>
        <w:rPr>
          <w:sz w:val="20"/>
        </w:rPr>
        <w:t xml:space="preserve"> </w:t>
      </w:r>
      <w:r>
        <w:rPr>
          <w:spacing w:val="-2"/>
          <w:w w:val="80"/>
          <w:sz w:val="20"/>
        </w:rPr>
        <w:t>deciduous.</w:t>
      </w:r>
    </w:p>
    <w:p w:rsidR="00E5575B" w:rsidRDefault="00D512E5">
      <w:pPr>
        <w:pStyle w:val="ListParagraph"/>
        <w:numPr>
          <w:ilvl w:val="0"/>
          <w:numId w:val="32"/>
        </w:numPr>
        <w:tabs>
          <w:tab w:val="left" w:pos="1091"/>
        </w:tabs>
        <w:spacing w:line="242" w:lineRule="exact"/>
        <w:ind w:left="1091" w:hanging="360"/>
        <w:jc w:val="left"/>
        <w:rPr>
          <w:sz w:val="20"/>
        </w:rPr>
      </w:pPr>
      <w:r>
        <w:rPr>
          <w:w w:val="80"/>
          <w:sz w:val="20"/>
        </w:rPr>
        <w:t>Sufficient</w:t>
      </w:r>
      <w:r>
        <w:rPr>
          <w:spacing w:val="-2"/>
          <w:sz w:val="20"/>
        </w:rPr>
        <w:t xml:space="preserve"> </w:t>
      </w:r>
      <w:r>
        <w:rPr>
          <w:w w:val="80"/>
          <w:sz w:val="20"/>
        </w:rPr>
        <w:t>light</w:t>
      </w:r>
      <w:r>
        <w:rPr>
          <w:spacing w:val="-7"/>
          <w:sz w:val="20"/>
        </w:rPr>
        <w:t xml:space="preserve"> </w:t>
      </w:r>
      <w:r>
        <w:rPr>
          <w:w w:val="80"/>
          <w:sz w:val="20"/>
        </w:rPr>
        <w:t>penetrates</w:t>
      </w:r>
      <w:r>
        <w:rPr>
          <w:spacing w:val="-5"/>
          <w:sz w:val="20"/>
        </w:rPr>
        <w:t xml:space="preserve"> </w:t>
      </w:r>
      <w:r>
        <w:rPr>
          <w:w w:val="80"/>
          <w:sz w:val="20"/>
        </w:rPr>
        <w:t>through</w:t>
      </w:r>
      <w:r>
        <w:rPr>
          <w:spacing w:val="-8"/>
          <w:sz w:val="20"/>
        </w:rPr>
        <w:t xml:space="preserve"> </w:t>
      </w:r>
      <w:r>
        <w:rPr>
          <w:w w:val="80"/>
          <w:sz w:val="20"/>
        </w:rPr>
        <w:t>the</w:t>
      </w:r>
      <w:r>
        <w:rPr>
          <w:spacing w:val="-5"/>
          <w:sz w:val="20"/>
        </w:rPr>
        <w:t xml:space="preserve"> </w:t>
      </w:r>
      <w:r>
        <w:rPr>
          <w:w w:val="80"/>
          <w:sz w:val="20"/>
        </w:rPr>
        <w:t>trees</w:t>
      </w:r>
      <w:r>
        <w:rPr>
          <w:spacing w:val="-8"/>
          <w:sz w:val="20"/>
        </w:rPr>
        <w:t xml:space="preserve"> </w:t>
      </w:r>
      <w:r>
        <w:rPr>
          <w:w w:val="80"/>
          <w:sz w:val="20"/>
        </w:rPr>
        <w:t>leading</w:t>
      </w:r>
      <w:r>
        <w:rPr>
          <w:spacing w:val="-8"/>
          <w:sz w:val="20"/>
        </w:rPr>
        <w:t xml:space="preserve"> </w:t>
      </w:r>
      <w:r>
        <w:rPr>
          <w:w w:val="80"/>
          <w:sz w:val="20"/>
        </w:rPr>
        <w:t>to</w:t>
      </w:r>
      <w:r>
        <w:rPr>
          <w:spacing w:val="-7"/>
          <w:sz w:val="20"/>
        </w:rPr>
        <w:t xml:space="preserve"> </w:t>
      </w:r>
      <w:r>
        <w:rPr>
          <w:w w:val="80"/>
          <w:sz w:val="20"/>
        </w:rPr>
        <w:t>growth</w:t>
      </w:r>
      <w:r>
        <w:rPr>
          <w:spacing w:val="-8"/>
          <w:sz w:val="20"/>
        </w:rPr>
        <w:t xml:space="preserve"> </w:t>
      </w:r>
      <w:r>
        <w:rPr>
          <w:w w:val="80"/>
          <w:sz w:val="20"/>
        </w:rPr>
        <w:t>of</w:t>
      </w:r>
      <w:r>
        <w:rPr>
          <w:spacing w:val="-7"/>
          <w:sz w:val="20"/>
        </w:rPr>
        <w:t xml:space="preserve"> </w:t>
      </w:r>
      <w:r>
        <w:rPr>
          <w:w w:val="80"/>
          <w:sz w:val="20"/>
        </w:rPr>
        <w:t>a</w:t>
      </w:r>
      <w:r>
        <w:rPr>
          <w:spacing w:val="-7"/>
          <w:sz w:val="20"/>
        </w:rPr>
        <w:t xml:space="preserve"> </w:t>
      </w:r>
      <w:r>
        <w:rPr>
          <w:rFonts w:ascii="Arial" w:hAnsi="Arial"/>
          <w:b/>
          <w:w w:val="80"/>
          <w:sz w:val="20"/>
        </w:rPr>
        <w:t>thick</w:t>
      </w:r>
      <w:r>
        <w:rPr>
          <w:rFonts w:ascii="Arial" w:hAnsi="Arial"/>
          <w:b/>
          <w:spacing w:val="-10"/>
          <w:sz w:val="20"/>
        </w:rPr>
        <w:t xml:space="preserve"> </w:t>
      </w:r>
      <w:r>
        <w:rPr>
          <w:rFonts w:ascii="Arial" w:hAnsi="Arial"/>
          <w:b/>
          <w:w w:val="80"/>
          <w:sz w:val="20"/>
        </w:rPr>
        <w:t>under</w:t>
      </w:r>
      <w:r>
        <w:rPr>
          <w:rFonts w:ascii="Arial" w:hAnsi="Arial"/>
          <w:b/>
          <w:spacing w:val="-8"/>
          <w:sz w:val="20"/>
        </w:rPr>
        <w:t xml:space="preserve"> </w:t>
      </w:r>
      <w:r>
        <w:rPr>
          <w:rFonts w:ascii="Arial" w:hAnsi="Arial"/>
          <w:b/>
          <w:w w:val="80"/>
          <w:sz w:val="20"/>
        </w:rPr>
        <w:t>cover</w:t>
      </w:r>
      <w:r>
        <w:rPr>
          <w:rFonts w:ascii="Arial" w:hAnsi="Arial"/>
          <w:b/>
          <w:spacing w:val="-12"/>
          <w:sz w:val="20"/>
        </w:rPr>
        <w:t xml:space="preserve"> </w:t>
      </w:r>
      <w:r>
        <w:rPr>
          <w:rFonts w:ascii="Arial" w:hAnsi="Arial"/>
          <w:b/>
          <w:w w:val="80"/>
          <w:sz w:val="20"/>
        </w:rPr>
        <w:t>in</w:t>
      </w:r>
      <w:r>
        <w:rPr>
          <w:rFonts w:ascii="Arial" w:hAnsi="Arial"/>
          <w:b/>
          <w:spacing w:val="-8"/>
          <w:sz w:val="20"/>
        </w:rPr>
        <w:t xml:space="preserve"> </w:t>
      </w:r>
      <w:r>
        <w:rPr>
          <w:rFonts w:ascii="Arial" w:hAnsi="Arial"/>
          <w:b/>
          <w:w w:val="80"/>
          <w:sz w:val="20"/>
        </w:rPr>
        <w:t>form</w:t>
      </w:r>
      <w:r>
        <w:rPr>
          <w:rFonts w:ascii="Arial" w:hAnsi="Arial"/>
          <w:b/>
          <w:spacing w:val="-7"/>
          <w:sz w:val="20"/>
        </w:rPr>
        <w:t xml:space="preserve"> </w:t>
      </w:r>
      <w:r>
        <w:rPr>
          <w:rFonts w:ascii="Arial" w:hAnsi="Arial"/>
          <w:b/>
          <w:w w:val="80"/>
          <w:sz w:val="20"/>
        </w:rPr>
        <w:t>of</w:t>
      </w:r>
      <w:r>
        <w:rPr>
          <w:rFonts w:ascii="Arial" w:hAnsi="Arial"/>
          <w:b/>
          <w:spacing w:val="-7"/>
          <w:sz w:val="20"/>
        </w:rPr>
        <w:t xml:space="preserve"> </w:t>
      </w:r>
      <w:r>
        <w:rPr>
          <w:rFonts w:ascii="Arial" w:hAnsi="Arial"/>
          <w:b/>
          <w:w w:val="80"/>
          <w:sz w:val="20"/>
        </w:rPr>
        <w:t>bushes,</w:t>
      </w:r>
      <w:r>
        <w:rPr>
          <w:rFonts w:ascii="Arial" w:hAnsi="Arial"/>
          <w:b/>
          <w:spacing w:val="-5"/>
          <w:sz w:val="20"/>
        </w:rPr>
        <w:t xml:space="preserve"> </w:t>
      </w:r>
      <w:r>
        <w:rPr>
          <w:rFonts w:ascii="Arial" w:hAnsi="Arial"/>
          <w:b/>
          <w:w w:val="80"/>
          <w:sz w:val="20"/>
        </w:rPr>
        <w:t>tall</w:t>
      </w:r>
      <w:r>
        <w:rPr>
          <w:rFonts w:ascii="Arial" w:hAnsi="Arial"/>
          <w:b/>
          <w:spacing w:val="-6"/>
          <w:sz w:val="20"/>
        </w:rPr>
        <w:t xml:space="preserve"> </w:t>
      </w:r>
      <w:r>
        <w:rPr>
          <w:rFonts w:ascii="Arial" w:hAnsi="Arial"/>
          <w:b/>
          <w:w w:val="80"/>
          <w:sz w:val="20"/>
        </w:rPr>
        <w:t>grass</w:t>
      </w:r>
      <w:r>
        <w:rPr>
          <w:rFonts w:ascii="Arial" w:hAnsi="Arial"/>
          <w:b/>
          <w:spacing w:val="-5"/>
          <w:sz w:val="20"/>
        </w:rPr>
        <w:t xml:space="preserve"> </w:t>
      </w:r>
      <w:r>
        <w:rPr>
          <w:rFonts w:ascii="Arial" w:hAnsi="Arial"/>
          <w:b/>
          <w:w w:val="80"/>
          <w:sz w:val="20"/>
        </w:rPr>
        <w:t>and</w:t>
      </w:r>
      <w:r>
        <w:rPr>
          <w:rFonts w:ascii="Arial" w:hAnsi="Arial"/>
          <w:b/>
          <w:spacing w:val="-4"/>
          <w:sz w:val="20"/>
        </w:rPr>
        <w:t xml:space="preserve"> </w:t>
      </w:r>
      <w:r>
        <w:rPr>
          <w:rFonts w:ascii="Arial" w:hAnsi="Arial"/>
          <w:b/>
          <w:w w:val="80"/>
          <w:sz w:val="20"/>
        </w:rPr>
        <w:t>short</w:t>
      </w:r>
      <w:r>
        <w:rPr>
          <w:rFonts w:ascii="Arial" w:hAnsi="Arial"/>
          <w:b/>
          <w:spacing w:val="-7"/>
          <w:sz w:val="20"/>
        </w:rPr>
        <w:t xml:space="preserve"> </w:t>
      </w:r>
      <w:r>
        <w:rPr>
          <w:rFonts w:ascii="Arial" w:hAnsi="Arial"/>
          <w:b/>
          <w:spacing w:val="-2"/>
          <w:w w:val="80"/>
          <w:sz w:val="20"/>
        </w:rPr>
        <w:t>trees</w:t>
      </w:r>
      <w:r>
        <w:rPr>
          <w:spacing w:val="-2"/>
          <w:w w:val="80"/>
          <w:sz w:val="20"/>
        </w:rPr>
        <w:t>.</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Trees</w:t>
      </w:r>
      <w:r>
        <w:rPr>
          <w:spacing w:val="-3"/>
          <w:sz w:val="20"/>
        </w:rPr>
        <w:t xml:space="preserve"> </w:t>
      </w:r>
      <w:r>
        <w:rPr>
          <w:w w:val="80"/>
          <w:sz w:val="20"/>
        </w:rPr>
        <w:t>are</w:t>
      </w:r>
      <w:r>
        <w:rPr>
          <w:spacing w:val="-2"/>
          <w:sz w:val="20"/>
        </w:rPr>
        <w:t xml:space="preserve"> </w:t>
      </w:r>
      <w:r>
        <w:rPr>
          <w:w w:val="80"/>
          <w:sz w:val="20"/>
        </w:rPr>
        <w:t>generally</w:t>
      </w:r>
      <w:r>
        <w:rPr>
          <w:spacing w:val="-2"/>
          <w:sz w:val="20"/>
        </w:rPr>
        <w:t xml:space="preserve"> </w:t>
      </w:r>
      <w:r>
        <w:rPr>
          <w:rFonts w:ascii="Arial" w:hAnsi="Arial"/>
          <w:b/>
          <w:w w:val="80"/>
          <w:sz w:val="20"/>
        </w:rPr>
        <w:t>umbrella</w:t>
      </w:r>
      <w:r>
        <w:rPr>
          <w:rFonts w:ascii="Arial" w:hAnsi="Arial"/>
          <w:b/>
          <w:spacing w:val="-5"/>
          <w:sz w:val="20"/>
        </w:rPr>
        <w:t xml:space="preserve"> </w:t>
      </w:r>
      <w:r>
        <w:rPr>
          <w:rFonts w:ascii="Arial" w:hAnsi="Arial"/>
          <w:b/>
          <w:w w:val="80"/>
          <w:sz w:val="20"/>
        </w:rPr>
        <w:t>having</w:t>
      </w:r>
      <w:r>
        <w:rPr>
          <w:rFonts w:ascii="Arial" w:hAnsi="Arial"/>
          <w:b/>
          <w:spacing w:val="-4"/>
          <w:sz w:val="20"/>
        </w:rPr>
        <w:t xml:space="preserve"> </w:t>
      </w:r>
      <w:r>
        <w:rPr>
          <w:rFonts w:ascii="Arial" w:hAnsi="Arial"/>
          <w:b/>
          <w:w w:val="80"/>
          <w:sz w:val="20"/>
        </w:rPr>
        <w:t>bushy</w:t>
      </w:r>
      <w:r>
        <w:rPr>
          <w:rFonts w:ascii="Arial" w:hAnsi="Arial"/>
          <w:b/>
          <w:spacing w:val="-6"/>
          <w:sz w:val="20"/>
        </w:rPr>
        <w:t xml:space="preserve"> </w:t>
      </w:r>
      <w:r>
        <w:rPr>
          <w:rFonts w:ascii="Arial" w:hAnsi="Arial"/>
          <w:b/>
          <w:w w:val="80"/>
          <w:sz w:val="20"/>
        </w:rPr>
        <w:t>spreading</w:t>
      </w:r>
      <w:r>
        <w:rPr>
          <w:rFonts w:ascii="Arial" w:hAnsi="Arial"/>
          <w:b/>
          <w:spacing w:val="-4"/>
          <w:sz w:val="20"/>
        </w:rPr>
        <w:t xml:space="preserve"> </w:t>
      </w:r>
      <w:r>
        <w:rPr>
          <w:rFonts w:ascii="Arial" w:hAnsi="Arial"/>
          <w:b/>
          <w:spacing w:val="-4"/>
          <w:w w:val="80"/>
          <w:sz w:val="20"/>
        </w:rPr>
        <w:t>tops</w:t>
      </w:r>
      <w:r>
        <w:rPr>
          <w:spacing w:val="-4"/>
          <w:w w:val="80"/>
          <w:sz w:val="20"/>
        </w:rPr>
        <w:t>.</w:t>
      </w:r>
    </w:p>
    <w:p w:rsidR="00E5575B" w:rsidRDefault="00D512E5">
      <w:pPr>
        <w:pStyle w:val="ListParagraph"/>
        <w:numPr>
          <w:ilvl w:val="0"/>
          <w:numId w:val="32"/>
        </w:numPr>
        <w:tabs>
          <w:tab w:val="left" w:pos="1091"/>
        </w:tabs>
        <w:spacing w:line="244" w:lineRule="exact"/>
        <w:ind w:left="1091" w:hanging="360"/>
        <w:jc w:val="left"/>
        <w:rPr>
          <w:sz w:val="20"/>
        </w:rPr>
      </w:pPr>
      <w:r>
        <w:rPr>
          <w:rFonts w:ascii="Arial" w:hAnsi="Arial"/>
          <w:b/>
          <w:spacing w:val="-2"/>
          <w:w w:val="80"/>
          <w:sz w:val="20"/>
        </w:rPr>
        <w:t>Drought</w:t>
      </w:r>
      <w:r>
        <w:rPr>
          <w:rFonts w:ascii="Arial" w:hAnsi="Arial"/>
          <w:b/>
          <w:spacing w:val="-12"/>
          <w:sz w:val="20"/>
        </w:rPr>
        <w:t xml:space="preserve"> </w:t>
      </w:r>
      <w:r>
        <w:rPr>
          <w:rFonts w:ascii="Arial" w:hAnsi="Arial"/>
          <w:b/>
          <w:spacing w:val="-2"/>
          <w:w w:val="80"/>
          <w:sz w:val="20"/>
        </w:rPr>
        <w:t>resistant</w:t>
      </w:r>
      <w:r>
        <w:rPr>
          <w:rFonts w:ascii="Arial" w:hAnsi="Arial"/>
          <w:b/>
          <w:spacing w:val="-11"/>
          <w:sz w:val="20"/>
        </w:rPr>
        <w:t xml:space="preserve"> </w:t>
      </w:r>
      <w:r>
        <w:rPr>
          <w:rFonts w:ascii="Arial" w:hAnsi="Arial"/>
          <w:b/>
          <w:spacing w:val="-2"/>
          <w:w w:val="80"/>
          <w:sz w:val="20"/>
        </w:rPr>
        <w:t>tree</w:t>
      </w:r>
      <w:r>
        <w:rPr>
          <w:rFonts w:ascii="Arial" w:hAnsi="Arial"/>
          <w:b/>
          <w:spacing w:val="-12"/>
          <w:sz w:val="20"/>
        </w:rPr>
        <w:t xml:space="preserve"> </w:t>
      </w:r>
      <w:r>
        <w:rPr>
          <w:rFonts w:ascii="Arial" w:hAnsi="Arial"/>
          <w:b/>
          <w:spacing w:val="-2"/>
          <w:w w:val="80"/>
          <w:sz w:val="20"/>
        </w:rPr>
        <w:t>species</w:t>
      </w:r>
      <w:r>
        <w:rPr>
          <w:rFonts w:ascii="Arial" w:hAnsi="Arial"/>
          <w:b/>
          <w:spacing w:val="-13"/>
          <w:sz w:val="20"/>
        </w:rPr>
        <w:t xml:space="preserve"> </w:t>
      </w:r>
      <w:r>
        <w:rPr>
          <w:spacing w:val="-2"/>
          <w:w w:val="80"/>
          <w:sz w:val="20"/>
        </w:rPr>
        <w:t>such</w:t>
      </w:r>
      <w:r>
        <w:rPr>
          <w:spacing w:val="-9"/>
          <w:sz w:val="20"/>
        </w:rPr>
        <w:t xml:space="preserve"> </w:t>
      </w:r>
      <w:r>
        <w:rPr>
          <w:spacing w:val="-2"/>
          <w:w w:val="80"/>
          <w:sz w:val="20"/>
        </w:rPr>
        <w:t>as</w:t>
      </w:r>
      <w:r>
        <w:rPr>
          <w:spacing w:val="-12"/>
          <w:sz w:val="20"/>
        </w:rPr>
        <w:t xml:space="preserve"> </w:t>
      </w:r>
      <w:r>
        <w:rPr>
          <w:spacing w:val="-2"/>
          <w:w w:val="80"/>
          <w:sz w:val="20"/>
        </w:rPr>
        <w:t>baobab</w:t>
      </w:r>
      <w:r>
        <w:rPr>
          <w:spacing w:val="-9"/>
          <w:sz w:val="20"/>
        </w:rPr>
        <w:t xml:space="preserve"> </w:t>
      </w:r>
      <w:r>
        <w:rPr>
          <w:spacing w:val="-2"/>
          <w:w w:val="80"/>
          <w:sz w:val="20"/>
        </w:rPr>
        <w:t>and</w:t>
      </w:r>
      <w:r>
        <w:rPr>
          <w:spacing w:val="-10"/>
          <w:sz w:val="20"/>
        </w:rPr>
        <w:t xml:space="preserve"> </w:t>
      </w:r>
      <w:r>
        <w:rPr>
          <w:spacing w:val="-2"/>
          <w:w w:val="80"/>
          <w:sz w:val="20"/>
        </w:rPr>
        <w:t>acacia</w:t>
      </w:r>
      <w:r>
        <w:rPr>
          <w:spacing w:val="-9"/>
          <w:sz w:val="20"/>
        </w:rPr>
        <w:t xml:space="preserve"> </w:t>
      </w:r>
      <w:r>
        <w:rPr>
          <w:spacing w:val="-2"/>
          <w:w w:val="80"/>
          <w:sz w:val="20"/>
        </w:rPr>
        <w:t>are</w:t>
      </w:r>
      <w:r>
        <w:rPr>
          <w:spacing w:val="-9"/>
          <w:sz w:val="20"/>
        </w:rPr>
        <w:t xml:space="preserve"> </w:t>
      </w:r>
      <w:r>
        <w:rPr>
          <w:spacing w:val="-2"/>
          <w:w w:val="80"/>
          <w:sz w:val="20"/>
        </w:rPr>
        <w:t>common.</w:t>
      </w:r>
    </w:p>
    <w:p w:rsidR="00E5575B" w:rsidRDefault="00D512E5">
      <w:pPr>
        <w:pStyle w:val="ListParagraph"/>
        <w:numPr>
          <w:ilvl w:val="0"/>
          <w:numId w:val="32"/>
        </w:numPr>
        <w:tabs>
          <w:tab w:val="left" w:pos="1091"/>
        </w:tabs>
        <w:spacing w:line="242" w:lineRule="exact"/>
        <w:ind w:left="1091" w:hanging="360"/>
        <w:jc w:val="left"/>
        <w:rPr>
          <w:sz w:val="20"/>
        </w:rPr>
      </w:pPr>
      <w:r>
        <w:rPr>
          <w:spacing w:val="-2"/>
          <w:w w:val="80"/>
          <w:sz w:val="20"/>
        </w:rPr>
        <w:t>Some</w:t>
      </w:r>
      <w:r>
        <w:rPr>
          <w:spacing w:val="-9"/>
          <w:sz w:val="20"/>
        </w:rPr>
        <w:t xml:space="preserve"> </w:t>
      </w:r>
      <w:r>
        <w:rPr>
          <w:spacing w:val="-2"/>
          <w:w w:val="80"/>
          <w:sz w:val="20"/>
        </w:rPr>
        <w:t>trees</w:t>
      </w:r>
      <w:r>
        <w:rPr>
          <w:spacing w:val="-10"/>
          <w:sz w:val="20"/>
        </w:rPr>
        <w:t xml:space="preserve"> </w:t>
      </w:r>
      <w:r>
        <w:rPr>
          <w:spacing w:val="-2"/>
          <w:w w:val="80"/>
          <w:sz w:val="20"/>
        </w:rPr>
        <w:t>such</w:t>
      </w:r>
      <w:r>
        <w:rPr>
          <w:spacing w:val="-8"/>
          <w:sz w:val="20"/>
        </w:rPr>
        <w:t xml:space="preserve"> </w:t>
      </w:r>
      <w:r>
        <w:rPr>
          <w:spacing w:val="-2"/>
          <w:w w:val="80"/>
          <w:sz w:val="20"/>
        </w:rPr>
        <w:t>as</w:t>
      </w:r>
      <w:r>
        <w:rPr>
          <w:spacing w:val="-12"/>
          <w:sz w:val="20"/>
        </w:rPr>
        <w:t xml:space="preserve"> </w:t>
      </w:r>
      <w:r>
        <w:rPr>
          <w:spacing w:val="-2"/>
          <w:w w:val="80"/>
          <w:sz w:val="20"/>
        </w:rPr>
        <w:t>the</w:t>
      </w:r>
      <w:r>
        <w:rPr>
          <w:spacing w:val="-12"/>
          <w:sz w:val="20"/>
        </w:rPr>
        <w:t xml:space="preserve"> </w:t>
      </w:r>
      <w:r>
        <w:rPr>
          <w:spacing w:val="-2"/>
          <w:w w:val="80"/>
          <w:sz w:val="20"/>
        </w:rPr>
        <w:t>Baobab</w:t>
      </w:r>
      <w:r>
        <w:rPr>
          <w:spacing w:val="-9"/>
          <w:sz w:val="20"/>
        </w:rPr>
        <w:t xml:space="preserve"> </w:t>
      </w:r>
      <w:r>
        <w:rPr>
          <w:spacing w:val="-2"/>
          <w:w w:val="80"/>
          <w:sz w:val="20"/>
        </w:rPr>
        <w:t>have</w:t>
      </w:r>
      <w:r>
        <w:rPr>
          <w:spacing w:val="-10"/>
          <w:sz w:val="20"/>
        </w:rPr>
        <w:t xml:space="preserve"> </w:t>
      </w:r>
      <w:r>
        <w:rPr>
          <w:rFonts w:ascii="Arial" w:hAnsi="Arial"/>
          <w:b/>
          <w:spacing w:val="-2"/>
          <w:w w:val="80"/>
          <w:sz w:val="20"/>
        </w:rPr>
        <w:t>swollen</w:t>
      </w:r>
      <w:r>
        <w:rPr>
          <w:rFonts w:ascii="Arial" w:hAnsi="Arial"/>
          <w:b/>
          <w:spacing w:val="-13"/>
          <w:sz w:val="20"/>
        </w:rPr>
        <w:t xml:space="preserve"> </w:t>
      </w:r>
      <w:r>
        <w:rPr>
          <w:rFonts w:ascii="Arial" w:hAnsi="Arial"/>
          <w:b/>
          <w:spacing w:val="-2"/>
          <w:w w:val="80"/>
          <w:sz w:val="20"/>
        </w:rPr>
        <w:t>trunks</w:t>
      </w:r>
      <w:r>
        <w:rPr>
          <w:rFonts w:ascii="Arial" w:hAnsi="Arial"/>
          <w:b/>
          <w:spacing w:val="-12"/>
          <w:sz w:val="20"/>
        </w:rPr>
        <w:t xml:space="preserve"> </w:t>
      </w:r>
      <w:r>
        <w:rPr>
          <w:rFonts w:ascii="Arial" w:hAnsi="Arial"/>
          <w:b/>
          <w:spacing w:val="-2"/>
          <w:w w:val="80"/>
          <w:sz w:val="20"/>
        </w:rPr>
        <w:t>to</w:t>
      </w:r>
      <w:r>
        <w:rPr>
          <w:rFonts w:ascii="Arial" w:hAnsi="Arial"/>
          <w:b/>
          <w:spacing w:val="-11"/>
          <w:sz w:val="20"/>
        </w:rPr>
        <w:t xml:space="preserve"> </w:t>
      </w:r>
      <w:r>
        <w:rPr>
          <w:rFonts w:ascii="Arial" w:hAnsi="Arial"/>
          <w:b/>
          <w:spacing w:val="-2"/>
          <w:w w:val="80"/>
          <w:sz w:val="20"/>
        </w:rPr>
        <w:t>store</w:t>
      </w:r>
      <w:r>
        <w:rPr>
          <w:rFonts w:ascii="Arial" w:hAnsi="Arial"/>
          <w:b/>
          <w:spacing w:val="-13"/>
          <w:sz w:val="20"/>
        </w:rPr>
        <w:t xml:space="preserve"> </w:t>
      </w:r>
      <w:r>
        <w:rPr>
          <w:rFonts w:ascii="Arial" w:hAnsi="Arial"/>
          <w:b/>
          <w:spacing w:val="-2"/>
          <w:w w:val="80"/>
          <w:sz w:val="20"/>
        </w:rPr>
        <w:t>water</w:t>
      </w:r>
      <w:r>
        <w:rPr>
          <w:rFonts w:ascii="Arial" w:hAnsi="Arial"/>
          <w:b/>
          <w:spacing w:val="-13"/>
          <w:sz w:val="20"/>
        </w:rPr>
        <w:t xml:space="preserve"> </w:t>
      </w:r>
      <w:r>
        <w:rPr>
          <w:spacing w:val="-2"/>
          <w:w w:val="80"/>
          <w:sz w:val="20"/>
        </w:rPr>
        <w:t>during</w:t>
      </w:r>
      <w:r>
        <w:rPr>
          <w:spacing w:val="-12"/>
          <w:sz w:val="20"/>
        </w:rPr>
        <w:t xml:space="preserve"> </w:t>
      </w:r>
      <w:r>
        <w:rPr>
          <w:spacing w:val="-2"/>
          <w:w w:val="80"/>
          <w:sz w:val="20"/>
        </w:rPr>
        <w:t>the</w:t>
      </w:r>
      <w:r>
        <w:rPr>
          <w:spacing w:val="-12"/>
          <w:sz w:val="20"/>
        </w:rPr>
        <w:t xml:space="preserve"> </w:t>
      </w:r>
      <w:r>
        <w:rPr>
          <w:spacing w:val="-2"/>
          <w:w w:val="80"/>
          <w:sz w:val="20"/>
        </w:rPr>
        <w:t>dry</w:t>
      </w:r>
      <w:r>
        <w:rPr>
          <w:spacing w:val="-12"/>
          <w:sz w:val="20"/>
        </w:rPr>
        <w:t xml:space="preserve"> </w:t>
      </w:r>
      <w:r>
        <w:rPr>
          <w:spacing w:val="-2"/>
          <w:w w:val="80"/>
          <w:sz w:val="20"/>
        </w:rPr>
        <w:t>season.</w:t>
      </w:r>
    </w:p>
    <w:p w:rsidR="00E5575B" w:rsidRDefault="00D512E5">
      <w:pPr>
        <w:pStyle w:val="ListParagraph"/>
        <w:numPr>
          <w:ilvl w:val="0"/>
          <w:numId w:val="32"/>
        </w:numPr>
        <w:tabs>
          <w:tab w:val="left" w:pos="1091"/>
        </w:tabs>
        <w:spacing w:line="244" w:lineRule="exact"/>
        <w:ind w:left="1091" w:hanging="360"/>
        <w:jc w:val="left"/>
        <w:rPr>
          <w:rFonts w:ascii="Arial" w:hAnsi="Arial"/>
          <w:b/>
          <w:sz w:val="20"/>
        </w:rPr>
      </w:pPr>
      <w:r>
        <w:rPr>
          <w:spacing w:val="-4"/>
          <w:w w:val="80"/>
          <w:sz w:val="20"/>
        </w:rPr>
        <w:t>Trees</w:t>
      </w:r>
      <w:r>
        <w:rPr>
          <w:spacing w:val="-7"/>
          <w:sz w:val="20"/>
        </w:rPr>
        <w:t xml:space="preserve"> </w:t>
      </w:r>
      <w:r>
        <w:rPr>
          <w:spacing w:val="-4"/>
          <w:w w:val="80"/>
          <w:sz w:val="20"/>
        </w:rPr>
        <w:t>have</w:t>
      </w:r>
      <w:r>
        <w:rPr>
          <w:spacing w:val="-7"/>
          <w:sz w:val="20"/>
        </w:rPr>
        <w:t xml:space="preserve"> </w:t>
      </w:r>
      <w:r>
        <w:rPr>
          <w:rFonts w:ascii="Arial" w:hAnsi="Arial"/>
          <w:b/>
          <w:spacing w:val="-4"/>
          <w:w w:val="80"/>
          <w:sz w:val="20"/>
        </w:rPr>
        <w:t>broad</w:t>
      </w:r>
      <w:r>
        <w:rPr>
          <w:rFonts w:ascii="Arial" w:hAnsi="Arial"/>
          <w:b/>
          <w:spacing w:val="-9"/>
          <w:sz w:val="20"/>
        </w:rPr>
        <w:t xml:space="preserve"> </w:t>
      </w:r>
      <w:r>
        <w:rPr>
          <w:rFonts w:ascii="Arial" w:hAnsi="Arial"/>
          <w:b/>
          <w:spacing w:val="-4"/>
          <w:w w:val="80"/>
          <w:sz w:val="20"/>
        </w:rPr>
        <w:t>leaves</w:t>
      </w:r>
      <w:r>
        <w:rPr>
          <w:rFonts w:ascii="Arial" w:hAnsi="Arial"/>
          <w:b/>
          <w:spacing w:val="-9"/>
          <w:sz w:val="20"/>
        </w:rPr>
        <w:t xml:space="preserve"> </w:t>
      </w:r>
      <w:r>
        <w:rPr>
          <w:rFonts w:ascii="Arial" w:hAnsi="Arial"/>
          <w:b/>
          <w:spacing w:val="-4"/>
          <w:w w:val="80"/>
          <w:sz w:val="20"/>
        </w:rPr>
        <w:t>and</w:t>
      </w:r>
      <w:r>
        <w:rPr>
          <w:rFonts w:ascii="Arial" w:hAnsi="Arial"/>
          <w:b/>
          <w:spacing w:val="-9"/>
          <w:sz w:val="20"/>
        </w:rPr>
        <w:t xml:space="preserve"> </w:t>
      </w:r>
      <w:r>
        <w:rPr>
          <w:rFonts w:ascii="Arial" w:hAnsi="Arial"/>
          <w:b/>
          <w:spacing w:val="-4"/>
          <w:w w:val="80"/>
          <w:sz w:val="20"/>
        </w:rPr>
        <w:t>thick</w:t>
      </w:r>
      <w:r>
        <w:rPr>
          <w:rFonts w:ascii="Arial" w:hAnsi="Arial"/>
          <w:b/>
          <w:spacing w:val="-12"/>
          <w:sz w:val="20"/>
        </w:rPr>
        <w:t xml:space="preserve"> </w:t>
      </w:r>
      <w:r>
        <w:rPr>
          <w:rFonts w:ascii="Arial" w:hAnsi="Arial"/>
          <w:b/>
          <w:spacing w:val="-4"/>
          <w:w w:val="80"/>
          <w:sz w:val="20"/>
        </w:rPr>
        <w:t>barks.</w:t>
      </w:r>
    </w:p>
    <w:p w:rsidR="00E5575B" w:rsidRDefault="00D512E5">
      <w:pPr>
        <w:pStyle w:val="ListParagraph"/>
        <w:numPr>
          <w:ilvl w:val="0"/>
          <w:numId w:val="32"/>
        </w:numPr>
        <w:tabs>
          <w:tab w:val="left" w:pos="1091"/>
        </w:tabs>
        <w:spacing w:line="244" w:lineRule="exact"/>
        <w:ind w:left="1091" w:hanging="360"/>
        <w:jc w:val="left"/>
        <w:rPr>
          <w:sz w:val="20"/>
        </w:rPr>
      </w:pPr>
      <w:r>
        <w:rPr>
          <w:spacing w:val="-2"/>
          <w:w w:val="80"/>
          <w:sz w:val="20"/>
        </w:rPr>
        <w:t>Trees</w:t>
      </w:r>
      <w:r>
        <w:rPr>
          <w:spacing w:val="-4"/>
          <w:w w:val="80"/>
          <w:sz w:val="20"/>
        </w:rPr>
        <w:t xml:space="preserve"> </w:t>
      </w:r>
      <w:r>
        <w:rPr>
          <w:spacing w:val="-2"/>
          <w:w w:val="80"/>
          <w:sz w:val="20"/>
        </w:rPr>
        <w:t>are</w:t>
      </w:r>
      <w:r>
        <w:rPr>
          <w:spacing w:val="-3"/>
          <w:w w:val="80"/>
          <w:sz w:val="20"/>
        </w:rPr>
        <w:t xml:space="preserve"> </w:t>
      </w:r>
      <w:r>
        <w:rPr>
          <w:rFonts w:ascii="Arial" w:hAnsi="Arial"/>
          <w:b/>
          <w:spacing w:val="-2"/>
          <w:w w:val="80"/>
          <w:sz w:val="20"/>
        </w:rPr>
        <w:t>fire</w:t>
      </w:r>
      <w:r>
        <w:rPr>
          <w:rFonts w:ascii="Arial" w:hAnsi="Arial"/>
          <w:b/>
          <w:spacing w:val="-14"/>
          <w:sz w:val="20"/>
        </w:rPr>
        <w:t xml:space="preserve"> </w:t>
      </w:r>
      <w:r>
        <w:rPr>
          <w:rFonts w:ascii="Arial" w:hAnsi="Arial"/>
          <w:b/>
          <w:spacing w:val="-2"/>
          <w:w w:val="80"/>
          <w:sz w:val="20"/>
        </w:rPr>
        <w:t>resistant</w:t>
      </w:r>
      <w:r>
        <w:rPr>
          <w:spacing w:val="-2"/>
          <w:w w:val="80"/>
          <w:sz w:val="20"/>
        </w:rPr>
        <w:t>.</w:t>
      </w:r>
      <w:r>
        <w:rPr>
          <w:spacing w:val="-5"/>
          <w:w w:val="80"/>
          <w:sz w:val="20"/>
        </w:rPr>
        <w:t xml:space="preserve"> </w:t>
      </w:r>
      <w:r>
        <w:rPr>
          <w:spacing w:val="-2"/>
          <w:w w:val="80"/>
          <w:sz w:val="20"/>
        </w:rPr>
        <w:t>These</w:t>
      </w:r>
      <w:r>
        <w:rPr>
          <w:spacing w:val="-3"/>
          <w:w w:val="80"/>
          <w:sz w:val="20"/>
        </w:rPr>
        <w:t xml:space="preserve"> </w:t>
      </w:r>
      <w:r>
        <w:rPr>
          <w:spacing w:val="-2"/>
          <w:w w:val="80"/>
          <w:sz w:val="20"/>
        </w:rPr>
        <w:t>include</w:t>
      </w:r>
      <w:r>
        <w:rPr>
          <w:spacing w:val="-3"/>
          <w:w w:val="80"/>
          <w:sz w:val="20"/>
        </w:rPr>
        <w:t xml:space="preserve"> </w:t>
      </w:r>
      <w:r>
        <w:rPr>
          <w:spacing w:val="-2"/>
          <w:w w:val="80"/>
          <w:sz w:val="20"/>
        </w:rPr>
        <w:t>acacia</w:t>
      </w:r>
      <w:r>
        <w:rPr>
          <w:spacing w:val="-5"/>
          <w:sz w:val="20"/>
        </w:rPr>
        <w:t xml:space="preserve"> </w:t>
      </w:r>
      <w:r>
        <w:rPr>
          <w:spacing w:val="-2"/>
          <w:w w:val="80"/>
          <w:sz w:val="20"/>
        </w:rPr>
        <w:t>and</w:t>
      </w:r>
      <w:r>
        <w:rPr>
          <w:spacing w:val="-3"/>
          <w:sz w:val="20"/>
        </w:rPr>
        <w:t xml:space="preserve"> </w:t>
      </w:r>
      <w:r>
        <w:rPr>
          <w:spacing w:val="-2"/>
          <w:w w:val="80"/>
          <w:sz w:val="20"/>
        </w:rPr>
        <w:t>baobab.</w:t>
      </w:r>
    </w:p>
    <w:p w:rsidR="00E5575B" w:rsidRDefault="00D512E5">
      <w:pPr>
        <w:pStyle w:val="ListParagraph"/>
        <w:numPr>
          <w:ilvl w:val="0"/>
          <w:numId w:val="32"/>
        </w:numPr>
        <w:tabs>
          <w:tab w:val="left" w:pos="1091"/>
        </w:tabs>
        <w:spacing w:line="242" w:lineRule="exact"/>
        <w:ind w:left="1091" w:hanging="360"/>
        <w:jc w:val="left"/>
        <w:rPr>
          <w:sz w:val="20"/>
        </w:rPr>
      </w:pPr>
      <w:r>
        <w:rPr>
          <w:w w:val="80"/>
          <w:sz w:val="20"/>
        </w:rPr>
        <w:t>Most</w:t>
      </w:r>
      <w:r>
        <w:rPr>
          <w:spacing w:val="-5"/>
          <w:sz w:val="20"/>
        </w:rPr>
        <w:t xml:space="preserve"> </w:t>
      </w:r>
      <w:r>
        <w:rPr>
          <w:w w:val="80"/>
          <w:sz w:val="20"/>
        </w:rPr>
        <w:t>trees</w:t>
      </w:r>
      <w:r>
        <w:rPr>
          <w:spacing w:val="-4"/>
          <w:sz w:val="20"/>
        </w:rPr>
        <w:t xml:space="preserve"> </w:t>
      </w:r>
      <w:r>
        <w:rPr>
          <w:w w:val="80"/>
          <w:sz w:val="20"/>
        </w:rPr>
        <w:t>develop</w:t>
      </w:r>
      <w:r>
        <w:rPr>
          <w:spacing w:val="-2"/>
          <w:sz w:val="20"/>
        </w:rPr>
        <w:t xml:space="preserve"> </w:t>
      </w:r>
      <w:r>
        <w:rPr>
          <w:rFonts w:ascii="Arial" w:hAnsi="Arial"/>
          <w:b/>
          <w:w w:val="80"/>
          <w:sz w:val="20"/>
        </w:rPr>
        <w:t>branches</w:t>
      </w:r>
      <w:r>
        <w:rPr>
          <w:rFonts w:ascii="Arial" w:hAnsi="Arial"/>
          <w:b/>
          <w:spacing w:val="-6"/>
          <w:sz w:val="20"/>
        </w:rPr>
        <w:t xml:space="preserve"> </w:t>
      </w:r>
      <w:r>
        <w:rPr>
          <w:rFonts w:ascii="Arial" w:hAnsi="Arial"/>
          <w:b/>
          <w:w w:val="80"/>
          <w:sz w:val="20"/>
        </w:rPr>
        <w:t>close</w:t>
      </w:r>
      <w:r>
        <w:rPr>
          <w:rFonts w:ascii="Arial" w:hAnsi="Arial"/>
          <w:b/>
          <w:spacing w:val="-6"/>
          <w:sz w:val="20"/>
        </w:rPr>
        <w:t xml:space="preserve"> </w:t>
      </w:r>
      <w:r>
        <w:rPr>
          <w:rFonts w:ascii="Arial" w:hAnsi="Arial"/>
          <w:b/>
          <w:w w:val="80"/>
          <w:sz w:val="20"/>
        </w:rPr>
        <w:t>to</w:t>
      </w:r>
      <w:r>
        <w:rPr>
          <w:rFonts w:ascii="Arial" w:hAnsi="Arial"/>
          <w:b/>
          <w:spacing w:val="-7"/>
          <w:sz w:val="20"/>
        </w:rPr>
        <w:t xml:space="preserve"> </w:t>
      </w:r>
      <w:r>
        <w:rPr>
          <w:rFonts w:ascii="Arial" w:hAnsi="Arial"/>
          <w:b/>
          <w:w w:val="80"/>
          <w:sz w:val="20"/>
        </w:rPr>
        <w:t>the</w:t>
      </w:r>
      <w:r>
        <w:rPr>
          <w:rFonts w:ascii="Arial" w:hAnsi="Arial"/>
          <w:b/>
          <w:spacing w:val="-7"/>
          <w:sz w:val="20"/>
        </w:rPr>
        <w:t xml:space="preserve"> </w:t>
      </w:r>
      <w:r>
        <w:rPr>
          <w:rFonts w:ascii="Arial" w:hAnsi="Arial"/>
          <w:b/>
          <w:spacing w:val="-2"/>
          <w:w w:val="80"/>
          <w:sz w:val="20"/>
        </w:rPr>
        <w:t>ground</w:t>
      </w:r>
      <w:r>
        <w:rPr>
          <w:spacing w:val="-2"/>
          <w:w w:val="80"/>
          <w:sz w:val="20"/>
        </w:rPr>
        <w:t>.</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Trees</w:t>
      </w:r>
      <w:r>
        <w:rPr>
          <w:spacing w:val="-6"/>
          <w:sz w:val="20"/>
        </w:rPr>
        <w:t xml:space="preserve"> </w:t>
      </w:r>
      <w:r>
        <w:rPr>
          <w:w w:val="80"/>
          <w:sz w:val="20"/>
        </w:rPr>
        <w:t>are</w:t>
      </w:r>
      <w:r>
        <w:rPr>
          <w:spacing w:val="-4"/>
          <w:sz w:val="20"/>
        </w:rPr>
        <w:t xml:space="preserve"> </w:t>
      </w:r>
      <w:r>
        <w:rPr>
          <w:rFonts w:ascii="Arial" w:hAnsi="Arial"/>
          <w:b/>
          <w:w w:val="80"/>
          <w:sz w:val="20"/>
        </w:rPr>
        <w:t>intermixed</w:t>
      </w:r>
      <w:r>
        <w:rPr>
          <w:rFonts w:ascii="Arial" w:hAnsi="Arial"/>
          <w:b/>
          <w:spacing w:val="-8"/>
          <w:sz w:val="20"/>
        </w:rPr>
        <w:t xml:space="preserve"> </w:t>
      </w:r>
      <w:r>
        <w:rPr>
          <w:rFonts w:ascii="Arial" w:hAnsi="Arial"/>
          <w:b/>
          <w:w w:val="80"/>
          <w:sz w:val="20"/>
        </w:rPr>
        <w:t>with</w:t>
      </w:r>
      <w:r>
        <w:rPr>
          <w:rFonts w:ascii="Arial" w:hAnsi="Arial"/>
          <w:b/>
          <w:spacing w:val="-9"/>
          <w:sz w:val="20"/>
        </w:rPr>
        <w:t xml:space="preserve"> </w:t>
      </w:r>
      <w:r>
        <w:rPr>
          <w:rFonts w:ascii="Arial" w:hAnsi="Arial"/>
          <w:b/>
          <w:w w:val="80"/>
          <w:sz w:val="20"/>
        </w:rPr>
        <w:t>xerophytic</w:t>
      </w:r>
      <w:r>
        <w:rPr>
          <w:rFonts w:ascii="Arial" w:hAnsi="Arial"/>
          <w:b/>
          <w:spacing w:val="-10"/>
          <w:sz w:val="20"/>
        </w:rPr>
        <w:t xml:space="preserve"> </w:t>
      </w:r>
      <w:r>
        <w:rPr>
          <w:rFonts w:ascii="Arial" w:hAnsi="Arial"/>
          <w:b/>
          <w:w w:val="80"/>
          <w:sz w:val="20"/>
        </w:rPr>
        <w:t>thorny</w:t>
      </w:r>
      <w:r>
        <w:rPr>
          <w:rFonts w:ascii="Arial" w:hAnsi="Arial"/>
          <w:b/>
          <w:spacing w:val="-11"/>
          <w:sz w:val="20"/>
        </w:rPr>
        <w:t xml:space="preserve"> </w:t>
      </w:r>
      <w:r>
        <w:rPr>
          <w:rFonts w:ascii="Arial" w:hAnsi="Arial"/>
          <w:b/>
          <w:w w:val="80"/>
          <w:sz w:val="20"/>
        </w:rPr>
        <w:t>lianas</w:t>
      </w:r>
      <w:r>
        <w:rPr>
          <w:w w:val="80"/>
          <w:sz w:val="20"/>
        </w:rPr>
        <w:t>,</w:t>
      </w:r>
      <w:r>
        <w:rPr>
          <w:spacing w:val="-8"/>
          <w:sz w:val="20"/>
        </w:rPr>
        <w:t xml:space="preserve"> </w:t>
      </w:r>
      <w:r>
        <w:rPr>
          <w:w w:val="80"/>
          <w:sz w:val="20"/>
        </w:rPr>
        <w:t>Cacti,</w:t>
      </w:r>
      <w:r>
        <w:rPr>
          <w:spacing w:val="-6"/>
          <w:sz w:val="20"/>
        </w:rPr>
        <w:t xml:space="preserve"> </w:t>
      </w:r>
      <w:r>
        <w:rPr>
          <w:w w:val="80"/>
          <w:sz w:val="20"/>
        </w:rPr>
        <w:t>baobab</w:t>
      </w:r>
      <w:r>
        <w:rPr>
          <w:spacing w:val="-6"/>
          <w:sz w:val="20"/>
        </w:rPr>
        <w:t xml:space="preserve"> </w:t>
      </w:r>
      <w:r>
        <w:rPr>
          <w:w w:val="80"/>
          <w:sz w:val="20"/>
        </w:rPr>
        <w:t>and</w:t>
      </w:r>
      <w:r>
        <w:rPr>
          <w:spacing w:val="-8"/>
          <w:sz w:val="20"/>
        </w:rPr>
        <w:t xml:space="preserve"> </w:t>
      </w:r>
      <w:r>
        <w:rPr>
          <w:spacing w:val="-2"/>
          <w:w w:val="80"/>
          <w:sz w:val="20"/>
        </w:rPr>
        <w:t>shrubs.</w:t>
      </w:r>
    </w:p>
    <w:p w:rsidR="00E5575B" w:rsidRDefault="00E5575B">
      <w:pPr>
        <w:pStyle w:val="BodyText"/>
        <w:ind w:left="0"/>
      </w:pPr>
    </w:p>
    <w:p w:rsidR="00E5575B" w:rsidRDefault="00D512E5">
      <w:pPr>
        <w:pStyle w:val="Heading1"/>
        <w:ind w:left="731"/>
      </w:pPr>
      <w:r>
        <w:rPr>
          <w:w w:val="80"/>
        </w:rPr>
        <w:t>SAVANNA</w:t>
      </w:r>
      <w:r>
        <w:rPr>
          <w:spacing w:val="-2"/>
        </w:rPr>
        <w:t xml:space="preserve"> </w:t>
      </w:r>
      <w:r>
        <w:rPr>
          <w:w w:val="80"/>
        </w:rPr>
        <w:t>GRASS</w:t>
      </w:r>
      <w:r>
        <w:rPr>
          <w:spacing w:val="-2"/>
        </w:rPr>
        <w:t xml:space="preserve"> </w:t>
      </w:r>
      <w:r>
        <w:rPr>
          <w:spacing w:val="-4"/>
          <w:w w:val="80"/>
        </w:rPr>
        <w:t>LAND</w:t>
      </w:r>
    </w:p>
    <w:p w:rsidR="00E5575B" w:rsidRDefault="00D512E5">
      <w:pPr>
        <w:spacing w:before="1"/>
        <w:ind w:left="731" w:right="712" w:firstLine="91"/>
        <w:rPr>
          <w:sz w:val="20"/>
        </w:rPr>
      </w:pPr>
      <w:r>
        <w:rPr>
          <w:w w:val="85"/>
          <w:sz w:val="20"/>
        </w:rPr>
        <w:t>This</w:t>
      </w:r>
      <w:r>
        <w:rPr>
          <w:sz w:val="20"/>
        </w:rPr>
        <w:t xml:space="preserve"> </w:t>
      </w:r>
      <w:r>
        <w:rPr>
          <w:w w:val="85"/>
          <w:sz w:val="20"/>
        </w:rPr>
        <w:t>category</w:t>
      </w:r>
      <w:r>
        <w:rPr>
          <w:sz w:val="20"/>
        </w:rPr>
        <w:t xml:space="preserve"> </w:t>
      </w:r>
      <w:r>
        <w:rPr>
          <w:w w:val="85"/>
          <w:sz w:val="20"/>
        </w:rPr>
        <w:t>is</w:t>
      </w:r>
      <w:r>
        <w:rPr>
          <w:sz w:val="20"/>
        </w:rPr>
        <w:t xml:space="preserve"> </w:t>
      </w:r>
      <w:r>
        <w:rPr>
          <w:w w:val="85"/>
          <w:sz w:val="20"/>
        </w:rPr>
        <w:t>some times refered to</w:t>
      </w:r>
      <w:r>
        <w:rPr>
          <w:sz w:val="20"/>
        </w:rPr>
        <w:t xml:space="preserve"> </w:t>
      </w:r>
      <w:r>
        <w:rPr>
          <w:w w:val="85"/>
          <w:sz w:val="20"/>
        </w:rPr>
        <w:t>as</w:t>
      </w:r>
      <w:r>
        <w:rPr>
          <w:sz w:val="20"/>
        </w:rPr>
        <w:t xml:space="preserve"> </w:t>
      </w:r>
      <w:r>
        <w:rPr>
          <w:w w:val="85"/>
          <w:sz w:val="20"/>
        </w:rPr>
        <w:t>the</w:t>
      </w:r>
      <w:r>
        <w:rPr>
          <w:sz w:val="20"/>
        </w:rPr>
        <w:t xml:space="preserve"> </w:t>
      </w:r>
      <w:r>
        <w:rPr>
          <w:rFonts w:ascii="Arial"/>
          <w:b/>
          <w:w w:val="85"/>
          <w:sz w:val="20"/>
        </w:rPr>
        <w:t>rangeland</w:t>
      </w:r>
      <w:r>
        <w:rPr>
          <w:rFonts w:ascii="Arial"/>
          <w:b/>
          <w:sz w:val="20"/>
        </w:rPr>
        <w:t xml:space="preserve"> </w:t>
      </w:r>
      <w:r>
        <w:rPr>
          <w:rFonts w:ascii="Arial"/>
          <w:b/>
          <w:w w:val="85"/>
          <w:sz w:val="20"/>
        </w:rPr>
        <w:t>area</w:t>
      </w:r>
      <w:r>
        <w:rPr>
          <w:w w:val="85"/>
          <w:sz w:val="20"/>
        </w:rPr>
        <w:t>.</w:t>
      </w:r>
      <w:r>
        <w:rPr>
          <w:sz w:val="20"/>
        </w:rPr>
        <w:t xml:space="preserve"> </w:t>
      </w:r>
      <w:r>
        <w:rPr>
          <w:w w:val="85"/>
          <w:sz w:val="20"/>
        </w:rPr>
        <w:t>It is found on the</w:t>
      </w:r>
      <w:r>
        <w:rPr>
          <w:sz w:val="20"/>
        </w:rPr>
        <w:t xml:space="preserve"> </w:t>
      </w:r>
      <w:r>
        <w:rPr>
          <w:rFonts w:ascii="Arial"/>
          <w:b/>
          <w:w w:val="85"/>
          <w:sz w:val="20"/>
        </w:rPr>
        <w:t>fringes of Savanna woodland</w:t>
      </w:r>
      <w:r>
        <w:rPr>
          <w:rFonts w:ascii="Arial"/>
          <w:b/>
          <w:sz w:val="20"/>
        </w:rPr>
        <w:t xml:space="preserve"> </w:t>
      </w:r>
      <w:r>
        <w:rPr>
          <w:w w:val="85"/>
          <w:sz w:val="20"/>
        </w:rPr>
        <w:t xml:space="preserve">where rainfall totals range between </w:t>
      </w:r>
      <w:r>
        <w:rPr>
          <w:rFonts w:ascii="Arial"/>
          <w:b/>
          <w:w w:val="85"/>
          <w:sz w:val="20"/>
        </w:rPr>
        <w:t>1000mm -750mm per annum</w:t>
      </w:r>
      <w:r>
        <w:rPr>
          <w:w w:val="85"/>
          <w:sz w:val="20"/>
        </w:rPr>
        <w:t>.</w:t>
      </w:r>
    </w:p>
    <w:p w:rsidR="00E5575B" w:rsidRDefault="00D512E5">
      <w:pPr>
        <w:pStyle w:val="BodyText"/>
        <w:spacing w:line="244" w:lineRule="auto"/>
        <w:ind w:right="712"/>
      </w:pPr>
      <w:r>
        <w:rPr>
          <w:w w:val="80"/>
        </w:rPr>
        <w:t>It</w:t>
      </w:r>
      <w:r>
        <w:t xml:space="preserve"> </w:t>
      </w:r>
      <w:r>
        <w:rPr>
          <w:w w:val="80"/>
        </w:rPr>
        <w:t>is</w:t>
      </w:r>
      <w:r>
        <w:t xml:space="preserve"> </w:t>
      </w:r>
      <w:r>
        <w:rPr>
          <w:rFonts w:ascii="Arial"/>
          <w:b/>
          <w:w w:val="80"/>
        </w:rPr>
        <w:t>dominant</w:t>
      </w:r>
      <w:r>
        <w:rPr>
          <w:rFonts w:ascii="Arial"/>
          <w:b/>
        </w:rPr>
        <w:t xml:space="preserve"> </w:t>
      </w:r>
      <w:r>
        <w:rPr>
          <w:w w:val="80"/>
        </w:rPr>
        <w:t>in</w:t>
      </w:r>
      <w:r>
        <w:t xml:space="preserve"> </w:t>
      </w:r>
      <w:r>
        <w:rPr>
          <w:w w:val="80"/>
        </w:rPr>
        <w:t>Gulu</w:t>
      </w:r>
      <w:r>
        <w:t xml:space="preserve"> </w:t>
      </w:r>
      <w:r>
        <w:rPr>
          <w:w w:val="80"/>
        </w:rPr>
        <w:t>and</w:t>
      </w:r>
      <w:r>
        <w:t xml:space="preserve"> </w:t>
      </w:r>
      <w:r>
        <w:rPr>
          <w:w w:val="80"/>
        </w:rPr>
        <w:t>Lira</w:t>
      </w:r>
      <w:r>
        <w:t xml:space="preserve"> </w:t>
      </w:r>
      <w:r>
        <w:rPr>
          <w:w w:val="80"/>
        </w:rPr>
        <w:t>in</w:t>
      </w:r>
      <w:r>
        <w:t xml:space="preserve"> </w:t>
      </w:r>
      <w:r>
        <w:rPr>
          <w:w w:val="80"/>
        </w:rPr>
        <w:t>Northern;</w:t>
      </w:r>
      <w:r>
        <w:t xml:space="preserve"> </w:t>
      </w:r>
      <w:r>
        <w:rPr>
          <w:w w:val="80"/>
        </w:rPr>
        <w:t>Pallisa,</w:t>
      </w:r>
      <w:r>
        <w:t xml:space="preserve"> </w:t>
      </w:r>
      <w:r>
        <w:rPr>
          <w:w w:val="80"/>
        </w:rPr>
        <w:t>Kumi</w:t>
      </w:r>
      <w:r>
        <w:t xml:space="preserve"> </w:t>
      </w:r>
      <w:r>
        <w:rPr>
          <w:w w:val="80"/>
        </w:rPr>
        <w:t>and</w:t>
      </w:r>
      <w:r>
        <w:t xml:space="preserve"> </w:t>
      </w:r>
      <w:r>
        <w:rPr>
          <w:w w:val="80"/>
        </w:rPr>
        <w:t>Soroti</w:t>
      </w:r>
      <w:r>
        <w:t xml:space="preserve"> </w:t>
      </w:r>
      <w:r>
        <w:rPr>
          <w:w w:val="80"/>
        </w:rPr>
        <w:t>in</w:t>
      </w:r>
      <w:r>
        <w:t xml:space="preserve"> </w:t>
      </w:r>
      <w:r>
        <w:rPr>
          <w:w w:val="80"/>
        </w:rPr>
        <w:t>Eastern;</w:t>
      </w:r>
      <w:r>
        <w:t xml:space="preserve"> </w:t>
      </w:r>
      <w:r>
        <w:rPr>
          <w:w w:val="80"/>
        </w:rPr>
        <w:t>Hoima</w:t>
      </w:r>
      <w:r>
        <w:t xml:space="preserve"> </w:t>
      </w:r>
      <w:r>
        <w:rPr>
          <w:w w:val="80"/>
        </w:rPr>
        <w:t>and</w:t>
      </w:r>
      <w:r>
        <w:t xml:space="preserve"> </w:t>
      </w:r>
      <w:r>
        <w:rPr>
          <w:w w:val="80"/>
        </w:rPr>
        <w:t>Masindi</w:t>
      </w:r>
      <w:r>
        <w:t xml:space="preserve"> </w:t>
      </w:r>
      <w:r>
        <w:rPr>
          <w:w w:val="80"/>
        </w:rPr>
        <w:t>in</w:t>
      </w:r>
      <w:r>
        <w:t xml:space="preserve"> </w:t>
      </w:r>
      <w:r>
        <w:rPr>
          <w:w w:val="80"/>
        </w:rPr>
        <w:t>Western</w:t>
      </w:r>
      <w:r>
        <w:t xml:space="preserve"> </w:t>
      </w:r>
      <w:r>
        <w:rPr>
          <w:w w:val="80"/>
        </w:rPr>
        <w:t>and</w:t>
      </w:r>
      <w:r>
        <w:t xml:space="preserve"> </w:t>
      </w:r>
      <w:r>
        <w:rPr>
          <w:w w:val="80"/>
        </w:rPr>
        <w:t>Bushenyi</w:t>
      </w:r>
      <w:r>
        <w:t xml:space="preserve"> </w:t>
      </w:r>
      <w:r>
        <w:rPr>
          <w:w w:val="80"/>
        </w:rPr>
        <w:t>and</w:t>
      </w:r>
      <w:r>
        <w:t xml:space="preserve"> </w:t>
      </w:r>
      <w:r>
        <w:rPr>
          <w:w w:val="80"/>
        </w:rPr>
        <w:t>Isingiro</w:t>
      </w:r>
      <w:r>
        <w:t xml:space="preserve"> </w:t>
      </w:r>
      <w:r>
        <w:rPr>
          <w:w w:val="80"/>
        </w:rPr>
        <w:t>in</w:t>
      </w:r>
      <w:r>
        <w:t xml:space="preserve"> </w:t>
      </w:r>
      <w:r>
        <w:rPr>
          <w:w w:val="80"/>
        </w:rPr>
        <w:t xml:space="preserve">South </w:t>
      </w:r>
      <w:r>
        <w:rPr>
          <w:w w:val="85"/>
        </w:rPr>
        <w:t>western;</w:t>
      </w:r>
      <w:r>
        <w:rPr>
          <w:spacing w:val="-6"/>
          <w:w w:val="85"/>
        </w:rPr>
        <w:t xml:space="preserve"> </w:t>
      </w:r>
      <w:r>
        <w:rPr>
          <w:w w:val="85"/>
        </w:rPr>
        <w:t>and</w:t>
      </w:r>
      <w:r>
        <w:rPr>
          <w:spacing w:val="-5"/>
          <w:w w:val="85"/>
        </w:rPr>
        <w:t xml:space="preserve"> </w:t>
      </w:r>
      <w:r>
        <w:rPr>
          <w:w w:val="85"/>
        </w:rPr>
        <w:t>Nakasongola,</w:t>
      </w:r>
      <w:r>
        <w:rPr>
          <w:spacing w:val="-5"/>
          <w:w w:val="85"/>
        </w:rPr>
        <w:t xml:space="preserve"> </w:t>
      </w:r>
      <w:r>
        <w:rPr>
          <w:w w:val="85"/>
        </w:rPr>
        <w:t>Luwero,</w:t>
      </w:r>
      <w:r>
        <w:rPr>
          <w:spacing w:val="-6"/>
          <w:w w:val="85"/>
        </w:rPr>
        <w:t xml:space="preserve"> </w:t>
      </w:r>
      <w:r>
        <w:rPr>
          <w:w w:val="85"/>
        </w:rPr>
        <w:t>Masaka,</w:t>
      </w:r>
      <w:r>
        <w:rPr>
          <w:spacing w:val="-5"/>
          <w:w w:val="85"/>
        </w:rPr>
        <w:t xml:space="preserve"> </w:t>
      </w:r>
      <w:r>
        <w:rPr>
          <w:w w:val="85"/>
        </w:rPr>
        <w:t>Rakai</w:t>
      </w:r>
      <w:r>
        <w:rPr>
          <w:spacing w:val="-5"/>
          <w:w w:val="85"/>
        </w:rPr>
        <w:t xml:space="preserve"> </w:t>
      </w:r>
      <w:r>
        <w:rPr>
          <w:w w:val="85"/>
        </w:rPr>
        <w:t>in</w:t>
      </w:r>
      <w:r>
        <w:rPr>
          <w:spacing w:val="-6"/>
          <w:w w:val="85"/>
        </w:rPr>
        <w:t xml:space="preserve"> </w:t>
      </w:r>
      <w:r>
        <w:rPr>
          <w:w w:val="85"/>
        </w:rPr>
        <w:t>central</w:t>
      </w:r>
      <w:r>
        <w:rPr>
          <w:spacing w:val="-5"/>
          <w:w w:val="85"/>
        </w:rPr>
        <w:t xml:space="preserve"> </w:t>
      </w:r>
      <w:r>
        <w:rPr>
          <w:w w:val="85"/>
        </w:rPr>
        <w:t>parts</w:t>
      </w:r>
      <w:r>
        <w:rPr>
          <w:spacing w:val="-5"/>
          <w:w w:val="85"/>
        </w:rPr>
        <w:t xml:space="preserve"> </w:t>
      </w:r>
      <w:r>
        <w:rPr>
          <w:w w:val="85"/>
        </w:rPr>
        <w:t>of</w:t>
      </w:r>
      <w:r>
        <w:rPr>
          <w:spacing w:val="-6"/>
          <w:w w:val="85"/>
        </w:rPr>
        <w:t xml:space="preserve"> </w:t>
      </w:r>
      <w:r>
        <w:rPr>
          <w:w w:val="85"/>
        </w:rPr>
        <w:t>Uganda.</w:t>
      </w:r>
    </w:p>
    <w:p w:rsidR="00E5575B" w:rsidRDefault="00D512E5">
      <w:pPr>
        <w:pStyle w:val="BodyText"/>
        <w:spacing w:line="223" w:lineRule="exact"/>
        <w:ind w:left="822"/>
      </w:pPr>
      <w:r>
        <w:rPr>
          <w:w w:val="80"/>
        </w:rPr>
        <w:t>Savanna</w:t>
      </w:r>
      <w:r>
        <w:rPr>
          <w:spacing w:val="3"/>
        </w:rPr>
        <w:t xml:space="preserve"> </w:t>
      </w:r>
      <w:r>
        <w:rPr>
          <w:w w:val="80"/>
        </w:rPr>
        <w:t>grassland</w:t>
      </w:r>
      <w:r>
        <w:rPr>
          <w:spacing w:val="3"/>
        </w:rPr>
        <w:t xml:space="preserve"> </w:t>
      </w:r>
      <w:r>
        <w:rPr>
          <w:w w:val="80"/>
        </w:rPr>
        <w:t>is</w:t>
      </w:r>
      <w:r>
        <w:rPr>
          <w:spacing w:val="3"/>
        </w:rPr>
        <w:t xml:space="preserve"> </w:t>
      </w:r>
      <w:r>
        <w:rPr>
          <w:w w:val="80"/>
        </w:rPr>
        <w:t>characterized</w:t>
      </w:r>
      <w:r>
        <w:rPr>
          <w:spacing w:val="3"/>
        </w:rPr>
        <w:t xml:space="preserve"> </w:t>
      </w:r>
      <w:r>
        <w:rPr>
          <w:w w:val="80"/>
        </w:rPr>
        <w:t>by</w:t>
      </w:r>
      <w:r>
        <w:rPr>
          <w:spacing w:val="2"/>
        </w:rPr>
        <w:t xml:space="preserve"> </w:t>
      </w:r>
      <w:r>
        <w:rPr>
          <w:w w:val="80"/>
        </w:rPr>
        <w:t>the</w:t>
      </w:r>
      <w:r>
        <w:rPr>
          <w:spacing w:val="4"/>
        </w:rPr>
        <w:t xml:space="preserve"> </w:t>
      </w:r>
      <w:r>
        <w:rPr>
          <w:spacing w:val="-2"/>
          <w:w w:val="80"/>
        </w:rPr>
        <w:t>following;</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It</w:t>
      </w:r>
      <w:r>
        <w:rPr>
          <w:spacing w:val="-2"/>
          <w:sz w:val="20"/>
        </w:rPr>
        <w:t xml:space="preserve"> </w:t>
      </w:r>
      <w:r>
        <w:rPr>
          <w:w w:val="80"/>
          <w:sz w:val="20"/>
        </w:rPr>
        <w:t>is</w:t>
      </w:r>
      <w:r>
        <w:rPr>
          <w:spacing w:val="-2"/>
          <w:sz w:val="20"/>
        </w:rPr>
        <w:t xml:space="preserve"> </w:t>
      </w:r>
      <w:r>
        <w:rPr>
          <w:rFonts w:ascii="Arial" w:hAnsi="Arial"/>
          <w:b/>
          <w:w w:val="80"/>
          <w:sz w:val="20"/>
        </w:rPr>
        <w:t>dominated</w:t>
      </w:r>
      <w:r>
        <w:rPr>
          <w:rFonts w:ascii="Arial" w:hAnsi="Arial"/>
          <w:b/>
          <w:spacing w:val="-3"/>
          <w:sz w:val="20"/>
        </w:rPr>
        <w:t xml:space="preserve"> </w:t>
      </w:r>
      <w:r>
        <w:rPr>
          <w:rFonts w:ascii="Arial" w:hAnsi="Arial"/>
          <w:b/>
          <w:w w:val="80"/>
          <w:sz w:val="20"/>
        </w:rPr>
        <w:t>by</w:t>
      </w:r>
      <w:r>
        <w:rPr>
          <w:rFonts w:ascii="Arial" w:hAnsi="Arial"/>
          <w:b/>
          <w:spacing w:val="-5"/>
          <w:sz w:val="20"/>
        </w:rPr>
        <w:t xml:space="preserve"> </w:t>
      </w:r>
      <w:r>
        <w:rPr>
          <w:rFonts w:ascii="Arial" w:hAnsi="Arial"/>
          <w:b/>
          <w:w w:val="80"/>
          <w:sz w:val="20"/>
        </w:rPr>
        <w:t>grasses</w:t>
      </w:r>
      <w:r>
        <w:rPr>
          <w:rFonts w:ascii="Arial" w:hAnsi="Arial"/>
          <w:b/>
          <w:spacing w:val="-8"/>
          <w:sz w:val="20"/>
        </w:rPr>
        <w:t xml:space="preserve"> </w:t>
      </w:r>
      <w:r>
        <w:rPr>
          <w:rFonts w:ascii="Arial" w:hAnsi="Arial"/>
          <w:b/>
          <w:w w:val="80"/>
          <w:sz w:val="20"/>
        </w:rPr>
        <w:t>of</w:t>
      </w:r>
      <w:r>
        <w:rPr>
          <w:rFonts w:ascii="Arial" w:hAnsi="Arial"/>
          <w:b/>
          <w:spacing w:val="-4"/>
          <w:sz w:val="20"/>
        </w:rPr>
        <w:t xml:space="preserve"> </w:t>
      </w:r>
      <w:r>
        <w:rPr>
          <w:rFonts w:ascii="Arial" w:hAnsi="Arial"/>
          <w:b/>
          <w:w w:val="80"/>
          <w:sz w:val="20"/>
        </w:rPr>
        <w:t>about</w:t>
      </w:r>
      <w:r>
        <w:rPr>
          <w:rFonts w:ascii="Arial" w:hAnsi="Arial"/>
          <w:b/>
          <w:spacing w:val="-5"/>
          <w:sz w:val="20"/>
        </w:rPr>
        <w:t xml:space="preserve"> </w:t>
      </w:r>
      <w:r>
        <w:rPr>
          <w:rFonts w:ascii="Arial" w:hAnsi="Arial"/>
          <w:b/>
          <w:w w:val="80"/>
          <w:sz w:val="20"/>
        </w:rPr>
        <w:t>1</w:t>
      </w:r>
      <w:r>
        <w:rPr>
          <w:rFonts w:ascii="Arial" w:hAnsi="Arial"/>
          <w:b/>
          <w:spacing w:val="-7"/>
          <w:sz w:val="20"/>
        </w:rPr>
        <w:t xml:space="preserve"> </w:t>
      </w:r>
      <w:r>
        <w:rPr>
          <w:rFonts w:ascii="Arial" w:hAnsi="Arial"/>
          <w:b/>
          <w:w w:val="80"/>
          <w:sz w:val="20"/>
        </w:rPr>
        <w:t>meter</w:t>
      </w:r>
      <w:r>
        <w:rPr>
          <w:rFonts w:ascii="Arial" w:hAnsi="Arial"/>
          <w:b/>
          <w:spacing w:val="-7"/>
          <w:sz w:val="20"/>
        </w:rPr>
        <w:t xml:space="preserve"> </w:t>
      </w:r>
      <w:r>
        <w:rPr>
          <w:rFonts w:ascii="Arial" w:hAnsi="Arial"/>
          <w:b/>
          <w:w w:val="80"/>
          <w:sz w:val="20"/>
        </w:rPr>
        <w:t>high</w:t>
      </w:r>
      <w:r>
        <w:rPr>
          <w:rFonts w:ascii="Arial" w:hAnsi="Arial"/>
          <w:b/>
          <w:spacing w:val="-1"/>
          <w:sz w:val="20"/>
        </w:rPr>
        <w:t xml:space="preserve"> </w:t>
      </w:r>
      <w:r>
        <w:rPr>
          <w:w w:val="80"/>
          <w:sz w:val="20"/>
        </w:rPr>
        <w:t>though</w:t>
      </w:r>
      <w:r>
        <w:rPr>
          <w:spacing w:val="-1"/>
          <w:sz w:val="20"/>
        </w:rPr>
        <w:t xml:space="preserve"> </w:t>
      </w:r>
      <w:r>
        <w:rPr>
          <w:w w:val="80"/>
          <w:sz w:val="20"/>
        </w:rPr>
        <w:t>some</w:t>
      </w:r>
      <w:r>
        <w:rPr>
          <w:spacing w:val="-7"/>
          <w:sz w:val="20"/>
        </w:rPr>
        <w:t xml:space="preserve"> </w:t>
      </w:r>
      <w:r>
        <w:rPr>
          <w:w w:val="80"/>
          <w:sz w:val="20"/>
        </w:rPr>
        <w:t>grass</w:t>
      </w:r>
      <w:r>
        <w:rPr>
          <w:spacing w:val="-9"/>
          <w:sz w:val="20"/>
        </w:rPr>
        <w:t xml:space="preserve"> </w:t>
      </w:r>
      <w:r>
        <w:rPr>
          <w:w w:val="80"/>
          <w:sz w:val="20"/>
        </w:rPr>
        <w:t>species</w:t>
      </w:r>
      <w:r>
        <w:rPr>
          <w:spacing w:val="-4"/>
          <w:sz w:val="20"/>
        </w:rPr>
        <w:t xml:space="preserve"> </w:t>
      </w:r>
      <w:r>
        <w:rPr>
          <w:w w:val="80"/>
          <w:sz w:val="20"/>
        </w:rPr>
        <w:t>like</w:t>
      </w:r>
      <w:r>
        <w:rPr>
          <w:spacing w:val="-7"/>
          <w:sz w:val="20"/>
        </w:rPr>
        <w:t xml:space="preserve"> </w:t>
      </w:r>
      <w:r>
        <w:rPr>
          <w:w w:val="80"/>
          <w:sz w:val="20"/>
        </w:rPr>
        <w:t>the</w:t>
      </w:r>
      <w:r>
        <w:rPr>
          <w:spacing w:val="-7"/>
          <w:sz w:val="20"/>
        </w:rPr>
        <w:t xml:space="preserve"> </w:t>
      </w:r>
      <w:r>
        <w:rPr>
          <w:w w:val="80"/>
          <w:sz w:val="20"/>
        </w:rPr>
        <w:t>elephant</w:t>
      </w:r>
      <w:r>
        <w:rPr>
          <w:spacing w:val="-7"/>
          <w:sz w:val="20"/>
        </w:rPr>
        <w:t xml:space="preserve"> </w:t>
      </w:r>
      <w:r>
        <w:rPr>
          <w:w w:val="80"/>
          <w:sz w:val="20"/>
        </w:rPr>
        <w:t>grass</w:t>
      </w:r>
      <w:r>
        <w:rPr>
          <w:spacing w:val="-8"/>
          <w:sz w:val="20"/>
        </w:rPr>
        <w:t xml:space="preserve"> </w:t>
      </w:r>
      <w:r>
        <w:rPr>
          <w:w w:val="80"/>
          <w:sz w:val="20"/>
        </w:rPr>
        <w:t>range</w:t>
      </w:r>
      <w:r>
        <w:rPr>
          <w:spacing w:val="-4"/>
          <w:sz w:val="20"/>
        </w:rPr>
        <w:t xml:space="preserve"> </w:t>
      </w:r>
      <w:r>
        <w:rPr>
          <w:w w:val="80"/>
          <w:sz w:val="20"/>
        </w:rPr>
        <w:t>between</w:t>
      </w:r>
      <w:r>
        <w:rPr>
          <w:spacing w:val="-5"/>
          <w:sz w:val="20"/>
        </w:rPr>
        <w:t xml:space="preserve"> </w:t>
      </w:r>
      <w:r>
        <w:rPr>
          <w:w w:val="80"/>
          <w:sz w:val="20"/>
        </w:rPr>
        <w:t>3-4</w:t>
      </w:r>
      <w:r>
        <w:rPr>
          <w:spacing w:val="-7"/>
          <w:sz w:val="20"/>
        </w:rPr>
        <w:t xml:space="preserve"> </w:t>
      </w:r>
      <w:r>
        <w:rPr>
          <w:w w:val="80"/>
          <w:sz w:val="20"/>
        </w:rPr>
        <w:t>meters</w:t>
      </w:r>
      <w:r>
        <w:rPr>
          <w:spacing w:val="-5"/>
          <w:sz w:val="20"/>
        </w:rPr>
        <w:t xml:space="preserve"> </w:t>
      </w:r>
      <w:r>
        <w:rPr>
          <w:w w:val="80"/>
          <w:sz w:val="20"/>
        </w:rPr>
        <w:t>of</w:t>
      </w:r>
      <w:r>
        <w:rPr>
          <w:spacing w:val="-7"/>
          <w:sz w:val="20"/>
        </w:rPr>
        <w:t xml:space="preserve"> </w:t>
      </w:r>
      <w:r>
        <w:rPr>
          <w:spacing w:val="-2"/>
          <w:w w:val="80"/>
          <w:sz w:val="20"/>
        </w:rPr>
        <w:t>height</w:t>
      </w:r>
    </w:p>
    <w:p w:rsidR="00E5575B" w:rsidRDefault="00D512E5">
      <w:pPr>
        <w:pStyle w:val="Heading2"/>
        <w:numPr>
          <w:ilvl w:val="0"/>
          <w:numId w:val="32"/>
        </w:numPr>
        <w:tabs>
          <w:tab w:val="left" w:pos="1091"/>
        </w:tabs>
        <w:spacing w:line="243" w:lineRule="exact"/>
        <w:ind w:left="1091" w:hanging="360"/>
        <w:rPr>
          <w:rFonts w:ascii="Microsoft Sans Serif" w:hAnsi="Microsoft Sans Serif"/>
          <w:b w:val="0"/>
        </w:rPr>
      </w:pPr>
      <w:r>
        <w:rPr>
          <w:w w:val="80"/>
        </w:rPr>
        <w:t>Short</w:t>
      </w:r>
      <w:r>
        <w:rPr>
          <w:spacing w:val="3"/>
        </w:rPr>
        <w:t xml:space="preserve"> </w:t>
      </w:r>
      <w:r>
        <w:rPr>
          <w:w w:val="80"/>
        </w:rPr>
        <w:t>umbrella</w:t>
      </w:r>
      <w:r>
        <w:rPr>
          <w:spacing w:val="4"/>
        </w:rPr>
        <w:t xml:space="preserve"> </w:t>
      </w:r>
      <w:r>
        <w:rPr>
          <w:w w:val="80"/>
        </w:rPr>
        <w:t>shaped</w:t>
      </w:r>
      <w:r>
        <w:rPr>
          <w:spacing w:val="5"/>
        </w:rPr>
        <w:t xml:space="preserve"> </w:t>
      </w:r>
      <w:r>
        <w:rPr>
          <w:w w:val="80"/>
        </w:rPr>
        <w:t>scattered</w:t>
      </w:r>
      <w:r>
        <w:rPr>
          <w:spacing w:val="3"/>
        </w:rPr>
        <w:t xml:space="preserve"> </w:t>
      </w:r>
      <w:r>
        <w:rPr>
          <w:spacing w:val="-2"/>
          <w:w w:val="80"/>
        </w:rPr>
        <w:t>trees</w:t>
      </w:r>
      <w:r>
        <w:rPr>
          <w:rFonts w:ascii="Microsoft Sans Serif" w:hAnsi="Microsoft Sans Serif"/>
          <w:b w:val="0"/>
          <w:spacing w:val="-2"/>
          <w:w w:val="80"/>
        </w:rPr>
        <w:t>.</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The</w:t>
      </w:r>
      <w:r>
        <w:rPr>
          <w:spacing w:val="9"/>
          <w:sz w:val="20"/>
        </w:rPr>
        <w:t xml:space="preserve"> </w:t>
      </w:r>
      <w:r>
        <w:rPr>
          <w:rFonts w:ascii="Arial" w:hAnsi="Arial"/>
          <w:b/>
          <w:w w:val="80"/>
          <w:sz w:val="20"/>
        </w:rPr>
        <w:t>dominant</w:t>
      </w:r>
      <w:r>
        <w:rPr>
          <w:rFonts w:ascii="Arial" w:hAnsi="Arial"/>
          <w:b/>
          <w:spacing w:val="5"/>
          <w:sz w:val="20"/>
        </w:rPr>
        <w:t xml:space="preserve"> </w:t>
      </w:r>
      <w:r>
        <w:rPr>
          <w:rFonts w:ascii="Arial" w:hAnsi="Arial"/>
          <w:b/>
          <w:w w:val="80"/>
          <w:sz w:val="20"/>
        </w:rPr>
        <w:t>grass</w:t>
      </w:r>
      <w:r>
        <w:rPr>
          <w:rFonts w:ascii="Arial" w:hAnsi="Arial"/>
          <w:b/>
          <w:spacing w:val="8"/>
          <w:sz w:val="20"/>
        </w:rPr>
        <w:t xml:space="preserve"> </w:t>
      </w:r>
      <w:r>
        <w:rPr>
          <w:rFonts w:ascii="Arial" w:hAnsi="Arial"/>
          <w:b/>
          <w:w w:val="80"/>
          <w:sz w:val="20"/>
        </w:rPr>
        <w:t>species</w:t>
      </w:r>
      <w:r>
        <w:rPr>
          <w:rFonts w:ascii="Arial" w:hAnsi="Arial"/>
          <w:b/>
          <w:spacing w:val="13"/>
          <w:sz w:val="20"/>
        </w:rPr>
        <w:t xml:space="preserve"> </w:t>
      </w:r>
      <w:r>
        <w:rPr>
          <w:w w:val="80"/>
          <w:sz w:val="20"/>
        </w:rPr>
        <w:t>are</w:t>
      </w:r>
      <w:r>
        <w:rPr>
          <w:spacing w:val="11"/>
          <w:sz w:val="20"/>
        </w:rPr>
        <w:t xml:space="preserve"> </w:t>
      </w:r>
      <w:r>
        <w:rPr>
          <w:w w:val="80"/>
          <w:sz w:val="20"/>
        </w:rPr>
        <w:t>elephant</w:t>
      </w:r>
      <w:r>
        <w:rPr>
          <w:spacing w:val="11"/>
          <w:sz w:val="20"/>
        </w:rPr>
        <w:t xml:space="preserve"> </w:t>
      </w:r>
      <w:r>
        <w:rPr>
          <w:w w:val="80"/>
          <w:sz w:val="20"/>
        </w:rPr>
        <w:t>grass,</w:t>
      </w:r>
      <w:r>
        <w:rPr>
          <w:spacing w:val="11"/>
          <w:sz w:val="20"/>
        </w:rPr>
        <w:t xml:space="preserve"> </w:t>
      </w:r>
      <w:r>
        <w:rPr>
          <w:w w:val="80"/>
          <w:sz w:val="20"/>
        </w:rPr>
        <w:t>coach</w:t>
      </w:r>
      <w:r>
        <w:rPr>
          <w:spacing w:val="14"/>
          <w:sz w:val="20"/>
        </w:rPr>
        <w:t xml:space="preserve"> </w:t>
      </w:r>
      <w:r>
        <w:rPr>
          <w:w w:val="80"/>
          <w:sz w:val="20"/>
        </w:rPr>
        <w:t>grass</w:t>
      </w:r>
      <w:r>
        <w:rPr>
          <w:spacing w:val="13"/>
          <w:sz w:val="20"/>
        </w:rPr>
        <w:t xml:space="preserve"> </w:t>
      </w:r>
      <w:r>
        <w:rPr>
          <w:w w:val="80"/>
          <w:sz w:val="20"/>
        </w:rPr>
        <w:t>and</w:t>
      </w:r>
      <w:r>
        <w:rPr>
          <w:spacing w:val="11"/>
          <w:sz w:val="20"/>
        </w:rPr>
        <w:t xml:space="preserve"> </w:t>
      </w:r>
      <w:r>
        <w:rPr>
          <w:w w:val="80"/>
          <w:sz w:val="20"/>
        </w:rPr>
        <w:t>spear</w:t>
      </w:r>
      <w:r>
        <w:rPr>
          <w:spacing w:val="11"/>
          <w:sz w:val="20"/>
        </w:rPr>
        <w:t xml:space="preserve"> </w:t>
      </w:r>
      <w:r>
        <w:rPr>
          <w:spacing w:val="-2"/>
          <w:w w:val="80"/>
          <w:sz w:val="20"/>
        </w:rPr>
        <w:t>grass.</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Trees</w:t>
      </w:r>
      <w:r>
        <w:rPr>
          <w:spacing w:val="9"/>
          <w:sz w:val="20"/>
        </w:rPr>
        <w:t xml:space="preserve"> </w:t>
      </w:r>
      <w:r>
        <w:rPr>
          <w:w w:val="80"/>
          <w:sz w:val="20"/>
        </w:rPr>
        <w:t>have</w:t>
      </w:r>
      <w:r>
        <w:rPr>
          <w:spacing w:val="18"/>
          <w:sz w:val="20"/>
        </w:rPr>
        <w:t xml:space="preserve"> </w:t>
      </w:r>
      <w:r>
        <w:rPr>
          <w:rFonts w:ascii="Arial" w:hAnsi="Arial"/>
          <w:b/>
          <w:w w:val="80"/>
          <w:sz w:val="20"/>
        </w:rPr>
        <w:t>small</w:t>
      </w:r>
      <w:r>
        <w:rPr>
          <w:rFonts w:ascii="Arial" w:hAnsi="Arial"/>
          <w:b/>
          <w:spacing w:val="9"/>
          <w:sz w:val="20"/>
        </w:rPr>
        <w:t xml:space="preserve"> </w:t>
      </w:r>
      <w:r>
        <w:rPr>
          <w:rFonts w:ascii="Arial" w:hAnsi="Arial"/>
          <w:b/>
          <w:spacing w:val="-2"/>
          <w:w w:val="80"/>
          <w:sz w:val="20"/>
        </w:rPr>
        <w:t>leaves</w:t>
      </w:r>
      <w:r>
        <w:rPr>
          <w:spacing w:val="-2"/>
          <w:w w:val="80"/>
          <w:sz w:val="20"/>
        </w:rPr>
        <w:t>.</w:t>
      </w:r>
    </w:p>
    <w:p w:rsidR="00E5575B" w:rsidRDefault="00D512E5">
      <w:pPr>
        <w:pStyle w:val="ListParagraph"/>
        <w:numPr>
          <w:ilvl w:val="0"/>
          <w:numId w:val="32"/>
        </w:numPr>
        <w:tabs>
          <w:tab w:val="left" w:pos="1091"/>
        </w:tabs>
        <w:spacing w:line="242" w:lineRule="exact"/>
        <w:ind w:left="1091" w:hanging="360"/>
        <w:jc w:val="left"/>
        <w:rPr>
          <w:sz w:val="20"/>
        </w:rPr>
      </w:pPr>
      <w:r>
        <w:rPr>
          <w:w w:val="80"/>
          <w:sz w:val="20"/>
        </w:rPr>
        <w:t>Trees</w:t>
      </w:r>
      <w:r>
        <w:rPr>
          <w:spacing w:val="-3"/>
          <w:sz w:val="20"/>
        </w:rPr>
        <w:t xml:space="preserve"> </w:t>
      </w:r>
      <w:r>
        <w:rPr>
          <w:w w:val="80"/>
          <w:sz w:val="20"/>
        </w:rPr>
        <w:t>are</w:t>
      </w:r>
      <w:r>
        <w:rPr>
          <w:spacing w:val="-1"/>
          <w:sz w:val="20"/>
        </w:rPr>
        <w:t xml:space="preserve"> </w:t>
      </w:r>
      <w:r>
        <w:rPr>
          <w:rFonts w:ascii="Arial" w:hAnsi="Arial"/>
          <w:b/>
          <w:w w:val="80"/>
          <w:sz w:val="20"/>
        </w:rPr>
        <w:t>highly</w:t>
      </w:r>
      <w:r>
        <w:rPr>
          <w:rFonts w:ascii="Arial" w:hAnsi="Arial"/>
          <w:b/>
          <w:spacing w:val="-6"/>
          <w:sz w:val="20"/>
        </w:rPr>
        <w:t xml:space="preserve"> </w:t>
      </w:r>
      <w:r>
        <w:rPr>
          <w:rFonts w:ascii="Arial" w:hAnsi="Arial"/>
          <w:b/>
          <w:w w:val="80"/>
          <w:sz w:val="20"/>
        </w:rPr>
        <w:t>deciduous</w:t>
      </w:r>
      <w:r>
        <w:rPr>
          <w:rFonts w:ascii="Arial" w:hAnsi="Arial"/>
          <w:b/>
          <w:spacing w:val="-6"/>
          <w:sz w:val="20"/>
        </w:rPr>
        <w:t xml:space="preserve"> </w:t>
      </w:r>
      <w:r>
        <w:rPr>
          <w:rFonts w:ascii="Arial" w:hAnsi="Arial"/>
          <w:b/>
          <w:w w:val="80"/>
          <w:sz w:val="20"/>
        </w:rPr>
        <w:t>and</w:t>
      </w:r>
      <w:r>
        <w:rPr>
          <w:rFonts w:ascii="Arial" w:hAnsi="Arial"/>
          <w:b/>
          <w:spacing w:val="-7"/>
          <w:sz w:val="20"/>
        </w:rPr>
        <w:t xml:space="preserve"> </w:t>
      </w:r>
      <w:r>
        <w:rPr>
          <w:rFonts w:ascii="Arial" w:hAnsi="Arial"/>
          <w:b/>
          <w:w w:val="80"/>
          <w:sz w:val="20"/>
        </w:rPr>
        <w:t>drought</w:t>
      </w:r>
      <w:r>
        <w:rPr>
          <w:rFonts w:ascii="Arial" w:hAnsi="Arial"/>
          <w:b/>
          <w:spacing w:val="-4"/>
          <w:sz w:val="20"/>
        </w:rPr>
        <w:t xml:space="preserve"> </w:t>
      </w:r>
      <w:r>
        <w:rPr>
          <w:rFonts w:ascii="Arial" w:hAnsi="Arial"/>
          <w:b/>
          <w:spacing w:val="-2"/>
          <w:w w:val="80"/>
          <w:sz w:val="20"/>
        </w:rPr>
        <w:t>resistant</w:t>
      </w:r>
      <w:r>
        <w:rPr>
          <w:spacing w:val="-2"/>
          <w:w w:val="80"/>
          <w:sz w:val="20"/>
        </w:rPr>
        <w:t>.</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Trees</w:t>
      </w:r>
      <w:r>
        <w:rPr>
          <w:spacing w:val="-6"/>
          <w:sz w:val="20"/>
        </w:rPr>
        <w:t xml:space="preserve"> </w:t>
      </w:r>
      <w:r>
        <w:rPr>
          <w:w w:val="80"/>
          <w:sz w:val="20"/>
        </w:rPr>
        <w:t>have</w:t>
      </w:r>
      <w:r>
        <w:rPr>
          <w:spacing w:val="-5"/>
          <w:sz w:val="20"/>
        </w:rPr>
        <w:t xml:space="preserve"> </w:t>
      </w:r>
      <w:r>
        <w:rPr>
          <w:w w:val="80"/>
          <w:sz w:val="20"/>
        </w:rPr>
        <w:t>a</w:t>
      </w:r>
      <w:r>
        <w:rPr>
          <w:spacing w:val="-4"/>
          <w:sz w:val="20"/>
        </w:rPr>
        <w:t xml:space="preserve"> </w:t>
      </w:r>
      <w:r>
        <w:rPr>
          <w:rFonts w:ascii="Arial" w:hAnsi="Arial"/>
          <w:b/>
          <w:w w:val="80"/>
          <w:sz w:val="20"/>
        </w:rPr>
        <w:t>thick</w:t>
      </w:r>
      <w:r>
        <w:rPr>
          <w:rFonts w:ascii="Arial" w:hAnsi="Arial"/>
          <w:b/>
          <w:spacing w:val="-6"/>
          <w:sz w:val="20"/>
        </w:rPr>
        <w:t xml:space="preserve"> </w:t>
      </w:r>
      <w:r>
        <w:rPr>
          <w:rFonts w:ascii="Arial" w:hAnsi="Arial"/>
          <w:b/>
          <w:spacing w:val="-4"/>
          <w:w w:val="80"/>
          <w:sz w:val="20"/>
        </w:rPr>
        <w:t>bark</w:t>
      </w:r>
      <w:r>
        <w:rPr>
          <w:spacing w:val="-4"/>
          <w:w w:val="80"/>
          <w:sz w:val="20"/>
        </w:rPr>
        <w:t>.</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The</w:t>
      </w:r>
      <w:r>
        <w:rPr>
          <w:spacing w:val="-5"/>
          <w:sz w:val="20"/>
        </w:rPr>
        <w:t xml:space="preserve"> </w:t>
      </w:r>
      <w:r>
        <w:rPr>
          <w:rFonts w:ascii="Arial" w:hAnsi="Arial"/>
          <w:b/>
          <w:w w:val="80"/>
          <w:sz w:val="20"/>
        </w:rPr>
        <w:t>grass</w:t>
      </w:r>
      <w:r>
        <w:rPr>
          <w:rFonts w:ascii="Arial" w:hAnsi="Arial"/>
          <w:b/>
          <w:spacing w:val="-8"/>
          <w:sz w:val="20"/>
        </w:rPr>
        <w:t xml:space="preserve"> </w:t>
      </w:r>
      <w:r>
        <w:rPr>
          <w:rFonts w:ascii="Arial" w:hAnsi="Arial"/>
          <w:b/>
          <w:w w:val="80"/>
          <w:sz w:val="20"/>
        </w:rPr>
        <w:t>dries</w:t>
      </w:r>
      <w:r>
        <w:rPr>
          <w:rFonts w:ascii="Arial" w:hAnsi="Arial"/>
          <w:b/>
          <w:spacing w:val="-7"/>
          <w:sz w:val="20"/>
        </w:rPr>
        <w:t xml:space="preserve"> </w:t>
      </w:r>
      <w:r>
        <w:rPr>
          <w:rFonts w:ascii="Arial" w:hAnsi="Arial"/>
          <w:b/>
          <w:w w:val="80"/>
          <w:sz w:val="20"/>
        </w:rPr>
        <w:t>up</w:t>
      </w:r>
      <w:r>
        <w:rPr>
          <w:rFonts w:ascii="Arial" w:hAnsi="Arial"/>
          <w:b/>
          <w:spacing w:val="-6"/>
          <w:sz w:val="20"/>
        </w:rPr>
        <w:t xml:space="preserve"> </w:t>
      </w:r>
      <w:r>
        <w:rPr>
          <w:w w:val="80"/>
          <w:sz w:val="20"/>
        </w:rPr>
        <w:t>during</w:t>
      </w:r>
      <w:r>
        <w:rPr>
          <w:spacing w:val="-5"/>
          <w:sz w:val="20"/>
        </w:rPr>
        <w:t xml:space="preserve"> </w:t>
      </w:r>
      <w:r>
        <w:rPr>
          <w:w w:val="80"/>
          <w:sz w:val="20"/>
        </w:rPr>
        <w:t>the</w:t>
      </w:r>
      <w:r>
        <w:rPr>
          <w:spacing w:val="-5"/>
          <w:sz w:val="20"/>
        </w:rPr>
        <w:t xml:space="preserve"> </w:t>
      </w:r>
      <w:r>
        <w:rPr>
          <w:w w:val="80"/>
          <w:sz w:val="20"/>
        </w:rPr>
        <w:t>dry</w:t>
      </w:r>
      <w:r>
        <w:rPr>
          <w:spacing w:val="-5"/>
          <w:sz w:val="20"/>
        </w:rPr>
        <w:t xml:space="preserve"> </w:t>
      </w:r>
      <w:r>
        <w:rPr>
          <w:w w:val="80"/>
          <w:sz w:val="20"/>
        </w:rPr>
        <w:t>season</w:t>
      </w:r>
      <w:r>
        <w:rPr>
          <w:spacing w:val="-5"/>
          <w:sz w:val="20"/>
        </w:rPr>
        <w:t xml:space="preserve"> </w:t>
      </w:r>
      <w:r>
        <w:rPr>
          <w:w w:val="80"/>
          <w:sz w:val="20"/>
        </w:rPr>
        <w:t>to</w:t>
      </w:r>
      <w:r>
        <w:rPr>
          <w:spacing w:val="-5"/>
          <w:sz w:val="20"/>
        </w:rPr>
        <w:t xml:space="preserve"> </w:t>
      </w:r>
      <w:r>
        <w:rPr>
          <w:w w:val="80"/>
          <w:sz w:val="20"/>
        </w:rPr>
        <w:t>form</w:t>
      </w:r>
      <w:r>
        <w:rPr>
          <w:spacing w:val="-5"/>
          <w:sz w:val="20"/>
        </w:rPr>
        <w:t xml:space="preserve"> </w:t>
      </w:r>
      <w:r>
        <w:rPr>
          <w:w w:val="80"/>
          <w:sz w:val="20"/>
        </w:rPr>
        <w:t>a</w:t>
      </w:r>
      <w:r>
        <w:rPr>
          <w:spacing w:val="-6"/>
          <w:sz w:val="20"/>
        </w:rPr>
        <w:t xml:space="preserve"> </w:t>
      </w:r>
      <w:r>
        <w:rPr>
          <w:w w:val="80"/>
          <w:sz w:val="20"/>
        </w:rPr>
        <w:t>yellow</w:t>
      </w:r>
      <w:r>
        <w:rPr>
          <w:spacing w:val="-5"/>
          <w:sz w:val="20"/>
        </w:rPr>
        <w:t xml:space="preserve"> </w:t>
      </w:r>
      <w:r>
        <w:rPr>
          <w:w w:val="80"/>
          <w:sz w:val="20"/>
        </w:rPr>
        <w:t>or</w:t>
      </w:r>
      <w:r>
        <w:rPr>
          <w:spacing w:val="-4"/>
          <w:sz w:val="20"/>
        </w:rPr>
        <w:t xml:space="preserve"> </w:t>
      </w:r>
      <w:r>
        <w:rPr>
          <w:w w:val="80"/>
          <w:sz w:val="20"/>
        </w:rPr>
        <w:t>brown</w:t>
      </w:r>
      <w:r>
        <w:rPr>
          <w:spacing w:val="-5"/>
          <w:sz w:val="20"/>
        </w:rPr>
        <w:t xml:space="preserve"> </w:t>
      </w:r>
      <w:r>
        <w:rPr>
          <w:w w:val="80"/>
          <w:sz w:val="20"/>
        </w:rPr>
        <w:t>cover,</w:t>
      </w:r>
      <w:r>
        <w:rPr>
          <w:spacing w:val="-5"/>
          <w:sz w:val="20"/>
        </w:rPr>
        <w:t xml:space="preserve"> </w:t>
      </w:r>
      <w:r>
        <w:rPr>
          <w:w w:val="80"/>
          <w:sz w:val="20"/>
        </w:rPr>
        <w:t>while</w:t>
      </w:r>
      <w:r>
        <w:rPr>
          <w:spacing w:val="-5"/>
          <w:sz w:val="20"/>
        </w:rPr>
        <w:t xml:space="preserve"> </w:t>
      </w:r>
      <w:r>
        <w:rPr>
          <w:w w:val="80"/>
          <w:sz w:val="20"/>
        </w:rPr>
        <w:t>during</w:t>
      </w:r>
      <w:r>
        <w:rPr>
          <w:spacing w:val="-6"/>
          <w:sz w:val="20"/>
        </w:rPr>
        <w:t xml:space="preserve"> </w:t>
      </w:r>
      <w:r>
        <w:rPr>
          <w:w w:val="80"/>
          <w:sz w:val="20"/>
        </w:rPr>
        <w:t>the</w:t>
      </w:r>
      <w:r>
        <w:rPr>
          <w:spacing w:val="-4"/>
          <w:sz w:val="20"/>
        </w:rPr>
        <w:t xml:space="preserve"> </w:t>
      </w:r>
      <w:r>
        <w:rPr>
          <w:w w:val="80"/>
          <w:sz w:val="20"/>
        </w:rPr>
        <w:t>rainy</w:t>
      </w:r>
      <w:r>
        <w:rPr>
          <w:spacing w:val="-5"/>
          <w:sz w:val="20"/>
        </w:rPr>
        <w:t xml:space="preserve"> </w:t>
      </w:r>
      <w:r>
        <w:rPr>
          <w:w w:val="80"/>
          <w:sz w:val="20"/>
        </w:rPr>
        <w:t>season</w:t>
      </w:r>
      <w:r>
        <w:rPr>
          <w:spacing w:val="-5"/>
          <w:sz w:val="20"/>
        </w:rPr>
        <w:t xml:space="preserve"> </w:t>
      </w:r>
      <w:r>
        <w:rPr>
          <w:w w:val="80"/>
          <w:sz w:val="20"/>
        </w:rPr>
        <w:t>a</w:t>
      </w:r>
      <w:r>
        <w:rPr>
          <w:spacing w:val="1"/>
          <w:sz w:val="20"/>
        </w:rPr>
        <w:t xml:space="preserve"> </w:t>
      </w:r>
      <w:r>
        <w:rPr>
          <w:rFonts w:ascii="Arial" w:hAnsi="Arial"/>
          <w:b/>
          <w:w w:val="80"/>
          <w:sz w:val="20"/>
        </w:rPr>
        <w:t>green</w:t>
      </w:r>
      <w:r>
        <w:rPr>
          <w:rFonts w:ascii="Arial" w:hAnsi="Arial"/>
          <w:b/>
          <w:spacing w:val="-7"/>
          <w:sz w:val="20"/>
        </w:rPr>
        <w:t xml:space="preserve"> </w:t>
      </w:r>
      <w:r>
        <w:rPr>
          <w:rFonts w:ascii="Arial" w:hAnsi="Arial"/>
          <w:b/>
          <w:w w:val="80"/>
          <w:sz w:val="20"/>
        </w:rPr>
        <w:t>cover</w:t>
      </w:r>
      <w:r>
        <w:rPr>
          <w:rFonts w:ascii="Arial" w:hAnsi="Arial"/>
          <w:b/>
          <w:spacing w:val="-10"/>
          <w:sz w:val="20"/>
        </w:rPr>
        <w:t xml:space="preserve"> </w:t>
      </w:r>
      <w:r>
        <w:rPr>
          <w:rFonts w:ascii="Arial" w:hAnsi="Arial"/>
          <w:b/>
          <w:w w:val="80"/>
          <w:sz w:val="20"/>
        </w:rPr>
        <w:t>is</w:t>
      </w:r>
      <w:r>
        <w:rPr>
          <w:rFonts w:ascii="Arial" w:hAnsi="Arial"/>
          <w:b/>
          <w:spacing w:val="-5"/>
          <w:sz w:val="20"/>
        </w:rPr>
        <w:t xml:space="preserve"> </w:t>
      </w:r>
      <w:r>
        <w:rPr>
          <w:spacing w:val="-2"/>
          <w:w w:val="80"/>
          <w:sz w:val="20"/>
        </w:rPr>
        <w:t>created.</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Savannah</w:t>
      </w:r>
      <w:r>
        <w:rPr>
          <w:spacing w:val="-2"/>
          <w:sz w:val="20"/>
        </w:rPr>
        <w:t xml:space="preserve"> </w:t>
      </w:r>
      <w:r>
        <w:rPr>
          <w:w w:val="80"/>
          <w:sz w:val="20"/>
        </w:rPr>
        <w:t>grass</w:t>
      </w:r>
      <w:r>
        <w:rPr>
          <w:spacing w:val="-2"/>
          <w:sz w:val="20"/>
        </w:rPr>
        <w:t xml:space="preserve"> </w:t>
      </w:r>
      <w:r>
        <w:rPr>
          <w:w w:val="80"/>
          <w:sz w:val="20"/>
        </w:rPr>
        <w:t>land</w:t>
      </w:r>
      <w:r>
        <w:rPr>
          <w:spacing w:val="-2"/>
          <w:sz w:val="20"/>
        </w:rPr>
        <w:t xml:space="preserve"> </w:t>
      </w:r>
      <w:r>
        <w:rPr>
          <w:w w:val="80"/>
          <w:sz w:val="20"/>
        </w:rPr>
        <w:t>appears</w:t>
      </w:r>
      <w:r>
        <w:rPr>
          <w:spacing w:val="1"/>
          <w:sz w:val="20"/>
        </w:rPr>
        <w:t xml:space="preserve"> </w:t>
      </w:r>
      <w:r>
        <w:rPr>
          <w:rFonts w:ascii="Arial" w:hAnsi="Arial"/>
          <w:b/>
          <w:w w:val="80"/>
          <w:sz w:val="20"/>
        </w:rPr>
        <w:t>bare</w:t>
      </w:r>
      <w:r>
        <w:rPr>
          <w:rFonts w:ascii="Arial" w:hAnsi="Arial"/>
          <w:b/>
          <w:spacing w:val="-5"/>
          <w:sz w:val="20"/>
        </w:rPr>
        <w:t xml:space="preserve"> </w:t>
      </w:r>
      <w:r>
        <w:rPr>
          <w:rFonts w:ascii="Arial" w:hAnsi="Arial"/>
          <w:b/>
          <w:w w:val="80"/>
          <w:sz w:val="20"/>
        </w:rPr>
        <w:t>and</w:t>
      </w:r>
      <w:r>
        <w:rPr>
          <w:rFonts w:ascii="Arial" w:hAnsi="Arial"/>
          <w:b/>
          <w:spacing w:val="-4"/>
          <w:sz w:val="20"/>
        </w:rPr>
        <w:t xml:space="preserve"> </w:t>
      </w:r>
      <w:r>
        <w:rPr>
          <w:rFonts w:ascii="Arial" w:hAnsi="Arial"/>
          <w:b/>
          <w:w w:val="80"/>
          <w:sz w:val="20"/>
        </w:rPr>
        <w:t>barren</w:t>
      </w:r>
      <w:r>
        <w:rPr>
          <w:rFonts w:ascii="Arial" w:hAnsi="Arial"/>
          <w:b/>
          <w:sz w:val="20"/>
        </w:rPr>
        <w:t xml:space="preserve"> </w:t>
      </w:r>
      <w:r>
        <w:rPr>
          <w:w w:val="80"/>
          <w:sz w:val="20"/>
        </w:rPr>
        <w:t>as</w:t>
      </w:r>
      <w:r>
        <w:rPr>
          <w:spacing w:val="-2"/>
          <w:sz w:val="20"/>
        </w:rPr>
        <w:t xml:space="preserve"> </w:t>
      </w:r>
      <w:r>
        <w:rPr>
          <w:w w:val="80"/>
          <w:sz w:val="20"/>
        </w:rPr>
        <w:t>you</w:t>
      </w:r>
      <w:r>
        <w:rPr>
          <w:spacing w:val="-2"/>
          <w:sz w:val="20"/>
        </w:rPr>
        <w:t xml:space="preserve"> </w:t>
      </w:r>
      <w:r>
        <w:rPr>
          <w:w w:val="80"/>
          <w:sz w:val="20"/>
        </w:rPr>
        <w:t>move</w:t>
      </w:r>
      <w:r>
        <w:rPr>
          <w:spacing w:val="-2"/>
          <w:sz w:val="20"/>
        </w:rPr>
        <w:t xml:space="preserve"> </w:t>
      </w:r>
      <w:r>
        <w:rPr>
          <w:w w:val="80"/>
          <w:sz w:val="20"/>
        </w:rPr>
        <w:t>towards</w:t>
      </w:r>
      <w:r>
        <w:rPr>
          <w:spacing w:val="-2"/>
          <w:sz w:val="20"/>
        </w:rPr>
        <w:t xml:space="preserve"> </w:t>
      </w:r>
      <w:r>
        <w:rPr>
          <w:w w:val="80"/>
          <w:sz w:val="20"/>
        </w:rPr>
        <w:t>the</w:t>
      </w:r>
      <w:r>
        <w:rPr>
          <w:spacing w:val="-2"/>
          <w:sz w:val="20"/>
        </w:rPr>
        <w:t xml:space="preserve"> </w:t>
      </w:r>
      <w:r>
        <w:rPr>
          <w:w w:val="80"/>
          <w:sz w:val="20"/>
        </w:rPr>
        <w:t>semi</w:t>
      </w:r>
      <w:r>
        <w:rPr>
          <w:spacing w:val="1"/>
          <w:sz w:val="20"/>
        </w:rPr>
        <w:t xml:space="preserve"> </w:t>
      </w:r>
      <w:r>
        <w:rPr>
          <w:w w:val="80"/>
          <w:sz w:val="20"/>
        </w:rPr>
        <w:t>–</w:t>
      </w:r>
      <w:r>
        <w:rPr>
          <w:spacing w:val="-2"/>
          <w:sz w:val="20"/>
        </w:rPr>
        <w:t xml:space="preserve"> </w:t>
      </w:r>
      <w:r>
        <w:rPr>
          <w:w w:val="80"/>
          <w:sz w:val="20"/>
        </w:rPr>
        <w:t>desert</w:t>
      </w:r>
      <w:r>
        <w:rPr>
          <w:spacing w:val="-2"/>
          <w:sz w:val="20"/>
        </w:rPr>
        <w:t xml:space="preserve"> </w:t>
      </w:r>
      <w:r>
        <w:rPr>
          <w:spacing w:val="-2"/>
          <w:w w:val="80"/>
          <w:sz w:val="20"/>
        </w:rPr>
        <w:t>regions.</w:t>
      </w:r>
    </w:p>
    <w:p w:rsidR="00E5575B" w:rsidRDefault="00E5575B">
      <w:pPr>
        <w:pStyle w:val="BodyText"/>
        <w:ind w:left="0"/>
      </w:pPr>
    </w:p>
    <w:p w:rsidR="00E5575B" w:rsidRDefault="00D512E5">
      <w:pPr>
        <w:pStyle w:val="Heading1"/>
        <w:ind w:left="731"/>
      </w:pPr>
      <w:r>
        <w:rPr>
          <w:w w:val="80"/>
        </w:rPr>
        <w:t>SEMI</w:t>
      </w:r>
      <w:r>
        <w:rPr>
          <w:spacing w:val="-7"/>
        </w:rPr>
        <w:t xml:space="preserve"> </w:t>
      </w:r>
      <w:r>
        <w:rPr>
          <w:w w:val="80"/>
        </w:rPr>
        <w:t>–</w:t>
      </w:r>
      <w:r>
        <w:rPr>
          <w:spacing w:val="-6"/>
        </w:rPr>
        <w:t xml:space="preserve"> </w:t>
      </w:r>
      <w:r>
        <w:rPr>
          <w:w w:val="80"/>
        </w:rPr>
        <w:t>DESERT</w:t>
      </w:r>
      <w:r>
        <w:rPr>
          <w:spacing w:val="-3"/>
        </w:rPr>
        <w:t xml:space="preserve"> </w:t>
      </w:r>
      <w:r>
        <w:rPr>
          <w:spacing w:val="-2"/>
          <w:w w:val="80"/>
        </w:rPr>
        <w:t>VEGETATION</w:t>
      </w:r>
    </w:p>
    <w:p w:rsidR="00E5575B" w:rsidRDefault="00D512E5">
      <w:pPr>
        <w:spacing w:before="1"/>
        <w:ind w:left="731" w:firstLine="91"/>
        <w:rPr>
          <w:rFonts w:ascii="Arial" w:hAnsi="Arial"/>
          <w:b/>
          <w:sz w:val="20"/>
        </w:rPr>
      </w:pPr>
      <w:r>
        <w:rPr>
          <w:w w:val="85"/>
          <w:sz w:val="20"/>
        </w:rPr>
        <w:t>It’s</w:t>
      </w:r>
      <w:r>
        <w:rPr>
          <w:spacing w:val="-1"/>
          <w:sz w:val="20"/>
        </w:rPr>
        <w:t xml:space="preserve"> </w:t>
      </w:r>
      <w:r>
        <w:rPr>
          <w:w w:val="85"/>
          <w:sz w:val="20"/>
        </w:rPr>
        <w:t>sometimes</w:t>
      </w:r>
      <w:r>
        <w:rPr>
          <w:sz w:val="20"/>
        </w:rPr>
        <w:t xml:space="preserve"> </w:t>
      </w:r>
      <w:r>
        <w:rPr>
          <w:w w:val="85"/>
          <w:sz w:val="20"/>
        </w:rPr>
        <w:t>known</w:t>
      </w:r>
      <w:r>
        <w:rPr>
          <w:sz w:val="20"/>
        </w:rPr>
        <w:t xml:space="preserve"> </w:t>
      </w:r>
      <w:r>
        <w:rPr>
          <w:w w:val="85"/>
          <w:sz w:val="20"/>
        </w:rPr>
        <w:t>as</w:t>
      </w:r>
      <w:r>
        <w:rPr>
          <w:sz w:val="20"/>
        </w:rPr>
        <w:t xml:space="preserve"> </w:t>
      </w:r>
      <w:r>
        <w:rPr>
          <w:w w:val="85"/>
          <w:sz w:val="20"/>
        </w:rPr>
        <w:t>the</w:t>
      </w:r>
      <w:r>
        <w:rPr>
          <w:sz w:val="20"/>
        </w:rPr>
        <w:t xml:space="preserve"> </w:t>
      </w:r>
      <w:r>
        <w:rPr>
          <w:rFonts w:ascii="Arial" w:hAnsi="Arial"/>
          <w:b/>
          <w:w w:val="85"/>
          <w:sz w:val="20"/>
        </w:rPr>
        <w:t>dry</w:t>
      </w:r>
      <w:r>
        <w:rPr>
          <w:rFonts w:ascii="Arial" w:hAnsi="Arial"/>
          <w:b/>
          <w:spacing w:val="-4"/>
          <w:sz w:val="20"/>
        </w:rPr>
        <w:t xml:space="preserve"> </w:t>
      </w:r>
      <w:r>
        <w:rPr>
          <w:rFonts w:ascii="Arial" w:hAnsi="Arial"/>
          <w:b/>
          <w:w w:val="85"/>
          <w:sz w:val="20"/>
        </w:rPr>
        <w:t>savanna</w:t>
      </w:r>
      <w:r>
        <w:rPr>
          <w:rFonts w:ascii="Arial" w:hAnsi="Arial"/>
          <w:b/>
          <w:spacing w:val="-4"/>
          <w:sz w:val="20"/>
        </w:rPr>
        <w:t xml:space="preserve"> </w:t>
      </w:r>
      <w:r>
        <w:rPr>
          <w:rFonts w:ascii="Arial" w:hAnsi="Arial"/>
          <w:b/>
          <w:w w:val="85"/>
          <w:sz w:val="20"/>
        </w:rPr>
        <w:t>or</w:t>
      </w:r>
      <w:r>
        <w:rPr>
          <w:rFonts w:ascii="Arial" w:hAnsi="Arial"/>
          <w:b/>
          <w:spacing w:val="-4"/>
          <w:sz w:val="20"/>
        </w:rPr>
        <w:t xml:space="preserve"> </w:t>
      </w:r>
      <w:r>
        <w:rPr>
          <w:rFonts w:ascii="Arial" w:hAnsi="Arial"/>
          <w:b/>
          <w:w w:val="85"/>
          <w:sz w:val="20"/>
        </w:rPr>
        <w:t>dry</w:t>
      </w:r>
      <w:r>
        <w:rPr>
          <w:rFonts w:ascii="Arial" w:hAnsi="Arial"/>
          <w:b/>
          <w:spacing w:val="-4"/>
          <w:sz w:val="20"/>
        </w:rPr>
        <w:t xml:space="preserve"> </w:t>
      </w:r>
      <w:r>
        <w:rPr>
          <w:rFonts w:ascii="Arial" w:hAnsi="Arial"/>
          <w:b/>
          <w:w w:val="85"/>
          <w:sz w:val="20"/>
        </w:rPr>
        <w:t>bush</w:t>
      </w:r>
      <w:r>
        <w:rPr>
          <w:rFonts w:ascii="Arial" w:hAnsi="Arial"/>
          <w:b/>
          <w:spacing w:val="-3"/>
          <w:sz w:val="20"/>
        </w:rPr>
        <w:t xml:space="preserve"> </w:t>
      </w:r>
      <w:r>
        <w:rPr>
          <w:rFonts w:ascii="Arial" w:hAnsi="Arial"/>
          <w:b/>
          <w:w w:val="85"/>
          <w:sz w:val="20"/>
        </w:rPr>
        <w:t>and</w:t>
      </w:r>
      <w:r>
        <w:rPr>
          <w:rFonts w:ascii="Arial" w:hAnsi="Arial"/>
          <w:b/>
          <w:spacing w:val="-3"/>
          <w:sz w:val="20"/>
        </w:rPr>
        <w:t xml:space="preserve"> </w:t>
      </w:r>
      <w:r>
        <w:rPr>
          <w:rFonts w:ascii="Arial" w:hAnsi="Arial"/>
          <w:b/>
          <w:w w:val="85"/>
          <w:sz w:val="20"/>
        </w:rPr>
        <w:t>scrub</w:t>
      </w:r>
      <w:r>
        <w:rPr>
          <w:rFonts w:ascii="Arial" w:hAnsi="Arial"/>
          <w:b/>
          <w:spacing w:val="-3"/>
          <w:sz w:val="20"/>
        </w:rPr>
        <w:t xml:space="preserve"> </w:t>
      </w:r>
      <w:r>
        <w:rPr>
          <w:rFonts w:ascii="Arial" w:hAnsi="Arial"/>
          <w:b/>
          <w:w w:val="85"/>
          <w:sz w:val="20"/>
        </w:rPr>
        <w:t>vegetation</w:t>
      </w:r>
      <w:r>
        <w:rPr>
          <w:rFonts w:ascii="Arial" w:hAnsi="Arial"/>
          <w:b/>
          <w:spacing w:val="-3"/>
          <w:sz w:val="20"/>
        </w:rPr>
        <w:t xml:space="preserve"> </w:t>
      </w:r>
      <w:r>
        <w:rPr>
          <w:rFonts w:ascii="Arial" w:hAnsi="Arial"/>
          <w:b/>
          <w:w w:val="85"/>
          <w:sz w:val="20"/>
        </w:rPr>
        <w:t>or</w:t>
      </w:r>
      <w:r>
        <w:rPr>
          <w:rFonts w:ascii="Arial" w:hAnsi="Arial"/>
          <w:b/>
          <w:sz w:val="20"/>
        </w:rPr>
        <w:t xml:space="preserve"> </w:t>
      </w:r>
      <w:r>
        <w:rPr>
          <w:rFonts w:ascii="Arial" w:hAnsi="Arial"/>
          <w:b/>
          <w:w w:val="85"/>
          <w:sz w:val="20"/>
        </w:rPr>
        <w:t>dry</w:t>
      </w:r>
      <w:r>
        <w:rPr>
          <w:rFonts w:ascii="Arial" w:hAnsi="Arial"/>
          <w:b/>
          <w:sz w:val="20"/>
        </w:rPr>
        <w:t xml:space="preserve"> </w:t>
      </w:r>
      <w:r>
        <w:rPr>
          <w:rFonts w:ascii="Arial" w:hAnsi="Arial"/>
          <w:b/>
          <w:w w:val="85"/>
          <w:sz w:val="20"/>
        </w:rPr>
        <w:t>rangelands</w:t>
      </w:r>
      <w:r>
        <w:rPr>
          <w:w w:val="85"/>
          <w:sz w:val="20"/>
        </w:rPr>
        <w:t>.</w:t>
      </w:r>
      <w:r>
        <w:rPr>
          <w:sz w:val="20"/>
        </w:rPr>
        <w:t xml:space="preserve"> </w:t>
      </w:r>
      <w:r>
        <w:rPr>
          <w:w w:val="85"/>
          <w:sz w:val="20"/>
        </w:rPr>
        <w:t>This</w:t>
      </w:r>
      <w:r>
        <w:rPr>
          <w:spacing w:val="-1"/>
          <w:sz w:val="20"/>
        </w:rPr>
        <w:t xml:space="preserve"> </w:t>
      </w:r>
      <w:r>
        <w:rPr>
          <w:w w:val="85"/>
          <w:sz w:val="20"/>
        </w:rPr>
        <w:t>vegetation</w:t>
      </w:r>
      <w:r>
        <w:rPr>
          <w:spacing w:val="-1"/>
          <w:sz w:val="20"/>
        </w:rPr>
        <w:t xml:space="preserve"> </w:t>
      </w:r>
      <w:r>
        <w:rPr>
          <w:w w:val="85"/>
          <w:sz w:val="20"/>
        </w:rPr>
        <w:t>type</w:t>
      </w:r>
      <w:r>
        <w:rPr>
          <w:sz w:val="20"/>
        </w:rPr>
        <w:t xml:space="preserve"> </w:t>
      </w:r>
      <w:r>
        <w:rPr>
          <w:rFonts w:ascii="Arial" w:hAnsi="Arial"/>
          <w:b/>
          <w:w w:val="85"/>
          <w:sz w:val="20"/>
        </w:rPr>
        <w:t>exists</w:t>
      </w:r>
      <w:r>
        <w:rPr>
          <w:rFonts w:ascii="Arial" w:hAnsi="Arial"/>
          <w:b/>
          <w:spacing w:val="-4"/>
          <w:sz w:val="20"/>
        </w:rPr>
        <w:t xml:space="preserve"> </w:t>
      </w:r>
      <w:r>
        <w:rPr>
          <w:rFonts w:ascii="Arial" w:hAnsi="Arial"/>
          <w:b/>
          <w:w w:val="85"/>
          <w:sz w:val="20"/>
        </w:rPr>
        <w:t>in</w:t>
      </w:r>
      <w:r>
        <w:rPr>
          <w:rFonts w:ascii="Arial" w:hAnsi="Arial"/>
          <w:b/>
          <w:spacing w:val="-2"/>
          <w:sz w:val="20"/>
        </w:rPr>
        <w:t xml:space="preserve"> </w:t>
      </w:r>
      <w:r>
        <w:rPr>
          <w:rFonts w:ascii="Arial" w:hAnsi="Arial"/>
          <w:b/>
          <w:w w:val="85"/>
          <w:sz w:val="20"/>
        </w:rPr>
        <w:t>dry</w:t>
      </w:r>
      <w:r>
        <w:rPr>
          <w:rFonts w:ascii="Arial" w:hAnsi="Arial"/>
          <w:b/>
          <w:spacing w:val="-4"/>
          <w:w w:val="85"/>
          <w:sz w:val="20"/>
        </w:rPr>
        <w:t xml:space="preserve"> </w:t>
      </w:r>
      <w:r>
        <w:rPr>
          <w:rFonts w:ascii="Arial" w:hAnsi="Arial"/>
          <w:b/>
          <w:w w:val="85"/>
          <w:sz w:val="20"/>
        </w:rPr>
        <w:t xml:space="preserve">areas </w:t>
      </w:r>
      <w:r>
        <w:rPr>
          <w:rFonts w:ascii="Arial" w:hAnsi="Arial"/>
          <w:b/>
          <w:w w:val="80"/>
          <w:sz w:val="20"/>
        </w:rPr>
        <w:t xml:space="preserve">experiencing semi – desert climatic conditions </w:t>
      </w:r>
      <w:r>
        <w:rPr>
          <w:w w:val="80"/>
          <w:sz w:val="20"/>
        </w:rPr>
        <w:t xml:space="preserve">where the rainfall is </w:t>
      </w:r>
      <w:r>
        <w:rPr>
          <w:rFonts w:ascii="Arial" w:hAnsi="Arial"/>
          <w:b/>
          <w:w w:val="80"/>
          <w:sz w:val="20"/>
        </w:rPr>
        <w:t>below 750mm per year and very hot temperatures above 30</w:t>
      </w:r>
      <w:r>
        <w:rPr>
          <w:rFonts w:ascii="Arial" w:hAnsi="Arial"/>
          <w:b/>
          <w:w w:val="80"/>
          <w:position w:val="5"/>
          <w:sz w:val="13"/>
        </w:rPr>
        <w:t>0</w:t>
      </w:r>
      <w:r>
        <w:rPr>
          <w:rFonts w:ascii="Arial" w:hAnsi="Arial"/>
          <w:b/>
          <w:w w:val="80"/>
          <w:sz w:val="20"/>
        </w:rPr>
        <w:t>C.</w:t>
      </w:r>
    </w:p>
    <w:p w:rsidR="00E5575B" w:rsidRDefault="00D512E5">
      <w:pPr>
        <w:pStyle w:val="BodyText"/>
        <w:spacing w:line="242" w:lineRule="auto"/>
        <w:ind w:right="625"/>
        <w:jc w:val="both"/>
      </w:pPr>
      <w:r>
        <w:rPr>
          <w:w w:val="80"/>
        </w:rPr>
        <w:t xml:space="preserve">It is </w:t>
      </w:r>
      <w:r>
        <w:rPr>
          <w:rFonts w:ascii="Arial" w:hAnsi="Arial"/>
          <w:b/>
          <w:w w:val="80"/>
        </w:rPr>
        <w:t xml:space="preserve">found </w:t>
      </w:r>
      <w:r>
        <w:rPr>
          <w:w w:val="80"/>
        </w:rPr>
        <w:t>in the North Eastern parts of Uganda mainly</w:t>
      </w:r>
      <w:r>
        <w:t xml:space="preserve"> </w:t>
      </w:r>
      <w:r>
        <w:rPr>
          <w:w w:val="80"/>
        </w:rPr>
        <w:t>in Kaabong, Nakapiripirit., Kotido and Moroti (Karamoja), in Mbarara, Sembabule and Kiruhura (Ankole</w:t>
      </w:r>
      <w:r>
        <w:rPr>
          <w:spacing w:val="-3"/>
          <w:w w:val="80"/>
        </w:rPr>
        <w:t xml:space="preserve"> </w:t>
      </w:r>
      <w:r>
        <w:rPr>
          <w:w w:val="80"/>
        </w:rPr>
        <w:t>–</w:t>
      </w:r>
      <w:r>
        <w:rPr>
          <w:spacing w:val="-3"/>
          <w:w w:val="80"/>
        </w:rPr>
        <w:t xml:space="preserve"> </w:t>
      </w:r>
      <w:r>
        <w:rPr>
          <w:w w:val="80"/>
        </w:rPr>
        <w:t>Masaka</w:t>
      </w:r>
      <w:r>
        <w:rPr>
          <w:spacing w:val="-2"/>
          <w:w w:val="80"/>
        </w:rPr>
        <w:t xml:space="preserve"> </w:t>
      </w:r>
      <w:r>
        <w:rPr>
          <w:w w:val="80"/>
        </w:rPr>
        <w:t>corridor)</w:t>
      </w:r>
      <w:r>
        <w:rPr>
          <w:spacing w:val="-3"/>
          <w:w w:val="80"/>
        </w:rPr>
        <w:t xml:space="preserve"> </w:t>
      </w:r>
      <w:r>
        <w:rPr>
          <w:w w:val="80"/>
        </w:rPr>
        <w:t>in</w:t>
      </w:r>
      <w:r>
        <w:rPr>
          <w:spacing w:val="-3"/>
          <w:w w:val="80"/>
        </w:rPr>
        <w:t xml:space="preserve"> </w:t>
      </w:r>
      <w:r>
        <w:rPr>
          <w:w w:val="80"/>
        </w:rPr>
        <w:t>southwestern</w:t>
      </w:r>
      <w:r>
        <w:rPr>
          <w:spacing w:val="-2"/>
          <w:w w:val="80"/>
        </w:rPr>
        <w:t xml:space="preserve"> </w:t>
      </w:r>
      <w:r>
        <w:rPr>
          <w:w w:val="80"/>
        </w:rPr>
        <w:t>Uganda,</w:t>
      </w:r>
      <w:r>
        <w:rPr>
          <w:spacing w:val="12"/>
        </w:rPr>
        <w:t xml:space="preserve"> </w:t>
      </w:r>
      <w:r>
        <w:rPr>
          <w:w w:val="80"/>
        </w:rPr>
        <w:t>commonly</w:t>
      </w:r>
      <w:r>
        <w:rPr>
          <w:spacing w:val="-3"/>
          <w:w w:val="80"/>
        </w:rPr>
        <w:t xml:space="preserve"> </w:t>
      </w:r>
      <w:r>
        <w:rPr>
          <w:w w:val="80"/>
        </w:rPr>
        <w:t>around</w:t>
      </w:r>
      <w:r>
        <w:rPr>
          <w:spacing w:val="-3"/>
          <w:w w:val="80"/>
        </w:rPr>
        <w:t xml:space="preserve"> </w:t>
      </w:r>
      <w:r>
        <w:rPr>
          <w:w w:val="80"/>
        </w:rPr>
        <w:t>the</w:t>
      </w:r>
      <w:r>
        <w:rPr>
          <w:spacing w:val="-2"/>
          <w:w w:val="80"/>
        </w:rPr>
        <w:t xml:space="preserve"> </w:t>
      </w:r>
      <w:r>
        <w:rPr>
          <w:w w:val="80"/>
        </w:rPr>
        <w:t>Albert</w:t>
      </w:r>
      <w:r>
        <w:rPr>
          <w:spacing w:val="-3"/>
          <w:w w:val="80"/>
        </w:rPr>
        <w:t xml:space="preserve"> </w:t>
      </w:r>
      <w:r>
        <w:rPr>
          <w:w w:val="80"/>
        </w:rPr>
        <w:t>flats</w:t>
      </w:r>
      <w:r>
        <w:rPr>
          <w:spacing w:val="-3"/>
          <w:w w:val="80"/>
        </w:rPr>
        <w:t xml:space="preserve"> </w:t>
      </w:r>
      <w:r>
        <w:rPr>
          <w:w w:val="80"/>
        </w:rPr>
        <w:t>in</w:t>
      </w:r>
      <w:r>
        <w:rPr>
          <w:spacing w:val="-2"/>
          <w:w w:val="80"/>
        </w:rPr>
        <w:t xml:space="preserve"> </w:t>
      </w:r>
      <w:r>
        <w:rPr>
          <w:w w:val="80"/>
        </w:rPr>
        <w:t>Buliisa,</w:t>
      </w:r>
      <w:r>
        <w:rPr>
          <w:spacing w:val="-3"/>
          <w:w w:val="80"/>
        </w:rPr>
        <w:t xml:space="preserve"> </w:t>
      </w:r>
      <w:r>
        <w:rPr>
          <w:w w:val="80"/>
        </w:rPr>
        <w:t>Semliki</w:t>
      </w:r>
      <w:r>
        <w:rPr>
          <w:spacing w:val="-3"/>
          <w:w w:val="80"/>
        </w:rPr>
        <w:t xml:space="preserve"> </w:t>
      </w:r>
      <w:r>
        <w:rPr>
          <w:w w:val="80"/>
        </w:rPr>
        <w:t>zone</w:t>
      </w:r>
      <w:r>
        <w:rPr>
          <w:spacing w:val="-2"/>
          <w:w w:val="80"/>
        </w:rPr>
        <w:t xml:space="preserve"> </w:t>
      </w:r>
      <w:r>
        <w:rPr>
          <w:w w:val="80"/>
        </w:rPr>
        <w:t>in</w:t>
      </w:r>
      <w:r>
        <w:rPr>
          <w:spacing w:val="-3"/>
          <w:w w:val="80"/>
        </w:rPr>
        <w:t xml:space="preserve"> </w:t>
      </w:r>
      <w:r>
        <w:rPr>
          <w:w w:val="80"/>
        </w:rPr>
        <w:t>Ntoroko,</w:t>
      </w:r>
      <w:r>
        <w:rPr>
          <w:spacing w:val="-3"/>
          <w:w w:val="80"/>
        </w:rPr>
        <w:t xml:space="preserve"> </w:t>
      </w:r>
      <w:r>
        <w:rPr>
          <w:w w:val="80"/>
        </w:rPr>
        <w:t>Kasese,</w:t>
      </w:r>
      <w:r>
        <w:rPr>
          <w:spacing w:val="-2"/>
          <w:w w:val="80"/>
        </w:rPr>
        <w:t xml:space="preserve"> </w:t>
      </w:r>
      <w:r>
        <w:rPr>
          <w:w w:val="80"/>
        </w:rPr>
        <w:t>Nakasongola,</w:t>
      </w:r>
      <w:r>
        <w:rPr>
          <w:spacing w:val="-5"/>
        </w:rPr>
        <w:t xml:space="preserve"> </w:t>
      </w:r>
      <w:r>
        <w:rPr>
          <w:w w:val="80"/>
        </w:rPr>
        <w:t xml:space="preserve">Kitgum, </w:t>
      </w:r>
      <w:r>
        <w:rPr>
          <w:spacing w:val="-4"/>
          <w:w w:val="90"/>
        </w:rPr>
        <w:t>etc.</w:t>
      </w:r>
    </w:p>
    <w:p w:rsidR="00E5575B" w:rsidRDefault="00D512E5">
      <w:pPr>
        <w:pStyle w:val="BodyText"/>
        <w:spacing w:before="1"/>
        <w:jc w:val="both"/>
      </w:pPr>
      <w:r>
        <w:rPr>
          <w:w w:val="80"/>
        </w:rPr>
        <w:t>The</w:t>
      </w:r>
      <w:r>
        <w:rPr>
          <w:spacing w:val="-1"/>
        </w:rPr>
        <w:t xml:space="preserve"> </w:t>
      </w:r>
      <w:r>
        <w:rPr>
          <w:w w:val="80"/>
        </w:rPr>
        <w:t>semi</w:t>
      </w:r>
      <w:r>
        <w:rPr>
          <w:spacing w:val="1"/>
        </w:rPr>
        <w:t xml:space="preserve"> </w:t>
      </w:r>
      <w:r>
        <w:rPr>
          <w:w w:val="80"/>
        </w:rPr>
        <w:t>–</w:t>
      </w:r>
      <w:r>
        <w:t xml:space="preserve"> </w:t>
      </w:r>
      <w:r>
        <w:rPr>
          <w:w w:val="80"/>
        </w:rPr>
        <w:t>desert</w:t>
      </w:r>
      <w:r>
        <w:rPr>
          <w:spacing w:val="-1"/>
        </w:rPr>
        <w:t xml:space="preserve"> </w:t>
      </w:r>
      <w:r>
        <w:rPr>
          <w:w w:val="80"/>
        </w:rPr>
        <w:t>vegetation</w:t>
      </w:r>
      <w:r>
        <w:t xml:space="preserve"> </w:t>
      </w:r>
      <w:r>
        <w:rPr>
          <w:w w:val="80"/>
        </w:rPr>
        <w:t>is</w:t>
      </w:r>
      <w:r>
        <w:rPr>
          <w:spacing w:val="-1"/>
        </w:rPr>
        <w:t xml:space="preserve"> </w:t>
      </w:r>
      <w:r>
        <w:rPr>
          <w:w w:val="80"/>
        </w:rPr>
        <w:t>characterized</w:t>
      </w:r>
      <w:r>
        <w:t xml:space="preserve"> </w:t>
      </w:r>
      <w:r>
        <w:rPr>
          <w:w w:val="80"/>
        </w:rPr>
        <w:t>by</w:t>
      </w:r>
      <w:r>
        <w:t xml:space="preserve"> </w:t>
      </w:r>
      <w:r>
        <w:rPr>
          <w:w w:val="80"/>
        </w:rPr>
        <w:t>the</w:t>
      </w:r>
      <w:r>
        <w:rPr>
          <w:spacing w:val="-1"/>
        </w:rPr>
        <w:t xml:space="preserve"> </w:t>
      </w:r>
      <w:r>
        <w:rPr>
          <w:spacing w:val="-2"/>
          <w:w w:val="80"/>
        </w:rPr>
        <w:t>following;</w:t>
      </w:r>
    </w:p>
    <w:p w:rsidR="00E5575B" w:rsidRDefault="00D512E5">
      <w:pPr>
        <w:pStyle w:val="ListParagraph"/>
        <w:numPr>
          <w:ilvl w:val="0"/>
          <w:numId w:val="32"/>
        </w:numPr>
        <w:tabs>
          <w:tab w:val="left" w:pos="1091"/>
        </w:tabs>
        <w:spacing w:line="245" w:lineRule="exact"/>
        <w:ind w:left="1091" w:hanging="360"/>
        <w:jc w:val="left"/>
        <w:rPr>
          <w:sz w:val="20"/>
        </w:rPr>
      </w:pPr>
      <w:r>
        <w:rPr>
          <w:rFonts w:ascii="Arial" w:hAnsi="Arial"/>
          <w:b/>
          <w:w w:val="80"/>
          <w:sz w:val="20"/>
        </w:rPr>
        <w:t>Bushy,</w:t>
      </w:r>
      <w:r>
        <w:rPr>
          <w:rFonts w:ascii="Arial" w:hAnsi="Arial"/>
          <w:b/>
          <w:spacing w:val="18"/>
          <w:sz w:val="20"/>
        </w:rPr>
        <w:t xml:space="preserve"> </w:t>
      </w:r>
      <w:r>
        <w:rPr>
          <w:rFonts w:ascii="Arial" w:hAnsi="Arial"/>
          <w:b/>
          <w:w w:val="80"/>
          <w:sz w:val="20"/>
        </w:rPr>
        <w:t>thorny</w:t>
      </w:r>
      <w:r>
        <w:rPr>
          <w:rFonts w:ascii="Arial" w:hAnsi="Arial"/>
          <w:b/>
          <w:spacing w:val="19"/>
          <w:sz w:val="20"/>
        </w:rPr>
        <w:t xml:space="preserve"> </w:t>
      </w:r>
      <w:r>
        <w:rPr>
          <w:rFonts w:ascii="Arial" w:hAnsi="Arial"/>
          <w:b/>
          <w:w w:val="80"/>
          <w:sz w:val="20"/>
        </w:rPr>
        <w:t>trees</w:t>
      </w:r>
      <w:r>
        <w:rPr>
          <w:rFonts w:ascii="Arial" w:hAnsi="Arial"/>
          <w:b/>
          <w:spacing w:val="23"/>
          <w:sz w:val="20"/>
        </w:rPr>
        <w:t xml:space="preserve"> </w:t>
      </w:r>
      <w:r>
        <w:rPr>
          <w:rFonts w:ascii="Arial" w:hAnsi="Arial"/>
          <w:b/>
          <w:w w:val="80"/>
          <w:sz w:val="20"/>
        </w:rPr>
        <w:t>with</w:t>
      </w:r>
      <w:r>
        <w:rPr>
          <w:rFonts w:ascii="Arial" w:hAnsi="Arial"/>
          <w:b/>
          <w:spacing w:val="27"/>
          <w:sz w:val="20"/>
        </w:rPr>
        <w:t xml:space="preserve"> </w:t>
      </w:r>
      <w:r>
        <w:rPr>
          <w:rFonts w:ascii="Arial" w:hAnsi="Arial"/>
          <w:b/>
          <w:w w:val="80"/>
          <w:sz w:val="20"/>
        </w:rPr>
        <w:t>stunted</w:t>
      </w:r>
      <w:r>
        <w:rPr>
          <w:rFonts w:ascii="Arial" w:hAnsi="Arial"/>
          <w:b/>
          <w:spacing w:val="7"/>
          <w:sz w:val="20"/>
        </w:rPr>
        <w:t xml:space="preserve"> </w:t>
      </w:r>
      <w:r>
        <w:rPr>
          <w:rFonts w:ascii="Arial" w:hAnsi="Arial"/>
          <w:b/>
          <w:w w:val="80"/>
          <w:sz w:val="20"/>
        </w:rPr>
        <w:t>and</w:t>
      </w:r>
      <w:r>
        <w:rPr>
          <w:rFonts w:ascii="Arial" w:hAnsi="Arial"/>
          <w:b/>
          <w:spacing w:val="7"/>
          <w:sz w:val="20"/>
        </w:rPr>
        <w:t xml:space="preserve"> </w:t>
      </w:r>
      <w:r>
        <w:rPr>
          <w:rFonts w:ascii="Arial" w:hAnsi="Arial"/>
          <w:b/>
          <w:w w:val="80"/>
          <w:sz w:val="20"/>
        </w:rPr>
        <w:t>poor</w:t>
      </w:r>
      <w:r>
        <w:rPr>
          <w:rFonts w:ascii="Arial" w:hAnsi="Arial"/>
          <w:b/>
          <w:spacing w:val="8"/>
          <w:sz w:val="20"/>
        </w:rPr>
        <w:t xml:space="preserve"> </w:t>
      </w:r>
      <w:r>
        <w:rPr>
          <w:rFonts w:ascii="Arial" w:hAnsi="Arial"/>
          <w:b/>
          <w:w w:val="80"/>
          <w:sz w:val="20"/>
        </w:rPr>
        <w:t>scrubs</w:t>
      </w:r>
      <w:r>
        <w:rPr>
          <w:rFonts w:ascii="Arial" w:hAnsi="Arial"/>
          <w:b/>
          <w:spacing w:val="21"/>
          <w:sz w:val="20"/>
        </w:rPr>
        <w:t xml:space="preserve"> </w:t>
      </w:r>
      <w:r>
        <w:rPr>
          <w:w w:val="80"/>
          <w:sz w:val="20"/>
        </w:rPr>
        <w:t>growing</w:t>
      </w:r>
      <w:r>
        <w:rPr>
          <w:spacing w:val="24"/>
          <w:sz w:val="20"/>
        </w:rPr>
        <w:t xml:space="preserve"> </w:t>
      </w:r>
      <w:r>
        <w:rPr>
          <w:w w:val="80"/>
          <w:sz w:val="20"/>
        </w:rPr>
        <w:t>between</w:t>
      </w:r>
      <w:r>
        <w:rPr>
          <w:spacing w:val="15"/>
          <w:sz w:val="20"/>
        </w:rPr>
        <w:t xml:space="preserve"> </w:t>
      </w:r>
      <w:r>
        <w:rPr>
          <w:spacing w:val="-2"/>
          <w:w w:val="80"/>
          <w:sz w:val="20"/>
        </w:rPr>
        <w:t>them.</w:t>
      </w:r>
    </w:p>
    <w:p w:rsidR="00E5575B" w:rsidRDefault="00D512E5">
      <w:pPr>
        <w:pStyle w:val="ListParagraph"/>
        <w:numPr>
          <w:ilvl w:val="0"/>
          <w:numId w:val="32"/>
        </w:numPr>
        <w:tabs>
          <w:tab w:val="left" w:pos="1091"/>
        </w:tabs>
        <w:spacing w:line="244" w:lineRule="exact"/>
        <w:ind w:left="1091" w:hanging="360"/>
        <w:jc w:val="left"/>
        <w:rPr>
          <w:sz w:val="20"/>
        </w:rPr>
      </w:pPr>
      <w:r>
        <w:rPr>
          <w:w w:val="80"/>
          <w:sz w:val="20"/>
        </w:rPr>
        <w:t>It’s</w:t>
      </w:r>
      <w:r>
        <w:rPr>
          <w:spacing w:val="7"/>
          <w:sz w:val="20"/>
        </w:rPr>
        <w:t xml:space="preserve"> </w:t>
      </w:r>
      <w:r>
        <w:rPr>
          <w:w w:val="80"/>
          <w:sz w:val="20"/>
        </w:rPr>
        <w:t>also</w:t>
      </w:r>
      <w:r>
        <w:rPr>
          <w:spacing w:val="9"/>
          <w:sz w:val="20"/>
        </w:rPr>
        <w:t xml:space="preserve"> </w:t>
      </w:r>
      <w:r>
        <w:rPr>
          <w:w w:val="80"/>
          <w:sz w:val="20"/>
        </w:rPr>
        <w:t>characterized</w:t>
      </w:r>
      <w:r>
        <w:rPr>
          <w:spacing w:val="9"/>
          <w:sz w:val="20"/>
        </w:rPr>
        <w:t xml:space="preserve"> </w:t>
      </w:r>
      <w:r>
        <w:rPr>
          <w:w w:val="80"/>
          <w:sz w:val="20"/>
        </w:rPr>
        <w:t>by</w:t>
      </w:r>
      <w:r>
        <w:rPr>
          <w:spacing w:val="12"/>
          <w:sz w:val="20"/>
        </w:rPr>
        <w:t xml:space="preserve"> </w:t>
      </w:r>
      <w:r>
        <w:rPr>
          <w:rFonts w:ascii="Arial" w:hAnsi="Arial"/>
          <w:b/>
          <w:w w:val="80"/>
          <w:sz w:val="20"/>
        </w:rPr>
        <w:t>growth</w:t>
      </w:r>
      <w:r>
        <w:rPr>
          <w:rFonts w:ascii="Arial" w:hAnsi="Arial"/>
          <w:b/>
          <w:spacing w:val="7"/>
          <w:sz w:val="20"/>
        </w:rPr>
        <w:t xml:space="preserve"> </w:t>
      </w:r>
      <w:r>
        <w:rPr>
          <w:rFonts w:ascii="Arial" w:hAnsi="Arial"/>
          <w:b/>
          <w:w w:val="80"/>
          <w:sz w:val="20"/>
        </w:rPr>
        <w:t>of</w:t>
      </w:r>
      <w:r>
        <w:rPr>
          <w:rFonts w:ascii="Arial" w:hAnsi="Arial"/>
          <w:b/>
          <w:spacing w:val="4"/>
          <w:sz w:val="20"/>
        </w:rPr>
        <w:t xml:space="preserve"> </w:t>
      </w:r>
      <w:r>
        <w:rPr>
          <w:rFonts w:ascii="Arial" w:hAnsi="Arial"/>
          <w:b/>
          <w:spacing w:val="-2"/>
          <w:w w:val="80"/>
          <w:sz w:val="20"/>
        </w:rPr>
        <w:t>thickets</w:t>
      </w:r>
      <w:r>
        <w:rPr>
          <w:spacing w:val="-2"/>
          <w:w w:val="80"/>
          <w:sz w:val="20"/>
        </w:rPr>
        <w:t>.</w:t>
      </w:r>
    </w:p>
    <w:p w:rsidR="00E5575B" w:rsidRDefault="00D512E5">
      <w:pPr>
        <w:pStyle w:val="ListParagraph"/>
        <w:numPr>
          <w:ilvl w:val="0"/>
          <w:numId w:val="32"/>
        </w:numPr>
        <w:tabs>
          <w:tab w:val="left" w:pos="1091"/>
        </w:tabs>
        <w:spacing w:line="242" w:lineRule="exact"/>
        <w:ind w:left="1091" w:hanging="360"/>
        <w:jc w:val="left"/>
        <w:rPr>
          <w:sz w:val="20"/>
        </w:rPr>
      </w:pPr>
      <w:r>
        <w:rPr>
          <w:w w:val="80"/>
          <w:sz w:val="20"/>
        </w:rPr>
        <w:t>Trees</w:t>
      </w:r>
      <w:r>
        <w:rPr>
          <w:sz w:val="20"/>
        </w:rPr>
        <w:t xml:space="preserve"> </w:t>
      </w:r>
      <w:r>
        <w:rPr>
          <w:w w:val="80"/>
          <w:sz w:val="20"/>
        </w:rPr>
        <w:t>have</w:t>
      </w:r>
      <w:r>
        <w:rPr>
          <w:spacing w:val="3"/>
          <w:sz w:val="20"/>
        </w:rPr>
        <w:t xml:space="preserve"> </w:t>
      </w:r>
      <w:r>
        <w:rPr>
          <w:rFonts w:ascii="Arial" w:hAnsi="Arial"/>
          <w:b/>
          <w:w w:val="80"/>
          <w:sz w:val="20"/>
        </w:rPr>
        <w:t>small</w:t>
      </w:r>
      <w:r>
        <w:rPr>
          <w:rFonts w:ascii="Arial" w:hAnsi="Arial"/>
          <w:b/>
          <w:spacing w:val="-2"/>
          <w:sz w:val="20"/>
        </w:rPr>
        <w:t xml:space="preserve"> </w:t>
      </w:r>
      <w:r>
        <w:rPr>
          <w:rFonts w:ascii="Arial" w:hAnsi="Arial"/>
          <w:b/>
          <w:w w:val="80"/>
          <w:sz w:val="20"/>
        </w:rPr>
        <w:t>leaves</w:t>
      </w:r>
      <w:r>
        <w:rPr>
          <w:rFonts w:ascii="Arial" w:hAnsi="Arial"/>
          <w:b/>
          <w:sz w:val="20"/>
        </w:rPr>
        <w:t xml:space="preserve"> </w:t>
      </w:r>
      <w:r>
        <w:rPr>
          <w:w w:val="80"/>
          <w:sz w:val="20"/>
        </w:rPr>
        <w:t>to</w:t>
      </w:r>
      <w:r>
        <w:rPr>
          <w:spacing w:val="-2"/>
          <w:sz w:val="20"/>
        </w:rPr>
        <w:t xml:space="preserve"> </w:t>
      </w:r>
      <w:r>
        <w:rPr>
          <w:w w:val="80"/>
          <w:sz w:val="20"/>
        </w:rPr>
        <w:t>reduce</w:t>
      </w:r>
      <w:r>
        <w:rPr>
          <w:spacing w:val="1"/>
          <w:sz w:val="20"/>
        </w:rPr>
        <w:t xml:space="preserve"> </w:t>
      </w:r>
      <w:r>
        <w:rPr>
          <w:spacing w:val="-2"/>
          <w:w w:val="80"/>
          <w:sz w:val="20"/>
        </w:rPr>
        <w:t>transpiration.</w:t>
      </w:r>
    </w:p>
    <w:p w:rsidR="00E5575B" w:rsidRDefault="00D512E5">
      <w:pPr>
        <w:pStyle w:val="ListParagraph"/>
        <w:numPr>
          <w:ilvl w:val="0"/>
          <w:numId w:val="32"/>
        </w:numPr>
        <w:tabs>
          <w:tab w:val="left" w:pos="1091"/>
        </w:tabs>
        <w:spacing w:line="242" w:lineRule="auto"/>
        <w:ind w:right="631" w:firstLine="0"/>
        <w:jc w:val="left"/>
        <w:rPr>
          <w:sz w:val="20"/>
        </w:rPr>
      </w:pPr>
      <w:r>
        <w:rPr>
          <w:rFonts w:ascii="Arial" w:hAnsi="Arial"/>
          <w:b/>
          <w:w w:val="85"/>
          <w:sz w:val="20"/>
        </w:rPr>
        <w:t>Drought</w:t>
      </w:r>
      <w:r>
        <w:rPr>
          <w:rFonts w:ascii="Arial" w:hAnsi="Arial"/>
          <w:b/>
          <w:spacing w:val="-6"/>
          <w:w w:val="85"/>
          <w:sz w:val="20"/>
        </w:rPr>
        <w:t xml:space="preserve"> </w:t>
      </w:r>
      <w:r>
        <w:rPr>
          <w:rFonts w:ascii="Arial" w:hAnsi="Arial"/>
          <w:b/>
          <w:w w:val="85"/>
          <w:sz w:val="20"/>
        </w:rPr>
        <w:t>resistant</w:t>
      </w:r>
      <w:r>
        <w:rPr>
          <w:rFonts w:ascii="Arial" w:hAnsi="Arial"/>
          <w:b/>
          <w:spacing w:val="-6"/>
          <w:w w:val="85"/>
          <w:sz w:val="20"/>
        </w:rPr>
        <w:t xml:space="preserve"> </w:t>
      </w:r>
      <w:r>
        <w:rPr>
          <w:rFonts w:ascii="Arial" w:hAnsi="Arial"/>
          <w:b/>
          <w:w w:val="85"/>
          <w:sz w:val="20"/>
        </w:rPr>
        <w:t>trees</w:t>
      </w:r>
      <w:r>
        <w:rPr>
          <w:rFonts w:ascii="Arial" w:hAnsi="Arial"/>
          <w:b/>
          <w:spacing w:val="-3"/>
          <w:w w:val="85"/>
          <w:sz w:val="20"/>
        </w:rPr>
        <w:t xml:space="preserve"> </w:t>
      </w:r>
      <w:r>
        <w:rPr>
          <w:rFonts w:ascii="Arial" w:hAnsi="Arial"/>
          <w:b/>
          <w:w w:val="85"/>
          <w:sz w:val="20"/>
        </w:rPr>
        <w:t>with</w:t>
      </w:r>
      <w:r>
        <w:rPr>
          <w:rFonts w:ascii="Arial" w:hAnsi="Arial"/>
          <w:b/>
          <w:spacing w:val="-6"/>
          <w:w w:val="85"/>
          <w:sz w:val="20"/>
        </w:rPr>
        <w:t xml:space="preserve"> </w:t>
      </w:r>
      <w:r>
        <w:rPr>
          <w:rFonts w:ascii="Arial" w:hAnsi="Arial"/>
          <w:b/>
          <w:w w:val="85"/>
          <w:sz w:val="20"/>
        </w:rPr>
        <w:t>woody</w:t>
      </w:r>
      <w:r>
        <w:rPr>
          <w:rFonts w:ascii="Arial" w:hAnsi="Arial"/>
          <w:b/>
          <w:spacing w:val="-5"/>
          <w:w w:val="85"/>
          <w:sz w:val="20"/>
        </w:rPr>
        <w:t xml:space="preserve"> </w:t>
      </w:r>
      <w:r>
        <w:rPr>
          <w:rFonts w:ascii="Arial" w:hAnsi="Arial"/>
          <w:b/>
          <w:w w:val="85"/>
          <w:sz w:val="20"/>
        </w:rPr>
        <w:t>stems</w:t>
      </w:r>
      <w:r>
        <w:rPr>
          <w:rFonts w:ascii="Arial" w:hAnsi="Arial"/>
          <w:b/>
          <w:spacing w:val="-5"/>
          <w:w w:val="85"/>
          <w:sz w:val="20"/>
        </w:rPr>
        <w:t xml:space="preserve"> </w:t>
      </w:r>
      <w:r>
        <w:rPr>
          <w:w w:val="85"/>
          <w:sz w:val="20"/>
        </w:rPr>
        <w:t>are</w:t>
      </w:r>
      <w:r>
        <w:rPr>
          <w:spacing w:val="-5"/>
          <w:w w:val="85"/>
          <w:sz w:val="20"/>
        </w:rPr>
        <w:t xml:space="preserve"> </w:t>
      </w:r>
      <w:r>
        <w:rPr>
          <w:w w:val="85"/>
          <w:sz w:val="20"/>
        </w:rPr>
        <w:t>common</w:t>
      </w:r>
      <w:r>
        <w:rPr>
          <w:spacing w:val="-5"/>
          <w:w w:val="85"/>
          <w:sz w:val="20"/>
        </w:rPr>
        <w:t xml:space="preserve"> </w:t>
      </w:r>
      <w:r>
        <w:rPr>
          <w:w w:val="85"/>
          <w:sz w:val="20"/>
        </w:rPr>
        <w:t>and</w:t>
      </w:r>
      <w:r>
        <w:rPr>
          <w:spacing w:val="-5"/>
          <w:w w:val="85"/>
          <w:sz w:val="20"/>
        </w:rPr>
        <w:t xml:space="preserve"> </w:t>
      </w:r>
      <w:r>
        <w:rPr>
          <w:w w:val="85"/>
          <w:sz w:val="20"/>
        </w:rPr>
        <w:t>widely</w:t>
      </w:r>
      <w:r>
        <w:rPr>
          <w:spacing w:val="-6"/>
          <w:w w:val="85"/>
          <w:sz w:val="20"/>
        </w:rPr>
        <w:t xml:space="preserve"> </w:t>
      </w:r>
      <w:r>
        <w:rPr>
          <w:w w:val="85"/>
          <w:sz w:val="20"/>
        </w:rPr>
        <w:t>spaced</w:t>
      </w:r>
      <w:r>
        <w:rPr>
          <w:spacing w:val="-3"/>
          <w:w w:val="85"/>
          <w:sz w:val="20"/>
        </w:rPr>
        <w:t xml:space="preserve"> </w:t>
      </w:r>
      <w:r>
        <w:rPr>
          <w:w w:val="85"/>
          <w:sz w:val="20"/>
        </w:rPr>
        <w:t>over</w:t>
      </w:r>
      <w:r>
        <w:rPr>
          <w:spacing w:val="-5"/>
          <w:w w:val="85"/>
          <w:sz w:val="20"/>
        </w:rPr>
        <w:t xml:space="preserve"> </w:t>
      </w:r>
      <w:r>
        <w:rPr>
          <w:w w:val="85"/>
          <w:sz w:val="20"/>
        </w:rPr>
        <w:t>the</w:t>
      </w:r>
      <w:r>
        <w:rPr>
          <w:spacing w:val="-5"/>
          <w:w w:val="85"/>
          <w:sz w:val="20"/>
        </w:rPr>
        <w:t xml:space="preserve"> </w:t>
      </w:r>
      <w:r>
        <w:rPr>
          <w:w w:val="85"/>
          <w:sz w:val="20"/>
        </w:rPr>
        <w:t>bare</w:t>
      </w:r>
      <w:r>
        <w:rPr>
          <w:spacing w:val="-5"/>
          <w:w w:val="85"/>
          <w:sz w:val="20"/>
        </w:rPr>
        <w:t xml:space="preserve"> </w:t>
      </w:r>
      <w:r>
        <w:rPr>
          <w:w w:val="85"/>
          <w:sz w:val="20"/>
        </w:rPr>
        <w:t>ground such</w:t>
      </w:r>
      <w:r>
        <w:rPr>
          <w:spacing w:val="-4"/>
          <w:w w:val="85"/>
          <w:sz w:val="20"/>
        </w:rPr>
        <w:t xml:space="preserve"> </w:t>
      </w:r>
      <w:r>
        <w:rPr>
          <w:w w:val="85"/>
          <w:sz w:val="20"/>
        </w:rPr>
        <w:t>as</w:t>
      </w:r>
      <w:r>
        <w:rPr>
          <w:spacing w:val="-4"/>
          <w:w w:val="85"/>
          <w:sz w:val="20"/>
        </w:rPr>
        <w:t xml:space="preserve"> </w:t>
      </w:r>
      <w:r>
        <w:rPr>
          <w:w w:val="85"/>
          <w:sz w:val="20"/>
        </w:rPr>
        <w:t>the</w:t>
      </w:r>
      <w:r>
        <w:rPr>
          <w:spacing w:val="-4"/>
          <w:w w:val="85"/>
          <w:sz w:val="20"/>
        </w:rPr>
        <w:t xml:space="preserve"> </w:t>
      </w:r>
      <w:r>
        <w:rPr>
          <w:w w:val="85"/>
          <w:sz w:val="20"/>
        </w:rPr>
        <w:t>Baobab</w:t>
      </w:r>
      <w:r>
        <w:rPr>
          <w:spacing w:val="-4"/>
          <w:w w:val="85"/>
          <w:sz w:val="20"/>
        </w:rPr>
        <w:t xml:space="preserve"> </w:t>
      </w:r>
      <w:r>
        <w:rPr>
          <w:w w:val="85"/>
          <w:sz w:val="20"/>
        </w:rPr>
        <w:t>and</w:t>
      </w:r>
      <w:r>
        <w:rPr>
          <w:spacing w:val="-4"/>
          <w:w w:val="85"/>
          <w:sz w:val="20"/>
        </w:rPr>
        <w:t xml:space="preserve"> </w:t>
      </w:r>
      <w:r>
        <w:rPr>
          <w:w w:val="85"/>
          <w:sz w:val="20"/>
        </w:rPr>
        <w:t>acacia</w:t>
      </w:r>
      <w:r>
        <w:rPr>
          <w:spacing w:val="-4"/>
          <w:w w:val="85"/>
          <w:sz w:val="20"/>
        </w:rPr>
        <w:t xml:space="preserve"> </w:t>
      </w:r>
      <w:r>
        <w:rPr>
          <w:w w:val="85"/>
          <w:sz w:val="20"/>
        </w:rPr>
        <w:t>are</w:t>
      </w:r>
      <w:r>
        <w:rPr>
          <w:spacing w:val="-4"/>
          <w:w w:val="85"/>
          <w:sz w:val="20"/>
        </w:rPr>
        <w:t xml:space="preserve"> </w:t>
      </w:r>
      <w:r>
        <w:rPr>
          <w:w w:val="85"/>
          <w:sz w:val="20"/>
        </w:rPr>
        <w:t xml:space="preserve">also </w:t>
      </w:r>
      <w:r>
        <w:rPr>
          <w:w w:val="90"/>
          <w:sz w:val="20"/>
        </w:rPr>
        <w:t>found here.</w:t>
      </w:r>
    </w:p>
    <w:p w:rsidR="00E5575B" w:rsidRDefault="00D512E5">
      <w:pPr>
        <w:pStyle w:val="ListParagraph"/>
        <w:numPr>
          <w:ilvl w:val="0"/>
          <w:numId w:val="32"/>
        </w:numPr>
        <w:tabs>
          <w:tab w:val="left" w:pos="1091"/>
        </w:tabs>
        <w:spacing w:line="242" w:lineRule="exact"/>
        <w:ind w:left="1091" w:hanging="360"/>
        <w:jc w:val="left"/>
        <w:rPr>
          <w:sz w:val="20"/>
        </w:rPr>
      </w:pPr>
      <w:r>
        <w:rPr>
          <w:w w:val="80"/>
          <w:sz w:val="20"/>
        </w:rPr>
        <w:t>The</w:t>
      </w:r>
      <w:r>
        <w:rPr>
          <w:spacing w:val="1"/>
          <w:sz w:val="20"/>
        </w:rPr>
        <w:t xml:space="preserve"> </w:t>
      </w:r>
      <w:r>
        <w:rPr>
          <w:w w:val="80"/>
          <w:sz w:val="20"/>
        </w:rPr>
        <w:t>stems</w:t>
      </w:r>
      <w:r>
        <w:rPr>
          <w:spacing w:val="1"/>
          <w:sz w:val="20"/>
        </w:rPr>
        <w:t xml:space="preserve"> </w:t>
      </w:r>
      <w:r>
        <w:rPr>
          <w:w w:val="80"/>
          <w:sz w:val="20"/>
        </w:rPr>
        <w:t>of</w:t>
      </w:r>
      <w:r>
        <w:rPr>
          <w:spacing w:val="2"/>
          <w:sz w:val="20"/>
        </w:rPr>
        <w:t xml:space="preserve"> </w:t>
      </w:r>
      <w:r>
        <w:rPr>
          <w:w w:val="80"/>
          <w:sz w:val="20"/>
        </w:rPr>
        <w:t>some</w:t>
      </w:r>
      <w:r>
        <w:rPr>
          <w:spacing w:val="1"/>
          <w:sz w:val="20"/>
        </w:rPr>
        <w:t xml:space="preserve"> </w:t>
      </w:r>
      <w:r>
        <w:rPr>
          <w:w w:val="80"/>
          <w:sz w:val="20"/>
        </w:rPr>
        <w:t>trees</w:t>
      </w:r>
      <w:r>
        <w:rPr>
          <w:spacing w:val="1"/>
          <w:sz w:val="20"/>
        </w:rPr>
        <w:t xml:space="preserve"> </w:t>
      </w:r>
      <w:r>
        <w:rPr>
          <w:w w:val="80"/>
          <w:sz w:val="20"/>
        </w:rPr>
        <w:t>such</w:t>
      </w:r>
      <w:r>
        <w:rPr>
          <w:spacing w:val="1"/>
          <w:sz w:val="20"/>
        </w:rPr>
        <w:t xml:space="preserve"> </w:t>
      </w:r>
      <w:r>
        <w:rPr>
          <w:w w:val="80"/>
          <w:sz w:val="20"/>
        </w:rPr>
        <w:t>as</w:t>
      </w:r>
      <w:r>
        <w:rPr>
          <w:spacing w:val="1"/>
          <w:sz w:val="20"/>
        </w:rPr>
        <w:t xml:space="preserve"> </w:t>
      </w:r>
      <w:r>
        <w:rPr>
          <w:w w:val="80"/>
          <w:sz w:val="20"/>
        </w:rPr>
        <w:t>the</w:t>
      </w:r>
      <w:r>
        <w:rPr>
          <w:spacing w:val="2"/>
          <w:sz w:val="20"/>
        </w:rPr>
        <w:t xml:space="preserve"> </w:t>
      </w:r>
      <w:r>
        <w:rPr>
          <w:w w:val="80"/>
          <w:sz w:val="20"/>
        </w:rPr>
        <w:t>Baobab</w:t>
      </w:r>
      <w:r>
        <w:rPr>
          <w:spacing w:val="1"/>
          <w:sz w:val="20"/>
        </w:rPr>
        <w:t xml:space="preserve"> </w:t>
      </w:r>
      <w:r>
        <w:rPr>
          <w:w w:val="80"/>
          <w:sz w:val="20"/>
        </w:rPr>
        <w:t>are</w:t>
      </w:r>
      <w:r>
        <w:rPr>
          <w:spacing w:val="5"/>
          <w:sz w:val="20"/>
        </w:rPr>
        <w:t xml:space="preserve"> </w:t>
      </w:r>
      <w:r>
        <w:rPr>
          <w:rFonts w:ascii="Arial" w:hAnsi="Arial"/>
          <w:b/>
          <w:w w:val="80"/>
          <w:sz w:val="20"/>
        </w:rPr>
        <w:t>photo</w:t>
      </w:r>
      <w:r>
        <w:rPr>
          <w:rFonts w:ascii="Arial" w:hAnsi="Arial"/>
          <w:b/>
          <w:sz w:val="20"/>
        </w:rPr>
        <w:t xml:space="preserve"> </w:t>
      </w:r>
      <w:r>
        <w:rPr>
          <w:rFonts w:ascii="Arial" w:hAnsi="Arial"/>
          <w:b/>
          <w:w w:val="80"/>
          <w:sz w:val="20"/>
        </w:rPr>
        <w:t>synthetic</w:t>
      </w:r>
      <w:r>
        <w:rPr>
          <w:rFonts w:ascii="Arial" w:hAnsi="Arial"/>
          <w:b/>
          <w:spacing w:val="-5"/>
          <w:sz w:val="20"/>
        </w:rPr>
        <w:t xml:space="preserve"> </w:t>
      </w:r>
      <w:r>
        <w:rPr>
          <w:rFonts w:ascii="Arial" w:hAnsi="Arial"/>
          <w:b/>
          <w:w w:val="80"/>
          <w:sz w:val="20"/>
        </w:rPr>
        <w:t>and</w:t>
      </w:r>
      <w:r>
        <w:rPr>
          <w:rFonts w:ascii="Arial" w:hAnsi="Arial"/>
          <w:b/>
          <w:spacing w:val="-3"/>
          <w:sz w:val="20"/>
        </w:rPr>
        <w:t xml:space="preserve"> </w:t>
      </w:r>
      <w:r>
        <w:rPr>
          <w:rFonts w:ascii="Arial" w:hAnsi="Arial"/>
          <w:b/>
          <w:w w:val="80"/>
          <w:sz w:val="20"/>
        </w:rPr>
        <w:t>highly</w:t>
      </w:r>
      <w:r>
        <w:rPr>
          <w:rFonts w:ascii="Arial" w:hAnsi="Arial"/>
          <w:b/>
          <w:spacing w:val="1"/>
          <w:sz w:val="20"/>
        </w:rPr>
        <w:t xml:space="preserve"> </w:t>
      </w:r>
      <w:r>
        <w:rPr>
          <w:rFonts w:ascii="Arial" w:hAnsi="Arial"/>
          <w:b/>
          <w:spacing w:val="-2"/>
          <w:w w:val="80"/>
          <w:sz w:val="20"/>
        </w:rPr>
        <w:t>fibrous</w:t>
      </w:r>
      <w:r>
        <w:rPr>
          <w:spacing w:val="-2"/>
          <w:w w:val="80"/>
          <w:sz w:val="20"/>
        </w:rPr>
        <w:t>.</w:t>
      </w:r>
    </w:p>
    <w:p w:rsidR="00E5575B" w:rsidRDefault="00D512E5">
      <w:pPr>
        <w:pStyle w:val="ListParagraph"/>
        <w:numPr>
          <w:ilvl w:val="0"/>
          <w:numId w:val="32"/>
        </w:numPr>
        <w:tabs>
          <w:tab w:val="left" w:pos="1091"/>
        </w:tabs>
        <w:ind w:left="1091" w:hanging="360"/>
        <w:jc w:val="left"/>
        <w:rPr>
          <w:sz w:val="20"/>
        </w:rPr>
      </w:pPr>
      <w:r>
        <w:rPr>
          <w:w w:val="80"/>
          <w:sz w:val="20"/>
        </w:rPr>
        <w:t>Trees</w:t>
      </w:r>
      <w:r>
        <w:rPr>
          <w:spacing w:val="17"/>
          <w:sz w:val="20"/>
        </w:rPr>
        <w:t xml:space="preserve"> </w:t>
      </w:r>
      <w:r>
        <w:rPr>
          <w:w w:val="80"/>
          <w:sz w:val="20"/>
        </w:rPr>
        <w:t>tend</w:t>
      </w:r>
      <w:r>
        <w:rPr>
          <w:spacing w:val="18"/>
          <w:sz w:val="20"/>
        </w:rPr>
        <w:t xml:space="preserve"> </w:t>
      </w:r>
      <w:r>
        <w:rPr>
          <w:w w:val="80"/>
          <w:sz w:val="20"/>
        </w:rPr>
        <w:t>to</w:t>
      </w:r>
      <w:r>
        <w:rPr>
          <w:spacing w:val="19"/>
          <w:sz w:val="20"/>
        </w:rPr>
        <w:t xml:space="preserve"> </w:t>
      </w:r>
      <w:r>
        <w:rPr>
          <w:w w:val="80"/>
          <w:sz w:val="20"/>
        </w:rPr>
        <w:t>develop</w:t>
      </w:r>
      <w:r>
        <w:rPr>
          <w:spacing w:val="24"/>
          <w:sz w:val="20"/>
        </w:rPr>
        <w:t xml:space="preserve"> </w:t>
      </w:r>
      <w:r>
        <w:rPr>
          <w:rFonts w:ascii="Arial" w:hAnsi="Arial"/>
          <w:b/>
          <w:w w:val="80"/>
          <w:sz w:val="20"/>
        </w:rPr>
        <w:t>a</w:t>
      </w:r>
      <w:r>
        <w:rPr>
          <w:rFonts w:ascii="Arial" w:hAnsi="Arial"/>
          <w:b/>
          <w:spacing w:val="15"/>
          <w:sz w:val="20"/>
        </w:rPr>
        <w:t xml:space="preserve"> </w:t>
      </w:r>
      <w:r>
        <w:rPr>
          <w:rFonts w:ascii="Arial" w:hAnsi="Arial"/>
          <w:b/>
          <w:w w:val="80"/>
          <w:sz w:val="20"/>
        </w:rPr>
        <w:t>very</w:t>
      </w:r>
      <w:r>
        <w:rPr>
          <w:rFonts w:ascii="Arial" w:hAnsi="Arial"/>
          <w:b/>
          <w:spacing w:val="15"/>
          <w:sz w:val="20"/>
        </w:rPr>
        <w:t xml:space="preserve"> </w:t>
      </w:r>
      <w:r>
        <w:rPr>
          <w:rFonts w:ascii="Arial" w:hAnsi="Arial"/>
          <w:b/>
          <w:w w:val="80"/>
          <w:sz w:val="20"/>
        </w:rPr>
        <w:t>long</w:t>
      </w:r>
      <w:r>
        <w:rPr>
          <w:rFonts w:ascii="Arial" w:hAnsi="Arial"/>
          <w:b/>
          <w:spacing w:val="17"/>
          <w:sz w:val="20"/>
        </w:rPr>
        <w:t xml:space="preserve"> </w:t>
      </w:r>
      <w:r>
        <w:rPr>
          <w:rFonts w:ascii="Arial" w:hAnsi="Arial"/>
          <w:b/>
          <w:w w:val="80"/>
          <w:sz w:val="20"/>
        </w:rPr>
        <w:t>tap</w:t>
      </w:r>
      <w:r>
        <w:rPr>
          <w:rFonts w:ascii="Arial" w:hAnsi="Arial"/>
          <w:b/>
          <w:spacing w:val="17"/>
          <w:sz w:val="20"/>
        </w:rPr>
        <w:t xml:space="preserve"> </w:t>
      </w:r>
      <w:r>
        <w:rPr>
          <w:rFonts w:ascii="Arial" w:hAnsi="Arial"/>
          <w:b/>
          <w:w w:val="80"/>
          <w:sz w:val="20"/>
        </w:rPr>
        <w:t>root</w:t>
      </w:r>
      <w:r>
        <w:rPr>
          <w:rFonts w:ascii="Arial" w:hAnsi="Arial"/>
          <w:b/>
          <w:spacing w:val="16"/>
          <w:sz w:val="20"/>
        </w:rPr>
        <w:t xml:space="preserve"> </w:t>
      </w:r>
      <w:r>
        <w:rPr>
          <w:rFonts w:ascii="Arial" w:hAnsi="Arial"/>
          <w:b/>
          <w:w w:val="80"/>
          <w:sz w:val="20"/>
        </w:rPr>
        <w:t>system</w:t>
      </w:r>
      <w:r>
        <w:rPr>
          <w:rFonts w:ascii="Arial" w:hAnsi="Arial"/>
          <w:b/>
          <w:spacing w:val="25"/>
          <w:sz w:val="20"/>
        </w:rPr>
        <w:t xml:space="preserve"> </w:t>
      </w:r>
      <w:r>
        <w:rPr>
          <w:w w:val="80"/>
          <w:sz w:val="20"/>
        </w:rPr>
        <w:t>to</w:t>
      </w:r>
      <w:r>
        <w:rPr>
          <w:spacing w:val="18"/>
          <w:sz w:val="20"/>
        </w:rPr>
        <w:t xml:space="preserve"> </w:t>
      </w:r>
      <w:r>
        <w:rPr>
          <w:w w:val="80"/>
          <w:sz w:val="20"/>
        </w:rPr>
        <w:t>penetrate</w:t>
      </w:r>
      <w:r>
        <w:rPr>
          <w:spacing w:val="19"/>
          <w:sz w:val="20"/>
        </w:rPr>
        <w:t xml:space="preserve"> </w:t>
      </w:r>
      <w:r>
        <w:rPr>
          <w:w w:val="80"/>
          <w:sz w:val="20"/>
        </w:rPr>
        <w:t>deep</w:t>
      </w:r>
      <w:r>
        <w:rPr>
          <w:spacing w:val="20"/>
          <w:sz w:val="20"/>
        </w:rPr>
        <w:t xml:space="preserve"> </w:t>
      </w:r>
      <w:r>
        <w:rPr>
          <w:w w:val="80"/>
          <w:sz w:val="20"/>
        </w:rPr>
        <w:t>underground</w:t>
      </w:r>
      <w:r>
        <w:rPr>
          <w:spacing w:val="5"/>
          <w:sz w:val="20"/>
        </w:rPr>
        <w:t xml:space="preserve"> </w:t>
      </w:r>
      <w:r>
        <w:rPr>
          <w:w w:val="80"/>
          <w:sz w:val="20"/>
        </w:rPr>
        <w:t>searching</w:t>
      </w:r>
      <w:r>
        <w:rPr>
          <w:spacing w:val="6"/>
          <w:sz w:val="20"/>
        </w:rPr>
        <w:t xml:space="preserve"> </w:t>
      </w:r>
      <w:r>
        <w:rPr>
          <w:w w:val="80"/>
          <w:sz w:val="20"/>
        </w:rPr>
        <w:t>for</w:t>
      </w:r>
      <w:r>
        <w:rPr>
          <w:spacing w:val="5"/>
          <w:sz w:val="20"/>
        </w:rPr>
        <w:t xml:space="preserve"> </w:t>
      </w:r>
      <w:r>
        <w:rPr>
          <w:spacing w:val="-2"/>
          <w:w w:val="80"/>
          <w:sz w:val="20"/>
        </w:rPr>
        <w:t>water.</w:t>
      </w:r>
    </w:p>
    <w:p w:rsidR="00E5575B" w:rsidRDefault="00D512E5">
      <w:pPr>
        <w:pStyle w:val="Heading1"/>
        <w:spacing w:before="225" w:line="229" w:lineRule="exact"/>
        <w:ind w:left="731"/>
      </w:pPr>
      <w:r>
        <w:rPr>
          <w:w w:val="80"/>
        </w:rPr>
        <w:t>SWAMP</w:t>
      </w:r>
      <w:r>
        <w:rPr>
          <w:spacing w:val="-5"/>
        </w:rPr>
        <w:t xml:space="preserve"> </w:t>
      </w:r>
      <w:r>
        <w:rPr>
          <w:spacing w:val="-2"/>
          <w:w w:val="85"/>
        </w:rPr>
        <w:t>VEGETATION</w:t>
      </w:r>
    </w:p>
    <w:p w:rsidR="00E5575B" w:rsidRDefault="00D512E5">
      <w:pPr>
        <w:pStyle w:val="BodyText"/>
        <w:spacing w:line="244" w:lineRule="auto"/>
        <w:ind w:right="712"/>
      </w:pPr>
      <w:r>
        <w:rPr>
          <w:w w:val="80"/>
        </w:rPr>
        <w:t>In Uganda, the swamp vegetation</w:t>
      </w:r>
      <w:r>
        <w:t xml:space="preserve"> </w:t>
      </w:r>
      <w:r>
        <w:rPr>
          <w:rFonts w:ascii="Arial"/>
          <w:b/>
          <w:w w:val="80"/>
        </w:rPr>
        <w:t xml:space="preserve">exists in lowland or poorly drained areas </w:t>
      </w:r>
      <w:r>
        <w:rPr>
          <w:w w:val="80"/>
        </w:rPr>
        <w:t>which are impeded mainly wet lands such as L. Victoria, Kyoga, along</w:t>
      </w:r>
      <w:r>
        <w:rPr>
          <w:spacing w:val="40"/>
        </w:rPr>
        <w:t xml:space="preserve"> </w:t>
      </w:r>
      <w:r>
        <w:rPr>
          <w:w w:val="80"/>
        </w:rPr>
        <w:t>Victoria and Albert Nile and others in Central, Eastern and</w:t>
      </w:r>
      <w:r>
        <w:t xml:space="preserve"> </w:t>
      </w:r>
      <w:r>
        <w:rPr>
          <w:w w:val="80"/>
        </w:rPr>
        <w:t>Western Uganda especially along the River</w:t>
      </w:r>
      <w:r>
        <w:t xml:space="preserve"> </w:t>
      </w:r>
      <w:r>
        <w:rPr>
          <w:w w:val="80"/>
        </w:rPr>
        <w:t>Valleys</w:t>
      </w:r>
      <w:r>
        <w:t xml:space="preserve"> </w:t>
      </w:r>
      <w:r>
        <w:rPr>
          <w:w w:val="80"/>
        </w:rPr>
        <w:t>where conditions permit it.</w:t>
      </w:r>
    </w:p>
    <w:p w:rsidR="00E5575B" w:rsidRDefault="00E5575B">
      <w:pPr>
        <w:spacing w:line="244" w:lineRule="auto"/>
        <w:sectPr w:rsidR="00E5575B">
          <w:headerReference w:type="default" r:id="rId15"/>
          <w:footerReference w:type="default" r:id="rId16"/>
          <w:pgSz w:w="12240" w:h="15840"/>
          <w:pgMar w:top="620" w:right="0" w:bottom="780" w:left="80" w:header="371" w:footer="591" w:gutter="0"/>
          <w:cols w:space="720"/>
        </w:sectPr>
      </w:pPr>
    </w:p>
    <w:p w:rsidR="00E5575B" w:rsidRDefault="00D512E5">
      <w:pPr>
        <w:spacing w:before="5"/>
        <w:ind w:left="731" w:right="631"/>
        <w:jc w:val="both"/>
        <w:rPr>
          <w:sz w:val="20"/>
        </w:rPr>
      </w:pPr>
      <w:r>
        <w:rPr>
          <w:w w:val="85"/>
          <w:sz w:val="20"/>
        </w:rPr>
        <w:lastRenderedPageBreak/>
        <w:t>The</w:t>
      </w:r>
      <w:r>
        <w:rPr>
          <w:spacing w:val="-6"/>
          <w:w w:val="85"/>
          <w:sz w:val="20"/>
        </w:rPr>
        <w:t xml:space="preserve"> </w:t>
      </w:r>
      <w:r>
        <w:rPr>
          <w:w w:val="85"/>
          <w:sz w:val="20"/>
        </w:rPr>
        <w:t>swamp</w:t>
      </w:r>
      <w:r>
        <w:rPr>
          <w:spacing w:val="-5"/>
          <w:w w:val="85"/>
          <w:sz w:val="20"/>
        </w:rPr>
        <w:t xml:space="preserve"> </w:t>
      </w:r>
      <w:r>
        <w:rPr>
          <w:w w:val="85"/>
          <w:sz w:val="20"/>
        </w:rPr>
        <w:t>vegetation</w:t>
      </w:r>
      <w:r>
        <w:rPr>
          <w:spacing w:val="-5"/>
          <w:w w:val="85"/>
          <w:sz w:val="20"/>
        </w:rPr>
        <w:t xml:space="preserve"> </w:t>
      </w:r>
      <w:r>
        <w:rPr>
          <w:w w:val="85"/>
          <w:sz w:val="20"/>
        </w:rPr>
        <w:t>is</w:t>
      </w:r>
      <w:r>
        <w:rPr>
          <w:spacing w:val="-6"/>
          <w:w w:val="85"/>
          <w:sz w:val="20"/>
        </w:rPr>
        <w:t xml:space="preserve"> </w:t>
      </w:r>
      <w:r>
        <w:rPr>
          <w:w w:val="85"/>
          <w:sz w:val="20"/>
        </w:rPr>
        <w:t>characterized</w:t>
      </w:r>
      <w:r>
        <w:rPr>
          <w:spacing w:val="-5"/>
          <w:w w:val="85"/>
          <w:sz w:val="20"/>
        </w:rPr>
        <w:t xml:space="preserve"> </w:t>
      </w:r>
      <w:r>
        <w:rPr>
          <w:w w:val="85"/>
          <w:sz w:val="20"/>
        </w:rPr>
        <w:t>by</w:t>
      </w:r>
      <w:r>
        <w:rPr>
          <w:spacing w:val="-5"/>
          <w:w w:val="85"/>
          <w:sz w:val="20"/>
        </w:rPr>
        <w:t xml:space="preserve"> </w:t>
      </w:r>
      <w:r>
        <w:rPr>
          <w:w w:val="85"/>
          <w:sz w:val="20"/>
        </w:rPr>
        <w:t>mainly</w:t>
      </w:r>
      <w:r>
        <w:rPr>
          <w:spacing w:val="-6"/>
          <w:w w:val="85"/>
          <w:sz w:val="20"/>
        </w:rPr>
        <w:t xml:space="preserve"> </w:t>
      </w:r>
      <w:r>
        <w:rPr>
          <w:rFonts w:ascii="Arial"/>
          <w:b/>
          <w:w w:val="85"/>
          <w:sz w:val="20"/>
        </w:rPr>
        <w:t>composition</w:t>
      </w:r>
      <w:r>
        <w:rPr>
          <w:rFonts w:ascii="Arial"/>
          <w:b/>
          <w:spacing w:val="-5"/>
          <w:w w:val="85"/>
          <w:sz w:val="20"/>
        </w:rPr>
        <w:t xml:space="preserve"> </w:t>
      </w:r>
      <w:r>
        <w:rPr>
          <w:rFonts w:ascii="Arial"/>
          <w:b/>
          <w:w w:val="85"/>
          <w:sz w:val="20"/>
        </w:rPr>
        <w:t>of</w:t>
      </w:r>
      <w:r>
        <w:rPr>
          <w:rFonts w:ascii="Arial"/>
          <w:b/>
          <w:spacing w:val="-6"/>
          <w:w w:val="85"/>
          <w:sz w:val="20"/>
        </w:rPr>
        <w:t xml:space="preserve"> </w:t>
      </w:r>
      <w:r>
        <w:rPr>
          <w:rFonts w:ascii="Arial"/>
          <w:b/>
          <w:w w:val="85"/>
          <w:sz w:val="20"/>
        </w:rPr>
        <w:t>water</w:t>
      </w:r>
      <w:r>
        <w:rPr>
          <w:rFonts w:ascii="Arial"/>
          <w:b/>
          <w:spacing w:val="-5"/>
          <w:w w:val="85"/>
          <w:sz w:val="20"/>
        </w:rPr>
        <w:t xml:space="preserve"> </w:t>
      </w:r>
      <w:r>
        <w:rPr>
          <w:rFonts w:ascii="Arial"/>
          <w:b/>
          <w:w w:val="85"/>
          <w:sz w:val="20"/>
        </w:rPr>
        <w:t>loving</w:t>
      </w:r>
      <w:r>
        <w:rPr>
          <w:rFonts w:ascii="Arial"/>
          <w:b/>
          <w:spacing w:val="-6"/>
          <w:w w:val="85"/>
          <w:sz w:val="20"/>
        </w:rPr>
        <w:t xml:space="preserve"> </w:t>
      </w:r>
      <w:r>
        <w:rPr>
          <w:rFonts w:ascii="Arial"/>
          <w:b/>
          <w:w w:val="85"/>
          <w:sz w:val="20"/>
        </w:rPr>
        <w:t>plants</w:t>
      </w:r>
      <w:r>
        <w:rPr>
          <w:rFonts w:ascii="Arial"/>
          <w:b/>
          <w:spacing w:val="-5"/>
          <w:w w:val="85"/>
          <w:sz w:val="20"/>
        </w:rPr>
        <w:t xml:space="preserve"> </w:t>
      </w:r>
      <w:r>
        <w:rPr>
          <w:w w:val="85"/>
          <w:sz w:val="20"/>
        </w:rPr>
        <w:t>which</w:t>
      </w:r>
      <w:r>
        <w:rPr>
          <w:spacing w:val="-6"/>
          <w:w w:val="85"/>
          <w:sz w:val="20"/>
        </w:rPr>
        <w:t xml:space="preserve"> </w:t>
      </w:r>
      <w:r>
        <w:rPr>
          <w:w w:val="85"/>
          <w:sz w:val="20"/>
        </w:rPr>
        <w:t>are</w:t>
      </w:r>
      <w:r>
        <w:rPr>
          <w:spacing w:val="-5"/>
          <w:w w:val="85"/>
          <w:sz w:val="20"/>
        </w:rPr>
        <w:t xml:space="preserve"> </w:t>
      </w:r>
      <w:r>
        <w:rPr>
          <w:w w:val="85"/>
          <w:sz w:val="20"/>
        </w:rPr>
        <w:t>papyruses,</w:t>
      </w:r>
      <w:r>
        <w:rPr>
          <w:spacing w:val="-5"/>
          <w:w w:val="85"/>
          <w:sz w:val="20"/>
        </w:rPr>
        <w:t xml:space="preserve"> </w:t>
      </w:r>
      <w:r>
        <w:rPr>
          <w:w w:val="85"/>
          <w:sz w:val="20"/>
        </w:rPr>
        <w:t>sometimes</w:t>
      </w:r>
      <w:r>
        <w:rPr>
          <w:spacing w:val="-6"/>
          <w:w w:val="85"/>
          <w:sz w:val="20"/>
        </w:rPr>
        <w:t xml:space="preserve"> </w:t>
      </w:r>
      <w:r>
        <w:rPr>
          <w:w w:val="85"/>
          <w:sz w:val="20"/>
        </w:rPr>
        <w:t>palm</w:t>
      </w:r>
      <w:r>
        <w:rPr>
          <w:spacing w:val="-5"/>
          <w:w w:val="85"/>
          <w:sz w:val="20"/>
        </w:rPr>
        <w:t xml:space="preserve"> </w:t>
      </w:r>
      <w:r>
        <w:rPr>
          <w:w w:val="85"/>
          <w:sz w:val="20"/>
        </w:rPr>
        <w:t>trees,</w:t>
      </w:r>
      <w:r>
        <w:rPr>
          <w:spacing w:val="-5"/>
          <w:w w:val="85"/>
          <w:sz w:val="20"/>
        </w:rPr>
        <w:t xml:space="preserve"> </w:t>
      </w:r>
      <w:r>
        <w:rPr>
          <w:w w:val="85"/>
          <w:sz w:val="20"/>
        </w:rPr>
        <w:t>sedges</w:t>
      </w:r>
      <w:r>
        <w:rPr>
          <w:spacing w:val="-6"/>
          <w:w w:val="85"/>
          <w:sz w:val="20"/>
        </w:rPr>
        <w:t xml:space="preserve"> </w:t>
      </w:r>
      <w:r>
        <w:rPr>
          <w:w w:val="85"/>
          <w:sz w:val="20"/>
        </w:rPr>
        <w:t xml:space="preserve">and </w:t>
      </w:r>
      <w:r>
        <w:rPr>
          <w:w w:val="90"/>
          <w:sz w:val="20"/>
        </w:rPr>
        <w:t>other</w:t>
      </w:r>
      <w:r>
        <w:rPr>
          <w:spacing w:val="-3"/>
          <w:w w:val="90"/>
          <w:sz w:val="20"/>
        </w:rPr>
        <w:t xml:space="preserve"> </w:t>
      </w:r>
      <w:r>
        <w:rPr>
          <w:w w:val="90"/>
          <w:sz w:val="20"/>
        </w:rPr>
        <w:t>forms</w:t>
      </w:r>
      <w:r>
        <w:rPr>
          <w:spacing w:val="-4"/>
          <w:w w:val="90"/>
          <w:sz w:val="20"/>
        </w:rPr>
        <w:t xml:space="preserve"> </w:t>
      </w:r>
      <w:r>
        <w:rPr>
          <w:w w:val="90"/>
          <w:sz w:val="20"/>
        </w:rPr>
        <w:t>of</w:t>
      </w:r>
      <w:r>
        <w:rPr>
          <w:spacing w:val="-3"/>
          <w:w w:val="90"/>
          <w:sz w:val="20"/>
        </w:rPr>
        <w:t xml:space="preserve"> </w:t>
      </w:r>
      <w:r>
        <w:rPr>
          <w:w w:val="90"/>
          <w:sz w:val="20"/>
        </w:rPr>
        <w:t>marsh</w:t>
      </w:r>
      <w:r>
        <w:rPr>
          <w:spacing w:val="-1"/>
          <w:w w:val="90"/>
          <w:sz w:val="20"/>
        </w:rPr>
        <w:t xml:space="preserve"> </w:t>
      </w:r>
      <w:r>
        <w:rPr>
          <w:w w:val="90"/>
          <w:sz w:val="20"/>
        </w:rPr>
        <w:t>grasses.</w:t>
      </w:r>
    </w:p>
    <w:p w:rsidR="00E5575B" w:rsidRDefault="00E5575B">
      <w:pPr>
        <w:pStyle w:val="BodyText"/>
        <w:spacing w:before="4"/>
        <w:ind w:left="0"/>
      </w:pPr>
    </w:p>
    <w:p w:rsidR="00E5575B" w:rsidRDefault="00D512E5">
      <w:pPr>
        <w:pStyle w:val="Heading1"/>
        <w:ind w:left="731"/>
      </w:pPr>
      <w:r>
        <w:rPr>
          <w:w w:val="80"/>
        </w:rPr>
        <w:t>MONTANE</w:t>
      </w:r>
      <w:r>
        <w:t xml:space="preserve"> </w:t>
      </w:r>
      <w:r>
        <w:rPr>
          <w:spacing w:val="-2"/>
          <w:w w:val="90"/>
        </w:rPr>
        <w:t>VEGETATION</w:t>
      </w:r>
    </w:p>
    <w:p w:rsidR="00E5575B" w:rsidRDefault="00D512E5">
      <w:pPr>
        <w:pStyle w:val="BodyText"/>
        <w:spacing w:before="1"/>
        <w:ind w:right="626" w:firstLine="91"/>
        <w:jc w:val="both"/>
      </w:pPr>
      <w:r>
        <w:rPr>
          <w:w w:val="85"/>
        </w:rPr>
        <w:t>On</w:t>
      </w:r>
      <w:r>
        <w:rPr>
          <w:spacing w:val="-6"/>
          <w:w w:val="85"/>
        </w:rPr>
        <w:t xml:space="preserve"> </w:t>
      </w:r>
      <w:r>
        <w:rPr>
          <w:rFonts w:ascii="Arial"/>
          <w:b/>
          <w:w w:val="85"/>
        </w:rPr>
        <w:t>high</w:t>
      </w:r>
      <w:r>
        <w:rPr>
          <w:rFonts w:ascii="Arial"/>
          <w:b/>
          <w:spacing w:val="-5"/>
          <w:w w:val="85"/>
        </w:rPr>
        <w:t xml:space="preserve"> </w:t>
      </w:r>
      <w:r>
        <w:rPr>
          <w:rFonts w:ascii="Arial"/>
          <w:b/>
          <w:w w:val="85"/>
        </w:rPr>
        <w:t>mountains</w:t>
      </w:r>
      <w:r>
        <w:rPr>
          <w:rFonts w:ascii="Arial"/>
          <w:b/>
          <w:spacing w:val="-6"/>
          <w:w w:val="85"/>
        </w:rPr>
        <w:t xml:space="preserve"> </w:t>
      </w:r>
      <w:r>
        <w:rPr>
          <w:w w:val="85"/>
        </w:rPr>
        <w:t>of</w:t>
      </w:r>
      <w:r>
        <w:rPr>
          <w:spacing w:val="-5"/>
          <w:w w:val="85"/>
        </w:rPr>
        <w:t xml:space="preserve"> </w:t>
      </w:r>
      <w:r>
        <w:rPr>
          <w:w w:val="85"/>
        </w:rPr>
        <w:t>Uganda</w:t>
      </w:r>
      <w:r>
        <w:rPr>
          <w:spacing w:val="-6"/>
          <w:w w:val="85"/>
        </w:rPr>
        <w:t xml:space="preserve"> </w:t>
      </w:r>
      <w:r>
        <w:rPr>
          <w:w w:val="85"/>
        </w:rPr>
        <w:t>like</w:t>
      </w:r>
      <w:r>
        <w:rPr>
          <w:spacing w:val="-5"/>
          <w:w w:val="85"/>
        </w:rPr>
        <w:t xml:space="preserve"> </w:t>
      </w:r>
      <w:r>
        <w:rPr>
          <w:w w:val="85"/>
        </w:rPr>
        <w:t>Elgon</w:t>
      </w:r>
      <w:r>
        <w:rPr>
          <w:spacing w:val="-5"/>
          <w:w w:val="85"/>
        </w:rPr>
        <w:t xml:space="preserve"> </w:t>
      </w:r>
      <w:r>
        <w:rPr>
          <w:w w:val="85"/>
        </w:rPr>
        <w:t>in</w:t>
      </w:r>
      <w:r>
        <w:rPr>
          <w:spacing w:val="-5"/>
          <w:w w:val="85"/>
        </w:rPr>
        <w:t xml:space="preserve"> </w:t>
      </w:r>
      <w:r>
        <w:rPr>
          <w:w w:val="85"/>
        </w:rPr>
        <w:t>Mbale</w:t>
      </w:r>
      <w:r>
        <w:rPr>
          <w:spacing w:val="-6"/>
          <w:w w:val="85"/>
        </w:rPr>
        <w:t xml:space="preserve"> </w:t>
      </w:r>
      <w:r>
        <w:rPr>
          <w:w w:val="85"/>
        </w:rPr>
        <w:t>and</w:t>
      </w:r>
      <w:r>
        <w:rPr>
          <w:spacing w:val="-5"/>
          <w:w w:val="85"/>
        </w:rPr>
        <w:t xml:space="preserve"> </w:t>
      </w:r>
      <w:r>
        <w:rPr>
          <w:w w:val="85"/>
        </w:rPr>
        <w:t>Bududa;</w:t>
      </w:r>
      <w:r>
        <w:rPr>
          <w:spacing w:val="-5"/>
          <w:w w:val="85"/>
        </w:rPr>
        <w:t xml:space="preserve"> </w:t>
      </w:r>
      <w:r>
        <w:rPr>
          <w:w w:val="85"/>
        </w:rPr>
        <w:t>Muhavura</w:t>
      </w:r>
      <w:r>
        <w:rPr>
          <w:spacing w:val="-6"/>
          <w:w w:val="85"/>
        </w:rPr>
        <w:t xml:space="preserve"> </w:t>
      </w:r>
      <w:r>
        <w:rPr>
          <w:w w:val="85"/>
        </w:rPr>
        <w:t>in</w:t>
      </w:r>
      <w:r>
        <w:rPr>
          <w:spacing w:val="-5"/>
          <w:w w:val="85"/>
        </w:rPr>
        <w:t xml:space="preserve"> </w:t>
      </w:r>
      <w:r>
        <w:rPr>
          <w:w w:val="85"/>
        </w:rPr>
        <w:t>Kisoro</w:t>
      </w:r>
      <w:r>
        <w:rPr>
          <w:spacing w:val="-5"/>
          <w:w w:val="85"/>
        </w:rPr>
        <w:t xml:space="preserve"> </w:t>
      </w:r>
      <w:r>
        <w:rPr>
          <w:w w:val="85"/>
        </w:rPr>
        <w:t>and</w:t>
      </w:r>
      <w:r>
        <w:rPr>
          <w:spacing w:val="-6"/>
          <w:w w:val="85"/>
        </w:rPr>
        <w:t xml:space="preserve"> </w:t>
      </w:r>
      <w:r>
        <w:rPr>
          <w:w w:val="85"/>
        </w:rPr>
        <w:t>Rwenzori</w:t>
      </w:r>
      <w:r>
        <w:rPr>
          <w:spacing w:val="-5"/>
          <w:w w:val="85"/>
        </w:rPr>
        <w:t xml:space="preserve"> </w:t>
      </w:r>
      <w:r>
        <w:rPr>
          <w:w w:val="85"/>
        </w:rPr>
        <w:t>in</w:t>
      </w:r>
      <w:r>
        <w:rPr>
          <w:spacing w:val="-5"/>
          <w:w w:val="85"/>
        </w:rPr>
        <w:t xml:space="preserve"> </w:t>
      </w:r>
      <w:r>
        <w:rPr>
          <w:w w:val="85"/>
        </w:rPr>
        <w:t>Kasese,</w:t>
      </w:r>
      <w:r>
        <w:rPr>
          <w:spacing w:val="-6"/>
          <w:w w:val="85"/>
        </w:rPr>
        <w:t xml:space="preserve"> </w:t>
      </w:r>
      <w:r>
        <w:rPr>
          <w:w w:val="85"/>
        </w:rPr>
        <w:t>and</w:t>
      </w:r>
      <w:r>
        <w:rPr>
          <w:spacing w:val="-5"/>
          <w:w w:val="85"/>
        </w:rPr>
        <w:t xml:space="preserve"> </w:t>
      </w:r>
      <w:r>
        <w:rPr>
          <w:w w:val="85"/>
        </w:rPr>
        <w:t>Bundibugyo,</w:t>
      </w:r>
      <w:r>
        <w:rPr>
          <w:spacing w:val="-5"/>
          <w:w w:val="85"/>
        </w:rPr>
        <w:t xml:space="preserve"> </w:t>
      </w:r>
      <w:r>
        <w:rPr>
          <w:w w:val="85"/>
        </w:rPr>
        <w:t>a</w:t>
      </w:r>
      <w:r>
        <w:rPr>
          <w:spacing w:val="-6"/>
          <w:w w:val="85"/>
        </w:rPr>
        <w:t xml:space="preserve"> </w:t>
      </w:r>
      <w:r>
        <w:rPr>
          <w:w w:val="85"/>
        </w:rPr>
        <w:t>succession</w:t>
      </w:r>
      <w:r>
        <w:rPr>
          <w:spacing w:val="-5"/>
          <w:w w:val="85"/>
        </w:rPr>
        <w:t xml:space="preserve"> </w:t>
      </w:r>
      <w:r>
        <w:rPr>
          <w:w w:val="85"/>
        </w:rPr>
        <w:t xml:space="preserve">of </w:t>
      </w:r>
      <w:r>
        <w:rPr>
          <w:w w:val="80"/>
        </w:rPr>
        <w:t xml:space="preserve">vegetation is </w:t>
      </w:r>
      <w:r>
        <w:rPr>
          <w:rFonts w:ascii="Arial"/>
          <w:b/>
          <w:w w:val="80"/>
        </w:rPr>
        <w:t>found</w:t>
      </w:r>
      <w:r>
        <w:rPr>
          <w:w w:val="80"/>
        </w:rPr>
        <w:t>. This is mainly determined by altitude, temperature, rainfall, soil and influencing factors.</w:t>
      </w:r>
    </w:p>
    <w:p w:rsidR="00E5575B" w:rsidRDefault="00D512E5">
      <w:pPr>
        <w:ind w:left="731" w:right="625" w:firstLine="91"/>
        <w:jc w:val="both"/>
        <w:rPr>
          <w:sz w:val="20"/>
        </w:rPr>
      </w:pPr>
      <w:r>
        <w:rPr>
          <w:rFonts w:ascii="Arial" w:hAnsi="Arial"/>
          <w:b/>
          <w:w w:val="80"/>
          <w:sz w:val="20"/>
        </w:rPr>
        <w:t>Altitudinal</w:t>
      </w:r>
      <w:r>
        <w:rPr>
          <w:rFonts w:ascii="Arial" w:hAnsi="Arial"/>
          <w:b/>
          <w:spacing w:val="10"/>
          <w:sz w:val="20"/>
        </w:rPr>
        <w:t xml:space="preserve"> </w:t>
      </w:r>
      <w:r>
        <w:rPr>
          <w:rFonts w:ascii="Arial" w:hAnsi="Arial"/>
          <w:b/>
          <w:w w:val="80"/>
          <w:sz w:val="20"/>
        </w:rPr>
        <w:t>increase</w:t>
      </w:r>
      <w:r>
        <w:rPr>
          <w:rFonts w:ascii="Arial" w:hAnsi="Arial"/>
          <w:b/>
          <w:spacing w:val="14"/>
          <w:sz w:val="20"/>
        </w:rPr>
        <w:t xml:space="preserve"> </w:t>
      </w:r>
      <w:r>
        <w:rPr>
          <w:w w:val="80"/>
          <w:sz w:val="20"/>
        </w:rPr>
        <w:t>along</w:t>
      </w:r>
      <w:r>
        <w:rPr>
          <w:spacing w:val="12"/>
          <w:sz w:val="20"/>
        </w:rPr>
        <w:t xml:space="preserve"> </w:t>
      </w:r>
      <w:r>
        <w:rPr>
          <w:w w:val="80"/>
          <w:sz w:val="20"/>
        </w:rPr>
        <w:t>a</w:t>
      </w:r>
      <w:r>
        <w:rPr>
          <w:spacing w:val="12"/>
          <w:sz w:val="20"/>
        </w:rPr>
        <w:t xml:space="preserve"> </w:t>
      </w:r>
      <w:r>
        <w:rPr>
          <w:w w:val="80"/>
          <w:sz w:val="20"/>
        </w:rPr>
        <w:t>mountain</w:t>
      </w:r>
      <w:r>
        <w:rPr>
          <w:spacing w:val="12"/>
          <w:sz w:val="20"/>
        </w:rPr>
        <w:t xml:space="preserve"> </w:t>
      </w:r>
      <w:r>
        <w:rPr>
          <w:w w:val="80"/>
          <w:sz w:val="20"/>
        </w:rPr>
        <w:t>slope</w:t>
      </w:r>
      <w:r>
        <w:rPr>
          <w:spacing w:val="12"/>
          <w:sz w:val="20"/>
        </w:rPr>
        <w:t xml:space="preserve"> </w:t>
      </w:r>
      <w:r>
        <w:rPr>
          <w:w w:val="80"/>
          <w:sz w:val="20"/>
        </w:rPr>
        <w:t>affects</w:t>
      </w:r>
      <w:r>
        <w:rPr>
          <w:spacing w:val="12"/>
          <w:sz w:val="20"/>
        </w:rPr>
        <w:t xml:space="preserve"> </w:t>
      </w:r>
      <w:r>
        <w:rPr>
          <w:w w:val="80"/>
          <w:sz w:val="20"/>
        </w:rPr>
        <w:t>the</w:t>
      </w:r>
      <w:r>
        <w:rPr>
          <w:spacing w:val="17"/>
          <w:sz w:val="20"/>
        </w:rPr>
        <w:t xml:space="preserve"> </w:t>
      </w:r>
      <w:r>
        <w:rPr>
          <w:rFonts w:ascii="Arial" w:hAnsi="Arial"/>
          <w:b/>
          <w:w w:val="80"/>
          <w:sz w:val="20"/>
        </w:rPr>
        <w:t>temperature</w:t>
      </w:r>
      <w:r>
        <w:rPr>
          <w:rFonts w:ascii="Arial" w:hAnsi="Arial"/>
          <w:b/>
          <w:spacing w:val="10"/>
          <w:sz w:val="20"/>
        </w:rPr>
        <w:t xml:space="preserve"> </w:t>
      </w:r>
      <w:r>
        <w:rPr>
          <w:rFonts w:ascii="Arial" w:hAnsi="Arial"/>
          <w:b/>
          <w:w w:val="80"/>
          <w:sz w:val="20"/>
        </w:rPr>
        <w:t>and</w:t>
      </w:r>
      <w:r>
        <w:rPr>
          <w:rFonts w:ascii="Arial" w:hAnsi="Arial"/>
          <w:b/>
          <w:spacing w:val="14"/>
          <w:sz w:val="20"/>
        </w:rPr>
        <w:t xml:space="preserve"> </w:t>
      </w:r>
      <w:r>
        <w:rPr>
          <w:rFonts w:ascii="Arial" w:hAnsi="Arial"/>
          <w:b/>
          <w:w w:val="80"/>
          <w:sz w:val="20"/>
        </w:rPr>
        <w:t>rain</w:t>
      </w:r>
      <w:r>
        <w:rPr>
          <w:rFonts w:ascii="Arial" w:hAnsi="Arial"/>
          <w:b/>
          <w:spacing w:val="12"/>
          <w:sz w:val="20"/>
        </w:rPr>
        <w:t xml:space="preserve"> </w:t>
      </w:r>
      <w:r>
        <w:rPr>
          <w:rFonts w:ascii="Arial" w:hAnsi="Arial"/>
          <w:b/>
          <w:w w:val="80"/>
          <w:sz w:val="20"/>
        </w:rPr>
        <w:t>fall</w:t>
      </w:r>
      <w:r>
        <w:rPr>
          <w:rFonts w:ascii="Arial" w:hAnsi="Arial"/>
          <w:b/>
          <w:spacing w:val="10"/>
          <w:sz w:val="20"/>
        </w:rPr>
        <w:t xml:space="preserve"> </w:t>
      </w:r>
      <w:r>
        <w:rPr>
          <w:rFonts w:ascii="Arial" w:hAnsi="Arial"/>
          <w:b/>
          <w:w w:val="80"/>
          <w:sz w:val="20"/>
        </w:rPr>
        <w:t>amounts</w:t>
      </w:r>
      <w:r>
        <w:rPr>
          <w:rFonts w:ascii="Arial" w:hAnsi="Arial"/>
          <w:b/>
          <w:spacing w:val="17"/>
          <w:sz w:val="20"/>
        </w:rPr>
        <w:t xml:space="preserve"> </w:t>
      </w:r>
      <w:r>
        <w:rPr>
          <w:w w:val="80"/>
          <w:sz w:val="20"/>
        </w:rPr>
        <w:t>along</w:t>
      </w:r>
      <w:r>
        <w:rPr>
          <w:spacing w:val="12"/>
          <w:sz w:val="20"/>
        </w:rPr>
        <w:t xml:space="preserve"> </w:t>
      </w:r>
      <w:r>
        <w:rPr>
          <w:w w:val="80"/>
          <w:sz w:val="20"/>
        </w:rPr>
        <w:t>different</w:t>
      </w:r>
      <w:r>
        <w:rPr>
          <w:spacing w:val="12"/>
          <w:sz w:val="20"/>
        </w:rPr>
        <w:t xml:space="preserve"> </w:t>
      </w:r>
      <w:r>
        <w:rPr>
          <w:w w:val="80"/>
          <w:sz w:val="20"/>
        </w:rPr>
        <w:t>zones</w:t>
      </w:r>
      <w:r>
        <w:rPr>
          <w:spacing w:val="12"/>
          <w:sz w:val="20"/>
        </w:rPr>
        <w:t xml:space="preserve"> </w:t>
      </w:r>
      <w:r>
        <w:rPr>
          <w:w w:val="80"/>
          <w:sz w:val="20"/>
        </w:rPr>
        <w:t>for</w:t>
      </w:r>
      <w:r>
        <w:rPr>
          <w:spacing w:val="14"/>
          <w:sz w:val="20"/>
        </w:rPr>
        <w:t xml:space="preserve"> </w:t>
      </w:r>
      <w:r>
        <w:rPr>
          <w:w w:val="80"/>
          <w:sz w:val="20"/>
        </w:rPr>
        <w:t>example,</w:t>
      </w:r>
      <w:r>
        <w:rPr>
          <w:spacing w:val="17"/>
          <w:sz w:val="20"/>
        </w:rPr>
        <w:t xml:space="preserve"> </w:t>
      </w:r>
      <w:r>
        <w:rPr>
          <w:rFonts w:ascii="Arial" w:hAnsi="Arial"/>
          <w:b/>
          <w:w w:val="80"/>
          <w:sz w:val="20"/>
        </w:rPr>
        <w:t>for</w:t>
      </w:r>
      <w:r>
        <w:rPr>
          <w:rFonts w:ascii="Arial" w:hAnsi="Arial"/>
          <w:b/>
          <w:sz w:val="20"/>
        </w:rPr>
        <w:t xml:space="preserve"> </w:t>
      </w:r>
      <w:r>
        <w:rPr>
          <w:rFonts w:ascii="Arial" w:hAnsi="Arial"/>
          <w:b/>
          <w:w w:val="80"/>
          <w:sz w:val="20"/>
        </w:rPr>
        <w:t>every</w:t>
      </w:r>
      <w:r>
        <w:rPr>
          <w:rFonts w:ascii="Arial" w:hAnsi="Arial"/>
          <w:b/>
          <w:spacing w:val="10"/>
          <w:sz w:val="20"/>
        </w:rPr>
        <w:t xml:space="preserve"> </w:t>
      </w:r>
      <w:r>
        <w:rPr>
          <w:rFonts w:ascii="Arial" w:hAnsi="Arial"/>
          <w:b/>
          <w:w w:val="80"/>
          <w:sz w:val="20"/>
        </w:rPr>
        <w:t xml:space="preserve">150m </w:t>
      </w:r>
      <w:r>
        <w:rPr>
          <w:rFonts w:ascii="Arial" w:hAnsi="Arial"/>
          <w:b/>
          <w:w w:val="85"/>
          <w:sz w:val="20"/>
        </w:rPr>
        <w:t>of</w:t>
      </w:r>
      <w:r>
        <w:rPr>
          <w:rFonts w:ascii="Arial" w:hAnsi="Arial"/>
          <w:b/>
          <w:spacing w:val="-6"/>
          <w:w w:val="85"/>
          <w:sz w:val="20"/>
        </w:rPr>
        <w:t xml:space="preserve"> </w:t>
      </w:r>
      <w:r>
        <w:rPr>
          <w:rFonts w:ascii="Arial" w:hAnsi="Arial"/>
          <w:b/>
          <w:w w:val="85"/>
          <w:sz w:val="20"/>
        </w:rPr>
        <w:t>ascent</w:t>
      </w:r>
      <w:r>
        <w:rPr>
          <w:w w:val="85"/>
          <w:sz w:val="20"/>
        </w:rPr>
        <w:t>,</w:t>
      </w:r>
      <w:r>
        <w:rPr>
          <w:spacing w:val="-5"/>
          <w:w w:val="85"/>
          <w:sz w:val="20"/>
        </w:rPr>
        <w:t xml:space="preserve"> </w:t>
      </w:r>
      <w:r>
        <w:rPr>
          <w:rFonts w:ascii="Arial" w:hAnsi="Arial"/>
          <w:b/>
          <w:w w:val="85"/>
          <w:sz w:val="20"/>
        </w:rPr>
        <w:t>temperatures</w:t>
      </w:r>
      <w:r>
        <w:rPr>
          <w:rFonts w:ascii="Arial" w:hAnsi="Arial"/>
          <w:b/>
          <w:spacing w:val="-6"/>
          <w:w w:val="85"/>
          <w:sz w:val="20"/>
        </w:rPr>
        <w:t xml:space="preserve"> </w:t>
      </w:r>
      <w:r>
        <w:rPr>
          <w:rFonts w:ascii="Arial" w:hAnsi="Arial"/>
          <w:b/>
          <w:w w:val="85"/>
          <w:sz w:val="20"/>
        </w:rPr>
        <w:t>drop</w:t>
      </w:r>
      <w:r>
        <w:rPr>
          <w:rFonts w:ascii="Arial" w:hAnsi="Arial"/>
          <w:b/>
          <w:spacing w:val="-5"/>
          <w:w w:val="85"/>
          <w:sz w:val="20"/>
        </w:rPr>
        <w:t xml:space="preserve"> </w:t>
      </w:r>
      <w:r>
        <w:rPr>
          <w:rFonts w:ascii="Arial" w:hAnsi="Arial"/>
          <w:b/>
          <w:w w:val="85"/>
          <w:sz w:val="20"/>
        </w:rPr>
        <w:t>by</w:t>
      </w:r>
      <w:r>
        <w:rPr>
          <w:rFonts w:ascii="Arial" w:hAnsi="Arial"/>
          <w:b/>
          <w:spacing w:val="-6"/>
          <w:w w:val="85"/>
          <w:sz w:val="20"/>
        </w:rPr>
        <w:t xml:space="preserve"> </w:t>
      </w:r>
      <w:r>
        <w:rPr>
          <w:rFonts w:ascii="Arial" w:hAnsi="Arial"/>
          <w:b/>
          <w:w w:val="85"/>
          <w:sz w:val="20"/>
        </w:rPr>
        <w:t>approximately</w:t>
      </w:r>
      <w:r>
        <w:rPr>
          <w:rFonts w:ascii="Arial" w:hAnsi="Arial"/>
          <w:b/>
          <w:spacing w:val="-6"/>
          <w:w w:val="85"/>
          <w:sz w:val="20"/>
        </w:rPr>
        <w:t xml:space="preserve"> </w:t>
      </w:r>
      <w:r>
        <w:rPr>
          <w:rFonts w:ascii="Arial" w:hAnsi="Arial"/>
          <w:b/>
          <w:w w:val="85"/>
          <w:sz w:val="20"/>
        </w:rPr>
        <w:t>1°C</w:t>
      </w:r>
      <w:r>
        <w:rPr>
          <w:w w:val="85"/>
          <w:sz w:val="20"/>
        </w:rPr>
        <w:t>.</w:t>
      </w:r>
      <w:r>
        <w:rPr>
          <w:spacing w:val="-5"/>
          <w:w w:val="85"/>
          <w:sz w:val="20"/>
        </w:rPr>
        <w:t xml:space="preserve"> </w:t>
      </w:r>
      <w:r>
        <w:rPr>
          <w:w w:val="85"/>
          <w:sz w:val="20"/>
        </w:rPr>
        <w:t>For</w:t>
      </w:r>
      <w:r>
        <w:rPr>
          <w:spacing w:val="-5"/>
          <w:w w:val="85"/>
          <w:sz w:val="20"/>
        </w:rPr>
        <w:t xml:space="preserve"> </w:t>
      </w:r>
      <w:r>
        <w:rPr>
          <w:w w:val="85"/>
          <w:sz w:val="20"/>
        </w:rPr>
        <w:t>this</w:t>
      </w:r>
      <w:r>
        <w:rPr>
          <w:spacing w:val="-6"/>
          <w:w w:val="85"/>
          <w:sz w:val="20"/>
        </w:rPr>
        <w:t xml:space="preserve"> </w:t>
      </w:r>
      <w:r>
        <w:rPr>
          <w:w w:val="85"/>
          <w:sz w:val="20"/>
        </w:rPr>
        <w:t>reason</w:t>
      </w:r>
      <w:r>
        <w:rPr>
          <w:spacing w:val="-5"/>
          <w:w w:val="85"/>
          <w:sz w:val="20"/>
        </w:rPr>
        <w:t xml:space="preserve"> </w:t>
      </w:r>
      <w:r>
        <w:rPr>
          <w:w w:val="85"/>
          <w:sz w:val="20"/>
        </w:rPr>
        <w:t>mainly,</w:t>
      </w:r>
      <w:r>
        <w:rPr>
          <w:spacing w:val="-5"/>
          <w:w w:val="85"/>
          <w:sz w:val="20"/>
        </w:rPr>
        <w:t xml:space="preserve"> </w:t>
      </w:r>
      <w:r>
        <w:rPr>
          <w:w w:val="85"/>
          <w:sz w:val="20"/>
        </w:rPr>
        <w:t>there</w:t>
      </w:r>
      <w:r>
        <w:rPr>
          <w:spacing w:val="-5"/>
          <w:w w:val="85"/>
          <w:sz w:val="20"/>
        </w:rPr>
        <w:t xml:space="preserve"> </w:t>
      </w:r>
      <w:r>
        <w:rPr>
          <w:w w:val="85"/>
          <w:sz w:val="20"/>
        </w:rPr>
        <w:t>are</w:t>
      </w:r>
      <w:r>
        <w:rPr>
          <w:spacing w:val="-6"/>
          <w:w w:val="85"/>
          <w:sz w:val="20"/>
        </w:rPr>
        <w:t xml:space="preserve"> </w:t>
      </w:r>
      <w:r>
        <w:rPr>
          <w:w w:val="85"/>
          <w:sz w:val="20"/>
        </w:rPr>
        <w:t>different</w:t>
      </w:r>
      <w:r>
        <w:rPr>
          <w:spacing w:val="-5"/>
          <w:w w:val="85"/>
          <w:sz w:val="20"/>
        </w:rPr>
        <w:t xml:space="preserve"> </w:t>
      </w:r>
      <w:r>
        <w:rPr>
          <w:w w:val="85"/>
          <w:sz w:val="20"/>
        </w:rPr>
        <w:t>zones</w:t>
      </w:r>
      <w:r>
        <w:rPr>
          <w:spacing w:val="-5"/>
          <w:w w:val="85"/>
          <w:sz w:val="20"/>
        </w:rPr>
        <w:t xml:space="preserve"> </w:t>
      </w:r>
      <w:r>
        <w:rPr>
          <w:w w:val="85"/>
          <w:sz w:val="20"/>
        </w:rPr>
        <w:t>of</w:t>
      </w:r>
      <w:r>
        <w:rPr>
          <w:spacing w:val="-6"/>
          <w:w w:val="85"/>
          <w:sz w:val="20"/>
        </w:rPr>
        <w:t xml:space="preserve"> </w:t>
      </w:r>
      <w:r>
        <w:rPr>
          <w:w w:val="85"/>
          <w:sz w:val="20"/>
        </w:rPr>
        <w:t>Vegetation</w:t>
      </w:r>
      <w:r>
        <w:rPr>
          <w:spacing w:val="-5"/>
          <w:w w:val="85"/>
          <w:sz w:val="20"/>
        </w:rPr>
        <w:t xml:space="preserve"> </w:t>
      </w:r>
      <w:r>
        <w:rPr>
          <w:w w:val="85"/>
          <w:sz w:val="20"/>
        </w:rPr>
        <w:t>along</w:t>
      </w:r>
      <w:r>
        <w:rPr>
          <w:spacing w:val="-5"/>
          <w:w w:val="85"/>
          <w:sz w:val="20"/>
        </w:rPr>
        <w:t xml:space="preserve"> </w:t>
      </w:r>
      <w:r>
        <w:rPr>
          <w:w w:val="85"/>
          <w:sz w:val="20"/>
        </w:rPr>
        <w:t>a</w:t>
      </w:r>
      <w:r>
        <w:rPr>
          <w:spacing w:val="-6"/>
          <w:w w:val="85"/>
          <w:sz w:val="20"/>
        </w:rPr>
        <w:t xml:space="preserve"> </w:t>
      </w:r>
      <w:r>
        <w:rPr>
          <w:w w:val="85"/>
          <w:sz w:val="20"/>
        </w:rPr>
        <w:t>Mountain</w:t>
      </w:r>
      <w:r>
        <w:rPr>
          <w:spacing w:val="-5"/>
          <w:w w:val="85"/>
          <w:sz w:val="20"/>
        </w:rPr>
        <w:t xml:space="preserve"> </w:t>
      </w:r>
      <w:r>
        <w:rPr>
          <w:w w:val="85"/>
          <w:sz w:val="20"/>
        </w:rPr>
        <w:t>slope</w:t>
      </w:r>
      <w:r>
        <w:rPr>
          <w:spacing w:val="-5"/>
          <w:w w:val="85"/>
          <w:sz w:val="20"/>
        </w:rPr>
        <w:t xml:space="preserve"> </w:t>
      </w:r>
      <w:r>
        <w:rPr>
          <w:w w:val="85"/>
          <w:sz w:val="20"/>
        </w:rPr>
        <w:t xml:space="preserve">as </w:t>
      </w:r>
      <w:r>
        <w:rPr>
          <w:w w:val="90"/>
          <w:sz w:val="20"/>
        </w:rPr>
        <w:t>seen</w:t>
      </w:r>
      <w:r>
        <w:rPr>
          <w:spacing w:val="-6"/>
          <w:w w:val="90"/>
          <w:sz w:val="20"/>
        </w:rPr>
        <w:t xml:space="preserve"> </w:t>
      </w:r>
      <w:r>
        <w:rPr>
          <w:w w:val="90"/>
          <w:sz w:val="20"/>
        </w:rPr>
        <w:t>on</w:t>
      </w:r>
      <w:r>
        <w:rPr>
          <w:spacing w:val="-6"/>
          <w:w w:val="90"/>
          <w:sz w:val="20"/>
        </w:rPr>
        <w:t xml:space="preserve"> </w:t>
      </w:r>
      <w:r>
        <w:rPr>
          <w:w w:val="90"/>
          <w:sz w:val="20"/>
        </w:rPr>
        <w:t>the</w:t>
      </w:r>
      <w:r>
        <w:rPr>
          <w:spacing w:val="-6"/>
          <w:w w:val="90"/>
          <w:sz w:val="20"/>
        </w:rPr>
        <w:t xml:space="preserve"> </w:t>
      </w:r>
      <w:r>
        <w:rPr>
          <w:w w:val="90"/>
          <w:sz w:val="20"/>
        </w:rPr>
        <w:t>diagram</w:t>
      </w:r>
      <w:r>
        <w:rPr>
          <w:spacing w:val="-6"/>
          <w:w w:val="90"/>
          <w:sz w:val="20"/>
        </w:rPr>
        <w:t xml:space="preserve"> </w:t>
      </w:r>
      <w:r>
        <w:rPr>
          <w:w w:val="90"/>
          <w:sz w:val="20"/>
        </w:rPr>
        <w:t>below.</w:t>
      </w:r>
    </w:p>
    <w:p w:rsidR="00E5575B" w:rsidRDefault="00D512E5">
      <w:pPr>
        <w:pStyle w:val="BodyText"/>
        <w:spacing w:before="4"/>
        <w:ind w:left="822"/>
        <w:jc w:val="both"/>
      </w:pPr>
      <w:r>
        <w:rPr>
          <w:w w:val="80"/>
        </w:rPr>
        <w:t>The</w:t>
      </w:r>
      <w:r>
        <w:rPr>
          <w:spacing w:val="-6"/>
        </w:rPr>
        <w:t xml:space="preserve"> </w:t>
      </w:r>
      <w:r>
        <w:rPr>
          <w:w w:val="80"/>
        </w:rPr>
        <w:t>mountain</w:t>
      </w:r>
      <w:r>
        <w:rPr>
          <w:spacing w:val="-5"/>
        </w:rPr>
        <w:t xml:space="preserve"> </w:t>
      </w:r>
      <w:r>
        <w:rPr>
          <w:w w:val="80"/>
        </w:rPr>
        <w:t>or</w:t>
      </w:r>
      <w:r>
        <w:rPr>
          <w:spacing w:val="-5"/>
        </w:rPr>
        <w:t xml:space="preserve"> </w:t>
      </w:r>
      <w:r>
        <w:rPr>
          <w:w w:val="80"/>
        </w:rPr>
        <w:t>montane</w:t>
      </w:r>
      <w:r>
        <w:rPr>
          <w:spacing w:val="-5"/>
        </w:rPr>
        <w:t xml:space="preserve"> </w:t>
      </w:r>
      <w:r>
        <w:rPr>
          <w:w w:val="80"/>
        </w:rPr>
        <w:t>vegetation</w:t>
      </w:r>
      <w:r>
        <w:rPr>
          <w:spacing w:val="-5"/>
        </w:rPr>
        <w:t xml:space="preserve"> </w:t>
      </w:r>
      <w:r>
        <w:rPr>
          <w:w w:val="80"/>
        </w:rPr>
        <w:t>has</w:t>
      </w:r>
      <w:r>
        <w:rPr>
          <w:spacing w:val="-5"/>
        </w:rPr>
        <w:t xml:space="preserve"> </w:t>
      </w:r>
      <w:r>
        <w:rPr>
          <w:w w:val="80"/>
        </w:rPr>
        <w:t>the</w:t>
      </w:r>
      <w:r>
        <w:rPr>
          <w:spacing w:val="-5"/>
        </w:rPr>
        <w:t xml:space="preserve"> </w:t>
      </w:r>
      <w:r>
        <w:rPr>
          <w:w w:val="80"/>
        </w:rPr>
        <w:t>following</w:t>
      </w:r>
      <w:r>
        <w:rPr>
          <w:spacing w:val="-2"/>
        </w:rPr>
        <w:t xml:space="preserve"> </w:t>
      </w:r>
      <w:r>
        <w:rPr>
          <w:spacing w:val="-2"/>
          <w:w w:val="80"/>
        </w:rPr>
        <w:t>zones;</w:t>
      </w:r>
    </w:p>
    <w:p w:rsidR="00E5575B" w:rsidRDefault="00D512E5">
      <w:pPr>
        <w:pStyle w:val="ListParagraph"/>
        <w:numPr>
          <w:ilvl w:val="0"/>
          <w:numId w:val="32"/>
        </w:numPr>
        <w:tabs>
          <w:tab w:val="left" w:pos="1090"/>
        </w:tabs>
        <w:spacing w:before="5" w:line="235" w:lineRule="auto"/>
        <w:ind w:right="624" w:firstLine="0"/>
        <w:rPr>
          <w:sz w:val="20"/>
        </w:rPr>
      </w:pPr>
      <w:r>
        <w:rPr>
          <w:w w:val="85"/>
          <w:sz w:val="20"/>
        </w:rPr>
        <w:t xml:space="preserve">At the </w:t>
      </w:r>
      <w:r>
        <w:rPr>
          <w:rFonts w:ascii="Arial" w:hAnsi="Arial"/>
          <w:b/>
          <w:w w:val="85"/>
          <w:sz w:val="20"/>
        </w:rPr>
        <w:t>foot of the mountain</w:t>
      </w:r>
      <w:r>
        <w:rPr>
          <w:w w:val="85"/>
          <w:sz w:val="20"/>
        </w:rPr>
        <w:t xml:space="preserve">, there is the </w:t>
      </w:r>
      <w:r>
        <w:rPr>
          <w:rFonts w:ascii="Arial" w:hAnsi="Arial"/>
          <w:b/>
          <w:w w:val="85"/>
          <w:sz w:val="20"/>
        </w:rPr>
        <w:t xml:space="preserve">savanna type of vegetation </w:t>
      </w:r>
      <w:r>
        <w:rPr>
          <w:w w:val="85"/>
          <w:sz w:val="20"/>
        </w:rPr>
        <w:t xml:space="preserve">at an altitude between </w:t>
      </w:r>
      <w:r>
        <w:rPr>
          <w:rFonts w:ascii="Arial" w:hAnsi="Arial"/>
          <w:b/>
          <w:w w:val="85"/>
          <w:sz w:val="20"/>
        </w:rPr>
        <w:t xml:space="preserve">1000 - 1800 m above sea level </w:t>
      </w:r>
      <w:r>
        <w:rPr>
          <w:w w:val="85"/>
          <w:sz w:val="20"/>
        </w:rPr>
        <w:t xml:space="preserve">which is </w:t>
      </w:r>
      <w:r>
        <w:rPr>
          <w:w w:val="80"/>
          <w:sz w:val="20"/>
        </w:rPr>
        <w:t>characterized</w:t>
      </w:r>
      <w:r>
        <w:rPr>
          <w:spacing w:val="19"/>
          <w:sz w:val="20"/>
        </w:rPr>
        <w:t xml:space="preserve"> </w:t>
      </w:r>
      <w:r>
        <w:rPr>
          <w:w w:val="80"/>
          <w:sz w:val="20"/>
        </w:rPr>
        <w:t>by</w:t>
      </w:r>
      <w:r>
        <w:rPr>
          <w:spacing w:val="19"/>
          <w:sz w:val="20"/>
        </w:rPr>
        <w:t xml:space="preserve"> </w:t>
      </w:r>
      <w:r>
        <w:rPr>
          <w:rFonts w:ascii="Arial" w:hAnsi="Arial"/>
          <w:b/>
          <w:w w:val="80"/>
          <w:sz w:val="20"/>
        </w:rPr>
        <w:t>tall</w:t>
      </w:r>
      <w:r>
        <w:rPr>
          <w:rFonts w:ascii="Arial" w:hAnsi="Arial"/>
          <w:b/>
          <w:sz w:val="20"/>
        </w:rPr>
        <w:t xml:space="preserve"> </w:t>
      </w:r>
      <w:r>
        <w:rPr>
          <w:rFonts w:ascii="Arial" w:hAnsi="Arial"/>
          <w:b/>
          <w:w w:val="80"/>
          <w:sz w:val="20"/>
        </w:rPr>
        <w:t>grass</w:t>
      </w:r>
      <w:r>
        <w:rPr>
          <w:rFonts w:ascii="Arial" w:hAnsi="Arial"/>
          <w:b/>
          <w:sz w:val="20"/>
        </w:rPr>
        <w:t xml:space="preserve"> </w:t>
      </w:r>
      <w:r>
        <w:rPr>
          <w:rFonts w:ascii="Arial" w:hAnsi="Arial"/>
          <w:b/>
          <w:w w:val="80"/>
          <w:sz w:val="20"/>
        </w:rPr>
        <w:t>and</w:t>
      </w:r>
      <w:r>
        <w:rPr>
          <w:rFonts w:ascii="Arial" w:hAnsi="Arial"/>
          <w:b/>
          <w:sz w:val="20"/>
        </w:rPr>
        <w:t xml:space="preserve"> </w:t>
      </w:r>
      <w:r>
        <w:rPr>
          <w:rFonts w:ascii="Arial" w:hAnsi="Arial"/>
          <w:b/>
          <w:w w:val="80"/>
          <w:sz w:val="20"/>
        </w:rPr>
        <w:t>scattered</w:t>
      </w:r>
      <w:r>
        <w:rPr>
          <w:rFonts w:ascii="Arial" w:hAnsi="Arial"/>
          <w:b/>
          <w:sz w:val="20"/>
        </w:rPr>
        <w:t xml:space="preserve"> </w:t>
      </w:r>
      <w:r>
        <w:rPr>
          <w:rFonts w:ascii="Arial" w:hAnsi="Arial"/>
          <w:b/>
          <w:w w:val="80"/>
          <w:sz w:val="20"/>
        </w:rPr>
        <w:t>trees</w:t>
      </w:r>
      <w:r>
        <w:rPr>
          <w:rFonts w:ascii="Arial" w:hAnsi="Arial"/>
          <w:b/>
          <w:sz w:val="20"/>
        </w:rPr>
        <w:t xml:space="preserve"> </w:t>
      </w:r>
      <w:r>
        <w:rPr>
          <w:rFonts w:ascii="Arial" w:hAnsi="Arial"/>
          <w:b/>
          <w:w w:val="80"/>
          <w:sz w:val="20"/>
        </w:rPr>
        <w:t>as</w:t>
      </w:r>
      <w:r>
        <w:rPr>
          <w:rFonts w:ascii="Arial" w:hAnsi="Arial"/>
          <w:b/>
          <w:sz w:val="20"/>
        </w:rPr>
        <w:t xml:space="preserve"> </w:t>
      </w:r>
      <w:r>
        <w:rPr>
          <w:rFonts w:ascii="Arial" w:hAnsi="Arial"/>
          <w:b/>
          <w:w w:val="80"/>
          <w:sz w:val="20"/>
        </w:rPr>
        <w:t>well</w:t>
      </w:r>
      <w:r>
        <w:rPr>
          <w:rFonts w:ascii="Arial" w:hAnsi="Arial"/>
          <w:b/>
          <w:sz w:val="20"/>
        </w:rPr>
        <w:t xml:space="preserve"> </w:t>
      </w:r>
      <w:r>
        <w:rPr>
          <w:rFonts w:ascii="Arial" w:hAnsi="Arial"/>
          <w:b/>
          <w:w w:val="80"/>
          <w:sz w:val="20"/>
        </w:rPr>
        <w:t>as</w:t>
      </w:r>
      <w:r>
        <w:rPr>
          <w:rFonts w:ascii="Arial" w:hAnsi="Arial"/>
          <w:b/>
          <w:spacing w:val="24"/>
          <w:sz w:val="20"/>
        </w:rPr>
        <w:t xml:space="preserve"> </w:t>
      </w:r>
      <w:r>
        <w:rPr>
          <w:rFonts w:ascii="Arial" w:hAnsi="Arial"/>
          <w:b/>
          <w:w w:val="80"/>
          <w:sz w:val="20"/>
        </w:rPr>
        <w:t>drought</w:t>
      </w:r>
      <w:r>
        <w:rPr>
          <w:rFonts w:ascii="Arial" w:hAnsi="Arial"/>
          <w:b/>
          <w:sz w:val="20"/>
        </w:rPr>
        <w:t xml:space="preserve"> </w:t>
      </w:r>
      <w:r>
        <w:rPr>
          <w:rFonts w:ascii="Arial" w:hAnsi="Arial"/>
          <w:b/>
          <w:w w:val="80"/>
          <w:sz w:val="20"/>
        </w:rPr>
        <w:t>resistant</w:t>
      </w:r>
      <w:r>
        <w:rPr>
          <w:rFonts w:ascii="Arial" w:hAnsi="Arial"/>
          <w:b/>
          <w:sz w:val="20"/>
        </w:rPr>
        <w:t xml:space="preserve"> </w:t>
      </w:r>
      <w:r>
        <w:rPr>
          <w:rFonts w:ascii="Arial" w:hAnsi="Arial"/>
          <w:b/>
          <w:w w:val="80"/>
          <w:sz w:val="20"/>
        </w:rPr>
        <w:t>trees</w:t>
      </w:r>
      <w:r>
        <w:rPr>
          <w:rFonts w:ascii="Arial" w:hAnsi="Arial"/>
          <w:b/>
          <w:spacing w:val="22"/>
          <w:sz w:val="20"/>
        </w:rPr>
        <w:t xml:space="preserve"> </w:t>
      </w:r>
      <w:r>
        <w:rPr>
          <w:w w:val="80"/>
          <w:sz w:val="20"/>
        </w:rPr>
        <w:t>with</w:t>
      </w:r>
      <w:r>
        <w:rPr>
          <w:sz w:val="20"/>
        </w:rPr>
        <w:t xml:space="preserve"> </w:t>
      </w:r>
      <w:r>
        <w:rPr>
          <w:w w:val="80"/>
          <w:sz w:val="20"/>
        </w:rPr>
        <w:t>swollen</w:t>
      </w:r>
      <w:r>
        <w:rPr>
          <w:spacing w:val="19"/>
          <w:sz w:val="20"/>
        </w:rPr>
        <w:t xml:space="preserve"> </w:t>
      </w:r>
      <w:r>
        <w:rPr>
          <w:w w:val="80"/>
          <w:sz w:val="20"/>
        </w:rPr>
        <w:t>trunks,</w:t>
      </w:r>
      <w:r>
        <w:rPr>
          <w:sz w:val="20"/>
        </w:rPr>
        <w:t xml:space="preserve"> </w:t>
      </w:r>
      <w:r>
        <w:rPr>
          <w:w w:val="80"/>
          <w:sz w:val="20"/>
        </w:rPr>
        <w:t>thick</w:t>
      </w:r>
      <w:r>
        <w:rPr>
          <w:sz w:val="20"/>
        </w:rPr>
        <w:t xml:space="preserve"> </w:t>
      </w:r>
      <w:r>
        <w:rPr>
          <w:w w:val="80"/>
          <w:sz w:val="20"/>
        </w:rPr>
        <w:t>bark</w:t>
      </w:r>
      <w:r>
        <w:rPr>
          <w:sz w:val="20"/>
        </w:rPr>
        <w:t xml:space="preserve"> </w:t>
      </w:r>
      <w:r>
        <w:rPr>
          <w:w w:val="80"/>
          <w:sz w:val="20"/>
        </w:rPr>
        <w:t>and</w:t>
      </w:r>
      <w:r>
        <w:rPr>
          <w:sz w:val="20"/>
        </w:rPr>
        <w:t xml:space="preserve"> </w:t>
      </w:r>
      <w:r>
        <w:rPr>
          <w:w w:val="80"/>
          <w:sz w:val="20"/>
        </w:rPr>
        <w:t>deciduous;</w:t>
      </w:r>
    </w:p>
    <w:p w:rsidR="00E5575B" w:rsidRDefault="00D512E5">
      <w:pPr>
        <w:pStyle w:val="ListParagraph"/>
        <w:numPr>
          <w:ilvl w:val="0"/>
          <w:numId w:val="32"/>
        </w:numPr>
        <w:tabs>
          <w:tab w:val="left" w:pos="1090"/>
        </w:tabs>
        <w:spacing w:before="8" w:line="235" w:lineRule="auto"/>
        <w:ind w:right="625" w:firstLine="0"/>
        <w:rPr>
          <w:sz w:val="20"/>
        </w:rPr>
      </w:pPr>
      <w:r>
        <w:rPr>
          <w:w w:val="85"/>
          <w:sz w:val="20"/>
        </w:rPr>
        <w:t xml:space="preserve">Followed by the </w:t>
      </w:r>
      <w:r>
        <w:rPr>
          <w:rFonts w:ascii="Arial" w:hAnsi="Arial"/>
          <w:b/>
          <w:w w:val="85"/>
          <w:sz w:val="20"/>
        </w:rPr>
        <w:t xml:space="preserve">tropical rainforest zone </w:t>
      </w:r>
      <w:r>
        <w:rPr>
          <w:w w:val="85"/>
          <w:sz w:val="20"/>
        </w:rPr>
        <w:t xml:space="preserve">in the wetter areas upwards at an altitude between </w:t>
      </w:r>
      <w:r>
        <w:rPr>
          <w:rFonts w:ascii="Arial" w:hAnsi="Arial"/>
          <w:b/>
          <w:w w:val="85"/>
          <w:sz w:val="20"/>
        </w:rPr>
        <w:t xml:space="preserve">1800 - 2500 m above sea level </w:t>
      </w:r>
      <w:r>
        <w:rPr>
          <w:w w:val="85"/>
          <w:sz w:val="20"/>
        </w:rPr>
        <w:t xml:space="preserve">which is characterized by </w:t>
      </w:r>
      <w:r>
        <w:rPr>
          <w:rFonts w:ascii="Arial" w:hAnsi="Arial"/>
          <w:b/>
          <w:w w:val="85"/>
          <w:sz w:val="20"/>
        </w:rPr>
        <w:t>tall and ever</w:t>
      </w:r>
      <w:r>
        <w:rPr>
          <w:rFonts w:ascii="Arial" w:hAnsi="Arial"/>
          <w:b/>
          <w:spacing w:val="-3"/>
          <w:w w:val="85"/>
          <w:sz w:val="20"/>
        </w:rPr>
        <w:t xml:space="preserve"> </w:t>
      </w:r>
      <w:r>
        <w:rPr>
          <w:rFonts w:ascii="Arial" w:hAnsi="Arial"/>
          <w:b/>
          <w:w w:val="85"/>
          <w:sz w:val="20"/>
        </w:rPr>
        <w:t>green trees growing close to each other</w:t>
      </w:r>
      <w:r>
        <w:rPr>
          <w:w w:val="85"/>
          <w:sz w:val="20"/>
        </w:rPr>
        <w:t>;</w:t>
      </w:r>
    </w:p>
    <w:p w:rsidR="00E5575B" w:rsidRDefault="00D512E5">
      <w:pPr>
        <w:pStyle w:val="ListParagraph"/>
        <w:numPr>
          <w:ilvl w:val="0"/>
          <w:numId w:val="32"/>
        </w:numPr>
        <w:tabs>
          <w:tab w:val="left" w:pos="1090"/>
        </w:tabs>
        <w:spacing w:before="3" w:line="242" w:lineRule="auto"/>
        <w:ind w:right="622" w:firstLine="0"/>
        <w:rPr>
          <w:sz w:val="20"/>
        </w:rPr>
      </w:pPr>
      <w:r>
        <w:rPr>
          <w:w w:val="80"/>
          <w:sz w:val="20"/>
        </w:rPr>
        <w:t xml:space="preserve">Above </w:t>
      </w:r>
      <w:r>
        <w:rPr>
          <w:rFonts w:ascii="Arial" w:hAnsi="Arial"/>
          <w:b/>
          <w:w w:val="80"/>
          <w:sz w:val="20"/>
        </w:rPr>
        <w:t>2500m – 3500m</w:t>
      </w:r>
      <w:r>
        <w:rPr>
          <w:w w:val="80"/>
          <w:sz w:val="20"/>
        </w:rPr>
        <w:t xml:space="preserve">, the </w:t>
      </w:r>
      <w:r>
        <w:rPr>
          <w:rFonts w:ascii="Arial" w:hAnsi="Arial"/>
          <w:b/>
          <w:w w:val="80"/>
          <w:sz w:val="20"/>
        </w:rPr>
        <w:t xml:space="preserve">temperate forest zone </w:t>
      </w:r>
      <w:r>
        <w:rPr>
          <w:w w:val="80"/>
          <w:sz w:val="20"/>
        </w:rPr>
        <w:t>emerges which is characterized by</w:t>
      </w:r>
      <w:r>
        <w:rPr>
          <w:sz w:val="20"/>
        </w:rPr>
        <w:t xml:space="preserve"> </w:t>
      </w:r>
      <w:r>
        <w:rPr>
          <w:rFonts w:ascii="Arial" w:hAnsi="Arial"/>
          <w:b/>
          <w:w w:val="80"/>
          <w:sz w:val="20"/>
        </w:rPr>
        <w:t>slender and uniform tree species</w:t>
      </w:r>
      <w:r>
        <w:rPr>
          <w:rFonts w:ascii="Arial" w:hAnsi="Arial"/>
          <w:b/>
          <w:spacing w:val="-1"/>
          <w:sz w:val="20"/>
        </w:rPr>
        <w:t xml:space="preserve"> </w:t>
      </w:r>
      <w:r>
        <w:rPr>
          <w:w w:val="80"/>
          <w:sz w:val="20"/>
        </w:rPr>
        <w:t>similar</w:t>
      </w:r>
      <w:r>
        <w:rPr>
          <w:spacing w:val="-2"/>
          <w:sz w:val="20"/>
        </w:rPr>
        <w:t xml:space="preserve"> </w:t>
      </w:r>
      <w:r>
        <w:rPr>
          <w:w w:val="80"/>
          <w:sz w:val="20"/>
        </w:rPr>
        <w:t>to those in</w:t>
      </w:r>
      <w:r>
        <w:rPr>
          <w:spacing w:val="-2"/>
          <w:sz w:val="20"/>
        </w:rPr>
        <w:t xml:space="preserve"> </w:t>
      </w:r>
      <w:r>
        <w:rPr>
          <w:w w:val="80"/>
          <w:sz w:val="20"/>
        </w:rPr>
        <w:t xml:space="preserve">the </w:t>
      </w:r>
      <w:r>
        <w:rPr>
          <w:w w:val="85"/>
          <w:sz w:val="20"/>
        </w:rPr>
        <w:t xml:space="preserve">temperate countries. Trees species in this are podocarp, camphor, cedar and pines. These trees produce cones rather than fruits and are </w:t>
      </w:r>
      <w:r>
        <w:rPr>
          <w:w w:val="80"/>
          <w:sz w:val="20"/>
        </w:rPr>
        <w:t>generally</w:t>
      </w:r>
      <w:r>
        <w:rPr>
          <w:sz w:val="20"/>
        </w:rPr>
        <w:t xml:space="preserve"> </w:t>
      </w:r>
      <w:r>
        <w:rPr>
          <w:w w:val="80"/>
          <w:sz w:val="20"/>
        </w:rPr>
        <w:t>cone - shaped with a thick bark, having small needle shaped leaves</w:t>
      </w:r>
      <w:r>
        <w:rPr>
          <w:sz w:val="20"/>
        </w:rPr>
        <w:t xml:space="preserve"> </w:t>
      </w:r>
      <w:r>
        <w:rPr>
          <w:w w:val="80"/>
          <w:sz w:val="20"/>
        </w:rPr>
        <w:t xml:space="preserve">and thick bark. There is limited undergrowth. Trees have straight trunks </w:t>
      </w:r>
      <w:r>
        <w:rPr>
          <w:spacing w:val="-2"/>
          <w:w w:val="85"/>
          <w:sz w:val="20"/>
        </w:rPr>
        <w:t>and</w:t>
      </w:r>
      <w:r>
        <w:rPr>
          <w:spacing w:val="-4"/>
          <w:w w:val="85"/>
          <w:sz w:val="20"/>
        </w:rPr>
        <w:t xml:space="preserve"> </w:t>
      </w:r>
      <w:r>
        <w:rPr>
          <w:spacing w:val="-2"/>
          <w:w w:val="85"/>
          <w:sz w:val="20"/>
        </w:rPr>
        <w:t>tend</w:t>
      </w:r>
      <w:r>
        <w:rPr>
          <w:spacing w:val="-4"/>
          <w:w w:val="85"/>
          <w:sz w:val="20"/>
        </w:rPr>
        <w:t xml:space="preserve"> </w:t>
      </w:r>
      <w:r>
        <w:rPr>
          <w:spacing w:val="-2"/>
          <w:w w:val="85"/>
          <w:sz w:val="20"/>
        </w:rPr>
        <w:t>to</w:t>
      </w:r>
      <w:r>
        <w:rPr>
          <w:spacing w:val="-7"/>
          <w:w w:val="85"/>
          <w:sz w:val="20"/>
        </w:rPr>
        <w:t xml:space="preserve"> </w:t>
      </w:r>
      <w:r>
        <w:rPr>
          <w:spacing w:val="-2"/>
          <w:w w:val="85"/>
          <w:sz w:val="20"/>
        </w:rPr>
        <w:t>shorten</w:t>
      </w:r>
      <w:r>
        <w:rPr>
          <w:spacing w:val="-7"/>
          <w:w w:val="85"/>
          <w:sz w:val="20"/>
        </w:rPr>
        <w:t xml:space="preserve"> </w:t>
      </w:r>
      <w:r>
        <w:rPr>
          <w:spacing w:val="-2"/>
          <w:w w:val="85"/>
          <w:sz w:val="20"/>
        </w:rPr>
        <w:t>in</w:t>
      </w:r>
      <w:r>
        <w:rPr>
          <w:spacing w:val="-4"/>
          <w:w w:val="85"/>
          <w:sz w:val="20"/>
        </w:rPr>
        <w:t xml:space="preserve"> </w:t>
      </w:r>
      <w:r>
        <w:rPr>
          <w:spacing w:val="-2"/>
          <w:w w:val="85"/>
          <w:sz w:val="20"/>
        </w:rPr>
        <w:t>height</w:t>
      </w:r>
      <w:r>
        <w:rPr>
          <w:spacing w:val="-7"/>
          <w:w w:val="85"/>
          <w:sz w:val="20"/>
        </w:rPr>
        <w:t xml:space="preserve"> </w:t>
      </w:r>
      <w:r>
        <w:rPr>
          <w:spacing w:val="-2"/>
          <w:w w:val="85"/>
          <w:sz w:val="20"/>
        </w:rPr>
        <w:t>as</w:t>
      </w:r>
      <w:r>
        <w:rPr>
          <w:spacing w:val="-7"/>
          <w:w w:val="85"/>
          <w:sz w:val="20"/>
        </w:rPr>
        <w:t xml:space="preserve"> </w:t>
      </w:r>
      <w:r>
        <w:rPr>
          <w:spacing w:val="-2"/>
          <w:w w:val="85"/>
          <w:sz w:val="20"/>
        </w:rPr>
        <w:t>rainfall</w:t>
      </w:r>
      <w:r>
        <w:rPr>
          <w:spacing w:val="-5"/>
          <w:w w:val="85"/>
          <w:sz w:val="20"/>
        </w:rPr>
        <w:t xml:space="preserve"> </w:t>
      </w:r>
      <w:r>
        <w:rPr>
          <w:spacing w:val="-2"/>
          <w:w w:val="85"/>
          <w:sz w:val="20"/>
        </w:rPr>
        <w:t>decreases</w:t>
      </w:r>
      <w:r>
        <w:rPr>
          <w:spacing w:val="-7"/>
          <w:w w:val="85"/>
          <w:sz w:val="20"/>
        </w:rPr>
        <w:t xml:space="preserve"> </w:t>
      </w:r>
      <w:r>
        <w:rPr>
          <w:spacing w:val="-2"/>
          <w:w w:val="85"/>
          <w:sz w:val="20"/>
        </w:rPr>
        <w:t>upwards;</w:t>
      </w:r>
    </w:p>
    <w:p w:rsidR="00E5575B" w:rsidRDefault="00D512E5">
      <w:pPr>
        <w:pStyle w:val="ListParagraph"/>
        <w:numPr>
          <w:ilvl w:val="0"/>
          <w:numId w:val="32"/>
        </w:numPr>
        <w:tabs>
          <w:tab w:val="left" w:pos="1090"/>
        </w:tabs>
        <w:ind w:right="630" w:firstLine="0"/>
        <w:rPr>
          <w:sz w:val="20"/>
        </w:rPr>
      </w:pPr>
      <w:r>
        <w:rPr>
          <w:w w:val="85"/>
          <w:sz w:val="20"/>
        </w:rPr>
        <w:t xml:space="preserve">At about </w:t>
      </w:r>
      <w:r>
        <w:rPr>
          <w:rFonts w:ascii="Arial" w:hAnsi="Arial"/>
          <w:b/>
          <w:w w:val="85"/>
          <w:sz w:val="20"/>
        </w:rPr>
        <w:t xml:space="preserve">3500m – 4200m </w:t>
      </w:r>
      <w:proofErr w:type="gramStart"/>
      <w:r>
        <w:rPr>
          <w:rFonts w:ascii="Arial" w:hAnsi="Arial"/>
          <w:b/>
          <w:w w:val="85"/>
          <w:sz w:val="20"/>
        </w:rPr>
        <w:t>asl</w:t>
      </w:r>
      <w:proofErr w:type="gramEnd"/>
      <w:r>
        <w:rPr>
          <w:w w:val="85"/>
          <w:sz w:val="20"/>
        </w:rPr>
        <w:t xml:space="preserve">, the </w:t>
      </w:r>
      <w:r>
        <w:rPr>
          <w:rFonts w:ascii="Arial" w:hAnsi="Arial"/>
          <w:b/>
          <w:w w:val="85"/>
          <w:sz w:val="20"/>
        </w:rPr>
        <w:t xml:space="preserve">Bamboo forest </w:t>
      </w:r>
      <w:r>
        <w:rPr>
          <w:w w:val="85"/>
          <w:sz w:val="20"/>
        </w:rPr>
        <w:t xml:space="preserve">occurs with the </w:t>
      </w:r>
      <w:r>
        <w:rPr>
          <w:rFonts w:ascii="Arial" w:hAnsi="Arial"/>
          <w:b/>
          <w:w w:val="85"/>
          <w:sz w:val="20"/>
        </w:rPr>
        <w:t xml:space="preserve">segmented hollow stems </w:t>
      </w:r>
      <w:r>
        <w:rPr>
          <w:w w:val="85"/>
          <w:sz w:val="20"/>
        </w:rPr>
        <w:t>with small tough and sharp needle shaped leaves. Bamboo</w:t>
      </w:r>
      <w:r>
        <w:rPr>
          <w:spacing w:val="-1"/>
          <w:w w:val="85"/>
          <w:sz w:val="20"/>
        </w:rPr>
        <w:t xml:space="preserve"> </w:t>
      </w:r>
      <w:r>
        <w:rPr>
          <w:w w:val="85"/>
          <w:sz w:val="20"/>
        </w:rPr>
        <w:t>trees</w:t>
      </w:r>
      <w:r>
        <w:rPr>
          <w:spacing w:val="-2"/>
          <w:w w:val="85"/>
          <w:sz w:val="20"/>
        </w:rPr>
        <w:t xml:space="preserve"> </w:t>
      </w:r>
      <w:r>
        <w:rPr>
          <w:w w:val="85"/>
          <w:sz w:val="20"/>
        </w:rPr>
        <w:t>grow</w:t>
      </w:r>
      <w:r>
        <w:rPr>
          <w:spacing w:val="-2"/>
          <w:w w:val="85"/>
          <w:sz w:val="20"/>
        </w:rPr>
        <w:t xml:space="preserve"> </w:t>
      </w:r>
      <w:r>
        <w:rPr>
          <w:w w:val="85"/>
          <w:sz w:val="20"/>
        </w:rPr>
        <w:t>in</w:t>
      </w:r>
      <w:r>
        <w:rPr>
          <w:spacing w:val="-2"/>
          <w:w w:val="85"/>
          <w:sz w:val="20"/>
        </w:rPr>
        <w:t xml:space="preserve"> </w:t>
      </w:r>
      <w:r>
        <w:rPr>
          <w:w w:val="85"/>
          <w:sz w:val="20"/>
        </w:rPr>
        <w:t>patches,</w:t>
      </w:r>
      <w:r>
        <w:rPr>
          <w:spacing w:val="-2"/>
          <w:w w:val="85"/>
          <w:sz w:val="20"/>
        </w:rPr>
        <w:t xml:space="preserve"> </w:t>
      </w:r>
      <w:r>
        <w:rPr>
          <w:w w:val="85"/>
          <w:sz w:val="20"/>
        </w:rPr>
        <w:t>are</w:t>
      </w:r>
      <w:r>
        <w:rPr>
          <w:spacing w:val="-2"/>
          <w:w w:val="85"/>
          <w:sz w:val="20"/>
        </w:rPr>
        <w:t xml:space="preserve"> </w:t>
      </w:r>
      <w:r>
        <w:rPr>
          <w:w w:val="85"/>
          <w:sz w:val="20"/>
        </w:rPr>
        <w:t>ever</w:t>
      </w:r>
      <w:r>
        <w:rPr>
          <w:spacing w:val="-1"/>
          <w:w w:val="85"/>
          <w:sz w:val="20"/>
        </w:rPr>
        <w:t xml:space="preserve"> </w:t>
      </w:r>
      <w:r>
        <w:rPr>
          <w:w w:val="85"/>
          <w:sz w:val="20"/>
        </w:rPr>
        <w:t>green,</w:t>
      </w:r>
      <w:r>
        <w:rPr>
          <w:spacing w:val="-1"/>
          <w:w w:val="85"/>
          <w:sz w:val="20"/>
        </w:rPr>
        <w:t xml:space="preserve"> </w:t>
      </w:r>
      <w:r>
        <w:rPr>
          <w:w w:val="85"/>
          <w:sz w:val="20"/>
        </w:rPr>
        <w:t>have</w:t>
      </w:r>
      <w:r>
        <w:rPr>
          <w:spacing w:val="-2"/>
          <w:w w:val="85"/>
          <w:sz w:val="20"/>
        </w:rPr>
        <w:t xml:space="preserve"> </w:t>
      </w:r>
      <w:r>
        <w:rPr>
          <w:w w:val="85"/>
          <w:sz w:val="20"/>
        </w:rPr>
        <w:t>prop roots</w:t>
      </w:r>
      <w:r>
        <w:rPr>
          <w:spacing w:val="-2"/>
          <w:w w:val="85"/>
          <w:sz w:val="20"/>
        </w:rPr>
        <w:t xml:space="preserve"> </w:t>
      </w:r>
      <w:r>
        <w:rPr>
          <w:w w:val="85"/>
          <w:sz w:val="20"/>
        </w:rPr>
        <w:t>and</w:t>
      </w:r>
      <w:r>
        <w:rPr>
          <w:spacing w:val="-1"/>
          <w:w w:val="85"/>
          <w:sz w:val="20"/>
        </w:rPr>
        <w:t xml:space="preserve"> </w:t>
      </w:r>
      <w:r>
        <w:rPr>
          <w:w w:val="85"/>
          <w:sz w:val="20"/>
        </w:rPr>
        <w:t>appear</w:t>
      </w:r>
      <w:r>
        <w:rPr>
          <w:spacing w:val="-1"/>
          <w:w w:val="85"/>
          <w:sz w:val="20"/>
        </w:rPr>
        <w:t xml:space="preserve"> </w:t>
      </w:r>
      <w:r>
        <w:rPr>
          <w:w w:val="85"/>
          <w:sz w:val="20"/>
        </w:rPr>
        <w:t>in</w:t>
      </w:r>
      <w:r>
        <w:rPr>
          <w:spacing w:val="-2"/>
          <w:sz w:val="20"/>
        </w:rPr>
        <w:t xml:space="preserve"> </w:t>
      </w:r>
      <w:r>
        <w:rPr>
          <w:w w:val="85"/>
          <w:sz w:val="20"/>
        </w:rPr>
        <w:t>single layers;</w:t>
      </w:r>
    </w:p>
    <w:p w:rsidR="00E5575B" w:rsidRDefault="00D512E5">
      <w:pPr>
        <w:pStyle w:val="ListParagraph"/>
        <w:numPr>
          <w:ilvl w:val="0"/>
          <w:numId w:val="32"/>
        </w:numPr>
        <w:tabs>
          <w:tab w:val="left" w:pos="1090"/>
        </w:tabs>
        <w:spacing w:before="4" w:line="235" w:lineRule="auto"/>
        <w:ind w:right="630" w:firstLine="0"/>
        <w:rPr>
          <w:sz w:val="20"/>
        </w:rPr>
      </w:pPr>
      <w:r>
        <w:rPr>
          <w:w w:val="90"/>
          <w:sz w:val="20"/>
        </w:rPr>
        <w:t>At</w:t>
      </w:r>
      <w:r>
        <w:rPr>
          <w:spacing w:val="-7"/>
          <w:w w:val="90"/>
          <w:sz w:val="20"/>
        </w:rPr>
        <w:t xml:space="preserve"> </w:t>
      </w:r>
      <w:r>
        <w:rPr>
          <w:w w:val="90"/>
          <w:sz w:val="20"/>
        </w:rPr>
        <w:t>an</w:t>
      </w:r>
      <w:r>
        <w:rPr>
          <w:spacing w:val="-5"/>
          <w:w w:val="90"/>
          <w:sz w:val="20"/>
        </w:rPr>
        <w:t xml:space="preserve"> </w:t>
      </w:r>
      <w:r>
        <w:rPr>
          <w:w w:val="90"/>
          <w:sz w:val="20"/>
        </w:rPr>
        <w:t>altitude</w:t>
      </w:r>
      <w:r>
        <w:rPr>
          <w:spacing w:val="-7"/>
          <w:w w:val="90"/>
          <w:sz w:val="20"/>
        </w:rPr>
        <w:t xml:space="preserve"> </w:t>
      </w:r>
      <w:r>
        <w:rPr>
          <w:w w:val="90"/>
          <w:sz w:val="20"/>
        </w:rPr>
        <w:t>of</w:t>
      </w:r>
      <w:r>
        <w:rPr>
          <w:spacing w:val="-5"/>
          <w:w w:val="90"/>
          <w:sz w:val="20"/>
        </w:rPr>
        <w:t xml:space="preserve"> </w:t>
      </w:r>
      <w:r>
        <w:rPr>
          <w:w w:val="90"/>
          <w:sz w:val="20"/>
        </w:rPr>
        <w:t>ranging</w:t>
      </w:r>
      <w:r>
        <w:rPr>
          <w:spacing w:val="-7"/>
          <w:w w:val="90"/>
          <w:sz w:val="20"/>
        </w:rPr>
        <w:t xml:space="preserve"> </w:t>
      </w:r>
      <w:r>
        <w:rPr>
          <w:w w:val="90"/>
          <w:sz w:val="20"/>
        </w:rPr>
        <w:t>between</w:t>
      </w:r>
      <w:r>
        <w:rPr>
          <w:spacing w:val="-5"/>
          <w:w w:val="90"/>
          <w:sz w:val="20"/>
        </w:rPr>
        <w:t xml:space="preserve"> </w:t>
      </w:r>
      <w:r>
        <w:rPr>
          <w:rFonts w:ascii="Arial" w:hAnsi="Arial"/>
          <w:b/>
          <w:w w:val="90"/>
          <w:sz w:val="20"/>
        </w:rPr>
        <w:t>4200</w:t>
      </w:r>
      <w:r>
        <w:rPr>
          <w:rFonts w:ascii="Arial" w:hAnsi="Arial"/>
          <w:b/>
          <w:spacing w:val="-9"/>
          <w:w w:val="90"/>
          <w:sz w:val="20"/>
        </w:rPr>
        <w:t xml:space="preserve"> </w:t>
      </w:r>
      <w:r>
        <w:rPr>
          <w:rFonts w:ascii="Arial" w:hAnsi="Arial"/>
          <w:b/>
          <w:w w:val="90"/>
          <w:sz w:val="20"/>
        </w:rPr>
        <w:t>-</w:t>
      </w:r>
      <w:r>
        <w:rPr>
          <w:rFonts w:ascii="Arial" w:hAnsi="Arial"/>
          <w:b/>
          <w:spacing w:val="-8"/>
          <w:w w:val="90"/>
          <w:sz w:val="20"/>
        </w:rPr>
        <w:t xml:space="preserve"> </w:t>
      </w:r>
      <w:r>
        <w:rPr>
          <w:rFonts w:ascii="Arial" w:hAnsi="Arial"/>
          <w:b/>
          <w:w w:val="90"/>
          <w:sz w:val="20"/>
        </w:rPr>
        <w:t>4500m</w:t>
      </w:r>
      <w:r>
        <w:rPr>
          <w:rFonts w:ascii="Arial" w:hAnsi="Arial"/>
          <w:b/>
          <w:spacing w:val="-7"/>
          <w:w w:val="90"/>
          <w:sz w:val="20"/>
        </w:rPr>
        <w:t xml:space="preserve"> </w:t>
      </w:r>
      <w:r>
        <w:rPr>
          <w:rFonts w:ascii="Arial" w:hAnsi="Arial"/>
          <w:b/>
          <w:w w:val="90"/>
          <w:sz w:val="20"/>
        </w:rPr>
        <w:t>above</w:t>
      </w:r>
      <w:r>
        <w:rPr>
          <w:rFonts w:ascii="Arial" w:hAnsi="Arial"/>
          <w:b/>
          <w:spacing w:val="-9"/>
          <w:w w:val="90"/>
          <w:sz w:val="20"/>
        </w:rPr>
        <w:t xml:space="preserve"> </w:t>
      </w:r>
      <w:r>
        <w:rPr>
          <w:rFonts w:ascii="Arial" w:hAnsi="Arial"/>
          <w:b/>
          <w:w w:val="90"/>
          <w:sz w:val="20"/>
        </w:rPr>
        <w:t>sea</w:t>
      </w:r>
      <w:r>
        <w:rPr>
          <w:rFonts w:ascii="Arial" w:hAnsi="Arial"/>
          <w:b/>
          <w:spacing w:val="-8"/>
          <w:w w:val="90"/>
          <w:sz w:val="20"/>
        </w:rPr>
        <w:t xml:space="preserve"> </w:t>
      </w:r>
      <w:r>
        <w:rPr>
          <w:rFonts w:ascii="Arial" w:hAnsi="Arial"/>
          <w:b/>
          <w:w w:val="90"/>
          <w:sz w:val="20"/>
        </w:rPr>
        <w:t>level</w:t>
      </w:r>
      <w:r>
        <w:rPr>
          <w:w w:val="90"/>
          <w:sz w:val="20"/>
        </w:rPr>
        <w:t>,</w:t>
      </w:r>
      <w:r>
        <w:rPr>
          <w:spacing w:val="-7"/>
          <w:w w:val="90"/>
          <w:sz w:val="20"/>
        </w:rPr>
        <w:t xml:space="preserve"> </w:t>
      </w:r>
      <w:r>
        <w:rPr>
          <w:rFonts w:ascii="Arial" w:hAnsi="Arial"/>
          <w:b/>
          <w:w w:val="90"/>
          <w:sz w:val="20"/>
        </w:rPr>
        <w:t>heath</w:t>
      </w:r>
      <w:r>
        <w:rPr>
          <w:rFonts w:ascii="Arial" w:hAnsi="Arial"/>
          <w:b/>
          <w:spacing w:val="-9"/>
          <w:w w:val="90"/>
          <w:sz w:val="20"/>
        </w:rPr>
        <w:t xml:space="preserve"> </w:t>
      </w:r>
      <w:r>
        <w:rPr>
          <w:rFonts w:ascii="Arial" w:hAnsi="Arial"/>
          <w:b/>
          <w:w w:val="90"/>
          <w:sz w:val="20"/>
        </w:rPr>
        <w:t>and</w:t>
      </w:r>
      <w:r>
        <w:rPr>
          <w:rFonts w:ascii="Arial" w:hAnsi="Arial"/>
          <w:b/>
          <w:spacing w:val="-8"/>
          <w:w w:val="90"/>
          <w:sz w:val="20"/>
        </w:rPr>
        <w:t xml:space="preserve"> </w:t>
      </w:r>
      <w:r>
        <w:rPr>
          <w:rFonts w:ascii="Arial" w:hAnsi="Arial"/>
          <w:b/>
          <w:w w:val="90"/>
          <w:sz w:val="20"/>
        </w:rPr>
        <w:t>moorland</w:t>
      </w:r>
      <w:r>
        <w:rPr>
          <w:rFonts w:ascii="Arial" w:hAnsi="Arial"/>
          <w:b/>
          <w:spacing w:val="-7"/>
          <w:w w:val="90"/>
          <w:sz w:val="20"/>
        </w:rPr>
        <w:t xml:space="preserve"> </w:t>
      </w:r>
      <w:r>
        <w:rPr>
          <w:rFonts w:ascii="Arial" w:hAnsi="Arial"/>
          <w:b/>
          <w:w w:val="90"/>
          <w:sz w:val="20"/>
        </w:rPr>
        <w:t>vegetation</w:t>
      </w:r>
      <w:r>
        <w:rPr>
          <w:rFonts w:ascii="Arial" w:hAnsi="Arial"/>
          <w:b/>
          <w:spacing w:val="-7"/>
          <w:w w:val="90"/>
          <w:sz w:val="20"/>
        </w:rPr>
        <w:t xml:space="preserve"> </w:t>
      </w:r>
      <w:r>
        <w:rPr>
          <w:w w:val="90"/>
          <w:sz w:val="20"/>
        </w:rPr>
        <w:t>emerges</w:t>
      </w:r>
      <w:r>
        <w:rPr>
          <w:spacing w:val="-6"/>
          <w:w w:val="90"/>
          <w:sz w:val="20"/>
        </w:rPr>
        <w:t xml:space="preserve"> </w:t>
      </w:r>
      <w:r>
        <w:rPr>
          <w:w w:val="90"/>
          <w:sz w:val="20"/>
        </w:rPr>
        <w:t>which</w:t>
      </w:r>
      <w:r>
        <w:rPr>
          <w:spacing w:val="-5"/>
          <w:w w:val="90"/>
          <w:sz w:val="20"/>
        </w:rPr>
        <w:t xml:space="preserve"> </w:t>
      </w:r>
      <w:r>
        <w:rPr>
          <w:w w:val="90"/>
          <w:sz w:val="20"/>
        </w:rPr>
        <w:t>a</w:t>
      </w:r>
      <w:r>
        <w:rPr>
          <w:spacing w:val="-5"/>
          <w:w w:val="90"/>
          <w:sz w:val="20"/>
        </w:rPr>
        <w:t xml:space="preserve"> </w:t>
      </w:r>
      <w:r>
        <w:rPr>
          <w:w w:val="90"/>
          <w:sz w:val="20"/>
        </w:rPr>
        <w:t>unique</w:t>
      </w:r>
      <w:r>
        <w:rPr>
          <w:spacing w:val="-4"/>
          <w:w w:val="90"/>
          <w:sz w:val="20"/>
        </w:rPr>
        <w:t xml:space="preserve"> </w:t>
      </w:r>
      <w:r>
        <w:rPr>
          <w:w w:val="90"/>
          <w:sz w:val="20"/>
        </w:rPr>
        <w:t>form</w:t>
      </w:r>
      <w:r>
        <w:rPr>
          <w:spacing w:val="-5"/>
          <w:w w:val="90"/>
          <w:sz w:val="20"/>
        </w:rPr>
        <w:t xml:space="preserve"> </w:t>
      </w:r>
      <w:r>
        <w:rPr>
          <w:w w:val="90"/>
          <w:sz w:val="20"/>
        </w:rPr>
        <w:t xml:space="preserve">of </w:t>
      </w:r>
      <w:r>
        <w:rPr>
          <w:w w:val="80"/>
          <w:sz w:val="20"/>
        </w:rPr>
        <w:t>vegetation</w:t>
      </w:r>
      <w:r>
        <w:rPr>
          <w:sz w:val="20"/>
        </w:rPr>
        <w:t xml:space="preserve"> </w:t>
      </w:r>
      <w:r>
        <w:rPr>
          <w:w w:val="80"/>
          <w:sz w:val="20"/>
        </w:rPr>
        <w:t>is</w:t>
      </w:r>
      <w:r>
        <w:rPr>
          <w:sz w:val="20"/>
        </w:rPr>
        <w:t xml:space="preserve"> </w:t>
      </w:r>
      <w:r>
        <w:rPr>
          <w:w w:val="80"/>
          <w:sz w:val="20"/>
        </w:rPr>
        <w:t xml:space="preserve">varying from </w:t>
      </w:r>
      <w:r>
        <w:rPr>
          <w:rFonts w:ascii="Arial" w:hAnsi="Arial"/>
          <w:b/>
          <w:w w:val="80"/>
          <w:sz w:val="20"/>
        </w:rPr>
        <w:t xml:space="preserve">short alpine grass </w:t>
      </w:r>
      <w:r>
        <w:rPr>
          <w:w w:val="80"/>
          <w:sz w:val="20"/>
        </w:rPr>
        <w:t>such as alchemilla to giant stands of seneschal, lobelia and groundsel. Tussock grass is also common;</w:t>
      </w:r>
    </w:p>
    <w:p w:rsidR="00E5575B" w:rsidRDefault="00D512E5">
      <w:pPr>
        <w:pStyle w:val="ListParagraph"/>
        <w:numPr>
          <w:ilvl w:val="0"/>
          <w:numId w:val="32"/>
        </w:numPr>
        <w:tabs>
          <w:tab w:val="left" w:pos="1090"/>
        </w:tabs>
        <w:spacing w:before="3"/>
        <w:ind w:left="1090" w:hanging="359"/>
        <w:rPr>
          <w:sz w:val="20"/>
        </w:rPr>
      </w:pPr>
      <w:r>
        <w:rPr>
          <w:w w:val="80"/>
          <w:sz w:val="20"/>
        </w:rPr>
        <w:t>And</w:t>
      </w:r>
      <w:r>
        <w:rPr>
          <w:spacing w:val="-5"/>
          <w:sz w:val="20"/>
        </w:rPr>
        <w:t xml:space="preserve"> </w:t>
      </w:r>
      <w:r>
        <w:rPr>
          <w:w w:val="80"/>
          <w:sz w:val="20"/>
        </w:rPr>
        <w:t>lastly</w:t>
      </w:r>
      <w:r>
        <w:rPr>
          <w:spacing w:val="-4"/>
          <w:sz w:val="20"/>
        </w:rPr>
        <w:t xml:space="preserve"> </w:t>
      </w:r>
      <w:r>
        <w:rPr>
          <w:w w:val="80"/>
          <w:sz w:val="20"/>
        </w:rPr>
        <w:t>to</w:t>
      </w:r>
      <w:r>
        <w:rPr>
          <w:spacing w:val="-4"/>
          <w:sz w:val="20"/>
        </w:rPr>
        <w:t xml:space="preserve"> </w:t>
      </w:r>
      <w:r>
        <w:rPr>
          <w:w w:val="80"/>
          <w:sz w:val="20"/>
        </w:rPr>
        <w:t>the</w:t>
      </w:r>
      <w:r>
        <w:rPr>
          <w:spacing w:val="-5"/>
          <w:sz w:val="20"/>
        </w:rPr>
        <w:t xml:space="preserve"> </w:t>
      </w:r>
      <w:r>
        <w:rPr>
          <w:w w:val="80"/>
          <w:sz w:val="20"/>
        </w:rPr>
        <w:t>peak</w:t>
      </w:r>
      <w:r>
        <w:rPr>
          <w:spacing w:val="-4"/>
          <w:sz w:val="20"/>
        </w:rPr>
        <w:t xml:space="preserve"> </w:t>
      </w:r>
      <w:r>
        <w:rPr>
          <w:w w:val="80"/>
          <w:sz w:val="20"/>
        </w:rPr>
        <w:t>at</w:t>
      </w:r>
      <w:r>
        <w:rPr>
          <w:spacing w:val="-2"/>
          <w:sz w:val="20"/>
        </w:rPr>
        <w:t xml:space="preserve"> </w:t>
      </w:r>
      <w:r>
        <w:rPr>
          <w:rFonts w:ascii="Arial" w:hAnsi="Arial"/>
          <w:b/>
          <w:w w:val="80"/>
          <w:sz w:val="20"/>
        </w:rPr>
        <w:t>4500m</w:t>
      </w:r>
      <w:r>
        <w:rPr>
          <w:rFonts w:ascii="Arial" w:hAnsi="Arial"/>
          <w:b/>
          <w:spacing w:val="-7"/>
          <w:sz w:val="20"/>
        </w:rPr>
        <w:t xml:space="preserve"> </w:t>
      </w:r>
      <w:proofErr w:type="gramStart"/>
      <w:r>
        <w:rPr>
          <w:rFonts w:ascii="Arial" w:hAnsi="Arial"/>
          <w:b/>
          <w:w w:val="80"/>
          <w:sz w:val="20"/>
        </w:rPr>
        <w:t>asl</w:t>
      </w:r>
      <w:proofErr w:type="gramEnd"/>
      <w:r>
        <w:rPr>
          <w:rFonts w:ascii="Arial" w:hAnsi="Arial"/>
          <w:b/>
          <w:spacing w:val="-6"/>
          <w:sz w:val="20"/>
        </w:rPr>
        <w:t xml:space="preserve"> </w:t>
      </w:r>
      <w:r>
        <w:rPr>
          <w:w w:val="80"/>
          <w:sz w:val="20"/>
        </w:rPr>
        <w:t>and</w:t>
      </w:r>
      <w:r>
        <w:rPr>
          <w:spacing w:val="-3"/>
          <w:sz w:val="20"/>
        </w:rPr>
        <w:t xml:space="preserve"> </w:t>
      </w:r>
      <w:r>
        <w:rPr>
          <w:w w:val="80"/>
          <w:sz w:val="20"/>
        </w:rPr>
        <w:t>above,</w:t>
      </w:r>
      <w:r>
        <w:rPr>
          <w:spacing w:val="-3"/>
          <w:sz w:val="20"/>
        </w:rPr>
        <w:t xml:space="preserve"> </w:t>
      </w:r>
      <w:r>
        <w:rPr>
          <w:rFonts w:ascii="Arial" w:hAnsi="Arial"/>
          <w:b/>
          <w:w w:val="80"/>
          <w:sz w:val="20"/>
        </w:rPr>
        <w:t>bare</w:t>
      </w:r>
      <w:r>
        <w:rPr>
          <w:rFonts w:ascii="Arial" w:hAnsi="Arial"/>
          <w:b/>
          <w:spacing w:val="-8"/>
          <w:sz w:val="20"/>
        </w:rPr>
        <w:t xml:space="preserve"> </w:t>
      </w:r>
      <w:r>
        <w:rPr>
          <w:rFonts w:ascii="Arial" w:hAnsi="Arial"/>
          <w:b/>
          <w:w w:val="80"/>
          <w:sz w:val="20"/>
        </w:rPr>
        <w:t>rocks</w:t>
      </w:r>
      <w:r>
        <w:rPr>
          <w:rFonts w:ascii="Arial" w:hAnsi="Arial"/>
          <w:b/>
          <w:spacing w:val="-6"/>
          <w:sz w:val="20"/>
        </w:rPr>
        <w:t xml:space="preserve"> </w:t>
      </w:r>
      <w:r>
        <w:rPr>
          <w:w w:val="80"/>
          <w:sz w:val="20"/>
        </w:rPr>
        <w:t>and</w:t>
      </w:r>
      <w:r>
        <w:rPr>
          <w:spacing w:val="-4"/>
          <w:sz w:val="20"/>
        </w:rPr>
        <w:t xml:space="preserve"> </w:t>
      </w:r>
      <w:r>
        <w:rPr>
          <w:rFonts w:ascii="Arial" w:hAnsi="Arial"/>
          <w:b/>
          <w:w w:val="80"/>
          <w:sz w:val="20"/>
        </w:rPr>
        <w:t>permanent</w:t>
      </w:r>
      <w:r>
        <w:rPr>
          <w:rFonts w:ascii="Arial" w:hAnsi="Arial"/>
          <w:b/>
          <w:spacing w:val="-7"/>
          <w:sz w:val="20"/>
        </w:rPr>
        <w:t xml:space="preserve"> </w:t>
      </w:r>
      <w:r>
        <w:rPr>
          <w:rFonts w:ascii="Arial" w:hAnsi="Arial"/>
          <w:b/>
          <w:w w:val="80"/>
          <w:sz w:val="20"/>
        </w:rPr>
        <w:t>snow</w:t>
      </w:r>
      <w:r>
        <w:rPr>
          <w:rFonts w:ascii="Arial" w:hAnsi="Arial"/>
          <w:b/>
          <w:spacing w:val="-4"/>
          <w:sz w:val="20"/>
        </w:rPr>
        <w:t xml:space="preserve"> </w:t>
      </w:r>
      <w:r>
        <w:rPr>
          <w:w w:val="80"/>
          <w:sz w:val="20"/>
        </w:rPr>
        <w:t>exist</w:t>
      </w:r>
      <w:r>
        <w:rPr>
          <w:spacing w:val="-4"/>
          <w:sz w:val="20"/>
        </w:rPr>
        <w:t xml:space="preserve"> </w:t>
      </w:r>
      <w:r>
        <w:rPr>
          <w:w w:val="80"/>
          <w:sz w:val="20"/>
        </w:rPr>
        <w:t>especially</w:t>
      </w:r>
      <w:r>
        <w:rPr>
          <w:spacing w:val="-4"/>
          <w:sz w:val="20"/>
        </w:rPr>
        <w:t xml:space="preserve"> </w:t>
      </w:r>
      <w:r>
        <w:rPr>
          <w:w w:val="80"/>
          <w:sz w:val="20"/>
        </w:rPr>
        <w:t>on</w:t>
      </w:r>
      <w:r>
        <w:rPr>
          <w:spacing w:val="-5"/>
          <w:sz w:val="20"/>
        </w:rPr>
        <w:t xml:space="preserve"> </w:t>
      </w:r>
      <w:r>
        <w:rPr>
          <w:w w:val="80"/>
          <w:sz w:val="20"/>
        </w:rPr>
        <w:t>Mt.</w:t>
      </w:r>
      <w:r>
        <w:rPr>
          <w:spacing w:val="-4"/>
          <w:sz w:val="20"/>
        </w:rPr>
        <w:t xml:space="preserve"> </w:t>
      </w:r>
      <w:r>
        <w:rPr>
          <w:w w:val="80"/>
          <w:sz w:val="20"/>
        </w:rPr>
        <w:t>Rwenzori</w:t>
      </w:r>
      <w:r>
        <w:rPr>
          <w:spacing w:val="-4"/>
          <w:sz w:val="20"/>
        </w:rPr>
        <w:t xml:space="preserve"> </w:t>
      </w:r>
      <w:r>
        <w:rPr>
          <w:w w:val="80"/>
          <w:sz w:val="20"/>
        </w:rPr>
        <w:t>after</w:t>
      </w:r>
      <w:r>
        <w:rPr>
          <w:spacing w:val="-1"/>
          <w:sz w:val="20"/>
        </w:rPr>
        <w:t xml:space="preserve"> </w:t>
      </w:r>
      <w:r>
        <w:rPr>
          <w:rFonts w:ascii="Arial" w:hAnsi="Arial"/>
          <w:b/>
          <w:w w:val="80"/>
          <w:sz w:val="20"/>
        </w:rPr>
        <w:t>4800m</w:t>
      </w:r>
      <w:r>
        <w:rPr>
          <w:rFonts w:ascii="Arial" w:hAnsi="Arial"/>
          <w:b/>
          <w:spacing w:val="-7"/>
          <w:sz w:val="20"/>
        </w:rPr>
        <w:t xml:space="preserve"> </w:t>
      </w:r>
      <w:r>
        <w:rPr>
          <w:rFonts w:ascii="Arial" w:hAnsi="Arial"/>
          <w:b/>
          <w:spacing w:val="-4"/>
          <w:w w:val="80"/>
          <w:sz w:val="20"/>
        </w:rPr>
        <w:t>asl</w:t>
      </w:r>
      <w:r>
        <w:rPr>
          <w:spacing w:val="-4"/>
          <w:w w:val="80"/>
          <w:sz w:val="20"/>
        </w:rPr>
        <w:t>.</w:t>
      </w:r>
    </w:p>
    <w:p w:rsidR="00E5575B" w:rsidRDefault="00E5575B">
      <w:pPr>
        <w:pStyle w:val="BodyText"/>
        <w:ind w:left="0"/>
      </w:pPr>
    </w:p>
    <w:p w:rsidR="00E5575B" w:rsidRDefault="00D512E5">
      <w:pPr>
        <w:spacing w:before="1"/>
        <w:ind w:left="731"/>
        <w:rPr>
          <w:rFonts w:ascii="Arial"/>
          <w:b/>
          <w:sz w:val="20"/>
        </w:rPr>
      </w:pPr>
      <w:r>
        <w:rPr>
          <w:rFonts w:ascii="Arial"/>
          <w:b/>
          <w:w w:val="80"/>
          <w:sz w:val="20"/>
        </w:rPr>
        <w:t>VEGETATION</w:t>
      </w:r>
      <w:r>
        <w:rPr>
          <w:rFonts w:ascii="Arial"/>
          <w:b/>
          <w:spacing w:val="-3"/>
          <w:sz w:val="20"/>
        </w:rPr>
        <w:t xml:space="preserve"> </w:t>
      </w:r>
      <w:r>
        <w:rPr>
          <w:rFonts w:ascii="Arial"/>
          <w:b/>
          <w:w w:val="80"/>
          <w:sz w:val="20"/>
        </w:rPr>
        <w:t>ZONES</w:t>
      </w:r>
      <w:r>
        <w:rPr>
          <w:rFonts w:ascii="Arial"/>
          <w:b/>
          <w:spacing w:val="-2"/>
          <w:sz w:val="20"/>
        </w:rPr>
        <w:t xml:space="preserve"> </w:t>
      </w:r>
      <w:r>
        <w:rPr>
          <w:rFonts w:ascii="Arial"/>
          <w:b/>
          <w:w w:val="80"/>
          <w:sz w:val="20"/>
        </w:rPr>
        <w:t>ON</w:t>
      </w:r>
      <w:r>
        <w:rPr>
          <w:rFonts w:ascii="Arial"/>
          <w:b/>
          <w:spacing w:val="-2"/>
          <w:sz w:val="20"/>
        </w:rPr>
        <w:t xml:space="preserve"> </w:t>
      </w:r>
      <w:r>
        <w:rPr>
          <w:rFonts w:ascii="Arial"/>
          <w:b/>
          <w:spacing w:val="-2"/>
          <w:w w:val="80"/>
          <w:sz w:val="20"/>
        </w:rPr>
        <w:t>MOUNTAIN</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27"/>
        <w:ind w:left="0"/>
        <w:rPr>
          <w:rFonts w:ascii="Arial"/>
          <w:b/>
        </w:rPr>
      </w:pPr>
    </w:p>
    <w:p w:rsidR="00E5575B" w:rsidRDefault="00D512E5">
      <w:pPr>
        <w:ind w:left="731"/>
        <w:rPr>
          <w:rFonts w:ascii="Arial"/>
          <w:b/>
          <w:sz w:val="20"/>
        </w:rPr>
      </w:pPr>
      <w:r>
        <w:rPr>
          <w:rFonts w:ascii="Arial"/>
          <w:b/>
          <w:w w:val="80"/>
          <w:sz w:val="20"/>
        </w:rPr>
        <w:t>A</w:t>
      </w:r>
      <w:r>
        <w:rPr>
          <w:rFonts w:ascii="Arial"/>
          <w:b/>
          <w:spacing w:val="-4"/>
          <w:sz w:val="20"/>
        </w:rPr>
        <w:t xml:space="preserve"> </w:t>
      </w:r>
      <w:r>
        <w:rPr>
          <w:rFonts w:ascii="Arial"/>
          <w:b/>
          <w:w w:val="80"/>
          <w:sz w:val="20"/>
        </w:rPr>
        <w:t>SKETCH</w:t>
      </w:r>
      <w:r>
        <w:rPr>
          <w:rFonts w:ascii="Arial"/>
          <w:b/>
          <w:spacing w:val="-4"/>
          <w:sz w:val="20"/>
        </w:rPr>
        <w:t xml:space="preserve"> </w:t>
      </w:r>
      <w:r>
        <w:rPr>
          <w:rFonts w:ascii="Arial"/>
          <w:b/>
          <w:w w:val="80"/>
          <w:sz w:val="20"/>
        </w:rPr>
        <w:t>MAP</w:t>
      </w:r>
      <w:r>
        <w:rPr>
          <w:rFonts w:ascii="Arial"/>
          <w:b/>
          <w:spacing w:val="-4"/>
          <w:sz w:val="20"/>
        </w:rPr>
        <w:t xml:space="preserve"> </w:t>
      </w:r>
      <w:r>
        <w:rPr>
          <w:rFonts w:ascii="Arial"/>
          <w:b/>
          <w:w w:val="80"/>
          <w:sz w:val="20"/>
        </w:rPr>
        <w:t>OF</w:t>
      </w:r>
      <w:r>
        <w:rPr>
          <w:rFonts w:ascii="Arial"/>
          <w:b/>
          <w:spacing w:val="-3"/>
          <w:sz w:val="20"/>
        </w:rPr>
        <w:t xml:space="preserve"> </w:t>
      </w:r>
      <w:r>
        <w:rPr>
          <w:rFonts w:ascii="Arial"/>
          <w:b/>
          <w:w w:val="80"/>
          <w:sz w:val="20"/>
        </w:rPr>
        <w:t>UGANDA</w:t>
      </w:r>
      <w:r>
        <w:rPr>
          <w:rFonts w:ascii="Arial"/>
          <w:b/>
          <w:spacing w:val="-3"/>
          <w:sz w:val="20"/>
        </w:rPr>
        <w:t xml:space="preserve"> </w:t>
      </w:r>
      <w:r>
        <w:rPr>
          <w:rFonts w:ascii="Arial"/>
          <w:b/>
          <w:w w:val="80"/>
          <w:sz w:val="20"/>
        </w:rPr>
        <w:t>SHOWING</w:t>
      </w:r>
      <w:r>
        <w:rPr>
          <w:rFonts w:ascii="Arial"/>
          <w:b/>
          <w:spacing w:val="-4"/>
          <w:sz w:val="20"/>
        </w:rPr>
        <w:t xml:space="preserve"> </w:t>
      </w:r>
      <w:r>
        <w:rPr>
          <w:rFonts w:ascii="Arial"/>
          <w:b/>
          <w:w w:val="80"/>
          <w:sz w:val="20"/>
        </w:rPr>
        <w:t>VEGETATION</w:t>
      </w:r>
      <w:r>
        <w:rPr>
          <w:rFonts w:ascii="Arial"/>
          <w:b/>
          <w:spacing w:val="-3"/>
          <w:sz w:val="20"/>
        </w:rPr>
        <w:t xml:space="preserve"> </w:t>
      </w:r>
      <w:r>
        <w:rPr>
          <w:rFonts w:ascii="Arial"/>
          <w:b/>
          <w:spacing w:val="-4"/>
          <w:w w:val="80"/>
          <w:sz w:val="20"/>
        </w:rPr>
        <w:t>TYPES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27"/>
        <w:ind w:left="0"/>
        <w:rPr>
          <w:rFonts w:ascii="Arial"/>
          <w:b/>
        </w:rPr>
      </w:pPr>
    </w:p>
    <w:p w:rsidR="00E5575B" w:rsidRDefault="00D512E5">
      <w:pPr>
        <w:spacing w:before="1"/>
        <w:ind w:left="731"/>
        <w:rPr>
          <w:rFonts w:ascii="Arial"/>
          <w:b/>
          <w:sz w:val="20"/>
        </w:rPr>
      </w:pPr>
      <w:r>
        <w:rPr>
          <w:rFonts w:ascii="Arial"/>
          <w:b/>
          <w:w w:val="80"/>
          <w:sz w:val="20"/>
        </w:rPr>
        <w:t>FACTORS</w:t>
      </w:r>
      <w:r>
        <w:rPr>
          <w:rFonts w:ascii="Arial"/>
          <w:b/>
          <w:spacing w:val="-3"/>
          <w:sz w:val="20"/>
        </w:rPr>
        <w:t xml:space="preserve"> </w:t>
      </w:r>
      <w:r>
        <w:rPr>
          <w:rFonts w:ascii="Arial"/>
          <w:b/>
          <w:w w:val="80"/>
          <w:sz w:val="20"/>
        </w:rPr>
        <w:t>INFLUENCING</w:t>
      </w:r>
      <w:r>
        <w:rPr>
          <w:rFonts w:ascii="Arial"/>
          <w:b/>
          <w:spacing w:val="2"/>
          <w:sz w:val="20"/>
        </w:rPr>
        <w:t xml:space="preserve"> </w:t>
      </w:r>
      <w:r>
        <w:rPr>
          <w:rFonts w:ascii="Arial"/>
          <w:b/>
          <w:w w:val="80"/>
          <w:sz w:val="20"/>
        </w:rPr>
        <w:t>VEGETATION</w:t>
      </w:r>
      <w:r>
        <w:rPr>
          <w:rFonts w:ascii="Arial"/>
          <w:b/>
          <w:spacing w:val="-1"/>
          <w:sz w:val="20"/>
        </w:rPr>
        <w:t xml:space="preserve"> </w:t>
      </w:r>
      <w:r>
        <w:rPr>
          <w:rFonts w:ascii="Arial"/>
          <w:b/>
          <w:w w:val="80"/>
          <w:sz w:val="20"/>
        </w:rPr>
        <w:t>DISTRIBUTION</w:t>
      </w:r>
      <w:r>
        <w:rPr>
          <w:rFonts w:ascii="Arial"/>
          <w:b/>
          <w:spacing w:val="-1"/>
          <w:sz w:val="20"/>
        </w:rPr>
        <w:t xml:space="preserve"> </w:t>
      </w:r>
      <w:r>
        <w:rPr>
          <w:rFonts w:ascii="Arial"/>
          <w:b/>
          <w:w w:val="80"/>
          <w:sz w:val="20"/>
        </w:rPr>
        <w:t>IN</w:t>
      </w:r>
      <w:r>
        <w:rPr>
          <w:rFonts w:ascii="Arial"/>
          <w:b/>
          <w:spacing w:val="-1"/>
          <w:sz w:val="20"/>
        </w:rPr>
        <w:t xml:space="preserve"> </w:t>
      </w:r>
      <w:r>
        <w:rPr>
          <w:rFonts w:ascii="Arial"/>
          <w:b/>
          <w:spacing w:val="-2"/>
          <w:w w:val="80"/>
          <w:sz w:val="20"/>
        </w:rPr>
        <w:t>UGANDA</w:t>
      </w:r>
    </w:p>
    <w:p w:rsidR="00E5575B" w:rsidRDefault="00D512E5">
      <w:pPr>
        <w:pStyle w:val="BodyText"/>
        <w:spacing w:before="1"/>
        <w:ind w:left="822"/>
        <w:jc w:val="both"/>
      </w:pPr>
      <w:r>
        <w:rPr>
          <w:w w:val="80"/>
        </w:rPr>
        <w:t>There</w:t>
      </w:r>
      <w:r>
        <w:rPr>
          <w:spacing w:val="-5"/>
        </w:rPr>
        <w:t xml:space="preserve"> </w:t>
      </w:r>
      <w:r>
        <w:rPr>
          <w:w w:val="80"/>
        </w:rPr>
        <w:t>are</w:t>
      </w:r>
      <w:r>
        <w:rPr>
          <w:spacing w:val="-5"/>
        </w:rPr>
        <w:t xml:space="preserve"> </w:t>
      </w:r>
      <w:r>
        <w:rPr>
          <w:w w:val="80"/>
        </w:rPr>
        <w:t>several</w:t>
      </w:r>
      <w:r>
        <w:rPr>
          <w:spacing w:val="-5"/>
        </w:rPr>
        <w:t xml:space="preserve"> </w:t>
      </w:r>
      <w:r>
        <w:rPr>
          <w:w w:val="80"/>
        </w:rPr>
        <w:t>factors</w:t>
      </w:r>
      <w:r>
        <w:rPr>
          <w:spacing w:val="-5"/>
        </w:rPr>
        <w:t xml:space="preserve"> </w:t>
      </w:r>
      <w:r>
        <w:rPr>
          <w:w w:val="80"/>
        </w:rPr>
        <w:t>that</w:t>
      </w:r>
      <w:r>
        <w:rPr>
          <w:spacing w:val="-4"/>
        </w:rPr>
        <w:t xml:space="preserve"> </w:t>
      </w:r>
      <w:r>
        <w:rPr>
          <w:w w:val="80"/>
        </w:rPr>
        <w:t>affect</w:t>
      </w:r>
      <w:r>
        <w:rPr>
          <w:spacing w:val="-5"/>
        </w:rPr>
        <w:t xml:space="preserve"> </w:t>
      </w:r>
      <w:r>
        <w:rPr>
          <w:w w:val="80"/>
        </w:rPr>
        <w:t>the</w:t>
      </w:r>
      <w:r>
        <w:rPr>
          <w:spacing w:val="-4"/>
        </w:rPr>
        <w:t xml:space="preserve"> </w:t>
      </w:r>
      <w:r>
        <w:rPr>
          <w:w w:val="80"/>
        </w:rPr>
        <w:t>vegetation</w:t>
      </w:r>
      <w:r>
        <w:t xml:space="preserve"> </w:t>
      </w:r>
      <w:r>
        <w:rPr>
          <w:w w:val="80"/>
        </w:rPr>
        <w:t>distribution</w:t>
      </w:r>
      <w:r>
        <w:rPr>
          <w:spacing w:val="-5"/>
        </w:rPr>
        <w:t xml:space="preserve"> </w:t>
      </w:r>
      <w:r>
        <w:rPr>
          <w:w w:val="80"/>
        </w:rPr>
        <w:t>in</w:t>
      </w:r>
      <w:r>
        <w:rPr>
          <w:spacing w:val="-5"/>
        </w:rPr>
        <w:t xml:space="preserve"> </w:t>
      </w:r>
      <w:r>
        <w:rPr>
          <w:w w:val="80"/>
        </w:rPr>
        <w:t>a</w:t>
      </w:r>
      <w:r>
        <w:rPr>
          <w:spacing w:val="-1"/>
        </w:rPr>
        <w:t xml:space="preserve"> </w:t>
      </w:r>
      <w:r>
        <w:rPr>
          <w:w w:val="80"/>
        </w:rPr>
        <w:t>given</w:t>
      </w:r>
      <w:r>
        <w:rPr>
          <w:spacing w:val="-4"/>
        </w:rPr>
        <w:t xml:space="preserve"> </w:t>
      </w:r>
      <w:r>
        <w:rPr>
          <w:w w:val="80"/>
        </w:rPr>
        <w:t>place.</w:t>
      </w:r>
      <w:r>
        <w:rPr>
          <w:spacing w:val="-5"/>
        </w:rPr>
        <w:t xml:space="preserve"> </w:t>
      </w:r>
      <w:r>
        <w:rPr>
          <w:w w:val="80"/>
        </w:rPr>
        <w:t>These</w:t>
      </w:r>
      <w:r>
        <w:rPr>
          <w:spacing w:val="-5"/>
        </w:rPr>
        <w:t xml:space="preserve"> </w:t>
      </w:r>
      <w:r>
        <w:rPr>
          <w:spacing w:val="-4"/>
          <w:w w:val="80"/>
        </w:rPr>
        <w:t>are:</w:t>
      </w:r>
    </w:p>
    <w:p w:rsidR="00E5575B" w:rsidRDefault="00D512E5">
      <w:pPr>
        <w:pStyle w:val="ListParagraph"/>
        <w:numPr>
          <w:ilvl w:val="1"/>
          <w:numId w:val="31"/>
        </w:numPr>
        <w:tabs>
          <w:tab w:val="left" w:pos="1451"/>
        </w:tabs>
        <w:spacing w:before="1"/>
        <w:ind w:right="624" w:firstLine="0"/>
        <w:jc w:val="both"/>
        <w:rPr>
          <w:sz w:val="20"/>
        </w:rPr>
      </w:pPr>
      <w:r>
        <w:rPr>
          <w:w w:val="85"/>
          <w:sz w:val="20"/>
        </w:rPr>
        <w:t xml:space="preserve">The differences in vegetation types in Uganda are mainly due to </w:t>
      </w:r>
      <w:r>
        <w:rPr>
          <w:rFonts w:ascii="Arial" w:hAnsi="Arial"/>
          <w:b/>
          <w:w w:val="85"/>
          <w:sz w:val="20"/>
        </w:rPr>
        <w:t xml:space="preserve">climatic factors </w:t>
      </w:r>
      <w:r>
        <w:rPr>
          <w:w w:val="85"/>
          <w:sz w:val="20"/>
        </w:rPr>
        <w:t xml:space="preserve">e.g. </w:t>
      </w:r>
      <w:r>
        <w:rPr>
          <w:rFonts w:ascii="Arial" w:hAnsi="Arial"/>
          <w:b/>
          <w:w w:val="85"/>
          <w:sz w:val="20"/>
        </w:rPr>
        <w:t>rainfall totals and</w:t>
      </w:r>
      <w:r>
        <w:rPr>
          <w:rFonts w:ascii="Arial" w:hAnsi="Arial"/>
          <w:b/>
          <w:spacing w:val="-2"/>
          <w:w w:val="85"/>
          <w:sz w:val="20"/>
        </w:rPr>
        <w:t xml:space="preserve"> </w:t>
      </w:r>
      <w:r>
        <w:rPr>
          <w:rFonts w:ascii="Arial" w:hAnsi="Arial"/>
          <w:b/>
          <w:w w:val="85"/>
          <w:sz w:val="20"/>
        </w:rPr>
        <w:t>temperatures</w:t>
      </w:r>
      <w:r>
        <w:rPr>
          <w:rFonts w:ascii="Arial" w:hAnsi="Arial"/>
          <w:b/>
          <w:spacing w:val="-6"/>
          <w:w w:val="85"/>
          <w:sz w:val="20"/>
        </w:rPr>
        <w:t xml:space="preserve"> </w:t>
      </w:r>
      <w:r>
        <w:rPr>
          <w:rFonts w:ascii="Arial" w:hAnsi="Arial"/>
          <w:b/>
          <w:w w:val="85"/>
          <w:sz w:val="20"/>
        </w:rPr>
        <w:t>differences</w:t>
      </w:r>
      <w:r>
        <w:rPr>
          <w:w w:val="85"/>
          <w:sz w:val="20"/>
        </w:rPr>
        <w:t xml:space="preserve">. Areas which </w:t>
      </w:r>
      <w:r>
        <w:rPr>
          <w:rFonts w:ascii="Arial" w:hAnsi="Arial"/>
          <w:b/>
          <w:w w:val="85"/>
          <w:sz w:val="20"/>
        </w:rPr>
        <w:t xml:space="preserve">receive heavy, reliable and well distributed rainfall </w:t>
      </w:r>
      <w:r>
        <w:rPr>
          <w:w w:val="85"/>
          <w:sz w:val="20"/>
        </w:rPr>
        <w:t xml:space="preserve">throughout the year </w:t>
      </w:r>
      <w:r>
        <w:rPr>
          <w:rFonts w:ascii="Arial" w:hAnsi="Arial"/>
          <w:b/>
          <w:w w:val="85"/>
          <w:sz w:val="20"/>
        </w:rPr>
        <w:t xml:space="preserve">above 1500 mm </w:t>
      </w:r>
      <w:r>
        <w:rPr>
          <w:w w:val="85"/>
          <w:sz w:val="20"/>
        </w:rPr>
        <w:t xml:space="preserve">and </w:t>
      </w:r>
      <w:r>
        <w:rPr>
          <w:rFonts w:ascii="Arial" w:hAnsi="Arial"/>
          <w:b/>
          <w:w w:val="85"/>
          <w:sz w:val="20"/>
        </w:rPr>
        <w:t xml:space="preserve">hot temperatures </w:t>
      </w:r>
      <w:r>
        <w:rPr>
          <w:w w:val="85"/>
          <w:sz w:val="20"/>
        </w:rPr>
        <w:t xml:space="preserve">of about </w:t>
      </w:r>
      <w:r>
        <w:rPr>
          <w:rFonts w:ascii="Arial" w:hAnsi="Arial"/>
          <w:b/>
          <w:w w:val="85"/>
          <w:sz w:val="20"/>
        </w:rPr>
        <w:t xml:space="preserve">25°C </w:t>
      </w:r>
      <w:r>
        <w:rPr>
          <w:w w:val="80"/>
          <w:sz w:val="20"/>
        </w:rPr>
        <w:t xml:space="preserve">have </w:t>
      </w:r>
      <w:r>
        <w:rPr>
          <w:rFonts w:ascii="Arial" w:hAnsi="Arial"/>
          <w:b/>
          <w:w w:val="80"/>
          <w:sz w:val="20"/>
        </w:rPr>
        <w:t xml:space="preserve">attracted rainforests </w:t>
      </w:r>
      <w:r>
        <w:rPr>
          <w:w w:val="80"/>
          <w:sz w:val="20"/>
        </w:rPr>
        <w:t>like Bugoma and Budongo in Bunyoro areas, Bwindi in</w:t>
      </w:r>
      <w:r>
        <w:rPr>
          <w:sz w:val="20"/>
        </w:rPr>
        <w:t xml:space="preserve"> </w:t>
      </w:r>
      <w:r>
        <w:rPr>
          <w:w w:val="80"/>
          <w:sz w:val="20"/>
        </w:rPr>
        <w:t>South</w:t>
      </w:r>
      <w:r>
        <w:rPr>
          <w:sz w:val="20"/>
        </w:rPr>
        <w:t xml:space="preserve"> </w:t>
      </w:r>
      <w:r>
        <w:rPr>
          <w:w w:val="80"/>
          <w:sz w:val="20"/>
        </w:rPr>
        <w:t>Western Uganda, Mabira</w:t>
      </w:r>
      <w:r>
        <w:rPr>
          <w:sz w:val="20"/>
        </w:rPr>
        <w:t xml:space="preserve"> </w:t>
      </w:r>
      <w:r>
        <w:rPr>
          <w:w w:val="80"/>
          <w:sz w:val="20"/>
        </w:rPr>
        <w:t>in Mukono, etc.</w:t>
      </w:r>
    </w:p>
    <w:p w:rsidR="00E5575B" w:rsidRDefault="00D512E5">
      <w:pPr>
        <w:ind w:left="731" w:right="622" w:firstLine="91"/>
        <w:jc w:val="both"/>
        <w:rPr>
          <w:sz w:val="20"/>
        </w:rPr>
      </w:pPr>
      <w:r>
        <w:rPr>
          <w:w w:val="80"/>
          <w:sz w:val="20"/>
        </w:rPr>
        <w:t>On</w:t>
      </w:r>
      <w:r>
        <w:rPr>
          <w:sz w:val="20"/>
        </w:rPr>
        <w:t xml:space="preserve"> </w:t>
      </w:r>
      <w:r>
        <w:rPr>
          <w:w w:val="80"/>
          <w:sz w:val="20"/>
        </w:rPr>
        <w:t>the</w:t>
      </w:r>
      <w:r>
        <w:rPr>
          <w:sz w:val="20"/>
        </w:rPr>
        <w:t xml:space="preserve"> </w:t>
      </w:r>
      <w:r>
        <w:rPr>
          <w:w w:val="80"/>
          <w:sz w:val="20"/>
        </w:rPr>
        <w:t>other</w:t>
      </w:r>
      <w:r>
        <w:rPr>
          <w:sz w:val="20"/>
        </w:rPr>
        <w:t xml:space="preserve"> </w:t>
      </w:r>
      <w:r>
        <w:rPr>
          <w:w w:val="80"/>
          <w:sz w:val="20"/>
        </w:rPr>
        <w:t>hand,</w:t>
      </w:r>
      <w:r>
        <w:rPr>
          <w:sz w:val="20"/>
        </w:rPr>
        <w:t xml:space="preserve"> </w:t>
      </w:r>
      <w:r>
        <w:rPr>
          <w:w w:val="80"/>
          <w:sz w:val="20"/>
        </w:rPr>
        <w:t>areas</w:t>
      </w:r>
      <w:r>
        <w:rPr>
          <w:sz w:val="20"/>
        </w:rPr>
        <w:t xml:space="preserve"> </w:t>
      </w:r>
      <w:r>
        <w:rPr>
          <w:w w:val="80"/>
          <w:sz w:val="20"/>
        </w:rPr>
        <w:t>which</w:t>
      </w:r>
      <w:r>
        <w:rPr>
          <w:sz w:val="20"/>
        </w:rPr>
        <w:t xml:space="preserve"> </w:t>
      </w:r>
      <w:r>
        <w:rPr>
          <w:rFonts w:ascii="Arial" w:hAnsi="Arial"/>
          <w:b/>
          <w:w w:val="80"/>
          <w:sz w:val="20"/>
        </w:rPr>
        <w:t>receive</w:t>
      </w:r>
      <w:r>
        <w:rPr>
          <w:rFonts w:ascii="Arial" w:hAnsi="Arial"/>
          <w:b/>
          <w:sz w:val="20"/>
        </w:rPr>
        <w:t xml:space="preserve"> </w:t>
      </w:r>
      <w:r>
        <w:rPr>
          <w:rFonts w:ascii="Arial" w:hAnsi="Arial"/>
          <w:b/>
          <w:w w:val="80"/>
          <w:sz w:val="20"/>
        </w:rPr>
        <w:t>moderate</w:t>
      </w:r>
      <w:r>
        <w:rPr>
          <w:rFonts w:ascii="Arial" w:hAnsi="Arial"/>
          <w:b/>
          <w:sz w:val="20"/>
        </w:rPr>
        <w:t xml:space="preserve"> </w:t>
      </w:r>
      <w:r>
        <w:rPr>
          <w:rFonts w:ascii="Arial" w:hAnsi="Arial"/>
          <w:b/>
          <w:w w:val="80"/>
          <w:sz w:val="20"/>
        </w:rPr>
        <w:t>rainfall</w:t>
      </w:r>
      <w:r>
        <w:rPr>
          <w:rFonts w:ascii="Arial" w:hAnsi="Arial"/>
          <w:b/>
          <w:sz w:val="20"/>
        </w:rPr>
        <w:t xml:space="preserve"> </w:t>
      </w:r>
      <w:r>
        <w:rPr>
          <w:rFonts w:ascii="Arial" w:hAnsi="Arial"/>
          <w:b/>
          <w:w w:val="80"/>
          <w:sz w:val="20"/>
        </w:rPr>
        <w:t>between</w:t>
      </w:r>
      <w:r>
        <w:rPr>
          <w:rFonts w:ascii="Arial" w:hAnsi="Arial"/>
          <w:b/>
          <w:sz w:val="20"/>
        </w:rPr>
        <w:t xml:space="preserve"> </w:t>
      </w:r>
      <w:r>
        <w:rPr>
          <w:rFonts w:ascii="Arial" w:hAnsi="Arial"/>
          <w:b/>
          <w:w w:val="80"/>
          <w:sz w:val="20"/>
        </w:rPr>
        <w:t>1500mm</w:t>
      </w:r>
      <w:r>
        <w:rPr>
          <w:rFonts w:ascii="Arial" w:hAnsi="Arial"/>
          <w:b/>
          <w:sz w:val="20"/>
        </w:rPr>
        <w:t xml:space="preserve"> </w:t>
      </w:r>
      <w:r>
        <w:rPr>
          <w:rFonts w:ascii="Arial" w:hAnsi="Arial"/>
          <w:b/>
          <w:w w:val="80"/>
          <w:sz w:val="20"/>
        </w:rPr>
        <w:t>–</w:t>
      </w:r>
      <w:r>
        <w:rPr>
          <w:rFonts w:ascii="Arial" w:hAnsi="Arial"/>
          <w:b/>
          <w:sz w:val="20"/>
        </w:rPr>
        <w:t xml:space="preserve"> </w:t>
      </w:r>
      <w:r>
        <w:rPr>
          <w:rFonts w:ascii="Arial" w:hAnsi="Arial"/>
          <w:b/>
          <w:w w:val="80"/>
          <w:sz w:val="20"/>
        </w:rPr>
        <w:t>750</w:t>
      </w:r>
      <w:r>
        <w:rPr>
          <w:rFonts w:ascii="Arial" w:hAnsi="Arial"/>
          <w:b/>
          <w:spacing w:val="-2"/>
          <w:sz w:val="20"/>
        </w:rPr>
        <w:t xml:space="preserve"> </w:t>
      </w:r>
      <w:r>
        <w:rPr>
          <w:rFonts w:ascii="Arial" w:hAnsi="Arial"/>
          <w:b/>
          <w:w w:val="80"/>
          <w:sz w:val="20"/>
        </w:rPr>
        <w:t>mm</w:t>
      </w:r>
      <w:r>
        <w:rPr>
          <w:rFonts w:ascii="Arial" w:hAnsi="Arial"/>
          <w:b/>
          <w:sz w:val="20"/>
        </w:rPr>
        <w:t xml:space="preserve"> </w:t>
      </w:r>
      <w:r>
        <w:rPr>
          <w:w w:val="80"/>
          <w:sz w:val="20"/>
        </w:rPr>
        <w:t>per</w:t>
      </w:r>
      <w:r>
        <w:rPr>
          <w:sz w:val="20"/>
        </w:rPr>
        <w:t xml:space="preserve"> </w:t>
      </w:r>
      <w:r>
        <w:rPr>
          <w:w w:val="80"/>
          <w:sz w:val="20"/>
        </w:rPr>
        <w:t>year</w:t>
      </w:r>
      <w:r>
        <w:rPr>
          <w:sz w:val="20"/>
        </w:rPr>
        <w:t xml:space="preserve"> </w:t>
      </w:r>
      <w:r>
        <w:rPr>
          <w:w w:val="80"/>
          <w:sz w:val="20"/>
        </w:rPr>
        <w:t>and</w:t>
      </w:r>
      <w:r>
        <w:rPr>
          <w:sz w:val="20"/>
        </w:rPr>
        <w:t xml:space="preserve"> </w:t>
      </w:r>
      <w:r>
        <w:rPr>
          <w:w w:val="80"/>
          <w:sz w:val="20"/>
        </w:rPr>
        <w:t>experience</w:t>
      </w:r>
      <w:r>
        <w:rPr>
          <w:sz w:val="20"/>
        </w:rPr>
        <w:t xml:space="preserve"> </w:t>
      </w:r>
      <w:r>
        <w:rPr>
          <w:rFonts w:ascii="Arial" w:hAnsi="Arial"/>
          <w:b/>
          <w:w w:val="80"/>
          <w:sz w:val="20"/>
        </w:rPr>
        <w:t>hot</w:t>
      </w:r>
      <w:r>
        <w:rPr>
          <w:rFonts w:ascii="Arial" w:hAnsi="Arial"/>
          <w:b/>
          <w:sz w:val="20"/>
        </w:rPr>
        <w:t xml:space="preserve"> </w:t>
      </w:r>
      <w:r>
        <w:rPr>
          <w:rFonts w:ascii="Arial" w:hAnsi="Arial"/>
          <w:b/>
          <w:w w:val="80"/>
          <w:sz w:val="20"/>
        </w:rPr>
        <w:t>temperature</w:t>
      </w:r>
      <w:r>
        <w:rPr>
          <w:rFonts w:ascii="Arial" w:hAnsi="Arial"/>
          <w:b/>
          <w:sz w:val="20"/>
        </w:rPr>
        <w:t xml:space="preserve"> </w:t>
      </w:r>
      <w:r>
        <w:rPr>
          <w:rFonts w:ascii="Arial" w:hAnsi="Arial"/>
          <w:b/>
          <w:w w:val="80"/>
          <w:sz w:val="20"/>
        </w:rPr>
        <w:t>of</w:t>
      </w:r>
      <w:r>
        <w:rPr>
          <w:rFonts w:ascii="Arial" w:hAnsi="Arial"/>
          <w:b/>
          <w:sz w:val="20"/>
        </w:rPr>
        <w:t xml:space="preserve"> </w:t>
      </w:r>
      <w:r>
        <w:rPr>
          <w:rFonts w:ascii="Arial" w:hAnsi="Arial"/>
          <w:b/>
          <w:w w:val="80"/>
          <w:sz w:val="20"/>
        </w:rPr>
        <w:t>about</w:t>
      </w:r>
      <w:r>
        <w:rPr>
          <w:rFonts w:ascii="Arial" w:hAnsi="Arial"/>
          <w:b/>
          <w:sz w:val="20"/>
        </w:rPr>
        <w:t xml:space="preserve"> </w:t>
      </w:r>
      <w:r>
        <w:rPr>
          <w:rFonts w:ascii="Arial" w:hAnsi="Arial"/>
          <w:b/>
          <w:w w:val="80"/>
          <w:sz w:val="20"/>
        </w:rPr>
        <w:t>27</w:t>
      </w:r>
      <w:r>
        <w:rPr>
          <w:rFonts w:ascii="Arial" w:hAnsi="Arial"/>
          <w:b/>
          <w:w w:val="80"/>
          <w:position w:val="5"/>
          <w:sz w:val="13"/>
        </w:rPr>
        <w:t>0</w:t>
      </w:r>
      <w:r>
        <w:rPr>
          <w:rFonts w:ascii="Arial" w:hAnsi="Arial"/>
          <w:b/>
          <w:w w:val="80"/>
          <w:sz w:val="20"/>
        </w:rPr>
        <w:t xml:space="preserve">C </w:t>
      </w:r>
      <w:r>
        <w:rPr>
          <w:w w:val="85"/>
          <w:sz w:val="20"/>
        </w:rPr>
        <w:t xml:space="preserve">in Uganda have favoured </w:t>
      </w:r>
      <w:r>
        <w:rPr>
          <w:rFonts w:ascii="Arial" w:hAnsi="Arial"/>
          <w:b/>
          <w:w w:val="85"/>
          <w:sz w:val="20"/>
        </w:rPr>
        <w:t xml:space="preserve">savanna woodlands and grasslands </w:t>
      </w:r>
      <w:r>
        <w:rPr>
          <w:w w:val="85"/>
          <w:sz w:val="20"/>
        </w:rPr>
        <w:t>growth e.g. Gulu and Lira in Northern, Soroti and Paliisa in some parts of the Eastern,</w:t>
      </w:r>
      <w:r>
        <w:rPr>
          <w:spacing w:val="-5"/>
          <w:w w:val="85"/>
          <w:sz w:val="20"/>
        </w:rPr>
        <w:t xml:space="preserve"> </w:t>
      </w:r>
      <w:r>
        <w:rPr>
          <w:w w:val="85"/>
          <w:sz w:val="20"/>
        </w:rPr>
        <w:t>Luwero</w:t>
      </w:r>
      <w:r>
        <w:rPr>
          <w:spacing w:val="-5"/>
          <w:w w:val="85"/>
          <w:sz w:val="20"/>
        </w:rPr>
        <w:t xml:space="preserve"> </w:t>
      </w:r>
      <w:r>
        <w:rPr>
          <w:w w:val="85"/>
          <w:sz w:val="20"/>
        </w:rPr>
        <w:t>in</w:t>
      </w:r>
      <w:r>
        <w:rPr>
          <w:spacing w:val="-5"/>
          <w:w w:val="85"/>
          <w:sz w:val="20"/>
        </w:rPr>
        <w:t xml:space="preserve"> </w:t>
      </w:r>
      <w:r>
        <w:rPr>
          <w:w w:val="85"/>
          <w:sz w:val="20"/>
        </w:rPr>
        <w:t>Central</w:t>
      </w:r>
      <w:r>
        <w:rPr>
          <w:spacing w:val="-5"/>
          <w:w w:val="85"/>
          <w:sz w:val="20"/>
        </w:rPr>
        <w:t xml:space="preserve"> </w:t>
      </w:r>
      <w:r>
        <w:rPr>
          <w:w w:val="85"/>
          <w:sz w:val="20"/>
        </w:rPr>
        <w:t>and</w:t>
      </w:r>
      <w:r>
        <w:rPr>
          <w:spacing w:val="-5"/>
          <w:w w:val="85"/>
          <w:sz w:val="20"/>
        </w:rPr>
        <w:t xml:space="preserve"> </w:t>
      </w:r>
      <w:r>
        <w:rPr>
          <w:w w:val="85"/>
          <w:sz w:val="20"/>
        </w:rPr>
        <w:t>Hoima</w:t>
      </w:r>
      <w:r>
        <w:rPr>
          <w:spacing w:val="-5"/>
          <w:w w:val="85"/>
          <w:sz w:val="20"/>
        </w:rPr>
        <w:t xml:space="preserve"> </w:t>
      </w:r>
      <w:r>
        <w:rPr>
          <w:w w:val="85"/>
          <w:sz w:val="20"/>
        </w:rPr>
        <w:t>and</w:t>
      </w:r>
      <w:r>
        <w:rPr>
          <w:spacing w:val="-5"/>
          <w:w w:val="85"/>
          <w:sz w:val="20"/>
        </w:rPr>
        <w:t xml:space="preserve"> </w:t>
      </w:r>
      <w:r>
        <w:rPr>
          <w:w w:val="85"/>
          <w:sz w:val="20"/>
        </w:rPr>
        <w:t>Masindi</w:t>
      </w:r>
      <w:r>
        <w:rPr>
          <w:spacing w:val="-5"/>
          <w:w w:val="85"/>
          <w:sz w:val="20"/>
        </w:rPr>
        <w:t xml:space="preserve"> </w:t>
      </w:r>
      <w:r>
        <w:rPr>
          <w:w w:val="85"/>
          <w:sz w:val="20"/>
        </w:rPr>
        <w:t>in</w:t>
      </w:r>
      <w:r>
        <w:rPr>
          <w:spacing w:val="-5"/>
          <w:w w:val="85"/>
          <w:sz w:val="20"/>
        </w:rPr>
        <w:t xml:space="preserve"> </w:t>
      </w:r>
      <w:r>
        <w:rPr>
          <w:w w:val="85"/>
          <w:sz w:val="20"/>
        </w:rPr>
        <w:t>Western</w:t>
      </w:r>
      <w:r>
        <w:rPr>
          <w:spacing w:val="-5"/>
          <w:w w:val="85"/>
          <w:sz w:val="20"/>
        </w:rPr>
        <w:t xml:space="preserve"> </w:t>
      </w:r>
      <w:r>
        <w:rPr>
          <w:w w:val="85"/>
          <w:sz w:val="20"/>
        </w:rPr>
        <w:t>Uganda.</w:t>
      </w:r>
    </w:p>
    <w:p w:rsidR="00E5575B" w:rsidRDefault="00D512E5">
      <w:pPr>
        <w:spacing w:before="1"/>
        <w:ind w:left="731" w:right="625" w:firstLine="91"/>
        <w:jc w:val="both"/>
        <w:rPr>
          <w:sz w:val="20"/>
        </w:rPr>
      </w:pPr>
      <w:r>
        <w:rPr>
          <w:w w:val="85"/>
          <w:sz w:val="20"/>
        </w:rPr>
        <w:t>While</w:t>
      </w:r>
      <w:r>
        <w:rPr>
          <w:spacing w:val="-4"/>
          <w:w w:val="85"/>
          <w:sz w:val="20"/>
        </w:rPr>
        <w:t xml:space="preserve"> </w:t>
      </w:r>
      <w:r>
        <w:rPr>
          <w:w w:val="85"/>
          <w:sz w:val="20"/>
        </w:rPr>
        <w:t>areas</w:t>
      </w:r>
      <w:r>
        <w:rPr>
          <w:spacing w:val="-2"/>
          <w:w w:val="85"/>
          <w:sz w:val="20"/>
        </w:rPr>
        <w:t xml:space="preserve"> </w:t>
      </w:r>
      <w:r>
        <w:rPr>
          <w:w w:val="85"/>
          <w:sz w:val="20"/>
        </w:rPr>
        <w:t>which</w:t>
      </w:r>
      <w:r>
        <w:rPr>
          <w:spacing w:val="-1"/>
          <w:w w:val="85"/>
          <w:sz w:val="20"/>
        </w:rPr>
        <w:t xml:space="preserve"> </w:t>
      </w:r>
      <w:r>
        <w:rPr>
          <w:rFonts w:ascii="Arial" w:hAnsi="Arial"/>
          <w:b/>
          <w:w w:val="85"/>
          <w:sz w:val="20"/>
        </w:rPr>
        <w:t>receive</w:t>
      </w:r>
      <w:r>
        <w:rPr>
          <w:rFonts w:ascii="Arial" w:hAnsi="Arial"/>
          <w:b/>
          <w:spacing w:val="-6"/>
          <w:w w:val="85"/>
          <w:sz w:val="20"/>
        </w:rPr>
        <w:t xml:space="preserve"> </w:t>
      </w:r>
      <w:r>
        <w:rPr>
          <w:rFonts w:ascii="Arial" w:hAnsi="Arial"/>
          <w:b/>
          <w:w w:val="85"/>
          <w:sz w:val="20"/>
        </w:rPr>
        <w:t>little</w:t>
      </w:r>
      <w:r>
        <w:rPr>
          <w:rFonts w:ascii="Arial" w:hAnsi="Arial"/>
          <w:b/>
          <w:spacing w:val="-3"/>
          <w:w w:val="85"/>
          <w:sz w:val="20"/>
        </w:rPr>
        <w:t xml:space="preserve"> </w:t>
      </w:r>
      <w:r>
        <w:rPr>
          <w:rFonts w:ascii="Arial" w:hAnsi="Arial"/>
          <w:b/>
          <w:w w:val="85"/>
          <w:sz w:val="20"/>
        </w:rPr>
        <w:t>and</w:t>
      </w:r>
      <w:r>
        <w:rPr>
          <w:rFonts w:ascii="Arial" w:hAnsi="Arial"/>
          <w:b/>
          <w:spacing w:val="-5"/>
          <w:w w:val="85"/>
          <w:sz w:val="20"/>
        </w:rPr>
        <w:t xml:space="preserve"> </w:t>
      </w:r>
      <w:r>
        <w:rPr>
          <w:rFonts w:ascii="Arial" w:hAnsi="Arial"/>
          <w:b/>
          <w:w w:val="85"/>
          <w:sz w:val="20"/>
        </w:rPr>
        <w:t>unreliable</w:t>
      </w:r>
      <w:r>
        <w:rPr>
          <w:rFonts w:ascii="Arial" w:hAnsi="Arial"/>
          <w:b/>
          <w:spacing w:val="-6"/>
          <w:w w:val="85"/>
          <w:sz w:val="20"/>
        </w:rPr>
        <w:t xml:space="preserve"> </w:t>
      </w:r>
      <w:r>
        <w:rPr>
          <w:rFonts w:ascii="Arial" w:hAnsi="Arial"/>
          <w:b/>
          <w:w w:val="85"/>
          <w:sz w:val="20"/>
        </w:rPr>
        <w:t>rainfall</w:t>
      </w:r>
      <w:r>
        <w:rPr>
          <w:rFonts w:ascii="Arial" w:hAnsi="Arial"/>
          <w:b/>
          <w:spacing w:val="-5"/>
          <w:w w:val="85"/>
          <w:sz w:val="20"/>
        </w:rPr>
        <w:t xml:space="preserve"> </w:t>
      </w:r>
      <w:r>
        <w:rPr>
          <w:rFonts w:ascii="Arial" w:hAnsi="Arial"/>
          <w:b/>
          <w:w w:val="85"/>
          <w:sz w:val="20"/>
        </w:rPr>
        <w:t>below</w:t>
      </w:r>
      <w:r>
        <w:rPr>
          <w:rFonts w:ascii="Arial" w:hAnsi="Arial"/>
          <w:b/>
          <w:spacing w:val="-4"/>
          <w:w w:val="85"/>
          <w:sz w:val="20"/>
        </w:rPr>
        <w:t xml:space="preserve"> </w:t>
      </w:r>
      <w:r>
        <w:rPr>
          <w:rFonts w:ascii="Arial" w:hAnsi="Arial"/>
          <w:b/>
          <w:w w:val="85"/>
          <w:sz w:val="20"/>
        </w:rPr>
        <w:t>750</w:t>
      </w:r>
      <w:r>
        <w:rPr>
          <w:rFonts w:ascii="Arial" w:hAnsi="Arial"/>
          <w:b/>
          <w:spacing w:val="-6"/>
          <w:w w:val="85"/>
          <w:sz w:val="20"/>
        </w:rPr>
        <w:t xml:space="preserve"> </w:t>
      </w:r>
      <w:r>
        <w:rPr>
          <w:rFonts w:ascii="Arial" w:hAnsi="Arial"/>
          <w:b/>
          <w:w w:val="85"/>
          <w:sz w:val="20"/>
        </w:rPr>
        <w:t>mm</w:t>
      </w:r>
      <w:r>
        <w:rPr>
          <w:rFonts w:ascii="Arial" w:hAnsi="Arial"/>
          <w:b/>
          <w:spacing w:val="-5"/>
          <w:w w:val="85"/>
          <w:sz w:val="20"/>
        </w:rPr>
        <w:t xml:space="preserve"> </w:t>
      </w:r>
      <w:r>
        <w:rPr>
          <w:rFonts w:ascii="Arial" w:hAnsi="Arial"/>
          <w:b/>
          <w:w w:val="85"/>
          <w:sz w:val="20"/>
        </w:rPr>
        <w:t>and</w:t>
      </w:r>
      <w:r>
        <w:rPr>
          <w:rFonts w:ascii="Arial" w:hAnsi="Arial"/>
          <w:b/>
          <w:spacing w:val="-5"/>
          <w:w w:val="85"/>
          <w:sz w:val="20"/>
        </w:rPr>
        <w:t xml:space="preserve"> </w:t>
      </w:r>
      <w:r>
        <w:rPr>
          <w:rFonts w:ascii="Arial" w:hAnsi="Arial"/>
          <w:b/>
          <w:w w:val="85"/>
          <w:sz w:val="20"/>
        </w:rPr>
        <w:t>experience</w:t>
      </w:r>
      <w:r>
        <w:rPr>
          <w:rFonts w:ascii="Arial" w:hAnsi="Arial"/>
          <w:b/>
          <w:spacing w:val="-6"/>
          <w:w w:val="85"/>
          <w:sz w:val="20"/>
        </w:rPr>
        <w:t xml:space="preserve"> </w:t>
      </w:r>
      <w:r>
        <w:rPr>
          <w:rFonts w:ascii="Arial" w:hAnsi="Arial"/>
          <w:b/>
          <w:w w:val="85"/>
          <w:sz w:val="20"/>
        </w:rPr>
        <w:t>very</w:t>
      </w:r>
      <w:r>
        <w:rPr>
          <w:rFonts w:ascii="Arial" w:hAnsi="Arial"/>
          <w:b/>
          <w:spacing w:val="-5"/>
          <w:w w:val="85"/>
          <w:sz w:val="20"/>
        </w:rPr>
        <w:t xml:space="preserve"> </w:t>
      </w:r>
      <w:r>
        <w:rPr>
          <w:rFonts w:ascii="Arial" w:hAnsi="Arial"/>
          <w:b/>
          <w:w w:val="85"/>
          <w:sz w:val="20"/>
        </w:rPr>
        <w:t>hot</w:t>
      </w:r>
      <w:r>
        <w:rPr>
          <w:rFonts w:ascii="Arial" w:hAnsi="Arial"/>
          <w:b/>
          <w:spacing w:val="-3"/>
          <w:w w:val="85"/>
          <w:sz w:val="20"/>
        </w:rPr>
        <w:t xml:space="preserve"> </w:t>
      </w:r>
      <w:r>
        <w:rPr>
          <w:rFonts w:ascii="Arial" w:hAnsi="Arial"/>
          <w:b/>
          <w:w w:val="85"/>
          <w:sz w:val="20"/>
        </w:rPr>
        <w:t>temperature</w:t>
      </w:r>
      <w:r>
        <w:rPr>
          <w:rFonts w:ascii="Arial" w:hAnsi="Arial"/>
          <w:b/>
          <w:spacing w:val="-4"/>
          <w:w w:val="85"/>
          <w:sz w:val="20"/>
        </w:rPr>
        <w:t xml:space="preserve"> </w:t>
      </w:r>
      <w:r>
        <w:rPr>
          <w:w w:val="85"/>
          <w:sz w:val="20"/>
        </w:rPr>
        <w:t>of</w:t>
      </w:r>
      <w:r>
        <w:rPr>
          <w:spacing w:val="-3"/>
          <w:w w:val="85"/>
          <w:sz w:val="20"/>
        </w:rPr>
        <w:t xml:space="preserve"> </w:t>
      </w:r>
      <w:r>
        <w:rPr>
          <w:rFonts w:ascii="Arial" w:hAnsi="Arial"/>
          <w:b/>
          <w:w w:val="85"/>
          <w:sz w:val="20"/>
        </w:rPr>
        <w:t>over</w:t>
      </w:r>
      <w:r>
        <w:rPr>
          <w:rFonts w:ascii="Arial" w:hAnsi="Arial"/>
          <w:b/>
          <w:spacing w:val="-6"/>
          <w:w w:val="85"/>
          <w:sz w:val="20"/>
        </w:rPr>
        <w:t xml:space="preserve"> </w:t>
      </w:r>
      <w:r>
        <w:rPr>
          <w:rFonts w:ascii="Arial" w:hAnsi="Arial"/>
          <w:b/>
          <w:w w:val="85"/>
          <w:sz w:val="20"/>
        </w:rPr>
        <w:t>30°C</w:t>
      </w:r>
      <w:r>
        <w:rPr>
          <w:rFonts w:ascii="Arial" w:hAnsi="Arial"/>
          <w:b/>
          <w:spacing w:val="-5"/>
          <w:w w:val="85"/>
          <w:sz w:val="20"/>
        </w:rPr>
        <w:t xml:space="preserve"> </w:t>
      </w:r>
      <w:r>
        <w:rPr>
          <w:w w:val="85"/>
          <w:sz w:val="20"/>
        </w:rPr>
        <w:t>has</w:t>
      </w:r>
      <w:r>
        <w:rPr>
          <w:spacing w:val="-4"/>
          <w:w w:val="85"/>
          <w:sz w:val="20"/>
        </w:rPr>
        <w:t xml:space="preserve"> </w:t>
      </w:r>
      <w:r>
        <w:rPr>
          <w:w w:val="85"/>
          <w:sz w:val="20"/>
        </w:rPr>
        <w:t>resulted</w:t>
      </w:r>
      <w:r>
        <w:rPr>
          <w:spacing w:val="-3"/>
          <w:w w:val="85"/>
          <w:sz w:val="20"/>
        </w:rPr>
        <w:t xml:space="preserve"> </w:t>
      </w:r>
      <w:r>
        <w:rPr>
          <w:w w:val="85"/>
          <w:sz w:val="20"/>
        </w:rPr>
        <w:t>into short</w:t>
      </w:r>
      <w:r>
        <w:rPr>
          <w:spacing w:val="-3"/>
          <w:w w:val="85"/>
          <w:sz w:val="20"/>
        </w:rPr>
        <w:t xml:space="preserve"> </w:t>
      </w:r>
      <w:r>
        <w:rPr>
          <w:w w:val="85"/>
          <w:sz w:val="20"/>
        </w:rPr>
        <w:t>trees</w:t>
      </w:r>
      <w:r>
        <w:rPr>
          <w:spacing w:val="-3"/>
          <w:w w:val="85"/>
          <w:sz w:val="20"/>
        </w:rPr>
        <w:t xml:space="preserve"> </w:t>
      </w:r>
      <w:r>
        <w:rPr>
          <w:w w:val="85"/>
          <w:sz w:val="20"/>
        </w:rPr>
        <w:t>and</w:t>
      </w:r>
      <w:r>
        <w:rPr>
          <w:spacing w:val="-3"/>
          <w:w w:val="85"/>
          <w:sz w:val="20"/>
        </w:rPr>
        <w:t xml:space="preserve"> </w:t>
      </w:r>
      <w:r>
        <w:rPr>
          <w:w w:val="85"/>
          <w:sz w:val="20"/>
        </w:rPr>
        <w:t>grasses of</w:t>
      </w:r>
      <w:r>
        <w:rPr>
          <w:spacing w:val="-3"/>
          <w:w w:val="85"/>
          <w:sz w:val="20"/>
        </w:rPr>
        <w:t xml:space="preserve"> </w:t>
      </w:r>
      <w:r>
        <w:rPr>
          <w:rFonts w:ascii="Arial" w:hAnsi="Arial"/>
          <w:b/>
          <w:w w:val="85"/>
          <w:sz w:val="20"/>
        </w:rPr>
        <w:t>semi</w:t>
      </w:r>
      <w:r>
        <w:rPr>
          <w:rFonts w:ascii="Arial" w:hAnsi="Arial"/>
          <w:b/>
          <w:spacing w:val="-6"/>
          <w:w w:val="85"/>
          <w:sz w:val="20"/>
        </w:rPr>
        <w:t xml:space="preserve"> </w:t>
      </w:r>
      <w:r>
        <w:rPr>
          <w:rFonts w:ascii="Arial" w:hAnsi="Arial"/>
          <w:b/>
          <w:w w:val="85"/>
          <w:sz w:val="20"/>
        </w:rPr>
        <w:t>arid</w:t>
      </w:r>
      <w:r>
        <w:rPr>
          <w:rFonts w:ascii="Arial" w:hAnsi="Arial"/>
          <w:b/>
          <w:spacing w:val="-4"/>
          <w:w w:val="85"/>
          <w:sz w:val="20"/>
        </w:rPr>
        <w:t xml:space="preserve"> </w:t>
      </w:r>
      <w:r>
        <w:rPr>
          <w:rFonts w:ascii="Arial" w:hAnsi="Arial"/>
          <w:b/>
          <w:w w:val="85"/>
          <w:sz w:val="20"/>
        </w:rPr>
        <w:t>vegetation</w:t>
      </w:r>
      <w:r>
        <w:rPr>
          <w:rFonts w:ascii="Arial" w:hAnsi="Arial"/>
          <w:b/>
          <w:spacing w:val="-2"/>
          <w:w w:val="85"/>
          <w:sz w:val="20"/>
        </w:rPr>
        <w:t xml:space="preserve"> </w:t>
      </w:r>
      <w:r>
        <w:rPr>
          <w:w w:val="85"/>
          <w:sz w:val="20"/>
        </w:rPr>
        <w:t>in</w:t>
      </w:r>
      <w:r>
        <w:rPr>
          <w:spacing w:val="-3"/>
          <w:w w:val="85"/>
          <w:sz w:val="20"/>
        </w:rPr>
        <w:t xml:space="preserve"> </w:t>
      </w:r>
      <w:r>
        <w:rPr>
          <w:w w:val="85"/>
          <w:sz w:val="20"/>
        </w:rPr>
        <w:t>Kaabong,</w:t>
      </w:r>
      <w:r>
        <w:rPr>
          <w:spacing w:val="-3"/>
          <w:w w:val="85"/>
          <w:sz w:val="20"/>
        </w:rPr>
        <w:t xml:space="preserve"> </w:t>
      </w:r>
      <w:r>
        <w:rPr>
          <w:w w:val="85"/>
          <w:sz w:val="20"/>
        </w:rPr>
        <w:t>Kasese,</w:t>
      </w:r>
      <w:r>
        <w:rPr>
          <w:spacing w:val="-2"/>
          <w:w w:val="85"/>
          <w:sz w:val="20"/>
        </w:rPr>
        <w:t xml:space="preserve"> </w:t>
      </w:r>
      <w:r>
        <w:rPr>
          <w:w w:val="85"/>
          <w:sz w:val="20"/>
        </w:rPr>
        <w:t>Kiruhuru</w:t>
      </w:r>
      <w:r>
        <w:rPr>
          <w:spacing w:val="-3"/>
          <w:w w:val="85"/>
          <w:sz w:val="20"/>
        </w:rPr>
        <w:t xml:space="preserve"> </w:t>
      </w:r>
      <w:r>
        <w:rPr>
          <w:w w:val="85"/>
          <w:sz w:val="20"/>
        </w:rPr>
        <w:t>in</w:t>
      </w:r>
      <w:r>
        <w:rPr>
          <w:spacing w:val="-2"/>
          <w:w w:val="85"/>
          <w:sz w:val="20"/>
        </w:rPr>
        <w:t xml:space="preserve"> </w:t>
      </w:r>
      <w:r>
        <w:rPr>
          <w:w w:val="85"/>
          <w:sz w:val="20"/>
        </w:rPr>
        <w:t>Ankole</w:t>
      </w:r>
      <w:r>
        <w:rPr>
          <w:spacing w:val="-3"/>
          <w:w w:val="85"/>
          <w:sz w:val="20"/>
        </w:rPr>
        <w:t xml:space="preserve"> </w:t>
      </w:r>
      <w:r>
        <w:rPr>
          <w:w w:val="85"/>
          <w:sz w:val="20"/>
        </w:rPr>
        <w:t>–</w:t>
      </w:r>
      <w:r>
        <w:rPr>
          <w:spacing w:val="-3"/>
          <w:w w:val="85"/>
          <w:sz w:val="20"/>
        </w:rPr>
        <w:t xml:space="preserve"> </w:t>
      </w:r>
      <w:r>
        <w:rPr>
          <w:w w:val="85"/>
          <w:sz w:val="20"/>
        </w:rPr>
        <w:t>Masaka</w:t>
      </w:r>
      <w:r>
        <w:rPr>
          <w:spacing w:val="-3"/>
          <w:w w:val="85"/>
          <w:sz w:val="20"/>
        </w:rPr>
        <w:t xml:space="preserve"> </w:t>
      </w:r>
      <w:r>
        <w:rPr>
          <w:w w:val="85"/>
          <w:sz w:val="20"/>
        </w:rPr>
        <w:t>corridor,</w:t>
      </w:r>
      <w:r>
        <w:rPr>
          <w:spacing w:val="-2"/>
          <w:w w:val="85"/>
          <w:sz w:val="20"/>
        </w:rPr>
        <w:t xml:space="preserve"> </w:t>
      </w:r>
      <w:r>
        <w:rPr>
          <w:w w:val="85"/>
          <w:sz w:val="20"/>
        </w:rPr>
        <w:t>Ntoroko</w:t>
      </w:r>
      <w:r>
        <w:rPr>
          <w:spacing w:val="-3"/>
          <w:w w:val="85"/>
          <w:sz w:val="20"/>
        </w:rPr>
        <w:t xml:space="preserve"> </w:t>
      </w:r>
      <w:r>
        <w:rPr>
          <w:w w:val="85"/>
          <w:sz w:val="20"/>
        </w:rPr>
        <w:t>in</w:t>
      </w:r>
      <w:r>
        <w:rPr>
          <w:spacing w:val="-2"/>
          <w:w w:val="85"/>
          <w:sz w:val="20"/>
        </w:rPr>
        <w:t xml:space="preserve"> </w:t>
      </w:r>
      <w:r>
        <w:rPr>
          <w:w w:val="85"/>
          <w:sz w:val="20"/>
        </w:rPr>
        <w:t>Semliki</w:t>
      </w:r>
      <w:r>
        <w:rPr>
          <w:spacing w:val="-3"/>
          <w:w w:val="85"/>
          <w:sz w:val="20"/>
        </w:rPr>
        <w:t xml:space="preserve"> </w:t>
      </w:r>
      <w:r>
        <w:rPr>
          <w:w w:val="85"/>
          <w:sz w:val="20"/>
        </w:rPr>
        <w:t>–</w:t>
      </w:r>
      <w:r>
        <w:rPr>
          <w:spacing w:val="-3"/>
          <w:w w:val="85"/>
          <w:sz w:val="20"/>
        </w:rPr>
        <w:t xml:space="preserve"> </w:t>
      </w:r>
      <w:r>
        <w:rPr>
          <w:w w:val="85"/>
          <w:sz w:val="20"/>
        </w:rPr>
        <w:t>Wanseko</w:t>
      </w:r>
      <w:r>
        <w:rPr>
          <w:spacing w:val="-3"/>
          <w:w w:val="85"/>
          <w:sz w:val="20"/>
        </w:rPr>
        <w:t xml:space="preserve"> </w:t>
      </w:r>
      <w:r>
        <w:rPr>
          <w:w w:val="85"/>
          <w:sz w:val="20"/>
        </w:rPr>
        <w:t xml:space="preserve">basin </w:t>
      </w:r>
      <w:r>
        <w:rPr>
          <w:w w:val="90"/>
          <w:sz w:val="20"/>
        </w:rPr>
        <w:t>and Nakasongola.</w:t>
      </w:r>
    </w:p>
    <w:p w:rsidR="00E5575B" w:rsidRDefault="00D512E5">
      <w:pPr>
        <w:spacing w:before="2"/>
        <w:ind w:left="731" w:right="626" w:firstLine="91"/>
        <w:jc w:val="both"/>
        <w:rPr>
          <w:sz w:val="20"/>
        </w:rPr>
      </w:pPr>
      <w:r>
        <w:rPr>
          <w:w w:val="80"/>
          <w:sz w:val="20"/>
        </w:rPr>
        <w:t>Furthermore,</w:t>
      </w:r>
      <w:r>
        <w:rPr>
          <w:sz w:val="20"/>
        </w:rPr>
        <w:t xml:space="preserve"> </w:t>
      </w:r>
      <w:r>
        <w:rPr>
          <w:w w:val="80"/>
          <w:sz w:val="20"/>
        </w:rPr>
        <w:t>the</w:t>
      </w:r>
      <w:r>
        <w:rPr>
          <w:sz w:val="20"/>
        </w:rPr>
        <w:t xml:space="preserve"> </w:t>
      </w:r>
      <w:r>
        <w:rPr>
          <w:w w:val="80"/>
          <w:sz w:val="20"/>
        </w:rPr>
        <w:t>highlands</w:t>
      </w:r>
      <w:r>
        <w:rPr>
          <w:sz w:val="20"/>
        </w:rPr>
        <w:t xml:space="preserve"> </w:t>
      </w:r>
      <w:r>
        <w:rPr>
          <w:w w:val="80"/>
          <w:sz w:val="20"/>
        </w:rPr>
        <w:t>like</w:t>
      </w:r>
      <w:r>
        <w:rPr>
          <w:sz w:val="20"/>
        </w:rPr>
        <w:t xml:space="preserve"> </w:t>
      </w:r>
      <w:r>
        <w:rPr>
          <w:w w:val="80"/>
          <w:sz w:val="20"/>
        </w:rPr>
        <w:t>Mt.</w:t>
      </w:r>
      <w:r>
        <w:rPr>
          <w:sz w:val="20"/>
        </w:rPr>
        <w:t xml:space="preserve"> </w:t>
      </w:r>
      <w:r>
        <w:rPr>
          <w:w w:val="80"/>
          <w:sz w:val="20"/>
        </w:rPr>
        <w:t>Elgon,</w:t>
      </w:r>
      <w:r>
        <w:rPr>
          <w:sz w:val="20"/>
        </w:rPr>
        <w:t xml:space="preserve"> </w:t>
      </w:r>
      <w:r>
        <w:rPr>
          <w:w w:val="80"/>
          <w:sz w:val="20"/>
        </w:rPr>
        <w:t>Rwenzori</w:t>
      </w:r>
      <w:r>
        <w:rPr>
          <w:sz w:val="20"/>
        </w:rPr>
        <w:t xml:space="preserve"> </w:t>
      </w:r>
      <w:r>
        <w:rPr>
          <w:w w:val="80"/>
          <w:sz w:val="20"/>
        </w:rPr>
        <w:t>and</w:t>
      </w:r>
      <w:r>
        <w:rPr>
          <w:sz w:val="20"/>
        </w:rPr>
        <w:t xml:space="preserve"> </w:t>
      </w:r>
      <w:r>
        <w:rPr>
          <w:w w:val="80"/>
          <w:sz w:val="20"/>
        </w:rPr>
        <w:t>Mufumbiro</w:t>
      </w:r>
      <w:r>
        <w:rPr>
          <w:sz w:val="20"/>
        </w:rPr>
        <w:t xml:space="preserve"> </w:t>
      </w:r>
      <w:r>
        <w:rPr>
          <w:w w:val="80"/>
          <w:sz w:val="20"/>
        </w:rPr>
        <w:t>have</w:t>
      </w:r>
      <w:r>
        <w:rPr>
          <w:spacing w:val="22"/>
          <w:sz w:val="20"/>
        </w:rPr>
        <w:t xml:space="preserve"> </w:t>
      </w:r>
      <w:r>
        <w:rPr>
          <w:rFonts w:ascii="Arial"/>
          <w:b/>
          <w:w w:val="80"/>
          <w:sz w:val="20"/>
        </w:rPr>
        <w:t>montane</w:t>
      </w:r>
      <w:r>
        <w:rPr>
          <w:rFonts w:ascii="Arial"/>
          <w:b/>
          <w:spacing w:val="24"/>
          <w:sz w:val="20"/>
        </w:rPr>
        <w:t xml:space="preserve"> </w:t>
      </w:r>
      <w:r>
        <w:rPr>
          <w:rFonts w:ascii="Arial"/>
          <w:b/>
          <w:w w:val="80"/>
          <w:sz w:val="20"/>
        </w:rPr>
        <w:t>vegetation</w:t>
      </w:r>
      <w:r>
        <w:rPr>
          <w:rFonts w:ascii="Arial"/>
          <w:b/>
          <w:spacing w:val="27"/>
          <w:sz w:val="20"/>
        </w:rPr>
        <w:t xml:space="preserve"> </w:t>
      </w:r>
      <w:r>
        <w:rPr>
          <w:rFonts w:ascii="Arial"/>
          <w:b/>
          <w:w w:val="80"/>
          <w:sz w:val="20"/>
        </w:rPr>
        <w:t>zones</w:t>
      </w:r>
      <w:r>
        <w:rPr>
          <w:rFonts w:ascii="Arial"/>
          <w:b/>
          <w:sz w:val="20"/>
        </w:rPr>
        <w:t xml:space="preserve"> </w:t>
      </w:r>
      <w:r>
        <w:rPr>
          <w:w w:val="80"/>
          <w:sz w:val="20"/>
        </w:rPr>
        <w:t>because</w:t>
      </w:r>
      <w:r>
        <w:rPr>
          <w:sz w:val="20"/>
        </w:rPr>
        <w:t xml:space="preserve"> </w:t>
      </w:r>
      <w:r>
        <w:rPr>
          <w:w w:val="80"/>
          <w:sz w:val="20"/>
        </w:rPr>
        <w:t>of</w:t>
      </w:r>
      <w:r>
        <w:rPr>
          <w:sz w:val="20"/>
        </w:rPr>
        <w:t xml:space="preserve"> </w:t>
      </w:r>
      <w:r>
        <w:rPr>
          <w:rFonts w:ascii="Arial"/>
          <w:b/>
          <w:w w:val="80"/>
          <w:sz w:val="20"/>
        </w:rPr>
        <w:t>differences</w:t>
      </w:r>
      <w:r>
        <w:rPr>
          <w:rFonts w:ascii="Arial"/>
          <w:b/>
          <w:sz w:val="20"/>
        </w:rPr>
        <w:t xml:space="preserve"> </w:t>
      </w:r>
      <w:r>
        <w:rPr>
          <w:rFonts w:ascii="Arial"/>
          <w:b/>
          <w:w w:val="80"/>
          <w:sz w:val="20"/>
        </w:rPr>
        <w:t>in</w:t>
      </w:r>
      <w:r>
        <w:rPr>
          <w:rFonts w:ascii="Arial"/>
          <w:b/>
          <w:sz w:val="20"/>
        </w:rPr>
        <w:t xml:space="preserve"> </w:t>
      </w:r>
      <w:r>
        <w:rPr>
          <w:rFonts w:ascii="Arial"/>
          <w:b/>
          <w:w w:val="80"/>
          <w:sz w:val="20"/>
        </w:rPr>
        <w:t>rainfall</w:t>
      </w:r>
      <w:r>
        <w:rPr>
          <w:rFonts w:ascii="Arial"/>
          <w:b/>
          <w:sz w:val="20"/>
        </w:rPr>
        <w:t xml:space="preserve"> </w:t>
      </w:r>
      <w:r>
        <w:rPr>
          <w:rFonts w:ascii="Arial"/>
          <w:b/>
          <w:w w:val="80"/>
          <w:sz w:val="20"/>
        </w:rPr>
        <w:t xml:space="preserve">totals </w:t>
      </w:r>
      <w:r>
        <w:rPr>
          <w:rFonts w:ascii="Arial"/>
          <w:b/>
          <w:w w:val="85"/>
          <w:sz w:val="20"/>
        </w:rPr>
        <w:t>and</w:t>
      </w:r>
      <w:r>
        <w:rPr>
          <w:rFonts w:ascii="Arial"/>
          <w:b/>
          <w:spacing w:val="-5"/>
          <w:w w:val="85"/>
          <w:sz w:val="20"/>
        </w:rPr>
        <w:t xml:space="preserve"> </w:t>
      </w:r>
      <w:r>
        <w:rPr>
          <w:rFonts w:ascii="Arial"/>
          <w:b/>
          <w:w w:val="85"/>
          <w:sz w:val="20"/>
        </w:rPr>
        <w:t>temperature</w:t>
      </w:r>
      <w:r>
        <w:rPr>
          <w:rFonts w:ascii="Arial"/>
          <w:b/>
          <w:spacing w:val="-6"/>
          <w:w w:val="85"/>
          <w:sz w:val="20"/>
        </w:rPr>
        <w:t xml:space="preserve"> </w:t>
      </w:r>
      <w:r>
        <w:rPr>
          <w:rFonts w:ascii="Arial"/>
          <w:b/>
          <w:w w:val="85"/>
          <w:sz w:val="20"/>
        </w:rPr>
        <w:t>variations</w:t>
      </w:r>
      <w:r>
        <w:rPr>
          <w:rFonts w:ascii="Arial"/>
          <w:b/>
          <w:spacing w:val="-3"/>
          <w:w w:val="85"/>
          <w:sz w:val="20"/>
        </w:rPr>
        <w:t xml:space="preserve"> </w:t>
      </w:r>
      <w:r>
        <w:rPr>
          <w:w w:val="85"/>
          <w:sz w:val="20"/>
        </w:rPr>
        <w:t>from</w:t>
      </w:r>
      <w:r>
        <w:rPr>
          <w:spacing w:val="-3"/>
          <w:w w:val="85"/>
          <w:sz w:val="20"/>
        </w:rPr>
        <w:t xml:space="preserve"> </w:t>
      </w:r>
      <w:r>
        <w:rPr>
          <w:w w:val="85"/>
          <w:sz w:val="20"/>
        </w:rPr>
        <w:t>the</w:t>
      </w:r>
      <w:r>
        <w:rPr>
          <w:spacing w:val="-3"/>
          <w:w w:val="85"/>
          <w:sz w:val="20"/>
        </w:rPr>
        <w:t xml:space="preserve"> </w:t>
      </w:r>
      <w:r>
        <w:rPr>
          <w:w w:val="85"/>
          <w:sz w:val="20"/>
        </w:rPr>
        <w:t>foothills</w:t>
      </w:r>
      <w:r>
        <w:rPr>
          <w:spacing w:val="-3"/>
          <w:w w:val="85"/>
          <w:sz w:val="20"/>
        </w:rPr>
        <w:t xml:space="preserve"> </w:t>
      </w:r>
      <w:r>
        <w:rPr>
          <w:w w:val="85"/>
          <w:sz w:val="20"/>
        </w:rPr>
        <w:t>to</w:t>
      </w:r>
      <w:r>
        <w:rPr>
          <w:spacing w:val="-3"/>
          <w:w w:val="85"/>
          <w:sz w:val="20"/>
        </w:rPr>
        <w:t xml:space="preserve"> </w:t>
      </w:r>
      <w:r>
        <w:rPr>
          <w:w w:val="85"/>
          <w:sz w:val="20"/>
        </w:rPr>
        <w:t>the</w:t>
      </w:r>
      <w:r>
        <w:rPr>
          <w:spacing w:val="-2"/>
          <w:w w:val="85"/>
          <w:sz w:val="20"/>
        </w:rPr>
        <w:t xml:space="preserve"> </w:t>
      </w:r>
      <w:r>
        <w:rPr>
          <w:w w:val="85"/>
          <w:sz w:val="20"/>
        </w:rPr>
        <w:t>peak</w:t>
      </w:r>
      <w:r>
        <w:rPr>
          <w:spacing w:val="-3"/>
          <w:w w:val="85"/>
          <w:sz w:val="20"/>
        </w:rPr>
        <w:t xml:space="preserve"> </w:t>
      </w:r>
      <w:r>
        <w:rPr>
          <w:w w:val="85"/>
          <w:sz w:val="20"/>
        </w:rPr>
        <w:t>top.</w:t>
      </w:r>
    </w:p>
    <w:p w:rsidR="00E5575B" w:rsidRDefault="00D512E5">
      <w:pPr>
        <w:pStyle w:val="ListParagraph"/>
        <w:numPr>
          <w:ilvl w:val="1"/>
          <w:numId w:val="31"/>
        </w:numPr>
        <w:tabs>
          <w:tab w:val="left" w:pos="1451"/>
        </w:tabs>
        <w:spacing w:line="228" w:lineRule="exact"/>
        <w:ind w:left="1451" w:hanging="720"/>
        <w:rPr>
          <w:sz w:val="20"/>
        </w:rPr>
      </w:pPr>
      <w:r>
        <w:rPr>
          <w:w w:val="80"/>
          <w:sz w:val="20"/>
        </w:rPr>
        <w:t>The</w:t>
      </w:r>
      <w:r>
        <w:rPr>
          <w:spacing w:val="2"/>
          <w:sz w:val="20"/>
        </w:rPr>
        <w:t xml:space="preserve"> </w:t>
      </w:r>
      <w:r>
        <w:rPr>
          <w:w w:val="80"/>
          <w:sz w:val="20"/>
        </w:rPr>
        <w:t>nature</w:t>
      </w:r>
      <w:r>
        <w:rPr>
          <w:spacing w:val="2"/>
          <w:sz w:val="20"/>
        </w:rPr>
        <w:t xml:space="preserve"> </w:t>
      </w:r>
      <w:r>
        <w:rPr>
          <w:w w:val="80"/>
          <w:sz w:val="20"/>
        </w:rPr>
        <w:t>of</w:t>
      </w:r>
      <w:r>
        <w:rPr>
          <w:sz w:val="20"/>
        </w:rPr>
        <w:t xml:space="preserve"> </w:t>
      </w:r>
      <w:r>
        <w:rPr>
          <w:rFonts w:ascii="Arial"/>
          <w:b/>
          <w:w w:val="80"/>
          <w:sz w:val="20"/>
        </w:rPr>
        <w:t>soils</w:t>
      </w:r>
      <w:r>
        <w:rPr>
          <w:rFonts w:ascii="Arial"/>
          <w:b/>
          <w:spacing w:val="1"/>
          <w:sz w:val="20"/>
        </w:rPr>
        <w:t xml:space="preserve"> </w:t>
      </w:r>
      <w:r>
        <w:rPr>
          <w:w w:val="80"/>
          <w:sz w:val="20"/>
        </w:rPr>
        <w:t>determines</w:t>
      </w:r>
      <w:r>
        <w:rPr>
          <w:spacing w:val="1"/>
          <w:sz w:val="20"/>
        </w:rPr>
        <w:t xml:space="preserve"> </w:t>
      </w:r>
      <w:r>
        <w:rPr>
          <w:w w:val="80"/>
          <w:sz w:val="20"/>
        </w:rPr>
        <w:t>the</w:t>
      </w:r>
      <w:r>
        <w:rPr>
          <w:spacing w:val="3"/>
          <w:sz w:val="20"/>
        </w:rPr>
        <w:t xml:space="preserve"> </w:t>
      </w:r>
      <w:r>
        <w:rPr>
          <w:w w:val="80"/>
          <w:sz w:val="20"/>
        </w:rPr>
        <w:t>nature</w:t>
      </w:r>
      <w:r>
        <w:rPr>
          <w:spacing w:val="2"/>
          <w:sz w:val="20"/>
        </w:rPr>
        <w:t xml:space="preserve"> </w:t>
      </w:r>
      <w:r>
        <w:rPr>
          <w:w w:val="80"/>
          <w:sz w:val="20"/>
        </w:rPr>
        <w:t>of</w:t>
      </w:r>
      <w:r>
        <w:rPr>
          <w:spacing w:val="2"/>
          <w:sz w:val="20"/>
        </w:rPr>
        <w:t xml:space="preserve"> </w:t>
      </w:r>
      <w:r>
        <w:rPr>
          <w:w w:val="80"/>
          <w:sz w:val="20"/>
        </w:rPr>
        <w:t>vegetation</w:t>
      </w:r>
      <w:r>
        <w:rPr>
          <w:spacing w:val="2"/>
          <w:sz w:val="20"/>
        </w:rPr>
        <w:t xml:space="preserve"> </w:t>
      </w:r>
      <w:r>
        <w:rPr>
          <w:w w:val="80"/>
          <w:sz w:val="20"/>
        </w:rPr>
        <w:t>in</w:t>
      </w:r>
      <w:r>
        <w:rPr>
          <w:spacing w:val="-1"/>
          <w:sz w:val="20"/>
        </w:rPr>
        <w:t xml:space="preserve"> </w:t>
      </w:r>
      <w:r>
        <w:rPr>
          <w:w w:val="80"/>
          <w:sz w:val="20"/>
        </w:rPr>
        <w:t>an</w:t>
      </w:r>
      <w:r>
        <w:rPr>
          <w:spacing w:val="3"/>
          <w:sz w:val="20"/>
        </w:rPr>
        <w:t xml:space="preserve"> </w:t>
      </w:r>
      <w:r>
        <w:rPr>
          <w:w w:val="80"/>
          <w:sz w:val="20"/>
        </w:rPr>
        <w:t>area.</w:t>
      </w:r>
      <w:r>
        <w:rPr>
          <w:spacing w:val="6"/>
          <w:sz w:val="20"/>
        </w:rPr>
        <w:t xml:space="preserve"> </w:t>
      </w:r>
      <w:r>
        <w:rPr>
          <w:rFonts w:ascii="Arial"/>
          <w:b/>
          <w:w w:val="80"/>
          <w:sz w:val="20"/>
        </w:rPr>
        <w:t>Fertile</w:t>
      </w:r>
      <w:r>
        <w:rPr>
          <w:rFonts w:ascii="Arial"/>
          <w:b/>
          <w:spacing w:val="-1"/>
          <w:sz w:val="20"/>
        </w:rPr>
        <w:t xml:space="preserve"> </w:t>
      </w:r>
      <w:r>
        <w:rPr>
          <w:rFonts w:ascii="Arial"/>
          <w:b/>
          <w:w w:val="80"/>
          <w:sz w:val="20"/>
        </w:rPr>
        <w:t>deep</w:t>
      </w:r>
      <w:r>
        <w:rPr>
          <w:rFonts w:ascii="Arial"/>
          <w:b/>
          <w:spacing w:val="-2"/>
          <w:sz w:val="20"/>
        </w:rPr>
        <w:t xml:space="preserve"> </w:t>
      </w:r>
      <w:r>
        <w:rPr>
          <w:rFonts w:ascii="Arial"/>
          <w:b/>
          <w:w w:val="80"/>
          <w:sz w:val="20"/>
        </w:rPr>
        <w:t>soils</w:t>
      </w:r>
      <w:r>
        <w:rPr>
          <w:rFonts w:ascii="Arial"/>
          <w:b/>
          <w:spacing w:val="1"/>
          <w:sz w:val="20"/>
        </w:rPr>
        <w:t xml:space="preserve"> </w:t>
      </w:r>
      <w:r>
        <w:rPr>
          <w:w w:val="80"/>
          <w:sz w:val="20"/>
        </w:rPr>
        <w:t>favour</w:t>
      </w:r>
      <w:r>
        <w:rPr>
          <w:spacing w:val="1"/>
          <w:sz w:val="20"/>
        </w:rPr>
        <w:t xml:space="preserve"> </w:t>
      </w:r>
      <w:r>
        <w:rPr>
          <w:rFonts w:ascii="Arial"/>
          <w:b/>
          <w:w w:val="80"/>
          <w:sz w:val="20"/>
        </w:rPr>
        <w:t>forest</w:t>
      </w:r>
      <w:r>
        <w:rPr>
          <w:rFonts w:ascii="Arial"/>
          <w:b/>
          <w:spacing w:val="1"/>
          <w:sz w:val="20"/>
        </w:rPr>
        <w:t xml:space="preserve"> </w:t>
      </w:r>
      <w:r>
        <w:rPr>
          <w:rFonts w:ascii="Arial"/>
          <w:b/>
          <w:w w:val="80"/>
          <w:sz w:val="20"/>
        </w:rPr>
        <w:t>growth</w:t>
      </w:r>
      <w:r>
        <w:rPr>
          <w:rFonts w:ascii="Arial"/>
          <w:b/>
          <w:spacing w:val="2"/>
          <w:sz w:val="20"/>
        </w:rPr>
        <w:t xml:space="preserve"> </w:t>
      </w:r>
      <w:r>
        <w:rPr>
          <w:w w:val="80"/>
          <w:sz w:val="20"/>
        </w:rPr>
        <w:t>like</w:t>
      </w:r>
      <w:r>
        <w:rPr>
          <w:spacing w:val="2"/>
          <w:sz w:val="20"/>
        </w:rPr>
        <w:t xml:space="preserve"> </w:t>
      </w:r>
      <w:r>
        <w:rPr>
          <w:w w:val="80"/>
          <w:sz w:val="20"/>
        </w:rPr>
        <w:t>around</w:t>
      </w:r>
      <w:r>
        <w:rPr>
          <w:spacing w:val="-1"/>
          <w:sz w:val="20"/>
        </w:rPr>
        <w:t xml:space="preserve"> </w:t>
      </w:r>
      <w:r>
        <w:rPr>
          <w:w w:val="80"/>
          <w:sz w:val="20"/>
        </w:rPr>
        <w:t>the</w:t>
      </w:r>
      <w:r>
        <w:rPr>
          <w:spacing w:val="3"/>
          <w:sz w:val="20"/>
        </w:rPr>
        <w:t xml:space="preserve"> </w:t>
      </w:r>
      <w:r>
        <w:rPr>
          <w:w w:val="80"/>
          <w:sz w:val="20"/>
        </w:rPr>
        <w:t>shores</w:t>
      </w:r>
      <w:r>
        <w:rPr>
          <w:sz w:val="20"/>
        </w:rPr>
        <w:t xml:space="preserve"> </w:t>
      </w:r>
      <w:r>
        <w:rPr>
          <w:w w:val="80"/>
          <w:sz w:val="20"/>
        </w:rPr>
        <w:t>of</w:t>
      </w:r>
      <w:r>
        <w:rPr>
          <w:spacing w:val="2"/>
          <w:sz w:val="20"/>
        </w:rPr>
        <w:t xml:space="preserve"> </w:t>
      </w:r>
      <w:r>
        <w:rPr>
          <w:spacing w:val="-5"/>
          <w:w w:val="80"/>
          <w:sz w:val="20"/>
        </w:rPr>
        <w:t>the</w:t>
      </w:r>
    </w:p>
    <w:p w:rsidR="00E5575B" w:rsidRDefault="00D512E5">
      <w:pPr>
        <w:pStyle w:val="BodyText"/>
        <w:spacing w:before="5"/>
        <w:ind w:right="627"/>
      </w:pPr>
      <w:r>
        <w:rPr>
          <w:w w:val="80"/>
        </w:rPr>
        <w:t>L.</w:t>
      </w:r>
      <w:r>
        <w:t xml:space="preserve"> </w:t>
      </w:r>
      <w:r>
        <w:rPr>
          <w:w w:val="80"/>
        </w:rPr>
        <w:t>Victoria</w:t>
      </w:r>
      <w:r>
        <w:t xml:space="preserve"> </w:t>
      </w:r>
      <w:r>
        <w:rPr>
          <w:w w:val="80"/>
        </w:rPr>
        <w:t>with</w:t>
      </w:r>
      <w:r>
        <w:t xml:space="preserve"> </w:t>
      </w:r>
      <w:r>
        <w:rPr>
          <w:w w:val="80"/>
        </w:rPr>
        <w:t>alluvial</w:t>
      </w:r>
      <w:r>
        <w:t xml:space="preserve"> </w:t>
      </w:r>
      <w:r>
        <w:rPr>
          <w:w w:val="80"/>
        </w:rPr>
        <w:t>fertile</w:t>
      </w:r>
      <w:r>
        <w:t xml:space="preserve"> </w:t>
      </w:r>
      <w:r>
        <w:rPr>
          <w:w w:val="80"/>
        </w:rPr>
        <w:t>soils</w:t>
      </w:r>
      <w:r>
        <w:t xml:space="preserve"> </w:t>
      </w:r>
      <w:r>
        <w:rPr>
          <w:w w:val="80"/>
        </w:rPr>
        <w:t>with</w:t>
      </w:r>
      <w:r>
        <w:t xml:space="preserve"> </w:t>
      </w:r>
      <w:r>
        <w:rPr>
          <w:w w:val="80"/>
        </w:rPr>
        <w:t>Mabira</w:t>
      </w:r>
      <w:r>
        <w:t xml:space="preserve"> </w:t>
      </w:r>
      <w:r>
        <w:rPr>
          <w:w w:val="80"/>
        </w:rPr>
        <w:t>and</w:t>
      </w:r>
      <w:r>
        <w:t xml:space="preserve"> </w:t>
      </w:r>
      <w:r>
        <w:rPr>
          <w:w w:val="80"/>
        </w:rPr>
        <w:t>Ssese</w:t>
      </w:r>
      <w:r>
        <w:t xml:space="preserve"> </w:t>
      </w:r>
      <w:r>
        <w:rPr>
          <w:w w:val="80"/>
        </w:rPr>
        <w:t>islands</w:t>
      </w:r>
      <w:r>
        <w:t xml:space="preserve"> </w:t>
      </w:r>
      <w:r>
        <w:rPr>
          <w:w w:val="80"/>
        </w:rPr>
        <w:t>forests,</w:t>
      </w:r>
      <w:r>
        <w:t xml:space="preserve"> </w:t>
      </w:r>
      <w:r>
        <w:rPr>
          <w:w w:val="80"/>
        </w:rPr>
        <w:t>on</w:t>
      </w:r>
      <w:r>
        <w:t xml:space="preserve"> </w:t>
      </w:r>
      <w:r>
        <w:rPr>
          <w:w w:val="80"/>
        </w:rPr>
        <w:t>the</w:t>
      </w:r>
      <w:r>
        <w:t xml:space="preserve"> </w:t>
      </w:r>
      <w:r>
        <w:rPr>
          <w:w w:val="80"/>
        </w:rPr>
        <w:t>highland</w:t>
      </w:r>
      <w:r>
        <w:t xml:space="preserve"> </w:t>
      </w:r>
      <w:r>
        <w:rPr>
          <w:w w:val="80"/>
        </w:rPr>
        <w:t>areas</w:t>
      </w:r>
      <w:r>
        <w:t xml:space="preserve"> </w:t>
      </w:r>
      <w:r>
        <w:rPr>
          <w:w w:val="80"/>
        </w:rPr>
        <w:t>like</w:t>
      </w:r>
      <w:r>
        <w:t xml:space="preserve"> </w:t>
      </w:r>
      <w:r>
        <w:rPr>
          <w:w w:val="80"/>
        </w:rPr>
        <w:t>Elgon</w:t>
      </w:r>
      <w:r>
        <w:t xml:space="preserve"> </w:t>
      </w:r>
      <w:r>
        <w:rPr>
          <w:w w:val="80"/>
        </w:rPr>
        <w:t>and</w:t>
      </w:r>
      <w:r>
        <w:t xml:space="preserve"> </w:t>
      </w:r>
      <w:r>
        <w:rPr>
          <w:w w:val="80"/>
        </w:rPr>
        <w:t>Kigezi</w:t>
      </w:r>
      <w:r>
        <w:t xml:space="preserve"> </w:t>
      </w:r>
      <w:r>
        <w:rPr>
          <w:w w:val="80"/>
        </w:rPr>
        <w:t>with</w:t>
      </w:r>
      <w:r>
        <w:t xml:space="preserve"> </w:t>
      </w:r>
      <w:r>
        <w:rPr>
          <w:w w:val="80"/>
        </w:rPr>
        <w:t>fertile</w:t>
      </w:r>
      <w:r>
        <w:t xml:space="preserve"> </w:t>
      </w:r>
      <w:r>
        <w:rPr>
          <w:w w:val="80"/>
        </w:rPr>
        <w:t>volcanic</w:t>
      </w:r>
      <w:r>
        <w:t xml:space="preserve"> </w:t>
      </w:r>
      <w:r>
        <w:rPr>
          <w:w w:val="80"/>
        </w:rPr>
        <w:t>soils,</w:t>
      </w:r>
      <w:r>
        <w:t xml:space="preserve"> </w:t>
      </w:r>
      <w:r>
        <w:rPr>
          <w:w w:val="80"/>
        </w:rPr>
        <w:t xml:space="preserve">etc. </w:t>
      </w:r>
      <w:r>
        <w:rPr>
          <w:spacing w:val="-2"/>
          <w:w w:val="85"/>
        </w:rPr>
        <w:t>On the other hand,</w:t>
      </w:r>
      <w:r>
        <w:rPr>
          <w:spacing w:val="-5"/>
        </w:rPr>
        <w:t xml:space="preserve"> </w:t>
      </w:r>
      <w:r>
        <w:rPr>
          <w:spacing w:val="-2"/>
          <w:w w:val="85"/>
        </w:rPr>
        <w:t>infertile</w:t>
      </w:r>
      <w:r>
        <w:rPr>
          <w:spacing w:val="-5"/>
        </w:rPr>
        <w:t xml:space="preserve"> </w:t>
      </w:r>
      <w:r>
        <w:rPr>
          <w:spacing w:val="-2"/>
          <w:w w:val="85"/>
        </w:rPr>
        <w:t>and poor soils have supported</w:t>
      </w:r>
      <w:r>
        <w:rPr>
          <w:spacing w:val="-4"/>
        </w:rPr>
        <w:t xml:space="preserve"> </w:t>
      </w:r>
      <w:r>
        <w:rPr>
          <w:spacing w:val="-2"/>
          <w:w w:val="85"/>
        </w:rPr>
        <w:t>the</w:t>
      </w:r>
      <w:r>
        <w:t xml:space="preserve"> </w:t>
      </w:r>
      <w:r>
        <w:rPr>
          <w:rFonts w:ascii="Arial"/>
          <w:b/>
          <w:spacing w:val="-2"/>
          <w:w w:val="85"/>
        </w:rPr>
        <w:t>growth of scrubs and thorny bushes</w:t>
      </w:r>
      <w:r>
        <w:rPr>
          <w:rFonts w:ascii="Arial"/>
          <w:b/>
          <w:spacing w:val="-4"/>
        </w:rPr>
        <w:t xml:space="preserve"> </w:t>
      </w:r>
      <w:r>
        <w:rPr>
          <w:spacing w:val="-2"/>
          <w:w w:val="85"/>
        </w:rPr>
        <w:t>in</w:t>
      </w:r>
      <w:r>
        <w:rPr>
          <w:spacing w:val="-4"/>
        </w:rPr>
        <w:t xml:space="preserve"> </w:t>
      </w:r>
      <w:r>
        <w:rPr>
          <w:spacing w:val="-2"/>
          <w:w w:val="85"/>
        </w:rPr>
        <w:t>Karamoga region,</w:t>
      </w:r>
      <w:r>
        <w:rPr>
          <w:spacing w:val="-4"/>
        </w:rPr>
        <w:t xml:space="preserve"> </w:t>
      </w:r>
      <w:r>
        <w:rPr>
          <w:spacing w:val="-2"/>
          <w:w w:val="85"/>
        </w:rPr>
        <w:t>the Albert</w:t>
      </w:r>
      <w:r>
        <w:rPr>
          <w:spacing w:val="-4"/>
          <w:w w:val="85"/>
        </w:rPr>
        <w:t xml:space="preserve"> </w:t>
      </w:r>
      <w:r>
        <w:rPr>
          <w:spacing w:val="-2"/>
          <w:w w:val="85"/>
        </w:rPr>
        <w:t xml:space="preserve">flatlands and </w:t>
      </w:r>
      <w:r>
        <w:rPr>
          <w:w w:val="90"/>
        </w:rPr>
        <w:t>Ankole-Masaka</w:t>
      </w:r>
      <w:r>
        <w:rPr>
          <w:spacing w:val="-8"/>
          <w:w w:val="90"/>
        </w:rPr>
        <w:t xml:space="preserve"> </w:t>
      </w:r>
      <w:r>
        <w:rPr>
          <w:w w:val="90"/>
        </w:rPr>
        <w:t>corridor.</w:t>
      </w:r>
    </w:p>
    <w:p w:rsidR="00E5575B" w:rsidRDefault="00D512E5">
      <w:pPr>
        <w:spacing w:line="244" w:lineRule="auto"/>
        <w:ind w:left="731" w:right="712" w:firstLine="91"/>
        <w:rPr>
          <w:sz w:val="20"/>
        </w:rPr>
      </w:pPr>
      <w:r>
        <w:rPr>
          <w:w w:val="80"/>
          <w:sz w:val="20"/>
        </w:rPr>
        <w:t>While</w:t>
      </w:r>
      <w:r>
        <w:rPr>
          <w:sz w:val="20"/>
        </w:rPr>
        <w:t xml:space="preserve"> </w:t>
      </w:r>
      <w:r>
        <w:rPr>
          <w:w w:val="80"/>
          <w:sz w:val="20"/>
        </w:rPr>
        <w:t>areas</w:t>
      </w:r>
      <w:r>
        <w:rPr>
          <w:sz w:val="20"/>
        </w:rPr>
        <w:t xml:space="preserve"> </w:t>
      </w:r>
      <w:r>
        <w:rPr>
          <w:w w:val="80"/>
          <w:sz w:val="20"/>
        </w:rPr>
        <w:t xml:space="preserve">with </w:t>
      </w:r>
      <w:r>
        <w:rPr>
          <w:rFonts w:ascii="Arial"/>
          <w:b/>
          <w:w w:val="80"/>
          <w:sz w:val="20"/>
        </w:rPr>
        <w:t>fairly fertile soils which</w:t>
      </w:r>
      <w:r>
        <w:rPr>
          <w:rFonts w:ascii="Arial"/>
          <w:b/>
          <w:sz w:val="20"/>
        </w:rPr>
        <w:t xml:space="preserve"> </w:t>
      </w:r>
      <w:r>
        <w:rPr>
          <w:rFonts w:ascii="Arial"/>
          <w:b/>
          <w:w w:val="80"/>
          <w:sz w:val="20"/>
        </w:rPr>
        <w:t>are</w:t>
      </w:r>
      <w:r>
        <w:rPr>
          <w:rFonts w:ascii="Arial"/>
          <w:b/>
          <w:sz w:val="20"/>
        </w:rPr>
        <w:t xml:space="preserve"> </w:t>
      </w:r>
      <w:r>
        <w:rPr>
          <w:rFonts w:ascii="Arial"/>
          <w:b/>
          <w:w w:val="80"/>
          <w:sz w:val="20"/>
        </w:rPr>
        <w:t>sandy</w:t>
      </w:r>
      <w:r>
        <w:rPr>
          <w:rFonts w:ascii="Arial"/>
          <w:b/>
          <w:sz w:val="20"/>
        </w:rPr>
        <w:t xml:space="preserve"> </w:t>
      </w:r>
      <w:r>
        <w:rPr>
          <w:rFonts w:ascii="Arial"/>
          <w:b/>
          <w:w w:val="80"/>
          <w:sz w:val="20"/>
        </w:rPr>
        <w:t>and</w:t>
      </w:r>
      <w:r>
        <w:rPr>
          <w:rFonts w:ascii="Arial"/>
          <w:b/>
          <w:sz w:val="20"/>
        </w:rPr>
        <w:t xml:space="preserve"> </w:t>
      </w:r>
      <w:r>
        <w:rPr>
          <w:rFonts w:ascii="Arial"/>
          <w:b/>
          <w:w w:val="80"/>
          <w:sz w:val="20"/>
        </w:rPr>
        <w:t>lateritic</w:t>
      </w:r>
      <w:r>
        <w:rPr>
          <w:rFonts w:ascii="Arial"/>
          <w:b/>
          <w:sz w:val="20"/>
        </w:rPr>
        <w:t xml:space="preserve"> </w:t>
      </w:r>
      <w:r>
        <w:rPr>
          <w:w w:val="80"/>
          <w:sz w:val="20"/>
        </w:rPr>
        <w:t>in</w:t>
      </w:r>
      <w:r>
        <w:rPr>
          <w:sz w:val="20"/>
        </w:rPr>
        <w:t xml:space="preserve"> </w:t>
      </w:r>
      <w:r>
        <w:rPr>
          <w:w w:val="80"/>
          <w:sz w:val="20"/>
        </w:rPr>
        <w:t>nature</w:t>
      </w:r>
      <w:r>
        <w:rPr>
          <w:sz w:val="20"/>
        </w:rPr>
        <w:t xml:space="preserve"> </w:t>
      </w:r>
      <w:r>
        <w:rPr>
          <w:w w:val="80"/>
          <w:sz w:val="20"/>
        </w:rPr>
        <w:t>have</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the</w:t>
      </w:r>
      <w:r>
        <w:rPr>
          <w:sz w:val="20"/>
        </w:rPr>
        <w:t xml:space="preserve"> </w:t>
      </w:r>
      <w:r>
        <w:rPr>
          <w:rFonts w:ascii="Arial"/>
          <w:b/>
          <w:w w:val="80"/>
          <w:sz w:val="20"/>
        </w:rPr>
        <w:t>growth</w:t>
      </w:r>
      <w:r>
        <w:rPr>
          <w:rFonts w:ascii="Arial"/>
          <w:b/>
          <w:sz w:val="20"/>
        </w:rPr>
        <w:t xml:space="preserve"> </w:t>
      </w:r>
      <w:r>
        <w:rPr>
          <w:rFonts w:ascii="Arial"/>
          <w:b/>
          <w:w w:val="80"/>
          <w:sz w:val="20"/>
        </w:rPr>
        <w:t>of</w:t>
      </w:r>
      <w:r>
        <w:rPr>
          <w:rFonts w:ascii="Arial"/>
          <w:b/>
          <w:sz w:val="20"/>
        </w:rPr>
        <w:t xml:space="preserve"> </w:t>
      </w:r>
      <w:r>
        <w:rPr>
          <w:rFonts w:ascii="Arial"/>
          <w:b/>
          <w:w w:val="80"/>
          <w:sz w:val="20"/>
        </w:rPr>
        <w:t xml:space="preserve">Savanna woodlands and grasslands </w:t>
      </w:r>
      <w:r>
        <w:rPr>
          <w:w w:val="80"/>
          <w:sz w:val="20"/>
        </w:rPr>
        <w:t>like Timu and Morongole woodlands in north eastern Uganda and those in West Nile.</w:t>
      </w:r>
    </w:p>
    <w:p w:rsidR="00E5575B" w:rsidRDefault="00D512E5">
      <w:pPr>
        <w:spacing w:line="242" w:lineRule="auto"/>
        <w:ind w:left="731" w:firstLine="91"/>
        <w:rPr>
          <w:sz w:val="20"/>
        </w:rPr>
      </w:pPr>
      <w:r>
        <w:rPr>
          <w:w w:val="85"/>
          <w:sz w:val="20"/>
        </w:rPr>
        <w:t>Furthermore,</w:t>
      </w:r>
      <w:r>
        <w:rPr>
          <w:sz w:val="20"/>
        </w:rPr>
        <w:t xml:space="preserve"> </w:t>
      </w:r>
      <w:r>
        <w:rPr>
          <w:rFonts w:ascii="Arial"/>
          <w:b/>
          <w:w w:val="85"/>
          <w:sz w:val="20"/>
        </w:rPr>
        <w:t>acidic</w:t>
      </w:r>
      <w:r>
        <w:rPr>
          <w:rFonts w:ascii="Arial"/>
          <w:b/>
          <w:spacing w:val="-3"/>
          <w:sz w:val="20"/>
        </w:rPr>
        <w:t xml:space="preserve"> </w:t>
      </w:r>
      <w:r>
        <w:rPr>
          <w:rFonts w:ascii="Arial"/>
          <w:b/>
          <w:w w:val="85"/>
          <w:sz w:val="20"/>
        </w:rPr>
        <w:t>clay</w:t>
      </w:r>
      <w:r>
        <w:rPr>
          <w:rFonts w:ascii="Arial"/>
          <w:b/>
          <w:spacing w:val="-3"/>
          <w:sz w:val="20"/>
        </w:rPr>
        <w:t xml:space="preserve"> </w:t>
      </w:r>
      <w:r>
        <w:rPr>
          <w:rFonts w:ascii="Arial"/>
          <w:b/>
          <w:w w:val="85"/>
          <w:sz w:val="20"/>
        </w:rPr>
        <w:t>soils</w:t>
      </w:r>
      <w:r>
        <w:rPr>
          <w:rFonts w:ascii="Arial"/>
          <w:b/>
          <w:spacing w:val="-3"/>
          <w:sz w:val="20"/>
        </w:rPr>
        <w:t xml:space="preserve"> </w:t>
      </w:r>
      <w:r>
        <w:rPr>
          <w:w w:val="85"/>
          <w:sz w:val="20"/>
        </w:rPr>
        <w:t>mainly</w:t>
      </w:r>
      <w:r>
        <w:rPr>
          <w:spacing w:val="-1"/>
          <w:sz w:val="20"/>
        </w:rPr>
        <w:t xml:space="preserve"> </w:t>
      </w:r>
      <w:r>
        <w:rPr>
          <w:w w:val="85"/>
          <w:sz w:val="20"/>
        </w:rPr>
        <w:t>found</w:t>
      </w:r>
      <w:r>
        <w:rPr>
          <w:sz w:val="20"/>
        </w:rPr>
        <w:t xml:space="preserve"> </w:t>
      </w:r>
      <w:r>
        <w:rPr>
          <w:w w:val="85"/>
          <w:sz w:val="20"/>
        </w:rPr>
        <w:t>in</w:t>
      </w:r>
      <w:r>
        <w:rPr>
          <w:spacing w:val="-1"/>
          <w:sz w:val="20"/>
        </w:rPr>
        <w:t xml:space="preserve"> </w:t>
      </w:r>
      <w:r>
        <w:rPr>
          <w:w w:val="85"/>
          <w:sz w:val="20"/>
        </w:rPr>
        <w:t>wetlands</w:t>
      </w:r>
      <w:r>
        <w:rPr>
          <w:spacing w:val="-1"/>
          <w:sz w:val="20"/>
        </w:rPr>
        <w:t xml:space="preserve"> </w:t>
      </w:r>
      <w:r>
        <w:rPr>
          <w:w w:val="85"/>
          <w:sz w:val="20"/>
        </w:rPr>
        <w:t>have</w:t>
      </w:r>
      <w:r>
        <w:rPr>
          <w:sz w:val="20"/>
        </w:rPr>
        <w:t xml:space="preserve"> </w:t>
      </w:r>
      <w:r>
        <w:rPr>
          <w:w w:val="85"/>
          <w:sz w:val="20"/>
        </w:rPr>
        <w:t>supported</w:t>
      </w:r>
      <w:r>
        <w:rPr>
          <w:sz w:val="20"/>
        </w:rPr>
        <w:t xml:space="preserve"> </w:t>
      </w:r>
      <w:r>
        <w:rPr>
          <w:rFonts w:ascii="Arial"/>
          <w:b/>
          <w:w w:val="85"/>
          <w:sz w:val="20"/>
        </w:rPr>
        <w:t>swamp</w:t>
      </w:r>
      <w:r>
        <w:rPr>
          <w:rFonts w:ascii="Arial"/>
          <w:b/>
          <w:spacing w:val="-3"/>
          <w:sz w:val="20"/>
        </w:rPr>
        <w:t xml:space="preserve"> </w:t>
      </w:r>
      <w:r>
        <w:rPr>
          <w:rFonts w:ascii="Arial"/>
          <w:b/>
          <w:w w:val="85"/>
          <w:sz w:val="20"/>
        </w:rPr>
        <w:t>vegetation</w:t>
      </w:r>
      <w:r>
        <w:rPr>
          <w:rFonts w:ascii="Arial"/>
          <w:b/>
          <w:spacing w:val="-3"/>
          <w:sz w:val="20"/>
        </w:rPr>
        <w:t xml:space="preserve"> </w:t>
      </w:r>
      <w:r>
        <w:rPr>
          <w:rFonts w:ascii="Arial"/>
          <w:b/>
          <w:w w:val="85"/>
          <w:sz w:val="20"/>
        </w:rPr>
        <w:t>growth</w:t>
      </w:r>
      <w:r>
        <w:rPr>
          <w:rFonts w:ascii="Arial"/>
          <w:b/>
          <w:spacing w:val="-1"/>
          <w:sz w:val="20"/>
        </w:rPr>
        <w:t xml:space="preserve"> </w:t>
      </w:r>
      <w:r>
        <w:rPr>
          <w:w w:val="85"/>
          <w:sz w:val="20"/>
        </w:rPr>
        <w:t>like</w:t>
      </w:r>
      <w:r>
        <w:rPr>
          <w:spacing w:val="-1"/>
          <w:sz w:val="20"/>
        </w:rPr>
        <w:t xml:space="preserve"> </w:t>
      </w:r>
      <w:r>
        <w:rPr>
          <w:w w:val="85"/>
          <w:sz w:val="20"/>
        </w:rPr>
        <w:t>Katonga,</w:t>
      </w:r>
      <w:r>
        <w:rPr>
          <w:spacing w:val="-1"/>
          <w:sz w:val="20"/>
        </w:rPr>
        <w:t xml:space="preserve"> </w:t>
      </w:r>
      <w:r>
        <w:rPr>
          <w:w w:val="85"/>
          <w:sz w:val="20"/>
        </w:rPr>
        <w:t>Mpologoma,</w:t>
      </w:r>
      <w:r>
        <w:rPr>
          <w:spacing w:val="-1"/>
          <w:sz w:val="20"/>
        </w:rPr>
        <w:t xml:space="preserve"> </w:t>
      </w:r>
      <w:r>
        <w:rPr>
          <w:w w:val="85"/>
          <w:sz w:val="20"/>
        </w:rPr>
        <w:t>Kafu,</w:t>
      </w:r>
      <w:r>
        <w:rPr>
          <w:spacing w:val="-1"/>
          <w:sz w:val="20"/>
        </w:rPr>
        <w:t xml:space="preserve"> </w:t>
      </w:r>
      <w:r>
        <w:rPr>
          <w:w w:val="85"/>
          <w:sz w:val="20"/>
        </w:rPr>
        <w:t xml:space="preserve">Awoja </w:t>
      </w:r>
      <w:r>
        <w:rPr>
          <w:w w:val="90"/>
          <w:sz w:val="20"/>
        </w:rPr>
        <w:t>swamps, etc.</w:t>
      </w:r>
    </w:p>
    <w:p w:rsidR="00E5575B" w:rsidRDefault="00D512E5">
      <w:pPr>
        <w:pStyle w:val="ListParagraph"/>
        <w:numPr>
          <w:ilvl w:val="1"/>
          <w:numId w:val="31"/>
        </w:numPr>
        <w:tabs>
          <w:tab w:val="left" w:pos="1451"/>
        </w:tabs>
        <w:spacing w:line="237" w:lineRule="auto"/>
        <w:ind w:right="616" w:firstLine="0"/>
        <w:rPr>
          <w:sz w:val="20"/>
        </w:rPr>
      </w:pPr>
      <w:r>
        <w:rPr>
          <w:rFonts w:ascii="Arial"/>
          <w:b/>
          <w:spacing w:val="-2"/>
          <w:w w:val="85"/>
          <w:sz w:val="20"/>
        </w:rPr>
        <w:t>Relief</w:t>
      </w:r>
      <w:r>
        <w:rPr>
          <w:rFonts w:ascii="Arial"/>
          <w:b/>
          <w:sz w:val="20"/>
        </w:rPr>
        <w:t xml:space="preserve"> </w:t>
      </w:r>
      <w:r>
        <w:rPr>
          <w:rFonts w:ascii="Arial"/>
          <w:b/>
          <w:spacing w:val="-2"/>
          <w:w w:val="85"/>
          <w:sz w:val="20"/>
        </w:rPr>
        <w:t>/</w:t>
      </w:r>
      <w:r>
        <w:rPr>
          <w:rFonts w:ascii="Arial"/>
          <w:b/>
          <w:sz w:val="20"/>
        </w:rPr>
        <w:t xml:space="preserve"> </w:t>
      </w:r>
      <w:r>
        <w:rPr>
          <w:rFonts w:ascii="Arial"/>
          <w:b/>
          <w:spacing w:val="-2"/>
          <w:w w:val="85"/>
          <w:sz w:val="20"/>
        </w:rPr>
        <w:t>topography.</w:t>
      </w:r>
      <w:r>
        <w:rPr>
          <w:rFonts w:ascii="Arial"/>
          <w:b/>
          <w:sz w:val="20"/>
        </w:rPr>
        <w:t xml:space="preserve"> </w:t>
      </w:r>
      <w:r>
        <w:rPr>
          <w:spacing w:val="-2"/>
          <w:w w:val="85"/>
          <w:sz w:val="20"/>
        </w:rPr>
        <w:t>Relief</w:t>
      </w:r>
      <w:r>
        <w:rPr>
          <w:sz w:val="20"/>
        </w:rPr>
        <w:t xml:space="preserve"> </w:t>
      </w:r>
      <w:r>
        <w:rPr>
          <w:spacing w:val="-2"/>
          <w:w w:val="85"/>
          <w:sz w:val="20"/>
        </w:rPr>
        <w:t>greatly</w:t>
      </w:r>
      <w:r>
        <w:rPr>
          <w:sz w:val="20"/>
        </w:rPr>
        <w:t xml:space="preserve"> </w:t>
      </w:r>
      <w:r>
        <w:rPr>
          <w:spacing w:val="-2"/>
          <w:w w:val="85"/>
          <w:sz w:val="20"/>
        </w:rPr>
        <w:t>determines</w:t>
      </w:r>
      <w:r>
        <w:rPr>
          <w:sz w:val="20"/>
        </w:rPr>
        <w:t xml:space="preserve"> </w:t>
      </w:r>
      <w:r>
        <w:rPr>
          <w:spacing w:val="-2"/>
          <w:w w:val="85"/>
          <w:sz w:val="20"/>
        </w:rPr>
        <w:t>the</w:t>
      </w:r>
      <w:r>
        <w:rPr>
          <w:sz w:val="20"/>
        </w:rPr>
        <w:t xml:space="preserve"> </w:t>
      </w:r>
      <w:r>
        <w:rPr>
          <w:spacing w:val="-2"/>
          <w:w w:val="85"/>
          <w:sz w:val="20"/>
        </w:rPr>
        <w:t>nature</w:t>
      </w:r>
      <w:r>
        <w:rPr>
          <w:sz w:val="20"/>
        </w:rPr>
        <w:t xml:space="preserve"> </w:t>
      </w:r>
      <w:r>
        <w:rPr>
          <w:spacing w:val="-2"/>
          <w:w w:val="85"/>
          <w:sz w:val="20"/>
        </w:rPr>
        <w:t>of</w:t>
      </w:r>
      <w:r>
        <w:rPr>
          <w:sz w:val="20"/>
        </w:rPr>
        <w:t xml:space="preserve"> </w:t>
      </w:r>
      <w:r>
        <w:rPr>
          <w:spacing w:val="-2"/>
          <w:w w:val="85"/>
          <w:sz w:val="20"/>
        </w:rPr>
        <w:t>vegetation</w:t>
      </w:r>
      <w:r>
        <w:rPr>
          <w:sz w:val="20"/>
        </w:rPr>
        <w:t xml:space="preserve"> </w:t>
      </w:r>
      <w:r>
        <w:rPr>
          <w:spacing w:val="-2"/>
          <w:w w:val="85"/>
          <w:sz w:val="20"/>
        </w:rPr>
        <w:t>types</w:t>
      </w:r>
      <w:r>
        <w:rPr>
          <w:spacing w:val="5"/>
          <w:sz w:val="20"/>
        </w:rPr>
        <w:t xml:space="preserve"> </w:t>
      </w:r>
      <w:r>
        <w:rPr>
          <w:spacing w:val="-2"/>
          <w:w w:val="85"/>
          <w:sz w:val="20"/>
        </w:rPr>
        <w:t>and zonation in the highland areas of Uganda such</w:t>
      </w:r>
      <w:r>
        <w:rPr>
          <w:spacing w:val="-3"/>
          <w:w w:val="85"/>
          <w:sz w:val="20"/>
        </w:rPr>
        <w:t xml:space="preserve"> </w:t>
      </w:r>
      <w:r>
        <w:rPr>
          <w:spacing w:val="-2"/>
          <w:w w:val="85"/>
          <w:sz w:val="20"/>
        </w:rPr>
        <w:t xml:space="preserve">as Mt. </w:t>
      </w:r>
      <w:r>
        <w:rPr>
          <w:w w:val="80"/>
          <w:sz w:val="20"/>
        </w:rPr>
        <w:t>Rwenzori,</w:t>
      </w:r>
      <w:r>
        <w:rPr>
          <w:spacing w:val="-11"/>
          <w:w w:val="80"/>
          <w:sz w:val="20"/>
        </w:rPr>
        <w:t xml:space="preserve"> </w:t>
      </w:r>
      <w:r>
        <w:rPr>
          <w:w w:val="80"/>
          <w:sz w:val="20"/>
        </w:rPr>
        <w:t>Elgon</w:t>
      </w:r>
      <w:r>
        <w:rPr>
          <w:spacing w:val="-10"/>
          <w:w w:val="80"/>
          <w:sz w:val="20"/>
        </w:rPr>
        <w:t xml:space="preserve"> </w:t>
      </w:r>
      <w:r>
        <w:rPr>
          <w:w w:val="80"/>
          <w:sz w:val="20"/>
        </w:rPr>
        <w:t>and</w:t>
      </w:r>
      <w:r>
        <w:rPr>
          <w:spacing w:val="-7"/>
          <w:w w:val="80"/>
          <w:sz w:val="20"/>
        </w:rPr>
        <w:t xml:space="preserve"> </w:t>
      </w:r>
      <w:r>
        <w:rPr>
          <w:w w:val="80"/>
          <w:sz w:val="20"/>
        </w:rPr>
        <w:t>Mt.</w:t>
      </w:r>
      <w:r>
        <w:rPr>
          <w:spacing w:val="-11"/>
          <w:w w:val="80"/>
          <w:sz w:val="20"/>
        </w:rPr>
        <w:t xml:space="preserve"> </w:t>
      </w:r>
      <w:r>
        <w:rPr>
          <w:w w:val="80"/>
          <w:sz w:val="20"/>
        </w:rPr>
        <w:t>Muhavura.</w:t>
      </w:r>
      <w:r>
        <w:rPr>
          <w:spacing w:val="-3"/>
          <w:w w:val="80"/>
          <w:sz w:val="20"/>
        </w:rPr>
        <w:t xml:space="preserve"> </w:t>
      </w:r>
      <w:r>
        <w:rPr>
          <w:w w:val="80"/>
          <w:sz w:val="20"/>
        </w:rPr>
        <w:t>Relief has indirectly influenced</w:t>
      </w:r>
      <w:r>
        <w:rPr>
          <w:sz w:val="20"/>
        </w:rPr>
        <w:t xml:space="preserve"> </w:t>
      </w:r>
      <w:r>
        <w:rPr>
          <w:rFonts w:ascii="Arial"/>
          <w:b/>
          <w:w w:val="80"/>
          <w:sz w:val="20"/>
        </w:rPr>
        <w:t>the rate of water run off and the soil types along the land slope</w:t>
      </w:r>
      <w:r>
        <w:rPr>
          <w:w w:val="80"/>
          <w:sz w:val="20"/>
        </w:rPr>
        <w:t>.</w:t>
      </w:r>
    </w:p>
    <w:p w:rsidR="00E5575B" w:rsidRDefault="00D512E5">
      <w:pPr>
        <w:ind w:left="731" w:right="622" w:firstLine="91"/>
        <w:jc w:val="both"/>
        <w:rPr>
          <w:sz w:val="20"/>
        </w:rPr>
      </w:pPr>
      <w:r>
        <w:rPr>
          <w:rFonts w:ascii="Arial"/>
          <w:b/>
          <w:w w:val="85"/>
          <w:sz w:val="20"/>
        </w:rPr>
        <w:t>On</w:t>
      </w:r>
      <w:r>
        <w:rPr>
          <w:rFonts w:ascii="Arial"/>
          <w:b/>
          <w:spacing w:val="-6"/>
          <w:w w:val="85"/>
          <w:sz w:val="20"/>
        </w:rPr>
        <w:t xml:space="preserve"> </w:t>
      </w:r>
      <w:r>
        <w:rPr>
          <w:rFonts w:ascii="Arial"/>
          <w:b/>
          <w:w w:val="85"/>
          <w:sz w:val="20"/>
        </w:rPr>
        <w:t>steeper</w:t>
      </w:r>
      <w:r>
        <w:rPr>
          <w:rFonts w:ascii="Arial"/>
          <w:b/>
          <w:spacing w:val="-6"/>
          <w:w w:val="85"/>
          <w:sz w:val="20"/>
        </w:rPr>
        <w:t xml:space="preserve"> </w:t>
      </w:r>
      <w:r>
        <w:rPr>
          <w:rFonts w:ascii="Arial"/>
          <w:b/>
          <w:w w:val="85"/>
          <w:sz w:val="20"/>
        </w:rPr>
        <w:t>slopes</w:t>
      </w:r>
      <w:r>
        <w:rPr>
          <w:w w:val="85"/>
          <w:sz w:val="20"/>
        </w:rPr>
        <w:t>,</w:t>
      </w:r>
      <w:r>
        <w:rPr>
          <w:spacing w:val="-5"/>
          <w:w w:val="85"/>
          <w:sz w:val="20"/>
        </w:rPr>
        <w:t xml:space="preserve"> </w:t>
      </w:r>
      <w:r>
        <w:rPr>
          <w:w w:val="85"/>
          <w:sz w:val="20"/>
        </w:rPr>
        <w:t>the</w:t>
      </w:r>
      <w:r>
        <w:rPr>
          <w:spacing w:val="-5"/>
          <w:w w:val="85"/>
          <w:sz w:val="20"/>
        </w:rPr>
        <w:t xml:space="preserve"> </w:t>
      </w:r>
      <w:r>
        <w:rPr>
          <w:w w:val="85"/>
          <w:sz w:val="20"/>
        </w:rPr>
        <w:t>water</w:t>
      </w:r>
      <w:r>
        <w:rPr>
          <w:spacing w:val="-6"/>
          <w:w w:val="85"/>
          <w:sz w:val="20"/>
        </w:rPr>
        <w:t xml:space="preserve"> </w:t>
      </w:r>
      <w:r>
        <w:rPr>
          <w:w w:val="85"/>
          <w:sz w:val="20"/>
        </w:rPr>
        <w:t>drainage</w:t>
      </w:r>
      <w:r>
        <w:rPr>
          <w:spacing w:val="-4"/>
          <w:w w:val="85"/>
          <w:sz w:val="20"/>
        </w:rPr>
        <w:t xml:space="preserve"> </w:t>
      </w:r>
      <w:r>
        <w:rPr>
          <w:w w:val="85"/>
          <w:sz w:val="20"/>
        </w:rPr>
        <w:t>is</w:t>
      </w:r>
      <w:r>
        <w:rPr>
          <w:spacing w:val="-5"/>
          <w:w w:val="85"/>
          <w:sz w:val="20"/>
        </w:rPr>
        <w:t xml:space="preserve"> </w:t>
      </w:r>
      <w:r>
        <w:rPr>
          <w:w w:val="85"/>
          <w:sz w:val="20"/>
        </w:rPr>
        <w:t>so</w:t>
      </w:r>
      <w:r>
        <w:rPr>
          <w:spacing w:val="-5"/>
          <w:w w:val="85"/>
          <w:sz w:val="20"/>
        </w:rPr>
        <w:t xml:space="preserve"> </w:t>
      </w:r>
      <w:r>
        <w:rPr>
          <w:w w:val="85"/>
          <w:sz w:val="20"/>
        </w:rPr>
        <w:t>fast</w:t>
      </w:r>
      <w:r>
        <w:rPr>
          <w:spacing w:val="-5"/>
          <w:w w:val="85"/>
          <w:sz w:val="20"/>
        </w:rPr>
        <w:t xml:space="preserve"> </w:t>
      </w:r>
      <w:r>
        <w:rPr>
          <w:w w:val="85"/>
          <w:sz w:val="20"/>
        </w:rPr>
        <w:t>and</w:t>
      </w:r>
      <w:r>
        <w:rPr>
          <w:spacing w:val="-5"/>
          <w:w w:val="85"/>
          <w:sz w:val="20"/>
        </w:rPr>
        <w:t xml:space="preserve"> </w:t>
      </w:r>
      <w:r>
        <w:rPr>
          <w:w w:val="85"/>
          <w:sz w:val="20"/>
        </w:rPr>
        <w:t>soil</w:t>
      </w:r>
      <w:r>
        <w:rPr>
          <w:spacing w:val="-5"/>
          <w:w w:val="85"/>
          <w:sz w:val="20"/>
        </w:rPr>
        <w:t xml:space="preserve"> </w:t>
      </w:r>
      <w:r>
        <w:rPr>
          <w:w w:val="85"/>
          <w:sz w:val="20"/>
        </w:rPr>
        <w:t>carry</w:t>
      </w:r>
      <w:r>
        <w:rPr>
          <w:spacing w:val="-5"/>
          <w:w w:val="85"/>
          <w:sz w:val="20"/>
        </w:rPr>
        <w:t xml:space="preserve"> </w:t>
      </w:r>
      <w:r>
        <w:rPr>
          <w:w w:val="85"/>
          <w:sz w:val="20"/>
        </w:rPr>
        <w:t>away</w:t>
      </w:r>
      <w:r>
        <w:rPr>
          <w:spacing w:val="-5"/>
          <w:w w:val="85"/>
          <w:sz w:val="20"/>
        </w:rPr>
        <w:t xml:space="preserve"> </w:t>
      </w:r>
      <w:r>
        <w:rPr>
          <w:w w:val="85"/>
          <w:sz w:val="20"/>
        </w:rPr>
        <w:t>is</w:t>
      </w:r>
      <w:r>
        <w:rPr>
          <w:spacing w:val="-5"/>
          <w:w w:val="85"/>
          <w:sz w:val="20"/>
        </w:rPr>
        <w:t xml:space="preserve"> </w:t>
      </w:r>
      <w:r>
        <w:rPr>
          <w:w w:val="85"/>
          <w:sz w:val="20"/>
        </w:rPr>
        <w:t>also</w:t>
      </w:r>
      <w:r>
        <w:rPr>
          <w:spacing w:val="-5"/>
          <w:w w:val="85"/>
          <w:sz w:val="20"/>
        </w:rPr>
        <w:t xml:space="preserve"> </w:t>
      </w:r>
      <w:r>
        <w:rPr>
          <w:w w:val="85"/>
          <w:sz w:val="20"/>
        </w:rPr>
        <w:t>fast</w:t>
      </w:r>
      <w:r>
        <w:rPr>
          <w:spacing w:val="-5"/>
          <w:w w:val="85"/>
          <w:sz w:val="20"/>
        </w:rPr>
        <w:t xml:space="preserve"> </w:t>
      </w:r>
      <w:r>
        <w:rPr>
          <w:w w:val="85"/>
          <w:sz w:val="20"/>
        </w:rPr>
        <w:t>thus</w:t>
      </w:r>
      <w:r>
        <w:rPr>
          <w:spacing w:val="-5"/>
          <w:w w:val="85"/>
          <w:sz w:val="20"/>
        </w:rPr>
        <w:t xml:space="preserve"> </w:t>
      </w:r>
      <w:r>
        <w:rPr>
          <w:w w:val="85"/>
          <w:sz w:val="20"/>
        </w:rPr>
        <w:t xml:space="preserve">leaving </w:t>
      </w:r>
      <w:r>
        <w:rPr>
          <w:rFonts w:ascii="Arial"/>
          <w:b/>
          <w:w w:val="85"/>
          <w:sz w:val="20"/>
        </w:rPr>
        <w:t>little</w:t>
      </w:r>
      <w:r>
        <w:rPr>
          <w:rFonts w:ascii="Arial"/>
          <w:b/>
          <w:spacing w:val="-6"/>
          <w:w w:val="85"/>
          <w:sz w:val="20"/>
        </w:rPr>
        <w:t xml:space="preserve"> </w:t>
      </w:r>
      <w:r>
        <w:rPr>
          <w:rFonts w:ascii="Arial"/>
          <w:b/>
          <w:w w:val="85"/>
          <w:sz w:val="20"/>
        </w:rPr>
        <w:t>water</w:t>
      </w:r>
      <w:r>
        <w:rPr>
          <w:rFonts w:ascii="Arial"/>
          <w:b/>
          <w:spacing w:val="-6"/>
          <w:w w:val="85"/>
          <w:sz w:val="20"/>
        </w:rPr>
        <w:t xml:space="preserve"> </w:t>
      </w:r>
      <w:r>
        <w:rPr>
          <w:w w:val="85"/>
          <w:sz w:val="20"/>
        </w:rPr>
        <w:t>for</w:t>
      </w:r>
      <w:r>
        <w:rPr>
          <w:spacing w:val="-3"/>
          <w:w w:val="85"/>
          <w:sz w:val="20"/>
        </w:rPr>
        <w:t xml:space="preserve"> </w:t>
      </w:r>
      <w:r>
        <w:rPr>
          <w:w w:val="85"/>
          <w:sz w:val="20"/>
        </w:rPr>
        <w:t>plant</w:t>
      </w:r>
      <w:r>
        <w:rPr>
          <w:spacing w:val="-5"/>
          <w:w w:val="85"/>
          <w:sz w:val="20"/>
        </w:rPr>
        <w:t xml:space="preserve"> </w:t>
      </w:r>
      <w:r>
        <w:rPr>
          <w:w w:val="85"/>
          <w:sz w:val="20"/>
        </w:rPr>
        <w:t>absorption</w:t>
      </w:r>
      <w:r>
        <w:rPr>
          <w:spacing w:val="-6"/>
          <w:w w:val="85"/>
          <w:sz w:val="20"/>
        </w:rPr>
        <w:t xml:space="preserve"> </w:t>
      </w:r>
      <w:r>
        <w:rPr>
          <w:w w:val="85"/>
          <w:sz w:val="20"/>
        </w:rPr>
        <w:t>and</w:t>
      </w:r>
      <w:r>
        <w:rPr>
          <w:spacing w:val="-5"/>
          <w:w w:val="85"/>
          <w:sz w:val="20"/>
        </w:rPr>
        <w:t xml:space="preserve"> </w:t>
      </w:r>
      <w:r>
        <w:rPr>
          <w:rFonts w:ascii="Arial"/>
          <w:b/>
          <w:w w:val="85"/>
          <w:sz w:val="20"/>
        </w:rPr>
        <w:t>thin</w:t>
      </w:r>
      <w:r>
        <w:rPr>
          <w:rFonts w:ascii="Arial"/>
          <w:b/>
          <w:spacing w:val="-6"/>
          <w:w w:val="85"/>
          <w:sz w:val="20"/>
        </w:rPr>
        <w:t xml:space="preserve"> </w:t>
      </w:r>
      <w:r>
        <w:rPr>
          <w:rFonts w:ascii="Arial"/>
          <w:b/>
          <w:w w:val="85"/>
          <w:sz w:val="20"/>
        </w:rPr>
        <w:t xml:space="preserve">skeleton </w:t>
      </w:r>
      <w:r>
        <w:rPr>
          <w:rFonts w:ascii="Arial"/>
          <w:b/>
          <w:w w:val="80"/>
          <w:sz w:val="20"/>
        </w:rPr>
        <w:t xml:space="preserve">soils </w:t>
      </w:r>
      <w:r>
        <w:rPr>
          <w:w w:val="80"/>
          <w:sz w:val="20"/>
        </w:rPr>
        <w:t>for plant growth leading to growth of</w:t>
      </w:r>
      <w:r>
        <w:rPr>
          <w:sz w:val="20"/>
        </w:rPr>
        <w:t xml:space="preserve"> </w:t>
      </w:r>
      <w:r>
        <w:rPr>
          <w:rFonts w:ascii="Arial"/>
          <w:b/>
          <w:w w:val="80"/>
          <w:sz w:val="20"/>
        </w:rPr>
        <w:t xml:space="preserve">savanna grasses </w:t>
      </w:r>
      <w:r>
        <w:rPr>
          <w:w w:val="80"/>
          <w:sz w:val="20"/>
        </w:rPr>
        <w:t>like</w:t>
      </w:r>
      <w:r>
        <w:rPr>
          <w:sz w:val="20"/>
        </w:rPr>
        <w:t xml:space="preserve"> </w:t>
      </w:r>
      <w:r>
        <w:rPr>
          <w:w w:val="80"/>
          <w:sz w:val="20"/>
        </w:rPr>
        <w:t>on Buganda hills and on</w:t>
      </w:r>
      <w:r>
        <w:rPr>
          <w:sz w:val="20"/>
        </w:rPr>
        <w:t xml:space="preserve"> </w:t>
      </w:r>
      <w:r>
        <w:rPr>
          <w:w w:val="80"/>
          <w:sz w:val="20"/>
        </w:rPr>
        <w:t xml:space="preserve">Mt. Rwenzori and Mt. Elgon steep slopes where surface is </w:t>
      </w:r>
      <w:r>
        <w:rPr>
          <w:rFonts w:ascii="Arial"/>
          <w:b/>
          <w:w w:val="90"/>
          <w:sz w:val="20"/>
        </w:rPr>
        <w:t>bare</w:t>
      </w:r>
      <w:r>
        <w:rPr>
          <w:rFonts w:ascii="Arial"/>
          <w:b/>
          <w:spacing w:val="-8"/>
          <w:w w:val="90"/>
          <w:sz w:val="20"/>
        </w:rPr>
        <w:t xml:space="preserve"> </w:t>
      </w:r>
      <w:r>
        <w:rPr>
          <w:rFonts w:ascii="Arial"/>
          <w:b/>
          <w:w w:val="90"/>
          <w:sz w:val="20"/>
        </w:rPr>
        <w:t>rock</w:t>
      </w:r>
      <w:r>
        <w:rPr>
          <w:rFonts w:ascii="Arial"/>
          <w:b/>
          <w:spacing w:val="-7"/>
          <w:w w:val="90"/>
          <w:sz w:val="20"/>
        </w:rPr>
        <w:t xml:space="preserve"> </w:t>
      </w:r>
      <w:r>
        <w:rPr>
          <w:rFonts w:ascii="Arial"/>
          <w:b/>
          <w:w w:val="90"/>
          <w:sz w:val="20"/>
        </w:rPr>
        <w:t>with</w:t>
      </w:r>
      <w:r>
        <w:rPr>
          <w:rFonts w:ascii="Arial"/>
          <w:b/>
          <w:spacing w:val="-7"/>
          <w:w w:val="90"/>
          <w:sz w:val="20"/>
        </w:rPr>
        <w:t xml:space="preserve"> </w:t>
      </w:r>
      <w:r>
        <w:rPr>
          <w:rFonts w:ascii="Arial"/>
          <w:b/>
          <w:w w:val="90"/>
          <w:sz w:val="20"/>
        </w:rPr>
        <w:t>thin</w:t>
      </w:r>
      <w:r>
        <w:rPr>
          <w:rFonts w:ascii="Arial"/>
          <w:b/>
          <w:spacing w:val="-7"/>
          <w:w w:val="90"/>
          <w:sz w:val="20"/>
        </w:rPr>
        <w:t xml:space="preserve"> </w:t>
      </w:r>
      <w:r>
        <w:rPr>
          <w:rFonts w:ascii="Arial"/>
          <w:b/>
          <w:w w:val="90"/>
          <w:sz w:val="20"/>
        </w:rPr>
        <w:t>soil</w:t>
      </w:r>
      <w:r>
        <w:rPr>
          <w:w w:val="90"/>
          <w:sz w:val="20"/>
        </w:rPr>
        <w:t>.</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spacing w:before="5"/>
        <w:ind w:left="731" w:right="618" w:firstLine="91"/>
        <w:jc w:val="both"/>
        <w:rPr>
          <w:sz w:val="20"/>
        </w:rPr>
      </w:pPr>
      <w:r>
        <w:rPr>
          <w:w w:val="85"/>
          <w:sz w:val="20"/>
        </w:rPr>
        <w:lastRenderedPageBreak/>
        <w:t>While on the gentle slopes, it</w:t>
      </w:r>
      <w:r>
        <w:rPr>
          <w:spacing w:val="-1"/>
          <w:w w:val="85"/>
          <w:sz w:val="20"/>
        </w:rPr>
        <w:t xml:space="preserve"> </w:t>
      </w:r>
      <w:r>
        <w:rPr>
          <w:w w:val="85"/>
          <w:sz w:val="20"/>
        </w:rPr>
        <w:t>is slow</w:t>
      </w:r>
      <w:r>
        <w:rPr>
          <w:spacing w:val="-1"/>
          <w:w w:val="85"/>
          <w:sz w:val="20"/>
        </w:rPr>
        <w:t xml:space="preserve"> </w:t>
      </w:r>
      <w:r>
        <w:rPr>
          <w:w w:val="85"/>
          <w:sz w:val="20"/>
        </w:rPr>
        <w:t>and water percolates</w:t>
      </w:r>
      <w:r>
        <w:rPr>
          <w:spacing w:val="-1"/>
          <w:w w:val="85"/>
          <w:sz w:val="20"/>
        </w:rPr>
        <w:t xml:space="preserve"> </w:t>
      </w:r>
      <w:r>
        <w:rPr>
          <w:w w:val="85"/>
          <w:sz w:val="20"/>
        </w:rPr>
        <w:t>in</w:t>
      </w:r>
      <w:r>
        <w:rPr>
          <w:spacing w:val="-1"/>
          <w:w w:val="85"/>
          <w:sz w:val="20"/>
        </w:rPr>
        <w:t xml:space="preserve"> </w:t>
      </w:r>
      <w:r>
        <w:rPr>
          <w:w w:val="85"/>
          <w:sz w:val="20"/>
        </w:rPr>
        <w:t>the ground for plant</w:t>
      </w:r>
      <w:r>
        <w:rPr>
          <w:spacing w:val="-1"/>
          <w:w w:val="85"/>
          <w:sz w:val="20"/>
        </w:rPr>
        <w:t xml:space="preserve"> </w:t>
      </w:r>
      <w:r>
        <w:rPr>
          <w:w w:val="85"/>
          <w:sz w:val="20"/>
        </w:rPr>
        <w:t>growth and even the</w:t>
      </w:r>
      <w:r>
        <w:rPr>
          <w:spacing w:val="-2"/>
          <w:sz w:val="20"/>
        </w:rPr>
        <w:t xml:space="preserve"> </w:t>
      </w:r>
      <w:r>
        <w:rPr>
          <w:rFonts w:ascii="Arial"/>
          <w:b/>
          <w:w w:val="85"/>
          <w:sz w:val="20"/>
        </w:rPr>
        <w:t>erosive</w:t>
      </w:r>
      <w:r>
        <w:rPr>
          <w:rFonts w:ascii="Arial"/>
          <w:b/>
          <w:spacing w:val="-3"/>
          <w:w w:val="85"/>
          <w:sz w:val="20"/>
        </w:rPr>
        <w:t xml:space="preserve"> </w:t>
      </w:r>
      <w:r>
        <w:rPr>
          <w:rFonts w:ascii="Arial"/>
          <w:b/>
          <w:w w:val="85"/>
          <w:sz w:val="20"/>
        </w:rPr>
        <w:t>power</w:t>
      </w:r>
      <w:r>
        <w:rPr>
          <w:rFonts w:ascii="Arial"/>
          <w:b/>
          <w:spacing w:val="-4"/>
          <w:w w:val="85"/>
          <w:sz w:val="20"/>
        </w:rPr>
        <w:t xml:space="preserve"> </w:t>
      </w:r>
      <w:r>
        <w:rPr>
          <w:rFonts w:ascii="Arial"/>
          <w:b/>
          <w:w w:val="85"/>
          <w:sz w:val="20"/>
        </w:rPr>
        <w:t>of</w:t>
      </w:r>
      <w:r>
        <w:rPr>
          <w:rFonts w:ascii="Arial"/>
          <w:b/>
          <w:spacing w:val="-3"/>
          <w:w w:val="85"/>
          <w:sz w:val="20"/>
        </w:rPr>
        <w:t xml:space="preserve"> </w:t>
      </w:r>
      <w:r>
        <w:rPr>
          <w:rFonts w:ascii="Arial"/>
          <w:b/>
          <w:w w:val="85"/>
          <w:sz w:val="20"/>
        </w:rPr>
        <w:t>soils</w:t>
      </w:r>
      <w:r>
        <w:rPr>
          <w:rFonts w:ascii="Arial"/>
          <w:b/>
          <w:spacing w:val="-3"/>
          <w:w w:val="85"/>
          <w:sz w:val="20"/>
        </w:rPr>
        <w:t xml:space="preserve"> </w:t>
      </w:r>
      <w:r>
        <w:rPr>
          <w:rFonts w:ascii="Arial"/>
          <w:b/>
          <w:w w:val="85"/>
          <w:sz w:val="20"/>
        </w:rPr>
        <w:t>is</w:t>
      </w:r>
      <w:r>
        <w:rPr>
          <w:rFonts w:ascii="Arial"/>
          <w:b/>
          <w:spacing w:val="-3"/>
          <w:w w:val="85"/>
          <w:sz w:val="20"/>
        </w:rPr>
        <w:t xml:space="preserve"> </w:t>
      </w:r>
      <w:r>
        <w:rPr>
          <w:rFonts w:ascii="Arial"/>
          <w:b/>
          <w:w w:val="85"/>
          <w:sz w:val="20"/>
        </w:rPr>
        <w:t>weak</w:t>
      </w:r>
      <w:r>
        <w:rPr>
          <w:rFonts w:ascii="Arial"/>
          <w:b/>
          <w:spacing w:val="-1"/>
          <w:w w:val="85"/>
          <w:sz w:val="20"/>
        </w:rPr>
        <w:t xml:space="preserve"> </w:t>
      </w:r>
      <w:r>
        <w:rPr>
          <w:w w:val="85"/>
          <w:sz w:val="20"/>
        </w:rPr>
        <w:t xml:space="preserve">leaving </w:t>
      </w:r>
      <w:r>
        <w:rPr>
          <w:rFonts w:ascii="Arial"/>
          <w:b/>
          <w:w w:val="80"/>
          <w:sz w:val="20"/>
        </w:rPr>
        <w:t>thick</w:t>
      </w:r>
      <w:r>
        <w:rPr>
          <w:rFonts w:ascii="Arial"/>
          <w:b/>
          <w:sz w:val="20"/>
        </w:rPr>
        <w:t xml:space="preserve"> </w:t>
      </w:r>
      <w:r>
        <w:rPr>
          <w:rFonts w:ascii="Arial"/>
          <w:b/>
          <w:w w:val="80"/>
          <w:sz w:val="20"/>
        </w:rPr>
        <w:t>and</w:t>
      </w:r>
      <w:r>
        <w:rPr>
          <w:rFonts w:ascii="Arial"/>
          <w:b/>
          <w:sz w:val="20"/>
        </w:rPr>
        <w:t xml:space="preserve"> </w:t>
      </w:r>
      <w:r>
        <w:rPr>
          <w:rFonts w:ascii="Arial"/>
          <w:b/>
          <w:w w:val="80"/>
          <w:sz w:val="20"/>
        </w:rPr>
        <w:t>deep</w:t>
      </w:r>
      <w:r>
        <w:rPr>
          <w:rFonts w:ascii="Arial"/>
          <w:b/>
          <w:sz w:val="20"/>
        </w:rPr>
        <w:t xml:space="preserve"> </w:t>
      </w:r>
      <w:r>
        <w:rPr>
          <w:rFonts w:ascii="Arial"/>
          <w:b/>
          <w:w w:val="80"/>
          <w:sz w:val="20"/>
        </w:rPr>
        <w:t>soils</w:t>
      </w:r>
      <w:r>
        <w:rPr>
          <w:rFonts w:ascii="Arial"/>
          <w:b/>
          <w:sz w:val="20"/>
        </w:rPr>
        <w:t xml:space="preserve"> </w:t>
      </w:r>
      <w:r>
        <w:rPr>
          <w:w w:val="80"/>
          <w:sz w:val="20"/>
        </w:rPr>
        <w:t>like</w:t>
      </w:r>
      <w:r>
        <w:rPr>
          <w:sz w:val="20"/>
        </w:rPr>
        <w:t xml:space="preserve"> </w:t>
      </w:r>
      <w:r>
        <w:rPr>
          <w:rFonts w:ascii="Arial"/>
          <w:b/>
          <w:w w:val="80"/>
          <w:sz w:val="20"/>
        </w:rPr>
        <w:t>tropical</w:t>
      </w:r>
      <w:r>
        <w:rPr>
          <w:rFonts w:ascii="Arial"/>
          <w:b/>
          <w:sz w:val="20"/>
        </w:rPr>
        <w:t xml:space="preserve"> </w:t>
      </w:r>
      <w:r>
        <w:rPr>
          <w:rFonts w:ascii="Arial"/>
          <w:b/>
          <w:w w:val="80"/>
          <w:sz w:val="20"/>
        </w:rPr>
        <w:t>highland</w:t>
      </w:r>
      <w:r>
        <w:rPr>
          <w:rFonts w:ascii="Arial"/>
          <w:b/>
          <w:sz w:val="20"/>
        </w:rPr>
        <w:t xml:space="preserve"> </w:t>
      </w:r>
      <w:r>
        <w:rPr>
          <w:rFonts w:ascii="Arial"/>
          <w:b/>
          <w:w w:val="80"/>
          <w:sz w:val="20"/>
        </w:rPr>
        <w:t>forests</w:t>
      </w:r>
      <w:r>
        <w:rPr>
          <w:rFonts w:ascii="Arial"/>
          <w:b/>
          <w:sz w:val="20"/>
        </w:rPr>
        <w:t xml:space="preserve"> </w:t>
      </w:r>
      <w:r>
        <w:rPr>
          <w:w w:val="80"/>
          <w:sz w:val="20"/>
        </w:rPr>
        <w:t>grow</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wind</w:t>
      </w:r>
      <w:r>
        <w:rPr>
          <w:sz w:val="20"/>
        </w:rPr>
        <w:t xml:space="preserve"> </w:t>
      </w:r>
      <w:r>
        <w:rPr>
          <w:w w:val="80"/>
          <w:sz w:val="20"/>
        </w:rPr>
        <w:t>ward</w:t>
      </w:r>
      <w:r>
        <w:rPr>
          <w:sz w:val="20"/>
        </w:rPr>
        <w:t xml:space="preserve"> </w:t>
      </w:r>
      <w:r>
        <w:rPr>
          <w:w w:val="80"/>
          <w:sz w:val="20"/>
        </w:rPr>
        <w:t>slopes</w:t>
      </w:r>
      <w:r>
        <w:rPr>
          <w:sz w:val="20"/>
        </w:rPr>
        <w:t xml:space="preserve"> </w:t>
      </w:r>
      <w:r>
        <w:rPr>
          <w:w w:val="80"/>
          <w:sz w:val="20"/>
        </w:rPr>
        <w:t>of</w:t>
      </w:r>
      <w:r>
        <w:rPr>
          <w:sz w:val="20"/>
        </w:rPr>
        <w:t xml:space="preserve"> </w:t>
      </w:r>
      <w:r>
        <w:rPr>
          <w:w w:val="80"/>
          <w:sz w:val="20"/>
        </w:rPr>
        <w:t>mountain</w:t>
      </w:r>
      <w:r>
        <w:rPr>
          <w:sz w:val="20"/>
        </w:rPr>
        <w:t xml:space="preserve"> </w:t>
      </w:r>
      <w:r>
        <w:rPr>
          <w:w w:val="80"/>
          <w:sz w:val="20"/>
        </w:rPr>
        <w:t>Rwenzori</w:t>
      </w:r>
      <w:r>
        <w:rPr>
          <w:sz w:val="20"/>
        </w:rPr>
        <w:t xml:space="preserve"> </w:t>
      </w:r>
      <w:r>
        <w:rPr>
          <w:w w:val="80"/>
          <w:sz w:val="20"/>
        </w:rPr>
        <w:t>and</w:t>
      </w:r>
      <w:r>
        <w:rPr>
          <w:sz w:val="20"/>
        </w:rPr>
        <w:t xml:space="preserve"> </w:t>
      </w:r>
      <w:r>
        <w:rPr>
          <w:w w:val="80"/>
          <w:sz w:val="20"/>
        </w:rPr>
        <w:t>Mt.</w:t>
      </w:r>
      <w:r>
        <w:rPr>
          <w:sz w:val="20"/>
        </w:rPr>
        <w:t xml:space="preserve"> </w:t>
      </w:r>
      <w:r>
        <w:rPr>
          <w:w w:val="80"/>
          <w:sz w:val="20"/>
        </w:rPr>
        <w:t>Elgon</w:t>
      </w:r>
      <w:r>
        <w:rPr>
          <w:sz w:val="20"/>
        </w:rPr>
        <w:t xml:space="preserve"> </w:t>
      </w:r>
      <w:r>
        <w:rPr>
          <w:w w:val="80"/>
          <w:sz w:val="20"/>
        </w:rPr>
        <w:t>with</w:t>
      </w:r>
      <w:r>
        <w:rPr>
          <w:sz w:val="20"/>
        </w:rPr>
        <w:t xml:space="preserve"> </w:t>
      </w:r>
      <w:r>
        <w:rPr>
          <w:w w:val="80"/>
          <w:sz w:val="20"/>
        </w:rPr>
        <w:t>deep</w:t>
      </w:r>
      <w:r>
        <w:rPr>
          <w:sz w:val="20"/>
        </w:rPr>
        <w:t xml:space="preserve"> </w:t>
      </w:r>
      <w:r>
        <w:rPr>
          <w:w w:val="80"/>
          <w:sz w:val="20"/>
        </w:rPr>
        <w:t>and</w:t>
      </w:r>
      <w:r>
        <w:rPr>
          <w:sz w:val="20"/>
        </w:rPr>
        <w:t xml:space="preserve"> </w:t>
      </w:r>
      <w:r>
        <w:rPr>
          <w:w w:val="80"/>
          <w:sz w:val="20"/>
        </w:rPr>
        <w:t>fertile</w:t>
      </w:r>
      <w:r>
        <w:rPr>
          <w:sz w:val="20"/>
        </w:rPr>
        <w:t xml:space="preserve"> </w:t>
      </w:r>
      <w:r>
        <w:rPr>
          <w:w w:val="80"/>
          <w:sz w:val="20"/>
        </w:rPr>
        <w:t xml:space="preserve">soils. </w:t>
      </w:r>
      <w:r>
        <w:rPr>
          <w:spacing w:val="-2"/>
          <w:w w:val="80"/>
          <w:sz w:val="20"/>
        </w:rPr>
        <w:t>And</w:t>
      </w:r>
      <w:r>
        <w:rPr>
          <w:spacing w:val="-12"/>
          <w:sz w:val="20"/>
        </w:rPr>
        <w:t xml:space="preserve"> </w:t>
      </w:r>
      <w:r>
        <w:rPr>
          <w:spacing w:val="-2"/>
          <w:w w:val="80"/>
          <w:sz w:val="20"/>
        </w:rPr>
        <w:t>also</w:t>
      </w:r>
      <w:r>
        <w:rPr>
          <w:spacing w:val="-11"/>
          <w:sz w:val="20"/>
        </w:rPr>
        <w:t xml:space="preserve"> </w:t>
      </w:r>
      <w:r>
        <w:rPr>
          <w:rFonts w:ascii="Arial"/>
          <w:b/>
          <w:spacing w:val="-2"/>
          <w:w w:val="80"/>
          <w:sz w:val="20"/>
        </w:rPr>
        <w:t>low</w:t>
      </w:r>
      <w:r>
        <w:rPr>
          <w:rFonts w:ascii="Arial"/>
          <w:b/>
          <w:spacing w:val="-12"/>
          <w:sz w:val="20"/>
        </w:rPr>
        <w:t xml:space="preserve"> </w:t>
      </w:r>
      <w:r>
        <w:rPr>
          <w:rFonts w:ascii="Arial"/>
          <w:b/>
          <w:spacing w:val="-2"/>
          <w:w w:val="80"/>
          <w:sz w:val="20"/>
        </w:rPr>
        <w:t>lying</w:t>
      </w:r>
      <w:r>
        <w:rPr>
          <w:rFonts w:ascii="Arial"/>
          <w:b/>
          <w:spacing w:val="-12"/>
          <w:sz w:val="20"/>
        </w:rPr>
        <w:t xml:space="preserve"> </w:t>
      </w:r>
      <w:r>
        <w:rPr>
          <w:rFonts w:ascii="Arial"/>
          <w:b/>
          <w:spacing w:val="-2"/>
          <w:w w:val="80"/>
          <w:sz w:val="20"/>
        </w:rPr>
        <w:t>plateaus</w:t>
      </w:r>
      <w:r>
        <w:rPr>
          <w:rFonts w:ascii="Arial"/>
          <w:b/>
          <w:spacing w:val="-12"/>
          <w:sz w:val="20"/>
        </w:rPr>
        <w:t xml:space="preserve"> </w:t>
      </w:r>
      <w:r>
        <w:rPr>
          <w:spacing w:val="-2"/>
          <w:w w:val="80"/>
          <w:sz w:val="20"/>
        </w:rPr>
        <w:t>in</w:t>
      </w:r>
      <w:r>
        <w:rPr>
          <w:spacing w:val="-11"/>
          <w:sz w:val="20"/>
        </w:rPr>
        <w:t xml:space="preserve"> </w:t>
      </w:r>
      <w:r>
        <w:rPr>
          <w:spacing w:val="-2"/>
          <w:w w:val="80"/>
          <w:sz w:val="20"/>
        </w:rPr>
        <w:t>Gulu,</w:t>
      </w:r>
      <w:r>
        <w:rPr>
          <w:spacing w:val="-11"/>
          <w:sz w:val="20"/>
        </w:rPr>
        <w:t xml:space="preserve"> </w:t>
      </w:r>
      <w:r>
        <w:rPr>
          <w:spacing w:val="-2"/>
          <w:w w:val="80"/>
          <w:sz w:val="20"/>
        </w:rPr>
        <w:t>Moyo</w:t>
      </w:r>
      <w:r>
        <w:rPr>
          <w:spacing w:val="-12"/>
          <w:sz w:val="20"/>
        </w:rPr>
        <w:t xml:space="preserve"> </w:t>
      </w:r>
      <w:r>
        <w:rPr>
          <w:spacing w:val="-2"/>
          <w:w w:val="80"/>
          <w:sz w:val="20"/>
        </w:rPr>
        <w:t>and</w:t>
      </w:r>
      <w:r>
        <w:rPr>
          <w:spacing w:val="-11"/>
          <w:sz w:val="20"/>
        </w:rPr>
        <w:t xml:space="preserve"> </w:t>
      </w:r>
      <w:r>
        <w:rPr>
          <w:spacing w:val="-2"/>
          <w:w w:val="80"/>
          <w:sz w:val="20"/>
        </w:rPr>
        <w:t>L.George</w:t>
      </w:r>
      <w:r>
        <w:rPr>
          <w:spacing w:val="-11"/>
          <w:sz w:val="20"/>
        </w:rPr>
        <w:t xml:space="preserve"> </w:t>
      </w:r>
      <w:r>
        <w:rPr>
          <w:spacing w:val="-2"/>
          <w:w w:val="80"/>
          <w:sz w:val="20"/>
        </w:rPr>
        <w:t>and</w:t>
      </w:r>
      <w:r>
        <w:rPr>
          <w:spacing w:val="-8"/>
          <w:sz w:val="20"/>
        </w:rPr>
        <w:t xml:space="preserve"> </w:t>
      </w:r>
      <w:r>
        <w:rPr>
          <w:spacing w:val="-2"/>
          <w:w w:val="80"/>
          <w:sz w:val="20"/>
        </w:rPr>
        <w:t>Edward</w:t>
      </w:r>
      <w:r>
        <w:rPr>
          <w:spacing w:val="-8"/>
          <w:sz w:val="20"/>
        </w:rPr>
        <w:t xml:space="preserve"> </w:t>
      </w:r>
      <w:r>
        <w:rPr>
          <w:spacing w:val="-2"/>
          <w:w w:val="80"/>
          <w:sz w:val="20"/>
        </w:rPr>
        <w:t>flats</w:t>
      </w:r>
      <w:r>
        <w:rPr>
          <w:spacing w:val="-8"/>
          <w:sz w:val="20"/>
        </w:rPr>
        <w:t xml:space="preserve"> </w:t>
      </w:r>
      <w:r>
        <w:rPr>
          <w:spacing w:val="-2"/>
          <w:w w:val="80"/>
          <w:sz w:val="20"/>
        </w:rPr>
        <w:t>has</w:t>
      </w:r>
      <w:r>
        <w:rPr>
          <w:spacing w:val="-7"/>
          <w:sz w:val="20"/>
        </w:rPr>
        <w:t xml:space="preserve"> </w:t>
      </w:r>
      <w:r>
        <w:rPr>
          <w:spacing w:val="-2"/>
          <w:w w:val="80"/>
          <w:sz w:val="20"/>
        </w:rPr>
        <w:t>led</w:t>
      </w:r>
      <w:r>
        <w:rPr>
          <w:spacing w:val="-7"/>
          <w:sz w:val="20"/>
        </w:rPr>
        <w:t xml:space="preserve"> </w:t>
      </w:r>
      <w:r>
        <w:rPr>
          <w:spacing w:val="-2"/>
          <w:w w:val="80"/>
          <w:sz w:val="20"/>
        </w:rPr>
        <w:t>to</w:t>
      </w:r>
      <w:r>
        <w:rPr>
          <w:spacing w:val="-7"/>
          <w:sz w:val="20"/>
        </w:rPr>
        <w:t xml:space="preserve"> </w:t>
      </w:r>
      <w:r>
        <w:rPr>
          <w:rFonts w:ascii="Arial"/>
          <w:b/>
          <w:spacing w:val="-2"/>
          <w:w w:val="80"/>
          <w:sz w:val="20"/>
        </w:rPr>
        <w:t>growth</w:t>
      </w:r>
      <w:r>
        <w:rPr>
          <w:rFonts w:ascii="Arial"/>
          <w:b/>
          <w:spacing w:val="-11"/>
          <w:sz w:val="20"/>
        </w:rPr>
        <w:t xml:space="preserve"> </w:t>
      </w:r>
      <w:r>
        <w:rPr>
          <w:rFonts w:ascii="Arial"/>
          <w:b/>
          <w:spacing w:val="-2"/>
          <w:w w:val="80"/>
          <w:sz w:val="20"/>
        </w:rPr>
        <w:t>of</w:t>
      </w:r>
      <w:r>
        <w:rPr>
          <w:rFonts w:ascii="Arial"/>
          <w:b/>
          <w:spacing w:val="-12"/>
          <w:sz w:val="20"/>
        </w:rPr>
        <w:t xml:space="preserve"> </w:t>
      </w:r>
      <w:r>
        <w:rPr>
          <w:rFonts w:ascii="Arial"/>
          <w:b/>
          <w:spacing w:val="-2"/>
          <w:w w:val="80"/>
          <w:sz w:val="20"/>
        </w:rPr>
        <w:t>short</w:t>
      </w:r>
      <w:r>
        <w:rPr>
          <w:rFonts w:ascii="Arial"/>
          <w:b/>
          <w:spacing w:val="-12"/>
          <w:sz w:val="20"/>
        </w:rPr>
        <w:t xml:space="preserve"> </w:t>
      </w:r>
      <w:r>
        <w:rPr>
          <w:rFonts w:ascii="Arial"/>
          <w:b/>
          <w:spacing w:val="-2"/>
          <w:w w:val="80"/>
          <w:sz w:val="20"/>
        </w:rPr>
        <w:t>trees</w:t>
      </w:r>
      <w:r>
        <w:rPr>
          <w:rFonts w:ascii="Arial"/>
          <w:b/>
          <w:spacing w:val="-12"/>
          <w:sz w:val="20"/>
        </w:rPr>
        <w:t xml:space="preserve"> </w:t>
      </w:r>
      <w:r>
        <w:rPr>
          <w:rFonts w:ascii="Arial"/>
          <w:b/>
          <w:spacing w:val="-2"/>
          <w:w w:val="80"/>
          <w:sz w:val="20"/>
        </w:rPr>
        <w:t>intermixed</w:t>
      </w:r>
      <w:r>
        <w:rPr>
          <w:rFonts w:ascii="Arial"/>
          <w:b/>
          <w:spacing w:val="-12"/>
          <w:sz w:val="20"/>
        </w:rPr>
        <w:t xml:space="preserve"> </w:t>
      </w:r>
      <w:r>
        <w:rPr>
          <w:rFonts w:ascii="Arial"/>
          <w:b/>
          <w:spacing w:val="-2"/>
          <w:w w:val="80"/>
          <w:sz w:val="20"/>
        </w:rPr>
        <w:t>with</w:t>
      </w:r>
      <w:r>
        <w:rPr>
          <w:rFonts w:ascii="Arial"/>
          <w:b/>
          <w:spacing w:val="-12"/>
          <w:sz w:val="20"/>
        </w:rPr>
        <w:t xml:space="preserve"> </w:t>
      </w:r>
      <w:r>
        <w:rPr>
          <w:rFonts w:ascii="Arial"/>
          <w:b/>
          <w:spacing w:val="-2"/>
          <w:w w:val="80"/>
          <w:sz w:val="20"/>
        </w:rPr>
        <w:t>shrubs</w:t>
      </w:r>
      <w:r>
        <w:rPr>
          <w:rFonts w:ascii="Arial"/>
          <w:b/>
          <w:spacing w:val="-12"/>
          <w:sz w:val="20"/>
        </w:rPr>
        <w:t xml:space="preserve"> </w:t>
      </w:r>
      <w:r>
        <w:rPr>
          <w:spacing w:val="-2"/>
          <w:w w:val="80"/>
          <w:sz w:val="20"/>
        </w:rPr>
        <w:t>like</w:t>
      </w:r>
      <w:r>
        <w:rPr>
          <w:spacing w:val="-11"/>
          <w:sz w:val="20"/>
        </w:rPr>
        <w:t xml:space="preserve"> </w:t>
      </w:r>
      <w:r>
        <w:rPr>
          <w:spacing w:val="-2"/>
          <w:w w:val="80"/>
          <w:sz w:val="20"/>
        </w:rPr>
        <w:t>in</w:t>
      </w:r>
      <w:r>
        <w:rPr>
          <w:spacing w:val="-11"/>
          <w:sz w:val="20"/>
        </w:rPr>
        <w:t xml:space="preserve"> </w:t>
      </w:r>
      <w:r>
        <w:rPr>
          <w:spacing w:val="-2"/>
          <w:w w:val="80"/>
          <w:sz w:val="20"/>
        </w:rPr>
        <w:t>the</w:t>
      </w:r>
      <w:r>
        <w:rPr>
          <w:spacing w:val="-12"/>
          <w:sz w:val="20"/>
        </w:rPr>
        <w:t xml:space="preserve"> </w:t>
      </w:r>
      <w:r>
        <w:rPr>
          <w:spacing w:val="-2"/>
          <w:w w:val="80"/>
          <w:sz w:val="20"/>
        </w:rPr>
        <w:t>Albert</w:t>
      </w:r>
      <w:r>
        <w:rPr>
          <w:spacing w:val="-11"/>
          <w:sz w:val="20"/>
        </w:rPr>
        <w:t xml:space="preserve"> </w:t>
      </w:r>
      <w:r>
        <w:rPr>
          <w:spacing w:val="-2"/>
          <w:w w:val="80"/>
          <w:sz w:val="20"/>
        </w:rPr>
        <w:t xml:space="preserve">flats </w:t>
      </w:r>
      <w:r>
        <w:rPr>
          <w:w w:val="85"/>
          <w:sz w:val="20"/>
        </w:rPr>
        <w:t>and</w:t>
      </w:r>
      <w:r>
        <w:rPr>
          <w:spacing w:val="-12"/>
          <w:w w:val="85"/>
          <w:sz w:val="20"/>
        </w:rPr>
        <w:t xml:space="preserve"> </w:t>
      </w:r>
      <w:r>
        <w:rPr>
          <w:w w:val="85"/>
          <w:sz w:val="20"/>
        </w:rPr>
        <w:t>northern</w:t>
      </w:r>
      <w:r>
        <w:rPr>
          <w:spacing w:val="-14"/>
          <w:w w:val="85"/>
          <w:sz w:val="20"/>
        </w:rPr>
        <w:t xml:space="preserve"> </w:t>
      </w:r>
      <w:r>
        <w:rPr>
          <w:w w:val="85"/>
          <w:sz w:val="20"/>
        </w:rPr>
        <w:t>Uganda at Kei and Otze woodland forests.</w:t>
      </w:r>
    </w:p>
    <w:p w:rsidR="00E5575B" w:rsidRDefault="00D512E5">
      <w:pPr>
        <w:pStyle w:val="ListParagraph"/>
        <w:numPr>
          <w:ilvl w:val="1"/>
          <w:numId w:val="31"/>
        </w:numPr>
        <w:tabs>
          <w:tab w:val="left" w:pos="1451"/>
        </w:tabs>
        <w:spacing w:before="1"/>
        <w:ind w:right="622" w:firstLine="0"/>
        <w:jc w:val="both"/>
        <w:rPr>
          <w:sz w:val="20"/>
        </w:rPr>
      </w:pPr>
      <w:r>
        <w:rPr>
          <w:w w:val="85"/>
          <w:sz w:val="20"/>
        </w:rPr>
        <w:t>As</w:t>
      </w:r>
      <w:r>
        <w:rPr>
          <w:spacing w:val="-6"/>
          <w:w w:val="85"/>
          <w:sz w:val="20"/>
        </w:rPr>
        <w:t xml:space="preserve"> </w:t>
      </w:r>
      <w:r>
        <w:rPr>
          <w:rFonts w:ascii="Arial"/>
          <w:b/>
          <w:w w:val="85"/>
          <w:sz w:val="20"/>
        </w:rPr>
        <w:t>latitude</w:t>
      </w:r>
      <w:r>
        <w:rPr>
          <w:rFonts w:ascii="Arial"/>
          <w:b/>
          <w:spacing w:val="-5"/>
          <w:w w:val="85"/>
          <w:sz w:val="20"/>
        </w:rPr>
        <w:t xml:space="preserve"> </w:t>
      </w:r>
      <w:r>
        <w:rPr>
          <w:w w:val="85"/>
          <w:sz w:val="20"/>
        </w:rPr>
        <w:t>of</w:t>
      </w:r>
      <w:r>
        <w:rPr>
          <w:spacing w:val="-6"/>
          <w:w w:val="85"/>
          <w:sz w:val="20"/>
        </w:rPr>
        <w:t xml:space="preserve"> </w:t>
      </w:r>
      <w:r>
        <w:rPr>
          <w:w w:val="85"/>
          <w:sz w:val="20"/>
        </w:rPr>
        <w:t>an</w:t>
      </w:r>
      <w:r>
        <w:rPr>
          <w:spacing w:val="-5"/>
          <w:w w:val="85"/>
          <w:sz w:val="20"/>
        </w:rPr>
        <w:t xml:space="preserve"> </w:t>
      </w:r>
      <w:r>
        <w:rPr>
          <w:w w:val="85"/>
          <w:sz w:val="20"/>
        </w:rPr>
        <w:t>area</w:t>
      </w:r>
      <w:r>
        <w:rPr>
          <w:spacing w:val="-5"/>
          <w:w w:val="85"/>
          <w:sz w:val="20"/>
        </w:rPr>
        <w:t xml:space="preserve"> </w:t>
      </w:r>
      <w:r>
        <w:rPr>
          <w:w w:val="85"/>
          <w:sz w:val="20"/>
        </w:rPr>
        <w:t>changes,</w:t>
      </w:r>
      <w:r>
        <w:rPr>
          <w:spacing w:val="-6"/>
          <w:w w:val="85"/>
          <w:sz w:val="20"/>
        </w:rPr>
        <w:t xml:space="preserve"> </w:t>
      </w:r>
      <w:r>
        <w:rPr>
          <w:w w:val="85"/>
          <w:sz w:val="20"/>
        </w:rPr>
        <w:t>also</w:t>
      </w:r>
      <w:r>
        <w:rPr>
          <w:spacing w:val="-5"/>
          <w:w w:val="85"/>
          <w:sz w:val="20"/>
        </w:rPr>
        <w:t xml:space="preserve"> </w:t>
      </w:r>
      <w:r>
        <w:rPr>
          <w:w w:val="85"/>
          <w:sz w:val="20"/>
        </w:rPr>
        <w:t>it</w:t>
      </w:r>
      <w:r>
        <w:rPr>
          <w:spacing w:val="-5"/>
          <w:w w:val="85"/>
          <w:sz w:val="20"/>
        </w:rPr>
        <w:t xml:space="preserve"> </w:t>
      </w:r>
      <w:r>
        <w:rPr>
          <w:w w:val="85"/>
          <w:sz w:val="20"/>
        </w:rPr>
        <w:t>affects</w:t>
      </w:r>
      <w:r>
        <w:rPr>
          <w:spacing w:val="-6"/>
          <w:w w:val="85"/>
          <w:sz w:val="20"/>
        </w:rPr>
        <w:t xml:space="preserve"> </w:t>
      </w:r>
      <w:r>
        <w:rPr>
          <w:w w:val="85"/>
          <w:sz w:val="20"/>
        </w:rPr>
        <w:t>the</w:t>
      </w:r>
      <w:r>
        <w:rPr>
          <w:spacing w:val="-5"/>
          <w:w w:val="85"/>
          <w:sz w:val="20"/>
        </w:rPr>
        <w:t xml:space="preserve"> </w:t>
      </w:r>
      <w:r>
        <w:rPr>
          <w:rFonts w:ascii="Arial"/>
          <w:b/>
          <w:w w:val="85"/>
          <w:sz w:val="20"/>
        </w:rPr>
        <w:t>temperature</w:t>
      </w:r>
      <w:r>
        <w:rPr>
          <w:rFonts w:ascii="Arial"/>
          <w:b/>
          <w:spacing w:val="-5"/>
          <w:w w:val="85"/>
          <w:sz w:val="20"/>
        </w:rPr>
        <w:t xml:space="preserve"> </w:t>
      </w:r>
      <w:r>
        <w:rPr>
          <w:rFonts w:ascii="Arial"/>
          <w:b/>
          <w:w w:val="85"/>
          <w:sz w:val="20"/>
        </w:rPr>
        <w:t>experienced</w:t>
      </w:r>
      <w:r>
        <w:rPr>
          <w:rFonts w:ascii="Arial"/>
          <w:b/>
          <w:spacing w:val="-6"/>
          <w:w w:val="85"/>
          <w:sz w:val="20"/>
        </w:rPr>
        <w:t xml:space="preserve"> </w:t>
      </w:r>
      <w:r>
        <w:rPr>
          <w:rFonts w:ascii="Arial"/>
          <w:b/>
          <w:w w:val="85"/>
          <w:sz w:val="20"/>
        </w:rPr>
        <w:t>and</w:t>
      </w:r>
      <w:r>
        <w:rPr>
          <w:rFonts w:ascii="Arial"/>
          <w:b/>
          <w:spacing w:val="-6"/>
          <w:w w:val="85"/>
          <w:sz w:val="20"/>
        </w:rPr>
        <w:t xml:space="preserve"> </w:t>
      </w:r>
      <w:r>
        <w:rPr>
          <w:rFonts w:ascii="Arial"/>
          <w:b/>
          <w:w w:val="85"/>
          <w:sz w:val="20"/>
        </w:rPr>
        <w:t>rainfall</w:t>
      </w:r>
      <w:r>
        <w:rPr>
          <w:rFonts w:ascii="Arial"/>
          <w:b/>
          <w:spacing w:val="-5"/>
          <w:w w:val="85"/>
          <w:sz w:val="20"/>
        </w:rPr>
        <w:t xml:space="preserve"> </w:t>
      </w:r>
      <w:r>
        <w:rPr>
          <w:rFonts w:ascii="Arial"/>
          <w:b/>
          <w:w w:val="85"/>
          <w:sz w:val="20"/>
        </w:rPr>
        <w:t>totals</w:t>
      </w:r>
      <w:r>
        <w:rPr>
          <w:rFonts w:ascii="Arial"/>
          <w:b/>
          <w:spacing w:val="-6"/>
          <w:w w:val="85"/>
          <w:sz w:val="20"/>
        </w:rPr>
        <w:t xml:space="preserve"> </w:t>
      </w:r>
      <w:r>
        <w:rPr>
          <w:w w:val="85"/>
          <w:sz w:val="20"/>
        </w:rPr>
        <w:t>received</w:t>
      </w:r>
      <w:r>
        <w:rPr>
          <w:spacing w:val="-5"/>
          <w:w w:val="85"/>
          <w:sz w:val="20"/>
        </w:rPr>
        <w:t xml:space="preserve"> </w:t>
      </w:r>
      <w:r>
        <w:rPr>
          <w:w w:val="85"/>
          <w:sz w:val="20"/>
        </w:rPr>
        <w:t>and</w:t>
      </w:r>
      <w:r>
        <w:rPr>
          <w:spacing w:val="-5"/>
          <w:w w:val="85"/>
          <w:sz w:val="20"/>
        </w:rPr>
        <w:t xml:space="preserve"> </w:t>
      </w:r>
      <w:r>
        <w:rPr>
          <w:w w:val="85"/>
          <w:sz w:val="20"/>
        </w:rPr>
        <w:t>the</w:t>
      </w:r>
      <w:r>
        <w:rPr>
          <w:spacing w:val="-5"/>
          <w:w w:val="85"/>
          <w:sz w:val="20"/>
        </w:rPr>
        <w:t xml:space="preserve"> </w:t>
      </w:r>
      <w:r>
        <w:rPr>
          <w:w w:val="85"/>
          <w:sz w:val="20"/>
        </w:rPr>
        <w:t>same</w:t>
      </w:r>
      <w:r>
        <w:rPr>
          <w:spacing w:val="-5"/>
          <w:w w:val="85"/>
          <w:sz w:val="20"/>
        </w:rPr>
        <w:t xml:space="preserve"> </w:t>
      </w:r>
      <w:r>
        <w:rPr>
          <w:w w:val="85"/>
          <w:sz w:val="20"/>
        </w:rPr>
        <w:t>happens</w:t>
      </w:r>
      <w:r>
        <w:rPr>
          <w:spacing w:val="-5"/>
          <w:w w:val="85"/>
          <w:sz w:val="20"/>
        </w:rPr>
        <w:t xml:space="preserve"> </w:t>
      </w:r>
      <w:r>
        <w:rPr>
          <w:w w:val="85"/>
          <w:sz w:val="20"/>
        </w:rPr>
        <w:t>to</w:t>
      </w:r>
      <w:r>
        <w:rPr>
          <w:spacing w:val="-5"/>
          <w:w w:val="85"/>
          <w:sz w:val="20"/>
        </w:rPr>
        <w:t xml:space="preserve"> </w:t>
      </w:r>
      <w:r>
        <w:rPr>
          <w:w w:val="85"/>
          <w:sz w:val="20"/>
        </w:rPr>
        <w:t xml:space="preserve">the </w:t>
      </w:r>
      <w:r>
        <w:rPr>
          <w:w w:val="80"/>
          <w:sz w:val="20"/>
        </w:rPr>
        <w:t xml:space="preserve">vegetation types. Latitude determines the vegetation type because it also determines the climate types of an area. Areas located near or astride </w:t>
      </w:r>
      <w:r>
        <w:rPr>
          <w:rFonts w:ascii="Arial"/>
          <w:b/>
          <w:w w:val="80"/>
          <w:sz w:val="20"/>
        </w:rPr>
        <w:t xml:space="preserve">the </w:t>
      </w:r>
      <w:r>
        <w:rPr>
          <w:rFonts w:ascii="Arial"/>
          <w:b/>
          <w:w w:val="85"/>
          <w:sz w:val="20"/>
        </w:rPr>
        <w:t>equator</w:t>
      </w:r>
      <w:r>
        <w:rPr>
          <w:rFonts w:ascii="Arial"/>
          <w:b/>
          <w:spacing w:val="-4"/>
          <w:w w:val="85"/>
          <w:sz w:val="20"/>
        </w:rPr>
        <w:t xml:space="preserve"> </w:t>
      </w:r>
      <w:r>
        <w:rPr>
          <w:w w:val="85"/>
          <w:sz w:val="20"/>
        </w:rPr>
        <w:t>are</w:t>
      </w:r>
      <w:r>
        <w:rPr>
          <w:spacing w:val="-2"/>
          <w:w w:val="85"/>
          <w:sz w:val="20"/>
        </w:rPr>
        <w:t xml:space="preserve"> </w:t>
      </w:r>
      <w:r>
        <w:rPr>
          <w:w w:val="85"/>
          <w:sz w:val="20"/>
        </w:rPr>
        <w:t>characterized</w:t>
      </w:r>
      <w:r>
        <w:rPr>
          <w:spacing w:val="-2"/>
          <w:w w:val="85"/>
          <w:sz w:val="20"/>
        </w:rPr>
        <w:t xml:space="preserve"> </w:t>
      </w:r>
      <w:r>
        <w:rPr>
          <w:w w:val="85"/>
          <w:sz w:val="20"/>
        </w:rPr>
        <w:t>by</w:t>
      </w:r>
      <w:r>
        <w:rPr>
          <w:spacing w:val="-1"/>
          <w:w w:val="85"/>
          <w:sz w:val="20"/>
        </w:rPr>
        <w:t xml:space="preserve"> </w:t>
      </w:r>
      <w:r>
        <w:rPr>
          <w:rFonts w:ascii="Arial"/>
          <w:b/>
          <w:w w:val="85"/>
          <w:sz w:val="20"/>
        </w:rPr>
        <w:t>heavy</w:t>
      </w:r>
      <w:r>
        <w:rPr>
          <w:rFonts w:ascii="Arial"/>
          <w:b/>
          <w:spacing w:val="-3"/>
          <w:w w:val="85"/>
          <w:sz w:val="20"/>
        </w:rPr>
        <w:t xml:space="preserve"> </w:t>
      </w:r>
      <w:r>
        <w:rPr>
          <w:rFonts w:ascii="Arial"/>
          <w:b/>
          <w:w w:val="85"/>
          <w:sz w:val="20"/>
        </w:rPr>
        <w:t>rainfall</w:t>
      </w:r>
      <w:r>
        <w:rPr>
          <w:rFonts w:ascii="Arial"/>
          <w:b/>
          <w:spacing w:val="-3"/>
          <w:w w:val="85"/>
          <w:sz w:val="20"/>
        </w:rPr>
        <w:t xml:space="preserve"> </w:t>
      </w:r>
      <w:r>
        <w:rPr>
          <w:rFonts w:ascii="Arial"/>
          <w:b/>
          <w:w w:val="85"/>
          <w:sz w:val="20"/>
        </w:rPr>
        <w:t>of</w:t>
      </w:r>
      <w:r>
        <w:rPr>
          <w:rFonts w:ascii="Arial"/>
          <w:b/>
          <w:spacing w:val="-3"/>
          <w:w w:val="85"/>
          <w:sz w:val="20"/>
        </w:rPr>
        <w:t xml:space="preserve"> </w:t>
      </w:r>
      <w:r>
        <w:rPr>
          <w:rFonts w:ascii="Arial"/>
          <w:b/>
          <w:w w:val="85"/>
          <w:sz w:val="20"/>
        </w:rPr>
        <w:t>above</w:t>
      </w:r>
      <w:r>
        <w:rPr>
          <w:rFonts w:ascii="Arial"/>
          <w:b/>
          <w:spacing w:val="-3"/>
          <w:w w:val="85"/>
          <w:sz w:val="20"/>
        </w:rPr>
        <w:t xml:space="preserve"> </w:t>
      </w:r>
      <w:r>
        <w:rPr>
          <w:rFonts w:ascii="Arial"/>
          <w:b/>
          <w:w w:val="85"/>
          <w:sz w:val="20"/>
        </w:rPr>
        <w:t>1500m</w:t>
      </w:r>
      <w:r>
        <w:rPr>
          <w:rFonts w:ascii="Arial"/>
          <w:b/>
          <w:spacing w:val="-3"/>
          <w:w w:val="85"/>
          <w:sz w:val="20"/>
        </w:rPr>
        <w:t xml:space="preserve"> </w:t>
      </w:r>
      <w:r>
        <w:rPr>
          <w:rFonts w:ascii="Arial"/>
          <w:b/>
          <w:w w:val="85"/>
          <w:sz w:val="20"/>
        </w:rPr>
        <w:t>and</w:t>
      </w:r>
      <w:r>
        <w:rPr>
          <w:rFonts w:ascii="Arial"/>
          <w:b/>
          <w:spacing w:val="-3"/>
          <w:w w:val="85"/>
          <w:sz w:val="20"/>
        </w:rPr>
        <w:t xml:space="preserve"> </w:t>
      </w:r>
      <w:r>
        <w:rPr>
          <w:rFonts w:ascii="Arial"/>
          <w:b/>
          <w:w w:val="85"/>
          <w:sz w:val="20"/>
        </w:rPr>
        <w:t>hot</w:t>
      </w:r>
      <w:r>
        <w:rPr>
          <w:rFonts w:ascii="Arial"/>
          <w:b/>
          <w:spacing w:val="-3"/>
          <w:w w:val="85"/>
          <w:sz w:val="20"/>
        </w:rPr>
        <w:t xml:space="preserve"> </w:t>
      </w:r>
      <w:r>
        <w:rPr>
          <w:rFonts w:ascii="Arial"/>
          <w:b/>
          <w:w w:val="85"/>
          <w:sz w:val="20"/>
        </w:rPr>
        <w:t>temperature</w:t>
      </w:r>
      <w:r>
        <w:rPr>
          <w:rFonts w:ascii="Arial"/>
          <w:b/>
          <w:spacing w:val="-4"/>
          <w:w w:val="85"/>
          <w:sz w:val="20"/>
        </w:rPr>
        <w:t xml:space="preserve"> </w:t>
      </w:r>
      <w:r>
        <w:rPr>
          <w:rFonts w:ascii="Arial"/>
          <w:b/>
          <w:w w:val="85"/>
          <w:sz w:val="20"/>
        </w:rPr>
        <w:t>of</w:t>
      </w:r>
      <w:r>
        <w:rPr>
          <w:rFonts w:ascii="Arial"/>
          <w:b/>
          <w:spacing w:val="-3"/>
          <w:w w:val="85"/>
          <w:sz w:val="20"/>
        </w:rPr>
        <w:t xml:space="preserve"> </w:t>
      </w:r>
      <w:r>
        <w:rPr>
          <w:rFonts w:ascii="Arial"/>
          <w:b/>
          <w:w w:val="85"/>
          <w:sz w:val="20"/>
        </w:rPr>
        <w:t>over</w:t>
      </w:r>
      <w:r>
        <w:rPr>
          <w:rFonts w:ascii="Arial"/>
          <w:b/>
          <w:spacing w:val="-5"/>
          <w:w w:val="85"/>
          <w:sz w:val="20"/>
        </w:rPr>
        <w:t xml:space="preserve"> </w:t>
      </w:r>
      <w:r>
        <w:rPr>
          <w:rFonts w:ascii="Arial"/>
          <w:b/>
          <w:w w:val="85"/>
          <w:sz w:val="20"/>
        </w:rPr>
        <w:t>20</w:t>
      </w:r>
      <w:r>
        <w:rPr>
          <w:rFonts w:ascii="Arial"/>
          <w:b/>
          <w:w w:val="85"/>
          <w:position w:val="5"/>
          <w:sz w:val="13"/>
        </w:rPr>
        <w:t>o</w:t>
      </w:r>
      <w:r>
        <w:rPr>
          <w:rFonts w:ascii="Arial"/>
          <w:b/>
          <w:w w:val="85"/>
          <w:sz w:val="20"/>
        </w:rPr>
        <w:t>C</w:t>
      </w:r>
      <w:r>
        <w:rPr>
          <w:rFonts w:ascii="Arial"/>
          <w:b/>
          <w:spacing w:val="-4"/>
          <w:w w:val="85"/>
          <w:sz w:val="20"/>
        </w:rPr>
        <w:t xml:space="preserve"> </w:t>
      </w:r>
      <w:r>
        <w:rPr>
          <w:rFonts w:ascii="Arial"/>
          <w:b/>
          <w:w w:val="85"/>
          <w:sz w:val="20"/>
        </w:rPr>
        <w:t>of</w:t>
      </w:r>
      <w:r>
        <w:rPr>
          <w:rFonts w:ascii="Arial"/>
          <w:b/>
          <w:spacing w:val="-3"/>
          <w:w w:val="85"/>
          <w:sz w:val="20"/>
        </w:rPr>
        <w:t xml:space="preserve"> </w:t>
      </w:r>
      <w:r>
        <w:rPr>
          <w:rFonts w:ascii="Arial"/>
          <w:b/>
          <w:w w:val="85"/>
          <w:sz w:val="20"/>
        </w:rPr>
        <w:t>equatorial</w:t>
      </w:r>
      <w:r>
        <w:rPr>
          <w:rFonts w:ascii="Arial"/>
          <w:b/>
          <w:spacing w:val="-3"/>
          <w:w w:val="85"/>
          <w:sz w:val="20"/>
        </w:rPr>
        <w:t xml:space="preserve"> </w:t>
      </w:r>
      <w:r>
        <w:rPr>
          <w:rFonts w:ascii="Arial"/>
          <w:b/>
          <w:w w:val="85"/>
          <w:sz w:val="20"/>
        </w:rPr>
        <w:t>type</w:t>
      </w:r>
      <w:r>
        <w:rPr>
          <w:rFonts w:ascii="Arial"/>
          <w:b/>
          <w:spacing w:val="-4"/>
          <w:w w:val="85"/>
          <w:sz w:val="20"/>
        </w:rPr>
        <w:t xml:space="preserve"> </w:t>
      </w:r>
      <w:r>
        <w:rPr>
          <w:rFonts w:ascii="Arial"/>
          <w:b/>
          <w:w w:val="85"/>
          <w:sz w:val="20"/>
        </w:rPr>
        <w:t>of</w:t>
      </w:r>
      <w:r>
        <w:rPr>
          <w:rFonts w:ascii="Arial"/>
          <w:b/>
          <w:spacing w:val="-3"/>
          <w:w w:val="85"/>
          <w:sz w:val="20"/>
        </w:rPr>
        <w:t xml:space="preserve"> </w:t>
      </w:r>
      <w:r>
        <w:rPr>
          <w:rFonts w:ascii="Arial"/>
          <w:b/>
          <w:w w:val="85"/>
          <w:sz w:val="20"/>
        </w:rPr>
        <w:t>climate</w:t>
      </w:r>
      <w:r>
        <w:rPr>
          <w:rFonts w:ascii="Arial"/>
          <w:b/>
          <w:spacing w:val="-3"/>
          <w:w w:val="85"/>
          <w:sz w:val="20"/>
        </w:rPr>
        <w:t xml:space="preserve"> </w:t>
      </w:r>
      <w:r>
        <w:rPr>
          <w:w w:val="85"/>
          <w:sz w:val="20"/>
        </w:rPr>
        <w:t>have</w:t>
      </w:r>
      <w:r>
        <w:rPr>
          <w:spacing w:val="-2"/>
          <w:w w:val="85"/>
          <w:sz w:val="20"/>
        </w:rPr>
        <w:t xml:space="preserve"> </w:t>
      </w:r>
      <w:r>
        <w:rPr>
          <w:w w:val="85"/>
          <w:sz w:val="20"/>
        </w:rPr>
        <w:t xml:space="preserve">favoured </w:t>
      </w:r>
      <w:r>
        <w:rPr>
          <w:rFonts w:ascii="Arial"/>
          <w:b/>
          <w:w w:val="80"/>
          <w:sz w:val="20"/>
        </w:rPr>
        <w:t xml:space="preserve">thick forests </w:t>
      </w:r>
      <w:r>
        <w:rPr>
          <w:w w:val="80"/>
          <w:sz w:val="20"/>
        </w:rPr>
        <w:t>such as Mabira, Malabigambo and Ssese forests on</w:t>
      </w:r>
      <w:r>
        <w:rPr>
          <w:sz w:val="20"/>
        </w:rPr>
        <w:t xml:space="preserve"> </w:t>
      </w:r>
      <w:r>
        <w:rPr>
          <w:w w:val="80"/>
          <w:sz w:val="20"/>
        </w:rPr>
        <w:t>northern and western shores of Lake Victoria shores.</w:t>
      </w:r>
    </w:p>
    <w:p w:rsidR="00E5575B" w:rsidRDefault="00D512E5">
      <w:pPr>
        <w:spacing w:line="242" w:lineRule="auto"/>
        <w:ind w:left="731" w:right="622" w:firstLine="91"/>
        <w:jc w:val="both"/>
        <w:rPr>
          <w:sz w:val="20"/>
        </w:rPr>
      </w:pPr>
      <w:r>
        <w:rPr>
          <w:w w:val="80"/>
          <w:sz w:val="20"/>
        </w:rPr>
        <w:t>While those areas located</w:t>
      </w:r>
      <w:r>
        <w:rPr>
          <w:sz w:val="20"/>
        </w:rPr>
        <w:t xml:space="preserve"> </w:t>
      </w:r>
      <w:r>
        <w:rPr>
          <w:rFonts w:ascii="Arial"/>
          <w:b/>
          <w:w w:val="80"/>
          <w:sz w:val="20"/>
        </w:rPr>
        <w:t xml:space="preserve">far away from the equator </w:t>
      </w:r>
      <w:r>
        <w:rPr>
          <w:w w:val="80"/>
          <w:sz w:val="20"/>
        </w:rPr>
        <w:t xml:space="preserve">North or South or </w:t>
      </w:r>
      <w:r>
        <w:rPr>
          <w:rFonts w:ascii="Arial"/>
          <w:b/>
          <w:w w:val="80"/>
          <w:sz w:val="20"/>
        </w:rPr>
        <w:t xml:space="preserve">within the tropics </w:t>
      </w:r>
      <w:r>
        <w:rPr>
          <w:w w:val="80"/>
          <w:sz w:val="20"/>
        </w:rPr>
        <w:t xml:space="preserve">have favoured the </w:t>
      </w:r>
      <w:r>
        <w:rPr>
          <w:rFonts w:ascii="Arial"/>
          <w:b/>
          <w:w w:val="80"/>
          <w:sz w:val="20"/>
        </w:rPr>
        <w:t xml:space="preserve">growth of savannah vegetation </w:t>
      </w:r>
      <w:r>
        <w:rPr>
          <w:w w:val="80"/>
          <w:sz w:val="20"/>
        </w:rPr>
        <w:t xml:space="preserve">in </w:t>
      </w:r>
      <w:r>
        <w:rPr>
          <w:w w:val="85"/>
          <w:sz w:val="20"/>
        </w:rPr>
        <w:t xml:space="preserve">northern Uganda and </w:t>
      </w:r>
      <w:r>
        <w:rPr>
          <w:rFonts w:ascii="Arial"/>
          <w:b/>
          <w:w w:val="85"/>
          <w:sz w:val="20"/>
        </w:rPr>
        <w:t xml:space="preserve">semi desert vegetation </w:t>
      </w:r>
      <w:r>
        <w:rPr>
          <w:w w:val="85"/>
          <w:sz w:val="20"/>
        </w:rPr>
        <w:t>in north eastern Uganda</w:t>
      </w:r>
      <w:r>
        <w:rPr>
          <w:spacing w:val="40"/>
          <w:sz w:val="20"/>
        </w:rPr>
        <w:t xml:space="preserve"> </w:t>
      </w:r>
      <w:r>
        <w:rPr>
          <w:w w:val="85"/>
          <w:sz w:val="20"/>
        </w:rPr>
        <w:t xml:space="preserve">depending on the amount of rainfall received and the temperatures </w:t>
      </w:r>
      <w:r>
        <w:rPr>
          <w:spacing w:val="-2"/>
          <w:w w:val="90"/>
          <w:sz w:val="20"/>
        </w:rPr>
        <w:t>experienced.</w:t>
      </w:r>
    </w:p>
    <w:p w:rsidR="00E5575B" w:rsidRDefault="00D512E5">
      <w:pPr>
        <w:pStyle w:val="ListParagraph"/>
        <w:numPr>
          <w:ilvl w:val="1"/>
          <w:numId w:val="31"/>
        </w:numPr>
        <w:tabs>
          <w:tab w:val="left" w:pos="1451"/>
        </w:tabs>
        <w:ind w:right="618" w:firstLine="0"/>
        <w:jc w:val="both"/>
        <w:rPr>
          <w:sz w:val="20"/>
        </w:rPr>
      </w:pPr>
      <w:r>
        <w:rPr>
          <w:w w:val="80"/>
          <w:sz w:val="20"/>
        </w:rPr>
        <w:t xml:space="preserve">Due to the altitude depending on </w:t>
      </w:r>
      <w:r>
        <w:rPr>
          <w:rFonts w:ascii="Arial"/>
          <w:b/>
          <w:w w:val="80"/>
          <w:sz w:val="20"/>
        </w:rPr>
        <w:t xml:space="preserve">lapse rate effect as the height of the areas </w:t>
      </w:r>
      <w:r>
        <w:rPr>
          <w:w w:val="80"/>
          <w:sz w:val="20"/>
        </w:rPr>
        <w:t>vary in Uganda, also the vegetation types vary.</w:t>
      </w:r>
      <w:r>
        <w:rPr>
          <w:spacing w:val="40"/>
          <w:sz w:val="20"/>
        </w:rPr>
        <w:t xml:space="preserve"> </w:t>
      </w:r>
      <w:r>
        <w:rPr>
          <w:w w:val="80"/>
          <w:sz w:val="20"/>
        </w:rPr>
        <w:t xml:space="preserve">Therefore </w:t>
      </w:r>
      <w:r>
        <w:rPr>
          <w:w w:val="85"/>
          <w:sz w:val="20"/>
        </w:rPr>
        <w:t>areas</w:t>
      </w:r>
      <w:r>
        <w:rPr>
          <w:spacing w:val="-6"/>
          <w:w w:val="85"/>
          <w:sz w:val="20"/>
        </w:rPr>
        <w:t xml:space="preserve"> </w:t>
      </w:r>
      <w:r>
        <w:rPr>
          <w:w w:val="85"/>
          <w:sz w:val="20"/>
        </w:rPr>
        <w:t>of</w:t>
      </w:r>
      <w:r>
        <w:rPr>
          <w:spacing w:val="-5"/>
          <w:w w:val="85"/>
          <w:sz w:val="20"/>
        </w:rPr>
        <w:t xml:space="preserve"> </w:t>
      </w:r>
      <w:r>
        <w:rPr>
          <w:rFonts w:ascii="Arial"/>
          <w:b/>
          <w:w w:val="85"/>
          <w:sz w:val="20"/>
        </w:rPr>
        <w:t>high</w:t>
      </w:r>
      <w:r>
        <w:rPr>
          <w:rFonts w:ascii="Arial"/>
          <w:b/>
          <w:spacing w:val="-6"/>
          <w:w w:val="85"/>
          <w:sz w:val="20"/>
        </w:rPr>
        <w:t xml:space="preserve"> </w:t>
      </w:r>
      <w:r>
        <w:rPr>
          <w:rFonts w:ascii="Arial"/>
          <w:b/>
          <w:w w:val="85"/>
          <w:sz w:val="20"/>
        </w:rPr>
        <w:t>altitude</w:t>
      </w:r>
      <w:r>
        <w:rPr>
          <w:rFonts w:ascii="Arial"/>
          <w:b/>
          <w:spacing w:val="-5"/>
          <w:w w:val="85"/>
          <w:sz w:val="20"/>
        </w:rPr>
        <w:t xml:space="preserve"> </w:t>
      </w:r>
      <w:r>
        <w:rPr>
          <w:w w:val="85"/>
          <w:sz w:val="20"/>
        </w:rPr>
        <w:t>on</w:t>
      </w:r>
      <w:r>
        <w:rPr>
          <w:spacing w:val="-6"/>
          <w:w w:val="85"/>
          <w:sz w:val="20"/>
        </w:rPr>
        <w:t xml:space="preserve"> </w:t>
      </w:r>
      <w:r>
        <w:rPr>
          <w:w w:val="85"/>
          <w:sz w:val="20"/>
        </w:rPr>
        <w:t>mountains</w:t>
      </w:r>
      <w:r>
        <w:rPr>
          <w:spacing w:val="-5"/>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Rwenzori</w:t>
      </w:r>
      <w:r>
        <w:rPr>
          <w:spacing w:val="-6"/>
          <w:w w:val="85"/>
          <w:sz w:val="20"/>
        </w:rPr>
        <w:t xml:space="preserve"> </w:t>
      </w:r>
      <w:r>
        <w:rPr>
          <w:w w:val="85"/>
          <w:sz w:val="20"/>
        </w:rPr>
        <w:t>and</w:t>
      </w:r>
      <w:r>
        <w:rPr>
          <w:spacing w:val="-5"/>
          <w:w w:val="85"/>
          <w:sz w:val="20"/>
        </w:rPr>
        <w:t xml:space="preserve"> </w:t>
      </w:r>
      <w:r>
        <w:rPr>
          <w:w w:val="85"/>
          <w:sz w:val="20"/>
        </w:rPr>
        <w:t>Elgon</w:t>
      </w:r>
      <w:r>
        <w:rPr>
          <w:spacing w:val="-5"/>
          <w:w w:val="85"/>
          <w:sz w:val="20"/>
        </w:rPr>
        <w:t xml:space="preserve"> </w:t>
      </w:r>
      <w:r>
        <w:rPr>
          <w:w w:val="85"/>
          <w:sz w:val="20"/>
        </w:rPr>
        <w:t>have</w:t>
      </w:r>
      <w:r>
        <w:rPr>
          <w:spacing w:val="-6"/>
          <w:w w:val="85"/>
          <w:sz w:val="20"/>
        </w:rPr>
        <w:t xml:space="preserve"> </w:t>
      </w:r>
      <w:r>
        <w:rPr>
          <w:w w:val="85"/>
          <w:sz w:val="20"/>
        </w:rPr>
        <w:t>favoured</w:t>
      </w:r>
      <w:r>
        <w:rPr>
          <w:spacing w:val="-5"/>
          <w:w w:val="85"/>
          <w:sz w:val="20"/>
        </w:rPr>
        <w:t xml:space="preserve"> </w:t>
      </w:r>
      <w:r>
        <w:rPr>
          <w:rFonts w:ascii="Arial"/>
          <w:b/>
          <w:w w:val="85"/>
          <w:sz w:val="20"/>
        </w:rPr>
        <w:t>tropical</w:t>
      </w:r>
      <w:r>
        <w:rPr>
          <w:rFonts w:ascii="Arial"/>
          <w:b/>
          <w:spacing w:val="-6"/>
          <w:w w:val="85"/>
          <w:sz w:val="20"/>
        </w:rPr>
        <w:t xml:space="preserve"> </w:t>
      </w:r>
      <w:r>
        <w:rPr>
          <w:rFonts w:ascii="Arial"/>
          <w:b/>
          <w:w w:val="85"/>
          <w:sz w:val="20"/>
        </w:rPr>
        <w:t>forests</w:t>
      </w:r>
      <w:r>
        <w:rPr>
          <w:w w:val="85"/>
          <w:sz w:val="20"/>
        </w:rPr>
        <w:t>,</w:t>
      </w:r>
      <w:r>
        <w:rPr>
          <w:spacing w:val="-5"/>
          <w:w w:val="85"/>
          <w:sz w:val="20"/>
        </w:rPr>
        <w:t xml:space="preserve"> </w:t>
      </w:r>
      <w:r>
        <w:rPr>
          <w:w w:val="85"/>
          <w:sz w:val="20"/>
        </w:rPr>
        <w:t>then</w:t>
      </w:r>
      <w:r>
        <w:rPr>
          <w:spacing w:val="-5"/>
          <w:w w:val="85"/>
          <w:sz w:val="20"/>
        </w:rPr>
        <w:t xml:space="preserve"> </w:t>
      </w:r>
      <w:r>
        <w:rPr>
          <w:rFonts w:ascii="Arial"/>
          <w:b/>
          <w:w w:val="85"/>
          <w:sz w:val="20"/>
        </w:rPr>
        <w:t>temperate</w:t>
      </w:r>
      <w:r>
        <w:rPr>
          <w:rFonts w:ascii="Arial"/>
          <w:b/>
          <w:spacing w:val="-6"/>
          <w:w w:val="85"/>
          <w:sz w:val="20"/>
        </w:rPr>
        <w:t xml:space="preserve"> </w:t>
      </w:r>
      <w:r>
        <w:rPr>
          <w:rFonts w:ascii="Arial"/>
          <w:b/>
          <w:w w:val="85"/>
          <w:sz w:val="20"/>
        </w:rPr>
        <w:t>forests</w:t>
      </w:r>
      <w:r>
        <w:rPr>
          <w:rFonts w:ascii="Arial"/>
          <w:b/>
          <w:spacing w:val="-5"/>
          <w:w w:val="85"/>
          <w:sz w:val="20"/>
        </w:rPr>
        <w:t xml:space="preserve"> </w:t>
      </w:r>
      <w:r>
        <w:rPr>
          <w:w w:val="85"/>
          <w:sz w:val="20"/>
        </w:rPr>
        <w:t>to</w:t>
      </w:r>
      <w:r>
        <w:rPr>
          <w:spacing w:val="-6"/>
          <w:w w:val="85"/>
          <w:sz w:val="20"/>
        </w:rPr>
        <w:t xml:space="preserve"> </w:t>
      </w:r>
      <w:r>
        <w:rPr>
          <w:rFonts w:ascii="Arial"/>
          <w:b/>
          <w:w w:val="85"/>
          <w:sz w:val="20"/>
        </w:rPr>
        <w:t>bamboo</w:t>
      </w:r>
      <w:r>
        <w:rPr>
          <w:rFonts w:ascii="Arial"/>
          <w:b/>
          <w:spacing w:val="-5"/>
          <w:w w:val="85"/>
          <w:sz w:val="20"/>
        </w:rPr>
        <w:t xml:space="preserve"> </w:t>
      </w:r>
      <w:r>
        <w:rPr>
          <w:rFonts w:ascii="Arial"/>
          <w:b/>
          <w:w w:val="85"/>
          <w:sz w:val="20"/>
        </w:rPr>
        <w:t>trees</w:t>
      </w:r>
      <w:r>
        <w:rPr>
          <w:rFonts w:ascii="Arial"/>
          <w:b/>
          <w:spacing w:val="-6"/>
          <w:w w:val="85"/>
          <w:sz w:val="20"/>
        </w:rPr>
        <w:t xml:space="preserve"> </w:t>
      </w:r>
      <w:r>
        <w:rPr>
          <w:w w:val="85"/>
          <w:sz w:val="20"/>
        </w:rPr>
        <w:t xml:space="preserve">and </w:t>
      </w:r>
      <w:r>
        <w:rPr>
          <w:rFonts w:ascii="Arial"/>
          <w:b/>
          <w:w w:val="80"/>
          <w:sz w:val="20"/>
        </w:rPr>
        <w:t>alpine</w:t>
      </w:r>
      <w:r>
        <w:rPr>
          <w:rFonts w:ascii="Arial"/>
          <w:b/>
          <w:spacing w:val="-3"/>
          <w:w w:val="80"/>
          <w:sz w:val="20"/>
        </w:rPr>
        <w:t xml:space="preserve"> </w:t>
      </w:r>
      <w:r>
        <w:rPr>
          <w:rFonts w:ascii="Arial"/>
          <w:b/>
          <w:w w:val="80"/>
          <w:sz w:val="20"/>
        </w:rPr>
        <w:t>grasses</w:t>
      </w:r>
      <w:r>
        <w:rPr>
          <w:rFonts w:ascii="Arial"/>
          <w:b/>
          <w:spacing w:val="-3"/>
          <w:w w:val="80"/>
          <w:sz w:val="20"/>
        </w:rPr>
        <w:t xml:space="preserve"> </w:t>
      </w:r>
      <w:r>
        <w:rPr>
          <w:w w:val="80"/>
          <w:sz w:val="20"/>
        </w:rPr>
        <w:t>in</w:t>
      </w:r>
      <w:r>
        <w:rPr>
          <w:spacing w:val="-3"/>
          <w:w w:val="80"/>
          <w:sz w:val="20"/>
        </w:rPr>
        <w:t xml:space="preserve"> </w:t>
      </w:r>
      <w:r>
        <w:rPr>
          <w:w w:val="80"/>
          <w:sz w:val="20"/>
        </w:rPr>
        <w:t>the</w:t>
      </w:r>
      <w:r>
        <w:rPr>
          <w:spacing w:val="-7"/>
          <w:sz w:val="20"/>
        </w:rPr>
        <w:t xml:space="preserve"> </w:t>
      </w:r>
      <w:r>
        <w:rPr>
          <w:w w:val="80"/>
          <w:sz w:val="20"/>
        </w:rPr>
        <w:t>heath</w:t>
      </w:r>
      <w:r>
        <w:rPr>
          <w:spacing w:val="-3"/>
          <w:sz w:val="20"/>
        </w:rPr>
        <w:t xml:space="preserve"> </w:t>
      </w:r>
      <w:r>
        <w:rPr>
          <w:w w:val="80"/>
          <w:sz w:val="20"/>
        </w:rPr>
        <w:t>and</w:t>
      </w:r>
      <w:r>
        <w:rPr>
          <w:spacing w:val="-3"/>
          <w:sz w:val="20"/>
        </w:rPr>
        <w:t xml:space="preserve"> </w:t>
      </w:r>
      <w:r>
        <w:rPr>
          <w:w w:val="80"/>
          <w:sz w:val="20"/>
        </w:rPr>
        <w:t>moorland</w:t>
      </w:r>
      <w:r>
        <w:rPr>
          <w:spacing w:val="-3"/>
          <w:sz w:val="20"/>
        </w:rPr>
        <w:t xml:space="preserve"> </w:t>
      </w:r>
      <w:r>
        <w:rPr>
          <w:w w:val="80"/>
          <w:sz w:val="20"/>
        </w:rPr>
        <w:t>zone</w:t>
      </w:r>
      <w:r>
        <w:rPr>
          <w:spacing w:val="-3"/>
          <w:sz w:val="20"/>
        </w:rPr>
        <w:t xml:space="preserve"> </w:t>
      </w:r>
      <w:r>
        <w:rPr>
          <w:w w:val="80"/>
          <w:sz w:val="20"/>
        </w:rPr>
        <w:t>while</w:t>
      </w:r>
      <w:r>
        <w:rPr>
          <w:spacing w:val="-4"/>
          <w:sz w:val="20"/>
        </w:rPr>
        <w:t xml:space="preserve"> </w:t>
      </w:r>
      <w:r>
        <w:rPr>
          <w:w w:val="80"/>
          <w:sz w:val="20"/>
        </w:rPr>
        <w:t>areas</w:t>
      </w:r>
      <w:r>
        <w:rPr>
          <w:sz w:val="20"/>
        </w:rPr>
        <w:t xml:space="preserve"> </w:t>
      </w:r>
      <w:r>
        <w:rPr>
          <w:rFonts w:ascii="Arial"/>
          <w:b/>
          <w:w w:val="80"/>
          <w:sz w:val="20"/>
        </w:rPr>
        <w:t>of</w:t>
      </w:r>
      <w:r>
        <w:rPr>
          <w:rFonts w:ascii="Arial"/>
          <w:b/>
          <w:spacing w:val="-5"/>
          <w:sz w:val="20"/>
        </w:rPr>
        <w:t xml:space="preserve"> </w:t>
      </w:r>
      <w:r>
        <w:rPr>
          <w:rFonts w:ascii="Arial"/>
          <w:b/>
          <w:w w:val="80"/>
          <w:sz w:val="20"/>
        </w:rPr>
        <w:t>low altitude</w:t>
      </w:r>
      <w:r>
        <w:rPr>
          <w:rFonts w:ascii="Arial"/>
          <w:b/>
          <w:spacing w:val="-4"/>
          <w:sz w:val="20"/>
        </w:rPr>
        <w:t xml:space="preserve"> </w:t>
      </w:r>
      <w:r>
        <w:rPr>
          <w:w w:val="80"/>
          <w:sz w:val="20"/>
        </w:rPr>
        <w:t>have</w:t>
      </w:r>
      <w:r>
        <w:rPr>
          <w:spacing w:val="-3"/>
          <w:sz w:val="20"/>
        </w:rPr>
        <w:t xml:space="preserve"> </w:t>
      </w:r>
      <w:r>
        <w:rPr>
          <w:w w:val="80"/>
          <w:sz w:val="20"/>
        </w:rPr>
        <w:t>enabled</w:t>
      </w:r>
      <w:r>
        <w:rPr>
          <w:spacing w:val="-3"/>
          <w:sz w:val="20"/>
        </w:rPr>
        <w:t xml:space="preserve"> </w:t>
      </w:r>
      <w:r>
        <w:rPr>
          <w:w w:val="80"/>
          <w:sz w:val="20"/>
        </w:rPr>
        <w:t>the</w:t>
      </w:r>
      <w:r>
        <w:rPr>
          <w:spacing w:val="-1"/>
          <w:sz w:val="20"/>
        </w:rPr>
        <w:t xml:space="preserve"> </w:t>
      </w:r>
      <w:r>
        <w:rPr>
          <w:rFonts w:ascii="Arial"/>
          <w:b/>
          <w:w w:val="80"/>
          <w:sz w:val="20"/>
        </w:rPr>
        <w:t>savanna</w:t>
      </w:r>
      <w:r>
        <w:rPr>
          <w:rFonts w:ascii="Arial"/>
          <w:b/>
          <w:spacing w:val="-5"/>
          <w:sz w:val="20"/>
        </w:rPr>
        <w:t xml:space="preserve"> </w:t>
      </w:r>
      <w:r>
        <w:rPr>
          <w:rFonts w:ascii="Arial"/>
          <w:b/>
          <w:w w:val="80"/>
          <w:sz w:val="20"/>
        </w:rPr>
        <w:t>along</w:t>
      </w:r>
      <w:r>
        <w:rPr>
          <w:rFonts w:ascii="Arial"/>
          <w:b/>
          <w:spacing w:val="-3"/>
          <w:w w:val="80"/>
          <w:sz w:val="20"/>
        </w:rPr>
        <w:t xml:space="preserve"> </w:t>
      </w:r>
      <w:r>
        <w:rPr>
          <w:rFonts w:ascii="Arial"/>
          <w:b/>
          <w:w w:val="80"/>
          <w:sz w:val="20"/>
        </w:rPr>
        <w:t>the</w:t>
      </w:r>
      <w:r>
        <w:rPr>
          <w:rFonts w:ascii="Arial"/>
          <w:b/>
          <w:spacing w:val="-3"/>
          <w:w w:val="80"/>
          <w:sz w:val="20"/>
        </w:rPr>
        <w:t xml:space="preserve"> </w:t>
      </w:r>
      <w:r>
        <w:rPr>
          <w:rFonts w:ascii="Arial"/>
          <w:b/>
          <w:w w:val="80"/>
          <w:sz w:val="20"/>
        </w:rPr>
        <w:t>windward</w:t>
      </w:r>
      <w:r>
        <w:rPr>
          <w:rFonts w:ascii="Arial"/>
          <w:b/>
          <w:spacing w:val="-3"/>
          <w:w w:val="80"/>
          <w:sz w:val="20"/>
        </w:rPr>
        <w:t xml:space="preserve"> </w:t>
      </w:r>
      <w:r>
        <w:rPr>
          <w:rFonts w:ascii="Arial"/>
          <w:b/>
          <w:w w:val="80"/>
          <w:sz w:val="20"/>
        </w:rPr>
        <w:t>side</w:t>
      </w:r>
      <w:r>
        <w:rPr>
          <w:rFonts w:ascii="Arial"/>
          <w:b/>
          <w:spacing w:val="-3"/>
          <w:w w:val="80"/>
          <w:sz w:val="20"/>
        </w:rPr>
        <w:t xml:space="preserve"> </w:t>
      </w:r>
      <w:r>
        <w:rPr>
          <w:rFonts w:ascii="Arial"/>
          <w:b/>
          <w:w w:val="80"/>
          <w:sz w:val="20"/>
        </w:rPr>
        <w:t>and</w:t>
      </w:r>
      <w:r>
        <w:rPr>
          <w:rFonts w:ascii="Arial"/>
          <w:b/>
          <w:spacing w:val="-2"/>
          <w:w w:val="80"/>
          <w:sz w:val="20"/>
        </w:rPr>
        <w:t xml:space="preserve"> </w:t>
      </w:r>
      <w:r>
        <w:rPr>
          <w:rFonts w:ascii="Arial"/>
          <w:b/>
          <w:w w:val="80"/>
          <w:sz w:val="20"/>
        </w:rPr>
        <w:t>semi</w:t>
      </w:r>
      <w:r>
        <w:rPr>
          <w:rFonts w:ascii="Arial"/>
          <w:b/>
          <w:spacing w:val="-3"/>
          <w:w w:val="80"/>
          <w:sz w:val="20"/>
        </w:rPr>
        <w:t xml:space="preserve"> </w:t>
      </w:r>
      <w:r>
        <w:rPr>
          <w:rFonts w:ascii="Arial"/>
          <w:b/>
          <w:w w:val="80"/>
          <w:sz w:val="20"/>
        </w:rPr>
        <w:t>desert</w:t>
      </w:r>
      <w:r>
        <w:rPr>
          <w:rFonts w:ascii="Arial"/>
          <w:b/>
          <w:spacing w:val="-3"/>
          <w:w w:val="80"/>
          <w:sz w:val="20"/>
        </w:rPr>
        <w:t xml:space="preserve"> </w:t>
      </w:r>
      <w:r>
        <w:rPr>
          <w:rFonts w:ascii="Arial"/>
          <w:b/>
          <w:w w:val="80"/>
          <w:sz w:val="20"/>
        </w:rPr>
        <w:t xml:space="preserve">or </w:t>
      </w:r>
      <w:r>
        <w:rPr>
          <w:rFonts w:ascii="Arial"/>
          <w:b/>
          <w:spacing w:val="-4"/>
          <w:w w:val="80"/>
          <w:sz w:val="20"/>
        </w:rPr>
        <w:t xml:space="preserve">dry savanna vegetation </w:t>
      </w:r>
      <w:r>
        <w:rPr>
          <w:spacing w:val="-4"/>
          <w:w w:val="80"/>
          <w:sz w:val="20"/>
        </w:rPr>
        <w:t>at the lee ward side. Such zonation is</w:t>
      </w:r>
      <w:r>
        <w:rPr>
          <w:spacing w:val="-7"/>
          <w:w w:val="80"/>
          <w:sz w:val="20"/>
        </w:rPr>
        <w:t xml:space="preserve"> </w:t>
      </w:r>
      <w:r>
        <w:rPr>
          <w:spacing w:val="-4"/>
          <w:w w:val="80"/>
          <w:sz w:val="20"/>
        </w:rPr>
        <w:t>due to differences</w:t>
      </w:r>
      <w:r>
        <w:rPr>
          <w:spacing w:val="-5"/>
          <w:w w:val="80"/>
          <w:sz w:val="20"/>
        </w:rPr>
        <w:t xml:space="preserve"> </w:t>
      </w:r>
      <w:r>
        <w:rPr>
          <w:spacing w:val="-4"/>
          <w:w w:val="80"/>
          <w:sz w:val="20"/>
        </w:rPr>
        <w:t>in</w:t>
      </w:r>
      <w:r>
        <w:rPr>
          <w:spacing w:val="-6"/>
          <w:w w:val="80"/>
          <w:sz w:val="20"/>
        </w:rPr>
        <w:t xml:space="preserve"> </w:t>
      </w:r>
      <w:r>
        <w:rPr>
          <w:spacing w:val="-4"/>
          <w:w w:val="80"/>
          <w:sz w:val="20"/>
        </w:rPr>
        <w:t>temperature and</w:t>
      </w:r>
      <w:r>
        <w:rPr>
          <w:spacing w:val="-6"/>
          <w:w w:val="80"/>
          <w:sz w:val="20"/>
        </w:rPr>
        <w:t xml:space="preserve"> </w:t>
      </w:r>
      <w:r>
        <w:rPr>
          <w:spacing w:val="-4"/>
          <w:w w:val="80"/>
          <w:sz w:val="20"/>
        </w:rPr>
        <w:t>rainfall,</w:t>
      </w:r>
      <w:r>
        <w:rPr>
          <w:spacing w:val="-10"/>
          <w:w w:val="80"/>
          <w:sz w:val="20"/>
        </w:rPr>
        <w:t xml:space="preserve"> </w:t>
      </w:r>
      <w:r>
        <w:rPr>
          <w:spacing w:val="-4"/>
          <w:w w:val="80"/>
          <w:sz w:val="20"/>
        </w:rPr>
        <w:t>which are all influenced by altitude.</w:t>
      </w:r>
    </w:p>
    <w:p w:rsidR="00E5575B" w:rsidRDefault="00D512E5">
      <w:pPr>
        <w:pStyle w:val="BodyText"/>
        <w:ind w:right="623" w:firstLine="91"/>
        <w:jc w:val="both"/>
      </w:pPr>
      <w:r>
        <w:rPr>
          <w:spacing w:val="-2"/>
          <w:w w:val="85"/>
        </w:rPr>
        <w:t>Also</w:t>
      </w:r>
      <w:r>
        <w:rPr>
          <w:spacing w:val="-4"/>
        </w:rPr>
        <w:t xml:space="preserve"> </w:t>
      </w:r>
      <w:r>
        <w:rPr>
          <w:rFonts w:ascii="Arial"/>
          <w:b/>
          <w:spacing w:val="-2"/>
          <w:w w:val="85"/>
        </w:rPr>
        <w:t>equatorial</w:t>
      </w:r>
      <w:r>
        <w:rPr>
          <w:rFonts w:ascii="Arial"/>
          <w:b/>
          <w:spacing w:val="-4"/>
          <w:w w:val="85"/>
        </w:rPr>
        <w:t xml:space="preserve"> </w:t>
      </w:r>
      <w:r>
        <w:rPr>
          <w:rFonts w:ascii="Arial"/>
          <w:b/>
          <w:spacing w:val="-2"/>
          <w:w w:val="85"/>
        </w:rPr>
        <w:t>forests</w:t>
      </w:r>
      <w:r>
        <w:rPr>
          <w:rFonts w:ascii="Arial"/>
          <w:b/>
          <w:spacing w:val="-3"/>
          <w:w w:val="85"/>
        </w:rPr>
        <w:t xml:space="preserve"> </w:t>
      </w:r>
      <w:r>
        <w:rPr>
          <w:spacing w:val="-2"/>
          <w:w w:val="85"/>
        </w:rPr>
        <w:t xml:space="preserve">such as Mabira and Kibaale thrive in areas of </w:t>
      </w:r>
      <w:r>
        <w:rPr>
          <w:rFonts w:ascii="Arial"/>
          <w:b/>
          <w:spacing w:val="-2"/>
          <w:w w:val="85"/>
        </w:rPr>
        <w:t>medium</w:t>
      </w:r>
      <w:r>
        <w:rPr>
          <w:rFonts w:ascii="Arial"/>
          <w:b/>
          <w:spacing w:val="-3"/>
          <w:w w:val="85"/>
        </w:rPr>
        <w:t xml:space="preserve"> </w:t>
      </w:r>
      <w:r>
        <w:rPr>
          <w:rFonts w:ascii="Arial"/>
          <w:b/>
          <w:spacing w:val="-2"/>
          <w:w w:val="85"/>
        </w:rPr>
        <w:t>altitude</w:t>
      </w:r>
      <w:r>
        <w:rPr>
          <w:rFonts w:ascii="Arial"/>
          <w:b/>
          <w:spacing w:val="-4"/>
          <w:w w:val="85"/>
        </w:rPr>
        <w:t xml:space="preserve"> </w:t>
      </w:r>
      <w:r>
        <w:rPr>
          <w:spacing w:val="-2"/>
          <w:w w:val="85"/>
        </w:rPr>
        <w:t>like in the Victoria basin</w:t>
      </w:r>
      <w:r>
        <w:rPr>
          <w:spacing w:val="-1"/>
        </w:rPr>
        <w:t xml:space="preserve"> </w:t>
      </w:r>
      <w:r>
        <w:rPr>
          <w:spacing w:val="-2"/>
          <w:w w:val="85"/>
        </w:rPr>
        <w:t>and</w:t>
      </w:r>
      <w:r>
        <w:t xml:space="preserve"> </w:t>
      </w:r>
      <w:r>
        <w:rPr>
          <w:spacing w:val="-2"/>
          <w:w w:val="85"/>
        </w:rPr>
        <w:t>Kibaale</w:t>
      </w:r>
      <w:r>
        <w:rPr>
          <w:spacing w:val="-1"/>
        </w:rPr>
        <w:t xml:space="preserve"> </w:t>
      </w:r>
      <w:r>
        <w:rPr>
          <w:spacing w:val="-2"/>
          <w:w w:val="85"/>
        </w:rPr>
        <w:t>district</w:t>
      </w:r>
      <w:r>
        <w:rPr>
          <w:spacing w:val="-1"/>
        </w:rPr>
        <w:t xml:space="preserve"> </w:t>
      </w:r>
      <w:r>
        <w:rPr>
          <w:spacing w:val="-2"/>
          <w:w w:val="85"/>
        </w:rPr>
        <w:t>respective</w:t>
      </w:r>
      <w:r>
        <w:rPr>
          <w:spacing w:val="-1"/>
        </w:rPr>
        <w:t xml:space="preserve"> </w:t>
      </w:r>
      <w:r>
        <w:rPr>
          <w:spacing w:val="-2"/>
          <w:w w:val="85"/>
        </w:rPr>
        <w:t>at altitudinal areas of above</w:t>
      </w:r>
      <w:r>
        <w:rPr>
          <w:spacing w:val="-4"/>
        </w:rPr>
        <w:t xml:space="preserve"> </w:t>
      </w:r>
      <w:r>
        <w:rPr>
          <w:spacing w:val="-2"/>
          <w:w w:val="85"/>
        </w:rPr>
        <w:t>1500m</w:t>
      </w:r>
      <w:r>
        <w:rPr>
          <w:spacing w:val="-3"/>
        </w:rPr>
        <w:t xml:space="preserve"> </w:t>
      </w:r>
      <w:r>
        <w:rPr>
          <w:spacing w:val="-2"/>
          <w:w w:val="85"/>
        </w:rPr>
        <w:t>above sea level. While</w:t>
      </w:r>
      <w:r>
        <w:rPr>
          <w:spacing w:val="-4"/>
        </w:rPr>
        <w:t xml:space="preserve"> </w:t>
      </w:r>
      <w:r>
        <w:rPr>
          <w:rFonts w:ascii="Arial"/>
          <w:b/>
          <w:spacing w:val="-2"/>
          <w:w w:val="85"/>
        </w:rPr>
        <w:t>lower</w:t>
      </w:r>
      <w:r>
        <w:rPr>
          <w:rFonts w:ascii="Arial"/>
          <w:b/>
          <w:spacing w:val="-3"/>
          <w:w w:val="85"/>
        </w:rPr>
        <w:t xml:space="preserve"> </w:t>
      </w:r>
      <w:r>
        <w:rPr>
          <w:rFonts w:ascii="Arial"/>
          <w:b/>
          <w:spacing w:val="-2"/>
          <w:w w:val="85"/>
        </w:rPr>
        <w:t xml:space="preserve">altitude </w:t>
      </w:r>
      <w:r>
        <w:rPr>
          <w:spacing w:val="-2"/>
          <w:w w:val="85"/>
        </w:rPr>
        <w:t xml:space="preserve">at 1250 metres above sea level and below like along the western rift valley </w:t>
      </w:r>
      <w:r>
        <w:rPr>
          <w:w w:val="80"/>
        </w:rPr>
        <w:t>floor in Uganda covering areas like</w:t>
      </w:r>
      <w:r>
        <w:t xml:space="preserve"> </w:t>
      </w:r>
      <w:r>
        <w:rPr>
          <w:w w:val="80"/>
        </w:rPr>
        <w:t>Semuliki</w:t>
      </w:r>
      <w:r>
        <w:t xml:space="preserve"> </w:t>
      </w:r>
      <w:r>
        <w:rPr>
          <w:w w:val="80"/>
        </w:rPr>
        <w:t>- Wanseko basin and lowlands of Kaabong and</w:t>
      </w:r>
      <w:r>
        <w:t xml:space="preserve"> </w:t>
      </w:r>
      <w:r>
        <w:rPr>
          <w:w w:val="80"/>
        </w:rPr>
        <w:t>Kotido districts</w:t>
      </w:r>
      <w:r>
        <w:t xml:space="preserve"> </w:t>
      </w:r>
      <w:r>
        <w:rPr>
          <w:w w:val="80"/>
        </w:rPr>
        <w:t>has</w:t>
      </w:r>
      <w:r>
        <w:t xml:space="preserve"> </w:t>
      </w:r>
      <w:r>
        <w:rPr>
          <w:w w:val="80"/>
        </w:rPr>
        <w:t xml:space="preserve">favoured the </w:t>
      </w:r>
      <w:r>
        <w:rPr>
          <w:rFonts w:ascii="Arial"/>
          <w:b/>
          <w:w w:val="80"/>
        </w:rPr>
        <w:t>growth of</w:t>
      </w:r>
      <w:r>
        <w:rPr>
          <w:rFonts w:ascii="Arial"/>
          <w:b/>
          <w:spacing w:val="-2"/>
          <w:w w:val="80"/>
        </w:rPr>
        <w:t xml:space="preserve"> </w:t>
      </w:r>
      <w:r>
        <w:rPr>
          <w:rFonts w:ascii="Arial"/>
          <w:b/>
          <w:w w:val="80"/>
        </w:rPr>
        <w:t xml:space="preserve">dry savanna </w:t>
      </w:r>
      <w:r>
        <w:rPr>
          <w:rFonts w:ascii="Arial"/>
          <w:b/>
          <w:spacing w:val="-2"/>
          <w:w w:val="90"/>
        </w:rPr>
        <w:t>vegetation</w:t>
      </w:r>
      <w:r>
        <w:rPr>
          <w:spacing w:val="-2"/>
          <w:w w:val="90"/>
        </w:rPr>
        <w:t>.</w:t>
      </w:r>
    </w:p>
    <w:p w:rsidR="00E5575B" w:rsidRDefault="00D512E5">
      <w:pPr>
        <w:pStyle w:val="ListParagraph"/>
        <w:numPr>
          <w:ilvl w:val="1"/>
          <w:numId w:val="31"/>
        </w:numPr>
        <w:tabs>
          <w:tab w:val="left" w:pos="1451"/>
        </w:tabs>
        <w:ind w:right="624" w:firstLine="0"/>
        <w:jc w:val="both"/>
        <w:rPr>
          <w:sz w:val="20"/>
        </w:rPr>
      </w:pPr>
      <w:r>
        <w:rPr>
          <w:rFonts w:ascii="Arial"/>
          <w:b/>
          <w:w w:val="80"/>
          <w:sz w:val="20"/>
        </w:rPr>
        <w:t xml:space="preserve">Slope aspect </w:t>
      </w:r>
      <w:r>
        <w:rPr>
          <w:w w:val="80"/>
          <w:sz w:val="20"/>
        </w:rPr>
        <w:t xml:space="preserve">determines the </w:t>
      </w:r>
      <w:r>
        <w:rPr>
          <w:rFonts w:ascii="Arial"/>
          <w:b/>
          <w:w w:val="80"/>
          <w:sz w:val="20"/>
        </w:rPr>
        <w:t>degree of the sun exposure on to the land scape</w:t>
      </w:r>
      <w:r>
        <w:rPr>
          <w:w w:val="80"/>
          <w:sz w:val="20"/>
        </w:rPr>
        <w:t xml:space="preserve">. </w:t>
      </w:r>
      <w:r>
        <w:rPr>
          <w:rFonts w:ascii="Arial"/>
          <w:b/>
          <w:w w:val="80"/>
          <w:sz w:val="20"/>
        </w:rPr>
        <w:t xml:space="preserve">Slopes facing the sun </w:t>
      </w:r>
      <w:r>
        <w:rPr>
          <w:w w:val="80"/>
          <w:sz w:val="20"/>
        </w:rPr>
        <w:t xml:space="preserve">are </w:t>
      </w:r>
      <w:r>
        <w:rPr>
          <w:rFonts w:ascii="Arial"/>
          <w:b/>
          <w:w w:val="80"/>
          <w:sz w:val="20"/>
        </w:rPr>
        <w:t xml:space="preserve">warmer </w:t>
      </w:r>
      <w:r>
        <w:rPr>
          <w:w w:val="80"/>
          <w:sz w:val="20"/>
        </w:rPr>
        <w:t xml:space="preserve">than </w:t>
      </w:r>
      <w:r>
        <w:rPr>
          <w:rFonts w:ascii="Arial"/>
          <w:b/>
          <w:w w:val="80"/>
          <w:sz w:val="20"/>
        </w:rPr>
        <w:t xml:space="preserve">those facing </w:t>
      </w:r>
      <w:r>
        <w:rPr>
          <w:rFonts w:ascii="Arial"/>
          <w:b/>
          <w:w w:val="85"/>
          <w:sz w:val="20"/>
        </w:rPr>
        <w:t>away</w:t>
      </w:r>
      <w:r>
        <w:rPr>
          <w:rFonts w:ascii="Arial"/>
          <w:b/>
          <w:spacing w:val="-6"/>
          <w:w w:val="85"/>
          <w:sz w:val="20"/>
        </w:rPr>
        <w:t xml:space="preserve"> </w:t>
      </w:r>
      <w:r>
        <w:rPr>
          <w:rFonts w:ascii="Arial"/>
          <w:b/>
          <w:w w:val="85"/>
          <w:sz w:val="20"/>
        </w:rPr>
        <w:t>from</w:t>
      </w:r>
      <w:r>
        <w:rPr>
          <w:rFonts w:ascii="Arial"/>
          <w:b/>
          <w:spacing w:val="-6"/>
          <w:w w:val="85"/>
          <w:sz w:val="20"/>
        </w:rPr>
        <w:t xml:space="preserve"> </w:t>
      </w:r>
      <w:r>
        <w:rPr>
          <w:rFonts w:ascii="Arial"/>
          <w:b/>
          <w:w w:val="85"/>
          <w:sz w:val="20"/>
        </w:rPr>
        <w:t>the</w:t>
      </w:r>
      <w:r>
        <w:rPr>
          <w:rFonts w:ascii="Arial"/>
          <w:b/>
          <w:spacing w:val="-5"/>
          <w:w w:val="85"/>
          <w:sz w:val="20"/>
        </w:rPr>
        <w:t xml:space="preserve"> </w:t>
      </w:r>
      <w:r>
        <w:rPr>
          <w:rFonts w:ascii="Arial"/>
          <w:b/>
          <w:w w:val="85"/>
          <w:sz w:val="20"/>
        </w:rPr>
        <w:t>sun</w:t>
      </w:r>
      <w:r>
        <w:rPr>
          <w:rFonts w:ascii="Arial"/>
          <w:b/>
          <w:spacing w:val="-6"/>
          <w:w w:val="85"/>
          <w:sz w:val="20"/>
        </w:rPr>
        <w:t xml:space="preserve"> </w:t>
      </w:r>
      <w:r>
        <w:rPr>
          <w:w w:val="85"/>
          <w:sz w:val="20"/>
        </w:rPr>
        <w:t>thus</w:t>
      </w:r>
      <w:r>
        <w:rPr>
          <w:spacing w:val="-5"/>
          <w:w w:val="85"/>
          <w:sz w:val="20"/>
        </w:rPr>
        <w:t xml:space="preserve"> </w:t>
      </w:r>
      <w:r>
        <w:rPr>
          <w:w w:val="85"/>
          <w:sz w:val="20"/>
        </w:rPr>
        <w:t>influencing</w:t>
      </w:r>
      <w:r>
        <w:rPr>
          <w:spacing w:val="-5"/>
          <w:w w:val="85"/>
          <w:sz w:val="20"/>
        </w:rPr>
        <w:t xml:space="preserve"> </w:t>
      </w:r>
      <w:r>
        <w:rPr>
          <w:w w:val="85"/>
          <w:sz w:val="20"/>
        </w:rPr>
        <w:t>the</w:t>
      </w:r>
      <w:r>
        <w:rPr>
          <w:spacing w:val="-6"/>
          <w:w w:val="85"/>
          <w:sz w:val="20"/>
        </w:rPr>
        <w:t xml:space="preserve"> </w:t>
      </w:r>
      <w:r>
        <w:rPr>
          <w:w w:val="85"/>
          <w:sz w:val="20"/>
        </w:rPr>
        <w:t>vegetation</w:t>
      </w:r>
      <w:r>
        <w:rPr>
          <w:spacing w:val="-5"/>
          <w:w w:val="85"/>
          <w:sz w:val="20"/>
        </w:rPr>
        <w:t xml:space="preserve"> </w:t>
      </w:r>
      <w:r>
        <w:rPr>
          <w:w w:val="85"/>
          <w:sz w:val="20"/>
        </w:rPr>
        <w:t>types</w:t>
      </w:r>
      <w:r>
        <w:rPr>
          <w:spacing w:val="-5"/>
          <w:w w:val="85"/>
          <w:sz w:val="20"/>
        </w:rPr>
        <w:t xml:space="preserve"> </w:t>
      </w:r>
      <w:r>
        <w:rPr>
          <w:w w:val="85"/>
          <w:sz w:val="20"/>
        </w:rPr>
        <w:t>in</w:t>
      </w:r>
      <w:r>
        <w:rPr>
          <w:spacing w:val="-6"/>
          <w:w w:val="85"/>
          <w:sz w:val="20"/>
        </w:rPr>
        <w:t xml:space="preserve"> </w:t>
      </w:r>
      <w:r>
        <w:rPr>
          <w:w w:val="85"/>
          <w:sz w:val="20"/>
        </w:rPr>
        <w:t>a</w:t>
      </w:r>
      <w:r>
        <w:rPr>
          <w:spacing w:val="-5"/>
          <w:w w:val="85"/>
          <w:sz w:val="20"/>
        </w:rPr>
        <w:t xml:space="preserve"> </w:t>
      </w:r>
      <w:r>
        <w:rPr>
          <w:w w:val="85"/>
          <w:sz w:val="20"/>
        </w:rPr>
        <w:t>particular</w:t>
      </w:r>
      <w:r>
        <w:rPr>
          <w:spacing w:val="-5"/>
          <w:w w:val="85"/>
          <w:sz w:val="20"/>
        </w:rPr>
        <w:t xml:space="preserve"> </w:t>
      </w:r>
      <w:r>
        <w:rPr>
          <w:w w:val="85"/>
          <w:sz w:val="20"/>
        </w:rPr>
        <w:t>area.</w:t>
      </w:r>
    </w:p>
    <w:p w:rsidR="00E5575B" w:rsidRDefault="00D512E5">
      <w:pPr>
        <w:ind w:left="731" w:right="627"/>
        <w:jc w:val="both"/>
        <w:rPr>
          <w:sz w:val="20"/>
        </w:rPr>
      </w:pPr>
      <w:r>
        <w:rPr>
          <w:rFonts w:ascii="Arial"/>
          <w:b/>
          <w:w w:val="80"/>
          <w:sz w:val="20"/>
        </w:rPr>
        <w:t xml:space="preserve">South east facing slopes </w:t>
      </w:r>
      <w:r>
        <w:rPr>
          <w:w w:val="80"/>
          <w:sz w:val="20"/>
        </w:rPr>
        <w:t>of Mt. Elgon and Rwenzori in the northern hemisphere and</w:t>
      </w:r>
      <w:r>
        <w:rPr>
          <w:sz w:val="20"/>
        </w:rPr>
        <w:t xml:space="preserve"> </w:t>
      </w:r>
      <w:r>
        <w:rPr>
          <w:rFonts w:ascii="Arial"/>
          <w:b/>
          <w:w w:val="80"/>
          <w:sz w:val="20"/>
        </w:rPr>
        <w:t xml:space="preserve">north east facing slopes </w:t>
      </w:r>
      <w:r>
        <w:rPr>
          <w:w w:val="80"/>
          <w:sz w:val="20"/>
        </w:rPr>
        <w:t xml:space="preserve">of Kigezi highlands and Mufumbiro ranges in the southern hemisphere of Uganda are </w:t>
      </w:r>
      <w:r>
        <w:rPr>
          <w:rFonts w:ascii="Arial"/>
          <w:b/>
          <w:w w:val="80"/>
          <w:sz w:val="20"/>
        </w:rPr>
        <w:t xml:space="preserve">warmer </w:t>
      </w:r>
      <w:r>
        <w:rPr>
          <w:w w:val="80"/>
          <w:sz w:val="20"/>
        </w:rPr>
        <w:t>than their counterparts in the same hemispheres i.e. North West facing slopes and south</w:t>
      </w:r>
      <w:r>
        <w:rPr>
          <w:spacing w:val="80"/>
          <w:sz w:val="20"/>
        </w:rPr>
        <w:t xml:space="preserve"> </w:t>
      </w:r>
      <w:r>
        <w:rPr>
          <w:w w:val="80"/>
          <w:sz w:val="20"/>
        </w:rPr>
        <w:t>west facing slopes respectively</w:t>
      </w:r>
      <w:r>
        <w:rPr>
          <w:sz w:val="20"/>
        </w:rPr>
        <w:t xml:space="preserve"> </w:t>
      </w:r>
      <w:r>
        <w:rPr>
          <w:w w:val="80"/>
          <w:sz w:val="20"/>
        </w:rPr>
        <w:t>which has led</w:t>
      </w:r>
      <w:r>
        <w:rPr>
          <w:sz w:val="20"/>
        </w:rPr>
        <w:t xml:space="preserve"> </w:t>
      </w:r>
      <w:r>
        <w:rPr>
          <w:w w:val="80"/>
          <w:sz w:val="20"/>
        </w:rPr>
        <w:t>to</w:t>
      </w:r>
      <w:r>
        <w:rPr>
          <w:sz w:val="20"/>
        </w:rPr>
        <w:t xml:space="preserve"> </w:t>
      </w:r>
      <w:r>
        <w:rPr>
          <w:rFonts w:ascii="Arial"/>
          <w:b/>
          <w:w w:val="80"/>
          <w:sz w:val="20"/>
        </w:rPr>
        <w:t xml:space="preserve">growth of different plant cover </w:t>
      </w:r>
      <w:r>
        <w:rPr>
          <w:w w:val="80"/>
          <w:sz w:val="20"/>
        </w:rPr>
        <w:t>like forests and woodlands</w:t>
      </w:r>
      <w:r>
        <w:rPr>
          <w:sz w:val="20"/>
        </w:rPr>
        <w:t xml:space="preserve"> </w:t>
      </w:r>
      <w:r>
        <w:rPr>
          <w:w w:val="80"/>
          <w:sz w:val="20"/>
        </w:rPr>
        <w:t>in those highland areas.</w:t>
      </w:r>
    </w:p>
    <w:p w:rsidR="00E5575B" w:rsidRDefault="00D512E5">
      <w:pPr>
        <w:pStyle w:val="ListParagraph"/>
        <w:numPr>
          <w:ilvl w:val="1"/>
          <w:numId w:val="31"/>
        </w:numPr>
        <w:tabs>
          <w:tab w:val="left" w:pos="1451"/>
        </w:tabs>
        <w:ind w:right="629" w:firstLine="0"/>
        <w:jc w:val="both"/>
        <w:rPr>
          <w:sz w:val="20"/>
        </w:rPr>
      </w:pPr>
      <w:r>
        <w:rPr>
          <w:spacing w:val="-2"/>
          <w:w w:val="85"/>
          <w:sz w:val="20"/>
        </w:rPr>
        <w:t xml:space="preserve">The </w:t>
      </w:r>
      <w:r>
        <w:rPr>
          <w:rFonts w:ascii="Arial"/>
          <w:b/>
          <w:spacing w:val="-2"/>
          <w:w w:val="85"/>
          <w:sz w:val="20"/>
        </w:rPr>
        <w:t xml:space="preserve">drainage </w:t>
      </w:r>
      <w:r>
        <w:rPr>
          <w:spacing w:val="-2"/>
          <w:w w:val="85"/>
          <w:sz w:val="20"/>
        </w:rPr>
        <w:t>also influences the</w:t>
      </w:r>
      <w:r>
        <w:rPr>
          <w:spacing w:val="-1"/>
          <w:sz w:val="20"/>
        </w:rPr>
        <w:t xml:space="preserve"> </w:t>
      </w:r>
      <w:r>
        <w:rPr>
          <w:spacing w:val="-2"/>
          <w:w w:val="85"/>
          <w:sz w:val="20"/>
        </w:rPr>
        <w:t>vegetation distribution in Uganda. Relative lowlands and gentle</w:t>
      </w:r>
      <w:r>
        <w:rPr>
          <w:spacing w:val="-1"/>
          <w:sz w:val="20"/>
        </w:rPr>
        <w:t xml:space="preserve"> </w:t>
      </w:r>
      <w:r>
        <w:rPr>
          <w:spacing w:val="-2"/>
          <w:w w:val="85"/>
          <w:sz w:val="20"/>
        </w:rPr>
        <w:t xml:space="preserve">areas like Mukono with Mabira forests </w:t>
      </w:r>
      <w:r>
        <w:rPr>
          <w:w w:val="80"/>
          <w:sz w:val="20"/>
        </w:rPr>
        <w:t xml:space="preserve">with </w:t>
      </w:r>
      <w:r>
        <w:rPr>
          <w:rFonts w:ascii="Arial"/>
          <w:b/>
          <w:w w:val="80"/>
          <w:sz w:val="20"/>
        </w:rPr>
        <w:t xml:space="preserve">well drained areas </w:t>
      </w:r>
      <w:r>
        <w:rPr>
          <w:w w:val="80"/>
          <w:sz w:val="20"/>
        </w:rPr>
        <w:t xml:space="preserve">have supported </w:t>
      </w:r>
      <w:r>
        <w:rPr>
          <w:rFonts w:ascii="Arial"/>
          <w:b/>
          <w:w w:val="80"/>
          <w:sz w:val="20"/>
        </w:rPr>
        <w:t xml:space="preserve">good and luxuriant equatorial forests </w:t>
      </w:r>
      <w:r>
        <w:rPr>
          <w:w w:val="80"/>
          <w:sz w:val="20"/>
        </w:rPr>
        <w:t xml:space="preserve">while the steeper and hilly areas of Buganda hill tops, Mt. Rwenzori </w:t>
      </w:r>
      <w:r>
        <w:rPr>
          <w:w w:val="85"/>
          <w:sz w:val="20"/>
        </w:rPr>
        <w:t>and</w:t>
      </w:r>
      <w:r>
        <w:rPr>
          <w:spacing w:val="-6"/>
          <w:w w:val="85"/>
          <w:sz w:val="20"/>
        </w:rPr>
        <w:t xml:space="preserve"> </w:t>
      </w:r>
      <w:r>
        <w:rPr>
          <w:w w:val="85"/>
          <w:sz w:val="20"/>
        </w:rPr>
        <w:t>Elgon</w:t>
      </w:r>
      <w:r>
        <w:rPr>
          <w:spacing w:val="-5"/>
          <w:w w:val="85"/>
          <w:sz w:val="20"/>
        </w:rPr>
        <w:t xml:space="preserve"> </w:t>
      </w:r>
      <w:r>
        <w:rPr>
          <w:w w:val="85"/>
          <w:sz w:val="20"/>
        </w:rPr>
        <w:t>with</w:t>
      </w:r>
      <w:r>
        <w:rPr>
          <w:spacing w:val="-5"/>
          <w:w w:val="85"/>
          <w:sz w:val="20"/>
        </w:rPr>
        <w:t xml:space="preserve"> </w:t>
      </w:r>
      <w:r>
        <w:rPr>
          <w:rFonts w:ascii="Arial"/>
          <w:b/>
          <w:w w:val="85"/>
          <w:sz w:val="20"/>
        </w:rPr>
        <w:t>poorly</w:t>
      </w:r>
      <w:r>
        <w:rPr>
          <w:rFonts w:ascii="Arial"/>
          <w:b/>
          <w:spacing w:val="-6"/>
          <w:w w:val="85"/>
          <w:sz w:val="20"/>
        </w:rPr>
        <w:t xml:space="preserve"> </w:t>
      </w:r>
      <w:r>
        <w:rPr>
          <w:rFonts w:ascii="Arial"/>
          <w:b/>
          <w:w w:val="85"/>
          <w:sz w:val="20"/>
        </w:rPr>
        <w:t>drained</w:t>
      </w:r>
      <w:r>
        <w:rPr>
          <w:rFonts w:ascii="Arial"/>
          <w:b/>
          <w:spacing w:val="-6"/>
          <w:w w:val="85"/>
          <w:sz w:val="20"/>
        </w:rPr>
        <w:t xml:space="preserve"> </w:t>
      </w:r>
      <w:r>
        <w:rPr>
          <w:rFonts w:ascii="Arial"/>
          <w:b/>
          <w:w w:val="85"/>
          <w:sz w:val="20"/>
        </w:rPr>
        <w:t>areas</w:t>
      </w:r>
      <w:r>
        <w:rPr>
          <w:rFonts w:ascii="Arial"/>
          <w:b/>
          <w:spacing w:val="-5"/>
          <w:w w:val="85"/>
          <w:sz w:val="20"/>
        </w:rPr>
        <w:t xml:space="preserve"> </w:t>
      </w:r>
      <w:r>
        <w:rPr>
          <w:w w:val="85"/>
          <w:sz w:val="20"/>
        </w:rPr>
        <w:t>have</w:t>
      </w:r>
      <w:r>
        <w:rPr>
          <w:spacing w:val="-5"/>
          <w:w w:val="85"/>
          <w:sz w:val="20"/>
        </w:rPr>
        <w:t xml:space="preserve"> </w:t>
      </w:r>
      <w:r>
        <w:rPr>
          <w:w w:val="85"/>
          <w:sz w:val="20"/>
        </w:rPr>
        <w:t>the</w:t>
      </w:r>
      <w:r>
        <w:rPr>
          <w:spacing w:val="-6"/>
          <w:w w:val="85"/>
          <w:sz w:val="20"/>
        </w:rPr>
        <w:t xml:space="preserve"> </w:t>
      </w:r>
      <w:r>
        <w:rPr>
          <w:rFonts w:ascii="Arial"/>
          <w:b/>
          <w:w w:val="85"/>
          <w:sz w:val="20"/>
        </w:rPr>
        <w:t>poor</w:t>
      </w:r>
      <w:r>
        <w:rPr>
          <w:rFonts w:ascii="Arial"/>
          <w:b/>
          <w:spacing w:val="-5"/>
          <w:w w:val="85"/>
          <w:sz w:val="20"/>
        </w:rPr>
        <w:t xml:space="preserve"> </w:t>
      </w:r>
      <w:r>
        <w:rPr>
          <w:rFonts w:ascii="Arial"/>
          <w:b/>
          <w:w w:val="85"/>
          <w:sz w:val="20"/>
        </w:rPr>
        <w:t>stunted</w:t>
      </w:r>
      <w:r>
        <w:rPr>
          <w:rFonts w:ascii="Arial"/>
          <w:b/>
          <w:spacing w:val="-6"/>
          <w:w w:val="85"/>
          <w:sz w:val="20"/>
        </w:rPr>
        <w:t xml:space="preserve"> </w:t>
      </w:r>
      <w:r>
        <w:rPr>
          <w:rFonts w:ascii="Arial"/>
          <w:b/>
          <w:w w:val="85"/>
          <w:sz w:val="20"/>
        </w:rPr>
        <w:t>plant</w:t>
      </w:r>
      <w:r>
        <w:rPr>
          <w:rFonts w:ascii="Arial"/>
          <w:b/>
          <w:spacing w:val="-5"/>
          <w:w w:val="85"/>
          <w:sz w:val="20"/>
        </w:rPr>
        <w:t xml:space="preserve"> </w:t>
      </w:r>
      <w:r>
        <w:rPr>
          <w:rFonts w:ascii="Arial"/>
          <w:b/>
          <w:w w:val="85"/>
          <w:sz w:val="20"/>
        </w:rPr>
        <w:t>growth</w:t>
      </w:r>
      <w:r>
        <w:rPr>
          <w:rFonts w:ascii="Arial"/>
          <w:b/>
          <w:spacing w:val="-6"/>
          <w:w w:val="85"/>
          <w:sz w:val="20"/>
        </w:rPr>
        <w:t xml:space="preserve"> </w:t>
      </w:r>
      <w:r>
        <w:rPr>
          <w:rFonts w:ascii="Arial"/>
          <w:b/>
          <w:w w:val="85"/>
          <w:sz w:val="20"/>
        </w:rPr>
        <w:t>of</w:t>
      </w:r>
      <w:r>
        <w:rPr>
          <w:rFonts w:ascii="Arial"/>
          <w:b/>
          <w:spacing w:val="-6"/>
          <w:w w:val="85"/>
          <w:sz w:val="20"/>
        </w:rPr>
        <w:t xml:space="preserve"> </w:t>
      </w:r>
      <w:r>
        <w:rPr>
          <w:rFonts w:ascii="Arial"/>
          <w:b/>
          <w:w w:val="85"/>
          <w:sz w:val="20"/>
        </w:rPr>
        <w:t>grasses</w:t>
      </w:r>
      <w:r>
        <w:rPr>
          <w:w w:val="85"/>
          <w:sz w:val="20"/>
        </w:rPr>
        <w:t>.</w:t>
      </w:r>
    </w:p>
    <w:p w:rsidR="00E5575B" w:rsidRDefault="00D512E5">
      <w:pPr>
        <w:ind w:left="731" w:right="628" w:firstLine="91"/>
        <w:jc w:val="both"/>
        <w:rPr>
          <w:sz w:val="20"/>
        </w:rPr>
      </w:pPr>
      <w:r>
        <w:rPr>
          <w:w w:val="80"/>
          <w:sz w:val="20"/>
        </w:rPr>
        <w:t xml:space="preserve">Furthermore, flatlands and valleys with </w:t>
      </w:r>
      <w:r>
        <w:rPr>
          <w:rFonts w:ascii="Arial"/>
          <w:b/>
          <w:w w:val="80"/>
          <w:sz w:val="20"/>
        </w:rPr>
        <w:t>water logged and impeded conditions</w:t>
      </w:r>
      <w:r>
        <w:rPr>
          <w:rFonts w:ascii="Arial"/>
          <w:b/>
          <w:sz w:val="20"/>
        </w:rPr>
        <w:t xml:space="preserve"> </w:t>
      </w:r>
      <w:r>
        <w:rPr>
          <w:w w:val="80"/>
          <w:sz w:val="20"/>
        </w:rPr>
        <w:t xml:space="preserve">have supported </w:t>
      </w:r>
      <w:r>
        <w:rPr>
          <w:rFonts w:ascii="Arial"/>
          <w:b/>
          <w:w w:val="80"/>
          <w:sz w:val="20"/>
        </w:rPr>
        <w:t xml:space="preserve">water loving and marshy plants like papyruses, </w:t>
      </w:r>
      <w:r>
        <w:rPr>
          <w:rFonts w:ascii="Arial"/>
          <w:b/>
          <w:w w:val="85"/>
          <w:sz w:val="20"/>
        </w:rPr>
        <w:t>mangrove</w:t>
      </w:r>
      <w:r>
        <w:rPr>
          <w:rFonts w:ascii="Arial"/>
          <w:b/>
          <w:spacing w:val="-6"/>
          <w:w w:val="85"/>
          <w:sz w:val="20"/>
        </w:rPr>
        <w:t xml:space="preserve"> </w:t>
      </w:r>
      <w:r>
        <w:rPr>
          <w:rFonts w:ascii="Arial"/>
          <w:b/>
          <w:w w:val="85"/>
          <w:sz w:val="20"/>
        </w:rPr>
        <w:t>trees</w:t>
      </w:r>
      <w:r>
        <w:rPr>
          <w:rFonts w:ascii="Arial"/>
          <w:b/>
          <w:spacing w:val="-6"/>
          <w:w w:val="85"/>
          <w:sz w:val="20"/>
        </w:rPr>
        <w:t xml:space="preserve"> </w:t>
      </w:r>
      <w:r>
        <w:rPr>
          <w:rFonts w:ascii="Arial"/>
          <w:b/>
          <w:w w:val="85"/>
          <w:sz w:val="20"/>
        </w:rPr>
        <w:t>and</w:t>
      </w:r>
      <w:r>
        <w:rPr>
          <w:rFonts w:ascii="Arial"/>
          <w:b/>
          <w:spacing w:val="-5"/>
          <w:w w:val="85"/>
          <w:sz w:val="20"/>
        </w:rPr>
        <w:t xml:space="preserve"> </w:t>
      </w:r>
      <w:r>
        <w:rPr>
          <w:rFonts w:ascii="Arial"/>
          <w:b/>
          <w:w w:val="85"/>
          <w:sz w:val="20"/>
        </w:rPr>
        <w:t>palm</w:t>
      </w:r>
      <w:r>
        <w:rPr>
          <w:rFonts w:ascii="Arial"/>
          <w:b/>
          <w:spacing w:val="-6"/>
          <w:w w:val="85"/>
          <w:sz w:val="20"/>
        </w:rPr>
        <w:t xml:space="preserve"> </w:t>
      </w:r>
      <w:r>
        <w:rPr>
          <w:rFonts w:ascii="Arial"/>
          <w:b/>
          <w:w w:val="85"/>
          <w:sz w:val="20"/>
        </w:rPr>
        <w:t>trees</w:t>
      </w:r>
      <w:r>
        <w:rPr>
          <w:rFonts w:ascii="Arial"/>
          <w:b/>
          <w:spacing w:val="-4"/>
          <w:w w:val="85"/>
          <w:sz w:val="20"/>
        </w:rPr>
        <w:t xml:space="preserve"> </w:t>
      </w:r>
      <w:r>
        <w:rPr>
          <w:w w:val="85"/>
          <w:sz w:val="20"/>
        </w:rPr>
        <w:t>especially</w:t>
      </w:r>
      <w:r>
        <w:rPr>
          <w:spacing w:val="-5"/>
          <w:w w:val="85"/>
          <w:sz w:val="20"/>
        </w:rPr>
        <w:t xml:space="preserve"> </w:t>
      </w:r>
      <w:r>
        <w:rPr>
          <w:w w:val="85"/>
          <w:sz w:val="20"/>
        </w:rPr>
        <w:t>around</w:t>
      </w:r>
      <w:r>
        <w:rPr>
          <w:spacing w:val="-4"/>
          <w:w w:val="85"/>
          <w:sz w:val="20"/>
        </w:rPr>
        <w:t xml:space="preserve"> </w:t>
      </w:r>
      <w:r>
        <w:rPr>
          <w:w w:val="85"/>
          <w:sz w:val="20"/>
        </w:rPr>
        <w:t>Lake</w:t>
      </w:r>
      <w:r>
        <w:rPr>
          <w:spacing w:val="-3"/>
          <w:w w:val="85"/>
          <w:sz w:val="20"/>
        </w:rPr>
        <w:t xml:space="preserve"> </w:t>
      </w:r>
      <w:r>
        <w:rPr>
          <w:w w:val="85"/>
          <w:sz w:val="20"/>
        </w:rPr>
        <w:t>Victoria,</w:t>
      </w:r>
      <w:r>
        <w:rPr>
          <w:spacing w:val="-4"/>
          <w:w w:val="85"/>
          <w:sz w:val="20"/>
        </w:rPr>
        <w:t xml:space="preserve"> </w:t>
      </w:r>
      <w:r>
        <w:rPr>
          <w:w w:val="85"/>
          <w:sz w:val="20"/>
        </w:rPr>
        <w:t>Kyoga</w:t>
      </w:r>
      <w:r>
        <w:rPr>
          <w:spacing w:val="-3"/>
          <w:w w:val="85"/>
          <w:sz w:val="20"/>
        </w:rPr>
        <w:t xml:space="preserve"> </w:t>
      </w:r>
      <w:r>
        <w:rPr>
          <w:w w:val="85"/>
          <w:sz w:val="20"/>
        </w:rPr>
        <w:t>and</w:t>
      </w:r>
      <w:r>
        <w:rPr>
          <w:spacing w:val="-4"/>
          <w:w w:val="85"/>
          <w:sz w:val="20"/>
        </w:rPr>
        <w:t xml:space="preserve"> </w:t>
      </w:r>
      <w:r>
        <w:rPr>
          <w:w w:val="85"/>
          <w:sz w:val="20"/>
        </w:rPr>
        <w:t>other</w:t>
      </w:r>
      <w:r>
        <w:rPr>
          <w:spacing w:val="-4"/>
          <w:w w:val="85"/>
          <w:sz w:val="20"/>
        </w:rPr>
        <w:t xml:space="preserve"> </w:t>
      </w:r>
      <w:r>
        <w:rPr>
          <w:w w:val="85"/>
          <w:sz w:val="20"/>
        </w:rPr>
        <w:t>river</w:t>
      </w:r>
      <w:r>
        <w:rPr>
          <w:spacing w:val="-3"/>
          <w:w w:val="85"/>
          <w:sz w:val="20"/>
        </w:rPr>
        <w:t xml:space="preserve"> </w:t>
      </w:r>
      <w:r>
        <w:rPr>
          <w:w w:val="85"/>
          <w:sz w:val="20"/>
        </w:rPr>
        <w:t>banks</w:t>
      </w:r>
      <w:r>
        <w:rPr>
          <w:spacing w:val="-1"/>
          <w:w w:val="85"/>
          <w:sz w:val="20"/>
        </w:rPr>
        <w:t xml:space="preserve"> </w:t>
      </w:r>
      <w:r>
        <w:rPr>
          <w:w w:val="85"/>
          <w:sz w:val="20"/>
        </w:rPr>
        <w:t>of</w:t>
      </w:r>
      <w:r>
        <w:rPr>
          <w:spacing w:val="-4"/>
          <w:w w:val="85"/>
          <w:sz w:val="20"/>
        </w:rPr>
        <w:t xml:space="preserve"> </w:t>
      </w:r>
      <w:r>
        <w:rPr>
          <w:w w:val="85"/>
          <w:sz w:val="20"/>
        </w:rPr>
        <w:t>Victoria</w:t>
      </w:r>
      <w:r>
        <w:rPr>
          <w:spacing w:val="-3"/>
          <w:w w:val="85"/>
          <w:sz w:val="20"/>
        </w:rPr>
        <w:t xml:space="preserve"> </w:t>
      </w:r>
      <w:r>
        <w:rPr>
          <w:w w:val="85"/>
          <w:sz w:val="20"/>
        </w:rPr>
        <w:t>and</w:t>
      </w:r>
      <w:r>
        <w:rPr>
          <w:spacing w:val="-3"/>
          <w:w w:val="85"/>
          <w:sz w:val="20"/>
        </w:rPr>
        <w:t xml:space="preserve"> </w:t>
      </w:r>
      <w:r>
        <w:rPr>
          <w:w w:val="85"/>
          <w:sz w:val="20"/>
        </w:rPr>
        <w:t>Albert,</w:t>
      </w:r>
      <w:r>
        <w:rPr>
          <w:spacing w:val="-4"/>
          <w:w w:val="85"/>
          <w:sz w:val="20"/>
        </w:rPr>
        <w:t xml:space="preserve"> </w:t>
      </w:r>
      <w:r>
        <w:rPr>
          <w:w w:val="85"/>
          <w:sz w:val="20"/>
        </w:rPr>
        <w:t>Mayanja</w:t>
      </w:r>
      <w:r>
        <w:rPr>
          <w:spacing w:val="-5"/>
          <w:w w:val="85"/>
          <w:sz w:val="20"/>
        </w:rPr>
        <w:t xml:space="preserve"> </w:t>
      </w:r>
      <w:r>
        <w:rPr>
          <w:w w:val="85"/>
          <w:sz w:val="20"/>
        </w:rPr>
        <w:t>and</w:t>
      </w:r>
      <w:r>
        <w:rPr>
          <w:spacing w:val="-4"/>
          <w:w w:val="85"/>
          <w:sz w:val="20"/>
        </w:rPr>
        <w:t xml:space="preserve"> </w:t>
      </w:r>
      <w:r>
        <w:rPr>
          <w:w w:val="85"/>
          <w:sz w:val="20"/>
        </w:rPr>
        <w:t>Katonga</w:t>
      </w:r>
      <w:r>
        <w:rPr>
          <w:spacing w:val="-3"/>
          <w:w w:val="85"/>
          <w:sz w:val="20"/>
        </w:rPr>
        <w:t xml:space="preserve"> </w:t>
      </w:r>
      <w:r>
        <w:rPr>
          <w:w w:val="85"/>
          <w:sz w:val="20"/>
        </w:rPr>
        <w:t xml:space="preserve">with </w:t>
      </w:r>
      <w:r>
        <w:rPr>
          <w:rFonts w:ascii="Arial"/>
          <w:b/>
          <w:w w:val="90"/>
          <w:sz w:val="20"/>
        </w:rPr>
        <w:t>swamp forests</w:t>
      </w:r>
      <w:r>
        <w:rPr>
          <w:w w:val="90"/>
          <w:sz w:val="20"/>
        </w:rPr>
        <w:t>.</w:t>
      </w:r>
    </w:p>
    <w:p w:rsidR="00E5575B" w:rsidRDefault="00D512E5">
      <w:pPr>
        <w:ind w:left="731" w:right="620" w:firstLine="91"/>
        <w:jc w:val="both"/>
        <w:rPr>
          <w:sz w:val="20"/>
        </w:rPr>
      </w:pPr>
      <w:r>
        <w:rPr>
          <w:w w:val="85"/>
          <w:sz w:val="20"/>
        </w:rPr>
        <w:t xml:space="preserve">Also </w:t>
      </w:r>
      <w:r>
        <w:rPr>
          <w:rFonts w:ascii="Arial"/>
          <w:b/>
          <w:w w:val="85"/>
          <w:sz w:val="20"/>
        </w:rPr>
        <w:t xml:space="preserve">savanna woodland forests </w:t>
      </w:r>
      <w:r>
        <w:rPr>
          <w:w w:val="85"/>
          <w:sz w:val="20"/>
        </w:rPr>
        <w:t xml:space="preserve">grow in areas of </w:t>
      </w:r>
      <w:r>
        <w:rPr>
          <w:rFonts w:ascii="Arial"/>
          <w:b/>
          <w:w w:val="85"/>
          <w:sz w:val="20"/>
        </w:rPr>
        <w:t xml:space="preserve">fairly well drained areas </w:t>
      </w:r>
      <w:r>
        <w:rPr>
          <w:w w:val="85"/>
          <w:sz w:val="20"/>
        </w:rPr>
        <w:t xml:space="preserve">like in West Nile with Mt. Kei and Otze woodlands while </w:t>
      </w:r>
      <w:r>
        <w:rPr>
          <w:rFonts w:ascii="Arial"/>
          <w:b/>
          <w:w w:val="85"/>
          <w:sz w:val="20"/>
        </w:rPr>
        <w:t xml:space="preserve">shrubs, </w:t>
      </w:r>
      <w:r>
        <w:rPr>
          <w:rFonts w:ascii="Arial"/>
          <w:b/>
          <w:w w:val="80"/>
          <w:sz w:val="20"/>
        </w:rPr>
        <w:t xml:space="preserve">short trees and drought resistant trees </w:t>
      </w:r>
      <w:r>
        <w:rPr>
          <w:w w:val="80"/>
          <w:sz w:val="20"/>
        </w:rPr>
        <w:t>with deep roots of</w:t>
      </w:r>
      <w:r>
        <w:rPr>
          <w:spacing w:val="40"/>
          <w:sz w:val="20"/>
        </w:rPr>
        <w:t xml:space="preserve"> </w:t>
      </w:r>
      <w:r>
        <w:rPr>
          <w:w w:val="80"/>
          <w:sz w:val="20"/>
        </w:rPr>
        <w:t>semi desert</w:t>
      </w:r>
      <w:r>
        <w:rPr>
          <w:sz w:val="20"/>
        </w:rPr>
        <w:t xml:space="preserve"> </w:t>
      </w:r>
      <w:r>
        <w:rPr>
          <w:w w:val="80"/>
          <w:sz w:val="20"/>
        </w:rPr>
        <w:t>vegetation grow in</w:t>
      </w:r>
      <w:r>
        <w:rPr>
          <w:sz w:val="20"/>
        </w:rPr>
        <w:t xml:space="preserve"> </w:t>
      </w:r>
      <w:r>
        <w:rPr>
          <w:w w:val="80"/>
          <w:sz w:val="20"/>
        </w:rPr>
        <w:t>areas</w:t>
      </w:r>
      <w:r>
        <w:rPr>
          <w:sz w:val="20"/>
        </w:rPr>
        <w:t xml:space="preserve"> </w:t>
      </w:r>
      <w:r>
        <w:rPr>
          <w:w w:val="80"/>
          <w:sz w:val="20"/>
        </w:rPr>
        <w:t>with</w:t>
      </w:r>
      <w:r>
        <w:rPr>
          <w:sz w:val="20"/>
        </w:rPr>
        <w:t xml:space="preserve"> </w:t>
      </w:r>
      <w:r>
        <w:rPr>
          <w:rFonts w:ascii="Arial"/>
          <w:b/>
          <w:w w:val="80"/>
          <w:sz w:val="20"/>
        </w:rPr>
        <w:t xml:space="preserve">low water content </w:t>
      </w:r>
      <w:r>
        <w:rPr>
          <w:w w:val="80"/>
          <w:sz w:val="20"/>
        </w:rPr>
        <w:t xml:space="preserve">in the soils like Karamoja </w:t>
      </w:r>
      <w:r>
        <w:rPr>
          <w:spacing w:val="-2"/>
          <w:w w:val="90"/>
          <w:sz w:val="20"/>
        </w:rPr>
        <w:t>region.</w:t>
      </w:r>
    </w:p>
    <w:p w:rsidR="00E5575B" w:rsidRDefault="00D512E5">
      <w:pPr>
        <w:pStyle w:val="ListParagraph"/>
        <w:numPr>
          <w:ilvl w:val="1"/>
          <w:numId w:val="31"/>
        </w:numPr>
        <w:tabs>
          <w:tab w:val="left" w:pos="1451"/>
        </w:tabs>
        <w:ind w:right="624" w:firstLine="0"/>
        <w:jc w:val="both"/>
        <w:rPr>
          <w:sz w:val="20"/>
        </w:rPr>
      </w:pPr>
      <w:r>
        <w:rPr>
          <w:rFonts w:ascii="Arial"/>
          <w:b/>
          <w:w w:val="85"/>
          <w:sz w:val="20"/>
        </w:rPr>
        <w:t>Biotic</w:t>
      </w:r>
      <w:r>
        <w:rPr>
          <w:rFonts w:ascii="Arial"/>
          <w:b/>
          <w:spacing w:val="-6"/>
          <w:w w:val="85"/>
          <w:sz w:val="20"/>
        </w:rPr>
        <w:t xml:space="preserve"> </w:t>
      </w:r>
      <w:r>
        <w:rPr>
          <w:rFonts w:ascii="Arial"/>
          <w:b/>
          <w:w w:val="85"/>
          <w:sz w:val="20"/>
        </w:rPr>
        <w:t>factor</w:t>
      </w:r>
      <w:r>
        <w:rPr>
          <w:rFonts w:ascii="Arial"/>
          <w:b/>
          <w:spacing w:val="-6"/>
          <w:w w:val="85"/>
          <w:sz w:val="20"/>
        </w:rPr>
        <w:t xml:space="preserve"> </w:t>
      </w:r>
      <w:r>
        <w:rPr>
          <w:rFonts w:ascii="Arial"/>
          <w:b/>
          <w:w w:val="85"/>
          <w:sz w:val="20"/>
        </w:rPr>
        <w:t>in</w:t>
      </w:r>
      <w:r>
        <w:rPr>
          <w:rFonts w:ascii="Arial"/>
          <w:b/>
          <w:spacing w:val="-5"/>
          <w:w w:val="85"/>
          <w:sz w:val="20"/>
        </w:rPr>
        <w:t xml:space="preserve"> </w:t>
      </w:r>
      <w:r>
        <w:rPr>
          <w:rFonts w:ascii="Arial"/>
          <w:b/>
          <w:w w:val="85"/>
          <w:sz w:val="20"/>
        </w:rPr>
        <w:t>term</w:t>
      </w:r>
      <w:r>
        <w:rPr>
          <w:rFonts w:ascii="Arial"/>
          <w:b/>
          <w:spacing w:val="-6"/>
          <w:w w:val="85"/>
          <w:sz w:val="20"/>
        </w:rPr>
        <w:t xml:space="preserve"> </w:t>
      </w:r>
      <w:r>
        <w:rPr>
          <w:rFonts w:ascii="Arial"/>
          <w:b/>
          <w:w w:val="85"/>
          <w:sz w:val="20"/>
        </w:rPr>
        <w:t>of</w:t>
      </w:r>
      <w:r>
        <w:rPr>
          <w:rFonts w:ascii="Arial"/>
          <w:b/>
          <w:spacing w:val="-5"/>
          <w:w w:val="85"/>
          <w:sz w:val="20"/>
        </w:rPr>
        <w:t xml:space="preserve"> </w:t>
      </w:r>
      <w:r>
        <w:rPr>
          <w:rFonts w:ascii="Arial"/>
          <w:b/>
          <w:w w:val="85"/>
          <w:sz w:val="20"/>
        </w:rPr>
        <w:t>living</w:t>
      </w:r>
      <w:r>
        <w:rPr>
          <w:rFonts w:ascii="Arial"/>
          <w:b/>
          <w:spacing w:val="-6"/>
          <w:w w:val="85"/>
          <w:sz w:val="20"/>
        </w:rPr>
        <w:t xml:space="preserve"> </w:t>
      </w:r>
      <w:r>
        <w:rPr>
          <w:rFonts w:ascii="Arial"/>
          <w:b/>
          <w:w w:val="85"/>
          <w:sz w:val="20"/>
        </w:rPr>
        <w:t>organisms</w:t>
      </w:r>
      <w:r>
        <w:rPr>
          <w:rFonts w:ascii="Arial"/>
          <w:b/>
          <w:spacing w:val="-5"/>
          <w:w w:val="85"/>
          <w:sz w:val="20"/>
        </w:rPr>
        <w:t xml:space="preserve"> </w:t>
      </w:r>
      <w:r>
        <w:rPr>
          <w:rFonts w:ascii="Arial"/>
          <w:b/>
          <w:w w:val="85"/>
          <w:sz w:val="20"/>
        </w:rPr>
        <w:t>like</w:t>
      </w:r>
      <w:r>
        <w:rPr>
          <w:rFonts w:ascii="Arial"/>
          <w:b/>
          <w:spacing w:val="-6"/>
          <w:w w:val="85"/>
          <w:sz w:val="20"/>
        </w:rPr>
        <w:t xml:space="preserve"> </w:t>
      </w:r>
      <w:r>
        <w:rPr>
          <w:rFonts w:ascii="Arial"/>
          <w:b/>
          <w:w w:val="85"/>
          <w:sz w:val="20"/>
        </w:rPr>
        <w:t>earth</w:t>
      </w:r>
      <w:r>
        <w:rPr>
          <w:rFonts w:ascii="Arial"/>
          <w:b/>
          <w:spacing w:val="-5"/>
          <w:w w:val="85"/>
          <w:sz w:val="20"/>
        </w:rPr>
        <w:t xml:space="preserve"> </w:t>
      </w:r>
      <w:r>
        <w:rPr>
          <w:rFonts w:ascii="Arial"/>
          <w:b/>
          <w:w w:val="85"/>
          <w:sz w:val="20"/>
        </w:rPr>
        <w:t>worms,</w:t>
      </w:r>
      <w:r>
        <w:rPr>
          <w:rFonts w:ascii="Arial"/>
          <w:b/>
          <w:spacing w:val="-6"/>
          <w:w w:val="85"/>
          <w:sz w:val="20"/>
        </w:rPr>
        <w:t xml:space="preserve"> </w:t>
      </w:r>
      <w:r>
        <w:rPr>
          <w:rFonts w:ascii="Arial"/>
          <w:b/>
          <w:w w:val="85"/>
          <w:sz w:val="20"/>
        </w:rPr>
        <w:t>bacteria,</w:t>
      </w:r>
      <w:r>
        <w:rPr>
          <w:rFonts w:ascii="Arial"/>
          <w:b/>
          <w:spacing w:val="-6"/>
          <w:w w:val="85"/>
          <w:sz w:val="20"/>
        </w:rPr>
        <w:t xml:space="preserve"> </w:t>
      </w:r>
      <w:r>
        <w:rPr>
          <w:rFonts w:ascii="Arial"/>
          <w:b/>
          <w:w w:val="85"/>
          <w:sz w:val="20"/>
        </w:rPr>
        <w:t>animals</w:t>
      </w:r>
      <w:r>
        <w:rPr>
          <w:w w:val="85"/>
          <w:sz w:val="20"/>
        </w:rPr>
        <w:t>,</w:t>
      </w:r>
      <w:r>
        <w:rPr>
          <w:spacing w:val="-5"/>
          <w:w w:val="85"/>
          <w:sz w:val="20"/>
        </w:rPr>
        <w:t xml:space="preserve"> </w:t>
      </w:r>
      <w:r>
        <w:rPr>
          <w:w w:val="85"/>
          <w:sz w:val="20"/>
        </w:rPr>
        <w:t>etc</w:t>
      </w:r>
      <w:r>
        <w:rPr>
          <w:spacing w:val="-5"/>
          <w:w w:val="85"/>
          <w:sz w:val="20"/>
        </w:rPr>
        <w:t xml:space="preserve"> </w:t>
      </w:r>
      <w:r>
        <w:rPr>
          <w:w w:val="85"/>
          <w:sz w:val="20"/>
        </w:rPr>
        <w:t>influence</w:t>
      </w:r>
      <w:r>
        <w:rPr>
          <w:spacing w:val="-6"/>
          <w:w w:val="85"/>
          <w:sz w:val="20"/>
        </w:rPr>
        <w:t xml:space="preserve"> </w:t>
      </w:r>
      <w:r>
        <w:rPr>
          <w:w w:val="85"/>
          <w:sz w:val="20"/>
        </w:rPr>
        <w:t>the</w:t>
      </w:r>
      <w:r>
        <w:rPr>
          <w:spacing w:val="-5"/>
          <w:w w:val="85"/>
          <w:sz w:val="20"/>
        </w:rPr>
        <w:t xml:space="preserve"> </w:t>
      </w:r>
      <w:r>
        <w:rPr>
          <w:w w:val="85"/>
          <w:sz w:val="20"/>
        </w:rPr>
        <w:t>vegetation</w:t>
      </w:r>
      <w:r>
        <w:rPr>
          <w:spacing w:val="-5"/>
          <w:w w:val="85"/>
          <w:sz w:val="20"/>
        </w:rPr>
        <w:t xml:space="preserve"> </w:t>
      </w:r>
      <w:r>
        <w:rPr>
          <w:w w:val="85"/>
          <w:sz w:val="20"/>
        </w:rPr>
        <w:t>types</w:t>
      </w:r>
      <w:r>
        <w:rPr>
          <w:spacing w:val="-5"/>
          <w:w w:val="85"/>
          <w:sz w:val="20"/>
        </w:rPr>
        <w:t xml:space="preserve"> </w:t>
      </w:r>
      <w:r>
        <w:rPr>
          <w:w w:val="85"/>
          <w:sz w:val="20"/>
        </w:rPr>
        <w:t>by</w:t>
      </w:r>
      <w:r>
        <w:rPr>
          <w:spacing w:val="-6"/>
          <w:w w:val="85"/>
          <w:sz w:val="20"/>
        </w:rPr>
        <w:t xml:space="preserve"> </w:t>
      </w:r>
      <w:r>
        <w:rPr>
          <w:w w:val="85"/>
          <w:sz w:val="20"/>
        </w:rPr>
        <w:t>affecting</w:t>
      </w:r>
      <w:r>
        <w:rPr>
          <w:spacing w:val="-5"/>
          <w:w w:val="85"/>
          <w:sz w:val="20"/>
        </w:rPr>
        <w:t xml:space="preserve"> </w:t>
      </w:r>
      <w:r>
        <w:rPr>
          <w:w w:val="85"/>
          <w:sz w:val="20"/>
        </w:rPr>
        <w:t>the</w:t>
      </w:r>
      <w:r>
        <w:rPr>
          <w:spacing w:val="-5"/>
          <w:w w:val="85"/>
          <w:sz w:val="20"/>
        </w:rPr>
        <w:t xml:space="preserve"> </w:t>
      </w:r>
      <w:r>
        <w:rPr>
          <w:w w:val="85"/>
          <w:sz w:val="20"/>
        </w:rPr>
        <w:t xml:space="preserve">soil formation. For instance </w:t>
      </w:r>
      <w:r>
        <w:rPr>
          <w:rFonts w:ascii="Arial"/>
          <w:b/>
          <w:w w:val="85"/>
          <w:sz w:val="20"/>
        </w:rPr>
        <w:t xml:space="preserve">bacterias found in Humid and equatorial regions </w:t>
      </w:r>
      <w:r>
        <w:rPr>
          <w:w w:val="85"/>
          <w:sz w:val="20"/>
        </w:rPr>
        <w:t xml:space="preserve">have led to the vegetation decay and other </w:t>
      </w:r>
      <w:r>
        <w:rPr>
          <w:rFonts w:ascii="Arial"/>
          <w:b/>
          <w:w w:val="85"/>
          <w:sz w:val="20"/>
        </w:rPr>
        <w:t xml:space="preserve">living organisms </w:t>
      </w:r>
      <w:r>
        <w:rPr>
          <w:w w:val="85"/>
          <w:sz w:val="20"/>
        </w:rPr>
        <w:t xml:space="preserve">like animals including man which leads to </w:t>
      </w:r>
      <w:r>
        <w:rPr>
          <w:rFonts w:ascii="Arial"/>
          <w:b/>
          <w:w w:val="85"/>
          <w:sz w:val="20"/>
        </w:rPr>
        <w:t xml:space="preserve">humus fertile soils </w:t>
      </w:r>
      <w:r>
        <w:rPr>
          <w:w w:val="85"/>
          <w:sz w:val="20"/>
        </w:rPr>
        <w:t xml:space="preserve">which in turn has led to the </w:t>
      </w:r>
      <w:r>
        <w:rPr>
          <w:rFonts w:ascii="Arial"/>
          <w:b/>
          <w:w w:val="85"/>
          <w:sz w:val="20"/>
        </w:rPr>
        <w:t xml:space="preserve">forest growth </w:t>
      </w:r>
      <w:r>
        <w:rPr>
          <w:w w:val="85"/>
          <w:sz w:val="20"/>
        </w:rPr>
        <w:t xml:space="preserve">while dry areas like Karamoja </w:t>
      </w:r>
      <w:r>
        <w:rPr>
          <w:rFonts w:ascii="Arial"/>
          <w:b/>
          <w:w w:val="85"/>
          <w:sz w:val="20"/>
        </w:rPr>
        <w:t xml:space="preserve">freed with bacterias </w:t>
      </w:r>
      <w:r>
        <w:rPr>
          <w:w w:val="85"/>
          <w:sz w:val="20"/>
        </w:rPr>
        <w:t xml:space="preserve">have </w:t>
      </w:r>
      <w:r>
        <w:rPr>
          <w:rFonts w:ascii="Arial"/>
          <w:b/>
          <w:w w:val="85"/>
          <w:sz w:val="20"/>
        </w:rPr>
        <w:t>poor stunted grasses</w:t>
      </w:r>
      <w:r>
        <w:rPr>
          <w:w w:val="85"/>
          <w:sz w:val="20"/>
        </w:rPr>
        <w:t>.</w:t>
      </w:r>
    </w:p>
    <w:p w:rsidR="00E5575B" w:rsidRDefault="00D512E5">
      <w:pPr>
        <w:tabs>
          <w:tab w:val="left" w:pos="10813"/>
        </w:tabs>
        <w:ind w:left="731" w:right="623" w:firstLine="91"/>
        <w:jc w:val="both"/>
        <w:rPr>
          <w:sz w:val="20"/>
        </w:rPr>
      </w:pPr>
      <w:r>
        <w:rPr>
          <w:w w:val="80"/>
          <w:sz w:val="20"/>
        </w:rPr>
        <w:t xml:space="preserve">On the other hand, the presence of </w:t>
      </w:r>
      <w:r>
        <w:rPr>
          <w:rFonts w:ascii="Arial"/>
          <w:b/>
          <w:w w:val="80"/>
          <w:sz w:val="20"/>
        </w:rPr>
        <w:t xml:space="preserve">insects, ants, locusts, grasshoppers and birds </w:t>
      </w:r>
      <w:r>
        <w:rPr>
          <w:w w:val="80"/>
          <w:sz w:val="20"/>
        </w:rPr>
        <w:t xml:space="preserve">have led to vegetation destruction e.g. the </w:t>
      </w:r>
      <w:r>
        <w:rPr>
          <w:rFonts w:ascii="Arial"/>
          <w:b/>
          <w:w w:val="80"/>
          <w:sz w:val="20"/>
        </w:rPr>
        <w:t xml:space="preserve">above organisms </w:t>
      </w:r>
      <w:r>
        <w:rPr>
          <w:w w:val="85"/>
          <w:sz w:val="20"/>
        </w:rPr>
        <w:t>may</w:t>
      </w:r>
      <w:r>
        <w:rPr>
          <w:spacing w:val="-6"/>
          <w:w w:val="85"/>
          <w:sz w:val="20"/>
        </w:rPr>
        <w:t xml:space="preserve"> </w:t>
      </w:r>
      <w:r>
        <w:rPr>
          <w:w w:val="85"/>
          <w:sz w:val="20"/>
        </w:rPr>
        <w:t>turn</w:t>
      </w:r>
      <w:r>
        <w:rPr>
          <w:spacing w:val="-5"/>
          <w:w w:val="85"/>
          <w:sz w:val="20"/>
        </w:rPr>
        <w:t xml:space="preserve"> </w:t>
      </w:r>
      <w:r>
        <w:rPr>
          <w:w w:val="85"/>
          <w:sz w:val="20"/>
        </w:rPr>
        <w:t>a</w:t>
      </w:r>
      <w:r>
        <w:rPr>
          <w:spacing w:val="-5"/>
          <w:w w:val="85"/>
          <w:sz w:val="20"/>
        </w:rPr>
        <w:t xml:space="preserve"> </w:t>
      </w:r>
      <w:r>
        <w:rPr>
          <w:rFonts w:ascii="Arial"/>
          <w:b/>
          <w:w w:val="85"/>
          <w:sz w:val="20"/>
        </w:rPr>
        <w:t>forest</w:t>
      </w:r>
      <w:r>
        <w:rPr>
          <w:rFonts w:ascii="Arial"/>
          <w:b/>
          <w:spacing w:val="-6"/>
          <w:w w:val="85"/>
          <w:sz w:val="20"/>
        </w:rPr>
        <w:t xml:space="preserve"> </w:t>
      </w:r>
      <w:r>
        <w:rPr>
          <w:w w:val="85"/>
          <w:sz w:val="20"/>
        </w:rPr>
        <w:t>into</w:t>
      </w:r>
      <w:r>
        <w:rPr>
          <w:spacing w:val="-5"/>
          <w:w w:val="85"/>
          <w:sz w:val="20"/>
        </w:rPr>
        <w:t xml:space="preserve"> </w:t>
      </w:r>
      <w:r>
        <w:rPr>
          <w:w w:val="85"/>
          <w:sz w:val="20"/>
        </w:rPr>
        <w:t>a</w:t>
      </w:r>
      <w:r>
        <w:rPr>
          <w:spacing w:val="-6"/>
          <w:w w:val="85"/>
          <w:sz w:val="20"/>
        </w:rPr>
        <w:t xml:space="preserve"> </w:t>
      </w:r>
      <w:r>
        <w:rPr>
          <w:rFonts w:ascii="Arial"/>
          <w:b/>
          <w:w w:val="85"/>
          <w:sz w:val="20"/>
        </w:rPr>
        <w:t>savannah</w:t>
      </w:r>
      <w:r>
        <w:rPr>
          <w:rFonts w:ascii="Arial"/>
          <w:b/>
          <w:spacing w:val="-5"/>
          <w:w w:val="85"/>
          <w:sz w:val="20"/>
        </w:rPr>
        <w:t xml:space="preserve"> </w:t>
      </w:r>
      <w:r>
        <w:rPr>
          <w:rFonts w:ascii="Arial"/>
          <w:b/>
          <w:w w:val="85"/>
          <w:sz w:val="20"/>
        </w:rPr>
        <w:t>wood</w:t>
      </w:r>
      <w:r>
        <w:rPr>
          <w:rFonts w:ascii="Arial"/>
          <w:b/>
          <w:spacing w:val="-6"/>
          <w:w w:val="85"/>
          <w:sz w:val="20"/>
        </w:rPr>
        <w:t xml:space="preserve"> </w:t>
      </w:r>
      <w:r>
        <w:rPr>
          <w:rFonts w:ascii="Arial"/>
          <w:b/>
          <w:w w:val="85"/>
          <w:sz w:val="20"/>
        </w:rPr>
        <w:t>land</w:t>
      </w:r>
      <w:r>
        <w:rPr>
          <w:rFonts w:ascii="Arial"/>
          <w:b/>
          <w:spacing w:val="-5"/>
          <w:w w:val="85"/>
          <w:sz w:val="20"/>
        </w:rPr>
        <w:t xml:space="preserve"> </w:t>
      </w:r>
      <w:r>
        <w:rPr>
          <w:w w:val="85"/>
          <w:sz w:val="20"/>
        </w:rPr>
        <w:t>and</w:t>
      </w:r>
      <w:r>
        <w:rPr>
          <w:spacing w:val="-6"/>
          <w:w w:val="85"/>
          <w:sz w:val="20"/>
        </w:rPr>
        <w:t xml:space="preserve"> </w:t>
      </w:r>
      <w:r>
        <w:rPr>
          <w:w w:val="85"/>
          <w:sz w:val="20"/>
        </w:rPr>
        <w:t>so</w:t>
      </w:r>
      <w:r>
        <w:rPr>
          <w:spacing w:val="-5"/>
          <w:w w:val="85"/>
          <w:sz w:val="20"/>
        </w:rPr>
        <w:t xml:space="preserve"> </w:t>
      </w:r>
      <w:r>
        <w:rPr>
          <w:w w:val="85"/>
          <w:sz w:val="20"/>
        </w:rPr>
        <w:t>forth</w:t>
      </w:r>
      <w:r>
        <w:rPr>
          <w:spacing w:val="-5"/>
          <w:w w:val="85"/>
          <w:sz w:val="20"/>
        </w:rPr>
        <w:t xml:space="preserve"> </w:t>
      </w:r>
      <w:r>
        <w:rPr>
          <w:w w:val="85"/>
          <w:sz w:val="20"/>
        </w:rPr>
        <w:t>because</w:t>
      </w:r>
      <w:r>
        <w:rPr>
          <w:spacing w:val="-6"/>
          <w:w w:val="85"/>
          <w:sz w:val="20"/>
        </w:rPr>
        <w:t xml:space="preserve"> </w:t>
      </w:r>
      <w:r>
        <w:rPr>
          <w:w w:val="85"/>
          <w:sz w:val="20"/>
        </w:rPr>
        <w:t>they</w:t>
      </w:r>
      <w:r>
        <w:rPr>
          <w:spacing w:val="-5"/>
          <w:w w:val="85"/>
          <w:sz w:val="20"/>
        </w:rPr>
        <w:t xml:space="preserve"> </w:t>
      </w:r>
      <w:r>
        <w:rPr>
          <w:rFonts w:ascii="Arial"/>
          <w:b/>
          <w:w w:val="85"/>
          <w:sz w:val="20"/>
        </w:rPr>
        <w:t>depend</w:t>
      </w:r>
      <w:r>
        <w:rPr>
          <w:rFonts w:ascii="Arial"/>
          <w:b/>
          <w:spacing w:val="-5"/>
          <w:w w:val="85"/>
          <w:sz w:val="20"/>
        </w:rPr>
        <w:t xml:space="preserve"> </w:t>
      </w:r>
      <w:r>
        <w:rPr>
          <w:rFonts w:ascii="Arial"/>
          <w:b/>
          <w:w w:val="85"/>
          <w:sz w:val="20"/>
        </w:rPr>
        <w:t>on</w:t>
      </w:r>
      <w:r>
        <w:rPr>
          <w:rFonts w:ascii="Arial"/>
          <w:b/>
          <w:spacing w:val="-6"/>
          <w:w w:val="85"/>
          <w:sz w:val="20"/>
        </w:rPr>
        <w:t xml:space="preserve"> </w:t>
      </w:r>
      <w:r>
        <w:rPr>
          <w:rFonts w:ascii="Arial"/>
          <w:b/>
          <w:w w:val="85"/>
          <w:sz w:val="20"/>
        </w:rPr>
        <w:t>them</w:t>
      </w:r>
      <w:r>
        <w:rPr>
          <w:rFonts w:ascii="Arial"/>
          <w:b/>
          <w:spacing w:val="-6"/>
          <w:w w:val="85"/>
          <w:sz w:val="20"/>
        </w:rPr>
        <w:t xml:space="preserve"> </w:t>
      </w:r>
      <w:r>
        <w:rPr>
          <w:rFonts w:ascii="Arial"/>
          <w:b/>
          <w:w w:val="85"/>
          <w:sz w:val="20"/>
        </w:rPr>
        <w:t>as</w:t>
      </w:r>
      <w:r>
        <w:rPr>
          <w:rFonts w:ascii="Arial"/>
          <w:b/>
          <w:spacing w:val="-5"/>
          <w:w w:val="85"/>
          <w:sz w:val="20"/>
        </w:rPr>
        <w:t xml:space="preserve"> </w:t>
      </w:r>
      <w:r>
        <w:rPr>
          <w:rFonts w:ascii="Arial"/>
          <w:b/>
          <w:w w:val="85"/>
          <w:sz w:val="20"/>
        </w:rPr>
        <w:t>their</w:t>
      </w:r>
      <w:r>
        <w:rPr>
          <w:rFonts w:ascii="Arial"/>
          <w:b/>
          <w:spacing w:val="-6"/>
          <w:w w:val="85"/>
          <w:sz w:val="20"/>
        </w:rPr>
        <w:t xml:space="preserve"> </w:t>
      </w:r>
      <w:r>
        <w:rPr>
          <w:rFonts w:ascii="Arial"/>
          <w:b/>
          <w:w w:val="85"/>
          <w:sz w:val="20"/>
        </w:rPr>
        <w:t>food</w:t>
      </w:r>
      <w:r>
        <w:rPr>
          <w:rFonts w:ascii="Arial"/>
          <w:b/>
          <w:spacing w:val="-5"/>
          <w:w w:val="85"/>
          <w:sz w:val="20"/>
        </w:rPr>
        <w:t xml:space="preserve"> </w:t>
      </w:r>
      <w:r>
        <w:rPr>
          <w:w w:val="85"/>
          <w:sz w:val="20"/>
        </w:rPr>
        <w:t>E.g.</w:t>
      </w:r>
      <w:r>
        <w:rPr>
          <w:spacing w:val="-5"/>
          <w:w w:val="85"/>
          <w:sz w:val="20"/>
        </w:rPr>
        <w:t xml:space="preserve"> </w:t>
      </w:r>
      <w:r>
        <w:rPr>
          <w:w w:val="85"/>
          <w:sz w:val="20"/>
        </w:rPr>
        <w:t>Wild</w:t>
      </w:r>
      <w:r>
        <w:rPr>
          <w:spacing w:val="-6"/>
          <w:w w:val="85"/>
          <w:sz w:val="20"/>
        </w:rPr>
        <w:t xml:space="preserve"> </w:t>
      </w:r>
      <w:r>
        <w:rPr>
          <w:w w:val="85"/>
          <w:sz w:val="20"/>
        </w:rPr>
        <w:t>browsing</w:t>
      </w:r>
      <w:r>
        <w:rPr>
          <w:spacing w:val="-5"/>
          <w:w w:val="85"/>
          <w:sz w:val="20"/>
        </w:rPr>
        <w:t xml:space="preserve"> </w:t>
      </w:r>
      <w:r>
        <w:rPr>
          <w:w w:val="85"/>
          <w:sz w:val="20"/>
        </w:rPr>
        <w:t>animals</w:t>
      </w:r>
      <w:r>
        <w:rPr>
          <w:spacing w:val="-5"/>
          <w:w w:val="85"/>
          <w:sz w:val="20"/>
        </w:rPr>
        <w:t xml:space="preserve"> </w:t>
      </w:r>
      <w:r>
        <w:rPr>
          <w:w w:val="85"/>
          <w:sz w:val="20"/>
        </w:rPr>
        <w:t>such</w:t>
      </w:r>
      <w:r>
        <w:rPr>
          <w:spacing w:val="-6"/>
          <w:w w:val="85"/>
          <w:sz w:val="20"/>
        </w:rPr>
        <w:t xml:space="preserve"> </w:t>
      </w:r>
      <w:r>
        <w:rPr>
          <w:w w:val="85"/>
          <w:sz w:val="20"/>
        </w:rPr>
        <w:t>as</w:t>
      </w:r>
      <w:r>
        <w:rPr>
          <w:spacing w:val="-5"/>
          <w:w w:val="85"/>
          <w:sz w:val="20"/>
        </w:rPr>
        <w:t xml:space="preserve"> </w:t>
      </w:r>
      <w:r>
        <w:rPr>
          <w:w w:val="85"/>
          <w:sz w:val="20"/>
        </w:rPr>
        <w:t>the giraffe</w:t>
      </w:r>
      <w:r>
        <w:rPr>
          <w:spacing w:val="-1"/>
          <w:w w:val="85"/>
          <w:sz w:val="20"/>
        </w:rPr>
        <w:t xml:space="preserve"> </w:t>
      </w:r>
      <w:r>
        <w:rPr>
          <w:w w:val="85"/>
          <w:sz w:val="20"/>
        </w:rPr>
        <w:t>and</w:t>
      </w:r>
      <w:r>
        <w:rPr>
          <w:spacing w:val="-1"/>
          <w:w w:val="85"/>
          <w:sz w:val="20"/>
        </w:rPr>
        <w:t xml:space="preserve"> </w:t>
      </w:r>
      <w:r>
        <w:rPr>
          <w:w w:val="85"/>
          <w:sz w:val="20"/>
        </w:rPr>
        <w:t>elephants</w:t>
      </w:r>
      <w:r>
        <w:rPr>
          <w:spacing w:val="-3"/>
          <w:w w:val="85"/>
          <w:sz w:val="20"/>
        </w:rPr>
        <w:t xml:space="preserve"> </w:t>
      </w:r>
      <w:r>
        <w:rPr>
          <w:w w:val="85"/>
          <w:sz w:val="20"/>
        </w:rPr>
        <w:t>reduced</w:t>
      </w:r>
      <w:r>
        <w:rPr>
          <w:spacing w:val="-3"/>
          <w:w w:val="85"/>
          <w:sz w:val="20"/>
        </w:rPr>
        <w:t xml:space="preserve"> </w:t>
      </w:r>
      <w:r>
        <w:rPr>
          <w:w w:val="85"/>
          <w:sz w:val="20"/>
        </w:rPr>
        <w:t>the</w:t>
      </w:r>
      <w:r>
        <w:rPr>
          <w:spacing w:val="-2"/>
          <w:w w:val="85"/>
          <w:sz w:val="20"/>
        </w:rPr>
        <w:t xml:space="preserve"> </w:t>
      </w:r>
      <w:r>
        <w:rPr>
          <w:w w:val="85"/>
          <w:sz w:val="20"/>
        </w:rPr>
        <w:t xml:space="preserve">formerly equatorial forests in Kotido and Queen Elizabeth national park to savanna woodland or grass lands. </w:t>
      </w:r>
      <w:r>
        <w:rPr>
          <w:w w:val="90"/>
          <w:sz w:val="20"/>
        </w:rPr>
        <w:t>Elephants destroy trees in Timu and Parabong savanna woodlands in Kotido to savanna grasslands.</w:t>
      </w:r>
      <w:r>
        <w:rPr>
          <w:sz w:val="20"/>
        </w:rPr>
        <w:tab/>
      </w:r>
      <w:r>
        <w:rPr>
          <w:w w:val="90"/>
          <w:sz w:val="20"/>
        </w:rPr>
        <w:t xml:space="preserve">On the </w:t>
      </w:r>
      <w:r>
        <w:rPr>
          <w:spacing w:val="-2"/>
          <w:w w:val="85"/>
          <w:sz w:val="20"/>
        </w:rPr>
        <w:t xml:space="preserve">other hand </w:t>
      </w:r>
      <w:r>
        <w:rPr>
          <w:rFonts w:ascii="Arial"/>
          <w:b/>
          <w:spacing w:val="-2"/>
          <w:w w:val="85"/>
          <w:sz w:val="20"/>
        </w:rPr>
        <w:t xml:space="preserve">wild animals disperse tree seeds </w:t>
      </w:r>
      <w:r>
        <w:rPr>
          <w:spacing w:val="-2"/>
          <w:w w:val="85"/>
          <w:sz w:val="20"/>
        </w:rPr>
        <w:t xml:space="preserve">leading to extension of </w:t>
      </w:r>
      <w:r>
        <w:rPr>
          <w:rFonts w:ascii="Arial"/>
          <w:b/>
          <w:spacing w:val="-2"/>
          <w:w w:val="85"/>
          <w:sz w:val="20"/>
        </w:rPr>
        <w:t>forest</w:t>
      </w:r>
      <w:r>
        <w:rPr>
          <w:rFonts w:ascii="Arial"/>
          <w:b/>
          <w:spacing w:val="-4"/>
          <w:w w:val="85"/>
          <w:sz w:val="20"/>
        </w:rPr>
        <w:t xml:space="preserve"> </w:t>
      </w:r>
      <w:r>
        <w:rPr>
          <w:rFonts w:ascii="Arial"/>
          <w:b/>
          <w:spacing w:val="-2"/>
          <w:w w:val="85"/>
          <w:sz w:val="20"/>
        </w:rPr>
        <w:t xml:space="preserve">trees </w:t>
      </w:r>
      <w:r>
        <w:rPr>
          <w:spacing w:val="-2"/>
          <w:w w:val="85"/>
          <w:sz w:val="20"/>
        </w:rPr>
        <w:t xml:space="preserve">while existence of </w:t>
      </w:r>
      <w:r>
        <w:rPr>
          <w:rFonts w:ascii="Arial"/>
          <w:b/>
          <w:spacing w:val="-2"/>
          <w:w w:val="85"/>
          <w:sz w:val="20"/>
        </w:rPr>
        <w:t>vectors</w:t>
      </w:r>
      <w:r>
        <w:rPr>
          <w:rFonts w:ascii="Arial"/>
          <w:b/>
          <w:spacing w:val="-5"/>
          <w:sz w:val="20"/>
        </w:rPr>
        <w:t xml:space="preserve"> </w:t>
      </w:r>
      <w:r>
        <w:rPr>
          <w:rFonts w:ascii="Arial"/>
          <w:b/>
          <w:spacing w:val="-2"/>
          <w:w w:val="85"/>
          <w:sz w:val="20"/>
        </w:rPr>
        <w:t>like</w:t>
      </w:r>
      <w:r>
        <w:rPr>
          <w:rFonts w:ascii="Arial"/>
          <w:b/>
          <w:spacing w:val="-5"/>
          <w:sz w:val="20"/>
        </w:rPr>
        <w:t xml:space="preserve"> </w:t>
      </w:r>
      <w:r>
        <w:rPr>
          <w:rFonts w:ascii="Arial"/>
          <w:b/>
          <w:spacing w:val="-2"/>
          <w:w w:val="85"/>
          <w:sz w:val="20"/>
        </w:rPr>
        <w:t>Tsetse flies</w:t>
      </w:r>
      <w:r>
        <w:rPr>
          <w:rFonts w:ascii="Arial"/>
          <w:b/>
          <w:spacing w:val="-2"/>
          <w:sz w:val="20"/>
        </w:rPr>
        <w:t xml:space="preserve"> </w:t>
      </w:r>
      <w:r>
        <w:rPr>
          <w:spacing w:val="-2"/>
          <w:w w:val="85"/>
          <w:sz w:val="20"/>
        </w:rPr>
        <w:t>and</w:t>
      </w:r>
      <w:r>
        <w:rPr>
          <w:spacing w:val="-3"/>
          <w:sz w:val="20"/>
        </w:rPr>
        <w:t xml:space="preserve"> </w:t>
      </w:r>
      <w:r>
        <w:rPr>
          <w:spacing w:val="-2"/>
          <w:w w:val="85"/>
          <w:sz w:val="20"/>
        </w:rPr>
        <w:t>mosquitoes</w:t>
      </w:r>
      <w:r>
        <w:rPr>
          <w:spacing w:val="-3"/>
          <w:sz w:val="20"/>
        </w:rPr>
        <w:t xml:space="preserve"> </w:t>
      </w:r>
      <w:r>
        <w:rPr>
          <w:spacing w:val="-2"/>
          <w:w w:val="85"/>
          <w:sz w:val="20"/>
        </w:rPr>
        <w:t xml:space="preserve">in </w:t>
      </w:r>
      <w:r>
        <w:rPr>
          <w:rFonts w:ascii="Arial"/>
          <w:b/>
          <w:w w:val="80"/>
          <w:sz w:val="20"/>
        </w:rPr>
        <w:t>swampy</w:t>
      </w:r>
      <w:r>
        <w:rPr>
          <w:rFonts w:ascii="Arial"/>
          <w:b/>
          <w:sz w:val="20"/>
        </w:rPr>
        <w:t xml:space="preserve"> </w:t>
      </w:r>
      <w:r>
        <w:rPr>
          <w:rFonts w:ascii="Arial"/>
          <w:b/>
          <w:w w:val="80"/>
          <w:sz w:val="20"/>
        </w:rPr>
        <w:t>and</w:t>
      </w:r>
      <w:r>
        <w:rPr>
          <w:rFonts w:ascii="Arial"/>
          <w:b/>
          <w:sz w:val="20"/>
        </w:rPr>
        <w:t xml:space="preserve"> </w:t>
      </w:r>
      <w:r>
        <w:rPr>
          <w:rFonts w:ascii="Arial"/>
          <w:b/>
          <w:w w:val="80"/>
          <w:sz w:val="20"/>
        </w:rPr>
        <w:t>forested</w:t>
      </w:r>
      <w:r>
        <w:rPr>
          <w:rFonts w:ascii="Arial"/>
          <w:b/>
          <w:sz w:val="20"/>
        </w:rPr>
        <w:t xml:space="preserve"> </w:t>
      </w:r>
      <w:r>
        <w:rPr>
          <w:rFonts w:ascii="Arial"/>
          <w:b/>
          <w:w w:val="80"/>
          <w:sz w:val="20"/>
        </w:rPr>
        <w:t>areas</w:t>
      </w:r>
      <w:r>
        <w:rPr>
          <w:rFonts w:ascii="Arial"/>
          <w:b/>
          <w:sz w:val="20"/>
        </w:rPr>
        <w:t xml:space="preserve"> </w:t>
      </w:r>
      <w:r>
        <w:rPr>
          <w:w w:val="80"/>
          <w:sz w:val="20"/>
        </w:rPr>
        <w:t>have</w:t>
      </w:r>
      <w:r>
        <w:rPr>
          <w:sz w:val="20"/>
        </w:rPr>
        <w:t xml:space="preserve"> </w:t>
      </w:r>
      <w:r>
        <w:rPr>
          <w:rFonts w:ascii="Arial"/>
          <w:b/>
          <w:w w:val="80"/>
          <w:sz w:val="20"/>
        </w:rPr>
        <w:t>scared</w:t>
      </w:r>
      <w:r>
        <w:rPr>
          <w:rFonts w:ascii="Arial"/>
          <w:b/>
          <w:sz w:val="20"/>
        </w:rPr>
        <w:t xml:space="preserve"> </w:t>
      </w:r>
      <w:r>
        <w:rPr>
          <w:rFonts w:ascii="Arial"/>
          <w:b/>
          <w:w w:val="80"/>
          <w:sz w:val="20"/>
        </w:rPr>
        <w:t>away</w:t>
      </w:r>
      <w:r>
        <w:rPr>
          <w:rFonts w:ascii="Arial"/>
          <w:b/>
          <w:sz w:val="20"/>
        </w:rPr>
        <w:t xml:space="preserve"> </w:t>
      </w:r>
      <w:r>
        <w:rPr>
          <w:w w:val="80"/>
          <w:sz w:val="20"/>
        </w:rPr>
        <w:t>man</w:t>
      </w:r>
      <w:r>
        <w:rPr>
          <w:sz w:val="20"/>
        </w:rPr>
        <w:t xml:space="preserve"> </w:t>
      </w:r>
      <w:r>
        <w:rPr>
          <w:w w:val="80"/>
          <w:sz w:val="20"/>
        </w:rPr>
        <w:t>from</w:t>
      </w:r>
      <w:r>
        <w:rPr>
          <w:sz w:val="20"/>
        </w:rPr>
        <w:t xml:space="preserve"> </w:t>
      </w:r>
      <w:r>
        <w:rPr>
          <w:w w:val="80"/>
          <w:sz w:val="20"/>
        </w:rPr>
        <w:t>destroying</w:t>
      </w:r>
      <w:r>
        <w:rPr>
          <w:sz w:val="20"/>
        </w:rPr>
        <w:t xml:space="preserve"> </w:t>
      </w:r>
      <w:r>
        <w:rPr>
          <w:w w:val="80"/>
          <w:sz w:val="20"/>
        </w:rPr>
        <w:t>them</w:t>
      </w:r>
      <w:r>
        <w:rPr>
          <w:sz w:val="20"/>
        </w:rPr>
        <w:t xml:space="preserve"> </w:t>
      </w:r>
      <w:r>
        <w:rPr>
          <w:w w:val="80"/>
          <w:sz w:val="20"/>
        </w:rPr>
        <w:t>like</w:t>
      </w:r>
      <w:r>
        <w:rPr>
          <w:sz w:val="20"/>
        </w:rPr>
        <w:t xml:space="preserve"> </w:t>
      </w:r>
      <w:r>
        <w:rPr>
          <w:w w:val="80"/>
          <w:sz w:val="20"/>
        </w:rPr>
        <w:t>south</w:t>
      </w:r>
      <w:r>
        <w:rPr>
          <w:sz w:val="20"/>
        </w:rPr>
        <w:t xml:space="preserve"> </w:t>
      </w:r>
      <w:r>
        <w:rPr>
          <w:w w:val="80"/>
          <w:sz w:val="20"/>
        </w:rPr>
        <w:t>Busoga</w:t>
      </w:r>
      <w:r>
        <w:rPr>
          <w:sz w:val="20"/>
        </w:rPr>
        <w:t xml:space="preserve"> </w:t>
      </w:r>
      <w:r>
        <w:rPr>
          <w:w w:val="80"/>
          <w:sz w:val="20"/>
        </w:rPr>
        <w:t>in</w:t>
      </w:r>
      <w:r>
        <w:rPr>
          <w:sz w:val="20"/>
        </w:rPr>
        <w:t xml:space="preserve"> </w:t>
      </w:r>
      <w:r>
        <w:rPr>
          <w:w w:val="80"/>
          <w:sz w:val="20"/>
        </w:rPr>
        <w:t>Mayuge,</w:t>
      </w:r>
      <w:r>
        <w:rPr>
          <w:sz w:val="20"/>
        </w:rPr>
        <w:t xml:space="preserve"> </w:t>
      </w:r>
      <w:r>
        <w:rPr>
          <w:w w:val="80"/>
          <w:sz w:val="20"/>
        </w:rPr>
        <w:t>west</w:t>
      </w:r>
      <w:r>
        <w:rPr>
          <w:sz w:val="20"/>
        </w:rPr>
        <w:t xml:space="preserve"> </w:t>
      </w:r>
      <w:r>
        <w:rPr>
          <w:w w:val="80"/>
          <w:sz w:val="20"/>
        </w:rPr>
        <w:t>Bunyoro</w:t>
      </w:r>
      <w:r>
        <w:rPr>
          <w:sz w:val="20"/>
        </w:rPr>
        <w:t xml:space="preserve"> </w:t>
      </w:r>
      <w:r>
        <w:rPr>
          <w:w w:val="80"/>
          <w:sz w:val="20"/>
        </w:rPr>
        <w:t>in</w:t>
      </w:r>
      <w:r>
        <w:rPr>
          <w:sz w:val="20"/>
        </w:rPr>
        <w:t xml:space="preserve"> </w:t>
      </w:r>
      <w:r>
        <w:rPr>
          <w:w w:val="80"/>
          <w:sz w:val="20"/>
        </w:rPr>
        <w:t>Masindi</w:t>
      </w:r>
      <w:r>
        <w:rPr>
          <w:sz w:val="20"/>
        </w:rPr>
        <w:t xml:space="preserve"> </w:t>
      </w:r>
      <w:r>
        <w:rPr>
          <w:w w:val="80"/>
          <w:sz w:val="20"/>
        </w:rPr>
        <w:t>and</w:t>
      </w:r>
      <w:r>
        <w:rPr>
          <w:sz w:val="20"/>
        </w:rPr>
        <w:t xml:space="preserve"> </w:t>
      </w:r>
      <w:r>
        <w:rPr>
          <w:w w:val="80"/>
          <w:sz w:val="20"/>
        </w:rPr>
        <w:t>Buliisa.</w:t>
      </w:r>
    </w:p>
    <w:p w:rsidR="00E5575B" w:rsidRDefault="00D512E5">
      <w:pPr>
        <w:pStyle w:val="ListParagraph"/>
        <w:numPr>
          <w:ilvl w:val="1"/>
          <w:numId w:val="31"/>
        </w:numPr>
        <w:tabs>
          <w:tab w:val="left" w:pos="1451"/>
        </w:tabs>
        <w:ind w:left="1451" w:hanging="720"/>
        <w:jc w:val="both"/>
        <w:rPr>
          <w:sz w:val="20"/>
        </w:rPr>
      </w:pPr>
      <w:r>
        <w:rPr>
          <w:w w:val="80"/>
          <w:sz w:val="20"/>
        </w:rPr>
        <w:t>Due</w:t>
      </w:r>
      <w:r>
        <w:rPr>
          <w:sz w:val="20"/>
        </w:rPr>
        <w:t xml:space="preserve"> </w:t>
      </w:r>
      <w:r>
        <w:rPr>
          <w:w w:val="80"/>
          <w:sz w:val="20"/>
        </w:rPr>
        <w:t>to</w:t>
      </w:r>
      <w:r>
        <w:rPr>
          <w:spacing w:val="2"/>
          <w:sz w:val="20"/>
        </w:rPr>
        <w:t xml:space="preserve"> </w:t>
      </w:r>
      <w:r>
        <w:rPr>
          <w:rFonts w:ascii="Arial" w:hAnsi="Arial"/>
          <w:b/>
          <w:w w:val="80"/>
          <w:sz w:val="20"/>
        </w:rPr>
        <w:t>human</w:t>
      </w:r>
      <w:r>
        <w:rPr>
          <w:rFonts w:ascii="Arial" w:hAnsi="Arial"/>
          <w:b/>
          <w:sz w:val="20"/>
        </w:rPr>
        <w:t xml:space="preserve"> </w:t>
      </w:r>
      <w:r>
        <w:rPr>
          <w:w w:val="80"/>
          <w:sz w:val="20"/>
        </w:rPr>
        <w:t>/</w:t>
      </w:r>
      <w:r>
        <w:rPr>
          <w:spacing w:val="1"/>
          <w:sz w:val="20"/>
        </w:rPr>
        <w:t xml:space="preserve"> </w:t>
      </w:r>
      <w:r>
        <w:rPr>
          <w:rFonts w:ascii="Arial" w:hAnsi="Arial"/>
          <w:b/>
          <w:w w:val="80"/>
          <w:sz w:val="20"/>
        </w:rPr>
        <w:t>man’s</w:t>
      </w:r>
      <w:r>
        <w:rPr>
          <w:rFonts w:ascii="Arial" w:hAnsi="Arial"/>
          <w:b/>
          <w:sz w:val="20"/>
        </w:rPr>
        <w:t xml:space="preserve"> </w:t>
      </w:r>
      <w:r>
        <w:rPr>
          <w:rFonts w:ascii="Arial" w:hAnsi="Arial"/>
          <w:b/>
          <w:w w:val="80"/>
          <w:sz w:val="20"/>
        </w:rPr>
        <w:t>activities</w:t>
      </w:r>
      <w:r>
        <w:rPr>
          <w:w w:val="80"/>
          <w:sz w:val="20"/>
        </w:rPr>
        <w:t>,</w:t>
      </w:r>
      <w:r>
        <w:rPr>
          <w:sz w:val="20"/>
        </w:rPr>
        <w:t xml:space="preserve"> </w:t>
      </w:r>
      <w:r>
        <w:rPr>
          <w:w w:val="80"/>
          <w:sz w:val="20"/>
        </w:rPr>
        <w:t>the</w:t>
      </w:r>
      <w:r>
        <w:rPr>
          <w:spacing w:val="2"/>
          <w:sz w:val="20"/>
        </w:rPr>
        <w:t xml:space="preserve"> </w:t>
      </w:r>
      <w:r>
        <w:rPr>
          <w:w w:val="80"/>
          <w:sz w:val="20"/>
        </w:rPr>
        <w:t>vegetation</w:t>
      </w:r>
      <w:r>
        <w:rPr>
          <w:spacing w:val="4"/>
          <w:sz w:val="20"/>
        </w:rPr>
        <w:t xml:space="preserve"> </w:t>
      </w:r>
      <w:r>
        <w:rPr>
          <w:w w:val="80"/>
          <w:sz w:val="20"/>
        </w:rPr>
        <w:t>types</w:t>
      </w:r>
      <w:r>
        <w:rPr>
          <w:spacing w:val="1"/>
          <w:sz w:val="20"/>
        </w:rPr>
        <w:t xml:space="preserve"> </w:t>
      </w:r>
      <w:r>
        <w:rPr>
          <w:w w:val="80"/>
          <w:sz w:val="20"/>
        </w:rPr>
        <w:t>have</w:t>
      </w:r>
      <w:r>
        <w:rPr>
          <w:spacing w:val="1"/>
          <w:sz w:val="20"/>
        </w:rPr>
        <w:t xml:space="preserve"> </w:t>
      </w:r>
      <w:r>
        <w:rPr>
          <w:w w:val="80"/>
          <w:sz w:val="20"/>
        </w:rPr>
        <w:t>continuously</w:t>
      </w:r>
      <w:r>
        <w:rPr>
          <w:spacing w:val="1"/>
          <w:sz w:val="20"/>
        </w:rPr>
        <w:t xml:space="preserve"> </w:t>
      </w:r>
      <w:r>
        <w:rPr>
          <w:w w:val="80"/>
          <w:sz w:val="20"/>
        </w:rPr>
        <w:t>changed</w:t>
      </w:r>
      <w:r>
        <w:rPr>
          <w:spacing w:val="3"/>
          <w:sz w:val="20"/>
        </w:rPr>
        <w:t xml:space="preserve"> </w:t>
      </w:r>
      <w:r>
        <w:rPr>
          <w:w w:val="80"/>
          <w:sz w:val="20"/>
        </w:rPr>
        <w:t>from</w:t>
      </w:r>
      <w:r>
        <w:rPr>
          <w:spacing w:val="2"/>
          <w:sz w:val="20"/>
        </w:rPr>
        <w:t xml:space="preserve"> </w:t>
      </w:r>
      <w:r>
        <w:rPr>
          <w:w w:val="80"/>
          <w:sz w:val="20"/>
        </w:rPr>
        <w:t>one</w:t>
      </w:r>
      <w:r>
        <w:rPr>
          <w:spacing w:val="1"/>
          <w:sz w:val="20"/>
        </w:rPr>
        <w:t xml:space="preserve"> </w:t>
      </w:r>
      <w:r>
        <w:rPr>
          <w:w w:val="80"/>
          <w:sz w:val="20"/>
        </w:rPr>
        <w:t>type</w:t>
      </w:r>
      <w:r>
        <w:rPr>
          <w:spacing w:val="6"/>
          <w:sz w:val="20"/>
        </w:rPr>
        <w:t xml:space="preserve"> </w:t>
      </w:r>
      <w:r>
        <w:rPr>
          <w:w w:val="80"/>
          <w:sz w:val="20"/>
        </w:rPr>
        <w:t>to</w:t>
      </w:r>
      <w:r>
        <w:rPr>
          <w:spacing w:val="2"/>
          <w:sz w:val="20"/>
        </w:rPr>
        <w:t xml:space="preserve"> </w:t>
      </w:r>
      <w:r>
        <w:rPr>
          <w:w w:val="80"/>
          <w:sz w:val="20"/>
        </w:rPr>
        <w:t>other</w:t>
      </w:r>
      <w:r>
        <w:rPr>
          <w:spacing w:val="2"/>
          <w:sz w:val="20"/>
        </w:rPr>
        <w:t xml:space="preserve"> </w:t>
      </w:r>
      <w:r>
        <w:rPr>
          <w:w w:val="80"/>
          <w:sz w:val="20"/>
        </w:rPr>
        <w:t>either</w:t>
      </w:r>
      <w:r>
        <w:rPr>
          <w:spacing w:val="9"/>
          <w:sz w:val="20"/>
        </w:rPr>
        <w:t xml:space="preserve"> </w:t>
      </w:r>
      <w:r>
        <w:rPr>
          <w:w w:val="80"/>
          <w:sz w:val="20"/>
        </w:rPr>
        <w:t>positively</w:t>
      </w:r>
      <w:r>
        <w:rPr>
          <w:spacing w:val="-5"/>
          <w:sz w:val="20"/>
        </w:rPr>
        <w:t xml:space="preserve"> </w:t>
      </w:r>
      <w:r>
        <w:rPr>
          <w:w w:val="80"/>
          <w:sz w:val="20"/>
        </w:rPr>
        <w:t>and</w:t>
      </w:r>
      <w:r>
        <w:rPr>
          <w:spacing w:val="-3"/>
          <w:sz w:val="20"/>
        </w:rPr>
        <w:t xml:space="preserve"> </w:t>
      </w:r>
      <w:r>
        <w:rPr>
          <w:spacing w:val="-2"/>
          <w:w w:val="80"/>
          <w:sz w:val="20"/>
        </w:rPr>
        <w:t>negatively.</w:t>
      </w:r>
    </w:p>
    <w:p w:rsidR="00E5575B" w:rsidRDefault="00D512E5">
      <w:pPr>
        <w:pStyle w:val="BodyText"/>
        <w:ind w:right="615"/>
        <w:jc w:val="both"/>
      </w:pPr>
      <w:r>
        <w:rPr>
          <w:spacing w:val="-4"/>
          <w:w w:val="80"/>
        </w:rPr>
        <w:t>E.g.</w:t>
      </w:r>
      <w:r>
        <w:rPr>
          <w:spacing w:val="6"/>
        </w:rPr>
        <w:t xml:space="preserve"> </w:t>
      </w:r>
      <w:r>
        <w:rPr>
          <w:spacing w:val="-4"/>
          <w:w w:val="80"/>
        </w:rPr>
        <w:t>positively,</w:t>
      </w:r>
      <w:r>
        <w:rPr>
          <w:spacing w:val="-8"/>
        </w:rPr>
        <w:t xml:space="preserve"> </w:t>
      </w:r>
      <w:r>
        <w:rPr>
          <w:rFonts w:ascii="Arial"/>
          <w:b/>
          <w:spacing w:val="-4"/>
          <w:w w:val="80"/>
        </w:rPr>
        <w:t>man</w:t>
      </w:r>
      <w:r>
        <w:rPr>
          <w:rFonts w:ascii="Arial"/>
          <w:b/>
          <w:spacing w:val="-10"/>
        </w:rPr>
        <w:t xml:space="preserve"> </w:t>
      </w:r>
      <w:r>
        <w:rPr>
          <w:rFonts w:ascii="Arial"/>
          <w:b/>
          <w:spacing w:val="-4"/>
          <w:w w:val="80"/>
        </w:rPr>
        <w:t>has</w:t>
      </w:r>
      <w:r>
        <w:rPr>
          <w:rFonts w:ascii="Arial"/>
          <w:b/>
          <w:spacing w:val="-10"/>
        </w:rPr>
        <w:t xml:space="preserve"> </w:t>
      </w:r>
      <w:r>
        <w:rPr>
          <w:rFonts w:ascii="Arial"/>
          <w:b/>
          <w:spacing w:val="-4"/>
          <w:w w:val="80"/>
        </w:rPr>
        <w:t>conserved</w:t>
      </w:r>
      <w:r>
        <w:rPr>
          <w:rFonts w:ascii="Arial"/>
          <w:b/>
          <w:spacing w:val="-10"/>
        </w:rPr>
        <w:t xml:space="preserve"> </w:t>
      </w:r>
      <w:r>
        <w:rPr>
          <w:spacing w:val="-4"/>
          <w:w w:val="80"/>
        </w:rPr>
        <w:t>the</w:t>
      </w:r>
      <w:r>
        <w:rPr>
          <w:spacing w:val="-8"/>
        </w:rPr>
        <w:t xml:space="preserve"> </w:t>
      </w:r>
      <w:r>
        <w:rPr>
          <w:spacing w:val="-4"/>
          <w:w w:val="80"/>
        </w:rPr>
        <w:t>existence</w:t>
      </w:r>
      <w:r>
        <w:rPr>
          <w:spacing w:val="-8"/>
        </w:rPr>
        <w:t xml:space="preserve"> </w:t>
      </w:r>
      <w:r>
        <w:rPr>
          <w:spacing w:val="-4"/>
          <w:w w:val="80"/>
        </w:rPr>
        <w:t>of</w:t>
      </w:r>
      <w:r>
        <w:rPr>
          <w:spacing w:val="-8"/>
        </w:rPr>
        <w:t xml:space="preserve"> </w:t>
      </w:r>
      <w:r>
        <w:rPr>
          <w:rFonts w:ascii="Arial"/>
          <w:b/>
          <w:spacing w:val="-4"/>
          <w:w w:val="80"/>
        </w:rPr>
        <w:t>forests</w:t>
      </w:r>
      <w:r>
        <w:rPr>
          <w:rFonts w:ascii="Arial"/>
          <w:b/>
          <w:spacing w:val="-10"/>
        </w:rPr>
        <w:t xml:space="preserve"> </w:t>
      </w:r>
      <w:r>
        <w:rPr>
          <w:spacing w:val="-4"/>
          <w:w w:val="80"/>
        </w:rPr>
        <w:t>such</w:t>
      </w:r>
      <w:r>
        <w:rPr>
          <w:spacing w:val="-8"/>
        </w:rPr>
        <w:t xml:space="preserve"> </w:t>
      </w:r>
      <w:r>
        <w:rPr>
          <w:spacing w:val="-4"/>
          <w:w w:val="80"/>
        </w:rPr>
        <w:t>as</w:t>
      </w:r>
      <w:r>
        <w:rPr>
          <w:spacing w:val="-7"/>
        </w:rPr>
        <w:t xml:space="preserve"> </w:t>
      </w:r>
      <w:r>
        <w:rPr>
          <w:spacing w:val="-4"/>
          <w:w w:val="80"/>
        </w:rPr>
        <w:t>Mabira,</w:t>
      </w:r>
      <w:r>
        <w:rPr>
          <w:spacing w:val="-9"/>
        </w:rPr>
        <w:t xml:space="preserve"> </w:t>
      </w:r>
      <w:r>
        <w:rPr>
          <w:spacing w:val="-4"/>
          <w:w w:val="80"/>
        </w:rPr>
        <w:t>Budongo</w:t>
      </w:r>
      <w:r>
        <w:rPr>
          <w:spacing w:val="-8"/>
        </w:rPr>
        <w:t xml:space="preserve"> </w:t>
      </w:r>
      <w:r>
        <w:rPr>
          <w:spacing w:val="-4"/>
          <w:w w:val="80"/>
        </w:rPr>
        <w:t>and</w:t>
      </w:r>
      <w:r>
        <w:rPr>
          <w:spacing w:val="-2"/>
        </w:rPr>
        <w:t xml:space="preserve"> </w:t>
      </w:r>
      <w:r>
        <w:rPr>
          <w:spacing w:val="-4"/>
          <w:w w:val="80"/>
        </w:rPr>
        <w:t>Rwenzori</w:t>
      </w:r>
      <w:r>
        <w:rPr>
          <w:spacing w:val="-5"/>
        </w:rPr>
        <w:t xml:space="preserve"> </w:t>
      </w:r>
      <w:r>
        <w:rPr>
          <w:spacing w:val="-4"/>
          <w:w w:val="80"/>
        </w:rPr>
        <w:t>forest</w:t>
      </w:r>
      <w:r>
        <w:rPr>
          <w:spacing w:val="-5"/>
        </w:rPr>
        <w:t xml:space="preserve"> </w:t>
      </w:r>
      <w:r>
        <w:rPr>
          <w:spacing w:val="-4"/>
          <w:w w:val="80"/>
        </w:rPr>
        <w:t>reserve</w:t>
      </w:r>
      <w:r>
        <w:rPr>
          <w:spacing w:val="-5"/>
        </w:rPr>
        <w:t xml:space="preserve"> </w:t>
      </w:r>
      <w:r>
        <w:rPr>
          <w:spacing w:val="-4"/>
          <w:w w:val="80"/>
        </w:rPr>
        <w:t>through</w:t>
      </w:r>
      <w:r>
        <w:rPr>
          <w:spacing w:val="-2"/>
        </w:rPr>
        <w:t xml:space="preserve"> </w:t>
      </w:r>
      <w:r>
        <w:rPr>
          <w:spacing w:val="-4"/>
          <w:w w:val="80"/>
        </w:rPr>
        <w:t>government</w:t>
      </w:r>
      <w:r>
        <w:rPr>
          <w:spacing w:val="-2"/>
        </w:rPr>
        <w:t xml:space="preserve"> </w:t>
      </w:r>
      <w:r>
        <w:rPr>
          <w:spacing w:val="-4"/>
          <w:w w:val="80"/>
        </w:rPr>
        <w:t>conservation</w:t>
      </w:r>
      <w:r>
        <w:rPr>
          <w:spacing w:val="-2"/>
        </w:rPr>
        <w:t xml:space="preserve"> </w:t>
      </w:r>
      <w:r>
        <w:rPr>
          <w:spacing w:val="-4"/>
          <w:w w:val="80"/>
        </w:rPr>
        <w:t>policies</w:t>
      </w:r>
      <w:r>
        <w:rPr>
          <w:spacing w:val="-2"/>
          <w:w w:val="80"/>
        </w:rPr>
        <w:t xml:space="preserve"> </w:t>
      </w:r>
      <w:r>
        <w:rPr>
          <w:spacing w:val="-2"/>
          <w:w w:val="85"/>
        </w:rPr>
        <w:t>which</w:t>
      </w:r>
      <w:r>
        <w:rPr>
          <w:spacing w:val="-4"/>
          <w:w w:val="85"/>
        </w:rPr>
        <w:t xml:space="preserve"> </w:t>
      </w:r>
      <w:r>
        <w:rPr>
          <w:spacing w:val="-2"/>
          <w:w w:val="85"/>
        </w:rPr>
        <w:t>has led</w:t>
      </w:r>
      <w:r>
        <w:rPr>
          <w:spacing w:val="-4"/>
          <w:w w:val="85"/>
        </w:rPr>
        <w:t xml:space="preserve"> </w:t>
      </w:r>
      <w:r>
        <w:rPr>
          <w:spacing w:val="-2"/>
          <w:w w:val="85"/>
        </w:rPr>
        <w:t>to</w:t>
      </w:r>
      <w:r>
        <w:rPr>
          <w:spacing w:val="-3"/>
          <w:w w:val="85"/>
        </w:rPr>
        <w:t xml:space="preserve"> </w:t>
      </w:r>
      <w:r>
        <w:rPr>
          <w:spacing w:val="-2"/>
          <w:w w:val="85"/>
        </w:rPr>
        <w:t>the</w:t>
      </w:r>
      <w:r>
        <w:rPr>
          <w:spacing w:val="-3"/>
          <w:w w:val="85"/>
        </w:rPr>
        <w:t xml:space="preserve"> </w:t>
      </w:r>
      <w:r>
        <w:rPr>
          <w:spacing w:val="-2"/>
          <w:w w:val="85"/>
        </w:rPr>
        <w:t>distribution</w:t>
      </w:r>
      <w:r>
        <w:rPr>
          <w:spacing w:val="-4"/>
          <w:w w:val="85"/>
        </w:rPr>
        <w:t xml:space="preserve"> </w:t>
      </w:r>
      <w:r>
        <w:rPr>
          <w:spacing w:val="-2"/>
          <w:w w:val="85"/>
        </w:rPr>
        <w:t>and</w:t>
      </w:r>
      <w:r>
        <w:rPr>
          <w:spacing w:val="-3"/>
          <w:w w:val="85"/>
        </w:rPr>
        <w:t xml:space="preserve"> </w:t>
      </w:r>
      <w:r>
        <w:rPr>
          <w:spacing w:val="-2"/>
          <w:w w:val="85"/>
        </w:rPr>
        <w:t>existence</w:t>
      </w:r>
      <w:r>
        <w:rPr>
          <w:spacing w:val="-3"/>
          <w:w w:val="85"/>
        </w:rPr>
        <w:t xml:space="preserve"> </w:t>
      </w:r>
      <w:r>
        <w:rPr>
          <w:spacing w:val="-2"/>
          <w:w w:val="85"/>
        </w:rPr>
        <w:t>of</w:t>
      </w:r>
      <w:r>
        <w:rPr>
          <w:spacing w:val="-3"/>
          <w:w w:val="85"/>
        </w:rPr>
        <w:t xml:space="preserve"> </w:t>
      </w:r>
      <w:r>
        <w:rPr>
          <w:spacing w:val="-2"/>
          <w:w w:val="85"/>
        </w:rPr>
        <w:t>these</w:t>
      </w:r>
      <w:r>
        <w:rPr>
          <w:spacing w:val="-4"/>
          <w:w w:val="85"/>
        </w:rPr>
        <w:t xml:space="preserve"> </w:t>
      </w:r>
      <w:r>
        <w:rPr>
          <w:spacing w:val="-2"/>
          <w:w w:val="85"/>
        </w:rPr>
        <w:t>forests</w:t>
      </w:r>
      <w:r>
        <w:rPr>
          <w:spacing w:val="-3"/>
          <w:w w:val="85"/>
        </w:rPr>
        <w:t xml:space="preserve"> </w:t>
      </w:r>
      <w:r>
        <w:rPr>
          <w:spacing w:val="-2"/>
          <w:w w:val="85"/>
        </w:rPr>
        <w:t>and</w:t>
      </w:r>
      <w:r>
        <w:rPr>
          <w:spacing w:val="-3"/>
          <w:w w:val="85"/>
        </w:rPr>
        <w:t xml:space="preserve"> </w:t>
      </w:r>
      <w:r>
        <w:rPr>
          <w:spacing w:val="-2"/>
          <w:w w:val="85"/>
        </w:rPr>
        <w:t>secondly,</w:t>
      </w:r>
      <w:r>
        <w:t xml:space="preserve"> </w:t>
      </w:r>
      <w:r>
        <w:rPr>
          <w:spacing w:val="-2"/>
          <w:w w:val="85"/>
        </w:rPr>
        <w:t>through</w:t>
      </w:r>
      <w:r>
        <w:t xml:space="preserve"> </w:t>
      </w:r>
      <w:r>
        <w:rPr>
          <w:rFonts w:ascii="Arial"/>
          <w:b/>
          <w:spacing w:val="-2"/>
          <w:w w:val="85"/>
        </w:rPr>
        <w:t>afforestation</w:t>
      </w:r>
      <w:r>
        <w:rPr>
          <w:rFonts w:ascii="Arial"/>
          <w:b/>
        </w:rPr>
        <w:t xml:space="preserve"> </w:t>
      </w:r>
      <w:r>
        <w:rPr>
          <w:rFonts w:ascii="Arial"/>
          <w:b/>
          <w:spacing w:val="-2"/>
          <w:w w:val="85"/>
        </w:rPr>
        <w:t>and</w:t>
      </w:r>
      <w:r>
        <w:rPr>
          <w:rFonts w:ascii="Arial"/>
          <w:b/>
        </w:rPr>
        <w:t xml:space="preserve"> </w:t>
      </w:r>
      <w:r>
        <w:rPr>
          <w:rFonts w:ascii="Arial"/>
          <w:b/>
          <w:spacing w:val="-2"/>
          <w:w w:val="85"/>
        </w:rPr>
        <w:t>reafforestation</w:t>
      </w:r>
      <w:r>
        <w:rPr>
          <w:rFonts w:ascii="Arial"/>
          <w:b/>
        </w:rPr>
        <w:t xml:space="preserve"> </w:t>
      </w:r>
      <w:r>
        <w:rPr>
          <w:rFonts w:ascii="Arial"/>
          <w:b/>
          <w:spacing w:val="-2"/>
          <w:w w:val="85"/>
        </w:rPr>
        <w:t xml:space="preserve">programmes </w:t>
      </w:r>
      <w:r>
        <w:rPr>
          <w:spacing w:val="-2"/>
          <w:w w:val="85"/>
        </w:rPr>
        <w:t>have</w:t>
      </w:r>
      <w:r>
        <w:rPr>
          <w:spacing w:val="-4"/>
        </w:rPr>
        <w:t xml:space="preserve"> </w:t>
      </w:r>
      <w:r>
        <w:rPr>
          <w:spacing w:val="-2"/>
          <w:w w:val="85"/>
        </w:rPr>
        <w:t>led</w:t>
      </w:r>
      <w:r>
        <w:rPr>
          <w:spacing w:val="-4"/>
        </w:rPr>
        <w:t xml:space="preserve"> </w:t>
      </w:r>
      <w:r>
        <w:rPr>
          <w:spacing w:val="-2"/>
          <w:w w:val="85"/>
        </w:rPr>
        <w:t xml:space="preserve">to </w:t>
      </w:r>
      <w:r>
        <w:rPr>
          <w:w w:val="80"/>
        </w:rPr>
        <w:t>growth of forests such as Lendu, Muko, Kateera, Maga Maga and others which are composed of exotic tree species</w:t>
      </w:r>
      <w:r>
        <w:t xml:space="preserve"> </w:t>
      </w:r>
      <w:r>
        <w:rPr>
          <w:w w:val="80"/>
        </w:rPr>
        <w:t>such</w:t>
      </w:r>
      <w:r>
        <w:rPr>
          <w:spacing w:val="-1"/>
          <w:w w:val="80"/>
        </w:rPr>
        <w:t xml:space="preserve"> </w:t>
      </w:r>
      <w:r>
        <w:rPr>
          <w:w w:val="80"/>
        </w:rPr>
        <w:t>as</w:t>
      </w:r>
      <w:r>
        <w:rPr>
          <w:spacing w:val="-1"/>
          <w:w w:val="80"/>
        </w:rPr>
        <w:t xml:space="preserve"> </w:t>
      </w:r>
      <w:r>
        <w:rPr>
          <w:w w:val="80"/>
        </w:rPr>
        <w:t>eucalyptus,</w:t>
      </w:r>
      <w:r>
        <w:rPr>
          <w:spacing w:val="-3"/>
          <w:w w:val="80"/>
        </w:rPr>
        <w:t xml:space="preserve"> </w:t>
      </w:r>
      <w:r>
        <w:rPr>
          <w:w w:val="80"/>
        </w:rPr>
        <w:t>Lucenea,</w:t>
      </w:r>
      <w:r>
        <w:rPr>
          <w:spacing w:val="-1"/>
          <w:w w:val="80"/>
        </w:rPr>
        <w:t xml:space="preserve"> </w:t>
      </w:r>
      <w:r>
        <w:rPr>
          <w:w w:val="80"/>
        </w:rPr>
        <w:t xml:space="preserve">pine </w:t>
      </w:r>
      <w:r>
        <w:rPr>
          <w:w w:val="85"/>
        </w:rPr>
        <w:t>and</w:t>
      </w:r>
      <w:r>
        <w:rPr>
          <w:spacing w:val="-6"/>
          <w:w w:val="85"/>
        </w:rPr>
        <w:t xml:space="preserve"> </w:t>
      </w:r>
      <w:r>
        <w:rPr>
          <w:w w:val="85"/>
        </w:rPr>
        <w:t>Sesbania</w:t>
      </w:r>
      <w:r>
        <w:rPr>
          <w:spacing w:val="-5"/>
          <w:w w:val="85"/>
        </w:rPr>
        <w:t xml:space="preserve"> </w:t>
      </w:r>
      <w:r>
        <w:rPr>
          <w:w w:val="85"/>
        </w:rPr>
        <w:t>as</w:t>
      </w:r>
      <w:r>
        <w:rPr>
          <w:spacing w:val="-5"/>
          <w:w w:val="85"/>
        </w:rPr>
        <w:t xml:space="preserve"> </w:t>
      </w:r>
      <w:r>
        <w:rPr>
          <w:w w:val="85"/>
        </w:rPr>
        <w:t>well</w:t>
      </w:r>
      <w:r>
        <w:rPr>
          <w:spacing w:val="-6"/>
          <w:w w:val="85"/>
        </w:rPr>
        <w:t xml:space="preserve"> </w:t>
      </w:r>
      <w:r>
        <w:rPr>
          <w:w w:val="85"/>
        </w:rPr>
        <w:t>as</w:t>
      </w:r>
      <w:r>
        <w:rPr>
          <w:spacing w:val="-5"/>
          <w:w w:val="85"/>
        </w:rPr>
        <w:t xml:space="preserve"> </w:t>
      </w:r>
      <w:r>
        <w:rPr>
          <w:rFonts w:ascii="Arial"/>
          <w:b/>
          <w:w w:val="85"/>
        </w:rPr>
        <w:t>agro-forestry</w:t>
      </w:r>
      <w:r>
        <w:rPr>
          <w:rFonts w:ascii="Arial"/>
          <w:b/>
          <w:spacing w:val="-6"/>
          <w:w w:val="85"/>
        </w:rPr>
        <w:t xml:space="preserve"> </w:t>
      </w:r>
      <w:r>
        <w:rPr>
          <w:rFonts w:ascii="Arial"/>
          <w:b/>
          <w:w w:val="85"/>
        </w:rPr>
        <w:t>programmes</w:t>
      </w:r>
      <w:r>
        <w:rPr>
          <w:rFonts w:ascii="Arial"/>
          <w:b/>
          <w:spacing w:val="-5"/>
          <w:w w:val="85"/>
        </w:rPr>
        <w:t xml:space="preserve"> </w:t>
      </w:r>
      <w:r>
        <w:rPr>
          <w:w w:val="85"/>
        </w:rPr>
        <w:t>where</w:t>
      </w:r>
      <w:r>
        <w:rPr>
          <w:spacing w:val="-5"/>
          <w:w w:val="85"/>
        </w:rPr>
        <w:t xml:space="preserve"> </w:t>
      </w:r>
      <w:r>
        <w:rPr>
          <w:w w:val="85"/>
        </w:rPr>
        <w:t>crops</w:t>
      </w:r>
      <w:r>
        <w:rPr>
          <w:spacing w:val="-4"/>
          <w:w w:val="85"/>
        </w:rPr>
        <w:t xml:space="preserve"> </w:t>
      </w:r>
      <w:r>
        <w:rPr>
          <w:w w:val="85"/>
        </w:rPr>
        <w:t>are grown</w:t>
      </w:r>
      <w:r>
        <w:rPr>
          <w:spacing w:val="-1"/>
          <w:w w:val="85"/>
        </w:rPr>
        <w:t xml:space="preserve"> </w:t>
      </w:r>
      <w:r>
        <w:rPr>
          <w:w w:val="85"/>
        </w:rPr>
        <w:t>together with trees have</w:t>
      </w:r>
      <w:r>
        <w:rPr>
          <w:spacing w:val="-2"/>
          <w:w w:val="85"/>
        </w:rPr>
        <w:t xml:space="preserve"> </w:t>
      </w:r>
      <w:r>
        <w:rPr>
          <w:w w:val="85"/>
        </w:rPr>
        <w:t>also</w:t>
      </w:r>
      <w:r>
        <w:rPr>
          <w:spacing w:val="-2"/>
          <w:w w:val="85"/>
        </w:rPr>
        <w:t xml:space="preserve"> </w:t>
      </w:r>
      <w:r>
        <w:rPr>
          <w:w w:val="85"/>
        </w:rPr>
        <w:t>led to</w:t>
      </w:r>
      <w:r>
        <w:rPr>
          <w:spacing w:val="-1"/>
          <w:w w:val="85"/>
        </w:rPr>
        <w:t xml:space="preserve"> </w:t>
      </w:r>
      <w:r>
        <w:rPr>
          <w:w w:val="85"/>
        </w:rPr>
        <w:t>the</w:t>
      </w:r>
      <w:r>
        <w:rPr>
          <w:spacing w:val="-2"/>
          <w:w w:val="85"/>
        </w:rPr>
        <w:t xml:space="preserve"> </w:t>
      </w:r>
      <w:r>
        <w:rPr>
          <w:w w:val="85"/>
        </w:rPr>
        <w:t>distribution</w:t>
      </w:r>
      <w:r>
        <w:rPr>
          <w:spacing w:val="-2"/>
          <w:w w:val="85"/>
        </w:rPr>
        <w:t xml:space="preserve"> </w:t>
      </w:r>
      <w:r>
        <w:rPr>
          <w:w w:val="85"/>
        </w:rPr>
        <w:t>of</w:t>
      </w:r>
      <w:r>
        <w:rPr>
          <w:spacing w:val="-2"/>
          <w:w w:val="85"/>
        </w:rPr>
        <w:t xml:space="preserve"> </w:t>
      </w:r>
      <w:r>
        <w:rPr>
          <w:w w:val="85"/>
        </w:rPr>
        <w:t>forests</w:t>
      </w:r>
      <w:r>
        <w:rPr>
          <w:spacing w:val="-2"/>
          <w:w w:val="85"/>
        </w:rPr>
        <w:t xml:space="preserve"> </w:t>
      </w:r>
      <w:r>
        <w:rPr>
          <w:w w:val="85"/>
        </w:rPr>
        <w:t>like</w:t>
      </w:r>
      <w:r>
        <w:rPr>
          <w:spacing w:val="-1"/>
          <w:w w:val="85"/>
        </w:rPr>
        <w:t xml:space="preserve"> </w:t>
      </w:r>
      <w:r>
        <w:rPr>
          <w:w w:val="85"/>
        </w:rPr>
        <w:t>in Mukono, vanilla</w:t>
      </w:r>
      <w:r>
        <w:rPr>
          <w:spacing w:val="-3"/>
          <w:w w:val="85"/>
        </w:rPr>
        <w:t xml:space="preserve"> </w:t>
      </w:r>
      <w:r>
        <w:rPr>
          <w:w w:val="85"/>
        </w:rPr>
        <w:t>is</w:t>
      </w:r>
      <w:r>
        <w:rPr>
          <w:spacing w:val="-4"/>
          <w:w w:val="85"/>
        </w:rPr>
        <w:t xml:space="preserve"> </w:t>
      </w:r>
      <w:r>
        <w:rPr>
          <w:w w:val="85"/>
        </w:rPr>
        <w:t>grown</w:t>
      </w:r>
      <w:r>
        <w:rPr>
          <w:spacing w:val="-3"/>
          <w:w w:val="85"/>
        </w:rPr>
        <w:t xml:space="preserve"> </w:t>
      </w:r>
      <w:r>
        <w:rPr>
          <w:w w:val="85"/>
        </w:rPr>
        <w:t>together</w:t>
      </w:r>
      <w:r>
        <w:rPr>
          <w:spacing w:val="-2"/>
          <w:w w:val="85"/>
        </w:rPr>
        <w:t xml:space="preserve"> </w:t>
      </w:r>
      <w:r>
        <w:rPr>
          <w:w w:val="85"/>
        </w:rPr>
        <w:t>with</w:t>
      </w:r>
      <w:r>
        <w:rPr>
          <w:spacing w:val="-1"/>
          <w:w w:val="85"/>
        </w:rPr>
        <w:t xml:space="preserve"> </w:t>
      </w:r>
      <w:r>
        <w:rPr>
          <w:w w:val="85"/>
        </w:rPr>
        <w:t>trees.</w:t>
      </w:r>
    </w:p>
    <w:p w:rsidR="00E5575B" w:rsidRDefault="00D512E5">
      <w:pPr>
        <w:ind w:left="731" w:right="620" w:firstLine="91"/>
        <w:jc w:val="both"/>
        <w:rPr>
          <w:sz w:val="20"/>
        </w:rPr>
      </w:pPr>
      <w:r>
        <w:rPr>
          <w:w w:val="80"/>
          <w:sz w:val="20"/>
        </w:rPr>
        <w:t xml:space="preserve">On other hand negatively, </w:t>
      </w:r>
      <w:r>
        <w:rPr>
          <w:rFonts w:ascii="Arial"/>
          <w:b/>
          <w:w w:val="80"/>
          <w:sz w:val="20"/>
        </w:rPr>
        <w:t xml:space="preserve">deforestation </w:t>
      </w:r>
      <w:r>
        <w:rPr>
          <w:w w:val="80"/>
          <w:sz w:val="20"/>
        </w:rPr>
        <w:t xml:space="preserve">due to need of </w:t>
      </w:r>
      <w:r>
        <w:rPr>
          <w:rFonts w:ascii="Arial"/>
          <w:b/>
          <w:w w:val="80"/>
          <w:sz w:val="20"/>
        </w:rPr>
        <w:t xml:space="preserve">land for cultivation </w:t>
      </w:r>
      <w:r>
        <w:rPr>
          <w:w w:val="80"/>
          <w:sz w:val="20"/>
        </w:rPr>
        <w:t>has led to loss of</w:t>
      </w:r>
      <w:r>
        <w:rPr>
          <w:sz w:val="20"/>
        </w:rPr>
        <w:t xml:space="preserve"> </w:t>
      </w:r>
      <w:r>
        <w:rPr>
          <w:w w:val="80"/>
          <w:sz w:val="20"/>
        </w:rPr>
        <w:t>Kibaale</w:t>
      </w:r>
      <w:r>
        <w:rPr>
          <w:sz w:val="20"/>
        </w:rPr>
        <w:t xml:space="preserve"> </w:t>
      </w:r>
      <w:r>
        <w:rPr>
          <w:w w:val="80"/>
          <w:sz w:val="20"/>
        </w:rPr>
        <w:t>forest, Butamira forests in Jinja, Kalangala forests,</w:t>
      </w:r>
      <w:r>
        <w:rPr>
          <w:sz w:val="20"/>
        </w:rPr>
        <w:t xml:space="preserve"> </w:t>
      </w:r>
      <w:r>
        <w:rPr>
          <w:w w:val="80"/>
          <w:sz w:val="20"/>
        </w:rPr>
        <w:t>southern</w:t>
      </w:r>
      <w:r>
        <w:rPr>
          <w:sz w:val="20"/>
        </w:rPr>
        <w:t xml:space="preserve"> </w:t>
      </w:r>
      <w:r>
        <w:rPr>
          <w:w w:val="80"/>
          <w:sz w:val="20"/>
        </w:rPr>
        <w:t>Busoga</w:t>
      </w:r>
      <w:r>
        <w:rPr>
          <w:sz w:val="20"/>
        </w:rPr>
        <w:t xml:space="preserve"> </w:t>
      </w:r>
      <w:r>
        <w:rPr>
          <w:w w:val="80"/>
          <w:sz w:val="20"/>
        </w:rPr>
        <w:t>forests,</w:t>
      </w:r>
      <w:r>
        <w:rPr>
          <w:sz w:val="20"/>
        </w:rPr>
        <w:t xml:space="preserve"> </w:t>
      </w:r>
      <w:r>
        <w:rPr>
          <w:w w:val="80"/>
          <w:sz w:val="20"/>
        </w:rPr>
        <w:t>Rwooho</w:t>
      </w:r>
      <w:r>
        <w:rPr>
          <w:sz w:val="20"/>
        </w:rPr>
        <w:t xml:space="preserve"> </w:t>
      </w:r>
      <w:r>
        <w:rPr>
          <w:w w:val="80"/>
          <w:sz w:val="20"/>
        </w:rPr>
        <w:t>forest</w:t>
      </w:r>
      <w:r>
        <w:rPr>
          <w:sz w:val="20"/>
        </w:rPr>
        <w:t xml:space="preserve"> </w:t>
      </w:r>
      <w:r>
        <w:rPr>
          <w:w w:val="80"/>
          <w:sz w:val="20"/>
        </w:rPr>
        <w:t>in</w:t>
      </w:r>
      <w:r>
        <w:rPr>
          <w:sz w:val="20"/>
        </w:rPr>
        <w:t xml:space="preserve"> </w:t>
      </w:r>
      <w:r>
        <w:rPr>
          <w:w w:val="80"/>
          <w:sz w:val="20"/>
        </w:rPr>
        <w:t>Isingiro,</w:t>
      </w:r>
      <w:r>
        <w:rPr>
          <w:spacing w:val="10"/>
          <w:sz w:val="20"/>
        </w:rPr>
        <w:t xml:space="preserve"> </w:t>
      </w:r>
      <w:r>
        <w:rPr>
          <w:w w:val="80"/>
          <w:sz w:val="20"/>
        </w:rPr>
        <w:t>Bugamba</w:t>
      </w:r>
      <w:r>
        <w:rPr>
          <w:sz w:val="20"/>
        </w:rPr>
        <w:t xml:space="preserve"> </w:t>
      </w:r>
      <w:r>
        <w:rPr>
          <w:w w:val="80"/>
          <w:sz w:val="20"/>
        </w:rPr>
        <w:t>forest</w:t>
      </w:r>
      <w:r>
        <w:rPr>
          <w:sz w:val="20"/>
        </w:rPr>
        <w:t xml:space="preserve"> </w:t>
      </w:r>
      <w:r>
        <w:rPr>
          <w:w w:val="80"/>
          <w:sz w:val="20"/>
        </w:rPr>
        <w:t>in</w:t>
      </w:r>
      <w:r>
        <w:rPr>
          <w:sz w:val="20"/>
        </w:rPr>
        <w:t xml:space="preserve"> </w:t>
      </w:r>
      <w:r>
        <w:rPr>
          <w:w w:val="80"/>
          <w:sz w:val="20"/>
        </w:rPr>
        <w:t>Mbarara</w:t>
      </w:r>
      <w:r>
        <w:rPr>
          <w:sz w:val="20"/>
        </w:rPr>
        <w:t xml:space="preserve"> </w:t>
      </w:r>
      <w:r>
        <w:rPr>
          <w:w w:val="80"/>
          <w:sz w:val="20"/>
        </w:rPr>
        <w:t>and</w:t>
      </w:r>
      <w:r>
        <w:rPr>
          <w:sz w:val="20"/>
        </w:rPr>
        <w:t xml:space="preserve"> </w:t>
      </w:r>
      <w:r>
        <w:rPr>
          <w:w w:val="80"/>
          <w:sz w:val="20"/>
        </w:rPr>
        <w:t>many</w:t>
      </w:r>
      <w:r>
        <w:rPr>
          <w:sz w:val="20"/>
        </w:rPr>
        <w:t xml:space="preserve"> </w:t>
      </w:r>
      <w:r>
        <w:rPr>
          <w:w w:val="80"/>
          <w:sz w:val="20"/>
        </w:rPr>
        <w:t>others,</w:t>
      </w:r>
      <w:r>
        <w:rPr>
          <w:spacing w:val="13"/>
          <w:sz w:val="20"/>
        </w:rPr>
        <w:t xml:space="preserve"> </w:t>
      </w:r>
      <w:r>
        <w:rPr>
          <w:rFonts w:ascii="Arial"/>
          <w:b/>
          <w:w w:val="80"/>
          <w:sz w:val="20"/>
        </w:rPr>
        <w:t>lumbering</w:t>
      </w:r>
      <w:r>
        <w:rPr>
          <w:rFonts w:ascii="Arial"/>
          <w:b/>
          <w:spacing w:val="27"/>
          <w:sz w:val="20"/>
        </w:rPr>
        <w:t xml:space="preserve"> </w:t>
      </w:r>
      <w:r>
        <w:rPr>
          <w:w w:val="80"/>
          <w:sz w:val="20"/>
        </w:rPr>
        <w:t>in</w:t>
      </w:r>
      <w:r>
        <w:rPr>
          <w:spacing w:val="25"/>
          <w:sz w:val="20"/>
        </w:rPr>
        <w:t xml:space="preserve"> </w:t>
      </w:r>
      <w:r>
        <w:rPr>
          <w:w w:val="80"/>
          <w:sz w:val="20"/>
        </w:rPr>
        <w:t>Kibaale,</w:t>
      </w:r>
      <w:r>
        <w:rPr>
          <w:spacing w:val="13"/>
          <w:sz w:val="20"/>
        </w:rPr>
        <w:t xml:space="preserve"> </w:t>
      </w:r>
      <w:r>
        <w:rPr>
          <w:w w:val="80"/>
          <w:sz w:val="20"/>
        </w:rPr>
        <w:t>Budongo,</w:t>
      </w:r>
      <w:r>
        <w:rPr>
          <w:spacing w:val="13"/>
          <w:sz w:val="20"/>
        </w:rPr>
        <w:t xml:space="preserve"> </w:t>
      </w:r>
      <w:r>
        <w:rPr>
          <w:w w:val="80"/>
          <w:sz w:val="20"/>
        </w:rPr>
        <w:t>etc</w:t>
      </w:r>
      <w:r>
        <w:rPr>
          <w:spacing w:val="20"/>
          <w:sz w:val="20"/>
        </w:rPr>
        <w:t xml:space="preserve"> </w:t>
      </w:r>
      <w:r>
        <w:rPr>
          <w:w w:val="80"/>
          <w:sz w:val="20"/>
        </w:rPr>
        <w:t xml:space="preserve">due </w:t>
      </w:r>
      <w:r>
        <w:rPr>
          <w:w w:val="85"/>
          <w:sz w:val="20"/>
        </w:rPr>
        <w:t>to</w:t>
      </w:r>
      <w:r>
        <w:rPr>
          <w:sz w:val="20"/>
        </w:rPr>
        <w:t xml:space="preserve"> </w:t>
      </w:r>
      <w:r>
        <w:rPr>
          <w:w w:val="85"/>
          <w:sz w:val="20"/>
        </w:rPr>
        <w:t>need</w:t>
      </w:r>
      <w:r>
        <w:rPr>
          <w:sz w:val="20"/>
        </w:rPr>
        <w:t xml:space="preserve"> </w:t>
      </w:r>
      <w:r>
        <w:rPr>
          <w:w w:val="85"/>
          <w:sz w:val="20"/>
        </w:rPr>
        <w:t>of</w:t>
      </w:r>
      <w:r>
        <w:rPr>
          <w:sz w:val="20"/>
        </w:rPr>
        <w:t xml:space="preserve"> </w:t>
      </w:r>
      <w:r>
        <w:rPr>
          <w:w w:val="85"/>
          <w:sz w:val="20"/>
        </w:rPr>
        <w:t>timber</w:t>
      </w:r>
      <w:r>
        <w:rPr>
          <w:sz w:val="20"/>
        </w:rPr>
        <w:t xml:space="preserve"> </w:t>
      </w:r>
      <w:r>
        <w:rPr>
          <w:w w:val="85"/>
          <w:sz w:val="20"/>
        </w:rPr>
        <w:t>and</w:t>
      </w:r>
      <w:r>
        <w:rPr>
          <w:sz w:val="20"/>
        </w:rPr>
        <w:t xml:space="preserve"> </w:t>
      </w:r>
      <w:r>
        <w:rPr>
          <w:w w:val="85"/>
          <w:sz w:val="20"/>
        </w:rPr>
        <w:t>building</w:t>
      </w:r>
      <w:r>
        <w:rPr>
          <w:sz w:val="20"/>
        </w:rPr>
        <w:t xml:space="preserve"> </w:t>
      </w:r>
      <w:r>
        <w:rPr>
          <w:w w:val="85"/>
          <w:sz w:val="20"/>
        </w:rPr>
        <w:t xml:space="preserve">materials; </w:t>
      </w:r>
      <w:r>
        <w:rPr>
          <w:rFonts w:ascii="Arial"/>
          <w:b/>
          <w:w w:val="85"/>
          <w:sz w:val="20"/>
        </w:rPr>
        <w:t>swamp</w:t>
      </w:r>
      <w:r>
        <w:rPr>
          <w:rFonts w:ascii="Arial"/>
          <w:b/>
          <w:spacing w:val="-3"/>
          <w:w w:val="85"/>
          <w:sz w:val="20"/>
        </w:rPr>
        <w:t xml:space="preserve"> </w:t>
      </w:r>
      <w:r>
        <w:rPr>
          <w:rFonts w:ascii="Arial"/>
          <w:b/>
          <w:w w:val="85"/>
          <w:sz w:val="20"/>
        </w:rPr>
        <w:t>reclamation</w:t>
      </w:r>
      <w:r>
        <w:rPr>
          <w:rFonts w:ascii="Arial"/>
          <w:b/>
          <w:spacing w:val="-1"/>
          <w:w w:val="85"/>
          <w:sz w:val="20"/>
        </w:rPr>
        <w:t xml:space="preserve"> </w:t>
      </w:r>
      <w:r>
        <w:rPr>
          <w:rFonts w:ascii="Arial"/>
          <w:b/>
          <w:w w:val="85"/>
          <w:sz w:val="20"/>
        </w:rPr>
        <w:t>for</w:t>
      </w:r>
      <w:r>
        <w:rPr>
          <w:rFonts w:ascii="Arial"/>
          <w:b/>
          <w:spacing w:val="-4"/>
          <w:w w:val="85"/>
          <w:sz w:val="20"/>
        </w:rPr>
        <w:t xml:space="preserve"> </w:t>
      </w:r>
      <w:r>
        <w:rPr>
          <w:rFonts w:ascii="Arial"/>
          <w:b/>
          <w:w w:val="85"/>
          <w:sz w:val="20"/>
        </w:rPr>
        <w:t>settlement</w:t>
      </w:r>
      <w:r>
        <w:rPr>
          <w:rFonts w:ascii="Arial"/>
          <w:b/>
          <w:spacing w:val="-3"/>
          <w:w w:val="85"/>
          <w:sz w:val="20"/>
        </w:rPr>
        <w:t xml:space="preserve"> </w:t>
      </w:r>
      <w:r>
        <w:rPr>
          <w:rFonts w:ascii="Arial"/>
          <w:b/>
          <w:w w:val="85"/>
          <w:sz w:val="20"/>
        </w:rPr>
        <w:t>and</w:t>
      </w:r>
      <w:r>
        <w:rPr>
          <w:rFonts w:ascii="Arial"/>
          <w:b/>
          <w:spacing w:val="-3"/>
          <w:w w:val="85"/>
          <w:sz w:val="20"/>
        </w:rPr>
        <w:t xml:space="preserve"> </w:t>
      </w:r>
      <w:r>
        <w:rPr>
          <w:rFonts w:ascii="Arial"/>
          <w:b/>
          <w:w w:val="85"/>
          <w:sz w:val="20"/>
        </w:rPr>
        <w:t>cultivation</w:t>
      </w:r>
      <w:r>
        <w:rPr>
          <w:rFonts w:ascii="Arial"/>
          <w:b/>
          <w:spacing w:val="-2"/>
          <w:w w:val="85"/>
          <w:sz w:val="20"/>
        </w:rPr>
        <w:t xml:space="preserve"> </w:t>
      </w:r>
      <w:r>
        <w:rPr>
          <w:w w:val="85"/>
          <w:sz w:val="20"/>
        </w:rPr>
        <w:t xml:space="preserve">like the Mpologoma wetlands in Iganga; </w:t>
      </w:r>
      <w:r>
        <w:rPr>
          <w:rFonts w:ascii="Arial"/>
          <w:b/>
          <w:w w:val="85"/>
          <w:sz w:val="20"/>
        </w:rPr>
        <w:t xml:space="preserve">mining </w:t>
      </w:r>
      <w:r>
        <w:rPr>
          <w:rFonts w:ascii="Arial"/>
          <w:b/>
          <w:w w:val="80"/>
          <w:sz w:val="20"/>
        </w:rPr>
        <w:t xml:space="preserve">and quarrying </w:t>
      </w:r>
      <w:r>
        <w:rPr>
          <w:w w:val="80"/>
          <w:sz w:val="20"/>
        </w:rPr>
        <w:t>of vermiculite in Mbale woodlands and Mica in Lendu forest in Nebbi as well as gold mining in Kitaka woodlands in</w:t>
      </w:r>
      <w:r>
        <w:rPr>
          <w:sz w:val="20"/>
        </w:rPr>
        <w:t xml:space="preserve"> </w:t>
      </w:r>
      <w:r>
        <w:rPr>
          <w:w w:val="80"/>
          <w:sz w:val="20"/>
        </w:rPr>
        <w:t>Kamwenge</w:t>
      </w:r>
      <w:r>
        <w:rPr>
          <w:sz w:val="20"/>
        </w:rPr>
        <w:t xml:space="preserve"> </w:t>
      </w:r>
      <w:r>
        <w:rPr>
          <w:w w:val="80"/>
          <w:sz w:val="20"/>
        </w:rPr>
        <w:t xml:space="preserve">district; </w:t>
      </w:r>
      <w:r>
        <w:rPr>
          <w:rFonts w:ascii="Arial"/>
          <w:b/>
          <w:w w:val="80"/>
          <w:sz w:val="20"/>
        </w:rPr>
        <w:t xml:space="preserve">livestock rearing by both ranchers and pastoralists </w:t>
      </w:r>
      <w:r>
        <w:rPr>
          <w:w w:val="80"/>
          <w:sz w:val="20"/>
        </w:rPr>
        <w:t>like Bahima</w:t>
      </w:r>
      <w:r>
        <w:rPr>
          <w:sz w:val="20"/>
        </w:rPr>
        <w:t xml:space="preserve"> </w:t>
      </w:r>
      <w:r>
        <w:rPr>
          <w:w w:val="80"/>
          <w:sz w:val="20"/>
        </w:rPr>
        <w:t>in Mbarara and Sembabule as well as Karamojongs in Kotido and Moroto;</w:t>
      </w:r>
      <w:r>
        <w:rPr>
          <w:sz w:val="20"/>
        </w:rPr>
        <w:t xml:space="preserve"> </w:t>
      </w:r>
      <w:r>
        <w:rPr>
          <w:rFonts w:ascii="Arial"/>
          <w:b/>
          <w:w w:val="80"/>
          <w:sz w:val="20"/>
        </w:rPr>
        <w:t>cutting</w:t>
      </w:r>
      <w:r>
        <w:rPr>
          <w:rFonts w:ascii="Arial"/>
          <w:b/>
          <w:spacing w:val="40"/>
          <w:sz w:val="20"/>
        </w:rPr>
        <w:t xml:space="preserve"> </w:t>
      </w:r>
      <w:r>
        <w:rPr>
          <w:rFonts w:ascii="Arial"/>
          <w:b/>
          <w:w w:val="85"/>
          <w:sz w:val="20"/>
        </w:rPr>
        <w:t>of</w:t>
      </w:r>
      <w:r>
        <w:rPr>
          <w:rFonts w:ascii="Arial"/>
          <w:b/>
          <w:spacing w:val="-5"/>
          <w:w w:val="85"/>
          <w:sz w:val="20"/>
        </w:rPr>
        <w:t xml:space="preserve"> </w:t>
      </w:r>
      <w:r>
        <w:rPr>
          <w:rFonts w:ascii="Arial"/>
          <w:b/>
          <w:w w:val="85"/>
          <w:sz w:val="20"/>
        </w:rPr>
        <w:t>trees</w:t>
      </w:r>
      <w:r>
        <w:rPr>
          <w:rFonts w:ascii="Arial"/>
          <w:b/>
          <w:spacing w:val="-5"/>
          <w:w w:val="85"/>
          <w:sz w:val="20"/>
        </w:rPr>
        <w:t xml:space="preserve"> </w:t>
      </w:r>
      <w:r>
        <w:rPr>
          <w:rFonts w:ascii="Arial"/>
          <w:b/>
          <w:w w:val="85"/>
          <w:sz w:val="20"/>
        </w:rPr>
        <w:t>for</w:t>
      </w:r>
      <w:r>
        <w:rPr>
          <w:rFonts w:ascii="Arial"/>
          <w:b/>
          <w:spacing w:val="-6"/>
          <w:w w:val="85"/>
          <w:sz w:val="20"/>
        </w:rPr>
        <w:t xml:space="preserve"> </w:t>
      </w:r>
      <w:r>
        <w:rPr>
          <w:rFonts w:ascii="Arial"/>
          <w:b/>
          <w:w w:val="85"/>
          <w:sz w:val="20"/>
        </w:rPr>
        <w:t>fuel</w:t>
      </w:r>
      <w:r>
        <w:rPr>
          <w:rFonts w:ascii="Arial"/>
          <w:b/>
          <w:spacing w:val="-5"/>
          <w:w w:val="85"/>
          <w:sz w:val="20"/>
        </w:rPr>
        <w:t xml:space="preserve"> </w:t>
      </w:r>
      <w:r>
        <w:rPr>
          <w:rFonts w:ascii="Arial"/>
          <w:b/>
          <w:w w:val="85"/>
          <w:sz w:val="20"/>
        </w:rPr>
        <w:t>wood</w:t>
      </w:r>
      <w:r>
        <w:rPr>
          <w:rFonts w:ascii="Arial"/>
          <w:b/>
          <w:spacing w:val="-5"/>
          <w:w w:val="85"/>
          <w:sz w:val="20"/>
        </w:rPr>
        <w:t xml:space="preserve"> </w:t>
      </w:r>
      <w:r>
        <w:rPr>
          <w:rFonts w:ascii="Arial"/>
          <w:b/>
          <w:w w:val="85"/>
          <w:sz w:val="20"/>
        </w:rPr>
        <w:t>and</w:t>
      </w:r>
      <w:r>
        <w:rPr>
          <w:rFonts w:ascii="Arial"/>
          <w:b/>
          <w:spacing w:val="-5"/>
          <w:w w:val="85"/>
          <w:sz w:val="20"/>
        </w:rPr>
        <w:t xml:space="preserve"> </w:t>
      </w:r>
      <w:r>
        <w:rPr>
          <w:rFonts w:ascii="Arial"/>
          <w:b/>
          <w:w w:val="85"/>
          <w:sz w:val="20"/>
        </w:rPr>
        <w:t>charcoal</w:t>
      </w:r>
      <w:r>
        <w:rPr>
          <w:rFonts w:ascii="Arial"/>
          <w:b/>
          <w:spacing w:val="-5"/>
          <w:w w:val="85"/>
          <w:sz w:val="20"/>
        </w:rPr>
        <w:t xml:space="preserve"> </w:t>
      </w:r>
      <w:r>
        <w:rPr>
          <w:rFonts w:ascii="Arial"/>
          <w:b/>
          <w:w w:val="85"/>
          <w:sz w:val="20"/>
        </w:rPr>
        <w:t>burning</w:t>
      </w:r>
      <w:r>
        <w:rPr>
          <w:rFonts w:ascii="Arial"/>
          <w:b/>
          <w:spacing w:val="-3"/>
          <w:w w:val="85"/>
          <w:sz w:val="20"/>
        </w:rPr>
        <w:t xml:space="preserve"> </w:t>
      </w:r>
      <w:r>
        <w:rPr>
          <w:w w:val="85"/>
          <w:sz w:val="20"/>
        </w:rPr>
        <w:t>in</w:t>
      </w:r>
      <w:r>
        <w:rPr>
          <w:spacing w:val="-3"/>
          <w:w w:val="85"/>
          <w:sz w:val="20"/>
        </w:rPr>
        <w:t xml:space="preserve"> </w:t>
      </w:r>
      <w:r>
        <w:rPr>
          <w:w w:val="85"/>
          <w:sz w:val="20"/>
        </w:rPr>
        <w:t>Tirinyi</w:t>
      </w:r>
      <w:r>
        <w:rPr>
          <w:spacing w:val="-2"/>
          <w:w w:val="85"/>
          <w:sz w:val="20"/>
        </w:rPr>
        <w:t xml:space="preserve"> </w:t>
      </w:r>
      <w:r>
        <w:rPr>
          <w:w w:val="85"/>
          <w:sz w:val="20"/>
        </w:rPr>
        <w:t>wetlands,</w:t>
      </w:r>
      <w:r>
        <w:rPr>
          <w:spacing w:val="-1"/>
          <w:w w:val="85"/>
          <w:sz w:val="20"/>
        </w:rPr>
        <w:t xml:space="preserve"> </w:t>
      </w:r>
      <w:r>
        <w:rPr>
          <w:w w:val="85"/>
          <w:sz w:val="20"/>
        </w:rPr>
        <w:t>Mt.</w:t>
      </w:r>
      <w:r>
        <w:rPr>
          <w:spacing w:val="-1"/>
          <w:w w:val="85"/>
          <w:sz w:val="20"/>
        </w:rPr>
        <w:t xml:space="preserve"> </w:t>
      </w:r>
      <w:r>
        <w:rPr>
          <w:w w:val="85"/>
          <w:sz w:val="20"/>
        </w:rPr>
        <w:t>Kei</w:t>
      </w:r>
      <w:r>
        <w:rPr>
          <w:spacing w:val="-2"/>
          <w:w w:val="85"/>
          <w:sz w:val="20"/>
        </w:rPr>
        <w:t xml:space="preserve"> </w:t>
      </w:r>
      <w:r>
        <w:rPr>
          <w:w w:val="85"/>
          <w:sz w:val="20"/>
        </w:rPr>
        <w:t>woodlands,</w:t>
      </w:r>
      <w:r>
        <w:rPr>
          <w:spacing w:val="-1"/>
          <w:w w:val="85"/>
          <w:sz w:val="20"/>
        </w:rPr>
        <w:t xml:space="preserve"> </w:t>
      </w:r>
      <w:r>
        <w:rPr>
          <w:w w:val="85"/>
          <w:sz w:val="20"/>
        </w:rPr>
        <w:t>Luwero</w:t>
      </w:r>
      <w:r>
        <w:rPr>
          <w:spacing w:val="-1"/>
          <w:w w:val="85"/>
          <w:sz w:val="20"/>
        </w:rPr>
        <w:t xml:space="preserve"> </w:t>
      </w:r>
      <w:r>
        <w:rPr>
          <w:w w:val="85"/>
          <w:sz w:val="20"/>
        </w:rPr>
        <w:t>woodlands</w:t>
      </w:r>
      <w:r>
        <w:rPr>
          <w:spacing w:val="-2"/>
          <w:w w:val="85"/>
          <w:sz w:val="20"/>
        </w:rPr>
        <w:t xml:space="preserve"> </w:t>
      </w:r>
      <w:r>
        <w:rPr>
          <w:w w:val="85"/>
          <w:sz w:val="20"/>
        </w:rPr>
        <w:t>as</w:t>
      </w:r>
      <w:r>
        <w:rPr>
          <w:spacing w:val="-1"/>
          <w:w w:val="85"/>
          <w:sz w:val="20"/>
        </w:rPr>
        <w:t xml:space="preserve"> </w:t>
      </w:r>
      <w:r>
        <w:rPr>
          <w:w w:val="85"/>
          <w:sz w:val="20"/>
        </w:rPr>
        <w:t>well as Mabira and</w:t>
      </w:r>
      <w:r>
        <w:rPr>
          <w:spacing w:val="-1"/>
          <w:w w:val="85"/>
          <w:sz w:val="20"/>
        </w:rPr>
        <w:t xml:space="preserve"> </w:t>
      </w:r>
      <w:r>
        <w:rPr>
          <w:w w:val="85"/>
          <w:sz w:val="20"/>
        </w:rPr>
        <w:t xml:space="preserve">Kibaale lowland </w:t>
      </w:r>
      <w:r>
        <w:rPr>
          <w:spacing w:val="-2"/>
          <w:w w:val="85"/>
          <w:sz w:val="20"/>
        </w:rPr>
        <w:t>tropical</w:t>
      </w:r>
      <w:r>
        <w:rPr>
          <w:spacing w:val="-4"/>
          <w:w w:val="85"/>
          <w:sz w:val="20"/>
        </w:rPr>
        <w:t xml:space="preserve"> </w:t>
      </w:r>
      <w:r>
        <w:rPr>
          <w:spacing w:val="-2"/>
          <w:w w:val="85"/>
          <w:sz w:val="20"/>
        </w:rPr>
        <w:t>forests;</w:t>
      </w:r>
      <w:r>
        <w:rPr>
          <w:spacing w:val="-3"/>
          <w:w w:val="85"/>
          <w:sz w:val="20"/>
        </w:rPr>
        <w:t xml:space="preserve"> </w:t>
      </w:r>
      <w:r>
        <w:rPr>
          <w:spacing w:val="-2"/>
          <w:w w:val="85"/>
          <w:sz w:val="20"/>
        </w:rPr>
        <w:t>cutting</w:t>
      </w:r>
      <w:r>
        <w:rPr>
          <w:spacing w:val="-3"/>
          <w:w w:val="85"/>
          <w:sz w:val="20"/>
        </w:rPr>
        <w:t xml:space="preserve"> </w:t>
      </w:r>
      <w:r>
        <w:rPr>
          <w:spacing w:val="-2"/>
          <w:w w:val="85"/>
          <w:sz w:val="20"/>
        </w:rPr>
        <w:t>down</w:t>
      </w:r>
      <w:r>
        <w:rPr>
          <w:spacing w:val="-4"/>
          <w:w w:val="85"/>
          <w:sz w:val="20"/>
        </w:rPr>
        <w:t xml:space="preserve"> </w:t>
      </w:r>
      <w:r>
        <w:rPr>
          <w:spacing w:val="-2"/>
          <w:w w:val="85"/>
          <w:sz w:val="20"/>
        </w:rPr>
        <w:t>forests</w:t>
      </w:r>
      <w:r>
        <w:rPr>
          <w:spacing w:val="-3"/>
          <w:w w:val="85"/>
          <w:sz w:val="20"/>
        </w:rPr>
        <w:t xml:space="preserve"> </w:t>
      </w:r>
      <w:r>
        <w:rPr>
          <w:spacing w:val="-2"/>
          <w:w w:val="85"/>
          <w:sz w:val="20"/>
        </w:rPr>
        <w:t>in</w:t>
      </w:r>
      <w:r>
        <w:rPr>
          <w:spacing w:val="-3"/>
          <w:w w:val="85"/>
          <w:sz w:val="20"/>
        </w:rPr>
        <w:t xml:space="preserve"> </w:t>
      </w:r>
      <w:r>
        <w:rPr>
          <w:spacing w:val="-2"/>
          <w:w w:val="85"/>
          <w:sz w:val="20"/>
        </w:rPr>
        <w:t>Bunya</w:t>
      </w:r>
      <w:r>
        <w:rPr>
          <w:spacing w:val="-4"/>
          <w:w w:val="85"/>
          <w:sz w:val="20"/>
        </w:rPr>
        <w:t xml:space="preserve"> </w:t>
      </w:r>
      <w:r>
        <w:rPr>
          <w:spacing w:val="-2"/>
          <w:w w:val="85"/>
          <w:sz w:val="20"/>
        </w:rPr>
        <w:t>in</w:t>
      </w:r>
      <w:r>
        <w:rPr>
          <w:spacing w:val="-3"/>
          <w:w w:val="85"/>
          <w:sz w:val="20"/>
        </w:rPr>
        <w:t xml:space="preserve"> </w:t>
      </w:r>
      <w:r>
        <w:rPr>
          <w:spacing w:val="-2"/>
          <w:w w:val="85"/>
          <w:sz w:val="20"/>
        </w:rPr>
        <w:t>Mayuge</w:t>
      </w:r>
      <w:r>
        <w:rPr>
          <w:spacing w:val="-3"/>
          <w:w w:val="85"/>
          <w:sz w:val="20"/>
        </w:rPr>
        <w:t xml:space="preserve"> </w:t>
      </w:r>
      <w:r>
        <w:rPr>
          <w:spacing w:val="-2"/>
          <w:w w:val="85"/>
          <w:sz w:val="20"/>
        </w:rPr>
        <w:t>to</w:t>
      </w:r>
      <w:r>
        <w:rPr>
          <w:spacing w:val="-4"/>
          <w:w w:val="85"/>
          <w:sz w:val="20"/>
        </w:rPr>
        <w:t xml:space="preserve"> </w:t>
      </w:r>
      <w:r>
        <w:rPr>
          <w:rFonts w:ascii="Arial"/>
          <w:b/>
          <w:spacing w:val="-2"/>
          <w:w w:val="85"/>
          <w:sz w:val="20"/>
        </w:rPr>
        <w:t>control</w:t>
      </w:r>
      <w:r>
        <w:rPr>
          <w:rFonts w:ascii="Arial"/>
          <w:b/>
          <w:spacing w:val="-3"/>
          <w:w w:val="85"/>
          <w:sz w:val="20"/>
        </w:rPr>
        <w:t xml:space="preserve"> </w:t>
      </w:r>
      <w:r>
        <w:rPr>
          <w:rFonts w:ascii="Arial"/>
          <w:b/>
          <w:spacing w:val="-2"/>
          <w:w w:val="85"/>
          <w:sz w:val="20"/>
        </w:rPr>
        <w:t>tsetseflies</w:t>
      </w:r>
      <w:r>
        <w:rPr>
          <w:rFonts w:ascii="Arial"/>
          <w:b/>
          <w:spacing w:val="-4"/>
          <w:w w:val="85"/>
          <w:sz w:val="20"/>
        </w:rPr>
        <w:t xml:space="preserve"> </w:t>
      </w:r>
      <w:r>
        <w:rPr>
          <w:rFonts w:ascii="Arial"/>
          <w:b/>
          <w:spacing w:val="-2"/>
          <w:w w:val="85"/>
          <w:sz w:val="20"/>
        </w:rPr>
        <w:t>infestation</w:t>
      </w:r>
      <w:r>
        <w:rPr>
          <w:spacing w:val="-2"/>
          <w:w w:val="85"/>
          <w:sz w:val="20"/>
        </w:rPr>
        <w:t>;</w:t>
      </w:r>
      <w:r>
        <w:rPr>
          <w:spacing w:val="-3"/>
          <w:w w:val="85"/>
          <w:sz w:val="20"/>
        </w:rPr>
        <w:t xml:space="preserve"> </w:t>
      </w:r>
      <w:r>
        <w:rPr>
          <w:spacing w:val="-2"/>
          <w:w w:val="85"/>
          <w:sz w:val="20"/>
        </w:rPr>
        <w:t>and</w:t>
      </w:r>
      <w:r>
        <w:rPr>
          <w:spacing w:val="-3"/>
          <w:w w:val="85"/>
          <w:sz w:val="20"/>
        </w:rPr>
        <w:t xml:space="preserve"> </w:t>
      </w:r>
      <w:r>
        <w:rPr>
          <w:rFonts w:ascii="Arial"/>
          <w:b/>
          <w:spacing w:val="-2"/>
          <w:w w:val="85"/>
          <w:sz w:val="20"/>
        </w:rPr>
        <w:t>road</w:t>
      </w:r>
      <w:r>
        <w:rPr>
          <w:rFonts w:ascii="Arial"/>
          <w:b/>
          <w:spacing w:val="-4"/>
          <w:w w:val="85"/>
          <w:sz w:val="20"/>
        </w:rPr>
        <w:t xml:space="preserve"> </w:t>
      </w:r>
      <w:r>
        <w:rPr>
          <w:rFonts w:ascii="Arial"/>
          <w:b/>
          <w:spacing w:val="-2"/>
          <w:w w:val="85"/>
          <w:sz w:val="20"/>
        </w:rPr>
        <w:t>construction</w:t>
      </w:r>
      <w:r>
        <w:rPr>
          <w:rFonts w:ascii="Arial"/>
          <w:b/>
          <w:spacing w:val="-3"/>
          <w:w w:val="85"/>
          <w:sz w:val="20"/>
        </w:rPr>
        <w:t xml:space="preserve"> </w:t>
      </w:r>
      <w:r>
        <w:rPr>
          <w:spacing w:val="-2"/>
          <w:w w:val="85"/>
          <w:sz w:val="20"/>
        </w:rPr>
        <w:t>along</w:t>
      </w:r>
      <w:r>
        <w:rPr>
          <w:spacing w:val="-4"/>
          <w:w w:val="85"/>
          <w:sz w:val="20"/>
        </w:rPr>
        <w:t xml:space="preserve"> </w:t>
      </w:r>
      <w:r>
        <w:rPr>
          <w:spacing w:val="-2"/>
          <w:w w:val="85"/>
          <w:sz w:val="20"/>
        </w:rPr>
        <w:t>forests</w:t>
      </w:r>
      <w:r>
        <w:rPr>
          <w:spacing w:val="-3"/>
          <w:w w:val="85"/>
          <w:sz w:val="20"/>
        </w:rPr>
        <w:t xml:space="preserve"> </w:t>
      </w:r>
      <w:r>
        <w:rPr>
          <w:spacing w:val="-2"/>
          <w:w w:val="85"/>
          <w:sz w:val="20"/>
        </w:rPr>
        <w:t>like</w:t>
      </w:r>
      <w:r>
        <w:rPr>
          <w:spacing w:val="14"/>
          <w:sz w:val="20"/>
        </w:rPr>
        <w:t xml:space="preserve"> </w:t>
      </w:r>
      <w:r>
        <w:rPr>
          <w:spacing w:val="-2"/>
          <w:w w:val="85"/>
          <w:sz w:val="20"/>
        </w:rPr>
        <w:t>Jinja</w:t>
      </w:r>
      <w:r>
        <w:rPr>
          <w:spacing w:val="-3"/>
          <w:w w:val="85"/>
          <w:sz w:val="20"/>
        </w:rPr>
        <w:t xml:space="preserve"> </w:t>
      </w:r>
      <w:r>
        <w:rPr>
          <w:spacing w:val="-2"/>
          <w:w w:val="85"/>
          <w:sz w:val="20"/>
        </w:rPr>
        <w:t xml:space="preserve">road via </w:t>
      </w:r>
      <w:r>
        <w:rPr>
          <w:w w:val="80"/>
          <w:sz w:val="20"/>
        </w:rPr>
        <w:t>Mabira forest and Namanva wetlands have all led to the</w:t>
      </w:r>
      <w:r>
        <w:rPr>
          <w:spacing w:val="-3"/>
          <w:sz w:val="20"/>
        </w:rPr>
        <w:t xml:space="preserve"> </w:t>
      </w:r>
      <w:r>
        <w:rPr>
          <w:rFonts w:ascii="Arial"/>
          <w:b/>
          <w:w w:val="80"/>
          <w:sz w:val="20"/>
        </w:rPr>
        <w:t xml:space="preserve">degeneration </w:t>
      </w:r>
      <w:r>
        <w:rPr>
          <w:w w:val="80"/>
          <w:sz w:val="20"/>
        </w:rPr>
        <w:t xml:space="preserve">of tropical forests to woodlands to grasslands into semi- desert vegetation or dry </w:t>
      </w:r>
      <w:r>
        <w:rPr>
          <w:w w:val="85"/>
          <w:sz w:val="20"/>
        </w:rPr>
        <w:t>savanna vegetations accordingly.</w:t>
      </w:r>
    </w:p>
    <w:p w:rsidR="00E5575B" w:rsidRDefault="00D512E5">
      <w:pPr>
        <w:pStyle w:val="Heading1"/>
        <w:spacing w:before="223"/>
        <w:ind w:left="731"/>
        <w:jc w:val="both"/>
      </w:pPr>
      <w:r>
        <w:rPr>
          <w:w w:val="80"/>
        </w:rPr>
        <w:t>ECONOMIC</w:t>
      </w:r>
      <w:r>
        <w:rPr>
          <w:spacing w:val="-4"/>
        </w:rPr>
        <w:t xml:space="preserve"> </w:t>
      </w:r>
      <w:r>
        <w:rPr>
          <w:w w:val="80"/>
        </w:rPr>
        <w:t>VALUE</w:t>
      </w:r>
      <w:r>
        <w:rPr>
          <w:spacing w:val="-1"/>
        </w:rPr>
        <w:t xml:space="preserve"> </w:t>
      </w:r>
      <w:r>
        <w:rPr>
          <w:w w:val="80"/>
        </w:rPr>
        <w:t>OF</w:t>
      </w:r>
      <w:r>
        <w:rPr>
          <w:spacing w:val="-3"/>
        </w:rPr>
        <w:t xml:space="preserve"> </w:t>
      </w:r>
      <w:r>
        <w:rPr>
          <w:w w:val="80"/>
        </w:rPr>
        <w:t>VEGETATION</w:t>
      </w:r>
      <w:r>
        <w:rPr>
          <w:spacing w:val="-3"/>
        </w:rPr>
        <w:t xml:space="preserve"> </w:t>
      </w:r>
      <w:r>
        <w:rPr>
          <w:w w:val="80"/>
        </w:rPr>
        <w:t>IN</w:t>
      </w:r>
      <w:r>
        <w:rPr>
          <w:spacing w:val="-4"/>
        </w:rPr>
        <w:t xml:space="preserve"> </w:t>
      </w:r>
      <w:r>
        <w:rPr>
          <w:spacing w:val="-2"/>
          <w:w w:val="80"/>
        </w:rPr>
        <w:t>UGANDA</w:t>
      </w:r>
    </w:p>
    <w:p w:rsidR="00E5575B" w:rsidRDefault="00E5575B">
      <w:pPr>
        <w:jc w:val="both"/>
        <w:sectPr w:rsidR="00E5575B">
          <w:pgSz w:w="12240" w:h="15840"/>
          <w:pgMar w:top="620" w:right="0" w:bottom="780" w:left="80" w:header="371" w:footer="591" w:gutter="0"/>
          <w:cols w:space="720"/>
        </w:sectPr>
      </w:pPr>
    </w:p>
    <w:p w:rsidR="00E5575B" w:rsidRDefault="00D512E5">
      <w:pPr>
        <w:pStyle w:val="BodyText"/>
        <w:spacing w:before="8"/>
        <w:ind w:firstLine="91"/>
      </w:pPr>
      <w:r>
        <w:rPr>
          <w:w w:val="85"/>
        </w:rPr>
        <w:lastRenderedPageBreak/>
        <w:t>Different</w:t>
      </w:r>
      <w:r>
        <w:t xml:space="preserve"> </w:t>
      </w:r>
      <w:r>
        <w:rPr>
          <w:w w:val="85"/>
        </w:rPr>
        <w:t>vegetation</w:t>
      </w:r>
      <w:r>
        <w:t xml:space="preserve"> </w:t>
      </w:r>
      <w:r>
        <w:rPr>
          <w:w w:val="85"/>
        </w:rPr>
        <w:t>types</w:t>
      </w:r>
      <w:r>
        <w:t xml:space="preserve"> </w:t>
      </w:r>
      <w:r>
        <w:rPr>
          <w:w w:val="85"/>
        </w:rPr>
        <w:t>provide</w:t>
      </w:r>
      <w:r>
        <w:t xml:space="preserve"> </w:t>
      </w:r>
      <w:r>
        <w:rPr>
          <w:w w:val="85"/>
        </w:rPr>
        <w:t>different</w:t>
      </w:r>
      <w:r>
        <w:t xml:space="preserve"> </w:t>
      </w:r>
      <w:r>
        <w:rPr>
          <w:w w:val="85"/>
        </w:rPr>
        <w:t>economic</w:t>
      </w:r>
      <w:r>
        <w:t xml:space="preserve"> </w:t>
      </w:r>
      <w:r>
        <w:rPr>
          <w:w w:val="85"/>
        </w:rPr>
        <w:t>activities.</w:t>
      </w:r>
      <w:r>
        <w:t xml:space="preserve"> </w:t>
      </w:r>
      <w:r>
        <w:rPr>
          <w:w w:val="85"/>
        </w:rPr>
        <w:t>The</w:t>
      </w:r>
      <w:r>
        <w:t xml:space="preserve"> </w:t>
      </w:r>
      <w:r>
        <w:rPr>
          <w:w w:val="85"/>
        </w:rPr>
        <w:t>following</w:t>
      </w:r>
      <w:r>
        <w:t xml:space="preserve"> </w:t>
      </w:r>
      <w:r>
        <w:rPr>
          <w:w w:val="85"/>
        </w:rPr>
        <w:t>are</w:t>
      </w:r>
      <w:r>
        <w:t xml:space="preserve"> </w:t>
      </w:r>
      <w:r>
        <w:rPr>
          <w:w w:val="85"/>
        </w:rPr>
        <w:t>used</w:t>
      </w:r>
      <w:r>
        <w:t xml:space="preserve"> </w:t>
      </w:r>
      <w:r>
        <w:rPr>
          <w:w w:val="85"/>
        </w:rPr>
        <w:t>as</w:t>
      </w:r>
      <w:r>
        <w:t xml:space="preserve"> </w:t>
      </w:r>
      <w:r>
        <w:rPr>
          <w:w w:val="85"/>
        </w:rPr>
        <w:t>the</w:t>
      </w:r>
      <w:r>
        <w:t xml:space="preserve"> </w:t>
      </w:r>
      <w:r>
        <w:rPr>
          <w:w w:val="85"/>
        </w:rPr>
        <w:t>basis</w:t>
      </w:r>
      <w:r>
        <w:t xml:space="preserve"> </w:t>
      </w:r>
      <w:r>
        <w:rPr>
          <w:w w:val="85"/>
        </w:rPr>
        <w:t>for</w:t>
      </w:r>
      <w:r>
        <w:t xml:space="preserve"> </w:t>
      </w:r>
      <w:r>
        <w:rPr>
          <w:w w:val="85"/>
        </w:rPr>
        <w:t>the</w:t>
      </w:r>
      <w:r>
        <w:t xml:space="preserve"> </w:t>
      </w:r>
      <w:r>
        <w:rPr>
          <w:w w:val="85"/>
        </w:rPr>
        <w:t>land</w:t>
      </w:r>
      <w:r>
        <w:t xml:space="preserve"> </w:t>
      </w:r>
      <w:r>
        <w:rPr>
          <w:w w:val="85"/>
        </w:rPr>
        <w:t>use</w:t>
      </w:r>
      <w:r>
        <w:t xml:space="preserve"> </w:t>
      </w:r>
      <w:r>
        <w:rPr>
          <w:w w:val="85"/>
        </w:rPr>
        <w:t>planning</w:t>
      </w:r>
      <w:r>
        <w:t xml:space="preserve"> </w:t>
      </w:r>
      <w:r>
        <w:rPr>
          <w:w w:val="85"/>
        </w:rPr>
        <w:t>for</w:t>
      </w:r>
      <w:r>
        <w:t xml:space="preserve"> </w:t>
      </w:r>
      <w:r>
        <w:rPr>
          <w:w w:val="85"/>
        </w:rPr>
        <w:t>the</w:t>
      </w:r>
      <w:r>
        <w:t xml:space="preserve"> </w:t>
      </w:r>
      <w:r>
        <w:rPr>
          <w:w w:val="85"/>
        </w:rPr>
        <w:t xml:space="preserve">natural </w:t>
      </w:r>
      <w:r>
        <w:rPr>
          <w:spacing w:val="-2"/>
          <w:w w:val="90"/>
        </w:rPr>
        <w:t>vegetation;</w:t>
      </w:r>
    </w:p>
    <w:p w:rsidR="00E5575B" w:rsidRDefault="00D512E5">
      <w:pPr>
        <w:pStyle w:val="Heading2"/>
        <w:spacing w:before="3" w:line="229" w:lineRule="exact"/>
        <w:ind w:left="731"/>
      </w:pPr>
      <w:r>
        <w:rPr>
          <w:spacing w:val="-2"/>
          <w:w w:val="90"/>
        </w:rPr>
        <w:t>Positives:</w:t>
      </w:r>
    </w:p>
    <w:p w:rsidR="00E5575B" w:rsidRDefault="00D512E5">
      <w:pPr>
        <w:pStyle w:val="ListParagraph"/>
        <w:numPr>
          <w:ilvl w:val="0"/>
          <w:numId w:val="33"/>
        </w:numPr>
        <w:tabs>
          <w:tab w:val="left" w:pos="1451"/>
        </w:tabs>
        <w:spacing w:line="242" w:lineRule="auto"/>
        <w:ind w:right="623" w:firstLine="0"/>
        <w:jc w:val="both"/>
        <w:rPr>
          <w:sz w:val="20"/>
        </w:rPr>
      </w:pPr>
      <w:r>
        <w:rPr>
          <w:spacing w:val="-2"/>
          <w:w w:val="85"/>
          <w:sz w:val="20"/>
        </w:rPr>
        <w:t>Vegetations especially rain forests, swamps and woodlands</w:t>
      </w:r>
      <w:r>
        <w:rPr>
          <w:sz w:val="20"/>
        </w:rPr>
        <w:t xml:space="preserve"> </w:t>
      </w:r>
      <w:r>
        <w:rPr>
          <w:rFonts w:ascii="Arial" w:hAnsi="Arial"/>
          <w:b/>
          <w:spacing w:val="-2"/>
          <w:w w:val="85"/>
          <w:sz w:val="20"/>
        </w:rPr>
        <w:t xml:space="preserve">influence micro – climate of the surrounding areas </w:t>
      </w:r>
      <w:r>
        <w:rPr>
          <w:spacing w:val="-2"/>
          <w:w w:val="85"/>
          <w:sz w:val="20"/>
        </w:rPr>
        <w:t xml:space="preserve">by </w:t>
      </w:r>
      <w:r>
        <w:rPr>
          <w:rFonts w:ascii="Arial" w:hAnsi="Arial"/>
          <w:b/>
          <w:spacing w:val="-2"/>
          <w:w w:val="85"/>
          <w:sz w:val="20"/>
        </w:rPr>
        <w:t xml:space="preserve">attracting heavy </w:t>
      </w:r>
      <w:r>
        <w:rPr>
          <w:rFonts w:ascii="Arial" w:hAnsi="Arial"/>
          <w:b/>
          <w:w w:val="85"/>
          <w:sz w:val="20"/>
        </w:rPr>
        <w:t xml:space="preserve">and reliable rainfall through evapo – transpirations </w:t>
      </w:r>
      <w:r>
        <w:rPr>
          <w:w w:val="85"/>
          <w:sz w:val="20"/>
        </w:rPr>
        <w:t xml:space="preserve">which then is helpful in crop farming. The forested areas such as Mukono with Mabira </w:t>
      </w:r>
      <w:r>
        <w:rPr>
          <w:w w:val="80"/>
          <w:sz w:val="20"/>
        </w:rPr>
        <w:t>(Buyikwe), Hoima with Bugoma and Kanunga with Bwindi experience heavy rainfall above 1500mm per annum since trees are rain makers through evapo-transpirations. This rain fall has in turn favoured perennial growing of crops like vanilla, sugarcanes and Tea in Mukono</w:t>
      </w:r>
    </w:p>
    <w:p w:rsidR="00E5575B" w:rsidRDefault="00D512E5">
      <w:pPr>
        <w:pStyle w:val="ListParagraph"/>
        <w:numPr>
          <w:ilvl w:val="0"/>
          <w:numId w:val="33"/>
        </w:numPr>
        <w:tabs>
          <w:tab w:val="left" w:pos="1451"/>
        </w:tabs>
        <w:spacing w:line="242" w:lineRule="auto"/>
        <w:ind w:right="623" w:firstLine="0"/>
        <w:jc w:val="both"/>
        <w:rPr>
          <w:sz w:val="20"/>
        </w:rPr>
      </w:pPr>
      <w:r>
        <w:rPr>
          <w:w w:val="90"/>
          <w:sz w:val="20"/>
        </w:rPr>
        <w:t>The</w:t>
      </w:r>
      <w:r>
        <w:rPr>
          <w:spacing w:val="-5"/>
          <w:w w:val="90"/>
          <w:sz w:val="20"/>
        </w:rPr>
        <w:t xml:space="preserve"> </w:t>
      </w:r>
      <w:r>
        <w:rPr>
          <w:w w:val="90"/>
          <w:sz w:val="20"/>
        </w:rPr>
        <w:t>forest</w:t>
      </w:r>
      <w:r>
        <w:rPr>
          <w:spacing w:val="-5"/>
          <w:w w:val="90"/>
          <w:sz w:val="20"/>
        </w:rPr>
        <w:t xml:space="preserve"> </w:t>
      </w:r>
      <w:r>
        <w:rPr>
          <w:w w:val="90"/>
          <w:sz w:val="20"/>
        </w:rPr>
        <w:t>vegetation</w:t>
      </w:r>
      <w:r>
        <w:rPr>
          <w:spacing w:val="-5"/>
          <w:w w:val="90"/>
          <w:sz w:val="20"/>
        </w:rPr>
        <w:t xml:space="preserve"> </w:t>
      </w:r>
      <w:r>
        <w:rPr>
          <w:w w:val="90"/>
          <w:sz w:val="20"/>
        </w:rPr>
        <w:t>and</w:t>
      </w:r>
      <w:r>
        <w:rPr>
          <w:spacing w:val="-5"/>
          <w:w w:val="90"/>
          <w:sz w:val="20"/>
        </w:rPr>
        <w:t xml:space="preserve"> </w:t>
      </w:r>
      <w:r>
        <w:rPr>
          <w:w w:val="90"/>
          <w:sz w:val="20"/>
        </w:rPr>
        <w:t>the</w:t>
      </w:r>
      <w:r>
        <w:rPr>
          <w:spacing w:val="-6"/>
          <w:w w:val="90"/>
          <w:sz w:val="20"/>
        </w:rPr>
        <w:t xml:space="preserve"> </w:t>
      </w:r>
      <w:r>
        <w:rPr>
          <w:w w:val="90"/>
          <w:sz w:val="20"/>
        </w:rPr>
        <w:t>wood</w:t>
      </w:r>
      <w:r>
        <w:rPr>
          <w:spacing w:val="-5"/>
          <w:w w:val="90"/>
          <w:sz w:val="20"/>
        </w:rPr>
        <w:t xml:space="preserve"> </w:t>
      </w:r>
      <w:r>
        <w:rPr>
          <w:w w:val="90"/>
          <w:sz w:val="20"/>
        </w:rPr>
        <w:t>lands</w:t>
      </w:r>
      <w:r>
        <w:rPr>
          <w:spacing w:val="-6"/>
          <w:w w:val="90"/>
          <w:sz w:val="20"/>
        </w:rPr>
        <w:t xml:space="preserve"> </w:t>
      </w:r>
      <w:r>
        <w:rPr>
          <w:w w:val="90"/>
          <w:sz w:val="20"/>
        </w:rPr>
        <w:t>are</w:t>
      </w:r>
      <w:r>
        <w:rPr>
          <w:spacing w:val="-3"/>
          <w:w w:val="90"/>
          <w:sz w:val="20"/>
        </w:rPr>
        <w:t xml:space="preserve"> </w:t>
      </w:r>
      <w:r>
        <w:rPr>
          <w:rFonts w:ascii="Arial"/>
          <w:b/>
          <w:w w:val="90"/>
          <w:sz w:val="20"/>
        </w:rPr>
        <w:t>major</w:t>
      </w:r>
      <w:r>
        <w:rPr>
          <w:rFonts w:ascii="Arial"/>
          <w:b/>
          <w:spacing w:val="-9"/>
          <w:w w:val="90"/>
          <w:sz w:val="20"/>
        </w:rPr>
        <w:t xml:space="preserve"> </w:t>
      </w:r>
      <w:r>
        <w:rPr>
          <w:rFonts w:ascii="Arial"/>
          <w:b/>
          <w:w w:val="90"/>
          <w:sz w:val="20"/>
        </w:rPr>
        <w:t>source</w:t>
      </w:r>
      <w:r>
        <w:rPr>
          <w:rFonts w:ascii="Arial"/>
          <w:b/>
          <w:spacing w:val="-7"/>
          <w:w w:val="90"/>
          <w:sz w:val="20"/>
        </w:rPr>
        <w:t xml:space="preserve"> </w:t>
      </w:r>
      <w:r>
        <w:rPr>
          <w:rFonts w:ascii="Arial"/>
          <w:b/>
          <w:w w:val="90"/>
          <w:sz w:val="20"/>
        </w:rPr>
        <w:t>and</w:t>
      </w:r>
      <w:r>
        <w:rPr>
          <w:rFonts w:ascii="Arial"/>
          <w:b/>
          <w:spacing w:val="-8"/>
          <w:w w:val="90"/>
          <w:sz w:val="20"/>
        </w:rPr>
        <w:t xml:space="preserve"> </w:t>
      </w:r>
      <w:r>
        <w:rPr>
          <w:rFonts w:ascii="Arial"/>
          <w:b/>
          <w:w w:val="90"/>
          <w:sz w:val="20"/>
        </w:rPr>
        <w:t>supply</w:t>
      </w:r>
      <w:r>
        <w:rPr>
          <w:rFonts w:ascii="Arial"/>
          <w:b/>
          <w:spacing w:val="-8"/>
          <w:w w:val="90"/>
          <w:sz w:val="20"/>
        </w:rPr>
        <w:t xml:space="preserve"> </w:t>
      </w:r>
      <w:r>
        <w:rPr>
          <w:rFonts w:ascii="Arial"/>
          <w:b/>
          <w:w w:val="90"/>
          <w:sz w:val="20"/>
        </w:rPr>
        <w:t>of</w:t>
      </w:r>
      <w:r>
        <w:rPr>
          <w:rFonts w:ascii="Arial"/>
          <w:b/>
          <w:spacing w:val="-9"/>
          <w:w w:val="90"/>
          <w:sz w:val="20"/>
        </w:rPr>
        <w:t xml:space="preserve"> </w:t>
      </w:r>
      <w:r>
        <w:rPr>
          <w:rFonts w:ascii="Arial"/>
          <w:b/>
          <w:w w:val="90"/>
          <w:sz w:val="20"/>
        </w:rPr>
        <w:t>timber</w:t>
      </w:r>
      <w:r>
        <w:rPr>
          <w:rFonts w:ascii="Arial"/>
          <w:b/>
          <w:spacing w:val="-7"/>
          <w:w w:val="90"/>
          <w:sz w:val="20"/>
        </w:rPr>
        <w:t xml:space="preserve"> </w:t>
      </w:r>
      <w:r>
        <w:rPr>
          <w:rFonts w:ascii="Arial"/>
          <w:b/>
          <w:w w:val="90"/>
          <w:sz w:val="20"/>
        </w:rPr>
        <w:t>used</w:t>
      </w:r>
      <w:r>
        <w:rPr>
          <w:rFonts w:ascii="Arial"/>
          <w:b/>
          <w:spacing w:val="-8"/>
          <w:w w:val="90"/>
          <w:sz w:val="20"/>
        </w:rPr>
        <w:t xml:space="preserve"> </w:t>
      </w:r>
      <w:r>
        <w:rPr>
          <w:rFonts w:ascii="Arial"/>
          <w:b/>
          <w:w w:val="90"/>
          <w:sz w:val="20"/>
        </w:rPr>
        <w:t>in</w:t>
      </w:r>
      <w:r>
        <w:rPr>
          <w:rFonts w:ascii="Arial"/>
          <w:b/>
          <w:spacing w:val="-9"/>
          <w:w w:val="90"/>
          <w:sz w:val="20"/>
        </w:rPr>
        <w:t xml:space="preserve"> </w:t>
      </w:r>
      <w:r>
        <w:rPr>
          <w:rFonts w:ascii="Arial"/>
          <w:b/>
          <w:w w:val="90"/>
          <w:sz w:val="20"/>
        </w:rPr>
        <w:t>furniture</w:t>
      </w:r>
      <w:r>
        <w:rPr>
          <w:rFonts w:ascii="Arial"/>
          <w:b/>
          <w:spacing w:val="-7"/>
          <w:w w:val="90"/>
          <w:sz w:val="20"/>
        </w:rPr>
        <w:t xml:space="preserve"> </w:t>
      </w:r>
      <w:r>
        <w:rPr>
          <w:rFonts w:ascii="Arial"/>
          <w:b/>
          <w:w w:val="90"/>
          <w:sz w:val="20"/>
        </w:rPr>
        <w:t>making</w:t>
      </w:r>
      <w:r>
        <w:rPr>
          <w:rFonts w:ascii="Arial"/>
          <w:b/>
          <w:spacing w:val="-7"/>
          <w:w w:val="90"/>
          <w:sz w:val="20"/>
        </w:rPr>
        <w:t xml:space="preserve"> </w:t>
      </w:r>
      <w:r>
        <w:rPr>
          <w:w w:val="90"/>
          <w:sz w:val="20"/>
        </w:rPr>
        <w:t>e.g.</w:t>
      </w:r>
      <w:r>
        <w:rPr>
          <w:spacing w:val="-5"/>
          <w:w w:val="90"/>
          <w:sz w:val="20"/>
        </w:rPr>
        <w:t xml:space="preserve"> </w:t>
      </w:r>
      <w:r>
        <w:rPr>
          <w:w w:val="90"/>
          <w:sz w:val="20"/>
        </w:rPr>
        <w:t>chairs,</w:t>
      </w:r>
      <w:r>
        <w:rPr>
          <w:spacing w:val="-6"/>
          <w:w w:val="90"/>
          <w:sz w:val="20"/>
        </w:rPr>
        <w:t xml:space="preserve"> </w:t>
      </w:r>
      <w:r>
        <w:rPr>
          <w:w w:val="90"/>
          <w:sz w:val="20"/>
        </w:rPr>
        <w:t xml:space="preserve">beds, </w:t>
      </w:r>
      <w:r>
        <w:rPr>
          <w:w w:val="85"/>
          <w:sz w:val="20"/>
        </w:rPr>
        <w:t>cupboards,</w:t>
      </w:r>
      <w:r>
        <w:rPr>
          <w:spacing w:val="-6"/>
          <w:w w:val="85"/>
          <w:sz w:val="20"/>
        </w:rPr>
        <w:t xml:space="preserve"> </w:t>
      </w:r>
      <w:r>
        <w:rPr>
          <w:w w:val="85"/>
          <w:sz w:val="20"/>
        </w:rPr>
        <w:t>etc.</w:t>
      </w:r>
      <w:r>
        <w:rPr>
          <w:spacing w:val="-5"/>
          <w:w w:val="85"/>
          <w:sz w:val="20"/>
        </w:rPr>
        <w:t xml:space="preserve"> </w:t>
      </w:r>
      <w:r>
        <w:rPr>
          <w:w w:val="85"/>
          <w:sz w:val="20"/>
        </w:rPr>
        <w:t>These</w:t>
      </w:r>
      <w:r>
        <w:rPr>
          <w:spacing w:val="-5"/>
          <w:w w:val="85"/>
          <w:sz w:val="20"/>
        </w:rPr>
        <w:t xml:space="preserve"> </w:t>
      </w:r>
      <w:r>
        <w:rPr>
          <w:w w:val="85"/>
          <w:sz w:val="20"/>
        </w:rPr>
        <w:t>act</w:t>
      </w:r>
      <w:r>
        <w:rPr>
          <w:spacing w:val="-6"/>
          <w:w w:val="85"/>
          <w:sz w:val="20"/>
        </w:rPr>
        <w:t xml:space="preserve"> </w:t>
      </w:r>
      <w:r>
        <w:rPr>
          <w:w w:val="85"/>
          <w:sz w:val="20"/>
        </w:rPr>
        <w:t>as</w:t>
      </w:r>
      <w:r>
        <w:rPr>
          <w:spacing w:val="-5"/>
          <w:w w:val="85"/>
          <w:sz w:val="20"/>
        </w:rPr>
        <w:t xml:space="preserve"> </w:t>
      </w:r>
      <w:r>
        <w:rPr>
          <w:w w:val="85"/>
          <w:sz w:val="20"/>
        </w:rPr>
        <w:t>a</w:t>
      </w:r>
      <w:r>
        <w:rPr>
          <w:spacing w:val="-5"/>
          <w:w w:val="85"/>
          <w:sz w:val="20"/>
        </w:rPr>
        <w:t xml:space="preserve"> </w:t>
      </w:r>
      <w:r>
        <w:rPr>
          <w:w w:val="85"/>
          <w:sz w:val="20"/>
        </w:rPr>
        <w:t>source</w:t>
      </w:r>
      <w:r>
        <w:rPr>
          <w:spacing w:val="-5"/>
          <w:w w:val="85"/>
          <w:sz w:val="20"/>
        </w:rPr>
        <w:t xml:space="preserve"> </w:t>
      </w:r>
      <w:r>
        <w:rPr>
          <w:w w:val="85"/>
          <w:sz w:val="20"/>
        </w:rPr>
        <w:t>of</w:t>
      </w:r>
      <w:r>
        <w:rPr>
          <w:spacing w:val="-5"/>
          <w:w w:val="85"/>
          <w:sz w:val="20"/>
        </w:rPr>
        <w:t xml:space="preserve"> </w:t>
      </w:r>
      <w:r>
        <w:rPr>
          <w:w w:val="85"/>
          <w:sz w:val="20"/>
        </w:rPr>
        <w:t>revenue</w:t>
      </w:r>
      <w:r>
        <w:rPr>
          <w:spacing w:val="-5"/>
          <w:w w:val="85"/>
          <w:sz w:val="20"/>
        </w:rPr>
        <w:t xml:space="preserve"> </w:t>
      </w:r>
      <w:r>
        <w:rPr>
          <w:w w:val="85"/>
          <w:sz w:val="20"/>
        </w:rPr>
        <w:t>and</w:t>
      </w:r>
      <w:r>
        <w:rPr>
          <w:spacing w:val="-6"/>
          <w:w w:val="85"/>
          <w:sz w:val="20"/>
        </w:rPr>
        <w:t xml:space="preserve"> </w:t>
      </w:r>
      <w:r>
        <w:rPr>
          <w:w w:val="85"/>
          <w:sz w:val="20"/>
        </w:rPr>
        <w:t>income</w:t>
      </w:r>
      <w:r>
        <w:rPr>
          <w:spacing w:val="-5"/>
          <w:w w:val="85"/>
          <w:sz w:val="20"/>
        </w:rPr>
        <w:t xml:space="preserve"> </w:t>
      </w:r>
      <w:r>
        <w:rPr>
          <w:w w:val="85"/>
          <w:sz w:val="20"/>
        </w:rPr>
        <w:t>to</w:t>
      </w:r>
      <w:r>
        <w:rPr>
          <w:spacing w:val="-3"/>
          <w:w w:val="85"/>
          <w:sz w:val="20"/>
        </w:rPr>
        <w:t xml:space="preserve"> </w:t>
      </w:r>
      <w:r>
        <w:rPr>
          <w:w w:val="85"/>
          <w:sz w:val="20"/>
        </w:rPr>
        <w:t>the</w:t>
      </w:r>
      <w:r>
        <w:rPr>
          <w:spacing w:val="-5"/>
          <w:w w:val="85"/>
          <w:sz w:val="20"/>
        </w:rPr>
        <w:t xml:space="preserve"> </w:t>
      </w:r>
      <w:r>
        <w:rPr>
          <w:w w:val="85"/>
          <w:sz w:val="20"/>
        </w:rPr>
        <w:t>government</w:t>
      </w:r>
      <w:r>
        <w:rPr>
          <w:spacing w:val="-6"/>
          <w:w w:val="85"/>
          <w:sz w:val="20"/>
        </w:rPr>
        <w:t xml:space="preserve"> </w:t>
      </w:r>
      <w:r>
        <w:rPr>
          <w:w w:val="85"/>
          <w:sz w:val="20"/>
        </w:rPr>
        <w:t>and</w:t>
      </w:r>
      <w:r>
        <w:rPr>
          <w:spacing w:val="-5"/>
          <w:w w:val="85"/>
          <w:sz w:val="20"/>
        </w:rPr>
        <w:t xml:space="preserve"> </w:t>
      </w:r>
      <w:r>
        <w:rPr>
          <w:w w:val="85"/>
          <w:sz w:val="20"/>
        </w:rPr>
        <w:t>people</w:t>
      </w:r>
      <w:r>
        <w:rPr>
          <w:spacing w:val="-5"/>
          <w:w w:val="85"/>
          <w:sz w:val="20"/>
        </w:rPr>
        <w:t xml:space="preserve"> </w:t>
      </w:r>
      <w:r>
        <w:rPr>
          <w:w w:val="85"/>
          <w:sz w:val="20"/>
        </w:rPr>
        <w:t>engaged</w:t>
      </w:r>
      <w:r>
        <w:rPr>
          <w:spacing w:val="-6"/>
          <w:w w:val="85"/>
          <w:sz w:val="20"/>
        </w:rPr>
        <w:t xml:space="preserve"> </w:t>
      </w:r>
      <w:r>
        <w:rPr>
          <w:w w:val="85"/>
          <w:sz w:val="20"/>
        </w:rPr>
        <w:t>in</w:t>
      </w:r>
      <w:r>
        <w:rPr>
          <w:spacing w:val="-5"/>
          <w:w w:val="85"/>
          <w:sz w:val="20"/>
        </w:rPr>
        <w:t xml:space="preserve"> </w:t>
      </w:r>
      <w:r>
        <w:rPr>
          <w:w w:val="85"/>
          <w:sz w:val="20"/>
        </w:rPr>
        <w:t>the</w:t>
      </w:r>
      <w:r>
        <w:rPr>
          <w:spacing w:val="-5"/>
          <w:w w:val="85"/>
          <w:sz w:val="20"/>
        </w:rPr>
        <w:t xml:space="preserve"> </w:t>
      </w:r>
      <w:r>
        <w:rPr>
          <w:w w:val="85"/>
          <w:sz w:val="20"/>
        </w:rPr>
        <w:t>lumbering</w:t>
      </w:r>
      <w:r>
        <w:rPr>
          <w:spacing w:val="-5"/>
          <w:w w:val="85"/>
          <w:sz w:val="20"/>
        </w:rPr>
        <w:t xml:space="preserve"> </w:t>
      </w:r>
      <w:r>
        <w:rPr>
          <w:w w:val="85"/>
          <w:sz w:val="20"/>
        </w:rPr>
        <w:t>industry</w:t>
      </w:r>
      <w:r>
        <w:rPr>
          <w:spacing w:val="-6"/>
          <w:w w:val="85"/>
          <w:sz w:val="20"/>
        </w:rPr>
        <w:t xml:space="preserve"> </w:t>
      </w:r>
      <w:r>
        <w:rPr>
          <w:w w:val="85"/>
          <w:sz w:val="20"/>
        </w:rPr>
        <w:t>respectively.</w:t>
      </w:r>
      <w:r>
        <w:rPr>
          <w:spacing w:val="-4"/>
          <w:w w:val="85"/>
          <w:sz w:val="20"/>
        </w:rPr>
        <w:t xml:space="preserve"> </w:t>
      </w:r>
      <w:r>
        <w:rPr>
          <w:w w:val="85"/>
          <w:sz w:val="20"/>
        </w:rPr>
        <w:t xml:space="preserve">E.g. </w:t>
      </w:r>
      <w:r>
        <w:rPr>
          <w:spacing w:val="-2"/>
          <w:w w:val="85"/>
          <w:sz w:val="20"/>
        </w:rPr>
        <w:t>Ssese and Bugala islands forests are exploited to provide timber for boat making and house building in Kalangala district and</w:t>
      </w:r>
      <w:r>
        <w:rPr>
          <w:sz w:val="20"/>
        </w:rPr>
        <w:t xml:space="preserve"> </w:t>
      </w:r>
      <w:r>
        <w:rPr>
          <w:spacing w:val="-2"/>
          <w:w w:val="85"/>
          <w:sz w:val="20"/>
        </w:rPr>
        <w:t xml:space="preserve">Bugala islands while </w:t>
      </w:r>
      <w:r>
        <w:rPr>
          <w:w w:val="85"/>
          <w:sz w:val="20"/>
        </w:rPr>
        <w:t>Nile</w:t>
      </w:r>
      <w:r>
        <w:rPr>
          <w:spacing w:val="-5"/>
          <w:w w:val="85"/>
          <w:sz w:val="20"/>
        </w:rPr>
        <w:t xml:space="preserve"> </w:t>
      </w:r>
      <w:r>
        <w:rPr>
          <w:w w:val="85"/>
          <w:sz w:val="20"/>
        </w:rPr>
        <w:t>ply</w:t>
      </w:r>
      <w:r>
        <w:rPr>
          <w:spacing w:val="-6"/>
          <w:w w:val="85"/>
          <w:sz w:val="20"/>
        </w:rPr>
        <w:t xml:space="preserve"> </w:t>
      </w:r>
      <w:r>
        <w:rPr>
          <w:w w:val="85"/>
          <w:sz w:val="20"/>
        </w:rPr>
        <w:t>Timber</w:t>
      </w:r>
      <w:r>
        <w:rPr>
          <w:spacing w:val="-4"/>
          <w:w w:val="85"/>
          <w:sz w:val="20"/>
        </w:rPr>
        <w:t xml:space="preserve"> </w:t>
      </w:r>
      <w:r>
        <w:rPr>
          <w:w w:val="85"/>
          <w:sz w:val="20"/>
        </w:rPr>
        <w:t>Company</w:t>
      </w:r>
      <w:r>
        <w:rPr>
          <w:spacing w:val="-6"/>
          <w:w w:val="85"/>
          <w:sz w:val="20"/>
        </w:rPr>
        <w:t xml:space="preserve"> </w:t>
      </w:r>
      <w:r>
        <w:rPr>
          <w:w w:val="85"/>
          <w:sz w:val="20"/>
        </w:rPr>
        <w:t>in</w:t>
      </w:r>
      <w:r>
        <w:rPr>
          <w:spacing w:val="-2"/>
          <w:w w:val="85"/>
          <w:sz w:val="20"/>
        </w:rPr>
        <w:t xml:space="preserve"> </w:t>
      </w:r>
      <w:r>
        <w:rPr>
          <w:w w:val="85"/>
          <w:sz w:val="20"/>
        </w:rPr>
        <w:t>Jinja</w:t>
      </w:r>
      <w:r>
        <w:rPr>
          <w:spacing w:val="-4"/>
          <w:w w:val="85"/>
          <w:sz w:val="20"/>
        </w:rPr>
        <w:t xml:space="preserve"> </w:t>
      </w:r>
      <w:r>
        <w:rPr>
          <w:w w:val="85"/>
          <w:sz w:val="20"/>
        </w:rPr>
        <w:t>gets</w:t>
      </w:r>
      <w:r>
        <w:rPr>
          <w:spacing w:val="-6"/>
          <w:w w:val="85"/>
          <w:sz w:val="20"/>
        </w:rPr>
        <w:t xml:space="preserve"> </w:t>
      </w:r>
      <w:r>
        <w:rPr>
          <w:w w:val="85"/>
          <w:sz w:val="20"/>
        </w:rPr>
        <w:t>from</w:t>
      </w:r>
      <w:r>
        <w:rPr>
          <w:spacing w:val="-4"/>
          <w:w w:val="85"/>
          <w:sz w:val="20"/>
        </w:rPr>
        <w:t xml:space="preserve"> </w:t>
      </w:r>
      <w:r>
        <w:rPr>
          <w:w w:val="85"/>
          <w:sz w:val="20"/>
        </w:rPr>
        <w:t>Mabira</w:t>
      </w:r>
      <w:r>
        <w:rPr>
          <w:spacing w:val="-5"/>
          <w:w w:val="85"/>
          <w:sz w:val="20"/>
        </w:rPr>
        <w:t xml:space="preserve"> </w:t>
      </w:r>
      <w:r>
        <w:rPr>
          <w:w w:val="85"/>
          <w:sz w:val="20"/>
        </w:rPr>
        <w:t>and</w:t>
      </w:r>
      <w:r>
        <w:rPr>
          <w:spacing w:val="-2"/>
          <w:w w:val="85"/>
          <w:sz w:val="20"/>
        </w:rPr>
        <w:t xml:space="preserve"> </w:t>
      </w:r>
      <w:r>
        <w:rPr>
          <w:w w:val="85"/>
          <w:sz w:val="20"/>
        </w:rPr>
        <w:t>Budongo</w:t>
      </w:r>
      <w:r>
        <w:rPr>
          <w:spacing w:val="-3"/>
          <w:w w:val="85"/>
          <w:sz w:val="20"/>
        </w:rPr>
        <w:t xml:space="preserve"> </w:t>
      </w:r>
      <w:r>
        <w:rPr>
          <w:w w:val="85"/>
          <w:sz w:val="20"/>
        </w:rPr>
        <w:t>forests</w:t>
      </w:r>
    </w:p>
    <w:p w:rsidR="00E5575B" w:rsidRDefault="00D512E5">
      <w:pPr>
        <w:pStyle w:val="ListParagraph"/>
        <w:numPr>
          <w:ilvl w:val="0"/>
          <w:numId w:val="33"/>
        </w:numPr>
        <w:tabs>
          <w:tab w:val="left" w:pos="1451"/>
        </w:tabs>
        <w:spacing w:line="229" w:lineRule="exact"/>
        <w:ind w:left="1451" w:hanging="720"/>
        <w:jc w:val="both"/>
        <w:rPr>
          <w:rFonts w:ascii="Arial"/>
          <w:b/>
          <w:sz w:val="20"/>
        </w:rPr>
      </w:pPr>
      <w:r>
        <w:rPr>
          <w:w w:val="80"/>
          <w:sz w:val="20"/>
        </w:rPr>
        <w:t>The</w:t>
      </w:r>
      <w:r>
        <w:rPr>
          <w:spacing w:val="-2"/>
          <w:sz w:val="20"/>
        </w:rPr>
        <w:t xml:space="preserve"> </w:t>
      </w:r>
      <w:r>
        <w:rPr>
          <w:w w:val="80"/>
          <w:sz w:val="20"/>
        </w:rPr>
        <w:t>savanna</w:t>
      </w:r>
      <w:r>
        <w:rPr>
          <w:spacing w:val="-1"/>
          <w:sz w:val="20"/>
        </w:rPr>
        <w:t xml:space="preserve"> </w:t>
      </w:r>
      <w:r>
        <w:rPr>
          <w:w w:val="80"/>
          <w:sz w:val="20"/>
        </w:rPr>
        <w:t>grassland</w:t>
      </w:r>
      <w:r>
        <w:rPr>
          <w:spacing w:val="-1"/>
          <w:sz w:val="20"/>
        </w:rPr>
        <w:t xml:space="preserve"> </w:t>
      </w:r>
      <w:r>
        <w:rPr>
          <w:w w:val="80"/>
          <w:sz w:val="20"/>
        </w:rPr>
        <w:t>vegetation</w:t>
      </w:r>
      <w:r>
        <w:rPr>
          <w:spacing w:val="-1"/>
          <w:sz w:val="20"/>
        </w:rPr>
        <w:t xml:space="preserve"> </w:t>
      </w:r>
      <w:r>
        <w:rPr>
          <w:w w:val="80"/>
          <w:sz w:val="20"/>
        </w:rPr>
        <w:t>have</w:t>
      </w:r>
      <w:r>
        <w:rPr>
          <w:spacing w:val="1"/>
          <w:sz w:val="20"/>
        </w:rPr>
        <w:t xml:space="preserve"> </w:t>
      </w:r>
      <w:r>
        <w:rPr>
          <w:rFonts w:ascii="Arial"/>
          <w:b/>
          <w:w w:val="80"/>
          <w:sz w:val="20"/>
        </w:rPr>
        <w:t>encouraged</w:t>
      </w:r>
      <w:r>
        <w:rPr>
          <w:rFonts w:ascii="Arial"/>
          <w:b/>
          <w:spacing w:val="-3"/>
          <w:sz w:val="20"/>
        </w:rPr>
        <w:t xml:space="preserve"> </w:t>
      </w:r>
      <w:r>
        <w:rPr>
          <w:rFonts w:ascii="Arial"/>
          <w:b/>
          <w:w w:val="80"/>
          <w:sz w:val="20"/>
        </w:rPr>
        <w:t>the</w:t>
      </w:r>
      <w:r>
        <w:rPr>
          <w:rFonts w:ascii="Arial"/>
          <w:b/>
          <w:spacing w:val="-4"/>
          <w:sz w:val="20"/>
        </w:rPr>
        <w:t xml:space="preserve"> </w:t>
      </w:r>
      <w:r>
        <w:rPr>
          <w:rFonts w:ascii="Arial"/>
          <w:b/>
          <w:w w:val="80"/>
          <w:sz w:val="20"/>
        </w:rPr>
        <w:t>rearing</w:t>
      </w:r>
      <w:r>
        <w:rPr>
          <w:rFonts w:ascii="Arial"/>
          <w:b/>
          <w:spacing w:val="-1"/>
          <w:sz w:val="20"/>
        </w:rPr>
        <w:t xml:space="preserve"> </w:t>
      </w:r>
      <w:r>
        <w:rPr>
          <w:rFonts w:ascii="Arial"/>
          <w:b/>
          <w:w w:val="80"/>
          <w:sz w:val="20"/>
        </w:rPr>
        <w:t>of</w:t>
      </w:r>
      <w:r>
        <w:rPr>
          <w:rFonts w:ascii="Arial"/>
          <w:b/>
          <w:spacing w:val="-4"/>
          <w:sz w:val="20"/>
        </w:rPr>
        <w:t xml:space="preserve"> </w:t>
      </w:r>
      <w:r>
        <w:rPr>
          <w:rFonts w:ascii="Arial"/>
          <w:b/>
          <w:w w:val="80"/>
          <w:sz w:val="20"/>
        </w:rPr>
        <w:t>animals</w:t>
      </w:r>
      <w:r>
        <w:rPr>
          <w:rFonts w:ascii="Arial"/>
          <w:b/>
          <w:spacing w:val="-3"/>
          <w:sz w:val="20"/>
        </w:rPr>
        <w:t xml:space="preserve"> </w:t>
      </w:r>
      <w:r>
        <w:rPr>
          <w:rFonts w:ascii="Arial"/>
          <w:b/>
          <w:w w:val="80"/>
          <w:sz w:val="20"/>
        </w:rPr>
        <w:t>of</w:t>
      </w:r>
      <w:r>
        <w:rPr>
          <w:rFonts w:ascii="Arial"/>
          <w:b/>
          <w:spacing w:val="-4"/>
          <w:sz w:val="20"/>
        </w:rPr>
        <w:t xml:space="preserve"> </w:t>
      </w:r>
      <w:r>
        <w:rPr>
          <w:rFonts w:ascii="Arial"/>
          <w:b/>
          <w:w w:val="80"/>
          <w:sz w:val="20"/>
        </w:rPr>
        <w:t>domestic</w:t>
      </w:r>
      <w:r>
        <w:rPr>
          <w:rFonts w:ascii="Arial"/>
          <w:b/>
          <w:spacing w:val="-5"/>
          <w:sz w:val="20"/>
        </w:rPr>
        <w:t xml:space="preserve"> </w:t>
      </w:r>
      <w:r>
        <w:rPr>
          <w:rFonts w:ascii="Arial"/>
          <w:b/>
          <w:w w:val="80"/>
          <w:sz w:val="20"/>
        </w:rPr>
        <w:t>type</w:t>
      </w:r>
      <w:r>
        <w:rPr>
          <w:rFonts w:ascii="Arial"/>
          <w:b/>
          <w:spacing w:val="-4"/>
          <w:sz w:val="20"/>
        </w:rPr>
        <w:t xml:space="preserve"> </w:t>
      </w:r>
      <w:r>
        <w:rPr>
          <w:rFonts w:ascii="Arial"/>
          <w:b/>
          <w:w w:val="80"/>
          <w:sz w:val="20"/>
        </w:rPr>
        <w:t>because</w:t>
      </w:r>
      <w:r>
        <w:rPr>
          <w:rFonts w:ascii="Arial"/>
          <w:b/>
          <w:spacing w:val="-4"/>
          <w:sz w:val="20"/>
        </w:rPr>
        <w:t xml:space="preserve"> </w:t>
      </w:r>
      <w:r>
        <w:rPr>
          <w:rFonts w:ascii="Arial"/>
          <w:b/>
          <w:w w:val="80"/>
          <w:sz w:val="20"/>
        </w:rPr>
        <w:t>it</w:t>
      </w:r>
      <w:r>
        <w:rPr>
          <w:rFonts w:ascii="Arial"/>
          <w:b/>
          <w:spacing w:val="-3"/>
          <w:sz w:val="20"/>
        </w:rPr>
        <w:t xml:space="preserve"> </w:t>
      </w:r>
      <w:r>
        <w:rPr>
          <w:rFonts w:ascii="Arial"/>
          <w:b/>
          <w:w w:val="80"/>
          <w:sz w:val="20"/>
        </w:rPr>
        <w:t>is</w:t>
      </w:r>
      <w:r>
        <w:rPr>
          <w:rFonts w:ascii="Arial"/>
          <w:b/>
          <w:spacing w:val="-4"/>
          <w:sz w:val="20"/>
        </w:rPr>
        <w:t xml:space="preserve"> </w:t>
      </w:r>
      <w:r>
        <w:rPr>
          <w:rFonts w:ascii="Arial"/>
          <w:b/>
          <w:w w:val="80"/>
          <w:sz w:val="20"/>
        </w:rPr>
        <w:t>free</w:t>
      </w:r>
      <w:r>
        <w:rPr>
          <w:rFonts w:ascii="Arial"/>
          <w:b/>
          <w:spacing w:val="-4"/>
          <w:sz w:val="20"/>
        </w:rPr>
        <w:t xml:space="preserve"> </w:t>
      </w:r>
      <w:r>
        <w:rPr>
          <w:rFonts w:ascii="Arial"/>
          <w:b/>
          <w:w w:val="80"/>
          <w:sz w:val="20"/>
        </w:rPr>
        <w:t>from</w:t>
      </w:r>
      <w:r>
        <w:rPr>
          <w:rFonts w:ascii="Arial"/>
          <w:b/>
          <w:spacing w:val="-3"/>
          <w:sz w:val="20"/>
        </w:rPr>
        <w:t xml:space="preserve"> </w:t>
      </w:r>
      <w:r>
        <w:rPr>
          <w:rFonts w:ascii="Arial"/>
          <w:b/>
          <w:w w:val="80"/>
          <w:sz w:val="20"/>
        </w:rPr>
        <w:t>harmful</w:t>
      </w:r>
      <w:r>
        <w:rPr>
          <w:rFonts w:ascii="Arial"/>
          <w:b/>
          <w:spacing w:val="-5"/>
          <w:sz w:val="20"/>
        </w:rPr>
        <w:t xml:space="preserve"> </w:t>
      </w:r>
      <w:r>
        <w:rPr>
          <w:rFonts w:ascii="Arial"/>
          <w:b/>
          <w:spacing w:val="-2"/>
          <w:w w:val="80"/>
          <w:sz w:val="20"/>
        </w:rPr>
        <w:t>insects</w:t>
      </w:r>
    </w:p>
    <w:p w:rsidR="00E5575B" w:rsidRDefault="00D512E5">
      <w:pPr>
        <w:pStyle w:val="BodyText"/>
        <w:spacing w:line="242" w:lineRule="auto"/>
        <w:ind w:right="632"/>
        <w:jc w:val="both"/>
      </w:pPr>
      <w:r>
        <w:rPr>
          <w:w w:val="80"/>
        </w:rPr>
        <w:t>e.g.</w:t>
      </w:r>
      <w:r>
        <w:rPr>
          <w:spacing w:val="-1"/>
        </w:rPr>
        <w:t xml:space="preserve"> </w:t>
      </w:r>
      <w:r>
        <w:rPr>
          <w:w w:val="80"/>
        </w:rPr>
        <w:t>tsetse</w:t>
      </w:r>
      <w:r>
        <w:rPr>
          <w:spacing w:val="-1"/>
        </w:rPr>
        <w:t xml:space="preserve"> </w:t>
      </w:r>
      <w:r>
        <w:rPr>
          <w:w w:val="80"/>
        </w:rPr>
        <w:t>flies</w:t>
      </w:r>
      <w:r>
        <w:rPr>
          <w:spacing w:val="-1"/>
        </w:rPr>
        <w:t xml:space="preserve"> </w:t>
      </w:r>
      <w:r>
        <w:rPr>
          <w:w w:val="80"/>
        </w:rPr>
        <w:t>which</w:t>
      </w:r>
      <w:r>
        <w:rPr>
          <w:spacing w:val="-1"/>
        </w:rPr>
        <w:t xml:space="preserve"> </w:t>
      </w:r>
      <w:r>
        <w:rPr>
          <w:w w:val="80"/>
        </w:rPr>
        <w:t>are</w:t>
      </w:r>
      <w:r>
        <w:rPr>
          <w:spacing w:val="-1"/>
        </w:rPr>
        <w:t xml:space="preserve"> </w:t>
      </w:r>
      <w:r>
        <w:rPr>
          <w:w w:val="80"/>
        </w:rPr>
        <w:t>dangerous</w:t>
      </w:r>
      <w:r>
        <w:rPr>
          <w:spacing w:val="-1"/>
        </w:rPr>
        <w:t xml:space="preserve"> </w:t>
      </w:r>
      <w:r>
        <w:rPr>
          <w:w w:val="80"/>
        </w:rPr>
        <w:t>to</w:t>
      </w:r>
      <w:r>
        <w:rPr>
          <w:spacing w:val="-1"/>
        </w:rPr>
        <w:t xml:space="preserve"> </w:t>
      </w:r>
      <w:r>
        <w:rPr>
          <w:w w:val="80"/>
        </w:rPr>
        <w:t>the</w:t>
      </w:r>
      <w:r>
        <w:rPr>
          <w:spacing w:val="-1"/>
        </w:rPr>
        <w:t xml:space="preserve"> </w:t>
      </w:r>
      <w:r>
        <w:rPr>
          <w:w w:val="80"/>
        </w:rPr>
        <w:t>live</w:t>
      </w:r>
      <w:r>
        <w:rPr>
          <w:spacing w:val="-1"/>
        </w:rPr>
        <w:t xml:space="preserve"> </w:t>
      </w:r>
      <w:r>
        <w:rPr>
          <w:w w:val="80"/>
        </w:rPr>
        <w:t>stock</w:t>
      </w:r>
      <w:r>
        <w:rPr>
          <w:spacing w:val="-1"/>
        </w:rPr>
        <w:t xml:space="preserve"> </w:t>
      </w:r>
      <w:r>
        <w:rPr>
          <w:w w:val="80"/>
        </w:rPr>
        <w:t>and</w:t>
      </w:r>
      <w:r>
        <w:rPr>
          <w:spacing w:val="-1"/>
        </w:rPr>
        <w:t xml:space="preserve"> </w:t>
      </w:r>
      <w:r>
        <w:rPr>
          <w:w w:val="80"/>
        </w:rPr>
        <w:t>even</w:t>
      </w:r>
      <w:r>
        <w:rPr>
          <w:spacing w:val="-1"/>
        </w:rPr>
        <w:t xml:space="preserve"> </w:t>
      </w:r>
      <w:r>
        <w:rPr>
          <w:w w:val="80"/>
        </w:rPr>
        <w:t>the</w:t>
      </w:r>
      <w:r>
        <w:t xml:space="preserve"> </w:t>
      </w:r>
      <w:r>
        <w:rPr>
          <w:w w:val="80"/>
        </w:rPr>
        <w:t>grass</w:t>
      </w:r>
      <w:r>
        <w:rPr>
          <w:spacing w:val="-1"/>
        </w:rPr>
        <w:t xml:space="preserve"> </w:t>
      </w:r>
      <w:r>
        <w:rPr>
          <w:w w:val="80"/>
        </w:rPr>
        <w:t>land</w:t>
      </w:r>
      <w:r>
        <w:rPr>
          <w:spacing w:val="-1"/>
        </w:rPr>
        <w:t xml:space="preserve"> </w:t>
      </w:r>
      <w:r>
        <w:rPr>
          <w:w w:val="80"/>
        </w:rPr>
        <w:t>provides</w:t>
      </w:r>
      <w:r>
        <w:rPr>
          <w:spacing w:val="-1"/>
        </w:rPr>
        <w:t xml:space="preserve"> </w:t>
      </w:r>
      <w:r>
        <w:rPr>
          <w:w w:val="80"/>
        </w:rPr>
        <w:t>natural</w:t>
      </w:r>
      <w:r>
        <w:rPr>
          <w:spacing w:val="-1"/>
        </w:rPr>
        <w:t xml:space="preserve"> </w:t>
      </w:r>
      <w:r>
        <w:rPr>
          <w:w w:val="80"/>
        </w:rPr>
        <w:t>and</w:t>
      </w:r>
      <w:r>
        <w:t xml:space="preserve"> </w:t>
      </w:r>
      <w:r>
        <w:rPr>
          <w:w w:val="80"/>
        </w:rPr>
        <w:t>nutritious</w:t>
      </w:r>
      <w:r>
        <w:rPr>
          <w:spacing w:val="-1"/>
        </w:rPr>
        <w:t xml:space="preserve"> </w:t>
      </w:r>
      <w:r>
        <w:rPr>
          <w:w w:val="80"/>
        </w:rPr>
        <w:t>pasture</w:t>
      </w:r>
      <w:r>
        <w:rPr>
          <w:spacing w:val="-1"/>
        </w:rPr>
        <w:t xml:space="preserve"> </w:t>
      </w:r>
      <w:r>
        <w:rPr>
          <w:w w:val="80"/>
        </w:rPr>
        <w:t>for</w:t>
      </w:r>
      <w:r>
        <w:t xml:space="preserve"> </w:t>
      </w:r>
      <w:r>
        <w:rPr>
          <w:w w:val="80"/>
        </w:rPr>
        <w:t>the</w:t>
      </w:r>
      <w:r>
        <w:rPr>
          <w:spacing w:val="-1"/>
        </w:rPr>
        <w:t xml:space="preserve"> </w:t>
      </w:r>
      <w:r>
        <w:rPr>
          <w:w w:val="80"/>
        </w:rPr>
        <w:t>livestock</w:t>
      </w:r>
      <w:r>
        <w:t xml:space="preserve"> </w:t>
      </w:r>
      <w:r>
        <w:rPr>
          <w:w w:val="80"/>
        </w:rPr>
        <w:t>e.g.</w:t>
      </w:r>
      <w:r>
        <w:rPr>
          <w:spacing w:val="-1"/>
        </w:rPr>
        <w:t xml:space="preserve"> </w:t>
      </w:r>
      <w:r>
        <w:rPr>
          <w:w w:val="80"/>
        </w:rPr>
        <w:t>the</w:t>
      </w:r>
      <w:r>
        <w:t xml:space="preserve"> </w:t>
      </w:r>
      <w:r>
        <w:rPr>
          <w:w w:val="80"/>
        </w:rPr>
        <w:t>Ankole</w:t>
      </w:r>
      <w:r>
        <w:t xml:space="preserve"> </w:t>
      </w:r>
      <w:r>
        <w:rPr>
          <w:w w:val="85"/>
        </w:rPr>
        <w:t xml:space="preserve">– Masaka ranch in Mbarara is found in Ankole – Masaka dry savanna region and the Teso grasslands are used by Itesos to graze their cattle in </w:t>
      </w:r>
      <w:r>
        <w:rPr>
          <w:w w:val="90"/>
        </w:rPr>
        <w:t>Soroti</w:t>
      </w:r>
      <w:r>
        <w:rPr>
          <w:spacing w:val="-8"/>
          <w:w w:val="90"/>
        </w:rPr>
        <w:t xml:space="preserve"> </w:t>
      </w:r>
      <w:r>
        <w:rPr>
          <w:w w:val="90"/>
        </w:rPr>
        <w:t>and</w:t>
      </w:r>
      <w:r>
        <w:rPr>
          <w:spacing w:val="-8"/>
          <w:w w:val="90"/>
        </w:rPr>
        <w:t xml:space="preserve"> </w:t>
      </w:r>
      <w:r>
        <w:rPr>
          <w:w w:val="90"/>
        </w:rPr>
        <w:t>Kumi</w:t>
      </w:r>
      <w:r>
        <w:rPr>
          <w:spacing w:val="-8"/>
          <w:w w:val="90"/>
        </w:rPr>
        <w:t xml:space="preserve"> </w:t>
      </w:r>
      <w:r>
        <w:rPr>
          <w:w w:val="90"/>
        </w:rPr>
        <w:t>districts.</w:t>
      </w:r>
    </w:p>
    <w:p w:rsidR="00E5575B" w:rsidRDefault="00D512E5">
      <w:pPr>
        <w:pStyle w:val="ListParagraph"/>
        <w:numPr>
          <w:ilvl w:val="0"/>
          <w:numId w:val="33"/>
        </w:numPr>
        <w:tabs>
          <w:tab w:val="left" w:pos="1451"/>
        </w:tabs>
        <w:spacing w:line="242" w:lineRule="auto"/>
        <w:ind w:right="624" w:firstLine="0"/>
        <w:jc w:val="both"/>
        <w:rPr>
          <w:sz w:val="20"/>
        </w:rPr>
      </w:pPr>
      <w:r>
        <w:rPr>
          <w:spacing w:val="-2"/>
          <w:w w:val="90"/>
          <w:sz w:val="20"/>
        </w:rPr>
        <w:t xml:space="preserve">The natural forest and woodland vegetation is </w:t>
      </w:r>
      <w:r>
        <w:rPr>
          <w:rFonts w:ascii="Arial"/>
          <w:b/>
          <w:spacing w:val="-2"/>
          <w:w w:val="90"/>
          <w:sz w:val="20"/>
        </w:rPr>
        <w:t>the</w:t>
      </w:r>
      <w:r>
        <w:rPr>
          <w:rFonts w:ascii="Arial"/>
          <w:b/>
          <w:spacing w:val="-3"/>
          <w:w w:val="90"/>
          <w:sz w:val="20"/>
        </w:rPr>
        <w:t xml:space="preserve"> </w:t>
      </w:r>
      <w:r>
        <w:rPr>
          <w:rFonts w:ascii="Arial"/>
          <w:b/>
          <w:spacing w:val="-2"/>
          <w:w w:val="90"/>
          <w:sz w:val="20"/>
        </w:rPr>
        <w:t>major</w:t>
      </w:r>
      <w:r>
        <w:rPr>
          <w:rFonts w:ascii="Arial"/>
          <w:b/>
          <w:spacing w:val="-4"/>
          <w:w w:val="90"/>
          <w:sz w:val="20"/>
        </w:rPr>
        <w:t xml:space="preserve"> </w:t>
      </w:r>
      <w:r>
        <w:rPr>
          <w:rFonts w:ascii="Arial"/>
          <w:b/>
          <w:spacing w:val="-2"/>
          <w:w w:val="90"/>
          <w:sz w:val="20"/>
        </w:rPr>
        <w:t>source</w:t>
      </w:r>
      <w:r>
        <w:rPr>
          <w:rFonts w:ascii="Arial"/>
          <w:b/>
          <w:spacing w:val="-3"/>
          <w:w w:val="90"/>
          <w:sz w:val="20"/>
        </w:rPr>
        <w:t xml:space="preserve"> </w:t>
      </w:r>
      <w:r>
        <w:rPr>
          <w:rFonts w:ascii="Arial"/>
          <w:b/>
          <w:spacing w:val="-2"/>
          <w:w w:val="90"/>
          <w:sz w:val="20"/>
        </w:rPr>
        <w:t>of</w:t>
      </w:r>
      <w:r>
        <w:rPr>
          <w:rFonts w:ascii="Arial"/>
          <w:b/>
          <w:spacing w:val="-3"/>
          <w:w w:val="90"/>
          <w:sz w:val="20"/>
        </w:rPr>
        <w:t xml:space="preserve"> </w:t>
      </w:r>
      <w:r>
        <w:rPr>
          <w:rFonts w:ascii="Arial"/>
          <w:b/>
          <w:spacing w:val="-2"/>
          <w:w w:val="90"/>
          <w:sz w:val="20"/>
        </w:rPr>
        <w:t>fuel wood in</w:t>
      </w:r>
      <w:r>
        <w:rPr>
          <w:rFonts w:ascii="Arial"/>
          <w:b/>
          <w:spacing w:val="-4"/>
          <w:w w:val="90"/>
          <w:sz w:val="20"/>
        </w:rPr>
        <w:t xml:space="preserve"> </w:t>
      </w:r>
      <w:r>
        <w:rPr>
          <w:rFonts w:ascii="Arial"/>
          <w:b/>
          <w:spacing w:val="-2"/>
          <w:w w:val="90"/>
          <w:sz w:val="20"/>
        </w:rPr>
        <w:t>most</w:t>
      </w:r>
      <w:r>
        <w:rPr>
          <w:rFonts w:ascii="Arial"/>
          <w:b/>
          <w:spacing w:val="-4"/>
          <w:w w:val="90"/>
          <w:sz w:val="20"/>
        </w:rPr>
        <w:t xml:space="preserve"> </w:t>
      </w:r>
      <w:r>
        <w:rPr>
          <w:rFonts w:ascii="Arial"/>
          <w:b/>
          <w:spacing w:val="-2"/>
          <w:w w:val="90"/>
          <w:sz w:val="20"/>
        </w:rPr>
        <w:t>of</w:t>
      </w:r>
      <w:r>
        <w:rPr>
          <w:rFonts w:ascii="Arial"/>
          <w:b/>
          <w:spacing w:val="-3"/>
          <w:w w:val="90"/>
          <w:sz w:val="20"/>
        </w:rPr>
        <w:t xml:space="preserve"> </w:t>
      </w:r>
      <w:r>
        <w:rPr>
          <w:rFonts w:ascii="Arial"/>
          <w:b/>
          <w:spacing w:val="-2"/>
          <w:w w:val="90"/>
          <w:sz w:val="20"/>
        </w:rPr>
        <w:t>rural</w:t>
      </w:r>
      <w:r>
        <w:rPr>
          <w:rFonts w:ascii="Arial"/>
          <w:b/>
          <w:spacing w:val="-3"/>
          <w:w w:val="90"/>
          <w:sz w:val="20"/>
        </w:rPr>
        <w:t xml:space="preserve"> </w:t>
      </w:r>
      <w:r>
        <w:rPr>
          <w:rFonts w:ascii="Arial"/>
          <w:b/>
          <w:spacing w:val="-2"/>
          <w:w w:val="90"/>
          <w:sz w:val="20"/>
        </w:rPr>
        <w:t xml:space="preserve">areas </w:t>
      </w:r>
      <w:r>
        <w:rPr>
          <w:spacing w:val="-2"/>
          <w:w w:val="90"/>
          <w:sz w:val="20"/>
        </w:rPr>
        <w:t xml:space="preserve">of Uganda due to low rural </w:t>
      </w:r>
      <w:r>
        <w:rPr>
          <w:w w:val="80"/>
          <w:sz w:val="20"/>
        </w:rPr>
        <w:t>electrification. More than 90% of</w:t>
      </w:r>
      <w:r>
        <w:rPr>
          <w:sz w:val="20"/>
        </w:rPr>
        <w:t xml:space="preserve"> </w:t>
      </w:r>
      <w:r>
        <w:rPr>
          <w:w w:val="80"/>
          <w:sz w:val="20"/>
        </w:rPr>
        <w:t>Ugandan population depends on</w:t>
      </w:r>
      <w:r>
        <w:rPr>
          <w:sz w:val="20"/>
        </w:rPr>
        <w:t xml:space="preserve"> </w:t>
      </w:r>
      <w:r>
        <w:rPr>
          <w:w w:val="80"/>
          <w:sz w:val="20"/>
        </w:rPr>
        <w:t>fuel generated by rainforests and</w:t>
      </w:r>
      <w:r>
        <w:rPr>
          <w:sz w:val="20"/>
        </w:rPr>
        <w:t xml:space="preserve"> </w:t>
      </w:r>
      <w:r>
        <w:rPr>
          <w:w w:val="80"/>
          <w:sz w:val="20"/>
        </w:rPr>
        <w:t>the wood lands in form of fire</w:t>
      </w:r>
      <w:r>
        <w:rPr>
          <w:sz w:val="20"/>
        </w:rPr>
        <w:t xml:space="preserve"> </w:t>
      </w:r>
      <w:r>
        <w:rPr>
          <w:w w:val="80"/>
          <w:sz w:val="20"/>
        </w:rPr>
        <w:t>wood and charcoal</w:t>
      </w:r>
      <w:r>
        <w:rPr>
          <w:spacing w:val="40"/>
          <w:sz w:val="20"/>
        </w:rPr>
        <w:t xml:space="preserve"> </w:t>
      </w:r>
      <w:r>
        <w:rPr>
          <w:w w:val="85"/>
          <w:sz w:val="20"/>
        </w:rPr>
        <w:t>like people in Mukono, Masindi, Kalangala, etc get their wood fuel from Mabira, Budongo and Ssese forests respectively and in</w:t>
      </w:r>
      <w:r>
        <w:rPr>
          <w:sz w:val="20"/>
        </w:rPr>
        <w:t xml:space="preserve"> </w:t>
      </w:r>
      <w:r>
        <w:rPr>
          <w:w w:val="85"/>
          <w:sz w:val="20"/>
        </w:rPr>
        <w:t>the Savanna woodlands</w:t>
      </w:r>
      <w:r>
        <w:rPr>
          <w:spacing w:val="-6"/>
          <w:w w:val="85"/>
          <w:sz w:val="20"/>
        </w:rPr>
        <w:t xml:space="preserve"> </w:t>
      </w:r>
      <w:r>
        <w:rPr>
          <w:w w:val="85"/>
          <w:sz w:val="20"/>
        </w:rPr>
        <w:t>of</w:t>
      </w:r>
      <w:r>
        <w:rPr>
          <w:spacing w:val="-5"/>
          <w:w w:val="85"/>
          <w:sz w:val="20"/>
        </w:rPr>
        <w:t xml:space="preserve"> </w:t>
      </w:r>
      <w:r>
        <w:rPr>
          <w:w w:val="85"/>
          <w:sz w:val="20"/>
        </w:rPr>
        <w:t>Otze</w:t>
      </w:r>
      <w:r>
        <w:rPr>
          <w:spacing w:val="-5"/>
          <w:w w:val="85"/>
          <w:sz w:val="20"/>
        </w:rPr>
        <w:t xml:space="preserve"> </w:t>
      </w:r>
      <w:r>
        <w:rPr>
          <w:w w:val="85"/>
          <w:sz w:val="20"/>
        </w:rPr>
        <w:t>in</w:t>
      </w:r>
      <w:r>
        <w:rPr>
          <w:spacing w:val="-6"/>
          <w:w w:val="85"/>
          <w:sz w:val="20"/>
        </w:rPr>
        <w:t xml:space="preserve"> </w:t>
      </w:r>
      <w:r>
        <w:rPr>
          <w:w w:val="85"/>
          <w:sz w:val="20"/>
        </w:rPr>
        <w:t>Moyo</w:t>
      </w:r>
      <w:r>
        <w:rPr>
          <w:spacing w:val="-5"/>
          <w:w w:val="85"/>
          <w:sz w:val="20"/>
        </w:rPr>
        <w:t xml:space="preserve"> </w:t>
      </w:r>
      <w:r>
        <w:rPr>
          <w:w w:val="85"/>
          <w:sz w:val="20"/>
        </w:rPr>
        <w:t>and</w:t>
      </w:r>
      <w:r>
        <w:rPr>
          <w:spacing w:val="-5"/>
          <w:w w:val="85"/>
          <w:sz w:val="20"/>
        </w:rPr>
        <w:t xml:space="preserve"> </w:t>
      </w:r>
      <w:r>
        <w:rPr>
          <w:w w:val="85"/>
          <w:sz w:val="20"/>
        </w:rPr>
        <w:t>Kei</w:t>
      </w:r>
      <w:r>
        <w:rPr>
          <w:spacing w:val="-6"/>
          <w:w w:val="85"/>
          <w:sz w:val="20"/>
        </w:rPr>
        <w:t xml:space="preserve"> </w:t>
      </w:r>
      <w:r>
        <w:rPr>
          <w:w w:val="85"/>
          <w:sz w:val="20"/>
        </w:rPr>
        <w:t>in</w:t>
      </w:r>
      <w:r>
        <w:rPr>
          <w:spacing w:val="-5"/>
          <w:w w:val="85"/>
          <w:sz w:val="20"/>
        </w:rPr>
        <w:t xml:space="preserve"> </w:t>
      </w:r>
      <w:r>
        <w:rPr>
          <w:w w:val="85"/>
          <w:sz w:val="20"/>
        </w:rPr>
        <w:t>Yumbe</w:t>
      </w:r>
      <w:r>
        <w:rPr>
          <w:spacing w:val="-5"/>
          <w:w w:val="85"/>
          <w:sz w:val="20"/>
        </w:rPr>
        <w:t xml:space="preserve"> </w:t>
      </w:r>
      <w:r>
        <w:rPr>
          <w:w w:val="85"/>
          <w:sz w:val="20"/>
        </w:rPr>
        <w:t>and</w:t>
      </w:r>
      <w:r>
        <w:rPr>
          <w:spacing w:val="-6"/>
          <w:w w:val="85"/>
          <w:sz w:val="20"/>
        </w:rPr>
        <w:t xml:space="preserve"> </w:t>
      </w:r>
      <w:r>
        <w:rPr>
          <w:w w:val="85"/>
          <w:sz w:val="20"/>
        </w:rPr>
        <w:t>Morongole</w:t>
      </w:r>
      <w:r>
        <w:rPr>
          <w:spacing w:val="-5"/>
          <w:w w:val="85"/>
          <w:sz w:val="20"/>
        </w:rPr>
        <w:t xml:space="preserve"> </w:t>
      </w:r>
      <w:r>
        <w:rPr>
          <w:w w:val="85"/>
          <w:sz w:val="20"/>
        </w:rPr>
        <w:t>in</w:t>
      </w:r>
      <w:r>
        <w:rPr>
          <w:spacing w:val="-5"/>
          <w:w w:val="85"/>
          <w:sz w:val="20"/>
        </w:rPr>
        <w:t xml:space="preserve"> </w:t>
      </w:r>
      <w:r>
        <w:rPr>
          <w:w w:val="85"/>
          <w:sz w:val="20"/>
        </w:rPr>
        <w:t>Kaabong.</w:t>
      </w:r>
    </w:p>
    <w:p w:rsidR="00E5575B" w:rsidRDefault="00D512E5">
      <w:pPr>
        <w:pStyle w:val="ListParagraph"/>
        <w:numPr>
          <w:ilvl w:val="0"/>
          <w:numId w:val="33"/>
        </w:numPr>
        <w:tabs>
          <w:tab w:val="left" w:pos="1451"/>
        </w:tabs>
        <w:spacing w:line="242" w:lineRule="auto"/>
        <w:ind w:right="623" w:firstLine="0"/>
        <w:jc w:val="both"/>
        <w:rPr>
          <w:sz w:val="20"/>
        </w:rPr>
      </w:pPr>
      <w:r>
        <w:rPr>
          <w:w w:val="85"/>
          <w:sz w:val="20"/>
        </w:rPr>
        <w:t xml:space="preserve">Vegetation plays an important role as long as the </w:t>
      </w:r>
      <w:r>
        <w:rPr>
          <w:rFonts w:ascii="Arial"/>
          <w:b/>
          <w:w w:val="85"/>
          <w:sz w:val="20"/>
        </w:rPr>
        <w:t xml:space="preserve">wildlife conservation </w:t>
      </w:r>
      <w:r>
        <w:rPr>
          <w:w w:val="85"/>
          <w:sz w:val="20"/>
        </w:rPr>
        <w:t xml:space="preserve">is concerned. Natural parks and game reserves have been located in areas with rainforests, montane forests, savannah grasslands and wood lands because </w:t>
      </w:r>
      <w:r>
        <w:rPr>
          <w:rFonts w:ascii="Arial"/>
          <w:b/>
          <w:w w:val="85"/>
          <w:sz w:val="20"/>
        </w:rPr>
        <w:t>their</w:t>
      </w:r>
      <w:r>
        <w:rPr>
          <w:rFonts w:ascii="Arial"/>
          <w:b/>
          <w:spacing w:val="-1"/>
          <w:w w:val="85"/>
          <w:sz w:val="20"/>
        </w:rPr>
        <w:t xml:space="preserve"> </w:t>
      </w:r>
      <w:r>
        <w:rPr>
          <w:rFonts w:ascii="Arial"/>
          <w:b/>
          <w:w w:val="85"/>
          <w:sz w:val="20"/>
        </w:rPr>
        <w:t>conditions are</w:t>
      </w:r>
      <w:r>
        <w:rPr>
          <w:rFonts w:ascii="Arial"/>
          <w:b/>
          <w:spacing w:val="-3"/>
          <w:w w:val="85"/>
          <w:sz w:val="20"/>
        </w:rPr>
        <w:t xml:space="preserve"> </w:t>
      </w:r>
      <w:r>
        <w:rPr>
          <w:rFonts w:ascii="Arial"/>
          <w:b/>
          <w:w w:val="85"/>
          <w:sz w:val="20"/>
        </w:rPr>
        <w:t>favourable for</w:t>
      </w:r>
      <w:r>
        <w:rPr>
          <w:rFonts w:ascii="Arial"/>
          <w:b/>
          <w:spacing w:val="-2"/>
          <w:w w:val="85"/>
          <w:sz w:val="20"/>
        </w:rPr>
        <w:t xml:space="preserve"> </w:t>
      </w:r>
      <w:r>
        <w:rPr>
          <w:rFonts w:ascii="Arial"/>
          <w:b/>
          <w:w w:val="85"/>
          <w:sz w:val="20"/>
        </w:rPr>
        <w:t xml:space="preserve">wildlife </w:t>
      </w:r>
      <w:r>
        <w:rPr>
          <w:rFonts w:ascii="Arial"/>
          <w:b/>
          <w:w w:val="80"/>
          <w:sz w:val="20"/>
        </w:rPr>
        <w:t xml:space="preserve">survival </w:t>
      </w:r>
      <w:r>
        <w:rPr>
          <w:w w:val="80"/>
          <w:sz w:val="20"/>
        </w:rPr>
        <w:t>e.g.</w:t>
      </w:r>
      <w:r>
        <w:rPr>
          <w:spacing w:val="-2"/>
          <w:sz w:val="20"/>
        </w:rPr>
        <w:t xml:space="preserve"> </w:t>
      </w:r>
      <w:r>
        <w:rPr>
          <w:w w:val="80"/>
          <w:sz w:val="20"/>
        </w:rPr>
        <w:t>the</w:t>
      </w:r>
      <w:r>
        <w:rPr>
          <w:sz w:val="20"/>
        </w:rPr>
        <w:t xml:space="preserve"> </w:t>
      </w:r>
      <w:r>
        <w:rPr>
          <w:w w:val="80"/>
          <w:sz w:val="20"/>
        </w:rPr>
        <w:t>Queen</w:t>
      </w:r>
      <w:r>
        <w:rPr>
          <w:sz w:val="20"/>
        </w:rPr>
        <w:t xml:space="preserve"> </w:t>
      </w:r>
      <w:r>
        <w:rPr>
          <w:w w:val="80"/>
          <w:sz w:val="20"/>
        </w:rPr>
        <w:t>Elizabeth,</w:t>
      </w:r>
      <w:r>
        <w:rPr>
          <w:sz w:val="20"/>
        </w:rPr>
        <w:t xml:space="preserve"> </w:t>
      </w:r>
      <w:r>
        <w:rPr>
          <w:w w:val="80"/>
          <w:sz w:val="20"/>
        </w:rPr>
        <w:t>L. Mburo, Murchison falls</w:t>
      </w:r>
      <w:r>
        <w:rPr>
          <w:spacing w:val="-1"/>
          <w:w w:val="80"/>
          <w:sz w:val="20"/>
        </w:rPr>
        <w:t xml:space="preserve"> </w:t>
      </w:r>
      <w:r>
        <w:rPr>
          <w:w w:val="80"/>
          <w:sz w:val="20"/>
        </w:rPr>
        <w:t>National</w:t>
      </w:r>
      <w:r>
        <w:rPr>
          <w:spacing w:val="-1"/>
          <w:w w:val="80"/>
          <w:sz w:val="20"/>
        </w:rPr>
        <w:t xml:space="preserve"> </w:t>
      </w:r>
      <w:r>
        <w:rPr>
          <w:w w:val="80"/>
          <w:sz w:val="20"/>
        </w:rPr>
        <w:t>parks, were located in Savanna grasslands</w:t>
      </w:r>
      <w:r>
        <w:rPr>
          <w:spacing w:val="-1"/>
          <w:w w:val="80"/>
          <w:sz w:val="20"/>
        </w:rPr>
        <w:t xml:space="preserve"> </w:t>
      </w:r>
      <w:r>
        <w:rPr>
          <w:w w:val="80"/>
          <w:sz w:val="20"/>
        </w:rPr>
        <w:t>to promote tourism as well as</w:t>
      </w:r>
      <w:r>
        <w:rPr>
          <w:spacing w:val="-3"/>
          <w:sz w:val="20"/>
        </w:rPr>
        <w:t xml:space="preserve"> </w:t>
      </w:r>
      <w:r>
        <w:rPr>
          <w:w w:val="80"/>
          <w:sz w:val="20"/>
        </w:rPr>
        <w:t xml:space="preserve">Bwindi, </w:t>
      </w:r>
      <w:r>
        <w:rPr>
          <w:w w:val="85"/>
          <w:sz w:val="20"/>
        </w:rPr>
        <w:t>Mt.</w:t>
      </w:r>
      <w:r>
        <w:rPr>
          <w:spacing w:val="-6"/>
          <w:w w:val="85"/>
          <w:sz w:val="20"/>
        </w:rPr>
        <w:t xml:space="preserve"> </w:t>
      </w:r>
      <w:r>
        <w:rPr>
          <w:w w:val="85"/>
          <w:sz w:val="20"/>
        </w:rPr>
        <w:t>Mgahinga,</w:t>
      </w:r>
      <w:r>
        <w:rPr>
          <w:spacing w:val="-5"/>
          <w:w w:val="85"/>
          <w:sz w:val="20"/>
        </w:rPr>
        <w:t xml:space="preserve"> </w:t>
      </w:r>
      <w:r>
        <w:rPr>
          <w:w w:val="85"/>
          <w:sz w:val="20"/>
        </w:rPr>
        <w:t>Mt.</w:t>
      </w:r>
      <w:r>
        <w:rPr>
          <w:spacing w:val="-5"/>
          <w:w w:val="85"/>
          <w:sz w:val="20"/>
        </w:rPr>
        <w:t xml:space="preserve"> </w:t>
      </w:r>
      <w:r>
        <w:rPr>
          <w:w w:val="85"/>
          <w:sz w:val="20"/>
        </w:rPr>
        <w:t>Rwenzori</w:t>
      </w:r>
      <w:r>
        <w:rPr>
          <w:spacing w:val="-6"/>
          <w:w w:val="85"/>
          <w:sz w:val="20"/>
        </w:rPr>
        <w:t xml:space="preserve"> </w:t>
      </w:r>
      <w:r>
        <w:rPr>
          <w:w w:val="85"/>
          <w:sz w:val="20"/>
        </w:rPr>
        <w:t>and</w:t>
      </w:r>
      <w:r>
        <w:rPr>
          <w:spacing w:val="-5"/>
          <w:w w:val="85"/>
          <w:sz w:val="20"/>
        </w:rPr>
        <w:t xml:space="preserve"> </w:t>
      </w:r>
      <w:r>
        <w:rPr>
          <w:w w:val="85"/>
          <w:sz w:val="20"/>
        </w:rPr>
        <w:t>Mt.</w:t>
      </w:r>
      <w:r>
        <w:rPr>
          <w:spacing w:val="-5"/>
          <w:w w:val="85"/>
          <w:sz w:val="20"/>
        </w:rPr>
        <w:t xml:space="preserve"> </w:t>
      </w:r>
      <w:r>
        <w:rPr>
          <w:w w:val="85"/>
          <w:sz w:val="20"/>
        </w:rPr>
        <w:t>Elgon</w:t>
      </w:r>
      <w:r>
        <w:rPr>
          <w:spacing w:val="-6"/>
          <w:w w:val="85"/>
          <w:sz w:val="20"/>
        </w:rPr>
        <w:t xml:space="preserve"> </w:t>
      </w:r>
      <w:r>
        <w:rPr>
          <w:w w:val="85"/>
          <w:sz w:val="20"/>
        </w:rPr>
        <w:t>have</w:t>
      </w:r>
      <w:r>
        <w:rPr>
          <w:spacing w:val="-5"/>
          <w:w w:val="85"/>
          <w:sz w:val="20"/>
        </w:rPr>
        <w:t xml:space="preserve"> </w:t>
      </w:r>
      <w:r>
        <w:rPr>
          <w:w w:val="85"/>
          <w:sz w:val="20"/>
        </w:rPr>
        <w:t>been</w:t>
      </w:r>
      <w:r>
        <w:rPr>
          <w:spacing w:val="-5"/>
          <w:w w:val="85"/>
          <w:sz w:val="20"/>
        </w:rPr>
        <w:t xml:space="preserve"> </w:t>
      </w:r>
      <w:r>
        <w:rPr>
          <w:w w:val="85"/>
          <w:sz w:val="20"/>
        </w:rPr>
        <w:t>gazetted</w:t>
      </w:r>
      <w:r>
        <w:rPr>
          <w:spacing w:val="-1"/>
          <w:w w:val="85"/>
          <w:sz w:val="20"/>
        </w:rPr>
        <w:t xml:space="preserve"> </w:t>
      </w:r>
      <w:r>
        <w:rPr>
          <w:w w:val="85"/>
          <w:sz w:val="20"/>
        </w:rPr>
        <w:t>as</w:t>
      </w:r>
      <w:r>
        <w:rPr>
          <w:spacing w:val="-2"/>
          <w:w w:val="85"/>
          <w:sz w:val="20"/>
        </w:rPr>
        <w:t xml:space="preserve"> </w:t>
      </w:r>
      <w:r>
        <w:rPr>
          <w:w w:val="85"/>
          <w:sz w:val="20"/>
        </w:rPr>
        <w:t>forest reserves</w:t>
      </w:r>
      <w:r>
        <w:rPr>
          <w:spacing w:val="-1"/>
          <w:w w:val="85"/>
          <w:sz w:val="20"/>
        </w:rPr>
        <w:t xml:space="preserve"> </w:t>
      </w:r>
      <w:r>
        <w:rPr>
          <w:w w:val="85"/>
          <w:sz w:val="20"/>
        </w:rPr>
        <w:t>to conserve the</w:t>
      </w:r>
      <w:r>
        <w:rPr>
          <w:spacing w:val="-4"/>
          <w:sz w:val="20"/>
        </w:rPr>
        <w:t xml:space="preserve"> </w:t>
      </w:r>
      <w:r>
        <w:rPr>
          <w:w w:val="85"/>
          <w:sz w:val="20"/>
        </w:rPr>
        <w:t>habitat for wild animals</w:t>
      </w:r>
      <w:r>
        <w:rPr>
          <w:spacing w:val="-1"/>
          <w:w w:val="85"/>
          <w:sz w:val="20"/>
        </w:rPr>
        <w:t xml:space="preserve"> </w:t>
      </w:r>
      <w:r>
        <w:rPr>
          <w:w w:val="85"/>
          <w:sz w:val="20"/>
        </w:rPr>
        <w:t>like</w:t>
      </w:r>
      <w:r>
        <w:rPr>
          <w:spacing w:val="-3"/>
          <w:sz w:val="20"/>
        </w:rPr>
        <w:t xml:space="preserve"> </w:t>
      </w:r>
      <w:r>
        <w:rPr>
          <w:w w:val="85"/>
          <w:sz w:val="20"/>
        </w:rPr>
        <w:t>Gorillas</w:t>
      </w:r>
      <w:r>
        <w:rPr>
          <w:spacing w:val="-1"/>
          <w:w w:val="85"/>
          <w:sz w:val="20"/>
        </w:rPr>
        <w:t xml:space="preserve"> </w:t>
      </w:r>
      <w:r>
        <w:rPr>
          <w:w w:val="85"/>
          <w:sz w:val="20"/>
        </w:rPr>
        <w:t>in</w:t>
      </w:r>
      <w:r>
        <w:rPr>
          <w:spacing w:val="-2"/>
          <w:w w:val="85"/>
          <w:sz w:val="20"/>
        </w:rPr>
        <w:t xml:space="preserve"> </w:t>
      </w:r>
      <w:r>
        <w:rPr>
          <w:w w:val="85"/>
          <w:sz w:val="20"/>
        </w:rPr>
        <w:t>Bwindi, chimps in Mgahinga and Baboons in Rwenzori.</w:t>
      </w:r>
    </w:p>
    <w:p w:rsidR="00E5575B" w:rsidRDefault="00D512E5">
      <w:pPr>
        <w:pStyle w:val="ListParagraph"/>
        <w:numPr>
          <w:ilvl w:val="0"/>
          <w:numId w:val="33"/>
        </w:numPr>
        <w:tabs>
          <w:tab w:val="left" w:pos="1451"/>
        </w:tabs>
        <w:spacing w:line="242" w:lineRule="auto"/>
        <w:ind w:right="623" w:firstLine="0"/>
        <w:jc w:val="both"/>
        <w:rPr>
          <w:sz w:val="20"/>
        </w:rPr>
      </w:pPr>
      <w:r>
        <w:rPr>
          <w:w w:val="80"/>
          <w:sz w:val="20"/>
        </w:rPr>
        <w:t>The</w:t>
      </w:r>
      <w:r>
        <w:rPr>
          <w:sz w:val="20"/>
        </w:rPr>
        <w:t xml:space="preserve"> </w:t>
      </w:r>
      <w:r>
        <w:rPr>
          <w:w w:val="80"/>
          <w:sz w:val="20"/>
        </w:rPr>
        <w:t>vegetation</w:t>
      </w:r>
      <w:r>
        <w:rPr>
          <w:sz w:val="20"/>
        </w:rPr>
        <w:t xml:space="preserve"> </w:t>
      </w:r>
      <w:r>
        <w:rPr>
          <w:w w:val="80"/>
          <w:sz w:val="20"/>
        </w:rPr>
        <w:t>especially</w:t>
      </w:r>
      <w:r>
        <w:rPr>
          <w:sz w:val="20"/>
        </w:rPr>
        <w:t xml:space="preserve"> </w:t>
      </w:r>
      <w:r>
        <w:rPr>
          <w:w w:val="80"/>
          <w:sz w:val="20"/>
        </w:rPr>
        <w:t>the</w:t>
      </w:r>
      <w:r>
        <w:rPr>
          <w:sz w:val="20"/>
        </w:rPr>
        <w:t xml:space="preserve"> </w:t>
      </w:r>
      <w:r>
        <w:rPr>
          <w:w w:val="80"/>
          <w:sz w:val="20"/>
        </w:rPr>
        <w:t>forests,</w:t>
      </w:r>
      <w:r>
        <w:rPr>
          <w:sz w:val="20"/>
        </w:rPr>
        <w:t xml:space="preserve"> </w:t>
      </w:r>
      <w:r>
        <w:rPr>
          <w:w w:val="80"/>
          <w:sz w:val="20"/>
        </w:rPr>
        <w:t>grass</w:t>
      </w:r>
      <w:r>
        <w:rPr>
          <w:sz w:val="20"/>
        </w:rPr>
        <w:t xml:space="preserve"> </w:t>
      </w:r>
      <w:r>
        <w:rPr>
          <w:w w:val="80"/>
          <w:sz w:val="20"/>
        </w:rPr>
        <w:t>lands</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woodlands</w:t>
      </w:r>
      <w:r>
        <w:rPr>
          <w:sz w:val="20"/>
        </w:rPr>
        <w:t xml:space="preserve"> </w:t>
      </w:r>
      <w:r>
        <w:rPr>
          <w:w w:val="80"/>
          <w:sz w:val="20"/>
        </w:rPr>
        <w:t>are</w:t>
      </w:r>
      <w:r>
        <w:rPr>
          <w:sz w:val="20"/>
        </w:rPr>
        <w:t xml:space="preserve"> </w:t>
      </w:r>
      <w:r>
        <w:rPr>
          <w:w w:val="80"/>
          <w:sz w:val="20"/>
        </w:rPr>
        <w:t>important</w:t>
      </w:r>
      <w:r>
        <w:rPr>
          <w:sz w:val="20"/>
        </w:rPr>
        <w:t xml:space="preserve"> </w:t>
      </w:r>
      <w:r>
        <w:rPr>
          <w:w w:val="80"/>
          <w:sz w:val="20"/>
        </w:rPr>
        <w:t>as</w:t>
      </w:r>
      <w:r>
        <w:rPr>
          <w:sz w:val="20"/>
        </w:rPr>
        <w:t xml:space="preserve"> </w:t>
      </w:r>
      <w:r>
        <w:rPr>
          <w:rFonts w:ascii="Arial"/>
          <w:b/>
          <w:w w:val="80"/>
          <w:sz w:val="20"/>
        </w:rPr>
        <w:t>soil</w:t>
      </w:r>
      <w:r>
        <w:rPr>
          <w:rFonts w:ascii="Arial"/>
          <w:b/>
          <w:sz w:val="20"/>
        </w:rPr>
        <w:t xml:space="preserve"> </w:t>
      </w:r>
      <w:r>
        <w:rPr>
          <w:rFonts w:ascii="Arial"/>
          <w:b/>
          <w:w w:val="80"/>
          <w:sz w:val="20"/>
        </w:rPr>
        <w:t>covers</w:t>
      </w:r>
      <w:r>
        <w:rPr>
          <w:rFonts w:ascii="Arial"/>
          <w:b/>
          <w:sz w:val="20"/>
        </w:rPr>
        <w:t xml:space="preserve"> </w:t>
      </w:r>
      <w:r>
        <w:rPr>
          <w:rFonts w:ascii="Arial"/>
          <w:b/>
          <w:w w:val="80"/>
          <w:sz w:val="20"/>
        </w:rPr>
        <w:t>to</w:t>
      </w:r>
      <w:r>
        <w:rPr>
          <w:rFonts w:ascii="Arial"/>
          <w:b/>
          <w:sz w:val="20"/>
        </w:rPr>
        <w:t xml:space="preserve"> </w:t>
      </w:r>
      <w:r>
        <w:rPr>
          <w:rFonts w:ascii="Arial"/>
          <w:b/>
          <w:w w:val="80"/>
          <w:sz w:val="20"/>
        </w:rPr>
        <w:t>protect</w:t>
      </w:r>
      <w:r>
        <w:rPr>
          <w:rFonts w:ascii="Arial"/>
          <w:b/>
          <w:sz w:val="20"/>
        </w:rPr>
        <w:t xml:space="preserve"> </w:t>
      </w:r>
      <w:r>
        <w:rPr>
          <w:rFonts w:ascii="Arial"/>
          <w:b/>
          <w:w w:val="80"/>
          <w:sz w:val="20"/>
        </w:rPr>
        <w:t>and</w:t>
      </w:r>
      <w:r>
        <w:rPr>
          <w:rFonts w:ascii="Arial"/>
          <w:b/>
          <w:sz w:val="20"/>
        </w:rPr>
        <w:t xml:space="preserve"> </w:t>
      </w:r>
      <w:r>
        <w:rPr>
          <w:rFonts w:ascii="Arial"/>
          <w:b/>
          <w:w w:val="80"/>
          <w:sz w:val="20"/>
        </w:rPr>
        <w:t>conserve</w:t>
      </w:r>
      <w:r>
        <w:rPr>
          <w:rFonts w:ascii="Arial"/>
          <w:b/>
          <w:sz w:val="20"/>
        </w:rPr>
        <w:t xml:space="preserve"> </w:t>
      </w:r>
      <w:r>
        <w:rPr>
          <w:rFonts w:ascii="Arial"/>
          <w:b/>
          <w:w w:val="80"/>
          <w:sz w:val="20"/>
        </w:rPr>
        <w:t>them from soil erosion</w:t>
      </w:r>
      <w:r>
        <w:rPr>
          <w:w w:val="80"/>
          <w:sz w:val="20"/>
        </w:rPr>
        <w:t>. Soils covered with vegetation are always free from the agents of erosion and the negative consequences of soil erosion. Furthermore</w:t>
      </w:r>
      <w:r>
        <w:rPr>
          <w:spacing w:val="40"/>
          <w:sz w:val="20"/>
        </w:rPr>
        <w:t xml:space="preserve"> </w:t>
      </w:r>
      <w:r>
        <w:rPr>
          <w:w w:val="80"/>
          <w:sz w:val="20"/>
        </w:rPr>
        <w:t>areas covered by vegetation tend to the fertile due to the fact that grasses, tree leaves and others decay</w:t>
      </w:r>
      <w:r>
        <w:rPr>
          <w:sz w:val="20"/>
        </w:rPr>
        <w:t xml:space="preserve"> </w:t>
      </w:r>
      <w:r>
        <w:rPr>
          <w:rFonts w:ascii="Arial"/>
          <w:b/>
          <w:w w:val="80"/>
          <w:sz w:val="20"/>
        </w:rPr>
        <w:t>providing humus to the soils</w:t>
      </w:r>
      <w:r>
        <w:rPr>
          <w:w w:val="80"/>
          <w:sz w:val="20"/>
        </w:rPr>
        <w:t>. E.g. Sugar</w:t>
      </w:r>
      <w:r>
        <w:rPr>
          <w:spacing w:val="40"/>
          <w:sz w:val="20"/>
        </w:rPr>
        <w:t xml:space="preserve"> </w:t>
      </w:r>
      <w:r>
        <w:rPr>
          <w:spacing w:val="-2"/>
          <w:w w:val="85"/>
          <w:sz w:val="20"/>
        </w:rPr>
        <w:t>cane at Jinja are grown just near the Mabira forests, Butamira forest were</w:t>
      </w:r>
      <w:r>
        <w:rPr>
          <w:spacing w:val="-1"/>
          <w:sz w:val="20"/>
        </w:rPr>
        <w:t xml:space="preserve"> </w:t>
      </w:r>
      <w:r>
        <w:rPr>
          <w:spacing w:val="-2"/>
          <w:w w:val="85"/>
          <w:sz w:val="20"/>
        </w:rPr>
        <w:t>cut down to plant sugarcanes by Kakira sugar works</w:t>
      </w:r>
      <w:r>
        <w:rPr>
          <w:spacing w:val="-1"/>
          <w:sz w:val="20"/>
        </w:rPr>
        <w:t xml:space="preserve"> </w:t>
      </w:r>
      <w:r>
        <w:rPr>
          <w:spacing w:val="-2"/>
          <w:w w:val="85"/>
          <w:sz w:val="20"/>
        </w:rPr>
        <w:t xml:space="preserve">and Bugala forests </w:t>
      </w:r>
      <w:r>
        <w:rPr>
          <w:w w:val="85"/>
          <w:sz w:val="20"/>
        </w:rPr>
        <w:t>were</w:t>
      </w:r>
      <w:r>
        <w:rPr>
          <w:spacing w:val="-6"/>
          <w:w w:val="85"/>
          <w:sz w:val="20"/>
        </w:rPr>
        <w:t xml:space="preserve"> </w:t>
      </w:r>
      <w:r>
        <w:rPr>
          <w:w w:val="85"/>
          <w:sz w:val="20"/>
        </w:rPr>
        <w:t>cleared</w:t>
      </w:r>
      <w:r>
        <w:rPr>
          <w:spacing w:val="-5"/>
          <w:w w:val="85"/>
          <w:sz w:val="20"/>
        </w:rPr>
        <w:t xml:space="preserve"> </w:t>
      </w:r>
      <w:r>
        <w:rPr>
          <w:w w:val="85"/>
          <w:sz w:val="20"/>
        </w:rPr>
        <w:t>for</w:t>
      </w:r>
      <w:r>
        <w:rPr>
          <w:spacing w:val="-5"/>
          <w:w w:val="85"/>
          <w:sz w:val="20"/>
        </w:rPr>
        <w:t xml:space="preserve"> </w:t>
      </w:r>
      <w:r>
        <w:rPr>
          <w:w w:val="85"/>
          <w:sz w:val="20"/>
        </w:rPr>
        <w:t>palm</w:t>
      </w:r>
      <w:r>
        <w:rPr>
          <w:spacing w:val="-6"/>
          <w:w w:val="85"/>
          <w:sz w:val="20"/>
        </w:rPr>
        <w:t xml:space="preserve"> </w:t>
      </w:r>
      <w:r>
        <w:rPr>
          <w:w w:val="85"/>
          <w:sz w:val="20"/>
        </w:rPr>
        <w:t>oil</w:t>
      </w:r>
      <w:r>
        <w:rPr>
          <w:spacing w:val="-5"/>
          <w:w w:val="85"/>
          <w:sz w:val="20"/>
        </w:rPr>
        <w:t xml:space="preserve"> </w:t>
      </w:r>
      <w:r>
        <w:rPr>
          <w:w w:val="85"/>
          <w:sz w:val="20"/>
        </w:rPr>
        <w:t>trees</w:t>
      </w:r>
      <w:r>
        <w:rPr>
          <w:spacing w:val="-5"/>
          <w:w w:val="85"/>
          <w:sz w:val="20"/>
        </w:rPr>
        <w:t xml:space="preserve"> </w:t>
      </w:r>
      <w:r>
        <w:rPr>
          <w:w w:val="85"/>
          <w:sz w:val="20"/>
        </w:rPr>
        <w:t>by</w:t>
      </w:r>
      <w:r>
        <w:rPr>
          <w:spacing w:val="-6"/>
          <w:w w:val="85"/>
          <w:sz w:val="20"/>
        </w:rPr>
        <w:t xml:space="preserve"> </w:t>
      </w:r>
      <w:r>
        <w:rPr>
          <w:w w:val="85"/>
          <w:sz w:val="20"/>
        </w:rPr>
        <w:t>BIDCO</w:t>
      </w:r>
      <w:r>
        <w:rPr>
          <w:spacing w:val="-5"/>
          <w:w w:val="85"/>
          <w:sz w:val="20"/>
        </w:rPr>
        <w:t xml:space="preserve"> </w:t>
      </w:r>
      <w:r>
        <w:rPr>
          <w:w w:val="85"/>
          <w:sz w:val="20"/>
        </w:rPr>
        <w:t>oil</w:t>
      </w:r>
      <w:r>
        <w:rPr>
          <w:spacing w:val="-5"/>
          <w:w w:val="85"/>
          <w:sz w:val="20"/>
        </w:rPr>
        <w:t xml:space="preserve"> </w:t>
      </w:r>
      <w:r>
        <w:rPr>
          <w:w w:val="85"/>
          <w:sz w:val="20"/>
        </w:rPr>
        <w:t>co.</w:t>
      </w:r>
      <w:r>
        <w:rPr>
          <w:spacing w:val="-6"/>
          <w:w w:val="85"/>
          <w:sz w:val="20"/>
        </w:rPr>
        <w:t xml:space="preserve"> </w:t>
      </w:r>
      <w:r>
        <w:rPr>
          <w:w w:val="85"/>
          <w:sz w:val="20"/>
        </w:rPr>
        <w:t>due</w:t>
      </w:r>
      <w:r>
        <w:rPr>
          <w:spacing w:val="-5"/>
          <w:w w:val="85"/>
          <w:sz w:val="20"/>
        </w:rPr>
        <w:t xml:space="preserve"> </w:t>
      </w:r>
      <w:r>
        <w:rPr>
          <w:w w:val="85"/>
          <w:sz w:val="20"/>
        </w:rPr>
        <w:t>to</w:t>
      </w:r>
      <w:r>
        <w:rPr>
          <w:spacing w:val="-5"/>
          <w:w w:val="85"/>
          <w:sz w:val="20"/>
        </w:rPr>
        <w:t xml:space="preserve"> </w:t>
      </w:r>
      <w:r>
        <w:rPr>
          <w:w w:val="85"/>
          <w:sz w:val="20"/>
        </w:rPr>
        <w:t>the</w:t>
      </w:r>
      <w:r>
        <w:rPr>
          <w:spacing w:val="-6"/>
          <w:w w:val="85"/>
          <w:sz w:val="20"/>
        </w:rPr>
        <w:t xml:space="preserve"> </w:t>
      </w:r>
      <w:r>
        <w:rPr>
          <w:w w:val="85"/>
          <w:sz w:val="20"/>
        </w:rPr>
        <w:t>presence</w:t>
      </w:r>
      <w:r>
        <w:rPr>
          <w:spacing w:val="-5"/>
          <w:w w:val="85"/>
          <w:sz w:val="20"/>
        </w:rPr>
        <w:t xml:space="preserve"> </w:t>
      </w:r>
      <w:r>
        <w:rPr>
          <w:w w:val="85"/>
          <w:sz w:val="20"/>
        </w:rPr>
        <w:t>of</w:t>
      </w:r>
      <w:r>
        <w:rPr>
          <w:spacing w:val="-5"/>
          <w:w w:val="85"/>
          <w:sz w:val="20"/>
        </w:rPr>
        <w:t xml:space="preserve"> </w:t>
      </w:r>
      <w:r>
        <w:rPr>
          <w:w w:val="85"/>
          <w:sz w:val="20"/>
        </w:rPr>
        <w:t>fertile</w:t>
      </w:r>
      <w:r>
        <w:rPr>
          <w:spacing w:val="-5"/>
          <w:w w:val="85"/>
          <w:sz w:val="20"/>
        </w:rPr>
        <w:t xml:space="preserve"> </w:t>
      </w:r>
      <w:r>
        <w:rPr>
          <w:w w:val="85"/>
          <w:sz w:val="20"/>
        </w:rPr>
        <w:t>humus</w:t>
      </w:r>
      <w:r>
        <w:rPr>
          <w:spacing w:val="-6"/>
          <w:w w:val="85"/>
          <w:sz w:val="20"/>
        </w:rPr>
        <w:t xml:space="preserve"> </w:t>
      </w:r>
      <w:r>
        <w:rPr>
          <w:w w:val="85"/>
          <w:sz w:val="20"/>
        </w:rPr>
        <w:t>soils.</w:t>
      </w:r>
    </w:p>
    <w:p w:rsidR="00E5575B" w:rsidRDefault="00D512E5">
      <w:pPr>
        <w:pStyle w:val="ListParagraph"/>
        <w:numPr>
          <w:ilvl w:val="0"/>
          <w:numId w:val="33"/>
        </w:numPr>
        <w:tabs>
          <w:tab w:val="left" w:pos="1451"/>
        </w:tabs>
        <w:spacing w:line="242" w:lineRule="auto"/>
        <w:ind w:right="628" w:firstLine="0"/>
        <w:jc w:val="both"/>
        <w:rPr>
          <w:sz w:val="20"/>
        </w:rPr>
      </w:pPr>
      <w:r>
        <w:rPr>
          <w:w w:val="80"/>
          <w:sz w:val="20"/>
        </w:rPr>
        <w:t>Vegetation</w:t>
      </w:r>
      <w:r>
        <w:rPr>
          <w:sz w:val="20"/>
        </w:rPr>
        <w:t xml:space="preserve"> </w:t>
      </w:r>
      <w:r>
        <w:rPr>
          <w:w w:val="80"/>
          <w:sz w:val="20"/>
        </w:rPr>
        <w:t>is</w:t>
      </w:r>
      <w:r>
        <w:rPr>
          <w:sz w:val="20"/>
        </w:rPr>
        <w:t xml:space="preserve"> </w:t>
      </w:r>
      <w:r>
        <w:rPr>
          <w:w w:val="80"/>
          <w:sz w:val="20"/>
        </w:rPr>
        <w:t>important</w:t>
      </w:r>
      <w:r>
        <w:rPr>
          <w:sz w:val="20"/>
        </w:rPr>
        <w:t xml:space="preserve"> </w:t>
      </w:r>
      <w:r>
        <w:rPr>
          <w:w w:val="80"/>
          <w:sz w:val="20"/>
        </w:rPr>
        <w:t>as</w:t>
      </w:r>
      <w:r>
        <w:rPr>
          <w:sz w:val="20"/>
        </w:rPr>
        <w:t xml:space="preserve"> </w:t>
      </w:r>
      <w:r>
        <w:rPr>
          <w:w w:val="80"/>
          <w:sz w:val="20"/>
        </w:rPr>
        <w:t>a</w:t>
      </w:r>
      <w:r>
        <w:rPr>
          <w:sz w:val="20"/>
        </w:rPr>
        <w:t xml:space="preserve"> </w:t>
      </w:r>
      <w:r>
        <w:rPr>
          <w:rFonts w:ascii="Arial"/>
          <w:b/>
          <w:w w:val="80"/>
          <w:sz w:val="20"/>
        </w:rPr>
        <w:t>major supplier of building materials</w:t>
      </w:r>
      <w:r>
        <w:rPr>
          <w:rFonts w:ascii="Arial"/>
          <w:b/>
          <w:sz w:val="20"/>
        </w:rPr>
        <w:t xml:space="preserve"> </w:t>
      </w:r>
      <w:r>
        <w:rPr>
          <w:w w:val="80"/>
          <w:sz w:val="20"/>
        </w:rPr>
        <w:t>such</w:t>
      </w:r>
      <w:r>
        <w:rPr>
          <w:sz w:val="20"/>
        </w:rPr>
        <w:t xml:space="preserve"> </w:t>
      </w:r>
      <w:r>
        <w:rPr>
          <w:w w:val="80"/>
          <w:sz w:val="20"/>
        </w:rPr>
        <w:t>as</w:t>
      </w:r>
      <w:r>
        <w:rPr>
          <w:sz w:val="20"/>
        </w:rPr>
        <w:t xml:space="preserve"> </w:t>
      </w:r>
      <w:r>
        <w:rPr>
          <w:w w:val="80"/>
          <w:sz w:val="20"/>
        </w:rPr>
        <w:t>ropes,</w:t>
      </w:r>
      <w:r>
        <w:rPr>
          <w:sz w:val="20"/>
        </w:rPr>
        <w:t xml:space="preserve"> </w:t>
      </w:r>
      <w:r>
        <w:rPr>
          <w:w w:val="80"/>
          <w:sz w:val="20"/>
        </w:rPr>
        <w:t>poles,</w:t>
      </w:r>
      <w:r>
        <w:rPr>
          <w:sz w:val="20"/>
        </w:rPr>
        <w:t xml:space="preserve"> </w:t>
      </w:r>
      <w:r>
        <w:rPr>
          <w:w w:val="80"/>
          <w:sz w:val="20"/>
        </w:rPr>
        <w:t>grasses,</w:t>
      </w:r>
      <w:r>
        <w:rPr>
          <w:sz w:val="20"/>
        </w:rPr>
        <w:t xml:space="preserve"> </w:t>
      </w:r>
      <w:r>
        <w:rPr>
          <w:w w:val="80"/>
          <w:sz w:val="20"/>
        </w:rPr>
        <w:t>papyrus,</w:t>
      </w:r>
      <w:r>
        <w:rPr>
          <w:sz w:val="20"/>
        </w:rPr>
        <w:t xml:space="preserve"> </w:t>
      </w:r>
      <w:r>
        <w:rPr>
          <w:w w:val="80"/>
          <w:sz w:val="20"/>
        </w:rPr>
        <w:t>etc.</w:t>
      </w:r>
      <w:r>
        <w:rPr>
          <w:sz w:val="20"/>
        </w:rPr>
        <w:t xml:space="preserve"> </w:t>
      </w:r>
      <w:r>
        <w:rPr>
          <w:w w:val="80"/>
          <w:sz w:val="20"/>
        </w:rPr>
        <w:t>Most</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rural</w:t>
      </w:r>
      <w:r>
        <w:rPr>
          <w:sz w:val="20"/>
        </w:rPr>
        <w:t xml:space="preserve"> </w:t>
      </w:r>
      <w:r>
        <w:rPr>
          <w:w w:val="80"/>
          <w:sz w:val="20"/>
        </w:rPr>
        <w:t xml:space="preserve">people </w:t>
      </w:r>
      <w:r>
        <w:rPr>
          <w:w w:val="85"/>
          <w:sz w:val="20"/>
        </w:rPr>
        <w:t>have</w:t>
      </w:r>
      <w:r>
        <w:rPr>
          <w:spacing w:val="-4"/>
          <w:w w:val="85"/>
          <w:sz w:val="20"/>
        </w:rPr>
        <w:t xml:space="preserve"> </w:t>
      </w:r>
      <w:r>
        <w:rPr>
          <w:w w:val="85"/>
          <w:sz w:val="20"/>
        </w:rPr>
        <w:t>obtained</w:t>
      </w:r>
      <w:r>
        <w:rPr>
          <w:spacing w:val="-4"/>
          <w:w w:val="85"/>
          <w:sz w:val="20"/>
        </w:rPr>
        <w:t xml:space="preserve"> </w:t>
      </w:r>
      <w:r>
        <w:rPr>
          <w:w w:val="85"/>
          <w:sz w:val="20"/>
        </w:rPr>
        <w:t>these</w:t>
      </w:r>
      <w:r>
        <w:rPr>
          <w:spacing w:val="-4"/>
          <w:w w:val="85"/>
          <w:sz w:val="20"/>
        </w:rPr>
        <w:t xml:space="preserve"> </w:t>
      </w:r>
      <w:r>
        <w:rPr>
          <w:w w:val="85"/>
          <w:sz w:val="20"/>
        </w:rPr>
        <w:t>materials</w:t>
      </w:r>
      <w:r>
        <w:rPr>
          <w:spacing w:val="-5"/>
          <w:w w:val="85"/>
          <w:sz w:val="20"/>
        </w:rPr>
        <w:t xml:space="preserve"> </w:t>
      </w:r>
      <w:r>
        <w:rPr>
          <w:w w:val="85"/>
          <w:sz w:val="20"/>
        </w:rPr>
        <w:t>to</w:t>
      </w:r>
      <w:r>
        <w:rPr>
          <w:spacing w:val="-4"/>
          <w:w w:val="85"/>
          <w:sz w:val="20"/>
        </w:rPr>
        <w:t xml:space="preserve"> </w:t>
      </w:r>
      <w:r>
        <w:rPr>
          <w:w w:val="85"/>
          <w:sz w:val="20"/>
        </w:rPr>
        <w:t>construct</w:t>
      </w:r>
      <w:r>
        <w:rPr>
          <w:spacing w:val="-4"/>
          <w:w w:val="85"/>
          <w:sz w:val="20"/>
        </w:rPr>
        <w:t xml:space="preserve"> </w:t>
      </w:r>
      <w:r>
        <w:rPr>
          <w:w w:val="85"/>
          <w:sz w:val="20"/>
        </w:rPr>
        <w:t>their</w:t>
      </w:r>
      <w:r>
        <w:rPr>
          <w:spacing w:val="-4"/>
          <w:w w:val="85"/>
          <w:sz w:val="20"/>
        </w:rPr>
        <w:t xml:space="preserve"> </w:t>
      </w:r>
      <w:r>
        <w:rPr>
          <w:w w:val="85"/>
          <w:sz w:val="20"/>
        </w:rPr>
        <w:t>houses</w:t>
      </w:r>
      <w:r>
        <w:rPr>
          <w:spacing w:val="-4"/>
          <w:w w:val="85"/>
          <w:sz w:val="20"/>
        </w:rPr>
        <w:t xml:space="preserve"> </w:t>
      </w:r>
      <w:r>
        <w:rPr>
          <w:w w:val="85"/>
          <w:sz w:val="20"/>
        </w:rPr>
        <w:t>and</w:t>
      </w:r>
      <w:r>
        <w:rPr>
          <w:spacing w:val="-4"/>
          <w:w w:val="85"/>
          <w:sz w:val="20"/>
        </w:rPr>
        <w:t xml:space="preserve"> </w:t>
      </w:r>
      <w:r>
        <w:rPr>
          <w:w w:val="85"/>
          <w:sz w:val="20"/>
        </w:rPr>
        <w:t>other</w:t>
      </w:r>
      <w:r>
        <w:rPr>
          <w:spacing w:val="-4"/>
          <w:w w:val="85"/>
          <w:sz w:val="20"/>
        </w:rPr>
        <w:t xml:space="preserve"> </w:t>
      </w:r>
      <w:r>
        <w:rPr>
          <w:w w:val="85"/>
          <w:sz w:val="20"/>
        </w:rPr>
        <w:t>domestic</w:t>
      </w:r>
      <w:r>
        <w:rPr>
          <w:spacing w:val="-4"/>
          <w:w w:val="85"/>
          <w:sz w:val="20"/>
        </w:rPr>
        <w:t xml:space="preserve"> </w:t>
      </w:r>
      <w:r>
        <w:rPr>
          <w:w w:val="85"/>
          <w:sz w:val="20"/>
        </w:rPr>
        <w:t>items</w:t>
      </w:r>
      <w:r>
        <w:rPr>
          <w:spacing w:val="-4"/>
          <w:w w:val="85"/>
          <w:sz w:val="20"/>
        </w:rPr>
        <w:t xml:space="preserve"> </w:t>
      </w:r>
      <w:r>
        <w:rPr>
          <w:w w:val="85"/>
          <w:sz w:val="20"/>
        </w:rPr>
        <w:t>/</w:t>
      </w:r>
      <w:r>
        <w:rPr>
          <w:spacing w:val="-4"/>
          <w:w w:val="85"/>
          <w:sz w:val="20"/>
        </w:rPr>
        <w:t xml:space="preserve"> </w:t>
      </w:r>
      <w:r>
        <w:rPr>
          <w:w w:val="85"/>
          <w:sz w:val="20"/>
        </w:rPr>
        <w:t>materials</w:t>
      </w:r>
      <w:r>
        <w:rPr>
          <w:spacing w:val="-5"/>
          <w:w w:val="85"/>
          <w:sz w:val="20"/>
        </w:rPr>
        <w:t xml:space="preserve"> </w:t>
      </w:r>
      <w:r>
        <w:rPr>
          <w:w w:val="85"/>
          <w:sz w:val="20"/>
        </w:rPr>
        <w:t>from</w:t>
      </w:r>
      <w:r>
        <w:rPr>
          <w:spacing w:val="-5"/>
          <w:w w:val="85"/>
          <w:sz w:val="20"/>
        </w:rPr>
        <w:t xml:space="preserve"> </w:t>
      </w:r>
      <w:r>
        <w:rPr>
          <w:w w:val="85"/>
          <w:sz w:val="20"/>
        </w:rPr>
        <w:t>swamps,</w:t>
      </w:r>
      <w:r>
        <w:rPr>
          <w:spacing w:val="-4"/>
          <w:w w:val="85"/>
          <w:sz w:val="20"/>
        </w:rPr>
        <w:t xml:space="preserve"> </w:t>
      </w:r>
      <w:r>
        <w:rPr>
          <w:w w:val="85"/>
          <w:sz w:val="20"/>
        </w:rPr>
        <w:t>forests</w:t>
      </w:r>
      <w:r>
        <w:rPr>
          <w:spacing w:val="-4"/>
          <w:w w:val="85"/>
          <w:sz w:val="20"/>
        </w:rPr>
        <w:t xml:space="preserve"> </w:t>
      </w:r>
      <w:r>
        <w:rPr>
          <w:w w:val="85"/>
          <w:sz w:val="20"/>
        </w:rPr>
        <w:t>and</w:t>
      </w:r>
      <w:r>
        <w:rPr>
          <w:spacing w:val="-4"/>
          <w:w w:val="85"/>
          <w:sz w:val="20"/>
        </w:rPr>
        <w:t xml:space="preserve"> </w:t>
      </w:r>
      <w:r>
        <w:rPr>
          <w:w w:val="85"/>
          <w:sz w:val="20"/>
        </w:rPr>
        <w:t>savanna</w:t>
      </w:r>
      <w:r>
        <w:rPr>
          <w:spacing w:val="-5"/>
          <w:sz w:val="20"/>
        </w:rPr>
        <w:t xml:space="preserve"> </w:t>
      </w:r>
      <w:r>
        <w:rPr>
          <w:w w:val="85"/>
          <w:sz w:val="20"/>
        </w:rPr>
        <w:t>vegetation.</w:t>
      </w:r>
      <w:r>
        <w:rPr>
          <w:spacing w:val="-4"/>
          <w:w w:val="85"/>
          <w:sz w:val="20"/>
        </w:rPr>
        <w:t xml:space="preserve"> </w:t>
      </w:r>
      <w:r>
        <w:rPr>
          <w:w w:val="85"/>
          <w:sz w:val="20"/>
        </w:rPr>
        <w:t>E.g. brick and tiles</w:t>
      </w:r>
      <w:r>
        <w:rPr>
          <w:spacing w:val="-2"/>
          <w:w w:val="85"/>
          <w:sz w:val="20"/>
        </w:rPr>
        <w:t xml:space="preserve"> </w:t>
      </w:r>
      <w:r>
        <w:rPr>
          <w:w w:val="85"/>
          <w:sz w:val="20"/>
        </w:rPr>
        <w:t xml:space="preserve">manufacturing industry </w:t>
      </w:r>
      <w:proofErr w:type="gramStart"/>
      <w:r>
        <w:rPr>
          <w:w w:val="85"/>
          <w:sz w:val="20"/>
        </w:rPr>
        <w:t>is</w:t>
      </w:r>
      <w:proofErr w:type="gramEnd"/>
      <w:r>
        <w:rPr>
          <w:w w:val="85"/>
          <w:sz w:val="20"/>
        </w:rPr>
        <w:t xml:space="preserve"> located</w:t>
      </w:r>
      <w:r>
        <w:rPr>
          <w:spacing w:val="-1"/>
          <w:w w:val="85"/>
          <w:sz w:val="20"/>
        </w:rPr>
        <w:t xml:space="preserve"> </w:t>
      </w:r>
      <w:r>
        <w:rPr>
          <w:w w:val="85"/>
          <w:sz w:val="20"/>
        </w:rPr>
        <w:t>at Kajjansi due to presence of clay materials from Kajansi swamps around.</w:t>
      </w:r>
    </w:p>
    <w:p w:rsidR="00E5575B" w:rsidRDefault="00D512E5">
      <w:pPr>
        <w:pStyle w:val="ListParagraph"/>
        <w:numPr>
          <w:ilvl w:val="0"/>
          <w:numId w:val="33"/>
        </w:numPr>
        <w:tabs>
          <w:tab w:val="left" w:pos="1451"/>
        </w:tabs>
        <w:spacing w:line="242" w:lineRule="auto"/>
        <w:ind w:right="623" w:firstLine="0"/>
        <w:jc w:val="both"/>
        <w:rPr>
          <w:sz w:val="20"/>
        </w:rPr>
      </w:pPr>
      <w:r>
        <w:rPr>
          <w:w w:val="85"/>
          <w:sz w:val="20"/>
        </w:rPr>
        <w:t xml:space="preserve">Rainforests, swamps and savannah vegetation are </w:t>
      </w:r>
      <w:r>
        <w:rPr>
          <w:rFonts w:ascii="Arial"/>
          <w:b/>
          <w:w w:val="85"/>
          <w:sz w:val="20"/>
        </w:rPr>
        <w:t>major providers of traditional and modern medicine especially from leaves, roots,</w:t>
      </w:r>
      <w:r>
        <w:rPr>
          <w:rFonts w:ascii="Arial"/>
          <w:b/>
          <w:spacing w:val="-6"/>
          <w:w w:val="85"/>
          <w:sz w:val="20"/>
        </w:rPr>
        <w:t xml:space="preserve"> </w:t>
      </w:r>
      <w:r>
        <w:rPr>
          <w:rFonts w:ascii="Arial"/>
          <w:b/>
          <w:w w:val="85"/>
          <w:sz w:val="20"/>
        </w:rPr>
        <w:t>and</w:t>
      </w:r>
      <w:r>
        <w:rPr>
          <w:rFonts w:ascii="Arial"/>
          <w:b/>
          <w:spacing w:val="-6"/>
          <w:w w:val="85"/>
          <w:sz w:val="20"/>
        </w:rPr>
        <w:t xml:space="preserve"> </w:t>
      </w:r>
      <w:r>
        <w:rPr>
          <w:rFonts w:ascii="Arial"/>
          <w:b/>
          <w:w w:val="85"/>
          <w:sz w:val="20"/>
        </w:rPr>
        <w:t>barks</w:t>
      </w:r>
      <w:r>
        <w:rPr>
          <w:rFonts w:ascii="Arial"/>
          <w:b/>
          <w:spacing w:val="-5"/>
          <w:w w:val="85"/>
          <w:sz w:val="20"/>
        </w:rPr>
        <w:t xml:space="preserve"> </w:t>
      </w:r>
      <w:r>
        <w:rPr>
          <w:rFonts w:ascii="Arial"/>
          <w:b/>
          <w:w w:val="85"/>
          <w:sz w:val="20"/>
        </w:rPr>
        <w:t>/</w:t>
      </w:r>
      <w:r>
        <w:rPr>
          <w:rFonts w:ascii="Arial"/>
          <w:b/>
          <w:spacing w:val="-6"/>
          <w:w w:val="85"/>
          <w:sz w:val="20"/>
        </w:rPr>
        <w:t xml:space="preserve"> </w:t>
      </w:r>
      <w:r>
        <w:rPr>
          <w:rFonts w:ascii="Arial"/>
          <w:b/>
          <w:w w:val="85"/>
          <w:sz w:val="20"/>
        </w:rPr>
        <w:t>stem</w:t>
      </w:r>
      <w:r>
        <w:rPr>
          <w:rFonts w:ascii="Arial"/>
          <w:b/>
          <w:spacing w:val="-5"/>
          <w:w w:val="85"/>
          <w:sz w:val="20"/>
        </w:rPr>
        <w:t xml:space="preserve"> </w:t>
      </w:r>
      <w:r>
        <w:rPr>
          <w:rFonts w:ascii="Arial"/>
          <w:b/>
          <w:w w:val="85"/>
          <w:sz w:val="20"/>
        </w:rPr>
        <w:t>barks</w:t>
      </w:r>
      <w:r>
        <w:rPr>
          <w:w w:val="85"/>
          <w:sz w:val="20"/>
        </w:rPr>
        <w:t>,</w:t>
      </w:r>
      <w:r>
        <w:rPr>
          <w:spacing w:val="-6"/>
          <w:w w:val="85"/>
          <w:sz w:val="20"/>
        </w:rPr>
        <w:t xml:space="preserve"> </w:t>
      </w:r>
      <w:r>
        <w:rPr>
          <w:w w:val="85"/>
          <w:sz w:val="20"/>
        </w:rPr>
        <w:t>etc</w:t>
      </w:r>
      <w:r>
        <w:rPr>
          <w:spacing w:val="-5"/>
          <w:w w:val="85"/>
          <w:sz w:val="20"/>
        </w:rPr>
        <w:t xml:space="preserve"> </w:t>
      </w:r>
      <w:r>
        <w:rPr>
          <w:w w:val="85"/>
          <w:sz w:val="20"/>
        </w:rPr>
        <w:t>which</w:t>
      </w:r>
      <w:r>
        <w:rPr>
          <w:spacing w:val="-5"/>
          <w:w w:val="85"/>
          <w:sz w:val="20"/>
        </w:rPr>
        <w:t xml:space="preserve"> </w:t>
      </w:r>
      <w:r>
        <w:rPr>
          <w:w w:val="85"/>
          <w:sz w:val="20"/>
        </w:rPr>
        <w:t>are</w:t>
      </w:r>
      <w:r>
        <w:rPr>
          <w:spacing w:val="-6"/>
          <w:w w:val="85"/>
          <w:sz w:val="20"/>
        </w:rPr>
        <w:t xml:space="preserve"> </w:t>
      </w:r>
      <w:r>
        <w:rPr>
          <w:w w:val="85"/>
          <w:sz w:val="20"/>
        </w:rPr>
        <w:t>used</w:t>
      </w:r>
      <w:r>
        <w:rPr>
          <w:spacing w:val="-5"/>
          <w:w w:val="85"/>
          <w:sz w:val="20"/>
        </w:rPr>
        <w:t xml:space="preserve"> </w:t>
      </w:r>
      <w:r>
        <w:rPr>
          <w:w w:val="85"/>
          <w:sz w:val="20"/>
        </w:rPr>
        <w:t>for</w:t>
      </w:r>
      <w:r>
        <w:rPr>
          <w:spacing w:val="-5"/>
          <w:w w:val="85"/>
          <w:sz w:val="20"/>
        </w:rPr>
        <w:t xml:space="preserve"> </w:t>
      </w:r>
      <w:r>
        <w:rPr>
          <w:w w:val="85"/>
          <w:sz w:val="20"/>
        </w:rPr>
        <w:t>curing</w:t>
      </w:r>
      <w:r>
        <w:rPr>
          <w:spacing w:val="-5"/>
          <w:w w:val="85"/>
          <w:sz w:val="20"/>
        </w:rPr>
        <w:t xml:space="preserve"> </w:t>
      </w:r>
      <w:r>
        <w:rPr>
          <w:w w:val="85"/>
          <w:sz w:val="20"/>
        </w:rPr>
        <w:t>a</w:t>
      </w:r>
      <w:r>
        <w:rPr>
          <w:spacing w:val="-6"/>
          <w:w w:val="85"/>
          <w:sz w:val="20"/>
        </w:rPr>
        <w:t xml:space="preserve"> </w:t>
      </w:r>
      <w:r>
        <w:rPr>
          <w:w w:val="85"/>
          <w:sz w:val="20"/>
        </w:rPr>
        <w:t>variety</w:t>
      </w:r>
      <w:r>
        <w:rPr>
          <w:spacing w:val="-5"/>
          <w:w w:val="85"/>
          <w:sz w:val="20"/>
        </w:rPr>
        <w:t xml:space="preserve"> </w:t>
      </w:r>
      <w:r>
        <w:rPr>
          <w:w w:val="85"/>
          <w:sz w:val="20"/>
        </w:rPr>
        <w:t>of</w:t>
      </w:r>
      <w:r>
        <w:rPr>
          <w:spacing w:val="-5"/>
          <w:w w:val="85"/>
          <w:sz w:val="20"/>
        </w:rPr>
        <w:t xml:space="preserve"> </w:t>
      </w:r>
      <w:r>
        <w:rPr>
          <w:w w:val="85"/>
          <w:sz w:val="20"/>
        </w:rPr>
        <w:t>diseases</w:t>
      </w:r>
      <w:r>
        <w:rPr>
          <w:spacing w:val="-6"/>
          <w:w w:val="85"/>
          <w:sz w:val="20"/>
        </w:rPr>
        <w:t xml:space="preserve"> </w:t>
      </w:r>
      <w:r>
        <w:rPr>
          <w:w w:val="85"/>
          <w:sz w:val="20"/>
        </w:rPr>
        <w:t>like</w:t>
      </w:r>
      <w:r>
        <w:rPr>
          <w:spacing w:val="-5"/>
          <w:w w:val="85"/>
          <w:sz w:val="20"/>
        </w:rPr>
        <w:t xml:space="preserve"> </w:t>
      </w:r>
      <w:r>
        <w:rPr>
          <w:w w:val="85"/>
          <w:sz w:val="20"/>
        </w:rPr>
        <w:t>Malaria,</w:t>
      </w:r>
      <w:r>
        <w:rPr>
          <w:spacing w:val="-5"/>
          <w:w w:val="85"/>
          <w:sz w:val="20"/>
        </w:rPr>
        <w:t xml:space="preserve"> </w:t>
      </w:r>
      <w:r>
        <w:rPr>
          <w:w w:val="85"/>
          <w:sz w:val="20"/>
        </w:rPr>
        <w:t>skin</w:t>
      </w:r>
      <w:r>
        <w:rPr>
          <w:spacing w:val="-6"/>
          <w:w w:val="85"/>
          <w:sz w:val="20"/>
        </w:rPr>
        <w:t xml:space="preserve"> </w:t>
      </w:r>
      <w:r>
        <w:rPr>
          <w:w w:val="85"/>
          <w:sz w:val="20"/>
        </w:rPr>
        <w:t>disease,</w:t>
      </w:r>
      <w:r>
        <w:rPr>
          <w:spacing w:val="-3"/>
          <w:w w:val="85"/>
          <w:sz w:val="20"/>
        </w:rPr>
        <w:t xml:space="preserve"> </w:t>
      </w:r>
      <w:r>
        <w:rPr>
          <w:w w:val="85"/>
          <w:sz w:val="20"/>
        </w:rPr>
        <w:t>cough,</w:t>
      </w:r>
      <w:r>
        <w:rPr>
          <w:spacing w:val="-6"/>
          <w:w w:val="85"/>
          <w:sz w:val="20"/>
        </w:rPr>
        <w:t xml:space="preserve"> </w:t>
      </w:r>
      <w:r>
        <w:rPr>
          <w:w w:val="85"/>
          <w:sz w:val="20"/>
        </w:rPr>
        <w:t>etc.</w:t>
      </w:r>
      <w:r>
        <w:rPr>
          <w:spacing w:val="-4"/>
          <w:w w:val="85"/>
          <w:sz w:val="20"/>
        </w:rPr>
        <w:t xml:space="preserve"> </w:t>
      </w:r>
      <w:r>
        <w:rPr>
          <w:w w:val="85"/>
          <w:sz w:val="20"/>
        </w:rPr>
        <w:t>E.g.</w:t>
      </w:r>
      <w:r>
        <w:rPr>
          <w:spacing w:val="-4"/>
          <w:w w:val="85"/>
          <w:sz w:val="20"/>
        </w:rPr>
        <w:t xml:space="preserve"> </w:t>
      </w:r>
      <w:r>
        <w:rPr>
          <w:w w:val="85"/>
          <w:sz w:val="20"/>
        </w:rPr>
        <w:t>herbs</w:t>
      </w:r>
      <w:r>
        <w:rPr>
          <w:spacing w:val="-5"/>
          <w:w w:val="85"/>
          <w:sz w:val="20"/>
        </w:rPr>
        <w:t xml:space="preserve"> </w:t>
      </w:r>
      <w:r>
        <w:rPr>
          <w:w w:val="85"/>
          <w:sz w:val="20"/>
        </w:rPr>
        <w:t>collected</w:t>
      </w:r>
      <w:r>
        <w:rPr>
          <w:spacing w:val="-4"/>
          <w:w w:val="85"/>
          <w:sz w:val="20"/>
        </w:rPr>
        <w:t xml:space="preserve"> </w:t>
      </w:r>
      <w:r>
        <w:rPr>
          <w:w w:val="85"/>
          <w:sz w:val="20"/>
        </w:rPr>
        <w:t xml:space="preserve">are </w:t>
      </w:r>
      <w:r>
        <w:rPr>
          <w:w w:val="80"/>
          <w:sz w:val="20"/>
        </w:rPr>
        <w:t>Peppermint and Ginger which reduces stomach gases, prevents vomiting, Nausea and aids digestion. Solanum Indicum or "Katunkuma in Luganda" or Namatala in Gisu and Uli in Alur for cure of high blood pressure, proper functioning of the pancreas,</w:t>
      </w:r>
      <w:r>
        <w:rPr>
          <w:sz w:val="20"/>
        </w:rPr>
        <w:t xml:space="preserve"> </w:t>
      </w:r>
      <w:r>
        <w:rPr>
          <w:w w:val="80"/>
          <w:sz w:val="20"/>
        </w:rPr>
        <w:t>treatment</w:t>
      </w:r>
      <w:r>
        <w:rPr>
          <w:sz w:val="20"/>
        </w:rPr>
        <w:t xml:space="preserve"> </w:t>
      </w:r>
      <w:r>
        <w:rPr>
          <w:w w:val="80"/>
          <w:sz w:val="20"/>
        </w:rPr>
        <w:t>of</w:t>
      </w:r>
      <w:r>
        <w:rPr>
          <w:sz w:val="20"/>
        </w:rPr>
        <w:t xml:space="preserve"> </w:t>
      </w:r>
      <w:r>
        <w:rPr>
          <w:w w:val="80"/>
          <w:sz w:val="20"/>
        </w:rPr>
        <w:t>ulcers</w:t>
      </w:r>
      <w:r>
        <w:rPr>
          <w:sz w:val="20"/>
        </w:rPr>
        <w:t xml:space="preserve"> </w:t>
      </w:r>
      <w:r>
        <w:rPr>
          <w:w w:val="80"/>
          <w:sz w:val="20"/>
        </w:rPr>
        <w:t>and many</w:t>
      </w:r>
      <w:r>
        <w:rPr>
          <w:sz w:val="20"/>
        </w:rPr>
        <w:t xml:space="preserve"> </w:t>
      </w:r>
      <w:r>
        <w:rPr>
          <w:w w:val="80"/>
          <w:sz w:val="20"/>
        </w:rPr>
        <w:t>others.</w:t>
      </w:r>
    </w:p>
    <w:p w:rsidR="00E5575B" w:rsidRDefault="00D512E5">
      <w:pPr>
        <w:pStyle w:val="ListParagraph"/>
        <w:numPr>
          <w:ilvl w:val="0"/>
          <w:numId w:val="33"/>
        </w:numPr>
        <w:tabs>
          <w:tab w:val="left" w:pos="1451"/>
        </w:tabs>
        <w:spacing w:line="242" w:lineRule="auto"/>
        <w:ind w:right="626" w:firstLine="0"/>
        <w:jc w:val="both"/>
        <w:rPr>
          <w:sz w:val="20"/>
        </w:rPr>
      </w:pPr>
      <w:r>
        <w:rPr>
          <w:w w:val="80"/>
          <w:sz w:val="20"/>
        </w:rPr>
        <w:t xml:space="preserve">Savanna vegetation </w:t>
      </w:r>
      <w:r>
        <w:rPr>
          <w:rFonts w:ascii="Arial"/>
          <w:b/>
          <w:w w:val="80"/>
          <w:sz w:val="20"/>
        </w:rPr>
        <w:t xml:space="preserve">provides and supplies honey </w:t>
      </w:r>
      <w:r>
        <w:rPr>
          <w:w w:val="80"/>
          <w:sz w:val="20"/>
        </w:rPr>
        <w:t xml:space="preserve">because it has favourable conditions for the existence of bees and sometimes some </w:t>
      </w:r>
      <w:r>
        <w:rPr>
          <w:spacing w:val="-2"/>
          <w:w w:val="85"/>
          <w:sz w:val="20"/>
        </w:rPr>
        <w:t>people have turned out to be keepers where to earn their income in them. E.g.</w:t>
      </w:r>
      <w:r>
        <w:rPr>
          <w:sz w:val="20"/>
        </w:rPr>
        <w:t xml:space="preserve"> </w:t>
      </w:r>
      <w:r>
        <w:rPr>
          <w:spacing w:val="-2"/>
          <w:w w:val="85"/>
          <w:sz w:val="20"/>
        </w:rPr>
        <w:t xml:space="preserve">the Savanna woodland areas like Kadam, Timu and Morongole are </w:t>
      </w:r>
      <w:r>
        <w:rPr>
          <w:w w:val="85"/>
          <w:sz w:val="20"/>
        </w:rPr>
        <w:t>used</w:t>
      </w:r>
      <w:r>
        <w:rPr>
          <w:spacing w:val="-6"/>
          <w:w w:val="85"/>
          <w:sz w:val="20"/>
        </w:rPr>
        <w:t xml:space="preserve"> </w:t>
      </w:r>
      <w:r>
        <w:rPr>
          <w:w w:val="85"/>
          <w:sz w:val="20"/>
        </w:rPr>
        <w:t>for</w:t>
      </w:r>
      <w:r>
        <w:rPr>
          <w:spacing w:val="-5"/>
          <w:w w:val="85"/>
          <w:sz w:val="20"/>
        </w:rPr>
        <w:t xml:space="preserve"> </w:t>
      </w:r>
      <w:r>
        <w:rPr>
          <w:w w:val="85"/>
          <w:sz w:val="20"/>
        </w:rPr>
        <w:t>bee</w:t>
      </w:r>
      <w:r>
        <w:rPr>
          <w:spacing w:val="-5"/>
          <w:w w:val="85"/>
          <w:sz w:val="20"/>
        </w:rPr>
        <w:t xml:space="preserve"> </w:t>
      </w:r>
      <w:r>
        <w:rPr>
          <w:w w:val="85"/>
          <w:sz w:val="20"/>
        </w:rPr>
        <w:t>keeping</w:t>
      </w:r>
      <w:r>
        <w:rPr>
          <w:spacing w:val="-1"/>
          <w:w w:val="85"/>
          <w:sz w:val="20"/>
        </w:rPr>
        <w:t xml:space="preserve"> </w:t>
      </w:r>
      <w:r>
        <w:rPr>
          <w:w w:val="85"/>
          <w:sz w:val="20"/>
        </w:rPr>
        <w:t>where</w:t>
      </w:r>
      <w:r>
        <w:rPr>
          <w:spacing w:val="-1"/>
          <w:w w:val="85"/>
          <w:sz w:val="20"/>
        </w:rPr>
        <w:t xml:space="preserve"> </w:t>
      </w:r>
      <w:r>
        <w:rPr>
          <w:w w:val="85"/>
          <w:sz w:val="20"/>
        </w:rPr>
        <w:t>honey</w:t>
      </w:r>
      <w:r>
        <w:rPr>
          <w:spacing w:val="-3"/>
          <w:w w:val="85"/>
          <w:sz w:val="20"/>
        </w:rPr>
        <w:t xml:space="preserve"> </w:t>
      </w:r>
      <w:r>
        <w:rPr>
          <w:w w:val="85"/>
          <w:sz w:val="20"/>
        </w:rPr>
        <w:t>extracted</w:t>
      </w:r>
      <w:r>
        <w:rPr>
          <w:spacing w:val="-1"/>
          <w:w w:val="85"/>
          <w:sz w:val="20"/>
        </w:rPr>
        <w:t xml:space="preserve"> </w:t>
      </w:r>
      <w:r>
        <w:rPr>
          <w:w w:val="85"/>
          <w:sz w:val="20"/>
        </w:rPr>
        <w:t>is</w:t>
      </w:r>
      <w:r>
        <w:rPr>
          <w:spacing w:val="-4"/>
          <w:w w:val="85"/>
          <w:sz w:val="20"/>
        </w:rPr>
        <w:t xml:space="preserve"> </w:t>
      </w:r>
      <w:r>
        <w:rPr>
          <w:w w:val="85"/>
          <w:sz w:val="20"/>
        </w:rPr>
        <w:t>either</w:t>
      </w:r>
      <w:r>
        <w:rPr>
          <w:spacing w:val="-1"/>
          <w:w w:val="85"/>
          <w:sz w:val="20"/>
        </w:rPr>
        <w:t xml:space="preserve"> </w:t>
      </w:r>
      <w:r>
        <w:rPr>
          <w:w w:val="85"/>
          <w:sz w:val="20"/>
        </w:rPr>
        <w:t>for</w:t>
      </w:r>
      <w:r>
        <w:rPr>
          <w:spacing w:val="-1"/>
          <w:w w:val="85"/>
          <w:sz w:val="20"/>
        </w:rPr>
        <w:t xml:space="preserve"> </w:t>
      </w:r>
      <w:r>
        <w:rPr>
          <w:w w:val="85"/>
          <w:sz w:val="20"/>
        </w:rPr>
        <w:t>export</w:t>
      </w:r>
      <w:r>
        <w:rPr>
          <w:spacing w:val="-2"/>
          <w:w w:val="85"/>
          <w:sz w:val="20"/>
        </w:rPr>
        <w:t xml:space="preserve"> </w:t>
      </w:r>
      <w:r>
        <w:rPr>
          <w:w w:val="85"/>
          <w:sz w:val="20"/>
        </w:rPr>
        <w:t>or</w:t>
      </w:r>
      <w:r>
        <w:rPr>
          <w:spacing w:val="-1"/>
          <w:w w:val="85"/>
          <w:sz w:val="20"/>
        </w:rPr>
        <w:t xml:space="preserve"> </w:t>
      </w:r>
      <w:r>
        <w:rPr>
          <w:w w:val="85"/>
          <w:sz w:val="20"/>
        </w:rPr>
        <w:t>local</w:t>
      </w:r>
      <w:r>
        <w:rPr>
          <w:spacing w:val="-4"/>
          <w:w w:val="85"/>
          <w:sz w:val="20"/>
        </w:rPr>
        <w:t xml:space="preserve"> </w:t>
      </w:r>
      <w:r>
        <w:rPr>
          <w:w w:val="85"/>
          <w:sz w:val="20"/>
        </w:rPr>
        <w:t>market.</w:t>
      </w:r>
    </w:p>
    <w:p w:rsidR="00E5575B" w:rsidRDefault="00D512E5">
      <w:pPr>
        <w:pStyle w:val="ListParagraph"/>
        <w:numPr>
          <w:ilvl w:val="0"/>
          <w:numId w:val="33"/>
        </w:numPr>
        <w:tabs>
          <w:tab w:val="left" w:pos="1450"/>
        </w:tabs>
        <w:spacing w:line="242" w:lineRule="auto"/>
        <w:ind w:right="627" w:firstLine="0"/>
        <w:jc w:val="both"/>
        <w:rPr>
          <w:sz w:val="20"/>
        </w:rPr>
      </w:pPr>
      <w:r>
        <w:rPr>
          <w:w w:val="85"/>
          <w:sz w:val="20"/>
        </w:rPr>
        <w:t>Forests</w:t>
      </w:r>
      <w:r>
        <w:rPr>
          <w:spacing w:val="-6"/>
          <w:w w:val="85"/>
          <w:sz w:val="20"/>
        </w:rPr>
        <w:t xml:space="preserve"> </w:t>
      </w:r>
      <w:r>
        <w:rPr>
          <w:w w:val="85"/>
          <w:sz w:val="20"/>
        </w:rPr>
        <w:t>and</w:t>
      </w:r>
      <w:r>
        <w:rPr>
          <w:spacing w:val="-5"/>
          <w:w w:val="85"/>
          <w:sz w:val="20"/>
        </w:rPr>
        <w:t xml:space="preserve"> </w:t>
      </w:r>
      <w:r>
        <w:rPr>
          <w:w w:val="85"/>
          <w:sz w:val="20"/>
        </w:rPr>
        <w:t>savanna</w:t>
      </w:r>
      <w:r>
        <w:rPr>
          <w:spacing w:val="-5"/>
          <w:w w:val="85"/>
          <w:sz w:val="20"/>
        </w:rPr>
        <w:t xml:space="preserve"> </w:t>
      </w:r>
      <w:r>
        <w:rPr>
          <w:w w:val="85"/>
          <w:sz w:val="20"/>
        </w:rPr>
        <w:t>vegetation</w:t>
      </w:r>
      <w:r>
        <w:rPr>
          <w:spacing w:val="-6"/>
          <w:w w:val="85"/>
          <w:sz w:val="20"/>
        </w:rPr>
        <w:t xml:space="preserve"> </w:t>
      </w:r>
      <w:r>
        <w:rPr>
          <w:w w:val="85"/>
          <w:sz w:val="20"/>
        </w:rPr>
        <w:t>are</w:t>
      </w:r>
      <w:r>
        <w:rPr>
          <w:spacing w:val="-5"/>
          <w:w w:val="85"/>
          <w:sz w:val="20"/>
        </w:rPr>
        <w:t xml:space="preserve"> </w:t>
      </w:r>
      <w:r>
        <w:rPr>
          <w:rFonts w:ascii="Arial"/>
          <w:b/>
          <w:w w:val="85"/>
          <w:sz w:val="20"/>
        </w:rPr>
        <w:t>major</w:t>
      </w:r>
      <w:r>
        <w:rPr>
          <w:rFonts w:ascii="Arial"/>
          <w:b/>
          <w:spacing w:val="-6"/>
          <w:w w:val="85"/>
          <w:sz w:val="20"/>
        </w:rPr>
        <w:t xml:space="preserve"> </w:t>
      </w:r>
      <w:r>
        <w:rPr>
          <w:rFonts w:ascii="Arial"/>
          <w:b/>
          <w:w w:val="85"/>
          <w:sz w:val="20"/>
        </w:rPr>
        <w:t>providers</w:t>
      </w:r>
      <w:r>
        <w:rPr>
          <w:rFonts w:ascii="Arial"/>
          <w:b/>
          <w:spacing w:val="-5"/>
          <w:w w:val="85"/>
          <w:sz w:val="20"/>
        </w:rPr>
        <w:t xml:space="preserve"> </w:t>
      </w:r>
      <w:r>
        <w:rPr>
          <w:rFonts w:ascii="Arial"/>
          <w:b/>
          <w:w w:val="85"/>
          <w:sz w:val="20"/>
        </w:rPr>
        <w:t>and</w:t>
      </w:r>
      <w:r>
        <w:rPr>
          <w:rFonts w:ascii="Arial"/>
          <w:b/>
          <w:spacing w:val="-6"/>
          <w:w w:val="85"/>
          <w:sz w:val="20"/>
        </w:rPr>
        <w:t xml:space="preserve"> </w:t>
      </w:r>
      <w:r>
        <w:rPr>
          <w:rFonts w:ascii="Arial"/>
          <w:b/>
          <w:w w:val="85"/>
          <w:sz w:val="20"/>
        </w:rPr>
        <w:t>suppliers</w:t>
      </w:r>
      <w:r>
        <w:rPr>
          <w:rFonts w:ascii="Arial"/>
          <w:b/>
          <w:spacing w:val="-5"/>
          <w:w w:val="85"/>
          <w:sz w:val="20"/>
        </w:rPr>
        <w:t xml:space="preserve"> </w:t>
      </w:r>
      <w:r>
        <w:rPr>
          <w:rFonts w:ascii="Arial"/>
          <w:b/>
          <w:w w:val="85"/>
          <w:sz w:val="20"/>
        </w:rPr>
        <w:t>of</w:t>
      </w:r>
      <w:r>
        <w:rPr>
          <w:rFonts w:ascii="Arial"/>
          <w:b/>
          <w:spacing w:val="-6"/>
          <w:w w:val="85"/>
          <w:sz w:val="20"/>
        </w:rPr>
        <w:t xml:space="preserve"> </w:t>
      </w:r>
      <w:r>
        <w:rPr>
          <w:rFonts w:ascii="Arial"/>
          <w:b/>
          <w:w w:val="85"/>
          <w:sz w:val="20"/>
        </w:rPr>
        <w:t>food</w:t>
      </w:r>
      <w:r>
        <w:rPr>
          <w:rFonts w:ascii="Arial"/>
          <w:b/>
          <w:spacing w:val="-5"/>
          <w:w w:val="85"/>
          <w:sz w:val="20"/>
        </w:rPr>
        <w:t xml:space="preserve"> </w:t>
      </w:r>
      <w:r>
        <w:rPr>
          <w:rFonts w:ascii="Arial"/>
          <w:b/>
          <w:w w:val="85"/>
          <w:sz w:val="20"/>
        </w:rPr>
        <w:t>in</w:t>
      </w:r>
      <w:r>
        <w:rPr>
          <w:rFonts w:ascii="Arial"/>
          <w:b/>
          <w:spacing w:val="-6"/>
          <w:w w:val="85"/>
          <w:sz w:val="20"/>
        </w:rPr>
        <w:t xml:space="preserve"> </w:t>
      </w:r>
      <w:r>
        <w:rPr>
          <w:rFonts w:ascii="Arial"/>
          <w:b/>
          <w:w w:val="85"/>
          <w:sz w:val="20"/>
        </w:rPr>
        <w:t>form</w:t>
      </w:r>
      <w:r>
        <w:rPr>
          <w:rFonts w:ascii="Arial"/>
          <w:b/>
          <w:spacing w:val="-6"/>
          <w:w w:val="85"/>
          <w:sz w:val="20"/>
        </w:rPr>
        <w:t xml:space="preserve"> </w:t>
      </w:r>
      <w:r>
        <w:rPr>
          <w:rFonts w:ascii="Arial"/>
          <w:b/>
          <w:w w:val="85"/>
          <w:sz w:val="20"/>
        </w:rPr>
        <w:t>of</w:t>
      </w:r>
      <w:r>
        <w:rPr>
          <w:rFonts w:ascii="Arial"/>
          <w:b/>
          <w:spacing w:val="-5"/>
          <w:w w:val="85"/>
          <w:sz w:val="20"/>
        </w:rPr>
        <w:t xml:space="preserve"> </w:t>
      </w:r>
      <w:r>
        <w:rPr>
          <w:rFonts w:ascii="Arial"/>
          <w:b/>
          <w:w w:val="85"/>
          <w:sz w:val="20"/>
        </w:rPr>
        <w:t>edible</w:t>
      </w:r>
      <w:r>
        <w:rPr>
          <w:rFonts w:ascii="Arial"/>
          <w:b/>
          <w:spacing w:val="-6"/>
          <w:w w:val="85"/>
          <w:sz w:val="20"/>
        </w:rPr>
        <w:t xml:space="preserve"> </w:t>
      </w:r>
      <w:r>
        <w:rPr>
          <w:rFonts w:ascii="Arial"/>
          <w:b/>
          <w:w w:val="85"/>
          <w:sz w:val="20"/>
        </w:rPr>
        <w:t>fruits</w:t>
      </w:r>
      <w:r>
        <w:rPr>
          <w:rFonts w:ascii="Arial"/>
          <w:b/>
          <w:spacing w:val="-5"/>
          <w:w w:val="85"/>
          <w:sz w:val="20"/>
        </w:rPr>
        <w:t xml:space="preserve"> </w:t>
      </w:r>
      <w:r>
        <w:rPr>
          <w:w w:val="85"/>
          <w:sz w:val="20"/>
        </w:rPr>
        <w:t>like</w:t>
      </w:r>
      <w:r>
        <w:rPr>
          <w:spacing w:val="-5"/>
          <w:w w:val="85"/>
          <w:sz w:val="20"/>
        </w:rPr>
        <w:t xml:space="preserve"> </w:t>
      </w:r>
      <w:r>
        <w:rPr>
          <w:w w:val="85"/>
          <w:sz w:val="20"/>
        </w:rPr>
        <w:t>mangoes,</w:t>
      </w:r>
      <w:r>
        <w:rPr>
          <w:spacing w:val="-6"/>
          <w:w w:val="85"/>
          <w:sz w:val="20"/>
        </w:rPr>
        <w:t xml:space="preserve"> </w:t>
      </w:r>
      <w:r>
        <w:rPr>
          <w:w w:val="85"/>
          <w:sz w:val="20"/>
        </w:rPr>
        <w:t>jack</w:t>
      </w:r>
      <w:r>
        <w:rPr>
          <w:spacing w:val="-5"/>
          <w:w w:val="85"/>
          <w:sz w:val="20"/>
        </w:rPr>
        <w:t xml:space="preserve"> </w:t>
      </w:r>
      <w:r>
        <w:rPr>
          <w:w w:val="85"/>
          <w:sz w:val="20"/>
        </w:rPr>
        <w:t>fruits,</w:t>
      </w:r>
      <w:r>
        <w:rPr>
          <w:spacing w:val="-5"/>
          <w:w w:val="85"/>
          <w:sz w:val="20"/>
        </w:rPr>
        <w:t xml:space="preserve"> </w:t>
      </w:r>
      <w:r>
        <w:rPr>
          <w:w w:val="85"/>
          <w:sz w:val="20"/>
        </w:rPr>
        <w:t>etc</w:t>
      </w:r>
      <w:r>
        <w:rPr>
          <w:spacing w:val="-6"/>
          <w:w w:val="85"/>
          <w:sz w:val="20"/>
        </w:rPr>
        <w:t xml:space="preserve"> </w:t>
      </w:r>
      <w:r>
        <w:rPr>
          <w:w w:val="85"/>
          <w:sz w:val="20"/>
        </w:rPr>
        <w:t>and edible</w:t>
      </w:r>
      <w:r>
        <w:rPr>
          <w:spacing w:val="-2"/>
          <w:w w:val="85"/>
          <w:sz w:val="20"/>
        </w:rPr>
        <w:t xml:space="preserve"> </w:t>
      </w:r>
      <w:r>
        <w:rPr>
          <w:w w:val="85"/>
          <w:sz w:val="20"/>
        </w:rPr>
        <w:t>wild</w:t>
      </w:r>
      <w:r>
        <w:rPr>
          <w:spacing w:val="-2"/>
          <w:w w:val="85"/>
          <w:sz w:val="20"/>
        </w:rPr>
        <w:t xml:space="preserve"> </w:t>
      </w:r>
      <w:r>
        <w:rPr>
          <w:w w:val="85"/>
          <w:sz w:val="20"/>
        </w:rPr>
        <w:t>animals</w:t>
      </w:r>
      <w:r>
        <w:rPr>
          <w:spacing w:val="-3"/>
          <w:w w:val="85"/>
          <w:sz w:val="20"/>
        </w:rPr>
        <w:t xml:space="preserve"> </w:t>
      </w:r>
      <w:r>
        <w:rPr>
          <w:w w:val="85"/>
          <w:sz w:val="20"/>
        </w:rPr>
        <w:t>like</w:t>
      </w:r>
      <w:r>
        <w:rPr>
          <w:spacing w:val="-2"/>
          <w:w w:val="85"/>
          <w:sz w:val="20"/>
        </w:rPr>
        <w:t xml:space="preserve"> </w:t>
      </w:r>
      <w:r>
        <w:rPr>
          <w:w w:val="85"/>
          <w:sz w:val="20"/>
        </w:rPr>
        <w:t>Kobs,</w:t>
      </w:r>
      <w:r>
        <w:rPr>
          <w:spacing w:val="-2"/>
          <w:w w:val="85"/>
          <w:sz w:val="20"/>
        </w:rPr>
        <w:t xml:space="preserve"> </w:t>
      </w:r>
      <w:r>
        <w:rPr>
          <w:w w:val="85"/>
          <w:sz w:val="20"/>
        </w:rPr>
        <w:t>Antelopes,</w:t>
      </w:r>
      <w:r>
        <w:rPr>
          <w:spacing w:val="-2"/>
          <w:w w:val="85"/>
          <w:sz w:val="20"/>
        </w:rPr>
        <w:t xml:space="preserve"> </w:t>
      </w:r>
      <w:r>
        <w:rPr>
          <w:w w:val="85"/>
          <w:sz w:val="20"/>
        </w:rPr>
        <w:t>etc.</w:t>
      </w:r>
      <w:r>
        <w:rPr>
          <w:spacing w:val="-1"/>
          <w:w w:val="85"/>
          <w:sz w:val="20"/>
        </w:rPr>
        <w:t xml:space="preserve"> </w:t>
      </w:r>
      <w:r>
        <w:rPr>
          <w:w w:val="85"/>
          <w:sz w:val="20"/>
        </w:rPr>
        <w:t>E.g.</w:t>
      </w:r>
      <w:r>
        <w:rPr>
          <w:spacing w:val="-2"/>
          <w:w w:val="85"/>
          <w:sz w:val="20"/>
        </w:rPr>
        <w:t xml:space="preserve"> </w:t>
      </w:r>
      <w:r>
        <w:rPr>
          <w:w w:val="85"/>
          <w:sz w:val="20"/>
        </w:rPr>
        <w:t>Pygmies</w:t>
      </w:r>
      <w:r>
        <w:rPr>
          <w:spacing w:val="-2"/>
          <w:w w:val="85"/>
          <w:sz w:val="20"/>
        </w:rPr>
        <w:t xml:space="preserve"> </w:t>
      </w:r>
      <w:r>
        <w:rPr>
          <w:w w:val="85"/>
          <w:sz w:val="20"/>
        </w:rPr>
        <w:t>in</w:t>
      </w:r>
      <w:r>
        <w:rPr>
          <w:spacing w:val="-1"/>
          <w:w w:val="85"/>
          <w:sz w:val="20"/>
        </w:rPr>
        <w:t xml:space="preserve"> </w:t>
      </w:r>
      <w:r>
        <w:rPr>
          <w:w w:val="85"/>
          <w:sz w:val="20"/>
        </w:rPr>
        <w:t>Bundibugyo</w:t>
      </w:r>
      <w:r>
        <w:rPr>
          <w:spacing w:val="-2"/>
          <w:w w:val="85"/>
          <w:sz w:val="20"/>
        </w:rPr>
        <w:t xml:space="preserve"> </w:t>
      </w:r>
      <w:r>
        <w:rPr>
          <w:w w:val="85"/>
          <w:sz w:val="20"/>
        </w:rPr>
        <w:t>district</w:t>
      </w:r>
      <w:r>
        <w:rPr>
          <w:spacing w:val="-2"/>
          <w:w w:val="85"/>
          <w:sz w:val="20"/>
        </w:rPr>
        <w:t xml:space="preserve"> </w:t>
      </w:r>
      <w:r>
        <w:rPr>
          <w:w w:val="85"/>
          <w:sz w:val="20"/>
        </w:rPr>
        <w:t>are</w:t>
      </w:r>
      <w:r>
        <w:rPr>
          <w:spacing w:val="-2"/>
          <w:w w:val="85"/>
          <w:sz w:val="20"/>
        </w:rPr>
        <w:t xml:space="preserve"> </w:t>
      </w:r>
      <w:r>
        <w:rPr>
          <w:w w:val="85"/>
          <w:sz w:val="20"/>
        </w:rPr>
        <w:t>good</w:t>
      </w:r>
      <w:r>
        <w:rPr>
          <w:spacing w:val="-2"/>
          <w:w w:val="85"/>
          <w:sz w:val="20"/>
        </w:rPr>
        <w:t xml:space="preserve"> </w:t>
      </w:r>
      <w:r>
        <w:rPr>
          <w:w w:val="85"/>
          <w:sz w:val="20"/>
        </w:rPr>
        <w:t>fruit gatherers</w:t>
      </w:r>
      <w:r>
        <w:rPr>
          <w:spacing w:val="-2"/>
          <w:w w:val="85"/>
          <w:sz w:val="20"/>
        </w:rPr>
        <w:t xml:space="preserve"> </w:t>
      </w:r>
      <w:r>
        <w:rPr>
          <w:w w:val="85"/>
          <w:sz w:val="20"/>
        </w:rPr>
        <w:t>from</w:t>
      </w:r>
      <w:r>
        <w:rPr>
          <w:spacing w:val="-2"/>
          <w:w w:val="85"/>
          <w:sz w:val="20"/>
        </w:rPr>
        <w:t xml:space="preserve"> </w:t>
      </w:r>
      <w:r>
        <w:rPr>
          <w:w w:val="85"/>
          <w:sz w:val="20"/>
        </w:rPr>
        <w:t>Semliki</w:t>
      </w:r>
      <w:r>
        <w:rPr>
          <w:spacing w:val="-3"/>
          <w:w w:val="85"/>
          <w:sz w:val="20"/>
        </w:rPr>
        <w:t xml:space="preserve"> </w:t>
      </w:r>
      <w:r>
        <w:rPr>
          <w:w w:val="85"/>
          <w:sz w:val="20"/>
        </w:rPr>
        <w:t>and</w:t>
      </w:r>
      <w:r>
        <w:rPr>
          <w:spacing w:val="-2"/>
          <w:w w:val="85"/>
          <w:sz w:val="20"/>
        </w:rPr>
        <w:t xml:space="preserve"> </w:t>
      </w:r>
      <w:r>
        <w:rPr>
          <w:w w:val="85"/>
          <w:sz w:val="20"/>
        </w:rPr>
        <w:t>Mt.</w:t>
      </w:r>
      <w:r>
        <w:rPr>
          <w:spacing w:val="-1"/>
          <w:w w:val="85"/>
          <w:sz w:val="20"/>
        </w:rPr>
        <w:t xml:space="preserve"> </w:t>
      </w:r>
      <w:r>
        <w:rPr>
          <w:w w:val="85"/>
          <w:sz w:val="20"/>
        </w:rPr>
        <w:t>Rwenzori</w:t>
      </w:r>
      <w:r>
        <w:rPr>
          <w:spacing w:val="-3"/>
          <w:w w:val="85"/>
          <w:sz w:val="20"/>
        </w:rPr>
        <w:t xml:space="preserve"> </w:t>
      </w:r>
      <w:r>
        <w:rPr>
          <w:w w:val="85"/>
          <w:sz w:val="20"/>
        </w:rPr>
        <w:t xml:space="preserve">forests </w:t>
      </w:r>
      <w:r>
        <w:rPr>
          <w:w w:val="90"/>
          <w:sz w:val="20"/>
        </w:rPr>
        <w:t>while</w:t>
      </w:r>
      <w:r>
        <w:rPr>
          <w:spacing w:val="-8"/>
          <w:w w:val="90"/>
          <w:sz w:val="20"/>
        </w:rPr>
        <w:t xml:space="preserve"> </w:t>
      </w:r>
      <w:r>
        <w:rPr>
          <w:w w:val="90"/>
          <w:sz w:val="20"/>
        </w:rPr>
        <w:t>the</w:t>
      </w:r>
      <w:r>
        <w:rPr>
          <w:spacing w:val="-8"/>
          <w:w w:val="90"/>
          <w:sz w:val="20"/>
        </w:rPr>
        <w:t xml:space="preserve"> </w:t>
      </w:r>
      <w:r>
        <w:rPr>
          <w:w w:val="90"/>
          <w:sz w:val="20"/>
        </w:rPr>
        <w:t>Batwa</w:t>
      </w:r>
      <w:r>
        <w:rPr>
          <w:spacing w:val="-8"/>
          <w:w w:val="90"/>
          <w:sz w:val="20"/>
        </w:rPr>
        <w:t xml:space="preserve"> </w:t>
      </w:r>
      <w:r>
        <w:rPr>
          <w:w w:val="90"/>
          <w:sz w:val="20"/>
        </w:rPr>
        <w:t>in</w:t>
      </w:r>
      <w:r>
        <w:rPr>
          <w:spacing w:val="-8"/>
          <w:w w:val="90"/>
          <w:sz w:val="20"/>
        </w:rPr>
        <w:t xml:space="preserve"> </w:t>
      </w:r>
      <w:r>
        <w:rPr>
          <w:w w:val="90"/>
          <w:sz w:val="20"/>
        </w:rPr>
        <w:t>Kisoro</w:t>
      </w:r>
      <w:r>
        <w:rPr>
          <w:spacing w:val="-8"/>
          <w:w w:val="90"/>
          <w:sz w:val="20"/>
        </w:rPr>
        <w:t xml:space="preserve"> </w:t>
      </w:r>
      <w:r>
        <w:rPr>
          <w:w w:val="90"/>
          <w:sz w:val="20"/>
        </w:rPr>
        <w:t>and</w:t>
      </w:r>
      <w:r>
        <w:rPr>
          <w:spacing w:val="-8"/>
          <w:w w:val="90"/>
          <w:sz w:val="20"/>
        </w:rPr>
        <w:t xml:space="preserve"> </w:t>
      </w:r>
      <w:r>
        <w:rPr>
          <w:w w:val="90"/>
          <w:sz w:val="20"/>
        </w:rPr>
        <w:t>Kabale</w:t>
      </w:r>
      <w:r>
        <w:rPr>
          <w:spacing w:val="-8"/>
          <w:w w:val="90"/>
          <w:sz w:val="20"/>
        </w:rPr>
        <w:t xml:space="preserve"> </w:t>
      </w:r>
      <w:r>
        <w:rPr>
          <w:w w:val="90"/>
          <w:sz w:val="20"/>
        </w:rPr>
        <w:t>gather</w:t>
      </w:r>
      <w:r>
        <w:rPr>
          <w:spacing w:val="-8"/>
          <w:w w:val="90"/>
          <w:sz w:val="20"/>
        </w:rPr>
        <w:t xml:space="preserve"> </w:t>
      </w:r>
      <w:r>
        <w:rPr>
          <w:w w:val="90"/>
          <w:sz w:val="20"/>
        </w:rPr>
        <w:t>the</w:t>
      </w:r>
      <w:r>
        <w:rPr>
          <w:spacing w:val="-8"/>
          <w:w w:val="90"/>
          <w:sz w:val="20"/>
        </w:rPr>
        <w:t xml:space="preserve"> </w:t>
      </w:r>
      <w:r>
        <w:rPr>
          <w:w w:val="90"/>
          <w:sz w:val="20"/>
        </w:rPr>
        <w:t>fruits</w:t>
      </w:r>
      <w:r>
        <w:rPr>
          <w:spacing w:val="-8"/>
          <w:w w:val="90"/>
          <w:sz w:val="20"/>
        </w:rPr>
        <w:t xml:space="preserve"> </w:t>
      </w:r>
      <w:r>
        <w:rPr>
          <w:w w:val="90"/>
          <w:sz w:val="20"/>
        </w:rPr>
        <w:t>from</w:t>
      </w:r>
      <w:r>
        <w:rPr>
          <w:spacing w:val="-8"/>
          <w:w w:val="90"/>
          <w:sz w:val="20"/>
        </w:rPr>
        <w:t xml:space="preserve"> </w:t>
      </w:r>
      <w:r>
        <w:rPr>
          <w:w w:val="90"/>
          <w:sz w:val="20"/>
        </w:rPr>
        <w:t>Mgahinga</w:t>
      </w:r>
      <w:r>
        <w:rPr>
          <w:spacing w:val="-8"/>
          <w:w w:val="90"/>
          <w:sz w:val="20"/>
        </w:rPr>
        <w:t xml:space="preserve"> </w:t>
      </w:r>
      <w:r>
        <w:rPr>
          <w:w w:val="90"/>
          <w:sz w:val="20"/>
        </w:rPr>
        <w:t>forests,</w:t>
      </w:r>
      <w:r>
        <w:rPr>
          <w:spacing w:val="-8"/>
          <w:w w:val="90"/>
          <w:sz w:val="20"/>
        </w:rPr>
        <w:t xml:space="preserve"> </w:t>
      </w:r>
      <w:r>
        <w:rPr>
          <w:w w:val="90"/>
          <w:sz w:val="20"/>
        </w:rPr>
        <w:t>The</w:t>
      </w:r>
      <w:r>
        <w:rPr>
          <w:spacing w:val="-8"/>
          <w:w w:val="90"/>
          <w:sz w:val="20"/>
        </w:rPr>
        <w:t xml:space="preserve"> </w:t>
      </w:r>
      <w:r>
        <w:rPr>
          <w:w w:val="90"/>
          <w:sz w:val="20"/>
        </w:rPr>
        <w:t>Kabaka</w:t>
      </w:r>
      <w:r>
        <w:rPr>
          <w:spacing w:val="-8"/>
          <w:w w:val="90"/>
          <w:sz w:val="20"/>
        </w:rPr>
        <w:t xml:space="preserve"> </w:t>
      </w:r>
      <w:r>
        <w:rPr>
          <w:w w:val="90"/>
          <w:sz w:val="20"/>
        </w:rPr>
        <w:t>of</w:t>
      </w:r>
      <w:r>
        <w:rPr>
          <w:spacing w:val="-8"/>
          <w:w w:val="90"/>
          <w:sz w:val="20"/>
        </w:rPr>
        <w:t xml:space="preserve"> </w:t>
      </w:r>
      <w:r>
        <w:rPr>
          <w:w w:val="90"/>
          <w:sz w:val="20"/>
        </w:rPr>
        <w:t>Buganda</w:t>
      </w:r>
      <w:r>
        <w:rPr>
          <w:spacing w:val="-8"/>
          <w:w w:val="90"/>
          <w:sz w:val="20"/>
        </w:rPr>
        <w:t xml:space="preserve"> </w:t>
      </w:r>
      <w:r>
        <w:rPr>
          <w:w w:val="90"/>
          <w:sz w:val="20"/>
        </w:rPr>
        <w:t>kingdom</w:t>
      </w:r>
      <w:r>
        <w:rPr>
          <w:spacing w:val="-8"/>
          <w:w w:val="90"/>
          <w:sz w:val="20"/>
        </w:rPr>
        <w:t xml:space="preserve"> </w:t>
      </w:r>
      <w:r>
        <w:rPr>
          <w:w w:val="90"/>
          <w:sz w:val="20"/>
        </w:rPr>
        <w:t>designated</w:t>
      </w:r>
      <w:r>
        <w:rPr>
          <w:spacing w:val="-8"/>
          <w:w w:val="90"/>
          <w:sz w:val="20"/>
        </w:rPr>
        <w:t xml:space="preserve"> </w:t>
      </w:r>
      <w:r>
        <w:rPr>
          <w:w w:val="90"/>
          <w:sz w:val="20"/>
        </w:rPr>
        <w:t xml:space="preserve">Bamunaanika </w:t>
      </w:r>
      <w:r>
        <w:rPr>
          <w:w w:val="85"/>
          <w:sz w:val="20"/>
        </w:rPr>
        <w:t>woodlands</w:t>
      </w:r>
      <w:r>
        <w:rPr>
          <w:spacing w:val="-6"/>
          <w:w w:val="85"/>
          <w:sz w:val="20"/>
        </w:rPr>
        <w:t xml:space="preserve"> </w:t>
      </w:r>
      <w:r>
        <w:rPr>
          <w:w w:val="85"/>
          <w:sz w:val="20"/>
        </w:rPr>
        <w:t>as</w:t>
      </w:r>
      <w:r>
        <w:rPr>
          <w:spacing w:val="-5"/>
          <w:w w:val="85"/>
          <w:sz w:val="20"/>
        </w:rPr>
        <w:t xml:space="preserve"> </w:t>
      </w:r>
      <w:r>
        <w:rPr>
          <w:w w:val="85"/>
          <w:sz w:val="20"/>
        </w:rPr>
        <w:t>a</w:t>
      </w:r>
      <w:r>
        <w:rPr>
          <w:spacing w:val="-4"/>
          <w:w w:val="85"/>
          <w:sz w:val="20"/>
        </w:rPr>
        <w:t xml:space="preserve"> </w:t>
      </w:r>
      <w:r>
        <w:rPr>
          <w:w w:val="85"/>
          <w:sz w:val="20"/>
        </w:rPr>
        <w:t>royal</w:t>
      </w:r>
      <w:r>
        <w:rPr>
          <w:spacing w:val="-6"/>
          <w:w w:val="85"/>
          <w:sz w:val="20"/>
        </w:rPr>
        <w:t xml:space="preserve"> </w:t>
      </w:r>
      <w:r>
        <w:rPr>
          <w:w w:val="85"/>
          <w:sz w:val="20"/>
        </w:rPr>
        <w:t>hunting</w:t>
      </w:r>
      <w:r>
        <w:rPr>
          <w:spacing w:val="-5"/>
          <w:w w:val="85"/>
          <w:sz w:val="20"/>
        </w:rPr>
        <w:t xml:space="preserve"> </w:t>
      </w:r>
      <w:r>
        <w:rPr>
          <w:w w:val="85"/>
          <w:sz w:val="20"/>
        </w:rPr>
        <w:t>in</w:t>
      </w:r>
      <w:r>
        <w:rPr>
          <w:spacing w:val="-5"/>
          <w:w w:val="85"/>
          <w:sz w:val="20"/>
        </w:rPr>
        <w:t xml:space="preserve"> </w:t>
      </w:r>
      <w:r>
        <w:rPr>
          <w:w w:val="85"/>
          <w:sz w:val="20"/>
        </w:rPr>
        <w:t>Luweero</w:t>
      </w:r>
      <w:r>
        <w:rPr>
          <w:spacing w:val="-6"/>
          <w:w w:val="85"/>
          <w:sz w:val="20"/>
        </w:rPr>
        <w:t xml:space="preserve"> </w:t>
      </w:r>
      <w:r>
        <w:rPr>
          <w:w w:val="85"/>
          <w:sz w:val="20"/>
        </w:rPr>
        <w:t>district</w:t>
      </w:r>
      <w:r>
        <w:rPr>
          <w:spacing w:val="-5"/>
          <w:w w:val="85"/>
          <w:sz w:val="20"/>
        </w:rPr>
        <w:t xml:space="preserve"> </w:t>
      </w:r>
      <w:r>
        <w:rPr>
          <w:w w:val="85"/>
          <w:sz w:val="20"/>
        </w:rPr>
        <w:t>north</w:t>
      </w:r>
      <w:r>
        <w:rPr>
          <w:spacing w:val="-1"/>
          <w:w w:val="85"/>
          <w:sz w:val="20"/>
        </w:rPr>
        <w:t xml:space="preserve"> </w:t>
      </w:r>
      <w:r>
        <w:rPr>
          <w:w w:val="85"/>
          <w:sz w:val="20"/>
        </w:rPr>
        <w:t>of</w:t>
      </w:r>
      <w:r>
        <w:rPr>
          <w:spacing w:val="-6"/>
          <w:w w:val="85"/>
          <w:sz w:val="20"/>
        </w:rPr>
        <w:t xml:space="preserve"> </w:t>
      </w:r>
      <w:r>
        <w:rPr>
          <w:w w:val="85"/>
          <w:sz w:val="20"/>
        </w:rPr>
        <w:t>Kampala</w:t>
      </w:r>
      <w:r>
        <w:rPr>
          <w:spacing w:val="-3"/>
          <w:w w:val="85"/>
          <w:sz w:val="20"/>
        </w:rPr>
        <w:t xml:space="preserve"> </w:t>
      </w:r>
      <w:r>
        <w:rPr>
          <w:w w:val="85"/>
          <w:sz w:val="20"/>
        </w:rPr>
        <w:t>city.</w:t>
      </w:r>
    </w:p>
    <w:p w:rsidR="00E5575B" w:rsidRDefault="00D512E5">
      <w:pPr>
        <w:pStyle w:val="ListParagraph"/>
        <w:numPr>
          <w:ilvl w:val="0"/>
          <w:numId w:val="33"/>
        </w:numPr>
        <w:tabs>
          <w:tab w:val="left" w:pos="1450"/>
        </w:tabs>
        <w:ind w:right="626" w:firstLine="0"/>
        <w:jc w:val="both"/>
        <w:rPr>
          <w:sz w:val="20"/>
        </w:rPr>
      </w:pPr>
      <w:r>
        <w:rPr>
          <w:w w:val="80"/>
          <w:sz w:val="20"/>
        </w:rPr>
        <w:t>Forests and swamps protect the</w:t>
      </w:r>
      <w:r>
        <w:rPr>
          <w:sz w:val="20"/>
        </w:rPr>
        <w:t xml:space="preserve"> </w:t>
      </w:r>
      <w:r>
        <w:rPr>
          <w:rFonts w:ascii="Arial"/>
          <w:b/>
          <w:w w:val="80"/>
          <w:sz w:val="20"/>
        </w:rPr>
        <w:t>water catchment areas from drying up</w:t>
      </w:r>
      <w:r>
        <w:rPr>
          <w:w w:val="80"/>
          <w:sz w:val="20"/>
        </w:rPr>
        <w:t>. Water catchment areas are places where</w:t>
      </w:r>
      <w:r>
        <w:rPr>
          <w:sz w:val="20"/>
        </w:rPr>
        <w:t xml:space="preserve"> </w:t>
      </w:r>
      <w:r>
        <w:rPr>
          <w:rFonts w:ascii="Arial"/>
          <w:b/>
          <w:w w:val="80"/>
          <w:sz w:val="20"/>
        </w:rPr>
        <w:t>rivers and streams originate</w:t>
      </w:r>
      <w:r>
        <w:rPr>
          <w:w w:val="80"/>
          <w:sz w:val="20"/>
        </w:rPr>
        <w:t>. So the vegetation keep such places wet and ensures</w:t>
      </w:r>
      <w:r>
        <w:rPr>
          <w:sz w:val="20"/>
        </w:rPr>
        <w:t xml:space="preserve"> </w:t>
      </w:r>
      <w:r>
        <w:rPr>
          <w:rFonts w:ascii="Arial"/>
          <w:b/>
          <w:w w:val="80"/>
          <w:sz w:val="20"/>
        </w:rPr>
        <w:t xml:space="preserve">a continuous flow of water </w:t>
      </w:r>
      <w:r>
        <w:rPr>
          <w:w w:val="80"/>
          <w:sz w:val="20"/>
        </w:rPr>
        <w:t>incase such areas are exposed in open areas. E.g. Mt. Rwenzori, Mt.Elgon,</w:t>
      </w:r>
      <w:r>
        <w:rPr>
          <w:sz w:val="20"/>
        </w:rPr>
        <w:t xml:space="preserve"> </w:t>
      </w:r>
      <w:r>
        <w:rPr>
          <w:w w:val="80"/>
          <w:sz w:val="20"/>
        </w:rPr>
        <w:t>Semliki forests and Katonga swamps are</w:t>
      </w:r>
      <w:r>
        <w:rPr>
          <w:sz w:val="20"/>
        </w:rPr>
        <w:t xml:space="preserve"> </w:t>
      </w:r>
      <w:r>
        <w:rPr>
          <w:w w:val="80"/>
          <w:sz w:val="20"/>
        </w:rPr>
        <w:t>water catchments for Mubuku, Manafwa, Semliki and Katonga rivers.</w:t>
      </w:r>
    </w:p>
    <w:p w:rsidR="00E5575B" w:rsidRDefault="00D512E5">
      <w:pPr>
        <w:pStyle w:val="ListParagraph"/>
        <w:numPr>
          <w:ilvl w:val="0"/>
          <w:numId w:val="33"/>
        </w:numPr>
        <w:tabs>
          <w:tab w:val="left" w:pos="1450"/>
        </w:tabs>
        <w:spacing w:line="242" w:lineRule="auto"/>
        <w:ind w:right="623" w:firstLine="0"/>
        <w:jc w:val="both"/>
        <w:rPr>
          <w:sz w:val="20"/>
        </w:rPr>
      </w:pPr>
      <w:r>
        <w:rPr>
          <w:w w:val="90"/>
          <w:sz w:val="20"/>
        </w:rPr>
        <w:t>Vegetations</w:t>
      </w:r>
      <w:r>
        <w:rPr>
          <w:spacing w:val="-4"/>
          <w:w w:val="90"/>
          <w:sz w:val="20"/>
        </w:rPr>
        <w:t xml:space="preserve"> </w:t>
      </w:r>
      <w:r>
        <w:rPr>
          <w:w w:val="90"/>
          <w:sz w:val="20"/>
        </w:rPr>
        <w:t>especially</w:t>
      </w:r>
      <w:r>
        <w:rPr>
          <w:spacing w:val="-4"/>
          <w:w w:val="90"/>
          <w:sz w:val="20"/>
        </w:rPr>
        <w:t xml:space="preserve"> </w:t>
      </w:r>
      <w:r>
        <w:rPr>
          <w:w w:val="90"/>
          <w:sz w:val="20"/>
        </w:rPr>
        <w:t>the</w:t>
      </w:r>
      <w:r>
        <w:rPr>
          <w:spacing w:val="-3"/>
          <w:w w:val="90"/>
          <w:sz w:val="20"/>
        </w:rPr>
        <w:t xml:space="preserve"> </w:t>
      </w:r>
      <w:r>
        <w:rPr>
          <w:w w:val="90"/>
          <w:sz w:val="20"/>
        </w:rPr>
        <w:t>forests</w:t>
      </w:r>
      <w:r>
        <w:rPr>
          <w:spacing w:val="-3"/>
          <w:w w:val="90"/>
          <w:sz w:val="20"/>
        </w:rPr>
        <w:t xml:space="preserve"> </w:t>
      </w:r>
      <w:r>
        <w:rPr>
          <w:w w:val="90"/>
          <w:sz w:val="20"/>
        </w:rPr>
        <w:t>act</w:t>
      </w:r>
      <w:r>
        <w:rPr>
          <w:spacing w:val="-3"/>
          <w:w w:val="90"/>
          <w:sz w:val="20"/>
        </w:rPr>
        <w:t xml:space="preserve"> </w:t>
      </w:r>
      <w:r>
        <w:rPr>
          <w:w w:val="90"/>
          <w:sz w:val="20"/>
        </w:rPr>
        <w:t>as</w:t>
      </w:r>
      <w:r>
        <w:rPr>
          <w:spacing w:val="-4"/>
          <w:w w:val="90"/>
          <w:sz w:val="20"/>
        </w:rPr>
        <w:t xml:space="preserve"> </w:t>
      </w:r>
      <w:r>
        <w:rPr>
          <w:w w:val="90"/>
          <w:sz w:val="20"/>
        </w:rPr>
        <w:t>the</w:t>
      </w:r>
      <w:r>
        <w:rPr>
          <w:spacing w:val="-1"/>
          <w:w w:val="90"/>
          <w:sz w:val="20"/>
        </w:rPr>
        <w:t xml:space="preserve"> </w:t>
      </w:r>
      <w:r>
        <w:rPr>
          <w:rFonts w:ascii="Arial" w:hAnsi="Arial"/>
          <w:b/>
          <w:w w:val="90"/>
          <w:sz w:val="20"/>
        </w:rPr>
        <w:t>major</w:t>
      </w:r>
      <w:r>
        <w:rPr>
          <w:rFonts w:ascii="Arial" w:hAnsi="Arial"/>
          <w:b/>
          <w:spacing w:val="-7"/>
          <w:w w:val="90"/>
          <w:sz w:val="20"/>
        </w:rPr>
        <w:t xml:space="preserve"> </w:t>
      </w:r>
      <w:r>
        <w:rPr>
          <w:rFonts w:ascii="Arial" w:hAnsi="Arial"/>
          <w:b/>
          <w:w w:val="90"/>
          <w:sz w:val="20"/>
        </w:rPr>
        <w:t>tourist</w:t>
      </w:r>
      <w:r>
        <w:rPr>
          <w:rFonts w:ascii="Arial" w:hAnsi="Arial"/>
          <w:b/>
          <w:spacing w:val="-5"/>
          <w:w w:val="90"/>
          <w:sz w:val="20"/>
        </w:rPr>
        <w:t xml:space="preserve"> </w:t>
      </w:r>
      <w:r>
        <w:rPr>
          <w:rFonts w:ascii="Arial" w:hAnsi="Arial"/>
          <w:b/>
          <w:w w:val="90"/>
          <w:sz w:val="20"/>
        </w:rPr>
        <w:t>attraction</w:t>
      </w:r>
      <w:r>
        <w:rPr>
          <w:rFonts w:ascii="Arial" w:hAnsi="Arial"/>
          <w:b/>
          <w:spacing w:val="-4"/>
          <w:w w:val="90"/>
          <w:sz w:val="20"/>
        </w:rPr>
        <w:t xml:space="preserve"> </w:t>
      </w:r>
      <w:r>
        <w:rPr>
          <w:w w:val="90"/>
          <w:sz w:val="20"/>
        </w:rPr>
        <w:t>in</w:t>
      </w:r>
      <w:r>
        <w:rPr>
          <w:spacing w:val="-4"/>
          <w:w w:val="90"/>
          <w:sz w:val="20"/>
        </w:rPr>
        <w:t xml:space="preserve"> </w:t>
      </w:r>
      <w:r>
        <w:rPr>
          <w:w w:val="90"/>
          <w:sz w:val="20"/>
        </w:rPr>
        <w:t>Uganda</w:t>
      </w:r>
      <w:r>
        <w:rPr>
          <w:spacing w:val="-3"/>
          <w:w w:val="90"/>
          <w:sz w:val="20"/>
        </w:rPr>
        <w:t xml:space="preserve"> </w:t>
      </w:r>
      <w:r>
        <w:rPr>
          <w:w w:val="90"/>
          <w:sz w:val="20"/>
        </w:rPr>
        <w:t>where</w:t>
      </w:r>
      <w:r>
        <w:rPr>
          <w:spacing w:val="-3"/>
          <w:w w:val="90"/>
          <w:sz w:val="20"/>
        </w:rPr>
        <w:t xml:space="preserve"> </w:t>
      </w:r>
      <w:r>
        <w:rPr>
          <w:w w:val="90"/>
          <w:sz w:val="20"/>
        </w:rPr>
        <w:t>many</w:t>
      </w:r>
      <w:r>
        <w:rPr>
          <w:spacing w:val="-4"/>
          <w:w w:val="90"/>
          <w:sz w:val="20"/>
        </w:rPr>
        <w:t xml:space="preserve"> </w:t>
      </w:r>
      <w:r>
        <w:rPr>
          <w:w w:val="90"/>
          <w:sz w:val="20"/>
        </w:rPr>
        <w:t>tourists</w:t>
      </w:r>
      <w:r>
        <w:rPr>
          <w:spacing w:val="-4"/>
          <w:w w:val="90"/>
          <w:sz w:val="20"/>
        </w:rPr>
        <w:t xml:space="preserve"> </w:t>
      </w:r>
      <w:r>
        <w:rPr>
          <w:w w:val="90"/>
          <w:sz w:val="20"/>
        </w:rPr>
        <w:t>visit</w:t>
      </w:r>
      <w:r>
        <w:rPr>
          <w:spacing w:val="-4"/>
          <w:w w:val="90"/>
          <w:sz w:val="20"/>
        </w:rPr>
        <w:t xml:space="preserve"> </w:t>
      </w:r>
      <w:r>
        <w:rPr>
          <w:w w:val="90"/>
          <w:sz w:val="20"/>
        </w:rPr>
        <w:t>forests</w:t>
      </w:r>
      <w:r>
        <w:rPr>
          <w:spacing w:val="-3"/>
          <w:w w:val="90"/>
          <w:sz w:val="20"/>
        </w:rPr>
        <w:t xml:space="preserve"> </w:t>
      </w:r>
      <w:r>
        <w:rPr>
          <w:w w:val="90"/>
          <w:sz w:val="20"/>
        </w:rPr>
        <w:t>for</w:t>
      </w:r>
      <w:r>
        <w:rPr>
          <w:spacing w:val="-2"/>
          <w:w w:val="90"/>
          <w:sz w:val="20"/>
        </w:rPr>
        <w:t xml:space="preserve"> </w:t>
      </w:r>
      <w:r>
        <w:rPr>
          <w:rFonts w:ascii="Arial" w:hAnsi="Arial"/>
          <w:b/>
          <w:w w:val="90"/>
          <w:sz w:val="20"/>
        </w:rPr>
        <w:t>their</w:t>
      </w:r>
      <w:r>
        <w:rPr>
          <w:rFonts w:ascii="Arial" w:hAnsi="Arial"/>
          <w:b/>
          <w:spacing w:val="-6"/>
          <w:w w:val="90"/>
          <w:sz w:val="20"/>
        </w:rPr>
        <w:t xml:space="preserve"> </w:t>
      </w:r>
      <w:r>
        <w:rPr>
          <w:rFonts w:ascii="Arial" w:hAnsi="Arial"/>
          <w:b/>
          <w:w w:val="90"/>
          <w:sz w:val="20"/>
        </w:rPr>
        <w:t xml:space="preserve">cool </w:t>
      </w:r>
      <w:r>
        <w:rPr>
          <w:rFonts w:ascii="Arial" w:hAnsi="Arial"/>
          <w:b/>
          <w:w w:val="85"/>
          <w:sz w:val="20"/>
        </w:rPr>
        <w:t>atmospheric</w:t>
      </w:r>
      <w:r>
        <w:rPr>
          <w:rFonts w:ascii="Arial" w:hAnsi="Arial"/>
          <w:b/>
          <w:spacing w:val="-2"/>
          <w:w w:val="85"/>
          <w:sz w:val="20"/>
        </w:rPr>
        <w:t xml:space="preserve"> </w:t>
      </w:r>
      <w:r>
        <w:rPr>
          <w:rFonts w:ascii="Arial" w:hAnsi="Arial"/>
          <w:b/>
          <w:w w:val="85"/>
          <w:sz w:val="20"/>
        </w:rPr>
        <w:t>conditions</w:t>
      </w:r>
      <w:r>
        <w:rPr>
          <w:w w:val="85"/>
          <w:sz w:val="20"/>
        </w:rPr>
        <w:t xml:space="preserve">, to </w:t>
      </w:r>
      <w:r>
        <w:rPr>
          <w:rFonts w:ascii="Arial" w:hAnsi="Arial"/>
          <w:b/>
          <w:w w:val="85"/>
          <w:sz w:val="20"/>
        </w:rPr>
        <w:t>carry</w:t>
      </w:r>
      <w:r>
        <w:rPr>
          <w:rFonts w:ascii="Arial" w:hAnsi="Arial"/>
          <w:b/>
          <w:spacing w:val="-2"/>
          <w:w w:val="85"/>
          <w:sz w:val="20"/>
        </w:rPr>
        <w:t xml:space="preserve"> </w:t>
      </w:r>
      <w:r>
        <w:rPr>
          <w:rFonts w:ascii="Arial" w:hAnsi="Arial"/>
          <w:b/>
          <w:w w:val="85"/>
          <w:sz w:val="20"/>
        </w:rPr>
        <w:t>out</w:t>
      </w:r>
      <w:r>
        <w:rPr>
          <w:rFonts w:ascii="Arial" w:hAnsi="Arial"/>
          <w:b/>
          <w:spacing w:val="-2"/>
          <w:w w:val="85"/>
          <w:sz w:val="20"/>
        </w:rPr>
        <w:t xml:space="preserve"> </w:t>
      </w:r>
      <w:r>
        <w:rPr>
          <w:rFonts w:ascii="Arial" w:hAnsi="Arial"/>
          <w:b/>
          <w:w w:val="85"/>
          <w:sz w:val="20"/>
        </w:rPr>
        <w:t>their</w:t>
      </w:r>
      <w:r>
        <w:rPr>
          <w:rFonts w:ascii="Arial" w:hAnsi="Arial"/>
          <w:b/>
          <w:spacing w:val="-2"/>
          <w:w w:val="85"/>
          <w:sz w:val="20"/>
        </w:rPr>
        <w:t xml:space="preserve"> </w:t>
      </w:r>
      <w:r>
        <w:rPr>
          <w:rFonts w:ascii="Arial" w:hAnsi="Arial"/>
          <w:b/>
          <w:w w:val="85"/>
          <w:sz w:val="20"/>
        </w:rPr>
        <w:t xml:space="preserve">scientific researches </w:t>
      </w:r>
      <w:r>
        <w:rPr>
          <w:w w:val="85"/>
          <w:sz w:val="20"/>
        </w:rPr>
        <w:t xml:space="preserve">about a particular study and even </w:t>
      </w:r>
      <w:r>
        <w:rPr>
          <w:rFonts w:ascii="Arial" w:hAnsi="Arial"/>
          <w:b/>
          <w:w w:val="85"/>
          <w:sz w:val="20"/>
        </w:rPr>
        <w:t>develop</w:t>
      </w:r>
      <w:r>
        <w:rPr>
          <w:rFonts w:ascii="Arial" w:hAnsi="Arial"/>
          <w:b/>
          <w:spacing w:val="-1"/>
          <w:w w:val="85"/>
          <w:sz w:val="20"/>
        </w:rPr>
        <w:t xml:space="preserve"> </w:t>
      </w:r>
      <w:r>
        <w:rPr>
          <w:rFonts w:ascii="Arial" w:hAnsi="Arial"/>
          <w:b/>
          <w:w w:val="85"/>
          <w:sz w:val="20"/>
        </w:rPr>
        <w:t>the</w:t>
      </w:r>
      <w:r>
        <w:rPr>
          <w:rFonts w:ascii="Arial" w:hAnsi="Arial"/>
          <w:b/>
          <w:spacing w:val="-2"/>
          <w:w w:val="85"/>
          <w:sz w:val="20"/>
        </w:rPr>
        <w:t xml:space="preserve"> </w:t>
      </w:r>
      <w:r>
        <w:rPr>
          <w:rFonts w:ascii="Arial" w:hAnsi="Arial"/>
          <w:b/>
          <w:w w:val="85"/>
          <w:sz w:val="20"/>
        </w:rPr>
        <w:t>film</w:t>
      </w:r>
      <w:r>
        <w:rPr>
          <w:rFonts w:ascii="Arial" w:hAnsi="Arial"/>
          <w:b/>
          <w:spacing w:val="-1"/>
          <w:w w:val="85"/>
          <w:sz w:val="20"/>
        </w:rPr>
        <w:t xml:space="preserve"> </w:t>
      </w:r>
      <w:r>
        <w:rPr>
          <w:rFonts w:ascii="Arial" w:hAnsi="Arial"/>
          <w:b/>
          <w:w w:val="85"/>
          <w:sz w:val="20"/>
        </w:rPr>
        <w:t>industry</w:t>
      </w:r>
      <w:r>
        <w:rPr>
          <w:w w:val="85"/>
          <w:sz w:val="20"/>
        </w:rPr>
        <w:t xml:space="preserve">. Furthermore, </w:t>
      </w:r>
      <w:r>
        <w:rPr>
          <w:w w:val="80"/>
          <w:sz w:val="20"/>
        </w:rPr>
        <w:t>since some vegetation types are homes for wild animals, they do attract tourists e.g.</w:t>
      </w:r>
      <w:r>
        <w:rPr>
          <w:sz w:val="20"/>
        </w:rPr>
        <w:t xml:space="preserve"> </w:t>
      </w:r>
      <w:r>
        <w:rPr>
          <w:w w:val="80"/>
          <w:sz w:val="20"/>
        </w:rPr>
        <w:t>the Bwindi impenetratable forest for gorillas. The tourists in turn</w:t>
      </w:r>
      <w:r>
        <w:rPr>
          <w:sz w:val="20"/>
        </w:rPr>
        <w:t xml:space="preserve"> </w:t>
      </w:r>
      <w:r>
        <w:rPr>
          <w:w w:val="80"/>
          <w:sz w:val="20"/>
        </w:rPr>
        <w:t>have benefited the Uganda’s economy in terms of foreign exchange, employment creation, market creation for local goods, etc.</w:t>
      </w:r>
    </w:p>
    <w:p w:rsidR="00E5575B" w:rsidRDefault="00D512E5">
      <w:pPr>
        <w:pStyle w:val="ListParagraph"/>
        <w:numPr>
          <w:ilvl w:val="0"/>
          <w:numId w:val="33"/>
        </w:numPr>
        <w:tabs>
          <w:tab w:val="left" w:pos="1450"/>
        </w:tabs>
        <w:spacing w:line="242" w:lineRule="auto"/>
        <w:ind w:right="639" w:firstLine="0"/>
        <w:jc w:val="both"/>
        <w:rPr>
          <w:sz w:val="20"/>
        </w:rPr>
      </w:pPr>
      <w:r>
        <w:rPr>
          <w:rFonts w:ascii="Arial"/>
          <w:b/>
          <w:w w:val="85"/>
          <w:sz w:val="20"/>
        </w:rPr>
        <w:t>Fishing</w:t>
      </w:r>
      <w:r>
        <w:rPr>
          <w:rFonts w:ascii="Arial"/>
          <w:b/>
          <w:spacing w:val="-4"/>
          <w:w w:val="85"/>
          <w:sz w:val="20"/>
        </w:rPr>
        <w:t xml:space="preserve"> </w:t>
      </w:r>
      <w:r>
        <w:rPr>
          <w:w w:val="85"/>
          <w:sz w:val="20"/>
        </w:rPr>
        <w:t>is</w:t>
      </w:r>
      <w:r>
        <w:rPr>
          <w:spacing w:val="-5"/>
          <w:w w:val="85"/>
          <w:sz w:val="20"/>
        </w:rPr>
        <w:t xml:space="preserve"> </w:t>
      </w:r>
      <w:r>
        <w:rPr>
          <w:w w:val="85"/>
          <w:sz w:val="20"/>
        </w:rPr>
        <w:t>carried</w:t>
      </w:r>
      <w:r>
        <w:rPr>
          <w:spacing w:val="-3"/>
          <w:w w:val="85"/>
          <w:sz w:val="20"/>
        </w:rPr>
        <w:t xml:space="preserve"> </w:t>
      </w:r>
      <w:r>
        <w:rPr>
          <w:w w:val="85"/>
          <w:sz w:val="20"/>
        </w:rPr>
        <w:t>out</w:t>
      </w:r>
      <w:r>
        <w:rPr>
          <w:spacing w:val="-3"/>
          <w:w w:val="85"/>
          <w:sz w:val="20"/>
        </w:rPr>
        <w:t xml:space="preserve"> </w:t>
      </w:r>
      <w:r>
        <w:rPr>
          <w:w w:val="85"/>
          <w:sz w:val="20"/>
        </w:rPr>
        <w:t>in</w:t>
      </w:r>
      <w:r>
        <w:rPr>
          <w:spacing w:val="-3"/>
          <w:w w:val="85"/>
          <w:sz w:val="20"/>
        </w:rPr>
        <w:t xml:space="preserve"> </w:t>
      </w:r>
      <w:r>
        <w:rPr>
          <w:w w:val="85"/>
          <w:sz w:val="20"/>
        </w:rPr>
        <w:t>areas</w:t>
      </w:r>
      <w:r>
        <w:rPr>
          <w:spacing w:val="-3"/>
          <w:w w:val="85"/>
          <w:sz w:val="20"/>
        </w:rPr>
        <w:t xml:space="preserve"> </w:t>
      </w:r>
      <w:r>
        <w:rPr>
          <w:w w:val="85"/>
          <w:sz w:val="20"/>
        </w:rPr>
        <w:t>with</w:t>
      </w:r>
      <w:r>
        <w:rPr>
          <w:spacing w:val="-3"/>
          <w:w w:val="85"/>
          <w:sz w:val="20"/>
        </w:rPr>
        <w:t xml:space="preserve"> </w:t>
      </w:r>
      <w:r>
        <w:rPr>
          <w:w w:val="85"/>
          <w:sz w:val="20"/>
        </w:rPr>
        <w:t>swamp</w:t>
      </w:r>
      <w:r>
        <w:rPr>
          <w:spacing w:val="-3"/>
          <w:w w:val="85"/>
          <w:sz w:val="20"/>
        </w:rPr>
        <w:t xml:space="preserve"> </w:t>
      </w:r>
      <w:r>
        <w:rPr>
          <w:w w:val="85"/>
          <w:sz w:val="20"/>
        </w:rPr>
        <w:t>vegetation</w:t>
      </w:r>
      <w:r>
        <w:rPr>
          <w:spacing w:val="-4"/>
          <w:w w:val="85"/>
          <w:sz w:val="20"/>
        </w:rPr>
        <w:t xml:space="preserve"> </w:t>
      </w:r>
      <w:r>
        <w:rPr>
          <w:w w:val="85"/>
          <w:sz w:val="20"/>
        </w:rPr>
        <w:t>like</w:t>
      </w:r>
      <w:r>
        <w:rPr>
          <w:spacing w:val="-3"/>
          <w:w w:val="85"/>
          <w:sz w:val="20"/>
        </w:rPr>
        <w:t xml:space="preserve"> </w:t>
      </w:r>
      <w:r>
        <w:rPr>
          <w:w w:val="85"/>
          <w:sz w:val="20"/>
        </w:rPr>
        <w:t>along</w:t>
      </w:r>
      <w:r>
        <w:rPr>
          <w:spacing w:val="-4"/>
          <w:w w:val="85"/>
          <w:sz w:val="20"/>
        </w:rPr>
        <w:t xml:space="preserve"> </w:t>
      </w:r>
      <w:r>
        <w:rPr>
          <w:w w:val="85"/>
          <w:sz w:val="20"/>
        </w:rPr>
        <w:t>R.</w:t>
      </w:r>
      <w:r>
        <w:rPr>
          <w:spacing w:val="-2"/>
          <w:w w:val="85"/>
          <w:sz w:val="20"/>
        </w:rPr>
        <w:t xml:space="preserve"> </w:t>
      </w:r>
      <w:r>
        <w:rPr>
          <w:w w:val="85"/>
          <w:sz w:val="20"/>
        </w:rPr>
        <w:t>Mayanja, Katonga, around the</w:t>
      </w:r>
      <w:r>
        <w:rPr>
          <w:spacing w:val="-2"/>
          <w:w w:val="85"/>
          <w:sz w:val="20"/>
        </w:rPr>
        <w:t xml:space="preserve"> </w:t>
      </w:r>
      <w:r>
        <w:rPr>
          <w:w w:val="85"/>
          <w:sz w:val="20"/>
        </w:rPr>
        <w:t>shores of L. Kyoga and Victoria</w:t>
      </w:r>
      <w:r>
        <w:rPr>
          <w:spacing w:val="-2"/>
          <w:w w:val="85"/>
          <w:sz w:val="20"/>
        </w:rPr>
        <w:t xml:space="preserve"> </w:t>
      </w:r>
      <w:r>
        <w:rPr>
          <w:w w:val="85"/>
          <w:sz w:val="20"/>
        </w:rPr>
        <w:t>and most common type of fish caught is the mud fish and tilapia.</w:t>
      </w:r>
    </w:p>
    <w:p w:rsidR="00E5575B" w:rsidRDefault="00D512E5">
      <w:pPr>
        <w:pStyle w:val="ListParagraph"/>
        <w:numPr>
          <w:ilvl w:val="0"/>
          <w:numId w:val="33"/>
        </w:numPr>
        <w:tabs>
          <w:tab w:val="left" w:pos="1450"/>
        </w:tabs>
        <w:spacing w:line="242" w:lineRule="auto"/>
        <w:ind w:right="618" w:firstLine="0"/>
        <w:jc w:val="both"/>
        <w:rPr>
          <w:sz w:val="20"/>
        </w:rPr>
      </w:pPr>
      <w:r>
        <w:rPr>
          <w:rFonts w:ascii="Arial"/>
          <w:b/>
          <w:w w:val="80"/>
          <w:sz w:val="20"/>
        </w:rPr>
        <w:t>Mining and settlements are the other forms of land use</w:t>
      </w:r>
      <w:r>
        <w:rPr>
          <w:rFonts w:ascii="Arial"/>
          <w:b/>
          <w:sz w:val="20"/>
        </w:rPr>
        <w:t xml:space="preserve"> </w:t>
      </w:r>
      <w:r>
        <w:rPr>
          <w:w w:val="80"/>
          <w:sz w:val="20"/>
        </w:rPr>
        <w:t>within</w:t>
      </w:r>
      <w:r>
        <w:rPr>
          <w:sz w:val="20"/>
        </w:rPr>
        <w:t xml:space="preserve"> </w:t>
      </w:r>
      <w:r>
        <w:rPr>
          <w:w w:val="80"/>
          <w:sz w:val="20"/>
        </w:rPr>
        <w:t>the</w:t>
      </w:r>
      <w:r>
        <w:rPr>
          <w:sz w:val="20"/>
        </w:rPr>
        <w:t xml:space="preserve"> </w:t>
      </w:r>
      <w:r>
        <w:rPr>
          <w:w w:val="80"/>
          <w:sz w:val="20"/>
        </w:rPr>
        <w:t>savanna and tropical rainforest vegetation regions. For example Gold mining in Karamoja and oil drilling in Waseko</w:t>
      </w:r>
      <w:r>
        <w:rPr>
          <w:spacing w:val="-1"/>
          <w:w w:val="80"/>
          <w:sz w:val="20"/>
        </w:rPr>
        <w:t xml:space="preserve"> </w:t>
      </w:r>
      <w:r>
        <w:rPr>
          <w:w w:val="80"/>
          <w:sz w:val="20"/>
        </w:rPr>
        <w:t>- Semuliki basin dry savanna, oil mining in Semliki rainforests, etc.</w:t>
      </w:r>
    </w:p>
    <w:p w:rsidR="00E5575B" w:rsidRDefault="00D512E5">
      <w:pPr>
        <w:pStyle w:val="Heading2"/>
        <w:spacing w:before="206" w:line="229" w:lineRule="exact"/>
        <w:ind w:left="731"/>
      </w:pPr>
      <w:r>
        <w:rPr>
          <w:spacing w:val="-2"/>
          <w:w w:val="90"/>
        </w:rPr>
        <w:t>Negatives:</w:t>
      </w:r>
    </w:p>
    <w:p w:rsidR="00E5575B" w:rsidRDefault="00D512E5">
      <w:pPr>
        <w:pStyle w:val="ListParagraph"/>
        <w:numPr>
          <w:ilvl w:val="1"/>
          <w:numId w:val="33"/>
        </w:numPr>
        <w:tabs>
          <w:tab w:val="left" w:pos="1091"/>
        </w:tabs>
        <w:ind w:right="634" w:firstLine="0"/>
        <w:jc w:val="left"/>
        <w:rPr>
          <w:sz w:val="20"/>
        </w:rPr>
      </w:pPr>
      <w:r>
        <w:rPr>
          <w:rFonts w:ascii="Arial" w:hAnsi="Arial"/>
          <w:b/>
          <w:w w:val="85"/>
          <w:sz w:val="20"/>
        </w:rPr>
        <w:t xml:space="preserve">Harmful pests and diseases </w:t>
      </w:r>
      <w:r>
        <w:rPr>
          <w:w w:val="85"/>
          <w:sz w:val="20"/>
        </w:rPr>
        <w:t xml:space="preserve">breeding sites and attack from rainforests like Bunya forests in Mayuge with tsetse flies and swamps like L. </w:t>
      </w:r>
      <w:r>
        <w:rPr>
          <w:w w:val="90"/>
          <w:sz w:val="20"/>
        </w:rPr>
        <w:t>Mburo</w:t>
      </w:r>
      <w:r>
        <w:rPr>
          <w:spacing w:val="-8"/>
          <w:w w:val="90"/>
          <w:sz w:val="20"/>
        </w:rPr>
        <w:t xml:space="preserve"> </w:t>
      </w:r>
      <w:r>
        <w:rPr>
          <w:w w:val="90"/>
          <w:sz w:val="20"/>
        </w:rPr>
        <w:t>swamps</w:t>
      </w:r>
      <w:r>
        <w:rPr>
          <w:spacing w:val="-8"/>
          <w:w w:val="90"/>
          <w:sz w:val="20"/>
        </w:rPr>
        <w:t xml:space="preserve"> </w:t>
      </w:r>
      <w:r>
        <w:rPr>
          <w:w w:val="90"/>
          <w:sz w:val="20"/>
        </w:rPr>
        <w:t>with</w:t>
      </w:r>
      <w:r>
        <w:rPr>
          <w:spacing w:val="-8"/>
          <w:w w:val="90"/>
          <w:sz w:val="20"/>
        </w:rPr>
        <w:t xml:space="preserve"> </w:t>
      </w:r>
      <w:r>
        <w:rPr>
          <w:w w:val="90"/>
          <w:sz w:val="20"/>
        </w:rPr>
        <w:t>snails.</w:t>
      </w:r>
    </w:p>
    <w:p w:rsidR="00E5575B" w:rsidRDefault="00D512E5">
      <w:pPr>
        <w:pStyle w:val="ListParagraph"/>
        <w:numPr>
          <w:ilvl w:val="1"/>
          <w:numId w:val="33"/>
        </w:numPr>
        <w:tabs>
          <w:tab w:val="left" w:pos="1091"/>
        </w:tabs>
        <w:spacing w:before="1" w:line="245" w:lineRule="exact"/>
        <w:ind w:left="1091"/>
        <w:jc w:val="left"/>
        <w:rPr>
          <w:sz w:val="20"/>
        </w:rPr>
      </w:pPr>
      <w:r>
        <w:rPr>
          <w:rFonts w:ascii="Arial" w:hAnsi="Arial"/>
          <w:b/>
          <w:w w:val="80"/>
          <w:sz w:val="20"/>
        </w:rPr>
        <w:t>Destructive</w:t>
      </w:r>
      <w:r>
        <w:rPr>
          <w:rFonts w:ascii="Arial" w:hAnsi="Arial"/>
          <w:b/>
          <w:spacing w:val="-6"/>
          <w:sz w:val="20"/>
        </w:rPr>
        <w:t xml:space="preserve"> </w:t>
      </w:r>
      <w:r>
        <w:rPr>
          <w:rFonts w:ascii="Arial" w:hAnsi="Arial"/>
          <w:b/>
          <w:w w:val="80"/>
          <w:sz w:val="20"/>
        </w:rPr>
        <w:t>wild</w:t>
      </w:r>
      <w:r>
        <w:rPr>
          <w:rFonts w:ascii="Arial" w:hAnsi="Arial"/>
          <w:b/>
          <w:spacing w:val="-5"/>
          <w:sz w:val="20"/>
        </w:rPr>
        <w:t xml:space="preserve"> </w:t>
      </w:r>
      <w:r>
        <w:rPr>
          <w:rFonts w:ascii="Arial" w:hAnsi="Arial"/>
          <w:b/>
          <w:w w:val="80"/>
          <w:sz w:val="20"/>
        </w:rPr>
        <w:t>animals</w:t>
      </w:r>
      <w:r>
        <w:rPr>
          <w:rFonts w:ascii="Arial" w:hAnsi="Arial"/>
          <w:b/>
          <w:spacing w:val="-5"/>
          <w:sz w:val="20"/>
        </w:rPr>
        <w:t xml:space="preserve"> </w:t>
      </w:r>
      <w:r>
        <w:rPr>
          <w:w w:val="80"/>
          <w:sz w:val="20"/>
        </w:rPr>
        <w:t>scare</w:t>
      </w:r>
      <w:r>
        <w:rPr>
          <w:spacing w:val="-4"/>
          <w:sz w:val="20"/>
        </w:rPr>
        <w:t xml:space="preserve"> </w:t>
      </w:r>
      <w:r>
        <w:rPr>
          <w:w w:val="80"/>
          <w:sz w:val="20"/>
        </w:rPr>
        <w:t>in</w:t>
      </w:r>
      <w:r>
        <w:rPr>
          <w:spacing w:val="-4"/>
          <w:sz w:val="20"/>
        </w:rPr>
        <w:t xml:space="preserve"> </w:t>
      </w:r>
      <w:r>
        <w:rPr>
          <w:w w:val="80"/>
          <w:sz w:val="20"/>
        </w:rPr>
        <w:t>and</w:t>
      </w:r>
      <w:r>
        <w:rPr>
          <w:spacing w:val="-4"/>
          <w:sz w:val="20"/>
        </w:rPr>
        <w:t xml:space="preserve"> </w:t>
      </w:r>
      <w:r>
        <w:rPr>
          <w:w w:val="80"/>
          <w:sz w:val="20"/>
        </w:rPr>
        <w:t>around</w:t>
      </w:r>
      <w:r>
        <w:rPr>
          <w:spacing w:val="-4"/>
          <w:sz w:val="20"/>
        </w:rPr>
        <w:t xml:space="preserve"> </w:t>
      </w:r>
      <w:r>
        <w:rPr>
          <w:w w:val="80"/>
          <w:sz w:val="20"/>
        </w:rPr>
        <w:t>rainforests</w:t>
      </w:r>
      <w:r>
        <w:rPr>
          <w:spacing w:val="-4"/>
          <w:sz w:val="20"/>
        </w:rPr>
        <w:t xml:space="preserve"> </w:t>
      </w:r>
      <w:r>
        <w:rPr>
          <w:w w:val="80"/>
          <w:sz w:val="20"/>
        </w:rPr>
        <w:t>like</w:t>
      </w:r>
      <w:r>
        <w:rPr>
          <w:spacing w:val="-4"/>
          <w:sz w:val="20"/>
        </w:rPr>
        <w:t xml:space="preserve"> </w:t>
      </w:r>
      <w:r>
        <w:rPr>
          <w:w w:val="80"/>
          <w:sz w:val="20"/>
        </w:rPr>
        <w:t>Bwindi</w:t>
      </w:r>
      <w:r>
        <w:rPr>
          <w:spacing w:val="-4"/>
          <w:sz w:val="20"/>
        </w:rPr>
        <w:t xml:space="preserve"> </w:t>
      </w:r>
      <w:r>
        <w:rPr>
          <w:w w:val="80"/>
          <w:sz w:val="20"/>
        </w:rPr>
        <w:t>and</w:t>
      </w:r>
      <w:r>
        <w:rPr>
          <w:spacing w:val="-4"/>
          <w:sz w:val="20"/>
        </w:rPr>
        <w:t xml:space="preserve"> </w:t>
      </w:r>
      <w:r>
        <w:rPr>
          <w:w w:val="80"/>
          <w:sz w:val="20"/>
        </w:rPr>
        <w:t>Mgahinga</w:t>
      </w:r>
      <w:r>
        <w:rPr>
          <w:spacing w:val="-4"/>
          <w:sz w:val="20"/>
        </w:rPr>
        <w:t xml:space="preserve"> </w:t>
      </w:r>
      <w:r>
        <w:rPr>
          <w:w w:val="80"/>
          <w:sz w:val="20"/>
        </w:rPr>
        <w:t>with</w:t>
      </w:r>
      <w:r>
        <w:rPr>
          <w:spacing w:val="-4"/>
          <w:sz w:val="20"/>
        </w:rPr>
        <w:t xml:space="preserve"> </w:t>
      </w:r>
      <w:r>
        <w:rPr>
          <w:w w:val="80"/>
          <w:sz w:val="20"/>
        </w:rPr>
        <w:t>Gorillas</w:t>
      </w:r>
      <w:r>
        <w:rPr>
          <w:spacing w:val="-4"/>
          <w:sz w:val="20"/>
        </w:rPr>
        <w:t xml:space="preserve"> </w:t>
      </w:r>
      <w:r>
        <w:rPr>
          <w:w w:val="80"/>
          <w:sz w:val="20"/>
        </w:rPr>
        <w:t>and</w:t>
      </w:r>
      <w:r>
        <w:rPr>
          <w:spacing w:val="-4"/>
          <w:sz w:val="20"/>
        </w:rPr>
        <w:t xml:space="preserve"> </w:t>
      </w:r>
      <w:r>
        <w:rPr>
          <w:w w:val="80"/>
          <w:sz w:val="20"/>
        </w:rPr>
        <w:t>chimpanzes,</w:t>
      </w:r>
      <w:r>
        <w:rPr>
          <w:spacing w:val="-4"/>
          <w:sz w:val="20"/>
        </w:rPr>
        <w:t xml:space="preserve"> </w:t>
      </w:r>
      <w:r>
        <w:rPr>
          <w:w w:val="80"/>
          <w:sz w:val="20"/>
        </w:rPr>
        <w:t>woodlands</w:t>
      </w:r>
      <w:r>
        <w:rPr>
          <w:spacing w:val="-4"/>
          <w:sz w:val="20"/>
        </w:rPr>
        <w:t xml:space="preserve"> </w:t>
      </w:r>
      <w:r>
        <w:rPr>
          <w:w w:val="80"/>
          <w:sz w:val="20"/>
        </w:rPr>
        <w:t>and</w:t>
      </w:r>
      <w:r>
        <w:rPr>
          <w:spacing w:val="-1"/>
          <w:sz w:val="20"/>
        </w:rPr>
        <w:t xml:space="preserve"> </w:t>
      </w:r>
      <w:r>
        <w:rPr>
          <w:spacing w:val="-2"/>
          <w:w w:val="80"/>
          <w:sz w:val="20"/>
        </w:rPr>
        <w:t>swamps.</w:t>
      </w:r>
    </w:p>
    <w:p w:rsidR="00E5575B" w:rsidRDefault="00D512E5">
      <w:pPr>
        <w:pStyle w:val="ListParagraph"/>
        <w:numPr>
          <w:ilvl w:val="1"/>
          <w:numId w:val="33"/>
        </w:numPr>
        <w:tabs>
          <w:tab w:val="left" w:pos="1091"/>
        </w:tabs>
        <w:spacing w:line="244" w:lineRule="exact"/>
        <w:ind w:left="1091"/>
        <w:jc w:val="left"/>
        <w:rPr>
          <w:sz w:val="20"/>
        </w:rPr>
      </w:pPr>
      <w:r>
        <w:rPr>
          <w:rFonts w:ascii="Arial" w:hAnsi="Arial"/>
          <w:b/>
          <w:w w:val="80"/>
          <w:sz w:val="20"/>
        </w:rPr>
        <w:t>Communication</w:t>
      </w:r>
      <w:r>
        <w:rPr>
          <w:rFonts w:ascii="Arial" w:hAnsi="Arial"/>
          <w:b/>
          <w:spacing w:val="-6"/>
          <w:sz w:val="20"/>
        </w:rPr>
        <w:t xml:space="preserve"> </w:t>
      </w:r>
      <w:r>
        <w:rPr>
          <w:rFonts w:ascii="Arial" w:hAnsi="Arial"/>
          <w:b/>
          <w:w w:val="80"/>
          <w:sz w:val="20"/>
        </w:rPr>
        <w:t>block</w:t>
      </w:r>
      <w:r>
        <w:rPr>
          <w:rFonts w:ascii="Arial" w:hAnsi="Arial"/>
          <w:b/>
          <w:spacing w:val="-6"/>
          <w:sz w:val="20"/>
        </w:rPr>
        <w:t xml:space="preserve"> </w:t>
      </w:r>
      <w:r>
        <w:rPr>
          <w:w w:val="80"/>
          <w:sz w:val="20"/>
        </w:rPr>
        <w:t>by</w:t>
      </w:r>
      <w:r>
        <w:rPr>
          <w:spacing w:val="-4"/>
          <w:sz w:val="20"/>
        </w:rPr>
        <w:t xml:space="preserve"> </w:t>
      </w:r>
      <w:r>
        <w:rPr>
          <w:w w:val="80"/>
          <w:sz w:val="20"/>
        </w:rPr>
        <w:t>rainforests</w:t>
      </w:r>
      <w:r>
        <w:rPr>
          <w:spacing w:val="-4"/>
          <w:sz w:val="20"/>
        </w:rPr>
        <w:t xml:space="preserve"> </w:t>
      </w:r>
      <w:r>
        <w:rPr>
          <w:w w:val="80"/>
          <w:sz w:val="20"/>
        </w:rPr>
        <w:t>like</w:t>
      </w:r>
      <w:r>
        <w:rPr>
          <w:spacing w:val="-1"/>
          <w:sz w:val="20"/>
        </w:rPr>
        <w:t xml:space="preserve"> </w:t>
      </w:r>
      <w:r>
        <w:rPr>
          <w:w w:val="80"/>
          <w:sz w:val="20"/>
        </w:rPr>
        <w:t>Bwindi</w:t>
      </w:r>
      <w:r>
        <w:rPr>
          <w:spacing w:val="-4"/>
          <w:sz w:val="20"/>
        </w:rPr>
        <w:t xml:space="preserve"> </w:t>
      </w:r>
      <w:r>
        <w:rPr>
          <w:w w:val="80"/>
          <w:sz w:val="20"/>
        </w:rPr>
        <w:t>forests</w:t>
      </w:r>
      <w:r>
        <w:rPr>
          <w:sz w:val="20"/>
        </w:rPr>
        <w:t xml:space="preserve"> </w:t>
      </w:r>
      <w:r>
        <w:rPr>
          <w:w w:val="80"/>
          <w:sz w:val="20"/>
        </w:rPr>
        <w:t>in</w:t>
      </w:r>
      <w:r>
        <w:rPr>
          <w:spacing w:val="-4"/>
          <w:sz w:val="20"/>
        </w:rPr>
        <w:t xml:space="preserve"> </w:t>
      </w:r>
      <w:r>
        <w:rPr>
          <w:w w:val="80"/>
          <w:sz w:val="20"/>
        </w:rPr>
        <w:t>Kanunga</w:t>
      </w:r>
      <w:r>
        <w:rPr>
          <w:spacing w:val="-4"/>
          <w:sz w:val="20"/>
        </w:rPr>
        <w:t xml:space="preserve"> </w:t>
      </w:r>
      <w:r>
        <w:rPr>
          <w:w w:val="80"/>
          <w:sz w:val="20"/>
        </w:rPr>
        <w:t>and</w:t>
      </w:r>
      <w:r>
        <w:rPr>
          <w:spacing w:val="-4"/>
          <w:sz w:val="20"/>
        </w:rPr>
        <w:t xml:space="preserve"> </w:t>
      </w:r>
      <w:r>
        <w:rPr>
          <w:spacing w:val="-2"/>
          <w:w w:val="80"/>
          <w:sz w:val="20"/>
        </w:rPr>
        <w:t>swamps.</w:t>
      </w:r>
    </w:p>
    <w:p w:rsidR="00E5575B" w:rsidRDefault="00D512E5">
      <w:pPr>
        <w:pStyle w:val="ListParagraph"/>
        <w:numPr>
          <w:ilvl w:val="1"/>
          <w:numId w:val="33"/>
        </w:numPr>
        <w:tabs>
          <w:tab w:val="left" w:pos="1091"/>
        </w:tabs>
        <w:spacing w:line="244" w:lineRule="exact"/>
        <w:ind w:left="1091"/>
        <w:jc w:val="left"/>
        <w:rPr>
          <w:sz w:val="20"/>
        </w:rPr>
      </w:pPr>
      <w:r>
        <w:rPr>
          <w:rFonts w:ascii="Arial" w:hAnsi="Arial"/>
          <w:b/>
          <w:w w:val="80"/>
          <w:sz w:val="20"/>
        </w:rPr>
        <w:t>Inaccessibility</w:t>
      </w:r>
      <w:r>
        <w:rPr>
          <w:rFonts w:ascii="Arial" w:hAnsi="Arial"/>
          <w:b/>
          <w:spacing w:val="-5"/>
          <w:sz w:val="20"/>
        </w:rPr>
        <w:t xml:space="preserve"> </w:t>
      </w:r>
      <w:r>
        <w:rPr>
          <w:w w:val="80"/>
          <w:sz w:val="20"/>
        </w:rPr>
        <w:t>due</w:t>
      </w:r>
      <w:r>
        <w:rPr>
          <w:spacing w:val="-3"/>
          <w:sz w:val="20"/>
        </w:rPr>
        <w:t xml:space="preserve"> </w:t>
      </w:r>
      <w:r>
        <w:rPr>
          <w:w w:val="80"/>
          <w:sz w:val="20"/>
        </w:rPr>
        <w:t>to</w:t>
      </w:r>
      <w:r>
        <w:rPr>
          <w:spacing w:val="-2"/>
          <w:sz w:val="20"/>
        </w:rPr>
        <w:t xml:space="preserve"> </w:t>
      </w:r>
      <w:r>
        <w:rPr>
          <w:w w:val="80"/>
          <w:sz w:val="20"/>
        </w:rPr>
        <w:t>thick</w:t>
      </w:r>
      <w:r>
        <w:rPr>
          <w:spacing w:val="-4"/>
          <w:sz w:val="20"/>
        </w:rPr>
        <w:t xml:space="preserve"> </w:t>
      </w:r>
      <w:r>
        <w:rPr>
          <w:w w:val="80"/>
          <w:sz w:val="20"/>
        </w:rPr>
        <w:t>rainforests</w:t>
      </w:r>
      <w:r>
        <w:rPr>
          <w:spacing w:val="-4"/>
          <w:sz w:val="20"/>
        </w:rPr>
        <w:t xml:space="preserve"> </w:t>
      </w:r>
      <w:r>
        <w:rPr>
          <w:w w:val="80"/>
          <w:sz w:val="20"/>
        </w:rPr>
        <w:t>like</w:t>
      </w:r>
      <w:r>
        <w:rPr>
          <w:spacing w:val="-3"/>
          <w:sz w:val="20"/>
        </w:rPr>
        <w:t xml:space="preserve"> </w:t>
      </w:r>
      <w:r>
        <w:rPr>
          <w:w w:val="80"/>
          <w:sz w:val="20"/>
        </w:rPr>
        <w:t>Bwindi</w:t>
      </w:r>
      <w:r>
        <w:rPr>
          <w:spacing w:val="-4"/>
          <w:sz w:val="20"/>
        </w:rPr>
        <w:t xml:space="preserve"> </w:t>
      </w:r>
      <w:r>
        <w:rPr>
          <w:w w:val="80"/>
          <w:sz w:val="20"/>
        </w:rPr>
        <w:t>forests</w:t>
      </w:r>
      <w:r>
        <w:rPr>
          <w:spacing w:val="-4"/>
          <w:sz w:val="20"/>
        </w:rPr>
        <w:t xml:space="preserve"> </w:t>
      </w:r>
      <w:r>
        <w:rPr>
          <w:w w:val="80"/>
          <w:sz w:val="20"/>
        </w:rPr>
        <w:t>in</w:t>
      </w:r>
      <w:r>
        <w:rPr>
          <w:sz w:val="20"/>
        </w:rPr>
        <w:t xml:space="preserve"> </w:t>
      </w:r>
      <w:r>
        <w:rPr>
          <w:w w:val="80"/>
          <w:sz w:val="20"/>
        </w:rPr>
        <w:t>Kanunga</w:t>
      </w:r>
      <w:r>
        <w:rPr>
          <w:spacing w:val="-3"/>
          <w:sz w:val="20"/>
        </w:rPr>
        <w:t xml:space="preserve"> </w:t>
      </w:r>
      <w:r>
        <w:rPr>
          <w:w w:val="80"/>
          <w:sz w:val="20"/>
        </w:rPr>
        <w:t>and</w:t>
      </w:r>
      <w:r>
        <w:rPr>
          <w:spacing w:val="-2"/>
          <w:sz w:val="20"/>
        </w:rPr>
        <w:t xml:space="preserve"> </w:t>
      </w:r>
      <w:r>
        <w:rPr>
          <w:w w:val="80"/>
          <w:sz w:val="20"/>
        </w:rPr>
        <w:t>swamps</w:t>
      </w:r>
      <w:r>
        <w:rPr>
          <w:spacing w:val="-4"/>
          <w:sz w:val="20"/>
        </w:rPr>
        <w:t xml:space="preserve"> </w:t>
      </w:r>
      <w:r>
        <w:rPr>
          <w:w w:val="80"/>
          <w:sz w:val="20"/>
        </w:rPr>
        <w:t>around</w:t>
      </w:r>
      <w:r>
        <w:rPr>
          <w:spacing w:val="-3"/>
          <w:sz w:val="20"/>
        </w:rPr>
        <w:t xml:space="preserve"> </w:t>
      </w:r>
      <w:r>
        <w:rPr>
          <w:w w:val="80"/>
          <w:sz w:val="20"/>
        </w:rPr>
        <w:t>L.</w:t>
      </w:r>
      <w:r>
        <w:rPr>
          <w:spacing w:val="-2"/>
          <w:sz w:val="20"/>
        </w:rPr>
        <w:t xml:space="preserve"> </w:t>
      </w:r>
      <w:r>
        <w:rPr>
          <w:w w:val="80"/>
          <w:sz w:val="20"/>
        </w:rPr>
        <w:t>Victoria</w:t>
      </w:r>
      <w:r>
        <w:rPr>
          <w:spacing w:val="-3"/>
          <w:sz w:val="20"/>
        </w:rPr>
        <w:t xml:space="preserve"> </w:t>
      </w:r>
      <w:r>
        <w:rPr>
          <w:spacing w:val="-2"/>
          <w:w w:val="80"/>
          <w:sz w:val="20"/>
        </w:rPr>
        <w:t>shores.</w:t>
      </w:r>
    </w:p>
    <w:p w:rsidR="00E5575B" w:rsidRDefault="00E5575B">
      <w:pPr>
        <w:spacing w:line="244" w:lineRule="exact"/>
        <w:rPr>
          <w:sz w:val="20"/>
        </w:rPr>
        <w:sectPr w:rsidR="00E5575B">
          <w:pgSz w:w="12240" w:h="15840"/>
          <w:pgMar w:top="620" w:right="0" w:bottom="780" w:left="80" w:header="371" w:footer="591" w:gutter="0"/>
          <w:cols w:space="720"/>
        </w:sectPr>
      </w:pPr>
    </w:p>
    <w:p w:rsidR="00E5575B" w:rsidRDefault="00D512E5">
      <w:pPr>
        <w:pStyle w:val="ListParagraph"/>
        <w:numPr>
          <w:ilvl w:val="1"/>
          <w:numId w:val="33"/>
        </w:numPr>
        <w:tabs>
          <w:tab w:val="left" w:pos="1091"/>
        </w:tabs>
        <w:spacing w:before="6"/>
        <w:ind w:right="628" w:firstLine="0"/>
        <w:jc w:val="left"/>
        <w:rPr>
          <w:sz w:val="20"/>
        </w:rPr>
      </w:pPr>
      <w:r>
        <w:rPr>
          <w:rFonts w:ascii="Arial" w:hAnsi="Arial"/>
          <w:b/>
          <w:w w:val="80"/>
          <w:sz w:val="20"/>
        </w:rPr>
        <w:lastRenderedPageBreak/>
        <w:t>Seasonal flooding</w:t>
      </w:r>
      <w:r>
        <w:rPr>
          <w:rFonts w:ascii="Arial" w:hAnsi="Arial"/>
          <w:b/>
          <w:sz w:val="20"/>
        </w:rPr>
        <w:t xml:space="preserve"> </w:t>
      </w:r>
      <w:r>
        <w:rPr>
          <w:w w:val="80"/>
          <w:sz w:val="20"/>
        </w:rPr>
        <w:t>due</w:t>
      </w:r>
      <w:r>
        <w:rPr>
          <w:sz w:val="20"/>
        </w:rPr>
        <w:t xml:space="preserve"> </w:t>
      </w:r>
      <w:r>
        <w:rPr>
          <w:w w:val="80"/>
          <w:sz w:val="20"/>
        </w:rPr>
        <w:t>to rainforests</w:t>
      </w:r>
      <w:r>
        <w:rPr>
          <w:sz w:val="20"/>
        </w:rPr>
        <w:t xml:space="preserve"> </w:t>
      </w:r>
      <w:r>
        <w:rPr>
          <w:w w:val="80"/>
          <w:sz w:val="20"/>
        </w:rPr>
        <w:t>like</w:t>
      </w:r>
      <w:r>
        <w:rPr>
          <w:sz w:val="20"/>
        </w:rPr>
        <w:t xml:space="preserve"> </w:t>
      </w:r>
      <w:r>
        <w:rPr>
          <w:w w:val="80"/>
          <w:sz w:val="20"/>
        </w:rPr>
        <w:t>foothills</w:t>
      </w:r>
      <w:r>
        <w:rPr>
          <w:sz w:val="20"/>
        </w:rPr>
        <w:t xml:space="preserve"> </w:t>
      </w:r>
      <w:r>
        <w:rPr>
          <w:w w:val="80"/>
          <w:sz w:val="20"/>
        </w:rPr>
        <w:t>on</w:t>
      </w:r>
      <w:r>
        <w:rPr>
          <w:sz w:val="20"/>
        </w:rPr>
        <w:t xml:space="preserve"> </w:t>
      </w:r>
      <w:r>
        <w:rPr>
          <w:w w:val="80"/>
          <w:sz w:val="20"/>
        </w:rPr>
        <w:t>Rwenzori</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and</w:t>
      </w:r>
      <w:r>
        <w:rPr>
          <w:sz w:val="20"/>
        </w:rPr>
        <w:t xml:space="preserve"> </w:t>
      </w:r>
      <w:r>
        <w:rPr>
          <w:w w:val="80"/>
          <w:sz w:val="20"/>
        </w:rPr>
        <w:t>on</w:t>
      </w:r>
      <w:r>
        <w:rPr>
          <w:sz w:val="20"/>
        </w:rPr>
        <w:t xml:space="preserve"> </w:t>
      </w:r>
      <w:r>
        <w:rPr>
          <w:w w:val="80"/>
          <w:sz w:val="20"/>
        </w:rPr>
        <w:t>Elgon</w:t>
      </w:r>
      <w:r>
        <w:rPr>
          <w:sz w:val="20"/>
        </w:rPr>
        <w:t xml:space="preserve"> </w:t>
      </w:r>
      <w:r>
        <w:rPr>
          <w:w w:val="80"/>
          <w:sz w:val="20"/>
        </w:rPr>
        <w:t>in</w:t>
      </w:r>
      <w:r>
        <w:rPr>
          <w:sz w:val="20"/>
        </w:rPr>
        <w:t xml:space="preserve"> </w:t>
      </w:r>
      <w:r>
        <w:rPr>
          <w:w w:val="80"/>
          <w:sz w:val="20"/>
        </w:rPr>
        <w:t>Mbale</w:t>
      </w:r>
      <w:r>
        <w:rPr>
          <w:sz w:val="20"/>
        </w:rPr>
        <w:t xml:space="preserve"> </w:t>
      </w:r>
      <w:r>
        <w:rPr>
          <w:w w:val="80"/>
          <w:sz w:val="20"/>
        </w:rPr>
        <w:t>and</w:t>
      </w:r>
      <w:r>
        <w:rPr>
          <w:sz w:val="20"/>
        </w:rPr>
        <w:t xml:space="preserve"> </w:t>
      </w:r>
      <w:r>
        <w:rPr>
          <w:w w:val="80"/>
          <w:sz w:val="20"/>
        </w:rPr>
        <w:t>swamps</w:t>
      </w:r>
      <w:r>
        <w:rPr>
          <w:sz w:val="20"/>
        </w:rPr>
        <w:t xml:space="preserve"> </w:t>
      </w:r>
      <w:r>
        <w:rPr>
          <w:w w:val="80"/>
          <w:sz w:val="20"/>
        </w:rPr>
        <w:t>like</w:t>
      </w:r>
      <w:r>
        <w:rPr>
          <w:sz w:val="20"/>
        </w:rPr>
        <w:t xml:space="preserve"> </w:t>
      </w:r>
      <w:r>
        <w:rPr>
          <w:w w:val="80"/>
          <w:sz w:val="20"/>
        </w:rPr>
        <w:t>Mayanja</w:t>
      </w:r>
      <w:r>
        <w:rPr>
          <w:sz w:val="20"/>
        </w:rPr>
        <w:t xml:space="preserve"> </w:t>
      </w:r>
      <w:r>
        <w:rPr>
          <w:w w:val="80"/>
          <w:sz w:val="20"/>
        </w:rPr>
        <w:t>swamp</w:t>
      </w:r>
      <w:r>
        <w:rPr>
          <w:sz w:val="20"/>
        </w:rPr>
        <w:t xml:space="preserve"> </w:t>
      </w:r>
      <w:r>
        <w:rPr>
          <w:w w:val="80"/>
          <w:sz w:val="20"/>
        </w:rPr>
        <w:t>in</w:t>
      </w:r>
      <w:r>
        <w:rPr>
          <w:sz w:val="20"/>
        </w:rPr>
        <w:t xml:space="preserve"> </w:t>
      </w:r>
      <w:r>
        <w:rPr>
          <w:w w:val="80"/>
          <w:sz w:val="20"/>
        </w:rPr>
        <w:t xml:space="preserve">Nateete </w:t>
      </w:r>
      <w:r>
        <w:rPr>
          <w:w w:val="90"/>
          <w:sz w:val="20"/>
        </w:rPr>
        <w:t>during</w:t>
      </w:r>
      <w:r>
        <w:rPr>
          <w:spacing w:val="-8"/>
          <w:w w:val="90"/>
          <w:sz w:val="20"/>
        </w:rPr>
        <w:t xml:space="preserve"> </w:t>
      </w:r>
      <w:r>
        <w:rPr>
          <w:w w:val="90"/>
          <w:sz w:val="20"/>
        </w:rPr>
        <w:t>heavy</w:t>
      </w:r>
      <w:r>
        <w:rPr>
          <w:spacing w:val="-8"/>
          <w:w w:val="90"/>
          <w:sz w:val="20"/>
        </w:rPr>
        <w:t xml:space="preserve"> </w:t>
      </w:r>
      <w:r>
        <w:rPr>
          <w:w w:val="90"/>
          <w:sz w:val="20"/>
        </w:rPr>
        <w:t>down</w:t>
      </w:r>
      <w:r>
        <w:rPr>
          <w:spacing w:val="-8"/>
          <w:w w:val="90"/>
          <w:sz w:val="20"/>
        </w:rPr>
        <w:t xml:space="preserve"> </w:t>
      </w:r>
      <w:r>
        <w:rPr>
          <w:w w:val="90"/>
          <w:sz w:val="20"/>
        </w:rPr>
        <w:t>pours.</w:t>
      </w:r>
    </w:p>
    <w:p w:rsidR="00E5575B" w:rsidRDefault="00D512E5">
      <w:pPr>
        <w:pStyle w:val="ListParagraph"/>
        <w:numPr>
          <w:ilvl w:val="1"/>
          <w:numId w:val="33"/>
        </w:numPr>
        <w:tabs>
          <w:tab w:val="left" w:pos="1091"/>
        </w:tabs>
        <w:spacing w:line="244" w:lineRule="exact"/>
        <w:ind w:left="1091"/>
        <w:jc w:val="left"/>
        <w:rPr>
          <w:sz w:val="20"/>
        </w:rPr>
      </w:pPr>
      <w:r>
        <w:rPr>
          <w:rFonts w:ascii="Arial" w:hAnsi="Arial"/>
          <w:b/>
          <w:w w:val="80"/>
          <w:sz w:val="20"/>
        </w:rPr>
        <w:t>Poor</w:t>
      </w:r>
      <w:r>
        <w:rPr>
          <w:rFonts w:ascii="Arial" w:hAnsi="Arial"/>
          <w:b/>
          <w:spacing w:val="-9"/>
          <w:sz w:val="20"/>
        </w:rPr>
        <w:t xml:space="preserve"> </w:t>
      </w:r>
      <w:r>
        <w:rPr>
          <w:rFonts w:ascii="Arial" w:hAnsi="Arial"/>
          <w:b/>
          <w:w w:val="80"/>
          <w:sz w:val="20"/>
        </w:rPr>
        <w:t>agricultural</w:t>
      </w:r>
      <w:r>
        <w:rPr>
          <w:rFonts w:ascii="Arial" w:hAnsi="Arial"/>
          <w:b/>
          <w:spacing w:val="-7"/>
          <w:sz w:val="20"/>
        </w:rPr>
        <w:t xml:space="preserve"> </w:t>
      </w:r>
      <w:r>
        <w:rPr>
          <w:rFonts w:ascii="Arial" w:hAnsi="Arial"/>
          <w:b/>
          <w:w w:val="80"/>
          <w:sz w:val="20"/>
        </w:rPr>
        <w:t>soils</w:t>
      </w:r>
      <w:r>
        <w:rPr>
          <w:rFonts w:ascii="Arial" w:hAnsi="Arial"/>
          <w:b/>
          <w:spacing w:val="-4"/>
          <w:sz w:val="20"/>
        </w:rPr>
        <w:t xml:space="preserve"> </w:t>
      </w:r>
      <w:r>
        <w:rPr>
          <w:w w:val="80"/>
          <w:sz w:val="20"/>
        </w:rPr>
        <w:t>like</w:t>
      </w:r>
      <w:r>
        <w:rPr>
          <w:spacing w:val="-5"/>
          <w:sz w:val="20"/>
        </w:rPr>
        <w:t xml:space="preserve"> </w:t>
      </w:r>
      <w:r>
        <w:rPr>
          <w:w w:val="80"/>
          <w:sz w:val="20"/>
        </w:rPr>
        <w:t>clay</w:t>
      </w:r>
      <w:r>
        <w:rPr>
          <w:spacing w:val="-2"/>
          <w:sz w:val="20"/>
        </w:rPr>
        <w:t xml:space="preserve"> </w:t>
      </w:r>
      <w:r>
        <w:rPr>
          <w:w w:val="80"/>
          <w:sz w:val="20"/>
        </w:rPr>
        <w:t>and</w:t>
      </w:r>
      <w:r>
        <w:rPr>
          <w:spacing w:val="-5"/>
          <w:sz w:val="20"/>
        </w:rPr>
        <w:t xml:space="preserve"> </w:t>
      </w:r>
      <w:r>
        <w:rPr>
          <w:w w:val="80"/>
          <w:sz w:val="20"/>
        </w:rPr>
        <w:t>sand</w:t>
      </w:r>
      <w:r>
        <w:rPr>
          <w:spacing w:val="-5"/>
          <w:sz w:val="20"/>
        </w:rPr>
        <w:t xml:space="preserve"> </w:t>
      </w:r>
      <w:r>
        <w:rPr>
          <w:w w:val="80"/>
          <w:sz w:val="20"/>
        </w:rPr>
        <w:t>nature</w:t>
      </w:r>
      <w:r>
        <w:rPr>
          <w:spacing w:val="-4"/>
          <w:sz w:val="20"/>
        </w:rPr>
        <w:t xml:space="preserve"> </w:t>
      </w:r>
      <w:r>
        <w:rPr>
          <w:w w:val="80"/>
          <w:sz w:val="20"/>
        </w:rPr>
        <w:t>in</w:t>
      </w:r>
      <w:r>
        <w:rPr>
          <w:spacing w:val="-5"/>
          <w:sz w:val="20"/>
        </w:rPr>
        <w:t xml:space="preserve"> </w:t>
      </w:r>
      <w:r>
        <w:rPr>
          <w:w w:val="80"/>
          <w:sz w:val="20"/>
        </w:rPr>
        <w:t>swamp</w:t>
      </w:r>
      <w:r>
        <w:rPr>
          <w:spacing w:val="-5"/>
          <w:sz w:val="20"/>
        </w:rPr>
        <w:t xml:space="preserve"> </w:t>
      </w:r>
      <w:r>
        <w:rPr>
          <w:spacing w:val="-2"/>
          <w:w w:val="80"/>
          <w:sz w:val="20"/>
        </w:rPr>
        <w:t>areas.</w:t>
      </w:r>
    </w:p>
    <w:p w:rsidR="00E5575B" w:rsidRDefault="00D512E5">
      <w:pPr>
        <w:pStyle w:val="ListParagraph"/>
        <w:numPr>
          <w:ilvl w:val="1"/>
          <w:numId w:val="33"/>
        </w:numPr>
        <w:tabs>
          <w:tab w:val="left" w:pos="1091"/>
        </w:tabs>
        <w:spacing w:line="244" w:lineRule="exact"/>
        <w:ind w:left="1091"/>
        <w:jc w:val="left"/>
        <w:rPr>
          <w:sz w:val="20"/>
        </w:rPr>
      </w:pPr>
      <w:r>
        <w:rPr>
          <w:rFonts w:ascii="Arial" w:hAnsi="Arial"/>
          <w:b/>
          <w:w w:val="80"/>
          <w:sz w:val="20"/>
        </w:rPr>
        <w:t>Wastelands</w:t>
      </w:r>
      <w:r>
        <w:rPr>
          <w:rFonts w:ascii="Arial" w:hAnsi="Arial"/>
          <w:b/>
          <w:spacing w:val="-5"/>
          <w:sz w:val="20"/>
        </w:rPr>
        <w:t xml:space="preserve"> </w:t>
      </w:r>
      <w:r>
        <w:rPr>
          <w:w w:val="80"/>
          <w:sz w:val="20"/>
        </w:rPr>
        <w:t>like</w:t>
      </w:r>
      <w:r>
        <w:rPr>
          <w:spacing w:val="-3"/>
          <w:sz w:val="20"/>
        </w:rPr>
        <w:t xml:space="preserve"> </w:t>
      </w:r>
      <w:r>
        <w:rPr>
          <w:w w:val="80"/>
          <w:sz w:val="20"/>
        </w:rPr>
        <w:t>rainforests</w:t>
      </w:r>
      <w:r>
        <w:rPr>
          <w:spacing w:val="-3"/>
          <w:sz w:val="20"/>
        </w:rPr>
        <w:t xml:space="preserve"> </w:t>
      </w:r>
      <w:r>
        <w:rPr>
          <w:w w:val="80"/>
          <w:sz w:val="20"/>
        </w:rPr>
        <w:t>and</w:t>
      </w:r>
      <w:r>
        <w:rPr>
          <w:spacing w:val="-4"/>
          <w:sz w:val="20"/>
        </w:rPr>
        <w:t xml:space="preserve"> </w:t>
      </w:r>
      <w:r>
        <w:rPr>
          <w:spacing w:val="-2"/>
          <w:w w:val="80"/>
          <w:sz w:val="20"/>
        </w:rPr>
        <w:t>swamps.</w:t>
      </w:r>
    </w:p>
    <w:p w:rsidR="00E5575B" w:rsidRDefault="00D512E5">
      <w:pPr>
        <w:pStyle w:val="ListParagraph"/>
        <w:numPr>
          <w:ilvl w:val="1"/>
          <w:numId w:val="33"/>
        </w:numPr>
        <w:tabs>
          <w:tab w:val="left" w:pos="1091"/>
        </w:tabs>
        <w:ind w:right="630" w:firstLine="0"/>
        <w:jc w:val="left"/>
        <w:rPr>
          <w:sz w:val="20"/>
        </w:rPr>
      </w:pPr>
      <w:r>
        <w:rPr>
          <w:rFonts w:ascii="Arial" w:hAnsi="Arial"/>
          <w:b/>
          <w:w w:val="85"/>
          <w:sz w:val="20"/>
        </w:rPr>
        <w:t>Anti governmental activities</w:t>
      </w:r>
      <w:r>
        <w:rPr>
          <w:rFonts w:ascii="Arial" w:hAnsi="Arial"/>
          <w:b/>
          <w:sz w:val="20"/>
        </w:rPr>
        <w:t xml:space="preserve"> </w:t>
      </w:r>
      <w:r>
        <w:rPr>
          <w:w w:val="85"/>
          <w:sz w:val="20"/>
        </w:rPr>
        <w:t>such</w:t>
      </w:r>
      <w:r>
        <w:rPr>
          <w:spacing w:val="-1"/>
          <w:sz w:val="20"/>
        </w:rPr>
        <w:t xml:space="preserve"> </w:t>
      </w:r>
      <w:r>
        <w:rPr>
          <w:w w:val="85"/>
          <w:sz w:val="20"/>
        </w:rPr>
        <w:t>as</w:t>
      </w:r>
      <w:r>
        <w:rPr>
          <w:spacing w:val="-1"/>
          <w:sz w:val="20"/>
        </w:rPr>
        <w:t xml:space="preserve"> </w:t>
      </w:r>
      <w:r>
        <w:rPr>
          <w:w w:val="85"/>
          <w:sz w:val="20"/>
        </w:rPr>
        <w:t>robbers</w:t>
      </w:r>
      <w:r>
        <w:rPr>
          <w:spacing w:val="-1"/>
          <w:sz w:val="20"/>
        </w:rPr>
        <w:t xml:space="preserve"> </w:t>
      </w:r>
      <w:r>
        <w:rPr>
          <w:w w:val="85"/>
          <w:sz w:val="20"/>
        </w:rPr>
        <w:t>and</w:t>
      </w:r>
      <w:r>
        <w:rPr>
          <w:spacing w:val="-1"/>
          <w:sz w:val="20"/>
        </w:rPr>
        <w:t xml:space="preserve"> </w:t>
      </w:r>
      <w:r>
        <w:rPr>
          <w:w w:val="85"/>
          <w:sz w:val="20"/>
        </w:rPr>
        <w:t>rebels</w:t>
      </w:r>
      <w:r>
        <w:rPr>
          <w:spacing w:val="-1"/>
          <w:sz w:val="20"/>
        </w:rPr>
        <w:t xml:space="preserve"> </w:t>
      </w:r>
      <w:r>
        <w:rPr>
          <w:w w:val="85"/>
          <w:sz w:val="20"/>
        </w:rPr>
        <w:t>in</w:t>
      </w:r>
      <w:r>
        <w:rPr>
          <w:spacing w:val="-1"/>
          <w:sz w:val="20"/>
        </w:rPr>
        <w:t xml:space="preserve"> </w:t>
      </w:r>
      <w:r>
        <w:rPr>
          <w:w w:val="85"/>
          <w:sz w:val="20"/>
        </w:rPr>
        <w:t>rainforests</w:t>
      </w:r>
      <w:r>
        <w:rPr>
          <w:spacing w:val="-1"/>
          <w:sz w:val="20"/>
        </w:rPr>
        <w:t xml:space="preserve"> </w:t>
      </w:r>
      <w:r>
        <w:rPr>
          <w:w w:val="85"/>
          <w:sz w:val="20"/>
        </w:rPr>
        <w:t>e.g.</w:t>
      </w:r>
      <w:r>
        <w:rPr>
          <w:spacing w:val="-1"/>
          <w:sz w:val="20"/>
        </w:rPr>
        <w:t xml:space="preserve"> </w:t>
      </w:r>
      <w:r>
        <w:rPr>
          <w:w w:val="85"/>
          <w:sz w:val="20"/>
        </w:rPr>
        <w:t>Mt.</w:t>
      </w:r>
      <w:r>
        <w:rPr>
          <w:spacing w:val="-1"/>
          <w:sz w:val="20"/>
        </w:rPr>
        <w:t xml:space="preserve"> </w:t>
      </w:r>
      <w:r>
        <w:rPr>
          <w:w w:val="85"/>
          <w:sz w:val="20"/>
        </w:rPr>
        <w:t>Rwenzori</w:t>
      </w:r>
      <w:r>
        <w:rPr>
          <w:spacing w:val="-1"/>
          <w:sz w:val="20"/>
        </w:rPr>
        <w:t xml:space="preserve"> </w:t>
      </w:r>
      <w:r>
        <w:rPr>
          <w:w w:val="85"/>
          <w:sz w:val="20"/>
        </w:rPr>
        <w:t>forests</w:t>
      </w:r>
      <w:r>
        <w:rPr>
          <w:spacing w:val="-1"/>
          <w:sz w:val="20"/>
        </w:rPr>
        <w:t xml:space="preserve"> </w:t>
      </w:r>
      <w:r>
        <w:rPr>
          <w:w w:val="85"/>
          <w:sz w:val="20"/>
        </w:rPr>
        <w:t>with</w:t>
      </w:r>
      <w:r>
        <w:rPr>
          <w:spacing w:val="-1"/>
          <w:sz w:val="20"/>
        </w:rPr>
        <w:t xml:space="preserve"> </w:t>
      </w:r>
      <w:r>
        <w:rPr>
          <w:w w:val="85"/>
          <w:sz w:val="20"/>
        </w:rPr>
        <w:t>some</w:t>
      </w:r>
      <w:r>
        <w:rPr>
          <w:spacing w:val="-1"/>
          <w:sz w:val="20"/>
        </w:rPr>
        <w:t xml:space="preserve"> </w:t>
      </w:r>
      <w:r>
        <w:rPr>
          <w:w w:val="85"/>
          <w:sz w:val="20"/>
        </w:rPr>
        <w:t>wrong</w:t>
      </w:r>
      <w:r>
        <w:rPr>
          <w:sz w:val="20"/>
        </w:rPr>
        <w:t xml:space="preserve"> </w:t>
      </w:r>
      <w:r>
        <w:rPr>
          <w:w w:val="85"/>
          <w:sz w:val="20"/>
        </w:rPr>
        <w:t>elements</w:t>
      </w:r>
      <w:r>
        <w:rPr>
          <w:spacing w:val="-1"/>
          <w:sz w:val="20"/>
        </w:rPr>
        <w:t xml:space="preserve"> </w:t>
      </w:r>
      <w:r>
        <w:rPr>
          <w:w w:val="85"/>
          <w:sz w:val="20"/>
        </w:rPr>
        <w:t>of</w:t>
      </w:r>
      <w:r>
        <w:rPr>
          <w:sz w:val="20"/>
        </w:rPr>
        <w:t xml:space="preserve"> </w:t>
      </w:r>
      <w:r>
        <w:rPr>
          <w:w w:val="85"/>
          <w:sz w:val="20"/>
        </w:rPr>
        <w:t>ADF</w:t>
      </w:r>
      <w:r>
        <w:rPr>
          <w:sz w:val="20"/>
        </w:rPr>
        <w:t xml:space="preserve"> </w:t>
      </w:r>
      <w:r>
        <w:rPr>
          <w:w w:val="85"/>
          <w:sz w:val="20"/>
        </w:rPr>
        <w:t xml:space="preserve">and </w:t>
      </w:r>
      <w:r>
        <w:rPr>
          <w:spacing w:val="-2"/>
          <w:w w:val="90"/>
          <w:sz w:val="20"/>
        </w:rPr>
        <w:t>swamps.</w:t>
      </w:r>
    </w:p>
    <w:p w:rsidR="00E5575B" w:rsidRDefault="00E5575B">
      <w:pPr>
        <w:pStyle w:val="BodyText"/>
        <w:spacing w:before="3"/>
        <w:ind w:left="0"/>
      </w:pPr>
    </w:p>
    <w:p w:rsidR="00E5575B" w:rsidRDefault="00D512E5">
      <w:pPr>
        <w:ind w:left="73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0"/>
          <w:numId w:val="34"/>
        </w:numPr>
        <w:tabs>
          <w:tab w:val="left" w:pos="1141"/>
        </w:tabs>
        <w:spacing w:before="2"/>
        <w:ind w:hanging="410"/>
        <w:rPr>
          <w:sz w:val="20"/>
        </w:rPr>
      </w:pPr>
      <w:r>
        <w:rPr>
          <w:w w:val="80"/>
          <w:sz w:val="20"/>
        </w:rPr>
        <w:t>Account</w:t>
      </w:r>
      <w:r>
        <w:rPr>
          <w:spacing w:val="9"/>
          <w:sz w:val="20"/>
        </w:rPr>
        <w:t xml:space="preserve"> </w:t>
      </w:r>
      <w:r>
        <w:rPr>
          <w:w w:val="80"/>
          <w:sz w:val="20"/>
        </w:rPr>
        <w:t>for</w:t>
      </w:r>
      <w:r>
        <w:rPr>
          <w:spacing w:val="9"/>
          <w:sz w:val="20"/>
        </w:rPr>
        <w:t xml:space="preserve"> </w:t>
      </w:r>
      <w:r>
        <w:rPr>
          <w:w w:val="80"/>
          <w:sz w:val="20"/>
        </w:rPr>
        <w:t>the</w:t>
      </w:r>
      <w:r>
        <w:rPr>
          <w:spacing w:val="9"/>
          <w:sz w:val="20"/>
        </w:rPr>
        <w:t xml:space="preserve"> </w:t>
      </w:r>
      <w:r>
        <w:rPr>
          <w:w w:val="80"/>
          <w:sz w:val="20"/>
        </w:rPr>
        <w:t>distribution</w:t>
      </w:r>
      <w:r>
        <w:rPr>
          <w:spacing w:val="6"/>
          <w:sz w:val="20"/>
        </w:rPr>
        <w:t xml:space="preserve"> </w:t>
      </w:r>
      <w:r>
        <w:rPr>
          <w:w w:val="80"/>
          <w:sz w:val="20"/>
        </w:rPr>
        <w:t>of</w:t>
      </w:r>
      <w:r>
        <w:rPr>
          <w:spacing w:val="9"/>
          <w:sz w:val="20"/>
        </w:rPr>
        <w:t xml:space="preserve"> </w:t>
      </w:r>
      <w:r>
        <w:rPr>
          <w:w w:val="80"/>
          <w:sz w:val="20"/>
        </w:rPr>
        <w:t>Savanna</w:t>
      </w:r>
      <w:r>
        <w:rPr>
          <w:spacing w:val="10"/>
          <w:sz w:val="20"/>
        </w:rPr>
        <w:t xml:space="preserve"> </w:t>
      </w:r>
      <w:r>
        <w:rPr>
          <w:w w:val="80"/>
          <w:sz w:val="20"/>
        </w:rPr>
        <w:t>Vegetation</w:t>
      </w:r>
      <w:r>
        <w:rPr>
          <w:spacing w:val="9"/>
          <w:sz w:val="20"/>
        </w:rPr>
        <w:t xml:space="preserve"> </w:t>
      </w:r>
      <w:r>
        <w:rPr>
          <w:w w:val="80"/>
          <w:sz w:val="20"/>
        </w:rPr>
        <w:t>in</w:t>
      </w:r>
      <w:r>
        <w:rPr>
          <w:spacing w:val="9"/>
          <w:sz w:val="20"/>
        </w:rPr>
        <w:t xml:space="preserve"> </w:t>
      </w:r>
      <w:r>
        <w:rPr>
          <w:spacing w:val="-2"/>
          <w:w w:val="80"/>
          <w:sz w:val="20"/>
        </w:rPr>
        <w:t>Uganda</w:t>
      </w:r>
    </w:p>
    <w:p w:rsidR="00E5575B" w:rsidRDefault="00D512E5">
      <w:pPr>
        <w:pStyle w:val="ListParagraph"/>
        <w:numPr>
          <w:ilvl w:val="0"/>
          <w:numId w:val="34"/>
        </w:numPr>
        <w:tabs>
          <w:tab w:val="left" w:pos="1141"/>
        </w:tabs>
        <w:spacing w:before="4"/>
        <w:ind w:hanging="410"/>
        <w:rPr>
          <w:sz w:val="20"/>
        </w:rPr>
      </w:pPr>
      <w:r>
        <w:rPr>
          <w:w w:val="80"/>
          <w:sz w:val="20"/>
        </w:rPr>
        <w:t>(a)</w:t>
      </w:r>
      <w:r>
        <w:rPr>
          <w:spacing w:val="8"/>
          <w:sz w:val="20"/>
        </w:rPr>
        <w:t xml:space="preserve"> </w:t>
      </w:r>
      <w:r>
        <w:rPr>
          <w:w w:val="80"/>
          <w:sz w:val="20"/>
        </w:rPr>
        <w:t>To</w:t>
      </w:r>
      <w:r>
        <w:rPr>
          <w:spacing w:val="11"/>
          <w:sz w:val="20"/>
        </w:rPr>
        <w:t xml:space="preserve"> </w:t>
      </w:r>
      <w:r>
        <w:rPr>
          <w:w w:val="80"/>
          <w:sz w:val="20"/>
        </w:rPr>
        <w:t>what</w:t>
      </w:r>
      <w:r>
        <w:rPr>
          <w:spacing w:val="10"/>
          <w:sz w:val="20"/>
        </w:rPr>
        <w:t xml:space="preserve"> </w:t>
      </w:r>
      <w:r>
        <w:rPr>
          <w:w w:val="80"/>
          <w:sz w:val="20"/>
        </w:rPr>
        <w:t>extent</w:t>
      </w:r>
      <w:r>
        <w:rPr>
          <w:spacing w:val="11"/>
          <w:sz w:val="20"/>
        </w:rPr>
        <w:t xml:space="preserve"> </w:t>
      </w:r>
      <w:r>
        <w:rPr>
          <w:w w:val="80"/>
          <w:sz w:val="20"/>
        </w:rPr>
        <w:t>have</w:t>
      </w:r>
      <w:r>
        <w:rPr>
          <w:spacing w:val="8"/>
          <w:sz w:val="20"/>
        </w:rPr>
        <w:t xml:space="preserve"> </w:t>
      </w:r>
      <w:r>
        <w:rPr>
          <w:w w:val="80"/>
          <w:sz w:val="20"/>
        </w:rPr>
        <w:t>physical</w:t>
      </w:r>
      <w:r>
        <w:rPr>
          <w:spacing w:val="7"/>
          <w:sz w:val="20"/>
        </w:rPr>
        <w:t xml:space="preserve"> </w:t>
      </w:r>
      <w:r>
        <w:rPr>
          <w:w w:val="80"/>
          <w:sz w:val="20"/>
        </w:rPr>
        <w:t>factors</w:t>
      </w:r>
      <w:r>
        <w:rPr>
          <w:spacing w:val="7"/>
          <w:sz w:val="20"/>
        </w:rPr>
        <w:t xml:space="preserve"> </w:t>
      </w:r>
      <w:r>
        <w:rPr>
          <w:w w:val="80"/>
          <w:sz w:val="20"/>
        </w:rPr>
        <w:t>led</w:t>
      </w:r>
      <w:r>
        <w:rPr>
          <w:spacing w:val="9"/>
          <w:sz w:val="20"/>
        </w:rPr>
        <w:t xml:space="preserve"> </w:t>
      </w:r>
      <w:r>
        <w:rPr>
          <w:w w:val="80"/>
          <w:sz w:val="20"/>
        </w:rPr>
        <w:t>to</w:t>
      </w:r>
      <w:r>
        <w:rPr>
          <w:spacing w:val="8"/>
          <w:sz w:val="20"/>
        </w:rPr>
        <w:t xml:space="preserve"> </w:t>
      </w:r>
      <w:r>
        <w:rPr>
          <w:w w:val="80"/>
          <w:sz w:val="20"/>
        </w:rPr>
        <w:t>the</w:t>
      </w:r>
      <w:r>
        <w:rPr>
          <w:spacing w:val="8"/>
          <w:sz w:val="20"/>
        </w:rPr>
        <w:t xml:space="preserve"> </w:t>
      </w:r>
      <w:r>
        <w:rPr>
          <w:w w:val="80"/>
          <w:sz w:val="20"/>
        </w:rPr>
        <w:t>growth</w:t>
      </w:r>
      <w:r>
        <w:rPr>
          <w:spacing w:val="11"/>
          <w:sz w:val="20"/>
        </w:rPr>
        <w:t xml:space="preserve"> </w:t>
      </w:r>
      <w:r>
        <w:rPr>
          <w:w w:val="80"/>
          <w:sz w:val="20"/>
        </w:rPr>
        <w:t>of</w:t>
      </w:r>
      <w:r>
        <w:rPr>
          <w:spacing w:val="11"/>
          <w:sz w:val="20"/>
        </w:rPr>
        <w:t xml:space="preserve"> </w:t>
      </w:r>
      <w:r>
        <w:rPr>
          <w:w w:val="80"/>
          <w:sz w:val="20"/>
        </w:rPr>
        <w:t>dry</w:t>
      </w:r>
      <w:r>
        <w:rPr>
          <w:spacing w:val="26"/>
          <w:sz w:val="20"/>
        </w:rPr>
        <w:t xml:space="preserve"> </w:t>
      </w:r>
      <w:r>
        <w:rPr>
          <w:w w:val="80"/>
          <w:sz w:val="20"/>
        </w:rPr>
        <w:t>Savanna</w:t>
      </w:r>
      <w:r>
        <w:rPr>
          <w:spacing w:val="6"/>
          <w:sz w:val="20"/>
        </w:rPr>
        <w:t xml:space="preserve"> </w:t>
      </w:r>
      <w:r>
        <w:rPr>
          <w:spacing w:val="-2"/>
          <w:w w:val="80"/>
          <w:sz w:val="20"/>
        </w:rPr>
        <w:t>vegetation</w:t>
      </w:r>
    </w:p>
    <w:p w:rsidR="00E5575B" w:rsidRDefault="00D512E5">
      <w:pPr>
        <w:pStyle w:val="BodyText"/>
        <w:spacing w:before="4"/>
      </w:pPr>
      <w:r>
        <w:rPr>
          <w:w w:val="80"/>
        </w:rPr>
        <w:t>(b)</w:t>
      </w:r>
      <w:r>
        <w:rPr>
          <w:spacing w:val="-9"/>
        </w:rPr>
        <w:t xml:space="preserve"> </w:t>
      </w:r>
      <w:r>
        <w:rPr>
          <w:w w:val="80"/>
        </w:rPr>
        <w:t>Explain</w:t>
      </w:r>
      <w:r>
        <w:rPr>
          <w:spacing w:val="-11"/>
        </w:rPr>
        <w:t xml:space="preserve"> </w:t>
      </w:r>
      <w:r>
        <w:rPr>
          <w:w w:val="80"/>
        </w:rPr>
        <w:t>the</w:t>
      </w:r>
      <w:r>
        <w:rPr>
          <w:spacing w:val="-9"/>
        </w:rPr>
        <w:t xml:space="preserve"> </w:t>
      </w:r>
      <w:r>
        <w:rPr>
          <w:w w:val="80"/>
        </w:rPr>
        <w:t>land</w:t>
      </w:r>
      <w:r>
        <w:rPr>
          <w:spacing w:val="-10"/>
        </w:rPr>
        <w:t xml:space="preserve"> </w:t>
      </w:r>
      <w:r>
        <w:rPr>
          <w:w w:val="80"/>
        </w:rPr>
        <w:t>use</w:t>
      </w:r>
      <w:r>
        <w:rPr>
          <w:spacing w:val="-11"/>
        </w:rPr>
        <w:t xml:space="preserve"> </w:t>
      </w:r>
      <w:r>
        <w:rPr>
          <w:w w:val="80"/>
        </w:rPr>
        <w:t>activities</w:t>
      </w:r>
      <w:r>
        <w:rPr>
          <w:spacing w:val="-2"/>
          <w:w w:val="80"/>
        </w:rPr>
        <w:t xml:space="preserve"> </w:t>
      </w:r>
      <w:r>
        <w:rPr>
          <w:w w:val="80"/>
        </w:rPr>
        <w:t>practiced</w:t>
      </w:r>
      <w:r>
        <w:rPr>
          <w:spacing w:val="-1"/>
          <w:w w:val="80"/>
        </w:rPr>
        <w:t xml:space="preserve"> </w:t>
      </w:r>
      <w:r>
        <w:rPr>
          <w:w w:val="80"/>
        </w:rPr>
        <w:t>in</w:t>
      </w:r>
      <w:r>
        <w:rPr>
          <w:spacing w:val="-10"/>
        </w:rPr>
        <w:t xml:space="preserve"> </w:t>
      </w:r>
      <w:r>
        <w:rPr>
          <w:w w:val="80"/>
        </w:rPr>
        <w:t>savanna</w:t>
      </w:r>
      <w:r>
        <w:rPr>
          <w:spacing w:val="-3"/>
          <w:w w:val="80"/>
        </w:rPr>
        <w:t xml:space="preserve"> </w:t>
      </w:r>
      <w:r>
        <w:rPr>
          <w:spacing w:val="-2"/>
          <w:w w:val="80"/>
        </w:rPr>
        <w:t>regions.</w:t>
      </w:r>
    </w:p>
    <w:p w:rsidR="00E5575B" w:rsidRDefault="00D512E5">
      <w:pPr>
        <w:pStyle w:val="ListParagraph"/>
        <w:numPr>
          <w:ilvl w:val="0"/>
          <w:numId w:val="34"/>
        </w:numPr>
        <w:tabs>
          <w:tab w:val="left" w:pos="1451"/>
        </w:tabs>
        <w:spacing w:before="1"/>
        <w:ind w:left="1451" w:hanging="720"/>
        <w:rPr>
          <w:sz w:val="20"/>
        </w:rPr>
      </w:pPr>
      <w:r>
        <w:rPr>
          <w:w w:val="80"/>
          <w:sz w:val="20"/>
        </w:rPr>
        <w:t>(a)</w:t>
      </w:r>
      <w:r>
        <w:rPr>
          <w:spacing w:val="19"/>
          <w:sz w:val="20"/>
        </w:rPr>
        <w:t xml:space="preserve"> </w:t>
      </w:r>
      <w:r>
        <w:rPr>
          <w:w w:val="80"/>
          <w:sz w:val="20"/>
        </w:rPr>
        <w:t>Discuss</w:t>
      </w:r>
      <w:r>
        <w:rPr>
          <w:spacing w:val="17"/>
          <w:sz w:val="20"/>
        </w:rPr>
        <w:t xml:space="preserve"> </w:t>
      </w:r>
      <w:r>
        <w:rPr>
          <w:w w:val="80"/>
          <w:sz w:val="20"/>
        </w:rPr>
        <w:t>the</w:t>
      </w:r>
      <w:r>
        <w:rPr>
          <w:spacing w:val="18"/>
          <w:sz w:val="20"/>
        </w:rPr>
        <w:t xml:space="preserve"> </w:t>
      </w:r>
      <w:r>
        <w:rPr>
          <w:w w:val="80"/>
          <w:sz w:val="20"/>
        </w:rPr>
        <w:t>problems</w:t>
      </w:r>
      <w:r>
        <w:rPr>
          <w:spacing w:val="18"/>
          <w:sz w:val="20"/>
        </w:rPr>
        <w:t xml:space="preserve"> </w:t>
      </w:r>
      <w:r>
        <w:rPr>
          <w:w w:val="80"/>
          <w:sz w:val="20"/>
        </w:rPr>
        <w:t>associated</w:t>
      </w:r>
      <w:r>
        <w:rPr>
          <w:spacing w:val="18"/>
          <w:sz w:val="20"/>
        </w:rPr>
        <w:t xml:space="preserve"> </w:t>
      </w:r>
      <w:r>
        <w:rPr>
          <w:w w:val="80"/>
          <w:sz w:val="20"/>
        </w:rPr>
        <w:t>with</w:t>
      </w:r>
      <w:r>
        <w:rPr>
          <w:spacing w:val="17"/>
          <w:sz w:val="20"/>
        </w:rPr>
        <w:t xml:space="preserve"> </w:t>
      </w:r>
      <w:r>
        <w:rPr>
          <w:w w:val="80"/>
          <w:sz w:val="20"/>
        </w:rPr>
        <w:t>land</w:t>
      </w:r>
      <w:r>
        <w:rPr>
          <w:spacing w:val="18"/>
          <w:sz w:val="20"/>
        </w:rPr>
        <w:t xml:space="preserve"> </w:t>
      </w:r>
      <w:r>
        <w:rPr>
          <w:w w:val="80"/>
          <w:sz w:val="20"/>
        </w:rPr>
        <w:t>use</w:t>
      </w:r>
      <w:r>
        <w:rPr>
          <w:spacing w:val="18"/>
          <w:sz w:val="20"/>
        </w:rPr>
        <w:t xml:space="preserve"> </w:t>
      </w:r>
      <w:r>
        <w:rPr>
          <w:w w:val="80"/>
          <w:sz w:val="20"/>
        </w:rPr>
        <w:t>in</w:t>
      </w:r>
      <w:r>
        <w:rPr>
          <w:spacing w:val="22"/>
          <w:sz w:val="20"/>
        </w:rPr>
        <w:t xml:space="preserve"> </w:t>
      </w:r>
      <w:r>
        <w:rPr>
          <w:w w:val="80"/>
          <w:sz w:val="20"/>
        </w:rPr>
        <w:t>savanna</w:t>
      </w:r>
      <w:r>
        <w:rPr>
          <w:spacing w:val="34"/>
          <w:sz w:val="20"/>
        </w:rPr>
        <w:t xml:space="preserve"> </w:t>
      </w:r>
      <w:r>
        <w:rPr>
          <w:spacing w:val="-2"/>
          <w:w w:val="80"/>
          <w:sz w:val="20"/>
        </w:rPr>
        <w:t>regions.</w:t>
      </w:r>
    </w:p>
    <w:p w:rsidR="00E5575B" w:rsidRDefault="00D512E5">
      <w:pPr>
        <w:pStyle w:val="BodyText"/>
        <w:spacing w:before="4"/>
      </w:pPr>
      <w:r>
        <w:rPr>
          <w:spacing w:val="-6"/>
          <w:w w:val="80"/>
        </w:rPr>
        <w:t>(b)</w:t>
      </w:r>
      <w:r>
        <w:rPr>
          <w:spacing w:val="-9"/>
        </w:rPr>
        <w:t xml:space="preserve"> </w:t>
      </w:r>
      <w:r>
        <w:rPr>
          <w:spacing w:val="-6"/>
          <w:w w:val="80"/>
        </w:rPr>
        <w:t>Describe</w:t>
      </w:r>
      <w:r>
        <w:rPr>
          <w:spacing w:val="-9"/>
        </w:rPr>
        <w:t xml:space="preserve"> </w:t>
      </w:r>
      <w:r>
        <w:rPr>
          <w:spacing w:val="-6"/>
          <w:w w:val="80"/>
        </w:rPr>
        <w:t>the</w:t>
      </w:r>
      <w:r>
        <w:rPr>
          <w:spacing w:val="-10"/>
        </w:rPr>
        <w:t xml:space="preserve"> </w:t>
      </w:r>
      <w:r>
        <w:rPr>
          <w:spacing w:val="-6"/>
          <w:w w:val="80"/>
        </w:rPr>
        <w:t>steps</w:t>
      </w:r>
      <w:r>
        <w:rPr>
          <w:spacing w:val="-10"/>
        </w:rPr>
        <w:t xml:space="preserve"> </w:t>
      </w:r>
      <w:r>
        <w:rPr>
          <w:spacing w:val="-6"/>
          <w:w w:val="80"/>
        </w:rPr>
        <w:t>taken</w:t>
      </w:r>
      <w:r>
        <w:rPr>
          <w:spacing w:val="-9"/>
        </w:rPr>
        <w:t xml:space="preserve"> </w:t>
      </w:r>
      <w:r>
        <w:rPr>
          <w:spacing w:val="-6"/>
          <w:w w:val="80"/>
        </w:rPr>
        <w:t>to</w:t>
      </w:r>
      <w:r>
        <w:rPr>
          <w:spacing w:val="-10"/>
        </w:rPr>
        <w:t xml:space="preserve"> </w:t>
      </w:r>
      <w:r>
        <w:rPr>
          <w:spacing w:val="-6"/>
          <w:w w:val="80"/>
        </w:rPr>
        <w:t>utilize</w:t>
      </w:r>
      <w:r>
        <w:rPr>
          <w:spacing w:val="-10"/>
        </w:rPr>
        <w:t xml:space="preserve"> </w:t>
      </w:r>
      <w:r>
        <w:rPr>
          <w:spacing w:val="-6"/>
          <w:w w:val="80"/>
        </w:rPr>
        <w:t>savanna</w:t>
      </w:r>
      <w:r>
        <w:rPr>
          <w:spacing w:val="-9"/>
        </w:rPr>
        <w:t xml:space="preserve"> </w:t>
      </w:r>
      <w:r>
        <w:rPr>
          <w:spacing w:val="-6"/>
          <w:w w:val="80"/>
        </w:rPr>
        <w:t>rangelands</w:t>
      </w:r>
      <w:r>
        <w:rPr>
          <w:spacing w:val="-10"/>
        </w:rPr>
        <w:t xml:space="preserve"> </w:t>
      </w:r>
      <w:r>
        <w:rPr>
          <w:spacing w:val="-6"/>
          <w:w w:val="80"/>
        </w:rPr>
        <w:t>sustainability.</w:t>
      </w:r>
    </w:p>
    <w:p w:rsidR="00E5575B" w:rsidRDefault="00D512E5">
      <w:pPr>
        <w:pStyle w:val="ListParagraph"/>
        <w:numPr>
          <w:ilvl w:val="0"/>
          <w:numId w:val="34"/>
        </w:numPr>
        <w:tabs>
          <w:tab w:val="left" w:pos="1451"/>
        </w:tabs>
        <w:spacing w:before="2"/>
        <w:ind w:left="1451" w:hanging="720"/>
        <w:rPr>
          <w:sz w:val="20"/>
        </w:rPr>
      </w:pPr>
      <w:r>
        <w:rPr>
          <w:w w:val="80"/>
          <w:sz w:val="20"/>
        </w:rPr>
        <w:t>(a)</w:t>
      </w:r>
      <w:r>
        <w:rPr>
          <w:spacing w:val="-11"/>
          <w:sz w:val="20"/>
        </w:rPr>
        <w:t xml:space="preserve"> </w:t>
      </w:r>
      <w:r>
        <w:rPr>
          <w:w w:val="80"/>
          <w:sz w:val="20"/>
        </w:rPr>
        <w:t>With</w:t>
      </w:r>
      <w:r>
        <w:rPr>
          <w:spacing w:val="-10"/>
          <w:sz w:val="20"/>
        </w:rPr>
        <w:t xml:space="preserve"> </w:t>
      </w:r>
      <w:r>
        <w:rPr>
          <w:w w:val="80"/>
          <w:sz w:val="20"/>
        </w:rPr>
        <w:t>Reference</w:t>
      </w:r>
      <w:r>
        <w:rPr>
          <w:spacing w:val="-8"/>
          <w:sz w:val="20"/>
        </w:rPr>
        <w:t xml:space="preserve"> </w:t>
      </w:r>
      <w:r>
        <w:rPr>
          <w:w w:val="80"/>
          <w:sz w:val="20"/>
        </w:rPr>
        <w:t>to</w:t>
      </w:r>
      <w:r>
        <w:rPr>
          <w:spacing w:val="-10"/>
          <w:sz w:val="20"/>
        </w:rPr>
        <w:t xml:space="preserve"> </w:t>
      </w:r>
      <w:r>
        <w:rPr>
          <w:w w:val="80"/>
          <w:sz w:val="20"/>
        </w:rPr>
        <w:t>any</w:t>
      </w:r>
      <w:r>
        <w:rPr>
          <w:spacing w:val="-11"/>
          <w:sz w:val="20"/>
        </w:rPr>
        <w:t xml:space="preserve"> </w:t>
      </w:r>
      <w:r>
        <w:rPr>
          <w:w w:val="80"/>
          <w:sz w:val="20"/>
        </w:rPr>
        <w:t>Mountain</w:t>
      </w:r>
      <w:r>
        <w:rPr>
          <w:spacing w:val="-11"/>
          <w:sz w:val="20"/>
        </w:rPr>
        <w:t xml:space="preserve"> </w:t>
      </w:r>
      <w:r>
        <w:rPr>
          <w:w w:val="80"/>
          <w:sz w:val="20"/>
        </w:rPr>
        <w:t>in</w:t>
      </w:r>
      <w:r>
        <w:rPr>
          <w:spacing w:val="-8"/>
          <w:sz w:val="20"/>
        </w:rPr>
        <w:t xml:space="preserve"> </w:t>
      </w:r>
      <w:r>
        <w:rPr>
          <w:w w:val="80"/>
          <w:sz w:val="20"/>
        </w:rPr>
        <w:t>Uganda,</w:t>
      </w:r>
      <w:r>
        <w:rPr>
          <w:spacing w:val="-10"/>
          <w:sz w:val="20"/>
        </w:rPr>
        <w:t xml:space="preserve"> </w:t>
      </w:r>
      <w:r>
        <w:rPr>
          <w:w w:val="80"/>
          <w:sz w:val="20"/>
        </w:rPr>
        <w:t>account</w:t>
      </w:r>
      <w:r>
        <w:rPr>
          <w:spacing w:val="-4"/>
          <w:sz w:val="20"/>
        </w:rPr>
        <w:t xml:space="preserve"> </w:t>
      </w:r>
      <w:r>
        <w:rPr>
          <w:w w:val="80"/>
          <w:sz w:val="20"/>
        </w:rPr>
        <w:t>for</w:t>
      </w:r>
      <w:r>
        <w:rPr>
          <w:spacing w:val="-3"/>
          <w:sz w:val="20"/>
        </w:rPr>
        <w:t xml:space="preserve"> </w:t>
      </w:r>
      <w:r>
        <w:rPr>
          <w:w w:val="80"/>
          <w:sz w:val="20"/>
        </w:rPr>
        <w:t>the</w:t>
      </w:r>
      <w:r>
        <w:rPr>
          <w:spacing w:val="-2"/>
          <w:sz w:val="20"/>
        </w:rPr>
        <w:t xml:space="preserve"> </w:t>
      </w:r>
      <w:r>
        <w:rPr>
          <w:w w:val="80"/>
          <w:sz w:val="20"/>
        </w:rPr>
        <w:t>distribution</w:t>
      </w:r>
      <w:r>
        <w:rPr>
          <w:spacing w:val="-2"/>
          <w:sz w:val="20"/>
        </w:rPr>
        <w:t xml:space="preserve"> </w:t>
      </w:r>
      <w:r>
        <w:rPr>
          <w:w w:val="80"/>
          <w:sz w:val="20"/>
        </w:rPr>
        <w:t>of</w:t>
      </w:r>
      <w:r>
        <w:rPr>
          <w:spacing w:val="-3"/>
          <w:sz w:val="20"/>
        </w:rPr>
        <w:t xml:space="preserve"> </w:t>
      </w:r>
      <w:r>
        <w:rPr>
          <w:w w:val="80"/>
          <w:sz w:val="20"/>
        </w:rPr>
        <w:t>the</w:t>
      </w:r>
      <w:r>
        <w:rPr>
          <w:spacing w:val="-3"/>
          <w:sz w:val="20"/>
        </w:rPr>
        <w:t xml:space="preserve"> </w:t>
      </w:r>
      <w:r>
        <w:rPr>
          <w:w w:val="80"/>
          <w:sz w:val="20"/>
        </w:rPr>
        <w:t>various</w:t>
      </w:r>
      <w:r>
        <w:rPr>
          <w:spacing w:val="-1"/>
          <w:sz w:val="20"/>
        </w:rPr>
        <w:t xml:space="preserve"> </w:t>
      </w:r>
      <w:r>
        <w:rPr>
          <w:w w:val="80"/>
          <w:sz w:val="20"/>
        </w:rPr>
        <w:t>vegetation</w:t>
      </w:r>
      <w:r>
        <w:rPr>
          <w:spacing w:val="-2"/>
          <w:sz w:val="20"/>
        </w:rPr>
        <w:t xml:space="preserve"> </w:t>
      </w:r>
      <w:r>
        <w:rPr>
          <w:spacing w:val="-2"/>
          <w:w w:val="80"/>
          <w:sz w:val="20"/>
        </w:rPr>
        <w:t>zones.</w:t>
      </w:r>
    </w:p>
    <w:p w:rsidR="00E5575B" w:rsidRDefault="00D512E5">
      <w:pPr>
        <w:pStyle w:val="BodyText"/>
        <w:spacing w:before="4"/>
      </w:pPr>
      <w:r>
        <w:rPr>
          <w:spacing w:val="-2"/>
          <w:w w:val="80"/>
        </w:rPr>
        <w:t>(b)</w:t>
      </w:r>
      <w:r>
        <w:rPr>
          <w:spacing w:val="-12"/>
        </w:rPr>
        <w:t xml:space="preserve"> </w:t>
      </w:r>
      <w:r>
        <w:rPr>
          <w:spacing w:val="-2"/>
          <w:w w:val="80"/>
        </w:rPr>
        <w:t>Outline</w:t>
      </w:r>
      <w:r>
        <w:rPr>
          <w:spacing w:val="-10"/>
        </w:rPr>
        <w:t xml:space="preserve"> </w:t>
      </w:r>
      <w:r>
        <w:rPr>
          <w:spacing w:val="-2"/>
          <w:w w:val="80"/>
        </w:rPr>
        <w:t>the</w:t>
      </w:r>
      <w:r>
        <w:rPr>
          <w:spacing w:val="-9"/>
        </w:rPr>
        <w:t xml:space="preserve"> </w:t>
      </w:r>
      <w:r>
        <w:rPr>
          <w:spacing w:val="-2"/>
          <w:w w:val="80"/>
        </w:rPr>
        <w:t>economic</w:t>
      </w:r>
      <w:r>
        <w:rPr>
          <w:spacing w:val="-13"/>
        </w:rPr>
        <w:t xml:space="preserve"> </w:t>
      </w:r>
      <w:r>
        <w:rPr>
          <w:spacing w:val="-2"/>
          <w:w w:val="80"/>
        </w:rPr>
        <w:t>values</w:t>
      </w:r>
      <w:r>
        <w:rPr>
          <w:spacing w:val="-10"/>
        </w:rPr>
        <w:t xml:space="preserve"> </w:t>
      </w:r>
      <w:r>
        <w:rPr>
          <w:spacing w:val="-2"/>
          <w:w w:val="80"/>
        </w:rPr>
        <w:t>of</w:t>
      </w:r>
      <w:r>
        <w:rPr>
          <w:spacing w:val="-4"/>
          <w:w w:val="80"/>
        </w:rPr>
        <w:t xml:space="preserve"> </w:t>
      </w:r>
      <w:r>
        <w:rPr>
          <w:spacing w:val="-2"/>
          <w:w w:val="80"/>
        </w:rPr>
        <w:t>the</w:t>
      </w:r>
      <w:r>
        <w:rPr>
          <w:spacing w:val="-10"/>
        </w:rPr>
        <w:t xml:space="preserve"> </w:t>
      </w:r>
      <w:r>
        <w:rPr>
          <w:spacing w:val="-2"/>
          <w:w w:val="80"/>
        </w:rPr>
        <w:t>vegetation</w:t>
      </w:r>
      <w:r>
        <w:rPr>
          <w:spacing w:val="-13"/>
        </w:rPr>
        <w:t xml:space="preserve"> </w:t>
      </w:r>
      <w:r>
        <w:rPr>
          <w:spacing w:val="-2"/>
          <w:w w:val="80"/>
        </w:rPr>
        <w:t>types</w:t>
      </w:r>
      <w:r>
        <w:rPr>
          <w:spacing w:val="-10"/>
        </w:rPr>
        <w:t xml:space="preserve"> </w:t>
      </w:r>
      <w:r>
        <w:rPr>
          <w:spacing w:val="-2"/>
          <w:w w:val="80"/>
        </w:rPr>
        <w:t>in</w:t>
      </w:r>
      <w:r>
        <w:rPr>
          <w:spacing w:val="-10"/>
        </w:rPr>
        <w:t xml:space="preserve"> </w:t>
      </w:r>
      <w:r>
        <w:rPr>
          <w:spacing w:val="-2"/>
          <w:w w:val="80"/>
        </w:rPr>
        <w:t>each</w:t>
      </w:r>
      <w:r>
        <w:rPr>
          <w:spacing w:val="-9"/>
        </w:rPr>
        <w:t xml:space="preserve"> </w:t>
      </w:r>
      <w:r>
        <w:rPr>
          <w:spacing w:val="-2"/>
          <w:w w:val="80"/>
        </w:rPr>
        <w:t>zone</w:t>
      </w:r>
      <w:r>
        <w:rPr>
          <w:spacing w:val="-13"/>
        </w:rPr>
        <w:t xml:space="preserve"> </w:t>
      </w:r>
      <w:r>
        <w:rPr>
          <w:spacing w:val="-2"/>
          <w:w w:val="80"/>
        </w:rPr>
        <w:t>above.</w:t>
      </w:r>
    </w:p>
    <w:p w:rsidR="00E5575B" w:rsidRDefault="00D512E5">
      <w:pPr>
        <w:pStyle w:val="ListParagraph"/>
        <w:numPr>
          <w:ilvl w:val="0"/>
          <w:numId w:val="34"/>
        </w:numPr>
        <w:tabs>
          <w:tab w:val="left" w:pos="1451"/>
        </w:tabs>
        <w:spacing w:before="4"/>
        <w:ind w:left="1451" w:hanging="720"/>
        <w:rPr>
          <w:sz w:val="20"/>
        </w:rPr>
      </w:pPr>
      <w:r>
        <w:rPr>
          <w:w w:val="80"/>
          <w:sz w:val="20"/>
        </w:rPr>
        <w:t>To</w:t>
      </w:r>
      <w:r>
        <w:rPr>
          <w:spacing w:val="-2"/>
          <w:sz w:val="20"/>
        </w:rPr>
        <w:t xml:space="preserve"> </w:t>
      </w:r>
      <w:r>
        <w:rPr>
          <w:w w:val="80"/>
          <w:sz w:val="20"/>
        </w:rPr>
        <w:t>what</w:t>
      </w:r>
      <w:r>
        <w:rPr>
          <w:spacing w:val="-1"/>
          <w:sz w:val="20"/>
        </w:rPr>
        <w:t xml:space="preserve"> </w:t>
      </w:r>
      <w:r>
        <w:rPr>
          <w:w w:val="80"/>
          <w:sz w:val="20"/>
        </w:rPr>
        <w:t>extent</w:t>
      </w:r>
      <w:r>
        <w:rPr>
          <w:spacing w:val="-1"/>
          <w:sz w:val="20"/>
        </w:rPr>
        <w:t xml:space="preserve"> </w:t>
      </w:r>
      <w:r>
        <w:rPr>
          <w:w w:val="80"/>
          <w:sz w:val="20"/>
        </w:rPr>
        <w:t>have</w:t>
      </w:r>
      <w:r>
        <w:rPr>
          <w:spacing w:val="-2"/>
          <w:sz w:val="20"/>
        </w:rPr>
        <w:t xml:space="preserve"> </w:t>
      </w:r>
      <w:r>
        <w:rPr>
          <w:w w:val="80"/>
          <w:sz w:val="20"/>
        </w:rPr>
        <w:t>human</w:t>
      </w:r>
      <w:r>
        <w:rPr>
          <w:spacing w:val="-1"/>
          <w:sz w:val="20"/>
        </w:rPr>
        <w:t xml:space="preserve"> </w:t>
      </w:r>
      <w:r>
        <w:rPr>
          <w:w w:val="80"/>
          <w:sz w:val="20"/>
        </w:rPr>
        <w:t>activities</w:t>
      </w:r>
      <w:r>
        <w:rPr>
          <w:spacing w:val="-1"/>
          <w:sz w:val="20"/>
        </w:rPr>
        <w:t xml:space="preserve"> </w:t>
      </w:r>
      <w:r>
        <w:rPr>
          <w:w w:val="80"/>
          <w:sz w:val="20"/>
        </w:rPr>
        <w:t>influenced</w:t>
      </w:r>
      <w:r>
        <w:rPr>
          <w:spacing w:val="-2"/>
          <w:sz w:val="20"/>
        </w:rPr>
        <w:t xml:space="preserve"> </w:t>
      </w:r>
      <w:r>
        <w:rPr>
          <w:w w:val="80"/>
          <w:sz w:val="20"/>
        </w:rPr>
        <w:t>the</w:t>
      </w:r>
      <w:r>
        <w:rPr>
          <w:spacing w:val="-1"/>
          <w:sz w:val="20"/>
        </w:rPr>
        <w:t xml:space="preserve"> </w:t>
      </w:r>
      <w:r>
        <w:rPr>
          <w:w w:val="80"/>
          <w:sz w:val="20"/>
        </w:rPr>
        <w:t>distribution</w:t>
      </w:r>
      <w:r>
        <w:rPr>
          <w:spacing w:val="3"/>
          <w:sz w:val="20"/>
        </w:rPr>
        <w:t xml:space="preserve"> </w:t>
      </w:r>
      <w:r>
        <w:rPr>
          <w:w w:val="80"/>
          <w:sz w:val="20"/>
        </w:rPr>
        <w:t>of</w:t>
      </w:r>
      <w:r>
        <w:rPr>
          <w:spacing w:val="13"/>
          <w:sz w:val="20"/>
        </w:rPr>
        <w:t xml:space="preserve"> </w:t>
      </w:r>
      <w:r>
        <w:rPr>
          <w:w w:val="80"/>
          <w:sz w:val="20"/>
        </w:rPr>
        <w:t>vegetation</w:t>
      </w:r>
      <w:r>
        <w:rPr>
          <w:spacing w:val="12"/>
          <w:sz w:val="20"/>
        </w:rPr>
        <w:t xml:space="preserve"> </w:t>
      </w:r>
      <w:r>
        <w:rPr>
          <w:w w:val="80"/>
          <w:sz w:val="20"/>
        </w:rPr>
        <w:t>in</w:t>
      </w:r>
      <w:r>
        <w:rPr>
          <w:spacing w:val="14"/>
          <w:sz w:val="20"/>
        </w:rPr>
        <w:t xml:space="preserve"> </w:t>
      </w:r>
      <w:r>
        <w:rPr>
          <w:spacing w:val="-2"/>
          <w:w w:val="80"/>
          <w:sz w:val="20"/>
        </w:rPr>
        <w:t>Uganda?</w:t>
      </w:r>
    </w:p>
    <w:p w:rsidR="00E5575B" w:rsidRDefault="00D512E5">
      <w:pPr>
        <w:pStyle w:val="ListParagraph"/>
        <w:numPr>
          <w:ilvl w:val="0"/>
          <w:numId w:val="34"/>
        </w:numPr>
        <w:tabs>
          <w:tab w:val="left" w:pos="1451"/>
        </w:tabs>
        <w:spacing w:before="2"/>
        <w:ind w:left="1451" w:hanging="720"/>
        <w:rPr>
          <w:sz w:val="20"/>
        </w:rPr>
      </w:pPr>
      <w:r>
        <w:rPr>
          <w:w w:val="80"/>
          <w:sz w:val="20"/>
        </w:rPr>
        <w:t>Assess</w:t>
      </w:r>
      <w:r>
        <w:rPr>
          <w:spacing w:val="22"/>
          <w:sz w:val="20"/>
        </w:rPr>
        <w:t xml:space="preserve"> </w:t>
      </w:r>
      <w:r>
        <w:rPr>
          <w:w w:val="80"/>
          <w:sz w:val="20"/>
        </w:rPr>
        <w:t>the</w:t>
      </w:r>
      <w:r>
        <w:rPr>
          <w:spacing w:val="25"/>
          <w:sz w:val="20"/>
        </w:rPr>
        <w:t xml:space="preserve"> </w:t>
      </w:r>
      <w:r>
        <w:rPr>
          <w:w w:val="80"/>
          <w:sz w:val="20"/>
        </w:rPr>
        <w:t>extent</w:t>
      </w:r>
      <w:r>
        <w:rPr>
          <w:spacing w:val="22"/>
          <w:sz w:val="20"/>
        </w:rPr>
        <w:t xml:space="preserve"> </w:t>
      </w:r>
      <w:r>
        <w:rPr>
          <w:w w:val="80"/>
          <w:sz w:val="20"/>
        </w:rPr>
        <w:t>to</w:t>
      </w:r>
      <w:r>
        <w:rPr>
          <w:spacing w:val="27"/>
          <w:sz w:val="20"/>
        </w:rPr>
        <w:t xml:space="preserve"> </w:t>
      </w:r>
      <w:r>
        <w:rPr>
          <w:w w:val="80"/>
          <w:sz w:val="20"/>
        </w:rPr>
        <w:t>which</w:t>
      </w:r>
      <w:r>
        <w:rPr>
          <w:spacing w:val="27"/>
          <w:sz w:val="20"/>
        </w:rPr>
        <w:t xml:space="preserve"> </w:t>
      </w:r>
      <w:r>
        <w:rPr>
          <w:w w:val="80"/>
          <w:sz w:val="20"/>
        </w:rPr>
        <w:t>the</w:t>
      </w:r>
      <w:r>
        <w:rPr>
          <w:spacing w:val="27"/>
          <w:sz w:val="20"/>
        </w:rPr>
        <w:t xml:space="preserve"> </w:t>
      </w:r>
      <w:r>
        <w:rPr>
          <w:w w:val="80"/>
          <w:sz w:val="20"/>
        </w:rPr>
        <w:t>distribution</w:t>
      </w:r>
      <w:r>
        <w:rPr>
          <w:spacing w:val="25"/>
          <w:sz w:val="20"/>
        </w:rPr>
        <w:t xml:space="preserve"> </w:t>
      </w:r>
      <w:r>
        <w:rPr>
          <w:w w:val="80"/>
          <w:sz w:val="20"/>
        </w:rPr>
        <w:t>of</w:t>
      </w:r>
      <w:r>
        <w:rPr>
          <w:spacing w:val="22"/>
          <w:sz w:val="20"/>
        </w:rPr>
        <w:t xml:space="preserve"> </w:t>
      </w:r>
      <w:r>
        <w:rPr>
          <w:w w:val="80"/>
          <w:sz w:val="20"/>
        </w:rPr>
        <w:t>natural</w:t>
      </w:r>
      <w:r>
        <w:rPr>
          <w:spacing w:val="26"/>
          <w:sz w:val="20"/>
        </w:rPr>
        <w:t xml:space="preserve"> </w:t>
      </w:r>
      <w:r>
        <w:rPr>
          <w:w w:val="80"/>
          <w:sz w:val="20"/>
        </w:rPr>
        <w:t>vegetation</w:t>
      </w:r>
      <w:r>
        <w:rPr>
          <w:spacing w:val="24"/>
          <w:sz w:val="20"/>
        </w:rPr>
        <w:t xml:space="preserve"> </w:t>
      </w:r>
      <w:r>
        <w:rPr>
          <w:w w:val="80"/>
          <w:sz w:val="20"/>
        </w:rPr>
        <w:t>in</w:t>
      </w:r>
      <w:r>
        <w:rPr>
          <w:spacing w:val="24"/>
          <w:sz w:val="20"/>
        </w:rPr>
        <w:t xml:space="preserve"> </w:t>
      </w:r>
      <w:r>
        <w:rPr>
          <w:w w:val="80"/>
          <w:sz w:val="20"/>
        </w:rPr>
        <w:t>Uganda</w:t>
      </w:r>
      <w:r>
        <w:rPr>
          <w:spacing w:val="27"/>
          <w:sz w:val="20"/>
        </w:rPr>
        <w:t xml:space="preserve"> </w:t>
      </w:r>
      <w:r>
        <w:rPr>
          <w:w w:val="80"/>
          <w:sz w:val="20"/>
        </w:rPr>
        <w:t>provides</w:t>
      </w:r>
      <w:r>
        <w:rPr>
          <w:spacing w:val="23"/>
          <w:sz w:val="20"/>
        </w:rPr>
        <w:t xml:space="preserve"> </w:t>
      </w:r>
      <w:r>
        <w:rPr>
          <w:w w:val="80"/>
          <w:sz w:val="20"/>
        </w:rPr>
        <w:t>the</w:t>
      </w:r>
      <w:r>
        <w:rPr>
          <w:spacing w:val="24"/>
          <w:sz w:val="20"/>
        </w:rPr>
        <w:t xml:space="preserve"> </w:t>
      </w:r>
      <w:r>
        <w:rPr>
          <w:w w:val="80"/>
          <w:sz w:val="20"/>
        </w:rPr>
        <w:t>basis</w:t>
      </w:r>
      <w:r>
        <w:rPr>
          <w:spacing w:val="27"/>
          <w:sz w:val="20"/>
        </w:rPr>
        <w:t xml:space="preserve"> </w:t>
      </w:r>
      <w:r>
        <w:rPr>
          <w:w w:val="80"/>
          <w:sz w:val="20"/>
        </w:rPr>
        <w:t>for</w:t>
      </w:r>
      <w:r>
        <w:rPr>
          <w:spacing w:val="25"/>
          <w:sz w:val="20"/>
        </w:rPr>
        <w:t xml:space="preserve"> </w:t>
      </w:r>
      <w:r>
        <w:rPr>
          <w:w w:val="80"/>
          <w:sz w:val="20"/>
        </w:rPr>
        <w:t>land</w:t>
      </w:r>
      <w:r>
        <w:rPr>
          <w:spacing w:val="-8"/>
          <w:w w:val="80"/>
          <w:sz w:val="20"/>
        </w:rPr>
        <w:t xml:space="preserve"> </w:t>
      </w:r>
      <w:r>
        <w:rPr>
          <w:w w:val="80"/>
          <w:sz w:val="20"/>
        </w:rPr>
        <w:t>-use</w:t>
      </w:r>
      <w:r>
        <w:rPr>
          <w:spacing w:val="25"/>
          <w:sz w:val="20"/>
        </w:rPr>
        <w:t xml:space="preserve"> </w:t>
      </w:r>
      <w:r>
        <w:rPr>
          <w:spacing w:val="-2"/>
          <w:w w:val="80"/>
          <w:sz w:val="20"/>
        </w:rPr>
        <w:t>planning.</w:t>
      </w:r>
    </w:p>
    <w:p w:rsidR="00E5575B" w:rsidRDefault="00E5575B">
      <w:pPr>
        <w:pStyle w:val="BodyText"/>
        <w:spacing w:before="2"/>
        <w:ind w:left="0"/>
      </w:pPr>
    </w:p>
    <w:p w:rsidR="00E5575B" w:rsidRDefault="00D512E5">
      <w:pPr>
        <w:ind w:left="731"/>
        <w:rPr>
          <w:sz w:val="20"/>
        </w:rPr>
      </w:pPr>
      <w:r>
        <w:rPr>
          <w:rFonts w:ascii="Arial"/>
          <w:b/>
          <w:w w:val="80"/>
          <w:sz w:val="20"/>
          <w:u w:val="single"/>
        </w:rPr>
        <w:t>Sample</w:t>
      </w:r>
      <w:r>
        <w:rPr>
          <w:rFonts w:ascii="Arial"/>
          <w:b/>
          <w:spacing w:val="27"/>
          <w:sz w:val="20"/>
          <w:u w:val="single"/>
        </w:rPr>
        <w:t xml:space="preserve"> </w:t>
      </w:r>
      <w:r>
        <w:rPr>
          <w:rFonts w:ascii="Arial"/>
          <w:b/>
          <w:spacing w:val="-2"/>
          <w:w w:val="90"/>
          <w:sz w:val="20"/>
          <w:u w:val="single"/>
        </w:rPr>
        <w:t>approaches</w:t>
      </w:r>
      <w:r>
        <w:rPr>
          <w:spacing w:val="-2"/>
          <w:w w:val="90"/>
          <w:sz w:val="20"/>
        </w:rPr>
        <w:t>:</w:t>
      </w:r>
    </w:p>
    <w:p w:rsidR="00E5575B" w:rsidRDefault="00D512E5">
      <w:pPr>
        <w:pStyle w:val="BodyText"/>
        <w:spacing w:before="4"/>
      </w:pPr>
      <w:r>
        <w:rPr>
          <w:w w:val="80"/>
        </w:rPr>
        <w:t>To</w:t>
      </w:r>
      <w:r>
        <w:rPr>
          <w:spacing w:val="-5"/>
        </w:rPr>
        <w:t xml:space="preserve"> </w:t>
      </w:r>
      <w:r>
        <w:rPr>
          <w:w w:val="80"/>
        </w:rPr>
        <w:t>what</w:t>
      </w:r>
      <w:r>
        <w:rPr>
          <w:spacing w:val="-5"/>
        </w:rPr>
        <w:t xml:space="preserve"> </w:t>
      </w:r>
      <w:r>
        <w:rPr>
          <w:w w:val="80"/>
        </w:rPr>
        <w:t>extent</w:t>
      </w:r>
      <w:r>
        <w:rPr>
          <w:spacing w:val="-5"/>
        </w:rPr>
        <w:t xml:space="preserve"> </w:t>
      </w:r>
      <w:r>
        <w:rPr>
          <w:w w:val="80"/>
        </w:rPr>
        <w:t>have</w:t>
      </w:r>
      <w:r>
        <w:rPr>
          <w:spacing w:val="-5"/>
        </w:rPr>
        <w:t xml:space="preserve"> </w:t>
      </w:r>
      <w:r>
        <w:rPr>
          <w:w w:val="80"/>
        </w:rPr>
        <w:t>human</w:t>
      </w:r>
      <w:r>
        <w:rPr>
          <w:spacing w:val="-4"/>
        </w:rPr>
        <w:t xml:space="preserve"> </w:t>
      </w:r>
      <w:r>
        <w:rPr>
          <w:w w:val="80"/>
        </w:rPr>
        <w:t>activities</w:t>
      </w:r>
      <w:r>
        <w:rPr>
          <w:spacing w:val="-2"/>
        </w:rPr>
        <w:t xml:space="preserve"> </w:t>
      </w:r>
      <w:r>
        <w:rPr>
          <w:w w:val="80"/>
        </w:rPr>
        <w:t>influenced</w:t>
      </w:r>
      <w:r>
        <w:rPr>
          <w:spacing w:val="-4"/>
        </w:rPr>
        <w:t xml:space="preserve"> </w:t>
      </w:r>
      <w:r>
        <w:rPr>
          <w:w w:val="80"/>
        </w:rPr>
        <w:t>the</w:t>
      </w:r>
      <w:r>
        <w:rPr>
          <w:spacing w:val="-3"/>
        </w:rPr>
        <w:t xml:space="preserve"> </w:t>
      </w:r>
      <w:r>
        <w:rPr>
          <w:w w:val="80"/>
        </w:rPr>
        <w:t>distribution</w:t>
      </w:r>
      <w:r>
        <w:rPr>
          <w:spacing w:val="-4"/>
        </w:rPr>
        <w:t xml:space="preserve"> </w:t>
      </w:r>
      <w:r>
        <w:rPr>
          <w:w w:val="80"/>
        </w:rPr>
        <w:t>of</w:t>
      </w:r>
      <w:r>
        <w:rPr>
          <w:spacing w:val="-3"/>
        </w:rPr>
        <w:t xml:space="preserve"> </w:t>
      </w:r>
      <w:r>
        <w:rPr>
          <w:w w:val="80"/>
        </w:rPr>
        <w:t>vegetation</w:t>
      </w:r>
      <w:r>
        <w:rPr>
          <w:spacing w:val="-3"/>
        </w:rPr>
        <w:t xml:space="preserve"> </w:t>
      </w:r>
      <w:r>
        <w:rPr>
          <w:w w:val="80"/>
        </w:rPr>
        <w:t>in</w:t>
      </w:r>
      <w:r>
        <w:rPr>
          <w:spacing w:val="-4"/>
        </w:rPr>
        <w:t xml:space="preserve"> </w:t>
      </w:r>
      <w:r>
        <w:rPr>
          <w:spacing w:val="-2"/>
          <w:w w:val="80"/>
        </w:rPr>
        <w:t>Uganda?</w:t>
      </w:r>
    </w:p>
    <w:p w:rsidR="00E5575B" w:rsidRDefault="00D512E5">
      <w:pPr>
        <w:pStyle w:val="Heading2"/>
        <w:spacing w:before="1" w:line="229" w:lineRule="exact"/>
        <w:ind w:left="731"/>
      </w:pPr>
      <w:r>
        <w:rPr>
          <w:w w:val="80"/>
        </w:rPr>
        <w:t>Candidate</w:t>
      </w:r>
      <w:r>
        <w:rPr>
          <w:spacing w:val="-4"/>
        </w:rPr>
        <w:t xml:space="preserve"> </w:t>
      </w:r>
      <w:r>
        <w:rPr>
          <w:w w:val="80"/>
        </w:rPr>
        <w:t>is</w:t>
      </w:r>
      <w:r>
        <w:rPr>
          <w:spacing w:val="-4"/>
        </w:rPr>
        <w:t xml:space="preserve"> </w:t>
      </w:r>
      <w:r>
        <w:rPr>
          <w:w w:val="80"/>
        </w:rPr>
        <w:t>expected</w:t>
      </w:r>
      <w:r>
        <w:rPr>
          <w:spacing w:val="-4"/>
        </w:rPr>
        <w:t xml:space="preserve"> </w:t>
      </w:r>
      <w:r>
        <w:rPr>
          <w:spacing w:val="-5"/>
          <w:w w:val="80"/>
        </w:rPr>
        <w:t>to:</w:t>
      </w:r>
    </w:p>
    <w:p w:rsidR="00E5575B" w:rsidRDefault="00D512E5">
      <w:pPr>
        <w:pStyle w:val="ListParagraph"/>
        <w:numPr>
          <w:ilvl w:val="1"/>
          <w:numId w:val="34"/>
        </w:numPr>
        <w:tabs>
          <w:tab w:val="left" w:pos="1091"/>
        </w:tabs>
        <w:spacing w:line="244" w:lineRule="exact"/>
        <w:ind w:left="1091"/>
        <w:jc w:val="left"/>
        <w:rPr>
          <w:sz w:val="20"/>
        </w:rPr>
      </w:pPr>
      <w:r>
        <w:rPr>
          <w:w w:val="80"/>
          <w:sz w:val="20"/>
        </w:rPr>
        <w:t>Define</w:t>
      </w:r>
      <w:r>
        <w:rPr>
          <w:spacing w:val="-2"/>
          <w:w w:val="90"/>
          <w:sz w:val="20"/>
        </w:rPr>
        <w:t xml:space="preserve"> vegetation</w:t>
      </w:r>
    </w:p>
    <w:p w:rsidR="00E5575B" w:rsidRDefault="00D512E5">
      <w:pPr>
        <w:pStyle w:val="ListParagraph"/>
        <w:numPr>
          <w:ilvl w:val="1"/>
          <w:numId w:val="34"/>
        </w:numPr>
        <w:tabs>
          <w:tab w:val="left" w:pos="1091"/>
        </w:tabs>
        <w:spacing w:line="244" w:lineRule="exact"/>
        <w:ind w:left="1091"/>
        <w:jc w:val="left"/>
        <w:rPr>
          <w:sz w:val="20"/>
        </w:rPr>
      </w:pPr>
      <w:r>
        <w:rPr>
          <w:w w:val="80"/>
          <w:sz w:val="20"/>
        </w:rPr>
        <w:t>Identify,</w:t>
      </w:r>
      <w:r>
        <w:rPr>
          <w:spacing w:val="-5"/>
          <w:sz w:val="20"/>
        </w:rPr>
        <w:t xml:space="preserve"> </w:t>
      </w:r>
      <w:r>
        <w:rPr>
          <w:w w:val="80"/>
          <w:sz w:val="20"/>
        </w:rPr>
        <w:t>locate</w:t>
      </w:r>
      <w:r>
        <w:rPr>
          <w:spacing w:val="-4"/>
          <w:sz w:val="20"/>
        </w:rPr>
        <w:t xml:space="preserve"> </w:t>
      </w:r>
      <w:r>
        <w:rPr>
          <w:w w:val="80"/>
          <w:sz w:val="20"/>
        </w:rPr>
        <w:t>and</w:t>
      </w:r>
      <w:r>
        <w:rPr>
          <w:spacing w:val="-4"/>
          <w:sz w:val="20"/>
        </w:rPr>
        <w:t xml:space="preserve"> </w:t>
      </w:r>
      <w:r>
        <w:rPr>
          <w:w w:val="80"/>
          <w:sz w:val="20"/>
        </w:rPr>
        <w:t>describe</w:t>
      </w:r>
      <w:r>
        <w:rPr>
          <w:spacing w:val="-5"/>
          <w:sz w:val="20"/>
        </w:rPr>
        <w:t xml:space="preserve"> </w:t>
      </w:r>
      <w:r>
        <w:rPr>
          <w:w w:val="80"/>
          <w:sz w:val="20"/>
        </w:rPr>
        <w:t>vegetation</w:t>
      </w:r>
      <w:r>
        <w:rPr>
          <w:spacing w:val="-4"/>
          <w:sz w:val="20"/>
        </w:rPr>
        <w:t xml:space="preserve"> </w:t>
      </w:r>
      <w:r>
        <w:rPr>
          <w:spacing w:val="-2"/>
          <w:w w:val="80"/>
          <w:sz w:val="20"/>
        </w:rPr>
        <w:t>types.</w:t>
      </w:r>
    </w:p>
    <w:p w:rsidR="00E5575B" w:rsidRDefault="00D512E5">
      <w:pPr>
        <w:pStyle w:val="ListParagraph"/>
        <w:numPr>
          <w:ilvl w:val="1"/>
          <w:numId w:val="34"/>
        </w:numPr>
        <w:tabs>
          <w:tab w:val="left" w:pos="1091"/>
        </w:tabs>
        <w:spacing w:line="242" w:lineRule="exact"/>
        <w:ind w:left="1091"/>
        <w:jc w:val="left"/>
        <w:rPr>
          <w:sz w:val="20"/>
        </w:rPr>
      </w:pPr>
      <w:r>
        <w:rPr>
          <w:w w:val="80"/>
          <w:sz w:val="20"/>
        </w:rPr>
        <w:t>Draw</w:t>
      </w:r>
      <w:r>
        <w:rPr>
          <w:spacing w:val="-6"/>
          <w:sz w:val="20"/>
        </w:rPr>
        <w:t xml:space="preserve"> </w:t>
      </w:r>
      <w:r>
        <w:rPr>
          <w:w w:val="80"/>
          <w:sz w:val="20"/>
        </w:rPr>
        <w:t>a</w:t>
      </w:r>
      <w:r>
        <w:rPr>
          <w:spacing w:val="-5"/>
          <w:sz w:val="20"/>
        </w:rPr>
        <w:t xml:space="preserve"> </w:t>
      </w:r>
      <w:r>
        <w:rPr>
          <w:w w:val="80"/>
          <w:sz w:val="20"/>
        </w:rPr>
        <w:t>sketch</w:t>
      </w:r>
      <w:r>
        <w:rPr>
          <w:spacing w:val="-5"/>
          <w:sz w:val="20"/>
        </w:rPr>
        <w:t xml:space="preserve"> </w:t>
      </w:r>
      <w:r>
        <w:rPr>
          <w:w w:val="80"/>
          <w:sz w:val="20"/>
        </w:rPr>
        <w:t>map</w:t>
      </w:r>
      <w:r>
        <w:rPr>
          <w:spacing w:val="-5"/>
          <w:sz w:val="20"/>
        </w:rPr>
        <w:t xml:space="preserve"> </w:t>
      </w:r>
      <w:r>
        <w:rPr>
          <w:w w:val="80"/>
          <w:sz w:val="20"/>
        </w:rPr>
        <w:t>of</w:t>
      </w:r>
      <w:r>
        <w:rPr>
          <w:spacing w:val="-5"/>
          <w:sz w:val="20"/>
        </w:rPr>
        <w:t xml:space="preserve"> </w:t>
      </w:r>
      <w:r>
        <w:rPr>
          <w:w w:val="80"/>
          <w:sz w:val="20"/>
        </w:rPr>
        <w:t>Uganda</w:t>
      </w:r>
      <w:r>
        <w:rPr>
          <w:spacing w:val="-5"/>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those</w:t>
      </w:r>
      <w:r>
        <w:rPr>
          <w:spacing w:val="-5"/>
          <w:sz w:val="20"/>
        </w:rPr>
        <w:t xml:space="preserve"> </w:t>
      </w:r>
      <w:r>
        <w:rPr>
          <w:w w:val="80"/>
          <w:sz w:val="20"/>
        </w:rPr>
        <w:t>vegetation</w:t>
      </w:r>
      <w:r>
        <w:rPr>
          <w:spacing w:val="-5"/>
          <w:sz w:val="20"/>
        </w:rPr>
        <w:t xml:space="preserve"> </w:t>
      </w:r>
      <w:r>
        <w:rPr>
          <w:w w:val="80"/>
          <w:sz w:val="20"/>
        </w:rPr>
        <w:t>distributions</w:t>
      </w:r>
      <w:r>
        <w:rPr>
          <w:spacing w:val="-5"/>
          <w:sz w:val="20"/>
        </w:rPr>
        <w:t xml:space="preserve"> </w:t>
      </w:r>
      <w:r>
        <w:rPr>
          <w:w w:val="80"/>
          <w:sz w:val="20"/>
        </w:rPr>
        <w:t>with</w:t>
      </w:r>
      <w:r>
        <w:rPr>
          <w:spacing w:val="-5"/>
          <w:sz w:val="20"/>
        </w:rPr>
        <w:t xml:space="preserve"> </w:t>
      </w:r>
      <w:r>
        <w:rPr>
          <w:w w:val="80"/>
          <w:sz w:val="20"/>
        </w:rPr>
        <w:t>names</w:t>
      </w:r>
      <w:r>
        <w:rPr>
          <w:spacing w:val="-6"/>
          <w:sz w:val="20"/>
        </w:rPr>
        <w:t xml:space="preserve"> </w:t>
      </w:r>
      <w:r>
        <w:rPr>
          <w:w w:val="80"/>
          <w:sz w:val="20"/>
        </w:rPr>
        <w:t>of</w:t>
      </w:r>
      <w:r>
        <w:rPr>
          <w:spacing w:val="-5"/>
          <w:sz w:val="20"/>
        </w:rPr>
        <w:t xml:space="preserve"> </w:t>
      </w:r>
      <w:r>
        <w:rPr>
          <w:spacing w:val="-2"/>
          <w:w w:val="80"/>
          <w:sz w:val="20"/>
        </w:rPr>
        <w:t>places.</w:t>
      </w:r>
    </w:p>
    <w:p w:rsidR="00E5575B" w:rsidRDefault="00D512E5">
      <w:pPr>
        <w:pStyle w:val="ListParagraph"/>
        <w:numPr>
          <w:ilvl w:val="1"/>
          <w:numId w:val="34"/>
        </w:numPr>
        <w:tabs>
          <w:tab w:val="left" w:pos="1091"/>
        </w:tabs>
        <w:spacing w:line="242" w:lineRule="auto"/>
        <w:ind w:right="629" w:firstLine="0"/>
        <w:jc w:val="left"/>
        <w:rPr>
          <w:sz w:val="20"/>
        </w:rPr>
      </w:pPr>
      <w:r>
        <w:rPr>
          <w:w w:val="85"/>
          <w:sz w:val="20"/>
        </w:rPr>
        <w:t>State,</w:t>
      </w:r>
      <w:r>
        <w:rPr>
          <w:sz w:val="20"/>
        </w:rPr>
        <w:t xml:space="preserve"> </w:t>
      </w:r>
      <w:r>
        <w:rPr>
          <w:w w:val="85"/>
          <w:sz w:val="20"/>
        </w:rPr>
        <w:t>explain</w:t>
      </w:r>
      <w:r>
        <w:rPr>
          <w:spacing w:val="18"/>
          <w:sz w:val="20"/>
        </w:rPr>
        <w:t xml:space="preserve"> </w:t>
      </w:r>
      <w:r>
        <w:rPr>
          <w:w w:val="85"/>
          <w:sz w:val="20"/>
        </w:rPr>
        <w:t>and</w:t>
      </w:r>
      <w:r>
        <w:rPr>
          <w:spacing w:val="18"/>
          <w:sz w:val="20"/>
        </w:rPr>
        <w:t xml:space="preserve"> </w:t>
      </w:r>
      <w:r>
        <w:rPr>
          <w:w w:val="85"/>
          <w:sz w:val="20"/>
        </w:rPr>
        <w:t>illustrate</w:t>
      </w:r>
      <w:r>
        <w:rPr>
          <w:spacing w:val="21"/>
          <w:sz w:val="20"/>
        </w:rPr>
        <w:t xml:space="preserve"> </w:t>
      </w:r>
      <w:r>
        <w:rPr>
          <w:w w:val="85"/>
          <w:sz w:val="20"/>
        </w:rPr>
        <w:t>the</w:t>
      </w:r>
      <w:r>
        <w:rPr>
          <w:spacing w:val="18"/>
          <w:sz w:val="20"/>
        </w:rPr>
        <w:t xml:space="preserve"> </w:t>
      </w:r>
      <w:r>
        <w:rPr>
          <w:w w:val="85"/>
          <w:sz w:val="20"/>
        </w:rPr>
        <w:t>extent</w:t>
      </w:r>
      <w:r>
        <w:rPr>
          <w:spacing w:val="18"/>
          <w:sz w:val="20"/>
        </w:rPr>
        <w:t xml:space="preserve"> </w:t>
      </w:r>
      <w:r>
        <w:rPr>
          <w:w w:val="85"/>
          <w:sz w:val="20"/>
        </w:rPr>
        <w:t>to</w:t>
      </w:r>
      <w:r>
        <w:rPr>
          <w:spacing w:val="20"/>
          <w:sz w:val="20"/>
        </w:rPr>
        <w:t xml:space="preserve"> </w:t>
      </w:r>
      <w:r>
        <w:rPr>
          <w:w w:val="85"/>
          <w:sz w:val="20"/>
        </w:rPr>
        <w:t>which</w:t>
      </w:r>
      <w:r>
        <w:rPr>
          <w:spacing w:val="21"/>
          <w:sz w:val="20"/>
        </w:rPr>
        <w:t xml:space="preserve"> </w:t>
      </w:r>
      <w:r>
        <w:rPr>
          <w:w w:val="85"/>
          <w:sz w:val="20"/>
        </w:rPr>
        <w:t>the</w:t>
      </w:r>
      <w:r>
        <w:rPr>
          <w:sz w:val="20"/>
        </w:rPr>
        <w:t xml:space="preserve"> </w:t>
      </w:r>
      <w:r>
        <w:rPr>
          <w:w w:val="85"/>
          <w:sz w:val="20"/>
        </w:rPr>
        <w:t>human</w:t>
      </w:r>
      <w:r>
        <w:rPr>
          <w:sz w:val="20"/>
        </w:rPr>
        <w:t xml:space="preserve"> </w:t>
      </w:r>
      <w:r>
        <w:rPr>
          <w:w w:val="85"/>
          <w:sz w:val="20"/>
        </w:rPr>
        <w:t>activities</w:t>
      </w:r>
      <w:r>
        <w:rPr>
          <w:sz w:val="20"/>
        </w:rPr>
        <w:t xml:space="preserve"> </w:t>
      </w:r>
      <w:r>
        <w:rPr>
          <w:w w:val="85"/>
          <w:sz w:val="20"/>
        </w:rPr>
        <w:t>have</w:t>
      </w:r>
      <w:r>
        <w:rPr>
          <w:sz w:val="20"/>
        </w:rPr>
        <w:t xml:space="preserve"> </w:t>
      </w:r>
      <w:r>
        <w:rPr>
          <w:w w:val="85"/>
          <w:sz w:val="20"/>
        </w:rPr>
        <w:t>affected</w:t>
      </w:r>
      <w:r>
        <w:rPr>
          <w:sz w:val="20"/>
        </w:rPr>
        <w:t xml:space="preserve"> </w:t>
      </w:r>
      <w:r>
        <w:rPr>
          <w:w w:val="85"/>
          <w:sz w:val="20"/>
        </w:rPr>
        <w:t>the</w:t>
      </w:r>
      <w:r>
        <w:rPr>
          <w:sz w:val="20"/>
        </w:rPr>
        <w:t xml:space="preserve"> </w:t>
      </w:r>
      <w:r>
        <w:rPr>
          <w:w w:val="85"/>
          <w:sz w:val="20"/>
        </w:rPr>
        <w:t>vegetation</w:t>
      </w:r>
      <w:r>
        <w:rPr>
          <w:sz w:val="20"/>
        </w:rPr>
        <w:t xml:space="preserve"> </w:t>
      </w:r>
      <w:r>
        <w:rPr>
          <w:w w:val="85"/>
          <w:sz w:val="20"/>
        </w:rPr>
        <w:t>distribution</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that</w:t>
      </w:r>
      <w:r>
        <w:rPr>
          <w:sz w:val="20"/>
        </w:rPr>
        <w:t xml:space="preserve"> </w:t>
      </w:r>
      <w:r>
        <w:rPr>
          <w:w w:val="85"/>
          <w:sz w:val="20"/>
        </w:rPr>
        <w:t>type</w:t>
      </w:r>
      <w:r>
        <w:rPr>
          <w:sz w:val="20"/>
        </w:rPr>
        <w:t xml:space="preserve"> </w:t>
      </w:r>
      <w:r>
        <w:rPr>
          <w:w w:val="85"/>
          <w:sz w:val="20"/>
        </w:rPr>
        <w:t>of vegetation (both</w:t>
      </w:r>
      <w:r>
        <w:rPr>
          <w:spacing w:val="-1"/>
          <w:w w:val="85"/>
          <w:sz w:val="20"/>
        </w:rPr>
        <w:t xml:space="preserve"> </w:t>
      </w:r>
      <w:r>
        <w:rPr>
          <w:w w:val="85"/>
          <w:sz w:val="20"/>
        </w:rPr>
        <w:t>positive</w:t>
      </w:r>
      <w:r>
        <w:rPr>
          <w:spacing w:val="-1"/>
          <w:w w:val="85"/>
          <w:sz w:val="20"/>
        </w:rPr>
        <w:t xml:space="preserve"> </w:t>
      </w:r>
      <w:r>
        <w:rPr>
          <w:w w:val="85"/>
          <w:sz w:val="20"/>
        </w:rPr>
        <w:t>and</w:t>
      </w:r>
      <w:r>
        <w:rPr>
          <w:spacing w:val="-1"/>
          <w:w w:val="85"/>
          <w:sz w:val="20"/>
        </w:rPr>
        <w:t xml:space="preserve"> </w:t>
      </w:r>
      <w:r>
        <w:rPr>
          <w:w w:val="85"/>
          <w:sz w:val="20"/>
        </w:rPr>
        <w:t>negative</w:t>
      </w:r>
      <w:r>
        <w:rPr>
          <w:spacing w:val="-1"/>
          <w:w w:val="85"/>
          <w:sz w:val="20"/>
        </w:rPr>
        <w:t xml:space="preserve"> </w:t>
      </w:r>
      <w:r>
        <w:rPr>
          <w:w w:val="85"/>
          <w:sz w:val="20"/>
        </w:rPr>
        <w:t>activities).</w:t>
      </w:r>
    </w:p>
    <w:p w:rsidR="00E5575B" w:rsidRDefault="00D512E5">
      <w:pPr>
        <w:pStyle w:val="ListParagraph"/>
        <w:numPr>
          <w:ilvl w:val="1"/>
          <w:numId w:val="34"/>
        </w:numPr>
        <w:tabs>
          <w:tab w:val="left" w:pos="1091"/>
        </w:tabs>
        <w:spacing w:line="242" w:lineRule="exact"/>
        <w:ind w:left="1091"/>
        <w:jc w:val="left"/>
        <w:rPr>
          <w:sz w:val="20"/>
        </w:rPr>
      </w:pPr>
      <w:r>
        <w:rPr>
          <w:w w:val="80"/>
          <w:sz w:val="20"/>
        </w:rPr>
        <w:t>However,</w:t>
      </w:r>
      <w:r>
        <w:rPr>
          <w:spacing w:val="4"/>
          <w:sz w:val="20"/>
        </w:rPr>
        <w:t xml:space="preserve"> </w:t>
      </w:r>
      <w:r>
        <w:rPr>
          <w:w w:val="80"/>
          <w:sz w:val="20"/>
        </w:rPr>
        <w:t>other</w:t>
      </w:r>
      <w:r>
        <w:rPr>
          <w:spacing w:val="4"/>
          <w:sz w:val="20"/>
        </w:rPr>
        <w:t xml:space="preserve"> </w:t>
      </w:r>
      <w:r>
        <w:rPr>
          <w:w w:val="80"/>
          <w:sz w:val="20"/>
        </w:rPr>
        <w:t>factors</w:t>
      </w:r>
      <w:r>
        <w:rPr>
          <w:spacing w:val="5"/>
          <w:sz w:val="20"/>
        </w:rPr>
        <w:t xml:space="preserve"> </w:t>
      </w:r>
      <w:r>
        <w:rPr>
          <w:w w:val="80"/>
          <w:sz w:val="20"/>
        </w:rPr>
        <w:t>besides</w:t>
      </w:r>
      <w:r>
        <w:rPr>
          <w:spacing w:val="4"/>
          <w:sz w:val="20"/>
        </w:rPr>
        <w:t xml:space="preserve"> </w:t>
      </w:r>
      <w:r>
        <w:rPr>
          <w:w w:val="80"/>
          <w:sz w:val="20"/>
        </w:rPr>
        <w:t>human</w:t>
      </w:r>
      <w:r>
        <w:rPr>
          <w:spacing w:val="5"/>
          <w:sz w:val="20"/>
        </w:rPr>
        <w:t xml:space="preserve"> </w:t>
      </w:r>
      <w:r>
        <w:rPr>
          <w:w w:val="80"/>
          <w:sz w:val="20"/>
        </w:rPr>
        <w:t>activities</w:t>
      </w:r>
      <w:r>
        <w:rPr>
          <w:spacing w:val="4"/>
          <w:sz w:val="20"/>
        </w:rPr>
        <w:t xml:space="preserve"> </w:t>
      </w:r>
      <w:r>
        <w:rPr>
          <w:w w:val="80"/>
          <w:sz w:val="20"/>
        </w:rPr>
        <w:t>must</w:t>
      </w:r>
      <w:r>
        <w:rPr>
          <w:spacing w:val="5"/>
          <w:sz w:val="20"/>
        </w:rPr>
        <w:t xml:space="preserve"> </w:t>
      </w:r>
      <w:r>
        <w:rPr>
          <w:w w:val="80"/>
          <w:sz w:val="20"/>
        </w:rPr>
        <w:t>be</w:t>
      </w:r>
      <w:r>
        <w:rPr>
          <w:spacing w:val="4"/>
          <w:sz w:val="20"/>
        </w:rPr>
        <w:t xml:space="preserve"> </w:t>
      </w:r>
      <w:r>
        <w:rPr>
          <w:w w:val="80"/>
          <w:sz w:val="20"/>
        </w:rPr>
        <w:t>brought</w:t>
      </w:r>
      <w:r>
        <w:rPr>
          <w:spacing w:val="5"/>
          <w:sz w:val="20"/>
        </w:rPr>
        <w:t xml:space="preserve"> </w:t>
      </w:r>
      <w:r>
        <w:rPr>
          <w:w w:val="80"/>
          <w:sz w:val="20"/>
        </w:rPr>
        <w:t>out;</w:t>
      </w:r>
      <w:r>
        <w:rPr>
          <w:spacing w:val="11"/>
          <w:sz w:val="20"/>
        </w:rPr>
        <w:t xml:space="preserve"> </w:t>
      </w:r>
      <w:r>
        <w:rPr>
          <w:w w:val="80"/>
          <w:sz w:val="20"/>
        </w:rPr>
        <w:t>(each</w:t>
      </w:r>
      <w:r>
        <w:rPr>
          <w:spacing w:val="17"/>
          <w:sz w:val="20"/>
        </w:rPr>
        <w:t xml:space="preserve"> </w:t>
      </w:r>
      <w:r>
        <w:rPr>
          <w:w w:val="80"/>
          <w:sz w:val="20"/>
        </w:rPr>
        <w:t>point</w:t>
      </w:r>
      <w:r>
        <w:rPr>
          <w:spacing w:val="16"/>
          <w:sz w:val="20"/>
        </w:rPr>
        <w:t xml:space="preserve"> </w:t>
      </w:r>
      <w:r>
        <w:rPr>
          <w:w w:val="80"/>
          <w:sz w:val="20"/>
        </w:rPr>
        <w:t>should</w:t>
      </w:r>
      <w:r>
        <w:rPr>
          <w:spacing w:val="17"/>
          <w:sz w:val="20"/>
        </w:rPr>
        <w:t xml:space="preserve"> </w:t>
      </w:r>
      <w:r>
        <w:rPr>
          <w:w w:val="80"/>
          <w:sz w:val="20"/>
        </w:rPr>
        <w:t>be,</w:t>
      </w:r>
      <w:r>
        <w:rPr>
          <w:spacing w:val="20"/>
          <w:sz w:val="20"/>
        </w:rPr>
        <w:t xml:space="preserve"> </w:t>
      </w:r>
      <w:r>
        <w:rPr>
          <w:w w:val="80"/>
          <w:sz w:val="20"/>
        </w:rPr>
        <w:t>stated,</w:t>
      </w:r>
      <w:r>
        <w:rPr>
          <w:spacing w:val="18"/>
          <w:sz w:val="20"/>
        </w:rPr>
        <w:t xml:space="preserve"> </w:t>
      </w:r>
      <w:r>
        <w:rPr>
          <w:w w:val="80"/>
          <w:sz w:val="20"/>
        </w:rPr>
        <w:t>explained</w:t>
      </w:r>
      <w:r>
        <w:rPr>
          <w:spacing w:val="17"/>
          <w:sz w:val="20"/>
        </w:rPr>
        <w:t xml:space="preserve"> </w:t>
      </w:r>
      <w:r>
        <w:rPr>
          <w:w w:val="80"/>
          <w:sz w:val="20"/>
        </w:rPr>
        <w:t>and</w:t>
      </w:r>
      <w:r>
        <w:rPr>
          <w:spacing w:val="18"/>
          <w:sz w:val="20"/>
        </w:rPr>
        <w:t xml:space="preserve"> </w:t>
      </w:r>
      <w:r>
        <w:rPr>
          <w:w w:val="80"/>
          <w:sz w:val="20"/>
        </w:rPr>
        <w:t>illustrated</w:t>
      </w:r>
      <w:r>
        <w:rPr>
          <w:spacing w:val="19"/>
          <w:sz w:val="20"/>
        </w:rPr>
        <w:t xml:space="preserve"> </w:t>
      </w:r>
      <w:r>
        <w:rPr>
          <w:w w:val="80"/>
          <w:sz w:val="20"/>
        </w:rPr>
        <w:t>in</w:t>
      </w:r>
      <w:r>
        <w:rPr>
          <w:spacing w:val="18"/>
          <w:sz w:val="20"/>
        </w:rPr>
        <w:t xml:space="preserve"> </w:t>
      </w:r>
      <w:r>
        <w:rPr>
          <w:w w:val="80"/>
          <w:sz w:val="20"/>
        </w:rPr>
        <w:t>two</w:t>
      </w:r>
      <w:r>
        <w:rPr>
          <w:spacing w:val="17"/>
          <w:sz w:val="20"/>
        </w:rPr>
        <w:t xml:space="preserve"> </w:t>
      </w:r>
      <w:r>
        <w:rPr>
          <w:spacing w:val="-2"/>
          <w:w w:val="80"/>
          <w:sz w:val="20"/>
        </w:rPr>
        <w:t>ways).</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3"/>
        <w:ind w:left="0"/>
      </w:pPr>
    </w:p>
    <w:p w:rsidR="00E5575B" w:rsidRDefault="00D512E5">
      <w:pPr>
        <w:pStyle w:val="Heading1"/>
        <w:ind w:left="1631"/>
      </w:pPr>
      <w:r>
        <w:rPr>
          <w:w w:val="65"/>
        </w:rPr>
        <w:t>WETLANDS</w:t>
      </w:r>
      <w:r>
        <w:rPr>
          <w:spacing w:val="7"/>
        </w:rPr>
        <w:t xml:space="preserve"> </w:t>
      </w:r>
      <w:r>
        <w:rPr>
          <w:w w:val="65"/>
        </w:rPr>
        <w:t>/</w:t>
      </w:r>
      <w:r>
        <w:rPr>
          <w:spacing w:val="4"/>
        </w:rPr>
        <w:t xml:space="preserve"> </w:t>
      </w:r>
      <w:r>
        <w:rPr>
          <w:w w:val="65"/>
        </w:rPr>
        <w:t>SWAMPS</w:t>
      </w:r>
      <w:r>
        <w:rPr>
          <w:spacing w:val="7"/>
        </w:rPr>
        <w:t xml:space="preserve"> </w:t>
      </w:r>
      <w:r>
        <w:rPr>
          <w:w w:val="65"/>
        </w:rPr>
        <w:t>IN</w:t>
      </w:r>
      <w:r>
        <w:rPr>
          <w:spacing w:val="6"/>
        </w:rPr>
        <w:t xml:space="preserve"> </w:t>
      </w:r>
      <w:r>
        <w:rPr>
          <w:spacing w:val="-2"/>
          <w:w w:val="65"/>
        </w:rPr>
        <w:t>UGANDA</w:t>
      </w:r>
    </w:p>
    <w:p w:rsidR="00E5575B" w:rsidRDefault="00D512E5">
      <w:pPr>
        <w:pStyle w:val="BodyText"/>
        <w:spacing w:before="1"/>
        <w:ind w:left="822"/>
      </w:pPr>
      <w:r>
        <w:rPr>
          <w:w w:val="60"/>
        </w:rPr>
        <w:t>Wetlands</w:t>
      </w:r>
      <w:r>
        <w:rPr>
          <w:spacing w:val="25"/>
        </w:rPr>
        <w:t xml:space="preserve"> </w:t>
      </w:r>
      <w:r>
        <w:rPr>
          <w:w w:val="60"/>
        </w:rPr>
        <w:t>are</w:t>
      </w:r>
      <w:r>
        <w:rPr>
          <w:spacing w:val="22"/>
        </w:rPr>
        <w:t xml:space="preserve"> </w:t>
      </w:r>
      <w:r>
        <w:rPr>
          <w:w w:val="60"/>
        </w:rPr>
        <w:t>also</w:t>
      </w:r>
      <w:r>
        <w:rPr>
          <w:spacing w:val="25"/>
        </w:rPr>
        <w:t xml:space="preserve"> </w:t>
      </w:r>
      <w:r>
        <w:rPr>
          <w:w w:val="60"/>
        </w:rPr>
        <w:t>known</w:t>
      </w:r>
      <w:r>
        <w:rPr>
          <w:spacing w:val="22"/>
        </w:rPr>
        <w:t xml:space="preserve"> </w:t>
      </w:r>
      <w:r>
        <w:rPr>
          <w:w w:val="60"/>
        </w:rPr>
        <w:t>as</w:t>
      </w:r>
      <w:r>
        <w:rPr>
          <w:spacing w:val="26"/>
        </w:rPr>
        <w:t xml:space="preserve"> </w:t>
      </w:r>
      <w:r>
        <w:rPr>
          <w:w w:val="60"/>
        </w:rPr>
        <w:t>swamps</w:t>
      </w:r>
      <w:r>
        <w:rPr>
          <w:spacing w:val="25"/>
        </w:rPr>
        <w:t xml:space="preserve"> </w:t>
      </w:r>
      <w:r>
        <w:rPr>
          <w:w w:val="60"/>
        </w:rPr>
        <w:t>which</w:t>
      </w:r>
      <w:r>
        <w:rPr>
          <w:spacing w:val="26"/>
        </w:rPr>
        <w:t xml:space="preserve"> </w:t>
      </w:r>
      <w:r>
        <w:rPr>
          <w:w w:val="60"/>
        </w:rPr>
        <w:t>are</w:t>
      </w:r>
      <w:r>
        <w:rPr>
          <w:spacing w:val="25"/>
        </w:rPr>
        <w:t xml:space="preserve"> </w:t>
      </w:r>
      <w:r>
        <w:rPr>
          <w:w w:val="60"/>
        </w:rPr>
        <w:t>all</w:t>
      </w:r>
      <w:r>
        <w:rPr>
          <w:spacing w:val="27"/>
        </w:rPr>
        <w:t xml:space="preserve"> </w:t>
      </w:r>
      <w:r>
        <w:rPr>
          <w:w w:val="60"/>
        </w:rPr>
        <w:t>those</w:t>
      </w:r>
      <w:r>
        <w:rPr>
          <w:spacing w:val="25"/>
        </w:rPr>
        <w:t xml:space="preserve"> </w:t>
      </w:r>
      <w:r>
        <w:rPr>
          <w:w w:val="60"/>
        </w:rPr>
        <w:t>areas</w:t>
      </w:r>
      <w:r>
        <w:rPr>
          <w:spacing w:val="42"/>
        </w:rPr>
        <w:t xml:space="preserve"> </w:t>
      </w:r>
      <w:r>
        <w:rPr>
          <w:w w:val="60"/>
        </w:rPr>
        <w:t>where</w:t>
      </w:r>
      <w:r>
        <w:rPr>
          <w:spacing w:val="22"/>
        </w:rPr>
        <w:t xml:space="preserve"> </w:t>
      </w:r>
      <w:r>
        <w:rPr>
          <w:w w:val="60"/>
        </w:rPr>
        <w:t>plants</w:t>
      </w:r>
      <w:r>
        <w:rPr>
          <w:spacing w:val="21"/>
        </w:rPr>
        <w:t xml:space="preserve"> </w:t>
      </w:r>
      <w:r>
        <w:rPr>
          <w:w w:val="60"/>
        </w:rPr>
        <w:t>and</w:t>
      </w:r>
      <w:r>
        <w:rPr>
          <w:spacing w:val="17"/>
        </w:rPr>
        <w:t xml:space="preserve"> </w:t>
      </w:r>
      <w:r>
        <w:rPr>
          <w:w w:val="60"/>
        </w:rPr>
        <w:t>animals</w:t>
      </w:r>
      <w:r>
        <w:rPr>
          <w:spacing w:val="20"/>
        </w:rPr>
        <w:t xml:space="preserve"> </w:t>
      </w:r>
      <w:r>
        <w:rPr>
          <w:w w:val="60"/>
        </w:rPr>
        <w:t>have</w:t>
      </w:r>
      <w:r>
        <w:rPr>
          <w:spacing w:val="22"/>
        </w:rPr>
        <w:t xml:space="preserve"> </w:t>
      </w:r>
      <w:r>
        <w:rPr>
          <w:w w:val="60"/>
        </w:rPr>
        <w:t>adopted</w:t>
      </w:r>
      <w:r>
        <w:rPr>
          <w:spacing w:val="22"/>
        </w:rPr>
        <w:t xml:space="preserve"> </w:t>
      </w:r>
      <w:r>
        <w:rPr>
          <w:w w:val="60"/>
        </w:rPr>
        <w:t>with</w:t>
      </w:r>
      <w:r>
        <w:rPr>
          <w:spacing w:val="22"/>
        </w:rPr>
        <w:t xml:space="preserve"> </w:t>
      </w:r>
      <w:r>
        <w:rPr>
          <w:w w:val="60"/>
        </w:rPr>
        <w:t>seasonally</w:t>
      </w:r>
      <w:r>
        <w:rPr>
          <w:spacing w:val="21"/>
        </w:rPr>
        <w:t xml:space="preserve"> </w:t>
      </w:r>
      <w:r>
        <w:rPr>
          <w:w w:val="60"/>
        </w:rPr>
        <w:t>or</w:t>
      </w:r>
      <w:r>
        <w:rPr>
          <w:spacing w:val="20"/>
        </w:rPr>
        <w:t xml:space="preserve"> </w:t>
      </w:r>
      <w:r>
        <w:rPr>
          <w:w w:val="60"/>
        </w:rPr>
        <w:t>permanently</w:t>
      </w:r>
      <w:r>
        <w:rPr>
          <w:spacing w:val="45"/>
        </w:rPr>
        <w:t xml:space="preserve"> </w:t>
      </w:r>
      <w:r>
        <w:rPr>
          <w:w w:val="60"/>
        </w:rPr>
        <w:t>flooded</w:t>
      </w:r>
      <w:r>
        <w:rPr>
          <w:spacing w:val="6"/>
        </w:rPr>
        <w:t xml:space="preserve"> </w:t>
      </w:r>
      <w:r>
        <w:rPr>
          <w:spacing w:val="-2"/>
          <w:w w:val="60"/>
        </w:rPr>
        <w:t>water.</w:t>
      </w:r>
    </w:p>
    <w:p w:rsidR="00E5575B" w:rsidRDefault="00D512E5">
      <w:pPr>
        <w:pStyle w:val="Heading2"/>
        <w:spacing w:before="1"/>
        <w:ind w:left="731"/>
      </w:pPr>
      <w:r>
        <w:rPr>
          <w:spacing w:val="-5"/>
          <w:w w:val="70"/>
        </w:rPr>
        <w:t>Or</w:t>
      </w:r>
    </w:p>
    <w:p w:rsidR="00E5575B" w:rsidRDefault="00D512E5">
      <w:pPr>
        <w:pStyle w:val="BodyText"/>
        <w:spacing w:before="2"/>
        <w:ind w:left="822"/>
      </w:pPr>
      <w:r>
        <w:rPr>
          <w:w w:val="60"/>
        </w:rPr>
        <w:t>Wetlands</w:t>
      </w:r>
      <w:r>
        <w:rPr>
          <w:spacing w:val="-9"/>
        </w:rPr>
        <w:t xml:space="preserve"> </w:t>
      </w:r>
      <w:r>
        <w:rPr>
          <w:w w:val="60"/>
        </w:rPr>
        <w:t>are</w:t>
      </w:r>
      <w:r>
        <w:rPr>
          <w:spacing w:val="-9"/>
        </w:rPr>
        <w:t xml:space="preserve"> </w:t>
      </w:r>
      <w:r>
        <w:rPr>
          <w:w w:val="60"/>
        </w:rPr>
        <w:t>the</w:t>
      </w:r>
      <w:r>
        <w:rPr>
          <w:spacing w:val="-8"/>
        </w:rPr>
        <w:t xml:space="preserve"> </w:t>
      </w:r>
      <w:proofErr w:type="gramStart"/>
      <w:r>
        <w:rPr>
          <w:w w:val="60"/>
        </w:rPr>
        <w:t xml:space="preserve">areas </w:t>
      </w:r>
      <w:r>
        <w:rPr>
          <w:spacing w:val="-6"/>
        </w:rPr>
        <w:t xml:space="preserve"> </w:t>
      </w:r>
      <w:r>
        <w:rPr>
          <w:w w:val="60"/>
        </w:rPr>
        <w:t>that</w:t>
      </w:r>
      <w:proofErr w:type="gramEnd"/>
      <w:r>
        <w:rPr>
          <w:spacing w:val="-12"/>
        </w:rPr>
        <w:t xml:space="preserve"> </w:t>
      </w:r>
      <w:r>
        <w:rPr>
          <w:w w:val="60"/>
        </w:rPr>
        <w:t>are</w:t>
      </w:r>
      <w:r>
        <w:rPr>
          <w:spacing w:val="-9"/>
        </w:rPr>
        <w:t xml:space="preserve"> </w:t>
      </w:r>
      <w:r>
        <w:rPr>
          <w:w w:val="60"/>
        </w:rPr>
        <w:t>seasonally</w:t>
      </w:r>
      <w:r>
        <w:rPr>
          <w:spacing w:val="-6"/>
        </w:rPr>
        <w:t xml:space="preserve"> </w:t>
      </w:r>
      <w:r>
        <w:rPr>
          <w:w w:val="60"/>
        </w:rPr>
        <w:t>or</w:t>
      </w:r>
      <w:r>
        <w:rPr>
          <w:spacing w:val="-10"/>
        </w:rPr>
        <w:t xml:space="preserve"> </w:t>
      </w:r>
      <w:r>
        <w:rPr>
          <w:w w:val="60"/>
        </w:rPr>
        <w:t>permanently</w:t>
      </w:r>
      <w:r>
        <w:rPr>
          <w:spacing w:val="-8"/>
        </w:rPr>
        <w:t xml:space="preserve"> </w:t>
      </w:r>
      <w:r>
        <w:rPr>
          <w:w w:val="60"/>
        </w:rPr>
        <w:t>flooded</w:t>
      </w:r>
      <w:r>
        <w:rPr>
          <w:spacing w:val="-9"/>
        </w:rPr>
        <w:t xml:space="preserve"> </w:t>
      </w:r>
      <w:r>
        <w:rPr>
          <w:w w:val="60"/>
        </w:rPr>
        <w:t>by</w:t>
      </w:r>
      <w:r>
        <w:rPr>
          <w:spacing w:val="-11"/>
        </w:rPr>
        <w:t xml:space="preserve"> </w:t>
      </w:r>
      <w:r>
        <w:rPr>
          <w:w w:val="60"/>
        </w:rPr>
        <w:t>water,</w:t>
      </w:r>
      <w:r>
        <w:rPr>
          <w:spacing w:val="-2"/>
        </w:rPr>
        <w:t xml:space="preserve"> </w:t>
      </w:r>
      <w:r>
        <w:rPr>
          <w:w w:val="60"/>
        </w:rPr>
        <w:t>vegetation</w:t>
      </w:r>
      <w:r>
        <w:rPr>
          <w:spacing w:val="-8"/>
        </w:rPr>
        <w:t xml:space="preserve"> </w:t>
      </w:r>
      <w:r>
        <w:rPr>
          <w:w w:val="60"/>
        </w:rPr>
        <w:t>with</w:t>
      </w:r>
      <w:r>
        <w:rPr>
          <w:spacing w:val="-9"/>
        </w:rPr>
        <w:t xml:space="preserve"> </w:t>
      </w:r>
      <w:r>
        <w:rPr>
          <w:w w:val="60"/>
        </w:rPr>
        <w:t>their</w:t>
      </w:r>
      <w:r>
        <w:rPr>
          <w:spacing w:val="-10"/>
        </w:rPr>
        <w:t xml:space="preserve"> </w:t>
      </w:r>
      <w:r>
        <w:rPr>
          <w:w w:val="60"/>
        </w:rPr>
        <w:t>animal</w:t>
      </w:r>
      <w:r>
        <w:rPr>
          <w:spacing w:val="-9"/>
        </w:rPr>
        <w:t xml:space="preserve"> </w:t>
      </w:r>
      <w:r>
        <w:rPr>
          <w:spacing w:val="-2"/>
          <w:w w:val="60"/>
        </w:rPr>
        <w:t>life.</w:t>
      </w:r>
    </w:p>
    <w:p w:rsidR="00E5575B" w:rsidRDefault="00E5575B">
      <w:pPr>
        <w:pStyle w:val="BodyText"/>
        <w:spacing w:before="4"/>
        <w:ind w:left="0"/>
      </w:pPr>
    </w:p>
    <w:p w:rsidR="00E5575B" w:rsidRDefault="00D512E5">
      <w:pPr>
        <w:pStyle w:val="Heading1"/>
        <w:spacing w:line="229" w:lineRule="exact"/>
        <w:ind w:left="731"/>
      </w:pPr>
      <w:r>
        <w:rPr>
          <w:w w:val="65"/>
        </w:rPr>
        <w:t>STATUS</w:t>
      </w:r>
      <w:r>
        <w:rPr>
          <w:spacing w:val="2"/>
        </w:rPr>
        <w:t xml:space="preserve"> </w:t>
      </w:r>
      <w:r>
        <w:rPr>
          <w:w w:val="65"/>
        </w:rPr>
        <w:t>OF</w:t>
      </w:r>
      <w:r>
        <w:rPr>
          <w:spacing w:val="7"/>
        </w:rPr>
        <w:t xml:space="preserve"> </w:t>
      </w:r>
      <w:r>
        <w:rPr>
          <w:w w:val="65"/>
        </w:rPr>
        <w:t>WETLAND</w:t>
      </w:r>
      <w:r>
        <w:rPr>
          <w:spacing w:val="4"/>
        </w:rPr>
        <w:t xml:space="preserve"> </w:t>
      </w:r>
      <w:r>
        <w:rPr>
          <w:w w:val="65"/>
        </w:rPr>
        <w:t>RESOURCES</w:t>
      </w:r>
      <w:r>
        <w:rPr>
          <w:spacing w:val="9"/>
        </w:rPr>
        <w:t xml:space="preserve"> </w:t>
      </w:r>
      <w:r>
        <w:rPr>
          <w:w w:val="65"/>
        </w:rPr>
        <w:t>IN</w:t>
      </w:r>
      <w:r>
        <w:rPr>
          <w:spacing w:val="4"/>
        </w:rPr>
        <w:t xml:space="preserve"> </w:t>
      </w:r>
      <w:r>
        <w:rPr>
          <w:spacing w:val="-2"/>
          <w:w w:val="65"/>
        </w:rPr>
        <w:t>UGANDA</w:t>
      </w:r>
    </w:p>
    <w:p w:rsidR="00E5575B" w:rsidRDefault="00D512E5">
      <w:pPr>
        <w:pStyle w:val="ListParagraph"/>
        <w:numPr>
          <w:ilvl w:val="0"/>
          <w:numId w:val="35"/>
        </w:numPr>
        <w:tabs>
          <w:tab w:val="left" w:pos="731"/>
        </w:tabs>
        <w:spacing w:line="242" w:lineRule="auto"/>
        <w:ind w:right="628"/>
        <w:jc w:val="left"/>
        <w:rPr>
          <w:sz w:val="20"/>
        </w:rPr>
      </w:pPr>
      <w:r>
        <w:rPr>
          <w:spacing w:val="-2"/>
          <w:w w:val="85"/>
          <w:sz w:val="20"/>
        </w:rPr>
        <w:t>Wetlands covered approximately 32,000 km</w:t>
      </w:r>
      <w:r>
        <w:rPr>
          <w:spacing w:val="-2"/>
          <w:w w:val="85"/>
          <w:position w:val="5"/>
          <w:sz w:val="13"/>
        </w:rPr>
        <w:t>2</w:t>
      </w:r>
      <w:r>
        <w:rPr>
          <w:spacing w:val="12"/>
          <w:position w:val="5"/>
          <w:sz w:val="13"/>
        </w:rPr>
        <w:t xml:space="preserve"> </w:t>
      </w:r>
      <w:r>
        <w:rPr>
          <w:spacing w:val="-2"/>
          <w:w w:val="85"/>
          <w:sz w:val="20"/>
        </w:rPr>
        <w:t>in 1964 but by 1999, it was 29,000 km</w:t>
      </w:r>
      <w:r>
        <w:rPr>
          <w:spacing w:val="-2"/>
          <w:w w:val="85"/>
          <w:position w:val="5"/>
          <w:sz w:val="13"/>
        </w:rPr>
        <w:t>2</w:t>
      </w:r>
      <w:r>
        <w:rPr>
          <w:spacing w:val="12"/>
          <w:position w:val="5"/>
          <w:sz w:val="13"/>
        </w:rPr>
        <w:t xml:space="preserve"> </w:t>
      </w:r>
      <w:r>
        <w:rPr>
          <w:spacing w:val="-2"/>
          <w:w w:val="85"/>
          <w:sz w:val="20"/>
        </w:rPr>
        <w:t>of the total land area, which</w:t>
      </w:r>
      <w:r>
        <w:rPr>
          <w:spacing w:val="-5"/>
          <w:sz w:val="20"/>
        </w:rPr>
        <w:t xml:space="preserve"> </w:t>
      </w:r>
      <w:r>
        <w:rPr>
          <w:spacing w:val="-2"/>
          <w:w w:val="85"/>
          <w:sz w:val="20"/>
        </w:rPr>
        <w:t xml:space="preserve">was 13% as decline and in 2005, </w:t>
      </w:r>
      <w:r>
        <w:rPr>
          <w:w w:val="85"/>
          <w:sz w:val="20"/>
        </w:rPr>
        <w:t>they</w:t>
      </w:r>
      <w:r>
        <w:rPr>
          <w:spacing w:val="-1"/>
          <w:w w:val="85"/>
          <w:sz w:val="20"/>
        </w:rPr>
        <w:t xml:space="preserve"> </w:t>
      </w:r>
      <w:r>
        <w:rPr>
          <w:w w:val="85"/>
          <w:sz w:val="20"/>
        </w:rPr>
        <w:t>reduced</w:t>
      </w:r>
      <w:r>
        <w:rPr>
          <w:spacing w:val="-1"/>
          <w:w w:val="85"/>
          <w:sz w:val="20"/>
        </w:rPr>
        <w:t xml:space="preserve"> </w:t>
      </w:r>
      <w:r>
        <w:rPr>
          <w:w w:val="85"/>
          <w:sz w:val="20"/>
        </w:rPr>
        <w:t>to</w:t>
      </w:r>
      <w:r>
        <w:rPr>
          <w:spacing w:val="-1"/>
          <w:w w:val="85"/>
          <w:sz w:val="20"/>
        </w:rPr>
        <w:t xml:space="preserve"> </w:t>
      </w:r>
      <w:r>
        <w:rPr>
          <w:w w:val="85"/>
          <w:sz w:val="20"/>
        </w:rPr>
        <w:t>26,000</w:t>
      </w:r>
      <w:r>
        <w:rPr>
          <w:spacing w:val="-1"/>
          <w:w w:val="85"/>
          <w:sz w:val="20"/>
        </w:rPr>
        <w:t xml:space="preserve"> </w:t>
      </w:r>
      <w:r>
        <w:rPr>
          <w:w w:val="85"/>
          <w:sz w:val="20"/>
        </w:rPr>
        <w:t>km</w:t>
      </w:r>
      <w:r>
        <w:rPr>
          <w:w w:val="85"/>
          <w:position w:val="5"/>
          <w:sz w:val="13"/>
        </w:rPr>
        <w:t>2</w:t>
      </w:r>
      <w:r>
        <w:rPr>
          <w:spacing w:val="10"/>
          <w:position w:val="5"/>
          <w:sz w:val="13"/>
        </w:rPr>
        <w:t xml:space="preserve"> </w:t>
      </w:r>
      <w:r>
        <w:rPr>
          <w:w w:val="85"/>
          <w:sz w:val="20"/>
        </w:rPr>
        <w:t>which</w:t>
      </w:r>
      <w:r>
        <w:rPr>
          <w:spacing w:val="-1"/>
          <w:w w:val="85"/>
          <w:sz w:val="20"/>
        </w:rPr>
        <w:t xml:space="preserve"> </w:t>
      </w:r>
      <w:r>
        <w:rPr>
          <w:w w:val="85"/>
          <w:sz w:val="20"/>
        </w:rPr>
        <w:t>is</w:t>
      </w:r>
      <w:r>
        <w:rPr>
          <w:spacing w:val="-1"/>
          <w:w w:val="85"/>
          <w:sz w:val="20"/>
        </w:rPr>
        <w:t xml:space="preserve"> </w:t>
      </w:r>
      <w:r>
        <w:rPr>
          <w:w w:val="85"/>
          <w:sz w:val="20"/>
        </w:rPr>
        <w:t>11%</w:t>
      </w:r>
      <w:r>
        <w:rPr>
          <w:spacing w:val="-5"/>
          <w:w w:val="85"/>
          <w:sz w:val="20"/>
        </w:rPr>
        <w:t xml:space="preserve"> </w:t>
      </w:r>
      <w:r>
        <w:rPr>
          <w:w w:val="85"/>
          <w:sz w:val="20"/>
        </w:rPr>
        <w:t>of total land</w:t>
      </w:r>
      <w:r>
        <w:rPr>
          <w:spacing w:val="-1"/>
          <w:w w:val="85"/>
          <w:sz w:val="20"/>
        </w:rPr>
        <w:t xml:space="preserve"> </w:t>
      </w:r>
      <w:r>
        <w:rPr>
          <w:w w:val="85"/>
          <w:sz w:val="20"/>
        </w:rPr>
        <w:t>area.</w:t>
      </w:r>
    </w:p>
    <w:p w:rsidR="00E5575B" w:rsidRDefault="00D512E5">
      <w:pPr>
        <w:pStyle w:val="ListParagraph"/>
        <w:numPr>
          <w:ilvl w:val="0"/>
          <w:numId w:val="35"/>
        </w:numPr>
        <w:tabs>
          <w:tab w:val="left" w:pos="731"/>
        </w:tabs>
        <w:spacing w:line="242" w:lineRule="exact"/>
        <w:jc w:val="left"/>
        <w:rPr>
          <w:sz w:val="20"/>
        </w:rPr>
      </w:pPr>
      <w:r>
        <w:rPr>
          <w:w w:val="80"/>
          <w:sz w:val="20"/>
        </w:rPr>
        <w:t>Of</w:t>
      </w:r>
      <w:r>
        <w:rPr>
          <w:spacing w:val="-4"/>
          <w:sz w:val="20"/>
        </w:rPr>
        <w:t xml:space="preserve"> </w:t>
      </w:r>
      <w:r>
        <w:rPr>
          <w:w w:val="80"/>
          <w:sz w:val="20"/>
        </w:rPr>
        <w:t>this</w:t>
      </w:r>
      <w:r>
        <w:rPr>
          <w:spacing w:val="-4"/>
          <w:sz w:val="20"/>
        </w:rPr>
        <w:t xml:space="preserve"> </w:t>
      </w:r>
      <w:r>
        <w:rPr>
          <w:w w:val="80"/>
          <w:sz w:val="20"/>
        </w:rPr>
        <w:t>coverage,</w:t>
      </w:r>
      <w:r>
        <w:rPr>
          <w:spacing w:val="-4"/>
          <w:sz w:val="20"/>
        </w:rPr>
        <w:t xml:space="preserve"> </w:t>
      </w:r>
      <w:r>
        <w:rPr>
          <w:w w:val="80"/>
          <w:sz w:val="20"/>
        </w:rPr>
        <w:t>69%</w:t>
      </w:r>
      <w:r>
        <w:rPr>
          <w:spacing w:val="-5"/>
          <w:sz w:val="20"/>
        </w:rPr>
        <w:t xml:space="preserve"> </w:t>
      </w:r>
      <w:r>
        <w:rPr>
          <w:w w:val="80"/>
          <w:sz w:val="20"/>
        </w:rPr>
        <w:t>are</w:t>
      </w:r>
      <w:r>
        <w:rPr>
          <w:spacing w:val="-3"/>
          <w:sz w:val="20"/>
        </w:rPr>
        <w:t xml:space="preserve"> </w:t>
      </w:r>
      <w:r>
        <w:rPr>
          <w:w w:val="80"/>
          <w:sz w:val="20"/>
        </w:rPr>
        <w:t>wetlands</w:t>
      </w:r>
      <w:r>
        <w:rPr>
          <w:spacing w:val="-4"/>
          <w:sz w:val="20"/>
        </w:rPr>
        <w:t xml:space="preserve"> </w:t>
      </w:r>
      <w:r>
        <w:rPr>
          <w:w w:val="80"/>
          <w:sz w:val="20"/>
        </w:rPr>
        <w:t>with</w:t>
      </w:r>
      <w:r>
        <w:rPr>
          <w:spacing w:val="-4"/>
          <w:sz w:val="20"/>
        </w:rPr>
        <w:t xml:space="preserve"> </w:t>
      </w:r>
      <w:r>
        <w:rPr>
          <w:w w:val="80"/>
          <w:sz w:val="20"/>
        </w:rPr>
        <w:t>impeded</w:t>
      </w:r>
      <w:r>
        <w:rPr>
          <w:spacing w:val="-3"/>
          <w:sz w:val="20"/>
        </w:rPr>
        <w:t xml:space="preserve"> </w:t>
      </w:r>
      <w:r>
        <w:rPr>
          <w:w w:val="80"/>
          <w:sz w:val="20"/>
        </w:rPr>
        <w:t>drainage,</w:t>
      </w:r>
      <w:r>
        <w:rPr>
          <w:spacing w:val="-4"/>
          <w:sz w:val="20"/>
        </w:rPr>
        <w:t xml:space="preserve"> </w:t>
      </w:r>
      <w:r>
        <w:rPr>
          <w:w w:val="80"/>
          <w:sz w:val="20"/>
        </w:rPr>
        <w:t>31%</w:t>
      </w:r>
      <w:r>
        <w:rPr>
          <w:spacing w:val="-8"/>
          <w:sz w:val="20"/>
        </w:rPr>
        <w:t xml:space="preserve"> </w:t>
      </w:r>
      <w:r>
        <w:rPr>
          <w:w w:val="80"/>
          <w:sz w:val="20"/>
        </w:rPr>
        <w:t>are</w:t>
      </w:r>
      <w:r>
        <w:rPr>
          <w:spacing w:val="-4"/>
          <w:sz w:val="20"/>
        </w:rPr>
        <w:t xml:space="preserve"> </w:t>
      </w:r>
      <w:r>
        <w:rPr>
          <w:w w:val="80"/>
          <w:sz w:val="20"/>
        </w:rPr>
        <w:t>pure</w:t>
      </w:r>
      <w:r>
        <w:rPr>
          <w:spacing w:val="-4"/>
          <w:sz w:val="20"/>
        </w:rPr>
        <w:t xml:space="preserve"> </w:t>
      </w:r>
      <w:r>
        <w:rPr>
          <w:w w:val="80"/>
          <w:sz w:val="20"/>
        </w:rPr>
        <w:t>swamps</w:t>
      </w:r>
      <w:r>
        <w:rPr>
          <w:spacing w:val="-3"/>
          <w:sz w:val="20"/>
        </w:rPr>
        <w:t xml:space="preserve"> </w:t>
      </w:r>
      <w:r>
        <w:rPr>
          <w:w w:val="80"/>
          <w:sz w:val="20"/>
        </w:rPr>
        <w:t>and</w:t>
      </w:r>
      <w:r>
        <w:rPr>
          <w:spacing w:val="-4"/>
          <w:sz w:val="20"/>
        </w:rPr>
        <w:t xml:space="preserve"> </w:t>
      </w:r>
      <w:r>
        <w:rPr>
          <w:w w:val="80"/>
          <w:sz w:val="20"/>
        </w:rPr>
        <w:t>the</w:t>
      </w:r>
      <w:r>
        <w:rPr>
          <w:spacing w:val="-4"/>
          <w:sz w:val="20"/>
        </w:rPr>
        <w:t xml:space="preserve"> </w:t>
      </w:r>
      <w:r>
        <w:rPr>
          <w:w w:val="80"/>
          <w:sz w:val="20"/>
        </w:rPr>
        <w:t>rest</w:t>
      </w:r>
      <w:r>
        <w:rPr>
          <w:spacing w:val="-4"/>
          <w:sz w:val="20"/>
        </w:rPr>
        <w:t xml:space="preserve"> </w:t>
      </w:r>
      <w:r>
        <w:rPr>
          <w:w w:val="80"/>
          <w:sz w:val="20"/>
        </w:rPr>
        <w:t>classified</w:t>
      </w:r>
      <w:r>
        <w:rPr>
          <w:spacing w:val="-3"/>
          <w:sz w:val="20"/>
        </w:rPr>
        <w:t xml:space="preserve"> </w:t>
      </w:r>
      <w:r>
        <w:rPr>
          <w:w w:val="80"/>
          <w:sz w:val="20"/>
        </w:rPr>
        <w:t>as</w:t>
      </w:r>
      <w:r>
        <w:rPr>
          <w:spacing w:val="-4"/>
          <w:sz w:val="20"/>
        </w:rPr>
        <w:t xml:space="preserve"> </w:t>
      </w:r>
      <w:r>
        <w:rPr>
          <w:w w:val="80"/>
          <w:sz w:val="20"/>
        </w:rPr>
        <w:t>swamp</w:t>
      </w:r>
      <w:r>
        <w:rPr>
          <w:spacing w:val="-4"/>
          <w:sz w:val="20"/>
        </w:rPr>
        <w:t xml:space="preserve"> </w:t>
      </w:r>
      <w:r>
        <w:rPr>
          <w:w w:val="80"/>
          <w:sz w:val="20"/>
        </w:rPr>
        <w:t>forests</w:t>
      </w:r>
      <w:r>
        <w:rPr>
          <w:spacing w:val="-4"/>
          <w:sz w:val="20"/>
        </w:rPr>
        <w:t xml:space="preserve"> </w:t>
      </w:r>
      <w:r>
        <w:rPr>
          <w:w w:val="80"/>
          <w:sz w:val="20"/>
        </w:rPr>
        <w:t>and</w:t>
      </w:r>
      <w:r>
        <w:rPr>
          <w:spacing w:val="-3"/>
          <w:sz w:val="20"/>
        </w:rPr>
        <w:t xml:space="preserve"> </w:t>
      </w:r>
      <w:r>
        <w:rPr>
          <w:w w:val="80"/>
          <w:sz w:val="20"/>
        </w:rPr>
        <w:t>mountain</w:t>
      </w:r>
      <w:r>
        <w:rPr>
          <w:spacing w:val="-4"/>
          <w:sz w:val="20"/>
        </w:rPr>
        <w:t xml:space="preserve"> </w:t>
      </w:r>
      <w:r>
        <w:rPr>
          <w:spacing w:val="-2"/>
          <w:w w:val="80"/>
          <w:sz w:val="20"/>
        </w:rPr>
        <w:t>boggy.</w:t>
      </w:r>
    </w:p>
    <w:p w:rsidR="00E5575B" w:rsidRDefault="00D512E5">
      <w:pPr>
        <w:pStyle w:val="ListParagraph"/>
        <w:numPr>
          <w:ilvl w:val="0"/>
          <w:numId w:val="35"/>
        </w:numPr>
        <w:tabs>
          <w:tab w:val="left" w:pos="731"/>
        </w:tabs>
        <w:spacing w:line="244" w:lineRule="exact"/>
        <w:jc w:val="left"/>
        <w:rPr>
          <w:sz w:val="20"/>
        </w:rPr>
      </w:pPr>
      <w:r>
        <w:rPr>
          <w:w w:val="80"/>
          <w:sz w:val="20"/>
        </w:rPr>
        <w:t>Most</w:t>
      </w:r>
      <w:r>
        <w:rPr>
          <w:spacing w:val="-5"/>
          <w:sz w:val="20"/>
        </w:rPr>
        <w:t xml:space="preserve"> </w:t>
      </w:r>
      <w:r>
        <w:rPr>
          <w:w w:val="80"/>
          <w:sz w:val="20"/>
        </w:rPr>
        <w:t>wetlands</w:t>
      </w:r>
      <w:r>
        <w:rPr>
          <w:spacing w:val="-5"/>
          <w:sz w:val="20"/>
        </w:rPr>
        <w:t xml:space="preserve"> </w:t>
      </w:r>
      <w:r>
        <w:rPr>
          <w:w w:val="80"/>
          <w:sz w:val="20"/>
        </w:rPr>
        <w:t>are</w:t>
      </w:r>
      <w:r>
        <w:rPr>
          <w:spacing w:val="-4"/>
          <w:sz w:val="20"/>
        </w:rPr>
        <w:t xml:space="preserve"> </w:t>
      </w:r>
      <w:r>
        <w:rPr>
          <w:w w:val="80"/>
          <w:sz w:val="20"/>
        </w:rPr>
        <w:t>not</w:t>
      </w:r>
      <w:r>
        <w:rPr>
          <w:spacing w:val="-5"/>
          <w:sz w:val="20"/>
        </w:rPr>
        <w:t xml:space="preserve"> </w:t>
      </w:r>
      <w:r>
        <w:rPr>
          <w:w w:val="80"/>
          <w:sz w:val="20"/>
        </w:rPr>
        <w:t>known</w:t>
      </w:r>
      <w:r>
        <w:rPr>
          <w:spacing w:val="-5"/>
          <w:sz w:val="20"/>
        </w:rPr>
        <w:t xml:space="preserve"> </w:t>
      </w:r>
      <w:r>
        <w:rPr>
          <w:w w:val="80"/>
          <w:sz w:val="20"/>
        </w:rPr>
        <w:t>to</w:t>
      </w:r>
      <w:r>
        <w:rPr>
          <w:spacing w:val="-4"/>
          <w:sz w:val="20"/>
        </w:rPr>
        <w:t xml:space="preserve"> </w:t>
      </w:r>
      <w:r>
        <w:rPr>
          <w:w w:val="80"/>
          <w:sz w:val="20"/>
        </w:rPr>
        <w:t>be</w:t>
      </w:r>
      <w:r>
        <w:rPr>
          <w:spacing w:val="-5"/>
          <w:sz w:val="20"/>
        </w:rPr>
        <w:t xml:space="preserve"> </w:t>
      </w:r>
      <w:r>
        <w:rPr>
          <w:w w:val="80"/>
          <w:sz w:val="20"/>
        </w:rPr>
        <w:t>gazetted</w:t>
      </w:r>
      <w:r>
        <w:rPr>
          <w:spacing w:val="-5"/>
          <w:sz w:val="20"/>
        </w:rPr>
        <w:t xml:space="preserve"> </w:t>
      </w:r>
      <w:r>
        <w:rPr>
          <w:w w:val="80"/>
          <w:sz w:val="20"/>
        </w:rPr>
        <w:t>although</w:t>
      </w:r>
      <w:r>
        <w:rPr>
          <w:spacing w:val="-4"/>
          <w:sz w:val="20"/>
        </w:rPr>
        <w:t xml:space="preserve"> </w:t>
      </w:r>
      <w:r>
        <w:rPr>
          <w:w w:val="80"/>
          <w:sz w:val="20"/>
        </w:rPr>
        <w:t>the</w:t>
      </w:r>
      <w:r>
        <w:rPr>
          <w:spacing w:val="-5"/>
          <w:sz w:val="20"/>
        </w:rPr>
        <w:t xml:space="preserve"> </w:t>
      </w:r>
      <w:r>
        <w:rPr>
          <w:w w:val="80"/>
          <w:sz w:val="20"/>
        </w:rPr>
        <w:t>colonial</w:t>
      </w:r>
      <w:r>
        <w:rPr>
          <w:spacing w:val="-5"/>
          <w:sz w:val="20"/>
        </w:rPr>
        <w:t xml:space="preserve"> </w:t>
      </w:r>
      <w:r>
        <w:rPr>
          <w:w w:val="80"/>
          <w:sz w:val="20"/>
        </w:rPr>
        <w:t>government</w:t>
      </w:r>
      <w:r>
        <w:rPr>
          <w:spacing w:val="-4"/>
          <w:sz w:val="20"/>
        </w:rPr>
        <w:t xml:space="preserve"> </w:t>
      </w:r>
      <w:r>
        <w:rPr>
          <w:w w:val="80"/>
          <w:sz w:val="20"/>
        </w:rPr>
        <w:t>placed</w:t>
      </w:r>
      <w:r>
        <w:rPr>
          <w:spacing w:val="-5"/>
          <w:sz w:val="20"/>
        </w:rPr>
        <w:t xml:space="preserve"> </w:t>
      </w:r>
      <w:r>
        <w:rPr>
          <w:w w:val="80"/>
          <w:sz w:val="20"/>
        </w:rPr>
        <w:t>them</w:t>
      </w:r>
      <w:r>
        <w:rPr>
          <w:spacing w:val="-4"/>
          <w:sz w:val="20"/>
        </w:rPr>
        <w:t xml:space="preserve"> </w:t>
      </w:r>
      <w:r>
        <w:rPr>
          <w:w w:val="80"/>
          <w:sz w:val="20"/>
        </w:rPr>
        <w:t>under</w:t>
      </w:r>
      <w:r>
        <w:rPr>
          <w:spacing w:val="-4"/>
          <w:sz w:val="20"/>
        </w:rPr>
        <w:t xml:space="preserve"> </w:t>
      </w:r>
      <w:r>
        <w:rPr>
          <w:w w:val="80"/>
          <w:sz w:val="20"/>
        </w:rPr>
        <w:t>control</w:t>
      </w:r>
      <w:r>
        <w:rPr>
          <w:spacing w:val="-5"/>
          <w:sz w:val="20"/>
        </w:rPr>
        <w:t xml:space="preserve"> </w:t>
      </w:r>
      <w:r>
        <w:rPr>
          <w:w w:val="80"/>
          <w:sz w:val="20"/>
        </w:rPr>
        <w:t>of</w:t>
      </w:r>
      <w:r>
        <w:rPr>
          <w:spacing w:val="-5"/>
          <w:sz w:val="20"/>
        </w:rPr>
        <w:t xml:space="preserve"> </w:t>
      </w:r>
      <w:r>
        <w:rPr>
          <w:w w:val="80"/>
          <w:sz w:val="20"/>
        </w:rPr>
        <w:t>central</w:t>
      </w:r>
      <w:r>
        <w:rPr>
          <w:spacing w:val="-4"/>
          <w:sz w:val="20"/>
        </w:rPr>
        <w:t xml:space="preserve"> </w:t>
      </w:r>
      <w:r>
        <w:rPr>
          <w:spacing w:val="-2"/>
          <w:w w:val="80"/>
          <w:sz w:val="20"/>
        </w:rPr>
        <w:t>government</w:t>
      </w:r>
    </w:p>
    <w:p w:rsidR="00E5575B" w:rsidRDefault="00D512E5">
      <w:pPr>
        <w:pStyle w:val="ListParagraph"/>
        <w:numPr>
          <w:ilvl w:val="0"/>
          <w:numId w:val="35"/>
        </w:numPr>
        <w:tabs>
          <w:tab w:val="left" w:pos="731"/>
        </w:tabs>
        <w:spacing w:line="242" w:lineRule="exact"/>
        <w:jc w:val="left"/>
        <w:rPr>
          <w:sz w:val="20"/>
        </w:rPr>
      </w:pPr>
      <w:r>
        <w:rPr>
          <w:w w:val="80"/>
          <w:sz w:val="20"/>
        </w:rPr>
        <w:t>Only</w:t>
      </w:r>
      <w:r>
        <w:rPr>
          <w:spacing w:val="-5"/>
          <w:sz w:val="20"/>
        </w:rPr>
        <w:t xml:space="preserve"> </w:t>
      </w:r>
      <w:r>
        <w:rPr>
          <w:w w:val="80"/>
          <w:sz w:val="20"/>
        </w:rPr>
        <w:t>gazetted</w:t>
      </w:r>
      <w:r>
        <w:rPr>
          <w:spacing w:val="-5"/>
          <w:sz w:val="20"/>
        </w:rPr>
        <w:t xml:space="preserve"> </w:t>
      </w:r>
      <w:r>
        <w:rPr>
          <w:w w:val="80"/>
          <w:sz w:val="20"/>
        </w:rPr>
        <w:t>wetlands</w:t>
      </w:r>
      <w:r>
        <w:rPr>
          <w:spacing w:val="-5"/>
          <w:sz w:val="20"/>
        </w:rPr>
        <w:t xml:space="preserve"> </w:t>
      </w:r>
      <w:r>
        <w:rPr>
          <w:w w:val="80"/>
          <w:sz w:val="20"/>
        </w:rPr>
        <w:t>are</w:t>
      </w:r>
      <w:r>
        <w:rPr>
          <w:spacing w:val="-5"/>
          <w:sz w:val="20"/>
        </w:rPr>
        <w:t xml:space="preserve"> </w:t>
      </w:r>
      <w:r>
        <w:rPr>
          <w:w w:val="80"/>
          <w:sz w:val="20"/>
        </w:rPr>
        <w:t>under</w:t>
      </w:r>
      <w:r>
        <w:rPr>
          <w:spacing w:val="-4"/>
          <w:sz w:val="20"/>
        </w:rPr>
        <w:t xml:space="preserve"> </w:t>
      </w:r>
      <w:r>
        <w:rPr>
          <w:w w:val="80"/>
          <w:sz w:val="20"/>
        </w:rPr>
        <w:t>NEMA</w:t>
      </w:r>
      <w:r>
        <w:rPr>
          <w:spacing w:val="-3"/>
          <w:sz w:val="20"/>
        </w:rPr>
        <w:t xml:space="preserve"> </w:t>
      </w:r>
      <w:r>
        <w:rPr>
          <w:w w:val="80"/>
          <w:sz w:val="20"/>
        </w:rPr>
        <w:t>such</w:t>
      </w:r>
      <w:r>
        <w:rPr>
          <w:spacing w:val="-5"/>
          <w:sz w:val="20"/>
        </w:rPr>
        <w:t xml:space="preserve"> </w:t>
      </w:r>
      <w:r>
        <w:rPr>
          <w:w w:val="80"/>
          <w:sz w:val="20"/>
        </w:rPr>
        <w:t>as</w:t>
      </w:r>
      <w:r>
        <w:rPr>
          <w:spacing w:val="-2"/>
          <w:sz w:val="20"/>
        </w:rPr>
        <w:t xml:space="preserve"> </w:t>
      </w:r>
      <w:r>
        <w:rPr>
          <w:spacing w:val="-5"/>
          <w:w w:val="80"/>
          <w:sz w:val="20"/>
        </w:rPr>
        <w:t>…..</w:t>
      </w:r>
    </w:p>
    <w:p w:rsidR="00E5575B" w:rsidRDefault="00D512E5">
      <w:pPr>
        <w:pStyle w:val="ListParagraph"/>
        <w:numPr>
          <w:ilvl w:val="0"/>
          <w:numId w:val="35"/>
        </w:numPr>
        <w:tabs>
          <w:tab w:val="left" w:pos="731"/>
        </w:tabs>
        <w:spacing w:line="243" w:lineRule="exact"/>
        <w:jc w:val="left"/>
        <w:rPr>
          <w:sz w:val="20"/>
        </w:rPr>
      </w:pPr>
      <w:r>
        <w:rPr>
          <w:w w:val="80"/>
          <w:sz w:val="20"/>
        </w:rPr>
        <w:t>Most</w:t>
      </w:r>
      <w:r>
        <w:rPr>
          <w:spacing w:val="-5"/>
          <w:sz w:val="20"/>
        </w:rPr>
        <w:t xml:space="preserve"> </w:t>
      </w:r>
      <w:r>
        <w:rPr>
          <w:w w:val="80"/>
          <w:sz w:val="20"/>
        </w:rPr>
        <w:t>wetlands</w:t>
      </w:r>
      <w:r>
        <w:rPr>
          <w:spacing w:val="-4"/>
          <w:sz w:val="20"/>
        </w:rPr>
        <w:t xml:space="preserve"> </w:t>
      </w:r>
      <w:r>
        <w:rPr>
          <w:w w:val="80"/>
          <w:sz w:val="20"/>
        </w:rPr>
        <w:t>are</w:t>
      </w:r>
      <w:r>
        <w:rPr>
          <w:spacing w:val="-5"/>
          <w:sz w:val="20"/>
        </w:rPr>
        <w:t xml:space="preserve"> </w:t>
      </w:r>
      <w:r>
        <w:rPr>
          <w:w w:val="80"/>
          <w:sz w:val="20"/>
        </w:rPr>
        <w:t>covered</w:t>
      </w:r>
      <w:r>
        <w:rPr>
          <w:spacing w:val="-4"/>
          <w:sz w:val="20"/>
        </w:rPr>
        <w:t xml:space="preserve"> </w:t>
      </w:r>
      <w:r>
        <w:rPr>
          <w:w w:val="80"/>
          <w:sz w:val="20"/>
        </w:rPr>
        <w:t>by</w:t>
      </w:r>
      <w:r>
        <w:rPr>
          <w:spacing w:val="-5"/>
          <w:sz w:val="20"/>
        </w:rPr>
        <w:t xml:space="preserve"> </w:t>
      </w:r>
      <w:r>
        <w:rPr>
          <w:w w:val="80"/>
          <w:sz w:val="20"/>
        </w:rPr>
        <w:t>papyrus</w:t>
      </w:r>
      <w:r>
        <w:rPr>
          <w:spacing w:val="-4"/>
          <w:sz w:val="20"/>
        </w:rPr>
        <w:t xml:space="preserve"> </w:t>
      </w:r>
      <w:r>
        <w:rPr>
          <w:w w:val="80"/>
          <w:sz w:val="20"/>
        </w:rPr>
        <w:t>vegetation</w:t>
      </w:r>
      <w:r>
        <w:rPr>
          <w:spacing w:val="-5"/>
          <w:sz w:val="20"/>
        </w:rPr>
        <w:t xml:space="preserve"> </w:t>
      </w:r>
      <w:r>
        <w:rPr>
          <w:w w:val="80"/>
          <w:sz w:val="20"/>
        </w:rPr>
        <w:t>such</w:t>
      </w:r>
      <w:r>
        <w:rPr>
          <w:spacing w:val="-4"/>
          <w:sz w:val="20"/>
        </w:rPr>
        <w:t xml:space="preserve"> </w:t>
      </w:r>
      <w:r>
        <w:rPr>
          <w:w w:val="80"/>
          <w:sz w:val="20"/>
        </w:rPr>
        <w:t>as</w:t>
      </w:r>
      <w:r>
        <w:rPr>
          <w:sz w:val="20"/>
        </w:rPr>
        <w:t xml:space="preserve"> </w:t>
      </w:r>
      <w:r>
        <w:rPr>
          <w:spacing w:val="-5"/>
          <w:w w:val="80"/>
          <w:sz w:val="20"/>
        </w:rPr>
        <w:t>……</w:t>
      </w:r>
    </w:p>
    <w:p w:rsidR="00E5575B" w:rsidRDefault="00D512E5">
      <w:pPr>
        <w:pStyle w:val="ListParagraph"/>
        <w:numPr>
          <w:ilvl w:val="0"/>
          <w:numId w:val="35"/>
        </w:numPr>
        <w:tabs>
          <w:tab w:val="left" w:pos="731"/>
        </w:tabs>
        <w:spacing w:line="244" w:lineRule="exact"/>
        <w:jc w:val="left"/>
        <w:rPr>
          <w:sz w:val="20"/>
        </w:rPr>
      </w:pPr>
      <w:r>
        <w:rPr>
          <w:w w:val="80"/>
          <w:sz w:val="20"/>
        </w:rPr>
        <w:t>Lowland</w:t>
      </w:r>
      <w:r>
        <w:rPr>
          <w:spacing w:val="-6"/>
          <w:sz w:val="20"/>
        </w:rPr>
        <w:t xml:space="preserve"> </w:t>
      </w:r>
      <w:r>
        <w:rPr>
          <w:w w:val="80"/>
          <w:sz w:val="20"/>
        </w:rPr>
        <w:t>and</w:t>
      </w:r>
      <w:r>
        <w:rPr>
          <w:spacing w:val="-5"/>
          <w:sz w:val="20"/>
        </w:rPr>
        <w:t xml:space="preserve"> </w:t>
      </w:r>
      <w:r>
        <w:rPr>
          <w:w w:val="80"/>
          <w:sz w:val="20"/>
        </w:rPr>
        <w:t>valley</w:t>
      </w:r>
      <w:r>
        <w:rPr>
          <w:spacing w:val="-3"/>
          <w:sz w:val="20"/>
        </w:rPr>
        <w:t xml:space="preserve"> </w:t>
      </w:r>
      <w:r>
        <w:rPr>
          <w:w w:val="80"/>
          <w:sz w:val="20"/>
        </w:rPr>
        <w:t>wet</w:t>
      </w:r>
      <w:r>
        <w:rPr>
          <w:spacing w:val="-5"/>
          <w:sz w:val="20"/>
        </w:rPr>
        <w:t xml:space="preserve"> </w:t>
      </w:r>
      <w:r>
        <w:rPr>
          <w:w w:val="80"/>
          <w:sz w:val="20"/>
        </w:rPr>
        <w:t>lands</w:t>
      </w:r>
      <w:r>
        <w:rPr>
          <w:spacing w:val="-5"/>
          <w:sz w:val="20"/>
        </w:rPr>
        <w:t xml:space="preserve"> </w:t>
      </w:r>
      <w:r>
        <w:rPr>
          <w:w w:val="80"/>
          <w:sz w:val="20"/>
        </w:rPr>
        <w:t>dominate</w:t>
      </w:r>
      <w:r>
        <w:rPr>
          <w:spacing w:val="-5"/>
          <w:sz w:val="20"/>
        </w:rPr>
        <w:t xml:space="preserve"> </w:t>
      </w:r>
      <w:r>
        <w:rPr>
          <w:w w:val="80"/>
          <w:sz w:val="20"/>
        </w:rPr>
        <w:t>the</w:t>
      </w:r>
      <w:r>
        <w:rPr>
          <w:spacing w:val="-5"/>
          <w:sz w:val="20"/>
        </w:rPr>
        <w:t xml:space="preserve"> </w:t>
      </w:r>
      <w:r>
        <w:rPr>
          <w:w w:val="80"/>
          <w:sz w:val="20"/>
        </w:rPr>
        <w:t>other</w:t>
      </w:r>
      <w:r>
        <w:rPr>
          <w:spacing w:val="-5"/>
          <w:sz w:val="20"/>
        </w:rPr>
        <w:t xml:space="preserve"> </w:t>
      </w:r>
      <w:r>
        <w:rPr>
          <w:w w:val="80"/>
          <w:sz w:val="20"/>
        </w:rPr>
        <w:t>types</w:t>
      </w:r>
      <w:r>
        <w:rPr>
          <w:spacing w:val="-1"/>
          <w:sz w:val="20"/>
        </w:rPr>
        <w:t xml:space="preserve"> </w:t>
      </w:r>
      <w:r>
        <w:rPr>
          <w:w w:val="80"/>
          <w:sz w:val="20"/>
        </w:rPr>
        <w:t>of</w:t>
      </w:r>
      <w:r>
        <w:rPr>
          <w:spacing w:val="-5"/>
          <w:sz w:val="20"/>
        </w:rPr>
        <w:t xml:space="preserve"> </w:t>
      </w:r>
      <w:r>
        <w:rPr>
          <w:spacing w:val="-2"/>
          <w:w w:val="80"/>
          <w:sz w:val="20"/>
        </w:rPr>
        <w:t>wetlands.</w:t>
      </w:r>
    </w:p>
    <w:p w:rsidR="00E5575B" w:rsidRDefault="00D512E5">
      <w:pPr>
        <w:pStyle w:val="ListParagraph"/>
        <w:numPr>
          <w:ilvl w:val="0"/>
          <w:numId w:val="35"/>
        </w:numPr>
        <w:tabs>
          <w:tab w:val="left" w:pos="731"/>
        </w:tabs>
        <w:spacing w:line="244" w:lineRule="exact"/>
        <w:jc w:val="left"/>
        <w:rPr>
          <w:sz w:val="20"/>
        </w:rPr>
      </w:pPr>
      <w:r>
        <w:rPr>
          <w:w w:val="80"/>
          <w:sz w:val="20"/>
        </w:rPr>
        <w:t>Most</w:t>
      </w:r>
      <w:r>
        <w:rPr>
          <w:spacing w:val="-5"/>
          <w:sz w:val="20"/>
        </w:rPr>
        <w:t xml:space="preserve"> </w:t>
      </w:r>
      <w:r>
        <w:rPr>
          <w:w w:val="80"/>
          <w:sz w:val="20"/>
        </w:rPr>
        <w:t>wetlands</w:t>
      </w:r>
      <w:r>
        <w:rPr>
          <w:spacing w:val="-5"/>
          <w:sz w:val="20"/>
        </w:rPr>
        <w:t xml:space="preserve"> </w:t>
      </w:r>
      <w:r>
        <w:rPr>
          <w:w w:val="80"/>
          <w:sz w:val="20"/>
        </w:rPr>
        <w:t>are</w:t>
      </w:r>
      <w:r>
        <w:rPr>
          <w:spacing w:val="-5"/>
          <w:sz w:val="20"/>
        </w:rPr>
        <w:t xml:space="preserve"> </w:t>
      </w:r>
      <w:r>
        <w:rPr>
          <w:w w:val="80"/>
          <w:sz w:val="20"/>
        </w:rPr>
        <w:t>connected</w:t>
      </w:r>
      <w:r>
        <w:rPr>
          <w:spacing w:val="-4"/>
          <w:sz w:val="20"/>
        </w:rPr>
        <w:t xml:space="preserve"> </w:t>
      </w:r>
      <w:r>
        <w:rPr>
          <w:w w:val="80"/>
          <w:sz w:val="20"/>
        </w:rPr>
        <w:t>to</w:t>
      </w:r>
      <w:r>
        <w:rPr>
          <w:spacing w:val="-5"/>
          <w:sz w:val="20"/>
        </w:rPr>
        <w:t xml:space="preserve"> </w:t>
      </w:r>
      <w:r>
        <w:rPr>
          <w:w w:val="80"/>
          <w:sz w:val="20"/>
        </w:rPr>
        <w:t>rivers</w:t>
      </w:r>
      <w:r>
        <w:rPr>
          <w:spacing w:val="-5"/>
          <w:sz w:val="20"/>
        </w:rPr>
        <w:t xml:space="preserve"> </w:t>
      </w:r>
      <w:r>
        <w:rPr>
          <w:w w:val="80"/>
          <w:sz w:val="20"/>
        </w:rPr>
        <w:t>and</w:t>
      </w:r>
      <w:r>
        <w:rPr>
          <w:spacing w:val="-4"/>
          <w:sz w:val="20"/>
        </w:rPr>
        <w:t xml:space="preserve"> </w:t>
      </w:r>
      <w:r>
        <w:rPr>
          <w:w w:val="80"/>
          <w:sz w:val="20"/>
        </w:rPr>
        <w:t>lakes</w:t>
      </w:r>
      <w:r>
        <w:rPr>
          <w:spacing w:val="-5"/>
          <w:sz w:val="20"/>
        </w:rPr>
        <w:t xml:space="preserve"> </w:t>
      </w:r>
      <w:r>
        <w:rPr>
          <w:w w:val="80"/>
          <w:sz w:val="20"/>
        </w:rPr>
        <w:t>such</w:t>
      </w:r>
      <w:r>
        <w:rPr>
          <w:spacing w:val="-5"/>
          <w:sz w:val="20"/>
        </w:rPr>
        <w:t xml:space="preserve"> </w:t>
      </w:r>
      <w:r>
        <w:rPr>
          <w:w w:val="80"/>
          <w:sz w:val="20"/>
        </w:rPr>
        <w:t>as</w:t>
      </w:r>
      <w:r>
        <w:rPr>
          <w:spacing w:val="-4"/>
          <w:sz w:val="20"/>
        </w:rPr>
        <w:t xml:space="preserve"> </w:t>
      </w:r>
      <w:r>
        <w:rPr>
          <w:w w:val="80"/>
          <w:sz w:val="20"/>
        </w:rPr>
        <w:t>Lake</w:t>
      </w:r>
      <w:r>
        <w:rPr>
          <w:spacing w:val="-3"/>
          <w:sz w:val="20"/>
        </w:rPr>
        <w:t xml:space="preserve"> </w:t>
      </w:r>
      <w:r>
        <w:rPr>
          <w:spacing w:val="-2"/>
          <w:w w:val="80"/>
          <w:sz w:val="20"/>
        </w:rPr>
        <w:t>Victoria</w:t>
      </w:r>
    </w:p>
    <w:p w:rsidR="00E5575B" w:rsidRDefault="00D512E5">
      <w:pPr>
        <w:pStyle w:val="ListParagraph"/>
        <w:numPr>
          <w:ilvl w:val="0"/>
          <w:numId w:val="35"/>
        </w:numPr>
        <w:tabs>
          <w:tab w:val="left" w:pos="731"/>
        </w:tabs>
        <w:spacing w:line="244" w:lineRule="exact"/>
        <w:jc w:val="left"/>
        <w:rPr>
          <w:sz w:val="20"/>
        </w:rPr>
      </w:pPr>
      <w:r>
        <w:rPr>
          <w:w w:val="80"/>
          <w:sz w:val="20"/>
        </w:rPr>
        <w:t>There</w:t>
      </w:r>
      <w:r>
        <w:rPr>
          <w:spacing w:val="-5"/>
          <w:sz w:val="20"/>
        </w:rPr>
        <w:t xml:space="preserve"> </w:t>
      </w:r>
      <w:r>
        <w:rPr>
          <w:w w:val="80"/>
          <w:sz w:val="20"/>
        </w:rPr>
        <w:t>is</w:t>
      </w:r>
      <w:r>
        <w:rPr>
          <w:spacing w:val="-4"/>
          <w:sz w:val="20"/>
        </w:rPr>
        <w:t xml:space="preserve"> </w:t>
      </w:r>
      <w:r>
        <w:rPr>
          <w:w w:val="80"/>
          <w:sz w:val="20"/>
        </w:rPr>
        <w:t>continuous</w:t>
      </w:r>
      <w:r>
        <w:rPr>
          <w:spacing w:val="-5"/>
          <w:sz w:val="20"/>
        </w:rPr>
        <w:t xml:space="preserve"> </w:t>
      </w:r>
      <w:r>
        <w:rPr>
          <w:w w:val="80"/>
          <w:sz w:val="20"/>
        </w:rPr>
        <w:t>effort</w:t>
      </w:r>
      <w:r>
        <w:rPr>
          <w:spacing w:val="-4"/>
          <w:sz w:val="20"/>
        </w:rPr>
        <w:t xml:space="preserve"> </w:t>
      </w:r>
      <w:r>
        <w:rPr>
          <w:w w:val="80"/>
          <w:sz w:val="20"/>
        </w:rPr>
        <w:t>by</w:t>
      </w:r>
      <w:r>
        <w:rPr>
          <w:spacing w:val="-5"/>
          <w:sz w:val="20"/>
        </w:rPr>
        <w:t xml:space="preserve"> </w:t>
      </w:r>
      <w:r>
        <w:rPr>
          <w:w w:val="80"/>
          <w:sz w:val="20"/>
        </w:rPr>
        <w:t>government</w:t>
      </w:r>
      <w:r>
        <w:rPr>
          <w:spacing w:val="-4"/>
          <w:sz w:val="20"/>
        </w:rPr>
        <w:t xml:space="preserve"> </w:t>
      </w:r>
      <w:r>
        <w:rPr>
          <w:w w:val="80"/>
          <w:sz w:val="20"/>
        </w:rPr>
        <w:t>through</w:t>
      </w:r>
      <w:r>
        <w:rPr>
          <w:spacing w:val="-4"/>
          <w:sz w:val="20"/>
        </w:rPr>
        <w:t xml:space="preserve"> </w:t>
      </w:r>
      <w:r>
        <w:rPr>
          <w:w w:val="80"/>
          <w:sz w:val="20"/>
        </w:rPr>
        <w:t>NEMA</w:t>
      </w:r>
      <w:r>
        <w:rPr>
          <w:spacing w:val="-1"/>
          <w:sz w:val="20"/>
        </w:rPr>
        <w:t xml:space="preserve"> </w:t>
      </w:r>
      <w:r>
        <w:rPr>
          <w:w w:val="80"/>
          <w:sz w:val="20"/>
        </w:rPr>
        <w:t>to</w:t>
      </w:r>
      <w:r>
        <w:rPr>
          <w:spacing w:val="-4"/>
          <w:sz w:val="20"/>
        </w:rPr>
        <w:t xml:space="preserve"> </w:t>
      </w:r>
      <w:r>
        <w:rPr>
          <w:w w:val="80"/>
          <w:sz w:val="20"/>
        </w:rPr>
        <w:t>evict</w:t>
      </w:r>
      <w:r>
        <w:rPr>
          <w:spacing w:val="-2"/>
          <w:sz w:val="20"/>
        </w:rPr>
        <w:t xml:space="preserve"> </w:t>
      </w:r>
      <w:r>
        <w:rPr>
          <w:w w:val="80"/>
          <w:sz w:val="20"/>
        </w:rPr>
        <w:t>wetland</w:t>
      </w:r>
      <w:r>
        <w:rPr>
          <w:spacing w:val="-5"/>
          <w:sz w:val="20"/>
        </w:rPr>
        <w:t xml:space="preserve"> </w:t>
      </w:r>
      <w:r>
        <w:rPr>
          <w:spacing w:val="-2"/>
          <w:w w:val="80"/>
          <w:sz w:val="20"/>
        </w:rPr>
        <w:t>encroachers</w:t>
      </w:r>
    </w:p>
    <w:p w:rsidR="00E5575B" w:rsidRDefault="00E5575B">
      <w:pPr>
        <w:pStyle w:val="BodyText"/>
        <w:ind w:left="0"/>
      </w:pPr>
    </w:p>
    <w:p w:rsidR="00E5575B" w:rsidRDefault="00D512E5">
      <w:pPr>
        <w:pStyle w:val="Heading1"/>
        <w:ind w:left="822"/>
      </w:pPr>
      <w:r>
        <w:rPr>
          <w:w w:val="65"/>
        </w:rPr>
        <w:t>CHARACTERISTICS</w:t>
      </w:r>
      <w:r>
        <w:rPr>
          <w:spacing w:val="5"/>
        </w:rPr>
        <w:t xml:space="preserve"> </w:t>
      </w:r>
      <w:r>
        <w:rPr>
          <w:w w:val="65"/>
        </w:rPr>
        <w:t>OF</w:t>
      </w:r>
      <w:r>
        <w:rPr>
          <w:spacing w:val="7"/>
        </w:rPr>
        <w:t xml:space="preserve"> </w:t>
      </w:r>
      <w:r>
        <w:rPr>
          <w:w w:val="65"/>
        </w:rPr>
        <w:t>WETLANDS</w:t>
      </w:r>
      <w:r>
        <w:rPr>
          <w:spacing w:val="9"/>
        </w:rPr>
        <w:t xml:space="preserve"> </w:t>
      </w:r>
      <w:r>
        <w:rPr>
          <w:w w:val="65"/>
        </w:rPr>
        <w:t>/</w:t>
      </w:r>
      <w:r>
        <w:rPr>
          <w:spacing w:val="4"/>
        </w:rPr>
        <w:t xml:space="preserve"> </w:t>
      </w:r>
      <w:r>
        <w:rPr>
          <w:w w:val="65"/>
        </w:rPr>
        <w:t>SWAMPS</w:t>
      </w:r>
      <w:r>
        <w:rPr>
          <w:spacing w:val="11"/>
        </w:rPr>
        <w:t xml:space="preserve"> </w:t>
      </w:r>
      <w:r>
        <w:rPr>
          <w:w w:val="65"/>
        </w:rPr>
        <w:t>IN</w:t>
      </w:r>
      <w:r>
        <w:rPr>
          <w:spacing w:val="4"/>
        </w:rPr>
        <w:t xml:space="preserve"> </w:t>
      </w:r>
      <w:r>
        <w:rPr>
          <w:spacing w:val="-2"/>
          <w:w w:val="65"/>
        </w:rPr>
        <w:t>UGANDA</w:t>
      </w:r>
    </w:p>
    <w:p w:rsidR="00E5575B" w:rsidRDefault="00D512E5">
      <w:pPr>
        <w:pStyle w:val="BodyText"/>
        <w:spacing w:before="4" w:line="226" w:lineRule="exact"/>
        <w:ind w:left="822"/>
      </w:pPr>
      <w:r>
        <w:rPr>
          <w:w w:val="60"/>
        </w:rPr>
        <w:t>Most</w:t>
      </w:r>
      <w:r>
        <w:rPr>
          <w:spacing w:val="-7"/>
        </w:rPr>
        <w:t xml:space="preserve"> </w:t>
      </w:r>
      <w:r>
        <w:rPr>
          <w:w w:val="60"/>
        </w:rPr>
        <w:t>wetlands</w:t>
      </w:r>
      <w:r>
        <w:rPr>
          <w:spacing w:val="-6"/>
        </w:rPr>
        <w:t xml:space="preserve"> </w:t>
      </w:r>
      <w:r>
        <w:rPr>
          <w:w w:val="60"/>
        </w:rPr>
        <w:t>are</w:t>
      </w:r>
      <w:r>
        <w:rPr>
          <w:spacing w:val="-5"/>
        </w:rPr>
        <w:t xml:space="preserve"> </w:t>
      </w:r>
      <w:r>
        <w:rPr>
          <w:w w:val="60"/>
        </w:rPr>
        <w:t>characterized</w:t>
      </w:r>
      <w:r>
        <w:rPr>
          <w:spacing w:val="-6"/>
        </w:rPr>
        <w:t xml:space="preserve"> </w:t>
      </w:r>
      <w:r>
        <w:rPr>
          <w:spacing w:val="-5"/>
          <w:w w:val="60"/>
        </w:rPr>
        <w:t>by:</w:t>
      </w:r>
    </w:p>
    <w:p w:rsidR="00E5575B" w:rsidRDefault="00D512E5">
      <w:pPr>
        <w:pStyle w:val="ListParagraph"/>
        <w:numPr>
          <w:ilvl w:val="0"/>
          <w:numId w:val="35"/>
        </w:numPr>
        <w:tabs>
          <w:tab w:val="left" w:pos="731"/>
        </w:tabs>
        <w:spacing w:line="245" w:lineRule="exact"/>
        <w:jc w:val="left"/>
        <w:rPr>
          <w:sz w:val="20"/>
        </w:rPr>
      </w:pPr>
      <w:r>
        <w:rPr>
          <w:w w:val="60"/>
          <w:sz w:val="20"/>
        </w:rPr>
        <w:t>Papyrus</w:t>
      </w:r>
      <w:r>
        <w:rPr>
          <w:spacing w:val="13"/>
          <w:sz w:val="20"/>
        </w:rPr>
        <w:t xml:space="preserve"> </w:t>
      </w:r>
      <w:r>
        <w:rPr>
          <w:w w:val="60"/>
          <w:sz w:val="20"/>
        </w:rPr>
        <w:t>vegetation,</w:t>
      </w:r>
      <w:r>
        <w:rPr>
          <w:spacing w:val="8"/>
          <w:sz w:val="20"/>
        </w:rPr>
        <w:t xml:space="preserve"> </w:t>
      </w:r>
      <w:r>
        <w:rPr>
          <w:w w:val="60"/>
          <w:sz w:val="20"/>
        </w:rPr>
        <w:t>Spear</w:t>
      </w:r>
      <w:r>
        <w:rPr>
          <w:spacing w:val="12"/>
          <w:sz w:val="20"/>
        </w:rPr>
        <w:t xml:space="preserve"> </w:t>
      </w:r>
      <w:r>
        <w:rPr>
          <w:w w:val="60"/>
          <w:sz w:val="20"/>
        </w:rPr>
        <w:t>grass,</w:t>
      </w:r>
      <w:r>
        <w:rPr>
          <w:spacing w:val="12"/>
          <w:sz w:val="20"/>
        </w:rPr>
        <w:t xml:space="preserve"> </w:t>
      </w:r>
      <w:r>
        <w:rPr>
          <w:w w:val="60"/>
          <w:sz w:val="20"/>
        </w:rPr>
        <w:t>yams,</w:t>
      </w:r>
      <w:r>
        <w:rPr>
          <w:spacing w:val="12"/>
          <w:sz w:val="20"/>
        </w:rPr>
        <w:t xml:space="preserve"> </w:t>
      </w:r>
      <w:r>
        <w:rPr>
          <w:w w:val="60"/>
          <w:sz w:val="20"/>
        </w:rPr>
        <w:t>sedges</w:t>
      </w:r>
      <w:r>
        <w:rPr>
          <w:spacing w:val="14"/>
          <w:sz w:val="20"/>
        </w:rPr>
        <w:t xml:space="preserve"> </w:t>
      </w:r>
      <w:r>
        <w:rPr>
          <w:w w:val="60"/>
          <w:sz w:val="20"/>
        </w:rPr>
        <w:t>and</w:t>
      </w:r>
      <w:r>
        <w:rPr>
          <w:spacing w:val="14"/>
          <w:sz w:val="20"/>
        </w:rPr>
        <w:t xml:space="preserve"> </w:t>
      </w:r>
      <w:r>
        <w:rPr>
          <w:w w:val="60"/>
          <w:sz w:val="20"/>
        </w:rPr>
        <w:t>Palm</w:t>
      </w:r>
      <w:r>
        <w:rPr>
          <w:spacing w:val="12"/>
          <w:sz w:val="20"/>
        </w:rPr>
        <w:t xml:space="preserve"> </w:t>
      </w:r>
      <w:r>
        <w:rPr>
          <w:w w:val="60"/>
          <w:sz w:val="20"/>
        </w:rPr>
        <w:t>trees</w:t>
      </w:r>
      <w:r>
        <w:rPr>
          <w:spacing w:val="21"/>
          <w:sz w:val="20"/>
        </w:rPr>
        <w:t xml:space="preserve"> </w:t>
      </w:r>
      <w:r>
        <w:rPr>
          <w:w w:val="60"/>
          <w:sz w:val="20"/>
        </w:rPr>
        <w:t>such</w:t>
      </w:r>
      <w:r>
        <w:rPr>
          <w:spacing w:val="35"/>
          <w:sz w:val="20"/>
        </w:rPr>
        <w:t xml:space="preserve"> </w:t>
      </w:r>
      <w:r>
        <w:rPr>
          <w:w w:val="60"/>
          <w:sz w:val="20"/>
        </w:rPr>
        <w:t>as</w:t>
      </w:r>
      <w:r>
        <w:rPr>
          <w:spacing w:val="36"/>
          <w:sz w:val="20"/>
        </w:rPr>
        <w:t xml:space="preserve"> </w:t>
      </w:r>
      <w:r>
        <w:rPr>
          <w:spacing w:val="-5"/>
          <w:w w:val="60"/>
          <w:sz w:val="20"/>
        </w:rPr>
        <w:t>………</w:t>
      </w:r>
    </w:p>
    <w:p w:rsidR="00E5575B" w:rsidRDefault="00D512E5">
      <w:pPr>
        <w:pStyle w:val="ListParagraph"/>
        <w:numPr>
          <w:ilvl w:val="0"/>
          <w:numId w:val="35"/>
        </w:numPr>
        <w:tabs>
          <w:tab w:val="left" w:pos="731"/>
        </w:tabs>
        <w:spacing w:line="244" w:lineRule="exact"/>
        <w:jc w:val="left"/>
        <w:rPr>
          <w:sz w:val="20"/>
        </w:rPr>
      </w:pPr>
      <w:r>
        <w:rPr>
          <w:w w:val="60"/>
          <w:sz w:val="20"/>
        </w:rPr>
        <w:t>Clay</w:t>
      </w:r>
      <w:r>
        <w:rPr>
          <w:spacing w:val="6"/>
          <w:sz w:val="20"/>
        </w:rPr>
        <w:t xml:space="preserve"> </w:t>
      </w:r>
      <w:r>
        <w:rPr>
          <w:w w:val="60"/>
          <w:sz w:val="20"/>
        </w:rPr>
        <w:t>-</w:t>
      </w:r>
      <w:r>
        <w:rPr>
          <w:spacing w:val="10"/>
          <w:sz w:val="20"/>
        </w:rPr>
        <w:t xml:space="preserve"> </w:t>
      </w:r>
      <w:r>
        <w:rPr>
          <w:w w:val="60"/>
          <w:sz w:val="20"/>
        </w:rPr>
        <w:t>sandy</w:t>
      </w:r>
      <w:r>
        <w:rPr>
          <w:spacing w:val="10"/>
          <w:sz w:val="20"/>
        </w:rPr>
        <w:t xml:space="preserve"> </w:t>
      </w:r>
      <w:r>
        <w:rPr>
          <w:w w:val="60"/>
          <w:sz w:val="20"/>
        </w:rPr>
        <w:t>soils,</w:t>
      </w:r>
      <w:r>
        <w:rPr>
          <w:spacing w:val="8"/>
          <w:sz w:val="20"/>
        </w:rPr>
        <w:t xml:space="preserve"> </w:t>
      </w:r>
      <w:r>
        <w:rPr>
          <w:w w:val="60"/>
          <w:sz w:val="20"/>
        </w:rPr>
        <w:t>which</w:t>
      </w:r>
      <w:r>
        <w:rPr>
          <w:spacing w:val="10"/>
          <w:sz w:val="20"/>
        </w:rPr>
        <w:t xml:space="preserve"> </w:t>
      </w:r>
      <w:r>
        <w:rPr>
          <w:w w:val="60"/>
          <w:sz w:val="20"/>
        </w:rPr>
        <w:t>are</w:t>
      </w:r>
      <w:r>
        <w:rPr>
          <w:spacing w:val="10"/>
          <w:sz w:val="20"/>
        </w:rPr>
        <w:t xml:space="preserve"> </w:t>
      </w:r>
      <w:r>
        <w:rPr>
          <w:w w:val="60"/>
          <w:sz w:val="20"/>
        </w:rPr>
        <w:t>seasonally</w:t>
      </w:r>
      <w:r>
        <w:rPr>
          <w:spacing w:val="10"/>
          <w:sz w:val="20"/>
        </w:rPr>
        <w:t xml:space="preserve"> </w:t>
      </w:r>
      <w:r>
        <w:rPr>
          <w:w w:val="60"/>
          <w:sz w:val="20"/>
        </w:rPr>
        <w:t>or</w:t>
      </w:r>
      <w:r>
        <w:rPr>
          <w:spacing w:val="13"/>
          <w:sz w:val="20"/>
        </w:rPr>
        <w:t xml:space="preserve"> </w:t>
      </w:r>
      <w:r>
        <w:rPr>
          <w:w w:val="60"/>
          <w:sz w:val="20"/>
        </w:rPr>
        <w:t>permanently</w:t>
      </w:r>
      <w:r>
        <w:rPr>
          <w:spacing w:val="10"/>
          <w:sz w:val="20"/>
        </w:rPr>
        <w:t xml:space="preserve"> </w:t>
      </w:r>
      <w:r>
        <w:rPr>
          <w:w w:val="60"/>
          <w:sz w:val="20"/>
        </w:rPr>
        <w:t>flooded</w:t>
      </w:r>
      <w:r>
        <w:rPr>
          <w:spacing w:val="35"/>
          <w:sz w:val="20"/>
        </w:rPr>
        <w:t xml:space="preserve"> </w:t>
      </w:r>
      <w:r>
        <w:rPr>
          <w:w w:val="60"/>
          <w:sz w:val="20"/>
        </w:rPr>
        <w:t>such</w:t>
      </w:r>
      <w:r>
        <w:rPr>
          <w:spacing w:val="28"/>
          <w:sz w:val="20"/>
        </w:rPr>
        <w:t xml:space="preserve"> </w:t>
      </w:r>
      <w:r>
        <w:rPr>
          <w:w w:val="60"/>
          <w:sz w:val="20"/>
        </w:rPr>
        <w:t>as</w:t>
      </w:r>
      <w:r>
        <w:rPr>
          <w:spacing w:val="28"/>
          <w:sz w:val="20"/>
        </w:rPr>
        <w:t xml:space="preserve"> </w:t>
      </w:r>
      <w:r>
        <w:rPr>
          <w:spacing w:val="-5"/>
          <w:w w:val="60"/>
          <w:sz w:val="20"/>
        </w:rPr>
        <w:t>………</w:t>
      </w:r>
    </w:p>
    <w:p w:rsidR="00E5575B" w:rsidRDefault="00D512E5">
      <w:pPr>
        <w:pStyle w:val="ListParagraph"/>
        <w:numPr>
          <w:ilvl w:val="0"/>
          <w:numId w:val="35"/>
        </w:numPr>
        <w:tabs>
          <w:tab w:val="left" w:pos="731"/>
        </w:tabs>
        <w:spacing w:line="242" w:lineRule="exact"/>
        <w:jc w:val="left"/>
        <w:rPr>
          <w:sz w:val="20"/>
        </w:rPr>
      </w:pPr>
      <w:r>
        <w:rPr>
          <w:w w:val="60"/>
          <w:sz w:val="20"/>
        </w:rPr>
        <w:t>Animals</w:t>
      </w:r>
      <w:r>
        <w:rPr>
          <w:spacing w:val="-5"/>
          <w:sz w:val="20"/>
        </w:rPr>
        <w:t xml:space="preserve"> </w:t>
      </w:r>
      <w:r>
        <w:rPr>
          <w:w w:val="60"/>
          <w:sz w:val="20"/>
        </w:rPr>
        <w:t>like</w:t>
      </w:r>
      <w:r>
        <w:rPr>
          <w:spacing w:val="-8"/>
          <w:sz w:val="20"/>
        </w:rPr>
        <w:t xml:space="preserve"> </w:t>
      </w:r>
      <w:r>
        <w:rPr>
          <w:w w:val="60"/>
          <w:sz w:val="20"/>
        </w:rPr>
        <w:t>Sitatunga,</w:t>
      </w:r>
      <w:r>
        <w:rPr>
          <w:spacing w:val="-9"/>
          <w:sz w:val="20"/>
        </w:rPr>
        <w:t xml:space="preserve"> </w:t>
      </w:r>
      <w:r>
        <w:rPr>
          <w:w w:val="60"/>
          <w:sz w:val="20"/>
        </w:rPr>
        <w:t>Antelope,</w:t>
      </w:r>
      <w:r>
        <w:rPr>
          <w:spacing w:val="-6"/>
          <w:sz w:val="20"/>
        </w:rPr>
        <w:t xml:space="preserve"> </w:t>
      </w:r>
      <w:r>
        <w:rPr>
          <w:w w:val="60"/>
          <w:sz w:val="20"/>
        </w:rPr>
        <w:t>water</w:t>
      </w:r>
      <w:r>
        <w:rPr>
          <w:spacing w:val="-6"/>
          <w:sz w:val="20"/>
        </w:rPr>
        <w:t xml:space="preserve"> </w:t>
      </w:r>
      <w:r>
        <w:rPr>
          <w:w w:val="60"/>
          <w:sz w:val="20"/>
        </w:rPr>
        <w:t>bucks,</w:t>
      </w:r>
      <w:r>
        <w:rPr>
          <w:spacing w:val="-6"/>
          <w:sz w:val="20"/>
        </w:rPr>
        <w:t xml:space="preserve"> </w:t>
      </w:r>
      <w:r>
        <w:rPr>
          <w:w w:val="60"/>
          <w:sz w:val="20"/>
        </w:rPr>
        <w:t>crocodiles,</w:t>
      </w:r>
      <w:r>
        <w:rPr>
          <w:spacing w:val="-7"/>
          <w:sz w:val="20"/>
        </w:rPr>
        <w:t xml:space="preserve"> </w:t>
      </w:r>
      <w:r>
        <w:rPr>
          <w:w w:val="60"/>
          <w:sz w:val="20"/>
        </w:rPr>
        <w:t>Uganda</w:t>
      </w:r>
      <w:r>
        <w:rPr>
          <w:spacing w:val="-7"/>
          <w:sz w:val="20"/>
        </w:rPr>
        <w:t xml:space="preserve"> </w:t>
      </w:r>
      <w:r>
        <w:rPr>
          <w:w w:val="60"/>
          <w:sz w:val="20"/>
        </w:rPr>
        <w:t>Kob</w:t>
      </w:r>
      <w:r>
        <w:rPr>
          <w:spacing w:val="-5"/>
          <w:sz w:val="20"/>
        </w:rPr>
        <w:t xml:space="preserve"> </w:t>
      </w:r>
      <w:r>
        <w:rPr>
          <w:w w:val="60"/>
          <w:sz w:val="20"/>
        </w:rPr>
        <w:t>and</w:t>
      </w:r>
      <w:r>
        <w:rPr>
          <w:spacing w:val="-5"/>
          <w:sz w:val="20"/>
        </w:rPr>
        <w:t xml:space="preserve"> </w:t>
      </w:r>
      <w:r>
        <w:rPr>
          <w:w w:val="60"/>
          <w:sz w:val="20"/>
        </w:rPr>
        <w:t>water</w:t>
      </w:r>
      <w:r>
        <w:rPr>
          <w:spacing w:val="-6"/>
          <w:sz w:val="20"/>
        </w:rPr>
        <w:t xml:space="preserve"> </w:t>
      </w:r>
      <w:r>
        <w:rPr>
          <w:w w:val="60"/>
          <w:sz w:val="20"/>
        </w:rPr>
        <w:t>loving</w:t>
      </w:r>
      <w:r>
        <w:rPr>
          <w:spacing w:val="-8"/>
          <w:sz w:val="20"/>
        </w:rPr>
        <w:t xml:space="preserve"> </w:t>
      </w:r>
      <w:r>
        <w:rPr>
          <w:w w:val="60"/>
          <w:sz w:val="20"/>
        </w:rPr>
        <w:t>birds</w:t>
      </w:r>
      <w:r>
        <w:rPr>
          <w:spacing w:val="-7"/>
          <w:sz w:val="20"/>
        </w:rPr>
        <w:t xml:space="preserve"> </w:t>
      </w:r>
      <w:r>
        <w:rPr>
          <w:w w:val="60"/>
          <w:sz w:val="20"/>
        </w:rPr>
        <w:t>like</w:t>
      </w:r>
      <w:r>
        <w:rPr>
          <w:spacing w:val="-5"/>
          <w:sz w:val="20"/>
        </w:rPr>
        <w:t xml:space="preserve"> </w:t>
      </w:r>
      <w:r>
        <w:rPr>
          <w:w w:val="60"/>
          <w:sz w:val="20"/>
        </w:rPr>
        <w:t>Egrets,</w:t>
      </w:r>
      <w:r>
        <w:rPr>
          <w:spacing w:val="-6"/>
          <w:sz w:val="20"/>
        </w:rPr>
        <w:t xml:space="preserve"> </w:t>
      </w:r>
      <w:r>
        <w:rPr>
          <w:w w:val="60"/>
          <w:sz w:val="20"/>
        </w:rPr>
        <w:t>crested</w:t>
      </w:r>
      <w:r>
        <w:rPr>
          <w:spacing w:val="-5"/>
          <w:sz w:val="20"/>
        </w:rPr>
        <w:t xml:space="preserve"> </w:t>
      </w:r>
      <w:r>
        <w:rPr>
          <w:w w:val="60"/>
          <w:sz w:val="20"/>
        </w:rPr>
        <w:t>crane,</w:t>
      </w:r>
      <w:r>
        <w:rPr>
          <w:spacing w:val="-6"/>
          <w:sz w:val="20"/>
        </w:rPr>
        <w:t xml:space="preserve"> </w:t>
      </w:r>
      <w:r>
        <w:rPr>
          <w:w w:val="60"/>
          <w:sz w:val="20"/>
        </w:rPr>
        <w:t>Shoe</w:t>
      </w:r>
      <w:r>
        <w:rPr>
          <w:spacing w:val="9"/>
          <w:sz w:val="20"/>
        </w:rPr>
        <w:t xml:space="preserve"> </w:t>
      </w:r>
      <w:r>
        <w:rPr>
          <w:w w:val="60"/>
          <w:sz w:val="20"/>
        </w:rPr>
        <w:t>bill,</w:t>
      </w:r>
      <w:r>
        <w:rPr>
          <w:spacing w:val="-7"/>
          <w:sz w:val="20"/>
        </w:rPr>
        <w:t xml:space="preserve"> </w:t>
      </w:r>
      <w:r>
        <w:rPr>
          <w:w w:val="60"/>
          <w:sz w:val="20"/>
        </w:rPr>
        <w:t>snakes</w:t>
      </w:r>
      <w:r>
        <w:rPr>
          <w:spacing w:val="-4"/>
          <w:sz w:val="20"/>
        </w:rPr>
        <w:t xml:space="preserve"> </w:t>
      </w:r>
      <w:r>
        <w:rPr>
          <w:w w:val="60"/>
          <w:sz w:val="20"/>
        </w:rPr>
        <w:t>like</w:t>
      </w:r>
      <w:r>
        <w:rPr>
          <w:spacing w:val="-8"/>
          <w:sz w:val="20"/>
        </w:rPr>
        <w:t xml:space="preserve"> </w:t>
      </w:r>
      <w:r>
        <w:rPr>
          <w:w w:val="60"/>
          <w:sz w:val="20"/>
        </w:rPr>
        <w:t>pythons</w:t>
      </w:r>
      <w:r>
        <w:rPr>
          <w:spacing w:val="-5"/>
          <w:sz w:val="20"/>
        </w:rPr>
        <w:t xml:space="preserve"> </w:t>
      </w:r>
      <w:r>
        <w:rPr>
          <w:w w:val="60"/>
          <w:sz w:val="20"/>
        </w:rPr>
        <w:t>and</w:t>
      </w:r>
      <w:r>
        <w:rPr>
          <w:spacing w:val="-7"/>
          <w:sz w:val="20"/>
        </w:rPr>
        <w:t xml:space="preserve"> </w:t>
      </w:r>
      <w:r>
        <w:rPr>
          <w:w w:val="60"/>
          <w:sz w:val="20"/>
        </w:rPr>
        <w:t>water</w:t>
      </w:r>
      <w:r>
        <w:rPr>
          <w:spacing w:val="-9"/>
          <w:sz w:val="20"/>
        </w:rPr>
        <w:t xml:space="preserve"> </w:t>
      </w:r>
      <w:r>
        <w:rPr>
          <w:w w:val="60"/>
          <w:sz w:val="20"/>
        </w:rPr>
        <w:t>cobra</w:t>
      </w:r>
      <w:r>
        <w:rPr>
          <w:sz w:val="20"/>
        </w:rPr>
        <w:t xml:space="preserve"> </w:t>
      </w:r>
      <w:r>
        <w:rPr>
          <w:w w:val="60"/>
          <w:sz w:val="20"/>
        </w:rPr>
        <w:t>such</w:t>
      </w:r>
      <w:r>
        <w:rPr>
          <w:sz w:val="20"/>
        </w:rPr>
        <w:t xml:space="preserve"> </w:t>
      </w:r>
      <w:r>
        <w:rPr>
          <w:w w:val="60"/>
          <w:sz w:val="20"/>
        </w:rPr>
        <w:t>as</w:t>
      </w:r>
      <w:r>
        <w:rPr>
          <w:spacing w:val="-5"/>
          <w:sz w:val="20"/>
        </w:rPr>
        <w:t xml:space="preserve"> </w:t>
      </w:r>
      <w:r>
        <w:rPr>
          <w:spacing w:val="-5"/>
          <w:w w:val="60"/>
          <w:sz w:val="20"/>
        </w:rPr>
        <w:t>………</w:t>
      </w:r>
    </w:p>
    <w:p w:rsidR="00E5575B" w:rsidRDefault="00D512E5">
      <w:pPr>
        <w:pStyle w:val="ListParagraph"/>
        <w:numPr>
          <w:ilvl w:val="0"/>
          <w:numId w:val="35"/>
        </w:numPr>
        <w:tabs>
          <w:tab w:val="left" w:pos="731"/>
        </w:tabs>
        <w:spacing w:line="243" w:lineRule="exact"/>
        <w:jc w:val="left"/>
        <w:rPr>
          <w:sz w:val="20"/>
        </w:rPr>
      </w:pPr>
      <w:r>
        <w:rPr>
          <w:w w:val="60"/>
          <w:sz w:val="20"/>
        </w:rPr>
        <w:t>And</w:t>
      </w:r>
      <w:r>
        <w:rPr>
          <w:sz w:val="20"/>
        </w:rPr>
        <w:t xml:space="preserve"> </w:t>
      </w:r>
      <w:r>
        <w:rPr>
          <w:w w:val="60"/>
          <w:sz w:val="20"/>
        </w:rPr>
        <w:t>Swamps</w:t>
      </w:r>
      <w:r>
        <w:rPr>
          <w:spacing w:val="22"/>
          <w:sz w:val="20"/>
        </w:rPr>
        <w:t xml:space="preserve"> </w:t>
      </w:r>
      <w:r>
        <w:rPr>
          <w:w w:val="60"/>
          <w:sz w:val="20"/>
        </w:rPr>
        <w:t>with</w:t>
      </w:r>
      <w:r>
        <w:rPr>
          <w:spacing w:val="22"/>
          <w:sz w:val="20"/>
        </w:rPr>
        <w:t xml:space="preserve"> </w:t>
      </w:r>
      <w:r>
        <w:rPr>
          <w:w w:val="60"/>
          <w:sz w:val="20"/>
        </w:rPr>
        <w:t>many</w:t>
      </w:r>
      <w:r>
        <w:rPr>
          <w:spacing w:val="23"/>
          <w:sz w:val="20"/>
        </w:rPr>
        <w:t xml:space="preserve"> </w:t>
      </w:r>
      <w:r>
        <w:rPr>
          <w:w w:val="60"/>
          <w:sz w:val="20"/>
        </w:rPr>
        <w:t>trees</w:t>
      </w:r>
      <w:r>
        <w:rPr>
          <w:spacing w:val="22"/>
          <w:sz w:val="20"/>
        </w:rPr>
        <w:t xml:space="preserve"> </w:t>
      </w:r>
      <w:r>
        <w:rPr>
          <w:w w:val="60"/>
          <w:sz w:val="20"/>
        </w:rPr>
        <w:t>are</w:t>
      </w:r>
      <w:r>
        <w:rPr>
          <w:spacing w:val="23"/>
          <w:sz w:val="20"/>
        </w:rPr>
        <w:t xml:space="preserve"> </w:t>
      </w:r>
      <w:r>
        <w:rPr>
          <w:w w:val="60"/>
          <w:sz w:val="20"/>
        </w:rPr>
        <w:t>called</w:t>
      </w:r>
      <w:r>
        <w:rPr>
          <w:spacing w:val="19"/>
          <w:sz w:val="20"/>
        </w:rPr>
        <w:t xml:space="preserve"> </w:t>
      </w:r>
      <w:r>
        <w:rPr>
          <w:w w:val="60"/>
          <w:sz w:val="20"/>
        </w:rPr>
        <w:t>tree</w:t>
      </w:r>
      <w:r>
        <w:rPr>
          <w:spacing w:val="22"/>
          <w:sz w:val="20"/>
        </w:rPr>
        <w:t xml:space="preserve"> </w:t>
      </w:r>
      <w:r>
        <w:rPr>
          <w:w w:val="60"/>
          <w:sz w:val="20"/>
        </w:rPr>
        <w:t>swamps</w:t>
      </w:r>
      <w:r>
        <w:rPr>
          <w:spacing w:val="23"/>
          <w:sz w:val="20"/>
        </w:rPr>
        <w:t xml:space="preserve"> </w:t>
      </w:r>
      <w:r>
        <w:rPr>
          <w:w w:val="60"/>
          <w:sz w:val="20"/>
        </w:rPr>
        <w:t>while</w:t>
      </w:r>
      <w:r>
        <w:rPr>
          <w:spacing w:val="22"/>
          <w:sz w:val="20"/>
        </w:rPr>
        <w:t xml:space="preserve"> </w:t>
      </w:r>
      <w:r>
        <w:rPr>
          <w:w w:val="60"/>
          <w:sz w:val="20"/>
        </w:rPr>
        <w:t>those</w:t>
      </w:r>
      <w:r>
        <w:rPr>
          <w:spacing w:val="39"/>
          <w:sz w:val="20"/>
        </w:rPr>
        <w:t xml:space="preserve"> </w:t>
      </w:r>
      <w:r>
        <w:rPr>
          <w:w w:val="60"/>
          <w:sz w:val="20"/>
        </w:rPr>
        <w:t>where</w:t>
      </w:r>
      <w:r>
        <w:rPr>
          <w:spacing w:val="6"/>
          <w:sz w:val="20"/>
        </w:rPr>
        <w:t xml:space="preserve"> </w:t>
      </w:r>
      <w:r>
        <w:rPr>
          <w:w w:val="60"/>
          <w:sz w:val="20"/>
        </w:rPr>
        <w:t>papyrus</w:t>
      </w:r>
      <w:r>
        <w:rPr>
          <w:spacing w:val="11"/>
          <w:sz w:val="20"/>
        </w:rPr>
        <w:t xml:space="preserve"> </w:t>
      </w:r>
      <w:r>
        <w:rPr>
          <w:w w:val="60"/>
          <w:sz w:val="20"/>
        </w:rPr>
        <w:t>dominate</w:t>
      </w:r>
      <w:r>
        <w:rPr>
          <w:spacing w:val="12"/>
          <w:sz w:val="20"/>
        </w:rPr>
        <w:t xml:space="preserve"> </w:t>
      </w:r>
      <w:r>
        <w:rPr>
          <w:w w:val="60"/>
          <w:sz w:val="20"/>
        </w:rPr>
        <w:t>are</w:t>
      </w:r>
      <w:r>
        <w:rPr>
          <w:spacing w:val="11"/>
          <w:sz w:val="20"/>
        </w:rPr>
        <w:t xml:space="preserve"> </w:t>
      </w:r>
      <w:r>
        <w:rPr>
          <w:w w:val="60"/>
          <w:sz w:val="20"/>
        </w:rPr>
        <w:t>called</w:t>
      </w:r>
      <w:r>
        <w:rPr>
          <w:spacing w:val="6"/>
          <w:sz w:val="20"/>
        </w:rPr>
        <w:t xml:space="preserve"> </w:t>
      </w:r>
      <w:r>
        <w:rPr>
          <w:w w:val="60"/>
          <w:sz w:val="20"/>
        </w:rPr>
        <w:t>papyrus</w:t>
      </w:r>
      <w:r>
        <w:rPr>
          <w:spacing w:val="11"/>
          <w:sz w:val="20"/>
        </w:rPr>
        <w:t xml:space="preserve"> </w:t>
      </w:r>
      <w:r>
        <w:rPr>
          <w:spacing w:val="-2"/>
          <w:w w:val="60"/>
          <w:sz w:val="20"/>
        </w:rPr>
        <w:t>swamps.</w:t>
      </w:r>
    </w:p>
    <w:p w:rsidR="00E5575B" w:rsidRDefault="00D512E5">
      <w:pPr>
        <w:pStyle w:val="Heading1"/>
        <w:spacing w:line="229" w:lineRule="exact"/>
        <w:ind w:left="822"/>
      </w:pPr>
      <w:r>
        <w:rPr>
          <w:w w:val="65"/>
        </w:rPr>
        <w:t>DISTRIBUTION</w:t>
      </w:r>
      <w:r>
        <w:rPr>
          <w:spacing w:val="2"/>
        </w:rPr>
        <w:t xml:space="preserve"> </w:t>
      </w:r>
      <w:r>
        <w:rPr>
          <w:w w:val="65"/>
        </w:rPr>
        <w:t>OF</w:t>
      </w:r>
      <w:r>
        <w:rPr>
          <w:spacing w:val="8"/>
        </w:rPr>
        <w:t xml:space="preserve"> </w:t>
      </w:r>
      <w:r>
        <w:rPr>
          <w:w w:val="65"/>
        </w:rPr>
        <w:t>WET</w:t>
      </w:r>
      <w:r>
        <w:rPr>
          <w:spacing w:val="8"/>
        </w:rPr>
        <w:t xml:space="preserve"> </w:t>
      </w:r>
      <w:r>
        <w:rPr>
          <w:w w:val="65"/>
        </w:rPr>
        <w:t>LANDS</w:t>
      </w:r>
      <w:r>
        <w:rPr>
          <w:spacing w:val="9"/>
        </w:rPr>
        <w:t xml:space="preserve"> </w:t>
      </w:r>
      <w:r>
        <w:rPr>
          <w:w w:val="65"/>
        </w:rPr>
        <w:t>IN</w:t>
      </w:r>
      <w:r>
        <w:rPr>
          <w:spacing w:val="7"/>
        </w:rPr>
        <w:t xml:space="preserve"> </w:t>
      </w:r>
      <w:r>
        <w:rPr>
          <w:spacing w:val="-2"/>
          <w:w w:val="65"/>
        </w:rPr>
        <w:t>UGANDA</w:t>
      </w:r>
    </w:p>
    <w:p w:rsidR="00E5575B" w:rsidRDefault="00D512E5">
      <w:pPr>
        <w:pStyle w:val="BodyText"/>
        <w:spacing w:before="1"/>
      </w:pPr>
      <w:r>
        <w:rPr>
          <w:w w:val="60"/>
        </w:rPr>
        <w:t>Wetlands</w:t>
      </w:r>
      <w:r>
        <w:rPr>
          <w:spacing w:val="14"/>
        </w:rPr>
        <w:t xml:space="preserve"> </w:t>
      </w:r>
      <w:r>
        <w:rPr>
          <w:w w:val="60"/>
        </w:rPr>
        <w:t>are</w:t>
      </w:r>
      <w:r>
        <w:rPr>
          <w:spacing w:val="12"/>
        </w:rPr>
        <w:t xml:space="preserve"> </w:t>
      </w:r>
      <w:r>
        <w:rPr>
          <w:w w:val="60"/>
        </w:rPr>
        <w:t>widely</w:t>
      </w:r>
      <w:r>
        <w:rPr>
          <w:spacing w:val="15"/>
        </w:rPr>
        <w:t xml:space="preserve"> </w:t>
      </w:r>
      <w:r>
        <w:rPr>
          <w:w w:val="60"/>
        </w:rPr>
        <w:t>spread</w:t>
      </w:r>
      <w:r>
        <w:rPr>
          <w:spacing w:val="12"/>
        </w:rPr>
        <w:t xml:space="preserve"> </w:t>
      </w:r>
      <w:r>
        <w:rPr>
          <w:w w:val="60"/>
        </w:rPr>
        <w:t>in</w:t>
      </w:r>
      <w:r>
        <w:rPr>
          <w:spacing w:val="20"/>
        </w:rPr>
        <w:t xml:space="preserve"> </w:t>
      </w:r>
      <w:r>
        <w:rPr>
          <w:w w:val="60"/>
        </w:rPr>
        <w:t>most</w:t>
      </w:r>
      <w:r>
        <w:rPr>
          <w:spacing w:val="13"/>
        </w:rPr>
        <w:t xml:space="preserve"> </w:t>
      </w:r>
      <w:r>
        <w:rPr>
          <w:w w:val="60"/>
        </w:rPr>
        <w:t>areas</w:t>
      </w:r>
      <w:r>
        <w:rPr>
          <w:spacing w:val="15"/>
        </w:rPr>
        <w:t xml:space="preserve"> </w:t>
      </w:r>
      <w:r>
        <w:rPr>
          <w:w w:val="60"/>
        </w:rPr>
        <w:t>of</w:t>
      </w:r>
      <w:r>
        <w:rPr>
          <w:spacing w:val="14"/>
        </w:rPr>
        <w:t xml:space="preserve"> </w:t>
      </w:r>
      <w:r>
        <w:rPr>
          <w:w w:val="60"/>
        </w:rPr>
        <w:t>Uganda</w:t>
      </w:r>
      <w:r>
        <w:rPr>
          <w:spacing w:val="30"/>
        </w:rPr>
        <w:t xml:space="preserve"> </w:t>
      </w:r>
      <w:r>
        <w:rPr>
          <w:w w:val="60"/>
        </w:rPr>
        <w:t>and</w:t>
      </w:r>
      <w:r>
        <w:rPr>
          <w:spacing w:val="20"/>
        </w:rPr>
        <w:t xml:space="preserve"> </w:t>
      </w:r>
      <w:r>
        <w:rPr>
          <w:w w:val="60"/>
        </w:rPr>
        <w:t>they</w:t>
      </w:r>
      <w:r>
        <w:rPr>
          <w:spacing w:val="15"/>
        </w:rPr>
        <w:t xml:space="preserve"> </w:t>
      </w:r>
      <w:r>
        <w:rPr>
          <w:w w:val="60"/>
        </w:rPr>
        <w:t>are</w:t>
      </w:r>
      <w:r>
        <w:rPr>
          <w:spacing w:val="18"/>
        </w:rPr>
        <w:t xml:space="preserve"> </w:t>
      </w:r>
      <w:r>
        <w:rPr>
          <w:w w:val="60"/>
        </w:rPr>
        <w:t>categorized</w:t>
      </w:r>
      <w:r>
        <w:rPr>
          <w:spacing w:val="-2"/>
        </w:rPr>
        <w:t xml:space="preserve"> </w:t>
      </w:r>
      <w:r>
        <w:rPr>
          <w:spacing w:val="-4"/>
          <w:w w:val="60"/>
        </w:rPr>
        <w:t>into:</w:t>
      </w:r>
    </w:p>
    <w:p w:rsidR="00E5575B" w:rsidRDefault="00D512E5">
      <w:pPr>
        <w:pStyle w:val="ListParagraph"/>
        <w:numPr>
          <w:ilvl w:val="1"/>
          <w:numId w:val="35"/>
        </w:numPr>
        <w:tabs>
          <w:tab w:val="left" w:pos="820"/>
        </w:tabs>
        <w:spacing w:before="4"/>
        <w:ind w:left="820" w:hanging="89"/>
        <w:rPr>
          <w:sz w:val="20"/>
        </w:rPr>
      </w:pPr>
      <w:r>
        <w:rPr>
          <w:w w:val="60"/>
          <w:sz w:val="20"/>
        </w:rPr>
        <w:t>Natural</w:t>
      </w:r>
      <w:r>
        <w:rPr>
          <w:spacing w:val="-7"/>
          <w:sz w:val="20"/>
        </w:rPr>
        <w:t xml:space="preserve"> </w:t>
      </w:r>
      <w:r>
        <w:rPr>
          <w:w w:val="60"/>
          <w:sz w:val="20"/>
        </w:rPr>
        <w:t>lakeshore</w:t>
      </w:r>
      <w:r>
        <w:rPr>
          <w:spacing w:val="-4"/>
          <w:sz w:val="20"/>
        </w:rPr>
        <w:t xml:space="preserve"> </w:t>
      </w:r>
      <w:r>
        <w:rPr>
          <w:w w:val="60"/>
          <w:sz w:val="20"/>
        </w:rPr>
        <w:t>and</w:t>
      </w:r>
      <w:r>
        <w:rPr>
          <w:spacing w:val="-5"/>
          <w:sz w:val="20"/>
        </w:rPr>
        <w:t xml:space="preserve"> </w:t>
      </w:r>
      <w:r>
        <w:rPr>
          <w:w w:val="60"/>
          <w:sz w:val="20"/>
        </w:rPr>
        <w:t>lacustrine</w:t>
      </w:r>
      <w:r>
        <w:rPr>
          <w:spacing w:val="-8"/>
          <w:sz w:val="20"/>
        </w:rPr>
        <w:t xml:space="preserve"> </w:t>
      </w:r>
      <w:r>
        <w:rPr>
          <w:w w:val="60"/>
          <w:sz w:val="20"/>
        </w:rPr>
        <w:t>wetlands</w:t>
      </w:r>
      <w:r>
        <w:rPr>
          <w:spacing w:val="-5"/>
          <w:sz w:val="20"/>
        </w:rPr>
        <w:t xml:space="preserve"> </w:t>
      </w:r>
      <w:r>
        <w:rPr>
          <w:w w:val="60"/>
          <w:sz w:val="20"/>
        </w:rPr>
        <w:t>which</w:t>
      </w:r>
      <w:r>
        <w:rPr>
          <w:spacing w:val="-7"/>
          <w:sz w:val="20"/>
        </w:rPr>
        <w:t xml:space="preserve"> </w:t>
      </w:r>
      <w:r>
        <w:rPr>
          <w:spacing w:val="-4"/>
          <w:w w:val="60"/>
          <w:sz w:val="20"/>
        </w:rPr>
        <w:t>are;</w:t>
      </w:r>
    </w:p>
    <w:p w:rsidR="00E5575B" w:rsidRDefault="00E5575B">
      <w:pPr>
        <w:rPr>
          <w:sz w:val="20"/>
        </w:rPr>
        <w:sectPr w:rsidR="00E5575B">
          <w:pgSz w:w="12240" w:h="15840"/>
          <w:pgMar w:top="620" w:right="0" w:bottom="780" w:left="80" w:header="371" w:footer="591" w:gutter="0"/>
          <w:cols w:space="720"/>
        </w:sectPr>
      </w:pPr>
    </w:p>
    <w:p w:rsidR="00E5575B" w:rsidRDefault="00D512E5">
      <w:pPr>
        <w:pStyle w:val="BodyText"/>
        <w:spacing w:before="8"/>
        <w:ind w:right="627" w:firstLine="91"/>
      </w:pPr>
      <w:r>
        <w:rPr>
          <w:w w:val="60"/>
        </w:rPr>
        <w:lastRenderedPageBreak/>
        <w:t>Lake</w:t>
      </w:r>
      <w:r>
        <w:rPr>
          <w:spacing w:val="18"/>
        </w:rPr>
        <w:t xml:space="preserve"> </w:t>
      </w:r>
      <w:r>
        <w:rPr>
          <w:w w:val="60"/>
        </w:rPr>
        <w:t>Victoria</w:t>
      </w:r>
      <w:r>
        <w:rPr>
          <w:spacing w:val="18"/>
        </w:rPr>
        <w:t xml:space="preserve"> </w:t>
      </w:r>
      <w:r>
        <w:rPr>
          <w:w w:val="60"/>
        </w:rPr>
        <w:t>swamps</w:t>
      </w:r>
      <w:r>
        <w:rPr>
          <w:spacing w:val="16"/>
        </w:rPr>
        <w:t xml:space="preserve"> </w:t>
      </w:r>
      <w:r>
        <w:rPr>
          <w:w w:val="60"/>
        </w:rPr>
        <w:t>are</w:t>
      </w:r>
      <w:r>
        <w:rPr>
          <w:spacing w:val="18"/>
        </w:rPr>
        <w:t xml:space="preserve"> </w:t>
      </w:r>
      <w:r>
        <w:rPr>
          <w:w w:val="60"/>
        </w:rPr>
        <w:t>in</w:t>
      </w:r>
      <w:r>
        <w:rPr>
          <w:spacing w:val="18"/>
        </w:rPr>
        <w:t xml:space="preserve"> </w:t>
      </w:r>
      <w:r>
        <w:rPr>
          <w:w w:val="60"/>
        </w:rPr>
        <w:t>bays</w:t>
      </w:r>
      <w:r>
        <w:rPr>
          <w:spacing w:val="16"/>
        </w:rPr>
        <w:t xml:space="preserve"> </w:t>
      </w:r>
      <w:r>
        <w:rPr>
          <w:w w:val="60"/>
        </w:rPr>
        <w:t>and</w:t>
      </w:r>
      <w:r>
        <w:rPr>
          <w:spacing w:val="18"/>
        </w:rPr>
        <w:t xml:space="preserve"> </w:t>
      </w:r>
      <w:r>
        <w:rPr>
          <w:w w:val="60"/>
        </w:rPr>
        <w:t>the</w:t>
      </w:r>
      <w:r>
        <w:rPr>
          <w:spacing w:val="18"/>
        </w:rPr>
        <w:t xml:space="preserve"> </w:t>
      </w:r>
      <w:r>
        <w:rPr>
          <w:w w:val="60"/>
        </w:rPr>
        <w:t>inlets</w:t>
      </w:r>
      <w:r>
        <w:rPr>
          <w:spacing w:val="16"/>
        </w:rPr>
        <w:t xml:space="preserve"> </w:t>
      </w:r>
      <w:r>
        <w:rPr>
          <w:w w:val="60"/>
        </w:rPr>
        <w:t>of</w:t>
      </w:r>
      <w:r>
        <w:rPr>
          <w:spacing w:val="15"/>
        </w:rPr>
        <w:t xml:space="preserve"> </w:t>
      </w:r>
      <w:r>
        <w:rPr>
          <w:w w:val="60"/>
        </w:rPr>
        <w:t>the</w:t>
      </w:r>
      <w:r>
        <w:rPr>
          <w:spacing w:val="18"/>
        </w:rPr>
        <w:t xml:space="preserve"> </w:t>
      </w:r>
      <w:r>
        <w:rPr>
          <w:w w:val="60"/>
        </w:rPr>
        <w:t>lake</w:t>
      </w:r>
      <w:r>
        <w:rPr>
          <w:spacing w:val="35"/>
        </w:rPr>
        <w:t xml:space="preserve"> </w:t>
      </w:r>
      <w:r>
        <w:rPr>
          <w:w w:val="60"/>
        </w:rPr>
        <w:t>margins</w:t>
      </w:r>
      <w:r>
        <w:rPr>
          <w:spacing w:val="15"/>
        </w:rPr>
        <w:t xml:space="preserve"> </w:t>
      </w:r>
      <w:r>
        <w:rPr>
          <w:w w:val="60"/>
        </w:rPr>
        <w:t>like</w:t>
      </w:r>
      <w:r>
        <w:rPr>
          <w:spacing w:val="15"/>
        </w:rPr>
        <w:t xml:space="preserve"> </w:t>
      </w:r>
      <w:r>
        <w:rPr>
          <w:w w:val="60"/>
        </w:rPr>
        <w:t>Sango</w:t>
      </w:r>
      <w:r>
        <w:rPr>
          <w:spacing w:val="8"/>
        </w:rPr>
        <w:t xml:space="preserve"> </w:t>
      </w:r>
      <w:r>
        <w:rPr>
          <w:w w:val="60"/>
        </w:rPr>
        <w:t>bay</w:t>
      </w:r>
      <w:r>
        <w:rPr>
          <w:spacing w:val="8"/>
        </w:rPr>
        <w:t xml:space="preserve"> </w:t>
      </w:r>
      <w:r>
        <w:rPr>
          <w:w w:val="60"/>
        </w:rPr>
        <w:t>in</w:t>
      </w:r>
      <w:r>
        <w:rPr>
          <w:spacing w:val="8"/>
        </w:rPr>
        <w:t xml:space="preserve"> </w:t>
      </w:r>
      <w:r>
        <w:rPr>
          <w:w w:val="60"/>
        </w:rPr>
        <w:t>Rakai</w:t>
      </w:r>
      <w:r>
        <w:rPr>
          <w:spacing w:val="10"/>
        </w:rPr>
        <w:t xml:space="preserve"> </w:t>
      </w:r>
      <w:r>
        <w:rPr>
          <w:w w:val="60"/>
        </w:rPr>
        <w:t>district</w:t>
      </w:r>
      <w:r>
        <w:rPr>
          <w:spacing w:val="10"/>
        </w:rPr>
        <w:t xml:space="preserve"> </w:t>
      </w:r>
      <w:r>
        <w:rPr>
          <w:w w:val="60"/>
        </w:rPr>
        <w:t>and</w:t>
      </w:r>
      <w:r>
        <w:rPr>
          <w:spacing w:val="8"/>
        </w:rPr>
        <w:t xml:space="preserve"> </w:t>
      </w:r>
      <w:r>
        <w:rPr>
          <w:w w:val="60"/>
        </w:rPr>
        <w:t>Murchison</w:t>
      </w:r>
      <w:r>
        <w:rPr>
          <w:spacing w:val="8"/>
        </w:rPr>
        <w:t xml:space="preserve"> </w:t>
      </w:r>
      <w:r>
        <w:rPr>
          <w:w w:val="60"/>
        </w:rPr>
        <w:t>bay</w:t>
      </w:r>
      <w:r>
        <w:rPr>
          <w:spacing w:val="10"/>
        </w:rPr>
        <w:t xml:space="preserve"> </w:t>
      </w:r>
      <w:r>
        <w:rPr>
          <w:w w:val="60"/>
        </w:rPr>
        <w:t>at</w:t>
      </w:r>
      <w:r>
        <w:rPr>
          <w:spacing w:val="13"/>
        </w:rPr>
        <w:t xml:space="preserve"> </w:t>
      </w:r>
      <w:r>
        <w:rPr>
          <w:w w:val="60"/>
        </w:rPr>
        <w:t>Luzira</w:t>
      </w:r>
      <w:r>
        <w:t xml:space="preserve"> </w:t>
      </w:r>
      <w:r>
        <w:rPr>
          <w:w w:val="60"/>
        </w:rPr>
        <w:t>in</w:t>
      </w:r>
      <w:r>
        <w:rPr>
          <w:spacing w:val="8"/>
        </w:rPr>
        <w:t xml:space="preserve"> </w:t>
      </w:r>
      <w:r>
        <w:rPr>
          <w:w w:val="60"/>
        </w:rPr>
        <w:t>Kampala,</w:t>
      </w:r>
      <w:r>
        <w:rPr>
          <w:spacing w:val="10"/>
        </w:rPr>
        <w:t xml:space="preserve"> </w:t>
      </w:r>
      <w:r>
        <w:rPr>
          <w:w w:val="60"/>
        </w:rPr>
        <w:t>etc;</w:t>
      </w:r>
      <w:r>
        <w:rPr>
          <w:spacing w:val="24"/>
        </w:rPr>
        <w:t xml:space="preserve"> </w:t>
      </w:r>
      <w:r>
        <w:rPr>
          <w:w w:val="60"/>
        </w:rPr>
        <w:t>on</w:t>
      </w:r>
      <w:r>
        <w:rPr>
          <w:spacing w:val="15"/>
        </w:rPr>
        <w:t xml:space="preserve"> </w:t>
      </w:r>
      <w:r>
        <w:rPr>
          <w:w w:val="60"/>
        </w:rPr>
        <w:t>lake</w:t>
      </w:r>
      <w:r>
        <w:rPr>
          <w:spacing w:val="15"/>
        </w:rPr>
        <w:t xml:space="preserve"> </w:t>
      </w:r>
      <w:r>
        <w:rPr>
          <w:w w:val="60"/>
        </w:rPr>
        <w:t>islands</w:t>
      </w:r>
      <w:r>
        <w:rPr>
          <w:spacing w:val="13"/>
        </w:rPr>
        <w:t xml:space="preserve"> </w:t>
      </w:r>
      <w:r>
        <w:rPr>
          <w:w w:val="60"/>
        </w:rPr>
        <w:t>like</w:t>
      </w:r>
      <w:r>
        <w:rPr>
          <w:spacing w:val="13"/>
        </w:rPr>
        <w:t xml:space="preserve"> </w:t>
      </w:r>
      <w:r>
        <w:rPr>
          <w:w w:val="60"/>
        </w:rPr>
        <w:t>Ssese,</w:t>
      </w:r>
      <w:r>
        <w:rPr>
          <w:spacing w:val="11"/>
        </w:rPr>
        <w:t xml:space="preserve"> </w:t>
      </w:r>
      <w:r>
        <w:rPr>
          <w:w w:val="60"/>
        </w:rPr>
        <w:t>Bukasa</w:t>
      </w:r>
      <w:r>
        <w:t xml:space="preserve"> </w:t>
      </w:r>
      <w:r>
        <w:rPr>
          <w:w w:val="65"/>
        </w:rPr>
        <w:t>and</w:t>
      </w:r>
      <w:r>
        <w:t xml:space="preserve"> </w:t>
      </w:r>
      <w:r>
        <w:rPr>
          <w:w w:val="65"/>
        </w:rPr>
        <w:t>Bugala</w:t>
      </w:r>
      <w:r>
        <w:t xml:space="preserve"> </w:t>
      </w:r>
      <w:r>
        <w:rPr>
          <w:w w:val="65"/>
        </w:rPr>
        <w:t>in</w:t>
      </w:r>
      <w:r>
        <w:t xml:space="preserve"> </w:t>
      </w:r>
      <w:r>
        <w:rPr>
          <w:w w:val="65"/>
        </w:rPr>
        <w:t>Kalangala,</w:t>
      </w:r>
      <w:r>
        <w:t xml:space="preserve"> </w:t>
      </w:r>
      <w:r>
        <w:rPr>
          <w:w w:val="65"/>
        </w:rPr>
        <w:t>Buvuma,</w:t>
      </w:r>
      <w:r>
        <w:t xml:space="preserve"> </w:t>
      </w:r>
      <w:r>
        <w:rPr>
          <w:w w:val="65"/>
        </w:rPr>
        <w:t>Kome</w:t>
      </w:r>
      <w:r>
        <w:t xml:space="preserve"> </w:t>
      </w:r>
      <w:r>
        <w:rPr>
          <w:w w:val="65"/>
        </w:rPr>
        <w:t>in</w:t>
      </w:r>
      <w:r>
        <w:t xml:space="preserve"> </w:t>
      </w:r>
      <w:r>
        <w:rPr>
          <w:w w:val="65"/>
        </w:rPr>
        <w:t>Mukono,</w:t>
      </w:r>
      <w:r>
        <w:t xml:space="preserve"> </w:t>
      </w:r>
      <w:r>
        <w:rPr>
          <w:w w:val="65"/>
        </w:rPr>
        <w:t>etc;</w:t>
      </w:r>
    </w:p>
    <w:p w:rsidR="00E5575B" w:rsidRDefault="00D512E5">
      <w:pPr>
        <w:pStyle w:val="BodyText"/>
        <w:spacing w:before="6"/>
        <w:ind w:left="822" w:right="8208"/>
      </w:pPr>
      <w:r>
        <w:rPr>
          <w:w w:val="60"/>
        </w:rPr>
        <w:t>Lake</w:t>
      </w:r>
      <w:r>
        <w:rPr>
          <w:spacing w:val="-1"/>
          <w:w w:val="60"/>
        </w:rPr>
        <w:t xml:space="preserve"> </w:t>
      </w:r>
      <w:r>
        <w:rPr>
          <w:w w:val="60"/>
        </w:rPr>
        <w:t>George and Lake Edward in Kasese and</w:t>
      </w:r>
      <w:r>
        <w:rPr>
          <w:spacing w:val="-1"/>
          <w:w w:val="60"/>
        </w:rPr>
        <w:t xml:space="preserve"> </w:t>
      </w:r>
      <w:r>
        <w:rPr>
          <w:w w:val="60"/>
        </w:rPr>
        <w:t>Rubirizi;</w:t>
      </w:r>
      <w:r>
        <w:t xml:space="preserve"> </w:t>
      </w:r>
      <w:r>
        <w:rPr>
          <w:spacing w:val="-2"/>
          <w:w w:val="70"/>
        </w:rPr>
        <w:t>Lake</w:t>
      </w:r>
      <w:r>
        <w:rPr>
          <w:spacing w:val="-4"/>
          <w:w w:val="70"/>
        </w:rPr>
        <w:t xml:space="preserve"> </w:t>
      </w:r>
      <w:r>
        <w:rPr>
          <w:spacing w:val="-2"/>
          <w:w w:val="70"/>
        </w:rPr>
        <w:t>Bunyonyi in</w:t>
      </w:r>
      <w:r>
        <w:rPr>
          <w:spacing w:val="-3"/>
          <w:w w:val="70"/>
        </w:rPr>
        <w:t xml:space="preserve"> </w:t>
      </w:r>
      <w:r>
        <w:rPr>
          <w:spacing w:val="-2"/>
          <w:w w:val="70"/>
        </w:rPr>
        <w:t>Kabale;</w:t>
      </w:r>
    </w:p>
    <w:p w:rsidR="00E5575B" w:rsidRDefault="00D512E5">
      <w:pPr>
        <w:pStyle w:val="BodyText"/>
        <w:spacing w:before="6" w:line="244" w:lineRule="auto"/>
        <w:ind w:left="822" w:right="6569"/>
      </w:pPr>
      <w:r>
        <w:rPr>
          <w:w w:val="60"/>
        </w:rPr>
        <w:t>Lake</w:t>
      </w:r>
      <w:r>
        <w:rPr>
          <w:spacing w:val="40"/>
        </w:rPr>
        <w:t xml:space="preserve"> </w:t>
      </w:r>
      <w:r>
        <w:rPr>
          <w:w w:val="60"/>
        </w:rPr>
        <w:t>Kyoga</w:t>
      </w:r>
      <w:r>
        <w:rPr>
          <w:spacing w:val="40"/>
        </w:rPr>
        <w:t xml:space="preserve"> </w:t>
      </w:r>
      <w:r>
        <w:rPr>
          <w:w w:val="60"/>
        </w:rPr>
        <w:t>with</w:t>
      </w:r>
      <w:r>
        <w:rPr>
          <w:spacing w:val="40"/>
        </w:rPr>
        <w:t xml:space="preserve"> </w:t>
      </w:r>
      <w:r>
        <w:rPr>
          <w:w w:val="60"/>
        </w:rPr>
        <w:t>Bugondo</w:t>
      </w:r>
      <w:r>
        <w:rPr>
          <w:spacing w:val="40"/>
        </w:rPr>
        <w:t xml:space="preserve"> </w:t>
      </w:r>
      <w:r>
        <w:rPr>
          <w:w w:val="60"/>
        </w:rPr>
        <w:t>in</w:t>
      </w:r>
      <w:r>
        <w:rPr>
          <w:spacing w:val="40"/>
        </w:rPr>
        <w:t xml:space="preserve"> </w:t>
      </w:r>
      <w:r>
        <w:rPr>
          <w:w w:val="60"/>
        </w:rPr>
        <w:t>Serere</w:t>
      </w:r>
      <w:r>
        <w:rPr>
          <w:spacing w:val="40"/>
        </w:rPr>
        <w:t xml:space="preserve"> </w:t>
      </w:r>
      <w:r>
        <w:rPr>
          <w:w w:val="60"/>
        </w:rPr>
        <w:t>and</w:t>
      </w:r>
      <w:r>
        <w:rPr>
          <w:spacing w:val="40"/>
        </w:rPr>
        <w:t xml:space="preserve"> </w:t>
      </w:r>
      <w:r>
        <w:rPr>
          <w:w w:val="60"/>
        </w:rPr>
        <w:t>Lwampanga</w:t>
      </w:r>
      <w:r>
        <w:t xml:space="preserve"> </w:t>
      </w:r>
      <w:r>
        <w:rPr>
          <w:w w:val="60"/>
        </w:rPr>
        <w:t>wetlands</w:t>
      </w:r>
      <w:r>
        <w:t xml:space="preserve"> </w:t>
      </w:r>
      <w:r>
        <w:rPr>
          <w:w w:val="60"/>
        </w:rPr>
        <w:t>in</w:t>
      </w:r>
      <w:r>
        <w:t xml:space="preserve"> </w:t>
      </w:r>
      <w:r>
        <w:rPr>
          <w:w w:val="60"/>
        </w:rPr>
        <w:t>Nakasongola;</w:t>
      </w:r>
      <w:r>
        <w:t xml:space="preserve"> </w:t>
      </w:r>
      <w:r>
        <w:rPr>
          <w:w w:val="70"/>
        </w:rPr>
        <w:t>Lake Kwania</w:t>
      </w:r>
      <w:r>
        <w:t xml:space="preserve"> </w:t>
      </w:r>
      <w:r>
        <w:rPr>
          <w:w w:val="70"/>
        </w:rPr>
        <w:t>in</w:t>
      </w:r>
      <w:r>
        <w:t xml:space="preserve"> </w:t>
      </w:r>
      <w:r>
        <w:rPr>
          <w:w w:val="70"/>
        </w:rPr>
        <w:t>Apac;</w:t>
      </w:r>
    </w:p>
    <w:p w:rsidR="00E5575B" w:rsidRDefault="00D512E5">
      <w:pPr>
        <w:pStyle w:val="BodyText"/>
        <w:spacing w:line="244" w:lineRule="auto"/>
        <w:ind w:left="822" w:right="9764"/>
      </w:pPr>
      <w:r>
        <w:rPr>
          <w:w w:val="65"/>
        </w:rPr>
        <w:t>Lake</w:t>
      </w:r>
      <w:r>
        <w:rPr>
          <w:spacing w:val="-8"/>
        </w:rPr>
        <w:t xml:space="preserve"> </w:t>
      </w:r>
      <w:r>
        <w:rPr>
          <w:w w:val="65"/>
        </w:rPr>
        <w:t>Mburo</w:t>
      </w:r>
      <w:r>
        <w:rPr>
          <w:spacing w:val="-7"/>
        </w:rPr>
        <w:t xml:space="preserve"> </w:t>
      </w:r>
      <w:r>
        <w:rPr>
          <w:w w:val="65"/>
        </w:rPr>
        <w:t>in</w:t>
      </w:r>
      <w:r>
        <w:rPr>
          <w:spacing w:val="-8"/>
        </w:rPr>
        <w:t xml:space="preserve"> </w:t>
      </w:r>
      <w:r>
        <w:rPr>
          <w:w w:val="65"/>
        </w:rPr>
        <w:t>Kiruhura;</w:t>
      </w:r>
      <w:r>
        <w:t xml:space="preserve"> </w:t>
      </w:r>
      <w:r>
        <w:rPr>
          <w:w w:val="60"/>
        </w:rPr>
        <w:t>Lake</w:t>
      </w:r>
      <w:r>
        <w:rPr>
          <w:spacing w:val="-2"/>
          <w:w w:val="60"/>
        </w:rPr>
        <w:t xml:space="preserve"> </w:t>
      </w:r>
      <w:r>
        <w:rPr>
          <w:w w:val="60"/>
        </w:rPr>
        <w:t>Wamala</w:t>
      </w:r>
      <w:r>
        <w:rPr>
          <w:spacing w:val="-1"/>
          <w:w w:val="60"/>
        </w:rPr>
        <w:t xml:space="preserve"> </w:t>
      </w:r>
      <w:r>
        <w:rPr>
          <w:w w:val="60"/>
        </w:rPr>
        <w:t>in</w:t>
      </w:r>
      <w:r>
        <w:rPr>
          <w:spacing w:val="-20"/>
        </w:rPr>
        <w:t xml:space="preserve"> </w:t>
      </w:r>
      <w:r>
        <w:rPr>
          <w:w w:val="60"/>
        </w:rPr>
        <w:t>Mubende;</w:t>
      </w:r>
    </w:p>
    <w:p w:rsidR="00E5575B" w:rsidRDefault="00D512E5">
      <w:pPr>
        <w:pStyle w:val="BodyText"/>
        <w:spacing w:line="223" w:lineRule="exact"/>
        <w:ind w:left="822"/>
      </w:pPr>
      <w:r>
        <w:rPr>
          <w:w w:val="60"/>
        </w:rPr>
        <w:t>Lake</w:t>
      </w:r>
      <w:r>
        <w:rPr>
          <w:spacing w:val="-14"/>
        </w:rPr>
        <w:t xml:space="preserve"> </w:t>
      </w:r>
      <w:r>
        <w:rPr>
          <w:w w:val="60"/>
        </w:rPr>
        <w:t>Bisina</w:t>
      </w:r>
      <w:r>
        <w:rPr>
          <w:spacing w:val="-14"/>
        </w:rPr>
        <w:t xml:space="preserve"> </w:t>
      </w:r>
      <w:r>
        <w:rPr>
          <w:w w:val="60"/>
        </w:rPr>
        <w:t>and</w:t>
      </w:r>
      <w:r>
        <w:rPr>
          <w:spacing w:val="-16"/>
        </w:rPr>
        <w:t xml:space="preserve"> </w:t>
      </w:r>
      <w:r>
        <w:rPr>
          <w:w w:val="60"/>
        </w:rPr>
        <w:t>Opeta</w:t>
      </w:r>
      <w:r>
        <w:rPr>
          <w:spacing w:val="-15"/>
        </w:rPr>
        <w:t xml:space="preserve"> </w:t>
      </w:r>
      <w:r>
        <w:rPr>
          <w:w w:val="60"/>
        </w:rPr>
        <w:t>in</w:t>
      </w:r>
      <w:r>
        <w:rPr>
          <w:spacing w:val="-14"/>
        </w:rPr>
        <w:t xml:space="preserve"> </w:t>
      </w:r>
      <w:r>
        <w:rPr>
          <w:spacing w:val="-4"/>
          <w:w w:val="60"/>
        </w:rPr>
        <w:t>Kumi,</w:t>
      </w:r>
    </w:p>
    <w:p w:rsidR="00E5575B" w:rsidRDefault="00D512E5">
      <w:pPr>
        <w:pStyle w:val="BodyText"/>
        <w:spacing w:before="1"/>
        <w:ind w:left="822"/>
      </w:pPr>
      <w:r>
        <w:rPr>
          <w:w w:val="60"/>
        </w:rPr>
        <w:t>Lake</w:t>
      </w:r>
      <w:r>
        <w:rPr>
          <w:spacing w:val="-14"/>
        </w:rPr>
        <w:t xml:space="preserve"> </w:t>
      </w:r>
      <w:r>
        <w:rPr>
          <w:w w:val="60"/>
        </w:rPr>
        <w:t>Kijanebalola</w:t>
      </w:r>
      <w:r>
        <w:rPr>
          <w:spacing w:val="-13"/>
        </w:rPr>
        <w:t xml:space="preserve"> </w:t>
      </w:r>
      <w:r>
        <w:rPr>
          <w:w w:val="60"/>
        </w:rPr>
        <w:t>swamps</w:t>
      </w:r>
      <w:r>
        <w:rPr>
          <w:spacing w:val="-12"/>
        </w:rPr>
        <w:t xml:space="preserve"> </w:t>
      </w:r>
      <w:r>
        <w:rPr>
          <w:w w:val="60"/>
        </w:rPr>
        <w:t>in</w:t>
      </w:r>
      <w:r>
        <w:rPr>
          <w:spacing w:val="-14"/>
        </w:rPr>
        <w:t xml:space="preserve"> </w:t>
      </w:r>
      <w:r>
        <w:rPr>
          <w:w w:val="60"/>
        </w:rPr>
        <w:t>Rakai,</w:t>
      </w:r>
      <w:r>
        <w:rPr>
          <w:spacing w:val="-14"/>
        </w:rPr>
        <w:t xml:space="preserve"> </w:t>
      </w:r>
      <w:r>
        <w:rPr>
          <w:spacing w:val="-4"/>
          <w:w w:val="60"/>
        </w:rPr>
        <w:t>etc.</w:t>
      </w:r>
    </w:p>
    <w:p w:rsidR="00E5575B" w:rsidRDefault="00D512E5">
      <w:pPr>
        <w:pStyle w:val="ListParagraph"/>
        <w:numPr>
          <w:ilvl w:val="1"/>
          <w:numId w:val="35"/>
        </w:numPr>
        <w:tabs>
          <w:tab w:val="left" w:pos="821"/>
        </w:tabs>
        <w:spacing w:before="4" w:line="242" w:lineRule="auto"/>
        <w:ind w:left="731" w:right="625" w:firstLine="0"/>
        <w:jc w:val="both"/>
        <w:rPr>
          <w:sz w:val="20"/>
        </w:rPr>
      </w:pPr>
      <w:r>
        <w:rPr>
          <w:w w:val="60"/>
          <w:sz w:val="20"/>
        </w:rPr>
        <w:t>Riverine</w:t>
      </w:r>
      <w:r>
        <w:rPr>
          <w:spacing w:val="16"/>
          <w:sz w:val="20"/>
        </w:rPr>
        <w:t xml:space="preserve"> </w:t>
      </w:r>
      <w:r>
        <w:rPr>
          <w:w w:val="60"/>
          <w:sz w:val="20"/>
        </w:rPr>
        <w:t>swamps</w:t>
      </w:r>
      <w:r>
        <w:rPr>
          <w:spacing w:val="16"/>
          <w:sz w:val="20"/>
        </w:rPr>
        <w:t xml:space="preserve"> </w:t>
      </w:r>
      <w:r>
        <w:rPr>
          <w:w w:val="60"/>
          <w:sz w:val="20"/>
        </w:rPr>
        <w:t>and</w:t>
      </w:r>
      <w:r>
        <w:rPr>
          <w:spacing w:val="16"/>
          <w:sz w:val="20"/>
        </w:rPr>
        <w:t xml:space="preserve"> </w:t>
      </w:r>
      <w:r>
        <w:rPr>
          <w:w w:val="60"/>
          <w:sz w:val="20"/>
        </w:rPr>
        <w:t>flood</w:t>
      </w:r>
      <w:r>
        <w:rPr>
          <w:spacing w:val="16"/>
          <w:sz w:val="20"/>
        </w:rPr>
        <w:t xml:space="preserve"> </w:t>
      </w:r>
      <w:r>
        <w:rPr>
          <w:w w:val="60"/>
          <w:sz w:val="20"/>
        </w:rPr>
        <w:t>plains</w:t>
      </w:r>
      <w:r>
        <w:rPr>
          <w:spacing w:val="26"/>
          <w:sz w:val="20"/>
        </w:rPr>
        <w:t xml:space="preserve"> </w:t>
      </w:r>
      <w:r>
        <w:rPr>
          <w:w w:val="60"/>
          <w:sz w:val="20"/>
        </w:rPr>
        <w:t>such</w:t>
      </w:r>
      <w:r>
        <w:rPr>
          <w:spacing w:val="16"/>
          <w:sz w:val="20"/>
        </w:rPr>
        <w:t xml:space="preserve"> </w:t>
      </w:r>
      <w:r>
        <w:rPr>
          <w:w w:val="60"/>
          <w:sz w:val="20"/>
        </w:rPr>
        <w:t>as</w:t>
      </w:r>
      <w:r>
        <w:rPr>
          <w:spacing w:val="19"/>
          <w:sz w:val="20"/>
        </w:rPr>
        <w:t xml:space="preserve"> </w:t>
      </w:r>
      <w:r>
        <w:rPr>
          <w:w w:val="60"/>
          <w:sz w:val="20"/>
        </w:rPr>
        <w:t>along</w:t>
      </w:r>
      <w:r>
        <w:rPr>
          <w:spacing w:val="19"/>
          <w:sz w:val="20"/>
        </w:rPr>
        <w:t xml:space="preserve"> </w:t>
      </w:r>
      <w:r>
        <w:rPr>
          <w:w w:val="60"/>
          <w:sz w:val="20"/>
        </w:rPr>
        <w:t>River</w:t>
      </w:r>
      <w:r>
        <w:rPr>
          <w:spacing w:val="16"/>
          <w:sz w:val="20"/>
        </w:rPr>
        <w:t xml:space="preserve"> </w:t>
      </w:r>
      <w:r>
        <w:rPr>
          <w:w w:val="60"/>
          <w:sz w:val="20"/>
        </w:rPr>
        <w:t>Okere</w:t>
      </w:r>
      <w:r>
        <w:rPr>
          <w:spacing w:val="20"/>
          <w:sz w:val="20"/>
        </w:rPr>
        <w:t xml:space="preserve"> </w:t>
      </w:r>
      <w:r>
        <w:rPr>
          <w:w w:val="60"/>
          <w:sz w:val="20"/>
        </w:rPr>
        <w:t>in</w:t>
      </w:r>
      <w:r>
        <w:rPr>
          <w:spacing w:val="16"/>
          <w:sz w:val="20"/>
        </w:rPr>
        <w:t xml:space="preserve"> </w:t>
      </w:r>
      <w:r>
        <w:rPr>
          <w:w w:val="60"/>
          <w:sz w:val="20"/>
        </w:rPr>
        <w:t>Moroto,</w:t>
      </w:r>
      <w:r>
        <w:rPr>
          <w:spacing w:val="16"/>
          <w:sz w:val="20"/>
        </w:rPr>
        <w:t xml:space="preserve"> </w:t>
      </w:r>
      <w:r>
        <w:rPr>
          <w:w w:val="60"/>
          <w:sz w:val="20"/>
        </w:rPr>
        <w:t>along</w:t>
      </w:r>
      <w:r>
        <w:rPr>
          <w:spacing w:val="19"/>
          <w:sz w:val="20"/>
        </w:rPr>
        <w:t xml:space="preserve"> </w:t>
      </w:r>
      <w:r>
        <w:rPr>
          <w:w w:val="60"/>
          <w:sz w:val="20"/>
        </w:rPr>
        <w:t>River</w:t>
      </w:r>
      <w:r>
        <w:rPr>
          <w:spacing w:val="16"/>
          <w:sz w:val="20"/>
        </w:rPr>
        <w:t xml:space="preserve"> </w:t>
      </w:r>
      <w:r>
        <w:rPr>
          <w:w w:val="60"/>
          <w:sz w:val="20"/>
        </w:rPr>
        <w:t>Kafu</w:t>
      </w:r>
      <w:r>
        <w:rPr>
          <w:spacing w:val="19"/>
          <w:sz w:val="20"/>
        </w:rPr>
        <w:t xml:space="preserve"> </w:t>
      </w:r>
      <w:r>
        <w:rPr>
          <w:w w:val="60"/>
          <w:sz w:val="20"/>
        </w:rPr>
        <w:t>in</w:t>
      </w:r>
      <w:r>
        <w:rPr>
          <w:spacing w:val="16"/>
          <w:sz w:val="20"/>
        </w:rPr>
        <w:t xml:space="preserve"> </w:t>
      </w:r>
      <w:r>
        <w:rPr>
          <w:w w:val="60"/>
          <w:sz w:val="20"/>
        </w:rPr>
        <w:t>Homia</w:t>
      </w:r>
      <w:r>
        <w:rPr>
          <w:spacing w:val="20"/>
          <w:sz w:val="20"/>
        </w:rPr>
        <w:t xml:space="preserve"> </w:t>
      </w:r>
      <w:r>
        <w:rPr>
          <w:w w:val="60"/>
          <w:sz w:val="20"/>
        </w:rPr>
        <w:t>and</w:t>
      </w:r>
      <w:r>
        <w:rPr>
          <w:spacing w:val="16"/>
          <w:sz w:val="20"/>
        </w:rPr>
        <w:t xml:space="preserve"> </w:t>
      </w:r>
      <w:r>
        <w:rPr>
          <w:w w:val="60"/>
          <w:sz w:val="20"/>
        </w:rPr>
        <w:t>Masindi,</w:t>
      </w:r>
      <w:r>
        <w:rPr>
          <w:spacing w:val="16"/>
          <w:sz w:val="20"/>
        </w:rPr>
        <w:t xml:space="preserve"> </w:t>
      </w:r>
      <w:r>
        <w:rPr>
          <w:w w:val="60"/>
          <w:sz w:val="20"/>
        </w:rPr>
        <w:t>along</w:t>
      </w:r>
      <w:r>
        <w:rPr>
          <w:spacing w:val="19"/>
          <w:sz w:val="20"/>
        </w:rPr>
        <w:t xml:space="preserve"> </w:t>
      </w:r>
      <w:r>
        <w:rPr>
          <w:w w:val="60"/>
          <w:sz w:val="20"/>
        </w:rPr>
        <w:t>River</w:t>
      </w:r>
      <w:r>
        <w:rPr>
          <w:spacing w:val="16"/>
          <w:sz w:val="20"/>
        </w:rPr>
        <w:t xml:space="preserve"> </w:t>
      </w:r>
      <w:r>
        <w:rPr>
          <w:w w:val="60"/>
          <w:sz w:val="20"/>
        </w:rPr>
        <w:t>Katonga</w:t>
      </w:r>
      <w:r>
        <w:rPr>
          <w:spacing w:val="20"/>
          <w:sz w:val="20"/>
        </w:rPr>
        <w:t xml:space="preserve"> </w:t>
      </w:r>
      <w:r>
        <w:rPr>
          <w:w w:val="60"/>
          <w:sz w:val="20"/>
        </w:rPr>
        <w:t>in</w:t>
      </w:r>
      <w:r>
        <w:rPr>
          <w:spacing w:val="16"/>
          <w:sz w:val="20"/>
        </w:rPr>
        <w:t xml:space="preserve"> </w:t>
      </w:r>
      <w:r>
        <w:rPr>
          <w:w w:val="60"/>
          <w:sz w:val="20"/>
        </w:rPr>
        <w:t>Masaka,</w:t>
      </w:r>
      <w:r>
        <w:rPr>
          <w:spacing w:val="16"/>
          <w:sz w:val="20"/>
        </w:rPr>
        <w:t xml:space="preserve"> </w:t>
      </w:r>
      <w:r>
        <w:rPr>
          <w:w w:val="60"/>
          <w:sz w:val="20"/>
        </w:rPr>
        <w:t>along</w:t>
      </w:r>
      <w:r>
        <w:rPr>
          <w:spacing w:val="19"/>
          <w:sz w:val="20"/>
        </w:rPr>
        <w:t xml:space="preserve"> </w:t>
      </w:r>
      <w:r>
        <w:rPr>
          <w:w w:val="60"/>
          <w:sz w:val="20"/>
        </w:rPr>
        <w:t>River</w:t>
      </w:r>
      <w:r>
        <w:rPr>
          <w:spacing w:val="16"/>
          <w:sz w:val="20"/>
        </w:rPr>
        <w:t xml:space="preserve"> </w:t>
      </w:r>
      <w:r>
        <w:rPr>
          <w:w w:val="60"/>
          <w:sz w:val="20"/>
        </w:rPr>
        <w:t>Kagera</w:t>
      </w:r>
      <w:r>
        <w:rPr>
          <w:spacing w:val="20"/>
          <w:sz w:val="20"/>
        </w:rPr>
        <w:t xml:space="preserve"> </w:t>
      </w:r>
      <w:r>
        <w:rPr>
          <w:w w:val="60"/>
          <w:sz w:val="20"/>
        </w:rPr>
        <w:t>in</w:t>
      </w:r>
      <w:r>
        <w:rPr>
          <w:spacing w:val="16"/>
          <w:sz w:val="20"/>
        </w:rPr>
        <w:t xml:space="preserve"> </w:t>
      </w:r>
      <w:r>
        <w:rPr>
          <w:w w:val="60"/>
          <w:sz w:val="20"/>
        </w:rPr>
        <w:t>Rakai,</w:t>
      </w:r>
      <w:r>
        <w:rPr>
          <w:spacing w:val="16"/>
          <w:sz w:val="20"/>
        </w:rPr>
        <w:t xml:space="preserve"> </w:t>
      </w:r>
      <w:r>
        <w:rPr>
          <w:w w:val="60"/>
          <w:sz w:val="20"/>
        </w:rPr>
        <w:t>along</w:t>
      </w:r>
      <w:r>
        <w:rPr>
          <w:sz w:val="20"/>
        </w:rPr>
        <w:t xml:space="preserve"> </w:t>
      </w:r>
      <w:r>
        <w:rPr>
          <w:w w:val="65"/>
          <w:sz w:val="20"/>
        </w:rPr>
        <w:t>River</w:t>
      </w:r>
      <w:r>
        <w:rPr>
          <w:sz w:val="20"/>
        </w:rPr>
        <w:t xml:space="preserve"> </w:t>
      </w:r>
      <w:r>
        <w:rPr>
          <w:w w:val="65"/>
          <w:sz w:val="20"/>
        </w:rPr>
        <w:t>Mayanja</w:t>
      </w:r>
      <w:r>
        <w:rPr>
          <w:sz w:val="20"/>
        </w:rPr>
        <w:t xml:space="preserve"> </w:t>
      </w:r>
      <w:r>
        <w:rPr>
          <w:w w:val="65"/>
          <w:sz w:val="20"/>
        </w:rPr>
        <w:t>in</w:t>
      </w:r>
      <w:r>
        <w:rPr>
          <w:sz w:val="20"/>
        </w:rPr>
        <w:t xml:space="preserve"> </w:t>
      </w:r>
      <w:r>
        <w:rPr>
          <w:w w:val="65"/>
          <w:sz w:val="20"/>
        </w:rPr>
        <w:t>Mpigi</w:t>
      </w:r>
      <w:r>
        <w:rPr>
          <w:sz w:val="20"/>
        </w:rPr>
        <w:t xml:space="preserve"> </w:t>
      </w:r>
      <w:r>
        <w:rPr>
          <w:w w:val="65"/>
          <w:sz w:val="20"/>
        </w:rPr>
        <w:t>and</w:t>
      </w:r>
      <w:r>
        <w:rPr>
          <w:sz w:val="20"/>
        </w:rPr>
        <w:t xml:space="preserve"> </w:t>
      </w:r>
      <w:r>
        <w:rPr>
          <w:w w:val="65"/>
          <w:sz w:val="20"/>
        </w:rPr>
        <w:t>Wakiso,</w:t>
      </w:r>
      <w:r>
        <w:rPr>
          <w:sz w:val="20"/>
        </w:rPr>
        <w:t xml:space="preserve"> </w:t>
      </w:r>
      <w:r>
        <w:rPr>
          <w:w w:val="65"/>
          <w:sz w:val="20"/>
        </w:rPr>
        <w:t>along</w:t>
      </w:r>
      <w:r>
        <w:rPr>
          <w:sz w:val="20"/>
        </w:rPr>
        <w:t xml:space="preserve"> </w:t>
      </w:r>
      <w:r>
        <w:rPr>
          <w:w w:val="65"/>
          <w:sz w:val="20"/>
        </w:rPr>
        <w:t>Victoria</w:t>
      </w:r>
      <w:r>
        <w:rPr>
          <w:sz w:val="20"/>
        </w:rPr>
        <w:t xml:space="preserve"> </w:t>
      </w:r>
      <w:r>
        <w:rPr>
          <w:w w:val="65"/>
          <w:sz w:val="20"/>
        </w:rPr>
        <w:t>Nile</w:t>
      </w:r>
      <w:r>
        <w:rPr>
          <w:sz w:val="20"/>
        </w:rPr>
        <w:t xml:space="preserve"> </w:t>
      </w:r>
      <w:r>
        <w:rPr>
          <w:w w:val="65"/>
          <w:sz w:val="20"/>
        </w:rPr>
        <w:t>in</w:t>
      </w:r>
      <w:r>
        <w:rPr>
          <w:sz w:val="20"/>
        </w:rPr>
        <w:t xml:space="preserve"> </w:t>
      </w:r>
      <w:r>
        <w:rPr>
          <w:w w:val="65"/>
          <w:sz w:val="20"/>
        </w:rPr>
        <w:t>Jinja</w:t>
      </w:r>
      <w:r>
        <w:rPr>
          <w:sz w:val="20"/>
        </w:rPr>
        <w:t xml:space="preserve"> </w:t>
      </w:r>
      <w:r>
        <w:rPr>
          <w:w w:val="65"/>
          <w:sz w:val="20"/>
        </w:rPr>
        <w:t>and</w:t>
      </w:r>
      <w:r>
        <w:rPr>
          <w:sz w:val="20"/>
        </w:rPr>
        <w:t xml:space="preserve"> </w:t>
      </w:r>
      <w:r>
        <w:rPr>
          <w:w w:val="65"/>
          <w:sz w:val="20"/>
        </w:rPr>
        <w:t>Kayunga</w:t>
      </w:r>
      <w:r>
        <w:rPr>
          <w:sz w:val="20"/>
        </w:rPr>
        <w:t xml:space="preserve"> </w:t>
      </w:r>
      <w:r>
        <w:rPr>
          <w:w w:val="65"/>
          <w:sz w:val="20"/>
        </w:rPr>
        <w:t>and</w:t>
      </w:r>
      <w:r>
        <w:rPr>
          <w:sz w:val="20"/>
        </w:rPr>
        <w:t xml:space="preserve"> </w:t>
      </w:r>
      <w:r>
        <w:rPr>
          <w:w w:val="65"/>
          <w:sz w:val="20"/>
        </w:rPr>
        <w:t>along</w:t>
      </w:r>
      <w:r>
        <w:rPr>
          <w:sz w:val="20"/>
        </w:rPr>
        <w:t xml:space="preserve"> </w:t>
      </w:r>
      <w:r>
        <w:rPr>
          <w:w w:val="65"/>
          <w:sz w:val="20"/>
        </w:rPr>
        <w:t>Albert</w:t>
      </w:r>
      <w:r>
        <w:rPr>
          <w:sz w:val="20"/>
        </w:rPr>
        <w:t xml:space="preserve"> </w:t>
      </w:r>
      <w:r>
        <w:rPr>
          <w:w w:val="65"/>
          <w:sz w:val="20"/>
        </w:rPr>
        <w:t>Nile</w:t>
      </w:r>
      <w:r>
        <w:rPr>
          <w:sz w:val="20"/>
        </w:rPr>
        <w:t xml:space="preserve"> </w:t>
      </w:r>
      <w:r>
        <w:rPr>
          <w:w w:val="65"/>
          <w:sz w:val="20"/>
        </w:rPr>
        <w:t>in</w:t>
      </w:r>
      <w:r>
        <w:rPr>
          <w:sz w:val="20"/>
        </w:rPr>
        <w:t xml:space="preserve"> </w:t>
      </w:r>
      <w:r>
        <w:rPr>
          <w:w w:val="65"/>
          <w:sz w:val="20"/>
        </w:rPr>
        <w:t>Moyo,</w:t>
      </w:r>
      <w:r>
        <w:rPr>
          <w:sz w:val="20"/>
        </w:rPr>
        <w:t xml:space="preserve"> </w:t>
      </w:r>
      <w:r>
        <w:rPr>
          <w:w w:val="65"/>
          <w:sz w:val="20"/>
        </w:rPr>
        <w:t>Arua</w:t>
      </w:r>
      <w:r>
        <w:rPr>
          <w:sz w:val="20"/>
        </w:rPr>
        <w:t xml:space="preserve"> </w:t>
      </w:r>
      <w:r>
        <w:rPr>
          <w:w w:val="65"/>
          <w:sz w:val="20"/>
        </w:rPr>
        <w:t>and</w:t>
      </w:r>
      <w:r>
        <w:rPr>
          <w:sz w:val="20"/>
        </w:rPr>
        <w:t xml:space="preserve"> </w:t>
      </w:r>
      <w:r>
        <w:rPr>
          <w:w w:val="65"/>
          <w:sz w:val="20"/>
        </w:rPr>
        <w:t>Nebbi,</w:t>
      </w:r>
      <w:r>
        <w:rPr>
          <w:sz w:val="20"/>
        </w:rPr>
        <w:t xml:space="preserve"> </w:t>
      </w:r>
      <w:r>
        <w:rPr>
          <w:w w:val="65"/>
          <w:sz w:val="20"/>
        </w:rPr>
        <w:t>along</w:t>
      </w:r>
      <w:r>
        <w:rPr>
          <w:sz w:val="20"/>
        </w:rPr>
        <w:t xml:space="preserve"> </w:t>
      </w:r>
      <w:r>
        <w:rPr>
          <w:w w:val="65"/>
          <w:sz w:val="20"/>
        </w:rPr>
        <w:t>R.Sezibwa</w:t>
      </w:r>
      <w:r>
        <w:rPr>
          <w:sz w:val="20"/>
        </w:rPr>
        <w:t xml:space="preserve"> </w:t>
      </w:r>
      <w:r>
        <w:rPr>
          <w:w w:val="65"/>
          <w:sz w:val="20"/>
        </w:rPr>
        <w:t>in</w:t>
      </w:r>
      <w:r>
        <w:rPr>
          <w:sz w:val="20"/>
        </w:rPr>
        <w:t xml:space="preserve"> </w:t>
      </w:r>
      <w:r>
        <w:rPr>
          <w:w w:val="65"/>
          <w:sz w:val="20"/>
        </w:rPr>
        <w:t>Mukono</w:t>
      </w:r>
      <w:r>
        <w:rPr>
          <w:sz w:val="20"/>
        </w:rPr>
        <w:t xml:space="preserve"> </w:t>
      </w:r>
      <w:r>
        <w:rPr>
          <w:w w:val="65"/>
          <w:sz w:val="20"/>
        </w:rPr>
        <w:t>and</w:t>
      </w:r>
      <w:r>
        <w:rPr>
          <w:sz w:val="20"/>
        </w:rPr>
        <w:t xml:space="preserve"> </w:t>
      </w:r>
      <w:r>
        <w:rPr>
          <w:w w:val="65"/>
          <w:sz w:val="20"/>
        </w:rPr>
        <w:t>Kayunga,</w:t>
      </w:r>
      <w:r>
        <w:rPr>
          <w:sz w:val="20"/>
        </w:rPr>
        <w:t xml:space="preserve"> </w:t>
      </w:r>
      <w:r>
        <w:rPr>
          <w:w w:val="65"/>
          <w:sz w:val="20"/>
        </w:rPr>
        <w:t>along</w:t>
      </w:r>
      <w:r>
        <w:rPr>
          <w:sz w:val="20"/>
        </w:rPr>
        <w:t xml:space="preserve"> </w:t>
      </w:r>
      <w:r>
        <w:rPr>
          <w:w w:val="65"/>
          <w:sz w:val="20"/>
        </w:rPr>
        <w:t>R.Manafwa</w:t>
      </w:r>
      <w:r>
        <w:rPr>
          <w:sz w:val="20"/>
        </w:rPr>
        <w:t xml:space="preserve"> </w:t>
      </w:r>
      <w:r>
        <w:rPr>
          <w:w w:val="65"/>
          <w:sz w:val="20"/>
        </w:rPr>
        <w:t>in</w:t>
      </w:r>
      <w:r>
        <w:rPr>
          <w:sz w:val="20"/>
        </w:rPr>
        <w:t xml:space="preserve"> </w:t>
      </w:r>
      <w:r>
        <w:rPr>
          <w:w w:val="65"/>
          <w:sz w:val="20"/>
        </w:rPr>
        <w:t>Manafwa</w:t>
      </w:r>
      <w:r>
        <w:rPr>
          <w:sz w:val="20"/>
        </w:rPr>
        <w:t xml:space="preserve"> </w:t>
      </w:r>
      <w:r>
        <w:rPr>
          <w:w w:val="65"/>
          <w:sz w:val="20"/>
        </w:rPr>
        <w:t>and</w:t>
      </w:r>
      <w:r>
        <w:rPr>
          <w:sz w:val="20"/>
        </w:rPr>
        <w:t xml:space="preserve"> </w:t>
      </w:r>
      <w:r>
        <w:rPr>
          <w:w w:val="65"/>
          <w:sz w:val="20"/>
        </w:rPr>
        <w:t>Mbale,</w:t>
      </w:r>
      <w:r>
        <w:rPr>
          <w:sz w:val="20"/>
        </w:rPr>
        <w:t xml:space="preserve"> </w:t>
      </w:r>
      <w:r>
        <w:rPr>
          <w:w w:val="65"/>
          <w:sz w:val="20"/>
        </w:rPr>
        <w:t>along</w:t>
      </w:r>
      <w:r>
        <w:rPr>
          <w:spacing w:val="-1"/>
          <w:sz w:val="20"/>
        </w:rPr>
        <w:t xml:space="preserve"> </w:t>
      </w:r>
      <w:r>
        <w:rPr>
          <w:w w:val="65"/>
          <w:sz w:val="20"/>
        </w:rPr>
        <w:t>R.Mpologoma</w:t>
      </w:r>
      <w:r>
        <w:rPr>
          <w:sz w:val="20"/>
        </w:rPr>
        <w:t xml:space="preserve"> </w:t>
      </w:r>
      <w:r>
        <w:rPr>
          <w:w w:val="65"/>
          <w:sz w:val="20"/>
        </w:rPr>
        <w:t>in</w:t>
      </w:r>
      <w:r>
        <w:rPr>
          <w:sz w:val="20"/>
        </w:rPr>
        <w:t xml:space="preserve"> </w:t>
      </w:r>
      <w:r>
        <w:rPr>
          <w:w w:val="65"/>
          <w:sz w:val="20"/>
        </w:rPr>
        <w:t>Manafwa</w:t>
      </w:r>
      <w:r>
        <w:rPr>
          <w:sz w:val="20"/>
        </w:rPr>
        <w:t xml:space="preserve"> </w:t>
      </w:r>
      <w:r>
        <w:rPr>
          <w:w w:val="65"/>
          <w:sz w:val="20"/>
        </w:rPr>
        <w:t>and</w:t>
      </w:r>
      <w:r>
        <w:rPr>
          <w:sz w:val="20"/>
        </w:rPr>
        <w:t xml:space="preserve"> </w:t>
      </w:r>
      <w:r>
        <w:rPr>
          <w:w w:val="65"/>
          <w:sz w:val="20"/>
        </w:rPr>
        <w:t>Tororo,</w:t>
      </w:r>
      <w:r>
        <w:rPr>
          <w:sz w:val="20"/>
        </w:rPr>
        <w:t xml:space="preserve"> </w:t>
      </w:r>
      <w:r>
        <w:rPr>
          <w:w w:val="65"/>
          <w:sz w:val="20"/>
        </w:rPr>
        <w:t>along</w:t>
      </w:r>
      <w:r>
        <w:rPr>
          <w:spacing w:val="-1"/>
          <w:sz w:val="20"/>
        </w:rPr>
        <w:t xml:space="preserve"> </w:t>
      </w:r>
      <w:r>
        <w:rPr>
          <w:w w:val="65"/>
          <w:sz w:val="20"/>
        </w:rPr>
        <w:t>R.Doho</w:t>
      </w:r>
      <w:r>
        <w:rPr>
          <w:sz w:val="20"/>
        </w:rPr>
        <w:t xml:space="preserve"> </w:t>
      </w:r>
      <w:r>
        <w:rPr>
          <w:w w:val="65"/>
          <w:sz w:val="20"/>
        </w:rPr>
        <w:t>wetlands</w:t>
      </w:r>
      <w:r>
        <w:rPr>
          <w:sz w:val="20"/>
        </w:rPr>
        <w:t xml:space="preserve"> </w:t>
      </w:r>
      <w:r>
        <w:rPr>
          <w:w w:val="65"/>
          <w:sz w:val="20"/>
        </w:rPr>
        <w:t>in</w:t>
      </w:r>
      <w:r>
        <w:rPr>
          <w:sz w:val="20"/>
        </w:rPr>
        <w:t xml:space="preserve"> </w:t>
      </w:r>
      <w:r>
        <w:rPr>
          <w:w w:val="65"/>
          <w:sz w:val="20"/>
        </w:rPr>
        <w:t>Tororo</w:t>
      </w:r>
      <w:r>
        <w:rPr>
          <w:sz w:val="20"/>
        </w:rPr>
        <w:t xml:space="preserve"> </w:t>
      </w:r>
      <w:r>
        <w:rPr>
          <w:w w:val="65"/>
          <w:sz w:val="20"/>
        </w:rPr>
        <w:t>and</w:t>
      </w:r>
      <w:r>
        <w:rPr>
          <w:spacing w:val="40"/>
          <w:sz w:val="20"/>
        </w:rPr>
        <w:t xml:space="preserve"> </w:t>
      </w:r>
      <w:r>
        <w:rPr>
          <w:w w:val="65"/>
          <w:sz w:val="20"/>
        </w:rPr>
        <w:t>their</w:t>
      </w:r>
      <w:r>
        <w:rPr>
          <w:sz w:val="20"/>
        </w:rPr>
        <w:t xml:space="preserve"> </w:t>
      </w:r>
      <w:r>
        <w:rPr>
          <w:w w:val="65"/>
          <w:sz w:val="20"/>
        </w:rPr>
        <w:t>tributaries, etc.</w:t>
      </w:r>
    </w:p>
    <w:p w:rsidR="00E5575B" w:rsidRDefault="00D512E5">
      <w:pPr>
        <w:pStyle w:val="ListParagraph"/>
        <w:numPr>
          <w:ilvl w:val="1"/>
          <w:numId w:val="35"/>
        </w:numPr>
        <w:tabs>
          <w:tab w:val="left" w:pos="859"/>
        </w:tabs>
        <w:spacing w:before="3" w:line="242" w:lineRule="auto"/>
        <w:ind w:left="731" w:right="627" w:firstLine="0"/>
        <w:jc w:val="both"/>
        <w:rPr>
          <w:sz w:val="20"/>
        </w:rPr>
      </w:pPr>
      <w:r>
        <w:rPr>
          <w:w w:val="65"/>
          <w:sz w:val="20"/>
        </w:rPr>
        <w:t>Lowlands</w:t>
      </w:r>
      <w:r>
        <w:rPr>
          <w:spacing w:val="-14"/>
          <w:sz w:val="20"/>
        </w:rPr>
        <w:t xml:space="preserve"> </w:t>
      </w:r>
      <w:r>
        <w:rPr>
          <w:w w:val="65"/>
          <w:sz w:val="20"/>
        </w:rPr>
        <w:t>/</w:t>
      </w:r>
      <w:r>
        <w:rPr>
          <w:spacing w:val="-13"/>
          <w:sz w:val="20"/>
        </w:rPr>
        <w:t xml:space="preserve"> </w:t>
      </w:r>
      <w:r>
        <w:rPr>
          <w:w w:val="65"/>
          <w:sz w:val="20"/>
        </w:rPr>
        <w:t>valley</w:t>
      </w:r>
      <w:r>
        <w:rPr>
          <w:spacing w:val="-13"/>
          <w:sz w:val="20"/>
        </w:rPr>
        <w:t xml:space="preserve"> </w:t>
      </w:r>
      <w:r>
        <w:rPr>
          <w:w w:val="65"/>
          <w:sz w:val="20"/>
        </w:rPr>
        <w:t>or</w:t>
      </w:r>
      <w:r>
        <w:rPr>
          <w:spacing w:val="-14"/>
          <w:sz w:val="20"/>
        </w:rPr>
        <w:t xml:space="preserve"> </w:t>
      </w:r>
      <w:r>
        <w:rPr>
          <w:w w:val="65"/>
          <w:sz w:val="20"/>
        </w:rPr>
        <w:t>dambo</w:t>
      </w:r>
      <w:r>
        <w:rPr>
          <w:spacing w:val="-2"/>
          <w:sz w:val="20"/>
        </w:rPr>
        <w:t xml:space="preserve"> </w:t>
      </w:r>
      <w:r>
        <w:rPr>
          <w:w w:val="65"/>
          <w:sz w:val="20"/>
        </w:rPr>
        <w:t>wetlands</w:t>
      </w:r>
      <w:r>
        <w:rPr>
          <w:sz w:val="20"/>
        </w:rPr>
        <w:t xml:space="preserve"> </w:t>
      </w:r>
      <w:r>
        <w:rPr>
          <w:w w:val="65"/>
          <w:sz w:val="20"/>
        </w:rPr>
        <w:t>in</w:t>
      </w:r>
      <w:r>
        <w:rPr>
          <w:sz w:val="20"/>
        </w:rPr>
        <w:t xml:space="preserve"> </w:t>
      </w:r>
      <w:r>
        <w:rPr>
          <w:w w:val="65"/>
          <w:sz w:val="20"/>
        </w:rPr>
        <w:t>open</w:t>
      </w:r>
      <w:r>
        <w:rPr>
          <w:sz w:val="20"/>
        </w:rPr>
        <w:t xml:space="preserve"> </w:t>
      </w:r>
      <w:r>
        <w:rPr>
          <w:w w:val="65"/>
          <w:sz w:val="20"/>
        </w:rPr>
        <w:t>valleys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Walugogo</w:t>
      </w:r>
      <w:r>
        <w:rPr>
          <w:sz w:val="20"/>
        </w:rPr>
        <w:t xml:space="preserve"> </w:t>
      </w:r>
      <w:r>
        <w:rPr>
          <w:w w:val="65"/>
          <w:sz w:val="20"/>
        </w:rPr>
        <w:t>valley</w:t>
      </w:r>
      <w:r>
        <w:rPr>
          <w:sz w:val="20"/>
        </w:rPr>
        <w:t xml:space="preserve"> </w:t>
      </w:r>
      <w:r>
        <w:rPr>
          <w:w w:val="65"/>
          <w:sz w:val="20"/>
        </w:rPr>
        <w:t>wetland</w:t>
      </w:r>
      <w:r>
        <w:rPr>
          <w:sz w:val="20"/>
        </w:rPr>
        <w:t xml:space="preserve"> </w:t>
      </w:r>
      <w:r>
        <w:rPr>
          <w:w w:val="65"/>
          <w:sz w:val="20"/>
        </w:rPr>
        <w:t>and</w:t>
      </w:r>
      <w:r>
        <w:rPr>
          <w:spacing w:val="28"/>
          <w:sz w:val="20"/>
        </w:rPr>
        <w:t xml:space="preserve"> </w:t>
      </w:r>
      <w:r>
        <w:rPr>
          <w:w w:val="65"/>
          <w:sz w:val="20"/>
        </w:rPr>
        <w:t>Naigombwa</w:t>
      </w:r>
      <w:r>
        <w:rPr>
          <w:spacing w:val="28"/>
          <w:sz w:val="20"/>
        </w:rPr>
        <w:t xml:space="preserve"> </w:t>
      </w:r>
      <w:r>
        <w:rPr>
          <w:w w:val="65"/>
          <w:sz w:val="20"/>
        </w:rPr>
        <w:t>in</w:t>
      </w:r>
      <w:r>
        <w:rPr>
          <w:spacing w:val="26"/>
          <w:sz w:val="20"/>
        </w:rPr>
        <w:t xml:space="preserve"> </w:t>
      </w:r>
      <w:r>
        <w:rPr>
          <w:w w:val="65"/>
          <w:sz w:val="20"/>
        </w:rPr>
        <w:t>Iganga,</w:t>
      </w:r>
      <w:r>
        <w:rPr>
          <w:spacing w:val="33"/>
          <w:sz w:val="20"/>
        </w:rPr>
        <w:t xml:space="preserve"> </w:t>
      </w:r>
      <w:r>
        <w:rPr>
          <w:w w:val="65"/>
          <w:sz w:val="20"/>
        </w:rPr>
        <w:t>Lumbuye</w:t>
      </w:r>
      <w:r>
        <w:rPr>
          <w:spacing w:val="26"/>
          <w:sz w:val="20"/>
        </w:rPr>
        <w:t xml:space="preserve"> </w:t>
      </w:r>
      <w:r>
        <w:rPr>
          <w:w w:val="65"/>
          <w:sz w:val="20"/>
        </w:rPr>
        <w:t>in</w:t>
      </w:r>
      <w:r>
        <w:rPr>
          <w:spacing w:val="28"/>
          <w:sz w:val="20"/>
        </w:rPr>
        <w:t xml:space="preserve"> </w:t>
      </w:r>
      <w:r>
        <w:rPr>
          <w:w w:val="65"/>
          <w:sz w:val="20"/>
        </w:rPr>
        <w:t>Bugiri,</w:t>
      </w:r>
      <w:r>
        <w:rPr>
          <w:spacing w:val="33"/>
          <w:sz w:val="20"/>
        </w:rPr>
        <w:t xml:space="preserve"> </w:t>
      </w:r>
      <w:r>
        <w:rPr>
          <w:w w:val="65"/>
          <w:sz w:val="20"/>
        </w:rPr>
        <w:t>Busega</w:t>
      </w:r>
      <w:r>
        <w:rPr>
          <w:spacing w:val="28"/>
          <w:sz w:val="20"/>
        </w:rPr>
        <w:t xml:space="preserve"> </w:t>
      </w:r>
      <w:r>
        <w:rPr>
          <w:w w:val="65"/>
          <w:sz w:val="20"/>
        </w:rPr>
        <w:t>swamp</w:t>
      </w:r>
      <w:r>
        <w:rPr>
          <w:spacing w:val="28"/>
          <w:sz w:val="20"/>
        </w:rPr>
        <w:t xml:space="preserve"> </w:t>
      </w:r>
      <w:r>
        <w:rPr>
          <w:w w:val="65"/>
          <w:sz w:val="20"/>
        </w:rPr>
        <w:t>in</w:t>
      </w:r>
      <w:r>
        <w:rPr>
          <w:spacing w:val="28"/>
          <w:sz w:val="20"/>
        </w:rPr>
        <w:t xml:space="preserve"> </w:t>
      </w:r>
      <w:r>
        <w:rPr>
          <w:w w:val="65"/>
          <w:sz w:val="20"/>
        </w:rPr>
        <w:t>Kampala,</w:t>
      </w:r>
      <w:r>
        <w:rPr>
          <w:spacing w:val="31"/>
          <w:sz w:val="20"/>
        </w:rPr>
        <w:t xml:space="preserve"> </w:t>
      </w:r>
      <w:r>
        <w:rPr>
          <w:w w:val="65"/>
          <w:sz w:val="20"/>
        </w:rPr>
        <w:t>Kiruruma</w:t>
      </w:r>
      <w:r>
        <w:rPr>
          <w:sz w:val="20"/>
        </w:rPr>
        <w:t xml:space="preserve"> </w:t>
      </w:r>
      <w:r>
        <w:rPr>
          <w:w w:val="65"/>
          <w:sz w:val="20"/>
        </w:rPr>
        <w:t>wetland</w:t>
      </w:r>
      <w:r>
        <w:rPr>
          <w:sz w:val="20"/>
        </w:rPr>
        <w:t xml:space="preserve"> </w:t>
      </w:r>
      <w:r>
        <w:rPr>
          <w:w w:val="65"/>
          <w:sz w:val="20"/>
        </w:rPr>
        <w:t>in</w:t>
      </w:r>
      <w:r>
        <w:rPr>
          <w:sz w:val="20"/>
        </w:rPr>
        <w:t xml:space="preserve"> </w:t>
      </w:r>
      <w:r>
        <w:rPr>
          <w:w w:val="65"/>
          <w:sz w:val="20"/>
        </w:rPr>
        <w:t>Kabale,</w:t>
      </w:r>
      <w:r>
        <w:rPr>
          <w:sz w:val="20"/>
        </w:rPr>
        <w:t xml:space="preserve"> </w:t>
      </w:r>
      <w:r>
        <w:rPr>
          <w:w w:val="65"/>
          <w:sz w:val="20"/>
        </w:rPr>
        <w:t>Nyaruzinga</w:t>
      </w:r>
      <w:r>
        <w:rPr>
          <w:sz w:val="20"/>
        </w:rPr>
        <w:t xml:space="preserve"> </w:t>
      </w:r>
      <w:r>
        <w:rPr>
          <w:w w:val="65"/>
          <w:sz w:val="20"/>
        </w:rPr>
        <w:t>wetland</w:t>
      </w:r>
      <w:r>
        <w:rPr>
          <w:sz w:val="20"/>
        </w:rPr>
        <w:t xml:space="preserve"> </w:t>
      </w:r>
      <w:r>
        <w:rPr>
          <w:w w:val="65"/>
          <w:sz w:val="20"/>
        </w:rPr>
        <w:t>in</w:t>
      </w:r>
      <w:r>
        <w:rPr>
          <w:sz w:val="20"/>
        </w:rPr>
        <w:t xml:space="preserve"> </w:t>
      </w:r>
      <w:r>
        <w:rPr>
          <w:w w:val="65"/>
          <w:sz w:val="20"/>
        </w:rPr>
        <w:t>Rukungiri,</w:t>
      </w:r>
      <w:r>
        <w:rPr>
          <w:sz w:val="20"/>
        </w:rPr>
        <w:t xml:space="preserve"> </w:t>
      </w:r>
      <w:r>
        <w:rPr>
          <w:w w:val="65"/>
          <w:sz w:val="20"/>
        </w:rPr>
        <w:t>Lubigi</w:t>
      </w:r>
      <w:r>
        <w:rPr>
          <w:sz w:val="20"/>
        </w:rPr>
        <w:t xml:space="preserve"> </w:t>
      </w:r>
      <w:r>
        <w:rPr>
          <w:w w:val="65"/>
          <w:sz w:val="20"/>
        </w:rPr>
        <w:t>and</w:t>
      </w:r>
      <w:r>
        <w:rPr>
          <w:sz w:val="20"/>
        </w:rPr>
        <w:t xml:space="preserve"> </w:t>
      </w:r>
      <w:r>
        <w:rPr>
          <w:w w:val="65"/>
          <w:sz w:val="20"/>
        </w:rPr>
        <w:t>Kawaala</w:t>
      </w:r>
      <w:r>
        <w:rPr>
          <w:sz w:val="20"/>
        </w:rPr>
        <w:t xml:space="preserve"> </w:t>
      </w:r>
      <w:r>
        <w:rPr>
          <w:w w:val="65"/>
          <w:sz w:val="20"/>
        </w:rPr>
        <w:t>swamp</w:t>
      </w:r>
      <w:r>
        <w:rPr>
          <w:sz w:val="20"/>
        </w:rPr>
        <w:t xml:space="preserve"> </w:t>
      </w:r>
      <w:r>
        <w:rPr>
          <w:w w:val="65"/>
          <w:sz w:val="20"/>
        </w:rPr>
        <w:t>in</w:t>
      </w:r>
      <w:r>
        <w:rPr>
          <w:sz w:val="20"/>
        </w:rPr>
        <w:t xml:space="preserve"> </w:t>
      </w:r>
      <w:r>
        <w:rPr>
          <w:w w:val="65"/>
          <w:sz w:val="20"/>
        </w:rPr>
        <w:t>Wakiso,</w:t>
      </w:r>
      <w:r>
        <w:rPr>
          <w:sz w:val="20"/>
        </w:rPr>
        <w:t xml:space="preserve"> </w:t>
      </w:r>
      <w:r>
        <w:rPr>
          <w:w w:val="65"/>
          <w:sz w:val="20"/>
        </w:rPr>
        <w:t>Koga</w:t>
      </w:r>
      <w:r>
        <w:rPr>
          <w:sz w:val="20"/>
        </w:rPr>
        <w:t xml:space="preserve"> </w:t>
      </w:r>
      <w:r>
        <w:rPr>
          <w:w w:val="65"/>
          <w:sz w:val="20"/>
        </w:rPr>
        <w:t>wetland</w:t>
      </w:r>
      <w:r>
        <w:rPr>
          <w:sz w:val="20"/>
        </w:rPr>
        <w:t xml:space="preserve"> </w:t>
      </w:r>
      <w:r>
        <w:rPr>
          <w:w w:val="65"/>
          <w:sz w:val="20"/>
        </w:rPr>
        <w:t>in</w:t>
      </w:r>
      <w:r>
        <w:rPr>
          <w:sz w:val="20"/>
        </w:rPr>
        <w:t xml:space="preserve"> </w:t>
      </w:r>
      <w:r>
        <w:rPr>
          <w:w w:val="65"/>
          <w:sz w:val="20"/>
        </w:rPr>
        <w:t>Mbarara,</w:t>
      </w:r>
      <w:r>
        <w:rPr>
          <w:sz w:val="20"/>
        </w:rPr>
        <w:t xml:space="preserve"> </w:t>
      </w:r>
      <w:r>
        <w:rPr>
          <w:w w:val="65"/>
          <w:sz w:val="20"/>
        </w:rPr>
        <w:t>Awoja</w:t>
      </w:r>
      <w:r>
        <w:rPr>
          <w:sz w:val="20"/>
        </w:rPr>
        <w:t xml:space="preserve"> </w:t>
      </w:r>
      <w:r>
        <w:rPr>
          <w:w w:val="65"/>
          <w:sz w:val="20"/>
        </w:rPr>
        <w:t>in</w:t>
      </w:r>
      <w:r>
        <w:rPr>
          <w:sz w:val="20"/>
        </w:rPr>
        <w:t xml:space="preserve"> </w:t>
      </w:r>
      <w:r>
        <w:rPr>
          <w:w w:val="65"/>
          <w:sz w:val="20"/>
        </w:rPr>
        <w:t>Soroti,</w:t>
      </w:r>
      <w:r>
        <w:rPr>
          <w:sz w:val="20"/>
        </w:rPr>
        <w:t xml:space="preserve"> </w:t>
      </w:r>
      <w:r>
        <w:rPr>
          <w:w w:val="65"/>
          <w:sz w:val="20"/>
        </w:rPr>
        <w:t>Omurokyekye</w:t>
      </w:r>
      <w:r>
        <w:rPr>
          <w:sz w:val="20"/>
        </w:rPr>
        <w:t xml:space="preserve"> </w:t>
      </w:r>
      <w:r>
        <w:rPr>
          <w:w w:val="65"/>
          <w:sz w:val="20"/>
        </w:rPr>
        <w:t>wetlands</w:t>
      </w:r>
      <w:r>
        <w:rPr>
          <w:sz w:val="20"/>
        </w:rPr>
        <w:t xml:space="preserve"> </w:t>
      </w:r>
      <w:r>
        <w:rPr>
          <w:w w:val="65"/>
          <w:sz w:val="20"/>
        </w:rPr>
        <w:t>in</w:t>
      </w:r>
      <w:r>
        <w:rPr>
          <w:sz w:val="20"/>
        </w:rPr>
        <w:t xml:space="preserve"> </w:t>
      </w:r>
      <w:r>
        <w:rPr>
          <w:w w:val="65"/>
          <w:sz w:val="20"/>
        </w:rPr>
        <w:t>Rukungiri</w:t>
      </w:r>
      <w:r>
        <w:rPr>
          <w:sz w:val="20"/>
        </w:rPr>
        <w:t xml:space="preserve"> </w:t>
      </w:r>
      <w:r>
        <w:rPr>
          <w:w w:val="65"/>
          <w:sz w:val="20"/>
        </w:rPr>
        <w:t>and</w:t>
      </w:r>
      <w:r>
        <w:rPr>
          <w:sz w:val="20"/>
        </w:rPr>
        <w:t xml:space="preserve"> </w:t>
      </w:r>
      <w:r>
        <w:rPr>
          <w:w w:val="75"/>
          <w:sz w:val="20"/>
        </w:rPr>
        <w:t>many</w:t>
      </w:r>
      <w:r>
        <w:rPr>
          <w:spacing w:val="-7"/>
          <w:w w:val="75"/>
          <w:sz w:val="20"/>
        </w:rPr>
        <w:t xml:space="preserve"> </w:t>
      </w:r>
      <w:r>
        <w:rPr>
          <w:w w:val="75"/>
          <w:sz w:val="20"/>
        </w:rPr>
        <w:t>others.</w:t>
      </w:r>
    </w:p>
    <w:p w:rsidR="00E5575B" w:rsidRDefault="00E5575B">
      <w:pPr>
        <w:pStyle w:val="BodyText"/>
        <w:spacing w:before="1"/>
        <w:ind w:left="0"/>
      </w:pPr>
    </w:p>
    <w:p w:rsidR="00E5575B" w:rsidRDefault="00D512E5">
      <w:pPr>
        <w:pStyle w:val="Heading1"/>
        <w:ind w:left="1631"/>
      </w:pPr>
      <w:r>
        <w:rPr>
          <w:w w:val="65"/>
        </w:rPr>
        <w:t>SKETCH</w:t>
      </w:r>
      <w:r>
        <w:rPr>
          <w:spacing w:val="9"/>
        </w:rPr>
        <w:t xml:space="preserve"> </w:t>
      </w:r>
      <w:r>
        <w:rPr>
          <w:w w:val="65"/>
        </w:rPr>
        <w:t>MAP</w:t>
      </w:r>
      <w:r>
        <w:rPr>
          <w:spacing w:val="7"/>
        </w:rPr>
        <w:t xml:space="preserve"> </w:t>
      </w:r>
      <w:r>
        <w:rPr>
          <w:w w:val="65"/>
        </w:rPr>
        <w:t>OF</w:t>
      </w:r>
      <w:r>
        <w:rPr>
          <w:spacing w:val="15"/>
        </w:rPr>
        <w:t xml:space="preserve"> </w:t>
      </w:r>
      <w:r>
        <w:rPr>
          <w:w w:val="65"/>
        </w:rPr>
        <w:t>UGANDA</w:t>
      </w:r>
      <w:r>
        <w:rPr>
          <w:spacing w:val="11"/>
        </w:rPr>
        <w:t xml:space="preserve"> </w:t>
      </w:r>
      <w:r>
        <w:rPr>
          <w:w w:val="65"/>
        </w:rPr>
        <w:t>SHOWING</w:t>
      </w:r>
      <w:r>
        <w:rPr>
          <w:spacing w:val="13"/>
        </w:rPr>
        <w:t xml:space="preserve"> </w:t>
      </w:r>
      <w:r>
        <w:rPr>
          <w:w w:val="65"/>
        </w:rPr>
        <w:t>THE</w:t>
      </w:r>
      <w:r>
        <w:rPr>
          <w:spacing w:val="12"/>
        </w:rPr>
        <w:t xml:space="preserve"> </w:t>
      </w:r>
      <w:r>
        <w:rPr>
          <w:w w:val="65"/>
        </w:rPr>
        <w:t>MAJOR</w:t>
      </w:r>
      <w:r>
        <w:rPr>
          <w:spacing w:val="10"/>
        </w:rPr>
        <w:t xml:space="preserve"> </w:t>
      </w:r>
      <w:r>
        <w:rPr>
          <w:w w:val="65"/>
        </w:rPr>
        <w:t>WETLAND</w:t>
      </w:r>
      <w:r>
        <w:rPr>
          <w:spacing w:val="14"/>
        </w:rPr>
        <w:t xml:space="preserve"> </w:t>
      </w:r>
      <w:r>
        <w:rPr>
          <w:spacing w:val="-2"/>
          <w:w w:val="65"/>
        </w:rPr>
        <w:t>TYPES.</w:t>
      </w:r>
    </w:p>
    <w:p w:rsidR="00E5575B" w:rsidRDefault="00E5575B">
      <w:pPr>
        <w:pStyle w:val="BodyText"/>
        <w:spacing w:before="229"/>
        <w:ind w:left="0"/>
        <w:rPr>
          <w:rFonts w:ascii="Arial"/>
          <w:b/>
        </w:rPr>
      </w:pPr>
    </w:p>
    <w:p w:rsidR="00E5575B" w:rsidRDefault="00D512E5">
      <w:pPr>
        <w:ind w:left="731"/>
        <w:rPr>
          <w:rFonts w:ascii="Arial"/>
          <w:b/>
          <w:sz w:val="20"/>
        </w:rPr>
      </w:pPr>
      <w:r>
        <w:rPr>
          <w:rFonts w:ascii="Arial"/>
          <w:b/>
          <w:w w:val="65"/>
          <w:sz w:val="20"/>
        </w:rPr>
        <w:t>ROLE</w:t>
      </w:r>
      <w:r>
        <w:rPr>
          <w:rFonts w:ascii="Arial"/>
          <w:b/>
          <w:spacing w:val="4"/>
          <w:sz w:val="20"/>
        </w:rPr>
        <w:t xml:space="preserve"> </w:t>
      </w:r>
      <w:r>
        <w:rPr>
          <w:rFonts w:ascii="Arial"/>
          <w:b/>
          <w:w w:val="65"/>
          <w:sz w:val="20"/>
        </w:rPr>
        <w:t>OF</w:t>
      </w:r>
      <w:r>
        <w:rPr>
          <w:rFonts w:ascii="Arial"/>
          <w:b/>
          <w:spacing w:val="5"/>
          <w:sz w:val="20"/>
        </w:rPr>
        <w:t xml:space="preserve"> </w:t>
      </w:r>
      <w:r>
        <w:rPr>
          <w:rFonts w:ascii="Arial"/>
          <w:b/>
          <w:w w:val="65"/>
          <w:sz w:val="20"/>
        </w:rPr>
        <w:t>WETLANDS</w:t>
      </w:r>
      <w:r>
        <w:rPr>
          <w:rFonts w:ascii="Arial"/>
          <w:b/>
          <w:spacing w:val="5"/>
          <w:sz w:val="20"/>
        </w:rPr>
        <w:t xml:space="preserve"> </w:t>
      </w:r>
      <w:r>
        <w:rPr>
          <w:rFonts w:ascii="Arial"/>
          <w:b/>
          <w:w w:val="65"/>
          <w:sz w:val="20"/>
        </w:rPr>
        <w:t>/</w:t>
      </w:r>
      <w:r>
        <w:rPr>
          <w:rFonts w:ascii="Arial"/>
          <w:b/>
          <w:spacing w:val="4"/>
          <w:sz w:val="20"/>
        </w:rPr>
        <w:t xml:space="preserve"> </w:t>
      </w:r>
      <w:r>
        <w:rPr>
          <w:rFonts w:ascii="Arial"/>
          <w:b/>
          <w:w w:val="65"/>
          <w:sz w:val="20"/>
        </w:rPr>
        <w:t>SWAMPS</w:t>
      </w:r>
      <w:r>
        <w:rPr>
          <w:rFonts w:ascii="Arial"/>
          <w:b/>
          <w:spacing w:val="5"/>
          <w:sz w:val="20"/>
        </w:rPr>
        <w:t xml:space="preserve"> </w:t>
      </w:r>
      <w:r>
        <w:rPr>
          <w:rFonts w:ascii="Arial"/>
          <w:b/>
          <w:w w:val="65"/>
          <w:sz w:val="20"/>
        </w:rPr>
        <w:t>IN</w:t>
      </w:r>
      <w:r>
        <w:rPr>
          <w:rFonts w:ascii="Arial"/>
          <w:b/>
          <w:spacing w:val="3"/>
          <w:sz w:val="20"/>
        </w:rPr>
        <w:t xml:space="preserve"> </w:t>
      </w:r>
      <w:r>
        <w:rPr>
          <w:rFonts w:ascii="Arial"/>
          <w:b/>
          <w:spacing w:val="-2"/>
          <w:w w:val="65"/>
          <w:sz w:val="20"/>
        </w:rPr>
        <w:t>UGANDA</w:t>
      </w:r>
    </w:p>
    <w:p w:rsidR="00E5575B" w:rsidRDefault="00D512E5">
      <w:pPr>
        <w:pStyle w:val="BodyText"/>
        <w:spacing w:before="4" w:line="226" w:lineRule="exact"/>
        <w:ind w:left="822"/>
      </w:pPr>
      <w:r>
        <w:rPr>
          <w:w w:val="60"/>
        </w:rPr>
        <w:t>Wetlands</w:t>
      </w:r>
      <w:r>
        <w:rPr>
          <w:spacing w:val="8"/>
        </w:rPr>
        <w:t xml:space="preserve"> </w:t>
      </w:r>
      <w:r>
        <w:rPr>
          <w:w w:val="60"/>
        </w:rPr>
        <w:t>are</w:t>
      </w:r>
      <w:r>
        <w:rPr>
          <w:spacing w:val="9"/>
        </w:rPr>
        <w:t xml:space="preserve"> </w:t>
      </w:r>
      <w:r>
        <w:rPr>
          <w:w w:val="60"/>
        </w:rPr>
        <w:t>poorly</w:t>
      </w:r>
      <w:r>
        <w:rPr>
          <w:spacing w:val="9"/>
        </w:rPr>
        <w:t xml:space="preserve"> </w:t>
      </w:r>
      <w:r>
        <w:rPr>
          <w:w w:val="60"/>
        </w:rPr>
        <w:t>appreciated</w:t>
      </w:r>
      <w:r>
        <w:rPr>
          <w:spacing w:val="8"/>
        </w:rPr>
        <w:t xml:space="preserve"> </w:t>
      </w:r>
      <w:r>
        <w:rPr>
          <w:w w:val="60"/>
        </w:rPr>
        <w:t>yet</w:t>
      </w:r>
      <w:r>
        <w:rPr>
          <w:spacing w:val="6"/>
        </w:rPr>
        <w:t xml:space="preserve"> </w:t>
      </w:r>
      <w:r>
        <w:rPr>
          <w:w w:val="60"/>
        </w:rPr>
        <w:t>they</w:t>
      </w:r>
      <w:r>
        <w:rPr>
          <w:spacing w:val="8"/>
        </w:rPr>
        <w:t xml:space="preserve"> </w:t>
      </w:r>
      <w:r>
        <w:rPr>
          <w:w w:val="60"/>
        </w:rPr>
        <w:t>play</w:t>
      </w:r>
      <w:r>
        <w:rPr>
          <w:spacing w:val="12"/>
        </w:rPr>
        <w:t xml:space="preserve"> </w:t>
      </w:r>
      <w:r>
        <w:rPr>
          <w:w w:val="60"/>
        </w:rPr>
        <w:t>a</w:t>
      </w:r>
      <w:r>
        <w:rPr>
          <w:spacing w:val="9"/>
        </w:rPr>
        <w:t xml:space="preserve"> </w:t>
      </w:r>
      <w:r>
        <w:rPr>
          <w:w w:val="60"/>
        </w:rPr>
        <w:t>very</w:t>
      </w:r>
      <w:r>
        <w:rPr>
          <w:spacing w:val="5"/>
        </w:rPr>
        <w:t xml:space="preserve"> </w:t>
      </w:r>
      <w:r>
        <w:rPr>
          <w:w w:val="60"/>
        </w:rPr>
        <w:t>important</w:t>
      </w:r>
      <w:r>
        <w:rPr>
          <w:spacing w:val="6"/>
        </w:rPr>
        <w:t xml:space="preserve"> </w:t>
      </w:r>
      <w:r>
        <w:rPr>
          <w:w w:val="60"/>
        </w:rPr>
        <w:t>role</w:t>
      </w:r>
      <w:r>
        <w:rPr>
          <w:spacing w:val="8"/>
        </w:rPr>
        <w:t xml:space="preserve"> </w:t>
      </w:r>
      <w:r>
        <w:rPr>
          <w:w w:val="60"/>
        </w:rPr>
        <w:t>in</w:t>
      </w:r>
      <w:r>
        <w:rPr>
          <w:spacing w:val="6"/>
        </w:rPr>
        <w:t xml:space="preserve"> </w:t>
      </w:r>
      <w:r>
        <w:rPr>
          <w:w w:val="60"/>
        </w:rPr>
        <w:t>the</w:t>
      </w:r>
      <w:r>
        <w:rPr>
          <w:spacing w:val="8"/>
        </w:rPr>
        <w:t xml:space="preserve"> </w:t>
      </w:r>
      <w:r>
        <w:rPr>
          <w:w w:val="60"/>
        </w:rPr>
        <w:t>Ugandan</w:t>
      </w:r>
      <w:r>
        <w:rPr>
          <w:spacing w:val="9"/>
        </w:rPr>
        <w:t xml:space="preserve"> </w:t>
      </w:r>
      <w:r>
        <w:rPr>
          <w:w w:val="60"/>
        </w:rPr>
        <w:t>society</w:t>
      </w:r>
      <w:r>
        <w:rPr>
          <w:spacing w:val="22"/>
        </w:rPr>
        <w:t xml:space="preserve"> </w:t>
      </w:r>
      <w:r>
        <w:rPr>
          <w:w w:val="60"/>
        </w:rPr>
        <w:t>which</w:t>
      </w:r>
      <w:r>
        <w:rPr>
          <w:spacing w:val="14"/>
        </w:rPr>
        <w:t xml:space="preserve"> </w:t>
      </w:r>
      <w:r>
        <w:rPr>
          <w:w w:val="60"/>
        </w:rPr>
        <w:t>are</w:t>
      </w:r>
      <w:r>
        <w:rPr>
          <w:spacing w:val="8"/>
        </w:rPr>
        <w:t xml:space="preserve"> </w:t>
      </w:r>
      <w:r>
        <w:rPr>
          <w:w w:val="60"/>
        </w:rPr>
        <w:t>both</w:t>
      </w:r>
      <w:r>
        <w:rPr>
          <w:spacing w:val="9"/>
        </w:rPr>
        <w:t xml:space="preserve"> </w:t>
      </w:r>
      <w:r>
        <w:rPr>
          <w:w w:val="60"/>
        </w:rPr>
        <w:t>positive</w:t>
      </w:r>
      <w:r>
        <w:rPr>
          <w:spacing w:val="9"/>
        </w:rPr>
        <w:t xml:space="preserve"> </w:t>
      </w:r>
      <w:r>
        <w:rPr>
          <w:w w:val="60"/>
        </w:rPr>
        <w:t>and</w:t>
      </w:r>
      <w:r>
        <w:rPr>
          <w:spacing w:val="12"/>
        </w:rPr>
        <w:t xml:space="preserve"> </w:t>
      </w:r>
      <w:r>
        <w:rPr>
          <w:spacing w:val="-2"/>
          <w:w w:val="60"/>
        </w:rPr>
        <w:t>negative:</w:t>
      </w:r>
    </w:p>
    <w:p w:rsidR="00E5575B" w:rsidRDefault="00D512E5">
      <w:pPr>
        <w:pStyle w:val="Heading1"/>
        <w:spacing w:line="229" w:lineRule="exact"/>
        <w:ind w:left="731"/>
      </w:pPr>
      <w:r>
        <w:rPr>
          <w:w w:val="60"/>
        </w:rPr>
        <w:t>POSITIVE</w:t>
      </w:r>
      <w:r>
        <w:rPr>
          <w:spacing w:val="14"/>
        </w:rPr>
        <w:t xml:space="preserve"> </w:t>
      </w:r>
      <w:r>
        <w:rPr>
          <w:spacing w:val="-2"/>
          <w:w w:val="75"/>
        </w:rPr>
        <w:t>ROLE:</w:t>
      </w:r>
    </w:p>
    <w:p w:rsidR="00E5575B" w:rsidRDefault="00D512E5">
      <w:pPr>
        <w:pStyle w:val="ListParagraph"/>
        <w:numPr>
          <w:ilvl w:val="2"/>
          <w:numId w:val="35"/>
        </w:numPr>
        <w:tabs>
          <w:tab w:val="left" w:pos="1080"/>
        </w:tabs>
        <w:spacing w:line="244" w:lineRule="auto"/>
        <w:ind w:right="631" w:firstLine="0"/>
        <w:rPr>
          <w:rFonts w:ascii="Arial MT" w:hAnsi="Arial MT"/>
          <w:sz w:val="20"/>
        </w:rPr>
      </w:pPr>
      <w:r>
        <w:rPr>
          <w:w w:val="65"/>
          <w:sz w:val="20"/>
        </w:rPr>
        <w:t>Wetlands</w:t>
      </w:r>
      <w:r>
        <w:rPr>
          <w:sz w:val="20"/>
        </w:rPr>
        <w:t xml:space="preserve"> </w:t>
      </w:r>
      <w:r>
        <w:rPr>
          <w:w w:val="65"/>
          <w:sz w:val="20"/>
        </w:rPr>
        <w:t>act</w:t>
      </w:r>
      <w:r>
        <w:rPr>
          <w:sz w:val="20"/>
        </w:rPr>
        <w:t xml:space="preserve"> </w:t>
      </w:r>
      <w:r>
        <w:rPr>
          <w:w w:val="65"/>
          <w:sz w:val="20"/>
        </w:rPr>
        <w:t>as</w:t>
      </w:r>
      <w:r>
        <w:rPr>
          <w:sz w:val="20"/>
        </w:rPr>
        <w:t xml:space="preserve"> </w:t>
      </w:r>
      <w:r>
        <w:rPr>
          <w:w w:val="65"/>
          <w:sz w:val="20"/>
        </w:rPr>
        <w:t>sources</w:t>
      </w:r>
      <w:r>
        <w:rPr>
          <w:sz w:val="20"/>
        </w:rPr>
        <w:t xml:space="preserve"> </w:t>
      </w:r>
      <w:r>
        <w:rPr>
          <w:w w:val="65"/>
          <w:sz w:val="20"/>
        </w:rPr>
        <w:t>of</w:t>
      </w:r>
      <w:r>
        <w:rPr>
          <w:sz w:val="20"/>
        </w:rPr>
        <w:t xml:space="preserve"> </w:t>
      </w:r>
      <w:r>
        <w:rPr>
          <w:w w:val="65"/>
          <w:sz w:val="20"/>
        </w:rPr>
        <w:t>water</w:t>
      </w:r>
      <w:r>
        <w:rPr>
          <w:sz w:val="20"/>
        </w:rPr>
        <w:t xml:space="preserve"> </w:t>
      </w:r>
      <w:r>
        <w:rPr>
          <w:w w:val="65"/>
          <w:sz w:val="20"/>
        </w:rPr>
        <w:t>for</w:t>
      </w:r>
      <w:r>
        <w:rPr>
          <w:sz w:val="20"/>
        </w:rPr>
        <w:t xml:space="preserve"> </w:t>
      </w:r>
      <w:r>
        <w:rPr>
          <w:w w:val="65"/>
          <w:sz w:val="20"/>
        </w:rPr>
        <w:t>domestic,</w:t>
      </w:r>
      <w:r>
        <w:rPr>
          <w:sz w:val="20"/>
        </w:rPr>
        <w:t xml:space="preserve"> </w:t>
      </w:r>
      <w:r>
        <w:rPr>
          <w:w w:val="65"/>
          <w:sz w:val="20"/>
        </w:rPr>
        <w:t>industrial</w:t>
      </w:r>
      <w:r>
        <w:rPr>
          <w:sz w:val="20"/>
        </w:rPr>
        <w:t xml:space="preserve"> </w:t>
      </w:r>
      <w:r>
        <w:rPr>
          <w:w w:val="65"/>
          <w:sz w:val="20"/>
        </w:rPr>
        <w:t>and</w:t>
      </w:r>
      <w:r>
        <w:rPr>
          <w:sz w:val="20"/>
        </w:rPr>
        <w:t xml:space="preserve"> </w:t>
      </w:r>
      <w:r>
        <w:rPr>
          <w:w w:val="65"/>
          <w:sz w:val="20"/>
        </w:rPr>
        <w:t>irrigation</w:t>
      </w:r>
      <w:r>
        <w:rPr>
          <w:spacing w:val="19"/>
          <w:sz w:val="20"/>
        </w:rPr>
        <w:t xml:space="preserve"> </w:t>
      </w:r>
      <w:r>
        <w:rPr>
          <w:w w:val="65"/>
          <w:sz w:val="20"/>
        </w:rPr>
        <w:t>purposes.</w:t>
      </w:r>
      <w:r>
        <w:rPr>
          <w:sz w:val="20"/>
        </w:rPr>
        <w:t xml:space="preserve"> </w:t>
      </w:r>
      <w:r>
        <w:rPr>
          <w:w w:val="65"/>
          <w:sz w:val="20"/>
        </w:rPr>
        <w:t>E.g.</w:t>
      </w:r>
      <w:r>
        <w:rPr>
          <w:spacing w:val="15"/>
          <w:sz w:val="20"/>
        </w:rPr>
        <w:t xml:space="preserve"> </w:t>
      </w:r>
      <w:r>
        <w:rPr>
          <w:w w:val="65"/>
          <w:sz w:val="20"/>
        </w:rPr>
        <w:t>Masaka</w:t>
      </w:r>
      <w:r>
        <w:rPr>
          <w:sz w:val="20"/>
        </w:rPr>
        <w:t xml:space="preserve"> </w:t>
      </w:r>
      <w:r>
        <w:rPr>
          <w:w w:val="65"/>
          <w:sz w:val="20"/>
        </w:rPr>
        <w:t>town</w:t>
      </w:r>
      <w:r>
        <w:rPr>
          <w:spacing w:val="15"/>
          <w:sz w:val="20"/>
        </w:rPr>
        <w:t xml:space="preserve"> </w:t>
      </w:r>
      <w:r>
        <w:rPr>
          <w:w w:val="65"/>
          <w:sz w:val="20"/>
        </w:rPr>
        <w:t>gets</w:t>
      </w:r>
      <w:r>
        <w:rPr>
          <w:sz w:val="20"/>
        </w:rPr>
        <w:t xml:space="preserve"> </w:t>
      </w:r>
      <w:r>
        <w:rPr>
          <w:w w:val="65"/>
          <w:sz w:val="20"/>
        </w:rPr>
        <w:t>its</w:t>
      </w:r>
      <w:r>
        <w:rPr>
          <w:sz w:val="20"/>
        </w:rPr>
        <w:t xml:space="preserve"> </w:t>
      </w:r>
      <w:r>
        <w:rPr>
          <w:w w:val="65"/>
          <w:sz w:val="20"/>
        </w:rPr>
        <w:t>water</w:t>
      </w:r>
      <w:r>
        <w:rPr>
          <w:sz w:val="20"/>
        </w:rPr>
        <w:t xml:space="preserve"> </w:t>
      </w:r>
      <w:r>
        <w:rPr>
          <w:w w:val="65"/>
          <w:sz w:val="20"/>
        </w:rPr>
        <w:t>from</w:t>
      </w:r>
      <w:r>
        <w:rPr>
          <w:sz w:val="20"/>
        </w:rPr>
        <w:t xml:space="preserve"> </w:t>
      </w:r>
      <w:r>
        <w:rPr>
          <w:w w:val="65"/>
          <w:sz w:val="20"/>
        </w:rPr>
        <w:t>the</w:t>
      </w:r>
      <w:r>
        <w:rPr>
          <w:sz w:val="20"/>
        </w:rPr>
        <w:t xml:space="preserve"> </w:t>
      </w:r>
      <w:r>
        <w:rPr>
          <w:w w:val="65"/>
          <w:sz w:val="20"/>
        </w:rPr>
        <w:t>nearby</w:t>
      </w:r>
      <w:r>
        <w:rPr>
          <w:sz w:val="20"/>
        </w:rPr>
        <w:t xml:space="preserve"> </w:t>
      </w:r>
      <w:r>
        <w:rPr>
          <w:w w:val="65"/>
          <w:sz w:val="20"/>
        </w:rPr>
        <w:t>Nabujuzi</w:t>
      </w:r>
      <w:r>
        <w:rPr>
          <w:spacing w:val="20"/>
          <w:sz w:val="20"/>
        </w:rPr>
        <w:t xml:space="preserve"> </w:t>
      </w:r>
      <w:r>
        <w:rPr>
          <w:w w:val="65"/>
          <w:sz w:val="20"/>
        </w:rPr>
        <w:t>swamps,</w:t>
      </w:r>
      <w:r>
        <w:rPr>
          <w:sz w:val="20"/>
        </w:rPr>
        <w:t xml:space="preserve"> </w:t>
      </w:r>
      <w:r>
        <w:rPr>
          <w:w w:val="65"/>
          <w:sz w:val="20"/>
        </w:rPr>
        <w:t>Nsimbe</w:t>
      </w:r>
      <w:r>
        <w:rPr>
          <w:sz w:val="20"/>
        </w:rPr>
        <w:t xml:space="preserve"> </w:t>
      </w:r>
      <w:r>
        <w:rPr>
          <w:w w:val="65"/>
          <w:sz w:val="20"/>
        </w:rPr>
        <w:t>horticultural</w:t>
      </w:r>
      <w:r>
        <w:rPr>
          <w:sz w:val="20"/>
        </w:rPr>
        <w:t xml:space="preserve"> </w:t>
      </w:r>
      <w:r>
        <w:rPr>
          <w:w w:val="65"/>
          <w:sz w:val="20"/>
        </w:rPr>
        <w:t>farm</w:t>
      </w:r>
      <w:r>
        <w:rPr>
          <w:spacing w:val="-3"/>
          <w:sz w:val="20"/>
        </w:rPr>
        <w:t xml:space="preserve"> </w:t>
      </w:r>
      <w:r>
        <w:rPr>
          <w:w w:val="65"/>
          <w:sz w:val="20"/>
        </w:rPr>
        <w:t>in</w:t>
      </w:r>
      <w:r>
        <w:rPr>
          <w:sz w:val="20"/>
        </w:rPr>
        <w:t xml:space="preserve"> </w:t>
      </w:r>
      <w:r>
        <w:rPr>
          <w:w w:val="65"/>
          <w:sz w:val="20"/>
        </w:rPr>
        <w:t>Mpigi</w:t>
      </w:r>
      <w:r>
        <w:rPr>
          <w:spacing w:val="-2"/>
          <w:sz w:val="20"/>
        </w:rPr>
        <w:t xml:space="preserve"> </w:t>
      </w:r>
      <w:r>
        <w:rPr>
          <w:w w:val="65"/>
          <w:sz w:val="20"/>
        </w:rPr>
        <w:t>district</w:t>
      </w:r>
      <w:r>
        <w:rPr>
          <w:sz w:val="20"/>
        </w:rPr>
        <w:t xml:space="preserve"> </w:t>
      </w:r>
      <w:r>
        <w:rPr>
          <w:w w:val="65"/>
          <w:sz w:val="20"/>
        </w:rPr>
        <w:t>gets</w:t>
      </w:r>
      <w:r>
        <w:rPr>
          <w:sz w:val="20"/>
        </w:rPr>
        <w:t xml:space="preserve"> </w:t>
      </w:r>
      <w:r>
        <w:rPr>
          <w:w w:val="65"/>
          <w:sz w:val="20"/>
        </w:rPr>
        <w:t>its</w:t>
      </w:r>
      <w:r>
        <w:rPr>
          <w:sz w:val="20"/>
        </w:rPr>
        <w:t xml:space="preserve"> </w:t>
      </w:r>
      <w:r>
        <w:rPr>
          <w:w w:val="65"/>
          <w:sz w:val="20"/>
        </w:rPr>
        <w:t>water</w:t>
      </w:r>
      <w:r>
        <w:rPr>
          <w:sz w:val="20"/>
        </w:rPr>
        <w:t xml:space="preserve"> </w:t>
      </w:r>
      <w:r>
        <w:rPr>
          <w:w w:val="65"/>
          <w:sz w:val="20"/>
        </w:rPr>
        <w:t>from</w:t>
      </w:r>
      <w:r>
        <w:rPr>
          <w:sz w:val="20"/>
        </w:rPr>
        <w:t xml:space="preserve"> </w:t>
      </w:r>
      <w:r>
        <w:rPr>
          <w:w w:val="65"/>
          <w:sz w:val="20"/>
        </w:rPr>
        <w:t>the</w:t>
      </w:r>
      <w:r>
        <w:rPr>
          <w:spacing w:val="-6"/>
          <w:sz w:val="20"/>
        </w:rPr>
        <w:t xml:space="preserve"> </w:t>
      </w:r>
      <w:r>
        <w:rPr>
          <w:w w:val="65"/>
          <w:sz w:val="20"/>
        </w:rPr>
        <w:t>nearby</w:t>
      </w:r>
      <w:r>
        <w:rPr>
          <w:spacing w:val="-3"/>
          <w:sz w:val="20"/>
        </w:rPr>
        <w:t xml:space="preserve"> </w:t>
      </w:r>
      <w:r>
        <w:rPr>
          <w:w w:val="65"/>
          <w:sz w:val="20"/>
        </w:rPr>
        <w:t>Mayanja</w:t>
      </w:r>
      <w:r>
        <w:rPr>
          <w:spacing w:val="-6"/>
          <w:sz w:val="20"/>
        </w:rPr>
        <w:t xml:space="preserve"> </w:t>
      </w:r>
      <w:r>
        <w:rPr>
          <w:w w:val="65"/>
          <w:sz w:val="20"/>
        </w:rPr>
        <w:t>swamp,</w:t>
      </w:r>
      <w:r>
        <w:rPr>
          <w:spacing w:val="-6"/>
          <w:sz w:val="20"/>
        </w:rPr>
        <w:t xml:space="preserve"> </w:t>
      </w:r>
      <w:r>
        <w:rPr>
          <w:w w:val="65"/>
          <w:sz w:val="20"/>
        </w:rPr>
        <w:t>Uganda</w:t>
      </w:r>
      <w:r>
        <w:rPr>
          <w:spacing w:val="-6"/>
          <w:sz w:val="20"/>
        </w:rPr>
        <w:t xml:space="preserve"> </w:t>
      </w:r>
      <w:r>
        <w:rPr>
          <w:w w:val="65"/>
          <w:sz w:val="20"/>
        </w:rPr>
        <w:t>clays</w:t>
      </w:r>
      <w:r>
        <w:rPr>
          <w:spacing w:val="-6"/>
          <w:sz w:val="20"/>
        </w:rPr>
        <w:t xml:space="preserve"> </w:t>
      </w:r>
      <w:r>
        <w:rPr>
          <w:w w:val="65"/>
          <w:sz w:val="20"/>
        </w:rPr>
        <w:t>at</w:t>
      </w:r>
      <w:r>
        <w:rPr>
          <w:spacing w:val="-4"/>
          <w:sz w:val="20"/>
        </w:rPr>
        <w:t xml:space="preserve"> </w:t>
      </w:r>
      <w:r>
        <w:rPr>
          <w:w w:val="65"/>
          <w:sz w:val="20"/>
        </w:rPr>
        <w:t>Kajjansi</w:t>
      </w:r>
      <w:r>
        <w:rPr>
          <w:spacing w:val="-4"/>
          <w:sz w:val="20"/>
        </w:rPr>
        <w:t xml:space="preserve"> </w:t>
      </w:r>
      <w:r>
        <w:rPr>
          <w:w w:val="65"/>
          <w:sz w:val="20"/>
        </w:rPr>
        <w:t>get</w:t>
      </w:r>
      <w:r>
        <w:rPr>
          <w:spacing w:val="-8"/>
          <w:sz w:val="20"/>
        </w:rPr>
        <w:t xml:space="preserve"> </w:t>
      </w:r>
      <w:r>
        <w:rPr>
          <w:w w:val="65"/>
          <w:sz w:val="20"/>
        </w:rPr>
        <w:t>its</w:t>
      </w:r>
      <w:r>
        <w:rPr>
          <w:spacing w:val="-3"/>
          <w:sz w:val="20"/>
        </w:rPr>
        <w:t xml:space="preserve"> </w:t>
      </w:r>
      <w:r>
        <w:rPr>
          <w:w w:val="65"/>
          <w:sz w:val="20"/>
        </w:rPr>
        <w:t>water</w:t>
      </w:r>
      <w:r>
        <w:rPr>
          <w:spacing w:val="-6"/>
          <w:sz w:val="20"/>
        </w:rPr>
        <w:t xml:space="preserve"> </w:t>
      </w:r>
      <w:r>
        <w:rPr>
          <w:w w:val="65"/>
          <w:sz w:val="20"/>
        </w:rPr>
        <w:t>from</w:t>
      </w:r>
      <w:r>
        <w:rPr>
          <w:sz w:val="20"/>
        </w:rPr>
        <w:t xml:space="preserve"> </w:t>
      </w:r>
      <w:r>
        <w:rPr>
          <w:w w:val="65"/>
          <w:sz w:val="20"/>
        </w:rPr>
        <w:t>Kachindo</w:t>
      </w:r>
      <w:r>
        <w:rPr>
          <w:spacing w:val="-6"/>
          <w:sz w:val="20"/>
        </w:rPr>
        <w:t xml:space="preserve"> </w:t>
      </w:r>
      <w:r>
        <w:rPr>
          <w:w w:val="65"/>
          <w:sz w:val="20"/>
        </w:rPr>
        <w:t>Swamps,</w:t>
      </w:r>
      <w:r>
        <w:rPr>
          <w:spacing w:val="-8"/>
          <w:sz w:val="20"/>
        </w:rPr>
        <w:t xml:space="preserve"> </w:t>
      </w:r>
      <w:r>
        <w:rPr>
          <w:w w:val="65"/>
          <w:sz w:val="20"/>
        </w:rPr>
        <w:t>etc.</w:t>
      </w:r>
    </w:p>
    <w:p w:rsidR="00E5575B" w:rsidRDefault="00D512E5">
      <w:pPr>
        <w:pStyle w:val="ListParagraph"/>
        <w:numPr>
          <w:ilvl w:val="2"/>
          <w:numId w:val="35"/>
        </w:numPr>
        <w:tabs>
          <w:tab w:val="left" w:pos="1080"/>
        </w:tabs>
        <w:spacing w:line="242" w:lineRule="auto"/>
        <w:ind w:right="629" w:firstLine="0"/>
        <w:rPr>
          <w:rFonts w:ascii="Arial MT" w:hAnsi="Arial MT"/>
          <w:sz w:val="20"/>
        </w:rPr>
      </w:pPr>
      <w:r>
        <w:rPr>
          <w:w w:val="65"/>
          <w:sz w:val="20"/>
        </w:rPr>
        <w:t>Wetlands</w:t>
      </w:r>
      <w:r>
        <w:rPr>
          <w:spacing w:val="21"/>
          <w:sz w:val="20"/>
        </w:rPr>
        <w:t xml:space="preserve"> </w:t>
      </w:r>
      <w:r>
        <w:rPr>
          <w:w w:val="65"/>
          <w:sz w:val="20"/>
        </w:rPr>
        <w:t>are</w:t>
      </w:r>
      <w:r>
        <w:rPr>
          <w:spacing w:val="21"/>
          <w:sz w:val="20"/>
        </w:rPr>
        <w:t xml:space="preserve"> </w:t>
      </w:r>
      <w:r>
        <w:rPr>
          <w:w w:val="65"/>
          <w:sz w:val="20"/>
        </w:rPr>
        <w:t>good</w:t>
      </w:r>
      <w:r>
        <w:rPr>
          <w:spacing w:val="21"/>
          <w:sz w:val="20"/>
        </w:rPr>
        <w:t xml:space="preserve"> </w:t>
      </w:r>
      <w:r>
        <w:rPr>
          <w:w w:val="65"/>
          <w:sz w:val="20"/>
        </w:rPr>
        <w:t>grounds</w:t>
      </w:r>
      <w:r>
        <w:rPr>
          <w:spacing w:val="21"/>
          <w:sz w:val="20"/>
        </w:rPr>
        <w:t xml:space="preserve"> </w:t>
      </w:r>
      <w:r>
        <w:rPr>
          <w:w w:val="65"/>
          <w:sz w:val="20"/>
        </w:rPr>
        <w:t>for</w:t>
      </w:r>
      <w:r>
        <w:rPr>
          <w:spacing w:val="19"/>
          <w:sz w:val="20"/>
        </w:rPr>
        <w:t xml:space="preserve"> </w:t>
      </w:r>
      <w:r>
        <w:rPr>
          <w:w w:val="65"/>
          <w:sz w:val="20"/>
        </w:rPr>
        <w:t>fish</w:t>
      </w:r>
      <w:r>
        <w:rPr>
          <w:spacing w:val="21"/>
          <w:sz w:val="20"/>
        </w:rPr>
        <w:t xml:space="preserve"> </w:t>
      </w:r>
      <w:r>
        <w:rPr>
          <w:w w:val="65"/>
          <w:sz w:val="20"/>
        </w:rPr>
        <w:t>which</w:t>
      </w:r>
      <w:r>
        <w:rPr>
          <w:spacing w:val="21"/>
          <w:sz w:val="20"/>
        </w:rPr>
        <w:t xml:space="preserve"> </w:t>
      </w:r>
      <w:r>
        <w:rPr>
          <w:w w:val="65"/>
          <w:sz w:val="20"/>
        </w:rPr>
        <w:t>habit</w:t>
      </w:r>
      <w:r>
        <w:rPr>
          <w:spacing w:val="19"/>
          <w:sz w:val="20"/>
        </w:rPr>
        <w:t xml:space="preserve"> </w:t>
      </w:r>
      <w:r>
        <w:rPr>
          <w:w w:val="65"/>
          <w:sz w:val="20"/>
        </w:rPr>
        <w:t>in</w:t>
      </w:r>
      <w:r>
        <w:rPr>
          <w:spacing w:val="21"/>
          <w:sz w:val="20"/>
        </w:rPr>
        <w:t xml:space="preserve"> </w:t>
      </w:r>
      <w:r>
        <w:rPr>
          <w:w w:val="65"/>
          <w:sz w:val="20"/>
        </w:rPr>
        <w:t>clay</w:t>
      </w:r>
      <w:r>
        <w:rPr>
          <w:spacing w:val="21"/>
          <w:sz w:val="20"/>
        </w:rPr>
        <w:t xml:space="preserve"> </w:t>
      </w:r>
      <w:r>
        <w:rPr>
          <w:w w:val="65"/>
          <w:sz w:val="20"/>
        </w:rPr>
        <w:t>bottomed</w:t>
      </w:r>
      <w:r>
        <w:rPr>
          <w:spacing w:val="37"/>
          <w:sz w:val="20"/>
        </w:rPr>
        <w:t xml:space="preserve"> </w:t>
      </w:r>
      <w:r>
        <w:rPr>
          <w:w w:val="65"/>
          <w:sz w:val="20"/>
        </w:rPr>
        <w:t>and</w:t>
      </w:r>
      <w:r>
        <w:rPr>
          <w:spacing w:val="23"/>
          <w:sz w:val="20"/>
        </w:rPr>
        <w:t xml:space="preserve"> </w:t>
      </w:r>
      <w:r>
        <w:rPr>
          <w:w w:val="65"/>
          <w:sz w:val="20"/>
        </w:rPr>
        <w:t>even</w:t>
      </w:r>
      <w:r>
        <w:rPr>
          <w:spacing w:val="19"/>
          <w:sz w:val="20"/>
        </w:rPr>
        <w:t xml:space="preserve"> </w:t>
      </w:r>
      <w:r>
        <w:rPr>
          <w:w w:val="65"/>
          <w:sz w:val="20"/>
        </w:rPr>
        <w:t>different</w:t>
      </w:r>
      <w:r>
        <w:rPr>
          <w:spacing w:val="19"/>
          <w:sz w:val="20"/>
        </w:rPr>
        <w:t xml:space="preserve"> </w:t>
      </w:r>
      <w:r>
        <w:rPr>
          <w:w w:val="65"/>
          <w:sz w:val="20"/>
        </w:rPr>
        <w:t>fish</w:t>
      </w:r>
      <w:r>
        <w:rPr>
          <w:spacing w:val="19"/>
          <w:sz w:val="20"/>
        </w:rPr>
        <w:t xml:space="preserve"> </w:t>
      </w:r>
      <w:r>
        <w:rPr>
          <w:w w:val="65"/>
          <w:sz w:val="20"/>
        </w:rPr>
        <w:t>species</w:t>
      </w:r>
      <w:r>
        <w:rPr>
          <w:spacing w:val="19"/>
          <w:sz w:val="20"/>
        </w:rPr>
        <w:t xml:space="preserve"> </w:t>
      </w:r>
      <w:r>
        <w:rPr>
          <w:w w:val="65"/>
          <w:sz w:val="20"/>
        </w:rPr>
        <w:t>feed</w:t>
      </w:r>
      <w:r>
        <w:rPr>
          <w:spacing w:val="19"/>
          <w:sz w:val="20"/>
        </w:rPr>
        <w:t xml:space="preserve"> </w:t>
      </w:r>
      <w:r>
        <w:rPr>
          <w:w w:val="65"/>
          <w:sz w:val="20"/>
        </w:rPr>
        <w:t>and</w:t>
      </w:r>
      <w:r>
        <w:rPr>
          <w:spacing w:val="19"/>
          <w:sz w:val="20"/>
        </w:rPr>
        <w:t xml:space="preserve"> </w:t>
      </w:r>
      <w:r>
        <w:rPr>
          <w:w w:val="65"/>
          <w:sz w:val="20"/>
        </w:rPr>
        <w:t>stay</w:t>
      </w:r>
      <w:r>
        <w:rPr>
          <w:spacing w:val="19"/>
          <w:sz w:val="20"/>
        </w:rPr>
        <w:t xml:space="preserve"> </w:t>
      </w:r>
      <w:r>
        <w:rPr>
          <w:w w:val="65"/>
          <w:sz w:val="20"/>
        </w:rPr>
        <w:t>in</w:t>
      </w:r>
      <w:r>
        <w:rPr>
          <w:spacing w:val="19"/>
          <w:sz w:val="20"/>
        </w:rPr>
        <w:t xml:space="preserve"> </w:t>
      </w:r>
      <w:r>
        <w:rPr>
          <w:w w:val="65"/>
          <w:sz w:val="20"/>
        </w:rPr>
        <w:t>them.</w:t>
      </w:r>
      <w:r>
        <w:rPr>
          <w:spacing w:val="19"/>
          <w:sz w:val="20"/>
        </w:rPr>
        <w:t xml:space="preserve"> </w:t>
      </w:r>
      <w:r>
        <w:rPr>
          <w:w w:val="65"/>
          <w:sz w:val="20"/>
        </w:rPr>
        <w:t>For</w:t>
      </w:r>
      <w:r>
        <w:rPr>
          <w:spacing w:val="19"/>
          <w:sz w:val="20"/>
        </w:rPr>
        <w:t xml:space="preserve"> </w:t>
      </w:r>
      <w:r>
        <w:rPr>
          <w:w w:val="65"/>
          <w:sz w:val="20"/>
        </w:rPr>
        <w:t>example</w:t>
      </w:r>
      <w:r>
        <w:rPr>
          <w:spacing w:val="19"/>
          <w:sz w:val="20"/>
        </w:rPr>
        <w:t xml:space="preserve"> </w:t>
      </w:r>
      <w:r>
        <w:rPr>
          <w:w w:val="65"/>
          <w:sz w:val="20"/>
        </w:rPr>
        <w:t>Kyoga</w:t>
      </w:r>
      <w:r>
        <w:rPr>
          <w:spacing w:val="34"/>
          <w:sz w:val="20"/>
        </w:rPr>
        <w:t xml:space="preserve"> </w:t>
      </w:r>
      <w:r>
        <w:rPr>
          <w:w w:val="65"/>
          <w:sz w:val="20"/>
        </w:rPr>
        <w:t>swamps</w:t>
      </w:r>
      <w:r>
        <w:rPr>
          <w:spacing w:val="16"/>
          <w:sz w:val="20"/>
        </w:rPr>
        <w:t xml:space="preserve"> </w:t>
      </w:r>
      <w:r>
        <w:rPr>
          <w:w w:val="65"/>
          <w:sz w:val="20"/>
        </w:rPr>
        <w:t>at</w:t>
      </w:r>
      <w:r>
        <w:rPr>
          <w:spacing w:val="19"/>
          <w:sz w:val="20"/>
        </w:rPr>
        <w:t xml:space="preserve"> </w:t>
      </w:r>
      <w:r>
        <w:rPr>
          <w:w w:val="65"/>
          <w:sz w:val="20"/>
        </w:rPr>
        <w:t>Lwampanga,</w:t>
      </w:r>
      <w:r>
        <w:rPr>
          <w:sz w:val="20"/>
        </w:rPr>
        <w:t xml:space="preserve"> </w:t>
      </w:r>
      <w:r>
        <w:rPr>
          <w:w w:val="65"/>
          <w:sz w:val="20"/>
        </w:rPr>
        <w:t>Albert</w:t>
      </w:r>
      <w:r>
        <w:rPr>
          <w:sz w:val="20"/>
        </w:rPr>
        <w:t xml:space="preserve"> </w:t>
      </w:r>
      <w:r>
        <w:rPr>
          <w:w w:val="65"/>
          <w:sz w:val="20"/>
        </w:rPr>
        <w:t>Nile</w:t>
      </w:r>
      <w:r>
        <w:rPr>
          <w:sz w:val="20"/>
        </w:rPr>
        <w:t xml:space="preserve"> </w:t>
      </w:r>
      <w:r>
        <w:rPr>
          <w:w w:val="65"/>
          <w:sz w:val="20"/>
        </w:rPr>
        <w:t>swamps</w:t>
      </w:r>
      <w:r>
        <w:rPr>
          <w:sz w:val="20"/>
        </w:rPr>
        <w:t xml:space="preserve"> </w:t>
      </w:r>
      <w:r>
        <w:rPr>
          <w:w w:val="65"/>
          <w:sz w:val="20"/>
        </w:rPr>
        <w:t>near</w:t>
      </w:r>
      <w:r>
        <w:rPr>
          <w:sz w:val="20"/>
        </w:rPr>
        <w:t xml:space="preserve"> </w:t>
      </w:r>
      <w:r>
        <w:rPr>
          <w:w w:val="65"/>
          <w:sz w:val="20"/>
        </w:rPr>
        <w:t>Rhino</w:t>
      </w:r>
      <w:r>
        <w:rPr>
          <w:sz w:val="20"/>
        </w:rPr>
        <w:t xml:space="preserve"> </w:t>
      </w:r>
      <w:r>
        <w:rPr>
          <w:w w:val="65"/>
          <w:sz w:val="20"/>
        </w:rPr>
        <w:t>camp</w:t>
      </w:r>
      <w:r>
        <w:rPr>
          <w:sz w:val="20"/>
        </w:rPr>
        <w:t xml:space="preserve"> </w:t>
      </w:r>
      <w:r>
        <w:rPr>
          <w:w w:val="65"/>
          <w:sz w:val="20"/>
        </w:rPr>
        <w:t>in</w:t>
      </w:r>
      <w:r>
        <w:rPr>
          <w:sz w:val="20"/>
        </w:rPr>
        <w:t xml:space="preserve"> </w:t>
      </w:r>
      <w:r>
        <w:rPr>
          <w:w w:val="65"/>
          <w:sz w:val="20"/>
        </w:rPr>
        <w:t>West</w:t>
      </w:r>
      <w:r>
        <w:rPr>
          <w:sz w:val="20"/>
        </w:rPr>
        <w:t xml:space="preserve"> </w:t>
      </w:r>
      <w:r>
        <w:rPr>
          <w:w w:val="65"/>
          <w:sz w:val="20"/>
        </w:rPr>
        <w:t>Nile,</w:t>
      </w:r>
      <w:r>
        <w:rPr>
          <w:sz w:val="20"/>
        </w:rPr>
        <w:t xml:space="preserve"> </w:t>
      </w:r>
      <w:r>
        <w:rPr>
          <w:w w:val="65"/>
          <w:sz w:val="20"/>
        </w:rPr>
        <w:t>Kyoga</w:t>
      </w:r>
      <w:r>
        <w:rPr>
          <w:sz w:val="20"/>
        </w:rPr>
        <w:t xml:space="preserve"> </w:t>
      </w:r>
      <w:r>
        <w:rPr>
          <w:w w:val="65"/>
          <w:sz w:val="20"/>
        </w:rPr>
        <w:t>swamp</w:t>
      </w:r>
      <w:r>
        <w:rPr>
          <w:sz w:val="20"/>
        </w:rPr>
        <w:t xml:space="preserve"> </w:t>
      </w:r>
      <w:r>
        <w:rPr>
          <w:w w:val="65"/>
          <w:sz w:val="20"/>
        </w:rPr>
        <w:t>at</w:t>
      </w:r>
      <w:r>
        <w:rPr>
          <w:sz w:val="20"/>
        </w:rPr>
        <w:t xml:space="preserve"> </w:t>
      </w:r>
      <w:r>
        <w:rPr>
          <w:w w:val="65"/>
          <w:sz w:val="20"/>
        </w:rPr>
        <w:t>Wanseko,</w:t>
      </w:r>
      <w:r>
        <w:rPr>
          <w:sz w:val="20"/>
        </w:rPr>
        <w:t xml:space="preserve"> </w:t>
      </w:r>
      <w:r>
        <w:rPr>
          <w:w w:val="65"/>
          <w:sz w:val="20"/>
        </w:rPr>
        <w:t>Lake</w:t>
      </w:r>
      <w:r>
        <w:rPr>
          <w:sz w:val="20"/>
        </w:rPr>
        <w:t xml:space="preserve"> </w:t>
      </w:r>
      <w:r>
        <w:rPr>
          <w:w w:val="65"/>
          <w:sz w:val="20"/>
        </w:rPr>
        <w:t>Nabugabo,</w:t>
      </w:r>
      <w:r>
        <w:rPr>
          <w:sz w:val="20"/>
        </w:rPr>
        <w:t xml:space="preserve"> </w:t>
      </w:r>
      <w:r>
        <w:rPr>
          <w:w w:val="65"/>
          <w:sz w:val="20"/>
        </w:rPr>
        <w:t>L.</w:t>
      </w:r>
      <w:r>
        <w:rPr>
          <w:sz w:val="20"/>
        </w:rPr>
        <w:t xml:space="preserve"> </w:t>
      </w:r>
      <w:r>
        <w:rPr>
          <w:w w:val="65"/>
          <w:sz w:val="20"/>
        </w:rPr>
        <w:t>George</w:t>
      </w:r>
      <w:r>
        <w:rPr>
          <w:sz w:val="20"/>
        </w:rPr>
        <w:t xml:space="preserve"> </w:t>
      </w:r>
      <w:r>
        <w:rPr>
          <w:w w:val="65"/>
          <w:sz w:val="20"/>
        </w:rPr>
        <w:t>swamp,</w:t>
      </w:r>
      <w:r>
        <w:rPr>
          <w:spacing w:val="28"/>
          <w:sz w:val="20"/>
        </w:rPr>
        <w:t xml:space="preserve"> </w:t>
      </w:r>
      <w:r>
        <w:rPr>
          <w:w w:val="65"/>
          <w:sz w:val="20"/>
        </w:rPr>
        <w:t>Mpologoma,</w:t>
      </w:r>
      <w:r>
        <w:rPr>
          <w:sz w:val="20"/>
        </w:rPr>
        <w:t xml:space="preserve"> </w:t>
      </w:r>
      <w:r>
        <w:rPr>
          <w:w w:val="65"/>
          <w:sz w:val="20"/>
        </w:rPr>
        <w:t>Naigombwa</w:t>
      </w:r>
      <w:r>
        <w:rPr>
          <w:sz w:val="20"/>
        </w:rPr>
        <w:t xml:space="preserve"> </w:t>
      </w:r>
      <w:r>
        <w:rPr>
          <w:w w:val="65"/>
          <w:sz w:val="20"/>
        </w:rPr>
        <w:t>and</w:t>
      </w:r>
      <w:r>
        <w:rPr>
          <w:sz w:val="20"/>
        </w:rPr>
        <w:t xml:space="preserve"> </w:t>
      </w:r>
      <w:r>
        <w:rPr>
          <w:w w:val="65"/>
          <w:sz w:val="20"/>
        </w:rPr>
        <w:t>Bisina</w:t>
      </w:r>
      <w:r>
        <w:rPr>
          <w:sz w:val="20"/>
        </w:rPr>
        <w:t xml:space="preserve"> </w:t>
      </w:r>
      <w:r>
        <w:rPr>
          <w:w w:val="65"/>
          <w:sz w:val="20"/>
        </w:rPr>
        <w:t>wetlands</w:t>
      </w:r>
      <w:r>
        <w:rPr>
          <w:sz w:val="20"/>
        </w:rPr>
        <w:t xml:space="preserve"> </w:t>
      </w:r>
      <w:r>
        <w:rPr>
          <w:w w:val="65"/>
          <w:sz w:val="20"/>
        </w:rPr>
        <w:t>are</w:t>
      </w:r>
      <w:r>
        <w:rPr>
          <w:sz w:val="20"/>
        </w:rPr>
        <w:t xml:space="preserve"> </w:t>
      </w:r>
      <w:r>
        <w:rPr>
          <w:w w:val="65"/>
          <w:sz w:val="20"/>
        </w:rPr>
        <w:t>catching</w:t>
      </w:r>
      <w:r>
        <w:rPr>
          <w:sz w:val="20"/>
        </w:rPr>
        <w:t xml:space="preserve"> </w:t>
      </w:r>
      <w:r>
        <w:rPr>
          <w:w w:val="65"/>
          <w:sz w:val="20"/>
        </w:rPr>
        <w:t>grounds</w:t>
      </w:r>
      <w:r>
        <w:rPr>
          <w:sz w:val="20"/>
        </w:rPr>
        <w:t xml:space="preserve"> </w:t>
      </w:r>
      <w:r>
        <w:rPr>
          <w:w w:val="65"/>
          <w:sz w:val="20"/>
        </w:rPr>
        <w:t>for</w:t>
      </w:r>
      <w:r>
        <w:rPr>
          <w:sz w:val="20"/>
        </w:rPr>
        <w:t xml:space="preserve"> </w:t>
      </w:r>
      <w:r>
        <w:rPr>
          <w:w w:val="65"/>
          <w:sz w:val="20"/>
        </w:rPr>
        <w:t>mud</w:t>
      </w:r>
      <w:r>
        <w:rPr>
          <w:sz w:val="20"/>
        </w:rPr>
        <w:t xml:space="preserve"> </w:t>
      </w:r>
      <w:r>
        <w:rPr>
          <w:w w:val="65"/>
          <w:sz w:val="20"/>
        </w:rPr>
        <w:t>fish,</w:t>
      </w:r>
      <w:r>
        <w:rPr>
          <w:sz w:val="20"/>
        </w:rPr>
        <w:t xml:space="preserve"> </w:t>
      </w:r>
      <w:r>
        <w:rPr>
          <w:w w:val="65"/>
          <w:sz w:val="20"/>
        </w:rPr>
        <w:t>Bagrus,</w:t>
      </w:r>
      <w:r>
        <w:rPr>
          <w:sz w:val="20"/>
        </w:rPr>
        <w:t xml:space="preserve"> </w:t>
      </w:r>
      <w:r>
        <w:rPr>
          <w:w w:val="65"/>
          <w:sz w:val="20"/>
        </w:rPr>
        <w:t>Tilapia,</w:t>
      </w:r>
      <w:r>
        <w:rPr>
          <w:sz w:val="20"/>
        </w:rPr>
        <w:t xml:space="preserve"> </w:t>
      </w:r>
      <w:r>
        <w:rPr>
          <w:w w:val="65"/>
          <w:sz w:val="20"/>
        </w:rPr>
        <w:t>Catfish,</w:t>
      </w:r>
      <w:r>
        <w:rPr>
          <w:sz w:val="20"/>
        </w:rPr>
        <w:t xml:space="preserve"> </w:t>
      </w:r>
      <w:r>
        <w:rPr>
          <w:w w:val="65"/>
          <w:sz w:val="20"/>
        </w:rPr>
        <w:t>lung</w:t>
      </w:r>
      <w:r>
        <w:rPr>
          <w:sz w:val="20"/>
        </w:rPr>
        <w:t xml:space="preserve"> </w:t>
      </w:r>
      <w:r>
        <w:rPr>
          <w:w w:val="65"/>
          <w:sz w:val="20"/>
        </w:rPr>
        <w:t>fish</w:t>
      </w:r>
      <w:r>
        <w:rPr>
          <w:sz w:val="20"/>
        </w:rPr>
        <w:t xml:space="preserve"> </w:t>
      </w:r>
      <w:r>
        <w:rPr>
          <w:w w:val="65"/>
          <w:sz w:val="20"/>
        </w:rPr>
        <w:t>(Mamba),</w:t>
      </w:r>
      <w:r>
        <w:rPr>
          <w:sz w:val="20"/>
        </w:rPr>
        <w:t xml:space="preserve"> </w:t>
      </w:r>
      <w:r>
        <w:rPr>
          <w:w w:val="65"/>
          <w:sz w:val="20"/>
        </w:rPr>
        <w:t>etc.</w:t>
      </w:r>
    </w:p>
    <w:p w:rsidR="00E5575B" w:rsidRDefault="00D512E5">
      <w:pPr>
        <w:pStyle w:val="ListParagraph"/>
        <w:numPr>
          <w:ilvl w:val="2"/>
          <w:numId w:val="35"/>
        </w:numPr>
        <w:tabs>
          <w:tab w:val="left" w:pos="1080"/>
        </w:tabs>
        <w:spacing w:line="242" w:lineRule="auto"/>
        <w:ind w:right="632" w:firstLine="0"/>
        <w:rPr>
          <w:rFonts w:ascii="Arial MT" w:hAnsi="Arial MT"/>
          <w:sz w:val="20"/>
        </w:rPr>
      </w:pPr>
      <w:r>
        <w:rPr>
          <w:w w:val="65"/>
          <w:sz w:val="20"/>
        </w:rPr>
        <w:t>Wetland</w:t>
      </w:r>
      <w:r>
        <w:rPr>
          <w:spacing w:val="-14"/>
          <w:sz w:val="20"/>
        </w:rPr>
        <w:t xml:space="preserve"> </w:t>
      </w:r>
      <w:r>
        <w:rPr>
          <w:w w:val="65"/>
          <w:sz w:val="20"/>
        </w:rPr>
        <w:t>vegetations</w:t>
      </w:r>
      <w:r>
        <w:rPr>
          <w:spacing w:val="-13"/>
          <w:sz w:val="20"/>
        </w:rPr>
        <w:t xml:space="preserve"> </w:t>
      </w:r>
      <w:r>
        <w:rPr>
          <w:w w:val="65"/>
          <w:sz w:val="20"/>
        </w:rPr>
        <w:t>like</w:t>
      </w:r>
      <w:r>
        <w:rPr>
          <w:spacing w:val="-13"/>
          <w:sz w:val="20"/>
        </w:rPr>
        <w:t xml:space="preserve"> </w:t>
      </w:r>
      <w:r>
        <w:rPr>
          <w:w w:val="65"/>
          <w:sz w:val="20"/>
        </w:rPr>
        <w:t>palms</w:t>
      </w:r>
      <w:r>
        <w:rPr>
          <w:spacing w:val="-14"/>
          <w:sz w:val="20"/>
        </w:rPr>
        <w:t xml:space="preserve"> </w:t>
      </w:r>
      <w:r>
        <w:rPr>
          <w:w w:val="65"/>
          <w:sz w:val="20"/>
        </w:rPr>
        <w:t>and</w:t>
      </w:r>
      <w:r>
        <w:rPr>
          <w:spacing w:val="-13"/>
          <w:sz w:val="20"/>
        </w:rPr>
        <w:t xml:space="preserve"> </w:t>
      </w:r>
      <w:r>
        <w:rPr>
          <w:w w:val="65"/>
          <w:sz w:val="20"/>
        </w:rPr>
        <w:t>papyrus</w:t>
      </w:r>
      <w:r>
        <w:rPr>
          <w:spacing w:val="-13"/>
          <w:sz w:val="20"/>
        </w:rPr>
        <w:t xml:space="preserve"> </w:t>
      </w:r>
      <w:r>
        <w:rPr>
          <w:w w:val="65"/>
          <w:sz w:val="20"/>
        </w:rPr>
        <w:t>filter</w:t>
      </w:r>
      <w:r>
        <w:rPr>
          <w:spacing w:val="-13"/>
          <w:sz w:val="20"/>
        </w:rPr>
        <w:t xml:space="preserve"> </w:t>
      </w:r>
      <w:r>
        <w:rPr>
          <w:w w:val="65"/>
          <w:sz w:val="20"/>
        </w:rPr>
        <w:t>and</w:t>
      </w:r>
      <w:r>
        <w:rPr>
          <w:spacing w:val="-14"/>
          <w:sz w:val="20"/>
        </w:rPr>
        <w:t xml:space="preserve"> </w:t>
      </w:r>
      <w:r>
        <w:rPr>
          <w:w w:val="65"/>
          <w:sz w:val="20"/>
        </w:rPr>
        <w:t>trap</w:t>
      </w:r>
      <w:r>
        <w:rPr>
          <w:spacing w:val="-13"/>
          <w:sz w:val="20"/>
        </w:rPr>
        <w:t xml:space="preserve"> </w:t>
      </w:r>
      <w:r>
        <w:rPr>
          <w:w w:val="65"/>
          <w:sz w:val="20"/>
        </w:rPr>
        <w:t>dirt,</w:t>
      </w:r>
      <w:r>
        <w:rPr>
          <w:spacing w:val="-13"/>
          <w:sz w:val="20"/>
        </w:rPr>
        <w:t xml:space="preserve"> </w:t>
      </w:r>
      <w:r>
        <w:rPr>
          <w:w w:val="65"/>
          <w:sz w:val="20"/>
        </w:rPr>
        <w:t>sediments</w:t>
      </w:r>
      <w:r>
        <w:rPr>
          <w:spacing w:val="-14"/>
          <w:sz w:val="20"/>
        </w:rPr>
        <w:t xml:space="preserve"> </w:t>
      </w:r>
      <w:r>
        <w:rPr>
          <w:w w:val="65"/>
          <w:sz w:val="20"/>
        </w:rPr>
        <w:t>and</w:t>
      </w:r>
      <w:r>
        <w:rPr>
          <w:sz w:val="20"/>
        </w:rPr>
        <w:t xml:space="preserve"> </w:t>
      </w:r>
      <w:r>
        <w:rPr>
          <w:spacing w:val="9"/>
          <w:w w:val="65"/>
          <w:sz w:val="20"/>
        </w:rPr>
        <w:t>toxic</w:t>
      </w:r>
      <w:r>
        <w:rPr>
          <w:sz w:val="20"/>
        </w:rPr>
        <w:t xml:space="preserve"> </w:t>
      </w:r>
      <w:r>
        <w:rPr>
          <w:spacing w:val="9"/>
          <w:w w:val="65"/>
          <w:sz w:val="20"/>
        </w:rPr>
        <w:t>wastes</w:t>
      </w:r>
      <w:r>
        <w:rPr>
          <w:sz w:val="20"/>
        </w:rPr>
        <w:t xml:space="preserve"> </w:t>
      </w:r>
      <w:r>
        <w:rPr>
          <w:spacing w:val="9"/>
          <w:w w:val="65"/>
          <w:sz w:val="20"/>
        </w:rPr>
        <w:t>before</w:t>
      </w:r>
      <w:r>
        <w:rPr>
          <w:sz w:val="20"/>
        </w:rPr>
        <w:t xml:space="preserve"> </w:t>
      </w:r>
      <w:r>
        <w:rPr>
          <w:spacing w:val="10"/>
          <w:w w:val="65"/>
          <w:sz w:val="20"/>
        </w:rPr>
        <w:t>reaching</w:t>
      </w:r>
      <w:r>
        <w:rPr>
          <w:sz w:val="20"/>
        </w:rPr>
        <w:t xml:space="preserve"> </w:t>
      </w:r>
      <w:r>
        <w:rPr>
          <w:spacing w:val="9"/>
          <w:w w:val="65"/>
          <w:sz w:val="20"/>
        </w:rPr>
        <w:t>rivers</w:t>
      </w:r>
      <w:r>
        <w:rPr>
          <w:sz w:val="20"/>
        </w:rPr>
        <w:t xml:space="preserve"> </w:t>
      </w:r>
      <w:r>
        <w:rPr>
          <w:w w:val="65"/>
          <w:sz w:val="20"/>
        </w:rPr>
        <w:t>and</w:t>
      </w:r>
      <w:r>
        <w:rPr>
          <w:sz w:val="20"/>
        </w:rPr>
        <w:t xml:space="preserve"> </w:t>
      </w:r>
      <w:r>
        <w:rPr>
          <w:spacing w:val="9"/>
          <w:w w:val="65"/>
          <w:sz w:val="20"/>
        </w:rPr>
        <w:t>lakes.</w:t>
      </w:r>
      <w:r>
        <w:rPr>
          <w:sz w:val="20"/>
        </w:rPr>
        <w:t xml:space="preserve"> </w:t>
      </w:r>
      <w:r>
        <w:rPr>
          <w:w w:val="65"/>
          <w:sz w:val="20"/>
        </w:rPr>
        <w:t>This</w:t>
      </w:r>
      <w:r>
        <w:rPr>
          <w:sz w:val="20"/>
        </w:rPr>
        <w:t xml:space="preserve"> </w:t>
      </w:r>
      <w:r>
        <w:rPr>
          <w:w w:val="65"/>
          <w:sz w:val="20"/>
        </w:rPr>
        <w:t>is</w:t>
      </w:r>
      <w:r>
        <w:rPr>
          <w:sz w:val="20"/>
        </w:rPr>
        <w:t xml:space="preserve"> </w:t>
      </w:r>
      <w:r>
        <w:rPr>
          <w:w w:val="65"/>
          <w:sz w:val="20"/>
        </w:rPr>
        <w:t>more</w:t>
      </w:r>
      <w:r>
        <w:rPr>
          <w:spacing w:val="30"/>
          <w:sz w:val="20"/>
        </w:rPr>
        <w:t xml:space="preserve"> </w:t>
      </w:r>
      <w:r>
        <w:rPr>
          <w:w w:val="65"/>
          <w:sz w:val="20"/>
        </w:rPr>
        <w:t>evidenced</w:t>
      </w:r>
      <w:r>
        <w:rPr>
          <w:spacing w:val="-6"/>
          <w:sz w:val="20"/>
        </w:rPr>
        <w:t xml:space="preserve"> </w:t>
      </w:r>
      <w:r>
        <w:rPr>
          <w:w w:val="65"/>
          <w:sz w:val="20"/>
        </w:rPr>
        <w:t>with</w:t>
      </w:r>
      <w:r>
        <w:rPr>
          <w:spacing w:val="-3"/>
          <w:sz w:val="20"/>
        </w:rPr>
        <w:t xml:space="preserve"> </w:t>
      </w:r>
      <w:r>
        <w:rPr>
          <w:w w:val="65"/>
          <w:sz w:val="20"/>
        </w:rPr>
        <w:t>Nakivubo</w:t>
      </w:r>
      <w:r>
        <w:rPr>
          <w:spacing w:val="-6"/>
          <w:sz w:val="20"/>
        </w:rPr>
        <w:t xml:space="preserve"> </w:t>
      </w:r>
      <w:r>
        <w:rPr>
          <w:w w:val="65"/>
          <w:sz w:val="20"/>
        </w:rPr>
        <w:t>and</w:t>
      </w:r>
      <w:r>
        <w:rPr>
          <w:sz w:val="20"/>
        </w:rPr>
        <w:t xml:space="preserve"> </w:t>
      </w:r>
      <w:r>
        <w:rPr>
          <w:w w:val="65"/>
          <w:sz w:val="20"/>
        </w:rPr>
        <w:t>Luzira</w:t>
      </w:r>
      <w:r>
        <w:rPr>
          <w:spacing w:val="17"/>
          <w:sz w:val="20"/>
        </w:rPr>
        <w:t xml:space="preserve"> </w:t>
      </w:r>
      <w:r>
        <w:rPr>
          <w:w w:val="65"/>
          <w:sz w:val="20"/>
        </w:rPr>
        <w:t>swamps</w:t>
      </w:r>
      <w:r>
        <w:rPr>
          <w:spacing w:val="17"/>
          <w:sz w:val="20"/>
        </w:rPr>
        <w:t xml:space="preserve"> </w:t>
      </w:r>
      <w:r>
        <w:rPr>
          <w:w w:val="65"/>
          <w:sz w:val="20"/>
        </w:rPr>
        <w:t>in</w:t>
      </w:r>
      <w:r>
        <w:rPr>
          <w:spacing w:val="25"/>
          <w:sz w:val="20"/>
        </w:rPr>
        <w:t xml:space="preserve"> </w:t>
      </w:r>
      <w:r>
        <w:rPr>
          <w:w w:val="65"/>
          <w:sz w:val="20"/>
        </w:rPr>
        <w:t>Kampala</w:t>
      </w:r>
      <w:r>
        <w:rPr>
          <w:spacing w:val="21"/>
          <w:sz w:val="20"/>
        </w:rPr>
        <w:t xml:space="preserve"> </w:t>
      </w:r>
      <w:r>
        <w:rPr>
          <w:w w:val="65"/>
          <w:sz w:val="20"/>
        </w:rPr>
        <w:t>and</w:t>
      </w:r>
      <w:r>
        <w:rPr>
          <w:spacing w:val="21"/>
          <w:sz w:val="20"/>
        </w:rPr>
        <w:t xml:space="preserve"> </w:t>
      </w:r>
      <w:r>
        <w:rPr>
          <w:w w:val="65"/>
          <w:sz w:val="20"/>
        </w:rPr>
        <w:t>Masese</w:t>
      </w:r>
      <w:r>
        <w:rPr>
          <w:spacing w:val="24"/>
          <w:sz w:val="20"/>
        </w:rPr>
        <w:t xml:space="preserve"> </w:t>
      </w:r>
      <w:r>
        <w:rPr>
          <w:w w:val="65"/>
          <w:sz w:val="20"/>
        </w:rPr>
        <w:t>and</w:t>
      </w:r>
      <w:r>
        <w:rPr>
          <w:spacing w:val="33"/>
          <w:sz w:val="20"/>
        </w:rPr>
        <w:t xml:space="preserve"> </w:t>
      </w:r>
      <w:r>
        <w:rPr>
          <w:w w:val="65"/>
          <w:sz w:val="20"/>
        </w:rPr>
        <w:t>Kirinya</w:t>
      </w:r>
      <w:r>
        <w:rPr>
          <w:spacing w:val="33"/>
          <w:sz w:val="20"/>
        </w:rPr>
        <w:t xml:space="preserve"> </w:t>
      </w:r>
      <w:r>
        <w:rPr>
          <w:w w:val="65"/>
          <w:sz w:val="20"/>
        </w:rPr>
        <w:t>swamps</w:t>
      </w:r>
      <w:r>
        <w:rPr>
          <w:spacing w:val="33"/>
          <w:sz w:val="20"/>
        </w:rPr>
        <w:t xml:space="preserve"> </w:t>
      </w:r>
      <w:r>
        <w:rPr>
          <w:w w:val="65"/>
          <w:sz w:val="20"/>
        </w:rPr>
        <w:t>in</w:t>
      </w:r>
      <w:r>
        <w:rPr>
          <w:spacing w:val="33"/>
          <w:sz w:val="20"/>
        </w:rPr>
        <w:t xml:space="preserve"> </w:t>
      </w:r>
      <w:r>
        <w:rPr>
          <w:w w:val="65"/>
          <w:sz w:val="20"/>
        </w:rPr>
        <w:t>Jinja</w:t>
      </w:r>
      <w:r>
        <w:rPr>
          <w:spacing w:val="37"/>
          <w:sz w:val="20"/>
        </w:rPr>
        <w:t xml:space="preserve"> </w:t>
      </w:r>
      <w:r>
        <w:rPr>
          <w:w w:val="65"/>
          <w:sz w:val="20"/>
        </w:rPr>
        <w:t>where</w:t>
      </w:r>
      <w:r>
        <w:rPr>
          <w:spacing w:val="33"/>
          <w:sz w:val="20"/>
        </w:rPr>
        <w:t xml:space="preserve"> </w:t>
      </w:r>
      <w:r>
        <w:rPr>
          <w:w w:val="65"/>
          <w:sz w:val="20"/>
        </w:rPr>
        <w:t>many</w:t>
      </w:r>
      <w:r>
        <w:rPr>
          <w:spacing w:val="33"/>
          <w:sz w:val="20"/>
        </w:rPr>
        <w:t xml:space="preserve"> </w:t>
      </w:r>
      <w:r>
        <w:rPr>
          <w:w w:val="65"/>
          <w:sz w:val="20"/>
        </w:rPr>
        <w:t>industrial</w:t>
      </w:r>
      <w:r>
        <w:rPr>
          <w:spacing w:val="35"/>
          <w:sz w:val="20"/>
        </w:rPr>
        <w:t xml:space="preserve"> </w:t>
      </w:r>
      <w:r>
        <w:rPr>
          <w:w w:val="65"/>
          <w:sz w:val="20"/>
        </w:rPr>
        <w:t>and</w:t>
      </w:r>
      <w:r>
        <w:rPr>
          <w:spacing w:val="33"/>
          <w:sz w:val="20"/>
        </w:rPr>
        <w:t xml:space="preserve"> </w:t>
      </w:r>
      <w:r>
        <w:rPr>
          <w:w w:val="65"/>
          <w:sz w:val="20"/>
        </w:rPr>
        <w:t>domestic</w:t>
      </w:r>
      <w:r>
        <w:rPr>
          <w:spacing w:val="40"/>
          <w:sz w:val="20"/>
        </w:rPr>
        <w:t xml:space="preserve"> </w:t>
      </w:r>
      <w:r>
        <w:rPr>
          <w:w w:val="65"/>
          <w:sz w:val="20"/>
        </w:rPr>
        <w:t>wastes</w:t>
      </w:r>
      <w:r>
        <w:rPr>
          <w:spacing w:val="24"/>
          <w:sz w:val="20"/>
        </w:rPr>
        <w:t xml:space="preserve"> </w:t>
      </w:r>
      <w:r>
        <w:rPr>
          <w:w w:val="65"/>
          <w:sz w:val="20"/>
        </w:rPr>
        <w:t>are</w:t>
      </w:r>
      <w:r>
        <w:rPr>
          <w:spacing w:val="24"/>
          <w:sz w:val="20"/>
        </w:rPr>
        <w:t xml:space="preserve"> </w:t>
      </w:r>
      <w:r>
        <w:rPr>
          <w:w w:val="65"/>
          <w:sz w:val="20"/>
        </w:rPr>
        <w:t>deposited</w:t>
      </w:r>
      <w:r>
        <w:rPr>
          <w:spacing w:val="24"/>
          <w:sz w:val="20"/>
        </w:rPr>
        <w:t xml:space="preserve"> </w:t>
      </w:r>
      <w:r>
        <w:rPr>
          <w:w w:val="65"/>
          <w:sz w:val="20"/>
        </w:rPr>
        <w:t>and</w:t>
      </w:r>
      <w:r>
        <w:rPr>
          <w:spacing w:val="21"/>
          <w:sz w:val="20"/>
        </w:rPr>
        <w:t xml:space="preserve"> </w:t>
      </w:r>
      <w:r>
        <w:rPr>
          <w:w w:val="65"/>
          <w:sz w:val="20"/>
        </w:rPr>
        <w:t>reach</w:t>
      </w:r>
      <w:r>
        <w:rPr>
          <w:spacing w:val="24"/>
          <w:sz w:val="20"/>
        </w:rPr>
        <w:t xml:space="preserve"> </w:t>
      </w:r>
      <w:r>
        <w:rPr>
          <w:w w:val="65"/>
          <w:sz w:val="20"/>
        </w:rPr>
        <w:t>L.</w:t>
      </w:r>
      <w:r>
        <w:rPr>
          <w:spacing w:val="24"/>
          <w:sz w:val="20"/>
        </w:rPr>
        <w:t xml:space="preserve"> </w:t>
      </w:r>
      <w:r>
        <w:rPr>
          <w:w w:val="65"/>
          <w:sz w:val="20"/>
        </w:rPr>
        <w:t>Victoria</w:t>
      </w:r>
      <w:r>
        <w:rPr>
          <w:spacing w:val="21"/>
          <w:sz w:val="20"/>
        </w:rPr>
        <w:t xml:space="preserve"> </w:t>
      </w:r>
      <w:r>
        <w:rPr>
          <w:w w:val="65"/>
          <w:sz w:val="20"/>
        </w:rPr>
        <w:t>when</w:t>
      </w:r>
      <w:r>
        <w:rPr>
          <w:spacing w:val="21"/>
          <w:sz w:val="20"/>
        </w:rPr>
        <w:t xml:space="preserve"> </w:t>
      </w:r>
      <w:r>
        <w:rPr>
          <w:w w:val="65"/>
          <w:sz w:val="20"/>
        </w:rPr>
        <w:t>the</w:t>
      </w:r>
      <w:r>
        <w:rPr>
          <w:spacing w:val="24"/>
          <w:sz w:val="20"/>
        </w:rPr>
        <w:t xml:space="preserve"> </w:t>
      </w:r>
      <w:r>
        <w:rPr>
          <w:w w:val="65"/>
          <w:sz w:val="20"/>
        </w:rPr>
        <w:t>water</w:t>
      </w:r>
      <w:r>
        <w:rPr>
          <w:spacing w:val="21"/>
          <w:sz w:val="20"/>
        </w:rPr>
        <w:t xml:space="preserve"> </w:t>
      </w:r>
      <w:r>
        <w:rPr>
          <w:w w:val="65"/>
          <w:sz w:val="20"/>
        </w:rPr>
        <w:t>is</w:t>
      </w:r>
      <w:r>
        <w:rPr>
          <w:sz w:val="20"/>
        </w:rPr>
        <w:t xml:space="preserve"> </w:t>
      </w:r>
      <w:r>
        <w:rPr>
          <w:w w:val="65"/>
          <w:sz w:val="20"/>
        </w:rPr>
        <w:t>puified.</w:t>
      </w:r>
      <w:r>
        <w:rPr>
          <w:spacing w:val="24"/>
          <w:sz w:val="20"/>
        </w:rPr>
        <w:t xml:space="preserve"> </w:t>
      </w:r>
      <w:r>
        <w:rPr>
          <w:w w:val="65"/>
          <w:sz w:val="20"/>
        </w:rPr>
        <w:t>Other</w:t>
      </w:r>
      <w:r>
        <w:rPr>
          <w:spacing w:val="29"/>
          <w:sz w:val="20"/>
        </w:rPr>
        <w:t xml:space="preserve"> </w:t>
      </w:r>
      <w:r>
        <w:rPr>
          <w:w w:val="65"/>
          <w:sz w:val="20"/>
        </w:rPr>
        <w:t>swamps</w:t>
      </w:r>
      <w:r>
        <w:rPr>
          <w:spacing w:val="29"/>
          <w:sz w:val="20"/>
        </w:rPr>
        <w:t xml:space="preserve"> </w:t>
      </w:r>
      <w:r>
        <w:rPr>
          <w:w w:val="65"/>
          <w:sz w:val="20"/>
        </w:rPr>
        <w:t>which</w:t>
      </w:r>
      <w:r>
        <w:rPr>
          <w:spacing w:val="29"/>
          <w:sz w:val="20"/>
        </w:rPr>
        <w:t xml:space="preserve"> </w:t>
      </w:r>
      <w:r>
        <w:rPr>
          <w:w w:val="65"/>
          <w:sz w:val="20"/>
        </w:rPr>
        <w:t>filter</w:t>
      </w:r>
      <w:r>
        <w:rPr>
          <w:spacing w:val="29"/>
          <w:sz w:val="20"/>
        </w:rPr>
        <w:t xml:space="preserve"> </w:t>
      </w:r>
      <w:r>
        <w:rPr>
          <w:w w:val="65"/>
          <w:sz w:val="20"/>
        </w:rPr>
        <w:t>include</w:t>
      </w:r>
      <w:r>
        <w:rPr>
          <w:spacing w:val="29"/>
          <w:sz w:val="20"/>
        </w:rPr>
        <w:t xml:space="preserve"> </w:t>
      </w:r>
      <w:r>
        <w:rPr>
          <w:w w:val="65"/>
          <w:sz w:val="20"/>
        </w:rPr>
        <w:t>L.</w:t>
      </w:r>
      <w:r>
        <w:rPr>
          <w:spacing w:val="29"/>
          <w:sz w:val="20"/>
        </w:rPr>
        <w:t xml:space="preserve"> </w:t>
      </w:r>
      <w:r>
        <w:rPr>
          <w:w w:val="65"/>
          <w:sz w:val="20"/>
        </w:rPr>
        <w:t>George</w:t>
      </w:r>
      <w:r>
        <w:rPr>
          <w:spacing w:val="29"/>
          <w:sz w:val="20"/>
        </w:rPr>
        <w:t xml:space="preserve"> </w:t>
      </w:r>
      <w:r>
        <w:rPr>
          <w:w w:val="65"/>
          <w:sz w:val="20"/>
        </w:rPr>
        <w:t>swamp</w:t>
      </w:r>
      <w:r>
        <w:rPr>
          <w:spacing w:val="29"/>
          <w:sz w:val="20"/>
        </w:rPr>
        <w:t xml:space="preserve"> </w:t>
      </w:r>
      <w:r>
        <w:rPr>
          <w:w w:val="65"/>
          <w:sz w:val="20"/>
        </w:rPr>
        <w:t>in</w:t>
      </w:r>
      <w:r>
        <w:rPr>
          <w:spacing w:val="29"/>
          <w:sz w:val="20"/>
        </w:rPr>
        <w:t xml:space="preserve"> </w:t>
      </w:r>
      <w:r>
        <w:rPr>
          <w:w w:val="65"/>
          <w:sz w:val="20"/>
        </w:rPr>
        <w:t>Kasese</w:t>
      </w:r>
      <w:r>
        <w:rPr>
          <w:spacing w:val="29"/>
          <w:sz w:val="20"/>
        </w:rPr>
        <w:t xml:space="preserve"> </w:t>
      </w:r>
      <w:r>
        <w:rPr>
          <w:w w:val="65"/>
          <w:sz w:val="20"/>
        </w:rPr>
        <w:t>and</w:t>
      </w:r>
      <w:r>
        <w:rPr>
          <w:spacing w:val="40"/>
          <w:sz w:val="20"/>
        </w:rPr>
        <w:t xml:space="preserve"> </w:t>
      </w:r>
      <w:r>
        <w:rPr>
          <w:w w:val="65"/>
          <w:sz w:val="20"/>
        </w:rPr>
        <w:t>Nabujuzi</w:t>
      </w:r>
      <w:r>
        <w:rPr>
          <w:sz w:val="20"/>
        </w:rPr>
        <w:t xml:space="preserve"> </w:t>
      </w:r>
      <w:r>
        <w:rPr>
          <w:w w:val="65"/>
          <w:sz w:val="20"/>
        </w:rPr>
        <w:t>swamps</w:t>
      </w:r>
      <w:r>
        <w:rPr>
          <w:sz w:val="20"/>
        </w:rPr>
        <w:t xml:space="preserve"> </w:t>
      </w:r>
      <w:r>
        <w:rPr>
          <w:w w:val="65"/>
          <w:sz w:val="20"/>
        </w:rPr>
        <w:t>in</w:t>
      </w:r>
      <w:r>
        <w:rPr>
          <w:sz w:val="20"/>
        </w:rPr>
        <w:t xml:space="preserve"> </w:t>
      </w:r>
      <w:r>
        <w:rPr>
          <w:w w:val="65"/>
          <w:sz w:val="20"/>
        </w:rPr>
        <w:t>Masaka.</w:t>
      </w:r>
    </w:p>
    <w:p w:rsidR="00E5575B" w:rsidRDefault="00D512E5">
      <w:pPr>
        <w:pStyle w:val="ListParagraph"/>
        <w:numPr>
          <w:ilvl w:val="2"/>
          <w:numId w:val="35"/>
        </w:numPr>
        <w:tabs>
          <w:tab w:val="left" w:pos="1080"/>
        </w:tabs>
        <w:spacing w:line="242" w:lineRule="auto"/>
        <w:ind w:right="635" w:firstLine="0"/>
        <w:rPr>
          <w:rFonts w:ascii="Arial MT" w:hAnsi="Arial MT"/>
          <w:sz w:val="20"/>
        </w:rPr>
      </w:pPr>
      <w:r>
        <w:rPr>
          <w:w w:val="65"/>
          <w:sz w:val="20"/>
        </w:rPr>
        <w:t>Wetlands</w:t>
      </w:r>
      <w:r>
        <w:rPr>
          <w:sz w:val="20"/>
        </w:rPr>
        <w:t xml:space="preserve"> </w:t>
      </w:r>
      <w:r>
        <w:rPr>
          <w:w w:val="65"/>
          <w:sz w:val="20"/>
        </w:rPr>
        <w:t>have</w:t>
      </w:r>
      <w:r>
        <w:rPr>
          <w:sz w:val="20"/>
        </w:rPr>
        <w:t xml:space="preserve"> </w:t>
      </w:r>
      <w:r>
        <w:rPr>
          <w:w w:val="65"/>
          <w:sz w:val="20"/>
        </w:rPr>
        <w:t>promoted</w:t>
      </w:r>
      <w:r>
        <w:rPr>
          <w:spacing w:val="-2"/>
          <w:sz w:val="20"/>
        </w:rPr>
        <w:t xml:space="preserve"> </w:t>
      </w:r>
      <w:r>
        <w:rPr>
          <w:w w:val="65"/>
          <w:sz w:val="20"/>
        </w:rPr>
        <w:t>tourism</w:t>
      </w:r>
      <w:r>
        <w:rPr>
          <w:spacing w:val="-2"/>
          <w:sz w:val="20"/>
        </w:rPr>
        <w:t xml:space="preserve"> </w:t>
      </w:r>
      <w:r>
        <w:rPr>
          <w:w w:val="65"/>
          <w:sz w:val="20"/>
        </w:rPr>
        <w:t>development</w:t>
      </w:r>
      <w:r>
        <w:rPr>
          <w:spacing w:val="-2"/>
          <w:sz w:val="20"/>
        </w:rPr>
        <w:t xml:space="preserve"> </w:t>
      </w:r>
      <w:r>
        <w:rPr>
          <w:w w:val="65"/>
          <w:sz w:val="20"/>
        </w:rPr>
        <w:t>in</w:t>
      </w:r>
      <w:r>
        <w:rPr>
          <w:spacing w:val="-2"/>
          <w:sz w:val="20"/>
        </w:rPr>
        <w:t xml:space="preserve"> </w:t>
      </w:r>
      <w:r>
        <w:rPr>
          <w:w w:val="65"/>
          <w:sz w:val="20"/>
        </w:rPr>
        <w:t>Uganda</w:t>
      </w:r>
      <w:r>
        <w:rPr>
          <w:sz w:val="20"/>
        </w:rPr>
        <w:t xml:space="preserve"> </w:t>
      </w:r>
      <w:r>
        <w:rPr>
          <w:w w:val="65"/>
          <w:sz w:val="20"/>
        </w:rPr>
        <w:t>as</w:t>
      </w:r>
      <w:r>
        <w:rPr>
          <w:spacing w:val="-2"/>
          <w:sz w:val="20"/>
        </w:rPr>
        <w:t xml:space="preserve"> </w:t>
      </w:r>
      <w:r>
        <w:rPr>
          <w:w w:val="65"/>
          <w:sz w:val="20"/>
        </w:rPr>
        <w:t>they</w:t>
      </w:r>
      <w:r>
        <w:rPr>
          <w:spacing w:val="-2"/>
          <w:sz w:val="20"/>
        </w:rPr>
        <w:t xml:space="preserve"> </w:t>
      </w:r>
      <w:r>
        <w:rPr>
          <w:w w:val="65"/>
          <w:sz w:val="20"/>
        </w:rPr>
        <w:t>habit</w:t>
      </w:r>
      <w:r>
        <w:rPr>
          <w:sz w:val="20"/>
        </w:rPr>
        <w:t xml:space="preserve"> </w:t>
      </w:r>
      <w:r>
        <w:rPr>
          <w:w w:val="65"/>
          <w:sz w:val="20"/>
        </w:rPr>
        <w:t>a</w:t>
      </w:r>
      <w:r>
        <w:rPr>
          <w:spacing w:val="-6"/>
          <w:sz w:val="20"/>
        </w:rPr>
        <w:t xml:space="preserve"> </w:t>
      </w:r>
      <w:r>
        <w:rPr>
          <w:w w:val="65"/>
          <w:sz w:val="20"/>
        </w:rPr>
        <w:t>variety</w:t>
      </w:r>
      <w:r>
        <w:rPr>
          <w:spacing w:val="-5"/>
          <w:sz w:val="20"/>
        </w:rPr>
        <w:t xml:space="preserve"> </w:t>
      </w:r>
      <w:r>
        <w:rPr>
          <w:w w:val="65"/>
          <w:sz w:val="20"/>
        </w:rPr>
        <w:t>of</w:t>
      </w:r>
      <w:r>
        <w:rPr>
          <w:spacing w:val="-5"/>
          <w:sz w:val="20"/>
        </w:rPr>
        <w:t xml:space="preserve"> </w:t>
      </w:r>
      <w:r>
        <w:rPr>
          <w:w w:val="65"/>
          <w:sz w:val="20"/>
        </w:rPr>
        <w:t>animals</w:t>
      </w:r>
      <w:r>
        <w:rPr>
          <w:spacing w:val="-5"/>
          <w:sz w:val="20"/>
        </w:rPr>
        <w:t xml:space="preserve"> </w:t>
      </w:r>
      <w:r>
        <w:rPr>
          <w:w w:val="65"/>
          <w:sz w:val="20"/>
        </w:rPr>
        <w:t>and</w:t>
      </w:r>
      <w:r>
        <w:rPr>
          <w:spacing w:val="-6"/>
          <w:sz w:val="20"/>
        </w:rPr>
        <w:t xml:space="preserve"> </w:t>
      </w:r>
      <w:r>
        <w:rPr>
          <w:w w:val="65"/>
          <w:sz w:val="20"/>
        </w:rPr>
        <w:t>birds.</w:t>
      </w:r>
      <w:r>
        <w:rPr>
          <w:spacing w:val="-5"/>
          <w:sz w:val="20"/>
        </w:rPr>
        <w:t xml:space="preserve"> </w:t>
      </w:r>
      <w:r>
        <w:rPr>
          <w:w w:val="65"/>
          <w:sz w:val="20"/>
        </w:rPr>
        <w:t>E.g.</w:t>
      </w:r>
      <w:r>
        <w:rPr>
          <w:spacing w:val="-5"/>
          <w:sz w:val="20"/>
        </w:rPr>
        <w:t xml:space="preserve"> </w:t>
      </w:r>
      <w:r>
        <w:rPr>
          <w:w w:val="65"/>
          <w:sz w:val="20"/>
        </w:rPr>
        <w:t>Kachindo</w:t>
      </w:r>
      <w:r>
        <w:rPr>
          <w:spacing w:val="-2"/>
          <w:sz w:val="20"/>
        </w:rPr>
        <w:t xml:space="preserve"> </w:t>
      </w:r>
      <w:r>
        <w:rPr>
          <w:w w:val="65"/>
          <w:sz w:val="20"/>
        </w:rPr>
        <w:t>wetlands</w:t>
      </w:r>
      <w:r>
        <w:rPr>
          <w:spacing w:val="-5"/>
          <w:sz w:val="20"/>
        </w:rPr>
        <w:t xml:space="preserve"> </w:t>
      </w:r>
      <w:r>
        <w:rPr>
          <w:w w:val="65"/>
          <w:sz w:val="20"/>
        </w:rPr>
        <w:t>in</w:t>
      </w:r>
      <w:r>
        <w:rPr>
          <w:spacing w:val="-6"/>
          <w:sz w:val="20"/>
        </w:rPr>
        <w:t xml:space="preserve"> </w:t>
      </w:r>
      <w:r>
        <w:rPr>
          <w:w w:val="65"/>
          <w:sz w:val="20"/>
        </w:rPr>
        <w:t>Lutembe</w:t>
      </w:r>
      <w:r>
        <w:rPr>
          <w:spacing w:val="-6"/>
          <w:sz w:val="20"/>
        </w:rPr>
        <w:t xml:space="preserve"> </w:t>
      </w:r>
      <w:r>
        <w:rPr>
          <w:w w:val="65"/>
          <w:sz w:val="20"/>
        </w:rPr>
        <w:t>bay,</w:t>
      </w:r>
      <w:r>
        <w:rPr>
          <w:sz w:val="20"/>
        </w:rPr>
        <w:t xml:space="preserve"> </w:t>
      </w:r>
      <w:r>
        <w:rPr>
          <w:w w:val="65"/>
          <w:sz w:val="20"/>
        </w:rPr>
        <w:t>Kazinga</w:t>
      </w:r>
      <w:r>
        <w:rPr>
          <w:sz w:val="20"/>
        </w:rPr>
        <w:t xml:space="preserve"> </w:t>
      </w:r>
      <w:r>
        <w:rPr>
          <w:w w:val="65"/>
          <w:sz w:val="20"/>
        </w:rPr>
        <w:t>channel</w:t>
      </w:r>
      <w:r>
        <w:rPr>
          <w:sz w:val="20"/>
        </w:rPr>
        <w:t xml:space="preserve"> </w:t>
      </w:r>
      <w:r>
        <w:rPr>
          <w:w w:val="65"/>
          <w:sz w:val="20"/>
        </w:rPr>
        <w:t>wetlands</w:t>
      </w:r>
      <w:r>
        <w:rPr>
          <w:sz w:val="20"/>
        </w:rPr>
        <w:t xml:space="preserve"> </w:t>
      </w:r>
      <w:r>
        <w:rPr>
          <w:w w:val="65"/>
          <w:sz w:val="20"/>
        </w:rPr>
        <w:t>and</w:t>
      </w:r>
      <w:r>
        <w:rPr>
          <w:sz w:val="20"/>
        </w:rPr>
        <w:t xml:space="preserve"> </w:t>
      </w:r>
      <w:r>
        <w:rPr>
          <w:w w:val="65"/>
          <w:sz w:val="20"/>
        </w:rPr>
        <w:t>Lumbuye</w:t>
      </w:r>
      <w:r>
        <w:rPr>
          <w:sz w:val="20"/>
        </w:rPr>
        <w:t xml:space="preserve"> </w:t>
      </w:r>
      <w:r>
        <w:rPr>
          <w:w w:val="65"/>
          <w:sz w:val="20"/>
        </w:rPr>
        <w:t>in</w:t>
      </w:r>
      <w:r>
        <w:rPr>
          <w:sz w:val="20"/>
        </w:rPr>
        <w:t xml:space="preserve"> </w:t>
      </w:r>
      <w:r>
        <w:rPr>
          <w:w w:val="65"/>
          <w:sz w:val="20"/>
        </w:rPr>
        <w:t>Bugiri</w:t>
      </w:r>
      <w:r>
        <w:rPr>
          <w:sz w:val="20"/>
        </w:rPr>
        <w:t xml:space="preserve"> </w:t>
      </w:r>
      <w:r>
        <w:rPr>
          <w:w w:val="65"/>
          <w:sz w:val="20"/>
        </w:rPr>
        <w:t>is</w:t>
      </w:r>
      <w:r>
        <w:rPr>
          <w:sz w:val="20"/>
        </w:rPr>
        <w:t xml:space="preserve"> </w:t>
      </w:r>
      <w:r>
        <w:rPr>
          <w:w w:val="65"/>
          <w:sz w:val="20"/>
        </w:rPr>
        <w:t>rich</w:t>
      </w:r>
      <w:r>
        <w:rPr>
          <w:sz w:val="20"/>
        </w:rPr>
        <w:t xml:space="preserve"> </w:t>
      </w:r>
      <w:r>
        <w:rPr>
          <w:w w:val="65"/>
          <w:sz w:val="20"/>
        </w:rPr>
        <w:t>with</w:t>
      </w:r>
      <w:r>
        <w:rPr>
          <w:sz w:val="20"/>
        </w:rPr>
        <w:t xml:space="preserve"> </w:t>
      </w:r>
      <w:r>
        <w:rPr>
          <w:w w:val="65"/>
          <w:sz w:val="20"/>
        </w:rPr>
        <w:t>many</w:t>
      </w:r>
      <w:r>
        <w:rPr>
          <w:sz w:val="20"/>
        </w:rPr>
        <w:t xml:space="preserve"> </w:t>
      </w:r>
      <w:r>
        <w:rPr>
          <w:w w:val="65"/>
          <w:sz w:val="20"/>
        </w:rPr>
        <w:t>birds</w:t>
      </w:r>
      <w:r>
        <w:rPr>
          <w:sz w:val="20"/>
        </w:rPr>
        <w:t xml:space="preserve"> </w:t>
      </w:r>
      <w:r>
        <w:rPr>
          <w:w w:val="65"/>
          <w:sz w:val="20"/>
        </w:rPr>
        <w:t>and</w:t>
      </w:r>
      <w:r>
        <w:rPr>
          <w:sz w:val="20"/>
        </w:rPr>
        <w:t xml:space="preserve"> </w:t>
      </w:r>
      <w:r>
        <w:rPr>
          <w:w w:val="65"/>
          <w:sz w:val="20"/>
        </w:rPr>
        <w:t>animals</w:t>
      </w:r>
      <w:r>
        <w:rPr>
          <w:sz w:val="20"/>
        </w:rPr>
        <w:t xml:space="preserve"> </w:t>
      </w:r>
      <w:r>
        <w:rPr>
          <w:w w:val="65"/>
          <w:sz w:val="20"/>
        </w:rPr>
        <w:t>like</w:t>
      </w:r>
      <w:r>
        <w:rPr>
          <w:sz w:val="20"/>
        </w:rPr>
        <w:t xml:space="preserve"> </w:t>
      </w:r>
      <w:r>
        <w:rPr>
          <w:w w:val="65"/>
          <w:sz w:val="20"/>
        </w:rPr>
        <w:t>hippopotamus,</w:t>
      </w:r>
      <w:r>
        <w:rPr>
          <w:sz w:val="20"/>
        </w:rPr>
        <w:t xml:space="preserve"> </w:t>
      </w:r>
      <w:r>
        <w:rPr>
          <w:w w:val="65"/>
          <w:sz w:val="20"/>
        </w:rPr>
        <w:t>water</w:t>
      </w:r>
      <w:r>
        <w:rPr>
          <w:sz w:val="20"/>
        </w:rPr>
        <w:t xml:space="preserve"> </w:t>
      </w:r>
      <w:r>
        <w:rPr>
          <w:w w:val="65"/>
          <w:sz w:val="20"/>
        </w:rPr>
        <w:t>ducks,</w:t>
      </w:r>
      <w:r>
        <w:rPr>
          <w:sz w:val="20"/>
        </w:rPr>
        <w:t xml:space="preserve"> </w:t>
      </w:r>
      <w:r>
        <w:rPr>
          <w:w w:val="65"/>
          <w:sz w:val="20"/>
        </w:rPr>
        <w:t>crocodiles,</w:t>
      </w:r>
      <w:r>
        <w:rPr>
          <w:sz w:val="20"/>
        </w:rPr>
        <w:t xml:space="preserve"> </w:t>
      </w:r>
      <w:r>
        <w:rPr>
          <w:w w:val="65"/>
          <w:sz w:val="20"/>
        </w:rPr>
        <w:t>gazelles,</w:t>
      </w:r>
      <w:r>
        <w:rPr>
          <w:sz w:val="20"/>
        </w:rPr>
        <w:t xml:space="preserve"> </w:t>
      </w:r>
      <w:r>
        <w:rPr>
          <w:w w:val="65"/>
          <w:sz w:val="20"/>
        </w:rPr>
        <w:t>crested</w:t>
      </w:r>
      <w:r>
        <w:rPr>
          <w:sz w:val="20"/>
        </w:rPr>
        <w:t xml:space="preserve"> </w:t>
      </w:r>
      <w:r>
        <w:rPr>
          <w:w w:val="65"/>
          <w:sz w:val="20"/>
        </w:rPr>
        <w:t>cranes,</w:t>
      </w:r>
      <w:r>
        <w:rPr>
          <w:sz w:val="20"/>
        </w:rPr>
        <w:t xml:space="preserve"> </w:t>
      </w:r>
      <w:r>
        <w:rPr>
          <w:w w:val="65"/>
          <w:sz w:val="20"/>
        </w:rPr>
        <w:t>Kingfisher,</w:t>
      </w:r>
      <w:r>
        <w:rPr>
          <w:sz w:val="20"/>
        </w:rPr>
        <w:t xml:space="preserve"> </w:t>
      </w:r>
      <w:r>
        <w:rPr>
          <w:w w:val="65"/>
          <w:sz w:val="20"/>
        </w:rPr>
        <w:t>African</w:t>
      </w:r>
      <w:r>
        <w:rPr>
          <w:sz w:val="20"/>
        </w:rPr>
        <w:t xml:space="preserve"> </w:t>
      </w:r>
      <w:r>
        <w:rPr>
          <w:w w:val="65"/>
          <w:sz w:val="20"/>
        </w:rPr>
        <w:t>Jakana,</w:t>
      </w:r>
      <w:r>
        <w:rPr>
          <w:sz w:val="20"/>
        </w:rPr>
        <w:t xml:space="preserve"> </w:t>
      </w:r>
      <w:r>
        <w:rPr>
          <w:w w:val="65"/>
          <w:sz w:val="20"/>
        </w:rPr>
        <w:t>African</w:t>
      </w:r>
      <w:r>
        <w:rPr>
          <w:sz w:val="20"/>
        </w:rPr>
        <w:t xml:space="preserve"> </w:t>
      </w:r>
      <w:r>
        <w:rPr>
          <w:w w:val="65"/>
          <w:sz w:val="20"/>
        </w:rPr>
        <w:t>fish</w:t>
      </w:r>
      <w:r>
        <w:rPr>
          <w:sz w:val="20"/>
        </w:rPr>
        <w:t xml:space="preserve"> </w:t>
      </w:r>
      <w:r>
        <w:rPr>
          <w:w w:val="65"/>
          <w:sz w:val="20"/>
        </w:rPr>
        <w:t>eagle,</w:t>
      </w:r>
      <w:r>
        <w:rPr>
          <w:sz w:val="20"/>
        </w:rPr>
        <w:t xml:space="preserve"> </w:t>
      </w:r>
      <w:r>
        <w:rPr>
          <w:w w:val="65"/>
          <w:sz w:val="20"/>
        </w:rPr>
        <w:t>Blue</w:t>
      </w:r>
      <w:r>
        <w:rPr>
          <w:sz w:val="20"/>
        </w:rPr>
        <w:t xml:space="preserve"> </w:t>
      </w:r>
      <w:r>
        <w:rPr>
          <w:w w:val="65"/>
          <w:sz w:val="20"/>
        </w:rPr>
        <w:t>swallows,</w:t>
      </w:r>
      <w:r>
        <w:rPr>
          <w:sz w:val="20"/>
        </w:rPr>
        <w:t xml:space="preserve"> </w:t>
      </w:r>
      <w:r>
        <w:rPr>
          <w:w w:val="65"/>
          <w:sz w:val="20"/>
        </w:rPr>
        <w:t>Egrets</w:t>
      </w:r>
      <w:r>
        <w:rPr>
          <w:sz w:val="20"/>
        </w:rPr>
        <w:t xml:space="preserve"> </w:t>
      </w:r>
      <w:r>
        <w:rPr>
          <w:w w:val="65"/>
          <w:sz w:val="20"/>
        </w:rPr>
        <w:t>and</w:t>
      </w:r>
      <w:r>
        <w:rPr>
          <w:sz w:val="20"/>
        </w:rPr>
        <w:t xml:space="preserve"> </w:t>
      </w:r>
      <w:r>
        <w:rPr>
          <w:w w:val="65"/>
          <w:sz w:val="20"/>
        </w:rPr>
        <w:t>endangered</w:t>
      </w:r>
      <w:r>
        <w:rPr>
          <w:sz w:val="20"/>
        </w:rPr>
        <w:t xml:space="preserve"> </w:t>
      </w:r>
      <w:r>
        <w:rPr>
          <w:w w:val="65"/>
          <w:sz w:val="20"/>
        </w:rPr>
        <w:t>shoe</w:t>
      </w:r>
      <w:r>
        <w:rPr>
          <w:sz w:val="20"/>
        </w:rPr>
        <w:t xml:space="preserve"> </w:t>
      </w:r>
      <w:r>
        <w:rPr>
          <w:w w:val="65"/>
          <w:sz w:val="20"/>
        </w:rPr>
        <w:t>bill</w:t>
      </w:r>
      <w:r>
        <w:rPr>
          <w:sz w:val="20"/>
        </w:rPr>
        <w:t xml:space="preserve"> </w:t>
      </w:r>
      <w:r>
        <w:rPr>
          <w:w w:val="65"/>
          <w:sz w:val="20"/>
        </w:rPr>
        <w:t>which</w:t>
      </w:r>
      <w:r>
        <w:rPr>
          <w:sz w:val="20"/>
        </w:rPr>
        <w:t xml:space="preserve"> </w:t>
      </w:r>
      <w:r>
        <w:rPr>
          <w:w w:val="65"/>
          <w:sz w:val="20"/>
        </w:rPr>
        <w:t>have</w:t>
      </w:r>
      <w:r>
        <w:rPr>
          <w:sz w:val="20"/>
        </w:rPr>
        <w:t xml:space="preserve"> </w:t>
      </w:r>
      <w:r>
        <w:rPr>
          <w:w w:val="65"/>
          <w:sz w:val="20"/>
        </w:rPr>
        <w:t>promoted</w:t>
      </w:r>
      <w:r>
        <w:rPr>
          <w:sz w:val="20"/>
        </w:rPr>
        <w:t xml:space="preserve"> </w:t>
      </w:r>
      <w:r>
        <w:rPr>
          <w:w w:val="65"/>
          <w:sz w:val="20"/>
        </w:rPr>
        <w:t>bird</w:t>
      </w:r>
      <w:r>
        <w:rPr>
          <w:sz w:val="20"/>
        </w:rPr>
        <w:t xml:space="preserve"> </w:t>
      </w:r>
      <w:r>
        <w:rPr>
          <w:w w:val="65"/>
          <w:sz w:val="20"/>
        </w:rPr>
        <w:t>watching</w:t>
      </w:r>
      <w:r>
        <w:rPr>
          <w:sz w:val="20"/>
        </w:rPr>
        <w:t xml:space="preserve"> </w:t>
      </w:r>
      <w:r>
        <w:rPr>
          <w:w w:val="65"/>
          <w:sz w:val="20"/>
        </w:rPr>
        <w:t>and</w:t>
      </w:r>
      <w:r>
        <w:rPr>
          <w:sz w:val="20"/>
        </w:rPr>
        <w:t xml:space="preserve"> </w:t>
      </w:r>
      <w:r>
        <w:rPr>
          <w:w w:val="65"/>
          <w:sz w:val="20"/>
        </w:rPr>
        <w:t>tourism.</w:t>
      </w:r>
    </w:p>
    <w:p w:rsidR="00E5575B" w:rsidRDefault="00D512E5">
      <w:pPr>
        <w:pStyle w:val="ListParagraph"/>
        <w:numPr>
          <w:ilvl w:val="2"/>
          <w:numId w:val="35"/>
        </w:numPr>
        <w:tabs>
          <w:tab w:val="left" w:pos="1080"/>
        </w:tabs>
        <w:spacing w:line="242" w:lineRule="auto"/>
        <w:ind w:right="631" w:firstLine="0"/>
        <w:rPr>
          <w:rFonts w:ascii="Arial MT" w:hAnsi="Arial MT"/>
          <w:sz w:val="20"/>
        </w:rPr>
      </w:pPr>
      <w:r>
        <w:rPr>
          <w:w w:val="65"/>
          <w:sz w:val="20"/>
        </w:rPr>
        <w:t>Wetlands</w:t>
      </w:r>
      <w:r>
        <w:rPr>
          <w:sz w:val="20"/>
        </w:rPr>
        <w:t xml:space="preserve"> </w:t>
      </w:r>
      <w:r>
        <w:rPr>
          <w:w w:val="65"/>
          <w:sz w:val="20"/>
        </w:rPr>
        <w:t>are</w:t>
      </w:r>
      <w:r>
        <w:rPr>
          <w:sz w:val="20"/>
        </w:rPr>
        <w:t xml:space="preserve"> </w:t>
      </w:r>
      <w:r>
        <w:rPr>
          <w:w w:val="65"/>
          <w:sz w:val="20"/>
        </w:rPr>
        <w:t>sources</w:t>
      </w:r>
      <w:r>
        <w:rPr>
          <w:sz w:val="20"/>
        </w:rPr>
        <w:t xml:space="preserve"> </w:t>
      </w:r>
      <w:r>
        <w:rPr>
          <w:w w:val="65"/>
          <w:sz w:val="20"/>
        </w:rPr>
        <w:t>of</w:t>
      </w:r>
      <w:r>
        <w:rPr>
          <w:sz w:val="20"/>
        </w:rPr>
        <w:t xml:space="preserve"> </w:t>
      </w:r>
      <w:r>
        <w:rPr>
          <w:w w:val="65"/>
          <w:sz w:val="20"/>
        </w:rPr>
        <w:t>raw</w:t>
      </w:r>
      <w:r>
        <w:rPr>
          <w:sz w:val="20"/>
        </w:rPr>
        <w:t xml:space="preserve"> </w:t>
      </w:r>
      <w:r>
        <w:rPr>
          <w:w w:val="65"/>
          <w:sz w:val="20"/>
        </w:rPr>
        <w:t>materials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papyrus,</w:t>
      </w:r>
      <w:r>
        <w:rPr>
          <w:sz w:val="20"/>
        </w:rPr>
        <w:t xml:space="preserve"> </w:t>
      </w:r>
      <w:r>
        <w:rPr>
          <w:w w:val="65"/>
          <w:sz w:val="20"/>
        </w:rPr>
        <w:t>palms</w:t>
      </w:r>
      <w:r>
        <w:rPr>
          <w:sz w:val="20"/>
        </w:rPr>
        <w:t xml:space="preserve"> </w:t>
      </w:r>
      <w:r>
        <w:rPr>
          <w:w w:val="65"/>
          <w:sz w:val="20"/>
        </w:rPr>
        <w:t>and</w:t>
      </w:r>
      <w:r>
        <w:rPr>
          <w:spacing w:val="18"/>
          <w:sz w:val="20"/>
        </w:rPr>
        <w:t xml:space="preserve"> </w:t>
      </w:r>
      <w:r>
        <w:rPr>
          <w:w w:val="65"/>
          <w:sz w:val="20"/>
        </w:rPr>
        <w:t>other</w:t>
      </w:r>
      <w:r>
        <w:rPr>
          <w:sz w:val="20"/>
        </w:rPr>
        <w:t xml:space="preserve"> </w:t>
      </w:r>
      <w:r>
        <w:rPr>
          <w:w w:val="65"/>
          <w:sz w:val="20"/>
        </w:rPr>
        <w:t>swamp</w:t>
      </w:r>
      <w:r>
        <w:rPr>
          <w:sz w:val="20"/>
        </w:rPr>
        <w:t xml:space="preserve"> </w:t>
      </w:r>
      <w:r>
        <w:rPr>
          <w:w w:val="65"/>
          <w:sz w:val="20"/>
        </w:rPr>
        <w:t>vegetations</w:t>
      </w:r>
      <w:r>
        <w:rPr>
          <w:sz w:val="20"/>
        </w:rPr>
        <w:t xml:space="preserve"> </w:t>
      </w:r>
      <w:r>
        <w:rPr>
          <w:w w:val="65"/>
          <w:sz w:val="20"/>
        </w:rPr>
        <w:t>which</w:t>
      </w:r>
      <w:r>
        <w:rPr>
          <w:sz w:val="20"/>
        </w:rPr>
        <w:t xml:space="preserve"> </w:t>
      </w:r>
      <w:r>
        <w:rPr>
          <w:w w:val="65"/>
          <w:sz w:val="20"/>
        </w:rPr>
        <w:t>are</w:t>
      </w:r>
      <w:r>
        <w:rPr>
          <w:sz w:val="20"/>
        </w:rPr>
        <w:t xml:space="preserve"> </w:t>
      </w:r>
      <w:r>
        <w:rPr>
          <w:w w:val="65"/>
          <w:sz w:val="20"/>
        </w:rPr>
        <w:t>used</w:t>
      </w:r>
      <w:r>
        <w:rPr>
          <w:sz w:val="20"/>
        </w:rPr>
        <w:t xml:space="preserve"> </w:t>
      </w:r>
      <w:r>
        <w:rPr>
          <w:w w:val="65"/>
          <w:sz w:val="20"/>
        </w:rPr>
        <w:t>in</w:t>
      </w:r>
      <w:r>
        <w:rPr>
          <w:sz w:val="20"/>
        </w:rPr>
        <w:t xml:space="preserve"> </w:t>
      </w:r>
      <w:r>
        <w:rPr>
          <w:w w:val="65"/>
          <w:sz w:val="20"/>
        </w:rPr>
        <w:t>weaving</w:t>
      </w:r>
      <w:r>
        <w:rPr>
          <w:sz w:val="20"/>
        </w:rPr>
        <w:t xml:space="preserve"> </w:t>
      </w:r>
      <w:r>
        <w:rPr>
          <w:w w:val="65"/>
          <w:sz w:val="20"/>
        </w:rPr>
        <w:t>mats,</w:t>
      </w:r>
      <w:r>
        <w:rPr>
          <w:sz w:val="20"/>
        </w:rPr>
        <w:t xml:space="preserve"> </w:t>
      </w:r>
      <w:r>
        <w:rPr>
          <w:w w:val="65"/>
          <w:sz w:val="20"/>
        </w:rPr>
        <w:t>baskets</w:t>
      </w:r>
      <w:r>
        <w:rPr>
          <w:sz w:val="20"/>
        </w:rPr>
        <w:t xml:space="preserve"> </w:t>
      </w:r>
      <w:r>
        <w:rPr>
          <w:w w:val="65"/>
          <w:sz w:val="20"/>
        </w:rPr>
        <w:t>and</w:t>
      </w:r>
      <w:r>
        <w:rPr>
          <w:sz w:val="20"/>
        </w:rPr>
        <w:t xml:space="preserve"> </w:t>
      </w:r>
      <w:r>
        <w:rPr>
          <w:w w:val="65"/>
          <w:sz w:val="20"/>
        </w:rPr>
        <w:t>hats,</w:t>
      </w:r>
      <w:r>
        <w:rPr>
          <w:sz w:val="20"/>
        </w:rPr>
        <w:t xml:space="preserve"> </w:t>
      </w:r>
      <w:r>
        <w:rPr>
          <w:w w:val="65"/>
          <w:sz w:val="20"/>
        </w:rPr>
        <w:t>thatching,</w:t>
      </w:r>
      <w:r>
        <w:rPr>
          <w:sz w:val="20"/>
        </w:rPr>
        <w:t xml:space="preserve"> </w:t>
      </w:r>
      <w:r>
        <w:rPr>
          <w:w w:val="65"/>
          <w:sz w:val="20"/>
        </w:rPr>
        <w:t>fuel</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hand</w:t>
      </w:r>
      <w:r>
        <w:rPr>
          <w:sz w:val="20"/>
        </w:rPr>
        <w:t xml:space="preserve"> </w:t>
      </w:r>
      <w:r>
        <w:rPr>
          <w:w w:val="65"/>
          <w:sz w:val="20"/>
        </w:rPr>
        <w:t>crafts.</w:t>
      </w:r>
      <w:r>
        <w:rPr>
          <w:sz w:val="20"/>
        </w:rPr>
        <w:t xml:space="preserve"> </w:t>
      </w:r>
      <w:r>
        <w:rPr>
          <w:w w:val="65"/>
          <w:sz w:val="20"/>
        </w:rPr>
        <w:t>Other</w:t>
      </w:r>
      <w:r>
        <w:rPr>
          <w:sz w:val="20"/>
        </w:rPr>
        <w:t xml:space="preserve"> </w:t>
      </w:r>
      <w:r>
        <w:rPr>
          <w:w w:val="65"/>
          <w:sz w:val="20"/>
        </w:rPr>
        <w:t>forest</w:t>
      </w:r>
      <w:r>
        <w:rPr>
          <w:sz w:val="20"/>
        </w:rPr>
        <w:t xml:space="preserve"> </w:t>
      </w:r>
      <w:r>
        <w:rPr>
          <w:w w:val="65"/>
          <w:sz w:val="20"/>
        </w:rPr>
        <w:t>swamps</w:t>
      </w:r>
      <w:r>
        <w:rPr>
          <w:sz w:val="20"/>
        </w:rPr>
        <w:t xml:space="preserve"> </w:t>
      </w:r>
      <w:r>
        <w:rPr>
          <w:w w:val="65"/>
          <w:sz w:val="20"/>
        </w:rPr>
        <w:t>in</w:t>
      </w:r>
      <w:r>
        <w:rPr>
          <w:spacing w:val="15"/>
          <w:sz w:val="20"/>
        </w:rPr>
        <w:t xml:space="preserve"> </w:t>
      </w:r>
      <w:r>
        <w:rPr>
          <w:w w:val="65"/>
          <w:sz w:val="20"/>
        </w:rPr>
        <w:t>Mukono,</w:t>
      </w:r>
      <w:r>
        <w:rPr>
          <w:sz w:val="20"/>
        </w:rPr>
        <w:t xml:space="preserve"> </w:t>
      </w:r>
      <w:r>
        <w:rPr>
          <w:w w:val="65"/>
          <w:sz w:val="20"/>
        </w:rPr>
        <w:t>Wakiso</w:t>
      </w:r>
      <w:r>
        <w:rPr>
          <w:sz w:val="20"/>
        </w:rPr>
        <w:t xml:space="preserve"> </w:t>
      </w:r>
      <w:r>
        <w:rPr>
          <w:w w:val="65"/>
          <w:sz w:val="20"/>
        </w:rPr>
        <w:t>and</w:t>
      </w:r>
      <w:r>
        <w:rPr>
          <w:sz w:val="20"/>
        </w:rPr>
        <w:t xml:space="preserve"> </w:t>
      </w:r>
      <w:r>
        <w:rPr>
          <w:w w:val="65"/>
          <w:sz w:val="20"/>
        </w:rPr>
        <w:t>Mpigi</w:t>
      </w:r>
      <w:r>
        <w:rPr>
          <w:sz w:val="20"/>
        </w:rPr>
        <w:t xml:space="preserve"> </w:t>
      </w:r>
      <w:r>
        <w:rPr>
          <w:w w:val="65"/>
          <w:sz w:val="20"/>
        </w:rPr>
        <w:t>have</w:t>
      </w:r>
      <w:r>
        <w:rPr>
          <w:sz w:val="20"/>
        </w:rPr>
        <w:t xml:space="preserve"> </w:t>
      </w:r>
      <w:r>
        <w:rPr>
          <w:w w:val="65"/>
          <w:sz w:val="20"/>
        </w:rPr>
        <w:t>also</w:t>
      </w:r>
      <w:r>
        <w:rPr>
          <w:sz w:val="20"/>
        </w:rPr>
        <w:t xml:space="preserve"> </w:t>
      </w:r>
      <w:r>
        <w:rPr>
          <w:w w:val="65"/>
          <w:sz w:val="20"/>
        </w:rPr>
        <w:t>been</w:t>
      </w:r>
      <w:r>
        <w:rPr>
          <w:sz w:val="20"/>
        </w:rPr>
        <w:t xml:space="preserve"> </w:t>
      </w:r>
      <w:r>
        <w:rPr>
          <w:w w:val="65"/>
          <w:sz w:val="20"/>
        </w:rPr>
        <w:t>cleared</w:t>
      </w:r>
      <w:r>
        <w:rPr>
          <w:sz w:val="20"/>
        </w:rPr>
        <w:t xml:space="preserve"> </w:t>
      </w:r>
      <w:r>
        <w:rPr>
          <w:w w:val="65"/>
          <w:sz w:val="20"/>
        </w:rPr>
        <w:t>for</w:t>
      </w:r>
      <w:r>
        <w:rPr>
          <w:sz w:val="20"/>
        </w:rPr>
        <w:t xml:space="preserve"> </w:t>
      </w:r>
      <w:r>
        <w:rPr>
          <w:w w:val="65"/>
          <w:sz w:val="20"/>
        </w:rPr>
        <w:t>wood</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hand</w:t>
      </w:r>
      <w:r>
        <w:rPr>
          <w:sz w:val="20"/>
        </w:rPr>
        <w:t xml:space="preserve"> </w:t>
      </w:r>
      <w:r>
        <w:rPr>
          <w:w w:val="65"/>
          <w:sz w:val="20"/>
        </w:rPr>
        <w:t>craft</w:t>
      </w:r>
      <w:r>
        <w:rPr>
          <w:sz w:val="20"/>
        </w:rPr>
        <w:t xml:space="preserve"> </w:t>
      </w:r>
      <w:r>
        <w:rPr>
          <w:w w:val="65"/>
          <w:sz w:val="20"/>
        </w:rPr>
        <w:t>products.</w:t>
      </w:r>
      <w:r>
        <w:rPr>
          <w:sz w:val="20"/>
        </w:rPr>
        <w:t xml:space="preserve"> </w:t>
      </w:r>
      <w:r>
        <w:rPr>
          <w:w w:val="65"/>
          <w:sz w:val="20"/>
        </w:rPr>
        <w:t>Lubigi</w:t>
      </w:r>
      <w:r>
        <w:rPr>
          <w:sz w:val="20"/>
        </w:rPr>
        <w:t xml:space="preserve"> </w:t>
      </w:r>
      <w:r>
        <w:rPr>
          <w:w w:val="65"/>
          <w:sz w:val="20"/>
        </w:rPr>
        <w:t>papyrus</w:t>
      </w:r>
      <w:r>
        <w:rPr>
          <w:sz w:val="20"/>
        </w:rPr>
        <w:t xml:space="preserve"> </w:t>
      </w:r>
      <w:r>
        <w:rPr>
          <w:w w:val="65"/>
          <w:sz w:val="20"/>
        </w:rPr>
        <w:t>swamp</w:t>
      </w:r>
      <w:r>
        <w:rPr>
          <w:sz w:val="20"/>
        </w:rPr>
        <w:t xml:space="preserve"> </w:t>
      </w:r>
      <w:r>
        <w:rPr>
          <w:w w:val="65"/>
          <w:sz w:val="20"/>
        </w:rPr>
        <w:t>in</w:t>
      </w:r>
      <w:r>
        <w:rPr>
          <w:sz w:val="20"/>
        </w:rPr>
        <w:t xml:space="preserve"> </w:t>
      </w:r>
      <w:r>
        <w:rPr>
          <w:w w:val="65"/>
          <w:sz w:val="20"/>
        </w:rPr>
        <w:t>Nansana</w:t>
      </w:r>
      <w:r>
        <w:rPr>
          <w:sz w:val="20"/>
        </w:rPr>
        <w:t xml:space="preserve"> </w:t>
      </w:r>
      <w:r>
        <w:rPr>
          <w:w w:val="65"/>
          <w:sz w:val="20"/>
        </w:rPr>
        <w:t>along</w:t>
      </w:r>
      <w:r>
        <w:rPr>
          <w:sz w:val="20"/>
        </w:rPr>
        <w:t xml:space="preserve"> </w:t>
      </w:r>
      <w:r>
        <w:rPr>
          <w:w w:val="65"/>
          <w:sz w:val="20"/>
        </w:rPr>
        <w:t>Hoima</w:t>
      </w:r>
      <w:r>
        <w:rPr>
          <w:sz w:val="20"/>
        </w:rPr>
        <w:t xml:space="preserve"> </w:t>
      </w:r>
      <w:r>
        <w:rPr>
          <w:spacing w:val="-2"/>
          <w:w w:val="65"/>
          <w:sz w:val="20"/>
        </w:rPr>
        <w:t>road,</w:t>
      </w:r>
      <w:r>
        <w:rPr>
          <w:spacing w:val="-5"/>
          <w:w w:val="65"/>
          <w:sz w:val="20"/>
        </w:rPr>
        <w:t xml:space="preserve"> </w:t>
      </w:r>
      <w:r>
        <w:rPr>
          <w:spacing w:val="-2"/>
          <w:w w:val="65"/>
          <w:sz w:val="20"/>
        </w:rPr>
        <w:t>Katonga</w:t>
      </w:r>
      <w:r>
        <w:rPr>
          <w:spacing w:val="-6"/>
          <w:w w:val="65"/>
          <w:sz w:val="20"/>
        </w:rPr>
        <w:t xml:space="preserve"> </w:t>
      </w:r>
      <w:r>
        <w:rPr>
          <w:spacing w:val="-2"/>
          <w:w w:val="65"/>
          <w:sz w:val="20"/>
        </w:rPr>
        <w:t>in Masaka,</w:t>
      </w:r>
      <w:r>
        <w:rPr>
          <w:spacing w:val="-5"/>
          <w:w w:val="65"/>
          <w:sz w:val="20"/>
        </w:rPr>
        <w:t xml:space="preserve"> </w:t>
      </w:r>
      <w:r>
        <w:rPr>
          <w:spacing w:val="-2"/>
          <w:w w:val="65"/>
          <w:sz w:val="20"/>
        </w:rPr>
        <w:t>Sezibwa</w:t>
      </w:r>
      <w:r>
        <w:rPr>
          <w:spacing w:val="-6"/>
          <w:w w:val="65"/>
          <w:sz w:val="20"/>
        </w:rPr>
        <w:t xml:space="preserve"> </w:t>
      </w:r>
      <w:r>
        <w:rPr>
          <w:spacing w:val="-2"/>
          <w:w w:val="65"/>
          <w:sz w:val="20"/>
        </w:rPr>
        <w:t>in</w:t>
      </w:r>
      <w:r>
        <w:rPr>
          <w:spacing w:val="-6"/>
          <w:w w:val="65"/>
          <w:sz w:val="20"/>
        </w:rPr>
        <w:t xml:space="preserve"> </w:t>
      </w:r>
      <w:r>
        <w:rPr>
          <w:spacing w:val="-2"/>
          <w:w w:val="65"/>
          <w:sz w:val="20"/>
        </w:rPr>
        <w:t>Kayunga</w:t>
      </w:r>
      <w:r>
        <w:rPr>
          <w:spacing w:val="-6"/>
          <w:w w:val="65"/>
          <w:sz w:val="20"/>
        </w:rPr>
        <w:t xml:space="preserve"> </w:t>
      </w:r>
      <w:r>
        <w:rPr>
          <w:spacing w:val="-2"/>
          <w:w w:val="65"/>
          <w:sz w:val="20"/>
        </w:rPr>
        <w:t>and</w:t>
      </w:r>
      <w:r>
        <w:rPr>
          <w:spacing w:val="-6"/>
          <w:w w:val="65"/>
          <w:sz w:val="20"/>
        </w:rPr>
        <w:t xml:space="preserve"> </w:t>
      </w:r>
      <w:r>
        <w:rPr>
          <w:spacing w:val="-2"/>
          <w:w w:val="65"/>
          <w:sz w:val="20"/>
        </w:rPr>
        <w:t>Naigombwa wetlands</w:t>
      </w:r>
      <w:r>
        <w:rPr>
          <w:spacing w:val="-6"/>
          <w:w w:val="65"/>
          <w:sz w:val="20"/>
        </w:rPr>
        <w:t xml:space="preserve"> </w:t>
      </w:r>
      <w:r>
        <w:rPr>
          <w:spacing w:val="-2"/>
          <w:w w:val="65"/>
          <w:sz w:val="20"/>
        </w:rPr>
        <w:t>in</w:t>
      </w:r>
      <w:r>
        <w:rPr>
          <w:spacing w:val="-8"/>
          <w:w w:val="65"/>
          <w:sz w:val="20"/>
        </w:rPr>
        <w:t xml:space="preserve"> </w:t>
      </w:r>
      <w:r>
        <w:rPr>
          <w:spacing w:val="-2"/>
          <w:w w:val="65"/>
          <w:sz w:val="20"/>
        </w:rPr>
        <w:t>Iganga</w:t>
      </w:r>
      <w:r>
        <w:rPr>
          <w:spacing w:val="-15"/>
          <w:sz w:val="20"/>
        </w:rPr>
        <w:t xml:space="preserve"> </w:t>
      </w:r>
      <w:r>
        <w:rPr>
          <w:spacing w:val="-2"/>
          <w:w w:val="65"/>
          <w:sz w:val="20"/>
        </w:rPr>
        <w:t>are used</w:t>
      </w:r>
      <w:r>
        <w:rPr>
          <w:spacing w:val="-15"/>
          <w:sz w:val="20"/>
        </w:rPr>
        <w:t xml:space="preserve"> </w:t>
      </w:r>
      <w:r>
        <w:rPr>
          <w:spacing w:val="-2"/>
          <w:w w:val="65"/>
          <w:sz w:val="20"/>
        </w:rPr>
        <w:t>for</w:t>
      </w:r>
      <w:r>
        <w:rPr>
          <w:spacing w:val="-13"/>
          <w:sz w:val="20"/>
        </w:rPr>
        <w:t xml:space="preserve"> </w:t>
      </w:r>
      <w:r>
        <w:rPr>
          <w:spacing w:val="-2"/>
          <w:w w:val="65"/>
          <w:sz w:val="20"/>
        </w:rPr>
        <w:t>handcrafts</w:t>
      </w:r>
      <w:r>
        <w:rPr>
          <w:spacing w:val="-13"/>
          <w:sz w:val="20"/>
        </w:rPr>
        <w:t xml:space="preserve"> </w:t>
      </w:r>
      <w:r>
        <w:rPr>
          <w:spacing w:val="-2"/>
          <w:w w:val="65"/>
          <w:sz w:val="20"/>
        </w:rPr>
        <w:t>making.</w:t>
      </w:r>
    </w:p>
    <w:p w:rsidR="00E5575B" w:rsidRDefault="00D512E5">
      <w:pPr>
        <w:pStyle w:val="ListParagraph"/>
        <w:numPr>
          <w:ilvl w:val="2"/>
          <w:numId w:val="35"/>
        </w:numPr>
        <w:tabs>
          <w:tab w:val="left" w:pos="1080"/>
        </w:tabs>
        <w:spacing w:line="242" w:lineRule="auto"/>
        <w:ind w:right="624" w:firstLine="0"/>
        <w:rPr>
          <w:rFonts w:ascii="Arial MT" w:hAnsi="Arial MT"/>
          <w:sz w:val="20"/>
        </w:rPr>
      </w:pPr>
      <w:r>
        <w:rPr>
          <w:w w:val="65"/>
          <w:sz w:val="20"/>
        </w:rPr>
        <w:t>Due</w:t>
      </w:r>
      <w:r>
        <w:rPr>
          <w:spacing w:val="-5"/>
          <w:sz w:val="20"/>
        </w:rPr>
        <w:t xml:space="preserve"> </w:t>
      </w:r>
      <w:r>
        <w:rPr>
          <w:w w:val="65"/>
          <w:sz w:val="20"/>
        </w:rPr>
        <w:t>to</w:t>
      </w:r>
      <w:r>
        <w:rPr>
          <w:spacing w:val="-7"/>
          <w:sz w:val="20"/>
        </w:rPr>
        <w:t xml:space="preserve"> </w:t>
      </w:r>
      <w:r>
        <w:rPr>
          <w:w w:val="65"/>
          <w:sz w:val="20"/>
        </w:rPr>
        <w:t>increased</w:t>
      </w:r>
      <w:r>
        <w:rPr>
          <w:spacing w:val="-5"/>
          <w:sz w:val="20"/>
        </w:rPr>
        <w:t xml:space="preserve"> </w:t>
      </w:r>
      <w:r>
        <w:rPr>
          <w:w w:val="65"/>
          <w:sz w:val="20"/>
        </w:rPr>
        <w:t>population</w:t>
      </w:r>
      <w:r>
        <w:rPr>
          <w:spacing w:val="-7"/>
          <w:sz w:val="20"/>
        </w:rPr>
        <w:t xml:space="preserve"> </w:t>
      </w:r>
      <w:r>
        <w:rPr>
          <w:w w:val="65"/>
          <w:sz w:val="20"/>
        </w:rPr>
        <w:t>in</w:t>
      </w:r>
      <w:r>
        <w:rPr>
          <w:spacing w:val="-5"/>
          <w:sz w:val="20"/>
        </w:rPr>
        <w:t xml:space="preserve"> </w:t>
      </w:r>
      <w:r>
        <w:rPr>
          <w:w w:val="65"/>
          <w:sz w:val="20"/>
        </w:rPr>
        <w:t>Uganda,</w:t>
      </w:r>
      <w:r>
        <w:rPr>
          <w:spacing w:val="-5"/>
          <w:sz w:val="20"/>
        </w:rPr>
        <w:t xml:space="preserve"> </w:t>
      </w:r>
      <w:r>
        <w:rPr>
          <w:w w:val="65"/>
          <w:sz w:val="20"/>
        </w:rPr>
        <w:t>wetlands</w:t>
      </w:r>
      <w:r>
        <w:rPr>
          <w:spacing w:val="-5"/>
          <w:sz w:val="20"/>
        </w:rPr>
        <w:t xml:space="preserve"> </w:t>
      </w:r>
      <w:r>
        <w:rPr>
          <w:w w:val="65"/>
          <w:sz w:val="20"/>
        </w:rPr>
        <w:t>have</w:t>
      </w:r>
      <w:r>
        <w:rPr>
          <w:spacing w:val="-5"/>
          <w:sz w:val="20"/>
        </w:rPr>
        <w:t xml:space="preserve"> </w:t>
      </w:r>
      <w:r>
        <w:rPr>
          <w:w w:val="65"/>
          <w:sz w:val="20"/>
        </w:rPr>
        <w:t>been</w:t>
      </w:r>
      <w:r>
        <w:rPr>
          <w:spacing w:val="-5"/>
          <w:sz w:val="20"/>
        </w:rPr>
        <w:t xml:space="preserve"> </w:t>
      </w:r>
      <w:r>
        <w:rPr>
          <w:w w:val="65"/>
          <w:sz w:val="20"/>
        </w:rPr>
        <w:t>reclaimed</w:t>
      </w:r>
      <w:r>
        <w:rPr>
          <w:spacing w:val="-5"/>
          <w:sz w:val="20"/>
        </w:rPr>
        <w:t xml:space="preserve"> </w:t>
      </w:r>
      <w:r>
        <w:rPr>
          <w:w w:val="65"/>
          <w:sz w:val="20"/>
        </w:rPr>
        <w:t>for</w:t>
      </w:r>
      <w:r>
        <w:rPr>
          <w:spacing w:val="-5"/>
          <w:sz w:val="20"/>
        </w:rPr>
        <w:t xml:space="preserve"> </w:t>
      </w:r>
      <w:r>
        <w:rPr>
          <w:w w:val="65"/>
          <w:sz w:val="20"/>
        </w:rPr>
        <w:t>both</w:t>
      </w:r>
      <w:r>
        <w:rPr>
          <w:spacing w:val="-5"/>
          <w:sz w:val="20"/>
        </w:rPr>
        <w:t xml:space="preserve"> </w:t>
      </w:r>
      <w:r>
        <w:rPr>
          <w:w w:val="65"/>
          <w:sz w:val="20"/>
        </w:rPr>
        <w:t>settlement</w:t>
      </w:r>
      <w:r>
        <w:rPr>
          <w:spacing w:val="-7"/>
          <w:sz w:val="20"/>
        </w:rPr>
        <w:t xml:space="preserve"> </w:t>
      </w:r>
      <w:r>
        <w:rPr>
          <w:w w:val="65"/>
          <w:sz w:val="20"/>
        </w:rPr>
        <w:t>and</w:t>
      </w:r>
      <w:r>
        <w:rPr>
          <w:spacing w:val="-5"/>
          <w:sz w:val="20"/>
        </w:rPr>
        <w:t xml:space="preserve"> </w:t>
      </w:r>
      <w:r>
        <w:rPr>
          <w:w w:val="65"/>
          <w:sz w:val="20"/>
        </w:rPr>
        <w:t>cultivation.</w:t>
      </w:r>
      <w:r>
        <w:rPr>
          <w:spacing w:val="-5"/>
          <w:sz w:val="20"/>
        </w:rPr>
        <w:t xml:space="preserve"> </w:t>
      </w:r>
      <w:r>
        <w:rPr>
          <w:w w:val="65"/>
          <w:sz w:val="20"/>
        </w:rPr>
        <w:t>Kirinyi</w:t>
      </w:r>
      <w:r>
        <w:rPr>
          <w:spacing w:val="-4"/>
          <w:sz w:val="20"/>
        </w:rPr>
        <w:t xml:space="preserve"> </w:t>
      </w:r>
      <w:r>
        <w:rPr>
          <w:w w:val="65"/>
          <w:sz w:val="20"/>
        </w:rPr>
        <w:t>swamp</w:t>
      </w:r>
      <w:r>
        <w:rPr>
          <w:spacing w:val="-7"/>
          <w:sz w:val="20"/>
        </w:rPr>
        <w:t xml:space="preserve"> </w:t>
      </w:r>
      <w:r>
        <w:rPr>
          <w:w w:val="65"/>
          <w:sz w:val="20"/>
        </w:rPr>
        <w:t>in</w:t>
      </w:r>
      <w:r>
        <w:rPr>
          <w:spacing w:val="-7"/>
          <w:sz w:val="20"/>
        </w:rPr>
        <w:t xml:space="preserve"> </w:t>
      </w:r>
      <w:r>
        <w:rPr>
          <w:w w:val="65"/>
          <w:sz w:val="20"/>
        </w:rPr>
        <w:t>Jinja</w:t>
      </w:r>
      <w:r>
        <w:rPr>
          <w:spacing w:val="-7"/>
          <w:sz w:val="20"/>
        </w:rPr>
        <w:t xml:space="preserve"> </w:t>
      </w:r>
      <w:r>
        <w:rPr>
          <w:w w:val="65"/>
          <w:sz w:val="20"/>
        </w:rPr>
        <w:t>was</w:t>
      </w:r>
      <w:r>
        <w:rPr>
          <w:spacing w:val="-7"/>
          <w:sz w:val="20"/>
        </w:rPr>
        <w:t xml:space="preserve"> </w:t>
      </w:r>
      <w:r>
        <w:rPr>
          <w:w w:val="65"/>
          <w:sz w:val="20"/>
        </w:rPr>
        <w:t>reclaimed</w:t>
      </w:r>
      <w:r>
        <w:rPr>
          <w:spacing w:val="-5"/>
          <w:sz w:val="20"/>
        </w:rPr>
        <w:t xml:space="preserve"> </w:t>
      </w:r>
      <w:r>
        <w:rPr>
          <w:w w:val="65"/>
          <w:sz w:val="20"/>
        </w:rPr>
        <w:t>by</w:t>
      </w:r>
      <w:r>
        <w:rPr>
          <w:spacing w:val="-7"/>
          <w:sz w:val="20"/>
        </w:rPr>
        <w:t xml:space="preserve"> </w:t>
      </w:r>
      <w:r>
        <w:rPr>
          <w:w w:val="65"/>
          <w:sz w:val="20"/>
        </w:rPr>
        <w:t>Kakira</w:t>
      </w:r>
      <w:r>
        <w:rPr>
          <w:spacing w:val="-7"/>
          <w:sz w:val="20"/>
        </w:rPr>
        <w:t xml:space="preserve"> </w:t>
      </w:r>
      <w:r>
        <w:rPr>
          <w:w w:val="65"/>
          <w:sz w:val="20"/>
        </w:rPr>
        <w:t>sugar</w:t>
      </w:r>
      <w:r>
        <w:rPr>
          <w:spacing w:val="-7"/>
          <w:sz w:val="20"/>
        </w:rPr>
        <w:t xml:space="preserve"> </w:t>
      </w:r>
      <w:r>
        <w:rPr>
          <w:w w:val="65"/>
          <w:sz w:val="20"/>
        </w:rPr>
        <w:t>works</w:t>
      </w:r>
      <w:r>
        <w:rPr>
          <w:spacing w:val="-7"/>
          <w:sz w:val="20"/>
        </w:rPr>
        <w:t xml:space="preserve"> </w:t>
      </w:r>
      <w:r>
        <w:rPr>
          <w:w w:val="65"/>
          <w:sz w:val="20"/>
        </w:rPr>
        <w:t>for</w:t>
      </w:r>
      <w:r>
        <w:rPr>
          <w:spacing w:val="-7"/>
          <w:sz w:val="20"/>
        </w:rPr>
        <w:t xml:space="preserve"> </w:t>
      </w:r>
      <w:r>
        <w:rPr>
          <w:w w:val="65"/>
          <w:sz w:val="20"/>
        </w:rPr>
        <w:t>sugar</w:t>
      </w:r>
      <w:r>
        <w:rPr>
          <w:sz w:val="20"/>
        </w:rPr>
        <w:t xml:space="preserve"> </w:t>
      </w:r>
      <w:r>
        <w:rPr>
          <w:w w:val="65"/>
          <w:sz w:val="20"/>
        </w:rPr>
        <w:t>cane</w:t>
      </w:r>
      <w:r>
        <w:rPr>
          <w:spacing w:val="-8"/>
          <w:sz w:val="20"/>
        </w:rPr>
        <w:t xml:space="preserve"> </w:t>
      </w:r>
      <w:r>
        <w:rPr>
          <w:w w:val="65"/>
          <w:sz w:val="20"/>
        </w:rPr>
        <w:t>growing,</w:t>
      </w:r>
      <w:r>
        <w:rPr>
          <w:spacing w:val="-7"/>
          <w:sz w:val="20"/>
        </w:rPr>
        <w:t xml:space="preserve"> </w:t>
      </w:r>
      <w:r>
        <w:rPr>
          <w:w w:val="65"/>
          <w:sz w:val="20"/>
        </w:rPr>
        <w:t>papyruses</w:t>
      </w:r>
      <w:r>
        <w:rPr>
          <w:spacing w:val="-7"/>
          <w:sz w:val="20"/>
        </w:rPr>
        <w:t xml:space="preserve"> </w:t>
      </w:r>
      <w:r>
        <w:rPr>
          <w:w w:val="65"/>
          <w:sz w:val="20"/>
        </w:rPr>
        <w:t>in</w:t>
      </w:r>
      <w:r>
        <w:rPr>
          <w:spacing w:val="-8"/>
          <w:sz w:val="20"/>
        </w:rPr>
        <w:t xml:space="preserve"> </w:t>
      </w:r>
      <w:r>
        <w:rPr>
          <w:w w:val="65"/>
          <w:sz w:val="20"/>
        </w:rPr>
        <w:t>Iganga</w:t>
      </w:r>
      <w:r>
        <w:rPr>
          <w:spacing w:val="-5"/>
          <w:sz w:val="20"/>
        </w:rPr>
        <w:t xml:space="preserve"> </w:t>
      </w:r>
      <w:r>
        <w:rPr>
          <w:w w:val="65"/>
          <w:sz w:val="20"/>
        </w:rPr>
        <w:t>and</w:t>
      </w:r>
      <w:r>
        <w:rPr>
          <w:spacing w:val="-4"/>
          <w:sz w:val="20"/>
        </w:rPr>
        <w:t xml:space="preserve"> </w:t>
      </w:r>
      <w:r>
        <w:rPr>
          <w:w w:val="65"/>
          <w:sz w:val="20"/>
        </w:rPr>
        <w:t>Pallisa</w:t>
      </w:r>
      <w:r>
        <w:rPr>
          <w:spacing w:val="-5"/>
          <w:sz w:val="20"/>
        </w:rPr>
        <w:t xml:space="preserve"> </w:t>
      </w:r>
      <w:r>
        <w:rPr>
          <w:w w:val="65"/>
          <w:sz w:val="20"/>
        </w:rPr>
        <w:t>have</w:t>
      </w:r>
      <w:r>
        <w:rPr>
          <w:spacing w:val="-5"/>
          <w:sz w:val="20"/>
        </w:rPr>
        <w:t xml:space="preserve"> </w:t>
      </w:r>
      <w:r>
        <w:rPr>
          <w:w w:val="65"/>
          <w:sz w:val="20"/>
        </w:rPr>
        <w:t>been</w:t>
      </w:r>
      <w:r>
        <w:rPr>
          <w:spacing w:val="-5"/>
          <w:sz w:val="20"/>
        </w:rPr>
        <w:t xml:space="preserve"> </w:t>
      </w:r>
      <w:r>
        <w:rPr>
          <w:w w:val="65"/>
          <w:sz w:val="20"/>
        </w:rPr>
        <w:t>reclaimed</w:t>
      </w:r>
      <w:r>
        <w:rPr>
          <w:spacing w:val="-5"/>
          <w:sz w:val="20"/>
        </w:rPr>
        <w:t xml:space="preserve"> </w:t>
      </w:r>
      <w:r>
        <w:rPr>
          <w:w w:val="65"/>
          <w:sz w:val="20"/>
        </w:rPr>
        <w:t>for</w:t>
      </w:r>
      <w:r>
        <w:rPr>
          <w:spacing w:val="-5"/>
          <w:sz w:val="20"/>
        </w:rPr>
        <w:t xml:space="preserve"> </w:t>
      </w:r>
      <w:r>
        <w:rPr>
          <w:w w:val="65"/>
          <w:sz w:val="20"/>
        </w:rPr>
        <w:t>rice</w:t>
      </w:r>
      <w:r>
        <w:rPr>
          <w:spacing w:val="-5"/>
          <w:sz w:val="20"/>
        </w:rPr>
        <w:t xml:space="preserve"> </w:t>
      </w:r>
      <w:r>
        <w:rPr>
          <w:w w:val="65"/>
          <w:sz w:val="20"/>
        </w:rPr>
        <w:t>growing.</w:t>
      </w:r>
      <w:r>
        <w:rPr>
          <w:spacing w:val="-5"/>
          <w:sz w:val="20"/>
        </w:rPr>
        <w:t xml:space="preserve"> </w:t>
      </w:r>
      <w:r>
        <w:rPr>
          <w:w w:val="65"/>
          <w:sz w:val="20"/>
        </w:rPr>
        <w:t>Others</w:t>
      </w:r>
      <w:r>
        <w:rPr>
          <w:spacing w:val="-5"/>
          <w:sz w:val="20"/>
        </w:rPr>
        <w:t xml:space="preserve"> </w:t>
      </w:r>
      <w:r>
        <w:rPr>
          <w:w w:val="65"/>
          <w:sz w:val="20"/>
        </w:rPr>
        <w:t>have</w:t>
      </w:r>
      <w:r>
        <w:rPr>
          <w:spacing w:val="-5"/>
          <w:sz w:val="20"/>
        </w:rPr>
        <w:t xml:space="preserve"> </w:t>
      </w:r>
      <w:r>
        <w:rPr>
          <w:w w:val="65"/>
          <w:sz w:val="20"/>
        </w:rPr>
        <w:t>Kibimba</w:t>
      </w:r>
      <w:r>
        <w:rPr>
          <w:spacing w:val="-5"/>
          <w:sz w:val="20"/>
        </w:rPr>
        <w:t xml:space="preserve"> </w:t>
      </w:r>
      <w:r>
        <w:rPr>
          <w:w w:val="65"/>
          <w:sz w:val="20"/>
        </w:rPr>
        <w:t>rice</w:t>
      </w:r>
      <w:r>
        <w:rPr>
          <w:spacing w:val="-5"/>
          <w:sz w:val="20"/>
        </w:rPr>
        <w:t xml:space="preserve"> </w:t>
      </w:r>
      <w:r>
        <w:rPr>
          <w:w w:val="65"/>
          <w:sz w:val="20"/>
        </w:rPr>
        <w:t>scheme</w:t>
      </w:r>
      <w:r>
        <w:rPr>
          <w:spacing w:val="-3"/>
          <w:sz w:val="20"/>
        </w:rPr>
        <w:t xml:space="preserve"> </w:t>
      </w:r>
      <w:r>
        <w:rPr>
          <w:w w:val="65"/>
          <w:sz w:val="20"/>
        </w:rPr>
        <w:t>in</w:t>
      </w:r>
      <w:r>
        <w:rPr>
          <w:sz w:val="20"/>
        </w:rPr>
        <w:t xml:space="preserve"> </w:t>
      </w:r>
      <w:r>
        <w:rPr>
          <w:w w:val="65"/>
          <w:sz w:val="20"/>
        </w:rPr>
        <w:t>Bugiri,</w:t>
      </w:r>
      <w:r>
        <w:rPr>
          <w:spacing w:val="-3"/>
          <w:sz w:val="20"/>
        </w:rPr>
        <w:t xml:space="preserve"> </w:t>
      </w:r>
      <w:r>
        <w:rPr>
          <w:w w:val="65"/>
          <w:sz w:val="20"/>
        </w:rPr>
        <w:t>Doho</w:t>
      </w:r>
      <w:r>
        <w:rPr>
          <w:spacing w:val="-3"/>
          <w:sz w:val="20"/>
        </w:rPr>
        <w:t xml:space="preserve"> </w:t>
      </w:r>
      <w:r>
        <w:rPr>
          <w:w w:val="65"/>
          <w:sz w:val="20"/>
        </w:rPr>
        <w:t>rice</w:t>
      </w:r>
      <w:r>
        <w:rPr>
          <w:spacing w:val="-3"/>
          <w:sz w:val="20"/>
        </w:rPr>
        <w:t xml:space="preserve"> </w:t>
      </w:r>
      <w:r>
        <w:rPr>
          <w:w w:val="65"/>
          <w:sz w:val="20"/>
        </w:rPr>
        <w:t>scheme</w:t>
      </w:r>
      <w:r>
        <w:rPr>
          <w:sz w:val="20"/>
        </w:rPr>
        <w:t xml:space="preserve"> </w:t>
      </w:r>
      <w:r>
        <w:rPr>
          <w:w w:val="65"/>
          <w:sz w:val="20"/>
        </w:rPr>
        <w:t>in</w:t>
      </w:r>
      <w:r>
        <w:rPr>
          <w:sz w:val="20"/>
        </w:rPr>
        <w:t xml:space="preserve"> </w:t>
      </w:r>
      <w:r>
        <w:rPr>
          <w:w w:val="65"/>
          <w:sz w:val="20"/>
        </w:rPr>
        <w:t>Tororo</w:t>
      </w:r>
      <w:r>
        <w:rPr>
          <w:sz w:val="20"/>
        </w:rPr>
        <w:t xml:space="preserve"> </w:t>
      </w:r>
      <w:r>
        <w:rPr>
          <w:w w:val="65"/>
          <w:sz w:val="20"/>
        </w:rPr>
        <w:t>and</w:t>
      </w:r>
      <w:r>
        <w:rPr>
          <w:sz w:val="20"/>
        </w:rPr>
        <w:t xml:space="preserve"> </w:t>
      </w:r>
      <w:r>
        <w:rPr>
          <w:w w:val="65"/>
          <w:sz w:val="20"/>
        </w:rPr>
        <w:t>Olweny</w:t>
      </w:r>
      <w:r>
        <w:rPr>
          <w:sz w:val="20"/>
        </w:rPr>
        <w:t xml:space="preserve"> </w:t>
      </w:r>
      <w:r>
        <w:rPr>
          <w:w w:val="65"/>
          <w:sz w:val="20"/>
        </w:rPr>
        <w:t>swamp</w:t>
      </w:r>
      <w:r>
        <w:rPr>
          <w:spacing w:val="-3"/>
          <w:sz w:val="20"/>
        </w:rPr>
        <w:t xml:space="preserve"> </w:t>
      </w:r>
      <w:r>
        <w:rPr>
          <w:w w:val="65"/>
          <w:sz w:val="20"/>
        </w:rPr>
        <w:t>in</w:t>
      </w:r>
      <w:r>
        <w:rPr>
          <w:sz w:val="20"/>
        </w:rPr>
        <w:t xml:space="preserve"> </w:t>
      </w:r>
      <w:r>
        <w:rPr>
          <w:w w:val="65"/>
          <w:sz w:val="20"/>
        </w:rPr>
        <w:t>Lira</w:t>
      </w:r>
      <w:r>
        <w:rPr>
          <w:spacing w:val="-6"/>
          <w:sz w:val="20"/>
        </w:rPr>
        <w:t xml:space="preserve"> </w:t>
      </w:r>
      <w:r>
        <w:rPr>
          <w:w w:val="65"/>
          <w:sz w:val="20"/>
        </w:rPr>
        <w:t>for</w:t>
      </w:r>
      <w:r>
        <w:rPr>
          <w:spacing w:val="-3"/>
          <w:sz w:val="20"/>
        </w:rPr>
        <w:t xml:space="preserve"> </w:t>
      </w:r>
      <w:r>
        <w:rPr>
          <w:w w:val="65"/>
          <w:sz w:val="20"/>
        </w:rPr>
        <w:t>rice</w:t>
      </w:r>
      <w:r>
        <w:rPr>
          <w:spacing w:val="-4"/>
          <w:sz w:val="20"/>
        </w:rPr>
        <w:t xml:space="preserve"> </w:t>
      </w:r>
      <w:r>
        <w:rPr>
          <w:w w:val="65"/>
          <w:sz w:val="20"/>
        </w:rPr>
        <w:t>growing,</w:t>
      </w:r>
      <w:r>
        <w:rPr>
          <w:spacing w:val="-4"/>
          <w:sz w:val="20"/>
        </w:rPr>
        <w:t xml:space="preserve"> </w:t>
      </w:r>
      <w:r>
        <w:rPr>
          <w:w w:val="65"/>
          <w:sz w:val="20"/>
        </w:rPr>
        <w:t>Lutembe</w:t>
      </w:r>
      <w:r>
        <w:rPr>
          <w:spacing w:val="-4"/>
          <w:sz w:val="20"/>
        </w:rPr>
        <w:t xml:space="preserve"> </w:t>
      </w:r>
      <w:r>
        <w:rPr>
          <w:w w:val="65"/>
          <w:sz w:val="20"/>
        </w:rPr>
        <w:t>wetlands</w:t>
      </w:r>
      <w:r>
        <w:rPr>
          <w:spacing w:val="-4"/>
          <w:sz w:val="20"/>
        </w:rPr>
        <w:t xml:space="preserve"> </w:t>
      </w:r>
      <w:r>
        <w:rPr>
          <w:w w:val="65"/>
          <w:sz w:val="20"/>
        </w:rPr>
        <w:t>are</w:t>
      </w:r>
      <w:r>
        <w:rPr>
          <w:spacing w:val="-6"/>
          <w:sz w:val="20"/>
        </w:rPr>
        <w:t xml:space="preserve"> </w:t>
      </w:r>
      <w:r>
        <w:rPr>
          <w:w w:val="65"/>
          <w:sz w:val="20"/>
        </w:rPr>
        <w:t>used</w:t>
      </w:r>
      <w:r>
        <w:rPr>
          <w:spacing w:val="-4"/>
          <w:sz w:val="20"/>
        </w:rPr>
        <w:t xml:space="preserve"> </w:t>
      </w:r>
      <w:r>
        <w:rPr>
          <w:w w:val="65"/>
          <w:sz w:val="20"/>
        </w:rPr>
        <w:t>for</w:t>
      </w:r>
      <w:r>
        <w:rPr>
          <w:spacing w:val="-3"/>
          <w:sz w:val="20"/>
        </w:rPr>
        <w:t xml:space="preserve"> </w:t>
      </w:r>
      <w:r>
        <w:rPr>
          <w:w w:val="65"/>
          <w:sz w:val="20"/>
        </w:rPr>
        <w:t>growing</w:t>
      </w:r>
      <w:r>
        <w:rPr>
          <w:spacing w:val="-4"/>
          <w:sz w:val="20"/>
        </w:rPr>
        <w:t xml:space="preserve"> </w:t>
      </w:r>
      <w:r>
        <w:rPr>
          <w:w w:val="65"/>
          <w:sz w:val="20"/>
        </w:rPr>
        <w:t>of</w:t>
      </w:r>
      <w:r>
        <w:rPr>
          <w:spacing w:val="-6"/>
          <w:sz w:val="20"/>
        </w:rPr>
        <w:t xml:space="preserve"> </w:t>
      </w:r>
      <w:r>
        <w:rPr>
          <w:w w:val="65"/>
          <w:sz w:val="20"/>
        </w:rPr>
        <w:t>flowers</w:t>
      </w:r>
      <w:r>
        <w:rPr>
          <w:spacing w:val="-4"/>
          <w:sz w:val="20"/>
        </w:rPr>
        <w:t xml:space="preserve"> </w:t>
      </w:r>
      <w:r>
        <w:rPr>
          <w:w w:val="65"/>
          <w:sz w:val="20"/>
        </w:rPr>
        <w:t>while</w:t>
      </w:r>
      <w:r>
        <w:rPr>
          <w:spacing w:val="-4"/>
          <w:sz w:val="20"/>
        </w:rPr>
        <w:t xml:space="preserve"> </w:t>
      </w:r>
      <w:r>
        <w:rPr>
          <w:w w:val="65"/>
          <w:sz w:val="20"/>
        </w:rPr>
        <w:t>Kiruruma</w:t>
      </w:r>
      <w:r>
        <w:rPr>
          <w:spacing w:val="-6"/>
          <w:sz w:val="20"/>
        </w:rPr>
        <w:t xml:space="preserve"> </w:t>
      </w:r>
      <w:r>
        <w:rPr>
          <w:w w:val="65"/>
          <w:sz w:val="20"/>
        </w:rPr>
        <w:t>supports</w:t>
      </w:r>
      <w:r>
        <w:rPr>
          <w:spacing w:val="-6"/>
          <w:sz w:val="20"/>
        </w:rPr>
        <w:t xml:space="preserve"> </w:t>
      </w:r>
      <w:r>
        <w:rPr>
          <w:w w:val="65"/>
          <w:sz w:val="20"/>
        </w:rPr>
        <w:t>Irish</w:t>
      </w:r>
      <w:r>
        <w:rPr>
          <w:spacing w:val="-4"/>
          <w:sz w:val="20"/>
        </w:rPr>
        <w:t xml:space="preserve"> </w:t>
      </w:r>
      <w:r>
        <w:rPr>
          <w:w w:val="65"/>
          <w:sz w:val="20"/>
        </w:rPr>
        <w:t>potatoes</w:t>
      </w:r>
      <w:r>
        <w:rPr>
          <w:spacing w:val="-4"/>
          <w:sz w:val="20"/>
        </w:rPr>
        <w:t xml:space="preserve"> </w:t>
      </w:r>
      <w:r>
        <w:rPr>
          <w:w w:val="65"/>
          <w:sz w:val="20"/>
        </w:rPr>
        <w:t>in</w:t>
      </w:r>
      <w:r>
        <w:rPr>
          <w:spacing w:val="-4"/>
          <w:sz w:val="20"/>
        </w:rPr>
        <w:t xml:space="preserve"> </w:t>
      </w:r>
      <w:r>
        <w:rPr>
          <w:w w:val="65"/>
          <w:sz w:val="20"/>
        </w:rPr>
        <w:t>Kabale,</w:t>
      </w:r>
      <w:r>
        <w:rPr>
          <w:spacing w:val="-4"/>
          <w:sz w:val="20"/>
        </w:rPr>
        <w:t xml:space="preserve"> </w:t>
      </w:r>
      <w:r>
        <w:rPr>
          <w:w w:val="65"/>
          <w:sz w:val="20"/>
        </w:rPr>
        <w:t>at</w:t>
      </w:r>
      <w:r>
        <w:rPr>
          <w:sz w:val="20"/>
        </w:rPr>
        <w:t xml:space="preserve"> </w:t>
      </w:r>
      <w:r>
        <w:rPr>
          <w:w w:val="65"/>
          <w:sz w:val="20"/>
        </w:rPr>
        <w:t>Bwaise,</w:t>
      </w:r>
      <w:r>
        <w:rPr>
          <w:spacing w:val="-3"/>
          <w:sz w:val="20"/>
        </w:rPr>
        <w:t xml:space="preserve"> </w:t>
      </w:r>
      <w:r>
        <w:rPr>
          <w:w w:val="65"/>
          <w:sz w:val="20"/>
        </w:rPr>
        <w:t>yams</w:t>
      </w:r>
      <w:r>
        <w:rPr>
          <w:spacing w:val="-4"/>
          <w:sz w:val="20"/>
        </w:rPr>
        <w:t xml:space="preserve"> </w:t>
      </w:r>
      <w:r>
        <w:rPr>
          <w:w w:val="65"/>
          <w:sz w:val="20"/>
        </w:rPr>
        <w:t>and</w:t>
      </w:r>
      <w:r>
        <w:rPr>
          <w:spacing w:val="-2"/>
          <w:sz w:val="20"/>
        </w:rPr>
        <w:t xml:space="preserve"> </w:t>
      </w:r>
      <w:r>
        <w:rPr>
          <w:w w:val="65"/>
          <w:sz w:val="20"/>
        </w:rPr>
        <w:t>sugarcanes</w:t>
      </w:r>
      <w:r>
        <w:rPr>
          <w:spacing w:val="-8"/>
          <w:sz w:val="20"/>
        </w:rPr>
        <w:t xml:space="preserve"> </w:t>
      </w:r>
      <w:r>
        <w:rPr>
          <w:w w:val="65"/>
          <w:sz w:val="20"/>
        </w:rPr>
        <w:t>are</w:t>
      </w:r>
      <w:r>
        <w:rPr>
          <w:spacing w:val="-8"/>
          <w:sz w:val="20"/>
        </w:rPr>
        <w:t xml:space="preserve"> </w:t>
      </w:r>
      <w:r>
        <w:rPr>
          <w:w w:val="65"/>
          <w:sz w:val="20"/>
        </w:rPr>
        <w:t>still</w:t>
      </w:r>
      <w:r>
        <w:rPr>
          <w:spacing w:val="-8"/>
          <w:sz w:val="20"/>
        </w:rPr>
        <w:t xml:space="preserve"> </w:t>
      </w:r>
      <w:r>
        <w:rPr>
          <w:w w:val="65"/>
          <w:sz w:val="20"/>
        </w:rPr>
        <w:t>grown</w:t>
      </w:r>
      <w:r>
        <w:rPr>
          <w:spacing w:val="-8"/>
          <w:sz w:val="20"/>
        </w:rPr>
        <w:t xml:space="preserve"> </w:t>
      </w:r>
      <w:r>
        <w:rPr>
          <w:w w:val="65"/>
          <w:sz w:val="20"/>
        </w:rPr>
        <w:t>in</w:t>
      </w:r>
      <w:r>
        <w:rPr>
          <w:spacing w:val="-8"/>
          <w:sz w:val="20"/>
        </w:rPr>
        <w:t xml:space="preserve"> </w:t>
      </w:r>
      <w:r>
        <w:rPr>
          <w:w w:val="65"/>
          <w:sz w:val="20"/>
        </w:rPr>
        <w:t>Kawaala</w:t>
      </w:r>
      <w:r>
        <w:rPr>
          <w:sz w:val="20"/>
        </w:rPr>
        <w:t xml:space="preserve"> </w:t>
      </w:r>
      <w:r>
        <w:rPr>
          <w:w w:val="75"/>
          <w:sz w:val="20"/>
        </w:rPr>
        <w:t>swamp</w:t>
      </w:r>
      <w:r>
        <w:rPr>
          <w:spacing w:val="-10"/>
          <w:w w:val="75"/>
          <w:sz w:val="20"/>
        </w:rPr>
        <w:t xml:space="preserve"> </w:t>
      </w:r>
      <w:r>
        <w:rPr>
          <w:w w:val="75"/>
          <w:sz w:val="20"/>
        </w:rPr>
        <w:t>in</w:t>
      </w:r>
      <w:r>
        <w:rPr>
          <w:spacing w:val="-10"/>
          <w:w w:val="75"/>
          <w:sz w:val="20"/>
        </w:rPr>
        <w:t xml:space="preserve"> </w:t>
      </w:r>
      <w:r>
        <w:rPr>
          <w:w w:val="75"/>
          <w:sz w:val="20"/>
        </w:rPr>
        <w:t>Nansana.</w:t>
      </w:r>
    </w:p>
    <w:p w:rsidR="00E5575B" w:rsidRDefault="00D512E5">
      <w:pPr>
        <w:pStyle w:val="ListParagraph"/>
        <w:numPr>
          <w:ilvl w:val="2"/>
          <w:numId w:val="35"/>
        </w:numPr>
        <w:tabs>
          <w:tab w:val="left" w:pos="1080"/>
        </w:tabs>
        <w:spacing w:line="244" w:lineRule="auto"/>
        <w:ind w:right="626" w:firstLine="0"/>
        <w:rPr>
          <w:rFonts w:ascii="Arial MT" w:hAnsi="Arial MT"/>
          <w:sz w:val="20"/>
        </w:rPr>
      </w:pPr>
      <w:r>
        <w:rPr>
          <w:w w:val="65"/>
          <w:sz w:val="20"/>
        </w:rPr>
        <w:t>The</w:t>
      </w:r>
      <w:r>
        <w:rPr>
          <w:sz w:val="20"/>
        </w:rPr>
        <w:t xml:space="preserve"> </w:t>
      </w:r>
      <w:r>
        <w:rPr>
          <w:w w:val="65"/>
          <w:sz w:val="20"/>
        </w:rPr>
        <w:t>different</w:t>
      </w:r>
      <w:r>
        <w:rPr>
          <w:sz w:val="20"/>
        </w:rPr>
        <w:t xml:space="preserve"> </w:t>
      </w:r>
      <w:r>
        <w:rPr>
          <w:w w:val="65"/>
          <w:sz w:val="20"/>
        </w:rPr>
        <w:t>kinds</w:t>
      </w:r>
      <w:r>
        <w:rPr>
          <w:sz w:val="20"/>
        </w:rPr>
        <w:t xml:space="preserve"> </w:t>
      </w:r>
      <w:r>
        <w:rPr>
          <w:w w:val="65"/>
          <w:sz w:val="20"/>
        </w:rPr>
        <w:t>of</w:t>
      </w:r>
      <w:r>
        <w:rPr>
          <w:sz w:val="20"/>
        </w:rPr>
        <w:t xml:space="preserve"> </w:t>
      </w:r>
      <w:r>
        <w:rPr>
          <w:w w:val="65"/>
          <w:sz w:val="20"/>
        </w:rPr>
        <w:t>plant</w:t>
      </w:r>
      <w:r>
        <w:rPr>
          <w:sz w:val="20"/>
        </w:rPr>
        <w:t xml:space="preserve"> </w:t>
      </w:r>
      <w:r>
        <w:rPr>
          <w:w w:val="65"/>
          <w:sz w:val="20"/>
        </w:rPr>
        <w:t>species</w:t>
      </w:r>
      <w:r>
        <w:rPr>
          <w:sz w:val="20"/>
        </w:rPr>
        <w:t xml:space="preserve"> </w:t>
      </w:r>
      <w:r>
        <w:rPr>
          <w:w w:val="65"/>
          <w:sz w:val="20"/>
        </w:rPr>
        <w:t>in</w:t>
      </w:r>
      <w:r>
        <w:rPr>
          <w:sz w:val="20"/>
        </w:rPr>
        <w:t xml:space="preserve"> </w:t>
      </w:r>
      <w:r>
        <w:rPr>
          <w:w w:val="65"/>
          <w:sz w:val="20"/>
        </w:rPr>
        <w:t>wetlands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sedges,</w:t>
      </w:r>
      <w:r>
        <w:rPr>
          <w:spacing w:val="34"/>
          <w:sz w:val="20"/>
        </w:rPr>
        <w:t xml:space="preserve"> </w:t>
      </w:r>
      <w:r>
        <w:rPr>
          <w:w w:val="65"/>
          <w:sz w:val="20"/>
        </w:rPr>
        <w:t>papyrus</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grasses</w:t>
      </w:r>
      <w:r>
        <w:rPr>
          <w:sz w:val="20"/>
        </w:rPr>
        <w:t xml:space="preserve"> </w:t>
      </w:r>
      <w:r>
        <w:rPr>
          <w:w w:val="65"/>
          <w:sz w:val="20"/>
        </w:rPr>
        <w:t>have</w:t>
      </w:r>
      <w:r>
        <w:rPr>
          <w:sz w:val="20"/>
        </w:rPr>
        <w:t xml:space="preserve"> </w:t>
      </w:r>
      <w:r>
        <w:rPr>
          <w:w w:val="65"/>
          <w:sz w:val="20"/>
        </w:rPr>
        <w:t>been</w:t>
      </w:r>
      <w:r>
        <w:rPr>
          <w:sz w:val="20"/>
        </w:rPr>
        <w:t xml:space="preserve"> </w:t>
      </w:r>
      <w:r>
        <w:rPr>
          <w:w w:val="65"/>
          <w:sz w:val="20"/>
        </w:rPr>
        <w:t>useful</w:t>
      </w:r>
      <w:r>
        <w:rPr>
          <w:sz w:val="20"/>
        </w:rPr>
        <w:t xml:space="preserve"> </w:t>
      </w:r>
      <w:r>
        <w:rPr>
          <w:w w:val="65"/>
          <w:sz w:val="20"/>
        </w:rPr>
        <w:t>for</w:t>
      </w:r>
      <w:r>
        <w:rPr>
          <w:sz w:val="20"/>
        </w:rPr>
        <w:t xml:space="preserve"> </w:t>
      </w:r>
      <w:r>
        <w:rPr>
          <w:w w:val="65"/>
          <w:sz w:val="20"/>
        </w:rPr>
        <w:t>grazing</w:t>
      </w:r>
      <w:r>
        <w:rPr>
          <w:sz w:val="20"/>
        </w:rPr>
        <w:t xml:space="preserve"> </w:t>
      </w:r>
      <w:r>
        <w:rPr>
          <w:w w:val="65"/>
          <w:sz w:val="20"/>
        </w:rPr>
        <w:t>animals</w:t>
      </w:r>
      <w:r>
        <w:rPr>
          <w:sz w:val="20"/>
        </w:rPr>
        <w:t xml:space="preserve"> </w:t>
      </w:r>
      <w:r>
        <w:rPr>
          <w:w w:val="65"/>
          <w:sz w:val="20"/>
        </w:rPr>
        <w:t>during</w:t>
      </w:r>
      <w:r>
        <w:rPr>
          <w:sz w:val="20"/>
        </w:rPr>
        <w:t xml:space="preserve"> </w:t>
      </w:r>
      <w:r>
        <w:rPr>
          <w:w w:val="65"/>
          <w:sz w:val="20"/>
        </w:rPr>
        <w:t>the</w:t>
      </w:r>
      <w:r>
        <w:rPr>
          <w:sz w:val="20"/>
        </w:rPr>
        <w:t xml:space="preserve"> </w:t>
      </w:r>
      <w:r>
        <w:rPr>
          <w:w w:val="65"/>
          <w:sz w:val="20"/>
        </w:rPr>
        <w:t>dry</w:t>
      </w:r>
      <w:r>
        <w:rPr>
          <w:sz w:val="20"/>
        </w:rPr>
        <w:t xml:space="preserve"> </w:t>
      </w:r>
      <w:r>
        <w:rPr>
          <w:w w:val="65"/>
          <w:sz w:val="20"/>
        </w:rPr>
        <w:t>seasons</w:t>
      </w:r>
      <w:r>
        <w:rPr>
          <w:sz w:val="20"/>
        </w:rPr>
        <w:t xml:space="preserve"> </w:t>
      </w:r>
      <w:r>
        <w:rPr>
          <w:w w:val="65"/>
          <w:sz w:val="20"/>
        </w:rPr>
        <w:t>when</w:t>
      </w:r>
      <w:r>
        <w:rPr>
          <w:sz w:val="20"/>
        </w:rPr>
        <w:t xml:space="preserve"> </w:t>
      </w:r>
      <w:r>
        <w:rPr>
          <w:w w:val="65"/>
          <w:sz w:val="20"/>
        </w:rPr>
        <w:t>pasture</w:t>
      </w:r>
      <w:r>
        <w:rPr>
          <w:sz w:val="20"/>
        </w:rPr>
        <w:t xml:space="preserve"> </w:t>
      </w:r>
      <w:r>
        <w:rPr>
          <w:w w:val="65"/>
          <w:sz w:val="20"/>
        </w:rPr>
        <w:t>is</w:t>
      </w:r>
      <w:r>
        <w:rPr>
          <w:sz w:val="20"/>
        </w:rPr>
        <w:t xml:space="preserve"> </w:t>
      </w:r>
      <w:r>
        <w:rPr>
          <w:w w:val="65"/>
          <w:sz w:val="20"/>
        </w:rPr>
        <w:t>scarce.</w:t>
      </w:r>
      <w:r>
        <w:rPr>
          <w:spacing w:val="-1"/>
          <w:sz w:val="20"/>
        </w:rPr>
        <w:t xml:space="preserve"> </w:t>
      </w:r>
      <w:r>
        <w:rPr>
          <w:w w:val="65"/>
          <w:sz w:val="20"/>
        </w:rPr>
        <w:t>This</w:t>
      </w:r>
      <w:r>
        <w:rPr>
          <w:spacing w:val="-4"/>
          <w:sz w:val="20"/>
        </w:rPr>
        <w:t xml:space="preserve"> </w:t>
      </w:r>
      <w:r>
        <w:rPr>
          <w:w w:val="65"/>
          <w:sz w:val="20"/>
        </w:rPr>
        <w:t>is</w:t>
      </w:r>
      <w:r>
        <w:rPr>
          <w:spacing w:val="-2"/>
          <w:sz w:val="20"/>
        </w:rPr>
        <w:t xml:space="preserve"> </w:t>
      </w:r>
      <w:r>
        <w:rPr>
          <w:w w:val="65"/>
          <w:sz w:val="20"/>
        </w:rPr>
        <w:t>common</w:t>
      </w:r>
      <w:r>
        <w:rPr>
          <w:spacing w:val="-4"/>
          <w:sz w:val="20"/>
        </w:rPr>
        <w:t xml:space="preserve"> </w:t>
      </w:r>
      <w:r>
        <w:rPr>
          <w:w w:val="65"/>
          <w:sz w:val="20"/>
        </w:rPr>
        <w:t>in</w:t>
      </w:r>
      <w:r>
        <w:rPr>
          <w:spacing w:val="-5"/>
          <w:sz w:val="20"/>
        </w:rPr>
        <w:t xml:space="preserve"> </w:t>
      </w:r>
      <w:r>
        <w:rPr>
          <w:w w:val="65"/>
          <w:sz w:val="20"/>
        </w:rPr>
        <w:t>the</w:t>
      </w:r>
      <w:r>
        <w:rPr>
          <w:spacing w:val="-4"/>
          <w:sz w:val="20"/>
        </w:rPr>
        <w:t xml:space="preserve"> </w:t>
      </w:r>
      <w:r>
        <w:rPr>
          <w:w w:val="65"/>
          <w:sz w:val="20"/>
        </w:rPr>
        <w:t>districts</w:t>
      </w:r>
      <w:r>
        <w:rPr>
          <w:spacing w:val="-1"/>
          <w:sz w:val="20"/>
        </w:rPr>
        <w:t xml:space="preserve"> </w:t>
      </w:r>
      <w:r>
        <w:rPr>
          <w:w w:val="65"/>
          <w:sz w:val="20"/>
        </w:rPr>
        <w:t>of</w:t>
      </w:r>
      <w:r>
        <w:rPr>
          <w:spacing w:val="-1"/>
          <w:sz w:val="20"/>
        </w:rPr>
        <w:t xml:space="preserve"> </w:t>
      </w:r>
      <w:r>
        <w:rPr>
          <w:w w:val="65"/>
          <w:sz w:val="20"/>
        </w:rPr>
        <w:t>Nakasongola</w:t>
      </w:r>
      <w:r>
        <w:rPr>
          <w:sz w:val="20"/>
        </w:rPr>
        <w:t xml:space="preserve"> </w:t>
      </w:r>
      <w:r>
        <w:rPr>
          <w:w w:val="65"/>
          <w:sz w:val="20"/>
        </w:rPr>
        <w:t>at</w:t>
      </w:r>
      <w:r>
        <w:rPr>
          <w:spacing w:val="-4"/>
          <w:sz w:val="20"/>
        </w:rPr>
        <w:t xml:space="preserve"> </w:t>
      </w:r>
      <w:r>
        <w:rPr>
          <w:w w:val="65"/>
          <w:sz w:val="20"/>
        </w:rPr>
        <w:t>Lwampanga</w:t>
      </w:r>
      <w:r>
        <w:rPr>
          <w:spacing w:val="-5"/>
          <w:sz w:val="20"/>
        </w:rPr>
        <w:t xml:space="preserve"> </w:t>
      </w:r>
      <w:r>
        <w:rPr>
          <w:w w:val="65"/>
          <w:sz w:val="20"/>
        </w:rPr>
        <w:t>wetlands,</w:t>
      </w:r>
      <w:r>
        <w:rPr>
          <w:spacing w:val="-1"/>
          <w:sz w:val="20"/>
        </w:rPr>
        <w:t xml:space="preserve"> </w:t>
      </w:r>
      <w:r>
        <w:rPr>
          <w:w w:val="65"/>
          <w:sz w:val="20"/>
        </w:rPr>
        <w:t>Rukungiri</w:t>
      </w:r>
      <w:r>
        <w:rPr>
          <w:spacing w:val="-3"/>
          <w:sz w:val="20"/>
        </w:rPr>
        <w:t xml:space="preserve"> </w:t>
      </w:r>
      <w:r>
        <w:rPr>
          <w:w w:val="65"/>
          <w:sz w:val="20"/>
        </w:rPr>
        <w:t>at</w:t>
      </w:r>
      <w:r>
        <w:rPr>
          <w:spacing w:val="-4"/>
          <w:sz w:val="20"/>
        </w:rPr>
        <w:t xml:space="preserve"> </w:t>
      </w:r>
      <w:r>
        <w:rPr>
          <w:w w:val="65"/>
          <w:sz w:val="20"/>
        </w:rPr>
        <w:t>Nyaruzinga</w:t>
      </w:r>
      <w:r>
        <w:rPr>
          <w:spacing w:val="-1"/>
          <w:sz w:val="20"/>
        </w:rPr>
        <w:t xml:space="preserve"> </w:t>
      </w:r>
      <w:r>
        <w:rPr>
          <w:w w:val="65"/>
          <w:sz w:val="20"/>
        </w:rPr>
        <w:t>and</w:t>
      </w:r>
      <w:r>
        <w:rPr>
          <w:spacing w:val="-1"/>
          <w:sz w:val="20"/>
        </w:rPr>
        <w:t xml:space="preserve"> </w:t>
      </w:r>
      <w:r>
        <w:rPr>
          <w:w w:val="65"/>
          <w:sz w:val="20"/>
        </w:rPr>
        <w:t>Omurokyekye</w:t>
      </w:r>
      <w:r>
        <w:rPr>
          <w:spacing w:val="-1"/>
          <w:sz w:val="20"/>
        </w:rPr>
        <w:t xml:space="preserve"> </w:t>
      </w:r>
      <w:r>
        <w:rPr>
          <w:w w:val="65"/>
          <w:sz w:val="20"/>
        </w:rPr>
        <w:t>wetlands,</w:t>
      </w:r>
      <w:r>
        <w:rPr>
          <w:spacing w:val="-1"/>
          <w:sz w:val="20"/>
        </w:rPr>
        <w:t xml:space="preserve"> </w:t>
      </w:r>
      <w:r>
        <w:rPr>
          <w:w w:val="65"/>
          <w:sz w:val="20"/>
        </w:rPr>
        <w:t>Rakai</w:t>
      </w:r>
      <w:r>
        <w:rPr>
          <w:spacing w:val="-1"/>
          <w:sz w:val="20"/>
        </w:rPr>
        <w:t xml:space="preserve"> </w:t>
      </w:r>
      <w:r>
        <w:rPr>
          <w:w w:val="65"/>
          <w:sz w:val="20"/>
        </w:rPr>
        <w:t>at</w:t>
      </w:r>
      <w:r>
        <w:rPr>
          <w:spacing w:val="-1"/>
          <w:sz w:val="20"/>
        </w:rPr>
        <w:t xml:space="preserve"> </w:t>
      </w:r>
      <w:r>
        <w:rPr>
          <w:w w:val="65"/>
          <w:sz w:val="20"/>
        </w:rPr>
        <w:t>Sango</w:t>
      </w:r>
      <w:r>
        <w:rPr>
          <w:spacing w:val="-4"/>
          <w:sz w:val="20"/>
        </w:rPr>
        <w:t xml:space="preserve"> </w:t>
      </w:r>
      <w:r>
        <w:rPr>
          <w:w w:val="65"/>
          <w:sz w:val="20"/>
        </w:rPr>
        <w:t>bay</w:t>
      </w:r>
      <w:r>
        <w:rPr>
          <w:spacing w:val="-5"/>
          <w:sz w:val="20"/>
        </w:rPr>
        <w:t xml:space="preserve"> </w:t>
      </w:r>
      <w:r>
        <w:rPr>
          <w:w w:val="65"/>
          <w:sz w:val="20"/>
        </w:rPr>
        <w:t>wetlands,</w:t>
      </w:r>
      <w:r>
        <w:rPr>
          <w:spacing w:val="-4"/>
          <w:sz w:val="20"/>
        </w:rPr>
        <w:t xml:space="preserve"> </w:t>
      </w:r>
      <w:r>
        <w:rPr>
          <w:w w:val="65"/>
          <w:sz w:val="20"/>
        </w:rPr>
        <w:t>Soroti</w:t>
      </w:r>
      <w:r>
        <w:rPr>
          <w:spacing w:val="-1"/>
          <w:sz w:val="20"/>
        </w:rPr>
        <w:t xml:space="preserve"> </w:t>
      </w:r>
      <w:r>
        <w:rPr>
          <w:w w:val="65"/>
          <w:sz w:val="20"/>
        </w:rPr>
        <w:t>at</w:t>
      </w:r>
      <w:r>
        <w:rPr>
          <w:spacing w:val="-1"/>
          <w:sz w:val="20"/>
        </w:rPr>
        <w:t xml:space="preserve"> </w:t>
      </w:r>
      <w:r>
        <w:rPr>
          <w:w w:val="65"/>
          <w:sz w:val="20"/>
        </w:rPr>
        <w:t>Awoja</w:t>
      </w:r>
      <w:r>
        <w:rPr>
          <w:sz w:val="20"/>
        </w:rPr>
        <w:t xml:space="preserve"> </w:t>
      </w:r>
      <w:r>
        <w:rPr>
          <w:w w:val="65"/>
          <w:sz w:val="20"/>
        </w:rPr>
        <w:t>swamp,</w:t>
      </w:r>
      <w:r>
        <w:rPr>
          <w:sz w:val="20"/>
        </w:rPr>
        <w:t xml:space="preserve"> </w:t>
      </w:r>
      <w:r>
        <w:rPr>
          <w:w w:val="65"/>
          <w:sz w:val="20"/>
        </w:rPr>
        <w:t>Mbarara</w:t>
      </w:r>
      <w:r>
        <w:rPr>
          <w:sz w:val="20"/>
        </w:rPr>
        <w:t xml:space="preserve"> </w:t>
      </w:r>
      <w:r>
        <w:rPr>
          <w:w w:val="65"/>
          <w:sz w:val="20"/>
        </w:rPr>
        <w:t>at</w:t>
      </w:r>
      <w:r>
        <w:rPr>
          <w:sz w:val="20"/>
        </w:rPr>
        <w:t xml:space="preserve"> </w:t>
      </w:r>
      <w:r>
        <w:rPr>
          <w:w w:val="65"/>
          <w:sz w:val="20"/>
        </w:rPr>
        <w:t>L.</w:t>
      </w:r>
      <w:r>
        <w:rPr>
          <w:sz w:val="20"/>
        </w:rPr>
        <w:t xml:space="preserve"> </w:t>
      </w:r>
      <w:r>
        <w:rPr>
          <w:w w:val="65"/>
          <w:sz w:val="20"/>
        </w:rPr>
        <w:t>Mburo</w:t>
      </w:r>
      <w:r>
        <w:rPr>
          <w:sz w:val="20"/>
        </w:rPr>
        <w:t xml:space="preserve"> </w:t>
      </w:r>
      <w:r>
        <w:rPr>
          <w:w w:val="65"/>
          <w:sz w:val="20"/>
        </w:rPr>
        <w:t>swamps,</w:t>
      </w:r>
      <w:r>
        <w:rPr>
          <w:sz w:val="20"/>
        </w:rPr>
        <w:t xml:space="preserve"> </w:t>
      </w:r>
      <w:r>
        <w:rPr>
          <w:w w:val="65"/>
          <w:sz w:val="20"/>
        </w:rPr>
        <w:t>Kabale</w:t>
      </w:r>
      <w:r>
        <w:rPr>
          <w:sz w:val="20"/>
        </w:rPr>
        <w:t xml:space="preserve"> </w:t>
      </w:r>
      <w:r>
        <w:rPr>
          <w:w w:val="65"/>
          <w:sz w:val="20"/>
        </w:rPr>
        <w:t>at</w:t>
      </w:r>
      <w:r>
        <w:rPr>
          <w:sz w:val="20"/>
        </w:rPr>
        <w:t xml:space="preserve"> </w:t>
      </w:r>
      <w:r>
        <w:rPr>
          <w:w w:val="65"/>
          <w:sz w:val="20"/>
        </w:rPr>
        <w:t>while</w:t>
      </w:r>
      <w:r>
        <w:rPr>
          <w:sz w:val="20"/>
        </w:rPr>
        <w:t xml:space="preserve"> </w:t>
      </w:r>
      <w:r>
        <w:rPr>
          <w:w w:val="65"/>
          <w:sz w:val="20"/>
        </w:rPr>
        <w:t>Kiruruma</w:t>
      </w:r>
      <w:r>
        <w:rPr>
          <w:spacing w:val="29"/>
          <w:sz w:val="20"/>
        </w:rPr>
        <w:t xml:space="preserve"> </w:t>
      </w:r>
      <w:r>
        <w:rPr>
          <w:w w:val="65"/>
          <w:sz w:val="20"/>
        </w:rPr>
        <w:t>wetlands,</w:t>
      </w:r>
      <w:r>
        <w:rPr>
          <w:spacing w:val="-2"/>
          <w:sz w:val="20"/>
        </w:rPr>
        <w:t xml:space="preserve"> </w:t>
      </w:r>
      <w:r>
        <w:rPr>
          <w:w w:val="65"/>
          <w:sz w:val="20"/>
        </w:rPr>
        <w:t>etc</w:t>
      </w:r>
      <w:r>
        <w:rPr>
          <w:spacing w:val="-2"/>
          <w:sz w:val="20"/>
        </w:rPr>
        <w:t xml:space="preserve"> </w:t>
      </w:r>
      <w:r>
        <w:rPr>
          <w:w w:val="65"/>
          <w:sz w:val="20"/>
        </w:rPr>
        <w:t>where</w:t>
      </w:r>
      <w:r>
        <w:rPr>
          <w:spacing w:val="-2"/>
          <w:sz w:val="20"/>
        </w:rPr>
        <w:t xml:space="preserve"> </w:t>
      </w:r>
      <w:r>
        <w:rPr>
          <w:w w:val="65"/>
          <w:sz w:val="20"/>
        </w:rPr>
        <w:t>the</w:t>
      </w:r>
      <w:r>
        <w:rPr>
          <w:spacing w:val="-2"/>
          <w:sz w:val="20"/>
        </w:rPr>
        <w:t xml:space="preserve"> </w:t>
      </w:r>
      <w:r>
        <w:rPr>
          <w:w w:val="65"/>
          <w:sz w:val="20"/>
        </w:rPr>
        <w:t>pastoralists</w:t>
      </w:r>
      <w:r>
        <w:rPr>
          <w:spacing w:val="-2"/>
          <w:sz w:val="20"/>
        </w:rPr>
        <w:t xml:space="preserve"> </w:t>
      </w:r>
      <w:r>
        <w:rPr>
          <w:w w:val="65"/>
          <w:sz w:val="20"/>
        </w:rPr>
        <w:t>move</w:t>
      </w:r>
      <w:r>
        <w:rPr>
          <w:spacing w:val="-2"/>
          <w:sz w:val="20"/>
        </w:rPr>
        <w:t xml:space="preserve"> </w:t>
      </w:r>
      <w:r>
        <w:rPr>
          <w:w w:val="65"/>
          <w:sz w:val="20"/>
        </w:rPr>
        <w:t>to</w:t>
      </w:r>
      <w:r>
        <w:rPr>
          <w:spacing w:val="-2"/>
          <w:sz w:val="20"/>
        </w:rPr>
        <w:t xml:space="preserve"> </w:t>
      </w:r>
      <w:r>
        <w:rPr>
          <w:w w:val="65"/>
          <w:sz w:val="20"/>
        </w:rPr>
        <w:t>the</w:t>
      </w:r>
      <w:r>
        <w:rPr>
          <w:spacing w:val="-2"/>
          <w:sz w:val="20"/>
        </w:rPr>
        <w:t xml:space="preserve"> </w:t>
      </w:r>
      <w:r>
        <w:rPr>
          <w:w w:val="65"/>
          <w:sz w:val="20"/>
        </w:rPr>
        <w:t>wetlands</w:t>
      </w:r>
      <w:r>
        <w:rPr>
          <w:spacing w:val="-2"/>
          <w:sz w:val="20"/>
        </w:rPr>
        <w:t xml:space="preserve"> </w:t>
      </w:r>
      <w:r>
        <w:rPr>
          <w:w w:val="65"/>
          <w:sz w:val="20"/>
        </w:rPr>
        <w:t>in</w:t>
      </w:r>
      <w:r>
        <w:rPr>
          <w:spacing w:val="-2"/>
          <w:sz w:val="20"/>
        </w:rPr>
        <w:t xml:space="preserve"> </w:t>
      </w:r>
      <w:r>
        <w:rPr>
          <w:w w:val="65"/>
          <w:sz w:val="20"/>
        </w:rPr>
        <w:t>search</w:t>
      </w:r>
      <w:r>
        <w:rPr>
          <w:spacing w:val="-2"/>
          <w:sz w:val="20"/>
        </w:rPr>
        <w:t xml:space="preserve"> </w:t>
      </w:r>
      <w:r>
        <w:rPr>
          <w:w w:val="65"/>
          <w:sz w:val="20"/>
        </w:rPr>
        <w:t>of</w:t>
      </w:r>
      <w:r>
        <w:rPr>
          <w:sz w:val="20"/>
        </w:rPr>
        <w:t xml:space="preserve"> </w:t>
      </w:r>
      <w:r>
        <w:rPr>
          <w:w w:val="65"/>
          <w:sz w:val="20"/>
        </w:rPr>
        <w:t>pastures</w:t>
      </w:r>
      <w:r>
        <w:rPr>
          <w:spacing w:val="-5"/>
          <w:sz w:val="20"/>
        </w:rPr>
        <w:t xml:space="preserve"> </w:t>
      </w:r>
      <w:r>
        <w:rPr>
          <w:w w:val="65"/>
          <w:sz w:val="20"/>
        </w:rPr>
        <w:t>for</w:t>
      </w:r>
      <w:r>
        <w:rPr>
          <w:spacing w:val="-5"/>
          <w:sz w:val="20"/>
        </w:rPr>
        <w:t xml:space="preserve"> </w:t>
      </w:r>
      <w:r>
        <w:rPr>
          <w:w w:val="65"/>
          <w:sz w:val="20"/>
        </w:rPr>
        <w:t>their</w:t>
      </w:r>
      <w:r>
        <w:rPr>
          <w:spacing w:val="-5"/>
          <w:sz w:val="20"/>
        </w:rPr>
        <w:t xml:space="preserve"> </w:t>
      </w:r>
      <w:r>
        <w:rPr>
          <w:w w:val="65"/>
          <w:sz w:val="20"/>
        </w:rPr>
        <w:t>animals.</w:t>
      </w:r>
    </w:p>
    <w:p w:rsidR="00E5575B" w:rsidRDefault="00D512E5">
      <w:pPr>
        <w:pStyle w:val="ListParagraph"/>
        <w:numPr>
          <w:ilvl w:val="2"/>
          <w:numId w:val="35"/>
        </w:numPr>
        <w:tabs>
          <w:tab w:val="left" w:pos="1080"/>
        </w:tabs>
        <w:spacing w:line="244" w:lineRule="auto"/>
        <w:ind w:right="623" w:firstLine="0"/>
        <w:rPr>
          <w:rFonts w:ascii="Arial MT" w:hAnsi="Arial MT"/>
          <w:sz w:val="20"/>
        </w:rPr>
      </w:pPr>
      <w:r>
        <w:rPr>
          <w:w w:val="65"/>
          <w:sz w:val="20"/>
        </w:rPr>
        <w:t>Wetlands</w:t>
      </w:r>
      <w:r>
        <w:rPr>
          <w:sz w:val="20"/>
        </w:rPr>
        <w:t xml:space="preserve"> </w:t>
      </w:r>
      <w:r>
        <w:rPr>
          <w:w w:val="65"/>
          <w:sz w:val="20"/>
        </w:rPr>
        <w:t>have</w:t>
      </w:r>
      <w:r>
        <w:rPr>
          <w:sz w:val="20"/>
        </w:rPr>
        <w:t xml:space="preserve"> </w:t>
      </w:r>
      <w:r>
        <w:rPr>
          <w:w w:val="65"/>
          <w:sz w:val="20"/>
        </w:rPr>
        <w:t>helped</w:t>
      </w:r>
      <w:r>
        <w:rPr>
          <w:sz w:val="20"/>
        </w:rPr>
        <w:t xml:space="preserve"> </w:t>
      </w:r>
      <w:r>
        <w:rPr>
          <w:w w:val="65"/>
          <w:sz w:val="20"/>
        </w:rPr>
        <w:t>to</w:t>
      </w:r>
      <w:r>
        <w:rPr>
          <w:sz w:val="20"/>
        </w:rPr>
        <w:t xml:space="preserve"> </w:t>
      </w:r>
      <w:r>
        <w:rPr>
          <w:w w:val="65"/>
          <w:sz w:val="20"/>
        </w:rPr>
        <w:t>modify</w:t>
      </w:r>
      <w:r>
        <w:rPr>
          <w:sz w:val="20"/>
        </w:rPr>
        <w:t xml:space="preserve"> </w:t>
      </w:r>
      <w:r>
        <w:rPr>
          <w:w w:val="65"/>
          <w:sz w:val="20"/>
        </w:rPr>
        <w:t>the</w:t>
      </w:r>
      <w:r>
        <w:rPr>
          <w:sz w:val="20"/>
        </w:rPr>
        <w:t xml:space="preserve"> </w:t>
      </w:r>
      <w:r>
        <w:rPr>
          <w:w w:val="65"/>
          <w:sz w:val="20"/>
        </w:rPr>
        <w:t>micro</w:t>
      </w:r>
      <w:r>
        <w:rPr>
          <w:sz w:val="20"/>
        </w:rPr>
        <w:t xml:space="preserve"> </w:t>
      </w:r>
      <w:r>
        <w:rPr>
          <w:w w:val="65"/>
          <w:sz w:val="20"/>
        </w:rPr>
        <w:t>-</w:t>
      </w:r>
      <w:r>
        <w:rPr>
          <w:sz w:val="20"/>
        </w:rPr>
        <w:t xml:space="preserve"> </w:t>
      </w:r>
      <w:r>
        <w:rPr>
          <w:w w:val="65"/>
          <w:sz w:val="20"/>
        </w:rPr>
        <w:t>climate</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areas</w:t>
      </w:r>
      <w:r>
        <w:rPr>
          <w:sz w:val="20"/>
        </w:rPr>
        <w:t xml:space="preserve"> </w:t>
      </w:r>
      <w:r>
        <w:rPr>
          <w:w w:val="65"/>
          <w:sz w:val="20"/>
        </w:rPr>
        <w:t>where</w:t>
      </w:r>
      <w:r>
        <w:rPr>
          <w:sz w:val="20"/>
        </w:rPr>
        <w:t xml:space="preserve"> </w:t>
      </w:r>
      <w:r>
        <w:rPr>
          <w:w w:val="65"/>
          <w:sz w:val="20"/>
        </w:rPr>
        <w:t>they</w:t>
      </w:r>
      <w:r>
        <w:rPr>
          <w:sz w:val="20"/>
        </w:rPr>
        <w:t xml:space="preserve"> </w:t>
      </w:r>
      <w:r>
        <w:rPr>
          <w:w w:val="65"/>
          <w:sz w:val="20"/>
        </w:rPr>
        <w:t>exist.</w:t>
      </w:r>
      <w:r>
        <w:rPr>
          <w:sz w:val="20"/>
        </w:rPr>
        <w:t xml:space="preserve"> </w:t>
      </w:r>
      <w:r>
        <w:rPr>
          <w:w w:val="65"/>
          <w:sz w:val="20"/>
        </w:rPr>
        <w:t>The</w:t>
      </w:r>
      <w:r>
        <w:rPr>
          <w:sz w:val="20"/>
        </w:rPr>
        <w:t xml:space="preserve"> </w:t>
      </w:r>
      <w:r>
        <w:rPr>
          <w:w w:val="65"/>
          <w:sz w:val="20"/>
        </w:rPr>
        <w:t>vegetation</w:t>
      </w:r>
      <w:r>
        <w:rPr>
          <w:sz w:val="20"/>
        </w:rPr>
        <w:t xml:space="preserve"> </w:t>
      </w:r>
      <w:r>
        <w:rPr>
          <w:w w:val="65"/>
          <w:sz w:val="20"/>
        </w:rPr>
        <w:t>and</w:t>
      </w:r>
      <w:r>
        <w:rPr>
          <w:sz w:val="20"/>
        </w:rPr>
        <w:t xml:space="preserve"> </w:t>
      </w:r>
      <w:r>
        <w:rPr>
          <w:w w:val="65"/>
          <w:sz w:val="20"/>
        </w:rPr>
        <w:t>water</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wetlands</w:t>
      </w:r>
      <w:r>
        <w:rPr>
          <w:sz w:val="20"/>
        </w:rPr>
        <w:t xml:space="preserve"> </w:t>
      </w:r>
      <w:r>
        <w:rPr>
          <w:w w:val="65"/>
          <w:sz w:val="20"/>
        </w:rPr>
        <w:t>helps</w:t>
      </w:r>
      <w:r>
        <w:rPr>
          <w:sz w:val="20"/>
        </w:rPr>
        <w:t xml:space="preserve"> </w:t>
      </w:r>
      <w:r>
        <w:rPr>
          <w:w w:val="65"/>
          <w:sz w:val="20"/>
        </w:rPr>
        <w:t>to</w:t>
      </w:r>
      <w:r>
        <w:rPr>
          <w:sz w:val="20"/>
        </w:rPr>
        <w:t xml:space="preserve"> </w:t>
      </w:r>
      <w:r>
        <w:rPr>
          <w:w w:val="65"/>
          <w:sz w:val="20"/>
        </w:rPr>
        <w:t>influence</w:t>
      </w:r>
      <w:r>
        <w:rPr>
          <w:sz w:val="20"/>
        </w:rPr>
        <w:t xml:space="preserve"> </w:t>
      </w:r>
      <w:r>
        <w:rPr>
          <w:w w:val="65"/>
          <w:sz w:val="20"/>
        </w:rPr>
        <w:t>the</w:t>
      </w:r>
      <w:r>
        <w:rPr>
          <w:sz w:val="20"/>
        </w:rPr>
        <w:t xml:space="preserve"> </w:t>
      </w:r>
      <w:r>
        <w:rPr>
          <w:w w:val="65"/>
          <w:sz w:val="20"/>
        </w:rPr>
        <w:t>formation</w:t>
      </w:r>
      <w:r>
        <w:rPr>
          <w:sz w:val="20"/>
        </w:rPr>
        <w:t xml:space="preserve"> </w:t>
      </w:r>
      <w:r>
        <w:rPr>
          <w:w w:val="65"/>
          <w:sz w:val="20"/>
        </w:rPr>
        <w:t>of</w:t>
      </w:r>
      <w:r>
        <w:rPr>
          <w:sz w:val="20"/>
        </w:rPr>
        <w:t xml:space="preserve"> </w:t>
      </w:r>
      <w:r>
        <w:rPr>
          <w:w w:val="65"/>
          <w:sz w:val="20"/>
        </w:rPr>
        <w:t>convectional</w:t>
      </w:r>
      <w:r>
        <w:rPr>
          <w:sz w:val="20"/>
        </w:rPr>
        <w:t xml:space="preserve"> </w:t>
      </w:r>
      <w:r>
        <w:rPr>
          <w:w w:val="65"/>
          <w:sz w:val="20"/>
        </w:rPr>
        <w:t>rainfall</w:t>
      </w:r>
      <w:r>
        <w:rPr>
          <w:sz w:val="20"/>
        </w:rPr>
        <w:t xml:space="preserve"> </w:t>
      </w:r>
      <w:r>
        <w:rPr>
          <w:w w:val="65"/>
          <w:sz w:val="20"/>
        </w:rPr>
        <w:t>formation</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adjacent</w:t>
      </w:r>
      <w:r>
        <w:rPr>
          <w:sz w:val="20"/>
        </w:rPr>
        <w:t xml:space="preserve"> </w:t>
      </w:r>
      <w:r>
        <w:rPr>
          <w:w w:val="65"/>
          <w:sz w:val="20"/>
        </w:rPr>
        <w:t>areas</w:t>
      </w:r>
      <w:r>
        <w:rPr>
          <w:sz w:val="20"/>
        </w:rPr>
        <w:t xml:space="preserve"> </w:t>
      </w:r>
      <w:r>
        <w:rPr>
          <w:w w:val="65"/>
          <w:sz w:val="20"/>
        </w:rPr>
        <w:t>through</w:t>
      </w:r>
      <w:r>
        <w:rPr>
          <w:sz w:val="20"/>
        </w:rPr>
        <w:t xml:space="preserve"> </w:t>
      </w:r>
      <w:r>
        <w:rPr>
          <w:w w:val="65"/>
          <w:sz w:val="20"/>
        </w:rPr>
        <w:t>evapo</w:t>
      </w:r>
      <w:r>
        <w:rPr>
          <w:sz w:val="20"/>
        </w:rPr>
        <w:t xml:space="preserve"> </w:t>
      </w:r>
      <w:r>
        <w:rPr>
          <w:w w:val="65"/>
          <w:sz w:val="20"/>
        </w:rPr>
        <w:t>-</w:t>
      </w:r>
      <w:r>
        <w:rPr>
          <w:sz w:val="20"/>
        </w:rPr>
        <w:t xml:space="preserve"> </w:t>
      </w:r>
      <w:r>
        <w:rPr>
          <w:w w:val="65"/>
          <w:sz w:val="20"/>
        </w:rPr>
        <w:t>transpiration.</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wetlands</w:t>
      </w:r>
      <w:r>
        <w:rPr>
          <w:sz w:val="20"/>
        </w:rPr>
        <w:t xml:space="preserve"> </w:t>
      </w:r>
      <w:r>
        <w:rPr>
          <w:w w:val="65"/>
          <w:sz w:val="20"/>
        </w:rPr>
        <w:t>on</w:t>
      </w:r>
      <w:r>
        <w:rPr>
          <w:sz w:val="20"/>
        </w:rPr>
        <w:t xml:space="preserve"> </w:t>
      </w:r>
      <w:r>
        <w:rPr>
          <w:w w:val="65"/>
          <w:sz w:val="20"/>
        </w:rPr>
        <w:t>the</w:t>
      </w:r>
      <w:r>
        <w:rPr>
          <w:sz w:val="20"/>
        </w:rPr>
        <w:t xml:space="preserve"> </w:t>
      </w:r>
      <w:r>
        <w:rPr>
          <w:w w:val="65"/>
          <w:sz w:val="20"/>
        </w:rPr>
        <w:t>shores</w:t>
      </w:r>
      <w:r>
        <w:rPr>
          <w:sz w:val="20"/>
        </w:rPr>
        <w:t xml:space="preserve"> </w:t>
      </w:r>
      <w:r>
        <w:rPr>
          <w:w w:val="65"/>
          <w:sz w:val="20"/>
        </w:rPr>
        <w:t>of</w:t>
      </w:r>
      <w:r>
        <w:rPr>
          <w:sz w:val="20"/>
        </w:rPr>
        <w:t xml:space="preserve"> </w:t>
      </w:r>
      <w:r>
        <w:rPr>
          <w:w w:val="65"/>
          <w:sz w:val="20"/>
        </w:rPr>
        <w:t>Lake</w:t>
      </w:r>
      <w:r>
        <w:rPr>
          <w:spacing w:val="-2"/>
          <w:sz w:val="20"/>
        </w:rPr>
        <w:t xml:space="preserve"> </w:t>
      </w:r>
      <w:r>
        <w:rPr>
          <w:w w:val="65"/>
          <w:sz w:val="20"/>
        </w:rPr>
        <w:t>Victoria</w:t>
      </w:r>
      <w:r>
        <w:rPr>
          <w:spacing w:val="-6"/>
          <w:sz w:val="20"/>
        </w:rPr>
        <w:t xml:space="preserve"> </w:t>
      </w:r>
      <w:r>
        <w:rPr>
          <w:w w:val="65"/>
          <w:sz w:val="20"/>
        </w:rPr>
        <w:t>and</w:t>
      </w:r>
      <w:r>
        <w:rPr>
          <w:spacing w:val="-2"/>
          <w:sz w:val="20"/>
        </w:rPr>
        <w:t xml:space="preserve"> </w:t>
      </w:r>
      <w:r>
        <w:rPr>
          <w:w w:val="65"/>
          <w:sz w:val="20"/>
        </w:rPr>
        <w:t>Kyoga,</w:t>
      </w:r>
      <w:r>
        <w:rPr>
          <w:spacing w:val="-2"/>
          <w:sz w:val="20"/>
        </w:rPr>
        <w:t xml:space="preserve"> </w:t>
      </w:r>
      <w:r>
        <w:rPr>
          <w:w w:val="65"/>
          <w:sz w:val="20"/>
        </w:rPr>
        <w:t>Kabale</w:t>
      </w:r>
      <w:r>
        <w:rPr>
          <w:spacing w:val="-6"/>
          <w:sz w:val="20"/>
        </w:rPr>
        <w:t xml:space="preserve"> </w:t>
      </w:r>
      <w:r>
        <w:rPr>
          <w:w w:val="65"/>
          <w:sz w:val="20"/>
        </w:rPr>
        <w:t>district</w:t>
      </w:r>
      <w:r>
        <w:rPr>
          <w:spacing w:val="-4"/>
          <w:sz w:val="20"/>
        </w:rPr>
        <w:t xml:space="preserve"> </w:t>
      </w:r>
      <w:r>
        <w:rPr>
          <w:w w:val="65"/>
          <w:sz w:val="20"/>
        </w:rPr>
        <w:t>valley</w:t>
      </w:r>
      <w:r>
        <w:rPr>
          <w:spacing w:val="-4"/>
          <w:sz w:val="20"/>
        </w:rPr>
        <w:t xml:space="preserve"> </w:t>
      </w:r>
      <w:r>
        <w:rPr>
          <w:w w:val="65"/>
          <w:sz w:val="20"/>
        </w:rPr>
        <w:t>wetlands</w:t>
      </w:r>
      <w:r>
        <w:rPr>
          <w:spacing w:val="-4"/>
          <w:sz w:val="20"/>
        </w:rPr>
        <w:t xml:space="preserve"> </w:t>
      </w:r>
      <w:r>
        <w:rPr>
          <w:w w:val="65"/>
          <w:sz w:val="20"/>
        </w:rPr>
        <w:t>like</w:t>
      </w:r>
      <w:r>
        <w:rPr>
          <w:spacing w:val="-4"/>
          <w:sz w:val="20"/>
        </w:rPr>
        <w:t xml:space="preserve"> </w:t>
      </w:r>
      <w:r>
        <w:rPr>
          <w:w w:val="65"/>
          <w:sz w:val="20"/>
        </w:rPr>
        <w:t>Kiruruma,</w:t>
      </w:r>
      <w:r>
        <w:rPr>
          <w:sz w:val="20"/>
        </w:rPr>
        <w:t xml:space="preserve"> </w:t>
      </w:r>
      <w:r>
        <w:rPr>
          <w:spacing w:val="-2"/>
          <w:w w:val="65"/>
          <w:sz w:val="20"/>
        </w:rPr>
        <w:t>Sezibwa,</w:t>
      </w:r>
      <w:r>
        <w:rPr>
          <w:spacing w:val="-6"/>
          <w:sz w:val="20"/>
        </w:rPr>
        <w:t xml:space="preserve"> </w:t>
      </w:r>
      <w:r>
        <w:rPr>
          <w:spacing w:val="-2"/>
          <w:w w:val="65"/>
          <w:sz w:val="20"/>
        </w:rPr>
        <w:t>Mpologoma</w:t>
      </w:r>
      <w:r>
        <w:rPr>
          <w:spacing w:val="-6"/>
          <w:sz w:val="20"/>
        </w:rPr>
        <w:t xml:space="preserve"> </w:t>
      </w:r>
      <w:r>
        <w:rPr>
          <w:spacing w:val="-2"/>
          <w:w w:val="65"/>
          <w:sz w:val="20"/>
        </w:rPr>
        <w:t>and</w:t>
      </w:r>
      <w:r>
        <w:rPr>
          <w:spacing w:val="-6"/>
          <w:sz w:val="20"/>
        </w:rPr>
        <w:t xml:space="preserve"> </w:t>
      </w:r>
      <w:r>
        <w:rPr>
          <w:spacing w:val="-2"/>
          <w:w w:val="65"/>
          <w:sz w:val="20"/>
        </w:rPr>
        <w:t>Katonga</w:t>
      </w:r>
      <w:r>
        <w:rPr>
          <w:spacing w:val="-9"/>
          <w:sz w:val="20"/>
        </w:rPr>
        <w:t xml:space="preserve"> </w:t>
      </w:r>
      <w:r>
        <w:rPr>
          <w:spacing w:val="-2"/>
          <w:w w:val="65"/>
          <w:sz w:val="20"/>
        </w:rPr>
        <w:t>wetlands</w:t>
      </w:r>
      <w:r>
        <w:rPr>
          <w:spacing w:val="-9"/>
          <w:sz w:val="20"/>
        </w:rPr>
        <w:t xml:space="preserve"> </w:t>
      </w:r>
      <w:r>
        <w:rPr>
          <w:spacing w:val="-2"/>
          <w:w w:val="65"/>
          <w:sz w:val="20"/>
        </w:rPr>
        <w:t>contribute</w:t>
      </w:r>
      <w:r>
        <w:rPr>
          <w:spacing w:val="-6"/>
          <w:sz w:val="20"/>
        </w:rPr>
        <w:t xml:space="preserve"> </w:t>
      </w:r>
      <w:r>
        <w:rPr>
          <w:spacing w:val="-2"/>
          <w:w w:val="65"/>
          <w:sz w:val="20"/>
        </w:rPr>
        <w:t>a</w:t>
      </w:r>
      <w:r>
        <w:rPr>
          <w:spacing w:val="-9"/>
          <w:sz w:val="20"/>
        </w:rPr>
        <w:t xml:space="preserve"> </w:t>
      </w:r>
      <w:r>
        <w:rPr>
          <w:spacing w:val="-2"/>
          <w:w w:val="65"/>
          <w:sz w:val="20"/>
        </w:rPr>
        <w:t>lot</w:t>
      </w:r>
      <w:r>
        <w:rPr>
          <w:spacing w:val="-9"/>
          <w:sz w:val="20"/>
        </w:rPr>
        <w:t xml:space="preserve"> </w:t>
      </w:r>
      <w:r>
        <w:rPr>
          <w:spacing w:val="-2"/>
          <w:w w:val="65"/>
          <w:sz w:val="20"/>
        </w:rPr>
        <w:t>of</w:t>
      </w:r>
      <w:r>
        <w:rPr>
          <w:spacing w:val="-6"/>
          <w:sz w:val="20"/>
        </w:rPr>
        <w:t xml:space="preserve"> </w:t>
      </w:r>
      <w:r>
        <w:rPr>
          <w:spacing w:val="-2"/>
          <w:w w:val="65"/>
          <w:sz w:val="20"/>
        </w:rPr>
        <w:t>moisture</w:t>
      </w:r>
      <w:r>
        <w:rPr>
          <w:spacing w:val="-8"/>
          <w:sz w:val="20"/>
        </w:rPr>
        <w:t xml:space="preserve"> </w:t>
      </w:r>
      <w:r>
        <w:rPr>
          <w:spacing w:val="-2"/>
          <w:w w:val="65"/>
          <w:sz w:val="20"/>
        </w:rPr>
        <w:t>in the atmosphere</w:t>
      </w:r>
      <w:r>
        <w:rPr>
          <w:spacing w:val="-11"/>
          <w:sz w:val="20"/>
        </w:rPr>
        <w:t xml:space="preserve"> </w:t>
      </w:r>
      <w:r>
        <w:rPr>
          <w:spacing w:val="-2"/>
          <w:w w:val="65"/>
          <w:sz w:val="20"/>
        </w:rPr>
        <w:t>which rises</w:t>
      </w:r>
      <w:r>
        <w:rPr>
          <w:spacing w:val="-11"/>
          <w:sz w:val="20"/>
        </w:rPr>
        <w:t xml:space="preserve"> </w:t>
      </w:r>
      <w:r>
        <w:rPr>
          <w:spacing w:val="-2"/>
          <w:w w:val="65"/>
          <w:sz w:val="20"/>
        </w:rPr>
        <w:t>higher and</w:t>
      </w:r>
      <w:r>
        <w:rPr>
          <w:spacing w:val="-11"/>
          <w:sz w:val="20"/>
        </w:rPr>
        <w:t xml:space="preserve"> </w:t>
      </w:r>
      <w:r>
        <w:rPr>
          <w:spacing w:val="-2"/>
          <w:w w:val="65"/>
          <w:sz w:val="20"/>
        </w:rPr>
        <w:t>condense into Cumulo - Nimbus</w:t>
      </w:r>
      <w:r>
        <w:rPr>
          <w:spacing w:val="-11"/>
          <w:sz w:val="20"/>
        </w:rPr>
        <w:t xml:space="preserve"> </w:t>
      </w:r>
      <w:r>
        <w:rPr>
          <w:spacing w:val="-2"/>
          <w:w w:val="65"/>
          <w:sz w:val="20"/>
        </w:rPr>
        <w:t>clouds which later precipitates into rainfall.</w:t>
      </w:r>
    </w:p>
    <w:p w:rsidR="00E5575B" w:rsidRDefault="00D512E5">
      <w:pPr>
        <w:pStyle w:val="ListParagraph"/>
        <w:numPr>
          <w:ilvl w:val="2"/>
          <w:numId w:val="35"/>
        </w:numPr>
        <w:tabs>
          <w:tab w:val="left" w:pos="1080"/>
        </w:tabs>
        <w:spacing w:line="242" w:lineRule="auto"/>
        <w:ind w:right="625" w:firstLine="0"/>
        <w:rPr>
          <w:rFonts w:ascii="Arial MT" w:hAnsi="Arial MT"/>
          <w:sz w:val="20"/>
        </w:rPr>
      </w:pPr>
      <w:r>
        <w:rPr>
          <w:w w:val="65"/>
          <w:sz w:val="20"/>
        </w:rPr>
        <w:t>Over</w:t>
      </w:r>
      <w:r>
        <w:rPr>
          <w:sz w:val="20"/>
        </w:rPr>
        <w:t xml:space="preserve"> </w:t>
      </w:r>
      <w:r>
        <w:rPr>
          <w:w w:val="65"/>
          <w:sz w:val="20"/>
        </w:rPr>
        <w:t>twenty</w:t>
      </w:r>
      <w:r>
        <w:rPr>
          <w:sz w:val="20"/>
        </w:rPr>
        <w:t xml:space="preserve"> </w:t>
      </w:r>
      <w:r>
        <w:rPr>
          <w:w w:val="65"/>
          <w:sz w:val="20"/>
        </w:rPr>
        <w:t>species</w:t>
      </w:r>
      <w:r>
        <w:rPr>
          <w:sz w:val="20"/>
        </w:rPr>
        <w:t xml:space="preserve"> </w:t>
      </w:r>
      <w:r>
        <w:rPr>
          <w:w w:val="65"/>
          <w:sz w:val="20"/>
        </w:rPr>
        <w:t>of</w:t>
      </w:r>
      <w:r>
        <w:rPr>
          <w:sz w:val="20"/>
        </w:rPr>
        <w:t xml:space="preserve"> </w:t>
      </w:r>
      <w:r>
        <w:rPr>
          <w:w w:val="65"/>
          <w:sz w:val="20"/>
        </w:rPr>
        <w:t>edible</w:t>
      </w:r>
      <w:r>
        <w:rPr>
          <w:sz w:val="20"/>
        </w:rPr>
        <w:t xml:space="preserve"> </w:t>
      </w:r>
      <w:r>
        <w:rPr>
          <w:w w:val="65"/>
          <w:sz w:val="20"/>
        </w:rPr>
        <w:t>wetland</w:t>
      </w:r>
      <w:r>
        <w:rPr>
          <w:sz w:val="20"/>
        </w:rPr>
        <w:t xml:space="preserve"> </w:t>
      </w:r>
      <w:r>
        <w:rPr>
          <w:w w:val="65"/>
          <w:sz w:val="20"/>
        </w:rPr>
        <w:t>plants</w:t>
      </w:r>
      <w:r>
        <w:rPr>
          <w:sz w:val="20"/>
        </w:rPr>
        <w:t xml:space="preserve"> </w:t>
      </w:r>
      <w:r>
        <w:rPr>
          <w:w w:val="65"/>
          <w:sz w:val="20"/>
        </w:rPr>
        <w:t>and</w:t>
      </w:r>
      <w:r>
        <w:rPr>
          <w:sz w:val="20"/>
        </w:rPr>
        <w:t xml:space="preserve"> </w:t>
      </w:r>
      <w:r>
        <w:rPr>
          <w:w w:val="65"/>
          <w:sz w:val="20"/>
        </w:rPr>
        <w:t>fruits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palm</w:t>
      </w:r>
      <w:r>
        <w:rPr>
          <w:spacing w:val="23"/>
          <w:sz w:val="20"/>
        </w:rPr>
        <w:t xml:space="preserve"> </w:t>
      </w:r>
      <w:r>
        <w:rPr>
          <w:w w:val="65"/>
          <w:sz w:val="20"/>
        </w:rPr>
        <w:t>nuts</w:t>
      </w:r>
      <w:r>
        <w:rPr>
          <w:sz w:val="20"/>
        </w:rPr>
        <w:t xml:space="preserve"> </w:t>
      </w:r>
      <w:r>
        <w:rPr>
          <w:w w:val="65"/>
          <w:sz w:val="20"/>
        </w:rPr>
        <w:t>exist</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However,</w:t>
      </w:r>
      <w:r>
        <w:rPr>
          <w:sz w:val="20"/>
        </w:rPr>
        <w:t xml:space="preserve"> </w:t>
      </w:r>
      <w:r>
        <w:rPr>
          <w:w w:val="65"/>
          <w:sz w:val="20"/>
        </w:rPr>
        <w:t>their</w:t>
      </w:r>
      <w:r>
        <w:rPr>
          <w:sz w:val="20"/>
        </w:rPr>
        <w:t xml:space="preserve"> </w:t>
      </w:r>
      <w:r>
        <w:rPr>
          <w:w w:val="65"/>
          <w:sz w:val="20"/>
        </w:rPr>
        <w:t>consumption</w:t>
      </w:r>
      <w:r>
        <w:rPr>
          <w:sz w:val="20"/>
        </w:rPr>
        <w:t xml:space="preserve"> </w:t>
      </w:r>
      <w:r>
        <w:rPr>
          <w:w w:val="65"/>
          <w:sz w:val="20"/>
        </w:rPr>
        <w:t>level</w:t>
      </w:r>
      <w:r>
        <w:rPr>
          <w:sz w:val="20"/>
        </w:rPr>
        <w:t xml:space="preserve"> </w:t>
      </w:r>
      <w:r>
        <w:rPr>
          <w:w w:val="65"/>
          <w:sz w:val="20"/>
        </w:rPr>
        <w:t>is</w:t>
      </w:r>
      <w:r>
        <w:rPr>
          <w:sz w:val="20"/>
        </w:rPr>
        <w:t xml:space="preserve"> </w:t>
      </w:r>
      <w:r>
        <w:rPr>
          <w:w w:val="65"/>
          <w:sz w:val="20"/>
        </w:rPr>
        <w:t>still</w:t>
      </w:r>
      <w:r>
        <w:rPr>
          <w:sz w:val="20"/>
        </w:rPr>
        <w:t xml:space="preserve"> </w:t>
      </w:r>
      <w:r>
        <w:rPr>
          <w:w w:val="65"/>
          <w:sz w:val="20"/>
        </w:rPr>
        <w:t>low</w:t>
      </w:r>
      <w:r>
        <w:rPr>
          <w:spacing w:val="34"/>
          <w:sz w:val="20"/>
        </w:rPr>
        <w:t xml:space="preserve"> </w:t>
      </w:r>
      <w:r>
        <w:rPr>
          <w:w w:val="65"/>
          <w:sz w:val="20"/>
        </w:rPr>
        <w:t>except</w:t>
      </w:r>
      <w:r>
        <w:rPr>
          <w:sz w:val="20"/>
        </w:rPr>
        <w:t xml:space="preserve"> </w:t>
      </w:r>
      <w:r>
        <w:rPr>
          <w:w w:val="65"/>
          <w:sz w:val="20"/>
        </w:rPr>
        <w:t>in</w:t>
      </w:r>
      <w:r>
        <w:rPr>
          <w:sz w:val="20"/>
        </w:rPr>
        <w:t xml:space="preserve"> </w:t>
      </w:r>
      <w:r>
        <w:rPr>
          <w:w w:val="65"/>
          <w:sz w:val="20"/>
        </w:rPr>
        <w:t>food</w:t>
      </w:r>
      <w:r>
        <w:rPr>
          <w:sz w:val="20"/>
        </w:rPr>
        <w:t xml:space="preserve"> </w:t>
      </w:r>
      <w:r>
        <w:rPr>
          <w:w w:val="65"/>
          <w:sz w:val="20"/>
        </w:rPr>
        <w:t>shortages.</w:t>
      </w:r>
      <w:r>
        <w:rPr>
          <w:sz w:val="20"/>
        </w:rPr>
        <w:t xml:space="preserve"> </w:t>
      </w:r>
      <w:r>
        <w:rPr>
          <w:w w:val="65"/>
          <w:sz w:val="20"/>
        </w:rPr>
        <w:t>These</w:t>
      </w:r>
      <w:r>
        <w:rPr>
          <w:sz w:val="20"/>
        </w:rPr>
        <w:t xml:space="preserve"> </w:t>
      </w:r>
      <w:r>
        <w:rPr>
          <w:w w:val="70"/>
          <w:sz w:val="20"/>
        </w:rPr>
        <w:t>edibles</w:t>
      </w:r>
      <w:r>
        <w:rPr>
          <w:spacing w:val="-12"/>
          <w:sz w:val="20"/>
        </w:rPr>
        <w:t xml:space="preserve"> </w:t>
      </w:r>
      <w:r>
        <w:rPr>
          <w:w w:val="70"/>
          <w:sz w:val="20"/>
        </w:rPr>
        <w:t>plants</w:t>
      </w:r>
      <w:r>
        <w:rPr>
          <w:spacing w:val="-11"/>
          <w:sz w:val="20"/>
        </w:rPr>
        <w:t xml:space="preserve"> </w:t>
      </w:r>
      <w:r>
        <w:rPr>
          <w:w w:val="70"/>
          <w:sz w:val="20"/>
        </w:rPr>
        <w:t>provide</w:t>
      </w:r>
      <w:r>
        <w:rPr>
          <w:spacing w:val="-12"/>
          <w:sz w:val="20"/>
        </w:rPr>
        <w:t xml:space="preserve"> </w:t>
      </w:r>
      <w:r>
        <w:rPr>
          <w:w w:val="70"/>
          <w:sz w:val="20"/>
        </w:rPr>
        <w:t>leaves,</w:t>
      </w:r>
      <w:r>
        <w:rPr>
          <w:spacing w:val="-10"/>
          <w:sz w:val="20"/>
        </w:rPr>
        <w:t xml:space="preserve"> </w:t>
      </w:r>
      <w:r>
        <w:rPr>
          <w:w w:val="70"/>
          <w:sz w:val="20"/>
        </w:rPr>
        <w:t>young</w:t>
      </w:r>
      <w:r>
        <w:rPr>
          <w:spacing w:val="-7"/>
          <w:sz w:val="20"/>
        </w:rPr>
        <w:t xml:space="preserve"> </w:t>
      </w:r>
      <w:r>
        <w:rPr>
          <w:w w:val="70"/>
          <w:sz w:val="20"/>
        </w:rPr>
        <w:t>shoots,</w:t>
      </w:r>
      <w:r>
        <w:rPr>
          <w:spacing w:val="-13"/>
          <w:sz w:val="20"/>
        </w:rPr>
        <w:t xml:space="preserve"> </w:t>
      </w:r>
      <w:r>
        <w:rPr>
          <w:w w:val="70"/>
          <w:sz w:val="20"/>
        </w:rPr>
        <w:t>stems,</w:t>
      </w:r>
      <w:r>
        <w:rPr>
          <w:spacing w:val="-13"/>
          <w:sz w:val="20"/>
        </w:rPr>
        <w:t xml:space="preserve"> </w:t>
      </w:r>
      <w:r>
        <w:rPr>
          <w:w w:val="70"/>
          <w:sz w:val="20"/>
        </w:rPr>
        <w:t>seeds</w:t>
      </w:r>
      <w:r>
        <w:rPr>
          <w:spacing w:val="-12"/>
          <w:sz w:val="20"/>
        </w:rPr>
        <w:t xml:space="preserve"> </w:t>
      </w:r>
      <w:r>
        <w:rPr>
          <w:w w:val="70"/>
          <w:sz w:val="20"/>
        </w:rPr>
        <w:t>and</w:t>
      </w:r>
      <w:r>
        <w:rPr>
          <w:spacing w:val="-13"/>
          <w:sz w:val="20"/>
        </w:rPr>
        <w:t xml:space="preserve"> </w:t>
      </w:r>
      <w:r>
        <w:rPr>
          <w:w w:val="70"/>
          <w:sz w:val="20"/>
        </w:rPr>
        <w:t>fruits</w:t>
      </w:r>
      <w:r>
        <w:rPr>
          <w:spacing w:val="-13"/>
          <w:sz w:val="20"/>
        </w:rPr>
        <w:t xml:space="preserve"> </w:t>
      </w:r>
      <w:r>
        <w:rPr>
          <w:w w:val="70"/>
          <w:sz w:val="20"/>
        </w:rPr>
        <w:t>for</w:t>
      </w:r>
      <w:r>
        <w:rPr>
          <w:spacing w:val="-12"/>
          <w:sz w:val="20"/>
        </w:rPr>
        <w:t xml:space="preserve"> </w:t>
      </w:r>
      <w:r>
        <w:rPr>
          <w:w w:val="70"/>
          <w:sz w:val="20"/>
        </w:rPr>
        <w:t>human</w:t>
      </w:r>
      <w:r>
        <w:rPr>
          <w:spacing w:val="-13"/>
          <w:sz w:val="20"/>
        </w:rPr>
        <w:t xml:space="preserve"> </w:t>
      </w:r>
      <w:r>
        <w:rPr>
          <w:w w:val="70"/>
          <w:sz w:val="20"/>
        </w:rPr>
        <w:t>consumption.</w:t>
      </w:r>
      <w:r>
        <w:rPr>
          <w:spacing w:val="-9"/>
          <w:sz w:val="20"/>
        </w:rPr>
        <w:t xml:space="preserve"> </w:t>
      </w:r>
      <w:r>
        <w:rPr>
          <w:w w:val="70"/>
          <w:sz w:val="20"/>
        </w:rPr>
        <w:t>Many</w:t>
      </w:r>
      <w:r>
        <w:rPr>
          <w:spacing w:val="-11"/>
          <w:sz w:val="20"/>
        </w:rPr>
        <w:t xml:space="preserve"> </w:t>
      </w:r>
      <w:r>
        <w:rPr>
          <w:w w:val="70"/>
          <w:sz w:val="20"/>
        </w:rPr>
        <w:t>species</w:t>
      </w:r>
      <w:r>
        <w:rPr>
          <w:spacing w:val="-11"/>
          <w:sz w:val="20"/>
        </w:rPr>
        <w:t xml:space="preserve"> </w:t>
      </w:r>
      <w:r>
        <w:rPr>
          <w:w w:val="70"/>
          <w:sz w:val="20"/>
        </w:rPr>
        <w:t>of</w:t>
      </w:r>
      <w:r>
        <w:rPr>
          <w:spacing w:val="-12"/>
          <w:sz w:val="20"/>
        </w:rPr>
        <w:t xml:space="preserve"> </w:t>
      </w:r>
      <w:r>
        <w:rPr>
          <w:w w:val="70"/>
          <w:sz w:val="20"/>
        </w:rPr>
        <w:t>plants</w:t>
      </w:r>
      <w:r>
        <w:rPr>
          <w:spacing w:val="-12"/>
          <w:sz w:val="20"/>
        </w:rPr>
        <w:t xml:space="preserve"> </w:t>
      </w:r>
      <w:r>
        <w:rPr>
          <w:w w:val="70"/>
          <w:sz w:val="20"/>
        </w:rPr>
        <w:t>in</w:t>
      </w:r>
      <w:r>
        <w:rPr>
          <w:spacing w:val="-12"/>
          <w:sz w:val="20"/>
        </w:rPr>
        <w:t xml:space="preserve"> </w:t>
      </w:r>
      <w:r>
        <w:rPr>
          <w:w w:val="70"/>
          <w:sz w:val="20"/>
        </w:rPr>
        <w:t>different</w:t>
      </w:r>
      <w:r>
        <w:rPr>
          <w:spacing w:val="-12"/>
          <w:sz w:val="20"/>
        </w:rPr>
        <w:t xml:space="preserve"> </w:t>
      </w:r>
      <w:r>
        <w:rPr>
          <w:w w:val="70"/>
          <w:sz w:val="20"/>
        </w:rPr>
        <w:t>wetlands</w:t>
      </w:r>
      <w:r>
        <w:rPr>
          <w:spacing w:val="-11"/>
          <w:sz w:val="20"/>
        </w:rPr>
        <w:t xml:space="preserve"> </w:t>
      </w:r>
      <w:r>
        <w:rPr>
          <w:w w:val="70"/>
          <w:sz w:val="20"/>
        </w:rPr>
        <w:t>are</w:t>
      </w:r>
      <w:r>
        <w:rPr>
          <w:spacing w:val="-11"/>
          <w:sz w:val="20"/>
        </w:rPr>
        <w:t xml:space="preserve"> </w:t>
      </w:r>
      <w:r>
        <w:rPr>
          <w:w w:val="70"/>
          <w:sz w:val="20"/>
        </w:rPr>
        <w:t>of</w:t>
      </w:r>
      <w:r>
        <w:rPr>
          <w:spacing w:val="-12"/>
          <w:sz w:val="20"/>
        </w:rPr>
        <w:t xml:space="preserve"> </w:t>
      </w:r>
      <w:r>
        <w:rPr>
          <w:w w:val="70"/>
          <w:sz w:val="20"/>
        </w:rPr>
        <w:t>medical</w:t>
      </w:r>
      <w:r>
        <w:rPr>
          <w:spacing w:val="-10"/>
          <w:sz w:val="20"/>
        </w:rPr>
        <w:t xml:space="preserve"> </w:t>
      </w:r>
      <w:r>
        <w:rPr>
          <w:w w:val="70"/>
          <w:sz w:val="20"/>
        </w:rPr>
        <w:t>and</w:t>
      </w:r>
      <w:r>
        <w:rPr>
          <w:spacing w:val="-11"/>
          <w:sz w:val="20"/>
        </w:rPr>
        <w:t xml:space="preserve"> </w:t>
      </w:r>
      <w:r>
        <w:rPr>
          <w:w w:val="70"/>
          <w:sz w:val="20"/>
        </w:rPr>
        <w:t>herbal</w:t>
      </w:r>
      <w:r>
        <w:rPr>
          <w:spacing w:val="-5"/>
          <w:sz w:val="20"/>
        </w:rPr>
        <w:t xml:space="preserve"> </w:t>
      </w:r>
      <w:r>
        <w:rPr>
          <w:w w:val="70"/>
          <w:sz w:val="20"/>
        </w:rPr>
        <w:t>value</w:t>
      </w:r>
      <w:r>
        <w:rPr>
          <w:spacing w:val="-14"/>
          <w:sz w:val="20"/>
        </w:rPr>
        <w:t xml:space="preserve"> </w:t>
      </w:r>
      <w:r>
        <w:rPr>
          <w:w w:val="70"/>
          <w:sz w:val="20"/>
        </w:rPr>
        <w:t>to</w:t>
      </w:r>
      <w:r>
        <w:rPr>
          <w:sz w:val="20"/>
        </w:rPr>
        <w:t xml:space="preserve"> </w:t>
      </w:r>
      <w:r>
        <w:rPr>
          <w:w w:val="65"/>
          <w:sz w:val="20"/>
        </w:rPr>
        <w:t>Ugandans.</w:t>
      </w:r>
      <w:r>
        <w:rPr>
          <w:spacing w:val="-9"/>
          <w:sz w:val="20"/>
        </w:rPr>
        <w:t xml:space="preserve"> </w:t>
      </w:r>
      <w:r>
        <w:rPr>
          <w:w w:val="65"/>
          <w:sz w:val="20"/>
        </w:rPr>
        <w:t>These</w:t>
      </w:r>
      <w:r>
        <w:rPr>
          <w:spacing w:val="-11"/>
          <w:sz w:val="20"/>
        </w:rPr>
        <w:t xml:space="preserve"> </w:t>
      </w:r>
      <w:r>
        <w:rPr>
          <w:w w:val="65"/>
          <w:sz w:val="20"/>
        </w:rPr>
        <w:t>include</w:t>
      </w:r>
      <w:r>
        <w:rPr>
          <w:spacing w:val="-11"/>
          <w:sz w:val="20"/>
        </w:rPr>
        <w:t xml:space="preserve"> </w:t>
      </w:r>
      <w:r>
        <w:rPr>
          <w:w w:val="65"/>
          <w:sz w:val="20"/>
        </w:rPr>
        <w:t>the</w:t>
      </w:r>
      <w:r>
        <w:rPr>
          <w:spacing w:val="-11"/>
          <w:sz w:val="20"/>
        </w:rPr>
        <w:t xml:space="preserve"> </w:t>
      </w:r>
      <w:r>
        <w:rPr>
          <w:w w:val="65"/>
          <w:sz w:val="20"/>
        </w:rPr>
        <w:t>roots</w:t>
      </w:r>
      <w:r>
        <w:rPr>
          <w:spacing w:val="-9"/>
          <w:sz w:val="20"/>
        </w:rPr>
        <w:t xml:space="preserve"> </w:t>
      </w:r>
      <w:r>
        <w:rPr>
          <w:w w:val="65"/>
          <w:sz w:val="20"/>
        </w:rPr>
        <w:t>of</w:t>
      </w:r>
      <w:r>
        <w:rPr>
          <w:spacing w:val="-9"/>
          <w:sz w:val="20"/>
        </w:rPr>
        <w:t xml:space="preserve"> </w:t>
      </w:r>
      <w:r>
        <w:rPr>
          <w:w w:val="65"/>
          <w:sz w:val="20"/>
        </w:rPr>
        <w:t>Mondia</w:t>
      </w:r>
      <w:r>
        <w:rPr>
          <w:spacing w:val="-9"/>
          <w:sz w:val="20"/>
        </w:rPr>
        <w:t xml:space="preserve"> </w:t>
      </w:r>
      <w:r>
        <w:rPr>
          <w:w w:val="65"/>
          <w:sz w:val="20"/>
        </w:rPr>
        <w:t>whites</w:t>
      </w:r>
      <w:r>
        <w:rPr>
          <w:spacing w:val="-11"/>
          <w:sz w:val="20"/>
        </w:rPr>
        <w:t xml:space="preserve"> </w:t>
      </w:r>
      <w:r>
        <w:rPr>
          <w:w w:val="65"/>
          <w:sz w:val="20"/>
        </w:rPr>
        <w:t>(Mulondo)</w:t>
      </w:r>
      <w:r>
        <w:rPr>
          <w:spacing w:val="-5"/>
          <w:sz w:val="20"/>
        </w:rPr>
        <w:t xml:space="preserve"> </w:t>
      </w:r>
      <w:r>
        <w:rPr>
          <w:w w:val="65"/>
          <w:sz w:val="20"/>
        </w:rPr>
        <w:t>and</w:t>
      </w:r>
      <w:r>
        <w:rPr>
          <w:spacing w:val="-9"/>
          <w:sz w:val="20"/>
        </w:rPr>
        <w:t xml:space="preserve"> </w:t>
      </w:r>
      <w:r>
        <w:rPr>
          <w:w w:val="65"/>
          <w:sz w:val="20"/>
        </w:rPr>
        <w:t>Phoenix</w:t>
      </w:r>
      <w:r>
        <w:rPr>
          <w:spacing w:val="-9"/>
          <w:sz w:val="20"/>
        </w:rPr>
        <w:t xml:space="preserve"> </w:t>
      </w:r>
      <w:r>
        <w:rPr>
          <w:w w:val="65"/>
          <w:sz w:val="20"/>
        </w:rPr>
        <w:t>reclinata</w:t>
      </w:r>
      <w:r>
        <w:rPr>
          <w:spacing w:val="-12"/>
          <w:sz w:val="20"/>
        </w:rPr>
        <w:t xml:space="preserve"> </w:t>
      </w:r>
      <w:r>
        <w:rPr>
          <w:w w:val="65"/>
          <w:sz w:val="20"/>
        </w:rPr>
        <w:t>(Omukindo)</w:t>
      </w:r>
      <w:r>
        <w:rPr>
          <w:spacing w:val="-9"/>
          <w:sz w:val="20"/>
        </w:rPr>
        <w:t xml:space="preserve"> </w:t>
      </w:r>
      <w:r>
        <w:rPr>
          <w:w w:val="65"/>
          <w:sz w:val="20"/>
        </w:rPr>
        <w:t>which</w:t>
      </w:r>
      <w:r>
        <w:rPr>
          <w:spacing w:val="-9"/>
          <w:sz w:val="20"/>
        </w:rPr>
        <w:t xml:space="preserve"> </w:t>
      </w:r>
      <w:r>
        <w:rPr>
          <w:w w:val="65"/>
          <w:sz w:val="20"/>
        </w:rPr>
        <w:t>help</w:t>
      </w:r>
      <w:r>
        <w:rPr>
          <w:spacing w:val="-11"/>
          <w:sz w:val="20"/>
        </w:rPr>
        <w:t xml:space="preserve"> </w:t>
      </w:r>
      <w:r>
        <w:rPr>
          <w:w w:val="65"/>
          <w:sz w:val="20"/>
        </w:rPr>
        <w:t>to</w:t>
      </w:r>
      <w:r>
        <w:rPr>
          <w:spacing w:val="-9"/>
          <w:sz w:val="20"/>
        </w:rPr>
        <w:t xml:space="preserve"> </w:t>
      </w:r>
      <w:r>
        <w:rPr>
          <w:w w:val="65"/>
          <w:sz w:val="20"/>
        </w:rPr>
        <w:t>stop</w:t>
      </w:r>
      <w:r>
        <w:rPr>
          <w:spacing w:val="-11"/>
          <w:sz w:val="20"/>
        </w:rPr>
        <w:t xml:space="preserve"> </w:t>
      </w:r>
      <w:r>
        <w:rPr>
          <w:w w:val="65"/>
          <w:sz w:val="20"/>
        </w:rPr>
        <w:t>impotence</w:t>
      </w:r>
      <w:r>
        <w:rPr>
          <w:spacing w:val="-9"/>
          <w:sz w:val="20"/>
        </w:rPr>
        <w:t xml:space="preserve"> </w:t>
      </w:r>
      <w:r>
        <w:rPr>
          <w:w w:val="65"/>
          <w:sz w:val="20"/>
        </w:rPr>
        <w:t>among</w:t>
      </w:r>
      <w:r>
        <w:rPr>
          <w:spacing w:val="-8"/>
          <w:sz w:val="20"/>
        </w:rPr>
        <w:t xml:space="preserve"> </w:t>
      </w:r>
      <w:r>
        <w:rPr>
          <w:w w:val="65"/>
          <w:sz w:val="20"/>
        </w:rPr>
        <w:t>men,</w:t>
      </w:r>
      <w:r>
        <w:rPr>
          <w:sz w:val="20"/>
        </w:rPr>
        <w:t xml:space="preserve"> </w:t>
      </w:r>
      <w:r>
        <w:rPr>
          <w:w w:val="65"/>
          <w:sz w:val="20"/>
        </w:rPr>
        <w:t>Abongodar</w:t>
      </w:r>
      <w:r>
        <w:rPr>
          <w:sz w:val="20"/>
        </w:rPr>
        <w:t xml:space="preserve"> </w:t>
      </w:r>
      <w:r>
        <w:rPr>
          <w:w w:val="65"/>
          <w:sz w:val="20"/>
        </w:rPr>
        <w:t>(Lango)</w:t>
      </w:r>
      <w:r>
        <w:rPr>
          <w:sz w:val="20"/>
        </w:rPr>
        <w:t xml:space="preserve"> </w:t>
      </w:r>
      <w:r>
        <w:rPr>
          <w:w w:val="65"/>
          <w:sz w:val="20"/>
        </w:rPr>
        <w:t>for</w:t>
      </w:r>
      <w:r>
        <w:rPr>
          <w:sz w:val="20"/>
        </w:rPr>
        <w:t xml:space="preserve"> </w:t>
      </w:r>
      <w:r>
        <w:rPr>
          <w:w w:val="65"/>
          <w:sz w:val="20"/>
        </w:rPr>
        <w:t>cough,</w:t>
      </w:r>
      <w:r>
        <w:rPr>
          <w:sz w:val="20"/>
        </w:rPr>
        <w:t xml:space="preserve"> </w:t>
      </w:r>
      <w:r>
        <w:rPr>
          <w:w w:val="65"/>
          <w:sz w:val="20"/>
        </w:rPr>
        <w:t>Bomo</w:t>
      </w:r>
      <w:r>
        <w:rPr>
          <w:sz w:val="20"/>
        </w:rPr>
        <w:t xml:space="preserve"> </w:t>
      </w:r>
      <w:r>
        <w:rPr>
          <w:w w:val="65"/>
          <w:sz w:val="20"/>
        </w:rPr>
        <w:t>for</w:t>
      </w:r>
      <w:r>
        <w:rPr>
          <w:sz w:val="20"/>
        </w:rPr>
        <w:t xml:space="preserve"> </w:t>
      </w:r>
      <w:r>
        <w:rPr>
          <w:w w:val="65"/>
          <w:sz w:val="20"/>
        </w:rPr>
        <w:t>measles</w:t>
      </w:r>
      <w:r>
        <w:rPr>
          <w:sz w:val="20"/>
        </w:rPr>
        <w:t xml:space="preserve"> </w:t>
      </w:r>
      <w:r>
        <w:rPr>
          <w:w w:val="65"/>
          <w:sz w:val="20"/>
        </w:rPr>
        <w:t>(Teso),</w:t>
      </w:r>
      <w:r>
        <w:rPr>
          <w:sz w:val="20"/>
        </w:rPr>
        <w:t xml:space="preserve"> </w:t>
      </w:r>
      <w:r>
        <w:rPr>
          <w:w w:val="65"/>
          <w:sz w:val="20"/>
        </w:rPr>
        <w:t>Akasaana</w:t>
      </w:r>
      <w:r>
        <w:rPr>
          <w:spacing w:val="-9"/>
          <w:sz w:val="20"/>
        </w:rPr>
        <w:t xml:space="preserve"> </w:t>
      </w:r>
      <w:r>
        <w:rPr>
          <w:w w:val="65"/>
          <w:sz w:val="20"/>
        </w:rPr>
        <w:t>for</w:t>
      </w:r>
      <w:r>
        <w:rPr>
          <w:spacing w:val="-8"/>
          <w:sz w:val="20"/>
        </w:rPr>
        <w:t xml:space="preserve"> </w:t>
      </w:r>
      <w:r>
        <w:rPr>
          <w:w w:val="65"/>
          <w:sz w:val="20"/>
        </w:rPr>
        <w:t>cough</w:t>
      </w:r>
      <w:r>
        <w:rPr>
          <w:spacing w:val="-9"/>
          <w:sz w:val="20"/>
        </w:rPr>
        <w:t xml:space="preserve"> </w:t>
      </w:r>
      <w:r>
        <w:rPr>
          <w:w w:val="65"/>
          <w:sz w:val="20"/>
        </w:rPr>
        <w:t>(Ganda),</w:t>
      </w:r>
      <w:r>
        <w:rPr>
          <w:spacing w:val="-8"/>
          <w:sz w:val="20"/>
        </w:rPr>
        <w:t xml:space="preserve"> </w:t>
      </w:r>
      <w:r>
        <w:rPr>
          <w:w w:val="65"/>
          <w:sz w:val="20"/>
        </w:rPr>
        <w:t>Omukazanyama</w:t>
      </w:r>
      <w:r>
        <w:rPr>
          <w:spacing w:val="-9"/>
          <w:sz w:val="20"/>
        </w:rPr>
        <w:t xml:space="preserve"> </w:t>
      </w:r>
      <w:r>
        <w:rPr>
          <w:w w:val="65"/>
          <w:sz w:val="20"/>
        </w:rPr>
        <w:t>for</w:t>
      </w:r>
      <w:r>
        <w:rPr>
          <w:spacing w:val="-8"/>
          <w:sz w:val="20"/>
        </w:rPr>
        <w:t xml:space="preserve"> </w:t>
      </w:r>
      <w:r>
        <w:rPr>
          <w:w w:val="65"/>
          <w:sz w:val="20"/>
        </w:rPr>
        <w:t>knees</w:t>
      </w:r>
      <w:r>
        <w:rPr>
          <w:spacing w:val="-9"/>
          <w:sz w:val="20"/>
        </w:rPr>
        <w:t xml:space="preserve"> </w:t>
      </w:r>
      <w:r>
        <w:rPr>
          <w:w w:val="65"/>
          <w:sz w:val="20"/>
        </w:rPr>
        <w:t>(Ankole)</w:t>
      </w:r>
      <w:r>
        <w:rPr>
          <w:spacing w:val="-8"/>
          <w:sz w:val="20"/>
        </w:rPr>
        <w:t xml:space="preserve"> </w:t>
      </w:r>
      <w:r>
        <w:rPr>
          <w:w w:val="65"/>
          <w:sz w:val="20"/>
        </w:rPr>
        <w:t>and</w:t>
      </w:r>
      <w:r>
        <w:rPr>
          <w:sz w:val="20"/>
        </w:rPr>
        <w:t xml:space="preserve"> </w:t>
      </w:r>
      <w:r>
        <w:rPr>
          <w:w w:val="65"/>
          <w:sz w:val="20"/>
        </w:rPr>
        <w:t>Obugono</w:t>
      </w:r>
      <w:r>
        <w:rPr>
          <w:spacing w:val="-1"/>
          <w:w w:val="65"/>
          <w:sz w:val="20"/>
        </w:rPr>
        <w:t xml:space="preserve"> </w:t>
      </w:r>
      <w:r>
        <w:rPr>
          <w:w w:val="65"/>
          <w:sz w:val="20"/>
        </w:rPr>
        <w:t>gania</w:t>
      </w:r>
      <w:r>
        <w:rPr>
          <w:spacing w:val="-1"/>
          <w:w w:val="65"/>
          <w:sz w:val="20"/>
        </w:rPr>
        <w:t xml:space="preserve"> </w:t>
      </w:r>
      <w:r>
        <w:rPr>
          <w:w w:val="65"/>
          <w:sz w:val="20"/>
        </w:rPr>
        <w:t>for sore</w:t>
      </w:r>
      <w:r>
        <w:rPr>
          <w:spacing w:val="-1"/>
          <w:w w:val="65"/>
          <w:sz w:val="20"/>
        </w:rPr>
        <w:t xml:space="preserve"> </w:t>
      </w:r>
      <w:r>
        <w:rPr>
          <w:w w:val="65"/>
          <w:sz w:val="20"/>
        </w:rPr>
        <w:t>throats</w:t>
      </w:r>
      <w:r>
        <w:rPr>
          <w:spacing w:val="-1"/>
          <w:w w:val="65"/>
          <w:sz w:val="20"/>
        </w:rPr>
        <w:t xml:space="preserve"> </w:t>
      </w:r>
      <w:r>
        <w:rPr>
          <w:w w:val="65"/>
          <w:sz w:val="20"/>
        </w:rPr>
        <w:t>(Kiga).</w:t>
      </w:r>
      <w:r>
        <w:rPr>
          <w:spacing w:val="-1"/>
          <w:w w:val="65"/>
          <w:sz w:val="20"/>
        </w:rPr>
        <w:t xml:space="preserve"> </w:t>
      </w:r>
      <w:r>
        <w:rPr>
          <w:w w:val="65"/>
          <w:sz w:val="20"/>
        </w:rPr>
        <w:t>Traditional</w:t>
      </w:r>
      <w:r>
        <w:rPr>
          <w:spacing w:val="-1"/>
          <w:w w:val="65"/>
          <w:sz w:val="20"/>
        </w:rPr>
        <w:t xml:space="preserve"> </w:t>
      </w:r>
      <w:r>
        <w:rPr>
          <w:w w:val="65"/>
          <w:sz w:val="20"/>
        </w:rPr>
        <w:t>doctors</w:t>
      </w:r>
      <w:r>
        <w:rPr>
          <w:spacing w:val="-1"/>
          <w:w w:val="65"/>
          <w:sz w:val="20"/>
        </w:rPr>
        <w:t xml:space="preserve"> </w:t>
      </w:r>
      <w:r>
        <w:rPr>
          <w:w w:val="65"/>
          <w:sz w:val="20"/>
        </w:rPr>
        <w:t>get</w:t>
      </w:r>
      <w:r>
        <w:rPr>
          <w:spacing w:val="-1"/>
          <w:w w:val="65"/>
          <w:sz w:val="20"/>
        </w:rPr>
        <w:t xml:space="preserve"> </w:t>
      </w:r>
      <w:r>
        <w:rPr>
          <w:w w:val="65"/>
          <w:sz w:val="20"/>
        </w:rPr>
        <w:t>them</w:t>
      </w:r>
      <w:r>
        <w:rPr>
          <w:spacing w:val="-1"/>
          <w:w w:val="65"/>
          <w:sz w:val="20"/>
        </w:rPr>
        <w:t xml:space="preserve"> </w:t>
      </w:r>
      <w:r>
        <w:rPr>
          <w:w w:val="65"/>
          <w:sz w:val="20"/>
        </w:rPr>
        <w:t>to</w:t>
      </w:r>
      <w:r>
        <w:rPr>
          <w:spacing w:val="-1"/>
          <w:w w:val="65"/>
          <w:sz w:val="20"/>
        </w:rPr>
        <w:t xml:space="preserve"> </w:t>
      </w:r>
      <w:r>
        <w:rPr>
          <w:w w:val="65"/>
          <w:sz w:val="20"/>
        </w:rPr>
        <w:t>treat</w:t>
      </w:r>
      <w:r>
        <w:rPr>
          <w:spacing w:val="-1"/>
          <w:w w:val="65"/>
          <w:sz w:val="20"/>
        </w:rPr>
        <w:t xml:space="preserve"> </w:t>
      </w:r>
      <w:r>
        <w:rPr>
          <w:w w:val="65"/>
          <w:sz w:val="20"/>
        </w:rPr>
        <w:t>diseases.</w:t>
      </w:r>
    </w:p>
    <w:p w:rsidR="00E5575B" w:rsidRDefault="00D512E5">
      <w:pPr>
        <w:pStyle w:val="ListParagraph"/>
        <w:numPr>
          <w:ilvl w:val="2"/>
          <w:numId w:val="35"/>
        </w:numPr>
        <w:tabs>
          <w:tab w:val="left" w:pos="1080"/>
        </w:tabs>
        <w:spacing w:line="242" w:lineRule="auto"/>
        <w:ind w:right="626" w:firstLine="0"/>
        <w:rPr>
          <w:rFonts w:ascii="Arial MT" w:hAnsi="Arial MT"/>
          <w:sz w:val="20"/>
        </w:rPr>
      </w:pPr>
      <w:r>
        <w:rPr>
          <w:w w:val="65"/>
          <w:sz w:val="20"/>
        </w:rPr>
        <w:t>Wetlands</w:t>
      </w:r>
      <w:r>
        <w:rPr>
          <w:sz w:val="20"/>
        </w:rPr>
        <w:t xml:space="preserve"> </w:t>
      </w:r>
      <w:r>
        <w:rPr>
          <w:w w:val="65"/>
          <w:sz w:val="20"/>
        </w:rPr>
        <w:t>provide</w:t>
      </w:r>
      <w:r>
        <w:rPr>
          <w:spacing w:val="-1"/>
          <w:sz w:val="20"/>
        </w:rPr>
        <w:t xml:space="preserve"> </w:t>
      </w:r>
      <w:r>
        <w:rPr>
          <w:w w:val="65"/>
          <w:sz w:val="20"/>
        </w:rPr>
        <w:t>raw</w:t>
      </w:r>
      <w:r>
        <w:rPr>
          <w:sz w:val="20"/>
        </w:rPr>
        <w:t xml:space="preserve"> </w:t>
      </w:r>
      <w:r>
        <w:rPr>
          <w:w w:val="65"/>
          <w:sz w:val="20"/>
        </w:rPr>
        <w:t>materials</w:t>
      </w:r>
      <w:r>
        <w:rPr>
          <w:spacing w:val="-1"/>
          <w:sz w:val="20"/>
        </w:rPr>
        <w:t xml:space="preserve"> </w:t>
      </w:r>
      <w:r>
        <w:rPr>
          <w:w w:val="65"/>
          <w:sz w:val="20"/>
        </w:rPr>
        <w:t>such</w:t>
      </w:r>
      <w:r>
        <w:rPr>
          <w:spacing w:val="-1"/>
          <w:sz w:val="20"/>
        </w:rPr>
        <w:t xml:space="preserve"> </w:t>
      </w:r>
      <w:r>
        <w:rPr>
          <w:w w:val="65"/>
          <w:sz w:val="20"/>
        </w:rPr>
        <w:t>as</w:t>
      </w:r>
      <w:r>
        <w:rPr>
          <w:spacing w:val="-1"/>
          <w:sz w:val="20"/>
        </w:rPr>
        <w:t xml:space="preserve"> </w:t>
      </w:r>
      <w:r>
        <w:rPr>
          <w:w w:val="65"/>
          <w:sz w:val="20"/>
        </w:rPr>
        <w:t>sand,</w:t>
      </w:r>
      <w:r>
        <w:rPr>
          <w:sz w:val="20"/>
        </w:rPr>
        <w:t xml:space="preserve"> </w:t>
      </w:r>
      <w:r>
        <w:rPr>
          <w:w w:val="65"/>
          <w:sz w:val="20"/>
        </w:rPr>
        <w:t>clay,</w:t>
      </w:r>
      <w:r>
        <w:rPr>
          <w:sz w:val="20"/>
        </w:rPr>
        <w:t xml:space="preserve"> </w:t>
      </w:r>
      <w:r>
        <w:rPr>
          <w:w w:val="65"/>
          <w:sz w:val="20"/>
        </w:rPr>
        <w:t>poles,</w:t>
      </w:r>
      <w:r>
        <w:rPr>
          <w:sz w:val="20"/>
        </w:rPr>
        <w:t xml:space="preserve"> </w:t>
      </w:r>
      <w:r>
        <w:rPr>
          <w:w w:val="65"/>
          <w:sz w:val="20"/>
        </w:rPr>
        <w:t>grass</w:t>
      </w:r>
      <w:r>
        <w:rPr>
          <w:spacing w:val="-1"/>
          <w:sz w:val="20"/>
        </w:rPr>
        <w:t xml:space="preserve"> </w:t>
      </w:r>
      <w:r>
        <w:rPr>
          <w:w w:val="65"/>
          <w:sz w:val="20"/>
        </w:rPr>
        <w:t>and</w:t>
      </w:r>
      <w:r>
        <w:rPr>
          <w:sz w:val="20"/>
        </w:rPr>
        <w:t xml:space="preserve"> </w:t>
      </w:r>
      <w:r>
        <w:rPr>
          <w:w w:val="65"/>
          <w:sz w:val="20"/>
        </w:rPr>
        <w:t>papyrus</w:t>
      </w:r>
      <w:r>
        <w:rPr>
          <w:spacing w:val="-3"/>
          <w:sz w:val="20"/>
        </w:rPr>
        <w:t xml:space="preserve"> </w:t>
      </w:r>
      <w:r>
        <w:rPr>
          <w:w w:val="65"/>
          <w:sz w:val="20"/>
        </w:rPr>
        <w:t>used</w:t>
      </w:r>
      <w:r>
        <w:rPr>
          <w:spacing w:val="-3"/>
          <w:sz w:val="20"/>
        </w:rPr>
        <w:t xml:space="preserve"> </w:t>
      </w:r>
      <w:r>
        <w:rPr>
          <w:w w:val="65"/>
          <w:sz w:val="20"/>
        </w:rPr>
        <w:t>in</w:t>
      </w:r>
      <w:r>
        <w:rPr>
          <w:spacing w:val="-6"/>
          <w:sz w:val="20"/>
        </w:rPr>
        <w:t xml:space="preserve"> </w:t>
      </w:r>
      <w:r>
        <w:rPr>
          <w:w w:val="65"/>
          <w:sz w:val="20"/>
        </w:rPr>
        <w:t>building</w:t>
      </w:r>
      <w:r>
        <w:rPr>
          <w:spacing w:val="-3"/>
          <w:sz w:val="20"/>
        </w:rPr>
        <w:t xml:space="preserve"> </w:t>
      </w:r>
      <w:r>
        <w:rPr>
          <w:w w:val="65"/>
          <w:sz w:val="20"/>
        </w:rPr>
        <w:t>and</w:t>
      </w:r>
      <w:r>
        <w:rPr>
          <w:spacing w:val="-3"/>
          <w:sz w:val="20"/>
        </w:rPr>
        <w:t xml:space="preserve"> </w:t>
      </w:r>
      <w:r>
        <w:rPr>
          <w:w w:val="65"/>
          <w:sz w:val="20"/>
        </w:rPr>
        <w:t>constructional</w:t>
      </w:r>
      <w:r>
        <w:rPr>
          <w:spacing w:val="-3"/>
          <w:sz w:val="20"/>
        </w:rPr>
        <w:t xml:space="preserve"> </w:t>
      </w:r>
      <w:r>
        <w:rPr>
          <w:w w:val="65"/>
          <w:sz w:val="20"/>
        </w:rPr>
        <w:t>industry.</w:t>
      </w:r>
      <w:r>
        <w:rPr>
          <w:spacing w:val="-5"/>
          <w:sz w:val="20"/>
        </w:rPr>
        <w:t xml:space="preserve"> </w:t>
      </w:r>
      <w:r>
        <w:rPr>
          <w:w w:val="65"/>
          <w:sz w:val="20"/>
        </w:rPr>
        <w:t>For</w:t>
      </w:r>
      <w:r>
        <w:rPr>
          <w:spacing w:val="-3"/>
          <w:sz w:val="20"/>
        </w:rPr>
        <w:t xml:space="preserve"> </w:t>
      </w:r>
      <w:r>
        <w:rPr>
          <w:w w:val="65"/>
          <w:sz w:val="20"/>
        </w:rPr>
        <w:t>instance</w:t>
      </w:r>
      <w:r>
        <w:rPr>
          <w:spacing w:val="-3"/>
          <w:sz w:val="20"/>
        </w:rPr>
        <w:t xml:space="preserve"> </w:t>
      </w:r>
      <w:r>
        <w:rPr>
          <w:w w:val="65"/>
          <w:sz w:val="20"/>
        </w:rPr>
        <w:t>Tirinyi</w:t>
      </w:r>
      <w:r>
        <w:rPr>
          <w:spacing w:val="-5"/>
          <w:sz w:val="20"/>
        </w:rPr>
        <w:t xml:space="preserve"> </w:t>
      </w:r>
      <w:r>
        <w:rPr>
          <w:w w:val="65"/>
          <w:sz w:val="20"/>
        </w:rPr>
        <w:t>swamp</w:t>
      </w:r>
      <w:r>
        <w:rPr>
          <w:spacing w:val="-3"/>
          <w:sz w:val="20"/>
        </w:rPr>
        <w:t xml:space="preserve"> </w:t>
      </w:r>
      <w:r>
        <w:rPr>
          <w:w w:val="65"/>
          <w:sz w:val="20"/>
        </w:rPr>
        <w:t>in</w:t>
      </w:r>
      <w:r>
        <w:rPr>
          <w:spacing w:val="-6"/>
          <w:sz w:val="20"/>
        </w:rPr>
        <w:t xml:space="preserve"> </w:t>
      </w:r>
      <w:r>
        <w:rPr>
          <w:w w:val="65"/>
          <w:sz w:val="20"/>
        </w:rPr>
        <w:t>Iganga</w:t>
      </w:r>
      <w:r>
        <w:rPr>
          <w:spacing w:val="-3"/>
          <w:sz w:val="20"/>
        </w:rPr>
        <w:t xml:space="preserve"> </w:t>
      </w:r>
      <w:r>
        <w:rPr>
          <w:w w:val="65"/>
          <w:sz w:val="20"/>
        </w:rPr>
        <w:t>is</w:t>
      </w:r>
      <w:r>
        <w:rPr>
          <w:spacing w:val="-6"/>
          <w:sz w:val="20"/>
        </w:rPr>
        <w:t xml:space="preserve"> </w:t>
      </w:r>
      <w:r>
        <w:rPr>
          <w:w w:val="65"/>
          <w:sz w:val="20"/>
        </w:rPr>
        <w:t>a</w:t>
      </w:r>
      <w:r>
        <w:rPr>
          <w:spacing w:val="-3"/>
          <w:sz w:val="20"/>
        </w:rPr>
        <w:t xml:space="preserve"> </w:t>
      </w:r>
      <w:r>
        <w:rPr>
          <w:w w:val="65"/>
          <w:sz w:val="20"/>
        </w:rPr>
        <w:t>source</w:t>
      </w:r>
      <w:r>
        <w:rPr>
          <w:spacing w:val="-3"/>
          <w:sz w:val="20"/>
        </w:rPr>
        <w:t xml:space="preserve"> </w:t>
      </w:r>
      <w:r>
        <w:rPr>
          <w:w w:val="65"/>
          <w:sz w:val="20"/>
        </w:rPr>
        <w:t>of</w:t>
      </w:r>
      <w:r>
        <w:rPr>
          <w:sz w:val="20"/>
        </w:rPr>
        <w:t xml:space="preserve"> </w:t>
      </w:r>
      <w:r>
        <w:rPr>
          <w:w w:val="65"/>
          <w:sz w:val="20"/>
        </w:rPr>
        <w:t>building</w:t>
      </w:r>
      <w:r>
        <w:rPr>
          <w:spacing w:val="-14"/>
          <w:sz w:val="20"/>
        </w:rPr>
        <w:t xml:space="preserve"> </w:t>
      </w:r>
      <w:r>
        <w:rPr>
          <w:w w:val="65"/>
          <w:sz w:val="20"/>
        </w:rPr>
        <w:t>materials</w:t>
      </w:r>
      <w:r>
        <w:rPr>
          <w:spacing w:val="-13"/>
          <w:sz w:val="20"/>
        </w:rPr>
        <w:t xml:space="preserve"> </w:t>
      </w:r>
      <w:r>
        <w:rPr>
          <w:w w:val="65"/>
          <w:sz w:val="20"/>
        </w:rPr>
        <w:t>in</w:t>
      </w:r>
      <w:r>
        <w:rPr>
          <w:spacing w:val="-13"/>
          <w:sz w:val="20"/>
        </w:rPr>
        <w:t xml:space="preserve"> </w:t>
      </w:r>
      <w:r>
        <w:rPr>
          <w:w w:val="65"/>
          <w:sz w:val="20"/>
        </w:rPr>
        <w:t>form</w:t>
      </w:r>
      <w:r>
        <w:rPr>
          <w:spacing w:val="-14"/>
          <w:sz w:val="20"/>
        </w:rPr>
        <w:t xml:space="preserve"> </w:t>
      </w:r>
      <w:r>
        <w:rPr>
          <w:w w:val="65"/>
          <w:sz w:val="20"/>
        </w:rPr>
        <w:t>of</w:t>
      </w:r>
      <w:r>
        <w:rPr>
          <w:spacing w:val="-12"/>
          <w:sz w:val="20"/>
        </w:rPr>
        <w:t xml:space="preserve"> </w:t>
      </w:r>
      <w:r>
        <w:rPr>
          <w:w w:val="65"/>
          <w:sz w:val="20"/>
        </w:rPr>
        <w:t>poles,</w:t>
      </w:r>
      <w:r>
        <w:rPr>
          <w:spacing w:val="-13"/>
          <w:sz w:val="20"/>
        </w:rPr>
        <w:t xml:space="preserve"> </w:t>
      </w:r>
      <w:r>
        <w:rPr>
          <w:w w:val="65"/>
          <w:sz w:val="20"/>
        </w:rPr>
        <w:t>grass</w:t>
      </w:r>
      <w:r>
        <w:rPr>
          <w:spacing w:val="-12"/>
          <w:sz w:val="20"/>
        </w:rPr>
        <w:t xml:space="preserve"> </w:t>
      </w:r>
      <w:r>
        <w:rPr>
          <w:w w:val="65"/>
          <w:sz w:val="20"/>
        </w:rPr>
        <w:t>and</w:t>
      </w:r>
      <w:r>
        <w:rPr>
          <w:spacing w:val="-11"/>
          <w:sz w:val="20"/>
        </w:rPr>
        <w:t xml:space="preserve"> </w:t>
      </w:r>
      <w:r>
        <w:rPr>
          <w:w w:val="65"/>
          <w:sz w:val="20"/>
        </w:rPr>
        <w:t>papyrus</w:t>
      </w:r>
      <w:r>
        <w:rPr>
          <w:spacing w:val="-13"/>
          <w:sz w:val="20"/>
        </w:rPr>
        <w:t xml:space="preserve"> </w:t>
      </w:r>
      <w:r>
        <w:rPr>
          <w:w w:val="65"/>
          <w:sz w:val="20"/>
        </w:rPr>
        <w:t>for</w:t>
      </w:r>
      <w:r>
        <w:rPr>
          <w:spacing w:val="-13"/>
          <w:sz w:val="20"/>
        </w:rPr>
        <w:t xml:space="preserve"> </w:t>
      </w:r>
      <w:r>
        <w:rPr>
          <w:w w:val="65"/>
          <w:sz w:val="20"/>
        </w:rPr>
        <w:t>thatching</w:t>
      </w:r>
      <w:r>
        <w:rPr>
          <w:spacing w:val="-13"/>
          <w:sz w:val="20"/>
        </w:rPr>
        <w:t xml:space="preserve"> </w:t>
      </w:r>
      <w:r>
        <w:rPr>
          <w:w w:val="65"/>
          <w:sz w:val="20"/>
        </w:rPr>
        <w:t>houses,</w:t>
      </w:r>
      <w:r>
        <w:rPr>
          <w:spacing w:val="-10"/>
          <w:sz w:val="20"/>
        </w:rPr>
        <w:t xml:space="preserve"> </w:t>
      </w:r>
      <w:r>
        <w:rPr>
          <w:w w:val="65"/>
          <w:sz w:val="20"/>
        </w:rPr>
        <w:t>Koga</w:t>
      </w:r>
      <w:r>
        <w:rPr>
          <w:spacing w:val="-11"/>
          <w:sz w:val="20"/>
        </w:rPr>
        <w:t xml:space="preserve"> </w:t>
      </w:r>
      <w:r>
        <w:rPr>
          <w:w w:val="65"/>
          <w:sz w:val="20"/>
        </w:rPr>
        <w:t>swamp</w:t>
      </w:r>
      <w:r>
        <w:rPr>
          <w:spacing w:val="-13"/>
          <w:sz w:val="20"/>
        </w:rPr>
        <w:t xml:space="preserve"> </w:t>
      </w:r>
      <w:r>
        <w:rPr>
          <w:w w:val="65"/>
          <w:sz w:val="20"/>
        </w:rPr>
        <w:t>in</w:t>
      </w:r>
      <w:r>
        <w:rPr>
          <w:spacing w:val="-9"/>
          <w:sz w:val="20"/>
        </w:rPr>
        <w:t xml:space="preserve"> </w:t>
      </w:r>
      <w:r>
        <w:rPr>
          <w:w w:val="65"/>
          <w:sz w:val="20"/>
        </w:rPr>
        <w:t>Mbarara,</w:t>
      </w:r>
      <w:r>
        <w:rPr>
          <w:spacing w:val="-10"/>
          <w:sz w:val="20"/>
        </w:rPr>
        <w:t xml:space="preserve"> </w:t>
      </w:r>
      <w:r>
        <w:rPr>
          <w:w w:val="65"/>
          <w:sz w:val="20"/>
        </w:rPr>
        <w:t>Sezibwa</w:t>
      </w:r>
      <w:r>
        <w:rPr>
          <w:spacing w:val="-13"/>
          <w:sz w:val="20"/>
        </w:rPr>
        <w:t xml:space="preserve"> </w:t>
      </w:r>
      <w:r>
        <w:rPr>
          <w:w w:val="65"/>
          <w:sz w:val="20"/>
        </w:rPr>
        <w:t>in</w:t>
      </w:r>
      <w:r>
        <w:rPr>
          <w:spacing w:val="-11"/>
          <w:sz w:val="20"/>
        </w:rPr>
        <w:t xml:space="preserve"> </w:t>
      </w:r>
      <w:r>
        <w:rPr>
          <w:w w:val="65"/>
          <w:sz w:val="20"/>
        </w:rPr>
        <w:t>Mukono,</w:t>
      </w:r>
      <w:r>
        <w:rPr>
          <w:spacing w:val="-13"/>
          <w:sz w:val="20"/>
        </w:rPr>
        <w:t xml:space="preserve"> </w:t>
      </w:r>
      <w:r>
        <w:rPr>
          <w:w w:val="65"/>
          <w:sz w:val="20"/>
        </w:rPr>
        <w:t>Lubigi</w:t>
      </w:r>
      <w:r>
        <w:rPr>
          <w:spacing w:val="-10"/>
          <w:sz w:val="20"/>
        </w:rPr>
        <w:t xml:space="preserve"> </w:t>
      </w:r>
      <w:r>
        <w:rPr>
          <w:w w:val="65"/>
          <w:sz w:val="20"/>
        </w:rPr>
        <w:t>swamp</w:t>
      </w:r>
      <w:r>
        <w:rPr>
          <w:spacing w:val="-11"/>
          <w:sz w:val="20"/>
        </w:rPr>
        <w:t xml:space="preserve"> </w:t>
      </w:r>
      <w:r>
        <w:rPr>
          <w:w w:val="65"/>
          <w:sz w:val="20"/>
        </w:rPr>
        <w:t>on</w:t>
      </w:r>
      <w:r>
        <w:rPr>
          <w:spacing w:val="-11"/>
          <w:sz w:val="20"/>
        </w:rPr>
        <w:t xml:space="preserve"> </w:t>
      </w:r>
      <w:r>
        <w:rPr>
          <w:w w:val="65"/>
          <w:sz w:val="20"/>
        </w:rPr>
        <w:t>Hoima</w:t>
      </w:r>
      <w:r>
        <w:rPr>
          <w:spacing w:val="-13"/>
          <w:sz w:val="20"/>
        </w:rPr>
        <w:t xml:space="preserve"> </w:t>
      </w:r>
      <w:r>
        <w:rPr>
          <w:w w:val="65"/>
          <w:sz w:val="20"/>
        </w:rPr>
        <w:t>road</w:t>
      </w:r>
      <w:r>
        <w:rPr>
          <w:spacing w:val="-11"/>
          <w:sz w:val="20"/>
        </w:rPr>
        <w:t xml:space="preserve"> </w:t>
      </w:r>
      <w:r>
        <w:rPr>
          <w:w w:val="65"/>
          <w:sz w:val="20"/>
        </w:rPr>
        <w:t>and</w:t>
      </w:r>
      <w:r>
        <w:rPr>
          <w:spacing w:val="-11"/>
          <w:sz w:val="20"/>
        </w:rPr>
        <w:t xml:space="preserve"> </w:t>
      </w:r>
      <w:r>
        <w:rPr>
          <w:w w:val="65"/>
          <w:sz w:val="20"/>
        </w:rPr>
        <w:t>Lwera</w:t>
      </w:r>
      <w:r>
        <w:rPr>
          <w:spacing w:val="-13"/>
          <w:sz w:val="20"/>
        </w:rPr>
        <w:t xml:space="preserve"> </w:t>
      </w:r>
      <w:r>
        <w:rPr>
          <w:w w:val="65"/>
          <w:sz w:val="20"/>
        </w:rPr>
        <w:t>swamp</w:t>
      </w:r>
      <w:r>
        <w:rPr>
          <w:spacing w:val="-13"/>
          <w:sz w:val="20"/>
        </w:rPr>
        <w:t xml:space="preserve"> </w:t>
      </w:r>
      <w:r>
        <w:rPr>
          <w:w w:val="65"/>
          <w:sz w:val="20"/>
        </w:rPr>
        <w:t>near</w:t>
      </w:r>
      <w:r>
        <w:rPr>
          <w:spacing w:val="-10"/>
          <w:sz w:val="20"/>
        </w:rPr>
        <w:t xml:space="preserve"> </w:t>
      </w:r>
      <w:r>
        <w:rPr>
          <w:w w:val="65"/>
          <w:sz w:val="20"/>
        </w:rPr>
        <w:t>Kajjansi</w:t>
      </w:r>
      <w:r>
        <w:rPr>
          <w:sz w:val="20"/>
        </w:rPr>
        <w:t xml:space="preserve"> </w:t>
      </w:r>
      <w:r>
        <w:rPr>
          <w:w w:val="60"/>
          <w:sz w:val="20"/>
        </w:rPr>
        <w:t>are</w:t>
      </w:r>
      <w:r>
        <w:rPr>
          <w:spacing w:val="-14"/>
          <w:sz w:val="20"/>
        </w:rPr>
        <w:t xml:space="preserve"> </w:t>
      </w:r>
      <w:r>
        <w:rPr>
          <w:w w:val="60"/>
          <w:sz w:val="20"/>
        </w:rPr>
        <w:t>also</w:t>
      </w:r>
      <w:r>
        <w:rPr>
          <w:spacing w:val="-13"/>
          <w:sz w:val="20"/>
        </w:rPr>
        <w:t xml:space="preserve"> </w:t>
      </w:r>
      <w:r>
        <w:rPr>
          <w:w w:val="60"/>
          <w:sz w:val="20"/>
        </w:rPr>
        <w:t>important</w:t>
      </w:r>
      <w:r>
        <w:rPr>
          <w:spacing w:val="-13"/>
          <w:sz w:val="20"/>
        </w:rPr>
        <w:t xml:space="preserve"> </w:t>
      </w:r>
      <w:r>
        <w:rPr>
          <w:w w:val="60"/>
          <w:sz w:val="20"/>
        </w:rPr>
        <w:t>source</w:t>
      </w:r>
      <w:r>
        <w:rPr>
          <w:sz w:val="20"/>
        </w:rPr>
        <w:t xml:space="preserve"> </w:t>
      </w:r>
      <w:r>
        <w:rPr>
          <w:w w:val="60"/>
          <w:sz w:val="20"/>
        </w:rPr>
        <w:t>of</w:t>
      </w:r>
      <w:r>
        <w:rPr>
          <w:sz w:val="20"/>
        </w:rPr>
        <w:t xml:space="preserve"> </w:t>
      </w:r>
      <w:r>
        <w:rPr>
          <w:w w:val="60"/>
          <w:sz w:val="20"/>
        </w:rPr>
        <w:t>poles</w:t>
      </w:r>
      <w:r>
        <w:rPr>
          <w:sz w:val="20"/>
        </w:rPr>
        <w:t xml:space="preserve"> </w:t>
      </w:r>
      <w:r>
        <w:rPr>
          <w:w w:val="60"/>
          <w:sz w:val="20"/>
        </w:rPr>
        <w:t>used</w:t>
      </w:r>
      <w:r>
        <w:rPr>
          <w:sz w:val="20"/>
        </w:rPr>
        <w:t xml:space="preserve"> </w:t>
      </w:r>
      <w:r>
        <w:rPr>
          <w:w w:val="60"/>
          <w:sz w:val="20"/>
        </w:rPr>
        <w:t>for</w:t>
      </w:r>
      <w:r>
        <w:rPr>
          <w:sz w:val="20"/>
        </w:rPr>
        <w:t xml:space="preserve"> </w:t>
      </w:r>
      <w:r>
        <w:rPr>
          <w:w w:val="60"/>
          <w:sz w:val="20"/>
        </w:rPr>
        <w:t>building</w:t>
      </w:r>
      <w:r>
        <w:rPr>
          <w:sz w:val="20"/>
        </w:rPr>
        <w:t xml:space="preserve"> </w:t>
      </w:r>
      <w:r>
        <w:rPr>
          <w:w w:val="60"/>
          <w:sz w:val="20"/>
        </w:rPr>
        <w:t>or</w:t>
      </w:r>
      <w:r>
        <w:rPr>
          <w:sz w:val="20"/>
        </w:rPr>
        <w:t xml:space="preserve"> </w:t>
      </w:r>
      <w:r>
        <w:rPr>
          <w:w w:val="60"/>
          <w:sz w:val="20"/>
        </w:rPr>
        <w:t>fencing</w:t>
      </w:r>
      <w:r>
        <w:rPr>
          <w:sz w:val="20"/>
        </w:rPr>
        <w:t xml:space="preserve"> </w:t>
      </w:r>
      <w:r>
        <w:rPr>
          <w:w w:val="60"/>
          <w:sz w:val="20"/>
        </w:rPr>
        <w:t>livestock</w:t>
      </w:r>
      <w:r>
        <w:rPr>
          <w:spacing w:val="21"/>
          <w:sz w:val="20"/>
        </w:rPr>
        <w:t xml:space="preserve"> </w:t>
      </w:r>
      <w:r>
        <w:rPr>
          <w:w w:val="60"/>
          <w:sz w:val="20"/>
        </w:rPr>
        <w:t>farms.</w:t>
      </w:r>
      <w:r>
        <w:rPr>
          <w:spacing w:val="-14"/>
          <w:sz w:val="20"/>
        </w:rPr>
        <w:t xml:space="preserve"> </w:t>
      </w:r>
      <w:r>
        <w:rPr>
          <w:w w:val="60"/>
          <w:sz w:val="20"/>
        </w:rPr>
        <w:t>Clay</w:t>
      </w:r>
      <w:r>
        <w:rPr>
          <w:spacing w:val="-13"/>
          <w:sz w:val="20"/>
        </w:rPr>
        <w:t xml:space="preserve"> </w:t>
      </w:r>
      <w:r>
        <w:rPr>
          <w:w w:val="60"/>
          <w:sz w:val="20"/>
        </w:rPr>
        <w:t>and</w:t>
      </w:r>
      <w:r>
        <w:rPr>
          <w:spacing w:val="-13"/>
          <w:sz w:val="20"/>
        </w:rPr>
        <w:t xml:space="preserve"> </w:t>
      </w:r>
      <w:r>
        <w:rPr>
          <w:w w:val="60"/>
          <w:sz w:val="20"/>
        </w:rPr>
        <w:t>sand</w:t>
      </w:r>
      <w:r>
        <w:rPr>
          <w:spacing w:val="-14"/>
          <w:sz w:val="20"/>
        </w:rPr>
        <w:t xml:space="preserve"> </w:t>
      </w:r>
      <w:r>
        <w:rPr>
          <w:w w:val="60"/>
          <w:sz w:val="20"/>
        </w:rPr>
        <w:t>are</w:t>
      </w:r>
      <w:r>
        <w:rPr>
          <w:spacing w:val="-13"/>
          <w:sz w:val="20"/>
        </w:rPr>
        <w:t xml:space="preserve"> </w:t>
      </w:r>
      <w:r>
        <w:rPr>
          <w:w w:val="60"/>
          <w:sz w:val="20"/>
        </w:rPr>
        <w:t>obtained</w:t>
      </w:r>
      <w:r>
        <w:rPr>
          <w:spacing w:val="-13"/>
          <w:sz w:val="20"/>
        </w:rPr>
        <w:t xml:space="preserve"> </w:t>
      </w:r>
      <w:r>
        <w:rPr>
          <w:w w:val="60"/>
          <w:sz w:val="20"/>
        </w:rPr>
        <w:t>for</w:t>
      </w:r>
      <w:r>
        <w:rPr>
          <w:spacing w:val="-13"/>
          <w:sz w:val="20"/>
        </w:rPr>
        <w:t xml:space="preserve"> </w:t>
      </w:r>
      <w:r>
        <w:rPr>
          <w:w w:val="60"/>
          <w:sz w:val="20"/>
        </w:rPr>
        <w:t>building</w:t>
      </w:r>
      <w:r>
        <w:rPr>
          <w:spacing w:val="-14"/>
          <w:sz w:val="20"/>
        </w:rPr>
        <w:t xml:space="preserve"> </w:t>
      </w:r>
      <w:r>
        <w:rPr>
          <w:w w:val="60"/>
          <w:sz w:val="20"/>
        </w:rPr>
        <w:t>purposes</w:t>
      </w:r>
      <w:r>
        <w:rPr>
          <w:spacing w:val="-13"/>
          <w:sz w:val="20"/>
        </w:rPr>
        <w:t xml:space="preserve"> </w:t>
      </w:r>
      <w:r>
        <w:rPr>
          <w:w w:val="60"/>
          <w:sz w:val="20"/>
        </w:rPr>
        <w:t>from</w:t>
      </w:r>
      <w:r>
        <w:rPr>
          <w:spacing w:val="-13"/>
          <w:sz w:val="20"/>
        </w:rPr>
        <w:t xml:space="preserve"> </w:t>
      </w:r>
      <w:r>
        <w:rPr>
          <w:w w:val="60"/>
          <w:sz w:val="20"/>
        </w:rPr>
        <w:t>Kajjansi,</w:t>
      </w:r>
      <w:r>
        <w:rPr>
          <w:spacing w:val="-14"/>
          <w:sz w:val="20"/>
        </w:rPr>
        <w:t xml:space="preserve"> </w:t>
      </w:r>
      <w:r>
        <w:rPr>
          <w:w w:val="60"/>
          <w:sz w:val="20"/>
        </w:rPr>
        <w:t>Kyetinda,</w:t>
      </w:r>
      <w:r>
        <w:rPr>
          <w:spacing w:val="-13"/>
          <w:sz w:val="20"/>
        </w:rPr>
        <w:t xml:space="preserve"> </w:t>
      </w:r>
      <w:r>
        <w:rPr>
          <w:w w:val="60"/>
          <w:sz w:val="20"/>
        </w:rPr>
        <w:t>Murchison</w:t>
      </w:r>
      <w:r>
        <w:rPr>
          <w:sz w:val="20"/>
        </w:rPr>
        <w:t xml:space="preserve"> </w:t>
      </w:r>
      <w:r>
        <w:rPr>
          <w:w w:val="60"/>
          <w:sz w:val="20"/>
        </w:rPr>
        <w:t>bay,</w:t>
      </w:r>
      <w:r>
        <w:rPr>
          <w:sz w:val="20"/>
        </w:rPr>
        <w:t xml:space="preserve"> </w:t>
      </w:r>
      <w:r>
        <w:rPr>
          <w:w w:val="60"/>
          <w:sz w:val="20"/>
        </w:rPr>
        <w:t>Nakawuka</w:t>
      </w:r>
      <w:r>
        <w:rPr>
          <w:sz w:val="20"/>
        </w:rPr>
        <w:t xml:space="preserve"> </w:t>
      </w:r>
      <w:r>
        <w:rPr>
          <w:w w:val="60"/>
          <w:sz w:val="20"/>
        </w:rPr>
        <w:t>and</w:t>
      </w:r>
      <w:r>
        <w:rPr>
          <w:sz w:val="20"/>
        </w:rPr>
        <w:t xml:space="preserve"> </w:t>
      </w:r>
      <w:r>
        <w:rPr>
          <w:w w:val="60"/>
          <w:sz w:val="20"/>
        </w:rPr>
        <w:t>Lutembe</w:t>
      </w:r>
      <w:r>
        <w:rPr>
          <w:sz w:val="20"/>
        </w:rPr>
        <w:t xml:space="preserve"> </w:t>
      </w:r>
      <w:r>
        <w:rPr>
          <w:w w:val="65"/>
          <w:sz w:val="20"/>
        </w:rPr>
        <w:t>swamp</w:t>
      </w:r>
      <w:r>
        <w:rPr>
          <w:spacing w:val="-6"/>
          <w:sz w:val="20"/>
        </w:rPr>
        <w:t xml:space="preserve"> </w:t>
      </w:r>
      <w:r>
        <w:rPr>
          <w:w w:val="65"/>
          <w:sz w:val="20"/>
        </w:rPr>
        <w:t>on</w:t>
      </w:r>
      <w:r>
        <w:rPr>
          <w:spacing w:val="-6"/>
          <w:sz w:val="20"/>
        </w:rPr>
        <w:t xml:space="preserve"> </w:t>
      </w:r>
      <w:r>
        <w:rPr>
          <w:w w:val="65"/>
          <w:sz w:val="20"/>
        </w:rPr>
        <w:t>the</w:t>
      </w:r>
      <w:r>
        <w:rPr>
          <w:spacing w:val="-6"/>
          <w:sz w:val="20"/>
        </w:rPr>
        <w:t xml:space="preserve"> </w:t>
      </w:r>
      <w:r>
        <w:rPr>
          <w:w w:val="65"/>
          <w:sz w:val="20"/>
        </w:rPr>
        <w:t>shores</w:t>
      </w:r>
      <w:r>
        <w:rPr>
          <w:spacing w:val="-6"/>
          <w:sz w:val="20"/>
        </w:rPr>
        <w:t xml:space="preserve"> </w:t>
      </w:r>
      <w:r>
        <w:rPr>
          <w:w w:val="65"/>
          <w:sz w:val="20"/>
        </w:rPr>
        <w:t>of</w:t>
      </w:r>
      <w:r>
        <w:rPr>
          <w:spacing w:val="-5"/>
          <w:sz w:val="20"/>
        </w:rPr>
        <w:t xml:space="preserve"> </w:t>
      </w:r>
      <w:r>
        <w:rPr>
          <w:w w:val="65"/>
          <w:sz w:val="20"/>
        </w:rPr>
        <w:t>L.</w:t>
      </w:r>
      <w:r>
        <w:rPr>
          <w:spacing w:val="-9"/>
          <w:sz w:val="20"/>
        </w:rPr>
        <w:t xml:space="preserve"> </w:t>
      </w:r>
      <w:r>
        <w:rPr>
          <w:w w:val="65"/>
          <w:sz w:val="20"/>
        </w:rPr>
        <w:t>Victoria</w:t>
      </w:r>
      <w:r>
        <w:rPr>
          <w:spacing w:val="-9"/>
          <w:sz w:val="20"/>
        </w:rPr>
        <w:t xml:space="preserve"> </w:t>
      </w:r>
      <w:r>
        <w:rPr>
          <w:w w:val="65"/>
          <w:sz w:val="20"/>
        </w:rPr>
        <w:t>in</w:t>
      </w:r>
      <w:r>
        <w:rPr>
          <w:spacing w:val="-6"/>
          <w:sz w:val="20"/>
        </w:rPr>
        <w:t xml:space="preserve"> </w:t>
      </w:r>
      <w:r>
        <w:rPr>
          <w:w w:val="65"/>
          <w:sz w:val="20"/>
        </w:rPr>
        <w:t>Kampala</w:t>
      </w:r>
      <w:r>
        <w:rPr>
          <w:spacing w:val="-6"/>
          <w:sz w:val="20"/>
        </w:rPr>
        <w:t xml:space="preserve"> </w:t>
      </w:r>
      <w:r>
        <w:rPr>
          <w:w w:val="65"/>
          <w:sz w:val="20"/>
        </w:rPr>
        <w:t>and</w:t>
      </w:r>
      <w:r>
        <w:rPr>
          <w:spacing w:val="-6"/>
          <w:sz w:val="20"/>
        </w:rPr>
        <w:t xml:space="preserve"> </w:t>
      </w:r>
      <w:r>
        <w:rPr>
          <w:w w:val="65"/>
          <w:sz w:val="20"/>
        </w:rPr>
        <w:t>Wakiso</w:t>
      </w:r>
      <w:r>
        <w:rPr>
          <w:spacing w:val="-6"/>
          <w:sz w:val="20"/>
        </w:rPr>
        <w:t xml:space="preserve"> </w:t>
      </w:r>
      <w:r>
        <w:rPr>
          <w:w w:val="65"/>
          <w:sz w:val="20"/>
        </w:rPr>
        <w:t>and</w:t>
      </w:r>
      <w:r>
        <w:rPr>
          <w:spacing w:val="-6"/>
          <w:sz w:val="20"/>
        </w:rPr>
        <w:t xml:space="preserve"> </w:t>
      </w:r>
      <w:r>
        <w:rPr>
          <w:w w:val="65"/>
          <w:sz w:val="20"/>
        </w:rPr>
        <w:t>in</w:t>
      </w:r>
      <w:r>
        <w:rPr>
          <w:spacing w:val="-9"/>
          <w:sz w:val="20"/>
        </w:rPr>
        <w:t xml:space="preserve"> </w:t>
      </w:r>
      <w:r>
        <w:rPr>
          <w:w w:val="65"/>
          <w:sz w:val="20"/>
        </w:rPr>
        <w:t>Rukungiri</w:t>
      </w:r>
      <w:r>
        <w:rPr>
          <w:spacing w:val="-9"/>
          <w:sz w:val="20"/>
        </w:rPr>
        <w:t xml:space="preserve"> </w:t>
      </w:r>
      <w:r>
        <w:rPr>
          <w:w w:val="65"/>
          <w:sz w:val="20"/>
        </w:rPr>
        <w:t>it’s</w:t>
      </w:r>
      <w:r>
        <w:rPr>
          <w:spacing w:val="-9"/>
          <w:sz w:val="20"/>
        </w:rPr>
        <w:t xml:space="preserve"> </w:t>
      </w:r>
      <w:r>
        <w:rPr>
          <w:w w:val="65"/>
          <w:sz w:val="20"/>
        </w:rPr>
        <w:t>obtained</w:t>
      </w:r>
      <w:r>
        <w:rPr>
          <w:spacing w:val="-6"/>
          <w:sz w:val="20"/>
        </w:rPr>
        <w:t xml:space="preserve"> </w:t>
      </w:r>
      <w:r>
        <w:rPr>
          <w:w w:val="65"/>
          <w:sz w:val="20"/>
        </w:rPr>
        <w:t>from</w:t>
      </w:r>
      <w:r>
        <w:rPr>
          <w:sz w:val="20"/>
        </w:rPr>
        <w:t xml:space="preserve"> </w:t>
      </w:r>
      <w:r>
        <w:rPr>
          <w:w w:val="65"/>
          <w:sz w:val="20"/>
        </w:rPr>
        <w:t>Nyaruzinga and</w:t>
      </w:r>
      <w:r>
        <w:rPr>
          <w:spacing w:val="-1"/>
          <w:w w:val="65"/>
          <w:sz w:val="20"/>
        </w:rPr>
        <w:t xml:space="preserve"> </w:t>
      </w:r>
      <w:r>
        <w:rPr>
          <w:w w:val="65"/>
          <w:sz w:val="20"/>
        </w:rPr>
        <w:t>Omurokyekye</w:t>
      </w:r>
      <w:r>
        <w:rPr>
          <w:spacing w:val="-1"/>
          <w:w w:val="65"/>
          <w:sz w:val="20"/>
        </w:rPr>
        <w:t xml:space="preserve"> </w:t>
      </w:r>
      <w:r>
        <w:rPr>
          <w:w w:val="65"/>
          <w:sz w:val="20"/>
        </w:rPr>
        <w:t>swamp.</w:t>
      </w:r>
    </w:p>
    <w:p w:rsidR="00E5575B" w:rsidRDefault="00D512E5">
      <w:pPr>
        <w:pStyle w:val="ListParagraph"/>
        <w:numPr>
          <w:ilvl w:val="2"/>
          <w:numId w:val="35"/>
        </w:numPr>
        <w:tabs>
          <w:tab w:val="left" w:pos="1080"/>
        </w:tabs>
        <w:spacing w:line="242" w:lineRule="auto"/>
        <w:ind w:right="626" w:firstLine="0"/>
        <w:rPr>
          <w:rFonts w:ascii="Arial MT" w:hAnsi="Arial MT"/>
          <w:sz w:val="20"/>
        </w:rPr>
      </w:pPr>
      <w:r>
        <w:rPr>
          <w:w w:val="65"/>
          <w:sz w:val="20"/>
        </w:rPr>
        <w:t>Some</w:t>
      </w:r>
      <w:r>
        <w:rPr>
          <w:spacing w:val="-2"/>
          <w:sz w:val="20"/>
        </w:rPr>
        <w:t xml:space="preserve"> </w:t>
      </w:r>
      <w:r>
        <w:rPr>
          <w:w w:val="65"/>
          <w:sz w:val="20"/>
        </w:rPr>
        <w:t>wetlands</w:t>
      </w:r>
      <w:r>
        <w:rPr>
          <w:sz w:val="20"/>
        </w:rPr>
        <w:t xml:space="preserve"> </w:t>
      </w:r>
      <w:r>
        <w:rPr>
          <w:w w:val="65"/>
          <w:sz w:val="20"/>
        </w:rPr>
        <w:t>with</w:t>
      </w:r>
      <w:r>
        <w:rPr>
          <w:spacing w:val="-4"/>
          <w:sz w:val="20"/>
        </w:rPr>
        <w:t xml:space="preserve"> </w:t>
      </w:r>
      <w:r>
        <w:rPr>
          <w:w w:val="65"/>
          <w:sz w:val="20"/>
        </w:rPr>
        <w:t>clear</w:t>
      </w:r>
      <w:r>
        <w:rPr>
          <w:spacing w:val="-2"/>
          <w:sz w:val="20"/>
        </w:rPr>
        <w:t xml:space="preserve"> </w:t>
      </w:r>
      <w:r>
        <w:rPr>
          <w:w w:val="65"/>
          <w:sz w:val="20"/>
        </w:rPr>
        <w:t>section</w:t>
      </w:r>
      <w:r>
        <w:rPr>
          <w:spacing w:val="-2"/>
          <w:sz w:val="20"/>
        </w:rPr>
        <w:t xml:space="preserve"> </w:t>
      </w:r>
      <w:r>
        <w:rPr>
          <w:w w:val="65"/>
          <w:sz w:val="20"/>
        </w:rPr>
        <w:t>of</w:t>
      </w:r>
      <w:r>
        <w:rPr>
          <w:spacing w:val="-2"/>
          <w:sz w:val="20"/>
        </w:rPr>
        <w:t xml:space="preserve"> </w:t>
      </w:r>
      <w:r>
        <w:rPr>
          <w:w w:val="65"/>
          <w:sz w:val="20"/>
        </w:rPr>
        <w:t>water</w:t>
      </w:r>
      <w:r>
        <w:rPr>
          <w:spacing w:val="-2"/>
          <w:sz w:val="20"/>
        </w:rPr>
        <w:t xml:space="preserve"> </w:t>
      </w:r>
      <w:r>
        <w:rPr>
          <w:w w:val="65"/>
          <w:sz w:val="20"/>
        </w:rPr>
        <w:t>are</w:t>
      </w:r>
      <w:r>
        <w:rPr>
          <w:spacing w:val="-2"/>
          <w:sz w:val="20"/>
        </w:rPr>
        <w:t xml:space="preserve"> </w:t>
      </w:r>
      <w:r>
        <w:rPr>
          <w:w w:val="65"/>
          <w:sz w:val="20"/>
        </w:rPr>
        <w:t>used</w:t>
      </w:r>
      <w:r>
        <w:rPr>
          <w:spacing w:val="-2"/>
          <w:sz w:val="20"/>
        </w:rPr>
        <w:t xml:space="preserve"> </w:t>
      </w:r>
      <w:r>
        <w:rPr>
          <w:w w:val="65"/>
          <w:sz w:val="20"/>
        </w:rPr>
        <w:t>as</w:t>
      </w:r>
      <w:r>
        <w:rPr>
          <w:spacing w:val="-2"/>
          <w:sz w:val="20"/>
        </w:rPr>
        <w:t xml:space="preserve"> </w:t>
      </w:r>
      <w:r>
        <w:rPr>
          <w:w w:val="65"/>
          <w:sz w:val="20"/>
        </w:rPr>
        <w:t>transport</w:t>
      </w:r>
      <w:r>
        <w:rPr>
          <w:spacing w:val="-2"/>
          <w:sz w:val="20"/>
        </w:rPr>
        <w:t xml:space="preserve"> </w:t>
      </w:r>
      <w:r>
        <w:rPr>
          <w:w w:val="65"/>
          <w:sz w:val="20"/>
        </w:rPr>
        <w:t>means</w:t>
      </w:r>
      <w:r>
        <w:rPr>
          <w:spacing w:val="-4"/>
          <w:sz w:val="20"/>
        </w:rPr>
        <w:t xml:space="preserve"> </w:t>
      </w:r>
      <w:r>
        <w:rPr>
          <w:w w:val="65"/>
          <w:sz w:val="20"/>
        </w:rPr>
        <w:t>for</w:t>
      </w:r>
      <w:r>
        <w:rPr>
          <w:spacing w:val="-2"/>
          <w:sz w:val="20"/>
        </w:rPr>
        <w:t xml:space="preserve"> </w:t>
      </w:r>
      <w:r>
        <w:rPr>
          <w:w w:val="65"/>
          <w:sz w:val="20"/>
        </w:rPr>
        <w:t>moving</w:t>
      </w:r>
      <w:r>
        <w:rPr>
          <w:spacing w:val="-2"/>
          <w:sz w:val="20"/>
        </w:rPr>
        <w:t xml:space="preserve"> </w:t>
      </w:r>
      <w:r>
        <w:rPr>
          <w:w w:val="65"/>
          <w:sz w:val="20"/>
        </w:rPr>
        <w:t>passengers</w:t>
      </w:r>
      <w:r>
        <w:rPr>
          <w:spacing w:val="-2"/>
          <w:sz w:val="20"/>
        </w:rPr>
        <w:t xml:space="preserve"> </w:t>
      </w:r>
      <w:r>
        <w:rPr>
          <w:w w:val="65"/>
          <w:sz w:val="20"/>
        </w:rPr>
        <w:t>and</w:t>
      </w:r>
      <w:r>
        <w:rPr>
          <w:spacing w:val="-2"/>
          <w:sz w:val="20"/>
        </w:rPr>
        <w:t xml:space="preserve"> </w:t>
      </w:r>
      <w:r>
        <w:rPr>
          <w:w w:val="65"/>
          <w:sz w:val="20"/>
        </w:rPr>
        <w:t>cargo</w:t>
      </w:r>
      <w:r>
        <w:rPr>
          <w:spacing w:val="-2"/>
          <w:sz w:val="20"/>
        </w:rPr>
        <w:t xml:space="preserve"> </w:t>
      </w:r>
      <w:r>
        <w:rPr>
          <w:w w:val="65"/>
          <w:sz w:val="20"/>
        </w:rPr>
        <w:t>by</w:t>
      </w:r>
      <w:r>
        <w:rPr>
          <w:spacing w:val="-4"/>
          <w:sz w:val="20"/>
        </w:rPr>
        <w:t xml:space="preserve"> </w:t>
      </w:r>
      <w:r>
        <w:rPr>
          <w:w w:val="65"/>
          <w:sz w:val="20"/>
        </w:rPr>
        <w:t>ferries,</w:t>
      </w:r>
      <w:r>
        <w:rPr>
          <w:spacing w:val="-2"/>
          <w:sz w:val="20"/>
        </w:rPr>
        <w:t xml:space="preserve"> </w:t>
      </w:r>
      <w:r>
        <w:rPr>
          <w:w w:val="65"/>
          <w:sz w:val="20"/>
        </w:rPr>
        <w:t>boats</w:t>
      </w:r>
      <w:r>
        <w:rPr>
          <w:spacing w:val="-2"/>
          <w:sz w:val="20"/>
        </w:rPr>
        <w:t xml:space="preserve"> </w:t>
      </w:r>
      <w:r>
        <w:rPr>
          <w:w w:val="65"/>
          <w:sz w:val="20"/>
        </w:rPr>
        <w:t>and</w:t>
      </w:r>
      <w:r>
        <w:rPr>
          <w:spacing w:val="-2"/>
          <w:sz w:val="20"/>
        </w:rPr>
        <w:t xml:space="preserve"> </w:t>
      </w:r>
      <w:r>
        <w:rPr>
          <w:w w:val="65"/>
          <w:sz w:val="20"/>
        </w:rPr>
        <w:t>canoes.</w:t>
      </w:r>
      <w:r>
        <w:rPr>
          <w:spacing w:val="-2"/>
          <w:sz w:val="20"/>
        </w:rPr>
        <w:t xml:space="preserve"> </w:t>
      </w:r>
      <w:r>
        <w:rPr>
          <w:w w:val="65"/>
          <w:sz w:val="20"/>
        </w:rPr>
        <w:t>E.g.</w:t>
      </w:r>
      <w:r>
        <w:rPr>
          <w:spacing w:val="-4"/>
          <w:sz w:val="20"/>
        </w:rPr>
        <w:t xml:space="preserve"> </w:t>
      </w:r>
      <w:r>
        <w:rPr>
          <w:w w:val="65"/>
          <w:sz w:val="20"/>
        </w:rPr>
        <w:t>the</w:t>
      </w:r>
      <w:r>
        <w:rPr>
          <w:spacing w:val="10"/>
          <w:sz w:val="20"/>
        </w:rPr>
        <w:t xml:space="preserve"> </w:t>
      </w:r>
      <w:r>
        <w:rPr>
          <w:w w:val="65"/>
          <w:sz w:val="20"/>
        </w:rPr>
        <w:t>arms</w:t>
      </w:r>
      <w:r>
        <w:rPr>
          <w:spacing w:val="18"/>
          <w:sz w:val="20"/>
        </w:rPr>
        <w:t xml:space="preserve"> </w:t>
      </w:r>
      <w:r>
        <w:rPr>
          <w:w w:val="65"/>
          <w:sz w:val="20"/>
        </w:rPr>
        <w:t>of</w:t>
      </w:r>
      <w:r>
        <w:rPr>
          <w:spacing w:val="15"/>
          <w:sz w:val="20"/>
        </w:rPr>
        <w:t xml:space="preserve"> </w:t>
      </w:r>
      <w:r>
        <w:rPr>
          <w:w w:val="65"/>
          <w:sz w:val="20"/>
        </w:rPr>
        <w:t>L.</w:t>
      </w:r>
      <w:r>
        <w:rPr>
          <w:spacing w:val="18"/>
          <w:sz w:val="20"/>
        </w:rPr>
        <w:t xml:space="preserve"> </w:t>
      </w:r>
      <w:r>
        <w:rPr>
          <w:w w:val="65"/>
          <w:sz w:val="20"/>
        </w:rPr>
        <w:t>Kyoga</w:t>
      </w:r>
      <w:r>
        <w:rPr>
          <w:spacing w:val="18"/>
          <w:sz w:val="20"/>
        </w:rPr>
        <w:t xml:space="preserve"> </w:t>
      </w:r>
      <w:r>
        <w:rPr>
          <w:w w:val="65"/>
          <w:sz w:val="20"/>
        </w:rPr>
        <w:t>are</w:t>
      </w:r>
      <w:r>
        <w:rPr>
          <w:spacing w:val="14"/>
          <w:sz w:val="20"/>
        </w:rPr>
        <w:t xml:space="preserve"> </w:t>
      </w:r>
      <w:r>
        <w:rPr>
          <w:w w:val="65"/>
          <w:sz w:val="20"/>
        </w:rPr>
        <w:t>.used</w:t>
      </w:r>
      <w:r>
        <w:rPr>
          <w:sz w:val="20"/>
        </w:rPr>
        <w:t xml:space="preserve"> </w:t>
      </w:r>
      <w:r>
        <w:rPr>
          <w:w w:val="65"/>
          <w:sz w:val="20"/>
        </w:rPr>
        <w:t>for</w:t>
      </w:r>
      <w:r>
        <w:rPr>
          <w:spacing w:val="22"/>
          <w:sz w:val="20"/>
        </w:rPr>
        <w:t xml:space="preserve"> </w:t>
      </w:r>
      <w:r>
        <w:rPr>
          <w:w w:val="65"/>
          <w:sz w:val="20"/>
        </w:rPr>
        <w:t>transport</w:t>
      </w:r>
      <w:r>
        <w:rPr>
          <w:spacing w:val="22"/>
          <w:sz w:val="20"/>
        </w:rPr>
        <w:t xml:space="preserve"> </w:t>
      </w:r>
      <w:r>
        <w:rPr>
          <w:w w:val="65"/>
          <w:sz w:val="20"/>
        </w:rPr>
        <w:t>like</w:t>
      </w:r>
      <w:r>
        <w:rPr>
          <w:spacing w:val="25"/>
          <w:sz w:val="20"/>
        </w:rPr>
        <w:t xml:space="preserve"> </w:t>
      </w:r>
      <w:r>
        <w:rPr>
          <w:w w:val="65"/>
          <w:sz w:val="20"/>
        </w:rPr>
        <w:t>from</w:t>
      </w:r>
      <w:r>
        <w:rPr>
          <w:spacing w:val="25"/>
          <w:sz w:val="20"/>
        </w:rPr>
        <w:t xml:space="preserve"> </w:t>
      </w:r>
      <w:r>
        <w:rPr>
          <w:w w:val="65"/>
          <w:sz w:val="20"/>
        </w:rPr>
        <w:t>Lwampanga</w:t>
      </w:r>
      <w:r>
        <w:rPr>
          <w:spacing w:val="33"/>
          <w:sz w:val="20"/>
        </w:rPr>
        <w:t xml:space="preserve"> </w:t>
      </w:r>
      <w:r>
        <w:rPr>
          <w:w w:val="65"/>
          <w:sz w:val="20"/>
        </w:rPr>
        <w:t>wetlands</w:t>
      </w:r>
      <w:r>
        <w:rPr>
          <w:spacing w:val="15"/>
          <w:sz w:val="20"/>
        </w:rPr>
        <w:t xml:space="preserve"> </w:t>
      </w:r>
      <w:r>
        <w:rPr>
          <w:w w:val="65"/>
          <w:sz w:val="20"/>
        </w:rPr>
        <w:t>to</w:t>
      </w:r>
      <w:r>
        <w:rPr>
          <w:spacing w:val="15"/>
          <w:sz w:val="20"/>
        </w:rPr>
        <w:t xml:space="preserve"> </w:t>
      </w:r>
      <w:r>
        <w:rPr>
          <w:w w:val="65"/>
          <w:sz w:val="20"/>
        </w:rPr>
        <w:t>Galiraya,</w:t>
      </w:r>
      <w:r>
        <w:rPr>
          <w:spacing w:val="15"/>
          <w:sz w:val="20"/>
        </w:rPr>
        <w:t xml:space="preserve"> </w:t>
      </w:r>
      <w:r>
        <w:rPr>
          <w:w w:val="65"/>
          <w:sz w:val="20"/>
        </w:rPr>
        <w:t>Nabyeso,</w:t>
      </w:r>
      <w:r>
        <w:rPr>
          <w:spacing w:val="12"/>
          <w:sz w:val="20"/>
        </w:rPr>
        <w:t xml:space="preserve"> </w:t>
      </w:r>
      <w:r>
        <w:rPr>
          <w:w w:val="65"/>
          <w:sz w:val="20"/>
        </w:rPr>
        <w:t>Lale,</w:t>
      </w:r>
      <w:r>
        <w:rPr>
          <w:spacing w:val="15"/>
          <w:sz w:val="20"/>
        </w:rPr>
        <w:t xml:space="preserve"> </w:t>
      </w:r>
      <w:r>
        <w:rPr>
          <w:w w:val="65"/>
          <w:sz w:val="20"/>
        </w:rPr>
        <w:t>etc;</w:t>
      </w:r>
      <w:r>
        <w:rPr>
          <w:spacing w:val="12"/>
          <w:sz w:val="20"/>
        </w:rPr>
        <w:t xml:space="preserve"> </w:t>
      </w:r>
      <w:r>
        <w:rPr>
          <w:w w:val="65"/>
          <w:sz w:val="20"/>
        </w:rPr>
        <w:t>Kazinga</w:t>
      </w:r>
      <w:r>
        <w:rPr>
          <w:spacing w:val="15"/>
          <w:sz w:val="20"/>
        </w:rPr>
        <w:t xml:space="preserve"> </w:t>
      </w:r>
      <w:r>
        <w:rPr>
          <w:w w:val="65"/>
          <w:sz w:val="20"/>
        </w:rPr>
        <w:t>channel</w:t>
      </w:r>
      <w:r>
        <w:rPr>
          <w:spacing w:val="15"/>
          <w:sz w:val="20"/>
        </w:rPr>
        <w:t xml:space="preserve"> </w:t>
      </w:r>
      <w:r>
        <w:rPr>
          <w:w w:val="65"/>
          <w:sz w:val="20"/>
        </w:rPr>
        <w:t>wetlands</w:t>
      </w:r>
      <w:r>
        <w:rPr>
          <w:spacing w:val="28"/>
          <w:sz w:val="20"/>
        </w:rPr>
        <w:t xml:space="preserve"> </w:t>
      </w:r>
      <w:r>
        <w:rPr>
          <w:w w:val="65"/>
          <w:sz w:val="20"/>
        </w:rPr>
        <w:t>are</w:t>
      </w:r>
      <w:r>
        <w:rPr>
          <w:sz w:val="20"/>
        </w:rPr>
        <w:t xml:space="preserve"> </w:t>
      </w:r>
      <w:r>
        <w:rPr>
          <w:w w:val="65"/>
          <w:sz w:val="20"/>
        </w:rPr>
        <w:t>also</w:t>
      </w:r>
      <w:r>
        <w:rPr>
          <w:sz w:val="20"/>
        </w:rPr>
        <w:t xml:space="preserve"> </w:t>
      </w:r>
      <w:r>
        <w:rPr>
          <w:w w:val="65"/>
          <w:sz w:val="20"/>
        </w:rPr>
        <w:t>used</w:t>
      </w:r>
      <w:r>
        <w:rPr>
          <w:sz w:val="20"/>
        </w:rPr>
        <w:t xml:space="preserve"> </w:t>
      </w:r>
      <w:r>
        <w:rPr>
          <w:w w:val="65"/>
          <w:sz w:val="20"/>
        </w:rPr>
        <w:t>in</w:t>
      </w:r>
      <w:r>
        <w:rPr>
          <w:spacing w:val="-2"/>
          <w:sz w:val="20"/>
        </w:rPr>
        <w:t xml:space="preserve"> </w:t>
      </w:r>
      <w:r>
        <w:rPr>
          <w:w w:val="65"/>
          <w:sz w:val="20"/>
        </w:rPr>
        <w:t>transporting</w:t>
      </w:r>
      <w:r>
        <w:rPr>
          <w:sz w:val="20"/>
        </w:rPr>
        <w:t xml:space="preserve"> </w:t>
      </w:r>
      <w:r>
        <w:rPr>
          <w:w w:val="65"/>
          <w:sz w:val="20"/>
        </w:rPr>
        <w:t>of</w:t>
      </w:r>
      <w:r>
        <w:rPr>
          <w:spacing w:val="-2"/>
          <w:sz w:val="20"/>
        </w:rPr>
        <w:t xml:space="preserve"> </w:t>
      </w:r>
      <w:r>
        <w:rPr>
          <w:w w:val="65"/>
          <w:sz w:val="20"/>
        </w:rPr>
        <w:t>tourists</w:t>
      </w:r>
      <w:r>
        <w:rPr>
          <w:sz w:val="20"/>
        </w:rPr>
        <w:t xml:space="preserve"> </w:t>
      </w:r>
      <w:r>
        <w:rPr>
          <w:w w:val="65"/>
          <w:sz w:val="20"/>
        </w:rPr>
        <w:t>along</w:t>
      </w:r>
      <w:r>
        <w:rPr>
          <w:spacing w:val="11"/>
          <w:sz w:val="20"/>
        </w:rPr>
        <w:t xml:space="preserve"> </w:t>
      </w:r>
      <w:r>
        <w:rPr>
          <w:w w:val="65"/>
          <w:sz w:val="20"/>
        </w:rPr>
        <w:t>Lake</w:t>
      </w:r>
      <w:r>
        <w:rPr>
          <w:sz w:val="20"/>
        </w:rPr>
        <w:t xml:space="preserve"> </w:t>
      </w:r>
      <w:r>
        <w:rPr>
          <w:w w:val="65"/>
          <w:sz w:val="20"/>
        </w:rPr>
        <w:t>Edward,</w:t>
      </w:r>
      <w:r>
        <w:rPr>
          <w:sz w:val="20"/>
        </w:rPr>
        <w:t xml:space="preserve"> </w:t>
      </w:r>
      <w:r>
        <w:rPr>
          <w:w w:val="65"/>
          <w:sz w:val="20"/>
        </w:rPr>
        <w:t>George</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linking</w:t>
      </w:r>
      <w:r>
        <w:rPr>
          <w:sz w:val="20"/>
        </w:rPr>
        <w:t xml:space="preserve"> </w:t>
      </w:r>
      <w:r>
        <w:rPr>
          <w:w w:val="65"/>
          <w:sz w:val="20"/>
        </w:rPr>
        <w:t>Rwenshama</w:t>
      </w:r>
      <w:r>
        <w:rPr>
          <w:sz w:val="20"/>
        </w:rPr>
        <w:t xml:space="preserve"> </w:t>
      </w:r>
      <w:r>
        <w:rPr>
          <w:w w:val="65"/>
          <w:sz w:val="20"/>
        </w:rPr>
        <w:t>landing</w:t>
      </w:r>
      <w:r>
        <w:rPr>
          <w:sz w:val="20"/>
        </w:rPr>
        <w:t xml:space="preserve"> </w:t>
      </w:r>
      <w:r>
        <w:rPr>
          <w:w w:val="65"/>
          <w:sz w:val="20"/>
        </w:rPr>
        <w:t>site</w:t>
      </w:r>
      <w:r>
        <w:rPr>
          <w:sz w:val="20"/>
        </w:rPr>
        <w:t xml:space="preserve"> </w:t>
      </w:r>
      <w:r>
        <w:rPr>
          <w:w w:val="65"/>
          <w:sz w:val="20"/>
        </w:rPr>
        <w:t>on</w:t>
      </w:r>
      <w:r>
        <w:rPr>
          <w:sz w:val="20"/>
        </w:rPr>
        <w:t xml:space="preserve"> </w:t>
      </w:r>
      <w:r>
        <w:rPr>
          <w:w w:val="65"/>
          <w:sz w:val="20"/>
        </w:rPr>
        <w:t>L.Edward</w:t>
      </w:r>
      <w:r>
        <w:rPr>
          <w:sz w:val="20"/>
        </w:rPr>
        <w:t xml:space="preserve"> </w:t>
      </w:r>
      <w:r>
        <w:rPr>
          <w:w w:val="65"/>
          <w:sz w:val="20"/>
        </w:rPr>
        <w:t>to</w:t>
      </w:r>
      <w:r>
        <w:rPr>
          <w:sz w:val="20"/>
        </w:rPr>
        <w:t xml:space="preserve"> </w:t>
      </w:r>
      <w:r>
        <w:rPr>
          <w:w w:val="65"/>
          <w:sz w:val="20"/>
        </w:rPr>
        <w:t>Katwe</w:t>
      </w:r>
      <w:r>
        <w:rPr>
          <w:sz w:val="20"/>
        </w:rPr>
        <w:t xml:space="preserve"> </w:t>
      </w:r>
      <w:r>
        <w:rPr>
          <w:w w:val="65"/>
          <w:sz w:val="20"/>
        </w:rPr>
        <w:t>landing</w:t>
      </w:r>
      <w:r>
        <w:rPr>
          <w:sz w:val="20"/>
        </w:rPr>
        <w:t xml:space="preserve"> </w:t>
      </w:r>
      <w:r>
        <w:rPr>
          <w:w w:val="65"/>
          <w:sz w:val="20"/>
        </w:rPr>
        <w:t>site.</w:t>
      </w:r>
    </w:p>
    <w:p w:rsidR="00E5575B" w:rsidRDefault="00D512E5">
      <w:pPr>
        <w:pStyle w:val="ListParagraph"/>
        <w:numPr>
          <w:ilvl w:val="2"/>
          <w:numId w:val="35"/>
        </w:numPr>
        <w:tabs>
          <w:tab w:val="left" w:pos="1080"/>
        </w:tabs>
        <w:spacing w:line="244" w:lineRule="auto"/>
        <w:ind w:right="627" w:firstLine="0"/>
        <w:rPr>
          <w:rFonts w:ascii="Arial MT" w:hAnsi="Arial MT"/>
          <w:sz w:val="20"/>
        </w:rPr>
      </w:pPr>
      <w:r>
        <w:rPr>
          <w:w w:val="65"/>
          <w:sz w:val="20"/>
        </w:rPr>
        <w:t>Wetlands</w:t>
      </w:r>
      <w:r>
        <w:rPr>
          <w:sz w:val="20"/>
        </w:rPr>
        <w:t xml:space="preserve"> </w:t>
      </w:r>
      <w:r>
        <w:rPr>
          <w:w w:val="65"/>
          <w:sz w:val="20"/>
        </w:rPr>
        <w:t>help</w:t>
      </w:r>
      <w:r>
        <w:rPr>
          <w:sz w:val="20"/>
        </w:rPr>
        <w:t xml:space="preserve"> </w:t>
      </w:r>
      <w:r>
        <w:rPr>
          <w:w w:val="65"/>
          <w:sz w:val="20"/>
        </w:rPr>
        <w:t>in</w:t>
      </w:r>
      <w:r>
        <w:rPr>
          <w:sz w:val="20"/>
        </w:rPr>
        <w:t xml:space="preserve"> </w:t>
      </w:r>
      <w:r>
        <w:rPr>
          <w:w w:val="65"/>
          <w:sz w:val="20"/>
        </w:rPr>
        <w:t>flood</w:t>
      </w:r>
      <w:r>
        <w:rPr>
          <w:sz w:val="20"/>
        </w:rPr>
        <w:t xml:space="preserve"> </w:t>
      </w:r>
      <w:r>
        <w:rPr>
          <w:w w:val="65"/>
          <w:sz w:val="20"/>
        </w:rPr>
        <w:t>control</w:t>
      </w:r>
      <w:r>
        <w:rPr>
          <w:sz w:val="20"/>
        </w:rPr>
        <w:t xml:space="preserve"> </w:t>
      </w:r>
      <w:r>
        <w:rPr>
          <w:w w:val="65"/>
          <w:sz w:val="20"/>
        </w:rPr>
        <w:t>by</w:t>
      </w:r>
      <w:r>
        <w:rPr>
          <w:sz w:val="20"/>
        </w:rPr>
        <w:t xml:space="preserve"> </w:t>
      </w:r>
      <w:r>
        <w:rPr>
          <w:w w:val="65"/>
          <w:sz w:val="20"/>
        </w:rPr>
        <w:t>absorbing</w:t>
      </w:r>
      <w:r>
        <w:rPr>
          <w:sz w:val="20"/>
        </w:rPr>
        <w:t xml:space="preserve"> </w:t>
      </w:r>
      <w:r>
        <w:rPr>
          <w:w w:val="65"/>
          <w:sz w:val="20"/>
        </w:rPr>
        <w:t>the</w:t>
      </w:r>
      <w:r>
        <w:rPr>
          <w:sz w:val="20"/>
        </w:rPr>
        <w:t xml:space="preserve"> </w:t>
      </w:r>
      <w:r>
        <w:rPr>
          <w:w w:val="65"/>
          <w:sz w:val="20"/>
        </w:rPr>
        <w:t>overflowed</w:t>
      </w:r>
      <w:r>
        <w:rPr>
          <w:sz w:val="20"/>
        </w:rPr>
        <w:t xml:space="preserve"> </w:t>
      </w:r>
      <w:r>
        <w:rPr>
          <w:w w:val="65"/>
          <w:sz w:val="20"/>
        </w:rPr>
        <w:t>water</w:t>
      </w:r>
      <w:r>
        <w:rPr>
          <w:sz w:val="20"/>
        </w:rPr>
        <w:t xml:space="preserve"> </w:t>
      </w:r>
      <w:r>
        <w:rPr>
          <w:w w:val="65"/>
          <w:sz w:val="20"/>
        </w:rPr>
        <w:t>from</w:t>
      </w:r>
      <w:r>
        <w:rPr>
          <w:sz w:val="20"/>
        </w:rPr>
        <w:t xml:space="preserve"> </w:t>
      </w:r>
      <w:r>
        <w:rPr>
          <w:w w:val="65"/>
          <w:sz w:val="20"/>
        </w:rPr>
        <w:t>rivers,</w:t>
      </w:r>
      <w:r>
        <w:rPr>
          <w:sz w:val="20"/>
        </w:rPr>
        <w:t xml:space="preserve"> </w:t>
      </w:r>
      <w:r>
        <w:rPr>
          <w:w w:val="65"/>
          <w:sz w:val="20"/>
        </w:rPr>
        <w:t>lakes,</w:t>
      </w:r>
      <w:r>
        <w:rPr>
          <w:sz w:val="20"/>
        </w:rPr>
        <w:t xml:space="preserve"> </w:t>
      </w:r>
      <w:r>
        <w:rPr>
          <w:w w:val="65"/>
          <w:sz w:val="20"/>
        </w:rPr>
        <w:t>after</w:t>
      </w:r>
      <w:r>
        <w:rPr>
          <w:sz w:val="20"/>
        </w:rPr>
        <w:t xml:space="preserve"> </w:t>
      </w:r>
      <w:r>
        <w:rPr>
          <w:w w:val="65"/>
          <w:sz w:val="20"/>
        </w:rPr>
        <w:t>heavy</w:t>
      </w:r>
      <w:r>
        <w:rPr>
          <w:sz w:val="20"/>
        </w:rPr>
        <w:t xml:space="preserve"> </w:t>
      </w:r>
      <w:r>
        <w:rPr>
          <w:w w:val="65"/>
          <w:sz w:val="20"/>
        </w:rPr>
        <w:t>rainfall</w:t>
      </w:r>
      <w:r>
        <w:rPr>
          <w:sz w:val="20"/>
        </w:rPr>
        <w:t xml:space="preserve"> </w:t>
      </w:r>
      <w:r>
        <w:rPr>
          <w:w w:val="65"/>
          <w:sz w:val="20"/>
        </w:rPr>
        <w:t>and</w:t>
      </w:r>
      <w:r>
        <w:rPr>
          <w:sz w:val="20"/>
        </w:rPr>
        <w:t xml:space="preserve"> </w:t>
      </w:r>
      <w:r>
        <w:rPr>
          <w:w w:val="65"/>
          <w:sz w:val="20"/>
        </w:rPr>
        <w:t>runoff.</w:t>
      </w:r>
      <w:r>
        <w:rPr>
          <w:sz w:val="20"/>
        </w:rPr>
        <w:t xml:space="preserve"> </w:t>
      </w:r>
      <w:r>
        <w:rPr>
          <w:w w:val="65"/>
          <w:sz w:val="20"/>
        </w:rPr>
        <w:t>Sezibwa,</w:t>
      </w:r>
      <w:r>
        <w:rPr>
          <w:sz w:val="20"/>
        </w:rPr>
        <w:t xml:space="preserve"> </w:t>
      </w:r>
      <w:r>
        <w:rPr>
          <w:w w:val="65"/>
          <w:sz w:val="20"/>
        </w:rPr>
        <w:t>Doho,</w:t>
      </w:r>
      <w:r>
        <w:rPr>
          <w:sz w:val="20"/>
        </w:rPr>
        <w:t xml:space="preserve"> </w:t>
      </w:r>
      <w:r>
        <w:rPr>
          <w:w w:val="65"/>
          <w:sz w:val="20"/>
        </w:rPr>
        <w:t>Katonga</w:t>
      </w:r>
      <w:r>
        <w:rPr>
          <w:spacing w:val="25"/>
          <w:sz w:val="20"/>
        </w:rPr>
        <w:t xml:space="preserve"> </w:t>
      </w:r>
      <w:r>
        <w:rPr>
          <w:w w:val="65"/>
          <w:sz w:val="20"/>
        </w:rPr>
        <w:t>and</w:t>
      </w:r>
      <w:r>
        <w:rPr>
          <w:sz w:val="20"/>
        </w:rPr>
        <w:t xml:space="preserve"> </w:t>
      </w:r>
      <w:r>
        <w:rPr>
          <w:w w:val="65"/>
          <w:sz w:val="20"/>
        </w:rPr>
        <w:t>Kibimba</w:t>
      </w:r>
      <w:r>
        <w:rPr>
          <w:sz w:val="20"/>
        </w:rPr>
        <w:t xml:space="preserve"> </w:t>
      </w:r>
      <w:r>
        <w:rPr>
          <w:w w:val="65"/>
          <w:sz w:val="20"/>
        </w:rPr>
        <w:t>wetlands</w:t>
      </w:r>
      <w:r>
        <w:rPr>
          <w:sz w:val="20"/>
        </w:rPr>
        <w:t xml:space="preserve"> </w:t>
      </w:r>
      <w:r>
        <w:rPr>
          <w:w w:val="65"/>
          <w:sz w:val="20"/>
        </w:rPr>
        <w:t>control</w:t>
      </w:r>
      <w:r>
        <w:rPr>
          <w:sz w:val="20"/>
        </w:rPr>
        <w:t xml:space="preserve"> </w:t>
      </w:r>
      <w:r>
        <w:rPr>
          <w:w w:val="65"/>
          <w:sz w:val="20"/>
        </w:rPr>
        <w:t>floods.</w:t>
      </w:r>
      <w:r>
        <w:rPr>
          <w:sz w:val="20"/>
        </w:rPr>
        <w:t xml:space="preserve"> </w:t>
      </w:r>
      <w:r>
        <w:rPr>
          <w:w w:val="65"/>
          <w:sz w:val="20"/>
        </w:rPr>
        <w:t>E.g.</w:t>
      </w:r>
      <w:r>
        <w:rPr>
          <w:sz w:val="20"/>
        </w:rPr>
        <w:t xml:space="preserve"> </w:t>
      </w:r>
      <w:r>
        <w:rPr>
          <w:w w:val="65"/>
          <w:sz w:val="20"/>
        </w:rPr>
        <w:t>flooding</w:t>
      </w:r>
      <w:r>
        <w:rPr>
          <w:sz w:val="20"/>
        </w:rPr>
        <w:t xml:space="preserve"> </w:t>
      </w:r>
      <w:r>
        <w:rPr>
          <w:w w:val="65"/>
          <w:sz w:val="20"/>
        </w:rPr>
        <w:t>of</w:t>
      </w:r>
      <w:r>
        <w:rPr>
          <w:sz w:val="20"/>
        </w:rPr>
        <w:t xml:space="preserve"> </w:t>
      </w:r>
      <w:r>
        <w:rPr>
          <w:w w:val="65"/>
          <w:sz w:val="20"/>
        </w:rPr>
        <w:t>R.</w:t>
      </w:r>
      <w:r>
        <w:rPr>
          <w:sz w:val="20"/>
        </w:rPr>
        <w:t xml:space="preserve"> </w:t>
      </w:r>
      <w:r>
        <w:rPr>
          <w:w w:val="65"/>
          <w:sz w:val="20"/>
        </w:rPr>
        <w:t>Manafwa</w:t>
      </w:r>
      <w:r>
        <w:rPr>
          <w:sz w:val="20"/>
        </w:rPr>
        <w:t xml:space="preserve"> </w:t>
      </w:r>
      <w:r>
        <w:rPr>
          <w:w w:val="65"/>
          <w:sz w:val="20"/>
        </w:rPr>
        <w:t>in</w:t>
      </w:r>
      <w:r>
        <w:rPr>
          <w:sz w:val="20"/>
        </w:rPr>
        <w:t xml:space="preserve"> </w:t>
      </w:r>
      <w:r>
        <w:rPr>
          <w:w w:val="65"/>
          <w:sz w:val="20"/>
        </w:rPr>
        <w:t>Butaleja</w:t>
      </w:r>
      <w:r>
        <w:rPr>
          <w:sz w:val="20"/>
        </w:rPr>
        <w:t xml:space="preserve"> </w:t>
      </w:r>
      <w:r>
        <w:rPr>
          <w:w w:val="65"/>
          <w:sz w:val="20"/>
        </w:rPr>
        <w:t>district</w:t>
      </w:r>
      <w:r>
        <w:rPr>
          <w:sz w:val="20"/>
        </w:rPr>
        <w:t xml:space="preserve"> </w:t>
      </w:r>
      <w:r>
        <w:rPr>
          <w:w w:val="65"/>
          <w:sz w:val="20"/>
        </w:rPr>
        <w:t>is</w:t>
      </w:r>
      <w:r>
        <w:rPr>
          <w:sz w:val="20"/>
        </w:rPr>
        <w:t xml:space="preserve"> </w:t>
      </w:r>
      <w:r>
        <w:rPr>
          <w:w w:val="65"/>
          <w:sz w:val="20"/>
        </w:rPr>
        <w:t>controlled</w:t>
      </w:r>
      <w:r>
        <w:rPr>
          <w:sz w:val="20"/>
        </w:rPr>
        <w:t xml:space="preserve"> </w:t>
      </w:r>
      <w:r>
        <w:rPr>
          <w:w w:val="65"/>
          <w:sz w:val="20"/>
        </w:rPr>
        <w:t>by</w:t>
      </w:r>
      <w:r>
        <w:rPr>
          <w:sz w:val="20"/>
        </w:rPr>
        <w:t xml:space="preserve"> </w:t>
      </w:r>
      <w:r>
        <w:rPr>
          <w:w w:val="65"/>
          <w:sz w:val="20"/>
        </w:rPr>
        <w:t>Doho</w:t>
      </w:r>
      <w:r>
        <w:rPr>
          <w:sz w:val="20"/>
        </w:rPr>
        <w:t xml:space="preserve"> </w:t>
      </w:r>
      <w:r>
        <w:rPr>
          <w:w w:val="65"/>
          <w:sz w:val="20"/>
        </w:rPr>
        <w:t>and</w:t>
      </w:r>
      <w:r>
        <w:rPr>
          <w:sz w:val="20"/>
        </w:rPr>
        <w:t xml:space="preserve"> </w:t>
      </w:r>
      <w:r>
        <w:rPr>
          <w:w w:val="65"/>
          <w:sz w:val="20"/>
        </w:rPr>
        <w:t>Kibimba</w:t>
      </w:r>
      <w:r>
        <w:rPr>
          <w:sz w:val="20"/>
        </w:rPr>
        <w:t xml:space="preserve"> </w:t>
      </w:r>
      <w:r>
        <w:rPr>
          <w:w w:val="65"/>
          <w:sz w:val="20"/>
        </w:rPr>
        <w:t>wetlands,</w:t>
      </w:r>
      <w:r>
        <w:rPr>
          <w:sz w:val="20"/>
        </w:rPr>
        <w:t xml:space="preserve"> </w:t>
      </w:r>
      <w:r>
        <w:rPr>
          <w:w w:val="65"/>
          <w:sz w:val="20"/>
        </w:rPr>
        <w:t>Kawaala</w:t>
      </w:r>
      <w:r>
        <w:rPr>
          <w:spacing w:val="27"/>
          <w:sz w:val="20"/>
        </w:rPr>
        <w:t xml:space="preserve"> </w:t>
      </w:r>
      <w:r>
        <w:rPr>
          <w:w w:val="65"/>
          <w:sz w:val="20"/>
        </w:rPr>
        <w:t>swamp</w:t>
      </w:r>
      <w:r>
        <w:rPr>
          <w:spacing w:val="24"/>
          <w:sz w:val="20"/>
        </w:rPr>
        <w:t xml:space="preserve"> </w:t>
      </w:r>
      <w:r>
        <w:rPr>
          <w:w w:val="65"/>
          <w:sz w:val="20"/>
        </w:rPr>
        <w:t>in</w:t>
      </w:r>
      <w:r>
        <w:rPr>
          <w:spacing w:val="24"/>
          <w:sz w:val="20"/>
        </w:rPr>
        <w:t xml:space="preserve"> </w:t>
      </w:r>
      <w:r>
        <w:rPr>
          <w:w w:val="65"/>
          <w:sz w:val="20"/>
        </w:rPr>
        <w:t>Nansana</w:t>
      </w:r>
      <w:r>
        <w:rPr>
          <w:spacing w:val="28"/>
          <w:sz w:val="20"/>
        </w:rPr>
        <w:t xml:space="preserve"> </w:t>
      </w:r>
      <w:r>
        <w:rPr>
          <w:w w:val="65"/>
          <w:sz w:val="20"/>
        </w:rPr>
        <w:t>-</w:t>
      </w:r>
      <w:r>
        <w:rPr>
          <w:spacing w:val="25"/>
          <w:sz w:val="20"/>
        </w:rPr>
        <w:t xml:space="preserve"> </w:t>
      </w:r>
      <w:r>
        <w:rPr>
          <w:w w:val="65"/>
          <w:sz w:val="20"/>
        </w:rPr>
        <w:t>Wakiso</w:t>
      </w:r>
      <w:r>
        <w:rPr>
          <w:spacing w:val="24"/>
          <w:sz w:val="20"/>
        </w:rPr>
        <w:t xml:space="preserve"> </w:t>
      </w:r>
      <w:r>
        <w:rPr>
          <w:w w:val="65"/>
          <w:sz w:val="20"/>
        </w:rPr>
        <w:t>district</w:t>
      </w:r>
      <w:r>
        <w:rPr>
          <w:spacing w:val="24"/>
          <w:sz w:val="20"/>
        </w:rPr>
        <w:t xml:space="preserve"> </w:t>
      </w:r>
      <w:r>
        <w:rPr>
          <w:w w:val="65"/>
          <w:sz w:val="20"/>
        </w:rPr>
        <w:t>absorbs</w:t>
      </w:r>
      <w:r>
        <w:rPr>
          <w:spacing w:val="24"/>
          <w:sz w:val="20"/>
        </w:rPr>
        <w:t xml:space="preserve"> </w:t>
      </w:r>
      <w:r>
        <w:rPr>
          <w:w w:val="65"/>
          <w:sz w:val="20"/>
        </w:rPr>
        <w:t>excess</w:t>
      </w:r>
      <w:r>
        <w:rPr>
          <w:spacing w:val="24"/>
          <w:sz w:val="20"/>
        </w:rPr>
        <w:t xml:space="preserve"> </w:t>
      </w:r>
      <w:r>
        <w:rPr>
          <w:w w:val="65"/>
          <w:sz w:val="20"/>
        </w:rPr>
        <w:t>water</w:t>
      </w:r>
      <w:r>
        <w:rPr>
          <w:spacing w:val="24"/>
          <w:sz w:val="20"/>
        </w:rPr>
        <w:t xml:space="preserve"> </w:t>
      </w:r>
      <w:r>
        <w:rPr>
          <w:w w:val="65"/>
          <w:sz w:val="20"/>
        </w:rPr>
        <w:t>from</w:t>
      </w:r>
      <w:r>
        <w:rPr>
          <w:sz w:val="20"/>
        </w:rPr>
        <w:t xml:space="preserve"> </w:t>
      </w:r>
      <w:r>
        <w:rPr>
          <w:w w:val="70"/>
          <w:sz w:val="20"/>
        </w:rPr>
        <w:t>Bwaise</w:t>
      </w:r>
      <w:r>
        <w:rPr>
          <w:sz w:val="20"/>
        </w:rPr>
        <w:t xml:space="preserve"> </w:t>
      </w:r>
      <w:r>
        <w:rPr>
          <w:w w:val="70"/>
          <w:sz w:val="20"/>
        </w:rPr>
        <w:t>trading</w:t>
      </w:r>
      <w:r>
        <w:rPr>
          <w:sz w:val="20"/>
        </w:rPr>
        <w:t xml:space="preserve"> </w:t>
      </w:r>
      <w:r>
        <w:rPr>
          <w:w w:val="70"/>
          <w:sz w:val="20"/>
        </w:rPr>
        <w:t>centre</w:t>
      </w:r>
      <w:r>
        <w:rPr>
          <w:sz w:val="20"/>
        </w:rPr>
        <w:t xml:space="preserve"> </w:t>
      </w:r>
      <w:r>
        <w:rPr>
          <w:w w:val="70"/>
          <w:sz w:val="20"/>
        </w:rPr>
        <w:t>and</w:t>
      </w:r>
      <w:r>
        <w:rPr>
          <w:sz w:val="20"/>
        </w:rPr>
        <w:t xml:space="preserve"> </w:t>
      </w:r>
      <w:r>
        <w:rPr>
          <w:w w:val="70"/>
          <w:sz w:val="20"/>
        </w:rPr>
        <w:t>Kalerwe</w:t>
      </w:r>
      <w:r>
        <w:rPr>
          <w:sz w:val="20"/>
        </w:rPr>
        <w:t xml:space="preserve"> </w:t>
      </w:r>
      <w:r>
        <w:rPr>
          <w:w w:val="70"/>
          <w:sz w:val="20"/>
        </w:rPr>
        <w:t>market</w:t>
      </w:r>
      <w:r>
        <w:rPr>
          <w:sz w:val="20"/>
        </w:rPr>
        <w:t xml:space="preserve"> </w:t>
      </w:r>
      <w:r>
        <w:rPr>
          <w:w w:val="70"/>
          <w:sz w:val="20"/>
        </w:rPr>
        <w:t>in</w:t>
      </w:r>
      <w:r>
        <w:rPr>
          <w:sz w:val="20"/>
        </w:rPr>
        <w:t xml:space="preserve"> </w:t>
      </w:r>
      <w:r>
        <w:rPr>
          <w:w w:val="70"/>
          <w:sz w:val="20"/>
        </w:rPr>
        <w:t>Kampala.</w:t>
      </w:r>
    </w:p>
    <w:p w:rsidR="00E5575B" w:rsidRDefault="00E5575B">
      <w:pPr>
        <w:spacing w:line="244" w:lineRule="auto"/>
        <w:jc w:val="both"/>
        <w:rPr>
          <w:rFonts w:ascii="Arial MT" w:hAnsi="Arial MT"/>
          <w:sz w:val="20"/>
        </w:rPr>
        <w:sectPr w:rsidR="00E5575B">
          <w:pgSz w:w="12240" w:h="15840"/>
          <w:pgMar w:top="620" w:right="0" w:bottom="780" w:left="80" w:header="371" w:footer="591" w:gutter="0"/>
          <w:cols w:space="720"/>
        </w:sectPr>
      </w:pPr>
    </w:p>
    <w:p w:rsidR="00E5575B" w:rsidRDefault="00D512E5">
      <w:pPr>
        <w:pStyle w:val="ListParagraph"/>
        <w:numPr>
          <w:ilvl w:val="2"/>
          <w:numId w:val="35"/>
        </w:numPr>
        <w:tabs>
          <w:tab w:val="left" w:pos="1080"/>
        </w:tabs>
        <w:spacing w:before="5" w:line="242" w:lineRule="auto"/>
        <w:ind w:right="626" w:firstLine="0"/>
        <w:rPr>
          <w:rFonts w:ascii="Arial MT" w:hAnsi="Arial MT"/>
          <w:sz w:val="20"/>
        </w:rPr>
      </w:pPr>
      <w:r>
        <w:rPr>
          <w:w w:val="65"/>
          <w:sz w:val="20"/>
        </w:rPr>
        <w:lastRenderedPageBreak/>
        <w:t>Since</w:t>
      </w:r>
      <w:r>
        <w:rPr>
          <w:spacing w:val="14"/>
          <w:sz w:val="20"/>
        </w:rPr>
        <w:t xml:space="preserve"> </w:t>
      </w:r>
      <w:r>
        <w:rPr>
          <w:w w:val="65"/>
          <w:sz w:val="20"/>
        </w:rPr>
        <w:t>wetlands</w:t>
      </w:r>
      <w:r>
        <w:rPr>
          <w:spacing w:val="14"/>
          <w:sz w:val="20"/>
        </w:rPr>
        <w:t xml:space="preserve"> </w:t>
      </w:r>
      <w:r>
        <w:rPr>
          <w:w w:val="65"/>
          <w:sz w:val="20"/>
        </w:rPr>
        <w:t>are</w:t>
      </w:r>
      <w:r>
        <w:rPr>
          <w:spacing w:val="14"/>
          <w:sz w:val="20"/>
        </w:rPr>
        <w:t xml:space="preserve"> </w:t>
      </w:r>
      <w:r>
        <w:rPr>
          <w:w w:val="65"/>
          <w:sz w:val="20"/>
        </w:rPr>
        <w:t>habitats</w:t>
      </w:r>
      <w:r>
        <w:rPr>
          <w:spacing w:val="14"/>
          <w:sz w:val="20"/>
        </w:rPr>
        <w:t xml:space="preserve"> </w:t>
      </w:r>
      <w:r>
        <w:rPr>
          <w:w w:val="65"/>
          <w:sz w:val="20"/>
        </w:rPr>
        <w:t>for</w:t>
      </w:r>
      <w:r>
        <w:rPr>
          <w:spacing w:val="14"/>
          <w:sz w:val="20"/>
        </w:rPr>
        <w:t xml:space="preserve"> </w:t>
      </w:r>
      <w:r>
        <w:rPr>
          <w:w w:val="65"/>
          <w:sz w:val="20"/>
        </w:rPr>
        <w:t>wild</w:t>
      </w:r>
      <w:r>
        <w:rPr>
          <w:spacing w:val="10"/>
          <w:sz w:val="20"/>
        </w:rPr>
        <w:t xml:space="preserve"> </w:t>
      </w:r>
      <w:r>
        <w:rPr>
          <w:w w:val="65"/>
          <w:sz w:val="20"/>
        </w:rPr>
        <w:t>animals</w:t>
      </w:r>
      <w:r>
        <w:rPr>
          <w:spacing w:val="14"/>
          <w:sz w:val="20"/>
        </w:rPr>
        <w:t xml:space="preserve"> </w:t>
      </w:r>
      <w:r>
        <w:rPr>
          <w:w w:val="65"/>
          <w:sz w:val="20"/>
        </w:rPr>
        <w:t>and</w:t>
      </w:r>
      <w:r>
        <w:rPr>
          <w:spacing w:val="14"/>
          <w:sz w:val="20"/>
        </w:rPr>
        <w:t xml:space="preserve"> </w:t>
      </w:r>
      <w:r>
        <w:rPr>
          <w:w w:val="65"/>
          <w:sz w:val="20"/>
        </w:rPr>
        <w:t>birds,</w:t>
      </w:r>
      <w:r>
        <w:rPr>
          <w:spacing w:val="14"/>
          <w:sz w:val="20"/>
        </w:rPr>
        <w:t xml:space="preserve"> </w:t>
      </w:r>
      <w:r>
        <w:rPr>
          <w:w w:val="65"/>
          <w:sz w:val="20"/>
        </w:rPr>
        <w:t>they</w:t>
      </w:r>
      <w:r>
        <w:rPr>
          <w:spacing w:val="14"/>
          <w:sz w:val="20"/>
        </w:rPr>
        <w:t xml:space="preserve"> </w:t>
      </w:r>
      <w:r>
        <w:rPr>
          <w:w w:val="65"/>
          <w:sz w:val="20"/>
        </w:rPr>
        <w:t>have</w:t>
      </w:r>
      <w:r>
        <w:rPr>
          <w:spacing w:val="26"/>
          <w:sz w:val="20"/>
        </w:rPr>
        <w:t xml:space="preserve"> </w:t>
      </w:r>
      <w:r>
        <w:rPr>
          <w:w w:val="65"/>
          <w:sz w:val="20"/>
        </w:rPr>
        <w:t>provided</w:t>
      </w:r>
      <w:r>
        <w:rPr>
          <w:spacing w:val="10"/>
          <w:sz w:val="20"/>
        </w:rPr>
        <w:t xml:space="preserve"> </w:t>
      </w:r>
      <w:r>
        <w:rPr>
          <w:w w:val="65"/>
          <w:sz w:val="20"/>
        </w:rPr>
        <w:t>man</w:t>
      </w:r>
      <w:r>
        <w:rPr>
          <w:spacing w:val="10"/>
          <w:sz w:val="20"/>
        </w:rPr>
        <w:t xml:space="preserve"> </w:t>
      </w:r>
      <w:r>
        <w:rPr>
          <w:w w:val="65"/>
          <w:sz w:val="20"/>
        </w:rPr>
        <w:t>with</w:t>
      </w:r>
      <w:r>
        <w:rPr>
          <w:spacing w:val="10"/>
          <w:sz w:val="20"/>
        </w:rPr>
        <w:t xml:space="preserve"> </w:t>
      </w:r>
      <w:r>
        <w:rPr>
          <w:w w:val="65"/>
          <w:sz w:val="20"/>
        </w:rPr>
        <w:t>edible</w:t>
      </w:r>
      <w:r>
        <w:rPr>
          <w:spacing w:val="10"/>
          <w:sz w:val="20"/>
        </w:rPr>
        <w:t xml:space="preserve"> </w:t>
      </w:r>
      <w:r>
        <w:rPr>
          <w:w w:val="65"/>
          <w:sz w:val="20"/>
        </w:rPr>
        <w:t>meat,</w:t>
      </w:r>
      <w:r>
        <w:rPr>
          <w:sz w:val="20"/>
        </w:rPr>
        <w:t xml:space="preserve"> </w:t>
      </w:r>
      <w:r>
        <w:rPr>
          <w:w w:val="65"/>
          <w:sz w:val="20"/>
        </w:rPr>
        <w:t>skins</w:t>
      </w:r>
      <w:r>
        <w:rPr>
          <w:spacing w:val="10"/>
          <w:sz w:val="20"/>
        </w:rPr>
        <w:t xml:space="preserve"> </w:t>
      </w:r>
      <w:r>
        <w:rPr>
          <w:w w:val="65"/>
          <w:sz w:val="20"/>
        </w:rPr>
        <w:t>and</w:t>
      </w:r>
      <w:r>
        <w:rPr>
          <w:spacing w:val="10"/>
          <w:sz w:val="20"/>
        </w:rPr>
        <w:t xml:space="preserve"> </w:t>
      </w:r>
      <w:r>
        <w:rPr>
          <w:w w:val="65"/>
          <w:sz w:val="20"/>
        </w:rPr>
        <w:t>hides</w:t>
      </w:r>
      <w:r>
        <w:rPr>
          <w:spacing w:val="10"/>
          <w:sz w:val="20"/>
        </w:rPr>
        <w:t xml:space="preserve"> </w:t>
      </w:r>
      <w:r>
        <w:rPr>
          <w:w w:val="65"/>
          <w:sz w:val="20"/>
        </w:rPr>
        <w:t>as</w:t>
      </w:r>
      <w:r>
        <w:rPr>
          <w:spacing w:val="10"/>
          <w:sz w:val="20"/>
        </w:rPr>
        <w:t xml:space="preserve"> </w:t>
      </w:r>
      <w:r>
        <w:rPr>
          <w:w w:val="65"/>
          <w:sz w:val="20"/>
        </w:rPr>
        <w:t>man</w:t>
      </w:r>
      <w:r>
        <w:rPr>
          <w:spacing w:val="10"/>
          <w:sz w:val="20"/>
        </w:rPr>
        <w:t xml:space="preserve"> </w:t>
      </w:r>
      <w:r>
        <w:rPr>
          <w:w w:val="65"/>
          <w:sz w:val="20"/>
        </w:rPr>
        <w:t>carries</w:t>
      </w:r>
      <w:r>
        <w:rPr>
          <w:spacing w:val="10"/>
          <w:sz w:val="20"/>
        </w:rPr>
        <w:t xml:space="preserve"> </w:t>
      </w:r>
      <w:r>
        <w:rPr>
          <w:w w:val="65"/>
          <w:sz w:val="20"/>
        </w:rPr>
        <w:t>out</w:t>
      </w:r>
      <w:r>
        <w:rPr>
          <w:spacing w:val="25"/>
          <w:sz w:val="20"/>
        </w:rPr>
        <w:t xml:space="preserve"> </w:t>
      </w:r>
      <w:r>
        <w:rPr>
          <w:w w:val="65"/>
          <w:sz w:val="20"/>
        </w:rPr>
        <w:t>hunting</w:t>
      </w:r>
      <w:r>
        <w:rPr>
          <w:sz w:val="20"/>
        </w:rPr>
        <w:t xml:space="preserve"> </w:t>
      </w:r>
      <w:r>
        <w:rPr>
          <w:w w:val="65"/>
          <w:sz w:val="20"/>
        </w:rPr>
        <w:t>for</w:t>
      </w:r>
      <w:r>
        <w:rPr>
          <w:sz w:val="20"/>
        </w:rPr>
        <w:t xml:space="preserve"> </w:t>
      </w:r>
      <w:r>
        <w:rPr>
          <w:w w:val="65"/>
          <w:sz w:val="20"/>
        </w:rPr>
        <w:t>both</w:t>
      </w:r>
      <w:r>
        <w:rPr>
          <w:sz w:val="20"/>
        </w:rPr>
        <w:t xml:space="preserve"> </w:t>
      </w:r>
      <w:r>
        <w:rPr>
          <w:w w:val="65"/>
          <w:sz w:val="20"/>
        </w:rPr>
        <w:t>animals</w:t>
      </w:r>
      <w:r>
        <w:rPr>
          <w:sz w:val="20"/>
        </w:rPr>
        <w:t xml:space="preserve"> </w:t>
      </w:r>
      <w:r>
        <w:rPr>
          <w:w w:val="65"/>
          <w:sz w:val="20"/>
        </w:rPr>
        <w:t>and</w:t>
      </w:r>
      <w:r>
        <w:rPr>
          <w:sz w:val="20"/>
        </w:rPr>
        <w:t xml:space="preserve"> </w:t>
      </w:r>
      <w:r>
        <w:rPr>
          <w:w w:val="65"/>
          <w:sz w:val="20"/>
        </w:rPr>
        <w:t>birds</w:t>
      </w:r>
      <w:r>
        <w:rPr>
          <w:sz w:val="20"/>
        </w:rPr>
        <w:t xml:space="preserve"> </w:t>
      </w:r>
      <w:r>
        <w:rPr>
          <w:w w:val="65"/>
          <w:sz w:val="20"/>
        </w:rPr>
        <w:t>like</w:t>
      </w:r>
      <w:r>
        <w:rPr>
          <w:spacing w:val="22"/>
          <w:sz w:val="20"/>
        </w:rPr>
        <w:t xml:space="preserve"> </w:t>
      </w:r>
      <w:r>
        <w:rPr>
          <w:w w:val="65"/>
          <w:sz w:val="20"/>
        </w:rPr>
        <w:t>water</w:t>
      </w:r>
      <w:r>
        <w:rPr>
          <w:sz w:val="20"/>
        </w:rPr>
        <w:t xml:space="preserve"> </w:t>
      </w:r>
      <w:r>
        <w:rPr>
          <w:w w:val="65"/>
          <w:sz w:val="20"/>
        </w:rPr>
        <w:t>bucks,</w:t>
      </w:r>
      <w:r>
        <w:rPr>
          <w:spacing w:val="22"/>
          <w:sz w:val="20"/>
        </w:rPr>
        <w:t xml:space="preserve"> </w:t>
      </w:r>
      <w:r>
        <w:rPr>
          <w:w w:val="65"/>
          <w:sz w:val="20"/>
        </w:rPr>
        <w:t>wild</w:t>
      </w:r>
      <w:r>
        <w:rPr>
          <w:sz w:val="20"/>
        </w:rPr>
        <w:t xml:space="preserve"> </w:t>
      </w:r>
      <w:r>
        <w:rPr>
          <w:w w:val="65"/>
          <w:sz w:val="20"/>
        </w:rPr>
        <w:t>rats,</w:t>
      </w:r>
      <w:r>
        <w:rPr>
          <w:sz w:val="20"/>
        </w:rPr>
        <w:t xml:space="preserve"> </w:t>
      </w:r>
      <w:r>
        <w:rPr>
          <w:w w:val="65"/>
          <w:sz w:val="20"/>
        </w:rPr>
        <w:t>kobs,</w:t>
      </w:r>
      <w:r>
        <w:rPr>
          <w:sz w:val="20"/>
        </w:rPr>
        <w:t xml:space="preserve"> </w:t>
      </w:r>
      <w:r>
        <w:rPr>
          <w:w w:val="65"/>
          <w:sz w:val="20"/>
        </w:rPr>
        <w:t>etc.</w:t>
      </w:r>
      <w:r>
        <w:rPr>
          <w:spacing w:val="24"/>
          <w:sz w:val="20"/>
        </w:rPr>
        <w:t xml:space="preserve"> </w:t>
      </w:r>
      <w:r>
        <w:rPr>
          <w:w w:val="65"/>
          <w:sz w:val="20"/>
        </w:rPr>
        <w:t>E.g.</w:t>
      </w:r>
      <w:r>
        <w:rPr>
          <w:spacing w:val="32"/>
          <w:sz w:val="20"/>
        </w:rPr>
        <w:t xml:space="preserve"> </w:t>
      </w:r>
      <w:r>
        <w:rPr>
          <w:w w:val="65"/>
          <w:sz w:val="20"/>
        </w:rPr>
        <w:t>hunting</w:t>
      </w:r>
      <w:r>
        <w:rPr>
          <w:spacing w:val="32"/>
          <w:sz w:val="20"/>
        </w:rPr>
        <w:t xml:space="preserve"> </w:t>
      </w:r>
      <w:r>
        <w:rPr>
          <w:w w:val="65"/>
          <w:sz w:val="20"/>
        </w:rPr>
        <w:t>of</w:t>
      </w:r>
      <w:r>
        <w:rPr>
          <w:spacing w:val="36"/>
          <w:sz w:val="20"/>
        </w:rPr>
        <w:t xml:space="preserve"> </w:t>
      </w:r>
      <w:r>
        <w:rPr>
          <w:w w:val="65"/>
          <w:sz w:val="20"/>
        </w:rPr>
        <w:t>Antelopes,</w:t>
      </w:r>
      <w:r>
        <w:rPr>
          <w:spacing w:val="36"/>
          <w:sz w:val="20"/>
        </w:rPr>
        <w:t xml:space="preserve"> </w:t>
      </w:r>
      <w:r>
        <w:rPr>
          <w:w w:val="65"/>
          <w:sz w:val="20"/>
        </w:rPr>
        <w:t>water-bucks,</w:t>
      </w:r>
      <w:r>
        <w:rPr>
          <w:spacing w:val="36"/>
          <w:sz w:val="20"/>
        </w:rPr>
        <w:t xml:space="preserve"> </w:t>
      </w:r>
      <w:r>
        <w:rPr>
          <w:w w:val="65"/>
          <w:sz w:val="20"/>
        </w:rPr>
        <w:t>Gazelles</w:t>
      </w:r>
      <w:r>
        <w:rPr>
          <w:spacing w:val="29"/>
          <w:sz w:val="20"/>
        </w:rPr>
        <w:t xml:space="preserve"> </w:t>
      </w:r>
      <w:r>
        <w:rPr>
          <w:w w:val="65"/>
          <w:sz w:val="20"/>
        </w:rPr>
        <w:t>is</w:t>
      </w:r>
      <w:r>
        <w:rPr>
          <w:spacing w:val="36"/>
          <w:sz w:val="20"/>
        </w:rPr>
        <w:t xml:space="preserve"> </w:t>
      </w:r>
      <w:r>
        <w:rPr>
          <w:w w:val="65"/>
          <w:sz w:val="20"/>
        </w:rPr>
        <w:t>carried</w:t>
      </w:r>
      <w:r>
        <w:rPr>
          <w:spacing w:val="36"/>
          <w:sz w:val="20"/>
        </w:rPr>
        <w:t xml:space="preserve"> </w:t>
      </w:r>
      <w:r>
        <w:rPr>
          <w:w w:val="65"/>
          <w:sz w:val="20"/>
        </w:rPr>
        <w:t>out</w:t>
      </w:r>
      <w:r>
        <w:rPr>
          <w:spacing w:val="29"/>
          <w:sz w:val="20"/>
        </w:rPr>
        <w:t xml:space="preserve"> </w:t>
      </w:r>
      <w:r>
        <w:rPr>
          <w:w w:val="65"/>
          <w:sz w:val="20"/>
        </w:rPr>
        <w:t>in</w:t>
      </w:r>
      <w:r>
        <w:rPr>
          <w:spacing w:val="36"/>
          <w:sz w:val="20"/>
        </w:rPr>
        <w:t xml:space="preserve"> </w:t>
      </w:r>
      <w:r>
        <w:rPr>
          <w:w w:val="65"/>
          <w:sz w:val="20"/>
        </w:rPr>
        <w:t>Mburo,</w:t>
      </w:r>
      <w:r>
        <w:rPr>
          <w:spacing w:val="33"/>
          <w:sz w:val="20"/>
        </w:rPr>
        <w:t xml:space="preserve"> </w:t>
      </w:r>
      <w:r>
        <w:rPr>
          <w:w w:val="65"/>
          <w:sz w:val="20"/>
        </w:rPr>
        <w:t>Katonga,</w:t>
      </w:r>
      <w:r>
        <w:rPr>
          <w:spacing w:val="33"/>
          <w:sz w:val="20"/>
        </w:rPr>
        <w:t xml:space="preserve"> </w:t>
      </w:r>
      <w:r>
        <w:rPr>
          <w:w w:val="65"/>
          <w:sz w:val="20"/>
        </w:rPr>
        <w:t>Mpologoma,</w:t>
      </w:r>
      <w:r>
        <w:rPr>
          <w:spacing w:val="33"/>
          <w:sz w:val="20"/>
        </w:rPr>
        <w:t xml:space="preserve"> </w:t>
      </w:r>
      <w:r>
        <w:rPr>
          <w:w w:val="65"/>
          <w:sz w:val="20"/>
        </w:rPr>
        <w:t>Lumbuye</w:t>
      </w:r>
      <w:r>
        <w:rPr>
          <w:spacing w:val="32"/>
          <w:sz w:val="20"/>
        </w:rPr>
        <w:t xml:space="preserve"> </w:t>
      </w:r>
      <w:r>
        <w:rPr>
          <w:w w:val="65"/>
          <w:sz w:val="20"/>
        </w:rPr>
        <w:t>and</w:t>
      </w:r>
      <w:r>
        <w:rPr>
          <w:spacing w:val="32"/>
          <w:sz w:val="20"/>
        </w:rPr>
        <w:t xml:space="preserve"> </w:t>
      </w:r>
      <w:r>
        <w:rPr>
          <w:w w:val="65"/>
          <w:sz w:val="20"/>
        </w:rPr>
        <w:t>Nyaruzinga</w:t>
      </w:r>
      <w:r>
        <w:rPr>
          <w:spacing w:val="32"/>
          <w:sz w:val="20"/>
        </w:rPr>
        <w:t xml:space="preserve"> </w:t>
      </w:r>
      <w:r>
        <w:rPr>
          <w:w w:val="65"/>
          <w:sz w:val="20"/>
        </w:rPr>
        <w:t>swamps.</w:t>
      </w:r>
      <w:r>
        <w:rPr>
          <w:sz w:val="20"/>
        </w:rPr>
        <w:t xml:space="preserve"> </w:t>
      </w:r>
      <w:r>
        <w:rPr>
          <w:w w:val="65"/>
          <w:sz w:val="20"/>
        </w:rPr>
        <w:t>Animals</w:t>
      </w:r>
      <w:r>
        <w:rPr>
          <w:sz w:val="20"/>
        </w:rPr>
        <w:t xml:space="preserve"> </w:t>
      </w:r>
      <w:r>
        <w:rPr>
          <w:w w:val="65"/>
          <w:sz w:val="20"/>
        </w:rPr>
        <w:t>caught</w:t>
      </w:r>
      <w:r>
        <w:rPr>
          <w:sz w:val="20"/>
        </w:rPr>
        <w:t xml:space="preserve"> </w:t>
      </w:r>
      <w:r>
        <w:rPr>
          <w:w w:val="65"/>
          <w:sz w:val="20"/>
        </w:rPr>
        <w:t>are</w:t>
      </w:r>
      <w:r>
        <w:rPr>
          <w:sz w:val="20"/>
        </w:rPr>
        <w:t xml:space="preserve"> </w:t>
      </w:r>
      <w:r>
        <w:rPr>
          <w:w w:val="65"/>
          <w:sz w:val="20"/>
        </w:rPr>
        <w:t>de-</w:t>
      </w:r>
      <w:proofErr w:type="gramStart"/>
      <w:r>
        <w:rPr>
          <w:w w:val="65"/>
          <w:sz w:val="20"/>
        </w:rPr>
        <w:t>skinned,</w:t>
      </w:r>
      <w:proofErr w:type="gramEnd"/>
      <w:r>
        <w:rPr>
          <w:sz w:val="20"/>
        </w:rPr>
        <w:t xml:space="preserve"> </w:t>
      </w:r>
      <w:r>
        <w:rPr>
          <w:w w:val="65"/>
          <w:sz w:val="20"/>
        </w:rPr>
        <w:t>the</w:t>
      </w:r>
      <w:r>
        <w:rPr>
          <w:sz w:val="20"/>
        </w:rPr>
        <w:t xml:space="preserve"> </w:t>
      </w:r>
      <w:r>
        <w:rPr>
          <w:w w:val="65"/>
          <w:sz w:val="20"/>
        </w:rPr>
        <w:t>meat</w:t>
      </w:r>
      <w:r>
        <w:rPr>
          <w:sz w:val="20"/>
        </w:rPr>
        <w:t xml:space="preserve"> </w:t>
      </w:r>
      <w:r>
        <w:rPr>
          <w:w w:val="65"/>
          <w:sz w:val="20"/>
        </w:rPr>
        <w:t>is</w:t>
      </w:r>
      <w:r>
        <w:rPr>
          <w:sz w:val="20"/>
        </w:rPr>
        <w:t xml:space="preserve"> </w:t>
      </w:r>
      <w:r>
        <w:rPr>
          <w:w w:val="65"/>
          <w:sz w:val="20"/>
        </w:rPr>
        <w:t>eaten</w:t>
      </w:r>
      <w:r>
        <w:rPr>
          <w:sz w:val="20"/>
        </w:rPr>
        <w:t xml:space="preserve"> </w:t>
      </w:r>
      <w:r>
        <w:rPr>
          <w:w w:val="65"/>
          <w:sz w:val="20"/>
        </w:rPr>
        <w:t>while</w:t>
      </w:r>
      <w:r>
        <w:rPr>
          <w:sz w:val="20"/>
        </w:rPr>
        <w:t xml:space="preserve"> </w:t>
      </w:r>
      <w:r>
        <w:rPr>
          <w:w w:val="65"/>
          <w:sz w:val="20"/>
        </w:rPr>
        <w:t>the</w:t>
      </w:r>
      <w:r>
        <w:rPr>
          <w:sz w:val="20"/>
        </w:rPr>
        <w:t xml:space="preserve"> </w:t>
      </w:r>
      <w:r>
        <w:rPr>
          <w:w w:val="65"/>
          <w:sz w:val="20"/>
        </w:rPr>
        <w:t>hides</w:t>
      </w:r>
      <w:r>
        <w:rPr>
          <w:sz w:val="20"/>
        </w:rPr>
        <w:t xml:space="preserve"> </w:t>
      </w:r>
      <w:r>
        <w:rPr>
          <w:w w:val="65"/>
          <w:sz w:val="20"/>
        </w:rPr>
        <w:t>are</w:t>
      </w:r>
      <w:r>
        <w:rPr>
          <w:sz w:val="20"/>
        </w:rPr>
        <w:t xml:space="preserve"> </w:t>
      </w:r>
      <w:r>
        <w:rPr>
          <w:w w:val="65"/>
          <w:sz w:val="20"/>
        </w:rPr>
        <w:t>kept</w:t>
      </w:r>
      <w:r>
        <w:rPr>
          <w:sz w:val="20"/>
        </w:rPr>
        <w:t xml:space="preserve"> </w:t>
      </w:r>
      <w:r>
        <w:rPr>
          <w:w w:val="65"/>
          <w:sz w:val="20"/>
        </w:rPr>
        <w:t>as</w:t>
      </w:r>
      <w:r>
        <w:rPr>
          <w:sz w:val="20"/>
        </w:rPr>
        <w:t xml:space="preserve"> </w:t>
      </w:r>
      <w:r>
        <w:rPr>
          <w:w w:val="65"/>
          <w:sz w:val="20"/>
        </w:rPr>
        <w:t>souvenirs</w:t>
      </w:r>
      <w:r>
        <w:rPr>
          <w:sz w:val="20"/>
        </w:rPr>
        <w:t xml:space="preserve"> </w:t>
      </w:r>
      <w:r>
        <w:rPr>
          <w:w w:val="65"/>
          <w:sz w:val="20"/>
        </w:rPr>
        <w:t>and</w:t>
      </w:r>
      <w:r>
        <w:rPr>
          <w:sz w:val="20"/>
        </w:rPr>
        <w:t xml:space="preserve"> </w:t>
      </w:r>
      <w:r>
        <w:rPr>
          <w:w w:val="65"/>
          <w:sz w:val="20"/>
        </w:rPr>
        <w:t>even</w:t>
      </w:r>
      <w:r>
        <w:rPr>
          <w:sz w:val="20"/>
        </w:rPr>
        <w:t xml:space="preserve"> </w:t>
      </w:r>
      <w:r>
        <w:rPr>
          <w:w w:val="65"/>
          <w:sz w:val="20"/>
        </w:rPr>
        <w:t>sold</w:t>
      </w:r>
      <w:r>
        <w:rPr>
          <w:sz w:val="20"/>
        </w:rPr>
        <w:t xml:space="preserve"> </w:t>
      </w:r>
      <w:r>
        <w:rPr>
          <w:w w:val="65"/>
          <w:sz w:val="20"/>
        </w:rPr>
        <w:t>to</w:t>
      </w:r>
      <w:r>
        <w:rPr>
          <w:sz w:val="20"/>
        </w:rPr>
        <w:t xml:space="preserve"> </w:t>
      </w:r>
      <w:r>
        <w:rPr>
          <w:w w:val="65"/>
          <w:sz w:val="20"/>
        </w:rPr>
        <w:t>traditional</w:t>
      </w:r>
      <w:r>
        <w:rPr>
          <w:sz w:val="20"/>
        </w:rPr>
        <w:t xml:space="preserve"> </w:t>
      </w:r>
      <w:r>
        <w:rPr>
          <w:w w:val="65"/>
          <w:sz w:val="20"/>
        </w:rPr>
        <w:t>doctors</w:t>
      </w:r>
      <w:r>
        <w:rPr>
          <w:sz w:val="20"/>
        </w:rPr>
        <w:t xml:space="preserve"> </w:t>
      </w:r>
      <w:r>
        <w:rPr>
          <w:w w:val="65"/>
          <w:sz w:val="20"/>
        </w:rPr>
        <w:t>for</w:t>
      </w:r>
      <w:r>
        <w:rPr>
          <w:spacing w:val="19"/>
          <w:sz w:val="20"/>
        </w:rPr>
        <w:t xml:space="preserve"> </w:t>
      </w:r>
      <w:r>
        <w:rPr>
          <w:w w:val="65"/>
          <w:sz w:val="20"/>
        </w:rPr>
        <w:t>Vodoo</w:t>
      </w:r>
      <w:r>
        <w:rPr>
          <w:spacing w:val="32"/>
          <w:sz w:val="20"/>
        </w:rPr>
        <w:t xml:space="preserve"> </w:t>
      </w:r>
      <w:r>
        <w:rPr>
          <w:w w:val="65"/>
          <w:sz w:val="20"/>
        </w:rPr>
        <w:t>practices.</w:t>
      </w:r>
    </w:p>
    <w:p w:rsidR="00E5575B" w:rsidRDefault="00D512E5">
      <w:pPr>
        <w:pStyle w:val="ListParagraph"/>
        <w:numPr>
          <w:ilvl w:val="2"/>
          <w:numId w:val="35"/>
        </w:numPr>
        <w:tabs>
          <w:tab w:val="left" w:pos="1080"/>
        </w:tabs>
        <w:spacing w:line="244" w:lineRule="auto"/>
        <w:ind w:right="626" w:firstLine="0"/>
        <w:rPr>
          <w:rFonts w:ascii="Arial MT" w:hAnsi="Arial MT"/>
          <w:sz w:val="20"/>
        </w:rPr>
      </w:pPr>
      <w:r>
        <w:rPr>
          <w:w w:val="70"/>
          <w:sz w:val="20"/>
        </w:rPr>
        <w:t>The</w:t>
      </w:r>
      <w:r>
        <w:rPr>
          <w:spacing w:val="9"/>
          <w:w w:val="70"/>
          <w:sz w:val="20"/>
        </w:rPr>
        <w:t xml:space="preserve"> wetlands </w:t>
      </w:r>
      <w:r>
        <w:rPr>
          <w:w w:val="70"/>
          <w:sz w:val="20"/>
        </w:rPr>
        <w:t>are</w:t>
      </w:r>
      <w:r>
        <w:rPr>
          <w:sz w:val="20"/>
        </w:rPr>
        <w:t xml:space="preserve"> </w:t>
      </w:r>
      <w:r>
        <w:rPr>
          <w:w w:val="70"/>
          <w:sz w:val="20"/>
        </w:rPr>
        <w:t>good</w:t>
      </w:r>
      <w:r>
        <w:rPr>
          <w:sz w:val="20"/>
        </w:rPr>
        <w:t xml:space="preserve"> </w:t>
      </w:r>
      <w:r>
        <w:rPr>
          <w:w w:val="70"/>
          <w:sz w:val="20"/>
        </w:rPr>
        <w:t>areas</w:t>
      </w:r>
      <w:r>
        <w:rPr>
          <w:sz w:val="20"/>
        </w:rPr>
        <w:t xml:space="preserve"> </w:t>
      </w:r>
      <w:r>
        <w:rPr>
          <w:w w:val="70"/>
          <w:sz w:val="20"/>
        </w:rPr>
        <w:t>for</w:t>
      </w:r>
      <w:r>
        <w:rPr>
          <w:sz w:val="20"/>
        </w:rPr>
        <w:t xml:space="preserve"> </w:t>
      </w:r>
      <w:r>
        <w:rPr>
          <w:w w:val="70"/>
          <w:sz w:val="20"/>
        </w:rPr>
        <w:t>research</w:t>
      </w:r>
      <w:r>
        <w:rPr>
          <w:sz w:val="20"/>
        </w:rPr>
        <w:t xml:space="preserve"> </w:t>
      </w:r>
      <w:r>
        <w:rPr>
          <w:w w:val="70"/>
          <w:sz w:val="20"/>
        </w:rPr>
        <w:t>purposes</w:t>
      </w:r>
      <w:r>
        <w:rPr>
          <w:sz w:val="20"/>
        </w:rPr>
        <w:t xml:space="preserve"> </w:t>
      </w:r>
      <w:r>
        <w:rPr>
          <w:w w:val="70"/>
          <w:sz w:val="20"/>
        </w:rPr>
        <w:t>for</w:t>
      </w:r>
      <w:r>
        <w:rPr>
          <w:sz w:val="20"/>
        </w:rPr>
        <w:t xml:space="preserve"> </w:t>
      </w:r>
      <w:r>
        <w:rPr>
          <w:w w:val="70"/>
          <w:sz w:val="20"/>
        </w:rPr>
        <w:t>the</w:t>
      </w:r>
      <w:r>
        <w:rPr>
          <w:sz w:val="20"/>
        </w:rPr>
        <w:t xml:space="preserve"> </w:t>
      </w:r>
      <w:r>
        <w:rPr>
          <w:w w:val="70"/>
          <w:sz w:val="20"/>
        </w:rPr>
        <w:t>educationists,</w:t>
      </w:r>
      <w:r>
        <w:rPr>
          <w:sz w:val="20"/>
        </w:rPr>
        <w:t xml:space="preserve"> </w:t>
      </w:r>
      <w:r>
        <w:rPr>
          <w:w w:val="70"/>
          <w:sz w:val="20"/>
        </w:rPr>
        <w:t>geologists,</w:t>
      </w:r>
      <w:r>
        <w:rPr>
          <w:sz w:val="20"/>
        </w:rPr>
        <w:t xml:space="preserve"> </w:t>
      </w:r>
      <w:r>
        <w:rPr>
          <w:w w:val="70"/>
          <w:sz w:val="20"/>
        </w:rPr>
        <w:t>ecologists,</w:t>
      </w:r>
      <w:r>
        <w:rPr>
          <w:sz w:val="20"/>
        </w:rPr>
        <w:t xml:space="preserve"> </w:t>
      </w:r>
      <w:r>
        <w:rPr>
          <w:w w:val="70"/>
          <w:sz w:val="20"/>
        </w:rPr>
        <w:t>botanists</w:t>
      </w:r>
      <w:r>
        <w:rPr>
          <w:sz w:val="20"/>
        </w:rPr>
        <w:t xml:space="preserve"> </w:t>
      </w:r>
      <w:r>
        <w:rPr>
          <w:w w:val="70"/>
          <w:sz w:val="20"/>
        </w:rPr>
        <w:t>and</w:t>
      </w:r>
      <w:r>
        <w:rPr>
          <w:sz w:val="20"/>
        </w:rPr>
        <w:t xml:space="preserve"> </w:t>
      </w:r>
      <w:r>
        <w:rPr>
          <w:w w:val="70"/>
          <w:sz w:val="20"/>
        </w:rPr>
        <w:t>students</w:t>
      </w:r>
      <w:r>
        <w:rPr>
          <w:sz w:val="20"/>
        </w:rPr>
        <w:t xml:space="preserve"> </w:t>
      </w:r>
      <w:r>
        <w:rPr>
          <w:w w:val="70"/>
          <w:sz w:val="20"/>
        </w:rPr>
        <w:t>both</w:t>
      </w:r>
      <w:r>
        <w:rPr>
          <w:sz w:val="20"/>
        </w:rPr>
        <w:t xml:space="preserve"> </w:t>
      </w:r>
      <w:r>
        <w:rPr>
          <w:w w:val="70"/>
          <w:sz w:val="20"/>
        </w:rPr>
        <w:t>in</w:t>
      </w:r>
      <w:r>
        <w:rPr>
          <w:sz w:val="20"/>
        </w:rPr>
        <w:t xml:space="preserve"> </w:t>
      </w:r>
      <w:r>
        <w:rPr>
          <w:w w:val="70"/>
          <w:sz w:val="20"/>
        </w:rPr>
        <w:t>secondary</w:t>
      </w:r>
      <w:r>
        <w:rPr>
          <w:sz w:val="20"/>
        </w:rPr>
        <w:t xml:space="preserve"> </w:t>
      </w:r>
      <w:r>
        <w:rPr>
          <w:w w:val="70"/>
          <w:sz w:val="20"/>
        </w:rPr>
        <w:t>schools</w:t>
      </w:r>
      <w:r>
        <w:rPr>
          <w:sz w:val="20"/>
        </w:rPr>
        <w:t xml:space="preserve"> </w:t>
      </w:r>
      <w:r>
        <w:rPr>
          <w:w w:val="70"/>
          <w:sz w:val="20"/>
        </w:rPr>
        <w:t>and</w:t>
      </w:r>
      <w:r>
        <w:rPr>
          <w:sz w:val="20"/>
        </w:rPr>
        <w:t xml:space="preserve"> </w:t>
      </w:r>
      <w:r>
        <w:rPr>
          <w:w w:val="70"/>
          <w:sz w:val="20"/>
        </w:rPr>
        <w:t>higher</w:t>
      </w:r>
      <w:r>
        <w:rPr>
          <w:sz w:val="20"/>
        </w:rPr>
        <w:t xml:space="preserve"> </w:t>
      </w:r>
      <w:r>
        <w:rPr>
          <w:w w:val="65"/>
          <w:sz w:val="20"/>
        </w:rPr>
        <w:t>institutions</w:t>
      </w:r>
      <w:r>
        <w:rPr>
          <w:sz w:val="20"/>
        </w:rPr>
        <w:t xml:space="preserve"> </w:t>
      </w:r>
      <w:r>
        <w:rPr>
          <w:w w:val="65"/>
          <w:sz w:val="20"/>
        </w:rPr>
        <w:t>of</w:t>
      </w:r>
      <w:r>
        <w:rPr>
          <w:sz w:val="20"/>
        </w:rPr>
        <w:t xml:space="preserve"> </w:t>
      </w:r>
      <w:r>
        <w:rPr>
          <w:w w:val="65"/>
          <w:sz w:val="20"/>
        </w:rPr>
        <w:t>learning.</w:t>
      </w:r>
      <w:r>
        <w:rPr>
          <w:sz w:val="20"/>
        </w:rPr>
        <w:t xml:space="preserve"> </w:t>
      </w:r>
      <w:r>
        <w:rPr>
          <w:w w:val="65"/>
          <w:sz w:val="20"/>
        </w:rPr>
        <w:t>These</w:t>
      </w:r>
      <w:r>
        <w:rPr>
          <w:sz w:val="20"/>
        </w:rPr>
        <w:t xml:space="preserve"> </w:t>
      </w:r>
      <w:r>
        <w:rPr>
          <w:w w:val="65"/>
          <w:sz w:val="20"/>
        </w:rPr>
        <w:t>studies</w:t>
      </w:r>
      <w:r>
        <w:rPr>
          <w:sz w:val="20"/>
        </w:rPr>
        <w:t xml:space="preserve"> </w:t>
      </w:r>
      <w:r>
        <w:rPr>
          <w:w w:val="65"/>
          <w:sz w:val="20"/>
        </w:rPr>
        <w:t>are</w:t>
      </w:r>
      <w:r>
        <w:rPr>
          <w:sz w:val="20"/>
        </w:rPr>
        <w:t xml:space="preserve"> </w:t>
      </w:r>
      <w:r>
        <w:rPr>
          <w:w w:val="65"/>
          <w:sz w:val="20"/>
        </w:rPr>
        <w:t>related</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wild</w:t>
      </w:r>
      <w:r>
        <w:rPr>
          <w:sz w:val="20"/>
        </w:rPr>
        <w:t xml:space="preserve"> </w:t>
      </w:r>
      <w:r>
        <w:rPr>
          <w:w w:val="65"/>
          <w:sz w:val="20"/>
        </w:rPr>
        <w:t>life</w:t>
      </w:r>
      <w:r>
        <w:rPr>
          <w:sz w:val="20"/>
        </w:rPr>
        <w:t xml:space="preserve"> </w:t>
      </w:r>
      <w:r>
        <w:rPr>
          <w:w w:val="65"/>
          <w:sz w:val="20"/>
        </w:rPr>
        <w:t>behaviours.</w:t>
      </w:r>
      <w:r>
        <w:rPr>
          <w:sz w:val="20"/>
        </w:rPr>
        <w:t xml:space="preserve"> </w:t>
      </w:r>
      <w:r>
        <w:rPr>
          <w:w w:val="65"/>
          <w:sz w:val="20"/>
        </w:rPr>
        <w:t>E.g.</w:t>
      </w:r>
      <w:r>
        <w:rPr>
          <w:sz w:val="20"/>
        </w:rPr>
        <w:t xml:space="preserve"> </w:t>
      </w:r>
      <w:r>
        <w:rPr>
          <w:w w:val="65"/>
          <w:sz w:val="20"/>
        </w:rPr>
        <w:t>Makerere</w:t>
      </w:r>
      <w:r>
        <w:rPr>
          <w:sz w:val="20"/>
        </w:rPr>
        <w:t xml:space="preserve"> </w:t>
      </w:r>
      <w:r>
        <w:rPr>
          <w:w w:val="65"/>
          <w:sz w:val="20"/>
        </w:rPr>
        <w:t>University</w:t>
      </w:r>
      <w:r>
        <w:rPr>
          <w:sz w:val="20"/>
        </w:rPr>
        <w:t xml:space="preserve"> </w:t>
      </w:r>
      <w:r>
        <w:rPr>
          <w:w w:val="65"/>
          <w:sz w:val="20"/>
        </w:rPr>
        <w:t>faculty</w:t>
      </w:r>
      <w:r>
        <w:rPr>
          <w:sz w:val="20"/>
        </w:rPr>
        <w:t xml:space="preserve"> </w:t>
      </w:r>
      <w:r>
        <w:rPr>
          <w:w w:val="65"/>
          <w:sz w:val="20"/>
        </w:rPr>
        <w:t>of</w:t>
      </w:r>
      <w:r>
        <w:rPr>
          <w:sz w:val="20"/>
        </w:rPr>
        <w:t xml:space="preserve"> </w:t>
      </w:r>
      <w:r>
        <w:rPr>
          <w:w w:val="65"/>
          <w:sz w:val="20"/>
        </w:rPr>
        <w:t>Botany</w:t>
      </w:r>
      <w:r>
        <w:rPr>
          <w:spacing w:val="28"/>
          <w:sz w:val="20"/>
        </w:rPr>
        <w:t xml:space="preserve"> </w:t>
      </w:r>
      <w:r>
        <w:rPr>
          <w:w w:val="65"/>
          <w:sz w:val="20"/>
        </w:rPr>
        <w:t>and</w:t>
      </w:r>
      <w:r>
        <w:rPr>
          <w:spacing w:val="25"/>
          <w:sz w:val="20"/>
        </w:rPr>
        <w:t xml:space="preserve"> </w:t>
      </w:r>
      <w:r>
        <w:rPr>
          <w:w w:val="65"/>
          <w:sz w:val="20"/>
        </w:rPr>
        <w:t>Zoology</w:t>
      </w:r>
      <w:r>
        <w:rPr>
          <w:spacing w:val="25"/>
          <w:sz w:val="20"/>
        </w:rPr>
        <w:t xml:space="preserve"> </w:t>
      </w:r>
      <w:r>
        <w:rPr>
          <w:w w:val="65"/>
          <w:sz w:val="20"/>
        </w:rPr>
        <w:t>and</w:t>
      </w:r>
      <w:r>
        <w:rPr>
          <w:spacing w:val="25"/>
          <w:sz w:val="20"/>
        </w:rPr>
        <w:t xml:space="preserve"> </w:t>
      </w:r>
      <w:r>
        <w:rPr>
          <w:w w:val="65"/>
          <w:sz w:val="20"/>
        </w:rPr>
        <w:t>Forestry</w:t>
      </w:r>
      <w:r>
        <w:rPr>
          <w:spacing w:val="25"/>
          <w:sz w:val="20"/>
        </w:rPr>
        <w:t xml:space="preserve"> </w:t>
      </w:r>
      <w:r>
        <w:rPr>
          <w:w w:val="65"/>
          <w:sz w:val="20"/>
        </w:rPr>
        <w:t>department</w:t>
      </w:r>
      <w:r>
        <w:rPr>
          <w:spacing w:val="25"/>
          <w:sz w:val="20"/>
        </w:rPr>
        <w:t xml:space="preserve"> </w:t>
      </w:r>
      <w:r>
        <w:rPr>
          <w:w w:val="65"/>
          <w:sz w:val="20"/>
        </w:rPr>
        <w:t>use</w:t>
      </w:r>
      <w:r>
        <w:rPr>
          <w:spacing w:val="25"/>
          <w:sz w:val="20"/>
        </w:rPr>
        <w:t xml:space="preserve"> </w:t>
      </w:r>
      <w:r>
        <w:rPr>
          <w:w w:val="65"/>
          <w:sz w:val="20"/>
        </w:rPr>
        <w:t>Kachindo</w:t>
      </w:r>
      <w:r>
        <w:rPr>
          <w:spacing w:val="25"/>
          <w:sz w:val="20"/>
        </w:rPr>
        <w:t xml:space="preserve"> </w:t>
      </w:r>
      <w:r>
        <w:rPr>
          <w:w w:val="65"/>
          <w:sz w:val="20"/>
        </w:rPr>
        <w:t>wet</w:t>
      </w:r>
      <w:r>
        <w:rPr>
          <w:sz w:val="20"/>
        </w:rPr>
        <w:t xml:space="preserve"> </w:t>
      </w:r>
      <w:r>
        <w:rPr>
          <w:w w:val="65"/>
          <w:sz w:val="20"/>
        </w:rPr>
        <w:t>lands</w:t>
      </w:r>
      <w:r>
        <w:rPr>
          <w:sz w:val="20"/>
        </w:rPr>
        <w:t xml:space="preserve"> </w:t>
      </w:r>
      <w:r>
        <w:rPr>
          <w:w w:val="65"/>
          <w:sz w:val="20"/>
        </w:rPr>
        <w:t>in</w:t>
      </w:r>
      <w:r>
        <w:rPr>
          <w:sz w:val="20"/>
        </w:rPr>
        <w:t xml:space="preserve"> </w:t>
      </w:r>
      <w:r>
        <w:rPr>
          <w:w w:val="65"/>
          <w:sz w:val="20"/>
        </w:rPr>
        <w:t>Lutembe</w:t>
      </w:r>
      <w:r>
        <w:rPr>
          <w:sz w:val="20"/>
        </w:rPr>
        <w:t xml:space="preserve"> </w:t>
      </w:r>
      <w:r>
        <w:rPr>
          <w:w w:val="65"/>
          <w:sz w:val="20"/>
        </w:rPr>
        <w:t>bay</w:t>
      </w:r>
      <w:r>
        <w:rPr>
          <w:sz w:val="20"/>
        </w:rPr>
        <w:t xml:space="preserve"> </w:t>
      </w:r>
      <w:r>
        <w:rPr>
          <w:w w:val="65"/>
          <w:sz w:val="20"/>
        </w:rPr>
        <w:t>for</w:t>
      </w:r>
      <w:r>
        <w:rPr>
          <w:sz w:val="20"/>
        </w:rPr>
        <w:t xml:space="preserve"> </w:t>
      </w:r>
      <w:r>
        <w:rPr>
          <w:w w:val="65"/>
          <w:sz w:val="20"/>
        </w:rPr>
        <w:t>ecological</w:t>
      </w:r>
      <w:r>
        <w:rPr>
          <w:sz w:val="20"/>
        </w:rPr>
        <w:t xml:space="preserve"> </w:t>
      </w:r>
      <w:r>
        <w:rPr>
          <w:w w:val="65"/>
          <w:sz w:val="20"/>
        </w:rPr>
        <w:t>research.</w:t>
      </w:r>
      <w:r>
        <w:rPr>
          <w:sz w:val="20"/>
        </w:rPr>
        <w:t xml:space="preserve"> </w:t>
      </w:r>
      <w:r>
        <w:rPr>
          <w:w w:val="65"/>
          <w:sz w:val="20"/>
        </w:rPr>
        <w:t>The</w:t>
      </w:r>
      <w:r>
        <w:rPr>
          <w:sz w:val="20"/>
        </w:rPr>
        <w:t xml:space="preserve"> </w:t>
      </w:r>
      <w:r>
        <w:rPr>
          <w:w w:val="65"/>
          <w:sz w:val="20"/>
        </w:rPr>
        <w:t>Uganda</w:t>
      </w:r>
      <w:r>
        <w:rPr>
          <w:sz w:val="20"/>
        </w:rPr>
        <w:t xml:space="preserve"> </w:t>
      </w:r>
      <w:r>
        <w:rPr>
          <w:w w:val="65"/>
          <w:sz w:val="20"/>
        </w:rPr>
        <w:t>wildlife</w:t>
      </w:r>
      <w:r>
        <w:rPr>
          <w:sz w:val="20"/>
        </w:rPr>
        <w:t xml:space="preserve"> </w:t>
      </w:r>
      <w:r>
        <w:rPr>
          <w:w w:val="65"/>
          <w:sz w:val="20"/>
        </w:rPr>
        <w:t>Authority</w:t>
      </w:r>
      <w:r>
        <w:rPr>
          <w:sz w:val="20"/>
        </w:rPr>
        <w:t xml:space="preserve"> </w:t>
      </w:r>
      <w:r>
        <w:rPr>
          <w:w w:val="65"/>
          <w:sz w:val="20"/>
        </w:rPr>
        <w:t>use</w:t>
      </w:r>
      <w:r>
        <w:rPr>
          <w:sz w:val="20"/>
        </w:rPr>
        <w:t xml:space="preserve"> </w:t>
      </w:r>
      <w:r>
        <w:rPr>
          <w:w w:val="65"/>
          <w:sz w:val="20"/>
        </w:rPr>
        <w:t>Kazinga</w:t>
      </w:r>
      <w:r>
        <w:rPr>
          <w:sz w:val="20"/>
        </w:rPr>
        <w:t xml:space="preserve"> </w:t>
      </w:r>
      <w:r>
        <w:rPr>
          <w:w w:val="65"/>
          <w:sz w:val="20"/>
        </w:rPr>
        <w:t>and</w:t>
      </w:r>
      <w:r>
        <w:rPr>
          <w:sz w:val="20"/>
        </w:rPr>
        <w:t xml:space="preserve"> </w:t>
      </w:r>
      <w:r>
        <w:rPr>
          <w:w w:val="65"/>
          <w:sz w:val="20"/>
        </w:rPr>
        <w:t>Mpologoma</w:t>
      </w:r>
      <w:r>
        <w:rPr>
          <w:sz w:val="20"/>
        </w:rPr>
        <w:t xml:space="preserve"> </w:t>
      </w:r>
      <w:r>
        <w:rPr>
          <w:w w:val="65"/>
          <w:sz w:val="20"/>
        </w:rPr>
        <w:t>wetlands</w:t>
      </w:r>
      <w:r>
        <w:rPr>
          <w:sz w:val="20"/>
        </w:rPr>
        <w:t xml:space="preserve"> </w:t>
      </w:r>
      <w:r>
        <w:rPr>
          <w:w w:val="65"/>
          <w:sz w:val="20"/>
        </w:rPr>
        <w:t>for</w:t>
      </w:r>
      <w:r>
        <w:rPr>
          <w:sz w:val="20"/>
        </w:rPr>
        <w:t xml:space="preserve"> </w:t>
      </w:r>
      <w:r>
        <w:rPr>
          <w:w w:val="65"/>
          <w:sz w:val="20"/>
        </w:rPr>
        <w:t>their</w:t>
      </w:r>
      <w:r>
        <w:rPr>
          <w:sz w:val="20"/>
        </w:rPr>
        <w:t xml:space="preserve"> </w:t>
      </w:r>
      <w:r>
        <w:rPr>
          <w:w w:val="65"/>
          <w:sz w:val="20"/>
        </w:rPr>
        <w:t>rese</w:t>
      </w:r>
      <w:r>
        <w:rPr>
          <w:spacing w:val="-1"/>
          <w:w w:val="65"/>
          <w:sz w:val="20"/>
        </w:rPr>
        <w:t xml:space="preserve"> </w:t>
      </w:r>
      <w:r>
        <w:rPr>
          <w:w w:val="65"/>
          <w:sz w:val="20"/>
        </w:rPr>
        <w:t>arch.</w:t>
      </w:r>
    </w:p>
    <w:p w:rsidR="00E5575B" w:rsidRDefault="00D512E5">
      <w:pPr>
        <w:pStyle w:val="ListParagraph"/>
        <w:numPr>
          <w:ilvl w:val="2"/>
          <w:numId w:val="35"/>
        </w:numPr>
        <w:tabs>
          <w:tab w:val="left" w:pos="1080"/>
        </w:tabs>
        <w:spacing w:line="244" w:lineRule="auto"/>
        <w:ind w:right="629" w:firstLine="0"/>
        <w:rPr>
          <w:rFonts w:ascii="Arial MT" w:hAnsi="Arial MT"/>
          <w:sz w:val="20"/>
        </w:rPr>
      </w:pPr>
      <w:r>
        <w:rPr>
          <w:w w:val="65"/>
          <w:sz w:val="20"/>
        </w:rPr>
        <w:t>Wetlands</w:t>
      </w:r>
      <w:r>
        <w:rPr>
          <w:spacing w:val="-14"/>
          <w:sz w:val="20"/>
        </w:rPr>
        <w:t xml:space="preserve"> </w:t>
      </w:r>
      <w:r>
        <w:rPr>
          <w:w w:val="65"/>
          <w:sz w:val="20"/>
        </w:rPr>
        <w:t>are</w:t>
      </w:r>
      <w:r>
        <w:rPr>
          <w:spacing w:val="-13"/>
          <w:sz w:val="20"/>
        </w:rPr>
        <w:t xml:space="preserve"> </w:t>
      </w:r>
      <w:r>
        <w:rPr>
          <w:w w:val="65"/>
          <w:sz w:val="20"/>
        </w:rPr>
        <w:t>important</w:t>
      </w:r>
      <w:r>
        <w:rPr>
          <w:spacing w:val="-13"/>
          <w:sz w:val="20"/>
        </w:rPr>
        <w:t xml:space="preserve"> </w:t>
      </w:r>
      <w:r>
        <w:rPr>
          <w:w w:val="65"/>
          <w:sz w:val="20"/>
        </w:rPr>
        <w:t>reservoirs</w:t>
      </w:r>
      <w:r>
        <w:rPr>
          <w:spacing w:val="-14"/>
          <w:sz w:val="20"/>
        </w:rPr>
        <w:t xml:space="preserve"> </w:t>
      </w:r>
      <w:r>
        <w:rPr>
          <w:w w:val="65"/>
          <w:sz w:val="20"/>
        </w:rPr>
        <w:t>of</w:t>
      </w:r>
      <w:r>
        <w:rPr>
          <w:spacing w:val="-12"/>
          <w:sz w:val="20"/>
        </w:rPr>
        <w:t xml:space="preserve"> </w:t>
      </w:r>
      <w:r>
        <w:rPr>
          <w:w w:val="65"/>
          <w:sz w:val="20"/>
        </w:rPr>
        <w:t>water</w:t>
      </w:r>
      <w:r>
        <w:rPr>
          <w:spacing w:val="-11"/>
          <w:sz w:val="20"/>
        </w:rPr>
        <w:t xml:space="preserve"> </w:t>
      </w:r>
      <w:r>
        <w:rPr>
          <w:w w:val="65"/>
          <w:sz w:val="20"/>
        </w:rPr>
        <w:t>to</w:t>
      </w:r>
      <w:r>
        <w:rPr>
          <w:spacing w:val="-3"/>
          <w:sz w:val="20"/>
        </w:rPr>
        <w:t xml:space="preserve"> </w:t>
      </w:r>
      <w:r>
        <w:rPr>
          <w:w w:val="65"/>
          <w:sz w:val="20"/>
        </w:rPr>
        <w:t>nearby</w:t>
      </w:r>
      <w:r>
        <w:rPr>
          <w:spacing w:val="-11"/>
          <w:sz w:val="20"/>
        </w:rPr>
        <w:t xml:space="preserve"> </w:t>
      </w:r>
      <w:r>
        <w:rPr>
          <w:w w:val="65"/>
          <w:sz w:val="20"/>
        </w:rPr>
        <w:t>lakes</w:t>
      </w:r>
      <w:r>
        <w:rPr>
          <w:spacing w:val="-11"/>
          <w:sz w:val="20"/>
        </w:rPr>
        <w:t xml:space="preserve"> </w:t>
      </w:r>
      <w:r>
        <w:rPr>
          <w:w w:val="65"/>
          <w:sz w:val="20"/>
        </w:rPr>
        <w:t>and</w:t>
      </w:r>
      <w:r>
        <w:rPr>
          <w:spacing w:val="-10"/>
          <w:sz w:val="20"/>
        </w:rPr>
        <w:t xml:space="preserve"> </w:t>
      </w:r>
      <w:r>
        <w:rPr>
          <w:w w:val="65"/>
          <w:sz w:val="20"/>
        </w:rPr>
        <w:t>rivers.</w:t>
      </w:r>
      <w:r>
        <w:rPr>
          <w:spacing w:val="10"/>
          <w:w w:val="65"/>
          <w:sz w:val="20"/>
        </w:rPr>
        <w:t xml:space="preserve"> The</w:t>
      </w:r>
      <w:r>
        <w:rPr>
          <w:sz w:val="20"/>
        </w:rPr>
        <w:t xml:space="preserve"> </w:t>
      </w:r>
      <w:r>
        <w:rPr>
          <w:spacing w:val="13"/>
          <w:w w:val="65"/>
          <w:sz w:val="20"/>
        </w:rPr>
        <w:t>Katonga</w:t>
      </w:r>
      <w:r>
        <w:rPr>
          <w:sz w:val="20"/>
        </w:rPr>
        <w:t xml:space="preserve"> </w:t>
      </w:r>
      <w:r>
        <w:rPr>
          <w:spacing w:val="10"/>
          <w:w w:val="65"/>
          <w:sz w:val="20"/>
        </w:rPr>
        <w:t>and</w:t>
      </w:r>
      <w:r>
        <w:rPr>
          <w:sz w:val="20"/>
        </w:rPr>
        <w:t xml:space="preserve"> </w:t>
      </w:r>
      <w:r>
        <w:rPr>
          <w:spacing w:val="13"/>
          <w:w w:val="65"/>
          <w:sz w:val="20"/>
        </w:rPr>
        <w:t>Sezibwa</w:t>
      </w:r>
      <w:r>
        <w:rPr>
          <w:sz w:val="20"/>
        </w:rPr>
        <w:t xml:space="preserve"> </w:t>
      </w:r>
      <w:r>
        <w:rPr>
          <w:spacing w:val="13"/>
          <w:w w:val="65"/>
          <w:sz w:val="20"/>
        </w:rPr>
        <w:t>wetlands</w:t>
      </w:r>
      <w:r>
        <w:rPr>
          <w:sz w:val="20"/>
        </w:rPr>
        <w:t xml:space="preserve"> </w:t>
      </w:r>
      <w:r>
        <w:rPr>
          <w:spacing w:val="10"/>
          <w:w w:val="65"/>
          <w:sz w:val="20"/>
        </w:rPr>
        <w:t>for</w:t>
      </w:r>
      <w:r>
        <w:rPr>
          <w:sz w:val="20"/>
        </w:rPr>
        <w:t xml:space="preserve"> </w:t>
      </w:r>
      <w:r>
        <w:rPr>
          <w:spacing w:val="13"/>
          <w:w w:val="65"/>
          <w:sz w:val="20"/>
        </w:rPr>
        <w:t>example</w:t>
      </w:r>
      <w:r>
        <w:rPr>
          <w:spacing w:val="15"/>
          <w:sz w:val="20"/>
        </w:rPr>
        <w:t xml:space="preserve"> </w:t>
      </w:r>
      <w:r>
        <w:rPr>
          <w:spacing w:val="13"/>
          <w:w w:val="65"/>
          <w:sz w:val="20"/>
        </w:rPr>
        <w:t>recharge</w:t>
      </w:r>
      <w:r>
        <w:rPr>
          <w:sz w:val="20"/>
        </w:rPr>
        <w:t xml:space="preserve"> </w:t>
      </w:r>
      <w:r>
        <w:rPr>
          <w:w w:val="65"/>
          <w:sz w:val="20"/>
        </w:rPr>
        <w:t>R.</w:t>
      </w:r>
      <w:r>
        <w:rPr>
          <w:spacing w:val="19"/>
          <w:sz w:val="20"/>
        </w:rPr>
        <w:t xml:space="preserve"> </w:t>
      </w:r>
      <w:r>
        <w:rPr>
          <w:w w:val="65"/>
          <w:sz w:val="20"/>
        </w:rPr>
        <w:t>Katonga</w:t>
      </w:r>
      <w:r>
        <w:rPr>
          <w:spacing w:val="-14"/>
          <w:sz w:val="20"/>
        </w:rPr>
        <w:t xml:space="preserve"> </w:t>
      </w:r>
      <w:r>
        <w:rPr>
          <w:w w:val="65"/>
          <w:sz w:val="20"/>
        </w:rPr>
        <w:t>and</w:t>
      </w:r>
      <w:r>
        <w:rPr>
          <w:spacing w:val="-13"/>
          <w:sz w:val="20"/>
        </w:rPr>
        <w:t xml:space="preserve"> </w:t>
      </w:r>
      <w:r>
        <w:rPr>
          <w:w w:val="65"/>
          <w:sz w:val="20"/>
        </w:rPr>
        <w:t>Sezibwa</w:t>
      </w:r>
      <w:r>
        <w:rPr>
          <w:spacing w:val="-13"/>
          <w:sz w:val="20"/>
        </w:rPr>
        <w:t xml:space="preserve"> </w:t>
      </w:r>
      <w:r>
        <w:rPr>
          <w:w w:val="65"/>
          <w:sz w:val="20"/>
        </w:rPr>
        <w:t>during</w:t>
      </w:r>
      <w:r>
        <w:rPr>
          <w:spacing w:val="-14"/>
          <w:sz w:val="20"/>
        </w:rPr>
        <w:t xml:space="preserve"> </w:t>
      </w:r>
      <w:r>
        <w:rPr>
          <w:w w:val="65"/>
          <w:sz w:val="20"/>
        </w:rPr>
        <w:t>the</w:t>
      </w:r>
      <w:r>
        <w:rPr>
          <w:sz w:val="20"/>
        </w:rPr>
        <w:t xml:space="preserve"> </w:t>
      </w:r>
      <w:r>
        <w:rPr>
          <w:w w:val="70"/>
          <w:sz w:val="20"/>
        </w:rPr>
        <w:t>dry</w:t>
      </w:r>
      <w:r>
        <w:rPr>
          <w:spacing w:val="-3"/>
          <w:w w:val="70"/>
          <w:sz w:val="20"/>
        </w:rPr>
        <w:t xml:space="preserve"> </w:t>
      </w:r>
      <w:r>
        <w:rPr>
          <w:w w:val="70"/>
          <w:sz w:val="20"/>
        </w:rPr>
        <w:t>season.</w:t>
      </w:r>
    </w:p>
    <w:p w:rsidR="00E5575B" w:rsidRDefault="00D512E5">
      <w:pPr>
        <w:pStyle w:val="ListParagraph"/>
        <w:numPr>
          <w:ilvl w:val="2"/>
          <w:numId w:val="35"/>
        </w:numPr>
        <w:tabs>
          <w:tab w:val="left" w:pos="1080"/>
        </w:tabs>
        <w:spacing w:line="225" w:lineRule="exact"/>
        <w:ind w:left="1080" w:hanging="349"/>
        <w:rPr>
          <w:rFonts w:ascii="Arial MT" w:hAnsi="Arial MT"/>
          <w:sz w:val="20"/>
        </w:rPr>
      </w:pPr>
      <w:r>
        <w:rPr>
          <w:w w:val="60"/>
          <w:sz w:val="20"/>
        </w:rPr>
        <w:t>Wetlands</w:t>
      </w:r>
      <w:r>
        <w:rPr>
          <w:spacing w:val="20"/>
          <w:sz w:val="20"/>
        </w:rPr>
        <w:t xml:space="preserve"> </w:t>
      </w:r>
      <w:r>
        <w:rPr>
          <w:w w:val="60"/>
          <w:sz w:val="20"/>
        </w:rPr>
        <w:t>have</w:t>
      </w:r>
      <w:r>
        <w:rPr>
          <w:spacing w:val="24"/>
          <w:sz w:val="20"/>
        </w:rPr>
        <w:t xml:space="preserve"> </w:t>
      </w:r>
      <w:r>
        <w:rPr>
          <w:w w:val="60"/>
          <w:sz w:val="20"/>
        </w:rPr>
        <w:t>been</w:t>
      </w:r>
      <w:r>
        <w:rPr>
          <w:spacing w:val="24"/>
          <w:sz w:val="20"/>
        </w:rPr>
        <w:t xml:space="preserve"> </w:t>
      </w:r>
      <w:r>
        <w:rPr>
          <w:w w:val="60"/>
          <w:sz w:val="20"/>
        </w:rPr>
        <w:t>used</w:t>
      </w:r>
      <w:r>
        <w:rPr>
          <w:spacing w:val="24"/>
          <w:sz w:val="20"/>
        </w:rPr>
        <w:t xml:space="preserve"> </w:t>
      </w:r>
      <w:r>
        <w:rPr>
          <w:w w:val="60"/>
          <w:sz w:val="20"/>
        </w:rPr>
        <w:t>as</w:t>
      </w:r>
      <w:r>
        <w:rPr>
          <w:spacing w:val="21"/>
          <w:sz w:val="20"/>
        </w:rPr>
        <w:t xml:space="preserve"> </w:t>
      </w:r>
      <w:r>
        <w:rPr>
          <w:w w:val="60"/>
          <w:sz w:val="20"/>
        </w:rPr>
        <w:t>dumping</w:t>
      </w:r>
      <w:r>
        <w:rPr>
          <w:spacing w:val="21"/>
          <w:sz w:val="20"/>
        </w:rPr>
        <w:t xml:space="preserve"> </w:t>
      </w:r>
      <w:r>
        <w:rPr>
          <w:w w:val="60"/>
          <w:sz w:val="20"/>
        </w:rPr>
        <w:t>areas</w:t>
      </w:r>
      <w:r>
        <w:rPr>
          <w:spacing w:val="20"/>
          <w:sz w:val="20"/>
        </w:rPr>
        <w:t xml:space="preserve"> </w:t>
      </w:r>
      <w:r>
        <w:rPr>
          <w:w w:val="60"/>
          <w:sz w:val="20"/>
        </w:rPr>
        <w:t>of</w:t>
      </w:r>
      <w:r>
        <w:rPr>
          <w:spacing w:val="20"/>
          <w:sz w:val="20"/>
        </w:rPr>
        <w:t xml:space="preserve"> </w:t>
      </w:r>
      <w:r>
        <w:rPr>
          <w:w w:val="60"/>
          <w:sz w:val="20"/>
        </w:rPr>
        <w:t>different</w:t>
      </w:r>
      <w:r>
        <w:rPr>
          <w:spacing w:val="19"/>
          <w:sz w:val="20"/>
        </w:rPr>
        <w:t xml:space="preserve"> </w:t>
      </w:r>
      <w:r>
        <w:rPr>
          <w:w w:val="60"/>
          <w:sz w:val="20"/>
        </w:rPr>
        <w:t>wastes</w:t>
      </w:r>
      <w:r>
        <w:rPr>
          <w:spacing w:val="24"/>
          <w:sz w:val="20"/>
        </w:rPr>
        <w:t xml:space="preserve"> </w:t>
      </w:r>
      <w:r>
        <w:rPr>
          <w:w w:val="60"/>
          <w:sz w:val="20"/>
        </w:rPr>
        <w:t>from</w:t>
      </w:r>
      <w:r>
        <w:rPr>
          <w:spacing w:val="41"/>
          <w:sz w:val="20"/>
        </w:rPr>
        <w:t xml:space="preserve"> </w:t>
      </w:r>
      <w:r>
        <w:rPr>
          <w:w w:val="60"/>
          <w:sz w:val="20"/>
        </w:rPr>
        <w:t>the</w:t>
      </w:r>
      <w:r>
        <w:rPr>
          <w:spacing w:val="13"/>
          <w:sz w:val="20"/>
        </w:rPr>
        <w:t xml:space="preserve"> </w:t>
      </w:r>
      <w:r>
        <w:rPr>
          <w:w w:val="60"/>
          <w:sz w:val="20"/>
        </w:rPr>
        <w:t>industries.</w:t>
      </w:r>
      <w:r>
        <w:rPr>
          <w:spacing w:val="11"/>
          <w:sz w:val="20"/>
        </w:rPr>
        <w:t xml:space="preserve"> </w:t>
      </w:r>
      <w:r>
        <w:rPr>
          <w:w w:val="60"/>
          <w:sz w:val="20"/>
        </w:rPr>
        <w:t>For</w:t>
      </w:r>
      <w:r>
        <w:rPr>
          <w:spacing w:val="16"/>
          <w:sz w:val="20"/>
        </w:rPr>
        <w:t xml:space="preserve"> </w:t>
      </w:r>
      <w:r>
        <w:rPr>
          <w:w w:val="60"/>
          <w:sz w:val="20"/>
        </w:rPr>
        <w:t>example</w:t>
      </w:r>
      <w:r>
        <w:rPr>
          <w:spacing w:val="18"/>
          <w:sz w:val="20"/>
        </w:rPr>
        <w:t xml:space="preserve"> </w:t>
      </w:r>
      <w:r>
        <w:rPr>
          <w:w w:val="60"/>
          <w:sz w:val="20"/>
        </w:rPr>
        <w:t>Lugazi</w:t>
      </w:r>
      <w:r>
        <w:rPr>
          <w:spacing w:val="15"/>
          <w:sz w:val="20"/>
        </w:rPr>
        <w:t xml:space="preserve"> </w:t>
      </w:r>
      <w:r>
        <w:rPr>
          <w:w w:val="60"/>
          <w:sz w:val="20"/>
        </w:rPr>
        <w:t>and</w:t>
      </w:r>
      <w:r>
        <w:rPr>
          <w:spacing w:val="12"/>
          <w:sz w:val="20"/>
        </w:rPr>
        <w:t xml:space="preserve"> </w:t>
      </w:r>
      <w:r>
        <w:rPr>
          <w:w w:val="60"/>
          <w:sz w:val="20"/>
        </w:rPr>
        <w:t>Kakira</w:t>
      </w:r>
      <w:r>
        <w:rPr>
          <w:spacing w:val="13"/>
          <w:sz w:val="20"/>
        </w:rPr>
        <w:t xml:space="preserve"> </w:t>
      </w:r>
      <w:r>
        <w:rPr>
          <w:w w:val="60"/>
          <w:sz w:val="20"/>
        </w:rPr>
        <w:t>sugar</w:t>
      </w:r>
      <w:r>
        <w:rPr>
          <w:spacing w:val="16"/>
          <w:sz w:val="20"/>
        </w:rPr>
        <w:t xml:space="preserve"> </w:t>
      </w:r>
      <w:r>
        <w:rPr>
          <w:w w:val="60"/>
          <w:sz w:val="20"/>
        </w:rPr>
        <w:t>factory</w:t>
      </w:r>
      <w:r>
        <w:rPr>
          <w:spacing w:val="13"/>
          <w:sz w:val="20"/>
        </w:rPr>
        <w:t xml:space="preserve"> </w:t>
      </w:r>
      <w:r>
        <w:rPr>
          <w:w w:val="60"/>
          <w:sz w:val="20"/>
        </w:rPr>
        <w:t>dumps</w:t>
      </w:r>
      <w:r>
        <w:rPr>
          <w:spacing w:val="13"/>
          <w:sz w:val="20"/>
        </w:rPr>
        <w:t xml:space="preserve"> </w:t>
      </w:r>
      <w:r>
        <w:rPr>
          <w:w w:val="60"/>
          <w:sz w:val="20"/>
        </w:rPr>
        <w:t>its</w:t>
      </w:r>
      <w:r>
        <w:rPr>
          <w:spacing w:val="35"/>
          <w:sz w:val="20"/>
        </w:rPr>
        <w:t xml:space="preserve"> </w:t>
      </w:r>
      <w:r>
        <w:rPr>
          <w:w w:val="60"/>
          <w:sz w:val="20"/>
        </w:rPr>
        <w:t>wastes</w:t>
      </w:r>
      <w:r>
        <w:rPr>
          <w:spacing w:val="32"/>
          <w:sz w:val="20"/>
        </w:rPr>
        <w:t xml:space="preserve"> </w:t>
      </w:r>
      <w:r>
        <w:rPr>
          <w:w w:val="60"/>
          <w:sz w:val="20"/>
        </w:rPr>
        <w:t>in</w:t>
      </w:r>
      <w:r>
        <w:rPr>
          <w:spacing w:val="32"/>
          <w:sz w:val="20"/>
        </w:rPr>
        <w:t xml:space="preserve"> </w:t>
      </w:r>
      <w:r>
        <w:rPr>
          <w:w w:val="60"/>
          <w:sz w:val="20"/>
        </w:rPr>
        <w:t>the</w:t>
      </w:r>
      <w:r>
        <w:rPr>
          <w:spacing w:val="32"/>
          <w:sz w:val="20"/>
        </w:rPr>
        <w:t xml:space="preserve"> </w:t>
      </w:r>
      <w:r>
        <w:rPr>
          <w:w w:val="60"/>
          <w:sz w:val="20"/>
        </w:rPr>
        <w:t>nearby</w:t>
      </w:r>
      <w:r>
        <w:rPr>
          <w:spacing w:val="31"/>
          <w:sz w:val="20"/>
        </w:rPr>
        <w:t xml:space="preserve"> </w:t>
      </w:r>
      <w:r>
        <w:rPr>
          <w:w w:val="60"/>
          <w:sz w:val="20"/>
        </w:rPr>
        <w:t>swamps</w:t>
      </w:r>
      <w:r>
        <w:rPr>
          <w:spacing w:val="32"/>
          <w:sz w:val="20"/>
        </w:rPr>
        <w:t xml:space="preserve"> </w:t>
      </w:r>
      <w:r>
        <w:rPr>
          <w:spacing w:val="-5"/>
          <w:w w:val="60"/>
          <w:sz w:val="20"/>
        </w:rPr>
        <w:t>of</w:t>
      </w:r>
    </w:p>
    <w:p w:rsidR="00E5575B" w:rsidRDefault="00D512E5">
      <w:pPr>
        <w:pStyle w:val="BodyText"/>
        <w:jc w:val="both"/>
      </w:pPr>
      <w:r>
        <w:rPr>
          <w:w w:val="60"/>
        </w:rPr>
        <w:t>L.</w:t>
      </w:r>
      <w:r>
        <w:rPr>
          <w:spacing w:val="29"/>
        </w:rPr>
        <w:t xml:space="preserve"> </w:t>
      </w:r>
      <w:r>
        <w:rPr>
          <w:w w:val="60"/>
        </w:rPr>
        <w:t>Victoria,</w:t>
      </w:r>
      <w:r>
        <w:rPr>
          <w:spacing w:val="35"/>
        </w:rPr>
        <w:t xml:space="preserve"> </w:t>
      </w:r>
      <w:r>
        <w:rPr>
          <w:w w:val="60"/>
        </w:rPr>
        <w:t>Mukwano</w:t>
      </w:r>
      <w:r>
        <w:rPr>
          <w:spacing w:val="31"/>
        </w:rPr>
        <w:t xml:space="preserve"> </w:t>
      </w:r>
      <w:r>
        <w:rPr>
          <w:w w:val="60"/>
        </w:rPr>
        <w:t>industries</w:t>
      </w:r>
      <w:r>
        <w:rPr>
          <w:spacing w:val="31"/>
        </w:rPr>
        <w:t xml:space="preserve"> </w:t>
      </w:r>
      <w:r>
        <w:rPr>
          <w:w w:val="60"/>
        </w:rPr>
        <w:t>in</w:t>
      </w:r>
      <w:r>
        <w:rPr>
          <w:spacing w:val="42"/>
        </w:rPr>
        <w:t xml:space="preserve"> </w:t>
      </w:r>
      <w:r>
        <w:rPr>
          <w:w w:val="60"/>
        </w:rPr>
        <w:t>Kampala</w:t>
      </w:r>
      <w:r>
        <w:rPr>
          <w:spacing w:val="24"/>
        </w:rPr>
        <w:t xml:space="preserve"> </w:t>
      </w:r>
      <w:r>
        <w:rPr>
          <w:w w:val="60"/>
        </w:rPr>
        <w:t>dumps</w:t>
      </w:r>
      <w:r>
        <w:rPr>
          <w:spacing w:val="20"/>
        </w:rPr>
        <w:t xml:space="preserve"> </w:t>
      </w:r>
      <w:r>
        <w:rPr>
          <w:w w:val="60"/>
        </w:rPr>
        <w:t>in</w:t>
      </w:r>
      <w:r>
        <w:rPr>
          <w:spacing w:val="19"/>
        </w:rPr>
        <w:t xml:space="preserve"> </w:t>
      </w:r>
      <w:r>
        <w:rPr>
          <w:w w:val="60"/>
        </w:rPr>
        <w:t>Nakivubo</w:t>
      </w:r>
      <w:r>
        <w:rPr>
          <w:spacing w:val="24"/>
        </w:rPr>
        <w:t xml:space="preserve"> </w:t>
      </w:r>
      <w:r>
        <w:rPr>
          <w:w w:val="60"/>
        </w:rPr>
        <w:t>swamp</w:t>
      </w:r>
      <w:r>
        <w:rPr>
          <w:spacing w:val="25"/>
        </w:rPr>
        <w:t xml:space="preserve"> </w:t>
      </w:r>
      <w:r>
        <w:rPr>
          <w:w w:val="60"/>
        </w:rPr>
        <w:t>and</w:t>
      </w:r>
      <w:r>
        <w:rPr>
          <w:spacing w:val="24"/>
        </w:rPr>
        <w:t xml:space="preserve"> </w:t>
      </w:r>
      <w:r>
        <w:rPr>
          <w:w w:val="60"/>
        </w:rPr>
        <w:t>those</w:t>
      </w:r>
      <w:r>
        <w:rPr>
          <w:spacing w:val="20"/>
        </w:rPr>
        <w:t xml:space="preserve"> </w:t>
      </w:r>
      <w:r>
        <w:rPr>
          <w:w w:val="60"/>
        </w:rPr>
        <w:t>industries</w:t>
      </w:r>
      <w:r>
        <w:rPr>
          <w:spacing w:val="19"/>
        </w:rPr>
        <w:t xml:space="preserve"> </w:t>
      </w:r>
      <w:r>
        <w:rPr>
          <w:w w:val="60"/>
        </w:rPr>
        <w:t>in</w:t>
      </w:r>
      <w:r>
        <w:rPr>
          <w:spacing w:val="24"/>
        </w:rPr>
        <w:t xml:space="preserve"> </w:t>
      </w:r>
      <w:r>
        <w:rPr>
          <w:w w:val="60"/>
        </w:rPr>
        <w:t>Masaka</w:t>
      </w:r>
      <w:r>
        <w:rPr>
          <w:spacing w:val="40"/>
        </w:rPr>
        <w:t xml:space="preserve"> </w:t>
      </w:r>
      <w:r>
        <w:rPr>
          <w:w w:val="60"/>
        </w:rPr>
        <w:t>dump</w:t>
      </w:r>
      <w:r>
        <w:rPr>
          <w:spacing w:val="7"/>
        </w:rPr>
        <w:t xml:space="preserve"> </w:t>
      </w:r>
      <w:r>
        <w:rPr>
          <w:w w:val="60"/>
        </w:rPr>
        <w:t>in</w:t>
      </w:r>
      <w:r>
        <w:rPr>
          <w:spacing w:val="4"/>
        </w:rPr>
        <w:t xml:space="preserve"> </w:t>
      </w:r>
      <w:r>
        <w:rPr>
          <w:w w:val="60"/>
        </w:rPr>
        <w:t>Nabujuzi</w:t>
      </w:r>
      <w:r>
        <w:rPr>
          <w:spacing w:val="6"/>
        </w:rPr>
        <w:t xml:space="preserve"> </w:t>
      </w:r>
      <w:r>
        <w:rPr>
          <w:spacing w:val="-2"/>
          <w:w w:val="60"/>
        </w:rPr>
        <w:t>swamp.</w:t>
      </w:r>
    </w:p>
    <w:p w:rsidR="00E5575B" w:rsidRDefault="00D512E5">
      <w:pPr>
        <w:pStyle w:val="ListParagraph"/>
        <w:numPr>
          <w:ilvl w:val="2"/>
          <w:numId w:val="35"/>
        </w:numPr>
        <w:tabs>
          <w:tab w:val="left" w:pos="1080"/>
        </w:tabs>
        <w:spacing w:line="242" w:lineRule="auto"/>
        <w:ind w:right="622" w:firstLine="0"/>
        <w:rPr>
          <w:rFonts w:ascii="Arial MT" w:hAnsi="Arial MT"/>
          <w:sz w:val="20"/>
        </w:rPr>
      </w:pPr>
      <w:r>
        <w:rPr>
          <w:w w:val="65"/>
          <w:sz w:val="20"/>
        </w:rPr>
        <w:t>Wetlands</w:t>
      </w:r>
      <w:r>
        <w:rPr>
          <w:sz w:val="20"/>
        </w:rPr>
        <w:t xml:space="preserve"> </w:t>
      </w:r>
      <w:r>
        <w:rPr>
          <w:w w:val="65"/>
          <w:sz w:val="20"/>
        </w:rPr>
        <w:t>are</w:t>
      </w:r>
      <w:r>
        <w:rPr>
          <w:sz w:val="20"/>
        </w:rPr>
        <w:t xml:space="preserve"> </w:t>
      </w:r>
      <w:r>
        <w:rPr>
          <w:w w:val="65"/>
          <w:sz w:val="20"/>
        </w:rPr>
        <w:t>used</w:t>
      </w:r>
      <w:r>
        <w:rPr>
          <w:sz w:val="20"/>
        </w:rPr>
        <w:t xml:space="preserve"> </w:t>
      </w:r>
      <w:r>
        <w:rPr>
          <w:w w:val="65"/>
          <w:sz w:val="20"/>
        </w:rPr>
        <w:t>for</w:t>
      </w:r>
      <w:r>
        <w:rPr>
          <w:sz w:val="20"/>
        </w:rPr>
        <w:t xml:space="preserve"> </w:t>
      </w:r>
      <w:r>
        <w:rPr>
          <w:w w:val="65"/>
          <w:sz w:val="20"/>
        </w:rPr>
        <w:t>industrial</w:t>
      </w:r>
      <w:r>
        <w:rPr>
          <w:sz w:val="20"/>
        </w:rPr>
        <w:t xml:space="preserve"> </w:t>
      </w:r>
      <w:r>
        <w:rPr>
          <w:w w:val="65"/>
          <w:sz w:val="20"/>
        </w:rPr>
        <w:t>set</w:t>
      </w:r>
      <w:r>
        <w:rPr>
          <w:sz w:val="20"/>
        </w:rPr>
        <w:t xml:space="preserve"> </w:t>
      </w:r>
      <w:r>
        <w:rPr>
          <w:w w:val="65"/>
          <w:sz w:val="20"/>
        </w:rPr>
        <w:t>up</w:t>
      </w:r>
      <w:r>
        <w:rPr>
          <w:sz w:val="20"/>
        </w:rPr>
        <w:t xml:space="preserve"> </w:t>
      </w:r>
      <w:r>
        <w:rPr>
          <w:w w:val="65"/>
          <w:sz w:val="20"/>
        </w:rPr>
        <w:t>under</w:t>
      </w:r>
      <w:r>
        <w:rPr>
          <w:sz w:val="20"/>
        </w:rPr>
        <w:t xml:space="preserve"> </w:t>
      </w:r>
      <w:r>
        <w:rPr>
          <w:w w:val="65"/>
          <w:sz w:val="20"/>
        </w:rPr>
        <w:t>restrictive</w:t>
      </w:r>
      <w:r>
        <w:rPr>
          <w:sz w:val="20"/>
        </w:rPr>
        <w:t xml:space="preserve"> </w:t>
      </w:r>
      <w:r>
        <w:rPr>
          <w:w w:val="65"/>
          <w:sz w:val="20"/>
        </w:rPr>
        <w:t>laws.</w:t>
      </w:r>
      <w:r>
        <w:rPr>
          <w:sz w:val="20"/>
        </w:rPr>
        <w:t xml:space="preserve"> </w:t>
      </w:r>
      <w:r>
        <w:rPr>
          <w:w w:val="65"/>
          <w:sz w:val="20"/>
        </w:rPr>
        <w:t>For</w:t>
      </w:r>
      <w:r>
        <w:rPr>
          <w:sz w:val="20"/>
        </w:rPr>
        <w:t xml:space="preserve"> </w:t>
      </w:r>
      <w:r>
        <w:rPr>
          <w:w w:val="65"/>
          <w:sz w:val="20"/>
        </w:rPr>
        <w:t>example</w:t>
      </w:r>
      <w:r>
        <w:rPr>
          <w:sz w:val="20"/>
        </w:rPr>
        <w:t xml:space="preserve"> </w:t>
      </w:r>
      <w:r>
        <w:rPr>
          <w:w w:val="65"/>
          <w:sz w:val="20"/>
        </w:rPr>
        <w:t>Sembule</w:t>
      </w:r>
      <w:r>
        <w:rPr>
          <w:sz w:val="20"/>
        </w:rPr>
        <w:t xml:space="preserve"> </w:t>
      </w:r>
      <w:r>
        <w:rPr>
          <w:w w:val="65"/>
          <w:sz w:val="20"/>
        </w:rPr>
        <w:t>steel</w:t>
      </w:r>
      <w:r>
        <w:rPr>
          <w:sz w:val="20"/>
        </w:rPr>
        <w:t xml:space="preserve"> </w:t>
      </w:r>
      <w:r>
        <w:rPr>
          <w:w w:val="65"/>
          <w:sz w:val="20"/>
        </w:rPr>
        <w:t>mills</w:t>
      </w:r>
      <w:r>
        <w:rPr>
          <w:sz w:val="20"/>
        </w:rPr>
        <w:t xml:space="preserve"> </w:t>
      </w:r>
      <w:r>
        <w:rPr>
          <w:w w:val="65"/>
          <w:sz w:val="20"/>
        </w:rPr>
        <w:t>and</w:t>
      </w:r>
      <w:r>
        <w:rPr>
          <w:sz w:val="20"/>
        </w:rPr>
        <w:t xml:space="preserve"> </w:t>
      </w:r>
      <w:r>
        <w:rPr>
          <w:w w:val="65"/>
          <w:sz w:val="20"/>
        </w:rPr>
        <w:t>Ntake</w:t>
      </w:r>
      <w:r>
        <w:rPr>
          <w:sz w:val="20"/>
        </w:rPr>
        <w:t xml:space="preserve"> </w:t>
      </w:r>
      <w:r>
        <w:rPr>
          <w:w w:val="65"/>
          <w:sz w:val="20"/>
        </w:rPr>
        <w:t>loaf</w:t>
      </w:r>
      <w:r>
        <w:rPr>
          <w:sz w:val="20"/>
        </w:rPr>
        <w:t xml:space="preserve"> </w:t>
      </w:r>
      <w:r>
        <w:rPr>
          <w:w w:val="65"/>
          <w:sz w:val="20"/>
        </w:rPr>
        <w:t>bread</w:t>
      </w:r>
      <w:r>
        <w:rPr>
          <w:sz w:val="20"/>
        </w:rPr>
        <w:t xml:space="preserve"> </w:t>
      </w:r>
      <w:r>
        <w:rPr>
          <w:w w:val="65"/>
          <w:sz w:val="20"/>
        </w:rPr>
        <w:t>Ltd</w:t>
      </w:r>
      <w:r>
        <w:rPr>
          <w:sz w:val="20"/>
        </w:rPr>
        <w:t xml:space="preserve"> </w:t>
      </w:r>
      <w:r>
        <w:rPr>
          <w:w w:val="65"/>
          <w:sz w:val="20"/>
        </w:rPr>
        <w:t>are</w:t>
      </w:r>
      <w:r>
        <w:rPr>
          <w:sz w:val="20"/>
        </w:rPr>
        <w:t xml:space="preserve"> </w:t>
      </w:r>
      <w:r>
        <w:rPr>
          <w:w w:val="65"/>
          <w:sz w:val="20"/>
        </w:rPr>
        <w:t>located</w:t>
      </w:r>
      <w:r>
        <w:rPr>
          <w:sz w:val="20"/>
        </w:rPr>
        <w:t xml:space="preserve"> </w:t>
      </w:r>
      <w:r>
        <w:rPr>
          <w:w w:val="65"/>
          <w:sz w:val="20"/>
        </w:rPr>
        <w:t>in</w:t>
      </w:r>
      <w:r>
        <w:rPr>
          <w:sz w:val="20"/>
        </w:rPr>
        <w:t xml:space="preserve"> </w:t>
      </w:r>
      <w:r>
        <w:rPr>
          <w:w w:val="65"/>
          <w:sz w:val="20"/>
        </w:rPr>
        <w:t>Nalukolongo</w:t>
      </w:r>
      <w:r>
        <w:rPr>
          <w:spacing w:val="-7"/>
          <w:sz w:val="20"/>
        </w:rPr>
        <w:t xml:space="preserve"> </w:t>
      </w:r>
      <w:r>
        <w:rPr>
          <w:w w:val="65"/>
          <w:sz w:val="20"/>
        </w:rPr>
        <w:t>wetlands</w:t>
      </w:r>
      <w:r>
        <w:rPr>
          <w:spacing w:val="-5"/>
          <w:sz w:val="20"/>
        </w:rPr>
        <w:t xml:space="preserve"> </w:t>
      </w:r>
      <w:r>
        <w:rPr>
          <w:w w:val="65"/>
          <w:sz w:val="20"/>
        </w:rPr>
        <w:t>while</w:t>
      </w:r>
      <w:r>
        <w:rPr>
          <w:spacing w:val="-7"/>
          <w:sz w:val="20"/>
        </w:rPr>
        <w:t xml:space="preserve"> </w:t>
      </w:r>
      <w:r>
        <w:rPr>
          <w:w w:val="65"/>
          <w:sz w:val="20"/>
        </w:rPr>
        <w:t>Shumuk</w:t>
      </w:r>
      <w:r>
        <w:rPr>
          <w:sz w:val="20"/>
        </w:rPr>
        <w:t xml:space="preserve"> </w:t>
      </w:r>
      <w:r>
        <w:rPr>
          <w:w w:val="60"/>
          <w:sz w:val="20"/>
        </w:rPr>
        <w:t>alluminium</w:t>
      </w:r>
      <w:r>
        <w:rPr>
          <w:spacing w:val="-11"/>
          <w:sz w:val="20"/>
        </w:rPr>
        <w:t xml:space="preserve"> </w:t>
      </w:r>
      <w:r>
        <w:rPr>
          <w:w w:val="60"/>
          <w:sz w:val="20"/>
        </w:rPr>
        <w:t>rolling</w:t>
      </w:r>
      <w:r>
        <w:rPr>
          <w:spacing w:val="-7"/>
          <w:sz w:val="20"/>
        </w:rPr>
        <w:t xml:space="preserve"> </w:t>
      </w:r>
      <w:r>
        <w:rPr>
          <w:w w:val="60"/>
          <w:sz w:val="20"/>
        </w:rPr>
        <w:t>mills,</w:t>
      </w:r>
      <w:r>
        <w:rPr>
          <w:spacing w:val="-11"/>
          <w:sz w:val="20"/>
        </w:rPr>
        <w:t xml:space="preserve"> </w:t>
      </w:r>
      <w:r>
        <w:rPr>
          <w:w w:val="60"/>
          <w:sz w:val="20"/>
        </w:rPr>
        <w:t>UNGA</w:t>
      </w:r>
      <w:r>
        <w:rPr>
          <w:spacing w:val="-10"/>
          <w:sz w:val="20"/>
        </w:rPr>
        <w:t xml:space="preserve"> </w:t>
      </w:r>
      <w:r>
        <w:rPr>
          <w:w w:val="60"/>
          <w:sz w:val="20"/>
        </w:rPr>
        <w:t>grain</w:t>
      </w:r>
      <w:r>
        <w:rPr>
          <w:spacing w:val="-6"/>
          <w:sz w:val="20"/>
        </w:rPr>
        <w:t xml:space="preserve"> </w:t>
      </w:r>
      <w:r>
        <w:rPr>
          <w:w w:val="60"/>
          <w:sz w:val="20"/>
        </w:rPr>
        <w:t>millers,</w:t>
      </w:r>
      <w:r>
        <w:rPr>
          <w:spacing w:val="-6"/>
          <w:sz w:val="20"/>
        </w:rPr>
        <w:t xml:space="preserve"> </w:t>
      </w:r>
      <w:r>
        <w:rPr>
          <w:w w:val="60"/>
          <w:sz w:val="20"/>
        </w:rPr>
        <w:t>Oxygen</w:t>
      </w:r>
      <w:r>
        <w:rPr>
          <w:spacing w:val="-3"/>
          <w:sz w:val="20"/>
        </w:rPr>
        <w:t xml:space="preserve"> </w:t>
      </w:r>
      <w:r>
        <w:rPr>
          <w:w w:val="60"/>
          <w:sz w:val="20"/>
        </w:rPr>
        <w:t>Ltd</w:t>
      </w:r>
      <w:r>
        <w:rPr>
          <w:spacing w:val="-3"/>
          <w:sz w:val="20"/>
        </w:rPr>
        <w:t xml:space="preserve"> </w:t>
      </w:r>
      <w:r>
        <w:rPr>
          <w:w w:val="60"/>
          <w:sz w:val="20"/>
        </w:rPr>
        <w:t>and</w:t>
      </w:r>
      <w:r>
        <w:rPr>
          <w:spacing w:val="-3"/>
          <w:sz w:val="20"/>
        </w:rPr>
        <w:t xml:space="preserve"> </w:t>
      </w:r>
      <w:r>
        <w:rPr>
          <w:w w:val="60"/>
          <w:sz w:val="20"/>
        </w:rPr>
        <w:t>Kiwa</w:t>
      </w:r>
      <w:r>
        <w:rPr>
          <w:spacing w:val="-3"/>
          <w:sz w:val="20"/>
        </w:rPr>
        <w:t xml:space="preserve"> </w:t>
      </w:r>
      <w:r>
        <w:rPr>
          <w:w w:val="60"/>
          <w:sz w:val="20"/>
        </w:rPr>
        <w:t>tile</w:t>
      </w:r>
      <w:r>
        <w:rPr>
          <w:spacing w:val="-3"/>
          <w:sz w:val="20"/>
        </w:rPr>
        <w:t xml:space="preserve"> </w:t>
      </w:r>
      <w:r>
        <w:rPr>
          <w:w w:val="60"/>
          <w:sz w:val="20"/>
        </w:rPr>
        <w:t>industries</w:t>
      </w:r>
      <w:r>
        <w:rPr>
          <w:spacing w:val="-5"/>
          <w:sz w:val="20"/>
        </w:rPr>
        <w:t xml:space="preserve"> </w:t>
      </w:r>
      <w:r>
        <w:rPr>
          <w:w w:val="60"/>
          <w:sz w:val="20"/>
        </w:rPr>
        <w:t>are</w:t>
      </w:r>
      <w:r>
        <w:rPr>
          <w:spacing w:val="-3"/>
          <w:sz w:val="20"/>
        </w:rPr>
        <w:t xml:space="preserve"> </w:t>
      </w:r>
      <w:r>
        <w:rPr>
          <w:w w:val="60"/>
          <w:sz w:val="20"/>
        </w:rPr>
        <w:t>in</w:t>
      </w:r>
      <w:r>
        <w:rPr>
          <w:spacing w:val="-7"/>
          <w:sz w:val="20"/>
        </w:rPr>
        <w:t xml:space="preserve"> </w:t>
      </w:r>
      <w:r>
        <w:rPr>
          <w:w w:val="60"/>
          <w:sz w:val="20"/>
        </w:rPr>
        <w:t>Nakawa</w:t>
      </w:r>
      <w:r>
        <w:rPr>
          <w:sz w:val="20"/>
        </w:rPr>
        <w:t xml:space="preserve"> </w:t>
      </w:r>
      <w:r>
        <w:rPr>
          <w:w w:val="60"/>
          <w:sz w:val="20"/>
        </w:rPr>
        <w:t>-</w:t>
      </w:r>
      <w:r>
        <w:rPr>
          <w:spacing w:val="-5"/>
          <w:sz w:val="20"/>
        </w:rPr>
        <w:t xml:space="preserve"> </w:t>
      </w:r>
      <w:r>
        <w:rPr>
          <w:w w:val="60"/>
          <w:sz w:val="20"/>
        </w:rPr>
        <w:t>Kyambogo</w:t>
      </w:r>
      <w:r>
        <w:rPr>
          <w:spacing w:val="-3"/>
          <w:sz w:val="20"/>
        </w:rPr>
        <w:t xml:space="preserve"> </w:t>
      </w:r>
      <w:r>
        <w:rPr>
          <w:w w:val="60"/>
          <w:sz w:val="20"/>
        </w:rPr>
        <w:t>wetlands.</w:t>
      </w:r>
      <w:r>
        <w:rPr>
          <w:spacing w:val="-3"/>
          <w:sz w:val="20"/>
        </w:rPr>
        <w:t xml:space="preserve"> </w:t>
      </w:r>
      <w:r>
        <w:rPr>
          <w:w w:val="60"/>
          <w:sz w:val="20"/>
        </w:rPr>
        <w:t>Many</w:t>
      </w:r>
      <w:r>
        <w:rPr>
          <w:spacing w:val="-5"/>
          <w:sz w:val="20"/>
        </w:rPr>
        <w:t xml:space="preserve"> </w:t>
      </w:r>
      <w:r>
        <w:rPr>
          <w:w w:val="60"/>
          <w:sz w:val="20"/>
        </w:rPr>
        <w:t>industries</w:t>
      </w:r>
      <w:r>
        <w:rPr>
          <w:spacing w:val="-5"/>
          <w:sz w:val="20"/>
        </w:rPr>
        <w:t xml:space="preserve"> </w:t>
      </w:r>
      <w:r>
        <w:rPr>
          <w:w w:val="60"/>
          <w:sz w:val="20"/>
        </w:rPr>
        <w:t>were</w:t>
      </w:r>
      <w:r>
        <w:rPr>
          <w:spacing w:val="-3"/>
          <w:sz w:val="20"/>
        </w:rPr>
        <w:t xml:space="preserve"> </w:t>
      </w:r>
      <w:r>
        <w:rPr>
          <w:w w:val="60"/>
          <w:sz w:val="20"/>
        </w:rPr>
        <w:t>set</w:t>
      </w:r>
      <w:r>
        <w:rPr>
          <w:spacing w:val="-6"/>
          <w:sz w:val="20"/>
        </w:rPr>
        <w:t xml:space="preserve"> </w:t>
      </w:r>
      <w:r>
        <w:rPr>
          <w:w w:val="60"/>
          <w:sz w:val="20"/>
        </w:rPr>
        <w:t>up</w:t>
      </w:r>
      <w:r>
        <w:rPr>
          <w:spacing w:val="-3"/>
          <w:sz w:val="20"/>
        </w:rPr>
        <w:t xml:space="preserve"> </w:t>
      </w:r>
      <w:r>
        <w:rPr>
          <w:w w:val="60"/>
          <w:sz w:val="20"/>
        </w:rPr>
        <w:t>in</w:t>
      </w:r>
      <w:r>
        <w:rPr>
          <w:spacing w:val="-3"/>
          <w:sz w:val="20"/>
        </w:rPr>
        <w:t xml:space="preserve"> </w:t>
      </w:r>
      <w:r>
        <w:rPr>
          <w:w w:val="60"/>
          <w:sz w:val="20"/>
        </w:rPr>
        <w:t>Bugolobi</w:t>
      </w:r>
      <w:r>
        <w:rPr>
          <w:spacing w:val="-3"/>
          <w:sz w:val="20"/>
        </w:rPr>
        <w:t xml:space="preserve"> </w:t>
      </w:r>
      <w:r>
        <w:rPr>
          <w:w w:val="60"/>
          <w:sz w:val="20"/>
        </w:rPr>
        <w:t>swamps</w:t>
      </w:r>
      <w:r>
        <w:rPr>
          <w:spacing w:val="-5"/>
          <w:sz w:val="20"/>
        </w:rPr>
        <w:t xml:space="preserve"> </w:t>
      </w:r>
      <w:r>
        <w:rPr>
          <w:w w:val="60"/>
          <w:sz w:val="20"/>
        </w:rPr>
        <w:t>like</w:t>
      </w:r>
      <w:r>
        <w:rPr>
          <w:spacing w:val="-5"/>
          <w:sz w:val="20"/>
        </w:rPr>
        <w:t xml:space="preserve"> </w:t>
      </w:r>
      <w:r>
        <w:rPr>
          <w:w w:val="60"/>
          <w:sz w:val="20"/>
        </w:rPr>
        <w:t>Uganda</w:t>
      </w:r>
      <w:r>
        <w:rPr>
          <w:sz w:val="20"/>
        </w:rPr>
        <w:t xml:space="preserve"> </w:t>
      </w:r>
      <w:r>
        <w:rPr>
          <w:w w:val="60"/>
          <w:sz w:val="20"/>
        </w:rPr>
        <w:t>Batteries</w:t>
      </w:r>
      <w:r>
        <w:rPr>
          <w:spacing w:val="-5"/>
          <w:sz w:val="20"/>
        </w:rPr>
        <w:t xml:space="preserve"> </w:t>
      </w:r>
      <w:r>
        <w:rPr>
          <w:w w:val="60"/>
          <w:sz w:val="20"/>
        </w:rPr>
        <w:t>Ltd,</w:t>
      </w:r>
      <w:r>
        <w:rPr>
          <w:sz w:val="20"/>
        </w:rPr>
        <w:t xml:space="preserve"> </w:t>
      </w:r>
      <w:r>
        <w:rPr>
          <w:w w:val="65"/>
          <w:sz w:val="20"/>
        </w:rPr>
        <w:t>Bandag</w:t>
      </w:r>
      <w:r>
        <w:rPr>
          <w:spacing w:val="-8"/>
          <w:sz w:val="20"/>
        </w:rPr>
        <w:t xml:space="preserve"> </w:t>
      </w:r>
      <w:r>
        <w:rPr>
          <w:w w:val="65"/>
          <w:sz w:val="20"/>
        </w:rPr>
        <w:t>Tyre</w:t>
      </w:r>
      <w:r>
        <w:rPr>
          <w:spacing w:val="-10"/>
          <w:sz w:val="20"/>
        </w:rPr>
        <w:t xml:space="preserve"> </w:t>
      </w:r>
      <w:r>
        <w:rPr>
          <w:w w:val="65"/>
          <w:sz w:val="20"/>
        </w:rPr>
        <w:t>factory, Tri-Star apparel, Uganda</w:t>
      </w:r>
      <w:r>
        <w:rPr>
          <w:spacing w:val="-10"/>
          <w:sz w:val="20"/>
        </w:rPr>
        <w:t xml:space="preserve"> </w:t>
      </w:r>
      <w:r>
        <w:rPr>
          <w:w w:val="65"/>
          <w:sz w:val="20"/>
        </w:rPr>
        <w:t>Baati</w:t>
      </w:r>
      <w:r>
        <w:rPr>
          <w:spacing w:val="-9"/>
          <w:sz w:val="20"/>
        </w:rPr>
        <w:t xml:space="preserve"> </w:t>
      </w:r>
      <w:r>
        <w:rPr>
          <w:w w:val="65"/>
          <w:sz w:val="20"/>
        </w:rPr>
        <w:t>ltd,</w:t>
      </w:r>
      <w:r>
        <w:rPr>
          <w:spacing w:val="-7"/>
          <w:sz w:val="20"/>
        </w:rPr>
        <w:t xml:space="preserve"> </w:t>
      </w:r>
      <w:r>
        <w:rPr>
          <w:w w:val="65"/>
          <w:sz w:val="20"/>
        </w:rPr>
        <w:t>etc.</w:t>
      </w:r>
    </w:p>
    <w:p w:rsidR="00E5575B" w:rsidRDefault="00D512E5">
      <w:pPr>
        <w:pStyle w:val="ListParagraph"/>
        <w:numPr>
          <w:ilvl w:val="2"/>
          <w:numId w:val="35"/>
        </w:numPr>
        <w:tabs>
          <w:tab w:val="left" w:pos="1080"/>
        </w:tabs>
        <w:spacing w:line="242" w:lineRule="auto"/>
        <w:ind w:right="625" w:firstLine="0"/>
        <w:rPr>
          <w:rFonts w:ascii="Arial MT" w:hAnsi="Arial MT"/>
          <w:sz w:val="20"/>
        </w:rPr>
      </w:pPr>
      <w:r>
        <w:rPr>
          <w:w w:val="60"/>
          <w:sz w:val="20"/>
        </w:rPr>
        <w:t>Wetlands</w:t>
      </w:r>
      <w:r>
        <w:rPr>
          <w:spacing w:val="40"/>
          <w:sz w:val="20"/>
        </w:rPr>
        <w:t xml:space="preserve"> </w:t>
      </w:r>
      <w:r>
        <w:rPr>
          <w:w w:val="60"/>
          <w:sz w:val="20"/>
        </w:rPr>
        <w:t>have</w:t>
      </w:r>
      <w:r>
        <w:rPr>
          <w:spacing w:val="40"/>
          <w:sz w:val="20"/>
        </w:rPr>
        <w:t xml:space="preserve"> </w:t>
      </w:r>
      <w:r>
        <w:rPr>
          <w:w w:val="60"/>
          <w:sz w:val="20"/>
        </w:rPr>
        <w:t>been</w:t>
      </w:r>
      <w:r>
        <w:rPr>
          <w:spacing w:val="40"/>
          <w:sz w:val="20"/>
        </w:rPr>
        <w:t xml:space="preserve"> </w:t>
      </w:r>
      <w:r>
        <w:rPr>
          <w:w w:val="60"/>
          <w:sz w:val="20"/>
        </w:rPr>
        <w:t>used</w:t>
      </w:r>
      <w:r>
        <w:rPr>
          <w:spacing w:val="40"/>
          <w:sz w:val="20"/>
        </w:rPr>
        <w:t xml:space="preserve"> </w:t>
      </w:r>
      <w:r>
        <w:rPr>
          <w:w w:val="60"/>
          <w:sz w:val="20"/>
        </w:rPr>
        <w:t>to</w:t>
      </w:r>
      <w:r>
        <w:rPr>
          <w:spacing w:val="40"/>
          <w:sz w:val="20"/>
        </w:rPr>
        <w:t xml:space="preserve"> </w:t>
      </w:r>
      <w:r>
        <w:rPr>
          <w:w w:val="60"/>
          <w:sz w:val="20"/>
        </w:rPr>
        <w:t>demarcate</w:t>
      </w:r>
      <w:r>
        <w:rPr>
          <w:spacing w:val="40"/>
          <w:sz w:val="20"/>
        </w:rPr>
        <w:t xml:space="preserve"> </w:t>
      </w:r>
      <w:r>
        <w:rPr>
          <w:w w:val="60"/>
          <w:sz w:val="20"/>
        </w:rPr>
        <w:t>dis</w:t>
      </w:r>
      <w:r>
        <w:rPr>
          <w:spacing w:val="-14"/>
          <w:sz w:val="20"/>
        </w:rPr>
        <w:t xml:space="preserve"> </w:t>
      </w:r>
      <w:r>
        <w:rPr>
          <w:w w:val="60"/>
          <w:sz w:val="20"/>
        </w:rPr>
        <w:t>tricts</w:t>
      </w:r>
      <w:r>
        <w:rPr>
          <w:spacing w:val="40"/>
          <w:sz w:val="20"/>
        </w:rPr>
        <w:t xml:space="preserve"> </w:t>
      </w:r>
      <w:r>
        <w:rPr>
          <w:w w:val="60"/>
          <w:sz w:val="20"/>
        </w:rPr>
        <w:t>and</w:t>
      </w:r>
      <w:r>
        <w:rPr>
          <w:spacing w:val="40"/>
          <w:sz w:val="20"/>
        </w:rPr>
        <w:t xml:space="preserve"> </w:t>
      </w:r>
      <w:r>
        <w:rPr>
          <w:w w:val="60"/>
          <w:sz w:val="20"/>
        </w:rPr>
        <w:t>county</w:t>
      </w:r>
      <w:r>
        <w:rPr>
          <w:spacing w:val="40"/>
          <w:sz w:val="20"/>
        </w:rPr>
        <w:t xml:space="preserve"> </w:t>
      </w:r>
      <w:r>
        <w:rPr>
          <w:w w:val="60"/>
          <w:sz w:val="20"/>
        </w:rPr>
        <w:t>boundaries.</w:t>
      </w:r>
      <w:r>
        <w:rPr>
          <w:spacing w:val="32"/>
          <w:sz w:val="20"/>
        </w:rPr>
        <w:t xml:space="preserve"> </w:t>
      </w:r>
      <w:r>
        <w:rPr>
          <w:w w:val="60"/>
          <w:sz w:val="20"/>
        </w:rPr>
        <w:t>For</w:t>
      </w:r>
      <w:r>
        <w:rPr>
          <w:spacing w:val="32"/>
          <w:sz w:val="20"/>
        </w:rPr>
        <w:t xml:space="preserve"> </w:t>
      </w:r>
      <w:r>
        <w:rPr>
          <w:w w:val="60"/>
          <w:sz w:val="20"/>
        </w:rPr>
        <w:t>example</w:t>
      </w:r>
      <w:r>
        <w:rPr>
          <w:spacing w:val="34"/>
          <w:sz w:val="20"/>
        </w:rPr>
        <w:t xml:space="preserve"> </w:t>
      </w:r>
      <w:r>
        <w:rPr>
          <w:w w:val="60"/>
          <w:sz w:val="20"/>
        </w:rPr>
        <w:t>Koga</w:t>
      </w:r>
      <w:r>
        <w:rPr>
          <w:spacing w:val="34"/>
          <w:sz w:val="20"/>
        </w:rPr>
        <w:t xml:space="preserve"> </w:t>
      </w:r>
      <w:r>
        <w:rPr>
          <w:w w:val="60"/>
          <w:sz w:val="20"/>
        </w:rPr>
        <w:t>swamp</w:t>
      </w:r>
      <w:r>
        <w:rPr>
          <w:spacing w:val="34"/>
          <w:sz w:val="20"/>
        </w:rPr>
        <w:t xml:space="preserve"> </w:t>
      </w:r>
      <w:r>
        <w:rPr>
          <w:w w:val="60"/>
          <w:sz w:val="20"/>
        </w:rPr>
        <w:t>separates</w:t>
      </w:r>
      <w:r>
        <w:rPr>
          <w:spacing w:val="34"/>
          <w:sz w:val="20"/>
        </w:rPr>
        <w:t xml:space="preserve"> </w:t>
      </w:r>
      <w:r>
        <w:rPr>
          <w:w w:val="60"/>
          <w:sz w:val="20"/>
        </w:rPr>
        <w:t>Bushenyi</w:t>
      </w:r>
      <w:r>
        <w:rPr>
          <w:spacing w:val="36"/>
          <w:sz w:val="20"/>
        </w:rPr>
        <w:t xml:space="preserve"> </w:t>
      </w:r>
      <w:r>
        <w:rPr>
          <w:w w:val="60"/>
          <w:sz w:val="20"/>
        </w:rPr>
        <w:t>from</w:t>
      </w:r>
      <w:r>
        <w:rPr>
          <w:spacing w:val="40"/>
          <w:sz w:val="20"/>
        </w:rPr>
        <w:t xml:space="preserve"> </w:t>
      </w:r>
      <w:r>
        <w:rPr>
          <w:w w:val="60"/>
          <w:sz w:val="20"/>
        </w:rPr>
        <w:t>Mbarara,</w:t>
      </w:r>
      <w:r>
        <w:rPr>
          <w:sz w:val="20"/>
        </w:rPr>
        <w:t xml:space="preserve"> </w:t>
      </w:r>
      <w:r>
        <w:rPr>
          <w:w w:val="60"/>
          <w:sz w:val="20"/>
        </w:rPr>
        <w:t>Kafu</w:t>
      </w:r>
      <w:r>
        <w:rPr>
          <w:sz w:val="20"/>
        </w:rPr>
        <w:t xml:space="preserve"> </w:t>
      </w:r>
      <w:r>
        <w:rPr>
          <w:w w:val="60"/>
          <w:sz w:val="20"/>
        </w:rPr>
        <w:t>wetland</w:t>
      </w:r>
      <w:r>
        <w:rPr>
          <w:sz w:val="20"/>
        </w:rPr>
        <w:t xml:space="preserve"> </w:t>
      </w:r>
      <w:r>
        <w:rPr>
          <w:w w:val="60"/>
          <w:sz w:val="20"/>
        </w:rPr>
        <w:t>separates</w:t>
      </w:r>
      <w:r>
        <w:rPr>
          <w:sz w:val="20"/>
        </w:rPr>
        <w:t xml:space="preserve"> </w:t>
      </w:r>
      <w:r>
        <w:rPr>
          <w:w w:val="60"/>
          <w:sz w:val="20"/>
        </w:rPr>
        <w:t>Hoima</w:t>
      </w:r>
      <w:r>
        <w:rPr>
          <w:sz w:val="20"/>
        </w:rPr>
        <w:t xml:space="preserve"> </w:t>
      </w:r>
      <w:r>
        <w:rPr>
          <w:w w:val="60"/>
          <w:sz w:val="20"/>
        </w:rPr>
        <w:t>from</w:t>
      </w:r>
      <w:r>
        <w:rPr>
          <w:sz w:val="20"/>
        </w:rPr>
        <w:t xml:space="preserve"> </w:t>
      </w:r>
      <w:r>
        <w:rPr>
          <w:w w:val="65"/>
          <w:sz w:val="20"/>
        </w:rPr>
        <w:t>Kabarole,</w:t>
      </w:r>
      <w:r>
        <w:rPr>
          <w:spacing w:val="-14"/>
          <w:sz w:val="20"/>
        </w:rPr>
        <w:t xml:space="preserve"> </w:t>
      </w:r>
      <w:r>
        <w:rPr>
          <w:w w:val="65"/>
          <w:sz w:val="20"/>
        </w:rPr>
        <w:t>Awoja</w:t>
      </w:r>
      <w:r>
        <w:rPr>
          <w:spacing w:val="-13"/>
          <w:sz w:val="20"/>
        </w:rPr>
        <w:t xml:space="preserve"> </w:t>
      </w:r>
      <w:r>
        <w:rPr>
          <w:w w:val="65"/>
          <w:sz w:val="20"/>
        </w:rPr>
        <w:t>wetland</w:t>
      </w:r>
      <w:r>
        <w:rPr>
          <w:spacing w:val="-4"/>
          <w:sz w:val="20"/>
        </w:rPr>
        <w:t xml:space="preserve"> </w:t>
      </w:r>
      <w:r>
        <w:rPr>
          <w:w w:val="65"/>
          <w:sz w:val="20"/>
        </w:rPr>
        <w:t>separates</w:t>
      </w:r>
      <w:r>
        <w:rPr>
          <w:spacing w:val="15"/>
          <w:sz w:val="20"/>
        </w:rPr>
        <w:t xml:space="preserve"> </w:t>
      </w:r>
      <w:r>
        <w:rPr>
          <w:w w:val="65"/>
          <w:sz w:val="20"/>
        </w:rPr>
        <w:t>Soroti</w:t>
      </w:r>
      <w:r>
        <w:rPr>
          <w:spacing w:val="16"/>
          <w:sz w:val="20"/>
        </w:rPr>
        <w:t xml:space="preserve"> </w:t>
      </w:r>
      <w:r>
        <w:rPr>
          <w:w w:val="65"/>
          <w:sz w:val="20"/>
        </w:rPr>
        <w:t>from</w:t>
      </w:r>
      <w:r>
        <w:rPr>
          <w:spacing w:val="18"/>
          <w:sz w:val="20"/>
        </w:rPr>
        <w:t xml:space="preserve"> </w:t>
      </w:r>
      <w:r>
        <w:rPr>
          <w:w w:val="65"/>
          <w:sz w:val="20"/>
        </w:rPr>
        <w:t>Kumi</w:t>
      </w:r>
      <w:r>
        <w:rPr>
          <w:spacing w:val="16"/>
          <w:sz w:val="20"/>
        </w:rPr>
        <w:t xml:space="preserve"> </w:t>
      </w:r>
      <w:r>
        <w:rPr>
          <w:w w:val="65"/>
          <w:sz w:val="20"/>
        </w:rPr>
        <w:t>and</w:t>
      </w:r>
      <w:r>
        <w:rPr>
          <w:spacing w:val="15"/>
          <w:sz w:val="20"/>
        </w:rPr>
        <w:t xml:space="preserve"> </w:t>
      </w:r>
      <w:r>
        <w:rPr>
          <w:w w:val="65"/>
          <w:sz w:val="20"/>
        </w:rPr>
        <w:t>Doho</w:t>
      </w:r>
      <w:r>
        <w:rPr>
          <w:spacing w:val="15"/>
          <w:sz w:val="20"/>
        </w:rPr>
        <w:t xml:space="preserve"> </w:t>
      </w:r>
      <w:r>
        <w:rPr>
          <w:w w:val="65"/>
          <w:sz w:val="20"/>
        </w:rPr>
        <w:t>wetland</w:t>
      </w:r>
      <w:r>
        <w:rPr>
          <w:spacing w:val="15"/>
          <w:sz w:val="20"/>
        </w:rPr>
        <w:t xml:space="preserve"> </w:t>
      </w:r>
      <w:r>
        <w:rPr>
          <w:w w:val="65"/>
          <w:sz w:val="20"/>
        </w:rPr>
        <w:t>separates</w:t>
      </w:r>
      <w:r>
        <w:rPr>
          <w:spacing w:val="15"/>
          <w:sz w:val="20"/>
        </w:rPr>
        <w:t xml:space="preserve"> </w:t>
      </w:r>
      <w:r>
        <w:rPr>
          <w:w w:val="65"/>
          <w:sz w:val="20"/>
        </w:rPr>
        <w:t>Mbale</w:t>
      </w:r>
      <w:r>
        <w:rPr>
          <w:spacing w:val="27"/>
          <w:sz w:val="20"/>
        </w:rPr>
        <w:t xml:space="preserve"> </w:t>
      </w:r>
      <w:r>
        <w:rPr>
          <w:w w:val="65"/>
          <w:sz w:val="20"/>
        </w:rPr>
        <w:t>from</w:t>
      </w:r>
      <w:r>
        <w:rPr>
          <w:spacing w:val="20"/>
          <w:sz w:val="20"/>
        </w:rPr>
        <w:t xml:space="preserve"> </w:t>
      </w:r>
      <w:r>
        <w:rPr>
          <w:w w:val="65"/>
          <w:sz w:val="20"/>
        </w:rPr>
        <w:t>Tororo</w:t>
      </w:r>
      <w:r>
        <w:rPr>
          <w:spacing w:val="22"/>
          <w:sz w:val="20"/>
        </w:rPr>
        <w:t xml:space="preserve"> </w:t>
      </w:r>
      <w:r>
        <w:rPr>
          <w:w w:val="65"/>
          <w:sz w:val="20"/>
        </w:rPr>
        <w:t>which</w:t>
      </w:r>
      <w:r>
        <w:rPr>
          <w:spacing w:val="22"/>
          <w:sz w:val="20"/>
        </w:rPr>
        <w:t xml:space="preserve"> </w:t>
      </w:r>
      <w:r>
        <w:rPr>
          <w:w w:val="65"/>
          <w:sz w:val="20"/>
        </w:rPr>
        <w:t>has</w:t>
      </w:r>
      <w:r>
        <w:rPr>
          <w:spacing w:val="22"/>
          <w:sz w:val="20"/>
        </w:rPr>
        <w:t xml:space="preserve"> </w:t>
      </w:r>
      <w:r>
        <w:rPr>
          <w:w w:val="65"/>
          <w:sz w:val="20"/>
        </w:rPr>
        <w:t>made</w:t>
      </w:r>
      <w:r>
        <w:rPr>
          <w:spacing w:val="19"/>
          <w:sz w:val="20"/>
        </w:rPr>
        <w:t xml:space="preserve"> </w:t>
      </w:r>
      <w:r>
        <w:rPr>
          <w:w w:val="65"/>
          <w:sz w:val="20"/>
        </w:rPr>
        <w:t>region</w:t>
      </w:r>
      <w:r>
        <w:rPr>
          <w:spacing w:val="22"/>
          <w:sz w:val="20"/>
        </w:rPr>
        <w:t xml:space="preserve"> </w:t>
      </w:r>
      <w:r>
        <w:rPr>
          <w:spacing w:val="9"/>
          <w:w w:val="65"/>
          <w:sz w:val="20"/>
        </w:rPr>
        <w:t>administration</w:t>
      </w:r>
      <w:r>
        <w:rPr>
          <w:spacing w:val="22"/>
          <w:sz w:val="20"/>
        </w:rPr>
        <w:t xml:space="preserve"> </w:t>
      </w:r>
      <w:r>
        <w:rPr>
          <w:w w:val="65"/>
          <w:sz w:val="20"/>
        </w:rPr>
        <w:t>eas</w:t>
      </w:r>
      <w:r>
        <w:rPr>
          <w:spacing w:val="-14"/>
          <w:sz w:val="20"/>
        </w:rPr>
        <w:t xml:space="preserve"> </w:t>
      </w:r>
      <w:r>
        <w:rPr>
          <w:w w:val="65"/>
          <w:sz w:val="20"/>
        </w:rPr>
        <w:t>ier</w:t>
      </w:r>
      <w:r>
        <w:rPr>
          <w:spacing w:val="21"/>
          <w:sz w:val="20"/>
        </w:rPr>
        <w:t xml:space="preserve"> </w:t>
      </w:r>
      <w:r>
        <w:rPr>
          <w:w w:val="65"/>
          <w:sz w:val="20"/>
        </w:rPr>
        <w:t>for</w:t>
      </w:r>
      <w:r>
        <w:rPr>
          <w:spacing w:val="19"/>
          <w:sz w:val="20"/>
        </w:rPr>
        <w:t xml:space="preserve"> </w:t>
      </w:r>
      <w:r>
        <w:rPr>
          <w:w w:val="65"/>
          <w:sz w:val="20"/>
        </w:rPr>
        <w:t>collection</w:t>
      </w:r>
      <w:r>
        <w:rPr>
          <w:spacing w:val="-5"/>
          <w:sz w:val="20"/>
        </w:rPr>
        <w:t xml:space="preserve"> </w:t>
      </w:r>
      <w:r>
        <w:rPr>
          <w:w w:val="65"/>
          <w:sz w:val="20"/>
        </w:rPr>
        <w:t>of</w:t>
      </w:r>
      <w:r>
        <w:rPr>
          <w:spacing w:val="-8"/>
          <w:sz w:val="20"/>
        </w:rPr>
        <w:t xml:space="preserve"> </w:t>
      </w:r>
      <w:r>
        <w:rPr>
          <w:w w:val="65"/>
          <w:sz w:val="20"/>
        </w:rPr>
        <w:t>taxes</w:t>
      </w:r>
      <w:r>
        <w:rPr>
          <w:spacing w:val="-6"/>
          <w:sz w:val="20"/>
        </w:rPr>
        <w:t xml:space="preserve"> </w:t>
      </w:r>
      <w:r>
        <w:rPr>
          <w:w w:val="65"/>
          <w:sz w:val="20"/>
        </w:rPr>
        <w:t>by</w:t>
      </w:r>
      <w:r>
        <w:rPr>
          <w:sz w:val="20"/>
        </w:rPr>
        <w:t xml:space="preserve"> </w:t>
      </w:r>
      <w:r>
        <w:rPr>
          <w:w w:val="70"/>
          <w:sz w:val="20"/>
        </w:rPr>
        <w:t>local</w:t>
      </w:r>
      <w:r>
        <w:rPr>
          <w:spacing w:val="-4"/>
          <w:w w:val="70"/>
          <w:sz w:val="20"/>
        </w:rPr>
        <w:t xml:space="preserve"> </w:t>
      </w:r>
      <w:r>
        <w:rPr>
          <w:w w:val="70"/>
          <w:sz w:val="20"/>
        </w:rPr>
        <w:t>governments.</w:t>
      </w:r>
    </w:p>
    <w:p w:rsidR="00E5575B" w:rsidRDefault="00D512E5">
      <w:pPr>
        <w:pStyle w:val="Heading1"/>
        <w:spacing w:before="221"/>
        <w:ind w:left="731"/>
      </w:pPr>
      <w:r>
        <w:rPr>
          <w:spacing w:val="-7"/>
          <w:w w:val="80"/>
        </w:rPr>
        <w:t>NEGATIVE</w:t>
      </w:r>
      <w:r>
        <w:rPr>
          <w:spacing w:val="-5"/>
          <w:w w:val="80"/>
        </w:rPr>
        <w:t xml:space="preserve"> </w:t>
      </w:r>
      <w:r>
        <w:rPr>
          <w:spacing w:val="-2"/>
          <w:w w:val="90"/>
        </w:rPr>
        <w:t>ROLE:</w:t>
      </w:r>
    </w:p>
    <w:p w:rsidR="00E5575B" w:rsidRDefault="00D512E5">
      <w:pPr>
        <w:pStyle w:val="ListParagraph"/>
        <w:numPr>
          <w:ilvl w:val="2"/>
          <w:numId w:val="35"/>
        </w:numPr>
        <w:tabs>
          <w:tab w:val="left" w:pos="821"/>
        </w:tabs>
        <w:spacing w:before="1" w:line="242" w:lineRule="auto"/>
        <w:ind w:right="632" w:firstLine="0"/>
        <w:rPr>
          <w:sz w:val="20"/>
        </w:rPr>
      </w:pPr>
      <w:r>
        <w:rPr>
          <w:w w:val="65"/>
          <w:sz w:val="20"/>
        </w:rPr>
        <w:t>Wetlands</w:t>
      </w:r>
      <w:r>
        <w:rPr>
          <w:spacing w:val="-7"/>
          <w:sz w:val="20"/>
        </w:rPr>
        <w:t xml:space="preserve"> </w:t>
      </w:r>
      <w:r>
        <w:rPr>
          <w:w w:val="65"/>
          <w:sz w:val="20"/>
        </w:rPr>
        <w:t>offer</w:t>
      </w:r>
      <w:r>
        <w:rPr>
          <w:spacing w:val="-10"/>
          <w:sz w:val="20"/>
        </w:rPr>
        <w:t xml:space="preserve"> </w:t>
      </w:r>
      <w:r>
        <w:rPr>
          <w:w w:val="65"/>
          <w:sz w:val="20"/>
        </w:rPr>
        <w:t>suitable</w:t>
      </w:r>
      <w:r>
        <w:rPr>
          <w:spacing w:val="-9"/>
          <w:sz w:val="20"/>
        </w:rPr>
        <w:t xml:space="preserve"> </w:t>
      </w:r>
      <w:r>
        <w:rPr>
          <w:w w:val="65"/>
          <w:sz w:val="20"/>
        </w:rPr>
        <w:t>conditions</w:t>
      </w:r>
      <w:r>
        <w:rPr>
          <w:spacing w:val="-7"/>
          <w:sz w:val="20"/>
        </w:rPr>
        <w:t xml:space="preserve"> </w:t>
      </w:r>
      <w:r>
        <w:rPr>
          <w:w w:val="65"/>
          <w:sz w:val="20"/>
        </w:rPr>
        <w:t>for</w:t>
      </w:r>
      <w:r>
        <w:rPr>
          <w:spacing w:val="-8"/>
          <w:sz w:val="20"/>
        </w:rPr>
        <w:t xml:space="preserve"> </w:t>
      </w:r>
      <w:r>
        <w:rPr>
          <w:w w:val="65"/>
          <w:sz w:val="20"/>
        </w:rPr>
        <w:t>the</w:t>
      </w:r>
      <w:r>
        <w:rPr>
          <w:spacing w:val="-7"/>
          <w:sz w:val="20"/>
        </w:rPr>
        <w:t xml:space="preserve"> </w:t>
      </w:r>
      <w:r>
        <w:rPr>
          <w:w w:val="65"/>
          <w:sz w:val="20"/>
        </w:rPr>
        <w:t>survival</w:t>
      </w:r>
      <w:r>
        <w:rPr>
          <w:spacing w:val="-9"/>
          <w:sz w:val="20"/>
        </w:rPr>
        <w:t xml:space="preserve"> </w:t>
      </w:r>
      <w:r>
        <w:rPr>
          <w:w w:val="65"/>
          <w:sz w:val="20"/>
        </w:rPr>
        <w:t>of</w:t>
      </w:r>
      <w:r>
        <w:rPr>
          <w:spacing w:val="-10"/>
          <w:sz w:val="20"/>
        </w:rPr>
        <w:t xml:space="preserve"> </w:t>
      </w:r>
      <w:r>
        <w:rPr>
          <w:w w:val="65"/>
          <w:sz w:val="20"/>
        </w:rPr>
        <w:t>snails</w:t>
      </w:r>
      <w:r>
        <w:rPr>
          <w:spacing w:val="-10"/>
          <w:sz w:val="20"/>
        </w:rPr>
        <w:t xml:space="preserve"> </w:t>
      </w:r>
      <w:r>
        <w:rPr>
          <w:w w:val="65"/>
          <w:sz w:val="20"/>
        </w:rPr>
        <w:t>and</w:t>
      </w:r>
      <w:r>
        <w:rPr>
          <w:spacing w:val="-7"/>
          <w:sz w:val="20"/>
        </w:rPr>
        <w:t xml:space="preserve"> </w:t>
      </w:r>
      <w:r>
        <w:rPr>
          <w:w w:val="65"/>
          <w:sz w:val="20"/>
        </w:rPr>
        <w:t>breeding</w:t>
      </w:r>
      <w:r>
        <w:rPr>
          <w:spacing w:val="-3"/>
          <w:sz w:val="20"/>
        </w:rPr>
        <w:t xml:space="preserve"> </w:t>
      </w:r>
      <w:r>
        <w:rPr>
          <w:w w:val="65"/>
          <w:sz w:val="20"/>
        </w:rPr>
        <w:t>of</w:t>
      </w:r>
      <w:r>
        <w:rPr>
          <w:spacing w:val="-4"/>
          <w:sz w:val="20"/>
        </w:rPr>
        <w:t xml:space="preserve"> </w:t>
      </w:r>
      <w:r>
        <w:rPr>
          <w:w w:val="65"/>
          <w:sz w:val="20"/>
        </w:rPr>
        <w:t>mosquitoes</w:t>
      </w:r>
      <w:r>
        <w:rPr>
          <w:spacing w:val="-5"/>
          <w:sz w:val="20"/>
        </w:rPr>
        <w:t xml:space="preserve"> </w:t>
      </w:r>
      <w:r>
        <w:rPr>
          <w:w w:val="65"/>
          <w:sz w:val="20"/>
        </w:rPr>
        <w:t>which</w:t>
      </w:r>
      <w:r>
        <w:rPr>
          <w:spacing w:val="-5"/>
          <w:sz w:val="20"/>
        </w:rPr>
        <w:t xml:space="preserve"> </w:t>
      </w:r>
      <w:r>
        <w:rPr>
          <w:w w:val="65"/>
          <w:sz w:val="20"/>
        </w:rPr>
        <w:t>spread</w:t>
      </w:r>
      <w:r>
        <w:rPr>
          <w:spacing w:val="-5"/>
          <w:sz w:val="20"/>
        </w:rPr>
        <w:t xml:space="preserve"> </w:t>
      </w:r>
      <w:r>
        <w:rPr>
          <w:w w:val="65"/>
          <w:sz w:val="20"/>
        </w:rPr>
        <w:t>bilhazia</w:t>
      </w:r>
      <w:r>
        <w:rPr>
          <w:spacing w:val="-5"/>
          <w:sz w:val="20"/>
        </w:rPr>
        <w:t xml:space="preserve"> </w:t>
      </w:r>
      <w:r>
        <w:rPr>
          <w:w w:val="65"/>
          <w:sz w:val="20"/>
        </w:rPr>
        <w:t>and</w:t>
      </w:r>
      <w:r>
        <w:rPr>
          <w:spacing w:val="-5"/>
          <w:sz w:val="20"/>
        </w:rPr>
        <w:t xml:space="preserve"> </w:t>
      </w:r>
      <w:r>
        <w:rPr>
          <w:w w:val="65"/>
          <w:sz w:val="20"/>
        </w:rPr>
        <w:t>malaria</w:t>
      </w:r>
      <w:r>
        <w:rPr>
          <w:spacing w:val="-3"/>
          <w:sz w:val="20"/>
        </w:rPr>
        <w:t xml:space="preserve"> </w:t>
      </w:r>
      <w:r>
        <w:rPr>
          <w:w w:val="65"/>
          <w:sz w:val="20"/>
        </w:rPr>
        <w:t>respectively.</w:t>
      </w:r>
      <w:r>
        <w:rPr>
          <w:spacing w:val="40"/>
          <w:sz w:val="20"/>
        </w:rPr>
        <w:t xml:space="preserve"> </w:t>
      </w:r>
      <w:r>
        <w:rPr>
          <w:w w:val="65"/>
          <w:sz w:val="20"/>
        </w:rPr>
        <w:t>E.g.</w:t>
      </w:r>
      <w:r>
        <w:rPr>
          <w:spacing w:val="-4"/>
          <w:sz w:val="20"/>
        </w:rPr>
        <w:t xml:space="preserve"> </w:t>
      </w:r>
      <w:r>
        <w:rPr>
          <w:w w:val="65"/>
          <w:sz w:val="20"/>
        </w:rPr>
        <w:t>the</w:t>
      </w:r>
      <w:r>
        <w:rPr>
          <w:spacing w:val="-4"/>
          <w:sz w:val="20"/>
        </w:rPr>
        <w:t xml:space="preserve"> </w:t>
      </w:r>
      <w:r>
        <w:rPr>
          <w:w w:val="65"/>
          <w:sz w:val="20"/>
        </w:rPr>
        <w:t>people</w:t>
      </w:r>
      <w:r>
        <w:rPr>
          <w:spacing w:val="-1"/>
          <w:sz w:val="20"/>
        </w:rPr>
        <w:t xml:space="preserve"> </w:t>
      </w:r>
      <w:r>
        <w:rPr>
          <w:w w:val="65"/>
          <w:sz w:val="20"/>
        </w:rPr>
        <w:t>living</w:t>
      </w:r>
      <w:r>
        <w:rPr>
          <w:spacing w:val="-1"/>
          <w:sz w:val="20"/>
        </w:rPr>
        <w:t xml:space="preserve"> </w:t>
      </w:r>
      <w:r>
        <w:rPr>
          <w:w w:val="65"/>
          <w:sz w:val="20"/>
        </w:rPr>
        <w:t>on</w:t>
      </w:r>
      <w:r>
        <w:rPr>
          <w:sz w:val="20"/>
        </w:rPr>
        <w:t xml:space="preserve"> </w:t>
      </w:r>
      <w:r>
        <w:rPr>
          <w:w w:val="65"/>
          <w:sz w:val="20"/>
        </w:rPr>
        <w:t>the</w:t>
      </w:r>
      <w:r>
        <w:rPr>
          <w:spacing w:val="-1"/>
          <w:sz w:val="20"/>
        </w:rPr>
        <w:t xml:space="preserve"> </w:t>
      </w:r>
      <w:r>
        <w:rPr>
          <w:w w:val="65"/>
          <w:sz w:val="20"/>
        </w:rPr>
        <w:t>shores</w:t>
      </w:r>
      <w:r>
        <w:rPr>
          <w:sz w:val="20"/>
        </w:rPr>
        <w:t xml:space="preserve"> </w:t>
      </w:r>
      <w:r>
        <w:rPr>
          <w:w w:val="65"/>
          <w:sz w:val="20"/>
        </w:rPr>
        <w:t>of</w:t>
      </w:r>
      <w:r>
        <w:rPr>
          <w:sz w:val="20"/>
        </w:rPr>
        <w:t xml:space="preserve"> </w:t>
      </w:r>
      <w:r>
        <w:rPr>
          <w:w w:val="65"/>
          <w:sz w:val="20"/>
        </w:rPr>
        <w:t>Lake</w:t>
      </w:r>
      <w:r>
        <w:rPr>
          <w:sz w:val="20"/>
        </w:rPr>
        <w:t xml:space="preserve"> </w:t>
      </w:r>
      <w:r>
        <w:rPr>
          <w:w w:val="60"/>
          <w:sz w:val="20"/>
        </w:rPr>
        <w:t>Victoria</w:t>
      </w:r>
      <w:r>
        <w:rPr>
          <w:spacing w:val="20"/>
          <w:sz w:val="20"/>
        </w:rPr>
        <w:t xml:space="preserve"> </w:t>
      </w:r>
      <w:r>
        <w:rPr>
          <w:w w:val="60"/>
          <w:sz w:val="20"/>
        </w:rPr>
        <w:t>in</w:t>
      </w:r>
      <w:r>
        <w:rPr>
          <w:spacing w:val="23"/>
          <w:sz w:val="20"/>
        </w:rPr>
        <w:t xml:space="preserve"> </w:t>
      </w:r>
      <w:r>
        <w:rPr>
          <w:w w:val="60"/>
          <w:sz w:val="20"/>
        </w:rPr>
        <w:t>Kampala,</w:t>
      </w:r>
      <w:r>
        <w:rPr>
          <w:spacing w:val="24"/>
          <w:sz w:val="20"/>
        </w:rPr>
        <w:t xml:space="preserve"> </w:t>
      </w:r>
      <w:r>
        <w:rPr>
          <w:w w:val="60"/>
          <w:sz w:val="20"/>
        </w:rPr>
        <w:t>Masaka,</w:t>
      </w:r>
      <w:r>
        <w:rPr>
          <w:spacing w:val="29"/>
          <w:sz w:val="20"/>
        </w:rPr>
        <w:t xml:space="preserve"> </w:t>
      </w:r>
      <w:r>
        <w:rPr>
          <w:w w:val="60"/>
          <w:sz w:val="20"/>
        </w:rPr>
        <w:t>Wakiso,</w:t>
      </w:r>
      <w:r>
        <w:rPr>
          <w:spacing w:val="24"/>
          <w:sz w:val="20"/>
        </w:rPr>
        <w:t xml:space="preserve"> </w:t>
      </w:r>
      <w:r>
        <w:rPr>
          <w:w w:val="60"/>
          <w:sz w:val="20"/>
        </w:rPr>
        <w:t>Entebbe,</w:t>
      </w:r>
      <w:r>
        <w:rPr>
          <w:spacing w:val="24"/>
          <w:sz w:val="20"/>
        </w:rPr>
        <w:t xml:space="preserve"> </w:t>
      </w:r>
      <w:r>
        <w:rPr>
          <w:w w:val="60"/>
          <w:sz w:val="20"/>
        </w:rPr>
        <w:t>etc;</w:t>
      </w:r>
      <w:r>
        <w:rPr>
          <w:spacing w:val="24"/>
          <w:sz w:val="20"/>
        </w:rPr>
        <w:t xml:space="preserve"> </w:t>
      </w:r>
      <w:r>
        <w:rPr>
          <w:w w:val="60"/>
          <w:sz w:val="20"/>
        </w:rPr>
        <w:t>and</w:t>
      </w:r>
      <w:r>
        <w:rPr>
          <w:spacing w:val="26"/>
          <w:sz w:val="20"/>
        </w:rPr>
        <w:t xml:space="preserve"> </w:t>
      </w:r>
      <w:r>
        <w:rPr>
          <w:w w:val="60"/>
          <w:sz w:val="20"/>
        </w:rPr>
        <w:t>Kyoga</w:t>
      </w:r>
      <w:r>
        <w:rPr>
          <w:spacing w:val="26"/>
          <w:sz w:val="20"/>
        </w:rPr>
        <w:t xml:space="preserve"> </w:t>
      </w:r>
      <w:r>
        <w:rPr>
          <w:w w:val="60"/>
          <w:sz w:val="20"/>
        </w:rPr>
        <w:t>swamps</w:t>
      </w:r>
      <w:r>
        <w:rPr>
          <w:spacing w:val="23"/>
          <w:sz w:val="20"/>
        </w:rPr>
        <w:t xml:space="preserve"> </w:t>
      </w:r>
      <w:r>
        <w:rPr>
          <w:w w:val="60"/>
          <w:sz w:val="20"/>
        </w:rPr>
        <w:t>in</w:t>
      </w:r>
      <w:r>
        <w:rPr>
          <w:spacing w:val="26"/>
          <w:sz w:val="20"/>
        </w:rPr>
        <w:t xml:space="preserve"> </w:t>
      </w:r>
      <w:r>
        <w:rPr>
          <w:w w:val="60"/>
          <w:sz w:val="20"/>
        </w:rPr>
        <w:t>Kumi,</w:t>
      </w:r>
      <w:r>
        <w:rPr>
          <w:spacing w:val="21"/>
          <w:sz w:val="20"/>
        </w:rPr>
        <w:t xml:space="preserve"> </w:t>
      </w:r>
      <w:r>
        <w:rPr>
          <w:w w:val="60"/>
          <w:sz w:val="20"/>
        </w:rPr>
        <w:t>Soroti</w:t>
      </w:r>
      <w:r>
        <w:rPr>
          <w:spacing w:val="29"/>
          <w:sz w:val="20"/>
        </w:rPr>
        <w:t xml:space="preserve"> </w:t>
      </w:r>
      <w:r>
        <w:rPr>
          <w:w w:val="60"/>
          <w:sz w:val="20"/>
        </w:rPr>
        <w:t>and</w:t>
      </w:r>
      <w:r>
        <w:rPr>
          <w:spacing w:val="39"/>
          <w:sz w:val="20"/>
        </w:rPr>
        <w:t xml:space="preserve"> </w:t>
      </w:r>
      <w:r>
        <w:rPr>
          <w:w w:val="60"/>
          <w:sz w:val="20"/>
        </w:rPr>
        <w:t>Nakasongola</w:t>
      </w:r>
      <w:r>
        <w:rPr>
          <w:sz w:val="20"/>
        </w:rPr>
        <w:t xml:space="preserve"> </w:t>
      </w:r>
      <w:r>
        <w:rPr>
          <w:w w:val="60"/>
          <w:sz w:val="20"/>
        </w:rPr>
        <w:t>are</w:t>
      </w:r>
      <w:r>
        <w:rPr>
          <w:sz w:val="20"/>
        </w:rPr>
        <w:t xml:space="preserve"> </w:t>
      </w:r>
      <w:r>
        <w:rPr>
          <w:w w:val="60"/>
          <w:sz w:val="20"/>
        </w:rPr>
        <w:t>victims</w:t>
      </w:r>
      <w:r>
        <w:rPr>
          <w:sz w:val="20"/>
        </w:rPr>
        <w:t xml:space="preserve"> </w:t>
      </w:r>
      <w:r>
        <w:rPr>
          <w:w w:val="60"/>
          <w:sz w:val="20"/>
        </w:rPr>
        <w:t>of</w:t>
      </w:r>
      <w:r>
        <w:rPr>
          <w:sz w:val="20"/>
        </w:rPr>
        <w:t xml:space="preserve"> </w:t>
      </w:r>
      <w:r>
        <w:rPr>
          <w:w w:val="60"/>
          <w:sz w:val="20"/>
        </w:rPr>
        <w:t>the</w:t>
      </w:r>
      <w:r>
        <w:rPr>
          <w:sz w:val="20"/>
        </w:rPr>
        <w:t xml:space="preserve"> </w:t>
      </w:r>
      <w:r>
        <w:rPr>
          <w:w w:val="60"/>
          <w:sz w:val="20"/>
        </w:rPr>
        <w:t>cause,</w:t>
      </w:r>
      <w:r>
        <w:rPr>
          <w:sz w:val="20"/>
        </w:rPr>
        <w:t xml:space="preserve"> </w:t>
      </w:r>
      <w:r>
        <w:rPr>
          <w:w w:val="60"/>
          <w:sz w:val="20"/>
        </w:rPr>
        <w:t>Mosquitoes</w:t>
      </w:r>
      <w:r>
        <w:rPr>
          <w:sz w:val="20"/>
        </w:rPr>
        <w:t xml:space="preserve"> </w:t>
      </w:r>
      <w:r>
        <w:rPr>
          <w:w w:val="60"/>
          <w:sz w:val="20"/>
        </w:rPr>
        <w:t>in</w:t>
      </w:r>
      <w:r>
        <w:rPr>
          <w:sz w:val="20"/>
        </w:rPr>
        <w:t xml:space="preserve"> </w:t>
      </w:r>
      <w:r>
        <w:rPr>
          <w:w w:val="60"/>
          <w:sz w:val="20"/>
        </w:rPr>
        <w:t>Busega</w:t>
      </w:r>
      <w:r>
        <w:rPr>
          <w:sz w:val="20"/>
        </w:rPr>
        <w:t xml:space="preserve"> </w:t>
      </w:r>
      <w:r>
        <w:rPr>
          <w:w w:val="60"/>
          <w:sz w:val="20"/>
        </w:rPr>
        <w:t>wetlands</w:t>
      </w:r>
      <w:r>
        <w:rPr>
          <w:sz w:val="20"/>
        </w:rPr>
        <w:t xml:space="preserve"> </w:t>
      </w:r>
      <w:r>
        <w:rPr>
          <w:w w:val="60"/>
          <w:sz w:val="20"/>
        </w:rPr>
        <w:t>are</w:t>
      </w:r>
      <w:r>
        <w:rPr>
          <w:sz w:val="20"/>
        </w:rPr>
        <w:t xml:space="preserve"> </w:t>
      </w:r>
      <w:r>
        <w:rPr>
          <w:w w:val="60"/>
          <w:sz w:val="20"/>
        </w:rPr>
        <w:t>also</w:t>
      </w:r>
      <w:r>
        <w:rPr>
          <w:sz w:val="20"/>
        </w:rPr>
        <w:t xml:space="preserve"> </w:t>
      </w:r>
      <w:r>
        <w:rPr>
          <w:w w:val="60"/>
          <w:sz w:val="20"/>
        </w:rPr>
        <w:t>a</w:t>
      </w:r>
      <w:r>
        <w:rPr>
          <w:sz w:val="20"/>
        </w:rPr>
        <w:t xml:space="preserve"> </w:t>
      </w:r>
      <w:r>
        <w:rPr>
          <w:w w:val="60"/>
          <w:sz w:val="20"/>
        </w:rPr>
        <w:t>threat</w:t>
      </w:r>
      <w:r>
        <w:rPr>
          <w:sz w:val="20"/>
        </w:rPr>
        <w:t xml:space="preserve"> </w:t>
      </w:r>
      <w:r>
        <w:rPr>
          <w:w w:val="60"/>
          <w:sz w:val="20"/>
        </w:rPr>
        <w:t>to</w:t>
      </w:r>
      <w:r>
        <w:rPr>
          <w:sz w:val="20"/>
        </w:rPr>
        <w:t xml:space="preserve"> </w:t>
      </w:r>
      <w:r>
        <w:rPr>
          <w:w w:val="60"/>
          <w:sz w:val="20"/>
        </w:rPr>
        <w:t>people</w:t>
      </w:r>
      <w:r>
        <w:rPr>
          <w:sz w:val="20"/>
        </w:rPr>
        <w:t xml:space="preserve"> </w:t>
      </w:r>
      <w:r>
        <w:rPr>
          <w:w w:val="60"/>
          <w:sz w:val="20"/>
        </w:rPr>
        <w:t>around</w:t>
      </w:r>
      <w:r>
        <w:rPr>
          <w:sz w:val="20"/>
        </w:rPr>
        <w:t xml:space="preserve"> </w:t>
      </w:r>
      <w:r>
        <w:rPr>
          <w:w w:val="60"/>
          <w:sz w:val="20"/>
        </w:rPr>
        <w:t>Kyengera</w:t>
      </w:r>
      <w:r>
        <w:rPr>
          <w:sz w:val="20"/>
        </w:rPr>
        <w:t xml:space="preserve"> </w:t>
      </w:r>
      <w:r>
        <w:rPr>
          <w:w w:val="60"/>
          <w:sz w:val="20"/>
        </w:rPr>
        <w:t>and</w:t>
      </w:r>
      <w:r>
        <w:rPr>
          <w:sz w:val="20"/>
        </w:rPr>
        <w:t xml:space="preserve"> </w:t>
      </w:r>
      <w:r>
        <w:rPr>
          <w:w w:val="60"/>
          <w:sz w:val="20"/>
        </w:rPr>
        <w:t>Mburo</w:t>
      </w:r>
      <w:r>
        <w:rPr>
          <w:sz w:val="20"/>
        </w:rPr>
        <w:t xml:space="preserve"> </w:t>
      </w:r>
      <w:r>
        <w:rPr>
          <w:w w:val="60"/>
          <w:sz w:val="20"/>
        </w:rPr>
        <w:t>wetlands</w:t>
      </w:r>
      <w:r>
        <w:rPr>
          <w:sz w:val="20"/>
        </w:rPr>
        <w:t xml:space="preserve"> </w:t>
      </w:r>
      <w:r>
        <w:rPr>
          <w:w w:val="60"/>
          <w:sz w:val="20"/>
        </w:rPr>
        <w:t>in</w:t>
      </w:r>
      <w:r>
        <w:rPr>
          <w:sz w:val="20"/>
        </w:rPr>
        <w:t xml:space="preserve"> </w:t>
      </w:r>
      <w:r>
        <w:rPr>
          <w:w w:val="60"/>
          <w:sz w:val="20"/>
        </w:rPr>
        <w:t>Mbarara</w:t>
      </w:r>
      <w:r>
        <w:rPr>
          <w:spacing w:val="24"/>
          <w:sz w:val="20"/>
        </w:rPr>
        <w:t xml:space="preserve"> </w:t>
      </w:r>
      <w:r>
        <w:rPr>
          <w:w w:val="60"/>
          <w:sz w:val="20"/>
        </w:rPr>
        <w:t>and</w:t>
      </w:r>
      <w:r>
        <w:rPr>
          <w:spacing w:val="21"/>
          <w:sz w:val="20"/>
        </w:rPr>
        <w:t xml:space="preserve"> </w:t>
      </w:r>
      <w:r>
        <w:rPr>
          <w:w w:val="60"/>
          <w:sz w:val="20"/>
        </w:rPr>
        <w:t>Nakivali</w:t>
      </w:r>
      <w:r>
        <w:rPr>
          <w:spacing w:val="26"/>
          <w:sz w:val="20"/>
        </w:rPr>
        <w:t xml:space="preserve"> </w:t>
      </w:r>
      <w:r>
        <w:rPr>
          <w:w w:val="60"/>
          <w:sz w:val="20"/>
        </w:rPr>
        <w:t>are</w:t>
      </w:r>
      <w:r>
        <w:rPr>
          <w:spacing w:val="21"/>
          <w:sz w:val="20"/>
        </w:rPr>
        <w:t xml:space="preserve"> </w:t>
      </w:r>
      <w:r>
        <w:rPr>
          <w:w w:val="60"/>
          <w:sz w:val="20"/>
        </w:rPr>
        <w:t>infested</w:t>
      </w:r>
      <w:r>
        <w:rPr>
          <w:spacing w:val="24"/>
          <w:sz w:val="20"/>
        </w:rPr>
        <w:t xml:space="preserve"> </w:t>
      </w:r>
      <w:r>
        <w:rPr>
          <w:w w:val="60"/>
          <w:sz w:val="20"/>
        </w:rPr>
        <w:t>with</w:t>
      </w:r>
      <w:r>
        <w:rPr>
          <w:spacing w:val="24"/>
          <w:sz w:val="20"/>
        </w:rPr>
        <w:t xml:space="preserve"> </w:t>
      </w:r>
      <w:r>
        <w:rPr>
          <w:w w:val="60"/>
          <w:sz w:val="20"/>
        </w:rPr>
        <w:t>Tsetse</w:t>
      </w:r>
      <w:r>
        <w:rPr>
          <w:spacing w:val="24"/>
          <w:sz w:val="20"/>
        </w:rPr>
        <w:t xml:space="preserve"> </w:t>
      </w:r>
      <w:r>
        <w:rPr>
          <w:w w:val="60"/>
          <w:sz w:val="20"/>
        </w:rPr>
        <w:t>flies</w:t>
      </w:r>
      <w:r>
        <w:rPr>
          <w:spacing w:val="24"/>
          <w:sz w:val="20"/>
        </w:rPr>
        <w:t xml:space="preserve"> </w:t>
      </w:r>
      <w:r>
        <w:rPr>
          <w:w w:val="60"/>
          <w:sz w:val="20"/>
        </w:rPr>
        <w:t>which</w:t>
      </w:r>
      <w:r>
        <w:rPr>
          <w:spacing w:val="24"/>
          <w:sz w:val="20"/>
        </w:rPr>
        <w:t xml:space="preserve"> </w:t>
      </w:r>
      <w:r>
        <w:rPr>
          <w:w w:val="60"/>
          <w:sz w:val="20"/>
        </w:rPr>
        <w:t>transmit</w:t>
      </w:r>
      <w:r>
        <w:rPr>
          <w:spacing w:val="40"/>
          <w:sz w:val="20"/>
        </w:rPr>
        <w:t xml:space="preserve"> </w:t>
      </w:r>
      <w:r>
        <w:rPr>
          <w:w w:val="60"/>
          <w:sz w:val="20"/>
        </w:rPr>
        <w:t>sleeping</w:t>
      </w:r>
      <w:r>
        <w:rPr>
          <w:sz w:val="20"/>
        </w:rPr>
        <w:t xml:space="preserve"> </w:t>
      </w:r>
      <w:r>
        <w:rPr>
          <w:w w:val="60"/>
          <w:sz w:val="20"/>
        </w:rPr>
        <w:t>sickness.</w:t>
      </w:r>
    </w:p>
    <w:p w:rsidR="00E5575B" w:rsidRDefault="00D512E5">
      <w:pPr>
        <w:pStyle w:val="ListParagraph"/>
        <w:numPr>
          <w:ilvl w:val="2"/>
          <w:numId w:val="35"/>
        </w:numPr>
        <w:tabs>
          <w:tab w:val="left" w:pos="1080"/>
        </w:tabs>
        <w:spacing w:line="242" w:lineRule="auto"/>
        <w:ind w:right="633" w:firstLine="0"/>
        <w:rPr>
          <w:rFonts w:ascii="Arial MT" w:hAnsi="Arial MT"/>
          <w:sz w:val="20"/>
        </w:rPr>
      </w:pPr>
      <w:r>
        <w:rPr>
          <w:w w:val="60"/>
          <w:sz w:val="20"/>
        </w:rPr>
        <w:t>The</w:t>
      </w:r>
      <w:r>
        <w:rPr>
          <w:sz w:val="20"/>
        </w:rPr>
        <w:t xml:space="preserve"> </w:t>
      </w:r>
      <w:r>
        <w:rPr>
          <w:w w:val="60"/>
          <w:sz w:val="20"/>
        </w:rPr>
        <w:t>wetlands</w:t>
      </w:r>
      <w:r>
        <w:rPr>
          <w:sz w:val="20"/>
        </w:rPr>
        <w:t xml:space="preserve"> </w:t>
      </w:r>
      <w:r>
        <w:rPr>
          <w:w w:val="60"/>
          <w:sz w:val="20"/>
        </w:rPr>
        <w:t>in</w:t>
      </w:r>
      <w:r>
        <w:rPr>
          <w:sz w:val="20"/>
        </w:rPr>
        <w:t xml:space="preserve"> </w:t>
      </w:r>
      <w:r>
        <w:rPr>
          <w:w w:val="60"/>
          <w:sz w:val="20"/>
        </w:rPr>
        <w:t>soils</w:t>
      </w:r>
      <w:r>
        <w:rPr>
          <w:sz w:val="20"/>
        </w:rPr>
        <w:t xml:space="preserve"> </w:t>
      </w:r>
      <w:r>
        <w:rPr>
          <w:w w:val="60"/>
          <w:sz w:val="20"/>
        </w:rPr>
        <w:t>especially</w:t>
      </w:r>
      <w:r>
        <w:rPr>
          <w:sz w:val="20"/>
        </w:rPr>
        <w:t xml:space="preserve"> </w:t>
      </w:r>
      <w:r>
        <w:rPr>
          <w:w w:val="60"/>
          <w:sz w:val="20"/>
        </w:rPr>
        <w:t>the</w:t>
      </w:r>
      <w:r>
        <w:rPr>
          <w:sz w:val="20"/>
        </w:rPr>
        <w:t xml:space="preserve"> </w:t>
      </w:r>
      <w:r>
        <w:rPr>
          <w:w w:val="60"/>
          <w:sz w:val="20"/>
        </w:rPr>
        <w:t>clay</w:t>
      </w:r>
      <w:r>
        <w:rPr>
          <w:sz w:val="20"/>
        </w:rPr>
        <w:t xml:space="preserve"> </w:t>
      </w:r>
      <w:r>
        <w:rPr>
          <w:w w:val="60"/>
          <w:sz w:val="20"/>
        </w:rPr>
        <w:t>is</w:t>
      </w:r>
      <w:r>
        <w:rPr>
          <w:sz w:val="20"/>
        </w:rPr>
        <w:t xml:space="preserve"> </w:t>
      </w:r>
      <w:r>
        <w:rPr>
          <w:w w:val="60"/>
          <w:sz w:val="20"/>
        </w:rPr>
        <w:t>sticky</w:t>
      </w:r>
      <w:r>
        <w:rPr>
          <w:sz w:val="20"/>
        </w:rPr>
        <w:t xml:space="preserve"> </w:t>
      </w:r>
      <w:r>
        <w:rPr>
          <w:w w:val="60"/>
          <w:sz w:val="20"/>
        </w:rPr>
        <w:t>and</w:t>
      </w:r>
      <w:r>
        <w:rPr>
          <w:sz w:val="20"/>
        </w:rPr>
        <w:t xml:space="preserve"> </w:t>
      </w:r>
      <w:r>
        <w:rPr>
          <w:w w:val="60"/>
          <w:sz w:val="20"/>
        </w:rPr>
        <w:t>difficult</w:t>
      </w:r>
      <w:r>
        <w:rPr>
          <w:spacing w:val="-1"/>
          <w:sz w:val="20"/>
        </w:rPr>
        <w:t xml:space="preserve"> </w:t>
      </w:r>
      <w:r>
        <w:rPr>
          <w:w w:val="60"/>
          <w:sz w:val="20"/>
        </w:rPr>
        <w:t>to</w:t>
      </w:r>
      <w:r>
        <w:rPr>
          <w:sz w:val="20"/>
        </w:rPr>
        <w:t xml:space="preserve"> </w:t>
      </w:r>
      <w:r>
        <w:rPr>
          <w:w w:val="60"/>
          <w:sz w:val="20"/>
        </w:rPr>
        <w:t>be</w:t>
      </w:r>
      <w:r>
        <w:rPr>
          <w:sz w:val="20"/>
        </w:rPr>
        <w:t xml:space="preserve"> </w:t>
      </w:r>
      <w:r>
        <w:rPr>
          <w:w w:val="60"/>
          <w:sz w:val="20"/>
        </w:rPr>
        <w:t>used</w:t>
      </w:r>
      <w:r>
        <w:rPr>
          <w:sz w:val="20"/>
        </w:rPr>
        <w:t xml:space="preserve"> </w:t>
      </w:r>
      <w:r>
        <w:rPr>
          <w:w w:val="60"/>
          <w:sz w:val="20"/>
        </w:rPr>
        <w:t>for</w:t>
      </w:r>
      <w:r>
        <w:rPr>
          <w:sz w:val="20"/>
        </w:rPr>
        <w:t xml:space="preserve"> </w:t>
      </w:r>
      <w:r>
        <w:rPr>
          <w:w w:val="60"/>
          <w:sz w:val="20"/>
        </w:rPr>
        <w:t>agricultural</w:t>
      </w:r>
      <w:r>
        <w:rPr>
          <w:sz w:val="20"/>
        </w:rPr>
        <w:t xml:space="preserve"> </w:t>
      </w:r>
      <w:r>
        <w:rPr>
          <w:w w:val="60"/>
          <w:sz w:val="20"/>
        </w:rPr>
        <w:t>practices.</w:t>
      </w:r>
      <w:r>
        <w:rPr>
          <w:sz w:val="20"/>
        </w:rPr>
        <w:t xml:space="preserve"> </w:t>
      </w:r>
      <w:r>
        <w:rPr>
          <w:w w:val="60"/>
          <w:sz w:val="20"/>
        </w:rPr>
        <w:t>In</w:t>
      </w:r>
      <w:r>
        <w:rPr>
          <w:sz w:val="20"/>
        </w:rPr>
        <w:t xml:space="preserve"> </w:t>
      </w:r>
      <w:r>
        <w:rPr>
          <w:w w:val="60"/>
          <w:sz w:val="20"/>
        </w:rPr>
        <w:t>addition</w:t>
      </w:r>
      <w:r>
        <w:rPr>
          <w:sz w:val="20"/>
        </w:rPr>
        <w:t xml:space="preserve"> </w:t>
      </w:r>
      <w:r>
        <w:rPr>
          <w:w w:val="60"/>
          <w:sz w:val="20"/>
        </w:rPr>
        <w:t>to</w:t>
      </w:r>
      <w:r>
        <w:rPr>
          <w:sz w:val="20"/>
        </w:rPr>
        <w:t xml:space="preserve"> </w:t>
      </w:r>
      <w:r>
        <w:rPr>
          <w:w w:val="60"/>
          <w:sz w:val="20"/>
        </w:rPr>
        <w:t>that,</w:t>
      </w:r>
      <w:r>
        <w:rPr>
          <w:sz w:val="20"/>
        </w:rPr>
        <w:t xml:space="preserve"> </w:t>
      </w:r>
      <w:r>
        <w:rPr>
          <w:w w:val="60"/>
          <w:sz w:val="20"/>
        </w:rPr>
        <w:t>wetlands</w:t>
      </w:r>
      <w:r>
        <w:rPr>
          <w:sz w:val="20"/>
        </w:rPr>
        <w:t xml:space="preserve"> </w:t>
      </w:r>
      <w:r>
        <w:rPr>
          <w:w w:val="60"/>
          <w:sz w:val="20"/>
        </w:rPr>
        <w:t>are</w:t>
      </w:r>
      <w:r>
        <w:rPr>
          <w:sz w:val="20"/>
        </w:rPr>
        <w:t xml:space="preserve"> </w:t>
      </w:r>
      <w:r>
        <w:rPr>
          <w:w w:val="60"/>
          <w:sz w:val="20"/>
        </w:rPr>
        <w:t>water</w:t>
      </w:r>
      <w:r>
        <w:rPr>
          <w:sz w:val="20"/>
        </w:rPr>
        <w:t xml:space="preserve"> </w:t>
      </w:r>
      <w:r>
        <w:rPr>
          <w:w w:val="60"/>
          <w:sz w:val="20"/>
        </w:rPr>
        <w:t>logged</w:t>
      </w:r>
      <w:r>
        <w:rPr>
          <w:sz w:val="20"/>
        </w:rPr>
        <w:t xml:space="preserve"> </w:t>
      </w:r>
      <w:r>
        <w:rPr>
          <w:w w:val="60"/>
          <w:sz w:val="20"/>
        </w:rPr>
        <w:t>with</w:t>
      </w:r>
      <w:r>
        <w:rPr>
          <w:sz w:val="20"/>
        </w:rPr>
        <w:t xml:space="preserve"> </w:t>
      </w:r>
      <w:r>
        <w:rPr>
          <w:w w:val="60"/>
          <w:sz w:val="20"/>
        </w:rPr>
        <w:t>acidic</w:t>
      </w:r>
      <w:r>
        <w:rPr>
          <w:sz w:val="20"/>
        </w:rPr>
        <w:t xml:space="preserve"> </w:t>
      </w:r>
      <w:r>
        <w:rPr>
          <w:w w:val="60"/>
          <w:sz w:val="20"/>
        </w:rPr>
        <w:t>soils</w:t>
      </w:r>
      <w:r>
        <w:rPr>
          <w:sz w:val="20"/>
        </w:rPr>
        <w:t xml:space="preserve"> </w:t>
      </w:r>
      <w:r>
        <w:rPr>
          <w:w w:val="60"/>
          <w:sz w:val="20"/>
        </w:rPr>
        <w:t>which</w:t>
      </w:r>
      <w:r>
        <w:rPr>
          <w:sz w:val="20"/>
        </w:rPr>
        <w:t xml:space="preserve"> </w:t>
      </w:r>
      <w:r>
        <w:rPr>
          <w:w w:val="60"/>
          <w:sz w:val="20"/>
        </w:rPr>
        <w:t>are</w:t>
      </w:r>
      <w:r>
        <w:rPr>
          <w:sz w:val="20"/>
        </w:rPr>
        <w:t xml:space="preserve"> </w:t>
      </w:r>
      <w:r>
        <w:rPr>
          <w:w w:val="60"/>
          <w:sz w:val="20"/>
        </w:rPr>
        <w:t>unsuitable</w:t>
      </w:r>
      <w:r>
        <w:rPr>
          <w:sz w:val="20"/>
        </w:rPr>
        <w:t xml:space="preserve"> </w:t>
      </w:r>
      <w:r>
        <w:rPr>
          <w:w w:val="60"/>
          <w:sz w:val="20"/>
        </w:rPr>
        <w:t>conditions</w:t>
      </w:r>
      <w:r>
        <w:rPr>
          <w:sz w:val="20"/>
        </w:rPr>
        <w:t xml:space="preserve"> </w:t>
      </w:r>
      <w:r>
        <w:rPr>
          <w:w w:val="60"/>
          <w:sz w:val="20"/>
        </w:rPr>
        <w:t>for</w:t>
      </w:r>
      <w:r>
        <w:rPr>
          <w:sz w:val="20"/>
        </w:rPr>
        <w:t xml:space="preserve"> </w:t>
      </w:r>
      <w:r>
        <w:rPr>
          <w:w w:val="60"/>
          <w:sz w:val="20"/>
        </w:rPr>
        <w:t>the</w:t>
      </w:r>
      <w:r>
        <w:rPr>
          <w:sz w:val="20"/>
        </w:rPr>
        <w:t xml:space="preserve"> </w:t>
      </w:r>
      <w:r>
        <w:rPr>
          <w:w w:val="60"/>
          <w:sz w:val="20"/>
        </w:rPr>
        <w:t>growing</w:t>
      </w:r>
      <w:r>
        <w:rPr>
          <w:sz w:val="20"/>
        </w:rPr>
        <w:t xml:space="preserve"> </w:t>
      </w:r>
      <w:r>
        <w:rPr>
          <w:w w:val="60"/>
          <w:sz w:val="20"/>
        </w:rPr>
        <w:t>of</w:t>
      </w:r>
      <w:r>
        <w:rPr>
          <w:spacing w:val="34"/>
          <w:sz w:val="20"/>
        </w:rPr>
        <w:t xml:space="preserve"> </w:t>
      </w:r>
      <w:r>
        <w:rPr>
          <w:w w:val="60"/>
          <w:sz w:val="20"/>
        </w:rPr>
        <w:t>various</w:t>
      </w:r>
      <w:r>
        <w:rPr>
          <w:sz w:val="20"/>
        </w:rPr>
        <w:t xml:space="preserve"> </w:t>
      </w:r>
      <w:r>
        <w:rPr>
          <w:w w:val="60"/>
          <w:sz w:val="20"/>
        </w:rPr>
        <w:t>crops.</w:t>
      </w:r>
      <w:r>
        <w:rPr>
          <w:spacing w:val="-1"/>
          <w:sz w:val="20"/>
        </w:rPr>
        <w:t xml:space="preserve"> </w:t>
      </w:r>
      <w:r>
        <w:rPr>
          <w:w w:val="60"/>
          <w:sz w:val="20"/>
        </w:rPr>
        <w:t>E.g.</w:t>
      </w:r>
      <w:r>
        <w:rPr>
          <w:spacing w:val="-1"/>
          <w:sz w:val="20"/>
        </w:rPr>
        <w:t xml:space="preserve"> </w:t>
      </w:r>
      <w:r>
        <w:rPr>
          <w:w w:val="60"/>
          <w:sz w:val="20"/>
        </w:rPr>
        <w:t>soils</w:t>
      </w:r>
      <w:r>
        <w:rPr>
          <w:spacing w:val="-3"/>
          <w:sz w:val="20"/>
        </w:rPr>
        <w:t xml:space="preserve"> </w:t>
      </w:r>
      <w:r>
        <w:rPr>
          <w:w w:val="60"/>
          <w:sz w:val="20"/>
        </w:rPr>
        <w:t>in</w:t>
      </w:r>
      <w:r>
        <w:rPr>
          <w:sz w:val="20"/>
        </w:rPr>
        <w:t xml:space="preserve"> </w:t>
      </w:r>
      <w:r>
        <w:rPr>
          <w:w w:val="60"/>
          <w:sz w:val="20"/>
        </w:rPr>
        <w:t>Tirinyi,</w:t>
      </w:r>
      <w:r>
        <w:rPr>
          <w:spacing w:val="-1"/>
          <w:sz w:val="20"/>
        </w:rPr>
        <w:t xml:space="preserve"> </w:t>
      </w:r>
      <w:r>
        <w:rPr>
          <w:w w:val="60"/>
          <w:sz w:val="20"/>
        </w:rPr>
        <w:t>Walugogo,</w:t>
      </w:r>
      <w:r>
        <w:rPr>
          <w:spacing w:val="-4"/>
          <w:sz w:val="20"/>
        </w:rPr>
        <w:t xml:space="preserve"> </w:t>
      </w:r>
      <w:r>
        <w:rPr>
          <w:w w:val="60"/>
          <w:sz w:val="20"/>
        </w:rPr>
        <w:t>Naigombwa,</w:t>
      </w:r>
      <w:r>
        <w:rPr>
          <w:spacing w:val="-1"/>
          <w:sz w:val="20"/>
        </w:rPr>
        <w:t xml:space="preserve"> </w:t>
      </w:r>
      <w:r>
        <w:rPr>
          <w:w w:val="60"/>
          <w:sz w:val="20"/>
        </w:rPr>
        <w:t>Doho,</w:t>
      </w:r>
      <w:r>
        <w:rPr>
          <w:spacing w:val="-1"/>
          <w:sz w:val="20"/>
        </w:rPr>
        <w:t xml:space="preserve"> </w:t>
      </w:r>
      <w:r>
        <w:rPr>
          <w:w w:val="60"/>
          <w:sz w:val="20"/>
        </w:rPr>
        <w:t>Kibimba</w:t>
      </w:r>
      <w:r>
        <w:rPr>
          <w:sz w:val="20"/>
        </w:rPr>
        <w:t xml:space="preserve"> </w:t>
      </w:r>
      <w:r>
        <w:rPr>
          <w:w w:val="60"/>
          <w:sz w:val="20"/>
        </w:rPr>
        <w:t>and</w:t>
      </w:r>
      <w:r>
        <w:rPr>
          <w:sz w:val="20"/>
        </w:rPr>
        <w:t xml:space="preserve"> </w:t>
      </w:r>
      <w:r>
        <w:rPr>
          <w:w w:val="60"/>
          <w:sz w:val="20"/>
        </w:rPr>
        <w:t>Mpologoma</w:t>
      </w:r>
      <w:r>
        <w:rPr>
          <w:sz w:val="20"/>
        </w:rPr>
        <w:t xml:space="preserve"> </w:t>
      </w:r>
      <w:r>
        <w:rPr>
          <w:w w:val="60"/>
          <w:sz w:val="20"/>
        </w:rPr>
        <w:t>are</w:t>
      </w:r>
      <w:r>
        <w:rPr>
          <w:sz w:val="20"/>
        </w:rPr>
        <w:t xml:space="preserve"> </w:t>
      </w:r>
      <w:r>
        <w:rPr>
          <w:w w:val="60"/>
          <w:sz w:val="20"/>
        </w:rPr>
        <w:t>acidic</w:t>
      </w:r>
      <w:r>
        <w:rPr>
          <w:sz w:val="20"/>
        </w:rPr>
        <w:t xml:space="preserve"> </w:t>
      </w:r>
      <w:r>
        <w:rPr>
          <w:w w:val="60"/>
          <w:sz w:val="20"/>
        </w:rPr>
        <w:t>clay</w:t>
      </w:r>
      <w:r>
        <w:rPr>
          <w:sz w:val="20"/>
        </w:rPr>
        <w:t xml:space="preserve"> </w:t>
      </w:r>
      <w:r>
        <w:rPr>
          <w:w w:val="60"/>
          <w:sz w:val="20"/>
        </w:rPr>
        <w:t>soils</w:t>
      </w:r>
      <w:r>
        <w:rPr>
          <w:sz w:val="20"/>
        </w:rPr>
        <w:t xml:space="preserve"> </w:t>
      </w:r>
      <w:r>
        <w:rPr>
          <w:w w:val="60"/>
          <w:sz w:val="20"/>
        </w:rPr>
        <w:t>which</w:t>
      </w:r>
      <w:r>
        <w:rPr>
          <w:sz w:val="20"/>
        </w:rPr>
        <w:t xml:space="preserve"> </w:t>
      </w:r>
      <w:r>
        <w:rPr>
          <w:w w:val="60"/>
          <w:sz w:val="20"/>
        </w:rPr>
        <w:t>are</w:t>
      </w:r>
      <w:r>
        <w:rPr>
          <w:sz w:val="20"/>
        </w:rPr>
        <w:t xml:space="preserve"> </w:t>
      </w:r>
      <w:r>
        <w:rPr>
          <w:w w:val="60"/>
          <w:sz w:val="20"/>
        </w:rPr>
        <w:t>unproductive,</w:t>
      </w:r>
      <w:r>
        <w:rPr>
          <w:sz w:val="20"/>
        </w:rPr>
        <w:t xml:space="preserve"> </w:t>
      </w:r>
      <w:r>
        <w:rPr>
          <w:w w:val="60"/>
          <w:sz w:val="20"/>
        </w:rPr>
        <w:t>easily</w:t>
      </w:r>
      <w:r>
        <w:rPr>
          <w:sz w:val="20"/>
        </w:rPr>
        <w:t xml:space="preserve"> </w:t>
      </w:r>
      <w:r>
        <w:rPr>
          <w:w w:val="60"/>
          <w:sz w:val="20"/>
        </w:rPr>
        <w:t>lose</w:t>
      </w:r>
      <w:r>
        <w:rPr>
          <w:sz w:val="20"/>
        </w:rPr>
        <w:t xml:space="preserve"> </w:t>
      </w:r>
      <w:r>
        <w:rPr>
          <w:w w:val="60"/>
          <w:sz w:val="20"/>
        </w:rPr>
        <w:t>fertility,</w:t>
      </w:r>
      <w:r>
        <w:rPr>
          <w:sz w:val="20"/>
        </w:rPr>
        <w:t xml:space="preserve"> </w:t>
      </w:r>
      <w:r>
        <w:rPr>
          <w:w w:val="60"/>
          <w:sz w:val="20"/>
        </w:rPr>
        <w:t>their</w:t>
      </w:r>
      <w:r>
        <w:rPr>
          <w:sz w:val="20"/>
        </w:rPr>
        <w:t xml:space="preserve"> </w:t>
      </w:r>
      <w:r>
        <w:rPr>
          <w:w w:val="65"/>
          <w:sz w:val="20"/>
        </w:rPr>
        <w:t>productivity</w:t>
      </w:r>
      <w:r>
        <w:rPr>
          <w:sz w:val="20"/>
        </w:rPr>
        <w:t xml:space="preserve"> </w:t>
      </w:r>
      <w:r>
        <w:rPr>
          <w:w w:val="65"/>
          <w:sz w:val="20"/>
        </w:rPr>
        <w:t>is</w:t>
      </w:r>
      <w:r>
        <w:rPr>
          <w:sz w:val="20"/>
        </w:rPr>
        <w:t xml:space="preserve"> </w:t>
      </w:r>
      <w:r>
        <w:rPr>
          <w:w w:val="65"/>
          <w:sz w:val="20"/>
        </w:rPr>
        <w:t>restricted</w:t>
      </w:r>
      <w:r>
        <w:rPr>
          <w:sz w:val="20"/>
        </w:rPr>
        <w:t xml:space="preserve"> </w:t>
      </w:r>
      <w:r>
        <w:rPr>
          <w:w w:val="65"/>
          <w:sz w:val="20"/>
        </w:rPr>
        <w:t>to</w:t>
      </w:r>
      <w:r>
        <w:rPr>
          <w:sz w:val="20"/>
        </w:rPr>
        <w:t xml:space="preserve"> </w:t>
      </w:r>
      <w:r>
        <w:rPr>
          <w:w w:val="65"/>
          <w:sz w:val="20"/>
        </w:rPr>
        <w:t>two</w:t>
      </w:r>
      <w:r>
        <w:rPr>
          <w:sz w:val="20"/>
        </w:rPr>
        <w:t xml:space="preserve"> </w:t>
      </w:r>
      <w:r>
        <w:rPr>
          <w:w w:val="65"/>
          <w:sz w:val="20"/>
        </w:rPr>
        <w:t>years</w:t>
      </w:r>
      <w:r>
        <w:rPr>
          <w:sz w:val="20"/>
        </w:rPr>
        <w:t xml:space="preserve"> </w:t>
      </w:r>
      <w:r>
        <w:rPr>
          <w:w w:val="65"/>
          <w:sz w:val="20"/>
        </w:rPr>
        <w:t>of</w:t>
      </w:r>
      <w:r>
        <w:rPr>
          <w:sz w:val="20"/>
        </w:rPr>
        <w:t xml:space="preserve"> </w:t>
      </w:r>
      <w:r>
        <w:rPr>
          <w:w w:val="65"/>
          <w:sz w:val="20"/>
        </w:rPr>
        <w:t>harvest</w:t>
      </w:r>
      <w:r>
        <w:rPr>
          <w:sz w:val="20"/>
        </w:rPr>
        <w:t xml:space="preserve"> </w:t>
      </w:r>
      <w:r>
        <w:rPr>
          <w:w w:val="65"/>
          <w:sz w:val="20"/>
        </w:rPr>
        <w:t>and</w:t>
      </w:r>
      <w:r>
        <w:rPr>
          <w:sz w:val="20"/>
        </w:rPr>
        <w:t xml:space="preserve"> </w:t>
      </w:r>
      <w:r>
        <w:rPr>
          <w:w w:val="65"/>
          <w:sz w:val="20"/>
        </w:rPr>
        <w:t>thereafter are</w:t>
      </w:r>
      <w:r>
        <w:rPr>
          <w:sz w:val="20"/>
        </w:rPr>
        <w:t xml:space="preserve"> </w:t>
      </w:r>
      <w:r>
        <w:rPr>
          <w:w w:val="65"/>
          <w:sz w:val="20"/>
        </w:rPr>
        <w:t>abandoned.</w:t>
      </w:r>
    </w:p>
    <w:p w:rsidR="00E5575B" w:rsidRDefault="00D512E5">
      <w:pPr>
        <w:pStyle w:val="ListParagraph"/>
        <w:numPr>
          <w:ilvl w:val="2"/>
          <w:numId w:val="35"/>
        </w:numPr>
        <w:tabs>
          <w:tab w:val="left" w:pos="1080"/>
        </w:tabs>
        <w:spacing w:line="242" w:lineRule="auto"/>
        <w:ind w:right="632" w:firstLine="0"/>
        <w:rPr>
          <w:rFonts w:ascii="Arial MT" w:hAnsi="Arial MT"/>
          <w:sz w:val="20"/>
        </w:rPr>
      </w:pPr>
      <w:r>
        <w:rPr>
          <w:w w:val="65"/>
          <w:sz w:val="20"/>
        </w:rPr>
        <w:t>Wetlands</w:t>
      </w:r>
      <w:r>
        <w:rPr>
          <w:sz w:val="20"/>
        </w:rPr>
        <w:t xml:space="preserve"> </w:t>
      </w:r>
      <w:r>
        <w:rPr>
          <w:w w:val="65"/>
          <w:sz w:val="20"/>
        </w:rPr>
        <w:t>provide</w:t>
      </w:r>
      <w:r>
        <w:rPr>
          <w:spacing w:val="14"/>
          <w:sz w:val="20"/>
        </w:rPr>
        <w:t xml:space="preserve"> </w:t>
      </w:r>
      <w:r>
        <w:rPr>
          <w:w w:val="65"/>
          <w:sz w:val="20"/>
        </w:rPr>
        <w:t>good</w:t>
      </w:r>
      <w:r>
        <w:rPr>
          <w:spacing w:val="16"/>
          <w:sz w:val="20"/>
        </w:rPr>
        <w:t xml:space="preserve"> </w:t>
      </w:r>
      <w:r>
        <w:rPr>
          <w:w w:val="65"/>
          <w:sz w:val="20"/>
        </w:rPr>
        <w:t>hiding</w:t>
      </w:r>
      <w:r>
        <w:rPr>
          <w:spacing w:val="14"/>
          <w:sz w:val="20"/>
        </w:rPr>
        <w:t xml:space="preserve"> </w:t>
      </w:r>
      <w:r>
        <w:rPr>
          <w:w w:val="65"/>
          <w:sz w:val="20"/>
        </w:rPr>
        <w:t>places</w:t>
      </w:r>
      <w:r>
        <w:rPr>
          <w:spacing w:val="16"/>
          <w:sz w:val="20"/>
        </w:rPr>
        <w:t xml:space="preserve"> </w:t>
      </w:r>
      <w:r>
        <w:rPr>
          <w:w w:val="65"/>
          <w:sz w:val="20"/>
        </w:rPr>
        <w:t>for</w:t>
      </w:r>
      <w:r>
        <w:rPr>
          <w:spacing w:val="15"/>
          <w:sz w:val="20"/>
        </w:rPr>
        <w:t xml:space="preserve"> </w:t>
      </w:r>
      <w:r>
        <w:rPr>
          <w:w w:val="65"/>
          <w:sz w:val="20"/>
        </w:rPr>
        <w:t>the</w:t>
      </w:r>
      <w:r>
        <w:rPr>
          <w:spacing w:val="14"/>
          <w:sz w:val="20"/>
        </w:rPr>
        <w:t xml:space="preserve"> </w:t>
      </w:r>
      <w:r>
        <w:rPr>
          <w:w w:val="65"/>
          <w:sz w:val="20"/>
        </w:rPr>
        <w:t>anti</w:t>
      </w:r>
      <w:r>
        <w:rPr>
          <w:spacing w:val="15"/>
          <w:sz w:val="20"/>
        </w:rPr>
        <w:t xml:space="preserve"> </w:t>
      </w:r>
      <w:r>
        <w:rPr>
          <w:w w:val="65"/>
          <w:sz w:val="20"/>
        </w:rPr>
        <w:t>governmental</w:t>
      </w:r>
      <w:r>
        <w:rPr>
          <w:spacing w:val="27"/>
          <w:sz w:val="20"/>
        </w:rPr>
        <w:t xml:space="preserve"> </w:t>
      </w:r>
      <w:r>
        <w:rPr>
          <w:w w:val="65"/>
          <w:sz w:val="20"/>
        </w:rPr>
        <w:t>elements</w:t>
      </w:r>
      <w:r>
        <w:rPr>
          <w:spacing w:val="-10"/>
          <w:sz w:val="20"/>
        </w:rPr>
        <w:t xml:space="preserve"> </w:t>
      </w:r>
      <w:r>
        <w:rPr>
          <w:w w:val="65"/>
          <w:sz w:val="20"/>
        </w:rPr>
        <w:t>like</w:t>
      </w:r>
      <w:r>
        <w:rPr>
          <w:spacing w:val="-10"/>
          <w:sz w:val="20"/>
        </w:rPr>
        <w:t xml:space="preserve"> </w:t>
      </w:r>
      <w:r>
        <w:rPr>
          <w:w w:val="65"/>
          <w:sz w:val="20"/>
        </w:rPr>
        <w:t>rebels</w:t>
      </w:r>
      <w:r>
        <w:rPr>
          <w:spacing w:val="-10"/>
          <w:sz w:val="20"/>
        </w:rPr>
        <w:t xml:space="preserve"> </w:t>
      </w:r>
      <w:r>
        <w:rPr>
          <w:w w:val="65"/>
          <w:sz w:val="20"/>
        </w:rPr>
        <w:t>and</w:t>
      </w:r>
      <w:r>
        <w:rPr>
          <w:spacing w:val="-9"/>
          <w:sz w:val="20"/>
        </w:rPr>
        <w:t xml:space="preserve"> </w:t>
      </w:r>
      <w:r>
        <w:rPr>
          <w:w w:val="65"/>
          <w:sz w:val="20"/>
        </w:rPr>
        <w:t>robbers.</w:t>
      </w:r>
      <w:r>
        <w:rPr>
          <w:spacing w:val="-11"/>
          <w:sz w:val="20"/>
        </w:rPr>
        <w:t xml:space="preserve"> </w:t>
      </w:r>
      <w:r>
        <w:rPr>
          <w:w w:val="65"/>
          <w:sz w:val="20"/>
        </w:rPr>
        <w:t>This</w:t>
      </w:r>
      <w:r>
        <w:rPr>
          <w:spacing w:val="-10"/>
          <w:sz w:val="20"/>
        </w:rPr>
        <w:t xml:space="preserve"> </w:t>
      </w:r>
      <w:r>
        <w:rPr>
          <w:w w:val="65"/>
          <w:sz w:val="20"/>
        </w:rPr>
        <w:t>is</w:t>
      </w:r>
      <w:r>
        <w:rPr>
          <w:spacing w:val="-10"/>
          <w:sz w:val="20"/>
        </w:rPr>
        <w:t xml:space="preserve"> </w:t>
      </w:r>
      <w:r>
        <w:rPr>
          <w:w w:val="65"/>
          <w:sz w:val="20"/>
        </w:rPr>
        <w:t>evidenced</w:t>
      </w:r>
      <w:r>
        <w:rPr>
          <w:spacing w:val="-10"/>
          <w:sz w:val="20"/>
        </w:rPr>
        <w:t xml:space="preserve"> </w:t>
      </w:r>
      <w:r>
        <w:rPr>
          <w:w w:val="65"/>
          <w:sz w:val="20"/>
        </w:rPr>
        <w:t>by</w:t>
      </w:r>
      <w:r>
        <w:rPr>
          <w:spacing w:val="-6"/>
          <w:sz w:val="20"/>
        </w:rPr>
        <w:t xml:space="preserve"> </w:t>
      </w:r>
      <w:r>
        <w:rPr>
          <w:w w:val="65"/>
          <w:sz w:val="20"/>
        </w:rPr>
        <w:t>highway</w:t>
      </w:r>
      <w:r>
        <w:rPr>
          <w:spacing w:val="-10"/>
          <w:sz w:val="20"/>
        </w:rPr>
        <w:t xml:space="preserve"> </w:t>
      </w:r>
      <w:r>
        <w:rPr>
          <w:w w:val="65"/>
          <w:sz w:val="20"/>
        </w:rPr>
        <w:t>robbers</w:t>
      </w:r>
      <w:r>
        <w:rPr>
          <w:spacing w:val="-7"/>
          <w:sz w:val="20"/>
        </w:rPr>
        <w:t xml:space="preserve"> </w:t>
      </w:r>
      <w:r>
        <w:rPr>
          <w:w w:val="65"/>
          <w:sz w:val="20"/>
        </w:rPr>
        <w:t>along</w:t>
      </w:r>
      <w:r>
        <w:rPr>
          <w:spacing w:val="80"/>
          <w:sz w:val="20"/>
        </w:rPr>
        <w:t xml:space="preserve"> </w:t>
      </w:r>
      <w:r>
        <w:rPr>
          <w:w w:val="65"/>
          <w:sz w:val="20"/>
        </w:rPr>
        <w:t>Kampala-Masaka</w:t>
      </w:r>
      <w:r>
        <w:rPr>
          <w:spacing w:val="40"/>
          <w:sz w:val="20"/>
        </w:rPr>
        <w:t xml:space="preserve"> </w:t>
      </w:r>
      <w:r>
        <w:rPr>
          <w:w w:val="65"/>
          <w:sz w:val="20"/>
        </w:rPr>
        <w:t>road</w:t>
      </w:r>
      <w:r>
        <w:rPr>
          <w:spacing w:val="40"/>
          <w:sz w:val="20"/>
        </w:rPr>
        <w:t xml:space="preserve"> </w:t>
      </w:r>
      <w:r>
        <w:rPr>
          <w:w w:val="65"/>
          <w:sz w:val="20"/>
        </w:rPr>
        <w:t>who</w:t>
      </w:r>
      <w:r>
        <w:rPr>
          <w:sz w:val="20"/>
        </w:rPr>
        <w:t xml:space="preserve"> </w:t>
      </w:r>
      <w:r>
        <w:rPr>
          <w:w w:val="65"/>
          <w:sz w:val="20"/>
        </w:rPr>
        <w:t>hide</w:t>
      </w:r>
      <w:r>
        <w:rPr>
          <w:spacing w:val="40"/>
          <w:sz w:val="20"/>
        </w:rPr>
        <w:t xml:space="preserve"> </w:t>
      </w:r>
      <w:r>
        <w:rPr>
          <w:w w:val="65"/>
          <w:sz w:val="20"/>
        </w:rPr>
        <w:t>in</w:t>
      </w:r>
      <w:r>
        <w:rPr>
          <w:spacing w:val="40"/>
          <w:sz w:val="20"/>
        </w:rPr>
        <w:t xml:space="preserve"> </w:t>
      </w:r>
      <w:r>
        <w:rPr>
          <w:w w:val="65"/>
          <w:sz w:val="20"/>
        </w:rPr>
        <w:t>Katonga</w:t>
      </w:r>
      <w:r>
        <w:rPr>
          <w:spacing w:val="40"/>
          <w:sz w:val="20"/>
        </w:rPr>
        <w:t xml:space="preserve"> </w:t>
      </w:r>
      <w:r>
        <w:rPr>
          <w:w w:val="65"/>
          <w:sz w:val="20"/>
        </w:rPr>
        <w:t>and</w:t>
      </w:r>
      <w:r>
        <w:rPr>
          <w:spacing w:val="80"/>
          <w:sz w:val="20"/>
        </w:rPr>
        <w:t xml:space="preserve"> </w:t>
      </w:r>
      <w:r>
        <w:rPr>
          <w:w w:val="65"/>
          <w:sz w:val="20"/>
        </w:rPr>
        <w:t>Lwera</w:t>
      </w:r>
      <w:r>
        <w:rPr>
          <w:sz w:val="20"/>
        </w:rPr>
        <w:t xml:space="preserve"> </w:t>
      </w:r>
      <w:r>
        <w:rPr>
          <w:w w:val="65"/>
          <w:sz w:val="20"/>
        </w:rPr>
        <w:t>wetlands;</w:t>
      </w:r>
      <w:r>
        <w:rPr>
          <w:sz w:val="20"/>
        </w:rPr>
        <w:t xml:space="preserve"> </w:t>
      </w:r>
      <w:r>
        <w:rPr>
          <w:w w:val="65"/>
          <w:sz w:val="20"/>
        </w:rPr>
        <w:t>along</w:t>
      </w:r>
      <w:r>
        <w:rPr>
          <w:sz w:val="20"/>
        </w:rPr>
        <w:t xml:space="preserve"> </w:t>
      </w:r>
      <w:r>
        <w:rPr>
          <w:w w:val="65"/>
          <w:sz w:val="20"/>
        </w:rPr>
        <w:t>Iganga</w:t>
      </w:r>
      <w:r>
        <w:rPr>
          <w:sz w:val="20"/>
        </w:rPr>
        <w:t xml:space="preserve"> </w:t>
      </w:r>
      <w:r>
        <w:rPr>
          <w:w w:val="65"/>
          <w:sz w:val="20"/>
        </w:rPr>
        <w:t>-</w:t>
      </w:r>
      <w:r>
        <w:rPr>
          <w:sz w:val="20"/>
        </w:rPr>
        <w:t xml:space="preserve"> </w:t>
      </w:r>
      <w:r>
        <w:rPr>
          <w:w w:val="65"/>
          <w:sz w:val="20"/>
        </w:rPr>
        <w:t>Tororo</w:t>
      </w:r>
      <w:r>
        <w:rPr>
          <w:sz w:val="20"/>
        </w:rPr>
        <w:t xml:space="preserve"> </w:t>
      </w:r>
      <w:r>
        <w:rPr>
          <w:w w:val="65"/>
          <w:sz w:val="20"/>
        </w:rPr>
        <w:t>road</w:t>
      </w:r>
      <w:r>
        <w:rPr>
          <w:sz w:val="20"/>
        </w:rPr>
        <w:t xml:space="preserve"> </w:t>
      </w:r>
      <w:r>
        <w:rPr>
          <w:w w:val="65"/>
          <w:sz w:val="20"/>
        </w:rPr>
        <w:t>who</w:t>
      </w:r>
      <w:r>
        <w:rPr>
          <w:sz w:val="20"/>
        </w:rPr>
        <w:t xml:space="preserve"> </w:t>
      </w:r>
      <w:r>
        <w:rPr>
          <w:w w:val="65"/>
          <w:sz w:val="20"/>
        </w:rPr>
        <w:t>hide</w:t>
      </w:r>
      <w:r>
        <w:rPr>
          <w:sz w:val="20"/>
        </w:rPr>
        <w:t xml:space="preserve"> </w:t>
      </w:r>
      <w:r>
        <w:rPr>
          <w:w w:val="65"/>
          <w:sz w:val="20"/>
        </w:rPr>
        <w:t>in</w:t>
      </w:r>
      <w:r>
        <w:rPr>
          <w:sz w:val="20"/>
        </w:rPr>
        <w:t xml:space="preserve"> </w:t>
      </w:r>
      <w:r>
        <w:rPr>
          <w:w w:val="65"/>
          <w:sz w:val="20"/>
        </w:rPr>
        <w:t>Doho</w:t>
      </w:r>
      <w:r>
        <w:rPr>
          <w:sz w:val="20"/>
        </w:rPr>
        <w:t xml:space="preserve"> </w:t>
      </w:r>
      <w:r>
        <w:rPr>
          <w:w w:val="65"/>
          <w:sz w:val="20"/>
        </w:rPr>
        <w:t>wetlands;</w:t>
      </w:r>
      <w:r>
        <w:rPr>
          <w:sz w:val="20"/>
        </w:rPr>
        <w:t xml:space="preserve"> </w:t>
      </w:r>
      <w:r>
        <w:rPr>
          <w:w w:val="65"/>
          <w:sz w:val="20"/>
        </w:rPr>
        <w:t>along</w:t>
      </w:r>
      <w:r>
        <w:rPr>
          <w:spacing w:val="-1"/>
          <w:sz w:val="20"/>
        </w:rPr>
        <w:t xml:space="preserve"> </w:t>
      </w:r>
      <w:r>
        <w:rPr>
          <w:w w:val="65"/>
          <w:sz w:val="20"/>
        </w:rPr>
        <w:t>Iganga</w:t>
      </w:r>
      <w:r>
        <w:rPr>
          <w:sz w:val="20"/>
        </w:rPr>
        <w:t xml:space="preserve"> </w:t>
      </w:r>
      <w:r>
        <w:rPr>
          <w:w w:val="65"/>
          <w:sz w:val="20"/>
        </w:rPr>
        <w:t>-</w:t>
      </w:r>
      <w:r>
        <w:rPr>
          <w:sz w:val="20"/>
        </w:rPr>
        <w:t xml:space="preserve"> </w:t>
      </w:r>
      <w:r>
        <w:rPr>
          <w:w w:val="65"/>
          <w:sz w:val="20"/>
        </w:rPr>
        <w:t>Mbale</w:t>
      </w:r>
      <w:r>
        <w:rPr>
          <w:spacing w:val="-1"/>
          <w:sz w:val="20"/>
        </w:rPr>
        <w:t xml:space="preserve"> </w:t>
      </w:r>
      <w:r>
        <w:rPr>
          <w:w w:val="65"/>
          <w:sz w:val="20"/>
        </w:rPr>
        <w:t>road,</w:t>
      </w:r>
      <w:r>
        <w:rPr>
          <w:sz w:val="20"/>
        </w:rPr>
        <w:t xml:space="preserve"> </w:t>
      </w:r>
      <w:r>
        <w:rPr>
          <w:w w:val="65"/>
          <w:sz w:val="20"/>
        </w:rPr>
        <w:t>they</w:t>
      </w:r>
      <w:r>
        <w:rPr>
          <w:spacing w:val="-2"/>
          <w:sz w:val="20"/>
        </w:rPr>
        <w:t xml:space="preserve"> </w:t>
      </w:r>
      <w:r>
        <w:rPr>
          <w:w w:val="65"/>
          <w:sz w:val="20"/>
        </w:rPr>
        <w:t>hide</w:t>
      </w:r>
      <w:r>
        <w:rPr>
          <w:spacing w:val="-1"/>
          <w:sz w:val="20"/>
        </w:rPr>
        <w:t xml:space="preserve"> </w:t>
      </w:r>
      <w:r>
        <w:rPr>
          <w:w w:val="65"/>
          <w:sz w:val="20"/>
        </w:rPr>
        <w:t>in</w:t>
      </w:r>
      <w:r>
        <w:rPr>
          <w:spacing w:val="-1"/>
          <w:sz w:val="20"/>
        </w:rPr>
        <w:t xml:space="preserve"> </w:t>
      </w:r>
      <w:r>
        <w:rPr>
          <w:w w:val="65"/>
          <w:sz w:val="20"/>
        </w:rPr>
        <w:t>Tirinyi</w:t>
      </w:r>
      <w:r>
        <w:rPr>
          <w:sz w:val="20"/>
        </w:rPr>
        <w:t xml:space="preserve"> </w:t>
      </w:r>
      <w:r>
        <w:rPr>
          <w:w w:val="65"/>
          <w:sz w:val="20"/>
        </w:rPr>
        <w:t>wetlands;</w:t>
      </w:r>
      <w:r>
        <w:rPr>
          <w:spacing w:val="-3"/>
          <w:sz w:val="20"/>
        </w:rPr>
        <w:t xml:space="preserve"> </w:t>
      </w:r>
      <w:r>
        <w:rPr>
          <w:w w:val="65"/>
          <w:sz w:val="20"/>
        </w:rPr>
        <w:t>in</w:t>
      </w:r>
      <w:r>
        <w:rPr>
          <w:spacing w:val="-1"/>
          <w:sz w:val="20"/>
        </w:rPr>
        <w:t xml:space="preserve"> </w:t>
      </w:r>
      <w:r>
        <w:rPr>
          <w:w w:val="65"/>
          <w:sz w:val="20"/>
        </w:rPr>
        <w:t>the</w:t>
      </w:r>
      <w:r>
        <w:rPr>
          <w:spacing w:val="-1"/>
          <w:sz w:val="20"/>
        </w:rPr>
        <w:t xml:space="preserve"> </w:t>
      </w:r>
      <w:r>
        <w:rPr>
          <w:w w:val="65"/>
          <w:sz w:val="20"/>
        </w:rPr>
        <w:t>South</w:t>
      </w:r>
      <w:r>
        <w:rPr>
          <w:sz w:val="20"/>
        </w:rPr>
        <w:t xml:space="preserve"> </w:t>
      </w:r>
      <w:r>
        <w:rPr>
          <w:w w:val="65"/>
          <w:sz w:val="20"/>
        </w:rPr>
        <w:t>west</w:t>
      </w:r>
      <w:r>
        <w:rPr>
          <w:sz w:val="20"/>
        </w:rPr>
        <w:t xml:space="preserve"> </w:t>
      </w:r>
      <w:r>
        <w:rPr>
          <w:w w:val="65"/>
          <w:sz w:val="20"/>
        </w:rPr>
        <w:t>i.e.</w:t>
      </w:r>
      <w:r>
        <w:rPr>
          <w:sz w:val="20"/>
        </w:rPr>
        <w:t xml:space="preserve"> </w:t>
      </w:r>
      <w:r>
        <w:rPr>
          <w:w w:val="65"/>
          <w:sz w:val="20"/>
        </w:rPr>
        <w:t>Bushenyi</w:t>
      </w:r>
      <w:r>
        <w:rPr>
          <w:sz w:val="20"/>
        </w:rPr>
        <w:t xml:space="preserve"> </w:t>
      </w:r>
      <w:r>
        <w:rPr>
          <w:w w:val="65"/>
          <w:sz w:val="20"/>
        </w:rPr>
        <w:t>-</w:t>
      </w:r>
      <w:r>
        <w:rPr>
          <w:sz w:val="20"/>
        </w:rPr>
        <w:t xml:space="preserve"> </w:t>
      </w:r>
      <w:r>
        <w:rPr>
          <w:w w:val="65"/>
          <w:sz w:val="20"/>
        </w:rPr>
        <w:t>Rukungiri</w:t>
      </w:r>
      <w:r>
        <w:rPr>
          <w:sz w:val="20"/>
        </w:rPr>
        <w:t xml:space="preserve"> </w:t>
      </w:r>
      <w:r>
        <w:rPr>
          <w:w w:val="65"/>
          <w:sz w:val="20"/>
        </w:rPr>
        <w:t>road,</w:t>
      </w:r>
      <w:r>
        <w:rPr>
          <w:sz w:val="20"/>
        </w:rPr>
        <w:t xml:space="preserve"> </w:t>
      </w:r>
      <w:r>
        <w:rPr>
          <w:w w:val="65"/>
          <w:sz w:val="20"/>
        </w:rPr>
        <w:t>they</w:t>
      </w:r>
      <w:r>
        <w:rPr>
          <w:sz w:val="20"/>
        </w:rPr>
        <w:t xml:space="preserve"> </w:t>
      </w:r>
      <w:r>
        <w:rPr>
          <w:w w:val="65"/>
          <w:sz w:val="20"/>
        </w:rPr>
        <w:t>use</w:t>
      </w:r>
      <w:r>
        <w:rPr>
          <w:sz w:val="20"/>
        </w:rPr>
        <w:t xml:space="preserve"> </w:t>
      </w:r>
      <w:r>
        <w:rPr>
          <w:w w:val="65"/>
          <w:sz w:val="20"/>
        </w:rPr>
        <w:t>Omurokyekye</w:t>
      </w:r>
      <w:r>
        <w:rPr>
          <w:sz w:val="20"/>
        </w:rPr>
        <w:t xml:space="preserve"> </w:t>
      </w:r>
      <w:r>
        <w:rPr>
          <w:w w:val="65"/>
          <w:sz w:val="20"/>
        </w:rPr>
        <w:t>swamp.</w:t>
      </w:r>
      <w:r>
        <w:rPr>
          <w:sz w:val="20"/>
        </w:rPr>
        <w:t xml:space="preserve"> </w:t>
      </w:r>
      <w:r>
        <w:rPr>
          <w:w w:val="65"/>
          <w:sz w:val="20"/>
        </w:rPr>
        <w:t>Rebels</w:t>
      </w:r>
      <w:r>
        <w:rPr>
          <w:sz w:val="20"/>
        </w:rPr>
        <w:t xml:space="preserve"> </w:t>
      </w:r>
      <w:r>
        <w:rPr>
          <w:w w:val="65"/>
          <w:sz w:val="20"/>
        </w:rPr>
        <w:t>of</w:t>
      </w:r>
      <w:r>
        <w:rPr>
          <w:sz w:val="20"/>
        </w:rPr>
        <w:t xml:space="preserve"> </w:t>
      </w:r>
      <w:r>
        <w:rPr>
          <w:w w:val="65"/>
          <w:sz w:val="20"/>
        </w:rPr>
        <w:t>Alice</w:t>
      </w:r>
      <w:r>
        <w:rPr>
          <w:sz w:val="20"/>
        </w:rPr>
        <w:t xml:space="preserve"> </w:t>
      </w:r>
      <w:r>
        <w:rPr>
          <w:w w:val="65"/>
          <w:sz w:val="20"/>
        </w:rPr>
        <w:t>Lakwena</w:t>
      </w:r>
      <w:r>
        <w:rPr>
          <w:sz w:val="20"/>
        </w:rPr>
        <w:t xml:space="preserve"> </w:t>
      </w:r>
      <w:r>
        <w:rPr>
          <w:w w:val="65"/>
          <w:sz w:val="20"/>
        </w:rPr>
        <w:t>used</w:t>
      </w:r>
      <w:r>
        <w:rPr>
          <w:sz w:val="20"/>
        </w:rPr>
        <w:t xml:space="preserve"> </w:t>
      </w:r>
      <w:r>
        <w:rPr>
          <w:w w:val="65"/>
          <w:sz w:val="20"/>
        </w:rPr>
        <w:t>Lumbuye</w:t>
      </w:r>
      <w:r>
        <w:rPr>
          <w:sz w:val="20"/>
        </w:rPr>
        <w:t xml:space="preserve"> </w:t>
      </w:r>
      <w:r>
        <w:rPr>
          <w:w w:val="65"/>
          <w:sz w:val="20"/>
        </w:rPr>
        <w:t>and</w:t>
      </w:r>
      <w:r>
        <w:rPr>
          <w:sz w:val="20"/>
        </w:rPr>
        <w:t xml:space="preserve"> </w:t>
      </w:r>
      <w:r>
        <w:rPr>
          <w:w w:val="65"/>
          <w:sz w:val="20"/>
        </w:rPr>
        <w:t>Naigombwa</w:t>
      </w:r>
      <w:r>
        <w:rPr>
          <w:sz w:val="20"/>
        </w:rPr>
        <w:t xml:space="preserve"> </w:t>
      </w:r>
      <w:r>
        <w:rPr>
          <w:w w:val="65"/>
          <w:sz w:val="20"/>
        </w:rPr>
        <w:t>in</w:t>
      </w:r>
      <w:r>
        <w:rPr>
          <w:sz w:val="20"/>
        </w:rPr>
        <w:t xml:space="preserve"> </w:t>
      </w:r>
      <w:r>
        <w:rPr>
          <w:w w:val="65"/>
          <w:sz w:val="20"/>
        </w:rPr>
        <w:t>Iganga</w:t>
      </w:r>
      <w:r>
        <w:rPr>
          <w:sz w:val="20"/>
        </w:rPr>
        <w:t xml:space="preserve"> </w:t>
      </w:r>
      <w:r>
        <w:rPr>
          <w:w w:val="65"/>
          <w:sz w:val="20"/>
        </w:rPr>
        <w:t>-</w:t>
      </w:r>
      <w:r>
        <w:rPr>
          <w:sz w:val="20"/>
        </w:rPr>
        <w:t xml:space="preserve"> </w:t>
      </w:r>
      <w:r>
        <w:rPr>
          <w:w w:val="65"/>
          <w:sz w:val="20"/>
        </w:rPr>
        <w:t>Butaleja</w:t>
      </w:r>
      <w:r>
        <w:rPr>
          <w:sz w:val="20"/>
        </w:rPr>
        <w:t xml:space="preserve"> </w:t>
      </w:r>
      <w:r>
        <w:rPr>
          <w:w w:val="65"/>
          <w:sz w:val="20"/>
        </w:rPr>
        <w:t>districts</w:t>
      </w:r>
      <w:r>
        <w:rPr>
          <w:sz w:val="20"/>
        </w:rPr>
        <w:t xml:space="preserve"> </w:t>
      </w:r>
      <w:r>
        <w:rPr>
          <w:w w:val="65"/>
          <w:sz w:val="20"/>
        </w:rPr>
        <w:t>and</w:t>
      </w:r>
      <w:r>
        <w:rPr>
          <w:sz w:val="20"/>
        </w:rPr>
        <w:t xml:space="preserve"> </w:t>
      </w:r>
      <w:r>
        <w:rPr>
          <w:w w:val="65"/>
          <w:sz w:val="20"/>
        </w:rPr>
        <w:t>NRA</w:t>
      </w:r>
      <w:r>
        <w:rPr>
          <w:sz w:val="20"/>
        </w:rPr>
        <w:t xml:space="preserve"> </w:t>
      </w:r>
      <w:r>
        <w:rPr>
          <w:w w:val="65"/>
          <w:sz w:val="20"/>
        </w:rPr>
        <w:t>rebels</w:t>
      </w:r>
      <w:r>
        <w:rPr>
          <w:sz w:val="20"/>
        </w:rPr>
        <w:t xml:space="preserve"> </w:t>
      </w:r>
      <w:r>
        <w:rPr>
          <w:w w:val="65"/>
          <w:sz w:val="20"/>
        </w:rPr>
        <w:t>used</w:t>
      </w:r>
      <w:r>
        <w:rPr>
          <w:sz w:val="20"/>
        </w:rPr>
        <w:t xml:space="preserve"> </w:t>
      </w:r>
      <w:r>
        <w:rPr>
          <w:w w:val="65"/>
          <w:sz w:val="20"/>
        </w:rPr>
        <w:t>Katonga</w:t>
      </w:r>
      <w:r>
        <w:rPr>
          <w:sz w:val="20"/>
        </w:rPr>
        <w:t xml:space="preserve"> </w:t>
      </w:r>
      <w:r>
        <w:rPr>
          <w:w w:val="70"/>
          <w:sz w:val="20"/>
        </w:rPr>
        <w:t>wetland</w:t>
      </w:r>
      <w:r>
        <w:rPr>
          <w:sz w:val="20"/>
        </w:rPr>
        <w:t xml:space="preserve"> </w:t>
      </w:r>
      <w:r>
        <w:rPr>
          <w:w w:val="70"/>
          <w:sz w:val="20"/>
        </w:rPr>
        <w:t>in</w:t>
      </w:r>
      <w:r>
        <w:rPr>
          <w:sz w:val="20"/>
        </w:rPr>
        <w:t xml:space="preserve"> </w:t>
      </w:r>
      <w:r>
        <w:rPr>
          <w:w w:val="70"/>
          <w:sz w:val="20"/>
        </w:rPr>
        <w:t>1984-85</w:t>
      </w:r>
      <w:r>
        <w:rPr>
          <w:sz w:val="20"/>
        </w:rPr>
        <w:t xml:space="preserve"> </w:t>
      </w:r>
      <w:r>
        <w:rPr>
          <w:w w:val="70"/>
          <w:sz w:val="20"/>
        </w:rPr>
        <w:t>bush war.</w:t>
      </w:r>
    </w:p>
    <w:p w:rsidR="00E5575B" w:rsidRDefault="00D512E5">
      <w:pPr>
        <w:pStyle w:val="ListParagraph"/>
        <w:numPr>
          <w:ilvl w:val="2"/>
          <w:numId w:val="35"/>
        </w:numPr>
        <w:tabs>
          <w:tab w:val="left" w:pos="1080"/>
        </w:tabs>
        <w:spacing w:before="1" w:line="242" w:lineRule="auto"/>
        <w:ind w:right="634" w:firstLine="0"/>
        <w:rPr>
          <w:rFonts w:ascii="Arial MT" w:hAnsi="Arial MT"/>
          <w:sz w:val="20"/>
        </w:rPr>
      </w:pPr>
      <w:r>
        <w:rPr>
          <w:w w:val="70"/>
          <w:sz w:val="20"/>
        </w:rPr>
        <w:t>Wetlands</w:t>
      </w:r>
      <w:r>
        <w:rPr>
          <w:spacing w:val="16"/>
          <w:sz w:val="20"/>
        </w:rPr>
        <w:t xml:space="preserve"> </w:t>
      </w:r>
      <w:r>
        <w:rPr>
          <w:w w:val="70"/>
          <w:sz w:val="20"/>
        </w:rPr>
        <w:t>provide</w:t>
      </w:r>
      <w:r>
        <w:rPr>
          <w:spacing w:val="16"/>
          <w:sz w:val="20"/>
        </w:rPr>
        <w:t xml:space="preserve"> </w:t>
      </w:r>
      <w:r>
        <w:rPr>
          <w:w w:val="70"/>
          <w:sz w:val="20"/>
        </w:rPr>
        <w:t>soft</w:t>
      </w:r>
      <w:r>
        <w:rPr>
          <w:sz w:val="20"/>
        </w:rPr>
        <w:t xml:space="preserve"> </w:t>
      </w:r>
      <w:r>
        <w:rPr>
          <w:w w:val="70"/>
          <w:sz w:val="20"/>
        </w:rPr>
        <w:t>land</w:t>
      </w:r>
      <w:r>
        <w:rPr>
          <w:spacing w:val="16"/>
          <w:sz w:val="20"/>
        </w:rPr>
        <w:t xml:space="preserve"> </w:t>
      </w:r>
      <w:r>
        <w:rPr>
          <w:w w:val="70"/>
          <w:sz w:val="20"/>
        </w:rPr>
        <w:t>surface</w:t>
      </w:r>
      <w:r>
        <w:rPr>
          <w:sz w:val="20"/>
        </w:rPr>
        <w:t xml:space="preserve"> </w:t>
      </w:r>
      <w:r>
        <w:rPr>
          <w:w w:val="70"/>
          <w:sz w:val="20"/>
        </w:rPr>
        <w:t>for</w:t>
      </w:r>
      <w:r>
        <w:rPr>
          <w:sz w:val="20"/>
        </w:rPr>
        <w:t xml:space="preserve"> </w:t>
      </w:r>
      <w:r>
        <w:rPr>
          <w:w w:val="70"/>
          <w:sz w:val="20"/>
        </w:rPr>
        <w:t>the</w:t>
      </w:r>
      <w:r>
        <w:rPr>
          <w:sz w:val="20"/>
        </w:rPr>
        <w:t xml:space="preserve"> </w:t>
      </w:r>
      <w:r>
        <w:rPr>
          <w:w w:val="70"/>
          <w:sz w:val="20"/>
        </w:rPr>
        <w:t>construction</w:t>
      </w:r>
      <w:r>
        <w:rPr>
          <w:spacing w:val="16"/>
          <w:sz w:val="20"/>
        </w:rPr>
        <w:t xml:space="preserve"> </w:t>
      </w:r>
      <w:r>
        <w:rPr>
          <w:w w:val="70"/>
          <w:sz w:val="20"/>
        </w:rPr>
        <w:t>of</w:t>
      </w:r>
      <w:r>
        <w:rPr>
          <w:sz w:val="20"/>
        </w:rPr>
        <w:t xml:space="preserve"> </w:t>
      </w:r>
      <w:r>
        <w:rPr>
          <w:w w:val="70"/>
          <w:sz w:val="20"/>
        </w:rPr>
        <w:t>different</w:t>
      </w:r>
      <w:r>
        <w:rPr>
          <w:spacing w:val="31"/>
          <w:sz w:val="20"/>
        </w:rPr>
        <w:t xml:space="preserve"> </w:t>
      </w:r>
      <w:r>
        <w:rPr>
          <w:w w:val="70"/>
          <w:sz w:val="20"/>
        </w:rPr>
        <w:t>infrastructures</w:t>
      </w:r>
      <w:r>
        <w:rPr>
          <w:spacing w:val="20"/>
          <w:sz w:val="20"/>
        </w:rPr>
        <w:t xml:space="preserve"> </w:t>
      </w:r>
      <w:r>
        <w:rPr>
          <w:w w:val="70"/>
          <w:sz w:val="20"/>
        </w:rPr>
        <w:t>that</w:t>
      </w:r>
      <w:r>
        <w:rPr>
          <w:spacing w:val="20"/>
          <w:sz w:val="20"/>
        </w:rPr>
        <w:t xml:space="preserve"> </w:t>
      </w:r>
      <w:r>
        <w:rPr>
          <w:w w:val="70"/>
          <w:sz w:val="20"/>
        </w:rPr>
        <w:t>they</w:t>
      </w:r>
      <w:r>
        <w:rPr>
          <w:spacing w:val="20"/>
          <w:sz w:val="20"/>
        </w:rPr>
        <w:t xml:space="preserve"> </w:t>
      </w:r>
      <w:r>
        <w:rPr>
          <w:w w:val="70"/>
          <w:sz w:val="20"/>
        </w:rPr>
        <w:t>can</w:t>
      </w:r>
      <w:r>
        <w:rPr>
          <w:spacing w:val="20"/>
          <w:sz w:val="20"/>
        </w:rPr>
        <w:t xml:space="preserve"> </w:t>
      </w:r>
      <w:r>
        <w:rPr>
          <w:w w:val="70"/>
          <w:sz w:val="20"/>
        </w:rPr>
        <w:t>not</w:t>
      </w:r>
      <w:r>
        <w:rPr>
          <w:spacing w:val="20"/>
          <w:sz w:val="20"/>
        </w:rPr>
        <w:t xml:space="preserve"> </w:t>
      </w:r>
      <w:r>
        <w:rPr>
          <w:w w:val="70"/>
          <w:sz w:val="20"/>
        </w:rPr>
        <w:t>withstand</w:t>
      </w:r>
      <w:r>
        <w:rPr>
          <w:spacing w:val="20"/>
          <w:sz w:val="20"/>
        </w:rPr>
        <w:t xml:space="preserve"> </w:t>
      </w:r>
      <w:r>
        <w:rPr>
          <w:w w:val="70"/>
          <w:sz w:val="20"/>
        </w:rPr>
        <w:t>for</w:t>
      </w:r>
      <w:r>
        <w:rPr>
          <w:spacing w:val="20"/>
          <w:sz w:val="20"/>
        </w:rPr>
        <w:t xml:space="preserve"> </w:t>
      </w:r>
      <w:r>
        <w:rPr>
          <w:w w:val="70"/>
          <w:sz w:val="20"/>
        </w:rPr>
        <w:t>a</w:t>
      </w:r>
      <w:r>
        <w:rPr>
          <w:spacing w:val="20"/>
          <w:sz w:val="20"/>
        </w:rPr>
        <w:t xml:space="preserve"> </w:t>
      </w:r>
      <w:r>
        <w:rPr>
          <w:w w:val="70"/>
          <w:sz w:val="20"/>
        </w:rPr>
        <w:t>long</w:t>
      </w:r>
      <w:r>
        <w:rPr>
          <w:spacing w:val="16"/>
          <w:sz w:val="20"/>
        </w:rPr>
        <w:t xml:space="preserve"> </w:t>
      </w:r>
      <w:r>
        <w:rPr>
          <w:w w:val="70"/>
          <w:sz w:val="20"/>
        </w:rPr>
        <w:t>time.</w:t>
      </w:r>
      <w:r>
        <w:rPr>
          <w:spacing w:val="20"/>
          <w:sz w:val="20"/>
        </w:rPr>
        <w:t xml:space="preserve"> </w:t>
      </w:r>
      <w:r>
        <w:rPr>
          <w:w w:val="70"/>
          <w:sz w:val="20"/>
        </w:rPr>
        <w:t>This</w:t>
      </w:r>
      <w:r>
        <w:rPr>
          <w:spacing w:val="20"/>
          <w:sz w:val="20"/>
        </w:rPr>
        <w:t xml:space="preserve"> </w:t>
      </w:r>
      <w:r>
        <w:rPr>
          <w:w w:val="70"/>
          <w:sz w:val="20"/>
        </w:rPr>
        <w:t>is</w:t>
      </w:r>
      <w:r>
        <w:rPr>
          <w:spacing w:val="32"/>
          <w:sz w:val="20"/>
        </w:rPr>
        <w:t xml:space="preserve"> </w:t>
      </w:r>
      <w:r>
        <w:rPr>
          <w:w w:val="70"/>
          <w:sz w:val="20"/>
        </w:rPr>
        <w:t>viewed</w:t>
      </w:r>
      <w:r>
        <w:rPr>
          <w:sz w:val="20"/>
        </w:rPr>
        <w:t xml:space="preserve"> </w:t>
      </w:r>
      <w:r>
        <w:rPr>
          <w:w w:val="70"/>
          <w:sz w:val="20"/>
        </w:rPr>
        <w:t>in</w:t>
      </w:r>
      <w:r>
        <w:rPr>
          <w:sz w:val="20"/>
        </w:rPr>
        <w:t xml:space="preserve"> </w:t>
      </w:r>
      <w:r>
        <w:rPr>
          <w:w w:val="70"/>
          <w:sz w:val="20"/>
        </w:rPr>
        <w:t>Kampala</w:t>
      </w:r>
      <w:r>
        <w:rPr>
          <w:sz w:val="20"/>
        </w:rPr>
        <w:t xml:space="preserve"> </w:t>
      </w:r>
      <w:r>
        <w:rPr>
          <w:w w:val="70"/>
          <w:sz w:val="20"/>
        </w:rPr>
        <w:t>city</w:t>
      </w:r>
      <w:r>
        <w:rPr>
          <w:sz w:val="20"/>
        </w:rPr>
        <w:t xml:space="preserve"> </w:t>
      </w:r>
      <w:r>
        <w:rPr>
          <w:w w:val="65"/>
          <w:sz w:val="20"/>
        </w:rPr>
        <w:t>where</w:t>
      </w:r>
      <w:r>
        <w:rPr>
          <w:sz w:val="20"/>
        </w:rPr>
        <w:t xml:space="preserve"> </w:t>
      </w:r>
      <w:r>
        <w:rPr>
          <w:w w:val="65"/>
          <w:sz w:val="20"/>
        </w:rPr>
        <w:t>many</w:t>
      </w:r>
      <w:r>
        <w:rPr>
          <w:spacing w:val="32"/>
          <w:sz w:val="20"/>
        </w:rPr>
        <w:t xml:space="preserve"> </w:t>
      </w:r>
      <w:r>
        <w:rPr>
          <w:w w:val="65"/>
          <w:sz w:val="20"/>
        </w:rPr>
        <w:t>roads</w:t>
      </w:r>
      <w:r>
        <w:rPr>
          <w:sz w:val="20"/>
        </w:rPr>
        <w:t xml:space="preserve"> </w:t>
      </w:r>
      <w:r>
        <w:rPr>
          <w:w w:val="65"/>
          <w:sz w:val="20"/>
        </w:rPr>
        <w:t>are</w:t>
      </w:r>
      <w:r>
        <w:rPr>
          <w:sz w:val="20"/>
        </w:rPr>
        <w:t xml:space="preserve"> </w:t>
      </w:r>
      <w:r>
        <w:rPr>
          <w:w w:val="65"/>
          <w:sz w:val="20"/>
        </w:rPr>
        <w:t>in</w:t>
      </w:r>
      <w:r>
        <w:rPr>
          <w:spacing w:val="32"/>
          <w:sz w:val="20"/>
        </w:rPr>
        <w:t xml:space="preserve"> </w:t>
      </w:r>
      <w:r>
        <w:rPr>
          <w:w w:val="65"/>
          <w:sz w:val="20"/>
        </w:rPr>
        <w:t>wetlands</w:t>
      </w:r>
      <w:r>
        <w:rPr>
          <w:sz w:val="20"/>
        </w:rPr>
        <w:t xml:space="preserve"> </w:t>
      </w:r>
      <w:r>
        <w:rPr>
          <w:w w:val="65"/>
          <w:sz w:val="20"/>
        </w:rPr>
        <w:t>like</w:t>
      </w:r>
      <w:r>
        <w:rPr>
          <w:sz w:val="20"/>
        </w:rPr>
        <w:t xml:space="preserve"> </w:t>
      </w:r>
      <w:r>
        <w:rPr>
          <w:w w:val="65"/>
          <w:sz w:val="20"/>
        </w:rPr>
        <w:t>Jinja</w:t>
      </w:r>
      <w:r>
        <w:rPr>
          <w:spacing w:val="40"/>
          <w:sz w:val="20"/>
        </w:rPr>
        <w:t xml:space="preserve"> </w:t>
      </w:r>
      <w:r>
        <w:rPr>
          <w:w w:val="65"/>
          <w:sz w:val="20"/>
        </w:rPr>
        <w:t>road</w:t>
      </w:r>
      <w:r>
        <w:rPr>
          <w:sz w:val="20"/>
        </w:rPr>
        <w:t xml:space="preserve"> </w:t>
      </w:r>
      <w:r>
        <w:rPr>
          <w:w w:val="65"/>
          <w:sz w:val="20"/>
        </w:rPr>
        <w:t>at</w:t>
      </w:r>
      <w:r>
        <w:rPr>
          <w:sz w:val="20"/>
        </w:rPr>
        <w:t xml:space="preserve"> </w:t>
      </w:r>
      <w:r>
        <w:rPr>
          <w:w w:val="65"/>
          <w:sz w:val="20"/>
        </w:rPr>
        <w:t>Nakawa</w:t>
      </w:r>
      <w:r>
        <w:rPr>
          <w:sz w:val="20"/>
        </w:rPr>
        <w:t xml:space="preserve"> </w:t>
      </w:r>
      <w:r>
        <w:rPr>
          <w:w w:val="65"/>
          <w:sz w:val="20"/>
        </w:rPr>
        <w:t>and</w:t>
      </w:r>
      <w:r>
        <w:rPr>
          <w:sz w:val="20"/>
        </w:rPr>
        <w:t xml:space="preserve"> </w:t>
      </w:r>
      <w:r>
        <w:rPr>
          <w:w w:val="65"/>
          <w:sz w:val="20"/>
        </w:rPr>
        <w:t>Namirembe</w:t>
      </w:r>
      <w:r>
        <w:rPr>
          <w:sz w:val="20"/>
        </w:rPr>
        <w:t xml:space="preserve"> </w:t>
      </w:r>
      <w:r>
        <w:rPr>
          <w:w w:val="65"/>
          <w:sz w:val="20"/>
        </w:rPr>
        <w:t>road</w:t>
      </w:r>
      <w:r>
        <w:rPr>
          <w:sz w:val="20"/>
        </w:rPr>
        <w:t xml:space="preserve"> </w:t>
      </w:r>
      <w:r>
        <w:rPr>
          <w:w w:val="65"/>
          <w:sz w:val="20"/>
        </w:rPr>
        <w:t>while</w:t>
      </w:r>
      <w:r>
        <w:rPr>
          <w:sz w:val="20"/>
        </w:rPr>
        <w:t xml:space="preserve"> </w:t>
      </w:r>
      <w:r>
        <w:rPr>
          <w:w w:val="65"/>
          <w:sz w:val="20"/>
        </w:rPr>
        <w:t>other</w:t>
      </w:r>
      <w:r>
        <w:rPr>
          <w:sz w:val="20"/>
        </w:rPr>
        <w:t xml:space="preserve"> </w:t>
      </w:r>
      <w:r>
        <w:rPr>
          <w:w w:val="65"/>
          <w:sz w:val="20"/>
        </w:rPr>
        <w:t>structures</w:t>
      </w:r>
      <w:r>
        <w:rPr>
          <w:sz w:val="20"/>
        </w:rPr>
        <w:t xml:space="preserve"> </w:t>
      </w:r>
      <w:r>
        <w:rPr>
          <w:w w:val="65"/>
          <w:sz w:val="20"/>
        </w:rPr>
        <w:t>include</w:t>
      </w:r>
      <w:r>
        <w:rPr>
          <w:spacing w:val="40"/>
          <w:sz w:val="20"/>
        </w:rPr>
        <w:t xml:space="preserve"> </w:t>
      </w:r>
      <w:r>
        <w:rPr>
          <w:w w:val="65"/>
          <w:sz w:val="20"/>
        </w:rPr>
        <w:t>stadiums</w:t>
      </w:r>
      <w:r>
        <w:rPr>
          <w:spacing w:val="40"/>
          <w:sz w:val="20"/>
        </w:rPr>
        <w:t xml:space="preserve"> </w:t>
      </w:r>
      <w:r>
        <w:rPr>
          <w:w w:val="65"/>
          <w:sz w:val="20"/>
        </w:rPr>
        <w:t>like</w:t>
      </w:r>
      <w:r>
        <w:rPr>
          <w:spacing w:val="40"/>
          <w:sz w:val="20"/>
        </w:rPr>
        <w:t xml:space="preserve"> </w:t>
      </w:r>
      <w:r>
        <w:rPr>
          <w:w w:val="65"/>
          <w:sz w:val="20"/>
        </w:rPr>
        <w:t>Nakivubo</w:t>
      </w:r>
      <w:r>
        <w:rPr>
          <w:spacing w:val="40"/>
          <w:sz w:val="20"/>
        </w:rPr>
        <w:t xml:space="preserve"> </w:t>
      </w:r>
      <w:r>
        <w:rPr>
          <w:w w:val="65"/>
          <w:sz w:val="20"/>
        </w:rPr>
        <w:t>and</w:t>
      </w:r>
      <w:r>
        <w:rPr>
          <w:spacing w:val="40"/>
          <w:sz w:val="20"/>
        </w:rPr>
        <w:t xml:space="preserve"> </w:t>
      </w:r>
      <w:r>
        <w:rPr>
          <w:w w:val="65"/>
          <w:sz w:val="20"/>
        </w:rPr>
        <w:t>Wakulukuku</w:t>
      </w:r>
      <w:r>
        <w:rPr>
          <w:spacing w:val="40"/>
          <w:sz w:val="20"/>
        </w:rPr>
        <w:t xml:space="preserve"> </w:t>
      </w:r>
      <w:r>
        <w:rPr>
          <w:w w:val="65"/>
          <w:sz w:val="20"/>
        </w:rPr>
        <w:t>in</w:t>
      </w:r>
      <w:r>
        <w:rPr>
          <w:spacing w:val="40"/>
          <w:sz w:val="20"/>
        </w:rPr>
        <w:t xml:space="preserve"> </w:t>
      </w:r>
      <w:r>
        <w:rPr>
          <w:w w:val="65"/>
          <w:sz w:val="20"/>
        </w:rPr>
        <w:t>Kampala,</w:t>
      </w:r>
      <w:r>
        <w:rPr>
          <w:sz w:val="20"/>
        </w:rPr>
        <w:t xml:space="preserve"> </w:t>
      </w:r>
      <w:r>
        <w:rPr>
          <w:w w:val="70"/>
          <w:sz w:val="20"/>
        </w:rPr>
        <w:t>Nabukeera</w:t>
      </w:r>
      <w:r>
        <w:rPr>
          <w:spacing w:val="13"/>
          <w:sz w:val="20"/>
        </w:rPr>
        <w:t xml:space="preserve"> </w:t>
      </w:r>
      <w:r>
        <w:rPr>
          <w:w w:val="70"/>
          <w:sz w:val="20"/>
        </w:rPr>
        <w:t>building, New Taxi in Kampala, etc.</w:t>
      </w:r>
    </w:p>
    <w:p w:rsidR="00E5575B" w:rsidRDefault="00D512E5">
      <w:pPr>
        <w:pStyle w:val="ListParagraph"/>
        <w:numPr>
          <w:ilvl w:val="2"/>
          <w:numId w:val="35"/>
        </w:numPr>
        <w:tabs>
          <w:tab w:val="left" w:pos="1080"/>
        </w:tabs>
        <w:ind w:right="636" w:firstLine="0"/>
        <w:rPr>
          <w:rFonts w:ascii="Arial MT" w:hAnsi="Arial MT"/>
          <w:sz w:val="20"/>
        </w:rPr>
      </w:pPr>
      <w:r>
        <w:rPr>
          <w:w w:val="65"/>
          <w:sz w:val="20"/>
        </w:rPr>
        <w:t>Wetlands</w:t>
      </w:r>
      <w:r>
        <w:rPr>
          <w:spacing w:val="20"/>
          <w:sz w:val="20"/>
        </w:rPr>
        <w:t xml:space="preserve"> </w:t>
      </w:r>
      <w:r>
        <w:rPr>
          <w:w w:val="65"/>
          <w:sz w:val="20"/>
        </w:rPr>
        <w:t>provide</w:t>
      </w:r>
      <w:r>
        <w:rPr>
          <w:spacing w:val="17"/>
          <w:sz w:val="20"/>
        </w:rPr>
        <w:t xml:space="preserve"> </w:t>
      </w:r>
      <w:r>
        <w:rPr>
          <w:w w:val="65"/>
          <w:sz w:val="20"/>
        </w:rPr>
        <w:t>habitat</w:t>
      </w:r>
      <w:r>
        <w:rPr>
          <w:sz w:val="20"/>
        </w:rPr>
        <w:t xml:space="preserve"> </w:t>
      </w:r>
      <w:r>
        <w:rPr>
          <w:w w:val="65"/>
          <w:sz w:val="20"/>
        </w:rPr>
        <w:t>to</w:t>
      </w:r>
      <w:r>
        <w:rPr>
          <w:spacing w:val="20"/>
          <w:sz w:val="20"/>
        </w:rPr>
        <w:t xml:space="preserve"> </w:t>
      </w:r>
      <w:r>
        <w:rPr>
          <w:w w:val="65"/>
          <w:sz w:val="20"/>
        </w:rPr>
        <w:t>dangerous</w:t>
      </w:r>
      <w:r>
        <w:rPr>
          <w:spacing w:val="17"/>
          <w:sz w:val="20"/>
        </w:rPr>
        <w:t xml:space="preserve"> </w:t>
      </w:r>
      <w:r>
        <w:rPr>
          <w:w w:val="65"/>
          <w:sz w:val="20"/>
        </w:rPr>
        <w:t>predators</w:t>
      </w:r>
      <w:r>
        <w:rPr>
          <w:spacing w:val="17"/>
          <w:sz w:val="20"/>
        </w:rPr>
        <w:t xml:space="preserve"> </w:t>
      </w:r>
      <w:r>
        <w:rPr>
          <w:w w:val="65"/>
          <w:sz w:val="20"/>
        </w:rPr>
        <w:t>and</w:t>
      </w:r>
      <w:r>
        <w:rPr>
          <w:spacing w:val="20"/>
          <w:sz w:val="20"/>
        </w:rPr>
        <w:t xml:space="preserve"> </w:t>
      </w:r>
      <w:r>
        <w:rPr>
          <w:w w:val="65"/>
          <w:sz w:val="20"/>
        </w:rPr>
        <w:t>wild</w:t>
      </w:r>
      <w:r>
        <w:rPr>
          <w:spacing w:val="17"/>
          <w:sz w:val="20"/>
        </w:rPr>
        <w:t xml:space="preserve"> </w:t>
      </w:r>
      <w:r>
        <w:rPr>
          <w:w w:val="65"/>
          <w:sz w:val="20"/>
        </w:rPr>
        <w:t>animals</w:t>
      </w:r>
      <w:r>
        <w:rPr>
          <w:spacing w:val="24"/>
          <w:sz w:val="20"/>
        </w:rPr>
        <w:t xml:space="preserve"> </w:t>
      </w:r>
      <w:r>
        <w:rPr>
          <w:spacing w:val="10"/>
          <w:w w:val="65"/>
          <w:sz w:val="20"/>
        </w:rPr>
        <w:t>which</w:t>
      </w:r>
      <w:r>
        <w:rPr>
          <w:spacing w:val="37"/>
          <w:sz w:val="20"/>
        </w:rPr>
        <w:t xml:space="preserve"> </w:t>
      </w:r>
      <w:r>
        <w:rPr>
          <w:w w:val="65"/>
          <w:sz w:val="20"/>
        </w:rPr>
        <w:t>are</w:t>
      </w:r>
      <w:r>
        <w:rPr>
          <w:spacing w:val="37"/>
          <w:sz w:val="20"/>
        </w:rPr>
        <w:t xml:space="preserve"> </w:t>
      </w:r>
      <w:r>
        <w:rPr>
          <w:w w:val="65"/>
          <w:sz w:val="20"/>
        </w:rPr>
        <w:t>a</w:t>
      </w:r>
      <w:r>
        <w:rPr>
          <w:spacing w:val="34"/>
          <w:sz w:val="20"/>
        </w:rPr>
        <w:t xml:space="preserve"> </w:t>
      </w:r>
      <w:r>
        <w:rPr>
          <w:spacing w:val="10"/>
          <w:w w:val="65"/>
          <w:sz w:val="20"/>
        </w:rPr>
        <w:t>threat</w:t>
      </w:r>
      <w:r>
        <w:rPr>
          <w:spacing w:val="34"/>
          <w:sz w:val="20"/>
        </w:rPr>
        <w:t xml:space="preserve"> </w:t>
      </w:r>
      <w:r>
        <w:rPr>
          <w:w w:val="65"/>
          <w:sz w:val="20"/>
        </w:rPr>
        <w:t>to</w:t>
      </w:r>
      <w:r>
        <w:rPr>
          <w:spacing w:val="37"/>
          <w:sz w:val="20"/>
        </w:rPr>
        <w:t xml:space="preserve"> </w:t>
      </w:r>
      <w:r>
        <w:rPr>
          <w:spacing w:val="9"/>
          <w:w w:val="65"/>
          <w:sz w:val="20"/>
        </w:rPr>
        <w:t>man.</w:t>
      </w:r>
      <w:r>
        <w:rPr>
          <w:spacing w:val="40"/>
          <w:sz w:val="20"/>
        </w:rPr>
        <w:t xml:space="preserve"> </w:t>
      </w:r>
      <w:r>
        <w:rPr>
          <w:spacing w:val="9"/>
          <w:w w:val="65"/>
          <w:sz w:val="20"/>
        </w:rPr>
        <w:t>E.g.</w:t>
      </w:r>
      <w:r>
        <w:rPr>
          <w:spacing w:val="37"/>
          <w:sz w:val="20"/>
        </w:rPr>
        <w:t xml:space="preserve"> </w:t>
      </w:r>
      <w:r>
        <w:rPr>
          <w:spacing w:val="11"/>
          <w:w w:val="65"/>
          <w:sz w:val="20"/>
        </w:rPr>
        <w:t>Crocodiles</w:t>
      </w:r>
      <w:r>
        <w:rPr>
          <w:spacing w:val="34"/>
          <w:sz w:val="20"/>
        </w:rPr>
        <w:t xml:space="preserve"> </w:t>
      </w:r>
      <w:r>
        <w:rPr>
          <w:spacing w:val="9"/>
          <w:w w:val="65"/>
          <w:sz w:val="20"/>
        </w:rPr>
        <w:t>from</w:t>
      </w:r>
      <w:r>
        <w:rPr>
          <w:spacing w:val="40"/>
          <w:sz w:val="20"/>
        </w:rPr>
        <w:t xml:space="preserve"> </w:t>
      </w:r>
      <w:r>
        <w:rPr>
          <w:spacing w:val="11"/>
          <w:w w:val="65"/>
          <w:sz w:val="20"/>
        </w:rPr>
        <w:t>Lumbuye</w:t>
      </w:r>
      <w:r>
        <w:rPr>
          <w:spacing w:val="40"/>
          <w:sz w:val="20"/>
        </w:rPr>
        <w:t xml:space="preserve"> </w:t>
      </w:r>
      <w:r>
        <w:rPr>
          <w:w w:val="65"/>
          <w:sz w:val="20"/>
        </w:rPr>
        <w:t>and</w:t>
      </w:r>
      <w:r>
        <w:rPr>
          <w:spacing w:val="40"/>
          <w:sz w:val="20"/>
        </w:rPr>
        <w:t xml:space="preserve"> </w:t>
      </w:r>
      <w:r>
        <w:rPr>
          <w:w w:val="65"/>
          <w:sz w:val="20"/>
        </w:rPr>
        <w:t>Naigombwa</w:t>
      </w:r>
      <w:r>
        <w:rPr>
          <w:spacing w:val="20"/>
          <w:sz w:val="20"/>
        </w:rPr>
        <w:t xml:space="preserve"> </w:t>
      </w:r>
      <w:r>
        <w:rPr>
          <w:w w:val="65"/>
          <w:sz w:val="20"/>
        </w:rPr>
        <w:t>wetlands</w:t>
      </w:r>
      <w:r>
        <w:rPr>
          <w:spacing w:val="20"/>
          <w:sz w:val="20"/>
        </w:rPr>
        <w:t xml:space="preserve"> </w:t>
      </w:r>
      <w:r>
        <w:rPr>
          <w:w w:val="65"/>
          <w:sz w:val="20"/>
        </w:rPr>
        <w:t>have</w:t>
      </w:r>
      <w:r>
        <w:rPr>
          <w:sz w:val="20"/>
        </w:rPr>
        <w:t xml:space="preserve"> </w:t>
      </w:r>
      <w:r>
        <w:rPr>
          <w:w w:val="65"/>
          <w:sz w:val="20"/>
        </w:rPr>
        <w:t>limited</w:t>
      </w:r>
      <w:r>
        <w:rPr>
          <w:spacing w:val="18"/>
          <w:sz w:val="20"/>
        </w:rPr>
        <w:t xml:space="preserve"> </w:t>
      </w:r>
      <w:r>
        <w:rPr>
          <w:w w:val="65"/>
          <w:sz w:val="20"/>
        </w:rPr>
        <w:t>farming</w:t>
      </w:r>
      <w:r>
        <w:rPr>
          <w:spacing w:val="18"/>
          <w:sz w:val="20"/>
        </w:rPr>
        <w:t xml:space="preserve"> </w:t>
      </w:r>
      <w:r>
        <w:rPr>
          <w:w w:val="65"/>
          <w:sz w:val="20"/>
        </w:rPr>
        <w:t>and</w:t>
      </w:r>
      <w:r>
        <w:rPr>
          <w:spacing w:val="18"/>
          <w:sz w:val="20"/>
        </w:rPr>
        <w:t xml:space="preserve"> </w:t>
      </w:r>
      <w:r>
        <w:rPr>
          <w:w w:val="65"/>
          <w:sz w:val="20"/>
        </w:rPr>
        <w:t>fishing</w:t>
      </w:r>
      <w:r>
        <w:rPr>
          <w:spacing w:val="18"/>
          <w:sz w:val="20"/>
        </w:rPr>
        <w:t xml:space="preserve"> </w:t>
      </w:r>
      <w:r>
        <w:rPr>
          <w:w w:val="65"/>
          <w:sz w:val="20"/>
        </w:rPr>
        <w:t>in</w:t>
      </w:r>
      <w:r>
        <w:rPr>
          <w:spacing w:val="18"/>
          <w:sz w:val="20"/>
        </w:rPr>
        <w:t xml:space="preserve"> </w:t>
      </w:r>
      <w:r>
        <w:rPr>
          <w:w w:val="65"/>
          <w:sz w:val="20"/>
        </w:rPr>
        <w:t>the</w:t>
      </w:r>
      <w:r>
        <w:rPr>
          <w:spacing w:val="18"/>
          <w:sz w:val="20"/>
        </w:rPr>
        <w:t xml:space="preserve"> </w:t>
      </w:r>
      <w:r>
        <w:rPr>
          <w:w w:val="65"/>
          <w:sz w:val="20"/>
        </w:rPr>
        <w:t>area.</w:t>
      </w:r>
      <w:r>
        <w:rPr>
          <w:spacing w:val="32"/>
          <w:sz w:val="20"/>
        </w:rPr>
        <w:t xml:space="preserve"> </w:t>
      </w:r>
      <w:r>
        <w:rPr>
          <w:w w:val="65"/>
          <w:sz w:val="20"/>
        </w:rPr>
        <w:t>They</w:t>
      </w:r>
      <w:r>
        <w:rPr>
          <w:sz w:val="20"/>
        </w:rPr>
        <w:t xml:space="preserve"> </w:t>
      </w:r>
      <w:r>
        <w:rPr>
          <w:w w:val="65"/>
          <w:sz w:val="20"/>
        </w:rPr>
        <w:t>are</w:t>
      </w:r>
      <w:r>
        <w:rPr>
          <w:sz w:val="20"/>
        </w:rPr>
        <w:t xml:space="preserve"> </w:t>
      </w:r>
      <w:r>
        <w:rPr>
          <w:w w:val="65"/>
          <w:sz w:val="20"/>
        </w:rPr>
        <w:t>also</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L.</w:t>
      </w:r>
      <w:r>
        <w:rPr>
          <w:sz w:val="20"/>
        </w:rPr>
        <w:t xml:space="preserve"> </w:t>
      </w:r>
      <w:r>
        <w:rPr>
          <w:w w:val="65"/>
          <w:sz w:val="20"/>
        </w:rPr>
        <w:t>Edward</w:t>
      </w:r>
      <w:r>
        <w:rPr>
          <w:spacing w:val="15"/>
          <w:sz w:val="20"/>
        </w:rPr>
        <w:t xml:space="preserve"> </w:t>
      </w:r>
      <w:r>
        <w:rPr>
          <w:w w:val="65"/>
          <w:sz w:val="20"/>
        </w:rPr>
        <w:t>-</w:t>
      </w:r>
      <w:r>
        <w:rPr>
          <w:sz w:val="20"/>
        </w:rPr>
        <w:t xml:space="preserve"> </w:t>
      </w:r>
      <w:r>
        <w:rPr>
          <w:w w:val="65"/>
          <w:sz w:val="20"/>
        </w:rPr>
        <w:t>George</w:t>
      </w:r>
      <w:r>
        <w:rPr>
          <w:sz w:val="20"/>
        </w:rPr>
        <w:t xml:space="preserve"> </w:t>
      </w:r>
      <w:r>
        <w:rPr>
          <w:w w:val="65"/>
          <w:sz w:val="20"/>
        </w:rPr>
        <w:t>-</w:t>
      </w:r>
      <w:r>
        <w:rPr>
          <w:sz w:val="20"/>
        </w:rPr>
        <w:t xml:space="preserve"> </w:t>
      </w:r>
      <w:r>
        <w:rPr>
          <w:w w:val="65"/>
          <w:sz w:val="20"/>
        </w:rPr>
        <w:t>Kazinga</w:t>
      </w:r>
      <w:r>
        <w:rPr>
          <w:sz w:val="20"/>
        </w:rPr>
        <w:t xml:space="preserve"> </w:t>
      </w:r>
      <w:r>
        <w:rPr>
          <w:w w:val="65"/>
          <w:sz w:val="20"/>
        </w:rPr>
        <w:t>wetlands</w:t>
      </w:r>
      <w:r>
        <w:rPr>
          <w:sz w:val="20"/>
        </w:rPr>
        <w:t xml:space="preserve"> </w:t>
      </w:r>
      <w:r>
        <w:rPr>
          <w:w w:val="65"/>
          <w:sz w:val="20"/>
        </w:rPr>
        <w:t>complex</w:t>
      </w:r>
      <w:r>
        <w:rPr>
          <w:spacing w:val="24"/>
          <w:sz w:val="20"/>
        </w:rPr>
        <w:t xml:space="preserve"> </w:t>
      </w:r>
      <w:r>
        <w:rPr>
          <w:w w:val="65"/>
          <w:sz w:val="20"/>
        </w:rPr>
        <w:t>in</w:t>
      </w:r>
      <w:r>
        <w:rPr>
          <w:sz w:val="20"/>
        </w:rPr>
        <w:t xml:space="preserve"> </w:t>
      </w:r>
      <w:r>
        <w:rPr>
          <w:w w:val="65"/>
          <w:sz w:val="20"/>
        </w:rPr>
        <w:t>Kasese</w:t>
      </w:r>
      <w:r>
        <w:rPr>
          <w:sz w:val="20"/>
        </w:rPr>
        <w:t xml:space="preserve"> </w:t>
      </w:r>
      <w:r>
        <w:rPr>
          <w:w w:val="65"/>
          <w:sz w:val="20"/>
        </w:rPr>
        <w:t>together</w:t>
      </w:r>
      <w:r>
        <w:rPr>
          <w:sz w:val="20"/>
        </w:rPr>
        <w:t xml:space="preserve"> </w:t>
      </w:r>
      <w:r>
        <w:rPr>
          <w:w w:val="65"/>
          <w:sz w:val="20"/>
        </w:rPr>
        <w:t>with</w:t>
      </w:r>
      <w:r>
        <w:rPr>
          <w:sz w:val="20"/>
        </w:rPr>
        <w:t xml:space="preserve"> </w:t>
      </w:r>
      <w:r>
        <w:rPr>
          <w:w w:val="65"/>
          <w:sz w:val="20"/>
        </w:rPr>
        <w:t>Hippos.</w:t>
      </w:r>
    </w:p>
    <w:p w:rsidR="00E5575B" w:rsidRDefault="00D512E5">
      <w:pPr>
        <w:pStyle w:val="ListParagraph"/>
        <w:numPr>
          <w:ilvl w:val="2"/>
          <w:numId w:val="35"/>
        </w:numPr>
        <w:tabs>
          <w:tab w:val="left" w:pos="1080"/>
        </w:tabs>
        <w:spacing w:before="1" w:line="244" w:lineRule="auto"/>
        <w:ind w:right="636" w:firstLine="0"/>
        <w:rPr>
          <w:rFonts w:ascii="Arial MT" w:hAnsi="Arial MT"/>
          <w:sz w:val="20"/>
        </w:rPr>
      </w:pPr>
      <w:r>
        <w:rPr>
          <w:w w:val="70"/>
          <w:sz w:val="20"/>
        </w:rPr>
        <w:t>Wetlands</w:t>
      </w:r>
      <w:r>
        <w:rPr>
          <w:sz w:val="20"/>
        </w:rPr>
        <w:t xml:space="preserve"> </w:t>
      </w:r>
      <w:r>
        <w:rPr>
          <w:w w:val="70"/>
          <w:sz w:val="20"/>
        </w:rPr>
        <w:t>act</w:t>
      </w:r>
      <w:r>
        <w:rPr>
          <w:sz w:val="20"/>
        </w:rPr>
        <w:t xml:space="preserve"> </w:t>
      </w:r>
      <w:r>
        <w:rPr>
          <w:w w:val="70"/>
          <w:sz w:val="20"/>
        </w:rPr>
        <w:t>as</w:t>
      </w:r>
      <w:r>
        <w:rPr>
          <w:sz w:val="20"/>
        </w:rPr>
        <w:t xml:space="preserve"> </w:t>
      </w:r>
      <w:r>
        <w:rPr>
          <w:w w:val="70"/>
          <w:sz w:val="20"/>
        </w:rPr>
        <w:t>barrier</w:t>
      </w:r>
      <w:r>
        <w:rPr>
          <w:sz w:val="20"/>
        </w:rPr>
        <w:t xml:space="preserve"> </w:t>
      </w:r>
      <w:r>
        <w:rPr>
          <w:w w:val="70"/>
          <w:sz w:val="20"/>
        </w:rPr>
        <w:t>to</w:t>
      </w:r>
      <w:r>
        <w:rPr>
          <w:sz w:val="20"/>
        </w:rPr>
        <w:t xml:space="preserve"> </w:t>
      </w:r>
      <w:r>
        <w:rPr>
          <w:w w:val="70"/>
          <w:sz w:val="20"/>
        </w:rPr>
        <w:t>communication</w:t>
      </w:r>
      <w:r>
        <w:rPr>
          <w:sz w:val="20"/>
        </w:rPr>
        <w:t xml:space="preserve"> </w:t>
      </w:r>
      <w:r>
        <w:rPr>
          <w:w w:val="70"/>
          <w:sz w:val="20"/>
        </w:rPr>
        <w:t>network.</w:t>
      </w:r>
      <w:r>
        <w:rPr>
          <w:sz w:val="20"/>
        </w:rPr>
        <w:t xml:space="preserve"> </w:t>
      </w:r>
      <w:r>
        <w:rPr>
          <w:w w:val="70"/>
          <w:sz w:val="20"/>
        </w:rPr>
        <w:t>E.g.</w:t>
      </w:r>
      <w:r>
        <w:rPr>
          <w:sz w:val="20"/>
        </w:rPr>
        <w:t xml:space="preserve"> </w:t>
      </w:r>
      <w:r>
        <w:rPr>
          <w:w w:val="70"/>
          <w:sz w:val="20"/>
        </w:rPr>
        <w:t>Walugogo</w:t>
      </w:r>
      <w:r>
        <w:rPr>
          <w:spacing w:val="28"/>
          <w:sz w:val="20"/>
        </w:rPr>
        <w:t xml:space="preserve"> </w:t>
      </w:r>
      <w:r>
        <w:rPr>
          <w:w w:val="70"/>
          <w:sz w:val="20"/>
        </w:rPr>
        <w:t>valley</w:t>
      </w:r>
      <w:r>
        <w:rPr>
          <w:sz w:val="20"/>
        </w:rPr>
        <w:t xml:space="preserve"> </w:t>
      </w:r>
      <w:r>
        <w:rPr>
          <w:w w:val="70"/>
          <w:sz w:val="20"/>
        </w:rPr>
        <w:t>wetland</w:t>
      </w:r>
      <w:r>
        <w:rPr>
          <w:sz w:val="20"/>
        </w:rPr>
        <w:t xml:space="preserve"> </w:t>
      </w:r>
      <w:r>
        <w:rPr>
          <w:w w:val="70"/>
          <w:sz w:val="20"/>
        </w:rPr>
        <w:t>in</w:t>
      </w:r>
      <w:r>
        <w:rPr>
          <w:sz w:val="20"/>
        </w:rPr>
        <w:t xml:space="preserve"> </w:t>
      </w:r>
      <w:r>
        <w:rPr>
          <w:w w:val="70"/>
          <w:sz w:val="20"/>
        </w:rPr>
        <w:t>Iganga</w:t>
      </w:r>
      <w:r>
        <w:rPr>
          <w:sz w:val="20"/>
        </w:rPr>
        <w:t xml:space="preserve"> </w:t>
      </w:r>
      <w:r>
        <w:rPr>
          <w:w w:val="70"/>
          <w:sz w:val="20"/>
        </w:rPr>
        <w:t>has</w:t>
      </w:r>
      <w:r>
        <w:rPr>
          <w:sz w:val="20"/>
        </w:rPr>
        <w:t xml:space="preserve"> </w:t>
      </w:r>
      <w:r>
        <w:rPr>
          <w:w w:val="70"/>
          <w:sz w:val="20"/>
        </w:rPr>
        <w:t>limited</w:t>
      </w:r>
      <w:r>
        <w:rPr>
          <w:sz w:val="20"/>
        </w:rPr>
        <w:t xml:space="preserve"> </w:t>
      </w:r>
      <w:r>
        <w:rPr>
          <w:w w:val="70"/>
          <w:sz w:val="20"/>
        </w:rPr>
        <w:t>the</w:t>
      </w:r>
      <w:r>
        <w:rPr>
          <w:sz w:val="20"/>
        </w:rPr>
        <w:t xml:space="preserve"> </w:t>
      </w:r>
      <w:r>
        <w:rPr>
          <w:w w:val="70"/>
          <w:sz w:val="20"/>
        </w:rPr>
        <w:t>construction</w:t>
      </w:r>
      <w:r>
        <w:rPr>
          <w:sz w:val="20"/>
        </w:rPr>
        <w:t xml:space="preserve"> </w:t>
      </w:r>
      <w:r>
        <w:rPr>
          <w:w w:val="70"/>
          <w:sz w:val="20"/>
        </w:rPr>
        <w:t>of</w:t>
      </w:r>
      <w:r>
        <w:rPr>
          <w:sz w:val="20"/>
        </w:rPr>
        <w:t xml:space="preserve"> </w:t>
      </w:r>
      <w:r>
        <w:rPr>
          <w:w w:val="70"/>
          <w:sz w:val="20"/>
        </w:rPr>
        <w:t>roads</w:t>
      </w:r>
      <w:r>
        <w:rPr>
          <w:sz w:val="20"/>
        </w:rPr>
        <w:t xml:space="preserve"> </w:t>
      </w:r>
      <w:r>
        <w:rPr>
          <w:w w:val="70"/>
          <w:sz w:val="20"/>
        </w:rPr>
        <w:t>in</w:t>
      </w:r>
      <w:r>
        <w:rPr>
          <w:sz w:val="20"/>
        </w:rPr>
        <w:t xml:space="preserve"> </w:t>
      </w:r>
      <w:r>
        <w:rPr>
          <w:w w:val="70"/>
          <w:sz w:val="20"/>
        </w:rPr>
        <w:t>the</w:t>
      </w:r>
      <w:r>
        <w:rPr>
          <w:spacing w:val="30"/>
          <w:sz w:val="20"/>
        </w:rPr>
        <w:t xml:space="preserve"> </w:t>
      </w:r>
      <w:r>
        <w:rPr>
          <w:w w:val="70"/>
          <w:sz w:val="20"/>
        </w:rPr>
        <w:t>area;</w:t>
      </w:r>
      <w:r>
        <w:rPr>
          <w:sz w:val="20"/>
        </w:rPr>
        <w:t xml:space="preserve"> </w:t>
      </w:r>
      <w:r>
        <w:rPr>
          <w:w w:val="70"/>
          <w:sz w:val="20"/>
        </w:rPr>
        <w:t>the</w:t>
      </w:r>
      <w:r>
        <w:rPr>
          <w:sz w:val="20"/>
        </w:rPr>
        <w:t xml:space="preserve"> </w:t>
      </w:r>
      <w:r>
        <w:rPr>
          <w:w w:val="70"/>
          <w:sz w:val="20"/>
        </w:rPr>
        <w:t>Mpologoma</w:t>
      </w:r>
      <w:r>
        <w:rPr>
          <w:sz w:val="20"/>
        </w:rPr>
        <w:t xml:space="preserve"> </w:t>
      </w:r>
      <w:r>
        <w:rPr>
          <w:w w:val="70"/>
          <w:sz w:val="20"/>
        </w:rPr>
        <w:t>swamp</w:t>
      </w:r>
      <w:r>
        <w:rPr>
          <w:sz w:val="20"/>
        </w:rPr>
        <w:t xml:space="preserve"> </w:t>
      </w:r>
      <w:r>
        <w:rPr>
          <w:w w:val="70"/>
          <w:sz w:val="20"/>
        </w:rPr>
        <w:t>has</w:t>
      </w:r>
      <w:r>
        <w:rPr>
          <w:sz w:val="20"/>
        </w:rPr>
        <w:t xml:space="preserve"> </w:t>
      </w:r>
      <w:r>
        <w:rPr>
          <w:w w:val="70"/>
          <w:sz w:val="20"/>
        </w:rPr>
        <w:t>also</w:t>
      </w:r>
      <w:r>
        <w:rPr>
          <w:sz w:val="20"/>
        </w:rPr>
        <w:t xml:space="preserve"> </w:t>
      </w:r>
      <w:r>
        <w:rPr>
          <w:w w:val="70"/>
          <w:sz w:val="20"/>
        </w:rPr>
        <w:t>affected</w:t>
      </w:r>
      <w:r>
        <w:rPr>
          <w:sz w:val="20"/>
        </w:rPr>
        <w:t xml:space="preserve"> </w:t>
      </w:r>
      <w:r>
        <w:rPr>
          <w:w w:val="70"/>
          <w:sz w:val="20"/>
        </w:rPr>
        <w:t>transport</w:t>
      </w:r>
      <w:r>
        <w:rPr>
          <w:sz w:val="20"/>
        </w:rPr>
        <w:t xml:space="preserve"> </w:t>
      </w:r>
      <w:r>
        <w:rPr>
          <w:w w:val="70"/>
          <w:sz w:val="20"/>
        </w:rPr>
        <w:t>routes</w:t>
      </w:r>
      <w:r>
        <w:rPr>
          <w:sz w:val="20"/>
        </w:rPr>
        <w:t xml:space="preserve"> </w:t>
      </w:r>
      <w:r>
        <w:rPr>
          <w:w w:val="70"/>
          <w:sz w:val="20"/>
        </w:rPr>
        <w:t>in</w:t>
      </w:r>
      <w:r>
        <w:rPr>
          <w:sz w:val="20"/>
        </w:rPr>
        <w:t xml:space="preserve"> </w:t>
      </w:r>
      <w:r>
        <w:rPr>
          <w:w w:val="70"/>
          <w:sz w:val="20"/>
        </w:rPr>
        <w:t>Pallisa.</w:t>
      </w:r>
    </w:p>
    <w:p w:rsidR="00E5575B" w:rsidRDefault="00D512E5">
      <w:pPr>
        <w:pStyle w:val="ListParagraph"/>
        <w:numPr>
          <w:ilvl w:val="2"/>
          <w:numId w:val="35"/>
        </w:numPr>
        <w:tabs>
          <w:tab w:val="left" w:pos="1080"/>
        </w:tabs>
        <w:spacing w:line="244" w:lineRule="auto"/>
        <w:ind w:right="627" w:firstLine="0"/>
        <w:rPr>
          <w:rFonts w:ascii="Arial MT" w:hAnsi="Arial MT"/>
          <w:sz w:val="20"/>
        </w:rPr>
      </w:pPr>
      <w:r>
        <w:rPr>
          <w:w w:val="65"/>
          <w:sz w:val="20"/>
        </w:rPr>
        <w:t>During</w:t>
      </w:r>
      <w:r>
        <w:rPr>
          <w:sz w:val="20"/>
        </w:rPr>
        <w:t xml:space="preserve"> </w:t>
      </w:r>
      <w:r>
        <w:rPr>
          <w:w w:val="65"/>
          <w:sz w:val="20"/>
        </w:rPr>
        <w:t>flood</w:t>
      </w:r>
      <w:r>
        <w:rPr>
          <w:sz w:val="20"/>
        </w:rPr>
        <w:t xml:space="preserve"> </w:t>
      </w:r>
      <w:r>
        <w:rPr>
          <w:w w:val="65"/>
          <w:sz w:val="20"/>
        </w:rPr>
        <w:t>times,</w:t>
      </w:r>
      <w:r>
        <w:rPr>
          <w:sz w:val="20"/>
        </w:rPr>
        <w:t xml:space="preserve"> </w:t>
      </w:r>
      <w:r>
        <w:rPr>
          <w:w w:val="65"/>
          <w:sz w:val="20"/>
        </w:rPr>
        <w:t>they</w:t>
      </w:r>
      <w:r>
        <w:rPr>
          <w:spacing w:val="16"/>
          <w:sz w:val="20"/>
        </w:rPr>
        <w:t xml:space="preserve"> </w:t>
      </w:r>
      <w:r>
        <w:rPr>
          <w:w w:val="65"/>
          <w:sz w:val="20"/>
        </w:rPr>
        <w:t>cut</w:t>
      </w:r>
      <w:r>
        <w:rPr>
          <w:sz w:val="20"/>
        </w:rPr>
        <w:t xml:space="preserve"> </w:t>
      </w:r>
      <w:r>
        <w:rPr>
          <w:w w:val="65"/>
          <w:sz w:val="20"/>
        </w:rPr>
        <w:t>off</w:t>
      </w:r>
      <w:r>
        <w:rPr>
          <w:sz w:val="20"/>
        </w:rPr>
        <w:t xml:space="preserve"> </w:t>
      </w:r>
      <w:r>
        <w:rPr>
          <w:w w:val="65"/>
          <w:sz w:val="20"/>
        </w:rPr>
        <w:t>districts</w:t>
      </w:r>
      <w:r>
        <w:rPr>
          <w:sz w:val="20"/>
        </w:rPr>
        <w:t xml:space="preserve"> </w:t>
      </w:r>
      <w:r>
        <w:rPr>
          <w:w w:val="65"/>
          <w:sz w:val="20"/>
        </w:rPr>
        <w:t>and</w:t>
      </w:r>
      <w:r>
        <w:rPr>
          <w:sz w:val="20"/>
        </w:rPr>
        <w:t xml:space="preserve"> </w:t>
      </w:r>
      <w:r>
        <w:rPr>
          <w:w w:val="65"/>
          <w:sz w:val="20"/>
        </w:rPr>
        <w:t>destroy</w:t>
      </w:r>
      <w:r>
        <w:rPr>
          <w:sz w:val="20"/>
        </w:rPr>
        <w:t xml:space="preserve"> </w:t>
      </w:r>
      <w:r>
        <w:rPr>
          <w:w w:val="65"/>
          <w:sz w:val="20"/>
        </w:rPr>
        <w:t>bridges</w:t>
      </w:r>
      <w:r>
        <w:rPr>
          <w:spacing w:val="37"/>
          <w:sz w:val="20"/>
        </w:rPr>
        <w:t xml:space="preserve"> </w:t>
      </w:r>
      <w:r>
        <w:rPr>
          <w:w w:val="65"/>
          <w:sz w:val="20"/>
        </w:rPr>
        <w:t>especially</w:t>
      </w:r>
      <w:r>
        <w:rPr>
          <w:sz w:val="20"/>
        </w:rPr>
        <w:t xml:space="preserve"> </w:t>
      </w:r>
      <w:r>
        <w:rPr>
          <w:w w:val="65"/>
          <w:sz w:val="20"/>
        </w:rPr>
        <w:t>in</w:t>
      </w:r>
      <w:r>
        <w:rPr>
          <w:sz w:val="20"/>
        </w:rPr>
        <w:t xml:space="preserve"> </w:t>
      </w:r>
      <w:r>
        <w:rPr>
          <w:w w:val="65"/>
          <w:sz w:val="20"/>
        </w:rPr>
        <w:t>Pallisa,</w:t>
      </w:r>
      <w:r>
        <w:rPr>
          <w:sz w:val="20"/>
        </w:rPr>
        <w:t xml:space="preserve"> </w:t>
      </w:r>
      <w:r>
        <w:rPr>
          <w:w w:val="65"/>
          <w:sz w:val="20"/>
        </w:rPr>
        <w:t>Mbale,</w:t>
      </w:r>
      <w:r>
        <w:rPr>
          <w:sz w:val="20"/>
        </w:rPr>
        <w:t xml:space="preserve"> </w:t>
      </w:r>
      <w:r>
        <w:rPr>
          <w:w w:val="65"/>
          <w:sz w:val="20"/>
        </w:rPr>
        <w:t>Tororo</w:t>
      </w:r>
      <w:r>
        <w:rPr>
          <w:sz w:val="20"/>
        </w:rPr>
        <w:t xml:space="preserve"> </w:t>
      </w:r>
      <w:r>
        <w:rPr>
          <w:w w:val="65"/>
          <w:sz w:val="20"/>
        </w:rPr>
        <w:t>districts</w:t>
      </w:r>
      <w:r>
        <w:rPr>
          <w:sz w:val="20"/>
        </w:rPr>
        <w:t xml:space="preserve"> </w:t>
      </w:r>
      <w:r>
        <w:rPr>
          <w:w w:val="65"/>
          <w:sz w:val="20"/>
        </w:rPr>
        <w:t>like</w:t>
      </w:r>
      <w:r>
        <w:rPr>
          <w:sz w:val="20"/>
        </w:rPr>
        <w:t xml:space="preserve"> </w:t>
      </w:r>
      <w:r>
        <w:rPr>
          <w:w w:val="65"/>
          <w:sz w:val="20"/>
        </w:rPr>
        <w:t>the</w:t>
      </w:r>
      <w:r>
        <w:rPr>
          <w:sz w:val="20"/>
        </w:rPr>
        <w:t xml:space="preserve"> </w:t>
      </w:r>
      <w:r>
        <w:rPr>
          <w:w w:val="65"/>
          <w:sz w:val="20"/>
        </w:rPr>
        <w:t>flooding</w:t>
      </w:r>
      <w:r>
        <w:rPr>
          <w:sz w:val="20"/>
        </w:rPr>
        <w:t xml:space="preserve"> </w:t>
      </w:r>
      <w:r>
        <w:rPr>
          <w:w w:val="65"/>
          <w:sz w:val="20"/>
        </w:rPr>
        <w:t>of</w:t>
      </w:r>
      <w:r>
        <w:rPr>
          <w:sz w:val="20"/>
        </w:rPr>
        <w:t xml:space="preserve"> </w:t>
      </w:r>
      <w:r>
        <w:rPr>
          <w:w w:val="65"/>
          <w:sz w:val="20"/>
        </w:rPr>
        <w:t>Awoja</w:t>
      </w:r>
      <w:r>
        <w:rPr>
          <w:spacing w:val="24"/>
          <w:sz w:val="20"/>
        </w:rPr>
        <w:t xml:space="preserve"> </w:t>
      </w:r>
      <w:r>
        <w:rPr>
          <w:w w:val="65"/>
          <w:sz w:val="20"/>
        </w:rPr>
        <w:t>wetland</w:t>
      </w:r>
      <w:r>
        <w:rPr>
          <w:sz w:val="20"/>
        </w:rPr>
        <w:t xml:space="preserve"> </w:t>
      </w:r>
      <w:r>
        <w:rPr>
          <w:w w:val="65"/>
          <w:sz w:val="20"/>
        </w:rPr>
        <w:t>in</w:t>
      </w:r>
      <w:r>
        <w:rPr>
          <w:sz w:val="20"/>
        </w:rPr>
        <w:t xml:space="preserve"> </w:t>
      </w:r>
      <w:r>
        <w:rPr>
          <w:w w:val="65"/>
          <w:sz w:val="20"/>
        </w:rPr>
        <w:t>2007</w:t>
      </w:r>
      <w:r>
        <w:rPr>
          <w:sz w:val="20"/>
        </w:rPr>
        <w:t xml:space="preserve"> </w:t>
      </w:r>
      <w:r>
        <w:rPr>
          <w:w w:val="65"/>
          <w:sz w:val="20"/>
        </w:rPr>
        <w:t>blocked</w:t>
      </w:r>
      <w:r>
        <w:rPr>
          <w:sz w:val="20"/>
        </w:rPr>
        <w:t xml:space="preserve"> </w:t>
      </w:r>
      <w:r>
        <w:rPr>
          <w:w w:val="65"/>
          <w:sz w:val="20"/>
        </w:rPr>
        <w:t>Soroti</w:t>
      </w:r>
      <w:r>
        <w:rPr>
          <w:sz w:val="20"/>
        </w:rPr>
        <w:t xml:space="preserve"> </w:t>
      </w:r>
      <w:r>
        <w:rPr>
          <w:w w:val="65"/>
          <w:sz w:val="20"/>
        </w:rPr>
        <w:t>-</w:t>
      </w:r>
      <w:r>
        <w:rPr>
          <w:sz w:val="20"/>
        </w:rPr>
        <w:t xml:space="preserve"> </w:t>
      </w:r>
      <w:r>
        <w:rPr>
          <w:w w:val="65"/>
          <w:sz w:val="20"/>
        </w:rPr>
        <w:t>Kumi</w:t>
      </w:r>
      <w:r>
        <w:rPr>
          <w:sz w:val="20"/>
        </w:rPr>
        <w:t xml:space="preserve"> </w:t>
      </w:r>
      <w:r>
        <w:rPr>
          <w:spacing w:val="-2"/>
          <w:w w:val="75"/>
          <w:sz w:val="20"/>
        </w:rPr>
        <w:t>road.</w:t>
      </w:r>
    </w:p>
    <w:p w:rsidR="00E5575B" w:rsidRDefault="00D512E5">
      <w:pPr>
        <w:pStyle w:val="ListParagraph"/>
        <w:numPr>
          <w:ilvl w:val="2"/>
          <w:numId w:val="35"/>
        </w:numPr>
        <w:tabs>
          <w:tab w:val="left" w:pos="1080"/>
        </w:tabs>
        <w:spacing w:line="244" w:lineRule="auto"/>
        <w:ind w:right="623" w:firstLine="0"/>
        <w:rPr>
          <w:rFonts w:ascii="Arial MT" w:hAnsi="Arial MT"/>
          <w:sz w:val="20"/>
        </w:rPr>
      </w:pPr>
      <w:r>
        <w:rPr>
          <w:w w:val="65"/>
          <w:sz w:val="20"/>
        </w:rPr>
        <w:t>Wetlands</w:t>
      </w:r>
      <w:r>
        <w:rPr>
          <w:sz w:val="20"/>
        </w:rPr>
        <w:t xml:space="preserve"> </w:t>
      </w:r>
      <w:r>
        <w:rPr>
          <w:w w:val="65"/>
          <w:sz w:val="20"/>
        </w:rPr>
        <w:t>discourage</w:t>
      </w:r>
      <w:r>
        <w:rPr>
          <w:sz w:val="20"/>
        </w:rPr>
        <w:t xml:space="preserve"> </w:t>
      </w:r>
      <w:r>
        <w:rPr>
          <w:w w:val="65"/>
          <w:sz w:val="20"/>
        </w:rPr>
        <w:t>settlement</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flooding</w:t>
      </w:r>
      <w:r>
        <w:rPr>
          <w:sz w:val="20"/>
        </w:rPr>
        <w:t xml:space="preserve"> </w:t>
      </w:r>
      <w:r>
        <w:rPr>
          <w:w w:val="65"/>
          <w:sz w:val="20"/>
        </w:rPr>
        <w:t>for</w:t>
      </w:r>
      <w:r>
        <w:rPr>
          <w:sz w:val="20"/>
        </w:rPr>
        <w:t xml:space="preserve"> </w:t>
      </w:r>
      <w:r>
        <w:rPr>
          <w:w w:val="65"/>
          <w:sz w:val="20"/>
        </w:rPr>
        <w:t>example</w:t>
      </w:r>
      <w:r>
        <w:rPr>
          <w:sz w:val="20"/>
        </w:rPr>
        <w:t xml:space="preserve"> </w:t>
      </w:r>
      <w:r>
        <w:rPr>
          <w:w w:val="65"/>
          <w:sz w:val="20"/>
        </w:rPr>
        <w:t>Walugogo</w:t>
      </w:r>
      <w:r>
        <w:rPr>
          <w:spacing w:val="32"/>
          <w:sz w:val="20"/>
        </w:rPr>
        <w:t xml:space="preserve"> </w:t>
      </w:r>
      <w:r>
        <w:rPr>
          <w:w w:val="65"/>
          <w:sz w:val="20"/>
        </w:rPr>
        <w:t>valley</w:t>
      </w:r>
      <w:r>
        <w:rPr>
          <w:spacing w:val="29"/>
          <w:sz w:val="20"/>
        </w:rPr>
        <w:t xml:space="preserve"> </w:t>
      </w:r>
      <w:r>
        <w:rPr>
          <w:w w:val="65"/>
          <w:sz w:val="20"/>
        </w:rPr>
        <w:t>in</w:t>
      </w:r>
      <w:r>
        <w:rPr>
          <w:spacing w:val="29"/>
          <w:sz w:val="20"/>
        </w:rPr>
        <w:t xml:space="preserve"> </w:t>
      </w:r>
      <w:r>
        <w:rPr>
          <w:w w:val="65"/>
          <w:sz w:val="20"/>
        </w:rPr>
        <w:t>Iganga,</w:t>
      </w:r>
      <w:r>
        <w:rPr>
          <w:spacing w:val="33"/>
          <w:sz w:val="20"/>
        </w:rPr>
        <w:t xml:space="preserve"> </w:t>
      </w:r>
      <w:r>
        <w:rPr>
          <w:spacing w:val="9"/>
          <w:w w:val="65"/>
          <w:sz w:val="20"/>
        </w:rPr>
        <w:t>Kawaala</w:t>
      </w:r>
      <w:r>
        <w:rPr>
          <w:spacing w:val="32"/>
          <w:sz w:val="20"/>
        </w:rPr>
        <w:t xml:space="preserve"> </w:t>
      </w:r>
      <w:r>
        <w:rPr>
          <w:w w:val="65"/>
          <w:sz w:val="20"/>
        </w:rPr>
        <w:t>wetlands</w:t>
      </w:r>
      <w:r>
        <w:rPr>
          <w:spacing w:val="29"/>
          <w:sz w:val="20"/>
        </w:rPr>
        <w:t xml:space="preserve"> </w:t>
      </w:r>
      <w:r>
        <w:rPr>
          <w:w w:val="65"/>
          <w:sz w:val="20"/>
        </w:rPr>
        <w:t>in</w:t>
      </w:r>
      <w:r>
        <w:rPr>
          <w:spacing w:val="32"/>
          <w:sz w:val="20"/>
        </w:rPr>
        <w:t xml:space="preserve"> </w:t>
      </w:r>
      <w:r>
        <w:rPr>
          <w:w w:val="65"/>
          <w:sz w:val="20"/>
        </w:rPr>
        <w:t>Kampala</w:t>
      </w:r>
      <w:r>
        <w:rPr>
          <w:spacing w:val="40"/>
          <w:sz w:val="20"/>
        </w:rPr>
        <w:t xml:space="preserve"> </w:t>
      </w:r>
      <w:r>
        <w:rPr>
          <w:spacing w:val="11"/>
          <w:w w:val="65"/>
          <w:sz w:val="20"/>
        </w:rPr>
        <w:t>-</w:t>
      </w:r>
      <w:r>
        <w:rPr>
          <w:w w:val="65"/>
          <w:sz w:val="20"/>
        </w:rPr>
        <w:t>Wakiso</w:t>
      </w:r>
      <w:r>
        <w:rPr>
          <w:spacing w:val="32"/>
          <w:sz w:val="20"/>
        </w:rPr>
        <w:t xml:space="preserve"> </w:t>
      </w:r>
      <w:r>
        <w:rPr>
          <w:w w:val="65"/>
          <w:sz w:val="20"/>
        </w:rPr>
        <w:t>district,</w:t>
      </w:r>
      <w:r>
        <w:rPr>
          <w:spacing w:val="38"/>
          <w:sz w:val="20"/>
        </w:rPr>
        <w:t xml:space="preserve"> </w:t>
      </w:r>
      <w:r>
        <w:rPr>
          <w:w w:val="65"/>
          <w:sz w:val="20"/>
        </w:rPr>
        <w:t>Mpologoma</w:t>
      </w:r>
      <w:r>
        <w:rPr>
          <w:spacing w:val="-5"/>
          <w:sz w:val="20"/>
        </w:rPr>
        <w:t xml:space="preserve"> </w:t>
      </w:r>
      <w:r>
        <w:rPr>
          <w:w w:val="65"/>
          <w:sz w:val="20"/>
        </w:rPr>
        <w:t>and</w:t>
      </w:r>
      <w:r>
        <w:rPr>
          <w:spacing w:val="-2"/>
          <w:sz w:val="20"/>
        </w:rPr>
        <w:t xml:space="preserve"> </w:t>
      </w:r>
      <w:r>
        <w:rPr>
          <w:w w:val="65"/>
          <w:sz w:val="20"/>
        </w:rPr>
        <w:t>Naigombwa</w:t>
      </w:r>
      <w:r>
        <w:rPr>
          <w:spacing w:val="-5"/>
          <w:sz w:val="20"/>
        </w:rPr>
        <w:t xml:space="preserve"> </w:t>
      </w:r>
      <w:r>
        <w:rPr>
          <w:w w:val="65"/>
          <w:sz w:val="20"/>
        </w:rPr>
        <w:t>in</w:t>
      </w:r>
      <w:r>
        <w:rPr>
          <w:sz w:val="20"/>
        </w:rPr>
        <w:t xml:space="preserve"> </w:t>
      </w:r>
      <w:r>
        <w:rPr>
          <w:w w:val="65"/>
          <w:sz w:val="20"/>
        </w:rPr>
        <w:t>Pallisa</w:t>
      </w:r>
      <w:r>
        <w:rPr>
          <w:spacing w:val="-9"/>
          <w:sz w:val="20"/>
        </w:rPr>
        <w:t xml:space="preserve"> </w:t>
      </w:r>
      <w:r>
        <w:rPr>
          <w:w w:val="65"/>
          <w:sz w:val="20"/>
        </w:rPr>
        <w:t>and</w:t>
      </w:r>
      <w:r>
        <w:rPr>
          <w:spacing w:val="-12"/>
          <w:sz w:val="20"/>
        </w:rPr>
        <w:t xml:space="preserve"> </w:t>
      </w:r>
      <w:r>
        <w:rPr>
          <w:w w:val="65"/>
          <w:sz w:val="20"/>
        </w:rPr>
        <w:t>Iganga</w:t>
      </w:r>
      <w:r>
        <w:rPr>
          <w:spacing w:val="-12"/>
          <w:sz w:val="20"/>
        </w:rPr>
        <w:t xml:space="preserve"> </w:t>
      </w:r>
      <w:r>
        <w:rPr>
          <w:w w:val="65"/>
          <w:sz w:val="20"/>
        </w:rPr>
        <w:t>respectively.</w:t>
      </w:r>
      <w:r>
        <w:rPr>
          <w:spacing w:val="-11"/>
          <w:sz w:val="20"/>
        </w:rPr>
        <w:t xml:space="preserve"> </w:t>
      </w:r>
      <w:r>
        <w:rPr>
          <w:w w:val="65"/>
          <w:sz w:val="20"/>
        </w:rPr>
        <w:t>Bwaise</w:t>
      </w:r>
      <w:r>
        <w:rPr>
          <w:spacing w:val="-12"/>
          <w:sz w:val="20"/>
        </w:rPr>
        <w:t xml:space="preserve"> </w:t>
      </w:r>
      <w:r>
        <w:rPr>
          <w:w w:val="65"/>
          <w:sz w:val="20"/>
        </w:rPr>
        <w:t>-</w:t>
      </w:r>
      <w:r>
        <w:rPr>
          <w:spacing w:val="-9"/>
          <w:sz w:val="20"/>
        </w:rPr>
        <w:t xml:space="preserve"> </w:t>
      </w:r>
      <w:r>
        <w:rPr>
          <w:w w:val="65"/>
          <w:sz w:val="20"/>
        </w:rPr>
        <w:t>Kalerwe</w:t>
      </w:r>
      <w:r>
        <w:rPr>
          <w:sz w:val="20"/>
        </w:rPr>
        <w:t xml:space="preserve"> </w:t>
      </w:r>
      <w:r>
        <w:rPr>
          <w:w w:val="65"/>
          <w:sz w:val="20"/>
        </w:rPr>
        <w:t>wetlands</w:t>
      </w:r>
      <w:r>
        <w:rPr>
          <w:sz w:val="20"/>
        </w:rPr>
        <w:t xml:space="preserve"> </w:t>
      </w:r>
      <w:r>
        <w:rPr>
          <w:w w:val="65"/>
          <w:sz w:val="20"/>
        </w:rPr>
        <w:t>flood</w:t>
      </w:r>
      <w:r>
        <w:rPr>
          <w:sz w:val="20"/>
        </w:rPr>
        <w:t xml:space="preserve"> </w:t>
      </w:r>
      <w:r>
        <w:rPr>
          <w:w w:val="65"/>
          <w:sz w:val="20"/>
        </w:rPr>
        <w:t>and</w:t>
      </w:r>
      <w:r>
        <w:rPr>
          <w:sz w:val="20"/>
        </w:rPr>
        <w:t xml:space="preserve"> </w:t>
      </w:r>
      <w:r>
        <w:rPr>
          <w:w w:val="65"/>
          <w:sz w:val="20"/>
        </w:rPr>
        <w:t>displace</w:t>
      </w:r>
      <w:r>
        <w:rPr>
          <w:sz w:val="20"/>
        </w:rPr>
        <w:t xml:space="preserve"> </w:t>
      </w:r>
      <w:r>
        <w:rPr>
          <w:w w:val="65"/>
          <w:sz w:val="20"/>
        </w:rPr>
        <w:t>human</w:t>
      </w:r>
      <w:r>
        <w:rPr>
          <w:sz w:val="20"/>
        </w:rPr>
        <w:t xml:space="preserve"> </w:t>
      </w:r>
      <w:r>
        <w:rPr>
          <w:w w:val="65"/>
          <w:sz w:val="20"/>
        </w:rPr>
        <w:t>settlement</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spreading</w:t>
      </w:r>
      <w:r>
        <w:rPr>
          <w:sz w:val="20"/>
        </w:rPr>
        <w:t xml:space="preserve"> </w:t>
      </w:r>
      <w:r>
        <w:rPr>
          <w:w w:val="65"/>
          <w:sz w:val="20"/>
        </w:rPr>
        <w:t>diseases</w:t>
      </w:r>
      <w:r>
        <w:rPr>
          <w:sz w:val="20"/>
        </w:rPr>
        <w:t xml:space="preserve"> </w:t>
      </w:r>
      <w:r>
        <w:rPr>
          <w:w w:val="65"/>
          <w:sz w:val="20"/>
        </w:rPr>
        <w:t>like</w:t>
      </w:r>
      <w:r>
        <w:rPr>
          <w:sz w:val="20"/>
        </w:rPr>
        <w:t xml:space="preserve"> </w:t>
      </w:r>
      <w:r>
        <w:rPr>
          <w:w w:val="65"/>
          <w:sz w:val="20"/>
        </w:rPr>
        <w:t>cholera,</w:t>
      </w:r>
      <w:r>
        <w:rPr>
          <w:sz w:val="20"/>
        </w:rPr>
        <w:t xml:space="preserve"> </w:t>
      </w:r>
      <w:r>
        <w:rPr>
          <w:w w:val="65"/>
          <w:sz w:val="20"/>
        </w:rPr>
        <w:t>dysentery</w:t>
      </w:r>
      <w:r>
        <w:rPr>
          <w:sz w:val="20"/>
        </w:rPr>
        <w:t xml:space="preserve"> </w:t>
      </w:r>
      <w:r>
        <w:rPr>
          <w:w w:val="65"/>
          <w:sz w:val="20"/>
        </w:rPr>
        <w:t>and</w:t>
      </w:r>
      <w:r>
        <w:rPr>
          <w:sz w:val="20"/>
        </w:rPr>
        <w:t xml:space="preserve"> </w:t>
      </w:r>
      <w:r>
        <w:rPr>
          <w:w w:val="65"/>
          <w:sz w:val="20"/>
        </w:rPr>
        <w:t>limit</w:t>
      </w:r>
      <w:r>
        <w:rPr>
          <w:sz w:val="20"/>
        </w:rPr>
        <w:t xml:space="preserve"> </w:t>
      </w:r>
      <w:r>
        <w:rPr>
          <w:w w:val="65"/>
          <w:sz w:val="20"/>
        </w:rPr>
        <w:t>transport</w:t>
      </w:r>
      <w:r>
        <w:rPr>
          <w:sz w:val="20"/>
        </w:rPr>
        <w:t xml:space="preserve"> </w:t>
      </w:r>
      <w:r>
        <w:rPr>
          <w:w w:val="65"/>
          <w:sz w:val="20"/>
        </w:rPr>
        <w:t>along</w:t>
      </w:r>
      <w:r>
        <w:rPr>
          <w:sz w:val="20"/>
        </w:rPr>
        <w:t xml:space="preserve"> </w:t>
      </w:r>
      <w:r>
        <w:rPr>
          <w:w w:val="65"/>
          <w:sz w:val="20"/>
        </w:rPr>
        <w:t>the</w:t>
      </w:r>
      <w:r>
        <w:rPr>
          <w:sz w:val="20"/>
        </w:rPr>
        <w:t xml:space="preserve"> </w:t>
      </w:r>
      <w:r>
        <w:rPr>
          <w:w w:val="75"/>
          <w:sz w:val="20"/>
        </w:rPr>
        <w:t>Kampala</w:t>
      </w:r>
      <w:r>
        <w:rPr>
          <w:spacing w:val="-4"/>
          <w:w w:val="75"/>
          <w:sz w:val="20"/>
        </w:rPr>
        <w:t xml:space="preserve"> </w:t>
      </w:r>
      <w:r>
        <w:rPr>
          <w:w w:val="75"/>
          <w:sz w:val="20"/>
        </w:rPr>
        <w:t>-</w:t>
      </w:r>
      <w:r>
        <w:rPr>
          <w:spacing w:val="-3"/>
          <w:w w:val="75"/>
          <w:sz w:val="20"/>
        </w:rPr>
        <w:t xml:space="preserve"> </w:t>
      </w:r>
      <w:r>
        <w:rPr>
          <w:w w:val="75"/>
          <w:sz w:val="20"/>
        </w:rPr>
        <w:t>Bombo</w:t>
      </w:r>
      <w:r>
        <w:rPr>
          <w:spacing w:val="-5"/>
          <w:w w:val="75"/>
          <w:sz w:val="20"/>
        </w:rPr>
        <w:t xml:space="preserve"> </w:t>
      </w:r>
      <w:r>
        <w:rPr>
          <w:w w:val="75"/>
          <w:sz w:val="20"/>
        </w:rPr>
        <w:t>road.</w:t>
      </w:r>
    </w:p>
    <w:p w:rsidR="00E5575B" w:rsidRDefault="00D512E5">
      <w:pPr>
        <w:pStyle w:val="Heading2"/>
        <w:spacing w:before="209"/>
        <w:ind w:left="731" w:right="627"/>
      </w:pPr>
      <w:r>
        <w:rPr>
          <w:w w:val="80"/>
        </w:rPr>
        <w:t>FACTORS THAT</w:t>
      </w:r>
      <w:r>
        <w:rPr>
          <w:spacing w:val="-2"/>
        </w:rPr>
        <w:t xml:space="preserve"> </w:t>
      </w:r>
      <w:r>
        <w:rPr>
          <w:w w:val="80"/>
        </w:rPr>
        <w:t>HAVE LED</w:t>
      </w:r>
      <w:r>
        <w:rPr>
          <w:spacing w:val="-3"/>
        </w:rPr>
        <w:t xml:space="preserve"> </w:t>
      </w:r>
      <w:r>
        <w:rPr>
          <w:w w:val="80"/>
        </w:rPr>
        <w:t>TO</w:t>
      </w:r>
      <w:r>
        <w:rPr>
          <w:spacing w:val="-3"/>
        </w:rPr>
        <w:t xml:space="preserve"> </w:t>
      </w:r>
      <w:r>
        <w:rPr>
          <w:w w:val="80"/>
        </w:rPr>
        <w:t>DETERIORATION</w:t>
      </w:r>
      <w:r>
        <w:rPr>
          <w:spacing w:val="-3"/>
        </w:rPr>
        <w:t xml:space="preserve"> </w:t>
      </w:r>
      <w:r>
        <w:rPr>
          <w:w w:val="80"/>
        </w:rPr>
        <w:t>/</w:t>
      </w:r>
      <w:r>
        <w:t xml:space="preserve"> </w:t>
      </w:r>
      <w:r>
        <w:rPr>
          <w:w w:val="80"/>
        </w:rPr>
        <w:t>DEGRADATION OF WETLANDS IN UGANDA (Problems</w:t>
      </w:r>
      <w:r>
        <w:rPr>
          <w:spacing w:val="-10"/>
          <w:w w:val="80"/>
        </w:rPr>
        <w:t xml:space="preserve"> </w:t>
      </w:r>
      <w:r>
        <w:rPr>
          <w:w w:val="80"/>
        </w:rPr>
        <w:t>/</w:t>
      </w:r>
      <w:r>
        <w:rPr>
          <w:spacing w:val="-13"/>
          <w:w w:val="80"/>
        </w:rPr>
        <w:t xml:space="preserve"> </w:t>
      </w:r>
      <w:r>
        <w:rPr>
          <w:w w:val="80"/>
        </w:rPr>
        <w:t>threats</w:t>
      </w:r>
      <w:r>
        <w:rPr>
          <w:spacing w:val="-12"/>
          <w:w w:val="80"/>
        </w:rPr>
        <w:t xml:space="preserve"> </w:t>
      </w:r>
      <w:r>
        <w:rPr>
          <w:w w:val="80"/>
        </w:rPr>
        <w:t>related</w:t>
      </w:r>
      <w:r>
        <w:rPr>
          <w:spacing w:val="-12"/>
          <w:w w:val="80"/>
        </w:rPr>
        <w:t xml:space="preserve"> </w:t>
      </w:r>
      <w:r>
        <w:rPr>
          <w:w w:val="80"/>
        </w:rPr>
        <w:t>to</w:t>
      </w:r>
      <w:r>
        <w:rPr>
          <w:spacing w:val="-12"/>
          <w:w w:val="80"/>
        </w:rPr>
        <w:t xml:space="preserve"> </w:t>
      </w:r>
      <w:r>
        <w:rPr>
          <w:w w:val="80"/>
        </w:rPr>
        <w:t>the</w:t>
      </w:r>
      <w:r>
        <w:rPr>
          <w:spacing w:val="-12"/>
          <w:w w:val="80"/>
        </w:rPr>
        <w:t xml:space="preserve"> </w:t>
      </w:r>
      <w:r>
        <w:rPr>
          <w:w w:val="80"/>
        </w:rPr>
        <w:t>utilization</w:t>
      </w:r>
      <w:r>
        <w:rPr>
          <w:spacing w:val="-12"/>
          <w:w w:val="80"/>
        </w:rPr>
        <w:t xml:space="preserve"> </w:t>
      </w:r>
      <w:r>
        <w:rPr>
          <w:w w:val="80"/>
        </w:rPr>
        <w:t xml:space="preserve">of </w:t>
      </w:r>
      <w:r>
        <w:rPr>
          <w:spacing w:val="-6"/>
          <w:w w:val="90"/>
        </w:rPr>
        <w:t>the</w:t>
      </w:r>
      <w:r>
        <w:rPr>
          <w:spacing w:val="-22"/>
          <w:w w:val="90"/>
        </w:rPr>
        <w:t xml:space="preserve"> </w:t>
      </w:r>
      <w:r>
        <w:rPr>
          <w:spacing w:val="-6"/>
          <w:w w:val="90"/>
        </w:rPr>
        <w:t>wetlands</w:t>
      </w:r>
      <w:r>
        <w:rPr>
          <w:spacing w:val="-18"/>
          <w:w w:val="90"/>
        </w:rPr>
        <w:t xml:space="preserve"> </w:t>
      </w:r>
      <w:r>
        <w:rPr>
          <w:spacing w:val="-6"/>
          <w:w w:val="90"/>
        </w:rPr>
        <w:t>in</w:t>
      </w:r>
      <w:r>
        <w:rPr>
          <w:spacing w:val="-19"/>
          <w:w w:val="90"/>
        </w:rPr>
        <w:t xml:space="preserve"> </w:t>
      </w:r>
      <w:r>
        <w:rPr>
          <w:spacing w:val="-6"/>
          <w:w w:val="90"/>
        </w:rPr>
        <w:t>Uganda)</w:t>
      </w:r>
    </w:p>
    <w:p w:rsidR="00E5575B" w:rsidRDefault="00D512E5">
      <w:pPr>
        <w:pStyle w:val="BodyText"/>
        <w:spacing w:before="2" w:line="244" w:lineRule="auto"/>
        <w:ind w:firstLine="91"/>
      </w:pPr>
      <w:r>
        <w:rPr>
          <w:w w:val="85"/>
        </w:rPr>
        <w:t>Today,</w:t>
      </w:r>
      <w:r>
        <w:rPr>
          <w:spacing w:val="22"/>
        </w:rPr>
        <w:t xml:space="preserve"> </w:t>
      </w:r>
      <w:r>
        <w:rPr>
          <w:w w:val="85"/>
        </w:rPr>
        <w:t>the</w:t>
      </w:r>
      <w:r>
        <w:rPr>
          <w:spacing w:val="22"/>
        </w:rPr>
        <w:t xml:space="preserve"> </w:t>
      </w:r>
      <w:r>
        <w:rPr>
          <w:w w:val="85"/>
        </w:rPr>
        <w:t>utilisation</w:t>
      </w:r>
      <w:r>
        <w:rPr>
          <w:spacing w:val="21"/>
        </w:rPr>
        <w:t xml:space="preserve"> </w:t>
      </w:r>
      <w:r>
        <w:rPr>
          <w:w w:val="85"/>
        </w:rPr>
        <w:t>of</w:t>
      </w:r>
      <w:r>
        <w:rPr>
          <w:spacing w:val="22"/>
        </w:rPr>
        <w:t xml:space="preserve"> </w:t>
      </w:r>
      <w:r>
        <w:rPr>
          <w:w w:val="85"/>
        </w:rPr>
        <w:t>wetlands</w:t>
      </w:r>
      <w:r>
        <w:rPr>
          <w:spacing w:val="22"/>
        </w:rPr>
        <w:t xml:space="preserve"> </w:t>
      </w:r>
      <w:r>
        <w:rPr>
          <w:w w:val="85"/>
        </w:rPr>
        <w:t>has</w:t>
      </w:r>
      <w:r>
        <w:rPr>
          <w:spacing w:val="22"/>
        </w:rPr>
        <w:t xml:space="preserve"> </w:t>
      </w:r>
      <w:r>
        <w:rPr>
          <w:w w:val="85"/>
        </w:rPr>
        <w:t>resulted</w:t>
      </w:r>
      <w:r>
        <w:rPr>
          <w:spacing w:val="22"/>
        </w:rPr>
        <w:t xml:space="preserve"> </w:t>
      </w:r>
      <w:r>
        <w:rPr>
          <w:w w:val="85"/>
        </w:rPr>
        <w:t>into</w:t>
      </w:r>
      <w:r>
        <w:rPr>
          <w:spacing w:val="31"/>
        </w:rPr>
        <w:t xml:space="preserve"> </w:t>
      </w:r>
      <w:r>
        <w:rPr>
          <w:w w:val="85"/>
        </w:rPr>
        <w:t>negative</w:t>
      </w:r>
      <w:r>
        <w:rPr>
          <w:spacing w:val="18"/>
        </w:rPr>
        <w:t xml:space="preserve"> </w:t>
      </w:r>
      <w:r>
        <w:rPr>
          <w:w w:val="85"/>
        </w:rPr>
        <w:t>effects</w:t>
      </w:r>
      <w:r>
        <w:rPr>
          <w:spacing w:val="18"/>
        </w:rPr>
        <w:t xml:space="preserve"> </w:t>
      </w:r>
      <w:r>
        <w:rPr>
          <w:w w:val="85"/>
        </w:rPr>
        <w:t>to</w:t>
      </w:r>
      <w:r>
        <w:rPr>
          <w:spacing w:val="19"/>
        </w:rPr>
        <w:t xml:space="preserve"> </w:t>
      </w:r>
      <w:r>
        <w:rPr>
          <w:w w:val="85"/>
        </w:rPr>
        <w:t>the</w:t>
      </w:r>
      <w:r>
        <w:rPr>
          <w:spacing w:val="19"/>
        </w:rPr>
        <w:t xml:space="preserve"> </w:t>
      </w:r>
      <w:r>
        <w:rPr>
          <w:w w:val="85"/>
        </w:rPr>
        <w:t>environment,</w:t>
      </w:r>
      <w:r>
        <w:rPr>
          <w:spacing w:val="19"/>
        </w:rPr>
        <w:t xml:space="preserve"> </w:t>
      </w:r>
      <w:r>
        <w:rPr>
          <w:w w:val="85"/>
        </w:rPr>
        <w:t>so</w:t>
      </w:r>
      <w:r>
        <w:rPr>
          <w:spacing w:val="21"/>
        </w:rPr>
        <w:t xml:space="preserve"> </w:t>
      </w:r>
      <w:r>
        <w:rPr>
          <w:w w:val="85"/>
        </w:rPr>
        <w:t>the</w:t>
      </w:r>
      <w:r>
        <w:rPr>
          <w:spacing w:val="19"/>
        </w:rPr>
        <w:t xml:space="preserve"> </w:t>
      </w:r>
      <w:r>
        <w:rPr>
          <w:w w:val="85"/>
        </w:rPr>
        <w:t>following</w:t>
      </w:r>
      <w:r>
        <w:rPr>
          <w:spacing w:val="19"/>
        </w:rPr>
        <w:t xml:space="preserve"> </w:t>
      </w:r>
      <w:r>
        <w:rPr>
          <w:w w:val="85"/>
        </w:rPr>
        <w:t>are</w:t>
      </w:r>
      <w:r>
        <w:rPr>
          <w:spacing w:val="19"/>
        </w:rPr>
        <w:t xml:space="preserve"> </w:t>
      </w:r>
      <w:r>
        <w:rPr>
          <w:w w:val="85"/>
        </w:rPr>
        <w:t>the</w:t>
      </w:r>
      <w:r>
        <w:rPr>
          <w:spacing w:val="25"/>
        </w:rPr>
        <w:t xml:space="preserve"> </w:t>
      </w:r>
      <w:r>
        <w:rPr>
          <w:w w:val="85"/>
        </w:rPr>
        <w:t>major</w:t>
      </w:r>
      <w:r>
        <w:rPr>
          <w:spacing w:val="23"/>
        </w:rPr>
        <w:t xml:space="preserve"> </w:t>
      </w:r>
      <w:r>
        <w:rPr>
          <w:w w:val="85"/>
        </w:rPr>
        <w:t>factors</w:t>
      </w:r>
      <w:r>
        <w:rPr>
          <w:spacing w:val="22"/>
        </w:rPr>
        <w:t xml:space="preserve"> </w:t>
      </w:r>
      <w:r>
        <w:rPr>
          <w:w w:val="85"/>
        </w:rPr>
        <w:t>that</w:t>
      </w:r>
      <w:r>
        <w:rPr>
          <w:spacing w:val="24"/>
        </w:rPr>
        <w:t xml:space="preserve"> </w:t>
      </w:r>
      <w:r>
        <w:rPr>
          <w:w w:val="85"/>
        </w:rPr>
        <w:t>have contributed to deterioration and</w:t>
      </w:r>
      <w:r>
        <w:t xml:space="preserve"> </w:t>
      </w:r>
      <w:r>
        <w:rPr>
          <w:w w:val="85"/>
        </w:rPr>
        <w:t>degradation of wetlands in Uganda;</w:t>
      </w:r>
    </w:p>
    <w:p w:rsidR="00E5575B" w:rsidRDefault="00D512E5">
      <w:pPr>
        <w:pStyle w:val="Heading2"/>
        <w:spacing w:line="225" w:lineRule="exact"/>
        <w:ind w:left="731"/>
      </w:pPr>
      <w:r>
        <w:rPr>
          <w:w w:val="80"/>
        </w:rPr>
        <w:t>Human</w:t>
      </w:r>
      <w:r>
        <w:rPr>
          <w:spacing w:val="-1"/>
        </w:rPr>
        <w:t xml:space="preserve"> </w:t>
      </w:r>
      <w:r>
        <w:rPr>
          <w:spacing w:val="-2"/>
          <w:w w:val="90"/>
        </w:rPr>
        <w:t>factors:</w:t>
      </w:r>
    </w:p>
    <w:p w:rsidR="00E5575B" w:rsidRDefault="00D512E5">
      <w:pPr>
        <w:pStyle w:val="ListParagraph"/>
        <w:numPr>
          <w:ilvl w:val="2"/>
          <w:numId w:val="35"/>
        </w:numPr>
        <w:tabs>
          <w:tab w:val="left" w:pos="1080"/>
        </w:tabs>
        <w:spacing w:line="242" w:lineRule="auto"/>
        <w:ind w:right="627" w:firstLine="0"/>
        <w:rPr>
          <w:rFonts w:ascii="Arial MT" w:hAnsi="Arial MT"/>
          <w:sz w:val="20"/>
        </w:rPr>
      </w:pPr>
      <w:r>
        <w:rPr>
          <w:w w:val="85"/>
          <w:sz w:val="20"/>
        </w:rPr>
        <w:t>The unplanned conversion of wetlands into agricultural</w:t>
      </w:r>
      <w:r>
        <w:rPr>
          <w:sz w:val="20"/>
        </w:rPr>
        <w:t xml:space="preserve"> </w:t>
      </w:r>
      <w:r>
        <w:rPr>
          <w:w w:val="85"/>
          <w:sz w:val="20"/>
        </w:rPr>
        <w:t>lands by private farmers has left many swamps cleared.</w:t>
      </w:r>
      <w:r>
        <w:rPr>
          <w:sz w:val="20"/>
        </w:rPr>
        <w:t xml:space="preserve"> </w:t>
      </w:r>
      <w:r>
        <w:rPr>
          <w:w w:val="85"/>
          <w:sz w:val="20"/>
        </w:rPr>
        <w:t>E.g. Kakira sugar works have reclaimed Mutai swamps where R.</w:t>
      </w:r>
      <w:r>
        <w:rPr>
          <w:sz w:val="20"/>
        </w:rPr>
        <w:t xml:space="preserve"> </w:t>
      </w:r>
      <w:r>
        <w:rPr>
          <w:w w:val="85"/>
          <w:sz w:val="20"/>
        </w:rPr>
        <w:t>Kiko originates for purposes of growing</w:t>
      </w:r>
      <w:r>
        <w:rPr>
          <w:sz w:val="20"/>
        </w:rPr>
        <w:t xml:space="preserve"> </w:t>
      </w:r>
      <w:r>
        <w:rPr>
          <w:w w:val="85"/>
          <w:sz w:val="20"/>
        </w:rPr>
        <w:t>sugarcanes; Walukuba-Babu Patel wetlands have also been reclaimed; in Iganga and Paliisa. Over 64% - 68% of the seasonal wetlands have been reclaimed for rice growing such as Doho and Kibimba wetlends; Nakayiga swamp is reclaimed</w:t>
      </w:r>
      <w:r>
        <w:rPr>
          <w:sz w:val="20"/>
        </w:rPr>
        <w:t xml:space="preserve"> </w:t>
      </w:r>
      <w:r>
        <w:rPr>
          <w:w w:val="85"/>
          <w:sz w:val="20"/>
        </w:rPr>
        <w:t>for</w:t>
      </w:r>
      <w:r>
        <w:rPr>
          <w:sz w:val="20"/>
        </w:rPr>
        <w:t xml:space="preserve"> </w:t>
      </w:r>
      <w:r>
        <w:rPr>
          <w:w w:val="85"/>
          <w:sz w:val="20"/>
        </w:rPr>
        <w:t>planting</w:t>
      </w:r>
      <w:r>
        <w:rPr>
          <w:sz w:val="20"/>
        </w:rPr>
        <w:t xml:space="preserve"> </w:t>
      </w:r>
      <w:r>
        <w:rPr>
          <w:w w:val="85"/>
          <w:sz w:val="20"/>
        </w:rPr>
        <w:t>crops</w:t>
      </w:r>
      <w:r>
        <w:rPr>
          <w:sz w:val="20"/>
        </w:rPr>
        <w:t xml:space="preserve"> </w:t>
      </w:r>
      <w:r>
        <w:rPr>
          <w:w w:val="85"/>
          <w:sz w:val="20"/>
        </w:rPr>
        <w:t>and</w:t>
      </w:r>
      <w:r>
        <w:rPr>
          <w:sz w:val="20"/>
        </w:rPr>
        <w:t xml:space="preserve"> </w:t>
      </w:r>
      <w:r>
        <w:rPr>
          <w:w w:val="85"/>
          <w:sz w:val="20"/>
        </w:rPr>
        <w:t>eucalyptus</w:t>
      </w:r>
      <w:r>
        <w:rPr>
          <w:sz w:val="20"/>
        </w:rPr>
        <w:t xml:space="preserve"> </w:t>
      </w:r>
      <w:r>
        <w:rPr>
          <w:w w:val="85"/>
          <w:sz w:val="20"/>
        </w:rPr>
        <w:t>trees</w:t>
      </w:r>
      <w:r>
        <w:rPr>
          <w:spacing w:val="28"/>
          <w:sz w:val="20"/>
        </w:rPr>
        <w:t xml:space="preserve"> </w:t>
      </w:r>
      <w:r>
        <w:rPr>
          <w:w w:val="85"/>
          <w:sz w:val="20"/>
        </w:rPr>
        <w:t>reclamation and degradation of wetlands.</w:t>
      </w:r>
    </w:p>
    <w:p w:rsidR="00E5575B" w:rsidRDefault="00D512E5">
      <w:pPr>
        <w:pStyle w:val="ListParagraph"/>
        <w:numPr>
          <w:ilvl w:val="2"/>
          <w:numId w:val="35"/>
        </w:numPr>
        <w:tabs>
          <w:tab w:val="left" w:pos="1080"/>
        </w:tabs>
        <w:spacing w:line="242" w:lineRule="auto"/>
        <w:ind w:right="624" w:firstLine="0"/>
        <w:rPr>
          <w:rFonts w:ascii="Arial MT" w:hAnsi="Arial MT"/>
          <w:sz w:val="20"/>
        </w:rPr>
      </w:pPr>
      <w:r>
        <w:rPr>
          <w:w w:val="90"/>
          <w:sz w:val="20"/>
        </w:rPr>
        <w:t xml:space="preserve">Pollution from mining and industries damages and destroys the wetlands' ecology system i.e. wildlife and impure wetlands natural </w:t>
      </w:r>
      <w:r>
        <w:rPr>
          <w:w w:val="85"/>
          <w:sz w:val="20"/>
        </w:rPr>
        <w:t>functions.</w:t>
      </w:r>
      <w:r>
        <w:rPr>
          <w:sz w:val="20"/>
        </w:rPr>
        <w:t xml:space="preserve"> </w:t>
      </w:r>
      <w:r>
        <w:rPr>
          <w:w w:val="85"/>
          <w:sz w:val="20"/>
        </w:rPr>
        <w:t>E.g. the</w:t>
      </w:r>
      <w:r>
        <w:rPr>
          <w:sz w:val="20"/>
        </w:rPr>
        <w:t xml:space="preserve"> </w:t>
      </w:r>
      <w:r>
        <w:rPr>
          <w:w w:val="85"/>
          <w:sz w:val="20"/>
        </w:rPr>
        <w:t>southern</w:t>
      </w:r>
      <w:r>
        <w:rPr>
          <w:sz w:val="20"/>
        </w:rPr>
        <w:t xml:space="preserve"> </w:t>
      </w:r>
      <w:r>
        <w:rPr>
          <w:w w:val="85"/>
          <w:sz w:val="20"/>
        </w:rPr>
        <w:t>range</w:t>
      </w:r>
      <w:r>
        <w:rPr>
          <w:sz w:val="20"/>
        </w:rPr>
        <w:t xml:space="preserve"> </w:t>
      </w:r>
      <w:r>
        <w:rPr>
          <w:w w:val="85"/>
          <w:sz w:val="20"/>
        </w:rPr>
        <w:t>Nyanza textiles (NYTIL) discharges chlorine toxics in the</w:t>
      </w:r>
      <w:r>
        <w:rPr>
          <w:sz w:val="20"/>
        </w:rPr>
        <w:t xml:space="preserve"> </w:t>
      </w:r>
      <w:r>
        <w:rPr>
          <w:w w:val="85"/>
          <w:sz w:val="20"/>
        </w:rPr>
        <w:t>Njeru</w:t>
      </w:r>
      <w:r>
        <w:rPr>
          <w:spacing w:val="-1"/>
          <w:w w:val="85"/>
          <w:sz w:val="20"/>
        </w:rPr>
        <w:t xml:space="preserve"> </w:t>
      </w:r>
      <w:r>
        <w:rPr>
          <w:w w:val="85"/>
          <w:sz w:val="20"/>
        </w:rPr>
        <w:t>wetlands;</w:t>
      </w:r>
      <w:r>
        <w:rPr>
          <w:spacing w:val="-1"/>
          <w:w w:val="85"/>
          <w:sz w:val="20"/>
        </w:rPr>
        <w:t xml:space="preserve"> </w:t>
      </w:r>
      <w:r>
        <w:rPr>
          <w:w w:val="85"/>
          <w:sz w:val="20"/>
        </w:rPr>
        <w:t>the</w:t>
      </w:r>
      <w:r>
        <w:rPr>
          <w:spacing w:val="-1"/>
          <w:w w:val="85"/>
          <w:sz w:val="20"/>
        </w:rPr>
        <w:t xml:space="preserve"> </w:t>
      </w:r>
      <w:r>
        <w:rPr>
          <w:w w:val="85"/>
          <w:sz w:val="20"/>
        </w:rPr>
        <w:t>Nile</w:t>
      </w:r>
      <w:r>
        <w:rPr>
          <w:spacing w:val="-1"/>
          <w:w w:val="85"/>
          <w:sz w:val="20"/>
        </w:rPr>
        <w:t xml:space="preserve"> </w:t>
      </w:r>
      <w:r>
        <w:rPr>
          <w:w w:val="85"/>
          <w:sz w:val="20"/>
        </w:rPr>
        <w:t>breweries</w:t>
      </w:r>
      <w:r>
        <w:rPr>
          <w:spacing w:val="-1"/>
          <w:w w:val="85"/>
          <w:sz w:val="20"/>
        </w:rPr>
        <w:t xml:space="preserve"> </w:t>
      </w:r>
      <w:r>
        <w:rPr>
          <w:w w:val="85"/>
          <w:sz w:val="20"/>
        </w:rPr>
        <w:t>discharge</w:t>
      </w:r>
      <w:r>
        <w:rPr>
          <w:spacing w:val="-1"/>
          <w:w w:val="85"/>
          <w:sz w:val="20"/>
        </w:rPr>
        <w:t xml:space="preserve"> </w:t>
      </w:r>
      <w:r>
        <w:rPr>
          <w:w w:val="85"/>
          <w:sz w:val="20"/>
        </w:rPr>
        <w:t>toxic caustic soda generated from bottle wash lines into the Nalufenya -Njeru</w:t>
      </w:r>
      <w:r>
        <w:rPr>
          <w:sz w:val="20"/>
        </w:rPr>
        <w:t xml:space="preserve"> </w:t>
      </w:r>
      <w:r>
        <w:rPr>
          <w:w w:val="85"/>
          <w:sz w:val="20"/>
        </w:rPr>
        <w:t>wetlands;</w:t>
      </w:r>
      <w:r>
        <w:rPr>
          <w:sz w:val="20"/>
        </w:rPr>
        <w:t xml:space="preserve"> </w:t>
      </w:r>
      <w:r>
        <w:rPr>
          <w:w w:val="85"/>
          <w:sz w:val="20"/>
        </w:rPr>
        <w:t>the</w:t>
      </w:r>
      <w:r>
        <w:rPr>
          <w:sz w:val="20"/>
        </w:rPr>
        <w:t xml:space="preserve"> </w:t>
      </w:r>
      <w:r>
        <w:rPr>
          <w:w w:val="85"/>
          <w:sz w:val="20"/>
        </w:rPr>
        <w:t>Kilembe</w:t>
      </w:r>
      <w:r>
        <w:rPr>
          <w:sz w:val="20"/>
        </w:rPr>
        <w:t xml:space="preserve"> </w:t>
      </w:r>
      <w:r>
        <w:rPr>
          <w:w w:val="85"/>
          <w:sz w:val="20"/>
        </w:rPr>
        <w:t>-</w:t>
      </w:r>
      <w:r>
        <w:rPr>
          <w:sz w:val="20"/>
        </w:rPr>
        <w:t xml:space="preserve"> </w:t>
      </w:r>
      <w:r>
        <w:rPr>
          <w:w w:val="85"/>
          <w:sz w:val="20"/>
        </w:rPr>
        <w:t>Kasese</w:t>
      </w:r>
      <w:r>
        <w:rPr>
          <w:sz w:val="20"/>
        </w:rPr>
        <w:t xml:space="preserve"> </w:t>
      </w:r>
      <w:r>
        <w:rPr>
          <w:w w:val="85"/>
          <w:sz w:val="20"/>
        </w:rPr>
        <w:t>cobalt</w:t>
      </w:r>
      <w:r>
        <w:rPr>
          <w:sz w:val="20"/>
        </w:rPr>
        <w:t xml:space="preserve"> </w:t>
      </w:r>
      <w:r>
        <w:rPr>
          <w:w w:val="85"/>
          <w:sz w:val="20"/>
        </w:rPr>
        <w:t>mines</w:t>
      </w:r>
      <w:r>
        <w:rPr>
          <w:spacing w:val="10"/>
          <w:w w:val="85"/>
          <w:sz w:val="20"/>
        </w:rPr>
        <w:t xml:space="preserve"> discharges </w:t>
      </w:r>
      <w:r>
        <w:rPr>
          <w:w w:val="85"/>
          <w:sz w:val="20"/>
        </w:rPr>
        <w:t xml:space="preserve">toxic </w:t>
      </w:r>
      <w:r>
        <w:rPr>
          <w:spacing w:val="9"/>
          <w:w w:val="85"/>
          <w:sz w:val="20"/>
        </w:rPr>
        <w:t xml:space="preserve">wastes </w:t>
      </w:r>
      <w:r>
        <w:rPr>
          <w:w w:val="85"/>
          <w:sz w:val="20"/>
        </w:rPr>
        <w:t>into</w:t>
      </w:r>
      <w:r>
        <w:rPr>
          <w:spacing w:val="10"/>
          <w:w w:val="85"/>
          <w:sz w:val="20"/>
        </w:rPr>
        <w:t xml:space="preserve"> Kazinga </w:t>
      </w:r>
      <w:r>
        <w:rPr>
          <w:w w:val="85"/>
          <w:sz w:val="20"/>
        </w:rPr>
        <w:t>and</w:t>
      </w:r>
      <w:r>
        <w:rPr>
          <w:spacing w:val="10"/>
          <w:w w:val="85"/>
          <w:sz w:val="20"/>
        </w:rPr>
        <w:t xml:space="preserve"> George </w:t>
      </w:r>
      <w:r>
        <w:rPr>
          <w:w w:val="85"/>
          <w:sz w:val="20"/>
        </w:rPr>
        <w:t>wetlands. This contaminates the water with dissolved</w:t>
      </w:r>
      <w:r>
        <w:rPr>
          <w:sz w:val="20"/>
        </w:rPr>
        <w:t xml:space="preserve"> </w:t>
      </w:r>
      <w:r>
        <w:rPr>
          <w:w w:val="85"/>
          <w:sz w:val="20"/>
        </w:rPr>
        <w:t xml:space="preserve">copper, cobalt and iron, which affects wildlife in </w:t>
      </w:r>
      <w:r>
        <w:rPr>
          <w:spacing w:val="-2"/>
          <w:w w:val="85"/>
          <w:sz w:val="20"/>
        </w:rPr>
        <w:t>Queen</w:t>
      </w:r>
      <w:r>
        <w:rPr>
          <w:spacing w:val="-6"/>
          <w:sz w:val="20"/>
        </w:rPr>
        <w:t xml:space="preserve"> </w:t>
      </w:r>
      <w:r>
        <w:rPr>
          <w:spacing w:val="-2"/>
          <w:w w:val="85"/>
          <w:sz w:val="20"/>
        </w:rPr>
        <w:t>Elizabeth</w:t>
      </w:r>
      <w:r>
        <w:rPr>
          <w:spacing w:val="-6"/>
          <w:w w:val="85"/>
          <w:sz w:val="20"/>
        </w:rPr>
        <w:t xml:space="preserve"> </w:t>
      </w:r>
      <w:r>
        <w:rPr>
          <w:spacing w:val="-2"/>
          <w:w w:val="85"/>
          <w:sz w:val="20"/>
        </w:rPr>
        <w:t>National</w:t>
      </w:r>
      <w:r>
        <w:rPr>
          <w:spacing w:val="-4"/>
          <w:w w:val="85"/>
          <w:sz w:val="20"/>
        </w:rPr>
        <w:t xml:space="preserve"> </w:t>
      </w:r>
      <w:r>
        <w:rPr>
          <w:spacing w:val="-2"/>
          <w:w w:val="85"/>
          <w:sz w:val="20"/>
        </w:rPr>
        <w:t>Park</w:t>
      </w:r>
      <w:r>
        <w:rPr>
          <w:spacing w:val="-4"/>
          <w:w w:val="85"/>
          <w:sz w:val="20"/>
        </w:rPr>
        <w:t xml:space="preserve"> </w:t>
      </w:r>
      <w:r>
        <w:rPr>
          <w:spacing w:val="-2"/>
          <w:w w:val="85"/>
          <w:sz w:val="20"/>
        </w:rPr>
        <w:t>and</w:t>
      </w:r>
      <w:r>
        <w:rPr>
          <w:spacing w:val="-3"/>
          <w:w w:val="85"/>
          <w:sz w:val="20"/>
        </w:rPr>
        <w:t xml:space="preserve"> </w:t>
      </w:r>
      <w:r>
        <w:rPr>
          <w:spacing w:val="-2"/>
          <w:w w:val="85"/>
          <w:sz w:val="20"/>
        </w:rPr>
        <w:t>aquatic</w:t>
      </w:r>
      <w:r>
        <w:rPr>
          <w:spacing w:val="-4"/>
          <w:w w:val="85"/>
          <w:sz w:val="20"/>
        </w:rPr>
        <w:t xml:space="preserve"> </w:t>
      </w:r>
      <w:r>
        <w:rPr>
          <w:spacing w:val="-2"/>
          <w:w w:val="85"/>
          <w:sz w:val="20"/>
        </w:rPr>
        <w:t>life.</w:t>
      </w:r>
    </w:p>
    <w:p w:rsidR="00E5575B" w:rsidRDefault="00D512E5">
      <w:pPr>
        <w:pStyle w:val="ListParagraph"/>
        <w:numPr>
          <w:ilvl w:val="2"/>
          <w:numId w:val="35"/>
        </w:numPr>
        <w:tabs>
          <w:tab w:val="left" w:pos="1080"/>
        </w:tabs>
        <w:spacing w:before="1" w:line="242" w:lineRule="auto"/>
        <w:ind w:right="626" w:firstLine="0"/>
        <w:rPr>
          <w:rFonts w:ascii="Arial MT" w:hAnsi="Arial MT"/>
          <w:sz w:val="20"/>
        </w:rPr>
      </w:pPr>
      <w:r>
        <w:rPr>
          <w:w w:val="80"/>
          <w:sz w:val="20"/>
        </w:rPr>
        <w:t>Mining of clay for brick making and sand for structure construction which are demanded in the construction and building industry e.g. brick making</w:t>
      </w:r>
      <w:r>
        <w:rPr>
          <w:spacing w:val="80"/>
          <w:sz w:val="20"/>
        </w:rPr>
        <w:t xml:space="preserve"> </w:t>
      </w:r>
      <w:r>
        <w:rPr>
          <w:w w:val="80"/>
          <w:sz w:val="20"/>
        </w:rPr>
        <w:t>in Seeta and Kawanda; Sand mining at Lwera swamp along Masaka and Lutembe swamp along Entebbe road as well as clay extraction by</w:t>
      </w:r>
      <w:r>
        <w:rPr>
          <w:sz w:val="20"/>
        </w:rPr>
        <w:t xml:space="preserve"> </w:t>
      </w:r>
      <w:r>
        <w:rPr>
          <w:w w:val="80"/>
          <w:sz w:val="20"/>
        </w:rPr>
        <w:t xml:space="preserve">Uganda </w:t>
      </w:r>
      <w:r>
        <w:rPr>
          <w:w w:val="85"/>
          <w:sz w:val="20"/>
        </w:rPr>
        <w:t>clays Ltd and Pan Kajjansi Bricks and Tiles Ltd</w:t>
      </w:r>
      <w:r>
        <w:rPr>
          <w:sz w:val="20"/>
        </w:rPr>
        <w:t xml:space="preserve"> </w:t>
      </w:r>
      <w:r>
        <w:rPr>
          <w:w w:val="85"/>
          <w:sz w:val="20"/>
        </w:rPr>
        <w:t>in</w:t>
      </w:r>
      <w:r>
        <w:rPr>
          <w:spacing w:val="-2"/>
          <w:w w:val="85"/>
          <w:sz w:val="20"/>
        </w:rPr>
        <w:t xml:space="preserve"> </w:t>
      </w:r>
      <w:r>
        <w:rPr>
          <w:w w:val="85"/>
          <w:sz w:val="20"/>
        </w:rPr>
        <w:t>Kajjansi</w:t>
      </w:r>
      <w:r>
        <w:rPr>
          <w:spacing w:val="-2"/>
          <w:w w:val="85"/>
          <w:sz w:val="20"/>
        </w:rPr>
        <w:t xml:space="preserve"> </w:t>
      </w:r>
      <w:r>
        <w:rPr>
          <w:w w:val="85"/>
          <w:sz w:val="20"/>
        </w:rPr>
        <w:t>wetlands</w:t>
      </w:r>
      <w:r>
        <w:rPr>
          <w:spacing w:val="-4"/>
          <w:w w:val="85"/>
          <w:sz w:val="20"/>
        </w:rPr>
        <w:t xml:space="preserve"> </w:t>
      </w:r>
      <w:r>
        <w:rPr>
          <w:w w:val="85"/>
          <w:sz w:val="20"/>
        </w:rPr>
        <w:t>are</w:t>
      </w:r>
      <w:r>
        <w:rPr>
          <w:spacing w:val="-4"/>
          <w:w w:val="85"/>
          <w:sz w:val="20"/>
        </w:rPr>
        <w:t xml:space="preserve"> </w:t>
      </w:r>
      <w:r>
        <w:rPr>
          <w:w w:val="85"/>
          <w:sz w:val="20"/>
        </w:rPr>
        <w:t>all</w:t>
      </w:r>
      <w:r>
        <w:rPr>
          <w:spacing w:val="-5"/>
          <w:w w:val="85"/>
          <w:sz w:val="20"/>
        </w:rPr>
        <w:t xml:space="preserve"> </w:t>
      </w:r>
      <w:r>
        <w:rPr>
          <w:w w:val="85"/>
          <w:sz w:val="20"/>
        </w:rPr>
        <w:t>threats</w:t>
      </w:r>
      <w:r>
        <w:rPr>
          <w:spacing w:val="-2"/>
          <w:w w:val="85"/>
          <w:sz w:val="20"/>
        </w:rPr>
        <w:t xml:space="preserve"> </w:t>
      </w:r>
      <w:r>
        <w:rPr>
          <w:w w:val="85"/>
          <w:sz w:val="20"/>
        </w:rPr>
        <w:t>to</w:t>
      </w:r>
      <w:r>
        <w:rPr>
          <w:spacing w:val="-2"/>
          <w:w w:val="85"/>
          <w:sz w:val="20"/>
        </w:rPr>
        <w:t xml:space="preserve"> </w:t>
      </w:r>
      <w:r>
        <w:rPr>
          <w:w w:val="85"/>
          <w:sz w:val="20"/>
        </w:rPr>
        <w:t>wetlands.</w:t>
      </w:r>
    </w:p>
    <w:p w:rsidR="00E5575B" w:rsidRDefault="00D512E5">
      <w:pPr>
        <w:pStyle w:val="ListParagraph"/>
        <w:numPr>
          <w:ilvl w:val="2"/>
          <w:numId w:val="35"/>
        </w:numPr>
        <w:tabs>
          <w:tab w:val="left" w:pos="1080"/>
        </w:tabs>
        <w:spacing w:line="242" w:lineRule="auto"/>
        <w:ind w:right="623" w:firstLine="0"/>
        <w:rPr>
          <w:rFonts w:ascii="Arial MT" w:hAnsi="Arial MT"/>
          <w:sz w:val="20"/>
        </w:rPr>
      </w:pPr>
      <w:r>
        <w:rPr>
          <w:w w:val="85"/>
          <w:sz w:val="20"/>
        </w:rPr>
        <w:t>Clearing of swamp vegetation for the new industrial establishment,</w:t>
      </w:r>
      <w:r>
        <w:rPr>
          <w:spacing w:val="-2"/>
          <w:w w:val="85"/>
          <w:sz w:val="20"/>
        </w:rPr>
        <w:t xml:space="preserve"> </w:t>
      </w:r>
      <w:r>
        <w:rPr>
          <w:w w:val="85"/>
          <w:sz w:val="20"/>
        </w:rPr>
        <w:t>roads, landing sites,</w:t>
      </w:r>
      <w:r>
        <w:rPr>
          <w:spacing w:val="-2"/>
          <w:w w:val="85"/>
          <w:sz w:val="20"/>
        </w:rPr>
        <w:t xml:space="preserve"> </w:t>
      </w:r>
      <w:r>
        <w:rPr>
          <w:w w:val="85"/>
          <w:sz w:val="20"/>
        </w:rPr>
        <w:t>sports</w:t>
      </w:r>
      <w:r>
        <w:rPr>
          <w:spacing w:val="-2"/>
          <w:w w:val="85"/>
          <w:sz w:val="20"/>
        </w:rPr>
        <w:t xml:space="preserve"> </w:t>
      </w:r>
      <w:r>
        <w:rPr>
          <w:w w:val="85"/>
          <w:sz w:val="20"/>
        </w:rPr>
        <w:t>grounds</w:t>
      </w:r>
      <w:r>
        <w:rPr>
          <w:spacing w:val="-1"/>
          <w:w w:val="85"/>
          <w:sz w:val="20"/>
        </w:rPr>
        <w:t xml:space="preserve"> </w:t>
      </w:r>
      <w:r>
        <w:rPr>
          <w:w w:val="85"/>
          <w:sz w:val="20"/>
        </w:rPr>
        <w:t>and other</w:t>
      </w:r>
      <w:r>
        <w:rPr>
          <w:spacing w:val="-1"/>
          <w:w w:val="85"/>
          <w:sz w:val="20"/>
        </w:rPr>
        <w:t xml:space="preserve"> </w:t>
      </w:r>
      <w:r>
        <w:rPr>
          <w:w w:val="85"/>
          <w:sz w:val="20"/>
        </w:rPr>
        <w:t>infrastructures as well as houses</w:t>
      </w:r>
      <w:r>
        <w:rPr>
          <w:spacing w:val="-4"/>
          <w:w w:val="85"/>
          <w:sz w:val="20"/>
        </w:rPr>
        <w:t xml:space="preserve"> </w:t>
      </w:r>
      <w:r>
        <w:rPr>
          <w:w w:val="85"/>
          <w:sz w:val="20"/>
        </w:rPr>
        <w:t>have</w:t>
      </w:r>
      <w:r>
        <w:rPr>
          <w:spacing w:val="-2"/>
          <w:w w:val="85"/>
          <w:sz w:val="20"/>
        </w:rPr>
        <w:t xml:space="preserve"> </w:t>
      </w:r>
      <w:r>
        <w:rPr>
          <w:w w:val="85"/>
          <w:sz w:val="20"/>
        </w:rPr>
        <w:t>rendered</w:t>
      </w:r>
      <w:r>
        <w:rPr>
          <w:spacing w:val="-2"/>
          <w:w w:val="85"/>
          <w:sz w:val="20"/>
        </w:rPr>
        <w:t xml:space="preserve"> </w:t>
      </w:r>
      <w:r>
        <w:rPr>
          <w:w w:val="85"/>
          <w:sz w:val="20"/>
        </w:rPr>
        <w:t>a</w:t>
      </w:r>
      <w:r>
        <w:rPr>
          <w:spacing w:val="-2"/>
          <w:w w:val="85"/>
          <w:sz w:val="20"/>
        </w:rPr>
        <w:t xml:space="preserve"> </w:t>
      </w:r>
      <w:r>
        <w:rPr>
          <w:w w:val="85"/>
          <w:sz w:val="20"/>
        </w:rPr>
        <w:t>threat</w:t>
      </w:r>
      <w:r>
        <w:rPr>
          <w:spacing w:val="-2"/>
          <w:w w:val="85"/>
          <w:sz w:val="20"/>
        </w:rPr>
        <w:t xml:space="preserve"> </w:t>
      </w:r>
      <w:r>
        <w:rPr>
          <w:w w:val="85"/>
          <w:sz w:val="20"/>
        </w:rPr>
        <w:t>to</w:t>
      </w:r>
      <w:r>
        <w:rPr>
          <w:spacing w:val="-2"/>
          <w:w w:val="85"/>
          <w:sz w:val="20"/>
        </w:rPr>
        <w:t xml:space="preserve"> </w:t>
      </w:r>
      <w:r>
        <w:rPr>
          <w:w w:val="85"/>
          <w:sz w:val="20"/>
        </w:rPr>
        <w:t>the</w:t>
      </w:r>
      <w:r>
        <w:rPr>
          <w:spacing w:val="-2"/>
          <w:w w:val="85"/>
          <w:sz w:val="20"/>
        </w:rPr>
        <w:t xml:space="preserve"> </w:t>
      </w:r>
      <w:r>
        <w:rPr>
          <w:w w:val="85"/>
          <w:sz w:val="20"/>
        </w:rPr>
        <w:t>wetland</w:t>
      </w:r>
      <w:r>
        <w:rPr>
          <w:spacing w:val="-3"/>
          <w:sz w:val="20"/>
        </w:rPr>
        <w:t xml:space="preserve"> </w:t>
      </w:r>
      <w:r>
        <w:rPr>
          <w:w w:val="85"/>
          <w:sz w:val="20"/>
        </w:rPr>
        <w:t>systems</w:t>
      </w:r>
      <w:r>
        <w:rPr>
          <w:spacing w:val="-5"/>
          <w:w w:val="85"/>
          <w:sz w:val="20"/>
        </w:rPr>
        <w:t xml:space="preserve"> </w:t>
      </w:r>
      <w:r>
        <w:rPr>
          <w:w w:val="85"/>
          <w:sz w:val="20"/>
        </w:rPr>
        <w:t>e.g.</w:t>
      </w:r>
      <w:r>
        <w:rPr>
          <w:spacing w:val="-4"/>
          <w:w w:val="85"/>
          <w:sz w:val="20"/>
        </w:rPr>
        <w:t xml:space="preserve"> </w:t>
      </w:r>
      <w:r>
        <w:rPr>
          <w:w w:val="85"/>
          <w:sz w:val="20"/>
        </w:rPr>
        <w:t>Garden</w:t>
      </w:r>
      <w:r>
        <w:rPr>
          <w:spacing w:val="-4"/>
          <w:w w:val="85"/>
          <w:sz w:val="20"/>
        </w:rPr>
        <w:t xml:space="preserve"> </w:t>
      </w:r>
      <w:r>
        <w:rPr>
          <w:w w:val="85"/>
          <w:sz w:val="20"/>
        </w:rPr>
        <w:t>City</w:t>
      </w:r>
      <w:r>
        <w:rPr>
          <w:spacing w:val="-5"/>
          <w:w w:val="85"/>
          <w:sz w:val="20"/>
        </w:rPr>
        <w:t xml:space="preserve"> </w:t>
      </w:r>
      <w:r>
        <w:rPr>
          <w:w w:val="85"/>
          <w:sz w:val="20"/>
        </w:rPr>
        <w:t>complex</w:t>
      </w:r>
      <w:r>
        <w:rPr>
          <w:spacing w:val="-5"/>
          <w:w w:val="85"/>
          <w:sz w:val="20"/>
        </w:rPr>
        <w:t xml:space="preserve"> </w:t>
      </w:r>
      <w:r>
        <w:rPr>
          <w:w w:val="85"/>
          <w:sz w:val="20"/>
        </w:rPr>
        <w:t>in</w:t>
      </w:r>
      <w:r>
        <w:rPr>
          <w:spacing w:val="-4"/>
          <w:w w:val="85"/>
          <w:sz w:val="20"/>
        </w:rPr>
        <w:t xml:space="preserve"> </w:t>
      </w:r>
      <w:r>
        <w:rPr>
          <w:w w:val="85"/>
          <w:sz w:val="20"/>
        </w:rPr>
        <w:t>Kitante</w:t>
      </w:r>
      <w:r>
        <w:rPr>
          <w:spacing w:val="-4"/>
          <w:w w:val="85"/>
          <w:sz w:val="20"/>
        </w:rPr>
        <w:t xml:space="preserve"> </w:t>
      </w:r>
      <w:r>
        <w:rPr>
          <w:w w:val="85"/>
          <w:sz w:val="20"/>
        </w:rPr>
        <w:t>wetlands; BIDCO</w:t>
      </w:r>
      <w:r>
        <w:rPr>
          <w:spacing w:val="-6"/>
          <w:w w:val="85"/>
          <w:sz w:val="20"/>
        </w:rPr>
        <w:t xml:space="preserve"> </w:t>
      </w:r>
      <w:r>
        <w:rPr>
          <w:w w:val="85"/>
          <w:sz w:val="20"/>
        </w:rPr>
        <w:t>oil</w:t>
      </w:r>
      <w:r>
        <w:rPr>
          <w:spacing w:val="-5"/>
          <w:w w:val="85"/>
          <w:sz w:val="20"/>
        </w:rPr>
        <w:t xml:space="preserve"> </w:t>
      </w:r>
      <w:r>
        <w:rPr>
          <w:w w:val="85"/>
          <w:sz w:val="20"/>
        </w:rPr>
        <w:t>industry</w:t>
      </w:r>
      <w:r>
        <w:rPr>
          <w:spacing w:val="-5"/>
          <w:w w:val="85"/>
          <w:sz w:val="20"/>
        </w:rPr>
        <w:t xml:space="preserve"> </w:t>
      </w:r>
      <w:r>
        <w:rPr>
          <w:w w:val="85"/>
          <w:sz w:val="20"/>
        </w:rPr>
        <w:t>and</w:t>
      </w:r>
      <w:r>
        <w:rPr>
          <w:spacing w:val="-4"/>
          <w:w w:val="85"/>
          <w:sz w:val="20"/>
        </w:rPr>
        <w:t xml:space="preserve"> </w:t>
      </w:r>
      <w:r>
        <w:rPr>
          <w:w w:val="85"/>
          <w:sz w:val="20"/>
        </w:rPr>
        <w:t>Masese</w:t>
      </w:r>
      <w:r>
        <w:rPr>
          <w:spacing w:val="-6"/>
          <w:w w:val="85"/>
          <w:sz w:val="20"/>
        </w:rPr>
        <w:t xml:space="preserve"> </w:t>
      </w:r>
      <w:r>
        <w:rPr>
          <w:w w:val="85"/>
          <w:sz w:val="20"/>
        </w:rPr>
        <w:t>fish</w:t>
      </w:r>
      <w:r>
        <w:rPr>
          <w:spacing w:val="-5"/>
          <w:w w:val="85"/>
          <w:sz w:val="20"/>
        </w:rPr>
        <w:t xml:space="preserve"> </w:t>
      </w:r>
      <w:r>
        <w:rPr>
          <w:w w:val="85"/>
          <w:sz w:val="20"/>
        </w:rPr>
        <w:t xml:space="preserve">factory </w:t>
      </w:r>
      <w:r>
        <w:rPr>
          <w:w w:val="80"/>
          <w:sz w:val="20"/>
        </w:rPr>
        <w:t>in</w:t>
      </w:r>
      <w:r>
        <w:rPr>
          <w:sz w:val="20"/>
        </w:rPr>
        <w:t xml:space="preserve"> </w:t>
      </w:r>
      <w:r>
        <w:rPr>
          <w:w w:val="80"/>
          <w:sz w:val="20"/>
        </w:rPr>
        <w:t>Masese</w:t>
      </w:r>
      <w:r>
        <w:rPr>
          <w:spacing w:val="10"/>
          <w:sz w:val="20"/>
        </w:rPr>
        <w:t xml:space="preserve"> </w:t>
      </w:r>
      <w:r>
        <w:rPr>
          <w:w w:val="80"/>
          <w:sz w:val="20"/>
        </w:rPr>
        <w:t>wetlands;</w:t>
      </w:r>
      <w:r>
        <w:rPr>
          <w:sz w:val="20"/>
        </w:rPr>
        <w:t xml:space="preserve"> </w:t>
      </w:r>
      <w:r>
        <w:rPr>
          <w:w w:val="80"/>
          <w:sz w:val="20"/>
        </w:rPr>
        <w:t>Century</w:t>
      </w:r>
      <w:r>
        <w:rPr>
          <w:sz w:val="20"/>
        </w:rPr>
        <w:t xml:space="preserve"> </w:t>
      </w:r>
      <w:r>
        <w:rPr>
          <w:w w:val="80"/>
          <w:sz w:val="20"/>
        </w:rPr>
        <w:t>bottling</w:t>
      </w:r>
      <w:r>
        <w:rPr>
          <w:sz w:val="20"/>
        </w:rPr>
        <w:t xml:space="preserve"> </w:t>
      </w:r>
      <w:r>
        <w:rPr>
          <w:w w:val="80"/>
          <w:sz w:val="20"/>
        </w:rPr>
        <w:t>plant</w:t>
      </w:r>
      <w:r>
        <w:rPr>
          <w:sz w:val="20"/>
        </w:rPr>
        <w:t xml:space="preserve"> </w:t>
      </w:r>
      <w:r>
        <w:rPr>
          <w:w w:val="80"/>
          <w:sz w:val="20"/>
        </w:rPr>
        <w:t>in</w:t>
      </w:r>
      <w:r>
        <w:rPr>
          <w:sz w:val="20"/>
        </w:rPr>
        <w:t xml:space="preserve"> </w:t>
      </w:r>
      <w:r>
        <w:rPr>
          <w:w w:val="80"/>
          <w:sz w:val="20"/>
        </w:rPr>
        <w:t>Namanve</w:t>
      </w:r>
      <w:r>
        <w:rPr>
          <w:sz w:val="20"/>
        </w:rPr>
        <w:t xml:space="preserve"> </w:t>
      </w:r>
      <w:r>
        <w:rPr>
          <w:w w:val="80"/>
          <w:sz w:val="20"/>
        </w:rPr>
        <w:t>swamps;</w:t>
      </w:r>
      <w:r>
        <w:rPr>
          <w:sz w:val="20"/>
        </w:rPr>
        <w:t xml:space="preserve"> </w:t>
      </w:r>
      <w:r>
        <w:rPr>
          <w:w w:val="80"/>
          <w:sz w:val="20"/>
        </w:rPr>
        <w:t>Kampala</w:t>
      </w:r>
      <w:r>
        <w:rPr>
          <w:spacing w:val="15"/>
          <w:sz w:val="20"/>
        </w:rPr>
        <w:t xml:space="preserve"> </w:t>
      </w:r>
      <w:r>
        <w:rPr>
          <w:w w:val="80"/>
          <w:sz w:val="20"/>
        </w:rPr>
        <w:t>northern</w:t>
      </w:r>
      <w:r>
        <w:rPr>
          <w:spacing w:val="15"/>
          <w:sz w:val="20"/>
        </w:rPr>
        <w:t xml:space="preserve"> </w:t>
      </w:r>
      <w:r>
        <w:rPr>
          <w:w w:val="80"/>
          <w:sz w:val="20"/>
        </w:rPr>
        <w:t>by</w:t>
      </w:r>
      <w:r>
        <w:rPr>
          <w:spacing w:val="15"/>
          <w:sz w:val="20"/>
        </w:rPr>
        <w:t xml:space="preserve"> </w:t>
      </w:r>
      <w:r>
        <w:rPr>
          <w:w w:val="80"/>
          <w:sz w:val="20"/>
        </w:rPr>
        <w:t>pass</w:t>
      </w:r>
      <w:r>
        <w:rPr>
          <w:spacing w:val="15"/>
          <w:sz w:val="20"/>
        </w:rPr>
        <w:t xml:space="preserve"> </w:t>
      </w:r>
      <w:r>
        <w:rPr>
          <w:w w:val="80"/>
          <w:sz w:val="20"/>
        </w:rPr>
        <w:t>road</w:t>
      </w:r>
      <w:r>
        <w:rPr>
          <w:spacing w:val="15"/>
          <w:sz w:val="20"/>
        </w:rPr>
        <w:t xml:space="preserve"> </w:t>
      </w:r>
      <w:r>
        <w:rPr>
          <w:w w:val="80"/>
          <w:sz w:val="20"/>
        </w:rPr>
        <w:t>in</w:t>
      </w:r>
      <w:r>
        <w:rPr>
          <w:spacing w:val="15"/>
          <w:sz w:val="20"/>
        </w:rPr>
        <w:t xml:space="preserve"> </w:t>
      </w:r>
      <w:r>
        <w:rPr>
          <w:w w:val="80"/>
          <w:sz w:val="20"/>
        </w:rPr>
        <w:t>Kyebando</w:t>
      </w:r>
      <w:r>
        <w:rPr>
          <w:spacing w:val="24"/>
          <w:sz w:val="20"/>
        </w:rPr>
        <w:t xml:space="preserve"> </w:t>
      </w:r>
      <w:r>
        <w:rPr>
          <w:w w:val="80"/>
          <w:sz w:val="20"/>
        </w:rPr>
        <w:t>-</w:t>
      </w:r>
      <w:r>
        <w:rPr>
          <w:spacing w:val="16"/>
          <w:sz w:val="20"/>
        </w:rPr>
        <w:t xml:space="preserve"> </w:t>
      </w:r>
      <w:r>
        <w:rPr>
          <w:w w:val="80"/>
          <w:sz w:val="20"/>
        </w:rPr>
        <w:t>Kalerwa</w:t>
      </w:r>
      <w:r>
        <w:rPr>
          <w:spacing w:val="17"/>
          <w:sz w:val="20"/>
        </w:rPr>
        <w:t xml:space="preserve"> </w:t>
      </w:r>
      <w:r>
        <w:rPr>
          <w:w w:val="80"/>
          <w:sz w:val="20"/>
        </w:rPr>
        <w:t>-Bwaise</w:t>
      </w:r>
      <w:r>
        <w:rPr>
          <w:sz w:val="20"/>
        </w:rPr>
        <w:t xml:space="preserve"> </w:t>
      </w:r>
      <w:r>
        <w:rPr>
          <w:w w:val="80"/>
          <w:sz w:val="20"/>
        </w:rPr>
        <w:t>-</w:t>
      </w:r>
      <w:r>
        <w:rPr>
          <w:sz w:val="20"/>
        </w:rPr>
        <w:t xml:space="preserve"> </w:t>
      </w:r>
      <w:r>
        <w:rPr>
          <w:w w:val="80"/>
          <w:sz w:val="20"/>
        </w:rPr>
        <w:t>Lubiji</w:t>
      </w:r>
      <w:r>
        <w:rPr>
          <w:sz w:val="20"/>
        </w:rPr>
        <w:t xml:space="preserve"> </w:t>
      </w:r>
      <w:r>
        <w:rPr>
          <w:w w:val="80"/>
          <w:sz w:val="20"/>
        </w:rPr>
        <w:t>-</w:t>
      </w:r>
      <w:r>
        <w:rPr>
          <w:sz w:val="20"/>
        </w:rPr>
        <w:t xml:space="preserve"> </w:t>
      </w:r>
      <w:r>
        <w:rPr>
          <w:w w:val="80"/>
          <w:sz w:val="20"/>
        </w:rPr>
        <w:t>Busega</w:t>
      </w:r>
    </w:p>
    <w:p w:rsidR="00E5575B" w:rsidRDefault="00E5575B">
      <w:pPr>
        <w:spacing w:line="242" w:lineRule="auto"/>
        <w:jc w:val="both"/>
        <w:rPr>
          <w:rFonts w:ascii="Arial MT" w:hAnsi="Arial MT"/>
          <w:sz w:val="20"/>
        </w:rPr>
        <w:sectPr w:rsidR="00E5575B">
          <w:pgSz w:w="12240" w:h="15840"/>
          <w:pgMar w:top="620" w:right="0" w:bottom="780" w:left="80" w:header="371" w:footer="591" w:gutter="0"/>
          <w:cols w:space="720"/>
        </w:sectPr>
      </w:pPr>
    </w:p>
    <w:p w:rsidR="00E5575B" w:rsidRDefault="00D512E5">
      <w:pPr>
        <w:pStyle w:val="BodyText"/>
        <w:spacing w:before="8" w:line="242" w:lineRule="auto"/>
        <w:ind w:right="620"/>
        <w:jc w:val="both"/>
      </w:pPr>
      <w:r>
        <w:rPr>
          <w:w w:val="80"/>
        </w:rPr>
        <w:lastRenderedPageBreak/>
        <w:t xml:space="preserve">swamps; Sembule Steel Rolling Mills,Family loaf Bread Ltd in Nalukolongo swamps, Avis cosmetics factory in Kalerwe - Bwaise wetlands, Nakawa - </w:t>
      </w:r>
      <w:r>
        <w:rPr>
          <w:w w:val="85"/>
        </w:rPr>
        <w:t>Kyambogo</w:t>
      </w:r>
      <w:r>
        <w:rPr>
          <w:spacing w:val="-1"/>
          <w:w w:val="85"/>
        </w:rPr>
        <w:t xml:space="preserve"> </w:t>
      </w:r>
      <w:r>
        <w:rPr>
          <w:w w:val="85"/>
        </w:rPr>
        <w:t>industrial centers</w:t>
      </w:r>
      <w:r>
        <w:rPr>
          <w:spacing w:val="-2"/>
          <w:w w:val="85"/>
        </w:rPr>
        <w:t xml:space="preserve"> </w:t>
      </w:r>
      <w:r>
        <w:rPr>
          <w:w w:val="85"/>
        </w:rPr>
        <w:t>in</w:t>
      </w:r>
      <w:r>
        <w:rPr>
          <w:spacing w:val="-2"/>
          <w:w w:val="85"/>
        </w:rPr>
        <w:t xml:space="preserve"> </w:t>
      </w:r>
      <w:r>
        <w:rPr>
          <w:w w:val="85"/>
        </w:rPr>
        <w:t>the</w:t>
      </w:r>
      <w:r>
        <w:rPr>
          <w:spacing w:val="-1"/>
          <w:w w:val="85"/>
        </w:rPr>
        <w:t xml:space="preserve"> </w:t>
      </w:r>
      <w:r>
        <w:rPr>
          <w:w w:val="85"/>
        </w:rPr>
        <w:t>Kyambogo -</w:t>
      </w:r>
      <w:r>
        <w:rPr>
          <w:spacing w:val="-1"/>
          <w:w w:val="85"/>
        </w:rPr>
        <w:t xml:space="preserve"> </w:t>
      </w:r>
      <w:r>
        <w:rPr>
          <w:w w:val="85"/>
        </w:rPr>
        <w:t>Mbuya wetlands; Port Bell authority and industries in Luzira wetland in Murchison bay have all been located there</w:t>
      </w:r>
      <w:r>
        <w:t xml:space="preserve"> </w:t>
      </w:r>
      <w:r>
        <w:rPr>
          <w:w w:val="85"/>
        </w:rPr>
        <w:t>leading to destruction.</w:t>
      </w:r>
    </w:p>
    <w:p w:rsidR="00E5575B" w:rsidRDefault="00D512E5">
      <w:pPr>
        <w:pStyle w:val="ListParagraph"/>
        <w:numPr>
          <w:ilvl w:val="2"/>
          <w:numId w:val="35"/>
        </w:numPr>
        <w:tabs>
          <w:tab w:val="left" w:pos="1080"/>
        </w:tabs>
        <w:spacing w:line="242" w:lineRule="auto"/>
        <w:ind w:right="624" w:firstLine="0"/>
        <w:rPr>
          <w:rFonts w:ascii="Arial MT" w:hAnsi="Arial MT"/>
          <w:sz w:val="20"/>
        </w:rPr>
      </w:pPr>
      <w:r>
        <w:rPr>
          <w:w w:val="85"/>
          <w:sz w:val="20"/>
        </w:rPr>
        <w:t>The</w:t>
      </w:r>
      <w:r>
        <w:rPr>
          <w:spacing w:val="-4"/>
          <w:w w:val="85"/>
          <w:sz w:val="20"/>
        </w:rPr>
        <w:t xml:space="preserve"> </w:t>
      </w:r>
      <w:r>
        <w:rPr>
          <w:w w:val="85"/>
          <w:sz w:val="20"/>
        </w:rPr>
        <w:t>various</w:t>
      </w:r>
      <w:r>
        <w:rPr>
          <w:spacing w:val="-2"/>
          <w:w w:val="85"/>
          <w:sz w:val="20"/>
        </w:rPr>
        <w:t xml:space="preserve"> </w:t>
      </w:r>
      <w:r>
        <w:rPr>
          <w:w w:val="85"/>
          <w:sz w:val="20"/>
        </w:rPr>
        <w:t>products</w:t>
      </w:r>
      <w:r>
        <w:rPr>
          <w:spacing w:val="-4"/>
          <w:w w:val="85"/>
          <w:sz w:val="20"/>
        </w:rPr>
        <w:t xml:space="preserve"> </w:t>
      </w:r>
      <w:r>
        <w:rPr>
          <w:w w:val="85"/>
          <w:sz w:val="20"/>
        </w:rPr>
        <w:t>got</w:t>
      </w:r>
      <w:r>
        <w:rPr>
          <w:spacing w:val="-3"/>
          <w:w w:val="85"/>
          <w:sz w:val="20"/>
        </w:rPr>
        <w:t xml:space="preserve"> </w:t>
      </w:r>
      <w:r>
        <w:rPr>
          <w:w w:val="85"/>
          <w:sz w:val="20"/>
        </w:rPr>
        <w:t>from</w:t>
      </w:r>
      <w:r>
        <w:rPr>
          <w:spacing w:val="-2"/>
          <w:w w:val="85"/>
          <w:sz w:val="20"/>
        </w:rPr>
        <w:t xml:space="preserve"> </w:t>
      </w:r>
      <w:r>
        <w:rPr>
          <w:w w:val="85"/>
          <w:sz w:val="20"/>
        </w:rPr>
        <w:t>wetlands</w:t>
      </w:r>
      <w:r>
        <w:rPr>
          <w:spacing w:val="-2"/>
          <w:w w:val="85"/>
          <w:sz w:val="20"/>
        </w:rPr>
        <w:t xml:space="preserve"> </w:t>
      </w:r>
      <w:r>
        <w:rPr>
          <w:w w:val="85"/>
          <w:sz w:val="20"/>
        </w:rPr>
        <w:t>like</w:t>
      </w:r>
      <w:r>
        <w:rPr>
          <w:spacing w:val="-4"/>
          <w:w w:val="85"/>
          <w:sz w:val="20"/>
        </w:rPr>
        <w:t xml:space="preserve"> </w:t>
      </w:r>
      <w:r>
        <w:rPr>
          <w:w w:val="85"/>
          <w:sz w:val="20"/>
        </w:rPr>
        <w:t>papyrus,</w:t>
      </w:r>
      <w:r>
        <w:rPr>
          <w:spacing w:val="-4"/>
          <w:w w:val="85"/>
          <w:sz w:val="20"/>
        </w:rPr>
        <w:t xml:space="preserve"> </w:t>
      </w:r>
      <w:r>
        <w:rPr>
          <w:w w:val="85"/>
          <w:sz w:val="20"/>
        </w:rPr>
        <w:t>poles,</w:t>
      </w:r>
      <w:r>
        <w:rPr>
          <w:spacing w:val="-1"/>
          <w:w w:val="85"/>
          <w:sz w:val="20"/>
        </w:rPr>
        <w:t xml:space="preserve"> </w:t>
      </w:r>
      <w:r>
        <w:rPr>
          <w:w w:val="85"/>
          <w:sz w:val="20"/>
        </w:rPr>
        <w:t>and other plants for medicine have led to deterioration of</w:t>
      </w:r>
      <w:r>
        <w:rPr>
          <w:sz w:val="20"/>
        </w:rPr>
        <w:t xml:space="preserve"> </w:t>
      </w:r>
      <w:r>
        <w:rPr>
          <w:w w:val="85"/>
          <w:sz w:val="20"/>
        </w:rPr>
        <w:t>swamps e.g.</w:t>
      </w:r>
      <w:r>
        <w:rPr>
          <w:spacing w:val="80"/>
          <w:sz w:val="20"/>
        </w:rPr>
        <w:t xml:space="preserve"> </w:t>
      </w:r>
      <w:r>
        <w:rPr>
          <w:w w:val="85"/>
          <w:sz w:val="20"/>
        </w:rPr>
        <w:t>Lubigi swamp in Wakiso has been over</w:t>
      </w:r>
      <w:r>
        <w:rPr>
          <w:sz w:val="20"/>
        </w:rPr>
        <w:t xml:space="preserve"> </w:t>
      </w:r>
      <w:r>
        <w:rPr>
          <w:w w:val="85"/>
          <w:sz w:val="20"/>
        </w:rPr>
        <w:t>harvested</w:t>
      </w:r>
      <w:r>
        <w:rPr>
          <w:sz w:val="20"/>
        </w:rPr>
        <w:t xml:space="preserve"> </w:t>
      </w:r>
      <w:r>
        <w:rPr>
          <w:w w:val="85"/>
          <w:sz w:val="20"/>
        </w:rPr>
        <w:t>of</w:t>
      </w:r>
      <w:r>
        <w:rPr>
          <w:sz w:val="20"/>
        </w:rPr>
        <w:t xml:space="preserve"> </w:t>
      </w:r>
      <w:r>
        <w:rPr>
          <w:w w:val="85"/>
          <w:sz w:val="20"/>
        </w:rPr>
        <w:t>the</w:t>
      </w:r>
      <w:r>
        <w:rPr>
          <w:sz w:val="20"/>
        </w:rPr>
        <w:t xml:space="preserve"> </w:t>
      </w:r>
      <w:r>
        <w:rPr>
          <w:w w:val="85"/>
          <w:sz w:val="20"/>
        </w:rPr>
        <w:t>papyrus</w:t>
      </w:r>
      <w:r>
        <w:rPr>
          <w:sz w:val="20"/>
        </w:rPr>
        <w:t xml:space="preserve"> </w:t>
      </w:r>
      <w:r>
        <w:rPr>
          <w:w w:val="85"/>
          <w:sz w:val="20"/>
        </w:rPr>
        <w:t>for</w:t>
      </w:r>
      <w:r>
        <w:rPr>
          <w:sz w:val="20"/>
        </w:rPr>
        <w:t xml:space="preserve"> </w:t>
      </w:r>
      <w:r>
        <w:rPr>
          <w:w w:val="85"/>
          <w:sz w:val="20"/>
        </w:rPr>
        <w:t>screen</w:t>
      </w:r>
      <w:r>
        <w:rPr>
          <w:sz w:val="20"/>
        </w:rPr>
        <w:t xml:space="preserve"> </w:t>
      </w:r>
      <w:r>
        <w:rPr>
          <w:w w:val="85"/>
          <w:sz w:val="20"/>
        </w:rPr>
        <w:t>making,</w:t>
      </w:r>
      <w:r>
        <w:rPr>
          <w:sz w:val="20"/>
        </w:rPr>
        <w:t xml:space="preserve"> </w:t>
      </w:r>
      <w:r>
        <w:rPr>
          <w:w w:val="85"/>
          <w:sz w:val="20"/>
        </w:rPr>
        <w:t>mats,</w:t>
      </w:r>
      <w:r>
        <w:rPr>
          <w:sz w:val="20"/>
        </w:rPr>
        <w:t xml:space="preserve"> </w:t>
      </w:r>
      <w:r>
        <w:rPr>
          <w:w w:val="85"/>
          <w:sz w:val="20"/>
        </w:rPr>
        <w:t>etc;</w:t>
      </w:r>
      <w:r>
        <w:rPr>
          <w:spacing w:val="34"/>
          <w:sz w:val="20"/>
        </w:rPr>
        <w:t xml:space="preserve"> </w:t>
      </w:r>
      <w:r>
        <w:rPr>
          <w:w w:val="85"/>
          <w:sz w:val="20"/>
        </w:rPr>
        <w:t>continuous harvesting and collection of fruits and herbs</w:t>
      </w:r>
      <w:r>
        <w:rPr>
          <w:spacing w:val="-6"/>
          <w:w w:val="85"/>
          <w:sz w:val="20"/>
        </w:rPr>
        <w:t xml:space="preserve"> </w:t>
      </w:r>
      <w:r>
        <w:rPr>
          <w:w w:val="85"/>
          <w:sz w:val="20"/>
        </w:rPr>
        <w:t>like</w:t>
      </w:r>
      <w:r>
        <w:rPr>
          <w:spacing w:val="-5"/>
          <w:w w:val="85"/>
          <w:sz w:val="20"/>
        </w:rPr>
        <w:t xml:space="preserve"> </w:t>
      </w:r>
      <w:r>
        <w:rPr>
          <w:w w:val="85"/>
          <w:sz w:val="20"/>
        </w:rPr>
        <w:t>berries,</w:t>
      </w:r>
      <w:r>
        <w:rPr>
          <w:spacing w:val="40"/>
          <w:sz w:val="20"/>
        </w:rPr>
        <w:t xml:space="preserve"> </w:t>
      </w:r>
      <w:r>
        <w:rPr>
          <w:w w:val="85"/>
          <w:sz w:val="20"/>
        </w:rPr>
        <w:t>"Matungulu"</w:t>
      </w:r>
      <w:r>
        <w:rPr>
          <w:spacing w:val="40"/>
          <w:sz w:val="20"/>
        </w:rPr>
        <w:t xml:space="preserve"> </w:t>
      </w:r>
      <w:r>
        <w:rPr>
          <w:w w:val="85"/>
          <w:sz w:val="20"/>
        </w:rPr>
        <w:t>and</w:t>
      </w:r>
      <w:r>
        <w:rPr>
          <w:spacing w:val="40"/>
          <w:sz w:val="20"/>
        </w:rPr>
        <w:t xml:space="preserve"> </w:t>
      </w:r>
      <w:r>
        <w:rPr>
          <w:w w:val="85"/>
          <w:sz w:val="20"/>
        </w:rPr>
        <w:t>Shea</w:t>
      </w:r>
      <w:r>
        <w:rPr>
          <w:spacing w:val="-6"/>
          <w:w w:val="85"/>
          <w:sz w:val="20"/>
        </w:rPr>
        <w:t xml:space="preserve"> </w:t>
      </w:r>
      <w:r>
        <w:rPr>
          <w:w w:val="85"/>
          <w:sz w:val="20"/>
        </w:rPr>
        <w:t>Nuts</w:t>
      </w:r>
      <w:r>
        <w:rPr>
          <w:spacing w:val="40"/>
          <w:sz w:val="20"/>
        </w:rPr>
        <w:t xml:space="preserve"> </w:t>
      </w:r>
      <w:r>
        <w:rPr>
          <w:w w:val="85"/>
          <w:sz w:val="20"/>
        </w:rPr>
        <w:t>from</w:t>
      </w:r>
      <w:r>
        <w:rPr>
          <w:spacing w:val="40"/>
          <w:sz w:val="20"/>
        </w:rPr>
        <w:t xml:space="preserve"> </w:t>
      </w:r>
      <w:r>
        <w:rPr>
          <w:w w:val="85"/>
          <w:sz w:val="20"/>
        </w:rPr>
        <w:t>Walugogo</w:t>
      </w:r>
      <w:r>
        <w:rPr>
          <w:spacing w:val="-3"/>
          <w:w w:val="85"/>
          <w:sz w:val="20"/>
        </w:rPr>
        <w:t xml:space="preserve"> </w:t>
      </w:r>
      <w:r>
        <w:rPr>
          <w:w w:val="85"/>
          <w:sz w:val="20"/>
        </w:rPr>
        <w:t>wetland,</w:t>
      </w:r>
      <w:r>
        <w:rPr>
          <w:spacing w:val="-5"/>
          <w:w w:val="85"/>
          <w:sz w:val="20"/>
        </w:rPr>
        <w:t xml:space="preserve"> </w:t>
      </w:r>
      <w:r>
        <w:rPr>
          <w:w w:val="85"/>
          <w:sz w:val="20"/>
        </w:rPr>
        <w:t>Katonga</w:t>
      </w:r>
      <w:r>
        <w:rPr>
          <w:spacing w:val="-5"/>
          <w:w w:val="85"/>
          <w:sz w:val="20"/>
        </w:rPr>
        <w:t xml:space="preserve"> </w:t>
      </w:r>
      <w:r>
        <w:rPr>
          <w:w w:val="85"/>
          <w:sz w:val="20"/>
        </w:rPr>
        <w:t>and</w:t>
      </w:r>
      <w:r>
        <w:rPr>
          <w:spacing w:val="-5"/>
          <w:w w:val="85"/>
          <w:sz w:val="20"/>
        </w:rPr>
        <w:t xml:space="preserve"> </w:t>
      </w:r>
      <w:r>
        <w:rPr>
          <w:w w:val="85"/>
          <w:sz w:val="20"/>
        </w:rPr>
        <w:t>Omurokyekye</w:t>
      </w:r>
      <w:r>
        <w:rPr>
          <w:spacing w:val="-5"/>
          <w:w w:val="85"/>
          <w:sz w:val="20"/>
        </w:rPr>
        <w:t xml:space="preserve"> </w:t>
      </w:r>
      <w:r>
        <w:rPr>
          <w:w w:val="85"/>
          <w:sz w:val="20"/>
        </w:rPr>
        <w:t>swamps</w:t>
      </w:r>
      <w:r>
        <w:rPr>
          <w:spacing w:val="-5"/>
          <w:w w:val="85"/>
          <w:sz w:val="20"/>
        </w:rPr>
        <w:t xml:space="preserve"> </w:t>
      </w:r>
      <w:r>
        <w:rPr>
          <w:w w:val="85"/>
          <w:sz w:val="20"/>
        </w:rPr>
        <w:t>have</w:t>
      </w:r>
      <w:r>
        <w:rPr>
          <w:spacing w:val="-5"/>
          <w:w w:val="85"/>
          <w:sz w:val="20"/>
        </w:rPr>
        <w:t xml:space="preserve"> </w:t>
      </w:r>
      <w:r>
        <w:rPr>
          <w:w w:val="85"/>
          <w:sz w:val="20"/>
        </w:rPr>
        <w:t>also</w:t>
      </w:r>
      <w:r>
        <w:rPr>
          <w:spacing w:val="-5"/>
          <w:w w:val="85"/>
          <w:sz w:val="20"/>
        </w:rPr>
        <w:t xml:space="preserve"> </w:t>
      </w:r>
      <w:r>
        <w:rPr>
          <w:w w:val="85"/>
          <w:sz w:val="20"/>
        </w:rPr>
        <w:t>led</w:t>
      </w:r>
      <w:r>
        <w:rPr>
          <w:spacing w:val="-3"/>
          <w:w w:val="85"/>
          <w:sz w:val="20"/>
        </w:rPr>
        <w:t xml:space="preserve"> </w:t>
      </w:r>
      <w:r>
        <w:rPr>
          <w:w w:val="85"/>
          <w:sz w:val="20"/>
        </w:rPr>
        <w:t>to</w:t>
      </w:r>
      <w:r>
        <w:rPr>
          <w:spacing w:val="-6"/>
          <w:w w:val="85"/>
          <w:sz w:val="20"/>
        </w:rPr>
        <w:t xml:space="preserve"> </w:t>
      </w:r>
      <w:r>
        <w:rPr>
          <w:w w:val="85"/>
          <w:sz w:val="20"/>
        </w:rPr>
        <w:t>degradation</w:t>
      </w:r>
      <w:r>
        <w:rPr>
          <w:spacing w:val="-5"/>
          <w:w w:val="85"/>
          <w:sz w:val="20"/>
        </w:rPr>
        <w:t xml:space="preserve"> </w:t>
      </w:r>
      <w:r>
        <w:rPr>
          <w:w w:val="85"/>
          <w:sz w:val="20"/>
        </w:rPr>
        <w:t xml:space="preserve">of </w:t>
      </w:r>
      <w:r>
        <w:rPr>
          <w:spacing w:val="-2"/>
          <w:w w:val="90"/>
          <w:sz w:val="20"/>
        </w:rPr>
        <w:t>wetlands.</w:t>
      </w:r>
    </w:p>
    <w:p w:rsidR="00E5575B" w:rsidRDefault="00D512E5">
      <w:pPr>
        <w:pStyle w:val="ListParagraph"/>
        <w:numPr>
          <w:ilvl w:val="2"/>
          <w:numId w:val="35"/>
        </w:numPr>
        <w:tabs>
          <w:tab w:val="left" w:pos="1075"/>
        </w:tabs>
        <w:spacing w:line="242" w:lineRule="auto"/>
        <w:ind w:right="624" w:firstLine="0"/>
        <w:rPr>
          <w:rFonts w:ascii="Times New Roman" w:hAnsi="Times New Roman"/>
          <w:sz w:val="20"/>
        </w:rPr>
      </w:pPr>
      <w:r>
        <w:rPr>
          <w:w w:val="80"/>
          <w:sz w:val="20"/>
        </w:rPr>
        <w:t>Deforestation of swamp forests like for timber and fuel in form of charcoal and firewood. This is done for wood and</w:t>
      </w:r>
      <w:r>
        <w:rPr>
          <w:spacing w:val="38"/>
          <w:sz w:val="20"/>
        </w:rPr>
        <w:t xml:space="preserve"> </w:t>
      </w:r>
      <w:r>
        <w:rPr>
          <w:w w:val="80"/>
          <w:sz w:val="20"/>
        </w:rPr>
        <w:t xml:space="preserve">other crafts products. It is </w:t>
      </w:r>
      <w:r>
        <w:rPr>
          <w:w w:val="85"/>
          <w:sz w:val="20"/>
        </w:rPr>
        <w:t>particularly</w:t>
      </w:r>
      <w:r>
        <w:rPr>
          <w:spacing w:val="-5"/>
          <w:w w:val="85"/>
          <w:sz w:val="20"/>
        </w:rPr>
        <w:t xml:space="preserve"> </w:t>
      </w:r>
      <w:r>
        <w:rPr>
          <w:w w:val="85"/>
          <w:sz w:val="20"/>
        </w:rPr>
        <w:t>a</w:t>
      </w:r>
      <w:r>
        <w:rPr>
          <w:spacing w:val="-5"/>
          <w:w w:val="85"/>
          <w:sz w:val="20"/>
        </w:rPr>
        <w:t xml:space="preserve"> </w:t>
      </w:r>
      <w:r>
        <w:rPr>
          <w:w w:val="85"/>
          <w:sz w:val="20"/>
        </w:rPr>
        <w:t>serious</w:t>
      </w:r>
      <w:r>
        <w:rPr>
          <w:spacing w:val="-6"/>
          <w:w w:val="85"/>
          <w:sz w:val="20"/>
        </w:rPr>
        <w:t xml:space="preserve"> </w:t>
      </w:r>
      <w:r>
        <w:rPr>
          <w:w w:val="85"/>
          <w:sz w:val="20"/>
        </w:rPr>
        <w:t>problem</w:t>
      </w:r>
      <w:r>
        <w:rPr>
          <w:spacing w:val="-5"/>
          <w:w w:val="85"/>
          <w:sz w:val="20"/>
        </w:rPr>
        <w:t xml:space="preserve"> </w:t>
      </w:r>
      <w:r>
        <w:rPr>
          <w:w w:val="85"/>
          <w:sz w:val="20"/>
        </w:rPr>
        <w:t>in</w:t>
      </w:r>
      <w:r>
        <w:rPr>
          <w:spacing w:val="-2"/>
          <w:w w:val="85"/>
          <w:sz w:val="20"/>
        </w:rPr>
        <w:t xml:space="preserve"> </w:t>
      </w:r>
      <w:r>
        <w:rPr>
          <w:w w:val="85"/>
          <w:sz w:val="20"/>
        </w:rPr>
        <w:t>the wetlands of Mukono such as</w:t>
      </w:r>
      <w:r>
        <w:rPr>
          <w:spacing w:val="-2"/>
          <w:w w:val="85"/>
          <w:sz w:val="20"/>
        </w:rPr>
        <w:t xml:space="preserve"> </w:t>
      </w:r>
      <w:r>
        <w:rPr>
          <w:w w:val="85"/>
          <w:sz w:val="20"/>
        </w:rPr>
        <w:t>Seeta and Namanve wetlands;</w:t>
      </w:r>
      <w:r>
        <w:rPr>
          <w:spacing w:val="40"/>
          <w:sz w:val="20"/>
        </w:rPr>
        <w:t xml:space="preserve"> </w:t>
      </w:r>
      <w:r>
        <w:rPr>
          <w:w w:val="85"/>
          <w:sz w:val="20"/>
        </w:rPr>
        <w:t>Bukakata,</w:t>
      </w:r>
      <w:r>
        <w:rPr>
          <w:spacing w:val="40"/>
          <w:sz w:val="20"/>
        </w:rPr>
        <w:t xml:space="preserve"> </w:t>
      </w:r>
      <w:r>
        <w:rPr>
          <w:w w:val="85"/>
          <w:sz w:val="20"/>
        </w:rPr>
        <w:t>Lwera,</w:t>
      </w:r>
      <w:r>
        <w:rPr>
          <w:spacing w:val="40"/>
          <w:sz w:val="20"/>
        </w:rPr>
        <w:t xml:space="preserve"> </w:t>
      </w:r>
      <w:r>
        <w:rPr>
          <w:w w:val="85"/>
          <w:sz w:val="20"/>
        </w:rPr>
        <w:t>Nabajuzi</w:t>
      </w:r>
      <w:r>
        <w:rPr>
          <w:spacing w:val="80"/>
          <w:sz w:val="20"/>
        </w:rPr>
        <w:t xml:space="preserve"> </w:t>
      </w:r>
      <w:r>
        <w:rPr>
          <w:w w:val="85"/>
          <w:sz w:val="20"/>
        </w:rPr>
        <w:t>and</w:t>
      </w:r>
      <w:r>
        <w:rPr>
          <w:spacing w:val="40"/>
          <w:sz w:val="20"/>
        </w:rPr>
        <w:t xml:space="preserve"> </w:t>
      </w:r>
      <w:r>
        <w:rPr>
          <w:w w:val="85"/>
          <w:sz w:val="20"/>
        </w:rPr>
        <w:t xml:space="preserve">Nakayiga </w:t>
      </w:r>
      <w:r>
        <w:rPr>
          <w:w w:val="80"/>
          <w:sz w:val="20"/>
        </w:rPr>
        <w:t>swamps</w:t>
      </w:r>
      <w:r>
        <w:rPr>
          <w:sz w:val="20"/>
        </w:rPr>
        <w:t xml:space="preserve"> </w:t>
      </w:r>
      <w:r>
        <w:rPr>
          <w:w w:val="80"/>
          <w:sz w:val="20"/>
        </w:rPr>
        <w:t>in</w:t>
      </w:r>
      <w:r>
        <w:rPr>
          <w:sz w:val="20"/>
        </w:rPr>
        <w:t xml:space="preserve"> </w:t>
      </w:r>
      <w:r>
        <w:rPr>
          <w:w w:val="80"/>
          <w:sz w:val="20"/>
        </w:rPr>
        <w:t>Masaka,</w:t>
      </w:r>
      <w:r>
        <w:rPr>
          <w:sz w:val="20"/>
        </w:rPr>
        <w:t xml:space="preserve"> </w:t>
      </w:r>
      <w:r>
        <w:rPr>
          <w:w w:val="80"/>
          <w:sz w:val="20"/>
        </w:rPr>
        <w:t>Sango</w:t>
      </w:r>
      <w:r>
        <w:rPr>
          <w:sz w:val="20"/>
        </w:rPr>
        <w:t xml:space="preserve"> </w:t>
      </w:r>
      <w:r>
        <w:rPr>
          <w:w w:val="80"/>
          <w:sz w:val="20"/>
        </w:rPr>
        <w:t>bay wetlands</w:t>
      </w:r>
      <w:r>
        <w:rPr>
          <w:sz w:val="20"/>
        </w:rPr>
        <w:t xml:space="preserve"> </w:t>
      </w:r>
      <w:r>
        <w:rPr>
          <w:w w:val="80"/>
          <w:sz w:val="20"/>
        </w:rPr>
        <w:t>in</w:t>
      </w:r>
      <w:r>
        <w:rPr>
          <w:sz w:val="20"/>
        </w:rPr>
        <w:t xml:space="preserve"> </w:t>
      </w:r>
      <w:r>
        <w:rPr>
          <w:w w:val="80"/>
          <w:sz w:val="20"/>
        </w:rPr>
        <w:t>Rakai district;</w:t>
      </w:r>
      <w:r>
        <w:rPr>
          <w:sz w:val="20"/>
        </w:rPr>
        <w:t xml:space="preserve"> </w:t>
      </w:r>
      <w:r>
        <w:rPr>
          <w:w w:val="80"/>
          <w:sz w:val="20"/>
        </w:rPr>
        <w:t>and Lutembe bay wetlands at Kajjansi in Wakiso.</w:t>
      </w:r>
    </w:p>
    <w:p w:rsidR="00E5575B" w:rsidRDefault="00D512E5">
      <w:pPr>
        <w:pStyle w:val="ListParagraph"/>
        <w:numPr>
          <w:ilvl w:val="2"/>
          <w:numId w:val="35"/>
        </w:numPr>
        <w:tabs>
          <w:tab w:val="left" w:pos="1080"/>
        </w:tabs>
        <w:spacing w:line="242" w:lineRule="auto"/>
        <w:ind w:right="623" w:firstLine="0"/>
        <w:rPr>
          <w:rFonts w:ascii="Times New Roman" w:hAnsi="Times New Roman"/>
          <w:sz w:val="20"/>
        </w:rPr>
      </w:pPr>
      <w:r>
        <w:rPr>
          <w:w w:val="90"/>
          <w:sz w:val="20"/>
        </w:rPr>
        <w:t xml:space="preserve">Some times these fires are caused by people who carry out their activities around the swamps like pastoralists, crop farmers, the </w:t>
      </w:r>
      <w:r>
        <w:rPr>
          <w:w w:val="80"/>
          <w:sz w:val="20"/>
        </w:rPr>
        <w:t>hunters, fisherman and careless smokers as well as the deliberate effort by the government to fight</w:t>
      </w:r>
      <w:r>
        <w:rPr>
          <w:sz w:val="20"/>
        </w:rPr>
        <w:t xml:space="preserve"> </w:t>
      </w:r>
      <w:r>
        <w:rPr>
          <w:w w:val="80"/>
          <w:sz w:val="20"/>
        </w:rPr>
        <w:t xml:space="preserve">against anti -governmental elements which all </w:t>
      </w:r>
      <w:r>
        <w:rPr>
          <w:w w:val="85"/>
          <w:sz w:val="20"/>
        </w:rPr>
        <w:t>exposed the wetlands to degradation e.g. in Apac, Lira, Luwero and</w:t>
      </w:r>
      <w:r>
        <w:rPr>
          <w:sz w:val="20"/>
        </w:rPr>
        <w:t xml:space="preserve"> </w:t>
      </w:r>
      <w:r>
        <w:rPr>
          <w:w w:val="85"/>
          <w:sz w:val="20"/>
        </w:rPr>
        <w:t xml:space="preserve">Mpigi, as well as Katonga wetlands in Masaka, the fires are mainly started </w:t>
      </w:r>
      <w:r>
        <w:rPr>
          <w:spacing w:val="-2"/>
          <w:w w:val="90"/>
          <w:sz w:val="20"/>
        </w:rPr>
        <w:t>by</w:t>
      </w:r>
      <w:r>
        <w:rPr>
          <w:spacing w:val="-6"/>
          <w:w w:val="90"/>
          <w:sz w:val="20"/>
        </w:rPr>
        <w:t xml:space="preserve"> </w:t>
      </w:r>
      <w:r>
        <w:rPr>
          <w:spacing w:val="-2"/>
          <w:w w:val="90"/>
          <w:sz w:val="20"/>
        </w:rPr>
        <w:t>hunters</w:t>
      </w:r>
      <w:r>
        <w:rPr>
          <w:spacing w:val="-6"/>
          <w:w w:val="90"/>
          <w:sz w:val="20"/>
        </w:rPr>
        <w:t xml:space="preserve"> </w:t>
      </w:r>
      <w:r>
        <w:rPr>
          <w:spacing w:val="-2"/>
          <w:w w:val="90"/>
          <w:sz w:val="20"/>
        </w:rPr>
        <w:t>to</w:t>
      </w:r>
      <w:r>
        <w:rPr>
          <w:spacing w:val="-6"/>
          <w:w w:val="90"/>
          <w:sz w:val="20"/>
        </w:rPr>
        <w:t xml:space="preserve"> </w:t>
      </w:r>
      <w:r>
        <w:rPr>
          <w:spacing w:val="-2"/>
          <w:w w:val="90"/>
          <w:sz w:val="20"/>
        </w:rPr>
        <w:t>smoke</w:t>
      </w:r>
      <w:r>
        <w:rPr>
          <w:spacing w:val="-6"/>
          <w:w w:val="90"/>
          <w:sz w:val="20"/>
        </w:rPr>
        <w:t xml:space="preserve"> </w:t>
      </w:r>
      <w:r>
        <w:rPr>
          <w:spacing w:val="-2"/>
          <w:w w:val="90"/>
          <w:sz w:val="20"/>
        </w:rPr>
        <w:t>out</w:t>
      </w:r>
      <w:r>
        <w:rPr>
          <w:spacing w:val="-6"/>
          <w:w w:val="90"/>
          <w:sz w:val="20"/>
        </w:rPr>
        <w:t xml:space="preserve"> </w:t>
      </w:r>
      <w:r>
        <w:rPr>
          <w:spacing w:val="-2"/>
          <w:w w:val="90"/>
          <w:sz w:val="20"/>
        </w:rPr>
        <w:t>wild</w:t>
      </w:r>
      <w:r>
        <w:rPr>
          <w:spacing w:val="-7"/>
          <w:w w:val="90"/>
          <w:sz w:val="20"/>
        </w:rPr>
        <w:t xml:space="preserve"> </w:t>
      </w:r>
      <w:r>
        <w:rPr>
          <w:spacing w:val="-2"/>
          <w:w w:val="90"/>
          <w:sz w:val="20"/>
        </w:rPr>
        <w:t>game.</w:t>
      </w:r>
    </w:p>
    <w:p w:rsidR="00E5575B" w:rsidRDefault="00D512E5">
      <w:pPr>
        <w:pStyle w:val="ListParagraph"/>
        <w:numPr>
          <w:ilvl w:val="2"/>
          <w:numId w:val="35"/>
        </w:numPr>
        <w:tabs>
          <w:tab w:val="left" w:pos="1080"/>
        </w:tabs>
        <w:spacing w:line="242" w:lineRule="auto"/>
        <w:ind w:right="623" w:firstLine="0"/>
        <w:rPr>
          <w:rFonts w:ascii="Times New Roman" w:hAnsi="Times New Roman"/>
          <w:sz w:val="20"/>
        </w:rPr>
      </w:pPr>
      <w:r>
        <w:rPr>
          <w:w w:val="90"/>
          <w:sz w:val="20"/>
        </w:rPr>
        <w:t>The</w:t>
      </w:r>
      <w:r>
        <w:rPr>
          <w:spacing w:val="-8"/>
          <w:w w:val="90"/>
          <w:sz w:val="20"/>
        </w:rPr>
        <w:t xml:space="preserve"> </w:t>
      </w:r>
      <w:r>
        <w:rPr>
          <w:w w:val="90"/>
          <w:sz w:val="20"/>
        </w:rPr>
        <w:t>process</w:t>
      </w:r>
      <w:r>
        <w:rPr>
          <w:spacing w:val="1"/>
          <w:sz w:val="20"/>
        </w:rPr>
        <w:t xml:space="preserve"> </w:t>
      </w:r>
      <w:r>
        <w:rPr>
          <w:w w:val="90"/>
          <w:sz w:val="20"/>
        </w:rPr>
        <w:t>of</w:t>
      </w:r>
      <w:r>
        <w:rPr>
          <w:spacing w:val="28"/>
          <w:sz w:val="20"/>
        </w:rPr>
        <w:t xml:space="preserve"> </w:t>
      </w:r>
      <w:r>
        <w:rPr>
          <w:w w:val="90"/>
          <w:sz w:val="20"/>
        </w:rPr>
        <w:t>urbanization</w:t>
      </w:r>
      <w:r>
        <w:rPr>
          <w:spacing w:val="40"/>
          <w:sz w:val="20"/>
        </w:rPr>
        <w:t xml:space="preserve"> </w:t>
      </w:r>
      <w:r>
        <w:rPr>
          <w:w w:val="90"/>
          <w:sz w:val="20"/>
        </w:rPr>
        <w:t>has</w:t>
      </w:r>
      <w:r>
        <w:rPr>
          <w:spacing w:val="40"/>
          <w:sz w:val="20"/>
        </w:rPr>
        <w:t xml:space="preserve"> </w:t>
      </w:r>
      <w:r>
        <w:rPr>
          <w:w w:val="90"/>
          <w:sz w:val="20"/>
        </w:rPr>
        <w:t>led</w:t>
      </w:r>
      <w:r>
        <w:rPr>
          <w:spacing w:val="40"/>
          <w:sz w:val="20"/>
        </w:rPr>
        <w:t xml:space="preserve"> </w:t>
      </w:r>
      <w:r>
        <w:rPr>
          <w:w w:val="90"/>
          <w:sz w:val="20"/>
        </w:rPr>
        <w:t>to</w:t>
      </w:r>
      <w:r>
        <w:rPr>
          <w:spacing w:val="40"/>
          <w:sz w:val="20"/>
        </w:rPr>
        <w:t xml:space="preserve"> </w:t>
      </w:r>
      <w:r>
        <w:rPr>
          <w:w w:val="90"/>
          <w:sz w:val="20"/>
        </w:rPr>
        <w:t>wetland</w:t>
      </w:r>
      <w:r>
        <w:rPr>
          <w:spacing w:val="-8"/>
          <w:w w:val="90"/>
          <w:sz w:val="20"/>
        </w:rPr>
        <w:t xml:space="preserve"> </w:t>
      </w:r>
      <w:r>
        <w:rPr>
          <w:w w:val="90"/>
          <w:sz w:val="20"/>
        </w:rPr>
        <w:t>degradation.</w:t>
      </w:r>
      <w:r>
        <w:rPr>
          <w:spacing w:val="-8"/>
          <w:w w:val="90"/>
          <w:sz w:val="20"/>
        </w:rPr>
        <w:t xml:space="preserve"> </w:t>
      </w:r>
      <w:r>
        <w:rPr>
          <w:w w:val="90"/>
          <w:sz w:val="20"/>
        </w:rPr>
        <w:t>Kampala</w:t>
      </w:r>
      <w:r>
        <w:rPr>
          <w:spacing w:val="-8"/>
          <w:w w:val="90"/>
          <w:sz w:val="20"/>
        </w:rPr>
        <w:t xml:space="preserve"> </w:t>
      </w:r>
      <w:r>
        <w:rPr>
          <w:w w:val="90"/>
          <w:sz w:val="20"/>
        </w:rPr>
        <w:t>is</w:t>
      </w:r>
      <w:r>
        <w:rPr>
          <w:spacing w:val="-8"/>
          <w:w w:val="90"/>
          <w:sz w:val="20"/>
        </w:rPr>
        <w:t xml:space="preserve"> </w:t>
      </w:r>
      <w:r>
        <w:rPr>
          <w:w w:val="90"/>
          <w:sz w:val="20"/>
        </w:rPr>
        <w:t>expanding</w:t>
      </w:r>
      <w:r>
        <w:rPr>
          <w:spacing w:val="-8"/>
          <w:w w:val="90"/>
          <w:sz w:val="20"/>
        </w:rPr>
        <w:t xml:space="preserve"> </w:t>
      </w:r>
      <w:r>
        <w:rPr>
          <w:w w:val="90"/>
          <w:sz w:val="20"/>
        </w:rPr>
        <w:t>by</w:t>
      </w:r>
      <w:r>
        <w:rPr>
          <w:spacing w:val="-8"/>
          <w:w w:val="90"/>
          <w:sz w:val="20"/>
        </w:rPr>
        <w:t xml:space="preserve"> </w:t>
      </w:r>
      <w:r>
        <w:rPr>
          <w:w w:val="90"/>
          <w:sz w:val="20"/>
        </w:rPr>
        <w:t>reclaiming</w:t>
      </w:r>
      <w:r>
        <w:rPr>
          <w:spacing w:val="-8"/>
          <w:w w:val="90"/>
          <w:sz w:val="20"/>
        </w:rPr>
        <w:t xml:space="preserve"> </w:t>
      </w:r>
      <w:r>
        <w:rPr>
          <w:w w:val="90"/>
          <w:sz w:val="20"/>
        </w:rPr>
        <w:t>swamps.</w:t>
      </w:r>
      <w:r>
        <w:rPr>
          <w:spacing w:val="-8"/>
          <w:w w:val="90"/>
          <w:sz w:val="20"/>
        </w:rPr>
        <w:t xml:space="preserve"> </w:t>
      </w:r>
      <w:r>
        <w:rPr>
          <w:w w:val="90"/>
          <w:sz w:val="20"/>
        </w:rPr>
        <w:t>E.g.</w:t>
      </w:r>
      <w:r>
        <w:rPr>
          <w:spacing w:val="-8"/>
          <w:w w:val="90"/>
          <w:sz w:val="20"/>
        </w:rPr>
        <w:t xml:space="preserve"> </w:t>
      </w:r>
      <w:r>
        <w:rPr>
          <w:w w:val="90"/>
          <w:sz w:val="20"/>
        </w:rPr>
        <w:t>St</w:t>
      </w:r>
      <w:r>
        <w:rPr>
          <w:spacing w:val="-8"/>
          <w:w w:val="90"/>
          <w:sz w:val="20"/>
        </w:rPr>
        <w:t xml:space="preserve"> </w:t>
      </w:r>
      <w:r>
        <w:rPr>
          <w:w w:val="90"/>
          <w:sz w:val="20"/>
        </w:rPr>
        <w:t xml:space="preserve">Balikuddembe </w:t>
      </w:r>
      <w:r>
        <w:rPr>
          <w:w w:val="85"/>
          <w:sz w:val="20"/>
        </w:rPr>
        <w:t>market,</w:t>
      </w:r>
      <w:r>
        <w:rPr>
          <w:spacing w:val="-6"/>
          <w:w w:val="85"/>
          <w:sz w:val="20"/>
        </w:rPr>
        <w:t xml:space="preserve"> </w:t>
      </w:r>
      <w:r>
        <w:rPr>
          <w:w w:val="85"/>
          <w:sz w:val="20"/>
        </w:rPr>
        <w:t>Kafumbe</w:t>
      </w:r>
      <w:r>
        <w:rPr>
          <w:spacing w:val="-5"/>
          <w:w w:val="85"/>
          <w:sz w:val="20"/>
        </w:rPr>
        <w:t xml:space="preserve"> </w:t>
      </w:r>
      <w:r>
        <w:rPr>
          <w:w w:val="85"/>
          <w:sz w:val="20"/>
        </w:rPr>
        <w:t>Mukasa</w:t>
      </w:r>
      <w:r>
        <w:rPr>
          <w:spacing w:val="-5"/>
          <w:w w:val="85"/>
          <w:sz w:val="20"/>
        </w:rPr>
        <w:t xml:space="preserve"> </w:t>
      </w:r>
      <w:r>
        <w:rPr>
          <w:w w:val="85"/>
          <w:sz w:val="20"/>
        </w:rPr>
        <w:t>road</w:t>
      </w:r>
      <w:r>
        <w:rPr>
          <w:spacing w:val="-6"/>
          <w:w w:val="85"/>
          <w:sz w:val="20"/>
        </w:rPr>
        <w:t xml:space="preserve"> </w:t>
      </w:r>
      <w:r>
        <w:rPr>
          <w:w w:val="85"/>
          <w:sz w:val="20"/>
        </w:rPr>
        <w:t>and</w:t>
      </w:r>
      <w:r>
        <w:rPr>
          <w:spacing w:val="-5"/>
          <w:w w:val="85"/>
          <w:sz w:val="20"/>
        </w:rPr>
        <w:t xml:space="preserve"> </w:t>
      </w:r>
      <w:r>
        <w:rPr>
          <w:w w:val="85"/>
          <w:sz w:val="20"/>
        </w:rPr>
        <w:t>the</w:t>
      </w:r>
      <w:r>
        <w:rPr>
          <w:spacing w:val="-5"/>
          <w:w w:val="85"/>
          <w:sz w:val="20"/>
        </w:rPr>
        <w:t xml:space="preserve"> </w:t>
      </w:r>
      <w:r>
        <w:rPr>
          <w:w w:val="85"/>
          <w:sz w:val="20"/>
        </w:rPr>
        <w:t>New</w:t>
      </w:r>
      <w:r>
        <w:rPr>
          <w:spacing w:val="-6"/>
          <w:w w:val="85"/>
          <w:sz w:val="20"/>
        </w:rPr>
        <w:t xml:space="preserve"> </w:t>
      </w:r>
      <w:r>
        <w:rPr>
          <w:w w:val="85"/>
          <w:sz w:val="20"/>
        </w:rPr>
        <w:t>Tax</w:t>
      </w:r>
      <w:r>
        <w:rPr>
          <w:spacing w:val="-5"/>
          <w:w w:val="85"/>
          <w:sz w:val="20"/>
        </w:rPr>
        <w:t xml:space="preserve"> </w:t>
      </w:r>
      <w:r>
        <w:rPr>
          <w:w w:val="85"/>
          <w:sz w:val="20"/>
        </w:rPr>
        <w:t>Park</w:t>
      </w:r>
      <w:r>
        <w:rPr>
          <w:spacing w:val="-5"/>
          <w:w w:val="85"/>
          <w:sz w:val="20"/>
        </w:rPr>
        <w:t xml:space="preserve"> </w:t>
      </w:r>
      <w:r>
        <w:rPr>
          <w:w w:val="85"/>
          <w:sz w:val="20"/>
        </w:rPr>
        <w:t>were</w:t>
      </w:r>
      <w:r>
        <w:rPr>
          <w:spacing w:val="-6"/>
          <w:w w:val="85"/>
          <w:sz w:val="20"/>
        </w:rPr>
        <w:t xml:space="preserve"> </w:t>
      </w:r>
      <w:r>
        <w:rPr>
          <w:w w:val="85"/>
          <w:sz w:val="20"/>
        </w:rPr>
        <w:t>constructed</w:t>
      </w:r>
      <w:r>
        <w:rPr>
          <w:spacing w:val="-5"/>
          <w:w w:val="85"/>
          <w:sz w:val="20"/>
        </w:rPr>
        <w:t xml:space="preserve"> </w:t>
      </w:r>
      <w:r>
        <w:rPr>
          <w:w w:val="85"/>
          <w:sz w:val="20"/>
        </w:rPr>
        <w:t>on</w:t>
      </w:r>
      <w:r>
        <w:rPr>
          <w:spacing w:val="-5"/>
          <w:w w:val="85"/>
          <w:sz w:val="20"/>
        </w:rPr>
        <w:t xml:space="preserve"> </w:t>
      </w:r>
      <w:r>
        <w:rPr>
          <w:w w:val="85"/>
          <w:sz w:val="20"/>
        </w:rPr>
        <w:t>the</w:t>
      </w:r>
      <w:r>
        <w:rPr>
          <w:spacing w:val="-6"/>
          <w:w w:val="85"/>
          <w:sz w:val="20"/>
        </w:rPr>
        <w:t xml:space="preserve"> </w:t>
      </w:r>
      <w:r>
        <w:rPr>
          <w:w w:val="85"/>
          <w:sz w:val="20"/>
        </w:rPr>
        <w:t>formerly</w:t>
      </w:r>
      <w:r>
        <w:rPr>
          <w:spacing w:val="-5"/>
          <w:w w:val="85"/>
          <w:sz w:val="20"/>
        </w:rPr>
        <w:t xml:space="preserve"> </w:t>
      </w:r>
      <w:r>
        <w:rPr>
          <w:w w:val="85"/>
          <w:sz w:val="20"/>
        </w:rPr>
        <w:t>Mengo</w:t>
      </w:r>
      <w:r>
        <w:rPr>
          <w:spacing w:val="-5"/>
          <w:w w:val="85"/>
          <w:sz w:val="20"/>
        </w:rPr>
        <w:t xml:space="preserve"> </w:t>
      </w:r>
      <w:r>
        <w:rPr>
          <w:w w:val="85"/>
          <w:sz w:val="20"/>
        </w:rPr>
        <w:t>Wetlands</w:t>
      </w:r>
      <w:r>
        <w:rPr>
          <w:spacing w:val="-5"/>
          <w:w w:val="85"/>
          <w:sz w:val="20"/>
        </w:rPr>
        <w:t xml:space="preserve"> </w:t>
      </w:r>
      <w:r>
        <w:rPr>
          <w:w w:val="85"/>
          <w:sz w:val="20"/>
        </w:rPr>
        <w:t>along</w:t>
      </w:r>
      <w:r>
        <w:rPr>
          <w:spacing w:val="-6"/>
          <w:w w:val="85"/>
          <w:sz w:val="20"/>
        </w:rPr>
        <w:t xml:space="preserve"> </w:t>
      </w:r>
      <w:r>
        <w:rPr>
          <w:w w:val="85"/>
          <w:sz w:val="20"/>
        </w:rPr>
        <w:t>Nakivubo</w:t>
      </w:r>
      <w:r>
        <w:rPr>
          <w:spacing w:val="16"/>
          <w:sz w:val="20"/>
        </w:rPr>
        <w:t xml:space="preserve"> </w:t>
      </w:r>
      <w:r>
        <w:rPr>
          <w:w w:val="85"/>
          <w:sz w:val="20"/>
        </w:rPr>
        <w:t>channel;</w:t>
      </w:r>
      <w:r>
        <w:rPr>
          <w:spacing w:val="40"/>
          <w:sz w:val="20"/>
        </w:rPr>
        <w:t xml:space="preserve"> </w:t>
      </w:r>
      <w:r>
        <w:rPr>
          <w:w w:val="85"/>
          <w:sz w:val="20"/>
        </w:rPr>
        <w:t>Small</w:t>
      </w:r>
      <w:r>
        <w:rPr>
          <w:spacing w:val="38"/>
          <w:sz w:val="20"/>
        </w:rPr>
        <w:t xml:space="preserve"> </w:t>
      </w:r>
      <w:r>
        <w:rPr>
          <w:w w:val="85"/>
          <w:sz w:val="20"/>
        </w:rPr>
        <w:t xml:space="preserve">towns </w:t>
      </w:r>
      <w:r>
        <w:rPr>
          <w:w w:val="90"/>
          <w:sz w:val="20"/>
        </w:rPr>
        <w:t>like</w:t>
      </w:r>
      <w:r>
        <w:rPr>
          <w:spacing w:val="-8"/>
          <w:w w:val="90"/>
          <w:sz w:val="20"/>
        </w:rPr>
        <w:t xml:space="preserve"> </w:t>
      </w:r>
      <w:r>
        <w:rPr>
          <w:w w:val="90"/>
          <w:sz w:val="20"/>
        </w:rPr>
        <w:t>Bwaise.</w:t>
      </w:r>
      <w:r>
        <w:rPr>
          <w:spacing w:val="-8"/>
          <w:w w:val="90"/>
          <w:sz w:val="20"/>
        </w:rPr>
        <w:t xml:space="preserve"> </w:t>
      </w:r>
      <w:r>
        <w:rPr>
          <w:w w:val="90"/>
          <w:sz w:val="20"/>
        </w:rPr>
        <w:t>Kalerwe</w:t>
      </w:r>
      <w:r>
        <w:rPr>
          <w:spacing w:val="-8"/>
          <w:w w:val="90"/>
          <w:sz w:val="20"/>
        </w:rPr>
        <w:t xml:space="preserve"> </w:t>
      </w:r>
      <w:r>
        <w:rPr>
          <w:w w:val="90"/>
          <w:sz w:val="20"/>
        </w:rPr>
        <w:t>and</w:t>
      </w:r>
      <w:r>
        <w:rPr>
          <w:spacing w:val="-8"/>
          <w:w w:val="90"/>
          <w:sz w:val="20"/>
        </w:rPr>
        <w:t xml:space="preserve"> </w:t>
      </w:r>
      <w:r>
        <w:rPr>
          <w:w w:val="90"/>
          <w:sz w:val="20"/>
        </w:rPr>
        <w:t>Nateete</w:t>
      </w:r>
      <w:r>
        <w:rPr>
          <w:spacing w:val="-8"/>
          <w:w w:val="90"/>
          <w:sz w:val="20"/>
        </w:rPr>
        <w:t xml:space="preserve"> </w:t>
      </w:r>
      <w:r>
        <w:rPr>
          <w:w w:val="90"/>
          <w:sz w:val="20"/>
        </w:rPr>
        <w:t>are</w:t>
      </w:r>
      <w:r>
        <w:rPr>
          <w:spacing w:val="-8"/>
          <w:w w:val="90"/>
          <w:sz w:val="20"/>
        </w:rPr>
        <w:t xml:space="preserve"> </w:t>
      </w:r>
      <w:r>
        <w:rPr>
          <w:w w:val="90"/>
          <w:sz w:val="20"/>
        </w:rPr>
        <w:t>all</w:t>
      </w:r>
      <w:r>
        <w:rPr>
          <w:spacing w:val="-8"/>
          <w:w w:val="90"/>
          <w:sz w:val="20"/>
        </w:rPr>
        <w:t xml:space="preserve"> </w:t>
      </w:r>
      <w:r>
        <w:rPr>
          <w:w w:val="90"/>
          <w:sz w:val="20"/>
        </w:rPr>
        <w:t>in</w:t>
      </w:r>
      <w:r>
        <w:rPr>
          <w:spacing w:val="-8"/>
          <w:w w:val="90"/>
          <w:sz w:val="20"/>
        </w:rPr>
        <w:t xml:space="preserve"> </w:t>
      </w:r>
      <w:r>
        <w:rPr>
          <w:w w:val="90"/>
          <w:sz w:val="20"/>
        </w:rPr>
        <w:t>swampy</w:t>
      </w:r>
      <w:r>
        <w:rPr>
          <w:spacing w:val="-8"/>
          <w:w w:val="90"/>
          <w:sz w:val="20"/>
        </w:rPr>
        <w:t xml:space="preserve"> </w:t>
      </w:r>
      <w:r>
        <w:rPr>
          <w:w w:val="90"/>
          <w:sz w:val="20"/>
        </w:rPr>
        <w:t>areas;</w:t>
      </w:r>
      <w:r>
        <w:rPr>
          <w:spacing w:val="-8"/>
          <w:w w:val="90"/>
          <w:sz w:val="20"/>
        </w:rPr>
        <w:t xml:space="preserve"> </w:t>
      </w:r>
      <w:r>
        <w:rPr>
          <w:w w:val="90"/>
          <w:sz w:val="20"/>
        </w:rPr>
        <w:t>and</w:t>
      </w:r>
      <w:r>
        <w:rPr>
          <w:spacing w:val="-8"/>
          <w:w w:val="90"/>
          <w:sz w:val="20"/>
        </w:rPr>
        <w:t xml:space="preserve"> </w:t>
      </w:r>
      <w:r>
        <w:rPr>
          <w:w w:val="90"/>
          <w:sz w:val="20"/>
        </w:rPr>
        <w:t>Kyengera</w:t>
      </w:r>
      <w:r>
        <w:rPr>
          <w:spacing w:val="-8"/>
          <w:w w:val="90"/>
          <w:sz w:val="20"/>
        </w:rPr>
        <w:t xml:space="preserve"> </w:t>
      </w:r>
      <w:r>
        <w:rPr>
          <w:w w:val="90"/>
          <w:sz w:val="20"/>
        </w:rPr>
        <w:t>town</w:t>
      </w:r>
      <w:r>
        <w:rPr>
          <w:spacing w:val="-8"/>
          <w:w w:val="90"/>
          <w:sz w:val="20"/>
        </w:rPr>
        <w:t xml:space="preserve"> </w:t>
      </w:r>
      <w:r>
        <w:rPr>
          <w:w w:val="90"/>
          <w:sz w:val="20"/>
        </w:rPr>
        <w:t>is</w:t>
      </w:r>
      <w:r>
        <w:rPr>
          <w:spacing w:val="-8"/>
          <w:w w:val="90"/>
          <w:sz w:val="20"/>
        </w:rPr>
        <w:t xml:space="preserve"> </w:t>
      </w:r>
      <w:r>
        <w:rPr>
          <w:w w:val="90"/>
          <w:sz w:val="20"/>
        </w:rPr>
        <w:t>expanding</w:t>
      </w:r>
      <w:r>
        <w:rPr>
          <w:spacing w:val="-8"/>
          <w:w w:val="90"/>
          <w:sz w:val="20"/>
        </w:rPr>
        <w:t xml:space="preserve"> </w:t>
      </w:r>
      <w:r>
        <w:rPr>
          <w:w w:val="90"/>
          <w:sz w:val="20"/>
        </w:rPr>
        <w:t>by</w:t>
      </w:r>
      <w:r>
        <w:rPr>
          <w:spacing w:val="-8"/>
          <w:w w:val="90"/>
          <w:sz w:val="20"/>
        </w:rPr>
        <w:t xml:space="preserve"> </w:t>
      </w:r>
      <w:r>
        <w:rPr>
          <w:w w:val="90"/>
          <w:sz w:val="20"/>
        </w:rPr>
        <w:t>encroaching</w:t>
      </w:r>
      <w:r>
        <w:rPr>
          <w:spacing w:val="-8"/>
          <w:w w:val="90"/>
          <w:sz w:val="20"/>
        </w:rPr>
        <w:t xml:space="preserve"> </w:t>
      </w:r>
      <w:r>
        <w:rPr>
          <w:w w:val="90"/>
          <w:sz w:val="20"/>
        </w:rPr>
        <w:t>on</w:t>
      </w:r>
      <w:r>
        <w:rPr>
          <w:spacing w:val="-8"/>
          <w:w w:val="90"/>
          <w:sz w:val="20"/>
        </w:rPr>
        <w:t xml:space="preserve"> </w:t>
      </w:r>
      <w:r>
        <w:rPr>
          <w:w w:val="90"/>
          <w:sz w:val="20"/>
        </w:rPr>
        <w:t>the</w:t>
      </w:r>
      <w:r>
        <w:rPr>
          <w:spacing w:val="-8"/>
          <w:w w:val="90"/>
          <w:sz w:val="20"/>
        </w:rPr>
        <w:t xml:space="preserve"> </w:t>
      </w:r>
      <w:r>
        <w:rPr>
          <w:w w:val="90"/>
          <w:sz w:val="20"/>
        </w:rPr>
        <w:t>Busega</w:t>
      </w:r>
      <w:r>
        <w:rPr>
          <w:spacing w:val="-8"/>
          <w:w w:val="90"/>
          <w:sz w:val="20"/>
        </w:rPr>
        <w:t xml:space="preserve"> </w:t>
      </w:r>
      <w:r>
        <w:rPr>
          <w:w w:val="90"/>
          <w:sz w:val="20"/>
        </w:rPr>
        <w:t>wetland</w:t>
      </w:r>
      <w:r>
        <w:rPr>
          <w:spacing w:val="-8"/>
          <w:w w:val="90"/>
          <w:sz w:val="20"/>
        </w:rPr>
        <w:t xml:space="preserve"> </w:t>
      </w:r>
      <w:r>
        <w:rPr>
          <w:w w:val="90"/>
          <w:sz w:val="20"/>
        </w:rPr>
        <w:t>along Masaka</w:t>
      </w:r>
      <w:r>
        <w:rPr>
          <w:spacing w:val="-2"/>
          <w:w w:val="90"/>
          <w:sz w:val="20"/>
        </w:rPr>
        <w:t xml:space="preserve"> </w:t>
      </w:r>
      <w:r>
        <w:rPr>
          <w:w w:val="90"/>
          <w:sz w:val="20"/>
        </w:rPr>
        <w:t>road.</w:t>
      </w:r>
    </w:p>
    <w:p w:rsidR="00E5575B" w:rsidRDefault="00D512E5">
      <w:pPr>
        <w:pStyle w:val="ListParagraph"/>
        <w:numPr>
          <w:ilvl w:val="2"/>
          <w:numId w:val="35"/>
        </w:numPr>
        <w:tabs>
          <w:tab w:val="left" w:pos="1080"/>
        </w:tabs>
        <w:spacing w:line="242" w:lineRule="auto"/>
        <w:ind w:right="624" w:firstLine="0"/>
        <w:rPr>
          <w:rFonts w:ascii="Times New Roman" w:hAnsi="Times New Roman"/>
          <w:sz w:val="20"/>
        </w:rPr>
      </w:pPr>
      <w:r>
        <w:rPr>
          <w:w w:val="85"/>
          <w:sz w:val="20"/>
        </w:rPr>
        <w:t>The</w:t>
      </w:r>
      <w:r>
        <w:rPr>
          <w:spacing w:val="-6"/>
          <w:w w:val="85"/>
          <w:sz w:val="20"/>
        </w:rPr>
        <w:t xml:space="preserve"> </w:t>
      </w:r>
      <w:r>
        <w:rPr>
          <w:w w:val="85"/>
          <w:sz w:val="20"/>
        </w:rPr>
        <w:t>wetlands</w:t>
      </w:r>
      <w:r>
        <w:rPr>
          <w:spacing w:val="-5"/>
          <w:w w:val="85"/>
          <w:sz w:val="20"/>
        </w:rPr>
        <w:t xml:space="preserve"> </w:t>
      </w:r>
      <w:r>
        <w:rPr>
          <w:w w:val="85"/>
          <w:sz w:val="20"/>
        </w:rPr>
        <w:t>are</w:t>
      </w:r>
      <w:r>
        <w:rPr>
          <w:spacing w:val="-5"/>
          <w:w w:val="85"/>
          <w:sz w:val="20"/>
        </w:rPr>
        <w:t xml:space="preserve"> </w:t>
      </w:r>
      <w:r>
        <w:rPr>
          <w:w w:val="85"/>
          <w:sz w:val="20"/>
        </w:rPr>
        <w:t>breeding</w:t>
      </w:r>
      <w:r>
        <w:rPr>
          <w:spacing w:val="-6"/>
          <w:w w:val="85"/>
          <w:sz w:val="20"/>
        </w:rPr>
        <w:t xml:space="preserve"> </w:t>
      </w:r>
      <w:r>
        <w:rPr>
          <w:w w:val="85"/>
          <w:sz w:val="20"/>
        </w:rPr>
        <w:t>sites</w:t>
      </w:r>
      <w:r>
        <w:rPr>
          <w:spacing w:val="-5"/>
          <w:w w:val="85"/>
          <w:sz w:val="20"/>
        </w:rPr>
        <w:t xml:space="preserve"> </w:t>
      </w:r>
      <w:r>
        <w:rPr>
          <w:w w:val="85"/>
          <w:sz w:val="20"/>
        </w:rPr>
        <w:t>for</w:t>
      </w:r>
      <w:r>
        <w:rPr>
          <w:spacing w:val="-5"/>
          <w:w w:val="85"/>
          <w:sz w:val="20"/>
        </w:rPr>
        <w:t xml:space="preserve"> </w:t>
      </w:r>
      <w:r>
        <w:rPr>
          <w:w w:val="85"/>
          <w:sz w:val="20"/>
        </w:rPr>
        <w:t>vectors</w:t>
      </w:r>
      <w:r>
        <w:rPr>
          <w:spacing w:val="-6"/>
          <w:w w:val="85"/>
          <w:sz w:val="20"/>
        </w:rPr>
        <w:t xml:space="preserve"> </w:t>
      </w:r>
      <w:r>
        <w:rPr>
          <w:w w:val="85"/>
          <w:sz w:val="20"/>
        </w:rPr>
        <w:t>like</w:t>
      </w:r>
      <w:r>
        <w:rPr>
          <w:spacing w:val="-5"/>
          <w:w w:val="85"/>
          <w:sz w:val="20"/>
        </w:rPr>
        <w:t xml:space="preserve"> </w:t>
      </w:r>
      <w:r>
        <w:rPr>
          <w:w w:val="85"/>
          <w:sz w:val="20"/>
        </w:rPr>
        <w:t>mosquitoes</w:t>
      </w:r>
      <w:r>
        <w:rPr>
          <w:spacing w:val="-5"/>
          <w:w w:val="85"/>
          <w:sz w:val="20"/>
        </w:rPr>
        <w:t xml:space="preserve"> </w:t>
      </w:r>
      <w:r>
        <w:rPr>
          <w:w w:val="85"/>
          <w:sz w:val="20"/>
        </w:rPr>
        <w:t>and</w:t>
      </w:r>
      <w:r>
        <w:rPr>
          <w:spacing w:val="-6"/>
          <w:w w:val="85"/>
          <w:sz w:val="20"/>
        </w:rPr>
        <w:t xml:space="preserve"> </w:t>
      </w:r>
      <w:r>
        <w:rPr>
          <w:spacing w:val="9"/>
          <w:w w:val="85"/>
          <w:sz w:val="20"/>
        </w:rPr>
        <w:t>snails</w:t>
      </w:r>
      <w:r>
        <w:rPr>
          <w:spacing w:val="-5"/>
          <w:w w:val="85"/>
          <w:sz w:val="20"/>
        </w:rPr>
        <w:t xml:space="preserve"> </w:t>
      </w:r>
      <w:r>
        <w:rPr>
          <w:w w:val="85"/>
          <w:sz w:val="20"/>
        </w:rPr>
        <w:t>which</w:t>
      </w:r>
      <w:r>
        <w:rPr>
          <w:spacing w:val="-5"/>
          <w:w w:val="85"/>
          <w:sz w:val="20"/>
        </w:rPr>
        <w:t xml:space="preserve"> </w:t>
      </w:r>
      <w:r>
        <w:rPr>
          <w:spacing w:val="9"/>
          <w:w w:val="85"/>
          <w:sz w:val="20"/>
        </w:rPr>
        <w:t>transmit</w:t>
      </w:r>
      <w:r>
        <w:rPr>
          <w:spacing w:val="-6"/>
          <w:w w:val="85"/>
          <w:sz w:val="20"/>
        </w:rPr>
        <w:t xml:space="preserve"> </w:t>
      </w:r>
      <w:r>
        <w:rPr>
          <w:spacing w:val="9"/>
          <w:w w:val="85"/>
          <w:sz w:val="20"/>
        </w:rPr>
        <w:t>malaria</w:t>
      </w:r>
      <w:r>
        <w:rPr>
          <w:spacing w:val="-5"/>
          <w:w w:val="85"/>
          <w:sz w:val="20"/>
        </w:rPr>
        <w:t xml:space="preserve"> </w:t>
      </w:r>
      <w:r>
        <w:rPr>
          <w:w w:val="85"/>
          <w:sz w:val="20"/>
        </w:rPr>
        <w:t>and</w:t>
      </w:r>
      <w:r>
        <w:rPr>
          <w:spacing w:val="2"/>
          <w:w w:val="85"/>
          <w:sz w:val="20"/>
        </w:rPr>
        <w:t xml:space="preserve"> </w:t>
      </w:r>
      <w:r>
        <w:rPr>
          <w:spacing w:val="9"/>
          <w:w w:val="85"/>
          <w:sz w:val="20"/>
        </w:rPr>
        <w:t>bilharzia</w:t>
      </w:r>
      <w:r>
        <w:rPr>
          <w:spacing w:val="5"/>
          <w:sz w:val="20"/>
        </w:rPr>
        <w:t xml:space="preserve"> </w:t>
      </w:r>
      <w:r>
        <w:rPr>
          <w:w w:val="85"/>
          <w:sz w:val="20"/>
        </w:rPr>
        <w:t>respectively</w:t>
      </w:r>
      <w:r>
        <w:rPr>
          <w:spacing w:val="-6"/>
          <w:w w:val="85"/>
          <w:sz w:val="20"/>
        </w:rPr>
        <w:t xml:space="preserve"> </w:t>
      </w:r>
      <w:r>
        <w:rPr>
          <w:w w:val="85"/>
          <w:sz w:val="20"/>
        </w:rPr>
        <w:t>is</w:t>
      </w:r>
      <w:r>
        <w:rPr>
          <w:spacing w:val="-5"/>
          <w:w w:val="85"/>
          <w:sz w:val="20"/>
        </w:rPr>
        <w:t xml:space="preserve"> </w:t>
      </w:r>
      <w:r>
        <w:rPr>
          <w:w w:val="85"/>
          <w:sz w:val="20"/>
        </w:rPr>
        <w:t>another</w:t>
      </w:r>
      <w:r>
        <w:rPr>
          <w:spacing w:val="-5"/>
          <w:w w:val="85"/>
          <w:sz w:val="20"/>
        </w:rPr>
        <w:t xml:space="preserve"> </w:t>
      </w:r>
      <w:r>
        <w:rPr>
          <w:w w:val="85"/>
          <w:sz w:val="20"/>
        </w:rPr>
        <w:t xml:space="preserve">factor </w:t>
      </w:r>
      <w:r>
        <w:rPr>
          <w:w w:val="90"/>
          <w:sz w:val="20"/>
        </w:rPr>
        <w:t>that has contributed to the degradation of wetlands. Many swamps around urban</w:t>
      </w:r>
      <w:r>
        <w:rPr>
          <w:sz w:val="20"/>
        </w:rPr>
        <w:t xml:space="preserve"> </w:t>
      </w:r>
      <w:r>
        <w:rPr>
          <w:w w:val="90"/>
          <w:sz w:val="20"/>
        </w:rPr>
        <w:t xml:space="preserve">areas were drained in the 1990s a way of the Malaria </w:t>
      </w:r>
      <w:r>
        <w:rPr>
          <w:w w:val="85"/>
          <w:sz w:val="20"/>
        </w:rPr>
        <w:t>eradication scheme. E.g. the Katanga swamps at Mulago - Makerere, Kalerwe and Mengo swamps in Kampala</w:t>
      </w:r>
      <w:r>
        <w:rPr>
          <w:sz w:val="20"/>
        </w:rPr>
        <w:t xml:space="preserve"> </w:t>
      </w:r>
      <w:r>
        <w:rPr>
          <w:w w:val="85"/>
          <w:sz w:val="20"/>
        </w:rPr>
        <w:t xml:space="preserve">were cleared down for that </w:t>
      </w:r>
      <w:r>
        <w:rPr>
          <w:spacing w:val="-2"/>
          <w:w w:val="90"/>
          <w:sz w:val="20"/>
        </w:rPr>
        <w:t>cause.</w:t>
      </w:r>
    </w:p>
    <w:p w:rsidR="00E5575B" w:rsidRDefault="00D512E5">
      <w:pPr>
        <w:pStyle w:val="ListParagraph"/>
        <w:numPr>
          <w:ilvl w:val="2"/>
          <w:numId w:val="35"/>
        </w:numPr>
        <w:tabs>
          <w:tab w:val="left" w:pos="1080"/>
        </w:tabs>
        <w:spacing w:line="242" w:lineRule="auto"/>
        <w:ind w:right="620" w:firstLine="0"/>
        <w:rPr>
          <w:rFonts w:ascii="Times New Roman" w:hAnsi="Times New Roman"/>
          <w:sz w:val="20"/>
        </w:rPr>
      </w:pPr>
      <w:r>
        <w:rPr>
          <w:spacing w:val="-2"/>
          <w:w w:val="85"/>
          <w:sz w:val="20"/>
        </w:rPr>
        <w:t>Poor</w:t>
      </w:r>
      <w:r>
        <w:rPr>
          <w:spacing w:val="-4"/>
          <w:w w:val="85"/>
          <w:sz w:val="20"/>
        </w:rPr>
        <w:t xml:space="preserve"> </w:t>
      </w:r>
      <w:r>
        <w:rPr>
          <w:spacing w:val="-2"/>
          <w:w w:val="85"/>
          <w:sz w:val="20"/>
        </w:rPr>
        <w:t>garbage</w:t>
      </w:r>
      <w:r>
        <w:rPr>
          <w:spacing w:val="-3"/>
          <w:w w:val="85"/>
          <w:sz w:val="20"/>
        </w:rPr>
        <w:t xml:space="preserve"> </w:t>
      </w:r>
      <w:r>
        <w:rPr>
          <w:spacing w:val="-2"/>
          <w:w w:val="85"/>
          <w:sz w:val="20"/>
        </w:rPr>
        <w:t>disposal</w:t>
      </w:r>
      <w:r>
        <w:rPr>
          <w:spacing w:val="-3"/>
          <w:w w:val="85"/>
          <w:sz w:val="20"/>
        </w:rPr>
        <w:t xml:space="preserve"> </w:t>
      </w:r>
      <w:r>
        <w:rPr>
          <w:spacing w:val="-2"/>
          <w:w w:val="85"/>
          <w:sz w:val="20"/>
        </w:rPr>
        <w:t>has</w:t>
      </w:r>
      <w:r>
        <w:rPr>
          <w:spacing w:val="-6"/>
          <w:sz w:val="20"/>
        </w:rPr>
        <w:t xml:space="preserve"> </w:t>
      </w:r>
      <w:r>
        <w:rPr>
          <w:spacing w:val="-2"/>
          <w:w w:val="85"/>
          <w:sz w:val="20"/>
        </w:rPr>
        <w:t>led</w:t>
      </w:r>
      <w:r>
        <w:rPr>
          <w:spacing w:val="-7"/>
          <w:sz w:val="20"/>
        </w:rPr>
        <w:t xml:space="preserve"> </w:t>
      </w:r>
      <w:r>
        <w:rPr>
          <w:spacing w:val="-2"/>
          <w:w w:val="85"/>
          <w:sz w:val="20"/>
        </w:rPr>
        <w:t>to</w:t>
      </w:r>
      <w:r>
        <w:rPr>
          <w:spacing w:val="-7"/>
          <w:sz w:val="20"/>
        </w:rPr>
        <w:t xml:space="preserve"> </w:t>
      </w:r>
      <w:r>
        <w:rPr>
          <w:spacing w:val="-2"/>
          <w:w w:val="85"/>
          <w:sz w:val="20"/>
        </w:rPr>
        <w:t>degradation</w:t>
      </w:r>
      <w:r>
        <w:rPr>
          <w:spacing w:val="-7"/>
          <w:sz w:val="20"/>
        </w:rPr>
        <w:t xml:space="preserve"> </w:t>
      </w:r>
      <w:r>
        <w:rPr>
          <w:spacing w:val="-2"/>
          <w:w w:val="85"/>
          <w:sz w:val="20"/>
        </w:rPr>
        <w:t>of</w:t>
      </w:r>
      <w:r>
        <w:rPr>
          <w:spacing w:val="-7"/>
          <w:sz w:val="20"/>
        </w:rPr>
        <w:t xml:space="preserve"> </w:t>
      </w:r>
      <w:r>
        <w:rPr>
          <w:spacing w:val="-2"/>
          <w:w w:val="85"/>
          <w:sz w:val="20"/>
        </w:rPr>
        <w:t>wetlands.</w:t>
      </w:r>
      <w:r>
        <w:rPr>
          <w:spacing w:val="-1"/>
          <w:sz w:val="20"/>
        </w:rPr>
        <w:t xml:space="preserve"> </w:t>
      </w:r>
      <w:r>
        <w:rPr>
          <w:spacing w:val="-2"/>
          <w:w w:val="85"/>
          <w:sz w:val="20"/>
        </w:rPr>
        <w:t>For</w:t>
      </w:r>
      <w:r>
        <w:rPr>
          <w:spacing w:val="-4"/>
          <w:w w:val="85"/>
          <w:sz w:val="20"/>
        </w:rPr>
        <w:t xml:space="preserve"> </w:t>
      </w:r>
      <w:r>
        <w:rPr>
          <w:spacing w:val="-2"/>
          <w:w w:val="85"/>
          <w:sz w:val="20"/>
        </w:rPr>
        <w:t>instance</w:t>
      </w:r>
      <w:r>
        <w:rPr>
          <w:spacing w:val="-3"/>
          <w:w w:val="85"/>
          <w:sz w:val="20"/>
        </w:rPr>
        <w:t xml:space="preserve"> </w:t>
      </w:r>
      <w:r>
        <w:rPr>
          <w:spacing w:val="-2"/>
          <w:w w:val="85"/>
          <w:sz w:val="20"/>
        </w:rPr>
        <w:t>in</w:t>
      </w:r>
      <w:r>
        <w:rPr>
          <w:spacing w:val="-3"/>
          <w:w w:val="85"/>
          <w:sz w:val="20"/>
        </w:rPr>
        <w:t xml:space="preserve"> </w:t>
      </w:r>
      <w:r>
        <w:rPr>
          <w:spacing w:val="-2"/>
          <w:w w:val="85"/>
          <w:sz w:val="20"/>
        </w:rPr>
        <w:t>Kampala,</w:t>
      </w:r>
      <w:r>
        <w:rPr>
          <w:spacing w:val="-4"/>
          <w:w w:val="85"/>
          <w:sz w:val="20"/>
        </w:rPr>
        <w:t xml:space="preserve"> </w:t>
      </w:r>
      <w:r>
        <w:rPr>
          <w:spacing w:val="-2"/>
          <w:w w:val="85"/>
          <w:sz w:val="20"/>
        </w:rPr>
        <w:t>garbage</w:t>
      </w:r>
      <w:r>
        <w:rPr>
          <w:spacing w:val="-3"/>
          <w:w w:val="85"/>
          <w:sz w:val="20"/>
        </w:rPr>
        <w:t xml:space="preserve"> </w:t>
      </w:r>
      <w:r>
        <w:rPr>
          <w:spacing w:val="-2"/>
          <w:w w:val="85"/>
          <w:sz w:val="20"/>
        </w:rPr>
        <w:t>was</w:t>
      </w:r>
      <w:r>
        <w:rPr>
          <w:spacing w:val="-3"/>
          <w:w w:val="85"/>
          <w:sz w:val="20"/>
        </w:rPr>
        <w:t xml:space="preserve"> </w:t>
      </w:r>
      <w:r>
        <w:rPr>
          <w:spacing w:val="-2"/>
          <w:w w:val="85"/>
          <w:sz w:val="20"/>
        </w:rPr>
        <w:t>initially</w:t>
      </w:r>
      <w:r>
        <w:rPr>
          <w:spacing w:val="-4"/>
          <w:w w:val="85"/>
          <w:sz w:val="20"/>
        </w:rPr>
        <w:t xml:space="preserve"> </w:t>
      </w:r>
      <w:r>
        <w:rPr>
          <w:spacing w:val="-2"/>
          <w:w w:val="85"/>
          <w:sz w:val="20"/>
        </w:rPr>
        <w:t>dumped</w:t>
      </w:r>
      <w:r>
        <w:rPr>
          <w:spacing w:val="-3"/>
          <w:w w:val="85"/>
          <w:sz w:val="20"/>
        </w:rPr>
        <w:t xml:space="preserve"> </w:t>
      </w:r>
      <w:r>
        <w:rPr>
          <w:spacing w:val="-2"/>
          <w:w w:val="85"/>
          <w:sz w:val="20"/>
        </w:rPr>
        <w:t>at</w:t>
      </w:r>
      <w:r>
        <w:rPr>
          <w:spacing w:val="-3"/>
          <w:w w:val="85"/>
          <w:sz w:val="20"/>
        </w:rPr>
        <w:t xml:space="preserve"> </w:t>
      </w:r>
      <w:r>
        <w:rPr>
          <w:spacing w:val="-2"/>
          <w:w w:val="85"/>
          <w:sz w:val="20"/>
        </w:rPr>
        <w:t>Wakaliga</w:t>
      </w:r>
      <w:r>
        <w:rPr>
          <w:spacing w:val="-4"/>
          <w:w w:val="85"/>
          <w:sz w:val="20"/>
        </w:rPr>
        <w:t xml:space="preserve"> </w:t>
      </w:r>
      <w:r>
        <w:rPr>
          <w:spacing w:val="-2"/>
          <w:w w:val="85"/>
          <w:sz w:val="20"/>
        </w:rPr>
        <w:t>wetlands</w:t>
      </w:r>
      <w:r>
        <w:rPr>
          <w:spacing w:val="-3"/>
          <w:w w:val="85"/>
          <w:sz w:val="20"/>
        </w:rPr>
        <w:t xml:space="preserve"> </w:t>
      </w:r>
      <w:r>
        <w:rPr>
          <w:spacing w:val="-2"/>
          <w:w w:val="85"/>
          <w:sz w:val="20"/>
        </w:rPr>
        <w:t>by</w:t>
      </w:r>
      <w:r>
        <w:rPr>
          <w:spacing w:val="-3"/>
          <w:w w:val="85"/>
          <w:sz w:val="20"/>
        </w:rPr>
        <w:t xml:space="preserve"> </w:t>
      </w:r>
      <w:r>
        <w:rPr>
          <w:spacing w:val="-2"/>
          <w:w w:val="85"/>
          <w:sz w:val="20"/>
        </w:rPr>
        <w:t xml:space="preserve">the </w:t>
      </w:r>
      <w:r>
        <w:rPr>
          <w:w w:val="80"/>
          <w:sz w:val="20"/>
        </w:rPr>
        <w:t>Kampala</w:t>
      </w:r>
      <w:r>
        <w:rPr>
          <w:spacing w:val="-3"/>
          <w:w w:val="80"/>
          <w:sz w:val="20"/>
        </w:rPr>
        <w:t xml:space="preserve"> </w:t>
      </w:r>
      <w:r>
        <w:rPr>
          <w:w w:val="80"/>
          <w:sz w:val="20"/>
        </w:rPr>
        <w:t>City</w:t>
      </w:r>
      <w:r>
        <w:rPr>
          <w:spacing w:val="-3"/>
          <w:w w:val="80"/>
          <w:sz w:val="20"/>
        </w:rPr>
        <w:t xml:space="preserve"> </w:t>
      </w:r>
      <w:r>
        <w:rPr>
          <w:w w:val="80"/>
          <w:sz w:val="20"/>
        </w:rPr>
        <w:t>Council</w:t>
      </w:r>
      <w:r>
        <w:rPr>
          <w:spacing w:val="-2"/>
          <w:w w:val="80"/>
          <w:sz w:val="20"/>
        </w:rPr>
        <w:t xml:space="preserve"> </w:t>
      </w:r>
      <w:r>
        <w:rPr>
          <w:w w:val="80"/>
          <w:sz w:val="20"/>
        </w:rPr>
        <w:t>(KCC);</w:t>
      </w:r>
      <w:r>
        <w:rPr>
          <w:spacing w:val="-3"/>
          <w:w w:val="80"/>
          <w:sz w:val="20"/>
        </w:rPr>
        <w:t xml:space="preserve"> </w:t>
      </w:r>
      <w:r>
        <w:rPr>
          <w:w w:val="80"/>
          <w:sz w:val="20"/>
        </w:rPr>
        <w:t>today,</w:t>
      </w:r>
      <w:r>
        <w:rPr>
          <w:spacing w:val="-3"/>
          <w:w w:val="80"/>
          <w:sz w:val="20"/>
        </w:rPr>
        <w:t xml:space="preserve"> </w:t>
      </w:r>
      <w:r>
        <w:rPr>
          <w:w w:val="80"/>
          <w:sz w:val="20"/>
        </w:rPr>
        <w:t>it's</w:t>
      </w:r>
      <w:r>
        <w:rPr>
          <w:spacing w:val="-2"/>
          <w:w w:val="80"/>
          <w:sz w:val="20"/>
        </w:rPr>
        <w:t xml:space="preserve"> </w:t>
      </w:r>
      <w:r>
        <w:rPr>
          <w:w w:val="80"/>
          <w:sz w:val="20"/>
        </w:rPr>
        <w:t>dumped</w:t>
      </w:r>
      <w:r>
        <w:rPr>
          <w:spacing w:val="-3"/>
          <w:w w:val="80"/>
          <w:sz w:val="20"/>
        </w:rPr>
        <w:t xml:space="preserve"> </w:t>
      </w:r>
      <w:r>
        <w:rPr>
          <w:w w:val="80"/>
          <w:sz w:val="20"/>
        </w:rPr>
        <w:t>in</w:t>
      </w:r>
      <w:r>
        <w:rPr>
          <w:spacing w:val="-3"/>
          <w:w w:val="80"/>
          <w:sz w:val="20"/>
        </w:rPr>
        <w:t xml:space="preserve"> </w:t>
      </w:r>
      <w:r>
        <w:rPr>
          <w:w w:val="80"/>
          <w:sz w:val="20"/>
        </w:rPr>
        <w:t>Kiteezi</w:t>
      </w:r>
      <w:r>
        <w:rPr>
          <w:spacing w:val="-2"/>
          <w:w w:val="80"/>
          <w:sz w:val="20"/>
        </w:rPr>
        <w:t xml:space="preserve"> </w:t>
      </w:r>
      <w:r>
        <w:rPr>
          <w:w w:val="80"/>
          <w:sz w:val="20"/>
        </w:rPr>
        <w:t>swamps</w:t>
      </w:r>
      <w:r>
        <w:rPr>
          <w:spacing w:val="-3"/>
          <w:w w:val="80"/>
          <w:sz w:val="20"/>
        </w:rPr>
        <w:t xml:space="preserve"> </w:t>
      </w:r>
      <w:r>
        <w:rPr>
          <w:w w:val="80"/>
          <w:sz w:val="20"/>
        </w:rPr>
        <w:t>along</w:t>
      </w:r>
      <w:r>
        <w:rPr>
          <w:spacing w:val="-3"/>
          <w:w w:val="80"/>
          <w:sz w:val="20"/>
        </w:rPr>
        <w:t xml:space="preserve"> </w:t>
      </w:r>
      <w:r>
        <w:rPr>
          <w:w w:val="80"/>
          <w:sz w:val="20"/>
        </w:rPr>
        <w:t>Gayaza</w:t>
      </w:r>
      <w:r>
        <w:rPr>
          <w:spacing w:val="-1"/>
          <w:w w:val="80"/>
          <w:sz w:val="20"/>
        </w:rPr>
        <w:t xml:space="preserve"> </w:t>
      </w:r>
      <w:r>
        <w:rPr>
          <w:w w:val="80"/>
          <w:sz w:val="20"/>
        </w:rPr>
        <w:t>road.</w:t>
      </w:r>
      <w:r>
        <w:rPr>
          <w:spacing w:val="-7"/>
          <w:sz w:val="20"/>
        </w:rPr>
        <w:t xml:space="preserve"> </w:t>
      </w:r>
      <w:r>
        <w:rPr>
          <w:w w:val="80"/>
          <w:sz w:val="20"/>
        </w:rPr>
        <w:t>Domestic</w:t>
      </w:r>
      <w:r>
        <w:rPr>
          <w:spacing w:val="-3"/>
          <w:w w:val="80"/>
          <w:sz w:val="20"/>
        </w:rPr>
        <w:t xml:space="preserve"> </w:t>
      </w:r>
      <w:r>
        <w:rPr>
          <w:w w:val="80"/>
          <w:sz w:val="20"/>
        </w:rPr>
        <w:t>garbage</w:t>
      </w:r>
      <w:r>
        <w:rPr>
          <w:spacing w:val="-3"/>
          <w:w w:val="80"/>
          <w:sz w:val="20"/>
        </w:rPr>
        <w:t xml:space="preserve"> </w:t>
      </w:r>
      <w:r>
        <w:rPr>
          <w:w w:val="80"/>
          <w:sz w:val="20"/>
        </w:rPr>
        <w:t>including</w:t>
      </w:r>
      <w:r>
        <w:rPr>
          <w:spacing w:val="-1"/>
          <w:w w:val="80"/>
          <w:sz w:val="20"/>
        </w:rPr>
        <w:t xml:space="preserve"> </w:t>
      </w:r>
      <w:r>
        <w:rPr>
          <w:w w:val="80"/>
          <w:sz w:val="20"/>
        </w:rPr>
        <w:t>kitchen</w:t>
      </w:r>
      <w:r>
        <w:rPr>
          <w:spacing w:val="-3"/>
          <w:w w:val="80"/>
          <w:sz w:val="20"/>
        </w:rPr>
        <w:t xml:space="preserve"> </w:t>
      </w:r>
      <w:r>
        <w:rPr>
          <w:w w:val="80"/>
          <w:sz w:val="20"/>
        </w:rPr>
        <w:t>refuse</w:t>
      </w:r>
      <w:r>
        <w:rPr>
          <w:spacing w:val="-1"/>
          <w:w w:val="80"/>
          <w:sz w:val="20"/>
        </w:rPr>
        <w:t xml:space="preserve"> </w:t>
      </w:r>
      <w:r>
        <w:rPr>
          <w:w w:val="80"/>
          <w:sz w:val="20"/>
        </w:rPr>
        <w:t>is</w:t>
      </w:r>
      <w:r>
        <w:rPr>
          <w:spacing w:val="-2"/>
          <w:w w:val="80"/>
          <w:sz w:val="20"/>
        </w:rPr>
        <w:t xml:space="preserve"> </w:t>
      </w:r>
      <w:r>
        <w:rPr>
          <w:w w:val="80"/>
          <w:sz w:val="20"/>
        </w:rPr>
        <w:t>dumped</w:t>
      </w:r>
      <w:r>
        <w:rPr>
          <w:spacing w:val="-3"/>
          <w:w w:val="80"/>
          <w:sz w:val="20"/>
        </w:rPr>
        <w:t xml:space="preserve"> </w:t>
      </w:r>
      <w:r>
        <w:rPr>
          <w:w w:val="80"/>
          <w:sz w:val="20"/>
        </w:rPr>
        <w:t>in</w:t>
      </w:r>
      <w:r>
        <w:rPr>
          <w:spacing w:val="-1"/>
          <w:w w:val="80"/>
          <w:sz w:val="20"/>
        </w:rPr>
        <w:t xml:space="preserve"> </w:t>
      </w:r>
      <w:r>
        <w:rPr>
          <w:w w:val="80"/>
          <w:sz w:val="20"/>
        </w:rPr>
        <w:t>Kawaala and</w:t>
      </w:r>
      <w:r>
        <w:rPr>
          <w:spacing w:val="-1"/>
          <w:w w:val="80"/>
          <w:sz w:val="20"/>
        </w:rPr>
        <w:t xml:space="preserve"> </w:t>
      </w:r>
      <w:r>
        <w:rPr>
          <w:w w:val="80"/>
          <w:sz w:val="20"/>
        </w:rPr>
        <w:t>Luzira</w:t>
      </w:r>
      <w:r>
        <w:rPr>
          <w:spacing w:val="-1"/>
          <w:w w:val="80"/>
          <w:sz w:val="20"/>
        </w:rPr>
        <w:t xml:space="preserve"> </w:t>
      </w:r>
      <w:r>
        <w:rPr>
          <w:w w:val="80"/>
          <w:sz w:val="20"/>
        </w:rPr>
        <w:t>wetlands</w:t>
      </w:r>
      <w:r>
        <w:rPr>
          <w:spacing w:val="-1"/>
          <w:w w:val="80"/>
          <w:sz w:val="20"/>
        </w:rPr>
        <w:t xml:space="preserve"> </w:t>
      </w:r>
      <w:r>
        <w:rPr>
          <w:w w:val="80"/>
          <w:sz w:val="20"/>
        </w:rPr>
        <w:t>by</w:t>
      </w:r>
      <w:r>
        <w:rPr>
          <w:spacing w:val="-1"/>
          <w:w w:val="80"/>
          <w:sz w:val="20"/>
        </w:rPr>
        <w:t xml:space="preserve"> </w:t>
      </w:r>
      <w:r>
        <w:rPr>
          <w:w w:val="80"/>
          <w:sz w:val="20"/>
        </w:rPr>
        <w:t>several people</w:t>
      </w:r>
      <w:r>
        <w:rPr>
          <w:spacing w:val="-1"/>
          <w:w w:val="80"/>
          <w:sz w:val="20"/>
        </w:rPr>
        <w:t xml:space="preserve"> </w:t>
      </w:r>
      <w:r>
        <w:rPr>
          <w:w w:val="80"/>
          <w:sz w:val="20"/>
        </w:rPr>
        <w:t>nearby;</w:t>
      </w:r>
      <w:r>
        <w:rPr>
          <w:spacing w:val="-1"/>
          <w:w w:val="80"/>
          <w:sz w:val="20"/>
        </w:rPr>
        <w:t xml:space="preserve"> </w:t>
      </w:r>
      <w:r>
        <w:rPr>
          <w:w w:val="80"/>
          <w:sz w:val="20"/>
        </w:rPr>
        <w:t>and Masese swamp in Jinja and Walugogo valley in Iganga</w:t>
      </w:r>
      <w:r>
        <w:rPr>
          <w:spacing w:val="-1"/>
          <w:w w:val="80"/>
          <w:sz w:val="20"/>
        </w:rPr>
        <w:t xml:space="preserve"> </w:t>
      </w:r>
      <w:r>
        <w:rPr>
          <w:w w:val="80"/>
          <w:sz w:val="20"/>
        </w:rPr>
        <w:t>Town are</w:t>
      </w:r>
      <w:r>
        <w:rPr>
          <w:sz w:val="20"/>
        </w:rPr>
        <w:t xml:space="preserve"> </w:t>
      </w:r>
      <w:r>
        <w:rPr>
          <w:w w:val="80"/>
          <w:sz w:val="20"/>
        </w:rPr>
        <w:t>also</w:t>
      </w:r>
      <w:r>
        <w:rPr>
          <w:sz w:val="20"/>
        </w:rPr>
        <w:t xml:space="preserve"> </w:t>
      </w:r>
      <w:r>
        <w:rPr>
          <w:w w:val="80"/>
          <w:sz w:val="20"/>
        </w:rPr>
        <w:t>affected</w:t>
      </w:r>
      <w:r>
        <w:rPr>
          <w:sz w:val="20"/>
        </w:rPr>
        <w:t xml:space="preserve"> </w:t>
      </w:r>
      <w:r>
        <w:rPr>
          <w:w w:val="80"/>
          <w:sz w:val="20"/>
        </w:rPr>
        <w:t>by</w:t>
      </w:r>
      <w:r>
        <w:rPr>
          <w:sz w:val="20"/>
        </w:rPr>
        <w:t xml:space="preserve"> </w:t>
      </w:r>
      <w:r>
        <w:rPr>
          <w:w w:val="80"/>
          <w:sz w:val="20"/>
        </w:rPr>
        <w:t>illegal</w:t>
      </w:r>
      <w:r>
        <w:rPr>
          <w:sz w:val="20"/>
        </w:rPr>
        <w:t xml:space="preserve"> </w:t>
      </w:r>
      <w:r>
        <w:rPr>
          <w:w w:val="80"/>
          <w:sz w:val="20"/>
        </w:rPr>
        <w:t>dumping</w:t>
      </w:r>
      <w:r>
        <w:rPr>
          <w:sz w:val="20"/>
        </w:rPr>
        <w:t xml:space="preserve"> </w:t>
      </w:r>
      <w:r>
        <w:rPr>
          <w:w w:val="80"/>
          <w:sz w:val="20"/>
        </w:rPr>
        <w:t xml:space="preserve">of </w:t>
      </w:r>
      <w:r>
        <w:rPr>
          <w:spacing w:val="-6"/>
          <w:w w:val="85"/>
          <w:sz w:val="20"/>
        </w:rPr>
        <w:t>garbage</w:t>
      </w:r>
      <w:r>
        <w:rPr>
          <w:spacing w:val="-7"/>
          <w:sz w:val="20"/>
        </w:rPr>
        <w:t xml:space="preserve"> </w:t>
      </w:r>
      <w:r>
        <w:rPr>
          <w:spacing w:val="-6"/>
          <w:w w:val="85"/>
          <w:sz w:val="20"/>
        </w:rPr>
        <w:t>by</w:t>
      </w:r>
      <w:r>
        <w:rPr>
          <w:spacing w:val="-7"/>
          <w:sz w:val="20"/>
        </w:rPr>
        <w:t xml:space="preserve"> </w:t>
      </w:r>
      <w:r>
        <w:rPr>
          <w:spacing w:val="-6"/>
          <w:w w:val="85"/>
          <w:sz w:val="20"/>
        </w:rPr>
        <w:t>Jinja</w:t>
      </w:r>
      <w:r>
        <w:rPr>
          <w:spacing w:val="-6"/>
          <w:sz w:val="20"/>
        </w:rPr>
        <w:t xml:space="preserve"> </w:t>
      </w:r>
      <w:r>
        <w:rPr>
          <w:spacing w:val="-6"/>
          <w:w w:val="85"/>
          <w:sz w:val="20"/>
        </w:rPr>
        <w:t>residents</w:t>
      </w:r>
      <w:r>
        <w:rPr>
          <w:spacing w:val="-17"/>
          <w:w w:val="85"/>
          <w:sz w:val="20"/>
        </w:rPr>
        <w:t xml:space="preserve"> </w:t>
      </w:r>
      <w:r>
        <w:rPr>
          <w:spacing w:val="-6"/>
          <w:w w:val="85"/>
          <w:sz w:val="20"/>
        </w:rPr>
        <w:t>of</w:t>
      </w:r>
      <w:r>
        <w:rPr>
          <w:spacing w:val="-14"/>
          <w:w w:val="85"/>
          <w:sz w:val="20"/>
        </w:rPr>
        <w:t xml:space="preserve"> </w:t>
      </w:r>
      <w:r>
        <w:rPr>
          <w:spacing w:val="-6"/>
          <w:w w:val="85"/>
          <w:sz w:val="20"/>
        </w:rPr>
        <w:t>Walukuba</w:t>
      </w:r>
      <w:r>
        <w:rPr>
          <w:spacing w:val="-16"/>
          <w:w w:val="85"/>
          <w:sz w:val="20"/>
        </w:rPr>
        <w:t xml:space="preserve"> </w:t>
      </w:r>
      <w:r>
        <w:rPr>
          <w:spacing w:val="-6"/>
          <w:w w:val="85"/>
          <w:sz w:val="20"/>
        </w:rPr>
        <w:t>and</w:t>
      </w:r>
      <w:r>
        <w:rPr>
          <w:spacing w:val="-16"/>
          <w:w w:val="85"/>
          <w:sz w:val="20"/>
        </w:rPr>
        <w:t xml:space="preserve"> </w:t>
      </w:r>
      <w:r>
        <w:rPr>
          <w:spacing w:val="-6"/>
          <w:w w:val="85"/>
          <w:sz w:val="20"/>
        </w:rPr>
        <w:t>Walugogo</w:t>
      </w:r>
      <w:r>
        <w:rPr>
          <w:spacing w:val="-14"/>
          <w:w w:val="85"/>
          <w:sz w:val="20"/>
        </w:rPr>
        <w:t xml:space="preserve"> </w:t>
      </w:r>
      <w:r>
        <w:rPr>
          <w:spacing w:val="-6"/>
          <w:w w:val="85"/>
          <w:sz w:val="20"/>
        </w:rPr>
        <w:t>respectively.</w:t>
      </w:r>
    </w:p>
    <w:p w:rsidR="00E5575B" w:rsidRDefault="00D512E5">
      <w:pPr>
        <w:pStyle w:val="ListParagraph"/>
        <w:numPr>
          <w:ilvl w:val="2"/>
          <w:numId w:val="35"/>
        </w:numPr>
        <w:tabs>
          <w:tab w:val="left" w:pos="1080"/>
        </w:tabs>
        <w:spacing w:line="242" w:lineRule="auto"/>
        <w:ind w:right="636" w:firstLine="0"/>
        <w:rPr>
          <w:rFonts w:ascii="Times New Roman" w:hAnsi="Times New Roman"/>
          <w:sz w:val="20"/>
        </w:rPr>
      </w:pPr>
      <w:r>
        <w:rPr>
          <w:w w:val="85"/>
          <w:sz w:val="20"/>
        </w:rPr>
        <w:t>Poor sewerage disposal is another threat to wetlands</w:t>
      </w:r>
      <w:r>
        <w:rPr>
          <w:sz w:val="20"/>
        </w:rPr>
        <w:t xml:space="preserve"> </w:t>
      </w:r>
      <w:r>
        <w:rPr>
          <w:w w:val="85"/>
          <w:sz w:val="20"/>
        </w:rPr>
        <w:t xml:space="preserve">whereby the toxic chemicals in the sewerage affect the </w:t>
      </w:r>
      <w:r>
        <w:rPr>
          <w:spacing w:val="9"/>
          <w:w w:val="85"/>
          <w:sz w:val="20"/>
        </w:rPr>
        <w:t xml:space="preserve">aquatic </w:t>
      </w:r>
      <w:r>
        <w:rPr>
          <w:w w:val="85"/>
          <w:sz w:val="20"/>
        </w:rPr>
        <w:t>life</w:t>
      </w:r>
      <w:r>
        <w:rPr>
          <w:sz w:val="20"/>
        </w:rPr>
        <w:t xml:space="preserve"> </w:t>
      </w:r>
      <w:r>
        <w:rPr>
          <w:w w:val="85"/>
          <w:sz w:val="20"/>
        </w:rPr>
        <w:t>and</w:t>
      </w:r>
      <w:r>
        <w:rPr>
          <w:spacing w:val="9"/>
          <w:w w:val="85"/>
          <w:sz w:val="20"/>
        </w:rPr>
        <w:t xml:space="preserve"> papyrus plants. </w:t>
      </w:r>
      <w:r>
        <w:rPr>
          <w:w w:val="85"/>
          <w:sz w:val="20"/>
        </w:rPr>
        <w:t>E.g.</w:t>
      </w:r>
      <w:r>
        <w:rPr>
          <w:spacing w:val="9"/>
          <w:w w:val="85"/>
          <w:sz w:val="20"/>
        </w:rPr>
        <w:t xml:space="preserve"> Sewerage </w:t>
      </w:r>
      <w:r>
        <w:rPr>
          <w:w w:val="85"/>
          <w:sz w:val="20"/>
        </w:rPr>
        <w:t>from</w:t>
      </w:r>
      <w:r>
        <w:rPr>
          <w:sz w:val="20"/>
        </w:rPr>
        <w:t xml:space="preserve"> </w:t>
      </w:r>
      <w:r>
        <w:rPr>
          <w:w w:val="85"/>
          <w:sz w:val="20"/>
        </w:rPr>
        <w:t xml:space="preserve">Masaka town is directly discharged into Nakayiga and Nabajuzi wetlands while Sewerage from Kampala is </w:t>
      </w:r>
      <w:r>
        <w:rPr>
          <w:w w:val="80"/>
          <w:sz w:val="20"/>
        </w:rPr>
        <w:t>discharged</w:t>
      </w:r>
      <w:r>
        <w:rPr>
          <w:spacing w:val="26"/>
          <w:sz w:val="20"/>
        </w:rPr>
        <w:t xml:space="preserve"> </w:t>
      </w:r>
      <w:r>
        <w:rPr>
          <w:w w:val="80"/>
          <w:sz w:val="20"/>
        </w:rPr>
        <w:t>into</w:t>
      </w:r>
      <w:r>
        <w:rPr>
          <w:spacing w:val="26"/>
          <w:sz w:val="20"/>
        </w:rPr>
        <w:t xml:space="preserve"> </w:t>
      </w:r>
      <w:r>
        <w:rPr>
          <w:w w:val="80"/>
          <w:sz w:val="20"/>
        </w:rPr>
        <w:t>L.Victoria</w:t>
      </w:r>
      <w:r>
        <w:rPr>
          <w:spacing w:val="23"/>
          <w:sz w:val="20"/>
        </w:rPr>
        <w:t xml:space="preserve"> </w:t>
      </w:r>
      <w:r>
        <w:rPr>
          <w:w w:val="80"/>
          <w:sz w:val="20"/>
        </w:rPr>
        <w:t>through</w:t>
      </w:r>
      <w:r>
        <w:rPr>
          <w:spacing w:val="23"/>
          <w:sz w:val="20"/>
        </w:rPr>
        <w:t xml:space="preserve"> </w:t>
      </w:r>
      <w:r>
        <w:rPr>
          <w:w w:val="80"/>
          <w:sz w:val="20"/>
        </w:rPr>
        <w:t>Luzira</w:t>
      </w:r>
      <w:r>
        <w:rPr>
          <w:spacing w:val="26"/>
          <w:sz w:val="20"/>
        </w:rPr>
        <w:t xml:space="preserve"> </w:t>
      </w:r>
      <w:r>
        <w:rPr>
          <w:w w:val="80"/>
          <w:sz w:val="20"/>
        </w:rPr>
        <w:t>in</w:t>
      </w:r>
      <w:r>
        <w:rPr>
          <w:spacing w:val="26"/>
          <w:sz w:val="20"/>
        </w:rPr>
        <w:t xml:space="preserve"> </w:t>
      </w:r>
      <w:r>
        <w:rPr>
          <w:w w:val="80"/>
          <w:sz w:val="20"/>
        </w:rPr>
        <w:t>Murchison</w:t>
      </w:r>
      <w:r>
        <w:rPr>
          <w:spacing w:val="25"/>
          <w:sz w:val="20"/>
        </w:rPr>
        <w:t xml:space="preserve"> </w:t>
      </w:r>
      <w:r>
        <w:rPr>
          <w:w w:val="80"/>
          <w:sz w:val="20"/>
        </w:rPr>
        <w:t>bay</w:t>
      </w:r>
      <w:r>
        <w:rPr>
          <w:sz w:val="20"/>
        </w:rPr>
        <w:t xml:space="preserve"> </w:t>
      </w:r>
      <w:r>
        <w:rPr>
          <w:w w:val="80"/>
          <w:sz w:val="20"/>
        </w:rPr>
        <w:t>wetlands</w:t>
      </w:r>
      <w:r>
        <w:rPr>
          <w:sz w:val="20"/>
        </w:rPr>
        <w:t xml:space="preserve"> </w:t>
      </w:r>
      <w:r>
        <w:rPr>
          <w:w w:val="80"/>
          <w:sz w:val="20"/>
        </w:rPr>
        <w:t>though</w:t>
      </w:r>
      <w:r>
        <w:rPr>
          <w:sz w:val="20"/>
        </w:rPr>
        <w:t xml:space="preserve"> </w:t>
      </w:r>
      <w:r>
        <w:rPr>
          <w:w w:val="80"/>
          <w:sz w:val="20"/>
        </w:rPr>
        <w:t>relatively</w:t>
      </w:r>
      <w:r>
        <w:rPr>
          <w:sz w:val="20"/>
        </w:rPr>
        <w:t xml:space="preserve"> </w:t>
      </w:r>
      <w:r>
        <w:rPr>
          <w:w w:val="80"/>
          <w:sz w:val="20"/>
        </w:rPr>
        <w:t>treated</w:t>
      </w:r>
      <w:r>
        <w:rPr>
          <w:sz w:val="20"/>
        </w:rPr>
        <w:t xml:space="preserve"> </w:t>
      </w:r>
      <w:r>
        <w:rPr>
          <w:w w:val="80"/>
          <w:sz w:val="20"/>
        </w:rPr>
        <w:t>they</w:t>
      </w:r>
      <w:r>
        <w:rPr>
          <w:sz w:val="20"/>
        </w:rPr>
        <w:t xml:space="preserve"> </w:t>
      </w:r>
      <w:r>
        <w:rPr>
          <w:w w:val="80"/>
          <w:sz w:val="20"/>
        </w:rPr>
        <w:t>have</w:t>
      </w:r>
      <w:r>
        <w:rPr>
          <w:sz w:val="20"/>
        </w:rPr>
        <w:t xml:space="preserve"> </w:t>
      </w:r>
      <w:r>
        <w:rPr>
          <w:w w:val="80"/>
          <w:sz w:val="20"/>
        </w:rPr>
        <w:t>degraded</w:t>
      </w:r>
      <w:r>
        <w:rPr>
          <w:sz w:val="20"/>
        </w:rPr>
        <w:t xml:space="preserve"> </w:t>
      </w:r>
      <w:r>
        <w:rPr>
          <w:w w:val="80"/>
          <w:sz w:val="20"/>
        </w:rPr>
        <w:t>those</w:t>
      </w:r>
      <w:r>
        <w:rPr>
          <w:sz w:val="20"/>
        </w:rPr>
        <w:t xml:space="preserve"> </w:t>
      </w:r>
      <w:r>
        <w:rPr>
          <w:w w:val="80"/>
          <w:sz w:val="20"/>
        </w:rPr>
        <w:t>wetlands.</w:t>
      </w:r>
    </w:p>
    <w:p w:rsidR="00E5575B" w:rsidRDefault="00D512E5">
      <w:pPr>
        <w:pStyle w:val="ListParagraph"/>
        <w:numPr>
          <w:ilvl w:val="2"/>
          <w:numId w:val="35"/>
        </w:numPr>
        <w:tabs>
          <w:tab w:val="left" w:pos="1080"/>
        </w:tabs>
        <w:spacing w:line="242" w:lineRule="auto"/>
        <w:ind w:right="623" w:firstLine="0"/>
        <w:rPr>
          <w:rFonts w:ascii="Times New Roman" w:hAnsi="Times New Roman"/>
          <w:sz w:val="20"/>
        </w:rPr>
      </w:pPr>
      <w:r>
        <w:rPr>
          <w:w w:val="80"/>
          <w:sz w:val="20"/>
        </w:rPr>
        <w:t>Livestock rearing</w:t>
      </w:r>
      <w:r>
        <w:rPr>
          <w:spacing w:val="-2"/>
          <w:sz w:val="20"/>
        </w:rPr>
        <w:t xml:space="preserve"> </w:t>
      </w:r>
      <w:r>
        <w:rPr>
          <w:w w:val="80"/>
          <w:sz w:val="20"/>
        </w:rPr>
        <w:t>is also</w:t>
      </w:r>
      <w:r>
        <w:rPr>
          <w:spacing w:val="-2"/>
          <w:sz w:val="20"/>
        </w:rPr>
        <w:t xml:space="preserve"> </w:t>
      </w:r>
      <w:r>
        <w:rPr>
          <w:w w:val="80"/>
          <w:sz w:val="20"/>
        </w:rPr>
        <w:t>a problem to wetlands</w:t>
      </w:r>
      <w:r>
        <w:rPr>
          <w:spacing w:val="-2"/>
          <w:sz w:val="20"/>
        </w:rPr>
        <w:t xml:space="preserve"> </w:t>
      </w:r>
      <w:r>
        <w:rPr>
          <w:w w:val="80"/>
          <w:sz w:val="20"/>
        </w:rPr>
        <w:t>through</w:t>
      </w:r>
      <w:r>
        <w:rPr>
          <w:sz w:val="20"/>
        </w:rPr>
        <w:t xml:space="preserve"> </w:t>
      </w:r>
      <w:r>
        <w:rPr>
          <w:w w:val="80"/>
          <w:sz w:val="20"/>
        </w:rPr>
        <w:t xml:space="preserve">establishing cattle farms on them and livestock grazing. For instance Kiruruma wetlands in </w:t>
      </w:r>
      <w:r>
        <w:rPr>
          <w:w w:val="85"/>
          <w:sz w:val="20"/>
        </w:rPr>
        <w:t>Kabale were leased to dairy farmers who have drained them and replaced the swamp vegetation</w:t>
      </w:r>
      <w:r>
        <w:rPr>
          <w:sz w:val="20"/>
        </w:rPr>
        <w:t xml:space="preserve"> </w:t>
      </w:r>
      <w:r>
        <w:rPr>
          <w:w w:val="85"/>
          <w:sz w:val="20"/>
        </w:rPr>
        <w:t>with</w:t>
      </w:r>
      <w:r>
        <w:rPr>
          <w:sz w:val="20"/>
        </w:rPr>
        <w:t xml:space="preserve"> </w:t>
      </w:r>
      <w:r>
        <w:rPr>
          <w:w w:val="85"/>
          <w:sz w:val="20"/>
        </w:rPr>
        <w:t>pasture</w:t>
      </w:r>
      <w:r>
        <w:rPr>
          <w:sz w:val="20"/>
        </w:rPr>
        <w:t xml:space="preserve"> </w:t>
      </w:r>
      <w:r>
        <w:rPr>
          <w:w w:val="85"/>
          <w:sz w:val="20"/>
        </w:rPr>
        <w:t>for</w:t>
      </w:r>
      <w:r>
        <w:rPr>
          <w:sz w:val="20"/>
        </w:rPr>
        <w:t xml:space="preserve"> </w:t>
      </w:r>
      <w:r>
        <w:rPr>
          <w:w w:val="85"/>
          <w:sz w:val="20"/>
        </w:rPr>
        <w:t>dairy</w:t>
      </w:r>
      <w:r>
        <w:rPr>
          <w:sz w:val="20"/>
        </w:rPr>
        <w:t xml:space="preserve"> </w:t>
      </w:r>
      <w:r>
        <w:rPr>
          <w:w w:val="85"/>
          <w:sz w:val="20"/>
        </w:rPr>
        <w:t>operations</w:t>
      </w:r>
      <w:r>
        <w:rPr>
          <w:sz w:val="20"/>
        </w:rPr>
        <w:t xml:space="preserve"> </w:t>
      </w:r>
      <w:r>
        <w:rPr>
          <w:w w:val="85"/>
          <w:sz w:val="20"/>
        </w:rPr>
        <w:t>and</w:t>
      </w:r>
      <w:r>
        <w:rPr>
          <w:sz w:val="20"/>
        </w:rPr>
        <w:t xml:space="preserve"> </w:t>
      </w:r>
      <w:r>
        <w:rPr>
          <w:w w:val="85"/>
          <w:sz w:val="20"/>
        </w:rPr>
        <w:t xml:space="preserve">the </w:t>
      </w:r>
      <w:r>
        <w:rPr>
          <w:w w:val="80"/>
          <w:sz w:val="20"/>
        </w:rPr>
        <w:t>Awoja</w:t>
      </w:r>
      <w:r>
        <w:rPr>
          <w:sz w:val="20"/>
        </w:rPr>
        <w:t xml:space="preserve"> </w:t>
      </w:r>
      <w:r>
        <w:rPr>
          <w:w w:val="80"/>
          <w:sz w:val="20"/>
        </w:rPr>
        <w:t>wetlands</w:t>
      </w:r>
      <w:r>
        <w:rPr>
          <w:sz w:val="20"/>
        </w:rPr>
        <w:t xml:space="preserve"> </w:t>
      </w:r>
      <w:r>
        <w:rPr>
          <w:w w:val="80"/>
          <w:sz w:val="20"/>
        </w:rPr>
        <w:t>in</w:t>
      </w:r>
      <w:r>
        <w:rPr>
          <w:sz w:val="20"/>
        </w:rPr>
        <w:t xml:space="preserve"> </w:t>
      </w:r>
      <w:r>
        <w:rPr>
          <w:w w:val="80"/>
          <w:sz w:val="20"/>
        </w:rPr>
        <w:t>Soroti,</w:t>
      </w:r>
      <w:r>
        <w:rPr>
          <w:sz w:val="20"/>
        </w:rPr>
        <w:t xml:space="preserve"> </w:t>
      </w:r>
      <w:r>
        <w:rPr>
          <w:w w:val="80"/>
          <w:sz w:val="20"/>
        </w:rPr>
        <w:t>Lwampanga</w:t>
      </w:r>
      <w:r>
        <w:rPr>
          <w:sz w:val="20"/>
        </w:rPr>
        <w:t xml:space="preserve"> </w:t>
      </w:r>
      <w:r>
        <w:rPr>
          <w:w w:val="80"/>
          <w:sz w:val="20"/>
        </w:rPr>
        <w:t>in</w:t>
      </w:r>
      <w:r>
        <w:rPr>
          <w:sz w:val="20"/>
        </w:rPr>
        <w:t xml:space="preserve"> </w:t>
      </w:r>
      <w:r>
        <w:rPr>
          <w:w w:val="80"/>
          <w:sz w:val="20"/>
        </w:rPr>
        <w:t>Nakasongola,</w:t>
      </w:r>
      <w:r>
        <w:rPr>
          <w:sz w:val="20"/>
        </w:rPr>
        <w:t xml:space="preserve"> </w:t>
      </w:r>
      <w:r>
        <w:rPr>
          <w:w w:val="80"/>
          <w:sz w:val="20"/>
        </w:rPr>
        <w:t>Mpologoma in Iganga and Sezibwa wetlands in Mukono by the Iteso, Baruli pastoralists and other cattle farmers have also been degraded by overgrazing of cattle on wetlands' grasses.</w:t>
      </w:r>
    </w:p>
    <w:p w:rsidR="00E5575B" w:rsidRDefault="00D512E5">
      <w:pPr>
        <w:pStyle w:val="ListParagraph"/>
        <w:numPr>
          <w:ilvl w:val="2"/>
          <w:numId w:val="35"/>
        </w:numPr>
        <w:tabs>
          <w:tab w:val="left" w:pos="1080"/>
        </w:tabs>
        <w:spacing w:line="242" w:lineRule="auto"/>
        <w:ind w:right="625" w:firstLine="0"/>
        <w:rPr>
          <w:rFonts w:ascii="Times New Roman" w:hAnsi="Times New Roman"/>
          <w:sz w:val="20"/>
        </w:rPr>
      </w:pPr>
      <w:r>
        <w:rPr>
          <w:w w:val="85"/>
          <w:sz w:val="20"/>
        </w:rPr>
        <w:t>Political interference and directives of continuous clearing for settlement and farming like in 2008, the Vice President gave away Nyamuliro wetlands</w:t>
      </w:r>
      <w:r>
        <w:rPr>
          <w:spacing w:val="-6"/>
          <w:w w:val="85"/>
          <w:sz w:val="20"/>
        </w:rPr>
        <w:t xml:space="preserve"> </w:t>
      </w:r>
      <w:r>
        <w:rPr>
          <w:w w:val="85"/>
          <w:sz w:val="20"/>
        </w:rPr>
        <w:t>in</w:t>
      </w:r>
      <w:r>
        <w:rPr>
          <w:spacing w:val="-5"/>
          <w:w w:val="85"/>
          <w:sz w:val="20"/>
        </w:rPr>
        <w:t xml:space="preserve"> </w:t>
      </w:r>
      <w:r>
        <w:rPr>
          <w:w w:val="85"/>
          <w:sz w:val="20"/>
        </w:rPr>
        <w:t>Kabale</w:t>
      </w:r>
      <w:r>
        <w:rPr>
          <w:spacing w:val="-5"/>
          <w:w w:val="85"/>
          <w:sz w:val="20"/>
        </w:rPr>
        <w:t xml:space="preserve"> </w:t>
      </w:r>
      <w:r>
        <w:rPr>
          <w:w w:val="85"/>
          <w:sz w:val="20"/>
        </w:rPr>
        <w:t>for</w:t>
      </w:r>
      <w:r>
        <w:rPr>
          <w:spacing w:val="-6"/>
          <w:w w:val="85"/>
          <w:sz w:val="20"/>
        </w:rPr>
        <w:t xml:space="preserve"> </w:t>
      </w:r>
      <w:r>
        <w:rPr>
          <w:w w:val="85"/>
          <w:sz w:val="20"/>
        </w:rPr>
        <w:t>Irish</w:t>
      </w:r>
      <w:r>
        <w:rPr>
          <w:spacing w:val="-5"/>
          <w:w w:val="85"/>
          <w:sz w:val="20"/>
        </w:rPr>
        <w:t xml:space="preserve"> </w:t>
      </w:r>
      <w:r>
        <w:rPr>
          <w:w w:val="85"/>
          <w:sz w:val="20"/>
        </w:rPr>
        <w:t>potatoes</w:t>
      </w:r>
      <w:r>
        <w:rPr>
          <w:spacing w:val="-5"/>
          <w:w w:val="85"/>
          <w:sz w:val="20"/>
        </w:rPr>
        <w:t xml:space="preserve"> </w:t>
      </w:r>
      <w:r>
        <w:rPr>
          <w:w w:val="85"/>
          <w:sz w:val="20"/>
        </w:rPr>
        <w:t>growing</w:t>
      </w:r>
      <w:r>
        <w:rPr>
          <w:spacing w:val="-6"/>
          <w:w w:val="85"/>
          <w:sz w:val="20"/>
        </w:rPr>
        <w:t xml:space="preserve"> </w:t>
      </w:r>
      <w:r>
        <w:rPr>
          <w:w w:val="85"/>
          <w:sz w:val="20"/>
        </w:rPr>
        <w:t>to</w:t>
      </w:r>
      <w:r>
        <w:rPr>
          <w:spacing w:val="-5"/>
          <w:w w:val="85"/>
          <w:sz w:val="20"/>
        </w:rPr>
        <w:t xml:space="preserve"> </w:t>
      </w:r>
      <w:r>
        <w:rPr>
          <w:w w:val="85"/>
          <w:sz w:val="20"/>
        </w:rPr>
        <w:t>Kashambya</w:t>
      </w:r>
      <w:r>
        <w:rPr>
          <w:spacing w:val="-5"/>
          <w:w w:val="85"/>
          <w:sz w:val="20"/>
        </w:rPr>
        <w:t xml:space="preserve"> </w:t>
      </w:r>
      <w:r>
        <w:rPr>
          <w:w w:val="85"/>
          <w:sz w:val="20"/>
        </w:rPr>
        <w:t>people.</w:t>
      </w:r>
    </w:p>
    <w:p w:rsidR="00E5575B" w:rsidRDefault="00D512E5">
      <w:pPr>
        <w:pStyle w:val="ListParagraph"/>
        <w:numPr>
          <w:ilvl w:val="2"/>
          <w:numId w:val="35"/>
        </w:numPr>
        <w:tabs>
          <w:tab w:val="left" w:pos="1080"/>
        </w:tabs>
        <w:spacing w:line="228" w:lineRule="exact"/>
        <w:ind w:left="1080" w:hanging="349"/>
        <w:rPr>
          <w:rFonts w:ascii="Times New Roman" w:hAnsi="Times New Roman"/>
          <w:sz w:val="20"/>
        </w:rPr>
      </w:pPr>
      <w:r>
        <w:rPr>
          <w:w w:val="80"/>
          <w:sz w:val="20"/>
        </w:rPr>
        <w:t>Planting</w:t>
      </w:r>
      <w:r>
        <w:rPr>
          <w:spacing w:val="-6"/>
          <w:sz w:val="20"/>
        </w:rPr>
        <w:t xml:space="preserve"> </w:t>
      </w:r>
      <w:r>
        <w:rPr>
          <w:w w:val="80"/>
          <w:sz w:val="20"/>
        </w:rPr>
        <w:t>of</w:t>
      </w:r>
      <w:r>
        <w:rPr>
          <w:spacing w:val="-5"/>
          <w:sz w:val="20"/>
        </w:rPr>
        <w:t xml:space="preserve"> </w:t>
      </w:r>
      <w:r>
        <w:rPr>
          <w:w w:val="80"/>
          <w:sz w:val="20"/>
        </w:rPr>
        <w:t>eucalyptus</w:t>
      </w:r>
      <w:r>
        <w:rPr>
          <w:spacing w:val="-6"/>
          <w:sz w:val="20"/>
        </w:rPr>
        <w:t xml:space="preserve"> </w:t>
      </w:r>
      <w:r>
        <w:rPr>
          <w:w w:val="80"/>
          <w:sz w:val="20"/>
        </w:rPr>
        <w:t>trees</w:t>
      </w:r>
      <w:r>
        <w:rPr>
          <w:spacing w:val="-5"/>
          <w:sz w:val="20"/>
        </w:rPr>
        <w:t xml:space="preserve"> </w:t>
      </w:r>
      <w:r>
        <w:rPr>
          <w:w w:val="80"/>
          <w:sz w:val="20"/>
        </w:rPr>
        <w:t>in</w:t>
      </w:r>
      <w:r>
        <w:rPr>
          <w:spacing w:val="-5"/>
          <w:sz w:val="20"/>
        </w:rPr>
        <w:t xml:space="preserve"> </w:t>
      </w:r>
      <w:r>
        <w:rPr>
          <w:w w:val="80"/>
          <w:sz w:val="20"/>
        </w:rPr>
        <w:t>swampy</w:t>
      </w:r>
      <w:r>
        <w:rPr>
          <w:spacing w:val="-6"/>
          <w:sz w:val="20"/>
        </w:rPr>
        <w:t xml:space="preserve"> </w:t>
      </w:r>
      <w:r>
        <w:rPr>
          <w:w w:val="80"/>
          <w:sz w:val="20"/>
        </w:rPr>
        <w:t>areas</w:t>
      </w:r>
      <w:r>
        <w:rPr>
          <w:spacing w:val="-5"/>
          <w:sz w:val="20"/>
        </w:rPr>
        <w:t xml:space="preserve"> </w:t>
      </w:r>
      <w:r>
        <w:rPr>
          <w:w w:val="80"/>
          <w:sz w:val="20"/>
        </w:rPr>
        <w:t>which</w:t>
      </w:r>
      <w:r>
        <w:rPr>
          <w:spacing w:val="-5"/>
          <w:sz w:val="20"/>
        </w:rPr>
        <w:t xml:space="preserve"> </w:t>
      </w:r>
      <w:r>
        <w:rPr>
          <w:w w:val="80"/>
          <w:sz w:val="20"/>
        </w:rPr>
        <w:t>drain</w:t>
      </w:r>
      <w:r>
        <w:rPr>
          <w:spacing w:val="-6"/>
          <w:sz w:val="20"/>
        </w:rPr>
        <w:t xml:space="preserve"> </w:t>
      </w:r>
      <w:r>
        <w:rPr>
          <w:w w:val="80"/>
          <w:sz w:val="20"/>
        </w:rPr>
        <w:t>a</w:t>
      </w:r>
      <w:r>
        <w:rPr>
          <w:spacing w:val="-5"/>
          <w:sz w:val="20"/>
        </w:rPr>
        <w:t xml:space="preserve"> </w:t>
      </w:r>
      <w:r>
        <w:rPr>
          <w:w w:val="80"/>
          <w:sz w:val="20"/>
        </w:rPr>
        <w:t>lot</w:t>
      </w:r>
      <w:r>
        <w:rPr>
          <w:spacing w:val="-6"/>
          <w:sz w:val="20"/>
        </w:rPr>
        <w:t xml:space="preserve"> </w:t>
      </w:r>
      <w:r>
        <w:rPr>
          <w:w w:val="80"/>
          <w:sz w:val="20"/>
        </w:rPr>
        <w:t>of</w:t>
      </w:r>
      <w:r>
        <w:rPr>
          <w:spacing w:val="-5"/>
          <w:sz w:val="20"/>
        </w:rPr>
        <w:t xml:space="preserve"> </w:t>
      </w:r>
      <w:r>
        <w:rPr>
          <w:w w:val="80"/>
          <w:sz w:val="20"/>
        </w:rPr>
        <w:t>water</w:t>
      </w:r>
      <w:r>
        <w:rPr>
          <w:spacing w:val="-5"/>
          <w:sz w:val="20"/>
        </w:rPr>
        <w:t xml:space="preserve"> </w:t>
      </w:r>
      <w:r>
        <w:rPr>
          <w:w w:val="80"/>
          <w:sz w:val="20"/>
        </w:rPr>
        <w:t>making</w:t>
      </w:r>
      <w:r>
        <w:rPr>
          <w:spacing w:val="-6"/>
          <w:sz w:val="20"/>
        </w:rPr>
        <w:t xml:space="preserve"> </w:t>
      </w:r>
      <w:r>
        <w:rPr>
          <w:w w:val="80"/>
          <w:sz w:val="20"/>
        </w:rPr>
        <w:t>them</w:t>
      </w:r>
      <w:r>
        <w:rPr>
          <w:spacing w:val="-4"/>
          <w:sz w:val="20"/>
        </w:rPr>
        <w:t xml:space="preserve"> </w:t>
      </w:r>
      <w:r>
        <w:rPr>
          <w:w w:val="80"/>
          <w:sz w:val="20"/>
        </w:rPr>
        <w:t>dry</w:t>
      </w:r>
      <w:r>
        <w:rPr>
          <w:spacing w:val="-5"/>
          <w:sz w:val="20"/>
        </w:rPr>
        <w:t xml:space="preserve"> </w:t>
      </w:r>
      <w:r>
        <w:rPr>
          <w:w w:val="80"/>
          <w:sz w:val="20"/>
        </w:rPr>
        <w:t>like</w:t>
      </w:r>
      <w:r>
        <w:rPr>
          <w:spacing w:val="-6"/>
          <w:sz w:val="20"/>
        </w:rPr>
        <w:t xml:space="preserve"> </w:t>
      </w:r>
      <w:r>
        <w:rPr>
          <w:w w:val="80"/>
          <w:sz w:val="20"/>
        </w:rPr>
        <w:t>Lubigi</w:t>
      </w:r>
      <w:r>
        <w:rPr>
          <w:spacing w:val="-3"/>
          <w:sz w:val="20"/>
        </w:rPr>
        <w:t xml:space="preserve"> </w:t>
      </w:r>
      <w:r>
        <w:rPr>
          <w:w w:val="80"/>
          <w:sz w:val="20"/>
        </w:rPr>
        <w:t>wetlands</w:t>
      </w:r>
      <w:r>
        <w:rPr>
          <w:spacing w:val="-5"/>
          <w:sz w:val="20"/>
        </w:rPr>
        <w:t xml:space="preserve"> </w:t>
      </w:r>
      <w:r>
        <w:rPr>
          <w:w w:val="80"/>
          <w:sz w:val="20"/>
        </w:rPr>
        <w:t>in</w:t>
      </w:r>
      <w:r>
        <w:rPr>
          <w:spacing w:val="-6"/>
          <w:sz w:val="20"/>
        </w:rPr>
        <w:t xml:space="preserve"> </w:t>
      </w:r>
      <w:r>
        <w:rPr>
          <w:spacing w:val="-2"/>
          <w:w w:val="80"/>
          <w:sz w:val="20"/>
        </w:rPr>
        <w:t>Wakiso.</w:t>
      </w:r>
    </w:p>
    <w:p w:rsidR="00E5575B" w:rsidRDefault="00D512E5">
      <w:pPr>
        <w:pStyle w:val="ListParagraph"/>
        <w:numPr>
          <w:ilvl w:val="2"/>
          <w:numId w:val="35"/>
        </w:numPr>
        <w:tabs>
          <w:tab w:val="left" w:pos="1080"/>
        </w:tabs>
        <w:spacing w:line="242" w:lineRule="auto"/>
        <w:ind w:right="627" w:firstLine="0"/>
        <w:rPr>
          <w:rFonts w:ascii="Times New Roman" w:hAnsi="Times New Roman"/>
          <w:sz w:val="20"/>
        </w:rPr>
      </w:pPr>
      <w:r>
        <w:rPr>
          <w:w w:val="80"/>
          <w:sz w:val="20"/>
        </w:rPr>
        <w:t>Army veterans’ involvement in clearance of wetlands for their developmental purposes like Port Bell – Luzira wetlands</w:t>
      </w:r>
      <w:r>
        <w:rPr>
          <w:sz w:val="20"/>
        </w:rPr>
        <w:t xml:space="preserve"> </w:t>
      </w:r>
      <w:r>
        <w:rPr>
          <w:w w:val="80"/>
          <w:sz w:val="20"/>
        </w:rPr>
        <w:t xml:space="preserve">and Makerere – Katanga </w:t>
      </w:r>
      <w:r>
        <w:rPr>
          <w:w w:val="90"/>
          <w:sz w:val="20"/>
        </w:rPr>
        <w:t>wetlands</w:t>
      </w:r>
      <w:r>
        <w:rPr>
          <w:spacing w:val="-3"/>
          <w:w w:val="90"/>
          <w:sz w:val="20"/>
        </w:rPr>
        <w:t xml:space="preserve"> </w:t>
      </w:r>
      <w:r>
        <w:rPr>
          <w:w w:val="90"/>
          <w:sz w:val="20"/>
        </w:rPr>
        <w:t>in</w:t>
      </w:r>
      <w:r>
        <w:rPr>
          <w:spacing w:val="-3"/>
          <w:w w:val="90"/>
          <w:sz w:val="20"/>
        </w:rPr>
        <w:t xml:space="preserve"> </w:t>
      </w:r>
      <w:r>
        <w:rPr>
          <w:w w:val="90"/>
          <w:sz w:val="20"/>
        </w:rPr>
        <w:t>Kampala.</w:t>
      </w:r>
    </w:p>
    <w:p w:rsidR="00E5575B" w:rsidRDefault="00D512E5">
      <w:pPr>
        <w:pStyle w:val="Heading2"/>
        <w:spacing w:line="227" w:lineRule="exact"/>
        <w:ind w:left="731"/>
      </w:pPr>
      <w:r>
        <w:rPr>
          <w:w w:val="80"/>
        </w:rPr>
        <w:t>Natural</w:t>
      </w:r>
      <w:r>
        <w:rPr>
          <w:spacing w:val="-5"/>
        </w:rPr>
        <w:t xml:space="preserve"> </w:t>
      </w:r>
      <w:r>
        <w:rPr>
          <w:spacing w:val="-2"/>
          <w:w w:val="90"/>
        </w:rPr>
        <w:t>factors:</w:t>
      </w:r>
    </w:p>
    <w:p w:rsidR="00E5575B" w:rsidRDefault="00D512E5">
      <w:pPr>
        <w:pStyle w:val="BodyText"/>
        <w:spacing w:line="229" w:lineRule="exact"/>
      </w:pPr>
      <w:r>
        <w:rPr>
          <w:rFonts w:ascii="Times New Roman"/>
          <w:w w:val="65"/>
        </w:rPr>
        <w:t>-</w:t>
      </w:r>
      <w:r>
        <w:rPr>
          <w:rFonts w:ascii="Times New Roman"/>
          <w:spacing w:val="-9"/>
          <w:w w:val="65"/>
        </w:rPr>
        <w:t xml:space="preserve"> </w:t>
      </w:r>
      <w:r>
        <w:rPr>
          <w:w w:val="65"/>
        </w:rPr>
        <w:t>Swamp</w:t>
      </w:r>
      <w:r>
        <w:rPr>
          <w:spacing w:val="-14"/>
        </w:rPr>
        <w:t xml:space="preserve"> </w:t>
      </w:r>
      <w:r>
        <w:rPr>
          <w:w w:val="65"/>
        </w:rPr>
        <w:t>diseases,</w:t>
      </w:r>
      <w:r>
        <w:rPr>
          <w:spacing w:val="-11"/>
        </w:rPr>
        <w:t xml:space="preserve"> </w:t>
      </w:r>
      <w:r>
        <w:rPr>
          <w:w w:val="65"/>
        </w:rPr>
        <w:t>pests</w:t>
      </w:r>
      <w:r>
        <w:rPr>
          <w:spacing w:val="-18"/>
        </w:rPr>
        <w:t xml:space="preserve"> </w:t>
      </w:r>
      <w:r>
        <w:rPr>
          <w:w w:val="65"/>
        </w:rPr>
        <w:t>like</w:t>
      </w:r>
      <w:r>
        <w:rPr>
          <w:spacing w:val="-18"/>
        </w:rPr>
        <w:t xml:space="preserve"> </w:t>
      </w:r>
      <w:r>
        <w:rPr>
          <w:w w:val="65"/>
        </w:rPr>
        <w:t>caterpillars,</w:t>
      </w:r>
      <w:r>
        <w:rPr>
          <w:spacing w:val="-18"/>
        </w:rPr>
        <w:t xml:space="preserve"> </w:t>
      </w:r>
      <w:r>
        <w:rPr>
          <w:w w:val="65"/>
        </w:rPr>
        <w:t>locusts</w:t>
      </w:r>
      <w:r>
        <w:rPr>
          <w:spacing w:val="-16"/>
        </w:rPr>
        <w:t xml:space="preserve"> </w:t>
      </w:r>
      <w:r>
        <w:rPr>
          <w:w w:val="65"/>
        </w:rPr>
        <w:t>and</w:t>
      </w:r>
      <w:r>
        <w:rPr>
          <w:spacing w:val="-16"/>
        </w:rPr>
        <w:t xml:space="preserve"> </w:t>
      </w:r>
      <w:r>
        <w:rPr>
          <w:w w:val="65"/>
        </w:rPr>
        <w:t>army</w:t>
      </w:r>
      <w:r>
        <w:rPr>
          <w:spacing w:val="-18"/>
        </w:rPr>
        <w:t xml:space="preserve"> </w:t>
      </w:r>
      <w:r>
        <w:rPr>
          <w:w w:val="65"/>
        </w:rPr>
        <w:t>worms</w:t>
      </w:r>
      <w:r>
        <w:rPr>
          <w:spacing w:val="-18"/>
        </w:rPr>
        <w:t xml:space="preserve"> </w:t>
      </w:r>
      <w:r>
        <w:rPr>
          <w:w w:val="65"/>
        </w:rPr>
        <w:t>lead</w:t>
      </w:r>
      <w:r>
        <w:rPr>
          <w:spacing w:val="-18"/>
        </w:rPr>
        <w:t xml:space="preserve"> </w:t>
      </w:r>
      <w:r>
        <w:rPr>
          <w:w w:val="65"/>
        </w:rPr>
        <w:t>to</w:t>
      </w:r>
      <w:r>
        <w:rPr>
          <w:spacing w:val="-18"/>
        </w:rPr>
        <w:t xml:space="preserve"> </w:t>
      </w:r>
      <w:r>
        <w:rPr>
          <w:w w:val="65"/>
        </w:rPr>
        <w:t>destruction</w:t>
      </w:r>
      <w:r>
        <w:rPr>
          <w:spacing w:val="-18"/>
        </w:rPr>
        <w:t xml:space="preserve"> </w:t>
      </w:r>
      <w:r>
        <w:rPr>
          <w:w w:val="65"/>
        </w:rPr>
        <w:t>of</w:t>
      </w:r>
      <w:r>
        <w:rPr>
          <w:spacing w:val="-18"/>
        </w:rPr>
        <w:t xml:space="preserve"> </w:t>
      </w:r>
      <w:r>
        <w:rPr>
          <w:spacing w:val="-2"/>
          <w:w w:val="65"/>
        </w:rPr>
        <w:t>swamps.</w:t>
      </w:r>
    </w:p>
    <w:p w:rsidR="00E5575B" w:rsidRDefault="00D512E5">
      <w:pPr>
        <w:pStyle w:val="BodyText"/>
        <w:spacing w:line="229" w:lineRule="exact"/>
      </w:pPr>
      <w:r>
        <w:rPr>
          <w:rFonts w:ascii="Times New Roman"/>
          <w:w w:val="80"/>
        </w:rPr>
        <w:t>-</w:t>
      </w:r>
      <w:r>
        <w:rPr>
          <w:rFonts w:ascii="Times New Roman"/>
          <w:spacing w:val="-14"/>
          <w:w w:val="80"/>
        </w:rPr>
        <w:t xml:space="preserve"> </w:t>
      </w:r>
      <w:r>
        <w:rPr>
          <w:w w:val="80"/>
        </w:rPr>
        <w:t>Wild</w:t>
      </w:r>
      <w:r>
        <w:rPr>
          <w:spacing w:val="-4"/>
        </w:rPr>
        <w:t xml:space="preserve"> </w:t>
      </w:r>
      <w:r>
        <w:rPr>
          <w:w w:val="80"/>
        </w:rPr>
        <w:t>browsing</w:t>
      </w:r>
      <w:r>
        <w:rPr>
          <w:spacing w:val="-5"/>
        </w:rPr>
        <w:t xml:space="preserve"> </w:t>
      </w:r>
      <w:r>
        <w:rPr>
          <w:w w:val="80"/>
        </w:rPr>
        <w:t>animals</w:t>
      </w:r>
      <w:r>
        <w:rPr>
          <w:spacing w:val="-4"/>
        </w:rPr>
        <w:t xml:space="preserve"> </w:t>
      </w:r>
      <w:r>
        <w:rPr>
          <w:w w:val="80"/>
        </w:rPr>
        <w:t>like</w:t>
      </w:r>
      <w:r>
        <w:rPr>
          <w:spacing w:val="-1"/>
        </w:rPr>
        <w:t xml:space="preserve"> </w:t>
      </w:r>
      <w:r>
        <w:rPr>
          <w:w w:val="80"/>
        </w:rPr>
        <w:t>antelopes</w:t>
      </w:r>
      <w:r>
        <w:rPr>
          <w:spacing w:val="-5"/>
        </w:rPr>
        <w:t xml:space="preserve"> </w:t>
      </w:r>
      <w:r>
        <w:rPr>
          <w:w w:val="80"/>
        </w:rPr>
        <w:t>eat</w:t>
      </w:r>
      <w:r>
        <w:rPr>
          <w:spacing w:val="-4"/>
        </w:rPr>
        <w:t xml:space="preserve"> </w:t>
      </w:r>
      <w:r>
        <w:rPr>
          <w:w w:val="80"/>
        </w:rPr>
        <w:t>up</w:t>
      </w:r>
      <w:r>
        <w:rPr>
          <w:spacing w:val="-4"/>
        </w:rPr>
        <w:t xml:space="preserve"> </w:t>
      </w:r>
      <w:r>
        <w:rPr>
          <w:w w:val="80"/>
        </w:rPr>
        <w:t>the</w:t>
      </w:r>
      <w:r>
        <w:rPr>
          <w:spacing w:val="-4"/>
        </w:rPr>
        <w:t xml:space="preserve"> </w:t>
      </w:r>
      <w:r>
        <w:rPr>
          <w:w w:val="80"/>
        </w:rPr>
        <w:t>wetland</w:t>
      </w:r>
      <w:r>
        <w:rPr>
          <w:spacing w:val="-4"/>
        </w:rPr>
        <w:t xml:space="preserve"> </w:t>
      </w:r>
      <w:r>
        <w:rPr>
          <w:w w:val="80"/>
        </w:rPr>
        <w:t>marsh</w:t>
      </w:r>
      <w:r>
        <w:rPr>
          <w:spacing w:val="-4"/>
        </w:rPr>
        <w:t xml:space="preserve"> </w:t>
      </w:r>
      <w:r>
        <w:rPr>
          <w:spacing w:val="-2"/>
          <w:w w:val="80"/>
        </w:rPr>
        <w:t>grasses.</w:t>
      </w:r>
    </w:p>
    <w:p w:rsidR="00E5575B" w:rsidRDefault="00D512E5">
      <w:pPr>
        <w:pStyle w:val="BodyText"/>
      </w:pPr>
      <w:r>
        <w:rPr>
          <w:rFonts w:ascii="Times New Roman"/>
          <w:w w:val="65"/>
        </w:rPr>
        <w:t>-</w:t>
      </w:r>
      <w:r>
        <w:rPr>
          <w:rFonts w:ascii="Times New Roman"/>
          <w:spacing w:val="-1"/>
          <w:w w:val="65"/>
        </w:rPr>
        <w:t xml:space="preserve"> </w:t>
      </w:r>
      <w:r>
        <w:rPr>
          <w:w w:val="65"/>
        </w:rPr>
        <w:t>The</w:t>
      </w:r>
      <w:r>
        <w:rPr>
          <w:spacing w:val="6"/>
        </w:rPr>
        <w:t xml:space="preserve"> </w:t>
      </w:r>
      <w:r>
        <w:rPr>
          <w:w w:val="65"/>
        </w:rPr>
        <w:t>heavy</w:t>
      </w:r>
      <w:r>
        <w:rPr>
          <w:spacing w:val="3"/>
        </w:rPr>
        <w:t xml:space="preserve"> </w:t>
      </w:r>
      <w:r>
        <w:rPr>
          <w:w w:val="65"/>
        </w:rPr>
        <w:t>prolonged</w:t>
      </w:r>
      <w:r>
        <w:rPr>
          <w:spacing w:val="6"/>
        </w:rPr>
        <w:t xml:space="preserve"> </w:t>
      </w:r>
      <w:r>
        <w:rPr>
          <w:w w:val="65"/>
        </w:rPr>
        <w:t>rains</w:t>
      </w:r>
      <w:r>
        <w:rPr>
          <w:spacing w:val="5"/>
        </w:rPr>
        <w:t xml:space="preserve"> </w:t>
      </w:r>
      <w:r>
        <w:rPr>
          <w:w w:val="65"/>
        </w:rPr>
        <w:t>like</w:t>
      </w:r>
      <w:r>
        <w:rPr>
          <w:spacing w:val="10"/>
        </w:rPr>
        <w:t xml:space="preserve"> </w:t>
      </w:r>
      <w:r>
        <w:rPr>
          <w:w w:val="65"/>
        </w:rPr>
        <w:t>the</w:t>
      </w:r>
      <w:r>
        <w:rPr>
          <w:spacing w:val="3"/>
        </w:rPr>
        <w:t xml:space="preserve"> </w:t>
      </w:r>
      <w:r>
        <w:rPr>
          <w:w w:val="65"/>
        </w:rPr>
        <w:t>EL</w:t>
      </w:r>
      <w:r>
        <w:rPr>
          <w:spacing w:val="1"/>
        </w:rPr>
        <w:t xml:space="preserve"> </w:t>
      </w:r>
      <w:r>
        <w:rPr>
          <w:w w:val="65"/>
        </w:rPr>
        <w:t>-</w:t>
      </w:r>
      <w:r>
        <w:rPr>
          <w:spacing w:val="3"/>
        </w:rPr>
        <w:t xml:space="preserve"> </w:t>
      </w:r>
      <w:r>
        <w:rPr>
          <w:w w:val="65"/>
        </w:rPr>
        <w:t>NINO</w:t>
      </w:r>
      <w:r>
        <w:rPr>
          <w:spacing w:val="2"/>
        </w:rPr>
        <w:t xml:space="preserve"> </w:t>
      </w:r>
      <w:r>
        <w:rPr>
          <w:w w:val="65"/>
        </w:rPr>
        <w:t>weather</w:t>
      </w:r>
      <w:r>
        <w:rPr>
          <w:spacing w:val="3"/>
        </w:rPr>
        <w:t xml:space="preserve"> </w:t>
      </w:r>
      <w:r>
        <w:rPr>
          <w:w w:val="65"/>
        </w:rPr>
        <w:t>phenomenon,</w:t>
      </w:r>
      <w:r>
        <w:rPr>
          <w:spacing w:val="12"/>
        </w:rPr>
        <w:t xml:space="preserve"> </w:t>
      </w:r>
      <w:r>
        <w:rPr>
          <w:w w:val="65"/>
        </w:rPr>
        <w:t>hailstorms</w:t>
      </w:r>
      <w:r>
        <w:rPr>
          <w:spacing w:val="15"/>
        </w:rPr>
        <w:t xml:space="preserve"> </w:t>
      </w:r>
      <w:r>
        <w:rPr>
          <w:w w:val="65"/>
        </w:rPr>
        <w:t>accompanied</w:t>
      </w:r>
      <w:r>
        <w:rPr>
          <w:spacing w:val="-3"/>
        </w:rPr>
        <w:t xml:space="preserve"> </w:t>
      </w:r>
      <w:r>
        <w:rPr>
          <w:w w:val="65"/>
        </w:rPr>
        <w:t>by</w:t>
      </w:r>
      <w:r>
        <w:rPr>
          <w:spacing w:val="-4"/>
        </w:rPr>
        <w:t xml:space="preserve"> </w:t>
      </w:r>
      <w:r>
        <w:rPr>
          <w:w w:val="65"/>
        </w:rPr>
        <w:t>thunders</w:t>
      </w:r>
      <w:r>
        <w:rPr>
          <w:spacing w:val="-6"/>
        </w:rPr>
        <w:t xml:space="preserve"> </w:t>
      </w:r>
      <w:r>
        <w:rPr>
          <w:w w:val="65"/>
        </w:rPr>
        <w:t>led</w:t>
      </w:r>
      <w:r>
        <w:rPr>
          <w:spacing w:val="-4"/>
        </w:rPr>
        <w:t xml:space="preserve"> </w:t>
      </w:r>
      <w:r>
        <w:rPr>
          <w:w w:val="65"/>
        </w:rPr>
        <w:t>to</w:t>
      </w:r>
      <w:r>
        <w:rPr>
          <w:spacing w:val="-3"/>
        </w:rPr>
        <w:t xml:space="preserve"> </w:t>
      </w:r>
      <w:r>
        <w:rPr>
          <w:w w:val="65"/>
        </w:rPr>
        <w:t>floods</w:t>
      </w:r>
      <w:r>
        <w:rPr>
          <w:spacing w:val="4"/>
        </w:rPr>
        <w:t xml:space="preserve"> </w:t>
      </w:r>
      <w:r>
        <w:rPr>
          <w:w w:val="65"/>
        </w:rPr>
        <w:t>causing</w:t>
      </w:r>
      <w:r>
        <w:rPr>
          <w:spacing w:val="13"/>
        </w:rPr>
        <w:t xml:space="preserve"> </w:t>
      </w:r>
      <w:r>
        <w:rPr>
          <w:w w:val="65"/>
        </w:rPr>
        <w:t>wetland</w:t>
      </w:r>
      <w:r>
        <w:rPr>
          <w:spacing w:val="12"/>
        </w:rPr>
        <w:t xml:space="preserve"> </w:t>
      </w:r>
      <w:r>
        <w:rPr>
          <w:spacing w:val="-2"/>
          <w:w w:val="65"/>
        </w:rPr>
        <w:t>degradation</w:t>
      </w:r>
    </w:p>
    <w:p w:rsidR="00E5575B" w:rsidRDefault="00D512E5">
      <w:pPr>
        <w:pStyle w:val="BodyText"/>
        <w:spacing w:line="229" w:lineRule="exact"/>
      </w:pPr>
      <w:r>
        <w:rPr>
          <w:rFonts w:ascii="Times New Roman"/>
          <w:w w:val="65"/>
        </w:rPr>
        <w:t>-</w:t>
      </w:r>
      <w:r>
        <w:rPr>
          <w:rFonts w:ascii="Times New Roman"/>
          <w:spacing w:val="-1"/>
          <w:w w:val="65"/>
        </w:rPr>
        <w:t xml:space="preserve"> </w:t>
      </w:r>
      <w:r>
        <w:rPr>
          <w:w w:val="65"/>
        </w:rPr>
        <w:t>The</w:t>
      </w:r>
      <w:r>
        <w:rPr>
          <w:spacing w:val="4"/>
        </w:rPr>
        <w:t xml:space="preserve"> </w:t>
      </w:r>
      <w:r>
        <w:rPr>
          <w:w w:val="65"/>
        </w:rPr>
        <w:t>abnormal</w:t>
      </w:r>
      <w:r>
        <w:rPr>
          <w:spacing w:val="4"/>
        </w:rPr>
        <w:t xml:space="preserve"> </w:t>
      </w:r>
      <w:r>
        <w:rPr>
          <w:w w:val="65"/>
        </w:rPr>
        <w:t>insufficiency</w:t>
      </w:r>
      <w:r>
        <w:rPr>
          <w:spacing w:val="3"/>
        </w:rPr>
        <w:t xml:space="preserve"> </w:t>
      </w:r>
      <w:r>
        <w:rPr>
          <w:w w:val="65"/>
        </w:rPr>
        <w:t>of</w:t>
      </w:r>
      <w:r>
        <w:rPr>
          <w:spacing w:val="4"/>
        </w:rPr>
        <w:t xml:space="preserve"> </w:t>
      </w:r>
      <w:r>
        <w:rPr>
          <w:w w:val="65"/>
        </w:rPr>
        <w:t>water</w:t>
      </w:r>
      <w:r>
        <w:rPr>
          <w:spacing w:val="1"/>
        </w:rPr>
        <w:t xml:space="preserve"> </w:t>
      </w:r>
      <w:r>
        <w:rPr>
          <w:w w:val="65"/>
        </w:rPr>
        <w:t>(drought)</w:t>
      </w:r>
      <w:r>
        <w:rPr>
          <w:spacing w:val="13"/>
        </w:rPr>
        <w:t xml:space="preserve"> </w:t>
      </w:r>
      <w:r>
        <w:rPr>
          <w:w w:val="65"/>
        </w:rPr>
        <w:t>cause</w:t>
      </w:r>
      <w:r>
        <w:rPr>
          <w:spacing w:val="13"/>
        </w:rPr>
        <w:t xml:space="preserve"> </w:t>
      </w:r>
      <w:r>
        <w:rPr>
          <w:w w:val="65"/>
        </w:rPr>
        <w:t>drying</w:t>
      </w:r>
      <w:r>
        <w:rPr>
          <w:spacing w:val="13"/>
        </w:rPr>
        <w:t xml:space="preserve"> </w:t>
      </w:r>
      <w:r>
        <w:rPr>
          <w:w w:val="65"/>
        </w:rPr>
        <w:t>of</w:t>
      </w:r>
      <w:r>
        <w:rPr>
          <w:spacing w:val="13"/>
        </w:rPr>
        <w:t xml:space="preserve"> </w:t>
      </w:r>
      <w:r>
        <w:rPr>
          <w:spacing w:val="-2"/>
          <w:w w:val="65"/>
        </w:rPr>
        <w:t>swamps.</w:t>
      </w:r>
    </w:p>
    <w:p w:rsidR="00E5575B" w:rsidRDefault="00D512E5">
      <w:pPr>
        <w:pStyle w:val="BodyText"/>
        <w:spacing w:line="242" w:lineRule="auto"/>
        <w:ind w:right="712"/>
      </w:pPr>
      <w:r>
        <w:rPr>
          <w:rFonts w:ascii="Times New Roman"/>
          <w:w w:val="65"/>
        </w:rPr>
        <w:t>-</w:t>
      </w:r>
      <w:r>
        <w:rPr>
          <w:rFonts w:ascii="Times New Roman"/>
          <w:spacing w:val="-7"/>
          <w:w w:val="65"/>
        </w:rPr>
        <w:t xml:space="preserve"> </w:t>
      </w:r>
      <w:r>
        <w:rPr>
          <w:w w:val="65"/>
        </w:rPr>
        <w:t>Natural</w:t>
      </w:r>
      <w:r>
        <w:rPr>
          <w:spacing w:val="19"/>
        </w:rPr>
        <w:t xml:space="preserve"> </w:t>
      </w:r>
      <w:r>
        <w:rPr>
          <w:spacing w:val="9"/>
          <w:w w:val="65"/>
        </w:rPr>
        <w:t>disasters</w:t>
      </w:r>
      <w:r>
        <w:t xml:space="preserve"> </w:t>
      </w:r>
      <w:r>
        <w:rPr>
          <w:w w:val="65"/>
        </w:rPr>
        <w:t>like</w:t>
      </w:r>
      <w:r>
        <w:rPr>
          <w:spacing w:val="23"/>
        </w:rPr>
        <w:t xml:space="preserve"> </w:t>
      </w:r>
      <w:r>
        <w:rPr>
          <w:w w:val="65"/>
        </w:rPr>
        <w:t>volcanic</w:t>
      </w:r>
      <w:r>
        <w:t xml:space="preserve"> </w:t>
      </w:r>
      <w:r>
        <w:rPr>
          <w:w w:val="65"/>
        </w:rPr>
        <w:t>eruptions</w:t>
      </w:r>
      <w:r>
        <w:t xml:space="preserve"> </w:t>
      </w:r>
      <w:r>
        <w:rPr>
          <w:w w:val="65"/>
        </w:rPr>
        <w:t>and</w:t>
      </w:r>
      <w:r>
        <w:t xml:space="preserve"> </w:t>
      </w:r>
      <w:r>
        <w:rPr>
          <w:w w:val="65"/>
        </w:rPr>
        <w:t>earth</w:t>
      </w:r>
      <w:r>
        <w:t xml:space="preserve"> </w:t>
      </w:r>
      <w:r>
        <w:rPr>
          <w:w w:val="65"/>
        </w:rPr>
        <w:t>quakes</w:t>
      </w:r>
      <w:r>
        <w:t xml:space="preserve"> </w:t>
      </w:r>
      <w:r>
        <w:rPr>
          <w:w w:val="65"/>
        </w:rPr>
        <w:t>have</w:t>
      </w:r>
      <w:r>
        <w:t xml:space="preserve"> </w:t>
      </w:r>
      <w:r>
        <w:rPr>
          <w:w w:val="65"/>
        </w:rPr>
        <w:t>also</w:t>
      </w:r>
      <w:r>
        <w:t xml:space="preserve"> </w:t>
      </w:r>
      <w:r>
        <w:rPr>
          <w:w w:val="65"/>
        </w:rPr>
        <w:t>led</w:t>
      </w:r>
      <w:r>
        <w:t xml:space="preserve"> </w:t>
      </w:r>
      <w:r>
        <w:rPr>
          <w:w w:val="65"/>
        </w:rPr>
        <w:t>to</w:t>
      </w:r>
      <w:r>
        <w:t xml:space="preserve"> </w:t>
      </w:r>
      <w:r>
        <w:rPr>
          <w:w w:val="65"/>
        </w:rPr>
        <w:t>wetland</w:t>
      </w:r>
      <w:r>
        <w:t xml:space="preserve"> </w:t>
      </w:r>
      <w:r>
        <w:rPr>
          <w:w w:val="65"/>
        </w:rPr>
        <w:t>degradation as</w:t>
      </w:r>
      <w:r>
        <w:rPr>
          <w:spacing w:val="-2"/>
          <w:w w:val="65"/>
        </w:rPr>
        <w:t xml:space="preserve"> </w:t>
      </w:r>
      <w:r>
        <w:rPr>
          <w:w w:val="65"/>
        </w:rPr>
        <w:t>well</w:t>
      </w:r>
      <w:r>
        <w:rPr>
          <w:spacing w:val="-2"/>
          <w:w w:val="65"/>
        </w:rPr>
        <w:t xml:space="preserve"> </w:t>
      </w:r>
      <w:r>
        <w:rPr>
          <w:w w:val="65"/>
        </w:rPr>
        <w:t>as</w:t>
      </w:r>
      <w:r>
        <w:rPr>
          <w:spacing w:val="-2"/>
          <w:w w:val="65"/>
        </w:rPr>
        <w:t xml:space="preserve"> </w:t>
      </w:r>
      <w:r>
        <w:rPr>
          <w:w w:val="65"/>
        </w:rPr>
        <w:t>the</w:t>
      </w:r>
      <w:r>
        <w:rPr>
          <w:spacing w:val="-15"/>
        </w:rPr>
        <w:t xml:space="preserve"> </w:t>
      </w:r>
      <w:r>
        <w:rPr>
          <w:w w:val="65"/>
        </w:rPr>
        <w:t>steep</w:t>
      </w:r>
      <w:r>
        <w:rPr>
          <w:spacing w:val="-15"/>
        </w:rPr>
        <w:t xml:space="preserve"> </w:t>
      </w:r>
      <w:r>
        <w:rPr>
          <w:w w:val="65"/>
        </w:rPr>
        <w:t>slopes</w:t>
      </w:r>
      <w:r>
        <w:rPr>
          <w:spacing w:val="-13"/>
        </w:rPr>
        <w:t xml:space="preserve"> </w:t>
      </w:r>
      <w:r>
        <w:rPr>
          <w:w w:val="65"/>
        </w:rPr>
        <w:t>on</w:t>
      </w:r>
      <w:r>
        <w:rPr>
          <w:spacing w:val="-15"/>
        </w:rPr>
        <w:t xml:space="preserve"> </w:t>
      </w:r>
      <w:r>
        <w:rPr>
          <w:w w:val="65"/>
        </w:rPr>
        <w:t>highlands</w:t>
      </w:r>
      <w:r>
        <w:rPr>
          <w:spacing w:val="-15"/>
        </w:rPr>
        <w:t xml:space="preserve"> </w:t>
      </w:r>
      <w:r>
        <w:rPr>
          <w:w w:val="65"/>
        </w:rPr>
        <w:t>created</w:t>
      </w:r>
      <w:r>
        <w:rPr>
          <w:spacing w:val="-15"/>
        </w:rPr>
        <w:t xml:space="preserve"> </w:t>
      </w:r>
      <w:r>
        <w:rPr>
          <w:w w:val="65"/>
        </w:rPr>
        <w:t>has</w:t>
      </w:r>
      <w:r>
        <w:rPr>
          <w:spacing w:val="-15"/>
        </w:rPr>
        <w:t xml:space="preserve"> </w:t>
      </w:r>
      <w:r>
        <w:rPr>
          <w:w w:val="65"/>
        </w:rPr>
        <w:t>promoted</w:t>
      </w:r>
      <w:r>
        <w:rPr>
          <w:spacing w:val="-13"/>
        </w:rPr>
        <w:t xml:space="preserve"> </w:t>
      </w:r>
      <w:r>
        <w:rPr>
          <w:w w:val="65"/>
        </w:rPr>
        <w:t>mass</w:t>
      </w:r>
      <w:r>
        <w:rPr>
          <w:spacing w:val="-13"/>
        </w:rPr>
        <w:t xml:space="preserve"> </w:t>
      </w:r>
      <w:r>
        <w:rPr>
          <w:w w:val="65"/>
        </w:rPr>
        <w:t>wasting</w:t>
      </w:r>
      <w:r>
        <w:rPr>
          <w:spacing w:val="-13"/>
        </w:rPr>
        <w:t xml:space="preserve"> </w:t>
      </w:r>
      <w:r>
        <w:rPr>
          <w:w w:val="65"/>
        </w:rPr>
        <w:t>and</w:t>
      </w:r>
      <w:r>
        <w:t xml:space="preserve"> </w:t>
      </w:r>
      <w:r>
        <w:rPr>
          <w:spacing w:val="-2"/>
          <w:w w:val="70"/>
        </w:rPr>
        <w:t>landslides</w:t>
      </w:r>
      <w:r>
        <w:rPr>
          <w:spacing w:val="-6"/>
          <w:w w:val="70"/>
        </w:rPr>
        <w:t xml:space="preserve"> </w:t>
      </w:r>
      <w:r>
        <w:rPr>
          <w:spacing w:val="-2"/>
          <w:w w:val="70"/>
        </w:rPr>
        <w:t>to</w:t>
      </w:r>
      <w:r>
        <w:rPr>
          <w:spacing w:val="-6"/>
          <w:w w:val="70"/>
        </w:rPr>
        <w:t xml:space="preserve"> </w:t>
      </w:r>
      <w:r>
        <w:rPr>
          <w:spacing w:val="-2"/>
          <w:w w:val="70"/>
        </w:rPr>
        <w:t>destroy</w:t>
      </w:r>
      <w:r>
        <w:rPr>
          <w:spacing w:val="-6"/>
          <w:w w:val="70"/>
        </w:rPr>
        <w:t xml:space="preserve"> </w:t>
      </w:r>
      <w:r>
        <w:rPr>
          <w:spacing w:val="-2"/>
          <w:w w:val="70"/>
        </w:rPr>
        <w:t>wetlands.</w:t>
      </w:r>
    </w:p>
    <w:p w:rsidR="00E5575B" w:rsidRDefault="00D512E5">
      <w:pPr>
        <w:pStyle w:val="BodyText"/>
      </w:pPr>
      <w:r>
        <w:rPr>
          <w:rFonts w:ascii="Times New Roman"/>
          <w:w w:val="80"/>
        </w:rPr>
        <w:t>-</w:t>
      </w:r>
      <w:r>
        <w:rPr>
          <w:rFonts w:ascii="Times New Roman"/>
          <w:spacing w:val="-12"/>
          <w:w w:val="80"/>
        </w:rPr>
        <w:t xml:space="preserve"> </w:t>
      </w:r>
      <w:r>
        <w:rPr>
          <w:w w:val="80"/>
        </w:rPr>
        <w:t>During</w:t>
      </w:r>
      <w:r>
        <w:rPr>
          <w:spacing w:val="8"/>
        </w:rPr>
        <w:t xml:space="preserve"> </w:t>
      </w:r>
      <w:r>
        <w:rPr>
          <w:w w:val="80"/>
        </w:rPr>
        <w:t>the</w:t>
      </w:r>
      <w:r>
        <w:rPr>
          <w:spacing w:val="7"/>
        </w:rPr>
        <w:t xml:space="preserve"> </w:t>
      </w:r>
      <w:r>
        <w:rPr>
          <w:w w:val="80"/>
        </w:rPr>
        <w:t>dry</w:t>
      </w:r>
      <w:r>
        <w:rPr>
          <w:spacing w:val="6"/>
        </w:rPr>
        <w:t xml:space="preserve"> </w:t>
      </w:r>
      <w:r>
        <w:rPr>
          <w:w w:val="80"/>
        </w:rPr>
        <w:t>seasons,</w:t>
      </w:r>
      <w:r>
        <w:rPr>
          <w:spacing w:val="7"/>
        </w:rPr>
        <w:t xml:space="preserve"> </w:t>
      </w:r>
      <w:r>
        <w:rPr>
          <w:w w:val="80"/>
        </w:rPr>
        <w:t>natural</w:t>
      </w:r>
      <w:r>
        <w:rPr>
          <w:spacing w:val="10"/>
        </w:rPr>
        <w:t xml:space="preserve"> </w:t>
      </w:r>
      <w:r>
        <w:rPr>
          <w:w w:val="80"/>
        </w:rPr>
        <w:t>fire</w:t>
      </w:r>
      <w:r>
        <w:rPr>
          <w:spacing w:val="7"/>
        </w:rPr>
        <w:t xml:space="preserve"> </w:t>
      </w:r>
      <w:r>
        <w:rPr>
          <w:w w:val="80"/>
        </w:rPr>
        <w:t>out</w:t>
      </w:r>
      <w:r>
        <w:rPr>
          <w:spacing w:val="7"/>
        </w:rPr>
        <w:t xml:space="preserve"> </w:t>
      </w:r>
      <w:r>
        <w:rPr>
          <w:w w:val="80"/>
        </w:rPr>
        <w:t>breaks</w:t>
      </w:r>
      <w:r>
        <w:rPr>
          <w:spacing w:val="6"/>
        </w:rPr>
        <w:t xml:space="preserve"> </w:t>
      </w:r>
      <w:r>
        <w:rPr>
          <w:w w:val="80"/>
        </w:rPr>
        <w:t>occur</w:t>
      </w:r>
      <w:r>
        <w:rPr>
          <w:spacing w:val="23"/>
        </w:rPr>
        <w:t xml:space="preserve"> </w:t>
      </w:r>
      <w:r>
        <w:rPr>
          <w:w w:val="80"/>
        </w:rPr>
        <w:t>leading</w:t>
      </w:r>
      <w:r>
        <w:rPr>
          <w:spacing w:val="2"/>
        </w:rPr>
        <w:t xml:space="preserve"> </w:t>
      </w:r>
      <w:r>
        <w:rPr>
          <w:w w:val="80"/>
        </w:rPr>
        <w:t>to</w:t>
      </w:r>
      <w:r>
        <w:rPr>
          <w:spacing w:val="5"/>
        </w:rPr>
        <w:t xml:space="preserve"> </w:t>
      </w:r>
      <w:r>
        <w:rPr>
          <w:w w:val="80"/>
        </w:rPr>
        <w:t>massive</w:t>
      </w:r>
      <w:r>
        <w:rPr>
          <w:spacing w:val="1"/>
        </w:rPr>
        <w:t xml:space="preserve"> </w:t>
      </w:r>
      <w:r>
        <w:rPr>
          <w:w w:val="80"/>
        </w:rPr>
        <w:t>destruction</w:t>
      </w:r>
      <w:r>
        <w:rPr>
          <w:spacing w:val="3"/>
        </w:rPr>
        <w:t xml:space="preserve"> </w:t>
      </w:r>
      <w:r>
        <w:rPr>
          <w:w w:val="80"/>
        </w:rPr>
        <w:t>of</w:t>
      </w:r>
      <w:r>
        <w:rPr>
          <w:spacing w:val="2"/>
        </w:rPr>
        <w:t xml:space="preserve"> </w:t>
      </w:r>
      <w:r>
        <w:rPr>
          <w:w w:val="80"/>
        </w:rPr>
        <w:t>the</w:t>
      </w:r>
      <w:r>
        <w:rPr>
          <w:spacing w:val="3"/>
        </w:rPr>
        <w:t xml:space="preserve"> </w:t>
      </w:r>
      <w:r>
        <w:rPr>
          <w:w w:val="80"/>
        </w:rPr>
        <w:t>whole</w:t>
      </w:r>
      <w:r>
        <w:rPr>
          <w:spacing w:val="4"/>
        </w:rPr>
        <w:t xml:space="preserve"> </w:t>
      </w:r>
      <w:r>
        <w:rPr>
          <w:w w:val="80"/>
        </w:rPr>
        <w:t>swamp</w:t>
      </w:r>
      <w:r>
        <w:rPr>
          <w:spacing w:val="3"/>
        </w:rPr>
        <w:t xml:space="preserve"> </w:t>
      </w:r>
      <w:r>
        <w:rPr>
          <w:spacing w:val="-2"/>
          <w:w w:val="80"/>
        </w:rPr>
        <w:t>vegetation.</w:t>
      </w:r>
    </w:p>
    <w:p w:rsidR="00E5575B" w:rsidRDefault="00D512E5">
      <w:pPr>
        <w:pStyle w:val="Heading1"/>
        <w:spacing w:before="226"/>
        <w:ind w:left="731"/>
      </w:pPr>
      <w:r>
        <w:rPr>
          <w:w w:val="80"/>
        </w:rPr>
        <w:t>THE</w:t>
      </w:r>
      <w:r>
        <w:rPr>
          <w:spacing w:val="23"/>
        </w:rPr>
        <w:t xml:space="preserve"> </w:t>
      </w:r>
      <w:r>
        <w:rPr>
          <w:w w:val="80"/>
        </w:rPr>
        <w:t>EFFECTS</w:t>
      </w:r>
      <w:r>
        <w:rPr>
          <w:spacing w:val="20"/>
        </w:rPr>
        <w:t xml:space="preserve"> </w:t>
      </w:r>
      <w:r>
        <w:rPr>
          <w:w w:val="80"/>
        </w:rPr>
        <w:t>OF</w:t>
      </w:r>
      <w:r>
        <w:rPr>
          <w:spacing w:val="26"/>
        </w:rPr>
        <w:t xml:space="preserve"> </w:t>
      </w:r>
      <w:r>
        <w:rPr>
          <w:w w:val="80"/>
        </w:rPr>
        <w:t>WETLAND</w:t>
      </w:r>
      <w:r>
        <w:rPr>
          <w:spacing w:val="24"/>
        </w:rPr>
        <w:t xml:space="preserve"> </w:t>
      </w:r>
      <w:r>
        <w:rPr>
          <w:spacing w:val="-2"/>
          <w:w w:val="80"/>
        </w:rPr>
        <w:t>DEGRADATION</w:t>
      </w:r>
    </w:p>
    <w:p w:rsidR="00E5575B" w:rsidRDefault="00D512E5">
      <w:pPr>
        <w:pStyle w:val="BodyText"/>
        <w:spacing w:before="2"/>
        <w:ind w:left="822"/>
      </w:pPr>
      <w:r>
        <w:rPr>
          <w:w w:val="80"/>
        </w:rPr>
        <w:t>Due</w:t>
      </w:r>
      <w:r>
        <w:rPr>
          <w:spacing w:val="-3"/>
          <w:w w:val="80"/>
        </w:rPr>
        <w:t xml:space="preserve"> </w:t>
      </w:r>
      <w:r>
        <w:rPr>
          <w:w w:val="80"/>
        </w:rPr>
        <w:t>to</w:t>
      </w:r>
      <w:r>
        <w:rPr>
          <w:spacing w:val="-11"/>
        </w:rPr>
        <w:t xml:space="preserve"> </w:t>
      </w:r>
      <w:r>
        <w:rPr>
          <w:w w:val="80"/>
        </w:rPr>
        <w:t>the</w:t>
      </w:r>
      <w:r>
        <w:rPr>
          <w:spacing w:val="-10"/>
        </w:rPr>
        <w:t xml:space="preserve"> </w:t>
      </w:r>
      <w:r>
        <w:rPr>
          <w:w w:val="80"/>
        </w:rPr>
        <w:t>continuous</w:t>
      </w:r>
      <w:r>
        <w:rPr>
          <w:spacing w:val="-9"/>
        </w:rPr>
        <w:t xml:space="preserve"> </w:t>
      </w:r>
      <w:r>
        <w:rPr>
          <w:w w:val="80"/>
        </w:rPr>
        <w:t>utilization</w:t>
      </w:r>
      <w:r>
        <w:rPr>
          <w:spacing w:val="-7"/>
        </w:rPr>
        <w:t xml:space="preserve"> </w:t>
      </w:r>
      <w:r>
        <w:rPr>
          <w:w w:val="80"/>
        </w:rPr>
        <w:t>of</w:t>
      </w:r>
      <w:r>
        <w:rPr>
          <w:spacing w:val="-10"/>
        </w:rPr>
        <w:t xml:space="preserve"> </w:t>
      </w:r>
      <w:r>
        <w:rPr>
          <w:w w:val="80"/>
        </w:rPr>
        <w:t>wetlands</w:t>
      </w:r>
      <w:r>
        <w:rPr>
          <w:spacing w:val="-10"/>
        </w:rPr>
        <w:t xml:space="preserve"> </w:t>
      </w:r>
      <w:r>
        <w:rPr>
          <w:w w:val="80"/>
        </w:rPr>
        <w:t>in</w:t>
      </w:r>
      <w:r>
        <w:rPr>
          <w:spacing w:val="-8"/>
        </w:rPr>
        <w:t xml:space="preserve"> </w:t>
      </w:r>
      <w:r>
        <w:rPr>
          <w:w w:val="80"/>
        </w:rPr>
        <w:t>Uganda,</w:t>
      </w:r>
      <w:r>
        <w:rPr>
          <w:spacing w:val="-1"/>
          <w:w w:val="80"/>
        </w:rPr>
        <w:t xml:space="preserve"> </w:t>
      </w:r>
      <w:r>
        <w:rPr>
          <w:w w:val="80"/>
        </w:rPr>
        <w:t>it</w:t>
      </w:r>
      <w:r>
        <w:rPr>
          <w:spacing w:val="-2"/>
          <w:w w:val="80"/>
        </w:rPr>
        <w:t xml:space="preserve"> </w:t>
      </w:r>
      <w:r>
        <w:rPr>
          <w:w w:val="80"/>
        </w:rPr>
        <w:t>has</w:t>
      </w:r>
      <w:r>
        <w:rPr>
          <w:spacing w:val="-3"/>
          <w:w w:val="80"/>
        </w:rPr>
        <w:t xml:space="preserve"> </w:t>
      </w:r>
      <w:r>
        <w:rPr>
          <w:w w:val="80"/>
        </w:rPr>
        <w:t>eventually</w:t>
      </w:r>
      <w:r>
        <w:rPr>
          <w:spacing w:val="-3"/>
          <w:w w:val="80"/>
        </w:rPr>
        <w:t xml:space="preserve"> </w:t>
      </w:r>
      <w:r>
        <w:rPr>
          <w:w w:val="80"/>
        </w:rPr>
        <w:t>resulted</w:t>
      </w:r>
      <w:r>
        <w:rPr>
          <w:spacing w:val="-1"/>
          <w:w w:val="80"/>
        </w:rPr>
        <w:t xml:space="preserve"> </w:t>
      </w:r>
      <w:r>
        <w:rPr>
          <w:w w:val="80"/>
        </w:rPr>
        <w:t>into</w:t>
      </w:r>
      <w:r>
        <w:rPr>
          <w:spacing w:val="-1"/>
          <w:w w:val="80"/>
        </w:rPr>
        <w:t xml:space="preserve"> </w:t>
      </w:r>
      <w:r>
        <w:rPr>
          <w:w w:val="80"/>
        </w:rPr>
        <w:t>wetland</w:t>
      </w:r>
      <w:r>
        <w:rPr>
          <w:spacing w:val="-2"/>
          <w:w w:val="80"/>
        </w:rPr>
        <w:t xml:space="preserve"> degradation;</w:t>
      </w:r>
    </w:p>
    <w:p w:rsidR="00E5575B" w:rsidRDefault="00D512E5">
      <w:pPr>
        <w:pStyle w:val="Heading2"/>
        <w:spacing w:before="1"/>
        <w:ind w:left="731"/>
      </w:pPr>
      <w:r>
        <w:rPr>
          <w:w w:val="80"/>
        </w:rPr>
        <w:t>Positive</w:t>
      </w:r>
      <w:r>
        <w:rPr>
          <w:spacing w:val="-5"/>
        </w:rPr>
        <w:t xml:space="preserve"> </w:t>
      </w:r>
      <w:r>
        <w:rPr>
          <w:spacing w:val="-2"/>
          <w:w w:val="90"/>
        </w:rPr>
        <w:t>effects;</w:t>
      </w:r>
    </w:p>
    <w:p w:rsidR="00E5575B" w:rsidRDefault="00D512E5">
      <w:pPr>
        <w:pStyle w:val="ListParagraph"/>
        <w:numPr>
          <w:ilvl w:val="0"/>
          <w:numId w:val="36"/>
        </w:numPr>
        <w:tabs>
          <w:tab w:val="left" w:pos="1182"/>
        </w:tabs>
        <w:spacing w:before="1" w:line="244" w:lineRule="exact"/>
        <w:ind w:left="1182" w:hanging="451"/>
        <w:jc w:val="left"/>
        <w:rPr>
          <w:sz w:val="20"/>
        </w:rPr>
      </w:pPr>
      <w:r>
        <w:rPr>
          <w:spacing w:val="-6"/>
          <w:w w:val="80"/>
          <w:sz w:val="20"/>
        </w:rPr>
        <w:t>Destroys</w:t>
      </w:r>
      <w:r>
        <w:rPr>
          <w:spacing w:val="-17"/>
          <w:sz w:val="20"/>
        </w:rPr>
        <w:t xml:space="preserve"> </w:t>
      </w:r>
      <w:r>
        <w:rPr>
          <w:spacing w:val="-6"/>
          <w:w w:val="80"/>
          <w:sz w:val="20"/>
        </w:rPr>
        <w:t>breeding</w:t>
      </w:r>
      <w:r>
        <w:rPr>
          <w:spacing w:val="-14"/>
          <w:sz w:val="20"/>
        </w:rPr>
        <w:t xml:space="preserve"> </w:t>
      </w:r>
      <w:r>
        <w:rPr>
          <w:spacing w:val="-6"/>
          <w:w w:val="80"/>
          <w:sz w:val="20"/>
        </w:rPr>
        <w:t>grounds</w:t>
      </w:r>
      <w:r>
        <w:rPr>
          <w:spacing w:val="-14"/>
          <w:sz w:val="20"/>
        </w:rPr>
        <w:t xml:space="preserve"> </w:t>
      </w:r>
      <w:r>
        <w:rPr>
          <w:spacing w:val="-6"/>
          <w:w w:val="80"/>
          <w:sz w:val="20"/>
        </w:rPr>
        <w:t>for</w:t>
      </w:r>
      <w:r>
        <w:rPr>
          <w:spacing w:val="-15"/>
          <w:sz w:val="20"/>
        </w:rPr>
        <w:t xml:space="preserve"> </w:t>
      </w:r>
      <w:r>
        <w:rPr>
          <w:spacing w:val="-6"/>
          <w:w w:val="80"/>
          <w:sz w:val="20"/>
        </w:rPr>
        <w:t>mosquitoes</w:t>
      </w:r>
      <w:r>
        <w:rPr>
          <w:spacing w:val="-13"/>
          <w:sz w:val="20"/>
        </w:rPr>
        <w:t xml:space="preserve"> </w:t>
      </w:r>
      <w:r>
        <w:rPr>
          <w:spacing w:val="-6"/>
          <w:w w:val="80"/>
          <w:sz w:val="20"/>
        </w:rPr>
        <w:t>hence</w:t>
      </w:r>
      <w:r>
        <w:rPr>
          <w:spacing w:val="-15"/>
          <w:sz w:val="20"/>
        </w:rPr>
        <w:t xml:space="preserve"> </w:t>
      </w:r>
      <w:r>
        <w:rPr>
          <w:spacing w:val="-6"/>
          <w:w w:val="80"/>
          <w:sz w:val="20"/>
        </w:rPr>
        <w:t>helping</w:t>
      </w:r>
      <w:r>
        <w:rPr>
          <w:spacing w:val="-12"/>
          <w:sz w:val="20"/>
        </w:rPr>
        <w:t xml:space="preserve"> </w:t>
      </w:r>
      <w:r>
        <w:rPr>
          <w:spacing w:val="-6"/>
          <w:w w:val="80"/>
          <w:sz w:val="20"/>
        </w:rPr>
        <w:t>to</w:t>
      </w:r>
      <w:r>
        <w:rPr>
          <w:spacing w:val="-12"/>
          <w:sz w:val="20"/>
        </w:rPr>
        <w:t xml:space="preserve"> </w:t>
      </w:r>
      <w:r>
        <w:rPr>
          <w:spacing w:val="-6"/>
          <w:w w:val="80"/>
          <w:sz w:val="20"/>
        </w:rPr>
        <w:t>control</w:t>
      </w:r>
      <w:r>
        <w:rPr>
          <w:spacing w:val="-16"/>
          <w:sz w:val="20"/>
        </w:rPr>
        <w:t xml:space="preserve"> </w:t>
      </w:r>
      <w:r>
        <w:rPr>
          <w:spacing w:val="-6"/>
          <w:w w:val="80"/>
          <w:sz w:val="20"/>
        </w:rPr>
        <w:t>pests</w:t>
      </w:r>
      <w:r>
        <w:rPr>
          <w:spacing w:val="-16"/>
          <w:sz w:val="20"/>
        </w:rPr>
        <w:t xml:space="preserve"> </w:t>
      </w:r>
      <w:r>
        <w:rPr>
          <w:spacing w:val="-6"/>
          <w:w w:val="80"/>
          <w:sz w:val="20"/>
        </w:rPr>
        <w:t>and</w:t>
      </w:r>
      <w:r>
        <w:rPr>
          <w:spacing w:val="-15"/>
          <w:sz w:val="20"/>
        </w:rPr>
        <w:t xml:space="preserve"> </w:t>
      </w:r>
      <w:r>
        <w:rPr>
          <w:spacing w:val="-6"/>
          <w:w w:val="80"/>
          <w:sz w:val="20"/>
        </w:rPr>
        <w:t>diseases</w:t>
      </w:r>
      <w:r>
        <w:rPr>
          <w:spacing w:val="-16"/>
          <w:sz w:val="20"/>
        </w:rPr>
        <w:t xml:space="preserve"> </w:t>
      </w:r>
      <w:r>
        <w:rPr>
          <w:spacing w:val="-6"/>
          <w:w w:val="80"/>
          <w:sz w:val="20"/>
        </w:rPr>
        <w:t>e.g.</w:t>
      </w:r>
      <w:r>
        <w:rPr>
          <w:spacing w:val="-6"/>
          <w:sz w:val="20"/>
        </w:rPr>
        <w:t xml:space="preserve"> </w:t>
      </w:r>
      <w:r>
        <w:rPr>
          <w:spacing w:val="-6"/>
          <w:w w:val="80"/>
          <w:sz w:val="20"/>
        </w:rPr>
        <w:t>around</w:t>
      </w:r>
      <w:r>
        <w:rPr>
          <w:spacing w:val="1"/>
          <w:sz w:val="20"/>
        </w:rPr>
        <w:t xml:space="preserve"> </w:t>
      </w:r>
      <w:r>
        <w:rPr>
          <w:spacing w:val="-6"/>
          <w:w w:val="80"/>
          <w:sz w:val="20"/>
        </w:rPr>
        <w:t>Kyoga</w:t>
      </w:r>
      <w:r>
        <w:rPr>
          <w:spacing w:val="-3"/>
          <w:sz w:val="20"/>
        </w:rPr>
        <w:t xml:space="preserve"> </w:t>
      </w:r>
      <w:r>
        <w:rPr>
          <w:spacing w:val="-6"/>
          <w:w w:val="80"/>
          <w:sz w:val="20"/>
        </w:rPr>
        <w:t>swamp</w:t>
      </w:r>
      <w:r>
        <w:rPr>
          <w:spacing w:val="1"/>
          <w:sz w:val="20"/>
        </w:rPr>
        <w:t xml:space="preserve"> </w:t>
      </w:r>
      <w:r>
        <w:rPr>
          <w:spacing w:val="-6"/>
          <w:w w:val="80"/>
          <w:sz w:val="20"/>
        </w:rPr>
        <w:t>complex,</w:t>
      </w:r>
      <w:r>
        <w:rPr>
          <w:sz w:val="20"/>
        </w:rPr>
        <w:t xml:space="preserve"> </w:t>
      </w:r>
      <w:r>
        <w:rPr>
          <w:spacing w:val="-6"/>
          <w:w w:val="80"/>
          <w:sz w:val="20"/>
        </w:rPr>
        <w:t>Luzira</w:t>
      </w:r>
      <w:r>
        <w:rPr>
          <w:spacing w:val="-4"/>
          <w:sz w:val="20"/>
        </w:rPr>
        <w:t xml:space="preserve"> </w:t>
      </w:r>
      <w:r>
        <w:rPr>
          <w:spacing w:val="-6"/>
          <w:w w:val="80"/>
          <w:sz w:val="20"/>
        </w:rPr>
        <w:t>-</w:t>
      </w:r>
      <w:r>
        <w:rPr>
          <w:spacing w:val="1"/>
          <w:sz w:val="20"/>
        </w:rPr>
        <w:t xml:space="preserve"> </w:t>
      </w:r>
      <w:r>
        <w:rPr>
          <w:spacing w:val="-6"/>
          <w:w w:val="80"/>
          <w:sz w:val="20"/>
        </w:rPr>
        <w:t>Mutungo</w:t>
      </w:r>
      <w:r>
        <w:rPr>
          <w:spacing w:val="1"/>
          <w:sz w:val="20"/>
        </w:rPr>
        <w:t xml:space="preserve"> </w:t>
      </w:r>
      <w:r>
        <w:rPr>
          <w:spacing w:val="-6"/>
          <w:w w:val="80"/>
          <w:sz w:val="20"/>
        </w:rPr>
        <w:t>wetland,</w:t>
      </w:r>
      <w:r>
        <w:rPr>
          <w:spacing w:val="-1"/>
          <w:sz w:val="20"/>
        </w:rPr>
        <w:t xml:space="preserve"> </w:t>
      </w:r>
      <w:r>
        <w:rPr>
          <w:spacing w:val="-6"/>
          <w:w w:val="80"/>
          <w:sz w:val="20"/>
        </w:rPr>
        <w:t>etc.</w:t>
      </w:r>
    </w:p>
    <w:p w:rsidR="00E5575B" w:rsidRDefault="00D512E5">
      <w:pPr>
        <w:pStyle w:val="ListParagraph"/>
        <w:numPr>
          <w:ilvl w:val="0"/>
          <w:numId w:val="36"/>
        </w:numPr>
        <w:tabs>
          <w:tab w:val="left" w:pos="1182"/>
        </w:tabs>
        <w:spacing w:line="242" w:lineRule="exact"/>
        <w:ind w:left="1182" w:hanging="451"/>
        <w:jc w:val="left"/>
        <w:rPr>
          <w:sz w:val="20"/>
        </w:rPr>
      </w:pPr>
      <w:r>
        <w:rPr>
          <w:spacing w:val="-4"/>
          <w:w w:val="80"/>
          <w:sz w:val="20"/>
        </w:rPr>
        <w:t>Destruction</w:t>
      </w:r>
      <w:r>
        <w:rPr>
          <w:spacing w:val="-8"/>
          <w:w w:val="80"/>
          <w:sz w:val="20"/>
        </w:rPr>
        <w:t xml:space="preserve"> </w:t>
      </w:r>
      <w:r>
        <w:rPr>
          <w:spacing w:val="-4"/>
          <w:w w:val="80"/>
          <w:sz w:val="20"/>
        </w:rPr>
        <w:t>of</w:t>
      </w:r>
      <w:r>
        <w:rPr>
          <w:spacing w:val="-7"/>
          <w:w w:val="80"/>
          <w:sz w:val="20"/>
        </w:rPr>
        <w:t xml:space="preserve"> </w:t>
      </w:r>
      <w:r>
        <w:rPr>
          <w:spacing w:val="-4"/>
          <w:w w:val="80"/>
          <w:sz w:val="20"/>
        </w:rPr>
        <w:t>wetlands</w:t>
      </w:r>
      <w:r>
        <w:rPr>
          <w:spacing w:val="-8"/>
          <w:w w:val="80"/>
          <w:sz w:val="20"/>
        </w:rPr>
        <w:t xml:space="preserve"> </w:t>
      </w:r>
      <w:r>
        <w:rPr>
          <w:spacing w:val="-4"/>
          <w:w w:val="80"/>
          <w:sz w:val="20"/>
        </w:rPr>
        <w:t>create</w:t>
      </w:r>
      <w:r>
        <w:rPr>
          <w:spacing w:val="-7"/>
          <w:w w:val="80"/>
          <w:sz w:val="20"/>
        </w:rPr>
        <w:t xml:space="preserve"> </w:t>
      </w:r>
      <w:r>
        <w:rPr>
          <w:spacing w:val="-4"/>
          <w:w w:val="80"/>
          <w:sz w:val="20"/>
        </w:rPr>
        <w:t>room</w:t>
      </w:r>
      <w:r>
        <w:rPr>
          <w:spacing w:val="-6"/>
          <w:w w:val="80"/>
          <w:sz w:val="20"/>
        </w:rPr>
        <w:t xml:space="preserve"> </w:t>
      </w:r>
      <w:r>
        <w:rPr>
          <w:spacing w:val="-4"/>
          <w:w w:val="80"/>
          <w:sz w:val="20"/>
        </w:rPr>
        <w:t>for</w:t>
      </w:r>
      <w:r>
        <w:rPr>
          <w:spacing w:val="-7"/>
          <w:w w:val="80"/>
          <w:sz w:val="20"/>
        </w:rPr>
        <w:t xml:space="preserve"> </w:t>
      </w:r>
      <w:r>
        <w:rPr>
          <w:spacing w:val="-4"/>
          <w:w w:val="80"/>
          <w:sz w:val="20"/>
        </w:rPr>
        <w:t>settlement</w:t>
      </w:r>
      <w:r>
        <w:rPr>
          <w:spacing w:val="-7"/>
          <w:w w:val="80"/>
          <w:sz w:val="20"/>
        </w:rPr>
        <w:t xml:space="preserve"> </w:t>
      </w:r>
      <w:r>
        <w:rPr>
          <w:spacing w:val="-4"/>
          <w:w w:val="80"/>
          <w:sz w:val="20"/>
        </w:rPr>
        <w:t>e.g.</w:t>
      </w:r>
      <w:r>
        <w:rPr>
          <w:spacing w:val="-7"/>
          <w:w w:val="80"/>
          <w:sz w:val="20"/>
        </w:rPr>
        <w:t xml:space="preserve"> </w:t>
      </w:r>
      <w:r>
        <w:rPr>
          <w:spacing w:val="-4"/>
          <w:w w:val="80"/>
          <w:sz w:val="20"/>
        </w:rPr>
        <w:t>the</w:t>
      </w:r>
      <w:r>
        <w:rPr>
          <w:spacing w:val="-8"/>
          <w:w w:val="80"/>
          <w:sz w:val="20"/>
        </w:rPr>
        <w:t xml:space="preserve"> </w:t>
      </w:r>
      <w:r>
        <w:rPr>
          <w:spacing w:val="-4"/>
          <w:w w:val="80"/>
          <w:sz w:val="20"/>
        </w:rPr>
        <w:t>Kigezi</w:t>
      </w:r>
      <w:r>
        <w:rPr>
          <w:spacing w:val="-5"/>
          <w:w w:val="80"/>
          <w:sz w:val="20"/>
        </w:rPr>
        <w:t xml:space="preserve"> </w:t>
      </w:r>
      <w:r>
        <w:rPr>
          <w:spacing w:val="-4"/>
          <w:w w:val="80"/>
          <w:sz w:val="20"/>
        </w:rPr>
        <w:t>wetlands</w:t>
      </w:r>
      <w:r>
        <w:rPr>
          <w:spacing w:val="-9"/>
          <w:w w:val="80"/>
          <w:sz w:val="20"/>
        </w:rPr>
        <w:t xml:space="preserve"> </w:t>
      </w:r>
      <w:r>
        <w:rPr>
          <w:spacing w:val="-4"/>
          <w:w w:val="80"/>
          <w:sz w:val="20"/>
        </w:rPr>
        <w:t>destroyed</w:t>
      </w:r>
      <w:r>
        <w:rPr>
          <w:spacing w:val="-11"/>
          <w:sz w:val="20"/>
        </w:rPr>
        <w:t xml:space="preserve"> </w:t>
      </w:r>
      <w:r>
        <w:rPr>
          <w:spacing w:val="-4"/>
          <w:w w:val="80"/>
          <w:sz w:val="20"/>
        </w:rPr>
        <w:t>settlement,</w:t>
      </w:r>
      <w:r>
        <w:rPr>
          <w:spacing w:val="-13"/>
          <w:sz w:val="20"/>
        </w:rPr>
        <w:t xml:space="preserve"> </w:t>
      </w:r>
      <w:r>
        <w:rPr>
          <w:spacing w:val="-4"/>
          <w:w w:val="80"/>
          <w:sz w:val="20"/>
        </w:rPr>
        <w:t>Luzira</w:t>
      </w:r>
      <w:r>
        <w:rPr>
          <w:spacing w:val="-12"/>
          <w:sz w:val="20"/>
        </w:rPr>
        <w:t xml:space="preserve"> </w:t>
      </w:r>
      <w:r>
        <w:rPr>
          <w:spacing w:val="-4"/>
          <w:w w:val="80"/>
          <w:sz w:val="20"/>
        </w:rPr>
        <w:t>swamps,</w:t>
      </w:r>
      <w:r>
        <w:rPr>
          <w:spacing w:val="-13"/>
          <w:sz w:val="20"/>
        </w:rPr>
        <w:t xml:space="preserve"> </w:t>
      </w:r>
      <w:r>
        <w:rPr>
          <w:spacing w:val="-4"/>
          <w:w w:val="80"/>
          <w:sz w:val="20"/>
        </w:rPr>
        <w:t>Bwaise</w:t>
      </w:r>
      <w:r>
        <w:rPr>
          <w:spacing w:val="-13"/>
          <w:sz w:val="20"/>
        </w:rPr>
        <w:t xml:space="preserve"> </w:t>
      </w:r>
      <w:r>
        <w:rPr>
          <w:spacing w:val="-4"/>
          <w:w w:val="80"/>
          <w:sz w:val="20"/>
        </w:rPr>
        <w:t>swamps,</w:t>
      </w:r>
      <w:r>
        <w:rPr>
          <w:spacing w:val="-15"/>
          <w:sz w:val="20"/>
        </w:rPr>
        <w:t xml:space="preserve"> </w:t>
      </w:r>
      <w:r>
        <w:rPr>
          <w:spacing w:val="-4"/>
          <w:w w:val="80"/>
          <w:sz w:val="20"/>
        </w:rPr>
        <w:t>etc.</w:t>
      </w:r>
    </w:p>
    <w:p w:rsidR="00E5575B" w:rsidRDefault="00D512E5">
      <w:pPr>
        <w:pStyle w:val="ListParagraph"/>
        <w:numPr>
          <w:ilvl w:val="0"/>
          <w:numId w:val="36"/>
        </w:numPr>
        <w:tabs>
          <w:tab w:val="left" w:pos="1182"/>
        </w:tabs>
        <w:spacing w:line="244" w:lineRule="exact"/>
        <w:ind w:left="1182" w:hanging="451"/>
        <w:jc w:val="left"/>
        <w:rPr>
          <w:sz w:val="20"/>
        </w:rPr>
      </w:pPr>
      <w:r>
        <w:rPr>
          <w:spacing w:val="-6"/>
          <w:w w:val="80"/>
          <w:sz w:val="20"/>
        </w:rPr>
        <w:t>Destruction</w:t>
      </w:r>
      <w:r>
        <w:rPr>
          <w:spacing w:val="-11"/>
          <w:sz w:val="20"/>
        </w:rPr>
        <w:t xml:space="preserve"> </w:t>
      </w:r>
      <w:r>
        <w:rPr>
          <w:spacing w:val="-6"/>
          <w:w w:val="80"/>
          <w:sz w:val="20"/>
        </w:rPr>
        <w:t>creates</w:t>
      </w:r>
      <w:r>
        <w:rPr>
          <w:spacing w:val="-10"/>
          <w:sz w:val="20"/>
        </w:rPr>
        <w:t xml:space="preserve"> </w:t>
      </w:r>
      <w:r>
        <w:rPr>
          <w:spacing w:val="-6"/>
          <w:w w:val="80"/>
          <w:sz w:val="20"/>
        </w:rPr>
        <w:t>room</w:t>
      </w:r>
      <w:r>
        <w:rPr>
          <w:spacing w:val="-9"/>
          <w:sz w:val="20"/>
        </w:rPr>
        <w:t xml:space="preserve"> </w:t>
      </w:r>
      <w:r>
        <w:rPr>
          <w:spacing w:val="-6"/>
          <w:w w:val="80"/>
          <w:sz w:val="20"/>
        </w:rPr>
        <w:t>for</w:t>
      </w:r>
      <w:r>
        <w:rPr>
          <w:spacing w:val="-10"/>
          <w:sz w:val="20"/>
        </w:rPr>
        <w:t xml:space="preserve"> </w:t>
      </w:r>
      <w:r>
        <w:rPr>
          <w:spacing w:val="-6"/>
          <w:w w:val="80"/>
          <w:sz w:val="20"/>
        </w:rPr>
        <w:t>crop</w:t>
      </w:r>
      <w:r>
        <w:rPr>
          <w:spacing w:val="-11"/>
          <w:sz w:val="20"/>
        </w:rPr>
        <w:t xml:space="preserve"> </w:t>
      </w:r>
      <w:r>
        <w:rPr>
          <w:spacing w:val="-6"/>
          <w:w w:val="80"/>
          <w:sz w:val="20"/>
        </w:rPr>
        <w:t>growing</w:t>
      </w:r>
      <w:r>
        <w:rPr>
          <w:spacing w:val="-10"/>
          <w:sz w:val="20"/>
        </w:rPr>
        <w:t xml:space="preserve"> </w:t>
      </w:r>
      <w:r>
        <w:rPr>
          <w:spacing w:val="-6"/>
          <w:w w:val="80"/>
          <w:sz w:val="20"/>
        </w:rPr>
        <w:t>e.g.</w:t>
      </w:r>
      <w:r>
        <w:rPr>
          <w:spacing w:val="-13"/>
          <w:sz w:val="20"/>
        </w:rPr>
        <w:t xml:space="preserve"> </w:t>
      </w:r>
      <w:r>
        <w:rPr>
          <w:spacing w:val="-6"/>
          <w:w w:val="80"/>
          <w:sz w:val="20"/>
        </w:rPr>
        <w:t>rice</w:t>
      </w:r>
      <w:r>
        <w:rPr>
          <w:spacing w:val="-10"/>
          <w:sz w:val="20"/>
        </w:rPr>
        <w:t xml:space="preserve"> </w:t>
      </w:r>
      <w:r>
        <w:rPr>
          <w:spacing w:val="-6"/>
          <w:w w:val="80"/>
          <w:sz w:val="20"/>
        </w:rPr>
        <w:t>growing</w:t>
      </w:r>
      <w:r>
        <w:rPr>
          <w:spacing w:val="-7"/>
          <w:sz w:val="20"/>
        </w:rPr>
        <w:t xml:space="preserve"> </w:t>
      </w:r>
      <w:r>
        <w:rPr>
          <w:spacing w:val="-6"/>
          <w:w w:val="80"/>
          <w:sz w:val="20"/>
        </w:rPr>
        <w:t>in</w:t>
      </w:r>
      <w:r>
        <w:rPr>
          <w:spacing w:val="-10"/>
          <w:sz w:val="20"/>
        </w:rPr>
        <w:t xml:space="preserve"> </w:t>
      </w:r>
      <w:r>
        <w:rPr>
          <w:spacing w:val="-6"/>
          <w:w w:val="80"/>
          <w:sz w:val="20"/>
        </w:rPr>
        <w:t>Hoima,</w:t>
      </w:r>
      <w:r>
        <w:rPr>
          <w:spacing w:val="-7"/>
          <w:sz w:val="20"/>
        </w:rPr>
        <w:t xml:space="preserve"> </w:t>
      </w:r>
      <w:r>
        <w:rPr>
          <w:spacing w:val="-6"/>
          <w:w w:val="80"/>
          <w:sz w:val="20"/>
        </w:rPr>
        <w:t>Kibimba</w:t>
      </w:r>
      <w:r>
        <w:rPr>
          <w:spacing w:val="-10"/>
          <w:sz w:val="20"/>
        </w:rPr>
        <w:t xml:space="preserve"> </w:t>
      </w:r>
      <w:r>
        <w:rPr>
          <w:spacing w:val="-6"/>
          <w:w w:val="80"/>
          <w:sz w:val="20"/>
        </w:rPr>
        <w:t>in</w:t>
      </w:r>
      <w:r>
        <w:rPr>
          <w:spacing w:val="-6"/>
          <w:sz w:val="20"/>
        </w:rPr>
        <w:t xml:space="preserve"> </w:t>
      </w:r>
      <w:r>
        <w:rPr>
          <w:spacing w:val="-6"/>
          <w:w w:val="80"/>
          <w:sz w:val="20"/>
        </w:rPr>
        <w:t>Bugiri,</w:t>
      </w:r>
      <w:r>
        <w:rPr>
          <w:spacing w:val="-11"/>
          <w:sz w:val="20"/>
        </w:rPr>
        <w:t xml:space="preserve"> </w:t>
      </w:r>
      <w:r>
        <w:rPr>
          <w:spacing w:val="-6"/>
          <w:w w:val="80"/>
          <w:sz w:val="20"/>
        </w:rPr>
        <w:t>Doho</w:t>
      </w:r>
      <w:r>
        <w:rPr>
          <w:spacing w:val="-11"/>
          <w:sz w:val="20"/>
        </w:rPr>
        <w:t xml:space="preserve"> </w:t>
      </w:r>
      <w:r>
        <w:rPr>
          <w:spacing w:val="-6"/>
          <w:w w:val="80"/>
          <w:sz w:val="20"/>
        </w:rPr>
        <w:t>wetlands.</w:t>
      </w:r>
    </w:p>
    <w:p w:rsidR="00E5575B" w:rsidRDefault="00D512E5">
      <w:pPr>
        <w:pStyle w:val="ListParagraph"/>
        <w:numPr>
          <w:ilvl w:val="0"/>
          <w:numId w:val="36"/>
        </w:numPr>
        <w:tabs>
          <w:tab w:val="left" w:pos="1182"/>
        </w:tabs>
        <w:ind w:right="613" w:firstLine="0"/>
        <w:jc w:val="left"/>
        <w:rPr>
          <w:sz w:val="20"/>
        </w:rPr>
      </w:pPr>
      <w:r>
        <w:rPr>
          <w:spacing w:val="-6"/>
          <w:w w:val="80"/>
          <w:sz w:val="20"/>
        </w:rPr>
        <w:t>Wetland</w:t>
      </w:r>
      <w:r>
        <w:rPr>
          <w:spacing w:val="-3"/>
          <w:sz w:val="20"/>
        </w:rPr>
        <w:t xml:space="preserve"> </w:t>
      </w:r>
      <w:r>
        <w:rPr>
          <w:spacing w:val="-6"/>
          <w:w w:val="80"/>
          <w:sz w:val="20"/>
        </w:rPr>
        <w:t>depletion</w:t>
      </w:r>
      <w:r>
        <w:rPr>
          <w:spacing w:val="-3"/>
          <w:sz w:val="20"/>
        </w:rPr>
        <w:t xml:space="preserve"> </w:t>
      </w:r>
      <w:r>
        <w:rPr>
          <w:spacing w:val="-6"/>
          <w:w w:val="80"/>
          <w:sz w:val="20"/>
        </w:rPr>
        <w:t>increases</w:t>
      </w:r>
      <w:r>
        <w:rPr>
          <w:spacing w:val="-4"/>
          <w:sz w:val="20"/>
        </w:rPr>
        <w:t xml:space="preserve"> </w:t>
      </w:r>
      <w:r>
        <w:rPr>
          <w:spacing w:val="-6"/>
          <w:w w:val="80"/>
          <w:sz w:val="20"/>
        </w:rPr>
        <w:t>materials</w:t>
      </w:r>
      <w:r>
        <w:rPr>
          <w:spacing w:val="-4"/>
          <w:sz w:val="20"/>
        </w:rPr>
        <w:t xml:space="preserve"> </w:t>
      </w:r>
      <w:r>
        <w:rPr>
          <w:spacing w:val="-6"/>
          <w:w w:val="80"/>
          <w:sz w:val="20"/>
        </w:rPr>
        <w:t>for</w:t>
      </w:r>
      <w:r>
        <w:rPr>
          <w:spacing w:val="-3"/>
          <w:sz w:val="20"/>
        </w:rPr>
        <w:t xml:space="preserve"> </w:t>
      </w:r>
      <w:r>
        <w:rPr>
          <w:spacing w:val="-6"/>
          <w:w w:val="80"/>
          <w:sz w:val="20"/>
        </w:rPr>
        <w:t>craft</w:t>
      </w:r>
      <w:r>
        <w:rPr>
          <w:spacing w:val="-3"/>
          <w:sz w:val="20"/>
        </w:rPr>
        <w:t xml:space="preserve"> </w:t>
      </w:r>
      <w:r>
        <w:rPr>
          <w:spacing w:val="-6"/>
          <w:w w:val="80"/>
          <w:sz w:val="20"/>
        </w:rPr>
        <w:t>industry</w:t>
      </w:r>
      <w:r>
        <w:rPr>
          <w:spacing w:val="-4"/>
          <w:sz w:val="20"/>
        </w:rPr>
        <w:t xml:space="preserve"> </w:t>
      </w:r>
      <w:r>
        <w:rPr>
          <w:spacing w:val="-6"/>
          <w:w w:val="80"/>
          <w:sz w:val="20"/>
        </w:rPr>
        <w:t>like</w:t>
      </w:r>
      <w:r>
        <w:rPr>
          <w:spacing w:val="-3"/>
          <w:sz w:val="20"/>
        </w:rPr>
        <w:t xml:space="preserve"> </w:t>
      </w:r>
      <w:r>
        <w:rPr>
          <w:spacing w:val="-6"/>
          <w:w w:val="80"/>
          <w:sz w:val="20"/>
        </w:rPr>
        <w:t>papyrus</w:t>
      </w:r>
      <w:r>
        <w:rPr>
          <w:spacing w:val="-4"/>
          <w:sz w:val="20"/>
        </w:rPr>
        <w:t xml:space="preserve"> </w:t>
      </w:r>
      <w:r>
        <w:rPr>
          <w:spacing w:val="-6"/>
          <w:w w:val="80"/>
          <w:sz w:val="20"/>
        </w:rPr>
        <w:t>materials</w:t>
      </w:r>
      <w:r>
        <w:rPr>
          <w:spacing w:val="-4"/>
          <w:sz w:val="20"/>
        </w:rPr>
        <w:t xml:space="preserve"> </w:t>
      </w:r>
      <w:r>
        <w:rPr>
          <w:spacing w:val="-6"/>
          <w:w w:val="80"/>
          <w:sz w:val="20"/>
        </w:rPr>
        <w:t>from Sezibwa wetland, Kyoga wetland and construction materials like clay and</w:t>
      </w:r>
      <w:r>
        <w:rPr>
          <w:spacing w:val="-4"/>
          <w:w w:val="85"/>
          <w:sz w:val="20"/>
        </w:rPr>
        <w:t xml:space="preserve"> sand.</w:t>
      </w:r>
      <w:r>
        <w:rPr>
          <w:spacing w:val="-15"/>
          <w:w w:val="85"/>
          <w:sz w:val="20"/>
        </w:rPr>
        <w:t xml:space="preserve"> </w:t>
      </w:r>
      <w:r>
        <w:rPr>
          <w:spacing w:val="-4"/>
          <w:w w:val="85"/>
          <w:sz w:val="20"/>
        </w:rPr>
        <w:t>Kajjansi wetlands but for a short</w:t>
      </w:r>
      <w:r>
        <w:rPr>
          <w:spacing w:val="-6"/>
          <w:w w:val="85"/>
          <w:sz w:val="20"/>
        </w:rPr>
        <w:t xml:space="preserve"> </w:t>
      </w:r>
      <w:r>
        <w:rPr>
          <w:spacing w:val="-4"/>
          <w:w w:val="85"/>
          <w:sz w:val="20"/>
        </w:rPr>
        <w:t>period of time.</w:t>
      </w:r>
    </w:p>
    <w:p w:rsidR="00E5575B" w:rsidRDefault="00D512E5">
      <w:pPr>
        <w:pStyle w:val="ListParagraph"/>
        <w:numPr>
          <w:ilvl w:val="0"/>
          <w:numId w:val="36"/>
        </w:numPr>
        <w:tabs>
          <w:tab w:val="left" w:pos="821"/>
        </w:tabs>
        <w:spacing w:before="1" w:line="244" w:lineRule="exact"/>
        <w:ind w:left="821" w:hanging="90"/>
        <w:jc w:val="left"/>
        <w:rPr>
          <w:sz w:val="20"/>
        </w:rPr>
      </w:pPr>
      <w:r>
        <w:rPr>
          <w:spacing w:val="-4"/>
          <w:w w:val="80"/>
          <w:sz w:val="20"/>
        </w:rPr>
        <w:t>Promotes</w:t>
      </w:r>
      <w:r>
        <w:rPr>
          <w:spacing w:val="-11"/>
          <w:sz w:val="20"/>
        </w:rPr>
        <w:t xml:space="preserve"> </w:t>
      </w:r>
      <w:r>
        <w:rPr>
          <w:spacing w:val="-4"/>
          <w:w w:val="80"/>
          <w:sz w:val="20"/>
        </w:rPr>
        <w:t>road</w:t>
      </w:r>
      <w:r>
        <w:rPr>
          <w:spacing w:val="-8"/>
          <w:sz w:val="20"/>
        </w:rPr>
        <w:t xml:space="preserve"> </w:t>
      </w:r>
      <w:r>
        <w:rPr>
          <w:spacing w:val="-4"/>
          <w:w w:val="80"/>
          <w:sz w:val="20"/>
        </w:rPr>
        <w:t>construction</w:t>
      </w:r>
      <w:r>
        <w:rPr>
          <w:spacing w:val="-13"/>
          <w:sz w:val="20"/>
        </w:rPr>
        <w:t xml:space="preserve"> </w:t>
      </w:r>
      <w:r>
        <w:rPr>
          <w:spacing w:val="-4"/>
          <w:w w:val="80"/>
          <w:sz w:val="20"/>
        </w:rPr>
        <w:t>e.g.</w:t>
      </w:r>
      <w:r>
        <w:rPr>
          <w:spacing w:val="-9"/>
          <w:sz w:val="20"/>
        </w:rPr>
        <w:t xml:space="preserve"> </w:t>
      </w:r>
      <w:r>
        <w:rPr>
          <w:spacing w:val="-4"/>
          <w:w w:val="80"/>
          <w:sz w:val="20"/>
        </w:rPr>
        <w:t>destruction</w:t>
      </w:r>
      <w:r>
        <w:rPr>
          <w:spacing w:val="-9"/>
          <w:sz w:val="20"/>
        </w:rPr>
        <w:t xml:space="preserve"> </w:t>
      </w:r>
      <w:r>
        <w:rPr>
          <w:spacing w:val="-4"/>
          <w:w w:val="80"/>
          <w:sz w:val="20"/>
        </w:rPr>
        <w:t>of</w:t>
      </w:r>
      <w:r>
        <w:rPr>
          <w:spacing w:val="-9"/>
          <w:sz w:val="20"/>
        </w:rPr>
        <w:t xml:space="preserve"> </w:t>
      </w:r>
      <w:r>
        <w:rPr>
          <w:spacing w:val="-4"/>
          <w:w w:val="80"/>
          <w:sz w:val="20"/>
        </w:rPr>
        <w:t>wetlands</w:t>
      </w:r>
      <w:r>
        <w:rPr>
          <w:spacing w:val="-10"/>
          <w:sz w:val="20"/>
        </w:rPr>
        <w:t xml:space="preserve"> </w:t>
      </w:r>
      <w:r>
        <w:rPr>
          <w:spacing w:val="-4"/>
          <w:w w:val="80"/>
          <w:sz w:val="20"/>
        </w:rPr>
        <w:t>along</w:t>
      </w:r>
      <w:r>
        <w:rPr>
          <w:spacing w:val="-9"/>
          <w:sz w:val="20"/>
        </w:rPr>
        <w:t xml:space="preserve"> </w:t>
      </w:r>
      <w:r>
        <w:rPr>
          <w:spacing w:val="-4"/>
          <w:w w:val="80"/>
          <w:sz w:val="20"/>
        </w:rPr>
        <w:t>the</w:t>
      </w:r>
      <w:r>
        <w:rPr>
          <w:spacing w:val="-12"/>
          <w:sz w:val="20"/>
        </w:rPr>
        <w:t xml:space="preserve"> </w:t>
      </w:r>
      <w:r>
        <w:rPr>
          <w:spacing w:val="-4"/>
          <w:w w:val="80"/>
          <w:sz w:val="20"/>
        </w:rPr>
        <w:t>Masaka</w:t>
      </w:r>
      <w:r>
        <w:rPr>
          <w:spacing w:val="-13"/>
          <w:sz w:val="20"/>
        </w:rPr>
        <w:t xml:space="preserve"> </w:t>
      </w:r>
      <w:r>
        <w:rPr>
          <w:spacing w:val="-4"/>
          <w:w w:val="80"/>
          <w:sz w:val="20"/>
        </w:rPr>
        <w:t>–</w:t>
      </w:r>
      <w:r>
        <w:rPr>
          <w:spacing w:val="-9"/>
          <w:sz w:val="20"/>
        </w:rPr>
        <w:t xml:space="preserve"> </w:t>
      </w:r>
      <w:r>
        <w:rPr>
          <w:spacing w:val="-4"/>
          <w:w w:val="80"/>
          <w:sz w:val="20"/>
        </w:rPr>
        <w:t>Mbarara,</w:t>
      </w:r>
      <w:r>
        <w:rPr>
          <w:spacing w:val="-4"/>
          <w:sz w:val="20"/>
        </w:rPr>
        <w:t xml:space="preserve"> </w:t>
      </w:r>
      <w:r>
        <w:rPr>
          <w:spacing w:val="-4"/>
          <w:w w:val="80"/>
          <w:sz w:val="20"/>
        </w:rPr>
        <w:t>Mpologoma</w:t>
      </w:r>
      <w:r>
        <w:rPr>
          <w:spacing w:val="-6"/>
          <w:sz w:val="20"/>
        </w:rPr>
        <w:t xml:space="preserve"> </w:t>
      </w:r>
      <w:r>
        <w:rPr>
          <w:spacing w:val="-4"/>
          <w:w w:val="80"/>
          <w:sz w:val="20"/>
        </w:rPr>
        <w:t>wetland</w:t>
      </w:r>
      <w:r>
        <w:rPr>
          <w:spacing w:val="-9"/>
          <w:sz w:val="20"/>
        </w:rPr>
        <w:t xml:space="preserve"> </w:t>
      </w:r>
      <w:r>
        <w:rPr>
          <w:spacing w:val="-4"/>
          <w:w w:val="80"/>
          <w:sz w:val="20"/>
        </w:rPr>
        <w:t>for</w:t>
      </w:r>
      <w:r>
        <w:rPr>
          <w:spacing w:val="-5"/>
          <w:sz w:val="20"/>
        </w:rPr>
        <w:t xml:space="preserve"> </w:t>
      </w:r>
      <w:r>
        <w:rPr>
          <w:spacing w:val="-4"/>
          <w:w w:val="80"/>
          <w:sz w:val="20"/>
        </w:rPr>
        <w:t>the</w:t>
      </w:r>
      <w:r>
        <w:rPr>
          <w:spacing w:val="-9"/>
          <w:sz w:val="20"/>
        </w:rPr>
        <w:t xml:space="preserve"> </w:t>
      </w:r>
      <w:r>
        <w:rPr>
          <w:spacing w:val="-4"/>
          <w:w w:val="80"/>
          <w:sz w:val="20"/>
        </w:rPr>
        <w:t>Iganga</w:t>
      </w:r>
      <w:r>
        <w:rPr>
          <w:spacing w:val="-8"/>
          <w:sz w:val="20"/>
        </w:rPr>
        <w:t xml:space="preserve"> </w:t>
      </w:r>
      <w:r>
        <w:rPr>
          <w:spacing w:val="-4"/>
          <w:w w:val="80"/>
          <w:sz w:val="20"/>
        </w:rPr>
        <w:t>-</w:t>
      </w:r>
      <w:r>
        <w:rPr>
          <w:spacing w:val="-8"/>
          <w:sz w:val="20"/>
        </w:rPr>
        <w:t xml:space="preserve"> </w:t>
      </w:r>
      <w:r>
        <w:rPr>
          <w:spacing w:val="-4"/>
          <w:w w:val="80"/>
          <w:sz w:val="20"/>
        </w:rPr>
        <w:t>Trinyi</w:t>
      </w:r>
      <w:r>
        <w:rPr>
          <w:spacing w:val="-10"/>
          <w:sz w:val="20"/>
        </w:rPr>
        <w:t xml:space="preserve"> </w:t>
      </w:r>
      <w:r>
        <w:rPr>
          <w:spacing w:val="-4"/>
          <w:w w:val="80"/>
          <w:sz w:val="20"/>
        </w:rPr>
        <w:t>road,</w:t>
      </w:r>
      <w:r>
        <w:rPr>
          <w:spacing w:val="-9"/>
          <w:sz w:val="20"/>
        </w:rPr>
        <w:t xml:space="preserve"> </w:t>
      </w:r>
      <w:r>
        <w:rPr>
          <w:spacing w:val="-4"/>
          <w:w w:val="80"/>
          <w:sz w:val="20"/>
        </w:rPr>
        <w:t>etc.</w:t>
      </w:r>
    </w:p>
    <w:p w:rsidR="00E5575B" w:rsidRDefault="00D512E5">
      <w:pPr>
        <w:pStyle w:val="ListParagraph"/>
        <w:numPr>
          <w:ilvl w:val="0"/>
          <w:numId w:val="36"/>
        </w:numPr>
        <w:tabs>
          <w:tab w:val="left" w:pos="821"/>
        </w:tabs>
        <w:spacing w:line="242" w:lineRule="exact"/>
        <w:ind w:left="821" w:hanging="90"/>
        <w:jc w:val="left"/>
        <w:rPr>
          <w:sz w:val="20"/>
        </w:rPr>
      </w:pPr>
      <w:r>
        <w:rPr>
          <w:spacing w:val="-4"/>
          <w:w w:val="80"/>
          <w:sz w:val="20"/>
        </w:rPr>
        <w:t>Provided</w:t>
      </w:r>
      <w:r>
        <w:rPr>
          <w:spacing w:val="-8"/>
          <w:sz w:val="20"/>
        </w:rPr>
        <w:t xml:space="preserve"> </w:t>
      </w:r>
      <w:r>
        <w:rPr>
          <w:spacing w:val="-4"/>
          <w:w w:val="80"/>
          <w:sz w:val="20"/>
        </w:rPr>
        <w:t>mining</w:t>
      </w:r>
      <w:r>
        <w:rPr>
          <w:spacing w:val="-8"/>
          <w:sz w:val="20"/>
        </w:rPr>
        <w:t xml:space="preserve"> </w:t>
      </w:r>
      <w:r>
        <w:rPr>
          <w:spacing w:val="-4"/>
          <w:w w:val="80"/>
          <w:sz w:val="20"/>
        </w:rPr>
        <w:t>sites</w:t>
      </w:r>
      <w:r>
        <w:rPr>
          <w:spacing w:val="-11"/>
          <w:sz w:val="20"/>
        </w:rPr>
        <w:t xml:space="preserve"> </w:t>
      </w:r>
      <w:r>
        <w:rPr>
          <w:spacing w:val="-4"/>
          <w:w w:val="80"/>
          <w:sz w:val="20"/>
        </w:rPr>
        <w:t>for</w:t>
      </w:r>
      <w:r>
        <w:rPr>
          <w:spacing w:val="-7"/>
          <w:sz w:val="20"/>
        </w:rPr>
        <w:t xml:space="preserve"> </w:t>
      </w:r>
      <w:r>
        <w:rPr>
          <w:spacing w:val="-4"/>
          <w:w w:val="80"/>
          <w:sz w:val="20"/>
        </w:rPr>
        <w:t>clay</w:t>
      </w:r>
      <w:r>
        <w:rPr>
          <w:spacing w:val="-7"/>
          <w:sz w:val="20"/>
        </w:rPr>
        <w:t xml:space="preserve"> </w:t>
      </w:r>
      <w:r>
        <w:rPr>
          <w:spacing w:val="-4"/>
          <w:w w:val="80"/>
          <w:sz w:val="20"/>
        </w:rPr>
        <w:t>and</w:t>
      </w:r>
      <w:r>
        <w:rPr>
          <w:spacing w:val="-8"/>
          <w:sz w:val="20"/>
        </w:rPr>
        <w:t xml:space="preserve"> </w:t>
      </w:r>
      <w:r>
        <w:rPr>
          <w:spacing w:val="-4"/>
          <w:w w:val="80"/>
          <w:sz w:val="20"/>
        </w:rPr>
        <w:t>sand</w:t>
      </w:r>
    </w:p>
    <w:p w:rsidR="00E5575B" w:rsidRDefault="00D512E5">
      <w:pPr>
        <w:pStyle w:val="ListParagraph"/>
        <w:numPr>
          <w:ilvl w:val="0"/>
          <w:numId w:val="36"/>
        </w:numPr>
        <w:tabs>
          <w:tab w:val="left" w:pos="821"/>
        </w:tabs>
        <w:spacing w:line="244" w:lineRule="exact"/>
        <w:ind w:left="821" w:hanging="90"/>
        <w:jc w:val="left"/>
        <w:rPr>
          <w:sz w:val="20"/>
        </w:rPr>
      </w:pPr>
      <w:r>
        <w:rPr>
          <w:spacing w:val="-4"/>
          <w:w w:val="80"/>
          <w:sz w:val="20"/>
        </w:rPr>
        <w:t>Encouraged</w:t>
      </w:r>
      <w:r>
        <w:rPr>
          <w:spacing w:val="-4"/>
          <w:sz w:val="20"/>
        </w:rPr>
        <w:t xml:space="preserve"> </w:t>
      </w:r>
      <w:r>
        <w:rPr>
          <w:spacing w:val="-4"/>
          <w:w w:val="80"/>
          <w:sz w:val="20"/>
        </w:rPr>
        <w:t>eucalyptus</w:t>
      </w:r>
      <w:r>
        <w:rPr>
          <w:spacing w:val="-4"/>
          <w:sz w:val="20"/>
        </w:rPr>
        <w:t xml:space="preserve"> </w:t>
      </w:r>
      <w:r>
        <w:rPr>
          <w:spacing w:val="-4"/>
          <w:w w:val="80"/>
          <w:sz w:val="20"/>
        </w:rPr>
        <w:t>tree</w:t>
      </w:r>
      <w:r>
        <w:rPr>
          <w:spacing w:val="-7"/>
          <w:sz w:val="20"/>
        </w:rPr>
        <w:t xml:space="preserve"> </w:t>
      </w:r>
      <w:r>
        <w:rPr>
          <w:spacing w:val="-4"/>
          <w:w w:val="80"/>
          <w:sz w:val="20"/>
        </w:rPr>
        <w:t>planting</w:t>
      </w:r>
    </w:p>
    <w:p w:rsidR="00E5575B" w:rsidRDefault="00D512E5">
      <w:pPr>
        <w:pStyle w:val="ListParagraph"/>
        <w:numPr>
          <w:ilvl w:val="0"/>
          <w:numId w:val="36"/>
        </w:numPr>
        <w:tabs>
          <w:tab w:val="left" w:pos="821"/>
        </w:tabs>
        <w:spacing w:line="243" w:lineRule="exact"/>
        <w:ind w:left="821" w:hanging="90"/>
        <w:jc w:val="left"/>
        <w:rPr>
          <w:sz w:val="20"/>
        </w:rPr>
      </w:pPr>
      <w:r>
        <w:rPr>
          <w:spacing w:val="-4"/>
          <w:w w:val="80"/>
          <w:sz w:val="20"/>
        </w:rPr>
        <w:t>Promoted</w:t>
      </w:r>
      <w:r>
        <w:rPr>
          <w:spacing w:val="-7"/>
          <w:sz w:val="20"/>
        </w:rPr>
        <w:t xml:space="preserve"> </w:t>
      </w:r>
      <w:r>
        <w:rPr>
          <w:spacing w:val="-4"/>
          <w:w w:val="80"/>
          <w:sz w:val="20"/>
        </w:rPr>
        <w:t>fish</w:t>
      </w:r>
      <w:r>
        <w:rPr>
          <w:spacing w:val="-7"/>
          <w:sz w:val="20"/>
        </w:rPr>
        <w:t xml:space="preserve"> </w:t>
      </w:r>
      <w:r>
        <w:rPr>
          <w:spacing w:val="-4"/>
          <w:w w:val="80"/>
          <w:sz w:val="20"/>
        </w:rPr>
        <w:t>farming</w:t>
      </w:r>
    </w:p>
    <w:p w:rsidR="00E5575B" w:rsidRDefault="00D512E5">
      <w:pPr>
        <w:pStyle w:val="Heading2"/>
        <w:spacing w:line="228" w:lineRule="exact"/>
        <w:ind w:left="731"/>
      </w:pPr>
      <w:r>
        <w:rPr>
          <w:w w:val="80"/>
        </w:rPr>
        <w:t>Negative</w:t>
      </w:r>
      <w:r>
        <w:rPr>
          <w:spacing w:val="-3"/>
        </w:rPr>
        <w:t xml:space="preserve"> </w:t>
      </w:r>
      <w:r>
        <w:rPr>
          <w:spacing w:val="-2"/>
          <w:w w:val="85"/>
        </w:rPr>
        <w:t>effects;</w:t>
      </w:r>
    </w:p>
    <w:p w:rsidR="00E5575B" w:rsidRDefault="00E5575B">
      <w:pPr>
        <w:spacing w:line="228" w:lineRule="exact"/>
        <w:sectPr w:rsidR="00E5575B">
          <w:pgSz w:w="12240" w:h="15840"/>
          <w:pgMar w:top="620" w:right="0" w:bottom="780" w:left="80" w:header="371" w:footer="591" w:gutter="0"/>
          <w:cols w:space="720"/>
        </w:sectPr>
      </w:pPr>
    </w:p>
    <w:p w:rsidR="00E5575B" w:rsidRDefault="00D512E5">
      <w:pPr>
        <w:pStyle w:val="ListParagraph"/>
        <w:numPr>
          <w:ilvl w:val="0"/>
          <w:numId w:val="36"/>
        </w:numPr>
        <w:tabs>
          <w:tab w:val="left" w:pos="1181"/>
        </w:tabs>
        <w:spacing w:before="6" w:line="242" w:lineRule="auto"/>
        <w:ind w:right="633" w:firstLine="0"/>
        <w:rPr>
          <w:sz w:val="20"/>
        </w:rPr>
      </w:pPr>
      <w:r>
        <w:rPr>
          <w:w w:val="85"/>
          <w:sz w:val="20"/>
        </w:rPr>
        <w:lastRenderedPageBreak/>
        <w:t>Wetlands</w:t>
      </w:r>
      <w:r>
        <w:rPr>
          <w:sz w:val="20"/>
        </w:rPr>
        <w:t xml:space="preserve"> </w:t>
      </w:r>
      <w:r>
        <w:rPr>
          <w:w w:val="85"/>
          <w:sz w:val="20"/>
        </w:rPr>
        <w:t>in</w:t>
      </w:r>
      <w:r>
        <w:rPr>
          <w:sz w:val="20"/>
        </w:rPr>
        <w:t xml:space="preserve"> </w:t>
      </w:r>
      <w:r>
        <w:rPr>
          <w:w w:val="85"/>
          <w:sz w:val="20"/>
        </w:rPr>
        <w:t>Jinja,</w:t>
      </w:r>
      <w:r>
        <w:rPr>
          <w:sz w:val="20"/>
        </w:rPr>
        <w:t xml:space="preserve"> </w:t>
      </w:r>
      <w:r>
        <w:rPr>
          <w:w w:val="85"/>
          <w:sz w:val="20"/>
        </w:rPr>
        <w:t>Mukono</w:t>
      </w:r>
      <w:r>
        <w:rPr>
          <w:sz w:val="20"/>
        </w:rPr>
        <w:t xml:space="preserve"> </w:t>
      </w:r>
      <w:r>
        <w:rPr>
          <w:w w:val="85"/>
          <w:sz w:val="20"/>
        </w:rPr>
        <w:t>and</w:t>
      </w:r>
      <w:r>
        <w:rPr>
          <w:sz w:val="20"/>
        </w:rPr>
        <w:t xml:space="preserve"> </w:t>
      </w:r>
      <w:r>
        <w:rPr>
          <w:w w:val="85"/>
          <w:sz w:val="20"/>
        </w:rPr>
        <w:t>Kampala</w:t>
      </w:r>
      <w:r>
        <w:rPr>
          <w:sz w:val="20"/>
        </w:rPr>
        <w:t xml:space="preserve"> </w:t>
      </w:r>
      <w:r>
        <w:rPr>
          <w:w w:val="85"/>
          <w:sz w:val="20"/>
        </w:rPr>
        <w:t>are</w:t>
      </w:r>
      <w:r>
        <w:rPr>
          <w:sz w:val="20"/>
        </w:rPr>
        <w:t xml:space="preserve"> </w:t>
      </w:r>
      <w:r>
        <w:rPr>
          <w:w w:val="85"/>
          <w:sz w:val="20"/>
        </w:rPr>
        <w:t>the</w:t>
      </w:r>
      <w:r>
        <w:rPr>
          <w:sz w:val="20"/>
        </w:rPr>
        <w:t xml:space="preserve"> </w:t>
      </w:r>
      <w:r>
        <w:rPr>
          <w:w w:val="85"/>
          <w:sz w:val="20"/>
        </w:rPr>
        <w:t>most</w:t>
      </w:r>
      <w:r>
        <w:rPr>
          <w:spacing w:val="19"/>
          <w:sz w:val="20"/>
        </w:rPr>
        <w:t xml:space="preserve"> </w:t>
      </w:r>
      <w:r>
        <w:rPr>
          <w:w w:val="85"/>
          <w:sz w:val="20"/>
        </w:rPr>
        <w:t>degraded</w:t>
      </w:r>
      <w:r>
        <w:rPr>
          <w:spacing w:val="-5"/>
          <w:w w:val="85"/>
          <w:sz w:val="20"/>
        </w:rPr>
        <w:t xml:space="preserve"> </w:t>
      </w:r>
      <w:r>
        <w:rPr>
          <w:w w:val="85"/>
          <w:sz w:val="20"/>
        </w:rPr>
        <w:t>in</w:t>
      </w:r>
      <w:r>
        <w:rPr>
          <w:spacing w:val="-4"/>
          <w:w w:val="85"/>
          <w:sz w:val="20"/>
        </w:rPr>
        <w:t xml:space="preserve"> </w:t>
      </w:r>
      <w:r>
        <w:rPr>
          <w:w w:val="85"/>
          <w:sz w:val="20"/>
        </w:rPr>
        <w:t>Uganda</w:t>
      </w:r>
      <w:r>
        <w:rPr>
          <w:spacing w:val="-5"/>
          <w:w w:val="85"/>
          <w:sz w:val="20"/>
        </w:rPr>
        <w:t xml:space="preserve"> </w:t>
      </w:r>
      <w:r>
        <w:rPr>
          <w:w w:val="85"/>
          <w:sz w:val="20"/>
        </w:rPr>
        <w:t>leading</w:t>
      </w:r>
      <w:r>
        <w:rPr>
          <w:spacing w:val="-4"/>
          <w:w w:val="85"/>
          <w:sz w:val="20"/>
        </w:rPr>
        <w:t xml:space="preserve"> </w:t>
      </w:r>
      <w:r>
        <w:rPr>
          <w:w w:val="85"/>
          <w:sz w:val="20"/>
        </w:rPr>
        <w:t>to</w:t>
      </w:r>
      <w:r>
        <w:rPr>
          <w:spacing w:val="-5"/>
          <w:w w:val="85"/>
          <w:sz w:val="20"/>
        </w:rPr>
        <w:t xml:space="preserve"> </w:t>
      </w:r>
      <w:r>
        <w:rPr>
          <w:w w:val="85"/>
          <w:sz w:val="20"/>
        </w:rPr>
        <w:t>danger</w:t>
      </w:r>
      <w:r>
        <w:rPr>
          <w:spacing w:val="-5"/>
          <w:w w:val="85"/>
          <w:sz w:val="20"/>
        </w:rPr>
        <w:t xml:space="preserve"> </w:t>
      </w:r>
      <w:r>
        <w:rPr>
          <w:w w:val="85"/>
          <w:sz w:val="20"/>
        </w:rPr>
        <w:t>to</w:t>
      </w:r>
      <w:r>
        <w:rPr>
          <w:spacing w:val="-5"/>
          <w:w w:val="85"/>
          <w:sz w:val="20"/>
        </w:rPr>
        <w:t xml:space="preserve"> </w:t>
      </w:r>
      <w:r>
        <w:rPr>
          <w:w w:val="85"/>
          <w:sz w:val="20"/>
        </w:rPr>
        <w:t>survival</w:t>
      </w:r>
      <w:r>
        <w:rPr>
          <w:spacing w:val="-4"/>
          <w:w w:val="85"/>
          <w:sz w:val="20"/>
        </w:rPr>
        <w:t xml:space="preserve"> </w:t>
      </w:r>
      <w:r>
        <w:rPr>
          <w:w w:val="85"/>
          <w:sz w:val="20"/>
        </w:rPr>
        <w:t>of</w:t>
      </w:r>
      <w:r>
        <w:rPr>
          <w:spacing w:val="-5"/>
          <w:w w:val="85"/>
          <w:sz w:val="20"/>
        </w:rPr>
        <w:t xml:space="preserve"> </w:t>
      </w:r>
      <w:r>
        <w:rPr>
          <w:w w:val="85"/>
          <w:sz w:val="20"/>
        </w:rPr>
        <w:t>aquatic</w:t>
      </w:r>
      <w:r>
        <w:rPr>
          <w:spacing w:val="-4"/>
          <w:w w:val="85"/>
          <w:sz w:val="20"/>
        </w:rPr>
        <w:t xml:space="preserve"> </w:t>
      </w:r>
      <w:r>
        <w:rPr>
          <w:w w:val="85"/>
          <w:sz w:val="20"/>
        </w:rPr>
        <w:t xml:space="preserve">life and the quality of </w:t>
      </w:r>
      <w:r>
        <w:rPr>
          <w:w w:val="90"/>
          <w:sz w:val="20"/>
        </w:rPr>
        <w:t xml:space="preserve">the water for human use. E.g. the reclamation by Kakira sugar works of the Mutai swamp forest from where river Kiko originates for </w:t>
      </w:r>
      <w:r>
        <w:rPr>
          <w:w w:val="85"/>
          <w:sz w:val="20"/>
        </w:rPr>
        <w:t>purposes of growing sugar canes has led to the loss of the wetlands'</w:t>
      </w:r>
      <w:r>
        <w:rPr>
          <w:sz w:val="20"/>
        </w:rPr>
        <w:t xml:space="preserve"> </w:t>
      </w:r>
      <w:r>
        <w:rPr>
          <w:w w:val="85"/>
          <w:sz w:val="20"/>
        </w:rPr>
        <w:t>capacity to clean the wastes in water originating from the Kakira sugar processing</w:t>
      </w:r>
      <w:r>
        <w:rPr>
          <w:sz w:val="20"/>
        </w:rPr>
        <w:t xml:space="preserve"> </w:t>
      </w:r>
      <w:r>
        <w:rPr>
          <w:w w:val="85"/>
          <w:sz w:val="20"/>
        </w:rPr>
        <w:t>plant</w:t>
      </w:r>
      <w:r>
        <w:rPr>
          <w:sz w:val="20"/>
        </w:rPr>
        <w:t xml:space="preserve"> </w:t>
      </w:r>
      <w:r>
        <w:rPr>
          <w:w w:val="85"/>
          <w:sz w:val="20"/>
        </w:rPr>
        <w:t>which has</w:t>
      </w:r>
      <w:r>
        <w:rPr>
          <w:sz w:val="20"/>
        </w:rPr>
        <w:t xml:space="preserve"> </w:t>
      </w:r>
      <w:r>
        <w:rPr>
          <w:w w:val="85"/>
          <w:sz w:val="20"/>
        </w:rPr>
        <w:t>affected</w:t>
      </w:r>
      <w:r>
        <w:rPr>
          <w:sz w:val="20"/>
        </w:rPr>
        <w:t xml:space="preserve"> </w:t>
      </w:r>
      <w:r>
        <w:rPr>
          <w:w w:val="85"/>
          <w:sz w:val="20"/>
        </w:rPr>
        <w:t>aquatic</w:t>
      </w:r>
      <w:r>
        <w:rPr>
          <w:sz w:val="20"/>
        </w:rPr>
        <w:t xml:space="preserve"> </w:t>
      </w:r>
      <w:r>
        <w:rPr>
          <w:w w:val="85"/>
          <w:sz w:val="20"/>
        </w:rPr>
        <w:t>life</w:t>
      </w:r>
      <w:r>
        <w:rPr>
          <w:spacing w:val="24"/>
          <w:sz w:val="20"/>
        </w:rPr>
        <w:t xml:space="preserve"> </w:t>
      </w:r>
      <w:r>
        <w:rPr>
          <w:w w:val="85"/>
          <w:sz w:val="20"/>
        </w:rPr>
        <w:t>and</w:t>
      </w:r>
      <w:r>
        <w:rPr>
          <w:spacing w:val="24"/>
          <w:sz w:val="20"/>
        </w:rPr>
        <w:t xml:space="preserve"> </w:t>
      </w:r>
      <w:r>
        <w:rPr>
          <w:w w:val="85"/>
          <w:sz w:val="20"/>
        </w:rPr>
        <w:t>the</w:t>
      </w:r>
      <w:r>
        <w:rPr>
          <w:spacing w:val="24"/>
          <w:sz w:val="20"/>
        </w:rPr>
        <w:t xml:space="preserve"> </w:t>
      </w:r>
      <w:r>
        <w:rPr>
          <w:w w:val="85"/>
          <w:sz w:val="20"/>
        </w:rPr>
        <w:t>quality</w:t>
      </w:r>
      <w:r>
        <w:rPr>
          <w:spacing w:val="24"/>
          <w:sz w:val="20"/>
        </w:rPr>
        <w:t xml:space="preserve"> </w:t>
      </w:r>
      <w:r>
        <w:rPr>
          <w:w w:val="85"/>
          <w:sz w:val="20"/>
        </w:rPr>
        <w:t>of</w:t>
      </w:r>
      <w:r>
        <w:rPr>
          <w:spacing w:val="24"/>
          <w:sz w:val="20"/>
        </w:rPr>
        <w:t xml:space="preserve"> </w:t>
      </w:r>
      <w:r>
        <w:rPr>
          <w:w w:val="85"/>
          <w:sz w:val="20"/>
        </w:rPr>
        <w:t>the</w:t>
      </w:r>
      <w:r>
        <w:rPr>
          <w:spacing w:val="24"/>
          <w:sz w:val="20"/>
        </w:rPr>
        <w:t xml:space="preserve"> </w:t>
      </w:r>
      <w:r>
        <w:rPr>
          <w:w w:val="85"/>
          <w:sz w:val="20"/>
        </w:rPr>
        <w:t>water</w:t>
      </w:r>
      <w:r>
        <w:rPr>
          <w:spacing w:val="21"/>
          <w:sz w:val="20"/>
        </w:rPr>
        <w:t xml:space="preserve"> </w:t>
      </w:r>
      <w:r>
        <w:rPr>
          <w:w w:val="85"/>
          <w:sz w:val="20"/>
        </w:rPr>
        <w:t>in</w:t>
      </w:r>
      <w:r>
        <w:rPr>
          <w:spacing w:val="24"/>
          <w:sz w:val="20"/>
        </w:rPr>
        <w:t xml:space="preserve"> </w:t>
      </w:r>
      <w:r>
        <w:rPr>
          <w:w w:val="85"/>
          <w:sz w:val="20"/>
        </w:rPr>
        <w:t>L.</w:t>
      </w:r>
      <w:r>
        <w:rPr>
          <w:spacing w:val="21"/>
          <w:sz w:val="20"/>
        </w:rPr>
        <w:t xml:space="preserve"> </w:t>
      </w:r>
      <w:r>
        <w:rPr>
          <w:w w:val="85"/>
          <w:sz w:val="20"/>
        </w:rPr>
        <w:t>Victoria</w:t>
      </w:r>
      <w:r>
        <w:rPr>
          <w:spacing w:val="24"/>
          <w:sz w:val="20"/>
        </w:rPr>
        <w:t xml:space="preserve"> </w:t>
      </w:r>
      <w:r>
        <w:rPr>
          <w:w w:val="85"/>
          <w:sz w:val="20"/>
        </w:rPr>
        <w:t>and</w:t>
      </w:r>
      <w:r>
        <w:rPr>
          <w:spacing w:val="24"/>
          <w:sz w:val="20"/>
        </w:rPr>
        <w:t xml:space="preserve"> </w:t>
      </w:r>
      <w:r>
        <w:rPr>
          <w:w w:val="85"/>
          <w:sz w:val="20"/>
        </w:rPr>
        <w:t>R.</w:t>
      </w:r>
      <w:r>
        <w:rPr>
          <w:spacing w:val="38"/>
          <w:sz w:val="20"/>
        </w:rPr>
        <w:t xml:space="preserve"> </w:t>
      </w:r>
      <w:r>
        <w:rPr>
          <w:w w:val="85"/>
          <w:sz w:val="20"/>
        </w:rPr>
        <w:t>Kiko.</w:t>
      </w:r>
    </w:p>
    <w:p w:rsidR="00E5575B" w:rsidRDefault="00D512E5">
      <w:pPr>
        <w:pStyle w:val="ListParagraph"/>
        <w:numPr>
          <w:ilvl w:val="0"/>
          <w:numId w:val="36"/>
        </w:numPr>
        <w:tabs>
          <w:tab w:val="left" w:pos="1181"/>
        </w:tabs>
        <w:spacing w:line="242" w:lineRule="auto"/>
        <w:ind w:right="630" w:firstLine="0"/>
        <w:rPr>
          <w:sz w:val="20"/>
        </w:rPr>
      </w:pPr>
      <w:r>
        <w:rPr>
          <w:w w:val="85"/>
          <w:sz w:val="20"/>
        </w:rPr>
        <w:t>The</w:t>
      </w:r>
      <w:r>
        <w:rPr>
          <w:spacing w:val="-2"/>
          <w:w w:val="85"/>
          <w:sz w:val="20"/>
        </w:rPr>
        <w:t xml:space="preserve"> </w:t>
      </w:r>
      <w:r>
        <w:rPr>
          <w:w w:val="85"/>
          <w:sz w:val="20"/>
        </w:rPr>
        <w:t>reclamation</w:t>
      </w:r>
      <w:r>
        <w:rPr>
          <w:spacing w:val="-2"/>
          <w:w w:val="85"/>
          <w:sz w:val="20"/>
        </w:rPr>
        <w:t xml:space="preserve"> </w:t>
      </w:r>
      <w:r>
        <w:rPr>
          <w:w w:val="85"/>
          <w:sz w:val="20"/>
        </w:rPr>
        <w:t>of wetlands</w:t>
      </w:r>
      <w:r>
        <w:rPr>
          <w:spacing w:val="-3"/>
          <w:w w:val="85"/>
          <w:sz w:val="20"/>
        </w:rPr>
        <w:t xml:space="preserve"> </w:t>
      </w:r>
      <w:r>
        <w:rPr>
          <w:w w:val="85"/>
          <w:sz w:val="20"/>
        </w:rPr>
        <w:t>has led to siltation of</w:t>
      </w:r>
      <w:r>
        <w:rPr>
          <w:spacing w:val="-2"/>
          <w:w w:val="85"/>
          <w:sz w:val="20"/>
        </w:rPr>
        <w:t xml:space="preserve"> </w:t>
      </w:r>
      <w:r>
        <w:rPr>
          <w:w w:val="85"/>
          <w:sz w:val="20"/>
        </w:rPr>
        <w:t>rivers</w:t>
      </w:r>
      <w:r>
        <w:rPr>
          <w:spacing w:val="-3"/>
          <w:w w:val="85"/>
          <w:sz w:val="20"/>
        </w:rPr>
        <w:t xml:space="preserve"> </w:t>
      </w:r>
      <w:r>
        <w:rPr>
          <w:w w:val="85"/>
          <w:sz w:val="20"/>
        </w:rPr>
        <w:t>and streams thus leading to flooding and loss of aquatic life.</w:t>
      </w:r>
      <w:r>
        <w:rPr>
          <w:sz w:val="20"/>
        </w:rPr>
        <w:t xml:space="preserve"> </w:t>
      </w:r>
      <w:r>
        <w:rPr>
          <w:w w:val="85"/>
          <w:sz w:val="20"/>
        </w:rPr>
        <w:t>E.g. reclamation of Walukuba - Babu - Patel wetlands in Jinja has led to siltation of streams in Walukuba, Makenke and Maga Maga;</w:t>
      </w:r>
      <w:r>
        <w:rPr>
          <w:spacing w:val="80"/>
          <w:sz w:val="20"/>
        </w:rPr>
        <w:t xml:space="preserve"> </w:t>
      </w:r>
      <w:r>
        <w:rPr>
          <w:w w:val="85"/>
          <w:sz w:val="20"/>
        </w:rPr>
        <w:t>reclamation of Doho and Kibimba wetlands, etc has led to</w:t>
      </w:r>
      <w:r>
        <w:rPr>
          <w:sz w:val="20"/>
        </w:rPr>
        <w:t xml:space="preserve"> </w:t>
      </w:r>
      <w:r>
        <w:rPr>
          <w:w w:val="85"/>
          <w:sz w:val="20"/>
        </w:rPr>
        <w:t>serious siltation of R. Manafwa</w:t>
      </w:r>
      <w:r>
        <w:rPr>
          <w:sz w:val="20"/>
        </w:rPr>
        <w:t xml:space="preserve"> </w:t>
      </w:r>
      <w:r>
        <w:rPr>
          <w:w w:val="85"/>
          <w:sz w:val="20"/>
        </w:rPr>
        <w:t>leading</w:t>
      </w:r>
      <w:r>
        <w:rPr>
          <w:spacing w:val="-4"/>
          <w:w w:val="85"/>
          <w:sz w:val="20"/>
        </w:rPr>
        <w:t xml:space="preserve"> </w:t>
      </w:r>
      <w:r>
        <w:rPr>
          <w:w w:val="85"/>
          <w:sz w:val="20"/>
        </w:rPr>
        <w:t>to</w:t>
      </w:r>
      <w:r>
        <w:rPr>
          <w:spacing w:val="-7"/>
          <w:w w:val="85"/>
          <w:sz w:val="20"/>
        </w:rPr>
        <w:t xml:space="preserve"> </w:t>
      </w:r>
      <w:r>
        <w:rPr>
          <w:w w:val="85"/>
          <w:sz w:val="20"/>
        </w:rPr>
        <w:t>flooding</w:t>
      </w:r>
      <w:r>
        <w:rPr>
          <w:spacing w:val="-7"/>
          <w:w w:val="85"/>
          <w:sz w:val="20"/>
        </w:rPr>
        <w:t xml:space="preserve"> </w:t>
      </w:r>
      <w:r>
        <w:rPr>
          <w:w w:val="85"/>
          <w:sz w:val="20"/>
        </w:rPr>
        <w:t>and</w:t>
      </w:r>
      <w:r>
        <w:rPr>
          <w:spacing w:val="-4"/>
          <w:w w:val="85"/>
          <w:sz w:val="20"/>
        </w:rPr>
        <w:t xml:space="preserve"> </w:t>
      </w:r>
      <w:r>
        <w:rPr>
          <w:w w:val="85"/>
          <w:sz w:val="20"/>
        </w:rPr>
        <w:t>loss</w:t>
      </w:r>
      <w:r>
        <w:rPr>
          <w:spacing w:val="-5"/>
          <w:w w:val="85"/>
          <w:sz w:val="20"/>
        </w:rPr>
        <w:t xml:space="preserve"> </w:t>
      </w:r>
      <w:r>
        <w:rPr>
          <w:w w:val="85"/>
          <w:sz w:val="20"/>
        </w:rPr>
        <w:t>of</w:t>
      </w:r>
      <w:r>
        <w:rPr>
          <w:spacing w:val="-9"/>
          <w:w w:val="85"/>
          <w:sz w:val="20"/>
        </w:rPr>
        <w:t xml:space="preserve"> </w:t>
      </w:r>
      <w:r>
        <w:rPr>
          <w:w w:val="85"/>
          <w:sz w:val="20"/>
        </w:rPr>
        <w:t>aquatic</w:t>
      </w:r>
      <w:r>
        <w:rPr>
          <w:spacing w:val="-7"/>
          <w:w w:val="85"/>
          <w:sz w:val="20"/>
        </w:rPr>
        <w:t xml:space="preserve"> </w:t>
      </w:r>
      <w:r>
        <w:rPr>
          <w:w w:val="85"/>
          <w:sz w:val="20"/>
        </w:rPr>
        <w:t>life.</w:t>
      </w:r>
    </w:p>
    <w:p w:rsidR="00E5575B" w:rsidRDefault="00D512E5">
      <w:pPr>
        <w:pStyle w:val="ListParagraph"/>
        <w:numPr>
          <w:ilvl w:val="0"/>
          <w:numId w:val="36"/>
        </w:numPr>
        <w:tabs>
          <w:tab w:val="left" w:pos="1181"/>
        </w:tabs>
        <w:spacing w:line="242" w:lineRule="auto"/>
        <w:ind w:right="623" w:firstLine="0"/>
        <w:rPr>
          <w:sz w:val="20"/>
        </w:rPr>
      </w:pPr>
      <w:r>
        <w:rPr>
          <w:w w:val="85"/>
          <w:sz w:val="20"/>
        </w:rPr>
        <w:t>In Iganga, Pallisa and Butaleja districts. 64% to 68% of</w:t>
      </w:r>
      <w:r>
        <w:rPr>
          <w:sz w:val="20"/>
        </w:rPr>
        <w:t xml:space="preserve"> </w:t>
      </w:r>
      <w:r>
        <w:rPr>
          <w:w w:val="85"/>
          <w:sz w:val="20"/>
        </w:rPr>
        <w:t xml:space="preserve">the total seasonal wetlands like Naigombwa, Lumbuye and part of Mpologoma </w:t>
      </w:r>
      <w:r>
        <w:rPr>
          <w:w w:val="90"/>
          <w:sz w:val="20"/>
        </w:rPr>
        <w:t xml:space="preserve">wetlands have been reclaimed for rice growing which has led to scarcity of water and a reduction in the number of permanent streams, </w:t>
      </w:r>
      <w:r>
        <w:rPr>
          <w:w w:val="85"/>
          <w:sz w:val="20"/>
        </w:rPr>
        <w:t>disappearance</w:t>
      </w:r>
      <w:r>
        <w:rPr>
          <w:sz w:val="20"/>
        </w:rPr>
        <w:t xml:space="preserve"> </w:t>
      </w:r>
      <w:r>
        <w:rPr>
          <w:w w:val="85"/>
          <w:sz w:val="20"/>
        </w:rPr>
        <w:t>of permanent</w:t>
      </w:r>
      <w:r>
        <w:rPr>
          <w:sz w:val="20"/>
        </w:rPr>
        <w:t xml:space="preserve"> </w:t>
      </w:r>
      <w:r>
        <w:rPr>
          <w:w w:val="85"/>
          <w:sz w:val="20"/>
        </w:rPr>
        <w:t>springs</w:t>
      </w:r>
      <w:r>
        <w:rPr>
          <w:sz w:val="20"/>
        </w:rPr>
        <w:t xml:space="preserve"> </w:t>
      </w:r>
      <w:r>
        <w:rPr>
          <w:w w:val="85"/>
          <w:sz w:val="20"/>
        </w:rPr>
        <w:t>and</w:t>
      </w:r>
      <w:r>
        <w:rPr>
          <w:spacing w:val="-2"/>
          <w:w w:val="85"/>
          <w:sz w:val="20"/>
        </w:rPr>
        <w:t xml:space="preserve"> </w:t>
      </w:r>
      <w:r>
        <w:rPr>
          <w:w w:val="85"/>
          <w:sz w:val="20"/>
        </w:rPr>
        <w:t>a low underground</w:t>
      </w:r>
      <w:r>
        <w:rPr>
          <w:spacing w:val="-2"/>
          <w:w w:val="85"/>
          <w:sz w:val="20"/>
        </w:rPr>
        <w:t xml:space="preserve"> </w:t>
      </w:r>
      <w:r>
        <w:rPr>
          <w:w w:val="85"/>
          <w:sz w:val="20"/>
        </w:rPr>
        <w:t>water</w:t>
      </w:r>
      <w:r>
        <w:rPr>
          <w:spacing w:val="-1"/>
          <w:w w:val="85"/>
          <w:sz w:val="20"/>
        </w:rPr>
        <w:t xml:space="preserve"> </w:t>
      </w:r>
      <w:r>
        <w:rPr>
          <w:w w:val="85"/>
          <w:sz w:val="20"/>
        </w:rPr>
        <w:t>yield</w:t>
      </w:r>
      <w:r>
        <w:rPr>
          <w:spacing w:val="-2"/>
          <w:w w:val="85"/>
          <w:sz w:val="20"/>
        </w:rPr>
        <w:t xml:space="preserve"> </w:t>
      </w:r>
      <w:r>
        <w:rPr>
          <w:w w:val="85"/>
          <w:sz w:val="20"/>
        </w:rPr>
        <w:t>in</w:t>
      </w:r>
      <w:r>
        <w:rPr>
          <w:spacing w:val="-2"/>
          <w:w w:val="85"/>
          <w:sz w:val="20"/>
        </w:rPr>
        <w:t xml:space="preserve"> </w:t>
      </w:r>
      <w:r>
        <w:rPr>
          <w:w w:val="85"/>
          <w:sz w:val="20"/>
        </w:rPr>
        <w:t>the wells.</w:t>
      </w:r>
    </w:p>
    <w:p w:rsidR="00E5575B" w:rsidRDefault="00D512E5">
      <w:pPr>
        <w:pStyle w:val="ListParagraph"/>
        <w:numPr>
          <w:ilvl w:val="0"/>
          <w:numId w:val="36"/>
        </w:numPr>
        <w:tabs>
          <w:tab w:val="left" w:pos="1181"/>
        </w:tabs>
        <w:spacing w:line="242" w:lineRule="auto"/>
        <w:ind w:right="622" w:firstLine="0"/>
        <w:rPr>
          <w:sz w:val="20"/>
        </w:rPr>
      </w:pPr>
      <w:r>
        <w:rPr>
          <w:w w:val="85"/>
          <w:sz w:val="20"/>
        </w:rPr>
        <w:t>In</w:t>
      </w:r>
      <w:r>
        <w:rPr>
          <w:spacing w:val="-6"/>
          <w:w w:val="85"/>
          <w:sz w:val="20"/>
        </w:rPr>
        <w:t xml:space="preserve"> </w:t>
      </w:r>
      <w:r>
        <w:rPr>
          <w:w w:val="85"/>
          <w:sz w:val="20"/>
        </w:rPr>
        <w:t>Kampala,</w:t>
      </w:r>
      <w:r>
        <w:rPr>
          <w:spacing w:val="-5"/>
          <w:w w:val="85"/>
          <w:sz w:val="20"/>
        </w:rPr>
        <w:t xml:space="preserve"> </w:t>
      </w:r>
      <w:r>
        <w:rPr>
          <w:w w:val="85"/>
          <w:sz w:val="20"/>
        </w:rPr>
        <w:t>Kabale</w:t>
      </w:r>
      <w:r>
        <w:rPr>
          <w:spacing w:val="-5"/>
          <w:w w:val="85"/>
          <w:sz w:val="20"/>
        </w:rPr>
        <w:t xml:space="preserve"> </w:t>
      </w:r>
      <w:r>
        <w:rPr>
          <w:w w:val="85"/>
          <w:sz w:val="20"/>
        </w:rPr>
        <w:t>and</w:t>
      </w:r>
      <w:r>
        <w:rPr>
          <w:spacing w:val="-6"/>
          <w:w w:val="85"/>
          <w:sz w:val="20"/>
        </w:rPr>
        <w:t xml:space="preserve"> </w:t>
      </w:r>
      <w:r>
        <w:rPr>
          <w:w w:val="85"/>
          <w:sz w:val="20"/>
        </w:rPr>
        <w:t>Bushenyi,</w:t>
      </w:r>
      <w:r>
        <w:rPr>
          <w:spacing w:val="-5"/>
          <w:w w:val="85"/>
          <w:sz w:val="20"/>
        </w:rPr>
        <w:t xml:space="preserve"> </w:t>
      </w:r>
      <w:r>
        <w:rPr>
          <w:w w:val="85"/>
          <w:sz w:val="20"/>
        </w:rPr>
        <w:t>the</w:t>
      </w:r>
      <w:r>
        <w:rPr>
          <w:spacing w:val="-5"/>
          <w:w w:val="85"/>
          <w:sz w:val="20"/>
        </w:rPr>
        <w:t xml:space="preserve"> </w:t>
      </w:r>
      <w:r>
        <w:rPr>
          <w:w w:val="85"/>
          <w:sz w:val="20"/>
        </w:rPr>
        <w:t>massive</w:t>
      </w:r>
      <w:r>
        <w:rPr>
          <w:spacing w:val="-6"/>
          <w:w w:val="85"/>
          <w:sz w:val="20"/>
        </w:rPr>
        <w:t xml:space="preserve"> </w:t>
      </w:r>
      <w:r>
        <w:rPr>
          <w:w w:val="85"/>
          <w:sz w:val="20"/>
        </w:rPr>
        <w:t>destruction</w:t>
      </w:r>
      <w:r>
        <w:rPr>
          <w:spacing w:val="-5"/>
          <w:w w:val="85"/>
          <w:sz w:val="20"/>
        </w:rPr>
        <w:t xml:space="preserve"> </w:t>
      </w:r>
      <w:r>
        <w:rPr>
          <w:w w:val="85"/>
          <w:sz w:val="20"/>
        </w:rPr>
        <w:t>of</w:t>
      </w:r>
      <w:r>
        <w:rPr>
          <w:spacing w:val="-5"/>
          <w:w w:val="85"/>
          <w:sz w:val="20"/>
        </w:rPr>
        <w:t xml:space="preserve"> </w:t>
      </w:r>
      <w:r>
        <w:rPr>
          <w:w w:val="85"/>
          <w:sz w:val="20"/>
        </w:rPr>
        <w:t>Mengo</w:t>
      </w:r>
      <w:r>
        <w:rPr>
          <w:spacing w:val="-6"/>
          <w:w w:val="85"/>
          <w:sz w:val="20"/>
        </w:rPr>
        <w:t xml:space="preserve"> </w:t>
      </w:r>
      <w:r>
        <w:rPr>
          <w:w w:val="85"/>
          <w:sz w:val="20"/>
        </w:rPr>
        <w:t>-</w:t>
      </w:r>
      <w:r>
        <w:rPr>
          <w:spacing w:val="-5"/>
          <w:w w:val="85"/>
          <w:sz w:val="20"/>
        </w:rPr>
        <w:t xml:space="preserve"> </w:t>
      </w:r>
      <w:r>
        <w:rPr>
          <w:w w:val="85"/>
          <w:sz w:val="20"/>
        </w:rPr>
        <w:t>Kisenyi,</w:t>
      </w:r>
      <w:r>
        <w:rPr>
          <w:spacing w:val="-5"/>
          <w:w w:val="85"/>
          <w:sz w:val="20"/>
        </w:rPr>
        <w:t xml:space="preserve"> </w:t>
      </w:r>
      <w:r>
        <w:rPr>
          <w:w w:val="85"/>
          <w:sz w:val="20"/>
        </w:rPr>
        <w:t>Kiruruma</w:t>
      </w:r>
      <w:r>
        <w:rPr>
          <w:spacing w:val="-6"/>
          <w:w w:val="85"/>
          <w:sz w:val="20"/>
        </w:rPr>
        <w:t xml:space="preserve"> </w:t>
      </w:r>
      <w:r>
        <w:rPr>
          <w:w w:val="85"/>
          <w:sz w:val="20"/>
        </w:rPr>
        <w:t>and</w:t>
      </w:r>
      <w:r>
        <w:rPr>
          <w:spacing w:val="-5"/>
          <w:w w:val="85"/>
          <w:sz w:val="20"/>
        </w:rPr>
        <w:t xml:space="preserve"> </w:t>
      </w:r>
      <w:r>
        <w:rPr>
          <w:w w:val="85"/>
          <w:sz w:val="20"/>
        </w:rPr>
        <w:t>Koga</w:t>
      </w:r>
      <w:r>
        <w:rPr>
          <w:spacing w:val="30"/>
          <w:sz w:val="20"/>
        </w:rPr>
        <w:t xml:space="preserve"> </w:t>
      </w:r>
      <w:r>
        <w:rPr>
          <w:w w:val="85"/>
          <w:sz w:val="20"/>
        </w:rPr>
        <w:t>swamps</w:t>
      </w:r>
      <w:r>
        <w:rPr>
          <w:spacing w:val="-6"/>
          <w:w w:val="85"/>
          <w:sz w:val="20"/>
        </w:rPr>
        <w:t xml:space="preserve"> </w:t>
      </w:r>
      <w:r>
        <w:rPr>
          <w:w w:val="85"/>
          <w:sz w:val="20"/>
        </w:rPr>
        <w:t>respectively</w:t>
      </w:r>
      <w:r>
        <w:rPr>
          <w:spacing w:val="40"/>
          <w:sz w:val="20"/>
        </w:rPr>
        <w:t xml:space="preserve"> </w:t>
      </w:r>
      <w:r>
        <w:rPr>
          <w:w w:val="85"/>
          <w:sz w:val="20"/>
        </w:rPr>
        <w:t>have</w:t>
      </w:r>
      <w:r>
        <w:rPr>
          <w:spacing w:val="40"/>
          <w:sz w:val="20"/>
        </w:rPr>
        <w:t xml:space="preserve"> </w:t>
      </w:r>
      <w:r>
        <w:rPr>
          <w:w w:val="85"/>
          <w:sz w:val="20"/>
        </w:rPr>
        <w:t>led</w:t>
      </w:r>
      <w:r>
        <w:rPr>
          <w:spacing w:val="40"/>
          <w:sz w:val="20"/>
        </w:rPr>
        <w:t xml:space="preserve"> </w:t>
      </w:r>
      <w:r>
        <w:rPr>
          <w:w w:val="85"/>
          <w:sz w:val="20"/>
        </w:rPr>
        <w:t>to</w:t>
      </w:r>
      <w:r>
        <w:rPr>
          <w:spacing w:val="40"/>
          <w:sz w:val="20"/>
        </w:rPr>
        <w:t xml:space="preserve"> </w:t>
      </w:r>
      <w:r>
        <w:rPr>
          <w:w w:val="85"/>
          <w:sz w:val="20"/>
        </w:rPr>
        <w:t xml:space="preserve">an </w:t>
      </w:r>
      <w:r>
        <w:rPr>
          <w:spacing w:val="-2"/>
          <w:w w:val="85"/>
          <w:sz w:val="20"/>
        </w:rPr>
        <w:t>increase</w:t>
      </w:r>
      <w:r>
        <w:rPr>
          <w:spacing w:val="-4"/>
          <w:w w:val="85"/>
          <w:sz w:val="20"/>
        </w:rPr>
        <w:t xml:space="preserve"> </w:t>
      </w:r>
      <w:r>
        <w:rPr>
          <w:spacing w:val="-2"/>
          <w:w w:val="85"/>
          <w:sz w:val="20"/>
        </w:rPr>
        <w:t>in</w:t>
      </w:r>
      <w:r>
        <w:rPr>
          <w:spacing w:val="-3"/>
          <w:w w:val="85"/>
          <w:sz w:val="20"/>
        </w:rPr>
        <w:t xml:space="preserve"> </w:t>
      </w:r>
      <w:r>
        <w:rPr>
          <w:spacing w:val="-2"/>
          <w:w w:val="85"/>
          <w:sz w:val="20"/>
        </w:rPr>
        <w:t>the</w:t>
      </w:r>
      <w:r>
        <w:rPr>
          <w:spacing w:val="-2"/>
          <w:sz w:val="20"/>
        </w:rPr>
        <w:t xml:space="preserve"> </w:t>
      </w:r>
      <w:r>
        <w:rPr>
          <w:spacing w:val="-2"/>
          <w:w w:val="85"/>
          <w:sz w:val="20"/>
        </w:rPr>
        <w:t>average</w:t>
      </w:r>
      <w:r>
        <w:rPr>
          <w:spacing w:val="-4"/>
          <w:w w:val="85"/>
          <w:sz w:val="20"/>
        </w:rPr>
        <w:t xml:space="preserve"> </w:t>
      </w:r>
      <w:r>
        <w:rPr>
          <w:spacing w:val="-2"/>
          <w:w w:val="85"/>
          <w:sz w:val="20"/>
        </w:rPr>
        <w:t>temperatures</w:t>
      </w:r>
      <w:r>
        <w:rPr>
          <w:spacing w:val="-3"/>
          <w:w w:val="85"/>
          <w:sz w:val="20"/>
        </w:rPr>
        <w:t xml:space="preserve"> </w:t>
      </w:r>
      <w:r>
        <w:rPr>
          <w:spacing w:val="-2"/>
          <w:w w:val="85"/>
          <w:sz w:val="20"/>
        </w:rPr>
        <w:t>because</w:t>
      </w:r>
      <w:r>
        <w:rPr>
          <w:spacing w:val="-3"/>
          <w:w w:val="85"/>
          <w:sz w:val="20"/>
        </w:rPr>
        <w:t xml:space="preserve"> </w:t>
      </w:r>
      <w:r>
        <w:rPr>
          <w:spacing w:val="-2"/>
          <w:w w:val="85"/>
          <w:sz w:val="20"/>
        </w:rPr>
        <w:t>carbon</w:t>
      </w:r>
      <w:r>
        <w:rPr>
          <w:spacing w:val="-4"/>
          <w:w w:val="85"/>
          <w:sz w:val="20"/>
        </w:rPr>
        <w:t xml:space="preserve"> </w:t>
      </w:r>
      <w:r>
        <w:rPr>
          <w:spacing w:val="-2"/>
          <w:w w:val="85"/>
          <w:sz w:val="20"/>
        </w:rPr>
        <w:t>oxide</w:t>
      </w:r>
      <w:r>
        <w:rPr>
          <w:spacing w:val="-3"/>
          <w:w w:val="85"/>
          <w:sz w:val="20"/>
        </w:rPr>
        <w:t xml:space="preserve"> </w:t>
      </w:r>
      <w:r>
        <w:rPr>
          <w:spacing w:val="-2"/>
          <w:w w:val="85"/>
          <w:sz w:val="20"/>
        </w:rPr>
        <w:t>absorbers</w:t>
      </w:r>
      <w:r>
        <w:rPr>
          <w:spacing w:val="-3"/>
          <w:w w:val="85"/>
          <w:sz w:val="20"/>
        </w:rPr>
        <w:t xml:space="preserve"> </w:t>
      </w:r>
      <w:r>
        <w:rPr>
          <w:spacing w:val="-2"/>
          <w:w w:val="85"/>
          <w:sz w:val="20"/>
        </w:rPr>
        <w:t>are</w:t>
      </w:r>
      <w:r>
        <w:rPr>
          <w:spacing w:val="-3"/>
          <w:w w:val="85"/>
          <w:sz w:val="20"/>
        </w:rPr>
        <w:t xml:space="preserve"> </w:t>
      </w:r>
      <w:r>
        <w:rPr>
          <w:spacing w:val="-2"/>
          <w:w w:val="85"/>
          <w:sz w:val="20"/>
        </w:rPr>
        <w:t>no</w:t>
      </w:r>
      <w:r>
        <w:rPr>
          <w:spacing w:val="-4"/>
          <w:w w:val="85"/>
          <w:sz w:val="20"/>
        </w:rPr>
        <w:t xml:space="preserve"> </w:t>
      </w:r>
      <w:r>
        <w:rPr>
          <w:spacing w:val="-2"/>
          <w:w w:val="85"/>
          <w:sz w:val="20"/>
        </w:rPr>
        <w:t>where</w:t>
      </w:r>
      <w:r>
        <w:rPr>
          <w:spacing w:val="-3"/>
          <w:w w:val="85"/>
          <w:sz w:val="20"/>
        </w:rPr>
        <w:t xml:space="preserve"> </w:t>
      </w:r>
      <w:r>
        <w:rPr>
          <w:spacing w:val="-2"/>
          <w:w w:val="85"/>
          <w:sz w:val="20"/>
        </w:rPr>
        <w:t>and</w:t>
      </w:r>
      <w:r>
        <w:rPr>
          <w:spacing w:val="-3"/>
          <w:w w:val="85"/>
          <w:sz w:val="20"/>
        </w:rPr>
        <w:t xml:space="preserve"> </w:t>
      </w:r>
      <w:r>
        <w:rPr>
          <w:spacing w:val="-2"/>
          <w:w w:val="85"/>
          <w:sz w:val="20"/>
        </w:rPr>
        <w:t>the</w:t>
      </w:r>
      <w:r>
        <w:rPr>
          <w:spacing w:val="-4"/>
          <w:w w:val="85"/>
          <w:sz w:val="20"/>
        </w:rPr>
        <w:t xml:space="preserve"> </w:t>
      </w:r>
      <w:r>
        <w:rPr>
          <w:spacing w:val="-2"/>
          <w:w w:val="85"/>
          <w:sz w:val="20"/>
        </w:rPr>
        <w:t>incidence</w:t>
      </w:r>
      <w:r>
        <w:rPr>
          <w:spacing w:val="-3"/>
          <w:w w:val="85"/>
          <w:sz w:val="20"/>
        </w:rPr>
        <w:t xml:space="preserve"> </w:t>
      </w:r>
      <w:r>
        <w:rPr>
          <w:spacing w:val="-2"/>
          <w:w w:val="85"/>
          <w:sz w:val="20"/>
        </w:rPr>
        <w:t>of</w:t>
      </w:r>
      <w:r>
        <w:rPr>
          <w:spacing w:val="-3"/>
          <w:w w:val="85"/>
          <w:sz w:val="20"/>
        </w:rPr>
        <w:t xml:space="preserve"> </w:t>
      </w:r>
      <w:r>
        <w:rPr>
          <w:spacing w:val="-2"/>
          <w:w w:val="85"/>
          <w:sz w:val="20"/>
        </w:rPr>
        <w:t>malaria</w:t>
      </w:r>
      <w:r>
        <w:rPr>
          <w:spacing w:val="-4"/>
          <w:w w:val="85"/>
          <w:sz w:val="20"/>
        </w:rPr>
        <w:t xml:space="preserve"> </w:t>
      </w:r>
      <w:r>
        <w:rPr>
          <w:spacing w:val="-2"/>
          <w:w w:val="85"/>
          <w:sz w:val="20"/>
        </w:rPr>
        <w:t>spread</w:t>
      </w:r>
      <w:r>
        <w:rPr>
          <w:spacing w:val="-3"/>
          <w:w w:val="85"/>
          <w:sz w:val="20"/>
        </w:rPr>
        <w:t xml:space="preserve"> </w:t>
      </w:r>
      <w:r>
        <w:rPr>
          <w:spacing w:val="-2"/>
          <w:w w:val="85"/>
          <w:sz w:val="20"/>
        </w:rPr>
        <w:t>as</w:t>
      </w:r>
      <w:r>
        <w:rPr>
          <w:spacing w:val="-3"/>
          <w:w w:val="85"/>
          <w:sz w:val="20"/>
        </w:rPr>
        <w:t xml:space="preserve"> </w:t>
      </w:r>
      <w:r>
        <w:rPr>
          <w:spacing w:val="-2"/>
          <w:w w:val="85"/>
          <w:sz w:val="20"/>
        </w:rPr>
        <w:t>mosquito</w:t>
      </w:r>
      <w:r>
        <w:rPr>
          <w:spacing w:val="-4"/>
          <w:w w:val="85"/>
          <w:sz w:val="20"/>
        </w:rPr>
        <w:t xml:space="preserve"> </w:t>
      </w:r>
      <w:r>
        <w:rPr>
          <w:spacing w:val="-2"/>
          <w:w w:val="85"/>
          <w:sz w:val="20"/>
        </w:rPr>
        <w:t>habitants</w:t>
      </w:r>
      <w:r>
        <w:rPr>
          <w:spacing w:val="-3"/>
          <w:w w:val="85"/>
          <w:sz w:val="20"/>
        </w:rPr>
        <w:t xml:space="preserve"> </w:t>
      </w:r>
      <w:r>
        <w:rPr>
          <w:spacing w:val="-2"/>
          <w:w w:val="85"/>
          <w:sz w:val="20"/>
        </w:rPr>
        <w:t xml:space="preserve">are </w:t>
      </w:r>
      <w:r>
        <w:rPr>
          <w:spacing w:val="-2"/>
          <w:w w:val="90"/>
          <w:sz w:val="20"/>
        </w:rPr>
        <w:t>cleared.</w:t>
      </w:r>
    </w:p>
    <w:p w:rsidR="00E5575B" w:rsidRDefault="00D512E5">
      <w:pPr>
        <w:pStyle w:val="ListParagraph"/>
        <w:numPr>
          <w:ilvl w:val="0"/>
          <w:numId w:val="36"/>
        </w:numPr>
        <w:tabs>
          <w:tab w:val="left" w:pos="1181"/>
        </w:tabs>
        <w:spacing w:line="242" w:lineRule="auto"/>
        <w:ind w:right="625" w:firstLine="0"/>
        <w:rPr>
          <w:sz w:val="20"/>
        </w:rPr>
      </w:pPr>
      <w:r>
        <w:rPr>
          <w:w w:val="85"/>
          <w:sz w:val="20"/>
        </w:rPr>
        <w:t>Reduced rainfall as well as desertification due to reclamation of part of the Lumbuye and Naigombwa swamps has led to</w:t>
      </w:r>
      <w:r>
        <w:rPr>
          <w:sz w:val="20"/>
        </w:rPr>
        <w:t xml:space="preserve"> </w:t>
      </w:r>
      <w:r>
        <w:rPr>
          <w:w w:val="85"/>
          <w:sz w:val="20"/>
        </w:rPr>
        <w:t>a</w:t>
      </w:r>
      <w:r>
        <w:rPr>
          <w:sz w:val="20"/>
        </w:rPr>
        <w:t xml:space="preserve"> </w:t>
      </w:r>
      <w:r>
        <w:rPr>
          <w:w w:val="85"/>
          <w:sz w:val="20"/>
        </w:rPr>
        <w:t>shift</w:t>
      </w:r>
      <w:r>
        <w:rPr>
          <w:sz w:val="20"/>
        </w:rPr>
        <w:t xml:space="preserve"> </w:t>
      </w:r>
      <w:r>
        <w:rPr>
          <w:w w:val="85"/>
          <w:sz w:val="20"/>
        </w:rPr>
        <w:t>from</w:t>
      </w:r>
      <w:r>
        <w:rPr>
          <w:sz w:val="20"/>
        </w:rPr>
        <w:t xml:space="preserve"> </w:t>
      </w:r>
      <w:r>
        <w:rPr>
          <w:w w:val="85"/>
          <w:sz w:val="20"/>
        </w:rPr>
        <w:t>the growing of perennial crops such as</w:t>
      </w:r>
      <w:r>
        <w:rPr>
          <w:sz w:val="20"/>
        </w:rPr>
        <w:t xml:space="preserve"> </w:t>
      </w:r>
      <w:r>
        <w:rPr>
          <w:w w:val="85"/>
          <w:sz w:val="20"/>
        </w:rPr>
        <w:t>coffee and bananas to annual crops like maize, sorghum</w:t>
      </w:r>
      <w:r>
        <w:rPr>
          <w:sz w:val="20"/>
        </w:rPr>
        <w:t xml:space="preserve"> </w:t>
      </w:r>
      <w:r>
        <w:rPr>
          <w:w w:val="85"/>
          <w:sz w:val="20"/>
        </w:rPr>
        <w:t>and rice which has led to famine and drought in districts</w:t>
      </w:r>
      <w:r>
        <w:rPr>
          <w:spacing w:val="-1"/>
          <w:w w:val="85"/>
          <w:sz w:val="20"/>
        </w:rPr>
        <w:t xml:space="preserve"> </w:t>
      </w:r>
      <w:r>
        <w:rPr>
          <w:w w:val="85"/>
          <w:sz w:val="20"/>
        </w:rPr>
        <w:t>of Kumi, Pallisa, Butaleja and Iganga.</w:t>
      </w:r>
    </w:p>
    <w:p w:rsidR="00E5575B" w:rsidRDefault="00D512E5">
      <w:pPr>
        <w:pStyle w:val="ListParagraph"/>
        <w:numPr>
          <w:ilvl w:val="0"/>
          <w:numId w:val="36"/>
        </w:numPr>
        <w:tabs>
          <w:tab w:val="left" w:pos="1181"/>
        </w:tabs>
        <w:spacing w:line="242" w:lineRule="auto"/>
        <w:ind w:right="619" w:firstLine="0"/>
        <w:rPr>
          <w:sz w:val="20"/>
        </w:rPr>
      </w:pPr>
      <w:r>
        <w:rPr>
          <w:w w:val="85"/>
          <w:sz w:val="20"/>
        </w:rPr>
        <w:t>Reclamation of Kachindo, Kibimba and upper Murchison bay wetlands has affected some bird species particularly</w:t>
      </w:r>
      <w:r>
        <w:rPr>
          <w:sz w:val="20"/>
        </w:rPr>
        <w:t xml:space="preserve"> </w:t>
      </w:r>
      <w:r>
        <w:rPr>
          <w:w w:val="85"/>
          <w:sz w:val="20"/>
        </w:rPr>
        <w:t>the crested cranes, which</w:t>
      </w:r>
      <w:r>
        <w:rPr>
          <w:spacing w:val="-6"/>
          <w:w w:val="85"/>
          <w:sz w:val="20"/>
        </w:rPr>
        <w:t xml:space="preserve"> </w:t>
      </w:r>
      <w:r>
        <w:rPr>
          <w:w w:val="85"/>
          <w:sz w:val="20"/>
        </w:rPr>
        <w:t>required</w:t>
      </w:r>
      <w:r>
        <w:rPr>
          <w:spacing w:val="-2"/>
          <w:sz w:val="20"/>
        </w:rPr>
        <w:t xml:space="preserve"> </w:t>
      </w:r>
      <w:r>
        <w:rPr>
          <w:w w:val="85"/>
          <w:sz w:val="20"/>
        </w:rPr>
        <w:t>natural</w:t>
      </w:r>
      <w:r>
        <w:rPr>
          <w:sz w:val="20"/>
        </w:rPr>
        <w:t xml:space="preserve"> </w:t>
      </w:r>
      <w:r>
        <w:rPr>
          <w:w w:val="85"/>
          <w:sz w:val="20"/>
        </w:rPr>
        <w:t>swamps for</w:t>
      </w:r>
      <w:r>
        <w:rPr>
          <w:spacing w:val="10"/>
          <w:w w:val="85"/>
          <w:sz w:val="20"/>
        </w:rPr>
        <w:t xml:space="preserve"> breeding. Migrant </w:t>
      </w:r>
      <w:r>
        <w:rPr>
          <w:spacing w:val="9"/>
          <w:w w:val="85"/>
          <w:sz w:val="20"/>
        </w:rPr>
        <w:t xml:space="preserve">birds </w:t>
      </w:r>
      <w:r>
        <w:rPr>
          <w:w w:val="85"/>
          <w:sz w:val="20"/>
        </w:rPr>
        <w:t>from</w:t>
      </w:r>
      <w:r>
        <w:rPr>
          <w:spacing w:val="9"/>
          <w:w w:val="85"/>
          <w:sz w:val="20"/>
        </w:rPr>
        <w:t xml:space="preserve"> Europe </w:t>
      </w:r>
      <w:r>
        <w:rPr>
          <w:w w:val="85"/>
          <w:sz w:val="20"/>
        </w:rPr>
        <w:t>which</w:t>
      </w:r>
      <w:r>
        <w:rPr>
          <w:sz w:val="20"/>
        </w:rPr>
        <w:t xml:space="preserve"> </w:t>
      </w:r>
      <w:r>
        <w:rPr>
          <w:w w:val="85"/>
          <w:sz w:val="20"/>
        </w:rPr>
        <w:t>visit</w:t>
      </w:r>
      <w:r>
        <w:rPr>
          <w:spacing w:val="20"/>
          <w:sz w:val="20"/>
        </w:rPr>
        <w:t xml:space="preserve"> </w:t>
      </w:r>
      <w:r>
        <w:rPr>
          <w:w w:val="85"/>
          <w:sz w:val="20"/>
        </w:rPr>
        <w:t>Kachindo</w:t>
      </w:r>
      <w:r>
        <w:rPr>
          <w:spacing w:val="-6"/>
          <w:w w:val="85"/>
          <w:sz w:val="20"/>
        </w:rPr>
        <w:t xml:space="preserve"> </w:t>
      </w:r>
      <w:r>
        <w:rPr>
          <w:w w:val="85"/>
          <w:sz w:val="20"/>
        </w:rPr>
        <w:t>wetlands</w:t>
      </w:r>
      <w:r>
        <w:rPr>
          <w:spacing w:val="-5"/>
          <w:w w:val="85"/>
          <w:sz w:val="20"/>
        </w:rPr>
        <w:t xml:space="preserve"> </w:t>
      </w:r>
      <w:r>
        <w:rPr>
          <w:w w:val="85"/>
          <w:sz w:val="20"/>
        </w:rPr>
        <w:t>in</w:t>
      </w:r>
      <w:r>
        <w:rPr>
          <w:spacing w:val="-5"/>
          <w:w w:val="85"/>
          <w:sz w:val="20"/>
        </w:rPr>
        <w:t xml:space="preserve"> </w:t>
      </w:r>
      <w:r>
        <w:rPr>
          <w:w w:val="85"/>
          <w:sz w:val="20"/>
        </w:rPr>
        <w:t>Lutembe</w:t>
      </w:r>
      <w:r>
        <w:rPr>
          <w:spacing w:val="-6"/>
          <w:w w:val="85"/>
          <w:sz w:val="20"/>
        </w:rPr>
        <w:t xml:space="preserve"> </w:t>
      </w:r>
      <w:r>
        <w:rPr>
          <w:w w:val="85"/>
          <w:sz w:val="20"/>
        </w:rPr>
        <w:t>bay</w:t>
      </w:r>
      <w:r>
        <w:rPr>
          <w:spacing w:val="-5"/>
          <w:w w:val="85"/>
          <w:sz w:val="20"/>
        </w:rPr>
        <w:t xml:space="preserve"> </w:t>
      </w:r>
      <w:r>
        <w:rPr>
          <w:w w:val="85"/>
          <w:sz w:val="20"/>
        </w:rPr>
        <w:t>are</w:t>
      </w:r>
      <w:r>
        <w:rPr>
          <w:spacing w:val="-5"/>
          <w:w w:val="85"/>
          <w:sz w:val="20"/>
        </w:rPr>
        <w:t xml:space="preserve"> </w:t>
      </w:r>
      <w:r>
        <w:rPr>
          <w:w w:val="85"/>
          <w:sz w:val="20"/>
        </w:rPr>
        <w:t>also</w:t>
      </w:r>
      <w:r>
        <w:rPr>
          <w:spacing w:val="-6"/>
          <w:w w:val="85"/>
          <w:sz w:val="20"/>
        </w:rPr>
        <w:t xml:space="preserve"> </w:t>
      </w:r>
      <w:r>
        <w:rPr>
          <w:w w:val="85"/>
          <w:sz w:val="20"/>
        </w:rPr>
        <w:t xml:space="preserve">decreasing </w:t>
      </w:r>
      <w:r>
        <w:rPr>
          <w:spacing w:val="-2"/>
          <w:w w:val="85"/>
          <w:sz w:val="20"/>
        </w:rPr>
        <w:t>in</w:t>
      </w:r>
      <w:r>
        <w:rPr>
          <w:spacing w:val="-6"/>
          <w:w w:val="85"/>
          <w:sz w:val="20"/>
        </w:rPr>
        <w:t xml:space="preserve"> </w:t>
      </w:r>
      <w:r>
        <w:rPr>
          <w:spacing w:val="-2"/>
          <w:w w:val="85"/>
          <w:sz w:val="20"/>
        </w:rPr>
        <w:t>number</w:t>
      </w:r>
      <w:r>
        <w:rPr>
          <w:spacing w:val="-3"/>
          <w:w w:val="85"/>
          <w:sz w:val="20"/>
        </w:rPr>
        <w:t xml:space="preserve"> </w:t>
      </w:r>
      <w:r>
        <w:rPr>
          <w:spacing w:val="-2"/>
          <w:w w:val="85"/>
          <w:sz w:val="20"/>
        </w:rPr>
        <w:t>due</w:t>
      </w:r>
      <w:r>
        <w:rPr>
          <w:spacing w:val="-3"/>
          <w:w w:val="85"/>
          <w:sz w:val="20"/>
        </w:rPr>
        <w:t xml:space="preserve"> </w:t>
      </w:r>
      <w:r>
        <w:rPr>
          <w:spacing w:val="-2"/>
          <w:w w:val="85"/>
          <w:sz w:val="20"/>
        </w:rPr>
        <w:t>to</w:t>
      </w:r>
      <w:r>
        <w:rPr>
          <w:spacing w:val="-3"/>
          <w:w w:val="85"/>
          <w:sz w:val="20"/>
        </w:rPr>
        <w:t xml:space="preserve"> </w:t>
      </w:r>
      <w:r>
        <w:rPr>
          <w:spacing w:val="-2"/>
          <w:w w:val="85"/>
          <w:sz w:val="20"/>
        </w:rPr>
        <w:t>its</w:t>
      </w:r>
      <w:r>
        <w:rPr>
          <w:spacing w:val="-4"/>
          <w:w w:val="85"/>
          <w:sz w:val="20"/>
        </w:rPr>
        <w:t xml:space="preserve"> </w:t>
      </w:r>
      <w:r>
        <w:rPr>
          <w:spacing w:val="-2"/>
          <w:w w:val="85"/>
          <w:sz w:val="20"/>
        </w:rPr>
        <w:t>encroachment</w:t>
      </w:r>
      <w:r>
        <w:rPr>
          <w:spacing w:val="-3"/>
          <w:w w:val="85"/>
          <w:sz w:val="20"/>
        </w:rPr>
        <w:t xml:space="preserve"> </w:t>
      </w:r>
      <w:r>
        <w:rPr>
          <w:spacing w:val="-2"/>
          <w:w w:val="85"/>
          <w:sz w:val="20"/>
        </w:rPr>
        <w:t>which</w:t>
      </w:r>
      <w:r>
        <w:rPr>
          <w:spacing w:val="-3"/>
          <w:w w:val="85"/>
          <w:sz w:val="20"/>
        </w:rPr>
        <w:t xml:space="preserve"> </w:t>
      </w:r>
      <w:r>
        <w:rPr>
          <w:spacing w:val="-2"/>
          <w:w w:val="85"/>
          <w:sz w:val="20"/>
        </w:rPr>
        <w:t>has</w:t>
      </w:r>
      <w:r>
        <w:rPr>
          <w:spacing w:val="-4"/>
          <w:w w:val="85"/>
          <w:sz w:val="20"/>
        </w:rPr>
        <w:t xml:space="preserve"> </w:t>
      </w:r>
      <w:r>
        <w:rPr>
          <w:spacing w:val="-2"/>
          <w:w w:val="85"/>
          <w:sz w:val="20"/>
        </w:rPr>
        <w:t>in</w:t>
      </w:r>
      <w:r>
        <w:rPr>
          <w:spacing w:val="-3"/>
          <w:w w:val="85"/>
          <w:sz w:val="20"/>
        </w:rPr>
        <w:t xml:space="preserve"> </w:t>
      </w:r>
      <w:r>
        <w:rPr>
          <w:spacing w:val="-2"/>
          <w:w w:val="85"/>
          <w:sz w:val="20"/>
        </w:rPr>
        <w:t>turn</w:t>
      </w:r>
      <w:r>
        <w:rPr>
          <w:spacing w:val="-3"/>
          <w:w w:val="85"/>
          <w:sz w:val="20"/>
        </w:rPr>
        <w:t xml:space="preserve"> </w:t>
      </w:r>
      <w:r>
        <w:rPr>
          <w:spacing w:val="-2"/>
          <w:w w:val="85"/>
          <w:sz w:val="20"/>
        </w:rPr>
        <w:t>affected</w:t>
      </w:r>
      <w:r>
        <w:rPr>
          <w:spacing w:val="-4"/>
          <w:w w:val="85"/>
          <w:sz w:val="20"/>
        </w:rPr>
        <w:t xml:space="preserve"> </w:t>
      </w:r>
      <w:r>
        <w:rPr>
          <w:spacing w:val="-2"/>
          <w:w w:val="85"/>
          <w:sz w:val="20"/>
        </w:rPr>
        <w:t>the</w:t>
      </w:r>
      <w:r>
        <w:rPr>
          <w:spacing w:val="-5"/>
          <w:w w:val="85"/>
          <w:sz w:val="20"/>
        </w:rPr>
        <w:t xml:space="preserve"> </w:t>
      </w:r>
      <w:r>
        <w:rPr>
          <w:spacing w:val="-2"/>
          <w:w w:val="85"/>
          <w:sz w:val="20"/>
        </w:rPr>
        <w:t>tourism</w:t>
      </w:r>
      <w:r>
        <w:rPr>
          <w:spacing w:val="-5"/>
          <w:w w:val="85"/>
          <w:sz w:val="20"/>
        </w:rPr>
        <w:t xml:space="preserve"> </w:t>
      </w:r>
      <w:r>
        <w:rPr>
          <w:spacing w:val="-2"/>
          <w:w w:val="85"/>
          <w:sz w:val="20"/>
        </w:rPr>
        <w:t>industry.</w:t>
      </w:r>
    </w:p>
    <w:p w:rsidR="00E5575B" w:rsidRDefault="00D512E5">
      <w:pPr>
        <w:pStyle w:val="ListParagraph"/>
        <w:numPr>
          <w:ilvl w:val="0"/>
          <w:numId w:val="36"/>
        </w:numPr>
        <w:tabs>
          <w:tab w:val="left" w:pos="1181"/>
        </w:tabs>
        <w:spacing w:line="242" w:lineRule="auto"/>
        <w:ind w:right="623" w:firstLine="0"/>
        <w:rPr>
          <w:sz w:val="20"/>
        </w:rPr>
      </w:pPr>
      <w:r>
        <w:rPr>
          <w:w w:val="85"/>
          <w:sz w:val="20"/>
        </w:rPr>
        <w:t>The reclamation of wetlands has led to flooding which destroys infrastructures, farms and loss of human lives.</w:t>
      </w:r>
      <w:r>
        <w:rPr>
          <w:spacing w:val="40"/>
          <w:sz w:val="20"/>
        </w:rPr>
        <w:t xml:space="preserve"> </w:t>
      </w:r>
      <w:r>
        <w:rPr>
          <w:w w:val="85"/>
          <w:sz w:val="20"/>
        </w:rPr>
        <w:t>E.g. encroachment on Bwaise – Kalerwe and Kyambogo - Nakawa wetlands has led to</w:t>
      </w:r>
      <w:r>
        <w:rPr>
          <w:sz w:val="20"/>
        </w:rPr>
        <w:t xml:space="preserve"> </w:t>
      </w:r>
      <w:r>
        <w:rPr>
          <w:w w:val="85"/>
          <w:sz w:val="20"/>
        </w:rPr>
        <w:t>flooding during the rain season in those areas which has eventually led to destruction</w:t>
      </w:r>
      <w:r>
        <w:rPr>
          <w:spacing w:val="-1"/>
          <w:w w:val="85"/>
          <w:sz w:val="20"/>
        </w:rPr>
        <w:t xml:space="preserve"> </w:t>
      </w:r>
      <w:r>
        <w:rPr>
          <w:w w:val="85"/>
          <w:sz w:val="20"/>
        </w:rPr>
        <w:t>of</w:t>
      </w:r>
      <w:r>
        <w:rPr>
          <w:spacing w:val="-1"/>
          <w:w w:val="85"/>
          <w:sz w:val="20"/>
        </w:rPr>
        <w:t xml:space="preserve"> </w:t>
      </w:r>
      <w:r>
        <w:rPr>
          <w:w w:val="85"/>
          <w:sz w:val="20"/>
        </w:rPr>
        <w:t>Kampala</w:t>
      </w:r>
      <w:r>
        <w:rPr>
          <w:spacing w:val="-1"/>
          <w:w w:val="85"/>
          <w:sz w:val="20"/>
        </w:rPr>
        <w:t xml:space="preserve"> </w:t>
      </w:r>
      <w:r>
        <w:rPr>
          <w:w w:val="85"/>
          <w:sz w:val="20"/>
        </w:rPr>
        <w:t>– Bombo</w:t>
      </w:r>
      <w:r>
        <w:rPr>
          <w:spacing w:val="-1"/>
          <w:w w:val="85"/>
          <w:sz w:val="20"/>
        </w:rPr>
        <w:t xml:space="preserve"> </w:t>
      </w:r>
      <w:r>
        <w:rPr>
          <w:w w:val="85"/>
          <w:sz w:val="20"/>
        </w:rPr>
        <w:t>road</w:t>
      </w:r>
      <w:r>
        <w:rPr>
          <w:spacing w:val="-1"/>
          <w:w w:val="85"/>
          <w:sz w:val="20"/>
        </w:rPr>
        <w:t xml:space="preserve"> </w:t>
      </w:r>
      <w:r>
        <w:rPr>
          <w:w w:val="85"/>
          <w:sz w:val="20"/>
        </w:rPr>
        <w:t>and Kampala –</w:t>
      </w:r>
      <w:r>
        <w:rPr>
          <w:spacing w:val="-1"/>
          <w:w w:val="85"/>
          <w:sz w:val="20"/>
        </w:rPr>
        <w:t xml:space="preserve"> </w:t>
      </w:r>
      <w:r>
        <w:rPr>
          <w:w w:val="85"/>
          <w:sz w:val="20"/>
        </w:rPr>
        <w:t>Mukono</w:t>
      </w:r>
      <w:r>
        <w:rPr>
          <w:spacing w:val="-1"/>
          <w:w w:val="85"/>
          <w:sz w:val="20"/>
        </w:rPr>
        <w:t xml:space="preserve"> </w:t>
      </w:r>
      <w:r>
        <w:rPr>
          <w:w w:val="85"/>
          <w:sz w:val="20"/>
        </w:rPr>
        <w:t>road.</w:t>
      </w:r>
    </w:p>
    <w:p w:rsidR="00E5575B" w:rsidRDefault="00D512E5">
      <w:pPr>
        <w:pStyle w:val="ListParagraph"/>
        <w:numPr>
          <w:ilvl w:val="0"/>
          <w:numId w:val="36"/>
        </w:numPr>
        <w:tabs>
          <w:tab w:val="left" w:pos="1181"/>
        </w:tabs>
        <w:ind w:right="628" w:firstLine="0"/>
        <w:rPr>
          <w:sz w:val="20"/>
        </w:rPr>
      </w:pPr>
      <w:r>
        <w:rPr>
          <w:w w:val="85"/>
          <w:sz w:val="20"/>
        </w:rPr>
        <w:t>It has led to increased incidences of easy and quick spread of water borne diseases like Cholera, dysentery and others due to too water pollution in Kyambogo, Banda, Bwaise, Kalerwe,</w:t>
      </w:r>
      <w:r>
        <w:rPr>
          <w:sz w:val="20"/>
        </w:rPr>
        <w:t xml:space="preserve"> </w:t>
      </w:r>
      <w:r>
        <w:rPr>
          <w:w w:val="85"/>
          <w:sz w:val="20"/>
        </w:rPr>
        <w:t>Nakawa</w:t>
      </w:r>
      <w:r>
        <w:rPr>
          <w:spacing w:val="-5"/>
          <w:w w:val="85"/>
          <w:sz w:val="20"/>
        </w:rPr>
        <w:t xml:space="preserve"> </w:t>
      </w:r>
      <w:r>
        <w:rPr>
          <w:w w:val="85"/>
          <w:sz w:val="20"/>
        </w:rPr>
        <w:t>and</w:t>
      </w:r>
      <w:r>
        <w:rPr>
          <w:spacing w:val="-2"/>
          <w:w w:val="85"/>
          <w:sz w:val="20"/>
        </w:rPr>
        <w:t xml:space="preserve"> </w:t>
      </w:r>
      <w:r>
        <w:rPr>
          <w:w w:val="85"/>
          <w:sz w:val="20"/>
        </w:rPr>
        <w:t>Kamwokya</w:t>
      </w:r>
      <w:r>
        <w:rPr>
          <w:spacing w:val="-4"/>
          <w:w w:val="85"/>
          <w:sz w:val="20"/>
        </w:rPr>
        <w:t xml:space="preserve"> </w:t>
      </w:r>
      <w:r>
        <w:rPr>
          <w:w w:val="85"/>
          <w:sz w:val="20"/>
        </w:rPr>
        <w:t>wetlands</w:t>
      </w:r>
      <w:r>
        <w:rPr>
          <w:spacing w:val="-3"/>
          <w:w w:val="85"/>
          <w:sz w:val="20"/>
        </w:rPr>
        <w:t xml:space="preserve"> </w:t>
      </w:r>
      <w:r>
        <w:rPr>
          <w:w w:val="85"/>
          <w:sz w:val="20"/>
        </w:rPr>
        <w:t>in</w:t>
      </w:r>
      <w:r>
        <w:rPr>
          <w:spacing w:val="-5"/>
          <w:w w:val="85"/>
          <w:sz w:val="20"/>
        </w:rPr>
        <w:t xml:space="preserve"> </w:t>
      </w:r>
      <w:r>
        <w:rPr>
          <w:w w:val="85"/>
          <w:sz w:val="20"/>
        </w:rPr>
        <w:t>Kampala.</w:t>
      </w:r>
    </w:p>
    <w:p w:rsidR="00E5575B" w:rsidRDefault="00D512E5">
      <w:pPr>
        <w:pStyle w:val="ListParagraph"/>
        <w:numPr>
          <w:ilvl w:val="0"/>
          <w:numId w:val="36"/>
        </w:numPr>
        <w:tabs>
          <w:tab w:val="left" w:pos="1181"/>
        </w:tabs>
        <w:ind w:right="627" w:firstLine="0"/>
        <w:rPr>
          <w:sz w:val="20"/>
        </w:rPr>
      </w:pPr>
      <w:r>
        <w:rPr>
          <w:w w:val="85"/>
          <w:sz w:val="20"/>
        </w:rPr>
        <w:t>Over exploitation of wetland materials has led to rising</w:t>
      </w:r>
      <w:r>
        <w:rPr>
          <w:sz w:val="20"/>
        </w:rPr>
        <w:t xml:space="preserve"> </w:t>
      </w:r>
      <w:r>
        <w:rPr>
          <w:w w:val="85"/>
          <w:sz w:val="20"/>
        </w:rPr>
        <w:t>costs of house construction in Kampala and neighbouring suburbs e.g. Materials like</w:t>
      </w:r>
      <w:r>
        <w:rPr>
          <w:spacing w:val="-6"/>
          <w:w w:val="85"/>
          <w:sz w:val="20"/>
        </w:rPr>
        <w:t xml:space="preserve"> </w:t>
      </w:r>
      <w:r>
        <w:rPr>
          <w:w w:val="85"/>
          <w:sz w:val="20"/>
        </w:rPr>
        <w:t>sand</w:t>
      </w:r>
      <w:r>
        <w:rPr>
          <w:spacing w:val="-5"/>
          <w:w w:val="85"/>
          <w:sz w:val="20"/>
        </w:rPr>
        <w:t xml:space="preserve"> </w:t>
      </w:r>
      <w:r>
        <w:rPr>
          <w:w w:val="85"/>
          <w:sz w:val="20"/>
        </w:rPr>
        <w:t>and</w:t>
      </w:r>
      <w:r>
        <w:rPr>
          <w:spacing w:val="-5"/>
          <w:w w:val="85"/>
          <w:sz w:val="20"/>
        </w:rPr>
        <w:t xml:space="preserve"> </w:t>
      </w:r>
      <w:r>
        <w:rPr>
          <w:w w:val="85"/>
          <w:sz w:val="20"/>
        </w:rPr>
        <w:t>clay</w:t>
      </w:r>
      <w:r>
        <w:rPr>
          <w:spacing w:val="-6"/>
          <w:w w:val="85"/>
          <w:sz w:val="20"/>
        </w:rPr>
        <w:t xml:space="preserve"> </w:t>
      </w:r>
      <w:r>
        <w:rPr>
          <w:w w:val="85"/>
          <w:sz w:val="20"/>
        </w:rPr>
        <w:t>bricks</w:t>
      </w:r>
      <w:r>
        <w:rPr>
          <w:spacing w:val="-5"/>
          <w:w w:val="85"/>
          <w:sz w:val="20"/>
        </w:rPr>
        <w:t xml:space="preserve"> </w:t>
      </w:r>
      <w:r>
        <w:rPr>
          <w:w w:val="85"/>
          <w:sz w:val="20"/>
        </w:rPr>
        <w:t>and</w:t>
      </w:r>
      <w:r>
        <w:rPr>
          <w:spacing w:val="-3"/>
          <w:w w:val="85"/>
          <w:sz w:val="20"/>
        </w:rPr>
        <w:t xml:space="preserve"> </w:t>
      </w:r>
      <w:r>
        <w:rPr>
          <w:w w:val="85"/>
          <w:sz w:val="20"/>
        </w:rPr>
        <w:t>tiles</w:t>
      </w:r>
      <w:r>
        <w:rPr>
          <w:spacing w:val="-6"/>
          <w:sz w:val="20"/>
        </w:rPr>
        <w:t xml:space="preserve"> </w:t>
      </w:r>
      <w:r>
        <w:rPr>
          <w:w w:val="85"/>
          <w:sz w:val="20"/>
        </w:rPr>
        <w:t>are</w:t>
      </w:r>
      <w:r>
        <w:rPr>
          <w:spacing w:val="-4"/>
          <w:w w:val="85"/>
          <w:sz w:val="20"/>
        </w:rPr>
        <w:t xml:space="preserve"> </w:t>
      </w:r>
      <w:r>
        <w:rPr>
          <w:w w:val="85"/>
          <w:sz w:val="20"/>
        </w:rPr>
        <w:t>sold</w:t>
      </w:r>
      <w:r>
        <w:rPr>
          <w:spacing w:val="-5"/>
          <w:w w:val="85"/>
          <w:sz w:val="20"/>
        </w:rPr>
        <w:t xml:space="preserve"> </w:t>
      </w:r>
      <w:r>
        <w:rPr>
          <w:w w:val="85"/>
          <w:sz w:val="20"/>
        </w:rPr>
        <w:t>very</w:t>
      </w:r>
      <w:r>
        <w:rPr>
          <w:spacing w:val="-6"/>
          <w:w w:val="85"/>
          <w:sz w:val="20"/>
        </w:rPr>
        <w:t xml:space="preserve"> </w:t>
      </w:r>
      <w:r>
        <w:rPr>
          <w:w w:val="85"/>
          <w:sz w:val="20"/>
        </w:rPr>
        <w:t>expensively</w:t>
      </w:r>
      <w:r>
        <w:rPr>
          <w:spacing w:val="-5"/>
          <w:w w:val="85"/>
          <w:sz w:val="20"/>
        </w:rPr>
        <w:t xml:space="preserve"> </w:t>
      </w:r>
      <w:r>
        <w:rPr>
          <w:w w:val="85"/>
          <w:sz w:val="20"/>
        </w:rPr>
        <w:t>at</w:t>
      </w:r>
      <w:r>
        <w:rPr>
          <w:spacing w:val="-4"/>
          <w:w w:val="85"/>
          <w:sz w:val="20"/>
        </w:rPr>
        <w:t xml:space="preserve"> </w:t>
      </w:r>
      <w:r>
        <w:rPr>
          <w:w w:val="85"/>
          <w:sz w:val="20"/>
        </w:rPr>
        <w:t>Kajjansi,</w:t>
      </w:r>
      <w:r>
        <w:rPr>
          <w:spacing w:val="-5"/>
          <w:w w:val="85"/>
          <w:sz w:val="20"/>
        </w:rPr>
        <w:t xml:space="preserve"> </w:t>
      </w:r>
      <w:r>
        <w:rPr>
          <w:w w:val="85"/>
          <w:sz w:val="20"/>
        </w:rPr>
        <w:t>Lweza,</w:t>
      </w:r>
      <w:r>
        <w:rPr>
          <w:spacing w:val="-3"/>
          <w:w w:val="85"/>
          <w:sz w:val="20"/>
        </w:rPr>
        <w:t xml:space="preserve"> </w:t>
      </w:r>
      <w:r>
        <w:rPr>
          <w:w w:val="85"/>
          <w:sz w:val="20"/>
        </w:rPr>
        <w:t>Kawanda, Seeta</w:t>
      </w:r>
      <w:r>
        <w:rPr>
          <w:spacing w:val="-6"/>
          <w:w w:val="85"/>
          <w:sz w:val="20"/>
        </w:rPr>
        <w:t xml:space="preserve"> </w:t>
      </w:r>
      <w:r>
        <w:rPr>
          <w:w w:val="85"/>
          <w:sz w:val="20"/>
        </w:rPr>
        <w:t>and</w:t>
      </w:r>
      <w:r>
        <w:rPr>
          <w:spacing w:val="-5"/>
          <w:w w:val="85"/>
          <w:sz w:val="20"/>
        </w:rPr>
        <w:t xml:space="preserve"> </w:t>
      </w:r>
      <w:r>
        <w:rPr>
          <w:w w:val="85"/>
          <w:sz w:val="20"/>
        </w:rPr>
        <w:t>Kawempe.</w:t>
      </w:r>
    </w:p>
    <w:p w:rsidR="00E5575B" w:rsidRDefault="00D512E5">
      <w:pPr>
        <w:pStyle w:val="ListParagraph"/>
        <w:numPr>
          <w:ilvl w:val="0"/>
          <w:numId w:val="36"/>
        </w:numPr>
        <w:tabs>
          <w:tab w:val="left" w:pos="1181"/>
        </w:tabs>
        <w:spacing w:line="244" w:lineRule="exact"/>
        <w:ind w:left="1181" w:hanging="450"/>
        <w:rPr>
          <w:sz w:val="20"/>
        </w:rPr>
      </w:pPr>
      <w:r>
        <w:rPr>
          <w:spacing w:val="-2"/>
          <w:w w:val="80"/>
          <w:sz w:val="20"/>
        </w:rPr>
        <w:t>Loss</w:t>
      </w:r>
      <w:r>
        <w:rPr>
          <w:spacing w:val="-9"/>
          <w:sz w:val="20"/>
        </w:rPr>
        <w:t xml:space="preserve"> </w:t>
      </w:r>
      <w:r>
        <w:rPr>
          <w:spacing w:val="-2"/>
          <w:w w:val="80"/>
          <w:sz w:val="20"/>
        </w:rPr>
        <w:t>of</w:t>
      </w:r>
      <w:r>
        <w:rPr>
          <w:spacing w:val="-7"/>
          <w:sz w:val="20"/>
        </w:rPr>
        <w:t xml:space="preserve"> </w:t>
      </w:r>
      <w:r>
        <w:rPr>
          <w:spacing w:val="-2"/>
          <w:w w:val="80"/>
          <w:sz w:val="20"/>
        </w:rPr>
        <w:t>soil</w:t>
      </w:r>
      <w:r>
        <w:rPr>
          <w:spacing w:val="-8"/>
          <w:sz w:val="20"/>
        </w:rPr>
        <w:t xml:space="preserve"> </w:t>
      </w:r>
      <w:r>
        <w:rPr>
          <w:spacing w:val="-2"/>
          <w:w w:val="80"/>
          <w:sz w:val="20"/>
        </w:rPr>
        <w:t>fertility</w:t>
      </w:r>
      <w:r>
        <w:rPr>
          <w:spacing w:val="-8"/>
          <w:sz w:val="20"/>
        </w:rPr>
        <w:t xml:space="preserve"> </w:t>
      </w:r>
      <w:r>
        <w:rPr>
          <w:spacing w:val="-2"/>
          <w:w w:val="80"/>
          <w:sz w:val="20"/>
        </w:rPr>
        <w:t>due</w:t>
      </w:r>
      <w:r>
        <w:rPr>
          <w:spacing w:val="-7"/>
          <w:sz w:val="20"/>
        </w:rPr>
        <w:t xml:space="preserve"> </w:t>
      </w:r>
      <w:r>
        <w:rPr>
          <w:spacing w:val="-2"/>
          <w:w w:val="80"/>
          <w:sz w:val="20"/>
        </w:rPr>
        <w:t>to</w:t>
      </w:r>
      <w:r>
        <w:rPr>
          <w:spacing w:val="-5"/>
          <w:sz w:val="20"/>
        </w:rPr>
        <w:t xml:space="preserve"> </w:t>
      </w:r>
      <w:r>
        <w:rPr>
          <w:spacing w:val="-2"/>
          <w:w w:val="80"/>
          <w:sz w:val="20"/>
        </w:rPr>
        <w:t>monocropping</w:t>
      </w:r>
      <w:r>
        <w:rPr>
          <w:spacing w:val="-5"/>
          <w:sz w:val="20"/>
        </w:rPr>
        <w:t xml:space="preserve"> </w:t>
      </w:r>
      <w:r>
        <w:rPr>
          <w:spacing w:val="-2"/>
          <w:w w:val="80"/>
          <w:sz w:val="20"/>
        </w:rPr>
        <w:t>like</w:t>
      </w:r>
      <w:r>
        <w:rPr>
          <w:spacing w:val="-4"/>
          <w:sz w:val="20"/>
        </w:rPr>
        <w:t xml:space="preserve"> </w:t>
      </w:r>
      <w:r>
        <w:rPr>
          <w:spacing w:val="-2"/>
          <w:w w:val="80"/>
          <w:sz w:val="20"/>
        </w:rPr>
        <w:t>Kibimba</w:t>
      </w:r>
    </w:p>
    <w:p w:rsidR="00E5575B" w:rsidRDefault="00D512E5">
      <w:pPr>
        <w:pStyle w:val="ListParagraph"/>
        <w:numPr>
          <w:ilvl w:val="0"/>
          <w:numId w:val="36"/>
        </w:numPr>
        <w:tabs>
          <w:tab w:val="left" w:pos="1181"/>
        </w:tabs>
        <w:spacing w:line="244" w:lineRule="exact"/>
        <w:ind w:left="1181" w:hanging="450"/>
        <w:rPr>
          <w:sz w:val="20"/>
        </w:rPr>
      </w:pPr>
      <w:r>
        <w:rPr>
          <w:spacing w:val="-2"/>
          <w:w w:val="80"/>
          <w:sz w:val="20"/>
        </w:rPr>
        <w:t>Loss</w:t>
      </w:r>
      <w:r>
        <w:rPr>
          <w:spacing w:val="-8"/>
          <w:sz w:val="20"/>
        </w:rPr>
        <w:t xml:space="preserve"> </w:t>
      </w:r>
      <w:r>
        <w:rPr>
          <w:spacing w:val="-2"/>
          <w:w w:val="80"/>
          <w:sz w:val="20"/>
        </w:rPr>
        <w:t>of</w:t>
      </w:r>
      <w:r>
        <w:rPr>
          <w:spacing w:val="-6"/>
          <w:sz w:val="20"/>
        </w:rPr>
        <w:t xml:space="preserve"> </w:t>
      </w:r>
      <w:r>
        <w:rPr>
          <w:spacing w:val="-2"/>
          <w:w w:val="80"/>
          <w:sz w:val="20"/>
        </w:rPr>
        <w:t>fisheries</w:t>
      </w:r>
      <w:r>
        <w:rPr>
          <w:spacing w:val="-8"/>
          <w:sz w:val="20"/>
        </w:rPr>
        <w:t xml:space="preserve"> </w:t>
      </w:r>
      <w:r>
        <w:rPr>
          <w:spacing w:val="-2"/>
          <w:w w:val="80"/>
          <w:sz w:val="20"/>
        </w:rPr>
        <w:t>of</w:t>
      </w:r>
      <w:r>
        <w:rPr>
          <w:spacing w:val="-7"/>
          <w:sz w:val="20"/>
        </w:rPr>
        <w:t xml:space="preserve"> </w:t>
      </w:r>
      <w:r>
        <w:rPr>
          <w:spacing w:val="-2"/>
          <w:w w:val="80"/>
          <w:sz w:val="20"/>
        </w:rPr>
        <w:t>mud</w:t>
      </w:r>
      <w:r>
        <w:rPr>
          <w:spacing w:val="-7"/>
          <w:sz w:val="20"/>
        </w:rPr>
        <w:t xml:space="preserve"> </w:t>
      </w:r>
      <w:r>
        <w:rPr>
          <w:spacing w:val="-2"/>
          <w:w w:val="80"/>
          <w:sz w:val="20"/>
        </w:rPr>
        <w:t>fish</w:t>
      </w:r>
      <w:r>
        <w:rPr>
          <w:spacing w:val="-6"/>
          <w:sz w:val="20"/>
        </w:rPr>
        <w:t xml:space="preserve"> </w:t>
      </w:r>
      <w:r>
        <w:rPr>
          <w:spacing w:val="-2"/>
          <w:w w:val="80"/>
          <w:sz w:val="20"/>
        </w:rPr>
        <w:t>due</w:t>
      </w:r>
      <w:r>
        <w:rPr>
          <w:spacing w:val="-6"/>
          <w:sz w:val="20"/>
        </w:rPr>
        <w:t xml:space="preserve"> </w:t>
      </w:r>
      <w:r>
        <w:rPr>
          <w:spacing w:val="-2"/>
          <w:w w:val="80"/>
          <w:sz w:val="20"/>
        </w:rPr>
        <w:t>to</w:t>
      </w:r>
      <w:r>
        <w:rPr>
          <w:spacing w:val="-7"/>
          <w:sz w:val="20"/>
        </w:rPr>
        <w:t xml:space="preserve"> </w:t>
      </w:r>
      <w:r>
        <w:rPr>
          <w:spacing w:val="-2"/>
          <w:w w:val="80"/>
          <w:sz w:val="20"/>
        </w:rPr>
        <w:t>destruction</w:t>
      </w:r>
      <w:r>
        <w:rPr>
          <w:spacing w:val="-6"/>
          <w:sz w:val="20"/>
        </w:rPr>
        <w:t xml:space="preserve"> </w:t>
      </w:r>
      <w:r>
        <w:rPr>
          <w:spacing w:val="-2"/>
          <w:w w:val="80"/>
          <w:sz w:val="20"/>
        </w:rPr>
        <w:t>of</w:t>
      </w:r>
      <w:r>
        <w:rPr>
          <w:spacing w:val="-7"/>
          <w:sz w:val="20"/>
        </w:rPr>
        <w:t xml:space="preserve"> </w:t>
      </w:r>
      <w:r>
        <w:rPr>
          <w:spacing w:val="-2"/>
          <w:w w:val="80"/>
          <w:sz w:val="20"/>
        </w:rPr>
        <w:t>breeding</w:t>
      </w:r>
      <w:r>
        <w:rPr>
          <w:spacing w:val="-5"/>
          <w:sz w:val="20"/>
        </w:rPr>
        <w:t xml:space="preserve"> </w:t>
      </w:r>
      <w:r>
        <w:rPr>
          <w:spacing w:val="-2"/>
          <w:w w:val="80"/>
          <w:sz w:val="20"/>
        </w:rPr>
        <w:t>sites</w:t>
      </w:r>
      <w:r>
        <w:rPr>
          <w:spacing w:val="-7"/>
          <w:sz w:val="20"/>
        </w:rPr>
        <w:t xml:space="preserve"> </w:t>
      </w:r>
      <w:r>
        <w:rPr>
          <w:spacing w:val="-2"/>
          <w:w w:val="80"/>
          <w:sz w:val="20"/>
        </w:rPr>
        <w:t>and</w:t>
      </w:r>
      <w:r>
        <w:rPr>
          <w:spacing w:val="-4"/>
          <w:sz w:val="20"/>
        </w:rPr>
        <w:t xml:space="preserve"> </w:t>
      </w:r>
      <w:r>
        <w:rPr>
          <w:spacing w:val="-2"/>
          <w:w w:val="80"/>
          <w:sz w:val="20"/>
        </w:rPr>
        <w:t>over</w:t>
      </w:r>
      <w:r>
        <w:rPr>
          <w:spacing w:val="-6"/>
          <w:sz w:val="20"/>
        </w:rPr>
        <w:t xml:space="preserve"> </w:t>
      </w:r>
      <w:r>
        <w:rPr>
          <w:spacing w:val="-2"/>
          <w:w w:val="80"/>
          <w:sz w:val="20"/>
        </w:rPr>
        <w:t>fishing</w:t>
      </w:r>
      <w:r>
        <w:rPr>
          <w:spacing w:val="-7"/>
          <w:sz w:val="20"/>
        </w:rPr>
        <w:t xml:space="preserve"> </w:t>
      </w:r>
      <w:r>
        <w:rPr>
          <w:spacing w:val="-2"/>
          <w:w w:val="80"/>
          <w:sz w:val="20"/>
        </w:rPr>
        <w:t>like</w:t>
      </w:r>
      <w:r>
        <w:rPr>
          <w:spacing w:val="-6"/>
          <w:sz w:val="20"/>
        </w:rPr>
        <w:t xml:space="preserve"> </w:t>
      </w:r>
      <w:r>
        <w:rPr>
          <w:spacing w:val="-2"/>
          <w:w w:val="80"/>
          <w:sz w:val="20"/>
        </w:rPr>
        <w:t>river</w:t>
      </w:r>
      <w:r>
        <w:rPr>
          <w:spacing w:val="-4"/>
          <w:sz w:val="20"/>
        </w:rPr>
        <w:t xml:space="preserve"> </w:t>
      </w:r>
      <w:r>
        <w:rPr>
          <w:spacing w:val="-2"/>
          <w:w w:val="80"/>
          <w:sz w:val="20"/>
        </w:rPr>
        <w:t>Katonga</w:t>
      </w:r>
      <w:r>
        <w:rPr>
          <w:spacing w:val="-4"/>
          <w:sz w:val="20"/>
        </w:rPr>
        <w:t xml:space="preserve"> </w:t>
      </w:r>
      <w:r>
        <w:rPr>
          <w:spacing w:val="-2"/>
          <w:w w:val="80"/>
          <w:sz w:val="20"/>
        </w:rPr>
        <w:t>wetlands</w:t>
      </w:r>
    </w:p>
    <w:p w:rsidR="00E5575B" w:rsidRDefault="00D512E5">
      <w:pPr>
        <w:pStyle w:val="Heading1"/>
        <w:spacing w:before="212"/>
        <w:ind w:left="731"/>
        <w:jc w:val="both"/>
      </w:pPr>
      <w:r>
        <w:rPr>
          <w:spacing w:val="-10"/>
          <w:w w:val="90"/>
        </w:rPr>
        <w:t>MEASURES</w:t>
      </w:r>
      <w:r>
        <w:rPr>
          <w:spacing w:val="-15"/>
          <w:w w:val="90"/>
        </w:rPr>
        <w:t xml:space="preserve"> </w:t>
      </w:r>
      <w:r>
        <w:rPr>
          <w:spacing w:val="-10"/>
          <w:w w:val="90"/>
        </w:rPr>
        <w:t>TAKEN</w:t>
      </w:r>
      <w:r>
        <w:rPr>
          <w:spacing w:val="-15"/>
          <w:w w:val="90"/>
        </w:rPr>
        <w:t xml:space="preserve"> </w:t>
      </w:r>
      <w:r>
        <w:rPr>
          <w:spacing w:val="-10"/>
          <w:w w:val="90"/>
        </w:rPr>
        <w:t>TO</w:t>
      </w:r>
      <w:r>
        <w:rPr>
          <w:spacing w:val="-17"/>
          <w:w w:val="90"/>
        </w:rPr>
        <w:t xml:space="preserve"> </w:t>
      </w:r>
      <w:r>
        <w:rPr>
          <w:spacing w:val="-10"/>
          <w:w w:val="90"/>
        </w:rPr>
        <w:t>CONSERVE</w:t>
      </w:r>
      <w:r>
        <w:rPr>
          <w:spacing w:val="-15"/>
          <w:w w:val="90"/>
        </w:rPr>
        <w:t xml:space="preserve"> </w:t>
      </w:r>
      <w:r>
        <w:rPr>
          <w:spacing w:val="-10"/>
          <w:w w:val="90"/>
        </w:rPr>
        <w:t>AND</w:t>
      </w:r>
      <w:r>
        <w:rPr>
          <w:spacing w:val="-15"/>
          <w:w w:val="90"/>
        </w:rPr>
        <w:t xml:space="preserve"> </w:t>
      </w:r>
      <w:r>
        <w:rPr>
          <w:spacing w:val="-10"/>
          <w:w w:val="90"/>
        </w:rPr>
        <w:t>PROTECT</w:t>
      </w:r>
      <w:r>
        <w:rPr>
          <w:spacing w:val="-7"/>
        </w:rPr>
        <w:t xml:space="preserve"> </w:t>
      </w:r>
      <w:r>
        <w:rPr>
          <w:spacing w:val="-10"/>
          <w:w w:val="90"/>
        </w:rPr>
        <w:t>WETLANDS</w:t>
      </w:r>
    </w:p>
    <w:p w:rsidR="00E5575B" w:rsidRDefault="00D512E5">
      <w:pPr>
        <w:pStyle w:val="BodyText"/>
        <w:spacing w:before="4" w:line="226" w:lineRule="exact"/>
        <w:jc w:val="both"/>
      </w:pPr>
      <w:r>
        <w:rPr>
          <w:w w:val="80"/>
        </w:rPr>
        <w:t>The</w:t>
      </w:r>
      <w:r>
        <w:rPr>
          <w:spacing w:val="8"/>
        </w:rPr>
        <w:t xml:space="preserve"> </w:t>
      </w:r>
      <w:r>
        <w:rPr>
          <w:w w:val="80"/>
        </w:rPr>
        <w:t>following</w:t>
      </w:r>
      <w:r>
        <w:rPr>
          <w:spacing w:val="7"/>
        </w:rPr>
        <w:t xml:space="preserve"> </w:t>
      </w:r>
      <w:r>
        <w:rPr>
          <w:w w:val="80"/>
        </w:rPr>
        <w:t>are</w:t>
      </w:r>
      <w:r>
        <w:rPr>
          <w:spacing w:val="6"/>
        </w:rPr>
        <w:t xml:space="preserve"> </w:t>
      </w:r>
      <w:r>
        <w:rPr>
          <w:w w:val="80"/>
        </w:rPr>
        <w:t>the</w:t>
      </w:r>
      <w:r>
        <w:rPr>
          <w:spacing w:val="9"/>
        </w:rPr>
        <w:t xml:space="preserve"> </w:t>
      </w:r>
      <w:r>
        <w:rPr>
          <w:w w:val="80"/>
        </w:rPr>
        <w:t>steps</w:t>
      </w:r>
      <w:r>
        <w:rPr>
          <w:spacing w:val="8"/>
        </w:rPr>
        <w:t xml:space="preserve"> </w:t>
      </w:r>
      <w:r>
        <w:rPr>
          <w:w w:val="80"/>
        </w:rPr>
        <w:t>being</w:t>
      </w:r>
      <w:r>
        <w:rPr>
          <w:spacing w:val="9"/>
        </w:rPr>
        <w:t xml:space="preserve"> </w:t>
      </w:r>
      <w:r>
        <w:rPr>
          <w:w w:val="80"/>
        </w:rPr>
        <w:t>taken</w:t>
      </w:r>
      <w:r>
        <w:rPr>
          <w:spacing w:val="9"/>
        </w:rPr>
        <w:t xml:space="preserve"> </w:t>
      </w:r>
      <w:r>
        <w:rPr>
          <w:w w:val="80"/>
        </w:rPr>
        <w:t>to</w:t>
      </w:r>
      <w:r>
        <w:rPr>
          <w:spacing w:val="6"/>
        </w:rPr>
        <w:t xml:space="preserve"> </w:t>
      </w:r>
      <w:r>
        <w:rPr>
          <w:w w:val="80"/>
        </w:rPr>
        <w:t>conserve</w:t>
      </w:r>
      <w:r>
        <w:rPr>
          <w:spacing w:val="20"/>
        </w:rPr>
        <w:t xml:space="preserve"> </w:t>
      </w:r>
      <w:r>
        <w:rPr>
          <w:w w:val="80"/>
        </w:rPr>
        <w:t>wetlands</w:t>
      </w:r>
      <w:r>
        <w:rPr>
          <w:spacing w:val="14"/>
        </w:rPr>
        <w:t xml:space="preserve"> </w:t>
      </w:r>
      <w:r>
        <w:rPr>
          <w:w w:val="80"/>
        </w:rPr>
        <w:t>in</w:t>
      </w:r>
      <w:r>
        <w:rPr>
          <w:spacing w:val="18"/>
        </w:rPr>
        <w:t xml:space="preserve"> </w:t>
      </w:r>
      <w:r>
        <w:rPr>
          <w:spacing w:val="-2"/>
          <w:w w:val="80"/>
        </w:rPr>
        <w:t>Uganda;</w:t>
      </w:r>
    </w:p>
    <w:p w:rsidR="00E5575B" w:rsidRDefault="00D512E5">
      <w:pPr>
        <w:pStyle w:val="ListParagraph"/>
        <w:numPr>
          <w:ilvl w:val="0"/>
          <w:numId w:val="37"/>
        </w:numPr>
        <w:tabs>
          <w:tab w:val="left" w:pos="1085"/>
        </w:tabs>
        <w:spacing w:line="244" w:lineRule="auto"/>
        <w:ind w:right="622" w:firstLine="0"/>
        <w:rPr>
          <w:sz w:val="20"/>
        </w:rPr>
      </w:pPr>
      <w:r>
        <w:rPr>
          <w:w w:val="90"/>
          <w:sz w:val="20"/>
        </w:rPr>
        <w:t>In 1986 the government has undertook a major step to protect wetlands of Uganda by declaring a ban on large-scale drainage</w:t>
      </w:r>
      <w:r>
        <w:rPr>
          <w:spacing w:val="80"/>
          <w:sz w:val="20"/>
        </w:rPr>
        <w:t xml:space="preserve"> </w:t>
      </w:r>
      <w:r>
        <w:rPr>
          <w:w w:val="90"/>
          <w:sz w:val="20"/>
        </w:rPr>
        <w:t>of wetlands.</w:t>
      </w:r>
      <w:r>
        <w:rPr>
          <w:spacing w:val="40"/>
          <w:sz w:val="20"/>
        </w:rPr>
        <w:t xml:space="preserve"> </w:t>
      </w:r>
      <w:r>
        <w:rPr>
          <w:w w:val="90"/>
          <w:sz w:val="20"/>
        </w:rPr>
        <w:t>In</w:t>
      </w:r>
      <w:r>
        <w:rPr>
          <w:spacing w:val="-8"/>
          <w:w w:val="90"/>
          <w:sz w:val="20"/>
        </w:rPr>
        <w:t xml:space="preserve"> </w:t>
      </w:r>
      <w:r>
        <w:rPr>
          <w:w w:val="90"/>
          <w:sz w:val="20"/>
        </w:rPr>
        <w:t>1989,</w:t>
      </w:r>
      <w:r>
        <w:rPr>
          <w:spacing w:val="-6"/>
          <w:w w:val="90"/>
          <w:sz w:val="20"/>
        </w:rPr>
        <w:t xml:space="preserve"> </w:t>
      </w:r>
      <w:r>
        <w:rPr>
          <w:w w:val="90"/>
          <w:sz w:val="20"/>
        </w:rPr>
        <w:t>a</w:t>
      </w:r>
      <w:r>
        <w:rPr>
          <w:spacing w:val="-8"/>
          <w:w w:val="90"/>
          <w:sz w:val="20"/>
        </w:rPr>
        <w:t xml:space="preserve"> </w:t>
      </w:r>
      <w:r>
        <w:rPr>
          <w:w w:val="90"/>
          <w:sz w:val="20"/>
        </w:rPr>
        <w:t>National</w:t>
      </w:r>
      <w:r>
        <w:rPr>
          <w:spacing w:val="40"/>
          <w:sz w:val="20"/>
        </w:rPr>
        <w:t xml:space="preserve"> </w:t>
      </w:r>
      <w:r>
        <w:rPr>
          <w:w w:val="90"/>
          <w:sz w:val="20"/>
        </w:rPr>
        <w:t>wetlands</w:t>
      </w:r>
      <w:r>
        <w:rPr>
          <w:spacing w:val="-7"/>
          <w:w w:val="90"/>
          <w:sz w:val="20"/>
        </w:rPr>
        <w:t xml:space="preserve"> </w:t>
      </w:r>
      <w:r>
        <w:rPr>
          <w:w w:val="90"/>
          <w:sz w:val="20"/>
        </w:rPr>
        <w:t>conservation</w:t>
      </w:r>
      <w:r>
        <w:rPr>
          <w:spacing w:val="-5"/>
          <w:w w:val="90"/>
          <w:sz w:val="20"/>
        </w:rPr>
        <w:t xml:space="preserve"> </w:t>
      </w:r>
      <w:r>
        <w:rPr>
          <w:w w:val="90"/>
          <w:sz w:val="20"/>
        </w:rPr>
        <w:t>programme</w:t>
      </w:r>
      <w:r>
        <w:rPr>
          <w:spacing w:val="40"/>
          <w:sz w:val="20"/>
        </w:rPr>
        <w:t xml:space="preserve"> </w:t>
      </w:r>
      <w:r>
        <w:rPr>
          <w:w w:val="90"/>
          <w:sz w:val="20"/>
        </w:rPr>
        <w:t>was</w:t>
      </w:r>
      <w:r>
        <w:rPr>
          <w:spacing w:val="40"/>
          <w:sz w:val="20"/>
        </w:rPr>
        <w:t xml:space="preserve"> </w:t>
      </w:r>
      <w:r>
        <w:rPr>
          <w:w w:val="90"/>
          <w:sz w:val="20"/>
        </w:rPr>
        <w:t>established</w:t>
      </w:r>
      <w:r>
        <w:rPr>
          <w:spacing w:val="-6"/>
          <w:w w:val="90"/>
          <w:sz w:val="20"/>
        </w:rPr>
        <w:t xml:space="preserve"> </w:t>
      </w:r>
      <w:r>
        <w:rPr>
          <w:w w:val="90"/>
          <w:sz w:val="20"/>
        </w:rPr>
        <w:t>so</w:t>
      </w:r>
      <w:r>
        <w:rPr>
          <w:spacing w:val="-5"/>
          <w:w w:val="90"/>
          <w:sz w:val="20"/>
        </w:rPr>
        <w:t xml:space="preserve"> </w:t>
      </w:r>
      <w:r>
        <w:rPr>
          <w:w w:val="90"/>
          <w:sz w:val="20"/>
        </w:rPr>
        <w:t>as</w:t>
      </w:r>
      <w:r>
        <w:rPr>
          <w:spacing w:val="-3"/>
          <w:w w:val="90"/>
          <w:sz w:val="20"/>
        </w:rPr>
        <w:t xml:space="preserve"> </w:t>
      </w:r>
      <w:r>
        <w:rPr>
          <w:w w:val="90"/>
          <w:sz w:val="20"/>
        </w:rPr>
        <w:t>to</w:t>
      </w:r>
      <w:r>
        <w:rPr>
          <w:spacing w:val="-6"/>
          <w:w w:val="90"/>
          <w:sz w:val="20"/>
        </w:rPr>
        <w:t xml:space="preserve"> </w:t>
      </w:r>
      <w:r>
        <w:rPr>
          <w:w w:val="90"/>
          <w:sz w:val="20"/>
        </w:rPr>
        <w:t>minimize</w:t>
      </w:r>
      <w:r>
        <w:rPr>
          <w:spacing w:val="-8"/>
          <w:w w:val="90"/>
          <w:sz w:val="20"/>
        </w:rPr>
        <w:t xml:space="preserve"> </w:t>
      </w:r>
      <w:r>
        <w:rPr>
          <w:w w:val="90"/>
          <w:sz w:val="20"/>
        </w:rPr>
        <w:t>encroachment</w:t>
      </w:r>
      <w:r>
        <w:rPr>
          <w:spacing w:val="-8"/>
          <w:w w:val="90"/>
          <w:sz w:val="20"/>
        </w:rPr>
        <w:t xml:space="preserve"> </w:t>
      </w:r>
      <w:r>
        <w:rPr>
          <w:w w:val="90"/>
          <w:sz w:val="20"/>
        </w:rPr>
        <w:t>on</w:t>
      </w:r>
      <w:r>
        <w:rPr>
          <w:spacing w:val="-8"/>
          <w:w w:val="90"/>
          <w:sz w:val="20"/>
        </w:rPr>
        <w:t xml:space="preserve"> </w:t>
      </w:r>
      <w:r>
        <w:rPr>
          <w:w w:val="90"/>
          <w:sz w:val="20"/>
        </w:rPr>
        <w:t>the</w:t>
      </w:r>
      <w:r>
        <w:rPr>
          <w:spacing w:val="-8"/>
          <w:w w:val="90"/>
          <w:sz w:val="20"/>
        </w:rPr>
        <w:t xml:space="preserve"> </w:t>
      </w:r>
      <w:r>
        <w:rPr>
          <w:w w:val="90"/>
          <w:sz w:val="20"/>
        </w:rPr>
        <w:t xml:space="preserve">Kyambogo, </w:t>
      </w:r>
      <w:r>
        <w:rPr>
          <w:spacing w:val="-2"/>
          <w:w w:val="85"/>
          <w:sz w:val="20"/>
        </w:rPr>
        <w:t xml:space="preserve">Kibimba, </w:t>
      </w:r>
      <w:proofErr w:type="gramStart"/>
      <w:r>
        <w:rPr>
          <w:spacing w:val="-2"/>
          <w:w w:val="85"/>
          <w:sz w:val="20"/>
        </w:rPr>
        <w:t>Tirinyi</w:t>
      </w:r>
      <w:proofErr w:type="gramEnd"/>
      <w:r>
        <w:rPr>
          <w:spacing w:val="-10"/>
          <w:w w:val="85"/>
          <w:sz w:val="20"/>
        </w:rPr>
        <w:t xml:space="preserve"> </w:t>
      </w:r>
      <w:r>
        <w:rPr>
          <w:spacing w:val="-2"/>
          <w:w w:val="85"/>
          <w:sz w:val="20"/>
        </w:rPr>
        <w:t>and</w:t>
      </w:r>
      <w:r>
        <w:rPr>
          <w:spacing w:val="-7"/>
          <w:w w:val="85"/>
          <w:sz w:val="20"/>
        </w:rPr>
        <w:t xml:space="preserve"> </w:t>
      </w:r>
      <w:r>
        <w:rPr>
          <w:spacing w:val="-2"/>
          <w:w w:val="85"/>
          <w:sz w:val="20"/>
        </w:rPr>
        <w:t>Naigombwa</w:t>
      </w:r>
      <w:r>
        <w:rPr>
          <w:spacing w:val="-7"/>
          <w:w w:val="85"/>
          <w:sz w:val="20"/>
        </w:rPr>
        <w:t xml:space="preserve"> </w:t>
      </w:r>
      <w:r>
        <w:rPr>
          <w:spacing w:val="-2"/>
          <w:w w:val="85"/>
          <w:sz w:val="20"/>
        </w:rPr>
        <w:t>wetlands.</w:t>
      </w:r>
    </w:p>
    <w:p w:rsidR="00E5575B" w:rsidRDefault="00D512E5">
      <w:pPr>
        <w:pStyle w:val="ListParagraph"/>
        <w:numPr>
          <w:ilvl w:val="0"/>
          <w:numId w:val="37"/>
        </w:numPr>
        <w:tabs>
          <w:tab w:val="left" w:pos="1085"/>
        </w:tabs>
        <w:spacing w:line="242" w:lineRule="auto"/>
        <w:ind w:right="619" w:firstLine="0"/>
        <w:rPr>
          <w:sz w:val="20"/>
        </w:rPr>
      </w:pPr>
      <w:r>
        <w:rPr>
          <w:w w:val="90"/>
          <w:sz w:val="20"/>
        </w:rPr>
        <w:t>A</w:t>
      </w:r>
      <w:r>
        <w:rPr>
          <w:spacing w:val="80"/>
          <w:sz w:val="20"/>
        </w:rPr>
        <w:t xml:space="preserve"> </w:t>
      </w:r>
      <w:r>
        <w:rPr>
          <w:w w:val="90"/>
          <w:sz w:val="20"/>
        </w:rPr>
        <w:t>wetland</w:t>
      </w:r>
      <w:r>
        <w:rPr>
          <w:spacing w:val="80"/>
          <w:sz w:val="20"/>
        </w:rPr>
        <w:t xml:space="preserve"> </w:t>
      </w:r>
      <w:r>
        <w:rPr>
          <w:w w:val="90"/>
          <w:sz w:val="20"/>
        </w:rPr>
        <w:t>task</w:t>
      </w:r>
      <w:r>
        <w:rPr>
          <w:spacing w:val="80"/>
          <w:sz w:val="20"/>
        </w:rPr>
        <w:t xml:space="preserve"> </w:t>
      </w:r>
      <w:r>
        <w:rPr>
          <w:w w:val="90"/>
          <w:sz w:val="20"/>
        </w:rPr>
        <w:t>force</w:t>
      </w:r>
      <w:r>
        <w:rPr>
          <w:spacing w:val="80"/>
          <w:sz w:val="20"/>
        </w:rPr>
        <w:t xml:space="preserve"> </w:t>
      </w:r>
      <w:r>
        <w:rPr>
          <w:w w:val="90"/>
          <w:sz w:val="20"/>
        </w:rPr>
        <w:t>to</w:t>
      </w:r>
      <w:r>
        <w:rPr>
          <w:spacing w:val="80"/>
          <w:sz w:val="20"/>
        </w:rPr>
        <w:t xml:space="preserve"> </w:t>
      </w:r>
      <w:r>
        <w:rPr>
          <w:w w:val="90"/>
          <w:sz w:val="20"/>
        </w:rPr>
        <w:t>monitor</w:t>
      </w:r>
      <w:r>
        <w:rPr>
          <w:spacing w:val="80"/>
          <w:sz w:val="20"/>
        </w:rPr>
        <w:t xml:space="preserve"> </w:t>
      </w:r>
      <w:r>
        <w:rPr>
          <w:w w:val="90"/>
          <w:sz w:val="20"/>
        </w:rPr>
        <w:t>wetlands</w:t>
      </w:r>
      <w:r>
        <w:rPr>
          <w:spacing w:val="80"/>
          <w:sz w:val="20"/>
        </w:rPr>
        <w:t xml:space="preserve"> </w:t>
      </w:r>
      <w:r>
        <w:rPr>
          <w:w w:val="90"/>
          <w:sz w:val="20"/>
        </w:rPr>
        <w:t>has established</w:t>
      </w:r>
      <w:r>
        <w:rPr>
          <w:spacing w:val="-1"/>
          <w:w w:val="90"/>
          <w:sz w:val="20"/>
        </w:rPr>
        <w:t xml:space="preserve"> </w:t>
      </w:r>
      <w:r>
        <w:rPr>
          <w:w w:val="90"/>
          <w:sz w:val="20"/>
        </w:rPr>
        <w:t>under</w:t>
      </w:r>
      <w:r>
        <w:rPr>
          <w:spacing w:val="-1"/>
          <w:w w:val="90"/>
          <w:sz w:val="20"/>
        </w:rPr>
        <w:t xml:space="preserve"> </w:t>
      </w:r>
      <w:r>
        <w:rPr>
          <w:w w:val="90"/>
          <w:sz w:val="20"/>
        </w:rPr>
        <w:t>the National Environment Management</w:t>
      </w:r>
      <w:r>
        <w:rPr>
          <w:spacing w:val="40"/>
          <w:sz w:val="20"/>
        </w:rPr>
        <w:t xml:space="preserve"> </w:t>
      </w:r>
      <w:r>
        <w:rPr>
          <w:w w:val="90"/>
          <w:sz w:val="20"/>
        </w:rPr>
        <w:t>Authority</w:t>
      </w:r>
      <w:r>
        <w:rPr>
          <w:spacing w:val="-5"/>
          <w:w w:val="90"/>
          <w:sz w:val="20"/>
        </w:rPr>
        <w:t xml:space="preserve"> </w:t>
      </w:r>
      <w:r>
        <w:rPr>
          <w:w w:val="90"/>
          <w:sz w:val="20"/>
        </w:rPr>
        <w:t xml:space="preserve">(NEMA) </w:t>
      </w:r>
      <w:r>
        <w:rPr>
          <w:w w:val="80"/>
          <w:sz w:val="20"/>
        </w:rPr>
        <w:t>which has</w:t>
      </w:r>
      <w:r>
        <w:rPr>
          <w:sz w:val="20"/>
        </w:rPr>
        <w:t xml:space="preserve"> </w:t>
      </w:r>
      <w:r>
        <w:rPr>
          <w:w w:val="80"/>
          <w:sz w:val="20"/>
        </w:rPr>
        <w:t>created public awareness about the importance of wetlands through newspapers, workshops, mass media and public rallies held</w:t>
      </w:r>
      <w:r>
        <w:rPr>
          <w:sz w:val="20"/>
        </w:rPr>
        <w:t xml:space="preserve"> </w:t>
      </w:r>
      <w:r>
        <w:rPr>
          <w:w w:val="80"/>
          <w:sz w:val="20"/>
        </w:rPr>
        <w:t xml:space="preserve">at areas </w:t>
      </w:r>
      <w:r>
        <w:rPr>
          <w:w w:val="85"/>
          <w:sz w:val="20"/>
        </w:rPr>
        <w:t>near Busega,</w:t>
      </w:r>
      <w:r>
        <w:rPr>
          <w:spacing w:val="-2"/>
          <w:w w:val="85"/>
          <w:sz w:val="20"/>
        </w:rPr>
        <w:t xml:space="preserve"> </w:t>
      </w:r>
      <w:r>
        <w:rPr>
          <w:w w:val="85"/>
          <w:sz w:val="20"/>
        </w:rPr>
        <w:t>Kawala,</w:t>
      </w:r>
      <w:r>
        <w:rPr>
          <w:spacing w:val="-1"/>
          <w:w w:val="85"/>
          <w:sz w:val="20"/>
        </w:rPr>
        <w:t xml:space="preserve"> </w:t>
      </w:r>
      <w:r>
        <w:rPr>
          <w:w w:val="85"/>
          <w:sz w:val="20"/>
        </w:rPr>
        <w:t>Naigombwa,</w:t>
      </w:r>
      <w:r>
        <w:rPr>
          <w:spacing w:val="-1"/>
          <w:w w:val="85"/>
          <w:sz w:val="20"/>
        </w:rPr>
        <w:t xml:space="preserve"> </w:t>
      </w:r>
      <w:r>
        <w:rPr>
          <w:w w:val="85"/>
          <w:sz w:val="20"/>
        </w:rPr>
        <w:t>Tirinyi,</w:t>
      </w:r>
      <w:r>
        <w:rPr>
          <w:spacing w:val="-2"/>
          <w:w w:val="85"/>
          <w:sz w:val="20"/>
        </w:rPr>
        <w:t xml:space="preserve"> </w:t>
      </w:r>
      <w:r>
        <w:rPr>
          <w:w w:val="85"/>
          <w:sz w:val="20"/>
        </w:rPr>
        <w:t xml:space="preserve">Kawoya </w:t>
      </w:r>
      <w:r>
        <w:rPr>
          <w:spacing w:val="9"/>
          <w:w w:val="85"/>
          <w:sz w:val="20"/>
        </w:rPr>
        <w:t xml:space="preserve">wetlands </w:t>
      </w:r>
      <w:r>
        <w:rPr>
          <w:w w:val="85"/>
          <w:sz w:val="20"/>
        </w:rPr>
        <w:t>at</w:t>
      </w:r>
      <w:r>
        <w:rPr>
          <w:spacing w:val="9"/>
          <w:w w:val="85"/>
          <w:sz w:val="20"/>
        </w:rPr>
        <w:t xml:space="preserve"> Banda </w:t>
      </w:r>
      <w:r>
        <w:rPr>
          <w:w w:val="85"/>
          <w:sz w:val="20"/>
        </w:rPr>
        <w:t>and</w:t>
      </w:r>
      <w:r>
        <w:rPr>
          <w:sz w:val="20"/>
        </w:rPr>
        <w:t xml:space="preserve"> </w:t>
      </w:r>
      <w:r>
        <w:rPr>
          <w:w w:val="85"/>
          <w:sz w:val="20"/>
        </w:rPr>
        <w:t>upper</w:t>
      </w:r>
      <w:r>
        <w:rPr>
          <w:spacing w:val="9"/>
          <w:w w:val="85"/>
          <w:sz w:val="20"/>
        </w:rPr>
        <w:t xml:space="preserve"> Murchison </w:t>
      </w:r>
      <w:r>
        <w:rPr>
          <w:w w:val="85"/>
          <w:sz w:val="20"/>
        </w:rPr>
        <w:t>bay</w:t>
      </w:r>
      <w:r>
        <w:rPr>
          <w:spacing w:val="9"/>
          <w:w w:val="85"/>
          <w:sz w:val="20"/>
        </w:rPr>
        <w:t xml:space="preserve"> wetlands </w:t>
      </w:r>
      <w:r>
        <w:rPr>
          <w:w w:val="85"/>
          <w:sz w:val="20"/>
        </w:rPr>
        <w:t>which has discouraged people around these wetlands to encroach on them.</w:t>
      </w:r>
    </w:p>
    <w:p w:rsidR="00E5575B" w:rsidRDefault="00D512E5">
      <w:pPr>
        <w:pStyle w:val="ListParagraph"/>
        <w:numPr>
          <w:ilvl w:val="0"/>
          <w:numId w:val="37"/>
        </w:numPr>
        <w:tabs>
          <w:tab w:val="left" w:pos="1085"/>
        </w:tabs>
        <w:ind w:right="624" w:firstLine="0"/>
        <w:rPr>
          <w:sz w:val="20"/>
        </w:rPr>
      </w:pPr>
      <w:r>
        <w:rPr>
          <w:w w:val="80"/>
          <w:sz w:val="20"/>
        </w:rPr>
        <w:t>The government has revised the land tenure ship Act declaring all wetlands to be under government property. It has taken</w:t>
      </w:r>
      <w:r>
        <w:rPr>
          <w:sz w:val="20"/>
        </w:rPr>
        <w:t xml:space="preserve"> </w:t>
      </w:r>
      <w:r>
        <w:rPr>
          <w:w w:val="80"/>
          <w:sz w:val="20"/>
        </w:rPr>
        <w:t>over Murchison bay, Sango bay, Nabugabo bay,</w:t>
      </w:r>
      <w:r>
        <w:rPr>
          <w:sz w:val="20"/>
        </w:rPr>
        <w:t xml:space="preserve"> </w:t>
      </w:r>
      <w:r>
        <w:rPr>
          <w:w w:val="80"/>
          <w:sz w:val="20"/>
        </w:rPr>
        <w:t>Nabajuzi, Tirinyi and Lumbuye wetlands which has help to minimize their degradation.</w:t>
      </w:r>
    </w:p>
    <w:p w:rsidR="00E5575B" w:rsidRDefault="00D512E5">
      <w:pPr>
        <w:pStyle w:val="ListParagraph"/>
        <w:numPr>
          <w:ilvl w:val="0"/>
          <w:numId w:val="37"/>
        </w:numPr>
        <w:tabs>
          <w:tab w:val="left" w:pos="1075"/>
        </w:tabs>
        <w:spacing w:line="242" w:lineRule="auto"/>
        <w:ind w:right="628" w:firstLine="0"/>
        <w:rPr>
          <w:sz w:val="20"/>
        </w:rPr>
      </w:pPr>
      <w:r>
        <w:rPr>
          <w:w w:val="90"/>
          <w:sz w:val="20"/>
        </w:rPr>
        <w:t>The</w:t>
      </w:r>
      <w:r>
        <w:rPr>
          <w:spacing w:val="-8"/>
          <w:w w:val="90"/>
          <w:sz w:val="20"/>
        </w:rPr>
        <w:t xml:space="preserve"> </w:t>
      </w:r>
      <w:r>
        <w:rPr>
          <w:w w:val="90"/>
          <w:sz w:val="20"/>
        </w:rPr>
        <w:t>government</w:t>
      </w:r>
      <w:r>
        <w:rPr>
          <w:spacing w:val="-8"/>
          <w:w w:val="90"/>
          <w:sz w:val="20"/>
        </w:rPr>
        <w:t xml:space="preserve"> </w:t>
      </w:r>
      <w:r>
        <w:rPr>
          <w:w w:val="90"/>
          <w:sz w:val="20"/>
        </w:rPr>
        <w:t>has</w:t>
      </w:r>
      <w:r>
        <w:rPr>
          <w:spacing w:val="10"/>
          <w:sz w:val="20"/>
        </w:rPr>
        <w:t xml:space="preserve"> </w:t>
      </w:r>
      <w:r>
        <w:rPr>
          <w:w w:val="90"/>
          <w:sz w:val="20"/>
        </w:rPr>
        <w:t>started</w:t>
      </w:r>
      <w:r>
        <w:rPr>
          <w:spacing w:val="28"/>
          <w:sz w:val="20"/>
        </w:rPr>
        <w:t xml:space="preserve"> </w:t>
      </w:r>
      <w:r>
        <w:rPr>
          <w:w w:val="90"/>
          <w:sz w:val="20"/>
        </w:rPr>
        <w:t>evicting</w:t>
      </w:r>
      <w:r>
        <w:rPr>
          <w:spacing w:val="27"/>
          <w:sz w:val="20"/>
        </w:rPr>
        <w:t xml:space="preserve"> </w:t>
      </w:r>
      <w:r>
        <w:rPr>
          <w:w w:val="90"/>
          <w:sz w:val="20"/>
        </w:rPr>
        <w:t>squatters</w:t>
      </w:r>
      <w:r>
        <w:rPr>
          <w:spacing w:val="40"/>
          <w:sz w:val="20"/>
        </w:rPr>
        <w:t xml:space="preserve"> </w:t>
      </w:r>
      <w:r>
        <w:rPr>
          <w:w w:val="90"/>
          <w:sz w:val="20"/>
        </w:rPr>
        <w:t>and</w:t>
      </w:r>
      <w:r>
        <w:rPr>
          <w:spacing w:val="-8"/>
          <w:w w:val="90"/>
          <w:sz w:val="20"/>
        </w:rPr>
        <w:t xml:space="preserve"> </w:t>
      </w:r>
      <w:r>
        <w:rPr>
          <w:w w:val="90"/>
          <w:sz w:val="20"/>
        </w:rPr>
        <w:t>encroachers</w:t>
      </w:r>
      <w:r>
        <w:rPr>
          <w:spacing w:val="-8"/>
          <w:w w:val="90"/>
          <w:sz w:val="20"/>
        </w:rPr>
        <w:t xml:space="preserve"> </w:t>
      </w:r>
      <w:r>
        <w:rPr>
          <w:w w:val="90"/>
          <w:sz w:val="20"/>
        </w:rPr>
        <w:t>on</w:t>
      </w:r>
      <w:r>
        <w:rPr>
          <w:spacing w:val="-8"/>
          <w:w w:val="90"/>
          <w:sz w:val="20"/>
        </w:rPr>
        <w:t xml:space="preserve"> </w:t>
      </w:r>
      <w:r>
        <w:rPr>
          <w:w w:val="90"/>
          <w:sz w:val="20"/>
        </w:rPr>
        <w:t>wetlands</w:t>
      </w:r>
      <w:r>
        <w:rPr>
          <w:spacing w:val="-8"/>
          <w:w w:val="90"/>
          <w:sz w:val="20"/>
        </w:rPr>
        <w:t xml:space="preserve"> </w:t>
      </w:r>
      <w:r>
        <w:rPr>
          <w:w w:val="90"/>
          <w:sz w:val="20"/>
        </w:rPr>
        <w:t>such</w:t>
      </w:r>
      <w:r>
        <w:rPr>
          <w:spacing w:val="-8"/>
          <w:w w:val="90"/>
          <w:sz w:val="20"/>
        </w:rPr>
        <w:t xml:space="preserve"> </w:t>
      </w:r>
      <w:r>
        <w:rPr>
          <w:w w:val="90"/>
          <w:sz w:val="20"/>
        </w:rPr>
        <w:t>as</w:t>
      </w:r>
      <w:r>
        <w:rPr>
          <w:spacing w:val="-8"/>
          <w:w w:val="90"/>
          <w:sz w:val="20"/>
        </w:rPr>
        <w:t xml:space="preserve"> </w:t>
      </w:r>
      <w:r>
        <w:rPr>
          <w:w w:val="90"/>
          <w:sz w:val="20"/>
        </w:rPr>
        <w:t>Awoja</w:t>
      </w:r>
      <w:r>
        <w:rPr>
          <w:spacing w:val="-8"/>
          <w:w w:val="90"/>
          <w:sz w:val="20"/>
        </w:rPr>
        <w:t xml:space="preserve"> </w:t>
      </w:r>
      <w:r>
        <w:rPr>
          <w:w w:val="90"/>
          <w:sz w:val="20"/>
        </w:rPr>
        <w:t>wetlands</w:t>
      </w:r>
      <w:r>
        <w:rPr>
          <w:spacing w:val="-8"/>
          <w:w w:val="90"/>
          <w:sz w:val="20"/>
        </w:rPr>
        <w:t xml:space="preserve"> </w:t>
      </w:r>
      <w:r>
        <w:rPr>
          <w:w w:val="90"/>
          <w:sz w:val="20"/>
        </w:rPr>
        <w:t>in</w:t>
      </w:r>
      <w:r>
        <w:rPr>
          <w:spacing w:val="-8"/>
          <w:w w:val="90"/>
          <w:sz w:val="20"/>
        </w:rPr>
        <w:t xml:space="preserve"> </w:t>
      </w:r>
      <w:r>
        <w:rPr>
          <w:w w:val="90"/>
          <w:sz w:val="20"/>
        </w:rPr>
        <w:t>Soroti,</w:t>
      </w:r>
      <w:r>
        <w:rPr>
          <w:spacing w:val="-8"/>
          <w:w w:val="90"/>
          <w:sz w:val="20"/>
        </w:rPr>
        <w:t xml:space="preserve"> </w:t>
      </w:r>
      <w:r>
        <w:rPr>
          <w:w w:val="90"/>
          <w:sz w:val="20"/>
        </w:rPr>
        <w:t>Rufuha</w:t>
      </w:r>
      <w:r>
        <w:rPr>
          <w:spacing w:val="-8"/>
          <w:w w:val="90"/>
          <w:sz w:val="20"/>
        </w:rPr>
        <w:t xml:space="preserve"> </w:t>
      </w:r>
      <w:r>
        <w:rPr>
          <w:w w:val="90"/>
          <w:sz w:val="20"/>
        </w:rPr>
        <w:t>wetlands</w:t>
      </w:r>
      <w:r>
        <w:rPr>
          <w:spacing w:val="-8"/>
          <w:w w:val="90"/>
          <w:sz w:val="20"/>
        </w:rPr>
        <w:t xml:space="preserve"> </w:t>
      </w:r>
      <w:r>
        <w:rPr>
          <w:w w:val="90"/>
          <w:sz w:val="20"/>
        </w:rPr>
        <w:t xml:space="preserve">in </w:t>
      </w:r>
      <w:r>
        <w:rPr>
          <w:w w:val="85"/>
          <w:sz w:val="20"/>
        </w:rPr>
        <w:t xml:space="preserve">Ntungamo, Agu wetland in Kumi, etc. E.g. Kampala City Council has evicted away people from Ntinda wetlands, Kyebando, Kinnawataka, </w:t>
      </w:r>
      <w:r>
        <w:rPr>
          <w:w w:val="80"/>
          <w:sz w:val="20"/>
        </w:rPr>
        <w:t>Bugolobi</w:t>
      </w:r>
      <w:r>
        <w:rPr>
          <w:sz w:val="20"/>
        </w:rPr>
        <w:t xml:space="preserve"> </w:t>
      </w:r>
      <w:r>
        <w:rPr>
          <w:w w:val="80"/>
          <w:sz w:val="20"/>
        </w:rPr>
        <w:t>and</w:t>
      </w:r>
      <w:r>
        <w:rPr>
          <w:sz w:val="20"/>
        </w:rPr>
        <w:t xml:space="preserve"> </w:t>
      </w:r>
      <w:r>
        <w:rPr>
          <w:w w:val="80"/>
          <w:sz w:val="20"/>
        </w:rPr>
        <w:t>Luzira</w:t>
      </w:r>
      <w:r>
        <w:rPr>
          <w:sz w:val="20"/>
        </w:rPr>
        <w:t xml:space="preserve"> </w:t>
      </w:r>
      <w:r>
        <w:rPr>
          <w:w w:val="80"/>
          <w:sz w:val="20"/>
        </w:rPr>
        <w:t>wetlands. The Kampala central division chairman's</w:t>
      </w:r>
      <w:r>
        <w:rPr>
          <w:sz w:val="20"/>
        </w:rPr>
        <w:t xml:space="preserve"> </w:t>
      </w:r>
      <w:r>
        <w:rPr>
          <w:w w:val="80"/>
          <w:sz w:val="20"/>
        </w:rPr>
        <w:t>house, Mr Nyakaana which was built in Bugoloobi wetland was</w:t>
      </w:r>
      <w:r>
        <w:rPr>
          <w:sz w:val="20"/>
        </w:rPr>
        <w:t xml:space="preserve"> </w:t>
      </w:r>
      <w:r>
        <w:rPr>
          <w:w w:val="80"/>
          <w:sz w:val="20"/>
        </w:rPr>
        <w:t xml:space="preserve">demolished </w:t>
      </w:r>
      <w:r>
        <w:rPr>
          <w:w w:val="90"/>
          <w:sz w:val="20"/>
        </w:rPr>
        <w:t>down by NEMA in 2005 at Bugoloobi wetlands.</w:t>
      </w:r>
    </w:p>
    <w:p w:rsidR="00E5575B" w:rsidRDefault="00D512E5">
      <w:pPr>
        <w:pStyle w:val="ListParagraph"/>
        <w:numPr>
          <w:ilvl w:val="0"/>
          <w:numId w:val="37"/>
        </w:numPr>
        <w:tabs>
          <w:tab w:val="left" w:pos="1075"/>
        </w:tabs>
        <w:spacing w:line="242" w:lineRule="auto"/>
        <w:ind w:right="626" w:firstLine="0"/>
        <w:rPr>
          <w:sz w:val="20"/>
        </w:rPr>
      </w:pPr>
      <w:r>
        <w:rPr>
          <w:w w:val="85"/>
          <w:sz w:val="20"/>
        </w:rPr>
        <w:t>The</w:t>
      </w:r>
      <w:r>
        <w:rPr>
          <w:spacing w:val="-4"/>
          <w:w w:val="85"/>
          <w:sz w:val="20"/>
        </w:rPr>
        <w:t xml:space="preserve"> </w:t>
      </w:r>
      <w:r>
        <w:rPr>
          <w:w w:val="85"/>
          <w:sz w:val="20"/>
        </w:rPr>
        <w:t>Uganda</w:t>
      </w:r>
      <w:r>
        <w:rPr>
          <w:spacing w:val="-1"/>
          <w:w w:val="85"/>
          <w:sz w:val="20"/>
        </w:rPr>
        <w:t xml:space="preserve"> </w:t>
      </w:r>
      <w:r>
        <w:rPr>
          <w:w w:val="85"/>
          <w:sz w:val="20"/>
        </w:rPr>
        <w:t>Wildlife</w:t>
      </w:r>
      <w:r>
        <w:rPr>
          <w:spacing w:val="-4"/>
          <w:w w:val="85"/>
          <w:sz w:val="20"/>
        </w:rPr>
        <w:t xml:space="preserve"> </w:t>
      </w:r>
      <w:r>
        <w:rPr>
          <w:w w:val="85"/>
          <w:sz w:val="20"/>
        </w:rPr>
        <w:t>Authority</w:t>
      </w:r>
      <w:r>
        <w:rPr>
          <w:spacing w:val="-4"/>
          <w:w w:val="85"/>
          <w:sz w:val="20"/>
        </w:rPr>
        <w:t xml:space="preserve"> </w:t>
      </w:r>
      <w:r>
        <w:rPr>
          <w:w w:val="85"/>
          <w:sz w:val="20"/>
        </w:rPr>
        <w:t>(UWA)</w:t>
      </w:r>
      <w:r>
        <w:rPr>
          <w:spacing w:val="-3"/>
          <w:w w:val="85"/>
          <w:sz w:val="20"/>
        </w:rPr>
        <w:t xml:space="preserve"> </w:t>
      </w:r>
      <w:r>
        <w:rPr>
          <w:w w:val="85"/>
          <w:sz w:val="20"/>
        </w:rPr>
        <w:t>and</w:t>
      </w:r>
      <w:r>
        <w:rPr>
          <w:spacing w:val="-4"/>
          <w:w w:val="85"/>
          <w:sz w:val="20"/>
        </w:rPr>
        <w:t xml:space="preserve"> </w:t>
      </w:r>
      <w:r>
        <w:rPr>
          <w:w w:val="85"/>
          <w:sz w:val="20"/>
        </w:rPr>
        <w:t>NEMA</w:t>
      </w:r>
      <w:r>
        <w:rPr>
          <w:spacing w:val="-5"/>
          <w:w w:val="85"/>
          <w:sz w:val="20"/>
        </w:rPr>
        <w:t xml:space="preserve"> </w:t>
      </w:r>
      <w:r>
        <w:rPr>
          <w:w w:val="85"/>
          <w:sz w:val="20"/>
        </w:rPr>
        <w:t>have</w:t>
      </w:r>
      <w:r>
        <w:rPr>
          <w:spacing w:val="-4"/>
          <w:w w:val="85"/>
          <w:sz w:val="20"/>
        </w:rPr>
        <w:t xml:space="preserve"> </w:t>
      </w:r>
      <w:r>
        <w:rPr>
          <w:w w:val="85"/>
          <w:sz w:val="20"/>
        </w:rPr>
        <w:t>put</w:t>
      </w:r>
      <w:r>
        <w:rPr>
          <w:spacing w:val="-2"/>
          <w:w w:val="85"/>
          <w:sz w:val="20"/>
        </w:rPr>
        <w:t xml:space="preserve"> </w:t>
      </w:r>
      <w:r>
        <w:rPr>
          <w:w w:val="85"/>
          <w:sz w:val="20"/>
        </w:rPr>
        <w:t>a</w:t>
      </w:r>
      <w:r>
        <w:rPr>
          <w:sz w:val="20"/>
        </w:rPr>
        <w:t xml:space="preserve"> </w:t>
      </w:r>
      <w:r>
        <w:rPr>
          <w:w w:val="85"/>
          <w:sz w:val="20"/>
        </w:rPr>
        <w:t>ban</w:t>
      </w:r>
      <w:r>
        <w:rPr>
          <w:sz w:val="20"/>
        </w:rPr>
        <w:t xml:space="preserve"> </w:t>
      </w:r>
      <w:r>
        <w:rPr>
          <w:w w:val="85"/>
          <w:sz w:val="20"/>
        </w:rPr>
        <w:t>on</w:t>
      </w:r>
      <w:r>
        <w:rPr>
          <w:sz w:val="20"/>
        </w:rPr>
        <w:t xml:space="preserve"> </w:t>
      </w:r>
      <w:r>
        <w:rPr>
          <w:w w:val="85"/>
          <w:sz w:val="20"/>
        </w:rPr>
        <w:t>hunting</w:t>
      </w:r>
      <w:r>
        <w:rPr>
          <w:sz w:val="20"/>
        </w:rPr>
        <w:t xml:space="preserve"> </w:t>
      </w:r>
      <w:r>
        <w:rPr>
          <w:w w:val="85"/>
          <w:sz w:val="20"/>
        </w:rPr>
        <w:t>of wild</w:t>
      </w:r>
      <w:r>
        <w:rPr>
          <w:sz w:val="20"/>
        </w:rPr>
        <w:t xml:space="preserve"> </w:t>
      </w:r>
      <w:r>
        <w:rPr>
          <w:w w:val="85"/>
          <w:sz w:val="20"/>
        </w:rPr>
        <w:t>animals</w:t>
      </w:r>
      <w:r>
        <w:rPr>
          <w:sz w:val="20"/>
        </w:rPr>
        <w:t xml:space="preserve"> </w:t>
      </w:r>
      <w:r>
        <w:rPr>
          <w:w w:val="85"/>
          <w:sz w:val="20"/>
        </w:rPr>
        <w:t>and</w:t>
      </w:r>
      <w:r>
        <w:rPr>
          <w:sz w:val="20"/>
        </w:rPr>
        <w:t xml:space="preserve"> </w:t>
      </w:r>
      <w:r>
        <w:rPr>
          <w:w w:val="85"/>
          <w:sz w:val="20"/>
        </w:rPr>
        <w:t>birds such</w:t>
      </w:r>
      <w:r>
        <w:rPr>
          <w:sz w:val="20"/>
        </w:rPr>
        <w:t xml:space="preserve"> </w:t>
      </w:r>
      <w:r>
        <w:rPr>
          <w:w w:val="85"/>
          <w:sz w:val="20"/>
        </w:rPr>
        <w:t>as the</w:t>
      </w:r>
      <w:r>
        <w:rPr>
          <w:spacing w:val="17"/>
          <w:sz w:val="20"/>
        </w:rPr>
        <w:t xml:space="preserve"> </w:t>
      </w:r>
      <w:r>
        <w:rPr>
          <w:w w:val="85"/>
          <w:sz w:val="20"/>
        </w:rPr>
        <w:t>crested cranes, egrets, water bucks, monkeys, gazelles, and sitatunga which has minimized bush fires</w:t>
      </w:r>
      <w:r>
        <w:rPr>
          <w:sz w:val="20"/>
        </w:rPr>
        <w:t xml:space="preserve"> </w:t>
      </w:r>
      <w:r>
        <w:rPr>
          <w:w w:val="85"/>
          <w:sz w:val="20"/>
        </w:rPr>
        <w:t>on Lumbuye,</w:t>
      </w:r>
      <w:r>
        <w:rPr>
          <w:spacing w:val="24"/>
          <w:sz w:val="20"/>
        </w:rPr>
        <w:t xml:space="preserve"> </w:t>
      </w:r>
      <w:r>
        <w:rPr>
          <w:w w:val="85"/>
          <w:sz w:val="20"/>
        </w:rPr>
        <w:t>Naigombwa.</w:t>
      </w:r>
      <w:r>
        <w:rPr>
          <w:spacing w:val="40"/>
          <w:sz w:val="20"/>
        </w:rPr>
        <w:t xml:space="preserve"> </w:t>
      </w:r>
      <w:r>
        <w:rPr>
          <w:w w:val="85"/>
          <w:sz w:val="20"/>
        </w:rPr>
        <w:t>Lubigi and Mpologoma wetlands</w:t>
      </w:r>
      <w:r>
        <w:rPr>
          <w:spacing w:val="40"/>
          <w:sz w:val="20"/>
        </w:rPr>
        <w:t xml:space="preserve"> </w:t>
      </w:r>
      <w:r>
        <w:rPr>
          <w:w w:val="85"/>
          <w:sz w:val="20"/>
        </w:rPr>
        <w:t>that</w:t>
      </w:r>
      <w:r>
        <w:rPr>
          <w:spacing w:val="-6"/>
          <w:w w:val="85"/>
          <w:sz w:val="20"/>
        </w:rPr>
        <w:t xml:space="preserve"> </w:t>
      </w:r>
      <w:r>
        <w:rPr>
          <w:w w:val="85"/>
          <w:sz w:val="20"/>
        </w:rPr>
        <w:t>was</w:t>
      </w:r>
      <w:r>
        <w:rPr>
          <w:spacing w:val="-5"/>
          <w:w w:val="85"/>
          <w:sz w:val="20"/>
        </w:rPr>
        <w:t xml:space="preserve"> </w:t>
      </w:r>
      <w:r>
        <w:rPr>
          <w:w w:val="85"/>
          <w:sz w:val="20"/>
        </w:rPr>
        <w:t>initially</w:t>
      </w:r>
      <w:r>
        <w:rPr>
          <w:spacing w:val="-5"/>
          <w:w w:val="85"/>
          <w:sz w:val="20"/>
        </w:rPr>
        <w:t xml:space="preserve"> </w:t>
      </w:r>
      <w:r>
        <w:rPr>
          <w:w w:val="85"/>
          <w:sz w:val="20"/>
        </w:rPr>
        <w:t>started</w:t>
      </w:r>
      <w:r>
        <w:rPr>
          <w:spacing w:val="-6"/>
          <w:w w:val="85"/>
          <w:sz w:val="20"/>
        </w:rPr>
        <w:t xml:space="preserve"> </w:t>
      </w:r>
      <w:r>
        <w:rPr>
          <w:w w:val="85"/>
          <w:sz w:val="20"/>
        </w:rPr>
        <w:t>by</w:t>
      </w:r>
      <w:r>
        <w:rPr>
          <w:spacing w:val="-5"/>
          <w:w w:val="85"/>
          <w:sz w:val="20"/>
        </w:rPr>
        <w:t xml:space="preserve"> </w:t>
      </w:r>
      <w:r>
        <w:rPr>
          <w:w w:val="85"/>
          <w:sz w:val="20"/>
        </w:rPr>
        <w:t>hunters</w:t>
      </w:r>
      <w:r>
        <w:rPr>
          <w:spacing w:val="-5"/>
          <w:w w:val="85"/>
          <w:sz w:val="20"/>
        </w:rPr>
        <w:t xml:space="preserve"> </w:t>
      </w:r>
      <w:r>
        <w:rPr>
          <w:w w:val="85"/>
          <w:sz w:val="20"/>
        </w:rPr>
        <w:t>leading</w:t>
      </w:r>
      <w:r>
        <w:rPr>
          <w:spacing w:val="-6"/>
          <w:w w:val="85"/>
          <w:sz w:val="20"/>
        </w:rPr>
        <w:t xml:space="preserve"> </w:t>
      </w:r>
      <w:r>
        <w:rPr>
          <w:w w:val="85"/>
          <w:sz w:val="20"/>
        </w:rPr>
        <w:t>to</w:t>
      </w:r>
      <w:r>
        <w:rPr>
          <w:spacing w:val="-5"/>
          <w:w w:val="85"/>
          <w:sz w:val="20"/>
        </w:rPr>
        <w:t xml:space="preserve"> </w:t>
      </w:r>
      <w:r>
        <w:rPr>
          <w:w w:val="85"/>
          <w:sz w:val="20"/>
        </w:rPr>
        <w:t>their</w:t>
      </w:r>
      <w:r>
        <w:rPr>
          <w:spacing w:val="-5"/>
          <w:w w:val="85"/>
          <w:sz w:val="20"/>
        </w:rPr>
        <w:t xml:space="preserve"> </w:t>
      </w:r>
      <w:r>
        <w:rPr>
          <w:w w:val="85"/>
          <w:sz w:val="20"/>
        </w:rPr>
        <w:t>destruction.</w:t>
      </w:r>
    </w:p>
    <w:p w:rsidR="00E5575B" w:rsidRDefault="00D512E5">
      <w:pPr>
        <w:pStyle w:val="ListParagraph"/>
        <w:numPr>
          <w:ilvl w:val="0"/>
          <w:numId w:val="37"/>
        </w:numPr>
        <w:tabs>
          <w:tab w:val="left" w:pos="1075"/>
        </w:tabs>
        <w:spacing w:line="244" w:lineRule="auto"/>
        <w:ind w:right="628" w:firstLine="0"/>
        <w:rPr>
          <w:sz w:val="20"/>
        </w:rPr>
      </w:pPr>
      <w:r>
        <w:rPr>
          <w:spacing w:val="-2"/>
          <w:w w:val="85"/>
          <w:sz w:val="20"/>
        </w:rPr>
        <w:t>The</w:t>
      </w:r>
      <w:r>
        <w:rPr>
          <w:spacing w:val="-3"/>
          <w:w w:val="85"/>
          <w:sz w:val="20"/>
        </w:rPr>
        <w:t xml:space="preserve"> </w:t>
      </w:r>
      <w:r>
        <w:rPr>
          <w:spacing w:val="-2"/>
          <w:w w:val="85"/>
          <w:sz w:val="20"/>
        </w:rPr>
        <w:t>government</w:t>
      </w:r>
      <w:r>
        <w:rPr>
          <w:spacing w:val="-3"/>
          <w:w w:val="85"/>
          <w:sz w:val="20"/>
        </w:rPr>
        <w:t xml:space="preserve"> </w:t>
      </w:r>
      <w:r>
        <w:rPr>
          <w:spacing w:val="-2"/>
          <w:w w:val="85"/>
          <w:sz w:val="20"/>
        </w:rPr>
        <w:t>through NEMA</w:t>
      </w:r>
      <w:r>
        <w:rPr>
          <w:spacing w:val="-4"/>
          <w:w w:val="85"/>
          <w:sz w:val="20"/>
        </w:rPr>
        <w:t xml:space="preserve"> </w:t>
      </w:r>
      <w:r>
        <w:rPr>
          <w:spacing w:val="-2"/>
          <w:w w:val="85"/>
          <w:sz w:val="20"/>
        </w:rPr>
        <w:t>has</w:t>
      </w:r>
      <w:r>
        <w:rPr>
          <w:spacing w:val="-3"/>
          <w:w w:val="85"/>
          <w:sz w:val="20"/>
        </w:rPr>
        <w:t xml:space="preserve"> </w:t>
      </w:r>
      <w:r>
        <w:rPr>
          <w:spacing w:val="-2"/>
          <w:w w:val="85"/>
          <w:sz w:val="20"/>
        </w:rPr>
        <w:t>encouraged</w:t>
      </w:r>
      <w:r>
        <w:rPr>
          <w:spacing w:val="-3"/>
          <w:w w:val="85"/>
          <w:sz w:val="20"/>
        </w:rPr>
        <w:t xml:space="preserve"> </w:t>
      </w:r>
      <w:r>
        <w:rPr>
          <w:spacing w:val="-2"/>
          <w:w w:val="85"/>
          <w:sz w:val="20"/>
        </w:rPr>
        <w:t>the</w:t>
      </w:r>
      <w:r>
        <w:rPr>
          <w:spacing w:val="-3"/>
          <w:w w:val="85"/>
          <w:sz w:val="20"/>
        </w:rPr>
        <w:t xml:space="preserve"> </w:t>
      </w:r>
      <w:r>
        <w:rPr>
          <w:spacing w:val="-2"/>
          <w:w w:val="85"/>
          <w:sz w:val="20"/>
        </w:rPr>
        <w:t>use of</w:t>
      </w:r>
      <w:r>
        <w:rPr>
          <w:spacing w:val="-3"/>
          <w:w w:val="85"/>
          <w:sz w:val="20"/>
        </w:rPr>
        <w:t xml:space="preserve"> </w:t>
      </w:r>
      <w:r>
        <w:rPr>
          <w:spacing w:val="-2"/>
          <w:w w:val="85"/>
          <w:sz w:val="20"/>
        </w:rPr>
        <w:t>alternative</w:t>
      </w:r>
      <w:r>
        <w:rPr>
          <w:spacing w:val="-3"/>
          <w:w w:val="85"/>
          <w:sz w:val="20"/>
        </w:rPr>
        <w:t xml:space="preserve"> </w:t>
      </w:r>
      <w:r>
        <w:rPr>
          <w:spacing w:val="-2"/>
          <w:w w:val="85"/>
          <w:sz w:val="20"/>
        </w:rPr>
        <w:t>building</w:t>
      </w:r>
      <w:r>
        <w:rPr>
          <w:spacing w:val="-3"/>
          <w:w w:val="85"/>
          <w:sz w:val="20"/>
        </w:rPr>
        <w:t xml:space="preserve"> </w:t>
      </w:r>
      <w:r>
        <w:rPr>
          <w:spacing w:val="-2"/>
          <w:w w:val="85"/>
          <w:sz w:val="20"/>
        </w:rPr>
        <w:t>materials like</w:t>
      </w:r>
      <w:r>
        <w:rPr>
          <w:spacing w:val="-2"/>
          <w:sz w:val="20"/>
        </w:rPr>
        <w:t xml:space="preserve"> </w:t>
      </w:r>
      <w:r>
        <w:rPr>
          <w:spacing w:val="-2"/>
          <w:w w:val="85"/>
          <w:sz w:val="20"/>
        </w:rPr>
        <w:t>metal</w:t>
      </w:r>
      <w:r>
        <w:rPr>
          <w:spacing w:val="-2"/>
          <w:sz w:val="20"/>
        </w:rPr>
        <w:t xml:space="preserve"> </w:t>
      </w:r>
      <w:r>
        <w:rPr>
          <w:spacing w:val="-2"/>
          <w:w w:val="85"/>
          <w:sz w:val="20"/>
        </w:rPr>
        <w:t>bars,</w:t>
      </w:r>
      <w:r>
        <w:rPr>
          <w:spacing w:val="-2"/>
          <w:sz w:val="20"/>
        </w:rPr>
        <w:t xml:space="preserve"> </w:t>
      </w:r>
      <w:r>
        <w:rPr>
          <w:spacing w:val="-2"/>
          <w:w w:val="85"/>
          <w:sz w:val="20"/>
        </w:rPr>
        <w:t>iron</w:t>
      </w:r>
      <w:r>
        <w:rPr>
          <w:spacing w:val="-2"/>
          <w:sz w:val="20"/>
        </w:rPr>
        <w:t xml:space="preserve"> </w:t>
      </w:r>
      <w:r>
        <w:rPr>
          <w:spacing w:val="-2"/>
          <w:w w:val="85"/>
          <w:sz w:val="20"/>
        </w:rPr>
        <w:t>sheets,</w:t>
      </w:r>
      <w:r>
        <w:rPr>
          <w:sz w:val="20"/>
        </w:rPr>
        <w:t xml:space="preserve"> </w:t>
      </w:r>
      <w:r>
        <w:rPr>
          <w:spacing w:val="-2"/>
          <w:w w:val="85"/>
          <w:sz w:val="20"/>
        </w:rPr>
        <w:t>polythene</w:t>
      </w:r>
      <w:r>
        <w:rPr>
          <w:sz w:val="20"/>
        </w:rPr>
        <w:t xml:space="preserve"> </w:t>
      </w:r>
      <w:r>
        <w:rPr>
          <w:spacing w:val="-2"/>
          <w:w w:val="85"/>
          <w:sz w:val="20"/>
        </w:rPr>
        <w:t>bags,</w:t>
      </w:r>
      <w:r>
        <w:rPr>
          <w:sz w:val="20"/>
        </w:rPr>
        <w:t xml:space="preserve"> </w:t>
      </w:r>
      <w:r>
        <w:rPr>
          <w:spacing w:val="-2"/>
          <w:w w:val="85"/>
          <w:sz w:val="20"/>
        </w:rPr>
        <w:t xml:space="preserve">artificial </w:t>
      </w:r>
      <w:r>
        <w:rPr>
          <w:w w:val="90"/>
          <w:sz w:val="20"/>
        </w:rPr>
        <w:t>carpets</w:t>
      </w:r>
      <w:r>
        <w:rPr>
          <w:spacing w:val="-8"/>
          <w:w w:val="90"/>
          <w:sz w:val="20"/>
        </w:rPr>
        <w:t xml:space="preserve"> </w:t>
      </w:r>
      <w:r>
        <w:rPr>
          <w:w w:val="90"/>
          <w:sz w:val="20"/>
        </w:rPr>
        <w:t>and</w:t>
      </w:r>
      <w:r>
        <w:rPr>
          <w:spacing w:val="-8"/>
          <w:w w:val="90"/>
          <w:sz w:val="20"/>
        </w:rPr>
        <w:t xml:space="preserve"> </w:t>
      </w:r>
      <w:r>
        <w:rPr>
          <w:w w:val="90"/>
          <w:sz w:val="20"/>
        </w:rPr>
        <w:t>plastic</w:t>
      </w:r>
      <w:r>
        <w:rPr>
          <w:spacing w:val="-8"/>
          <w:w w:val="90"/>
          <w:sz w:val="20"/>
        </w:rPr>
        <w:t xml:space="preserve"> </w:t>
      </w:r>
      <w:r>
        <w:rPr>
          <w:w w:val="90"/>
          <w:sz w:val="20"/>
        </w:rPr>
        <w:t>buckets</w:t>
      </w:r>
      <w:r>
        <w:rPr>
          <w:spacing w:val="-8"/>
          <w:w w:val="90"/>
          <w:sz w:val="20"/>
        </w:rPr>
        <w:t xml:space="preserve"> </w:t>
      </w:r>
      <w:r>
        <w:rPr>
          <w:w w:val="90"/>
          <w:sz w:val="20"/>
        </w:rPr>
        <w:t>and</w:t>
      </w:r>
      <w:r>
        <w:rPr>
          <w:spacing w:val="-8"/>
          <w:w w:val="90"/>
          <w:sz w:val="20"/>
        </w:rPr>
        <w:t xml:space="preserve"> </w:t>
      </w:r>
      <w:r>
        <w:rPr>
          <w:w w:val="90"/>
          <w:sz w:val="20"/>
        </w:rPr>
        <w:t>baskets</w:t>
      </w:r>
      <w:r>
        <w:rPr>
          <w:spacing w:val="-8"/>
          <w:w w:val="90"/>
          <w:sz w:val="20"/>
        </w:rPr>
        <w:t xml:space="preserve"> </w:t>
      </w:r>
      <w:r>
        <w:rPr>
          <w:w w:val="90"/>
          <w:sz w:val="20"/>
        </w:rPr>
        <w:t>to</w:t>
      </w:r>
      <w:r>
        <w:rPr>
          <w:spacing w:val="-8"/>
          <w:w w:val="90"/>
          <w:sz w:val="20"/>
        </w:rPr>
        <w:t xml:space="preserve"> </w:t>
      </w:r>
      <w:r>
        <w:rPr>
          <w:w w:val="90"/>
          <w:sz w:val="20"/>
        </w:rPr>
        <w:t>people</w:t>
      </w:r>
      <w:r>
        <w:rPr>
          <w:spacing w:val="-8"/>
          <w:w w:val="90"/>
          <w:sz w:val="20"/>
        </w:rPr>
        <w:t xml:space="preserve"> </w:t>
      </w:r>
      <w:r>
        <w:rPr>
          <w:w w:val="90"/>
          <w:sz w:val="20"/>
        </w:rPr>
        <w:t>around</w:t>
      </w:r>
      <w:r>
        <w:rPr>
          <w:spacing w:val="-7"/>
          <w:w w:val="90"/>
          <w:sz w:val="20"/>
        </w:rPr>
        <w:t xml:space="preserve"> </w:t>
      </w:r>
      <w:r>
        <w:rPr>
          <w:w w:val="90"/>
          <w:sz w:val="20"/>
        </w:rPr>
        <w:t>Busega,</w:t>
      </w:r>
      <w:r>
        <w:rPr>
          <w:spacing w:val="22"/>
          <w:sz w:val="20"/>
        </w:rPr>
        <w:t xml:space="preserve"> </w:t>
      </w:r>
      <w:r>
        <w:rPr>
          <w:w w:val="90"/>
          <w:sz w:val="20"/>
        </w:rPr>
        <w:t>Murchison</w:t>
      </w:r>
      <w:r>
        <w:rPr>
          <w:spacing w:val="21"/>
          <w:sz w:val="20"/>
        </w:rPr>
        <w:t xml:space="preserve"> </w:t>
      </w:r>
      <w:r>
        <w:rPr>
          <w:w w:val="90"/>
          <w:sz w:val="20"/>
        </w:rPr>
        <w:t>bay</w:t>
      </w:r>
      <w:r>
        <w:rPr>
          <w:spacing w:val="21"/>
          <w:sz w:val="20"/>
        </w:rPr>
        <w:t xml:space="preserve"> </w:t>
      </w:r>
      <w:r>
        <w:rPr>
          <w:w w:val="90"/>
          <w:sz w:val="20"/>
        </w:rPr>
        <w:t>and</w:t>
      </w:r>
      <w:r>
        <w:rPr>
          <w:spacing w:val="-8"/>
          <w:w w:val="90"/>
          <w:sz w:val="20"/>
        </w:rPr>
        <w:t xml:space="preserve"> </w:t>
      </w:r>
      <w:r>
        <w:rPr>
          <w:w w:val="90"/>
          <w:sz w:val="20"/>
        </w:rPr>
        <w:t>Nabajuzi</w:t>
      </w:r>
      <w:r>
        <w:rPr>
          <w:spacing w:val="-8"/>
          <w:w w:val="90"/>
          <w:sz w:val="20"/>
        </w:rPr>
        <w:t xml:space="preserve"> </w:t>
      </w:r>
      <w:r>
        <w:rPr>
          <w:w w:val="90"/>
          <w:sz w:val="20"/>
        </w:rPr>
        <w:t>wetlands</w:t>
      </w:r>
      <w:r>
        <w:rPr>
          <w:spacing w:val="-8"/>
          <w:w w:val="90"/>
          <w:sz w:val="20"/>
        </w:rPr>
        <w:t xml:space="preserve"> </w:t>
      </w:r>
      <w:r>
        <w:rPr>
          <w:w w:val="90"/>
          <w:sz w:val="20"/>
        </w:rPr>
        <w:t>which</w:t>
      </w:r>
      <w:r>
        <w:rPr>
          <w:spacing w:val="-8"/>
          <w:w w:val="90"/>
          <w:sz w:val="20"/>
        </w:rPr>
        <w:t xml:space="preserve"> </w:t>
      </w:r>
      <w:r>
        <w:rPr>
          <w:w w:val="90"/>
          <w:sz w:val="20"/>
        </w:rPr>
        <w:t>has</w:t>
      </w:r>
      <w:r>
        <w:rPr>
          <w:spacing w:val="-8"/>
          <w:w w:val="90"/>
          <w:sz w:val="20"/>
        </w:rPr>
        <w:t xml:space="preserve"> </w:t>
      </w:r>
      <w:r>
        <w:rPr>
          <w:w w:val="90"/>
          <w:sz w:val="20"/>
        </w:rPr>
        <w:t>led</w:t>
      </w:r>
      <w:r>
        <w:rPr>
          <w:spacing w:val="-8"/>
          <w:w w:val="90"/>
          <w:sz w:val="20"/>
        </w:rPr>
        <w:t xml:space="preserve"> </w:t>
      </w:r>
      <w:r>
        <w:rPr>
          <w:w w:val="90"/>
          <w:sz w:val="20"/>
        </w:rPr>
        <w:t>to</w:t>
      </w:r>
      <w:r>
        <w:rPr>
          <w:spacing w:val="-8"/>
          <w:w w:val="90"/>
          <w:sz w:val="20"/>
        </w:rPr>
        <w:t xml:space="preserve"> </w:t>
      </w:r>
      <w:r>
        <w:rPr>
          <w:w w:val="90"/>
          <w:sz w:val="20"/>
        </w:rPr>
        <w:t>a</w:t>
      </w:r>
      <w:r>
        <w:rPr>
          <w:spacing w:val="-8"/>
          <w:w w:val="90"/>
          <w:sz w:val="20"/>
        </w:rPr>
        <w:t xml:space="preserve"> </w:t>
      </w:r>
      <w:r>
        <w:rPr>
          <w:w w:val="90"/>
          <w:sz w:val="20"/>
        </w:rPr>
        <w:t>reduction</w:t>
      </w:r>
      <w:r>
        <w:rPr>
          <w:spacing w:val="-8"/>
          <w:w w:val="90"/>
          <w:sz w:val="20"/>
        </w:rPr>
        <w:t xml:space="preserve"> </w:t>
      </w:r>
      <w:r>
        <w:rPr>
          <w:w w:val="90"/>
          <w:sz w:val="20"/>
        </w:rPr>
        <w:t xml:space="preserve">in </w:t>
      </w:r>
      <w:r>
        <w:rPr>
          <w:w w:val="85"/>
          <w:sz w:val="20"/>
        </w:rPr>
        <w:t>swamp exploitation to craft mats, baskets, etc.</w:t>
      </w:r>
    </w:p>
    <w:p w:rsidR="00E5575B" w:rsidRDefault="00D512E5">
      <w:pPr>
        <w:pStyle w:val="ListParagraph"/>
        <w:numPr>
          <w:ilvl w:val="0"/>
          <w:numId w:val="37"/>
        </w:numPr>
        <w:tabs>
          <w:tab w:val="left" w:pos="1080"/>
        </w:tabs>
        <w:spacing w:line="242" w:lineRule="auto"/>
        <w:ind w:right="624" w:firstLine="0"/>
        <w:rPr>
          <w:sz w:val="20"/>
        </w:rPr>
      </w:pPr>
      <w:r>
        <w:rPr>
          <w:spacing w:val="-2"/>
          <w:w w:val="85"/>
          <w:sz w:val="20"/>
        </w:rPr>
        <w:t>The</w:t>
      </w:r>
      <w:r>
        <w:rPr>
          <w:spacing w:val="-4"/>
          <w:w w:val="85"/>
          <w:sz w:val="20"/>
        </w:rPr>
        <w:t xml:space="preserve"> </w:t>
      </w:r>
      <w:r>
        <w:rPr>
          <w:spacing w:val="-2"/>
          <w:w w:val="85"/>
          <w:sz w:val="20"/>
        </w:rPr>
        <w:t>government</w:t>
      </w:r>
      <w:r>
        <w:rPr>
          <w:spacing w:val="-3"/>
          <w:w w:val="85"/>
          <w:sz w:val="20"/>
        </w:rPr>
        <w:t xml:space="preserve"> </w:t>
      </w:r>
      <w:r>
        <w:rPr>
          <w:spacing w:val="-2"/>
          <w:w w:val="85"/>
          <w:sz w:val="20"/>
        </w:rPr>
        <w:t>has</w:t>
      </w:r>
      <w:r>
        <w:rPr>
          <w:spacing w:val="-3"/>
          <w:w w:val="85"/>
          <w:sz w:val="20"/>
        </w:rPr>
        <w:t xml:space="preserve"> </w:t>
      </w:r>
      <w:r>
        <w:rPr>
          <w:spacing w:val="-2"/>
          <w:w w:val="85"/>
          <w:sz w:val="20"/>
        </w:rPr>
        <w:t>gazetted</w:t>
      </w:r>
      <w:r>
        <w:rPr>
          <w:spacing w:val="-4"/>
          <w:w w:val="85"/>
          <w:sz w:val="20"/>
        </w:rPr>
        <w:t xml:space="preserve"> </w:t>
      </w:r>
      <w:r>
        <w:rPr>
          <w:spacing w:val="-2"/>
          <w:w w:val="85"/>
          <w:sz w:val="20"/>
        </w:rPr>
        <w:t>specific</w:t>
      </w:r>
      <w:r>
        <w:rPr>
          <w:spacing w:val="-3"/>
          <w:w w:val="85"/>
          <w:sz w:val="20"/>
        </w:rPr>
        <w:t xml:space="preserve"> </w:t>
      </w:r>
      <w:r>
        <w:rPr>
          <w:spacing w:val="-2"/>
          <w:w w:val="85"/>
          <w:sz w:val="20"/>
        </w:rPr>
        <w:t>industrial</w:t>
      </w:r>
      <w:r>
        <w:rPr>
          <w:spacing w:val="-3"/>
          <w:w w:val="85"/>
          <w:sz w:val="20"/>
        </w:rPr>
        <w:t xml:space="preserve"> </w:t>
      </w:r>
      <w:r>
        <w:rPr>
          <w:spacing w:val="-2"/>
          <w:w w:val="85"/>
          <w:sz w:val="20"/>
        </w:rPr>
        <w:t>regions</w:t>
      </w:r>
      <w:r>
        <w:rPr>
          <w:spacing w:val="-4"/>
          <w:w w:val="85"/>
          <w:sz w:val="20"/>
        </w:rPr>
        <w:t xml:space="preserve"> </w:t>
      </w:r>
      <w:r>
        <w:rPr>
          <w:spacing w:val="-2"/>
          <w:w w:val="85"/>
          <w:sz w:val="20"/>
        </w:rPr>
        <w:t>so</w:t>
      </w:r>
      <w:r>
        <w:rPr>
          <w:spacing w:val="-3"/>
          <w:w w:val="85"/>
          <w:sz w:val="20"/>
        </w:rPr>
        <w:t xml:space="preserve"> </w:t>
      </w:r>
      <w:r>
        <w:rPr>
          <w:spacing w:val="-2"/>
          <w:w w:val="85"/>
          <w:sz w:val="20"/>
        </w:rPr>
        <w:t>as</w:t>
      </w:r>
      <w:r>
        <w:rPr>
          <w:spacing w:val="-3"/>
          <w:w w:val="85"/>
          <w:sz w:val="20"/>
        </w:rPr>
        <w:t xml:space="preserve"> </w:t>
      </w:r>
      <w:r>
        <w:rPr>
          <w:spacing w:val="-2"/>
          <w:w w:val="85"/>
          <w:sz w:val="20"/>
        </w:rPr>
        <w:t>to</w:t>
      </w:r>
      <w:r>
        <w:rPr>
          <w:spacing w:val="-4"/>
          <w:w w:val="85"/>
          <w:sz w:val="20"/>
        </w:rPr>
        <w:t xml:space="preserve"> </w:t>
      </w:r>
      <w:r>
        <w:rPr>
          <w:spacing w:val="-2"/>
          <w:w w:val="85"/>
          <w:sz w:val="20"/>
        </w:rPr>
        <w:t>avoid</w:t>
      </w:r>
      <w:r>
        <w:rPr>
          <w:spacing w:val="-3"/>
          <w:w w:val="85"/>
          <w:sz w:val="20"/>
        </w:rPr>
        <w:t xml:space="preserve"> </w:t>
      </w:r>
      <w:r>
        <w:rPr>
          <w:spacing w:val="-2"/>
          <w:w w:val="85"/>
          <w:sz w:val="20"/>
        </w:rPr>
        <w:t>wetland</w:t>
      </w:r>
      <w:r>
        <w:rPr>
          <w:spacing w:val="-3"/>
          <w:w w:val="85"/>
          <w:sz w:val="20"/>
        </w:rPr>
        <w:t xml:space="preserve"> </w:t>
      </w:r>
      <w:r>
        <w:rPr>
          <w:spacing w:val="-2"/>
          <w:w w:val="85"/>
          <w:sz w:val="20"/>
        </w:rPr>
        <w:t>misuse</w:t>
      </w:r>
      <w:r>
        <w:rPr>
          <w:spacing w:val="-4"/>
          <w:w w:val="85"/>
          <w:sz w:val="20"/>
        </w:rPr>
        <w:t xml:space="preserve"> </w:t>
      </w:r>
      <w:r>
        <w:rPr>
          <w:spacing w:val="-2"/>
          <w:w w:val="85"/>
          <w:sz w:val="20"/>
        </w:rPr>
        <w:t>private</w:t>
      </w:r>
      <w:r>
        <w:rPr>
          <w:spacing w:val="-3"/>
          <w:w w:val="85"/>
          <w:sz w:val="20"/>
        </w:rPr>
        <w:t xml:space="preserve"> </w:t>
      </w:r>
      <w:r>
        <w:rPr>
          <w:spacing w:val="-2"/>
          <w:w w:val="85"/>
          <w:sz w:val="20"/>
        </w:rPr>
        <w:t>investors.</w:t>
      </w:r>
      <w:r>
        <w:rPr>
          <w:spacing w:val="-3"/>
          <w:w w:val="85"/>
          <w:sz w:val="20"/>
        </w:rPr>
        <w:t xml:space="preserve"> </w:t>
      </w:r>
      <w:r>
        <w:rPr>
          <w:spacing w:val="-2"/>
          <w:w w:val="85"/>
          <w:sz w:val="20"/>
        </w:rPr>
        <w:t>These</w:t>
      </w:r>
      <w:r>
        <w:rPr>
          <w:spacing w:val="-3"/>
          <w:w w:val="85"/>
          <w:sz w:val="20"/>
        </w:rPr>
        <w:t xml:space="preserve"> </w:t>
      </w:r>
      <w:r>
        <w:rPr>
          <w:spacing w:val="-2"/>
          <w:w w:val="85"/>
          <w:sz w:val="20"/>
        </w:rPr>
        <w:t>swampy</w:t>
      </w:r>
      <w:r>
        <w:rPr>
          <w:spacing w:val="-4"/>
          <w:w w:val="85"/>
          <w:sz w:val="20"/>
        </w:rPr>
        <w:t xml:space="preserve"> </w:t>
      </w:r>
      <w:r>
        <w:rPr>
          <w:spacing w:val="-2"/>
          <w:w w:val="85"/>
          <w:sz w:val="20"/>
        </w:rPr>
        <w:t>areas</w:t>
      </w:r>
      <w:r>
        <w:rPr>
          <w:spacing w:val="-7"/>
          <w:sz w:val="20"/>
        </w:rPr>
        <w:t xml:space="preserve"> </w:t>
      </w:r>
      <w:r>
        <w:rPr>
          <w:spacing w:val="-2"/>
          <w:w w:val="85"/>
          <w:sz w:val="20"/>
        </w:rPr>
        <w:t>are</w:t>
      </w:r>
      <w:r>
        <w:rPr>
          <w:spacing w:val="80"/>
          <w:sz w:val="20"/>
        </w:rPr>
        <w:t xml:space="preserve"> </w:t>
      </w:r>
      <w:r>
        <w:rPr>
          <w:spacing w:val="-2"/>
          <w:w w:val="85"/>
          <w:sz w:val="20"/>
        </w:rPr>
        <w:t xml:space="preserve">Namanve, </w:t>
      </w:r>
      <w:r>
        <w:rPr>
          <w:w w:val="90"/>
          <w:sz w:val="20"/>
        </w:rPr>
        <w:t>Kawaala,</w:t>
      </w:r>
      <w:r>
        <w:rPr>
          <w:spacing w:val="80"/>
          <w:sz w:val="20"/>
        </w:rPr>
        <w:t xml:space="preserve"> </w:t>
      </w:r>
      <w:r>
        <w:rPr>
          <w:w w:val="90"/>
          <w:sz w:val="20"/>
        </w:rPr>
        <w:t>Kawempe,</w:t>
      </w:r>
      <w:r>
        <w:rPr>
          <w:spacing w:val="40"/>
          <w:sz w:val="20"/>
        </w:rPr>
        <w:t xml:space="preserve"> </w:t>
      </w:r>
      <w:r>
        <w:rPr>
          <w:w w:val="90"/>
          <w:sz w:val="20"/>
        </w:rPr>
        <w:t xml:space="preserve">Nakawa, Nalukolongo, Kajjansi industrial parks; all in Kampala and others which operated on under NEMA </w:t>
      </w:r>
      <w:r>
        <w:rPr>
          <w:w w:val="85"/>
          <w:sz w:val="20"/>
        </w:rPr>
        <w:t>supervision</w:t>
      </w:r>
      <w:r>
        <w:rPr>
          <w:spacing w:val="-2"/>
          <w:sz w:val="20"/>
        </w:rPr>
        <w:t xml:space="preserve"> </w:t>
      </w:r>
      <w:r>
        <w:rPr>
          <w:w w:val="85"/>
          <w:sz w:val="20"/>
        </w:rPr>
        <w:t>that has limited unlawful encroachment on those wetlands for</w:t>
      </w:r>
      <w:r>
        <w:rPr>
          <w:spacing w:val="-6"/>
          <w:w w:val="85"/>
          <w:sz w:val="20"/>
        </w:rPr>
        <w:t xml:space="preserve"> </w:t>
      </w:r>
      <w:r>
        <w:rPr>
          <w:w w:val="85"/>
          <w:sz w:val="20"/>
        </w:rPr>
        <w:t>industrial</w:t>
      </w:r>
      <w:r>
        <w:rPr>
          <w:spacing w:val="-5"/>
          <w:w w:val="85"/>
          <w:sz w:val="20"/>
        </w:rPr>
        <w:t xml:space="preserve"> </w:t>
      </w:r>
      <w:r>
        <w:rPr>
          <w:w w:val="85"/>
          <w:sz w:val="20"/>
        </w:rPr>
        <w:t>set</w:t>
      </w:r>
      <w:r>
        <w:rPr>
          <w:spacing w:val="-5"/>
          <w:w w:val="85"/>
          <w:sz w:val="20"/>
        </w:rPr>
        <w:t xml:space="preserve"> </w:t>
      </w:r>
      <w:r>
        <w:rPr>
          <w:w w:val="85"/>
          <w:sz w:val="20"/>
        </w:rPr>
        <w:t>up.</w:t>
      </w:r>
    </w:p>
    <w:p w:rsidR="00E5575B" w:rsidRDefault="00D512E5">
      <w:pPr>
        <w:pStyle w:val="ListParagraph"/>
        <w:numPr>
          <w:ilvl w:val="0"/>
          <w:numId w:val="37"/>
        </w:numPr>
        <w:tabs>
          <w:tab w:val="left" w:pos="1080"/>
        </w:tabs>
        <w:spacing w:line="242" w:lineRule="auto"/>
        <w:ind w:right="622" w:firstLine="0"/>
        <w:rPr>
          <w:sz w:val="20"/>
        </w:rPr>
      </w:pPr>
      <w:r>
        <w:rPr>
          <w:w w:val="85"/>
          <w:sz w:val="20"/>
        </w:rPr>
        <w:t>Alternative sources of energy</w:t>
      </w:r>
      <w:r>
        <w:rPr>
          <w:sz w:val="20"/>
        </w:rPr>
        <w:t xml:space="preserve"> </w:t>
      </w:r>
      <w:r>
        <w:rPr>
          <w:w w:val="85"/>
          <w:sz w:val="20"/>
        </w:rPr>
        <w:t>have developed to reduce encroachment on swamp forests for fuel wood.</w:t>
      </w:r>
      <w:r>
        <w:rPr>
          <w:sz w:val="20"/>
        </w:rPr>
        <w:t xml:space="preserve"> </w:t>
      </w:r>
      <w:r>
        <w:rPr>
          <w:w w:val="85"/>
          <w:sz w:val="20"/>
        </w:rPr>
        <w:t xml:space="preserve">These include bio-gas, Liquid </w:t>
      </w:r>
      <w:r>
        <w:rPr>
          <w:w w:val="90"/>
          <w:sz w:val="20"/>
        </w:rPr>
        <w:t>petroleum</w:t>
      </w:r>
      <w:r>
        <w:rPr>
          <w:spacing w:val="-8"/>
          <w:w w:val="90"/>
          <w:sz w:val="20"/>
        </w:rPr>
        <w:t xml:space="preserve"> </w:t>
      </w:r>
      <w:r>
        <w:rPr>
          <w:w w:val="90"/>
          <w:sz w:val="20"/>
        </w:rPr>
        <w:t>gas</w:t>
      </w:r>
      <w:r>
        <w:rPr>
          <w:spacing w:val="-8"/>
          <w:w w:val="90"/>
          <w:sz w:val="20"/>
        </w:rPr>
        <w:t xml:space="preserve"> </w:t>
      </w:r>
      <w:r>
        <w:rPr>
          <w:w w:val="90"/>
          <w:sz w:val="20"/>
        </w:rPr>
        <w:t>(LPG)</w:t>
      </w:r>
      <w:r>
        <w:rPr>
          <w:spacing w:val="-8"/>
          <w:w w:val="90"/>
          <w:sz w:val="20"/>
        </w:rPr>
        <w:t xml:space="preserve"> </w:t>
      </w:r>
      <w:r>
        <w:rPr>
          <w:w w:val="90"/>
          <w:sz w:val="20"/>
        </w:rPr>
        <w:t>sold</w:t>
      </w:r>
      <w:r>
        <w:rPr>
          <w:spacing w:val="-8"/>
          <w:w w:val="90"/>
          <w:sz w:val="20"/>
        </w:rPr>
        <w:t xml:space="preserve"> </w:t>
      </w:r>
      <w:r>
        <w:rPr>
          <w:w w:val="90"/>
          <w:sz w:val="20"/>
        </w:rPr>
        <w:t>by</w:t>
      </w:r>
      <w:r>
        <w:rPr>
          <w:spacing w:val="-8"/>
          <w:w w:val="90"/>
          <w:sz w:val="20"/>
        </w:rPr>
        <w:t xml:space="preserve"> </w:t>
      </w:r>
      <w:r>
        <w:rPr>
          <w:w w:val="90"/>
          <w:sz w:val="20"/>
        </w:rPr>
        <w:t>petrol</w:t>
      </w:r>
      <w:r>
        <w:rPr>
          <w:spacing w:val="-8"/>
          <w:w w:val="90"/>
          <w:sz w:val="20"/>
        </w:rPr>
        <w:t xml:space="preserve"> </w:t>
      </w:r>
      <w:r>
        <w:rPr>
          <w:w w:val="90"/>
          <w:sz w:val="20"/>
        </w:rPr>
        <w:t>stations</w:t>
      </w:r>
      <w:r>
        <w:rPr>
          <w:spacing w:val="-8"/>
          <w:w w:val="90"/>
          <w:sz w:val="20"/>
        </w:rPr>
        <w:t xml:space="preserve"> </w:t>
      </w:r>
      <w:r>
        <w:rPr>
          <w:w w:val="90"/>
          <w:sz w:val="20"/>
        </w:rPr>
        <w:t>like</w:t>
      </w:r>
      <w:r>
        <w:rPr>
          <w:spacing w:val="-8"/>
          <w:w w:val="90"/>
          <w:sz w:val="20"/>
        </w:rPr>
        <w:t xml:space="preserve"> </w:t>
      </w:r>
      <w:r>
        <w:rPr>
          <w:w w:val="90"/>
          <w:sz w:val="20"/>
        </w:rPr>
        <w:t>Shell</w:t>
      </w:r>
      <w:r>
        <w:rPr>
          <w:spacing w:val="-8"/>
          <w:w w:val="90"/>
          <w:sz w:val="20"/>
        </w:rPr>
        <w:t xml:space="preserve"> </w:t>
      </w:r>
      <w:r>
        <w:rPr>
          <w:w w:val="90"/>
          <w:sz w:val="20"/>
        </w:rPr>
        <w:t>and</w:t>
      </w:r>
      <w:r>
        <w:rPr>
          <w:spacing w:val="-8"/>
          <w:w w:val="90"/>
          <w:sz w:val="20"/>
        </w:rPr>
        <w:t xml:space="preserve"> </w:t>
      </w:r>
      <w:r>
        <w:rPr>
          <w:w w:val="90"/>
          <w:sz w:val="20"/>
        </w:rPr>
        <w:t>Kobil,</w:t>
      </w:r>
      <w:r>
        <w:rPr>
          <w:spacing w:val="-8"/>
          <w:w w:val="90"/>
          <w:sz w:val="20"/>
        </w:rPr>
        <w:t xml:space="preserve"> </w:t>
      </w:r>
      <w:r>
        <w:rPr>
          <w:w w:val="90"/>
          <w:sz w:val="20"/>
        </w:rPr>
        <w:t>increase</w:t>
      </w:r>
      <w:r>
        <w:rPr>
          <w:spacing w:val="-8"/>
          <w:w w:val="90"/>
          <w:sz w:val="20"/>
        </w:rPr>
        <w:t xml:space="preserve"> </w:t>
      </w:r>
      <w:r>
        <w:rPr>
          <w:w w:val="90"/>
          <w:sz w:val="20"/>
        </w:rPr>
        <w:t>of</w:t>
      </w:r>
      <w:r>
        <w:rPr>
          <w:spacing w:val="-8"/>
          <w:w w:val="90"/>
          <w:sz w:val="20"/>
        </w:rPr>
        <w:t xml:space="preserve"> </w:t>
      </w:r>
      <w:r>
        <w:rPr>
          <w:w w:val="90"/>
          <w:sz w:val="20"/>
        </w:rPr>
        <w:t>Hydro</w:t>
      </w:r>
      <w:r>
        <w:rPr>
          <w:spacing w:val="-8"/>
          <w:w w:val="90"/>
          <w:sz w:val="20"/>
        </w:rPr>
        <w:t xml:space="preserve"> </w:t>
      </w:r>
      <w:r>
        <w:rPr>
          <w:w w:val="90"/>
          <w:sz w:val="20"/>
        </w:rPr>
        <w:t>electricity</w:t>
      </w:r>
      <w:r>
        <w:rPr>
          <w:spacing w:val="-8"/>
          <w:w w:val="90"/>
          <w:sz w:val="20"/>
        </w:rPr>
        <w:t xml:space="preserve"> </w:t>
      </w:r>
      <w:r>
        <w:rPr>
          <w:w w:val="90"/>
          <w:sz w:val="20"/>
        </w:rPr>
        <w:t>generation</w:t>
      </w:r>
      <w:r>
        <w:rPr>
          <w:spacing w:val="21"/>
          <w:sz w:val="20"/>
        </w:rPr>
        <w:t xml:space="preserve"> </w:t>
      </w:r>
      <w:r>
        <w:rPr>
          <w:w w:val="90"/>
          <w:sz w:val="20"/>
        </w:rPr>
        <w:t>at</w:t>
      </w:r>
      <w:r>
        <w:rPr>
          <w:spacing w:val="35"/>
          <w:sz w:val="20"/>
        </w:rPr>
        <w:t xml:space="preserve"> </w:t>
      </w:r>
      <w:r>
        <w:rPr>
          <w:w w:val="90"/>
          <w:sz w:val="20"/>
        </w:rPr>
        <w:t>Jinja.</w:t>
      </w:r>
      <w:r>
        <w:rPr>
          <w:spacing w:val="33"/>
          <w:sz w:val="20"/>
        </w:rPr>
        <w:t xml:space="preserve"> </w:t>
      </w:r>
      <w:r>
        <w:rPr>
          <w:w w:val="90"/>
          <w:sz w:val="20"/>
        </w:rPr>
        <w:t>Thermal</w:t>
      </w:r>
      <w:r>
        <w:rPr>
          <w:spacing w:val="33"/>
          <w:sz w:val="20"/>
        </w:rPr>
        <w:t xml:space="preserve"> </w:t>
      </w:r>
      <w:r>
        <w:rPr>
          <w:w w:val="90"/>
          <w:sz w:val="20"/>
        </w:rPr>
        <w:t>generation</w:t>
      </w:r>
      <w:r>
        <w:rPr>
          <w:spacing w:val="35"/>
          <w:sz w:val="20"/>
        </w:rPr>
        <w:t xml:space="preserve"> </w:t>
      </w:r>
      <w:r>
        <w:rPr>
          <w:w w:val="90"/>
          <w:sz w:val="20"/>
        </w:rPr>
        <w:t xml:space="preserve">at </w:t>
      </w:r>
      <w:r>
        <w:rPr>
          <w:w w:val="85"/>
          <w:sz w:val="20"/>
        </w:rPr>
        <w:t>Lugogo,</w:t>
      </w:r>
      <w:r>
        <w:rPr>
          <w:spacing w:val="-6"/>
          <w:w w:val="85"/>
          <w:sz w:val="20"/>
        </w:rPr>
        <w:t xml:space="preserve"> </w:t>
      </w:r>
      <w:r>
        <w:rPr>
          <w:w w:val="85"/>
          <w:sz w:val="20"/>
        </w:rPr>
        <w:t>solar</w:t>
      </w:r>
      <w:r>
        <w:rPr>
          <w:spacing w:val="-5"/>
          <w:w w:val="85"/>
          <w:sz w:val="20"/>
        </w:rPr>
        <w:t xml:space="preserve"> </w:t>
      </w:r>
      <w:r>
        <w:rPr>
          <w:w w:val="85"/>
          <w:sz w:val="20"/>
        </w:rPr>
        <w:t>energy,</w:t>
      </w:r>
      <w:r>
        <w:rPr>
          <w:spacing w:val="-5"/>
          <w:w w:val="85"/>
          <w:sz w:val="20"/>
        </w:rPr>
        <w:t xml:space="preserve"> </w:t>
      </w:r>
      <w:r>
        <w:rPr>
          <w:w w:val="85"/>
          <w:sz w:val="20"/>
        </w:rPr>
        <w:t>etc</w:t>
      </w:r>
      <w:r>
        <w:rPr>
          <w:spacing w:val="-6"/>
          <w:w w:val="85"/>
          <w:sz w:val="20"/>
        </w:rPr>
        <w:t xml:space="preserve"> </w:t>
      </w:r>
      <w:r>
        <w:rPr>
          <w:w w:val="85"/>
          <w:sz w:val="20"/>
        </w:rPr>
        <w:t>which</w:t>
      </w:r>
      <w:r>
        <w:rPr>
          <w:spacing w:val="-5"/>
          <w:w w:val="85"/>
          <w:sz w:val="20"/>
        </w:rPr>
        <w:t xml:space="preserve"> </w:t>
      </w:r>
      <w:r>
        <w:rPr>
          <w:w w:val="85"/>
          <w:sz w:val="20"/>
        </w:rPr>
        <w:t>has</w:t>
      </w:r>
      <w:r>
        <w:rPr>
          <w:spacing w:val="-5"/>
          <w:w w:val="85"/>
          <w:sz w:val="20"/>
        </w:rPr>
        <w:t xml:space="preserve"> </w:t>
      </w:r>
      <w:r>
        <w:rPr>
          <w:w w:val="85"/>
          <w:sz w:val="20"/>
        </w:rPr>
        <w:t>reduced</w:t>
      </w:r>
      <w:r>
        <w:rPr>
          <w:spacing w:val="-6"/>
          <w:w w:val="85"/>
          <w:sz w:val="20"/>
        </w:rPr>
        <w:t xml:space="preserve"> </w:t>
      </w:r>
      <w:r>
        <w:rPr>
          <w:w w:val="85"/>
          <w:sz w:val="20"/>
        </w:rPr>
        <w:t>encroachment</w:t>
      </w:r>
      <w:r>
        <w:rPr>
          <w:spacing w:val="-5"/>
          <w:w w:val="85"/>
          <w:sz w:val="20"/>
        </w:rPr>
        <w:t xml:space="preserve"> </w:t>
      </w:r>
      <w:r>
        <w:rPr>
          <w:w w:val="85"/>
          <w:sz w:val="20"/>
        </w:rPr>
        <w:t>on</w:t>
      </w:r>
      <w:r>
        <w:rPr>
          <w:spacing w:val="-5"/>
          <w:w w:val="85"/>
          <w:sz w:val="20"/>
        </w:rPr>
        <w:t xml:space="preserve"> </w:t>
      </w:r>
      <w:r>
        <w:rPr>
          <w:w w:val="85"/>
          <w:sz w:val="20"/>
        </w:rPr>
        <w:t>urban</w:t>
      </w:r>
      <w:r>
        <w:rPr>
          <w:spacing w:val="-6"/>
          <w:w w:val="85"/>
          <w:sz w:val="20"/>
        </w:rPr>
        <w:t xml:space="preserve"> </w:t>
      </w:r>
      <w:r>
        <w:rPr>
          <w:w w:val="85"/>
          <w:sz w:val="20"/>
        </w:rPr>
        <w:t>wetlands</w:t>
      </w:r>
      <w:r>
        <w:rPr>
          <w:spacing w:val="-4"/>
          <w:w w:val="85"/>
          <w:sz w:val="20"/>
        </w:rPr>
        <w:t xml:space="preserve"> </w:t>
      </w:r>
      <w:r>
        <w:rPr>
          <w:w w:val="85"/>
          <w:sz w:val="20"/>
        </w:rPr>
        <w:t>like Masese in Jinja, Busega, Lubigi,</w:t>
      </w:r>
      <w:r>
        <w:rPr>
          <w:sz w:val="20"/>
        </w:rPr>
        <w:t xml:space="preserve"> </w:t>
      </w:r>
      <w:r>
        <w:rPr>
          <w:w w:val="85"/>
          <w:sz w:val="20"/>
        </w:rPr>
        <w:t>Kajjansi</w:t>
      </w:r>
      <w:r>
        <w:rPr>
          <w:spacing w:val="-6"/>
          <w:w w:val="85"/>
          <w:sz w:val="20"/>
        </w:rPr>
        <w:t xml:space="preserve"> </w:t>
      </w:r>
      <w:r>
        <w:rPr>
          <w:w w:val="85"/>
          <w:sz w:val="20"/>
        </w:rPr>
        <w:t>and</w:t>
      </w:r>
      <w:r>
        <w:rPr>
          <w:spacing w:val="-5"/>
          <w:w w:val="85"/>
          <w:sz w:val="20"/>
        </w:rPr>
        <w:t xml:space="preserve"> </w:t>
      </w:r>
      <w:r>
        <w:rPr>
          <w:w w:val="85"/>
          <w:sz w:val="20"/>
        </w:rPr>
        <w:t>Murchison</w:t>
      </w:r>
      <w:r>
        <w:rPr>
          <w:spacing w:val="-5"/>
          <w:w w:val="85"/>
          <w:sz w:val="20"/>
        </w:rPr>
        <w:t xml:space="preserve"> </w:t>
      </w:r>
      <w:r>
        <w:rPr>
          <w:w w:val="85"/>
          <w:sz w:val="20"/>
        </w:rPr>
        <w:t xml:space="preserve">bay </w:t>
      </w:r>
      <w:r>
        <w:rPr>
          <w:w w:val="90"/>
          <w:sz w:val="20"/>
        </w:rPr>
        <w:t>wetlands</w:t>
      </w:r>
      <w:r>
        <w:rPr>
          <w:spacing w:val="-8"/>
          <w:w w:val="90"/>
          <w:sz w:val="20"/>
        </w:rPr>
        <w:t xml:space="preserve"> </w:t>
      </w:r>
      <w:r>
        <w:rPr>
          <w:w w:val="90"/>
          <w:sz w:val="20"/>
        </w:rPr>
        <w:t>for</w:t>
      </w:r>
      <w:r>
        <w:rPr>
          <w:spacing w:val="-8"/>
          <w:w w:val="90"/>
          <w:sz w:val="20"/>
        </w:rPr>
        <w:t xml:space="preserve"> </w:t>
      </w:r>
      <w:r>
        <w:rPr>
          <w:w w:val="90"/>
          <w:sz w:val="20"/>
        </w:rPr>
        <w:t>fire</w:t>
      </w:r>
      <w:r>
        <w:rPr>
          <w:spacing w:val="-8"/>
          <w:w w:val="90"/>
          <w:sz w:val="20"/>
        </w:rPr>
        <w:t xml:space="preserve"> </w:t>
      </w:r>
      <w:r>
        <w:rPr>
          <w:w w:val="90"/>
          <w:sz w:val="20"/>
        </w:rPr>
        <w:t>wood.</w:t>
      </w:r>
    </w:p>
    <w:p w:rsidR="00E5575B" w:rsidRDefault="00D512E5">
      <w:pPr>
        <w:pStyle w:val="ListParagraph"/>
        <w:numPr>
          <w:ilvl w:val="0"/>
          <w:numId w:val="37"/>
        </w:numPr>
        <w:tabs>
          <w:tab w:val="left" w:pos="1080"/>
        </w:tabs>
        <w:ind w:left="1080" w:hanging="349"/>
        <w:rPr>
          <w:sz w:val="20"/>
        </w:rPr>
      </w:pPr>
      <w:r>
        <w:rPr>
          <w:w w:val="80"/>
          <w:sz w:val="20"/>
        </w:rPr>
        <w:t>Urban</w:t>
      </w:r>
      <w:r>
        <w:rPr>
          <w:spacing w:val="4"/>
          <w:sz w:val="20"/>
        </w:rPr>
        <w:t xml:space="preserve"> </w:t>
      </w:r>
      <w:r>
        <w:rPr>
          <w:w w:val="80"/>
          <w:sz w:val="20"/>
        </w:rPr>
        <w:t>centre</w:t>
      </w:r>
      <w:r>
        <w:rPr>
          <w:spacing w:val="5"/>
          <w:sz w:val="20"/>
        </w:rPr>
        <w:t xml:space="preserve"> </w:t>
      </w:r>
      <w:r>
        <w:rPr>
          <w:w w:val="80"/>
          <w:sz w:val="20"/>
        </w:rPr>
        <w:t>administrations</w:t>
      </w:r>
      <w:r>
        <w:rPr>
          <w:spacing w:val="4"/>
          <w:sz w:val="20"/>
        </w:rPr>
        <w:t xml:space="preserve"> </w:t>
      </w:r>
      <w:r>
        <w:rPr>
          <w:w w:val="80"/>
          <w:sz w:val="20"/>
        </w:rPr>
        <w:t>of</w:t>
      </w:r>
      <w:r>
        <w:rPr>
          <w:spacing w:val="5"/>
          <w:sz w:val="20"/>
        </w:rPr>
        <w:t xml:space="preserve"> </w:t>
      </w:r>
      <w:r>
        <w:rPr>
          <w:w w:val="80"/>
          <w:sz w:val="20"/>
        </w:rPr>
        <w:t>Uganda</w:t>
      </w:r>
      <w:r>
        <w:rPr>
          <w:spacing w:val="5"/>
          <w:sz w:val="20"/>
        </w:rPr>
        <w:t xml:space="preserve"> </w:t>
      </w:r>
      <w:r>
        <w:rPr>
          <w:w w:val="80"/>
          <w:sz w:val="20"/>
        </w:rPr>
        <w:t>have</w:t>
      </w:r>
      <w:r>
        <w:rPr>
          <w:spacing w:val="4"/>
          <w:sz w:val="20"/>
        </w:rPr>
        <w:t xml:space="preserve"> </w:t>
      </w:r>
      <w:r>
        <w:rPr>
          <w:w w:val="80"/>
          <w:sz w:val="20"/>
        </w:rPr>
        <w:t>allocated</w:t>
      </w:r>
      <w:r>
        <w:rPr>
          <w:spacing w:val="9"/>
          <w:sz w:val="20"/>
        </w:rPr>
        <w:t xml:space="preserve"> </w:t>
      </w:r>
      <w:r>
        <w:rPr>
          <w:w w:val="80"/>
          <w:sz w:val="20"/>
        </w:rPr>
        <w:t>specified</w:t>
      </w:r>
      <w:r>
        <w:rPr>
          <w:spacing w:val="-2"/>
          <w:sz w:val="20"/>
        </w:rPr>
        <w:t xml:space="preserve"> </w:t>
      </w:r>
      <w:r>
        <w:rPr>
          <w:w w:val="80"/>
          <w:sz w:val="20"/>
        </w:rPr>
        <w:t>areas</w:t>
      </w:r>
      <w:r>
        <w:rPr>
          <w:spacing w:val="-6"/>
          <w:sz w:val="20"/>
        </w:rPr>
        <w:t xml:space="preserve"> </w:t>
      </w:r>
      <w:r>
        <w:rPr>
          <w:w w:val="80"/>
          <w:sz w:val="20"/>
        </w:rPr>
        <w:t>for</w:t>
      </w:r>
      <w:r>
        <w:rPr>
          <w:spacing w:val="-5"/>
          <w:sz w:val="20"/>
        </w:rPr>
        <w:t xml:space="preserve"> </w:t>
      </w:r>
      <w:r>
        <w:rPr>
          <w:w w:val="80"/>
          <w:sz w:val="20"/>
        </w:rPr>
        <w:t>garbage</w:t>
      </w:r>
      <w:r>
        <w:rPr>
          <w:spacing w:val="-3"/>
          <w:sz w:val="20"/>
        </w:rPr>
        <w:t xml:space="preserve"> </w:t>
      </w:r>
      <w:r>
        <w:rPr>
          <w:w w:val="80"/>
          <w:sz w:val="20"/>
        </w:rPr>
        <w:t>dumping</w:t>
      </w:r>
      <w:r>
        <w:rPr>
          <w:spacing w:val="-6"/>
          <w:sz w:val="20"/>
        </w:rPr>
        <w:t xml:space="preserve"> </w:t>
      </w:r>
      <w:r>
        <w:rPr>
          <w:w w:val="80"/>
          <w:sz w:val="20"/>
        </w:rPr>
        <w:t>to</w:t>
      </w:r>
      <w:r>
        <w:rPr>
          <w:spacing w:val="-5"/>
          <w:sz w:val="20"/>
        </w:rPr>
        <w:t xml:space="preserve"> </w:t>
      </w:r>
      <w:r>
        <w:rPr>
          <w:w w:val="80"/>
          <w:sz w:val="20"/>
        </w:rPr>
        <w:t>reduce</w:t>
      </w:r>
      <w:r>
        <w:rPr>
          <w:spacing w:val="-3"/>
          <w:sz w:val="20"/>
        </w:rPr>
        <w:t xml:space="preserve"> </w:t>
      </w:r>
      <w:r>
        <w:rPr>
          <w:w w:val="80"/>
          <w:sz w:val="20"/>
        </w:rPr>
        <w:t>the</w:t>
      </w:r>
      <w:r>
        <w:rPr>
          <w:spacing w:val="-6"/>
          <w:sz w:val="20"/>
        </w:rPr>
        <w:t xml:space="preserve"> </w:t>
      </w:r>
      <w:r>
        <w:rPr>
          <w:w w:val="80"/>
          <w:sz w:val="20"/>
        </w:rPr>
        <w:t>degrading</w:t>
      </w:r>
      <w:r>
        <w:rPr>
          <w:spacing w:val="-5"/>
          <w:sz w:val="20"/>
        </w:rPr>
        <w:t xml:space="preserve"> </w:t>
      </w:r>
      <w:r>
        <w:rPr>
          <w:w w:val="80"/>
          <w:sz w:val="20"/>
        </w:rPr>
        <w:t>and</w:t>
      </w:r>
      <w:r>
        <w:rPr>
          <w:spacing w:val="9"/>
          <w:sz w:val="20"/>
        </w:rPr>
        <w:t xml:space="preserve"> </w:t>
      </w:r>
      <w:r>
        <w:rPr>
          <w:w w:val="80"/>
          <w:sz w:val="20"/>
        </w:rPr>
        <w:t>destroying</w:t>
      </w:r>
      <w:r>
        <w:rPr>
          <w:spacing w:val="12"/>
          <w:sz w:val="20"/>
        </w:rPr>
        <w:t xml:space="preserve"> </w:t>
      </w:r>
      <w:r>
        <w:rPr>
          <w:spacing w:val="-2"/>
          <w:w w:val="80"/>
          <w:sz w:val="20"/>
        </w:rPr>
        <w:t>wetlands.</w:t>
      </w:r>
    </w:p>
    <w:p w:rsidR="00E5575B" w:rsidRDefault="00D512E5">
      <w:pPr>
        <w:pStyle w:val="BodyText"/>
        <w:spacing w:line="244" w:lineRule="auto"/>
        <w:ind w:right="627"/>
        <w:jc w:val="both"/>
      </w:pPr>
      <w:r>
        <w:rPr>
          <w:w w:val="85"/>
        </w:rPr>
        <w:t>E.g.</w:t>
      </w:r>
      <w:r>
        <w:rPr>
          <w:spacing w:val="40"/>
        </w:rPr>
        <w:t xml:space="preserve"> </w:t>
      </w:r>
      <w:r>
        <w:rPr>
          <w:w w:val="85"/>
        </w:rPr>
        <w:t xml:space="preserve">Kampala city council has acquired a specific garbage dumping site at Kitezi on Gayaza road thus stopping garbage disposal at Wakaliga </w:t>
      </w:r>
      <w:r>
        <w:rPr>
          <w:spacing w:val="-2"/>
          <w:w w:val="90"/>
        </w:rPr>
        <w:t>wetlands.</w:t>
      </w:r>
    </w:p>
    <w:p w:rsidR="00E5575B" w:rsidRDefault="00E5575B">
      <w:pPr>
        <w:spacing w:line="244" w:lineRule="auto"/>
        <w:jc w:val="both"/>
        <w:sectPr w:rsidR="00E5575B">
          <w:pgSz w:w="12240" w:h="15840"/>
          <w:pgMar w:top="620" w:right="0" w:bottom="780" w:left="80" w:header="371" w:footer="591" w:gutter="0"/>
          <w:cols w:space="720"/>
        </w:sectPr>
      </w:pPr>
    </w:p>
    <w:p w:rsidR="00E5575B" w:rsidRDefault="00D512E5">
      <w:pPr>
        <w:pStyle w:val="ListParagraph"/>
        <w:numPr>
          <w:ilvl w:val="0"/>
          <w:numId w:val="37"/>
        </w:numPr>
        <w:tabs>
          <w:tab w:val="left" w:pos="1081"/>
        </w:tabs>
        <w:spacing w:before="6"/>
        <w:ind w:right="632" w:firstLine="0"/>
        <w:jc w:val="left"/>
        <w:rPr>
          <w:sz w:val="20"/>
        </w:rPr>
      </w:pPr>
      <w:r>
        <w:rPr>
          <w:w w:val="85"/>
          <w:sz w:val="20"/>
        </w:rPr>
        <w:lastRenderedPageBreak/>
        <w:t>Ranching has been</w:t>
      </w:r>
      <w:r>
        <w:rPr>
          <w:sz w:val="20"/>
        </w:rPr>
        <w:t xml:space="preserve"> </w:t>
      </w:r>
      <w:r>
        <w:rPr>
          <w:w w:val="85"/>
          <w:sz w:val="20"/>
        </w:rPr>
        <w:t>introduced in</w:t>
      </w:r>
      <w:r>
        <w:rPr>
          <w:sz w:val="20"/>
        </w:rPr>
        <w:t xml:space="preserve"> </w:t>
      </w:r>
      <w:r>
        <w:rPr>
          <w:w w:val="85"/>
          <w:sz w:val="20"/>
        </w:rPr>
        <w:t>pastoral</w:t>
      </w:r>
      <w:r>
        <w:rPr>
          <w:spacing w:val="80"/>
          <w:sz w:val="20"/>
        </w:rPr>
        <w:t xml:space="preserve"> </w:t>
      </w:r>
      <w:r>
        <w:rPr>
          <w:w w:val="85"/>
          <w:sz w:val="20"/>
        </w:rPr>
        <w:t>areas like</w:t>
      </w:r>
      <w:r>
        <w:rPr>
          <w:sz w:val="20"/>
        </w:rPr>
        <w:t xml:space="preserve"> </w:t>
      </w:r>
      <w:r>
        <w:rPr>
          <w:w w:val="85"/>
          <w:sz w:val="20"/>
        </w:rPr>
        <w:t>Mbarara, Soroti and Nakasongola to stop cattle grazing in</w:t>
      </w:r>
      <w:r>
        <w:rPr>
          <w:sz w:val="20"/>
        </w:rPr>
        <w:t xml:space="preserve"> </w:t>
      </w:r>
      <w:r>
        <w:rPr>
          <w:w w:val="85"/>
          <w:sz w:val="20"/>
        </w:rPr>
        <w:t>wetlands</w:t>
      </w:r>
      <w:r>
        <w:rPr>
          <w:sz w:val="20"/>
        </w:rPr>
        <w:t xml:space="preserve"> </w:t>
      </w:r>
      <w:r>
        <w:rPr>
          <w:w w:val="85"/>
          <w:sz w:val="20"/>
        </w:rPr>
        <w:t>e.g.</w:t>
      </w:r>
      <w:r>
        <w:rPr>
          <w:sz w:val="20"/>
        </w:rPr>
        <w:t xml:space="preserve"> </w:t>
      </w:r>
      <w:r>
        <w:rPr>
          <w:w w:val="85"/>
          <w:sz w:val="20"/>
        </w:rPr>
        <w:t>Ankole</w:t>
      </w:r>
      <w:r>
        <w:rPr>
          <w:sz w:val="20"/>
        </w:rPr>
        <w:t xml:space="preserve"> </w:t>
      </w:r>
      <w:r>
        <w:rPr>
          <w:w w:val="85"/>
          <w:sz w:val="20"/>
        </w:rPr>
        <w:t>-</w:t>
      </w:r>
      <w:r>
        <w:rPr>
          <w:spacing w:val="40"/>
          <w:sz w:val="20"/>
        </w:rPr>
        <w:t xml:space="preserve"> </w:t>
      </w:r>
      <w:r>
        <w:rPr>
          <w:w w:val="85"/>
          <w:sz w:val="20"/>
        </w:rPr>
        <w:t>Masaka ranch in Mbarara to</w:t>
      </w:r>
      <w:r>
        <w:rPr>
          <w:sz w:val="20"/>
        </w:rPr>
        <w:t xml:space="preserve"> </w:t>
      </w:r>
      <w:r>
        <w:rPr>
          <w:w w:val="85"/>
          <w:sz w:val="20"/>
        </w:rPr>
        <w:t>control livestock rearing within Koga, Lwera,</w:t>
      </w:r>
      <w:r>
        <w:rPr>
          <w:sz w:val="20"/>
        </w:rPr>
        <w:t xml:space="preserve"> </w:t>
      </w:r>
      <w:r>
        <w:rPr>
          <w:w w:val="85"/>
          <w:sz w:val="20"/>
        </w:rPr>
        <w:t>L. Mburo and Nabajuzi wetlands.</w:t>
      </w:r>
    </w:p>
    <w:p w:rsidR="00E5575B" w:rsidRDefault="00D512E5">
      <w:pPr>
        <w:pStyle w:val="ListParagraph"/>
        <w:numPr>
          <w:ilvl w:val="0"/>
          <w:numId w:val="37"/>
        </w:numPr>
        <w:tabs>
          <w:tab w:val="left" w:pos="1086"/>
        </w:tabs>
        <w:spacing w:before="2"/>
        <w:ind w:right="643" w:firstLine="0"/>
        <w:jc w:val="left"/>
        <w:rPr>
          <w:sz w:val="20"/>
        </w:rPr>
      </w:pPr>
      <w:r>
        <w:rPr>
          <w:w w:val="80"/>
          <w:sz w:val="20"/>
        </w:rPr>
        <w:t>NEMA</w:t>
      </w:r>
      <w:r>
        <w:rPr>
          <w:spacing w:val="-2"/>
          <w:sz w:val="20"/>
        </w:rPr>
        <w:t xml:space="preserve"> </w:t>
      </w:r>
      <w:r>
        <w:rPr>
          <w:w w:val="80"/>
          <w:sz w:val="20"/>
        </w:rPr>
        <w:t>has</w:t>
      </w:r>
      <w:r>
        <w:rPr>
          <w:spacing w:val="-2"/>
          <w:sz w:val="20"/>
        </w:rPr>
        <w:t xml:space="preserve"> </w:t>
      </w:r>
      <w:r>
        <w:rPr>
          <w:w w:val="80"/>
          <w:sz w:val="20"/>
        </w:rPr>
        <w:t>emphasized covering of</w:t>
      </w:r>
      <w:r>
        <w:rPr>
          <w:spacing w:val="-2"/>
          <w:sz w:val="20"/>
        </w:rPr>
        <w:t xml:space="preserve"> </w:t>
      </w:r>
      <w:r>
        <w:rPr>
          <w:w w:val="80"/>
          <w:sz w:val="20"/>
        </w:rPr>
        <w:t>pits</w:t>
      </w:r>
      <w:r>
        <w:rPr>
          <w:spacing w:val="-2"/>
          <w:sz w:val="20"/>
        </w:rPr>
        <w:t xml:space="preserve"> </w:t>
      </w:r>
      <w:r>
        <w:rPr>
          <w:w w:val="80"/>
          <w:sz w:val="20"/>
        </w:rPr>
        <w:t>left</w:t>
      </w:r>
      <w:r>
        <w:rPr>
          <w:spacing w:val="-2"/>
          <w:sz w:val="20"/>
        </w:rPr>
        <w:t xml:space="preserve"> </w:t>
      </w:r>
      <w:r>
        <w:rPr>
          <w:w w:val="80"/>
          <w:sz w:val="20"/>
        </w:rPr>
        <w:t>behind after</w:t>
      </w:r>
      <w:r>
        <w:rPr>
          <w:spacing w:val="-1"/>
          <w:sz w:val="20"/>
        </w:rPr>
        <w:t xml:space="preserve"> </w:t>
      </w:r>
      <w:r>
        <w:rPr>
          <w:w w:val="80"/>
          <w:sz w:val="20"/>
        </w:rPr>
        <w:t>sand</w:t>
      </w:r>
      <w:r>
        <w:rPr>
          <w:spacing w:val="-3"/>
          <w:sz w:val="20"/>
        </w:rPr>
        <w:t xml:space="preserve"> </w:t>
      </w:r>
      <w:r>
        <w:rPr>
          <w:w w:val="80"/>
          <w:sz w:val="20"/>
        </w:rPr>
        <w:t>and</w:t>
      </w:r>
      <w:r>
        <w:rPr>
          <w:spacing w:val="18"/>
          <w:sz w:val="20"/>
        </w:rPr>
        <w:t xml:space="preserve"> </w:t>
      </w:r>
      <w:r>
        <w:rPr>
          <w:w w:val="80"/>
          <w:sz w:val="20"/>
        </w:rPr>
        <w:t>clay</w:t>
      </w:r>
      <w:r>
        <w:rPr>
          <w:spacing w:val="16"/>
          <w:sz w:val="20"/>
        </w:rPr>
        <w:t xml:space="preserve"> </w:t>
      </w:r>
      <w:r>
        <w:rPr>
          <w:w w:val="80"/>
          <w:sz w:val="20"/>
        </w:rPr>
        <w:t>mining</w:t>
      </w:r>
      <w:r>
        <w:rPr>
          <w:spacing w:val="14"/>
          <w:sz w:val="20"/>
        </w:rPr>
        <w:t xml:space="preserve"> </w:t>
      </w:r>
      <w:r>
        <w:rPr>
          <w:w w:val="80"/>
          <w:sz w:val="20"/>
        </w:rPr>
        <w:t>at</w:t>
      </w:r>
      <w:r>
        <w:rPr>
          <w:spacing w:val="16"/>
          <w:sz w:val="20"/>
        </w:rPr>
        <w:t xml:space="preserve"> </w:t>
      </w:r>
      <w:r>
        <w:rPr>
          <w:w w:val="80"/>
          <w:sz w:val="20"/>
        </w:rPr>
        <w:t>Kasenyi,</w:t>
      </w:r>
      <w:r>
        <w:rPr>
          <w:spacing w:val="16"/>
          <w:sz w:val="20"/>
        </w:rPr>
        <w:t xml:space="preserve"> </w:t>
      </w:r>
      <w:r>
        <w:rPr>
          <w:w w:val="80"/>
          <w:sz w:val="20"/>
        </w:rPr>
        <w:t>Kajjansi,</w:t>
      </w:r>
      <w:r>
        <w:rPr>
          <w:spacing w:val="16"/>
          <w:sz w:val="20"/>
        </w:rPr>
        <w:t xml:space="preserve"> </w:t>
      </w:r>
      <w:r>
        <w:rPr>
          <w:w w:val="80"/>
          <w:sz w:val="20"/>
        </w:rPr>
        <w:t>Seeta</w:t>
      </w:r>
      <w:r>
        <w:rPr>
          <w:spacing w:val="14"/>
          <w:sz w:val="20"/>
        </w:rPr>
        <w:t xml:space="preserve"> </w:t>
      </w:r>
      <w:r>
        <w:rPr>
          <w:w w:val="80"/>
          <w:sz w:val="20"/>
        </w:rPr>
        <w:t>and</w:t>
      </w:r>
      <w:r>
        <w:rPr>
          <w:spacing w:val="18"/>
          <w:sz w:val="20"/>
        </w:rPr>
        <w:t xml:space="preserve"> </w:t>
      </w:r>
      <w:r>
        <w:rPr>
          <w:w w:val="80"/>
          <w:sz w:val="20"/>
        </w:rPr>
        <w:t>Luzira.</w:t>
      </w:r>
      <w:r>
        <w:rPr>
          <w:spacing w:val="32"/>
          <w:sz w:val="20"/>
        </w:rPr>
        <w:t xml:space="preserve"> </w:t>
      </w:r>
      <w:r>
        <w:rPr>
          <w:w w:val="80"/>
          <w:sz w:val="20"/>
        </w:rPr>
        <w:t>E.g.</w:t>
      </w:r>
      <w:r>
        <w:rPr>
          <w:spacing w:val="80"/>
          <w:sz w:val="20"/>
        </w:rPr>
        <w:t xml:space="preserve"> </w:t>
      </w:r>
      <w:r>
        <w:rPr>
          <w:w w:val="80"/>
          <w:sz w:val="20"/>
        </w:rPr>
        <w:t>Uganda</w:t>
      </w:r>
      <w:r>
        <w:rPr>
          <w:spacing w:val="33"/>
          <w:sz w:val="20"/>
        </w:rPr>
        <w:t xml:space="preserve"> </w:t>
      </w:r>
      <w:r>
        <w:rPr>
          <w:w w:val="80"/>
          <w:sz w:val="20"/>
        </w:rPr>
        <w:t>clays</w:t>
      </w:r>
      <w:r>
        <w:rPr>
          <w:spacing w:val="29"/>
          <w:sz w:val="20"/>
        </w:rPr>
        <w:t xml:space="preserve"> </w:t>
      </w:r>
      <w:r>
        <w:rPr>
          <w:w w:val="80"/>
          <w:sz w:val="20"/>
        </w:rPr>
        <w:t xml:space="preserve">Ltd </w:t>
      </w:r>
      <w:r>
        <w:rPr>
          <w:w w:val="85"/>
          <w:sz w:val="20"/>
        </w:rPr>
        <w:t>at</w:t>
      </w:r>
      <w:r>
        <w:rPr>
          <w:sz w:val="20"/>
        </w:rPr>
        <w:t xml:space="preserve"> </w:t>
      </w:r>
      <w:r>
        <w:rPr>
          <w:w w:val="85"/>
          <w:sz w:val="20"/>
        </w:rPr>
        <w:t>Kajjansi</w:t>
      </w:r>
      <w:r>
        <w:rPr>
          <w:sz w:val="20"/>
        </w:rPr>
        <w:t xml:space="preserve"> </w:t>
      </w:r>
      <w:proofErr w:type="gramStart"/>
      <w:r>
        <w:rPr>
          <w:w w:val="85"/>
          <w:sz w:val="20"/>
        </w:rPr>
        <w:t>fills</w:t>
      </w:r>
      <w:proofErr w:type="gramEnd"/>
      <w:r>
        <w:rPr>
          <w:sz w:val="20"/>
        </w:rPr>
        <w:t xml:space="preserve"> </w:t>
      </w:r>
      <w:r>
        <w:rPr>
          <w:w w:val="85"/>
          <w:sz w:val="20"/>
        </w:rPr>
        <w:t>clay</w:t>
      </w:r>
      <w:r>
        <w:rPr>
          <w:sz w:val="20"/>
        </w:rPr>
        <w:t xml:space="preserve"> </w:t>
      </w:r>
      <w:r>
        <w:rPr>
          <w:w w:val="85"/>
          <w:sz w:val="20"/>
        </w:rPr>
        <w:t>pits</w:t>
      </w:r>
      <w:r>
        <w:rPr>
          <w:sz w:val="20"/>
        </w:rPr>
        <w:t xml:space="preserve"> </w:t>
      </w:r>
      <w:r>
        <w:rPr>
          <w:w w:val="85"/>
          <w:sz w:val="20"/>
        </w:rPr>
        <w:t>after</w:t>
      </w:r>
      <w:r>
        <w:rPr>
          <w:sz w:val="20"/>
        </w:rPr>
        <w:t xml:space="preserve"> </w:t>
      </w:r>
      <w:r>
        <w:rPr>
          <w:w w:val="85"/>
          <w:sz w:val="20"/>
        </w:rPr>
        <w:t>excavation under NEMA laws.</w:t>
      </w:r>
    </w:p>
    <w:p w:rsidR="00E5575B" w:rsidRDefault="00D512E5">
      <w:pPr>
        <w:pStyle w:val="ListParagraph"/>
        <w:numPr>
          <w:ilvl w:val="0"/>
          <w:numId w:val="37"/>
        </w:numPr>
        <w:tabs>
          <w:tab w:val="left" w:pos="1086"/>
        </w:tabs>
        <w:spacing w:before="2" w:line="242" w:lineRule="auto"/>
        <w:ind w:right="642" w:firstLine="0"/>
        <w:jc w:val="left"/>
        <w:rPr>
          <w:sz w:val="20"/>
        </w:rPr>
      </w:pPr>
      <w:r>
        <w:rPr>
          <w:w w:val="85"/>
          <w:sz w:val="20"/>
        </w:rPr>
        <w:t>The</w:t>
      </w:r>
      <w:r>
        <w:rPr>
          <w:sz w:val="20"/>
        </w:rPr>
        <w:t xml:space="preserve"> </w:t>
      </w:r>
      <w:r>
        <w:rPr>
          <w:w w:val="85"/>
          <w:sz w:val="20"/>
        </w:rPr>
        <w:t>Ministry of</w:t>
      </w:r>
      <w:r>
        <w:rPr>
          <w:sz w:val="20"/>
        </w:rPr>
        <w:t xml:space="preserve"> </w:t>
      </w:r>
      <w:r>
        <w:rPr>
          <w:w w:val="85"/>
          <w:sz w:val="20"/>
        </w:rPr>
        <w:t>Agriculture</w:t>
      </w:r>
      <w:r>
        <w:rPr>
          <w:sz w:val="20"/>
        </w:rPr>
        <w:t xml:space="preserve"> </w:t>
      </w:r>
      <w:r>
        <w:rPr>
          <w:w w:val="85"/>
          <w:sz w:val="20"/>
        </w:rPr>
        <w:t>has introduced</w:t>
      </w:r>
      <w:r>
        <w:rPr>
          <w:sz w:val="20"/>
        </w:rPr>
        <w:t xml:space="preserve"> </w:t>
      </w:r>
      <w:r>
        <w:rPr>
          <w:w w:val="85"/>
          <w:sz w:val="20"/>
        </w:rPr>
        <w:t>upland</w:t>
      </w:r>
      <w:r>
        <w:rPr>
          <w:sz w:val="20"/>
        </w:rPr>
        <w:t xml:space="preserve"> </w:t>
      </w:r>
      <w:r>
        <w:rPr>
          <w:w w:val="85"/>
          <w:sz w:val="20"/>
        </w:rPr>
        <w:t>rice</w:t>
      </w:r>
      <w:r>
        <w:rPr>
          <w:sz w:val="20"/>
        </w:rPr>
        <w:t xml:space="preserve"> </w:t>
      </w:r>
      <w:r>
        <w:rPr>
          <w:w w:val="85"/>
          <w:sz w:val="20"/>
        </w:rPr>
        <w:t>to</w:t>
      </w:r>
      <w:r>
        <w:rPr>
          <w:sz w:val="20"/>
        </w:rPr>
        <w:t xml:space="preserve"> </w:t>
      </w:r>
      <w:r>
        <w:rPr>
          <w:w w:val="85"/>
          <w:sz w:val="20"/>
        </w:rPr>
        <w:t>discourage</w:t>
      </w:r>
      <w:r>
        <w:rPr>
          <w:sz w:val="20"/>
        </w:rPr>
        <w:t xml:space="preserve"> </w:t>
      </w:r>
      <w:r>
        <w:rPr>
          <w:w w:val="85"/>
          <w:sz w:val="20"/>
        </w:rPr>
        <w:t>rice</w:t>
      </w:r>
      <w:r>
        <w:rPr>
          <w:sz w:val="20"/>
        </w:rPr>
        <w:t xml:space="preserve"> </w:t>
      </w:r>
      <w:r>
        <w:rPr>
          <w:w w:val="85"/>
          <w:sz w:val="20"/>
        </w:rPr>
        <w:t>cultivation</w:t>
      </w:r>
      <w:r>
        <w:rPr>
          <w:sz w:val="20"/>
        </w:rPr>
        <w:t xml:space="preserve"> </w:t>
      </w:r>
      <w:r>
        <w:rPr>
          <w:w w:val="85"/>
          <w:sz w:val="20"/>
        </w:rPr>
        <w:t>in</w:t>
      </w:r>
      <w:r>
        <w:rPr>
          <w:sz w:val="20"/>
        </w:rPr>
        <w:t xml:space="preserve"> </w:t>
      </w:r>
      <w:r>
        <w:rPr>
          <w:w w:val="85"/>
          <w:sz w:val="20"/>
        </w:rPr>
        <w:t>wetlands</w:t>
      </w:r>
      <w:r>
        <w:rPr>
          <w:sz w:val="20"/>
        </w:rPr>
        <w:t xml:space="preserve"> </w:t>
      </w:r>
      <w:r>
        <w:rPr>
          <w:w w:val="85"/>
          <w:sz w:val="20"/>
        </w:rPr>
        <w:t>such</w:t>
      </w:r>
      <w:r>
        <w:rPr>
          <w:sz w:val="20"/>
        </w:rPr>
        <w:t xml:space="preserve"> </w:t>
      </w:r>
      <w:r>
        <w:rPr>
          <w:w w:val="85"/>
          <w:sz w:val="20"/>
        </w:rPr>
        <w:t>as</w:t>
      </w:r>
      <w:r>
        <w:rPr>
          <w:sz w:val="20"/>
        </w:rPr>
        <w:t xml:space="preserve"> </w:t>
      </w:r>
      <w:r>
        <w:rPr>
          <w:w w:val="85"/>
          <w:sz w:val="20"/>
        </w:rPr>
        <w:t>Doho,</w:t>
      </w:r>
      <w:r>
        <w:rPr>
          <w:sz w:val="20"/>
        </w:rPr>
        <w:t xml:space="preserve"> </w:t>
      </w:r>
      <w:r>
        <w:rPr>
          <w:w w:val="85"/>
          <w:sz w:val="20"/>
        </w:rPr>
        <w:t>Tirinyi,</w:t>
      </w:r>
      <w:r>
        <w:rPr>
          <w:sz w:val="20"/>
        </w:rPr>
        <w:t xml:space="preserve"> </w:t>
      </w:r>
      <w:r>
        <w:rPr>
          <w:w w:val="85"/>
          <w:sz w:val="20"/>
        </w:rPr>
        <w:t>Mpologoma</w:t>
      </w:r>
      <w:r>
        <w:rPr>
          <w:sz w:val="20"/>
        </w:rPr>
        <w:t xml:space="preserve"> </w:t>
      </w:r>
      <w:r>
        <w:rPr>
          <w:w w:val="85"/>
          <w:sz w:val="20"/>
        </w:rPr>
        <w:t>and Kibimba wetlands. Rice is now grown at Wakiso, Luwero. Masaka, Kalangala, etc other</w:t>
      </w:r>
      <w:r>
        <w:rPr>
          <w:spacing w:val="9"/>
          <w:sz w:val="20"/>
        </w:rPr>
        <w:t xml:space="preserve"> </w:t>
      </w:r>
      <w:r>
        <w:rPr>
          <w:w w:val="85"/>
          <w:sz w:val="20"/>
        </w:rPr>
        <w:t>than</w:t>
      </w:r>
      <w:r>
        <w:rPr>
          <w:spacing w:val="-4"/>
          <w:w w:val="85"/>
          <w:sz w:val="20"/>
        </w:rPr>
        <w:t xml:space="preserve"> </w:t>
      </w:r>
      <w:r>
        <w:rPr>
          <w:w w:val="85"/>
          <w:sz w:val="20"/>
        </w:rPr>
        <w:t>looking</w:t>
      </w:r>
      <w:r>
        <w:rPr>
          <w:spacing w:val="-4"/>
          <w:w w:val="85"/>
          <w:sz w:val="20"/>
        </w:rPr>
        <w:t xml:space="preserve"> </w:t>
      </w:r>
      <w:r>
        <w:rPr>
          <w:w w:val="85"/>
          <w:sz w:val="20"/>
        </w:rPr>
        <w:t>wetlands</w:t>
      </w:r>
      <w:r>
        <w:rPr>
          <w:spacing w:val="-4"/>
          <w:w w:val="85"/>
          <w:sz w:val="20"/>
        </w:rPr>
        <w:t xml:space="preserve"> </w:t>
      </w:r>
      <w:r>
        <w:rPr>
          <w:w w:val="85"/>
          <w:sz w:val="20"/>
        </w:rPr>
        <w:t>found</w:t>
      </w:r>
      <w:r>
        <w:rPr>
          <w:spacing w:val="-4"/>
          <w:w w:val="85"/>
          <w:sz w:val="20"/>
        </w:rPr>
        <w:t xml:space="preserve"> </w:t>
      </w:r>
      <w:r>
        <w:rPr>
          <w:w w:val="85"/>
          <w:sz w:val="20"/>
        </w:rPr>
        <w:t>in</w:t>
      </w:r>
      <w:r>
        <w:rPr>
          <w:spacing w:val="-4"/>
          <w:w w:val="85"/>
          <w:sz w:val="20"/>
        </w:rPr>
        <w:t xml:space="preserve"> </w:t>
      </w:r>
      <w:r>
        <w:rPr>
          <w:w w:val="85"/>
          <w:sz w:val="20"/>
        </w:rPr>
        <w:t>lowlands.</w:t>
      </w:r>
    </w:p>
    <w:p w:rsidR="00E5575B" w:rsidRDefault="00D512E5">
      <w:pPr>
        <w:pStyle w:val="ListParagraph"/>
        <w:numPr>
          <w:ilvl w:val="0"/>
          <w:numId w:val="37"/>
        </w:numPr>
        <w:tabs>
          <w:tab w:val="left" w:pos="1086"/>
        </w:tabs>
        <w:spacing w:line="242" w:lineRule="auto"/>
        <w:ind w:right="618" w:firstLine="0"/>
        <w:jc w:val="left"/>
        <w:rPr>
          <w:sz w:val="20"/>
        </w:rPr>
      </w:pPr>
      <w:r>
        <w:rPr>
          <w:w w:val="85"/>
          <w:sz w:val="20"/>
        </w:rPr>
        <w:t>The</w:t>
      </w:r>
      <w:r>
        <w:rPr>
          <w:sz w:val="20"/>
        </w:rPr>
        <w:t xml:space="preserve"> </w:t>
      </w:r>
      <w:r>
        <w:rPr>
          <w:w w:val="85"/>
          <w:sz w:val="20"/>
        </w:rPr>
        <w:t>National</w:t>
      </w:r>
      <w:r>
        <w:rPr>
          <w:sz w:val="20"/>
        </w:rPr>
        <w:t xml:space="preserve"> </w:t>
      </w:r>
      <w:r>
        <w:rPr>
          <w:w w:val="85"/>
          <w:sz w:val="20"/>
        </w:rPr>
        <w:t>Water</w:t>
      </w:r>
      <w:r>
        <w:rPr>
          <w:sz w:val="20"/>
        </w:rPr>
        <w:t xml:space="preserve"> </w:t>
      </w:r>
      <w:r>
        <w:rPr>
          <w:w w:val="85"/>
          <w:sz w:val="20"/>
        </w:rPr>
        <w:t>and</w:t>
      </w:r>
      <w:r>
        <w:rPr>
          <w:sz w:val="20"/>
        </w:rPr>
        <w:t xml:space="preserve"> </w:t>
      </w:r>
      <w:r>
        <w:rPr>
          <w:w w:val="85"/>
          <w:sz w:val="20"/>
        </w:rPr>
        <w:t>Sewerage</w:t>
      </w:r>
      <w:r>
        <w:rPr>
          <w:sz w:val="20"/>
        </w:rPr>
        <w:t xml:space="preserve"> </w:t>
      </w:r>
      <w:r>
        <w:rPr>
          <w:w w:val="85"/>
          <w:sz w:val="20"/>
        </w:rPr>
        <w:t>Corporation</w:t>
      </w:r>
      <w:r>
        <w:rPr>
          <w:sz w:val="20"/>
        </w:rPr>
        <w:t xml:space="preserve"> </w:t>
      </w:r>
      <w:r>
        <w:rPr>
          <w:w w:val="85"/>
          <w:sz w:val="20"/>
        </w:rPr>
        <w:t>(NWSC)</w:t>
      </w:r>
      <w:r>
        <w:rPr>
          <w:sz w:val="20"/>
        </w:rPr>
        <w:t xml:space="preserve"> </w:t>
      </w:r>
      <w:proofErr w:type="gramStart"/>
      <w:r>
        <w:rPr>
          <w:w w:val="85"/>
          <w:sz w:val="20"/>
        </w:rPr>
        <w:t>has</w:t>
      </w:r>
      <w:proofErr w:type="gramEnd"/>
      <w:r>
        <w:rPr>
          <w:sz w:val="20"/>
        </w:rPr>
        <w:t xml:space="preserve"> </w:t>
      </w:r>
      <w:r>
        <w:rPr>
          <w:w w:val="85"/>
          <w:sz w:val="20"/>
        </w:rPr>
        <w:t>treated</w:t>
      </w:r>
      <w:r>
        <w:rPr>
          <w:spacing w:val="14"/>
          <w:sz w:val="20"/>
        </w:rPr>
        <w:t xml:space="preserve"> </w:t>
      </w:r>
      <w:r>
        <w:rPr>
          <w:w w:val="85"/>
          <w:sz w:val="20"/>
        </w:rPr>
        <w:t>sewage</w:t>
      </w:r>
      <w:r>
        <w:rPr>
          <w:spacing w:val="13"/>
          <w:sz w:val="20"/>
        </w:rPr>
        <w:t xml:space="preserve"> </w:t>
      </w:r>
      <w:r>
        <w:rPr>
          <w:w w:val="85"/>
          <w:sz w:val="20"/>
        </w:rPr>
        <w:t>in</w:t>
      </w:r>
      <w:r>
        <w:rPr>
          <w:spacing w:val="13"/>
          <w:sz w:val="20"/>
        </w:rPr>
        <w:t xml:space="preserve"> </w:t>
      </w:r>
      <w:r>
        <w:rPr>
          <w:w w:val="85"/>
          <w:sz w:val="20"/>
        </w:rPr>
        <w:t>different</w:t>
      </w:r>
      <w:r>
        <w:rPr>
          <w:spacing w:val="13"/>
          <w:sz w:val="20"/>
        </w:rPr>
        <w:t xml:space="preserve"> </w:t>
      </w:r>
      <w:r>
        <w:rPr>
          <w:w w:val="85"/>
          <w:sz w:val="20"/>
        </w:rPr>
        <w:t>urban</w:t>
      </w:r>
      <w:r>
        <w:rPr>
          <w:spacing w:val="13"/>
          <w:sz w:val="20"/>
        </w:rPr>
        <w:t xml:space="preserve"> </w:t>
      </w:r>
      <w:r>
        <w:rPr>
          <w:w w:val="85"/>
          <w:sz w:val="20"/>
        </w:rPr>
        <w:t>areas</w:t>
      </w:r>
      <w:r>
        <w:rPr>
          <w:spacing w:val="13"/>
          <w:sz w:val="20"/>
        </w:rPr>
        <w:t xml:space="preserve"> </w:t>
      </w:r>
      <w:r>
        <w:rPr>
          <w:w w:val="85"/>
          <w:sz w:val="20"/>
        </w:rPr>
        <w:t>of</w:t>
      </w:r>
      <w:r>
        <w:rPr>
          <w:spacing w:val="13"/>
          <w:sz w:val="20"/>
        </w:rPr>
        <w:t xml:space="preserve"> </w:t>
      </w:r>
      <w:r>
        <w:rPr>
          <w:w w:val="85"/>
          <w:sz w:val="20"/>
        </w:rPr>
        <w:t>Uganda.</w:t>
      </w:r>
      <w:r>
        <w:rPr>
          <w:spacing w:val="16"/>
          <w:sz w:val="20"/>
        </w:rPr>
        <w:t xml:space="preserve"> </w:t>
      </w:r>
      <w:r>
        <w:rPr>
          <w:w w:val="85"/>
          <w:sz w:val="20"/>
        </w:rPr>
        <w:t>E.g.</w:t>
      </w:r>
      <w:r>
        <w:rPr>
          <w:spacing w:val="13"/>
          <w:sz w:val="20"/>
        </w:rPr>
        <w:t xml:space="preserve"> </w:t>
      </w:r>
      <w:r>
        <w:rPr>
          <w:w w:val="85"/>
          <w:sz w:val="20"/>
        </w:rPr>
        <w:t xml:space="preserve">NWSC is treating </w:t>
      </w:r>
      <w:r>
        <w:rPr>
          <w:spacing w:val="-2"/>
          <w:w w:val="80"/>
          <w:sz w:val="20"/>
        </w:rPr>
        <w:t>sewage</w:t>
      </w:r>
      <w:r>
        <w:rPr>
          <w:spacing w:val="-4"/>
          <w:w w:val="80"/>
          <w:sz w:val="20"/>
        </w:rPr>
        <w:t xml:space="preserve"> </w:t>
      </w:r>
      <w:r>
        <w:rPr>
          <w:spacing w:val="-2"/>
          <w:w w:val="80"/>
          <w:sz w:val="20"/>
        </w:rPr>
        <w:t>at</w:t>
      </w:r>
      <w:r>
        <w:rPr>
          <w:spacing w:val="-4"/>
          <w:w w:val="80"/>
          <w:sz w:val="20"/>
        </w:rPr>
        <w:t xml:space="preserve"> </w:t>
      </w:r>
      <w:r>
        <w:rPr>
          <w:spacing w:val="-2"/>
          <w:w w:val="80"/>
          <w:sz w:val="20"/>
        </w:rPr>
        <w:t>Bugolobi</w:t>
      </w:r>
      <w:r>
        <w:rPr>
          <w:spacing w:val="-5"/>
          <w:w w:val="80"/>
          <w:sz w:val="20"/>
        </w:rPr>
        <w:t xml:space="preserve"> </w:t>
      </w:r>
      <w:r>
        <w:rPr>
          <w:spacing w:val="-2"/>
          <w:w w:val="80"/>
          <w:sz w:val="20"/>
        </w:rPr>
        <w:t>before</w:t>
      </w:r>
      <w:r>
        <w:rPr>
          <w:spacing w:val="-4"/>
          <w:w w:val="80"/>
          <w:sz w:val="20"/>
        </w:rPr>
        <w:t xml:space="preserve"> </w:t>
      </w:r>
      <w:r>
        <w:rPr>
          <w:spacing w:val="-2"/>
          <w:w w:val="80"/>
          <w:sz w:val="20"/>
        </w:rPr>
        <w:t>it's</w:t>
      </w:r>
      <w:r>
        <w:rPr>
          <w:spacing w:val="-5"/>
          <w:w w:val="80"/>
          <w:sz w:val="20"/>
        </w:rPr>
        <w:t xml:space="preserve"> </w:t>
      </w:r>
      <w:r>
        <w:rPr>
          <w:spacing w:val="-2"/>
          <w:w w:val="80"/>
          <w:sz w:val="20"/>
        </w:rPr>
        <w:t>realized</w:t>
      </w:r>
      <w:r>
        <w:rPr>
          <w:spacing w:val="-4"/>
          <w:w w:val="80"/>
          <w:sz w:val="20"/>
        </w:rPr>
        <w:t xml:space="preserve"> </w:t>
      </w:r>
      <w:r>
        <w:rPr>
          <w:spacing w:val="-2"/>
          <w:w w:val="80"/>
          <w:sz w:val="20"/>
        </w:rPr>
        <w:t>into</w:t>
      </w:r>
      <w:r>
        <w:rPr>
          <w:spacing w:val="-6"/>
          <w:w w:val="80"/>
          <w:sz w:val="20"/>
        </w:rPr>
        <w:t xml:space="preserve"> </w:t>
      </w:r>
      <w:r>
        <w:rPr>
          <w:spacing w:val="-2"/>
          <w:w w:val="80"/>
          <w:sz w:val="20"/>
        </w:rPr>
        <w:t>Luzira wetlands around</w:t>
      </w:r>
      <w:r>
        <w:rPr>
          <w:spacing w:val="-4"/>
          <w:w w:val="80"/>
          <w:sz w:val="20"/>
        </w:rPr>
        <w:t xml:space="preserve"> </w:t>
      </w:r>
      <w:r>
        <w:rPr>
          <w:spacing w:val="-2"/>
          <w:w w:val="80"/>
          <w:sz w:val="20"/>
        </w:rPr>
        <w:t>L. Victoria while Omega plastics</w:t>
      </w:r>
      <w:r>
        <w:rPr>
          <w:spacing w:val="-6"/>
          <w:w w:val="80"/>
          <w:sz w:val="20"/>
        </w:rPr>
        <w:t xml:space="preserve"> </w:t>
      </w:r>
      <w:r>
        <w:rPr>
          <w:spacing w:val="-2"/>
          <w:w w:val="80"/>
          <w:sz w:val="20"/>
        </w:rPr>
        <w:t>recycle</w:t>
      </w:r>
      <w:r>
        <w:rPr>
          <w:spacing w:val="-4"/>
          <w:w w:val="80"/>
          <w:sz w:val="20"/>
        </w:rPr>
        <w:t xml:space="preserve"> </w:t>
      </w:r>
      <w:r>
        <w:rPr>
          <w:spacing w:val="-2"/>
          <w:w w:val="80"/>
          <w:sz w:val="20"/>
        </w:rPr>
        <w:t>plastic</w:t>
      </w:r>
      <w:r>
        <w:rPr>
          <w:spacing w:val="-5"/>
          <w:w w:val="80"/>
          <w:sz w:val="20"/>
        </w:rPr>
        <w:t xml:space="preserve"> </w:t>
      </w:r>
      <w:r>
        <w:rPr>
          <w:spacing w:val="-2"/>
          <w:w w:val="80"/>
          <w:sz w:val="20"/>
        </w:rPr>
        <w:t>wastes</w:t>
      </w:r>
      <w:r>
        <w:rPr>
          <w:spacing w:val="-5"/>
          <w:w w:val="80"/>
          <w:sz w:val="20"/>
        </w:rPr>
        <w:t xml:space="preserve"> </w:t>
      </w:r>
      <w:r>
        <w:rPr>
          <w:spacing w:val="-2"/>
          <w:w w:val="80"/>
          <w:sz w:val="20"/>
        </w:rPr>
        <w:t>which</w:t>
      </w:r>
      <w:r>
        <w:rPr>
          <w:spacing w:val="-7"/>
          <w:w w:val="80"/>
          <w:sz w:val="20"/>
        </w:rPr>
        <w:t xml:space="preserve"> </w:t>
      </w:r>
      <w:r>
        <w:rPr>
          <w:spacing w:val="-2"/>
          <w:w w:val="80"/>
          <w:sz w:val="20"/>
        </w:rPr>
        <w:t>pollute</w:t>
      </w:r>
      <w:r>
        <w:rPr>
          <w:spacing w:val="-7"/>
          <w:w w:val="80"/>
          <w:sz w:val="20"/>
        </w:rPr>
        <w:t xml:space="preserve"> </w:t>
      </w:r>
      <w:r>
        <w:rPr>
          <w:spacing w:val="-2"/>
          <w:w w:val="80"/>
          <w:sz w:val="20"/>
        </w:rPr>
        <w:t>wetlands.</w:t>
      </w:r>
    </w:p>
    <w:p w:rsidR="00E5575B" w:rsidRDefault="00D512E5">
      <w:pPr>
        <w:pStyle w:val="BodyText"/>
        <w:spacing w:line="227" w:lineRule="exact"/>
      </w:pPr>
      <w:r>
        <w:rPr>
          <w:rFonts w:ascii="Arial" w:hAnsi="Arial"/>
          <w:b/>
          <w:w w:val="80"/>
        </w:rPr>
        <w:t>Note:</w:t>
      </w:r>
      <w:r>
        <w:rPr>
          <w:rFonts w:ascii="Arial" w:hAnsi="Arial"/>
          <w:b/>
          <w:spacing w:val="32"/>
        </w:rPr>
        <w:t xml:space="preserve">  </w:t>
      </w:r>
      <w:r>
        <w:rPr>
          <w:w w:val="80"/>
        </w:rPr>
        <w:t>Other</w:t>
      </w:r>
      <w:r>
        <w:rPr>
          <w:spacing w:val="9"/>
        </w:rPr>
        <w:t xml:space="preserve"> </w:t>
      </w:r>
      <w:r>
        <w:rPr>
          <w:w w:val="80"/>
        </w:rPr>
        <w:t>measures</w:t>
      </w:r>
      <w:r>
        <w:rPr>
          <w:spacing w:val="7"/>
        </w:rPr>
        <w:t xml:space="preserve"> </w:t>
      </w:r>
      <w:r>
        <w:rPr>
          <w:w w:val="80"/>
        </w:rPr>
        <w:t>could</w:t>
      </w:r>
      <w:r>
        <w:rPr>
          <w:spacing w:val="7"/>
        </w:rPr>
        <w:t xml:space="preserve"> </w:t>
      </w:r>
      <w:r>
        <w:rPr>
          <w:w w:val="80"/>
        </w:rPr>
        <w:t>be</w:t>
      </w:r>
      <w:r>
        <w:rPr>
          <w:spacing w:val="8"/>
        </w:rPr>
        <w:t xml:space="preserve"> </w:t>
      </w:r>
      <w:r>
        <w:rPr>
          <w:w w:val="80"/>
        </w:rPr>
        <w:t>extracted</w:t>
      </w:r>
      <w:r>
        <w:rPr>
          <w:spacing w:val="8"/>
        </w:rPr>
        <w:t xml:space="preserve"> </w:t>
      </w:r>
      <w:r>
        <w:rPr>
          <w:w w:val="80"/>
        </w:rPr>
        <w:t>from</w:t>
      </w:r>
      <w:r>
        <w:rPr>
          <w:spacing w:val="7"/>
        </w:rPr>
        <w:t xml:space="preserve"> </w:t>
      </w:r>
      <w:r>
        <w:rPr>
          <w:w w:val="80"/>
        </w:rPr>
        <w:t>previous</w:t>
      </w:r>
      <w:r>
        <w:rPr>
          <w:spacing w:val="16"/>
        </w:rPr>
        <w:t xml:space="preserve"> </w:t>
      </w:r>
      <w:r>
        <w:rPr>
          <w:w w:val="80"/>
        </w:rPr>
        <w:t>and</w:t>
      </w:r>
      <w:r>
        <w:rPr>
          <w:spacing w:val="8"/>
        </w:rPr>
        <w:t xml:space="preserve"> </w:t>
      </w:r>
      <w:r>
        <w:rPr>
          <w:w w:val="80"/>
        </w:rPr>
        <w:t>subsequent</w:t>
      </w:r>
      <w:r>
        <w:rPr>
          <w:spacing w:val="10"/>
        </w:rPr>
        <w:t xml:space="preserve"> </w:t>
      </w:r>
      <w:r>
        <w:rPr>
          <w:w w:val="80"/>
        </w:rPr>
        <w:t>topics’</w:t>
      </w:r>
      <w:r>
        <w:t xml:space="preserve"> </w:t>
      </w:r>
      <w:r>
        <w:rPr>
          <w:spacing w:val="-2"/>
          <w:w w:val="80"/>
        </w:rPr>
        <w:t>measures.</w:t>
      </w:r>
    </w:p>
    <w:p w:rsidR="00E5575B" w:rsidRDefault="00E5575B">
      <w:pPr>
        <w:pStyle w:val="BodyText"/>
        <w:spacing w:before="2"/>
        <w:ind w:left="0"/>
      </w:pPr>
    </w:p>
    <w:p w:rsidR="00E5575B" w:rsidRDefault="00D512E5">
      <w:pPr>
        <w:spacing w:line="229" w:lineRule="exact"/>
        <w:ind w:left="73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0"/>
          <w:numId w:val="38"/>
        </w:numPr>
        <w:tabs>
          <w:tab w:val="left" w:pos="1062"/>
        </w:tabs>
        <w:spacing w:line="229" w:lineRule="exact"/>
        <w:ind w:hanging="331"/>
        <w:rPr>
          <w:sz w:val="20"/>
        </w:rPr>
      </w:pPr>
      <w:r>
        <w:rPr>
          <w:w w:val="80"/>
          <w:sz w:val="20"/>
        </w:rPr>
        <w:t>Assess</w:t>
      </w:r>
      <w:r>
        <w:rPr>
          <w:spacing w:val="7"/>
          <w:sz w:val="20"/>
        </w:rPr>
        <w:t xml:space="preserve"> </w:t>
      </w:r>
      <w:r>
        <w:rPr>
          <w:w w:val="80"/>
          <w:sz w:val="20"/>
        </w:rPr>
        <w:t>the</w:t>
      </w:r>
      <w:r>
        <w:rPr>
          <w:spacing w:val="9"/>
          <w:sz w:val="20"/>
        </w:rPr>
        <w:t xml:space="preserve"> </w:t>
      </w:r>
      <w:r>
        <w:rPr>
          <w:w w:val="80"/>
          <w:sz w:val="20"/>
        </w:rPr>
        <w:t>importance</w:t>
      </w:r>
      <w:r>
        <w:rPr>
          <w:spacing w:val="8"/>
          <w:sz w:val="20"/>
        </w:rPr>
        <w:t xml:space="preserve"> </w:t>
      </w:r>
      <w:r>
        <w:rPr>
          <w:w w:val="80"/>
          <w:sz w:val="20"/>
        </w:rPr>
        <w:t>of</w:t>
      </w:r>
      <w:r>
        <w:rPr>
          <w:spacing w:val="9"/>
          <w:sz w:val="20"/>
        </w:rPr>
        <w:t xml:space="preserve"> </w:t>
      </w:r>
      <w:r>
        <w:rPr>
          <w:w w:val="80"/>
          <w:sz w:val="20"/>
        </w:rPr>
        <w:t>Uganda's</w:t>
      </w:r>
      <w:r>
        <w:rPr>
          <w:spacing w:val="7"/>
          <w:sz w:val="20"/>
        </w:rPr>
        <w:t xml:space="preserve"> </w:t>
      </w:r>
      <w:r>
        <w:rPr>
          <w:w w:val="80"/>
          <w:sz w:val="20"/>
        </w:rPr>
        <w:t>wetland</w:t>
      </w:r>
      <w:r>
        <w:rPr>
          <w:spacing w:val="5"/>
          <w:sz w:val="20"/>
        </w:rPr>
        <w:t xml:space="preserve"> </w:t>
      </w:r>
      <w:r>
        <w:rPr>
          <w:w w:val="80"/>
          <w:sz w:val="20"/>
        </w:rPr>
        <w:t>resources</w:t>
      </w:r>
      <w:r>
        <w:rPr>
          <w:spacing w:val="20"/>
          <w:sz w:val="20"/>
        </w:rPr>
        <w:t xml:space="preserve"> </w:t>
      </w:r>
      <w:r>
        <w:rPr>
          <w:w w:val="80"/>
          <w:sz w:val="20"/>
        </w:rPr>
        <w:t>to</w:t>
      </w:r>
      <w:r>
        <w:rPr>
          <w:spacing w:val="3"/>
          <w:sz w:val="20"/>
        </w:rPr>
        <w:t xml:space="preserve"> </w:t>
      </w:r>
      <w:r>
        <w:rPr>
          <w:w w:val="80"/>
          <w:sz w:val="20"/>
        </w:rPr>
        <w:t>economic</w:t>
      </w:r>
      <w:r>
        <w:rPr>
          <w:spacing w:val="2"/>
          <w:sz w:val="20"/>
        </w:rPr>
        <w:t xml:space="preserve"> </w:t>
      </w:r>
      <w:r>
        <w:rPr>
          <w:spacing w:val="-2"/>
          <w:w w:val="80"/>
          <w:sz w:val="20"/>
        </w:rPr>
        <w:t>development</w:t>
      </w:r>
    </w:p>
    <w:p w:rsidR="00E5575B" w:rsidRDefault="00D512E5">
      <w:pPr>
        <w:pStyle w:val="ListParagraph"/>
        <w:numPr>
          <w:ilvl w:val="0"/>
          <w:numId w:val="38"/>
        </w:numPr>
        <w:tabs>
          <w:tab w:val="left" w:pos="1061"/>
        </w:tabs>
        <w:spacing w:before="1"/>
        <w:ind w:left="1061" w:hanging="330"/>
        <w:rPr>
          <w:sz w:val="20"/>
        </w:rPr>
      </w:pPr>
      <w:r>
        <w:rPr>
          <w:w w:val="80"/>
          <w:sz w:val="20"/>
        </w:rPr>
        <w:t>Examine</w:t>
      </w:r>
      <w:r>
        <w:rPr>
          <w:spacing w:val="11"/>
          <w:sz w:val="20"/>
        </w:rPr>
        <w:t xml:space="preserve"> </w:t>
      </w:r>
      <w:r>
        <w:rPr>
          <w:w w:val="80"/>
          <w:sz w:val="20"/>
        </w:rPr>
        <w:t>the</w:t>
      </w:r>
      <w:r>
        <w:rPr>
          <w:spacing w:val="12"/>
          <w:sz w:val="20"/>
        </w:rPr>
        <w:t xml:space="preserve"> </w:t>
      </w:r>
      <w:r>
        <w:rPr>
          <w:w w:val="80"/>
          <w:sz w:val="20"/>
        </w:rPr>
        <w:t>factors</w:t>
      </w:r>
      <w:r>
        <w:rPr>
          <w:spacing w:val="10"/>
          <w:sz w:val="20"/>
        </w:rPr>
        <w:t xml:space="preserve"> </w:t>
      </w:r>
      <w:r>
        <w:rPr>
          <w:w w:val="80"/>
          <w:sz w:val="20"/>
        </w:rPr>
        <w:t>that</w:t>
      </w:r>
      <w:r>
        <w:rPr>
          <w:spacing w:val="12"/>
          <w:sz w:val="20"/>
        </w:rPr>
        <w:t xml:space="preserve"> </w:t>
      </w:r>
      <w:r>
        <w:rPr>
          <w:w w:val="80"/>
          <w:sz w:val="20"/>
        </w:rPr>
        <w:t>have</w:t>
      </w:r>
      <w:r>
        <w:rPr>
          <w:spacing w:val="12"/>
          <w:sz w:val="20"/>
        </w:rPr>
        <w:t xml:space="preserve"> </w:t>
      </w:r>
      <w:r>
        <w:rPr>
          <w:w w:val="80"/>
          <w:sz w:val="20"/>
        </w:rPr>
        <w:t>led</w:t>
      </w:r>
      <w:r>
        <w:rPr>
          <w:spacing w:val="11"/>
          <w:sz w:val="20"/>
        </w:rPr>
        <w:t xml:space="preserve"> </w:t>
      </w:r>
      <w:r>
        <w:rPr>
          <w:w w:val="80"/>
          <w:sz w:val="20"/>
        </w:rPr>
        <w:t>to</w:t>
      </w:r>
      <w:r>
        <w:rPr>
          <w:spacing w:val="12"/>
          <w:sz w:val="20"/>
        </w:rPr>
        <w:t xml:space="preserve"> </w:t>
      </w:r>
      <w:r>
        <w:rPr>
          <w:w w:val="80"/>
          <w:sz w:val="20"/>
        </w:rPr>
        <w:t>deterioration</w:t>
      </w:r>
      <w:r>
        <w:rPr>
          <w:spacing w:val="19"/>
          <w:sz w:val="20"/>
        </w:rPr>
        <w:t xml:space="preserve"> </w:t>
      </w:r>
      <w:r>
        <w:rPr>
          <w:w w:val="80"/>
          <w:sz w:val="20"/>
        </w:rPr>
        <w:t>and</w:t>
      </w:r>
      <w:r>
        <w:rPr>
          <w:spacing w:val="15"/>
          <w:sz w:val="20"/>
        </w:rPr>
        <w:t xml:space="preserve"> </w:t>
      </w:r>
      <w:r>
        <w:rPr>
          <w:w w:val="80"/>
          <w:sz w:val="20"/>
        </w:rPr>
        <w:t>degradation</w:t>
      </w:r>
      <w:r>
        <w:rPr>
          <w:spacing w:val="18"/>
          <w:sz w:val="20"/>
        </w:rPr>
        <w:t xml:space="preserve"> </w:t>
      </w:r>
      <w:r>
        <w:rPr>
          <w:w w:val="80"/>
          <w:sz w:val="20"/>
        </w:rPr>
        <w:t>of</w:t>
      </w:r>
      <w:r>
        <w:rPr>
          <w:spacing w:val="17"/>
          <w:sz w:val="20"/>
        </w:rPr>
        <w:t xml:space="preserve"> </w:t>
      </w:r>
      <w:r>
        <w:rPr>
          <w:w w:val="80"/>
          <w:sz w:val="20"/>
        </w:rPr>
        <w:t>wetlands</w:t>
      </w:r>
      <w:r>
        <w:rPr>
          <w:spacing w:val="14"/>
          <w:sz w:val="20"/>
        </w:rPr>
        <w:t xml:space="preserve"> </w:t>
      </w:r>
      <w:r>
        <w:rPr>
          <w:w w:val="80"/>
          <w:sz w:val="20"/>
        </w:rPr>
        <w:t>(major</w:t>
      </w:r>
      <w:r>
        <w:rPr>
          <w:spacing w:val="18"/>
          <w:sz w:val="20"/>
        </w:rPr>
        <w:t xml:space="preserve"> </w:t>
      </w:r>
      <w:r>
        <w:rPr>
          <w:spacing w:val="-2"/>
          <w:w w:val="80"/>
          <w:sz w:val="20"/>
        </w:rPr>
        <w:t>threats).</w:t>
      </w:r>
    </w:p>
    <w:p w:rsidR="00E5575B" w:rsidRDefault="00D512E5">
      <w:pPr>
        <w:pStyle w:val="ListParagraph"/>
        <w:numPr>
          <w:ilvl w:val="0"/>
          <w:numId w:val="38"/>
        </w:numPr>
        <w:tabs>
          <w:tab w:val="left" w:pos="1062"/>
        </w:tabs>
        <w:spacing w:line="229" w:lineRule="exact"/>
        <w:ind w:hanging="331"/>
        <w:rPr>
          <w:sz w:val="20"/>
        </w:rPr>
      </w:pPr>
      <w:r>
        <w:rPr>
          <w:w w:val="85"/>
          <w:sz w:val="20"/>
        </w:rPr>
        <w:t>Explain</w:t>
      </w:r>
      <w:r>
        <w:rPr>
          <w:spacing w:val="27"/>
          <w:sz w:val="20"/>
        </w:rPr>
        <w:t xml:space="preserve"> </w:t>
      </w:r>
      <w:r>
        <w:rPr>
          <w:w w:val="85"/>
          <w:sz w:val="20"/>
        </w:rPr>
        <w:t>the</w:t>
      </w:r>
      <w:r>
        <w:rPr>
          <w:spacing w:val="28"/>
          <w:sz w:val="20"/>
        </w:rPr>
        <w:t xml:space="preserve"> </w:t>
      </w:r>
      <w:r>
        <w:rPr>
          <w:w w:val="85"/>
          <w:sz w:val="20"/>
        </w:rPr>
        <w:t>measures</w:t>
      </w:r>
      <w:r>
        <w:rPr>
          <w:spacing w:val="28"/>
          <w:sz w:val="20"/>
        </w:rPr>
        <w:t xml:space="preserve"> </w:t>
      </w:r>
      <w:r>
        <w:rPr>
          <w:w w:val="85"/>
          <w:sz w:val="20"/>
        </w:rPr>
        <w:t>taken</w:t>
      </w:r>
      <w:r>
        <w:rPr>
          <w:spacing w:val="25"/>
          <w:sz w:val="20"/>
        </w:rPr>
        <w:t xml:space="preserve"> </w:t>
      </w:r>
      <w:r>
        <w:rPr>
          <w:w w:val="85"/>
          <w:sz w:val="20"/>
        </w:rPr>
        <w:t>to</w:t>
      </w:r>
      <w:r>
        <w:rPr>
          <w:spacing w:val="28"/>
          <w:sz w:val="20"/>
        </w:rPr>
        <w:t xml:space="preserve"> </w:t>
      </w:r>
      <w:r>
        <w:rPr>
          <w:w w:val="85"/>
          <w:sz w:val="20"/>
        </w:rPr>
        <w:t>conserve</w:t>
      </w:r>
      <w:r>
        <w:rPr>
          <w:spacing w:val="25"/>
          <w:sz w:val="20"/>
        </w:rPr>
        <w:t xml:space="preserve"> </w:t>
      </w:r>
      <w:r>
        <w:rPr>
          <w:w w:val="85"/>
          <w:sz w:val="20"/>
        </w:rPr>
        <w:t>and</w:t>
      </w:r>
      <w:r>
        <w:rPr>
          <w:spacing w:val="25"/>
          <w:sz w:val="20"/>
        </w:rPr>
        <w:t xml:space="preserve"> </w:t>
      </w:r>
      <w:r>
        <w:rPr>
          <w:w w:val="85"/>
          <w:sz w:val="20"/>
        </w:rPr>
        <w:t>protect</w:t>
      </w:r>
      <w:r>
        <w:rPr>
          <w:spacing w:val="28"/>
          <w:sz w:val="20"/>
        </w:rPr>
        <w:t xml:space="preserve"> </w:t>
      </w:r>
      <w:r>
        <w:rPr>
          <w:spacing w:val="-2"/>
          <w:w w:val="85"/>
          <w:sz w:val="20"/>
        </w:rPr>
        <w:t>wetlands.</w:t>
      </w:r>
    </w:p>
    <w:p w:rsidR="00E5575B" w:rsidRDefault="00D512E5">
      <w:pPr>
        <w:pStyle w:val="ListParagraph"/>
        <w:numPr>
          <w:ilvl w:val="0"/>
          <w:numId w:val="38"/>
        </w:numPr>
        <w:tabs>
          <w:tab w:val="left" w:pos="1062"/>
        </w:tabs>
        <w:spacing w:line="229" w:lineRule="exact"/>
        <w:ind w:hanging="331"/>
        <w:rPr>
          <w:sz w:val="20"/>
        </w:rPr>
      </w:pPr>
      <w:r>
        <w:rPr>
          <w:spacing w:val="-2"/>
          <w:w w:val="80"/>
          <w:sz w:val="20"/>
        </w:rPr>
        <w:t>Examine</w:t>
      </w:r>
      <w:r>
        <w:rPr>
          <w:spacing w:val="-7"/>
          <w:sz w:val="20"/>
        </w:rPr>
        <w:t xml:space="preserve"> </w:t>
      </w:r>
      <w:r>
        <w:rPr>
          <w:spacing w:val="-2"/>
          <w:w w:val="80"/>
          <w:sz w:val="20"/>
        </w:rPr>
        <w:t>the</w:t>
      </w:r>
      <w:r>
        <w:rPr>
          <w:spacing w:val="-6"/>
          <w:sz w:val="20"/>
        </w:rPr>
        <w:t xml:space="preserve"> </w:t>
      </w:r>
      <w:r>
        <w:rPr>
          <w:spacing w:val="-2"/>
          <w:w w:val="80"/>
          <w:sz w:val="20"/>
        </w:rPr>
        <w:t>effects</w:t>
      </w:r>
      <w:r>
        <w:rPr>
          <w:spacing w:val="-4"/>
          <w:sz w:val="20"/>
        </w:rPr>
        <w:t xml:space="preserve"> </w:t>
      </w:r>
      <w:r>
        <w:rPr>
          <w:spacing w:val="-2"/>
          <w:w w:val="80"/>
          <w:sz w:val="20"/>
        </w:rPr>
        <w:t>of</w:t>
      </w:r>
      <w:r>
        <w:rPr>
          <w:spacing w:val="-4"/>
          <w:sz w:val="20"/>
        </w:rPr>
        <w:t xml:space="preserve"> </w:t>
      </w:r>
      <w:r>
        <w:rPr>
          <w:spacing w:val="-2"/>
          <w:w w:val="80"/>
          <w:sz w:val="20"/>
        </w:rPr>
        <w:t>wetland</w:t>
      </w:r>
      <w:r>
        <w:rPr>
          <w:spacing w:val="-7"/>
          <w:sz w:val="20"/>
        </w:rPr>
        <w:t xml:space="preserve"> </w:t>
      </w:r>
      <w:r>
        <w:rPr>
          <w:spacing w:val="-2"/>
          <w:w w:val="80"/>
          <w:sz w:val="20"/>
        </w:rPr>
        <w:t>reclamation</w:t>
      </w:r>
      <w:r>
        <w:rPr>
          <w:spacing w:val="-6"/>
          <w:sz w:val="20"/>
        </w:rPr>
        <w:t xml:space="preserve"> </w:t>
      </w:r>
      <w:r>
        <w:rPr>
          <w:spacing w:val="-2"/>
          <w:w w:val="80"/>
          <w:sz w:val="20"/>
        </w:rPr>
        <w:t>in</w:t>
      </w:r>
      <w:r>
        <w:rPr>
          <w:spacing w:val="-4"/>
          <w:sz w:val="20"/>
        </w:rPr>
        <w:t xml:space="preserve"> </w:t>
      </w:r>
      <w:r>
        <w:rPr>
          <w:spacing w:val="-2"/>
          <w:w w:val="80"/>
          <w:sz w:val="20"/>
        </w:rPr>
        <w:t>Uganda.</w:t>
      </w:r>
    </w:p>
    <w:p w:rsidR="00E5575B" w:rsidRDefault="00D512E5">
      <w:pPr>
        <w:pStyle w:val="ListParagraph"/>
        <w:numPr>
          <w:ilvl w:val="0"/>
          <w:numId w:val="38"/>
        </w:numPr>
        <w:tabs>
          <w:tab w:val="left" w:pos="1062"/>
        </w:tabs>
        <w:spacing w:before="1"/>
        <w:ind w:hanging="331"/>
        <w:rPr>
          <w:sz w:val="20"/>
        </w:rPr>
      </w:pPr>
      <w:r>
        <w:rPr>
          <w:spacing w:val="-2"/>
          <w:w w:val="80"/>
          <w:sz w:val="20"/>
        </w:rPr>
        <w:t>Examine</w:t>
      </w:r>
      <w:r>
        <w:rPr>
          <w:spacing w:val="-6"/>
          <w:sz w:val="20"/>
        </w:rPr>
        <w:t xml:space="preserve"> </w:t>
      </w:r>
      <w:r>
        <w:rPr>
          <w:spacing w:val="-2"/>
          <w:w w:val="80"/>
          <w:sz w:val="20"/>
        </w:rPr>
        <w:t>the</w:t>
      </w:r>
      <w:r>
        <w:rPr>
          <w:spacing w:val="-6"/>
          <w:sz w:val="20"/>
        </w:rPr>
        <w:t xml:space="preserve"> </w:t>
      </w:r>
      <w:r>
        <w:rPr>
          <w:spacing w:val="-2"/>
          <w:w w:val="80"/>
          <w:sz w:val="20"/>
        </w:rPr>
        <w:t>role</w:t>
      </w:r>
      <w:r>
        <w:rPr>
          <w:spacing w:val="-7"/>
          <w:sz w:val="20"/>
        </w:rPr>
        <w:t xml:space="preserve"> </w:t>
      </w:r>
      <w:r>
        <w:rPr>
          <w:spacing w:val="-2"/>
          <w:w w:val="80"/>
          <w:sz w:val="20"/>
        </w:rPr>
        <w:t>of</w:t>
      </w:r>
      <w:r>
        <w:rPr>
          <w:spacing w:val="-7"/>
          <w:sz w:val="20"/>
        </w:rPr>
        <w:t xml:space="preserve"> </w:t>
      </w:r>
      <w:r>
        <w:rPr>
          <w:spacing w:val="-2"/>
          <w:w w:val="80"/>
          <w:sz w:val="20"/>
        </w:rPr>
        <w:t>human</w:t>
      </w:r>
      <w:r>
        <w:rPr>
          <w:spacing w:val="-6"/>
          <w:sz w:val="20"/>
        </w:rPr>
        <w:t xml:space="preserve"> </w:t>
      </w:r>
      <w:r>
        <w:rPr>
          <w:spacing w:val="-2"/>
          <w:w w:val="80"/>
          <w:sz w:val="20"/>
        </w:rPr>
        <w:t>activities</w:t>
      </w:r>
      <w:r>
        <w:rPr>
          <w:spacing w:val="-7"/>
          <w:sz w:val="20"/>
        </w:rPr>
        <w:t xml:space="preserve"> </w:t>
      </w:r>
      <w:r>
        <w:rPr>
          <w:spacing w:val="-2"/>
          <w:w w:val="80"/>
          <w:sz w:val="20"/>
        </w:rPr>
        <w:t>in</w:t>
      </w:r>
      <w:r>
        <w:rPr>
          <w:spacing w:val="-3"/>
          <w:sz w:val="20"/>
        </w:rPr>
        <w:t xml:space="preserve"> </w:t>
      </w:r>
      <w:r>
        <w:rPr>
          <w:spacing w:val="-2"/>
          <w:w w:val="80"/>
          <w:sz w:val="20"/>
        </w:rPr>
        <w:t>the</w:t>
      </w:r>
      <w:r>
        <w:rPr>
          <w:spacing w:val="-7"/>
          <w:sz w:val="20"/>
        </w:rPr>
        <w:t xml:space="preserve"> </w:t>
      </w:r>
      <w:r>
        <w:rPr>
          <w:spacing w:val="-2"/>
          <w:w w:val="80"/>
          <w:sz w:val="20"/>
        </w:rPr>
        <w:t>degradation</w:t>
      </w:r>
      <w:r>
        <w:rPr>
          <w:spacing w:val="-6"/>
          <w:sz w:val="20"/>
        </w:rPr>
        <w:t xml:space="preserve"> </w:t>
      </w:r>
      <w:r>
        <w:rPr>
          <w:spacing w:val="-2"/>
          <w:w w:val="80"/>
          <w:sz w:val="20"/>
        </w:rPr>
        <w:t>of</w:t>
      </w:r>
      <w:r>
        <w:rPr>
          <w:spacing w:val="-4"/>
          <w:sz w:val="20"/>
        </w:rPr>
        <w:t xml:space="preserve"> </w:t>
      </w:r>
      <w:r>
        <w:rPr>
          <w:spacing w:val="-2"/>
          <w:w w:val="80"/>
          <w:sz w:val="20"/>
        </w:rPr>
        <w:t>the</w:t>
      </w:r>
      <w:r>
        <w:rPr>
          <w:spacing w:val="-3"/>
          <w:sz w:val="20"/>
        </w:rPr>
        <w:t xml:space="preserve"> </w:t>
      </w:r>
      <w:r>
        <w:rPr>
          <w:spacing w:val="-2"/>
          <w:w w:val="80"/>
          <w:sz w:val="20"/>
        </w:rPr>
        <w:t>wetland</w:t>
      </w:r>
      <w:r>
        <w:rPr>
          <w:spacing w:val="-6"/>
          <w:sz w:val="20"/>
        </w:rPr>
        <w:t xml:space="preserve"> </w:t>
      </w:r>
      <w:r>
        <w:rPr>
          <w:spacing w:val="-2"/>
          <w:w w:val="80"/>
          <w:sz w:val="20"/>
        </w:rPr>
        <w:t>resources</w:t>
      </w:r>
      <w:r>
        <w:rPr>
          <w:spacing w:val="-7"/>
          <w:sz w:val="20"/>
        </w:rPr>
        <w:t xml:space="preserve"> </w:t>
      </w:r>
      <w:r>
        <w:rPr>
          <w:spacing w:val="-2"/>
          <w:w w:val="80"/>
          <w:sz w:val="20"/>
        </w:rPr>
        <w:t>in</w:t>
      </w:r>
      <w:r>
        <w:rPr>
          <w:spacing w:val="-7"/>
          <w:sz w:val="20"/>
        </w:rPr>
        <w:t xml:space="preserve"> </w:t>
      </w:r>
      <w:r>
        <w:rPr>
          <w:spacing w:val="-2"/>
          <w:w w:val="80"/>
          <w:sz w:val="20"/>
        </w:rPr>
        <w:t>Uganda.</w:t>
      </w:r>
    </w:p>
    <w:p w:rsidR="00E5575B" w:rsidRDefault="00E5575B">
      <w:pPr>
        <w:pStyle w:val="BodyText"/>
        <w:spacing w:before="1"/>
        <w:ind w:left="0"/>
      </w:pPr>
    </w:p>
    <w:p w:rsidR="00E5575B" w:rsidRDefault="00D512E5">
      <w:pPr>
        <w:ind w:left="73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APPROACH:</w:t>
      </w:r>
    </w:p>
    <w:p w:rsidR="00E5575B" w:rsidRDefault="00D512E5">
      <w:pPr>
        <w:pStyle w:val="BodyText"/>
        <w:spacing w:before="3" w:line="226" w:lineRule="exact"/>
      </w:pPr>
      <w:r>
        <w:rPr>
          <w:spacing w:val="-2"/>
          <w:w w:val="90"/>
        </w:rPr>
        <w:t>INTRODUCTION</w:t>
      </w:r>
    </w:p>
    <w:p w:rsidR="00E5575B" w:rsidRDefault="00D512E5">
      <w:pPr>
        <w:pStyle w:val="Heading2"/>
        <w:spacing w:line="229" w:lineRule="exact"/>
        <w:ind w:left="731"/>
      </w:pPr>
      <w:r>
        <w:rPr>
          <w:w w:val="80"/>
        </w:rPr>
        <w:t>You</w:t>
      </w:r>
      <w:r>
        <w:rPr>
          <w:spacing w:val="-6"/>
        </w:rPr>
        <w:t xml:space="preserve"> </w:t>
      </w:r>
      <w:r>
        <w:rPr>
          <w:w w:val="80"/>
        </w:rPr>
        <w:t>are</w:t>
      </w:r>
      <w:r>
        <w:rPr>
          <w:spacing w:val="-7"/>
        </w:rPr>
        <w:t xml:space="preserve"> </w:t>
      </w:r>
      <w:r>
        <w:rPr>
          <w:w w:val="80"/>
        </w:rPr>
        <w:t>expected</w:t>
      </w:r>
      <w:r>
        <w:rPr>
          <w:spacing w:val="-4"/>
        </w:rPr>
        <w:t xml:space="preserve"> </w:t>
      </w:r>
      <w:r>
        <w:rPr>
          <w:spacing w:val="-5"/>
          <w:w w:val="80"/>
        </w:rPr>
        <w:t>to:</w:t>
      </w:r>
    </w:p>
    <w:p w:rsidR="00E5575B" w:rsidRDefault="00D512E5">
      <w:pPr>
        <w:pStyle w:val="ListParagraph"/>
        <w:numPr>
          <w:ilvl w:val="1"/>
          <w:numId w:val="38"/>
        </w:numPr>
        <w:tabs>
          <w:tab w:val="left" w:pos="1091"/>
        </w:tabs>
        <w:spacing w:before="2" w:line="244" w:lineRule="exact"/>
        <w:ind w:left="1091"/>
        <w:jc w:val="left"/>
        <w:rPr>
          <w:sz w:val="20"/>
        </w:rPr>
      </w:pPr>
      <w:r>
        <w:rPr>
          <w:w w:val="80"/>
          <w:sz w:val="20"/>
        </w:rPr>
        <w:t>Define</w:t>
      </w:r>
      <w:r>
        <w:rPr>
          <w:spacing w:val="-7"/>
          <w:sz w:val="20"/>
        </w:rPr>
        <w:t xml:space="preserve"> </w:t>
      </w:r>
      <w:r>
        <w:rPr>
          <w:w w:val="80"/>
          <w:sz w:val="20"/>
        </w:rPr>
        <w:t>the</w:t>
      </w:r>
      <w:r>
        <w:rPr>
          <w:spacing w:val="-7"/>
          <w:sz w:val="20"/>
        </w:rPr>
        <w:t xml:space="preserve"> </w:t>
      </w:r>
      <w:r>
        <w:rPr>
          <w:spacing w:val="-2"/>
          <w:w w:val="80"/>
          <w:sz w:val="20"/>
        </w:rPr>
        <w:t>keyword(s).</w:t>
      </w:r>
    </w:p>
    <w:p w:rsidR="00E5575B" w:rsidRDefault="00D512E5">
      <w:pPr>
        <w:pStyle w:val="ListParagraph"/>
        <w:numPr>
          <w:ilvl w:val="1"/>
          <w:numId w:val="38"/>
        </w:numPr>
        <w:tabs>
          <w:tab w:val="left" w:pos="1091"/>
        </w:tabs>
        <w:spacing w:line="244" w:lineRule="exact"/>
        <w:ind w:left="109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coverage</w:t>
      </w:r>
      <w:r>
        <w:rPr>
          <w:spacing w:val="-6"/>
          <w:sz w:val="20"/>
        </w:rPr>
        <w:t xml:space="preserve"> </w:t>
      </w:r>
      <w:r>
        <w:rPr>
          <w:w w:val="80"/>
          <w:sz w:val="20"/>
        </w:rPr>
        <w:t>and</w:t>
      </w:r>
      <w:r>
        <w:rPr>
          <w:spacing w:val="-2"/>
          <w:sz w:val="20"/>
        </w:rPr>
        <w:t xml:space="preserve"> </w:t>
      </w:r>
      <w:r>
        <w:rPr>
          <w:w w:val="80"/>
          <w:sz w:val="20"/>
        </w:rPr>
        <w:t>characteristics</w:t>
      </w:r>
      <w:r>
        <w:rPr>
          <w:spacing w:val="-6"/>
          <w:sz w:val="20"/>
        </w:rPr>
        <w:t xml:space="preserve"> </w:t>
      </w:r>
      <w:r>
        <w:rPr>
          <w:w w:val="80"/>
          <w:sz w:val="20"/>
        </w:rPr>
        <w:t>in</w:t>
      </w:r>
      <w:r>
        <w:rPr>
          <w:spacing w:val="-6"/>
          <w:sz w:val="20"/>
        </w:rPr>
        <w:t xml:space="preserve"> </w:t>
      </w:r>
      <w:r>
        <w:rPr>
          <w:w w:val="80"/>
          <w:sz w:val="20"/>
        </w:rPr>
        <w:t>relation</w:t>
      </w:r>
      <w:r>
        <w:rPr>
          <w:spacing w:val="-6"/>
          <w:sz w:val="20"/>
        </w:rPr>
        <w:t xml:space="preserve"> </w:t>
      </w:r>
      <w:r>
        <w:rPr>
          <w:w w:val="80"/>
          <w:sz w:val="20"/>
        </w:rPr>
        <w:t>to</w:t>
      </w:r>
      <w:r>
        <w:rPr>
          <w:spacing w:val="-6"/>
          <w:sz w:val="20"/>
        </w:rPr>
        <w:t xml:space="preserve"> </w:t>
      </w:r>
      <w:r>
        <w:rPr>
          <w:w w:val="80"/>
          <w:sz w:val="20"/>
        </w:rPr>
        <w:t>the</w:t>
      </w:r>
      <w:r>
        <w:rPr>
          <w:spacing w:val="-4"/>
          <w:sz w:val="20"/>
        </w:rPr>
        <w:t xml:space="preserve"> </w:t>
      </w:r>
      <w:r>
        <w:rPr>
          <w:spacing w:val="-2"/>
          <w:w w:val="80"/>
          <w:sz w:val="20"/>
        </w:rPr>
        <w:t>keyword(s).</w:t>
      </w:r>
    </w:p>
    <w:p w:rsidR="00E5575B" w:rsidRDefault="00D512E5">
      <w:pPr>
        <w:pStyle w:val="ListParagraph"/>
        <w:numPr>
          <w:ilvl w:val="1"/>
          <w:numId w:val="38"/>
        </w:numPr>
        <w:tabs>
          <w:tab w:val="left" w:pos="1091"/>
        </w:tabs>
        <w:spacing w:line="244" w:lineRule="exact"/>
        <w:ind w:left="1091"/>
        <w:jc w:val="left"/>
        <w:rPr>
          <w:sz w:val="20"/>
        </w:rPr>
      </w:pPr>
      <w:r>
        <w:rPr>
          <w:w w:val="80"/>
          <w:sz w:val="20"/>
        </w:rPr>
        <w:t>Identify,</w:t>
      </w:r>
      <w:r>
        <w:rPr>
          <w:spacing w:val="-2"/>
          <w:sz w:val="20"/>
        </w:rPr>
        <w:t xml:space="preserve"> </w:t>
      </w:r>
      <w:r>
        <w:rPr>
          <w:w w:val="80"/>
          <w:sz w:val="20"/>
        </w:rPr>
        <w:t>describe</w:t>
      </w:r>
      <w:r>
        <w:rPr>
          <w:sz w:val="20"/>
        </w:rPr>
        <w:t xml:space="preserve"> </w:t>
      </w:r>
      <w:r>
        <w:rPr>
          <w:w w:val="80"/>
          <w:sz w:val="20"/>
        </w:rPr>
        <w:t>and</w:t>
      </w:r>
      <w:r>
        <w:rPr>
          <w:spacing w:val="-1"/>
          <w:sz w:val="20"/>
        </w:rPr>
        <w:t xml:space="preserve"> </w:t>
      </w:r>
      <w:r>
        <w:rPr>
          <w:w w:val="80"/>
          <w:sz w:val="20"/>
        </w:rPr>
        <w:t>locate</w:t>
      </w:r>
      <w:r>
        <w:rPr>
          <w:sz w:val="20"/>
        </w:rPr>
        <w:t xml:space="preserve"> </w:t>
      </w:r>
      <w:r>
        <w:rPr>
          <w:w w:val="80"/>
          <w:sz w:val="20"/>
        </w:rPr>
        <w:t>the</w:t>
      </w:r>
      <w:r>
        <w:rPr>
          <w:spacing w:val="-1"/>
          <w:sz w:val="20"/>
        </w:rPr>
        <w:t xml:space="preserve"> </w:t>
      </w:r>
      <w:r>
        <w:rPr>
          <w:w w:val="80"/>
          <w:sz w:val="20"/>
        </w:rPr>
        <w:t>sub</w:t>
      </w:r>
      <w:r>
        <w:rPr>
          <w:spacing w:val="-3"/>
          <w:sz w:val="20"/>
        </w:rPr>
        <w:t xml:space="preserve"> </w:t>
      </w:r>
      <w:r>
        <w:rPr>
          <w:w w:val="80"/>
          <w:sz w:val="20"/>
        </w:rPr>
        <w:t>sectors</w:t>
      </w:r>
      <w:r>
        <w:rPr>
          <w:spacing w:val="-4"/>
          <w:sz w:val="20"/>
        </w:rPr>
        <w:t xml:space="preserve"> </w:t>
      </w:r>
      <w:r>
        <w:rPr>
          <w:w w:val="80"/>
          <w:sz w:val="20"/>
        </w:rPr>
        <w:t>of</w:t>
      </w:r>
      <w:r>
        <w:rPr>
          <w:spacing w:val="-4"/>
          <w:sz w:val="20"/>
        </w:rPr>
        <w:t xml:space="preserve"> </w:t>
      </w:r>
      <w:r>
        <w:rPr>
          <w:w w:val="80"/>
          <w:sz w:val="20"/>
        </w:rPr>
        <w:t>the</w:t>
      </w:r>
      <w:r>
        <w:rPr>
          <w:spacing w:val="-3"/>
          <w:sz w:val="20"/>
        </w:rPr>
        <w:t xml:space="preserve"> </w:t>
      </w:r>
      <w:r>
        <w:rPr>
          <w:spacing w:val="-2"/>
          <w:w w:val="80"/>
          <w:sz w:val="20"/>
        </w:rPr>
        <w:t>keyword(s).</w:t>
      </w:r>
    </w:p>
    <w:p w:rsidR="00E5575B" w:rsidRDefault="00D512E5">
      <w:pPr>
        <w:pStyle w:val="ListParagraph"/>
        <w:numPr>
          <w:ilvl w:val="1"/>
          <w:numId w:val="38"/>
        </w:numPr>
        <w:tabs>
          <w:tab w:val="left" w:pos="1091"/>
        </w:tabs>
        <w:spacing w:line="242" w:lineRule="exact"/>
        <w:ind w:left="1091"/>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6"/>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3"/>
          <w:sz w:val="20"/>
        </w:rPr>
        <w:t xml:space="preserve"> </w:t>
      </w:r>
      <w:r>
        <w:rPr>
          <w:w w:val="80"/>
          <w:sz w:val="20"/>
        </w:rPr>
        <w:t>identified</w:t>
      </w:r>
      <w:r>
        <w:rPr>
          <w:spacing w:val="-5"/>
          <w:sz w:val="20"/>
        </w:rPr>
        <w:t xml:space="preserve"> </w:t>
      </w:r>
      <w:r>
        <w:rPr>
          <w:w w:val="80"/>
          <w:sz w:val="20"/>
        </w:rPr>
        <w:t>and</w:t>
      </w:r>
      <w:r>
        <w:rPr>
          <w:spacing w:val="-6"/>
          <w:sz w:val="20"/>
        </w:rPr>
        <w:t xml:space="preserve"> </w:t>
      </w:r>
      <w:r>
        <w:rPr>
          <w:w w:val="80"/>
          <w:sz w:val="20"/>
        </w:rPr>
        <w:t>located</w:t>
      </w:r>
      <w:r>
        <w:rPr>
          <w:spacing w:val="-6"/>
          <w:sz w:val="20"/>
        </w:rPr>
        <w:t xml:space="preserve"> </w:t>
      </w:r>
      <w:r>
        <w:rPr>
          <w:w w:val="80"/>
          <w:sz w:val="20"/>
        </w:rPr>
        <w:t>areas</w:t>
      </w:r>
      <w:r>
        <w:rPr>
          <w:spacing w:val="-1"/>
          <w:sz w:val="20"/>
        </w:rPr>
        <w:t xml:space="preserve"> </w:t>
      </w:r>
      <w:r>
        <w:rPr>
          <w:w w:val="80"/>
          <w:sz w:val="20"/>
        </w:rPr>
        <w:t>with</w:t>
      </w:r>
      <w:r>
        <w:rPr>
          <w:spacing w:val="-6"/>
          <w:sz w:val="20"/>
        </w:rPr>
        <w:t xml:space="preserve"> </w:t>
      </w:r>
      <w:r>
        <w:rPr>
          <w:w w:val="80"/>
          <w:sz w:val="20"/>
        </w:rPr>
        <w:t>names</w:t>
      </w:r>
      <w:r>
        <w:rPr>
          <w:spacing w:val="-6"/>
          <w:sz w:val="20"/>
        </w:rPr>
        <w:t xml:space="preserve"> </w:t>
      </w:r>
      <w:r>
        <w:rPr>
          <w:w w:val="80"/>
          <w:sz w:val="20"/>
        </w:rPr>
        <w:t>of</w:t>
      </w:r>
      <w:r>
        <w:rPr>
          <w:spacing w:val="-6"/>
          <w:sz w:val="20"/>
        </w:rPr>
        <w:t xml:space="preserve"> </w:t>
      </w:r>
      <w:r>
        <w:rPr>
          <w:spacing w:val="-2"/>
          <w:w w:val="80"/>
          <w:sz w:val="20"/>
        </w:rPr>
        <w:t>places.</w:t>
      </w:r>
    </w:p>
    <w:p w:rsidR="00E5575B" w:rsidRDefault="00D512E5">
      <w:pPr>
        <w:pStyle w:val="Heading1"/>
        <w:spacing w:line="228" w:lineRule="exact"/>
        <w:ind w:left="731"/>
      </w:pPr>
      <w:r>
        <w:rPr>
          <w:spacing w:val="-4"/>
          <w:w w:val="90"/>
        </w:rPr>
        <w:t>BODY</w:t>
      </w:r>
    </w:p>
    <w:p w:rsidR="00E5575B" w:rsidRDefault="00D512E5">
      <w:pPr>
        <w:pStyle w:val="ListParagraph"/>
        <w:numPr>
          <w:ilvl w:val="1"/>
          <w:numId w:val="38"/>
        </w:numPr>
        <w:tabs>
          <w:tab w:val="left" w:pos="1091"/>
        </w:tabs>
        <w:spacing w:before="1"/>
        <w:ind w:left="1091"/>
        <w:jc w:val="left"/>
        <w:rPr>
          <w:sz w:val="20"/>
        </w:rPr>
      </w:pPr>
      <w:r>
        <w:rPr>
          <w:w w:val="80"/>
          <w:sz w:val="20"/>
        </w:rPr>
        <w:t>Bring</w:t>
      </w:r>
      <w:r>
        <w:rPr>
          <w:spacing w:val="-5"/>
          <w:sz w:val="20"/>
        </w:rPr>
        <w:t xml:space="preserve"> </w:t>
      </w:r>
      <w:r>
        <w:rPr>
          <w:w w:val="80"/>
          <w:sz w:val="20"/>
        </w:rPr>
        <w:t>out,</w:t>
      </w:r>
      <w:r>
        <w:rPr>
          <w:spacing w:val="-4"/>
          <w:sz w:val="20"/>
        </w:rPr>
        <w:t xml:space="preserve"> </w:t>
      </w:r>
      <w:r>
        <w:rPr>
          <w:w w:val="80"/>
          <w:sz w:val="20"/>
        </w:rPr>
        <w:t>explain</w:t>
      </w:r>
      <w:r>
        <w:rPr>
          <w:spacing w:val="-4"/>
          <w:sz w:val="20"/>
        </w:rPr>
        <w:t xml:space="preserve"> </w:t>
      </w:r>
      <w:r>
        <w:rPr>
          <w:w w:val="80"/>
          <w:sz w:val="20"/>
        </w:rPr>
        <w:t>and</w:t>
      </w:r>
      <w:r>
        <w:rPr>
          <w:spacing w:val="-5"/>
          <w:sz w:val="20"/>
        </w:rPr>
        <w:t xml:space="preserve"> </w:t>
      </w:r>
      <w:r>
        <w:rPr>
          <w:w w:val="80"/>
          <w:sz w:val="20"/>
        </w:rPr>
        <w:t>illustrate</w:t>
      </w:r>
      <w:r>
        <w:rPr>
          <w:spacing w:val="-3"/>
          <w:sz w:val="20"/>
        </w:rPr>
        <w:t xml:space="preserve"> </w:t>
      </w:r>
      <w:r>
        <w:rPr>
          <w:w w:val="80"/>
          <w:sz w:val="20"/>
        </w:rPr>
        <w:t>the</w:t>
      </w:r>
      <w:r>
        <w:rPr>
          <w:spacing w:val="-4"/>
          <w:sz w:val="20"/>
        </w:rPr>
        <w:t xml:space="preserve"> </w:t>
      </w:r>
      <w:r>
        <w:rPr>
          <w:w w:val="80"/>
          <w:sz w:val="20"/>
        </w:rPr>
        <w:t>points</w:t>
      </w:r>
      <w:r>
        <w:rPr>
          <w:spacing w:val="-4"/>
          <w:sz w:val="20"/>
        </w:rPr>
        <w:t xml:space="preserve"> </w:t>
      </w:r>
      <w:r>
        <w:rPr>
          <w:w w:val="80"/>
          <w:sz w:val="20"/>
        </w:rPr>
        <w:t>(factors</w:t>
      </w:r>
      <w:r>
        <w:rPr>
          <w:spacing w:val="-5"/>
          <w:sz w:val="20"/>
        </w:rPr>
        <w:t xml:space="preserve"> </w:t>
      </w:r>
      <w:r>
        <w:rPr>
          <w:w w:val="80"/>
          <w:sz w:val="20"/>
        </w:rPr>
        <w:t>/</w:t>
      </w:r>
      <w:r>
        <w:rPr>
          <w:spacing w:val="-4"/>
          <w:sz w:val="20"/>
        </w:rPr>
        <w:t xml:space="preserve"> </w:t>
      </w:r>
      <w:r>
        <w:rPr>
          <w:w w:val="80"/>
          <w:sz w:val="20"/>
        </w:rPr>
        <w:t>reasons)</w:t>
      </w:r>
      <w:r>
        <w:rPr>
          <w:spacing w:val="-4"/>
          <w:sz w:val="20"/>
        </w:rPr>
        <w:t xml:space="preserve"> </w:t>
      </w:r>
      <w:r>
        <w:rPr>
          <w:w w:val="80"/>
          <w:sz w:val="20"/>
        </w:rPr>
        <w:t>in</w:t>
      </w:r>
      <w:r>
        <w:rPr>
          <w:spacing w:val="-4"/>
          <w:sz w:val="20"/>
        </w:rPr>
        <w:t xml:space="preserve"> </w:t>
      </w:r>
      <w:r>
        <w:rPr>
          <w:w w:val="80"/>
          <w:sz w:val="20"/>
        </w:rPr>
        <w:t>relation</w:t>
      </w:r>
      <w:r>
        <w:rPr>
          <w:spacing w:val="-5"/>
          <w:sz w:val="20"/>
        </w:rPr>
        <w:t xml:space="preserve"> </w:t>
      </w:r>
      <w:r>
        <w:rPr>
          <w:w w:val="80"/>
          <w:sz w:val="20"/>
        </w:rPr>
        <w:t>the</w:t>
      </w:r>
      <w:r>
        <w:rPr>
          <w:spacing w:val="-3"/>
          <w:sz w:val="20"/>
        </w:rPr>
        <w:t xml:space="preserve"> </w:t>
      </w:r>
      <w:r>
        <w:rPr>
          <w:w w:val="80"/>
          <w:sz w:val="20"/>
        </w:rPr>
        <w:t>demands</w:t>
      </w:r>
      <w:r>
        <w:rPr>
          <w:spacing w:val="-4"/>
          <w:sz w:val="20"/>
        </w:rPr>
        <w:t xml:space="preserve"> </w:t>
      </w:r>
      <w:r>
        <w:rPr>
          <w:w w:val="80"/>
          <w:sz w:val="20"/>
        </w:rPr>
        <w:t>of</w:t>
      </w:r>
      <w:r>
        <w:rPr>
          <w:spacing w:val="-4"/>
          <w:sz w:val="20"/>
        </w:rPr>
        <w:t xml:space="preserve"> </w:t>
      </w:r>
      <w:r>
        <w:rPr>
          <w:w w:val="80"/>
          <w:sz w:val="20"/>
        </w:rPr>
        <w:t>the</w:t>
      </w:r>
      <w:r>
        <w:rPr>
          <w:spacing w:val="-5"/>
          <w:sz w:val="20"/>
        </w:rPr>
        <w:t xml:space="preserve"> </w:t>
      </w:r>
      <w:r>
        <w:rPr>
          <w:w w:val="80"/>
          <w:sz w:val="20"/>
        </w:rPr>
        <w:t>command</w:t>
      </w:r>
      <w:r>
        <w:rPr>
          <w:spacing w:val="-4"/>
          <w:sz w:val="20"/>
        </w:rPr>
        <w:t xml:space="preserve"> </w:t>
      </w:r>
      <w:r>
        <w:rPr>
          <w:w w:val="80"/>
          <w:sz w:val="20"/>
        </w:rPr>
        <w:t>word</w:t>
      </w:r>
      <w:r>
        <w:rPr>
          <w:spacing w:val="-4"/>
          <w:sz w:val="20"/>
        </w:rPr>
        <w:t xml:space="preserve"> </w:t>
      </w:r>
      <w:r>
        <w:rPr>
          <w:w w:val="80"/>
          <w:sz w:val="20"/>
        </w:rPr>
        <w:t>in</w:t>
      </w:r>
      <w:r>
        <w:rPr>
          <w:spacing w:val="-3"/>
          <w:sz w:val="20"/>
        </w:rPr>
        <w:t xml:space="preserve"> </w:t>
      </w:r>
      <w:r>
        <w:rPr>
          <w:w w:val="80"/>
          <w:sz w:val="20"/>
        </w:rPr>
        <w:t>the</w:t>
      </w:r>
      <w:r>
        <w:rPr>
          <w:spacing w:val="-4"/>
          <w:sz w:val="20"/>
        </w:rPr>
        <w:t xml:space="preserve"> </w:t>
      </w:r>
      <w:r>
        <w:rPr>
          <w:w w:val="80"/>
          <w:sz w:val="20"/>
        </w:rPr>
        <w:t>question</w:t>
      </w:r>
      <w:r>
        <w:rPr>
          <w:spacing w:val="-3"/>
          <w:sz w:val="20"/>
        </w:rPr>
        <w:t xml:space="preserve"> </w:t>
      </w:r>
      <w:r>
        <w:rPr>
          <w:w w:val="80"/>
          <w:sz w:val="20"/>
        </w:rPr>
        <w:t>and</w:t>
      </w:r>
      <w:r>
        <w:rPr>
          <w:spacing w:val="-3"/>
          <w:sz w:val="20"/>
        </w:rPr>
        <w:t xml:space="preserve"> </w:t>
      </w:r>
      <w:r>
        <w:rPr>
          <w:w w:val="80"/>
          <w:sz w:val="20"/>
        </w:rPr>
        <w:t>the</w:t>
      </w:r>
      <w:r>
        <w:rPr>
          <w:spacing w:val="-4"/>
          <w:sz w:val="20"/>
        </w:rPr>
        <w:t xml:space="preserve"> </w:t>
      </w:r>
      <w:r>
        <w:rPr>
          <w:spacing w:val="-2"/>
          <w:w w:val="80"/>
          <w:sz w:val="20"/>
        </w:rPr>
        <w:t>keyword(s).</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6"/>
        <w:ind w:left="0"/>
      </w:pPr>
    </w:p>
    <w:p w:rsidR="00E5575B" w:rsidRDefault="00D512E5">
      <w:pPr>
        <w:pStyle w:val="Heading1"/>
        <w:ind w:left="1631"/>
        <w:rPr>
          <w:sz w:val="24"/>
          <w:szCs w:val="24"/>
        </w:rPr>
      </w:pPr>
      <w:r>
        <w:rPr>
          <w:w w:val="85"/>
        </w:rPr>
        <w:t>FORESTRY</w:t>
      </w:r>
      <w:r>
        <w:rPr>
          <w:spacing w:val="52"/>
        </w:rPr>
        <w:t xml:space="preserve"> </w:t>
      </w:r>
      <w:r>
        <w:rPr>
          <w:w w:val="85"/>
        </w:rPr>
        <w:t>IN</w:t>
      </w:r>
      <w:r>
        <w:rPr>
          <w:spacing w:val="55"/>
        </w:rPr>
        <w:t xml:space="preserve"> </w:t>
      </w:r>
      <w:r>
        <w:rPr>
          <w:spacing w:val="-2"/>
          <w:w w:val="85"/>
        </w:rPr>
        <w:t>UGANDA</w:t>
      </w:r>
    </w:p>
    <w:p w:rsidR="00E5575B" w:rsidRDefault="00D512E5">
      <w:pPr>
        <w:pStyle w:val="BodyText"/>
        <w:spacing w:before="1"/>
        <w:ind w:left="822"/>
      </w:pPr>
      <w:r>
        <w:rPr>
          <w:w w:val="80"/>
        </w:rPr>
        <w:t>A</w:t>
      </w:r>
      <w:r>
        <w:rPr>
          <w:spacing w:val="-7"/>
        </w:rPr>
        <w:t xml:space="preserve"> </w:t>
      </w:r>
      <w:r>
        <w:rPr>
          <w:w w:val="80"/>
        </w:rPr>
        <w:t>forest</w:t>
      </w:r>
      <w:r>
        <w:rPr>
          <w:spacing w:val="-6"/>
        </w:rPr>
        <w:t xml:space="preserve"> </w:t>
      </w:r>
      <w:r>
        <w:rPr>
          <w:w w:val="80"/>
        </w:rPr>
        <w:t>is</w:t>
      </w:r>
      <w:r>
        <w:rPr>
          <w:spacing w:val="-6"/>
        </w:rPr>
        <w:t xml:space="preserve"> </w:t>
      </w:r>
      <w:r>
        <w:rPr>
          <w:w w:val="80"/>
        </w:rPr>
        <w:t>a</w:t>
      </w:r>
      <w:r>
        <w:rPr>
          <w:spacing w:val="-5"/>
        </w:rPr>
        <w:t xml:space="preserve"> </w:t>
      </w:r>
      <w:r>
        <w:rPr>
          <w:w w:val="80"/>
        </w:rPr>
        <w:t>community</w:t>
      </w:r>
      <w:r>
        <w:rPr>
          <w:spacing w:val="-6"/>
        </w:rPr>
        <w:t xml:space="preserve"> </w:t>
      </w:r>
      <w:r>
        <w:rPr>
          <w:w w:val="80"/>
        </w:rPr>
        <w:t>of</w:t>
      </w:r>
      <w:r>
        <w:rPr>
          <w:spacing w:val="-6"/>
        </w:rPr>
        <w:t xml:space="preserve"> </w:t>
      </w:r>
      <w:r>
        <w:rPr>
          <w:w w:val="80"/>
        </w:rPr>
        <w:t>trees</w:t>
      </w:r>
      <w:r>
        <w:rPr>
          <w:spacing w:val="-4"/>
        </w:rPr>
        <w:t xml:space="preserve"> </w:t>
      </w:r>
      <w:r>
        <w:rPr>
          <w:w w:val="80"/>
        </w:rPr>
        <w:t>whether</w:t>
      </w:r>
      <w:r>
        <w:rPr>
          <w:spacing w:val="-4"/>
        </w:rPr>
        <w:t xml:space="preserve"> </w:t>
      </w:r>
      <w:r>
        <w:rPr>
          <w:w w:val="80"/>
        </w:rPr>
        <w:t>natural</w:t>
      </w:r>
      <w:r>
        <w:rPr>
          <w:spacing w:val="-6"/>
        </w:rPr>
        <w:t xml:space="preserve"> </w:t>
      </w:r>
      <w:r>
        <w:rPr>
          <w:w w:val="80"/>
        </w:rPr>
        <w:t>or</w:t>
      </w:r>
      <w:r>
        <w:rPr>
          <w:spacing w:val="-6"/>
        </w:rPr>
        <w:t xml:space="preserve"> </w:t>
      </w:r>
      <w:r>
        <w:rPr>
          <w:w w:val="80"/>
        </w:rPr>
        <w:t>artificial</w:t>
      </w:r>
      <w:r>
        <w:rPr>
          <w:spacing w:val="-6"/>
        </w:rPr>
        <w:t xml:space="preserve"> </w:t>
      </w:r>
      <w:r>
        <w:rPr>
          <w:w w:val="80"/>
        </w:rPr>
        <w:t>that</w:t>
      </w:r>
      <w:r>
        <w:rPr>
          <w:spacing w:val="-5"/>
        </w:rPr>
        <w:t xml:space="preserve"> </w:t>
      </w:r>
      <w:r>
        <w:rPr>
          <w:w w:val="80"/>
        </w:rPr>
        <w:t>grows</w:t>
      </w:r>
      <w:r>
        <w:rPr>
          <w:spacing w:val="-6"/>
        </w:rPr>
        <w:t xml:space="preserve"> </w:t>
      </w:r>
      <w:r>
        <w:rPr>
          <w:w w:val="80"/>
        </w:rPr>
        <w:t>densely</w:t>
      </w:r>
      <w:r>
        <w:t xml:space="preserve"> </w:t>
      </w:r>
      <w:r>
        <w:rPr>
          <w:w w:val="80"/>
        </w:rPr>
        <w:t>and</w:t>
      </w:r>
      <w:r>
        <w:rPr>
          <w:spacing w:val="-6"/>
        </w:rPr>
        <w:t xml:space="preserve"> </w:t>
      </w:r>
      <w:r>
        <w:rPr>
          <w:w w:val="80"/>
        </w:rPr>
        <w:t>closely</w:t>
      </w:r>
      <w:r>
        <w:rPr>
          <w:spacing w:val="-6"/>
        </w:rPr>
        <w:t xml:space="preserve"> </w:t>
      </w:r>
      <w:r>
        <w:rPr>
          <w:spacing w:val="-2"/>
          <w:w w:val="80"/>
        </w:rPr>
        <w:t>together.</w:t>
      </w:r>
    </w:p>
    <w:p w:rsidR="00E5575B" w:rsidRDefault="00D512E5">
      <w:pPr>
        <w:pStyle w:val="BodyText"/>
        <w:spacing w:before="4"/>
        <w:ind w:firstLine="91"/>
      </w:pPr>
      <w:r>
        <w:rPr>
          <w:w w:val="85"/>
        </w:rPr>
        <w:t>While</w:t>
      </w:r>
      <w:r>
        <w:rPr>
          <w:spacing w:val="-4"/>
        </w:rPr>
        <w:t xml:space="preserve"> </w:t>
      </w:r>
      <w:r>
        <w:rPr>
          <w:w w:val="85"/>
        </w:rPr>
        <w:t>forestry</w:t>
      </w:r>
      <w:r>
        <w:rPr>
          <w:spacing w:val="-4"/>
        </w:rPr>
        <w:t xml:space="preserve"> </w:t>
      </w:r>
      <w:r>
        <w:rPr>
          <w:w w:val="85"/>
        </w:rPr>
        <w:t>is</w:t>
      </w:r>
      <w:r>
        <w:rPr>
          <w:spacing w:val="-2"/>
        </w:rPr>
        <w:t xml:space="preserve"> </w:t>
      </w:r>
      <w:r>
        <w:rPr>
          <w:w w:val="85"/>
        </w:rPr>
        <w:t>a</w:t>
      </w:r>
      <w:r>
        <w:rPr>
          <w:spacing w:val="-2"/>
        </w:rPr>
        <w:t xml:space="preserve"> </w:t>
      </w:r>
      <w:r>
        <w:rPr>
          <w:w w:val="85"/>
        </w:rPr>
        <w:t>scientific</w:t>
      </w:r>
      <w:r>
        <w:rPr>
          <w:spacing w:val="-3"/>
        </w:rPr>
        <w:t xml:space="preserve"> </w:t>
      </w:r>
      <w:r>
        <w:rPr>
          <w:w w:val="85"/>
        </w:rPr>
        <w:t>study</w:t>
      </w:r>
      <w:r>
        <w:rPr>
          <w:spacing w:val="-2"/>
        </w:rPr>
        <w:t xml:space="preserve"> </w:t>
      </w:r>
      <w:r>
        <w:rPr>
          <w:w w:val="85"/>
        </w:rPr>
        <w:t>that</w:t>
      </w:r>
      <w:r>
        <w:rPr>
          <w:spacing w:val="-2"/>
        </w:rPr>
        <w:t xml:space="preserve"> </w:t>
      </w:r>
      <w:r>
        <w:rPr>
          <w:w w:val="85"/>
        </w:rPr>
        <w:t>involves</w:t>
      </w:r>
      <w:r>
        <w:rPr>
          <w:spacing w:val="-2"/>
        </w:rPr>
        <w:t xml:space="preserve"> </w:t>
      </w:r>
      <w:r>
        <w:rPr>
          <w:w w:val="85"/>
        </w:rPr>
        <w:t>the</w:t>
      </w:r>
      <w:r>
        <w:rPr>
          <w:spacing w:val="-4"/>
        </w:rPr>
        <w:t xml:space="preserve"> </w:t>
      </w:r>
      <w:r>
        <w:rPr>
          <w:w w:val="85"/>
        </w:rPr>
        <w:t>exploitation,</w:t>
      </w:r>
      <w:r>
        <w:rPr>
          <w:spacing w:val="-2"/>
        </w:rPr>
        <w:t xml:space="preserve"> </w:t>
      </w:r>
      <w:r>
        <w:rPr>
          <w:w w:val="85"/>
        </w:rPr>
        <w:t>harvesting,</w:t>
      </w:r>
      <w:r>
        <w:rPr>
          <w:spacing w:val="-4"/>
        </w:rPr>
        <w:t xml:space="preserve"> </w:t>
      </w:r>
      <w:r>
        <w:rPr>
          <w:w w:val="85"/>
        </w:rPr>
        <w:t>preservation,</w:t>
      </w:r>
      <w:r>
        <w:rPr>
          <w:spacing w:val="-4"/>
        </w:rPr>
        <w:t xml:space="preserve"> </w:t>
      </w:r>
      <w:r>
        <w:rPr>
          <w:w w:val="85"/>
        </w:rPr>
        <w:t>conservation,</w:t>
      </w:r>
      <w:r>
        <w:rPr>
          <w:spacing w:val="-4"/>
        </w:rPr>
        <w:t xml:space="preserve"> </w:t>
      </w:r>
      <w:r>
        <w:rPr>
          <w:w w:val="85"/>
        </w:rPr>
        <w:t>processing</w:t>
      </w:r>
      <w:r>
        <w:rPr>
          <w:spacing w:val="-4"/>
        </w:rPr>
        <w:t xml:space="preserve"> </w:t>
      </w:r>
      <w:r>
        <w:rPr>
          <w:w w:val="85"/>
        </w:rPr>
        <w:t>and</w:t>
      </w:r>
      <w:r>
        <w:rPr>
          <w:spacing w:val="-4"/>
        </w:rPr>
        <w:t xml:space="preserve"> </w:t>
      </w:r>
      <w:r>
        <w:rPr>
          <w:w w:val="85"/>
        </w:rPr>
        <w:t>management</w:t>
      </w:r>
      <w:r>
        <w:rPr>
          <w:spacing w:val="-4"/>
        </w:rPr>
        <w:t xml:space="preserve"> </w:t>
      </w:r>
      <w:r>
        <w:rPr>
          <w:w w:val="85"/>
        </w:rPr>
        <w:t>of</w:t>
      </w:r>
      <w:r>
        <w:rPr>
          <w:spacing w:val="-4"/>
        </w:rPr>
        <w:t xml:space="preserve"> </w:t>
      </w:r>
      <w:r>
        <w:rPr>
          <w:w w:val="85"/>
        </w:rPr>
        <w:t xml:space="preserve">forest </w:t>
      </w:r>
      <w:r>
        <w:rPr>
          <w:spacing w:val="-2"/>
          <w:w w:val="90"/>
        </w:rPr>
        <w:t>resources.</w:t>
      </w:r>
    </w:p>
    <w:p w:rsidR="00E5575B" w:rsidRDefault="00E5575B">
      <w:pPr>
        <w:pStyle w:val="BodyText"/>
        <w:spacing w:before="6"/>
        <w:ind w:left="0"/>
      </w:pPr>
    </w:p>
    <w:p w:rsidR="00E5575B" w:rsidRDefault="00D512E5">
      <w:pPr>
        <w:pStyle w:val="Heading1"/>
        <w:spacing w:before="1" w:line="229" w:lineRule="exact"/>
        <w:ind w:left="822"/>
      </w:pPr>
      <w:r>
        <w:rPr>
          <w:w w:val="80"/>
        </w:rPr>
        <w:t>STATUS</w:t>
      </w:r>
      <w:r>
        <w:rPr>
          <w:spacing w:val="-5"/>
        </w:rPr>
        <w:t xml:space="preserve"> </w:t>
      </w:r>
      <w:r>
        <w:rPr>
          <w:w w:val="80"/>
        </w:rPr>
        <w:t>/</w:t>
      </w:r>
      <w:r>
        <w:rPr>
          <w:spacing w:val="-4"/>
        </w:rPr>
        <w:t xml:space="preserve"> </w:t>
      </w:r>
      <w:r>
        <w:rPr>
          <w:w w:val="80"/>
        </w:rPr>
        <w:t>TREND</w:t>
      </w:r>
      <w:r>
        <w:rPr>
          <w:spacing w:val="-5"/>
        </w:rPr>
        <w:t xml:space="preserve"> </w:t>
      </w:r>
      <w:r>
        <w:rPr>
          <w:w w:val="80"/>
        </w:rPr>
        <w:t>OF</w:t>
      </w:r>
      <w:r>
        <w:rPr>
          <w:spacing w:val="-4"/>
        </w:rPr>
        <w:t xml:space="preserve"> </w:t>
      </w:r>
      <w:r>
        <w:rPr>
          <w:w w:val="80"/>
        </w:rPr>
        <w:t>THE</w:t>
      </w:r>
      <w:r>
        <w:rPr>
          <w:spacing w:val="-6"/>
        </w:rPr>
        <w:t xml:space="preserve"> </w:t>
      </w:r>
      <w:r>
        <w:rPr>
          <w:w w:val="80"/>
        </w:rPr>
        <w:t>FORESTRY</w:t>
      </w:r>
      <w:r>
        <w:rPr>
          <w:spacing w:val="-6"/>
        </w:rPr>
        <w:t xml:space="preserve"> </w:t>
      </w:r>
      <w:r>
        <w:rPr>
          <w:w w:val="80"/>
        </w:rPr>
        <w:t>SECTOR</w:t>
      </w:r>
      <w:r>
        <w:rPr>
          <w:spacing w:val="-5"/>
        </w:rPr>
        <w:t xml:space="preserve"> </w:t>
      </w:r>
      <w:r>
        <w:rPr>
          <w:w w:val="80"/>
        </w:rPr>
        <w:t>IN</w:t>
      </w:r>
      <w:r>
        <w:rPr>
          <w:spacing w:val="-5"/>
        </w:rPr>
        <w:t xml:space="preserve"> </w:t>
      </w:r>
      <w:r>
        <w:rPr>
          <w:spacing w:val="-2"/>
          <w:w w:val="80"/>
        </w:rPr>
        <w:t>UGANDA</w:t>
      </w:r>
    </w:p>
    <w:p w:rsidR="00E5575B" w:rsidRDefault="00D512E5">
      <w:pPr>
        <w:pStyle w:val="ListParagraph"/>
        <w:numPr>
          <w:ilvl w:val="1"/>
          <w:numId w:val="38"/>
        </w:numPr>
        <w:tabs>
          <w:tab w:val="left" w:pos="1091"/>
        </w:tabs>
        <w:spacing w:line="244" w:lineRule="exact"/>
        <w:ind w:left="1091"/>
        <w:jc w:val="left"/>
        <w:rPr>
          <w:sz w:val="20"/>
        </w:rPr>
      </w:pPr>
      <w:r>
        <w:rPr>
          <w:w w:val="80"/>
          <w:sz w:val="20"/>
        </w:rPr>
        <w:t>Most</w:t>
      </w:r>
      <w:r>
        <w:rPr>
          <w:spacing w:val="-4"/>
          <w:sz w:val="20"/>
        </w:rPr>
        <w:t xml:space="preserve"> </w:t>
      </w:r>
      <w:r>
        <w:rPr>
          <w:w w:val="80"/>
          <w:sz w:val="20"/>
        </w:rPr>
        <w:t>forest</w:t>
      </w:r>
      <w:r>
        <w:rPr>
          <w:spacing w:val="-4"/>
          <w:sz w:val="20"/>
        </w:rPr>
        <w:t xml:space="preserve"> </w:t>
      </w:r>
      <w:r>
        <w:rPr>
          <w:w w:val="80"/>
          <w:sz w:val="20"/>
        </w:rPr>
        <w:t>covers</w:t>
      </w:r>
      <w:r>
        <w:rPr>
          <w:spacing w:val="-4"/>
          <w:sz w:val="20"/>
        </w:rPr>
        <w:t xml:space="preserve"> </w:t>
      </w:r>
      <w:r>
        <w:rPr>
          <w:w w:val="80"/>
          <w:sz w:val="20"/>
        </w:rPr>
        <w:t>are</w:t>
      </w:r>
      <w:r>
        <w:rPr>
          <w:spacing w:val="-4"/>
          <w:sz w:val="20"/>
        </w:rPr>
        <w:t xml:space="preserve"> </w:t>
      </w:r>
      <w:r>
        <w:rPr>
          <w:w w:val="80"/>
          <w:sz w:val="20"/>
        </w:rPr>
        <w:t>in</w:t>
      </w:r>
      <w:r>
        <w:rPr>
          <w:spacing w:val="-4"/>
          <w:sz w:val="20"/>
        </w:rPr>
        <w:t xml:space="preserve"> </w:t>
      </w:r>
      <w:r>
        <w:rPr>
          <w:w w:val="80"/>
          <w:sz w:val="20"/>
        </w:rPr>
        <w:t>the</w:t>
      </w:r>
      <w:r>
        <w:rPr>
          <w:spacing w:val="-4"/>
          <w:sz w:val="20"/>
        </w:rPr>
        <w:t xml:space="preserve"> </w:t>
      </w:r>
      <w:r>
        <w:rPr>
          <w:w w:val="80"/>
          <w:sz w:val="20"/>
        </w:rPr>
        <w:t>districts</w:t>
      </w:r>
      <w:r>
        <w:rPr>
          <w:spacing w:val="-4"/>
          <w:sz w:val="20"/>
        </w:rPr>
        <w:t xml:space="preserve"> </w:t>
      </w:r>
      <w:r>
        <w:rPr>
          <w:w w:val="80"/>
          <w:sz w:val="20"/>
        </w:rPr>
        <w:t>of</w:t>
      </w:r>
      <w:r>
        <w:rPr>
          <w:spacing w:val="-4"/>
          <w:sz w:val="20"/>
        </w:rPr>
        <w:t xml:space="preserve"> </w:t>
      </w:r>
      <w:r>
        <w:rPr>
          <w:w w:val="80"/>
          <w:sz w:val="20"/>
        </w:rPr>
        <w:t>Kyenjojo,</w:t>
      </w:r>
      <w:r>
        <w:rPr>
          <w:spacing w:val="-4"/>
          <w:sz w:val="20"/>
        </w:rPr>
        <w:t xml:space="preserve"> </w:t>
      </w:r>
      <w:r>
        <w:rPr>
          <w:w w:val="80"/>
          <w:sz w:val="20"/>
        </w:rPr>
        <w:t>Bushenyi,</w:t>
      </w:r>
      <w:r>
        <w:rPr>
          <w:spacing w:val="-4"/>
          <w:sz w:val="20"/>
        </w:rPr>
        <w:t xml:space="preserve"> </w:t>
      </w:r>
      <w:r>
        <w:rPr>
          <w:w w:val="80"/>
          <w:sz w:val="20"/>
        </w:rPr>
        <w:t>Mukono,</w:t>
      </w:r>
      <w:r>
        <w:rPr>
          <w:spacing w:val="-4"/>
          <w:sz w:val="20"/>
        </w:rPr>
        <w:t xml:space="preserve"> </w:t>
      </w:r>
      <w:r>
        <w:rPr>
          <w:w w:val="80"/>
          <w:sz w:val="20"/>
        </w:rPr>
        <w:t>Hoima,</w:t>
      </w:r>
      <w:r>
        <w:rPr>
          <w:spacing w:val="-4"/>
          <w:sz w:val="20"/>
        </w:rPr>
        <w:t xml:space="preserve"> </w:t>
      </w:r>
      <w:r>
        <w:rPr>
          <w:w w:val="80"/>
          <w:sz w:val="20"/>
        </w:rPr>
        <w:t>Kibaale</w:t>
      </w:r>
      <w:r>
        <w:rPr>
          <w:spacing w:val="-4"/>
          <w:sz w:val="20"/>
        </w:rPr>
        <w:t xml:space="preserve"> </w:t>
      </w:r>
      <w:r>
        <w:rPr>
          <w:w w:val="80"/>
          <w:sz w:val="20"/>
        </w:rPr>
        <w:t>and</w:t>
      </w:r>
      <w:r>
        <w:rPr>
          <w:sz w:val="20"/>
        </w:rPr>
        <w:t xml:space="preserve"> </w:t>
      </w:r>
      <w:r>
        <w:rPr>
          <w:spacing w:val="-2"/>
          <w:w w:val="80"/>
          <w:sz w:val="20"/>
        </w:rPr>
        <w:t>Bundibugyo.</w:t>
      </w:r>
    </w:p>
    <w:p w:rsidR="00E5575B" w:rsidRDefault="00D512E5">
      <w:pPr>
        <w:pStyle w:val="ListParagraph"/>
        <w:numPr>
          <w:ilvl w:val="1"/>
          <w:numId w:val="38"/>
        </w:numPr>
        <w:tabs>
          <w:tab w:val="left" w:pos="1091"/>
        </w:tabs>
        <w:spacing w:line="244" w:lineRule="exact"/>
        <w:ind w:left="1091"/>
        <w:jc w:val="left"/>
        <w:rPr>
          <w:sz w:val="20"/>
        </w:rPr>
      </w:pPr>
      <w:r>
        <w:rPr>
          <w:w w:val="80"/>
          <w:sz w:val="20"/>
        </w:rPr>
        <w:t>The</w:t>
      </w:r>
      <w:r>
        <w:rPr>
          <w:spacing w:val="-6"/>
          <w:sz w:val="20"/>
        </w:rPr>
        <w:t xml:space="preserve"> </w:t>
      </w:r>
      <w:r>
        <w:rPr>
          <w:w w:val="80"/>
          <w:sz w:val="20"/>
        </w:rPr>
        <w:t>remaining</w:t>
      </w:r>
      <w:r>
        <w:rPr>
          <w:spacing w:val="-4"/>
          <w:sz w:val="20"/>
        </w:rPr>
        <w:t xml:space="preserve"> </w:t>
      </w:r>
      <w:r>
        <w:rPr>
          <w:w w:val="80"/>
          <w:sz w:val="20"/>
        </w:rPr>
        <w:t>original</w:t>
      </w:r>
      <w:r>
        <w:rPr>
          <w:spacing w:val="-6"/>
          <w:sz w:val="20"/>
        </w:rPr>
        <w:t xml:space="preserve"> </w:t>
      </w:r>
      <w:r>
        <w:rPr>
          <w:w w:val="80"/>
          <w:sz w:val="20"/>
        </w:rPr>
        <w:t>forests</w:t>
      </w:r>
      <w:r>
        <w:rPr>
          <w:spacing w:val="-5"/>
          <w:sz w:val="20"/>
        </w:rPr>
        <w:t xml:space="preserve"> </w:t>
      </w:r>
      <w:r>
        <w:rPr>
          <w:w w:val="80"/>
          <w:sz w:val="20"/>
        </w:rPr>
        <w:t>cover</w:t>
      </w:r>
      <w:r>
        <w:rPr>
          <w:spacing w:val="-5"/>
          <w:sz w:val="20"/>
        </w:rPr>
        <w:t xml:space="preserve"> </w:t>
      </w:r>
      <w:r>
        <w:rPr>
          <w:w w:val="80"/>
          <w:sz w:val="20"/>
        </w:rPr>
        <w:t>about</w:t>
      </w:r>
      <w:r>
        <w:rPr>
          <w:spacing w:val="-2"/>
          <w:sz w:val="20"/>
        </w:rPr>
        <w:t xml:space="preserve"> </w:t>
      </w:r>
      <w:r>
        <w:rPr>
          <w:w w:val="80"/>
          <w:sz w:val="20"/>
        </w:rPr>
        <w:t>18.8%</w:t>
      </w:r>
      <w:r>
        <w:rPr>
          <w:spacing w:val="-10"/>
          <w:sz w:val="20"/>
        </w:rPr>
        <w:t xml:space="preserve"> </w:t>
      </w:r>
      <w:r>
        <w:rPr>
          <w:w w:val="80"/>
          <w:sz w:val="20"/>
        </w:rPr>
        <w:t>of</w:t>
      </w:r>
      <w:r>
        <w:rPr>
          <w:spacing w:val="-5"/>
          <w:sz w:val="20"/>
        </w:rPr>
        <w:t xml:space="preserve"> </w:t>
      </w:r>
      <w:r>
        <w:rPr>
          <w:w w:val="80"/>
          <w:sz w:val="20"/>
        </w:rPr>
        <w:t>the</w:t>
      </w:r>
      <w:r>
        <w:rPr>
          <w:spacing w:val="-6"/>
          <w:sz w:val="20"/>
        </w:rPr>
        <w:t xml:space="preserve"> </w:t>
      </w:r>
      <w:r>
        <w:rPr>
          <w:w w:val="80"/>
          <w:sz w:val="20"/>
        </w:rPr>
        <w:t>total</w:t>
      </w:r>
      <w:r>
        <w:rPr>
          <w:spacing w:val="-5"/>
          <w:sz w:val="20"/>
        </w:rPr>
        <w:t xml:space="preserve"> </w:t>
      </w:r>
      <w:r>
        <w:rPr>
          <w:w w:val="80"/>
          <w:sz w:val="20"/>
        </w:rPr>
        <w:t>land</w:t>
      </w:r>
      <w:r>
        <w:rPr>
          <w:spacing w:val="-2"/>
          <w:sz w:val="20"/>
        </w:rPr>
        <w:t xml:space="preserve"> </w:t>
      </w:r>
      <w:r>
        <w:rPr>
          <w:w w:val="80"/>
          <w:sz w:val="20"/>
        </w:rPr>
        <w:t>area</w:t>
      </w:r>
      <w:r>
        <w:rPr>
          <w:spacing w:val="-4"/>
          <w:sz w:val="20"/>
        </w:rPr>
        <w:t xml:space="preserve"> </w:t>
      </w:r>
      <w:r>
        <w:rPr>
          <w:w w:val="80"/>
          <w:sz w:val="20"/>
        </w:rPr>
        <w:t>which</w:t>
      </w:r>
      <w:r>
        <w:rPr>
          <w:spacing w:val="-5"/>
          <w:sz w:val="20"/>
        </w:rPr>
        <w:t xml:space="preserve"> </w:t>
      </w:r>
      <w:r>
        <w:rPr>
          <w:w w:val="80"/>
          <w:sz w:val="20"/>
        </w:rPr>
        <w:t>is</w:t>
      </w:r>
      <w:r>
        <w:rPr>
          <w:spacing w:val="-6"/>
          <w:sz w:val="20"/>
        </w:rPr>
        <w:t xml:space="preserve"> </w:t>
      </w:r>
      <w:r>
        <w:rPr>
          <w:w w:val="80"/>
          <w:sz w:val="20"/>
        </w:rPr>
        <w:t>equivalent</w:t>
      </w:r>
      <w:r>
        <w:rPr>
          <w:spacing w:val="-5"/>
          <w:sz w:val="20"/>
        </w:rPr>
        <w:t xml:space="preserve"> </w:t>
      </w:r>
      <w:r>
        <w:rPr>
          <w:w w:val="80"/>
          <w:sz w:val="20"/>
        </w:rPr>
        <w:t>to</w:t>
      </w:r>
      <w:r>
        <w:rPr>
          <w:spacing w:val="-3"/>
          <w:sz w:val="20"/>
        </w:rPr>
        <w:t xml:space="preserve"> </w:t>
      </w:r>
      <w:r>
        <w:rPr>
          <w:w w:val="80"/>
          <w:sz w:val="20"/>
        </w:rPr>
        <w:t>about</w:t>
      </w:r>
      <w:r>
        <w:rPr>
          <w:spacing w:val="-4"/>
          <w:sz w:val="20"/>
        </w:rPr>
        <w:t xml:space="preserve"> </w:t>
      </w:r>
      <w:r>
        <w:rPr>
          <w:w w:val="80"/>
          <w:sz w:val="20"/>
        </w:rPr>
        <w:t>49500</w:t>
      </w:r>
      <w:r>
        <w:rPr>
          <w:spacing w:val="-5"/>
          <w:sz w:val="20"/>
        </w:rPr>
        <w:t xml:space="preserve"> </w:t>
      </w:r>
      <w:r>
        <w:rPr>
          <w:spacing w:val="-4"/>
          <w:w w:val="80"/>
          <w:sz w:val="20"/>
        </w:rPr>
        <w:t>km</w:t>
      </w:r>
      <w:r>
        <w:rPr>
          <w:spacing w:val="-4"/>
          <w:w w:val="80"/>
          <w:position w:val="5"/>
          <w:sz w:val="13"/>
        </w:rPr>
        <w:t>2</w:t>
      </w:r>
      <w:r>
        <w:rPr>
          <w:spacing w:val="-4"/>
          <w:w w:val="80"/>
          <w:sz w:val="20"/>
        </w:rPr>
        <w:t>.</w:t>
      </w:r>
    </w:p>
    <w:p w:rsidR="00E5575B" w:rsidRDefault="00D512E5">
      <w:pPr>
        <w:pStyle w:val="ListParagraph"/>
        <w:numPr>
          <w:ilvl w:val="1"/>
          <w:numId w:val="38"/>
        </w:numPr>
        <w:tabs>
          <w:tab w:val="left" w:pos="1091"/>
        </w:tabs>
        <w:spacing w:line="242" w:lineRule="exact"/>
        <w:ind w:left="1091"/>
        <w:jc w:val="left"/>
        <w:rPr>
          <w:sz w:val="20"/>
        </w:rPr>
      </w:pPr>
      <w:r>
        <w:rPr>
          <w:w w:val="80"/>
          <w:sz w:val="20"/>
        </w:rPr>
        <w:t>Most</w:t>
      </w:r>
      <w:r>
        <w:rPr>
          <w:spacing w:val="-4"/>
          <w:sz w:val="20"/>
        </w:rPr>
        <w:t xml:space="preserve"> </w:t>
      </w:r>
      <w:r>
        <w:rPr>
          <w:w w:val="80"/>
          <w:sz w:val="20"/>
        </w:rPr>
        <w:t>forested</w:t>
      </w:r>
      <w:r>
        <w:rPr>
          <w:spacing w:val="-4"/>
          <w:sz w:val="20"/>
        </w:rPr>
        <w:t xml:space="preserve"> </w:t>
      </w:r>
      <w:r>
        <w:rPr>
          <w:w w:val="80"/>
          <w:sz w:val="20"/>
        </w:rPr>
        <w:t>areas</w:t>
      </w:r>
      <w:r>
        <w:rPr>
          <w:spacing w:val="-4"/>
          <w:sz w:val="20"/>
        </w:rPr>
        <w:t xml:space="preserve"> </w:t>
      </w:r>
      <w:r>
        <w:rPr>
          <w:w w:val="80"/>
          <w:sz w:val="20"/>
        </w:rPr>
        <w:t>are</w:t>
      </w:r>
      <w:r>
        <w:rPr>
          <w:spacing w:val="-3"/>
          <w:sz w:val="20"/>
        </w:rPr>
        <w:t xml:space="preserve"> </w:t>
      </w:r>
      <w:r>
        <w:rPr>
          <w:w w:val="80"/>
          <w:sz w:val="20"/>
        </w:rPr>
        <w:t>being</w:t>
      </w:r>
      <w:r>
        <w:rPr>
          <w:spacing w:val="-4"/>
          <w:sz w:val="20"/>
        </w:rPr>
        <w:t xml:space="preserve"> </w:t>
      </w:r>
      <w:r>
        <w:rPr>
          <w:w w:val="80"/>
          <w:sz w:val="20"/>
        </w:rPr>
        <w:t>gazetted</w:t>
      </w:r>
      <w:r>
        <w:rPr>
          <w:spacing w:val="-4"/>
          <w:sz w:val="20"/>
        </w:rPr>
        <w:t xml:space="preserve"> </w:t>
      </w:r>
      <w:r>
        <w:rPr>
          <w:w w:val="80"/>
          <w:sz w:val="20"/>
        </w:rPr>
        <w:t>and</w:t>
      </w:r>
      <w:r>
        <w:rPr>
          <w:spacing w:val="-3"/>
          <w:sz w:val="20"/>
        </w:rPr>
        <w:t xml:space="preserve"> </w:t>
      </w:r>
      <w:r>
        <w:rPr>
          <w:w w:val="80"/>
          <w:sz w:val="20"/>
        </w:rPr>
        <w:t>under</w:t>
      </w:r>
      <w:r>
        <w:rPr>
          <w:spacing w:val="-3"/>
          <w:sz w:val="20"/>
        </w:rPr>
        <w:t xml:space="preserve"> </w:t>
      </w:r>
      <w:r>
        <w:rPr>
          <w:w w:val="80"/>
          <w:sz w:val="20"/>
        </w:rPr>
        <w:t>National</w:t>
      </w:r>
      <w:r>
        <w:rPr>
          <w:spacing w:val="-4"/>
          <w:sz w:val="20"/>
        </w:rPr>
        <w:t xml:space="preserve"> </w:t>
      </w:r>
      <w:r>
        <w:rPr>
          <w:w w:val="80"/>
          <w:sz w:val="20"/>
        </w:rPr>
        <w:t>Forestry</w:t>
      </w:r>
      <w:r>
        <w:rPr>
          <w:spacing w:val="-3"/>
          <w:sz w:val="20"/>
        </w:rPr>
        <w:t xml:space="preserve"> </w:t>
      </w:r>
      <w:r>
        <w:rPr>
          <w:spacing w:val="-2"/>
          <w:w w:val="80"/>
          <w:sz w:val="20"/>
        </w:rPr>
        <w:t>Authority.</w:t>
      </w:r>
    </w:p>
    <w:p w:rsidR="00E5575B" w:rsidRDefault="00D512E5">
      <w:pPr>
        <w:pStyle w:val="ListParagraph"/>
        <w:numPr>
          <w:ilvl w:val="1"/>
          <w:numId w:val="38"/>
        </w:numPr>
        <w:tabs>
          <w:tab w:val="left" w:pos="1091"/>
        </w:tabs>
        <w:spacing w:line="244" w:lineRule="exact"/>
        <w:ind w:left="1091"/>
        <w:jc w:val="left"/>
        <w:rPr>
          <w:sz w:val="20"/>
        </w:rPr>
      </w:pPr>
      <w:r>
        <w:rPr>
          <w:w w:val="80"/>
          <w:sz w:val="20"/>
        </w:rPr>
        <w:t>Some</w:t>
      </w:r>
      <w:r>
        <w:rPr>
          <w:spacing w:val="-5"/>
          <w:sz w:val="20"/>
        </w:rPr>
        <w:t xml:space="preserve"> </w:t>
      </w:r>
      <w:r>
        <w:rPr>
          <w:w w:val="80"/>
          <w:sz w:val="20"/>
        </w:rPr>
        <w:t>forested</w:t>
      </w:r>
      <w:r>
        <w:rPr>
          <w:spacing w:val="-4"/>
          <w:sz w:val="20"/>
        </w:rPr>
        <w:t xml:space="preserve"> </w:t>
      </w:r>
      <w:r>
        <w:rPr>
          <w:w w:val="80"/>
          <w:sz w:val="20"/>
        </w:rPr>
        <w:t>areas</w:t>
      </w:r>
      <w:r>
        <w:rPr>
          <w:spacing w:val="-4"/>
          <w:sz w:val="20"/>
        </w:rPr>
        <w:t xml:space="preserve"> </w:t>
      </w:r>
      <w:r>
        <w:rPr>
          <w:w w:val="80"/>
          <w:sz w:val="20"/>
        </w:rPr>
        <w:t>are</w:t>
      </w:r>
      <w:r>
        <w:rPr>
          <w:spacing w:val="-4"/>
          <w:sz w:val="20"/>
        </w:rPr>
        <w:t xml:space="preserve"> </w:t>
      </w:r>
      <w:r>
        <w:rPr>
          <w:w w:val="80"/>
          <w:sz w:val="20"/>
        </w:rPr>
        <w:t>being</w:t>
      </w:r>
      <w:r>
        <w:rPr>
          <w:spacing w:val="-4"/>
          <w:sz w:val="20"/>
        </w:rPr>
        <w:t xml:space="preserve"> </w:t>
      </w:r>
      <w:r>
        <w:rPr>
          <w:w w:val="80"/>
          <w:sz w:val="20"/>
        </w:rPr>
        <w:t>degazetted</w:t>
      </w:r>
      <w:r>
        <w:rPr>
          <w:spacing w:val="-4"/>
          <w:sz w:val="20"/>
        </w:rPr>
        <w:t xml:space="preserve"> </w:t>
      </w:r>
      <w:r>
        <w:rPr>
          <w:w w:val="80"/>
          <w:sz w:val="20"/>
        </w:rPr>
        <w:t>like</w:t>
      </w:r>
      <w:r>
        <w:rPr>
          <w:spacing w:val="-4"/>
          <w:sz w:val="20"/>
        </w:rPr>
        <w:t xml:space="preserve"> </w:t>
      </w:r>
      <w:r>
        <w:rPr>
          <w:w w:val="80"/>
          <w:sz w:val="20"/>
        </w:rPr>
        <w:t>Namanve</w:t>
      </w:r>
      <w:r>
        <w:rPr>
          <w:spacing w:val="-4"/>
          <w:sz w:val="20"/>
        </w:rPr>
        <w:t xml:space="preserve"> </w:t>
      </w:r>
      <w:r>
        <w:rPr>
          <w:w w:val="80"/>
          <w:sz w:val="20"/>
        </w:rPr>
        <w:t>planted</w:t>
      </w:r>
      <w:r>
        <w:rPr>
          <w:spacing w:val="1"/>
          <w:sz w:val="20"/>
        </w:rPr>
        <w:t xml:space="preserve"> </w:t>
      </w:r>
      <w:r>
        <w:rPr>
          <w:w w:val="80"/>
          <w:sz w:val="20"/>
        </w:rPr>
        <w:t>forest</w:t>
      </w:r>
      <w:r>
        <w:rPr>
          <w:spacing w:val="-4"/>
          <w:sz w:val="20"/>
        </w:rPr>
        <w:t xml:space="preserve"> </w:t>
      </w:r>
      <w:r>
        <w:rPr>
          <w:w w:val="80"/>
          <w:sz w:val="20"/>
        </w:rPr>
        <w:t>in</w:t>
      </w:r>
      <w:r>
        <w:rPr>
          <w:spacing w:val="-4"/>
          <w:sz w:val="20"/>
        </w:rPr>
        <w:t xml:space="preserve"> </w:t>
      </w:r>
      <w:r>
        <w:rPr>
          <w:spacing w:val="-2"/>
          <w:w w:val="80"/>
          <w:sz w:val="20"/>
        </w:rPr>
        <w:t>Mukono.</w:t>
      </w:r>
    </w:p>
    <w:p w:rsidR="00E5575B" w:rsidRDefault="00D512E5">
      <w:pPr>
        <w:pStyle w:val="ListParagraph"/>
        <w:numPr>
          <w:ilvl w:val="1"/>
          <w:numId w:val="38"/>
        </w:numPr>
        <w:tabs>
          <w:tab w:val="left" w:pos="1136"/>
        </w:tabs>
        <w:spacing w:line="244" w:lineRule="exact"/>
        <w:ind w:left="1136" w:hanging="405"/>
        <w:jc w:val="left"/>
        <w:rPr>
          <w:sz w:val="20"/>
        </w:rPr>
      </w:pPr>
      <w:r>
        <w:rPr>
          <w:w w:val="80"/>
          <w:sz w:val="20"/>
        </w:rPr>
        <w:t>Agro</w:t>
      </w:r>
      <w:r>
        <w:rPr>
          <w:spacing w:val="-5"/>
          <w:sz w:val="20"/>
        </w:rPr>
        <w:t xml:space="preserve"> </w:t>
      </w:r>
      <w:r>
        <w:rPr>
          <w:w w:val="80"/>
          <w:sz w:val="20"/>
        </w:rPr>
        <w:t>forestry</w:t>
      </w:r>
      <w:r>
        <w:rPr>
          <w:spacing w:val="-5"/>
          <w:sz w:val="20"/>
        </w:rPr>
        <w:t xml:space="preserve"> </w:t>
      </w:r>
      <w:r>
        <w:rPr>
          <w:w w:val="80"/>
          <w:sz w:val="20"/>
        </w:rPr>
        <w:t>is</w:t>
      </w:r>
      <w:r>
        <w:rPr>
          <w:spacing w:val="-4"/>
          <w:sz w:val="20"/>
        </w:rPr>
        <w:t xml:space="preserve"> </w:t>
      </w:r>
      <w:r>
        <w:rPr>
          <w:w w:val="80"/>
          <w:sz w:val="20"/>
        </w:rPr>
        <w:t>being</w:t>
      </w:r>
      <w:r>
        <w:rPr>
          <w:spacing w:val="-5"/>
          <w:sz w:val="20"/>
        </w:rPr>
        <w:t xml:space="preserve"> </w:t>
      </w:r>
      <w:r>
        <w:rPr>
          <w:w w:val="80"/>
          <w:sz w:val="20"/>
        </w:rPr>
        <w:t>emphasized</w:t>
      </w:r>
      <w:r>
        <w:rPr>
          <w:spacing w:val="-5"/>
          <w:sz w:val="20"/>
        </w:rPr>
        <w:t xml:space="preserve"> </w:t>
      </w:r>
      <w:r>
        <w:rPr>
          <w:w w:val="80"/>
          <w:sz w:val="20"/>
        </w:rPr>
        <w:t>and</w:t>
      </w:r>
      <w:r>
        <w:rPr>
          <w:spacing w:val="-4"/>
          <w:sz w:val="20"/>
        </w:rPr>
        <w:t xml:space="preserve"> </w:t>
      </w:r>
      <w:r>
        <w:rPr>
          <w:w w:val="80"/>
          <w:sz w:val="20"/>
        </w:rPr>
        <w:t>carried</w:t>
      </w:r>
      <w:r>
        <w:rPr>
          <w:spacing w:val="-5"/>
          <w:sz w:val="20"/>
        </w:rPr>
        <w:t xml:space="preserve"> </w:t>
      </w:r>
      <w:r>
        <w:rPr>
          <w:w w:val="80"/>
          <w:sz w:val="20"/>
        </w:rPr>
        <w:t>out</w:t>
      </w:r>
      <w:r>
        <w:rPr>
          <w:spacing w:val="-5"/>
          <w:sz w:val="20"/>
        </w:rPr>
        <w:t xml:space="preserve"> </w:t>
      </w:r>
      <w:r>
        <w:rPr>
          <w:w w:val="80"/>
          <w:sz w:val="20"/>
        </w:rPr>
        <w:t>in</w:t>
      </w:r>
      <w:r>
        <w:rPr>
          <w:spacing w:val="-4"/>
          <w:sz w:val="20"/>
        </w:rPr>
        <w:t xml:space="preserve"> </w:t>
      </w:r>
      <w:r>
        <w:rPr>
          <w:w w:val="80"/>
          <w:sz w:val="20"/>
        </w:rPr>
        <w:t>different</w:t>
      </w:r>
      <w:r>
        <w:rPr>
          <w:spacing w:val="-5"/>
          <w:sz w:val="20"/>
        </w:rPr>
        <w:t xml:space="preserve"> </w:t>
      </w:r>
      <w:r>
        <w:rPr>
          <w:w w:val="80"/>
          <w:sz w:val="20"/>
        </w:rPr>
        <w:t>parts</w:t>
      </w:r>
      <w:r>
        <w:rPr>
          <w:spacing w:val="-5"/>
          <w:sz w:val="20"/>
        </w:rPr>
        <w:t xml:space="preserve"> </w:t>
      </w:r>
      <w:r>
        <w:rPr>
          <w:w w:val="80"/>
          <w:sz w:val="20"/>
        </w:rPr>
        <w:t>of</w:t>
      </w:r>
      <w:r>
        <w:rPr>
          <w:spacing w:val="-4"/>
          <w:sz w:val="20"/>
        </w:rPr>
        <w:t xml:space="preserve"> </w:t>
      </w:r>
      <w:r>
        <w:rPr>
          <w:spacing w:val="-2"/>
          <w:w w:val="80"/>
          <w:sz w:val="20"/>
        </w:rPr>
        <w:t>Uganda.</w:t>
      </w:r>
    </w:p>
    <w:p w:rsidR="00E5575B" w:rsidRDefault="00D512E5">
      <w:pPr>
        <w:pStyle w:val="ListParagraph"/>
        <w:numPr>
          <w:ilvl w:val="1"/>
          <w:numId w:val="38"/>
        </w:numPr>
        <w:tabs>
          <w:tab w:val="left" w:pos="1091"/>
        </w:tabs>
        <w:spacing w:line="242" w:lineRule="exact"/>
        <w:ind w:left="1091"/>
        <w:jc w:val="left"/>
        <w:rPr>
          <w:sz w:val="20"/>
        </w:rPr>
      </w:pPr>
      <w:r>
        <w:rPr>
          <w:w w:val="80"/>
          <w:sz w:val="20"/>
        </w:rPr>
        <w:t>The</w:t>
      </w:r>
      <w:r>
        <w:rPr>
          <w:spacing w:val="-5"/>
          <w:sz w:val="20"/>
        </w:rPr>
        <w:t xml:space="preserve"> </w:t>
      </w:r>
      <w:r>
        <w:rPr>
          <w:w w:val="80"/>
          <w:sz w:val="20"/>
        </w:rPr>
        <w:t>natural</w:t>
      </w:r>
      <w:r>
        <w:rPr>
          <w:spacing w:val="-5"/>
          <w:sz w:val="20"/>
        </w:rPr>
        <w:t xml:space="preserve"> </w:t>
      </w:r>
      <w:r>
        <w:rPr>
          <w:w w:val="80"/>
          <w:sz w:val="20"/>
        </w:rPr>
        <w:t>forests</w:t>
      </w:r>
      <w:r>
        <w:rPr>
          <w:spacing w:val="-5"/>
          <w:sz w:val="20"/>
        </w:rPr>
        <w:t xml:space="preserve"> </w:t>
      </w:r>
      <w:r>
        <w:rPr>
          <w:w w:val="80"/>
          <w:sz w:val="20"/>
        </w:rPr>
        <w:t>are</w:t>
      </w:r>
      <w:r>
        <w:rPr>
          <w:spacing w:val="-5"/>
          <w:sz w:val="20"/>
        </w:rPr>
        <w:t xml:space="preserve"> </w:t>
      </w:r>
      <w:r>
        <w:rPr>
          <w:w w:val="80"/>
          <w:sz w:val="20"/>
        </w:rPr>
        <w:t>the</w:t>
      </w:r>
      <w:r>
        <w:rPr>
          <w:spacing w:val="-5"/>
          <w:sz w:val="20"/>
        </w:rPr>
        <w:t xml:space="preserve"> </w:t>
      </w:r>
      <w:r>
        <w:rPr>
          <w:w w:val="80"/>
          <w:sz w:val="20"/>
        </w:rPr>
        <w:t>dominant</w:t>
      </w:r>
      <w:r>
        <w:rPr>
          <w:spacing w:val="-5"/>
          <w:sz w:val="20"/>
        </w:rPr>
        <w:t xml:space="preserve"> </w:t>
      </w:r>
      <w:r>
        <w:rPr>
          <w:w w:val="80"/>
          <w:sz w:val="20"/>
        </w:rPr>
        <w:t>but</w:t>
      </w:r>
      <w:r>
        <w:rPr>
          <w:spacing w:val="-5"/>
          <w:sz w:val="20"/>
        </w:rPr>
        <w:t xml:space="preserve"> </w:t>
      </w:r>
      <w:r>
        <w:rPr>
          <w:w w:val="80"/>
          <w:sz w:val="20"/>
        </w:rPr>
        <w:t>reducing</w:t>
      </w:r>
      <w:r>
        <w:rPr>
          <w:spacing w:val="-5"/>
          <w:sz w:val="20"/>
        </w:rPr>
        <w:t xml:space="preserve"> </w:t>
      </w:r>
      <w:r>
        <w:rPr>
          <w:w w:val="80"/>
          <w:sz w:val="20"/>
        </w:rPr>
        <w:t>in</w:t>
      </w:r>
      <w:r>
        <w:rPr>
          <w:spacing w:val="-5"/>
          <w:sz w:val="20"/>
        </w:rPr>
        <w:t xml:space="preserve"> </w:t>
      </w:r>
      <w:r>
        <w:rPr>
          <w:w w:val="80"/>
          <w:sz w:val="20"/>
        </w:rPr>
        <w:t>coverage</w:t>
      </w:r>
      <w:r>
        <w:rPr>
          <w:sz w:val="20"/>
        </w:rPr>
        <w:t xml:space="preserve"> </w:t>
      </w:r>
      <w:r>
        <w:rPr>
          <w:w w:val="80"/>
          <w:sz w:val="20"/>
        </w:rPr>
        <w:t>/</w:t>
      </w:r>
      <w:r>
        <w:rPr>
          <w:spacing w:val="-5"/>
          <w:sz w:val="20"/>
        </w:rPr>
        <w:t xml:space="preserve"> </w:t>
      </w:r>
      <w:r>
        <w:rPr>
          <w:w w:val="80"/>
          <w:sz w:val="20"/>
        </w:rPr>
        <w:t>mainly</w:t>
      </w:r>
      <w:r>
        <w:rPr>
          <w:spacing w:val="-5"/>
          <w:sz w:val="20"/>
        </w:rPr>
        <w:t xml:space="preserve"> </w:t>
      </w:r>
      <w:r>
        <w:rPr>
          <w:w w:val="80"/>
          <w:sz w:val="20"/>
        </w:rPr>
        <w:t>affected</w:t>
      </w:r>
      <w:r>
        <w:rPr>
          <w:spacing w:val="-4"/>
          <w:sz w:val="20"/>
        </w:rPr>
        <w:t xml:space="preserve"> </w:t>
      </w:r>
      <w:r>
        <w:rPr>
          <w:w w:val="80"/>
          <w:sz w:val="20"/>
        </w:rPr>
        <w:t>by</w:t>
      </w:r>
      <w:r>
        <w:rPr>
          <w:spacing w:val="-5"/>
          <w:sz w:val="20"/>
        </w:rPr>
        <w:t xml:space="preserve"> </w:t>
      </w:r>
      <w:r>
        <w:rPr>
          <w:w w:val="80"/>
          <w:sz w:val="20"/>
        </w:rPr>
        <w:t>deforestation</w:t>
      </w:r>
      <w:r>
        <w:rPr>
          <w:spacing w:val="-5"/>
          <w:sz w:val="20"/>
        </w:rPr>
        <w:t xml:space="preserve"> </w:t>
      </w:r>
      <w:r>
        <w:rPr>
          <w:w w:val="80"/>
          <w:sz w:val="20"/>
        </w:rPr>
        <w:t>at</w:t>
      </w:r>
      <w:r>
        <w:rPr>
          <w:spacing w:val="-5"/>
          <w:sz w:val="20"/>
        </w:rPr>
        <w:t xml:space="preserve"> </w:t>
      </w:r>
      <w:r>
        <w:rPr>
          <w:w w:val="80"/>
          <w:sz w:val="20"/>
        </w:rPr>
        <w:t>1.8%</w:t>
      </w:r>
      <w:r>
        <w:rPr>
          <w:spacing w:val="-10"/>
          <w:sz w:val="20"/>
        </w:rPr>
        <w:t xml:space="preserve"> </w:t>
      </w:r>
      <w:r>
        <w:rPr>
          <w:w w:val="80"/>
          <w:sz w:val="20"/>
        </w:rPr>
        <w:t>per</w:t>
      </w:r>
      <w:r>
        <w:rPr>
          <w:spacing w:val="-4"/>
          <w:sz w:val="20"/>
        </w:rPr>
        <w:t xml:space="preserve"> </w:t>
      </w:r>
      <w:r>
        <w:rPr>
          <w:spacing w:val="-2"/>
          <w:w w:val="80"/>
          <w:sz w:val="20"/>
        </w:rPr>
        <w:t>annum.</w:t>
      </w:r>
    </w:p>
    <w:p w:rsidR="00E5575B" w:rsidRDefault="00D512E5">
      <w:pPr>
        <w:pStyle w:val="ListParagraph"/>
        <w:numPr>
          <w:ilvl w:val="1"/>
          <w:numId w:val="38"/>
        </w:numPr>
        <w:tabs>
          <w:tab w:val="left" w:pos="1091"/>
        </w:tabs>
        <w:spacing w:line="244" w:lineRule="exact"/>
        <w:ind w:left="1091"/>
        <w:jc w:val="left"/>
        <w:rPr>
          <w:sz w:val="20"/>
        </w:rPr>
      </w:pPr>
      <w:r>
        <w:rPr>
          <w:w w:val="80"/>
          <w:sz w:val="20"/>
        </w:rPr>
        <w:t>Most</w:t>
      </w:r>
      <w:r>
        <w:rPr>
          <w:spacing w:val="-5"/>
          <w:sz w:val="20"/>
        </w:rPr>
        <w:t xml:space="preserve"> </w:t>
      </w:r>
      <w:r>
        <w:rPr>
          <w:w w:val="80"/>
          <w:sz w:val="20"/>
        </w:rPr>
        <w:t>forest</w:t>
      </w:r>
      <w:r>
        <w:rPr>
          <w:spacing w:val="-5"/>
          <w:sz w:val="20"/>
        </w:rPr>
        <w:t xml:space="preserve"> </w:t>
      </w:r>
      <w:r>
        <w:rPr>
          <w:w w:val="80"/>
          <w:sz w:val="20"/>
        </w:rPr>
        <w:t>destruction</w:t>
      </w:r>
      <w:r>
        <w:rPr>
          <w:spacing w:val="-4"/>
          <w:sz w:val="20"/>
        </w:rPr>
        <w:t xml:space="preserve"> </w:t>
      </w:r>
      <w:r>
        <w:rPr>
          <w:w w:val="80"/>
          <w:sz w:val="20"/>
        </w:rPr>
        <w:t>is</w:t>
      </w:r>
      <w:r>
        <w:rPr>
          <w:spacing w:val="-5"/>
          <w:sz w:val="20"/>
        </w:rPr>
        <w:t xml:space="preserve"> </w:t>
      </w:r>
      <w:r>
        <w:rPr>
          <w:w w:val="80"/>
          <w:sz w:val="20"/>
        </w:rPr>
        <w:t>due</w:t>
      </w:r>
      <w:r>
        <w:rPr>
          <w:spacing w:val="-5"/>
          <w:sz w:val="20"/>
        </w:rPr>
        <w:t xml:space="preserve"> </w:t>
      </w:r>
      <w:r>
        <w:rPr>
          <w:w w:val="80"/>
          <w:sz w:val="20"/>
        </w:rPr>
        <w:t>to</w:t>
      </w:r>
      <w:r>
        <w:rPr>
          <w:spacing w:val="-2"/>
          <w:sz w:val="20"/>
        </w:rPr>
        <w:t xml:space="preserve"> </w:t>
      </w:r>
      <w:r>
        <w:rPr>
          <w:w w:val="80"/>
          <w:sz w:val="20"/>
        </w:rPr>
        <w:t>high</w:t>
      </w:r>
      <w:r>
        <w:rPr>
          <w:spacing w:val="-5"/>
          <w:sz w:val="20"/>
        </w:rPr>
        <w:t xml:space="preserve"> </w:t>
      </w:r>
      <w:r>
        <w:rPr>
          <w:w w:val="80"/>
          <w:sz w:val="20"/>
        </w:rPr>
        <w:t>demand</w:t>
      </w:r>
      <w:r>
        <w:rPr>
          <w:spacing w:val="-5"/>
          <w:sz w:val="20"/>
        </w:rPr>
        <w:t xml:space="preserve"> </w:t>
      </w:r>
      <w:r>
        <w:rPr>
          <w:w w:val="80"/>
          <w:sz w:val="20"/>
        </w:rPr>
        <w:t>for</w:t>
      </w:r>
      <w:r>
        <w:rPr>
          <w:spacing w:val="-4"/>
          <w:sz w:val="20"/>
        </w:rPr>
        <w:t xml:space="preserve"> </w:t>
      </w:r>
      <w:r>
        <w:rPr>
          <w:w w:val="80"/>
          <w:sz w:val="20"/>
        </w:rPr>
        <w:t>biomass</w:t>
      </w:r>
      <w:r>
        <w:rPr>
          <w:spacing w:val="-5"/>
          <w:sz w:val="20"/>
        </w:rPr>
        <w:t xml:space="preserve"> </w:t>
      </w:r>
      <w:r>
        <w:rPr>
          <w:w w:val="80"/>
          <w:sz w:val="20"/>
        </w:rPr>
        <w:t>(charcoal</w:t>
      </w:r>
      <w:r>
        <w:rPr>
          <w:spacing w:val="-4"/>
          <w:sz w:val="20"/>
        </w:rPr>
        <w:t xml:space="preserve"> </w:t>
      </w:r>
      <w:r>
        <w:rPr>
          <w:w w:val="80"/>
          <w:sz w:val="20"/>
        </w:rPr>
        <w:t>and</w:t>
      </w:r>
      <w:r>
        <w:rPr>
          <w:spacing w:val="-5"/>
          <w:sz w:val="20"/>
        </w:rPr>
        <w:t xml:space="preserve"> </w:t>
      </w:r>
      <w:r>
        <w:rPr>
          <w:spacing w:val="-2"/>
          <w:w w:val="80"/>
          <w:sz w:val="20"/>
        </w:rPr>
        <w:t>fuelwood)</w:t>
      </w:r>
    </w:p>
    <w:p w:rsidR="00E5575B" w:rsidRDefault="00D512E5">
      <w:pPr>
        <w:pStyle w:val="ListParagraph"/>
        <w:numPr>
          <w:ilvl w:val="1"/>
          <w:numId w:val="38"/>
        </w:numPr>
        <w:tabs>
          <w:tab w:val="left" w:pos="1091"/>
        </w:tabs>
        <w:spacing w:line="244" w:lineRule="exact"/>
        <w:ind w:left="1091"/>
        <w:jc w:val="left"/>
        <w:rPr>
          <w:sz w:val="20"/>
        </w:rPr>
      </w:pPr>
      <w:r>
        <w:rPr>
          <w:w w:val="80"/>
          <w:sz w:val="20"/>
        </w:rPr>
        <w:t>Silviculture</w:t>
      </w:r>
      <w:r>
        <w:rPr>
          <w:spacing w:val="-5"/>
          <w:sz w:val="20"/>
        </w:rPr>
        <w:t xml:space="preserve"> </w:t>
      </w:r>
      <w:r>
        <w:rPr>
          <w:w w:val="80"/>
          <w:sz w:val="20"/>
        </w:rPr>
        <w:t>has</w:t>
      </w:r>
      <w:r>
        <w:rPr>
          <w:spacing w:val="-5"/>
          <w:sz w:val="20"/>
        </w:rPr>
        <w:t xml:space="preserve"> </w:t>
      </w:r>
      <w:r>
        <w:rPr>
          <w:w w:val="80"/>
          <w:sz w:val="20"/>
        </w:rPr>
        <w:t>been</w:t>
      </w:r>
      <w:r>
        <w:rPr>
          <w:spacing w:val="-5"/>
          <w:sz w:val="20"/>
        </w:rPr>
        <w:t xml:space="preserve"> </w:t>
      </w:r>
      <w:r>
        <w:rPr>
          <w:w w:val="80"/>
          <w:sz w:val="20"/>
        </w:rPr>
        <w:t>introduced</w:t>
      </w:r>
      <w:r>
        <w:rPr>
          <w:spacing w:val="-4"/>
          <w:sz w:val="20"/>
        </w:rPr>
        <w:t xml:space="preserve"> </w:t>
      </w:r>
      <w:r>
        <w:rPr>
          <w:w w:val="80"/>
          <w:sz w:val="20"/>
        </w:rPr>
        <w:t>for</w:t>
      </w:r>
      <w:r>
        <w:rPr>
          <w:spacing w:val="-4"/>
          <w:sz w:val="20"/>
        </w:rPr>
        <w:t xml:space="preserve"> </w:t>
      </w:r>
      <w:r>
        <w:rPr>
          <w:w w:val="80"/>
          <w:sz w:val="20"/>
        </w:rPr>
        <w:t>fight</w:t>
      </w:r>
      <w:r>
        <w:rPr>
          <w:spacing w:val="-5"/>
          <w:sz w:val="20"/>
        </w:rPr>
        <w:t xml:space="preserve"> </w:t>
      </w:r>
      <w:r>
        <w:rPr>
          <w:w w:val="80"/>
          <w:sz w:val="20"/>
        </w:rPr>
        <w:t>against</w:t>
      </w:r>
      <w:r>
        <w:rPr>
          <w:spacing w:val="-4"/>
          <w:sz w:val="20"/>
        </w:rPr>
        <w:t xml:space="preserve"> </w:t>
      </w:r>
      <w:r>
        <w:rPr>
          <w:w w:val="80"/>
          <w:sz w:val="20"/>
        </w:rPr>
        <w:t>climate</w:t>
      </w:r>
      <w:r>
        <w:rPr>
          <w:spacing w:val="-5"/>
          <w:sz w:val="20"/>
        </w:rPr>
        <w:t xml:space="preserve"> </w:t>
      </w:r>
      <w:r>
        <w:rPr>
          <w:spacing w:val="-2"/>
          <w:w w:val="80"/>
          <w:sz w:val="20"/>
        </w:rPr>
        <w:t>change.</w:t>
      </w:r>
    </w:p>
    <w:p w:rsidR="00E5575B" w:rsidRDefault="00D512E5">
      <w:pPr>
        <w:pStyle w:val="ListParagraph"/>
        <w:numPr>
          <w:ilvl w:val="1"/>
          <w:numId w:val="38"/>
        </w:numPr>
        <w:tabs>
          <w:tab w:val="left" w:pos="1091"/>
        </w:tabs>
        <w:spacing w:line="242" w:lineRule="exact"/>
        <w:ind w:left="1091"/>
        <w:jc w:val="left"/>
        <w:rPr>
          <w:sz w:val="20"/>
        </w:rPr>
      </w:pPr>
      <w:r>
        <w:rPr>
          <w:w w:val="80"/>
          <w:sz w:val="20"/>
        </w:rPr>
        <w:t>Artificial</w:t>
      </w:r>
      <w:r>
        <w:rPr>
          <w:spacing w:val="-4"/>
          <w:sz w:val="20"/>
        </w:rPr>
        <w:t xml:space="preserve"> </w:t>
      </w:r>
      <w:r>
        <w:rPr>
          <w:w w:val="80"/>
          <w:sz w:val="20"/>
        </w:rPr>
        <w:t>forests</w:t>
      </w:r>
      <w:r>
        <w:rPr>
          <w:spacing w:val="-3"/>
          <w:sz w:val="20"/>
        </w:rPr>
        <w:t xml:space="preserve"> </w:t>
      </w:r>
      <w:r>
        <w:rPr>
          <w:w w:val="80"/>
          <w:sz w:val="20"/>
        </w:rPr>
        <w:t>are</w:t>
      </w:r>
      <w:r>
        <w:rPr>
          <w:spacing w:val="-4"/>
          <w:sz w:val="20"/>
        </w:rPr>
        <w:t xml:space="preserve"> </w:t>
      </w:r>
      <w:r>
        <w:rPr>
          <w:w w:val="80"/>
          <w:sz w:val="20"/>
        </w:rPr>
        <w:t>increasingly</w:t>
      </w:r>
      <w:r>
        <w:rPr>
          <w:spacing w:val="-3"/>
          <w:sz w:val="20"/>
        </w:rPr>
        <w:t xml:space="preserve"> </w:t>
      </w:r>
      <w:r>
        <w:rPr>
          <w:w w:val="80"/>
          <w:sz w:val="20"/>
        </w:rPr>
        <w:t>planted</w:t>
      </w:r>
      <w:r>
        <w:rPr>
          <w:spacing w:val="-4"/>
          <w:sz w:val="20"/>
        </w:rPr>
        <w:t xml:space="preserve"> </w:t>
      </w:r>
      <w:r>
        <w:rPr>
          <w:w w:val="80"/>
          <w:sz w:val="20"/>
        </w:rPr>
        <w:t>(afforestation</w:t>
      </w:r>
      <w:r>
        <w:rPr>
          <w:spacing w:val="-3"/>
          <w:sz w:val="20"/>
        </w:rPr>
        <w:t xml:space="preserve"> </w:t>
      </w:r>
      <w:r>
        <w:rPr>
          <w:w w:val="80"/>
          <w:sz w:val="20"/>
        </w:rPr>
        <w:t>and</w:t>
      </w:r>
      <w:r>
        <w:rPr>
          <w:spacing w:val="-4"/>
          <w:sz w:val="20"/>
        </w:rPr>
        <w:t xml:space="preserve"> </w:t>
      </w:r>
      <w:r>
        <w:rPr>
          <w:w w:val="80"/>
          <w:sz w:val="20"/>
        </w:rPr>
        <w:t>re-afforestation</w:t>
      </w:r>
      <w:r>
        <w:rPr>
          <w:spacing w:val="-3"/>
          <w:sz w:val="20"/>
        </w:rPr>
        <w:t xml:space="preserve"> </w:t>
      </w:r>
      <w:r>
        <w:rPr>
          <w:w w:val="80"/>
          <w:sz w:val="20"/>
        </w:rPr>
        <w:t>on</w:t>
      </w:r>
      <w:r>
        <w:rPr>
          <w:spacing w:val="-4"/>
          <w:sz w:val="20"/>
        </w:rPr>
        <w:t xml:space="preserve"> </w:t>
      </w:r>
      <w:r>
        <w:rPr>
          <w:spacing w:val="-2"/>
          <w:w w:val="80"/>
          <w:sz w:val="20"/>
        </w:rPr>
        <w:t>increase).</w:t>
      </w:r>
    </w:p>
    <w:p w:rsidR="00E5575B" w:rsidRDefault="00D512E5">
      <w:pPr>
        <w:pStyle w:val="ListParagraph"/>
        <w:numPr>
          <w:ilvl w:val="1"/>
          <w:numId w:val="38"/>
        </w:numPr>
        <w:tabs>
          <w:tab w:val="left" w:pos="1091"/>
        </w:tabs>
        <w:spacing w:line="244" w:lineRule="exact"/>
        <w:ind w:left="1091"/>
        <w:jc w:val="left"/>
        <w:rPr>
          <w:sz w:val="20"/>
        </w:rPr>
      </w:pPr>
      <w:r>
        <w:rPr>
          <w:w w:val="80"/>
          <w:sz w:val="20"/>
        </w:rPr>
        <w:t>Most</w:t>
      </w:r>
      <w:r>
        <w:rPr>
          <w:spacing w:val="-5"/>
          <w:sz w:val="20"/>
        </w:rPr>
        <w:t xml:space="preserve"> </w:t>
      </w:r>
      <w:r>
        <w:rPr>
          <w:w w:val="80"/>
          <w:sz w:val="20"/>
        </w:rPr>
        <w:t>planted</w:t>
      </w:r>
      <w:r>
        <w:rPr>
          <w:spacing w:val="-5"/>
          <w:sz w:val="20"/>
        </w:rPr>
        <w:t xml:space="preserve"> </w:t>
      </w:r>
      <w:r>
        <w:rPr>
          <w:w w:val="80"/>
          <w:sz w:val="20"/>
        </w:rPr>
        <w:t>tree</w:t>
      </w:r>
      <w:r>
        <w:rPr>
          <w:spacing w:val="-4"/>
          <w:sz w:val="20"/>
        </w:rPr>
        <w:t xml:space="preserve"> </w:t>
      </w:r>
      <w:r>
        <w:rPr>
          <w:w w:val="80"/>
          <w:sz w:val="20"/>
        </w:rPr>
        <w:t>species</w:t>
      </w:r>
      <w:r>
        <w:rPr>
          <w:spacing w:val="-5"/>
          <w:sz w:val="20"/>
        </w:rPr>
        <w:t xml:space="preserve"> </w:t>
      </w:r>
      <w:r>
        <w:rPr>
          <w:w w:val="80"/>
          <w:sz w:val="20"/>
        </w:rPr>
        <w:t>are</w:t>
      </w:r>
      <w:r>
        <w:rPr>
          <w:spacing w:val="-4"/>
          <w:sz w:val="20"/>
        </w:rPr>
        <w:t xml:space="preserve"> </w:t>
      </w:r>
      <w:r>
        <w:rPr>
          <w:w w:val="80"/>
          <w:sz w:val="20"/>
        </w:rPr>
        <w:t>pine</w:t>
      </w:r>
      <w:r>
        <w:rPr>
          <w:spacing w:val="-5"/>
          <w:sz w:val="20"/>
        </w:rPr>
        <w:t xml:space="preserve"> </w:t>
      </w:r>
      <w:r>
        <w:rPr>
          <w:w w:val="80"/>
          <w:sz w:val="20"/>
        </w:rPr>
        <w:t>and</w:t>
      </w:r>
      <w:r>
        <w:rPr>
          <w:spacing w:val="-4"/>
          <w:sz w:val="20"/>
        </w:rPr>
        <w:t xml:space="preserve"> </w:t>
      </w:r>
      <w:r>
        <w:rPr>
          <w:spacing w:val="-2"/>
          <w:w w:val="80"/>
          <w:sz w:val="20"/>
        </w:rPr>
        <w:t>eucalyptus.</w:t>
      </w:r>
    </w:p>
    <w:p w:rsidR="00E5575B" w:rsidRDefault="00D512E5">
      <w:pPr>
        <w:pStyle w:val="ListParagraph"/>
        <w:numPr>
          <w:ilvl w:val="1"/>
          <w:numId w:val="38"/>
        </w:numPr>
        <w:tabs>
          <w:tab w:val="left" w:pos="1091"/>
        </w:tabs>
        <w:spacing w:line="244" w:lineRule="exact"/>
        <w:ind w:left="1091"/>
        <w:jc w:val="left"/>
        <w:rPr>
          <w:sz w:val="20"/>
        </w:rPr>
      </w:pPr>
      <w:r>
        <w:rPr>
          <w:spacing w:val="-2"/>
          <w:w w:val="80"/>
          <w:sz w:val="20"/>
        </w:rPr>
        <w:t>Most</w:t>
      </w:r>
      <w:r>
        <w:rPr>
          <w:spacing w:val="61"/>
          <w:sz w:val="20"/>
        </w:rPr>
        <w:t xml:space="preserve"> </w:t>
      </w:r>
      <w:r>
        <w:rPr>
          <w:spacing w:val="-2"/>
          <w:w w:val="80"/>
          <w:sz w:val="20"/>
        </w:rPr>
        <w:t>forests</w:t>
      </w:r>
      <w:r>
        <w:rPr>
          <w:spacing w:val="67"/>
          <w:sz w:val="20"/>
        </w:rPr>
        <w:t xml:space="preserve"> </w:t>
      </w:r>
      <w:r>
        <w:rPr>
          <w:spacing w:val="-2"/>
          <w:w w:val="80"/>
          <w:sz w:val="20"/>
        </w:rPr>
        <w:t>are</w:t>
      </w:r>
      <w:r>
        <w:rPr>
          <w:spacing w:val="65"/>
          <w:sz w:val="20"/>
        </w:rPr>
        <w:t xml:space="preserve"> </w:t>
      </w:r>
      <w:r>
        <w:rPr>
          <w:spacing w:val="-2"/>
          <w:w w:val="80"/>
          <w:sz w:val="20"/>
        </w:rPr>
        <w:t>found</w:t>
      </w:r>
      <w:r>
        <w:rPr>
          <w:spacing w:val="64"/>
          <w:sz w:val="20"/>
        </w:rPr>
        <w:t xml:space="preserve"> </w:t>
      </w:r>
      <w:r>
        <w:rPr>
          <w:spacing w:val="-2"/>
          <w:w w:val="80"/>
          <w:sz w:val="20"/>
        </w:rPr>
        <w:t>in</w:t>
      </w:r>
      <w:r>
        <w:rPr>
          <w:spacing w:val="71"/>
          <w:sz w:val="20"/>
        </w:rPr>
        <w:t xml:space="preserve"> </w:t>
      </w:r>
      <w:r>
        <w:rPr>
          <w:spacing w:val="-2"/>
          <w:w w:val="80"/>
          <w:sz w:val="20"/>
        </w:rPr>
        <w:t>central</w:t>
      </w:r>
      <w:r>
        <w:rPr>
          <w:spacing w:val="61"/>
          <w:sz w:val="20"/>
        </w:rPr>
        <w:t xml:space="preserve"> </w:t>
      </w:r>
      <w:r>
        <w:rPr>
          <w:spacing w:val="-2"/>
          <w:w w:val="80"/>
          <w:sz w:val="20"/>
        </w:rPr>
        <w:t>region</w:t>
      </w:r>
      <w:r>
        <w:rPr>
          <w:spacing w:val="65"/>
          <w:sz w:val="20"/>
        </w:rPr>
        <w:t xml:space="preserve"> </w:t>
      </w:r>
      <w:r>
        <w:rPr>
          <w:spacing w:val="-2"/>
          <w:w w:val="80"/>
          <w:sz w:val="20"/>
        </w:rPr>
        <w:t>of</w:t>
      </w:r>
      <w:r>
        <w:rPr>
          <w:spacing w:val="64"/>
          <w:sz w:val="20"/>
        </w:rPr>
        <w:t xml:space="preserve"> </w:t>
      </w:r>
      <w:r>
        <w:rPr>
          <w:spacing w:val="-2"/>
          <w:w w:val="80"/>
          <w:sz w:val="20"/>
        </w:rPr>
        <w:t>Uganda</w:t>
      </w:r>
      <w:r>
        <w:rPr>
          <w:spacing w:val="70"/>
          <w:sz w:val="20"/>
        </w:rPr>
        <w:t xml:space="preserve"> </w:t>
      </w:r>
      <w:r>
        <w:rPr>
          <w:spacing w:val="-2"/>
          <w:w w:val="80"/>
          <w:sz w:val="20"/>
        </w:rPr>
        <w:t>such</w:t>
      </w:r>
      <w:r>
        <w:rPr>
          <w:spacing w:val="71"/>
          <w:sz w:val="20"/>
        </w:rPr>
        <w:t xml:space="preserve"> </w:t>
      </w:r>
      <w:r>
        <w:rPr>
          <w:spacing w:val="-2"/>
          <w:w w:val="80"/>
          <w:sz w:val="20"/>
        </w:rPr>
        <w:t>as……………………………….</w:t>
      </w:r>
    </w:p>
    <w:p w:rsidR="00E5575B" w:rsidRDefault="00D512E5">
      <w:pPr>
        <w:pStyle w:val="ListParagraph"/>
        <w:numPr>
          <w:ilvl w:val="1"/>
          <w:numId w:val="38"/>
        </w:numPr>
        <w:tabs>
          <w:tab w:val="left" w:pos="1091"/>
        </w:tabs>
        <w:spacing w:line="242" w:lineRule="exact"/>
        <w:ind w:left="1091"/>
        <w:jc w:val="left"/>
        <w:rPr>
          <w:sz w:val="20"/>
        </w:rPr>
      </w:pPr>
      <w:r>
        <w:rPr>
          <w:w w:val="80"/>
          <w:sz w:val="20"/>
        </w:rPr>
        <w:t>Artificial</w:t>
      </w:r>
      <w:r>
        <w:rPr>
          <w:spacing w:val="24"/>
          <w:sz w:val="20"/>
        </w:rPr>
        <w:t xml:space="preserve"> </w:t>
      </w:r>
      <w:r>
        <w:rPr>
          <w:w w:val="80"/>
          <w:sz w:val="20"/>
        </w:rPr>
        <w:t>forests</w:t>
      </w:r>
      <w:r>
        <w:rPr>
          <w:spacing w:val="31"/>
          <w:sz w:val="20"/>
        </w:rPr>
        <w:t xml:space="preserve"> </w:t>
      </w:r>
      <w:r>
        <w:rPr>
          <w:w w:val="80"/>
          <w:sz w:val="20"/>
        </w:rPr>
        <w:t>are</w:t>
      </w:r>
      <w:r>
        <w:rPr>
          <w:spacing w:val="27"/>
          <w:sz w:val="20"/>
        </w:rPr>
        <w:t xml:space="preserve"> </w:t>
      </w:r>
      <w:r>
        <w:rPr>
          <w:w w:val="80"/>
          <w:sz w:val="20"/>
        </w:rPr>
        <w:t>owned</w:t>
      </w:r>
      <w:r>
        <w:rPr>
          <w:spacing w:val="26"/>
          <w:sz w:val="20"/>
        </w:rPr>
        <w:t xml:space="preserve"> </w:t>
      </w:r>
      <w:r>
        <w:rPr>
          <w:w w:val="80"/>
          <w:sz w:val="20"/>
        </w:rPr>
        <w:t>by</w:t>
      </w:r>
      <w:r>
        <w:rPr>
          <w:spacing w:val="25"/>
          <w:sz w:val="20"/>
        </w:rPr>
        <w:t xml:space="preserve"> </w:t>
      </w:r>
      <w:r>
        <w:rPr>
          <w:w w:val="80"/>
          <w:sz w:val="20"/>
        </w:rPr>
        <w:t>the</w:t>
      </w:r>
      <w:r>
        <w:rPr>
          <w:spacing w:val="31"/>
          <w:sz w:val="20"/>
        </w:rPr>
        <w:t xml:space="preserve"> </w:t>
      </w:r>
      <w:r>
        <w:rPr>
          <w:w w:val="80"/>
          <w:sz w:val="20"/>
        </w:rPr>
        <w:t>government</w:t>
      </w:r>
      <w:r>
        <w:rPr>
          <w:spacing w:val="34"/>
          <w:sz w:val="20"/>
        </w:rPr>
        <w:t xml:space="preserve"> </w:t>
      </w:r>
      <w:r>
        <w:rPr>
          <w:w w:val="80"/>
          <w:sz w:val="20"/>
        </w:rPr>
        <w:t>under</w:t>
      </w:r>
      <w:r>
        <w:rPr>
          <w:spacing w:val="39"/>
          <w:sz w:val="20"/>
        </w:rPr>
        <w:t xml:space="preserve"> </w:t>
      </w:r>
      <w:r>
        <w:rPr>
          <w:w w:val="80"/>
          <w:sz w:val="20"/>
        </w:rPr>
        <w:t>National</w:t>
      </w:r>
      <w:r>
        <w:rPr>
          <w:spacing w:val="34"/>
          <w:sz w:val="20"/>
        </w:rPr>
        <w:t xml:space="preserve"> </w:t>
      </w:r>
      <w:r>
        <w:rPr>
          <w:w w:val="80"/>
          <w:sz w:val="20"/>
        </w:rPr>
        <w:t>Forestry</w:t>
      </w:r>
      <w:r>
        <w:rPr>
          <w:spacing w:val="34"/>
          <w:sz w:val="20"/>
        </w:rPr>
        <w:t xml:space="preserve"> </w:t>
      </w:r>
      <w:r>
        <w:rPr>
          <w:w w:val="80"/>
          <w:sz w:val="20"/>
        </w:rPr>
        <w:t>Authority</w:t>
      </w:r>
      <w:r>
        <w:rPr>
          <w:spacing w:val="35"/>
          <w:sz w:val="20"/>
        </w:rPr>
        <w:t xml:space="preserve"> </w:t>
      </w:r>
      <w:r>
        <w:rPr>
          <w:w w:val="80"/>
          <w:sz w:val="20"/>
        </w:rPr>
        <w:t>and</w:t>
      </w:r>
      <w:r>
        <w:rPr>
          <w:spacing w:val="34"/>
          <w:sz w:val="20"/>
        </w:rPr>
        <w:t xml:space="preserve"> </w:t>
      </w:r>
      <w:r>
        <w:rPr>
          <w:w w:val="80"/>
          <w:sz w:val="20"/>
        </w:rPr>
        <w:t>private</w:t>
      </w:r>
      <w:r>
        <w:rPr>
          <w:spacing w:val="35"/>
          <w:sz w:val="20"/>
        </w:rPr>
        <w:t xml:space="preserve"> </w:t>
      </w:r>
      <w:r>
        <w:rPr>
          <w:w w:val="80"/>
          <w:sz w:val="20"/>
        </w:rPr>
        <w:t>individuals</w:t>
      </w:r>
      <w:r>
        <w:rPr>
          <w:spacing w:val="34"/>
          <w:sz w:val="20"/>
        </w:rPr>
        <w:t xml:space="preserve"> </w:t>
      </w:r>
      <w:r>
        <w:rPr>
          <w:w w:val="80"/>
          <w:sz w:val="20"/>
        </w:rPr>
        <w:t>like</w:t>
      </w:r>
      <w:r>
        <w:rPr>
          <w:spacing w:val="35"/>
          <w:sz w:val="20"/>
        </w:rPr>
        <w:t xml:space="preserve"> </w:t>
      </w:r>
      <w:r>
        <w:rPr>
          <w:spacing w:val="-2"/>
          <w:w w:val="80"/>
          <w:sz w:val="20"/>
        </w:rPr>
        <w:t>…………………………...</w:t>
      </w:r>
    </w:p>
    <w:p w:rsidR="00E5575B" w:rsidRDefault="00D512E5">
      <w:pPr>
        <w:pStyle w:val="ListParagraph"/>
        <w:numPr>
          <w:ilvl w:val="1"/>
          <w:numId w:val="38"/>
        </w:numPr>
        <w:tabs>
          <w:tab w:val="left" w:pos="1091"/>
        </w:tabs>
        <w:spacing w:line="242" w:lineRule="exact"/>
        <w:ind w:left="1091"/>
        <w:jc w:val="left"/>
        <w:rPr>
          <w:sz w:val="20"/>
        </w:rPr>
      </w:pPr>
      <w:r>
        <w:rPr>
          <w:w w:val="80"/>
          <w:sz w:val="20"/>
        </w:rPr>
        <w:t>The</w:t>
      </w:r>
      <w:r>
        <w:rPr>
          <w:spacing w:val="-6"/>
          <w:sz w:val="20"/>
        </w:rPr>
        <w:t xml:space="preserve"> </w:t>
      </w:r>
      <w:r>
        <w:rPr>
          <w:w w:val="80"/>
          <w:sz w:val="20"/>
        </w:rPr>
        <w:t>forestry</w:t>
      </w:r>
      <w:r>
        <w:rPr>
          <w:spacing w:val="-5"/>
          <w:sz w:val="20"/>
        </w:rPr>
        <w:t xml:space="preserve"> </w:t>
      </w:r>
      <w:r>
        <w:rPr>
          <w:w w:val="80"/>
          <w:sz w:val="20"/>
        </w:rPr>
        <w:t>department</w:t>
      </w:r>
      <w:r>
        <w:rPr>
          <w:spacing w:val="-6"/>
          <w:sz w:val="20"/>
        </w:rPr>
        <w:t xml:space="preserve"> </w:t>
      </w:r>
      <w:r>
        <w:rPr>
          <w:w w:val="80"/>
          <w:sz w:val="20"/>
        </w:rPr>
        <w:t>was</w:t>
      </w:r>
      <w:r>
        <w:rPr>
          <w:spacing w:val="-5"/>
          <w:sz w:val="20"/>
        </w:rPr>
        <w:t xml:space="preserve"> </w:t>
      </w:r>
      <w:r>
        <w:rPr>
          <w:w w:val="80"/>
          <w:sz w:val="20"/>
        </w:rPr>
        <w:t>created</w:t>
      </w:r>
      <w:r>
        <w:rPr>
          <w:spacing w:val="-5"/>
          <w:sz w:val="20"/>
        </w:rPr>
        <w:t xml:space="preserve"> </w:t>
      </w:r>
      <w:r>
        <w:rPr>
          <w:w w:val="80"/>
          <w:sz w:val="20"/>
        </w:rPr>
        <w:t>way</w:t>
      </w:r>
      <w:r>
        <w:rPr>
          <w:spacing w:val="-5"/>
          <w:sz w:val="20"/>
        </w:rPr>
        <w:t xml:space="preserve"> </w:t>
      </w:r>
      <w:r>
        <w:rPr>
          <w:w w:val="80"/>
          <w:sz w:val="20"/>
        </w:rPr>
        <w:t>back</w:t>
      </w:r>
      <w:r>
        <w:rPr>
          <w:spacing w:val="-6"/>
          <w:sz w:val="20"/>
        </w:rPr>
        <w:t xml:space="preserve"> </w:t>
      </w:r>
      <w:r>
        <w:rPr>
          <w:w w:val="80"/>
          <w:sz w:val="20"/>
        </w:rPr>
        <w:t>in</w:t>
      </w:r>
      <w:r>
        <w:rPr>
          <w:spacing w:val="-5"/>
          <w:sz w:val="20"/>
        </w:rPr>
        <w:t xml:space="preserve"> </w:t>
      </w:r>
      <w:r>
        <w:rPr>
          <w:w w:val="80"/>
          <w:sz w:val="20"/>
        </w:rPr>
        <w:t>the</w:t>
      </w:r>
      <w:r>
        <w:rPr>
          <w:spacing w:val="-4"/>
          <w:sz w:val="20"/>
        </w:rPr>
        <w:t xml:space="preserve"> </w:t>
      </w:r>
      <w:r>
        <w:rPr>
          <w:w w:val="80"/>
          <w:sz w:val="20"/>
        </w:rPr>
        <w:t>late</w:t>
      </w:r>
      <w:r>
        <w:rPr>
          <w:spacing w:val="-6"/>
          <w:sz w:val="20"/>
        </w:rPr>
        <w:t xml:space="preserve"> </w:t>
      </w:r>
      <w:r>
        <w:rPr>
          <w:w w:val="80"/>
          <w:sz w:val="20"/>
        </w:rPr>
        <w:t>1800</w:t>
      </w:r>
      <w:r>
        <w:rPr>
          <w:spacing w:val="-5"/>
          <w:sz w:val="20"/>
        </w:rPr>
        <w:t xml:space="preserve"> </w:t>
      </w:r>
      <w:r>
        <w:rPr>
          <w:w w:val="80"/>
          <w:sz w:val="20"/>
        </w:rPr>
        <w:t>and</w:t>
      </w:r>
      <w:r>
        <w:rPr>
          <w:spacing w:val="-4"/>
          <w:sz w:val="20"/>
        </w:rPr>
        <w:t xml:space="preserve"> </w:t>
      </w:r>
      <w:r>
        <w:rPr>
          <w:w w:val="80"/>
          <w:sz w:val="20"/>
        </w:rPr>
        <w:t>its</w:t>
      </w:r>
      <w:r>
        <w:rPr>
          <w:spacing w:val="-5"/>
          <w:sz w:val="20"/>
        </w:rPr>
        <w:t xml:space="preserve"> </w:t>
      </w:r>
      <w:r>
        <w:rPr>
          <w:w w:val="80"/>
          <w:sz w:val="20"/>
        </w:rPr>
        <w:t>expansion</w:t>
      </w:r>
      <w:r>
        <w:rPr>
          <w:spacing w:val="-5"/>
          <w:sz w:val="20"/>
        </w:rPr>
        <w:t xml:space="preserve"> </w:t>
      </w:r>
      <w:r>
        <w:rPr>
          <w:w w:val="80"/>
          <w:sz w:val="20"/>
        </w:rPr>
        <w:t>began</w:t>
      </w:r>
      <w:r>
        <w:rPr>
          <w:spacing w:val="-6"/>
          <w:sz w:val="20"/>
        </w:rPr>
        <w:t xml:space="preserve"> </w:t>
      </w:r>
      <w:r>
        <w:rPr>
          <w:w w:val="80"/>
          <w:sz w:val="20"/>
        </w:rPr>
        <w:t>at</w:t>
      </w:r>
      <w:r>
        <w:rPr>
          <w:spacing w:val="-5"/>
          <w:sz w:val="20"/>
        </w:rPr>
        <w:t xml:space="preserve"> </w:t>
      </w:r>
      <w:r>
        <w:rPr>
          <w:w w:val="80"/>
          <w:sz w:val="20"/>
        </w:rPr>
        <w:t>Mabira</w:t>
      </w:r>
      <w:r>
        <w:rPr>
          <w:spacing w:val="-5"/>
          <w:sz w:val="20"/>
        </w:rPr>
        <w:t xml:space="preserve"> </w:t>
      </w:r>
      <w:r>
        <w:rPr>
          <w:w w:val="80"/>
          <w:sz w:val="20"/>
        </w:rPr>
        <w:t>and</w:t>
      </w:r>
      <w:r>
        <w:rPr>
          <w:spacing w:val="-5"/>
          <w:sz w:val="20"/>
        </w:rPr>
        <w:t xml:space="preserve"> </w:t>
      </w:r>
      <w:r>
        <w:rPr>
          <w:w w:val="80"/>
          <w:sz w:val="20"/>
        </w:rPr>
        <w:t>Budongo</w:t>
      </w:r>
      <w:r>
        <w:rPr>
          <w:spacing w:val="-6"/>
          <w:sz w:val="20"/>
        </w:rPr>
        <w:t xml:space="preserve"> </w:t>
      </w:r>
      <w:r>
        <w:rPr>
          <w:w w:val="80"/>
          <w:sz w:val="20"/>
        </w:rPr>
        <w:t>forests</w:t>
      </w:r>
      <w:r>
        <w:rPr>
          <w:spacing w:val="-5"/>
          <w:sz w:val="20"/>
        </w:rPr>
        <w:t xml:space="preserve"> </w:t>
      </w:r>
      <w:r>
        <w:rPr>
          <w:w w:val="80"/>
          <w:sz w:val="20"/>
        </w:rPr>
        <w:t>in</w:t>
      </w:r>
      <w:r>
        <w:rPr>
          <w:spacing w:val="-5"/>
          <w:sz w:val="20"/>
        </w:rPr>
        <w:t xml:space="preserve"> </w:t>
      </w:r>
      <w:r>
        <w:rPr>
          <w:spacing w:val="-2"/>
          <w:w w:val="80"/>
          <w:sz w:val="20"/>
        </w:rPr>
        <w:t>1920’s.</w:t>
      </w:r>
    </w:p>
    <w:p w:rsidR="00E5575B" w:rsidRDefault="00D512E5">
      <w:pPr>
        <w:pStyle w:val="ListParagraph"/>
        <w:numPr>
          <w:ilvl w:val="1"/>
          <w:numId w:val="38"/>
        </w:numPr>
        <w:tabs>
          <w:tab w:val="left" w:pos="1091"/>
        </w:tabs>
        <w:spacing w:line="242" w:lineRule="auto"/>
        <w:ind w:right="622" w:firstLine="0"/>
        <w:jc w:val="left"/>
        <w:rPr>
          <w:sz w:val="20"/>
        </w:rPr>
      </w:pPr>
      <w:r>
        <w:rPr>
          <w:w w:val="85"/>
          <w:sz w:val="20"/>
        </w:rPr>
        <w:t>The remaining original forests cover about 18.8%</w:t>
      </w:r>
      <w:r>
        <w:rPr>
          <w:spacing w:val="-2"/>
          <w:w w:val="85"/>
          <w:sz w:val="20"/>
        </w:rPr>
        <w:t xml:space="preserve"> </w:t>
      </w:r>
      <w:r>
        <w:rPr>
          <w:w w:val="85"/>
          <w:sz w:val="20"/>
        </w:rPr>
        <w:t>of the total land area which is equivalent to about 49500 km</w:t>
      </w:r>
      <w:r>
        <w:rPr>
          <w:w w:val="85"/>
          <w:position w:val="5"/>
          <w:sz w:val="13"/>
        </w:rPr>
        <w:t>2</w:t>
      </w:r>
      <w:r>
        <w:rPr>
          <w:position w:val="5"/>
          <w:sz w:val="13"/>
        </w:rPr>
        <w:t xml:space="preserve"> </w:t>
      </w:r>
      <w:r>
        <w:rPr>
          <w:w w:val="85"/>
          <w:sz w:val="20"/>
        </w:rPr>
        <w:t>and of these 14,900km</w:t>
      </w:r>
      <w:r>
        <w:rPr>
          <w:w w:val="85"/>
          <w:position w:val="5"/>
          <w:sz w:val="13"/>
        </w:rPr>
        <w:t>2</w:t>
      </w:r>
      <w:r>
        <w:rPr>
          <w:spacing w:val="11"/>
          <w:position w:val="5"/>
          <w:sz w:val="13"/>
        </w:rPr>
        <w:t xml:space="preserve"> </w:t>
      </w:r>
      <w:r>
        <w:rPr>
          <w:w w:val="85"/>
          <w:sz w:val="20"/>
        </w:rPr>
        <w:t xml:space="preserve">are </w:t>
      </w:r>
      <w:r>
        <w:rPr>
          <w:w w:val="80"/>
          <w:sz w:val="20"/>
        </w:rPr>
        <w:t>gazetted</w:t>
      </w:r>
      <w:r>
        <w:rPr>
          <w:sz w:val="20"/>
        </w:rPr>
        <w:t xml:space="preserve"> </w:t>
      </w:r>
      <w:r>
        <w:rPr>
          <w:w w:val="80"/>
          <w:sz w:val="20"/>
        </w:rPr>
        <w:t>as</w:t>
      </w:r>
      <w:r>
        <w:rPr>
          <w:sz w:val="20"/>
        </w:rPr>
        <w:t xml:space="preserve"> </w:t>
      </w:r>
      <w:r>
        <w:rPr>
          <w:w w:val="80"/>
          <w:sz w:val="20"/>
        </w:rPr>
        <w:t>forest</w:t>
      </w:r>
      <w:r>
        <w:rPr>
          <w:sz w:val="20"/>
        </w:rPr>
        <w:t xml:space="preserve"> </w:t>
      </w:r>
      <w:r>
        <w:rPr>
          <w:w w:val="80"/>
          <w:sz w:val="20"/>
        </w:rPr>
        <w:t>reserves</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23.6% while</w:t>
      </w:r>
      <w:r>
        <w:rPr>
          <w:sz w:val="20"/>
        </w:rPr>
        <w:t xml:space="preserve"> </w:t>
      </w:r>
      <w:r>
        <w:rPr>
          <w:w w:val="80"/>
          <w:sz w:val="20"/>
        </w:rPr>
        <w:t>over</w:t>
      </w:r>
      <w:r>
        <w:rPr>
          <w:sz w:val="20"/>
        </w:rPr>
        <w:t xml:space="preserve"> </w:t>
      </w:r>
      <w:r>
        <w:rPr>
          <w:w w:val="80"/>
          <w:sz w:val="20"/>
        </w:rPr>
        <w:t>69.9% are</w:t>
      </w:r>
      <w:r>
        <w:rPr>
          <w:sz w:val="20"/>
        </w:rPr>
        <w:t xml:space="preserve"> </w:t>
      </w:r>
      <w:r>
        <w:rPr>
          <w:w w:val="80"/>
          <w:sz w:val="20"/>
        </w:rPr>
        <w:t>non</w:t>
      </w:r>
      <w:r>
        <w:rPr>
          <w:sz w:val="20"/>
        </w:rPr>
        <w:t xml:space="preserve"> </w:t>
      </w:r>
      <w:r>
        <w:rPr>
          <w:w w:val="80"/>
          <w:sz w:val="20"/>
        </w:rPr>
        <w:t>gazetted</w:t>
      </w:r>
      <w:r>
        <w:rPr>
          <w:sz w:val="20"/>
        </w:rPr>
        <w:t xml:space="preserve"> </w:t>
      </w:r>
      <w:r>
        <w:rPr>
          <w:w w:val="80"/>
          <w:sz w:val="20"/>
        </w:rPr>
        <w:t>forests</w:t>
      </w:r>
      <w:r>
        <w:rPr>
          <w:sz w:val="20"/>
        </w:rPr>
        <w:t xml:space="preserve"> </w:t>
      </w:r>
      <w:r>
        <w:rPr>
          <w:w w:val="80"/>
          <w:sz w:val="20"/>
        </w:rPr>
        <w:t>and</w:t>
      </w:r>
      <w:r>
        <w:rPr>
          <w:sz w:val="20"/>
        </w:rPr>
        <w:t xml:space="preserve"> </w:t>
      </w:r>
      <w:r>
        <w:rPr>
          <w:w w:val="80"/>
          <w:sz w:val="20"/>
        </w:rPr>
        <w:t>6.5% are</w:t>
      </w:r>
      <w:r>
        <w:rPr>
          <w:sz w:val="20"/>
        </w:rPr>
        <w:t xml:space="preserve"> </w:t>
      </w:r>
      <w:r>
        <w:rPr>
          <w:w w:val="80"/>
          <w:sz w:val="20"/>
        </w:rPr>
        <w:t>forests</w:t>
      </w:r>
      <w:r>
        <w:rPr>
          <w:sz w:val="20"/>
        </w:rPr>
        <w:t xml:space="preserve"> </w:t>
      </w:r>
      <w:r>
        <w:rPr>
          <w:w w:val="80"/>
          <w:sz w:val="20"/>
        </w:rPr>
        <w:t>under</w:t>
      </w:r>
      <w:r>
        <w:rPr>
          <w:sz w:val="20"/>
        </w:rPr>
        <w:t xml:space="preserve"> </w:t>
      </w:r>
      <w:r>
        <w:rPr>
          <w:w w:val="80"/>
          <w:sz w:val="20"/>
        </w:rPr>
        <w:t>National</w:t>
      </w:r>
      <w:r>
        <w:rPr>
          <w:sz w:val="20"/>
        </w:rPr>
        <w:t xml:space="preserve"> </w:t>
      </w:r>
      <w:r>
        <w:rPr>
          <w:w w:val="80"/>
          <w:sz w:val="20"/>
        </w:rPr>
        <w:t>parks.</w:t>
      </w:r>
    </w:p>
    <w:p w:rsidR="00E5575B" w:rsidRDefault="00E5575B">
      <w:pPr>
        <w:spacing w:line="242" w:lineRule="auto"/>
        <w:rPr>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0"/>
        </w:tabs>
        <w:spacing w:before="6"/>
        <w:ind w:right="625" w:firstLine="0"/>
        <w:rPr>
          <w:sz w:val="20"/>
        </w:rPr>
      </w:pPr>
      <w:r>
        <w:rPr>
          <w:w w:val="85"/>
          <w:sz w:val="20"/>
        </w:rPr>
        <w:lastRenderedPageBreak/>
        <w:t>And</w:t>
      </w:r>
      <w:r>
        <w:rPr>
          <w:spacing w:val="-4"/>
          <w:w w:val="85"/>
          <w:sz w:val="20"/>
        </w:rPr>
        <w:t xml:space="preserve"> </w:t>
      </w:r>
      <w:r>
        <w:rPr>
          <w:w w:val="85"/>
          <w:sz w:val="20"/>
        </w:rPr>
        <w:t>of</w:t>
      </w:r>
      <w:r>
        <w:rPr>
          <w:spacing w:val="-4"/>
          <w:w w:val="85"/>
          <w:sz w:val="20"/>
        </w:rPr>
        <w:t xml:space="preserve"> </w:t>
      </w:r>
      <w:r>
        <w:rPr>
          <w:w w:val="85"/>
          <w:sz w:val="20"/>
        </w:rPr>
        <w:t>the</w:t>
      </w:r>
      <w:r>
        <w:rPr>
          <w:spacing w:val="-2"/>
          <w:w w:val="85"/>
          <w:sz w:val="20"/>
        </w:rPr>
        <w:t xml:space="preserve"> </w:t>
      </w:r>
      <w:r>
        <w:rPr>
          <w:w w:val="85"/>
          <w:sz w:val="20"/>
        </w:rPr>
        <w:t>types</w:t>
      </w:r>
      <w:r>
        <w:rPr>
          <w:spacing w:val="-3"/>
          <w:w w:val="85"/>
          <w:sz w:val="20"/>
        </w:rPr>
        <w:t xml:space="preserve"> </w:t>
      </w:r>
      <w:r>
        <w:rPr>
          <w:w w:val="85"/>
          <w:sz w:val="20"/>
        </w:rPr>
        <w:t>of</w:t>
      </w:r>
      <w:r>
        <w:rPr>
          <w:spacing w:val="-4"/>
          <w:w w:val="85"/>
          <w:sz w:val="20"/>
        </w:rPr>
        <w:t xml:space="preserve"> </w:t>
      </w:r>
      <w:r>
        <w:rPr>
          <w:w w:val="85"/>
          <w:sz w:val="20"/>
        </w:rPr>
        <w:t>forests</w:t>
      </w:r>
      <w:r>
        <w:rPr>
          <w:spacing w:val="-3"/>
          <w:w w:val="85"/>
          <w:sz w:val="20"/>
        </w:rPr>
        <w:t xml:space="preserve"> </w:t>
      </w:r>
      <w:r>
        <w:rPr>
          <w:w w:val="85"/>
          <w:sz w:val="20"/>
        </w:rPr>
        <w:t>in</w:t>
      </w:r>
      <w:r>
        <w:rPr>
          <w:spacing w:val="-4"/>
          <w:w w:val="85"/>
          <w:sz w:val="20"/>
        </w:rPr>
        <w:t xml:space="preserve"> </w:t>
      </w:r>
      <w:r>
        <w:rPr>
          <w:w w:val="85"/>
          <w:sz w:val="20"/>
        </w:rPr>
        <w:t>terms</w:t>
      </w:r>
      <w:r>
        <w:rPr>
          <w:spacing w:val="-4"/>
          <w:w w:val="85"/>
          <w:sz w:val="20"/>
        </w:rPr>
        <w:t xml:space="preserve"> </w:t>
      </w:r>
      <w:r>
        <w:rPr>
          <w:w w:val="85"/>
          <w:sz w:val="20"/>
        </w:rPr>
        <w:t>of</w:t>
      </w:r>
      <w:r>
        <w:rPr>
          <w:spacing w:val="-4"/>
          <w:w w:val="85"/>
          <w:sz w:val="20"/>
        </w:rPr>
        <w:t xml:space="preserve"> </w:t>
      </w:r>
      <w:r>
        <w:rPr>
          <w:w w:val="85"/>
          <w:sz w:val="20"/>
        </w:rPr>
        <w:t>kilometer</w:t>
      </w:r>
      <w:r>
        <w:rPr>
          <w:spacing w:val="-4"/>
          <w:w w:val="85"/>
          <w:sz w:val="20"/>
        </w:rPr>
        <w:t xml:space="preserve"> </w:t>
      </w:r>
      <w:r>
        <w:rPr>
          <w:w w:val="85"/>
          <w:sz w:val="20"/>
        </w:rPr>
        <w:t>squared;</w:t>
      </w:r>
      <w:r>
        <w:rPr>
          <w:spacing w:val="-4"/>
          <w:w w:val="85"/>
          <w:sz w:val="20"/>
        </w:rPr>
        <w:t xml:space="preserve"> </w:t>
      </w:r>
      <w:r>
        <w:rPr>
          <w:w w:val="85"/>
          <w:sz w:val="20"/>
        </w:rPr>
        <w:t>7500</w:t>
      </w:r>
      <w:r>
        <w:rPr>
          <w:spacing w:val="-2"/>
          <w:w w:val="85"/>
          <w:sz w:val="20"/>
        </w:rPr>
        <w:t xml:space="preserve"> </w:t>
      </w:r>
      <w:r>
        <w:rPr>
          <w:w w:val="85"/>
          <w:sz w:val="20"/>
        </w:rPr>
        <w:t>km</w:t>
      </w:r>
      <w:r>
        <w:rPr>
          <w:w w:val="85"/>
          <w:position w:val="5"/>
          <w:sz w:val="13"/>
        </w:rPr>
        <w:t>2</w:t>
      </w:r>
      <w:r>
        <w:rPr>
          <w:spacing w:val="7"/>
          <w:position w:val="5"/>
          <w:sz w:val="13"/>
        </w:rPr>
        <w:t xml:space="preserve"> </w:t>
      </w:r>
      <w:r>
        <w:rPr>
          <w:w w:val="85"/>
          <w:sz w:val="20"/>
        </w:rPr>
        <w:t>are</w:t>
      </w:r>
      <w:r>
        <w:rPr>
          <w:spacing w:val="-4"/>
          <w:w w:val="85"/>
          <w:sz w:val="20"/>
        </w:rPr>
        <w:t xml:space="preserve"> </w:t>
      </w:r>
      <w:r>
        <w:rPr>
          <w:w w:val="85"/>
          <w:sz w:val="20"/>
        </w:rPr>
        <w:t>savanna</w:t>
      </w:r>
      <w:r>
        <w:rPr>
          <w:spacing w:val="-4"/>
          <w:w w:val="85"/>
          <w:sz w:val="20"/>
        </w:rPr>
        <w:t xml:space="preserve"> </w:t>
      </w:r>
      <w:r>
        <w:rPr>
          <w:w w:val="85"/>
          <w:sz w:val="20"/>
        </w:rPr>
        <w:t>woodland</w:t>
      </w:r>
      <w:r>
        <w:rPr>
          <w:spacing w:val="-4"/>
          <w:w w:val="85"/>
          <w:sz w:val="20"/>
        </w:rPr>
        <w:t xml:space="preserve"> </w:t>
      </w:r>
      <w:r>
        <w:rPr>
          <w:w w:val="85"/>
          <w:sz w:val="20"/>
        </w:rPr>
        <w:t>forests</w:t>
      </w:r>
      <w:r>
        <w:rPr>
          <w:spacing w:val="-4"/>
          <w:w w:val="85"/>
          <w:sz w:val="20"/>
        </w:rPr>
        <w:t xml:space="preserve"> </w:t>
      </w:r>
      <w:r>
        <w:rPr>
          <w:w w:val="85"/>
          <w:sz w:val="20"/>
        </w:rPr>
        <w:t>and</w:t>
      </w:r>
      <w:r>
        <w:rPr>
          <w:spacing w:val="-4"/>
          <w:w w:val="85"/>
          <w:sz w:val="20"/>
        </w:rPr>
        <w:t xml:space="preserve"> </w:t>
      </w:r>
      <w:r>
        <w:rPr>
          <w:w w:val="85"/>
          <w:sz w:val="20"/>
        </w:rPr>
        <w:t>planted</w:t>
      </w:r>
      <w:r>
        <w:rPr>
          <w:spacing w:val="-2"/>
          <w:w w:val="85"/>
          <w:sz w:val="20"/>
        </w:rPr>
        <w:t xml:space="preserve"> </w:t>
      </w:r>
      <w:r>
        <w:rPr>
          <w:w w:val="85"/>
          <w:sz w:val="20"/>
        </w:rPr>
        <w:t>forests,</w:t>
      </w:r>
      <w:r>
        <w:rPr>
          <w:spacing w:val="-4"/>
          <w:w w:val="85"/>
          <w:sz w:val="20"/>
        </w:rPr>
        <w:t xml:space="preserve"> </w:t>
      </w:r>
      <w:r>
        <w:rPr>
          <w:w w:val="85"/>
          <w:sz w:val="20"/>
        </w:rPr>
        <w:t>5000</w:t>
      </w:r>
      <w:r>
        <w:rPr>
          <w:spacing w:val="-2"/>
          <w:w w:val="85"/>
          <w:sz w:val="20"/>
        </w:rPr>
        <w:t xml:space="preserve"> </w:t>
      </w:r>
      <w:r>
        <w:rPr>
          <w:w w:val="85"/>
          <w:sz w:val="20"/>
        </w:rPr>
        <w:t>km</w:t>
      </w:r>
      <w:r>
        <w:rPr>
          <w:w w:val="85"/>
          <w:position w:val="5"/>
          <w:sz w:val="13"/>
        </w:rPr>
        <w:t>2</w:t>
      </w:r>
      <w:r>
        <w:rPr>
          <w:spacing w:val="-3"/>
          <w:position w:val="5"/>
          <w:sz w:val="13"/>
        </w:rPr>
        <w:t xml:space="preserve"> </w:t>
      </w:r>
      <w:r>
        <w:rPr>
          <w:w w:val="85"/>
          <w:sz w:val="20"/>
        </w:rPr>
        <w:t>are</w:t>
      </w:r>
      <w:r>
        <w:rPr>
          <w:spacing w:val="-4"/>
          <w:w w:val="85"/>
          <w:sz w:val="20"/>
        </w:rPr>
        <w:t xml:space="preserve"> </w:t>
      </w:r>
      <w:r>
        <w:rPr>
          <w:w w:val="85"/>
          <w:sz w:val="20"/>
        </w:rPr>
        <w:t>tropical lowland</w:t>
      </w:r>
      <w:r>
        <w:rPr>
          <w:spacing w:val="-6"/>
          <w:w w:val="85"/>
          <w:sz w:val="20"/>
        </w:rPr>
        <w:t xml:space="preserve"> </w:t>
      </w:r>
      <w:r>
        <w:rPr>
          <w:w w:val="85"/>
          <w:sz w:val="20"/>
        </w:rPr>
        <w:t>rainforests</w:t>
      </w:r>
      <w:r>
        <w:rPr>
          <w:spacing w:val="-5"/>
          <w:w w:val="85"/>
          <w:sz w:val="20"/>
        </w:rPr>
        <w:t xml:space="preserve"> </w:t>
      </w:r>
      <w:r>
        <w:rPr>
          <w:w w:val="85"/>
          <w:sz w:val="20"/>
        </w:rPr>
        <w:t>and</w:t>
      </w:r>
      <w:r>
        <w:rPr>
          <w:spacing w:val="-5"/>
          <w:w w:val="85"/>
          <w:sz w:val="20"/>
        </w:rPr>
        <w:t xml:space="preserve"> </w:t>
      </w:r>
      <w:r>
        <w:rPr>
          <w:w w:val="85"/>
          <w:sz w:val="20"/>
        </w:rPr>
        <w:t>1500</w:t>
      </w:r>
      <w:r>
        <w:rPr>
          <w:spacing w:val="-6"/>
          <w:w w:val="85"/>
          <w:sz w:val="20"/>
        </w:rPr>
        <w:t xml:space="preserve"> </w:t>
      </w:r>
      <w:r>
        <w:rPr>
          <w:w w:val="85"/>
          <w:sz w:val="20"/>
        </w:rPr>
        <w:t>km</w:t>
      </w:r>
      <w:r>
        <w:rPr>
          <w:w w:val="85"/>
          <w:position w:val="5"/>
          <w:sz w:val="13"/>
        </w:rPr>
        <w:t>2</w:t>
      </w:r>
      <w:r>
        <w:rPr>
          <w:spacing w:val="-3"/>
          <w:position w:val="5"/>
          <w:sz w:val="13"/>
        </w:rPr>
        <w:t xml:space="preserve"> </w:t>
      </w:r>
      <w:r>
        <w:rPr>
          <w:w w:val="85"/>
          <w:sz w:val="20"/>
        </w:rPr>
        <w:t>are</w:t>
      </w:r>
      <w:r>
        <w:rPr>
          <w:spacing w:val="-5"/>
          <w:w w:val="85"/>
          <w:sz w:val="20"/>
        </w:rPr>
        <w:t xml:space="preserve"> </w:t>
      </w:r>
      <w:r>
        <w:rPr>
          <w:w w:val="85"/>
          <w:sz w:val="20"/>
        </w:rPr>
        <w:t>montane</w:t>
      </w:r>
      <w:r>
        <w:rPr>
          <w:spacing w:val="-5"/>
          <w:w w:val="85"/>
          <w:sz w:val="20"/>
        </w:rPr>
        <w:t xml:space="preserve"> </w:t>
      </w:r>
      <w:r>
        <w:rPr>
          <w:w w:val="85"/>
          <w:sz w:val="20"/>
        </w:rPr>
        <w:t>forests</w:t>
      </w:r>
      <w:r>
        <w:rPr>
          <w:spacing w:val="-6"/>
          <w:w w:val="85"/>
          <w:sz w:val="20"/>
        </w:rPr>
        <w:t xml:space="preserve"> </w:t>
      </w:r>
      <w:r>
        <w:rPr>
          <w:w w:val="85"/>
          <w:sz w:val="20"/>
        </w:rPr>
        <w:t>(Tropical</w:t>
      </w:r>
      <w:r>
        <w:rPr>
          <w:spacing w:val="-5"/>
          <w:w w:val="85"/>
          <w:sz w:val="20"/>
        </w:rPr>
        <w:t xml:space="preserve"> </w:t>
      </w:r>
      <w:r>
        <w:rPr>
          <w:w w:val="85"/>
          <w:sz w:val="20"/>
        </w:rPr>
        <w:t>High</w:t>
      </w:r>
      <w:r>
        <w:rPr>
          <w:spacing w:val="-5"/>
          <w:w w:val="85"/>
          <w:sz w:val="20"/>
        </w:rPr>
        <w:t xml:space="preserve"> </w:t>
      </w:r>
      <w:r>
        <w:rPr>
          <w:w w:val="85"/>
          <w:sz w:val="20"/>
        </w:rPr>
        <w:t>Mountain).</w:t>
      </w:r>
    </w:p>
    <w:p w:rsidR="00E5575B" w:rsidRDefault="00D512E5">
      <w:pPr>
        <w:pStyle w:val="ListParagraph"/>
        <w:numPr>
          <w:ilvl w:val="1"/>
          <w:numId w:val="38"/>
        </w:numPr>
        <w:tabs>
          <w:tab w:val="left" w:pos="1090"/>
        </w:tabs>
        <w:spacing w:line="242" w:lineRule="auto"/>
        <w:ind w:right="627" w:firstLine="0"/>
        <w:rPr>
          <w:sz w:val="20"/>
        </w:rPr>
      </w:pPr>
      <w:r>
        <w:rPr>
          <w:w w:val="85"/>
          <w:sz w:val="20"/>
        </w:rPr>
        <w:t>While in terms of percentages; riverine forests are 1.2%, planted forests are 0.3%, savanna woodland and tropical lowland rainforests are 81.4%</w:t>
      </w:r>
      <w:r>
        <w:rPr>
          <w:spacing w:val="-6"/>
          <w:w w:val="85"/>
          <w:sz w:val="20"/>
        </w:rPr>
        <w:t xml:space="preserve"> </w:t>
      </w:r>
      <w:r>
        <w:rPr>
          <w:w w:val="85"/>
          <w:sz w:val="20"/>
        </w:rPr>
        <w:t>and</w:t>
      </w:r>
      <w:r>
        <w:rPr>
          <w:spacing w:val="-5"/>
          <w:w w:val="85"/>
          <w:sz w:val="20"/>
        </w:rPr>
        <w:t xml:space="preserve"> </w:t>
      </w:r>
      <w:r>
        <w:rPr>
          <w:w w:val="85"/>
          <w:sz w:val="20"/>
        </w:rPr>
        <w:t>montane</w:t>
      </w:r>
      <w:r>
        <w:rPr>
          <w:spacing w:val="-5"/>
          <w:w w:val="85"/>
          <w:sz w:val="20"/>
        </w:rPr>
        <w:t xml:space="preserve"> </w:t>
      </w:r>
      <w:r>
        <w:rPr>
          <w:w w:val="85"/>
          <w:sz w:val="20"/>
        </w:rPr>
        <w:t>forests</w:t>
      </w:r>
      <w:r>
        <w:rPr>
          <w:spacing w:val="-6"/>
          <w:w w:val="85"/>
          <w:sz w:val="20"/>
        </w:rPr>
        <w:t xml:space="preserve"> </w:t>
      </w:r>
      <w:r>
        <w:rPr>
          <w:w w:val="85"/>
          <w:sz w:val="20"/>
        </w:rPr>
        <w:t>(Tropical</w:t>
      </w:r>
      <w:r>
        <w:rPr>
          <w:spacing w:val="-5"/>
          <w:w w:val="85"/>
          <w:sz w:val="20"/>
        </w:rPr>
        <w:t xml:space="preserve"> </w:t>
      </w:r>
      <w:r>
        <w:rPr>
          <w:w w:val="85"/>
          <w:sz w:val="20"/>
        </w:rPr>
        <w:t>High</w:t>
      </w:r>
      <w:r>
        <w:rPr>
          <w:spacing w:val="-5"/>
          <w:w w:val="85"/>
          <w:sz w:val="20"/>
        </w:rPr>
        <w:t xml:space="preserve"> </w:t>
      </w:r>
      <w:r>
        <w:rPr>
          <w:w w:val="85"/>
          <w:sz w:val="20"/>
        </w:rPr>
        <w:t>Mountain),</w:t>
      </w:r>
      <w:r>
        <w:rPr>
          <w:spacing w:val="-6"/>
          <w:w w:val="85"/>
          <w:sz w:val="20"/>
        </w:rPr>
        <w:t xml:space="preserve"> </w:t>
      </w:r>
      <w:r>
        <w:rPr>
          <w:w w:val="85"/>
          <w:sz w:val="20"/>
        </w:rPr>
        <w:t>which</w:t>
      </w:r>
      <w:r>
        <w:rPr>
          <w:spacing w:val="-5"/>
          <w:w w:val="85"/>
          <w:sz w:val="20"/>
        </w:rPr>
        <w:t xml:space="preserve"> </w:t>
      </w:r>
      <w:r>
        <w:rPr>
          <w:w w:val="85"/>
          <w:sz w:val="20"/>
        </w:rPr>
        <w:t>is</w:t>
      </w:r>
      <w:r>
        <w:rPr>
          <w:spacing w:val="-5"/>
          <w:w w:val="85"/>
          <w:sz w:val="20"/>
        </w:rPr>
        <w:t xml:space="preserve"> </w:t>
      </w:r>
      <w:r>
        <w:rPr>
          <w:w w:val="85"/>
          <w:sz w:val="20"/>
        </w:rPr>
        <w:t>17.9%.</w:t>
      </w:r>
    </w:p>
    <w:p w:rsidR="00E5575B" w:rsidRDefault="00D512E5">
      <w:pPr>
        <w:pStyle w:val="Heading1"/>
        <w:spacing w:before="226"/>
        <w:ind w:left="1091"/>
      </w:pPr>
      <w:r>
        <w:rPr>
          <w:w w:val="80"/>
        </w:rPr>
        <w:t>TYPES</w:t>
      </w:r>
      <w:r>
        <w:rPr>
          <w:spacing w:val="-6"/>
        </w:rPr>
        <w:t xml:space="preserve"> </w:t>
      </w:r>
      <w:r>
        <w:rPr>
          <w:w w:val="80"/>
        </w:rPr>
        <w:t>OF</w:t>
      </w:r>
      <w:r>
        <w:rPr>
          <w:spacing w:val="-4"/>
        </w:rPr>
        <w:t xml:space="preserve"> </w:t>
      </w:r>
      <w:r>
        <w:rPr>
          <w:w w:val="80"/>
        </w:rPr>
        <w:t>MAJOR</w:t>
      </w:r>
      <w:r>
        <w:rPr>
          <w:spacing w:val="-4"/>
        </w:rPr>
        <w:t xml:space="preserve"> </w:t>
      </w:r>
      <w:r>
        <w:rPr>
          <w:w w:val="80"/>
        </w:rPr>
        <w:t>FORESTS</w:t>
      </w:r>
      <w:r>
        <w:rPr>
          <w:spacing w:val="-6"/>
        </w:rPr>
        <w:t xml:space="preserve"> </w:t>
      </w:r>
      <w:r>
        <w:rPr>
          <w:w w:val="80"/>
        </w:rPr>
        <w:t>IN</w:t>
      </w:r>
      <w:r>
        <w:rPr>
          <w:spacing w:val="-4"/>
        </w:rPr>
        <w:t xml:space="preserve"> </w:t>
      </w:r>
      <w:r>
        <w:rPr>
          <w:spacing w:val="-2"/>
          <w:w w:val="80"/>
        </w:rPr>
        <w:t>UGANDA</w:t>
      </w:r>
    </w:p>
    <w:p w:rsidR="00E5575B" w:rsidRDefault="00D512E5">
      <w:pPr>
        <w:pStyle w:val="BodyText"/>
        <w:spacing w:before="3"/>
        <w:ind w:left="822"/>
        <w:jc w:val="both"/>
      </w:pPr>
      <w:r>
        <w:rPr>
          <w:w w:val="80"/>
        </w:rPr>
        <w:t>In</w:t>
      </w:r>
      <w:r>
        <w:rPr>
          <w:spacing w:val="-6"/>
        </w:rPr>
        <w:t xml:space="preserve"> </w:t>
      </w:r>
      <w:r>
        <w:rPr>
          <w:w w:val="80"/>
        </w:rPr>
        <w:t>Uganda,</w:t>
      </w:r>
      <w:r>
        <w:rPr>
          <w:spacing w:val="-5"/>
        </w:rPr>
        <w:t xml:space="preserve"> </w:t>
      </w:r>
      <w:r>
        <w:rPr>
          <w:w w:val="80"/>
        </w:rPr>
        <w:t>there</w:t>
      </w:r>
      <w:r>
        <w:rPr>
          <w:spacing w:val="-6"/>
        </w:rPr>
        <w:t xml:space="preserve"> </w:t>
      </w:r>
      <w:r>
        <w:rPr>
          <w:w w:val="80"/>
        </w:rPr>
        <w:t>are</w:t>
      </w:r>
      <w:r>
        <w:rPr>
          <w:spacing w:val="-5"/>
        </w:rPr>
        <w:t xml:space="preserve"> </w:t>
      </w:r>
      <w:r>
        <w:rPr>
          <w:w w:val="80"/>
        </w:rPr>
        <w:t>five</w:t>
      </w:r>
      <w:r>
        <w:rPr>
          <w:spacing w:val="-5"/>
        </w:rPr>
        <w:t xml:space="preserve"> </w:t>
      </w:r>
      <w:r>
        <w:rPr>
          <w:w w:val="80"/>
        </w:rPr>
        <w:t>main</w:t>
      </w:r>
      <w:r>
        <w:rPr>
          <w:spacing w:val="-6"/>
        </w:rPr>
        <w:t xml:space="preserve"> </w:t>
      </w:r>
      <w:r>
        <w:rPr>
          <w:w w:val="80"/>
        </w:rPr>
        <w:t>types</w:t>
      </w:r>
      <w:r>
        <w:rPr>
          <w:spacing w:val="-5"/>
        </w:rPr>
        <w:t xml:space="preserve"> </w:t>
      </w:r>
      <w:r>
        <w:rPr>
          <w:w w:val="80"/>
        </w:rPr>
        <w:t>of</w:t>
      </w:r>
      <w:r>
        <w:rPr>
          <w:spacing w:val="-6"/>
        </w:rPr>
        <w:t xml:space="preserve"> </w:t>
      </w:r>
      <w:r>
        <w:rPr>
          <w:w w:val="80"/>
        </w:rPr>
        <w:t>forests</w:t>
      </w:r>
      <w:r>
        <w:rPr>
          <w:spacing w:val="-5"/>
        </w:rPr>
        <w:t xml:space="preserve"> </w:t>
      </w:r>
      <w:r>
        <w:rPr>
          <w:spacing w:val="-2"/>
          <w:w w:val="80"/>
        </w:rPr>
        <w:t>namely;</w:t>
      </w:r>
    </w:p>
    <w:p w:rsidR="00E5575B" w:rsidRDefault="00D512E5">
      <w:pPr>
        <w:pStyle w:val="ListParagraph"/>
        <w:numPr>
          <w:ilvl w:val="0"/>
          <w:numId w:val="39"/>
        </w:numPr>
        <w:tabs>
          <w:tab w:val="left" w:pos="881"/>
        </w:tabs>
        <w:spacing w:before="2" w:line="242" w:lineRule="auto"/>
        <w:ind w:right="627" w:firstLine="0"/>
        <w:jc w:val="both"/>
        <w:rPr>
          <w:sz w:val="20"/>
        </w:rPr>
      </w:pPr>
      <w:r>
        <w:rPr>
          <w:w w:val="85"/>
          <w:sz w:val="20"/>
        </w:rPr>
        <w:t>Tropical</w:t>
      </w:r>
      <w:r>
        <w:rPr>
          <w:spacing w:val="-6"/>
          <w:w w:val="85"/>
          <w:sz w:val="20"/>
        </w:rPr>
        <w:t xml:space="preserve"> </w:t>
      </w:r>
      <w:r>
        <w:rPr>
          <w:w w:val="85"/>
          <w:sz w:val="20"/>
        </w:rPr>
        <w:t>low</w:t>
      </w:r>
      <w:r>
        <w:rPr>
          <w:spacing w:val="-4"/>
          <w:w w:val="85"/>
          <w:sz w:val="20"/>
        </w:rPr>
        <w:t xml:space="preserve"> </w:t>
      </w:r>
      <w:r>
        <w:rPr>
          <w:w w:val="85"/>
          <w:sz w:val="20"/>
        </w:rPr>
        <w:t>land</w:t>
      </w:r>
      <w:r>
        <w:rPr>
          <w:spacing w:val="-5"/>
          <w:w w:val="85"/>
          <w:sz w:val="20"/>
        </w:rPr>
        <w:t xml:space="preserve"> </w:t>
      </w:r>
      <w:r>
        <w:rPr>
          <w:w w:val="85"/>
          <w:sz w:val="20"/>
        </w:rPr>
        <w:t>rainforests</w:t>
      </w:r>
      <w:r>
        <w:rPr>
          <w:spacing w:val="-5"/>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Mabira</w:t>
      </w:r>
      <w:r>
        <w:rPr>
          <w:spacing w:val="-5"/>
          <w:w w:val="85"/>
          <w:sz w:val="20"/>
        </w:rPr>
        <w:t xml:space="preserve"> </w:t>
      </w:r>
      <w:r>
        <w:rPr>
          <w:w w:val="85"/>
          <w:sz w:val="20"/>
        </w:rPr>
        <w:t>in</w:t>
      </w:r>
      <w:r>
        <w:rPr>
          <w:spacing w:val="-4"/>
          <w:w w:val="85"/>
          <w:sz w:val="20"/>
        </w:rPr>
        <w:t xml:space="preserve"> </w:t>
      </w:r>
      <w:r>
        <w:rPr>
          <w:w w:val="85"/>
          <w:sz w:val="20"/>
        </w:rPr>
        <w:t>Buyikwe</w:t>
      </w:r>
      <w:r>
        <w:rPr>
          <w:spacing w:val="-5"/>
          <w:w w:val="85"/>
          <w:sz w:val="20"/>
        </w:rPr>
        <w:t xml:space="preserve"> </w:t>
      </w:r>
      <w:r>
        <w:rPr>
          <w:w w:val="85"/>
          <w:sz w:val="20"/>
        </w:rPr>
        <w:t>(Mukono),</w:t>
      </w:r>
      <w:r>
        <w:rPr>
          <w:spacing w:val="-6"/>
          <w:w w:val="85"/>
          <w:sz w:val="20"/>
        </w:rPr>
        <w:t xml:space="preserve"> </w:t>
      </w:r>
      <w:r>
        <w:rPr>
          <w:w w:val="85"/>
          <w:sz w:val="20"/>
        </w:rPr>
        <w:t>Bugoma</w:t>
      </w:r>
      <w:r>
        <w:rPr>
          <w:spacing w:val="-5"/>
          <w:w w:val="85"/>
          <w:sz w:val="20"/>
        </w:rPr>
        <w:t xml:space="preserve"> </w:t>
      </w:r>
      <w:r>
        <w:rPr>
          <w:w w:val="85"/>
          <w:sz w:val="20"/>
        </w:rPr>
        <w:t>in</w:t>
      </w:r>
      <w:r>
        <w:rPr>
          <w:spacing w:val="-4"/>
          <w:w w:val="85"/>
          <w:sz w:val="20"/>
        </w:rPr>
        <w:t xml:space="preserve"> </w:t>
      </w:r>
      <w:r>
        <w:rPr>
          <w:w w:val="85"/>
          <w:sz w:val="20"/>
        </w:rPr>
        <w:t>Hoima,</w:t>
      </w:r>
      <w:r>
        <w:rPr>
          <w:spacing w:val="-4"/>
          <w:w w:val="85"/>
          <w:sz w:val="20"/>
        </w:rPr>
        <w:t xml:space="preserve"> </w:t>
      </w:r>
      <w:r>
        <w:rPr>
          <w:w w:val="85"/>
          <w:sz w:val="20"/>
        </w:rPr>
        <w:t>Budongo</w:t>
      </w:r>
      <w:r>
        <w:rPr>
          <w:spacing w:val="-4"/>
          <w:w w:val="85"/>
          <w:sz w:val="20"/>
        </w:rPr>
        <w:t xml:space="preserve"> </w:t>
      </w:r>
      <w:r>
        <w:rPr>
          <w:w w:val="85"/>
          <w:sz w:val="20"/>
        </w:rPr>
        <w:t>in</w:t>
      </w:r>
      <w:r>
        <w:rPr>
          <w:spacing w:val="-6"/>
          <w:w w:val="85"/>
          <w:sz w:val="20"/>
        </w:rPr>
        <w:t xml:space="preserve"> </w:t>
      </w:r>
      <w:r>
        <w:rPr>
          <w:w w:val="85"/>
          <w:sz w:val="20"/>
        </w:rPr>
        <w:t>Masindi,</w:t>
      </w:r>
      <w:r>
        <w:rPr>
          <w:spacing w:val="-4"/>
          <w:w w:val="85"/>
          <w:sz w:val="20"/>
        </w:rPr>
        <w:t xml:space="preserve"> </w:t>
      </w:r>
      <w:r>
        <w:rPr>
          <w:w w:val="85"/>
          <w:sz w:val="20"/>
        </w:rPr>
        <w:t>Kibale</w:t>
      </w:r>
      <w:r>
        <w:rPr>
          <w:spacing w:val="-4"/>
          <w:w w:val="85"/>
          <w:sz w:val="20"/>
        </w:rPr>
        <w:t xml:space="preserve"> </w:t>
      </w:r>
      <w:r>
        <w:rPr>
          <w:w w:val="85"/>
          <w:sz w:val="20"/>
        </w:rPr>
        <w:t>in</w:t>
      </w:r>
      <w:r>
        <w:rPr>
          <w:spacing w:val="-4"/>
          <w:w w:val="85"/>
          <w:sz w:val="20"/>
        </w:rPr>
        <w:t xml:space="preserve"> </w:t>
      </w:r>
      <w:r>
        <w:rPr>
          <w:w w:val="85"/>
          <w:sz w:val="20"/>
        </w:rPr>
        <w:t>Kamwenge</w:t>
      </w:r>
      <w:r>
        <w:rPr>
          <w:spacing w:val="-4"/>
          <w:w w:val="85"/>
          <w:sz w:val="20"/>
        </w:rPr>
        <w:t xml:space="preserve"> </w:t>
      </w:r>
      <w:r>
        <w:rPr>
          <w:w w:val="85"/>
          <w:sz w:val="20"/>
        </w:rPr>
        <w:t>and</w:t>
      </w:r>
      <w:r>
        <w:rPr>
          <w:spacing w:val="-5"/>
          <w:w w:val="85"/>
          <w:sz w:val="20"/>
        </w:rPr>
        <w:t xml:space="preserve"> </w:t>
      </w:r>
      <w:r>
        <w:rPr>
          <w:w w:val="85"/>
          <w:sz w:val="20"/>
        </w:rPr>
        <w:t xml:space="preserve">Kabarole, Maramagambo in Bushenyi, Kalinzu in Bushenyi, Semliki in Bundibugyo, Kasyoha – Kitomi in Bushenyi and Ibanda, Bwindi impenetrable in </w:t>
      </w:r>
      <w:r>
        <w:rPr>
          <w:spacing w:val="-2"/>
          <w:w w:val="85"/>
          <w:sz w:val="20"/>
        </w:rPr>
        <w:t>Kanungu, Itwara in</w:t>
      </w:r>
      <w:r>
        <w:rPr>
          <w:spacing w:val="-4"/>
          <w:sz w:val="20"/>
        </w:rPr>
        <w:t xml:space="preserve"> </w:t>
      </w:r>
      <w:r>
        <w:rPr>
          <w:spacing w:val="-2"/>
          <w:w w:val="85"/>
          <w:sz w:val="20"/>
        </w:rPr>
        <w:t>Kyenjojo, Malabigambo in Rakai, Zoka in</w:t>
      </w:r>
      <w:r>
        <w:rPr>
          <w:spacing w:val="-4"/>
          <w:sz w:val="20"/>
        </w:rPr>
        <w:t xml:space="preserve"> </w:t>
      </w:r>
      <w:r>
        <w:rPr>
          <w:spacing w:val="-2"/>
          <w:w w:val="85"/>
          <w:sz w:val="20"/>
        </w:rPr>
        <w:t>Adjumani, Wiceri and</w:t>
      </w:r>
      <w:r>
        <w:rPr>
          <w:spacing w:val="-4"/>
          <w:sz w:val="20"/>
        </w:rPr>
        <w:t xml:space="preserve"> </w:t>
      </w:r>
      <w:r>
        <w:rPr>
          <w:spacing w:val="-2"/>
          <w:w w:val="85"/>
          <w:sz w:val="20"/>
        </w:rPr>
        <w:t>Kilak</w:t>
      </w:r>
      <w:r>
        <w:rPr>
          <w:spacing w:val="-4"/>
          <w:sz w:val="20"/>
        </w:rPr>
        <w:t xml:space="preserve"> </w:t>
      </w:r>
      <w:r>
        <w:rPr>
          <w:spacing w:val="-2"/>
          <w:w w:val="85"/>
          <w:sz w:val="20"/>
        </w:rPr>
        <w:t>in Amuru,</w:t>
      </w:r>
      <w:r>
        <w:rPr>
          <w:spacing w:val="-4"/>
          <w:sz w:val="20"/>
        </w:rPr>
        <w:t xml:space="preserve"> </w:t>
      </w:r>
      <w:r>
        <w:rPr>
          <w:spacing w:val="-2"/>
          <w:w w:val="85"/>
          <w:sz w:val="20"/>
        </w:rPr>
        <w:t xml:space="preserve">West Bugwe in Tororo and Busia and Bunya in </w:t>
      </w:r>
      <w:r>
        <w:rPr>
          <w:w w:val="85"/>
          <w:sz w:val="20"/>
        </w:rPr>
        <w:t>Mayuge, Echuya in Kabale, Mpanga in Mpigi, etc.</w:t>
      </w:r>
    </w:p>
    <w:p w:rsidR="00E5575B" w:rsidRDefault="00E5575B">
      <w:pPr>
        <w:pStyle w:val="BodyText"/>
        <w:spacing w:before="6"/>
        <w:ind w:left="0"/>
      </w:pPr>
    </w:p>
    <w:p w:rsidR="00E5575B" w:rsidRDefault="00D512E5">
      <w:pPr>
        <w:pStyle w:val="ListParagraph"/>
        <w:numPr>
          <w:ilvl w:val="0"/>
          <w:numId w:val="39"/>
        </w:numPr>
        <w:tabs>
          <w:tab w:val="left" w:pos="910"/>
        </w:tabs>
        <w:spacing w:line="244" w:lineRule="auto"/>
        <w:ind w:right="628" w:firstLine="0"/>
        <w:jc w:val="both"/>
        <w:rPr>
          <w:sz w:val="20"/>
        </w:rPr>
      </w:pPr>
      <w:r>
        <w:rPr>
          <w:w w:val="80"/>
          <w:sz w:val="20"/>
        </w:rPr>
        <w:t xml:space="preserve">Montane forests / tropical highland forests on mountains like Mt. Rwenzori in Kasese and Bundibugyo, Mt. Elgon in Sironko, Bukwa, Kapchorwa, </w:t>
      </w:r>
      <w:r>
        <w:rPr>
          <w:spacing w:val="-2"/>
          <w:w w:val="85"/>
          <w:sz w:val="20"/>
        </w:rPr>
        <w:t>Bududa, Manafwa and Mbale, Mt.</w:t>
      </w:r>
      <w:r>
        <w:rPr>
          <w:spacing w:val="-4"/>
          <w:sz w:val="20"/>
        </w:rPr>
        <w:t xml:space="preserve"> </w:t>
      </w:r>
      <w:r>
        <w:rPr>
          <w:spacing w:val="-2"/>
          <w:w w:val="85"/>
          <w:sz w:val="20"/>
        </w:rPr>
        <w:t>Mgahinga in Kisoro,</w:t>
      </w:r>
      <w:r>
        <w:rPr>
          <w:spacing w:val="-4"/>
          <w:sz w:val="20"/>
        </w:rPr>
        <w:t xml:space="preserve"> </w:t>
      </w:r>
      <w:r>
        <w:rPr>
          <w:spacing w:val="-2"/>
          <w:w w:val="85"/>
          <w:sz w:val="20"/>
        </w:rPr>
        <w:t>Sabinio in</w:t>
      </w:r>
      <w:r>
        <w:rPr>
          <w:spacing w:val="-4"/>
          <w:sz w:val="20"/>
        </w:rPr>
        <w:t xml:space="preserve"> </w:t>
      </w:r>
      <w:r>
        <w:rPr>
          <w:spacing w:val="-2"/>
          <w:w w:val="85"/>
          <w:sz w:val="20"/>
        </w:rPr>
        <w:t>Kisoro and Mt. Muhavura in Kisoro,</w:t>
      </w:r>
      <w:r>
        <w:rPr>
          <w:spacing w:val="-4"/>
          <w:sz w:val="20"/>
        </w:rPr>
        <w:t xml:space="preserve"> </w:t>
      </w:r>
      <w:r>
        <w:rPr>
          <w:spacing w:val="-2"/>
          <w:w w:val="85"/>
          <w:sz w:val="20"/>
        </w:rPr>
        <w:t>...</w:t>
      </w:r>
    </w:p>
    <w:p w:rsidR="00E5575B" w:rsidRDefault="00D512E5">
      <w:pPr>
        <w:pStyle w:val="ListParagraph"/>
        <w:numPr>
          <w:ilvl w:val="0"/>
          <w:numId w:val="39"/>
        </w:numPr>
        <w:tabs>
          <w:tab w:val="left" w:pos="951"/>
        </w:tabs>
        <w:spacing w:before="224" w:line="242" w:lineRule="auto"/>
        <w:ind w:right="625" w:firstLine="0"/>
        <w:jc w:val="both"/>
        <w:rPr>
          <w:sz w:val="20"/>
        </w:rPr>
      </w:pPr>
      <w:r>
        <w:rPr>
          <w:w w:val="85"/>
          <w:sz w:val="20"/>
        </w:rPr>
        <w:t>Riverine</w:t>
      </w:r>
      <w:r>
        <w:rPr>
          <w:spacing w:val="-4"/>
          <w:w w:val="85"/>
          <w:sz w:val="20"/>
        </w:rPr>
        <w:t xml:space="preserve"> </w:t>
      </w:r>
      <w:r>
        <w:rPr>
          <w:w w:val="85"/>
          <w:sz w:val="20"/>
        </w:rPr>
        <w:t>forests</w:t>
      </w:r>
      <w:r>
        <w:rPr>
          <w:spacing w:val="-4"/>
          <w:w w:val="85"/>
          <w:sz w:val="20"/>
        </w:rPr>
        <w:t xml:space="preserve"> </w:t>
      </w:r>
      <w:r>
        <w:rPr>
          <w:w w:val="85"/>
          <w:sz w:val="20"/>
        </w:rPr>
        <w:t>along</w:t>
      </w:r>
      <w:r>
        <w:rPr>
          <w:spacing w:val="-4"/>
          <w:w w:val="85"/>
          <w:sz w:val="20"/>
        </w:rPr>
        <w:t xml:space="preserve"> </w:t>
      </w:r>
      <w:r>
        <w:rPr>
          <w:w w:val="85"/>
          <w:sz w:val="20"/>
        </w:rPr>
        <w:t>the</w:t>
      </w:r>
      <w:r>
        <w:rPr>
          <w:spacing w:val="-4"/>
          <w:w w:val="85"/>
          <w:sz w:val="20"/>
        </w:rPr>
        <w:t xml:space="preserve"> </w:t>
      </w:r>
      <w:r>
        <w:rPr>
          <w:w w:val="85"/>
          <w:sz w:val="20"/>
        </w:rPr>
        <w:t>riverbanks</w:t>
      </w:r>
      <w:r>
        <w:rPr>
          <w:spacing w:val="-5"/>
          <w:w w:val="85"/>
          <w:sz w:val="20"/>
        </w:rPr>
        <w:t xml:space="preserve"> </w:t>
      </w:r>
      <w:r>
        <w:rPr>
          <w:w w:val="85"/>
          <w:sz w:val="20"/>
        </w:rPr>
        <w:t>such</w:t>
      </w:r>
      <w:r>
        <w:rPr>
          <w:spacing w:val="-4"/>
          <w:w w:val="85"/>
          <w:sz w:val="20"/>
        </w:rPr>
        <w:t xml:space="preserve"> </w:t>
      </w:r>
      <w:r>
        <w:rPr>
          <w:w w:val="85"/>
          <w:sz w:val="20"/>
        </w:rPr>
        <w:t>as</w:t>
      </w:r>
      <w:r>
        <w:rPr>
          <w:spacing w:val="-2"/>
          <w:w w:val="85"/>
          <w:sz w:val="20"/>
        </w:rPr>
        <w:t xml:space="preserve"> </w:t>
      </w:r>
      <w:r>
        <w:rPr>
          <w:w w:val="85"/>
          <w:sz w:val="20"/>
        </w:rPr>
        <w:t>along</w:t>
      </w:r>
      <w:r>
        <w:rPr>
          <w:spacing w:val="-4"/>
          <w:w w:val="85"/>
          <w:sz w:val="20"/>
        </w:rPr>
        <w:t xml:space="preserve"> </w:t>
      </w:r>
      <w:r>
        <w:rPr>
          <w:w w:val="85"/>
          <w:sz w:val="20"/>
        </w:rPr>
        <w:t>R.</w:t>
      </w:r>
      <w:r>
        <w:rPr>
          <w:spacing w:val="-4"/>
          <w:w w:val="85"/>
          <w:sz w:val="20"/>
        </w:rPr>
        <w:t xml:space="preserve"> </w:t>
      </w:r>
      <w:r>
        <w:rPr>
          <w:w w:val="85"/>
          <w:sz w:val="20"/>
        </w:rPr>
        <w:t>Katonga</w:t>
      </w:r>
      <w:r>
        <w:rPr>
          <w:spacing w:val="-4"/>
          <w:w w:val="85"/>
          <w:sz w:val="20"/>
        </w:rPr>
        <w:t xml:space="preserve"> </w:t>
      </w:r>
      <w:r>
        <w:rPr>
          <w:w w:val="85"/>
          <w:sz w:val="20"/>
        </w:rPr>
        <w:t>in</w:t>
      </w:r>
      <w:r>
        <w:rPr>
          <w:spacing w:val="-5"/>
          <w:w w:val="85"/>
          <w:sz w:val="20"/>
        </w:rPr>
        <w:t xml:space="preserve"> </w:t>
      </w:r>
      <w:r>
        <w:rPr>
          <w:w w:val="85"/>
          <w:sz w:val="20"/>
        </w:rPr>
        <w:t>Masaka</w:t>
      </w:r>
      <w:r>
        <w:rPr>
          <w:spacing w:val="-4"/>
          <w:w w:val="85"/>
          <w:sz w:val="20"/>
        </w:rPr>
        <w:t xml:space="preserve"> </w:t>
      </w:r>
      <w:r>
        <w:rPr>
          <w:w w:val="85"/>
          <w:sz w:val="20"/>
        </w:rPr>
        <w:t>and</w:t>
      </w:r>
      <w:r>
        <w:rPr>
          <w:spacing w:val="-4"/>
          <w:w w:val="85"/>
          <w:sz w:val="20"/>
        </w:rPr>
        <w:t xml:space="preserve"> </w:t>
      </w:r>
      <w:r>
        <w:rPr>
          <w:w w:val="85"/>
          <w:sz w:val="20"/>
        </w:rPr>
        <w:t>Kiruhura,</w:t>
      </w:r>
      <w:r>
        <w:rPr>
          <w:spacing w:val="-4"/>
          <w:w w:val="85"/>
          <w:sz w:val="20"/>
        </w:rPr>
        <w:t xml:space="preserve"> </w:t>
      </w:r>
      <w:r>
        <w:rPr>
          <w:w w:val="85"/>
          <w:sz w:val="20"/>
        </w:rPr>
        <w:t>Victoria</w:t>
      </w:r>
      <w:r>
        <w:rPr>
          <w:spacing w:val="-5"/>
          <w:w w:val="85"/>
          <w:sz w:val="20"/>
        </w:rPr>
        <w:t xml:space="preserve"> </w:t>
      </w:r>
      <w:r>
        <w:rPr>
          <w:w w:val="85"/>
          <w:sz w:val="20"/>
        </w:rPr>
        <w:t>Nile</w:t>
      </w:r>
      <w:r>
        <w:rPr>
          <w:spacing w:val="-4"/>
          <w:w w:val="85"/>
          <w:sz w:val="20"/>
        </w:rPr>
        <w:t xml:space="preserve"> </w:t>
      </w:r>
      <w:r>
        <w:rPr>
          <w:w w:val="85"/>
          <w:sz w:val="20"/>
        </w:rPr>
        <w:t>in</w:t>
      </w:r>
      <w:r>
        <w:rPr>
          <w:spacing w:val="-5"/>
          <w:w w:val="85"/>
          <w:sz w:val="20"/>
        </w:rPr>
        <w:t xml:space="preserve"> </w:t>
      </w:r>
      <w:r>
        <w:rPr>
          <w:w w:val="85"/>
          <w:sz w:val="20"/>
        </w:rPr>
        <w:t>Kayunga</w:t>
      </w:r>
      <w:r>
        <w:rPr>
          <w:spacing w:val="-4"/>
          <w:w w:val="85"/>
          <w:sz w:val="20"/>
        </w:rPr>
        <w:t xml:space="preserve"> </w:t>
      </w:r>
      <w:r>
        <w:rPr>
          <w:w w:val="85"/>
          <w:sz w:val="20"/>
        </w:rPr>
        <w:t>and</w:t>
      </w:r>
      <w:r>
        <w:rPr>
          <w:spacing w:val="-4"/>
          <w:w w:val="85"/>
          <w:sz w:val="20"/>
        </w:rPr>
        <w:t xml:space="preserve"> </w:t>
      </w:r>
      <w:r>
        <w:rPr>
          <w:w w:val="85"/>
          <w:sz w:val="20"/>
        </w:rPr>
        <w:t>Kamuli,</w:t>
      </w:r>
      <w:r>
        <w:rPr>
          <w:spacing w:val="-1"/>
          <w:w w:val="85"/>
          <w:sz w:val="20"/>
        </w:rPr>
        <w:t xml:space="preserve"> </w:t>
      </w:r>
      <w:r>
        <w:rPr>
          <w:w w:val="85"/>
          <w:sz w:val="20"/>
        </w:rPr>
        <w:t>along</w:t>
      </w:r>
      <w:r>
        <w:rPr>
          <w:spacing w:val="-4"/>
          <w:w w:val="85"/>
          <w:sz w:val="20"/>
        </w:rPr>
        <w:t xml:space="preserve"> </w:t>
      </w:r>
      <w:r>
        <w:rPr>
          <w:w w:val="85"/>
          <w:sz w:val="20"/>
        </w:rPr>
        <w:t>R.Kafu</w:t>
      </w:r>
      <w:r>
        <w:rPr>
          <w:spacing w:val="-4"/>
          <w:w w:val="85"/>
          <w:sz w:val="20"/>
        </w:rPr>
        <w:t xml:space="preserve"> </w:t>
      </w:r>
      <w:r>
        <w:rPr>
          <w:w w:val="85"/>
          <w:sz w:val="20"/>
        </w:rPr>
        <w:t xml:space="preserve">in </w:t>
      </w:r>
      <w:r>
        <w:rPr>
          <w:w w:val="80"/>
          <w:sz w:val="20"/>
        </w:rPr>
        <w:t>Hoima</w:t>
      </w:r>
      <w:r>
        <w:rPr>
          <w:sz w:val="20"/>
        </w:rPr>
        <w:t xml:space="preserve"> </w:t>
      </w:r>
      <w:r>
        <w:rPr>
          <w:w w:val="80"/>
          <w:sz w:val="20"/>
        </w:rPr>
        <w:t>and</w:t>
      </w:r>
      <w:r>
        <w:rPr>
          <w:sz w:val="20"/>
        </w:rPr>
        <w:t xml:space="preserve"> </w:t>
      </w:r>
      <w:r>
        <w:rPr>
          <w:w w:val="80"/>
          <w:sz w:val="20"/>
        </w:rPr>
        <w:t>Masindi,</w:t>
      </w:r>
      <w:r>
        <w:rPr>
          <w:sz w:val="20"/>
        </w:rPr>
        <w:t xml:space="preserve"> </w:t>
      </w:r>
      <w:r>
        <w:rPr>
          <w:w w:val="80"/>
          <w:sz w:val="20"/>
        </w:rPr>
        <w:t>Albert</w:t>
      </w:r>
      <w:r>
        <w:rPr>
          <w:sz w:val="20"/>
        </w:rPr>
        <w:t xml:space="preserve"> </w:t>
      </w:r>
      <w:r>
        <w:rPr>
          <w:w w:val="80"/>
          <w:sz w:val="20"/>
        </w:rPr>
        <w:t>Nile</w:t>
      </w:r>
      <w:r>
        <w:rPr>
          <w:sz w:val="20"/>
        </w:rPr>
        <w:t xml:space="preserve"> </w:t>
      </w:r>
      <w:r>
        <w:rPr>
          <w:w w:val="80"/>
          <w:sz w:val="20"/>
        </w:rPr>
        <w:t>in</w:t>
      </w:r>
      <w:r>
        <w:rPr>
          <w:sz w:val="20"/>
        </w:rPr>
        <w:t xml:space="preserve"> </w:t>
      </w:r>
      <w:r>
        <w:rPr>
          <w:w w:val="80"/>
          <w:sz w:val="20"/>
        </w:rPr>
        <w:t>Arua</w:t>
      </w:r>
      <w:r>
        <w:rPr>
          <w:sz w:val="20"/>
        </w:rPr>
        <w:t xml:space="preserve"> </w:t>
      </w:r>
      <w:r>
        <w:rPr>
          <w:w w:val="80"/>
          <w:sz w:val="20"/>
        </w:rPr>
        <w:t>and</w:t>
      </w:r>
      <w:r>
        <w:rPr>
          <w:sz w:val="20"/>
        </w:rPr>
        <w:t xml:space="preserve"> </w:t>
      </w:r>
      <w:r>
        <w:rPr>
          <w:w w:val="80"/>
          <w:sz w:val="20"/>
        </w:rPr>
        <w:t>Moyo,</w:t>
      </w:r>
      <w:r>
        <w:rPr>
          <w:sz w:val="20"/>
        </w:rPr>
        <w:t xml:space="preserve"> </w:t>
      </w:r>
      <w:r>
        <w:rPr>
          <w:w w:val="80"/>
          <w:sz w:val="20"/>
        </w:rPr>
        <w:t>along</w:t>
      </w:r>
      <w:r>
        <w:rPr>
          <w:sz w:val="20"/>
        </w:rPr>
        <w:t xml:space="preserve"> </w:t>
      </w:r>
      <w:r>
        <w:rPr>
          <w:w w:val="80"/>
          <w:sz w:val="20"/>
        </w:rPr>
        <w:t>R.</w:t>
      </w:r>
      <w:r>
        <w:rPr>
          <w:sz w:val="20"/>
        </w:rPr>
        <w:t xml:space="preserve"> </w:t>
      </w:r>
      <w:r>
        <w:rPr>
          <w:w w:val="80"/>
          <w:sz w:val="20"/>
        </w:rPr>
        <w:t>Mayanja</w:t>
      </w:r>
      <w:r>
        <w:rPr>
          <w:sz w:val="20"/>
        </w:rPr>
        <w:t xml:space="preserve"> </w:t>
      </w:r>
      <w:r>
        <w:rPr>
          <w:w w:val="80"/>
          <w:sz w:val="20"/>
        </w:rPr>
        <w:t>in</w:t>
      </w:r>
      <w:r>
        <w:rPr>
          <w:sz w:val="20"/>
        </w:rPr>
        <w:t xml:space="preserve"> </w:t>
      </w:r>
      <w:r>
        <w:rPr>
          <w:w w:val="80"/>
          <w:sz w:val="20"/>
        </w:rPr>
        <w:t>Kiboga</w:t>
      </w:r>
      <w:r>
        <w:rPr>
          <w:sz w:val="20"/>
        </w:rPr>
        <w:t xml:space="preserve"> </w:t>
      </w:r>
      <w:r>
        <w:rPr>
          <w:w w:val="80"/>
          <w:sz w:val="20"/>
        </w:rPr>
        <w:t>and</w:t>
      </w:r>
      <w:r>
        <w:rPr>
          <w:sz w:val="20"/>
        </w:rPr>
        <w:t xml:space="preserve"> </w:t>
      </w:r>
      <w:r>
        <w:rPr>
          <w:w w:val="80"/>
          <w:sz w:val="20"/>
        </w:rPr>
        <w:t>Wakiso,</w:t>
      </w:r>
      <w:r>
        <w:rPr>
          <w:sz w:val="20"/>
        </w:rPr>
        <w:t xml:space="preserve"> </w:t>
      </w:r>
      <w:r>
        <w:rPr>
          <w:w w:val="80"/>
          <w:sz w:val="20"/>
        </w:rPr>
        <w:t>along</w:t>
      </w:r>
      <w:r>
        <w:rPr>
          <w:sz w:val="20"/>
        </w:rPr>
        <w:t xml:space="preserve"> </w:t>
      </w:r>
      <w:r>
        <w:rPr>
          <w:w w:val="80"/>
          <w:sz w:val="20"/>
        </w:rPr>
        <w:t>R.</w:t>
      </w:r>
      <w:r>
        <w:rPr>
          <w:sz w:val="20"/>
        </w:rPr>
        <w:t xml:space="preserve"> </w:t>
      </w:r>
      <w:r>
        <w:rPr>
          <w:w w:val="80"/>
          <w:sz w:val="20"/>
        </w:rPr>
        <w:t>Kagera</w:t>
      </w:r>
      <w:r>
        <w:rPr>
          <w:sz w:val="20"/>
        </w:rPr>
        <w:t xml:space="preserve"> </w:t>
      </w:r>
      <w:r>
        <w:rPr>
          <w:w w:val="80"/>
          <w:sz w:val="20"/>
        </w:rPr>
        <w:t>in</w:t>
      </w:r>
      <w:r>
        <w:rPr>
          <w:sz w:val="20"/>
        </w:rPr>
        <w:t xml:space="preserve"> </w:t>
      </w:r>
      <w:r>
        <w:rPr>
          <w:w w:val="80"/>
          <w:sz w:val="20"/>
        </w:rPr>
        <w:t>Rakai,</w:t>
      </w:r>
      <w:r>
        <w:rPr>
          <w:sz w:val="20"/>
        </w:rPr>
        <w:t xml:space="preserve"> </w:t>
      </w:r>
      <w:r>
        <w:rPr>
          <w:w w:val="80"/>
          <w:sz w:val="20"/>
        </w:rPr>
        <w:t>along</w:t>
      </w:r>
      <w:r>
        <w:rPr>
          <w:sz w:val="20"/>
        </w:rPr>
        <w:t xml:space="preserve"> </w:t>
      </w:r>
      <w:r>
        <w:rPr>
          <w:w w:val="80"/>
          <w:sz w:val="20"/>
        </w:rPr>
        <w:t>R.</w:t>
      </w:r>
      <w:r>
        <w:rPr>
          <w:sz w:val="20"/>
        </w:rPr>
        <w:t xml:space="preserve"> </w:t>
      </w:r>
      <w:r>
        <w:rPr>
          <w:w w:val="80"/>
          <w:sz w:val="20"/>
        </w:rPr>
        <w:t>Achwa</w:t>
      </w:r>
      <w:r>
        <w:rPr>
          <w:sz w:val="20"/>
        </w:rPr>
        <w:t xml:space="preserve"> </w:t>
      </w:r>
      <w:r>
        <w:rPr>
          <w:w w:val="80"/>
          <w:sz w:val="20"/>
        </w:rPr>
        <w:t>in</w:t>
      </w:r>
      <w:r>
        <w:rPr>
          <w:sz w:val="20"/>
        </w:rPr>
        <w:t xml:space="preserve"> </w:t>
      </w:r>
      <w:r>
        <w:rPr>
          <w:w w:val="80"/>
          <w:sz w:val="20"/>
        </w:rPr>
        <w:t xml:space="preserve">Adjumani </w:t>
      </w:r>
      <w:r>
        <w:rPr>
          <w:w w:val="90"/>
          <w:sz w:val="20"/>
        </w:rPr>
        <w:t xml:space="preserve">and Kitgum, </w:t>
      </w:r>
      <w:r>
        <w:rPr>
          <w:w w:val="115"/>
          <w:sz w:val="20"/>
        </w:rPr>
        <w:t>…</w:t>
      </w:r>
    </w:p>
    <w:p w:rsidR="00E5575B" w:rsidRDefault="00E5575B">
      <w:pPr>
        <w:pStyle w:val="BodyText"/>
        <w:spacing w:before="7"/>
        <w:ind w:left="0"/>
      </w:pPr>
    </w:p>
    <w:p w:rsidR="00E5575B" w:rsidRDefault="00D512E5">
      <w:pPr>
        <w:pStyle w:val="ListParagraph"/>
        <w:numPr>
          <w:ilvl w:val="0"/>
          <w:numId w:val="39"/>
        </w:numPr>
        <w:tabs>
          <w:tab w:val="left" w:pos="951"/>
        </w:tabs>
        <w:spacing w:line="242" w:lineRule="auto"/>
        <w:ind w:right="625" w:firstLine="0"/>
        <w:jc w:val="both"/>
        <w:rPr>
          <w:sz w:val="20"/>
        </w:rPr>
      </w:pPr>
      <w:r>
        <w:rPr>
          <w:w w:val="80"/>
          <w:sz w:val="20"/>
        </w:rPr>
        <w:t>Artificial</w:t>
      </w:r>
      <w:r>
        <w:rPr>
          <w:sz w:val="20"/>
        </w:rPr>
        <w:t xml:space="preserve"> </w:t>
      </w:r>
      <w:r>
        <w:rPr>
          <w:w w:val="80"/>
          <w:sz w:val="20"/>
        </w:rPr>
        <w:t>/</w:t>
      </w:r>
      <w:r>
        <w:rPr>
          <w:sz w:val="20"/>
        </w:rPr>
        <w:t xml:space="preserve"> </w:t>
      </w:r>
      <w:r>
        <w:rPr>
          <w:w w:val="80"/>
          <w:sz w:val="20"/>
        </w:rPr>
        <w:t>Planted</w:t>
      </w:r>
      <w:r>
        <w:rPr>
          <w:sz w:val="20"/>
        </w:rPr>
        <w:t xml:space="preserve"> </w:t>
      </w:r>
      <w:r>
        <w:rPr>
          <w:w w:val="80"/>
          <w:sz w:val="20"/>
        </w:rPr>
        <w:t>Forests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Lendu</w:t>
      </w:r>
      <w:r>
        <w:rPr>
          <w:sz w:val="20"/>
        </w:rPr>
        <w:t xml:space="preserve"> </w:t>
      </w:r>
      <w:r>
        <w:rPr>
          <w:w w:val="80"/>
          <w:sz w:val="20"/>
        </w:rPr>
        <w:t>in</w:t>
      </w:r>
      <w:r>
        <w:rPr>
          <w:sz w:val="20"/>
        </w:rPr>
        <w:t xml:space="preserve"> </w:t>
      </w:r>
      <w:r>
        <w:rPr>
          <w:w w:val="80"/>
          <w:sz w:val="20"/>
        </w:rPr>
        <w:t>Nebbi,</w:t>
      </w:r>
      <w:r>
        <w:rPr>
          <w:sz w:val="20"/>
        </w:rPr>
        <w:t xml:space="preserve"> </w:t>
      </w:r>
      <w:r>
        <w:rPr>
          <w:w w:val="80"/>
          <w:sz w:val="20"/>
        </w:rPr>
        <w:t>Zziwa</w:t>
      </w:r>
      <w:r>
        <w:rPr>
          <w:sz w:val="20"/>
        </w:rPr>
        <w:t xml:space="preserve"> </w:t>
      </w:r>
      <w:r>
        <w:rPr>
          <w:w w:val="80"/>
          <w:sz w:val="20"/>
        </w:rPr>
        <w:t>and Kateera</w:t>
      </w:r>
      <w:r>
        <w:rPr>
          <w:sz w:val="20"/>
        </w:rPr>
        <w:t xml:space="preserve"> </w:t>
      </w:r>
      <w:r>
        <w:rPr>
          <w:w w:val="80"/>
          <w:sz w:val="20"/>
        </w:rPr>
        <w:t>in</w:t>
      </w:r>
      <w:r>
        <w:rPr>
          <w:sz w:val="20"/>
        </w:rPr>
        <w:t xml:space="preserve"> </w:t>
      </w:r>
      <w:r>
        <w:rPr>
          <w:w w:val="80"/>
          <w:sz w:val="20"/>
        </w:rPr>
        <w:t>Kibogo,</w:t>
      </w:r>
      <w:r>
        <w:rPr>
          <w:sz w:val="20"/>
        </w:rPr>
        <w:t xml:space="preserve"> </w:t>
      </w:r>
      <w:r>
        <w:rPr>
          <w:w w:val="80"/>
          <w:sz w:val="20"/>
        </w:rPr>
        <w:t>Mafuga</w:t>
      </w:r>
      <w:r>
        <w:rPr>
          <w:sz w:val="20"/>
        </w:rPr>
        <w:t xml:space="preserve"> </w:t>
      </w:r>
      <w:r>
        <w:rPr>
          <w:w w:val="80"/>
          <w:sz w:val="20"/>
        </w:rPr>
        <w:t>in</w:t>
      </w:r>
      <w:r>
        <w:rPr>
          <w:sz w:val="20"/>
        </w:rPr>
        <w:t xml:space="preserve"> </w:t>
      </w:r>
      <w:r>
        <w:rPr>
          <w:w w:val="80"/>
          <w:sz w:val="20"/>
        </w:rPr>
        <w:t>Kabale,</w:t>
      </w:r>
      <w:r>
        <w:rPr>
          <w:sz w:val="20"/>
        </w:rPr>
        <w:t xml:space="preserve"> </w:t>
      </w:r>
      <w:r>
        <w:rPr>
          <w:w w:val="80"/>
          <w:sz w:val="20"/>
        </w:rPr>
        <w:t>Magamaga</w:t>
      </w:r>
      <w:r>
        <w:rPr>
          <w:sz w:val="20"/>
        </w:rPr>
        <w:t xml:space="preserve"> </w:t>
      </w:r>
      <w:r>
        <w:rPr>
          <w:w w:val="80"/>
          <w:sz w:val="20"/>
        </w:rPr>
        <w:t>in</w:t>
      </w:r>
      <w:r>
        <w:rPr>
          <w:sz w:val="20"/>
        </w:rPr>
        <w:t xml:space="preserve"> </w:t>
      </w:r>
      <w:r>
        <w:rPr>
          <w:w w:val="80"/>
          <w:sz w:val="20"/>
        </w:rPr>
        <w:t>Jinja,</w:t>
      </w:r>
      <w:r>
        <w:rPr>
          <w:sz w:val="20"/>
        </w:rPr>
        <w:t xml:space="preserve"> </w:t>
      </w:r>
      <w:r>
        <w:rPr>
          <w:w w:val="80"/>
          <w:sz w:val="20"/>
        </w:rPr>
        <w:t>Muko</w:t>
      </w:r>
      <w:r>
        <w:rPr>
          <w:sz w:val="20"/>
        </w:rPr>
        <w:t xml:space="preserve"> </w:t>
      </w:r>
      <w:r>
        <w:rPr>
          <w:w w:val="80"/>
          <w:sz w:val="20"/>
        </w:rPr>
        <w:t>in</w:t>
      </w:r>
      <w:r>
        <w:rPr>
          <w:spacing w:val="-2"/>
          <w:sz w:val="20"/>
        </w:rPr>
        <w:t xml:space="preserve"> </w:t>
      </w:r>
      <w:r>
        <w:rPr>
          <w:w w:val="80"/>
          <w:sz w:val="20"/>
        </w:rPr>
        <w:t>Kabale,</w:t>
      </w:r>
      <w:r>
        <w:rPr>
          <w:sz w:val="20"/>
        </w:rPr>
        <w:t xml:space="preserve"> </w:t>
      </w:r>
      <w:r>
        <w:rPr>
          <w:w w:val="80"/>
          <w:sz w:val="20"/>
        </w:rPr>
        <w:t>Kitubulu in</w:t>
      </w:r>
      <w:r>
        <w:rPr>
          <w:sz w:val="20"/>
        </w:rPr>
        <w:t xml:space="preserve"> </w:t>
      </w:r>
      <w:r>
        <w:rPr>
          <w:w w:val="80"/>
          <w:sz w:val="20"/>
        </w:rPr>
        <w:t>Entebbe,</w:t>
      </w:r>
      <w:r>
        <w:rPr>
          <w:sz w:val="20"/>
        </w:rPr>
        <w:t xml:space="preserve"> </w:t>
      </w:r>
      <w:r>
        <w:rPr>
          <w:w w:val="80"/>
          <w:sz w:val="20"/>
        </w:rPr>
        <w:t>Ibuje</w:t>
      </w:r>
      <w:r>
        <w:rPr>
          <w:sz w:val="20"/>
        </w:rPr>
        <w:t xml:space="preserve"> </w:t>
      </w:r>
      <w:r>
        <w:rPr>
          <w:w w:val="80"/>
          <w:sz w:val="20"/>
        </w:rPr>
        <w:t>in</w:t>
      </w:r>
      <w:r>
        <w:rPr>
          <w:sz w:val="20"/>
        </w:rPr>
        <w:t xml:space="preserve"> </w:t>
      </w:r>
      <w:r>
        <w:rPr>
          <w:w w:val="80"/>
          <w:sz w:val="20"/>
        </w:rPr>
        <w:t>Apac,</w:t>
      </w:r>
      <w:r>
        <w:rPr>
          <w:sz w:val="20"/>
        </w:rPr>
        <w:t xml:space="preserve"> </w:t>
      </w:r>
      <w:r>
        <w:rPr>
          <w:w w:val="80"/>
          <w:sz w:val="20"/>
        </w:rPr>
        <w:t>Nakaseke</w:t>
      </w:r>
      <w:r>
        <w:rPr>
          <w:sz w:val="20"/>
        </w:rPr>
        <w:t xml:space="preserve"> </w:t>
      </w:r>
      <w:r>
        <w:rPr>
          <w:w w:val="80"/>
          <w:sz w:val="20"/>
        </w:rPr>
        <w:t>in</w:t>
      </w:r>
      <w:r>
        <w:rPr>
          <w:sz w:val="20"/>
        </w:rPr>
        <w:t xml:space="preserve"> </w:t>
      </w:r>
      <w:r>
        <w:rPr>
          <w:w w:val="80"/>
          <w:sz w:val="20"/>
        </w:rPr>
        <w:t>Nakaseke,</w:t>
      </w:r>
      <w:r>
        <w:rPr>
          <w:sz w:val="20"/>
        </w:rPr>
        <w:t xml:space="preserve"> </w:t>
      </w:r>
      <w:r>
        <w:rPr>
          <w:w w:val="80"/>
          <w:sz w:val="20"/>
        </w:rPr>
        <w:t>Gomba</w:t>
      </w:r>
      <w:r>
        <w:rPr>
          <w:sz w:val="20"/>
        </w:rPr>
        <w:t xml:space="preserve"> </w:t>
      </w:r>
      <w:r>
        <w:rPr>
          <w:w w:val="80"/>
          <w:sz w:val="20"/>
        </w:rPr>
        <w:t>in</w:t>
      </w:r>
      <w:r>
        <w:rPr>
          <w:sz w:val="20"/>
        </w:rPr>
        <w:t xml:space="preserve"> </w:t>
      </w:r>
      <w:r>
        <w:rPr>
          <w:w w:val="80"/>
          <w:sz w:val="20"/>
        </w:rPr>
        <w:t>Mpigi,</w:t>
      </w:r>
      <w:r>
        <w:rPr>
          <w:sz w:val="20"/>
        </w:rPr>
        <w:t xml:space="preserve"> </w:t>
      </w:r>
      <w:r>
        <w:rPr>
          <w:w w:val="80"/>
          <w:sz w:val="20"/>
        </w:rPr>
        <w:t>Katuugo</w:t>
      </w:r>
      <w:r>
        <w:rPr>
          <w:sz w:val="20"/>
        </w:rPr>
        <w:t xml:space="preserve"> </w:t>
      </w:r>
      <w:r>
        <w:rPr>
          <w:w w:val="80"/>
          <w:sz w:val="20"/>
        </w:rPr>
        <w:t>in</w:t>
      </w:r>
      <w:r>
        <w:rPr>
          <w:sz w:val="20"/>
        </w:rPr>
        <w:t xml:space="preserve"> </w:t>
      </w:r>
      <w:r>
        <w:rPr>
          <w:w w:val="80"/>
          <w:sz w:val="20"/>
        </w:rPr>
        <w:t>Nakasongola,</w:t>
      </w:r>
      <w:r>
        <w:rPr>
          <w:sz w:val="20"/>
        </w:rPr>
        <w:t xml:space="preserve"> </w:t>
      </w:r>
      <w:r>
        <w:rPr>
          <w:w w:val="80"/>
          <w:sz w:val="20"/>
        </w:rPr>
        <w:t>Agwata</w:t>
      </w:r>
      <w:r>
        <w:rPr>
          <w:sz w:val="20"/>
        </w:rPr>
        <w:t xml:space="preserve"> </w:t>
      </w:r>
      <w:r>
        <w:rPr>
          <w:w w:val="80"/>
          <w:sz w:val="20"/>
        </w:rPr>
        <w:t>in</w:t>
      </w:r>
      <w:r>
        <w:rPr>
          <w:sz w:val="20"/>
        </w:rPr>
        <w:t xml:space="preserve"> </w:t>
      </w:r>
      <w:r>
        <w:rPr>
          <w:w w:val="80"/>
          <w:sz w:val="20"/>
        </w:rPr>
        <w:t>Dokolo</w:t>
      </w:r>
      <w:r>
        <w:rPr>
          <w:sz w:val="20"/>
        </w:rPr>
        <w:t xml:space="preserve"> </w:t>
      </w:r>
      <w:r>
        <w:rPr>
          <w:w w:val="80"/>
          <w:sz w:val="20"/>
        </w:rPr>
        <w:t>(Apac),</w:t>
      </w:r>
      <w:r>
        <w:rPr>
          <w:sz w:val="20"/>
        </w:rPr>
        <w:t xml:space="preserve"> </w:t>
      </w:r>
      <w:r>
        <w:rPr>
          <w:w w:val="80"/>
          <w:sz w:val="20"/>
        </w:rPr>
        <w:t>Bugamba</w:t>
      </w:r>
      <w:r>
        <w:rPr>
          <w:sz w:val="20"/>
        </w:rPr>
        <w:t xml:space="preserve"> </w:t>
      </w:r>
      <w:r>
        <w:rPr>
          <w:w w:val="80"/>
          <w:sz w:val="20"/>
        </w:rPr>
        <w:t>in</w:t>
      </w:r>
      <w:r>
        <w:rPr>
          <w:sz w:val="20"/>
        </w:rPr>
        <w:t xml:space="preserve"> </w:t>
      </w:r>
      <w:r>
        <w:rPr>
          <w:w w:val="80"/>
          <w:sz w:val="20"/>
        </w:rPr>
        <w:t>Mbarara,</w:t>
      </w:r>
      <w:r>
        <w:rPr>
          <w:sz w:val="20"/>
        </w:rPr>
        <w:t xml:space="preserve"> </w:t>
      </w:r>
      <w:r>
        <w:rPr>
          <w:w w:val="80"/>
          <w:sz w:val="20"/>
        </w:rPr>
        <w:t xml:space="preserve">Aber </w:t>
      </w:r>
      <w:r>
        <w:rPr>
          <w:w w:val="85"/>
          <w:sz w:val="20"/>
        </w:rPr>
        <w:t>and</w:t>
      </w:r>
      <w:r>
        <w:rPr>
          <w:spacing w:val="-2"/>
          <w:w w:val="85"/>
          <w:sz w:val="20"/>
        </w:rPr>
        <w:t xml:space="preserve"> </w:t>
      </w:r>
      <w:r>
        <w:rPr>
          <w:w w:val="85"/>
          <w:sz w:val="20"/>
        </w:rPr>
        <w:t>Zoka</w:t>
      </w:r>
      <w:r>
        <w:rPr>
          <w:spacing w:val="-2"/>
          <w:w w:val="85"/>
          <w:sz w:val="20"/>
        </w:rPr>
        <w:t xml:space="preserve"> </w:t>
      </w:r>
      <w:r>
        <w:rPr>
          <w:w w:val="85"/>
          <w:sz w:val="20"/>
        </w:rPr>
        <w:t>in</w:t>
      </w:r>
      <w:r>
        <w:rPr>
          <w:spacing w:val="-2"/>
          <w:w w:val="85"/>
          <w:sz w:val="20"/>
        </w:rPr>
        <w:t xml:space="preserve"> </w:t>
      </w:r>
      <w:r>
        <w:rPr>
          <w:w w:val="85"/>
          <w:sz w:val="20"/>
        </w:rPr>
        <w:t>Gulu,</w:t>
      </w:r>
      <w:r>
        <w:rPr>
          <w:spacing w:val="-2"/>
          <w:w w:val="85"/>
          <w:sz w:val="20"/>
        </w:rPr>
        <w:t xml:space="preserve"> </w:t>
      </w:r>
      <w:r>
        <w:rPr>
          <w:w w:val="85"/>
          <w:sz w:val="20"/>
        </w:rPr>
        <w:t>Gwala</w:t>
      </w:r>
      <w:r>
        <w:rPr>
          <w:spacing w:val="-2"/>
          <w:w w:val="85"/>
          <w:sz w:val="20"/>
        </w:rPr>
        <w:t xml:space="preserve"> </w:t>
      </w:r>
      <w:r>
        <w:rPr>
          <w:w w:val="85"/>
          <w:sz w:val="20"/>
        </w:rPr>
        <w:t>in</w:t>
      </w:r>
      <w:r>
        <w:rPr>
          <w:spacing w:val="-2"/>
          <w:w w:val="85"/>
          <w:sz w:val="20"/>
        </w:rPr>
        <w:t xml:space="preserve"> </w:t>
      </w:r>
      <w:r>
        <w:rPr>
          <w:w w:val="85"/>
          <w:sz w:val="20"/>
        </w:rPr>
        <w:t>Lira,</w:t>
      </w:r>
      <w:r>
        <w:rPr>
          <w:spacing w:val="-2"/>
          <w:w w:val="85"/>
          <w:sz w:val="20"/>
        </w:rPr>
        <w:t xml:space="preserve"> </w:t>
      </w:r>
      <w:r>
        <w:rPr>
          <w:w w:val="85"/>
          <w:sz w:val="20"/>
        </w:rPr>
        <w:t>Nyabyeya</w:t>
      </w:r>
      <w:r>
        <w:rPr>
          <w:spacing w:val="-2"/>
          <w:w w:val="85"/>
          <w:sz w:val="20"/>
        </w:rPr>
        <w:t xml:space="preserve"> </w:t>
      </w:r>
      <w:r>
        <w:rPr>
          <w:w w:val="85"/>
          <w:sz w:val="20"/>
        </w:rPr>
        <w:t>in</w:t>
      </w:r>
      <w:r>
        <w:rPr>
          <w:spacing w:val="-2"/>
          <w:w w:val="85"/>
          <w:sz w:val="20"/>
        </w:rPr>
        <w:t xml:space="preserve"> </w:t>
      </w:r>
      <w:r>
        <w:rPr>
          <w:w w:val="85"/>
          <w:sz w:val="20"/>
        </w:rPr>
        <w:t>Masindi,</w:t>
      </w:r>
      <w:r>
        <w:rPr>
          <w:spacing w:val="-2"/>
          <w:w w:val="85"/>
          <w:sz w:val="20"/>
        </w:rPr>
        <w:t xml:space="preserve"> </w:t>
      </w:r>
      <w:r>
        <w:rPr>
          <w:w w:val="85"/>
          <w:sz w:val="20"/>
        </w:rPr>
        <w:t>etc.</w:t>
      </w:r>
    </w:p>
    <w:p w:rsidR="00E5575B" w:rsidRDefault="00E5575B">
      <w:pPr>
        <w:pStyle w:val="BodyText"/>
        <w:spacing w:before="4"/>
        <w:ind w:left="0"/>
      </w:pPr>
    </w:p>
    <w:p w:rsidR="00E5575B" w:rsidRDefault="00D512E5">
      <w:pPr>
        <w:pStyle w:val="ListParagraph"/>
        <w:numPr>
          <w:ilvl w:val="0"/>
          <w:numId w:val="39"/>
        </w:numPr>
        <w:tabs>
          <w:tab w:val="left" w:pos="917"/>
        </w:tabs>
        <w:spacing w:before="1" w:line="244" w:lineRule="auto"/>
        <w:ind w:right="632" w:firstLine="0"/>
        <w:jc w:val="both"/>
        <w:rPr>
          <w:sz w:val="20"/>
        </w:rPr>
      </w:pPr>
      <w:r>
        <w:rPr>
          <w:w w:val="80"/>
          <w:sz w:val="20"/>
        </w:rPr>
        <w:t xml:space="preserve">Savanna woodland forests such as Otze in Moyo, Mt. Kei in Yumbe, Timu and Morungole in Kaabong, Semliki in Bundibugyo, Kilak in Adjumani , </w:t>
      </w:r>
      <w:r>
        <w:rPr>
          <w:w w:val="85"/>
          <w:sz w:val="20"/>
        </w:rPr>
        <w:t>Napak</w:t>
      </w:r>
      <w:r>
        <w:rPr>
          <w:spacing w:val="-1"/>
          <w:w w:val="85"/>
          <w:sz w:val="20"/>
        </w:rPr>
        <w:t xml:space="preserve"> </w:t>
      </w:r>
      <w:r>
        <w:rPr>
          <w:w w:val="85"/>
          <w:sz w:val="20"/>
        </w:rPr>
        <w:t>in</w:t>
      </w:r>
      <w:r>
        <w:rPr>
          <w:spacing w:val="-1"/>
          <w:w w:val="85"/>
          <w:sz w:val="20"/>
        </w:rPr>
        <w:t xml:space="preserve"> </w:t>
      </w:r>
      <w:r>
        <w:rPr>
          <w:w w:val="85"/>
          <w:sz w:val="20"/>
        </w:rPr>
        <w:t>Napak,</w:t>
      </w:r>
      <w:r>
        <w:rPr>
          <w:spacing w:val="-1"/>
          <w:w w:val="85"/>
          <w:sz w:val="20"/>
        </w:rPr>
        <w:t xml:space="preserve"> </w:t>
      </w:r>
      <w:r>
        <w:rPr>
          <w:w w:val="85"/>
          <w:sz w:val="20"/>
        </w:rPr>
        <w:t>Luku in Arua, Agoro –</w:t>
      </w:r>
      <w:r>
        <w:rPr>
          <w:spacing w:val="-1"/>
          <w:w w:val="85"/>
          <w:sz w:val="20"/>
        </w:rPr>
        <w:t xml:space="preserve"> </w:t>
      </w:r>
      <w:r>
        <w:rPr>
          <w:w w:val="85"/>
          <w:sz w:val="20"/>
        </w:rPr>
        <w:t>Agu</w:t>
      </w:r>
      <w:r>
        <w:rPr>
          <w:spacing w:val="-1"/>
          <w:w w:val="85"/>
          <w:sz w:val="20"/>
        </w:rPr>
        <w:t xml:space="preserve"> </w:t>
      </w:r>
      <w:r>
        <w:rPr>
          <w:w w:val="85"/>
          <w:sz w:val="20"/>
        </w:rPr>
        <w:t>in</w:t>
      </w:r>
      <w:r>
        <w:rPr>
          <w:spacing w:val="-1"/>
          <w:w w:val="85"/>
          <w:sz w:val="20"/>
        </w:rPr>
        <w:t xml:space="preserve"> </w:t>
      </w:r>
      <w:r>
        <w:rPr>
          <w:w w:val="85"/>
          <w:sz w:val="20"/>
        </w:rPr>
        <w:t>Kitgum,</w:t>
      </w:r>
      <w:r>
        <w:rPr>
          <w:spacing w:val="-1"/>
          <w:w w:val="85"/>
          <w:sz w:val="20"/>
        </w:rPr>
        <w:t xml:space="preserve"> </w:t>
      </w:r>
      <w:r>
        <w:rPr>
          <w:w w:val="85"/>
          <w:sz w:val="20"/>
        </w:rPr>
        <w:t>Moroto in Moroto,</w:t>
      </w:r>
      <w:r>
        <w:rPr>
          <w:spacing w:val="-1"/>
          <w:w w:val="85"/>
          <w:sz w:val="20"/>
        </w:rPr>
        <w:t xml:space="preserve"> </w:t>
      </w:r>
      <w:r>
        <w:rPr>
          <w:w w:val="85"/>
          <w:sz w:val="20"/>
        </w:rPr>
        <w:t>Kadam in</w:t>
      </w:r>
      <w:r>
        <w:rPr>
          <w:spacing w:val="-1"/>
          <w:w w:val="85"/>
          <w:sz w:val="20"/>
        </w:rPr>
        <w:t xml:space="preserve"> </w:t>
      </w:r>
      <w:r>
        <w:rPr>
          <w:w w:val="85"/>
          <w:sz w:val="20"/>
        </w:rPr>
        <w:t>Kadam…</w:t>
      </w:r>
    </w:p>
    <w:p w:rsidR="00E5575B" w:rsidRDefault="00D512E5">
      <w:pPr>
        <w:pStyle w:val="Heading1"/>
        <w:spacing w:before="223" w:line="720" w:lineRule="auto"/>
        <w:ind w:left="731" w:right="6186"/>
      </w:pPr>
      <w:proofErr w:type="gramStart"/>
      <w:r>
        <w:rPr>
          <w:w w:val="80"/>
        </w:rPr>
        <w:t>A SKETCH MAP OF UGANDA SHOWING MAJOR FOREST TYPES.</w:t>
      </w:r>
      <w:proofErr w:type="gramEnd"/>
      <w:r>
        <w:rPr>
          <w:w w:val="80"/>
        </w:rPr>
        <w:t xml:space="preserve"> </w:t>
      </w:r>
      <w:r>
        <w:rPr>
          <w:w w:val="90"/>
        </w:rPr>
        <w:t>FULL PAGE</w:t>
      </w:r>
    </w:p>
    <w:p w:rsidR="00E5575B" w:rsidRDefault="00D512E5">
      <w:pPr>
        <w:spacing w:line="227" w:lineRule="exact"/>
        <w:ind w:left="731"/>
        <w:rPr>
          <w:rFonts w:ascii="Arial"/>
          <w:b/>
          <w:sz w:val="20"/>
        </w:rPr>
      </w:pPr>
      <w:r>
        <w:rPr>
          <w:rFonts w:ascii="Arial"/>
          <w:b/>
          <w:spacing w:val="-6"/>
          <w:w w:val="80"/>
          <w:sz w:val="20"/>
        </w:rPr>
        <w:t>FACTORS</w:t>
      </w:r>
      <w:r>
        <w:rPr>
          <w:rFonts w:ascii="Arial"/>
          <w:b/>
          <w:spacing w:val="-14"/>
          <w:w w:val="80"/>
          <w:sz w:val="20"/>
        </w:rPr>
        <w:t xml:space="preserve"> </w:t>
      </w:r>
      <w:r>
        <w:rPr>
          <w:rFonts w:ascii="Arial"/>
          <w:b/>
          <w:spacing w:val="-6"/>
          <w:w w:val="80"/>
          <w:sz w:val="20"/>
        </w:rPr>
        <w:t>FOR</w:t>
      </w:r>
      <w:r>
        <w:rPr>
          <w:rFonts w:ascii="Arial"/>
          <w:b/>
          <w:spacing w:val="-13"/>
          <w:w w:val="80"/>
          <w:sz w:val="20"/>
        </w:rPr>
        <w:t xml:space="preserve"> </w:t>
      </w:r>
      <w:r>
        <w:rPr>
          <w:rFonts w:ascii="Arial"/>
          <w:b/>
          <w:spacing w:val="-6"/>
          <w:w w:val="80"/>
          <w:sz w:val="20"/>
        </w:rPr>
        <w:t>THE</w:t>
      </w:r>
      <w:r>
        <w:rPr>
          <w:rFonts w:ascii="Arial"/>
          <w:b/>
          <w:spacing w:val="-10"/>
          <w:w w:val="80"/>
          <w:sz w:val="20"/>
        </w:rPr>
        <w:t xml:space="preserve"> </w:t>
      </w:r>
      <w:r>
        <w:rPr>
          <w:rFonts w:ascii="Arial"/>
          <w:b/>
          <w:spacing w:val="-6"/>
          <w:w w:val="80"/>
          <w:sz w:val="20"/>
        </w:rPr>
        <w:t>DEVELOPMENT</w:t>
      </w:r>
      <w:r>
        <w:rPr>
          <w:rFonts w:ascii="Arial"/>
          <w:b/>
          <w:spacing w:val="-9"/>
          <w:w w:val="80"/>
          <w:sz w:val="20"/>
        </w:rPr>
        <w:t xml:space="preserve"> </w:t>
      </w:r>
      <w:r>
        <w:rPr>
          <w:rFonts w:ascii="Arial"/>
          <w:b/>
          <w:spacing w:val="-6"/>
          <w:w w:val="80"/>
          <w:sz w:val="20"/>
        </w:rPr>
        <w:t>OF</w:t>
      </w:r>
      <w:r>
        <w:rPr>
          <w:rFonts w:ascii="Arial"/>
          <w:b/>
          <w:spacing w:val="-11"/>
          <w:w w:val="80"/>
          <w:sz w:val="20"/>
        </w:rPr>
        <w:t xml:space="preserve"> </w:t>
      </w:r>
      <w:r>
        <w:rPr>
          <w:rFonts w:ascii="Arial"/>
          <w:b/>
          <w:spacing w:val="-6"/>
          <w:w w:val="80"/>
          <w:sz w:val="20"/>
        </w:rPr>
        <w:t>FORESTRY</w:t>
      </w:r>
      <w:r>
        <w:rPr>
          <w:rFonts w:ascii="Arial"/>
          <w:b/>
          <w:spacing w:val="-11"/>
          <w:w w:val="80"/>
          <w:sz w:val="20"/>
        </w:rPr>
        <w:t xml:space="preserve"> </w:t>
      </w:r>
      <w:r>
        <w:rPr>
          <w:rFonts w:ascii="Arial"/>
          <w:b/>
          <w:spacing w:val="-6"/>
          <w:w w:val="80"/>
          <w:sz w:val="20"/>
        </w:rPr>
        <w:t>INDUSTRY</w:t>
      </w:r>
      <w:r>
        <w:rPr>
          <w:rFonts w:ascii="Arial"/>
          <w:b/>
          <w:spacing w:val="-10"/>
          <w:w w:val="80"/>
          <w:sz w:val="20"/>
        </w:rPr>
        <w:t xml:space="preserve"> </w:t>
      </w:r>
      <w:r>
        <w:rPr>
          <w:rFonts w:ascii="Arial"/>
          <w:b/>
          <w:spacing w:val="-6"/>
          <w:w w:val="80"/>
          <w:sz w:val="20"/>
        </w:rPr>
        <w:t>IN</w:t>
      </w:r>
      <w:r>
        <w:rPr>
          <w:rFonts w:ascii="Arial"/>
          <w:b/>
          <w:spacing w:val="-14"/>
          <w:w w:val="80"/>
          <w:sz w:val="20"/>
        </w:rPr>
        <w:t xml:space="preserve"> </w:t>
      </w:r>
      <w:r>
        <w:rPr>
          <w:rFonts w:ascii="Arial"/>
          <w:b/>
          <w:spacing w:val="-6"/>
          <w:w w:val="80"/>
          <w:sz w:val="20"/>
        </w:rPr>
        <w:t>UGANDA</w:t>
      </w:r>
    </w:p>
    <w:p w:rsidR="00E5575B" w:rsidRDefault="00D512E5">
      <w:pPr>
        <w:pStyle w:val="ListParagraph"/>
        <w:numPr>
          <w:ilvl w:val="1"/>
          <w:numId w:val="38"/>
        </w:numPr>
        <w:tabs>
          <w:tab w:val="left" w:pos="821"/>
        </w:tabs>
        <w:spacing w:line="242" w:lineRule="auto"/>
        <w:ind w:right="616" w:firstLine="0"/>
        <w:rPr>
          <w:sz w:val="20"/>
        </w:rPr>
      </w:pPr>
      <w:r>
        <w:rPr>
          <w:spacing w:val="-2"/>
          <w:w w:val="80"/>
          <w:sz w:val="20"/>
        </w:rPr>
        <w:t>Uganda</w:t>
      </w:r>
      <w:r>
        <w:rPr>
          <w:spacing w:val="-5"/>
          <w:sz w:val="20"/>
        </w:rPr>
        <w:t xml:space="preserve"> </w:t>
      </w:r>
      <w:r>
        <w:rPr>
          <w:spacing w:val="-2"/>
          <w:w w:val="80"/>
          <w:sz w:val="20"/>
        </w:rPr>
        <w:t>has</w:t>
      </w:r>
      <w:r>
        <w:rPr>
          <w:spacing w:val="-5"/>
          <w:sz w:val="20"/>
        </w:rPr>
        <w:t xml:space="preserve"> </w:t>
      </w:r>
      <w:r>
        <w:rPr>
          <w:spacing w:val="-2"/>
          <w:w w:val="80"/>
          <w:sz w:val="20"/>
        </w:rPr>
        <w:t>varied</w:t>
      </w:r>
      <w:r>
        <w:rPr>
          <w:spacing w:val="-7"/>
          <w:sz w:val="20"/>
        </w:rPr>
        <w:t xml:space="preserve"> </w:t>
      </w:r>
      <w:r>
        <w:rPr>
          <w:spacing w:val="-2"/>
          <w:w w:val="80"/>
          <w:sz w:val="20"/>
        </w:rPr>
        <w:t>climatic</w:t>
      </w:r>
      <w:r>
        <w:rPr>
          <w:spacing w:val="-5"/>
          <w:sz w:val="20"/>
        </w:rPr>
        <w:t xml:space="preserve"> </w:t>
      </w:r>
      <w:r>
        <w:rPr>
          <w:spacing w:val="-2"/>
          <w:w w:val="80"/>
          <w:sz w:val="20"/>
        </w:rPr>
        <w:t>types</w:t>
      </w:r>
      <w:r>
        <w:rPr>
          <w:spacing w:val="-8"/>
          <w:sz w:val="20"/>
        </w:rPr>
        <w:t xml:space="preserve"> </w:t>
      </w:r>
      <w:r>
        <w:rPr>
          <w:spacing w:val="-2"/>
          <w:w w:val="80"/>
          <w:sz w:val="20"/>
        </w:rPr>
        <w:t>that</w:t>
      </w:r>
      <w:r>
        <w:rPr>
          <w:spacing w:val="-5"/>
          <w:sz w:val="20"/>
        </w:rPr>
        <w:t xml:space="preserve"> </w:t>
      </w:r>
      <w:r>
        <w:rPr>
          <w:spacing w:val="-2"/>
          <w:w w:val="80"/>
          <w:sz w:val="20"/>
        </w:rPr>
        <w:t>have</w:t>
      </w:r>
      <w:r>
        <w:rPr>
          <w:spacing w:val="-7"/>
          <w:sz w:val="20"/>
        </w:rPr>
        <w:t xml:space="preserve"> </w:t>
      </w:r>
      <w:r>
        <w:rPr>
          <w:spacing w:val="-2"/>
          <w:w w:val="80"/>
          <w:sz w:val="20"/>
        </w:rPr>
        <w:t>favoured</w:t>
      </w:r>
      <w:r>
        <w:rPr>
          <w:spacing w:val="-7"/>
          <w:sz w:val="20"/>
        </w:rPr>
        <w:t xml:space="preserve"> </w:t>
      </w:r>
      <w:r>
        <w:rPr>
          <w:spacing w:val="-2"/>
          <w:w w:val="80"/>
          <w:sz w:val="20"/>
        </w:rPr>
        <w:t>the</w:t>
      </w:r>
      <w:r>
        <w:rPr>
          <w:spacing w:val="-5"/>
          <w:sz w:val="20"/>
        </w:rPr>
        <w:t xml:space="preserve"> </w:t>
      </w:r>
      <w:r>
        <w:rPr>
          <w:spacing w:val="-2"/>
          <w:w w:val="80"/>
          <w:sz w:val="20"/>
        </w:rPr>
        <w:t>growth</w:t>
      </w:r>
      <w:r>
        <w:rPr>
          <w:spacing w:val="-5"/>
          <w:sz w:val="20"/>
        </w:rPr>
        <w:t xml:space="preserve"> </w:t>
      </w:r>
      <w:r>
        <w:rPr>
          <w:spacing w:val="-2"/>
          <w:w w:val="80"/>
          <w:sz w:val="20"/>
        </w:rPr>
        <w:t>of</w:t>
      </w:r>
      <w:r>
        <w:rPr>
          <w:spacing w:val="-8"/>
          <w:sz w:val="20"/>
        </w:rPr>
        <w:t xml:space="preserve"> </w:t>
      </w:r>
      <w:r>
        <w:rPr>
          <w:spacing w:val="-2"/>
          <w:w w:val="80"/>
          <w:sz w:val="20"/>
        </w:rPr>
        <w:t>both</w:t>
      </w:r>
      <w:r>
        <w:rPr>
          <w:spacing w:val="-5"/>
          <w:sz w:val="20"/>
        </w:rPr>
        <w:t xml:space="preserve"> </w:t>
      </w:r>
      <w:r>
        <w:rPr>
          <w:spacing w:val="-2"/>
          <w:w w:val="80"/>
          <w:sz w:val="20"/>
        </w:rPr>
        <w:t>natural</w:t>
      </w:r>
      <w:r>
        <w:rPr>
          <w:spacing w:val="-8"/>
          <w:sz w:val="20"/>
        </w:rPr>
        <w:t xml:space="preserve"> </w:t>
      </w:r>
      <w:r>
        <w:rPr>
          <w:spacing w:val="-2"/>
          <w:w w:val="80"/>
          <w:sz w:val="20"/>
        </w:rPr>
        <w:t>and</w:t>
      </w:r>
      <w:r>
        <w:rPr>
          <w:spacing w:val="-7"/>
          <w:sz w:val="20"/>
        </w:rPr>
        <w:t xml:space="preserve"> </w:t>
      </w:r>
      <w:r>
        <w:rPr>
          <w:spacing w:val="-2"/>
          <w:w w:val="80"/>
          <w:sz w:val="20"/>
        </w:rPr>
        <w:t>artificial</w:t>
      </w:r>
      <w:r>
        <w:rPr>
          <w:spacing w:val="-6"/>
          <w:sz w:val="20"/>
        </w:rPr>
        <w:t xml:space="preserve"> </w:t>
      </w:r>
      <w:r>
        <w:rPr>
          <w:spacing w:val="-2"/>
          <w:w w:val="80"/>
          <w:sz w:val="20"/>
        </w:rPr>
        <w:t>forests</w:t>
      </w:r>
      <w:r>
        <w:rPr>
          <w:spacing w:val="-5"/>
          <w:sz w:val="20"/>
        </w:rPr>
        <w:t xml:space="preserve"> </w:t>
      </w:r>
      <w:r>
        <w:rPr>
          <w:spacing w:val="-2"/>
          <w:w w:val="80"/>
          <w:sz w:val="20"/>
        </w:rPr>
        <w:t>where</w:t>
      </w:r>
      <w:r>
        <w:rPr>
          <w:spacing w:val="-5"/>
          <w:sz w:val="20"/>
        </w:rPr>
        <w:t xml:space="preserve"> </w:t>
      </w:r>
      <w:r>
        <w:rPr>
          <w:spacing w:val="-2"/>
          <w:w w:val="80"/>
          <w:sz w:val="20"/>
        </w:rPr>
        <w:t>as</w:t>
      </w:r>
      <w:r>
        <w:rPr>
          <w:spacing w:val="-5"/>
          <w:sz w:val="20"/>
        </w:rPr>
        <w:t xml:space="preserve"> </w:t>
      </w:r>
      <w:r>
        <w:rPr>
          <w:spacing w:val="-2"/>
          <w:w w:val="80"/>
          <w:sz w:val="20"/>
        </w:rPr>
        <w:t>tropical</w:t>
      </w:r>
      <w:r>
        <w:rPr>
          <w:spacing w:val="-6"/>
          <w:sz w:val="20"/>
        </w:rPr>
        <w:t xml:space="preserve"> </w:t>
      </w:r>
      <w:r>
        <w:rPr>
          <w:spacing w:val="-2"/>
          <w:w w:val="80"/>
          <w:sz w:val="20"/>
        </w:rPr>
        <w:t>type</w:t>
      </w:r>
      <w:r>
        <w:rPr>
          <w:spacing w:val="-7"/>
          <w:sz w:val="20"/>
        </w:rPr>
        <w:t xml:space="preserve"> </w:t>
      </w:r>
      <w:r>
        <w:rPr>
          <w:spacing w:val="-2"/>
          <w:w w:val="80"/>
          <w:sz w:val="20"/>
        </w:rPr>
        <w:t>of</w:t>
      </w:r>
      <w:r>
        <w:rPr>
          <w:spacing w:val="-5"/>
          <w:sz w:val="20"/>
        </w:rPr>
        <w:t xml:space="preserve"> </w:t>
      </w:r>
      <w:r>
        <w:rPr>
          <w:spacing w:val="-2"/>
          <w:w w:val="80"/>
          <w:sz w:val="20"/>
        </w:rPr>
        <w:t>climate</w:t>
      </w:r>
      <w:r>
        <w:rPr>
          <w:spacing w:val="-5"/>
          <w:sz w:val="20"/>
        </w:rPr>
        <w:t xml:space="preserve"> </w:t>
      </w:r>
      <w:r>
        <w:rPr>
          <w:spacing w:val="-2"/>
          <w:w w:val="80"/>
          <w:sz w:val="20"/>
        </w:rPr>
        <w:t>has</w:t>
      </w:r>
      <w:r>
        <w:rPr>
          <w:spacing w:val="-8"/>
          <w:sz w:val="20"/>
        </w:rPr>
        <w:t xml:space="preserve"> </w:t>
      </w:r>
      <w:r>
        <w:rPr>
          <w:spacing w:val="-2"/>
          <w:w w:val="80"/>
          <w:sz w:val="20"/>
        </w:rPr>
        <w:t>led</w:t>
      </w:r>
      <w:r>
        <w:rPr>
          <w:spacing w:val="-5"/>
          <w:sz w:val="20"/>
        </w:rPr>
        <w:t xml:space="preserve"> </w:t>
      </w:r>
      <w:r>
        <w:rPr>
          <w:spacing w:val="-2"/>
          <w:w w:val="80"/>
          <w:sz w:val="20"/>
        </w:rPr>
        <w:t>the</w:t>
      </w:r>
      <w:r>
        <w:rPr>
          <w:spacing w:val="-5"/>
          <w:sz w:val="20"/>
        </w:rPr>
        <w:t xml:space="preserve"> </w:t>
      </w:r>
      <w:r>
        <w:rPr>
          <w:spacing w:val="-2"/>
          <w:w w:val="80"/>
          <w:sz w:val="20"/>
        </w:rPr>
        <w:t>growth</w:t>
      </w:r>
      <w:r>
        <w:rPr>
          <w:spacing w:val="-5"/>
          <w:sz w:val="20"/>
        </w:rPr>
        <w:t xml:space="preserve"> </w:t>
      </w:r>
      <w:r>
        <w:rPr>
          <w:spacing w:val="-2"/>
          <w:w w:val="80"/>
          <w:sz w:val="20"/>
        </w:rPr>
        <w:t>of tropical</w:t>
      </w:r>
      <w:r>
        <w:rPr>
          <w:spacing w:val="-12"/>
          <w:sz w:val="20"/>
        </w:rPr>
        <w:t xml:space="preserve"> </w:t>
      </w:r>
      <w:r>
        <w:rPr>
          <w:spacing w:val="-2"/>
          <w:w w:val="80"/>
          <w:sz w:val="20"/>
        </w:rPr>
        <w:t>rain</w:t>
      </w:r>
      <w:r>
        <w:rPr>
          <w:spacing w:val="-11"/>
          <w:sz w:val="20"/>
        </w:rPr>
        <w:t xml:space="preserve"> </w:t>
      </w:r>
      <w:r>
        <w:rPr>
          <w:spacing w:val="-2"/>
          <w:w w:val="80"/>
          <w:sz w:val="20"/>
        </w:rPr>
        <w:t>forests</w:t>
      </w:r>
      <w:r>
        <w:rPr>
          <w:spacing w:val="-11"/>
          <w:sz w:val="20"/>
        </w:rPr>
        <w:t xml:space="preserve"> </w:t>
      </w:r>
      <w:r>
        <w:rPr>
          <w:spacing w:val="-2"/>
          <w:w w:val="80"/>
          <w:sz w:val="20"/>
        </w:rPr>
        <w:t>like</w:t>
      </w:r>
      <w:r>
        <w:rPr>
          <w:spacing w:val="-12"/>
          <w:sz w:val="20"/>
        </w:rPr>
        <w:t xml:space="preserve"> </w:t>
      </w:r>
      <w:r>
        <w:rPr>
          <w:spacing w:val="-2"/>
          <w:w w:val="80"/>
          <w:sz w:val="20"/>
        </w:rPr>
        <w:t>Mabira</w:t>
      </w:r>
      <w:r>
        <w:rPr>
          <w:spacing w:val="-11"/>
          <w:sz w:val="20"/>
        </w:rPr>
        <w:t xml:space="preserve"> </w:t>
      </w:r>
      <w:r>
        <w:rPr>
          <w:spacing w:val="-2"/>
          <w:w w:val="80"/>
          <w:sz w:val="20"/>
        </w:rPr>
        <w:t>forests</w:t>
      </w:r>
      <w:r>
        <w:rPr>
          <w:spacing w:val="-11"/>
          <w:sz w:val="20"/>
        </w:rPr>
        <w:t xml:space="preserve"> </w:t>
      </w:r>
      <w:r>
        <w:rPr>
          <w:spacing w:val="-2"/>
          <w:w w:val="80"/>
          <w:sz w:val="20"/>
        </w:rPr>
        <w:t>and</w:t>
      </w:r>
      <w:r>
        <w:rPr>
          <w:spacing w:val="-11"/>
          <w:sz w:val="20"/>
        </w:rPr>
        <w:t xml:space="preserve"> </w:t>
      </w:r>
      <w:r>
        <w:rPr>
          <w:spacing w:val="-2"/>
          <w:w w:val="80"/>
          <w:sz w:val="20"/>
        </w:rPr>
        <w:t>even</w:t>
      </w:r>
      <w:r>
        <w:rPr>
          <w:spacing w:val="-11"/>
          <w:sz w:val="20"/>
        </w:rPr>
        <w:t xml:space="preserve"> </w:t>
      </w:r>
      <w:r>
        <w:rPr>
          <w:spacing w:val="-2"/>
          <w:w w:val="80"/>
          <w:sz w:val="20"/>
        </w:rPr>
        <w:t>the</w:t>
      </w:r>
      <w:r>
        <w:rPr>
          <w:spacing w:val="-11"/>
          <w:sz w:val="20"/>
        </w:rPr>
        <w:t xml:space="preserve"> </w:t>
      </w:r>
      <w:r>
        <w:rPr>
          <w:spacing w:val="-2"/>
          <w:w w:val="80"/>
          <w:sz w:val="20"/>
        </w:rPr>
        <w:t>montane</w:t>
      </w:r>
      <w:r>
        <w:rPr>
          <w:spacing w:val="-12"/>
          <w:sz w:val="20"/>
        </w:rPr>
        <w:t xml:space="preserve"> </w:t>
      </w:r>
      <w:r>
        <w:rPr>
          <w:spacing w:val="-2"/>
          <w:w w:val="80"/>
          <w:sz w:val="20"/>
        </w:rPr>
        <w:t>type</w:t>
      </w:r>
      <w:r>
        <w:rPr>
          <w:spacing w:val="-10"/>
          <w:sz w:val="20"/>
        </w:rPr>
        <w:t xml:space="preserve"> </w:t>
      </w:r>
      <w:r>
        <w:rPr>
          <w:spacing w:val="-2"/>
          <w:w w:val="80"/>
          <w:sz w:val="20"/>
        </w:rPr>
        <w:t>of</w:t>
      </w:r>
      <w:r>
        <w:rPr>
          <w:spacing w:val="-12"/>
          <w:sz w:val="20"/>
        </w:rPr>
        <w:t xml:space="preserve"> </w:t>
      </w:r>
      <w:r>
        <w:rPr>
          <w:spacing w:val="-2"/>
          <w:w w:val="80"/>
          <w:sz w:val="20"/>
        </w:rPr>
        <w:t>climate</w:t>
      </w:r>
      <w:r>
        <w:rPr>
          <w:spacing w:val="-10"/>
          <w:sz w:val="20"/>
        </w:rPr>
        <w:t xml:space="preserve"> </w:t>
      </w:r>
      <w:r>
        <w:rPr>
          <w:spacing w:val="-2"/>
          <w:w w:val="80"/>
          <w:sz w:val="20"/>
        </w:rPr>
        <w:t>has</w:t>
      </w:r>
      <w:r>
        <w:rPr>
          <w:spacing w:val="-11"/>
          <w:sz w:val="20"/>
        </w:rPr>
        <w:t xml:space="preserve"> </w:t>
      </w:r>
      <w:r>
        <w:rPr>
          <w:spacing w:val="-2"/>
          <w:w w:val="80"/>
          <w:sz w:val="20"/>
        </w:rPr>
        <w:t>led</w:t>
      </w:r>
      <w:r>
        <w:rPr>
          <w:spacing w:val="-10"/>
          <w:sz w:val="20"/>
        </w:rPr>
        <w:t xml:space="preserve"> </w:t>
      </w:r>
      <w:r>
        <w:rPr>
          <w:spacing w:val="-2"/>
          <w:w w:val="80"/>
          <w:sz w:val="20"/>
        </w:rPr>
        <w:t>to</w:t>
      </w:r>
      <w:r>
        <w:rPr>
          <w:spacing w:val="-12"/>
          <w:sz w:val="20"/>
        </w:rPr>
        <w:t xml:space="preserve"> </w:t>
      </w:r>
      <w:r>
        <w:rPr>
          <w:spacing w:val="-2"/>
          <w:w w:val="80"/>
          <w:sz w:val="20"/>
        </w:rPr>
        <w:t>montane</w:t>
      </w:r>
      <w:r>
        <w:rPr>
          <w:spacing w:val="-11"/>
          <w:sz w:val="20"/>
        </w:rPr>
        <w:t xml:space="preserve"> </w:t>
      </w:r>
      <w:r>
        <w:rPr>
          <w:spacing w:val="-2"/>
          <w:w w:val="80"/>
          <w:sz w:val="20"/>
        </w:rPr>
        <w:t>forests</w:t>
      </w:r>
      <w:r>
        <w:rPr>
          <w:spacing w:val="-10"/>
          <w:sz w:val="20"/>
        </w:rPr>
        <w:t xml:space="preserve"> </w:t>
      </w:r>
      <w:r>
        <w:rPr>
          <w:spacing w:val="-2"/>
          <w:w w:val="80"/>
          <w:sz w:val="20"/>
        </w:rPr>
        <w:t>like</w:t>
      </w:r>
      <w:r>
        <w:rPr>
          <w:spacing w:val="-11"/>
          <w:sz w:val="20"/>
        </w:rPr>
        <w:t xml:space="preserve"> </w:t>
      </w:r>
      <w:r>
        <w:rPr>
          <w:spacing w:val="-2"/>
          <w:w w:val="80"/>
          <w:sz w:val="20"/>
        </w:rPr>
        <w:t>on</w:t>
      </w:r>
      <w:r>
        <w:rPr>
          <w:spacing w:val="-10"/>
          <w:sz w:val="20"/>
        </w:rPr>
        <w:t xml:space="preserve"> </w:t>
      </w:r>
      <w:r>
        <w:rPr>
          <w:spacing w:val="-2"/>
          <w:w w:val="80"/>
          <w:sz w:val="20"/>
        </w:rPr>
        <w:t>Mt.</w:t>
      </w:r>
      <w:r>
        <w:rPr>
          <w:spacing w:val="-11"/>
          <w:sz w:val="20"/>
        </w:rPr>
        <w:t xml:space="preserve"> </w:t>
      </w:r>
      <w:r>
        <w:rPr>
          <w:spacing w:val="-2"/>
          <w:w w:val="80"/>
          <w:sz w:val="20"/>
        </w:rPr>
        <w:t>Rwenzori</w:t>
      </w:r>
      <w:r>
        <w:rPr>
          <w:spacing w:val="-11"/>
          <w:sz w:val="20"/>
        </w:rPr>
        <w:t xml:space="preserve"> </w:t>
      </w:r>
      <w:r>
        <w:rPr>
          <w:spacing w:val="-2"/>
          <w:w w:val="80"/>
          <w:sz w:val="20"/>
        </w:rPr>
        <w:t>forest</w:t>
      </w:r>
      <w:r>
        <w:rPr>
          <w:spacing w:val="-12"/>
          <w:sz w:val="20"/>
        </w:rPr>
        <w:t xml:space="preserve"> </w:t>
      </w:r>
      <w:r>
        <w:rPr>
          <w:spacing w:val="-2"/>
          <w:w w:val="80"/>
          <w:sz w:val="20"/>
        </w:rPr>
        <w:t>because</w:t>
      </w:r>
      <w:r>
        <w:rPr>
          <w:spacing w:val="-11"/>
          <w:sz w:val="20"/>
        </w:rPr>
        <w:t xml:space="preserve"> </w:t>
      </w:r>
      <w:r>
        <w:rPr>
          <w:spacing w:val="-2"/>
          <w:w w:val="80"/>
          <w:sz w:val="20"/>
        </w:rPr>
        <w:t>of</w:t>
      </w:r>
      <w:r>
        <w:rPr>
          <w:spacing w:val="-10"/>
          <w:sz w:val="20"/>
        </w:rPr>
        <w:t xml:space="preserve"> </w:t>
      </w:r>
      <w:r>
        <w:rPr>
          <w:spacing w:val="-2"/>
          <w:w w:val="80"/>
          <w:sz w:val="20"/>
        </w:rPr>
        <w:t>heavy</w:t>
      </w:r>
      <w:r>
        <w:rPr>
          <w:spacing w:val="-11"/>
          <w:sz w:val="20"/>
        </w:rPr>
        <w:t xml:space="preserve"> </w:t>
      </w:r>
      <w:r>
        <w:rPr>
          <w:spacing w:val="-2"/>
          <w:w w:val="80"/>
          <w:sz w:val="20"/>
        </w:rPr>
        <w:t xml:space="preserve">rainfall </w:t>
      </w:r>
      <w:r>
        <w:rPr>
          <w:spacing w:val="-4"/>
          <w:w w:val="85"/>
          <w:sz w:val="20"/>
        </w:rPr>
        <w:t>received</w:t>
      </w:r>
      <w:r>
        <w:rPr>
          <w:spacing w:val="-10"/>
          <w:w w:val="85"/>
          <w:sz w:val="20"/>
        </w:rPr>
        <w:t xml:space="preserve"> </w:t>
      </w:r>
      <w:r>
        <w:rPr>
          <w:spacing w:val="-4"/>
          <w:w w:val="85"/>
          <w:sz w:val="20"/>
        </w:rPr>
        <w:t>of</w:t>
      </w:r>
      <w:r>
        <w:rPr>
          <w:spacing w:val="-9"/>
          <w:w w:val="85"/>
          <w:sz w:val="20"/>
        </w:rPr>
        <w:t xml:space="preserve"> </w:t>
      </w:r>
      <w:r>
        <w:rPr>
          <w:spacing w:val="-4"/>
          <w:w w:val="85"/>
          <w:sz w:val="20"/>
        </w:rPr>
        <w:t>1500mm</w:t>
      </w:r>
      <w:r>
        <w:rPr>
          <w:spacing w:val="-9"/>
          <w:w w:val="85"/>
          <w:sz w:val="20"/>
        </w:rPr>
        <w:t xml:space="preserve"> </w:t>
      </w:r>
      <w:r>
        <w:rPr>
          <w:spacing w:val="-4"/>
          <w:w w:val="85"/>
          <w:sz w:val="20"/>
        </w:rPr>
        <w:t>and</w:t>
      </w:r>
      <w:r>
        <w:rPr>
          <w:spacing w:val="-9"/>
          <w:w w:val="85"/>
          <w:sz w:val="20"/>
        </w:rPr>
        <w:t xml:space="preserve"> </w:t>
      </w:r>
      <w:r>
        <w:rPr>
          <w:spacing w:val="-4"/>
          <w:w w:val="85"/>
          <w:sz w:val="20"/>
        </w:rPr>
        <w:t>hot</w:t>
      </w:r>
      <w:r>
        <w:rPr>
          <w:spacing w:val="-9"/>
          <w:w w:val="85"/>
          <w:sz w:val="20"/>
        </w:rPr>
        <w:t xml:space="preserve"> </w:t>
      </w:r>
      <w:r>
        <w:rPr>
          <w:spacing w:val="-4"/>
          <w:w w:val="85"/>
          <w:sz w:val="20"/>
        </w:rPr>
        <w:t>temperatures</w:t>
      </w:r>
      <w:r>
        <w:rPr>
          <w:spacing w:val="-10"/>
          <w:w w:val="85"/>
          <w:sz w:val="20"/>
        </w:rPr>
        <w:t xml:space="preserve"> </w:t>
      </w:r>
      <w:r>
        <w:rPr>
          <w:spacing w:val="-4"/>
          <w:w w:val="85"/>
          <w:sz w:val="20"/>
        </w:rPr>
        <w:t>of</w:t>
      </w:r>
      <w:r>
        <w:rPr>
          <w:spacing w:val="-9"/>
          <w:w w:val="85"/>
          <w:sz w:val="20"/>
        </w:rPr>
        <w:t xml:space="preserve"> </w:t>
      </w:r>
      <w:r>
        <w:rPr>
          <w:spacing w:val="-4"/>
          <w:w w:val="85"/>
          <w:sz w:val="20"/>
        </w:rPr>
        <w:t>about</w:t>
      </w:r>
      <w:r>
        <w:rPr>
          <w:spacing w:val="-9"/>
          <w:w w:val="85"/>
          <w:sz w:val="20"/>
        </w:rPr>
        <w:t xml:space="preserve"> </w:t>
      </w:r>
      <w:r>
        <w:rPr>
          <w:spacing w:val="-4"/>
          <w:w w:val="85"/>
          <w:sz w:val="20"/>
        </w:rPr>
        <w:t>25</w:t>
      </w:r>
      <w:r>
        <w:rPr>
          <w:spacing w:val="-4"/>
          <w:w w:val="85"/>
          <w:position w:val="5"/>
          <w:sz w:val="13"/>
        </w:rPr>
        <w:t>0</w:t>
      </w:r>
      <w:r>
        <w:rPr>
          <w:spacing w:val="-4"/>
          <w:w w:val="85"/>
          <w:sz w:val="20"/>
        </w:rPr>
        <w:t>C</w:t>
      </w:r>
      <w:r>
        <w:rPr>
          <w:spacing w:val="-10"/>
          <w:w w:val="85"/>
          <w:sz w:val="20"/>
        </w:rPr>
        <w:t xml:space="preserve"> </w:t>
      </w:r>
      <w:r>
        <w:rPr>
          <w:spacing w:val="-4"/>
          <w:w w:val="85"/>
          <w:sz w:val="20"/>
        </w:rPr>
        <w:t>per</w:t>
      </w:r>
      <w:r>
        <w:rPr>
          <w:spacing w:val="-9"/>
          <w:w w:val="85"/>
          <w:sz w:val="20"/>
        </w:rPr>
        <w:t xml:space="preserve"> </w:t>
      </w:r>
      <w:r>
        <w:rPr>
          <w:spacing w:val="-4"/>
          <w:w w:val="85"/>
          <w:sz w:val="20"/>
        </w:rPr>
        <w:t>annum.</w:t>
      </w:r>
    </w:p>
    <w:p w:rsidR="00E5575B" w:rsidRDefault="00D512E5">
      <w:pPr>
        <w:pStyle w:val="ListParagraph"/>
        <w:numPr>
          <w:ilvl w:val="1"/>
          <w:numId w:val="38"/>
        </w:numPr>
        <w:tabs>
          <w:tab w:val="left" w:pos="1090"/>
        </w:tabs>
        <w:spacing w:line="242" w:lineRule="auto"/>
        <w:ind w:right="619" w:firstLine="0"/>
        <w:rPr>
          <w:sz w:val="20"/>
        </w:rPr>
      </w:pPr>
      <w:r>
        <w:rPr>
          <w:spacing w:val="-2"/>
          <w:w w:val="80"/>
          <w:sz w:val="20"/>
        </w:rPr>
        <w:t>Presence</w:t>
      </w:r>
      <w:r>
        <w:rPr>
          <w:spacing w:val="-8"/>
          <w:sz w:val="20"/>
        </w:rPr>
        <w:t xml:space="preserve"> </w:t>
      </w:r>
      <w:r>
        <w:rPr>
          <w:spacing w:val="-2"/>
          <w:w w:val="80"/>
          <w:sz w:val="20"/>
        </w:rPr>
        <w:t>of</w:t>
      </w:r>
      <w:r>
        <w:rPr>
          <w:spacing w:val="-8"/>
          <w:sz w:val="20"/>
        </w:rPr>
        <w:t xml:space="preserve"> </w:t>
      </w:r>
      <w:r>
        <w:rPr>
          <w:spacing w:val="-2"/>
          <w:w w:val="80"/>
          <w:sz w:val="20"/>
        </w:rPr>
        <w:t>different</w:t>
      </w:r>
      <w:r>
        <w:rPr>
          <w:spacing w:val="-5"/>
          <w:sz w:val="20"/>
        </w:rPr>
        <w:t xml:space="preserve"> </w:t>
      </w:r>
      <w:r>
        <w:rPr>
          <w:spacing w:val="-2"/>
          <w:w w:val="80"/>
          <w:sz w:val="20"/>
        </w:rPr>
        <w:t>nature</w:t>
      </w:r>
      <w:r>
        <w:rPr>
          <w:spacing w:val="-5"/>
          <w:sz w:val="20"/>
        </w:rPr>
        <w:t xml:space="preserve"> </w:t>
      </w:r>
      <w:r>
        <w:rPr>
          <w:spacing w:val="-2"/>
          <w:w w:val="80"/>
          <w:sz w:val="20"/>
        </w:rPr>
        <w:t>of</w:t>
      </w:r>
      <w:r>
        <w:rPr>
          <w:spacing w:val="-8"/>
          <w:sz w:val="20"/>
        </w:rPr>
        <w:t xml:space="preserve"> </w:t>
      </w:r>
      <w:r>
        <w:rPr>
          <w:spacing w:val="-2"/>
          <w:w w:val="80"/>
          <w:sz w:val="20"/>
        </w:rPr>
        <w:t>soils</w:t>
      </w:r>
      <w:r>
        <w:rPr>
          <w:spacing w:val="-6"/>
          <w:sz w:val="20"/>
        </w:rPr>
        <w:t xml:space="preserve"> </w:t>
      </w:r>
      <w:r>
        <w:rPr>
          <w:spacing w:val="-2"/>
          <w:w w:val="80"/>
          <w:sz w:val="20"/>
        </w:rPr>
        <w:t>and</w:t>
      </w:r>
      <w:r>
        <w:rPr>
          <w:spacing w:val="-5"/>
          <w:sz w:val="20"/>
        </w:rPr>
        <w:t xml:space="preserve"> </w:t>
      </w:r>
      <w:r>
        <w:rPr>
          <w:spacing w:val="-2"/>
          <w:w w:val="80"/>
          <w:sz w:val="20"/>
        </w:rPr>
        <w:t>soil</w:t>
      </w:r>
      <w:r>
        <w:rPr>
          <w:spacing w:val="-6"/>
          <w:sz w:val="20"/>
        </w:rPr>
        <w:t xml:space="preserve"> </w:t>
      </w:r>
      <w:r>
        <w:rPr>
          <w:spacing w:val="-2"/>
          <w:w w:val="80"/>
          <w:sz w:val="20"/>
        </w:rPr>
        <w:t>fertility</w:t>
      </w:r>
      <w:r>
        <w:rPr>
          <w:spacing w:val="-6"/>
          <w:sz w:val="20"/>
        </w:rPr>
        <w:t xml:space="preserve"> </w:t>
      </w:r>
      <w:r>
        <w:rPr>
          <w:spacing w:val="-2"/>
          <w:w w:val="80"/>
          <w:sz w:val="20"/>
        </w:rPr>
        <w:t>have</w:t>
      </w:r>
      <w:r>
        <w:rPr>
          <w:spacing w:val="-5"/>
          <w:sz w:val="20"/>
        </w:rPr>
        <w:t xml:space="preserve"> </w:t>
      </w:r>
      <w:r>
        <w:rPr>
          <w:spacing w:val="-2"/>
          <w:w w:val="80"/>
          <w:sz w:val="20"/>
        </w:rPr>
        <w:t>led</w:t>
      </w:r>
      <w:r>
        <w:rPr>
          <w:spacing w:val="-5"/>
          <w:sz w:val="20"/>
        </w:rPr>
        <w:t xml:space="preserve"> </w:t>
      </w:r>
      <w:r>
        <w:rPr>
          <w:spacing w:val="-2"/>
          <w:w w:val="80"/>
          <w:sz w:val="20"/>
        </w:rPr>
        <w:t>to</w:t>
      </w:r>
      <w:r>
        <w:rPr>
          <w:spacing w:val="-8"/>
          <w:sz w:val="20"/>
        </w:rPr>
        <w:t xml:space="preserve"> </w:t>
      </w:r>
      <w:r>
        <w:rPr>
          <w:spacing w:val="-2"/>
          <w:w w:val="80"/>
          <w:sz w:val="20"/>
        </w:rPr>
        <w:t>growth</w:t>
      </w:r>
      <w:r>
        <w:rPr>
          <w:spacing w:val="-5"/>
          <w:sz w:val="20"/>
        </w:rPr>
        <w:t xml:space="preserve"> </w:t>
      </w:r>
      <w:r>
        <w:rPr>
          <w:spacing w:val="-2"/>
          <w:w w:val="80"/>
          <w:sz w:val="20"/>
        </w:rPr>
        <w:t>of</w:t>
      </w:r>
      <w:r>
        <w:rPr>
          <w:spacing w:val="-8"/>
          <w:sz w:val="20"/>
        </w:rPr>
        <w:t xml:space="preserve"> </w:t>
      </w:r>
      <w:r>
        <w:rPr>
          <w:spacing w:val="-2"/>
          <w:w w:val="80"/>
          <w:sz w:val="20"/>
        </w:rPr>
        <w:t>different</w:t>
      </w:r>
      <w:r>
        <w:rPr>
          <w:spacing w:val="-5"/>
          <w:sz w:val="20"/>
        </w:rPr>
        <w:t xml:space="preserve"> </w:t>
      </w:r>
      <w:r>
        <w:rPr>
          <w:spacing w:val="-2"/>
          <w:w w:val="80"/>
          <w:sz w:val="20"/>
        </w:rPr>
        <w:t>types</w:t>
      </w:r>
      <w:r>
        <w:rPr>
          <w:spacing w:val="-6"/>
          <w:sz w:val="20"/>
        </w:rPr>
        <w:t xml:space="preserve"> </w:t>
      </w:r>
      <w:r>
        <w:rPr>
          <w:spacing w:val="-2"/>
          <w:w w:val="80"/>
          <w:sz w:val="20"/>
        </w:rPr>
        <w:t>of</w:t>
      </w:r>
      <w:r>
        <w:rPr>
          <w:spacing w:val="-8"/>
          <w:sz w:val="20"/>
        </w:rPr>
        <w:t xml:space="preserve"> </w:t>
      </w:r>
      <w:r>
        <w:rPr>
          <w:spacing w:val="-2"/>
          <w:w w:val="80"/>
          <w:sz w:val="20"/>
        </w:rPr>
        <w:t>forests</w:t>
      </w:r>
      <w:r>
        <w:rPr>
          <w:spacing w:val="-10"/>
          <w:sz w:val="20"/>
        </w:rPr>
        <w:t xml:space="preserve"> </w:t>
      </w:r>
      <w:r>
        <w:rPr>
          <w:spacing w:val="-2"/>
          <w:w w:val="80"/>
          <w:sz w:val="20"/>
        </w:rPr>
        <w:t>where</w:t>
      </w:r>
      <w:r>
        <w:rPr>
          <w:spacing w:val="-5"/>
          <w:sz w:val="20"/>
        </w:rPr>
        <w:t xml:space="preserve"> </w:t>
      </w:r>
      <w:r>
        <w:rPr>
          <w:spacing w:val="-2"/>
          <w:w w:val="80"/>
          <w:sz w:val="20"/>
        </w:rPr>
        <w:t>as</w:t>
      </w:r>
      <w:r>
        <w:rPr>
          <w:spacing w:val="-6"/>
          <w:sz w:val="20"/>
        </w:rPr>
        <w:t xml:space="preserve"> </w:t>
      </w:r>
      <w:r>
        <w:rPr>
          <w:spacing w:val="-2"/>
          <w:w w:val="80"/>
          <w:sz w:val="20"/>
        </w:rPr>
        <w:t>deep</w:t>
      </w:r>
      <w:r>
        <w:rPr>
          <w:spacing w:val="-7"/>
          <w:sz w:val="20"/>
        </w:rPr>
        <w:t xml:space="preserve"> </w:t>
      </w:r>
      <w:r>
        <w:rPr>
          <w:spacing w:val="-2"/>
          <w:w w:val="80"/>
          <w:sz w:val="20"/>
        </w:rPr>
        <w:t>fertile</w:t>
      </w:r>
      <w:r>
        <w:rPr>
          <w:spacing w:val="-5"/>
          <w:sz w:val="20"/>
        </w:rPr>
        <w:t xml:space="preserve"> </w:t>
      </w:r>
      <w:r>
        <w:rPr>
          <w:spacing w:val="-2"/>
          <w:w w:val="80"/>
          <w:sz w:val="20"/>
        </w:rPr>
        <w:t>alluvial</w:t>
      </w:r>
      <w:r>
        <w:rPr>
          <w:spacing w:val="-8"/>
          <w:sz w:val="20"/>
        </w:rPr>
        <w:t xml:space="preserve"> </w:t>
      </w:r>
      <w:r>
        <w:rPr>
          <w:spacing w:val="-2"/>
          <w:w w:val="80"/>
          <w:sz w:val="20"/>
        </w:rPr>
        <w:t>soils</w:t>
      </w:r>
      <w:r>
        <w:rPr>
          <w:spacing w:val="-8"/>
          <w:sz w:val="20"/>
        </w:rPr>
        <w:t xml:space="preserve"> </w:t>
      </w:r>
      <w:r>
        <w:rPr>
          <w:spacing w:val="-2"/>
          <w:w w:val="80"/>
          <w:sz w:val="20"/>
        </w:rPr>
        <w:t>along</w:t>
      </w:r>
      <w:r>
        <w:rPr>
          <w:spacing w:val="-8"/>
          <w:sz w:val="20"/>
        </w:rPr>
        <w:t xml:space="preserve"> </w:t>
      </w:r>
      <w:r>
        <w:rPr>
          <w:spacing w:val="-2"/>
          <w:w w:val="80"/>
          <w:sz w:val="20"/>
        </w:rPr>
        <w:t>river</w:t>
      </w:r>
      <w:r>
        <w:rPr>
          <w:spacing w:val="-6"/>
          <w:sz w:val="20"/>
        </w:rPr>
        <w:t xml:space="preserve"> </w:t>
      </w:r>
      <w:r>
        <w:rPr>
          <w:spacing w:val="-2"/>
          <w:w w:val="80"/>
          <w:sz w:val="20"/>
        </w:rPr>
        <w:t xml:space="preserve">banks </w:t>
      </w:r>
      <w:r>
        <w:rPr>
          <w:w w:val="80"/>
          <w:sz w:val="20"/>
        </w:rPr>
        <w:t>have</w:t>
      </w:r>
      <w:r>
        <w:rPr>
          <w:spacing w:val="-3"/>
          <w:w w:val="80"/>
          <w:sz w:val="20"/>
        </w:rPr>
        <w:t xml:space="preserve"> </w:t>
      </w:r>
      <w:r>
        <w:rPr>
          <w:w w:val="80"/>
          <w:sz w:val="20"/>
        </w:rPr>
        <w:t>led</w:t>
      </w:r>
      <w:r>
        <w:rPr>
          <w:spacing w:val="-3"/>
          <w:w w:val="80"/>
          <w:sz w:val="20"/>
        </w:rPr>
        <w:t xml:space="preserve"> </w:t>
      </w:r>
      <w:r>
        <w:rPr>
          <w:w w:val="80"/>
          <w:sz w:val="20"/>
        </w:rPr>
        <w:t>to</w:t>
      </w:r>
      <w:r>
        <w:rPr>
          <w:spacing w:val="-2"/>
          <w:w w:val="80"/>
          <w:sz w:val="20"/>
        </w:rPr>
        <w:t xml:space="preserve"> </w:t>
      </w:r>
      <w:r>
        <w:rPr>
          <w:w w:val="80"/>
          <w:sz w:val="20"/>
        </w:rPr>
        <w:t>the</w:t>
      </w:r>
      <w:r>
        <w:rPr>
          <w:spacing w:val="-3"/>
          <w:w w:val="80"/>
          <w:sz w:val="20"/>
        </w:rPr>
        <w:t xml:space="preserve"> </w:t>
      </w:r>
      <w:r>
        <w:rPr>
          <w:w w:val="80"/>
          <w:sz w:val="20"/>
        </w:rPr>
        <w:t>growth</w:t>
      </w:r>
      <w:r>
        <w:rPr>
          <w:spacing w:val="-1"/>
          <w:w w:val="80"/>
          <w:sz w:val="20"/>
        </w:rPr>
        <w:t xml:space="preserve"> </w:t>
      </w:r>
      <w:r>
        <w:rPr>
          <w:w w:val="80"/>
          <w:sz w:val="20"/>
        </w:rPr>
        <w:t>of</w:t>
      </w:r>
      <w:r>
        <w:rPr>
          <w:spacing w:val="-1"/>
          <w:w w:val="80"/>
          <w:sz w:val="20"/>
        </w:rPr>
        <w:t xml:space="preserve"> </w:t>
      </w:r>
      <w:r>
        <w:rPr>
          <w:w w:val="80"/>
          <w:sz w:val="20"/>
        </w:rPr>
        <w:t>riverine</w:t>
      </w:r>
      <w:r>
        <w:rPr>
          <w:spacing w:val="-1"/>
          <w:w w:val="80"/>
          <w:sz w:val="20"/>
        </w:rPr>
        <w:t xml:space="preserve"> </w:t>
      </w:r>
      <w:r>
        <w:rPr>
          <w:w w:val="80"/>
          <w:sz w:val="20"/>
        </w:rPr>
        <w:t>forests</w:t>
      </w:r>
      <w:r>
        <w:rPr>
          <w:spacing w:val="-2"/>
          <w:w w:val="80"/>
          <w:sz w:val="20"/>
        </w:rPr>
        <w:t xml:space="preserve"> </w:t>
      </w:r>
      <w:r>
        <w:rPr>
          <w:w w:val="80"/>
          <w:sz w:val="20"/>
        </w:rPr>
        <w:t>like</w:t>
      </w:r>
      <w:r>
        <w:rPr>
          <w:spacing w:val="-1"/>
          <w:w w:val="80"/>
          <w:sz w:val="20"/>
        </w:rPr>
        <w:t xml:space="preserve"> </w:t>
      </w:r>
      <w:r>
        <w:rPr>
          <w:w w:val="80"/>
          <w:sz w:val="20"/>
        </w:rPr>
        <w:t>Katonga</w:t>
      </w:r>
      <w:r>
        <w:rPr>
          <w:spacing w:val="-1"/>
          <w:w w:val="80"/>
          <w:sz w:val="20"/>
        </w:rPr>
        <w:t xml:space="preserve"> </w:t>
      </w:r>
      <w:r>
        <w:rPr>
          <w:w w:val="80"/>
          <w:sz w:val="20"/>
        </w:rPr>
        <w:t>and</w:t>
      </w:r>
      <w:r>
        <w:rPr>
          <w:spacing w:val="-1"/>
          <w:w w:val="80"/>
          <w:sz w:val="20"/>
        </w:rPr>
        <w:t xml:space="preserve"> </w:t>
      </w:r>
      <w:r>
        <w:rPr>
          <w:w w:val="80"/>
          <w:sz w:val="20"/>
        </w:rPr>
        <w:t>even</w:t>
      </w:r>
      <w:r>
        <w:rPr>
          <w:spacing w:val="-2"/>
          <w:w w:val="80"/>
          <w:sz w:val="20"/>
        </w:rPr>
        <w:t xml:space="preserve"> </w:t>
      </w:r>
      <w:r>
        <w:rPr>
          <w:w w:val="80"/>
          <w:sz w:val="20"/>
        </w:rPr>
        <w:t>deep</w:t>
      </w:r>
      <w:r>
        <w:rPr>
          <w:spacing w:val="-5"/>
          <w:sz w:val="20"/>
        </w:rPr>
        <w:t xml:space="preserve"> </w:t>
      </w:r>
      <w:r>
        <w:rPr>
          <w:w w:val="80"/>
          <w:sz w:val="20"/>
        </w:rPr>
        <w:t>fertile</w:t>
      </w:r>
      <w:r>
        <w:rPr>
          <w:spacing w:val="-3"/>
          <w:sz w:val="20"/>
        </w:rPr>
        <w:t xml:space="preserve"> </w:t>
      </w:r>
      <w:r>
        <w:rPr>
          <w:w w:val="80"/>
          <w:sz w:val="20"/>
        </w:rPr>
        <w:t>loam</w:t>
      </w:r>
      <w:r>
        <w:rPr>
          <w:spacing w:val="-2"/>
          <w:sz w:val="20"/>
        </w:rPr>
        <w:t xml:space="preserve"> </w:t>
      </w:r>
      <w:r>
        <w:rPr>
          <w:w w:val="80"/>
          <w:sz w:val="20"/>
        </w:rPr>
        <w:t>soils</w:t>
      </w:r>
      <w:r>
        <w:rPr>
          <w:spacing w:val="-5"/>
          <w:sz w:val="20"/>
        </w:rPr>
        <w:t xml:space="preserve"> </w:t>
      </w:r>
      <w:r>
        <w:rPr>
          <w:w w:val="80"/>
          <w:sz w:val="20"/>
        </w:rPr>
        <w:t>have</w:t>
      </w:r>
      <w:r>
        <w:rPr>
          <w:spacing w:val="-5"/>
          <w:sz w:val="20"/>
        </w:rPr>
        <w:t xml:space="preserve"> </w:t>
      </w:r>
      <w:r>
        <w:rPr>
          <w:w w:val="80"/>
          <w:sz w:val="20"/>
        </w:rPr>
        <w:t>led</w:t>
      </w:r>
      <w:r>
        <w:rPr>
          <w:spacing w:val="-4"/>
          <w:sz w:val="20"/>
        </w:rPr>
        <w:t xml:space="preserve"> </w:t>
      </w:r>
      <w:r>
        <w:rPr>
          <w:w w:val="80"/>
          <w:sz w:val="20"/>
        </w:rPr>
        <w:t>to</w:t>
      </w:r>
      <w:r>
        <w:rPr>
          <w:spacing w:val="-1"/>
          <w:w w:val="80"/>
          <w:sz w:val="20"/>
        </w:rPr>
        <w:t xml:space="preserve"> </w:t>
      </w:r>
      <w:r>
        <w:rPr>
          <w:w w:val="80"/>
          <w:sz w:val="20"/>
        </w:rPr>
        <w:t>tropical</w:t>
      </w:r>
      <w:r>
        <w:rPr>
          <w:spacing w:val="-3"/>
          <w:w w:val="80"/>
          <w:sz w:val="20"/>
        </w:rPr>
        <w:t xml:space="preserve"> </w:t>
      </w:r>
      <w:r>
        <w:rPr>
          <w:w w:val="80"/>
          <w:sz w:val="20"/>
        </w:rPr>
        <w:t>rain</w:t>
      </w:r>
      <w:r>
        <w:rPr>
          <w:spacing w:val="-3"/>
          <w:w w:val="80"/>
          <w:sz w:val="20"/>
        </w:rPr>
        <w:t xml:space="preserve"> </w:t>
      </w:r>
      <w:r>
        <w:rPr>
          <w:w w:val="80"/>
          <w:sz w:val="20"/>
        </w:rPr>
        <w:t>forests</w:t>
      </w:r>
      <w:r>
        <w:rPr>
          <w:spacing w:val="-2"/>
          <w:w w:val="80"/>
          <w:sz w:val="20"/>
        </w:rPr>
        <w:t xml:space="preserve"> </w:t>
      </w:r>
      <w:r>
        <w:rPr>
          <w:w w:val="80"/>
          <w:sz w:val="20"/>
        </w:rPr>
        <w:t>like</w:t>
      </w:r>
      <w:r>
        <w:rPr>
          <w:spacing w:val="-2"/>
          <w:w w:val="80"/>
          <w:sz w:val="20"/>
        </w:rPr>
        <w:t xml:space="preserve"> </w:t>
      </w:r>
      <w:r>
        <w:rPr>
          <w:w w:val="80"/>
          <w:sz w:val="20"/>
        </w:rPr>
        <w:t>Bunya</w:t>
      </w:r>
      <w:r>
        <w:rPr>
          <w:spacing w:val="-1"/>
          <w:w w:val="80"/>
          <w:sz w:val="20"/>
        </w:rPr>
        <w:t xml:space="preserve"> </w:t>
      </w:r>
      <w:r>
        <w:rPr>
          <w:w w:val="80"/>
          <w:sz w:val="20"/>
        </w:rPr>
        <w:t>forests</w:t>
      </w:r>
      <w:r>
        <w:rPr>
          <w:spacing w:val="-2"/>
          <w:w w:val="80"/>
          <w:sz w:val="20"/>
        </w:rPr>
        <w:t xml:space="preserve"> </w:t>
      </w:r>
      <w:r>
        <w:rPr>
          <w:w w:val="80"/>
          <w:sz w:val="20"/>
        </w:rPr>
        <w:t>as</w:t>
      </w:r>
      <w:r>
        <w:rPr>
          <w:spacing w:val="-2"/>
          <w:w w:val="80"/>
          <w:sz w:val="20"/>
        </w:rPr>
        <w:t xml:space="preserve"> </w:t>
      </w:r>
      <w:r>
        <w:rPr>
          <w:w w:val="80"/>
          <w:sz w:val="20"/>
        </w:rPr>
        <w:t>they facilitate the</w:t>
      </w:r>
      <w:r>
        <w:rPr>
          <w:sz w:val="20"/>
        </w:rPr>
        <w:t xml:space="preserve"> </w:t>
      </w:r>
      <w:r>
        <w:rPr>
          <w:w w:val="80"/>
          <w:sz w:val="20"/>
        </w:rPr>
        <w:t>standing</w:t>
      </w:r>
      <w:r>
        <w:rPr>
          <w:sz w:val="20"/>
        </w:rPr>
        <w:t xml:space="preserve"> </w:t>
      </w:r>
      <w:r>
        <w:rPr>
          <w:w w:val="80"/>
          <w:sz w:val="20"/>
        </w:rPr>
        <w:t>their</w:t>
      </w:r>
      <w:r>
        <w:rPr>
          <w:sz w:val="20"/>
        </w:rPr>
        <w:t xml:space="preserve"> </w:t>
      </w:r>
      <w:r>
        <w:rPr>
          <w:w w:val="80"/>
          <w:sz w:val="20"/>
        </w:rPr>
        <w:t>great</w:t>
      </w:r>
      <w:r>
        <w:rPr>
          <w:sz w:val="20"/>
        </w:rPr>
        <w:t xml:space="preserve"> </w:t>
      </w:r>
      <w:r>
        <w:rPr>
          <w:w w:val="80"/>
          <w:sz w:val="20"/>
        </w:rPr>
        <w:t>heights</w:t>
      </w:r>
      <w:r>
        <w:rPr>
          <w:sz w:val="20"/>
        </w:rPr>
        <w:t xml:space="preserve"> </w:t>
      </w:r>
      <w:r>
        <w:rPr>
          <w:w w:val="80"/>
          <w:sz w:val="20"/>
        </w:rPr>
        <w:t>and</w:t>
      </w:r>
      <w:r>
        <w:rPr>
          <w:sz w:val="20"/>
        </w:rPr>
        <w:t xml:space="preserve"> </w:t>
      </w:r>
      <w:r>
        <w:rPr>
          <w:w w:val="80"/>
          <w:sz w:val="20"/>
        </w:rPr>
        <w:t>size.</w:t>
      </w:r>
      <w:r>
        <w:rPr>
          <w:sz w:val="20"/>
        </w:rPr>
        <w:t xml:space="preserve"> </w:t>
      </w:r>
      <w:r>
        <w:rPr>
          <w:w w:val="80"/>
          <w:sz w:val="20"/>
        </w:rPr>
        <w:t>More</w:t>
      </w:r>
      <w:r>
        <w:rPr>
          <w:sz w:val="20"/>
        </w:rPr>
        <w:t xml:space="preserve"> </w:t>
      </w:r>
      <w:r>
        <w:rPr>
          <w:w w:val="80"/>
          <w:sz w:val="20"/>
        </w:rPr>
        <w:t>still</w:t>
      </w:r>
      <w:r>
        <w:rPr>
          <w:sz w:val="20"/>
        </w:rPr>
        <w:t xml:space="preserve"> </w:t>
      </w:r>
      <w:r>
        <w:rPr>
          <w:w w:val="80"/>
          <w:sz w:val="20"/>
        </w:rPr>
        <w:t>savanna</w:t>
      </w:r>
      <w:r>
        <w:rPr>
          <w:sz w:val="20"/>
        </w:rPr>
        <w:t xml:space="preserve"> </w:t>
      </w:r>
      <w:r>
        <w:rPr>
          <w:w w:val="80"/>
          <w:sz w:val="20"/>
        </w:rPr>
        <w:t>woodland</w:t>
      </w:r>
      <w:r>
        <w:rPr>
          <w:sz w:val="20"/>
        </w:rPr>
        <w:t xml:space="preserve"> </w:t>
      </w:r>
      <w:r>
        <w:rPr>
          <w:w w:val="80"/>
          <w:sz w:val="20"/>
        </w:rPr>
        <w:t>forests</w:t>
      </w:r>
      <w:r>
        <w:rPr>
          <w:sz w:val="20"/>
        </w:rPr>
        <w:t xml:space="preserve"> </w:t>
      </w:r>
      <w:r>
        <w:rPr>
          <w:w w:val="80"/>
          <w:sz w:val="20"/>
        </w:rPr>
        <w:t>also</w:t>
      </w:r>
      <w:r>
        <w:rPr>
          <w:sz w:val="20"/>
        </w:rPr>
        <w:t xml:space="preserve"> </w:t>
      </w:r>
      <w:r>
        <w:rPr>
          <w:w w:val="80"/>
          <w:sz w:val="20"/>
        </w:rPr>
        <w:t>grown</w:t>
      </w:r>
      <w:r>
        <w:rPr>
          <w:sz w:val="20"/>
        </w:rPr>
        <w:t xml:space="preserve"> </w:t>
      </w:r>
      <w:r>
        <w:rPr>
          <w:w w:val="80"/>
          <w:sz w:val="20"/>
        </w:rPr>
        <w:t>in</w:t>
      </w:r>
      <w:r>
        <w:rPr>
          <w:sz w:val="20"/>
        </w:rPr>
        <w:t xml:space="preserve"> </w:t>
      </w:r>
      <w:r>
        <w:rPr>
          <w:w w:val="80"/>
          <w:sz w:val="20"/>
        </w:rPr>
        <w:t>areas</w:t>
      </w:r>
      <w:r>
        <w:rPr>
          <w:sz w:val="20"/>
        </w:rPr>
        <w:t xml:space="preserve"> </w:t>
      </w:r>
      <w:r>
        <w:rPr>
          <w:w w:val="80"/>
          <w:sz w:val="20"/>
        </w:rPr>
        <w:t>with</w:t>
      </w:r>
      <w:r>
        <w:rPr>
          <w:sz w:val="20"/>
        </w:rPr>
        <w:t xml:space="preserve"> </w:t>
      </w:r>
      <w:r>
        <w:rPr>
          <w:w w:val="80"/>
          <w:sz w:val="20"/>
        </w:rPr>
        <w:t>fairly</w:t>
      </w:r>
      <w:r>
        <w:rPr>
          <w:sz w:val="20"/>
        </w:rPr>
        <w:t xml:space="preserve"> </w:t>
      </w:r>
      <w:r>
        <w:rPr>
          <w:w w:val="80"/>
          <w:sz w:val="20"/>
        </w:rPr>
        <w:t>fertile sand soils like Morungole forests.</w:t>
      </w:r>
    </w:p>
    <w:p w:rsidR="00E5575B" w:rsidRDefault="00D512E5">
      <w:pPr>
        <w:pStyle w:val="ListParagraph"/>
        <w:numPr>
          <w:ilvl w:val="1"/>
          <w:numId w:val="38"/>
        </w:numPr>
        <w:tabs>
          <w:tab w:val="left" w:pos="1090"/>
        </w:tabs>
        <w:ind w:right="625" w:firstLine="0"/>
        <w:rPr>
          <w:sz w:val="20"/>
        </w:rPr>
      </w:pPr>
      <w:r>
        <w:rPr>
          <w:w w:val="85"/>
          <w:sz w:val="20"/>
        </w:rPr>
        <w:t>Relief</w:t>
      </w:r>
      <w:r>
        <w:rPr>
          <w:spacing w:val="-6"/>
          <w:w w:val="85"/>
          <w:sz w:val="20"/>
        </w:rPr>
        <w:t xml:space="preserve"> </w:t>
      </w:r>
      <w:r>
        <w:rPr>
          <w:w w:val="85"/>
          <w:sz w:val="20"/>
        </w:rPr>
        <w:t>favours</w:t>
      </w:r>
      <w:r>
        <w:rPr>
          <w:spacing w:val="-5"/>
          <w:w w:val="85"/>
          <w:sz w:val="20"/>
        </w:rPr>
        <w:t xml:space="preserve"> </w:t>
      </w:r>
      <w:r>
        <w:rPr>
          <w:w w:val="85"/>
          <w:sz w:val="20"/>
        </w:rPr>
        <w:t>the</w:t>
      </w:r>
      <w:r>
        <w:rPr>
          <w:spacing w:val="-5"/>
          <w:w w:val="85"/>
          <w:sz w:val="20"/>
        </w:rPr>
        <w:t xml:space="preserve"> </w:t>
      </w:r>
      <w:r>
        <w:rPr>
          <w:w w:val="85"/>
          <w:sz w:val="20"/>
        </w:rPr>
        <w:t>growth</w:t>
      </w:r>
      <w:r>
        <w:rPr>
          <w:spacing w:val="-6"/>
          <w:w w:val="85"/>
          <w:sz w:val="20"/>
        </w:rPr>
        <w:t xml:space="preserve"> </w:t>
      </w:r>
      <w:r>
        <w:rPr>
          <w:w w:val="85"/>
          <w:sz w:val="20"/>
        </w:rPr>
        <w:t>of</w:t>
      </w:r>
      <w:r>
        <w:rPr>
          <w:spacing w:val="-5"/>
          <w:w w:val="85"/>
          <w:sz w:val="20"/>
        </w:rPr>
        <w:t xml:space="preserve"> </w:t>
      </w:r>
      <w:r>
        <w:rPr>
          <w:w w:val="85"/>
          <w:sz w:val="20"/>
        </w:rPr>
        <w:t>various</w:t>
      </w:r>
      <w:r>
        <w:rPr>
          <w:spacing w:val="-5"/>
          <w:w w:val="85"/>
          <w:sz w:val="20"/>
        </w:rPr>
        <w:t xml:space="preserve"> </w:t>
      </w:r>
      <w:r>
        <w:rPr>
          <w:w w:val="85"/>
          <w:sz w:val="20"/>
        </w:rPr>
        <w:t>forests</w:t>
      </w:r>
      <w:r>
        <w:rPr>
          <w:spacing w:val="-6"/>
          <w:w w:val="85"/>
          <w:sz w:val="20"/>
        </w:rPr>
        <w:t xml:space="preserve"> </w:t>
      </w:r>
      <w:r>
        <w:rPr>
          <w:w w:val="85"/>
          <w:sz w:val="20"/>
        </w:rPr>
        <w:t>where</w:t>
      </w:r>
      <w:r>
        <w:rPr>
          <w:spacing w:val="-5"/>
          <w:w w:val="85"/>
          <w:sz w:val="20"/>
        </w:rPr>
        <w:t xml:space="preserve"> </w:t>
      </w:r>
      <w:r>
        <w:rPr>
          <w:w w:val="85"/>
          <w:sz w:val="20"/>
        </w:rPr>
        <w:t>as</w:t>
      </w:r>
      <w:r>
        <w:rPr>
          <w:spacing w:val="-5"/>
          <w:w w:val="85"/>
          <w:sz w:val="20"/>
        </w:rPr>
        <w:t xml:space="preserve"> </w:t>
      </w:r>
      <w:r>
        <w:rPr>
          <w:w w:val="85"/>
          <w:sz w:val="20"/>
        </w:rPr>
        <w:t>tropical</w:t>
      </w:r>
      <w:r>
        <w:rPr>
          <w:spacing w:val="-5"/>
          <w:w w:val="85"/>
          <w:sz w:val="20"/>
        </w:rPr>
        <w:t xml:space="preserve"> </w:t>
      </w:r>
      <w:r>
        <w:rPr>
          <w:w w:val="85"/>
          <w:sz w:val="20"/>
        </w:rPr>
        <w:t>rain</w:t>
      </w:r>
      <w:r>
        <w:rPr>
          <w:spacing w:val="-2"/>
          <w:w w:val="85"/>
          <w:sz w:val="20"/>
        </w:rPr>
        <w:t xml:space="preserve"> </w:t>
      </w:r>
      <w:r>
        <w:rPr>
          <w:w w:val="85"/>
          <w:sz w:val="20"/>
        </w:rPr>
        <w:t>forests</w:t>
      </w:r>
      <w:r>
        <w:rPr>
          <w:spacing w:val="-4"/>
          <w:w w:val="85"/>
          <w:sz w:val="20"/>
        </w:rPr>
        <w:t xml:space="preserve"> </w:t>
      </w:r>
      <w:r>
        <w:rPr>
          <w:w w:val="85"/>
          <w:sz w:val="20"/>
        </w:rPr>
        <w:t>have</w:t>
      </w:r>
      <w:r>
        <w:rPr>
          <w:spacing w:val="-5"/>
          <w:w w:val="85"/>
          <w:sz w:val="20"/>
        </w:rPr>
        <w:t xml:space="preserve"> </w:t>
      </w:r>
      <w:r>
        <w:rPr>
          <w:w w:val="85"/>
          <w:sz w:val="20"/>
        </w:rPr>
        <w:t>grown</w:t>
      </w:r>
      <w:r>
        <w:rPr>
          <w:spacing w:val="-6"/>
          <w:w w:val="85"/>
          <w:sz w:val="20"/>
        </w:rPr>
        <w:t xml:space="preserve"> </w:t>
      </w:r>
      <w:r>
        <w:rPr>
          <w:w w:val="85"/>
          <w:sz w:val="20"/>
        </w:rPr>
        <w:t>well</w:t>
      </w:r>
      <w:r>
        <w:rPr>
          <w:spacing w:val="-5"/>
          <w:w w:val="85"/>
          <w:sz w:val="20"/>
        </w:rPr>
        <w:t xml:space="preserve"> </w:t>
      </w:r>
      <w:r>
        <w:rPr>
          <w:w w:val="85"/>
          <w:sz w:val="20"/>
        </w:rPr>
        <w:t>in</w:t>
      </w:r>
      <w:r>
        <w:rPr>
          <w:spacing w:val="-5"/>
          <w:w w:val="85"/>
          <w:sz w:val="20"/>
        </w:rPr>
        <w:t xml:space="preserve"> </w:t>
      </w:r>
      <w:r>
        <w:rPr>
          <w:w w:val="85"/>
          <w:sz w:val="20"/>
        </w:rPr>
        <w:t>lowland</w:t>
      </w:r>
      <w:r>
        <w:rPr>
          <w:spacing w:val="-6"/>
          <w:w w:val="85"/>
          <w:sz w:val="20"/>
        </w:rPr>
        <w:t xml:space="preserve"> </w:t>
      </w:r>
      <w:r>
        <w:rPr>
          <w:w w:val="85"/>
          <w:sz w:val="20"/>
        </w:rPr>
        <w:t>and</w:t>
      </w:r>
      <w:r>
        <w:rPr>
          <w:spacing w:val="-5"/>
          <w:w w:val="85"/>
          <w:sz w:val="20"/>
        </w:rPr>
        <w:t xml:space="preserve"> </w:t>
      </w:r>
      <w:r>
        <w:rPr>
          <w:w w:val="85"/>
          <w:sz w:val="20"/>
        </w:rPr>
        <w:t>gentle</w:t>
      </w:r>
      <w:r>
        <w:rPr>
          <w:spacing w:val="-5"/>
          <w:w w:val="85"/>
          <w:sz w:val="20"/>
        </w:rPr>
        <w:t xml:space="preserve"> </w:t>
      </w:r>
      <w:r>
        <w:rPr>
          <w:w w:val="85"/>
          <w:sz w:val="20"/>
        </w:rPr>
        <w:t>areas</w:t>
      </w:r>
      <w:r>
        <w:rPr>
          <w:spacing w:val="-6"/>
          <w:w w:val="85"/>
          <w:sz w:val="20"/>
        </w:rPr>
        <w:t xml:space="preserve"> </w:t>
      </w:r>
      <w:r>
        <w:rPr>
          <w:w w:val="85"/>
          <w:sz w:val="20"/>
        </w:rPr>
        <w:t>like</w:t>
      </w:r>
      <w:r>
        <w:rPr>
          <w:spacing w:val="-5"/>
          <w:w w:val="85"/>
          <w:sz w:val="20"/>
        </w:rPr>
        <w:t xml:space="preserve"> </w:t>
      </w:r>
      <w:r>
        <w:rPr>
          <w:w w:val="85"/>
          <w:sz w:val="20"/>
        </w:rPr>
        <w:t>Bugoma</w:t>
      </w:r>
      <w:r>
        <w:rPr>
          <w:spacing w:val="-5"/>
          <w:w w:val="85"/>
          <w:sz w:val="20"/>
        </w:rPr>
        <w:t xml:space="preserve"> </w:t>
      </w:r>
      <w:r>
        <w:rPr>
          <w:w w:val="85"/>
          <w:sz w:val="20"/>
        </w:rPr>
        <w:t>and</w:t>
      </w:r>
      <w:r>
        <w:rPr>
          <w:spacing w:val="-6"/>
          <w:w w:val="85"/>
          <w:sz w:val="20"/>
        </w:rPr>
        <w:t xml:space="preserve"> </w:t>
      </w:r>
      <w:r>
        <w:rPr>
          <w:w w:val="85"/>
          <w:sz w:val="20"/>
        </w:rPr>
        <w:t xml:space="preserve">even </w:t>
      </w:r>
      <w:r>
        <w:rPr>
          <w:w w:val="80"/>
          <w:sz w:val="20"/>
        </w:rPr>
        <w:t>temperate</w:t>
      </w:r>
      <w:r>
        <w:rPr>
          <w:sz w:val="20"/>
        </w:rPr>
        <w:t xml:space="preserve"> </w:t>
      </w:r>
      <w:r>
        <w:rPr>
          <w:w w:val="80"/>
          <w:sz w:val="20"/>
        </w:rPr>
        <w:t>/ mountain forests have survived</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windward</w:t>
      </w:r>
      <w:r>
        <w:rPr>
          <w:sz w:val="20"/>
        </w:rPr>
        <w:t xml:space="preserve"> </w:t>
      </w:r>
      <w:r>
        <w:rPr>
          <w:w w:val="80"/>
          <w:sz w:val="20"/>
        </w:rPr>
        <w:t>slopes of high lands and steep areas such as Elgon forest.</w:t>
      </w:r>
    </w:p>
    <w:p w:rsidR="00E5575B" w:rsidRDefault="00D512E5">
      <w:pPr>
        <w:pStyle w:val="ListParagraph"/>
        <w:numPr>
          <w:ilvl w:val="1"/>
          <w:numId w:val="38"/>
        </w:numPr>
        <w:tabs>
          <w:tab w:val="left" w:pos="1090"/>
        </w:tabs>
        <w:spacing w:line="242" w:lineRule="auto"/>
        <w:ind w:right="617" w:firstLine="0"/>
        <w:rPr>
          <w:sz w:val="20"/>
        </w:rPr>
      </w:pPr>
      <w:r>
        <w:rPr>
          <w:w w:val="85"/>
          <w:sz w:val="20"/>
        </w:rPr>
        <w:t>Altitude</w:t>
      </w:r>
      <w:r>
        <w:rPr>
          <w:spacing w:val="-2"/>
          <w:w w:val="85"/>
          <w:sz w:val="20"/>
        </w:rPr>
        <w:t xml:space="preserve"> </w:t>
      </w:r>
      <w:r>
        <w:rPr>
          <w:w w:val="85"/>
          <w:sz w:val="20"/>
        </w:rPr>
        <w:t>favours</w:t>
      </w:r>
      <w:r>
        <w:rPr>
          <w:spacing w:val="-3"/>
          <w:w w:val="85"/>
          <w:sz w:val="20"/>
        </w:rPr>
        <w:t xml:space="preserve"> </w:t>
      </w:r>
      <w:r>
        <w:rPr>
          <w:w w:val="85"/>
          <w:sz w:val="20"/>
        </w:rPr>
        <w:t>the</w:t>
      </w:r>
      <w:r>
        <w:rPr>
          <w:spacing w:val="-2"/>
          <w:w w:val="85"/>
          <w:sz w:val="20"/>
        </w:rPr>
        <w:t xml:space="preserve"> </w:t>
      </w:r>
      <w:r>
        <w:rPr>
          <w:w w:val="85"/>
          <w:sz w:val="20"/>
        </w:rPr>
        <w:t>growth</w:t>
      </w:r>
      <w:r>
        <w:rPr>
          <w:spacing w:val="-3"/>
          <w:w w:val="85"/>
          <w:sz w:val="20"/>
        </w:rPr>
        <w:t xml:space="preserve"> </w:t>
      </w:r>
      <w:r>
        <w:rPr>
          <w:w w:val="85"/>
          <w:sz w:val="20"/>
        </w:rPr>
        <w:t>of</w:t>
      </w:r>
      <w:r>
        <w:rPr>
          <w:spacing w:val="-2"/>
          <w:w w:val="85"/>
          <w:sz w:val="20"/>
        </w:rPr>
        <w:t xml:space="preserve"> </w:t>
      </w:r>
      <w:r>
        <w:rPr>
          <w:w w:val="85"/>
          <w:sz w:val="20"/>
        </w:rPr>
        <w:t>various</w:t>
      </w:r>
      <w:r>
        <w:rPr>
          <w:spacing w:val="-2"/>
          <w:w w:val="85"/>
          <w:sz w:val="20"/>
        </w:rPr>
        <w:t xml:space="preserve"> </w:t>
      </w:r>
      <w:r>
        <w:rPr>
          <w:w w:val="85"/>
          <w:sz w:val="20"/>
        </w:rPr>
        <w:t>types</w:t>
      </w:r>
      <w:r>
        <w:rPr>
          <w:spacing w:val="-3"/>
          <w:w w:val="85"/>
          <w:sz w:val="20"/>
        </w:rPr>
        <w:t xml:space="preserve"> </w:t>
      </w:r>
      <w:r>
        <w:rPr>
          <w:w w:val="85"/>
          <w:sz w:val="20"/>
        </w:rPr>
        <w:t>of</w:t>
      </w:r>
      <w:r>
        <w:rPr>
          <w:spacing w:val="-2"/>
          <w:w w:val="85"/>
          <w:sz w:val="20"/>
        </w:rPr>
        <w:t xml:space="preserve"> </w:t>
      </w:r>
      <w:r>
        <w:rPr>
          <w:w w:val="85"/>
          <w:sz w:val="20"/>
        </w:rPr>
        <w:t>forests where</w:t>
      </w:r>
      <w:r>
        <w:rPr>
          <w:spacing w:val="-2"/>
          <w:w w:val="85"/>
          <w:sz w:val="20"/>
        </w:rPr>
        <w:t xml:space="preserve"> </w:t>
      </w:r>
      <w:r>
        <w:rPr>
          <w:w w:val="85"/>
          <w:sz w:val="20"/>
        </w:rPr>
        <w:t>as</w:t>
      </w:r>
      <w:r>
        <w:rPr>
          <w:spacing w:val="-3"/>
          <w:w w:val="85"/>
          <w:sz w:val="20"/>
        </w:rPr>
        <w:t xml:space="preserve"> </w:t>
      </w:r>
      <w:r>
        <w:rPr>
          <w:w w:val="85"/>
          <w:sz w:val="20"/>
        </w:rPr>
        <w:t>areas</w:t>
      </w:r>
      <w:r>
        <w:rPr>
          <w:spacing w:val="-4"/>
          <w:w w:val="85"/>
          <w:sz w:val="20"/>
        </w:rPr>
        <w:t xml:space="preserve"> </w:t>
      </w:r>
      <w:r>
        <w:rPr>
          <w:w w:val="85"/>
          <w:sz w:val="20"/>
        </w:rPr>
        <w:t>of</w:t>
      </w:r>
      <w:r>
        <w:rPr>
          <w:spacing w:val="-2"/>
          <w:w w:val="85"/>
          <w:sz w:val="20"/>
        </w:rPr>
        <w:t xml:space="preserve"> </w:t>
      </w:r>
      <w:r>
        <w:rPr>
          <w:w w:val="85"/>
          <w:sz w:val="20"/>
        </w:rPr>
        <w:t>less</w:t>
      </w:r>
      <w:r>
        <w:rPr>
          <w:spacing w:val="-3"/>
          <w:w w:val="85"/>
          <w:sz w:val="20"/>
        </w:rPr>
        <w:t xml:space="preserve"> </w:t>
      </w:r>
      <w:r>
        <w:rPr>
          <w:w w:val="85"/>
          <w:sz w:val="20"/>
        </w:rPr>
        <w:t>than</w:t>
      </w:r>
      <w:r>
        <w:rPr>
          <w:spacing w:val="-4"/>
          <w:w w:val="85"/>
          <w:sz w:val="20"/>
        </w:rPr>
        <w:t xml:space="preserve"> </w:t>
      </w:r>
      <w:r>
        <w:rPr>
          <w:w w:val="85"/>
          <w:sz w:val="20"/>
        </w:rPr>
        <w:t>2000</w:t>
      </w:r>
      <w:r>
        <w:rPr>
          <w:spacing w:val="-4"/>
          <w:w w:val="85"/>
          <w:sz w:val="20"/>
        </w:rPr>
        <w:t xml:space="preserve"> </w:t>
      </w:r>
      <w:r>
        <w:rPr>
          <w:w w:val="85"/>
          <w:sz w:val="20"/>
        </w:rPr>
        <w:t>metres</w:t>
      </w:r>
      <w:r>
        <w:rPr>
          <w:spacing w:val="-2"/>
          <w:w w:val="85"/>
          <w:sz w:val="20"/>
        </w:rPr>
        <w:t xml:space="preserve"> </w:t>
      </w:r>
      <w:r>
        <w:rPr>
          <w:w w:val="85"/>
          <w:sz w:val="20"/>
        </w:rPr>
        <w:t>above</w:t>
      </w:r>
      <w:r>
        <w:rPr>
          <w:spacing w:val="-2"/>
          <w:w w:val="85"/>
          <w:sz w:val="20"/>
        </w:rPr>
        <w:t xml:space="preserve"> </w:t>
      </w:r>
      <w:r>
        <w:rPr>
          <w:w w:val="85"/>
          <w:sz w:val="20"/>
        </w:rPr>
        <w:t>sea</w:t>
      </w:r>
      <w:r>
        <w:rPr>
          <w:spacing w:val="-2"/>
          <w:w w:val="85"/>
          <w:sz w:val="20"/>
        </w:rPr>
        <w:t xml:space="preserve"> </w:t>
      </w:r>
      <w:r>
        <w:rPr>
          <w:w w:val="85"/>
          <w:sz w:val="20"/>
        </w:rPr>
        <w:t>level</w:t>
      </w:r>
      <w:r>
        <w:rPr>
          <w:spacing w:val="-3"/>
          <w:w w:val="85"/>
          <w:sz w:val="20"/>
        </w:rPr>
        <w:t xml:space="preserve"> </w:t>
      </w:r>
      <w:r>
        <w:rPr>
          <w:w w:val="85"/>
          <w:sz w:val="20"/>
        </w:rPr>
        <w:t>have</w:t>
      </w:r>
      <w:r>
        <w:rPr>
          <w:spacing w:val="-2"/>
          <w:w w:val="85"/>
          <w:sz w:val="20"/>
        </w:rPr>
        <w:t xml:space="preserve"> </w:t>
      </w:r>
      <w:r>
        <w:rPr>
          <w:w w:val="85"/>
          <w:sz w:val="20"/>
        </w:rPr>
        <w:t>favoured</w:t>
      </w:r>
      <w:r>
        <w:rPr>
          <w:spacing w:val="-2"/>
          <w:w w:val="85"/>
          <w:sz w:val="20"/>
        </w:rPr>
        <w:t xml:space="preserve"> </w:t>
      </w:r>
      <w:r>
        <w:rPr>
          <w:w w:val="85"/>
          <w:sz w:val="20"/>
        </w:rPr>
        <w:t>the</w:t>
      </w:r>
      <w:r>
        <w:rPr>
          <w:spacing w:val="-4"/>
          <w:w w:val="85"/>
          <w:sz w:val="20"/>
        </w:rPr>
        <w:t xml:space="preserve"> </w:t>
      </w:r>
      <w:r>
        <w:rPr>
          <w:w w:val="85"/>
          <w:sz w:val="20"/>
        </w:rPr>
        <w:t>growth</w:t>
      </w:r>
      <w:r>
        <w:rPr>
          <w:spacing w:val="-3"/>
          <w:w w:val="85"/>
          <w:sz w:val="20"/>
        </w:rPr>
        <w:t xml:space="preserve"> </w:t>
      </w:r>
      <w:r>
        <w:rPr>
          <w:w w:val="85"/>
          <w:sz w:val="20"/>
        </w:rPr>
        <w:t xml:space="preserve">of </w:t>
      </w:r>
      <w:r>
        <w:rPr>
          <w:w w:val="80"/>
          <w:sz w:val="20"/>
        </w:rPr>
        <w:t>tropical</w:t>
      </w:r>
      <w:r>
        <w:rPr>
          <w:sz w:val="20"/>
        </w:rPr>
        <w:t xml:space="preserve"> </w:t>
      </w:r>
      <w:r>
        <w:rPr>
          <w:w w:val="80"/>
          <w:sz w:val="20"/>
        </w:rPr>
        <w:t>lowland</w:t>
      </w:r>
      <w:r>
        <w:rPr>
          <w:sz w:val="20"/>
        </w:rPr>
        <w:t xml:space="preserve"> </w:t>
      </w:r>
      <w:r>
        <w:rPr>
          <w:w w:val="80"/>
          <w:sz w:val="20"/>
        </w:rPr>
        <w:t>forests</w:t>
      </w:r>
      <w:r>
        <w:rPr>
          <w:sz w:val="20"/>
        </w:rPr>
        <w:t xml:space="preserve"> </w:t>
      </w:r>
      <w:r>
        <w:rPr>
          <w:w w:val="80"/>
          <w:sz w:val="20"/>
        </w:rPr>
        <w:t>such as</w:t>
      </w:r>
      <w:r>
        <w:rPr>
          <w:sz w:val="20"/>
        </w:rPr>
        <w:t xml:space="preserve"> </w:t>
      </w:r>
      <w:r>
        <w:rPr>
          <w:w w:val="80"/>
          <w:sz w:val="20"/>
        </w:rPr>
        <w:t>the</w:t>
      </w:r>
      <w:r>
        <w:rPr>
          <w:sz w:val="20"/>
        </w:rPr>
        <w:t xml:space="preserve"> </w:t>
      </w:r>
      <w:r>
        <w:rPr>
          <w:w w:val="80"/>
          <w:sz w:val="20"/>
        </w:rPr>
        <w:t>Mabira</w:t>
      </w:r>
      <w:r>
        <w:rPr>
          <w:sz w:val="20"/>
        </w:rPr>
        <w:t xml:space="preserve"> </w:t>
      </w:r>
      <w:r>
        <w:rPr>
          <w:w w:val="80"/>
          <w:sz w:val="20"/>
        </w:rPr>
        <w:t>forests</w:t>
      </w:r>
      <w:r>
        <w:rPr>
          <w:sz w:val="20"/>
        </w:rPr>
        <w:t xml:space="preserve"> </w:t>
      </w:r>
      <w:r>
        <w:rPr>
          <w:w w:val="80"/>
          <w:sz w:val="20"/>
        </w:rPr>
        <w:t>and</w:t>
      </w:r>
      <w:r>
        <w:rPr>
          <w:sz w:val="20"/>
        </w:rPr>
        <w:t xml:space="preserve"> </w:t>
      </w:r>
      <w:r>
        <w:rPr>
          <w:w w:val="80"/>
          <w:sz w:val="20"/>
        </w:rPr>
        <w:t>even</w:t>
      </w:r>
      <w:r>
        <w:rPr>
          <w:sz w:val="20"/>
        </w:rPr>
        <w:t xml:space="preserve"> </w:t>
      </w:r>
      <w:r>
        <w:rPr>
          <w:w w:val="80"/>
          <w:sz w:val="20"/>
        </w:rPr>
        <w:t>high altitudinal areas</w:t>
      </w:r>
      <w:r>
        <w:rPr>
          <w:sz w:val="20"/>
        </w:rPr>
        <w:t xml:space="preserve"> </w:t>
      </w:r>
      <w:r>
        <w:rPr>
          <w:w w:val="80"/>
          <w:sz w:val="20"/>
        </w:rPr>
        <w:t>above</w:t>
      </w:r>
      <w:r>
        <w:rPr>
          <w:sz w:val="20"/>
        </w:rPr>
        <w:t xml:space="preserve"> </w:t>
      </w:r>
      <w:r>
        <w:rPr>
          <w:w w:val="80"/>
          <w:sz w:val="20"/>
        </w:rPr>
        <w:t xml:space="preserve">2500m have also favoured the growth of Tropical highland </w:t>
      </w:r>
      <w:r>
        <w:rPr>
          <w:w w:val="85"/>
          <w:sz w:val="20"/>
        </w:rPr>
        <w:t>forests</w:t>
      </w:r>
      <w:r>
        <w:rPr>
          <w:spacing w:val="-13"/>
          <w:w w:val="85"/>
          <w:sz w:val="20"/>
        </w:rPr>
        <w:t xml:space="preserve"> </w:t>
      </w:r>
      <w:r>
        <w:rPr>
          <w:w w:val="85"/>
          <w:sz w:val="20"/>
        </w:rPr>
        <w:t>(Montane</w:t>
      </w:r>
      <w:r>
        <w:rPr>
          <w:spacing w:val="-12"/>
          <w:w w:val="85"/>
          <w:sz w:val="20"/>
        </w:rPr>
        <w:t xml:space="preserve"> </w:t>
      </w:r>
      <w:r>
        <w:rPr>
          <w:w w:val="85"/>
          <w:sz w:val="20"/>
        </w:rPr>
        <w:t>forests)</w:t>
      </w:r>
      <w:r>
        <w:rPr>
          <w:spacing w:val="-5"/>
          <w:w w:val="85"/>
          <w:sz w:val="20"/>
        </w:rPr>
        <w:t xml:space="preserve"> </w:t>
      </w:r>
      <w:r>
        <w:rPr>
          <w:w w:val="85"/>
          <w:sz w:val="20"/>
        </w:rPr>
        <w:t>like</w:t>
      </w:r>
      <w:r>
        <w:rPr>
          <w:spacing w:val="-5"/>
          <w:w w:val="85"/>
          <w:sz w:val="20"/>
        </w:rPr>
        <w:t xml:space="preserve"> </w:t>
      </w:r>
      <w:r>
        <w:rPr>
          <w:w w:val="85"/>
          <w:sz w:val="20"/>
        </w:rPr>
        <w:t>Mgahinga</w:t>
      </w:r>
      <w:r>
        <w:rPr>
          <w:spacing w:val="-5"/>
          <w:w w:val="85"/>
          <w:sz w:val="20"/>
        </w:rPr>
        <w:t xml:space="preserve"> </w:t>
      </w:r>
      <w:r>
        <w:rPr>
          <w:w w:val="85"/>
          <w:sz w:val="20"/>
        </w:rPr>
        <w:t>forests.</w:t>
      </w:r>
    </w:p>
    <w:p w:rsidR="00E5575B" w:rsidRDefault="00D512E5">
      <w:pPr>
        <w:pStyle w:val="ListParagraph"/>
        <w:numPr>
          <w:ilvl w:val="1"/>
          <w:numId w:val="38"/>
        </w:numPr>
        <w:tabs>
          <w:tab w:val="left" w:pos="1090"/>
        </w:tabs>
        <w:spacing w:line="242" w:lineRule="auto"/>
        <w:ind w:right="622" w:firstLine="0"/>
        <w:rPr>
          <w:sz w:val="20"/>
        </w:rPr>
      </w:pPr>
      <w:r>
        <w:rPr>
          <w:spacing w:val="-2"/>
          <w:w w:val="85"/>
          <w:sz w:val="20"/>
        </w:rPr>
        <w:t>Presence</w:t>
      </w:r>
      <w:r>
        <w:rPr>
          <w:spacing w:val="-4"/>
          <w:w w:val="85"/>
          <w:sz w:val="20"/>
        </w:rPr>
        <w:t xml:space="preserve"> </w:t>
      </w:r>
      <w:r>
        <w:rPr>
          <w:spacing w:val="-2"/>
          <w:w w:val="85"/>
          <w:sz w:val="20"/>
        </w:rPr>
        <w:t>of</w:t>
      </w:r>
      <w:r>
        <w:rPr>
          <w:spacing w:val="-3"/>
          <w:w w:val="85"/>
          <w:sz w:val="20"/>
        </w:rPr>
        <w:t xml:space="preserve"> </w:t>
      </w:r>
      <w:r>
        <w:rPr>
          <w:spacing w:val="-2"/>
          <w:w w:val="85"/>
          <w:sz w:val="20"/>
        </w:rPr>
        <w:t>pests</w:t>
      </w:r>
      <w:r>
        <w:rPr>
          <w:spacing w:val="-3"/>
          <w:w w:val="85"/>
          <w:sz w:val="20"/>
        </w:rPr>
        <w:t xml:space="preserve"> </w:t>
      </w:r>
      <w:r>
        <w:rPr>
          <w:spacing w:val="-2"/>
          <w:w w:val="85"/>
          <w:sz w:val="20"/>
        </w:rPr>
        <w:t>and</w:t>
      </w:r>
      <w:r>
        <w:rPr>
          <w:spacing w:val="-4"/>
          <w:w w:val="85"/>
          <w:sz w:val="20"/>
        </w:rPr>
        <w:t xml:space="preserve"> </w:t>
      </w:r>
      <w:r>
        <w:rPr>
          <w:spacing w:val="-2"/>
          <w:w w:val="85"/>
          <w:sz w:val="20"/>
        </w:rPr>
        <w:t>diseases</w:t>
      </w:r>
      <w:r>
        <w:rPr>
          <w:spacing w:val="-3"/>
          <w:w w:val="85"/>
          <w:sz w:val="20"/>
        </w:rPr>
        <w:t xml:space="preserve"> </w:t>
      </w:r>
      <w:r>
        <w:rPr>
          <w:spacing w:val="-2"/>
          <w:w w:val="85"/>
          <w:sz w:val="20"/>
        </w:rPr>
        <w:t>such</w:t>
      </w:r>
      <w:r>
        <w:rPr>
          <w:spacing w:val="-3"/>
          <w:w w:val="85"/>
          <w:sz w:val="20"/>
        </w:rPr>
        <w:t xml:space="preserve"> </w:t>
      </w:r>
      <w:r>
        <w:rPr>
          <w:spacing w:val="-2"/>
          <w:w w:val="85"/>
          <w:sz w:val="20"/>
        </w:rPr>
        <w:t>as</w:t>
      </w:r>
      <w:r>
        <w:rPr>
          <w:spacing w:val="-4"/>
          <w:w w:val="85"/>
          <w:sz w:val="20"/>
        </w:rPr>
        <w:t xml:space="preserve"> </w:t>
      </w:r>
      <w:r>
        <w:rPr>
          <w:spacing w:val="-2"/>
          <w:w w:val="85"/>
          <w:sz w:val="20"/>
        </w:rPr>
        <w:t>tsetse</w:t>
      </w:r>
      <w:r>
        <w:rPr>
          <w:spacing w:val="-3"/>
          <w:w w:val="85"/>
          <w:sz w:val="20"/>
        </w:rPr>
        <w:t xml:space="preserve"> </w:t>
      </w:r>
      <w:r>
        <w:rPr>
          <w:spacing w:val="-2"/>
          <w:w w:val="85"/>
          <w:sz w:val="20"/>
        </w:rPr>
        <w:t>flies</w:t>
      </w:r>
      <w:r>
        <w:rPr>
          <w:spacing w:val="-3"/>
          <w:w w:val="85"/>
          <w:sz w:val="20"/>
        </w:rPr>
        <w:t xml:space="preserve"> </w:t>
      </w:r>
      <w:r>
        <w:rPr>
          <w:spacing w:val="-2"/>
          <w:w w:val="85"/>
          <w:sz w:val="20"/>
        </w:rPr>
        <w:t>which</w:t>
      </w:r>
      <w:r>
        <w:rPr>
          <w:spacing w:val="-4"/>
          <w:w w:val="85"/>
          <w:sz w:val="20"/>
        </w:rPr>
        <w:t xml:space="preserve"> </w:t>
      </w:r>
      <w:r>
        <w:rPr>
          <w:spacing w:val="-2"/>
          <w:w w:val="85"/>
          <w:sz w:val="20"/>
        </w:rPr>
        <w:t>transmit</w:t>
      </w:r>
      <w:r>
        <w:rPr>
          <w:spacing w:val="-3"/>
          <w:w w:val="85"/>
          <w:sz w:val="20"/>
        </w:rPr>
        <w:t xml:space="preserve"> </w:t>
      </w:r>
      <w:r>
        <w:rPr>
          <w:spacing w:val="-2"/>
          <w:w w:val="85"/>
          <w:sz w:val="20"/>
        </w:rPr>
        <w:t>sleeping</w:t>
      </w:r>
      <w:r>
        <w:rPr>
          <w:spacing w:val="-3"/>
          <w:w w:val="85"/>
          <w:sz w:val="20"/>
        </w:rPr>
        <w:t xml:space="preserve"> </w:t>
      </w:r>
      <w:r>
        <w:rPr>
          <w:spacing w:val="-2"/>
          <w:w w:val="85"/>
          <w:sz w:val="20"/>
        </w:rPr>
        <w:t>sickness</w:t>
      </w:r>
      <w:r>
        <w:rPr>
          <w:spacing w:val="-3"/>
          <w:sz w:val="20"/>
        </w:rPr>
        <w:t xml:space="preserve"> </w:t>
      </w:r>
      <w:r>
        <w:rPr>
          <w:spacing w:val="-2"/>
          <w:w w:val="85"/>
          <w:sz w:val="20"/>
        </w:rPr>
        <w:t>in</w:t>
      </w:r>
      <w:r>
        <w:rPr>
          <w:spacing w:val="-2"/>
          <w:sz w:val="20"/>
        </w:rPr>
        <w:t xml:space="preserve"> </w:t>
      </w:r>
      <w:r>
        <w:rPr>
          <w:spacing w:val="-2"/>
          <w:w w:val="85"/>
          <w:sz w:val="20"/>
        </w:rPr>
        <w:t>Bunya</w:t>
      </w:r>
      <w:r>
        <w:rPr>
          <w:spacing w:val="-2"/>
          <w:sz w:val="20"/>
        </w:rPr>
        <w:t xml:space="preserve"> </w:t>
      </w:r>
      <w:r>
        <w:rPr>
          <w:spacing w:val="-2"/>
          <w:w w:val="85"/>
          <w:sz w:val="20"/>
        </w:rPr>
        <w:t>forests</w:t>
      </w:r>
      <w:r>
        <w:rPr>
          <w:spacing w:val="-3"/>
          <w:sz w:val="20"/>
        </w:rPr>
        <w:t xml:space="preserve"> </w:t>
      </w:r>
      <w:r>
        <w:rPr>
          <w:spacing w:val="-2"/>
          <w:w w:val="85"/>
          <w:sz w:val="20"/>
        </w:rPr>
        <w:t>and</w:t>
      </w:r>
      <w:r>
        <w:rPr>
          <w:spacing w:val="-2"/>
          <w:sz w:val="20"/>
        </w:rPr>
        <w:t xml:space="preserve"> </w:t>
      </w:r>
      <w:r>
        <w:rPr>
          <w:spacing w:val="-2"/>
          <w:w w:val="85"/>
          <w:sz w:val="20"/>
        </w:rPr>
        <w:t>the</w:t>
      </w:r>
      <w:r>
        <w:rPr>
          <w:spacing w:val="-2"/>
          <w:sz w:val="20"/>
        </w:rPr>
        <w:t xml:space="preserve"> </w:t>
      </w:r>
      <w:r>
        <w:rPr>
          <w:spacing w:val="-2"/>
          <w:w w:val="85"/>
          <w:sz w:val="20"/>
        </w:rPr>
        <w:t>presence</w:t>
      </w:r>
      <w:r>
        <w:rPr>
          <w:spacing w:val="-3"/>
          <w:sz w:val="20"/>
        </w:rPr>
        <w:t xml:space="preserve"> </w:t>
      </w:r>
      <w:r>
        <w:rPr>
          <w:spacing w:val="-2"/>
          <w:w w:val="85"/>
          <w:sz w:val="20"/>
        </w:rPr>
        <w:t>of</w:t>
      </w:r>
      <w:r>
        <w:rPr>
          <w:spacing w:val="-2"/>
          <w:sz w:val="20"/>
        </w:rPr>
        <w:t xml:space="preserve"> </w:t>
      </w:r>
      <w:r>
        <w:rPr>
          <w:spacing w:val="-2"/>
          <w:w w:val="85"/>
          <w:sz w:val="20"/>
        </w:rPr>
        <w:t>fierce</w:t>
      </w:r>
      <w:r>
        <w:rPr>
          <w:spacing w:val="-2"/>
          <w:sz w:val="20"/>
        </w:rPr>
        <w:t xml:space="preserve"> </w:t>
      </w:r>
      <w:r>
        <w:rPr>
          <w:spacing w:val="-2"/>
          <w:w w:val="85"/>
          <w:sz w:val="20"/>
        </w:rPr>
        <w:t>wild</w:t>
      </w:r>
      <w:r>
        <w:rPr>
          <w:spacing w:val="-3"/>
          <w:sz w:val="20"/>
        </w:rPr>
        <w:t xml:space="preserve"> </w:t>
      </w:r>
      <w:r>
        <w:rPr>
          <w:spacing w:val="-2"/>
          <w:w w:val="85"/>
          <w:sz w:val="20"/>
        </w:rPr>
        <w:t xml:space="preserve">animals </w:t>
      </w:r>
      <w:r>
        <w:rPr>
          <w:w w:val="80"/>
          <w:sz w:val="20"/>
        </w:rPr>
        <w:t>such as</w:t>
      </w:r>
      <w:r>
        <w:rPr>
          <w:sz w:val="20"/>
        </w:rPr>
        <w:t xml:space="preserve"> </w:t>
      </w:r>
      <w:r>
        <w:rPr>
          <w:w w:val="80"/>
          <w:sz w:val="20"/>
        </w:rPr>
        <w:t>Leopards and lions have deterred people from encroaching upon those forests hence favouring their existence. More still</w:t>
      </w:r>
      <w:r>
        <w:rPr>
          <w:sz w:val="20"/>
        </w:rPr>
        <w:t xml:space="preserve"> </w:t>
      </w:r>
      <w:r>
        <w:rPr>
          <w:w w:val="80"/>
          <w:sz w:val="20"/>
        </w:rPr>
        <w:t>wild animals like Monkeys, gorillas and chimpanzees have dispersed</w:t>
      </w:r>
      <w:r>
        <w:rPr>
          <w:sz w:val="20"/>
        </w:rPr>
        <w:t xml:space="preserve"> </w:t>
      </w:r>
      <w:r>
        <w:rPr>
          <w:w w:val="80"/>
          <w:sz w:val="20"/>
        </w:rPr>
        <w:t>tree seeds</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extension</w:t>
      </w:r>
      <w:r>
        <w:rPr>
          <w:sz w:val="20"/>
        </w:rPr>
        <w:t xml:space="preserve"> </w:t>
      </w:r>
      <w:r>
        <w:rPr>
          <w:w w:val="80"/>
          <w:sz w:val="20"/>
        </w:rPr>
        <w:t>of</w:t>
      </w:r>
      <w:r>
        <w:rPr>
          <w:sz w:val="20"/>
        </w:rPr>
        <w:t xml:space="preserve"> </w:t>
      </w:r>
      <w:r>
        <w:rPr>
          <w:w w:val="80"/>
          <w:sz w:val="20"/>
        </w:rPr>
        <w:t>Bwindi forests.</w:t>
      </w:r>
    </w:p>
    <w:p w:rsidR="00E5575B" w:rsidRDefault="00D512E5">
      <w:pPr>
        <w:pStyle w:val="ListParagraph"/>
        <w:numPr>
          <w:ilvl w:val="1"/>
          <w:numId w:val="38"/>
        </w:numPr>
        <w:tabs>
          <w:tab w:val="left" w:pos="1090"/>
        </w:tabs>
        <w:spacing w:line="242" w:lineRule="auto"/>
        <w:ind w:right="625" w:firstLine="0"/>
        <w:rPr>
          <w:sz w:val="20"/>
        </w:rPr>
      </w:pPr>
      <w:r>
        <w:rPr>
          <w:w w:val="85"/>
          <w:sz w:val="20"/>
        </w:rPr>
        <w:t>Drainage</w:t>
      </w:r>
      <w:r>
        <w:rPr>
          <w:spacing w:val="-6"/>
          <w:w w:val="85"/>
          <w:sz w:val="20"/>
        </w:rPr>
        <w:t xml:space="preserve"> </w:t>
      </w:r>
      <w:r>
        <w:rPr>
          <w:w w:val="85"/>
          <w:sz w:val="20"/>
        </w:rPr>
        <w:t>favours</w:t>
      </w:r>
      <w:r>
        <w:rPr>
          <w:spacing w:val="-5"/>
          <w:w w:val="85"/>
          <w:sz w:val="20"/>
        </w:rPr>
        <w:t xml:space="preserve"> </w:t>
      </w:r>
      <w:r>
        <w:rPr>
          <w:w w:val="85"/>
          <w:sz w:val="20"/>
        </w:rPr>
        <w:t>the</w:t>
      </w:r>
      <w:r>
        <w:rPr>
          <w:spacing w:val="-5"/>
          <w:w w:val="85"/>
          <w:sz w:val="20"/>
        </w:rPr>
        <w:t xml:space="preserve"> </w:t>
      </w:r>
      <w:r>
        <w:rPr>
          <w:w w:val="85"/>
          <w:sz w:val="20"/>
        </w:rPr>
        <w:t>growth</w:t>
      </w:r>
      <w:r>
        <w:rPr>
          <w:spacing w:val="-6"/>
          <w:w w:val="85"/>
          <w:sz w:val="20"/>
        </w:rPr>
        <w:t xml:space="preserve"> </w:t>
      </w:r>
      <w:r>
        <w:rPr>
          <w:w w:val="85"/>
          <w:sz w:val="20"/>
        </w:rPr>
        <w:t>of</w:t>
      </w:r>
      <w:r>
        <w:rPr>
          <w:spacing w:val="-5"/>
          <w:w w:val="85"/>
          <w:sz w:val="20"/>
        </w:rPr>
        <w:t xml:space="preserve"> </w:t>
      </w:r>
      <w:r>
        <w:rPr>
          <w:w w:val="85"/>
          <w:sz w:val="20"/>
        </w:rPr>
        <w:t>different</w:t>
      </w:r>
      <w:r>
        <w:rPr>
          <w:spacing w:val="-5"/>
          <w:w w:val="85"/>
          <w:sz w:val="20"/>
        </w:rPr>
        <w:t xml:space="preserve"> </w:t>
      </w:r>
      <w:r>
        <w:rPr>
          <w:w w:val="85"/>
          <w:sz w:val="20"/>
        </w:rPr>
        <w:t>types</w:t>
      </w:r>
      <w:r>
        <w:rPr>
          <w:spacing w:val="-6"/>
          <w:w w:val="85"/>
          <w:sz w:val="20"/>
        </w:rPr>
        <w:t xml:space="preserve"> </w:t>
      </w:r>
      <w:r>
        <w:rPr>
          <w:w w:val="85"/>
          <w:sz w:val="20"/>
        </w:rPr>
        <w:t>of</w:t>
      </w:r>
      <w:r>
        <w:rPr>
          <w:spacing w:val="-5"/>
          <w:w w:val="85"/>
          <w:sz w:val="20"/>
        </w:rPr>
        <w:t xml:space="preserve"> </w:t>
      </w:r>
      <w:r>
        <w:rPr>
          <w:w w:val="85"/>
          <w:sz w:val="20"/>
        </w:rPr>
        <w:t>forests</w:t>
      </w:r>
      <w:r>
        <w:rPr>
          <w:spacing w:val="-5"/>
          <w:w w:val="85"/>
          <w:sz w:val="20"/>
        </w:rPr>
        <w:t xml:space="preserve"> </w:t>
      </w:r>
      <w:r>
        <w:rPr>
          <w:w w:val="85"/>
          <w:sz w:val="20"/>
        </w:rPr>
        <w:t>where</w:t>
      </w:r>
      <w:r>
        <w:rPr>
          <w:spacing w:val="-6"/>
          <w:w w:val="85"/>
          <w:sz w:val="20"/>
        </w:rPr>
        <w:t xml:space="preserve"> </w:t>
      </w:r>
      <w:r>
        <w:rPr>
          <w:w w:val="85"/>
          <w:sz w:val="20"/>
        </w:rPr>
        <w:t>as</w:t>
      </w:r>
      <w:r>
        <w:rPr>
          <w:spacing w:val="-5"/>
          <w:w w:val="85"/>
          <w:sz w:val="20"/>
        </w:rPr>
        <w:t xml:space="preserve"> </w:t>
      </w:r>
      <w:r>
        <w:rPr>
          <w:w w:val="85"/>
          <w:sz w:val="20"/>
        </w:rPr>
        <w:t>mountain</w:t>
      </w:r>
      <w:r>
        <w:rPr>
          <w:spacing w:val="-5"/>
          <w:w w:val="85"/>
          <w:sz w:val="20"/>
        </w:rPr>
        <w:t xml:space="preserve"> </w:t>
      </w:r>
      <w:r>
        <w:rPr>
          <w:w w:val="85"/>
          <w:sz w:val="20"/>
        </w:rPr>
        <w:t>and</w:t>
      </w:r>
      <w:r>
        <w:rPr>
          <w:spacing w:val="-6"/>
          <w:w w:val="85"/>
          <w:sz w:val="20"/>
        </w:rPr>
        <w:t xml:space="preserve"> </w:t>
      </w:r>
      <w:r>
        <w:rPr>
          <w:w w:val="85"/>
          <w:sz w:val="20"/>
        </w:rPr>
        <w:t>equatorial</w:t>
      </w:r>
      <w:r>
        <w:rPr>
          <w:spacing w:val="-5"/>
          <w:w w:val="85"/>
          <w:sz w:val="20"/>
        </w:rPr>
        <w:t xml:space="preserve"> </w:t>
      </w:r>
      <w:r>
        <w:rPr>
          <w:w w:val="85"/>
          <w:sz w:val="20"/>
        </w:rPr>
        <w:t>forests</w:t>
      </w:r>
      <w:r>
        <w:rPr>
          <w:spacing w:val="-5"/>
          <w:w w:val="85"/>
          <w:sz w:val="20"/>
        </w:rPr>
        <w:t xml:space="preserve"> </w:t>
      </w:r>
      <w:r>
        <w:rPr>
          <w:w w:val="85"/>
          <w:sz w:val="20"/>
        </w:rPr>
        <w:t>have</w:t>
      </w:r>
      <w:r>
        <w:rPr>
          <w:spacing w:val="-5"/>
          <w:w w:val="85"/>
          <w:sz w:val="20"/>
        </w:rPr>
        <w:t xml:space="preserve"> </w:t>
      </w:r>
      <w:r>
        <w:rPr>
          <w:w w:val="85"/>
          <w:sz w:val="20"/>
        </w:rPr>
        <w:t>survived</w:t>
      </w:r>
      <w:r>
        <w:rPr>
          <w:spacing w:val="-3"/>
          <w:w w:val="85"/>
          <w:sz w:val="20"/>
        </w:rPr>
        <w:t xml:space="preserve"> </w:t>
      </w:r>
      <w:r>
        <w:rPr>
          <w:w w:val="85"/>
          <w:sz w:val="20"/>
        </w:rPr>
        <w:t>in</w:t>
      </w:r>
      <w:r>
        <w:rPr>
          <w:spacing w:val="-1"/>
          <w:w w:val="85"/>
          <w:sz w:val="20"/>
        </w:rPr>
        <w:t xml:space="preserve"> </w:t>
      </w:r>
      <w:r>
        <w:rPr>
          <w:w w:val="85"/>
          <w:sz w:val="20"/>
        </w:rPr>
        <w:t>well drained</w:t>
      </w:r>
      <w:r>
        <w:rPr>
          <w:spacing w:val="-1"/>
          <w:w w:val="85"/>
          <w:sz w:val="20"/>
        </w:rPr>
        <w:t xml:space="preserve"> </w:t>
      </w:r>
      <w:r>
        <w:rPr>
          <w:w w:val="85"/>
          <w:sz w:val="20"/>
        </w:rPr>
        <w:t>areas of</w:t>
      </w:r>
      <w:r>
        <w:rPr>
          <w:spacing w:val="-1"/>
          <w:w w:val="85"/>
          <w:sz w:val="20"/>
        </w:rPr>
        <w:t xml:space="preserve"> </w:t>
      </w:r>
      <w:r>
        <w:rPr>
          <w:w w:val="85"/>
          <w:sz w:val="20"/>
        </w:rPr>
        <w:t>the L.Victoria basin with Mabira and even savanna woodland forests have grown in fairly well drained areas in</w:t>
      </w:r>
      <w:r>
        <w:rPr>
          <w:sz w:val="20"/>
        </w:rPr>
        <w:t xml:space="preserve"> </w:t>
      </w:r>
      <w:r>
        <w:rPr>
          <w:w w:val="85"/>
          <w:sz w:val="20"/>
        </w:rPr>
        <w:t xml:space="preserve">West Nile with Otze. More so the </w:t>
      </w:r>
      <w:r>
        <w:rPr>
          <w:w w:val="80"/>
          <w:sz w:val="20"/>
        </w:rPr>
        <w:t>presence</w:t>
      </w:r>
      <w:r>
        <w:rPr>
          <w:spacing w:val="-3"/>
          <w:w w:val="80"/>
          <w:sz w:val="20"/>
        </w:rPr>
        <w:t xml:space="preserve"> </w:t>
      </w:r>
      <w:r>
        <w:rPr>
          <w:w w:val="80"/>
          <w:sz w:val="20"/>
        </w:rPr>
        <w:t>of</w:t>
      </w:r>
      <w:r>
        <w:rPr>
          <w:spacing w:val="-3"/>
          <w:w w:val="80"/>
          <w:sz w:val="20"/>
        </w:rPr>
        <w:t xml:space="preserve"> </w:t>
      </w:r>
      <w:r>
        <w:rPr>
          <w:w w:val="80"/>
          <w:sz w:val="20"/>
        </w:rPr>
        <w:t>water</w:t>
      </w:r>
      <w:r>
        <w:rPr>
          <w:spacing w:val="-2"/>
          <w:w w:val="80"/>
          <w:sz w:val="20"/>
        </w:rPr>
        <w:t xml:space="preserve"> </w:t>
      </w:r>
      <w:r>
        <w:rPr>
          <w:w w:val="80"/>
          <w:sz w:val="20"/>
        </w:rPr>
        <w:t>bodies</w:t>
      </w:r>
      <w:r>
        <w:rPr>
          <w:spacing w:val="-3"/>
          <w:w w:val="80"/>
          <w:sz w:val="20"/>
        </w:rPr>
        <w:t xml:space="preserve"> </w:t>
      </w:r>
      <w:r>
        <w:rPr>
          <w:w w:val="80"/>
          <w:sz w:val="20"/>
        </w:rPr>
        <w:t>retain</w:t>
      </w:r>
      <w:r>
        <w:rPr>
          <w:spacing w:val="-3"/>
          <w:w w:val="80"/>
          <w:sz w:val="20"/>
        </w:rPr>
        <w:t xml:space="preserve"> </w:t>
      </w:r>
      <w:r>
        <w:rPr>
          <w:w w:val="80"/>
          <w:sz w:val="20"/>
        </w:rPr>
        <w:t>water</w:t>
      </w:r>
      <w:r>
        <w:rPr>
          <w:spacing w:val="-2"/>
          <w:w w:val="80"/>
          <w:sz w:val="20"/>
        </w:rPr>
        <w:t xml:space="preserve"> </w:t>
      </w:r>
      <w:r>
        <w:rPr>
          <w:w w:val="80"/>
          <w:sz w:val="20"/>
        </w:rPr>
        <w:t>for</w:t>
      </w:r>
      <w:r>
        <w:rPr>
          <w:spacing w:val="-3"/>
          <w:w w:val="80"/>
          <w:sz w:val="20"/>
        </w:rPr>
        <w:t xml:space="preserve"> </w:t>
      </w:r>
      <w:r>
        <w:rPr>
          <w:w w:val="80"/>
          <w:sz w:val="20"/>
        </w:rPr>
        <w:t>the</w:t>
      </w:r>
      <w:r>
        <w:rPr>
          <w:spacing w:val="-3"/>
          <w:w w:val="80"/>
          <w:sz w:val="20"/>
        </w:rPr>
        <w:t xml:space="preserve"> </w:t>
      </w:r>
      <w:r>
        <w:rPr>
          <w:w w:val="80"/>
          <w:sz w:val="20"/>
        </w:rPr>
        <w:t>growth</w:t>
      </w:r>
      <w:r>
        <w:rPr>
          <w:spacing w:val="-2"/>
          <w:w w:val="80"/>
          <w:sz w:val="20"/>
        </w:rPr>
        <w:t xml:space="preserve"> </w:t>
      </w:r>
      <w:r>
        <w:rPr>
          <w:w w:val="80"/>
          <w:sz w:val="20"/>
        </w:rPr>
        <w:t>of</w:t>
      </w:r>
      <w:r>
        <w:rPr>
          <w:spacing w:val="-3"/>
          <w:w w:val="80"/>
          <w:sz w:val="20"/>
        </w:rPr>
        <w:t xml:space="preserve"> </w:t>
      </w:r>
      <w:r>
        <w:rPr>
          <w:w w:val="80"/>
          <w:sz w:val="20"/>
        </w:rPr>
        <w:t>forests</w:t>
      </w:r>
      <w:r>
        <w:rPr>
          <w:spacing w:val="-3"/>
          <w:w w:val="80"/>
          <w:sz w:val="20"/>
        </w:rPr>
        <w:t xml:space="preserve"> </w:t>
      </w:r>
      <w:r>
        <w:rPr>
          <w:w w:val="80"/>
          <w:sz w:val="20"/>
        </w:rPr>
        <w:t>such</w:t>
      </w:r>
      <w:r>
        <w:rPr>
          <w:spacing w:val="-2"/>
          <w:w w:val="80"/>
          <w:sz w:val="20"/>
        </w:rPr>
        <w:t xml:space="preserve"> </w:t>
      </w:r>
      <w:r>
        <w:rPr>
          <w:w w:val="80"/>
          <w:sz w:val="20"/>
        </w:rPr>
        <w:t>as</w:t>
      </w:r>
      <w:r>
        <w:rPr>
          <w:spacing w:val="-3"/>
          <w:w w:val="80"/>
          <w:sz w:val="20"/>
        </w:rPr>
        <w:t xml:space="preserve"> </w:t>
      </w:r>
      <w:r>
        <w:rPr>
          <w:w w:val="80"/>
          <w:sz w:val="20"/>
        </w:rPr>
        <w:t>L.</w:t>
      </w:r>
      <w:r>
        <w:rPr>
          <w:spacing w:val="-3"/>
          <w:w w:val="80"/>
          <w:sz w:val="20"/>
        </w:rPr>
        <w:t xml:space="preserve"> </w:t>
      </w:r>
      <w:r>
        <w:rPr>
          <w:w w:val="80"/>
          <w:sz w:val="20"/>
        </w:rPr>
        <w:t>Victoria</w:t>
      </w:r>
      <w:r>
        <w:rPr>
          <w:spacing w:val="-2"/>
          <w:w w:val="80"/>
          <w:sz w:val="20"/>
        </w:rPr>
        <w:t xml:space="preserve"> </w:t>
      </w:r>
      <w:r>
        <w:rPr>
          <w:w w:val="80"/>
          <w:sz w:val="20"/>
        </w:rPr>
        <w:t>has</w:t>
      </w:r>
      <w:r>
        <w:rPr>
          <w:spacing w:val="-3"/>
          <w:w w:val="80"/>
          <w:sz w:val="20"/>
        </w:rPr>
        <w:t xml:space="preserve"> </w:t>
      </w:r>
      <w:r>
        <w:rPr>
          <w:w w:val="80"/>
          <w:sz w:val="20"/>
        </w:rPr>
        <w:t>Ssese</w:t>
      </w:r>
      <w:r>
        <w:rPr>
          <w:spacing w:val="-3"/>
          <w:w w:val="80"/>
          <w:sz w:val="20"/>
        </w:rPr>
        <w:t xml:space="preserve"> </w:t>
      </w:r>
      <w:r>
        <w:rPr>
          <w:w w:val="80"/>
          <w:sz w:val="20"/>
        </w:rPr>
        <w:t>forests</w:t>
      </w:r>
      <w:r>
        <w:rPr>
          <w:spacing w:val="-2"/>
          <w:w w:val="80"/>
          <w:sz w:val="20"/>
        </w:rPr>
        <w:t xml:space="preserve"> </w:t>
      </w:r>
      <w:r>
        <w:rPr>
          <w:w w:val="80"/>
          <w:sz w:val="20"/>
        </w:rPr>
        <w:t>and</w:t>
      </w:r>
      <w:r>
        <w:rPr>
          <w:spacing w:val="-3"/>
          <w:w w:val="80"/>
          <w:sz w:val="20"/>
        </w:rPr>
        <w:t xml:space="preserve"> </w:t>
      </w:r>
      <w:r>
        <w:rPr>
          <w:w w:val="80"/>
          <w:sz w:val="20"/>
        </w:rPr>
        <w:t>along</w:t>
      </w:r>
      <w:r>
        <w:rPr>
          <w:spacing w:val="-3"/>
          <w:w w:val="80"/>
          <w:sz w:val="20"/>
        </w:rPr>
        <w:t xml:space="preserve"> </w:t>
      </w:r>
      <w:r>
        <w:rPr>
          <w:w w:val="80"/>
          <w:sz w:val="20"/>
        </w:rPr>
        <w:t>river</w:t>
      </w:r>
      <w:r>
        <w:rPr>
          <w:spacing w:val="-2"/>
          <w:w w:val="80"/>
          <w:sz w:val="20"/>
        </w:rPr>
        <w:t xml:space="preserve"> </w:t>
      </w:r>
      <w:r>
        <w:rPr>
          <w:w w:val="80"/>
          <w:sz w:val="20"/>
        </w:rPr>
        <w:t>courses</w:t>
      </w:r>
      <w:r>
        <w:rPr>
          <w:spacing w:val="-3"/>
          <w:w w:val="80"/>
          <w:sz w:val="20"/>
        </w:rPr>
        <w:t xml:space="preserve"> </w:t>
      </w:r>
      <w:r>
        <w:rPr>
          <w:w w:val="80"/>
          <w:sz w:val="20"/>
        </w:rPr>
        <w:t>have</w:t>
      </w:r>
      <w:r>
        <w:rPr>
          <w:spacing w:val="-1"/>
          <w:w w:val="80"/>
          <w:sz w:val="20"/>
        </w:rPr>
        <w:t xml:space="preserve"> </w:t>
      </w:r>
      <w:r>
        <w:rPr>
          <w:w w:val="80"/>
          <w:sz w:val="20"/>
        </w:rPr>
        <w:t>riverine</w:t>
      </w:r>
      <w:r>
        <w:rPr>
          <w:spacing w:val="-6"/>
          <w:sz w:val="20"/>
        </w:rPr>
        <w:t xml:space="preserve"> </w:t>
      </w:r>
      <w:r>
        <w:rPr>
          <w:w w:val="80"/>
          <w:sz w:val="20"/>
        </w:rPr>
        <w:t>forests</w:t>
      </w:r>
      <w:r>
        <w:rPr>
          <w:spacing w:val="-6"/>
          <w:sz w:val="20"/>
        </w:rPr>
        <w:t xml:space="preserve"> </w:t>
      </w:r>
      <w:r>
        <w:rPr>
          <w:w w:val="80"/>
          <w:sz w:val="20"/>
        </w:rPr>
        <w:t>such</w:t>
      </w:r>
      <w:r>
        <w:rPr>
          <w:spacing w:val="-4"/>
          <w:sz w:val="20"/>
        </w:rPr>
        <w:t xml:space="preserve"> </w:t>
      </w:r>
      <w:r>
        <w:rPr>
          <w:w w:val="80"/>
          <w:sz w:val="20"/>
        </w:rPr>
        <w:t xml:space="preserve">as </w:t>
      </w:r>
      <w:r>
        <w:rPr>
          <w:spacing w:val="-2"/>
          <w:w w:val="90"/>
          <w:sz w:val="20"/>
        </w:rPr>
        <w:t>Mayanja.</w:t>
      </w:r>
    </w:p>
    <w:p w:rsidR="00E5575B" w:rsidRDefault="00D512E5">
      <w:pPr>
        <w:pStyle w:val="ListParagraph"/>
        <w:numPr>
          <w:ilvl w:val="1"/>
          <w:numId w:val="38"/>
        </w:numPr>
        <w:tabs>
          <w:tab w:val="left" w:pos="1090"/>
        </w:tabs>
        <w:ind w:right="635" w:firstLine="0"/>
        <w:rPr>
          <w:sz w:val="20"/>
        </w:rPr>
      </w:pPr>
      <w:r>
        <w:rPr>
          <w:w w:val="85"/>
          <w:sz w:val="20"/>
        </w:rPr>
        <w:t>Sparse or low population density favours the growth of the forests such as Timu woodland forests due to less/no interference with the expansion since the areas where they are found are remote.</w:t>
      </w:r>
    </w:p>
    <w:p w:rsidR="00E5575B" w:rsidRDefault="00D512E5">
      <w:pPr>
        <w:pStyle w:val="ListParagraph"/>
        <w:numPr>
          <w:ilvl w:val="1"/>
          <w:numId w:val="38"/>
        </w:numPr>
        <w:tabs>
          <w:tab w:val="left" w:pos="1090"/>
        </w:tabs>
        <w:ind w:right="620" w:firstLine="0"/>
        <w:rPr>
          <w:sz w:val="20"/>
        </w:rPr>
      </w:pPr>
      <w:r>
        <w:rPr>
          <w:spacing w:val="-2"/>
          <w:w w:val="80"/>
          <w:sz w:val="20"/>
        </w:rPr>
        <w:t>Existence</w:t>
      </w:r>
      <w:r>
        <w:rPr>
          <w:spacing w:val="-8"/>
          <w:sz w:val="20"/>
        </w:rPr>
        <w:t xml:space="preserve"> </w:t>
      </w:r>
      <w:r>
        <w:rPr>
          <w:spacing w:val="-2"/>
          <w:w w:val="80"/>
          <w:sz w:val="20"/>
        </w:rPr>
        <w:t>of</w:t>
      </w:r>
      <w:r>
        <w:rPr>
          <w:spacing w:val="-8"/>
          <w:sz w:val="20"/>
        </w:rPr>
        <w:t xml:space="preserve"> </w:t>
      </w:r>
      <w:r>
        <w:rPr>
          <w:spacing w:val="-2"/>
          <w:w w:val="80"/>
          <w:sz w:val="20"/>
        </w:rPr>
        <w:t>large</w:t>
      </w:r>
      <w:r>
        <w:rPr>
          <w:spacing w:val="-8"/>
          <w:sz w:val="20"/>
        </w:rPr>
        <w:t xml:space="preserve"> </w:t>
      </w:r>
      <w:r>
        <w:rPr>
          <w:spacing w:val="-2"/>
          <w:w w:val="80"/>
          <w:sz w:val="20"/>
        </w:rPr>
        <w:t>expanse</w:t>
      </w:r>
      <w:r>
        <w:rPr>
          <w:spacing w:val="-8"/>
          <w:sz w:val="20"/>
        </w:rPr>
        <w:t xml:space="preserve"> </w:t>
      </w:r>
      <w:r>
        <w:rPr>
          <w:spacing w:val="-2"/>
          <w:w w:val="80"/>
          <w:sz w:val="20"/>
        </w:rPr>
        <w:t>of</w:t>
      </w:r>
      <w:r>
        <w:rPr>
          <w:spacing w:val="-8"/>
          <w:sz w:val="20"/>
        </w:rPr>
        <w:t xml:space="preserve"> </w:t>
      </w:r>
      <w:r>
        <w:rPr>
          <w:spacing w:val="-2"/>
          <w:w w:val="80"/>
          <w:sz w:val="20"/>
        </w:rPr>
        <w:t>land</w:t>
      </w:r>
      <w:r>
        <w:rPr>
          <w:spacing w:val="-6"/>
          <w:sz w:val="20"/>
        </w:rPr>
        <w:t xml:space="preserve"> </w:t>
      </w:r>
      <w:r>
        <w:rPr>
          <w:spacing w:val="-2"/>
          <w:w w:val="80"/>
          <w:sz w:val="20"/>
        </w:rPr>
        <w:t>has</w:t>
      </w:r>
      <w:r>
        <w:rPr>
          <w:spacing w:val="-9"/>
          <w:sz w:val="20"/>
        </w:rPr>
        <w:t xml:space="preserve"> </w:t>
      </w:r>
      <w:r>
        <w:rPr>
          <w:spacing w:val="-2"/>
          <w:w w:val="80"/>
          <w:sz w:val="20"/>
        </w:rPr>
        <w:t>led</w:t>
      </w:r>
      <w:r>
        <w:rPr>
          <w:spacing w:val="-8"/>
          <w:sz w:val="20"/>
        </w:rPr>
        <w:t xml:space="preserve"> </w:t>
      </w:r>
      <w:r>
        <w:rPr>
          <w:spacing w:val="-2"/>
          <w:w w:val="80"/>
          <w:sz w:val="20"/>
        </w:rPr>
        <w:t>to</w:t>
      </w:r>
      <w:r>
        <w:rPr>
          <w:spacing w:val="-8"/>
          <w:sz w:val="20"/>
        </w:rPr>
        <w:t xml:space="preserve"> </w:t>
      </w:r>
      <w:r>
        <w:rPr>
          <w:spacing w:val="-2"/>
          <w:w w:val="80"/>
          <w:sz w:val="20"/>
        </w:rPr>
        <w:t>the</w:t>
      </w:r>
      <w:r>
        <w:rPr>
          <w:spacing w:val="-8"/>
          <w:sz w:val="20"/>
        </w:rPr>
        <w:t xml:space="preserve"> </w:t>
      </w:r>
      <w:r>
        <w:rPr>
          <w:spacing w:val="-2"/>
          <w:w w:val="80"/>
          <w:sz w:val="20"/>
        </w:rPr>
        <w:t>growth</w:t>
      </w:r>
      <w:r>
        <w:rPr>
          <w:spacing w:val="-8"/>
          <w:sz w:val="20"/>
        </w:rPr>
        <w:t xml:space="preserve"> </w:t>
      </w:r>
      <w:r>
        <w:rPr>
          <w:spacing w:val="-2"/>
          <w:w w:val="80"/>
          <w:sz w:val="20"/>
        </w:rPr>
        <w:t>of</w:t>
      </w:r>
      <w:r>
        <w:rPr>
          <w:spacing w:val="-7"/>
          <w:sz w:val="20"/>
        </w:rPr>
        <w:t xml:space="preserve"> </w:t>
      </w:r>
      <w:r>
        <w:rPr>
          <w:spacing w:val="-2"/>
          <w:w w:val="80"/>
          <w:sz w:val="20"/>
        </w:rPr>
        <w:t>forests</w:t>
      </w:r>
      <w:r>
        <w:rPr>
          <w:spacing w:val="-9"/>
          <w:sz w:val="20"/>
        </w:rPr>
        <w:t xml:space="preserve"> </w:t>
      </w:r>
      <w:r>
        <w:rPr>
          <w:spacing w:val="-2"/>
          <w:w w:val="80"/>
          <w:sz w:val="20"/>
        </w:rPr>
        <w:t>as</w:t>
      </w:r>
      <w:r>
        <w:rPr>
          <w:spacing w:val="-6"/>
          <w:sz w:val="20"/>
        </w:rPr>
        <w:t xml:space="preserve"> </w:t>
      </w:r>
      <w:r>
        <w:rPr>
          <w:spacing w:val="-2"/>
          <w:w w:val="80"/>
          <w:sz w:val="20"/>
        </w:rPr>
        <w:t>well</w:t>
      </w:r>
      <w:r>
        <w:rPr>
          <w:spacing w:val="-9"/>
          <w:sz w:val="20"/>
        </w:rPr>
        <w:t xml:space="preserve"> </w:t>
      </w:r>
      <w:r>
        <w:rPr>
          <w:spacing w:val="-2"/>
          <w:w w:val="80"/>
          <w:sz w:val="20"/>
        </w:rPr>
        <w:t>as</w:t>
      </w:r>
      <w:r>
        <w:rPr>
          <w:spacing w:val="-9"/>
          <w:sz w:val="20"/>
        </w:rPr>
        <w:t xml:space="preserve"> </w:t>
      </w:r>
      <w:r>
        <w:rPr>
          <w:spacing w:val="-2"/>
          <w:w w:val="80"/>
          <w:sz w:val="20"/>
        </w:rPr>
        <w:t>allocation</w:t>
      </w:r>
      <w:r>
        <w:rPr>
          <w:spacing w:val="-8"/>
          <w:sz w:val="20"/>
        </w:rPr>
        <w:t xml:space="preserve"> </w:t>
      </w:r>
      <w:r>
        <w:rPr>
          <w:spacing w:val="-2"/>
          <w:w w:val="80"/>
          <w:sz w:val="20"/>
        </w:rPr>
        <w:t>and</w:t>
      </w:r>
      <w:r>
        <w:rPr>
          <w:spacing w:val="-8"/>
          <w:sz w:val="20"/>
        </w:rPr>
        <w:t xml:space="preserve"> </w:t>
      </w:r>
      <w:r>
        <w:rPr>
          <w:spacing w:val="-2"/>
          <w:w w:val="80"/>
          <w:sz w:val="20"/>
        </w:rPr>
        <w:t>gazettion</w:t>
      </w:r>
      <w:r>
        <w:rPr>
          <w:spacing w:val="-8"/>
          <w:sz w:val="20"/>
        </w:rPr>
        <w:t xml:space="preserve"> </w:t>
      </w:r>
      <w:r>
        <w:rPr>
          <w:spacing w:val="-2"/>
          <w:w w:val="80"/>
          <w:sz w:val="20"/>
        </w:rPr>
        <w:t>by</w:t>
      </w:r>
      <w:r>
        <w:rPr>
          <w:spacing w:val="-9"/>
          <w:sz w:val="20"/>
        </w:rPr>
        <w:t xml:space="preserve"> </w:t>
      </w:r>
      <w:r>
        <w:rPr>
          <w:spacing w:val="-2"/>
          <w:w w:val="80"/>
          <w:sz w:val="20"/>
        </w:rPr>
        <w:t>government</w:t>
      </w:r>
      <w:r>
        <w:rPr>
          <w:spacing w:val="-8"/>
          <w:sz w:val="20"/>
        </w:rPr>
        <w:t xml:space="preserve"> </w:t>
      </w:r>
      <w:r>
        <w:rPr>
          <w:spacing w:val="-2"/>
          <w:w w:val="80"/>
          <w:sz w:val="20"/>
        </w:rPr>
        <w:t>e.g.</w:t>
      </w:r>
      <w:r>
        <w:rPr>
          <w:spacing w:val="-6"/>
          <w:sz w:val="20"/>
        </w:rPr>
        <w:t xml:space="preserve"> </w:t>
      </w:r>
      <w:r>
        <w:rPr>
          <w:spacing w:val="-2"/>
          <w:w w:val="80"/>
          <w:sz w:val="20"/>
        </w:rPr>
        <w:t>N.F.A</w:t>
      </w:r>
      <w:r>
        <w:rPr>
          <w:spacing w:val="-10"/>
          <w:sz w:val="20"/>
        </w:rPr>
        <w:t xml:space="preserve"> </w:t>
      </w:r>
      <w:r>
        <w:rPr>
          <w:spacing w:val="-2"/>
          <w:w w:val="80"/>
          <w:sz w:val="20"/>
        </w:rPr>
        <w:t>under</w:t>
      </w:r>
      <w:r>
        <w:rPr>
          <w:spacing w:val="-8"/>
          <w:sz w:val="20"/>
        </w:rPr>
        <w:t xml:space="preserve"> </w:t>
      </w:r>
      <w:r>
        <w:rPr>
          <w:spacing w:val="-2"/>
          <w:w w:val="80"/>
          <w:sz w:val="20"/>
        </w:rPr>
        <w:t>the</w:t>
      </w:r>
      <w:r>
        <w:rPr>
          <w:spacing w:val="-8"/>
          <w:sz w:val="20"/>
        </w:rPr>
        <w:t xml:space="preserve"> </w:t>
      </w:r>
      <w:r>
        <w:rPr>
          <w:spacing w:val="-2"/>
          <w:w w:val="80"/>
          <w:sz w:val="20"/>
        </w:rPr>
        <w:t xml:space="preserve">government </w:t>
      </w:r>
      <w:r>
        <w:rPr>
          <w:w w:val="80"/>
          <w:sz w:val="20"/>
        </w:rPr>
        <w:t>evicts encroachers like about 30,000 Bakiga were evicted from Kibale forest to Bugangaizi resettlement scheme.</w:t>
      </w:r>
    </w:p>
    <w:p w:rsidR="00E5575B" w:rsidRDefault="00D512E5">
      <w:pPr>
        <w:pStyle w:val="ListParagraph"/>
        <w:numPr>
          <w:ilvl w:val="1"/>
          <w:numId w:val="38"/>
        </w:numPr>
        <w:tabs>
          <w:tab w:val="left" w:pos="1090"/>
        </w:tabs>
        <w:ind w:right="618" w:firstLine="0"/>
        <w:rPr>
          <w:sz w:val="20"/>
        </w:rPr>
      </w:pPr>
      <w:r>
        <w:rPr>
          <w:spacing w:val="-2"/>
          <w:w w:val="80"/>
          <w:sz w:val="20"/>
        </w:rPr>
        <w:t>Existence</w:t>
      </w:r>
      <w:r>
        <w:rPr>
          <w:spacing w:val="-12"/>
          <w:sz w:val="20"/>
        </w:rPr>
        <w:t xml:space="preserve"> </w:t>
      </w:r>
      <w:r>
        <w:rPr>
          <w:spacing w:val="-2"/>
          <w:w w:val="80"/>
          <w:sz w:val="20"/>
        </w:rPr>
        <w:t>of</w:t>
      </w:r>
      <w:r>
        <w:rPr>
          <w:spacing w:val="-11"/>
          <w:sz w:val="20"/>
        </w:rPr>
        <w:t xml:space="preserve"> </w:t>
      </w:r>
      <w:r>
        <w:rPr>
          <w:spacing w:val="-2"/>
          <w:w w:val="80"/>
          <w:sz w:val="20"/>
        </w:rPr>
        <w:t>a</w:t>
      </w:r>
      <w:r>
        <w:rPr>
          <w:spacing w:val="-11"/>
          <w:sz w:val="20"/>
        </w:rPr>
        <w:t xml:space="preserve"> </w:t>
      </w:r>
      <w:r>
        <w:rPr>
          <w:spacing w:val="-2"/>
          <w:w w:val="80"/>
          <w:sz w:val="20"/>
        </w:rPr>
        <w:t>variety</w:t>
      </w:r>
      <w:r>
        <w:rPr>
          <w:spacing w:val="-12"/>
          <w:sz w:val="20"/>
        </w:rPr>
        <w:t xml:space="preserve"> </w:t>
      </w:r>
      <w:r>
        <w:rPr>
          <w:spacing w:val="-2"/>
          <w:w w:val="80"/>
          <w:sz w:val="20"/>
        </w:rPr>
        <w:t>of</w:t>
      </w:r>
      <w:r>
        <w:rPr>
          <w:spacing w:val="-11"/>
          <w:sz w:val="20"/>
        </w:rPr>
        <w:t xml:space="preserve"> </w:t>
      </w:r>
      <w:r>
        <w:rPr>
          <w:spacing w:val="-2"/>
          <w:w w:val="80"/>
          <w:sz w:val="20"/>
        </w:rPr>
        <w:t>commercial</w:t>
      </w:r>
      <w:r>
        <w:rPr>
          <w:spacing w:val="-11"/>
          <w:sz w:val="20"/>
        </w:rPr>
        <w:t xml:space="preserve"> </w:t>
      </w:r>
      <w:r>
        <w:rPr>
          <w:spacing w:val="-2"/>
          <w:w w:val="80"/>
          <w:sz w:val="20"/>
        </w:rPr>
        <w:t>tree</w:t>
      </w:r>
      <w:r>
        <w:rPr>
          <w:spacing w:val="-11"/>
          <w:sz w:val="20"/>
        </w:rPr>
        <w:t xml:space="preserve"> </w:t>
      </w:r>
      <w:r>
        <w:rPr>
          <w:spacing w:val="-2"/>
          <w:w w:val="80"/>
          <w:sz w:val="20"/>
        </w:rPr>
        <w:t>species</w:t>
      </w:r>
      <w:r>
        <w:rPr>
          <w:spacing w:val="-12"/>
          <w:sz w:val="20"/>
        </w:rPr>
        <w:t xml:space="preserve"> </w:t>
      </w:r>
      <w:r>
        <w:rPr>
          <w:spacing w:val="-2"/>
          <w:w w:val="80"/>
          <w:sz w:val="20"/>
        </w:rPr>
        <w:t>such</w:t>
      </w:r>
      <w:r>
        <w:rPr>
          <w:spacing w:val="-11"/>
          <w:sz w:val="20"/>
        </w:rPr>
        <w:t xml:space="preserve"> </w:t>
      </w:r>
      <w:r>
        <w:rPr>
          <w:spacing w:val="-2"/>
          <w:w w:val="80"/>
          <w:sz w:val="20"/>
        </w:rPr>
        <w:t>as</w:t>
      </w:r>
      <w:r>
        <w:rPr>
          <w:spacing w:val="-11"/>
          <w:sz w:val="20"/>
        </w:rPr>
        <w:t xml:space="preserve"> </w:t>
      </w:r>
      <w:r>
        <w:rPr>
          <w:spacing w:val="-2"/>
          <w:w w:val="80"/>
          <w:sz w:val="20"/>
        </w:rPr>
        <w:t>Mahogany</w:t>
      </w:r>
      <w:r>
        <w:rPr>
          <w:spacing w:val="-12"/>
          <w:sz w:val="20"/>
        </w:rPr>
        <w:t xml:space="preserve"> </w:t>
      </w:r>
      <w:r>
        <w:rPr>
          <w:spacing w:val="-2"/>
          <w:w w:val="80"/>
          <w:sz w:val="20"/>
        </w:rPr>
        <w:t>Ebony,</w:t>
      </w:r>
      <w:r>
        <w:rPr>
          <w:spacing w:val="-11"/>
          <w:sz w:val="20"/>
        </w:rPr>
        <w:t xml:space="preserve"> </w:t>
      </w:r>
      <w:r>
        <w:rPr>
          <w:spacing w:val="-2"/>
          <w:w w:val="80"/>
          <w:sz w:val="20"/>
        </w:rPr>
        <w:t>Muvule</w:t>
      </w:r>
      <w:r>
        <w:rPr>
          <w:spacing w:val="-11"/>
          <w:sz w:val="20"/>
        </w:rPr>
        <w:t xml:space="preserve"> </w:t>
      </w:r>
      <w:r>
        <w:rPr>
          <w:spacing w:val="-2"/>
          <w:w w:val="80"/>
          <w:sz w:val="20"/>
        </w:rPr>
        <w:t>in</w:t>
      </w:r>
      <w:r>
        <w:rPr>
          <w:spacing w:val="-11"/>
          <w:sz w:val="20"/>
        </w:rPr>
        <w:t xml:space="preserve"> </w:t>
      </w:r>
      <w:r>
        <w:rPr>
          <w:spacing w:val="-2"/>
          <w:w w:val="80"/>
          <w:sz w:val="20"/>
        </w:rPr>
        <w:t>the</w:t>
      </w:r>
      <w:r>
        <w:rPr>
          <w:spacing w:val="-12"/>
          <w:sz w:val="20"/>
        </w:rPr>
        <w:t xml:space="preserve"> </w:t>
      </w:r>
      <w:r>
        <w:rPr>
          <w:spacing w:val="-2"/>
          <w:w w:val="80"/>
          <w:sz w:val="20"/>
        </w:rPr>
        <w:t>natural</w:t>
      </w:r>
      <w:r>
        <w:rPr>
          <w:spacing w:val="-11"/>
          <w:sz w:val="20"/>
        </w:rPr>
        <w:t xml:space="preserve"> </w:t>
      </w:r>
      <w:r>
        <w:rPr>
          <w:spacing w:val="-2"/>
          <w:w w:val="80"/>
          <w:sz w:val="20"/>
        </w:rPr>
        <w:t>forests</w:t>
      </w:r>
      <w:r>
        <w:rPr>
          <w:spacing w:val="-11"/>
          <w:sz w:val="20"/>
        </w:rPr>
        <w:t xml:space="preserve"> </w:t>
      </w:r>
      <w:r>
        <w:rPr>
          <w:spacing w:val="-2"/>
          <w:w w:val="80"/>
          <w:sz w:val="20"/>
        </w:rPr>
        <w:t>like</w:t>
      </w:r>
      <w:r>
        <w:rPr>
          <w:spacing w:val="-12"/>
          <w:sz w:val="20"/>
        </w:rPr>
        <w:t xml:space="preserve"> </w:t>
      </w:r>
      <w:r>
        <w:rPr>
          <w:spacing w:val="-2"/>
          <w:w w:val="80"/>
          <w:sz w:val="20"/>
        </w:rPr>
        <w:t>Mabira</w:t>
      </w:r>
      <w:r>
        <w:rPr>
          <w:spacing w:val="-11"/>
          <w:sz w:val="20"/>
        </w:rPr>
        <w:t xml:space="preserve"> </w:t>
      </w:r>
      <w:r>
        <w:rPr>
          <w:spacing w:val="-2"/>
          <w:w w:val="80"/>
          <w:sz w:val="20"/>
        </w:rPr>
        <w:t>as</w:t>
      </w:r>
      <w:r>
        <w:rPr>
          <w:spacing w:val="-11"/>
          <w:sz w:val="20"/>
        </w:rPr>
        <w:t xml:space="preserve"> </w:t>
      </w:r>
      <w:r>
        <w:rPr>
          <w:spacing w:val="-2"/>
          <w:w w:val="80"/>
          <w:sz w:val="20"/>
        </w:rPr>
        <w:t>well</w:t>
      </w:r>
      <w:r>
        <w:rPr>
          <w:spacing w:val="-11"/>
          <w:sz w:val="20"/>
        </w:rPr>
        <w:t xml:space="preserve"> </w:t>
      </w:r>
      <w:r>
        <w:rPr>
          <w:spacing w:val="-2"/>
          <w:w w:val="80"/>
          <w:sz w:val="20"/>
        </w:rPr>
        <w:t>as</w:t>
      </w:r>
      <w:r>
        <w:rPr>
          <w:spacing w:val="-12"/>
          <w:sz w:val="20"/>
        </w:rPr>
        <w:t xml:space="preserve"> </w:t>
      </w:r>
      <w:r>
        <w:rPr>
          <w:spacing w:val="-2"/>
          <w:w w:val="80"/>
          <w:sz w:val="20"/>
        </w:rPr>
        <w:t>pine</w:t>
      </w:r>
      <w:r>
        <w:rPr>
          <w:spacing w:val="-11"/>
          <w:sz w:val="20"/>
        </w:rPr>
        <w:t xml:space="preserve"> </w:t>
      </w:r>
      <w:r>
        <w:rPr>
          <w:spacing w:val="-2"/>
          <w:w w:val="80"/>
          <w:sz w:val="20"/>
        </w:rPr>
        <w:t>and</w:t>
      </w:r>
      <w:r>
        <w:rPr>
          <w:spacing w:val="-9"/>
          <w:sz w:val="20"/>
        </w:rPr>
        <w:t xml:space="preserve"> </w:t>
      </w:r>
      <w:r>
        <w:rPr>
          <w:spacing w:val="-2"/>
          <w:w w:val="80"/>
          <w:sz w:val="20"/>
        </w:rPr>
        <w:t>cypress</w:t>
      </w:r>
      <w:r>
        <w:rPr>
          <w:spacing w:val="-9"/>
          <w:sz w:val="20"/>
        </w:rPr>
        <w:t xml:space="preserve"> </w:t>
      </w:r>
      <w:r>
        <w:rPr>
          <w:spacing w:val="-2"/>
          <w:w w:val="80"/>
          <w:sz w:val="20"/>
        </w:rPr>
        <w:t>in</w:t>
      </w:r>
      <w:r>
        <w:rPr>
          <w:spacing w:val="-10"/>
          <w:sz w:val="20"/>
        </w:rPr>
        <w:t xml:space="preserve"> </w:t>
      </w:r>
      <w:r>
        <w:rPr>
          <w:spacing w:val="-2"/>
          <w:w w:val="80"/>
          <w:sz w:val="20"/>
        </w:rPr>
        <w:t xml:space="preserve">the </w:t>
      </w:r>
      <w:r>
        <w:rPr>
          <w:w w:val="80"/>
          <w:sz w:val="20"/>
        </w:rPr>
        <w:t>artificial</w:t>
      </w:r>
      <w:r>
        <w:rPr>
          <w:spacing w:val="-2"/>
          <w:w w:val="80"/>
          <w:sz w:val="20"/>
        </w:rPr>
        <w:t xml:space="preserve"> </w:t>
      </w:r>
      <w:r>
        <w:rPr>
          <w:w w:val="80"/>
          <w:sz w:val="20"/>
        </w:rPr>
        <w:t>forests</w:t>
      </w:r>
      <w:r>
        <w:rPr>
          <w:spacing w:val="-2"/>
          <w:w w:val="80"/>
          <w:sz w:val="20"/>
        </w:rPr>
        <w:t xml:space="preserve"> </w:t>
      </w:r>
      <w:r>
        <w:rPr>
          <w:w w:val="80"/>
          <w:sz w:val="20"/>
        </w:rPr>
        <w:t>like</w:t>
      </w:r>
      <w:r>
        <w:rPr>
          <w:spacing w:val="-2"/>
          <w:w w:val="80"/>
          <w:sz w:val="20"/>
        </w:rPr>
        <w:t xml:space="preserve"> </w:t>
      </w:r>
      <w:r>
        <w:rPr>
          <w:w w:val="80"/>
          <w:sz w:val="20"/>
        </w:rPr>
        <w:t>Maga</w:t>
      </w:r>
      <w:r>
        <w:rPr>
          <w:spacing w:val="-4"/>
          <w:w w:val="80"/>
          <w:sz w:val="20"/>
        </w:rPr>
        <w:t xml:space="preserve"> </w:t>
      </w:r>
      <w:r>
        <w:rPr>
          <w:w w:val="80"/>
          <w:sz w:val="20"/>
        </w:rPr>
        <w:t>Maga</w:t>
      </w:r>
      <w:r>
        <w:rPr>
          <w:spacing w:val="-3"/>
          <w:w w:val="80"/>
          <w:sz w:val="20"/>
        </w:rPr>
        <w:t xml:space="preserve"> </w:t>
      </w:r>
      <w:r>
        <w:rPr>
          <w:w w:val="80"/>
          <w:sz w:val="20"/>
        </w:rPr>
        <w:t>that</w:t>
      </w:r>
      <w:r>
        <w:rPr>
          <w:spacing w:val="-4"/>
          <w:w w:val="80"/>
          <w:sz w:val="20"/>
        </w:rPr>
        <w:t xml:space="preserve"> </w:t>
      </w:r>
      <w:r>
        <w:rPr>
          <w:w w:val="80"/>
          <w:sz w:val="20"/>
        </w:rPr>
        <w:t>command</w:t>
      </w:r>
      <w:r>
        <w:rPr>
          <w:spacing w:val="-2"/>
          <w:w w:val="80"/>
          <w:sz w:val="20"/>
        </w:rPr>
        <w:t xml:space="preserve"> </w:t>
      </w:r>
      <w:r>
        <w:rPr>
          <w:w w:val="80"/>
          <w:sz w:val="20"/>
        </w:rPr>
        <w:t>a</w:t>
      </w:r>
      <w:r>
        <w:rPr>
          <w:spacing w:val="-4"/>
          <w:w w:val="80"/>
          <w:sz w:val="20"/>
        </w:rPr>
        <w:t xml:space="preserve"> </w:t>
      </w:r>
      <w:r>
        <w:rPr>
          <w:w w:val="80"/>
          <w:sz w:val="20"/>
        </w:rPr>
        <w:t>high</w:t>
      </w:r>
      <w:r>
        <w:rPr>
          <w:spacing w:val="-4"/>
          <w:w w:val="80"/>
          <w:sz w:val="20"/>
        </w:rPr>
        <w:t xml:space="preserve"> </w:t>
      </w:r>
      <w:r>
        <w:rPr>
          <w:w w:val="80"/>
          <w:sz w:val="20"/>
        </w:rPr>
        <w:t>price</w:t>
      </w:r>
      <w:r>
        <w:rPr>
          <w:spacing w:val="-4"/>
          <w:w w:val="80"/>
          <w:sz w:val="20"/>
        </w:rPr>
        <w:t xml:space="preserve"> </w:t>
      </w:r>
      <w:r>
        <w:rPr>
          <w:w w:val="80"/>
          <w:sz w:val="20"/>
        </w:rPr>
        <w:t>on</w:t>
      </w:r>
      <w:r>
        <w:rPr>
          <w:spacing w:val="-4"/>
          <w:w w:val="80"/>
          <w:sz w:val="20"/>
        </w:rPr>
        <w:t xml:space="preserve"> </w:t>
      </w:r>
      <w:r>
        <w:rPr>
          <w:w w:val="80"/>
          <w:sz w:val="20"/>
        </w:rPr>
        <w:t>the</w:t>
      </w:r>
      <w:r>
        <w:rPr>
          <w:spacing w:val="-2"/>
          <w:w w:val="80"/>
          <w:sz w:val="20"/>
        </w:rPr>
        <w:t xml:space="preserve"> </w:t>
      </w:r>
      <w:r>
        <w:rPr>
          <w:w w:val="80"/>
          <w:sz w:val="20"/>
        </w:rPr>
        <w:t>world</w:t>
      </w:r>
      <w:r>
        <w:rPr>
          <w:spacing w:val="-4"/>
          <w:w w:val="80"/>
          <w:sz w:val="20"/>
        </w:rPr>
        <w:t xml:space="preserve"> </w:t>
      </w:r>
      <w:r>
        <w:rPr>
          <w:w w:val="80"/>
          <w:sz w:val="20"/>
        </w:rPr>
        <w:t>market</w:t>
      </w:r>
      <w:r>
        <w:rPr>
          <w:spacing w:val="-4"/>
          <w:w w:val="80"/>
          <w:sz w:val="20"/>
        </w:rPr>
        <w:t xml:space="preserve"> </w:t>
      </w:r>
      <w:r>
        <w:rPr>
          <w:w w:val="80"/>
          <w:sz w:val="20"/>
        </w:rPr>
        <w:t>in</w:t>
      </w:r>
      <w:r>
        <w:rPr>
          <w:spacing w:val="-2"/>
          <w:w w:val="80"/>
          <w:sz w:val="20"/>
        </w:rPr>
        <w:t xml:space="preserve"> </w:t>
      </w:r>
      <w:r>
        <w:rPr>
          <w:w w:val="80"/>
          <w:sz w:val="20"/>
        </w:rPr>
        <w:t>Kenya</w:t>
      </w:r>
      <w:r>
        <w:rPr>
          <w:spacing w:val="-4"/>
          <w:w w:val="80"/>
          <w:sz w:val="20"/>
        </w:rPr>
        <w:t xml:space="preserve"> </w:t>
      </w:r>
      <w:r>
        <w:rPr>
          <w:w w:val="80"/>
          <w:sz w:val="20"/>
        </w:rPr>
        <w:t>and</w:t>
      </w:r>
      <w:r>
        <w:rPr>
          <w:spacing w:val="-2"/>
          <w:w w:val="80"/>
          <w:sz w:val="20"/>
        </w:rPr>
        <w:t xml:space="preserve"> </w:t>
      </w:r>
      <w:r>
        <w:rPr>
          <w:w w:val="80"/>
          <w:sz w:val="20"/>
        </w:rPr>
        <w:t>Sudan.</w:t>
      </w:r>
    </w:p>
    <w:p w:rsidR="00E5575B" w:rsidRDefault="00D512E5">
      <w:pPr>
        <w:pStyle w:val="ListParagraph"/>
        <w:numPr>
          <w:ilvl w:val="1"/>
          <w:numId w:val="38"/>
        </w:numPr>
        <w:tabs>
          <w:tab w:val="left" w:pos="1090"/>
        </w:tabs>
        <w:spacing w:line="242" w:lineRule="auto"/>
        <w:ind w:right="619" w:firstLine="0"/>
        <w:rPr>
          <w:sz w:val="20"/>
        </w:rPr>
      </w:pPr>
      <w:r>
        <w:rPr>
          <w:spacing w:val="-2"/>
          <w:w w:val="80"/>
          <w:sz w:val="20"/>
        </w:rPr>
        <w:t>Presence</w:t>
      </w:r>
      <w:r>
        <w:rPr>
          <w:spacing w:val="-8"/>
          <w:sz w:val="20"/>
        </w:rPr>
        <w:t xml:space="preserve"> </w:t>
      </w:r>
      <w:r>
        <w:rPr>
          <w:spacing w:val="-2"/>
          <w:w w:val="80"/>
          <w:sz w:val="20"/>
        </w:rPr>
        <w:t>of</w:t>
      </w:r>
      <w:r>
        <w:rPr>
          <w:spacing w:val="-11"/>
          <w:sz w:val="20"/>
        </w:rPr>
        <w:t xml:space="preserve"> </w:t>
      </w:r>
      <w:r>
        <w:rPr>
          <w:spacing w:val="-2"/>
          <w:w w:val="80"/>
          <w:sz w:val="20"/>
        </w:rPr>
        <w:t>reliable</w:t>
      </w:r>
      <w:r>
        <w:rPr>
          <w:spacing w:val="-8"/>
          <w:sz w:val="20"/>
        </w:rPr>
        <w:t xml:space="preserve"> </w:t>
      </w:r>
      <w:r>
        <w:rPr>
          <w:spacing w:val="-2"/>
          <w:w w:val="80"/>
          <w:sz w:val="20"/>
        </w:rPr>
        <w:t>source</w:t>
      </w:r>
      <w:r>
        <w:rPr>
          <w:spacing w:val="-11"/>
          <w:sz w:val="20"/>
        </w:rPr>
        <w:t xml:space="preserve"> </w:t>
      </w:r>
      <w:r>
        <w:rPr>
          <w:spacing w:val="-2"/>
          <w:w w:val="80"/>
          <w:sz w:val="20"/>
        </w:rPr>
        <w:t>of</w:t>
      </w:r>
      <w:r>
        <w:rPr>
          <w:spacing w:val="-8"/>
          <w:sz w:val="20"/>
        </w:rPr>
        <w:t xml:space="preserve"> </w:t>
      </w:r>
      <w:r>
        <w:rPr>
          <w:spacing w:val="-2"/>
          <w:w w:val="80"/>
          <w:sz w:val="20"/>
        </w:rPr>
        <w:t>capital</w:t>
      </w:r>
      <w:r>
        <w:rPr>
          <w:spacing w:val="-9"/>
          <w:sz w:val="20"/>
        </w:rPr>
        <w:t xml:space="preserve"> </w:t>
      </w:r>
      <w:r>
        <w:rPr>
          <w:spacing w:val="-2"/>
          <w:w w:val="80"/>
          <w:sz w:val="20"/>
        </w:rPr>
        <w:t>from</w:t>
      </w:r>
      <w:r>
        <w:rPr>
          <w:spacing w:val="-8"/>
          <w:sz w:val="20"/>
        </w:rPr>
        <w:t xml:space="preserve"> </w:t>
      </w:r>
      <w:r>
        <w:rPr>
          <w:spacing w:val="-2"/>
          <w:w w:val="80"/>
          <w:sz w:val="20"/>
        </w:rPr>
        <w:t>the</w:t>
      </w:r>
      <w:r>
        <w:rPr>
          <w:spacing w:val="-8"/>
          <w:sz w:val="20"/>
        </w:rPr>
        <w:t xml:space="preserve"> </w:t>
      </w:r>
      <w:r>
        <w:rPr>
          <w:spacing w:val="-2"/>
          <w:w w:val="80"/>
          <w:sz w:val="20"/>
        </w:rPr>
        <w:t>government</w:t>
      </w:r>
      <w:r>
        <w:rPr>
          <w:spacing w:val="-11"/>
          <w:sz w:val="20"/>
        </w:rPr>
        <w:t xml:space="preserve"> </w:t>
      </w:r>
      <w:r>
        <w:rPr>
          <w:spacing w:val="-2"/>
          <w:w w:val="80"/>
          <w:sz w:val="20"/>
        </w:rPr>
        <w:t>and</w:t>
      </w:r>
      <w:r>
        <w:rPr>
          <w:spacing w:val="-8"/>
          <w:sz w:val="20"/>
        </w:rPr>
        <w:t xml:space="preserve"> </w:t>
      </w:r>
      <w:r>
        <w:rPr>
          <w:spacing w:val="-2"/>
          <w:w w:val="80"/>
          <w:sz w:val="20"/>
        </w:rPr>
        <w:t>individual</w:t>
      </w:r>
      <w:r>
        <w:rPr>
          <w:spacing w:val="-9"/>
          <w:sz w:val="20"/>
        </w:rPr>
        <w:t xml:space="preserve"> </w:t>
      </w:r>
      <w:r>
        <w:rPr>
          <w:spacing w:val="-2"/>
          <w:w w:val="80"/>
          <w:sz w:val="20"/>
        </w:rPr>
        <w:t>investors</w:t>
      </w:r>
      <w:r>
        <w:rPr>
          <w:spacing w:val="-9"/>
          <w:sz w:val="20"/>
        </w:rPr>
        <w:t xml:space="preserve"> </w:t>
      </w:r>
      <w:r>
        <w:rPr>
          <w:spacing w:val="-2"/>
          <w:w w:val="80"/>
          <w:sz w:val="20"/>
        </w:rPr>
        <w:t>where</w:t>
      </w:r>
      <w:r>
        <w:rPr>
          <w:spacing w:val="-8"/>
          <w:sz w:val="20"/>
        </w:rPr>
        <w:t xml:space="preserve"> </w:t>
      </w:r>
      <w:r>
        <w:rPr>
          <w:spacing w:val="-2"/>
          <w:w w:val="80"/>
          <w:sz w:val="20"/>
        </w:rPr>
        <w:t>as</w:t>
      </w:r>
      <w:r>
        <w:rPr>
          <w:spacing w:val="-9"/>
          <w:sz w:val="20"/>
        </w:rPr>
        <w:t xml:space="preserve"> </w:t>
      </w:r>
      <w:r>
        <w:rPr>
          <w:spacing w:val="-2"/>
          <w:w w:val="80"/>
          <w:sz w:val="20"/>
        </w:rPr>
        <w:t>Kawolo</w:t>
      </w:r>
      <w:r>
        <w:rPr>
          <w:spacing w:val="-8"/>
          <w:sz w:val="20"/>
        </w:rPr>
        <w:t xml:space="preserve"> </w:t>
      </w:r>
      <w:r>
        <w:rPr>
          <w:spacing w:val="-2"/>
          <w:w w:val="80"/>
          <w:sz w:val="20"/>
        </w:rPr>
        <w:t>pine</w:t>
      </w:r>
      <w:r>
        <w:rPr>
          <w:spacing w:val="-11"/>
          <w:sz w:val="20"/>
        </w:rPr>
        <w:t xml:space="preserve"> </w:t>
      </w:r>
      <w:r>
        <w:rPr>
          <w:spacing w:val="-2"/>
          <w:w w:val="80"/>
          <w:sz w:val="20"/>
        </w:rPr>
        <w:t>forest</w:t>
      </w:r>
      <w:r>
        <w:rPr>
          <w:spacing w:val="-8"/>
          <w:sz w:val="20"/>
        </w:rPr>
        <w:t xml:space="preserve"> </w:t>
      </w:r>
      <w:r>
        <w:rPr>
          <w:spacing w:val="-2"/>
          <w:w w:val="80"/>
          <w:sz w:val="20"/>
        </w:rPr>
        <w:t>was</w:t>
      </w:r>
      <w:r>
        <w:rPr>
          <w:spacing w:val="-9"/>
          <w:sz w:val="20"/>
        </w:rPr>
        <w:t xml:space="preserve"> </w:t>
      </w:r>
      <w:r>
        <w:rPr>
          <w:spacing w:val="-2"/>
          <w:w w:val="80"/>
          <w:sz w:val="20"/>
        </w:rPr>
        <w:t>planted</w:t>
      </w:r>
      <w:r>
        <w:rPr>
          <w:spacing w:val="-8"/>
          <w:sz w:val="20"/>
        </w:rPr>
        <w:t xml:space="preserve"> </w:t>
      </w:r>
      <w:r>
        <w:rPr>
          <w:spacing w:val="-2"/>
          <w:w w:val="80"/>
          <w:sz w:val="20"/>
        </w:rPr>
        <w:t>by</w:t>
      </w:r>
      <w:r>
        <w:rPr>
          <w:spacing w:val="-9"/>
          <w:sz w:val="20"/>
        </w:rPr>
        <w:t xml:space="preserve"> </w:t>
      </w:r>
      <w:r>
        <w:rPr>
          <w:spacing w:val="-2"/>
          <w:w w:val="80"/>
          <w:sz w:val="20"/>
        </w:rPr>
        <w:t>HWANSUNG</w:t>
      </w:r>
      <w:r>
        <w:rPr>
          <w:spacing w:val="-8"/>
          <w:sz w:val="20"/>
        </w:rPr>
        <w:t xml:space="preserve"> </w:t>
      </w:r>
      <w:r>
        <w:rPr>
          <w:spacing w:val="-2"/>
          <w:w w:val="80"/>
          <w:sz w:val="20"/>
        </w:rPr>
        <w:t xml:space="preserve">furniture </w:t>
      </w:r>
      <w:r>
        <w:rPr>
          <w:w w:val="80"/>
          <w:sz w:val="20"/>
        </w:rPr>
        <w:t>Ltd and Lendu artificial forests were funded by the government under NFA due</w:t>
      </w:r>
      <w:r>
        <w:rPr>
          <w:sz w:val="20"/>
        </w:rPr>
        <w:t xml:space="preserve"> </w:t>
      </w:r>
      <w:r>
        <w:rPr>
          <w:w w:val="80"/>
          <w:sz w:val="20"/>
        </w:rPr>
        <w:t>to</w:t>
      </w:r>
      <w:r>
        <w:rPr>
          <w:sz w:val="20"/>
        </w:rPr>
        <w:t xml:space="preserve"> </w:t>
      </w:r>
      <w:r>
        <w:rPr>
          <w:w w:val="80"/>
          <w:sz w:val="20"/>
        </w:rPr>
        <w:t>deliberate</w:t>
      </w:r>
      <w:r>
        <w:rPr>
          <w:sz w:val="20"/>
        </w:rPr>
        <w:t xml:space="preserve"> </w:t>
      </w:r>
      <w:r>
        <w:rPr>
          <w:w w:val="80"/>
          <w:sz w:val="20"/>
        </w:rPr>
        <w:t>government</w:t>
      </w:r>
      <w:r>
        <w:rPr>
          <w:sz w:val="20"/>
        </w:rPr>
        <w:t xml:space="preserve"> </w:t>
      </w:r>
      <w:r>
        <w:rPr>
          <w:w w:val="80"/>
          <w:sz w:val="20"/>
        </w:rPr>
        <w:t>policy</w:t>
      </w:r>
      <w:r>
        <w:rPr>
          <w:sz w:val="20"/>
        </w:rPr>
        <w:t xml:space="preserve"> </w:t>
      </w:r>
      <w:r>
        <w:rPr>
          <w:w w:val="80"/>
          <w:sz w:val="20"/>
        </w:rPr>
        <w:t>of afforestation</w:t>
      </w:r>
      <w:r>
        <w:rPr>
          <w:sz w:val="20"/>
        </w:rPr>
        <w:t xml:space="preserve"> </w:t>
      </w:r>
      <w:r>
        <w:rPr>
          <w:w w:val="80"/>
          <w:sz w:val="20"/>
        </w:rPr>
        <w:t xml:space="preserve">to boost up the forestry </w:t>
      </w:r>
      <w:r>
        <w:rPr>
          <w:spacing w:val="-2"/>
          <w:w w:val="90"/>
          <w:sz w:val="20"/>
        </w:rPr>
        <w:t>sector.</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0"/>
        </w:tabs>
        <w:spacing w:before="6"/>
        <w:ind w:right="617" w:firstLine="0"/>
        <w:rPr>
          <w:sz w:val="20"/>
        </w:rPr>
      </w:pPr>
      <w:r>
        <w:rPr>
          <w:spacing w:val="-2"/>
          <w:w w:val="75"/>
          <w:sz w:val="20"/>
        </w:rPr>
        <w:lastRenderedPageBreak/>
        <w:t>Presence</w:t>
      </w:r>
      <w:r>
        <w:rPr>
          <w:spacing w:val="-9"/>
          <w:sz w:val="20"/>
        </w:rPr>
        <w:t xml:space="preserve"> </w:t>
      </w:r>
      <w:r>
        <w:rPr>
          <w:spacing w:val="-2"/>
          <w:w w:val="75"/>
          <w:sz w:val="20"/>
        </w:rPr>
        <w:t>of</w:t>
      </w:r>
      <w:r>
        <w:rPr>
          <w:spacing w:val="-9"/>
          <w:sz w:val="20"/>
        </w:rPr>
        <w:t xml:space="preserve"> </w:t>
      </w:r>
      <w:r>
        <w:rPr>
          <w:spacing w:val="-2"/>
          <w:w w:val="75"/>
          <w:sz w:val="20"/>
        </w:rPr>
        <w:t>both</w:t>
      </w:r>
      <w:r>
        <w:rPr>
          <w:spacing w:val="-9"/>
          <w:sz w:val="20"/>
        </w:rPr>
        <w:t xml:space="preserve"> </w:t>
      </w:r>
      <w:r>
        <w:rPr>
          <w:spacing w:val="-2"/>
          <w:w w:val="75"/>
          <w:sz w:val="20"/>
        </w:rPr>
        <w:t>skilled</w:t>
      </w:r>
      <w:r>
        <w:rPr>
          <w:spacing w:val="-9"/>
          <w:sz w:val="20"/>
        </w:rPr>
        <w:t xml:space="preserve"> </w:t>
      </w:r>
      <w:r>
        <w:rPr>
          <w:spacing w:val="-2"/>
          <w:w w:val="75"/>
          <w:sz w:val="20"/>
        </w:rPr>
        <w:t>and</w:t>
      </w:r>
      <w:r>
        <w:rPr>
          <w:spacing w:val="-9"/>
          <w:sz w:val="20"/>
        </w:rPr>
        <w:t xml:space="preserve"> </w:t>
      </w:r>
      <w:r>
        <w:rPr>
          <w:spacing w:val="-2"/>
          <w:w w:val="75"/>
          <w:sz w:val="20"/>
        </w:rPr>
        <w:t>semi</w:t>
      </w:r>
      <w:r>
        <w:rPr>
          <w:spacing w:val="-10"/>
          <w:sz w:val="20"/>
        </w:rPr>
        <w:t xml:space="preserve"> </w:t>
      </w:r>
      <w:r>
        <w:rPr>
          <w:spacing w:val="-2"/>
          <w:w w:val="75"/>
          <w:sz w:val="20"/>
        </w:rPr>
        <w:t>skilled</w:t>
      </w:r>
      <w:r>
        <w:rPr>
          <w:spacing w:val="-9"/>
          <w:sz w:val="20"/>
        </w:rPr>
        <w:t xml:space="preserve"> </w:t>
      </w:r>
      <w:r>
        <w:rPr>
          <w:spacing w:val="-2"/>
          <w:w w:val="75"/>
          <w:sz w:val="20"/>
        </w:rPr>
        <w:t>labour</w:t>
      </w:r>
      <w:r>
        <w:rPr>
          <w:spacing w:val="-10"/>
          <w:sz w:val="20"/>
        </w:rPr>
        <w:t xml:space="preserve"> </w:t>
      </w:r>
      <w:r>
        <w:rPr>
          <w:spacing w:val="-2"/>
          <w:w w:val="75"/>
          <w:sz w:val="20"/>
        </w:rPr>
        <w:t>where</w:t>
      </w:r>
      <w:r>
        <w:rPr>
          <w:spacing w:val="-9"/>
          <w:sz w:val="20"/>
        </w:rPr>
        <w:t xml:space="preserve"> </w:t>
      </w:r>
      <w:r>
        <w:rPr>
          <w:spacing w:val="-2"/>
          <w:w w:val="75"/>
          <w:sz w:val="20"/>
        </w:rPr>
        <w:t>as</w:t>
      </w:r>
      <w:r>
        <w:rPr>
          <w:spacing w:val="-10"/>
          <w:sz w:val="20"/>
        </w:rPr>
        <w:t xml:space="preserve"> </w:t>
      </w:r>
      <w:r>
        <w:rPr>
          <w:spacing w:val="-2"/>
          <w:w w:val="75"/>
          <w:sz w:val="20"/>
        </w:rPr>
        <w:t>skilled</w:t>
      </w:r>
      <w:r>
        <w:rPr>
          <w:spacing w:val="-9"/>
          <w:sz w:val="20"/>
        </w:rPr>
        <w:t xml:space="preserve"> </w:t>
      </w:r>
      <w:r>
        <w:rPr>
          <w:spacing w:val="-2"/>
          <w:w w:val="75"/>
          <w:sz w:val="20"/>
        </w:rPr>
        <w:t>labour</w:t>
      </w:r>
      <w:r>
        <w:rPr>
          <w:spacing w:val="-9"/>
          <w:sz w:val="20"/>
        </w:rPr>
        <w:t xml:space="preserve"> </w:t>
      </w:r>
      <w:r>
        <w:rPr>
          <w:spacing w:val="-2"/>
          <w:w w:val="75"/>
          <w:sz w:val="20"/>
        </w:rPr>
        <w:t>is</w:t>
      </w:r>
      <w:r>
        <w:rPr>
          <w:spacing w:val="-10"/>
          <w:sz w:val="20"/>
        </w:rPr>
        <w:t xml:space="preserve"> </w:t>
      </w:r>
      <w:r>
        <w:rPr>
          <w:spacing w:val="-2"/>
          <w:w w:val="75"/>
          <w:sz w:val="20"/>
        </w:rPr>
        <w:t>provided</w:t>
      </w:r>
      <w:r>
        <w:rPr>
          <w:spacing w:val="-9"/>
          <w:sz w:val="20"/>
        </w:rPr>
        <w:t xml:space="preserve"> </w:t>
      </w:r>
      <w:r>
        <w:rPr>
          <w:spacing w:val="-2"/>
          <w:w w:val="75"/>
          <w:sz w:val="20"/>
        </w:rPr>
        <w:t>by</w:t>
      </w:r>
      <w:r>
        <w:rPr>
          <w:spacing w:val="-10"/>
          <w:sz w:val="20"/>
        </w:rPr>
        <w:t xml:space="preserve"> </w:t>
      </w:r>
      <w:r>
        <w:rPr>
          <w:spacing w:val="-2"/>
          <w:w w:val="75"/>
          <w:sz w:val="20"/>
        </w:rPr>
        <w:t>foreign</w:t>
      </w:r>
      <w:r>
        <w:rPr>
          <w:spacing w:val="-9"/>
          <w:sz w:val="20"/>
        </w:rPr>
        <w:t xml:space="preserve"> </w:t>
      </w:r>
      <w:r>
        <w:rPr>
          <w:spacing w:val="-2"/>
          <w:w w:val="75"/>
          <w:sz w:val="20"/>
        </w:rPr>
        <w:t>investors</w:t>
      </w:r>
      <w:r>
        <w:rPr>
          <w:spacing w:val="-10"/>
          <w:sz w:val="20"/>
        </w:rPr>
        <w:t xml:space="preserve"> </w:t>
      </w:r>
      <w:r>
        <w:rPr>
          <w:spacing w:val="-2"/>
          <w:w w:val="75"/>
          <w:sz w:val="20"/>
        </w:rPr>
        <w:t>like</w:t>
      </w:r>
      <w:r>
        <w:rPr>
          <w:spacing w:val="-10"/>
          <w:sz w:val="20"/>
        </w:rPr>
        <w:t xml:space="preserve"> </w:t>
      </w:r>
      <w:r>
        <w:rPr>
          <w:spacing w:val="-2"/>
          <w:w w:val="75"/>
          <w:sz w:val="20"/>
        </w:rPr>
        <w:t>the</w:t>
      </w:r>
      <w:r>
        <w:rPr>
          <w:spacing w:val="-2"/>
          <w:sz w:val="20"/>
        </w:rPr>
        <w:t xml:space="preserve"> </w:t>
      </w:r>
      <w:r>
        <w:rPr>
          <w:spacing w:val="-2"/>
          <w:w w:val="75"/>
          <w:sz w:val="20"/>
        </w:rPr>
        <w:t>Koreans</w:t>
      </w:r>
      <w:r>
        <w:rPr>
          <w:sz w:val="20"/>
        </w:rPr>
        <w:t xml:space="preserve"> </w:t>
      </w:r>
      <w:r>
        <w:rPr>
          <w:spacing w:val="-2"/>
          <w:w w:val="75"/>
          <w:sz w:val="20"/>
        </w:rPr>
        <w:t>in</w:t>
      </w:r>
      <w:r>
        <w:rPr>
          <w:sz w:val="20"/>
        </w:rPr>
        <w:t xml:space="preserve"> </w:t>
      </w:r>
      <w:r>
        <w:rPr>
          <w:spacing w:val="-2"/>
          <w:w w:val="75"/>
          <w:sz w:val="20"/>
        </w:rPr>
        <w:t>HWANSUNG</w:t>
      </w:r>
      <w:r>
        <w:rPr>
          <w:sz w:val="20"/>
        </w:rPr>
        <w:t xml:space="preserve"> </w:t>
      </w:r>
      <w:r>
        <w:rPr>
          <w:spacing w:val="-2"/>
          <w:w w:val="75"/>
          <w:sz w:val="20"/>
        </w:rPr>
        <w:t>furniture</w:t>
      </w:r>
      <w:r>
        <w:rPr>
          <w:sz w:val="20"/>
        </w:rPr>
        <w:t xml:space="preserve"> </w:t>
      </w:r>
      <w:r>
        <w:rPr>
          <w:spacing w:val="-2"/>
          <w:w w:val="75"/>
          <w:sz w:val="20"/>
        </w:rPr>
        <w:t>Ltd</w:t>
      </w:r>
      <w:r>
        <w:rPr>
          <w:spacing w:val="-2"/>
          <w:sz w:val="20"/>
        </w:rPr>
        <w:t xml:space="preserve"> </w:t>
      </w:r>
      <w:r>
        <w:rPr>
          <w:spacing w:val="-2"/>
          <w:w w:val="75"/>
          <w:sz w:val="20"/>
        </w:rPr>
        <w:t>while</w:t>
      </w:r>
      <w:r>
        <w:rPr>
          <w:sz w:val="20"/>
        </w:rPr>
        <w:t xml:space="preserve"> </w:t>
      </w:r>
      <w:r>
        <w:rPr>
          <w:spacing w:val="-2"/>
          <w:w w:val="75"/>
          <w:sz w:val="20"/>
        </w:rPr>
        <w:t>the</w:t>
      </w:r>
      <w:r>
        <w:rPr>
          <w:spacing w:val="-2"/>
          <w:w w:val="80"/>
          <w:sz w:val="20"/>
        </w:rPr>
        <w:t xml:space="preserve"> semi</w:t>
      </w:r>
      <w:r>
        <w:rPr>
          <w:spacing w:val="-12"/>
          <w:sz w:val="20"/>
        </w:rPr>
        <w:t xml:space="preserve"> </w:t>
      </w:r>
      <w:r>
        <w:rPr>
          <w:spacing w:val="-2"/>
          <w:w w:val="80"/>
          <w:sz w:val="20"/>
        </w:rPr>
        <w:t>skilled</w:t>
      </w:r>
      <w:r>
        <w:rPr>
          <w:spacing w:val="-11"/>
          <w:sz w:val="20"/>
        </w:rPr>
        <w:t xml:space="preserve"> </w:t>
      </w:r>
      <w:r>
        <w:rPr>
          <w:spacing w:val="-2"/>
          <w:w w:val="80"/>
          <w:sz w:val="20"/>
        </w:rPr>
        <w:t>labour</w:t>
      </w:r>
      <w:r>
        <w:rPr>
          <w:spacing w:val="-11"/>
          <w:sz w:val="20"/>
        </w:rPr>
        <w:t xml:space="preserve"> </w:t>
      </w:r>
      <w:r>
        <w:rPr>
          <w:spacing w:val="-2"/>
          <w:w w:val="80"/>
          <w:sz w:val="20"/>
        </w:rPr>
        <w:t>is</w:t>
      </w:r>
      <w:r>
        <w:rPr>
          <w:spacing w:val="-12"/>
          <w:sz w:val="20"/>
        </w:rPr>
        <w:t xml:space="preserve"> </w:t>
      </w:r>
      <w:r>
        <w:rPr>
          <w:spacing w:val="-2"/>
          <w:w w:val="80"/>
          <w:sz w:val="20"/>
        </w:rPr>
        <w:t>provided</w:t>
      </w:r>
      <w:r>
        <w:rPr>
          <w:spacing w:val="-10"/>
          <w:sz w:val="20"/>
        </w:rPr>
        <w:t xml:space="preserve"> </w:t>
      </w:r>
      <w:r>
        <w:rPr>
          <w:spacing w:val="-2"/>
          <w:w w:val="80"/>
          <w:sz w:val="20"/>
        </w:rPr>
        <w:t>by</w:t>
      </w:r>
      <w:r>
        <w:rPr>
          <w:spacing w:val="-10"/>
          <w:sz w:val="20"/>
        </w:rPr>
        <w:t xml:space="preserve"> </w:t>
      </w:r>
      <w:r>
        <w:rPr>
          <w:spacing w:val="-2"/>
          <w:w w:val="80"/>
          <w:sz w:val="20"/>
        </w:rPr>
        <w:t>the</w:t>
      </w:r>
      <w:r>
        <w:rPr>
          <w:spacing w:val="-9"/>
          <w:sz w:val="20"/>
        </w:rPr>
        <w:t xml:space="preserve"> </w:t>
      </w:r>
      <w:r>
        <w:rPr>
          <w:spacing w:val="-2"/>
          <w:w w:val="80"/>
          <w:sz w:val="20"/>
        </w:rPr>
        <w:t>locals</w:t>
      </w:r>
      <w:r>
        <w:rPr>
          <w:spacing w:val="-10"/>
          <w:sz w:val="20"/>
        </w:rPr>
        <w:t xml:space="preserve"> </w:t>
      </w:r>
      <w:r>
        <w:rPr>
          <w:spacing w:val="-2"/>
          <w:w w:val="80"/>
          <w:sz w:val="20"/>
        </w:rPr>
        <w:t>like</w:t>
      </w:r>
      <w:r>
        <w:rPr>
          <w:spacing w:val="-9"/>
          <w:sz w:val="20"/>
        </w:rPr>
        <w:t xml:space="preserve"> </w:t>
      </w:r>
      <w:r>
        <w:rPr>
          <w:spacing w:val="-2"/>
          <w:w w:val="80"/>
          <w:sz w:val="20"/>
        </w:rPr>
        <w:t>the</w:t>
      </w:r>
      <w:r>
        <w:rPr>
          <w:spacing w:val="-9"/>
          <w:sz w:val="20"/>
        </w:rPr>
        <w:t xml:space="preserve"> </w:t>
      </w:r>
      <w:r>
        <w:rPr>
          <w:spacing w:val="-2"/>
          <w:w w:val="80"/>
          <w:sz w:val="20"/>
        </w:rPr>
        <w:t>people</w:t>
      </w:r>
      <w:r>
        <w:rPr>
          <w:spacing w:val="-9"/>
          <w:sz w:val="20"/>
        </w:rPr>
        <w:t xml:space="preserve"> </w:t>
      </w:r>
      <w:r>
        <w:rPr>
          <w:spacing w:val="-2"/>
          <w:w w:val="80"/>
          <w:sz w:val="20"/>
        </w:rPr>
        <w:t>in</w:t>
      </w:r>
      <w:r>
        <w:rPr>
          <w:spacing w:val="-7"/>
          <w:sz w:val="20"/>
        </w:rPr>
        <w:t xml:space="preserve"> </w:t>
      </w:r>
      <w:r>
        <w:rPr>
          <w:spacing w:val="-2"/>
          <w:w w:val="80"/>
          <w:sz w:val="20"/>
        </w:rPr>
        <w:t>Buyikwe</w:t>
      </w:r>
      <w:r>
        <w:rPr>
          <w:spacing w:val="-9"/>
          <w:sz w:val="20"/>
        </w:rPr>
        <w:t xml:space="preserve"> </w:t>
      </w:r>
      <w:r>
        <w:rPr>
          <w:spacing w:val="-2"/>
          <w:w w:val="80"/>
          <w:sz w:val="20"/>
        </w:rPr>
        <w:t>as</w:t>
      </w:r>
      <w:r>
        <w:rPr>
          <w:spacing w:val="-10"/>
          <w:sz w:val="20"/>
        </w:rPr>
        <w:t xml:space="preserve"> </w:t>
      </w:r>
      <w:r>
        <w:rPr>
          <w:spacing w:val="-2"/>
          <w:w w:val="80"/>
          <w:sz w:val="20"/>
        </w:rPr>
        <w:t>they</w:t>
      </w:r>
      <w:r>
        <w:rPr>
          <w:spacing w:val="-10"/>
          <w:sz w:val="20"/>
        </w:rPr>
        <w:t xml:space="preserve"> </w:t>
      </w:r>
      <w:r>
        <w:rPr>
          <w:spacing w:val="-2"/>
          <w:w w:val="80"/>
          <w:sz w:val="20"/>
        </w:rPr>
        <w:t>do</w:t>
      </w:r>
      <w:r>
        <w:rPr>
          <w:spacing w:val="-9"/>
          <w:sz w:val="20"/>
        </w:rPr>
        <w:t xml:space="preserve"> </w:t>
      </w:r>
      <w:r>
        <w:rPr>
          <w:spacing w:val="-2"/>
          <w:w w:val="80"/>
          <w:sz w:val="20"/>
        </w:rPr>
        <w:t>manual</w:t>
      </w:r>
      <w:r>
        <w:rPr>
          <w:spacing w:val="-10"/>
          <w:sz w:val="20"/>
        </w:rPr>
        <w:t xml:space="preserve"> </w:t>
      </w:r>
      <w:r>
        <w:rPr>
          <w:spacing w:val="-2"/>
          <w:w w:val="80"/>
          <w:sz w:val="20"/>
        </w:rPr>
        <w:t>labour</w:t>
      </w:r>
      <w:r>
        <w:rPr>
          <w:spacing w:val="-9"/>
          <w:sz w:val="20"/>
        </w:rPr>
        <w:t xml:space="preserve"> </w:t>
      </w:r>
      <w:r>
        <w:rPr>
          <w:spacing w:val="-2"/>
          <w:w w:val="80"/>
          <w:sz w:val="20"/>
        </w:rPr>
        <w:t>such</w:t>
      </w:r>
      <w:r>
        <w:rPr>
          <w:spacing w:val="-9"/>
          <w:sz w:val="20"/>
        </w:rPr>
        <w:t xml:space="preserve"> </w:t>
      </w:r>
      <w:r>
        <w:rPr>
          <w:spacing w:val="-2"/>
          <w:w w:val="80"/>
          <w:sz w:val="20"/>
        </w:rPr>
        <w:t>as</w:t>
      </w:r>
      <w:r>
        <w:rPr>
          <w:spacing w:val="-9"/>
          <w:sz w:val="20"/>
        </w:rPr>
        <w:t xml:space="preserve"> </w:t>
      </w:r>
      <w:r>
        <w:rPr>
          <w:spacing w:val="-2"/>
          <w:w w:val="80"/>
          <w:sz w:val="20"/>
        </w:rPr>
        <w:t>chopping</w:t>
      </w:r>
      <w:r>
        <w:rPr>
          <w:spacing w:val="-9"/>
          <w:sz w:val="20"/>
        </w:rPr>
        <w:t xml:space="preserve"> </w:t>
      </w:r>
      <w:r>
        <w:rPr>
          <w:spacing w:val="-2"/>
          <w:w w:val="80"/>
          <w:sz w:val="20"/>
        </w:rPr>
        <w:t>off</w:t>
      </w:r>
      <w:r>
        <w:rPr>
          <w:spacing w:val="-9"/>
          <w:sz w:val="20"/>
        </w:rPr>
        <w:t xml:space="preserve"> </w:t>
      </w:r>
      <w:r>
        <w:rPr>
          <w:spacing w:val="-2"/>
          <w:w w:val="80"/>
          <w:sz w:val="20"/>
        </w:rPr>
        <w:t>tree</w:t>
      </w:r>
      <w:r>
        <w:rPr>
          <w:spacing w:val="-7"/>
          <w:sz w:val="20"/>
        </w:rPr>
        <w:t xml:space="preserve"> </w:t>
      </w:r>
      <w:r>
        <w:rPr>
          <w:spacing w:val="-2"/>
          <w:w w:val="80"/>
          <w:sz w:val="20"/>
        </w:rPr>
        <w:t>leaves</w:t>
      </w:r>
      <w:r>
        <w:rPr>
          <w:spacing w:val="-10"/>
          <w:sz w:val="20"/>
        </w:rPr>
        <w:t xml:space="preserve"> </w:t>
      </w:r>
      <w:r>
        <w:rPr>
          <w:spacing w:val="-2"/>
          <w:w w:val="80"/>
          <w:sz w:val="20"/>
        </w:rPr>
        <w:t>and</w:t>
      </w:r>
      <w:r>
        <w:rPr>
          <w:spacing w:val="-9"/>
          <w:sz w:val="20"/>
        </w:rPr>
        <w:t xml:space="preserve"> </w:t>
      </w:r>
      <w:r>
        <w:rPr>
          <w:spacing w:val="-2"/>
          <w:w w:val="80"/>
          <w:sz w:val="20"/>
        </w:rPr>
        <w:t>transportation</w:t>
      </w:r>
      <w:r>
        <w:rPr>
          <w:spacing w:val="-9"/>
          <w:sz w:val="20"/>
        </w:rPr>
        <w:t xml:space="preserve"> </w:t>
      </w:r>
      <w:r>
        <w:rPr>
          <w:spacing w:val="-2"/>
          <w:w w:val="80"/>
          <w:sz w:val="20"/>
        </w:rPr>
        <w:t>of</w:t>
      </w:r>
      <w:r>
        <w:rPr>
          <w:spacing w:val="-9"/>
          <w:sz w:val="20"/>
        </w:rPr>
        <w:t xml:space="preserve"> </w:t>
      </w:r>
      <w:r>
        <w:rPr>
          <w:spacing w:val="-2"/>
          <w:w w:val="80"/>
          <w:sz w:val="20"/>
        </w:rPr>
        <w:t xml:space="preserve">logs. </w:t>
      </w:r>
      <w:r>
        <w:rPr>
          <w:spacing w:val="-4"/>
          <w:w w:val="85"/>
          <w:sz w:val="20"/>
        </w:rPr>
        <w:t>And others as forest rangers, NEMA and NFA officials.</w:t>
      </w:r>
    </w:p>
    <w:p w:rsidR="00E5575B" w:rsidRDefault="00D512E5">
      <w:pPr>
        <w:pStyle w:val="ListParagraph"/>
        <w:numPr>
          <w:ilvl w:val="1"/>
          <w:numId w:val="38"/>
        </w:numPr>
        <w:tabs>
          <w:tab w:val="left" w:pos="821"/>
        </w:tabs>
        <w:spacing w:before="3"/>
        <w:ind w:right="623" w:firstLine="0"/>
        <w:rPr>
          <w:sz w:val="20"/>
        </w:rPr>
      </w:pPr>
      <w:r>
        <w:rPr>
          <w:w w:val="80"/>
          <w:sz w:val="20"/>
        </w:rPr>
        <w:t>Existence</w:t>
      </w:r>
      <w:r>
        <w:rPr>
          <w:spacing w:val="-3"/>
          <w:w w:val="80"/>
          <w:sz w:val="20"/>
        </w:rPr>
        <w:t xml:space="preserve"> </w:t>
      </w:r>
      <w:r>
        <w:rPr>
          <w:w w:val="80"/>
          <w:sz w:val="20"/>
        </w:rPr>
        <w:t>of</w:t>
      </w:r>
      <w:r>
        <w:rPr>
          <w:spacing w:val="-3"/>
          <w:w w:val="80"/>
          <w:sz w:val="20"/>
        </w:rPr>
        <w:t xml:space="preserve"> </w:t>
      </w:r>
      <w:r>
        <w:rPr>
          <w:w w:val="80"/>
          <w:sz w:val="20"/>
        </w:rPr>
        <w:t>relative</w:t>
      </w:r>
      <w:r>
        <w:rPr>
          <w:spacing w:val="-2"/>
          <w:w w:val="80"/>
          <w:sz w:val="20"/>
        </w:rPr>
        <w:t xml:space="preserve"> </w:t>
      </w:r>
      <w:r>
        <w:rPr>
          <w:w w:val="80"/>
          <w:sz w:val="20"/>
        </w:rPr>
        <w:t>political</w:t>
      </w:r>
      <w:r>
        <w:rPr>
          <w:spacing w:val="-3"/>
          <w:w w:val="80"/>
          <w:sz w:val="20"/>
        </w:rPr>
        <w:t xml:space="preserve"> </w:t>
      </w:r>
      <w:r>
        <w:rPr>
          <w:w w:val="80"/>
          <w:sz w:val="20"/>
        </w:rPr>
        <w:t>stability</w:t>
      </w:r>
      <w:r>
        <w:rPr>
          <w:spacing w:val="-3"/>
          <w:w w:val="80"/>
          <w:sz w:val="20"/>
        </w:rPr>
        <w:t xml:space="preserve"> </w:t>
      </w:r>
      <w:r>
        <w:rPr>
          <w:w w:val="80"/>
          <w:sz w:val="20"/>
        </w:rPr>
        <w:t>in</w:t>
      </w:r>
      <w:r>
        <w:rPr>
          <w:spacing w:val="-2"/>
          <w:w w:val="80"/>
          <w:sz w:val="20"/>
        </w:rPr>
        <w:t xml:space="preserve"> </w:t>
      </w:r>
      <w:r>
        <w:rPr>
          <w:w w:val="80"/>
          <w:sz w:val="20"/>
        </w:rPr>
        <w:t>the</w:t>
      </w:r>
      <w:r>
        <w:rPr>
          <w:spacing w:val="-3"/>
          <w:w w:val="80"/>
          <w:sz w:val="20"/>
        </w:rPr>
        <w:t xml:space="preserve"> </w:t>
      </w:r>
      <w:r>
        <w:rPr>
          <w:w w:val="80"/>
          <w:sz w:val="20"/>
        </w:rPr>
        <w:t>forested</w:t>
      </w:r>
      <w:r>
        <w:rPr>
          <w:spacing w:val="-3"/>
          <w:w w:val="80"/>
          <w:sz w:val="20"/>
        </w:rPr>
        <w:t xml:space="preserve"> </w:t>
      </w:r>
      <w:r>
        <w:rPr>
          <w:w w:val="80"/>
          <w:sz w:val="20"/>
        </w:rPr>
        <w:t>areas</w:t>
      </w:r>
      <w:r>
        <w:rPr>
          <w:spacing w:val="-2"/>
          <w:w w:val="80"/>
          <w:sz w:val="20"/>
        </w:rPr>
        <w:t xml:space="preserve"> </w:t>
      </w:r>
      <w:r>
        <w:rPr>
          <w:w w:val="80"/>
          <w:sz w:val="20"/>
        </w:rPr>
        <w:t>favouring</w:t>
      </w:r>
      <w:r>
        <w:rPr>
          <w:spacing w:val="-3"/>
          <w:w w:val="80"/>
          <w:sz w:val="20"/>
        </w:rPr>
        <w:t xml:space="preserve"> </w:t>
      </w:r>
      <w:r>
        <w:rPr>
          <w:w w:val="80"/>
          <w:sz w:val="20"/>
        </w:rPr>
        <w:t>both</w:t>
      </w:r>
      <w:r>
        <w:rPr>
          <w:spacing w:val="-3"/>
          <w:w w:val="80"/>
          <w:sz w:val="20"/>
        </w:rPr>
        <w:t xml:space="preserve"> </w:t>
      </w:r>
      <w:r>
        <w:rPr>
          <w:w w:val="80"/>
          <w:sz w:val="20"/>
        </w:rPr>
        <w:t>local</w:t>
      </w:r>
      <w:r>
        <w:rPr>
          <w:spacing w:val="-2"/>
          <w:w w:val="80"/>
          <w:sz w:val="20"/>
        </w:rPr>
        <w:t xml:space="preserve"> </w:t>
      </w:r>
      <w:r>
        <w:rPr>
          <w:w w:val="80"/>
          <w:sz w:val="20"/>
        </w:rPr>
        <w:t>and</w:t>
      </w:r>
      <w:r>
        <w:rPr>
          <w:spacing w:val="-3"/>
          <w:w w:val="80"/>
          <w:sz w:val="20"/>
        </w:rPr>
        <w:t xml:space="preserve"> </w:t>
      </w:r>
      <w:r>
        <w:rPr>
          <w:w w:val="80"/>
          <w:sz w:val="20"/>
        </w:rPr>
        <w:t>foreign</w:t>
      </w:r>
      <w:r>
        <w:rPr>
          <w:spacing w:val="-3"/>
          <w:w w:val="80"/>
          <w:sz w:val="20"/>
        </w:rPr>
        <w:t xml:space="preserve"> </w:t>
      </w:r>
      <w:r>
        <w:rPr>
          <w:w w:val="80"/>
          <w:sz w:val="20"/>
        </w:rPr>
        <w:t>investments</w:t>
      </w:r>
      <w:r>
        <w:rPr>
          <w:spacing w:val="-2"/>
          <w:w w:val="80"/>
          <w:sz w:val="20"/>
        </w:rPr>
        <w:t xml:space="preserve"> </w:t>
      </w:r>
      <w:r>
        <w:rPr>
          <w:w w:val="80"/>
          <w:sz w:val="20"/>
        </w:rPr>
        <w:t>in</w:t>
      </w:r>
      <w:r>
        <w:rPr>
          <w:spacing w:val="-3"/>
          <w:w w:val="80"/>
          <w:sz w:val="20"/>
        </w:rPr>
        <w:t xml:space="preserve"> </w:t>
      </w:r>
      <w:r>
        <w:rPr>
          <w:w w:val="80"/>
          <w:sz w:val="20"/>
        </w:rPr>
        <w:t>the</w:t>
      </w:r>
      <w:r>
        <w:rPr>
          <w:spacing w:val="-3"/>
          <w:w w:val="80"/>
          <w:sz w:val="20"/>
        </w:rPr>
        <w:t xml:space="preserve"> </w:t>
      </w:r>
      <w:r>
        <w:rPr>
          <w:w w:val="80"/>
          <w:sz w:val="20"/>
        </w:rPr>
        <w:t>forestry</w:t>
      </w:r>
      <w:r>
        <w:rPr>
          <w:spacing w:val="-2"/>
          <w:w w:val="80"/>
          <w:sz w:val="20"/>
        </w:rPr>
        <w:t xml:space="preserve"> </w:t>
      </w:r>
      <w:r>
        <w:rPr>
          <w:w w:val="80"/>
          <w:sz w:val="20"/>
        </w:rPr>
        <w:t>industry</w:t>
      </w:r>
      <w:r>
        <w:rPr>
          <w:spacing w:val="-3"/>
          <w:w w:val="80"/>
          <w:sz w:val="20"/>
        </w:rPr>
        <w:t xml:space="preserve"> </w:t>
      </w:r>
      <w:r>
        <w:rPr>
          <w:w w:val="80"/>
          <w:sz w:val="20"/>
        </w:rPr>
        <w:t>ensured</w:t>
      </w:r>
      <w:r>
        <w:rPr>
          <w:spacing w:val="-3"/>
          <w:w w:val="80"/>
          <w:sz w:val="20"/>
        </w:rPr>
        <w:t xml:space="preserve"> </w:t>
      </w:r>
      <w:r>
        <w:rPr>
          <w:w w:val="80"/>
          <w:sz w:val="20"/>
        </w:rPr>
        <w:t>by</w:t>
      </w:r>
      <w:r>
        <w:rPr>
          <w:spacing w:val="-2"/>
          <w:w w:val="80"/>
          <w:sz w:val="20"/>
        </w:rPr>
        <w:t xml:space="preserve"> </w:t>
      </w:r>
      <w:r>
        <w:rPr>
          <w:w w:val="80"/>
          <w:sz w:val="20"/>
        </w:rPr>
        <w:t>the</w:t>
      </w:r>
      <w:r>
        <w:rPr>
          <w:spacing w:val="-3"/>
          <w:w w:val="80"/>
          <w:sz w:val="20"/>
        </w:rPr>
        <w:t xml:space="preserve"> </w:t>
      </w:r>
      <w:r>
        <w:rPr>
          <w:w w:val="80"/>
          <w:sz w:val="20"/>
        </w:rPr>
        <w:t>UPDF</w:t>
      </w:r>
      <w:r>
        <w:rPr>
          <w:spacing w:val="-3"/>
          <w:w w:val="80"/>
          <w:sz w:val="20"/>
        </w:rPr>
        <w:t xml:space="preserve"> </w:t>
      </w:r>
      <w:r>
        <w:rPr>
          <w:w w:val="80"/>
          <w:sz w:val="20"/>
        </w:rPr>
        <w:t>and Uganda Police like Saudi Arabians of Forest Consult and Saudi Marble Company in Bunya forests.</w:t>
      </w:r>
    </w:p>
    <w:p w:rsidR="00E5575B" w:rsidRDefault="00D512E5">
      <w:pPr>
        <w:pStyle w:val="ListParagraph"/>
        <w:numPr>
          <w:ilvl w:val="1"/>
          <w:numId w:val="38"/>
        </w:numPr>
        <w:tabs>
          <w:tab w:val="left" w:pos="1090"/>
        </w:tabs>
        <w:spacing w:before="2"/>
        <w:ind w:right="624" w:firstLine="0"/>
        <w:rPr>
          <w:sz w:val="20"/>
        </w:rPr>
      </w:pPr>
      <w:r>
        <w:rPr>
          <w:spacing w:val="-2"/>
          <w:w w:val="80"/>
          <w:sz w:val="20"/>
        </w:rPr>
        <w:t>Presence</w:t>
      </w:r>
      <w:r>
        <w:rPr>
          <w:spacing w:val="-8"/>
          <w:sz w:val="20"/>
        </w:rPr>
        <w:t xml:space="preserve"> </w:t>
      </w:r>
      <w:r>
        <w:rPr>
          <w:spacing w:val="-2"/>
          <w:w w:val="80"/>
          <w:sz w:val="20"/>
        </w:rPr>
        <w:t>of</w:t>
      </w:r>
      <w:r>
        <w:rPr>
          <w:spacing w:val="-11"/>
          <w:sz w:val="20"/>
        </w:rPr>
        <w:t xml:space="preserve"> </w:t>
      </w:r>
      <w:r>
        <w:rPr>
          <w:spacing w:val="-2"/>
          <w:w w:val="80"/>
          <w:sz w:val="20"/>
        </w:rPr>
        <w:t>positive</w:t>
      </w:r>
      <w:r>
        <w:rPr>
          <w:spacing w:val="-8"/>
          <w:sz w:val="20"/>
        </w:rPr>
        <w:t xml:space="preserve"> </w:t>
      </w:r>
      <w:r>
        <w:rPr>
          <w:spacing w:val="-2"/>
          <w:w w:val="80"/>
          <w:sz w:val="20"/>
        </w:rPr>
        <w:t>government</w:t>
      </w:r>
      <w:r>
        <w:rPr>
          <w:spacing w:val="-9"/>
          <w:sz w:val="20"/>
        </w:rPr>
        <w:t xml:space="preserve"> </w:t>
      </w:r>
      <w:r>
        <w:rPr>
          <w:spacing w:val="-2"/>
          <w:w w:val="80"/>
          <w:sz w:val="20"/>
        </w:rPr>
        <w:t>policy</w:t>
      </w:r>
      <w:r>
        <w:rPr>
          <w:spacing w:val="-9"/>
          <w:sz w:val="20"/>
        </w:rPr>
        <w:t xml:space="preserve"> </w:t>
      </w:r>
      <w:r>
        <w:rPr>
          <w:spacing w:val="-2"/>
          <w:w w:val="80"/>
          <w:sz w:val="20"/>
        </w:rPr>
        <w:t>of</w:t>
      </w:r>
      <w:r>
        <w:rPr>
          <w:spacing w:val="-9"/>
          <w:sz w:val="20"/>
        </w:rPr>
        <w:t xml:space="preserve"> </w:t>
      </w:r>
      <w:r>
        <w:rPr>
          <w:spacing w:val="-2"/>
          <w:w w:val="80"/>
          <w:sz w:val="20"/>
        </w:rPr>
        <w:t>sensitizing</w:t>
      </w:r>
      <w:r>
        <w:rPr>
          <w:spacing w:val="-9"/>
          <w:sz w:val="20"/>
        </w:rPr>
        <w:t xml:space="preserve"> </w:t>
      </w:r>
      <w:r>
        <w:rPr>
          <w:spacing w:val="-2"/>
          <w:w w:val="80"/>
          <w:sz w:val="20"/>
        </w:rPr>
        <w:t>the</w:t>
      </w:r>
      <w:r>
        <w:rPr>
          <w:spacing w:val="-8"/>
          <w:sz w:val="20"/>
        </w:rPr>
        <w:t xml:space="preserve"> </w:t>
      </w:r>
      <w:r>
        <w:rPr>
          <w:spacing w:val="-2"/>
          <w:w w:val="80"/>
          <w:sz w:val="20"/>
        </w:rPr>
        <w:t>masses</w:t>
      </w:r>
      <w:r>
        <w:rPr>
          <w:spacing w:val="-9"/>
          <w:sz w:val="20"/>
        </w:rPr>
        <w:t xml:space="preserve"> </w:t>
      </w:r>
      <w:r>
        <w:rPr>
          <w:spacing w:val="-2"/>
          <w:w w:val="80"/>
          <w:sz w:val="20"/>
        </w:rPr>
        <w:t>on</w:t>
      </w:r>
      <w:r>
        <w:rPr>
          <w:spacing w:val="-8"/>
          <w:sz w:val="20"/>
        </w:rPr>
        <w:t xml:space="preserve"> </w:t>
      </w:r>
      <w:r>
        <w:rPr>
          <w:spacing w:val="-2"/>
          <w:w w:val="80"/>
          <w:sz w:val="20"/>
        </w:rPr>
        <w:t>radio</w:t>
      </w:r>
      <w:r>
        <w:rPr>
          <w:spacing w:val="-11"/>
          <w:sz w:val="20"/>
        </w:rPr>
        <w:t xml:space="preserve"> </w:t>
      </w:r>
      <w:r>
        <w:rPr>
          <w:spacing w:val="-2"/>
          <w:w w:val="80"/>
          <w:sz w:val="20"/>
        </w:rPr>
        <w:t>and</w:t>
      </w:r>
      <w:r>
        <w:rPr>
          <w:spacing w:val="-9"/>
          <w:sz w:val="20"/>
        </w:rPr>
        <w:t xml:space="preserve"> </w:t>
      </w:r>
      <w:r>
        <w:rPr>
          <w:spacing w:val="-2"/>
          <w:w w:val="80"/>
          <w:sz w:val="20"/>
        </w:rPr>
        <w:t>TV</w:t>
      </w:r>
      <w:r>
        <w:rPr>
          <w:spacing w:val="-10"/>
          <w:sz w:val="20"/>
        </w:rPr>
        <w:t xml:space="preserve"> </w:t>
      </w:r>
      <w:r>
        <w:rPr>
          <w:spacing w:val="-2"/>
          <w:w w:val="80"/>
          <w:sz w:val="20"/>
        </w:rPr>
        <w:t>stations,</w:t>
      </w:r>
      <w:r>
        <w:rPr>
          <w:spacing w:val="-9"/>
          <w:sz w:val="20"/>
        </w:rPr>
        <w:t xml:space="preserve"> </w:t>
      </w:r>
      <w:r>
        <w:rPr>
          <w:spacing w:val="-2"/>
          <w:w w:val="80"/>
          <w:sz w:val="20"/>
        </w:rPr>
        <w:t>news</w:t>
      </w:r>
      <w:r>
        <w:rPr>
          <w:spacing w:val="-9"/>
          <w:sz w:val="20"/>
        </w:rPr>
        <w:t xml:space="preserve"> </w:t>
      </w:r>
      <w:r>
        <w:rPr>
          <w:spacing w:val="-2"/>
          <w:w w:val="80"/>
          <w:sz w:val="20"/>
        </w:rPr>
        <w:t>papers</w:t>
      </w:r>
      <w:r>
        <w:rPr>
          <w:spacing w:val="-7"/>
          <w:sz w:val="20"/>
        </w:rPr>
        <w:t xml:space="preserve"> </w:t>
      </w:r>
      <w:r>
        <w:rPr>
          <w:spacing w:val="-2"/>
          <w:w w:val="80"/>
          <w:sz w:val="20"/>
        </w:rPr>
        <w:t>and</w:t>
      </w:r>
      <w:r>
        <w:rPr>
          <w:spacing w:val="-9"/>
          <w:sz w:val="20"/>
        </w:rPr>
        <w:t xml:space="preserve"> </w:t>
      </w:r>
      <w:r>
        <w:rPr>
          <w:spacing w:val="-2"/>
          <w:w w:val="80"/>
          <w:sz w:val="20"/>
        </w:rPr>
        <w:t>public</w:t>
      </w:r>
      <w:r>
        <w:rPr>
          <w:spacing w:val="-9"/>
          <w:sz w:val="20"/>
        </w:rPr>
        <w:t xml:space="preserve"> </w:t>
      </w:r>
      <w:r>
        <w:rPr>
          <w:spacing w:val="-2"/>
          <w:w w:val="80"/>
          <w:sz w:val="20"/>
        </w:rPr>
        <w:t>rallies</w:t>
      </w:r>
      <w:r>
        <w:rPr>
          <w:spacing w:val="-9"/>
          <w:sz w:val="20"/>
        </w:rPr>
        <w:t xml:space="preserve"> </w:t>
      </w:r>
      <w:r>
        <w:rPr>
          <w:spacing w:val="-2"/>
          <w:w w:val="80"/>
          <w:sz w:val="20"/>
        </w:rPr>
        <w:t>like</w:t>
      </w:r>
      <w:r>
        <w:rPr>
          <w:spacing w:val="-11"/>
          <w:sz w:val="20"/>
        </w:rPr>
        <w:t xml:space="preserve"> </w:t>
      </w:r>
      <w:r>
        <w:rPr>
          <w:spacing w:val="-2"/>
          <w:w w:val="80"/>
          <w:sz w:val="20"/>
        </w:rPr>
        <w:t>around</w:t>
      </w:r>
      <w:r>
        <w:rPr>
          <w:sz w:val="20"/>
        </w:rPr>
        <w:t xml:space="preserve"> </w:t>
      </w:r>
      <w:r>
        <w:rPr>
          <w:spacing w:val="-2"/>
          <w:w w:val="80"/>
          <w:sz w:val="20"/>
        </w:rPr>
        <w:t>Mt.</w:t>
      </w:r>
      <w:r>
        <w:rPr>
          <w:sz w:val="20"/>
        </w:rPr>
        <w:t xml:space="preserve"> </w:t>
      </w:r>
      <w:r>
        <w:rPr>
          <w:spacing w:val="-2"/>
          <w:w w:val="80"/>
          <w:sz w:val="20"/>
        </w:rPr>
        <w:t>Elgon</w:t>
      </w:r>
      <w:r>
        <w:rPr>
          <w:sz w:val="20"/>
        </w:rPr>
        <w:t xml:space="preserve"> </w:t>
      </w:r>
      <w:r>
        <w:rPr>
          <w:spacing w:val="-2"/>
          <w:w w:val="80"/>
          <w:sz w:val="20"/>
        </w:rPr>
        <w:t xml:space="preserve">forest </w:t>
      </w:r>
      <w:r>
        <w:rPr>
          <w:w w:val="80"/>
          <w:sz w:val="20"/>
        </w:rPr>
        <w:t>in Mbale and Bududa on the need to preserve and protect the forests and the outcomes / dangers of destroying them.</w:t>
      </w:r>
    </w:p>
    <w:p w:rsidR="00E5575B" w:rsidRDefault="00D512E5">
      <w:pPr>
        <w:pStyle w:val="ListParagraph"/>
        <w:numPr>
          <w:ilvl w:val="1"/>
          <w:numId w:val="38"/>
        </w:numPr>
        <w:tabs>
          <w:tab w:val="left" w:pos="821"/>
        </w:tabs>
        <w:spacing w:before="1"/>
        <w:ind w:right="616" w:firstLine="0"/>
        <w:rPr>
          <w:sz w:val="20"/>
        </w:rPr>
      </w:pPr>
      <w:r>
        <w:rPr>
          <w:spacing w:val="-4"/>
          <w:w w:val="80"/>
          <w:sz w:val="20"/>
        </w:rPr>
        <w:t>Presence</w:t>
      </w:r>
      <w:r>
        <w:rPr>
          <w:spacing w:val="-10"/>
          <w:sz w:val="20"/>
        </w:rPr>
        <w:t xml:space="preserve"> </w:t>
      </w:r>
      <w:r>
        <w:rPr>
          <w:spacing w:val="-4"/>
          <w:w w:val="80"/>
          <w:sz w:val="20"/>
        </w:rPr>
        <w:t>of</w:t>
      </w:r>
      <w:r>
        <w:rPr>
          <w:spacing w:val="-9"/>
          <w:sz w:val="20"/>
        </w:rPr>
        <w:t xml:space="preserve"> </w:t>
      </w:r>
      <w:r>
        <w:rPr>
          <w:spacing w:val="-4"/>
          <w:w w:val="80"/>
          <w:sz w:val="20"/>
        </w:rPr>
        <w:t>fairly</w:t>
      </w:r>
      <w:r>
        <w:rPr>
          <w:spacing w:val="-9"/>
          <w:sz w:val="20"/>
        </w:rPr>
        <w:t xml:space="preserve"> </w:t>
      </w:r>
      <w:r>
        <w:rPr>
          <w:spacing w:val="-4"/>
          <w:w w:val="80"/>
          <w:sz w:val="20"/>
        </w:rPr>
        <w:t>developed</w:t>
      </w:r>
      <w:r>
        <w:rPr>
          <w:spacing w:val="-6"/>
          <w:sz w:val="20"/>
        </w:rPr>
        <w:t xml:space="preserve"> </w:t>
      </w:r>
      <w:r>
        <w:rPr>
          <w:spacing w:val="-4"/>
          <w:w w:val="80"/>
          <w:sz w:val="20"/>
        </w:rPr>
        <w:t>roads,</w:t>
      </w:r>
      <w:r>
        <w:rPr>
          <w:spacing w:val="-1"/>
          <w:sz w:val="20"/>
        </w:rPr>
        <w:t xml:space="preserve"> </w:t>
      </w:r>
      <w:r>
        <w:rPr>
          <w:spacing w:val="-4"/>
          <w:w w:val="80"/>
          <w:sz w:val="20"/>
        </w:rPr>
        <w:t>water</w:t>
      </w:r>
      <w:r>
        <w:rPr>
          <w:spacing w:val="-2"/>
          <w:sz w:val="20"/>
        </w:rPr>
        <w:t xml:space="preserve"> </w:t>
      </w:r>
      <w:r>
        <w:rPr>
          <w:spacing w:val="-4"/>
          <w:w w:val="80"/>
          <w:sz w:val="20"/>
        </w:rPr>
        <w:t>routes</w:t>
      </w:r>
      <w:r>
        <w:rPr>
          <w:spacing w:val="-3"/>
          <w:sz w:val="20"/>
        </w:rPr>
        <w:t xml:space="preserve"> </w:t>
      </w:r>
      <w:r>
        <w:rPr>
          <w:spacing w:val="-4"/>
          <w:w w:val="80"/>
          <w:sz w:val="20"/>
        </w:rPr>
        <w:t>and</w:t>
      </w:r>
      <w:r>
        <w:rPr>
          <w:spacing w:val="-3"/>
          <w:sz w:val="20"/>
        </w:rPr>
        <w:t xml:space="preserve"> </w:t>
      </w:r>
      <w:r>
        <w:rPr>
          <w:spacing w:val="-4"/>
          <w:w w:val="80"/>
          <w:sz w:val="20"/>
        </w:rPr>
        <w:t>railways</w:t>
      </w:r>
      <w:r>
        <w:rPr>
          <w:spacing w:val="-3"/>
          <w:sz w:val="20"/>
        </w:rPr>
        <w:t xml:space="preserve"> </w:t>
      </w:r>
      <w:r>
        <w:rPr>
          <w:spacing w:val="-4"/>
          <w:w w:val="80"/>
          <w:sz w:val="20"/>
        </w:rPr>
        <w:t>linking</w:t>
      </w:r>
      <w:r>
        <w:rPr>
          <w:spacing w:val="-3"/>
          <w:sz w:val="20"/>
        </w:rPr>
        <w:t xml:space="preserve"> </w:t>
      </w:r>
      <w:r>
        <w:rPr>
          <w:spacing w:val="-4"/>
          <w:w w:val="80"/>
          <w:sz w:val="20"/>
        </w:rPr>
        <w:t>up</w:t>
      </w:r>
      <w:r>
        <w:rPr>
          <w:spacing w:val="-3"/>
          <w:sz w:val="20"/>
        </w:rPr>
        <w:t xml:space="preserve"> </w:t>
      </w:r>
      <w:r>
        <w:rPr>
          <w:spacing w:val="-4"/>
          <w:w w:val="80"/>
          <w:sz w:val="20"/>
        </w:rPr>
        <w:t>forest</w:t>
      </w:r>
      <w:r>
        <w:rPr>
          <w:spacing w:val="-3"/>
          <w:sz w:val="20"/>
        </w:rPr>
        <w:t xml:space="preserve"> </w:t>
      </w:r>
      <w:r>
        <w:rPr>
          <w:spacing w:val="-4"/>
          <w:w w:val="80"/>
          <w:sz w:val="20"/>
        </w:rPr>
        <w:t>areas</w:t>
      </w:r>
      <w:r>
        <w:rPr>
          <w:spacing w:val="-1"/>
          <w:sz w:val="20"/>
        </w:rPr>
        <w:t xml:space="preserve"> </w:t>
      </w:r>
      <w:r>
        <w:rPr>
          <w:spacing w:val="-4"/>
          <w:w w:val="80"/>
          <w:sz w:val="20"/>
        </w:rPr>
        <w:t>such</w:t>
      </w:r>
      <w:r>
        <w:rPr>
          <w:spacing w:val="-3"/>
          <w:sz w:val="20"/>
        </w:rPr>
        <w:t xml:space="preserve"> </w:t>
      </w:r>
      <w:r>
        <w:rPr>
          <w:spacing w:val="-4"/>
          <w:w w:val="80"/>
          <w:sz w:val="20"/>
        </w:rPr>
        <w:t>as</w:t>
      </w:r>
      <w:r>
        <w:rPr>
          <w:spacing w:val="-3"/>
          <w:sz w:val="20"/>
        </w:rPr>
        <w:t xml:space="preserve"> </w:t>
      </w:r>
      <w:r>
        <w:rPr>
          <w:spacing w:val="-4"/>
          <w:w w:val="80"/>
          <w:sz w:val="20"/>
        </w:rPr>
        <w:t>Kampala</w:t>
      </w:r>
      <w:r>
        <w:rPr>
          <w:spacing w:val="-10"/>
          <w:sz w:val="20"/>
        </w:rPr>
        <w:t xml:space="preserve"> </w:t>
      </w:r>
      <w:r>
        <w:rPr>
          <w:spacing w:val="-4"/>
          <w:w w:val="80"/>
          <w:sz w:val="20"/>
        </w:rPr>
        <w:t>–</w:t>
      </w:r>
      <w:r>
        <w:rPr>
          <w:spacing w:val="-9"/>
          <w:sz w:val="20"/>
        </w:rPr>
        <w:t xml:space="preserve"> </w:t>
      </w:r>
      <w:r>
        <w:rPr>
          <w:spacing w:val="-4"/>
          <w:w w:val="80"/>
          <w:sz w:val="20"/>
        </w:rPr>
        <w:t>Jinja</w:t>
      </w:r>
      <w:r>
        <w:rPr>
          <w:spacing w:val="-9"/>
          <w:sz w:val="20"/>
        </w:rPr>
        <w:t xml:space="preserve"> </w:t>
      </w:r>
      <w:r>
        <w:rPr>
          <w:spacing w:val="-4"/>
          <w:w w:val="80"/>
          <w:sz w:val="20"/>
        </w:rPr>
        <w:t>–</w:t>
      </w:r>
      <w:r>
        <w:rPr>
          <w:spacing w:val="-10"/>
          <w:sz w:val="20"/>
        </w:rPr>
        <w:t xml:space="preserve"> </w:t>
      </w:r>
      <w:r>
        <w:rPr>
          <w:spacing w:val="-4"/>
          <w:w w:val="80"/>
          <w:sz w:val="20"/>
        </w:rPr>
        <w:t>Tororo</w:t>
      </w:r>
      <w:r>
        <w:rPr>
          <w:spacing w:val="-9"/>
          <w:sz w:val="20"/>
        </w:rPr>
        <w:t xml:space="preserve"> </w:t>
      </w:r>
      <w:r>
        <w:rPr>
          <w:spacing w:val="-4"/>
          <w:w w:val="80"/>
          <w:sz w:val="20"/>
        </w:rPr>
        <w:t>road</w:t>
      </w:r>
      <w:r>
        <w:rPr>
          <w:spacing w:val="-9"/>
          <w:sz w:val="20"/>
        </w:rPr>
        <w:t xml:space="preserve"> </w:t>
      </w:r>
      <w:r>
        <w:rPr>
          <w:spacing w:val="-4"/>
          <w:w w:val="80"/>
          <w:sz w:val="20"/>
        </w:rPr>
        <w:t>and</w:t>
      </w:r>
      <w:r>
        <w:rPr>
          <w:spacing w:val="-9"/>
          <w:sz w:val="20"/>
        </w:rPr>
        <w:t xml:space="preserve"> </w:t>
      </w:r>
      <w:r>
        <w:rPr>
          <w:spacing w:val="-4"/>
          <w:w w:val="80"/>
          <w:sz w:val="20"/>
        </w:rPr>
        <w:t>Railway</w:t>
      </w:r>
      <w:r>
        <w:rPr>
          <w:spacing w:val="-10"/>
          <w:sz w:val="20"/>
        </w:rPr>
        <w:t xml:space="preserve"> </w:t>
      </w:r>
      <w:r>
        <w:rPr>
          <w:spacing w:val="-4"/>
          <w:w w:val="80"/>
          <w:sz w:val="20"/>
        </w:rPr>
        <w:t>to</w:t>
      </w:r>
      <w:r>
        <w:rPr>
          <w:spacing w:val="-9"/>
          <w:sz w:val="20"/>
        </w:rPr>
        <w:t xml:space="preserve"> </w:t>
      </w:r>
      <w:r>
        <w:rPr>
          <w:spacing w:val="-4"/>
          <w:w w:val="80"/>
          <w:sz w:val="20"/>
        </w:rPr>
        <w:t>Mabira</w:t>
      </w:r>
      <w:r>
        <w:rPr>
          <w:spacing w:val="-9"/>
          <w:sz w:val="20"/>
        </w:rPr>
        <w:t xml:space="preserve"> </w:t>
      </w:r>
      <w:r>
        <w:rPr>
          <w:spacing w:val="-4"/>
          <w:w w:val="80"/>
          <w:sz w:val="20"/>
        </w:rPr>
        <w:t>and</w:t>
      </w:r>
      <w:r>
        <w:rPr>
          <w:spacing w:val="-10"/>
          <w:sz w:val="20"/>
        </w:rPr>
        <w:t xml:space="preserve"> </w:t>
      </w:r>
      <w:r>
        <w:rPr>
          <w:spacing w:val="-4"/>
          <w:w w:val="80"/>
          <w:sz w:val="20"/>
        </w:rPr>
        <w:t>Bunya</w:t>
      </w:r>
      <w:r>
        <w:rPr>
          <w:spacing w:val="-4"/>
          <w:w w:val="85"/>
          <w:sz w:val="20"/>
        </w:rPr>
        <w:t xml:space="preserve"> forests</w:t>
      </w:r>
      <w:r>
        <w:rPr>
          <w:spacing w:val="-14"/>
          <w:w w:val="85"/>
          <w:sz w:val="20"/>
        </w:rPr>
        <w:t xml:space="preserve"> </w:t>
      </w:r>
      <w:r>
        <w:rPr>
          <w:spacing w:val="-4"/>
          <w:w w:val="85"/>
          <w:sz w:val="20"/>
        </w:rPr>
        <w:t>to</w:t>
      </w:r>
      <w:r>
        <w:rPr>
          <w:spacing w:val="-13"/>
          <w:w w:val="85"/>
          <w:sz w:val="20"/>
        </w:rPr>
        <w:t xml:space="preserve"> </w:t>
      </w:r>
      <w:r>
        <w:rPr>
          <w:spacing w:val="-4"/>
          <w:w w:val="85"/>
          <w:sz w:val="20"/>
        </w:rPr>
        <w:t>ease</w:t>
      </w:r>
      <w:r>
        <w:rPr>
          <w:spacing w:val="-13"/>
          <w:w w:val="85"/>
          <w:sz w:val="20"/>
        </w:rPr>
        <w:t xml:space="preserve"> </w:t>
      </w:r>
      <w:r>
        <w:rPr>
          <w:spacing w:val="-4"/>
          <w:w w:val="85"/>
          <w:sz w:val="20"/>
        </w:rPr>
        <w:t>the</w:t>
      </w:r>
      <w:r>
        <w:rPr>
          <w:spacing w:val="-13"/>
          <w:w w:val="85"/>
          <w:sz w:val="20"/>
        </w:rPr>
        <w:t xml:space="preserve"> </w:t>
      </w:r>
      <w:r>
        <w:rPr>
          <w:spacing w:val="-4"/>
          <w:w w:val="85"/>
          <w:sz w:val="20"/>
        </w:rPr>
        <w:t>transportation of</w:t>
      </w:r>
      <w:r>
        <w:rPr>
          <w:spacing w:val="-8"/>
          <w:w w:val="85"/>
          <w:sz w:val="20"/>
        </w:rPr>
        <w:t xml:space="preserve"> </w:t>
      </w:r>
      <w:r>
        <w:rPr>
          <w:spacing w:val="-4"/>
          <w:w w:val="85"/>
          <w:sz w:val="20"/>
        </w:rPr>
        <w:t>timber and other forestry products.</w:t>
      </w:r>
    </w:p>
    <w:p w:rsidR="00E5575B" w:rsidRDefault="00D512E5">
      <w:pPr>
        <w:pStyle w:val="ListParagraph"/>
        <w:numPr>
          <w:ilvl w:val="1"/>
          <w:numId w:val="38"/>
        </w:numPr>
        <w:tabs>
          <w:tab w:val="left" w:pos="1090"/>
        </w:tabs>
        <w:spacing w:before="2" w:line="242" w:lineRule="auto"/>
        <w:ind w:right="616" w:firstLine="0"/>
        <w:rPr>
          <w:sz w:val="20"/>
        </w:rPr>
      </w:pPr>
      <w:r>
        <w:rPr>
          <w:spacing w:val="-2"/>
          <w:w w:val="80"/>
          <w:sz w:val="20"/>
        </w:rPr>
        <w:t>Presence</w:t>
      </w:r>
      <w:r>
        <w:rPr>
          <w:spacing w:val="-10"/>
          <w:sz w:val="20"/>
        </w:rPr>
        <w:t xml:space="preserve"> </w:t>
      </w:r>
      <w:r>
        <w:rPr>
          <w:spacing w:val="-2"/>
          <w:w w:val="80"/>
          <w:sz w:val="20"/>
        </w:rPr>
        <w:t>of</w:t>
      </w:r>
      <w:r>
        <w:rPr>
          <w:spacing w:val="-5"/>
          <w:sz w:val="20"/>
        </w:rPr>
        <w:t xml:space="preserve"> </w:t>
      </w:r>
      <w:r>
        <w:rPr>
          <w:spacing w:val="-2"/>
          <w:w w:val="80"/>
          <w:sz w:val="20"/>
        </w:rPr>
        <w:t>relatively</w:t>
      </w:r>
      <w:r>
        <w:rPr>
          <w:spacing w:val="-7"/>
          <w:sz w:val="20"/>
        </w:rPr>
        <w:t xml:space="preserve"> </w:t>
      </w:r>
      <w:r>
        <w:rPr>
          <w:spacing w:val="-2"/>
          <w:w w:val="80"/>
          <w:sz w:val="20"/>
        </w:rPr>
        <w:t>a</w:t>
      </w:r>
      <w:r>
        <w:rPr>
          <w:spacing w:val="-6"/>
          <w:sz w:val="20"/>
        </w:rPr>
        <w:t xml:space="preserve"> </w:t>
      </w:r>
      <w:r>
        <w:rPr>
          <w:spacing w:val="-2"/>
          <w:w w:val="80"/>
          <w:sz w:val="20"/>
        </w:rPr>
        <w:t>big</w:t>
      </w:r>
      <w:r>
        <w:rPr>
          <w:spacing w:val="-6"/>
          <w:sz w:val="20"/>
        </w:rPr>
        <w:t xml:space="preserve"> </w:t>
      </w:r>
      <w:r>
        <w:rPr>
          <w:spacing w:val="-2"/>
          <w:w w:val="80"/>
          <w:sz w:val="20"/>
        </w:rPr>
        <w:t>local</w:t>
      </w:r>
      <w:r>
        <w:rPr>
          <w:spacing w:val="-7"/>
          <w:sz w:val="20"/>
        </w:rPr>
        <w:t xml:space="preserve"> </w:t>
      </w:r>
      <w:r>
        <w:rPr>
          <w:spacing w:val="-2"/>
          <w:w w:val="80"/>
          <w:sz w:val="20"/>
        </w:rPr>
        <w:t>and</w:t>
      </w:r>
      <w:r>
        <w:rPr>
          <w:spacing w:val="-6"/>
          <w:sz w:val="20"/>
        </w:rPr>
        <w:t xml:space="preserve"> </w:t>
      </w:r>
      <w:r>
        <w:rPr>
          <w:spacing w:val="-2"/>
          <w:w w:val="80"/>
          <w:sz w:val="20"/>
        </w:rPr>
        <w:t>foreign</w:t>
      </w:r>
      <w:r>
        <w:rPr>
          <w:spacing w:val="-6"/>
          <w:sz w:val="20"/>
        </w:rPr>
        <w:t xml:space="preserve"> </w:t>
      </w:r>
      <w:r>
        <w:rPr>
          <w:spacing w:val="-2"/>
          <w:w w:val="80"/>
          <w:sz w:val="20"/>
        </w:rPr>
        <w:t>market</w:t>
      </w:r>
      <w:r>
        <w:rPr>
          <w:spacing w:val="-4"/>
          <w:sz w:val="20"/>
        </w:rPr>
        <w:t xml:space="preserve"> </w:t>
      </w:r>
      <w:r>
        <w:rPr>
          <w:spacing w:val="-2"/>
          <w:w w:val="80"/>
          <w:sz w:val="20"/>
        </w:rPr>
        <w:t>for</w:t>
      </w:r>
      <w:r>
        <w:rPr>
          <w:spacing w:val="-6"/>
          <w:sz w:val="20"/>
        </w:rPr>
        <w:t xml:space="preserve"> </w:t>
      </w:r>
      <w:r>
        <w:rPr>
          <w:spacing w:val="-2"/>
          <w:w w:val="80"/>
          <w:sz w:val="20"/>
        </w:rPr>
        <w:t>forestry</w:t>
      </w:r>
      <w:r>
        <w:rPr>
          <w:spacing w:val="-4"/>
          <w:sz w:val="20"/>
        </w:rPr>
        <w:t xml:space="preserve"> </w:t>
      </w:r>
      <w:r>
        <w:rPr>
          <w:spacing w:val="-2"/>
          <w:w w:val="80"/>
          <w:sz w:val="20"/>
        </w:rPr>
        <w:t>products</w:t>
      </w:r>
      <w:r>
        <w:rPr>
          <w:spacing w:val="-10"/>
          <w:sz w:val="20"/>
        </w:rPr>
        <w:t xml:space="preserve"> </w:t>
      </w:r>
      <w:r>
        <w:rPr>
          <w:spacing w:val="-2"/>
          <w:w w:val="80"/>
          <w:sz w:val="20"/>
        </w:rPr>
        <w:t>in</w:t>
      </w:r>
      <w:r>
        <w:rPr>
          <w:spacing w:val="-12"/>
          <w:sz w:val="20"/>
        </w:rPr>
        <w:t xml:space="preserve"> </w:t>
      </w:r>
      <w:r>
        <w:rPr>
          <w:spacing w:val="-2"/>
          <w:w w:val="80"/>
          <w:sz w:val="20"/>
        </w:rPr>
        <w:t>form</w:t>
      </w:r>
      <w:r>
        <w:rPr>
          <w:spacing w:val="-11"/>
          <w:sz w:val="20"/>
        </w:rPr>
        <w:t xml:space="preserve"> </w:t>
      </w:r>
      <w:r>
        <w:rPr>
          <w:spacing w:val="-2"/>
          <w:w w:val="80"/>
          <w:sz w:val="20"/>
        </w:rPr>
        <w:t>of</w:t>
      </w:r>
      <w:r>
        <w:rPr>
          <w:spacing w:val="-11"/>
          <w:sz w:val="20"/>
        </w:rPr>
        <w:t xml:space="preserve"> </w:t>
      </w:r>
      <w:r>
        <w:rPr>
          <w:spacing w:val="-2"/>
          <w:w w:val="80"/>
          <w:sz w:val="20"/>
        </w:rPr>
        <w:t>fabricated</w:t>
      </w:r>
      <w:r>
        <w:rPr>
          <w:spacing w:val="-12"/>
          <w:sz w:val="20"/>
        </w:rPr>
        <w:t xml:space="preserve"> </w:t>
      </w:r>
      <w:r>
        <w:rPr>
          <w:spacing w:val="-2"/>
          <w:w w:val="80"/>
          <w:sz w:val="20"/>
        </w:rPr>
        <w:t>timber,</w:t>
      </w:r>
      <w:r>
        <w:rPr>
          <w:spacing w:val="-11"/>
          <w:sz w:val="20"/>
        </w:rPr>
        <w:t xml:space="preserve"> </w:t>
      </w:r>
      <w:r>
        <w:rPr>
          <w:spacing w:val="-2"/>
          <w:w w:val="80"/>
          <w:sz w:val="20"/>
        </w:rPr>
        <w:t>door</w:t>
      </w:r>
      <w:r>
        <w:rPr>
          <w:spacing w:val="-11"/>
          <w:sz w:val="20"/>
        </w:rPr>
        <w:t xml:space="preserve"> </w:t>
      </w:r>
      <w:r>
        <w:rPr>
          <w:spacing w:val="-2"/>
          <w:w w:val="80"/>
          <w:sz w:val="20"/>
        </w:rPr>
        <w:t>and</w:t>
      </w:r>
      <w:r>
        <w:rPr>
          <w:spacing w:val="-11"/>
          <w:sz w:val="20"/>
        </w:rPr>
        <w:t xml:space="preserve"> </w:t>
      </w:r>
      <w:r>
        <w:rPr>
          <w:spacing w:val="-2"/>
          <w:w w:val="80"/>
          <w:sz w:val="20"/>
        </w:rPr>
        <w:t>window</w:t>
      </w:r>
      <w:r>
        <w:rPr>
          <w:spacing w:val="-12"/>
          <w:sz w:val="20"/>
        </w:rPr>
        <w:t xml:space="preserve"> </w:t>
      </w:r>
      <w:r>
        <w:rPr>
          <w:spacing w:val="-2"/>
          <w:w w:val="80"/>
          <w:sz w:val="20"/>
        </w:rPr>
        <w:t>frames,</w:t>
      </w:r>
      <w:r>
        <w:rPr>
          <w:spacing w:val="-11"/>
          <w:sz w:val="20"/>
        </w:rPr>
        <w:t xml:space="preserve"> </w:t>
      </w:r>
      <w:r>
        <w:rPr>
          <w:spacing w:val="-2"/>
          <w:w w:val="80"/>
          <w:sz w:val="20"/>
        </w:rPr>
        <w:t>building</w:t>
      </w:r>
      <w:r>
        <w:rPr>
          <w:spacing w:val="-11"/>
          <w:sz w:val="20"/>
        </w:rPr>
        <w:t xml:space="preserve"> </w:t>
      </w:r>
      <w:r>
        <w:rPr>
          <w:spacing w:val="-2"/>
          <w:w w:val="80"/>
          <w:sz w:val="20"/>
        </w:rPr>
        <w:t>poles,</w:t>
      </w:r>
      <w:r>
        <w:rPr>
          <w:spacing w:val="-12"/>
          <w:sz w:val="20"/>
        </w:rPr>
        <w:t xml:space="preserve"> </w:t>
      </w:r>
      <w:r>
        <w:rPr>
          <w:spacing w:val="-2"/>
          <w:w w:val="80"/>
          <w:sz w:val="20"/>
        </w:rPr>
        <w:t>etc</w:t>
      </w:r>
      <w:r>
        <w:rPr>
          <w:spacing w:val="-8"/>
          <w:sz w:val="20"/>
        </w:rPr>
        <w:t xml:space="preserve"> </w:t>
      </w:r>
      <w:r>
        <w:rPr>
          <w:spacing w:val="-2"/>
          <w:w w:val="80"/>
          <w:sz w:val="20"/>
        </w:rPr>
        <w:t xml:space="preserve">from </w:t>
      </w:r>
      <w:r>
        <w:rPr>
          <w:spacing w:val="-6"/>
          <w:w w:val="80"/>
          <w:sz w:val="20"/>
        </w:rPr>
        <w:t>different</w:t>
      </w:r>
      <w:r>
        <w:rPr>
          <w:spacing w:val="-8"/>
          <w:sz w:val="20"/>
        </w:rPr>
        <w:t xml:space="preserve"> </w:t>
      </w:r>
      <w:r>
        <w:rPr>
          <w:spacing w:val="-6"/>
          <w:w w:val="80"/>
          <w:sz w:val="20"/>
        </w:rPr>
        <w:t>forests</w:t>
      </w:r>
      <w:r>
        <w:rPr>
          <w:spacing w:val="-7"/>
          <w:sz w:val="20"/>
        </w:rPr>
        <w:t xml:space="preserve"> </w:t>
      </w:r>
      <w:r>
        <w:rPr>
          <w:spacing w:val="-6"/>
          <w:w w:val="80"/>
          <w:sz w:val="20"/>
        </w:rPr>
        <w:t>such</w:t>
      </w:r>
      <w:r>
        <w:rPr>
          <w:spacing w:val="-7"/>
          <w:sz w:val="20"/>
        </w:rPr>
        <w:t xml:space="preserve"> </w:t>
      </w:r>
      <w:r>
        <w:rPr>
          <w:spacing w:val="-6"/>
          <w:w w:val="80"/>
          <w:sz w:val="20"/>
        </w:rPr>
        <w:t>as</w:t>
      </w:r>
      <w:r>
        <w:rPr>
          <w:spacing w:val="-8"/>
          <w:sz w:val="20"/>
        </w:rPr>
        <w:t xml:space="preserve"> </w:t>
      </w:r>
      <w:r>
        <w:rPr>
          <w:spacing w:val="-6"/>
          <w:w w:val="80"/>
          <w:sz w:val="20"/>
        </w:rPr>
        <w:t>Aber</w:t>
      </w:r>
      <w:r>
        <w:rPr>
          <w:spacing w:val="-7"/>
          <w:sz w:val="20"/>
        </w:rPr>
        <w:t xml:space="preserve"> </w:t>
      </w:r>
      <w:r>
        <w:rPr>
          <w:spacing w:val="-6"/>
          <w:w w:val="80"/>
          <w:sz w:val="20"/>
        </w:rPr>
        <w:t>and</w:t>
      </w:r>
      <w:r>
        <w:rPr>
          <w:spacing w:val="-7"/>
          <w:sz w:val="20"/>
        </w:rPr>
        <w:t xml:space="preserve"> </w:t>
      </w:r>
      <w:r>
        <w:rPr>
          <w:spacing w:val="-6"/>
          <w:w w:val="80"/>
          <w:sz w:val="20"/>
        </w:rPr>
        <w:t>timber</w:t>
      </w:r>
      <w:r>
        <w:rPr>
          <w:spacing w:val="-7"/>
          <w:sz w:val="20"/>
        </w:rPr>
        <w:t xml:space="preserve"> </w:t>
      </w:r>
      <w:r>
        <w:rPr>
          <w:spacing w:val="-6"/>
          <w:w w:val="80"/>
          <w:sz w:val="20"/>
        </w:rPr>
        <w:t>processing</w:t>
      </w:r>
      <w:r>
        <w:rPr>
          <w:spacing w:val="-8"/>
          <w:sz w:val="20"/>
        </w:rPr>
        <w:t xml:space="preserve"> </w:t>
      </w:r>
      <w:r>
        <w:rPr>
          <w:spacing w:val="-6"/>
          <w:w w:val="80"/>
          <w:sz w:val="20"/>
        </w:rPr>
        <w:t>factories</w:t>
      </w:r>
      <w:r>
        <w:rPr>
          <w:spacing w:val="-7"/>
          <w:sz w:val="20"/>
        </w:rPr>
        <w:t xml:space="preserve"> </w:t>
      </w:r>
      <w:r>
        <w:rPr>
          <w:spacing w:val="-6"/>
          <w:w w:val="80"/>
          <w:sz w:val="20"/>
        </w:rPr>
        <w:t>and</w:t>
      </w:r>
      <w:r>
        <w:rPr>
          <w:spacing w:val="-7"/>
          <w:sz w:val="20"/>
        </w:rPr>
        <w:t xml:space="preserve"> </w:t>
      </w:r>
      <w:r>
        <w:rPr>
          <w:spacing w:val="-6"/>
          <w:w w:val="80"/>
          <w:sz w:val="20"/>
        </w:rPr>
        <w:t>carpentry</w:t>
      </w:r>
      <w:r>
        <w:rPr>
          <w:spacing w:val="-8"/>
          <w:sz w:val="20"/>
        </w:rPr>
        <w:t xml:space="preserve"> </w:t>
      </w:r>
      <w:r>
        <w:rPr>
          <w:spacing w:val="-6"/>
          <w:w w:val="80"/>
          <w:sz w:val="20"/>
        </w:rPr>
        <w:t>workshops</w:t>
      </w:r>
      <w:r>
        <w:rPr>
          <w:spacing w:val="-7"/>
          <w:sz w:val="20"/>
        </w:rPr>
        <w:t xml:space="preserve"> </w:t>
      </w:r>
      <w:r>
        <w:rPr>
          <w:spacing w:val="-6"/>
          <w:w w:val="80"/>
          <w:sz w:val="20"/>
        </w:rPr>
        <w:t>in</w:t>
      </w:r>
      <w:r>
        <w:rPr>
          <w:spacing w:val="-7"/>
          <w:sz w:val="20"/>
        </w:rPr>
        <w:t xml:space="preserve"> </w:t>
      </w:r>
      <w:r>
        <w:rPr>
          <w:spacing w:val="-6"/>
          <w:w w:val="80"/>
          <w:sz w:val="20"/>
        </w:rPr>
        <w:t>the</w:t>
      </w:r>
      <w:r>
        <w:rPr>
          <w:spacing w:val="-7"/>
          <w:sz w:val="20"/>
        </w:rPr>
        <w:t xml:space="preserve"> </w:t>
      </w:r>
      <w:r>
        <w:rPr>
          <w:spacing w:val="-6"/>
          <w:w w:val="80"/>
          <w:sz w:val="20"/>
        </w:rPr>
        <w:t>towns</w:t>
      </w:r>
      <w:r>
        <w:rPr>
          <w:spacing w:val="-8"/>
          <w:sz w:val="20"/>
        </w:rPr>
        <w:t xml:space="preserve"> </w:t>
      </w:r>
      <w:r>
        <w:rPr>
          <w:spacing w:val="-6"/>
          <w:w w:val="80"/>
          <w:sz w:val="20"/>
        </w:rPr>
        <w:t>of</w:t>
      </w:r>
      <w:r>
        <w:rPr>
          <w:spacing w:val="-7"/>
          <w:sz w:val="20"/>
        </w:rPr>
        <w:t xml:space="preserve"> </w:t>
      </w:r>
      <w:r>
        <w:rPr>
          <w:spacing w:val="-6"/>
          <w:w w:val="80"/>
          <w:sz w:val="20"/>
        </w:rPr>
        <w:t>Kampala</w:t>
      </w:r>
      <w:r>
        <w:rPr>
          <w:spacing w:val="6"/>
          <w:sz w:val="20"/>
        </w:rPr>
        <w:t xml:space="preserve"> </w:t>
      </w:r>
      <w:r>
        <w:rPr>
          <w:spacing w:val="-6"/>
          <w:w w:val="80"/>
          <w:sz w:val="20"/>
        </w:rPr>
        <w:t>where</w:t>
      </w:r>
      <w:r>
        <w:rPr>
          <w:sz w:val="20"/>
        </w:rPr>
        <w:t xml:space="preserve"> </w:t>
      </w:r>
      <w:r>
        <w:rPr>
          <w:spacing w:val="-6"/>
          <w:w w:val="80"/>
          <w:sz w:val="20"/>
        </w:rPr>
        <w:t>they</w:t>
      </w:r>
      <w:r>
        <w:rPr>
          <w:sz w:val="20"/>
        </w:rPr>
        <w:t xml:space="preserve"> </w:t>
      </w:r>
      <w:r>
        <w:rPr>
          <w:spacing w:val="-6"/>
          <w:w w:val="80"/>
          <w:sz w:val="20"/>
        </w:rPr>
        <w:t>are</w:t>
      </w:r>
      <w:r>
        <w:rPr>
          <w:sz w:val="20"/>
        </w:rPr>
        <w:t xml:space="preserve"> </w:t>
      </w:r>
      <w:r>
        <w:rPr>
          <w:spacing w:val="-6"/>
          <w:w w:val="80"/>
          <w:sz w:val="20"/>
        </w:rPr>
        <w:t>on</w:t>
      </w:r>
      <w:r>
        <w:rPr>
          <w:spacing w:val="-2"/>
          <w:sz w:val="20"/>
        </w:rPr>
        <w:t xml:space="preserve"> </w:t>
      </w:r>
      <w:r>
        <w:rPr>
          <w:spacing w:val="-6"/>
          <w:w w:val="80"/>
          <w:sz w:val="20"/>
        </w:rPr>
        <w:t>high</w:t>
      </w:r>
      <w:r>
        <w:rPr>
          <w:spacing w:val="-3"/>
          <w:sz w:val="20"/>
        </w:rPr>
        <w:t xml:space="preserve"> </w:t>
      </w:r>
      <w:r>
        <w:rPr>
          <w:spacing w:val="-6"/>
          <w:w w:val="80"/>
          <w:sz w:val="20"/>
        </w:rPr>
        <w:t>demand</w:t>
      </w:r>
      <w:r>
        <w:rPr>
          <w:spacing w:val="-2"/>
          <w:sz w:val="20"/>
        </w:rPr>
        <w:t xml:space="preserve"> </w:t>
      </w:r>
      <w:r>
        <w:rPr>
          <w:spacing w:val="-6"/>
          <w:w w:val="80"/>
          <w:sz w:val="20"/>
        </w:rPr>
        <w:t>for</w:t>
      </w:r>
      <w:r>
        <w:rPr>
          <w:spacing w:val="-3"/>
          <w:sz w:val="20"/>
        </w:rPr>
        <w:t xml:space="preserve"> </w:t>
      </w:r>
      <w:r>
        <w:rPr>
          <w:spacing w:val="-6"/>
          <w:w w:val="80"/>
          <w:sz w:val="20"/>
        </w:rPr>
        <w:t>furniture,</w:t>
      </w:r>
      <w:r>
        <w:rPr>
          <w:spacing w:val="-2"/>
          <w:sz w:val="20"/>
        </w:rPr>
        <w:t xml:space="preserve"> </w:t>
      </w:r>
      <w:r>
        <w:rPr>
          <w:spacing w:val="-6"/>
          <w:w w:val="80"/>
          <w:sz w:val="20"/>
        </w:rPr>
        <w:t>fuel,</w:t>
      </w:r>
      <w:r>
        <w:rPr>
          <w:spacing w:val="-6"/>
          <w:w w:val="90"/>
          <w:sz w:val="20"/>
        </w:rPr>
        <w:t xml:space="preserve"> </w:t>
      </w:r>
      <w:r>
        <w:rPr>
          <w:spacing w:val="-4"/>
          <w:w w:val="90"/>
          <w:sz w:val="20"/>
        </w:rPr>
        <w:t>and</w:t>
      </w:r>
      <w:r>
        <w:rPr>
          <w:spacing w:val="-7"/>
          <w:w w:val="90"/>
          <w:sz w:val="20"/>
        </w:rPr>
        <w:t xml:space="preserve"> </w:t>
      </w:r>
      <w:r>
        <w:rPr>
          <w:spacing w:val="-4"/>
          <w:w w:val="90"/>
          <w:sz w:val="20"/>
        </w:rPr>
        <w:t>other</w:t>
      </w:r>
      <w:r>
        <w:rPr>
          <w:spacing w:val="-9"/>
          <w:w w:val="90"/>
          <w:sz w:val="20"/>
        </w:rPr>
        <w:t xml:space="preserve"> </w:t>
      </w:r>
      <w:r>
        <w:rPr>
          <w:spacing w:val="-4"/>
          <w:w w:val="90"/>
          <w:sz w:val="20"/>
        </w:rPr>
        <w:t>construction</w:t>
      </w:r>
      <w:r>
        <w:rPr>
          <w:spacing w:val="-10"/>
          <w:w w:val="90"/>
          <w:sz w:val="20"/>
        </w:rPr>
        <w:t xml:space="preserve"> </w:t>
      </w:r>
      <w:r>
        <w:rPr>
          <w:spacing w:val="-4"/>
          <w:w w:val="90"/>
          <w:sz w:val="20"/>
        </w:rPr>
        <w:t>use.</w:t>
      </w:r>
    </w:p>
    <w:p w:rsidR="00E5575B" w:rsidRDefault="00D512E5">
      <w:pPr>
        <w:pStyle w:val="ListParagraph"/>
        <w:numPr>
          <w:ilvl w:val="1"/>
          <w:numId w:val="38"/>
        </w:numPr>
        <w:tabs>
          <w:tab w:val="left" w:pos="1090"/>
        </w:tabs>
        <w:spacing w:line="242" w:lineRule="auto"/>
        <w:ind w:right="617" w:firstLine="0"/>
        <w:rPr>
          <w:sz w:val="20"/>
        </w:rPr>
      </w:pPr>
      <w:r>
        <w:rPr>
          <w:spacing w:val="-4"/>
          <w:w w:val="85"/>
          <w:sz w:val="20"/>
        </w:rPr>
        <w:t>Presence</w:t>
      </w:r>
      <w:r>
        <w:rPr>
          <w:spacing w:val="-7"/>
          <w:sz w:val="20"/>
        </w:rPr>
        <w:t xml:space="preserve"> </w:t>
      </w:r>
      <w:r>
        <w:rPr>
          <w:spacing w:val="-4"/>
          <w:w w:val="85"/>
          <w:sz w:val="20"/>
        </w:rPr>
        <w:t>of</w:t>
      </w:r>
      <w:r>
        <w:rPr>
          <w:spacing w:val="-5"/>
          <w:sz w:val="20"/>
        </w:rPr>
        <w:t xml:space="preserve"> </w:t>
      </w:r>
      <w:r>
        <w:rPr>
          <w:spacing w:val="-4"/>
          <w:w w:val="85"/>
          <w:sz w:val="20"/>
        </w:rPr>
        <w:t>abundant</w:t>
      </w:r>
      <w:r>
        <w:rPr>
          <w:spacing w:val="-3"/>
          <w:sz w:val="20"/>
        </w:rPr>
        <w:t xml:space="preserve"> </w:t>
      </w:r>
      <w:r>
        <w:rPr>
          <w:spacing w:val="-4"/>
          <w:w w:val="85"/>
          <w:sz w:val="20"/>
        </w:rPr>
        <w:t>energy</w:t>
      </w:r>
      <w:r>
        <w:rPr>
          <w:spacing w:val="-5"/>
          <w:sz w:val="20"/>
        </w:rPr>
        <w:t xml:space="preserve"> </w:t>
      </w:r>
      <w:r>
        <w:rPr>
          <w:spacing w:val="-4"/>
          <w:w w:val="85"/>
          <w:sz w:val="20"/>
        </w:rPr>
        <w:t>resources</w:t>
      </w:r>
      <w:r>
        <w:rPr>
          <w:spacing w:val="-3"/>
          <w:sz w:val="20"/>
        </w:rPr>
        <w:t xml:space="preserve"> </w:t>
      </w:r>
      <w:r>
        <w:rPr>
          <w:spacing w:val="-4"/>
          <w:w w:val="85"/>
          <w:sz w:val="20"/>
        </w:rPr>
        <w:t>in</w:t>
      </w:r>
      <w:r>
        <w:rPr>
          <w:spacing w:val="-5"/>
          <w:sz w:val="20"/>
        </w:rPr>
        <w:t xml:space="preserve"> </w:t>
      </w:r>
      <w:r>
        <w:rPr>
          <w:spacing w:val="-4"/>
          <w:w w:val="85"/>
          <w:sz w:val="20"/>
        </w:rPr>
        <w:t>form</w:t>
      </w:r>
      <w:r>
        <w:rPr>
          <w:spacing w:val="-4"/>
          <w:sz w:val="20"/>
        </w:rPr>
        <w:t xml:space="preserve"> </w:t>
      </w:r>
      <w:r>
        <w:rPr>
          <w:spacing w:val="-4"/>
          <w:w w:val="85"/>
          <w:sz w:val="20"/>
        </w:rPr>
        <w:t>of</w:t>
      </w:r>
      <w:r>
        <w:rPr>
          <w:spacing w:val="-3"/>
          <w:sz w:val="20"/>
        </w:rPr>
        <w:t xml:space="preserve"> </w:t>
      </w:r>
      <w:r>
        <w:rPr>
          <w:spacing w:val="-4"/>
          <w:w w:val="85"/>
          <w:sz w:val="20"/>
        </w:rPr>
        <w:t>HEP</w:t>
      </w:r>
      <w:r>
        <w:rPr>
          <w:spacing w:val="-6"/>
          <w:sz w:val="20"/>
        </w:rPr>
        <w:t xml:space="preserve"> </w:t>
      </w:r>
      <w:r>
        <w:rPr>
          <w:spacing w:val="-4"/>
          <w:w w:val="85"/>
          <w:sz w:val="20"/>
        </w:rPr>
        <w:t>from</w:t>
      </w:r>
      <w:r>
        <w:rPr>
          <w:spacing w:val="-2"/>
          <w:sz w:val="20"/>
        </w:rPr>
        <w:t xml:space="preserve"> </w:t>
      </w:r>
      <w:r>
        <w:rPr>
          <w:spacing w:val="-4"/>
          <w:w w:val="85"/>
          <w:sz w:val="20"/>
        </w:rPr>
        <w:t>Owen</w:t>
      </w:r>
      <w:r>
        <w:rPr>
          <w:spacing w:val="-4"/>
          <w:sz w:val="20"/>
        </w:rPr>
        <w:t xml:space="preserve"> </w:t>
      </w:r>
      <w:proofErr w:type="gramStart"/>
      <w:r>
        <w:rPr>
          <w:spacing w:val="-4"/>
          <w:w w:val="85"/>
          <w:sz w:val="20"/>
        </w:rPr>
        <w:t>falls</w:t>
      </w:r>
      <w:proofErr w:type="gramEnd"/>
      <w:r>
        <w:rPr>
          <w:spacing w:val="-5"/>
          <w:sz w:val="20"/>
        </w:rPr>
        <w:t xml:space="preserve"> </w:t>
      </w:r>
      <w:r>
        <w:rPr>
          <w:spacing w:val="-4"/>
          <w:w w:val="85"/>
          <w:sz w:val="20"/>
        </w:rPr>
        <w:t>dam</w:t>
      </w:r>
      <w:r>
        <w:rPr>
          <w:spacing w:val="-4"/>
          <w:sz w:val="20"/>
        </w:rPr>
        <w:t xml:space="preserve"> </w:t>
      </w:r>
      <w:r>
        <w:rPr>
          <w:spacing w:val="-4"/>
          <w:w w:val="85"/>
          <w:sz w:val="20"/>
        </w:rPr>
        <w:t>in</w:t>
      </w:r>
      <w:r>
        <w:rPr>
          <w:spacing w:val="-5"/>
          <w:sz w:val="20"/>
        </w:rPr>
        <w:t xml:space="preserve"> </w:t>
      </w:r>
      <w:r>
        <w:rPr>
          <w:spacing w:val="-4"/>
          <w:w w:val="85"/>
          <w:sz w:val="20"/>
        </w:rPr>
        <w:t>Jinja</w:t>
      </w:r>
      <w:r>
        <w:rPr>
          <w:spacing w:val="-2"/>
          <w:sz w:val="20"/>
        </w:rPr>
        <w:t xml:space="preserve"> </w:t>
      </w:r>
      <w:r>
        <w:rPr>
          <w:spacing w:val="-4"/>
          <w:w w:val="85"/>
          <w:sz w:val="20"/>
        </w:rPr>
        <w:t>for</w:t>
      </w:r>
      <w:r>
        <w:rPr>
          <w:spacing w:val="-4"/>
          <w:sz w:val="20"/>
        </w:rPr>
        <w:t xml:space="preserve"> </w:t>
      </w:r>
      <w:r>
        <w:rPr>
          <w:spacing w:val="-4"/>
          <w:w w:val="85"/>
          <w:sz w:val="20"/>
        </w:rPr>
        <w:t>the</w:t>
      </w:r>
      <w:r>
        <w:rPr>
          <w:spacing w:val="-4"/>
          <w:sz w:val="20"/>
        </w:rPr>
        <w:t xml:space="preserve"> </w:t>
      </w:r>
      <w:r>
        <w:rPr>
          <w:spacing w:val="-4"/>
          <w:w w:val="85"/>
          <w:sz w:val="20"/>
        </w:rPr>
        <w:t>processing</w:t>
      </w:r>
      <w:r>
        <w:rPr>
          <w:spacing w:val="-2"/>
          <w:sz w:val="20"/>
        </w:rPr>
        <w:t xml:space="preserve"> </w:t>
      </w:r>
      <w:r>
        <w:rPr>
          <w:spacing w:val="-4"/>
          <w:w w:val="85"/>
          <w:sz w:val="20"/>
        </w:rPr>
        <w:t>of</w:t>
      </w:r>
      <w:r>
        <w:rPr>
          <w:spacing w:val="-5"/>
          <w:sz w:val="20"/>
        </w:rPr>
        <w:t xml:space="preserve"> </w:t>
      </w:r>
      <w:r>
        <w:rPr>
          <w:spacing w:val="-4"/>
          <w:w w:val="85"/>
          <w:sz w:val="20"/>
        </w:rPr>
        <w:t>forestry</w:t>
      </w:r>
      <w:r>
        <w:rPr>
          <w:spacing w:val="-3"/>
          <w:sz w:val="20"/>
        </w:rPr>
        <w:t xml:space="preserve"> </w:t>
      </w:r>
      <w:r>
        <w:rPr>
          <w:spacing w:val="-4"/>
          <w:w w:val="85"/>
          <w:sz w:val="20"/>
        </w:rPr>
        <w:t>products</w:t>
      </w:r>
      <w:r>
        <w:rPr>
          <w:spacing w:val="-3"/>
          <w:sz w:val="20"/>
        </w:rPr>
        <w:t xml:space="preserve"> </w:t>
      </w:r>
      <w:r>
        <w:rPr>
          <w:spacing w:val="-4"/>
          <w:w w:val="85"/>
          <w:sz w:val="20"/>
        </w:rPr>
        <w:t>in</w:t>
      </w:r>
      <w:r>
        <w:rPr>
          <w:spacing w:val="-1"/>
          <w:sz w:val="20"/>
        </w:rPr>
        <w:t xml:space="preserve"> </w:t>
      </w:r>
      <w:r>
        <w:rPr>
          <w:spacing w:val="-4"/>
          <w:w w:val="85"/>
          <w:sz w:val="20"/>
        </w:rPr>
        <w:t>timber</w:t>
      </w:r>
      <w:r>
        <w:rPr>
          <w:spacing w:val="-10"/>
          <w:sz w:val="20"/>
        </w:rPr>
        <w:t xml:space="preserve"> </w:t>
      </w:r>
      <w:r>
        <w:rPr>
          <w:spacing w:val="-4"/>
          <w:w w:val="85"/>
          <w:sz w:val="20"/>
        </w:rPr>
        <w:t xml:space="preserve">processing </w:t>
      </w:r>
      <w:r>
        <w:rPr>
          <w:spacing w:val="-4"/>
          <w:w w:val="80"/>
          <w:sz w:val="20"/>
        </w:rPr>
        <w:t>factories</w:t>
      </w:r>
      <w:r>
        <w:rPr>
          <w:spacing w:val="-10"/>
          <w:w w:val="80"/>
          <w:sz w:val="20"/>
        </w:rPr>
        <w:t xml:space="preserve"> </w:t>
      </w:r>
      <w:r>
        <w:rPr>
          <w:spacing w:val="-4"/>
          <w:w w:val="80"/>
          <w:sz w:val="20"/>
        </w:rPr>
        <w:t>like</w:t>
      </w:r>
      <w:r>
        <w:rPr>
          <w:spacing w:val="-6"/>
          <w:w w:val="80"/>
          <w:sz w:val="20"/>
        </w:rPr>
        <w:t xml:space="preserve"> </w:t>
      </w:r>
      <w:r>
        <w:rPr>
          <w:spacing w:val="-4"/>
          <w:w w:val="80"/>
          <w:sz w:val="20"/>
        </w:rPr>
        <w:t>HWANSUNG furniture</w:t>
      </w:r>
      <w:r>
        <w:rPr>
          <w:spacing w:val="-1"/>
          <w:sz w:val="20"/>
        </w:rPr>
        <w:t xml:space="preserve"> </w:t>
      </w:r>
      <w:r>
        <w:rPr>
          <w:spacing w:val="-4"/>
          <w:w w:val="80"/>
          <w:sz w:val="20"/>
        </w:rPr>
        <w:t>Ltd in Kampala and</w:t>
      </w:r>
      <w:r>
        <w:rPr>
          <w:spacing w:val="-10"/>
          <w:w w:val="80"/>
          <w:sz w:val="20"/>
        </w:rPr>
        <w:t xml:space="preserve"> </w:t>
      </w:r>
      <w:r>
        <w:rPr>
          <w:spacing w:val="-4"/>
          <w:w w:val="80"/>
          <w:sz w:val="20"/>
        </w:rPr>
        <w:t>carpentry</w:t>
      </w:r>
      <w:r>
        <w:rPr>
          <w:spacing w:val="-7"/>
          <w:w w:val="80"/>
          <w:sz w:val="20"/>
        </w:rPr>
        <w:t xml:space="preserve"> </w:t>
      </w:r>
      <w:r>
        <w:rPr>
          <w:spacing w:val="-4"/>
          <w:w w:val="80"/>
          <w:sz w:val="20"/>
        </w:rPr>
        <w:t>workshops</w:t>
      </w:r>
      <w:r>
        <w:rPr>
          <w:spacing w:val="-7"/>
          <w:w w:val="80"/>
          <w:sz w:val="20"/>
        </w:rPr>
        <w:t xml:space="preserve"> </w:t>
      </w:r>
      <w:r>
        <w:rPr>
          <w:spacing w:val="-4"/>
          <w:w w:val="80"/>
          <w:sz w:val="20"/>
        </w:rPr>
        <w:t>in</w:t>
      </w:r>
      <w:r>
        <w:rPr>
          <w:spacing w:val="-6"/>
          <w:w w:val="80"/>
          <w:sz w:val="20"/>
        </w:rPr>
        <w:t xml:space="preserve"> </w:t>
      </w:r>
      <w:r>
        <w:rPr>
          <w:spacing w:val="-4"/>
          <w:w w:val="80"/>
          <w:sz w:val="20"/>
        </w:rPr>
        <w:t>the</w:t>
      </w:r>
      <w:r>
        <w:rPr>
          <w:spacing w:val="-6"/>
          <w:w w:val="80"/>
          <w:sz w:val="20"/>
        </w:rPr>
        <w:t xml:space="preserve"> </w:t>
      </w:r>
      <w:r>
        <w:rPr>
          <w:spacing w:val="-4"/>
          <w:w w:val="80"/>
          <w:sz w:val="20"/>
        </w:rPr>
        <w:t>towns</w:t>
      </w:r>
      <w:r>
        <w:rPr>
          <w:spacing w:val="-7"/>
          <w:w w:val="80"/>
          <w:sz w:val="20"/>
        </w:rPr>
        <w:t xml:space="preserve"> </w:t>
      </w:r>
      <w:r>
        <w:rPr>
          <w:spacing w:val="-4"/>
          <w:w w:val="80"/>
          <w:sz w:val="20"/>
        </w:rPr>
        <w:t>of</w:t>
      </w:r>
      <w:r>
        <w:rPr>
          <w:spacing w:val="-10"/>
          <w:w w:val="80"/>
          <w:sz w:val="20"/>
        </w:rPr>
        <w:t xml:space="preserve"> </w:t>
      </w:r>
      <w:r>
        <w:rPr>
          <w:spacing w:val="-4"/>
          <w:w w:val="80"/>
          <w:sz w:val="20"/>
        </w:rPr>
        <w:t>Masaka.</w:t>
      </w:r>
    </w:p>
    <w:p w:rsidR="00E5575B" w:rsidRDefault="00D512E5">
      <w:pPr>
        <w:pStyle w:val="ListParagraph"/>
        <w:numPr>
          <w:ilvl w:val="1"/>
          <w:numId w:val="38"/>
        </w:numPr>
        <w:tabs>
          <w:tab w:val="left" w:pos="1090"/>
        </w:tabs>
        <w:spacing w:line="242" w:lineRule="auto"/>
        <w:ind w:right="622" w:firstLine="0"/>
        <w:rPr>
          <w:sz w:val="20"/>
        </w:rPr>
      </w:pPr>
      <w:r>
        <w:rPr>
          <w:spacing w:val="-2"/>
          <w:w w:val="80"/>
          <w:sz w:val="20"/>
        </w:rPr>
        <w:t>Presence</w:t>
      </w:r>
      <w:r>
        <w:rPr>
          <w:spacing w:val="-9"/>
          <w:sz w:val="20"/>
        </w:rPr>
        <w:t xml:space="preserve"> </w:t>
      </w:r>
      <w:r>
        <w:rPr>
          <w:spacing w:val="-2"/>
          <w:w w:val="80"/>
          <w:sz w:val="20"/>
        </w:rPr>
        <w:t>of</w:t>
      </w:r>
      <w:r>
        <w:rPr>
          <w:spacing w:val="-9"/>
          <w:sz w:val="20"/>
        </w:rPr>
        <w:t xml:space="preserve"> </w:t>
      </w:r>
      <w:r>
        <w:rPr>
          <w:spacing w:val="-2"/>
          <w:w w:val="80"/>
          <w:sz w:val="20"/>
        </w:rPr>
        <w:t>adequate</w:t>
      </w:r>
      <w:r>
        <w:rPr>
          <w:spacing w:val="-12"/>
          <w:sz w:val="20"/>
        </w:rPr>
        <w:t xml:space="preserve"> </w:t>
      </w:r>
      <w:r>
        <w:rPr>
          <w:spacing w:val="-2"/>
          <w:w w:val="80"/>
          <w:sz w:val="20"/>
        </w:rPr>
        <w:t>entrepreneurs</w:t>
      </w:r>
      <w:r>
        <w:rPr>
          <w:spacing w:val="-11"/>
          <w:sz w:val="20"/>
        </w:rPr>
        <w:t xml:space="preserve"> </w:t>
      </w:r>
      <w:r>
        <w:rPr>
          <w:spacing w:val="-2"/>
          <w:w w:val="80"/>
          <w:sz w:val="20"/>
        </w:rPr>
        <w:t>both</w:t>
      </w:r>
      <w:r>
        <w:rPr>
          <w:spacing w:val="-8"/>
          <w:sz w:val="20"/>
        </w:rPr>
        <w:t xml:space="preserve"> </w:t>
      </w:r>
      <w:r>
        <w:rPr>
          <w:spacing w:val="-2"/>
          <w:w w:val="80"/>
          <w:sz w:val="20"/>
        </w:rPr>
        <w:t>local</w:t>
      </w:r>
      <w:r>
        <w:rPr>
          <w:spacing w:val="-10"/>
          <w:sz w:val="20"/>
        </w:rPr>
        <w:t xml:space="preserve"> </w:t>
      </w:r>
      <w:r>
        <w:rPr>
          <w:spacing w:val="-2"/>
          <w:w w:val="80"/>
          <w:sz w:val="20"/>
        </w:rPr>
        <w:t>and</w:t>
      </w:r>
      <w:r>
        <w:rPr>
          <w:spacing w:val="-9"/>
          <w:sz w:val="20"/>
        </w:rPr>
        <w:t xml:space="preserve"> </w:t>
      </w:r>
      <w:r>
        <w:rPr>
          <w:spacing w:val="-2"/>
          <w:w w:val="80"/>
          <w:sz w:val="20"/>
        </w:rPr>
        <w:t>foreign</w:t>
      </w:r>
      <w:r>
        <w:rPr>
          <w:spacing w:val="-9"/>
          <w:sz w:val="20"/>
        </w:rPr>
        <w:t xml:space="preserve"> </w:t>
      </w:r>
      <w:r>
        <w:rPr>
          <w:spacing w:val="-2"/>
          <w:w w:val="80"/>
          <w:sz w:val="20"/>
        </w:rPr>
        <w:t>who</w:t>
      </w:r>
      <w:r>
        <w:rPr>
          <w:spacing w:val="-9"/>
          <w:sz w:val="20"/>
        </w:rPr>
        <w:t xml:space="preserve"> </w:t>
      </w:r>
      <w:r>
        <w:rPr>
          <w:spacing w:val="-2"/>
          <w:w w:val="80"/>
          <w:sz w:val="20"/>
        </w:rPr>
        <w:t>have</w:t>
      </w:r>
      <w:r>
        <w:rPr>
          <w:spacing w:val="-9"/>
          <w:sz w:val="20"/>
        </w:rPr>
        <w:t xml:space="preserve"> </w:t>
      </w:r>
      <w:r>
        <w:rPr>
          <w:spacing w:val="-2"/>
          <w:w w:val="80"/>
          <w:sz w:val="20"/>
        </w:rPr>
        <w:t>invested</w:t>
      </w:r>
      <w:r>
        <w:rPr>
          <w:spacing w:val="-9"/>
          <w:sz w:val="20"/>
        </w:rPr>
        <w:t xml:space="preserve"> </w:t>
      </w:r>
      <w:r>
        <w:rPr>
          <w:spacing w:val="-2"/>
          <w:w w:val="80"/>
          <w:sz w:val="20"/>
        </w:rPr>
        <w:t>the</w:t>
      </w:r>
      <w:r>
        <w:rPr>
          <w:spacing w:val="-12"/>
          <w:sz w:val="20"/>
        </w:rPr>
        <w:t xml:space="preserve"> </w:t>
      </w:r>
      <w:r>
        <w:rPr>
          <w:spacing w:val="-2"/>
          <w:w w:val="80"/>
          <w:sz w:val="20"/>
        </w:rPr>
        <w:t>forestry</w:t>
      </w:r>
      <w:r>
        <w:rPr>
          <w:spacing w:val="-9"/>
          <w:sz w:val="20"/>
        </w:rPr>
        <w:t xml:space="preserve"> </w:t>
      </w:r>
      <w:r>
        <w:rPr>
          <w:spacing w:val="-2"/>
          <w:w w:val="80"/>
          <w:sz w:val="20"/>
        </w:rPr>
        <w:t>sector</w:t>
      </w:r>
      <w:r>
        <w:rPr>
          <w:spacing w:val="-9"/>
          <w:sz w:val="20"/>
        </w:rPr>
        <w:t xml:space="preserve"> </w:t>
      </w:r>
      <w:r>
        <w:rPr>
          <w:spacing w:val="-2"/>
          <w:w w:val="80"/>
          <w:sz w:val="20"/>
        </w:rPr>
        <w:t>e.g.</w:t>
      </w:r>
      <w:r>
        <w:rPr>
          <w:spacing w:val="-9"/>
          <w:sz w:val="20"/>
        </w:rPr>
        <w:t xml:space="preserve"> </w:t>
      </w:r>
      <w:r>
        <w:rPr>
          <w:spacing w:val="-2"/>
          <w:w w:val="80"/>
          <w:sz w:val="20"/>
        </w:rPr>
        <w:t>HWANSUNG</w:t>
      </w:r>
      <w:r>
        <w:rPr>
          <w:spacing w:val="-9"/>
          <w:sz w:val="20"/>
        </w:rPr>
        <w:t xml:space="preserve"> </w:t>
      </w:r>
      <w:r>
        <w:rPr>
          <w:spacing w:val="-2"/>
          <w:w w:val="80"/>
          <w:sz w:val="20"/>
        </w:rPr>
        <w:t>in</w:t>
      </w:r>
      <w:r>
        <w:rPr>
          <w:spacing w:val="-7"/>
          <w:sz w:val="20"/>
        </w:rPr>
        <w:t xml:space="preserve"> </w:t>
      </w:r>
      <w:r>
        <w:rPr>
          <w:spacing w:val="-2"/>
          <w:w w:val="80"/>
          <w:sz w:val="20"/>
        </w:rPr>
        <w:t>Kampala</w:t>
      </w:r>
      <w:r>
        <w:rPr>
          <w:spacing w:val="-9"/>
          <w:sz w:val="20"/>
        </w:rPr>
        <w:t xml:space="preserve"> </w:t>
      </w:r>
      <w:r>
        <w:rPr>
          <w:spacing w:val="-2"/>
          <w:w w:val="80"/>
          <w:sz w:val="20"/>
        </w:rPr>
        <w:t>for</w:t>
      </w:r>
      <w:r>
        <w:rPr>
          <w:spacing w:val="-9"/>
          <w:sz w:val="20"/>
        </w:rPr>
        <w:t xml:space="preserve"> </w:t>
      </w:r>
      <w:r>
        <w:rPr>
          <w:spacing w:val="-2"/>
          <w:w w:val="80"/>
          <w:sz w:val="20"/>
        </w:rPr>
        <w:t>furniture</w:t>
      </w:r>
      <w:r>
        <w:rPr>
          <w:spacing w:val="-7"/>
          <w:sz w:val="20"/>
        </w:rPr>
        <w:t xml:space="preserve"> </w:t>
      </w:r>
      <w:r>
        <w:rPr>
          <w:spacing w:val="-2"/>
          <w:w w:val="80"/>
          <w:sz w:val="20"/>
        </w:rPr>
        <w:t xml:space="preserve">promoting </w:t>
      </w:r>
      <w:r>
        <w:rPr>
          <w:spacing w:val="-4"/>
          <w:w w:val="85"/>
          <w:sz w:val="20"/>
        </w:rPr>
        <w:t>growth</w:t>
      </w:r>
      <w:r>
        <w:rPr>
          <w:spacing w:val="-6"/>
          <w:w w:val="85"/>
          <w:sz w:val="20"/>
        </w:rPr>
        <w:t xml:space="preserve"> </w:t>
      </w:r>
      <w:r>
        <w:rPr>
          <w:spacing w:val="-4"/>
          <w:w w:val="85"/>
          <w:sz w:val="20"/>
        </w:rPr>
        <w:t>of</w:t>
      </w:r>
      <w:r>
        <w:rPr>
          <w:spacing w:val="-6"/>
          <w:w w:val="85"/>
          <w:sz w:val="20"/>
        </w:rPr>
        <w:t xml:space="preserve"> </w:t>
      </w:r>
      <w:r>
        <w:rPr>
          <w:spacing w:val="-4"/>
          <w:w w:val="85"/>
          <w:sz w:val="20"/>
        </w:rPr>
        <w:t>Kawolo</w:t>
      </w:r>
      <w:r>
        <w:rPr>
          <w:spacing w:val="-8"/>
          <w:w w:val="85"/>
          <w:sz w:val="20"/>
        </w:rPr>
        <w:t xml:space="preserve"> </w:t>
      </w:r>
      <w:r>
        <w:rPr>
          <w:spacing w:val="-4"/>
          <w:w w:val="85"/>
          <w:sz w:val="20"/>
        </w:rPr>
        <w:t>forest</w:t>
      </w:r>
      <w:r>
        <w:rPr>
          <w:spacing w:val="-6"/>
          <w:w w:val="85"/>
          <w:sz w:val="20"/>
        </w:rPr>
        <w:t xml:space="preserve"> </w:t>
      </w:r>
      <w:r>
        <w:rPr>
          <w:spacing w:val="-4"/>
          <w:w w:val="85"/>
          <w:sz w:val="20"/>
        </w:rPr>
        <w:t>in</w:t>
      </w:r>
      <w:r>
        <w:rPr>
          <w:spacing w:val="-6"/>
          <w:w w:val="85"/>
          <w:sz w:val="20"/>
        </w:rPr>
        <w:t xml:space="preserve"> </w:t>
      </w:r>
      <w:r>
        <w:rPr>
          <w:spacing w:val="-4"/>
          <w:w w:val="85"/>
          <w:sz w:val="20"/>
        </w:rPr>
        <w:t>Mukono</w:t>
      </w:r>
      <w:r>
        <w:rPr>
          <w:spacing w:val="-6"/>
          <w:w w:val="85"/>
          <w:sz w:val="20"/>
        </w:rPr>
        <w:t xml:space="preserve"> </w:t>
      </w:r>
      <w:r>
        <w:rPr>
          <w:spacing w:val="-4"/>
          <w:w w:val="85"/>
          <w:sz w:val="20"/>
        </w:rPr>
        <w:t>and</w:t>
      </w:r>
      <w:r>
        <w:rPr>
          <w:spacing w:val="-6"/>
          <w:w w:val="85"/>
          <w:sz w:val="20"/>
        </w:rPr>
        <w:t xml:space="preserve"> </w:t>
      </w:r>
      <w:r>
        <w:rPr>
          <w:spacing w:val="-4"/>
          <w:w w:val="85"/>
          <w:sz w:val="20"/>
        </w:rPr>
        <w:t>Nile Ply</w:t>
      </w:r>
      <w:r>
        <w:rPr>
          <w:spacing w:val="-6"/>
          <w:w w:val="85"/>
          <w:sz w:val="20"/>
        </w:rPr>
        <w:t xml:space="preserve"> </w:t>
      </w:r>
      <w:r>
        <w:rPr>
          <w:spacing w:val="-4"/>
          <w:w w:val="85"/>
          <w:sz w:val="20"/>
        </w:rPr>
        <w:t>in</w:t>
      </w:r>
      <w:r>
        <w:rPr>
          <w:spacing w:val="-6"/>
          <w:w w:val="85"/>
          <w:sz w:val="20"/>
        </w:rPr>
        <w:t xml:space="preserve"> </w:t>
      </w:r>
      <w:r>
        <w:rPr>
          <w:spacing w:val="-4"/>
          <w:w w:val="85"/>
          <w:sz w:val="20"/>
        </w:rPr>
        <w:t>Jinja</w:t>
      </w:r>
      <w:r>
        <w:rPr>
          <w:spacing w:val="-6"/>
          <w:w w:val="85"/>
          <w:sz w:val="20"/>
        </w:rPr>
        <w:t xml:space="preserve"> </w:t>
      </w:r>
      <w:r>
        <w:rPr>
          <w:spacing w:val="-4"/>
          <w:w w:val="85"/>
          <w:sz w:val="20"/>
        </w:rPr>
        <w:t>for</w:t>
      </w:r>
      <w:r>
        <w:rPr>
          <w:spacing w:val="-8"/>
          <w:w w:val="85"/>
          <w:sz w:val="20"/>
        </w:rPr>
        <w:t xml:space="preserve"> </w:t>
      </w:r>
      <w:r>
        <w:rPr>
          <w:spacing w:val="-4"/>
          <w:w w:val="85"/>
          <w:sz w:val="20"/>
        </w:rPr>
        <w:t>Maga</w:t>
      </w:r>
      <w:r>
        <w:rPr>
          <w:spacing w:val="-6"/>
          <w:w w:val="85"/>
          <w:sz w:val="20"/>
        </w:rPr>
        <w:t xml:space="preserve"> </w:t>
      </w:r>
      <w:r>
        <w:rPr>
          <w:spacing w:val="-4"/>
          <w:w w:val="85"/>
          <w:sz w:val="20"/>
        </w:rPr>
        <w:t>Maga.</w:t>
      </w:r>
    </w:p>
    <w:p w:rsidR="00E5575B" w:rsidRDefault="00D512E5">
      <w:pPr>
        <w:pStyle w:val="ListParagraph"/>
        <w:numPr>
          <w:ilvl w:val="1"/>
          <w:numId w:val="38"/>
        </w:numPr>
        <w:tabs>
          <w:tab w:val="left" w:pos="1090"/>
        </w:tabs>
        <w:spacing w:line="242" w:lineRule="auto"/>
        <w:ind w:right="623" w:firstLine="0"/>
        <w:rPr>
          <w:sz w:val="20"/>
        </w:rPr>
      </w:pPr>
      <w:r>
        <w:rPr>
          <w:w w:val="90"/>
          <w:sz w:val="20"/>
        </w:rPr>
        <w:t>Existence</w:t>
      </w:r>
      <w:r>
        <w:rPr>
          <w:spacing w:val="72"/>
          <w:sz w:val="20"/>
        </w:rPr>
        <w:t xml:space="preserve">  </w:t>
      </w:r>
      <w:r>
        <w:rPr>
          <w:w w:val="90"/>
          <w:sz w:val="20"/>
        </w:rPr>
        <w:t>of</w:t>
      </w:r>
      <w:r>
        <w:rPr>
          <w:spacing w:val="72"/>
          <w:sz w:val="20"/>
        </w:rPr>
        <w:t xml:space="preserve">  </w:t>
      </w:r>
      <w:r>
        <w:rPr>
          <w:w w:val="90"/>
          <w:sz w:val="20"/>
        </w:rPr>
        <w:t>high</w:t>
      </w:r>
      <w:r>
        <w:rPr>
          <w:spacing w:val="72"/>
          <w:sz w:val="20"/>
        </w:rPr>
        <w:t xml:space="preserve">  </w:t>
      </w:r>
      <w:r>
        <w:rPr>
          <w:w w:val="90"/>
          <w:sz w:val="20"/>
        </w:rPr>
        <w:t>level</w:t>
      </w:r>
      <w:r>
        <w:rPr>
          <w:spacing w:val="71"/>
          <w:sz w:val="20"/>
        </w:rPr>
        <w:t xml:space="preserve">  </w:t>
      </w:r>
      <w:r>
        <w:rPr>
          <w:w w:val="90"/>
          <w:sz w:val="20"/>
        </w:rPr>
        <w:t>of</w:t>
      </w:r>
      <w:r>
        <w:rPr>
          <w:spacing w:val="72"/>
          <w:sz w:val="20"/>
        </w:rPr>
        <w:t xml:space="preserve">  </w:t>
      </w:r>
      <w:r>
        <w:rPr>
          <w:w w:val="90"/>
          <w:sz w:val="20"/>
        </w:rPr>
        <w:t>technology</w:t>
      </w:r>
      <w:r>
        <w:rPr>
          <w:spacing w:val="72"/>
          <w:sz w:val="20"/>
        </w:rPr>
        <w:t xml:space="preserve">  </w:t>
      </w:r>
      <w:r>
        <w:rPr>
          <w:w w:val="90"/>
          <w:sz w:val="20"/>
        </w:rPr>
        <w:t>in</w:t>
      </w:r>
      <w:r>
        <w:rPr>
          <w:spacing w:val="71"/>
          <w:sz w:val="20"/>
        </w:rPr>
        <w:t xml:space="preserve">  </w:t>
      </w:r>
      <w:r>
        <w:rPr>
          <w:w w:val="90"/>
          <w:sz w:val="20"/>
        </w:rPr>
        <w:t>form</w:t>
      </w:r>
      <w:r>
        <w:rPr>
          <w:spacing w:val="72"/>
          <w:sz w:val="20"/>
        </w:rPr>
        <w:t xml:space="preserve">  </w:t>
      </w:r>
      <w:r>
        <w:rPr>
          <w:w w:val="90"/>
          <w:sz w:val="20"/>
        </w:rPr>
        <w:t>of</w:t>
      </w:r>
      <w:r>
        <w:rPr>
          <w:spacing w:val="72"/>
          <w:sz w:val="20"/>
        </w:rPr>
        <w:t xml:space="preserve">  </w:t>
      </w:r>
      <w:r>
        <w:rPr>
          <w:w w:val="90"/>
          <w:sz w:val="20"/>
        </w:rPr>
        <w:t>tractors,</w:t>
      </w:r>
      <w:r>
        <w:rPr>
          <w:spacing w:val="71"/>
          <w:sz w:val="20"/>
        </w:rPr>
        <w:t xml:space="preserve">  </w:t>
      </w:r>
      <w:r>
        <w:rPr>
          <w:w w:val="90"/>
          <w:sz w:val="20"/>
        </w:rPr>
        <w:t>diesel</w:t>
      </w:r>
      <w:r>
        <w:rPr>
          <w:spacing w:val="72"/>
          <w:sz w:val="20"/>
        </w:rPr>
        <w:t xml:space="preserve">  </w:t>
      </w:r>
      <w:r>
        <w:rPr>
          <w:w w:val="90"/>
          <w:sz w:val="20"/>
        </w:rPr>
        <w:t>saws</w:t>
      </w:r>
      <w:r>
        <w:rPr>
          <w:spacing w:val="71"/>
          <w:sz w:val="20"/>
        </w:rPr>
        <w:t xml:space="preserve">  </w:t>
      </w:r>
      <w:r>
        <w:rPr>
          <w:w w:val="90"/>
          <w:sz w:val="20"/>
        </w:rPr>
        <w:t>and</w:t>
      </w:r>
      <w:r>
        <w:rPr>
          <w:spacing w:val="72"/>
          <w:sz w:val="20"/>
        </w:rPr>
        <w:t xml:space="preserve">  </w:t>
      </w:r>
      <w:r>
        <w:rPr>
          <w:w w:val="90"/>
          <w:sz w:val="20"/>
        </w:rPr>
        <w:t>chainsaws</w:t>
      </w:r>
      <w:r>
        <w:rPr>
          <w:spacing w:val="72"/>
          <w:sz w:val="20"/>
        </w:rPr>
        <w:t xml:space="preserve">  </w:t>
      </w:r>
      <w:r>
        <w:rPr>
          <w:w w:val="90"/>
          <w:sz w:val="20"/>
        </w:rPr>
        <w:t>are</w:t>
      </w:r>
      <w:r>
        <w:rPr>
          <w:spacing w:val="71"/>
          <w:sz w:val="20"/>
        </w:rPr>
        <w:t xml:space="preserve">  </w:t>
      </w:r>
      <w:r>
        <w:rPr>
          <w:w w:val="90"/>
          <w:sz w:val="20"/>
        </w:rPr>
        <w:t xml:space="preserve">used </w:t>
      </w:r>
      <w:r>
        <w:rPr>
          <w:w w:val="80"/>
          <w:sz w:val="20"/>
        </w:rPr>
        <w:t>to</w:t>
      </w:r>
      <w:r>
        <w:rPr>
          <w:spacing w:val="-7"/>
          <w:w w:val="80"/>
          <w:sz w:val="20"/>
        </w:rPr>
        <w:t xml:space="preserve"> </w:t>
      </w:r>
      <w:r>
        <w:rPr>
          <w:w w:val="80"/>
          <w:sz w:val="20"/>
        </w:rPr>
        <w:t>exploit</w:t>
      </w:r>
      <w:r>
        <w:rPr>
          <w:spacing w:val="-6"/>
          <w:w w:val="80"/>
          <w:sz w:val="20"/>
        </w:rPr>
        <w:t xml:space="preserve"> </w:t>
      </w:r>
      <w:r>
        <w:rPr>
          <w:w w:val="80"/>
          <w:sz w:val="20"/>
        </w:rPr>
        <w:t>the</w:t>
      </w:r>
      <w:r>
        <w:rPr>
          <w:spacing w:val="-7"/>
          <w:w w:val="80"/>
          <w:sz w:val="20"/>
        </w:rPr>
        <w:t xml:space="preserve"> </w:t>
      </w:r>
      <w:r>
        <w:rPr>
          <w:w w:val="80"/>
          <w:sz w:val="20"/>
        </w:rPr>
        <w:t>tree</w:t>
      </w:r>
      <w:r>
        <w:rPr>
          <w:spacing w:val="-6"/>
          <w:w w:val="80"/>
          <w:sz w:val="20"/>
        </w:rPr>
        <w:t xml:space="preserve"> </w:t>
      </w:r>
      <w:r>
        <w:rPr>
          <w:w w:val="80"/>
          <w:sz w:val="20"/>
        </w:rPr>
        <w:t>logs</w:t>
      </w:r>
      <w:r>
        <w:rPr>
          <w:spacing w:val="-7"/>
          <w:w w:val="80"/>
          <w:sz w:val="20"/>
        </w:rPr>
        <w:t xml:space="preserve"> </w:t>
      </w:r>
      <w:r>
        <w:rPr>
          <w:w w:val="80"/>
          <w:sz w:val="20"/>
        </w:rPr>
        <w:t>quickly</w:t>
      </w:r>
      <w:r>
        <w:rPr>
          <w:spacing w:val="-8"/>
          <w:w w:val="80"/>
          <w:sz w:val="20"/>
        </w:rPr>
        <w:t xml:space="preserve"> </w:t>
      </w:r>
      <w:r>
        <w:rPr>
          <w:w w:val="80"/>
          <w:sz w:val="20"/>
        </w:rPr>
        <w:t>and</w:t>
      </w:r>
      <w:r>
        <w:rPr>
          <w:spacing w:val="-6"/>
          <w:w w:val="80"/>
          <w:sz w:val="20"/>
        </w:rPr>
        <w:t xml:space="preserve"> </w:t>
      </w:r>
      <w:r>
        <w:rPr>
          <w:w w:val="80"/>
          <w:sz w:val="20"/>
        </w:rPr>
        <w:t>efficiently</w:t>
      </w:r>
      <w:r>
        <w:rPr>
          <w:spacing w:val="-7"/>
          <w:w w:val="80"/>
          <w:sz w:val="20"/>
        </w:rPr>
        <w:t xml:space="preserve"> </w:t>
      </w:r>
      <w:r>
        <w:rPr>
          <w:w w:val="80"/>
          <w:sz w:val="20"/>
        </w:rPr>
        <w:t>in</w:t>
      </w:r>
      <w:r>
        <w:rPr>
          <w:spacing w:val="-7"/>
          <w:w w:val="80"/>
          <w:sz w:val="20"/>
        </w:rPr>
        <w:t xml:space="preserve"> </w:t>
      </w:r>
      <w:r>
        <w:rPr>
          <w:w w:val="80"/>
          <w:sz w:val="20"/>
        </w:rPr>
        <w:t>Ssese</w:t>
      </w:r>
      <w:r>
        <w:rPr>
          <w:spacing w:val="-6"/>
          <w:w w:val="80"/>
          <w:sz w:val="20"/>
        </w:rPr>
        <w:t xml:space="preserve"> </w:t>
      </w:r>
      <w:r>
        <w:rPr>
          <w:w w:val="80"/>
          <w:sz w:val="20"/>
        </w:rPr>
        <w:t>forests</w:t>
      </w:r>
      <w:r>
        <w:rPr>
          <w:spacing w:val="-8"/>
          <w:w w:val="80"/>
          <w:sz w:val="20"/>
        </w:rPr>
        <w:t xml:space="preserve"> </w:t>
      </w:r>
      <w:r>
        <w:rPr>
          <w:w w:val="80"/>
          <w:sz w:val="20"/>
        </w:rPr>
        <w:t>by</w:t>
      </w:r>
      <w:r>
        <w:rPr>
          <w:spacing w:val="-9"/>
          <w:w w:val="80"/>
          <w:sz w:val="20"/>
        </w:rPr>
        <w:t xml:space="preserve"> </w:t>
      </w:r>
      <w:r>
        <w:rPr>
          <w:w w:val="80"/>
          <w:sz w:val="20"/>
        </w:rPr>
        <w:t>HWANSUNG</w:t>
      </w:r>
      <w:r>
        <w:rPr>
          <w:spacing w:val="-4"/>
          <w:w w:val="80"/>
          <w:sz w:val="20"/>
        </w:rPr>
        <w:t xml:space="preserve"> </w:t>
      </w:r>
      <w:r>
        <w:rPr>
          <w:w w:val="80"/>
          <w:sz w:val="20"/>
        </w:rPr>
        <w:t>in</w:t>
      </w:r>
      <w:r>
        <w:rPr>
          <w:spacing w:val="-5"/>
          <w:w w:val="80"/>
          <w:sz w:val="20"/>
        </w:rPr>
        <w:t xml:space="preserve"> </w:t>
      </w:r>
      <w:r>
        <w:rPr>
          <w:w w:val="80"/>
          <w:sz w:val="20"/>
        </w:rPr>
        <w:t>Kampala.</w:t>
      </w:r>
    </w:p>
    <w:p w:rsidR="00E5575B" w:rsidRDefault="00D512E5">
      <w:pPr>
        <w:pStyle w:val="ListParagraph"/>
        <w:numPr>
          <w:ilvl w:val="1"/>
          <w:numId w:val="38"/>
        </w:numPr>
        <w:tabs>
          <w:tab w:val="left" w:pos="1090"/>
        </w:tabs>
        <w:spacing w:line="242" w:lineRule="auto"/>
        <w:ind w:right="622" w:firstLine="0"/>
        <w:rPr>
          <w:sz w:val="20"/>
        </w:rPr>
      </w:pPr>
      <w:r>
        <w:rPr>
          <w:spacing w:val="-2"/>
          <w:w w:val="85"/>
          <w:sz w:val="20"/>
        </w:rPr>
        <w:t>Existence</w:t>
      </w:r>
      <w:r>
        <w:rPr>
          <w:spacing w:val="-4"/>
          <w:w w:val="85"/>
          <w:sz w:val="20"/>
        </w:rPr>
        <w:t xml:space="preserve"> </w:t>
      </w:r>
      <w:r>
        <w:rPr>
          <w:spacing w:val="-2"/>
          <w:w w:val="85"/>
          <w:sz w:val="20"/>
        </w:rPr>
        <w:t>of</w:t>
      </w:r>
      <w:r>
        <w:rPr>
          <w:spacing w:val="-3"/>
          <w:w w:val="85"/>
          <w:sz w:val="20"/>
        </w:rPr>
        <w:t xml:space="preserve"> </w:t>
      </w:r>
      <w:r>
        <w:rPr>
          <w:spacing w:val="-2"/>
          <w:w w:val="85"/>
          <w:sz w:val="20"/>
        </w:rPr>
        <w:t>intensive</w:t>
      </w:r>
      <w:r>
        <w:rPr>
          <w:spacing w:val="-3"/>
          <w:w w:val="85"/>
          <w:sz w:val="20"/>
        </w:rPr>
        <w:t xml:space="preserve"> </w:t>
      </w:r>
      <w:r>
        <w:rPr>
          <w:spacing w:val="-2"/>
          <w:w w:val="85"/>
          <w:sz w:val="20"/>
        </w:rPr>
        <w:t>research</w:t>
      </w:r>
      <w:r>
        <w:rPr>
          <w:spacing w:val="-4"/>
          <w:w w:val="85"/>
          <w:sz w:val="20"/>
        </w:rPr>
        <w:t xml:space="preserve"> </w:t>
      </w:r>
      <w:r>
        <w:rPr>
          <w:spacing w:val="-2"/>
          <w:w w:val="85"/>
          <w:sz w:val="20"/>
        </w:rPr>
        <w:t>activities</w:t>
      </w:r>
      <w:r>
        <w:rPr>
          <w:spacing w:val="-3"/>
          <w:w w:val="85"/>
          <w:sz w:val="20"/>
        </w:rPr>
        <w:t xml:space="preserve"> </w:t>
      </w:r>
      <w:r>
        <w:rPr>
          <w:spacing w:val="-2"/>
          <w:w w:val="85"/>
          <w:sz w:val="20"/>
        </w:rPr>
        <w:t>in</w:t>
      </w:r>
      <w:r>
        <w:rPr>
          <w:spacing w:val="-3"/>
          <w:w w:val="85"/>
          <w:sz w:val="20"/>
        </w:rPr>
        <w:t xml:space="preserve"> </w:t>
      </w:r>
      <w:r>
        <w:rPr>
          <w:spacing w:val="-2"/>
          <w:w w:val="85"/>
          <w:sz w:val="20"/>
        </w:rPr>
        <w:t>forestry</w:t>
      </w:r>
      <w:r>
        <w:rPr>
          <w:spacing w:val="-3"/>
          <w:w w:val="85"/>
          <w:sz w:val="20"/>
        </w:rPr>
        <w:t xml:space="preserve"> </w:t>
      </w:r>
      <w:r>
        <w:rPr>
          <w:spacing w:val="-2"/>
          <w:w w:val="85"/>
          <w:sz w:val="20"/>
        </w:rPr>
        <w:t>resources</w:t>
      </w:r>
      <w:r>
        <w:rPr>
          <w:spacing w:val="33"/>
          <w:sz w:val="20"/>
        </w:rPr>
        <w:t xml:space="preserve"> </w:t>
      </w:r>
      <w:r>
        <w:rPr>
          <w:spacing w:val="-2"/>
          <w:w w:val="85"/>
          <w:sz w:val="20"/>
        </w:rPr>
        <w:t>to</w:t>
      </w:r>
      <w:r>
        <w:rPr>
          <w:spacing w:val="-3"/>
          <w:w w:val="85"/>
          <w:sz w:val="20"/>
        </w:rPr>
        <w:t xml:space="preserve"> </w:t>
      </w:r>
      <w:r>
        <w:rPr>
          <w:spacing w:val="-2"/>
          <w:w w:val="85"/>
          <w:sz w:val="20"/>
        </w:rPr>
        <w:t>ensure</w:t>
      </w:r>
      <w:r>
        <w:rPr>
          <w:spacing w:val="-3"/>
          <w:w w:val="85"/>
          <w:sz w:val="20"/>
        </w:rPr>
        <w:t xml:space="preserve"> </w:t>
      </w:r>
      <w:r>
        <w:rPr>
          <w:spacing w:val="-2"/>
          <w:w w:val="85"/>
          <w:sz w:val="20"/>
        </w:rPr>
        <w:t>their sustainable</w:t>
      </w:r>
      <w:r>
        <w:rPr>
          <w:spacing w:val="-3"/>
          <w:w w:val="85"/>
          <w:sz w:val="20"/>
        </w:rPr>
        <w:t xml:space="preserve"> </w:t>
      </w:r>
      <w:r>
        <w:rPr>
          <w:spacing w:val="-2"/>
          <w:w w:val="85"/>
          <w:sz w:val="20"/>
        </w:rPr>
        <w:t>use</w:t>
      </w:r>
      <w:r>
        <w:rPr>
          <w:spacing w:val="-4"/>
          <w:w w:val="85"/>
          <w:sz w:val="20"/>
        </w:rPr>
        <w:t xml:space="preserve"> </w:t>
      </w:r>
      <w:r>
        <w:rPr>
          <w:spacing w:val="-2"/>
          <w:w w:val="85"/>
          <w:sz w:val="20"/>
        </w:rPr>
        <w:t>and invention</w:t>
      </w:r>
      <w:r>
        <w:rPr>
          <w:spacing w:val="-4"/>
          <w:w w:val="85"/>
          <w:sz w:val="20"/>
        </w:rPr>
        <w:t xml:space="preserve"> </w:t>
      </w:r>
      <w:r>
        <w:rPr>
          <w:spacing w:val="-2"/>
          <w:w w:val="85"/>
          <w:sz w:val="20"/>
        </w:rPr>
        <w:t>of quick maturing</w:t>
      </w:r>
      <w:r>
        <w:rPr>
          <w:spacing w:val="-3"/>
          <w:w w:val="85"/>
          <w:sz w:val="20"/>
        </w:rPr>
        <w:t xml:space="preserve"> </w:t>
      </w:r>
      <w:r>
        <w:rPr>
          <w:spacing w:val="-2"/>
          <w:w w:val="85"/>
          <w:sz w:val="20"/>
        </w:rPr>
        <w:t>tree</w:t>
      </w:r>
      <w:r>
        <w:rPr>
          <w:spacing w:val="-3"/>
          <w:w w:val="85"/>
          <w:sz w:val="20"/>
        </w:rPr>
        <w:t xml:space="preserve"> </w:t>
      </w:r>
      <w:r>
        <w:rPr>
          <w:spacing w:val="-2"/>
          <w:w w:val="85"/>
          <w:sz w:val="20"/>
        </w:rPr>
        <w:t>species</w:t>
      </w:r>
      <w:r>
        <w:rPr>
          <w:spacing w:val="-4"/>
          <w:w w:val="85"/>
          <w:sz w:val="20"/>
        </w:rPr>
        <w:t xml:space="preserve"> </w:t>
      </w:r>
      <w:r>
        <w:rPr>
          <w:spacing w:val="-2"/>
          <w:w w:val="85"/>
          <w:sz w:val="20"/>
        </w:rPr>
        <w:t xml:space="preserve">e.g. </w:t>
      </w:r>
      <w:r>
        <w:rPr>
          <w:w w:val="85"/>
          <w:sz w:val="20"/>
        </w:rPr>
        <w:t>Makerere</w:t>
      </w:r>
      <w:r>
        <w:rPr>
          <w:spacing w:val="-6"/>
          <w:w w:val="85"/>
          <w:sz w:val="20"/>
        </w:rPr>
        <w:t xml:space="preserve"> </w:t>
      </w:r>
      <w:r>
        <w:rPr>
          <w:w w:val="85"/>
          <w:sz w:val="20"/>
        </w:rPr>
        <w:t>University</w:t>
      </w:r>
      <w:r>
        <w:rPr>
          <w:spacing w:val="-5"/>
          <w:w w:val="85"/>
          <w:sz w:val="20"/>
        </w:rPr>
        <w:t xml:space="preserve"> </w:t>
      </w:r>
      <w:r>
        <w:rPr>
          <w:w w:val="85"/>
          <w:sz w:val="20"/>
        </w:rPr>
        <w:t>forestry</w:t>
      </w:r>
      <w:r>
        <w:rPr>
          <w:spacing w:val="-5"/>
          <w:w w:val="85"/>
          <w:sz w:val="20"/>
        </w:rPr>
        <w:t xml:space="preserve"> </w:t>
      </w:r>
      <w:r>
        <w:rPr>
          <w:w w:val="85"/>
          <w:sz w:val="20"/>
        </w:rPr>
        <w:t>department</w:t>
      </w:r>
      <w:r>
        <w:rPr>
          <w:spacing w:val="-6"/>
          <w:w w:val="85"/>
          <w:sz w:val="20"/>
        </w:rPr>
        <w:t xml:space="preserve"> </w:t>
      </w:r>
      <w:r>
        <w:rPr>
          <w:w w:val="85"/>
          <w:sz w:val="20"/>
        </w:rPr>
        <w:t>does</w:t>
      </w:r>
      <w:r>
        <w:rPr>
          <w:spacing w:val="-5"/>
          <w:w w:val="85"/>
          <w:sz w:val="20"/>
        </w:rPr>
        <w:t xml:space="preserve"> </w:t>
      </w:r>
      <w:r>
        <w:rPr>
          <w:w w:val="85"/>
          <w:sz w:val="20"/>
        </w:rPr>
        <w:t>its</w:t>
      </w:r>
      <w:r>
        <w:rPr>
          <w:spacing w:val="-5"/>
          <w:w w:val="85"/>
          <w:sz w:val="20"/>
        </w:rPr>
        <w:t xml:space="preserve"> </w:t>
      </w:r>
      <w:r>
        <w:rPr>
          <w:w w:val="85"/>
          <w:sz w:val="20"/>
        </w:rPr>
        <w:t>research</w:t>
      </w:r>
      <w:r>
        <w:rPr>
          <w:spacing w:val="-6"/>
          <w:w w:val="85"/>
          <w:sz w:val="20"/>
        </w:rPr>
        <w:t xml:space="preserve"> </w:t>
      </w:r>
      <w:r>
        <w:rPr>
          <w:w w:val="85"/>
          <w:sz w:val="20"/>
        </w:rPr>
        <w:t>on</w:t>
      </w:r>
      <w:r>
        <w:rPr>
          <w:spacing w:val="-3"/>
          <w:w w:val="85"/>
          <w:sz w:val="20"/>
        </w:rPr>
        <w:t xml:space="preserve"> </w:t>
      </w:r>
      <w:r>
        <w:rPr>
          <w:w w:val="85"/>
          <w:sz w:val="20"/>
        </w:rPr>
        <w:t>Kibale</w:t>
      </w:r>
      <w:r>
        <w:rPr>
          <w:spacing w:val="-2"/>
          <w:w w:val="85"/>
          <w:sz w:val="20"/>
        </w:rPr>
        <w:t xml:space="preserve"> </w:t>
      </w:r>
      <w:r>
        <w:rPr>
          <w:w w:val="85"/>
          <w:sz w:val="20"/>
        </w:rPr>
        <w:t>forests</w:t>
      </w:r>
      <w:r>
        <w:rPr>
          <w:spacing w:val="-2"/>
          <w:w w:val="85"/>
          <w:sz w:val="20"/>
        </w:rPr>
        <w:t xml:space="preserve"> </w:t>
      </w:r>
      <w:r>
        <w:rPr>
          <w:w w:val="85"/>
          <w:sz w:val="20"/>
        </w:rPr>
        <w:t>and</w:t>
      </w:r>
      <w:r>
        <w:rPr>
          <w:spacing w:val="-2"/>
          <w:w w:val="85"/>
          <w:sz w:val="20"/>
        </w:rPr>
        <w:t xml:space="preserve"> </w:t>
      </w:r>
      <w:r>
        <w:rPr>
          <w:w w:val="85"/>
          <w:sz w:val="20"/>
        </w:rPr>
        <w:t>at</w:t>
      </w:r>
      <w:r>
        <w:rPr>
          <w:spacing w:val="-1"/>
          <w:w w:val="85"/>
          <w:sz w:val="20"/>
        </w:rPr>
        <w:t xml:space="preserve"> </w:t>
      </w:r>
      <w:r>
        <w:rPr>
          <w:w w:val="85"/>
          <w:sz w:val="20"/>
        </w:rPr>
        <w:t>Namanve tree seeds</w:t>
      </w:r>
      <w:r>
        <w:rPr>
          <w:spacing w:val="-2"/>
          <w:w w:val="85"/>
          <w:sz w:val="20"/>
        </w:rPr>
        <w:t xml:space="preserve"> </w:t>
      </w:r>
      <w:r>
        <w:rPr>
          <w:w w:val="85"/>
          <w:sz w:val="20"/>
        </w:rPr>
        <w:t>centre</w:t>
      </w:r>
      <w:r>
        <w:rPr>
          <w:spacing w:val="-2"/>
          <w:w w:val="85"/>
          <w:sz w:val="20"/>
        </w:rPr>
        <w:t xml:space="preserve"> </w:t>
      </w:r>
      <w:r>
        <w:rPr>
          <w:w w:val="85"/>
          <w:sz w:val="20"/>
        </w:rPr>
        <w:t>in Wakiso,</w:t>
      </w:r>
      <w:r>
        <w:rPr>
          <w:spacing w:val="-1"/>
          <w:w w:val="85"/>
          <w:sz w:val="20"/>
        </w:rPr>
        <w:t xml:space="preserve"> </w:t>
      </w:r>
      <w:r>
        <w:rPr>
          <w:w w:val="85"/>
          <w:sz w:val="20"/>
        </w:rPr>
        <w:t>there</w:t>
      </w:r>
      <w:r>
        <w:rPr>
          <w:spacing w:val="-2"/>
          <w:w w:val="85"/>
          <w:sz w:val="20"/>
        </w:rPr>
        <w:t xml:space="preserve"> </w:t>
      </w:r>
      <w:r>
        <w:rPr>
          <w:w w:val="85"/>
          <w:sz w:val="20"/>
        </w:rPr>
        <w:t>are</w:t>
      </w:r>
      <w:r>
        <w:rPr>
          <w:spacing w:val="-2"/>
          <w:w w:val="85"/>
          <w:sz w:val="20"/>
        </w:rPr>
        <w:t xml:space="preserve"> </w:t>
      </w:r>
      <w:r>
        <w:rPr>
          <w:w w:val="85"/>
          <w:sz w:val="20"/>
        </w:rPr>
        <w:t>nursery</w:t>
      </w:r>
      <w:r>
        <w:rPr>
          <w:spacing w:val="-2"/>
          <w:w w:val="85"/>
          <w:sz w:val="20"/>
        </w:rPr>
        <w:t xml:space="preserve"> </w:t>
      </w:r>
      <w:r>
        <w:rPr>
          <w:w w:val="85"/>
          <w:sz w:val="20"/>
        </w:rPr>
        <w:t xml:space="preserve">tree </w:t>
      </w:r>
      <w:r>
        <w:rPr>
          <w:w w:val="80"/>
          <w:sz w:val="20"/>
        </w:rPr>
        <w:t>seedlings</w:t>
      </w:r>
      <w:r>
        <w:rPr>
          <w:spacing w:val="-1"/>
          <w:sz w:val="20"/>
        </w:rPr>
        <w:t xml:space="preserve"> </w:t>
      </w:r>
      <w:r>
        <w:rPr>
          <w:w w:val="80"/>
          <w:sz w:val="20"/>
        </w:rPr>
        <w:t>for</w:t>
      </w:r>
      <w:r>
        <w:rPr>
          <w:sz w:val="20"/>
        </w:rPr>
        <w:t xml:space="preserve"> </w:t>
      </w:r>
      <w:r>
        <w:rPr>
          <w:w w:val="80"/>
          <w:sz w:val="20"/>
        </w:rPr>
        <w:t>quick</w:t>
      </w:r>
      <w:r>
        <w:rPr>
          <w:spacing w:val="-2"/>
          <w:w w:val="80"/>
          <w:sz w:val="20"/>
        </w:rPr>
        <w:t xml:space="preserve"> </w:t>
      </w:r>
      <w:r>
        <w:rPr>
          <w:w w:val="80"/>
          <w:sz w:val="20"/>
        </w:rPr>
        <w:t>maturing</w:t>
      </w:r>
      <w:r>
        <w:rPr>
          <w:spacing w:val="-1"/>
          <w:w w:val="80"/>
          <w:sz w:val="20"/>
        </w:rPr>
        <w:t xml:space="preserve"> </w:t>
      </w:r>
      <w:r>
        <w:rPr>
          <w:w w:val="80"/>
          <w:sz w:val="20"/>
        </w:rPr>
        <w:t>and exotic tree species like Pines and Cypress.</w:t>
      </w:r>
    </w:p>
    <w:p w:rsidR="00E5575B" w:rsidRDefault="00D512E5">
      <w:pPr>
        <w:pStyle w:val="ListParagraph"/>
        <w:numPr>
          <w:ilvl w:val="1"/>
          <w:numId w:val="38"/>
        </w:numPr>
        <w:tabs>
          <w:tab w:val="left" w:pos="1090"/>
        </w:tabs>
        <w:ind w:right="617" w:firstLine="0"/>
        <w:rPr>
          <w:sz w:val="20"/>
        </w:rPr>
      </w:pPr>
      <w:r>
        <w:rPr>
          <w:w w:val="80"/>
          <w:sz w:val="20"/>
        </w:rPr>
        <w:t>Presence</w:t>
      </w:r>
      <w:r>
        <w:rPr>
          <w:spacing w:val="-2"/>
          <w:w w:val="80"/>
          <w:sz w:val="20"/>
        </w:rPr>
        <w:t xml:space="preserve"> </w:t>
      </w:r>
      <w:r>
        <w:rPr>
          <w:w w:val="80"/>
          <w:sz w:val="20"/>
        </w:rPr>
        <w:t>of</w:t>
      </w:r>
      <w:r>
        <w:rPr>
          <w:spacing w:val="-1"/>
          <w:w w:val="80"/>
          <w:sz w:val="20"/>
        </w:rPr>
        <w:t xml:space="preserve"> </w:t>
      </w:r>
      <w:r>
        <w:rPr>
          <w:w w:val="80"/>
          <w:sz w:val="20"/>
        </w:rPr>
        <w:t>environmental</w:t>
      </w:r>
      <w:r>
        <w:rPr>
          <w:spacing w:val="-1"/>
          <w:w w:val="80"/>
          <w:sz w:val="20"/>
        </w:rPr>
        <w:t xml:space="preserve"> </w:t>
      </w:r>
      <w:r>
        <w:rPr>
          <w:w w:val="80"/>
          <w:sz w:val="20"/>
        </w:rPr>
        <w:t>laws</w:t>
      </w:r>
      <w:r>
        <w:rPr>
          <w:spacing w:val="-1"/>
          <w:w w:val="80"/>
          <w:sz w:val="20"/>
        </w:rPr>
        <w:t xml:space="preserve"> </w:t>
      </w:r>
      <w:r>
        <w:rPr>
          <w:w w:val="80"/>
          <w:sz w:val="20"/>
        </w:rPr>
        <w:t>and Act</w:t>
      </w:r>
      <w:r>
        <w:rPr>
          <w:spacing w:val="-3"/>
          <w:w w:val="80"/>
          <w:sz w:val="20"/>
        </w:rPr>
        <w:t xml:space="preserve"> </w:t>
      </w:r>
      <w:r>
        <w:rPr>
          <w:w w:val="80"/>
          <w:sz w:val="20"/>
        </w:rPr>
        <w:t>has</w:t>
      </w:r>
      <w:r>
        <w:rPr>
          <w:spacing w:val="-1"/>
          <w:w w:val="80"/>
          <w:sz w:val="20"/>
        </w:rPr>
        <w:t xml:space="preserve"> </w:t>
      </w:r>
      <w:r>
        <w:rPr>
          <w:w w:val="80"/>
          <w:sz w:val="20"/>
        </w:rPr>
        <w:t>come</w:t>
      </w:r>
      <w:r>
        <w:rPr>
          <w:spacing w:val="-3"/>
          <w:w w:val="80"/>
          <w:sz w:val="20"/>
        </w:rPr>
        <w:t xml:space="preserve"> </w:t>
      </w:r>
      <w:r>
        <w:rPr>
          <w:w w:val="80"/>
          <w:sz w:val="20"/>
        </w:rPr>
        <w:t>up</w:t>
      </w:r>
      <w:r>
        <w:rPr>
          <w:spacing w:val="-2"/>
          <w:w w:val="80"/>
          <w:sz w:val="20"/>
        </w:rPr>
        <w:t xml:space="preserve"> </w:t>
      </w:r>
      <w:r>
        <w:rPr>
          <w:w w:val="80"/>
          <w:sz w:val="20"/>
        </w:rPr>
        <w:t>with</w:t>
      </w:r>
      <w:r>
        <w:rPr>
          <w:spacing w:val="-3"/>
          <w:w w:val="80"/>
          <w:sz w:val="20"/>
        </w:rPr>
        <w:t xml:space="preserve"> </w:t>
      </w:r>
      <w:r>
        <w:rPr>
          <w:w w:val="80"/>
          <w:sz w:val="20"/>
        </w:rPr>
        <w:t>strict</w:t>
      </w:r>
      <w:r>
        <w:rPr>
          <w:spacing w:val="-1"/>
          <w:w w:val="80"/>
          <w:sz w:val="20"/>
        </w:rPr>
        <w:t xml:space="preserve"> </w:t>
      </w:r>
      <w:r>
        <w:rPr>
          <w:w w:val="80"/>
          <w:sz w:val="20"/>
        </w:rPr>
        <w:t>law</w:t>
      </w:r>
      <w:r>
        <w:rPr>
          <w:spacing w:val="-1"/>
          <w:w w:val="80"/>
          <w:sz w:val="20"/>
        </w:rPr>
        <w:t xml:space="preserve"> </w:t>
      </w:r>
      <w:r>
        <w:rPr>
          <w:w w:val="80"/>
          <w:sz w:val="20"/>
        </w:rPr>
        <w:t>to</w:t>
      </w:r>
      <w:r>
        <w:rPr>
          <w:spacing w:val="-3"/>
          <w:w w:val="80"/>
          <w:sz w:val="20"/>
        </w:rPr>
        <w:t xml:space="preserve"> </w:t>
      </w:r>
      <w:r>
        <w:rPr>
          <w:w w:val="80"/>
          <w:sz w:val="20"/>
        </w:rPr>
        <w:t>protect</w:t>
      </w:r>
      <w:r>
        <w:rPr>
          <w:spacing w:val="-1"/>
          <w:w w:val="80"/>
          <w:sz w:val="20"/>
        </w:rPr>
        <w:t xml:space="preserve"> </w:t>
      </w:r>
      <w:r>
        <w:rPr>
          <w:w w:val="80"/>
          <w:sz w:val="20"/>
        </w:rPr>
        <w:t>the</w:t>
      </w:r>
      <w:r>
        <w:rPr>
          <w:spacing w:val="-3"/>
          <w:w w:val="80"/>
          <w:sz w:val="20"/>
        </w:rPr>
        <w:t xml:space="preserve"> </w:t>
      </w:r>
      <w:r>
        <w:rPr>
          <w:w w:val="80"/>
          <w:sz w:val="20"/>
        </w:rPr>
        <w:t>forests</w:t>
      </w:r>
      <w:r>
        <w:rPr>
          <w:spacing w:val="-1"/>
          <w:w w:val="80"/>
          <w:sz w:val="20"/>
        </w:rPr>
        <w:t xml:space="preserve"> </w:t>
      </w:r>
      <w:r>
        <w:rPr>
          <w:w w:val="80"/>
          <w:sz w:val="20"/>
        </w:rPr>
        <w:t>through</w:t>
      </w:r>
      <w:r>
        <w:rPr>
          <w:spacing w:val="-3"/>
          <w:w w:val="80"/>
          <w:sz w:val="20"/>
        </w:rPr>
        <w:t xml:space="preserve"> </w:t>
      </w:r>
      <w:r>
        <w:rPr>
          <w:w w:val="80"/>
          <w:sz w:val="20"/>
        </w:rPr>
        <w:t>licensing</w:t>
      </w:r>
      <w:r>
        <w:rPr>
          <w:spacing w:val="-1"/>
          <w:w w:val="80"/>
          <w:sz w:val="20"/>
        </w:rPr>
        <w:t xml:space="preserve"> </w:t>
      </w:r>
      <w:r>
        <w:rPr>
          <w:w w:val="80"/>
          <w:sz w:val="20"/>
        </w:rPr>
        <w:t>and</w:t>
      </w:r>
      <w:r>
        <w:rPr>
          <w:spacing w:val="-8"/>
          <w:sz w:val="20"/>
        </w:rPr>
        <w:t xml:space="preserve"> </w:t>
      </w:r>
      <w:r>
        <w:rPr>
          <w:w w:val="80"/>
          <w:sz w:val="20"/>
        </w:rPr>
        <w:t>ensuring</w:t>
      </w:r>
      <w:r>
        <w:rPr>
          <w:spacing w:val="-3"/>
          <w:w w:val="80"/>
          <w:sz w:val="20"/>
        </w:rPr>
        <w:t xml:space="preserve"> </w:t>
      </w:r>
      <w:r>
        <w:rPr>
          <w:w w:val="80"/>
          <w:sz w:val="20"/>
        </w:rPr>
        <w:t>controlled</w:t>
      </w:r>
      <w:r>
        <w:rPr>
          <w:spacing w:val="-2"/>
          <w:w w:val="80"/>
          <w:sz w:val="20"/>
        </w:rPr>
        <w:t xml:space="preserve"> </w:t>
      </w:r>
      <w:r>
        <w:rPr>
          <w:w w:val="80"/>
          <w:sz w:val="20"/>
        </w:rPr>
        <w:t>tree</w:t>
      </w:r>
      <w:r>
        <w:rPr>
          <w:spacing w:val="-3"/>
          <w:w w:val="80"/>
          <w:sz w:val="20"/>
        </w:rPr>
        <w:t xml:space="preserve"> </w:t>
      </w:r>
      <w:r>
        <w:rPr>
          <w:w w:val="80"/>
          <w:sz w:val="20"/>
        </w:rPr>
        <w:t>harvest</w:t>
      </w:r>
      <w:r>
        <w:rPr>
          <w:spacing w:val="-2"/>
          <w:w w:val="80"/>
          <w:sz w:val="20"/>
        </w:rPr>
        <w:t xml:space="preserve"> </w:t>
      </w:r>
      <w:r>
        <w:rPr>
          <w:w w:val="80"/>
          <w:sz w:val="20"/>
        </w:rPr>
        <w:t xml:space="preserve">and </w:t>
      </w:r>
      <w:r>
        <w:rPr>
          <w:spacing w:val="-4"/>
          <w:w w:val="85"/>
          <w:sz w:val="20"/>
        </w:rPr>
        <w:t>exploit</w:t>
      </w:r>
      <w:r>
        <w:rPr>
          <w:spacing w:val="-10"/>
          <w:w w:val="85"/>
          <w:sz w:val="20"/>
        </w:rPr>
        <w:t xml:space="preserve"> </w:t>
      </w:r>
      <w:r>
        <w:rPr>
          <w:spacing w:val="-4"/>
          <w:w w:val="85"/>
          <w:sz w:val="20"/>
        </w:rPr>
        <w:t>hence</w:t>
      </w:r>
      <w:r>
        <w:rPr>
          <w:spacing w:val="-9"/>
          <w:w w:val="85"/>
          <w:sz w:val="20"/>
        </w:rPr>
        <w:t xml:space="preserve"> </w:t>
      </w:r>
      <w:r>
        <w:rPr>
          <w:spacing w:val="-4"/>
          <w:w w:val="85"/>
          <w:sz w:val="20"/>
        </w:rPr>
        <w:t>favouring</w:t>
      </w:r>
      <w:r>
        <w:rPr>
          <w:spacing w:val="-9"/>
          <w:w w:val="85"/>
          <w:sz w:val="20"/>
        </w:rPr>
        <w:t xml:space="preserve"> </w:t>
      </w:r>
      <w:r>
        <w:rPr>
          <w:spacing w:val="-4"/>
          <w:w w:val="85"/>
          <w:sz w:val="20"/>
        </w:rPr>
        <w:t>forests</w:t>
      </w:r>
      <w:r>
        <w:rPr>
          <w:spacing w:val="-10"/>
          <w:w w:val="85"/>
          <w:sz w:val="20"/>
        </w:rPr>
        <w:t xml:space="preserve"> </w:t>
      </w:r>
      <w:r>
        <w:rPr>
          <w:spacing w:val="-4"/>
          <w:w w:val="85"/>
          <w:sz w:val="20"/>
        </w:rPr>
        <w:t>like</w:t>
      </w:r>
      <w:r>
        <w:rPr>
          <w:spacing w:val="-9"/>
          <w:w w:val="85"/>
          <w:sz w:val="20"/>
        </w:rPr>
        <w:t xml:space="preserve"> </w:t>
      </w:r>
      <w:r>
        <w:rPr>
          <w:spacing w:val="-4"/>
          <w:w w:val="85"/>
          <w:sz w:val="20"/>
        </w:rPr>
        <w:t>Budongo</w:t>
      </w:r>
      <w:r>
        <w:rPr>
          <w:spacing w:val="-9"/>
          <w:w w:val="85"/>
          <w:sz w:val="20"/>
        </w:rPr>
        <w:t xml:space="preserve"> </w:t>
      </w:r>
      <w:r>
        <w:rPr>
          <w:spacing w:val="-4"/>
          <w:w w:val="85"/>
          <w:sz w:val="20"/>
        </w:rPr>
        <w:t>and</w:t>
      </w:r>
      <w:r>
        <w:rPr>
          <w:spacing w:val="-9"/>
          <w:w w:val="85"/>
          <w:sz w:val="20"/>
        </w:rPr>
        <w:t xml:space="preserve"> </w:t>
      </w:r>
      <w:r>
        <w:rPr>
          <w:spacing w:val="-4"/>
          <w:w w:val="85"/>
          <w:sz w:val="20"/>
        </w:rPr>
        <w:t>Bugoma,</w:t>
      </w:r>
    </w:p>
    <w:p w:rsidR="00E5575B" w:rsidRDefault="00D512E5">
      <w:pPr>
        <w:pStyle w:val="ListParagraph"/>
        <w:numPr>
          <w:ilvl w:val="1"/>
          <w:numId w:val="38"/>
        </w:numPr>
        <w:tabs>
          <w:tab w:val="left" w:pos="1090"/>
        </w:tabs>
        <w:ind w:right="620" w:firstLine="0"/>
        <w:rPr>
          <w:sz w:val="20"/>
        </w:rPr>
      </w:pPr>
      <w:r>
        <w:rPr>
          <w:spacing w:val="-2"/>
          <w:w w:val="80"/>
          <w:sz w:val="20"/>
        </w:rPr>
        <w:t>Existence</w:t>
      </w:r>
      <w:r>
        <w:rPr>
          <w:spacing w:val="-4"/>
          <w:sz w:val="20"/>
        </w:rPr>
        <w:t xml:space="preserve"> </w:t>
      </w:r>
      <w:r>
        <w:rPr>
          <w:spacing w:val="-2"/>
          <w:w w:val="80"/>
          <w:sz w:val="20"/>
        </w:rPr>
        <w:t>of</w:t>
      </w:r>
      <w:r>
        <w:rPr>
          <w:spacing w:val="-5"/>
          <w:sz w:val="20"/>
        </w:rPr>
        <w:t xml:space="preserve"> </w:t>
      </w:r>
      <w:r>
        <w:rPr>
          <w:spacing w:val="-2"/>
          <w:w w:val="80"/>
          <w:sz w:val="20"/>
        </w:rPr>
        <w:t>good</w:t>
      </w:r>
      <w:r>
        <w:rPr>
          <w:spacing w:val="-4"/>
          <w:sz w:val="20"/>
        </w:rPr>
        <w:t xml:space="preserve"> </w:t>
      </w:r>
      <w:r>
        <w:rPr>
          <w:spacing w:val="-2"/>
          <w:w w:val="80"/>
          <w:sz w:val="20"/>
        </w:rPr>
        <w:t>international</w:t>
      </w:r>
      <w:r>
        <w:rPr>
          <w:spacing w:val="-5"/>
          <w:sz w:val="20"/>
        </w:rPr>
        <w:t xml:space="preserve"> </w:t>
      </w:r>
      <w:r>
        <w:rPr>
          <w:spacing w:val="-2"/>
          <w:w w:val="80"/>
          <w:sz w:val="20"/>
        </w:rPr>
        <w:t>relations</w:t>
      </w:r>
      <w:r>
        <w:rPr>
          <w:spacing w:val="-5"/>
          <w:sz w:val="20"/>
        </w:rPr>
        <w:t xml:space="preserve"> </w:t>
      </w:r>
      <w:r>
        <w:rPr>
          <w:spacing w:val="-2"/>
          <w:w w:val="80"/>
          <w:sz w:val="20"/>
        </w:rPr>
        <w:t>between</w:t>
      </w:r>
      <w:r>
        <w:rPr>
          <w:spacing w:val="-4"/>
          <w:sz w:val="20"/>
        </w:rPr>
        <w:t xml:space="preserve"> </w:t>
      </w:r>
      <w:r>
        <w:rPr>
          <w:spacing w:val="-2"/>
          <w:w w:val="80"/>
          <w:sz w:val="20"/>
        </w:rPr>
        <w:t>Uganda</w:t>
      </w:r>
      <w:r>
        <w:rPr>
          <w:spacing w:val="-4"/>
          <w:sz w:val="20"/>
        </w:rPr>
        <w:t xml:space="preserve"> </w:t>
      </w:r>
      <w:r>
        <w:rPr>
          <w:spacing w:val="-2"/>
          <w:w w:val="80"/>
          <w:sz w:val="20"/>
        </w:rPr>
        <w:t>and</w:t>
      </w:r>
      <w:r>
        <w:rPr>
          <w:spacing w:val="-4"/>
          <w:sz w:val="20"/>
        </w:rPr>
        <w:t xml:space="preserve"> </w:t>
      </w:r>
      <w:r>
        <w:rPr>
          <w:spacing w:val="-2"/>
          <w:w w:val="80"/>
          <w:sz w:val="20"/>
        </w:rPr>
        <w:t>other</w:t>
      </w:r>
      <w:r>
        <w:rPr>
          <w:spacing w:val="-4"/>
          <w:sz w:val="20"/>
        </w:rPr>
        <w:t xml:space="preserve"> </w:t>
      </w:r>
      <w:r>
        <w:rPr>
          <w:spacing w:val="-2"/>
          <w:w w:val="80"/>
          <w:sz w:val="20"/>
        </w:rPr>
        <w:t>countries</w:t>
      </w:r>
      <w:r>
        <w:rPr>
          <w:spacing w:val="-5"/>
          <w:sz w:val="20"/>
        </w:rPr>
        <w:t xml:space="preserve"> </w:t>
      </w:r>
      <w:r>
        <w:rPr>
          <w:spacing w:val="-2"/>
          <w:w w:val="80"/>
          <w:sz w:val="20"/>
        </w:rPr>
        <w:t>like</w:t>
      </w:r>
      <w:r>
        <w:rPr>
          <w:spacing w:val="-7"/>
          <w:sz w:val="20"/>
        </w:rPr>
        <w:t xml:space="preserve"> </w:t>
      </w:r>
      <w:r>
        <w:rPr>
          <w:spacing w:val="-2"/>
          <w:w w:val="80"/>
          <w:sz w:val="20"/>
        </w:rPr>
        <w:t>those</w:t>
      </w:r>
      <w:r>
        <w:rPr>
          <w:spacing w:val="-4"/>
          <w:sz w:val="20"/>
        </w:rPr>
        <w:t xml:space="preserve"> </w:t>
      </w:r>
      <w:r>
        <w:rPr>
          <w:spacing w:val="-2"/>
          <w:w w:val="80"/>
          <w:sz w:val="20"/>
        </w:rPr>
        <w:t>East</w:t>
      </w:r>
      <w:r>
        <w:rPr>
          <w:spacing w:val="-2"/>
          <w:sz w:val="20"/>
        </w:rPr>
        <w:t xml:space="preserve"> </w:t>
      </w:r>
      <w:r>
        <w:rPr>
          <w:spacing w:val="-2"/>
          <w:w w:val="80"/>
          <w:sz w:val="20"/>
        </w:rPr>
        <w:t>Africa</w:t>
      </w:r>
      <w:r>
        <w:rPr>
          <w:spacing w:val="-4"/>
          <w:sz w:val="20"/>
        </w:rPr>
        <w:t xml:space="preserve"> </w:t>
      </w:r>
      <w:r>
        <w:rPr>
          <w:spacing w:val="-2"/>
          <w:w w:val="80"/>
          <w:sz w:val="20"/>
        </w:rPr>
        <w:t>which</w:t>
      </w:r>
      <w:r>
        <w:rPr>
          <w:spacing w:val="-4"/>
          <w:sz w:val="20"/>
        </w:rPr>
        <w:t xml:space="preserve"> </w:t>
      </w:r>
      <w:r>
        <w:rPr>
          <w:spacing w:val="-2"/>
          <w:w w:val="80"/>
          <w:sz w:val="20"/>
        </w:rPr>
        <w:t>has</w:t>
      </w:r>
      <w:r>
        <w:rPr>
          <w:spacing w:val="-5"/>
          <w:sz w:val="20"/>
        </w:rPr>
        <w:t xml:space="preserve"> </w:t>
      </w:r>
      <w:r>
        <w:rPr>
          <w:spacing w:val="-2"/>
          <w:w w:val="80"/>
          <w:sz w:val="20"/>
        </w:rPr>
        <w:t>enabled</w:t>
      </w:r>
      <w:r>
        <w:rPr>
          <w:spacing w:val="-4"/>
          <w:sz w:val="20"/>
        </w:rPr>
        <w:t xml:space="preserve"> </w:t>
      </w:r>
      <w:r>
        <w:rPr>
          <w:spacing w:val="-2"/>
          <w:w w:val="80"/>
          <w:sz w:val="20"/>
        </w:rPr>
        <w:t>her</w:t>
      </w:r>
      <w:r>
        <w:rPr>
          <w:spacing w:val="-6"/>
          <w:sz w:val="20"/>
        </w:rPr>
        <w:t xml:space="preserve"> </w:t>
      </w:r>
      <w:r>
        <w:rPr>
          <w:spacing w:val="-2"/>
          <w:w w:val="80"/>
          <w:sz w:val="20"/>
        </w:rPr>
        <w:t>to</w:t>
      </w:r>
      <w:r>
        <w:rPr>
          <w:spacing w:val="-3"/>
          <w:sz w:val="20"/>
        </w:rPr>
        <w:t xml:space="preserve"> </w:t>
      </w:r>
      <w:r>
        <w:rPr>
          <w:spacing w:val="-2"/>
          <w:w w:val="80"/>
          <w:sz w:val="20"/>
        </w:rPr>
        <w:t>get</w:t>
      </w:r>
      <w:r>
        <w:rPr>
          <w:spacing w:val="-5"/>
          <w:sz w:val="20"/>
        </w:rPr>
        <w:t xml:space="preserve"> </w:t>
      </w:r>
      <w:r>
        <w:rPr>
          <w:spacing w:val="-2"/>
          <w:w w:val="80"/>
          <w:sz w:val="20"/>
        </w:rPr>
        <w:t>market</w:t>
      </w:r>
      <w:r>
        <w:rPr>
          <w:spacing w:val="-7"/>
          <w:sz w:val="20"/>
        </w:rPr>
        <w:t xml:space="preserve"> </w:t>
      </w:r>
      <w:r>
        <w:rPr>
          <w:spacing w:val="-2"/>
          <w:w w:val="80"/>
          <w:sz w:val="20"/>
        </w:rPr>
        <w:t>for</w:t>
      </w:r>
      <w:r>
        <w:rPr>
          <w:spacing w:val="-6"/>
          <w:sz w:val="20"/>
        </w:rPr>
        <w:t xml:space="preserve"> </w:t>
      </w:r>
      <w:r>
        <w:rPr>
          <w:spacing w:val="-2"/>
          <w:w w:val="80"/>
          <w:sz w:val="20"/>
        </w:rPr>
        <w:t>its</w:t>
      </w:r>
      <w:r>
        <w:rPr>
          <w:spacing w:val="-5"/>
          <w:sz w:val="20"/>
        </w:rPr>
        <w:t xml:space="preserve"> </w:t>
      </w:r>
      <w:r>
        <w:rPr>
          <w:spacing w:val="-2"/>
          <w:w w:val="80"/>
          <w:sz w:val="20"/>
        </w:rPr>
        <w:t xml:space="preserve">forest </w:t>
      </w:r>
      <w:r>
        <w:rPr>
          <w:w w:val="80"/>
          <w:sz w:val="20"/>
        </w:rPr>
        <w:t>products</w:t>
      </w:r>
      <w:r>
        <w:rPr>
          <w:spacing w:val="-5"/>
          <w:w w:val="80"/>
          <w:sz w:val="20"/>
        </w:rPr>
        <w:t xml:space="preserve"> </w:t>
      </w:r>
      <w:r>
        <w:rPr>
          <w:w w:val="80"/>
          <w:sz w:val="20"/>
        </w:rPr>
        <w:t>in</w:t>
      </w:r>
      <w:r>
        <w:rPr>
          <w:spacing w:val="-4"/>
          <w:w w:val="80"/>
          <w:sz w:val="20"/>
        </w:rPr>
        <w:t xml:space="preserve"> </w:t>
      </w:r>
      <w:r>
        <w:rPr>
          <w:w w:val="80"/>
          <w:sz w:val="20"/>
        </w:rPr>
        <w:t>Kenya</w:t>
      </w:r>
      <w:r>
        <w:rPr>
          <w:spacing w:val="-7"/>
          <w:w w:val="80"/>
          <w:sz w:val="20"/>
        </w:rPr>
        <w:t xml:space="preserve"> </w:t>
      </w:r>
      <w:r>
        <w:rPr>
          <w:w w:val="80"/>
          <w:sz w:val="20"/>
        </w:rPr>
        <w:t>and</w:t>
      </w:r>
      <w:r>
        <w:rPr>
          <w:spacing w:val="-4"/>
          <w:w w:val="80"/>
          <w:sz w:val="20"/>
        </w:rPr>
        <w:t xml:space="preserve"> </w:t>
      </w:r>
      <w:r>
        <w:rPr>
          <w:w w:val="80"/>
          <w:sz w:val="20"/>
        </w:rPr>
        <w:t>Sudan</w:t>
      </w:r>
      <w:r>
        <w:rPr>
          <w:spacing w:val="-6"/>
          <w:w w:val="80"/>
          <w:sz w:val="20"/>
        </w:rPr>
        <w:t xml:space="preserve"> </w:t>
      </w:r>
      <w:r>
        <w:rPr>
          <w:w w:val="80"/>
          <w:sz w:val="20"/>
        </w:rPr>
        <w:t>and</w:t>
      </w:r>
      <w:r>
        <w:rPr>
          <w:spacing w:val="-5"/>
          <w:w w:val="80"/>
          <w:sz w:val="20"/>
        </w:rPr>
        <w:t xml:space="preserve"> </w:t>
      </w:r>
      <w:r>
        <w:rPr>
          <w:w w:val="80"/>
          <w:sz w:val="20"/>
        </w:rPr>
        <w:t>overseas</w:t>
      </w:r>
      <w:r>
        <w:rPr>
          <w:spacing w:val="-4"/>
          <w:w w:val="80"/>
          <w:sz w:val="20"/>
        </w:rPr>
        <w:t xml:space="preserve"> </w:t>
      </w:r>
      <w:r>
        <w:rPr>
          <w:w w:val="80"/>
          <w:sz w:val="20"/>
        </w:rPr>
        <w:t>to</w:t>
      </w:r>
      <w:r>
        <w:rPr>
          <w:spacing w:val="-4"/>
          <w:w w:val="80"/>
          <w:sz w:val="20"/>
        </w:rPr>
        <w:t xml:space="preserve"> </w:t>
      </w:r>
      <w:r>
        <w:rPr>
          <w:w w:val="80"/>
          <w:sz w:val="20"/>
        </w:rPr>
        <w:t>attract</w:t>
      </w:r>
      <w:r>
        <w:rPr>
          <w:spacing w:val="-7"/>
          <w:w w:val="80"/>
          <w:sz w:val="20"/>
        </w:rPr>
        <w:t xml:space="preserve"> </w:t>
      </w:r>
      <w:r>
        <w:rPr>
          <w:w w:val="80"/>
          <w:sz w:val="20"/>
        </w:rPr>
        <w:t>foreign</w:t>
      </w:r>
      <w:r>
        <w:rPr>
          <w:spacing w:val="-4"/>
          <w:w w:val="80"/>
          <w:sz w:val="20"/>
        </w:rPr>
        <w:t xml:space="preserve"> </w:t>
      </w:r>
      <w:r>
        <w:rPr>
          <w:w w:val="80"/>
          <w:sz w:val="20"/>
        </w:rPr>
        <w:t>investors</w:t>
      </w:r>
      <w:r>
        <w:rPr>
          <w:spacing w:val="-5"/>
          <w:w w:val="80"/>
          <w:sz w:val="20"/>
        </w:rPr>
        <w:t xml:space="preserve"> </w:t>
      </w:r>
      <w:r>
        <w:rPr>
          <w:w w:val="80"/>
          <w:sz w:val="20"/>
        </w:rPr>
        <w:t>from</w:t>
      </w:r>
      <w:r>
        <w:rPr>
          <w:spacing w:val="-2"/>
          <w:w w:val="80"/>
          <w:sz w:val="20"/>
        </w:rPr>
        <w:t xml:space="preserve"> </w:t>
      </w:r>
      <w:r>
        <w:rPr>
          <w:w w:val="80"/>
          <w:sz w:val="20"/>
        </w:rPr>
        <w:t>Korea</w:t>
      </w:r>
      <w:r>
        <w:rPr>
          <w:spacing w:val="-7"/>
          <w:w w:val="80"/>
          <w:sz w:val="20"/>
        </w:rPr>
        <w:t xml:space="preserve"> </w:t>
      </w:r>
      <w:r>
        <w:rPr>
          <w:w w:val="80"/>
          <w:sz w:val="20"/>
        </w:rPr>
        <w:t>of</w:t>
      </w:r>
      <w:r>
        <w:rPr>
          <w:spacing w:val="-4"/>
          <w:w w:val="80"/>
          <w:sz w:val="20"/>
        </w:rPr>
        <w:t xml:space="preserve"> </w:t>
      </w:r>
      <w:r>
        <w:rPr>
          <w:w w:val="80"/>
          <w:sz w:val="20"/>
        </w:rPr>
        <w:t>HWANSUNG</w:t>
      </w:r>
      <w:r>
        <w:rPr>
          <w:spacing w:val="-4"/>
          <w:w w:val="80"/>
          <w:sz w:val="20"/>
        </w:rPr>
        <w:t xml:space="preserve"> </w:t>
      </w:r>
      <w:r>
        <w:rPr>
          <w:w w:val="80"/>
          <w:sz w:val="20"/>
        </w:rPr>
        <w:t>furniture</w:t>
      </w:r>
      <w:r>
        <w:rPr>
          <w:spacing w:val="-7"/>
          <w:w w:val="80"/>
          <w:sz w:val="20"/>
        </w:rPr>
        <w:t xml:space="preserve"> </w:t>
      </w:r>
      <w:r>
        <w:rPr>
          <w:w w:val="80"/>
          <w:sz w:val="20"/>
        </w:rPr>
        <w:t>Ltd.</w:t>
      </w:r>
    </w:p>
    <w:p w:rsidR="00E5575B" w:rsidRDefault="00D512E5">
      <w:pPr>
        <w:pStyle w:val="Heading1"/>
        <w:spacing w:before="215"/>
        <w:ind w:left="731"/>
      </w:pPr>
      <w:r>
        <w:rPr>
          <w:w w:val="80"/>
        </w:rPr>
        <w:t>ECONOMIC</w:t>
      </w:r>
      <w:r>
        <w:rPr>
          <w:spacing w:val="-4"/>
        </w:rPr>
        <w:t xml:space="preserve"> </w:t>
      </w:r>
      <w:r>
        <w:rPr>
          <w:w w:val="80"/>
        </w:rPr>
        <w:t>IMPORTANCE</w:t>
      </w:r>
      <w:r>
        <w:rPr>
          <w:spacing w:val="-4"/>
        </w:rPr>
        <w:t xml:space="preserve"> </w:t>
      </w:r>
      <w:r>
        <w:rPr>
          <w:w w:val="80"/>
        </w:rPr>
        <w:t>OF</w:t>
      </w:r>
      <w:r>
        <w:rPr>
          <w:spacing w:val="1"/>
        </w:rPr>
        <w:t xml:space="preserve"> </w:t>
      </w:r>
      <w:r>
        <w:rPr>
          <w:w w:val="80"/>
        </w:rPr>
        <w:t>FORESTS</w:t>
      </w:r>
      <w:r>
        <w:rPr>
          <w:spacing w:val="-4"/>
        </w:rPr>
        <w:t xml:space="preserve"> </w:t>
      </w:r>
      <w:r>
        <w:rPr>
          <w:w w:val="80"/>
        </w:rPr>
        <w:t>IN</w:t>
      </w:r>
      <w:r>
        <w:rPr>
          <w:spacing w:val="-4"/>
        </w:rPr>
        <w:t xml:space="preserve"> </w:t>
      </w:r>
      <w:r>
        <w:rPr>
          <w:spacing w:val="-2"/>
          <w:w w:val="80"/>
        </w:rPr>
        <w:t>UGANDA</w:t>
      </w:r>
    </w:p>
    <w:p w:rsidR="00E5575B" w:rsidRDefault="00D512E5">
      <w:pPr>
        <w:pStyle w:val="BodyText"/>
        <w:spacing w:before="3"/>
      </w:pPr>
      <w:r>
        <w:rPr>
          <w:w w:val="80"/>
        </w:rPr>
        <w:t>The</w:t>
      </w:r>
      <w:r>
        <w:rPr>
          <w:spacing w:val="-6"/>
        </w:rPr>
        <w:t xml:space="preserve"> </w:t>
      </w:r>
      <w:r>
        <w:rPr>
          <w:w w:val="80"/>
        </w:rPr>
        <w:t>following</w:t>
      </w:r>
      <w:r>
        <w:rPr>
          <w:spacing w:val="-6"/>
        </w:rPr>
        <w:t xml:space="preserve"> </w:t>
      </w:r>
      <w:r>
        <w:rPr>
          <w:w w:val="80"/>
        </w:rPr>
        <w:t>are</w:t>
      </w:r>
      <w:r>
        <w:rPr>
          <w:spacing w:val="-5"/>
        </w:rPr>
        <w:t xml:space="preserve"> </w:t>
      </w:r>
      <w:r>
        <w:rPr>
          <w:w w:val="80"/>
        </w:rPr>
        <w:t>the</w:t>
      </w:r>
      <w:r>
        <w:rPr>
          <w:spacing w:val="-6"/>
        </w:rPr>
        <w:t xml:space="preserve"> </w:t>
      </w:r>
      <w:r>
        <w:rPr>
          <w:w w:val="80"/>
        </w:rPr>
        <w:t>economic</w:t>
      </w:r>
      <w:r>
        <w:rPr>
          <w:spacing w:val="-5"/>
        </w:rPr>
        <w:t xml:space="preserve"> </w:t>
      </w:r>
      <w:r>
        <w:rPr>
          <w:w w:val="80"/>
        </w:rPr>
        <w:t>uses</w:t>
      </w:r>
      <w:r>
        <w:rPr>
          <w:spacing w:val="-6"/>
        </w:rPr>
        <w:t xml:space="preserve"> </w:t>
      </w:r>
      <w:r>
        <w:rPr>
          <w:w w:val="80"/>
        </w:rPr>
        <w:t>of</w:t>
      </w:r>
      <w:r>
        <w:rPr>
          <w:spacing w:val="-6"/>
        </w:rPr>
        <w:t xml:space="preserve"> </w:t>
      </w:r>
      <w:r>
        <w:rPr>
          <w:w w:val="80"/>
        </w:rPr>
        <w:t>forests</w:t>
      </w:r>
      <w:r>
        <w:rPr>
          <w:spacing w:val="-5"/>
        </w:rPr>
        <w:t xml:space="preserve"> </w:t>
      </w:r>
      <w:r>
        <w:rPr>
          <w:w w:val="80"/>
        </w:rPr>
        <w:t>in</w:t>
      </w:r>
      <w:r>
        <w:rPr>
          <w:spacing w:val="-6"/>
        </w:rPr>
        <w:t xml:space="preserve"> </w:t>
      </w:r>
      <w:r>
        <w:rPr>
          <w:w w:val="80"/>
        </w:rPr>
        <w:t>Uganda</w:t>
      </w:r>
      <w:r>
        <w:rPr>
          <w:spacing w:val="-5"/>
        </w:rPr>
        <w:t xml:space="preserve"> </w:t>
      </w:r>
      <w:r>
        <w:rPr>
          <w:w w:val="80"/>
        </w:rPr>
        <w:t>which</w:t>
      </w:r>
      <w:r>
        <w:rPr>
          <w:spacing w:val="-6"/>
        </w:rPr>
        <w:t xml:space="preserve"> </w:t>
      </w:r>
      <w:r>
        <w:rPr>
          <w:w w:val="80"/>
        </w:rPr>
        <w:t>are</w:t>
      </w:r>
      <w:r>
        <w:rPr>
          <w:spacing w:val="-6"/>
        </w:rPr>
        <w:t xml:space="preserve"> </w:t>
      </w:r>
      <w:r>
        <w:rPr>
          <w:w w:val="80"/>
        </w:rPr>
        <w:t>both</w:t>
      </w:r>
      <w:r>
        <w:rPr>
          <w:spacing w:val="-4"/>
        </w:rPr>
        <w:t xml:space="preserve"> </w:t>
      </w:r>
      <w:r>
        <w:rPr>
          <w:w w:val="80"/>
        </w:rPr>
        <w:t>positive</w:t>
      </w:r>
      <w:r>
        <w:rPr>
          <w:spacing w:val="-6"/>
        </w:rPr>
        <w:t xml:space="preserve"> </w:t>
      </w:r>
      <w:r>
        <w:rPr>
          <w:w w:val="80"/>
        </w:rPr>
        <w:t>and</w:t>
      </w:r>
      <w:r>
        <w:rPr>
          <w:spacing w:val="-5"/>
        </w:rPr>
        <w:t xml:space="preserve"> </w:t>
      </w:r>
      <w:r>
        <w:rPr>
          <w:spacing w:val="-2"/>
          <w:w w:val="80"/>
        </w:rPr>
        <w:t>negative;</w:t>
      </w:r>
    </w:p>
    <w:p w:rsidR="00E5575B" w:rsidRDefault="00D512E5">
      <w:pPr>
        <w:pStyle w:val="Heading1"/>
        <w:spacing w:before="1" w:line="229" w:lineRule="exact"/>
        <w:ind w:left="731"/>
      </w:pPr>
      <w:r>
        <w:rPr>
          <w:spacing w:val="-2"/>
          <w:w w:val="90"/>
        </w:rPr>
        <w:t>POSITIVES:</w:t>
      </w:r>
    </w:p>
    <w:p w:rsidR="00E5575B" w:rsidRDefault="00D512E5">
      <w:pPr>
        <w:pStyle w:val="ListParagraph"/>
        <w:numPr>
          <w:ilvl w:val="1"/>
          <w:numId w:val="38"/>
        </w:numPr>
        <w:tabs>
          <w:tab w:val="left" w:pos="1090"/>
        </w:tabs>
        <w:spacing w:line="242" w:lineRule="auto"/>
        <w:ind w:right="625" w:firstLine="0"/>
        <w:rPr>
          <w:sz w:val="20"/>
        </w:rPr>
      </w:pPr>
      <w:r>
        <w:rPr>
          <w:w w:val="85"/>
          <w:sz w:val="20"/>
        </w:rPr>
        <w:t>The</w:t>
      </w:r>
      <w:r>
        <w:rPr>
          <w:spacing w:val="-3"/>
          <w:w w:val="85"/>
          <w:sz w:val="20"/>
        </w:rPr>
        <w:t xml:space="preserve"> </w:t>
      </w:r>
      <w:r>
        <w:rPr>
          <w:w w:val="85"/>
          <w:sz w:val="20"/>
        </w:rPr>
        <w:t>trees</w:t>
      </w:r>
      <w:r>
        <w:rPr>
          <w:spacing w:val="-3"/>
          <w:w w:val="85"/>
          <w:sz w:val="20"/>
        </w:rPr>
        <w:t xml:space="preserve"> </w:t>
      </w:r>
      <w:r>
        <w:rPr>
          <w:w w:val="85"/>
          <w:sz w:val="20"/>
        </w:rPr>
        <w:t>are</w:t>
      </w:r>
      <w:r>
        <w:rPr>
          <w:spacing w:val="-4"/>
          <w:w w:val="85"/>
          <w:sz w:val="20"/>
        </w:rPr>
        <w:t xml:space="preserve"> </w:t>
      </w:r>
      <w:r>
        <w:rPr>
          <w:w w:val="85"/>
          <w:sz w:val="20"/>
        </w:rPr>
        <w:t>major</w:t>
      </w:r>
      <w:r>
        <w:rPr>
          <w:spacing w:val="-2"/>
          <w:w w:val="85"/>
          <w:sz w:val="20"/>
        </w:rPr>
        <w:t xml:space="preserve"> </w:t>
      </w:r>
      <w:r>
        <w:rPr>
          <w:w w:val="85"/>
          <w:sz w:val="20"/>
        </w:rPr>
        <w:t>sources</w:t>
      </w:r>
      <w:r>
        <w:rPr>
          <w:spacing w:val="-3"/>
          <w:w w:val="85"/>
          <w:sz w:val="20"/>
        </w:rPr>
        <w:t xml:space="preserve"> </w:t>
      </w:r>
      <w:r>
        <w:rPr>
          <w:w w:val="85"/>
          <w:sz w:val="20"/>
        </w:rPr>
        <w:t>of</w:t>
      </w:r>
      <w:r>
        <w:rPr>
          <w:spacing w:val="-4"/>
          <w:w w:val="85"/>
          <w:sz w:val="20"/>
        </w:rPr>
        <w:t xml:space="preserve"> </w:t>
      </w:r>
      <w:r>
        <w:rPr>
          <w:w w:val="85"/>
          <w:sz w:val="20"/>
        </w:rPr>
        <w:t>building</w:t>
      </w:r>
      <w:r>
        <w:rPr>
          <w:spacing w:val="-3"/>
          <w:w w:val="85"/>
          <w:sz w:val="20"/>
        </w:rPr>
        <w:t xml:space="preserve"> </w:t>
      </w:r>
      <w:r>
        <w:rPr>
          <w:w w:val="85"/>
          <w:sz w:val="20"/>
        </w:rPr>
        <w:t>and</w:t>
      </w:r>
      <w:r>
        <w:rPr>
          <w:spacing w:val="-3"/>
          <w:w w:val="85"/>
          <w:sz w:val="20"/>
        </w:rPr>
        <w:t xml:space="preserve"> </w:t>
      </w:r>
      <w:r>
        <w:rPr>
          <w:w w:val="85"/>
          <w:sz w:val="20"/>
        </w:rPr>
        <w:t>construction</w:t>
      </w:r>
      <w:r>
        <w:rPr>
          <w:spacing w:val="-3"/>
          <w:w w:val="85"/>
          <w:sz w:val="20"/>
        </w:rPr>
        <w:t xml:space="preserve"> </w:t>
      </w:r>
      <w:r>
        <w:rPr>
          <w:w w:val="85"/>
          <w:sz w:val="20"/>
        </w:rPr>
        <w:t>materials</w:t>
      </w:r>
      <w:r>
        <w:rPr>
          <w:spacing w:val="-3"/>
          <w:w w:val="85"/>
          <w:sz w:val="20"/>
        </w:rPr>
        <w:t xml:space="preserve"> </w:t>
      </w:r>
      <w:r>
        <w:rPr>
          <w:w w:val="85"/>
          <w:sz w:val="20"/>
        </w:rPr>
        <w:t>in</w:t>
      </w:r>
      <w:r>
        <w:rPr>
          <w:spacing w:val="-3"/>
          <w:w w:val="85"/>
          <w:sz w:val="20"/>
        </w:rPr>
        <w:t xml:space="preserve"> </w:t>
      </w:r>
      <w:r>
        <w:rPr>
          <w:w w:val="85"/>
          <w:sz w:val="20"/>
        </w:rPr>
        <w:t>form</w:t>
      </w:r>
      <w:r>
        <w:rPr>
          <w:spacing w:val="-3"/>
          <w:w w:val="85"/>
          <w:sz w:val="20"/>
        </w:rPr>
        <w:t xml:space="preserve"> </w:t>
      </w:r>
      <w:r>
        <w:rPr>
          <w:w w:val="85"/>
          <w:sz w:val="20"/>
        </w:rPr>
        <w:t>of</w:t>
      </w:r>
      <w:r>
        <w:rPr>
          <w:spacing w:val="-4"/>
          <w:w w:val="85"/>
          <w:sz w:val="20"/>
        </w:rPr>
        <w:t xml:space="preserve"> </w:t>
      </w:r>
      <w:r>
        <w:rPr>
          <w:w w:val="85"/>
          <w:sz w:val="20"/>
        </w:rPr>
        <w:t>poles</w:t>
      </w:r>
      <w:r>
        <w:rPr>
          <w:spacing w:val="-3"/>
          <w:w w:val="85"/>
          <w:sz w:val="20"/>
        </w:rPr>
        <w:t xml:space="preserve"> </w:t>
      </w:r>
      <w:r>
        <w:rPr>
          <w:w w:val="85"/>
          <w:sz w:val="20"/>
        </w:rPr>
        <w:t>for</w:t>
      </w:r>
      <w:r>
        <w:rPr>
          <w:spacing w:val="-2"/>
          <w:w w:val="85"/>
          <w:sz w:val="20"/>
        </w:rPr>
        <w:t xml:space="preserve"> </w:t>
      </w:r>
      <w:r>
        <w:rPr>
          <w:w w:val="85"/>
          <w:sz w:val="20"/>
        </w:rPr>
        <w:t>constructing</w:t>
      </w:r>
      <w:r>
        <w:rPr>
          <w:spacing w:val="-3"/>
          <w:w w:val="85"/>
          <w:sz w:val="20"/>
        </w:rPr>
        <w:t xml:space="preserve"> </w:t>
      </w:r>
      <w:r>
        <w:rPr>
          <w:w w:val="85"/>
          <w:sz w:val="20"/>
        </w:rPr>
        <w:t>houses,</w:t>
      </w:r>
      <w:r>
        <w:rPr>
          <w:spacing w:val="-3"/>
          <w:w w:val="85"/>
          <w:sz w:val="20"/>
        </w:rPr>
        <w:t xml:space="preserve"> </w:t>
      </w:r>
      <w:r>
        <w:rPr>
          <w:w w:val="85"/>
          <w:sz w:val="20"/>
        </w:rPr>
        <w:t>bridges,</w:t>
      </w:r>
      <w:r>
        <w:rPr>
          <w:spacing w:val="-3"/>
          <w:w w:val="85"/>
          <w:sz w:val="20"/>
        </w:rPr>
        <w:t xml:space="preserve"> </w:t>
      </w:r>
      <w:r>
        <w:rPr>
          <w:w w:val="85"/>
          <w:sz w:val="20"/>
        </w:rPr>
        <w:t>Railway</w:t>
      </w:r>
      <w:r>
        <w:rPr>
          <w:spacing w:val="-3"/>
          <w:w w:val="85"/>
          <w:sz w:val="20"/>
        </w:rPr>
        <w:t xml:space="preserve"> </w:t>
      </w:r>
      <w:r>
        <w:rPr>
          <w:w w:val="85"/>
          <w:sz w:val="20"/>
        </w:rPr>
        <w:t>lines,</w:t>
      </w:r>
      <w:r>
        <w:rPr>
          <w:spacing w:val="-3"/>
          <w:w w:val="85"/>
          <w:sz w:val="20"/>
        </w:rPr>
        <w:t xml:space="preserve"> </w:t>
      </w:r>
      <w:r>
        <w:rPr>
          <w:w w:val="85"/>
          <w:sz w:val="20"/>
        </w:rPr>
        <w:t>poles</w:t>
      </w:r>
      <w:r>
        <w:rPr>
          <w:spacing w:val="-3"/>
          <w:w w:val="85"/>
          <w:sz w:val="20"/>
        </w:rPr>
        <w:t xml:space="preserve"> </w:t>
      </w:r>
      <w:r>
        <w:rPr>
          <w:w w:val="85"/>
          <w:sz w:val="20"/>
        </w:rPr>
        <w:t xml:space="preserve">for </w:t>
      </w:r>
      <w:r>
        <w:rPr>
          <w:w w:val="80"/>
          <w:sz w:val="20"/>
        </w:rPr>
        <w:t>electricity and telephones. Most of the roofs in Mukono and Buyikwe are built with timber and poles from Mabira and others.</w:t>
      </w:r>
    </w:p>
    <w:p w:rsidR="00E5575B" w:rsidRDefault="00D512E5">
      <w:pPr>
        <w:pStyle w:val="ListParagraph"/>
        <w:numPr>
          <w:ilvl w:val="1"/>
          <w:numId w:val="38"/>
        </w:numPr>
        <w:tabs>
          <w:tab w:val="left" w:pos="1090"/>
        </w:tabs>
        <w:ind w:right="625" w:firstLine="0"/>
        <w:rPr>
          <w:sz w:val="20"/>
        </w:rPr>
      </w:pPr>
      <w:r>
        <w:rPr>
          <w:w w:val="85"/>
          <w:sz w:val="20"/>
        </w:rPr>
        <w:t>Forests</w:t>
      </w:r>
      <w:r>
        <w:rPr>
          <w:spacing w:val="-2"/>
          <w:w w:val="85"/>
          <w:sz w:val="20"/>
        </w:rPr>
        <w:t xml:space="preserve"> </w:t>
      </w:r>
      <w:r>
        <w:rPr>
          <w:w w:val="85"/>
          <w:sz w:val="20"/>
        </w:rPr>
        <w:t>are</w:t>
      </w:r>
      <w:r>
        <w:rPr>
          <w:spacing w:val="-2"/>
          <w:w w:val="85"/>
          <w:sz w:val="20"/>
        </w:rPr>
        <w:t xml:space="preserve"> </w:t>
      </w:r>
      <w:r>
        <w:rPr>
          <w:w w:val="85"/>
          <w:sz w:val="20"/>
        </w:rPr>
        <w:t>major</w:t>
      </w:r>
      <w:r>
        <w:rPr>
          <w:spacing w:val="-3"/>
          <w:w w:val="85"/>
          <w:sz w:val="20"/>
        </w:rPr>
        <w:t xml:space="preserve"> </w:t>
      </w:r>
      <w:r>
        <w:rPr>
          <w:w w:val="85"/>
          <w:sz w:val="20"/>
        </w:rPr>
        <w:t>rain</w:t>
      </w:r>
      <w:r>
        <w:rPr>
          <w:spacing w:val="-1"/>
          <w:w w:val="85"/>
          <w:sz w:val="20"/>
        </w:rPr>
        <w:t xml:space="preserve"> </w:t>
      </w:r>
      <w:r>
        <w:rPr>
          <w:w w:val="85"/>
          <w:sz w:val="20"/>
        </w:rPr>
        <w:t>makers</w:t>
      </w:r>
      <w:r>
        <w:rPr>
          <w:spacing w:val="-2"/>
          <w:w w:val="85"/>
          <w:sz w:val="20"/>
        </w:rPr>
        <w:t xml:space="preserve"> </w:t>
      </w:r>
      <w:r>
        <w:rPr>
          <w:w w:val="85"/>
          <w:sz w:val="20"/>
        </w:rPr>
        <w:t>to</w:t>
      </w:r>
      <w:r>
        <w:rPr>
          <w:spacing w:val="-2"/>
          <w:w w:val="85"/>
          <w:sz w:val="20"/>
        </w:rPr>
        <w:t xml:space="preserve"> </w:t>
      </w:r>
      <w:r>
        <w:rPr>
          <w:w w:val="85"/>
          <w:sz w:val="20"/>
        </w:rPr>
        <w:t>the</w:t>
      </w:r>
      <w:r>
        <w:rPr>
          <w:spacing w:val="-1"/>
          <w:w w:val="85"/>
          <w:sz w:val="20"/>
        </w:rPr>
        <w:t xml:space="preserve"> </w:t>
      </w:r>
      <w:r>
        <w:rPr>
          <w:w w:val="85"/>
          <w:sz w:val="20"/>
        </w:rPr>
        <w:t>surrounding</w:t>
      </w:r>
      <w:r>
        <w:rPr>
          <w:spacing w:val="-1"/>
          <w:w w:val="85"/>
          <w:sz w:val="20"/>
        </w:rPr>
        <w:t xml:space="preserve"> </w:t>
      </w:r>
      <w:r>
        <w:rPr>
          <w:w w:val="85"/>
          <w:sz w:val="20"/>
        </w:rPr>
        <w:t>areas</w:t>
      </w:r>
      <w:r>
        <w:rPr>
          <w:spacing w:val="-3"/>
          <w:w w:val="85"/>
          <w:sz w:val="20"/>
        </w:rPr>
        <w:t xml:space="preserve"> </w:t>
      </w:r>
      <w:r>
        <w:rPr>
          <w:w w:val="85"/>
          <w:sz w:val="20"/>
        </w:rPr>
        <w:t>by</w:t>
      </w:r>
      <w:r>
        <w:rPr>
          <w:spacing w:val="-2"/>
          <w:w w:val="85"/>
          <w:sz w:val="20"/>
        </w:rPr>
        <w:t xml:space="preserve"> </w:t>
      </w:r>
      <w:r>
        <w:rPr>
          <w:w w:val="85"/>
          <w:sz w:val="20"/>
        </w:rPr>
        <w:t>attracting</w:t>
      </w:r>
      <w:r>
        <w:rPr>
          <w:spacing w:val="-1"/>
          <w:w w:val="85"/>
          <w:sz w:val="20"/>
        </w:rPr>
        <w:t xml:space="preserve"> </w:t>
      </w:r>
      <w:r>
        <w:rPr>
          <w:w w:val="85"/>
          <w:sz w:val="20"/>
        </w:rPr>
        <w:t>convectional</w:t>
      </w:r>
      <w:r>
        <w:rPr>
          <w:spacing w:val="-2"/>
          <w:w w:val="85"/>
          <w:sz w:val="20"/>
        </w:rPr>
        <w:t xml:space="preserve"> </w:t>
      </w:r>
      <w:r>
        <w:rPr>
          <w:w w:val="85"/>
          <w:sz w:val="20"/>
        </w:rPr>
        <w:t>rainfall</w:t>
      </w:r>
      <w:r>
        <w:rPr>
          <w:spacing w:val="-2"/>
          <w:w w:val="85"/>
          <w:sz w:val="20"/>
        </w:rPr>
        <w:t xml:space="preserve"> </w:t>
      </w:r>
      <w:r>
        <w:rPr>
          <w:w w:val="85"/>
          <w:sz w:val="20"/>
        </w:rPr>
        <w:t>through</w:t>
      </w:r>
      <w:r>
        <w:rPr>
          <w:spacing w:val="-1"/>
          <w:w w:val="85"/>
          <w:sz w:val="20"/>
        </w:rPr>
        <w:t xml:space="preserve"> </w:t>
      </w:r>
      <w:r>
        <w:rPr>
          <w:w w:val="85"/>
          <w:sz w:val="20"/>
        </w:rPr>
        <w:t>evapo</w:t>
      </w:r>
      <w:r>
        <w:rPr>
          <w:spacing w:val="-1"/>
          <w:w w:val="85"/>
          <w:sz w:val="20"/>
        </w:rPr>
        <w:t xml:space="preserve"> </w:t>
      </w:r>
      <w:r>
        <w:rPr>
          <w:w w:val="85"/>
          <w:sz w:val="20"/>
        </w:rPr>
        <w:t>-transpiration.</w:t>
      </w:r>
      <w:r>
        <w:rPr>
          <w:spacing w:val="-1"/>
          <w:w w:val="85"/>
          <w:sz w:val="20"/>
        </w:rPr>
        <w:t xml:space="preserve"> </w:t>
      </w:r>
      <w:r>
        <w:rPr>
          <w:w w:val="85"/>
          <w:sz w:val="20"/>
        </w:rPr>
        <w:t>That</w:t>
      </w:r>
      <w:r>
        <w:rPr>
          <w:spacing w:val="-3"/>
          <w:w w:val="85"/>
          <w:sz w:val="20"/>
        </w:rPr>
        <w:t xml:space="preserve"> </w:t>
      </w:r>
      <w:r>
        <w:rPr>
          <w:w w:val="85"/>
          <w:sz w:val="20"/>
        </w:rPr>
        <w:t>is</w:t>
      </w:r>
      <w:r>
        <w:rPr>
          <w:spacing w:val="-2"/>
          <w:w w:val="85"/>
          <w:sz w:val="20"/>
        </w:rPr>
        <w:t xml:space="preserve"> </w:t>
      </w:r>
      <w:r>
        <w:rPr>
          <w:w w:val="85"/>
          <w:sz w:val="20"/>
        </w:rPr>
        <w:t>why</w:t>
      </w:r>
      <w:r>
        <w:rPr>
          <w:spacing w:val="-2"/>
          <w:w w:val="85"/>
          <w:sz w:val="20"/>
        </w:rPr>
        <w:t xml:space="preserve"> </w:t>
      </w:r>
      <w:r>
        <w:rPr>
          <w:w w:val="85"/>
          <w:sz w:val="20"/>
        </w:rPr>
        <w:t xml:space="preserve">forested </w:t>
      </w:r>
      <w:r>
        <w:rPr>
          <w:spacing w:val="-2"/>
          <w:w w:val="85"/>
          <w:sz w:val="20"/>
        </w:rPr>
        <w:t>areas receive heavy and reliable</w:t>
      </w:r>
      <w:r>
        <w:rPr>
          <w:spacing w:val="-4"/>
          <w:sz w:val="20"/>
        </w:rPr>
        <w:t xml:space="preserve"> </w:t>
      </w:r>
      <w:r>
        <w:rPr>
          <w:spacing w:val="-2"/>
          <w:w w:val="85"/>
          <w:sz w:val="20"/>
        </w:rPr>
        <w:t>rainfall of about 1500mm per annum like Bwindi in</w:t>
      </w:r>
      <w:r>
        <w:rPr>
          <w:spacing w:val="-4"/>
          <w:sz w:val="20"/>
        </w:rPr>
        <w:t xml:space="preserve"> </w:t>
      </w:r>
      <w:r>
        <w:rPr>
          <w:spacing w:val="-2"/>
          <w:w w:val="85"/>
          <w:sz w:val="20"/>
        </w:rPr>
        <w:t>Kanungu.</w:t>
      </w:r>
    </w:p>
    <w:p w:rsidR="00E5575B" w:rsidRDefault="00D512E5">
      <w:pPr>
        <w:pStyle w:val="ListParagraph"/>
        <w:numPr>
          <w:ilvl w:val="1"/>
          <w:numId w:val="38"/>
        </w:numPr>
        <w:tabs>
          <w:tab w:val="left" w:pos="1090"/>
        </w:tabs>
        <w:ind w:right="628" w:firstLine="0"/>
        <w:rPr>
          <w:sz w:val="20"/>
        </w:rPr>
      </w:pPr>
      <w:r>
        <w:rPr>
          <w:w w:val="80"/>
          <w:sz w:val="20"/>
        </w:rPr>
        <w:t>Forests supply fuel in form of firewood and charcoal, which is of</w:t>
      </w:r>
      <w:r>
        <w:rPr>
          <w:sz w:val="20"/>
        </w:rPr>
        <w:t xml:space="preserve"> </w:t>
      </w:r>
      <w:r>
        <w:rPr>
          <w:w w:val="80"/>
          <w:sz w:val="20"/>
        </w:rPr>
        <w:t>a</w:t>
      </w:r>
      <w:r>
        <w:rPr>
          <w:sz w:val="20"/>
        </w:rPr>
        <w:t xml:space="preserve"> </w:t>
      </w:r>
      <w:r>
        <w:rPr>
          <w:w w:val="80"/>
          <w:sz w:val="20"/>
        </w:rPr>
        <w:t>high demand in rural areas used</w:t>
      </w:r>
      <w:r>
        <w:rPr>
          <w:sz w:val="20"/>
        </w:rPr>
        <w:t xml:space="preserve"> </w:t>
      </w:r>
      <w:r>
        <w:rPr>
          <w:w w:val="80"/>
          <w:sz w:val="20"/>
        </w:rPr>
        <w:t>by over</w:t>
      </w:r>
      <w:r>
        <w:rPr>
          <w:sz w:val="20"/>
        </w:rPr>
        <w:t xml:space="preserve"> </w:t>
      </w:r>
      <w:r>
        <w:rPr>
          <w:w w:val="80"/>
          <w:sz w:val="20"/>
        </w:rPr>
        <w:t>90% of</w:t>
      </w:r>
      <w:r>
        <w:rPr>
          <w:sz w:val="20"/>
        </w:rPr>
        <w:t xml:space="preserve"> </w:t>
      </w:r>
      <w:r>
        <w:rPr>
          <w:w w:val="80"/>
          <w:sz w:val="20"/>
        </w:rPr>
        <w:t>Ugandans. In addition to that</w:t>
      </w:r>
      <w:r>
        <w:rPr>
          <w:spacing w:val="40"/>
          <w:sz w:val="20"/>
        </w:rPr>
        <w:t xml:space="preserve"> </w:t>
      </w:r>
      <w:r>
        <w:rPr>
          <w:w w:val="80"/>
          <w:sz w:val="20"/>
        </w:rPr>
        <w:t>the Uganda clays works and Pan Clay industries at Kajjansi use wood from Mabira for firing their clay products.</w:t>
      </w:r>
    </w:p>
    <w:p w:rsidR="00E5575B" w:rsidRDefault="00D512E5">
      <w:pPr>
        <w:pStyle w:val="ListParagraph"/>
        <w:numPr>
          <w:ilvl w:val="1"/>
          <w:numId w:val="38"/>
        </w:numPr>
        <w:tabs>
          <w:tab w:val="left" w:pos="1090"/>
        </w:tabs>
        <w:ind w:right="626" w:firstLine="0"/>
        <w:rPr>
          <w:sz w:val="20"/>
        </w:rPr>
      </w:pPr>
      <w:r>
        <w:rPr>
          <w:w w:val="80"/>
          <w:sz w:val="20"/>
        </w:rPr>
        <w:t xml:space="preserve">Forests play a big role in protecting the soil against the agents of erosion. They act as a soil cover to safe guard soil from erosion, maintain soil </w:t>
      </w:r>
      <w:r>
        <w:rPr>
          <w:spacing w:val="-2"/>
          <w:w w:val="85"/>
          <w:sz w:val="20"/>
        </w:rPr>
        <w:t>fertility and prevent aridity like the</w:t>
      </w:r>
      <w:r>
        <w:rPr>
          <w:spacing w:val="-4"/>
          <w:sz w:val="20"/>
        </w:rPr>
        <w:t xml:space="preserve"> </w:t>
      </w:r>
      <w:r>
        <w:rPr>
          <w:spacing w:val="-2"/>
          <w:w w:val="85"/>
          <w:sz w:val="20"/>
        </w:rPr>
        <w:t>planted forests found on Kakira sugar plantation and Lugazi</w:t>
      </w:r>
    </w:p>
    <w:p w:rsidR="00E5575B" w:rsidRDefault="00D512E5">
      <w:pPr>
        <w:pStyle w:val="ListParagraph"/>
        <w:numPr>
          <w:ilvl w:val="1"/>
          <w:numId w:val="38"/>
        </w:numPr>
        <w:tabs>
          <w:tab w:val="left" w:pos="1090"/>
        </w:tabs>
        <w:spacing w:before="1" w:line="242" w:lineRule="auto"/>
        <w:ind w:right="626" w:firstLine="0"/>
        <w:rPr>
          <w:sz w:val="20"/>
        </w:rPr>
      </w:pPr>
      <w:r>
        <w:rPr>
          <w:w w:val="85"/>
          <w:sz w:val="20"/>
        </w:rPr>
        <w:t xml:space="preserve">Forests are major provider of both traditional and modern medicine derived from leaves, barks and roots for treating various diseases to </w:t>
      </w:r>
      <w:r>
        <w:rPr>
          <w:spacing w:val="-2"/>
          <w:w w:val="90"/>
          <w:sz w:val="20"/>
        </w:rPr>
        <w:t>contribute in maintaining the health standards of people. E.g. Aloe Vera and Moringa trees can treat over 200 ailments found</w:t>
      </w:r>
      <w:r>
        <w:rPr>
          <w:sz w:val="20"/>
        </w:rPr>
        <w:t xml:space="preserve"> </w:t>
      </w:r>
      <w:r>
        <w:rPr>
          <w:spacing w:val="-2"/>
          <w:w w:val="90"/>
          <w:sz w:val="20"/>
        </w:rPr>
        <w:t>in Mabira and Budongo.</w:t>
      </w:r>
    </w:p>
    <w:p w:rsidR="00E5575B" w:rsidRDefault="00D512E5">
      <w:pPr>
        <w:pStyle w:val="ListParagraph"/>
        <w:numPr>
          <w:ilvl w:val="1"/>
          <w:numId w:val="38"/>
        </w:numPr>
        <w:tabs>
          <w:tab w:val="left" w:pos="1090"/>
        </w:tabs>
        <w:ind w:right="628" w:firstLine="0"/>
        <w:rPr>
          <w:sz w:val="20"/>
        </w:rPr>
      </w:pPr>
      <w:r>
        <w:rPr>
          <w:w w:val="80"/>
          <w:sz w:val="20"/>
        </w:rPr>
        <w:t>Forests are areas where rivers</w:t>
      </w:r>
      <w:r>
        <w:rPr>
          <w:sz w:val="20"/>
        </w:rPr>
        <w:t xml:space="preserve"> </w:t>
      </w:r>
      <w:r>
        <w:rPr>
          <w:w w:val="80"/>
          <w:sz w:val="20"/>
        </w:rPr>
        <w:t>and streams originate or</w:t>
      </w:r>
      <w:r>
        <w:rPr>
          <w:sz w:val="20"/>
        </w:rPr>
        <w:t xml:space="preserve"> </w:t>
      </w:r>
      <w:r>
        <w:rPr>
          <w:w w:val="80"/>
          <w:sz w:val="20"/>
        </w:rPr>
        <w:t>where they get their</w:t>
      </w:r>
      <w:r>
        <w:rPr>
          <w:sz w:val="20"/>
        </w:rPr>
        <w:t xml:space="preserve"> </w:t>
      </w:r>
      <w:r>
        <w:rPr>
          <w:w w:val="80"/>
          <w:sz w:val="20"/>
        </w:rPr>
        <w:t>waters. They protect</w:t>
      </w:r>
      <w:r>
        <w:rPr>
          <w:sz w:val="20"/>
        </w:rPr>
        <w:t xml:space="preserve"> </w:t>
      </w:r>
      <w:r>
        <w:rPr>
          <w:w w:val="80"/>
          <w:sz w:val="20"/>
        </w:rPr>
        <w:t>such areas from drying up</w:t>
      </w:r>
      <w:r>
        <w:rPr>
          <w:sz w:val="20"/>
        </w:rPr>
        <w:t xml:space="preserve"> </w:t>
      </w:r>
      <w:r>
        <w:rPr>
          <w:w w:val="80"/>
          <w:sz w:val="20"/>
        </w:rPr>
        <w:t>because once they</w:t>
      </w:r>
      <w:r>
        <w:rPr>
          <w:spacing w:val="40"/>
          <w:sz w:val="20"/>
        </w:rPr>
        <w:t xml:space="preserve"> </w:t>
      </w:r>
      <w:r>
        <w:rPr>
          <w:spacing w:val="-2"/>
          <w:w w:val="85"/>
          <w:sz w:val="20"/>
        </w:rPr>
        <w:t>are dry; the rivers too will dry up.</w:t>
      </w:r>
      <w:r>
        <w:rPr>
          <w:spacing w:val="-4"/>
          <w:sz w:val="20"/>
        </w:rPr>
        <w:t xml:space="preserve"> </w:t>
      </w:r>
      <w:r>
        <w:rPr>
          <w:spacing w:val="-2"/>
          <w:w w:val="85"/>
          <w:sz w:val="20"/>
        </w:rPr>
        <w:t>E.g. river Ssezibwa and river Musamya originate from Mabira forests.</w:t>
      </w:r>
    </w:p>
    <w:p w:rsidR="00E5575B" w:rsidRDefault="00D512E5">
      <w:pPr>
        <w:pStyle w:val="ListParagraph"/>
        <w:numPr>
          <w:ilvl w:val="1"/>
          <w:numId w:val="38"/>
        </w:numPr>
        <w:tabs>
          <w:tab w:val="left" w:pos="1090"/>
        </w:tabs>
        <w:spacing w:line="242" w:lineRule="auto"/>
        <w:ind w:right="624" w:firstLine="0"/>
        <w:rPr>
          <w:sz w:val="20"/>
        </w:rPr>
      </w:pPr>
      <w:r>
        <w:rPr>
          <w:w w:val="80"/>
          <w:sz w:val="20"/>
        </w:rPr>
        <w:t>Forests provide different wood types as raw materials especially soft wood to the wood and pulp industries that make papers,</w:t>
      </w:r>
      <w:r>
        <w:rPr>
          <w:sz w:val="20"/>
        </w:rPr>
        <w:t xml:space="preserve"> </w:t>
      </w:r>
      <w:r>
        <w:rPr>
          <w:w w:val="80"/>
          <w:sz w:val="20"/>
        </w:rPr>
        <w:t>match box, paper</w:t>
      </w:r>
      <w:r>
        <w:rPr>
          <w:spacing w:val="40"/>
          <w:sz w:val="20"/>
        </w:rPr>
        <w:t xml:space="preserve"> </w:t>
      </w:r>
      <w:r>
        <w:rPr>
          <w:w w:val="85"/>
          <w:sz w:val="20"/>
        </w:rPr>
        <w:t>box,</w:t>
      </w:r>
      <w:r>
        <w:rPr>
          <w:spacing w:val="-6"/>
          <w:w w:val="85"/>
          <w:sz w:val="20"/>
        </w:rPr>
        <w:t xml:space="preserve"> </w:t>
      </w:r>
      <w:r>
        <w:rPr>
          <w:w w:val="85"/>
          <w:sz w:val="20"/>
        </w:rPr>
        <w:t>etc.</w:t>
      </w:r>
      <w:r>
        <w:rPr>
          <w:spacing w:val="-5"/>
          <w:w w:val="85"/>
          <w:sz w:val="20"/>
        </w:rPr>
        <w:t xml:space="preserve"> </w:t>
      </w:r>
      <w:r>
        <w:rPr>
          <w:w w:val="85"/>
          <w:sz w:val="20"/>
        </w:rPr>
        <w:t>E.g.</w:t>
      </w:r>
      <w:r>
        <w:rPr>
          <w:spacing w:val="-5"/>
          <w:w w:val="85"/>
          <w:sz w:val="20"/>
        </w:rPr>
        <w:t xml:space="preserve"> </w:t>
      </w:r>
      <w:r>
        <w:rPr>
          <w:w w:val="85"/>
          <w:sz w:val="20"/>
        </w:rPr>
        <w:t>Nile</w:t>
      </w:r>
      <w:r>
        <w:rPr>
          <w:spacing w:val="-6"/>
          <w:w w:val="85"/>
          <w:sz w:val="20"/>
        </w:rPr>
        <w:t xml:space="preserve"> </w:t>
      </w:r>
      <w:r>
        <w:rPr>
          <w:w w:val="85"/>
          <w:sz w:val="20"/>
        </w:rPr>
        <w:t>Ply</w:t>
      </w:r>
      <w:r>
        <w:rPr>
          <w:spacing w:val="-5"/>
          <w:w w:val="85"/>
          <w:sz w:val="20"/>
        </w:rPr>
        <w:t xml:space="preserve"> </w:t>
      </w:r>
      <w:r>
        <w:rPr>
          <w:w w:val="85"/>
          <w:sz w:val="20"/>
        </w:rPr>
        <w:t>Ltd</w:t>
      </w:r>
      <w:r>
        <w:rPr>
          <w:spacing w:val="-5"/>
          <w:w w:val="85"/>
          <w:sz w:val="20"/>
        </w:rPr>
        <w:t xml:space="preserve"> </w:t>
      </w:r>
      <w:r>
        <w:rPr>
          <w:w w:val="85"/>
          <w:sz w:val="20"/>
        </w:rPr>
        <w:t>in</w:t>
      </w:r>
      <w:r>
        <w:rPr>
          <w:spacing w:val="-6"/>
          <w:w w:val="85"/>
          <w:sz w:val="20"/>
        </w:rPr>
        <w:t xml:space="preserve"> </w:t>
      </w:r>
      <w:r>
        <w:rPr>
          <w:w w:val="85"/>
          <w:sz w:val="20"/>
        </w:rPr>
        <w:t>Jinja</w:t>
      </w:r>
      <w:r>
        <w:rPr>
          <w:spacing w:val="-5"/>
          <w:w w:val="85"/>
          <w:sz w:val="20"/>
        </w:rPr>
        <w:t xml:space="preserve"> </w:t>
      </w:r>
      <w:r>
        <w:rPr>
          <w:w w:val="85"/>
          <w:sz w:val="20"/>
        </w:rPr>
        <w:t>depends</w:t>
      </w:r>
      <w:r>
        <w:rPr>
          <w:spacing w:val="-5"/>
          <w:w w:val="85"/>
          <w:sz w:val="20"/>
        </w:rPr>
        <w:t xml:space="preserve"> </w:t>
      </w:r>
      <w:r>
        <w:rPr>
          <w:w w:val="85"/>
          <w:sz w:val="20"/>
        </w:rPr>
        <w:t>on</w:t>
      </w:r>
      <w:r>
        <w:rPr>
          <w:spacing w:val="-6"/>
          <w:w w:val="85"/>
          <w:sz w:val="20"/>
        </w:rPr>
        <w:t xml:space="preserve"> </w:t>
      </w:r>
      <w:r>
        <w:rPr>
          <w:w w:val="85"/>
          <w:sz w:val="20"/>
        </w:rPr>
        <w:t>Mabira</w:t>
      </w:r>
      <w:r>
        <w:rPr>
          <w:spacing w:val="-5"/>
          <w:w w:val="85"/>
          <w:sz w:val="20"/>
        </w:rPr>
        <w:t xml:space="preserve"> </w:t>
      </w:r>
      <w:r>
        <w:rPr>
          <w:w w:val="85"/>
          <w:sz w:val="20"/>
        </w:rPr>
        <w:t>forests</w:t>
      </w:r>
      <w:r>
        <w:rPr>
          <w:spacing w:val="-5"/>
          <w:w w:val="85"/>
          <w:sz w:val="20"/>
        </w:rPr>
        <w:t xml:space="preserve"> </w:t>
      </w:r>
      <w:r>
        <w:rPr>
          <w:w w:val="85"/>
          <w:sz w:val="20"/>
        </w:rPr>
        <w:t>for</w:t>
      </w:r>
      <w:r>
        <w:rPr>
          <w:spacing w:val="-6"/>
          <w:w w:val="85"/>
          <w:sz w:val="20"/>
        </w:rPr>
        <w:t xml:space="preserve"> </w:t>
      </w:r>
      <w:r>
        <w:rPr>
          <w:w w:val="85"/>
          <w:sz w:val="20"/>
        </w:rPr>
        <w:t>wood</w:t>
      </w:r>
      <w:r>
        <w:rPr>
          <w:spacing w:val="-5"/>
          <w:w w:val="85"/>
          <w:sz w:val="20"/>
        </w:rPr>
        <w:t xml:space="preserve"> </w:t>
      </w:r>
      <w:r>
        <w:rPr>
          <w:w w:val="85"/>
          <w:sz w:val="20"/>
        </w:rPr>
        <w:t>and</w:t>
      </w:r>
      <w:r>
        <w:rPr>
          <w:spacing w:val="-5"/>
          <w:w w:val="85"/>
          <w:sz w:val="20"/>
        </w:rPr>
        <w:t xml:space="preserve"> </w:t>
      </w:r>
      <w:r>
        <w:rPr>
          <w:w w:val="85"/>
          <w:sz w:val="20"/>
        </w:rPr>
        <w:t>veneer</w:t>
      </w:r>
      <w:r>
        <w:rPr>
          <w:spacing w:val="-5"/>
          <w:w w:val="85"/>
          <w:sz w:val="20"/>
        </w:rPr>
        <w:t xml:space="preserve"> </w:t>
      </w:r>
      <w:r>
        <w:rPr>
          <w:w w:val="85"/>
          <w:sz w:val="20"/>
        </w:rPr>
        <w:t>logs</w:t>
      </w:r>
      <w:r>
        <w:rPr>
          <w:spacing w:val="-6"/>
          <w:w w:val="85"/>
          <w:sz w:val="20"/>
        </w:rPr>
        <w:t xml:space="preserve"> </w:t>
      </w:r>
      <w:r>
        <w:rPr>
          <w:w w:val="85"/>
          <w:sz w:val="20"/>
        </w:rPr>
        <w:t>supply</w:t>
      </w:r>
    </w:p>
    <w:p w:rsidR="00E5575B" w:rsidRDefault="00D512E5">
      <w:pPr>
        <w:pStyle w:val="ListParagraph"/>
        <w:numPr>
          <w:ilvl w:val="1"/>
          <w:numId w:val="38"/>
        </w:numPr>
        <w:tabs>
          <w:tab w:val="left" w:pos="1090"/>
        </w:tabs>
        <w:spacing w:line="242" w:lineRule="auto"/>
        <w:ind w:right="627" w:firstLine="0"/>
        <w:rPr>
          <w:sz w:val="20"/>
        </w:rPr>
      </w:pPr>
      <w:r>
        <w:rPr>
          <w:spacing w:val="-2"/>
          <w:w w:val="85"/>
          <w:sz w:val="20"/>
        </w:rPr>
        <w:t xml:space="preserve">Many Ugandans get food from forestry resources since some forest’s roots act as food and other trees have edible fruits which are depended </w:t>
      </w:r>
      <w:r>
        <w:rPr>
          <w:w w:val="85"/>
          <w:sz w:val="20"/>
        </w:rPr>
        <w:t>on</w:t>
      </w:r>
      <w:r>
        <w:rPr>
          <w:spacing w:val="-5"/>
          <w:w w:val="85"/>
          <w:sz w:val="20"/>
        </w:rPr>
        <w:t xml:space="preserve"> </w:t>
      </w:r>
      <w:r>
        <w:rPr>
          <w:w w:val="85"/>
          <w:sz w:val="20"/>
        </w:rPr>
        <w:t>by</w:t>
      </w:r>
      <w:r>
        <w:rPr>
          <w:spacing w:val="-4"/>
          <w:w w:val="85"/>
          <w:sz w:val="20"/>
        </w:rPr>
        <w:t xml:space="preserve"> </w:t>
      </w:r>
      <w:r>
        <w:rPr>
          <w:w w:val="85"/>
          <w:sz w:val="20"/>
        </w:rPr>
        <w:t>the</w:t>
      </w:r>
      <w:r>
        <w:rPr>
          <w:spacing w:val="-4"/>
          <w:w w:val="85"/>
          <w:sz w:val="20"/>
        </w:rPr>
        <w:t xml:space="preserve"> </w:t>
      </w:r>
      <w:r>
        <w:rPr>
          <w:w w:val="85"/>
          <w:sz w:val="20"/>
        </w:rPr>
        <w:t>business</w:t>
      </w:r>
      <w:r>
        <w:rPr>
          <w:spacing w:val="-4"/>
          <w:w w:val="85"/>
          <w:sz w:val="20"/>
        </w:rPr>
        <w:t xml:space="preserve"> </w:t>
      </w:r>
      <w:r>
        <w:rPr>
          <w:w w:val="85"/>
          <w:sz w:val="20"/>
        </w:rPr>
        <w:t>people</w:t>
      </w:r>
      <w:r>
        <w:rPr>
          <w:spacing w:val="-4"/>
          <w:w w:val="85"/>
          <w:sz w:val="20"/>
        </w:rPr>
        <w:t xml:space="preserve"> </w:t>
      </w:r>
      <w:r>
        <w:rPr>
          <w:w w:val="85"/>
          <w:sz w:val="20"/>
        </w:rPr>
        <w:t>and</w:t>
      </w:r>
      <w:r>
        <w:rPr>
          <w:spacing w:val="-4"/>
          <w:w w:val="85"/>
          <w:sz w:val="20"/>
        </w:rPr>
        <w:t xml:space="preserve"> </w:t>
      </w:r>
      <w:r>
        <w:rPr>
          <w:w w:val="85"/>
          <w:sz w:val="20"/>
        </w:rPr>
        <w:t>the</w:t>
      </w:r>
      <w:r>
        <w:rPr>
          <w:spacing w:val="-4"/>
          <w:w w:val="85"/>
          <w:sz w:val="20"/>
        </w:rPr>
        <w:t xml:space="preserve"> </w:t>
      </w:r>
      <w:r>
        <w:rPr>
          <w:w w:val="85"/>
          <w:sz w:val="20"/>
        </w:rPr>
        <w:t>pygmies</w:t>
      </w:r>
      <w:r>
        <w:rPr>
          <w:spacing w:val="-4"/>
          <w:w w:val="85"/>
          <w:sz w:val="20"/>
        </w:rPr>
        <w:t xml:space="preserve"> </w:t>
      </w:r>
      <w:r>
        <w:rPr>
          <w:w w:val="85"/>
          <w:sz w:val="20"/>
        </w:rPr>
        <w:t>as</w:t>
      </w:r>
      <w:r>
        <w:rPr>
          <w:spacing w:val="-4"/>
          <w:w w:val="85"/>
          <w:sz w:val="20"/>
        </w:rPr>
        <w:t xml:space="preserve"> </w:t>
      </w:r>
      <w:r>
        <w:rPr>
          <w:w w:val="85"/>
          <w:sz w:val="20"/>
        </w:rPr>
        <w:t>well</w:t>
      </w:r>
      <w:r>
        <w:rPr>
          <w:spacing w:val="-5"/>
          <w:w w:val="85"/>
          <w:sz w:val="20"/>
        </w:rPr>
        <w:t xml:space="preserve"> </w:t>
      </w:r>
      <w:r>
        <w:rPr>
          <w:w w:val="85"/>
          <w:sz w:val="20"/>
        </w:rPr>
        <w:t>as</w:t>
      </w:r>
      <w:r>
        <w:rPr>
          <w:spacing w:val="-4"/>
          <w:w w:val="85"/>
          <w:sz w:val="20"/>
        </w:rPr>
        <w:t xml:space="preserve"> </w:t>
      </w:r>
      <w:r>
        <w:rPr>
          <w:w w:val="85"/>
          <w:sz w:val="20"/>
        </w:rPr>
        <w:t>Butwa</w:t>
      </w:r>
      <w:r>
        <w:rPr>
          <w:spacing w:val="-4"/>
          <w:w w:val="85"/>
          <w:sz w:val="20"/>
        </w:rPr>
        <w:t xml:space="preserve"> </w:t>
      </w:r>
      <w:r>
        <w:rPr>
          <w:w w:val="85"/>
          <w:sz w:val="20"/>
        </w:rPr>
        <w:t>of</w:t>
      </w:r>
      <w:r>
        <w:rPr>
          <w:spacing w:val="-4"/>
          <w:w w:val="85"/>
          <w:sz w:val="20"/>
        </w:rPr>
        <w:t xml:space="preserve"> </w:t>
      </w:r>
      <w:r>
        <w:rPr>
          <w:w w:val="85"/>
          <w:sz w:val="20"/>
        </w:rPr>
        <w:t>Western</w:t>
      </w:r>
      <w:r>
        <w:rPr>
          <w:spacing w:val="-4"/>
          <w:w w:val="85"/>
          <w:sz w:val="20"/>
        </w:rPr>
        <w:t xml:space="preserve"> </w:t>
      </w:r>
      <w:r>
        <w:rPr>
          <w:w w:val="85"/>
          <w:sz w:val="20"/>
        </w:rPr>
        <w:t>Uganda</w:t>
      </w:r>
      <w:r>
        <w:rPr>
          <w:spacing w:val="-4"/>
          <w:w w:val="85"/>
          <w:sz w:val="20"/>
        </w:rPr>
        <w:t xml:space="preserve"> </w:t>
      </w:r>
      <w:r>
        <w:rPr>
          <w:w w:val="85"/>
          <w:sz w:val="20"/>
        </w:rPr>
        <w:t>in</w:t>
      </w:r>
      <w:r>
        <w:rPr>
          <w:spacing w:val="-4"/>
          <w:w w:val="85"/>
          <w:sz w:val="20"/>
        </w:rPr>
        <w:t xml:space="preserve"> </w:t>
      </w:r>
      <w:r>
        <w:rPr>
          <w:w w:val="85"/>
          <w:sz w:val="20"/>
        </w:rPr>
        <w:t>Mt.</w:t>
      </w:r>
      <w:r>
        <w:rPr>
          <w:spacing w:val="-4"/>
          <w:w w:val="85"/>
          <w:sz w:val="20"/>
        </w:rPr>
        <w:t xml:space="preserve"> </w:t>
      </w:r>
      <w:r>
        <w:rPr>
          <w:w w:val="85"/>
          <w:sz w:val="20"/>
        </w:rPr>
        <w:t>Rwenzori</w:t>
      </w:r>
      <w:r>
        <w:rPr>
          <w:spacing w:val="-4"/>
          <w:w w:val="85"/>
          <w:sz w:val="20"/>
        </w:rPr>
        <w:t xml:space="preserve"> </w:t>
      </w:r>
      <w:r>
        <w:rPr>
          <w:w w:val="85"/>
          <w:sz w:val="20"/>
        </w:rPr>
        <w:t>forests</w:t>
      </w:r>
      <w:r>
        <w:rPr>
          <w:spacing w:val="29"/>
          <w:sz w:val="20"/>
        </w:rPr>
        <w:t xml:space="preserve"> </w:t>
      </w:r>
      <w:r>
        <w:rPr>
          <w:w w:val="85"/>
          <w:sz w:val="20"/>
        </w:rPr>
        <w:t>like</w:t>
      </w:r>
      <w:r>
        <w:rPr>
          <w:spacing w:val="-4"/>
          <w:w w:val="85"/>
          <w:sz w:val="20"/>
        </w:rPr>
        <w:t xml:space="preserve"> </w:t>
      </w:r>
      <w:r>
        <w:rPr>
          <w:w w:val="85"/>
          <w:sz w:val="20"/>
        </w:rPr>
        <w:t>jack</w:t>
      </w:r>
      <w:r>
        <w:rPr>
          <w:spacing w:val="-4"/>
          <w:w w:val="85"/>
          <w:sz w:val="20"/>
        </w:rPr>
        <w:t xml:space="preserve"> </w:t>
      </w:r>
      <w:r>
        <w:rPr>
          <w:w w:val="85"/>
          <w:sz w:val="20"/>
        </w:rPr>
        <w:t>fruits,</w:t>
      </w:r>
      <w:r>
        <w:rPr>
          <w:spacing w:val="-4"/>
          <w:w w:val="85"/>
          <w:sz w:val="20"/>
        </w:rPr>
        <w:t xml:space="preserve"> </w:t>
      </w:r>
      <w:r>
        <w:rPr>
          <w:w w:val="85"/>
          <w:sz w:val="20"/>
        </w:rPr>
        <w:t>mangos,</w:t>
      </w:r>
      <w:r>
        <w:rPr>
          <w:spacing w:val="-6"/>
          <w:w w:val="85"/>
          <w:sz w:val="20"/>
        </w:rPr>
        <w:t xml:space="preserve"> </w:t>
      </w:r>
      <w:r>
        <w:rPr>
          <w:w w:val="85"/>
          <w:sz w:val="20"/>
        </w:rPr>
        <w:t>cocoa,</w:t>
      </w:r>
      <w:r>
        <w:rPr>
          <w:spacing w:val="-4"/>
          <w:w w:val="85"/>
          <w:sz w:val="20"/>
        </w:rPr>
        <w:t xml:space="preserve"> </w:t>
      </w:r>
      <w:r>
        <w:rPr>
          <w:w w:val="85"/>
          <w:sz w:val="20"/>
        </w:rPr>
        <w:t>cashew nut, avocado, solanum indica (Katunkuma), …</w:t>
      </w:r>
    </w:p>
    <w:p w:rsidR="00E5575B" w:rsidRDefault="00D512E5">
      <w:pPr>
        <w:pStyle w:val="ListParagraph"/>
        <w:numPr>
          <w:ilvl w:val="1"/>
          <w:numId w:val="38"/>
        </w:numPr>
        <w:tabs>
          <w:tab w:val="left" w:pos="1090"/>
        </w:tabs>
        <w:ind w:right="625" w:firstLine="0"/>
        <w:rPr>
          <w:sz w:val="20"/>
        </w:rPr>
      </w:pPr>
      <w:r>
        <w:rPr>
          <w:spacing w:val="-2"/>
          <w:w w:val="85"/>
          <w:sz w:val="20"/>
        </w:rPr>
        <w:t>Forests such as Bwindi are used as homes for animals and birds like monkeys, Gorillas, tree squirrels, leopards, chimpanzees</w:t>
      </w:r>
      <w:proofErr w:type="gramStart"/>
      <w:r>
        <w:rPr>
          <w:spacing w:val="-2"/>
          <w:w w:val="85"/>
          <w:sz w:val="20"/>
        </w:rPr>
        <w:t>,…</w:t>
      </w:r>
      <w:proofErr w:type="gramEnd"/>
      <w:r>
        <w:rPr>
          <w:spacing w:val="-2"/>
          <w:w w:val="85"/>
          <w:sz w:val="20"/>
        </w:rPr>
        <w:t xml:space="preserve"> which has in turn</w:t>
      </w:r>
      <w:r>
        <w:rPr>
          <w:spacing w:val="-4"/>
          <w:w w:val="85"/>
          <w:sz w:val="20"/>
        </w:rPr>
        <w:t xml:space="preserve"> </w:t>
      </w:r>
      <w:r>
        <w:rPr>
          <w:spacing w:val="-2"/>
          <w:w w:val="85"/>
          <w:sz w:val="20"/>
        </w:rPr>
        <w:t>promoted</w:t>
      </w:r>
      <w:r>
        <w:rPr>
          <w:spacing w:val="-9"/>
          <w:w w:val="85"/>
          <w:sz w:val="20"/>
        </w:rPr>
        <w:t xml:space="preserve"> </w:t>
      </w:r>
      <w:r>
        <w:rPr>
          <w:spacing w:val="-2"/>
          <w:w w:val="85"/>
          <w:sz w:val="20"/>
        </w:rPr>
        <w:t>eco</w:t>
      </w:r>
      <w:r>
        <w:rPr>
          <w:spacing w:val="-12"/>
          <w:w w:val="85"/>
          <w:sz w:val="20"/>
        </w:rPr>
        <w:t xml:space="preserve"> </w:t>
      </w:r>
      <w:r>
        <w:rPr>
          <w:spacing w:val="-2"/>
          <w:w w:val="85"/>
          <w:sz w:val="20"/>
        </w:rPr>
        <w:t>-</w:t>
      </w:r>
      <w:r>
        <w:rPr>
          <w:spacing w:val="-9"/>
          <w:w w:val="85"/>
          <w:sz w:val="20"/>
        </w:rPr>
        <w:t xml:space="preserve"> </w:t>
      </w:r>
      <w:r>
        <w:rPr>
          <w:spacing w:val="-2"/>
          <w:w w:val="85"/>
          <w:sz w:val="20"/>
        </w:rPr>
        <w:t>tourism</w:t>
      </w:r>
      <w:r>
        <w:rPr>
          <w:spacing w:val="-9"/>
          <w:w w:val="85"/>
          <w:sz w:val="20"/>
        </w:rPr>
        <w:t xml:space="preserve"> </w:t>
      </w:r>
      <w:r>
        <w:rPr>
          <w:spacing w:val="-2"/>
          <w:w w:val="85"/>
          <w:sz w:val="20"/>
        </w:rPr>
        <w:t>thereby</w:t>
      </w:r>
      <w:r>
        <w:rPr>
          <w:spacing w:val="-3"/>
          <w:w w:val="85"/>
          <w:sz w:val="20"/>
        </w:rPr>
        <w:t xml:space="preserve"> </w:t>
      </w:r>
      <w:r>
        <w:rPr>
          <w:spacing w:val="-2"/>
          <w:w w:val="85"/>
          <w:sz w:val="20"/>
        </w:rPr>
        <w:t>generating</w:t>
      </w:r>
      <w:r>
        <w:rPr>
          <w:spacing w:val="-4"/>
          <w:w w:val="85"/>
          <w:sz w:val="20"/>
        </w:rPr>
        <w:t xml:space="preserve"> </w:t>
      </w:r>
      <w:r>
        <w:rPr>
          <w:spacing w:val="-2"/>
          <w:w w:val="85"/>
          <w:sz w:val="20"/>
        </w:rPr>
        <w:t>foreign</w:t>
      </w:r>
      <w:r>
        <w:rPr>
          <w:spacing w:val="-3"/>
          <w:w w:val="85"/>
          <w:sz w:val="20"/>
        </w:rPr>
        <w:t xml:space="preserve"> </w:t>
      </w:r>
      <w:r>
        <w:rPr>
          <w:spacing w:val="-2"/>
          <w:w w:val="85"/>
          <w:sz w:val="20"/>
        </w:rPr>
        <w:t>exchange</w:t>
      </w:r>
      <w:r>
        <w:rPr>
          <w:spacing w:val="-10"/>
          <w:sz w:val="20"/>
        </w:rPr>
        <w:t xml:space="preserve"> </w:t>
      </w:r>
      <w:r>
        <w:rPr>
          <w:spacing w:val="-2"/>
          <w:w w:val="85"/>
          <w:sz w:val="20"/>
        </w:rPr>
        <w:t>inflow</w:t>
      </w:r>
      <w:r>
        <w:rPr>
          <w:spacing w:val="-10"/>
          <w:sz w:val="20"/>
        </w:rPr>
        <w:t xml:space="preserve"> </w:t>
      </w:r>
      <w:r>
        <w:rPr>
          <w:spacing w:val="-2"/>
          <w:w w:val="85"/>
          <w:sz w:val="20"/>
        </w:rPr>
        <w:t>in</w:t>
      </w:r>
      <w:r>
        <w:rPr>
          <w:spacing w:val="-3"/>
          <w:w w:val="85"/>
          <w:sz w:val="20"/>
        </w:rPr>
        <w:t xml:space="preserve"> </w:t>
      </w:r>
      <w:r>
        <w:rPr>
          <w:spacing w:val="-2"/>
          <w:w w:val="85"/>
          <w:sz w:val="20"/>
        </w:rPr>
        <w:t>Uganda.</w:t>
      </w:r>
    </w:p>
    <w:p w:rsidR="00E5575B" w:rsidRDefault="00D512E5">
      <w:pPr>
        <w:pStyle w:val="ListParagraph"/>
        <w:numPr>
          <w:ilvl w:val="1"/>
          <w:numId w:val="38"/>
        </w:numPr>
        <w:tabs>
          <w:tab w:val="left" w:pos="1090"/>
        </w:tabs>
        <w:spacing w:line="242" w:lineRule="auto"/>
        <w:ind w:right="627" w:firstLine="0"/>
        <w:rPr>
          <w:sz w:val="20"/>
        </w:rPr>
      </w:pPr>
      <w:r>
        <w:rPr>
          <w:w w:val="85"/>
          <w:sz w:val="20"/>
        </w:rPr>
        <w:t xml:space="preserve">Forests regulate the temperature in their locations by making them cool and mild conditions for human settlement e.g. Kitubulu forest in Entebbe clean the environment through absorbing the green house gases like carbon dioxide, carbon monoxide, methane, … At the same time, </w:t>
      </w:r>
      <w:r>
        <w:rPr>
          <w:w w:val="80"/>
          <w:sz w:val="20"/>
        </w:rPr>
        <w:t>trees release oxygen during day</w:t>
      </w:r>
      <w:r>
        <w:rPr>
          <w:sz w:val="20"/>
        </w:rPr>
        <w:t xml:space="preserve"> </w:t>
      </w:r>
      <w:r>
        <w:rPr>
          <w:w w:val="80"/>
          <w:sz w:val="20"/>
        </w:rPr>
        <w:t>and this is used for breathing purposes in animals like the gorillas</w:t>
      </w:r>
      <w:r>
        <w:rPr>
          <w:sz w:val="20"/>
        </w:rPr>
        <w:t xml:space="preserve"> </w:t>
      </w:r>
      <w:r>
        <w:rPr>
          <w:w w:val="80"/>
          <w:sz w:val="20"/>
        </w:rPr>
        <w:t>and chimpanzees in Mgahinga.</w:t>
      </w:r>
    </w:p>
    <w:p w:rsidR="00E5575B" w:rsidRDefault="00D512E5">
      <w:pPr>
        <w:pStyle w:val="ListParagraph"/>
        <w:numPr>
          <w:ilvl w:val="1"/>
          <w:numId w:val="38"/>
        </w:numPr>
        <w:tabs>
          <w:tab w:val="left" w:pos="1090"/>
        </w:tabs>
        <w:spacing w:line="242" w:lineRule="auto"/>
        <w:ind w:right="631" w:firstLine="0"/>
        <w:rPr>
          <w:sz w:val="20"/>
        </w:rPr>
      </w:pPr>
      <w:r>
        <w:rPr>
          <w:w w:val="85"/>
          <w:sz w:val="20"/>
        </w:rPr>
        <w:t>Forests</w:t>
      </w:r>
      <w:r>
        <w:rPr>
          <w:spacing w:val="-1"/>
          <w:w w:val="85"/>
          <w:sz w:val="20"/>
        </w:rPr>
        <w:t xml:space="preserve"> </w:t>
      </w:r>
      <w:r>
        <w:rPr>
          <w:w w:val="85"/>
          <w:sz w:val="20"/>
        </w:rPr>
        <w:t>like</w:t>
      </w:r>
      <w:r>
        <w:rPr>
          <w:spacing w:val="-1"/>
          <w:w w:val="85"/>
          <w:sz w:val="20"/>
        </w:rPr>
        <w:t xml:space="preserve"> </w:t>
      </w:r>
      <w:r>
        <w:rPr>
          <w:w w:val="85"/>
          <w:sz w:val="20"/>
        </w:rPr>
        <w:t>Mabira,</w:t>
      </w:r>
      <w:r>
        <w:rPr>
          <w:spacing w:val="-1"/>
          <w:w w:val="85"/>
          <w:sz w:val="20"/>
        </w:rPr>
        <w:t xml:space="preserve"> </w:t>
      </w:r>
      <w:r>
        <w:rPr>
          <w:w w:val="85"/>
          <w:sz w:val="20"/>
        </w:rPr>
        <w:t>Budongo,</w:t>
      </w:r>
      <w:r>
        <w:rPr>
          <w:spacing w:val="-1"/>
          <w:w w:val="85"/>
          <w:sz w:val="20"/>
        </w:rPr>
        <w:t xml:space="preserve"> </w:t>
      </w:r>
      <w:r>
        <w:rPr>
          <w:w w:val="85"/>
          <w:sz w:val="20"/>
        </w:rPr>
        <w:t>Kibale,</w:t>
      </w:r>
      <w:r>
        <w:rPr>
          <w:spacing w:val="-1"/>
          <w:w w:val="85"/>
          <w:sz w:val="20"/>
        </w:rPr>
        <w:t xml:space="preserve"> </w:t>
      </w:r>
      <w:r>
        <w:rPr>
          <w:w w:val="85"/>
          <w:sz w:val="20"/>
        </w:rPr>
        <w:t>etc</w:t>
      </w:r>
      <w:r>
        <w:rPr>
          <w:spacing w:val="-1"/>
          <w:w w:val="85"/>
          <w:sz w:val="20"/>
        </w:rPr>
        <w:t xml:space="preserve"> </w:t>
      </w:r>
      <w:r>
        <w:rPr>
          <w:w w:val="85"/>
          <w:sz w:val="20"/>
        </w:rPr>
        <w:t>are</w:t>
      </w:r>
      <w:r>
        <w:rPr>
          <w:spacing w:val="-1"/>
          <w:w w:val="85"/>
          <w:sz w:val="20"/>
        </w:rPr>
        <w:t xml:space="preserve"> </w:t>
      </w:r>
      <w:r>
        <w:rPr>
          <w:w w:val="85"/>
          <w:sz w:val="20"/>
        </w:rPr>
        <w:t>a</w:t>
      </w:r>
      <w:r>
        <w:rPr>
          <w:spacing w:val="-1"/>
          <w:w w:val="85"/>
          <w:sz w:val="20"/>
        </w:rPr>
        <w:t xml:space="preserve"> </w:t>
      </w:r>
      <w:r>
        <w:rPr>
          <w:w w:val="85"/>
          <w:sz w:val="20"/>
        </w:rPr>
        <w:t>source</w:t>
      </w:r>
      <w:r>
        <w:rPr>
          <w:spacing w:val="-1"/>
          <w:w w:val="85"/>
          <w:sz w:val="20"/>
        </w:rPr>
        <w:t xml:space="preserve"> </w:t>
      </w:r>
      <w:r>
        <w:rPr>
          <w:w w:val="85"/>
          <w:sz w:val="20"/>
        </w:rPr>
        <w:t>of</w:t>
      </w:r>
      <w:r>
        <w:rPr>
          <w:spacing w:val="-1"/>
          <w:w w:val="85"/>
          <w:sz w:val="20"/>
        </w:rPr>
        <w:t xml:space="preserve"> </w:t>
      </w:r>
      <w:r>
        <w:rPr>
          <w:w w:val="85"/>
          <w:sz w:val="20"/>
        </w:rPr>
        <w:t>products</w:t>
      </w:r>
      <w:r>
        <w:rPr>
          <w:spacing w:val="-1"/>
          <w:w w:val="85"/>
          <w:sz w:val="20"/>
        </w:rPr>
        <w:t xml:space="preserve"> </w:t>
      </w:r>
      <w:r>
        <w:rPr>
          <w:w w:val="85"/>
          <w:sz w:val="20"/>
        </w:rPr>
        <w:t>such</w:t>
      </w:r>
      <w:r>
        <w:rPr>
          <w:spacing w:val="-1"/>
          <w:w w:val="85"/>
          <w:sz w:val="20"/>
        </w:rPr>
        <w:t xml:space="preserve"> </w:t>
      </w:r>
      <w:r>
        <w:rPr>
          <w:w w:val="85"/>
          <w:sz w:val="20"/>
        </w:rPr>
        <w:t>as</w:t>
      </w:r>
      <w:r>
        <w:rPr>
          <w:spacing w:val="-1"/>
          <w:w w:val="85"/>
          <w:sz w:val="20"/>
        </w:rPr>
        <w:t xml:space="preserve"> </w:t>
      </w:r>
      <w:r>
        <w:rPr>
          <w:w w:val="85"/>
          <w:sz w:val="20"/>
        </w:rPr>
        <w:t>oil</w:t>
      </w:r>
      <w:r>
        <w:rPr>
          <w:spacing w:val="-1"/>
          <w:w w:val="85"/>
          <w:sz w:val="20"/>
        </w:rPr>
        <w:t xml:space="preserve"> </w:t>
      </w:r>
      <w:r>
        <w:rPr>
          <w:w w:val="85"/>
          <w:sz w:val="20"/>
        </w:rPr>
        <w:t>and</w:t>
      </w:r>
      <w:r>
        <w:rPr>
          <w:spacing w:val="-1"/>
          <w:w w:val="85"/>
          <w:sz w:val="20"/>
        </w:rPr>
        <w:t xml:space="preserve"> </w:t>
      </w:r>
      <w:r>
        <w:rPr>
          <w:w w:val="85"/>
          <w:sz w:val="20"/>
        </w:rPr>
        <w:t>rubber from palm</w:t>
      </w:r>
      <w:r>
        <w:rPr>
          <w:spacing w:val="-1"/>
          <w:w w:val="85"/>
          <w:sz w:val="20"/>
        </w:rPr>
        <w:t xml:space="preserve"> </w:t>
      </w:r>
      <w:r>
        <w:rPr>
          <w:w w:val="85"/>
          <w:sz w:val="20"/>
        </w:rPr>
        <w:t>oil</w:t>
      </w:r>
      <w:r>
        <w:rPr>
          <w:spacing w:val="-1"/>
          <w:w w:val="85"/>
          <w:sz w:val="20"/>
        </w:rPr>
        <w:t xml:space="preserve"> </w:t>
      </w:r>
      <w:r>
        <w:rPr>
          <w:w w:val="85"/>
          <w:sz w:val="20"/>
        </w:rPr>
        <w:t>trees</w:t>
      </w:r>
      <w:r>
        <w:rPr>
          <w:spacing w:val="-1"/>
          <w:w w:val="85"/>
          <w:sz w:val="20"/>
        </w:rPr>
        <w:t xml:space="preserve"> </w:t>
      </w:r>
      <w:r>
        <w:rPr>
          <w:w w:val="85"/>
          <w:sz w:val="20"/>
        </w:rPr>
        <w:t>and</w:t>
      </w:r>
      <w:r>
        <w:rPr>
          <w:spacing w:val="-1"/>
          <w:w w:val="85"/>
          <w:sz w:val="20"/>
        </w:rPr>
        <w:t xml:space="preserve"> </w:t>
      </w:r>
      <w:r>
        <w:rPr>
          <w:w w:val="85"/>
          <w:sz w:val="20"/>
        </w:rPr>
        <w:t>rubber</w:t>
      </w:r>
      <w:r>
        <w:rPr>
          <w:spacing w:val="-1"/>
          <w:w w:val="85"/>
          <w:sz w:val="20"/>
        </w:rPr>
        <w:t xml:space="preserve"> </w:t>
      </w:r>
      <w:r>
        <w:rPr>
          <w:w w:val="85"/>
          <w:sz w:val="20"/>
        </w:rPr>
        <w:t>trees</w:t>
      </w:r>
      <w:r>
        <w:rPr>
          <w:spacing w:val="-3"/>
          <w:w w:val="85"/>
          <w:sz w:val="20"/>
        </w:rPr>
        <w:t xml:space="preserve"> </w:t>
      </w:r>
      <w:r>
        <w:rPr>
          <w:w w:val="85"/>
          <w:sz w:val="20"/>
        </w:rPr>
        <w:t>respectively. Other products include; honey, bee wax, dyes, mushrooms, gum, …</w:t>
      </w:r>
    </w:p>
    <w:p w:rsidR="00E5575B" w:rsidRDefault="00D512E5">
      <w:pPr>
        <w:pStyle w:val="ListParagraph"/>
        <w:numPr>
          <w:ilvl w:val="1"/>
          <w:numId w:val="38"/>
        </w:numPr>
        <w:tabs>
          <w:tab w:val="left" w:pos="1090"/>
        </w:tabs>
        <w:spacing w:line="242" w:lineRule="auto"/>
        <w:ind w:right="622" w:firstLine="0"/>
        <w:rPr>
          <w:sz w:val="20"/>
        </w:rPr>
      </w:pPr>
      <w:r>
        <w:rPr>
          <w:w w:val="80"/>
          <w:sz w:val="20"/>
        </w:rPr>
        <w:t>Forests provide opportunities for physical, emotional and mental recreation through game hunting and picnics e.g.</w:t>
      </w:r>
      <w:r>
        <w:rPr>
          <w:sz w:val="20"/>
        </w:rPr>
        <w:t xml:space="preserve"> </w:t>
      </w:r>
      <w:r>
        <w:rPr>
          <w:w w:val="80"/>
          <w:sz w:val="20"/>
        </w:rPr>
        <w:t>Bwindi</w:t>
      </w:r>
      <w:r>
        <w:rPr>
          <w:sz w:val="20"/>
        </w:rPr>
        <w:t xml:space="preserve"> </w:t>
      </w:r>
      <w:r>
        <w:rPr>
          <w:w w:val="80"/>
          <w:sz w:val="20"/>
        </w:rPr>
        <w:t>is</w:t>
      </w:r>
      <w:r>
        <w:rPr>
          <w:sz w:val="20"/>
        </w:rPr>
        <w:t xml:space="preserve"> </w:t>
      </w:r>
      <w:r>
        <w:rPr>
          <w:w w:val="80"/>
          <w:sz w:val="20"/>
        </w:rPr>
        <w:t>famous for</w:t>
      </w:r>
      <w:r>
        <w:rPr>
          <w:sz w:val="20"/>
        </w:rPr>
        <w:t xml:space="preserve"> </w:t>
      </w:r>
      <w:r>
        <w:rPr>
          <w:w w:val="80"/>
          <w:sz w:val="20"/>
        </w:rPr>
        <w:t>picnics,</w:t>
      </w:r>
      <w:r>
        <w:rPr>
          <w:spacing w:val="80"/>
          <w:sz w:val="20"/>
        </w:rPr>
        <w:t xml:space="preserve"> </w:t>
      </w:r>
      <w:r>
        <w:rPr>
          <w:w w:val="80"/>
          <w:sz w:val="20"/>
        </w:rPr>
        <w:t>bird</w:t>
      </w:r>
      <w:r>
        <w:rPr>
          <w:sz w:val="20"/>
        </w:rPr>
        <w:t xml:space="preserve"> </w:t>
      </w:r>
      <w:r>
        <w:rPr>
          <w:w w:val="80"/>
          <w:sz w:val="20"/>
        </w:rPr>
        <w:t>watching</w:t>
      </w:r>
      <w:r>
        <w:rPr>
          <w:sz w:val="20"/>
        </w:rPr>
        <w:t xml:space="preserve"> </w:t>
      </w:r>
      <w:r>
        <w:rPr>
          <w:w w:val="80"/>
          <w:sz w:val="20"/>
        </w:rPr>
        <w:t>and</w:t>
      </w:r>
      <w:r>
        <w:rPr>
          <w:sz w:val="20"/>
        </w:rPr>
        <w:t xml:space="preserve"> </w:t>
      </w:r>
      <w:r>
        <w:rPr>
          <w:w w:val="80"/>
          <w:sz w:val="20"/>
        </w:rPr>
        <w:t>photographing</w:t>
      </w:r>
      <w:proofErr w:type="gramStart"/>
      <w:r>
        <w:rPr>
          <w:w w:val="80"/>
          <w:sz w:val="20"/>
        </w:rPr>
        <w:t>..</w:t>
      </w:r>
      <w:proofErr w:type="gramEnd"/>
      <w:r>
        <w:rPr>
          <w:sz w:val="20"/>
        </w:rPr>
        <w:t xml:space="preserve"> </w:t>
      </w:r>
      <w:r>
        <w:rPr>
          <w:w w:val="80"/>
          <w:sz w:val="20"/>
        </w:rPr>
        <w:t>Tourists</w:t>
      </w:r>
      <w:r>
        <w:rPr>
          <w:sz w:val="20"/>
        </w:rPr>
        <w:t xml:space="preserve"> </w:t>
      </w:r>
      <w:r>
        <w:rPr>
          <w:w w:val="80"/>
          <w:sz w:val="20"/>
        </w:rPr>
        <w:t>and</w:t>
      </w:r>
      <w:r>
        <w:rPr>
          <w:sz w:val="20"/>
        </w:rPr>
        <w:t xml:space="preserve"> </w:t>
      </w:r>
      <w:r>
        <w:rPr>
          <w:w w:val="80"/>
          <w:sz w:val="20"/>
        </w:rPr>
        <w:t>local</w:t>
      </w:r>
      <w:r>
        <w:rPr>
          <w:sz w:val="20"/>
        </w:rPr>
        <w:t xml:space="preserve"> </w:t>
      </w:r>
      <w:r>
        <w:rPr>
          <w:w w:val="80"/>
          <w:sz w:val="20"/>
        </w:rPr>
        <w:t>people</w:t>
      </w:r>
      <w:r>
        <w:rPr>
          <w:sz w:val="20"/>
        </w:rPr>
        <w:t xml:space="preserve"> </w:t>
      </w:r>
      <w:r>
        <w:rPr>
          <w:w w:val="80"/>
          <w:sz w:val="20"/>
        </w:rPr>
        <w:t>usually</w:t>
      </w:r>
      <w:r>
        <w:rPr>
          <w:sz w:val="20"/>
        </w:rPr>
        <w:t xml:space="preserve"> </w:t>
      </w:r>
      <w:r>
        <w:rPr>
          <w:w w:val="80"/>
          <w:sz w:val="20"/>
        </w:rPr>
        <w:t>use</w:t>
      </w:r>
      <w:r>
        <w:rPr>
          <w:sz w:val="20"/>
        </w:rPr>
        <w:t xml:space="preserve"> </w:t>
      </w:r>
      <w:r>
        <w:rPr>
          <w:w w:val="80"/>
          <w:sz w:val="20"/>
        </w:rPr>
        <w:t>Mabira</w:t>
      </w:r>
      <w:r>
        <w:rPr>
          <w:sz w:val="20"/>
        </w:rPr>
        <w:t xml:space="preserve"> </w:t>
      </w:r>
      <w:r>
        <w:rPr>
          <w:w w:val="80"/>
          <w:sz w:val="20"/>
        </w:rPr>
        <w:t>forest</w:t>
      </w:r>
      <w:r>
        <w:rPr>
          <w:sz w:val="20"/>
        </w:rPr>
        <w:t xml:space="preserve"> </w:t>
      </w:r>
      <w:r>
        <w:rPr>
          <w:w w:val="80"/>
          <w:sz w:val="20"/>
        </w:rPr>
        <w:t>Lodge</w:t>
      </w:r>
      <w:r>
        <w:rPr>
          <w:sz w:val="20"/>
        </w:rPr>
        <w:t xml:space="preserve"> </w:t>
      </w:r>
      <w:r>
        <w:rPr>
          <w:w w:val="80"/>
          <w:sz w:val="20"/>
        </w:rPr>
        <w:t>in</w:t>
      </w:r>
      <w:r>
        <w:rPr>
          <w:sz w:val="20"/>
        </w:rPr>
        <w:t xml:space="preserve"> </w:t>
      </w:r>
      <w:r>
        <w:rPr>
          <w:w w:val="80"/>
          <w:sz w:val="20"/>
        </w:rPr>
        <w:t>Buyikwe</w:t>
      </w:r>
      <w:r>
        <w:rPr>
          <w:sz w:val="20"/>
        </w:rPr>
        <w:t xml:space="preserve"> </w:t>
      </w:r>
      <w:r>
        <w:rPr>
          <w:w w:val="80"/>
          <w:sz w:val="20"/>
        </w:rPr>
        <w:t>operated</w:t>
      </w:r>
      <w:r>
        <w:rPr>
          <w:sz w:val="20"/>
        </w:rPr>
        <w:t xml:space="preserve"> </w:t>
      </w:r>
      <w:r>
        <w:rPr>
          <w:w w:val="80"/>
          <w:sz w:val="20"/>
        </w:rPr>
        <w:t>by</w:t>
      </w:r>
      <w:r>
        <w:rPr>
          <w:sz w:val="20"/>
        </w:rPr>
        <w:t xml:space="preserve"> </w:t>
      </w:r>
      <w:r>
        <w:rPr>
          <w:w w:val="80"/>
          <w:sz w:val="20"/>
        </w:rPr>
        <w:t>Alam</w:t>
      </w:r>
      <w:r>
        <w:rPr>
          <w:sz w:val="20"/>
        </w:rPr>
        <w:t xml:space="preserve"> </w:t>
      </w:r>
      <w:r>
        <w:rPr>
          <w:w w:val="80"/>
          <w:sz w:val="20"/>
        </w:rPr>
        <w:t>group</w:t>
      </w:r>
      <w:r>
        <w:rPr>
          <w:spacing w:val="17"/>
          <w:sz w:val="20"/>
        </w:rPr>
        <w:t xml:space="preserve"> </w:t>
      </w:r>
      <w:r>
        <w:rPr>
          <w:w w:val="80"/>
          <w:sz w:val="20"/>
        </w:rPr>
        <w:t>and</w:t>
      </w:r>
      <w:r>
        <w:rPr>
          <w:sz w:val="20"/>
        </w:rPr>
        <w:t xml:space="preserve"> </w:t>
      </w:r>
      <w:r>
        <w:rPr>
          <w:w w:val="80"/>
          <w:sz w:val="20"/>
        </w:rPr>
        <w:t>Muaroo</w:t>
      </w:r>
      <w:r>
        <w:rPr>
          <w:sz w:val="20"/>
        </w:rPr>
        <w:t xml:space="preserve"> </w:t>
      </w:r>
      <w:r>
        <w:rPr>
          <w:w w:val="80"/>
          <w:sz w:val="20"/>
        </w:rPr>
        <w:t xml:space="preserve">chain </w:t>
      </w:r>
      <w:r>
        <w:rPr>
          <w:spacing w:val="-2"/>
          <w:w w:val="90"/>
          <w:sz w:val="20"/>
        </w:rPr>
        <w:t>for accommodation</w:t>
      </w:r>
      <w:r>
        <w:rPr>
          <w:spacing w:val="-3"/>
          <w:w w:val="90"/>
          <w:sz w:val="20"/>
        </w:rPr>
        <w:t xml:space="preserve"> </w:t>
      </w:r>
      <w:r>
        <w:rPr>
          <w:spacing w:val="-2"/>
          <w:w w:val="90"/>
          <w:sz w:val="20"/>
        </w:rPr>
        <w:t>facilities.</w:t>
      </w:r>
    </w:p>
    <w:p w:rsidR="00E5575B" w:rsidRDefault="00D512E5">
      <w:pPr>
        <w:pStyle w:val="ListParagraph"/>
        <w:numPr>
          <w:ilvl w:val="1"/>
          <w:numId w:val="38"/>
        </w:numPr>
        <w:tabs>
          <w:tab w:val="left" w:pos="1090"/>
        </w:tabs>
        <w:ind w:right="627" w:firstLine="0"/>
        <w:rPr>
          <w:sz w:val="20"/>
        </w:rPr>
      </w:pPr>
      <w:r>
        <w:rPr>
          <w:w w:val="85"/>
          <w:sz w:val="20"/>
        </w:rPr>
        <w:t>Many</w:t>
      </w:r>
      <w:r>
        <w:rPr>
          <w:spacing w:val="-6"/>
          <w:w w:val="85"/>
          <w:sz w:val="20"/>
        </w:rPr>
        <w:t xml:space="preserve"> </w:t>
      </w:r>
      <w:r>
        <w:rPr>
          <w:w w:val="85"/>
          <w:sz w:val="20"/>
        </w:rPr>
        <w:t>crops</w:t>
      </w:r>
      <w:r>
        <w:rPr>
          <w:spacing w:val="-5"/>
          <w:w w:val="85"/>
          <w:sz w:val="20"/>
        </w:rPr>
        <w:t xml:space="preserve"> </w:t>
      </w:r>
      <w:r>
        <w:rPr>
          <w:w w:val="85"/>
          <w:sz w:val="20"/>
        </w:rPr>
        <w:t>such</w:t>
      </w:r>
      <w:r>
        <w:rPr>
          <w:spacing w:val="-5"/>
          <w:w w:val="85"/>
          <w:sz w:val="20"/>
        </w:rPr>
        <w:t xml:space="preserve"> </w:t>
      </w:r>
      <w:r>
        <w:rPr>
          <w:w w:val="85"/>
          <w:sz w:val="20"/>
        </w:rPr>
        <w:t>as</w:t>
      </w:r>
      <w:r>
        <w:rPr>
          <w:spacing w:val="-6"/>
          <w:w w:val="85"/>
          <w:sz w:val="20"/>
        </w:rPr>
        <w:t xml:space="preserve"> </w:t>
      </w:r>
      <w:r>
        <w:rPr>
          <w:w w:val="85"/>
          <w:sz w:val="20"/>
        </w:rPr>
        <w:t>Coffee,</w:t>
      </w:r>
      <w:r>
        <w:rPr>
          <w:spacing w:val="-5"/>
          <w:w w:val="85"/>
          <w:sz w:val="20"/>
        </w:rPr>
        <w:t xml:space="preserve"> </w:t>
      </w:r>
      <w:r>
        <w:rPr>
          <w:w w:val="85"/>
          <w:sz w:val="20"/>
        </w:rPr>
        <w:t>Tea,</w:t>
      </w:r>
      <w:r>
        <w:rPr>
          <w:spacing w:val="-5"/>
          <w:w w:val="85"/>
          <w:sz w:val="20"/>
        </w:rPr>
        <w:t xml:space="preserve"> </w:t>
      </w:r>
      <w:r>
        <w:rPr>
          <w:w w:val="85"/>
          <w:sz w:val="20"/>
        </w:rPr>
        <w:t>Pineapples,</w:t>
      </w:r>
      <w:r>
        <w:rPr>
          <w:spacing w:val="-6"/>
          <w:w w:val="85"/>
          <w:sz w:val="20"/>
        </w:rPr>
        <w:t xml:space="preserve"> </w:t>
      </w:r>
      <w:r>
        <w:rPr>
          <w:w w:val="85"/>
          <w:sz w:val="20"/>
        </w:rPr>
        <w:t>Bananas,</w:t>
      </w:r>
      <w:r>
        <w:rPr>
          <w:spacing w:val="-5"/>
          <w:w w:val="85"/>
          <w:sz w:val="20"/>
        </w:rPr>
        <w:t xml:space="preserve"> </w:t>
      </w:r>
      <w:r>
        <w:rPr>
          <w:w w:val="85"/>
          <w:sz w:val="20"/>
        </w:rPr>
        <w:t>Jack</w:t>
      </w:r>
      <w:r>
        <w:rPr>
          <w:spacing w:val="-5"/>
          <w:w w:val="85"/>
          <w:sz w:val="20"/>
        </w:rPr>
        <w:t xml:space="preserve"> </w:t>
      </w:r>
      <w:r>
        <w:rPr>
          <w:w w:val="85"/>
          <w:sz w:val="20"/>
        </w:rPr>
        <w:t>fruits,</w:t>
      </w:r>
      <w:r>
        <w:rPr>
          <w:spacing w:val="-6"/>
          <w:w w:val="85"/>
          <w:sz w:val="20"/>
        </w:rPr>
        <w:t xml:space="preserve"> </w:t>
      </w:r>
      <w:r>
        <w:rPr>
          <w:w w:val="85"/>
          <w:sz w:val="20"/>
        </w:rPr>
        <w:t>Cassava</w:t>
      </w:r>
      <w:r>
        <w:rPr>
          <w:spacing w:val="-5"/>
          <w:w w:val="85"/>
          <w:sz w:val="20"/>
        </w:rPr>
        <w:t xml:space="preserve"> </w:t>
      </w:r>
      <w:r>
        <w:rPr>
          <w:w w:val="85"/>
          <w:sz w:val="20"/>
        </w:rPr>
        <w:t>and</w:t>
      </w:r>
      <w:r>
        <w:rPr>
          <w:spacing w:val="-5"/>
          <w:w w:val="85"/>
          <w:sz w:val="20"/>
        </w:rPr>
        <w:t xml:space="preserve"> </w:t>
      </w:r>
      <w:r>
        <w:rPr>
          <w:w w:val="85"/>
          <w:sz w:val="20"/>
        </w:rPr>
        <w:t>many</w:t>
      </w:r>
      <w:r>
        <w:rPr>
          <w:spacing w:val="-6"/>
          <w:w w:val="85"/>
          <w:sz w:val="20"/>
        </w:rPr>
        <w:t xml:space="preserve"> </w:t>
      </w:r>
      <w:r>
        <w:rPr>
          <w:w w:val="85"/>
          <w:sz w:val="20"/>
        </w:rPr>
        <w:t>others</w:t>
      </w:r>
      <w:r>
        <w:rPr>
          <w:spacing w:val="-5"/>
          <w:w w:val="85"/>
          <w:sz w:val="20"/>
        </w:rPr>
        <w:t xml:space="preserve"> </w:t>
      </w:r>
      <w:r>
        <w:rPr>
          <w:w w:val="85"/>
          <w:sz w:val="20"/>
        </w:rPr>
        <w:t>originated</w:t>
      </w:r>
      <w:r>
        <w:rPr>
          <w:spacing w:val="-5"/>
          <w:w w:val="85"/>
          <w:sz w:val="20"/>
        </w:rPr>
        <w:t xml:space="preserve"> </w:t>
      </w:r>
      <w:r>
        <w:rPr>
          <w:w w:val="85"/>
          <w:sz w:val="20"/>
        </w:rPr>
        <w:t>from</w:t>
      </w:r>
      <w:r>
        <w:rPr>
          <w:spacing w:val="-5"/>
          <w:w w:val="85"/>
          <w:sz w:val="20"/>
        </w:rPr>
        <w:t xml:space="preserve"> </w:t>
      </w:r>
      <w:r>
        <w:rPr>
          <w:w w:val="85"/>
          <w:sz w:val="20"/>
        </w:rPr>
        <w:t>forests</w:t>
      </w:r>
      <w:r>
        <w:rPr>
          <w:spacing w:val="-6"/>
          <w:w w:val="85"/>
          <w:sz w:val="20"/>
        </w:rPr>
        <w:t xml:space="preserve"> </w:t>
      </w:r>
      <w:r>
        <w:rPr>
          <w:w w:val="85"/>
          <w:sz w:val="20"/>
        </w:rPr>
        <w:t>like</w:t>
      </w:r>
      <w:r>
        <w:rPr>
          <w:spacing w:val="-5"/>
          <w:w w:val="85"/>
          <w:sz w:val="20"/>
        </w:rPr>
        <w:t xml:space="preserve"> </w:t>
      </w:r>
      <w:r>
        <w:rPr>
          <w:w w:val="85"/>
          <w:sz w:val="20"/>
        </w:rPr>
        <w:t>Bwindi</w:t>
      </w:r>
      <w:r>
        <w:rPr>
          <w:spacing w:val="-5"/>
          <w:w w:val="85"/>
          <w:sz w:val="20"/>
        </w:rPr>
        <w:t xml:space="preserve"> </w:t>
      </w:r>
      <w:r>
        <w:rPr>
          <w:w w:val="85"/>
          <w:sz w:val="20"/>
        </w:rPr>
        <w:t>and</w:t>
      </w:r>
      <w:r>
        <w:rPr>
          <w:spacing w:val="-6"/>
          <w:w w:val="85"/>
          <w:sz w:val="20"/>
        </w:rPr>
        <w:t xml:space="preserve"> </w:t>
      </w:r>
      <w:proofErr w:type="gramStart"/>
      <w:r>
        <w:rPr>
          <w:w w:val="85"/>
          <w:sz w:val="20"/>
        </w:rPr>
        <w:t xml:space="preserve">Mabira </w:t>
      </w:r>
      <w:r w:rsidR="008F34DF">
        <w:rPr>
          <w:w w:val="85"/>
          <w:sz w:val="20"/>
        </w:rPr>
        <w:t xml:space="preserve"> </w:t>
      </w:r>
      <w:r>
        <w:rPr>
          <w:w w:val="85"/>
          <w:sz w:val="20"/>
        </w:rPr>
        <w:t>which</w:t>
      </w:r>
      <w:proofErr w:type="gramEnd"/>
      <w:r>
        <w:rPr>
          <w:spacing w:val="-6"/>
          <w:w w:val="85"/>
          <w:sz w:val="20"/>
        </w:rPr>
        <w:t xml:space="preserve"> </w:t>
      </w:r>
      <w:r>
        <w:rPr>
          <w:w w:val="85"/>
          <w:sz w:val="20"/>
        </w:rPr>
        <w:t>man,</w:t>
      </w:r>
      <w:r>
        <w:rPr>
          <w:spacing w:val="-5"/>
          <w:w w:val="85"/>
          <w:sz w:val="20"/>
        </w:rPr>
        <w:t xml:space="preserve"> </w:t>
      </w:r>
      <w:r>
        <w:rPr>
          <w:w w:val="85"/>
          <w:sz w:val="20"/>
        </w:rPr>
        <w:t>wild</w:t>
      </w:r>
      <w:r>
        <w:rPr>
          <w:spacing w:val="-5"/>
          <w:w w:val="85"/>
          <w:sz w:val="20"/>
        </w:rPr>
        <w:t xml:space="preserve"> </w:t>
      </w:r>
      <w:r>
        <w:rPr>
          <w:w w:val="85"/>
          <w:sz w:val="20"/>
        </w:rPr>
        <w:t>animals</w:t>
      </w:r>
      <w:r>
        <w:rPr>
          <w:spacing w:val="-6"/>
          <w:w w:val="85"/>
          <w:sz w:val="20"/>
        </w:rPr>
        <w:t xml:space="preserve"> </w:t>
      </w:r>
      <w:r>
        <w:rPr>
          <w:w w:val="85"/>
          <w:sz w:val="20"/>
        </w:rPr>
        <w:t>and</w:t>
      </w:r>
      <w:r>
        <w:rPr>
          <w:spacing w:val="-5"/>
          <w:w w:val="85"/>
          <w:sz w:val="20"/>
        </w:rPr>
        <w:t xml:space="preserve"> </w:t>
      </w:r>
      <w:r>
        <w:rPr>
          <w:w w:val="85"/>
          <w:sz w:val="20"/>
        </w:rPr>
        <w:t>birds,</w:t>
      </w:r>
      <w:r>
        <w:rPr>
          <w:spacing w:val="-5"/>
          <w:w w:val="85"/>
          <w:sz w:val="20"/>
        </w:rPr>
        <w:t xml:space="preserve"> </w:t>
      </w:r>
      <w:r>
        <w:rPr>
          <w:w w:val="85"/>
          <w:sz w:val="20"/>
        </w:rPr>
        <w:t>uses</w:t>
      </w:r>
      <w:r>
        <w:rPr>
          <w:spacing w:val="-6"/>
          <w:w w:val="85"/>
          <w:sz w:val="20"/>
        </w:rPr>
        <w:t xml:space="preserve"> </w:t>
      </w:r>
      <w:r>
        <w:rPr>
          <w:w w:val="85"/>
          <w:sz w:val="20"/>
        </w:rPr>
        <w:t>as</w:t>
      </w:r>
      <w:r>
        <w:rPr>
          <w:spacing w:val="-5"/>
          <w:w w:val="85"/>
          <w:sz w:val="20"/>
        </w:rPr>
        <w:t xml:space="preserve"> </w:t>
      </w:r>
      <w:r>
        <w:rPr>
          <w:w w:val="85"/>
          <w:sz w:val="20"/>
        </w:rPr>
        <w:t>their</w:t>
      </w:r>
      <w:r>
        <w:rPr>
          <w:spacing w:val="-5"/>
          <w:w w:val="85"/>
          <w:sz w:val="20"/>
        </w:rPr>
        <w:t xml:space="preserve"> </w:t>
      </w:r>
      <w:r>
        <w:rPr>
          <w:w w:val="85"/>
          <w:sz w:val="20"/>
        </w:rPr>
        <w:t>food.</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0"/>
        </w:tabs>
        <w:spacing w:before="6"/>
        <w:ind w:right="622" w:firstLine="0"/>
        <w:rPr>
          <w:sz w:val="20"/>
        </w:rPr>
      </w:pPr>
      <w:r>
        <w:rPr>
          <w:w w:val="80"/>
          <w:sz w:val="20"/>
        </w:rPr>
        <w:lastRenderedPageBreak/>
        <w:t>Forests protect against flooding and silting of lakes and rivers. For example</w:t>
      </w:r>
      <w:r>
        <w:rPr>
          <w:sz w:val="20"/>
        </w:rPr>
        <w:t xml:space="preserve"> </w:t>
      </w:r>
      <w:r>
        <w:rPr>
          <w:w w:val="80"/>
          <w:sz w:val="20"/>
        </w:rPr>
        <w:t xml:space="preserve">the adjacent forests along R. Semliki in Bundibugyo filter their waters </w:t>
      </w:r>
      <w:r>
        <w:rPr>
          <w:w w:val="85"/>
          <w:sz w:val="20"/>
        </w:rPr>
        <w:t>which</w:t>
      </w:r>
      <w:r>
        <w:rPr>
          <w:spacing w:val="-6"/>
          <w:w w:val="85"/>
          <w:sz w:val="20"/>
        </w:rPr>
        <w:t xml:space="preserve"> </w:t>
      </w:r>
      <w:r>
        <w:rPr>
          <w:w w:val="85"/>
          <w:sz w:val="20"/>
        </w:rPr>
        <w:t>have</w:t>
      </w:r>
      <w:r>
        <w:rPr>
          <w:spacing w:val="-5"/>
          <w:w w:val="85"/>
          <w:sz w:val="20"/>
        </w:rPr>
        <w:t xml:space="preserve"> </w:t>
      </w:r>
      <w:r>
        <w:rPr>
          <w:w w:val="85"/>
          <w:sz w:val="20"/>
        </w:rPr>
        <w:t>saved</w:t>
      </w:r>
      <w:r>
        <w:rPr>
          <w:spacing w:val="-4"/>
          <w:w w:val="85"/>
          <w:sz w:val="20"/>
        </w:rPr>
        <w:t xml:space="preserve"> </w:t>
      </w:r>
      <w:r>
        <w:rPr>
          <w:w w:val="85"/>
          <w:sz w:val="20"/>
        </w:rPr>
        <w:t>the</w:t>
      </w:r>
      <w:r>
        <w:rPr>
          <w:spacing w:val="-2"/>
          <w:w w:val="85"/>
          <w:sz w:val="20"/>
        </w:rPr>
        <w:t xml:space="preserve"> </w:t>
      </w:r>
      <w:r>
        <w:rPr>
          <w:w w:val="85"/>
          <w:sz w:val="20"/>
        </w:rPr>
        <w:t>death</w:t>
      </w:r>
      <w:r>
        <w:rPr>
          <w:spacing w:val="-2"/>
          <w:w w:val="85"/>
          <w:sz w:val="20"/>
        </w:rPr>
        <w:t xml:space="preserve"> </w:t>
      </w:r>
      <w:r>
        <w:rPr>
          <w:w w:val="85"/>
          <w:sz w:val="20"/>
        </w:rPr>
        <w:t>of</w:t>
      </w:r>
      <w:r>
        <w:rPr>
          <w:spacing w:val="-2"/>
          <w:w w:val="85"/>
          <w:sz w:val="20"/>
        </w:rPr>
        <w:t xml:space="preserve"> </w:t>
      </w:r>
      <w:r>
        <w:rPr>
          <w:w w:val="85"/>
          <w:sz w:val="20"/>
        </w:rPr>
        <w:t>aquatic</w:t>
      </w:r>
      <w:r>
        <w:rPr>
          <w:spacing w:val="-3"/>
          <w:w w:val="85"/>
          <w:sz w:val="20"/>
        </w:rPr>
        <w:t xml:space="preserve"> </w:t>
      </w:r>
      <w:r>
        <w:rPr>
          <w:w w:val="85"/>
          <w:sz w:val="20"/>
        </w:rPr>
        <w:t>life</w:t>
      </w:r>
      <w:r>
        <w:rPr>
          <w:spacing w:val="-2"/>
          <w:w w:val="85"/>
          <w:sz w:val="20"/>
        </w:rPr>
        <w:t xml:space="preserve"> </w:t>
      </w:r>
      <w:r>
        <w:rPr>
          <w:w w:val="85"/>
          <w:sz w:val="20"/>
        </w:rPr>
        <w:t>through</w:t>
      </w:r>
      <w:r>
        <w:rPr>
          <w:spacing w:val="-2"/>
          <w:w w:val="85"/>
          <w:sz w:val="20"/>
        </w:rPr>
        <w:t xml:space="preserve"> </w:t>
      </w:r>
      <w:r>
        <w:rPr>
          <w:w w:val="85"/>
          <w:sz w:val="20"/>
        </w:rPr>
        <w:t>ensuring</w:t>
      </w:r>
      <w:r>
        <w:rPr>
          <w:spacing w:val="-2"/>
          <w:w w:val="85"/>
          <w:sz w:val="20"/>
        </w:rPr>
        <w:t xml:space="preserve"> </w:t>
      </w:r>
      <w:r>
        <w:rPr>
          <w:w w:val="85"/>
          <w:sz w:val="20"/>
        </w:rPr>
        <w:t>safety</w:t>
      </w:r>
      <w:r>
        <w:rPr>
          <w:spacing w:val="-1"/>
          <w:w w:val="85"/>
          <w:sz w:val="20"/>
        </w:rPr>
        <w:t xml:space="preserve"> </w:t>
      </w:r>
      <w:r>
        <w:rPr>
          <w:w w:val="85"/>
          <w:sz w:val="20"/>
        </w:rPr>
        <w:t>water</w:t>
      </w:r>
      <w:r>
        <w:rPr>
          <w:spacing w:val="-2"/>
          <w:w w:val="85"/>
          <w:sz w:val="20"/>
        </w:rPr>
        <w:t xml:space="preserve"> </w:t>
      </w:r>
      <w:r>
        <w:rPr>
          <w:w w:val="85"/>
          <w:sz w:val="20"/>
        </w:rPr>
        <w:t>free</w:t>
      </w:r>
      <w:r>
        <w:rPr>
          <w:spacing w:val="-2"/>
          <w:w w:val="85"/>
          <w:sz w:val="20"/>
        </w:rPr>
        <w:t xml:space="preserve"> </w:t>
      </w:r>
      <w:r>
        <w:rPr>
          <w:w w:val="85"/>
          <w:sz w:val="20"/>
        </w:rPr>
        <w:t>from silts.</w:t>
      </w:r>
    </w:p>
    <w:p w:rsidR="00E5575B" w:rsidRDefault="00D512E5">
      <w:pPr>
        <w:pStyle w:val="ListParagraph"/>
        <w:numPr>
          <w:ilvl w:val="1"/>
          <w:numId w:val="38"/>
        </w:numPr>
        <w:tabs>
          <w:tab w:val="left" w:pos="1090"/>
        </w:tabs>
        <w:spacing w:line="242" w:lineRule="auto"/>
        <w:ind w:right="627" w:firstLine="0"/>
        <w:rPr>
          <w:sz w:val="20"/>
        </w:rPr>
      </w:pPr>
      <w:r>
        <w:rPr>
          <w:w w:val="80"/>
          <w:sz w:val="20"/>
        </w:rPr>
        <w:t>Forests</w:t>
      </w:r>
      <w:r>
        <w:rPr>
          <w:spacing w:val="-3"/>
          <w:w w:val="80"/>
          <w:sz w:val="20"/>
        </w:rPr>
        <w:t xml:space="preserve"> </w:t>
      </w:r>
      <w:r>
        <w:rPr>
          <w:w w:val="80"/>
          <w:sz w:val="20"/>
        </w:rPr>
        <w:t>like</w:t>
      </w:r>
      <w:r>
        <w:rPr>
          <w:spacing w:val="-3"/>
          <w:w w:val="80"/>
          <w:sz w:val="20"/>
        </w:rPr>
        <w:t xml:space="preserve"> </w:t>
      </w:r>
      <w:r>
        <w:rPr>
          <w:w w:val="80"/>
          <w:sz w:val="20"/>
        </w:rPr>
        <w:t>Mabira,</w:t>
      </w:r>
      <w:r>
        <w:rPr>
          <w:spacing w:val="-2"/>
          <w:w w:val="80"/>
          <w:sz w:val="20"/>
        </w:rPr>
        <w:t xml:space="preserve"> </w:t>
      </w:r>
      <w:r>
        <w:rPr>
          <w:w w:val="80"/>
          <w:sz w:val="20"/>
        </w:rPr>
        <w:t>Ssese</w:t>
      </w:r>
      <w:r>
        <w:rPr>
          <w:spacing w:val="-3"/>
          <w:w w:val="80"/>
          <w:sz w:val="20"/>
        </w:rPr>
        <w:t xml:space="preserve"> </w:t>
      </w:r>
      <w:r>
        <w:rPr>
          <w:w w:val="80"/>
          <w:sz w:val="20"/>
        </w:rPr>
        <w:t>and</w:t>
      </w:r>
      <w:r>
        <w:rPr>
          <w:spacing w:val="-3"/>
          <w:w w:val="80"/>
          <w:sz w:val="20"/>
        </w:rPr>
        <w:t xml:space="preserve"> </w:t>
      </w:r>
      <w:r>
        <w:rPr>
          <w:w w:val="80"/>
          <w:sz w:val="20"/>
        </w:rPr>
        <w:t>Bunya</w:t>
      </w:r>
      <w:r>
        <w:rPr>
          <w:spacing w:val="-2"/>
          <w:w w:val="80"/>
          <w:sz w:val="20"/>
        </w:rPr>
        <w:t xml:space="preserve"> </w:t>
      </w:r>
      <w:r>
        <w:rPr>
          <w:w w:val="80"/>
          <w:sz w:val="20"/>
        </w:rPr>
        <w:t>help</w:t>
      </w:r>
      <w:r>
        <w:rPr>
          <w:spacing w:val="-3"/>
          <w:w w:val="80"/>
          <w:sz w:val="20"/>
        </w:rPr>
        <w:t xml:space="preserve"> </w:t>
      </w:r>
      <w:r>
        <w:rPr>
          <w:w w:val="80"/>
          <w:sz w:val="20"/>
        </w:rPr>
        <w:t>to</w:t>
      </w:r>
      <w:r>
        <w:rPr>
          <w:spacing w:val="-3"/>
          <w:w w:val="80"/>
          <w:sz w:val="20"/>
        </w:rPr>
        <w:t xml:space="preserve"> </w:t>
      </w:r>
      <w:r>
        <w:rPr>
          <w:w w:val="80"/>
          <w:sz w:val="20"/>
        </w:rPr>
        <w:t>maintain</w:t>
      </w:r>
      <w:r>
        <w:rPr>
          <w:spacing w:val="-2"/>
          <w:w w:val="80"/>
          <w:sz w:val="20"/>
        </w:rPr>
        <w:t xml:space="preserve"> </w:t>
      </w:r>
      <w:r>
        <w:rPr>
          <w:w w:val="80"/>
          <w:sz w:val="20"/>
        </w:rPr>
        <w:t>soil</w:t>
      </w:r>
      <w:r>
        <w:rPr>
          <w:spacing w:val="-3"/>
          <w:w w:val="80"/>
          <w:sz w:val="20"/>
        </w:rPr>
        <w:t xml:space="preserve"> </w:t>
      </w:r>
      <w:r>
        <w:rPr>
          <w:w w:val="80"/>
          <w:sz w:val="20"/>
        </w:rPr>
        <w:t>fertility</w:t>
      </w:r>
      <w:r>
        <w:rPr>
          <w:spacing w:val="-3"/>
          <w:w w:val="80"/>
          <w:sz w:val="20"/>
        </w:rPr>
        <w:t xml:space="preserve"> </w:t>
      </w:r>
      <w:r>
        <w:rPr>
          <w:w w:val="80"/>
          <w:sz w:val="20"/>
        </w:rPr>
        <w:t>and</w:t>
      </w:r>
      <w:r>
        <w:rPr>
          <w:spacing w:val="-2"/>
          <w:w w:val="80"/>
          <w:sz w:val="20"/>
        </w:rPr>
        <w:t xml:space="preserve"> </w:t>
      </w:r>
      <w:r>
        <w:rPr>
          <w:w w:val="80"/>
          <w:sz w:val="20"/>
        </w:rPr>
        <w:t>prevent</w:t>
      </w:r>
      <w:r>
        <w:rPr>
          <w:spacing w:val="-3"/>
          <w:w w:val="80"/>
          <w:sz w:val="20"/>
        </w:rPr>
        <w:t xml:space="preserve"> </w:t>
      </w:r>
      <w:r>
        <w:rPr>
          <w:w w:val="80"/>
          <w:sz w:val="20"/>
        </w:rPr>
        <w:t>soil</w:t>
      </w:r>
      <w:r>
        <w:rPr>
          <w:spacing w:val="-3"/>
          <w:w w:val="80"/>
          <w:sz w:val="20"/>
        </w:rPr>
        <w:t xml:space="preserve"> </w:t>
      </w:r>
      <w:r>
        <w:rPr>
          <w:w w:val="80"/>
          <w:sz w:val="20"/>
        </w:rPr>
        <w:t>erosion.</w:t>
      </w:r>
      <w:r>
        <w:rPr>
          <w:spacing w:val="-2"/>
          <w:w w:val="80"/>
          <w:sz w:val="20"/>
        </w:rPr>
        <w:t xml:space="preserve"> </w:t>
      </w:r>
      <w:r>
        <w:rPr>
          <w:w w:val="80"/>
          <w:sz w:val="20"/>
        </w:rPr>
        <w:t>For</w:t>
      </w:r>
      <w:r>
        <w:rPr>
          <w:spacing w:val="-2"/>
          <w:w w:val="80"/>
          <w:sz w:val="20"/>
        </w:rPr>
        <w:t xml:space="preserve"> </w:t>
      </w:r>
      <w:r>
        <w:rPr>
          <w:w w:val="80"/>
          <w:sz w:val="20"/>
        </w:rPr>
        <w:t>example</w:t>
      </w:r>
      <w:r>
        <w:rPr>
          <w:spacing w:val="-7"/>
          <w:sz w:val="20"/>
        </w:rPr>
        <w:t xml:space="preserve"> </w:t>
      </w:r>
      <w:r>
        <w:rPr>
          <w:w w:val="80"/>
          <w:sz w:val="20"/>
        </w:rPr>
        <w:t>part</w:t>
      </w:r>
      <w:r>
        <w:rPr>
          <w:spacing w:val="-7"/>
          <w:sz w:val="20"/>
        </w:rPr>
        <w:t xml:space="preserve"> </w:t>
      </w:r>
      <w:r>
        <w:rPr>
          <w:w w:val="80"/>
          <w:sz w:val="20"/>
        </w:rPr>
        <w:t>of</w:t>
      </w:r>
      <w:r>
        <w:rPr>
          <w:spacing w:val="-7"/>
          <w:sz w:val="20"/>
        </w:rPr>
        <w:t xml:space="preserve"> </w:t>
      </w:r>
      <w:r>
        <w:rPr>
          <w:w w:val="80"/>
          <w:sz w:val="20"/>
        </w:rPr>
        <w:t>Mabira</w:t>
      </w:r>
      <w:r>
        <w:rPr>
          <w:spacing w:val="-7"/>
          <w:sz w:val="20"/>
        </w:rPr>
        <w:t xml:space="preserve"> </w:t>
      </w:r>
      <w:r>
        <w:rPr>
          <w:w w:val="80"/>
          <w:sz w:val="20"/>
        </w:rPr>
        <w:t>forest</w:t>
      </w:r>
      <w:r>
        <w:rPr>
          <w:spacing w:val="-7"/>
          <w:sz w:val="20"/>
        </w:rPr>
        <w:t xml:space="preserve"> </w:t>
      </w:r>
      <w:r>
        <w:rPr>
          <w:w w:val="80"/>
          <w:sz w:val="20"/>
        </w:rPr>
        <w:t>was</w:t>
      </w:r>
      <w:r>
        <w:rPr>
          <w:spacing w:val="-7"/>
          <w:sz w:val="20"/>
        </w:rPr>
        <w:t xml:space="preserve"> </w:t>
      </w:r>
      <w:r>
        <w:rPr>
          <w:w w:val="80"/>
          <w:sz w:val="20"/>
        </w:rPr>
        <w:t>cut</w:t>
      </w:r>
      <w:r>
        <w:rPr>
          <w:spacing w:val="-5"/>
          <w:sz w:val="20"/>
        </w:rPr>
        <w:t xml:space="preserve"> </w:t>
      </w:r>
      <w:r>
        <w:rPr>
          <w:w w:val="80"/>
          <w:sz w:val="20"/>
        </w:rPr>
        <w:t>down</w:t>
      </w:r>
      <w:r>
        <w:rPr>
          <w:spacing w:val="-7"/>
          <w:sz w:val="20"/>
        </w:rPr>
        <w:t xml:space="preserve"> </w:t>
      </w:r>
      <w:r>
        <w:rPr>
          <w:w w:val="80"/>
          <w:sz w:val="20"/>
        </w:rPr>
        <w:t>to</w:t>
      </w:r>
      <w:r>
        <w:rPr>
          <w:spacing w:val="-7"/>
          <w:sz w:val="20"/>
        </w:rPr>
        <w:t xml:space="preserve"> </w:t>
      </w:r>
      <w:r>
        <w:rPr>
          <w:w w:val="80"/>
          <w:sz w:val="20"/>
        </w:rPr>
        <w:t xml:space="preserve">plant </w:t>
      </w:r>
      <w:r>
        <w:rPr>
          <w:w w:val="85"/>
          <w:sz w:val="20"/>
        </w:rPr>
        <w:t>sugarcanes</w:t>
      </w:r>
      <w:r>
        <w:rPr>
          <w:spacing w:val="-3"/>
          <w:w w:val="85"/>
          <w:sz w:val="20"/>
        </w:rPr>
        <w:t xml:space="preserve"> </w:t>
      </w:r>
      <w:r>
        <w:rPr>
          <w:w w:val="85"/>
          <w:sz w:val="20"/>
        </w:rPr>
        <w:t>by</w:t>
      </w:r>
      <w:r>
        <w:rPr>
          <w:spacing w:val="-3"/>
          <w:w w:val="85"/>
          <w:sz w:val="20"/>
        </w:rPr>
        <w:t xml:space="preserve"> </w:t>
      </w:r>
      <w:r>
        <w:rPr>
          <w:w w:val="85"/>
          <w:sz w:val="20"/>
        </w:rPr>
        <w:t>the</w:t>
      </w:r>
      <w:r>
        <w:rPr>
          <w:spacing w:val="-2"/>
          <w:w w:val="85"/>
          <w:sz w:val="20"/>
        </w:rPr>
        <w:t xml:space="preserve"> </w:t>
      </w:r>
      <w:r>
        <w:rPr>
          <w:w w:val="85"/>
          <w:sz w:val="20"/>
        </w:rPr>
        <w:t>Mehta</w:t>
      </w:r>
      <w:r>
        <w:rPr>
          <w:spacing w:val="-3"/>
          <w:w w:val="85"/>
          <w:sz w:val="20"/>
        </w:rPr>
        <w:t xml:space="preserve"> </w:t>
      </w:r>
      <w:r>
        <w:rPr>
          <w:w w:val="85"/>
          <w:sz w:val="20"/>
        </w:rPr>
        <w:t>family,</w:t>
      </w:r>
      <w:r>
        <w:rPr>
          <w:spacing w:val="-4"/>
          <w:w w:val="85"/>
          <w:sz w:val="20"/>
        </w:rPr>
        <w:t xml:space="preserve"> </w:t>
      </w:r>
      <w:r>
        <w:rPr>
          <w:w w:val="85"/>
          <w:sz w:val="20"/>
        </w:rPr>
        <w:t>Butamira</w:t>
      </w:r>
      <w:r>
        <w:rPr>
          <w:spacing w:val="-2"/>
          <w:w w:val="85"/>
          <w:sz w:val="20"/>
        </w:rPr>
        <w:t xml:space="preserve"> </w:t>
      </w:r>
      <w:r>
        <w:rPr>
          <w:w w:val="85"/>
          <w:sz w:val="20"/>
        </w:rPr>
        <w:t>forest</w:t>
      </w:r>
      <w:r>
        <w:rPr>
          <w:spacing w:val="-3"/>
          <w:w w:val="85"/>
          <w:sz w:val="20"/>
        </w:rPr>
        <w:t xml:space="preserve"> </w:t>
      </w:r>
      <w:r>
        <w:rPr>
          <w:w w:val="85"/>
          <w:sz w:val="20"/>
        </w:rPr>
        <w:t>in</w:t>
      </w:r>
      <w:r>
        <w:rPr>
          <w:spacing w:val="-3"/>
          <w:w w:val="85"/>
          <w:sz w:val="20"/>
        </w:rPr>
        <w:t xml:space="preserve"> </w:t>
      </w:r>
      <w:r>
        <w:rPr>
          <w:w w:val="85"/>
          <w:sz w:val="20"/>
        </w:rPr>
        <w:t>Jinja</w:t>
      </w:r>
      <w:r>
        <w:rPr>
          <w:spacing w:val="-3"/>
          <w:w w:val="85"/>
          <w:sz w:val="20"/>
        </w:rPr>
        <w:t xml:space="preserve"> </w:t>
      </w:r>
      <w:r>
        <w:rPr>
          <w:w w:val="85"/>
          <w:sz w:val="20"/>
        </w:rPr>
        <w:t>was</w:t>
      </w:r>
      <w:r>
        <w:rPr>
          <w:spacing w:val="-3"/>
          <w:w w:val="85"/>
          <w:sz w:val="20"/>
        </w:rPr>
        <w:t xml:space="preserve"> </w:t>
      </w:r>
      <w:r>
        <w:rPr>
          <w:w w:val="85"/>
          <w:sz w:val="20"/>
        </w:rPr>
        <w:t>cut</w:t>
      </w:r>
      <w:r>
        <w:rPr>
          <w:spacing w:val="-1"/>
          <w:w w:val="85"/>
          <w:sz w:val="20"/>
        </w:rPr>
        <w:t xml:space="preserve"> </w:t>
      </w:r>
      <w:r>
        <w:rPr>
          <w:w w:val="85"/>
          <w:sz w:val="20"/>
        </w:rPr>
        <w:t>down</w:t>
      </w:r>
      <w:r>
        <w:rPr>
          <w:spacing w:val="-3"/>
          <w:w w:val="85"/>
          <w:sz w:val="20"/>
        </w:rPr>
        <w:t xml:space="preserve"> </w:t>
      </w:r>
      <w:r>
        <w:rPr>
          <w:w w:val="85"/>
          <w:sz w:val="20"/>
        </w:rPr>
        <w:t>to</w:t>
      </w:r>
      <w:r>
        <w:rPr>
          <w:spacing w:val="-3"/>
          <w:w w:val="85"/>
          <w:sz w:val="20"/>
        </w:rPr>
        <w:t xml:space="preserve"> </w:t>
      </w:r>
      <w:r>
        <w:rPr>
          <w:w w:val="85"/>
          <w:sz w:val="20"/>
        </w:rPr>
        <w:t>plant</w:t>
      </w:r>
      <w:r>
        <w:rPr>
          <w:spacing w:val="-3"/>
          <w:w w:val="85"/>
          <w:sz w:val="20"/>
        </w:rPr>
        <w:t xml:space="preserve"> </w:t>
      </w:r>
      <w:r>
        <w:rPr>
          <w:w w:val="85"/>
          <w:sz w:val="20"/>
        </w:rPr>
        <w:t>sugarcanes</w:t>
      </w:r>
      <w:r>
        <w:rPr>
          <w:spacing w:val="-3"/>
          <w:w w:val="85"/>
          <w:sz w:val="20"/>
        </w:rPr>
        <w:t xml:space="preserve"> </w:t>
      </w:r>
      <w:r>
        <w:rPr>
          <w:w w:val="85"/>
          <w:sz w:val="20"/>
        </w:rPr>
        <w:t>for Kakira sugar works</w:t>
      </w:r>
      <w:r>
        <w:rPr>
          <w:spacing w:val="-1"/>
          <w:w w:val="85"/>
          <w:sz w:val="20"/>
        </w:rPr>
        <w:t xml:space="preserve"> </w:t>
      </w:r>
      <w:r>
        <w:rPr>
          <w:w w:val="85"/>
          <w:sz w:val="20"/>
        </w:rPr>
        <w:t>and Bugala island and</w:t>
      </w:r>
      <w:r>
        <w:rPr>
          <w:spacing w:val="-1"/>
          <w:w w:val="85"/>
          <w:sz w:val="20"/>
        </w:rPr>
        <w:t xml:space="preserve"> </w:t>
      </w:r>
      <w:r>
        <w:rPr>
          <w:w w:val="85"/>
          <w:sz w:val="20"/>
        </w:rPr>
        <w:t>Ssese island forest was also cut for Palm oil trees by BIDCO.</w:t>
      </w:r>
    </w:p>
    <w:p w:rsidR="00E5575B" w:rsidRDefault="00D512E5">
      <w:pPr>
        <w:pStyle w:val="ListParagraph"/>
        <w:numPr>
          <w:ilvl w:val="1"/>
          <w:numId w:val="38"/>
        </w:numPr>
        <w:tabs>
          <w:tab w:val="left" w:pos="1090"/>
        </w:tabs>
        <w:spacing w:line="242" w:lineRule="auto"/>
        <w:ind w:right="615" w:firstLine="0"/>
        <w:rPr>
          <w:sz w:val="20"/>
        </w:rPr>
      </w:pPr>
      <w:r>
        <w:rPr>
          <w:spacing w:val="-6"/>
          <w:w w:val="80"/>
          <w:sz w:val="20"/>
        </w:rPr>
        <w:t>Forests</w:t>
      </w:r>
      <w:r>
        <w:rPr>
          <w:spacing w:val="-2"/>
          <w:sz w:val="20"/>
        </w:rPr>
        <w:t xml:space="preserve"> </w:t>
      </w:r>
      <w:r>
        <w:rPr>
          <w:spacing w:val="-6"/>
          <w:w w:val="80"/>
          <w:sz w:val="20"/>
        </w:rPr>
        <w:t>are</w:t>
      </w:r>
      <w:r>
        <w:rPr>
          <w:spacing w:val="-2"/>
          <w:sz w:val="20"/>
        </w:rPr>
        <w:t xml:space="preserve"> </w:t>
      </w:r>
      <w:r>
        <w:rPr>
          <w:spacing w:val="-6"/>
          <w:w w:val="80"/>
          <w:sz w:val="20"/>
        </w:rPr>
        <w:t>water</w:t>
      </w:r>
      <w:r>
        <w:rPr>
          <w:sz w:val="20"/>
        </w:rPr>
        <w:t xml:space="preserve"> </w:t>
      </w:r>
      <w:r>
        <w:rPr>
          <w:spacing w:val="-6"/>
          <w:w w:val="80"/>
          <w:sz w:val="20"/>
        </w:rPr>
        <w:t>catchment</w:t>
      </w:r>
      <w:r>
        <w:rPr>
          <w:spacing w:val="-2"/>
          <w:sz w:val="20"/>
        </w:rPr>
        <w:t xml:space="preserve"> </w:t>
      </w:r>
      <w:r>
        <w:rPr>
          <w:spacing w:val="-6"/>
          <w:w w:val="80"/>
          <w:sz w:val="20"/>
        </w:rPr>
        <w:t>areas</w:t>
      </w:r>
      <w:r>
        <w:rPr>
          <w:spacing w:val="-2"/>
          <w:sz w:val="20"/>
        </w:rPr>
        <w:t xml:space="preserve"> </w:t>
      </w:r>
      <w:r>
        <w:rPr>
          <w:spacing w:val="-6"/>
          <w:w w:val="80"/>
          <w:sz w:val="20"/>
        </w:rPr>
        <w:t>for</w:t>
      </w:r>
      <w:r>
        <w:rPr>
          <w:sz w:val="20"/>
        </w:rPr>
        <w:t xml:space="preserve"> </w:t>
      </w:r>
      <w:r>
        <w:rPr>
          <w:spacing w:val="-6"/>
          <w:w w:val="80"/>
          <w:sz w:val="20"/>
        </w:rPr>
        <w:t>example</w:t>
      </w:r>
      <w:r>
        <w:rPr>
          <w:spacing w:val="-4"/>
          <w:sz w:val="20"/>
        </w:rPr>
        <w:t xml:space="preserve"> </w:t>
      </w:r>
      <w:r>
        <w:rPr>
          <w:spacing w:val="-6"/>
          <w:w w:val="80"/>
          <w:sz w:val="20"/>
        </w:rPr>
        <w:t>river</w:t>
      </w:r>
      <w:r>
        <w:rPr>
          <w:sz w:val="20"/>
        </w:rPr>
        <w:t xml:space="preserve"> </w:t>
      </w:r>
      <w:r>
        <w:rPr>
          <w:spacing w:val="-6"/>
          <w:w w:val="80"/>
          <w:sz w:val="20"/>
        </w:rPr>
        <w:t>Ssezibwa</w:t>
      </w:r>
      <w:r>
        <w:rPr>
          <w:spacing w:val="-2"/>
          <w:sz w:val="20"/>
        </w:rPr>
        <w:t xml:space="preserve"> </w:t>
      </w:r>
      <w:r>
        <w:rPr>
          <w:spacing w:val="-6"/>
          <w:w w:val="80"/>
          <w:sz w:val="20"/>
        </w:rPr>
        <w:t>and</w:t>
      </w:r>
      <w:r>
        <w:rPr>
          <w:spacing w:val="-2"/>
          <w:sz w:val="20"/>
        </w:rPr>
        <w:t xml:space="preserve"> </w:t>
      </w:r>
      <w:r>
        <w:rPr>
          <w:spacing w:val="-6"/>
          <w:w w:val="80"/>
          <w:sz w:val="20"/>
        </w:rPr>
        <w:t>river</w:t>
      </w:r>
      <w:r>
        <w:rPr>
          <w:spacing w:val="-4"/>
          <w:sz w:val="20"/>
        </w:rPr>
        <w:t xml:space="preserve"> </w:t>
      </w:r>
      <w:r>
        <w:rPr>
          <w:spacing w:val="-6"/>
          <w:w w:val="80"/>
          <w:sz w:val="20"/>
        </w:rPr>
        <w:t>Musamya</w:t>
      </w:r>
      <w:r>
        <w:rPr>
          <w:spacing w:val="-2"/>
          <w:sz w:val="20"/>
        </w:rPr>
        <w:t xml:space="preserve"> </w:t>
      </w:r>
      <w:r>
        <w:rPr>
          <w:spacing w:val="-6"/>
          <w:w w:val="80"/>
          <w:sz w:val="20"/>
        </w:rPr>
        <w:t>originates</w:t>
      </w:r>
      <w:r>
        <w:rPr>
          <w:spacing w:val="-2"/>
          <w:sz w:val="20"/>
        </w:rPr>
        <w:t xml:space="preserve"> </w:t>
      </w:r>
      <w:r>
        <w:rPr>
          <w:spacing w:val="-6"/>
          <w:w w:val="80"/>
          <w:sz w:val="20"/>
        </w:rPr>
        <w:t>from</w:t>
      </w:r>
      <w:r>
        <w:rPr>
          <w:sz w:val="20"/>
        </w:rPr>
        <w:t xml:space="preserve"> </w:t>
      </w:r>
      <w:r>
        <w:rPr>
          <w:spacing w:val="-6"/>
          <w:w w:val="80"/>
          <w:sz w:val="20"/>
        </w:rPr>
        <w:t>Mabira</w:t>
      </w:r>
      <w:r>
        <w:rPr>
          <w:spacing w:val="-2"/>
          <w:sz w:val="20"/>
        </w:rPr>
        <w:t xml:space="preserve"> </w:t>
      </w:r>
      <w:r>
        <w:rPr>
          <w:spacing w:val="-6"/>
          <w:w w:val="80"/>
          <w:sz w:val="20"/>
        </w:rPr>
        <w:t>forest,</w:t>
      </w:r>
      <w:r>
        <w:rPr>
          <w:spacing w:val="-2"/>
          <w:sz w:val="20"/>
        </w:rPr>
        <w:t xml:space="preserve"> </w:t>
      </w:r>
      <w:r>
        <w:rPr>
          <w:spacing w:val="-6"/>
          <w:w w:val="80"/>
          <w:sz w:val="20"/>
        </w:rPr>
        <w:t>River</w:t>
      </w:r>
      <w:r>
        <w:rPr>
          <w:sz w:val="20"/>
        </w:rPr>
        <w:t xml:space="preserve"> </w:t>
      </w:r>
      <w:r>
        <w:rPr>
          <w:spacing w:val="-6"/>
          <w:w w:val="80"/>
          <w:sz w:val="20"/>
        </w:rPr>
        <w:t>Manafwa</w:t>
      </w:r>
      <w:r>
        <w:rPr>
          <w:spacing w:val="-2"/>
          <w:sz w:val="20"/>
        </w:rPr>
        <w:t xml:space="preserve"> </w:t>
      </w:r>
      <w:r>
        <w:rPr>
          <w:spacing w:val="-6"/>
          <w:w w:val="80"/>
          <w:sz w:val="20"/>
        </w:rPr>
        <w:t>in</w:t>
      </w:r>
      <w:r>
        <w:rPr>
          <w:spacing w:val="-2"/>
          <w:sz w:val="20"/>
        </w:rPr>
        <w:t xml:space="preserve"> </w:t>
      </w:r>
      <w:r>
        <w:rPr>
          <w:spacing w:val="-6"/>
          <w:w w:val="80"/>
          <w:sz w:val="20"/>
        </w:rPr>
        <w:t>Mbale</w:t>
      </w:r>
      <w:r>
        <w:rPr>
          <w:spacing w:val="-2"/>
          <w:sz w:val="20"/>
        </w:rPr>
        <w:t xml:space="preserve"> </w:t>
      </w:r>
      <w:r>
        <w:rPr>
          <w:spacing w:val="-6"/>
          <w:w w:val="80"/>
          <w:sz w:val="20"/>
        </w:rPr>
        <w:t>and</w:t>
      </w:r>
      <w:r>
        <w:rPr>
          <w:spacing w:val="-2"/>
          <w:sz w:val="20"/>
        </w:rPr>
        <w:t xml:space="preserve"> </w:t>
      </w:r>
      <w:r>
        <w:rPr>
          <w:spacing w:val="-6"/>
          <w:w w:val="80"/>
          <w:sz w:val="20"/>
        </w:rPr>
        <w:t>R.</w:t>
      </w:r>
      <w:r>
        <w:rPr>
          <w:spacing w:val="-2"/>
          <w:sz w:val="20"/>
        </w:rPr>
        <w:t xml:space="preserve"> </w:t>
      </w:r>
      <w:r>
        <w:rPr>
          <w:spacing w:val="-6"/>
          <w:w w:val="80"/>
          <w:sz w:val="20"/>
        </w:rPr>
        <w:t>Malaba</w:t>
      </w:r>
      <w:r>
        <w:rPr>
          <w:spacing w:val="-2"/>
          <w:sz w:val="20"/>
        </w:rPr>
        <w:t xml:space="preserve"> </w:t>
      </w:r>
      <w:r>
        <w:rPr>
          <w:spacing w:val="-6"/>
          <w:w w:val="80"/>
          <w:sz w:val="20"/>
        </w:rPr>
        <w:t>in</w:t>
      </w:r>
      <w:r>
        <w:rPr>
          <w:sz w:val="20"/>
        </w:rPr>
        <w:t xml:space="preserve"> </w:t>
      </w:r>
      <w:r>
        <w:rPr>
          <w:spacing w:val="-6"/>
          <w:w w:val="80"/>
          <w:sz w:val="20"/>
        </w:rPr>
        <w:t>Tororo</w:t>
      </w:r>
      <w:r>
        <w:rPr>
          <w:spacing w:val="-2"/>
          <w:sz w:val="20"/>
        </w:rPr>
        <w:t xml:space="preserve"> </w:t>
      </w:r>
      <w:r>
        <w:rPr>
          <w:spacing w:val="-6"/>
          <w:w w:val="80"/>
          <w:sz w:val="20"/>
        </w:rPr>
        <w:t>originates</w:t>
      </w:r>
      <w:r>
        <w:rPr>
          <w:spacing w:val="-3"/>
          <w:sz w:val="20"/>
        </w:rPr>
        <w:t xml:space="preserve"> </w:t>
      </w:r>
      <w:r>
        <w:rPr>
          <w:spacing w:val="-6"/>
          <w:w w:val="80"/>
          <w:sz w:val="20"/>
        </w:rPr>
        <w:t>from</w:t>
      </w:r>
      <w:r>
        <w:rPr>
          <w:spacing w:val="-2"/>
          <w:sz w:val="20"/>
        </w:rPr>
        <w:t xml:space="preserve"> </w:t>
      </w:r>
      <w:r>
        <w:rPr>
          <w:spacing w:val="-6"/>
          <w:w w:val="80"/>
          <w:sz w:val="20"/>
        </w:rPr>
        <w:t>the</w:t>
      </w:r>
      <w:r>
        <w:rPr>
          <w:spacing w:val="-2"/>
          <w:sz w:val="20"/>
        </w:rPr>
        <w:t xml:space="preserve"> </w:t>
      </w:r>
      <w:r>
        <w:rPr>
          <w:spacing w:val="-6"/>
          <w:w w:val="80"/>
          <w:sz w:val="20"/>
        </w:rPr>
        <w:t>forests</w:t>
      </w:r>
      <w:r>
        <w:rPr>
          <w:spacing w:val="-3"/>
          <w:sz w:val="20"/>
        </w:rPr>
        <w:t xml:space="preserve"> </w:t>
      </w:r>
      <w:r>
        <w:rPr>
          <w:spacing w:val="-6"/>
          <w:w w:val="80"/>
          <w:sz w:val="20"/>
        </w:rPr>
        <w:t>along</w:t>
      </w:r>
      <w:r>
        <w:rPr>
          <w:spacing w:val="-2"/>
          <w:sz w:val="20"/>
        </w:rPr>
        <w:t xml:space="preserve"> </w:t>
      </w:r>
      <w:r>
        <w:rPr>
          <w:spacing w:val="-6"/>
          <w:w w:val="80"/>
          <w:sz w:val="20"/>
        </w:rPr>
        <w:t>Mt.</w:t>
      </w:r>
      <w:r>
        <w:rPr>
          <w:spacing w:val="-2"/>
          <w:sz w:val="20"/>
        </w:rPr>
        <w:t xml:space="preserve"> </w:t>
      </w:r>
      <w:r>
        <w:rPr>
          <w:spacing w:val="-6"/>
          <w:w w:val="80"/>
          <w:sz w:val="20"/>
        </w:rPr>
        <w:t>Elgon</w:t>
      </w:r>
      <w:r>
        <w:rPr>
          <w:spacing w:val="-2"/>
          <w:sz w:val="20"/>
        </w:rPr>
        <w:t xml:space="preserve"> </w:t>
      </w:r>
      <w:r>
        <w:rPr>
          <w:spacing w:val="-6"/>
          <w:w w:val="80"/>
          <w:sz w:val="20"/>
        </w:rPr>
        <w:t>and</w:t>
      </w:r>
      <w:r>
        <w:rPr>
          <w:spacing w:val="-2"/>
          <w:sz w:val="20"/>
        </w:rPr>
        <w:t xml:space="preserve"> </w:t>
      </w:r>
      <w:r>
        <w:rPr>
          <w:spacing w:val="-6"/>
          <w:w w:val="80"/>
          <w:sz w:val="20"/>
        </w:rPr>
        <w:t>River</w:t>
      </w:r>
      <w:r>
        <w:rPr>
          <w:spacing w:val="-4"/>
          <w:sz w:val="20"/>
        </w:rPr>
        <w:t xml:space="preserve"> </w:t>
      </w:r>
      <w:r>
        <w:rPr>
          <w:spacing w:val="-6"/>
          <w:w w:val="80"/>
          <w:sz w:val="20"/>
        </w:rPr>
        <w:t>Mobuku</w:t>
      </w:r>
      <w:r>
        <w:rPr>
          <w:spacing w:val="-6"/>
          <w:sz w:val="20"/>
        </w:rPr>
        <w:t xml:space="preserve"> </w:t>
      </w:r>
      <w:r>
        <w:rPr>
          <w:spacing w:val="-6"/>
          <w:w w:val="80"/>
          <w:sz w:val="20"/>
        </w:rPr>
        <w:t>originates</w:t>
      </w:r>
      <w:r>
        <w:rPr>
          <w:spacing w:val="-6"/>
          <w:sz w:val="20"/>
        </w:rPr>
        <w:t xml:space="preserve"> </w:t>
      </w:r>
      <w:r>
        <w:rPr>
          <w:spacing w:val="-6"/>
          <w:w w:val="80"/>
          <w:sz w:val="20"/>
        </w:rPr>
        <w:t>from</w:t>
      </w:r>
      <w:r>
        <w:rPr>
          <w:spacing w:val="-4"/>
          <w:sz w:val="20"/>
        </w:rPr>
        <w:t xml:space="preserve"> </w:t>
      </w:r>
      <w:r>
        <w:rPr>
          <w:spacing w:val="-6"/>
          <w:w w:val="80"/>
          <w:sz w:val="20"/>
        </w:rPr>
        <w:t>forests</w:t>
      </w:r>
      <w:r>
        <w:rPr>
          <w:spacing w:val="-6"/>
          <w:sz w:val="20"/>
        </w:rPr>
        <w:t xml:space="preserve"> </w:t>
      </w:r>
      <w:r>
        <w:rPr>
          <w:spacing w:val="-6"/>
          <w:w w:val="80"/>
          <w:sz w:val="20"/>
        </w:rPr>
        <w:t>along</w:t>
      </w:r>
      <w:r>
        <w:rPr>
          <w:spacing w:val="-6"/>
          <w:sz w:val="20"/>
        </w:rPr>
        <w:t xml:space="preserve"> </w:t>
      </w:r>
      <w:r>
        <w:rPr>
          <w:spacing w:val="-6"/>
          <w:w w:val="80"/>
          <w:sz w:val="20"/>
        </w:rPr>
        <w:t>Mt.</w:t>
      </w:r>
      <w:r>
        <w:rPr>
          <w:spacing w:val="-2"/>
          <w:sz w:val="20"/>
        </w:rPr>
        <w:t xml:space="preserve"> </w:t>
      </w:r>
      <w:r>
        <w:rPr>
          <w:spacing w:val="-6"/>
          <w:w w:val="80"/>
          <w:sz w:val="20"/>
        </w:rPr>
        <w:t>Rwenzori</w:t>
      </w:r>
      <w:r>
        <w:rPr>
          <w:spacing w:val="-3"/>
          <w:sz w:val="20"/>
        </w:rPr>
        <w:t xml:space="preserve"> </w:t>
      </w:r>
      <w:r>
        <w:rPr>
          <w:spacing w:val="-6"/>
          <w:w w:val="80"/>
          <w:sz w:val="20"/>
        </w:rPr>
        <w:t>which</w:t>
      </w:r>
      <w:r>
        <w:rPr>
          <w:spacing w:val="-2"/>
          <w:sz w:val="20"/>
        </w:rPr>
        <w:t xml:space="preserve"> </w:t>
      </w:r>
      <w:r>
        <w:rPr>
          <w:spacing w:val="-6"/>
          <w:w w:val="80"/>
          <w:sz w:val="20"/>
        </w:rPr>
        <w:t>have</w:t>
      </w:r>
      <w:r>
        <w:rPr>
          <w:spacing w:val="-2"/>
          <w:sz w:val="20"/>
        </w:rPr>
        <w:t xml:space="preserve"> </w:t>
      </w:r>
      <w:r>
        <w:rPr>
          <w:spacing w:val="-6"/>
          <w:w w:val="80"/>
          <w:sz w:val="20"/>
        </w:rPr>
        <w:t>supported</w:t>
      </w:r>
      <w:r>
        <w:rPr>
          <w:sz w:val="20"/>
        </w:rPr>
        <w:t xml:space="preserve"> </w:t>
      </w:r>
      <w:r>
        <w:rPr>
          <w:spacing w:val="-6"/>
          <w:w w:val="80"/>
          <w:sz w:val="20"/>
        </w:rPr>
        <w:t>crop</w:t>
      </w:r>
      <w:r>
        <w:rPr>
          <w:sz w:val="20"/>
        </w:rPr>
        <w:t xml:space="preserve"> </w:t>
      </w:r>
      <w:r>
        <w:rPr>
          <w:spacing w:val="-6"/>
          <w:w w:val="80"/>
          <w:sz w:val="20"/>
        </w:rPr>
        <w:t>farming</w:t>
      </w:r>
      <w:r>
        <w:rPr>
          <w:sz w:val="20"/>
        </w:rPr>
        <w:t xml:space="preserve"> </w:t>
      </w:r>
      <w:r>
        <w:rPr>
          <w:spacing w:val="-6"/>
          <w:w w:val="80"/>
          <w:sz w:val="20"/>
        </w:rPr>
        <w:t>and</w:t>
      </w:r>
      <w:r>
        <w:rPr>
          <w:sz w:val="20"/>
        </w:rPr>
        <w:t xml:space="preserve"> </w:t>
      </w:r>
      <w:r>
        <w:rPr>
          <w:spacing w:val="-6"/>
          <w:w w:val="80"/>
          <w:sz w:val="20"/>
        </w:rPr>
        <w:t>provided</w:t>
      </w:r>
      <w:r>
        <w:rPr>
          <w:spacing w:val="-4"/>
          <w:w w:val="85"/>
          <w:sz w:val="20"/>
        </w:rPr>
        <w:t xml:space="preserve"> water</w:t>
      </w:r>
      <w:r>
        <w:rPr>
          <w:spacing w:val="-7"/>
          <w:w w:val="85"/>
          <w:sz w:val="20"/>
        </w:rPr>
        <w:t xml:space="preserve"> </w:t>
      </w:r>
      <w:r>
        <w:rPr>
          <w:spacing w:val="-4"/>
          <w:w w:val="85"/>
          <w:sz w:val="20"/>
        </w:rPr>
        <w:t>for</w:t>
      </w:r>
      <w:r>
        <w:rPr>
          <w:spacing w:val="-7"/>
          <w:w w:val="85"/>
          <w:sz w:val="20"/>
        </w:rPr>
        <w:t xml:space="preserve"> </w:t>
      </w:r>
      <w:r>
        <w:rPr>
          <w:spacing w:val="-4"/>
          <w:w w:val="85"/>
          <w:sz w:val="20"/>
        </w:rPr>
        <w:t>domestic</w:t>
      </w:r>
      <w:r>
        <w:rPr>
          <w:spacing w:val="-8"/>
          <w:w w:val="85"/>
          <w:sz w:val="20"/>
        </w:rPr>
        <w:t xml:space="preserve"> </w:t>
      </w:r>
      <w:r>
        <w:rPr>
          <w:spacing w:val="-4"/>
          <w:w w:val="85"/>
          <w:sz w:val="20"/>
        </w:rPr>
        <w:t>and industrial</w:t>
      </w:r>
      <w:r>
        <w:rPr>
          <w:spacing w:val="-8"/>
          <w:w w:val="85"/>
          <w:sz w:val="20"/>
        </w:rPr>
        <w:t xml:space="preserve"> </w:t>
      </w:r>
      <w:r>
        <w:rPr>
          <w:spacing w:val="-4"/>
          <w:w w:val="85"/>
          <w:sz w:val="20"/>
        </w:rPr>
        <w:t>use.</w:t>
      </w:r>
      <w:r w:rsidR="00111A76">
        <w:rPr>
          <w:spacing w:val="-4"/>
          <w:w w:val="85"/>
          <w:sz w:val="20"/>
        </w:rPr>
        <w:t xml:space="preserve"> </w:t>
      </w:r>
    </w:p>
    <w:p w:rsidR="00E5575B" w:rsidRDefault="00D512E5">
      <w:pPr>
        <w:pStyle w:val="ListParagraph"/>
        <w:numPr>
          <w:ilvl w:val="1"/>
          <w:numId w:val="38"/>
        </w:numPr>
        <w:tabs>
          <w:tab w:val="left" w:pos="1090"/>
        </w:tabs>
        <w:ind w:right="629" w:firstLine="0"/>
        <w:rPr>
          <w:sz w:val="20"/>
        </w:rPr>
      </w:pPr>
      <w:r>
        <w:rPr>
          <w:w w:val="85"/>
          <w:sz w:val="20"/>
        </w:rPr>
        <w:t>Forests</w:t>
      </w:r>
      <w:r>
        <w:rPr>
          <w:sz w:val="20"/>
        </w:rPr>
        <w:t xml:space="preserve"> </w:t>
      </w:r>
      <w:r>
        <w:rPr>
          <w:w w:val="85"/>
          <w:sz w:val="20"/>
        </w:rPr>
        <w:t>such</w:t>
      </w:r>
      <w:r>
        <w:rPr>
          <w:sz w:val="20"/>
        </w:rPr>
        <w:t xml:space="preserve"> </w:t>
      </w:r>
      <w:r>
        <w:rPr>
          <w:w w:val="85"/>
          <w:sz w:val="20"/>
        </w:rPr>
        <w:t>as</w:t>
      </w:r>
      <w:r>
        <w:rPr>
          <w:sz w:val="20"/>
        </w:rPr>
        <w:t xml:space="preserve"> </w:t>
      </w:r>
      <w:r>
        <w:rPr>
          <w:w w:val="85"/>
          <w:sz w:val="20"/>
        </w:rPr>
        <w:t>Ngamba</w:t>
      </w:r>
      <w:r>
        <w:rPr>
          <w:sz w:val="20"/>
        </w:rPr>
        <w:t xml:space="preserve"> </w:t>
      </w:r>
      <w:r>
        <w:rPr>
          <w:w w:val="85"/>
          <w:sz w:val="20"/>
        </w:rPr>
        <w:t>in</w:t>
      </w:r>
      <w:r>
        <w:rPr>
          <w:sz w:val="20"/>
        </w:rPr>
        <w:t xml:space="preserve"> </w:t>
      </w:r>
      <w:r>
        <w:rPr>
          <w:w w:val="85"/>
          <w:sz w:val="20"/>
        </w:rPr>
        <w:t>L.Victoria,</w:t>
      </w:r>
      <w:r>
        <w:rPr>
          <w:sz w:val="20"/>
        </w:rPr>
        <w:t xml:space="preserve"> </w:t>
      </w:r>
      <w:r>
        <w:rPr>
          <w:w w:val="85"/>
          <w:sz w:val="20"/>
        </w:rPr>
        <w:t>Bwindi</w:t>
      </w:r>
      <w:r>
        <w:rPr>
          <w:sz w:val="20"/>
        </w:rPr>
        <w:t xml:space="preserve"> </w:t>
      </w:r>
      <w:r>
        <w:rPr>
          <w:w w:val="85"/>
          <w:sz w:val="20"/>
        </w:rPr>
        <w:t>and</w:t>
      </w:r>
      <w:r>
        <w:rPr>
          <w:sz w:val="20"/>
        </w:rPr>
        <w:t xml:space="preserve"> </w:t>
      </w:r>
      <w:r>
        <w:rPr>
          <w:w w:val="85"/>
          <w:sz w:val="20"/>
        </w:rPr>
        <w:t>Mgahinga</w:t>
      </w:r>
      <w:r>
        <w:rPr>
          <w:sz w:val="20"/>
        </w:rPr>
        <w:t xml:space="preserve"> </w:t>
      </w:r>
      <w:r>
        <w:rPr>
          <w:w w:val="85"/>
          <w:sz w:val="20"/>
        </w:rPr>
        <w:t>are</w:t>
      </w:r>
      <w:r>
        <w:rPr>
          <w:sz w:val="20"/>
        </w:rPr>
        <w:t xml:space="preserve"> </w:t>
      </w:r>
      <w:r>
        <w:rPr>
          <w:w w:val="85"/>
          <w:sz w:val="20"/>
        </w:rPr>
        <w:t>used</w:t>
      </w:r>
      <w:r>
        <w:rPr>
          <w:sz w:val="20"/>
        </w:rPr>
        <w:t xml:space="preserve"> </w:t>
      </w:r>
      <w:r>
        <w:rPr>
          <w:w w:val="85"/>
          <w:sz w:val="20"/>
        </w:rPr>
        <w:t>for</w:t>
      </w:r>
      <w:r>
        <w:rPr>
          <w:sz w:val="20"/>
        </w:rPr>
        <w:t xml:space="preserve"> </w:t>
      </w:r>
      <w:r>
        <w:rPr>
          <w:w w:val="85"/>
          <w:sz w:val="20"/>
        </w:rPr>
        <w:t>the</w:t>
      </w:r>
      <w:r>
        <w:rPr>
          <w:sz w:val="20"/>
        </w:rPr>
        <w:t xml:space="preserve"> </w:t>
      </w:r>
      <w:r>
        <w:rPr>
          <w:w w:val="85"/>
          <w:sz w:val="20"/>
        </w:rPr>
        <w:t>protection</w:t>
      </w:r>
      <w:r>
        <w:rPr>
          <w:sz w:val="20"/>
        </w:rPr>
        <w:t xml:space="preserve"> </w:t>
      </w:r>
      <w:r>
        <w:rPr>
          <w:w w:val="85"/>
          <w:sz w:val="20"/>
        </w:rPr>
        <w:t>of</w:t>
      </w:r>
      <w:r>
        <w:rPr>
          <w:spacing w:val="30"/>
          <w:sz w:val="20"/>
        </w:rPr>
        <w:t xml:space="preserve"> </w:t>
      </w:r>
      <w:r>
        <w:rPr>
          <w:w w:val="85"/>
          <w:sz w:val="20"/>
        </w:rPr>
        <w:t>endangered animal species in Uganda and</w:t>
      </w:r>
      <w:r>
        <w:rPr>
          <w:spacing w:val="80"/>
          <w:sz w:val="20"/>
        </w:rPr>
        <w:t xml:space="preserve"> </w:t>
      </w:r>
      <w:r>
        <w:rPr>
          <w:w w:val="80"/>
          <w:sz w:val="20"/>
        </w:rPr>
        <w:t>the world Such as Mountain Gorillas, chimpanzees and monkey, which were soon becoming extinct thus promoting the tourism sector.</w:t>
      </w:r>
    </w:p>
    <w:p w:rsidR="00E5575B" w:rsidRDefault="00D512E5">
      <w:pPr>
        <w:pStyle w:val="ListParagraph"/>
        <w:numPr>
          <w:ilvl w:val="1"/>
          <w:numId w:val="38"/>
        </w:numPr>
        <w:tabs>
          <w:tab w:val="left" w:pos="1090"/>
        </w:tabs>
        <w:ind w:right="630" w:firstLine="0"/>
        <w:rPr>
          <w:sz w:val="20"/>
        </w:rPr>
      </w:pPr>
      <w:r>
        <w:rPr>
          <w:w w:val="80"/>
          <w:sz w:val="20"/>
        </w:rPr>
        <w:t>Forests are used for research and educational purposes</w:t>
      </w:r>
      <w:r>
        <w:rPr>
          <w:sz w:val="20"/>
        </w:rPr>
        <w:t xml:space="preserve"> </w:t>
      </w:r>
      <w:r>
        <w:rPr>
          <w:w w:val="80"/>
          <w:sz w:val="20"/>
        </w:rPr>
        <w:t xml:space="preserve">as field work study and ecological areas especially by students from higher institutes of </w:t>
      </w:r>
      <w:r>
        <w:rPr>
          <w:w w:val="85"/>
          <w:sz w:val="20"/>
        </w:rPr>
        <w:t xml:space="preserve">learning from which new species of plants and trees are identified as well as ecological studies. E.g. students of Nabyera Forest College use </w:t>
      </w:r>
      <w:r>
        <w:rPr>
          <w:w w:val="90"/>
          <w:sz w:val="20"/>
        </w:rPr>
        <w:t>Maramagambo</w:t>
      </w:r>
      <w:r>
        <w:rPr>
          <w:spacing w:val="-6"/>
          <w:w w:val="90"/>
          <w:sz w:val="20"/>
        </w:rPr>
        <w:t xml:space="preserve"> </w:t>
      </w:r>
      <w:r>
        <w:rPr>
          <w:w w:val="90"/>
          <w:sz w:val="20"/>
        </w:rPr>
        <w:t>forest.</w:t>
      </w:r>
      <w:r w:rsidR="00327A69">
        <w:rPr>
          <w:w w:val="90"/>
          <w:sz w:val="20"/>
        </w:rPr>
        <w:t xml:space="preserve"> </w:t>
      </w:r>
    </w:p>
    <w:p w:rsidR="00E5575B" w:rsidRDefault="00D512E5">
      <w:pPr>
        <w:pStyle w:val="ListParagraph"/>
        <w:numPr>
          <w:ilvl w:val="1"/>
          <w:numId w:val="38"/>
        </w:numPr>
        <w:tabs>
          <w:tab w:val="left" w:pos="1090"/>
        </w:tabs>
        <w:spacing w:before="1"/>
        <w:ind w:right="626" w:firstLine="0"/>
        <w:rPr>
          <w:sz w:val="20"/>
        </w:rPr>
      </w:pPr>
      <w:r>
        <w:rPr>
          <w:w w:val="85"/>
          <w:sz w:val="20"/>
        </w:rPr>
        <w:t>Forestry</w:t>
      </w:r>
      <w:r>
        <w:rPr>
          <w:spacing w:val="-6"/>
          <w:w w:val="85"/>
          <w:sz w:val="20"/>
        </w:rPr>
        <w:t xml:space="preserve"> </w:t>
      </w:r>
      <w:r>
        <w:rPr>
          <w:w w:val="85"/>
          <w:sz w:val="20"/>
        </w:rPr>
        <w:t>resources</w:t>
      </w:r>
      <w:r>
        <w:rPr>
          <w:spacing w:val="-5"/>
          <w:w w:val="85"/>
          <w:sz w:val="20"/>
        </w:rPr>
        <w:t xml:space="preserve"> </w:t>
      </w:r>
      <w:r>
        <w:rPr>
          <w:w w:val="85"/>
          <w:sz w:val="20"/>
        </w:rPr>
        <w:t>have</w:t>
      </w:r>
      <w:r>
        <w:rPr>
          <w:spacing w:val="-4"/>
          <w:w w:val="85"/>
          <w:sz w:val="20"/>
        </w:rPr>
        <w:t xml:space="preserve"> </w:t>
      </w:r>
      <w:r>
        <w:rPr>
          <w:w w:val="85"/>
          <w:sz w:val="20"/>
        </w:rPr>
        <w:t>earned</w:t>
      </w:r>
      <w:r>
        <w:rPr>
          <w:spacing w:val="-6"/>
          <w:w w:val="85"/>
          <w:sz w:val="20"/>
        </w:rPr>
        <w:t xml:space="preserve"> </w:t>
      </w:r>
      <w:r>
        <w:rPr>
          <w:w w:val="85"/>
          <w:sz w:val="20"/>
        </w:rPr>
        <w:t>Uganda</w:t>
      </w:r>
      <w:r>
        <w:rPr>
          <w:spacing w:val="-4"/>
          <w:w w:val="85"/>
          <w:sz w:val="20"/>
        </w:rPr>
        <w:t xml:space="preserve"> </w:t>
      </w:r>
      <w:r>
        <w:rPr>
          <w:w w:val="85"/>
          <w:sz w:val="20"/>
        </w:rPr>
        <w:t>foreign</w:t>
      </w:r>
      <w:r>
        <w:rPr>
          <w:spacing w:val="-5"/>
          <w:w w:val="85"/>
          <w:sz w:val="20"/>
        </w:rPr>
        <w:t xml:space="preserve"> </w:t>
      </w:r>
      <w:r>
        <w:rPr>
          <w:w w:val="85"/>
          <w:sz w:val="20"/>
        </w:rPr>
        <w:t>exchange</w:t>
      </w:r>
      <w:r>
        <w:rPr>
          <w:spacing w:val="-5"/>
          <w:w w:val="85"/>
          <w:sz w:val="20"/>
        </w:rPr>
        <w:t xml:space="preserve"> </w:t>
      </w:r>
      <w:r>
        <w:rPr>
          <w:w w:val="85"/>
          <w:sz w:val="20"/>
        </w:rPr>
        <w:t>from</w:t>
      </w:r>
      <w:r>
        <w:rPr>
          <w:spacing w:val="-5"/>
          <w:w w:val="85"/>
          <w:sz w:val="20"/>
        </w:rPr>
        <w:t xml:space="preserve"> </w:t>
      </w:r>
      <w:r>
        <w:rPr>
          <w:w w:val="85"/>
          <w:sz w:val="20"/>
        </w:rPr>
        <w:t>timber</w:t>
      </w:r>
      <w:r>
        <w:rPr>
          <w:spacing w:val="-5"/>
          <w:w w:val="85"/>
          <w:sz w:val="20"/>
        </w:rPr>
        <w:t xml:space="preserve"> </w:t>
      </w:r>
      <w:r>
        <w:rPr>
          <w:w w:val="85"/>
          <w:sz w:val="20"/>
        </w:rPr>
        <w:t>supply</w:t>
      </w:r>
      <w:r>
        <w:rPr>
          <w:spacing w:val="-5"/>
          <w:w w:val="85"/>
          <w:sz w:val="20"/>
        </w:rPr>
        <w:t xml:space="preserve"> </w:t>
      </w:r>
      <w:r>
        <w:rPr>
          <w:w w:val="85"/>
          <w:sz w:val="20"/>
        </w:rPr>
        <w:t>export</w:t>
      </w:r>
      <w:r>
        <w:rPr>
          <w:spacing w:val="-5"/>
          <w:w w:val="85"/>
          <w:sz w:val="20"/>
        </w:rPr>
        <w:t xml:space="preserve"> </w:t>
      </w:r>
      <w:r>
        <w:rPr>
          <w:w w:val="85"/>
          <w:sz w:val="20"/>
        </w:rPr>
        <w:t>to</w:t>
      </w:r>
      <w:r>
        <w:rPr>
          <w:spacing w:val="-5"/>
          <w:w w:val="85"/>
          <w:sz w:val="20"/>
        </w:rPr>
        <w:t xml:space="preserve"> </w:t>
      </w:r>
      <w:r>
        <w:rPr>
          <w:w w:val="85"/>
          <w:sz w:val="20"/>
        </w:rPr>
        <w:t>other</w:t>
      </w:r>
      <w:r>
        <w:rPr>
          <w:spacing w:val="-5"/>
          <w:w w:val="85"/>
          <w:sz w:val="20"/>
        </w:rPr>
        <w:t xml:space="preserve"> </w:t>
      </w:r>
      <w:r>
        <w:rPr>
          <w:w w:val="85"/>
          <w:sz w:val="20"/>
        </w:rPr>
        <w:t>countries</w:t>
      </w:r>
      <w:r>
        <w:rPr>
          <w:spacing w:val="-5"/>
          <w:w w:val="85"/>
          <w:sz w:val="20"/>
        </w:rPr>
        <w:t xml:space="preserve"> </w:t>
      </w:r>
      <w:r>
        <w:rPr>
          <w:w w:val="85"/>
          <w:sz w:val="20"/>
        </w:rPr>
        <w:t>in</w:t>
      </w:r>
      <w:r>
        <w:rPr>
          <w:spacing w:val="-5"/>
          <w:w w:val="85"/>
          <w:sz w:val="20"/>
        </w:rPr>
        <w:t xml:space="preserve"> </w:t>
      </w:r>
      <w:r>
        <w:rPr>
          <w:w w:val="85"/>
          <w:sz w:val="20"/>
        </w:rPr>
        <w:t>form</w:t>
      </w:r>
      <w:r>
        <w:rPr>
          <w:spacing w:val="-5"/>
          <w:w w:val="85"/>
          <w:sz w:val="20"/>
        </w:rPr>
        <w:t xml:space="preserve"> </w:t>
      </w:r>
      <w:r>
        <w:rPr>
          <w:w w:val="85"/>
          <w:sz w:val="20"/>
        </w:rPr>
        <w:t>of</w:t>
      </w:r>
      <w:r>
        <w:rPr>
          <w:spacing w:val="-5"/>
          <w:w w:val="85"/>
          <w:sz w:val="20"/>
        </w:rPr>
        <w:t xml:space="preserve"> </w:t>
      </w:r>
      <w:r>
        <w:rPr>
          <w:w w:val="85"/>
          <w:sz w:val="20"/>
        </w:rPr>
        <w:t>hard</w:t>
      </w:r>
      <w:r>
        <w:rPr>
          <w:spacing w:val="-5"/>
          <w:w w:val="85"/>
          <w:sz w:val="20"/>
        </w:rPr>
        <w:t xml:space="preserve"> </w:t>
      </w:r>
      <w:r>
        <w:rPr>
          <w:w w:val="85"/>
          <w:sz w:val="20"/>
        </w:rPr>
        <w:t>wood</w:t>
      </w:r>
      <w:r>
        <w:rPr>
          <w:spacing w:val="-5"/>
          <w:w w:val="85"/>
          <w:sz w:val="20"/>
        </w:rPr>
        <w:t xml:space="preserve"> </w:t>
      </w:r>
      <w:r>
        <w:rPr>
          <w:w w:val="85"/>
          <w:sz w:val="20"/>
        </w:rPr>
        <w:t>and</w:t>
      </w:r>
      <w:r>
        <w:rPr>
          <w:spacing w:val="-5"/>
          <w:w w:val="85"/>
          <w:sz w:val="20"/>
        </w:rPr>
        <w:t xml:space="preserve"> </w:t>
      </w:r>
      <w:r>
        <w:rPr>
          <w:w w:val="85"/>
          <w:sz w:val="20"/>
        </w:rPr>
        <w:t xml:space="preserve">sometimes </w:t>
      </w:r>
      <w:r>
        <w:rPr>
          <w:w w:val="80"/>
          <w:sz w:val="20"/>
        </w:rPr>
        <w:t>soft wood</w:t>
      </w:r>
      <w:r>
        <w:rPr>
          <w:sz w:val="20"/>
        </w:rPr>
        <w:t xml:space="preserve"> </w:t>
      </w:r>
      <w:r>
        <w:rPr>
          <w:w w:val="80"/>
          <w:sz w:val="20"/>
        </w:rPr>
        <w:t>which is used to make</w:t>
      </w:r>
      <w:r>
        <w:rPr>
          <w:sz w:val="20"/>
        </w:rPr>
        <w:t xml:space="preserve"> </w:t>
      </w:r>
      <w:r>
        <w:rPr>
          <w:w w:val="80"/>
          <w:sz w:val="20"/>
        </w:rPr>
        <w:t>a variety of furniture. E.g. Nile</w:t>
      </w:r>
      <w:r>
        <w:rPr>
          <w:sz w:val="20"/>
        </w:rPr>
        <w:t xml:space="preserve"> </w:t>
      </w:r>
      <w:r>
        <w:rPr>
          <w:w w:val="80"/>
          <w:sz w:val="20"/>
        </w:rPr>
        <w:t>Ply</w:t>
      </w:r>
      <w:r>
        <w:rPr>
          <w:sz w:val="20"/>
        </w:rPr>
        <w:t xml:space="preserve"> </w:t>
      </w:r>
      <w:r>
        <w:rPr>
          <w:w w:val="80"/>
          <w:sz w:val="20"/>
        </w:rPr>
        <w:t>factory in Jinja export timber from</w:t>
      </w:r>
      <w:r>
        <w:rPr>
          <w:sz w:val="20"/>
        </w:rPr>
        <w:t xml:space="preserve"> </w:t>
      </w:r>
      <w:r>
        <w:rPr>
          <w:w w:val="80"/>
          <w:sz w:val="20"/>
        </w:rPr>
        <w:t>Mabira</w:t>
      </w:r>
      <w:r>
        <w:rPr>
          <w:sz w:val="20"/>
        </w:rPr>
        <w:t xml:space="preserve"> </w:t>
      </w:r>
      <w:r>
        <w:rPr>
          <w:w w:val="80"/>
          <w:sz w:val="20"/>
        </w:rPr>
        <w:t>forests in Buyikwe to Kenya.</w:t>
      </w:r>
    </w:p>
    <w:p w:rsidR="00E5575B" w:rsidRDefault="00D512E5">
      <w:pPr>
        <w:pStyle w:val="ListParagraph"/>
        <w:numPr>
          <w:ilvl w:val="1"/>
          <w:numId w:val="38"/>
        </w:numPr>
        <w:tabs>
          <w:tab w:val="left" w:pos="1090"/>
        </w:tabs>
        <w:spacing w:before="1" w:line="244" w:lineRule="exact"/>
        <w:ind w:left="1090" w:hanging="359"/>
        <w:rPr>
          <w:sz w:val="20"/>
        </w:rPr>
      </w:pPr>
      <w:r>
        <w:rPr>
          <w:w w:val="80"/>
          <w:sz w:val="20"/>
        </w:rPr>
        <w:t>Promotion</w:t>
      </w:r>
      <w:r>
        <w:rPr>
          <w:spacing w:val="-5"/>
          <w:sz w:val="20"/>
        </w:rPr>
        <w:t xml:space="preserve"> </w:t>
      </w:r>
      <w:r>
        <w:rPr>
          <w:w w:val="80"/>
          <w:sz w:val="20"/>
        </w:rPr>
        <w:t>of</w:t>
      </w:r>
      <w:r>
        <w:rPr>
          <w:spacing w:val="-4"/>
          <w:sz w:val="20"/>
        </w:rPr>
        <w:t xml:space="preserve"> </w:t>
      </w:r>
      <w:r>
        <w:rPr>
          <w:w w:val="80"/>
          <w:sz w:val="20"/>
        </w:rPr>
        <w:t>international</w:t>
      </w:r>
      <w:r>
        <w:rPr>
          <w:spacing w:val="-4"/>
          <w:sz w:val="20"/>
        </w:rPr>
        <w:t xml:space="preserve"> </w:t>
      </w:r>
      <w:r>
        <w:rPr>
          <w:w w:val="80"/>
          <w:sz w:val="20"/>
        </w:rPr>
        <w:t>friendship</w:t>
      </w:r>
      <w:r>
        <w:rPr>
          <w:spacing w:val="-4"/>
          <w:sz w:val="20"/>
        </w:rPr>
        <w:t xml:space="preserve"> </w:t>
      </w:r>
      <w:r>
        <w:rPr>
          <w:w w:val="80"/>
          <w:sz w:val="20"/>
        </w:rPr>
        <w:t>/</w:t>
      </w:r>
      <w:r>
        <w:rPr>
          <w:spacing w:val="-4"/>
          <w:sz w:val="20"/>
        </w:rPr>
        <w:t xml:space="preserve"> </w:t>
      </w:r>
      <w:r>
        <w:rPr>
          <w:w w:val="80"/>
          <w:sz w:val="20"/>
        </w:rPr>
        <w:t>relationship</w:t>
      </w:r>
      <w:r>
        <w:rPr>
          <w:spacing w:val="-4"/>
          <w:sz w:val="20"/>
        </w:rPr>
        <w:t xml:space="preserve"> </w:t>
      </w:r>
      <w:r>
        <w:rPr>
          <w:w w:val="80"/>
          <w:sz w:val="20"/>
        </w:rPr>
        <w:t>through</w:t>
      </w:r>
      <w:r>
        <w:rPr>
          <w:spacing w:val="-5"/>
          <w:sz w:val="20"/>
        </w:rPr>
        <w:t xml:space="preserve"> </w:t>
      </w:r>
      <w:r>
        <w:rPr>
          <w:w w:val="80"/>
          <w:sz w:val="20"/>
        </w:rPr>
        <w:t>external</w:t>
      </w:r>
      <w:r>
        <w:rPr>
          <w:spacing w:val="-2"/>
          <w:sz w:val="20"/>
        </w:rPr>
        <w:t xml:space="preserve"> </w:t>
      </w:r>
      <w:r>
        <w:rPr>
          <w:w w:val="80"/>
          <w:sz w:val="20"/>
        </w:rPr>
        <w:t>forest</w:t>
      </w:r>
      <w:r>
        <w:rPr>
          <w:spacing w:val="-4"/>
          <w:sz w:val="20"/>
        </w:rPr>
        <w:t xml:space="preserve"> </w:t>
      </w:r>
      <w:r>
        <w:rPr>
          <w:w w:val="80"/>
          <w:sz w:val="20"/>
        </w:rPr>
        <w:t>trade</w:t>
      </w:r>
      <w:r>
        <w:rPr>
          <w:spacing w:val="-4"/>
          <w:sz w:val="20"/>
        </w:rPr>
        <w:t xml:space="preserve"> </w:t>
      </w:r>
      <w:r>
        <w:rPr>
          <w:w w:val="80"/>
          <w:sz w:val="20"/>
        </w:rPr>
        <w:t>with</w:t>
      </w:r>
      <w:r>
        <w:rPr>
          <w:spacing w:val="-4"/>
          <w:sz w:val="20"/>
        </w:rPr>
        <w:t xml:space="preserve"> </w:t>
      </w:r>
      <w:r>
        <w:rPr>
          <w:w w:val="80"/>
          <w:sz w:val="20"/>
        </w:rPr>
        <w:t>other</w:t>
      </w:r>
      <w:r>
        <w:rPr>
          <w:spacing w:val="4"/>
          <w:sz w:val="20"/>
        </w:rPr>
        <w:t xml:space="preserve"> </w:t>
      </w:r>
      <w:r>
        <w:rPr>
          <w:spacing w:val="-2"/>
          <w:w w:val="80"/>
          <w:sz w:val="20"/>
        </w:rPr>
        <w:t>countries.</w:t>
      </w:r>
    </w:p>
    <w:p w:rsidR="00E5575B" w:rsidRDefault="00D512E5">
      <w:pPr>
        <w:pStyle w:val="ListParagraph"/>
        <w:numPr>
          <w:ilvl w:val="1"/>
          <w:numId w:val="38"/>
        </w:numPr>
        <w:tabs>
          <w:tab w:val="left" w:pos="1090"/>
        </w:tabs>
        <w:spacing w:line="244" w:lineRule="exact"/>
        <w:ind w:left="1090" w:hanging="359"/>
        <w:rPr>
          <w:sz w:val="20"/>
        </w:rPr>
      </w:pPr>
      <w:r>
        <w:rPr>
          <w:w w:val="80"/>
          <w:sz w:val="20"/>
        </w:rPr>
        <w:t>Accumulation</w:t>
      </w:r>
      <w:r>
        <w:rPr>
          <w:spacing w:val="-2"/>
          <w:sz w:val="20"/>
        </w:rPr>
        <w:t xml:space="preserve"> </w:t>
      </w:r>
      <w:r>
        <w:rPr>
          <w:w w:val="80"/>
          <w:sz w:val="20"/>
        </w:rPr>
        <w:t>of</w:t>
      </w:r>
      <w:r>
        <w:rPr>
          <w:spacing w:val="-1"/>
          <w:sz w:val="20"/>
        </w:rPr>
        <w:t xml:space="preserve"> </w:t>
      </w:r>
      <w:r>
        <w:rPr>
          <w:w w:val="80"/>
          <w:sz w:val="20"/>
        </w:rPr>
        <w:t>capital</w:t>
      </w:r>
      <w:r>
        <w:rPr>
          <w:spacing w:val="-1"/>
          <w:sz w:val="20"/>
        </w:rPr>
        <w:t xml:space="preserve"> </w:t>
      </w:r>
      <w:r>
        <w:rPr>
          <w:w w:val="80"/>
          <w:sz w:val="20"/>
        </w:rPr>
        <w:t>in</w:t>
      </w:r>
      <w:r>
        <w:rPr>
          <w:spacing w:val="1"/>
          <w:sz w:val="20"/>
        </w:rPr>
        <w:t xml:space="preserve"> </w:t>
      </w:r>
      <w:r>
        <w:rPr>
          <w:w w:val="80"/>
          <w:sz w:val="20"/>
        </w:rPr>
        <w:t>–</w:t>
      </w:r>
      <w:r>
        <w:rPr>
          <w:spacing w:val="-2"/>
          <w:sz w:val="20"/>
        </w:rPr>
        <w:t xml:space="preserve"> </w:t>
      </w:r>
      <w:r>
        <w:rPr>
          <w:w w:val="80"/>
          <w:sz w:val="20"/>
        </w:rPr>
        <w:t>flow</w:t>
      </w:r>
      <w:r>
        <w:rPr>
          <w:spacing w:val="-1"/>
          <w:sz w:val="20"/>
        </w:rPr>
        <w:t xml:space="preserve"> </w:t>
      </w:r>
      <w:r>
        <w:rPr>
          <w:w w:val="80"/>
          <w:sz w:val="20"/>
        </w:rPr>
        <w:t>from</w:t>
      </w:r>
      <w:r>
        <w:rPr>
          <w:spacing w:val="52"/>
          <w:sz w:val="20"/>
        </w:rPr>
        <w:t xml:space="preserve"> </w:t>
      </w:r>
      <w:r>
        <w:rPr>
          <w:w w:val="80"/>
          <w:sz w:val="20"/>
        </w:rPr>
        <w:t>foreigner</w:t>
      </w:r>
      <w:r>
        <w:rPr>
          <w:spacing w:val="-1"/>
          <w:sz w:val="20"/>
        </w:rPr>
        <w:t xml:space="preserve"> </w:t>
      </w:r>
      <w:r>
        <w:rPr>
          <w:w w:val="80"/>
          <w:sz w:val="20"/>
        </w:rPr>
        <w:t>through</w:t>
      </w:r>
      <w:r>
        <w:rPr>
          <w:spacing w:val="-1"/>
          <w:sz w:val="20"/>
        </w:rPr>
        <w:t xml:space="preserve"> </w:t>
      </w:r>
      <w:r>
        <w:rPr>
          <w:w w:val="80"/>
          <w:sz w:val="20"/>
        </w:rPr>
        <w:t>more</w:t>
      </w:r>
      <w:r>
        <w:rPr>
          <w:spacing w:val="-1"/>
          <w:sz w:val="20"/>
        </w:rPr>
        <w:t xml:space="preserve"> </w:t>
      </w:r>
      <w:r>
        <w:rPr>
          <w:spacing w:val="-2"/>
          <w:w w:val="80"/>
          <w:sz w:val="20"/>
        </w:rPr>
        <w:t>investment</w:t>
      </w:r>
    </w:p>
    <w:p w:rsidR="00E5575B" w:rsidRDefault="00D512E5">
      <w:pPr>
        <w:pStyle w:val="ListParagraph"/>
        <w:numPr>
          <w:ilvl w:val="1"/>
          <w:numId w:val="38"/>
        </w:numPr>
        <w:tabs>
          <w:tab w:val="left" w:pos="1090"/>
        </w:tabs>
        <w:ind w:right="632" w:firstLine="0"/>
        <w:rPr>
          <w:sz w:val="20"/>
        </w:rPr>
      </w:pPr>
      <w:r>
        <w:rPr>
          <w:w w:val="85"/>
          <w:sz w:val="20"/>
        </w:rPr>
        <w:t xml:space="preserve">Forests like Bugoma have created employment opportunities to over 1 million categories of people such as forest rangers, woodcutters, </w:t>
      </w:r>
      <w:r>
        <w:rPr>
          <w:w w:val="80"/>
          <w:sz w:val="20"/>
        </w:rPr>
        <w:t>lumberjacks, forestry officers and</w:t>
      </w:r>
      <w:r>
        <w:rPr>
          <w:sz w:val="20"/>
        </w:rPr>
        <w:t xml:space="preserve"> </w:t>
      </w:r>
      <w:r>
        <w:rPr>
          <w:w w:val="80"/>
          <w:sz w:val="20"/>
        </w:rPr>
        <w:t xml:space="preserve">in other forestry related activities which have earned </w:t>
      </w:r>
      <w:proofErr w:type="gramStart"/>
      <w:r>
        <w:rPr>
          <w:w w:val="80"/>
          <w:sz w:val="20"/>
        </w:rPr>
        <w:t>them</w:t>
      </w:r>
      <w:proofErr w:type="gramEnd"/>
      <w:r>
        <w:rPr>
          <w:w w:val="80"/>
          <w:sz w:val="20"/>
        </w:rPr>
        <w:t xml:space="preserve"> incomes to improve their</w:t>
      </w:r>
      <w:r>
        <w:rPr>
          <w:sz w:val="20"/>
        </w:rPr>
        <w:t xml:space="preserve"> </w:t>
      </w:r>
      <w:r>
        <w:rPr>
          <w:w w:val="80"/>
          <w:sz w:val="20"/>
        </w:rPr>
        <w:t>standards of living.</w:t>
      </w:r>
    </w:p>
    <w:p w:rsidR="00E5575B" w:rsidRDefault="00D512E5">
      <w:pPr>
        <w:pStyle w:val="ListParagraph"/>
        <w:numPr>
          <w:ilvl w:val="1"/>
          <w:numId w:val="38"/>
        </w:numPr>
        <w:tabs>
          <w:tab w:val="left" w:pos="1090"/>
        </w:tabs>
        <w:spacing w:before="2" w:line="244" w:lineRule="exact"/>
        <w:ind w:left="1090" w:hanging="359"/>
        <w:rPr>
          <w:sz w:val="20"/>
        </w:rPr>
      </w:pPr>
      <w:r>
        <w:rPr>
          <w:w w:val="80"/>
          <w:sz w:val="20"/>
        </w:rPr>
        <w:t>Acquisition</w:t>
      </w:r>
      <w:r>
        <w:rPr>
          <w:spacing w:val="-1"/>
          <w:w w:val="80"/>
          <w:sz w:val="20"/>
        </w:rPr>
        <w:t xml:space="preserve"> </w:t>
      </w:r>
      <w:r>
        <w:rPr>
          <w:w w:val="80"/>
          <w:sz w:val="20"/>
        </w:rPr>
        <w:t>of</w:t>
      </w:r>
      <w:r>
        <w:rPr>
          <w:spacing w:val="-3"/>
          <w:w w:val="80"/>
          <w:sz w:val="20"/>
        </w:rPr>
        <w:t xml:space="preserve"> </w:t>
      </w:r>
      <w:r>
        <w:rPr>
          <w:w w:val="80"/>
          <w:sz w:val="20"/>
        </w:rPr>
        <w:t>forestry</w:t>
      </w:r>
      <w:r>
        <w:rPr>
          <w:spacing w:val="-3"/>
          <w:w w:val="80"/>
          <w:sz w:val="20"/>
        </w:rPr>
        <w:t xml:space="preserve"> </w:t>
      </w:r>
      <w:r>
        <w:rPr>
          <w:w w:val="80"/>
          <w:sz w:val="20"/>
        </w:rPr>
        <w:t>related</w:t>
      </w:r>
      <w:r>
        <w:rPr>
          <w:spacing w:val="-2"/>
          <w:w w:val="80"/>
          <w:sz w:val="20"/>
        </w:rPr>
        <w:t xml:space="preserve"> </w:t>
      </w:r>
      <w:r>
        <w:rPr>
          <w:w w:val="80"/>
          <w:sz w:val="20"/>
        </w:rPr>
        <w:t>skills</w:t>
      </w:r>
      <w:r>
        <w:rPr>
          <w:spacing w:val="-1"/>
          <w:w w:val="80"/>
          <w:sz w:val="20"/>
        </w:rPr>
        <w:t xml:space="preserve"> </w:t>
      </w:r>
      <w:r>
        <w:rPr>
          <w:w w:val="80"/>
          <w:sz w:val="20"/>
        </w:rPr>
        <w:t>through</w:t>
      </w:r>
      <w:r>
        <w:rPr>
          <w:spacing w:val="-2"/>
          <w:w w:val="80"/>
          <w:sz w:val="20"/>
        </w:rPr>
        <w:t xml:space="preserve"> </w:t>
      </w:r>
      <w:r>
        <w:rPr>
          <w:w w:val="80"/>
          <w:sz w:val="20"/>
        </w:rPr>
        <w:t>on</w:t>
      </w:r>
      <w:r>
        <w:rPr>
          <w:spacing w:val="-2"/>
          <w:w w:val="80"/>
          <w:sz w:val="20"/>
        </w:rPr>
        <w:t xml:space="preserve"> </w:t>
      </w:r>
      <w:r>
        <w:rPr>
          <w:w w:val="80"/>
          <w:sz w:val="20"/>
        </w:rPr>
        <w:t>–job</w:t>
      </w:r>
      <w:r>
        <w:rPr>
          <w:spacing w:val="-2"/>
          <w:w w:val="80"/>
          <w:sz w:val="20"/>
        </w:rPr>
        <w:t xml:space="preserve"> training</w:t>
      </w:r>
    </w:p>
    <w:p w:rsidR="00E5575B" w:rsidRDefault="00D512E5">
      <w:pPr>
        <w:pStyle w:val="ListParagraph"/>
        <w:numPr>
          <w:ilvl w:val="1"/>
          <w:numId w:val="38"/>
        </w:numPr>
        <w:tabs>
          <w:tab w:val="left" w:pos="1090"/>
        </w:tabs>
        <w:spacing w:line="242" w:lineRule="exact"/>
        <w:ind w:left="1090" w:hanging="359"/>
        <w:rPr>
          <w:sz w:val="20"/>
        </w:rPr>
      </w:pPr>
      <w:r>
        <w:rPr>
          <w:spacing w:val="-2"/>
          <w:w w:val="80"/>
          <w:sz w:val="20"/>
        </w:rPr>
        <w:t>Growth</w:t>
      </w:r>
      <w:r>
        <w:rPr>
          <w:spacing w:val="-4"/>
          <w:sz w:val="20"/>
        </w:rPr>
        <w:t xml:space="preserve"> </w:t>
      </w:r>
      <w:r>
        <w:rPr>
          <w:spacing w:val="-2"/>
          <w:w w:val="80"/>
          <w:sz w:val="20"/>
        </w:rPr>
        <w:t>of</w:t>
      </w:r>
      <w:r>
        <w:rPr>
          <w:spacing w:val="-7"/>
          <w:sz w:val="20"/>
        </w:rPr>
        <w:t xml:space="preserve"> </w:t>
      </w:r>
      <w:r>
        <w:rPr>
          <w:spacing w:val="-2"/>
          <w:w w:val="80"/>
          <w:sz w:val="20"/>
        </w:rPr>
        <w:t>forestry</w:t>
      </w:r>
      <w:r>
        <w:rPr>
          <w:spacing w:val="-7"/>
          <w:sz w:val="20"/>
        </w:rPr>
        <w:t xml:space="preserve"> </w:t>
      </w:r>
      <w:r>
        <w:rPr>
          <w:spacing w:val="-2"/>
          <w:w w:val="80"/>
          <w:sz w:val="20"/>
        </w:rPr>
        <w:t>towns</w:t>
      </w:r>
      <w:r>
        <w:rPr>
          <w:spacing w:val="-7"/>
          <w:sz w:val="20"/>
        </w:rPr>
        <w:t xml:space="preserve"> </w:t>
      </w:r>
      <w:r>
        <w:rPr>
          <w:spacing w:val="-2"/>
          <w:w w:val="80"/>
          <w:sz w:val="20"/>
        </w:rPr>
        <w:t>as</w:t>
      </w:r>
      <w:r>
        <w:rPr>
          <w:spacing w:val="-4"/>
          <w:sz w:val="20"/>
        </w:rPr>
        <w:t xml:space="preserve"> </w:t>
      </w:r>
      <w:r>
        <w:rPr>
          <w:spacing w:val="-2"/>
          <w:w w:val="80"/>
          <w:sz w:val="20"/>
        </w:rPr>
        <w:t>urban</w:t>
      </w:r>
      <w:r>
        <w:rPr>
          <w:spacing w:val="-4"/>
          <w:sz w:val="20"/>
        </w:rPr>
        <w:t xml:space="preserve"> </w:t>
      </w:r>
      <w:r>
        <w:rPr>
          <w:spacing w:val="-2"/>
          <w:w w:val="80"/>
          <w:sz w:val="20"/>
        </w:rPr>
        <w:t>centres</w:t>
      </w:r>
      <w:r>
        <w:rPr>
          <w:spacing w:val="-4"/>
          <w:sz w:val="20"/>
        </w:rPr>
        <w:t xml:space="preserve"> </w:t>
      </w:r>
      <w:r>
        <w:rPr>
          <w:spacing w:val="-2"/>
          <w:w w:val="80"/>
          <w:sz w:val="20"/>
        </w:rPr>
        <w:t>due</w:t>
      </w:r>
      <w:r>
        <w:rPr>
          <w:spacing w:val="-6"/>
          <w:sz w:val="20"/>
        </w:rPr>
        <w:t xml:space="preserve"> </w:t>
      </w:r>
      <w:r>
        <w:rPr>
          <w:spacing w:val="-2"/>
          <w:w w:val="80"/>
          <w:sz w:val="20"/>
        </w:rPr>
        <w:t>to</w:t>
      </w:r>
      <w:r>
        <w:rPr>
          <w:spacing w:val="-6"/>
          <w:sz w:val="20"/>
        </w:rPr>
        <w:t xml:space="preserve"> </w:t>
      </w:r>
      <w:r>
        <w:rPr>
          <w:spacing w:val="-2"/>
          <w:w w:val="80"/>
          <w:sz w:val="20"/>
        </w:rPr>
        <w:t>forestry</w:t>
      </w:r>
      <w:r>
        <w:rPr>
          <w:spacing w:val="-7"/>
          <w:sz w:val="20"/>
        </w:rPr>
        <w:t xml:space="preserve"> </w:t>
      </w:r>
      <w:r>
        <w:rPr>
          <w:spacing w:val="-2"/>
          <w:w w:val="80"/>
          <w:sz w:val="20"/>
        </w:rPr>
        <w:t>related</w:t>
      </w:r>
      <w:r>
        <w:rPr>
          <w:spacing w:val="-4"/>
          <w:sz w:val="20"/>
        </w:rPr>
        <w:t xml:space="preserve"> </w:t>
      </w:r>
      <w:r>
        <w:rPr>
          <w:spacing w:val="-2"/>
          <w:w w:val="80"/>
          <w:sz w:val="20"/>
        </w:rPr>
        <w:t>activities</w:t>
      </w:r>
    </w:p>
    <w:p w:rsidR="00E5575B" w:rsidRDefault="00D512E5">
      <w:pPr>
        <w:pStyle w:val="ListParagraph"/>
        <w:numPr>
          <w:ilvl w:val="1"/>
          <w:numId w:val="38"/>
        </w:numPr>
        <w:tabs>
          <w:tab w:val="left" w:pos="1090"/>
        </w:tabs>
        <w:spacing w:line="242" w:lineRule="auto"/>
        <w:ind w:right="622" w:firstLine="0"/>
        <w:rPr>
          <w:sz w:val="20"/>
        </w:rPr>
      </w:pPr>
      <w:r>
        <w:rPr>
          <w:w w:val="80"/>
          <w:sz w:val="20"/>
        </w:rPr>
        <w:t>Forests</w:t>
      </w:r>
      <w:r>
        <w:rPr>
          <w:sz w:val="20"/>
        </w:rPr>
        <w:t xml:space="preserve"> </w:t>
      </w:r>
      <w:r>
        <w:rPr>
          <w:w w:val="80"/>
          <w:sz w:val="20"/>
        </w:rPr>
        <w:t>like</w:t>
      </w:r>
      <w:r>
        <w:rPr>
          <w:sz w:val="20"/>
        </w:rPr>
        <w:t xml:space="preserve"> </w:t>
      </w:r>
      <w:r>
        <w:rPr>
          <w:w w:val="80"/>
          <w:sz w:val="20"/>
        </w:rPr>
        <w:t>Bunya</w:t>
      </w:r>
      <w:r>
        <w:rPr>
          <w:sz w:val="20"/>
        </w:rPr>
        <w:t xml:space="preserve"> </w:t>
      </w:r>
      <w:r>
        <w:rPr>
          <w:w w:val="80"/>
          <w:sz w:val="20"/>
        </w:rPr>
        <w:t>generate</w:t>
      </w:r>
      <w:r>
        <w:rPr>
          <w:sz w:val="20"/>
        </w:rPr>
        <w:t xml:space="preserve"> </w:t>
      </w:r>
      <w:r>
        <w:rPr>
          <w:w w:val="80"/>
          <w:sz w:val="20"/>
        </w:rPr>
        <w:t>government</w:t>
      </w:r>
      <w:r>
        <w:rPr>
          <w:sz w:val="20"/>
        </w:rPr>
        <w:t xml:space="preserve"> </w:t>
      </w:r>
      <w:r>
        <w:rPr>
          <w:w w:val="80"/>
          <w:sz w:val="20"/>
        </w:rPr>
        <w:t>revenue</w:t>
      </w:r>
      <w:r>
        <w:rPr>
          <w:sz w:val="20"/>
        </w:rPr>
        <w:t xml:space="preserve"> </w:t>
      </w:r>
      <w:r>
        <w:rPr>
          <w:w w:val="80"/>
          <w:sz w:val="20"/>
        </w:rPr>
        <w:t>through</w:t>
      </w:r>
      <w:r>
        <w:rPr>
          <w:sz w:val="20"/>
        </w:rPr>
        <w:t xml:space="preserve"> </w:t>
      </w:r>
      <w:r>
        <w:rPr>
          <w:w w:val="80"/>
          <w:sz w:val="20"/>
        </w:rPr>
        <w:t>offering</w:t>
      </w:r>
      <w:r>
        <w:rPr>
          <w:sz w:val="20"/>
        </w:rPr>
        <w:t xml:space="preserve"> </w:t>
      </w:r>
      <w:r>
        <w:rPr>
          <w:w w:val="80"/>
          <w:sz w:val="20"/>
        </w:rPr>
        <w:t>licenses</w:t>
      </w:r>
      <w:r>
        <w:rPr>
          <w:sz w:val="20"/>
        </w:rPr>
        <w:t xml:space="preserve"> </w:t>
      </w:r>
      <w:r>
        <w:rPr>
          <w:w w:val="80"/>
          <w:sz w:val="20"/>
        </w:rPr>
        <w:t>to</w:t>
      </w:r>
      <w:r>
        <w:rPr>
          <w:sz w:val="20"/>
        </w:rPr>
        <w:t xml:space="preserve"> </w:t>
      </w:r>
      <w:r>
        <w:rPr>
          <w:w w:val="80"/>
          <w:sz w:val="20"/>
        </w:rPr>
        <w:t>lumbering</w:t>
      </w:r>
      <w:r>
        <w:rPr>
          <w:sz w:val="20"/>
        </w:rPr>
        <w:t xml:space="preserve"> </w:t>
      </w:r>
      <w:r>
        <w:rPr>
          <w:w w:val="80"/>
          <w:sz w:val="20"/>
        </w:rPr>
        <w:t>companies</w:t>
      </w:r>
      <w:r>
        <w:rPr>
          <w:sz w:val="20"/>
        </w:rPr>
        <w:t xml:space="preserve"> </w:t>
      </w:r>
      <w:r>
        <w:rPr>
          <w:w w:val="80"/>
          <w:sz w:val="20"/>
        </w:rPr>
        <w:t>like Erimu Timber Company in Wakiso and saw</w:t>
      </w:r>
      <w:r>
        <w:rPr>
          <w:sz w:val="20"/>
        </w:rPr>
        <w:t xml:space="preserve"> </w:t>
      </w:r>
      <w:r>
        <w:rPr>
          <w:w w:val="80"/>
          <w:sz w:val="20"/>
        </w:rPr>
        <w:t>millers</w:t>
      </w:r>
      <w:r>
        <w:rPr>
          <w:sz w:val="20"/>
        </w:rPr>
        <w:t xml:space="preserve"> </w:t>
      </w:r>
      <w:r>
        <w:rPr>
          <w:w w:val="80"/>
          <w:sz w:val="20"/>
        </w:rPr>
        <w:t>and</w:t>
      </w:r>
      <w:r>
        <w:rPr>
          <w:sz w:val="20"/>
        </w:rPr>
        <w:t xml:space="preserve"> </w:t>
      </w:r>
      <w:r>
        <w:rPr>
          <w:w w:val="80"/>
          <w:sz w:val="20"/>
        </w:rPr>
        <w:t>imposing</w:t>
      </w:r>
      <w:r>
        <w:rPr>
          <w:sz w:val="20"/>
        </w:rPr>
        <w:t xml:space="preserve"> </w:t>
      </w:r>
      <w:r>
        <w:rPr>
          <w:w w:val="80"/>
          <w:sz w:val="20"/>
        </w:rPr>
        <w:t>taxes</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carpentry</w:t>
      </w:r>
      <w:r>
        <w:rPr>
          <w:sz w:val="20"/>
        </w:rPr>
        <w:t xml:space="preserve"> </w:t>
      </w:r>
      <w:r>
        <w:rPr>
          <w:w w:val="80"/>
          <w:sz w:val="20"/>
        </w:rPr>
        <w:t>and</w:t>
      </w:r>
      <w:r>
        <w:rPr>
          <w:sz w:val="20"/>
        </w:rPr>
        <w:t xml:space="preserve"> </w:t>
      </w:r>
      <w:r>
        <w:rPr>
          <w:w w:val="80"/>
          <w:sz w:val="20"/>
        </w:rPr>
        <w:t>furniture</w:t>
      </w:r>
      <w:r>
        <w:rPr>
          <w:sz w:val="20"/>
        </w:rPr>
        <w:t xml:space="preserve"> </w:t>
      </w:r>
      <w:r>
        <w:rPr>
          <w:w w:val="80"/>
          <w:sz w:val="20"/>
        </w:rPr>
        <w:t>workshops</w:t>
      </w:r>
      <w:r>
        <w:rPr>
          <w:sz w:val="20"/>
        </w:rPr>
        <w:t xml:space="preserve"> </w:t>
      </w:r>
      <w:r>
        <w:rPr>
          <w:w w:val="80"/>
          <w:sz w:val="20"/>
        </w:rPr>
        <w:t>in</w:t>
      </w:r>
      <w:r>
        <w:rPr>
          <w:sz w:val="20"/>
        </w:rPr>
        <w:t xml:space="preserve"> </w:t>
      </w:r>
      <w:r>
        <w:rPr>
          <w:w w:val="80"/>
          <w:sz w:val="20"/>
        </w:rPr>
        <w:t>Mukono.</w:t>
      </w:r>
      <w:r>
        <w:rPr>
          <w:sz w:val="20"/>
        </w:rPr>
        <w:t xml:space="preserve"> </w:t>
      </w:r>
      <w:r>
        <w:rPr>
          <w:w w:val="80"/>
          <w:sz w:val="20"/>
        </w:rPr>
        <w:t>For</w:t>
      </w:r>
      <w:r>
        <w:rPr>
          <w:sz w:val="20"/>
        </w:rPr>
        <w:t xml:space="preserve"> </w:t>
      </w:r>
      <w:r>
        <w:rPr>
          <w:w w:val="80"/>
          <w:sz w:val="20"/>
        </w:rPr>
        <w:t>instance</w:t>
      </w:r>
      <w:r>
        <w:rPr>
          <w:sz w:val="20"/>
        </w:rPr>
        <w:t xml:space="preserve"> </w:t>
      </w:r>
      <w:r>
        <w:rPr>
          <w:w w:val="80"/>
          <w:sz w:val="20"/>
        </w:rPr>
        <w:t>in</w:t>
      </w:r>
      <w:r>
        <w:rPr>
          <w:sz w:val="20"/>
        </w:rPr>
        <w:t xml:space="preserve"> </w:t>
      </w:r>
      <w:r>
        <w:rPr>
          <w:w w:val="80"/>
          <w:sz w:val="20"/>
        </w:rPr>
        <w:t>1999,</w:t>
      </w:r>
      <w:r>
        <w:rPr>
          <w:sz w:val="20"/>
        </w:rPr>
        <w:t xml:space="preserve"> </w:t>
      </w:r>
      <w:r>
        <w:rPr>
          <w:w w:val="80"/>
          <w:sz w:val="20"/>
        </w:rPr>
        <w:t>they</w:t>
      </w:r>
      <w:r>
        <w:rPr>
          <w:sz w:val="20"/>
        </w:rPr>
        <w:t xml:space="preserve"> </w:t>
      </w:r>
      <w:r>
        <w:rPr>
          <w:w w:val="80"/>
          <w:sz w:val="20"/>
        </w:rPr>
        <w:t>generated</w:t>
      </w:r>
      <w:r>
        <w:rPr>
          <w:sz w:val="20"/>
        </w:rPr>
        <w:t xml:space="preserve"> </w:t>
      </w:r>
      <w:r>
        <w:rPr>
          <w:w w:val="80"/>
          <w:sz w:val="20"/>
        </w:rPr>
        <w:t>6% to</w:t>
      </w:r>
      <w:r>
        <w:rPr>
          <w:sz w:val="20"/>
        </w:rPr>
        <w:t xml:space="preserve"> </w:t>
      </w:r>
      <w:r>
        <w:rPr>
          <w:w w:val="80"/>
          <w:sz w:val="20"/>
        </w:rPr>
        <w:t>GDP.</w:t>
      </w:r>
    </w:p>
    <w:p w:rsidR="00E5575B" w:rsidRDefault="00D512E5">
      <w:pPr>
        <w:pStyle w:val="ListParagraph"/>
        <w:numPr>
          <w:ilvl w:val="1"/>
          <w:numId w:val="38"/>
        </w:numPr>
        <w:tabs>
          <w:tab w:val="left" w:pos="1090"/>
        </w:tabs>
        <w:spacing w:line="242" w:lineRule="auto"/>
        <w:ind w:right="629" w:firstLine="0"/>
        <w:rPr>
          <w:sz w:val="20"/>
        </w:rPr>
      </w:pPr>
      <w:r>
        <w:rPr>
          <w:w w:val="85"/>
          <w:sz w:val="20"/>
        </w:rPr>
        <w:t>Forests promote economic diversification especially among the farmers through agro-forestry programmes i.e. planting of crops together with</w:t>
      </w:r>
      <w:r>
        <w:rPr>
          <w:spacing w:val="-6"/>
          <w:w w:val="85"/>
          <w:sz w:val="20"/>
        </w:rPr>
        <w:t xml:space="preserve"> </w:t>
      </w:r>
      <w:r>
        <w:rPr>
          <w:w w:val="85"/>
          <w:sz w:val="20"/>
        </w:rPr>
        <w:t>trees.</w:t>
      </w:r>
      <w:r>
        <w:rPr>
          <w:spacing w:val="-5"/>
          <w:w w:val="85"/>
          <w:sz w:val="20"/>
        </w:rPr>
        <w:t xml:space="preserve"> </w:t>
      </w:r>
      <w:r>
        <w:rPr>
          <w:w w:val="85"/>
          <w:sz w:val="20"/>
        </w:rPr>
        <w:t>For</w:t>
      </w:r>
      <w:r>
        <w:rPr>
          <w:spacing w:val="-5"/>
          <w:w w:val="85"/>
          <w:sz w:val="20"/>
        </w:rPr>
        <w:t xml:space="preserve"> </w:t>
      </w:r>
      <w:r>
        <w:rPr>
          <w:w w:val="85"/>
          <w:sz w:val="20"/>
        </w:rPr>
        <w:t>example</w:t>
      </w:r>
      <w:r>
        <w:rPr>
          <w:spacing w:val="-6"/>
          <w:w w:val="85"/>
          <w:sz w:val="20"/>
        </w:rPr>
        <w:t xml:space="preserve"> </w:t>
      </w:r>
      <w:r>
        <w:rPr>
          <w:w w:val="85"/>
          <w:sz w:val="20"/>
        </w:rPr>
        <w:t>Vanilla</w:t>
      </w:r>
      <w:r>
        <w:rPr>
          <w:spacing w:val="-5"/>
          <w:w w:val="85"/>
          <w:sz w:val="20"/>
        </w:rPr>
        <w:t xml:space="preserve"> </w:t>
      </w:r>
      <w:r>
        <w:rPr>
          <w:w w:val="85"/>
          <w:sz w:val="20"/>
        </w:rPr>
        <w:t>and</w:t>
      </w:r>
      <w:r>
        <w:rPr>
          <w:spacing w:val="-5"/>
          <w:w w:val="85"/>
          <w:sz w:val="20"/>
        </w:rPr>
        <w:t xml:space="preserve"> </w:t>
      </w:r>
      <w:r>
        <w:rPr>
          <w:w w:val="85"/>
          <w:sz w:val="20"/>
        </w:rPr>
        <w:t>cocoa</w:t>
      </w:r>
      <w:r>
        <w:rPr>
          <w:spacing w:val="-6"/>
          <w:w w:val="85"/>
          <w:sz w:val="20"/>
        </w:rPr>
        <w:t xml:space="preserve"> </w:t>
      </w:r>
      <w:r>
        <w:rPr>
          <w:w w:val="85"/>
          <w:sz w:val="20"/>
        </w:rPr>
        <w:t>planting</w:t>
      </w:r>
      <w:r>
        <w:rPr>
          <w:spacing w:val="-5"/>
          <w:w w:val="85"/>
          <w:sz w:val="20"/>
        </w:rPr>
        <w:t xml:space="preserve"> </w:t>
      </w:r>
      <w:r>
        <w:rPr>
          <w:w w:val="85"/>
          <w:sz w:val="20"/>
        </w:rPr>
        <w:t>in</w:t>
      </w:r>
      <w:r>
        <w:rPr>
          <w:spacing w:val="-5"/>
          <w:w w:val="85"/>
          <w:sz w:val="20"/>
        </w:rPr>
        <w:t xml:space="preserve"> </w:t>
      </w:r>
      <w:r>
        <w:rPr>
          <w:w w:val="85"/>
          <w:sz w:val="20"/>
        </w:rPr>
        <w:t>Mukono</w:t>
      </w:r>
      <w:r>
        <w:rPr>
          <w:spacing w:val="-6"/>
          <w:w w:val="85"/>
          <w:sz w:val="20"/>
        </w:rPr>
        <w:t xml:space="preserve"> </w:t>
      </w:r>
      <w:r>
        <w:rPr>
          <w:w w:val="85"/>
          <w:sz w:val="20"/>
        </w:rPr>
        <w:t>and</w:t>
      </w:r>
      <w:r>
        <w:rPr>
          <w:spacing w:val="-5"/>
          <w:w w:val="85"/>
          <w:sz w:val="20"/>
        </w:rPr>
        <w:t xml:space="preserve"> </w:t>
      </w:r>
      <w:r>
        <w:rPr>
          <w:w w:val="85"/>
          <w:sz w:val="20"/>
        </w:rPr>
        <w:t>Bundibugyo</w:t>
      </w:r>
      <w:r>
        <w:rPr>
          <w:spacing w:val="-5"/>
          <w:w w:val="85"/>
          <w:sz w:val="20"/>
        </w:rPr>
        <w:t xml:space="preserve"> </w:t>
      </w:r>
      <w:r>
        <w:rPr>
          <w:w w:val="85"/>
          <w:sz w:val="20"/>
        </w:rPr>
        <w:t>have</w:t>
      </w:r>
      <w:r>
        <w:rPr>
          <w:spacing w:val="-6"/>
          <w:w w:val="85"/>
          <w:sz w:val="20"/>
        </w:rPr>
        <w:t xml:space="preserve"> </w:t>
      </w:r>
      <w:r>
        <w:rPr>
          <w:w w:val="85"/>
          <w:sz w:val="20"/>
        </w:rPr>
        <w:t>led</w:t>
      </w:r>
      <w:r>
        <w:rPr>
          <w:spacing w:val="-5"/>
          <w:w w:val="85"/>
          <w:sz w:val="20"/>
        </w:rPr>
        <w:t xml:space="preserve"> </w:t>
      </w:r>
      <w:r>
        <w:rPr>
          <w:w w:val="85"/>
          <w:sz w:val="20"/>
        </w:rPr>
        <w:t>to</w:t>
      </w:r>
      <w:r>
        <w:rPr>
          <w:spacing w:val="-5"/>
          <w:w w:val="85"/>
          <w:sz w:val="20"/>
        </w:rPr>
        <w:t xml:space="preserve"> </w:t>
      </w:r>
      <w:r>
        <w:rPr>
          <w:w w:val="85"/>
          <w:sz w:val="20"/>
        </w:rPr>
        <w:t>growth</w:t>
      </w:r>
      <w:r>
        <w:rPr>
          <w:spacing w:val="-5"/>
          <w:w w:val="85"/>
          <w:sz w:val="20"/>
        </w:rPr>
        <w:t xml:space="preserve"> </w:t>
      </w:r>
      <w:r>
        <w:rPr>
          <w:w w:val="85"/>
          <w:sz w:val="20"/>
        </w:rPr>
        <w:t>of</w:t>
      </w:r>
      <w:r>
        <w:rPr>
          <w:spacing w:val="-6"/>
          <w:w w:val="85"/>
          <w:sz w:val="20"/>
        </w:rPr>
        <w:t xml:space="preserve"> </w:t>
      </w:r>
      <w:r>
        <w:rPr>
          <w:w w:val="85"/>
          <w:sz w:val="20"/>
        </w:rPr>
        <w:t>forests</w:t>
      </w:r>
      <w:r>
        <w:rPr>
          <w:spacing w:val="-5"/>
          <w:w w:val="85"/>
          <w:sz w:val="20"/>
        </w:rPr>
        <w:t xml:space="preserve"> </w:t>
      </w:r>
      <w:r>
        <w:rPr>
          <w:w w:val="85"/>
          <w:sz w:val="20"/>
        </w:rPr>
        <w:t>and</w:t>
      </w:r>
      <w:r>
        <w:rPr>
          <w:spacing w:val="-5"/>
          <w:w w:val="85"/>
          <w:sz w:val="20"/>
        </w:rPr>
        <w:t xml:space="preserve"> </w:t>
      </w:r>
      <w:r>
        <w:rPr>
          <w:w w:val="85"/>
          <w:sz w:val="20"/>
        </w:rPr>
        <w:t>other</w:t>
      </w:r>
      <w:r>
        <w:rPr>
          <w:spacing w:val="-6"/>
          <w:w w:val="85"/>
          <w:sz w:val="20"/>
        </w:rPr>
        <w:t xml:space="preserve"> </w:t>
      </w:r>
      <w:r>
        <w:rPr>
          <w:w w:val="85"/>
          <w:sz w:val="20"/>
        </w:rPr>
        <w:t>trees</w:t>
      </w:r>
      <w:r>
        <w:rPr>
          <w:spacing w:val="-5"/>
          <w:w w:val="85"/>
          <w:sz w:val="20"/>
        </w:rPr>
        <w:t xml:space="preserve"> </w:t>
      </w:r>
      <w:r>
        <w:rPr>
          <w:w w:val="85"/>
          <w:sz w:val="20"/>
        </w:rPr>
        <w:t>have</w:t>
      </w:r>
      <w:r>
        <w:rPr>
          <w:spacing w:val="-5"/>
          <w:w w:val="85"/>
          <w:sz w:val="20"/>
        </w:rPr>
        <w:t xml:space="preserve"> </w:t>
      </w:r>
      <w:r>
        <w:rPr>
          <w:w w:val="85"/>
          <w:sz w:val="20"/>
        </w:rPr>
        <w:t>been</w:t>
      </w:r>
      <w:r>
        <w:rPr>
          <w:spacing w:val="-6"/>
          <w:w w:val="85"/>
          <w:sz w:val="20"/>
        </w:rPr>
        <w:t xml:space="preserve"> </w:t>
      </w:r>
      <w:r>
        <w:rPr>
          <w:w w:val="85"/>
          <w:sz w:val="20"/>
        </w:rPr>
        <w:t>planted</w:t>
      </w:r>
      <w:r>
        <w:rPr>
          <w:spacing w:val="-5"/>
          <w:w w:val="85"/>
          <w:sz w:val="20"/>
        </w:rPr>
        <w:t xml:space="preserve"> </w:t>
      </w:r>
      <w:r>
        <w:rPr>
          <w:w w:val="85"/>
          <w:sz w:val="20"/>
        </w:rPr>
        <w:t xml:space="preserve">by </w:t>
      </w:r>
      <w:r>
        <w:rPr>
          <w:w w:val="80"/>
          <w:sz w:val="20"/>
        </w:rPr>
        <w:t>people in Nakasongola and</w:t>
      </w:r>
      <w:r>
        <w:rPr>
          <w:sz w:val="20"/>
        </w:rPr>
        <w:t xml:space="preserve"> </w:t>
      </w:r>
      <w:r>
        <w:rPr>
          <w:w w:val="80"/>
          <w:sz w:val="20"/>
        </w:rPr>
        <w:t>Kiboga funded by National Forestry Authority (NFA) to</w:t>
      </w:r>
      <w:r>
        <w:rPr>
          <w:sz w:val="20"/>
        </w:rPr>
        <w:t xml:space="preserve"> </w:t>
      </w:r>
      <w:r>
        <w:rPr>
          <w:w w:val="80"/>
          <w:sz w:val="20"/>
        </w:rPr>
        <w:t>supplement their local income from food crops.</w:t>
      </w:r>
    </w:p>
    <w:p w:rsidR="00E5575B" w:rsidRDefault="00D512E5">
      <w:pPr>
        <w:pStyle w:val="ListParagraph"/>
        <w:numPr>
          <w:ilvl w:val="1"/>
          <w:numId w:val="38"/>
        </w:numPr>
        <w:tabs>
          <w:tab w:val="left" w:pos="1090"/>
        </w:tabs>
        <w:spacing w:line="242" w:lineRule="auto"/>
        <w:ind w:right="622" w:firstLine="0"/>
        <w:rPr>
          <w:sz w:val="20"/>
        </w:rPr>
      </w:pPr>
      <w:r>
        <w:rPr>
          <w:w w:val="85"/>
          <w:sz w:val="20"/>
        </w:rPr>
        <w:t>The</w:t>
      </w:r>
      <w:r>
        <w:rPr>
          <w:spacing w:val="-6"/>
          <w:w w:val="85"/>
          <w:sz w:val="20"/>
        </w:rPr>
        <w:t xml:space="preserve"> </w:t>
      </w:r>
      <w:r>
        <w:rPr>
          <w:w w:val="85"/>
          <w:sz w:val="20"/>
        </w:rPr>
        <w:t>harvesting</w:t>
      </w:r>
      <w:r>
        <w:rPr>
          <w:spacing w:val="-5"/>
          <w:w w:val="85"/>
          <w:sz w:val="20"/>
        </w:rPr>
        <w:t xml:space="preserve"> </w:t>
      </w:r>
      <w:r>
        <w:rPr>
          <w:w w:val="85"/>
          <w:sz w:val="20"/>
        </w:rPr>
        <w:t>and</w:t>
      </w:r>
      <w:r>
        <w:rPr>
          <w:spacing w:val="-5"/>
          <w:w w:val="85"/>
          <w:sz w:val="20"/>
        </w:rPr>
        <w:t xml:space="preserve"> </w:t>
      </w:r>
      <w:r>
        <w:rPr>
          <w:w w:val="85"/>
          <w:sz w:val="20"/>
        </w:rPr>
        <w:t>exploitation</w:t>
      </w:r>
      <w:r>
        <w:rPr>
          <w:spacing w:val="-6"/>
          <w:w w:val="85"/>
          <w:sz w:val="20"/>
        </w:rPr>
        <w:t xml:space="preserve"> </w:t>
      </w:r>
      <w:r>
        <w:rPr>
          <w:w w:val="85"/>
          <w:sz w:val="20"/>
        </w:rPr>
        <w:t>of</w:t>
      </w:r>
      <w:r>
        <w:rPr>
          <w:spacing w:val="-5"/>
          <w:w w:val="85"/>
          <w:sz w:val="20"/>
        </w:rPr>
        <w:t xml:space="preserve"> </w:t>
      </w:r>
      <w:r>
        <w:rPr>
          <w:w w:val="85"/>
          <w:sz w:val="20"/>
        </w:rPr>
        <w:t>forest</w:t>
      </w:r>
      <w:r>
        <w:rPr>
          <w:spacing w:val="-5"/>
          <w:w w:val="85"/>
          <w:sz w:val="20"/>
        </w:rPr>
        <w:t xml:space="preserve"> </w:t>
      </w:r>
      <w:r>
        <w:rPr>
          <w:w w:val="85"/>
          <w:sz w:val="20"/>
        </w:rPr>
        <w:t>resources</w:t>
      </w:r>
      <w:r>
        <w:rPr>
          <w:spacing w:val="-6"/>
          <w:w w:val="85"/>
          <w:sz w:val="20"/>
        </w:rPr>
        <w:t xml:space="preserve"> </w:t>
      </w:r>
      <w:r>
        <w:rPr>
          <w:w w:val="85"/>
          <w:sz w:val="20"/>
        </w:rPr>
        <w:t>have</w:t>
      </w:r>
      <w:r>
        <w:rPr>
          <w:spacing w:val="-5"/>
          <w:w w:val="85"/>
          <w:sz w:val="20"/>
        </w:rPr>
        <w:t xml:space="preserve"> </w:t>
      </w:r>
      <w:r>
        <w:rPr>
          <w:w w:val="85"/>
          <w:sz w:val="20"/>
        </w:rPr>
        <w:t>led</w:t>
      </w:r>
      <w:r>
        <w:rPr>
          <w:spacing w:val="-5"/>
          <w:w w:val="85"/>
          <w:sz w:val="20"/>
        </w:rPr>
        <w:t xml:space="preserve"> </w:t>
      </w:r>
      <w:r>
        <w:rPr>
          <w:w w:val="85"/>
          <w:sz w:val="20"/>
        </w:rPr>
        <w:t>to</w:t>
      </w:r>
      <w:r>
        <w:rPr>
          <w:spacing w:val="-6"/>
          <w:w w:val="85"/>
          <w:sz w:val="20"/>
        </w:rPr>
        <w:t xml:space="preserve"> </w:t>
      </w:r>
      <w:r>
        <w:rPr>
          <w:w w:val="85"/>
          <w:sz w:val="20"/>
        </w:rPr>
        <w:t>infrastructural</w:t>
      </w:r>
      <w:r>
        <w:rPr>
          <w:spacing w:val="-5"/>
          <w:w w:val="85"/>
          <w:sz w:val="20"/>
        </w:rPr>
        <w:t xml:space="preserve"> </w:t>
      </w:r>
      <w:r>
        <w:rPr>
          <w:w w:val="85"/>
          <w:sz w:val="20"/>
        </w:rPr>
        <w:t>development</w:t>
      </w:r>
      <w:r>
        <w:rPr>
          <w:spacing w:val="-5"/>
          <w:w w:val="85"/>
          <w:sz w:val="20"/>
        </w:rPr>
        <w:t xml:space="preserve"> </w:t>
      </w:r>
      <w:r>
        <w:rPr>
          <w:w w:val="85"/>
          <w:sz w:val="20"/>
        </w:rPr>
        <w:t>such</w:t>
      </w:r>
      <w:r>
        <w:rPr>
          <w:spacing w:val="-6"/>
          <w:w w:val="85"/>
          <w:sz w:val="20"/>
        </w:rPr>
        <w:t xml:space="preserve"> </w:t>
      </w:r>
      <w:r>
        <w:rPr>
          <w:w w:val="85"/>
          <w:sz w:val="20"/>
        </w:rPr>
        <w:t>as</w:t>
      </w:r>
      <w:r>
        <w:rPr>
          <w:spacing w:val="-5"/>
          <w:w w:val="85"/>
          <w:sz w:val="20"/>
        </w:rPr>
        <w:t xml:space="preserve"> </w:t>
      </w:r>
      <w:r>
        <w:rPr>
          <w:w w:val="85"/>
          <w:sz w:val="20"/>
        </w:rPr>
        <w:t>road,</w:t>
      </w:r>
      <w:r>
        <w:rPr>
          <w:spacing w:val="-5"/>
          <w:w w:val="85"/>
          <w:sz w:val="20"/>
        </w:rPr>
        <w:t xml:space="preserve"> </w:t>
      </w:r>
      <w:r>
        <w:rPr>
          <w:w w:val="85"/>
          <w:sz w:val="20"/>
        </w:rPr>
        <w:t>power</w:t>
      </w:r>
      <w:r>
        <w:rPr>
          <w:spacing w:val="-5"/>
          <w:w w:val="85"/>
          <w:sz w:val="20"/>
        </w:rPr>
        <w:t xml:space="preserve"> </w:t>
      </w:r>
      <w:r>
        <w:rPr>
          <w:w w:val="85"/>
          <w:sz w:val="20"/>
        </w:rPr>
        <w:t>station</w:t>
      </w:r>
      <w:r>
        <w:rPr>
          <w:spacing w:val="-6"/>
          <w:w w:val="85"/>
          <w:sz w:val="20"/>
        </w:rPr>
        <w:t xml:space="preserve"> </w:t>
      </w:r>
      <w:r>
        <w:rPr>
          <w:w w:val="85"/>
          <w:sz w:val="20"/>
        </w:rPr>
        <w:t>and</w:t>
      </w:r>
      <w:r>
        <w:rPr>
          <w:spacing w:val="-5"/>
          <w:w w:val="85"/>
          <w:sz w:val="20"/>
        </w:rPr>
        <w:t xml:space="preserve"> </w:t>
      </w:r>
      <w:r>
        <w:rPr>
          <w:w w:val="85"/>
          <w:sz w:val="20"/>
        </w:rPr>
        <w:t>schools</w:t>
      </w:r>
      <w:r>
        <w:rPr>
          <w:spacing w:val="-5"/>
          <w:w w:val="85"/>
          <w:sz w:val="20"/>
        </w:rPr>
        <w:t xml:space="preserve"> </w:t>
      </w:r>
      <w:r>
        <w:rPr>
          <w:w w:val="85"/>
          <w:sz w:val="20"/>
        </w:rPr>
        <w:t xml:space="preserve">because </w:t>
      </w:r>
      <w:r>
        <w:rPr>
          <w:w w:val="80"/>
          <w:sz w:val="20"/>
        </w:rPr>
        <w:t>they aid in their forestry e.g. Nabyeya</w:t>
      </w:r>
      <w:r>
        <w:rPr>
          <w:sz w:val="20"/>
        </w:rPr>
        <w:t xml:space="preserve"> </w:t>
      </w:r>
      <w:r>
        <w:rPr>
          <w:w w:val="80"/>
          <w:sz w:val="20"/>
        </w:rPr>
        <w:t>and</w:t>
      </w:r>
      <w:r>
        <w:rPr>
          <w:sz w:val="20"/>
        </w:rPr>
        <w:t xml:space="preserve"> </w:t>
      </w:r>
      <w:r>
        <w:rPr>
          <w:w w:val="80"/>
          <w:sz w:val="20"/>
        </w:rPr>
        <w:t>Budongo</w:t>
      </w:r>
      <w:r>
        <w:rPr>
          <w:sz w:val="20"/>
        </w:rPr>
        <w:t xml:space="preserve"> </w:t>
      </w:r>
      <w:r>
        <w:rPr>
          <w:w w:val="80"/>
          <w:sz w:val="20"/>
        </w:rPr>
        <w:t>forests</w:t>
      </w:r>
      <w:r>
        <w:rPr>
          <w:sz w:val="20"/>
        </w:rPr>
        <w:t xml:space="preserve"> </w:t>
      </w:r>
      <w:r>
        <w:rPr>
          <w:w w:val="80"/>
          <w:sz w:val="20"/>
        </w:rPr>
        <w:t>in</w:t>
      </w:r>
      <w:r>
        <w:rPr>
          <w:sz w:val="20"/>
        </w:rPr>
        <w:t xml:space="preserve"> </w:t>
      </w:r>
      <w:r>
        <w:rPr>
          <w:w w:val="80"/>
          <w:sz w:val="20"/>
        </w:rPr>
        <w:t>Masindi</w:t>
      </w:r>
      <w:r>
        <w:rPr>
          <w:sz w:val="20"/>
        </w:rPr>
        <w:t xml:space="preserve"> </w:t>
      </w:r>
      <w:r>
        <w:rPr>
          <w:w w:val="80"/>
          <w:sz w:val="20"/>
        </w:rPr>
        <w:t xml:space="preserve">led to the set up of the Kampala - Hoima - Masindi road in the west as it led to </w:t>
      </w:r>
      <w:r>
        <w:rPr>
          <w:w w:val="90"/>
          <w:sz w:val="20"/>
        </w:rPr>
        <w:t>their</w:t>
      </w:r>
      <w:r>
        <w:rPr>
          <w:spacing w:val="-2"/>
          <w:w w:val="90"/>
          <w:sz w:val="20"/>
        </w:rPr>
        <w:t xml:space="preserve"> </w:t>
      </w:r>
      <w:r>
        <w:rPr>
          <w:w w:val="90"/>
          <w:sz w:val="20"/>
        </w:rPr>
        <w:t>accessibility.</w:t>
      </w:r>
    </w:p>
    <w:p w:rsidR="00E5575B" w:rsidRDefault="00D512E5">
      <w:pPr>
        <w:pStyle w:val="ListParagraph"/>
        <w:numPr>
          <w:ilvl w:val="1"/>
          <w:numId w:val="38"/>
        </w:numPr>
        <w:tabs>
          <w:tab w:val="left" w:pos="1091"/>
        </w:tabs>
        <w:spacing w:line="241" w:lineRule="exact"/>
        <w:ind w:left="1091"/>
        <w:jc w:val="left"/>
        <w:rPr>
          <w:sz w:val="20"/>
        </w:rPr>
      </w:pPr>
      <w:r>
        <w:rPr>
          <w:w w:val="80"/>
          <w:sz w:val="20"/>
        </w:rPr>
        <w:t>Creation</w:t>
      </w:r>
      <w:r>
        <w:rPr>
          <w:spacing w:val="-11"/>
          <w:sz w:val="20"/>
        </w:rPr>
        <w:t xml:space="preserve"> </w:t>
      </w:r>
      <w:r>
        <w:rPr>
          <w:w w:val="80"/>
          <w:sz w:val="20"/>
        </w:rPr>
        <w:t>of</w:t>
      </w:r>
      <w:r>
        <w:rPr>
          <w:spacing w:val="-10"/>
          <w:sz w:val="20"/>
        </w:rPr>
        <w:t xml:space="preserve"> </w:t>
      </w:r>
      <w:r>
        <w:rPr>
          <w:w w:val="80"/>
          <w:sz w:val="20"/>
        </w:rPr>
        <w:t>market</w:t>
      </w:r>
      <w:r>
        <w:rPr>
          <w:spacing w:val="-11"/>
          <w:sz w:val="20"/>
        </w:rPr>
        <w:t xml:space="preserve"> </w:t>
      </w:r>
      <w:r>
        <w:rPr>
          <w:w w:val="80"/>
          <w:sz w:val="20"/>
        </w:rPr>
        <w:t>for</w:t>
      </w:r>
      <w:r>
        <w:rPr>
          <w:spacing w:val="-9"/>
          <w:sz w:val="20"/>
        </w:rPr>
        <w:t xml:space="preserve"> </w:t>
      </w:r>
      <w:r>
        <w:rPr>
          <w:w w:val="80"/>
          <w:sz w:val="20"/>
        </w:rPr>
        <w:t>other</w:t>
      </w:r>
      <w:r>
        <w:rPr>
          <w:spacing w:val="-10"/>
          <w:sz w:val="20"/>
        </w:rPr>
        <w:t xml:space="preserve"> </w:t>
      </w:r>
      <w:r>
        <w:rPr>
          <w:w w:val="80"/>
          <w:sz w:val="20"/>
        </w:rPr>
        <w:t>sectors</w:t>
      </w:r>
      <w:r>
        <w:rPr>
          <w:spacing w:val="-11"/>
          <w:sz w:val="20"/>
        </w:rPr>
        <w:t xml:space="preserve"> </w:t>
      </w:r>
      <w:r>
        <w:rPr>
          <w:w w:val="80"/>
          <w:sz w:val="20"/>
        </w:rPr>
        <w:t>through</w:t>
      </w:r>
      <w:r>
        <w:rPr>
          <w:spacing w:val="-10"/>
          <w:sz w:val="20"/>
        </w:rPr>
        <w:t xml:space="preserve"> </w:t>
      </w:r>
      <w:r>
        <w:rPr>
          <w:w w:val="80"/>
          <w:sz w:val="20"/>
        </w:rPr>
        <w:t>buying</w:t>
      </w:r>
      <w:r>
        <w:rPr>
          <w:spacing w:val="-10"/>
          <w:sz w:val="20"/>
        </w:rPr>
        <w:t xml:space="preserve"> </w:t>
      </w:r>
      <w:r>
        <w:rPr>
          <w:w w:val="80"/>
          <w:sz w:val="20"/>
        </w:rPr>
        <w:t>their</w:t>
      </w:r>
      <w:r>
        <w:rPr>
          <w:spacing w:val="-9"/>
          <w:sz w:val="20"/>
        </w:rPr>
        <w:t xml:space="preserve"> </w:t>
      </w:r>
      <w:r>
        <w:rPr>
          <w:w w:val="80"/>
          <w:sz w:val="20"/>
        </w:rPr>
        <w:t>outputs</w:t>
      </w:r>
      <w:r>
        <w:rPr>
          <w:spacing w:val="-8"/>
          <w:sz w:val="20"/>
        </w:rPr>
        <w:t xml:space="preserve"> </w:t>
      </w:r>
      <w:r>
        <w:rPr>
          <w:w w:val="80"/>
          <w:sz w:val="20"/>
        </w:rPr>
        <w:t>as</w:t>
      </w:r>
      <w:r>
        <w:rPr>
          <w:spacing w:val="-11"/>
          <w:sz w:val="20"/>
        </w:rPr>
        <w:t xml:space="preserve"> </w:t>
      </w:r>
      <w:r>
        <w:rPr>
          <w:w w:val="80"/>
          <w:sz w:val="20"/>
        </w:rPr>
        <w:t>forestry</w:t>
      </w:r>
      <w:r>
        <w:rPr>
          <w:spacing w:val="-11"/>
          <w:sz w:val="20"/>
        </w:rPr>
        <w:t xml:space="preserve"> </w:t>
      </w:r>
      <w:r>
        <w:rPr>
          <w:spacing w:val="-2"/>
          <w:w w:val="80"/>
          <w:sz w:val="20"/>
        </w:rPr>
        <w:t>inputs.</w:t>
      </w:r>
    </w:p>
    <w:p w:rsidR="00E5575B" w:rsidRDefault="00D512E5">
      <w:pPr>
        <w:pStyle w:val="ListParagraph"/>
        <w:numPr>
          <w:ilvl w:val="1"/>
          <w:numId w:val="38"/>
        </w:numPr>
        <w:tabs>
          <w:tab w:val="left" w:pos="1091"/>
        </w:tabs>
        <w:spacing w:line="244" w:lineRule="exact"/>
        <w:ind w:left="1091"/>
        <w:jc w:val="left"/>
        <w:rPr>
          <w:sz w:val="20"/>
        </w:rPr>
      </w:pPr>
      <w:r>
        <w:rPr>
          <w:w w:val="80"/>
          <w:sz w:val="20"/>
        </w:rPr>
        <w:t>Development</w:t>
      </w:r>
      <w:r>
        <w:rPr>
          <w:spacing w:val="-1"/>
          <w:w w:val="80"/>
          <w:sz w:val="20"/>
        </w:rPr>
        <w:t xml:space="preserve"> </w:t>
      </w:r>
      <w:r>
        <w:rPr>
          <w:w w:val="80"/>
          <w:sz w:val="20"/>
        </w:rPr>
        <w:t>of</w:t>
      </w:r>
      <w:r>
        <w:rPr>
          <w:spacing w:val="-11"/>
          <w:sz w:val="20"/>
        </w:rPr>
        <w:t xml:space="preserve"> </w:t>
      </w:r>
      <w:r>
        <w:rPr>
          <w:w w:val="80"/>
          <w:sz w:val="20"/>
        </w:rPr>
        <w:t>forestry</w:t>
      </w:r>
      <w:r>
        <w:rPr>
          <w:spacing w:val="-10"/>
          <w:sz w:val="20"/>
        </w:rPr>
        <w:t xml:space="preserve"> </w:t>
      </w:r>
      <w:r>
        <w:rPr>
          <w:w w:val="80"/>
          <w:sz w:val="20"/>
        </w:rPr>
        <w:t>research</w:t>
      </w:r>
      <w:r>
        <w:rPr>
          <w:spacing w:val="-1"/>
          <w:w w:val="80"/>
          <w:sz w:val="20"/>
        </w:rPr>
        <w:t xml:space="preserve"> </w:t>
      </w:r>
      <w:r>
        <w:rPr>
          <w:w w:val="80"/>
          <w:sz w:val="20"/>
        </w:rPr>
        <w:t>centres</w:t>
      </w:r>
      <w:r>
        <w:rPr>
          <w:spacing w:val="-10"/>
          <w:sz w:val="20"/>
        </w:rPr>
        <w:t xml:space="preserve"> </w:t>
      </w:r>
      <w:r>
        <w:rPr>
          <w:w w:val="80"/>
          <w:sz w:val="20"/>
        </w:rPr>
        <w:t>for</w:t>
      </w:r>
      <w:r>
        <w:rPr>
          <w:spacing w:val="-11"/>
          <w:sz w:val="20"/>
        </w:rPr>
        <w:t xml:space="preserve"> </w:t>
      </w:r>
      <w:r>
        <w:rPr>
          <w:w w:val="80"/>
          <w:sz w:val="20"/>
        </w:rPr>
        <w:t>new</w:t>
      </w:r>
      <w:r>
        <w:rPr>
          <w:spacing w:val="-1"/>
          <w:w w:val="80"/>
          <w:sz w:val="20"/>
        </w:rPr>
        <w:t xml:space="preserve"> </w:t>
      </w:r>
      <w:r>
        <w:rPr>
          <w:w w:val="80"/>
          <w:sz w:val="20"/>
        </w:rPr>
        <w:t>inventions</w:t>
      </w:r>
      <w:r>
        <w:rPr>
          <w:spacing w:val="-11"/>
          <w:sz w:val="20"/>
        </w:rPr>
        <w:t xml:space="preserve"> </w:t>
      </w:r>
      <w:r>
        <w:rPr>
          <w:w w:val="80"/>
          <w:sz w:val="20"/>
        </w:rPr>
        <w:t>and</w:t>
      </w:r>
      <w:r>
        <w:rPr>
          <w:spacing w:val="-11"/>
          <w:sz w:val="20"/>
        </w:rPr>
        <w:t xml:space="preserve"> </w:t>
      </w:r>
      <w:r>
        <w:rPr>
          <w:w w:val="80"/>
          <w:sz w:val="20"/>
        </w:rPr>
        <w:t>discoveries</w:t>
      </w:r>
      <w:r>
        <w:rPr>
          <w:spacing w:val="-8"/>
          <w:sz w:val="20"/>
        </w:rPr>
        <w:t xml:space="preserve"> </w:t>
      </w:r>
      <w:r>
        <w:rPr>
          <w:w w:val="80"/>
          <w:sz w:val="20"/>
        </w:rPr>
        <w:t>in</w:t>
      </w:r>
      <w:r>
        <w:rPr>
          <w:spacing w:val="-1"/>
          <w:w w:val="80"/>
          <w:sz w:val="20"/>
        </w:rPr>
        <w:t xml:space="preserve"> </w:t>
      </w:r>
      <w:r>
        <w:rPr>
          <w:w w:val="80"/>
          <w:sz w:val="20"/>
        </w:rPr>
        <w:t>the</w:t>
      </w:r>
      <w:r>
        <w:rPr>
          <w:spacing w:val="-9"/>
          <w:sz w:val="20"/>
        </w:rPr>
        <w:t xml:space="preserve"> </w:t>
      </w:r>
      <w:r>
        <w:rPr>
          <w:spacing w:val="-2"/>
          <w:w w:val="80"/>
          <w:sz w:val="20"/>
        </w:rPr>
        <w:t>sector.</w:t>
      </w:r>
    </w:p>
    <w:p w:rsidR="00E5575B" w:rsidRDefault="00D512E5">
      <w:pPr>
        <w:pStyle w:val="ListParagraph"/>
        <w:numPr>
          <w:ilvl w:val="1"/>
          <w:numId w:val="38"/>
        </w:numPr>
        <w:tabs>
          <w:tab w:val="left" w:pos="1136"/>
        </w:tabs>
        <w:spacing w:line="244" w:lineRule="exact"/>
        <w:ind w:left="1136" w:hanging="405"/>
        <w:jc w:val="left"/>
        <w:rPr>
          <w:sz w:val="20"/>
        </w:rPr>
      </w:pPr>
      <w:r>
        <w:rPr>
          <w:w w:val="80"/>
          <w:sz w:val="20"/>
        </w:rPr>
        <w:t>Advancements</w:t>
      </w:r>
      <w:r>
        <w:rPr>
          <w:spacing w:val="-1"/>
          <w:w w:val="80"/>
          <w:sz w:val="20"/>
        </w:rPr>
        <w:t xml:space="preserve"> </w:t>
      </w:r>
      <w:r>
        <w:rPr>
          <w:w w:val="80"/>
          <w:sz w:val="20"/>
        </w:rPr>
        <w:t>in</w:t>
      </w:r>
      <w:r>
        <w:rPr>
          <w:spacing w:val="-10"/>
          <w:sz w:val="20"/>
        </w:rPr>
        <w:t xml:space="preserve"> </w:t>
      </w:r>
      <w:r>
        <w:rPr>
          <w:w w:val="80"/>
          <w:sz w:val="20"/>
        </w:rPr>
        <w:t>technology</w:t>
      </w:r>
      <w:r>
        <w:rPr>
          <w:spacing w:val="-2"/>
          <w:w w:val="80"/>
          <w:sz w:val="20"/>
        </w:rPr>
        <w:t xml:space="preserve"> </w:t>
      </w:r>
      <w:r>
        <w:rPr>
          <w:w w:val="80"/>
          <w:sz w:val="20"/>
        </w:rPr>
        <w:t>for</w:t>
      </w:r>
      <w:r>
        <w:rPr>
          <w:spacing w:val="-2"/>
          <w:w w:val="80"/>
          <w:sz w:val="20"/>
        </w:rPr>
        <w:t xml:space="preserve"> </w:t>
      </w:r>
      <w:r>
        <w:rPr>
          <w:w w:val="80"/>
          <w:sz w:val="20"/>
        </w:rPr>
        <w:t>new</w:t>
      </w:r>
      <w:r>
        <w:rPr>
          <w:spacing w:val="-1"/>
          <w:w w:val="80"/>
          <w:sz w:val="20"/>
        </w:rPr>
        <w:t xml:space="preserve"> </w:t>
      </w:r>
      <w:r>
        <w:rPr>
          <w:w w:val="80"/>
          <w:sz w:val="20"/>
        </w:rPr>
        <w:t>changes</w:t>
      </w:r>
      <w:r>
        <w:rPr>
          <w:spacing w:val="-11"/>
          <w:sz w:val="20"/>
        </w:rPr>
        <w:t xml:space="preserve"> </w:t>
      </w:r>
      <w:r>
        <w:rPr>
          <w:w w:val="80"/>
          <w:sz w:val="20"/>
        </w:rPr>
        <w:t>and</w:t>
      </w:r>
      <w:r>
        <w:rPr>
          <w:spacing w:val="-11"/>
          <w:sz w:val="20"/>
        </w:rPr>
        <w:t xml:space="preserve"> </w:t>
      </w:r>
      <w:r>
        <w:rPr>
          <w:w w:val="80"/>
          <w:sz w:val="20"/>
        </w:rPr>
        <w:t>efficiencies</w:t>
      </w:r>
      <w:r>
        <w:rPr>
          <w:spacing w:val="-8"/>
          <w:sz w:val="20"/>
        </w:rPr>
        <w:t xml:space="preserve"> </w:t>
      </w:r>
      <w:r>
        <w:rPr>
          <w:w w:val="80"/>
          <w:sz w:val="20"/>
        </w:rPr>
        <w:t>in</w:t>
      </w:r>
      <w:r>
        <w:rPr>
          <w:spacing w:val="-1"/>
          <w:w w:val="80"/>
          <w:sz w:val="20"/>
        </w:rPr>
        <w:t xml:space="preserve"> </w:t>
      </w:r>
      <w:r>
        <w:rPr>
          <w:w w:val="80"/>
          <w:sz w:val="20"/>
        </w:rPr>
        <w:t>the</w:t>
      </w:r>
      <w:r>
        <w:rPr>
          <w:spacing w:val="-9"/>
          <w:sz w:val="20"/>
        </w:rPr>
        <w:t xml:space="preserve"> </w:t>
      </w:r>
      <w:r>
        <w:rPr>
          <w:spacing w:val="-2"/>
          <w:w w:val="80"/>
          <w:sz w:val="20"/>
        </w:rPr>
        <w:t>sector.</w:t>
      </w:r>
    </w:p>
    <w:p w:rsidR="00E5575B" w:rsidRDefault="00D512E5">
      <w:pPr>
        <w:pStyle w:val="Heading1"/>
        <w:spacing w:before="221" w:line="229" w:lineRule="exact"/>
        <w:ind w:left="731"/>
      </w:pPr>
      <w:r>
        <w:rPr>
          <w:spacing w:val="-2"/>
          <w:w w:val="90"/>
        </w:rPr>
        <w:t>NEGATIVES</w:t>
      </w:r>
    </w:p>
    <w:p w:rsidR="00E5575B" w:rsidRDefault="00D512E5">
      <w:pPr>
        <w:pStyle w:val="ListParagraph"/>
        <w:numPr>
          <w:ilvl w:val="1"/>
          <w:numId w:val="38"/>
        </w:numPr>
        <w:tabs>
          <w:tab w:val="left" w:pos="821"/>
        </w:tabs>
        <w:spacing w:line="242" w:lineRule="auto"/>
        <w:ind w:right="619" w:firstLine="0"/>
        <w:rPr>
          <w:sz w:val="20"/>
        </w:rPr>
      </w:pPr>
      <w:r>
        <w:rPr>
          <w:spacing w:val="-2"/>
          <w:w w:val="80"/>
          <w:sz w:val="20"/>
        </w:rPr>
        <w:t>Forests</w:t>
      </w:r>
      <w:r>
        <w:rPr>
          <w:spacing w:val="-12"/>
          <w:sz w:val="20"/>
        </w:rPr>
        <w:t xml:space="preserve"> </w:t>
      </w:r>
      <w:r>
        <w:rPr>
          <w:spacing w:val="-2"/>
          <w:w w:val="80"/>
          <w:sz w:val="20"/>
        </w:rPr>
        <w:t>are</w:t>
      </w:r>
      <w:r>
        <w:rPr>
          <w:spacing w:val="-10"/>
          <w:sz w:val="20"/>
        </w:rPr>
        <w:t xml:space="preserve"> </w:t>
      </w:r>
      <w:r>
        <w:rPr>
          <w:spacing w:val="-2"/>
          <w:w w:val="80"/>
          <w:sz w:val="20"/>
        </w:rPr>
        <w:t>habitant</w:t>
      </w:r>
      <w:r>
        <w:rPr>
          <w:spacing w:val="-11"/>
          <w:sz w:val="20"/>
        </w:rPr>
        <w:t xml:space="preserve"> </w:t>
      </w:r>
      <w:r>
        <w:rPr>
          <w:spacing w:val="-2"/>
          <w:w w:val="80"/>
          <w:sz w:val="20"/>
        </w:rPr>
        <w:t>of</w:t>
      </w:r>
      <w:r>
        <w:rPr>
          <w:spacing w:val="-11"/>
          <w:sz w:val="20"/>
        </w:rPr>
        <w:t xml:space="preserve"> </w:t>
      </w:r>
      <w:r>
        <w:rPr>
          <w:spacing w:val="-2"/>
          <w:w w:val="80"/>
          <w:sz w:val="20"/>
        </w:rPr>
        <w:t>pests</w:t>
      </w:r>
      <w:r>
        <w:rPr>
          <w:spacing w:val="-12"/>
          <w:sz w:val="20"/>
        </w:rPr>
        <w:t xml:space="preserve"> </w:t>
      </w:r>
      <w:r>
        <w:rPr>
          <w:spacing w:val="-2"/>
          <w:w w:val="80"/>
          <w:sz w:val="20"/>
        </w:rPr>
        <w:t>and</w:t>
      </w:r>
      <w:r>
        <w:rPr>
          <w:spacing w:val="-10"/>
          <w:sz w:val="20"/>
        </w:rPr>
        <w:t xml:space="preserve"> </w:t>
      </w:r>
      <w:r>
        <w:rPr>
          <w:spacing w:val="-2"/>
          <w:w w:val="80"/>
          <w:sz w:val="20"/>
        </w:rPr>
        <w:t>vectors,</w:t>
      </w:r>
      <w:r>
        <w:rPr>
          <w:spacing w:val="-11"/>
          <w:sz w:val="20"/>
        </w:rPr>
        <w:t xml:space="preserve"> </w:t>
      </w:r>
      <w:r>
        <w:rPr>
          <w:spacing w:val="-2"/>
          <w:w w:val="80"/>
          <w:sz w:val="20"/>
        </w:rPr>
        <w:t>which</w:t>
      </w:r>
      <w:r>
        <w:rPr>
          <w:spacing w:val="-11"/>
          <w:sz w:val="20"/>
        </w:rPr>
        <w:t xml:space="preserve"> </w:t>
      </w:r>
      <w:r>
        <w:rPr>
          <w:spacing w:val="-2"/>
          <w:w w:val="80"/>
          <w:sz w:val="20"/>
        </w:rPr>
        <w:t>cause</w:t>
      </w:r>
      <w:r>
        <w:rPr>
          <w:spacing w:val="-11"/>
          <w:sz w:val="20"/>
        </w:rPr>
        <w:t xml:space="preserve"> </w:t>
      </w:r>
      <w:r>
        <w:rPr>
          <w:spacing w:val="-2"/>
          <w:w w:val="80"/>
          <w:sz w:val="20"/>
        </w:rPr>
        <w:t>diseases</w:t>
      </w:r>
      <w:r>
        <w:rPr>
          <w:spacing w:val="-12"/>
          <w:sz w:val="20"/>
        </w:rPr>
        <w:t xml:space="preserve"> </w:t>
      </w:r>
      <w:r>
        <w:rPr>
          <w:spacing w:val="-2"/>
          <w:w w:val="80"/>
          <w:sz w:val="20"/>
        </w:rPr>
        <w:t>in</w:t>
      </w:r>
      <w:r>
        <w:rPr>
          <w:spacing w:val="-10"/>
          <w:sz w:val="20"/>
        </w:rPr>
        <w:t xml:space="preserve"> </w:t>
      </w:r>
      <w:r>
        <w:rPr>
          <w:spacing w:val="-2"/>
          <w:w w:val="80"/>
          <w:sz w:val="20"/>
        </w:rPr>
        <w:t>plants,</w:t>
      </w:r>
      <w:r>
        <w:rPr>
          <w:spacing w:val="-11"/>
          <w:sz w:val="20"/>
        </w:rPr>
        <w:t xml:space="preserve"> </w:t>
      </w:r>
      <w:r>
        <w:rPr>
          <w:spacing w:val="-2"/>
          <w:w w:val="80"/>
          <w:sz w:val="20"/>
        </w:rPr>
        <w:t>animals</w:t>
      </w:r>
      <w:r>
        <w:rPr>
          <w:spacing w:val="-12"/>
          <w:sz w:val="20"/>
        </w:rPr>
        <w:t xml:space="preserve"> </w:t>
      </w:r>
      <w:r>
        <w:rPr>
          <w:spacing w:val="-2"/>
          <w:w w:val="80"/>
          <w:sz w:val="20"/>
        </w:rPr>
        <w:t>and</w:t>
      </w:r>
      <w:r>
        <w:rPr>
          <w:spacing w:val="-10"/>
          <w:sz w:val="20"/>
        </w:rPr>
        <w:t xml:space="preserve"> </w:t>
      </w:r>
      <w:r>
        <w:rPr>
          <w:spacing w:val="-2"/>
          <w:w w:val="80"/>
          <w:sz w:val="20"/>
        </w:rPr>
        <w:t>human</w:t>
      </w:r>
      <w:r>
        <w:rPr>
          <w:spacing w:val="-9"/>
          <w:sz w:val="20"/>
        </w:rPr>
        <w:t xml:space="preserve"> </w:t>
      </w:r>
      <w:r>
        <w:rPr>
          <w:spacing w:val="-2"/>
          <w:w w:val="80"/>
          <w:sz w:val="20"/>
        </w:rPr>
        <w:t>beings.</w:t>
      </w:r>
      <w:r>
        <w:rPr>
          <w:spacing w:val="-7"/>
          <w:sz w:val="20"/>
        </w:rPr>
        <w:t xml:space="preserve"> </w:t>
      </w:r>
      <w:r>
        <w:rPr>
          <w:spacing w:val="-2"/>
          <w:w w:val="80"/>
          <w:sz w:val="20"/>
        </w:rPr>
        <w:t>E.g.</w:t>
      </w:r>
      <w:r>
        <w:rPr>
          <w:spacing w:val="-9"/>
          <w:sz w:val="20"/>
        </w:rPr>
        <w:t xml:space="preserve"> </w:t>
      </w:r>
      <w:r>
        <w:rPr>
          <w:spacing w:val="-2"/>
          <w:w w:val="80"/>
          <w:sz w:val="20"/>
        </w:rPr>
        <w:t>Bugoma,</w:t>
      </w:r>
      <w:r>
        <w:rPr>
          <w:spacing w:val="-7"/>
          <w:sz w:val="20"/>
        </w:rPr>
        <w:t xml:space="preserve"> </w:t>
      </w:r>
      <w:r>
        <w:rPr>
          <w:spacing w:val="-2"/>
          <w:w w:val="80"/>
          <w:sz w:val="20"/>
        </w:rPr>
        <w:t>Budongo,</w:t>
      </w:r>
      <w:r>
        <w:rPr>
          <w:spacing w:val="-7"/>
          <w:sz w:val="20"/>
        </w:rPr>
        <w:t xml:space="preserve"> </w:t>
      </w:r>
      <w:r>
        <w:rPr>
          <w:spacing w:val="-2"/>
          <w:w w:val="80"/>
          <w:sz w:val="20"/>
        </w:rPr>
        <w:t>Kibale</w:t>
      </w:r>
      <w:r>
        <w:rPr>
          <w:spacing w:val="-9"/>
          <w:sz w:val="20"/>
        </w:rPr>
        <w:t xml:space="preserve"> </w:t>
      </w:r>
      <w:r>
        <w:rPr>
          <w:spacing w:val="-2"/>
          <w:w w:val="80"/>
          <w:sz w:val="20"/>
        </w:rPr>
        <w:t>and</w:t>
      </w:r>
      <w:r>
        <w:rPr>
          <w:spacing w:val="-9"/>
          <w:sz w:val="20"/>
        </w:rPr>
        <w:t xml:space="preserve"> </w:t>
      </w:r>
      <w:r>
        <w:rPr>
          <w:spacing w:val="-2"/>
          <w:w w:val="80"/>
          <w:sz w:val="20"/>
        </w:rPr>
        <w:t>forests</w:t>
      </w:r>
      <w:r>
        <w:rPr>
          <w:spacing w:val="-9"/>
          <w:sz w:val="20"/>
        </w:rPr>
        <w:t xml:space="preserve"> </w:t>
      </w:r>
      <w:r>
        <w:rPr>
          <w:spacing w:val="-2"/>
          <w:w w:val="80"/>
          <w:sz w:val="20"/>
        </w:rPr>
        <w:t>of</w:t>
      </w:r>
      <w:r>
        <w:rPr>
          <w:spacing w:val="-7"/>
          <w:sz w:val="20"/>
        </w:rPr>
        <w:t xml:space="preserve"> </w:t>
      </w:r>
      <w:r>
        <w:rPr>
          <w:spacing w:val="-2"/>
          <w:w w:val="80"/>
          <w:sz w:val="20"/>
        </w:rPr>
        <w:t xml:space="preserve">South </w:t>
      </w:r>
      <w:r>
        <w:rPr>
          <w:w w:val="80"/>
          <w:sz w:val="20"/>
        </w:rPr>
        <w:t>Busoga are infested with Tsetse flies which transmit Trypanosomiasis and Nagana to man and cattle respectively as well as mosquitoes from different forests</w:t>
      </w:r>
      <w:r>
        <w:rPr>
          <w:spacing w:val="-3"/>
          <w:w w:val="80"/>
          <w:sz w:val="20"/>
        </w:rPr>
        <w:t xml:space="preserve"> </w:t>
      </w:r>
      <w:r>
        <w:rPr>
          <w:w w:val="80"/>
          <w:sz w:val="20"/>
        </w:rPr>
        <w:t>transmit</w:t>
      </w:r>
      <w:r>
        <w:rPr>
          <w:spacing w:val="-3"/>
          <w:w w:val="80"/>
          <w:sz w:val="20"/>
        </w:rPr>
        <w:t xml:space="preserve"> </w:t>
      </w:r>
      <w:r>
        <w:rPr>
          <w:w w:val="80"/>
          <w:sz w:val="20"/>
        </w:rPr>
        <w:t>malaria</w:t>
      </w:r>
      <w:r>
        <w:rPr>
          <w:spacing w:val="-6"/>
          <w:w w:val="80"/>
          <w:sz w:val="20"/>
        </w:rPr>
        <w:t xml:space="preserve"> </w:t>
      </w:r>
      <w:r>
        <w:rPr>
          <w:w w:val="80"/>
          <w:sz w:val="20"/>
        </w:rPr>
        <w:t>to</w:t>
      </w:r>
      <w:r>
        <w:rPr>
          <w:spacing w:val="-7"/>
          <w:w w:val="80"/>
          <w:sz w:val="20"/>
        </w:rPr>
        <w:t xml:space="preserve"> </w:t>
      </w:r>
      <w:r>
        <w:rPr>
          <w:w w:val="80"/>
          <w:sz w:val="20"/>
        </w:rPr>
        <w:t>human</w:t>
      </w:r>
      <w:r>
        <w:rPr>
          <w:spacing w:val="-6"/>
          <w:w w:val="80"/>
          <w:sz w:val="20"/>
        </w:rPr>
        <w:t xml:space="preserve"> </w:t>
      </w:r>
      <w:r>
        <w:rPr>
          <w:w w:val="80"/>
          <w:sz w:val="20"/>
        </w:rPr>
        <w:t>beings</w:t>
      </w:r>
      <w:r>
        <w:rPr>
          <w:spacing w:val="-7"/>
          <w:w w:val="80"/>
          <w:sz w:val="20"/>
        </w:rPr>
        <w:t xml:space="preserve"> </w:t>
      </w:r>
      <w:r>
        <w:rPr>
          <w:w w:val="80"/>
          <w:sz w:val="20"/>
        </w:rPr>
        <w:t>which</w:t>
      </w:r>
      <w:r>
        <w:rPr>
          <w:spacing w:val="-7"/>
          <w:w w:val="80"/>
          <w:sz w:val="20"/>
        </w:rPr>
        <w:t xml:space="preserve"> </w:t>
      </w:r>
      <w:r>
        <w:rPr>
          <w:w w:val="80"/>
          <w:sz w:val="20"/>
        </w:rPr>
        <w:t>is</w:t>
      </w:r>
      <w:r>
        <w:rPr>
          <w:spacing w:val="-7"/>
          <w:w w:val="80"/>
          <w:sz w:val="20"/>
        </w:rPr>
        <w:t xml:space="preserve"> </w:t>
      </w:r>
      <w:r>
        <w:rPr>
          <w:w w:val="80"/>
          <w:sz w:val="20"/>
        </w:rPr>
        <w:t>the</w:t>
      </w:r>
      <w:r>
        <w:rPr>
          <w:spacing w:val="-6"/>
          <w:w w:val="80"/>
          <w:sz w:val="20"/>
        </w:rPr>
        <w:t xml:space="preserve"> </w:t>
      </w:r>
      <w:r>
        <w:rPr>
          <w:w w:val="80"/>
          <w:sz w:val="20"/>
        </w:rPr>
        <w:t>most</w:t>
      </w:r>
      <w:r>
        <w:rPr>
          <w:spacing w:val="-7"/>
          <w:w w:val="80"/>
          <w:sz w:val="20"/>
        </w:rPr>
        <w:t xml:space="preserve"> </w:t>
      </w:r>
      <w:r>
        <w:rPr>
          <w:w w:val="80"/>
          <w:sz w:val="20"/>
        </w:rPr>
        <w:t>killing</w:t>
      </w:r>
      <w:r>
        <w:rPr>
          <w:spacing w:val="-6"/>
          <w:w w:val="80"/>
          <w:sz w:val="20"/>
        </w:rPr>
        <w:t xml:space="preserve"> </w:t>
      </w:r>
      <w:r>
        <w:rPr>
          <w:w w:val="80"/>
          <w:sz w:val="20"/>
        </w:rPr>
        <w:t>disease</w:t>
      </w:r>
      <w:r>
        <w:rPr>
          <w:spacing w:val="-7"/>
          <w:w w:val="80"/>
          <w:sz w:val="20"/>
        </w:rPr>
        <w:t xml:space="preserve"> </w:t>
      </w:r>
      <w:r>
        <w:rPr>
          <w:w w:val="80"/>
          <w:sz w:val="20"/>
        </w:rPr>
        <w:t>in</w:t>
      </w:r>
      <w:r>
        <w:rPr>
          <w:spacing w:val="-6"/>
          <w:w w:val="80"/>
          <w:sz w:val="20"/>
        </w:rPr>
        <w:t xml:space="preserve"> </w:t>
      </w:r>
      <w:r>
        <w:rPr>
          <w:w w:val="80"/>
          <w:sz w:val="20"/>
        </w:rPr>
        <w:t>Uganda.</w:t>
      </w:r>
    </w:p>
    <w:p w:rsidR="00E5575B" w:rsidRDefault="00D512E5">
      <w:pPr>
        <w:pStyle w:val="ListParagraph"/>
        <w:numPr>
          <w:ilvl w:val="1"/>
          <w:numId w:val="38"/>
        </w:numPr>
        <w:tabs>
          <w:tab w:val="left" w:pos="821"/>
        </w:tabs>
        <w:spacing w:line="242" w:lineRule="auto"/>
        <w:ind w:right="620" w:firstLine="0"/>
        <w:rPr>
          <w:sz w:val="20"/>
        </w:rPr>
      </w:pPr>
      <w:r>
        <w:rPr>
          <w:w w:val="80"/>
          <w:sz w:val="20"/>
        </w:rPr>
        <w:t>Forests are also habitat of dangerous wild animals, which at times</w:t>
      </w:r>
      <w:r>
        <w:rPr>
          <w:sz w:val="20"/>
        </w:rPr>
        <w:t xml:space="preserve"> </w:t>
      </w:r>
      <w:r>
        <w:rPr>
          <w:w w:val="80"/>
          <w:sz w:val="20"/>
        </w:rPr>
        <w:t>attack and kill people and</w:t>
      </w:r>
      <w:r>
        <w:rPr>
          <w:sz w:val="20"/>
        </w:rPr>
        <w:t xml:space="preserve"> </w:t>
      </w:r>
      <w:r>
        <w:rPr>
          <w:w w:val="80"/>
          <w:sz w:val="20"/>
        </w:rPr>
        <w:t xml:space="preserve">destroy crops in the surrounding areas e.g. Foxes and Leopards from Budongo forest, elephants from Kibale forests, lions and hyenas from Mt. Rwenzori often terrorise villages in Masindi, Kibale and Kasese </w:t>
      </w:r>
      <w:r>
        <w:rPr>
          <w:w w:val="85"/>
          <w:sz w:val="20"/>
        </w:rPr>
        <w:t xml:space="preserve">district as well as monkeys, chimpanzees and Mountain Gorillas from Mgahinga and Bwindi destroy crops from nearby farmers in Kabale and </w:t>
      </w:r>
      <w:r>
        <w:rPr>
          <w:w w:val="90"/>
          <w:sz w:val="20"/>
        </w:rPr>
        <w:t>Kanungu</w:t>
      </w:r>
      <w:r>
        <w:rPr>
          <w:spacing w:val="-8"/>
          <w:w w:val="90"/>
          <w:sz w:val="20"/>
        </w:rPr>
        <w:t xml:space="preserve"> </w:t>
      </w:r>
      <w:r>
        <w:rPr>
          <w:w w:val="90"/>
          <w:sz w:val="20"/>
        </w:rPr>
        <w:t>respectively.</w:t>
      </w:r>
    </w:p>
    <w:p w:rsidR="00E5575B" w:rsidRDefault="00D512E5">
      <w:pPr>
        <w:pStyle w:val="ListParagraph"/>
        <w:numPr>
          <w:ilvl w:val="1"/>
          <w:numId w:val="38"/>
        </w:numPr>
        <w:tabs>
          <w:tab w:val="left" w:pos="1090"/>
        </w:tabs>
        <w:spacing w:line="242" w:lineRule="auto"/>
        <w:ind w:right="625" w:firstLine="0"/>
        <w:rPr>
          <w:sz w:val="20"/>
        </w:rPr>
      </w:pPr>
      <w:r>
        <w:rPr>
          <w:w w:val="85"/>
          <w:sz w:val="20"/>
        </w:rPr>
        <w:t>Forests are hide outs of anti-government forces like rebels, bandits, robbers, etc e.g. Mt. Rwenzori forest is home for the Allied Democratic Front</w:t>
      </w:r>
      <w:r>
        <w:rPr>
          <w:spacing w:val="-2"/>
          <w:w w:val="85"/>
          <w:sz w:val="20"/>
        </w:rPr>
        <w:t xml:space="preserve"> </w:t>
      </w:r>
      <w:r>
        <w:rPr>
          <w:w w:val="85"/>
          <w:sz w:val="20"/>
        </w:rPr>
        <w:t>(ADF)</w:t>
      </w:r>
      <w:r>
        <w:rPr>
          <w:spacing w:val="-1"/>
          <w:w w:val="85"/>
          <w:sz w:val="20"/>
        </w:rPr>
        <w:t xml:space="preserve"> </w:t>
      </w:r>
      <w:r>
        <w:rPr>
          <w:w w:val="85"/>
          <w:sz w:val="20"/>
        </w:rPr>
        <w:t>Rebels</w:t>
      </w:r>
      <w:r>
        <w:rPr>
          <w:spacing w:val="-2"/>
          <w:w w:val="85"/>
          <w:sz w:val="20"/>
        </w:rPr>
        <w:t xml:space="preserve"> </w:t>
      </w:r>
      <w:r>
        <w:rPr>
          <w:w w:val="85"/>
          <w:sz w:val="20"/>
        </w:rPr>
        <w:t>and</w:t>
      </w:r>
      <w:r>
        <w:rPr>
          <w:spacing w:val="-2"/>
          <w:w w:val="85"/>
          <w:sz w:val="20"/>
        </w:rPr>
        <w:t xml:space="preserve"> </w:t>
      </w:r>
      <w:r>
        <w:rPr>
          <w:w w:val="85"/>
          <w:sz w:val="20"/>
        </w:rPr>
        <w:t>Mt.</w:t>
      </w:r>
      <w:r>
        <w:rPr>
          <w:spacing w:val="-2"/>
          <w:w w:val="85"/>
          <w:sz w:val="20"/>
        </w:rPr>
        <w:t xml:space="preserve"> </w:t>
      </w:r>
      <w:r>
        <w:rPr>
          <w:w w:val="85"/>
          <w:sz w:val="20"/>
        </w:rPr>
        <w:t>Kei,</w:t>
      </w:r>
      <w:r>
        <w:rPr>
          <w:spacing w:val="-2"/>
          <w:w w:val="85"/>
          <w:sz w:val="20"/>
        </w:rPr>
        <w:t xml:space="preserve"> </w:t>
      </w:r>
      <w:r>
        <w:rPr>
          <w:w w:val="85"/>
          <w:sz w:val="20"/>
        </w:rPr>
        <w:t>Otze and Lendu</w:t>
      </w:r>
      <w:r>
        <w:rPr>
          <w:spacing w:val="-2"/>
          <w:w w:val="85"/>
          <w:sz w:val="20"/>
        </w:rPr>
        <w:t xml:space="preserve"> </w:t>
      </w:r>
      <w:r>
        <w:rPr>
          <w:w w:val="85"/>
          <w:sz w:val="20"/>
        </w:rPr>
        <w:t>forests in</w:t>
      </w:r>
      <w:r>
        <w:rPr>
          <w:spacing w:val="-2"/>
          <w:w w:val="85"/>
          <w:sz w:val="20"/>
        </w:rPr>
        <w:t xml:space="preserve"> </w:t>
      </w:r>
      <w:r>
        <w:rPr>
          <w:w w:val="85"/>
          <w:sz w:val="20"/>
        </w:rPr>
        <w:t>the</w:t>
      </w:r>
      <w:r>
        <w:rPr>
          <w:spacing w:val="-3"/>
          <w:w w:val="85"/>
          <w:sz w:val="20"/>
        </w:rPr>
        <w:t xml:space="preserve"> </w:t>
      </w:r>
      <w:r>
        <w:rPr>
          <w:w w:val="85"/>
          <w:sz w:val="20"/>
        </w:rPr>
        <w:t>West Nile were once</w:t>
      </w:r>
      <w:r>
        <w:rPr>
          <w:spacing w:val="-2"/>
          <w:w w:val="85"/>
          <w:sz w:val="20"/>
        </w:rPr>
        <w:t xml:space="preserve"> </w:t>
      </w:r>
      <w:r>
        <w:rPr>
          <w:w w:val="85"/>
          <w:sz w:val="20"/>
        </w:rPr>
        <w:t>homes for</w:t>
      </w:r>
      <w:r>
        <w:rPr>
          <w:spacing w:val="-1"/>
          <w:w w:val="85"/>
          <w:sz w:val="20"/>
        </w:rPr>
        <w:t xml:space="preserve"> </w:t>
      </w:r>
      <w:r>
        <w:rPr>
          <w:w w:val="85"/>
          <w:sz w:val="20"/>
        </w:rPr>
        <w:t>the West Nile</w:t>
      </w:r>
      <w:r>
        <w:rPr>
          <w:spacing w:val="-2"/>
          <w:w w:val="85"/>
          <w:sz w:val="20"/>
        </w:rPr>
        <w:t xml:space="preserve"> </w:t>
      </w:r>
      <w:r>
        <w:rPr>
          <w:w w:val="85"/>
          <w:sz w:val="20"/>
        </w:rPr>
        <w:t>Bank</w:t>
      </w:r>
      <w:r>
        <w:rPr>
          <w:spacing w:val="-2"/>
          <w:w w:val="85"/>
          <w:sz w:val="20"/>
        </w:rPr>
        <w:t xml:space="preserve"> </w:t>
      </w:r>
      <w:r>
        <w:rPr>
          <w:w w:val="85"/>
          <w:sz w:val="20"/>
        </w:rPr>
        <w:t>Front</w:t>
      </w:r>
      <w:r>
        <w:rPr>
          <w:spacing w:val="-2"/>
          <w:w w:val="85"/>
          <w:sz w:val="20"/>
        </w:rPr>
        <w:t xml:space="preserve"> </w:t>
      </w:r>
      <w:r>
        <w:rPr>
          <w:w w:val="85"/>
          <w:sz w:val="20"/>
        </w:rPr>
        <w:t>Rebels</w:t>
      </w:r>
      <w:r>
        <w:rPr>
          <w:spacing w:val="-2"/>
          <w:w w:val="85"/>
          <w:sz w:val="20"/>
        </w:rPr>
        <w:t xml:space="preserve"> </w:t>
      </w:r>
      <w:r>
        <w:rPr>
          <w:w w:val="85"/>
          <w:sz w:val="20"/>
        </w:rPr>
        <w:t>in</w:t>
      </w:r>
      <w:r>
        <w:rPr>
          <w:spacing w:val="-2"/>
          <w:w w:val="85"/>
          <w:sz w:val="20"/>
        </w:rPr>
        <w:t xml:space="preserve"> </w:t>
      </w:r>
      <w:r>
        <w:rPr>
          <w:w w:val="85"/>
          <w:sz w:val="20"/>
        </w:rPr>
        <w:t>1990s</w:t>
      </w:r>
      <w:r>
        <w:rPr>
          <w:spacing w:val="8"/>
          <w:sz w:val="20"/>
        </w:rPr>
        <w:t xml:space="preserve"> </w:t>
      </w:r>
      <w:r>
        <w:rPr>
          <w:w w:val="85"/>
          <w:sz w:val="20"/>
        </w:rPr>
        <w:t xml:space="preserve">which </w:t>
      </w:r>
      <w:r>
        <w:rPr>
          <w:w w:val="90"/>
          <w:sz w:val="20"/>
        </w:rPr>
        <w:t>cause</w:t>
      </w:r>
      <w:r>
        <w:rPr>
          <w:spacing w:val="-8"/>
          <w:w w:val="90"/>
          <w:sz w:val="20"/>
        </w:rPr>
        <w:t xml:space="preserve"> </w:t>
      </w:r>
      <w:r>
        <w:rPr>
          <w:w w:val="90"/>
          <w:sz w:val="20"/>
        </w:rPr>
        <w:t>(d)</w:t>
      </w:r>
      <w:r>
        <w:rPr>
          <w:spacing w:val="-8"/>
          <w:w w:val="90"/>
          <w:sz w:val="20"/>
        </w:rPr>
        <w:t xml:space="preserve"> </w:t>
      </w:r>
      <w:r>
        <w:rPr>
          <w:w w:val="90"/>
          <w:sz w:val="20"/>
        </w:rPr>
        <w:t>insecurities</w:t>
      </w:r>
      <w:r>
        <w:rPr>
          <w:spacing w:val="-8"/>
          <w:w w:val="90"/>
          <w:sz w:val="20"/>
        </w:rPr>
        <w:t xml:space="preserve"> </w:t>
      </w:r>
      <w:r>
        <w:rPr>
          <w:w w:val="90"/>
          <w:sz w:val="20"/>
        </w:rPr>
        <w:t>undermining</w:t>
      </w:r>
      <w:r>
        <w:rPr>
          <w:spacing w:val="-8"/>
          <w:w w:val="90"/>
          <w:sz w:val="20"/>
        </w:rPr>
        <w:t xml:space="preserve"> </w:t>
      </w:r>
      <w:r>
        <w:rPr>
          <w:w w:val="90"/>
          <w:sz w:val="20"/>
        </w:rPr>
        <w:t>long</w:t>
      </w:r>
      <w:r>
        <w:rPr>
          <w:spacing w:val="-8"/>
          <w:w w:val="90"/>
          <w:sz w:val="20"/>
        </w:rPr>
        <w:t xml:space="preserve"> </w:t>
      </w:r>
      <w:r>
        <w:rPr>
          <w:w w:val="90"/>
          <w:sz w:val="20"/>
        </w:rPr>
        <w:t>term</w:t>
      </w:r>
      <w:r>
        <w:rPr>
          <w:spacing w:val="-8"/>
          <w:w w:val="90"/>
          <w:sz w:val="20"/>
        </w:rPr>
        <w:t xml:space="preserve"> </w:t>
      </w:r>
      <w:r>
        <w:rPr>
          <w:w w:val="90"/>
          <w:sz w:val="20"/>
        </w:rPr>
        <w:t>investment</w:t>
      </w:r>
      <w:r>
        <w:rPr>
          <w:spacing w:val="-8"/>
          <w:w w:val="90"/>
          <w:sz w:val="20"/>
        </w:rPr>
        <w:t xml:space="preserve"> </w:t>
      </w:r>
      <w:r>
        <w:rPr>
          <w:w w:val="90"/>
          <w:sz w:val="20"/>
        </w:rPr>
        <w:t>in</w:t>
      </w:r>
      <w:r>
        <w:rPr>
          <w:spacing w:val="-8"/>
          <w:w w:val="90"/>
          <w:sz w:val="20"/>
        </w:rPr>
        <w:t xml:space="preserve"> </w:t>
      </w:r>
      <w:r>
        <w:rPr>
          <w:w w:val="90"/>
          <w:sz w:val="20"/>
        </w:rPr>
        <w:t>Uganda.</w:t>
      </w:r>
      <w:r>
        <w:rPr>
          <w:spacing w:val="-8"/>
          <w:w w:val="90"/>
          <w:sz w:val="20"/>
        </w:rPr>
        <w:t xml:space="preserve"> </w:t>
      </w:r>
      <w:r>
        <w:rPr>
          <w:w w:val="90"/>
          <w:sz w:val="20"/>
        </w:rPr>
        <w:t>Zoka</w:t>
      </w:r>
      <w:r>
        <w:rPr>
          <w:spacing w:val="-8"/>
          <w:w w:val="90"/>
          <w:sz w:val="20"/>
        </w:rPr>
        <w:t xml:space="preserve"> </w:t>
      </w:r>
      <w:r>
        <w:rPr>
          <w:w w:val="90"/>
          <w:sz w:val="20"/>
        </w:rPr>
        <w:t>and</w:t>
      </w:r>
      <w:r>
        <w:rPr>
          <w:spacing w:val="-8"/>
          <w:w w:val="90"/>
          <w:sz w:val="20"/>
        </w:rPr>
        <w:t xml:space="preserve"> </w:t>
      </w:r>
      <w:r>
        <w:rPr>
          <w:w w:val="90"/>
          <w:sz w:val="20"/>
        </w:rPr>
        <w:t>Kilak</w:t>
      </w:r>
      <w:r>
        <w:rPr>
          <w:spacing w:val="-8"/>
          <w:w w:val="90"/>
          <w:sz w:val="20"/>
        </w:rPr>
        <w:t xml:space="preserve"> </w:t>
      </w:r>
      <w:r>
        <w:rPr>
          <w:w w:val="90"/>
          <w:sz w:val="20"/>
        </w:rPr>
        <w:t>forests</w:t>
      </w:r>
      <w:r>
        <w:rPr>
          <w:spacing w:val="-8"/>
          <w:w w:val="90"/>
          <w:sz w:val="20"/>
        </w:rPr>
        <w:t xml:space="preserve"> </w:t>
      </w:r>
      <w:r>
        <w:rPr>
          <w:w w:val="90"/>
          <w:sz w:val="20"/>
        </w:rPr>
        <w:t>in</w:t>
      </w:r>
      <w:r>
        <w:rPr>
          <w:spacing w:val="-8"/>
          <w:w w:val="90"/>
          <w:sz w:val="20"/>
        </w:rPr>
        <w:t xml:space="preserve"> </w:t>
      </w:r>
      <w:r>
        <w:rPr>
          <w:w w:val="90"/>
          <w:sz w:val="20"/>
        </w:rPr>
        <w:t>the</w:t>
      </w:r>
      <w:r>
        <w:rPr>
          <w:spacing w:val="-8"/>
          <w:w w:val="90"/>
          <w:sz w:val="20"/>
        </w:rPr>
        <w:t xml:space="preserve"> </w:t>
      </w:r>
      <w:r>
        <w:rPr>
          <w:w w:val="90"/>
          <w:sz w:val="20"/>
        </w:rPr>
        <w:t>North</w:t>
      </w:r>
      <w:r>
        <w:rPr>
          <w:spacing w:val="-8"/>
          <w:w w:val="90"/>
          <w:sz w:val="20"/>
        </w:rPr>
        <w:t xml:space="preserve"> </w:t>
      </w:r>
      <w:r>
        <w:rPr>
          <w:w w:val="90"/>
          <w:sz w:val="20"/>
        </w:rPr>
        <w:t>were</w:t>
      </w:r>
      <w:r>
        <w:rPr>
          <w:spacing w:val="-8"/>
          <w:w w:val="90"/>
          <w:sz w:val="20"/>
        </w:rPr>
        <w:t xml:space="preserve"> </w:t>
      </w:r>
      <w:r>
        <w:rPr>
          <w:w w:val="90"/>
          <w:sz w:val="20"/>
        </w:rPr>
        <w:t>homes</w:t>
      </w:r>
      <w:r>
        <w:rPr>
          <w:spacing w:val="-8"/>
          <w:w w:val="90"/>
          <w:sz w:val="20"/>
        </w:rPr>
        <w:t xml:space="preserve"> </w:t>
      </w:r>
      <w:r>
        <w:rPr>
          <w:w w:val="90"/>
          <w:sz w:val="20"/>
        </w:rPr>
        <w:t>of</w:t>
      </w:r>
      <w:r>
        <w:rPr>
          <w:spacing w:val="-8"/>
          <w:w w:val="90"/>
          <w:sz w:val="20"/>
        </w:rPr>
        <w:t xml:space="preserve"> </w:t>
      </w:r>
      <w:r>
        <w:rPr>
          <w:w w:val="90"/>
          <w:sz w:val="20"/>
        </w:rPr>
        <w:t>rebels</w:t>
      </w:r>
      <w:r>
        <w:rPr>
          <w:spacing w:val="-8"/>
          <w:w w:val="90"/>
          <w:sz w:val="20"/>
        </w:rPr>
        <w:t xml:space="preserve"> </w:t>
      </w:r>
      <w:r>
        <w:rPr>
          <w:w w:val="90"/>
          <w:sz w:val="20"/>
        </w:rPr>
        <w:t>of</w:t>
      </w:r>
      <w:r>
        <w:rPr>
          <w:spacing w:val="-8"/>
          <w:w w:val="90"/>
          <w:sz w:val="20"/>
        </w:rPr>
        <w:t xml:space="preserve"> </w:t>
      </w:r>
      <w:r>
        <w:rPr>
          <w:w w:val="90"/>
          <w:sz w:val="20"/>
        </w:rPr>
        <w:t>the</w:t>
      </w:r>
      <w:r>
        <w:rPr>
          <w:spacing w:val="-8"/>
          <w:w w:val="90"/>
          <w:sz w:val="20"/>
        </w:rPr>
        <w:t xml:space="preserve"> </w:t>
      </w:r>
      <w:r>
        <w:rPr>
          <w:w w:val="90"/>
          <w:sz w:val="20"/>
        </w:rPr>
        <w:t xml:space="preserve">Lord's </w:t>
      </w:r>
      <w:r>
        <w:rPr>
          <w:w w:val="85"/>
          <w:sz w:val="20"/>
        </w:rPr>
        <w:t>Resistance Army (LRA) from 1986 up to 2006.</w:t>
      </w:r>
    </w:p>
    <w:p w:rsidR="00E5575B" w:rsidRDefault="00D512E5">
      <w:pPr>
        <w:pStyle w:val="ListParagraph"/>
        <w:numPr>
          <w:ilvl w:val="1"/>
          <w:numId w:val="38"/>
        </w:numPr>
        <w:tabs>
          <w:tab w:val="left" w:pos="1090"/>
        </w:tabs>
        <w:spacing w:line="242" w:lineRule="auto"/>
        <w:ind w:right="625" w:firstLine="0"/>
        <w:rPr>
          <w:sz w:val="20"/>
        </w:rPr>
      </w:pPr>
      <w:r>
        <w:rPr>
          <w:w w:val="85"/>
          <w:sz w:val="20"/>
        </w:rPr>
        <w:t>Forests like Bwindi, Ssese, Mabira and Kibale occupy large piece of land, which have limited</w:t>
      </w:r>
      <w:r>
        <w:rPr>
          <w:sz w:val="20"/>
        </w:rPr>
        <w:t xml:space="preserve"> </w:t>
      </w:r>
      <w:r>
        <w:rPr>
          <w:w w:val="85"/>
          <w:sz w:val="20"/>
        </w:rPr>
        <w:t>settlement, agriculture, industrialization and tourism</w:t>
      </w:r>
      <w:r>
        <w:rPr>
          <w:spacing w:val="-6"/>
          <w:w w:val="85"/>
          <w:sz w:val="20"/>
        </w:rPr>
        <w:t xml:space="preserve"> </w:t>
      </w:r>
      <w:r>
        <w:rPr>
          <w:w w:val="85"/>
          <w:sz w:val="20"/>
        </w:rPr>
        <w:t>in</w:t>
      </w:r>
      <w:r>
        <w:rPr>
          <w:spacing w:val="-5"/>
          <w:w w:val="85"/>
          <w:sz w:val="20"/>
        </w:rPr>
        <w:t xml:space="preserve"> </w:t>
      </w:r>
      <w:r>
        <w:rPr>
          <w:w w:val="85"/>
          <w:sz w:val="20"/>
        </w:rPr>
        <w:t>Kanunga,</w:t>
      </w:r>
      <w:r>
        <w:rPr>
          <w:spacing w:val="-5"/>
          <w:w w:val="85"/>
          <w:sz w:val="20"/>
        </w:rPr>
        <w:t xml:space="preserve"> </w:t>
      </w:r>
      <w:r>
        <w:rPr>
          <w:w w:val="85"/>
          <w:sz w:val="20"/>
        </w:rPr>
        <w:t>Kalangala,</w:t>
      </w:r>
      <w:r>
        <w:rPr>
          <w:spacing w:val="-6"/>
          <w:w w:val="85"/>
          <w:sz w:val="20"/>
        </w:rPr>
        <w:t xml:space="preserve"> </w:t>
      </w:r>
      <w:r>
        <w:rPr>
          <w:w w:val="85"/>
          <w:sz w:val="20"/>
        </w:rPr>
        <w:t>Mukono</w:t>
      </w:r>
      <w:r>
        <w:rPr>
          <w:spacing w:val="-5"/>
          <w:w w:val="85"/>
          <w:sz w:val="20"/>
        </w:rPr>
        <w:t xml:space="preserve"> </w:t>
      </w:r>
      <w:r>
        <w:rPr>
          <w:w w:val="85"/>
          <w:sz w:val="20"/>
        </w:rPr>
        <w:t>(Buikwe)</w:t>
      </w:r>
      <w:r>
        <w:rPr>
          <w:spacing w:val="-5"/>
          <w:w w:val="85"/>
          <w:sz w:val="20"/>
        </w:rPr>
        <w:t xml:space="preserve"> </w:t>
      </w:r>
      <w:r>
        <w:rPr>
          <w:w w:val="85"/>
          <w:sz w:val="20"/>
        </w:rPr>
        <w:t>and</w:t>
      </w:r>
      <w:r>
        <w:rPr>
          <w:spacing w:val="-6"/>
          <w:w w:val="85"/>
          <w:sz w:val="20"/>
        </w:rPr>
        <w:t xml:space="preserve"> </w:t>
      </w:r>
      <w:r>
        <w:rPr>
          <w:w w:val="85"/>
          <w:sz w:val="20"/>
        </w:rPr>
        <w:t>Kibale</w:t>
      </w:r>
      <w:r>
        <w:rPr>
          <w:spacing w:val="-5"/>
          <w:w w:val="85"/>
          <w:sz w:val="20"/>
        </w:rPr>
        <w:t xml:space="preserve"> </w:t>
      </w:r>
      <w:r>
        <w:rPr>
          <w:w w:val="85"/>
          <w:sz w:val="20"/>
        </w:rPr>
        <w:t>respectively.</w:t>
      </w:r>
    </w:p>
    <w:p w:rsidR="00E5575B" w:rsidRDefault="00D512E5">
      <w:pPr>
        <w:pStyle w:val="ListParagraph"/>
        <w:numPr>
          <w:ilvl w:val="1"/>
          <w:numId w:val="38"/>
        </w:numPr>
        <w:tabs>
          <w:tab w:val="left" w:pos="1090"/>
        </w:tabs>
        <w:spacing w:line="242" w:lineRule="auto"/>
        <w:ind w:right="638" w:firstLine="0"/>
        <w:rPr>
          <w:sz w:val="20"/>
        </w:rPr>
      </w:pPr>
      <w:r>
        <w:rPr>
          <w:w w:val="80"/>
          <w:sz w:val="20"/>
        </w:rPr>
        <w:t>Dense forests such as Bunya, Bwindi Impenetrable, Mabira and Ssese have restricted the construction of</w:t>
      </w:r>
      <w:r>
        <w:rPr>
          <w:sz w:val="20"/>
        </w:rPr>
        <w:t xml:space="preserve"> </w:t>
      </w:r>
      <w:r>
        <w:rPr>
          <w:w w:val="80"/>
          <w:sz w:val="20"/>
        </w:rPr>
        <w:t>transport</w:t>
      </w:r>
      <w:r>
        <w:rPr>
          <w:sz w:val="20"/>
        </w:rPr>
        <w:t xml:space="preserve"> </w:t>
      </w:r>
      <w:r>
        <w:rPr>
          <w:w w:val="80"/>
          <w:sz w:val="20"/>
        </w:rPr>
        <w:t>systems</w:t>
      </w:r>
      <w:r>
        <w:rPr>
          <w:sz w:val="20"/>
        </w:rPr>
        <w:t xml:space="preserve"> </w:t>
      </w:r>
      <w:r>
        <w:rPr>
          <w:w w:val="80"/>
          <w:sz w:val="20"/>
        </w:rPr>
        <w:t>like</w:t>
      </w:r>
      <w:r>
        <w:rPr>
          <w:sz w:val="20"/>
        </w:rPr>
        <w:t xml:space="preserve"> </w:t>
      </w:r>
      <w:r>
        <w:rPr>
          <w:w w:val="80"/>
          <w:sz w:val="20"/>
        </w:rPr>
        <w:t>roads</w:t>
      </w:r>
      <w:r>
        <w:rPr>
          <w:sz w:val="20"/>
        </w:rPr>
        <w:t xml:space="preserve"> </w:t>
      </w:r>
      <w:r>
        <w:rPr>
          <w:w w:val="80"/>
          <w:sz w:val="20"/>
        </w:rPr>
        <w:t>and</w:t>
      </w:r>
      <w:r>
        <w:rPr>
          <w:sz w:val="20"/>
        </w:rPr>
        <w:t xml:space="preserve"> </w:t>
      </w:r>
      <w:r>
        <w:rPr>
          <w:w w:val="80"/>
          <w:sz w:val="20"/>
        </w:rPr>
        <w:t xml:space="preserve">other </w:t>
      </w:r>
      <w:r>
        <w:rPr>
          <w:w w:val="85"/>
          <w:sz w:val="20"/>
        </w:rPr>
        <w:t>infrastructures which has</w:t>
      </w:r>
      <w:r>
        <w:rPr>
          <w:sz w:val="20"/>
        </w:rPr>
        <w:t xml:space="preserve"> </w:t>
      </w:r>
      <w:r>
        <w:rPr>
          <w:w w:val="85"/>
          <w:sz w:val="20"/>
        </w:rPr>
        <w:t>created economic regional</w:t>
      </w:r>
      <w:r>
        <w:rPr>
          <w:sz w:val="20"/>
        </w:rPr>
        <w:t xml:space="preserve"> </w:t>
      </w:r>
      <w:r>
        <w:rPr>
          <w:w w:val="85"/>
          <w:sz w:val="20"/>
        </w:rPr>
        <w:t>imbalances and delay of transmission of ideas from one area to another.</w:t>
      </w:r>
    </w:p>
    <w:p w:rsidR="00E5575B" w:rsidRDefault="00D512E5">
      <w:pPr>
        <w:pStyle w:val="ListParagraph"/>
        <w:numPr>
          <w:ilvl w:val="1"/>
          <w:numId w:val="38"/>
        </w:numPr>
        <w:tabs>
          <w:tab w:val="left" w:pos="1090"/>
        </w:tabs>
        <w:spacing w:line="242" w:lineRule="auto"/>
        <w:ind w:right="624" w:firstLine="0"/>
        <w:rPr>
          <w:sz w:val="20"/>
        </w:rPr>
      </w:pPr>
      <w:r>
        <w:rPr>
          <w:w w:val="80"/>
          <w:sz w:val="20"/>
        </w:rPr>
        <w:t>Some forests which are dense like Bwindi, Semliki, Otze, Timu and Malabigambo are located in remote areas and are therefore inaccessible thus becoming of</w:t>
      </w:r>
      <w:r>
        <w:rPr>
          <w:sz w:val="20"/>
        </w:rPr>
        <w:t xml:space="preserve"> </w:t>
      </w:r>
      <w:r>
        <w:rPr>
          <w:w w:val="80"/>
          <w:sz w:val="20"/>
        </w:rPr>
        <w:t>less</w:t>
      </w:r>
      <w:r>
        <w:rPr>
          <w:sz w:val="20"/>
        </w:rPr>
        <w:t xml:space="preserve"> </w:t>
      </w:r>
      <w:r>
        <w:rPr>
          <w:w w:val="80"/>
          <w:sz w:val="20"/>
        </w:rPr>
        <w:t>economic value as well as acting as social economic barriers between neighbouring areas.</w:t>
      </w:r>
    </w:p>
    <w:p w:rsidR="00E5575B" w:rsidRDefault="00D512E5">
      <w:pPr>
        <w:pStyle w:val="ListParagraph"/>
        <w:numPr>
          <w:ilvl w:val="1"/>
          <w:numId w:val="38"/>
        </w:numPr>
        <w:tabs>
          <w:tab w:val="left" w:pos="1090"/>
        </w:tabs>
        <w:spacing w:line="242" w:lineRule="auto"/>
        <w:ind w:right="625" w:firstLine="0"/>
        <w:rPr>
          <w:sz w:val="20"/>
        </w:rPr>
      </w:pPr>
      <w:r>
        <w:rPr>
          <w:w w:val="80"/>
          <w:sz w:val="20"/>
        </w:rPr>
        <w:t>The</w:t>
      </w:r>
      <w:r>
        <w:rPr>
          <w:sz w:val="20"/>
        </w:rPr>
        <w:t xml:space="preserve"> </w:t>
      </w:r>
      <w:r>
        <w:rPr>
          <w:w w:val="80"/>
          <w:sz w:val="20"/>
        </w:rPr>
        <w:t>planted</w:t>
      </w:r>
      <w:r>
        <w:rPr>
          <w:sz w:val="20"/>
        </w:rPr>
        <w:t xml:space="preserve"> </w:t>
      </w:r>
      <w:r>
        <w:rPr>
          <w:w w:val="80"/>
          <w:sz w:val="20"/>
        </w:rPr>
        <w:t>artificial forests like</w:t>
      </w:r>
      <w:r>
        <w:rPr>
          <w:sz w:val="20"/>
        </w:rPr>
        <w:t xml:space="preserve"> </w:t>
      </w:r>
      <w:r>
        <w:rPr>
          <w:w w:val="80"/>
          <w:sz w:val="20"/>
        </w:rPr>
        <w:t>Maga</w:t>
      </w:r>
      <w:r>
        <w:rPr>
          <w:sz w:val="20"/>
        </w:rPr>
        <w:t xml:space="preserve"> </w:t>
      </w:r>
      <w:r>
        <w:rPr>
          <w:w w:val="80"/>
          <w:sz w:val="20"/>
        </w:rPr>
        <w:t>maga, Kateera,</w:t>
      </w:r>
      <w:r>
        <w:rPr>
          <w:sz w:val="20"/>
        </w:rPr>
        <w:t xml:space="preserve"> </w:t>
      </w:r>
      <w:r>
        <w:rPr>
          <w:w w:val="80"/>
          <w:sz w:val="20"/>
        </w:rPr>
        <w:t>Muko,</w:t>
      </w:r>
      <w:r>
        <w:rPr>
          <w:sz w:val="20"/>
        </w:rPr>
        <w:t xml:space="preserve"> </w:t>
      </w:r>
      <w:r>
        <w:rPr>
          <w:w w:val="80"/>
          <w:sz w:val="20"/>
        </w:rPr>
        <w:t>Lendu,</w:t>
      </w:r>
      <w:r>
        <w:rPr>
          <w:sz w:val="20"/>
        </w:rPr>
        <w:t xml:space="preserve"> </w:t>
      </w:r>
      <w:r>
        <w:rPr>
          <w:w w:val="80"/>
          <w:sz w:val="20"/>
        </w:rPr>
        <w:t>Kitubulu,</w:t>
      </w:r>
      <w:r>
        <w:rPr>
          <w:sz w:val="20"/>
        </w:rPr>
        <w:t xml:space="preserve"> </w:t>
      </w:r>
      <w:r>
        <w:rPr>
          <w:w w:val="80"/>
          <w:sz w:val="20"/>
        </w:rPr>
        <w:t>Katoogo, Mafuga</w:t>
      </w:r>
      <w:r>
        <w:rPr>
          <w:sz w:val="20"/>
        </w:rPr>
        <w:t xml:space="preserve"> </w:t>
      </w:r>
      <w:r>
        <w:rPr>
          <w:w w:val="80"/>
          <w:sz w:val="20"/>
        </w:rPr>
        <w:t>and</w:t>
      </w:r>
      <w:r>
        <w:rPr>
          <w:sz w:val="20"/>
        </w:rPr>
        <w:t xml:space="preserve"> </w:t>
      </w:r>
      <w:r>
        <w:rPr>
          <w:w w:val="80"/>
          <w:sz w:val="20"/>
        </w:rPr>
        <w:t>areas with</w:t>
      </w:r>
      <w:r>
        <w:rPr>
          <w:sz w:val="20"/>
        </w:rPr>
        <w:t xml:space="preserve"> </w:t>
      </w:r>
      <w:r>
        <w:rPr>
          <w:w w:val="80"/>
          <w:sz w:val="20"/>
        </w:rPr>
        <w:t>eucalyptus trees have</w:t>
      </w:r>
      <w:r>
        <w:rPr>
          <w:sz w:val="20"/>
        </w:rPr>
        <w:t xml:space="preserve"> </w:t>
      </w:r>
      <w:r>
        <w:rPr>
          <w:w w:val="80"/>
          <w:sz w:val="20"/>
        </w:rPr>
        <w:t xml:space="preserve">drained </w:t>
      </w:r>
      <w:r>
        <w:rPr>
          <w:spacing w:val="-2"/>
          <w:w w:val="85"/>
          <w:sz w:val="20"/>
        </w:rPr>
        <w:t>soils making them less productive</w:t>
      </w:r>
      <w:r>
        <w:rPr>
          <w:spacing w:val="-2"/>
          <w:sz w:val="20"/>
        </w:rPr>
        <w:t xml:space="preserve"> </w:t>
      </w:r>
      <w:r>
        <w:rPr>
          <w:spacing w:val="-2"/>
          <w:w w:val="85"/>
          <w:sz w:val="20"/>
        </w:rPr>
        <w:t>and infertile and therefore not suitable for crop framing.</w:t>
      </w:r>
    </w:p>
    <w:p w:rsidR="00E5575B" w:rsidRDefault="00D512E5">
      <w:pPr>
        <w:pStyle w:val="ListParagraph"/>
        <w:numPr>
          <w:ilvl w:val="1"/>
          <w:numId w:val="38"/>
        </w:numPr>
        <w:tabs>
          <w:tab w:val="left" w:pos="1090"/>
        </w:tabs>
        <w:ind w:right="628" w:firstLine="0"/>
        <w:rPr>
          <w:sz w:val="20"/>
        </w:rPr>
      </w:pPr>
      <w:r>
        <w:rPr>
          <w:w w:val="80"/>
          <w:sz w:val="20"/>
        </w:rPr>
        <w:t xml:space="preserve">Forests like Ssese, Mabira, Budongo, Kibale and others are being depleted to provide fuel wood, timber and land for cultivation as social and </w:t>
      </w:r>
      <w:r>
        <w:rPr>
          <w:spacing w:val="-2"/>
          <w:w w:val="85"/>
          <w:sz w:val="20"/>
        </w:rPr>
        <w:t>economic benefits to people, which is a serious upset to</w:t>
      </w:r>
      <w:r>
        <w:rPr>
          <w:spacing w:val="-4"/>
          <w:sz w:val="20"/>
        </w:rPr>
        <w:t xml:space="preserve"> </w:t>
      </w:r>
      <w:r>
        <w:rPr>
          <w:spacing w:val="-2"/>
          <w:w w:val="85"/>
          <w:sz w:val="20"/>
        </w:rPr>
        <w:t>the balance of</w:t>
      </w:r>
      <w:r>
        <w:rPr>
          <w:spacing w:val="-4"/>
          <w:sz w:val="20"/>
        </w:rPr>
        <w:t xml:space="preserve"> </w:t>
      </w:r>
      <w:r>
        <w:rPr>
          <w:spacing w:val="-2"/>
          <w:w w:val="85"/>
          <w:sz w:val="20"/>
        </w:rPr>
        <w:t>the</w:t>
      </w:r>
      <w:r>
        <w:rPr>
          <w:spacing w:val="-3"/>
          <w:sz w:val="20"/>
        </w:rPr>
        <w:t xml:space="preserve"> </w:t>
      </w:r>
      <w:r>
        <w:rPr>
          <w:spacing w:val="-2"/>
          <w:w w:val="85"/>
          <w:sz w:val="20"/>
        </w:rPr>
        <w:t>natural</w:t>
      </w:r>
      <w:r>
        <w:rPr>
          <w:spacing w:val="-4"/>
          <w:sz w:val="20"/>
        </w:rPr>
        <w:t xml:space="preserve"> </w:t>
      </w:r>
      <w:r>
        <w:rPr>
          <w:spacing w:val="-2"/>
          <w:w w:val="85"/>
          <w:sz w:val="20"/>
        </w:rPr>
        <w:t>environment.</w:t>
      </w:r>
    </w:p>
    <w:p w:rsidR="00E5575B" w:rsidRDefault="00D512E5">
      <w:pPr>
        <w:pStyle w:val="ListParagraph"/>
        <w:numPr>
          <w:ilvl w:val="1"/>
          <w:numId w:val="38"/>
        </w:numPr>
        <w:tabs>
          <w:tab w:val="left" w:pos="1090"/>
        </w:tabs>
        <w:ind w:right="619" w:firstLine="0"/>
        <w:rPr>
          <w:sz w:val="20"/>
        </w:rPr>
      </w:pPr>
      <w:r>
        <w:rPr>
          <w:w w:val="80"/>
          <w:sz w:val="20"/>
        </w:rPr>
        <w:t>The</w:t>
      </w:r>
      <w:r>
        <w:rPr>
          <w:sz w:val="20"/>
        </w:rPr>
        <w:t xml:space="preserve"> </w:t>
      </w:r>
      <w:r>
        <w:rPr>
          <w:w w:val="80"/>
          <w:sz w:val="20"/>
        </w:rPr>
        <w:t>forested</w:t>
      </w:r>
      <w:r>
        <w:rPr>
          <w:sz w:val="20"/>
        </w:rPr>
        <w:t xml:space="preserve"> </w:t>
      </w:r>
      <w:r>
        <w:rPr>
          <w:w w:val="80"/>
          <w:sz w:val="20"/>
        </w:rPr>
        <w:t>areas</w:t>
      </w:r>
      <w:r>
        <w:rPr>
          <w:spacing w:val="11"/>
          <w:sz w:val="20"/>
        </w:rPr>
        <w:t xml:space="preserve"> </w:t>
      </w:r>
      <w:r>
        <w:rPr>
          <w:w w:val="80"/>
          <w:sz w:val="20"/>
        </w:rPr>
        <w:t>cleared</w:t>
      </w:r>
      <w:r>
        <w:rPr>
          <w:sz w:val="20"/>
        </w:rPr>
        <w:t xml:space="preserve"> </w:t>
      </w:r>
      <w:r>
        <w:rPr>
          <w:w w:val="80"/>
          <w:sz w:val="20"/>
        </w:rPr>
        <w:t>for</w:t>
      </w:r>
      <w:r>
        <w:rPr>
          <w:sz w:val="20"/>
        </w:rPr>
        <w:t xml:space="preserve"> </w:t>
      </w:r>
      <w:r>
        <w:rPr>
          <w:w w:val="80"/>
          <w:sz w:val="20"/>
        </w:rPr>
        <w:t>agriculture</w:t>
      </w:r>
      <w:r>
        <w:rPr>
          <w:spacing w:val="12"/>
          <w:sz w:val="20"/>
        </w:rPr>
        <w:t xml:space="preserve"> </w:t>
      </w:r>
      <w:r>
        <w:rPr>
          <w:w w:val="80"/>
          <w:sz w:val="20"/>
        </w:rPr>
        <w:t>only</w:t>
      </w:r>
      <w:r>
        <w:rPr>
          <w:sz w:val="20"/>
        </w:rPr>
        <w:t xml:space="preserve"> </w:t>
      </w:r>
      <w:r>
        <w:rPr>
          <w:w w:val="80"/>
          <w:sz w:val="20"/>
        </w:rPr>
        <w:t>remain</w:t>
      </w:r>
      <w:r>
        <w:rPr>
          <w:sz w:val="20"/>
        </w:rPr>
        <w:t xml:space="preserve"> </w:t>
      </w:r>
      <w:r>
        <w:rPr>
          <w:w w:val="80"/>
          <w:sz w:val="20"/>
        </w:rPr>
        <w:t>fertile</w:t>
      </w:r>
      <w:r>
        <w:rPr>
          <w:sz w:val="20"/>
        </w:rPr>
        <w:t xml:space="preserve"> </w:t>
      </w:r>
      <w:r>
        <w:rPr>
          <w:w w:val="80"/>
          <w:sz w:val="20"/>
        </w:rPr>
        <w:t>for</w:t>
      </w:r>
      <w:r>
        <w:rPr>
          <w:sz w:val="20"/>
        </w:rPr>
        <w:t xml:space="preserve"> </w:t>
      </w:r>
      <w:r>
        <w:rPr>
          <w:w w:val="80"/>
          <w:sz w:val="20"/>
        </w:rPr>
        <w:t>a</w:t>
      </w:r>
      <w:r>
        <w:rPr>
          <w:sz w:val="20"/>
        </w:rPr>
        <w:t xml:space="preserve"> </w:t>
      </w:r>
      <w:r>
        <w:rPr>
          <w:w w:val="80"/>
          <w:sz w:val="20"/>
        </w:rPr>
        <w:t>short</w:t>
      </w:r>
      <w:r>
        <w:rPr>
          <w:sz w:val="20"/>
        </w:rPr>
        <w:t xml:space="preserve"> </w:t>
      </w:r>
      <w:r>
        <w:rPr>
          <w:w w:val="80"/>
          <w:sz w:val="20"/>
        </w:rPr>
        <w:t>period</w:t>
      </w:r>
      <w:r>
        <w:rPr>
          <w:sz w:val="20"/>
        </w:rPr>
        <w:t xml:space="preserve"> </w:t>
      </w:r>
      <w:r>
        <w:rPr>
          <w:w w:val="80"/>
          <w:sz w:val="20"/>
        </w:rPr>
        <w:t>of</w:t>
      </w:r>
      <w:r>
        <w:rPr>
          <w:sz w:val="20"/>
        </w:rPr>
        <w:t xml:space="preserve"> </w:t>
      </w:r>
      <w:r>
        <w:rPr>
          <w:w w:val="80"/>
          <w:sz w:val="20"/>
        </w:rPr>
        <w:t>time</w:t>
      </w:r>
      <w:r>
        <w:rPr>
          <w:sz w:val="20"/>
        </w:rPr>
        <w:t xml:space="preserve"> </w:t>
      </w:r>
      <w:r>
        <w:rPr>
          <w:w w:val="80"/>
          <w:sz w:val="20"/>
        </w:rPr>
        <w:t>and</w:t>
      </w:r>
      <w:r>
        <w:rPr>
          <w:sz w:val="20"/>
        </w:rPr>
        <w:t xml:space="preserve"> </w:t>
      </w:r>
      <w:r>
        <w:rPr>
          <w:w w:val="80"/>
          <w:sz w:val="20"/>
        </w:rPr>
        <w:t>therefore</w:t>
      </w:r>
      <w:r>
        <w:rPr>
          <w:sz w:val="20"/>
        </w:rPr>
        <w:t xml:space="preserve"> </w:t>
      </w:r>
      <w:r>
        <w:rPr>
          <w:w w:val="80"/>
          <w:sz w:val="20"/>
        </w:rPr>
        <w:t>become</w:t>
      </w:r>
      <w:r>
        <w:rPr>
          <w:sz w:val="20"/>
        </w:rPr>
        <w:t xml:space="preserve"> </w:t>
      </w:r>
      <w:r>
        <w:rPr>
          <w:w w:val="80"/>
          <w:sz w:val="20"/>
        </w:rPr>
        <w:t>susceptible</w:t>
      </w:r>
      <w:r>
        <w:rPr>
          <w:spacing w:val="15"/>
          <w:sz w:val="20"/>
        </w:rPr>
        <w:t xml:space="preserve"> </w:t>
      </w:r>
      <w:r>
        <w:rPr>
          <w:w w:val="80"/>
          <w:sz w:val="20"/>
        </w:rPr>
        <w:t>to</w:t>
      </w:r>
      <w:r>
        <w:rPr>
          <w:sz w:val="20"/>
        </w:rPr>
        <w:t xml:space="preserve"> </w:t>
      </w:r>
      <w:r>
        <w:rPr>
          <w:w w:val="80"/>
          <w:sz w:val="20"/>
        </w:rPr>
        <w:t>soil</w:t>
      </w:r>
      <w:r>
        <w:rPr>
          <w:sz w:val="20"/>
        </w:rPr>
        <w:t xml:space="preserve"> </w:t>
      </w:r>
      <w:r>
        <w:rPr>
          <w:w w:val="80"/>
          <w:sz w:val="20"/>
        </w:rPr>
        <w:t>erosion</w:t>
      </w:r>
      <w:r>
        <w:rPr>
          <w:sz w:val="20"/>
        </w:rPr>
        <w:t xml:space="preserve"> </w:t>
      </w:r>
      <w:r>
        <w:rPr>
          <w:w w:val="80"/>
          <w:sz w:val="20"/>
        </w:rPr>
        <w:t>as</w:t>
      </w:r>
      <w:r>
        <w:rPr>
          <w:sz w:val="20"/>
        </w:rPr>
        <w:t xml:space="preserve"> </w:t>
      </w:r>
      <w:r>
        <w:rPr>
          <w:w w:val="80"/>
          <w:sz w:val="20"/>
        </w:rPr>
        <w:t>well as causing marked changes in local climates resulting in lower and more unreliable rainfall in affected areas like Mukono, Kalangala, etc.</w:t>
      </w:r>
    </w:p>
    <w:p w:rsidR="00E5575B" w:rsidRDefault="00D512E5">
      <w:pPr>
        <w:pStyle w:val="ListParagraph"/>
        <w:numPr>
          <w:ilvl w:val="1"/>
          <w:numId w:val="38"/>
        </w:numPr>
        <w:tabs>
          <w:tab w:val="left" w:pos="1090"/>
        </w:tabs>
        <w:ind w:right="623" w:firstLine="0"/>
        <w:rPr>
          <w:sz w:val="20"/>
        </w:rPr>
      </w:pPr>
      <w:r>
        <w:rPr>
          <w:w w:val="80"/>
          <w:sz w:val="20"/>
        </w:rPr>
        <w:t>Natural</w:t>
      </w:r>
      <w:r>
        <w:rPr>
          <w:spacing w:val="11"/>
          <w:sz w:val="20"/>
        </w:rPr>
        <w:t xml:space="preserve"> </w:t>
      </w:r>
      <w:r>
        <w:rPr>
          <w:w w:val="80"/>
          <w:sz w:val="20"/>
        </w:rPr>
        <w:t>forests</w:t>
      </w:r>
      <w:r>
        <w:rPr>
          <w:spacing w:val="11"/>
          <w:sz w:val="20"/>
        </w:rPr>
        <w:t xml:space="preserve"> </w:t>
      </w:r>
      <w:r>
        <w:rPr>
          <w:w w:val="80"/>
          <w:sz w:val="20"/>
        </w:rPr>
        <w:t>such</w:t>
      </w:r>
      <w:r>
        <w:rPr>
          <w:spacing w:val="11"/>
          <w:sz w:val="20"/>
        </w:rPr>
        <w:t xml:space="preserve"> </w:t>
      </w:r>
      <w:r>
        <w:rPr>
          <w:w w:val="80"/>
          <w:sz w:val="20"/>
        </w:rPr>
        <w:t>as</w:t>
      </w:r>
      <w:r>
        <w:rPr>
          <w:sz w:val="20"/>
        </w:rPr>
        <w:t xml:space="preserve"> </w:t>
      </w:r>
      <w:r>
        <w:rPr>
          <w:w w:val="80"/>
          <w:sz w:val="20"/>
        </w:rPr>
        <w:t>Mabira,</w:t>
      </w:r>
      <w:r>
        <w:rPr>
          <w:spacing w:val="11"/>
          <w:sz w:val="20"/>
        </w:rPr>
        <w:t xml:space="preserve"> </w:t>
      </w:r>
      <w:r>
        <w:rPr>
          <w:w w:val="80"/>
          <w:sz w:val="20"/>
        </w:rPr>
        <w:t>Maramagambo,</w:t>
      </w:r>
      <w:r>
        <w:rPr>
          <w:sz w:val="20"/>
        </w:rPr>
        <w:t xml:space="preserve"> </w:t>
      </w:r>
      <w:r>
        <w:rPr>
          <w:w w:val="80"/>
          <w:sz w:val="20"/>
        </w:rPr>
        <w:t>Malabigambo,</w:t>
      </w:r>
      <w:r>
        <w:rPr>
          <w:spacing w:val="11"/>
          <w:sz w:val="20"/>
        </w:rPr>
        <w:t xml:space="preserve"> </w:t>
      </w:r>
      <w:r>
        <w:rPr>
          <w:w w:val="80"/>
          <w:sz w:val="20"/>
        </w:rPr>
        <w:t>Ssese</w:t>
      </w:r>
      <w:r>
        <w:rPr>
          <w:spacing w:val="11"/>
          <w:sz w:val="20"/>
        </w:rPr>
        <w:t xml:space="preserve"> </w:t>
      </w:r>
      <w:r>
        <w:rPr>
          <w:w w:val="80"/>
          <w:sz w:val="20"/>
        </w:rPr>
        <w:t>island</w:t>
      </w:r>
      <w:r>
        <w:rPr>
          <w:spacing w:val="17"/>
          <w:sz w:val="20"/>
        </w:rPr>
        <w:t xml:space="preserve"> </w:t>
      </w:r>
      <w:r>
        <w:rPr>
          <w:w w:val="80"/>
          <w:sz w:val="20"/>
        </w:rPr>
        <w:t>and</w:t>
      </w:r>
      <w:r>
        <w:rPr>
          <w:sz w:val="20"/>
        </w:rPr>
        <w:t xml:space="preserve"> </w:t>
      </w:r>
      <w:r>
        <w:rPr>
          <w:w w:val="80"/>
          <w:sz w:val="20"/>
        </w:rPr>
        <w:t>others</w:t>
      </w:r>
      <w:r>
        <w:rPr>
          <w:sz w:val="20"/>
        </w:rPr>
        <w:t xml:space="preserve"> </w:t>
      </w:r>
      <w:r>
        <w:rPr>
          <w:w w:val="80"/>
          <w:sz w:val="20"/>
        </w:rPr>
        <w:t>contain</w:t>
      </w:r>
      <w:r>
        <w:rPr>
          <w:sz w:val="20"/>
        </w:rPr>
        <w:t xml:space="preserve"> </w:t>
      </w:r>
      <w:r>
        <w:rPr>
          <w:w w:val="80"/>
          <w:sz w:val="20"/>
        </w:rPr>
        <w:t>many</w:t>
      </w:r>
      <w:r>
        <w:rPr>
          <w:sz w:val="20"/>
        </w:rPr>
        <w:t xml:space="preserve"> </w:t>
      </w:r>
      <w:r>
        <w:rPr>
          <w:w w:val="80"/>
          <w:sz w:val="20"/>
        </w:rPr>
        <w:t>different</w:t>
      </w:r>
      <w:r>
        <w:rPr>
          <w:sz w:val="20"/>
        </w:rPr>
        <w:t xml:space="preserve"> </w:t>
      </w:r>
      <w:r>
        <w:rPr>
          <w:w w:val="80"/>
          <w:sz w:val="20"/>
        </w:rPr>
        <w:t>tree</w:t>
      </w:r>
      <w:r>
        <w:rPr>
          <w:sz w:val="20"/>
        </w:rPr>
        <w:t xml:space="preserve"> </w:t>
      </w:r>
      <w:r>
        <w:rPr>
          <w:w w:val="80"/>
          <w:sz w:val="20"/>
        </w:rPr>
        <w:t>species,</w:t>
      </w:r>
      <w:r>
        <w:rPr>
          <w:sz w:val="20"/>
        </w:rPr>
        <w:t xml:space="preserve"> </w:t>
      </w:r>
      <w:r>
        <w:rPr>
          <w:w w:val="80"/>
          <w:sz w:val="20"/>
        </w:rPr>
        <w:t>which</w:t>
      </w:r>
      <w:r>
        <w:rPr>
          <w:sz w:val="20"/>
        </w:rPr>
        <w:t xml:space="preserve"> </w:t>
      </w:r>
      <w:r>
        <w:rPr>
          <w:w w:val="80"/>
          <w:sz w:val="20"/>
        </w:rPr>
        <w:t>do</w:t>
      </w:r>
      <w:r>
        <w:rPr>
          <w:sz w:val="20"/>
        </w:rPr>
        <w:t xml:space="preserve"> </w:t>
      </w:r>
      <w:r>
        <w:rPr>
          <w:w w:val="80"/>
          <w:sz w:val="20"/>
        </w:rPr>
        <w:t>not</w:t>
      </w:r>
      <w:r>
        <w:rPr>
          <w:sz w:val="20"/>
        </w:rPr>
        <w:t xml:space="preserve"> </w:t>
      </w:r>
      <w:r>
        <w:rPr>
          <w:w w:val="80"/>
          <w:sz w:val="20"/>
        </w:rPr>
        <w:t xml:space="preserve">grow </w:t>
      </w:r>
      <w:r>
        <w:rPr>
          <w:w w:val="85"/>
          <w:sz w:val="20"/>
        </w:rPr>
        <w:t>in</w:t>
      </w:r>
      <w:r>
        <w:rPr>
          <w:spacing w:val="-6"/>
          <w:w w:val="85"/>
          <w:sz w:val="20"/>
        </w:rPr>
        <w:t xml:space="preserve"> </w:t>
      </w:r>
      <w:r>
        <w:rPr>
          <w:w w:val="85"/>
          <w:sz w:val="20"/>
        </w:rPr>
        <w:t>pure</w:t>
      </w:r>
      <w:r>
        <w:rPr>
          <w:spacing w:val="-5"/>
          <w:w w:val="85"/>
          <w:sz w:val="20"/>
        </w:rPr>
        <w:t xml:space="preserve"> </w:t>
      </w:r>
      <w:r>
        <w:rPr>
          <w:w w:val="85"/>
          <w:sz w:val="20"/>
        </w:rPr>
        <w:t>stands</w:t>
      </w:r>
      <w:r>
        <w:rPr>
          <w:spacing w:val="-5"/>
          <w:w w:val="85"/>
          <w:sz w:val="20"/>
        </w:rPr>
        <w:t xml:space="preserve"> </w:t>
      </w:r>
      <w:r>
        <w:rPr>
          <w:w w:val="85"/>
          <w:sz w:val="20"/>
        </w:rPr>
        <w:t>but</w:t>
      </w:r>
      <w:r>
        <w:rPr>
          <w:spacing w:val="-6"/>
          <w:w w:val="85"/>
          <w:sz w:val="20"/>
        </w:rPr>
        <w:t xml:space="preserve"> </w:t>
      </w:r>
      <w:r>
        <w:rPr>
          <w:w w:val="85"/>
          <w:sz w:val="20"/>
        </w:rPr>
        <w:t>intermixed</w:t>
      </w:r>
      <w:r>
        <w:rPr>
          <w:spacing w:val="-5"/>
          <w:w w:val="85"/>
          <w:sz w:val="20"/>
        </w:rPr>
        <w:t xml:space="preserve"> </w:t>
      </w:r>
      <w:r>
        <w:rPr>
          <w:w w:val="85"/>
          <w:sz w:val="20"/>
        </w:rPr>
        <w:t>which</w:t>
      </w:r>
      <w:r>
        <w:rPr>
          <w:spacing w:val="-5"/>
          <w:w w:val="85"/>
          <w:sz w:val="20"/>
        </w:rPr>
        <w:t xml:space="preserve"> </w:t>
      </w:r>
      <w:r>
        <w:rPr>
          <w:w w:val="85"/>
          <w:sz w:val="20"/>
        </w:rPr>
        <w:t>has</w:t>
      </w:r>
      <w:r>
        <w:rPr>
          <w:spacing w:val="-6"/>
          <w:w w:val="85"/>
          <w:sz w:val="20"/>
        </w:rPr>
        <w:t xml:space="preserve"> </w:t>
      </w:r>
      <w:r>
        <w:rPr>
          <w:w w:val="85"/>
          <w:sz w:val="20"/>
        </w:rPr>
        <w:t>made</w:t>
      </w:r>
      <w:r>
        <w:rPr>
          <w:spacing w:val="-5"/>
          <w:w w:val="85"/>
          <w:sz w:val="20"/>
        </w:rPr>
        <w:t xml:space="preserve"> </w:t>
      </w:r>
      <w:r>
        <w:rPr>
          <w:w w:val="85"/>
          <w:sz w:val="20"/>
        </w:rPr>
        <w:t>logging</w:t>
      </w:r>
      <w:r>
        <w:rPr>
          <w:spacing w:val="-5"/>
          <w:w w:val="85"/>
          <w:sz w:val="20"/>
        </w:rPr>
        <w:t xml:space="preserve"> </w:t>
      </w:r>
      <w:r>
        <w:rPr>
          <w:w w:val="85"/>
          <w:sz w:val="20"/>
        </w:rPr>
        <w:t>expensive</w:t>
      </w:r>
      <w:r>
        <w:rPr>
          <w:spacing w:val="-6"/>
          <w:w w:val="85"/>
          <w:sz w:val="20"/>
        </w:rPr>
        <w:t xml:space="preserve"> </w:t>
      </w:r>
      <w:r>
        <w:rPr>
          <w:w w:val="85"/>
          <w:sz w:val="20"/>
        </w:rPr>
        <w:t>and</w:t>
      </w:r>
      <w:r>
        <w:rPr>
          <w:spacing w:val="-5"/>
          <w:w w:val="85"/>
          <w:sz w:val="20"/>
        </w:rPr>
        <w:t xml:space="preserve"> </w:t>
      </w:r>
      <w:r>
        <w:rPr>
          <w:w w:val="85"/>
          <w:sz w:val="20"/>
        </w:rPr>
        <w:t>difficult.</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1"/>
        </w:tabs>
        <w:spacing w:before="6"/>
        <w:ind w:right="644" w:firstLine="0"/>
        <w:jc w:val="left"/>
        <w:rPr>
          <w:sz w:val="20"/>
        </w:rPr>
      </w:pPr>
      <w:r>
        <w:rPr>
          <w:w w:val="85"/>
          <w:sz w:val="20"/>
        </w:rPr>
        <w:lastRenderedPageBreak/>
        <w:t>Most of the trees in the forests are hardwood and therefore of less demand on the world market especially in European market</w:t>
      </w:r>
      <w:r>
        <w:rPr>
          <w:spacing w:val="-2"/>
          <w:w w:val="85"/>
          <w:sz w:val="20"/>
        </w:rPr>
        <w:t xml:space="preserve"> </w:t>
      </w:r>
      <w:r>
        <w:rPr>
          <w:w w:val="85"/>
          <w:sz w:val="20"/>
        </w:rPr>
        <w:t xml:space="preserve">since there </w:t>
      </w:r>
      <w:r>
        <w:rPr>
          <w:w w:val="80"/>
          <w:sz w:val="20"/>
        </w:rPr>
        <w:t>are</w:t>
      </w:r>
      <w:r>
        <w:rPr>
          <w:sz w:val="20"/>
        </w:rPr>
        <w:t xml:space="preserve"> </w:t>
      </w:r>
      <w:r>
        <w:rPr>
          <w:w w:val="80"/>
          <w:sz w:val="20"/>
        </w:rPr>
        <w:t>very</w:t>
      </w:r>
      <w:r>
        <w:rPr>
          <w:sz w:val="20"/>
        </w:rPr>
        <w:t xml:space="preserve"> </w:t>
      </w:r>
      <w:r>
        <w:rPr>
          <w:w w:val="80"/>
          <w:sz w:val="20"/>
        </w:rPr>
        <w:t>few</w:t>
      </w:r>
      <w:r>
        <w:rPr>
          <w:sz w:val="20"/>
        </w:rPr>
        <w:t xml:space="preserve"> </w:t>
      </w:r>
      <w:r>
        <w:rPr>
          <w:w w:val="80"/>
          <w:sz w:val="20"/>
        </w:rPr>
        <w:t>tree</w:t>
      </w:r>
      <w:r>
        <w:rPr>
          <w:sz w:val="20"/>
        </w:rPr>
        <w:t xml:space="preserve"> </w:t>
      </w:r>
      <w:r>
        <w:rPr>
          <w:w w:val="80"/>
          <w:sz w:val="20"/>
        </w:rPr>
        <w:t>species</w:t>
      </w:r>
      <w:r>
        <w:rPr>
          <w:sz w:val="20"/>
        </w:rPr>
        <w:t xml:space="preserve"> </w:t>
      </w:r>
      <w:r>
        <w:rPr>
          <w:w w:val="80"/>
          <w:sz w:val="20"/>
        </w:rPr>
        <w:t>of</w:t>
      </w:r>
      <w:r>
        <w:rPr>
          <w:sz w:val="20"/>
        </w:rPr>
        <w:t xml:space="preserve"> </w:t>
      </w:r>
      <w:r>
        <w:rPr>
          <w:w w:val="80"/>
          <w:sz w:val="20"/>
        </w:rPr>
        <w:t>high</w:t>
      </w:r>
      <w:r>
        <w:rPr>
          <w:sz w:val="20"/>
        </w:rPr>
        <w:t xml:space="preserve"> </w:t>
      </w:r>
      <w:r>
        <w:rPr>
          <w:w w:val="80"/>
          <w:sz w:val="20"/>
        </w:rPr>
        <w:t>commercial</w:t>
      </w:r>
      <w:r>
        <w:rPr>
          <w:sz w:val="20"/>
        </w:rPr>
        <w:t xml:space="preserve"> </w:t>
      </w:r>
      <w:r>
        <w:rPr>
          <w:w w:val="80"/>
          <w:sz w:val="20"/>
        </w:rPr>
        <w:t>value such as Mahogany, Muvule and Musizi in</w:t>
      </w:r>
      <w:r>
        <w:rPr>
          <w:sz w:val="20"/>
        </w:rPr>
        <w:t xml:space="preserve"> </w:t>
      </w:r>
      <w:r>
        <w:rPr>
          <w:w w:val="80"/>
          <w:sz w:val="20"/>
        </w:rPr>
        <w:t>Semliki, Bugoma and Malabigambo.</w:t>
      </w:r>
    </w:p>
    <w:p w:rsidR="00E5575B" w:rsidRDefault="00E5575B">
      <w:pPr>
        <w:pStyle w:val="BodyText"/>
        <w:spacing w:before="2"/>
        <w:ind w:left="0"/>
      </w:pPr>
    </w:p>
    <w:p w:rsidR="00E5575B" w:rsidRDefault="00D512E5">
      <w:pPr>
        <w:pStyle w:val="Heading1"/>
        <w:ind w:left="731"/>
      </w:pPr>
      <w:r>
        <w:rPr>
          <w:w w:val="80"/>
        </w:rPr>
        <w:t>REASONS</w:t>
      </w:r>
      <w:r>
        <w:rPr>
          <w:spacing w:val="-4"/>
        </w:rPr>
        <w:t xml:space="preserve"> </w:t>
      </w:r>
      <w:r>
        <w:rPr>
          <w:w w:val="80"/>
        </w:rPr>
        <w:t>FOR</w:t>
      </w:r>
      <w:r>
        <w:rPr>
          <w:spacing w:val="-3"/>
        </w:rPr>
        <w:t xml:space="preserve"> </w:t>
      </w:r>
      <w:r>
        <w:rPr>
          <w:w w:val="80"/>
        </w:rPr>
        <w:t>FOREST</w:t>
      </w:r>
      <w:r>
        <w:rPr>
          <w:spacing w:val="-1"/>
        </w:rPr>
        <w:t xml:space="preserve"> </w:t>
      </w:r>
      <w:r>
        <w:rPr>
          <w:spacing w:val="-2"/>
          <w:w w:val="80"/>
        </w:rPr>
        <w:t>DEPLETION</w:t>
      </w:r>
    </w:p>
    <w:p w:rsidR="00E5575B" w:rsidRDefault="00D512E5">
      <w:pPr>
        <w:pStyle w:val="BodyText"/>
        <w:spacing w:before="4" w:line="242" w:lineRule="auto"/>
        <w:ind w:right="627"/>
      </w:pPr>
      <w:r>
        <w:rPr>
          <w:w w:val="85"/>
          <w:position w:val="1"/>
        </w:rPr>
        <w:t>In</w:t>
      </w:r>
      <w:r>
        <w:rPr>
          <w:spacing w:val="-2"/>
          <w:w w:val="85"/>
          <w:position w:val="1"/>
        </w:rPr>
        <w:t xml:space="preserve"> </w:t>
      </w:r>
      <w:r>
        <w:rPr>
          <w:w w:val="85"/>
          <w:position w:val="1"/>
        </w:rPr>
        <w:t>1900,</w:t>
      </w:r>
      <w:r>
        <w:rPr>
          <w:spacing w:val="-2"/>
          <w:w w:val="85"/>
          <w:position w:val="1"/>
        </w:rPr>
        <w:t xml:space="preserve"> </w:t>
      </w:r>
      <w:r>
        <w:rPr>
          <w:w w:val="85"/>
          <w:position w:val="1"/>
        </w:rPr>
        <w:t>Uganda was</w:t>
      </w:r>
      <w:r>
        <w:rPr>
          <w:spacing w:val="-2"/>
          <w:w w:val="85"/>
          <w:position w:val="1"/>
        </w:rPr>
        <w:t xml:space="preserve"> </w:t>
      </w:r>
      <w:r>
        <w:rPr>
          <w:w w:val="85"/>
          <w:position w:val="1"/>
        </w:rPr>
        <w:t>much covered</w:t>
      </w:r>
      <w:r>
        <w:rPr>
          <w:spacing w:val="-2"/>
          <w:w w:val="85"/>
          <w:position w:val="1"/>
        </w:rPr>
        <w:t xml:space="preserve"> </w:t>
      </w:r>
      <w:r>
        <w:rPr>
          <w:w w:val="85"/>
          <w:position w:val="1"/>
        </w:rPr>
        <w:t>by</w:t>
      </w:r>
      <w:r>
        <w:rPr>
          <w:spacing w:val="-2"/>
          <w:w w:val="85"/>
          <w:position w:val="1"/>
        </w:rPr>
        <w:t xml:space="preserve"> </w:t>
      </w:r>
      <w:r>
        <w:rPr>
          <w:w w:val="85"/>
          <w:position w:val="1"/>
        </w:rPr>
        <w:t>forests</w:t>
      </w:r>
      <w:r>
        <w:rPr>
          <w:spacing w:val="-2"/>
          <w:w w:val="85"/>
          <w:position w:val="1"/>
        </w:rPr>
        <w:t xml:space="preserve"> </w:t>
      </w:r>
      <w:r>
        <w:rPr>
          <w:w w:val="85"/>
          <w:position w:val="1"/>
        </w:rPr>
        <w:t>estimated</w:t>
      </w:r>
      <w:r>
        <w:rPr>
          <w:spacing w:val="-2"/>
          <w:w w:val="85"/>
          <w:position w:val="1"/>
        </w:rPr>
        <w:t xml:space="preserve"> </w:t>
      </w:r>
      <w:r>
        <w:rPr>
          <w:w w:val="85"/>
          <w:position w:val="1"/>
        </w:rPr>
        <w:t xml:space="preserve">to </w:t>
      </w:r>
      <w:r>
        <w:rPr>
          <w:w w:val="85"/>
          <w:position w:val="6"/>
          <w:sz w:val="13"/>
        </w:rPr>
        <w:t>3</w:t>
      </w:r>
      <w:r>
        <w:rPr>
          <w:w w:val="85"/>
          <w:position w:val="1"/>
        </w:rPr>
        <w:t>/</w:t>
      </w:r>
      <w:r>
        <w:rPr>
          <w:w w:val="85"/>
          <w:sz w:val="13"/>
        </w:rPr>
        <w:t>4</w:t>
      </w:r>
      <w:r>
        <w:rPr>
          <w:spacing w:val="8"/>
          <w:sz w:val="13"/>
        </w:rPr>
        <w:t xml:space="preserve"> </w:t>
      </w:r>
      <w:r>
        <w:rPr>
          <w:w w:val="85"/>
          <w:position w:val="1"/>
        </w:rPr>
        <w:t>of</w:t>
      </w:r>
      <w:r>
        <w:rPr>
          <w:spacing w:val="-2"/>
          <w:w w:val="85"/>
          <w:position w:val="1"/>
        </w:rPr>
        <w:t xml:space="preserve"> </w:t>
      </w:r>
      <w:r>
        <w:rPr>
          <w:w w:val="85"/>
          <w:position w:val="1"/>
        </w:rPr>
        <w:t>the</w:t>
      </w:r>
      <w:r>
        <w:rPr>
          <w:spacing w:val="-2"/>
          <w:w w:val="85"/>
          <w:position w:val="1"/>
        </w:rPr>
        <w:t xml:space="preserve"> </w:t>
      </w:r>
      <w:r>
        <w:rPr>
          <w:w w:val="85"/>
          <w:position w:val="1"/>
        </w:rPr>
        <w:t>total</w:t>
      </w:r>
      <w:r>
        <w:rPr>
          <w:spacing w:val="-2"/>
          <w:w w:val="85"/>
          <w:position w:val="1"/>
        </w:rPr>
        <w:t xml:space="preserve"> </w:t>
      </w:r>
      <w:r>
        <w:rPr>
          <w:w w:val="85"/>
          <w:position w:val="1"/>
        </w:rPr>
        <w:t>land</w:t>
      </w:r>
      <w:r>
        <w:rPr>
          <w:spacing w:val="-2"/>
          <w:w w:val="85"/>
          <w:position w:val="1"/>
        </w:rPr>
        <w:t xml:space="preserve"> </w:t>
      </w:r>
      <w:r>
        <w:rPr>
          <w:w w:val="85"/>
          <w:position w:val="1"/>
        </w:rPr>
        <w:t>area but</w:t>
      </w:r>
      <w:r>
        <w:rPr>
          <w:spacing w:val="-2"/>
          <w:w w:val="85"/>
          <w:position w:val="1"/>
        </w:rPr>
        <w:t xml:space="preserve"> </w:t>
      </w:r>
      <w:r>
        <w:rPr>
          <w:w w:val="85"/>
          <w:position w:val="1"/>
        </w:rPr>
        <w:t>from</w:t>
      </w:r>
      <w:r>
        <w:rPr>
          <w:spacing w:val="-2"/>
          <w:w w:val="85"/>
          <w:position w:val="1"/>
        </w:rPr>
        <w:t xml:space="preserve"> </w:t>
      </w:r>
      <w:r>
        <w:rPr>
          <w:w w:val="85"/>
          <w:position w:val="1"/>
        </w:rPr>
        <w:t>that</w:t>
      </w:r>
      <w:r>
        <w:rPr>
          <w:spacing w:val="-1"/>
          <w:w w:val="85"/>
          <w:position w:val="1"/>
        </w:rPr>
        <w:t xml:space="preserve"> </w:t>
      </w:r>
      <w:r>
        <w:rPr>
          <w:w w:val="85"/>
          <w:position w:val="1"/>
        </w:rPr>
        <w:t>time</w:t>
      </w:r>
      <w:r>
        <w:rPr>
          <w:spacing w:val="-2"/>
          <w:w w:val="85"/>
          <w:position w:val="1"/>
        </w:rPr>
        <w:t xml:space="preserve"> </w:t>
      </w:r>
      <w:r>
        <w:rPr>
          <w:w w:val="85"/>
          <w:position w:val="1"/>
        </w:rPr>
        <w:t>up</w:t>
      </w:r>
      <w:r>
        <w:rPr>
          <w:spacing w:val="-2"/>
          <w:w w:val="85"/>
          <w:position w:val="1"/>
        </w:rPr>
        <w:t xml:space="preserve"> </w:t>
      </w:r>
      <w:r>
        <w:rPr>
          <w:w w:val="85"/>
          <w:position w:val="1"/>
        </w:rPr>
        <w:t>to</w:t>
      </w:r>
      <w:r>
        <w:rPr>
          <w:spacing w:val="-2"/>
          <w:w w:val="85"/>
          <w:position w:val="1"/>
        </w:rPr>
        <w:t xml:space="preserve"> </w:t>
      </w:r>
      <w:r>
        <w:rPr>
          <w:w w:val="85"/>
          <w:position w:val="1"/>
        </w:rPr>
        <w:t>date, forested</w:t>
      </w:r>
      <w:r>
        <w:rPr>
          <w:spacing w:val="-2"/>
          <w:w w:val="85"/>
          <w:position w:val="1"/>
        </w:rPr>
        <w:t xml:space="preserve"> </w:t>
      </w:r>
      <w:r>
        <w:rPr>
          <w:w w:val="85"/>
          <w:position w:val="1"/>
        </w:rPr>
        <w:t>land</w:t>
      </w:r>
      <w:r>
        <w:rPr>
          <w:spacing w:val="-2"/>
          <w:w w:val="85"/>
          <w:position w:val="1"/>
        </w:rPr>
        <w:t xml:space="preserve"> </w:t>
      </w:r>
      <w:r>
        <w:rPr>
          <w:w w:val="85"/>
          <w:position w:val="1"/>
        </w:rPr>
        <w:t>has</w:t>
      </w:r>
      <w:r>
        <w:rPr>
          <w:spacing w:val="-2"/>
          <w:w w:val="85"/>
          <w:position w:val="1"/>
        </w:rPr>
        <w:t xml:space="preserve"> </w:t>
      </w:r>
      <w:r>
        <w:rPr>
          <w:w w:val="85"/>
          <w:position w:val="1"/>
        </w:rPr>
        <w:t>continued</w:t>
      </w:r>
      <w:r>
        <w:rPr>
          <w:spacing w:val="-2"/>
          <w:w w:val="85"/>
          <w:position w:val="1"/>
        </w:rPr>
        <w:t xml:space="preserve"> </w:t>
      </w:r>
      <w:r>
        <w:rPr>
          <w:w w:val="85"/>
          <w:position w:val="1"/>
        </w:rPr>
        <w:t xml:space="preserve">to </w:t>
      </w:r>
      <w:r>
        <w:rPr>
          <w:w w:val="85"/>
        </w:rPr>
        <w:t>decrease</w:t>
      </w:r>
      <w:r>
        <w:rPr>
          <w:spacing w:val="-6"/>
          <w:w w:val="85"/>
        </w:rPr>
        <w:t xml:space="preserve"> </w:t>
      </w:r>
      <w:r>
        <w:rPr>
          <w:w w:val="85"/>
        </w:rPr>
        <w:t>that</w:t>
      </w:r>
      <w:r>
        <w:rPr>
          <w:spacing w:val="-5"/>
          <w:w w:val="85"/>
        </w:rPr>
        <w:t xml:space="preserve"> </w:t>
      </w:r>
      <w:r>
        <w:rPr>
          <w:w w:val="85"/>
        </w:rPr>
        <w:t>only</w:t>
      </w:r>
      <w:r>
        <w:rPr>
          <w:spacing w:val="-5"/>
          <w:w w:val="85"/>
        </w:rPr>
        <w:t xml:space="preserve"> </w:t>
      </w:r>
      <w:r>
        <w:rPr>
          <w:w w:val="85"/>
        </w:rPr>
        <w:t>18.8%</w:t>
      </w:r>
      <w:r>
        <w:rPr>
          <w:spacing w:val="-6"/>
          <w:w w:val="85"/>
        </w:rPr>
        <w:t xml:space="preserve"> </w:t>
      </w:r>
      <w:r>
        <w:rPr>
          <w:w w:val="85"/>
        </w:rPr>
        <w:t>is</w:t>
      </w:r>
      <w:r>
        <w:rPr>
          <w:spacing w:val="-5"/>
          <w:w w:val="85"/>
        </w:rPr>
        <w:t xml:space="preserve"> </w:t>
      </w:r>
      <w:r>
        <w:rPr>
          <w:w w:val="85"/>
        </w:rPr>
        <w:t>covered</w:t>
      </w:r>
      <w:r>
        <w:rPr>
          <w:spacing w:val="-5"/>
          <w:w w:val="85"/>
        </w:rPr>
        <w:t xml:space="preserve"> </w:t>
      </w:r>
      <w:r>
        <w:rPr>
          <w:w w:val="85"/>
        </w:rPr>
        <w:t>by</w:t>
      </w:r>
      <w:r>
        <w:rPr>
          <w:spacing w:val="-6"/>
          <w:w w:val="85"/>
        </w:rPr>
        <w:t xml:space="preserve"> </w:t>
      </w:r>
      <w:r>
        <w:rPr>
          <w:w w:val="85"/>
        </w:rPr>
        <w:t>original</w:t>
      </w:r>
      <w:r>
        <w:rPr>
          <w:spacing w:val="-5"/>
          <w:w w:val="85"/>
        </w:rPr>
        <w:t xml:space="preserve"> </w:t>
      </w:r>
      <w:r>
        <w:rPr>
          <w:w w:val="85"/>
        </w:rPr>
        <w:t>forests</w:t>
      </w:r>
      <w:r>
        <w:rPr>
          <w:spacing w:val="-5"/>
          <w:w w:val="85"/>
        </w:rPr>
        <w:t xml:space="preserve"> </w:t>
      </w:r>
      <w:r>
        <w:rPr>
          <w:w w:val="85"/>
        </w:rPr>
        <w:t>today</w:t>
      </w:r>
      <w:r>
        <w:rPr>
          <w:spacing w:val="-6"/>
          <w:w w:val="85"/>
        </w:rPr>
        <w:t xml:space="preserve"> </w:t>
      </w:r>
      <w:r>
        <w:rPr>
          <w:w w:val="85"/>
        </w:rPr>
        <w:t>and</w:t>
      </w:r>
      <w:r>
        <w:rPr>
          <w:spacing w:val="-5"/>
          <w:w w:val="85"/>
        </w:rPr>
        <w:t xml:space="preserve"> </w:t>
      </w:r>
      <w:r>
        <w:rPr>
          <w:w w:val="85"/>
        </w:rPr>
        <w:t>the</w:t>
      </w:r>
      <w:r>
        <w:rPr>
          <w:spacing w:val="-5"/>
          <w:w w:val="85"/>
        </w:rPr>
        <w:t xml:space="preserve"> </w:t>
      </w:r>
      <w:r>
        <w:rPr>
          <w:w w:val="85"/>
        </w:rPr>
        <w:t>rest</w:t>
      </w:r>
      <w:r>
        <w:rPr>
          <w:spacing w:val="-6"/>
          <w:w w:val="85"/>
        </w:rPr>
        <w:t xml:space="preserve"> </w:t>
      </w:r>
      <w:r>
        <w:rPr>
          <w:w w:val="85"/>
        </w:rPr>
        <w:t>has</w:t>
      </w:r>
      <w:r>
        <w:rPr>
          <w:spacing w:val="-5"/>
          <w:w w:val="85"/>
        </w:rPr>
        <w:t xml:space="preserve"> </w:t>
      </w:r>
      <w:r>
        <w:rPr>
          <w:w w:val="85"/>
        </w:rPr>
        <w:t>been</w:t>
      </w:r>
      <w:r>
        <w:rPr>
          <w:spacing w:val="-5"/>
          <w:w w:val="85"/>
        </w:rPr>
        <w:t xml:space="preserve"> </w:t>
      </w:r>
      <w:r>
        <w:rPr>
          <w:w w:val="85"/>
        </w:rPr>
        <w:t>cleared.</w:t>
      </w:r>
    </w:p>
    <w:p w:rsidR="00E5575B" w:rsidRDefault="00D512E5">
      <w:pPr>
        <w:pStyle w:val="BodyText"/>
        <w:spacing w:before="1"/>
      </w:pPr>
      <w:r>
        <w:rPr>
          <w:w w:val="80"/>
        </w:rPr>
        <w:t>This</w:t>
      </w:r>
      <w:r>
        <w:rPr>
          <w:spacing w:val="-5"/>
        </w:rPr>
        <w:t xml:space="preserve"> </w:t>
      </w:r>
      <w:r>
        <w:rPr>
          <w:w w:val="80"/>
        </w:rPr>
        <w:t>is</w:t>
      </w:r>
      <w:r>
        <w:rPr>
          <w:spacing w:val="-5"/>
        </w:rPr>
        <w:t xml:space="preserve"> </w:t>
      </w:r>
      <w:r>
        <w:rPr>
          <w:w w:val="80"/>
        </w:rPr>
        <w:t>indicated</w:t>
      </w:r>
      <w:r>
        <w:rPr>
          <w:spacing w:val="-5"/>
        </w:rPr>
        <w:t xml:space="preserve"> </w:t>
      </w:r>
      <w:r>
        <w:rPr>
          <w:spacing w:val="-5"/>
          <w:w w:val="80"/>
        </w:rPr>
        <w:t>as;</w:t>
      </w:r>
    </w:p>
    <w:p w:rsidR="00E5575B" w:rsidRDefault="00D512E5">
      <w:pPr>
        <w:pStyle w:val="ListParagraph"/>
        <w:numPr>
          <w:ilvl w:val="0"/>
          <w:numId w:val="40"/>
        </w:numPr>
        <w:tabs>
          <w:tab w:val="left" w:pos="1091"/>
        </w:tabs>
        <w:spacing w:before="4"/>
        <w:ind w:left="1091"/>
        <w:jc w:val="left"/>
        <w:rPr>
          <w:sz w:val="20"/>
        </w:rPr>
      </w:pPr>
      <w:r>
        <w:rPr>
          <w:w w:val="80"/>
          <w:sz w:val="20"/>
        </w:rPr>
        <w:t>In</w:t>
      </w:r>
      <w:r>
        <w:rPr>
          <w:spacing w:val="-4"/>
          <w:sz w:val="20"/>
        </w:rPr>
        <w:t xml:space="preserve"> </w:t>
      </w:r>
      <w:r>
        <w:rPr>
          <w:w w:val="80"/>
          <w:sz w:val="20"/>
        </w:rPr>
        <w:t>the</w:t>
      </w:r>
      <w:r>
        <w:rPr>
          <w:spacing w:val="-4"/>
          <w:sz w:val="20"/>
        </w:rPr>
        <w:t xml:space="preserve"> </w:t>
      </w:r>
      <w:r>
        <w:rPr>
          <w:w w:val="80"/>
          <w:sz w:val="20"/>
        </w:rPr>
        <w:t>central</w:t>
      </w:r>
      <w:r>
        <w:rPr>
          <w:spacing w:val="-4"/>
          <w:sz w:val="20"/>
        </w:rPr>
        <w:t xml:space="preserve"> </w:t>
      </w:r>
      <w:r>
        <w:rPr>
          <w:w w:val="80"/>
          <w:sz w:val="20"/>
        </w:rPr>
        <w:t>region</w:t>
      </w:r>
      <w:r>
        <w:rPr>
          <w:spacing w:val="-4"/>
          <w:sz w:val="20"/>
        </w:rPr>
        <w:t xml:space="preserve"> </w:t>
      </w:r>
      <w:r>
        <w:rPr>
          <w:w w:val="80"/>
          <w:sz w:val="20"/>
        </w:rPr>
        <w:t>over</w:t>
      </w:r>
      <w:r>
        <w:rPr>
          <w:spacing w:val="-3"/>
          <w:sz w:val="20"/>
        </w:rPr>
        <w:t xml:space="preserve"> </w:t>
      </w:r>
      <w:r>
        <w:rPr>
          <w:w w:val="80"/>
          <w:sz w:val="20"/>
        </w:rPr>
        <w:t>1427.1</w:t>
      </w:r>
      <w:r>
        <w:rPr>
          <w:spacing w:val="-4"/>
          <w:sz w:val="20"/>
        </w:rPr>
        <w:t xml:space="preserve"> </w:t>
      </w:r>
      <w:r>
        <w:rPr>
          <w:w w:val="80"/>
          <w:sz w:val="20"/>
        </w:rPr>
        <w:t>km</w:t>
      </w:r>
      <w:r>
        <w:rPr>
          <w:w w:val="80"/>
          <w:position w:val="5"/>
          <w:sz w:val="13"/>
        </w:rPr>
        <w:t>2</w:t>
      </w:r>
      <w:r>
        <w:rPr>
          <w:spacing w:val="17"/>
          <w:position w:val="5"/>
          <w:sz w:val="13"/>
        </w:rPr>
        <w:t xml:space="preserve"> </w:t>
      </w:r>
      <w:r>
        <w:rPr>
          <w:w w:val="80"/>
          <w:sz w:val="20"/>
        </w:rPr>
        <w:t>have</w:t>
      </w:r>
      <w:r>
        <w:rPr>
          <w:spacing w:val="-4"/>
          <w:sz w:val="20"/>
        </w:rPr>
        <w:t xml:space="preserve"> </w:t>
      </w:r>
      <w:r>
        <w:rPr>
          <w:w w:val="80"/>
          <w:sz w:val="20"/>
        </w:rPr>
        <w:t>been</w:t>
      </w:r>
      <w:r>
        <w:rPr>
          <w:spacing w:val="-4"/>
          <w:sz w:val="20"/>
        </w:rPr>
        <w:t xml:space="preserve"> </w:t>
      </w:r>
      <w:r>
        <w:rPr>
          <w:spacing w:val="-2"/>
          <w:w w:val="80"/>
          <w:sz w:val="20"/>
        </w:rPr>
        <w:t>destroyed.</w:t>
      </w:r>
    </w:p>
    <w:p w:rsidR="00E5575B" w:rsidRDefault="00D512E5">
      <w:pPr>
        <w:pStyle w:val="ListParagraph"/>
        <w:numPr>
          <w:ilvl w:val="0"/>
          <w:numId w:val="40"/>
        </w:numPr>
        <w:tabs>
          <w:tab w:val="left" w:pos="1091"/>
        </w:tabs>
        <w:spacing w:before="2"/>
        <w:ind w:left="1091"/>
        <w:jc w:val="left"/>
        <w:rPr>
          <w:sz w:val="20"/>
        </w:rPr>
      </w:pPr>
      <w:r>
        <w:rPr>
          <w:w w:val="80"/>
          <w:sz w:val="20"/>
        </w:rPr>
        <w:t>In</w:t>
      </w:r>
      <w:r>
        <w:rPr>
          <w:spacing w:val="-5"/>
          <w:sz w:val="20"/>
        </w:rPr>
        <w:t xml:space="preserve"> </w:t>
      </w:r>
      <w:r>
        <w:rPr>
          <w:w w:val="80"/>
          <w:sz w:val="20"/>
        </w:rPr>
        <w:t>the</w:t>
      </w:r>
      <w:r>
        <w:rPr>
          <w:spacing w:val="-4"/>
          <w:sz w:val="20"/>
        </w:rPr>
        <w:t xml:space="preserve"> </w:t>
      </w:r>
      <w:r>
        <w:rPr>
          <w:w w:val="80"/>
          <w:sz w:val="20"/>
        </w:rPr>
        <w:t>eastern</w:t>
      </w:r>
      <w:r>
        <w:rPr>
          <w:spacing w:val="-4"/>
          <w:sz w:val="20"/>
        </w:rPr>
        <w:t xml:space="preserve"> </w:t>
      </w:r>
      <w:r>
        <w:rPr>
          <w:w w:val="80"/>
          <w:sz w:val="20"/>
        </w:rPr>
        <w:t>region</w:t>
      </w:r>
      <w:r>
        <w:rPr>
          <w:spacing w:val="-4"/>
          <w:sz w:val="20"/>
        </w:rPr>
        <w:t xml:space="preserve"> </w:t>
      </w:r>
      <w:r>
        <w:rPr>
          <w:w w:val="80"/>
          <w:sz w:val="20"/>
        </w:rPr>
        <w:t>over</w:t>
      </w:r>
      <w:r>
        <w:rPr>
          <w:spacing w:val="-4"/>
          <w:sz w:val="20"/>
        </w:rPr>
        <w:t xml:space="preserve"> </w:t>
      </w:r>
      <w:r>
        <w:rPr>
          <w:w w:val="80"/>
          <w:sz w:val="20"/>
        </w:rPr>
        <w:t>486</w:t>
      </w:r>
      <w:r>
        <w:rPr>
          <w:spacing w:val="-4"/>
          <w:sz w:val="20"/>
        </w:rPr>
        <w:t xml:space="preserve"> </w:t>
      </w:r>
      <w:r>
        <w:rPr>
          <w:w w:val="80"/>
          <w:sz w:val="20"/>
        </w:rPr>
        <w:t>km</w:t>
      </w:r>
      <w:r>
        <w:rPr>
          <w:w w:val="80"/>
          <w:position w:val="5"/>
          <w:sz w:val="13"/>
        </w:rPr>
        <w:t>2</w:t>
      </w:r>
      <w:r>
        <w:rPr>
          <w:spacing w:val="15"/>
          <w:position w:val="5"/>
          <w:sz w:val="13"/>
        </w:rPr>
        <w:t xml:space="preserve"> </w:t>
      </w:r>
      <w:r>
        <w:rPr>
          <w:w w:val="80"/>
          <w:sz w:val="20"/>
        </w:rPr>
        <w:t>have</w:t>
      </w:r>
      <w:r>
        <w:rPr>
          <w:spacing w:val="-4"/>
          <w:sz w:val="20"/>
        </w:rPr>
        <w:t xml:space="preserve"> </w:t>
      </w:r>
      <w:r>
        <w:rPr>
          <w:w w:val="80"/>
          <w:sz w:val="20"/>
        </w:rPr>
        <w:t>been</w:t>
      </w:r>
      <w:r>
        <w:rPr>
          <w:spacing w:val="-4"/>
          <w:sz w:val="20"/>
        </w:rPr>
        <w:t xml:space="preserve"> </w:t>
      </w:r>
      <w:r>
        <w:rPr>
          <w:spacing w:val="-2"/>
          <w:w w:val="80"/>
          <w:sz w:val="20"/>
        </w:rPr>
        <w:t>destroyed.</w:t>
      </w:r>
    </w:p>
    <w:p w:rsidR="00E5575B" w:rsidRDefault="00D512E5">
      <w:pPr>
        <w:pStyle w:val="ListParagraph"/>
        <w:numPr>
          <w:ilvl w:val="0"/>
          <w:numId w:val="40"/>
        </w:numPr>
        <w:tabs>
          <w:tab w:val="left" w:pos="1091"/>
        </w:tabs>
        <w:spacing w:before="4"/>
        <w:ind w:left="1091"/>
        <w:jc w:val="left"/>
        <w:rPr>
          <w:sz w:val="20"/>
        </w:rPr>
      </w:pPr>
      <w:r>
        <w:rPr>
          <w:w w:val="80"/>
          <w:sz w:val="20"/>
        </w:rPr>
        <w:t>In</w:t>
      </w:r>
      <w:r>
        <w:rPr>
          <w:spacing w:val="-5"/>
          <w:sz w:val="20"/>
        </w:rPr>
        <w:t xml:space="preserve"> </w:t>
      </w:r>
      <w:r>
        <w:rPr>
          <w:w w:val="80"/>
          <w:sz w:val="20"/>
        </w:rPr>
        <w:t>the</w:t>
      </w:r>
      <w:r>
        <w:rPr>
          <w:spacing w:val="-4"/>
          <w:sz w:val="20"/>
        </w:rPr>
        <w:t xml:space="preserve"> </w:t>
      </w:r>
      <w:r>
        <w:rPr>
          <w:w w:val="80"/>
          <w:sz w:val="20"/>
        </w:rPr>
        <w:t>northern</w:t>
      </w:r>
      <w:r>
        <w:rPr>
          <w:spacing w:val="-4"/>
          <w:sz w:val="20"/>
        </w:rPr>
        <w:t xml:space="preserve"> </w:t>
      </w:r>
      <w:r>
        <w:rPr>
          <w:w w:val="80"/>
          <w:sz w:val="20"/>
        </w:rPr>
        <w:t>region</w:t>
      </w:r>
      <w:r>
        <w:rPr>
          <w:spacing w:val="-4"/>
          <w:sz w:val="20"/>
        </w:rPr>
        <w:t xml:space="preserve"> </w:t>
      </w:r>
      <w:r>
        <w:rPr>
          <w:w w:val="80"/>
          <w:sz w:val="20"/>
        </w:rPr>
        <w:t>over</w:t>
      </w:r>
      <w:r>
        <w:rPr>
          <w:spacing w:val="-3"/>
          <w:sz w:val="20"/>
        </w:rPr>
        <w:t xml:space="preserve"> </w:t>
      </w:r>
      <w:r>
        <w:rPr>
          <w:w w:val="80"/>
          <w:sz w:val="20"/>
        </w:rPr>
        <w:t>0.1</w:t>
      </w:r>
      <w:r>
        <w:rPr>
          <w:spacing w:val="-4"/>
          <w:sz w:val="20"/>
        </w:rPr>
        <w:t xml:space="preserve"> </w:t>
      </w:r>
      <w:r>
        <w:rPr>
          <w:w w:val="80"/>
          <w:sz w:val="20"/>
        </w:rPr>
        <w:t>km</w:t>
      </w:r>
      <w:r>
        <w:rPr>
          <w:w w:val="80"/>
          <w:position w:val="5"/>
          <w:sz w:val="13"/>
        </w:rPr>
        <w:t>2</w:t>
      </w:r>
      <w:r>
        <w:rPr>
          <w:spacing w:val="15"/>
          <w:position w:val="5"/>
          <w:sz w:val="13"/>
        </w:rPr>
        <w:t xml:space="preserve"> </w:t>
      </w:r>
      <w:r>
        <w:rPr>
          <w:w w:val="80"/>
          <w:sz w:val="20"/>
        </w:rPr>
        <w:t>have</w:t>
      </w:r>
      <w:r>
        <w:rPr>
          <w:spacing w:val="-4"/>
          <w:sz w:val="20"/>
        </w:rPr>
        <w:t xml:space="preserve"> </w:t>
      </w:r>
      <w:r>
        <w:rPr>
          <w:w w:val="80"/>
          <w:sz w:val="20"/>
        </w:rPr>
        <w:t>been</w:t>
      </w:r>
      <w:r>
        <w:rPr>
          <w:spacing w:val="-4"/>
          <w:sz w:val="20"/>
        </w:rPr>
        <w:t xml:space="preserve"> </w:t>
      </w:r>
      <w:r>
        <w:rPr>
          <w:spacing w:val="-2"/>
          <w:w w:val="80"/>
          <w:sz w:val="20"/>
        </w:rPr>
        <w:t>destroyed.</w:t>
      </w:r>
    </w:p>
    <w:p w:rsidR="00E5575B" w:rsidRDefault="00D512E5">
      <w:pPr>
        <w:pStyle w:val="ListParagraph"/>
        <w:numPr>
          <w:ilvl w:val="0"/>
          <w:numId w:val="40"/>
        </w:numPr>
        <w:tabs>
          <w:tab w:val="left" w:pos="1091"/>
        </w:tabs>
        <w:spacing w:before="1" w:line="244" w:lineRule="auto"/>
        <w:ind w:right="5381" w:firstLine="0"/>
        <w:jc w:val="left"/>
        <w:rPr>
          <w:sz w:val="20"/>
        </w:rPr>
      </w:pPr>
      <w:r>
        <w:rPr>
          <w:w w:val="80"/>
          <w:sz w:val="20"/>
        </w:rPr>
        <w:t>In the western and south western region over 894.6 km</w:t>
      </w:r>
      <w:r>
        <w:rPr>
          <w:w w:val="80"/>
          <w:position w:val="5"/>
          <w:sz w:val="13"/>
        </w:rPr>
        <w:t>2</w:t>
      </w:r>
      <w:r>
        <w:rPr>
          <w:spacing w:val="18"/>
          <w:position w:val="5"/>
          <w:sz w:val="13"/>
        </w:rPr>
        <w:t xml:space="preserve"> </w:t>
      </w:r>
      <w:r>
        <w:rPr>
          <w:w w:val="80"/>
          <w:sz w:val="20"/>
        </w:rPr>
        <w:t xml:space="preserve">have been destroyed. </w:t>
      </w:r>
      <w:r>
        <w:rPr>
          <w:w w:val="85"/>
          <w:sz w:val="20"/>
        </w:rPr>
        <w:t>So</w:t>
      </w:r>
      <w:r>
        <w:rPr>
          <w:spacing w:val="-4"/>
          <w:w w:val="85"/>
          <w:sz w:val="20"/>
        </w:rPr>
        <w:t xml:space="preserve"> </w:t>
      </w:r>
      <w:r>
        <w:rPr>
          <w:w w:val="85"/>
          <w:sz w:val="20"/>
        </w:rPr>
        <w:t>the</w:t>
      </w:r>
      <w:r>
        <w:rPr>
          <w:spacing w:val="-4"/>
          <w:w w:val="85"/>
          <w:sz w:val="20"/>
        </w:rPr>
        <w:t xml:space="preserve"> </w:t>
      </w:r>
      <w:r>
        <w:rPr>
          <w:w w:val="85"/>
          <w:sz w:val="20"/>
        </w:rPr>
        <w:t>following</w:t>
      </w:r>
      <w:r>
        <w:rPr>
          <w:spacing w:val="-4"/>
          <w:w w:val="85"/>
          <w:sz w:val="20"/>
        </w:rPr>
        <w:t xml:space="preserve"> </w:t>
      </w:r>
      <w:r>
        <w:rPr>
          <w:w w:val="85"/>
          <w:sz w:val="20"/>
        </w:rPr>
        <w:t>are</w:t>
      </w:r>
      <w:r>
        <w:rPr>
          <w:spacing w:val="-4"/>
          <w:w w:val="85"/>
          <w:sz w:val="20"/>
        </w:rPr>
        <w:t xml:space="preserve"> </w:t>
      </w:r>
      <w:r>
        <w:rPr>
          <w:w w:val="85"/>
          <w:sz w:val="20"/>
        </w:rPr>
        <w:t>the</w:t>
      </w:r>
      <w:r>
        <w:rPr>
          <w:spacing w:val="-4"/>
          <w:w w:val="85"/>
          <w:sz w:val="20"/>
        </w:rPr>
        <w:t xml:space="preserve"> </w:t>
      </w:r>
      <w:r>
        <w:rPr>
          <w:w w:val="85"/>
          <w:sz w:val="20"/>
        </w:rPr>
        <w:t>causes</w:t>
      </w:r>
      <w:r>
        <w:rPr>
          <w:spacing w:val="-4"/>
          <w:w w:val="85"/>
          <w:sz w:val="20"/>
        </w:rPr>
        <w:t xml:space="preserve"> </w:t>
      </w:r>
      <w:r>
        <w:rPr>
          <w:w w:val="85"/>
          <w:sz w:val="20"/>
        </w:rPr>
        <w:t>of</w:t>
      </w:r>
      <w:r>
        <w:rPr>
          <w:spacing w:val="-4"/>
          <w:w w:val="85"/>
          <w:sz w:val="20"/>
        </w:rPr>
        <w:t xml:space="preserve"> </w:t>
      </w:r>
      <w:r>
        <w:rPr>
          <w:w w:val="85"/>
          <w:sz w:val="20"/>
        </w:rPr>
        <w:t>this</w:t>
      </w:r>
      <w:r>
        <w:rPr>
          <w:spacing w:val="-4"/>
          <w:w w:val="85"/>
          <w:sz w:val="20"/>
        </w:rPr>
        <w:t xml:space="preserve"> </w:t>
      </w:r>
      <w:r>
        <w:rPr>
          <w:w w:val="85"/>
          <w:sz w:val="20"/>
        </w:rPr>
        <w:t>problem</w:t>
      </w:r>
      <w:r>
        <w:rPr>
          <w:spacing w:val="-4"/>
          <w:w w:val="85"/>
          <w:sz w:val="20"/>
        </w:rPr>
        <w:t xml:space="preserve"> </w:t>
      </w:r>
      <w:r>
        <w:rPr>
          <w:w w:val="85"/>
          <w:sz w:val="20"/>
        </w:rPr>
        <w:t>or</w:t>
      </w:r>
      <w:r>
        <w:rPr>
          <w:spacing w:val="-3"/>
          <w:w w:val="85"/>
          <w:sz w:val="20"/>
        </w:rPr>
        <w:t xml:space="preserve"> </w:t>
      </w:r>
      <w:r>
        <w:rPr>
          <w:w w:val="85"/>
          <w:sz w:val="20"/>
        </w:rPr>
        <w:t>phenomenon:</w:t>
      </w:r>
    </w:p>
    <w:p w:rsidR="00E5575B" w:rsidRDefault="00D512E5">
      <w:pPr>
        <w:pStyle w:val="ListParagraph"/>
        <w:numPr>
          <w:ilvl w:val="1"/>
          <w:numId w:val="38"/>
        </w:numPr>
        <w:tabs>
          <w:tab w:val="left" w:pos="1090"/>
        </w:tabs>
        <w:spacing w:line="242" w:lineRule="auto"/>
        <w:ind w:right="630" w:firstLine="0"/>
        <w:rPr>
          <w:sz w:val="20"/>
        </w:rPr>
      </w:pPr>
      <w:r>
        <w:rPr>
          <w:spacing w:val="-2"/>
          <w:w w:val="85"/>
          <w:sz w:val="20"/>
        </w:rPr>
        <w:t xml:space="preserve">The Ugandan population has increased year by year that currently in </w:t>
      </w:r>
      <w:proofErr w:type="gramStart"/>
      <w:r>
        <w:rPr>
          <w:spacing w:val="-2"/>
          <w:w w:val="85"/>
          <w:sz w:val="20"/>
        </w:rPr>
        <w:t>2016,</w:t>
      </w:r>
      <w:proofErr w:type="gramEnd"/>
      <w:r>
        <w:rPr>
          <w:spacing w:val="-2"/>
          <w:w w:val="85"/>
          <w:sz w:val="20"/>
        </w:rPr>
        <w:t xml:space="preserve"> it is estimated to be 35 millions compared to that of the past which </w:t>
      </w:r>
      <w:r>
        <w:rPr>
          <w:w w:val="85"/>
          <w:sz w:val="20"/>
        </w:rPr>
        <w:t xml:space="preserve">has demanded for more land for settlement. Most affected forests are found in the districts of Jinja, Mukono, Mayuge, Kisoro, Kabale, Luwero, </w:t>
      </w:r>
      <w:r>
        <w:rPr>
          <w:w w:val="80"/>
          <w:sz w:val="20"/>
        </w:rPr>
        <w:t>Wakiso, Iganga, Mubende, Mbale</w:t>
      </w:r>
      <w:r>
        <w:rPr>
          <w:sz w:val="20"/>
        </w:rPr>
        <w:t xml:space="preserve"> </w:t>
      </w:r>
      <w:r>
        <w:rPr>
          <w:w w:val="80"/>
          <w:sz w:val="20"/>
        </w:rPr>
        <w:t>and others. Of recent, Kibaale forest has been tampered by Bakiga immigrants from Kigezi.</w:t>
      </w:r>
    </w:p>
    <w:p w:rsidR="00E5575B" w:rsidRDefault="00D512E5">
      <w:pPr>
        <w:pStyle w:val="ListParagraph"/>
        <w:numPr>
          <w:ilvl w:val="1"/>
          <w:numId w:val="38"/>
        </w:numPr>
        <w:tabs>
          <w:tab w:val="left" w:pos="1090"/>
        </w:tabs>
        <w:spacing w:line="242" w:lineRule="auto"/>
        <w:ind w:right="626" w:firstLine="0"/>
        <w:rPr>
          <w:sz w:val="20"/>
        </w:rPr>
      </w:pPr>
      <w:r>
        <w:rPr>
          <w:w w:val="80"/>
          <w:sz w:val="20"/>
        </w:rPr>
        <w:t>Due</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fact</w:t>
      </w:r>
      <w:r>
        <w:rPr>
          <w:sz w:val="20"/>
        </w:rPr>
        <w:t xml:space="preserve"> </w:t>
      </w:r>
      <w:r>
        <w:rPr>
          <w:w w:val="80"/>
          <w:sz w:val="20"/>
        </w:rPr>
        <w:t>that</w:t>
      </w:r>
      <w:r>
        <w:rPr>
          <w:sz w:val="20"/>
        </w:rPr>
        <w:t xml:space="preserve"> </w:t>
      </w:r>
      <w:r>
        <w:rPr>
          <w:w w:val="80"/>
          <w:sz w:val="20"/>
        </w:rPr>
        <w:t>the</w:t>
      </w:r>
      <w:r>
        <w:rPr>
          <w:sz w:val="20"/>
        </w:rPr>
        <w:t xml:space="preserve"> </w:t>
      </w:r>
      <w:r>
        <w:rPr>
          <w:w w:val="80"/>
          <w:sz w:val="20"/>
        </w:rPr>
        <w:t>population</w:t>
      </w:r>
      <w:r>
        <w:rPr>
          <w:sz w:val="20"/>
        </w:rPr>
        <w:t xml:space="preserve"> </w:t>
      </w:r>
      <w:r>
        <w:rPr>
          <w:w w:val="80"/>
          <w:sz w:val="20"/>
        </w:rPr>
        <w:t>is</w:t>
      </w:r>
      <w:r>
        <w:rPr>
          <w:sz w:val="20"/>
        </w:rPr>
        <w:t xml:space="preserve"> </w:t>
      </w:r>
      <w:r>
        <w:rPr>
          <w:w w:val="80"/>
          <w:sz w:val="20"/>
        </w:rPr>
        <w:t>increasing,</w:t>
      </w:r>
      <w:r>
        <w:rPr>
          <w:sz w:val="20"/>
        </w:rPr>
        <w:t xml:space="preserve"> </w:t>
      </w:r>
      <w:r>
        <w:rPr>
          <w:w w:val="80"/>
          <w:sz w:val="20"/>
        </w:rPr>
        <w:t>the</w:t>
      </w:r>
      <w:r>
        <w:rPr>
          <w:sz w:val="20"/>
        </w:rPr>
        <w:t xml:space="preserve"> </w:t>
      </w:r>
      <w:r>
        <w:rPr>
          <w:w w:val="80"/>
          <w:sz w:val="20"/>
        </w:rPr>
        <w:t>need</w:t>
      </w:r>
      <w:r>
        <w:rPr>
          <w:sz w:val="20"/>
        </w:rPr>
        <w:t xml:space="preserve"> </w:t>
      </w:r>
      <w:r>
        <w:rPr>
          <w:w w:val="80"/>
          <w:sz w:val="20"/>
        </w:rPr>
        <w:t>for</w:t>
      </w:r>
      <w:r>
        <w:rPr>
          <w:sz w:val="20"/>
        </w:rPr>
        <w:t xml:space="preserve"> </w:t>
      </w:r>
      <w:r>
        <w:rPr>
          <w:w w:val="80"/>
          <w:sz w:val="20"/>
        </w:rPr>
        <w:t>food</w:t>
      </w:r>
      <w:r>
        <w:rPr>
          <w:sz w:val="20"/>
        </w:rPr>
        <w:t xml:space="preserve"> </w:t>
      </w:r>
      <w:r>
        <w:rPr>
          <w:w w:val="80"/>
          <w:sz w:val="20"/>
        </w:rPr>
        <w:t>has</w:t>
      </w:r>
      <w:r>
        <w:rPr>
          <w:sz w:val="20"/>
        </w:rPr>
        <w:t xml:space="preserve"> </w:t>
      </w:r>
      <w:r>
        <w:rPr>
          <w:w w:val="80"/>
          <w:sz w:val="20"/>
        </w:rPr>
        <w:t>also</w:t>
      </w:r>
      <w:r>
        <w:rPr>
          <w:sz w:val="20"/>
        </w:rPr>
        <w:t xml:space="preserve"> </w:t>
      </w:r>
      <w:r>
        <w:rPr>
          <w:w w:val="80"/>
          <w:sz w:val="20"/>
        </w:rPr>
        <w:t>increased.</w:t>
      </w:r>
      <w:r>
        <w:rPr>
          <w:sz w:val="20"/>
        </w:rPr>
        <w:t xml:space="preserve"> </w:t>
      </w:r>
      <w:r>
        <w:rPr>
          <w:w w:val="80"/>
          <w:sz w:val="20"/>
        </w:rPr>
        <w:t>Since</w:t>
      </w:r>
      <w:r>
        <w:rPr>
          <w:sz w:val="20"/>
        </w:rPr>
        <w:t xml:space="preserve"> </w:t>
      </w:r>
      <w:r>
        <w:rPr>
          <w:w w:val="80"/>
          <w:sz w:val="20"/>
        </w:rPr>
        <w:t>forested</w:t>
      </w:r>
      <w:r>
        <w:rPr>
          <w:sz w:val="20"/>
        </w:rPr>
        <w:t xml:space="preserve"> </w:t>
      </w:r>
      <w:r>
        <w:rPr>
          <w:w w:val="80"/>
          <w:sz w:val="20"/>
        </w:rPr>
        <w:t>areas</w:t>
      </w:r>
      <w:r>
        <w:rPr>
          <w:sz w:val="20"/>
        </w:rPr>
        <w:t xml:space="preserve"> </w:t>
      </w:r>
      <w:r>
        <w:rPr>
          <w:w w:val="80"/>
          <w:sz w:val="20"/>
        </w:rPr>
        <w:t>receive</w:t>
      </w:r>
      <w:r>
        <w:rPr>
          <w:sz w:val="20"/>
        </w:rPr>
        <w:t xml:space="preserve"> </w:t>
      </w:r>
      <w:r>
        <w:rPr>
          <w:w w:val="80"/>
          <w:sz w:val="20"/>
        </w:rPr>
        <w:t>heavy</w:t>
      </w:r>
      <w:r>
        <w:rPr>
          <w:sz w:val="20"/>
        </w:rPr>
        <w:t xml:space="preserve"> </w:t>
      </w:r>
      <w:r>
        <w:rPr>
          <w:w w:val="80"/>
          <w:sz w:val="20"/>
        </w:rPr>
        <w:t>and</w:t>
      </w:r>
      <w:r>
        <w:rPr>
          <w:sz w:val="20"/>
        </w:rPr>
        <w:t xml:space="preserve"> </w:t>
      </w:r>
      <w:r>
        <w:rPr>
          <w:w w:val="80"/>
          <w:sz w:val="20"/>
        </w:rPr>
        <w:t>reliable</w:t>
      </w:r>
      <w:r>
        <w:rPr>
          <w:sz w:val="20"/>
        </w:rPr>
        <w:t xml:space="preserve"> </w:t>
      </w:r>
      <w:r>
        <w:rPr>
          <w:w w:val="80"/>
          <w:sz w:val="20"/>
        </w:rPr>
        <w:t xml:space="preserve">rainfall, </w:t>
      </w:r>
      <w:r>
        <w:rPr>
          <w:w w:val="85"/>
          <w:sz w:val="20"/>
        </w:rPr>
        <w:t>they</w:t>
      </w:r>
      <w:r>
        <w:rPr>
          <w:spacing w:val="-5"/>
          <w:w w:val="85"/>
          <w:sz w:val="20"/>
        </w:rPr>
        <w:t xml:space="preserve"> </w:t>
      </w:r>
      <w:r>
        <w:rPr>
          <w:w w:val="85"/>
          <w:sz w:val="20"/>
        </w:rPr>
        <w:t>have</w:t>
      </w:r>
      <w:r>
        <w:rPr>
          <w:spacing w:val="-4"/>
          <w:w w:val="85"/>
          <w:sz w:val="20"/>
        </w:rPr>
        <w:t xml:space="preserve"> </w:t>
      </w:r>
      <w:r>
        <w:rPr>
          <w:w w:val="85"/>
          <w:sz w:val="20"/>
        </w:rPr>
        <w:t>been</w:t>
      </w:r>
      <w:r>
        <w:rPr>
          <w:spacing w:val="-4"/>
          <w:w w:val="85"/>
          <w:sz w:val="20"/>
        </w:rPr>
        <w:t xml:space="preserve"> </w:t>
      </w:r>
      <w:r>
        <w:rPr>
          <w:w w:val="85"/>
          <w:sz w:val="20"/>
        </w:rPr>
        <w:t>cleared</w:t>
      </w:r>
      <w:r>
        <w:rPr>
          <w:spacing w:val="-4"/>
          <w:w w:val="85"/>
          <w:sz w:val="20"/>
        </w:rPr>
        <w:t xml:space="preserve"> </w:t>
      </w:r>
      <w:r>
        <w:rPr>
          <w:w w:val="85"/>
          <w:sz w:val="20"/>
        </w:rPr>
        <w:t>to</w:t>
      </w:r>
      <w:r>
        <w:rPr>
          <w:spacing w:val="-4"/>
          <w:w w:val="85"/>
          <w:sz w:val="20"/>
        </w:rPr>
        <w:t xml:space="preserve"> </w:t>
      </w:r>
      <w:r>
        <w:rPr>
          <w:w w:val="85"/>
          <w:sz w:val="20"/>
        </w:rPr>
        <w:t>create</w:t>
      </w:r>
      <w:r>
        <w:rPr>
          <w:spacing w:val="-4"/>
          <w:w w:val="85"/>
          <w:sz w:val="20"/>
        </w:rPr>
        <w:t xml:space="preserve"> </w:t>
      </w:r>
      <w:r>
        <w:rPr>
          <w:w w:val="85"/>
          <w:sz w:val="20"/>
        </w:rPr>
        <w:t>more</w:t>
      </w:r>
      <w:r>
        <w:rPr>
          <w:spacing w:val="-4"/>
          <w:w w:val="85"/>
          <w:sz w:val="20"/>
        </w:rPr>
        <w:t xml:space="preserve"> </w:t>
      </w:r>
      <w:r>
        <w:rPr>
          <w:w w:val="85"/>
          <w:sz w:val="20"/>
        </w:rPr>
        <w:t>room</w:t>
      </w:r>
      <w:r>
        <w:rPr>
          <w:spacing w:val="-4"/>
          <w:w w:val="85"/>
          <w:sz w:val="20"/>
        </w:rPr>
        <w:t xml:space="preserve"> </w:t>
      </w:r>
      <w:r>
        <w:rPr>
          <w:w w:val="85"/>
          <w:sz w:val="20"/>
        </w:rPr>
        <w:t>for</w:t>
      </w:r>
      <w:r>
        <w:rPr>
          <w:spacing w:val="-5"/>
          <w:w w:val="85"/>
          <w:sz w:val="20"/>
        </w:rPr>
        <w:t xml:space="preserve"> </w:t>
      </w:r>
      <w:r>
        <w:rPr>
          <w:w w:val="85"/>
          <w:sz w:val="20"/>
        </w:rPr>
        <w:t>food</w:t>
      </w:r>
      <w:r>
        <w:rPr>
          <w:spacing w:val="-4"/>
          <w:w w:val="85"/>
          <w:sz w:val="20"/>
        </w:rPr>
        <w:t xml:space="preserve"> </w:t>
      </w:r>
      <w:r>
        <w:rPr>
          <w:w w:val="85"/>
          <w:sz w:val="20"/>
        </w:rPr>
        <w:t>cultivation</w:t>
      </w:r>
      <w:r>
        <w:rPr>
          <w:spacing w:val="-4"/>
          <w:w w:val="85"/>
          <w:sz w:val="20"/>
        </w:rPr>
        <w:t xml:space="preserve"> </w:t>
      </w:r>
      <w:r>
        <w:rPr>
          <w:w w:val="85"/>
          <w:sz w:val="20"/>
        </w:rPr>
        <w:t>e.g.</w:t>
      </w:r>
      <w:r>
        <w:rPr>
          <w:spacing w:val="-5"/>
          <w:w w:val="85"/>
          <w:sz w:val="20"/>
        </w:rPr>
        <w:t xml:space="preserve"> </w:t>
      </w:r>
      <w:r>
        <w:rPr>
          <w:w w:val="85"/>
          <w:sz w:val="20"/>
        </w:rPr>
        <w:t>Mabira</w:t>
      </w:r>
      <w:r>
        <w:rPr>
          <w:spacing w:val="-4"/>
          <w:w w:val="85"/>
          <w:sz w:val="20"/>
        </w:rPr>
        <w:t xml:space="preserve"> </w:t>
      </w:r>
      <w:r>
        <w:rPr>
          <w:w w:val="85"/>
          <w:sz w:val="20"/>
        </w:rPr>
        <w:t>forest,</w:t>
      </w:r>
      <w:r>
        <w:rPr>
          <w:spacing w:val="-4"/>
          <w:w w:val="85"/>
          <w:sz w:val="20"/>
        </w:rPr>
        <w:t xml:space="preserve"> </w:t>
      </w:r>
      <w:r>
        <w:rPr>
          <w:w w:val="85"/>
          <w:sz w:val="20"/>
        </w:rPr>
        <w:t>Bugala</w:t>
      </w:r>
      <w:r>
        <w:rPr>
          <w:spacing w:val="-4"/>
          <w:w w:val="85"/>
          <w:sz w:val="20"/>
        </w:rPr>
        <w:t xml:space="preserve"> </w:t>
      </w:r>
      <w:r>
        <w:rPr>
          <w:w w:val="85"/>
          <w:sz w:val="20"/>
        </w:rPr>
        <w:t>island</w:t>
      </w:r>
      <w:r>
        <w:rPr>
          <w:spacing w:val="-4"/>
          <w:w w:val="85"/>
          <w:sz w:val="20"/>
        </w:rPr>
        <w:t xml:space="preserve"> </w:t>
      </w:r>
      <w:r>
        <w:rPr>
          <w:w w:val="85"/>
          <w:sz w:val="20"/>
        </w:rPr>
        <w:t>forests,</w:t>
      </w:r>
      <w:r>
        <w:rPr>
          <w:spacing w:val="-4"/>
          <w:w w:val="85"/>
          <w:sz w:val="20"/>
        </w:rPr>
        <w:t xml:space="preserve"> </w:t>
      </w:r>
      <w:r>
        <w:rPr>
          <w:w w:val="85"/>
          <w:sz w:val="20"/>
        </w:rPr>
        <w:t>Semliki</w:t>
      </w:r>
      <w:r>
        <w:rPr>
          <w:spacing w:val="-5"/>
          <w:w w:val="85"/>
          <w:sz w:val="20"/>
        </w:rPr>
        <w:t xml:space="preserve"> </w:t>
      </w:r>
      <w:r>
        <w:rPr>
          <w:w w:val="85"/>
          <w:sz w:val="20"/>
        </w:rPr>
        <w:t>forest,</w:t>
      </w:r>
      <w:r>
        <w:rPr>
          <w:spacing w:val="-4"/>
          <w:w w:val="85"/>
          <w:sz w:val="20"/>
        </w:rPr>
        <w:t xml:space="preserve"> </w:t>
      </w:r>
      <w:r>
        <w:rPr>
          <w:w w:val="85"/>
          <w:sz w:val="20"/>
        </w:rPr>
        <w:t>Kibaale</w:t>
      </w:r>
      <w:r>
        <w:rPr>
          <w:spacing w:val="-4"/>
          <w:w w:val="85"/>
          <w:sz w:val="20"/>
        </w:rPr>
        <w:t xml:space="preserve"> </w:t>
      </w:r>
      <w:r>
        <w:rPr>
          <w:w w:val="85"/>
          <w:sz w:val="20"/>
        </w:rPr>
        <w:t>forest,</w:t>
      </w:r>
      <w:r>
        <w:rPr>
          <w:spacing w:val="-4"/>
          <w:w w:val="85"/>
          <w:sz w:val="20"/>
        </w:rPr>
        <w:t xml:space="preserve"> </w:t>
      </w:r>
      <w:r>
        <w:rPr>
          <w:w w:val="85"/>
          <w:sz w:val="20"/>
        </w:rPr>
        <w:t>Mt.</w:t>
      </w:r>
      <w:r>
        <w:rPr>
          <w:spacing w:val="-4"/>
          <w:w w:val="85"/>
          <w:sz w:val="20"/>
        </w:rPr>
        <w:t xml:space="preserve"> </w:t>
      </w:r>
      <w:r>
        <w:rPr>
          <w:w w:val="85"/>
          <w:sz w:val="20"/>
        </w:rPr>
        <w:t>Elgon forest and the Kigezi highland forests.</w:t>
      </w:r>
    </w:p>
    <w:p w:rsidR="00E5575B" w:rsidRDefault="00D512E5">
      <w:pPr>
        <w:pStyle w:val="ListParagraph"/>
        <w:numPr>
          <w:ilvl w:val="1"/>
          <w:numId w:val="38"/>
        </w:numPr>
        <w:tabs>
          <w:tab w:val="left" w:pos="1090"/>
        </w:tabs>
        <w:spacing w:line="242" w:lineRule="auto"/>
        <w:ind w:right="625" w:firstLine="0"/>
        <w:rPr>
          <w:sz w:val="20"/>
        </w:rPr>
      </w:pPr>
      <w:r>
        <w:rPr>
          <w:w w:val="85"/>
          <w:sz w:val="20"/>
        </w:rPr>
        <w:t xml:space="preserve">The increase in urban population and need for industrialization has exerted much pressure on the forests near the urban areas for their </w:t>
      </w:r>
      <w:r>
        <w:rPr>
          <w:w w:val="80"/>
          <w:sz w:val="20"/>
        </w:rPr>
        <w:t>expansion.</w:t>
      </w:r>
      <w:r>
        <w:rPr>
          <w:sz w:val="20"/>
        </w:rPr>
        <w:t xml:space="preserve"> </w:t>
      </w:r>
      <w:r>
        <w:rPr>
          <w:w w:val="80"/>
          <w:sz w:val="20"/>
        </w:rPr>
        <w:t>Forests</w:t>
      </w:r>
      <w:r>
        <w:rPr>
          <w:sz w:val="20"/>
        </w:rPr>
        <w:t xml:space="preserve"> </w:t>
      </w:r>
      <w:r>
        <w:rPr>
          <w:w w:val="80"/>
          <w:sz w:val="20"/>
        </w:rPr>
        <w:t>under</w:t>
      </w:r>
      <w:r>
        <w:rPr>
          <w:sz w:val="20"/>
        </w:rPr>
        <w:t xml:space="preserve"> </w:t>
      </w:r>
      <w:r>
        <w:rPr>
          <w:w w:val="80"/>
          <w:sz w:val="20"/>
        </w:rPr>
        <w:t>such</w:t>
      </w:r>
      <w:r>
        <w:rPr>
          <w:sz w:val="20"/>
        </w:rPr>
        <w:t xml:space="preserve"> </w:t>
      </w:r>
      <w:r>
        <w:rPr>
          <w:w w:val="80"/>
          <w:sz w:val="20"/>
        </w:rPr>
        <w:t>pressure</w:t>
      </w:r>
      <w:r>
        <w:rPr>
          <w:sz w:val="20"/>
        </w:rPr>
        <w:t xml:space="preserve"> </w:t>
      </w:r>
      <w:r>
        <w:rPr>
          <w:w w:val="80"/>
          <w:sz w:val="20"/>
        </w:rPr>
        <w:t>are</w:t>
      </w:r>
      <w:r>
        <w:rPr>
          <w:sz w:val="20"/>
        </w:rPr>
        <w:t xml:space="preserve"> </w:t>
      </w:r>
      <w:r>
        <w:rPr>
          <w:w w:val="80"/>
          <w:sz w:val="20"/>
        </w:rPr>
        <w:t>found</w:t>
      </w:r>
      <w:r>
        <w:rPr>
          <w:sz w:val="20"/>
        </w:rPr>
        <w:t xml:space="preserve"> </w:t>
      </w:r>
      <w:r>
        <w:rPr>
          <w:w w:val="80"/>
          <w:sz w:val="20"/>
        </w:rPr>
        <w:t>in</w:t>
      </w:r>
      <w:r>
        <w:rPr>
          <w:sz w:val="20"/>
        </w:rPr>
        <w:t xml:space="preserve"> </w:t>
      </w:r>
      <w:r>
        <w:rPr>
          <w:w w:val="80"/>
          <w:sz w:val="20"/>
        </w:rPr>
        <w:t>Mukono,</w:t>
      </w:r>
      <w:r>
        <w:rPr>
          <w:sz w:val="20"/>
        </w:rPr>
        <w:t xml:space="preserve"> </w:t>
      </w:r>
      <w:r>
        <w:rPr>
          <w:w w:val="80"/>
          <w:sz w:val="20"/>
        </w:rPr>
        <w:t>Jinja,</w:t>
      </w:r>
      <w:r>
        <w:rPr>
          <w:sz w:val="20"/>
        </w:rPr>
        <w:t xml:space="preserve"> </w:t>
      </w:r>
      <w:r>
        <w:rPr>
          <w:w w:val="80"/>
          <w:sz w:val="20"/>
        </w:rPr>
        <w:t>Mbale,</w:t>
      </w:r>
      <w:r>
        <w:rPr>
          <w:sz w:val="20"/>
        </w:rPr>
        <w:t xml:space="preserve"> </w:t>
      </w:r>
      <w:r>
        <w:rPr>
          <w:w w:val="80"/>
          <w:sz w:val="20"/>
        </w:rPr>
        <w:t>Tororo,</w:t>
      </w:r>
      <w:r>
        <w:rPr>
          <w:sz w:val="20"/>
        </w:rPr>
        <w:t xml:space="preserve"> </w:t>
      </w:r>
      <w:r>
        <w:rPr>
          <w:w w:val="80"/>
          <w:sz w:val="20"/>
        </w:rPr>
        <w:t>Soroti,</w:t>
      </w:r>
      <w:r>
        <w:rPr>
          <w:sz w:val="20"/>
        </w:rPr>
        <w:t xml:space="preserve"> </w:t>
      </w:r>
      <w:r>
        <w:rPr>
          <w:w w:val="80"/>
          <w:sz w:val="20"/>
        </w:rPr>
        <w:t>Kabaale,</w:t>
      </w:r>
      <w:r>
        <w:rPr>
          <w:sz w:val="20"/>
        </w:rPr>
        <w:t xml:space="preserve"> </w:t>
      </w:r>
      <w:r>
        <w:rPr>
          <w:w w:val="80"/>
          <w:sz w:val="20"/>
        </w:rPr>
        <w:t>Fort</w:t>
      </w:r>
      <w:r>
        <w:rPr>
          <w:sz w:val="20"/>
        </w:rPr>
        <w:t xml:space="preserve"> </w:t>
      </w:r>
      <w:r>
        <w:rPr>
          <w:w w:val="80"/>
          <w:sz w:val="20"/>
        </w:rPr>
        <w:t>Portal,</w:t>
      </w:r>
      <w:r>
        <w:rPr>
          <w:sz w:val="20"/>
        </w:rPr>
        <w:t xml:space="preserve"> </w:t>
      </w:r>
      <w:r>
        <w:rPr>
          <w:w w:val="80"/>
          <w:sz w:val="20"/>
        </w:rPr>
        <w:t>Gulu,</w:t>
      </w:r>
      <w:r>
        <w:rPr>
          <w:sz w:val="20"/>
        </w:rPr>
        <w:t xml:space="preserve"> </w:t>
      </w:r>
      <w:r>
        <w:rPr>
          <w:w w:val="80"/>
          <w:sz w:val="20"/>
        </w:rPr>
        <w:t>Nakasongola</w:t>
      </w:r>
      <w:r>
        <w:rPr>
          <w:sz w:val="20"/>
        </w:rPr>
        <w:t xml:space="preserve"> </w:t>
      </w:r>
      <w:r>
        <w:rPr>
          <w:w w:val="80"/>
          <w:sz w:val="20"/>
        </w:rPr>
        <w:t>and</w:t>
      </w:r>
      <w:r>
        <w:rPr>
          <w:sz w:val="20"/>
        </w:rPr>
        <w:t xml:space="preserve"> </w:t>
      </w:r>
      <w:r>
        <w:rPr>
          <w:w w:val="80"/>
          <w:sz w:val="20"/>
        </w:rPr>
        <w:t xml:space="preserve">Namanve </w:t>
      </w:r>
      <w:r>
        <w:rPr>
          <w:w w:val="90"/>
          <w:sz w:val="20"/>
        </w:rPr>
        <w:t>near Kampala.</w:t>
      </w:r>
    </w:p>
    <w:p w:rsidR="00E5575B" w:rsidRDefault="00D512E5">
      <w:pPr>
        <w:pStyle w:val="ListParagraph"/>
        <w:numPr>
          <w:ilvl w:val="1"/>
          <w:numId w:val="38"/>
        </w:numPr>
        <w:tabs>
          <w:tab w:val="left" w:pos="1090"/>
        </w:tabs>
        <w:spacing w:line="242" w:lineRule="auto"/>
        <w:ind w:right="626" w:firstLine="0"/>
        <w:rPr>
          <w:sz w:val="20"/>
        </w:rPr>
      </w:pPr>
      <w:r>
        <w:rPr>
          <w:w w:val="85"/>
          <w:sz w:val="20"/>
        </w:rPr>
        <w:t>Since</w:t>
      </w:r>
      <w:r>
        <w:rPr>
          <w:spacing w:val="-2"/>
          <w:w w:val="85"/>
          <w:sz w:val="20"/>
        </w:rPr>
        <w:t xml:space="preserve"> </w:t>
      </w:r>
      <w:r>
        <w:rPr>
          <w:w w:val="85"/>
          <w:sz w:val="20"/>
        </w:rPr>
        <w:t>forests</w:t>
      </w:r>
      <w:r>
        <w:rPr>
          <w:spacing w:val="-2"/>
          <w:w w:val="85"/>
          <w:sz w:val="20"/>
        </w:rPr>
        <w:t xml:space="preserve"> </w:t>
      </w:r>
      <w:r>
        <w:rPr>
          <w:w w:val="85"/>
          <w:sz w:val="20"/>
        </w:rPr>
        <w:t>are</w:t>
      </w:r>
      <w:r>
        <w:rPr>
          <w:spacing w:val="-2"/>
          <w:w w:val="85"/>
          <w:sz w:val="20"/>
        </w:rPr>
        <w:t xml:space="preserve"> </w:t>
      </w:r>
      <w:r>
        <w:rPr>
          <w:w w:val="85"/>
          <w:sz w:val="20"/>
        </w:rPr>
        <w:t>a</w:t>
      </w:r>
      <w:r>
        <w:rPr>
          <w:spacing w:val="-2"/>
          <w:w w:val="85"/>
          <w:sz w:val="20"/>
        </w:rPr>
        <w:t xml:space="preserve"> </w:t>
      </w:r>
      <w:r>
        <w:rPr>
          <w:w w:val="85"/>
          <w:sz w:val="20"/>
        </w:rPr>
        <w:t>major</w:t>
      </w:r>
      <w:r>
        <w:rPr>
          <w:spacing w:val="-1"/>
          <w:w w:val="85"/>
          <w:sz w:val="20"/>
        </w:rPr>
        <w:t xml:space="preserve"> </w:t>
      </w:r>
      <w:r>
        <w:rPr>
          <w:w w:val="85"/>
          <w:sz w:val="20"/>
        </w:rPr>
        <w:t>source</w:t>
      </w:r>
      <w:r>
        <w:rPr>
          <w:spacing w:val="-4"/>
          <w:w w:val="85"/>
          <w:sz w:val="20"/>
        </w:rPr>
        <w:t xml:space="preserve"> </w:t>
      </w:r>
      <w:r>
        <w:rPr>
          <w:w w:val="85"/>
          <w:sz w:val="20"/>
        </w:rPr>
        <w:t>of</w:t>
      </w:r>
      <w:r>
        <w:rPr>
          <w:spacing w:val="-2"/>
          <w:w w:val="85"/>
          <w:sz w:val="20"/>
        </w:rPr>
        <w:t xml:space="preserve"> </w:t>
      </w:r>
      <w:r>
        <w:rPr>
          <w:w w:val="85"/>
          <w:sz w:val="20"/>
        </w:rPr>
        <w:t>fuel,</w:t>
      </w:r>
      <w:r>
        <w:rPr>
          <w:spacing w:val="-2"/>
          <w:w w:val="85"/>
          <w:sz w:val="20"/>
        </w:rPr>
        <w:t xml:space="preserve"> </w:t>
      </w:r>
      <w:r>
        <w:rPr>
          <w:w w:val="85"/>
          <w:sz w:val="20"/>
        </w:rPr>
        <w:t>many</w:t>
      </w:r>
      <w:r>
        <w:rPr>
          <w:spacing w:val="-2"/>
          <w:w w:val="85"/>
          <w:sz w:val="20"/>
        </w:rPr>
        <w:t xml:space="preserve"> </w:t>
      </w:r>
      <w:r>
        <w:rPr>
          <w:w w:val="85"/>
          <w:sz w:val="20"/>
        </w:rPr>
        <w:t>Ugandans</w:t>
      </w:r>
      <w:r>
        <w:rPr>
          <w:spacing w:val="-2"/>
          <w:w w:val="85"/>
          <w:sz w:val="20"/>
        </w:rPr>
        <w:t xml:space="preserve"> </w:t>
      </w:r>
      <w:r>
        <w:rPr>
          <w:w w:val="85"/>
          <w:sz w:val="20"/>
        </w:rPr>
        <w:t>both</w:t>
      </w:r>
      <w:r>
        <w:rPr>
          <w:spacing w:val="-3"/>
          <w:w w:val="85"/>
          <w:sz w:val="20"/>
        </w:rPr>
        <w:t xml:space="preserve"> </w:t>
      </w:r>
      <w:r>
        <w:rPr>
          <w:w w:val="85"/>
          <w:sz w:val="20"/>
        </w:rPr>
        <w:t>in</w:t>
      </w:r>
      <w:r>
        <w:rPr>
          <w:spacing w:val="-2"/>
          <w:w w:val="85"/>
          <w:sz w:val="20"/>
        </w:rPr>
        <w:t xml:space="preserve"> </w:t>
      </w:r>
      <w:r>
        <w:rPr>
          <w:w w:val="85"/>
          <w:sz w:val="20"/>
        </w:rPr>
        <w:t>rural</w:t>
      </w:r>
      <w:r>
        <w:rPr>
          <w:spacing w:val="-2"/>
          <w:w w:val="85"/>
          <w:sz w:val="20"/>
        </w:rPr>
        <w:t xml:space="preserve"> </w:t>
      </w:r>
      <w:r>
        <w:rPr>
          <w:w w:val="85"/>
          <w:sz w:val="20"/>
        </w:rPr>
        <w:t>and</w:t>
      </w:r>
      <w:r>
        <w:rPr>
          <w:spacing w:val="-3"/>
          <w:w w:val="85"/>
          <w:sz w:val="20"/>
        </w:rPr>
        <w:t xml:space="preserve"> </w:t>
      </w:r>
      <w:r>
        <w:rPr>
          <w:w w:val="85"/>
          <w:sz w:val="20"/>
        </w:rPr>
        <w:t>urban</w:t>
      </w:r>
      <w:r>
        <w:rPr>
          <w:spacing w:val="-2"/>
          <w:w w:val="85"/>
          <w:sz w:val="20"/>
        </w:rPr>
        <w:t xml:space="preserve"> </w:t>
      </w:r>
      <w:r>
        <w:rPr>
          <w:w w:val="85"/>
          <w:sz w:val="20"/>
        </w:rPr>
        <w:t>areas</w:t>
      </w:r>
      <w:r>
        <w:rPr>
          <w:spacing w:val="-4"/>
          <w:w w:val="85"/>
          <w:sz w:val="20"/>
        </w:rPr>
        <w:t xml:space="preserve"> </w:t>
      </w:r>
      <w:r>
        <w:rPr>
          <w:w w:val="85"/>
          <w:sz w:val="20"/>
        </w:rPr>
        <w:t>use</w:t>
      </w:r>
      <w:r>
        <w:rPr>
          <w:spacing w:val="-2"/>
          <w:w w:val="85"/>
          <w:sz w:val="20"/>
        </w:rPr>
        <w:t xml:space="preserve"> </w:t>
      </w:r>
      <w:r>
        <w:rPr>
          <w:w w:val="85"/>
          <w:sz w:val="20"/>
        </w:rPr>
        <w:t>firewood</w:t>
      </w:r>
      <w:r>
        <w:rPr>
          <w:spacing w:val="-2"/>
          <w:w w:val="85"/>
          <w:sz w:val="20"/>
        </w:rPr>
        <w:t xml:space="preserve"> </w:t>
      </w:r>
      <w:r>
        <w:rPr>
          <w:w w:val="85"/>
          <w:sz w:val="20"/>
        </w:rPr>
        <w:t>and</w:t>
      </w:r>
      <w:r>
        <w:rPr>
          <w:spacing w:val="-2"/>
          <w:w w:val="85"/>
          <w:sz w:val="20"/>
        </w:rPr>
        <w:t xml:space="preserve"> </w:t>
      </w:r>
      <w:r>
        <w:rPr>
          <w:w w:val="85"/>
          <w:sz w:val="20"/>
        </w:rPr>
        <w:t>charcoal</w:t>
      </w:r>
      <w:r>
        <w:rPr>
          <w:spacing w:val="-2"/>
          <w:w w:val="85"/>
          <w:sz w:val="20"/>
        </w:rPr>
        <w:t xml:space="preserve"> </w:t>
      </w:r>
      <w:r>
        <w:rPr>
          <w:w w:val="85"/>
          <w:sz w:val="20"/>
        </w:rPr>
        <w:t>respectively.</w:t>
      </w:r>
      <w:r>
        <w:rPr>
          <w:spacing w:val="-2"/>
          <w:sz w:val="20"/>
        </w:rPr>
        <w:t xml:space="preserve"> </w:t>
      </w:r>
      <w:r>
        <w:rPr>
          <w:w w:val="85"/>
          <w:sz w:val="20"/>
        </w:rPr>
        <w:t>Forests</w:t>
      </w:r>
      <w:r>
        <w:rPr>
          <w:spacing w:val="-2"/>
          <w:w w:val="85"/>
          <w:sz w:val="20"/>
        </w:rPr>
        <w:t xml:space="preserve"> </w:t>
      </w:r>
      <w:r>
        <w:rPr>
          <w:w w:val="85"/>
          <w:sz w:val="20"/>
        </w:rPr>
        <w:t xml:space="preserve">like </w:t>
      </w:r>
      <w:r>
        <w:rPr>
          <w:w w:val="80"/>
          <w:sz w:val="20"/>
        </w:rPr>
        <w:t>Mabira, Malabigambo, Budongo,</w:t>
      </w:r>
      <w:r>
        <w:rPr>
          <w:sz w:val="20"/>
        </w:rPr>
        <w:t xml:space="preserve"> </w:t>
      </w:r>
      <w:r>
        <w:rPr>
          <w:w w:val="80"/>
          <w:sz w:val="20"/>
        </w:rPr>
        <w:t>Kibale, etc have been exploited to cater for the increasing demand for energy resources.</w:t>
      </w:r>
    </w:p>
    <w:p w:rsidR="00E5575B" w:rsidRDefault="00D512E5">
      <w:pPr>
        <w:pStyle w:val="ListParagraph"/>
        <w:numPr>
          <w:ilvl w:val="1"/>
          <w:numId w:val="38"/>
        </w:numPr>
        <w:tabs>
          <w:tab w:val="left" w:pos="1090"/>
        </w:tabs>
        <w:spacing w:line="242" w:lineRule="auto"/>
        <w:ind w:right="625" w:firstLine="0"/>
        <w:rPr>
          <w:sz w:val="20"/>
        </w:rPr>
      </w:pPr>
      <w:r>
        <w:rPr>
          <w:w w:val="80"/>
          <w:sz w:val="20"/>
        </w:rPr>
        <w:t>Ugandan forests are rapidly being exploited to supply the increasing demand for logs, wood and timber to be used in construction and building industry,</w:t>
      </w:r>
      <w:r>
        <w:rPr>
          <w:sz w:val="20"/>
        </w:rPr>
        <w:t xml:space="preserve"> </w:t>
      </w:r>
      <w:r>
        <w:rPr>
          <w:w w:val="80"/>
          <w:sz w:val="20"/>
        </w:rPr>
        <w:t>carpentry,</w:t>
      </w:r>
      <w:r>
        <w:rPr>
          <w:sz w:val="20"/>
        </w:rPr>
        <w:t xml:space="preserve"> </w:t>
      </w:r>
      <w:r>
        <w:rPr>
          <w:w w:val="80"/>
          <w:sz w:val="20"/>
        </w:rPr>
        <w:t>electrification</w:t>
      </w:r>
      <w:r>
        <w:rPr>
          <w:sz w:val="20"/>
        </w:rPr>
        <w:t xml:space="preserve"> </w:t>
      </w:r>
      <w:r>
        <w:rPr>
          <w:w w:val="80"/>
          <w:sz w:val="20"/>
        </w:rPr>
        <w:t>of</w:t>
      </w:r>
      <w:r>
        <w:rPr>
          <w:sz w:val="20"/>
        </w:rPr>
        <w:t xml:space="preserve"> </w:t>
      </w:r>
      <w:r>
        <w:rPr>
          <w:w w:val="80"/>
          <w:sz w:val="20"/>
        </w:rPr>
        <w:t>rural</w:t>
      </w:r>
      <w:r>
        <w:rPr>
          <w:sz w:val="20"/>
        </w:rPr>
        <w:t xml:space="preserve"> </w:t>
      </w:r>
      <w:r>
        <w:rPr>
          <w:w w:val="80"/>
          <w:sz w:val="20"/>
        </w:rPr>
        <w:t>areas.</w:t>
      </w:r>
      <w:r>
        <w:rPr>
          <w:sz w:val="20"/>
        </w:rPr>
        <w:t xml:space="preserve"> </w:t>
      </w:r>
      <w:r>
        <w:rPr>
          <w:w w:val="80"/>
          <w:sz w:val="20"/>
        </w:rPr>
        <w:t>This</w:t>
      </w:r>
      <w:r>
        <w:rPr>
          <w:sz w:val="20"/>
        </w:rPr>
        <w:t xml:space="preserve"> </w:t>
      </w:r>
      <w:r>
        <w:rPr>
          <w:w w:val="80"/>
          <w:sz w:val="20"/>
        </w:rPr>
        <w:t>has</w:t>
      </w:r>
      <w:r>
        <w:rPr>
          <w:sz w:val="20"/>
        </w:rPr>
        <w:t xml:space="preserve"> </w:t>
      </w:r>
      <w:r>
        <w:rPr>
          <w:w w:val="80"/>
          <w:sz w:val="20"/>
        </w:rPr>
        <w:t>been</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high</w:t>
      </w:r>
      <w:r>
        <w:rPr>
          <w:sz w:val="20"/>
        </w:rPr>
        <w:t xml:space="preserve"> </w:t>
      </w:r>
      <w:r>
        <w:rPr>
          <w:w w:val="80"/>
          <w:sz w:val="20"/>
        </w:rPr>
        <w:t>demand</w:t>
      </w:r>
      <w:r>
        <w:rPr>
          <w:sz w:val="20"/>
        </w:rPr>
        <w:t xml:space="preserve"> </w:t>
      </w:r>
      <w:r>
        <w:rPr>
          <w:w w:val="80"/>
          <w:sz w:val="20"/>
        </w:rPr>
        <w:t>of</w:t>
      </w:r>
      <w:r>
        <w:rPr>
          <w:sz w:val="20"/>
        </w:rPr>
        <w:t xml:space="preserve"> </w:t>
      </w:r>
      <w:r>
        <w:rPr>
          <w:w w:val="80"/>
          <w:sz w:val="20"/>
        </w:rPr>
        <w:t>forest</w:t>
      </w:r>
      <w:r>
        <w:rPr>
          <w:sz w:val="20"/>
        </w:rPr>
        <w:t xml:space="preserve"> </w:t>
      </w:r>
      <w:r>
        <w:rPr>
          <w:w w:val="80"/>
          <w:sz w:val="20"/>
        </w:rPr>
        <w:t>products</w:t>
      </w:r>
      <w:r>
        <w:rPr>
          <w:sz w:val="20"/>
        </w:rPr>
        <w:t xml:space="preserve"> </w:t>
      </w:r>
      <w:r>
        <w:rPr>
          <w:w w:val="80"/>
          <w:sz w:val="20"/>
        </w:rPr>
        <w:t>and</w:t>
      </w:r>
      <w:r>
        <w:rPr>
          <w:sz w:val="20"/>
        </w:rPr>
        <w:t xml:space="preserve"> </w:t>
      </w:r>
      <w:r>
        <w:rPr>
          <w:w w:val="80"/>
          <w:sz w:val="20"/>
        </w:rPr>
        <w:t>services</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increasing</w:t>
      </w:r>
      <w:r>
        <w:rPr>
          <w:sz w:val="20"/>
        </w:rPr>
        <w:t xml:space="preserve"> </w:t>
      </w:r>
      <w:r>
        <w:rPr>
          <w:w w:val="80"/>
          <w:sz w:val="20"/>
        </w:rPr>
        <w:t>population.</w:t>
      </w:r>
    </w:p>
    <w:p w:rsidR="00E5575B" w:rsidRDefault="00D512E5">
      <w:pPr>
        <w:pStyle w:val="ListParagraph"/>
        <w:numPr>
          <w:ilvl w:val="1"/>
          <w:numId w:val="38"/>
        </w:numPr>
        <w:tabs>
          <w:tab w:val="left" w:pos="1090"/>
        </w:tabs>
        <w:spacing w:line="242" w:lineRule="auto"/>
        <w:ind w:right="625" w:firstLine="0"/>
        <w:rPr>
          <w:sz w:val="20"/>
        </w:rPr>
      </w:pPr>
      <w:r>
        <w:rPr>
          <w:w w:val="85"/>
          <w:sz w:val="20"/>
        </w:rPr>
        <w:t>Wild</w:t>
      </w:r>
      <w:r>
        <w:rPr>
          <w:spacing w:val="-5"/>
          <w:w w:val="85"/>
          <w:sz w:val="20"/>
        </w:rPr>
        <w:t xml:space="preserve"> </w:t>
      </w:r>
      <w:r>
        <w:rPr>
          <w:w w:val="85"/>
          <w:sz w:val="20"/>
        </w:rPr>
        <w:t>fires</w:t>
      </w:r>
      <w:r>
        <w:rPr>
          <w:spacing w:val="-3"/>
          <w:w w:val="85"/>
          <w:sz w:val="20"/>
        </w:rPr>
        <w:t xml:space="preserve"> </w:t>
      </w:r>
      <w:r>
        <w:rPr>
          <w:w w:val="85"/>
          <w:sz w:val="20"/>
        </w:rPr>
        <w:t>started</w:t>
      </w:r>
      <w:r>
        <w:rPr>
          <w:spacing w:val="-4"/>
          <w:w w:val="85"/>
          <w:sz w:val="20"/>
        </w:rPr>
        <w:t xml:space="preserve"> </w:t>
      </w:r>
      <w:r>
        <w:rPr>
          <w:w w:val="85"/>
          <w:sz w:val="20"/>
        </w:rPr>
        <w:t>deliberately</w:t>
      </w:r>
      <w:r>
        <w:rPr>
          <w:spacing w:val="-5"/>
          <w:w w:val="85"/>
          <w:sz w:val="20"/>
        </w:rPr>
        <w:t xml:space="preserve"> </w:t>
      </w:r>
      <w:r>
        <w:rPr>
          <w:w w:val="85"/>
          <w:sz w:val="20"/>
        </w:rPr>
        <w:t>or</w:t>
      </w:r>
      <w:r>
        <w:rPr>
          <w:spacing w:val="-2"/>
          <w:w w:val="85"/>
          <w:sz w:val="20"/>
        </w:rPr>
        <w:t xml:space="preserve"> </w:t>
      </w:r>
      <w:r>
        <w:rPr>
          <w:w w:val="85"/>
          <w:sz w:val="20"/>
        </w:rPr>
        <w:t>accidentally</w:t>
      </w:r>
      <w:r>
        <w:rPr>
          <w:spacing w:val="-5"/>
          <w:w w:val="85"/>
          <w:sz w:val="20"/>
        </w:rPr>
        <w:t xml:space="preserve"> </w:t>
      </w:r>
      <w:r>
        <w:rPr>
          <w:w w:val="85"/>
          <w:sz w:val="20"/>
        </w:rPr>
        <w:t>have</w:t>
      </w:r>
      <w:r>
        <w:rPr>
          <w:spacing w:val="-4"/>
          <w:w w:val="85"/>
          <w:sz w:val="20"/>
        </w:rPr>
        <w:t xml:space="preserve"> </w:t>
      </w:r>
      <w:r>
        <w:rPr>
          <w:w w:val="85"/>
          <w:sz w:val="20"/>
        </w:rPr>
        <w:t>led</w:t>
      </w:r>
      <w:r>
        <w:rPr>
          <w:spacing w:val="-4"/>
          <w:w w:val="85"/>
          <w:sz w:val="20"/>
        </w:rPr>
        <w:t xml:space="preserve"> </w:t>
      </w:r>
      <w:r>
        <w:rPr>
          <w:w w:val="85"/>
          <w:sz w:val="20"/>
        </w:rPr>
        <w:t>to</w:t>
      </w:r>
      <w:r>
        <w:rPr>
          <w:spacing w:val="-4"/>
          <w:w w:val="85"/>
          <w:sz w:val="20"/>
        </w:rPr>
        <w:t xml:space="preserve"> </w:t>
      </w:r>
      <w:r>
        <w:rPr>
          <w:w w:val="85"/>
          <w:sz w:val="20"/>
        </w:rPr>
        <w:t>forest</w:t>
      </w:r>
      <w:r>
        <w:rPr>
          <w:spacing w:val="-4"/>
          <w:w w:val="85"/>
          <w:sz w:val="20"/>
        </w:rPr>
        <w:t xml:space="preserve"> </w:t>
      </w:r>
      <w:r>
        <w:rPr>
          <w:w w:val="85"/>
          <w:sz w:val="20"/>
        </w:rPr>
        <w:t>disappearance.</w:t>
      </w:r>
      <w:r>
        <w:rPr>
          <w:spacing w:val="-4"/>
          <w:w w:val="85"/>
          <w:sz w:val="20"/>
        </w:rPr>
        <w:t xml:space="preserve"> </w:t>
      </w:r>
      <w:r>
        <w:rPr>
          <w:w w:val="85"/>
          <w:sz w:val="20"/>
        </w:rPr>
        <w:t>Hunters</w:t>
      </w:r>
      <w:r>
        <w:rPr>
          <w:spacing w:val="-5"/>
          <w:w w:val="85"/>
          <w:sz w:val="20"/>
        </w:rPr>
        <w:t xml:space="preserve"> </w:t>
      </w:r>
      <w:r>
        <w:rPr>
          <w:w w:val="85"/>
          <w:sz w:val="20"/>
        </w:rPr>
        <w:t>and</w:t>
      </w:r>
      <w:r>
        <w:rPr>
          <w:spacing w:val="-4"/>
          <w:w w:val="85"/>
          <w:sz w:val="20"/>
        </w:rPr>
        <w:t xml:space="preserve"> </w:t>
      </w:r>
      <w:r>
        <w:rPr>
          <w:w w:val="85"/>
          <w:sz w:val="20"/>
        </w:rPr>
        <w:t>loggers</w:t>
      </w:r>
      <w:r>
        <w:rPr>
          <w:spacing w:val="-5"/>
          <w:w w:val="85"/>
          <w:sz w:val="20"/>
        </w:rPr>
        <w:t xml:space="preserve"> </w:t>
      </w:r>
      <w:r>
        <w:rPr>
          <w:w w:val="85"/>
          <w:sz w:val="20"/>
        </w:rPr>
        <w:t>deliberately</w:t>
      </w:r>
      <w:r>
        <w:rPr>
          <w:spacing w:val="-5"/>
          <w:w w:val="85"/>
          <w:sz w:val="20"/>
        </w:rPr>
        <w:t xml:space="preserve"> </w:t>
      </w:r>
      <w:r>
        <w:rPr>
          <w:w w:val="85"/>
          <w:sz w:val="20"/>
        </w:rPr>
        <w:t>start</w:t>
      </w:r>
      <w:r>
        <w:rPr>
          <w:spacing w:val="-6"/>
          <w:sz w:val="20"/>
        </w:rPr>
        <w:t xml:space="preserve"> </w:t>
      </w:r>
      <w:r>
        <w:rPr>
          <w:w w:val="85"/>
          <w:sz w:val="20"/>
        </w:rPr>
        <w:t>off</w:t>
      </w:r>
      <w:r>
        <w:rPr>
          <w:spacing w:val="-4"/>
          <w:w w:val="85"/>
          <w:sz w:val="20"/>
        </w:rPr>
        <w:t xml:space="preserve"> </w:t>
      </w:r>
      <w:r>
        <w:rPr>
          <w:w w:val="85"/>
          <w:sz w:val="20"/>
        </w:rPr>
        <w:t>fire</w:t>
      </w:r>
      <w:r>
        <w:rPr>
          <w:spacing w:val="-4"/>
          <w:w w:val="85"/>
          <w:sz w:val="20"/>
        </w:rPr>
        <w:t xml:space="preserve"> </w:t>
      </w:r>
      <w:r>
        <w:rPr>
          <w:w w:val="85"/>
          <w:sz w:val="20"/>
        </w:rPr>
        <w:t>to</w:t>
      </w:r>
      <w:r>
        <w:rPr>
          <w:spacing w:val="-4"/>
          <w:w w:val="85"/>
          <w:sz w:val="20"/>
        </w:rPr>
        <w:t xml:space="preserve"> </w:t>
      </w:r>
      <w:r>
        <w:rPr>
          <w:w w:val="85"/>
          <w:sz w:val="20"/>
        </w:rPr>
        <w:t>drive</w:t>
      </w:r>
      <w:r>
        <w:rPr>
          <w:spacing w:val="-4"/>
          <w:w w:val="85"/>
          <w:sz w:val="20"/>
        </w:rPr>
        <w:t xml:space="preserve"> </w:t>
      </w:r>
      <w:r>
        <w:rPr>
          <w:w w:val="85"/>
          <w:sz w:val="20"/>
        </w:rPr>
        <w:t>out</w:t>
      </w:r>
      <w:r>
        <w:rPr>
          <w:spacing w:val="-5"/>
          <w:w w:val="85"/>
          <w:sz w:val="20"/>
        </w:rPr>
        <w:t xml:space="preserve"> </w:t>
      </w:r>
      <w:r>
        <w:rPr>
          <w:w w:val="85"/>
          <w:sz w:val="20"/>
        </w:rPr>
        <w:t xml:space="preserve">wild </w:t>
      </w:r>
      <w:r>
        <w:rPr>
          <w:w w:val="80"/>
          <w:sz w:val="20"/>
        </w:rPr>
        <w:t xml:space="preserve">animals or careless smoking and due to friction, fire starts off. Forests that have faced this include; Aber and Opit near Gulu in 1982, over 200 ha of </w:t>
      </w:r>
      <w:r>
        <w:rPr>
          <w:spacing w:val="-2"/>
          <w:w w:val="85"/>
          <w:sz w:val="20"/>
        </w:rPr>
        <w:t>Mwenge forest in 1989, forest plantations in Pakwach in 1977 and</w:t>
      </w:r>
      <w:r>
        <w:rPr>
          <w:spacing w:val="-3"/>
          <w:sz w:val="20"/>
        </w:rPr>
        <w:t xml:space="preserve"> </w:t>
      </w:r>
      <w:r>
        <w:rPr>
          <w:spacing w:val="-2"/>
          <w:w w:val="85"/>
          <w:sz w:val="20"/>
        </w:rPr>
        <w:t>others in Luwero and Mubende.</w:t>
      </w:r>
    </w:p>
    <w:p w:rsidR="00E5575B" w:rsidRDefault="00D512E5">
      <w:pPr>
        <w:pStyle w:val="ListParagraph"/>
        <w:numPr>
          <w:ilvl w:val="1"/>
          <w:numId w:val="38"/>
        </w:numPr>
        <w:tabs>
          <w:tab w:val="left" w:pos="1090"/>
        </w:tabs>
        <w:spacing w:line="242" w:lineRule="auto"/>
        <w:ind w:right="628" w:firstLine="0"/>
        <w:rPr>
          <w:sz w:val="20"/>
        </w:rPr>
      </w:pPr>
      <w:r>
        <w:rPr>
          <w:w w:val="85"/>
          <w:sz w:val="20"/>
        </w:rPr>
        <w:t>Forests</w:t>
      </w:r>
      <w:r>
        <w:rPr>
          <w:spacing w:val="-5"/>
          <w:w w:val="85"/>
          <w:sz w:val="20"/>
        </w:rPr>
        <w:t xml:space="preserve"> </w:t>
      </w:r>
      <w:r>
        <w:rPr>
          <w:w w:val="85"/>
          <w:sz w:val="20"/>
        </w:rPr>
        <w:t>have</w:t>
      </w:r>
      <w:r>
        <w:rPr>
          <w:spacing w:val="-5"/>
          <w:w w:val="85"/>
          <w:sz w:val="20"/>
        </w:rPr>
        <w:t xml:space="preserve"> </w:t>
      </w:r>
      <w:r>
        <w:rPr>
          <w:w w:val="85"/>
          <w:sz w:val="20"/>
        </w:rPr>
        <w:t>suffered</w:t>
      </w:r>
      <w:r>
        <w:rPr>
          <w:spacing w:val="-5"/>
          <w:w w:val="85"/>
          <w:sz w:val="20"/>
        </w:rPr>
        <w:t xml:space="preserve"> </w:t>
      </w:r>
      <w:r>
        <w:rPr>
          <w:w w:val="85"/>
          <w:sz w:val="20"/>
        </w:rPr>
        <w:t>from</w:t>
      </w:r>
      <w:r>
        <w:rPr>
          <w:spacing w:val="-5"/>
          <w:w w:val="85"/>
          <w:sz w:val="20"/>
        </w:rPr>
        <w:t xml:space="preserve"> </w:t>
      </w:r>
      <w:r>
        <w:rPr>
          <w:w w:val="85"/>
          <w:sz w:val="20"/>
        </w:rPr>
        <w:t>political</w:t>
      </w:r>
      <w:r>
        <w:rPr>
          <w:spacing w:val="-5"/>
          <w:w w:val="85"/>
          <w:sz w:val="20"/>
        </w:rPr>
        <w:t xml:space="preserve"> </w:t>
      </w:r>
      <w:r>
        <w:rPr>
          <w:w w:val="85"/>
          <w:sz w:val="20"/>
        </w:rPr>
        <w:t>instabilities</w:t>
      </w:r>
      <w:r>
        <w:rPr>
          <w:spacing w:val="-3"/>
          <w:w w:val="85"/>
          <w:sz w:val="20"/>
        </w:rPr>
        <w:t xml:space="preserve"> </w:t>
      </w:r>
      <w:r>
        <w:rPr>
          <w:w w:val="85"/>
          <w:sz w:val="20"/>
        </w:rPr>
        <w:t>/</w:t>
      </w:r>
      <w:r>
        <w:rPr>
          <w:spacing w:val="-5"/>
          <w:w w:val="85"/>
          <w:sz w:val="20"/>
        </w:rPr>
        <w:t xml:space="preserve"> </w:t>
      </w:r>
      <w:r>
        <w:rPr>
          <w:w w:val="85"/>
          <w:sz w:val="20"/>
        </w:rPr>
        <w:t>insecurities</w:t>
      </w:r>
      <w:r>
        <w:rPr>
          <w:spacing w:val="-5"/>
          <w:w w:val="85"/>
          <w:sz w:val="20"/>
        </w:rPr>
        <w:t xml:space="preserve"> </w:t>
      </w:r>
      <w:r>
        <w:rPr>
          <w:w w:val="85"/>
          <w:sz w:val="20"/>
        </w:rPr>
        <w:t>as</w:t>
      </w:r>
      <w:r>
        <w:rPr>
          <w:spacing w:val="-5"/>
          <w:w w:val="85"/>
          <w:sz w:val="20"/>
        </w:rPr>
        <w:t xml:space="preserve"> </w:t>
      </w:r>
      <w:r>
        <w:rPr>
          <w:w w:val="85"/>
          <w:sz w:val="20"/>
        </w:rPr>
        <w:t>they</w:t>
      </w:r>
      <w:r>
        <w:rPr>
          <w:spacing w:val="-5"/>
          <w:w w:val="85"/>
          <w:sz w:val="20"/>
        </w:rPr>
        <w:t xml:space="preserve"> </w:t>
      </w:r>
      <w:r>
        <w:rPr>
          <w:w w:val="85"/>
          <w:sz w:val="20"/>
        </w:rPr>
        <w:t>are</w:t>
      </w:r>
      <w:r>
        <w:rPr>
          <w:spacing w:val="-5"/>
          <w:w w:val="85"/>
          <w:sz w:val="20"/>
        </w:rPr>
        <w:t xml:space="preserve"> </w:t>
      </w:r>
      <w:r>
        <w:rPr>
          <w:w w:val="85"/>
          <w:sz w:val="20"/>
        </w:rPr>
        <w:t>likely</w:t>
      </w:r>
      <w:r>
        <w:rPr>
          <w:spacing w:val="-5"/>
          <w:w w:val="85"/>
          <w:sz w:val="20"/>
        </w:rPr>
        <w:t xml:space="preserve"> </w:t>
      </w:r>
      <w:r>
        <w:rPr>
          <w:w w:val="85"/>
          <w:sz w:val="20"/>
        </w:rPr>
        <w:t>hiding</w:t>
      </w:r>
      <w:r>
        <w:rPr>
          <w:spacing w:val="-5"/>
          <w:w w:val="85"/>
          <w:sz w:val="20"/>
        </w:rPr>
        <w:t xml:space="preserve"> </w:t>
      </w:r>
      <w:r>
        <w:rPr>
          <w:w w:val="85"/>
          <w:sz w:val="20"/>
        </w:rPr>
        <w:t>grounds</w:t>
      </w:r>
      <w:r>
        <w:rPr>
          <w:spacing w:val="-5"/>
          <w:w w:val="85"/>
          <w:sz w:val="20"/>
        </w:rPr>
        <w:t xml:space="preserve"> </w:t>
      </w:r>
      <w:r>
        <w:rPr>
          <w:w w:val="85"/>
          <w:sz w:val="20"/>
        </w:rPr>
        <w:t>for</w:t>
      </w:r>
      <w:r>
        <w:rPr>
          <w:spacing w:val="-5"/>
          <w:w w:val="85"/>
          <w:sz w:val="20"/>
        </w:rPr>
        <w:t xml:space="preserve"> </w:t>
      </w:r>
      <w:r>
        <w:rPr>
          <w:w w:val="85"/>
          <w:sz w:val="20"/>
        </w:rPr>
        <w:t>the</w:t>
      </w:r>
      <w:r>
        <w:rPr>
          <w:spacing w:val="-5"/>
          <w:w w:val="85"/>
          <w:sz w:val="20"/>
        </w:rPr>
        <w:t xml:space="preserve"> </w:t>
      </w:r>
      <w:r>
        <w:rPr>
          <w:w w:val="85"/>
          <w:sz w:val="20"/>
        </w:rPr>
        <w:t>anti</w:t>
      </w:r>
      <w:r>
        <w:rPr>
          <w:spacing w:val="-5"/>
          <w:w w:val="85"/>
          <w:sz w:val="20"/>
        </w:rPr>
        <w:t xml:space="preserve"> </w:t>
      </w:r>
      <w:r>
        <w:rPr>
          <w:w w:val="85"/>
          <w:sz w:val="20"/>
        </w:rPr>
        <w:t>government</w:t>
      </w:r>
      <w:r>
        <w:rPr>
          <w:spacing w:val="-5"/>
          <w:w w:val="85"/>
          <w:sz w:val="20"/>
        </w:rPr>
        <w:t xml:space="preserve"> </w:t>
      </w:r>
      <w:r>
        <w:rPr>
          <w:w w:val="85"/>
          <w:sz w:val="20"/>
        </w:rPr>
        <w:t>elements</w:t>
      </w:r>
      <w:r>
        <w:rPr>
          <w:spacing w:val="-5"/>
          <w:w w:val="85"/>
          <w:sz w:val="20"/>
        </w:rPr>
        <w:t xml:space="preserve"> </w:t>
      </w:r>
      <w:r>
        <w:rPr>
          <w:w w:val="85"/>
          <w:sz w:val="20"/>
        </w:rPr>
        <w:t>e.g.</w:t>
      </w:r>
      <w:r>
        <w:rPr>
          <w:spacing w:val="-5"/>
          <w:w w:val="85"/>
          <w:sz w:val="20"/>
        </w:rPr>
        <w:t xml:space="preserve"> </w:t>
      </w:r>
      <w:r>
        <w:rPr>
          <w:w w:val="85"/>
          <w:sz w:val="20"/>
        </w:rPr>
        <w:t>In</w:t>
      </w:r>
      <w:r>
        <w:rPr>
          <w:spacing w:val="-5"/>
          <w:w w:val="85"/>
          <w:sz w:val="20"/>
        </w:rPr>
        <w:t xml:space="preserve"> </w:t>
      </w:r>
      <w:r>
        <w:rPr>
          <w:w w:val="85"/>
          <w:sz w:val="20"/>
        </w:rPr>
        <w:t xml:space="preserve">1979, </w:t>
      </w:r>
      <w:r>
        <w:rPr>
          <w:w w:val="80"/>
          <w:sz w:val="20"/>
        </w:rPr>
        <w:t>Nyamityobora forest in Mbarara was cleared for security reasons,</w:t>
      </w:r>
      <w:r>
        <w:rPr>
          <w:sz w:val="20"/>
        </w:rPr>
        <w:t xml:space="preserve"> </w:t>
      </w:r>
      <w:r>
        <w:rPr>
          <w:w w:val="80"/>
          <w:sz w:val="20"/>
        </w:rPr>
        <w:t>between 1981</w:t>
      </w:r>
      <w:r>
        <w:rPr>
          <w:sz w:val="20"/>
        </w:rPr>
        <w:t xml:space="preserve"> </w:t>
      </w:r>
      <w:r>
        <w:rPr>
          <w:w w:val="80"/>
          <w:sz w:val="20"/>
        </w:rPr>
        <w:t xml:space="preserve">– 1986, others were cleared for fear of any ambush especially along </w:t>
      </w:r>
      <w:r>
        <w:rPr>
          <w:w w:val="85"/>
          <w:sz w:val="20"/>
        </w:rPr>
        <w:t>road sides in Luwero, Masaka, Mubende, Mpigi, …</w:t>
      </w:r>
    </w:p>
    <w:p w:rsidR="00E5575B" w:rsidRDefault="00D512E5">
      <w:pPr>
        <w:pStyle w:val="ListParagraph"/>
        <w:numPr>
          <w:ilvl w:val="1"/>
          <w:numId w:val="38"/>
        </w:numPr>
        <w:tabs>
          <w:tab w:val="left" w:pos="1090"/>
        </w:tabs>
        <w:spacing w:line="242" w:lineRule="auto"/>
        <w:ind w:right="628" w:firstLine="0"/>
        <w:rPr>
          <w:sz w:val="20"/>
        </w:rPr>
      </w:pPr>
      <w:r>
        <w:rPr>
          <w:w w:val="80"/>
          <w:sz w:val="20"/>
        </w:rPr>
        <w:t>The forest department in Uganda is too corrupt by using it for the employers’ benefits other than the public benefit. This has involved personal acquiring</w:t>
      </w:r>
      <w:r>
        <w:rPr>
          <w:sz w:val="20"/>
        </w:rPr>
        <w:t xml:space="preserve"> </w:t>
      </w:r>
      <w:r>
        <w:rPr>
          <w:w w:val="80"/>
          <w:sz w:val="20"/>
        </w:rPr>
        <w:t>of</w:t>
      </w:r>
      <w:r>
        <w:rPr>
          <w:sz w:val="20"/>
        </w:rPr>
        <w:t xml:space="preserve"> </w:t>
      </w:r>
      <w:r>
        <w:rPr>
          <w:w w:val="80"/>
          <w:sz w:val="20"/>
        </w:rPr>
        <w:t>forest</w:t>
      </w:r>
      <w:r>
        <w:rPr>
          <w:sz w:val="20"/>
        </w:rPr>
        <w:t xml:space="preserve"> </w:t>
      </w:r>
      <w:r>
        <w:rPr>
          <w:w w:val="80"/>
          <w:sz w:val="20"/>
        </w:rPr>
        <w:t>land</w:t>
      </w:r>
      <w:r>
        <w:rPr>
          <w:sz w:val="20"/>
        </w:rPr>
        <w:t xml:space="preserve"> </w:t>
      </w:r>
      <w:r>
        <w:rPr>
          <w:w w:val="80"/>
          <w:sz w:val="20"/>
        </w:rPr>
        <w:t>for</w:t>
      </w:r>
      <w:r>
        <w:rPr>
          <w:sz w:val="20"/>
        </w:rPr>
        <w:t xml:space="preserve"> </w:t>
      </w:r>
      <w:r>
        <w:rPr>
          <w:w w:val="80"/>
          <w:sz w:val="20"/>
        </w:rPr>
        <w:t>cultivation</w:t>
      </w:r>
      <w:r>
        <w:rPr>
          <w:sz w:val="20"/>
        </w:rPr>
        <w:t xml:space="preserve"> </w:t>
      </w:r>
      <w:r>
        <w:rPr>
          <w:w w:val="80"/>
          <w:sz w:val="20"/>
        </w:rPr>
        <w:t>and</w:t>
      </w:r>
      <w:r>
        <w:rPr>
          <w:sz w:val="20"/>
        </w:rPr>
        <w:t xml:space="preserve"> </w:t>
      </w:r>
      <w:r>
        <w:rPr>
          <w:w w:val="80"/>
          <w:sz w:val="20"/>
        </w:rPr>
        <w:t>settlement,</w:t>
      </w:r>
      <w:r>
        <w:rPr>
          <w:sz w:val="20"/>
        </w:rPr>
        <w:t xml:space="preserve"> </w:t>
      </w:r>
      <w:r>
        <w:rPr>
          <w:w w:val="80"/>
          <w:sz w:val="20"/>
        </w:rPr>
        <w:t>unauthorized</w:t>
      </w:r>
      <w:r>
        <w:rPr>
          <w:sz w:val="20"/>
        </w:rPr>
        <w:t xml:space="preserve"> </w:t>
      </w:r>
      <w:r>
        <w:rPr>
          <w:w w:val="80"/>
          <w:sz w:val="20"/>
        </w:rPr>
        <w:t>sale</w:t>
      </w:r>
      <w:r>
        <w:rPr>
          <w:sz w:val="20"/>
        </w:rPr>
        <w:t xml:space="preserve"> </w:t>
      </w:r>
      <w:r>
        <w:rPr>
          <w:w w:val="80"/>
          <w:sz w:val="20"/>
        </w:rPr>
        <w:t>of</w:t>
      </w:r>
      <w:r>
        <w:rPr>
          <w:sz w:val="20"/>
        </w:rPr>
        <w:t xml:space="preserve"> </w:t>
      </w:r>
      <w:r>
        <w:rPr>
          <w:w w:val="80"/>
          <w:sz w:val="20"/>
        </w:rPr>
        <w:t>timber,</w:t>
      </w:r>
      <w:r>
        <w:rPr>
          <w:sz w:val="20"/>
        </w:rPr>
        <w:t xml:space="preserve"> </w:t>
      </w:r>
      <w:r>
        <w:rPr>
          <w:w w:val="80"/>
          <w:sz w:val="20"/>
        </w:rPr>
        <w:t>taking</w:t>
      </w:r>
      <w:r>
        <w:rPr>
          <w:sz w:val="20"/>
        </w:rPr>
        <w:t xml:space="preserve"> </w:t>
      </w:r>
      <w:r>
        <w:rPr>
          <w:w w:val="80"/>
          <w:sz w:val="20"/>
        </w:rPr>
        <w:t>of</w:t>
      </w:r>
      <w:r>
        <w:rPr>
          <w:sz w:val="20"/>
        </w:rPr>
        <w:t xml:space="preserve"> </w:t>
      </w:r>
      <w:r>
        <w:rPr>
          <w:w w:val="80"/>
          <w:sz w:val="20"/>
        </w:rPr>
        <w:t>bribery</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illegal</w:t>
      </w:r>
      <w:r>
        <w:rPr>
          <w:sz w:val="20"/>
        </w:rPr>
        <w:t xml:space="preserve"> </w:t>
      </w:r>
      <w:r>
        <w:rPr>
          <w:w w:val="80"/>
          <w:sz w:val="20"/>
        </w:rPr>
        <w:t>settlers</w:t>
      </w:r>
      <w:r>
        <w:rPr>
          <w:sz w:val="20"/>
        </w:rPr>
        <w:t xml:space="preserve"> </w:t>
      </w:r>
      <w:r>
        <w:rPr>
          <w:w w:val="80"/>
          <w:sz w:val="20"/>
        </w:rPr>
        <w:t>and</w:t>
      </w:r>
      <w:r>
        <w:rPr>
          <w:spacing w:val="18"/>
          <w:sz w:val="20"/>
        </w:rPr>
        <w:t xml:space="preserve"> </w:t>
      </w:r>
      <w:r>
        <w:rPr>
          <w:w w:val="80"/>
          <w:sz w:val="20"/>
        </w:rPr>
        <w:t>timber</w:t>
      </w:r>
      <w:r>
        <w:rPr>
          <w:sz w:val="20"/>
        </w:rPr>
        <w:t xml:space="preserve"> </w:t>
      </w:r>
      <w:r>
        <w:rPr>
          <w:w w:val="80"/>
          <w:sz w:val="20"/>
        </w:rPr>
        <w:t>exploiters</w:t>
      </w:r>
      <w:r>
        <w:rPr>
          <w:sz w:val="20"/>
        </w:rPr>
        <w:t xml:space="preserve"> </w:t>
      </w:r>
      <w:r>
        <w:rPr>
          <w:w w:val="80"/>
          <w:sz w:val="20"/>
        </w:rPr>
        <w:t>etc. For</w:t>
      </w:r>
      <w:r>
        <w:rPr>
          <w:sz w:val="20"/>
        </w:rPr>
        <w:t xml:space="preserve"> </w:t>
      </w:r>
      <w:r>
        <w:rPr>
          <w:w w:val="80"/>
          <w:sz w:val="20"/>
        </w:rPr>
        <w:t>example Mafuga forest reserve in Kigezi had a</w:t>
      </w:r>
      <w:r>
        <w:rPr>
          <w:sz w:val="20"/>
        </w:rPr>
        <w:t xml:space="preserve"> </w:t>
      </w:r>
      <w:r>
        <w:rPr>
          <w:w w:val="80"/>
          <w:sz w:val="20"/>
        </w:rPr>
        <w:t>remaining</w:t>
      </w:r>
      <w:r>
        <w:rPr>
          <w:sz w:val="20"/>
        </w:rPr>
        <w:t xml:space="preserve"> </w:t>
      </w:r>
      <w:r>
        <w:rPr>
          <w:w w:val="80"/>
          <w:sz w:val="20"/>
        </w:rPr>
        <w:t>unplanted</w:t>
      </w:r>
      <w:r>
        <w:rPr>
          <w:sz w:val="20"/>
        </w:rPr>
        <w:t xml:space="preserve"> </w:t>
      </w:r>
      <w:r>
        <w:rPr>
          <w:w w:val="80"/>
          <w:sz w:val="20"/>
        </w:rPr>
        <w:t>part which was illegally given to farmers by the forest officers in 1980.</w:t>
      </w:r>
    </w:p>
    <w:p w:rsidR="00E5575B" w:rsidRDefault="00D512E5">
      <w:pPr>
        <w:pStyle w:val="ListParagraph"/>
        <w:numPr>
          <w:ilvl w:val="1"/>
          <w:numId w:val="38"/>
        </w:numPr>
        <w:tabs>
          <w:tab w:val="left" w:pos="1090"/>
        </w:tabs>
        <w:spacing w:line="242" w:lineRule="auto"/>
        <w:ind w:right="626" w:firstLine="0"/>
        <w:rPr>
          <w:sz w:val="20"/>
        </w:rPr>
      </w:pPr>
      <w:r>
        <w:rPr>
          <w:w w:val="80"/>
          <w:sz w:val="20"/>
        </w:rPr>
        <w:t>The poor methods of felling down trees like indiscriminating cutting or block felling have led to the</w:t>
      </w:r>
      <w:r>
        <w:rPr>
          <w:sz w:val="20"/>
        </w:rPr>
        <w:t xml:space="preserve"> </w:t>
      </w:r>
      <w:r>
        <w:rPr>
          <w:w w:val="80"/>
          <w:sz w:val="20"/>
        </w:rPr>
        <w:t>massive destruction of</w:t>
      </w:r>
      <w:r>
        <w:rPr>
          <w:sz w:val="20"/>
        </w:rPr>
        <w:t xml:space="preserve"> </w:t>
      </w:r>
      <w:r>
        <w:rPr>
          <w:w w:val="80"/>
          <w:sz w:val="20"/>
        </w:rPr>
        <w:t>immature and young</w:t>
      </w:r>
      <w:r>
        <w:rPr>
          <w:spacing w:val="80"/>
          <w:sz w:val="20"/>
        </w:rPr>
        <w:t xml:space="preserve"> </w:t>
      </w:r>
      <w:r>
        <w:rPr>
          <w:w w:val="85"/>
          <w:sz w:val="20"/>
        </w:rPr>
        <w:t>trees</w:t>
      </w:r>
      <w:r>
        <w:rPr>
          <w:spacing w:val="-6"/>
          <w:w w:val="85"/>
          <w:sz w:val="20"/>
        </w:rPr>
        <w:t xml:space="preserve"> </w:t>
      </w:r>
      <w:r>
        <w:rPr>
          <w:w w:val="85"/>
          <w:sz w:val="20"/>
        </w:rPr>
        <w:t>leaving</w:t>
      </w:r>
      <w:r>
        <w:rPr>
          <w:spacing w:val="-5"/>
          <w:w w:val="85"/>
          <w:sz w:val="20"/>
        </w:rPr>
        <w:t xml:space="preserve"> </w:t>
      </w:r>
      <w:r>
        <w:rPr>
          <w:w w:val="85"/>
          <w:sz w:val="20"/>
        </w:rPr>
        <w:t>a</w:t>
      </w:r>
      <w:r>
        <w:rPr>
          <w:spacing w:val="-5"/>
          <w:w w:val="85"/>
          <w:sz w:val="20"/>
        </w:rPr>
        <w:t xml:space="preserve"> </w:t>
      </w:r>
      <w:r>
        <w:rPr>
          <w:w w:val="85"/>
          <w:sz w:val="20"/>
        </w:rPr>
        <w:t>lot</w:t>
      </w:r>
      <w:r>
        <w:rPr>
          <w:spacing w:val="-6"/>
          <w:w w:val="85"/>
          <w:sz w:val="20"/>
        </w:rPr>
        <w:t xml:space="preserve"> </w:t>
      </w:r>
      <w:r>
        <w:rPr>
          <w:w w:val="85"/>
          <w:sz w:val="20"/>
        </w:rPr>
        <w:t>of</w:t>
      </w:r>
      <w:r>
        <w:rPr>
          <w:spacing w:val="-5"/>
          <w:w w:val="85"/>
          <w:sz w:val="20"/>
        </w:rPr>
        <w:t xml:space="preserve"> </w:t>
      </w:r>
      <w:r>
        <w:rPr>
          <w:w w:val="85"/>
          <w:sz w:val="20"/>
        </w:rPr>
        <w:t>wastage.</w:t>
      </w:r>
      <w:r>
        <w:rPr>
          <w:spacing w:val="-4"/>
          <w:w w:val="85"/>
          <w:sz w:val="20"/>
        </w:rPr>
        <w:t xml:space="preserve"> </w:t>
      </w:r>
      <w:r>
        <w:rPr>
          <w:w w:val="85"/>
          <w:sz w:val="20"/>
        </w:rPr>
        <w:t>E.g.</w:t>
      </w:r>
      <w:r>
        <w:rPr>
          <w:spacing w:val="-5"/>
          <w:w w:val="85"/>
          <w:sz w:val="20"/>
        </w:rPr>
        <w:t xml:space="preserve"> </w:t>
      </w:r>
      <w:r>
        <w:rPr>
          <w:w w:val="85"/>
          <w:sz w:val="20"/>
        </w:rPr>
        <w:t>in</w:t>
      </w:r>
      <w:r>
        <w:rPr>
          <w:spacing w:val="-4"/>
          <w:w w:val="85"/>
          <w:sz w:val="20"/>
        </w:rPr>
        <w:t xml:space="preserve"> </w:t>
      </w:r>
      <w:r>
        <w:rPr>
          <w:w w:val="85"/>
          <w:sz w:val="20"/>
        </w:rPr>
        <w:t>Mukono</w:t>
      </w:r>
      <w:r>
        <w:rPr>
          <w:spacing w:val="-5"/>
          <w:w w:val="85"/>
          <w:sz w:val="20"/>
        </w:rPr>
        <w:t xml:space="preserve"> </w:t>
      </w:r>
      <w:r>
        <w:rPr>
          <w:w w:val="85"/>
          <w:sz w:val="20"/>
        </w:rPr>
        <w:t>forest</w:t>
      </w:r>
      <w:r>
        <w:rPr>
          <w:spacing w:val="-6"/>
          <w:w w:val="85"/>
          <w:sz w:val="20"/>
        </w:rPr>
        <w:t xml:space="preserve"> </w:t>
      </w:r>
      <w:r>
        <w:rPr>
          <w:w w:val="85"/>
          <w:sz w:val="20"/>
        </w:rPr>
        <w:t>reserve,</w:t>
      </w:r>
      <w:r>
        <w:rPr>
          <w:spacing w:val="-4"/>
          <w:w w:val="85"/>
          <w:sz w:val="20"/>
        </w:rPr>
        <w:t xml:space="preserve"> </w:t>
      </w:r>
      <w:r>
        <w:rPr>
          <w:w w:val="85"/>
          <w:sz w:val="20"/>
        </w:rPr>
        <w:t>it</w:t>
      </w:r>
      <w:r>
        <w:rPr>
          <w:spacing w:val="-5"/>
          <w:w w:val="85"/>
          <w:sz w:val="20"/>
        </w:rPr>
        <w:t xml:space="preserve"> </w:t>
      </w:r>
      <w:r>
        <w:rPr>
          <w:w w:val="85"/>
          <w:sz w:val="20"/>
        </w:rPr>
        <w:t>is</w:t>
      </w:r>
      <w:r>
        <w:rPr>
          <w:spacing w:val="-6"/>
          <w:w w:val="85"/>
          <w:sz w:val="20"/>
        </w:rPr>
        <w:t xml:space="preserve"> </w:t>
      </w:r>
      <w:r>
        <w:rPr>
          <w:w w:val="85"/>
          <w:sz w:val="20"/>
        </w:rPr>
        <w:t>reported</w:t>
      </w:r>
      <w:r>
        <w:rPr>
          <w:spacing w:val="-4"/>
          <w:w w:val="85"/>
          <w:sz w:val="20"/>
        </w:rPr>
        <w:t xml:space="preserve"> </w:t>
      </w:r>
      <w:r>
        <w:rPr>
          <w:w w:val="85"/>
          <w:sz w:val="20"/>
        </w:rPr>
        <w:t>that</w:t>
      </w:r>
      <w:r>
        <w:rPr>
          <w:spacing w:val="-5"/>
          <w:w w:val="85"/>
          <w:sz w:val="20"/>
        </w:rPr>
        <w:t xml:space="preserve"> </w:t>
      </w:r>
      <w:r>
        <w:rPr>
          <w:w w:val="85"/>
          <w:sz w:val="20"/>
        </w:rPr>
        <w:t>a</w:t>
      </w:r>
      <w:r>
        <w:rPr>
          <w:spacing w:val="-6"/>
          <w:w w:val="85"/>
          <w:sz w:val="20"/>
        </w:rPr>
        <w:t xml:space="preserve"> </w:t>
      </w:r>
      <w:r>
        <w:rPr>
          <w:w w:val="85"/>
          <w:sz w:val="20"/>
        </w:rPr>
        <w:t>large</w:t>
      </w:r>
      <w:r>
        <w:rPr>
          <w:spacing w:val="-4"/>
          <w:w w:val="85"/>
          <w:sz w:val="20"/>
        </w:rPr>
        <w:t xml:space="preserve"> </w:t>
      </w:r>
      <w:r>
        <w:rPr>
          <w:w w:val="85"/>
          <w:sz w:val="20"/>
        </w:rPr>
        <w:t>number</w:t>
      </w:r>
      <w:r>
        <w:rPr>
          <w:spacing w:val="-6"/>
          <w:w w:val="85"/>
          <w:sz w:val="20"/>
        </w:rPr>
        <w:t xml:space="preserve"> </w:t>
      </w:r>
      <w:r>
        <w:rPr>
          <w:w w:val="85"/>
          <w:sz w:val="20"/>
        </w:rPr>
        <w:t>of</w:t>
      </w:r>
      <w:r>
        <w:rPr>
          <w:spacing w:val="-4"/>
          <w:w w:val="85"/>
          <w:sz w:val="20"/>
        </w:rPr>
        <w:t xml:space="preserve"> </w:t>
      </w:r>
      <w:r>
        <w:rPr>
          <w:w w:val="85"/>
          <w:sz w:val="20"/>
        </w:rPr>
        <w:t>trees</w:t>
      </w:r>
      <w:r>
        <w:rPr>
          <w:spacing w:val="-5"/>
          <w:w w:val="85"/>
          <w:sz w:val="20"/>
        </w:rPr>
        <w:t xml:space="preserve"> </w:t>
      </w:r>
      <w:r>
        <w:rPr>
          <w:w w:val="85"/>
          <w:sz w:val="20"/>
        </w:rPr>
        <w:t>are</w:t>
      </w:r>
      <w:r>
        <w:rPr>
          <w:spacing w:val="-5"/>
          <w:w w:val="85"/>
          <w:sz w:val="20"/>
        </w:rPr>
        <w:t xml:space="preserve"> </w:t>
      </w:r>
      <w:r>
        <w:rPr>
          <w:w w:val="85"/>
          <w:sz w:val="20"/>
        </w:rPr>
        <w:t>cut</w:t>
      </w:r>
      <w:r>
        <w:rPr>
          <w:spacing w:val="-4"/>
          <w:w w:val="85"/>
          <w:sz w:val="20"/>
        </w:rPr>
        <w:t xml:space="preserve"> </w:t>
      </w:r>
      <w:r>
        <w:rPr>
          <w:w w:val="85"/>
          <w:sz w:val="20"/>
        </w:rPr>
        <w:t>but</w:t>
      </w:r>
      <w:r>
        <w:rPr>
          <w:spacing w:val="-6"/>
          <w:w w:val="85"/>
          <w:sz w:val="20"/>
        </w:rPr>
        <w:t xml:space="preserve"> </w:t>
      </w:r>
      <w:r>
        <w:rPr>
          <w:w w:val="85"/>
          <w:sz w:val="20"/>
        </w:rPr>
        <w:t>a</w:t>
      </w:r>
      <w:r>
        <w:rPr>
          <w:spacing w:val="-4"/>
          <w:w w:val="85"/>
          <w:sz w:val="20"/>
        </w:rPr>
        <w:t xml:space="preserve"> </w:t>
      </w:r>
      <w:r>
        <w:rPr>
          <w:w w:val="85"/>
          <w:sz w:val="20"/>
        </w:rPr>
        <w:t>few</w:t>
      </w:r>
      <w:r>
        <w:rPr>
          <w:spacing w:val="-5"/>
          <w:w w:val="85"/>
          <w:sz w:val="20"/>
        </w:rPr>
        <w:t xml:space="preserve"> </w:t>
      </w:r>
      <w:r>
        <w:rPr>
          <w:w w:val="85"/>
          <w:sz w:val="20"/>
        </w:rPr>
        <w:t>are</w:t>
      </w:r>
      <w:r>
        <w:rPr>
          <w:spacing w:val="-6"/>
          <w:w w:val="85"/>
          <w:sz w:val="20"/>
        </w:rPr>
        <w:t xml:space="preserve"> </w:t>
      </w:r>
      <w:r>
        <w:rPr>
          <w:w w:val="85"/>
          <w:sz w:val="20"/>
        </w:rPr>
        <w:t>removed</w:t>
      </w:r>
      <w:r>
        <w:rPr>
          <w:spacing w:val="-4"/>
          <w:w w:val="85"/>
          <w:sz w:val="20"/>
        </w:rPr>
        <w:t xml:space="preserve"> </w:t>
      </w:r>
      <w:r>
        <w:rPr>
          <w:w w:val="85"/>
          <w:sz w:val="20"/>
        </w:rPr>
        <w:t>while</w:t>
      </w:r>
      <w:r>
        <w:rPr>
          <w:spacing w:val="-5"/>
          <w:w w:val="85"/>
          <w:sz w:val="20"/>
        </w:rPr>
        <w:t xml:space="preserve"> </w:t>
      </w:r>
      <w:r>
        <w:rPr>
          <w:w w:val="85"/>
          <w:sz w:val="20"/>
        </w:rPr>
        <w:t>others remain</w:t>
      </w:r>
      <w:r>
        <w:rPr>
          <w:spacing w:val="-1"/>
          <w:w w:val="85"/>
          <w:sz w:val="20"/>
        </w:rPr>
        <w:t xml:space="preserve"> </w:t>
      </w:r>
      <w:r>
        <w:rPr>
          <w:w w:val="85"/>
          <w:sz w:val="20"/>
        </w:rPr>
        <w:t>as</w:t>
      </w:r>
      <w:r>
        <w:rPr>
          <w:spacing w:val="-1"/>
          <w:w w:val="85"/>
          <w:sz w:val="20"/>
        </w:rPr>
        <w:t xml:space="preserve"> </w:t>
      </w:r>
      <w:r>
        <w:rPr>
          <w:w w:val="85"/>
          <w:sz w:val="20"/>
        </w:rPr>
        <w:t>a</w:t>
      </w:r>
      <w:r>
        <w:rPr>
          <w:spacing w:val="-1"/>
          <w:w w:val="85"/>
          <w:sz w:val="20"/>
        </w:rPr>
        <w:t xml:space="preserve"> </w:t>
      </w:r>
      <w:r>
        <w:rPr>
          <w:w w:val="85"/>
          <w:sz w:val="20"/>
        </w:rPr>
        <w:t>wastage</w:t>
      </w:r>
      <w:r>
        <w:rPr>
          <w:spacing w:val="-1"/>
          <w:w w:val="85"/>
          <w:sz w:val="20"/>
        </w:rPr>
        <w:t xml:space="preserve"> </w:t>
      </w:r>
      <w:r>
        <w:rPr>
          <w:w w:val="85"/>
          <w:sz w:val="20"/>
        </w:rPr>
        <w:t>because</w:t>
      </w:r>
      <w:r>
        <w:rPr>
          <w:spacing w:val="-1"/>
          <w:w w:val="85"/>
          <w:sz w:val="20"/>
        </w:rPr>
        <w:t xml:space="preserve"> </w:t>
      </w:r>
      <w:r>
        <w:rPr>
          <w:w w:val="85"/>
          <w:sz w:val="20"/>
        </w:rPr>
        <w:t>they</w:t>
      </w:r>
      <w:r>
        <w:rPr>
          <w:spacing w:val="-1"/>
          <w:w w:val="85"/>
          <w:sz w:val="20"/>
        </w:rPr>
        <w:t xml:space="preserve"> </w:t>
      </w:r>
      <w:r>
        <w:rPr>
          <w:w w:val="85"/>
          <w:sz w:val="20"/>
        </w:rPr>
        <w:t>aren’t</w:t>
      </w:r>
      <w:r>
        <w:rPr>
          <w:spacing w:val="-1"/>
          <w:w w:val="85"/>
          <w:sz w:val="20"/>
        </w:rPr>
        <w:t xml:space="preserve"> </w:t>
      </w:r>
      <w:r>
        <w:rPr>
          <w:w w:val="85"/>
          <w:sz w:val="20"/>
        </w:rPr>
        <w:t>in</w:t>
      </w:r>
      <w:r>
        <w:rPr>
          <w:spacing w:val="-1"/>
          <w:w w:val="85"/>
          <w:sz w:val="20"/>
        </w:rPr>
        <w:t xml:space="preserve"> </w:t>
      </w:r>
      <w:r>
        <w:rPr>
          <w:w w:val="85"/>
          <w:sz w:val="20"/>
        </w:rPr>
        <w:t>pure</w:t>
      </w:r>
      <w:r>
        <w:rPr>
          <w:spacing w:val="-1"/>
          <w:w w:val="85"/>
          <w:sz w:val="20"/>
        </w:rPr>
        <w:t xml:space="preserve"> </w:t>
      </w:r>
      <w:r>
        <w:rPr>
          <w:w w:val="85"/>
          <w:sz w:val="20"/>
        </w:rPr>
        <w:t>stand.</w:t>
      </w:r>
    </w:p>
    <w:p w:rsidR="00E5575B" w:rsidRDefault="00D512E5">
      <w:pPr>
        <w:pStyle w:val="ListParagraph"/>
        <w:numPr>
          <w:ilvl w:val="1"/>
          <w:numId w:val="38"/>
        </w:numPr>
        <w:tabs>
          <w:tab w:val="left" w:pos="1090"/>
        </w:tabs>
        <w:spacing w:line="241" w:lineRule="exact"/>
        <w:ind w:left="1090" w:hanging="359"/>
        <w:rPr>
          <w:sz w:val="20"/>
        </w:rPr>
      </w:pPr>
      <w:r>
        <w:rPr>
          <w:w w:val="80"/>
          <w:sz w:val="20"/>
        </w:rPr>
        <w:t>Over</w:t>
      </w:r>
      <w:r>
        <w:rPr>
          <w:spacing w:val="2"/>
          <w:sz w:val="20"/>
        </w:rPr>
        <w:t xml:space="preserve"> </w:t>
      </w:r>
      <w:r>
        <w:rPr>
          <w:w w:val="80"/>
          <w:sz w:val="20"/>
        </w:rPr>
        <w:t>grazing</w:t>
      </w:r>
      <w:r>
        <w:rPr>
          <w:sz w:val="20"/>
        </w:rPr>
        <w:t xml:space="preserve"> </w:t>
      </w:r>
      <w:r>
        <w:rPr>
          <w:w w:val="80"/>
          <w:sz w:val="20"/>
        </w:rPr>
        <w:t>and</w:t>
      </w:r>
      <w:r>
        <w:rPr>
          <w:spacing w:val="1"/>
          <w:sz w:val="20"/>
        </w:rPr>
        <w:t xml:space="preserve"> </w:t>
      </w:r>
      <w:r>
        <w:rPr>
          <w:w w:val="80"/>
          <w:sz w:val="20"/>
        </w:rPr>
        <w:t>poor</w:t>
      </w:r>
      <w:r>
        <w:rPr>
          <w:spacing w:val="2"/>
          <w:sz w:val="20"/>
        </w:rPr>
        <w:t xml:space="preserve"> </w:t>
      </w:r>
      <w:r>
        <w:rPr>
          <w:w w:val="80"/>
          <w:sz w:val="20"/>
        </w:rPr>
        <w:t>agricultural</w:t>
      </w:r>
      <w:r>
        <w:rPr>
          <w:spacing w:val="1"/>
          <w:sz w:val="20"/>
        </w:rPr>
        <w:t xml:space="preserve"> </w:t>
      </w:r>
      <w:r>
        <w:rPr>
          <w:w w:val="80"/>
          <w:sz w:val="20"/>
        </w:rPr>
        <w:t>techniques</w:t>
      </w:r>
      <w:r>
        <w:rPr>
          <w:spacing w:val="1"/>
          <w:sz w:val="20"/>
        </w:rPr>
        <w:t xml:space="preserve"> </w:t>
      </w:r>
      <w:r>
        <w:rPr>
          <w:w w:val="80"/>
          <w:sz w:val="20"/>
        </w:rPr>
        <w:t>like</w:t>
      </w:r>
      <w:r>
        <w:rPr>
          <w:sz w:val="20"/>
        </w:rPr>
        <w:t xml:space="preserve"> </w:t>
      </w:r>
      <w:r>
        <w:rPr>
          <w:w w:val="80"/>
          <w:sz w:val="20"/>
        </w:rPr>
        <w:t>the</w:t>
      </w:r>
      <w:r>
        <w:rPr>
          <w:spacing w:val="1"/>
          <w:sz w:val="20"/>
        </w:rPr>
        <w:t xml:space="preserve"> </w:t>
      </w:r>
      <w:r>
        <w:rPr>
          <w:w w:val="80"/>
          <w:sz w:val="20"/>
        </w:rPr>
        <w:t>slash</w:t>
      </w:r>
      <w:r>
        <w:rPr>
          <w:spacing w:val="1"/>
          <w:sz w:val="20"/>
        </w:rPr>
        <w:t xml:space="preserve"> </w:t>
      </w:r>
      <w:r>
        <w:rPr>
          <w:w w:val="80"/>
          <w:sz w:val="20"/>
        </w:rPr>
        <w:t>and</w:t>
      </w:r>
      <w:r>
        <w:rPr>
          <w:spacing w:val="1"/>
          <w:sz w:val="20"/>
        </w:rPr>
        <w:t xml:space="preserve"> </w:t>
      </w:r>
      <w:r>
        <w:rPr>
          <w:w w:val="80"/>
          <w:sz w:val="20"/>
        </w:rPr>
        <w:t>burn</w:t>
      </w:r>
      <w:r>
        <w:rPr>
          <w:spacing w:val="1"/>
          <w:sz w:val="20"/>
        </w:rPr>
        <w:t xml:space="preserve"> </w:t>
      </w:r>
      <w:proofErr w:type="gramStart"/>
      <w:r>
        <w:rPr>
          <w:w w:val="80"/>
          <w:sz w:val="20"/>
        </w:rPr>
        <w:t>method</w:t>
      </w:r>
      <w:r>
        <w:rPr>
          <w:spacing w:val="1"/>
          <w:sz w:val="20"/>
        </w:rPr>
        <w:t xml:space="preserve"> </w:t>
      </w:r>
      <w:r>
        <w:rPr>
          <w:w w:val="80"/>
          <w:sz w:val="20"/>
        </w:rPr>
        <w:t>have</w:t>
      </w:r>
      <w:proofErr w:type="gramEnd"/>
      <w:r>
        <w:rPr>
          <w:spacing w:val="1"/>
          <w:sz w:val="20"/>
        </w:rPr>
        <w:t xml:space="preserve"> </w:t>
      </w:r>
      <w:r>
        <w:rPr>
          <w:w w:val="80"/>
          <w:sz w:val="20"/>
        </w:rPr>
        <w:t>led</w:t>
      </w:r>
      <w:r>
        <w:rPr>
          <w:spacing w:val="1"/>
          <w:sz w:val="20"/>
        </w:rPr>
        <w:t xml:space="preserve"> </w:t>
      </w:r>
      <w:r>
        <w:rPr>
          <w:w w:val="80"/>
          <w:sz w:val="20"/>
        </w:rPr>
        <w:t>to</w:t>
      </w:r>
      <w:r>
        <w:rPr>
          <w:sz w:val="20"/>
        </w:rPr>
        <w:t xml:space="preserve"> </w:t>
      </w:r>
      <w:r>
        <w:rPr>
          <w:w w:val="80"/>
          <w:sz w:val="20"/>
        </w:rPr>
        <w:t>unnecessary</w:t>
      </w:r>
      <w:r>
        <w:rPr>
          <w:spacing w:val="1"/>
          <w:sz w:val="20"/>
        </w:rPr>
        <w:t xml:space="preserve"> </w:t>
      </w:r>
      <w:r>
        <w:rPr>
          <w:w w:val="80"/>
          <w:sz w:val="20"/>
        </w:rPr>
        <w:t>destruction</w:t>
      </w:r>
      <w:r>
        <w:rPr>
          <w:spacing w:val="1"/>
          <w:sz w:val="20"/>
        </w:rPr>
        <w:t xml:space="preserve"> </w:t>
      </w:r>
      <w:r>
        <w:rPr>
          <w:w w:val="80"/>
          <w:sz w:val="20"/>
        </w:rPr>
        <w:t>of</w:t>
      </w:r>
      <w:r>
        <w:rPr>
          <w:spacing w:val="1"/>
          <w:sz w:val="20"/>
        </w:rPr>
        <w:t xml:space="preserve"> </w:t>
      </w:r>
      <w:r>
        <w:rPr>
          <w:w w:val="80"/>
          <w:sz w:val="20"/>
        </w:rPr>
        <w:t>trees</w:t>
      </w:r>
      <w:r>
        <w:rPr>
          <w:spacing w:val="1"/>
          <w:sz w:val="20"/>
        </w:rPr>
        <w:t xml:space="preserve"> </w:t>
      </w:r>
      <w:r>
        <w:rPr>
          <w:w w:val="80"/>
          <w:sz w:val="20"/>
        </w:rPr>
        <w:t>leaving</w:t>
      </w:r>
      <w:r>
        <w:rPr>
          <w:spacing w:val="1"/>
          <w:sz w:val="20"/>
        </w:rPr>
        <w:t xml:space="preserve"> </w:t>
      </w:r>
      <w:r>
        <w:rPr>
          <w:w w:val="80"/>
          <w:sz w:val="20"/>
        </w:rPr>
        <w:t>areas</w:t>
      </w:r>
      <w:r>
        <w:rPr>
          <w:spacing w:val="1"/>
          <w:sz w:val="20"/>
        </w:rPr>
        <w:t xml:space="preserve"> </w:t>
      </w:r>
      <w:r>
        <w:rPr>
          <w:spacing w:val="-2"/>
          <w:w w:val="80"/>
          <w:sz w:val="20"/>
        </w:rPr>
        <w:t>open.</w:t>
      </w:r>
    </w:p>
    <w:p w:rsidR="00E5575B" w:rsidRDefault="00D512E5">
      <w:pPr>
        <w:pStyle w:val="BodyText"/>
        <w:ind w:right="625"/>
        <w:jc w:val="both"/>
      </w:pPr>
      <w:proofErr w:type="gramStart"/>
      <w:r>
        <w:rPr>
          <w:w w:val="80"/>
        </w:rPr>
        <w:t>E.g.</w:t>
      </w:r>
      <w:r>
        <w:t xml:space="preserve"> </w:t>
      </w:r>
      <w:r>
        <w:rPr>
          <w:w w:val="80"/>
        </w:rPr>
        <w:t>in</w:t>
      </w:r>
      <w:r>
        <w:t xml:space="preserve"> </w:t>
      </w:r>
      <w:r>
        <w:rPr>
          <w:w w:val="80"/>
        </w:rPr>
        <w:t>Luwero,</w:t>
      </w:r>
      <w:r>
        <w:t xml:space="preserve"> </w:t>
      </w:r>
      <w:r>
        <w:rPr>
          <w:w w:val="80"/>
        </w:rPr>
        <w:t>Kiboga,</w:t>
      </w:r>
      <w:r>
        <w:t xml:space="preserve"> </w:t>
      </w:r>
      <w:r>
        <w:rPr>
          <w:w w:val="80"/>
        </w:rPr>
        <w:t>Mbarara,</w:t>
      </w:r>
      <w:r>
        <w:t xml:space="preserve"> </w:t>
      </w:r>
      <w:r>
        <w:rPr>
          <w:w w:val="80"/>
        </w:rPr>
        <w:t>Rakai,</w:t>
      </w:r>
      <w:r>
        <w:t xml:space="preserve"> </w:t>
      </w:r>
      <w:r>
        <w:rPr>
          <w:w w:val="80"/>
        </w:rPr>
        <w:t>Sembabule.</w:t>
      </w:r>
      <w:proofErr w:type="gramEnd"/>
      <w:r>
        <w:t xml:space="preserve"> </w:t>
      </w:r>
      <w:r>
        <w:rPr>
          <w:w w:val="80"/>
        </w:rPr>
        <w:t>This</w:t>
      </w:r>
      <w:r>
        <w:t xml:space="preserve"> </w:t>
      </w:r>
      <w:r>
        <w:rPr>
          <w:w w:val="80"/>
        </w:rPr>
        <w:t>method</w:t>
      </w:r>
      <w:r>
        <w:t xml:space="preserve"> </w:t>
      </w:r>
      <w:r>
        <w:rPr>
          <w:w w:val="80"/>
        </w:rPr>
        <w:t>of</w:t>
      </w:r>
      <w:r>
        <w:t xml:space="preserve"> </w:t>
      </w:r>
      <w:r>
        <w:rPr>
          <w:w w:val="80"/>
        </w:rPr>
        <w:t>slash</w:t>
      </w:r>
      <w:r>
        <w:t xml:space="preserve"> </w:t>
      </w:r>
      <w:r>
        <w:rPr>
          <w:w w:val="80"/>
        </w:rPr>
        <w:t>and</w:t>
      </w:r>
      <w:r>
        <w:t xml:space="preserve"> </w:t>
      </w:r>
      <w:r>
        <w:rPr>
          <w:w w:val="80"/>
        </w:rPr>
        <w:t>burn</w:t>
      </w:r>
      <w:r>
        <w:t xml:space="preserve"> </w:t>
      </w:r>
      <w:r>
        <w:rPr>
          <w:w w:val="80"/>
        </w:rPr>
        <w:t>has</w:t>
      </w:r>
      <w:r>
        <w:t xml:space="preserve"> </w:t>
      </w:r>
      <w:r>
        <w:rPr>
          <w:w w:val="80"/>
        </w:rPr>
        <w:t>been</w:t>
      </w:r>
      <w:r>
        <w:t xml:space="preserve"> </w:t>
      </w:r>
      <w:r>
        <w:rPr>
          <w:w w:val="80"/>
        </w:rPr>
        <w:t>common</w:t>
      </w:r>
      <w:r>
        <w:t xml:space="preserve"> </w:t>
      </w:r>
      <w:r>
        <w:rPr>
          <w:w w:val="80"/>
        </w:rPr>
        <w:t>while</w:t>
      </w:r>
      <w:r>
        <w:t xml:space="preserve"> </w:t>
      </w:r>
      <w:r>
        <w:rPr>
          <w:w w:val="80"/>
        </w:rPr>
        <w:t>in</w:t>
      </w:r>
      <w:r>
        <w:t xml:space="preserve"> </w:t>
      </w:r>
      <w:r>
        <w:rPr>
          <w:w w:val="80"/>
        </w:rPr>
        <w:t>Karamoja,</w:t>
      </w:r>
      <w:r>
        <w:t xml:space="preserve"> </w:t>
      </w:r>
      <w:r>
        <w:rPr>
          <w:w w:val="80"/>
        </w:rPr>
        <w:t>illegal</w:t>
      </w:r>
      <w:r>
        <w:t xml:space="preserve"> </w:t>
      </w:r>
      <w:r>
        <w:rPr>
          <w:w w:val="80"/>
        </w:rPr>
        <w:t>grazing</w:t>
      </w:r>
      <w:r>
        <w:t xml:space="preserve"> </w:t>
      </w:r>
      <w:r>
        <w:rPr>
          <w:w w:val="80"/>
        </w:rPr>
        <w:t>of</w:t>
      </w:r>
      <w:r>
        <w:t xml:space="preserve"> </w:t>
      </w:r>
      <w:r>
        <w:rPr>
          <w:w w:val="80"/>
        </w:rPr>
        <w:t>animals</w:t>
      </w:r>
      <w:r>
        <w:rPr>
          <w:spacing w:val="40"/>
        </w:rPr>
        <w:t xml:space="preserve"> </w:t>
      </w:r>
      <w:r>
        <w:rPr>
          <w:w w:val="85"/>
        </w:rPr>
        <w:t xml:space="preserve">is seen in Kadam forest reserve, Aber, </w:t>
      </w:r>
      <w:proofErr w:type="gramStart"/>
      <w:r>
        <w:rPr>
          <w:w w:val="85"/>
        </w:rPr>
        <w:t>Agwata, …</w:t>
      </w:r>
      <w:proofErr w:type="gramEnd"/>
    </w:p>
    <w:p w:rsidR="00E5575B" w:rsidRDefault="00D512E5">
      <w:pPr>
        <w:pStyle w:val="ListParagraph"/>
        <w:numPr>
          <w:ilvl w:val="1"/>
          <w:numId w:val="38"/>
        </w:numPr>
        <w:tabs>
          <w:tab w:val="left" w:pos="1090"/>
        </w:tabs>
        <w:spacing w:line="242" w:lineRule="auto"/>
        <w:ind w:right="624" w:firstLine="0"/>
        <w:rPr>
          <w:sz w:val="20"/>
        </w:rPr>
      </w:pPr>
      <w:r>
        <w:rPr>
          <w:w w:val="80"/>
          <w:sz w:val="20"/>
        </w:rPr>
        <w:t>Some</w:t>
      </w:r>
      <w:r>
        <w:rPr>
          <w:sz w:val="20"/>
        </w:rPr>
        <w:t xml:space="preserve"> </w:t>
      </w:r>
      <w:r>
        <w:rPr>
          <w:w w:val="80"/>
          <w:sz w:val="20"/>
        </w:rPr>
        <w:t>forests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destroyed</w:t>
      </w:r>
      <w:r>
        <w:rPr>
          <w:sz w:val="20"/>
        </w:rPr>
        <w:t xml:space="preserve"> </w:t>
      </w:r>
      <w:r>
        <w:rPr>
          <w:w w:val="80"/>
          <w:sz w:val="20"/>
        </w:rPr>
        <w:t>as</w:t>
      </w:r>
      <w:r>
        <w:rPr>
          <w:sz w:val="20"/>
        </w:rPr>
        <w:t xml:space="preserve"> </w:t>
      </w:r>
      <w:r>
        <w:rPr>
          <w:w w:val="80"/>
          <w:sz w:val="20"/>
        </w:rPr>
        <w:t>a</w:t>
      </w:r>
      <w:r>
        <w:rPr>
          <w:sz w:val="20"/>
        </w:rPr>
        <w:t xml:space="preserve"> </w:t>
      </w:r>
      <w:r>
        <w:rPr>
          <w:w w:val="80"/>
          <w:sz w:val="20"/>
        </w:rPr>
        <w:t>result</w:t>
      </w:r>
      <w:r>
        <w:rPr>
          <w:sz w:val="20"/>
        </w:rPr>
        <w:t xml:space="preserve"> </w:t>
      </w:r>
      <w:r>
        <w:rPr>
          <w:w w:val="80"/>
          <w:sz w:val="20"/>
        </w:rPr>
        <w:t>of</w:t>
      </w:r>
      <w:r>
        <w:rPr>
          <w:sz w:val="20"/>
        </w:rPr>
        <w:t xml:space="preserve"> </w:t>
      </w:r>
      <w:r>
        <w:rPr>
          <w:w w:val="80"/>
          <w:sz w:val="20"/>
        </w:rPr>
        <w:t>dangerous</w:t>
      </w:r>
      <w:r>
        <w:rPr>
          <w:sz w:val="20"/>
        </w:rPr>
        <w:t xml:space="preserve"> </w:t>
      </w:r>
      <w:r>
        <w:rPr>
          <w:w w:val="80"/>
          <w:sz w:val="20"/>
        </w:rPr>
        <w:t>pests</w:t>
      </w:r>
      <w:r>
        <w:rPr>
          <w:sz w:val="20"/>
        </w:rPr>
        <w:t xml:space="preserve"> </w:t>
      </w:r>
      <w:r>
        <w:rPr>
          <w:w w:val="80"/>
          <w:sz w:val="20"/>
        </w:rPr>
        <w:t>and</w:t>
      </w:r>
      <w:r>
        <w:rPr>
          <w:sz w:val="20"/>
        </w:rPr>
        <w:t xml:space="preserve"> </w:t>
      </w:r>
      <w:r>
        <w:rPr>
          <w:w w:val="80"/>
          <w:sz w:val="20"/>
        </w:rPr>
        <w:t>diseases</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bird.</w:t>
      </w:r>
      <w:r>
        <w:rPr>
          <w:sz w:val="20"/>
        </w:rPr>
        <w:t xml:space="preserve"> </w:t>
      </w:r>
      <w:r>
        <w:rPr>
          <w:w w:val="80"/>
          <w:sz w:val="20"/>
        </w:rPr>
        <w:t>For</w:t>
      </w:r>
      <w:r>
        <w:rPr>
          <w:sz w:val="20"/>
        </w:rPr>
        <w:t xml:space="preserve"> </w:t>
      </w:r>
      <w:r>
        <w:rPr>
          <w:w w:val="80"/>
          <w:sz w:val="20"/>
        </w:rPr>
        <w:t>example</w:t>
      </w:r>
      <w:r>
        <w:rPr>
          <w:sz w:val="20"/>
        </w:rPr>
        <w:t xml:space="preserve"> </w:t>
      </w:r>
      <w:r>
        <w:rPr>
          <w:w w:val="80"/>
          <w:sz w:val="20"/>
        </w:rPr>
        <w:t>many</w:t>
      </w:r>
      <w:r>
        <w:rPr>
          <w:sz w:val="20"/>
        </w:rPr>
        <w:t xml:space="preserve"> </w:t>
      </w:r>
      <w:r>
        <w:rPr>
          <w:w w:val="80"/>
          <w:sz w:val="20"/>
        </w:rPr>
        <w:t>forests</w:t>
      </w:r>
      <w:r>
        <w:rPr>
          <w:sz w:val="20"/>
        </w:rPr>
        <w:t xml:space="preserve"> </w:t>
      </w:r>
      <w:r>
        <w:rPr>
          <w:w w:val="80"/>
          <w:sz w:val="20"/>
        </w:rPr>
        <w:t>in</w:t>
      </w:r>
      <w:r>
        <w:rPr>
          <w:sz w:val="20"/>
        </w:rPr>
        <w:t xml:space="preserve"> </w:t>
      </w:r>
      <w:r>
        <w:rPr>
          <w:w w:val="80"/>
          <w:sz w:val="20"/>
        </w:rPr>
        <w:t>southern</w:t>
      </w:r>
      <w:r>
        <w:rPr>
          <w:sz w:val="20"/>
        </w:rPr>
        <w:t xml:space="preserve"> </w:t>
      </w:r>
      <w:r>
        <w:rPr>
          <w:w w:val="80"/>
          <w:sz w:val="20"/>
        </w:rPr>
        <w:t xml:space="preserve">Busoga </w:t>
      </w:r>
      <w:r>
        <w:rPr>
          <w:spacing w:val="-2"/>
          <w:w w:val="85"/>
          <w:sz w:val="20"/>
        </w:rPr>
        <w:t xml:space="preserve">like part of Mabira and Bunya forest in Mayuge were destroyed due to presence of locusts and tsetse flies and the soft wood planted trees of Muko </w:t>
      </w:r>
      <w:r>
        <w:rPr>
          <w:w w:val="80"/>
          <w:sz w:val="20"/>
        </w:rPr>
        <w:t>and Mafuga in Kigezi and Lendu in Nebbi are extensively damaged</w:t>
      </w:r>
      <w:r>
        <w:rPr>
          <w:sz w:val="20"/>
        </w:rPr>
        <w:t xml:space="preserve"> </w:t>
      </w:r>
      <w:r>
        <w:rPr>
          <w:w w:val="80"/>
          <w:sz w:val="20"/>
        </w:rPr>
        <w:t>by aphids, caterpillars and woodpeckers.</w:t>
      </w:r>
    </w:p>
    <w:p w:rsidR="00E5575B" w:rsidRDefault="00D512E5">
      <w:pPr>
        <w:pStyle w:val="ListParagraph"/>
        <w:numPr>
          <w:ilvl w:val="1"/>
          <w:numId w:val="38"/>
        </w:numPr>
        <w:tabs>
          <w:tab w:val="left" w:pos="1090"/>
        </w:tabs>
        <w:spacing w:line="242" w:lineRule="auto"/>
        <w:ind w:right="625" w:firstLine="0"/>
        <w:rPr>
          <w:sz w:val="20"/>
        </w:rPr>
      </w:pPr>
      <w:r>
        <w:rPr>
          <w:w w:val="85"/>
          <w:sz w:val="20"/>
        </w:rPr>
        <w:t>The</w:t>
      </w:r>
      <w:r>
        <w:rPr>
          <w:spacing w:val="-6"/>
          <w:w w:val="85"/>
          <w:sz w:val="20"/>
        </w:rPr>
        <w:t xml:space="preserve"> </w:t>
      </w:r>
      <w:r>
        <w:rPr>
          <w:w w:val="85"/>
          <w:sz w:val="20"/>
        </w:rPr>
        <w:t>forestry</w:t>
      </w:r>
      <w:r>
        <w:rPr>
          <w:spacing w:val="-5"/>
          <w:w w:val="85"/>
          <w:sz w:val="20"/>
        </w:rPr>
        <w:t xml:space="preserve"> </w:t>
      </w:r>
      <w:r>
        <w:rPr>
          <w:w w:val="85"/>
          <w:sz w:val="20"/>
        </w:rPr>
        <w:t>department</w:t>
      </w:r>
      <w:r>
        <w:rPr>
          <w:spacing w:val="-5"/>
          <w:w w:val="85"/>
          <w:sz w:val="20"/>
        </w:rPr>
        <w:t xml:space="preserve"> </w:t>
      </w:r>
      <w:r>
        <w:rPr>
          <w:w w:val="85"/>
          <w:sz w:val="20"/>
        </w:rPr>
        <w:t>in</w:t>
      </w:r>
      <w:r>
        <w:rPr>
          <w:spacing w:val="-6"/>
          <w:w w:val="85"/>
          <w:sz w:val="20"/>
        </w:rPr>
        <w:t xml:space="preserve"> </w:t>
      </w:r>
      <w:r>
        <w:rPr>
          <w:w w:val="85"/>
          <w:sz w:val="20"/>
        </w:rPr>
        <w:t>Uganda</w:t>
      </w:r>
      <w:r>
        <w:rPr>
          <w:spacing w:val="-5"/>
          <w:w w:val="85"/>
          <w:sz w:val="20"/>
        </w:rPr>
        <w:t xml:space="preserve"> </w:t>
      </w:r>
      <w:r>
        <w:rPr>
          <w:w w:val="85"/>
          <w:sz w:val="20"/>
        </w:rPr>
        <w:t>has</w:t>
      </w:r>
      <w:r>
        <w:rPr>
          <w:spacing w:val="-5"/>
          <w:w w:val="85"/>
          <w:sz w:val="20"/>
        </w:rPr>
        <w:t xml:space="preserve"> </w:t>
      </w:r>
      <w:r>
        <w:rPr>
          <w:w w:val="85"/>
          <w:sz w:val="20"/>
        </w:rPr>
        <w:t>lost</w:t>
      </w:r>
      <w:r>
        <w:rPr>
          <w:spacing w:val="-6"/>
          <w:w w:val="85"/>
          <w:sz w:val="20"/>
        </w:rPr>
        <w:t xml:space="preserve"> </w:t>
      </w:r>
      <w:r>
        <w:rPr>
          <w:w w:val="85"/>
          <w:sz w:val="20"/>
        </w:rPr>
        <w:t>much</w:t>
      </w:r>
      <w:r>
        <w:rPr>
          <w:spacing w:val="-5"/>
          <w:w w:val="85"/>
          <w:sz w:val="20"/>
        </w:rPr>
        <w:t xml:space="preserve"> </w:t>
      </w:r>
      <w:r>
        <w:rPr>
          <w:w w:val="85"/>
          <w:sz w:val="20"/>
        </w:rPr>
        <w:t>of</w:t>
      </w:r>
      <w:r>
        <w:rPr>
          <w:spacing w:val="-5"/>
          <w:w w:val="85"/>
          <w:sz w:val="20"/>
        </w:rPr>
        <w:t xml:space="preserve"> </w:t>
      </w:r>
      <w:r>
        <w:rPr>
          <w:w w:val="85"/>
          <w:sz w:val="20"/>
        </w:rPr>
        <w:t>its</w:t>
      </w:r>
      <w:r>
        <w:rPr>
          <w:spacing w:val="-6"/>
          <w:w w:val="85"/>
          <w:sz w:val="20"/>
        </w:rPr>
        <w:t xml:space="preserve"> </w:t>
      </w:r>
      <w:r>
        <w:rPr>
          <w:w w:val="85"/>
          <w:sz w:val="20"/>
        </w:rPr>
        <w:t>former</w:t>
      </w:r>
      <w:r>
        <w:rPr>
          <w:spacing w:val="-5"/>
          <w:w w:val="85"/>
          <w:sz w:val="20"/>
        </w:rPr>
        <w:t xml:space="preserve"> </w:t>
      </w:r>
      <w:r>
        <w:rPr>
          <w:w w:val="85"/>
          <w:sz w:val="20"/>
        </w:rPr>
        <w:t>effective</w:t>
      </w:r>
      <w:r>
        <w:rPr>
          <w:spacing w:val="-5"/>
          <w:w w:val="85"/>
          <w:sz w:val="20"/>
        </w:rPr>
        <w:t xml:space="preserve"> </w:t>
      </w:r>
      <w:r>
        <w:rPr>
          <w:w w:val="85"/>
          <w:sz w:val="20"/>
        </w:rPr>
        <w:t>control</w:t>
      </w:r>
      <w:r>
        <w:rPr>
          <w:spacing w:val="-6"/>
          <w:w w:val="85"/>
          <w:sz w:val="20"/>
        </w:rPr>
        <w:t xml:space="preserve"> </w:t>
      </w:r>
      <w:r>
        <w:rPr>
          <w:w w:val="85"/>
          <w:sz w:val="20"/>
        </w:rPr>
        <w:t>over</w:t>
      </w:r>
      <w:r>
        <w:rPr>
          <w:spacing w:val="-5"/>
          <w:w w:val="85"/>
          <w:sz w:val="20"/>
        </w:rPr>
        <w:t xml:space="preserve"> </w:t>
      </w:r>
      <w:r>
        <w:rPr>
          <w:w w:val="85"/>
          <w:sz w:val="20"/>
        </w:rPr>
        <w:t>forest</w:t>
      </w:r>
      <w:r>
        <w:rPr>
          <w:spacing w:val="-5"/>
          <w:w w:val="85"/>
          <w:sz w:val="20"/>
        </w:rPr>
        <w:t xml:space="preserve"> </w:t>
      </w:r>
      <w:r>
        <w:rPr>
          <w:w w:val="85"/>
          <w:sz w:val="20"/>
        </w:rPr>
        <w:t>conservation</w:t>
      </w:r>
      <w:r>
        <w:rPr>
          <w:spacing w:val="-5"/>
          <w:w w:val="85"/>
          <w:sz w:val="20"/>
        </w:rPr>
        <w:t xml:space="preserve"> </w:t>
      </w:r>
      <w:r>
        <w:rPr>
          <w:w w:val="85"/>
          <w:sz w:val="20"/>
        </w:rPr>
        <w:t>because</w:t>
      </w:r>
      <w:r>
        <w:rPr>
          <w:spacing w:val="-6"/>
          <w:w w:val="85"/>
          <w:sz w:val="20"/>
        </w:rPr>
        <w:t xml:space="preserve"> </w:t>
      </w:r>
      <w:r>
        <w:rPr>
          <w:w w:val="85"/>
          <w:sz w:val="20"/>
        </w:rPr>
        <w:t>of</w:t>
      </w:r>
      <w:r>
        <w:rPr>
          <w:spacing w:val="-5"/>
          <w:w w:val="85"/>
          <w:sz w:val="20"/>
        </w:rPr>
        <w:t xml:space="preserve"> </w:t>
      </w:r>
      <w:r>
        <w:rPr>
          <w:w w:val="85"/>
          <w:sz w:val="20"/>
        </w:rPr>
        <w:t>lack</w:t>
      </w:r>
      <w:r>
        <w:rPr>
          <w:spacing w:val="-5"/>
          <w:w w:val="85"/>
          <w:sz w:val="20"/>
        </w:rPr>
        <w:t xml:space="preserve"> </w:t>
      </w:r>
      <w:r>
        <w:rPr>
          <w:w w:val="85"/>
          <w:sz w:val="20"/>
        </w:rPr>
        <w:t>of</w:t>
      </w:r>
      <w:r>
        <w:rPr>
          <w:spacing w:val="-6"/>
          <w:w w:val="85"/>
          <w:sz w:val="20"/>
        </w:rPr>
        <w:t xml:space="preserve"> </w:t>
      </w:r>
      <w:r>
        <w:rPr>
          <w:w w:val="85"/>
          <w:sz w:val="20"/>
        </w:rPr>
        <w:t>adequate</w:t>
      </w:r>
      <w:r>
        <w:rPr>
          <w:spacing w:val="-5"/>
          <w:w w:val="85"/>
          <w:sz w:val="20"/>
        </w:rPr>
        <w:t xml:space="preserve"> </w:t>
      </w:r>
      <w:r>
        <w:rPr>
          <w:w w:val="85"/>
          <w:sz w:val="20"/>
        </w:rPr>
        <w:t xml:space="preserve">money, </w:t>
      </w:r>
      <w:r>
        <w:rPr>
          <w:w w:val="80"/>
          <w:sz w:val="20"/>
        </w:rPr>
        <w:t>forest</w:t>
      </w:r>
      <w:r>
        <w:rPr>
          <w:sz w:val="20"/>
        </w:rPr>
        <w:t xml:space="preserve"> </w:t>
      </w:r>
      <w:r>
        <w:rPr>
          <w:w w:val="80"/>
          <w:sz w:val="20"/>
        </w:rPr>
        <w:t>equipments,</w:t>
      </w:r>
      <w:r>
        <w:rPr>
          <w:sz w:val="20"/>
        </w:rPr>
        <w:t xml:space="preserve"> </w:t>
      </w:r>
      <w:proofErr w:type="gramStart"/>
      <w:r>
        <w:rPr>
          <w:w w:val="80"/>
          <w:sz w:val="20"/>
        </w:rPr>
        <w:t>low</w:t>
      </w:r>
      <w:proofErr w:type="gramEnd"/>
      <w:r>
        <w:rPr>
          <w:sz w:val="20"/>
        </w:rPr>
        <w:t xml:space="preserve"> </w:t>
      </w:r>
      <w:r>
        <w:rPr>
          <w:w w:val="80"/>
          <w:sz w:val="20"/>
        </w:rPr>
        <w:t>morale</w:t>
      </w:r>
      <w:r>
        <w:rPr>
          <w:sz w:val="20"/>
        </w:rPr>
        <w:t xml:space="preserve"> </w:t>
      </w:r>
      <w:r>
        <w:rPr>
          <w:w w:val="80"/>
          <w:sz w:val="20"/>
        </w:rPr>
        <w:t>and</w:t>
      </w:r>
      <w:r>
        <w:rPr>
          <w:sz w:val="20"/>
        </w:rPr>
        <w:t xml:space="preserve"> </w:t>
      </w:r>
      <w:r>
        <w:rPr>
          <w:w w:val="80"/>
          <w:sz w:val="20"/>
        </w:rPr>
        <w:t>on</w:t>
      </w:r>
      <w:r>
        <w:rPr>
          <w:sz w:val="20"/>
        </w:rPr>
        <w:t xml:space="preserve"> </w:t>
      </w:r>
      <w:r>
        <w:rPr>
          <w:w w:val="80"/>
          <w:sz w:val="20"/>
        </w:rPr>
        <w:t>top</w:t>
      </w:r>
      <w:r>
        <w:rPr>
          <w:sz w:val="20"/>
        </w:rPr>
        <w:t xml:space="preserve"> </w:t>
      </w:r>
      <w:r>
        <w:rPr>
          <w:w w:val="80"/>
          <w:sz w:val="20"/>
        </w:rPr>
        <w:t>of</w:t>
      </w:r>
      <w:r>
        <w:rPr>
          <w:sz w:val="20"/>
        </w:rPr>
        <w:t xml:space="preserve"> </w:t>
      </w:r>
      <w:r>
        <w:rPr>
          <w:w w:val="80"/>
          <w:sz w:val="20"/>
        </w:rPr>
        <w:t>that,</w:t>
      </w:r>
      <w:r>
        <w:rPr>
          <w:sz w:val="20"/>
        </w:rPr>
        <w:t xml:space="preserve"> </w:t>
      </w:r>
      <w:r>
        <w:rPr>
          <w:w w:val="80"/>
          <w:sz w:val="20"/>
        </w:rPr>
        <w:t>the</w:t>
      </w:r>
      <w:r>
        <w:rPr>
          <w:sz w:val="20"/>
        </w:rPr>
        <w:t xml:space="preserve"> </w:t>
      </w:r>
      <w:r>
        <w:rPr>
          <w:w w:val="80"/>
          <w:sz w:val="20"/>
        </w:rPr>
        <w:t>department</w:t>
      </w:r>
      <w:r>
        <w:rPr>
          <w:sz w:val="20"/>
        </w:rPr>
        <w:t xml:space="preserve"> </w:t>
      </w:r>
      <w:r>
        <w:rPr>
          <w:w w:val="80"/>
          <w:sz w:val="20"/>
        </w:rPr>
        <w:t>is</w:t>
      </w:r>
      <w:r>
        <w:rPr>
          <w:sz w:val="20"/>
        </w:rPr>
        <w:t xml:space="preserve"> </w:t>
      </w:r>
      <w:r>
        <w:rPr>
          <w:w w:val="80"/>
          <w:sz w:val="20"/>
        </w:rPr>
        <w:t>under</w:t>
      </w:r>
      <w:r>
        <w:rPr>
          <w:sz w:val="20"/>
        </w:rPr>
        <w:t xml:space="preserve"> </w:t>
      </w:r>
      <w:r>
        <w:rPr>
          <w:w w:val="80"/>
          <w:sz w:val="20"/>
        </w:rPr>
        <w:t>staffed</w:t>
      </w:r>
      <w:r>
        <w:rPr>
          <w:sz w:val="20"/>
        </w:rPr>
        <w:t xml:space="preserve"> </w:t>
      </w:r>
      <w:r>
        <w:rPr>
          <w:w w:val="80"/>
          <w:sz w:val="20"/>
        </w:rPr>
        <w:t>to</w:t>
      </w:r>
      <w:r>
        <w:rPr>
          <w:sz w:val="20"/>
        </w:rPr>
        <w:t xml:space="preserve"> </w:t>
      </w:r>
      <w:r>
        <w:rPr>
          <w:w w:val="80"/>
          <w:sz w:val="20"/>
        </w:rPr>
        <w:t>do</w:t>
      </w:r>
      <w:r>
        <w:rPr>
          <w:sz w:val="20"/>
        </w:rPr>
        <w:t xml:space="preserve"> </w:t>
      </w:r>
      <w:r>
        <w:rPr>
          <w:w w:val="80"/>
          <w:sz w:val="20"/>
        </w:rPr>
        <w:t>the</w:t>
      </w:r>
      <w:r>
        <w:rPr>
          <w:sz w:val="20"/>
        </w:rPr>
        <w:t xml:space="preserve"> </w:t>
      </w:r>
      <w:r>
        <w:rPr>
          <w:w w:val="80"/>
          <w:sz w:val="20"/>
        </w:rPr>
        <w:t>sufficient</w:t>
      </w:r>
      <w:r>
        <w:rPr>
          <w:sz w:val="20"/>
        </w:rPr>
        <w:t xml:space="preserve"> </w:t>
      </w:r>
      <w:r>
        <w:rPr>
          <w:w w:val="80"/>
          <w:sz w:val="20"/>
        </w:rPr>
        <w:t>monitoring</w:t>
      </w:r>
      <w:r>
        <w:rPr>
          <w:sz w:val="20"/>
        </w:rPr>
        <w:t xml:space="preserve"> </w:t>
      </w:r>
      <w:r>
        <w:rPr>
          <w:w w:val="80"/>
          <w:sz w:val="20"/>
        </w:rPr>
        <w:t>and</w:t>
      </w:r>
      <w:r>
        <w:rPr>
          <w:sz w:val="20"/>
        </w:rPr>
        <w:t xml:space="preserve"> </w:t>
      </w:r>
      <w:r>
        <w:rPr>
          <w:w w:val="80"/>
          <w:sz w:val="20"/>
        </w:rPr>
        <w:t>patrolling</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forests</w:t>
      </w:r>
      <w:r>
        <w:rPr>
          <w:sz w:val="20"/>
        </w:rPr>
        <w:t xml:space="preserve"> </w:t>
      </w:r>
      <w:r>
        <w:rPr>
          <w:w w:val="80"/>
          <w:sz w:val="20"/>
        </w:rPr>
        <w:t>to</w:t>
      </w:r>
      <w:r>
        <w:rPr>
          <w:sz w:val="20"/>
        </w:rPr>
        <w:t xml:space="preserve"> </w:t>
      </w:r>
      <w:r>
        <w:rPr>
          <w:w w:val="80"/>
          <w:sz w:val="20"/>
        </w:rPr>
        <w:t>avoid the</w:t>
      </w:r>
      <w:r>
        <w:rPr>
          <w:sz w:val="20"/>
        </w:rPr>
        <w:t xml:space="preserve"> </w:t>
      </w:r>
      <w:r>
        <w:rPr>
          <w:w w:val="80"/>
          <w:sz w:val="20"/>
        </w:rPr>
        <w:t>forest</w:t>
      </w:r>
      <w:r>
        <w:rPr>
          <w:sz w:val="20"/>
        </w:rPr>
        <w:t xml:space="preserve"> </w:t>
      </w:r>
      <w:r>
        <w:rPr>
          <w:w w:val="80"/>
          <w:sz w:val="20"/>
        </w:rPr>
        <w:t>encroachers.</w:t>
      </w:r>
      <w:r>
        <w:rPr>
          <w:sz w:val="20"/>
        </w:rPr>
        <w:t xml:space="preserve"> </w:t>
      </w:r>
      <w:r>
        <w:rPr>
          <w:w w:val="80"/>
          <w:sz w:val="20"/>
        </w:rPr>
        <w:t>Worse</w:t>
      </w:r>
      <w:r>
        <w:rPr>
          <w:sz w:val="20"/>
        </w:rPr>
        <w:t xml:space="preserve"> </w:t>
      </w:r>
      <w:r>
        <w:rPr>
          <w:w w:val="80"/>
          <w:sz w:val="20"/>
        </w:rPr>
        <w:t>still</w:t>
      </w:r>
      <w:r>
        <w:rPr>
          <w:sz w:val="20"/>
        </w:rPr>
        <w:t xml:space="preserve"> </w:t>
      </w:r>
      <w:r>
        <w:rPr>
          <w:w w:val="80"/>
          <w:sz w:val="20"/>
        </w:rPr>
        <w:t>the</w:t>
      </w:r>
      <w:r>
        <w:rPr>
          <w:sz w:val="20"/>
        </w:rPr>
        <w:t xml:space="preserve"> </w:t>
      </w:r>
      <w:r>
        <w:rPr>
          <w:w w:val="80"/>
          <w:sz w:val="20"/>
        </w:rPr>
        <w:t>transport</w:t>
      </w:r>
      <w:r>
        <w:rPr>
          <w:sz w:val="20"/>
        </w:rPr>
        <w:t xml:space="preserve"> </w:t>
      </w:r>
      <w:r>
        <w:rPr>
          <w:w w:val="80"/>
          <w:sz w:val="20"/>
        </w:rPr>
        <w:t>routes</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forests</w:t>
      </w:r>
      <w:r>
        <w:rPr>
          <w:sz w:val="20"/>
        </w:rPr>
        <w:t xml:space="preserve"> </w:t>
      </w:r>
      <w:r>
        <w:rPr>
          <w:w w:val="80"/>
          <w:sz w:val="20"/>
        </w:rPr>
        <w:t>are</w:t>
      </w:r>
      <w:r>
        <w:rPr>
          <w:sz w:val="20"/>
        </w:rPr>
        <w:t xml:space="preserve"> </w:t>
      </w:r>
      <w:r>
        <w:rPr>
          <w:w w:val="80"/>
          <w:sz w:val="20"/>
        </w:rPr>
        <w:t>in</w:t>
      </w:r>
      <w:r>
        <w:rPr>
          <w:sz w:val="20"/>
        </w:rPr>
        <w:t xml:space="preserve"> </w:t>
      </w:r>
      <w:r>
        <w:rPr>
          <w:w w:val="80"/>
          <w:sz w:val="20"/>
        </w:rPr>
        <w:t>poor</w:t>
      </w:r>
      <w:r>
        <w:rPr>
          <w:sz w:val="20"/>
        </w:rPr>
        <w:t xml:space="preserve"> </w:t>
      </w:r>
      <w:r>
        <w:rPr>
          <w:w w:val="80"/>
          <w:sz w:val="20"/>
        </w:rPr>
        <w:t>conditions</w:t>
      </w:r>
      <w:r>
        <w:rPr>
          <w:sz w:val="20"/>
        </w:rPr>
        <w:t xml:space="preserve"> </w:t>
      </w:r>
      <w:r>
        <w:rPr>
          <w:w w:val="80"/>
          <w:sz w:val="20"/>
        </w:rPr>
        <w:t>to</w:t>
      </w:r>
      <w:r>
        <w:rPr>
          <w:sz w:val="20"/>
        </w:rPr>
        <w:t xml:space="preserve"> </w:t>
      </w:r>
      <w:r>
        <w:rPr>
          <w:w w:val="80"/>
          <w:sz w:val="20"/>
        </w:rPr>
        <w:t>ensure</w:t>
      </w:r>
      <w:r>
        <w:rPr>
          <w:sz w:val="20"/>
        </w:rPr>
        <w:t xml:space="preserve"> </w:t>
      </w:r>
      <w:r>
        <w:rPr>
          <w:w w:val="80"/>
          <w:sz w:val="20"/>
        </w:rPr>
        <w:t>regular</w:t>
      </w:r>
      <w:r>
        <w:rPr>
          <w:sz w:val="20"/>
        </w:rPr>
        <w:t xml:space="preserve"> </w:t>
      </w:r>
      <w:r>
        <w:rPr>
          <w:w w:val="80"/>
          <w:sz w:val="20"/>
        </w:rPr>
        <w:t>patrol</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forest</w:t>
      </w:r>
      <w:r>
        <w:rPr>
          <w:sz w:val="20"/>
        </w:rPr>
        <w:t xml:space="preserve"> </w:t>
      </w:r>
      <w:r>
        <w:rPr>
          <w:w w:val="80"/>
          <w:sz w:val="20"/>
        </w:rPr>
        <w:t>department</w:t>
      </w:r>
      <w:r>
        <w:rPr>
          <w:sz w:val="20"/>
        </w:rPr>
        <w:t xml:space="preserve"> </w:t>
      </w:r>
      <w:r>
        <w:rPr>
          <w:w w:val="80"/>
          <w:sz w:val="20"/>
        </w:rPr>
        <w:t>staff.</w:t>
      </w:r>
    </w:p>
    <w:p w:rsidR="00E5575B" w:rsidRDefault="00D512E5">
      <w:pPr>
        <w:pStyle w:val="ListParagraph"/>
        <w:numPr>
          <w:ilvl w:val="1"/>
          <w:numId w:val="38"/>
        </w:numPr>
        <w:tabs>
          <w:tab w:val="left" w:pos="1090"/>
        </w:tabs>
        <w:ind w:right="624" w:firstLine="0"/>
        <w:rPr>
          <w:sz w:val="20"/>
        </w:rPr>
      </w:pPr>
      <w:r>
        <w:rPr>
          <w:w w:val="85"/>
          <w:sz w:val="20"/>
        </w:rPr>
        <w:t>Road construction has led to the destruction of some parts of forests. E.g. Itwara forest was cleared through for Mityana</w:t>
      </w:r>
      <w:r>
        <w:rPr>
          <w:sz w:val="20"/>
        </w:rPr>
        <w:t xml:space="preserve"> </w:t>
      </w:r>
      <w:r>
        <w:rPr>
          <w:w w:val="85"/>
          <w:sz w:val="20"/>
        </w:rPr>
        <w:t>- Fort Portal road, Mabira</w:t>
      </w:r>
      <w:r>
        <w:rPr>
          <w:spacing w:val="-6"/>
          <w:w w:val="85"/>
          <w:sz w:val="20"/>
        </w:rPr>
        <w:t xml:space="preserve"> </w:t>
      </w:r>
      <w:r>
        <w:rPr>
          <w:w w:val="85"/>
          <w:sz w:val="20"/>
        </w:rPr>
        <w:t>and</w:t>
      </w:r>
      <w:r>
        <w:rPr>
          <w:spacing w:val="-5"/>
          <w:w w:val="85"/>
          <w:sz w:val="20"/>
        </w:rPr>
        <w:t xml:space="preserve"> </w:t>
      </w:r>
      <w:r>
        <w:rPr>
          <w:w w:val="85"/>
          <w:sz w:val="20"/>
        </w:rPr>
        <w:t>Namanve</w:t>
      </w:r>
      <w:r>
        <w:rPr>
          <w:spacing w:val="-5"/>
          <w:w w:val="85"/>
          <w:sz w:val="20"/>
        </w:rPr>
        <w:t xml:space="preserve"> </w:t>
      </w:r>
      <w:r>
        <w:rPr>
          <w:w w:val="85"/>
          <w:sz w:val="20"/>
        </w:rPr>
        <w:t>were</w:t>
      </w:r>
      <w:r>
        <w:rPr>
          <w:spacing w:val="-6"/>
          <w:w w:val="85"/>
          <w:sz w:val="20"/>
        </w:rPr>
        <w:t xml:space="preserve"> </w:t>
      </w:r>
      <w:r>
        <w:rPr>
          <w:w w:val="85"/>
          <w:sz w:val="20"/>
        </w:rPr>
        <w:t>cleared</w:t>
      </w:r>
      <w:r>
        <w:rPr>
          <w:spacing w:val="-5"/>
          <w:w w:val="85"/>
          <w:sz w:val="20"/>
        </w:rPr>
        <w:t xml:space="preserve"> </w:t>
      </w:r>
      <w:r>
        <w:rPr>
          <w:w w:val="85"/>
          <w:sz w:val="20"/>
        </w:rPr>
        <w:t>through</w:t>
      </w:r>
      <w:r>
        <w:rPr>
          <w:spacing w:val="-5"/>
          <w:w w:val="85"/>
          <w:sz w:val="20"/>
        </w:rPr>
        <w:t xml:space="preserve"> </w:t>
      </w:r>
      <w:r>
        <w:rPr>
          <w:w w:val="85"/>
          <w:sz w:val="20"/>
        </w:rPr>
        <w:t>for</w:t>
      </w:r>
      <w:r>
        <w:rPr>
          <w:spacing w:val="-6"/>
          <w:w w:val="85"/>
          <w:sz w:val="20"/>
        </w:rPr>
        <w:t xml:space="preserve"> </w:t>
      </w:r>
      <w:r>
        <w:rPr>
          <w:w w:val="85"/>
          <w:sz w:val="20"/>
        </w:rPr>
        <w:t>Kampala-Jinja</w:t>
      </w:r>
      <w:r>
        <w:rPr>
          <w:spacing w:val="-5"/>
          <w:w w:val="85"/>
          <w:sz w:val="20"/>
        </w:rPr>
        <w:t xml:space="preserve"> </w:t>
      </w:r>
      <w:r>
        <w:rPr>
          <w:w w:val="85"/>
          <w:sz w:val="20"/>
        </w:rPr>
        <w:t>road,</w:t>
      </w:r>
      <w:r>
        <w:rPr>
          <w:spacing w:val="-5"/>
          <w:w w:val="85"/>
          <w:sz w:val="20"/>
        </w:rPr>
        <w:t xml:space="preserve"> </w:t>
      </w:r>
      <w:r>
        <w:rPr>
          <w:w w:val="85"/>
          <w:sz w:val="20"/>
        </w:rPr>
        <w:t>etc</w:t>
      </w:r>
    </w:p>
    <w:p w:rsidR="00E5575B" w:rsidRDefault="00D512E5">
      <w:pPr>
        <w:pStyle w:val="ListParagraph"/>
        <w:numPr>
          <w:ilvl w:val="1"/>
          <w:numId w:val="38"/>
        </w:numPr>
        <w:tabs>
          <w:tab w:val="left" w:pos="1090"/>
        </w:tabs>
        <w:ind w:right="631" w:firstLine="0"/>
        <w:rPr>
          <w:sz w:val="20"/>
        </w:rPr>
      </w:pPr>
      <w:r>
        <w:rPr>
          <w:w w:val="85"/>
          <w:sz w:val="20"/>
        </w:rPr>
        <w:t xml:space="preserve">Illegal and unlawful pit sawing has led to massive destruction of forests. E.g. Lendu, Kilak, Wiceri, Aber, Agwata, Elgon and Malabigambo </w:t>
      </w:r>
      <w:r>
        <w:rPr>
          <w:spacing w:val="-2"/>
          <w:w w:val="85"/>
          <w:sz w:val="20"/>
        </w:rPr>
        <w:t>forests are facing illegal pit sawing by wood, pulp and timber smugglers to Kenya,</w:t>
      </w:r>
      <w:r>
        <w:rPr>
          <w:spacing w:val="-4"/>
          <w:sz w:val="20"/>
        </w:rPr>
        <w:t xml:space="preserve"> </w:t>
      </w:r>
      <w:r>
        <w:rPr>
          <w:spacing w:val="-2"/>
          <w:w w:val="85"/>
          <w:sz w:val="20"/>
        </w:rPr>
        <w:t>Sudan and T.Z.</w:t>
      </w:r>
    </w:p>
    <w:p w:rsidR="00E5575B" w:rsidRDefault="00D512E5">
      <w:pPr>
        <w:pStyle w:val="ListParagraph"/>
        <w:numPr>
          <w:ilvl w:val="1"/>
          <w:numId w:val="38"/>
        </w:numPr>
        <w:tabs>
          <w:tab w:val="left" w:pos="1090"/>
        </w:tabs>
        <w:spacing w:line="242" w:lineRule="auto"/>
        <w:ind w:right="627" w:firstLine="0"/>
        <w:rPr>
          <w:sz w:val="20"/>
        </w:rPr>
      </w:pPr>
      <w:r>
        <w:rPr>
          <w:w w:val="80"/>
          <w:sz w:val="20"/>
        </w:rPr>
        <w:t>Mining</w:t>
      </w:r>
      <w:r>
        <w:rPr>
          <w:sz w:val="20"/>
        </w:rPr>
        <w:t xml:space="preserve"> </w:t>
      </w:r>
      <w:r>
        <w:rPr>
          <w:w w:val="80"/>
          <w:sz w:val="20"/>
        </w:rPr>
        <w:t>activity</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clearing</w:t>
      </w:r>
      <w:r>
        <w:rPr>
          <w:sz w:val="20"/>
        </w:rPr>
        <w:t xml:space="preserve"> </w:t>
      </w:r>
      <w:r>
        <w:rPr>
          <w:w w:val="80"/>
          <w:sz w:val="20"/>
        </w:rPr>
        <w:t>of</w:t>
      </w:r>
      <w:r>
        <w:rPr>
          <w:sz w:val="20"/>
        </w:rPr>
        <w:t xml:space="preserve"> </w:t>
      </w:r>
      <w:r>
        <w:rPr>
          <w:w w:val="80"/>
          <w:sz w:val="20"/>
        </w:rPr>
        <w:t>some</w:t>
      </w:r>
      <w:r>
        <w:rPr>
          <w:sz w:val="20"/>
        </w:rPr>
        <w:t xml:space="preserve"> </w:t>
      </w:r>
      <w:r>
        <w:rPr>
          <w:w w:val="80"/>
          <w:sz w:val="20"/>
        </w:rPr>
        <w:t>forests.</w:t>
      </w:r>
      <w:r>
        <w:rPr>
          <w:sz w:val="20"/>
        </w:rPr>
        <w:t xml:space="preserve"> </w:t>
      </w:r>
      <w:r>
        <w:rPr>
          <w:w w:val="80"/>
          <w:sz w:val="20"/>
        </w:rPr>
        <w:t>E.g.</w:t>
      </w:r>
      <w:r>
        <w:rPr>
          <w:sz w:val="20"/>
        </w:rPr>
        <w:t xml:space="preserve"> </w:t>
      </w:r>
      <w:r>
        <w:rPr>
          <w:w w:val="80"/>
          <w:sz w:val="20"/>
        </w:rPr>
        <w:t>gold</w:t>
      </w:r>
      <w:r>
        <w:rPr>
          <w:sz w:val="20"/>
        </w:rPr>
        <w:t xml:space="preserve"> </w:t>
      </w:r>
      <w:r>
        <w:rPr>
          <w:w w:val="80"/>
          <w:sz w:val="20"/>
        </w:rPr>
        <w:t>mining</w:t>
      </w:r>
      <w:r>
        <w:rPr>
          <w:sz w:val="20"/>
        </w:rPr>
        <w:t xml:space="preserve"> </w:t>
      </w:r>
      <w:r>
        <w:rPr>
          <w:w w:val="80"/>
          <w:sz w:val="20"/>
        </w:rPr>
        <w:t>in</w:t>
      </w:r>
      <w:r>
        <w:rPr>
          <w:sz w:val="20"/>
        </w:rPr>
        <w:t xml:space="preserve"> </w:t>
      </w:r>
      <w:r>
        <w:rPr>
          <w:w w:val="80"/>
          <w:sz w:val="20"/>
        </w:rPr>
        <w:t>Kitaka</w:t>
      </w:r>
      <w:r>
        <w:rPr>
          <w:sz w:val="20"/>
        </w:rPr>
        <w:t xml:space="preserve"> </w:t>
      </w:r>
      <w:r>
        <w:rPr>
          <w:w w:val="80"/>
          <w:sz w:val="20"/>
        </w:rPr>
        <w:t>mines</w:t>
      </w:r>
      <w:r>
        <w:rPr>
          <w:sz w:val="20"/>
        </w:rPr>
        <w:t xml:space="preserve"> </w:t>
      </w:r>
      <w:r>
        <w:rPr>
          <w:w w:val="80"/>
          <w:sz w:val="20"/>
        </w:rPr>
        <w:t>in</w:t>
      </w:r>
      <w:r>
        <w:rPr>
          <w:sz w:val="20"/>
        </w:rPr>
        <w:t xml:space="preserve"> </w:t>
      </w:r>
      <w:r>
        <w:rPr>
          <w:w w:val="80"/>
          <w:sz w:val="20"/>
        </w:rPr>
        <w:t>Kamwenge</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clearance</w:t>
      </w:r>
      <w:r>
        <w:rPr>
          <w:sz w:val="20"/>
        </w:rPr>
        <w:t xml:space="preserve"> </w:t>
      </w:r>
      <w:r>
        <w:rPr>
          <w:w w:val="80"/>
          <w:sz w:val="20"/>
        </w:rPr>
        <w:t>of</w:t>
      </w:r>
      <w:r>
        <w:rPr>
          <w:sz w:val="20"/>
        </w:rPr>
        <w:t xml:space="preserve"> </w:t>
      </w:r>
      <w:r>
        <w:rPr>
          <w:w w:val="80"/>
          <w:sz w:val="20"/>
        </w:rPr>
        <w:t>Kitaka</w:t>
      </w:r>
      <w:r>
        <w:rPr>
          <w:sz w:val="20"/>
        </w:rPr>
        <w:t xml:space="preserve"> </w:t>
      </w:r>
      <w:r>
        <w:rPr>
          <w:w w:val="80"/>
          <w:sz w:val="20"/>
        </w:rPr>
        <w:t>forest,</w:t>
      </w:r>
      <w:r>
        <w:rPr>
          <w:sz w:val="20"/>
        </w:rPr>
        <w:t xml:space="preserve"> </w:t>
      </w:r>
      <w:r>
        <w:rPr>
          <w:w w:val="85"/>
          <w:sz w:val="20"/>
        </w:rPr>
        <w:t xml:space="preserve">oil mining in Semliki valley has led to depletion of Semliki forests, gold mining in Buhweju in Bushenyi also led to the clearing of forests around </w:t>
      </w:r>
      <w:r>
        <w:rPr>
          <w:w w:val="90"/>
          <w:sz w:val="20"/>
        </w:rPr>
        <w:t xml:space="preserve">Kyamuhunga, </w:t>
      </w:r>
      <w:r>
        <w:rPr>
          <w:w w:val="115"/>
          <w:sz w:val="20"/>
        </w:rPr>
        <w:t>…</w:t>
      </w:r>
    </w:p>
    <w:p w:rsidR="00E5575B" w:rsidRDefault="00D512E5">
      <w:pPr>
        <w:pStyle w:val="ListParagraph"/>
        <w:numPr>
          <w:ilvl w:val="1"/>
          <w:numId w:val="38"/>
        </w:numPr>
        <w:tabs>
          <w:tab w:val="left" w:pos="1090"/>
        </w:tabs>
        <w:ind w:right="623" w:firstLine="0"/>
        <w:rPr>
          <w:sz w:val="20"/>
        </w:rPr>
      </w:pPr>
      <w:r>
        <w:rPr>
          <w:w w:val="85"/>
          <w:sz w:val="20"/>
        </w:rPr>
        <w:t>Some</w:t>
      </w:r>
      <w:r>
        <w:rPr>
          <w:spacing w:val="-2"/>
          <w:w w:val="85"/>
          <w:sz w:val="20"/>
        </w:rPr>
        <w:t xml:space="preserve"> </w:t>
      </w:r>
      <w:r>
        <w:rPr>
          <w:w w:val="85"/>
          <w:sz w:val="20"/>
        </w:rPr>
        <w:t>forests</w:t>
      </w:r>
      <w:r>
        <w:rPr>
          <w:spacing w:val="-2"/>
          <w:w w:val="85"/>
          <w:sz w:val="20"/>
        </w:rPr>
        <w:t xml:space="preserve"> </w:t>
      </w:r>
      <w:r>
        <w:rPr>
          <w:w w:val="85"/>
          <w:sz w:val="20"/>
        </w:rPr>
        <w:t>have</w:t>
      </w:r>
      <w:r>
        <w:rPr>
          <w:spacing w:val="-2"/>
          <w:w w:val="85"/>
          <w:sz w:val="20"/>
        </w:rPr>
        <w:t xml:space="preserve"> </w:t>
      </w:r>
      <w:r>
        <w:rPr>
          <w:w w:val="85"/>
          <w:sz w:val="20"/>
        </w:rPr>
        <w:t>been</w:t>
      </w:r>
      <w:r>
        <w:rPr>
          <w:spacing w:val="-2"/>
          <w:w w:val="85"/>
          <w:sz w:val="20"/>
        </w:rPr>
        <w:t xml:space="preserve"> </w:t>
      </w:r>
      <w:r>
        <w:rPr>
          <w:w w:val="85"/>
          <w:sz w:val="20"/>
        </w:rPr>
        <w:t>destroyed</w:t>
      </w:r>
      <w:r>
        <w:rPr>
          <w:spacing w:val="-2"/>
          <w:w w:val="85"/>
          <w:sz w:val="20"/>
        </w:rPr>
        <w:t xml:space="preserve"> </w:t>
      </w:r>
      <w:r>
        <w:rPr>
          <w:w w:val="85"/>
          <w:sz w:val="20"/>
        </w:rPr>
        <w:t>by</w:t>
      </w:r>
      <w:r>
        <w:rPr>
          <w:spacing w:val="-2"/>
          <w:w w:val="85"/>
          <w:sz w:val="20"/>
        </w:rPr>
        <w:t xml:space="preserve"> </w:t>
      </w:r>
      <w:r>
        <w:rPr>
          <w:w w:val="85"/>
          <w:sz w:val="20"/>
        </w:rPr>
        <w:t>wild</w:t>
      </w:r>
      <w:r>
        <w:rPr>
          <w:spacing w:val="-2"/>
          <w:w w:val="85"/>
          <w:sz w:val="20"/>
        </w:rPr>
        <w:t xml:space="preserve"> </w:t>
      </w:r>
      <w:r>
        <w:rPr>
          <w:w w:val="85"/>
          <w:sz w:val="20"/>
        </w:rPr>
        <w:t>animals.</w:t>
      </w:r>
      <w:r>
        <w:rPr>
          <w:spacing w:val="-2"/>
          <w:w w:val="85"/>
          <w:sz w:val="20"/>
        </w:rPr>
        <w:t xml:space="preserve"> </w:t>
      </w:r>
      <w:r>
        <w:rPr>
          <w:w w:val="85"/>
          <w:sz w:val="20"/>
        </w:rPr>
        <w:t>E.g. Parabong</w:t>
      </w:r>
      <w:r>
        <w:rPr>
          <w:spacing w:val="-2"/>
          <w:w w:val="85"/>
          <w:sz w:val="20"/>
        </w:rPr>
        <w:t xml:space="preserve"> </w:t>
      </w:r>
      <w:r>
        <w:rPr>
          <w:w w:val="85"/>
          <w:sz w:val="20"/>
        </w:rPr>
        <w:t>forests</w:t>
      </w:r>
      <w:r>
        <w:rPr>
          <w:spacing w:val="-2"/>
          <w:w w:val="85"/>
          <w:sz w:val="20"/>
        </w:rPr>
        <w:t xml:space="preserve"> </w:t>
      </w:r>
      <w:r>
        <w:rPr>
          <w:w w:val="85"/>
          <w:sz w:val="20"/>
        </w:rPr>
        <w:t>in</w:t>
      </w:r>
      <w:r>
        <w:rPr>
          <w:spacing w:val="-2"/>
          <w:w w:val="85"/>
          <w:sz w:val="20"/>
        </w:rPr>
        <w:t xml:space="preserve"> </w:t>
      </w:r>
      <w:r>
        <w:rPr>
          <w:w w:val="85"/>
          <w:sz w:val="20"/>
        </w:rPr>
        <w:t>Nebbi</w:t>
      </w:r>
      <w:r>
        <w:rPr>
          <w:spacing w:val="-2"/>
          <w:w w:val="85"/>
          <w:sz w:val="20"/>
        </w:rPr>
        <w:t xml:space="preserve"> </w:t>
      </w:r>
      <w:r>
        <w:rPr>
          <w:w w:val="85"/>
          <w:sz w:val="20"/>
        </w:rPr>
        <w:t>and</w:t>
      </w:r>
      <w:r>
        <w:rPr>
          <w:spacing w:val="-2"/>
          <w:w w:val="85"/>
          <w:sz w:val="20"/>
        </w:rPr>
        <w:t xml:space="preserve"> </w:t>
      </w:r>
      <w:r>
        <w:rPr>
          <w:w w:val="85"/>
          <w:sz w:val="20"/>
        </w:rPr>
        <w:t>Kidepo</w:t>
      </w:r>
      <w:r>
        <w:rPr>
          <w:spacing w:val="-2"/>
          <w:w w:val="85"/>
          <w:sz w:val="20"/>
        </w:rPr>
        <w:t xml:space="preserve"> </w:t>
      </w:r>
      <w:r>
        <w:rPr>
          <w:w w:val="85"/>
          <w:sz w:val="20"/>
        </w:rPr>
        <w:t>forests</w:t>
      </w:r>
      <w:r>
        <w:rPr>
          <w:spacing w:val="-2"/>
          <w:w w:val="85"/>
          <w:sz w:val="20"/>
        </w:rPr>
        <w:t xml:space="preserve"> </w:t>
      </w:r>
      <w:r>
        <w:rPr>
          <w:w w:val="85"/>
          <w:sz w:val="20"/>
        </w:rPr>
        <w:t>in</w:t>
      </w:r>
      <w:r>
        <w:rPr>
          <w:spacing w:val="-2"/>
          <w:w w:val="85"/>
          <w:sz w:val="20"/>
        </w:rPr>
        <w:t xml:space="preserve"> </w:t>
      </w:r>
      <w:r>
        <w:rPr>
          <w:w w:val="85"/>
          <w:sz w:val="20"/>
        </w:rPr>
        <w:t>Kaabong</w:t>
      </w:r>
      <w:r>
        <w:rPr>
          <w:spacing w:val="-2"/>
          <w:w w:val="85"/>
          <w:sz w:val="20"/>
        </w:rPr>
        <w:t xml:space="preserve"> </w:t>
      </w:r>
      <w:r>
        <w:rPr>
          <w:w w:val="85"/>
          <w:sz w:val="20"/>
        </w:rPr>
        <w:t>are</w:t>
      </w:r>
      <w:r>
        <w:rPr>
          <w:spacing w:val="-2"/>
          <w:w w:val="85"/>
          <w:sz w:val="20"/>
        </w:rPr>
        <w:t xml:space="preserve"> </w:t>
      </w:r>
      <w:r>
        <w:rPr>
          <w:w w:val="85"/>
          <w:sz w:val="20"/>
        </w:rPr>
        <w:t>being</w:t>
      </w:r>
      <w:r>
        <w:rPr>
          <w:spacing w:val="-2"/>
          <w:w w:val="85"/>
          <w:sz w:val="20"/>
        </w:rPr>
        <w:t xml:space="preserve"> </w:t>
      </w:r>
      <w:r>
        <w:rPr>
          <w:w w:val="85"/>
          <w:sz w:val="20"/>
        </w:rPr>
        <w:t>damaged</w:t>
      </w:r>
      <w:r>
        <w:rPr>
          <w:spacing w:val="-2"/>
          <w:w w:val="85"/>
          <w:sz w:val="20"/>
        </w:rPr>
        <w:t xml:space="preserve"> </w:t>
      </w:r>
      <w:r>
        <w:rPr>
          <w:w w:val="85"/>
          <w:sz w:val="20"/>
        </w:rPr>
        <w:t>and destroyed by elephants and giraffes respectively.</w:t>
      </w:r>
    </w:p>
    <w:p w:rsidR="00E5575B" w:rsidRDefault="00D512E5">
      <w:pPr>
        <w:pStyle w:val="ListParagraph"/>
        <w:numPr>
          <w:ilvl w:val="1"/>
          <w:numId w:val="38"/>
        </w:numPr>
        <w:tabs>
          <w:tab w:val="left" w:pos="1090"/>
        </w:tabs>
        <w:ind w:right="631" w:firstLine="0"/>
        <w:rPr>
          <w:sz w:val="20"/>
        </w:rPr>
      </w:pPr>
      <w:r>
        <w:rPr>
          <w:w w:val="85"/>
          <w:sz w:val="20"/>
        </w:rPr>
        <w:t>Calamities</w:t>
      </w:r>
      <w:r>
        <w:rPr>
          <w:spacing w:val="-1"/>
          <w:w w:val="85"/>
          <w:sz w:val="20"/>
        </w:rPr>
        <w:t xml:space="preserve"> </w:t>
      </w:r>
      <w:r>
        <w:rPr>
          <w:w w:val="85"/>
          <w:sz w:val="20"/>
        </w:rPr>
        <w:t>such</w:t>
      </w:r>
      <w:r>
        <w:rPr>
          <w:spacing w:val="-2"/>
          <w:w w:val="85"/>
          <w:sz w:val="20"/>
        </w:rPr>
        <w:t xml:space="preserve"> </w:t>
      </w:r>
      <w:r>
        <w:rPr>
          <w:w w:val="85"/>
          <w:sz w:val="20"/>
        </w:rPr>
        <w:t>as</w:t>
      </w:r>
      <w:r>
        <w:rPr>
          <w:spacing w:val="-1"/>
          <w:w w:val="85"/>
          <w:sz w:val="20"/>
        </w:rPr>
        <w:t xml:space="preserve"> </w:t>
      </w:r>
      <w:r>
        <w:rPr>
          <w:w w:val="85"/>
          <w:sz w:val="20"/>
        </w:rPr>
        <w:t>storms,</w:t>
      </w:r>
      <w:r>
        <w:rPr>
          <w:spacing w:val="-2"/>
          <w:w w:val="85"/>
          <w:sz w:val="20"/>
        </w:rPr>
        <w:t xml:space="preserve"> </w:t>
      </w:r>
      <w:r>
        <w:rPr>
          <w:w w:val="85"/>
          <w:sz w:val="20"/>
        </w:rPr>
        <w:t>floods</w:t>
      </w:r>
      <w:r>
        <w:rPr>
          <w:spacing w:val="-3"/>
          <w:w w:val="85"/>
          <w:sz w:val="20"/>
        </w:rPr>
        <w:t xml:space="preserve"> </w:t>
      </w:r>
      <w:r>
        <w:rPr>
          <w:w w:val="85"/>
          <w:sz w:val="20"/>
        </w:rPr>
        <w:t>and</w:t>
      </w:r>
      <w:r>
        <w:rPr>
          <w:spacing w:val="-2"/>
          <w:w w:val="85"/>
          <w:sz w:val="20"/>
        </w:rPr>
        <w:t xml:space="preserve"> </w:t>
      </w:r>
      <w:r>
        <w:rPr>
          <w:w w:val="85"/>
          <w:sz w:val="20"/>
        </w:rPr>
        <w:t>landslides</w:t>
      </w:r>
      <w:r>
        <w:rPr>
          <w:spacing w:val="-1"/>
          <w:w w:val="85"/>
          <w:sz w:val="20"/>
        </w:rPr>
        <w:t xml:space="preserve"> </w:t>
      </w:r>
      <w:r>
        <w:rPr>
          <w:w w:val="85"/>
          <w:sz w:val="20"/>
        </w:rPr>
        <w:t>accelerated</w:t>
      </w:r>
      <w:r>
        <w:rPr>
          <w:spacing w:val="-2"/>
          <w:w w:val="85"/>
          <w:sz w:val="20"/>
        </w:rPr>
        <w:t xml:space="preserve"> </w:t>
      </w:r>
      <w:r>
        <w:rPr>
          <w:w w:val="85"/>
          <w:sz w:val="20"/>
        </w:rPr>
        <w:t>by heavy</w:t>
      </w:r>
      <w:r>
        <w:rPr>
          <w:spacing w:val="-2"/>
          <w:w w:val="85"/>
          <w:sz w:val="20"/>
        </w:rPr>
        <w:t xml:space="preserve"> </w:t>
      </w:r>
      <w:r>
        <w:rPr>
          <w:w w:val="85"/>
          <w:sz w:val="20"/>
        </w:rPr>
        <w:t>and</w:t>
      </w:r>
      <w:r>
        <w:rPr>
          <w:spacing w:val="-3"/>
          <w:w w:val="85"/>
          <w:sz w:val="20"/>
        </w:rPr>
        <w:t xml:space="preserve"> </w:t>
      </w:r>
      <w:r>
        <w:rPr>
          <w:w w:val="85"/>
          <w:sz w:val="20"/>
        </w:rPr>
        <w:t>prolonged rainfall</w:t>
      </w:r>
      <w:r>
        <w:rPr>
          <w:spacing w:val="-1"/>
          <w:w w:val="85"/>
          <w:sz w:val="20"/>
        </w:rPr>
        <w:t xml:space="preserve"> </w:t>
      </w:r>
      <w:r>
        <w:rPr>
          <w:w w:val="85"/>
          <w:sz w:val="20"/>
        </w:rPr>
        <w:t>have</w:t>
      </w:r>
      <w:r>
        <w:rPr>
          <w:spacing w:val="-2"/>
          <w:w w:val="85"/>
          <w:sz w:val="20"/>
        </w:rPr>
        <w:t xml:space="preserve"> </w:t>
      </w:r>
      <w:r>
        <w:rPr>
          <w:w w:val="85"/>
          <w:sz w:val="20"/>
        </w:rPr>
        <w:t>destroyed</w:t>
      </w:r>
      <w:r>
        <w:rPr>
          <w:spacing w:val="-3"/>
          <w:w w:val="85"/>
          <w:sz w:val="20"/>
        </w:rPr>
        <w:t xml:space="preserve"> </w:t>
      </w:r>
      <w:r>
        <w:rPr>
          <w:w w:val="85"/>
          <w:sz w:val="20"/>
        </w:rPr>
        <w:t xml:space="preserve">some forests. E.g. Walugogo </w:t>
      </w:r>
      <w:r>
        <w:rPr>
          <w:w w:val="80"/>
          <w:sz w:val="20"/>
        </w:rPr>
        <w:t>forests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destroyed</w:t>
      </w:r>
      <w:r>
        <w:rPr>
          <w:sz w:val="20"/>
        </w:rPr>
        <w:t xml:space="preserve"> </w:t>
      </w:r>
      <w:r>
        <w:rPr>
          <w:w w:val="80"/>
          <w:sz w:val="20"/>
        </w:rPr>
        <w:t>by</w:t>
      </w:r>
      <w:r>
        <w:rPr>
          <w:sz w:val="20"/>
        </w:rPr>
        <w:t xml:space="preserve"> </w:t>
      </w:r>
      <w:r>
        <w:rPr>
          <w:w w:val="80"/>
          <w:sz w:val="20"/>
        </w:rPr>
        <w:t>Walugogo</w:t>
      </w:r>
      <w:r>
        <w:rPr>
          <w:sz w:val="20"/>
        </w:rPr>
        <w:t xml:space="preserve"> </w:t>
      </w:r>
      <w:r>
        <w:rPr>
          <w:w w:val="80"/>
          <w:sz w:val="20"/>
        </w:rPr>
        <w:t>valley</w:t>
      </w:r>
      <w:r>
        <w:rPr>
          <w:sz w:val="20"/>
        </w:rPr>
        <w:t xml:space="preserve"> </w:t>
      </w:r>
      <w:r>
        <w:rPr>
          <w:w w:val="80"/>
          <w:sz w:val="20"/>
        </w:rPr>
        <w:t>floodings</w:t>
      </w:r>
      <w:r>
        <w:rPr>
          <w:sz w:val="20"/>
        </w:rPr>
        <w:t xml:space="preserve"> </w:t>
      </w:r>
      <w:r>
        <w:rPr>
          <w:w w:val="80"/>
          <w:sz w:val="20"/>
        </w:rPr>
        <w:t>in</w:t>
      </w:r>
      <w:r>
        <w:rPr>
          <w:sz w:val="20"/>
        </w:rPr>
        <w:t xml:space="preserve"> </w:t>
      </w:r>
      <w:r>
        <w:rPr>
          <w:w w:val="80"/>
          <w:sz w:val="20"/>
        </w:rPr>
        <w:t>Iganga,</w:t>
      </w:r>
      <w:r>
        <w:rPr>
          <w:sz w:val="20"/>
        </w:rPr>
        <w:t xml:space="preserve"> </w:t>
      </w:r>
      <w:r>
        <w:rPr>
          <w:w w:val="80"/>
          <w:sz w:val="20"/>
        </w:rPr>
        <w:t>Mt.</w:t>
      </w:r>
      <w:r>
        <w:rPr>
          <w:sz w:val="20"/>
        </w:rPr>
        <w:t xml:space="preserve"> </w:t>
      </w:r>
      <w:r>
        <w:rPr>
          <w:w w:val="80"/>
          <w:sz w:val="20"/>
        </w:rPr>
        <w:t>Elgon</w:t>
      </w:r>
      <w:r>
        <w:rPr>
          <w:sz w:val="20"/>
        </w:rPr>
        <w:t xml:space="preserve"> </w:t>
      </w:r>
      <w:r>
        <w:rPr>
          <w:w w:val="80"/>
          <w:sz w:val="20"/>
        </w:rPr>
        <w:t>and</w:t>
      </w:r>
      <w:r>
        <w:rPr>
          <w:sz w:val="20"/>
        </w:rPr>
        <w:t xml:space="preserve"> </w:t>
      </w:r>
      <w:r>
        <w:rPr>
          <w:w w:val="80"/>
          <w:sz w:val="20"/>
        </w:rPr>
        <w:t>Mt.</w:t>
      </w:r>
      <w:r>
        <w:rPr>
          <w:sz w:val="20"/>
        </w:rPr>
        <w:t xml:space="preserve"> </w:t>
      </w:r>
      <w:r>
        <w:rPr>
          <w:w w:val="80"/>
          <w:sz w:val="20"/>
        </w:rPr>
        <w:t>Rwenzori</w:t>
      </w:r>
      <w:r>
        <w:rPr>
          <w:sz w:val="20"/>
        </w:rPr>
        <w:t xml:space="preserve"> </w:t>
      </w:r>
      <w:r>
        <w:rPr>
          <w:w w:val="80"/>
          <w:sz w:val="20"/>
        </w:rPr>
        <w:t>forests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destroyed</w:t>
      </w:r>
      <w:r>
        <w:rPr>
          <w:sz w:val="20"/>
        </w:rPr>
        <w:t xml:space="preserve"> </w:t>
      </w:r>
      <w:r>
        <w:rPr>
          <w:w w:val="80"/>
          <w:sz w:val="20"/>
        </w:rPr>
        <w:t>by</w:t>
      </w:r>
      <w:r>
        <w:rPr>
          <w:sz w:val="20"/>
        </w:rPr>
        <w:t xml:space="preserve"> </w:t>
      </w:r>
      <w:r>
        <w:rPr>
          <w:w w:val="80"/>
          <w:sz w:val="20"/>
        </w:rPr>
        <w:t>landslides,</w:t>
      </w:r>
      <w:r>
        <w:rPr>
          <w:sz w:val="20"/>
        </w:rPr>
        <w:t xml:space="preserve"> </w:t>
      </w:r>
      <w:r>
        <w:rPr>
          <w:w w:val="80"/>
          <w:sz w:val="20"/>
        </w:rPr>
        <w:t>…</w:t>
      </w:r>
    </w:p>
    <w:p w:rsidR="00E5575B" w:rsidRDefault="00D512E5">
      <w:pPr>
        <w:pStyle w:val="Heading1"/>
        <w:spacing w:before="206"/>
        <w:ind w:left="731"/>
      </w:pPr>
      <w:proofErr w:type="gramStart"/>
      <w:r>
        <w:rPr>
          <w:w w:val="80"/>
        </w:rPr>
        <w:t>EFFECTS</w:t>
      </w:r>
      <w:r>
        <w:rPr>
          <w:spacing w:val="-5"/>
        </w:rPr>
        <w:t xml:space="preserve"> </w:t>
      </w:r>
      <w:r>
        <w:rPr>
          <w:w w:val="80"/>
        </w:rPr>
        <w:t>OF</w:t>
      </w:r>
      <w:r>
        <w:rPr>
          <w:spacing w:val="-2"/>
        </w:rPr>
        <w:t xml:space="preserve"> </w:t>
      </w:r>
      <w:r>
        <w:rPr>
          <w:w w:val="80"/>
        </w:rPr>
        <w:t>FOREST</w:t>
      </w:r>
      <w:r>
        <w:rPr>
          <w:spacing w:val="-2"/>
        </w:rPr>
        <w:t xml:space="preserve"> </w:t>
      </w:r>
      <w:r>
        <w:rPr>
          <w:w w:val="80"/>
        </w:rPr>
        <w:t>DESTRUCTION</w:t>
      </w:r>
      <w:r>
        <w:rPr>
          <w:spacing w:val="-4"/>
        </w:rPr>
        <w:t xml:space="preserve"> </w:t>
      </w:r>
      <w:r>
        <w:rPr>
          <w:w w:val="80"/>
        </w:rPr>
        <w:t>IN</w:t>
      </w:r>
      <w:r>
        <w:rPr>
          <w:spacing w:val="-3"/>
        </w:rPr>
        <w:t xml:space="preserve"> </w:t>
      </w:r>
      <w:r>
        <w:rPr>
          <w:spacing w:val="-2"/>
          <w:w w:val="80"/>
        </w:rPr>
        <w:t>UGANDA</w:t>
      </w:r>
      <w:r w:rsidR="00474060">
        <w:rPr>
          <w:spacing w:val="-2"/>
          <w:w w:val="80"/>
        </w:rPr>
        <w:t>.</w:t>
      </w:r>
      <w:proofErr w:type="gramEnd"/>
    </w:p>
    <w:p w:rsidR="00E5575B" w:rsidRDefault="00D512E5">
      <w:pPr>
        <w:pStyle w:val="BodyText"/>
        <w:spacing w:before="4"/>
      </w:pPr>
      <w:r>
        <w:rPr>
          <w:w w:val="80"/>
        </w:rPr>
        <w:t>As</w:t>
      </w:r>
      <w:r>
        <w:rPr>
          <w:spacing w:val="-5"/>
        </w:rPr>
        <w:t xml:space="preserve"> </w:t>
      </w:r>
      <w:r>
        <w:rPr>
          <w:w w:val="80"/>
        </w:rPr>
        <w:t>forests</w:t>
      </w:r>
      <w:r>
        <w:rPr>
          <w:spacing w:val="-5"/>
        </w:rPr>
        <w:t xml:space="preserve"> </w:t>
      </w:r>
      <w:r>
        <w:rPr>
          <w:w w:val="80"/>
        </w:rPr>
        <w:t>are</w:t>
      </w:r>
      <w:r>
        <w:rPr>
          <w:spacing w:val="-4"/>
        </w:rPr>
        <w:t xml:space="preserve"> </w:t>
      </w:r>
      <w:r>
        <w:rPr>
          <w:w w:val="80"/>
        </w:rPr>
        <w:t>continuously</w:t>
      </w:r>
      <w:r>
        <w:rPr>
          <w:spacing w:val="-5"/>
        </w:rPr>
        <w:t xml:space="preserve"> </w:t>
      </w:r>
      <w:r>
        <w:rPr>
          <w:w w:val="80"/>
        </w:rPr>
        <w:t>being</w:t>
      </w:r>
      <w:r>
        <w:rPr>
          <w:spacing w:val="-3"/>
        </w:rPr>
        <w:t xml:space="preserve"> </w:t>
      </w:r>
      <w:r>
        <w:rPr>
          <w:w w:val="80"/>
        </w:rPr>
        <w:t>cleared,</w:t>
      </w:r>
      <w:r>
        <w:rPr>
          <w:spacing w:val="-4"/>
        </w:rPr>
        <w:t xml:space="preserve"> </w:t>
      </w:r>
      <w:r>
        <w:rPr>
          <w:w w:val="80"/>
        </w:rPr>
        <w:t>it</w:t>
      </w:r>
      <w:r>
        <w:rPr>
          <w:spacing w:val="-5"/>
        </w:rPr>
        <w:t xml:space="preserve"> </w:t>
      </w:r>
      <w:r>
        <w:rPr>
          <w:w w:val="80"/>
        </w:rPr>
        <w:t>has</w:t>
      </w:r>
      <w:r>
        <w:rPr>
          <w:spacing w:val="-4"/>
        </w:rPr>
        <w:t xml:space="preserve"> </w:t>
      </w:r>
      <w:r>
        <w:rPr>
          <w:w w:val="80"/>
        </w:rPr>
        <w:t>resulted</w:t>
      </w:r>
      <w:r>
        <w:rPr>
          <w:spacing w:val="-5"/>
        </w:rPr>
        <w:t xml:space="preserve"> </w:t>
      </w:r>
      <w:r>
        <w:rPr>
          <w:w w:val="80"/>
        </w:rPr>
        <w:t>into</w:t>
      </w:r>
      <w:r>
        <w:rPr>
          <w:spacing w:val="-5"/>
        </w:rPr>
        <w:t xml:space="preserve"> </w:t>
      </w:r>
      <w:r>
        <w:rPr>
          <w:w w:val="80"/>
        </w:rPr>
        <w:t>negative</w:t>
      </w:r>
      <w:r>
        <w:rPr>
          <w:spacing w:val="-4"/>
        </w:rPr>
        <w:t xml:space="preserve"> </w:t>
      </w:r>
      <w:r>
        <w:rPr>
          <w:w w:val="80"/>
        </w:rPr>
        <w:t>consequences</w:t>
      </w:r>
      <w:r>
        <w:rPr>
          <w:spacing w:val="-5"/>
        </w:rPr>
        <w:t xml:space="preserve"> </w:t>
      </w:r>
      <w:r>
        <w:rPr>
          <w:w w:val="80"/>
        </w:rPr>
        <w:t>as</w:t>
      </w:r>
      <w:r>
        <w:rPr>
          <w:spacing w:val="-5"/>
        </w:rPr>
        <w:t xml:space="preserve"> </w:t>
      </w:r>
      <w:r>
        <w:rPr>
          <w:w w:val="80"/>
        </w:rPr>
        <w:t>given</w:t>
      </w:r>
      <w:r>
        <w:rPr>
          <w:spacing w:val="-4"/>
        </w:rPr>
        <w:t xml:space="preserve"> </w:t>
      </w:r>
      <w:r>
        <w:rPr>
          <w:w w:val="80"/>
        </w:rPr>
        <w:t>below:</w:t>
      </w:r>
      <w:r>
        <w:rPr>
          <w:spacing w:val="3"/>
        </w:rPr>
        <w:t xml:space="preserve"> </w:t>
      </w:r>
      <w:r>
        <w:rPr>
          <w:spacing w:val="-10"/>
          <w:w w:val="80"/>
        </w:rPr>
        <w:t>-</w:t>
      </w:r>
    </w:p>
    <w:p w:rsidR="00E5575B" w:rsidRDefault="00E5575B">
      <w:p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451"/>
        </w:tabs>
        <w:spacing w:before="6"/>
        <w:ind w:right="632" w:firstLine="0"/>
        <w:rPr>
          <w:sz w:val="20"/>
        </w:rPr>
      </w:pPr>
      <w:r>
        <w:rPr>
          <w:w w:val="80"/>
          <w:sz w:val="20"/>
        </w:rPr>
        <w:lastRenderedPageBreak/>
        <w:t>Since forests are known rainmakers through evapo-transpiration and they have reduced in number, it has led to reduced amount of rainfall received in the areas once with forests thus desertification e.g.</w:t>
      </w:r>
      <w:r>
        <w:rPr>
          <w:spacing w:val="40"/>
          <w:sz w:val="20"/>
        </w:rPr>
        <w:t xml:space="preserve"> </w:t>
      </w:r>
      <w:r>
        <w:rPr>
          <w:w w:val="80"/>
          <w:sz w:val="20"/>
        </w:rPr>
        <w:t>Mt.</w:t>
      </w:r>
      <w:r>
        <w:rPr>
          <w:sz w:val="20"/>
        </w:rPr>
        <w:t xml:space="preserve"> </w:t>
      </w:r>
      <w:r>
        <w:rPr>
          <w:w w:val="80"/>
          <w:sz w:val="20"/>
        </w:rPr>
        <w:t>Elgon, shores of Lake</w:t>
      </w:r>
      <w:r>
        <w:rPr>
          <w:sz w:val="20"/>
        </w:rPr>
        <w:t xml:space="preserve"> </w:t>
      </w:r>
      <w:r>
        <w:rPr>
          <w:w w:val="80"/>
          <w:sz w:val="20"/>
        </w:rPr>
        <w:t>Victoria,</w:t>
      </w:r>
      <w:r>
        <w:rPr>
          <w:sz w:val="20"/>
        </w:rPr>
        <w:t xml:space="preserve"> </w:t>
      </w:r>
      <w:r>
        <w:rPr>
          <w:w w:val="80"/>
          <w:sz w:val="20"/>
        </w:rPr>
        <w:t>Kigezi, around Mt. Rwenzori, etc.</w:t>
      </w:r>
    </w:p>
    <w:p w:rsidR="00E5575B" w:rsidRDefault="00D512E5">
      <w:pPr>
        <w:pStyle w:val="ListParagraph"/>
        <w:numPr>
          <w:ilvl w:val="1"/>
          <w:numId w:val="38"/>
        </w:numPr>
        <w:tabs>
          <w:tab w:val="left" w:pos="1451"/>
        </w:tabs>
        <w:spacing w:line="242" w:lineRule="auto"/>
        <w:ind w:right="628" w:firstLine="0"/>
        <w:rPr>
          <w:sz w:val="20"/>
        </w:rPr>
      </w:pPr>
      <w:r>
        <w:rPr>
          <w:w w:val="80"/>
          <w:sz w:val="20"/>
        </w:rPr>
        <w:t>Due</w:t>
      </w:r>
      <w:r>
        <w:rPr>
          <w:sz w:val="20"/>
        </w:rPr>
        <w:t xml:space="preserve"> </w:t>
      </w:r>
      <w:r>
        <w:rPr>
          <w:w w:val="80"/>
          <w:sz w:val="20"/>
        </w:rPr>
        <w:t>to</w:t>
      </w:r>
      <w:r>
        <w:rPr>
          <w:sz w:val="20"/>
        </w:rPr>
        <w:t xml:space="preserve"> </w:t>
      </w:r>
      <w:r>
        <w:rPr>
          <w:w w:val="80"/>
          <w:sz w:val="20"/>
        </w:rPr>
        <w:t>increased</w:t>
      </w:r>
      <w:r>
        <w:rPr>
          <w:sz w:val="20"/>
        </w:rPr>
        <w:t xml:space="preserve"> </w:t>
      </w:r>
      <w:r>
        <w:rPr>
          <w:w w:val="80"/>
          <w:sz w:val="20"/>
        </w:rPr>
        <w:t>deforestation,</w:t>
      </w:r>
      <w:r>
        <w:rPr>
          <w:sz w:val="20"/>
        </w:rPr>
        <w:t xml:space="preserve"> </w:t>
      </w:r>
      <w:r>
        <w:rPr>
          <w:w w:val="80"/>
          <w:sz w:val="20"/>
        </w:rPr>
        <w:t>large</w:t>
      </w:r>
      <w:r>
        <w:rPr>
          <w:sz w:val="20"/>
        </w:rPr>
        <w:t xml:space="preserve"> </w:t>
      </w:r>
      <w:r>
        <w:rPr>
          <w:w w:val="80"/>
          <w:sz w:val="20"/>
        </w:rPr>
        <w:t>amounts</w:t>
      </w:r>
      <w:r>
        <w:rPr>
          <w:sz w:val="20"/>
        </w:rPr>
        <w:t xml:space="preserve"> </w:t>
      </w:r>
      <w:r>
        <w:rPr>
          <w:w w:val="80"/>
          <w:sz w:val="20"/>
        </w:rPr>
        <w:t>of</w:t>
      </w:r>
      <w:r>
        <w:rPr>
          <w:sz w:val="20"/>
        </w:rPr>
        <w:t xml:space="preserve"> </w:t>
      </w:r>
      <w:r>
        <w:rPr>
          <w:w w:val="80"/>
          <w:sz w:val="20"/>
        </w:rPr>
        <w:t>carbon</w:t>
      </w:r>
      <w:r>
        <w:rPr>
          <w:sz w:val="20"/>
        </w:rPr>
        <w:t xml:space="preserve"> </w:t>
      </w:r>
      <w:r>
        <w:rPr>
          <w:w w:val="80"/>
          <w:sz w:val="20"/>
        </w:rPr>
        <w:t>dioxide,</w:t>
      </w:r>
      <w:r>
        <w:rPr>
          <w:sz w:val="20"/>
        </w:rPr>
        <w:t xml:space="preserve"> </w:t>
      </w:r>
      <w:r>
        <w:rPr>
          <w:w w:val="80"/>
          <w:sz w:val="20"/>
        </w:rPr>
        <w:t>carbon</w:t>
      </w:r>
      <w:r>
        <w:rPr>
          <w:sz w:val="20"/>
        </w:rPr>
        <w:t xml:space="preserve"> </w:t>
      </w:r>
      <w:r>
        <w:rPr>
          <w:w w:val="80"/>
          <w:sz w:val="20"/>
        </w:rPr>
        <w:t>monoxide,</w:t>
      </w:r>
      <w:r>
        <w:rPr>
          <w:sz w:val="20"/>
        </w:rPr>
        <w:t xml:space="preserve"> </w:t>
      </w:r>
      <w:r>
        <w:rPr>
          <w:w w:val="80"/>
          <w:sz w:val="20"/>
        </w:rPr>
        <w:t>and</w:t>
      </w:r>
      <w:r>
        <w:rPr>
          <w:sz w:val="20"/>
        </w:rPr>
        <w:t xml:space="preserve"> </w:t>
      </w:r>
      <w:r>
        <w:rPr>
          <w:w w:val="80"/>
          <w:sz w:val="20"/>
        </w:rPr>
        <w:t>others</w:t>
      </w:r>
      <w:r>
        <w:rPr>
          <w:sz w:val="20"/>
        </w:rPr>
        <w:t xml:space="preserve"> </w:t>
      </w:r>
      <w:r>
        <w:rPr>
          <w:w w:val="80"/>
          <w:sz w:val="20"/>
        </w:rPr>
        <w:t>are</w:t>
      </w:r>
      <w:r>
        <w:rPr>
          <w:sz w:val="20"/>
        </w:rPr>
        <w:t xml:space="preserve"> </w:t>
      </w:r>
      <w:r>
        <w:rPr>
          <w:w w:val="80"/>
          <w:sz w:val="20"/>
        </w:rPr>
        <w:t>released</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atmosphere,</w:t>
      </w:r>
      <w:r>
        <w:rPr>
          <w:spacing w:val="23"/>
          <w:sz w:val="20"/>
        </w:rPr>
        <w:t xml:space="preserve"> </w:t>
      </w:r>
      <w:r>
        <w:rPr>
          <w:w w:val="80"/>
          <w:sz w:val="20"/>
        </w:rPr>
        <w:t>which</w:t>
      </w:r>
      <w:r>
        <w:rPr>
          <w:sz w:val="20"/>
        </w:rPr>
        <w:t xml:space="preserve"> </w:t>
      </w:r>
      <w:r>
        <w:rPr>
          <w:w w:val="80"/>
          <w:sz w:val="20"/>
        </w:rPr>
        <w:t>at</w:t>
      </w:r>
      <w:r>
        <w:rPr>
          <w:sz w:val="20"/>
        </w:rPr>
        <w:t xml:space="preserve"> </w:t>
      </w:r>
      <w:r>
        <w:rPr>
          <w:w w:val="85"/>
          <w:sz w:val="20"/>
        </w:rPr>
        <w:t>the</w:t>
      </w:r>
      <w:r>
        <w:rPr>
          <w:spacing w:val="-6"/>
          <w:w w:val="85"/>
          <w:sz w:val="20"/>
        </w:rPr>
        <w:t xml:space="preserve"> </w:t>
      </w:r>
      <w:r>
        <w:rPr>
          <w:w w:val="85"/>
          <w:sz w:val="20"/>
        </w:rPr>
        <w:t>end</w:t>
      </w:r>
      <w:r>
        <w:rPr>
          <w:spacing w:val="-5"/>
          <w:w w:val="85"/>
          <w:sz w:val="20"/>
        </w:rPr>
        <w:t xml:space="preserve"> </w:t>
      </w:r>
      <w:r>
        <w:rPr>
          <w:w w:val="85"/>
          <w:sz w:val="20"/>
        </w:rPr>
        <w:t>has</w:t>
      </w:r>
      <w:r>
        <w:rPr>
          <w:spacing w:val="-5"/>
          <w:w w:val="85"/>
          <w:sz w:val="20"/>
        </w:rPr>
        <w:t xml:space="preserve"> </w:t>
      </w:r>
      <w:r>
        <w:rPr>
          <w:w w:val="85"/>
          <w:sz w:val="20"/>
        </w:rPr>
        <w:t>contributed</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green</w:t>
      </w:r>
      <w:r>
        <w:rPr>
          <w:spacing w:val="-6"/>
          <w:w w:val="85"/>
          <w:sz w:val="20"/>
        </w:rPr>
        <w:t xml:space="preserve"> </w:t>
      </w:r>
      <w:r>
        <w:rPr>
          <w:w w:val="85"/>
          <w:sz w:val="20"/>
        </w:rPr>
        <w:t>house</w:t>
      </w:r>
      <w:r>
        <w:rPr>
          <w:spacing w:val="-5"/>
          <w:w w:val="85"/>
          <w:sz w:val="20"/>
        </w:rPr>
        <w:t xml:space="preserve"> </w:t>
      </w:r>
      <w:r>
        <w:rPr>
          <w:w w:val="85"/>
          <w:sz w:val="20"/>
        </w:rPr>
        <w:t>effects</w:t>
      </w:r>
      <w:r>
        <w:rPr>
          <w:spacing w:val="-5"/>
          <w:w w:val="85"/>
          <w:sz w:val="20"/>
        </w:rPr>
        <w:t xml:space="preserve"> </w:t>
      </w:r>
      <w:r>
        <w:rPr>
          <w:w w:val="85"/>
          <w:sz w:val="20"/>
        </w:rPr>
        <w:t>(global</w:t>
      </w:r>
      <w:r>
        <w:rPr>
          <w:spacing w:val="-6"/>
          <w:w w:val="85"/>
          <w:sz w:val="20"/>
        </w:rPr>
        <w:t xml:space="preserve"> </w:t>
      </w:r>
      <w:r>
        <w:rPr>
          <w:w w:val="85"/>
          <w:sz w:val="20"/>
        </w:rPr>
        <w:t>warming).</w:t>
      </w:r>
      <w:r>
        <w:rPr>
          <w:spacing w:val="-5"/>
          <w:w w:val="85"/>
          <w:sz w:val="20"/>
        </w:rPr>
        <w:t xml:space="preserve"> </w:t>
      </w:r>
      <w:r>
        <w:rPr>
          <w:w w:val="85"/>
          <w:sz w:val="20"/>
        </w:rPr>
        <w:t>This</w:t>
      </w:r>
      <w:r>
        <w:rPr>
          <w:spacing w:val="-5"/>
          <w:w w:val="85"/>
          <w:sz w:val="20"/>
        </w:rPr>
        <w:t xml:space="preserve"> </w:t>
      </w:r>
      <w:r>
        <w:rPr>
          <w:w w:val="85"/>
          <w:sz w:val="20"/>
        </w:rPr>
        <w:t>is</w:t>
      </w:r>
      <w:r>
        <w:rPr>
          <w:spacing w:val="-6"/>
          <w:w w:val="85"/>
          <w:sz w:val="20"/>
        </w:rPr>
        <w:t xml:space="preserve"> </w:t>
      </w:r>
      <w:r>
        <w:rPr>
          <w:w w:val="85"/>
          <w:sz w:val="20"/>
        </w:rPr>
        <w:t>so</w:t>
      </w:r>
      <w:r>
        <w:rPr>
          <w:spacing w:val="-5"/>
          <w:w w:val="85"/>
          <w:sz w:val="20"/>
        </w:rPr>
        <w:t xml:space="preserve"> </w:t>
      </w:r>
      <w:r>
        <w:rPr>
          <w:w w:val="85"/>
          <w:sz w:val="20"/>
        </w:rPr>
        <w:t>in</w:t>
      </w:r>
      <w:r>
        <w:rPr>
          <w:spacing w:val="-5"/>
          <w:w w:val="85"/>
          <w:sz w:val="20"/>
        </w:rPr>
        <w:t xml:space="preserve"> </w:t>
      </w:r>
      <w:r>
        <w:rPr>
          <w:w w:val="85"/>
          <w:sz w:val="20"/>
        </w:rPr>
        <w:t>that</w:t>
      </w:r>
      <w:r>
        <w:rPr>
          <w:spacing w:val="-5"/>
          <w:w w:val="85"/>
          <w:sz w:val="20"/>
        </w:rPr>
        <w:t xml:space="preserve"> </w:t>
      </w:r>
      <w:r>
        <w:rPr>
          <w:w w:val="85"/>
          <w:sz w:val="20"/>
        </w:rPr>
        <w:t>the</w:t>
      </w:r>
      <w:r>
        <w:rPr>
          <w:spacing w:val="-6"/>
          <w:w w:val="85"/>
          <w:sz w:val="20"/>
        </w:rPr>
        <w:t xml:space="preserve"> </w:t>
      </w:r>
      <w:r>
        <w:rPr>
          <w:w w:val="85"/>
          <w:sz w:val="20"/>
        </w:rPr>
        <w:t>trees,</w:t>
      </w:r>
      <w:r>
        <w:rPr>
          <w:spacing w:val="-5"/>
          <w:w w:val="85"/>
          <w:sz w:val="20"/>
        </w:rPr>
        <w:t xml:space="preserve"> </w:t>
      </w:r>
      <w:r>
        <w:rPr>
          <w:w w:val="85"/>
          <w:sz w:val="20"/>
        </w:rPr>
        <w:t>which</w:t>
      </w:r>
      <w:r>
        <w:rPr>
          <w:spacing w:val="-5"/>
          <w:w w:val="85"/>
          <w:sz w:val="20"/>
        </w:rPr>
        <w:t xml:space="preserve"> </w:t>
      </w:r>
      <w:r>
        <w:rPr>
          <w:w w:val="85"/>
          <w:sz w:val="20"/>
        </w:rPr>
        <w:t>used</w:t>
      </w:r>
      <w:r>
        <w:rPr>
          <w:spacing w:val="-6"/>
          <w:w w:val="85"/>
          <w:sz w:val="20"/>
        </w:rPr>
        <w:t xml:space="preserve"> </w:t>
      </w:r>
      <w:r>
        <w:rPr>
          <w:w w:val="85"/>
          <w:sz w:val="20"/>
        </w:rPr>
        <w:t>to</w:t>
      </w:r>
      <w:r>
        <w:rPr>
          <w:spacing w:val="-5"/>
          <w:w w:val="85"/>
          <w:sz w:val="20"/>
        </w:rPr>
        <w:t xml:space="preserve"> </w:t>
      </w:r>
      <w:r>
        <w:rPr>
          <w:w w:val="85"/>
          <w:sz w:val="20"/>
        </w:rPr>
        <w:t>convert</w:t>
      </w:r>
      <w:r>
        <w:rPr>
          <w:spacing w:val="-5"/>
          <w:w w:val="85"/>
          <w:sz w:val="20"/>
        </w:rPr>
        <w:t xml:space="preserve"> </w:t>
      </w:r>
      <w:r>
        <w:rPr>
          <w:w w:val="85"/>
          <w:sz w:val="20"/>
        </w:rPr>
        <w:t>carbondioxide</w:t>
      </w:r>
      <w:r>
        <w:rPr>
          <w:spacing w:val="-6"/>
          <w:w w:val="85"/>
          <w:sz w:val="20"/>
        </w:rPr>
        <w:t xml:space="preserve"> </w:t>
      </w:r>
      <w:r>
        <w:rPr>
          <w:w w:val="85"/>
          <w:sz w:val="20"/>
        </w:rPr>
        <w:t>into</w:t>
      </w:r>
      <w:r>
        <w:rPr>
          <w:spacing w:val="-5"/>
          <w:w w:val="85"/>
          <w:sz w:val="20"/>
        </w:rPr>
        <w:t xml:space="preserve"> </w:t>
      </w:r>
      <w:r>
        <w:rPr>
          <w:w w:val="85"/>
          <w:sz w:val="20"/>
        </w:rPr>
        <w:t xml:space="preserve">oxygen, </w:t>
      </w:r>
      <w:r>
        <w:rPr>
          <w:w w:val="90"/>
          <w:sz w:val="20"/>
        </w:rPr>
        <w:t>are cleared.</w:t>
      </w:r>
    </w:p>
    <w:p w:rsidR="00E5575B" w:rsidRDefault="00D512E5">
      <w:pPr>
        <w:pStyle w:val="ListParagraph"/>
        <w:numPr>
          <w:ilvl w:val="1"/>
          <w:numId w:val="38"/>
        </w:numPr>
        <w:tabs>
          <w:tab w:val="left" w:pos="1451"/>
        </w:tabs>
        <w:ind w:right="630" w:firstLine="0"/>
        <w:rPr>
          <w:sz w:val="20"/>
        </w:rPr>
      </w:pPr>
      <w:r>
        <w:rPr>
          <w:w w:val="80"/>
          <w:sz w:val="20"/>
        </w:rPr>
        <w:t>The</w:t>
      </w:r>
      <w:r>
        <w:rPr>
          <w:sz w:val="20"/>
        </w:rPr>
        <w:t xml:space="preserve"> </w:t>
      </w:r>
      <w:r>
        <w:rPr>
          <w:w w:val="80"/>
          <w:sz w:val="20"/>
        </w:rPr>
        <w:t>clearing</w:t>
      </w:r>
      <w:r>
        <w:rPr>
          <w:sz w:val="20"/>
        </w:rPr>
        <w:t xml:space="preserve"> </w:t>
      </w:r>
      <w:r>
        <w:rPr>
          <w:w w:val="80"/>
          <w:sz w:val="20"/>
        </w:rPr>
        <w:t>of</w:t>
      </w:r>
      <w:r>
        <w:rPr>
          <w:sz w:val="20"/>
        </w:rPr>
        <w:t xml:space="preserve"> </w:t>
      </w:r>
      <w:r>
        <w:rPr>
          <w:w w:val="80"/>
          <w:sz w:val="20"/>
        </w:rPr>
        <w:t>trees</w:t>
      </w:r>
      <w:r>
        <w:rPr>
          <w:sz w:val="20"/>
        </w:rPr>
        <w:t xml:space="preserve"> </w:t>
      </w:r>
      <w:r>
        <w:rPr>
          <w:w w:val="80"/>
          <w:sz w:val="20"/>
        </w:rPr>
        <w:t>especially</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mountain</w:t>
      </w:r>
      <w:r>
        <w:rPr>
          <w:sz w:val="20"/>
        </w:rPr>
        <w:t xml:space="preserve"> </w:t>
      </w:r>
      <w:r>
        <w:rPr>
          <w:w w:val="80"/>
          <w:sz w:val="20"/>
        </w:rPr>
        <w:t>slopes</w:t>
      </w:r>
      <w:r>
        <w:rPr>
          <w:sz w:val="20"/>
        </w:rPr>
        <w:t xml:space="preserve"> </w:t>
      </w:r>
      <w:r>
        <w:rPr>
          <w:w w:val="80"/>
          <w:sz w:val="20"/>
        </w:rPr>
        <w:t>of</w:t>
      </w:r>
      <w:r>
        <w:rPr>
          <w:sz w:val="20"/>
        </w:rPr>
        <w:t xml:space="preserve"> </w:t>
      </w:r>
      <w:r>
        <w:rPr>
          <w:w w:val="80"/>
          <w:sz w:val="20"/>
        </w:rPr>
        <w:t>Elgon,</w:t>
      </w:r>
      <w:r>
        <w:rPr>
          <w:sz w:val="20"/>
        </w:rPr>
        <w:t xml:space="preserve"> </w:t>
      </w:r>
      <w:r>
        <w:rPr>
          <w:w w:val="80"/>
          <w:sz w:val="20"/>
        </w:rPr>
        <w:t>Rwenzori</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steeper</w:t>
      </w:r>
      <w:r>
        <w:rPr>
          <w:sz w:val="20"/>
        </w:rPr>
        <w:t xml:space="preserve"> </w:t>
      </w:r>
      <w:r>
        <w:rPr>
          <w:w w:val="80"/>
          <w:sz w:val="20"/>
        </w:rPr>
        <w:t>slopes</w:t>
      </w:r>
      <w:r>
        <w:rPr>
          <w:sz w:val="20"/>
        </w:rPr>
        <w:t xml:space="preserve"> </w:t>
      </w:r>
      <w:r>
        <w:rPr>
          <w:w w:val="80"/>
          <w:sz w:val="20"/>
        </w:rPr>
        <w:t>in</w:t>
      </w:r>
      <w:r>
        <w:rPr>
          <w:sz w:val="20"/>
        </w:rPr>
        <w:t xml:space="preserve"> </w:t>
      </w:r>
      <w:r>
        <w:rPr>
          <w:w w:val="80"/>
          <w:sz w:val="20"/>
        </w:rPr>
        <w:t>Kigezi</w:t>
      </w:r>
      <w:r>
        <w:rPr>
          <w:sz w:val="20"/>
        </w:rPr>
        <w:t xml:space="preserve"> </w:t>
      </w:r>
      <w:r>
        <w:rPr>
          <w:w w:val="80"/>
          <w:sz w:val="20"/>
        </w:rPr>
        <w:t>has</w:t>
      </w:r>
      <w:r>
        <w:rPr>
          <w:sz w:val="20"/>
        </w:rPr>
        <w:t xml:space="preserve"> </w:t>
      </w:r>
      <w:r>
        <w:rPr>
          <w:w w:val="80"/>
          <w:sz w:val="20"/>
        </w:rPr>
        <w:t>resulted</w:t>
      </w:r>
      <w:r>
        <w:rPr>
          <w:sz w:val="20"/>
        </w:rPr>
        <w:t xml:space="preserve"> </w:t>
      </w:r>
      <w:r>
        <w:rPr>
          <w:w w:val="80"/>
          <w:sz w:val="20"/>
        </w:rPr>
        <w:t>into</w:t>
      </w:r>
      <w:r>
        <w:rPr>
          <w:sz w:val="20"/>
        </w:rPr>
        <w:t xml:space="preserve"> </w:t>
      </w:r>
      <w:r>
        <w:rPr>
          <w:w w:val="80"/>
          <w:sz w:val="20"/>
        </w:rPr>
        <w:t>serious</w:t>
      </w:r>
      <w:r>
        <w:rPr>
          <w:sz w:val="20"/>
        </w:rPr>
        <w:t xml:space="preserve"> </w:t>
      </w:r>
      <w:r>
        <w:rPr>
          <w:w w:val="80"/>
          <w:sz w:val="20"/>
        </w:rPr>
        <w:t>soil loss and accelerated landslides which at the end has resulted into low soil productivity, low crop yields, etc.</w:t>
      </w:r>
    </w:p>
    <w:p w:rsidR="00E5575B" w:rsidRDefault="00D512E5">
      <w:pPr>
        <w:pStyle w:val="ListParagraph"/>
        <w:numPr>
          <w:ilvl w:val="1"/>
          <w:numId w:val="38"/>
        </w:numPr>
        <w:tabs>
          <w:tab w:val="left" w:pos="1451"/>
        </w:tabs>
        <w:spacing w:line="242" w:lineRule="auto"/>
        <w:ind w:right="626" w:firstLine="0"/>
        <w:rPr>
          <w:sz w:val="20"/>
        </w:rPr>
      </w:pPr>
      <w:r>
        <w:rPr>
          <w:w w:val="80"/>
          <w:sz w:val="20"/>
        </w:rPr>
        <w:t>Due</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increased</w:t>
      </w:r>
      <w:r>
        <w:rPr>
          <w:sz w:val="20"/>
        </w:rPr>
        <w:t xml:space="preserve"> </w:t>
      </w:r>
      <w:r>
        <w:rPr>
          <w:w w:val="80"/>
          <w:sz w:val="20"/>
        </w:rPr>
        <w:t>reduction</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number</w:t>
      </w:r>
      <w:r>
        <w:rPr>
          <w:sz w:val="20"/>
        </w:rPr>
        <w:t xml:space="preserve"> </w:t>
      </w:r>
      <w:r>
        <w:rPr>
          <w:w w:val="80"/>
          <w:sz w:val="20"/>
        </w:rPr>
        <w:t>of</w:t>
      </w:r>
      <w:r>
        <w:rPr>
          <w:sz w:val="20"/>
        </w:rPr>
        <w:t xml:space="preserve"> </w:t>
      </w:r>
      <w:r>
        <w:rPr>
          <w:w w:val="80"/>
          <w:sz w:val="20"/>
        </w:rPr>
        <w:t>trees,</w:t>
      </w:r>
      <w:r>
        <w:rPr>
          <w:sz w:val="20"/>
        </w:rPr>
        <w:t xml:space="preserve"> </w:t>
      </w:r>
      <w:r>
        <w:rPr>
          <w:w w:val="80"/>
          <w:sz w:val="20"/>
        </w:rPr>
        <w:t>people</w:t>
      </w:r>
      <w:r>
        <w:rPr>
          <w:sz w:val="20"/>
        </w:rPr>
        <w:t xml:space="preserve"> </w:t>
      </w:r>
      <w:r>
        <w:rPr>
          <w:w w:val="80"/>
          <w:sz w:val="20"/>
        </w:rPr>
        <w:t>in</w:t>
      </w:r>
      <w:r>
        <w:rPr>
          <w:sz w:val="20"/>
        </w:rPr>
        <w:t xml:space="preserve"> </w:t>
      </w:r>
      <w:r>
        <w:rPr>
          <w:w w:val="80"/>
          <w:sz w:val="20"/>
        </w:rPr>
        <w:t>different</w:t>
      </w:r>
      <w:r>
        <w:rPr>
          <w:sz w:val="20"/>
        </w:rPr>
        <w:t xml:space="preserve"> </w:t>
      </w:r>
      <w:r>
        <w:rPr>
          <w:w w:val="80"/>
          <w:sz w:val="20"/>
        </w:rPr>
        <w:t>parts</w:t>
      </w:r>
      <w:r>
        <w:rPr>
          <w:sz w:val="20"/>
        </w:rPr>
        <w:t xml:space="preserve"> </w:t>
      </w:r>
      <w:r>
        <w:rPr>
          <w:w w:val="80"/>
          <w:sz w:val="20"/>
        </w:rPr>
        <w:t>of</w:t>
      </w:r>
      <w:r>
        <w:rPr>
          <w:sz w:val="20"/>
        </w:rPr>
        <w:t xml:space="preserve"> </w:t>
      </w:r>
      <w:r>
        <w:rPr>
          <w:w w:val="80"/>
          <w:sz w:val="20"/>
        </w:rPr>
        <w:t>Uganda</w:t>
      </w:r>
      <w:r>
        <w:rPr>
          <w:sz w:val="20"/>
        </w:rPr>
        <w:t xml:space="preserve"> </w:t>
      </w:r>
      <w:r>
        <w:rPr>
          <w:w w:val="80"/>
          <w:sz w:val="20"/>
        </w:rPr>
        <w:t>like</w:t>
      </w:r>
      <w:r>
        <w:rPr>
          <w:sz w:val="20"/>
        </w:rPr>
        <w:t xml:space="preserve"> </w:t>
      </w:r>
      <w:r>
        <w:rPr>
          <w:w w:val="80"/>
          <w:sz w:val="20"/>
        </w:rPr>
        <w:t>Masaka,</w:t>
      </w:r>
      <w:r>
        <w:rPr>
          <w:spacing w:val="15"/>
          <w:sz w:val="20"/>
        </w:rPr>
        <w:t xml:space="preserve"> </w:t>
      </w:r>
      <w:r>
        <w:rPr>
          <w:w w:val="80"/>
          <w:sz w:val="20"/>
        </w:rPr>
        <w:t>Luwero,</w:t>
      </w:r>
      <w:r>
        <w:rPr>
          <w:sz w:val="20"/>
        </w:rPr>
        <w:t xml:space="preserve"> </w:t>
      </w:r>
      <w:r>
        <w:rPr>
          <w:w w:val="80"/>
          <w:sz w:val="20"/>
        </w:rPr>
        <w:t>Kigezi,</w:t>
      </w:r>
      <w:r>
        <w:rPr>
          <w:sz w:val="20"/>
        </w:rPr>
        <w:t xml:space="preserve"> </w:t>
      </w:r>
      <w:r>
        <w:rPr>
          <w:w w:val="80"/>
          <w:sz w:val="20"/>
        </w:rPr>
        <w:t>Mbale,</w:t>
      </w:r>
      <w:r>
        <w:rPr>
          <w:sz w:val="20"/>
        </w:rPr>
        <w:t xml:space="preserve"> </w:t>
      </w:r>
      <w:r>
        <w:rPr>
          <w:w w:val="80"/>
          <w:sz w:val="20"/>
        </w:rPr>
        <w:t>Lira,</w:t>
      </w:r>
      <w:r>
        <w:rPr>
          <w:sz w:val="20"/>
        </w:rPr>
        <w:t xml:space="preserve"> </w:t>
      </w:r>
      <w:r>
        <w:rPr>
          <w:w w:val="80"/>
          <w:sz w:val="20"/>
        </w:rPr>
        <w:t xml:space="preserve">Gulu, </w:t>
      </w:r>
      <w:r>
        <w:rPr>
          <w:w w:val="85"/>
          <w:sz w:val="20"/>
        </w:rPr>
        <w:t>etc are crying for fuel in form of firewood and charcoal as well as wood for construction purposes and furniture making as people have move for about 1 Km looking for firewood and other forest</w:t>
      </w:r>
      <w:r>
        <w:rPr>
          <w:spacing w:val="-1"/>
          <w:w w:val="85"/>
          <w:sz w:val="20"/>
        </w:rPr>
        <w:t xml:space="preserve"> </w:t>
      </w:r>
      <w:r>
        <w:rPr>
          <w:w w:val="85"/>
          <w:sz w:val="20"/>
        </w:rPr>
        <w:t>products.</w:t>
      </w:r>
    </w:p>
    <w:p w:rsidR="00E5575B" w:rsidRDefault="00D512E5">
      <w:pPr>
        <w:pStyle w:val="ListParagraph"/>
        <w:numPr>
          <w:ilvl w:val="1"/>
          <w:numId w:val="38"/>
        </w:numPr>
        <w:tabs>
          <w:tab w:val="left" w:pos="1451"/>
        </w:tabs>
        <w:ind w:right="625" w:firstLine="0"/>
        <w:rPr>
          <w:sz w:val="20"/>
        </w:rPr>
      </w:pPr>
      <w:r>
        <w:rPr>
          <w:w w:val="85"/>
          <w:sz w:val="20"/>
        </w:rPr>
        <w:t>Due</w:t>
      </w:r>
      <w:r>
        <w:rPr>
          <w:spacing w:val="-5"/>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fact</w:t>
      </w:r>
      <w:r>
        <w:rPr>
          <w:spacing w:val="-5"/>
          <w:w w:val="85"/>
          <w:sz w:val="20"/>
        </w:rPr>
        <w:t xml:space="preserve"> </w:t>
      </w:r>
      <w:r>
        <w:rPr>
          <w:w w:val="85"/>
          <w:sz w:val="20"/>
        </w:rPr>
        <w:t>that</w:t>
      </w:r>
      <w:r>
        <w:rPr>
          <w:spacing w:val="-5"/>
          <w:w w:val="85"/>
          <w:sz w:val="20"/>
        </w:rPr>
        <w:t xml:space="preserve"> </w:t>
      </w:r>
      <w:r>
        <w:rPr>
          <w:w w:val="85"/>
          <w:sz w:val="20"/>
        </w:rPr>
        <w:t>forests</w:t>
      </w:r>
      <w:r>
        <w:rPr>
          <w:spacing w:val="-6"/>
          <w:w w:val="85"/>
          <w:sz w:val="20"/>
        </w:rPr>
        <w:t xml:space="preserve"> </w:t>
      </w:r>
      <w:r>
        <w:rPr>
          <w:w w:val="85"/>
          <w:sz w:val="20"/>
        </w:rPr>
        <w:t>are</w:t>
      </w:r>
      <w:r>
        <w:rPr>
          <w:spacing w:val="-4"/>
          <w:w w:val="85"/>
          <w:sz w:val="20"/>
        </w:rPr>
        <w:t xml:space="preserve"> </w:t>
      </w:r>
      <w:r>
        <w:rPr>
          <w:w w:val="85"/>
          <w:sz w:val="20"/>
        </w:rPr>
        <w:t>homes</w:t>
      </w:r>
      <w:r>
        <w:rPr>
          <w:spacing w:val="-5"/>
          <w:w w:val="85"/>
          <w:sz w:val="20"/>
        </w:rPr>
        <w:t xml:space="preserve"> </w:t>
      </w:r>
      <w:r>
        <w:rPr>
          <w:w w:val="85"/>
          <w:sz w:val="20"/>
        </w:rPr>
        <w:t>for</w:t>
      </w:r>
      <w:r>
        <w:rPr>
          <w:spacing w:val="-4"/>
          <w:w w:val="85"/>
          <w:sz w:val="20"/>
        </w:rPr>
        <w:t xml:space="preserve"> </w:t>
      </w:r>
      <w:r>
        <w:rPr>
          <w:w w:val="85"/>
          <w:sz w:val="20"/>
        </w:rPr>
        <w:t>wild</w:t>
      </w:r>
      <w:r>
        <w:rPr>
          <w:spacing w:val="-3"/>
          <w:w w:val="85"/>
          <w:sz w:val="20"/>
        </w:rPr>
        <w:t xml:space="preserve"> </w:t>
      </w:r>
      <w:r>
        <w:rPr>
          <w:w w:val="85"/>
          <w:sz w:val="20"/>
        </w:rPr>
        <w:t>game</w:t>
      </w:r>
      <w:r>
        <w:rPr>
          <w:spacing w:val="-5"/>
          <w:w w:val="85"/>
          <w:sz w:val="20"/>
        </w:rPr>
        <w:t xml:space="preserve"> </w:t>
      </w:r>
      <w:r>
        <w:rPr>
          <w:w w:val="85"/>
          <w:sz w:val="20"/>
        </w:rPr>
        <w:t>and</w:t>
      </w:r>
      <w:r>
        <w:rPr>
          <w:spacing w:val="-5"/>
          <w:w w:val="85"/>
          <w:sz w:val="20"/>
        </w:rPr>
        <w:t xml:space="preserve"> </w:t>
      </w:r>
      <w:r>
        <w:rPr>
          <w:w w:val="85"/>
          <w:sz w:val="20"/>
        </w:rPr>
        <w:t>many</w:t>
      </w:r>
      <w:r>
        <w:rPr>
          <w:spacing w:val="-3"/>
          <w:w w:val="85"/>
          <w:sz w:val="20"/>
        </w:rPr>
        <w:t xml:space="preserve"> </w:t>
      </w:r>
      <w:r>
        <w:rPr>
          <w:w w:val="85"/>
          <w:sz w:val="20"/>
        </w:rPr>
        <w:t>forests</w:t>
      </w:r>
      <w:r>
        <w:rPr>
          <w:spacing w:val="-5"/>
          <w:w w:val="85"/>
          <w:sz w:val="20"/>
        </w:rPr>
        <w:t xml:space="preserve"> </w:t>
      </w:r>
      <w:r>
        <w:rPr>
          <w:w w:val="85"/>
          <w:sz w:val="20"/>
        </w:rPr>
        <w:t>have</w:t>
      </w:r>
      <w:r>
        <w:rPr>
          <w:spacing w:val="-5"/>
          <w:w w:val="85"/>
          <w:sz w:val="20"/>
        </w:rPr>
        <w:t xml:space="preserve"> </w:t>
      </w:r>
      <w:r>
        <w:rPr>
          <w:w w:val="85"/>
          <w:sz w:val="20"/>
        </w:rPr>
        <w:t>been</w:t>
      </w:r>
      <w:r>
        <w:rPr>
          <w:spacing w:val="-5"/>
          <w:w w:val="85"/>
          <w:sz w:val="20"/>
        </w:rPr>
        <w:t xml:space="preserve"> </w:t>
      </w:r>
      <w:r>
        <w:rPr>
          <w:w w:val="85"/>
          <w:sz w:val="20"/>
        </w:rPr>
        <w:t>destroyed,</w:t>
      </w:r>
      <w:r>
        <w:rPr>
          <w:spacing w:val="-5"/>
          <w:w w:val="85"/>
          <w:sz w:val="20"/>
        </w:rPr>
        <w:t xml:space="preserve"> </w:t>
      </w:r>
      <w:r>
        <w:rPr>
          <w:w w:val="85"/>
          <w:sz w:val="20"/>
        </w:rPr>
        <w:t>therefore</w:t>
      </w:r>
      <w:r>
        <w:rPr>
          <w:spacing w:val="-5"/>
          <w:w w:val="85"/>
          <w:sz w:val="20"/>
        </w:rPr>
        <w:t xml:space="preserve"> </w:t>
      </w:r>
      <w:r>
        <w:rPr>
          <w:w w:val="85"/>
          <w:sz w:val="20"/>
        </w:rPr>
        <w:t>the</w:t>
      </w:r>
      <w:r>
        <w:rPr>
          <w:spacing w:val="-5"/>
          <w:w w:val="85"/>
          <w:sz w:val="20"/>
        </w:rPr>
        <w:t xml:space="preserve"> </w:t>
      </w:r>
      <w:r>
        <w:rPr>
          <w:w w:val="85"/>
          <w:sz w:val="20"/>
        </w:rPr>
        <w:t>wild</w:t>
      </w:r>
      <w:r>
        <w:rPr>
          <w:spacing w:val="-3"/>
          <w:w w:val="85"/>
          <w:sz w:val="20"/>
        </w:rPr>
        <w:t xml:space="preserve"> </w:t>
      </w:r>
      <w:r>
        <w:rPr>
          <w:w w:val="85"/>
          <w:sz w:val="20"/>
        </w:rPr>
        <w:t>life</w:t>
      </w:r>
      <w:r>
        <w:rPr>
          <w:spacing w:val="-6"/>
          <w:w w:val="85"/>
          <w:sz w:val="20"/>
        </w:rPr>
        <w:t xml:space="preserve"> </w:t>
      </w:r>
      <w:r>
        <w:rPr>
          <w:w w:val="85"/>
          <w:sz w:val="20"/>
        </w:rPr>
        <w:t>has</w:t>
      </w:r>
      <w:r>
        <w:rPr>
          <w:spacing w:val="-3"/>
          <w:w w:val="85"/>
          <w:sz w:val="20"/>
        </w:rPr>
        <w:t xml:space="preserve"> </w:t>
      </w:r>
      <w:r>
        <w:rPr>
          <w:w w:val="85"/>
          <w:sz w:val="20"/>
        </w:rPr>
        <w:t>been</w:t>
      </w:r>
      <w:r>
        <w:rPr>
          <w:spacing w:val="-5"/>
          <w:w w:val="85"/>
          <w:sz w:val="20"/>
        </w:rPr>
        <w:t xml:space="preserve"> </w:t>
      </w:r>
      <w:r>
        <w:rPr>
          <w:w w:val="85"/>
          <w:sz w:val="20"/>
        </w:rPr>
        <w:t>scared</w:t>
      </w:r>
      <w:r>
        <w:rPr>
          <w:spacing w:val="-5"/>
          <w:w w:val="85"/>
          <w:sz w:val="20"/>
        </w:rPr>
        <w:t xml:space="preserve"> </w:t>
      </w:r>
      <w:r>
        <w:rPr>
          <w:w w:val="85"/>
          <w:sz w:val="20"/>
        </w:rPr>
        <w:t xml:space="preserve">and </w:t>
      </w:r>
      <w:r>
        <w:rPr>
          <w:w w:val="90"/>
          <w:sz w:val="20"/>
        </w:rPr>
        <w:t>lost as their homes have been destroyed e.g. the gorillas in</w:t>
      </w:r>
      <w:r>
        <w:rPr>
          <w:spacing w:val="-1"/>
          <w:w w:val="90"/>
          <w:sz w:val="20"/>
        </w:rPr>
        <w:t xml:space="preserve"> </w:t>
      </w:r>
      <w:r>
        <w:rPr>
          <w:w w:val="90"/>
          <w:sz w:val="20"/>
        </w:rPr>
        <w:t>Bwindi are nearly extinction, Parrots in Bunya forests and Ssese forests are disappearing, ...</w:t>
      </w:r>
    </w:p>
    <w:p w:rsidR="00E5575B" w:rsidRDefault="00D512E5">
      <w:pPr>
        <w:pStyle w:val="ListParagraph"/>
        <w:numPr>
          <w:ilvl w:val="1"/>
          <w:numId w:val="38"/>
        </w:numPr>
        <w:tabs>
          <w:tab w:val="left" w:pos="1451"/>
        </w:tabs>
        <w:spacing w:before="1"/>
        <w:ind w:right="631" w:firstLine="0"/>
        <w:rPr>
          <w:sz w:val="20"/>
        </w:rPr>
      </w:pPr>
      <w:r>
        <w:rPr>
          <w:w w:val="80"/>
          <w:sz w:val="20"/>
        </w:rPr>
        <w:t xml:space="preserve">Many people depend mainly on forests for socio-economic benefits either directly or indirectly to earn their living, so their destruction has </w:t>
      </w:r>
      <w:r>
        <w:rPr>
          <w:spacing w:val="-2"/>
          <w:w w:val="85"/>
          <w:sz w:val="20"/>
        </w:rPr>
        <w:t>resulted into the loss of their survival base for their livelihood like the pygmies in Rwenzori forests.</w:t>
      </w:r>
    </w:p>
    <w:p w:rsidR="00E5575B" w:rsidRDefault="00D60359">
      <w:pPr>
        <w:pStyle w:val="ListParagraph"/>
        <w:numPr>
          <w:ilvl w:val="1"/>
          <w:numId w:val="38"/>
        </w:numPr>
        <w:tabs>
          <w:tab w:val="left" w:pos="1451"/>
        </w:tabs>
        <w:spacing w:before="1"/>
        <w:ind w:right="625" w:firstLine="0"/>
        <w:rPr>
          <w:sz w:val="20"/>
        </w:rPr>
      </w:pPr>
      <w:r>
        <w:rPr>
          <w:w w:val="85"/>
          <w:sz w:val="20"/>
        </w:rPr>
        <w:t xml:space="preserve"> </w:t>
      </w:r>
      <w:r w:rsidR="00D512E5">
        <w:rPr>
          <w:w w:val="85"/>
          <w:sz w:val="20"/>
        </w:rPr>
        <w:t>The increased destruction of trees has led to the destruction of the water supply sources, resulting into decreasing levels of lakes and rivers</w:t>
      </w:r>
      <w:r w:rsidR="00D512E5">
        <w:rPr>
          <w:spacing w:val="-5"/>
          <w:w w:val="85"/>
          <w:sz w:val="20"/>
        </w:rPr>
        <w:t xml:space="preserve"> </w:t>
      </w:r>
      <w:r w:rsidR="00D512E5">
        <w:rPr>
          <w:w w:val="85"/>
          <w:sz w:val="20"/>
        </w:rPr>
        <w:t>like</w:t>
      </w:r>
      <w:r w:rsidR="00D512E5">
        <w:rPr>
          <w:spacing w:val="-5"/>
          <w:w w:val="85"/>
          <w:sz w:val="20"/>
        </w:rPr>
        <w:t xml:space="preserve"> </w:t>
      </w:r>
      <w:r w:rsidR="00D512E5">
        <w:rPr>
          <w:w w:val="85"/>
          <w:sz w:val="20"/>
        </w:rPr>
        <w:t>Victoria,</w:t>
      </w:r>
      <w:r w:rsidR="00D512E5">
        <w:rPr>
          <w:spacing w:val="-5"/>
          <w:w w:val="85"/>
          <w:sz w:val="20"/>
        </w:rPr>
        <w:t xml:space="preserve"> </w:t>
      </w:r>
      <w:r w:rsidR="00D512E5">
        <w:rPr>
          <w:w w:val="85"/>
          <w:sz w:val="20"/>
        </w:rPr>
        <w:t>Kyoga,</w:t>
      </w:r>
      <w:r w:rsidR="00D512E5">
        <w:rPr>
          <w:spacing w:val="-3"/>
          <w:w w:val="85"/>
          <w:sz w:val="20"/>
        </w:rPr>
        <w:t xml:space="preserve"> </w:t>
      </w:r>
      <w:r w:rsidR="00D512E5">
        <w:rPr>
          <w:w w:val="85"/>
          <w:sz w:val="20"/>
        </w:rPr>
        <w:t>Victoria</w:t>
      </w:r>
      <w:r w:rsidR="00D512E5">
        <w:rPr>
          <w:spacing w:val="-5"/>
          <w:w w:val="85"/>
          <w:sz w:val="20"/>
        </w:rPr>
        <w:t xml:space="preserve"> </w:t>
      </w:r>
      <w:r w:rsidR="00D512E5">
        <w:rPr>
          <w:w w:val="85"/>
          <w:sz w:val="20"/>
        </w:rPr>
        <w:t>Nile,</w:t>
      </w:r>
      <w:r w:rsidR="00D512E5">
        <w:rPr>
          <w:spacing w:val="-5"/>
          <w:w w:val="85"/>
          <w:sz w:val="20"/>
        </w:rPr>
        <w:t xml:space="preserve"> </w:t>
      </w:r>
      <w:r w:rsidR="00D512E5">
        <w:rPr>
          <w:w w:val="85"/>
          <w:sz w:val="20"/>
        </w:rPr>
        <w:t>Sezibwa,</w:t>
      </w:r>
      <w:r w:rsidR="00D512E5">
        <w:rPr>
          <w:spacing w:val="-5"/>
          <w:w w:val="85"/>
          <w:sz w:val="20"/>
        </w:rPr>
        <w:t xml:space="preserve"> </w:t>
      </w:r>
      <w:r w:rsidR="00D512E5">
        <w:rPr>
          <w:w w:val="85"/>
          <w:sz w:val="20"/>
        </w:rPr>
        <w:t>Mayanja,</w:t>
      </w:r>
      <w:r w:rsidR="00D512E5">
        <w:rPr>
          <w:spacing w:val="-3"/>
          <w:w w:val="85"/>
          <w:sz w:val="20"/>
        </w:rPr>
        <w:t xml:space="preserve"> </w:t>
      </w:r>
      <w:r w:rsidR="00D512E5">
        <w:rPr>
          <w:w w:val="85"/>
          <w:sz w:val="20"/>
        </w:rPr>
        <w:t>…</w:t>
      </w:r>
      <w:r w:rsidR="00D512E5">
        <w:rPr>
          <w:spacing w:val="-5"/>
          <w:w w:val="85"/>
          <w:sz w:val="20"/>
        </w:rPr>
        <w:t xml:space="preserve"> </w:t>
      </w:r>
      <w:r w:rsidR="00D512E5">
        <w:rPr>
          <w:w w:val="85"/>
          <w:sz w:val="20"/>
        </w:rPr>
        <w:t>since</w:t>
      </w:r>
      <w:r w:rsidR="00D512E5">
        <w:rPr>
          <w:spacing w:val="-5"/>
          <w:w w:val="85"/>
          <w:sz w:val="20"/>
        </w:rPr>
        <w:t xml:space="preserve"> </w:t>
      </w:r>
      <w:r w:rsidR="00D512E5">
        <w:rPr>
          <w:w w:val="85"/>
          <w:sz w:val="20"/>
        </w:rPr>
        <w:t>forests</w:t>
      </w:r>
      <w:r w:rsidR="00D512E5">
        <w:rPr>
          <w:spacing w:val="-5"/>
          <w:w w:val="85"/>
          <w:sz w:val="20"/>
        </w:rPr>
        <w:t xml:space="preserve"> </w:t>
      </w:r>
      <w:r w:rsidR="00D512E5">
        <w:rPr>
          <w:w w:val="85"/>
          <w:sz w:val="20"/>
        </w:rPr>
        <w:t>are</w:t>
      </w:r>
      <w:r w:rsidR="00D512E5">
        <w:rPr>
          <w:spacing w:val="-5"/>
          <w:w w:val="85"/>
          <w:sz w:val="20"/>
        </w:rPr>
        <w:t xml:space="preserve"> </w:t>
      </w:r>
      <w:r w:rsidR="00D512E5">
        <w:rPr>
          <w:w w:val="85"/>
          <w:sz w:val="20"/>
        </w:rPr>
        <w:t>water</w:t>
      </w:r>
      <w:r w:rsidR="00D512E5">
        <w:rPr>
          <w:spacing w:val="-4"/>
          <w:w w:val="85"/>
          <w:sz w:val="20"/>
        </w:rPr>
        <w:t xml:space="preserve"> </w:t>
      </w:r>
      <w:r w:rsidR="00D512E5">
        <w:rPr>
          <w:w w:val="85"/>
          <w:sz w:val="20"/>
        </w:rPr>
        <w:t>catchment</w:t>
      </w:r>
      <w:r w:rsidR="00D512E5">
        <w:rPr>
          <w:spacing w:val="-5"/>
          <w:w w:val="85"/>
          <w:sz w:val="20"/>
        </w:rPr>
        <w:t xml:space="preserve"> </w:t>
      </w:r>
      <w:r w:rsidR="00D512E5">
        <w:rPr>
          <w:w w:val="85"/>
          <w:sz w:val="20"/>
        </w:rPr>
        <w:t>areas.</w:t>
      </w:r>
    </w:p>
    <w:p w:rsidR="00E5575B" w:rsidRDefault="00D512E5">
      <w:pPr>
        <w:pStyle w:val="ListParagraph"/>
        <w:numPr>
          <w:ilvl w:val="1"/>
          <w:numId w:val="38"/>
        </w:numPr>
        <w:tabs>
          <w:tab w:val="left" w:pos="1451"/>
        </w:tabs>
        <w:spacing w:before="2"/>
        <w:ind w:right="631" w:firstLine="0"/>
        <w:rPr>
          <w:sz w:val="20"/>
        </w:rPr>
      </w:pPr>
      <w:r>
        <w:rPr>
          <w:w w:val="85"/>
          <w:sz w:val="20"/>
        </w:rPr>
        <w:t>Forest</w:t>
      </w:r>
      <w:r>
        <w:rPr>
          <w:spacing w:val="-6"/>
          <w:w w:val="85"/>
          <w:sz w:val="20"/>
        </w:rPr>
        <w:t xml:space="preserve"> </w:t>
      </w:r>
      <w:r>
        <w:rPr>
          <w:w w:val="85"/>
          <w:sz w:val="20"/>
        </w:rPr>
        <w:t>destruction</w:t>
      </w:r>
      <w:r>
        <w:rPr>
          <w:spacing w:val="-5"/>
          <w:w w:val="85"/>
          <w:sz w:val="20"/>
        </w:rPr>
        <w:t xml:space="preserve"> </w:t>
      </w:r>
      <w:r>
        <w:rPr>
          <w:w w:val="85"/>
          <w:sz w:val="20"/>
        </w:rPr>
        <w:t>has</w:t>
      </w:r>
      <w:r>
        <w:rPr>
          <w:spacing w:val="-5"/>
          <w:w w:val="85"/>
          <w:sz w:val="20"/>
        </w:rPr>
        <w:t xml:space="preserve"> </w:t>
      </w:r>
      <w:r>
        <w:rPr>
          <w:w w:val="85"/>
          <w:sz w:val="20"/>
        </w:rPr>
        <w:t>also</w:t>
      </w:r>
      <w:r>
        <w:rPr>
          <w:spacing w:val="-6"/>
          <w:w w:val="85"/>
          <w:sz w:val="20"/>
        </w:rPr>
        <w:t xml:space="preserve"> </w:t>
      </w:r>
      <w:r>
        <w:rPr>
          <w:w w:val="85"/>
          <w:sz w:val="20"/>
        </w:rPr>
        <w:t>resulted</w:t>
      </w:r>
      <w:r>
        <w:rPr>
          <w:spacing w:val="-5"/>
          <w:w w:val="85"/>
          <w:sz w:val="20"/>
        </w:rPr>
        <w:t xml:space="preserve"> </w:t>
      </w:r>
      <w:r>
        <w:rPr>
          <w:w w:val="85"/>
          <w:sz w:val="20"/>
        </w:rPr>
        <w:t>into</w:t>
      </w:r>
      <w:r>
        <w:rPr>
          <w:spacing w:val="-5"/>
          <w:w w:val="85"/>
          <w:sz w:val="20"/>
        </w:rPr>
        <w:t xml:space="preserve"> </w:t>
      </w:r>
      <w:r>
        <w:rPr>
          <w:w w:val="85"/>
          <w:sz w:val="20"/>
        </w:rPr>
        <w:t>the</w:t>
      </w:r>
      <w:r>
        <w:rPr>
          <w:spacing w:val="-6"/>
          <w:w w:val="85"/>
          <w:sz w:val="20"/>
        </w:rPr>
        <w:t xml:space="preserve"> </w:t>
      </w:r>
      <w:r>
        <w:rPr>
          <w:w w:val="85"/>
          <w:sz w:val="20"/>
        </w:rPr>
        <w:t>destruction</w:t>
      </w:r>
      <w:r>
        <w:rPr>
          <w:spacing w:val="-5"/>
          <w:w w:val="85"/>
          <w:sz w:val="20"/>
        </w:rPr>
        <w:t xml:space="preserve"> </w:t>
      </w:r>
      <w:r>
        <w:rPr>
          <w:w w:val="85"/>
          <w:sz w:val="20"/>
        </w:rPr>
        <w:t>of</w:t>
      </w:r>
      <w:r>
        <w:rPr>
          <w:spacing w:val="-5"/>
          <w:w w:val="85"/>
          <w:sz w:val="20"/>
        </w:rPr>
        <w:t xml:space="preserve"> </w:t>
      </w:r>
      <w:r>
        <w:rPr>
          <w:w w:val="85"/>
          <w:sz w:val="20"/>
        </w:rPr>
        <w:t>the</w:t>
      </w:r>
      <w:r>
        <w:rPr>
          <w:spacing w:val="-6"/>
          <w:w w:val="85"/>
          <w:sz w:val="20"/>
        </w:rPr>
        <w:t xml:space="preserve"> </w:t>
      </w:r>
      <w:r>
        <w:rPr>
          <w:w w:val="85"/>
          <w:sz w:val="20"/>
        </w:rPr>
        <w:t>bio-diversity</w:t>
      </w:r>
      <w:r>
        <w:rPr>
          <w:spacing w:val="-5"/>
          <w:w w:val="85"/>
          <w:sz w:val="20"/>
        </w:rPr>
        <w:t xml:space="preserve"> </w:t>
      </w:r>
      <w:r>
        <w:rPr>
          <w:w w:val="85"/>
          <w:sz w:val="20"/>
        </w:rPr>
        <w:t>i.e.</w:t>
      </w:r>
      <w:r>
        <w:rPr>
          <w:spacing w:val="-5"/>
          <w:w w:val="85"/>
          <w:sz w:val="20"/>
        </w:rPr>
        <w:t xml:space="preserve"> </w:t>
      </w:r>
      <w:r>
        <w:rPr>
          <w:w w:val="85"/>
          <w:sz w:val="20"/>
        </w:rPr>
        <w:t>flora</w:t>
      </w:r>
      <w:r>
        <w:rPr>
          <w:spacing w:val="-6"/>
          <w:w w:val="85"/>
          <w:sz w:val="20"/>
        </w:rPr>
        <w:t xml:space="preserve"> </w:t>
      </w:r>
      <w:r>
        <w:rPr>
          <w:w w:val="85"/>
          <w:sz w:val="20"/>
        </w:rPr>
        <w:t>and</w:t>
      </w:r>
      <w:r>
        <w:rPr>
          <w:spacing w:val="-5"/>
          <w:w w:val="85"/>
          <w:sz w:val="20"/>
        </w:rPr>
        <w:t xml:space="preserve"> </w:t>
      </w:r>
      <w:r>
        <w:rPr>
          <w:w w:val="85"/>
          <w:sz w:val="20"/>
        </w:rPr>
        <w:t>fauna</w:t>
      </w:r>
      <w:r>
        <w:rPr>
          <w:spacing w:val="-5"/>
          <w:w w:val="85"/>
          <w:sz w:val="20"/>
        </w:rPr>
        <w:t xml:space="preserve"> </w:t>
      </w:r>
      <w:r>
        <w:rPr>
          <w:w w:val="85"/>
          <w:sz w:val="20"/>
        </w:rPr>
        <w:t>on</w:t>
      </w:r>
      <w:r>
        <w:rPr>
          <w:spacing w:val="-5"/>
          <w:w w:val="85"/>
          <w:sz w:val="20"/>
        </w:rPr>
        <w:t xml:space="preserve"> </w:t>
      </w:r>
      <w:r>
        <w:rPr>
          <w:w w:val="85"/>
          <w:sz w:val="20"/>
        </w:rPr>
        <w:t>earth</w:t>
      </w:r>
      <w:r>
        <w:rPr>
          <w:spacing w:val="-6"/>
          <w:w w:val="85"/>
          <w:sz w:val="20"/>
        </w:rPr>
        <w:t xml:space="preserve"> </w:t>
      </w:r>
      <w:r>
        <w:rPr>
          <w:w w:val="85"/>
          <w:sz w:val="20"/>
        </w:rPr>
        <w:t>for</w:t>
      </w:r>
      <w:r>
        <w:rPr>
          <w:spacing w:val="-5"/>
          <w:w w:val="85"/>
          <w:sz w:val="20"/>
        </w:rPr>
        <w:t xml:space="preserve"> </w:t>
      </w:r>
      <w:r>
        <w:rPr>
          <w:w w:val="85"/>
          <w:sz w:val="20"/>
        </w:rPr>
        <w:t>tourism,</w:t>
      </w:r>
      <w:r>
        <w:rPr>
          <w:spacing w:val="-5"/>
          <w:w w:val="85"/>
          <w:sz w:val="20"/>
        </w:rPr>
        <w:t xml:space="preserve"> </w:t>
      </w:r>
      <w:r>
        <w:rPr>
          <w:w w:val="85"/>
          <w:sz w:val="20"/>
        </w:rPr>
        <w:t>recreation,</w:t>
      </w:r>
      <w:r>
        <w:rPr>
          <w:spacing w:val="-6"/>
          <w:w w:val="85"/>
          <w:sz w:val="20"/>
        </w:rPr>
        <w:t xml:space="preserve"> </w:t>
      </w:r>
      <w:r>
        <w:rPr>
          <w:w w:val="85"/>
          <w:sz w:val="20"/>
        </w:rPr>
        <w:t xml:space="preserve">research </w:t>
      </w:r>
      <w:r>
        <w:rPr>
          <w:w w:val="90"/>
          <w:sz w:val="20"/>
        </w:rPr>
        <w:t>and</w:t>
      </w:r>
      <w:r>
        <w:rPr>
          <w:spacing w:val="-6"/>
          <w:w w:val="90"/>
          <w:sz w:val="20"/>
        </w:rPr>
        <w:t xml:space="preserve"> </w:t>
      </w:r>
      <w:r>
        <w:rPr>
          <w:w w:val="90"/>
          <w:sz w:val="20"/>
        </w:rPr>
        <w:t>ecology</w:t>
      </w:r>
      <w:r>
        <w:rPr>
          <w:spacing w:val="-6"/>
          <w:w w:val="90"/>
          <w:sz w:val="20"/>
        </w:rPr>
        <w:t xml:space="preserve"> </w:t>
      </w:r>
      <w:r>
        <w:rPr>
          <w:w w:val="90"/>
          <w:sz w:val="20"/>
        </w:rPr>
        <w:t>purposes.</w:t>
      </w:r>
    </w:p>
    <w:p w:rsidR="00E5575B" w:rsidRDefault="00D512E5">
      <w:pPr>
        <w:pStyle w:val="ListParagraph"/>
        <w:numPr>
          <w:ilvl w:val="1"/>
          <w:numId w:val="38"/>
        </w:numPr>
        <w:tabs>
          <w:tab w:val="left" w:pos="1451"/>
        </w:tabs>
        <w:spacing w:before="2"/>
        <w:ind w:right="628" w:firstLine="0"/>
        <w:rPr>
          <w:sz w:val="20"/>
        </w:rPr>
      </w:pPr>
      <w:r>
        <w:rPr>
          <w:w w:val="85"/>
          <w:sz w:val="20"/>
        </w:rPr>
        <w:t>Their</w:t>
      </w:r>
      <w:r>
        <w:rPr>
          <w:spacing w:val="-6"/>
          <w:w w:val="85"/>
          <w:sz w:val="20"/>
        </w:rPr>
        <w:t xml:space="preserve"> </w:t>
      </w:r>
      <w:r>
        <w:rPr>
          <w:w w:val="85"/>
          <w:sz w:val="20"/>
        </w:rPr>
        <w:t>destruction</w:t>
      </w:r>
      <w:r>
        <w:rPr>
          <w:spacing w:val="-5"/>
          <w:w w:val="85"/>
          <w:sz w:val="20"/>
        </w:rPr>
        <w:t xml:space="preserve"> </w:t>
      </w:r>
      <w:r>
        <w:rPr>
          <w:w w:val="85"/>
          <w:sz w:val="20"/>
        </w:rPr>
        <w:t>has</w:t>
      </w:r>
      <w:r>
        <w:rPr>
          <w:spacing w:val="-5"/>
          <w:w w:val="85"/>
          <w:sz w:val="20"/>
        </w:rPr>
        <w:t xml:space="preserve"> </w:t>
      </w:r>
      <w:r>
        <w:rPr>
          <w:w w:val="85"/>
          <w:sz w:val="20"/>
        </w:rPr>
        <w:t>led</w:t>
      </w:r>
      <w:r>
        <w:rPr>
          <w:spacing w:val="-6"/>
          <w:w w:val="85"/>
          <w:sz w:val="20"/>
        </w:rPr>
        <w:t xml:space="preserve"> </w:t>
      </w:r>
      <w:r>
        <w:rPr>
          <w:w w:val="85"/>
          <w:sz w:val="20"/>
        </w:rPr>
        <w:t>to</w:t>
      </w:r>
      <w:r>
        <w:rPr>
          <w:spacing w:val="-5"/>
          <w:w w:val="85"/>
          <w:sz w:val="20"/>
        </w:rPr>
        <w:t xml:space="preserve"> </w:t>
      </w:r>
      <w:r>
        <w:rPr>
          <w:w w:val="85"/>
          <w:sz w:val="20"/>
        </w:rPr>
        <w:t>increased</w:t>
      </w:r>
      <w:r>
        <w:rPr>
          <w:spacing w:val="-5"/>
          <w:w w:val="85"/>
          <w:sz w:val="20"/>
        </w:rPr>
        <w:t xml:space="preserve"> </w:t>
      </w:r>
      <w:r>
        <w:rPr>
          <w:w w:val="85"/>
          <w:sz w:val="20"/>
        </w:rPr>
        <w:t>silting</w:t>
      </w:r>
      <w:r>
        <w:rPr>
          <w:spacing w:val="-6"/>
          <w:w w:val="85"/>
          <w:sz w:val="20"/>
        </w:rPr>
        <w:t xml:space="preserve"> </w:t>
      </w:r>
      <w:r>
        <w:rPr>
          <w:w w:val="85"/>
          <w:sz w:val="20"/>
        </w:rPr>
        <w:t>of</w:t>
      </w:r>
      <w:r>
        <w:rPr>
          <w:spacing w:val="-5"/>
          <w:w w:val="85"/>
          <w:sz w:val="20"/>
        </w:rPr>
        <w:t xml:space="preserve"> </w:t>
      </w:r>
      <w:r>
        <w:rPr>
          <w:w w:val="85"/>
          <w:sz w:val="20"/>
        </w:rPr>
        <w:t>rivers</w:t>
      </w:r>
      <w:r>
        <w:rPr>
          <w:spacing w:val="-5"/>
          <w:w w:val="85"/>
          <w:sz w:val="20"/>
        </w:rPr>
        <w:t xml:space="preserve"> </w:t>
      </w:r>
      <w:r>
        <w:rPr>
          <w:w w:val="85"/>
          <w:sz w:val="20"/>
        </w:rPr>
        <w:t>and</w:t>
      </w:r>
      <w:r>
        <w:rPr>
          <w:spacing w:val="-6"/>
          <w:w w:val="85"/>
          <w:sz w:val="20"/>
        </w:rPr>
        <w:t xml:space="preserve"> </w:t>
      </w:r>
      <w:r>
        <w:rPr>
          <w:w w:val="85"/>
          <w:sz w:val="20"/>
        </w:rPr>
        <w:t>lakes</w:t>
      </w:r>
      <w:r>
        <w:rPr>
          <w:spacing w:val="-5"/>
          <w:w w:val="85"/>
          <w:sz w:val="20"/>
        </w:rPr>
        <w:t xml:space="preserve"> </w:t>
      </w:r>
      <w:r>
        <w:rPr>
          <w:w w:val="85"/>
          <w:sz w:val="20"/>
        </w:rPr>
        <w:t>resulting</w:t>
      </w:r>
      <w:r>
        <w:rPr>
          <w:spacing w:val="-5"/>
          <w:w w:val="85"/>
          <w:sz w:val="20"/>
        </w:rPr>
        <w:t xml:space="preserve"> </w:t>
      </w:r>
      <w:r>
        <w:rPr>
          <w:w w:val="85"/>
          <w:sz w:val="20"/>
        </w:rPr>
        <w:t>into</w:t>
      </w:r>
      <w:r>
        <w:rPr>
          <w:spacing w:val="-6"/>
          <w:w w:val="85"/>
          <w:sz w:val="20"/>
        </w:rPr>
        <w:t xml:space="preserve"> </w:t>
      </w:r>
      <w:r>
        <w:rPr>
          <w:w w:val="85"/>
          <w:sz w:val="20"/>
        </w:rPr>
        <w:t>contamination</w:t>
      </w:r>
      <w:r>
        <w:rPr>
          <w:spacing w:val="-5"/>
          <w:w w:val="85"/>
          <w:sz w:val="20"/>
        </w:rPr>
        <w:t xml:space="preserve"> </w:t>
      </w:r>
      <w:r>
        <w:rPr>
          <w:w w:val="85"/>
          <w:sz w:val="20"/>
        </w:rPr>
        <w:t>of</w:t>
      </w:r>
      <w:r>
        <w:rPr>
          <w:spacing w:val="-5"/>
          <w:w w:val="85"/>
          <w:sz w:val="20"/>
        </w:rPr>
        <w:t xml:space="preserve"> </w:t>
      </w:r>
      <w:r>
        <w:rPr>
          <w:w w:val="85"/>
          <w:sz w:val="20"/>
        </w:rPr>
        <w:t>water</w:t>
      </w:r>
      <w:r>
        <w:rPr>
          <w:spacing w:val="-5"/>
          <w:w w:val="85"/>
          <w:sz w:val="20"/>
        </w:rPr>
        <w:t xml:space="preserve"> </w:t>
      </w:r>
      <w:r>
        <w:rPr>
          <w:w w:val="85"/>
          <w:sz w:val="20"/>
        </w:rPr>
        <w:t>and</w:t>
      </w:r>
      <w:r>
        <w:rPr>
          <w:spacing w:val="-6"/>
          <w:w w:val="85"/>
          <w:sz w:val="20"/>
        </w:rPr>
        <w:t xml:space="preserve"> </w:t>
      </w:r>
      <w:r>
        <w:rPr>
          <w:w w:val="85"/>
          <w:sz w:val="20"/>
        </w:rPr>
        <w:t>death</w:t>
      </w:r>
      <w:r>
        <w:rPr>
          <w:spacing w:val="-4"/>
          <w:w w:val="85"/>
          <w:sz w:val="20"/>
        </w:rPr>
        <w:t xml:space="preserve"> </w:t>
      </w:r>
      <w:r>
        <w:rPr>
          <w:w w:val="85"/>
          <w:sz w:val="20"/>
        </w:rPr>
        <w:t>of</w:t>
      </w:r>
      <w:r>
        <w:rPr>
          <w:spacing w:val="-6"/>
          <w:w w:val="85"/>
          <w:sz w:val="20"/>
        </w:rPr>
        <w:t xml:space="preserve"> </w:t>
      </w:r>
      <w:r>
        <w:rPr>
          <w:w w:val="85"/>
          <w:sz w:val="20"/>
        </w:rPr>
        <w:t>fish.</w:t>
      </w:r>
      <w:r>
        <w:rPr>
          <w:spacing w:val="-5"/>
          <w:w w:val="85"/>
          <w:sz w:val="20"/>
        </w:rPr>
        <w:t xml:space="preserve"> </w:t>
      </w:r>
      <w:r>
        <w:rPr>
          <w:w w:val="85"/>
          <w:sz w:val="20"/>
        </w:rPr>
        <w:t>E.g.</w:t>
      </w:r>
      <w:r>
        <w:rPr>
          <w:spacing w:val="-5"/>
          <w:w w:val="85"/>
          <w:sz w:val="20"/>
        </w:rPr>
        <w:t xml:space="preserve"> </w:t>
      </w:r>
      <w:r>
        <w:rPr>
          <w:w w:val="85"/>
          <w:sz w:val="20"/>
        </w:rPr>
        <w:t>clearance</w:t>
      </w:r>
      <w:r>
        <w:rPr>
          <w:spacing w:val="-6"/>
          <w:w w:val="85"/>
          <w:sz w:val="20"/>
        </w:rPr>
        <w:t xml:space="preserve"> </w:t>
      </w:r>
      <w:r>
        <w:rPr>
          <w:w w:val="85"/>
          <w:sz w:val="20"/>
        </w:rPr>
        <w:t xml:space="preserve">of </w:t>
      </w:r>
      <w:r>
        <w:rPr>
          <w:spacing w:val="-2"/>
          <w:w w:val="85"/>
          <w:sz w:val="20"/>
        </w:rPr>
        <w:t>Mabira has resulted into silting in</w:t>
      </w:r>
      <w:r>
        <w:rPr>
          <w:spacing w:val="-3"/>
          <w:sz w:val="20"/>
        </w:rPr>
        <w:t xml:space="preserve"> </w:t>
      </w:r>
      <w:r>
        <w:rPr>
          <w:spacing w:val="-2"/>
          <w:w w:val="85"/>
          <w:sz w:val="20"/>
        </w:rPr>
        <w:t>rivers of Sezibwa and Musamya,</w:t>
      </w:r>
      <w:r>
        <w:rPr>
          <w:spacing w:val="-3"/>
          <w:sz w:val="20"/>
        </w:rPr>
        <w:t xml:space="preserve"> </w:t>
      </w:r>
      <w:r>
        <w:rPr>
          <w:spacing w:val="-2"/>
          <w:w w:val="85"/>
          <w:sz w:val="20"/>
        </w:rPr>
        <w:t>Bwindi thus</w:t>
      </w:r>
      <w:r>
        <w:rPr>
          <w:spacing w:val="-4"/>
          <w:sz w:val="20"/>
        </w:rPr>
        <w:t xml:space="preserve"> </w:t>
      </w:r>
      <w:r>
        <w:rPr>
          <w:spacing w:val="-2"/>
          <w:w w:val="85"/>
          <w:sz w:val="20"/>
        </w:rPr>
        <w:t>silting in Lakes of Mutanda and Bunyonyi,</w:t>
      </w:r>
      <w:r>
        <w:rPr>
          <w:spacing w:val="-4"/>
          <w:sz w:val="20"/>
        </w:rPr>
        <w:t xml:space="preserve"> </w:t>
      </w:r>
      <w:r>
        <w:rPr>
          <w:spacing w:val="-2"/>
          <w:w w:val="85"/>
          <w:sz w:val="20"/>
        </w:rPr>
        <w:t>…</w:t>
      </w:r>
    </w:p>
    <w:p w:rsidR="00E5575B" w:rsidRDefault="00D512E5">
      <w:pPr>
        <w:pStyle w:val="ListParagraph"/>
        <w:numPr>
          <w:ilvl w:val="1"/>
          <w:numId w:val="38"/>
        </w:numPr>
        <w:tabs>
          <w:tab w:val="left" w:pos="1451"/>
        </w:tabs>
        <w:spacing w:before="1" w:line="244" w:lineRule="exact"/>
        <w:ind w:left="1451" w:hanging="720"/>
        <w:rPr>
          <w:sz w:val="20"/>
        </w:rPr>
      </w:pPr>
      <w:r>
        <w:rPr>
          <w:w w:val="80"/>
          <w:sz w:val="20"/>
        </w:rPr>
        <w:t>Forest</w:t>
      </w:r>
      <w:r>
        <w:rPr>
          <w:spacing w:val="-6"/>
          <w:sz w:val="20"/>
        </w:rPr>
        <w:t xml:space="preserve"> </w:t>
      </w:r>
      <w:r>
        <w:rPr>
          <w:w w:val="80"/>
          <w:sz w:val="20"/>
        </w:rPr>
        <w:t>destruction</w:t>
      </w:r>
      <w:r>
        <w:rPr>
          <w:spacing w:val="-4"/>
          <w:sz w:val="20"/>
        </w:rPr>
        <w:t xml:space="preserve"> </w:t>
      </w:r>
      <w:r>
        <w:rPr>
          <w:w w:val="80"/>
          <w:sz w:val="20"/>
        </w:rPr>
        <w:t>has</w:t>
      </w:r>
      <w:r>
        <w:rPr>
          <w:spacing w:val="-5"/>
          <w:sz w:val="20"/>
        </w:rPr>
        <w:t xml:space="preserve"> </w:t>
      </w:r>
      <w:r>
        <w:rPr>
          <w:w w:val="80"/>
          <w:sz w:val="20"/>
        </w:rPr>
        <w:t>also</w:t>
      </w:r>
      <w:r>
        <w:rPr>
          <w:spacing w:val="-6"/>
          <w:sz w:val="20"/>
        </w:rPr>
        <w:t xml:space="preserve"> </w:t>
      </w:r>
      <w:r>
        <w:rPr>
          <w:w w:val="80"/>
          <w:sz w:val="20"/>
        </w:rPr>
        <w:t>led</w:t>
      </w:r>
      <w:r>
        <w:rPr>
          <w:spacing w:val="-5"/>
          <w:sz w:val="20"/>
        </w:rPr>
        <w:t xml:space="preserve"> </w:t>
      </w:r>
      <w:r>
        <w:rPr>
          <w:w w:val="80"/>
          <w:sz w:val="20"/>
        </w:rPr>
        <w:t>to</w:t>
      </w:r>
      <w:r>
        <w:rPr>
          <w:spacing w:val="-2"/>
          <w:sz w:val="20"/>
        </w:rPr>
        <w:t xml:space="preserve"> </w:t>
      </w:r>
      <w:r>
        <w:rPr>
          <w:w w:val="80"/>
          <w:sz w:val="20"/>
        </w:rPr>
        <w:t>scarcity</w:t>
      </w:r>
      <w:r>
        <w:rPr>
          <w:spacing w:val="-5"/>
          <w:sz w:val="20"/>
        </w:rPr>
        <w:t xml:space="preserve"> </w:t>
      </w:r>
      <w:r>
        <w:rPr>
          <w:w w:val="80"/>
          <w:sz w:val="20"/>
        </w:rPr>
        <w:t>of</w:t>
      </w:r>
      <w:r>
        <w:rPr>
          <w:spacing w:val="-5"/>
          <w:sz w:val="20"/>
        </w:rPr>
        <w:t xml:space="preserve"> </w:t>
      </w:r>
      <w:r>
        <w:rPr>
          <w:w w:val="80"/>
          <w:sz w:val="20"/>
        </w:rPr>
        <w:t>traditional</w:t>
      </w:r>
      <w:r>
        <w:rPr>
          <w:spacing w:val="-6"/>
          <w:sz w:val="20"/>
        </w:rPr>
        <w:t xml:space="preserve"> </w:t>
      </w:r>
      <w:r>
        <w:rPr>
          <w:w w:val="80"/>
          <w:sz w:val="20"/>
        </w:rPr>
        <w:t>medicines</w:t>
      </w:r>
      <w:r>
        <w:rPr>
          <w:spacing w:val="-2"/>
          <w:sz w:val="20"/>
        </w:rPr>
        <w:t xml:space="preserve"> </w:t>
      </w:r>
      <w:r>
        <w:rPr>
          <w:w w:val="80"/>
          <w:sz w:val="20"/>
        </w:rPr>
        <w:t>and</w:t>
      </w:r>
      <w:r>
        <w:rPr>
          <w:spacing w:val="-5"/>
          <w:sz w:val="20"/>
        </w:rPr>
        <w:t xml:space="preserve"> </w:t>
      </w:r>
      <w:r>
        <w:rPr>
          <w:spacing w:val="-2"/>
          <w:w w:val="80"/>
          <w:sz w:val="20"/>
        </w:rPr>
        <w:t>herbs.</w:t>
      </w:r>
    </w:p>
    <w:p w:rsidR="00E5575B" w:rsidRDefault="00D512E5">
      <w:pPr>
        <w:pStyle w:val="ListParagraph"/>
        <w:numPr>
          <w:ilvl w:val="1"/>
          <w:numId w:val="38"/>
        </w:numPr>
        <w:tabs>
          <w:tab w:val="left" w:pos="1451"/>
        </w:tabs>
        <w:spacing w:line="244" w:lineRule="exact"/>
        <w:ind w:left="1451" w:hanging="720"/>
        <w:rPr>
          <w:sz w:val="20"/>
        </w:rPr>
      </w:pPr>
      <w:r>
        <w:rPr>
          <w:w w:val="80"/>
          <w:sz w:val="20"/>
        </w:rPr>
        <w:t>Their</w:t>
      </w:r>
      <w:r>
        <w:rPr>
          <w:spacing w:val="-6"/>
          <w:sz w:val="20"/>
        </w:rPr>
        <w:t xml:space="preserve"> </w:t>
      </w:r>
      <w:r>
        <w:rPr>
          <w:w w:val="80"/>
          <w:sz w:val="20"/>
        </w:rPr>
        <w:t>destruction</w:t>
      </w:r>
      <w:r>
        <w:rPr>
          <w:spacing w:val="-3"/>
          <w:sz w:val="20"/>
        </w:rPr>
        <w:t xml:space="preserve"> </w:t>
      </w:r>
      <w:r>
        <w:rPr>
          <w:w w:val="80"/>
          <w:sz w:val="20"/>
        </w:rPr>
        <w:t>has</w:t>
      </w:r>
      <w:r>
        <w:rPr>
          <w:spacing w:val="-6"/>
          <w:sz w:val="20"/>
        </w:rPr>
        <w:t xml:space="preserve"> </w:t>
      </w:r>
      <w:r>
        <w:rPr>
          <w:w w:val="80"/>
          <w:sz w:val="20"/>
        </w:rPr>
        <w:t>led</w:t>
      </w:r>
      <w:r>
        <w:rPr>
          <w:spacing w:val="-5"/>
          <w:sz w:val="20"/>
        </w:rPr>
        <w:t xml:space="preserve"> </w:t>
      </w:r>
      <w:r>
        <w:rPr>
          <w:w w:val="80"/>
          <w:sz w:val="20"/>
        </w:rPr>
        <w:t>to</w:t>
      </w:r>
      <w:r>
        <w:rPr>
          <w:spacing w:val="-5"/>
          <w:sz w:val="20"/>
        </w:rPr>
        <w:t xml:space="preserve"> </w:t>
      </w:r>
      <w:r>
        <w:rPr>
          <w:w w:val="80"/>
          <w:sz w:val="20"/>
        </w:rPr>
        <w:t>marked</w:t>
      </w:r>
      <w:r>
        <w:rPr>
          <w:spacing w:val="-5"/>
          <w:sz w:val="20"/>
        </w:rPr>
        <w:t xml:space="preserve"> </w:t>
      </w:r>
      <w:r>
        <w:rPr>
          <w:w w:val="80"/>
          <w:sz w:val="20"/>
        </w:rPr>
        <w:t>changes</w:t>
      </w:r>
      <w:r>
        <w:rPr>
          <w:spacing w:val="-5"/>
          <w:sz w:val="20"/>
        </w:rPr>
        <w:t xml:space="preserve"> </w:t>
      </w:r>
      <w:r>
        <w:rPr>
          <w:w w:val="80"/>
          <w:sz w:val="20"/>
        </w:rPr>
        <w:t>in</w:t>
      </w:r>
      <w:r>
        <w:rPr>
          <w:spacing w:val="-5"/>
          <w:sz w:val="20"/>
        </w:rPr>
        <w:t xml:space="preserve"> </w:t>
      </w:r>
      <w:r>
        <w:rPr>
          <w:w w:val="80"/>
          <w:sz w:val="20"/>
        </w:rPr>
        <w:t>local</w:t>
      </w:r>
      <w:r>
        <w:rPr>
          <w:spacing w:val="-5"/>
          <w:sz w:val="20"/>
        </w:rPr>
        <w:t xml:space="preserve"> </w:t>
      </w:r>
      <w:r>
        <w:rPr>
          <w:w w:val="80"/>
          <w:sz w:val="20"/>
        </w:rPr>
        <w:t>climates</w:t>
      </w:r>
      <w:r>
        <w:rPr>
          <w:spacing w:val="-5"/>
          <w:sz w:val="20"/>
        </w:rPr>
        <w:t xml:space="preserve"> </w:t>
      </w:r>
      <w:r>
        <w:rPr>
          <w:w w:val="80"/>
          <w:sz w:val="20"/>
        </w:rPr>
        <w:t>where</w:t>
      </w:r>
      <w:r>
        <w:rPr>
          <w:spacing w:val="-5"/>
          <w:sz w:val="20"/>
        </w:rPr>
        <w:t xml:space="preserve"> </w:t>
      </w:r>
      <w:r>
        <w:rPr>
          <w:w w:val="80"/>
          <w:sz w:val="20"/>
        </w:rPr>
        <w:t>the</w:t>
      </w:r>
      <w:r>
        <w:rPr>
          <w:spacing w:val="-5"/>
          <w:sz w:val="20"/>
        </w:rPr>
        <w:t xml:space="preserve"> </w:t>
      </w:r>
      <w:r>
        <w:rPr>
          <w:w w:val="80"/>
          <w:sz w:val="20"/>
        </w:rPr>
        <w:t>rain</w:t>
      </w:r>
      <w:r>
        <w:rPr>
          <w:spacing w:val="-5"/>
          <w:sz w:val="20"/>
        </w:rPr>
        <w:t xml:space="preserve"> </w:t>
      </w:r>
      <w:r>
        <w:rPr>
          <w:w w:val="80"/>
          <w:sz w:val="20"/>
        </w:rPr>
        <w:t>seasons</w:t>
      </w:r>
      <w:r>
        <w:rPr>
          <w:spacing w:val="-5"/>
          <w:sz w:val="20"/>
        </w:rPr>
        <w:t xml:space="preserve"> </w:t>
      </w:r>
      <w:r>
        <w:rPr>
          <w:w w:val="80"/>
          <w:sz w:val="20"/>
        </w:rPr>
        <w:t>start</w:t>
      </w:r>
      <w:r>
        <w:rPr>
          <w:spacing w:val="-5"/>
          <w:sz w:val="20"/>
        </w:rPr>
        <w:t xml:space="preserve"> </w:t>
      </w:r>
      <w:r>
        <w:rPr>
          <w:w w:val="80"/>
          <w:sz w:val="20"/>
        </w:rPr>
        <w:t>and</w:t>
      </w:r>
      <w:r>
        <w:rPr>
          <w:spacing w:val="-5"/>
          <w:sz w:val="20"/>
        </w:rPr>
        <w:t xml:space="preserve"> </w:t>
      </w:r>
      <w:r>
        <w:rPr>
          <w:w w:val="80"/>
          <w:sz w:val="20"/>
        </w:rPr>
        <w:t>are</w:t>
      </w:r>
      <w:r>
        <w:rPr>
          <w:spacing w:val="-5"/>
          <w:sz w:val="20"/>
        </w:rPr>
        <w:t xml:space="preserve"> </w:t>
      </w:r>
      <w:r>
        <w:rPr>
          <w:w w:val="80"/>
          <w:sz w:val="20"/>
        </w:rPr>
        <w:t>becoming</w:t>
      </w:r>
      <w:r>
        <w:rPr>
          <w:spacing w:val="-5"/>
          <w:sz w:val="20"/>
        </w:rPr>
        <w:t xml:space="preserve"> </w:t>
      </w:r>
      <w:r>
        <w:rPr>
          <w:w w:val="80"/>
          <w:sz w:val="20"/>
        </w:rPr>
        <w:t>less</w:t>
      </w:r>
      <w:r>
        <w:rPr>
          <w:spacing w:val="-5"/>
          <w:sz w:val="20"/>
        </w:rPr>
        <w:t xml:space="preserve"> </w:t>
      </w:r>
      <w:r>
        <w:rPr>
          <w:spacing w:val="-2"/>
          <w:w w:val="80"/>
          <w:sz w:val="20"/>
        </w:rPr>
        <w:t>reliable.</w:t>
      </w:r>
    </w:p>
    <w:p w:rsidR="00E5575B" w:rsidRDefault="00E5575B">
      <w:pPr>
        <w:pStyle w:val="BodyText"/>
        <w:ind w:left="0"/>
      </w:pPr>
    </w:p>
    <w:p w:rsidR="00E5575B" w:rsidRDefault="00D512E5">
      <w:pPr>
        <w:pStyle w:val="Heading1"/>
        <w:spacing w:before="1"/>
        <w:ind w:left="731"/>
      </w:pPr>
      <w:r>
        <w:rPr>
          <w:w w:val="80"/>
        </w:rPr>
        <w:t>PROBLEMS</w:t>
      </w:r>
      <w:r>
        <w:rPr>
          <w:spacing w:val="-5"/>
        </w:rPr>
        <w:t xml:space="preserve"> </w:t>
      </w:r>
      <w:r>
        <w:rPr>
          <w:w w:val="80"/>
        </w:rPr>
        <w:t>FACED</w:t>
      </w:r>
      <w:r>
        <w:rPr>
          <w:spacing w:val="-2"/>
        </w:rPr>
        <w:t xml:space="preserve"> </w:t>
      </w:r>
      <w:r>
        <w:rPr>
          <w:w w:val="80"/>
        </w:rPr>
        <w:t>BY</w:t>
      </w:r>
      <w:r>
        <w:rPr>
          <w:spacing w:val="-5"/>
        </w:rPr>
        <w:t xml:space="preserve"> </w:t>
      </w:r>
      <w:r>
        <w:rPr>
          <w:w w:val="80"/>
        </w:rPr>
        <w:t>THE</w:t>
      </w:r>
      <w:r>
        <w:rPr>
          <w:spacing w:val="-4"/>
        </w:rPr>
        <w:t xml:space="preserve"> </w:t>
      </w:r>
      <w:r>
        <w:rPr>
          <w:w w:val="80"/>
        </w:rPr>
        <w:t>GOVERNMENT</w:t>
      </w:r>
      <w:r>
        <w:rPr>
          <w:spacing w:val="-1"/>
        </w:rPr>
        <w:t xml:space="preserve"> </w:t>
      </w:r>
      <w:r>
        <w:rPr>
          <w:w w:val="80"/>
        </w:rPr>
        <w:t>IN</w:t>
      </w:r>
      <w:r>
        <w:rPr>
          <w:spacing w:val="-3"/>
        </w:rPr>
        <w:t xml:space="preserve"> </w:t>
      </w:r>
      <w:r>
        <w:rPr>
          <w:w w:val="80"/>
        </w:rPr>
        <w:t>THE</w:t>
      </w:r>
      <w:r>
        <w:rPr>
          <w:spacing w:val="-4"/>
        </w:rPr>
        <w:t xml:space="preserve"> </w:t>
      </w:r>
      <w:r>
        <w:rPr>
          <w:w w:val="80"/>
        </w:rPr>
        <w:t>PROCESS</w:t>
      </w:r>
      <w:r>
        <w:rPr>
          <w:spacing w:val="-4"/>
        </w:rPr>
        <w:t xml:space="preserve"> </w:t>
      </w:r>
      <w:r>
        <w:rPr>
          <w:w w:val="80"/>
        </w:rPr>
        <w:t>OF</w:t>
      </w:r>
      <w:r>
        <w:rPr>
          <w:spacing w:val="-2"/>
        </w:rPr>
        <w:t xml:space="preserve"> </w:t>
      </w:r>
      <w:r>
        <w:rPr>
          <w:w w:val="80"/>
        </w:rPr>
        <w:t>CONSERVING</w:t>
      </w:r>
      <w:r>
        <w:rPr>
          <w:spacing w:val="-3"/>
        </w:rPr>
        <w:t xml:space="preserve"> </w:t>
      </w:r>
      <w:r>
        <w:rPr>
          <w:w w:val="80"/>
        </w:rPr>
        <w:t>THE</w:t>
      </w:r>
      <w:r>
        <w:rPr>
          <w:spacing w:val="-4"/>
        </w:rPr>
        <w:t xml:space="preserve"> </w:t>
      </w:r>
      <w:r>
        <w:rPr>
          <w:spacing w:val="-2"/>
          <w:w w:val="80"/>
        </w:rPr>
        <w:t>FORESTS.</w:t>
      </w:r>
    </w:p>
    <w:p w:rsidR="00E5575B" w:rsidRDefault="00D512E5">
      <w:pPr>
        <w:pStyle w:val="BodyText"/>
        <w:spacing w:before="3" w:line="226" w:lineRule="exact"/>
        <w:jc w:val="both"/>
      </w:pPr>
      <w:r>
        <w:rPr>
          <w:w w:val="80"/>
        </w:rPr>
        <w:t>In</w:t>
      </w:r>
      <w:r>
        <w:rPr>
          <w:spacing w:val="-4"/>
        </w:rPr>
        <w:t xml:space="preserve"> </w:t>
      </w:r>
      <w:r>
        <w:rPr>
          <w:w w:val="80"/>
        </w:rPr>
        <w:t>the</w:t>
      </w:r>
      <w:r>
        <w:rPr>
          <w:spacing w:val="-4"/>
        </w:rPr>
        <w:t xml:space="preserve"> </w:t>
      </w:r>
      <w:r>
        <w:rPr>
          <w:w w:val="80"/>
        </w:rPr>
        <w:t>process</w:t>
      </w:r>
      <w:r>
        <w:rPr>
          <w:spacing w:val="-4"/>
        </w:rPr>
        <w:t xml:space="preserve"> </w:t>
      </w:r>
      <w:r>
        <w:rPr>
          <w:w w:val="80"/>
        </w:rPr>
        <w:t>of</w:t>
      </w:r>
      <w:r>
        <w:rPr>
          <w:spacing w:val="-4"/>
        </w:rPr>
        <w:t xml:space="preserve"> </w:t>
      </w:r>
      <w:r>
        <w:rPr>
          <w:w w:val="80"/>
        </w:rPr>
        <w:t>the</w:t>
      </w:r>
      <w:r>
        <w:rPr>
          <w:spacing w:val="-3"/>
        </w:rPr>
        <w:t xml:space="preserve"> </w:t>
      </w:r>
      <w:r>
        <w:rPr>
          <w:w w:val="80"/>
        </w:rPr>
        <w:t>government’s</w:t>
      </w:r>
      <w:r>
        <w:rPr>
          <w:spacing w:val="-4"/>
        </w:rPr>
        <w:t xml:space="preserve"> </w:t>
      </w:r>
      <w:r>
        <w:rPr>
          <w:w w:val="80"/>
        </w:rPr>
        <w:t>efforts</w:t>
      </w:r>
      <w:r>
        <w:rPr>
          <w:spacing w:val="-4"/>
        </w:rPr>
        <w:t xml:space="preserve"> </w:t>
      </w:r>
      <w:r>
        <w:rPr>
          <w:w w:val="80"/>
        </w:rPr>
        <w:t>to</w:t>
      </w:r>
      <w:r>
        <w:rPr>
          <w:spacing w:val="-4"/>
        </w:rPr>
        <w:t xml:space="preserve"> </w:t>
      </w:r>
      <w:r>
        <w:rPr>
          <w:w w:val="80"/>
        </w:rPr>
        <w:t>conserve</w:t>
      </w:r>
      <w:r>
        <w:rPr>
          <w:spacing w:val="-4"/>
        </w:rPr>
        <w:t xml:space="preserve"> </w:t>
      </w:r>
      <w:r>
        <w:rPr>
          <w:w w:val="80"/>
        </w:rPr>
        <w:t>the</w:t>
      </w:r>
      <w:r>
        <w:t xml:space="preserve"> </w:t>
      </w:r>
      <w:r>
        <w:rPr>
          <w:w w:val="80"/>
        </w:rPr>
        <w:t>forests,</w:t>
      </w:r>
      <w:r>
        <w:rPr>
          <w:spacing w:val="-4"/>
        </w:rPr>
        <w:t xml:space="preserve"> </w:t>
      </w:r>
      <w:r>
        <w:rPr>
          <w:w w:val="80"/>
        </w:rPr>
        <w:t>it</w:t>
      </w:r>
      <w:r>
        <w:rPr>
          <w:spacing w:val="-4"/>
        </w:rPr>
        <w:t xml:space="preserve"> </w:t>
      </w:r>
      <w:r>
        <w:rPr>
          <w:w w:val="80"/>
        </w:rPr>
        <w:t>has</w:t>
      </w:r>
      <w:r>
        <w:rPr>
          <w:spacing w:val="-3"/>
        </w:rPr>
        <w:t xml:space="preserve"> </w:t>
      </w:r>
      <w:r>
        <w:rPr>
          <w:w w:val="80"/>
        </w:rPr>
        <w:t>encountered</w:t>
      </w:r>
      <w:r>
        <w:rPr>
          <w:spacing w:val="-4"/>
        </w:rPr>
        <w:t xml:space="preserve"> </w:t>
      </w:r>
      <w:r>
        <w:rPr>
          <w:w w:val="80"/>
        </w:rPr>
        <w:t>the</w:t>
      </w:r>
      <w:r>
        <w:rPr>
          <w:spacing w:val="-4"/>
        </w:rPr>
        <w:t xml:space="preserve"> </w:t>
      </w:r>
      <w:r>
        <w:rPr>
          <w:w w:val="80"/>
        </w:rPr>
        <w:t>following</w:t>
      </w:r>
      <w:r>
        <w:rPr>
          <w:spacing w:val="-4"/>
        </w:rPr>
        <w:t xml:space="preserve"> </w:t>
      </w:r>
      <w:r>
        <w:rPr>
          <w:spacing w:val="-2"/>
          <w:w w:val="80"/>
        </w:rPr>
        <w:t>problems;</w:t>
      </w:r>
    </w:p>
    <w:p w:rsidR="00E5575B" w:rsidRDefault="00D512E5" w:rsidP="006440A4">
      <w:pPr>
        <w:pStyle w:val="BodyText"/>
      </w:pPr>
      <w:r>
        <w:rPr>
          <w:w w:val="85"/>
        </w:rPr>
        <w:t>Illegal burning and clearing of</w:t>
      </w:r>
      <w:r>
        <w:rPr>
          <w:spacing w:val="-3"/>
        </w:rPr>
        <w:t xml:space="preserve"> </w:t>
      </w:r>
      <w:r>
        <w:rPr>
          <w:w w:val="85"/>
        </w:rPr>
        <w:t>forests for settlement and agriculture is one of the major problems facing the forestry industry as people clear and burn forests for several</w:t>
      </w:r>
      <w:r>
        <w:rPr>
          <w:spacing w:val="-1"/>
          <w:w w:val="85"/>
        </w:rPr>
        <w:t xml:space="preserve"> </w:t>
      </w:r>
      <w:r>
        <w:rPr>
          <w:w w:val="85"/>
        </w:rPr>
        <w:t>purposes. e.g. the pastoralists burn the forests with the hope of having fresh and good pastures while the crop farmers</w:t>
      </w:r>
      <w:r>
        <w:rPr>
          <w:spacing w:val="-4"/>
          <w:w w:val="85"/>
        </w:rPr>
        <w:t xml:space="preserve"> </w:t>
      </w:r>
      <w:r>
        <w:rPr>
          <w:w w:val="85"/>
        </w:rPr>
        <w:t>burn</w:t>
      </w:r>
      <w:r>
        <w:rPr>
          <w:spacing w:val="-4"/>
          <w:w w:val="85"/>
        </w:rPr>
        <w:t xml:space="preserve"> </w:t>
      </w:r>
      <w:r>
        <w:rPr>
          <w:w w:val="85"/>
        </w:rPr>
        <w:t>forests</w:t>
      </w:r>
      <w:r>
        <w:rPr>
          <w:spacing w:val="-4"/>
          <w:w w:val="85"/>
        </w:rPr>
        <w:t xml:space="preserve"> </w:t>
      </w:r>
      <w:r>
        <w:rPr>
          <w:w w:val="85"/>
        </w:rPr>
        <w:t>to</w:t>
      </w:r>
      <w:r>
        <w:rPr>
          <w:spacing w:val="-4"/>
          <w:w w:val="85"/>
        </w:rPr>
        <w:t xml:space="preserve"> </w:t>
      </w:r>
      <w:r>
        <w:rPr>
          <w:w w:val="85"/>
        </w:rPr>
        <w:t>clear</w:t>
      </w:r>
      <w:r>
        <w:rPr>
          <w:spacing w:val="-4"/>
          <w:w w:val="85"/>
        </w:rPr>
        <w:t xml:space="preserve"> </w:t>
      </w:r>
      <w:r>
        <w:rPr>
          <w:w w:val="85"/>
        </w:rPr>
        <w:t>away</w:t>
      </w:r>
      <w:r>
        <w:rPr>
          <w:spacing w:val="-4"/>
          <w:w w:val="85"/>
        </w:rPr>
        <w:t xml:space="preserve"> </w:t>
      </w:r>
      <w:r>
        <w:rPr>
          <w:w w:val="85"/>
        </w:rPr>
        <w:t>unwanted</w:t>
      </w:r>
      <w:r>
        <w:rPr>
          <w:spacing w:val="-4"/>
          <w:w w:val="85"/>
        </w:rPr>
        <w:t xml:space="preserve"> </w:t>
      </w:r>
      <w:r>
        <w:rPr>
          <w:w w:val="85"/>
        </w:rPr>
        <w:t>plants</w:t>
      </w:r>
      <w:r>
        <w:rPr>
          <w:spacing w:val="-4"/>
          <w:w w:val="85"/>
        </w:rPr>
        <w:t xml:space="preserve"> </w:t>
      </w:r>
      <w:r>
        <w:rPr>
          <w:w w:val="85"/>
        </w:rPr>
        <w:t>for</w:t>
      </w:r>
      <w:r>
        <w:rPr>
          <w:spacing w:val="-4"/>
          <w:w w:val="85"/>
        </w:rPr>
        <w:t xml:space="preserve"> </w:t>
      </w:r>
      <w:r>
        <w:rPr>
          <w:w w:val="85"/>
        </w:rPr>
        <w:t>cultivation.</w:t>
      </w:r>
    </w:p>
    <w:p w:rsidR="00E5575B" w:rsidRDefault="00D512E5">
      <w:pPr>
        <w:pStyle w:val="ListParagraph"/>
        <w:numPr>
          <w:ilvl w:val="1"/>
          <w:numId w:val="38"/>
        </w:numPr>
        <w:tabs>
          <w:tab w:val="left" w:pos="1631"/>
        </w:tabs>
        <w:ind w:right="626" w:firstLine="0"/>
        <w:rPr>
          <w:sz w:val="20"/>
        </w:rPr>
      </w:pPr>
      <w:r>
        <w:rPr>
          <w:w w:val="85"/>
          <w:sz w:val="20"/>
        </w:rPr>
        <w:t>The government is facing inadequate capital to effect the forest conservation measures e.g. to employ the forest rangers, buy fire fighting</w:t>
      </w:r>
      <w:r>
        <w:rPr>
          <w:spacing w:val="-6"/>
          <w:w w:val="85"/>
          <w:sz w:val="20"/>
        </w:rPr>
        <w:t xml:space="preserve"> </w:t>
      </w:r>
      <w:r>
        <w:rPr>
          <w:w w:val="85"/>
          <w:sz w:val="20"/>
        </w:rPr>
        <w:t>equipments,</w:t>
      </w:r>
      <w:r>
        <w:rPr>
          <w:spacing w:val="-5"/>
          <w:w w:val="85"/>
          <w:sz w:val="20"/>
        </w:rPr>
        <w:t xml:space="preserve"> </w:t>
      </w:r>
      <w:r>
        <w:rPr>
          <w:w w:val="85"/>
          <w:sz w:val="20"/>
        </w:rPr>
        <w:t>to</w:t>
      </w:r>
      <w:r>
        <w:rPr>
          <w:spacing w:val="-5"/>
          <w:w w:val="85"/>
          <w:sz w:val="20"/>
        </w:rPr>
        <w:t xml:space="preserve"> </w:t>
      </w:r>
      <w:r>
        <w:rPr>
          <w:w w:val="85"/>
          <w:sz w:val="20"/>
        </w:rPr>
        <w:t>put</w:t>
      </w:r>
      <w:r>
        <w:rPr>
          <w:spacing w:val="-6"/>
          <w:w w:val="85"/>
          <w:sz w:val="20"/>
        </w:rPr>
        <w:t xml:space="preserve"> </w:t>
      </w:r>
      <w:r>
        <w:rPr>
          <w:w w:val="85"/>
          <w:sz w:val="20"/>
        </w:rPr>
        <w:t>up</w:t>
      </w:r>
      <w:r>
        <w:rPr>
          <w:spacing w:val="-5"/>
          <w:w w:val="85"/>
          <w:sz w:val="20"/>
        </w:rPr>
        <w:t xml:space="preserve"> </w:t>
      </w:r>
      <w:r>
        <w:rPr>
          <w:w w:val="85"/>
          <w:sz w:val="20"/>
        </w:rPr>
        <w:t>monitoring</w:t>
      </w:r>
      <w:r>
        <w:rPr>
          <w:spacing w:val="-5"/>
          <w:w w:val="85"/>
          <w:sz w:val="20"/>
        </w:rPr>
        <w:t xml:space="preserve"> </w:t>
      </w:r>
      <w:r>
        <w:rPr>
          <w:w w:val="85"/>
          <w:sz w:val="20"/>
        </w:rPr>
        <w:t>towers,</w:t>
      </w:r>
      <w:r>
        <w:rPr>
          <w:spacing w:val="-6"/>
          <w:w w:val="85"/>
          <w:sz w:val="20"/>
        </w:rPr>
        <w:t xml:space="preserve"> </w:t>
      </w:r>
      <w:r>
        <w:rPr>
          <w:w w:val="85"/>
          <w:sz w:val="20"/>
        </w:rPr>
        <w:t>to</w:t>
      </w:r>
      <w:r>
        <w:rPr>
          <w:spacing w:val="-5"/>
          <w:w w:val="85"/>
          <w:sz w:val="20"/>
        </w:rPr>
        <w:t xml:space="preserve"> </w:t>
      </w:r>
      <w:r>
        <w:rPr>
          <w:w w:val="85"/>
          <w:sz w:val="20"/>
        </w:rPr>
        <w:t>fund</w:t>
      </w:r>
      <w:r>
        <w:rPr>
          <w:spacing w:val="-5"/>
          <w:w w:val="85"/>
          <w:sz w:val="20"/>
        </w:rPr>
        <w:t xml:space="preserve"> </w:t>
      </w:r>
      <w:r>
        <w:rPr>
          <w:w w:val="85"/>
          <w:sz w:val="20"/>
        </w:rPr>
        <w:t>the</w:t>
      </w:r>
      <w:r>
        <w:rPr>
          <w:spacing w:val="-6"/>
          <w:w w:val="85"/>
          <w:sz w:val="20"/>
        </w:rPr>
        <w:t xml:space="preserve"> </w:t>
      </w:r>
      <w:r>
        <w:rPr>
          <w:w w:val="85"/>
          <w:sz w:val="20"/>
        </w:rPr>
        <w:t>forestry</w:t>
      </w:r>
      <w:r>
        <w:rPr>
          <w:spacing w:val="-5"/>
          <w:w w:val="85"/>
          <w:sz w:val="20"/>
        </w:rPr>
        <w:t xml:space="preserve"> </w:t>
      </w:r>
      <w:r>
        <w:rPr>
          <w:w w:val="85"/>
          <w:sz w:val="20"/>
        </w:rPr>
        <w:t>department,</w:t>
      </w:r>
      <w:r>
        <w:rPr>
          <w:spacing w:val="-5"/>
          <w:w w:val="85"/>
          <w:sz w:val="20"/>
        </w:rPr>
        <w:t xml:space="preserve"> </w:t>
      </w:r>
      <w:r>
        <w:rPr>
          <w:w w:val="85"/>
          <w:sz w:val="20"/>
        </w:rPr>
        <w:t>etc.</w:t>
      </w:r>
    </w:p>
    <w:p w:rsidR="00E5575B" w:rsidRDefault="00D512E5">
      <w:pPr>
        <w:pStyle w:val="ListParagraph"/>
        <w:numPr>
          <w:ilvl w:val="1"/>
          <w:numId w:val="38"/>
        </w:numPr>
        <w:tabs>
          <w:tab w:val="left" w:pos="1631"/>
        </w:tabs>
        <w:ind w:right="623" w:firstLine="0"/>
        <w:rPr>
          <w:sz w:val="20"/>
        </w:rPr>
      </w:pPr>
      <w:r>
        <w:rPr>
          <w:w w:val="80"/>
          <w:sz w:val="20"/>
        </w:rPr>
        <w:t>Insecurity is also a threatening problem to forestry in Uganda especially in parts where forests have been cleared to remove</w:t>
      </w:r>
      <w:r>
        <w:rPr>
          <w:sz w:val="20"/>
        </w:rPr>
        <w:t xml:space="preserve"> </w:t>
      </w:r>
      <w:r>
        <w:rPr>
          <w:w w:val="80"/>
          <w:sz w:val="20"/>
        </w:rPr>
        <w:t>the hiding places of the anti-government elements e.g. in Luwero triangle during the 1981-1986 guerilla war of NRM.</w:t>
      </w:r>
    </w:p>
    <w:p w:rsidR="00E5575B" w:rsidRDefault="00D512E5">
      <w:pPr>
        <w:pStyle w:val="ListParagraph"/>
        <w:numPr>
          <w:ilvl w:val="1"/>
          <w:numId w:val="38"/>
        </w:numPr>
        <w:tabs>
          <w:tab w:val="left" w:pos="1631"/>
        </w:tabs>
        <w:spacing w:before="2"/>
        <w:ind w:right="625" w:firstLine="0"/>
        <w:rPr>
          <w:sz w:val="20"/>
        </w:rPr>
      </w:pPr>
      <w:r>
        <w:rPr>
          <w:w w:val="85"/>
          <w:sz w:val="20"/>
        </w:rPr>
        <w:t xml:space="preserve">Some forested areas are located in remote areas making them inaccessible in terms of transportation for conservation e.g. Bwindi, </w:t>
      </w:r>
      <w:r>
        <w:rPr>
          <w:spacing w:val="-2"/>
          <w:w w:val="85"/>
          <w:sz w:val="20"/>
        </w:rPr>
        <w:t>Mgahinga, Mt. Rwenzori and Mt.</w:t>
      </w:r>
      <w:r>
        <w:rPr>
          <w:spacing w:val="-3"/>
          <w:sz w:val="20"/>
        </w:rPr>
        <w:t xml:space="preserve"> </w:t>
      </w:r>
      <w:r>
        <w:rPr>
          <w:spacing w:val="-2"/>
          <w:w w:val="85"/>
          <w:sz w:val="20"/>
        </w:rPr>
        <w:t>Elgon forests hard to be protected since they are not accessible.</w:t>
      </w:r>
    </w:p>
    <w:p w:rsidR="00E5575B" w:rsidRDefault="00D512E5">
      <w:pPr>
        <w:pStyle w:val="ListParagraph"/>
        <w:numPr>
          <w:ilvl w:val="1"/>
          <w:numId w:val="38"/>
        </w:numPr>
        <w:tabs>
          <w:tab w:val="left" w:pos="1631"/>
        </w:tabs>
        <w:spacing w:before="1"/>
        <w:ind w:right="625" w:firstLine="0"/>
        <w:rPr>
          <w:sz w:val="20"/>
        </w:rPr>
      </w:pPr>
      <w:r>
        <w:rPr>
          <w:spacing w:val="-2"/>
          <w:w w:val="85"/>
          <w:sz w:val="20"/>
        </w:rPr>
        <w:t xml:space="preserve">Fire outbreaks cause serious threats to the forest department that they destroy several hectares of forests hence denying a country its </w:t>
      </w:r>
      <w:r>
        <w:rPr>
          <w:w w:val="85"/>
          <w:sz w:val="20"/>
        </w:rPr>
        <w:t>valuable resources in conservation for future use.</w:t>
      </w:r>
    </w:p>
    <w:p w:rsidR="00E5575B" w:rsidRDefault="00D512E5">
      <w:pPr>
        <w:pStyle w:val="ListParagraph"/>
        <w:numPr>
          <w:ilvl w:val="1"/>
          <w:numId w:val="38"/>
        </w:numPr>
        <w:tabs>
          <w:tab w:val="left" w:pos="1631"/>
        </w:tabs>
        <w:spacing w:before="1"/>
        <w:ind w:right="625" w:firstLine="0"/>
        <w:rPr>
          <w:sz w:val="20"/>
        </w:rPr>
      </w:pPr>
      <w:r>
        <w:rPr>
          <w:w w:val="85"/>
          <w:sz w:val="20"/>
        </w:rPr>
        <w:t>The Ugandan forest department has weak and inconsistent policies and laws on forest conservation over the illegal cutters of</w:t>
      </w:r>
      <w:r>
        <w:rPr>
          <w:sz w:val="20"/>
        </w:rPr>
        <w:t xml:space="preserve"> </w:t>
      </w:r>
      <w:r>
        <w:rPr>
          <w:w w:val="85"/>
          <w:sz w:val="20"/>
        </w:rPr>
        <w:t xml:space="preserve">trees, </w:t>
      </w:r>
      <w:r>
        <w:rPr>
          <w:w w:val="80"/>
          <w:sz w:val="20"/>
        </w:rPr>
        <w:t>settlers in forested areas, etc. This has failed its proper implementation of conservation measures.</w:t>
      </w:r>
    </w:p>
    <w:p w:rsidR="00E5575B" w:rsidRDefault="00D512E5">
      <w:pPr>
        <w:pStyle w:val="ListParagraph"/>
        <w:numPr>
          <w:ilvl w:val="1"/>
          <w:numId w:val="38"/>
        </w:numPr>
        <w:tabs>
          <w:tab w:val="left" w:pos="1631"/>
        </w:tabs>
        <w:spacing w:before="2"/>
        <w:ind w:right="634" w:firstLine="0"/>
        <w:rPr>
          <w:sz w:val="20"/>
        </w:rPr>
      </w:pPr>
      <w:r>
        <w:rPr>
          <w:w w:val="85"/>
          <w:sz w:val="20"/>
        </w:rPr>
        <w:t>Most</w:t>
      </w:r>
      <w:r>
        <w:rPr>
          <w:spacing w:val="-1"/>
          <w:w w:val="85"/>
          <w:sz w:val="20"/>
        </w:rPr>
        <w:t xml:space="preserve"> </w:t>
      </w:r>
      <w:r>
        <w:rPr>
          <w:w w:val="85"/>
          <w:sz w:val="20"/>
        </w:rPr>
        <w:t>forests</w:t>
      </w:r>
      <w:r>
        <w:rPr>
          <w:spacing w:val="-1"/>
          <w:w w:val="85"/>
          <w:sz w:val="20"/>
        </w:rPr>
        <w:t xml:space="preserve"> </w:t>
      </w:r>
      <w:r>
        <w:rPr>
          <w:w w:val="85"/>
          <w:sz w:val="20"/>
        </w:rPr>
        <w:t>in</w:t>
      </w:r>
      <w:r>
        <w:rPr>
          <w:spacing w:val="-1"/>
          <w:w w:val="85"/>
          <w:sz w:val="20"/>
        </w:rPr>
        <w:t xml:space="preserve"> </w:t>
      </w:r>
      <w:r>
        <w:rPr>
          <w:w w:val="85"/>
          <w:sz w:val="20"/>
        </w:rPr>
        <w:t>Uganda act</w:t>
      </w:r>
      <w:r>
        <w:rPr>
          <w:spacing w:val="-1"/>
          <w:w w:val="85"/>
          <w:sz w:val="20"/>
        </w:rPr>
        <w:t xml:space="preserve"> </w:t>
      </w:r>
      <w:r>
        <w:rPr>
          <w:w w:val="85"/>
          <w:sz w:val="20"/>
        </w:rPr>
        <w:t>as</w:t>
      </w:r>
      <w:r>
        <w:rPr>
          <w:spacing w:val="-1"/>
          <w:w w:val="85"/>
          <w:sz w:val="20"/>
        </w:rPr>
        <w:t xml:space="preserve"> </w:t>
      </w:r>
      <w:r>
        <w:rPr>
          <w:w w:val="85"/>
          <w:sz w:val="20"/>
        </w:rPr>
        <w:t>habitants</w:t>
      </w:r>
      <w:r>
        <w:rPr>
          <w:spacing w:val="-1"/>
          <w:w w:val="85"/>
          <w:sz w:val="20"/>
        </w:rPr>
        <w:t xml:space="preserve"> </w:t>
      </w:r>
      <w:r>
        <w:rPr>
          <w:w w:val="85"/>
          <w:sz w:val="20"/>
        </w:rPr>
        <w:t>for dangerous</w:t>
      </w:r>
      <w:r>
        <w:rPr>
          <w:spacing w:val="-1"/>
          <w:w w:val="85"/>
          <w:sz w:val="20"/>
        </w:rPr>
        <w:t xml:space="preserve"> </w:t>
      </w:r>
      <w:r>
        <w:rPr>
          <w:w w:val="85"/>
          <w:sz w:val="20"/>
        </w:rPr>
        <w:t>wild</w:t>
      </w:r>
      <w:r>
        <w:rPr>
          <w:spacing w:val="-1"/>
          <w:w w:val="85"/>
          <w:sz w:val="20"/>
        </w:rPr>
        <w:t xml:space="preserve"> </w:t>
      </w:r>
      <w:r>
        <w:rPr>
          <w:w w:val="85"/>
          <w:sz w:val="20"/>
        </w:rPr>
        <w:t>animals,</w:t>
      </w:r>
      <w:r>
        <w:rPr>
          <w:spacing w:val="-1"/>
          <w:w w:val="85"/>
          <w:sz w:val="20"/>
        </w:rPr>
        <w:t xml:space="preserve"> </w:t>
      </w:r>
      <w:r>
        <w:rPr>
          <w:w w:val="85"/>
          <w:sz w:val="20"/>
        </w:rPr>
        <w:t>poisonous</w:t>
      </w:r>
      <w:r>
        <w:rPr>
          <w:spacing w:val="-1"/>
          <w:w w:val="85"/>
          <w:sz w:val="20"/>
        </w:rPr>
        <w:t xml:space="preserve"> </w:t>
      </w:r>
      <w:r>
        <w:rPr>
          <w:w w:val="85"/>
          <w:sz w:val="20"/>
        </w:rPr>
        <w:t>snakes</w:t>
      </w:r>
      <w:r>
        <w:rPr>
          <w:spacing w:val="-1"/>
          <w:w w:val="85"/>
          <w:sz w:val="20"/>
        </w:rPr>
        <w:t xml:space="preserve"> </w:t>
      </w:r>
      <w:r>
        <w:rPr>
          <w:w w:val="85"/>
          <w:sz w:val="20"/>
        </w:rPr>
        <w:t>and</w:t>
      </w:r>
      <w:r>
        <w:rPr>
          <w:spacing w:val="-1"/>
          <w:w w:val="85"/>
          <w:sz w:val="20"/>
        </w:rPr>
        <w:t xml:space="preserve"> </w:t>
      </w:r>
      <w:r>
        <w:rPr>
          <w:w w:val="85"/>
          <w:sz w:val="20"/>
        </w:rPr>
        <w:t>biting insects</w:t>
      </w:r>
      <w:r>
        <w:rPr>
          <w:spacing w:val="-1"/>
          <w:w w:val="85"/>
          <w:sz w:val="20"/>
        </w:rPr>
        <w:t xml:space="preserve"> </w:t>
      </w:r>
      <w:r>
        <w:rPr>
          <w:w w:val="85"/>
          <w:sz w:val="20"/>
        </w:rPr>
        <w:t>which are</w:t>
      </w:r>
      <w:r>
        <w:rPr>
          <w:spacing w:val="-1"/>
          <w:w w:val="85"/>
          <w:sz w:val="20"/>
        </w:rPr>
        <w:t xml:space="preserve"> </w:t>
      </w:r>
      <w:r>
        <w:rPr>
          <w:w w:val="85"/>
          <w:sz w:val="20"/>
        </w:rPr>
        <w:t>a</w:t>
      </w:r>
      <w:r>
        <w:rPr>
          <w:spacing w:val="-1"/>
          <w:w w:val="85"/>
          <w:sz w:val="20"/>
        </w:rPr>
        <w:t xml:space="preserve"> </w:t>
      </w:r>
      <w:r>
        <w:rPr>
          <w:w w:val="85"/>
          <w:sz w:val="20"/>
        </w:rPr>
        <w:t>great</w:t>
      </w:r>
      <w:r>
        <w:rPr>
          <w:spacing w:val="-1"/>
          <w:w w:val="85"/>
          <w:sz w:val="20"/>
        </w:rPr>
        <w:t xml:space="preserve"> </w:t>
      </w:r>
      <w:r>
        <w:rPr>
          <w:w w:val="85"/>
          <w:sz w:val="20"/>
        </w:rPr>
        <w:t>threat</w:t>
      </w:r>
      <w:r>
        <w:rPr>
          <w:spacing w:val="-1"/>
          <w:w w:val="85"/>
          <w:sz w:val="20"/>
        </w:rPr>
        <w:t xml:space="preserve"> </w:t>
      </w:r>
      <w:r>
        <w:rPr>
          <w:w w:val="85"/>
          <w:sz w:val="20"/>
        </w:rPr>
        <w:t xml:space="preserve">to </w:t>
      </w:r>
      <w:r>
        <w:rPr>
          <w:w w:val="80"/>
          <w:sz w:val="20"/>
        </w:rPr>
        <w:t>human life who act as forest rangers and even they destroy the trees under conservation</w:t>
      </w:r>
      <w:r>
        <w:rPr>
          <w:sz w:val="20"/>
        </w:rPr>
        <w:t xml:space="preserve"> </w:t>
      </w:r>
      <w:r>
        <w:rPr>
          <w:w w:val="80"/>
          <w:sz w:val="20"/>
        </w:rPr>
        <w:t>since they</w:t>
      </w:r>
      <w:r>
        <w:rPr>
          <w:sz w:val="20"/>
        </w:rPr>
        <w:t xml:space="preserve"> </w:t>
      </w:r>
      <w:r>
        <w:rPr>
          <w:w w:val="80"/>
          <w:sz w:val="20"/>
        </w:rPr>
        <w:t>depend on</w:t>
      </w:r>
      <w:r>
        <w:rPr>
          <w:sz w:val="20"/>
        </w:rPr>
        <w:t xml:space="preserve"> </w:t>
      </w:r>
      <w:r>
        <w:rPr>
          <w:w w:val="80"/>
          <w:sz w:val="20"/>
        </w:rPr>
        <w:t>them</w:t>
      </w:r>
      <w:r>
        <w:rPr>
          <w:sz w:val="20"/>
        </w:rPr>
        <w:t xml:space="preserve"> </w:t>
      </w:r>
      <w:r>
        <w:rPr>
          <w:w w:val="80"/>
          <w:sz w:val="20"/>
        </w:rPr>
        <w:t>as food.</w:t>
      </w:r>
    </w:p>
    <w:p w:rsidR="00E5575B" w:rsidRDefault="00D512E5">
      <w:pPr>
        <w:pStyle w:val="ListParagraph"/>
        <w:numPr>
          <w:ilvl w:val="1"/>
          <w:numId w:val="38"/>
        </w:numPr>
        <w:tabs>
          <w:tab w:val="left" w:pos="1631"/>
        </w:tabs>
        <w:spacing w:before="1"/>
        <w:ind w:right="622" w:firstLine="0"/>
        <w:rPr>
          <w:sz w:val="20"/>
        </w:rPr>
      </w:pPr>
      <w:r>
        <w:rPr>
          <w:w w:val="85"/>
          <w:sz w:val="20"/>
        </w:rPr>
        <w:t>Forest</w:t>
      </w:r>
      <w:r>
        <w:rPr>
          <w:spacing w:val="-3"/>
          <w:w w:val="85"/>
          <w:sz w:val="20"/>
        </w:rPr>
        <w:t xml:space="preserve"> </w:t>
      </w:r>
      <w:r>
        <w:rPr>
          <w:w w:val="85"/>
          <w:sz w:val="20"/>
        </w:rPr>
        <w:t>encroachment,</w:t>
      </w:r>
      <w:r>
        <w:rPr>
          <w:spacing w:val="-3"/>
          <w:w w:val="85"/>
          <w:sz w:val="20"/>
        </w:rPr>
        <w:t xml:space="preserve"> </w:t>
      </w:r>
      <w:r>
        <w:rPr>
          <w:w w:val="85"/>
          <w:sz w:val="20"/>
        </w:rPr>
        <w:t>which</w:t>
      </w:r>
      <w:r>
        <w:rPr>
          <w:spacing w:val="-3"/>
          <w:w w:val="85"/>
          <w:sz w:val="20"/>
        </w:rPr>
        <w:t xml:space="preserve"> </w:t>
      </w:r>
      <w:r>
        <w:rPr>
          <w:w w:val="85"/>
          <w:sz w:val="20"/>
        </w:rPr>
        <w:t>is</w:t>
      </w:r>
      <w:r>
        <w:rPr>
          <w:spacing w:val="-3"/>
          <w:w w:val="85"/>
          <w:sz w:val="20"/>
        </w:rPr>
        <w:t xml:space="preserve"> </w:t>
      </w:r>
      <w:r>
        <w:rPr>
          <w:w w:val="85"/>
          <w:sz w:val="20"/>
        </w:rPr>
        <w:t>as</w:t>
      </w:r>
      <w:r>
        <w:rPr>
          <w:spacing w:val="-3"/>
          <w:w w:val="85"/>
          <w:sz w:val="20"/>
        </w:rPr>
        <w:t xml:space="preserve"> </w:t>
      </w:r>
      <w:r>
        <w:rPr>
          <w:w w:val="85"/>
          <w:sz w:val="20"/>
        </w:rPr>
        <w:t>a</w:t>
      </w:r>
      <w:r>
        <w:rPr>
          <w:spacing w:val="-3"/>
          <w:w w:val="85"/>
          <w:sz w:val="20"/>
        </w:rPr>
        <w:t xml:space="preserve"> </w:t>
      </w:r>
      <w:r>
        <w:rPr>
          <w:w w:val="85"/>
          <w:sz w:val="20"/>
        </w:rPr>
        <w:t>result</w:t>
      </w:r>
      <w:r>
        <w:rPr>
          <w:spacing w:val="-3"/>
          <w:w w:val="85"/>
          <w:sz w:val="20"/>
        </w:rPr>
        <w:t xml:space="preserve"> </w:t>
      </w:r>
      <w:r>
        <w:rPr>
          <w:w w:val="85"/>
          <w:sz w:val="20"/>
        </w:rPr>
        <w:t>of</w:t>
      </w:r>
      <w:r>
        <w:rPr>
          <w:spacing w:val="-3"/>
          <w:w w:val="85"/>
          <w:sz w:val="20"/>
        </w:rPr>
        <w:t xml:space="preserve"> </w:t>
      </w:r>
      <w:r>
        <w:rPr>
          <w:w w:val="85"/>
          <w:sz w:val="20"/>
        </w:rPr>
        <w:t>increased</w:t>
      </w:r>
      <w:r>
        <w:rPr>
          <w:spacing w:val="-3"/>
          <w:w w:val="85"/>
          <w:sz w:val="20"/>
        </w:rPr>
        <w:t xml:space="preserve"> </w:t>
      </w:r>
      <w:r>
        <w:rPr>
          <w:w w:val="85"/>
          <w:sz w:val="20"/>
        </w:rPr>
        <w:t>population</w:t>
      </w:r>
      <w:r>
        <w:rPr>
          <w:spacing w:val="-3"/>
          <w:w w:val="85"/>
          <w:sz w:val="20"/>
        </w:rPr>
        <w:t xml:space="preserve"> </w:t>
      </w:r>
      <w:r>
        <w:rPr>
          <w:w w:val="85"/>
          <w:sz w:val="20"/>
        </w:rPr>
        <w:t>in</w:t>
      </w:r>
      <w:r>
        <w:rPr>
          <w:spacing w:val="-3"/>
          <w:w w:val="85"/>
          <w:sz w:val="20"/>
        </w:rPr>
        <w:t xml:space="preserve"> </w:t>
      </w:r>
      <w:r>
        <w:rPr>
          <w:w w:val="85"/>
          <w:sz w:val="20"/>
        </w:rPr>
        <w:t>Uganda,</w:t>
      </w:r>
      <w:r>
        <w:rPr>
          <w:spacing w:val="-3"/>
          <w:w w:val="85"/>
          <w:sz w:val="20"/>
        </w:rPr>
        <w:t xml:space="preserve"> </w:t>
      </w:r>
      <w:r>
        <w:rPr>
          <w:w w:val="85"/>
          <w:sz w:val="20"/>
        </w:rPr>
        <w:t>has</w:t>
      </w:r>
      <w:r>
        <w:rPr>
          <w:spacing w:val="-3"/>
          <w:w w:val="85"/>
          <w:sz w:val="20"/>
        </w:rPr>
        <w:t xml:space="preserve"> </w:t>
      </w:r>
      <w:r>
        <w:rPr>
          <w:w w:val="85"/>
          <w:sz w:val="20"/>
        </w:rPr>
        <w:t>turned</w:t>
      </w:r>
      <w:r>
        <w:rPr>
          <w:spacing w:val="-3"/>
          <w:w w:val="85"/>
          <w:sz w:val="20"/>
        </w:rPr>
        <w:t xml:space="preserve"> </w:t>
      </w:r>
      <w:r>
        <w:rPr>
          <w:w w:val="85"/>
          <w:sz w:val="20"/>
        </w:rPr>
        <w:t>out</w:t>
      </w:r>
      <w:r>
        <w:rPr>
          <w:spacing w:val="-3"/>
          <w:w w:val="85"/>
          <w:sz w:val="20"/>
        </w:rPr>
        <w:t xml:space="preserve"> </w:t>
      </w:r>
      <w:r>
        <w:rPr>
          <w:w w:val="85"/>
          <w:sz w:val="20"/>
        </w:rPr>
        <w:t>to</w:t>
      </w:r>
      <w:r>
        <w:rPr>
          <w:spacing w:val="-3"/>
          <w:w w:val="85"/>
          <w:sz w:val="20"/>
        </w:rPr>
        <w:t xml:space="preserve"> </w:t>
      </w:r>
      <w:r>
        <w:rPr>
          <w:w w:val="85"/>
          <w:sz w:val="20"/>
        </w:rPr>
        <w:t>be</w:t>
      </w:r>
      <w:r>
        <w:rPr>
          <w:spacing w:val="-3"/>
          <w:w w:val="85"/>
          <w:sz w:val="20"/>
        </w:rPr>
        <w:t xml:space="preserve"> </w:t>
      </w:r>
      <w:r>
        <w:rPr>
          <w:w w:val="85"/>
          <w:sz w:val="20"/>
        </w:rPr>
        <w:t>a</w:t>
      </w:r>
      <w:r>
        <w:rPr>
          <w:spacing w:val="-3"/>
          <w:w w:val="85"/>
          <w:sz w:val="20"/>
        </w:rPr>
        <w:t xml:space="preserve"> </w:t>
      </w:r>
      <w:r>
        <w:rPr>
          <w:w w:val="85"/>
          <w:sz w:val="20"/>
        </w:rPr>
        <w:t>serious</w:t>
      </w:r>
      <w:r>
        <w:rPr>
          <w:spacing w:val="-3"/>
          <w:w w:val="85"/>
          <w:sz w:val="20"/>
        </w:rPr>
        <w:t xml:space="preserve"> </w:t>
      </w:r>
      <w:r>
        <w:rPr>
          <w:w w:val="85"/>
          <w:sz w:val="20"/>
        </w:rPr>
        <w:t>threat</w:t>
      </w:r>
      <w:r>
        <w:rPr>
          <w:spacing w:val="-3"/>
          <w:w w:val="85"/>
          <w:sz w:val="20"/>
        </w:rPr>
        <w:t xml:space="preserve"> </w:t>
      </w:r>
      <w:r>
        <w:rPr>
          <w:w w:val="85"/>
          <w:sz w:val="20"/>
        </w:rPr>
        <w:t>to</w:t>
      </w:r>
      <w:r>
        <w:rPr>
          <w:spacing w:val="-3"/>
          <w:w w:val="85"/>
          <w:sz w:val="20"/>
        </w:rPr>
        <w:t xml:space="preserve"> </w:t>
      </w:r>
      <w:r>
        <w:rPr>
          <w:w w:val="85"/>
          <w:sz w:val="20"/>
        </w:rPr>
        <w:t>forestry.</w:t>
      </w:r>
      <w:r>
        <w:rPr>
          <w:spacing w:val="-3"/>
          <w:w w:val="85"/>
          <w:sz w:val="20"/>
        </w:rPr>
        <w:t xml:space="preserve"> </w:t>
      </w:r>
      <w:r>
        <w:rPr>
          <w:w w:val="85"/>
          <w:sz w:val="20"/>
        </w:rPr>
        <w:t>As</w:t>
      </w:r>
      <w:r>
        <w:rPr>
          <w:spacing w:val="-2"/>
          <w:w w:val="85"/>
          <w:sz w:val="20"/>
        </w:rPr>
        <w:t xml:space="preserve"> </w:t>
      </w:r>
      <w:r>
        <w:rPr>
          <w:w w:val="85"/>
          <w:sz w:val="20"/>
        </w:rPr>
        <w:t xml:space="preserve">the </w:t>
      </w:r>
      <w:r>
        <w:rPr>
          <w:w w:val="80"/>
          <w:sz w:val="20"/>
        </w:rPr>
        <w:t>population</w:t>
      </w:r>
      <w:r>
        <w:rPr>
          <w:sz w:val="20"/>
        </w:rPr>
        <w:t xml:space="preserve"> </w:t>
      </w:r>
      <w:r>
        <w:rPr>
          <w:w w:val="80"/>
          <w:sz w:val="20"/>
        </w:rPr>
        <w:t>increases,</w:t>
      </w:r>
      <w:r>
        <w:rPr>
          <w:sz w:val="20"/>
        </w:rPr>
        <w:t xml:space="preserve"> </w:t>
      </w:r>
      <w:r>
        <w:rPr>
          <w:w w:val="80"/>
          <w:sz w:val="20"/>
        </w:rPr>
        <w:t>people</w:t>
      </w:r>
      <w:r>
        <w:rPr>
          <w:sz w:val="20"/>
        </w:rPr>
        <w:t xml:space="preserve"> </w:t>
      </w:r>
      <w:r>
        <w:rPr>
          <w:w w:val="80"/>
          <w:sz w:val="20"/>
        </w:rPr>
        <w:t>are</w:t>
      </w:r>
      <w:r>
        <w:rPr>
          <w:sz w:val="20"/>
        </w:rPr>
        <w:t xml:space="preserve"> </w:t>
      </w:r>
      <w:r>
        <w:rPr>
          <w:w w:val="80"/>
          <w:sz w:val="20"/>
        </w:rPr>
        <w:t>forced</w:t>
      </w:r>
      <w:r>
        <w:rPr>
          <w:sz w:val="20"/>
        </w:rPr>
        <w:t xml:space="preserve"> </w:t>
      </w:r>
      <w:r>
        <w:rPr>
          <w:w w:val="80"/>
          <w:sz w:val="20"/>
        </w:rPr>
        <w:t>to</w:t>
      </w:r>
      <w:r>
        <w:rPr>
          <w:sz w:val="20"/>
        </w:rPr>
        <w:t xml:space="preserve"> </w:t>
      </w:r>
      <w:r>
        <w:rPr>
          <w:w w:val="80"/>
          <w:sz w:val="20"/>
        </w:rPr>
        <w:t>encroach</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marginalized</w:t>
      </w:r>
      <w:r>
        <w:rPr>
          <w:sz w:val="20"/>
        </w:rPr>
        <w:t xml:space="preserve"> </w:t>
      </w:r>
      <w:r>
        <w:rPr>
          <w:w w:val="80"/>
          <w:sz w:val="20"/>
        </w:rPr>
        <w:t>areas,</w:t>
      </w:r>
      <w:r>
        <w:rPr>
          <w:sz w:val="20"/>
        </w:rPr>
        <w:t xml:space="preserve"> </w:t>
      </w:r>
      <w:r>
        <w:rPr>
          <w:w w:val="80"/>
          <w:sz w:val="20"/>
        </w:rPr>
        <w:t>forests</w:t>
      </w:r>
      <w:r>
        <w:rPr>
          <w:sz w:val="20"/>
        </w:rPr>
        <w:t xml:space="preserve"> </w:t>
      </w:r>
      <w:r>
        <w:rPr>
          <w:w w:val="80"/>
          <w:sz w:val="20"/>
        </w:rPr>
        <w:t>inclusive</w:t>
      </w:r>
      <w:r>
        <w:rPr>
          <w:sz w:val="20"/>
        </w:rPr>
        <w:t xml:space="preserve"> </w:t>
      </w:r>
      <w:r>
        <w:rPr>
          <w:w w:val="80"/>
          <w:sz w:val="20"/>
        </w:rPr>
        <w:t>thus</w:t>
      </w:r>
      <w:r>
        <w:rPr>
          <w:sz w:val="20"/>
        </w:rPr>
        <w:t xml:space="preserve"> </w:t>
      </w:r>
      <w:r>
        <w:rPr>
          <w:w w:val="80"/>
          <w:sz w:val="20"/>
        </w:rPr>
        <w:t>interfering</w:t>
      </w:r>
      <w:r>
        <w:rPr>
          <w:sz w:val="20"/>
        </w:rPr>
        <w:t xml:space="preserve"> </w:t>
      </w:r>
      <w:r>
        <w:rPr>
          <w:w w:val="80"/>
          <w:sz w:val="20"/>
        </w:rPr>
        <w:t>with</w:t>
      </w:r>
      <w:r>
        <w:rPr>
          <w:sz w:val="20"/>
        </w:rPr>
        <w:t xml:space="preserve"> </w:t>
      </w:r>
      <w:r>
        <w:rPr>
          <w:w w:val="80"/>
          <w:sz w:val="20"/>
        </w:rPr>
        <w:t>the</w:t>
      </w:r>
      <w:r>
        <w:rPr>
          <w:sz w:val="20"/>
        </w:rPr>
        <w:t xml:space="preserve"> </w:t>
      </w:r>
      <w:r>
        <w:rPr>
          <w:w w:val="80"/>
          <w:sz w:val="20"/>
        </w:rPr>
        <w:t>conservation</w:t>
      </w:r>
      <w:r>
        <w:rPr>
          <w:sz w:val="20"/>
        </w:rPr>
        <w:t xml:space="preserve"> </w:t>
      </w:r>
      <w:r>
        <w:rPr>
          <w:w w:val="80"/>
          <w:sz w:val="20"/>
        </w:rPr>
        <w:t>measures</w:t>
      </w:r>
      <w:r>
        <w:rPr>
          <w:sz w:val="20"/>
        </w:rPr>
        <w:t xml:space="preserve"> </w:t>
      </w:r>
      <w:r>
        <w:rPr>
          <w:w w:val="80"/>
          <w:sz w:val="20"/>
        </w:rPr>
        <w:t>in</w:t>
      </w:r>
      <w:r>
        <w:rPr>
          <w:spacing w:val="40"/>
          <w:sz w:val="20"/>
        </w:rPr>
        <w:t xml:space="preserve"> </w:t>
      </w:r>
      <w:r>
        <w:rPr>
          <w:w w:val="90"/>
          <w:sz w:val="20"/>
        </w:rPr>
        <w:t>the long run.</w:t>
      </w:r>
    </w:p>
    <w:p w:rsidR="00E5575B" w:rsidRDefault="00D512E5">
      <w:pPr>
        <w:pStyle w:val="ListParagraph"/>
        <w:numPr>
          <w:ilvl w:val="1"/>
          <w:numId w:val="38"/>
        </w:numPr>
        <w:tabs>
          <w:tab w:val="left" w:pos="1631"/>
        </w:tabs>
        <w:spacing w:before="3" w:line="242" w:lineRule="auto"/>
        <w:ind w:right="628" w:firstLine="0"/>
        <w:rPr>
          <w:sz w:val="20"/>
        </w:rPr>
      </w:pPr>
      <w:r>
        <w:rPr>
          <w:w w:val="80"/>
          <w:sz w:val="20"/>
        </w:rPr>
        <w:t>Generally there is inadequate skilled labour to conserve the forests. This has been attributed to the presence of pests and diseases and</w:t>
      </w:r>
      <w:r>
        <w:rPr>
          <w:spacing w:val="80"/>
          <w:sz w:val="20"/>
        </w:rPr>
        <w:t xml:space="preserve"> </w:t>
      </w:r>
      <w:r>
        <w:rPr>
          <w:w w:val="80"/>
          <w:sz w:val="20"/>
        </w:rPr>
        <w:t>wild animals, which scare human</w:t>
      </w:r>
      <w:r>
        <w:rPr>
          <w:sz w:val="20"/>
        </w:rPr>
        <w:t xml:space="preserve"> </w:t>
      </w:r>
      <w:r>
        <w:rPr>
          <w:w w:val="80"/>
          <w:sz w:val="20"/>
        </w:rPr>
        <w:t>taskforce near the</w:t>
      </w:r>
      <w:r>
        <w:rPr>
          <w:sz w:val="20"/>
        </w:rPr>
        <w:t xml:space="preserve"> </w:t>
      </w:r>
      <w:r>
        <w:rPr>
          <w:w w:val="80"/>
          <w:sz w:val="20"/>
        </w:rPr>
        <w:t>forested areas. More so lack of adequate</w:t>
      </w:r>
      <w:r>
        <w:rPr>
          <w:sz w:val="20"/>
        </w:rPr>
        <w:t xml:space="preserve"> </w:t>
      </w:r>
      <w:r>
        <w:rPr>
          <w:w w:val="80"/>
          <w:sz w:val="20"/>
        </w:rPr>
        <w:t>capital by</w:t>
      </w:r>
      <w:r>
        <w:rPr>
          <w:sz w:val="20"/>
        </w:rPr>
        <w:t xml:space="preserve"> </w:t>
      </w:r>
      <w:r>
        <w:rPr>
          <w:w w:val="80"/>
          <w:sz w:val="20"/>
        </w:rPr>
        <w:t>the forest</w:t>
      </w:r>
      <w:r>
        <w:rPr>
          <w:sz w:val="20"/>
        </w:rPr>
        <w:t xml:space="preserve"> </w:t>
      </w:r>
      <w:r>
        <w:rPr>
          <w:w w:val="80"/>
          <w:sz w:val="20"/>
        </w:rPr>
        <w:t>department has</w:t>
      </w:r>
      <w:r>
        <w:rPr>
          <w:sz w:val="20"/>
        </w:rPr>
        <w:t xml:space="preserve"> </w:t>
      </w:r>
      <w:r>
        <w:rPr>
          <w:w w:val="80"/>
          <w:sz w:val="20"/>
        </w:rPr>
        <w:t>led to low</w:t>
      </w:r>
      <w:r>
        <w:rPr>
          <w:sz w:val="20"/>
        </w:rPr>
        <w:t xml:space="preserve"> </w:t>
      </w:r>
      <w:r>
        <w:rPr>
          <w:w w:val="80"/>
          <w:sz w:val="20"/>
        </w:rPr>
        <w:t>morale</w:t>
      </w:r>
      <w:r>
        <w:rPr>
          <w:spacing w:val="40"/>
          <w:sz w:val="20"/>
        </w:rPr>
        <w:t xml:space="preserve"> </w:t>
      </w:r>
      <w:r>
        <w:rPr>
          <w:w w:val="85"/>
          <w:sz w:val="20"/>
        </w:rPr>
        <w:t>and less trained forest rangers thus understaffing.</w:t>
      </w:r>
    </w:p>
    <w:p w:rsidR="00E5575B" w:rsidRDefault="00D512E5">
      <w:pPr>
        <w:pStyle w:val="ListParagraph"/>
        <w:numPr>
          <w:ilvl w:val="1"/>
          <w:numId w:val="38"/>
        </w:numPr>
        <w:tabs>
          <w:tab w:val="left" w:pos="1631"/>
        </w:tabs>
        <w:ind w:right="626" w:firstLine="0"/>
        <w:jc w:val="left"/>
        <w:rPr>
          <w:sz w:val="20"/>
        </w:rPr>
      </w:pPr>
      <w:r>
        <w:rPr>
          <w:w w:val="85"/>
          <w:sz w:val="20"/>
        </w:rPr>
        <w:t>Most</w:t>
      </w:r>
      <w:r>
        <w:rPr>
          <w:spacing w:val="-5"/>
          <w:w w:val="85"/>
          <w:sz w:val="20"/>
        </w:rPr>
        <w:t xml:space="preserve"> </w:t>
      </w:r>
      <w:r>
        <w:rPr>
          <w:w w:val="85"/>
          <w:sz w:val="20"/>
        </w:rPr>
        <w:t>people</w:t>
      </w:r>
      <w:r>
        <w:rPr>
          <w:spacing w:val="-5"/>
          <w:w w:val="85"/>
          <w:sz w:val="20"/>
        </w:rPr>
        <w:t xml:space="preserve"> </w:t>
      </w:r>
      <w:r>
        <w:rPr>
          <w:w w:val="85"/>
          <w:sz w:val="20"/>
        </w:rPr>
        <w:t>in</w:t>
      </w:r>
      <w:r>
        <w:rPr>
          <w:spacing w:val="-3"/>
          <w:w w:val="85"/>
          <w:sz w:val="20"/>
        </w:rPr>
        <w:t xml:space="preserve"> </w:t>
      </w:r>
      <w:r>
        <w:rPr>
          <w:w w:val="85"/>
          <w:sz w:val="20"/>
        </w:rPr>
        <w:t>Uganda</w:t>
      </w:r>
      <w:r>
        <w:rPr>
          <w:spacing w:val="-5"/>
          <w:w w:val="85"/>
          <w:sz w:val="20"/>
        </w:rPr>
        <w:t xml:space="preserve"> </w:t>
      </w:r>
      <w:r>
        <w:rPr>
          <w:w w:val="85"/>
          <w:sz w:val="20"/>
        </w:rPr>
        <w:t>are</w:t>
      </w:r>
      <w:r>
        <w:rPr>
          <w:spacing w:val="-5"/>
          <w:w w:val="85"/>
          <w:sz w:val="20"/>
        </w:rPr>
        <w:t xml:space="preserve"> </w:t>
      </w:r>
      <w:r>
        <w:rPr>
          <w:w w:val="85"/>
          <w:sz w:val="20"/>
        </w:rPr>
        <w:t>not</w:t>
      </w:r>
      <w:r>
        <w:rPr>
          <w:spacing w:val="-5"/>
          <w:w w:val="85"/>
          <w:sz w:val="20"/>
        </w:rPr>
        <w:t xml:space="preserve"> </w:t>
      </w:r>
      <w:r>
        <w:rPr>
          <w:w w:val="85"/>
          <w:sz w:val="20"/>
        </w:rPr>
        <w:t>aware</w:t>
      </w:r>
      <w:r>
        <w:rPr>
          <w:spacing w:val="-5"/>
          <w:w w:val="85"/>
          <w:sz w:val="20"/>
        </w:rPr>
        <w:t xml:space="preserve"> </w:t>
      </w:r>
      <w:r>
        <w:rPr>
          <w:w w:val="85"/>
          <w:sz w:val="20"/>
        </w:rPr>
        <w:t>or</w:t>
      </w:r>
      <w:r>
        <w:rPr>
          <w:spacing w:val="-5"/>
          <w:w w:val="85"/>
          <w:sz w:val="20"/>
        </w:rPr>
        <w:t xml:space="preserve"> </w:t>
      </w:r>
      <w:r>
        <w:rPr>
          <w:w w:val="85"/>
          <w:sz w:val="20"/>
        </w:rPr>
        <w:t>ignorant</w:t>
      </w:r>
      <w:r>
        <w:rPr>
          <w:spacing w:val="-5"/>
          <w:w w:val="85"/>
          <w:sz w:val="20"/>
        </w:rPr>
        <w:t xml:space="preserve"> </w:t>
      </w:r>
      <w:r>
        <w:rPr>
          <w:w w:val="85"/>
          <w:sz w:val="20"/>
        </w:rPr>
        <w:t>of</w:t>
      </w:r>
      <w:r>
        <w:rPr>
          <w:spacing w:val="-5"/>
          <w:w w:val="85"/>
          <w:sz w:val="20"/>
        </w:rPr>
        <w:t xml:space="preserve"> </w:t>
      </w:r>
      <w:r>
        <w:rPr>
          <w:w w:val="85"/>
          <w:sz w:val="20"/>
        </w:rPr>
        <w:t>the</w:t>
      </w:r>
      <w:r>
        <w:rPr>
          <w:spacing w:val="-5"/>
          <w:w w:val="85"/>
          <w:sz w:val="20"/>
        </w:rPr>
        <w:t xml:space="preserve"> </w:t>
      </w:r>
      <w:r>
        <w:rPr>
          <w:w w:val="85"/>
          <w:sz w:val="20"/>
        </w:rPr>
        <w:t>reasons</w:t>
      </w:r>
      <w:r>
        <w:rPr>
          <w:spacing w:val="-3"/>
          <w:w w:val="85"/>
          <w:sz w:val="20"/>
        </w:rPr>
        <w:t xml:space="preserve"> </w:t>
      </w:r>
      <w:r>
        <w:rPr>
          <w:w w:val="85"/>
          <w:sz w:val="20"/>
        </w:rPr>
        <w:t>why</w:t>
      </w:r>
      <w:r>
        <w:rPr>
          <w:spacing w:val="-5"/>
          <w:w w:val="85"/>
          <w:sz w:val="20"/>
        </w:rPr>
        <w:t xml:space="preserve"> </w:t>
      </w:r>
      <w:r>
        <w:rPr>
          <w:w w:val="85"/>
          <w:sz w:val="20"/>
        </w:rPr>
        <w:t>forests</w:t>
      </w:r>
      <w:r>
        <w:rPr>
          <w:spacing w:val="-5"/>
          <w:w w:val="85"/>
          <w:sz w:val="20"/>
        </w:rPr>
        <w:t xml:space="preserve"> </w:t>
      </w:r>
      <w:r>
        <w:rPr>
          <w:w w:val="85"/>
          <w:sz w:val="20"/>
        </w:rPr>
        <w:t>are</w:t>
      </w:r>
      <w:r>
        <w:rPr>
          <w:spacing w:val="-5"/>
          <w:w w:val="85"/>
          <w:sz w:val="20"/>
        </w:rPr>
        <w:t xml:space="preserve"> </w:t>
      </w:r>
      <w:r>
        <w:rPr>
          <w:w w:val="85"/>
          <w:sz w:val="20"/>
        </w:rPr>
        <w:t>conserved,</w:t>
      </w:r>
      <w:r>
        <w:rPr>
          <w:spacing w:val="-5"/>
          <w:w w:val="85"/>
          <w:sz w:val="20"/>
        </w:rPr>
        <w:t xml:space="preserve"> </w:t>
      </w:r>
      <w:r>
        <w:rPr>
          <w:w w:val="85"/>
          <w:sz w:val="20"/>
        </w:rPr>
        <w:t>so</w:t>
      </w:r>
      <w:r>
        <w:rPr>
          <w:spacing w:val="-5"/>
          <w:w w:val="85"/>
          <w:sz w:val="20"/>
        </w:rPr>
        <w:t xml:space="preserve"> </w:t>
      </w:r>
      <w:r>
        <w:rPr>
          <w:w w:val="85"/>
          <w:sz w:val="20"/>
        </w:rPr>
        <w:t>they</w:t>
      </w:r>
      <w:r>
        <w:rPr>
          <w:spacing w:val="-5"/>
          <w:w w:val="85"/>
          <w:sz w:val="20"/>
        </w:rPr>
        <w:t xml:space="preserve"> </w:t>
      </w:r>
      <w:r>
        <w:rPr>
          <w:w w:val="85"/>
          <w:sz w:val="20"/>
        </w:rPr>
        <w:t>turn</w:t>
      </w:r>
      <w:r>
        <w:rPr>
          <w:spacing w:val="-5"/>
          <w:w w:val="85"/>
          <w:sz w:val="20"/>
        </w:rPr>
        <w:t xml:space="preserve"> </w:t>
      </w:r>
      <w:r>
        <w:rPr>
          <w:w w:val="85"/>
          <w:sz w:val="20"/>
        </w:rPr>
        <w:t>to</w:t>
      </w:r>
      <w:r>
        <w:rPr>
          <w:spacing w:val="-5"/>
          <w:w w:val="85"/>
          <w:sz w:val="20"/>
        </w:rPr>
        <w:t xml:space="preserve"> </w:t>
      </w:r>
      <w:r>
        <w:rPr>
          <w:w w:val="85"/>
          <w:sz w:val="20"/>
        </w:rPr>
        <w:t>and</w:t>
      </w:r>
      <w:r>
        <w:rPr>
          <w:spacing w:val="-5"/>
          <w:w w:val="85"/>
          <w:sz w:val="20"/>
        </w:rPr>
        <w:t xml:space="preserve"> </w:t>
      </w:r>
      <w:r>
        <w:rPr>
          <w:w w:val="85"/>
          <w:sz w:val="20"/>
        </w:rPr>
        <w:t>destroy</w:t>
      </w:r>
      <w:r>
        <w:rPr>
          <w:spacing w:val="-5"/>
          <w:w w:val="85"/>
          <w:sz w:val="20"/>
        </w:rPr>
        <w:t xml:space="preserve"> </w:t>
      </w:r>
      <w:r>
        <w:rPr>
          <w:w w:val="85"/>
          <w:sz w:val="20"/>
        </w:rPr>
        <w:t>them</w:t>
      </w:r>
      <w:r>
        <w:rPr>
          <w:spacing w:val="-3"/>
          <w:w w:val="85"/>
          <w:sz w:val="20"/>
        </w:rPr>
        <w:t xml:space="preserve"> </w:t>
      </w:r>
      <w:r>
        <w:rPr>
          <w:w w:val="85"/>
          <w:sz w:val="20"/>
        </w:rPr>
        <w:t>for</w:t>
      </w:r>
      <w:r>
        <w:rPr>
          <w:spacing w:val="-5"/>
          <w:w w:val="85"/>
          <w:sz w:val="20"/>
        </w:rPr>
        <w:t xml:space="preserve"> </w:t>
      </w:r>
      <w:r>
        <w:rPr>
          <w:w w:val="85"/>
          <w:sz w:val="20"/>
        </w:rPr>
        <w:t xml:space="preserve">their </w:t>
      </w:r>
      <w:r>
        <w:rPr>
          <w:w w:val="90"/>
          <w:sz w:val="20"/>
        </w:rPr>
        <w:t>socio</w:t>
      </w:r>
      <w:r>
        <w:rPr>
          <w:spacing w:val="-8"/>
          <w:w w:val="90"/>
          <w:sz w:val="20"/>
        </w:rPr>
        <w:t xml:space="preserve"> </w:t>
      </w:r>
      <w:r>
        <w:rPr>
          <w:w w:val="90"/>
          <w:sz w:val="20"/>
        </w:rPr>
        <w:t>economic</w:t>
      </w:r>
      <w:r>
        <w:rPr>
          <w:spacing w:val="-8"/>
          <w:w w:val="90"/>
          <w:sz w:val="20"/>
        </w:rPr>
        <w:t xml:space="preserve"> </w:t>
      </w:r>
      <w:r>
        <w:rPr>
          <w:w w:val="90"/>
          <w:sz w:val="20"/>
        </w:rPr>
        <w:t>benefits.</w:t>
      </w:r>
    </w:p>
    <w:p w:rsidR="00E5575B" w:rsidRDefault="00D512E5">
      <w:pPr>
        <w:pStyle w:val="ListParagraph"/>
        <w:numPr>
          <w:ilvl w:val="1"/>
          <w:numId w:val="38"/>
        </w:numPr>
        <w:tabs>
          <w:tab w:val="left" w:pos="1631"/>
        </w:tabs>
        <w:spacing w:before="1"/>
        <w:ind w:right="625" w:firstLine="0"/>
        <w:jc w:val="left"/>
        <w:rPr>
          <w:sz w:val="20"/>
        </w:rPr>
      </w:pPr>
      <w:r>
        <w:rPr>
          <w:w w:val="80"/>
          <w:sz w:val="20"/>
        </w:rPr>
        <w:t>Geographically the climate of Uganda has changed because of different reasons that lead to spread of desertification, which has in turn</w:t>
      </w:r>
      <w:r>
        <w:rPr>
          <w:spacing w:val="80"/>
          <w:w w:val="150"/>
          <w:sz w:val="20"/>
        </w:rPr>
        <w:t xml:space="preserve"> </w:t>
      </w:r>
      <w:r>
        <w:rPr>
          <w:w w:val="85"/>
          <w:sz w:val="20"/>
        </w:rPr>
        <w:t>slowed down the growth of trees to be conserved.</w:t>
      </w:r>
    </w:p>
    <w:p w:rsidR="00E5575B" w:rsidRDefault="00D512E5">
      <w:pPr>
        <w:pStyle w:val="ListParagraph"/>
        <w:numPr>
          <w:ilvl w:val="1"/>
          <w:numId w:val="38"/>
        </w:numPr>
        <w:tabs>
          <w:tab w:val="left" w:pos="1631"/>
        </w:tabs>
        <w:spacing w:before="1"/>
        <w:ind w:right="629" w:firstLine="0"/>
        <w:jc w:val="left"/>
        <w:rPr>
          <w:sz w:val="20"/>
        </w:rPr>
      </w:pPr>
      <w:r>
        <w:rPr>
          <w:w w:val="80"/>
          <w:sz w:val="20"/>
        </w:rPr>
        <w:t>The government itself has also been responsible for hindering its policies of forest conservation because of the need to set up industries</w:t>
      </w:r>
      <w:r>
        <w:rPr>
          <w:spacing w:val="40"/>
          <w:sz w:val="20"/>
        </w:rPr>
        <w:t xml:space="preserve"> </w:t>
      </w:r>
      <w:r>
        <w:rPr>
          <w:w w:val="80"/>
          <w:sz w:val="20"/>
        </w:rPr>
        <w:t>and</w:t>
      </w:r>
      <w:r>
        <w:rPr>
          <w:sz w:val="20"/>
        </w:rPr>
        <w:t xml:space="preserve"> </w:t>
      </w:r>
      <w:r>
        <w:rPr>
          <w:w w:val="80"/>
          <w:sz w:val="20"/>
        </w:rPr>
        <w:t>other</w:t>
      </w:r>
      <w:r>
        <w:rPr>
          <w:sz w:val="20"/>
        </w:rPr>
        <w:t xml:space="preserve"> </w:t>
      </w:r>
      <w:r>
        <w:rPr>
          <w:w w:val="80"/>
          <w:sz w:val="20"/>
        </w:rPr>
        <w:t>activities for</w:t>
      </w:r>
      <w:r>
        <w:rPr>
          <w:sz w:val="20"/>
        </w:rPr>
        <w:t xml:space="preserve"> </w:t>
      </w:r>
      <w:r>
        <w:rPr>
          <w:w w:val="80"/>
          <w:sz w:val="20"/>
        </w:rPr>
        <w:t>economic</w:t>
      </w:r>
      <w:r>
        <w:rPr>
          <w:sz w:val="20"/>
        </w:rPr>
        <w:t xml:space="preserve"> </w:t>
      </w:r>
      <w:r>
        <w:rPr>
          <w:w w:val="80"/>
          <w:sz w:val="20"/>
        </w:rPr>
        <w:t>growth and development e.g. Namanve forest in Mukono was cleared for the Coca-</w:t>
      </w:r>
      <w:r>
        <w:rPr>
          <w:sz w:val="20"/>
        </w:rPr>
        <w:t xml:space="preserve"> </w:t>
      </w:r>
      <w:r>
        <w:rPr>
          <w:w w:val="80"/>
          <w:sz w:val="20"/>
        </w:rPr>
        <w:t>Cola soft drink</w:t>
      </w:r>
      <w:r>
        <w:rPr>
          <w:sz w:val="20"/>
        </w:rPr>
        <w:t xml:space="preserve"> </w:t>
      </w:r>
      <w:r>
        <w:rPr>
          <w:w w:val="80"/>
          <w:sz w:val="20"/>
        </w:rPr>
        <w:t>plant.</w:t>
      </w:r>
    </w:p>
    <w:p w:rsidR="00E5575B" w:rsidRDefault="00D512E5" w:rsidP="00E6086B">
      <w:pPr>
        <w:pStyle w:val="BodyText"/>
      </w:pPr>
      <w:r>
        <w:rPr>
          <w:w w:val="85"/>
        </w:rPr>
        <w:t xml:space="preserve">The forest officials, who are in the process of conserving </w:t>
      </w:r>
      <w:proofErr w:type="gramStart"/>
      <w:r>
        <w:rPr>
          <w:w w:val="85"/>
        </w:rPr>
        <w:t>forests</w:t>
      </w:r>
      <w:proofErr w:type="gramEnd"/>
      <w:r>
        <w:rPr>
          <w:w w:val="85"/>
        </w:rPr>
        <w:t xml:space="preserve"> have neglected their duties. They have turned out to be corrupt in </w:t>
      </w:r>
      <w:r>
        <w:rPr>
          <w:w w:val="80"/>
        </w:rPr>
        <w:t>favour of illegal settlers, charcoal burners, fire wood cutters, etc. This too has hindered forest conservation.</w:t>
      </w:r>
    </w:p>
    <w:p w:rsidR="00E5575B" w:rsidRDefault="00D512E5" w:rsidP="006440A4">
      <w:pPr>
        <w:pStyle w:val="Title"/>
      </w:pPr>
      <w:r>
        <w:rPr>
          <w:w w:val="80"/>
        </w:rPr>
        <w:t>GENERAL</w:t>
      </w:r>
      <w:r>
        <w:rPr>
          <w:spacing w:val="1"/>
        </w:rPr>
        <w:t xml:space="preserve"> </w:t>
      </w:r>
      <w:r>
        <w:rPr>
          <w:w w:val="80"/>
        </w:rPr>
        <w:t>PROBLEMS</w:t>
      </w:r>
      <w:r>
        <w:rPr>
          <w:spacing w:val="-5"/>
        </w:rPr>
        <w:t xml:space="preserve"> </w:t>
      </w:r>
      <w:r>
        <w:rPr>
          <w:w w:val="80"/>
        </w:rPr>
        <w:t>FACING</w:t>
      </w:r>
      <w:r>
        <w:rPr>
          <w:spacing w:val="-1"/>
        </w:rPr>
        <w:t xml:space="preserve"> </w:t>
      </w:r>
      <w:r>
        <w:rPr>
          <w:w w:val="80"/>
        </w:rPr>
        <w:t>THE</w:t>
      </w:r>
      <w:r>
        <w:rPr>
          <w:spacing w:val="-5"/>
        </w:rPr>
        <w:t xml:space="preserve"> </w:t>
      </w:r>
      <w:r>
        <w:rPr>
          <w:w w:val="80"/>
        </w:rPr>
        <w:t>EXPLOITATION</w:t>
      </w:r>
      <w:r>
        <w:rPr>
          <w:spacing w:val="-3"/>
        </w:rPr>
        <w:t xml:space="preserve"> </w:t>
      </w:r>
      <w:r>
        <w:rPr>
          <w:w w:val="80"/>
        </w:rPr>
        <w:t>OF</w:t>
      </w:r>
      <w:r>
        <w:rPr>
          <w:spacing w:val="-2"/>
        </w:rPr>
        <w:t xml:space="preserve"> </w:t>
      </w:r>
      <w:r>
        <w:rPr>
          <w:w w:val="80"/>
        </w:rPr>
        <w:t>FORESTS</w:t>
      </w:r>
      <w:r>
        <w:rPr>
          <w:spacing w:val="-5"/>
        </w:rPr>
        <w:t xml:space="preserve"> </w:t>
      </w:r>
      <w:r>
        <w:rPr>
          <w:w w:val="80"/>
        </w:rPr>
        <w:t>IN</w:t>
      </w:r>
      <w:r>
        <w:t xml:space="preserve"> </w:t>
      </w:r>
      <w:r>
        <w:rPr>
          <w:spacing w:val="-2"/>
          <w:w w:val="80"/>
        </w:rPr>
        <w:t>UGANDA</w:t>
      </w:r>
    </w:p>
    <w:p w:rsidR="00E5575B" w:rsidRDefault="00D512E5">
      <w:pPr>
        <w:pStyle w:val="BodyText"/>
        <w:spacing w:before="4" w:line="226" w:lineRule="exact"/>
        <w:jc w:val="both"/>
      </w:pPr>
      <w:r>
        <w:rPr>
          <w:w w:val="80"/>
        </w:rPr>
        <w:lastRenderedPageBreak/>
        <w:t>Problems</w:t>
      </w:r>
      <w:r>
        <w:rPr>
          <w:spacing w:val="-5"/>
        </w:rPr>
        <w:t xml:space="preserve"> </w:t>
      </w:r>
      <w:r>
        <w:rPr>
          <w:w w:val="80"/>
        </w:rPr>
        <w:t>facing</w:t>
      </w:r>
      <w:r>
        <w:rPr>
          <w:spacing w:val="-4"/>
        </w:rPr>
        <w:t xml:space="preserve"> </w:t>
      </w:r>
      <w:r>
        <w:rPr>
          <w:w w:val="80"/>
        </w:rPr>
        <w:t>forest</w:t>
      </w:r>
      <w:r>
        <w:rPr>
          <w:spacing w:val="-5"/>
        </w:rPr>
        <w:t xml:space="preserve"> </w:t>
      </w:r>
      <w:r>
        <w:rPr>
          <w:w w:val="80"/>
        </w:rPr>
        <w:t>exploitation</w:t>
      </w:r>
      <w:r>
        <w:rPr>
          <w:spacing w:val="-4"/>
        </w:rPr>
        <w:t xml:space="preserve"> </w:t>
      </w:r>
      <w:r>
        <w:rPr>
          <w:w w:val="80"/>
        </w:rPr>
        <w:t>are</w:t>
      </w:r>
      <w:r>
        <w:rPr>
          <w:spacing w:val="-4"/>
        </w:rPr>
        <w:t xml:space="preserve"> </w:t>
      </w:r>
      <w:r>
        <w:rPr>
          <w:w w:val="80"/>
        </w:rPr>
        <w:t>physical,</w:t>
      </w:r>
      <w:r>
        <w:rPr>
          <w:spacing w:val="-5"/>
        </w:rPr>
        <w:t xml:space="preserve"> </w:t>
      </w:r>
      <w:r>
        <w:rPr>
          <w:w w:val="80"/>
        </w:rPr>
        <w:t>political,</w:t>
      </w:r>
      <w:r>
        <w:rPr>
          <w:spacing w:val="-4"/>
        </w:rPr>
        <w:t xml:space="preserve"> </w:t>
      </w:r>
      <w:r>
        <w:rPr>
          <w:w w:val="80"/>
        </w:rPr>
        <w:t>cultural,</w:t>
      </w:r>
      <w:r>
        <w:rPr>
          <w:spacing w:val="-5"/>
        </w:rPr>
        <w:t xml:space="preserve"> </w:t>
      </w:r>
      <w:r>
        <w:rPr>
          <w:w w:val="80"/>
        </w:rPr>
        <w:t>social,</w:t>
      </w:r>
      <w:r>
        <w:rPr>
          <w:spacing w:val="-4"/>
        </w:rPr>
        <w:t xml:space="preserve"> </w:t>
      </w:r>
      <w:r>
        <w:rPr>
          <w:w w:val="80"/>
        </w:rPr>
        <w:t>economic</w:t>
      </w:r>
      <w:r>
        <w:rPr>
          <w:spacing w:val="-4"/>
        </w:rPr>
        <w:t xml:space="preserve"> </w:t>
      </w:r>
      <w:r>
        <w:rPr>
          <w:w w:val="80"/>
        </w:rPr>
        <w:t>as</w:t>
      </w:r>
      <w:r>
        <w:rPr>
          <w:spacing w:val="-3"/>
        </w:rPr>
        <w:t xml:space="preserve"> </w:t>
      </w:r>
      <w:r>
        <w:rPr>
          <w:w w:val="80"/>
        </w:rPr>
        <w:t>well</w:t>
      </w:r>
      <w:r>
        <w:rPr>
          <w:spacing w:val="-4"/>
        </w:rPr>
        <w:t xml:space="preserve"> </w:t>
      </w:r>
      <w:r>
        <w:rPr>
          <w:w w:val="80"/>
        </w:rPr>
        <w:t>as</w:t>
      </w:r>
      <w:r>
        <w:rPr>
          <w:spacing w:val="-4"/>
        </w:rPr>
        <w:t xml:space="preserve"> </w:t>
      </w:r>
      <w:r>
        <w:rPr>
          <w:w w:val="80"/>
        </w:rPr>
        <w:t>human</w:t>
      </w:r>
      <w:r>
        <w:rPr>
          <w:spacing w:val="-1"/>
        </w:rPr>
        <w:t xml:space="preserve"> </w:t>
      </w:r>
      <w:r>
        <w:rPr>
          <w:w w:val="80"/>
        </w:rPr>
        <w:t>and</w:t>
      </w:r>
      <w:r>
        <w:rPr>
          <w:spacing w:val="-5"/>
        </w:rPr>
        <w:t xml:space="preserve"> </w:t>
      </w:r>
      <w:r>
        <w:rPr>
          <w:w w:val="80"/>
        </w:rPr>
        <w:t>these</w:t>
      </w:r>
      <w:r>
        <w:rPr>
          <w:spacing w:val="-4"/>
        </w:rPr>
        <w:t xml:space="preserve"> </w:t>
      </w:r>
      <w:r>
        <w:rPr>
          <w:spacing w:val="-4"/>
          <w:w w:val="80"/>
        </w:rPr>
        <w:t>are;</w:t>
      </w:r>
    </w:p>
    <w:p w:rsidR="00E5575B" w:rsidRDefault="00D512E5">
      <w:pPr>
        <w:spacing w:line="229" w:lineRule="exact"/>
        <w:ind w:left="731"/>
        <w:rPr>
          <w:rFonts w:ascii="Arial"/>
          <w:b/>
          <w:sz w:val="20"/>
        </w:rPr>
      </w:pPr>
      <w:r>
        <w:rPr>
          <w:rFonts w:ascii="Arial"/>
          <w:b/>
          <w:w w:val="80"/>
          <w:sz w:val="20"/>
          <w:u w:val="single"/>
        </w:rPr>
        <w:t>Physical</w:t>
      </w:r>
      <w:r>
        <w:rPr>
          <w:rFonts w:ascii="Arial"/>
          <w:b/>
          <w:spacing w:val="-2"/>
          <w:w w:val="90"/>
          <w:sz w:val="20"/>
          <w:u w:val="single"/>
        </w:rPr>
        <w:t xml:space="preserve"> problems:</w:t>
      </w:r>
    </w:p>
    <w:p w:rsidR="00E5575B" w:rsidRDefault="00E5575B">
      <w:pPr>
        <w:spacing w:line="229" w:lineRule="exact"/>
        <w:rPr>
          <w:rFonts w:ascii="Arial"/>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0"/>
        </w:tabs>
        <w:spacing w:before="6"/>
        <w:ind w:right="626" w:firstLine="0"/>
        <w:rPr>
          <w:sz w:val="20"/>
        </w:rPr>
      </w:pPr>
      <w:r>
        <w:rPr>
          <w:w w:val="85"/>
          <w:sz w:val="20"/>
        </w:rPr>
        <w:lastRenderedPageBreak/>
        <w:t>Tropical</w:t>
      </w:r>
      <w:r>
        <w:rPr>
          <w:spacing w:val="-6"/>
          <w:w w:val="85"/>
          <w:sz w:val="20"/>
        </w:rPr>
        <w:t xml:space="preserve"> </w:t>
      </w:r>
      <w:r>
        <w:rPr>
          <w:w w:val="85"/>
          <w:sz w:val="20"/>
        </w:rPr>
        <w:t>forests</w:t>
      </w:r>
      <w:r>
        <w:rPr>
          <w:spacing w:val="-5"/>
          <w:w w:val="85"/>
          <w:sz w:val="20"/>
        </w:rPr>
        <w:t xml:space="preserve"> </w:t>
      </w:r>
      <w:r>
        <w:rPr>
          <w:w w:val="85"/>
          <w:sz w:val="20"/>
        </w:rPr>
        <w:t>don’t</w:t>
      </w:r>
      <w:r>
        <w:rPr>
          <w:spacing w:val="-5"/>
          <w:w w:val="85"/>
          <w:sz w:val="20"/>
        </w:rPr>
        <w:t xml:space="preserve"> </w:t>
      </w:r>
      <w:r>
        <w:rPr>
          <w:w w:val="85"/>
          <w:sz w:val="20"/>
        </w:rPr>
        <w:t>grow</w:t>
      </w:r>
      <w:r>
        <w:rPr>
          <w:spacing w:val="-6"/>
          <w:w w:val="85"/>
          <w:sz w:val="20"/>
        </w:rPr>
        <w:t xml:space="preserve"> </w:t>
      </w:r>
      <w:r>
        <w:rPr>
          <w:w w:val="85"/>
          <w:sz w:val="20"/>
        </w:rPr>
        <w:t>in</w:t>
      </w:r>
      <w:r>
        <w:rPr>
          <w:spacing w:val="-5"/>
          <w:w w:val="85"/>
          <w:sz w:val="20"/>
        </w:rPr>
        <w:t xml:space="preserve"> </w:t>
      </w:r>
      <w:r>
        <w:rPr>
          <w:w w:val="85"/>
          <w:sz w:val="20"/>
        </w:rPr>
        <w:t>pure</w:t>
      </w:r>
      <w:r>
        <w:rPr>
          <w:spacing w:val="-5"/>
          <w:w w:val="85"/>
          <w:sz w:val="20"/>
        </w:rPr>
        <w:t xml:space="preserve"> </w:t>
      </w:r>
      <w:r>
        <w:rPr>
          <w:w w:val="85"/>
          <w:sz w:val="20"/>
        </w:rPr>
        <w:t>stands</w:t>
      </w:r>
      <w:r>
        <w:rPr>
          <w:spacing w:val="-6"/>
          <w:w w:val="85"/>
          <w:sz w:val="20"/>
        </w:rPr>
        <w:t xml:space="preserve"> </w:t>
      </w:r>
      <w:r>
        <w:rPr>
          <w:w w:val="85"/>
          <w:sz w:val="20"/>
        </w:rPr>
        <w:t>but</w:t>
      </w:r>
      <w:r>
        <w:rPr>
          <w:spacing w:val="-5"/>
          <w:w w:val="85"/>
          <w:sz w:val="20"/>
        </w:rPr>
        <w:t xml:space="preserve"> </w:t>
      </w:r>
      <w:r>
        <w:rPr>
          <w:w w:val="85"/>
          <w:sz w:val="20"/>
        </w:rPr>
        <w:t>rather</w:t>
      </w:r>
      <w:r>
        <w:rPr>
          <w:spacing w:val="-5"/>
          <w:w w:val="85"/>
          <w:sz w:val="20"/>
        </w:rPr>
        <w:t xml:space="preserve"> </w:t>
      </w:r>
      <w:r>
        <w:rPr>
          <w:w w:val="85"/>
          <w:sz w:val="20"/>
        </w:rPr>
        <w:t>intermixed</w:t>
      </w:r>
      <w:r>
        <w:rPr>
          <w:spacing w:val="-5"/>
          <w:w w:val="85"/>
          <w:sz w:val="20"/>
        </w:rPr>
        <w:t xml:space="preserve"> </w:t>
      </w:r>
      <w:r>
        <w:rPr>
          <w:w w:val="85"/>
          <w:sz w:val="20"/>
        </w:rPr>
        <w:t>with</w:t>
      </w:r>
      <w:r>
        <w:rPr>
          <w:spacing w:val="-6"/>
          <w:w w:val="85"/>
          <w:sz w:val="20"/>
        </w:rPr>
        <w:t xml:space="preserve"> </w:t>
      </w:r>
      <w:r>
        <w:rPr>
          <w:w w:val="85"/>
          <w:sz w:val="20"/>
        </w:rPr>
        <w:t>several</w:t>
      </w:r>
      <w:r>
        <w:rPr>
          <w:spacing w:val="-5"/>
          <w:w w:val="85"/>
          <w:sz w:val="20"/>
        </w:rPr>
        <w:t xml:space="preserve"> </w:t>
      </w:r>
      <w:r>
        <w:rPr>
          <w:w w:val="85"/>
          <w:sz w:val="20"/>
        </w:rPr>
        <w:t>species</w:t>
      </w:r>
      <w:r>
        <w:rPr>
          <w:spacing w:val="-5"/>
          <w:w w:val="85"/>
          <w:sz w:val="20"/>
        </w:rPr>
        <w:t xml:space="preserve"> </w:t>
      </w:r>
      <w:r>
        <w:rPr>
          <w:w w:val="85"/>
          <w:sz w:val="20"/>
        </w:rPr>
        <w:t>of</w:t>
      </w:r>
      <w:r>
        <w:rPr>
          <w:spacing w:val="-4"/>
          <w:w w:val="85"/>
          <w:sz w:val="20"/>
        </w:rPr>
        <w:t xml:space="preserve"> </w:t>
      </w:r>
      <w:r>
        <w:rPr>
          <w:w w:val="85"/>
          <w:sz w:val="20"/>
        </w:rPr>
        <w:t>trees</w:t>
      </w:r>
      <w:r>
        <w:rPr>
          <w:spacing w:val="-6"/>
          <w:w w:val="85"/>
          <w:sz w:val="20"/>
        </w:rPr>
        <w:t xml:space="preserve"> </w:t>
      </w:r>
      <w:r>
        <w:rPr>
          <w:w w:val="85"/>
          <w:sz w:val="20"/>
        </w:rPr>
        <w:t>together</w:t>
      </w:r>
      <w:r>
        <w:rPr>
          <w:spacing w:val="-5"/>
          <w:w w:val="85"/>
          <w:sz w:val="20"/>
        </w:rPr>
        <w:t xml:space="preserve"> </w:t>
      </w:r>
      <w:r>
        <w:rPr>
          <w:w w:val="85"/>
          <w:sz w:val="20"/>
        </w:rPr>
        <w:t>like</w:t>
      </w:r>
      <w:r>
        <w:rPr>
          <w:spacing w:val="-7"/>
          <w:sz w:val="20"/>
        </w:rPr>
        <w:t xml:space="preserve"> </w:t>
      </w:r>
      <w:r>
        <w:rPr>
          <w:w w:val="85"/>
          <w:sz w:val="20"/>
        </w:rPr>
        <w:t>Mahogany,</w:t>
      </w:r>
      <w:r>
        <w:rPr>
          <w:spacing w:val="-5"/>
          <w:w w:val="85"/>
          <w:sz w:val="20"/>
        </w:rPr>
        <w:t xml:space="preserve"> </w:t>
      </w:r>
      <w:r>
        <w:rPr>
          <w:w w:val="85"/>
          <w:sz w:val="20"/>
        </w:rPr>
        <w:t>Musizi,</w:t>
      </w:r>
      <w:r>
        <w:rPr>
          <w:spacing w:val="-5"/>
          <w:w w:val="85"/>
          <w:sz w:val="20"/>
        </w:rPr>
        <w:t xml:space="preserve"> </w:t>
      </w:r>
      <w:r>
        <w:rPr>
          <w:w w:val="85"/>
          <w:sz w:val="20"/>
        </w:rPr>
        <w:t>Muvule,</w:t>
      </w:r>
      <w:r>
        <w:rPr>
          <w:spacing w:val="-5"/>
          <w:w w:val="85"/>
          <w:sz w:val="20"/>
        </w:rPr>
        <w:t xml:space="preserve"> </w:t>
      </w:r>
      <w:r>
        <w:rPr>
          <w:w w:val="85"/>
          <w:sz w:val="20"/>
        </w:rPr>
        <w:t>...</w:t>
      </w:r>
      <w:r>
        <w:rPr>
          <w:spacing w:val="-6"/>
          <w:w w:val="85"/>
          <w:sz w:val="20"/>
        </w:rPr>
        <w:t xml:space="preserve"> </w:t>
      </w:r>
      <w:r>
        <w:rPr>
          <w:w w:val="85"/>
          <w:sz w:val="20"/>
        </w:rPr>
        <w:t>This makes</w:t>
      </w:r>
      <w:r>
        <w:rPr>
          <w:spacing w:val="-6"/>
          <w:w w:val="85"/>
          <w:sz w:val="20"/>
        </w:rPr>
        <w:t xml:space="preserve"> </w:t>
      </w:r>
      <w:r>
        <w:rPr>
          <w:w w:val="85"/>
          <w:sz w:val="20"/>
        </w:rPr>
        <w:t>it</w:t>
      </w:r>
      <w:r>
        <w:rPr>
          <w:spacing w:val="-5"/>
          <w:w w:val="85"/>
          <w:sz w:val="20"/>
        </w:rPr>
        <w:t xml:space="preserve"> </w:t>
      </w:r>
      <w:r>
        <w:rPr>
          <w:w w:val="85"/>
          <w:sz w:val="20"/>
        </w:rPr>
        <w:t>difficult</w:t>
      </w:r>
      <w:r>
        <w:rPr>
          <w:spacing w:val="-5"/>
          <w:w w:val="85"/>
          <w:sz w:val="20"/>
        </w:rPr>
        <w:t xml:space="preserve"> </w:t>
      </w:r>
      <w:r>
        <w:rPr>
          <w:w w:val="85"/>
          <w:sz w:val="20"/>
        </w:rPr>
        <w:t>to</w:t>
      </w:r>
      <w:r>
        <w:rPr>
          <w:spacing w:val="-6"/>
          <w:w w:val="85"/>
          <w:sz w:val="20"/>
        </w:rPr>
        <w:t xml:space="preserve"> </w:t>
      </w:r>
      <w:r>
        <w:rPr>
          <w:w w:val="85"/>
          <w:sz w:val="20"/>
        </w:rPr>
        <w:t>select</w:t>
      </w:r>
      <w:r>
        <w:rPr>
          <w:spacing w:val="-5"/>
          <w:w w:val="85"/>
          <w:sz w:val="20"/>
        </w:rPr>
        <w:t xml:space="preserve"> </w:t>
      </w:r>
      <w:r>
        <w:rPr>
          <w:w w:val="85"/>
          <w:sz w:val="20"/>
        </w:rPr>
        <w:t>the</w:t>
      </w:r>
      <w:r>
        <w:rPr>
          <w:spacing w:val="-5"/>
          <w:w w:val="85"/>
          <w:sz w:val="20"/>
        </w:rPr>
        <w:t xml:space="preserve"> </w:t>
      </w:r>
      <w:r>
        <w:rPr>
          <w:w w:val="85"/>
          <w:sz w:val="20"/>
        </w:rPr>
        <w:t>needed</w:t>
      </w:r>
      <w:r>
        <w:rPr>
          <w:spacing w:val="-6"/>
          <w:w w:val="85"/>
          <w:sz w:val="20"/>
        </w:rPr>
        <w:t xml:space="preserve"> </w:t>
      </w:r>
      <w:r>
        <w:rPr>
          <w:w w:val="85"/>
          <w:sz w:val="20"/>
        </w:rPr>
        <w:t>valuable</w:t>
      </w:r>
      <w:r>
        <w:rPr>
          <w:spacing w:val="-5"/>
          <w:w w:val="85"/>
          <w:sz w:val="20"/>
        </w:rPr>
        <w:t xml:space="preserve"> </w:t>
      </w:r>
      <w:r>
        <w:rPr>
          <w:w w:val="85"/>
          <w:sz w:val="20"/>
        </w:rPr>
        <w:t>trees</w:t>
      </w:r>
      <w:r>
        <w:rPr>
          <w:spacing w:val="-5"/>
          <w:w w:val="85"/>
          <w:sz w:val="20"/>
        </w:rPr>
        <w:t xml:space="preserve"> </w:t>
      </w:r>
      <w:r>
        <w:rPr>
          <w:w w:val="85"/>
          <w:sz w:val="20"/>
        </w:rPr>
        <w:t>and</w:t>
      </w:r>
      <w:r>
        <w:rPr>
          <w:spacing w:val="-6"/>
          <w:w w:val="85"/>
          <w:sz w:val="20"/>
        </w:rPr>
        <w:t xml:space="preserve"> </w:t>
      </w:r>
      <w:r>
        <w:rPr>
          <w:w w:val="85"/>
          <w:sz w:val="20"/>
        </w:rPr>
        <w:t>forces</w:t>
      </w:r>
      <w:r>
        <w:rPr>
          <w:spacing w:val="-5"/>
          <w:w w:val="85"/>
          <w:sz w:val="20"/>
        </w:rPr>
        <w:t xml:space="preserve"> </w:t>
      </w:r>
      <w:r>
        <w:rPr>
          <w:w w:val="85"/>
          <w:sz w:val="20"/>
        </w:rPr>
        <w:t>the</w:t>
      </w:r>
      <w:r>
        <w:rPr>
          <w:spacing w:val="-5"/>
          <w:w w:val="85"/>
          <w:sz w:val="20"/>
        </w:rPr>
        <w:t xml:space="preserve"> </w:t>
      </w:r>
      <w:r>
        <w:rPr>
          <w:w w:val="85"/>
          <w:sz w:val="20"/>
        </w:rPr>
        <w:t>forest</w:t>
      </w:r>
      <w:r>
        <w:rPr>
          <w:spacing w:val="-6"/>
          <w:w w:val="85"/>
          <w:sz w:val="20"/>
        </w:rPr>
        <w:t xml:space="preserve"> </w:t>
      </w:r>
      <w:r>
        <w:rPr>
          <w:w w:val="85"/>
          <w:sz w:val="20"/>
        </w:rPr>
        <w:t>exploiters</w:t>
      </w:r>
      <w:r>
        <w:rPr>
          <w:spacing w:val="-5"/>
          <w:w w:val="85"/>
          <w:sz w:val="20"/>
        </w:rPr>
        <w:t xml:space="preserve"> </w:t>
      </w:r>
      <w:r>
        <w:rPr>
          <w:w w:val="85"/>
          <w:sz w:val="20"/>
        </w:rPr>
        <w:t>to</w:t>
      </w:r>
      <w:r>
        <w:rPr>
          <w:spacing w:val="-5"/>
          <w:w w:val="85"/>
          <w:sz w:val="20"/>
        </w:rPr>
        <w:t xml:space="preserve"> </w:t>
      </w:r>
      <w:r>
        <w:rPr>
          <w:w w:val="85"/>
          <w:sz w:val="20"/>
        </w:rPr>
        <w:t>cut</w:t>
      </w:r>
      <w:r>
        <w:rPr>
          <w:spacing w:val="-5"/>
          <w:w w:val="85"/>
          <w:sz w:val="20"/>
        </w:rPr>
        <w:t xml:space="preserve"> </w:t>
      </w:r>
      <w:r>
        <w:rPr>
          <w:w w:val="85"/>
          <w:sz w:val="20"/>
        </w:rPr>
        <w:t>down</w:t>
      </w:r>
      <w:r>
        <w:rPr>
          <w:spacing w:val="-6"/>
          <w:w w:val="85"/>
          <w:sz w:val="20"/>
        </w:rPr>
        <w:t xml:space="preserve"> </w:t>
      </w:r>
      <w:r>
        <w:rPr>
          <w:w w:val="85"/>
          <w:sz w:val="20"/>
        </w:rPr>
        <w:t>trees,</w:t>
      </w:r>
      <w:r>
        <w:rPr>
          <w:spacing w:val="-5"/>
          <w:w w:val="85"/>
          <w:sz w:val="20"/>
        </w:rPr>
        <w:t xml:space="preserve"> </w:t>
      </w:r>
      <w:r>
        <w:rPr>
          <w:w w:val="85"/>
          <w:sz w:val="20"/>
        </w:rPr>
        <w:t>which</w:t>
      </w:r>
      <w:r>
        <w:rPr>
          <w:spacing w:val="-5"/>
          <w:w w:val="85"/>
          <w:sz w:val="20"/>
        </w:rPr>
        <w:t xml:space="preserve"> </w:t>
      </w:r>
      <w:r>
        <w:rPr>
          <w:w w:val="85"/>
          <w:sz w:val="20"/>
        </w:rPr>
        <w:t>are</w:t>
      </w:r>
      <w:r>
        <w:rPr>
          <w:spacing w:val="-6"/>
          <w:w w:val="85"/>
          <w:sz w:val="20"/>
        </w:rPr>
        <w:t xml:space="preserve"> </w:t>
      </w:r>
      <w:r>
        <w:rPr>
          <w:w w:val="85"/>
          <w:sz w:val="20"/>
        </w:rPr>
        <w:t>not</w:t>
      </w:r>
      <w:r>
        <w:rPr>
          <w:spacing w:val="-5"/>
          <w:w w:val="85"/>
          <w:sz w:val="20"/>
        </w:rPr>
        <w:t xml:space="preserve"> </w:t>
      </w:r>
      <w:r>
        <w:rPr>
          <w:w w:val="85"/>
          <w:sz w:val="20"/>
        </w:rPr>
        <w:t>even</w:t>
      </w:r>
      <w:r>
        <w:rPr>
          <w:spacing w:val="-5"/>
          <w:w w:val="85"/>
          <w:sz w:val="20"/>
        </w:rPr>
        <w:t xml:space="preserve"> </w:t>
      </w:r>
      <w:r>
        <w:rPr>
          <w:w w:val="85"/>
          <w:sz w:val="20"/>
        </w:rPr>
        <w:t>needed</w:t>
      </w:r>
      <w:r>
        <w:rPr>
          <w:spacing w:val="-6"/>
          <w:w w:val="85"/>
          <w:sz w:val="20"/>
        </w:rPr>
        <w:t xml:space="preserve"> </w:t>
      </w:r>
      <w:r>
        <w:rPr>
          <w:w w:val="85"/>
          <w:sz w:val="20"/>
        </w:rPr>
        <w:t>until</w:t>
      </w:r>
      <w:r>
        <w:rPr>
          <w:spacing w:val="-5"/>
          <w:w w:val="85"/>
          <w:sz w:val="20"/>
        </w:rPr>
        <w:t xml:space="preserve"> </w:t>
      </w:r>
      <w:r>
        <w:rPr>
          <w:w w:val="85"/>
          <w:sz w:val="20"/>
        </w:rPr>
        <w:t>they</w:t>
      </w:r>
      <w:r>
        <w:rPr>
          <w:spacing w:val="-5"/>
          <w:w w:val="85"/>
          <w:sz w:val="20"/>
        </w:rPr>
        <w:t xml:space="preserve"> </w:t>
      </w:r>
      <w:r>
        <w:rPr>
          <w:w w:val="85"/>
          <w:sz w:val="20"/>
        </w:rPr>
        <w:t xml:space="preserve">reach </w:t>
      </w:r>
      <w:r>
        <w:rPr>
          <w:w w:val="90"/>
          <w:sz w:val="20"/>
        </w:rPr>
        <w:t>the valuable ones.</w:t>
      </w:r>
    </w:p>
    <w:p w:rsidR="00E5575B" w:rsidRDefault="00D512E5">
      <w:pPr>
        <w:pStyle w:val="ListParagraph"/>
        <w:numPr>
          <w:ilvl w:val="1"/>
          <w:numId w:val="38"/>
        </w:numPr>
        <w:tabs>
          <w:tab w:val="left" w:pos="1090"/>
        </w:tabs>
        <w:spacing w:before="3" w:line="242" w:lineRule="auto"/>
        <w:ind w:right="625" w:firstLine="0"/>
        <w:rPr>
          <w:sz w:val="20"/>
        </w:rPr>
      </w:pPr>
      <w:r>
        <w:rPr>
          <w:w w:val="85"/>
          <w:sz w:val="20"/>
        </w:rPr>
        <w:t xml:space="preserve">Tropical forests such as Bwindi, Semliki, Muko and others are not accessible due to the fact that they are too thick, impenetrable and lack </w:t>
      </w:r>
      <w:r>
        <w:rPr>
          <w:w w:val="80"/>
          <w:sz w:val="20"/>
        </w:rPr>
        <w:t>transport</w:t>
      </w:r>
      <w:r>
        <w:rPr>
          <w:sz w:val="20"/>
        </w:rPr>
        <w:t xml:space="preserve"> </w:t>
      </w:r>
      <w:r>
        <w:rPr>
          <w:w w:val="80"/>
          <w:sz w:val="20"/>
        </w:rPr>
        <w:t>systems</w:t>
      </w:r>
      <w:r>
        <w:rPr>
          <w:sz w:val="20"/>
        </w:rPr>
        <w:t xml:space="preserve"> </w:t>
      </w:r>
      <w:r>
        <w:rPr>
          <w:w w:val="80"/>
          <w:sz w:val="20"/>
        </w:rPr>
        <w:t>like</w:t>
      </w:r>
      <w:r>
        <w:rPr>
          <w:sz w:val="20"/>
        </w:rPr>
        <w:t xml:space="preserve"> </w:t>
      </w:r>
      <w:r>
        <w:rPr>
          <w:w w:val="80"/>
          <w:sz w:val="20"/>
        </w:rPr>
        <w:t>roads</w:t>
      </w:r>
      <w:r>
        <w:rPr>
          <w:sz w:val="20"/>
        </w:rPr>
        <w:t xml:space="preserve"> </w:t>
      </w:r>
      <w:r>
        <w:rPr>
          <w:w w:val="80"/>
          <w:sz w:val="20"/>
        </w:rPr>
        <w:t>and</w:t>
      </w:r>
      <w:r>
        <w:rPr>
          <w:sz w:val="20"/>
        </w:rPr>
        <w:t xml:space="preserve"> </w:t>
      </w:r>
      <w:r>
        <w:rPr>
          <w:w w:val="80"/>
          <w:sz w:val="20"/>
        </w:rPr>
        <w:t>railways</w:t>
      </w:r>
      <w:r>
        <w:rPr>
          <w:sz w:val="20"/>
        </w:rPr>
        <w:t xml:space="preserve"> </w:t>
      </w:r>
      <w:r>
        <w:rPr>
          <w:w w:val="80"/>
          <w:sz w:val="20"/>
        </w:rPr>
        <w:t>as</w:t>
      </w:r>
      <w:r>
        <w:rPr>
          <w:sz w:val="20"/>
        </w:rPr>
        <w:t xml:space="preserve"> </w:t>
      </w:r>
      <w:r>
        <w:rPr>
          <w:w w:val="80"/>
          <w:sz w:val="20"/>
        </w:rPr>
        <w:t>the</w:t>
      </w:r>
      <w:r>
        <w:rPr>
          <w:sz w:val="20"/>
        </w:rPr>
        <w:t xml:space="preserve"> </w:t>
      </w:r>
      <w:r>
        <w:rPr>
          <w:w w:val="80"/>
          <w:sz w:val="20"/>
        </w:rPr>
        <w:t>areas</w:t>
      </w:r>
      <w:r>
        <w:rPr>
          <w:sz w:val="20"/>
        </w:rPr>
        <w:t xml:space="preserve"> </w:t>
      </w:r>
      <w:r>
        <w:rPr>
          <w:w w:val="80"/>
          <w:sz w:val="20"/>
        </w:rPr>
        <w:t>are</w:t>
      </w:r>
      <w:r>
        <w:rPr>
          <w:sz w:val="20"/>
        </w:rPr>
        <w:t xml:space="preserve"> </w:t>
      </w:r>
      <w:r>
        <w:rPr>
          <w:w w:val="80"/>
          <w:sz w:val="20"/>
        </w:rPr>
        <w:t>remote.</w:t>
      </w:r>
      <w:r>
        <w:rPr>
          <w:sz w:val="20"/>
        </w:rPr>
        <w:t xml:space="preserve"> </w:t>
      </w:r>
      <w:r>
        <w:rPr>
          <w:w w:val="80"/>
          <w:sz w:val="20"/>
        </w:rPr>
        <w:t>This</w:t>
      </w:r>
      <w:r>
        <w:rPr>
          <w:sz w:val="20"/>
        </w:rPr>
        <w:t xml:space="preserve"> </w:t>
      </w:r>
      <w:r>
        <w:rPr>
          <w:w w:val="80"/>
          <w:sz w:val="20"/>
        </w:rPr>
        <w:t>makes</w:t>
      </w:r>
      <w:r>
        <w:rPr>
          <w:sz w:val="20"/>
        </w:rPr>
        <w:t xml:space="preserve"> </w:t>
      </w:r>
      <w:r>
        <w:rPr>
          <w:w w:val="80"/>
          <w:sz w:val="20"/>
        </w:rPr>
        <w:t>it</w:t>
      </w:r>
      <w:r>
        <w:rPr>
          <w:sz w:val="20"/>
        </w:rPr>
        <w:t xml:space="preserve"> </w:t>
      </w:r>
      <w:r>
        <w:rPr>
          <w:w w:val="80"/>
          <w:sz w:val="20"/>
        </w:rPr>
        <w:t>difficult</w:t>
      </w:r>
      <w:r>
        <w:rPr>
          <w:sz w:val="20"/>
        </w:rPr>
        <w:t xml:space="preserve"> </w:t>
      </w:r>
      <w:r>
        <w:rPr>
          <w:w w:val="80"/>
          <w:sz w:val="20"/>
        </w:rPr>
        <w:t>to</w:t>
      </w:r>
      <w:r>
        <w:rPr>
          <w:sz w:val="20"/>
        </w:rPr>
        <w:t xml:space="preserve"> </w:t>
      </w:r>
      <w:r>
        <w:rPr>
          <w:w w:val="80"/>
          <w:sz w:val="20"/>
        </w:rPr>
        <w:t>exploit</w:t>
      </w:r>
      <w:r>
        <w:rPr>
          <w:sz w:val="20"/>
        </w:rPr>
        <w:t xml:space="preserve"> </w:t>
      </w:r>
      <w:r>
        <w:rPr>
          <w:w w:val="80"/>
          <w:sz w:val="20"/>
        </w:rPr>
        <w:t>the</w:t>
      </w:r>
      <w:r>
        <w:rPr>
          <w:sz w:val="20"/>
        </w:rPr>
        <w:t xml:space="preserve"> </w:t>
      </w:r>
      <w:r>
        <w:rPr>
          <w:w w:val="80"/>
          <w:sz w:val="20"/>
        </w:rPr>
        <w:t>trees,</w:t>
      </w:r>
      <w:r>
        <w:rPr>
          <w:sz w:val="20"/>
        </w:rPr>
        <w:t xml:space="preserve"> </w:t>
      </w:r>
      <w:r>
        <w:rPr>
          <w:w w:val="80"/>
          <w:sz w:val="20"/>
        </w:rPr>
        <w:t>transport</w:t>
      </w:r>
      <w:r>
        <w:rPr>
          <w:sz w:val="20"/>
        </w:rPr>
        <w:t xml:space="preserve"> </w:t>
      </w:r>
      <w:r>
        <w:rPr>
          <w:w w:val="80"/>
          <w:sz w:val="20"/>
        </w:rPr>
        <w:t>the</w:t>
      </w:r>
      <w:r>
        <w:rPr>
          <w:sz w:val="20"/>
        </w:rPr>
        <w:t xml:space="preserve"> </w:t>
      </w:r>
      <w:r>
        <w:rPr>
          <w:w w:val="80"/>
          <w:sz w:val="20"/>
        </w:rPr>
        <w:t>timber</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forests</w:t>
      </w:r>
      <w:r>
        <w:rPr>
          <w:sz w:val="20"/>
        </w:rPr>
        <w:t xml:space="preserve"> </w:t>
      </w:r>
      <w:r>
        <w:rPr>
          <w:w w:val="80"/>
          <w:sz w:val="20"/>
        </w:rPr>
        <w:t xml:space="preserve">to </w:t>
      </w:r>
      <w:r>
        <w:rPr>
          <w:w w:val="85"/>
          <w:sz w:val="20"/>
        </w:rPr>
        <w:t>the market centres. In cases where the roads exit, they are seasonal i.e. during the dry season they are used and in the rainy season, they</w:t>
      </w:r>
      <w:r>
        <w:rPr>
          <w:sz w:val="20"/>
        </w:rPr>
        <w:t xml:space="preserve"> </w:t>
      </w:r>
      <w:r>
        <w:rPr>
          <w:w w:val="85"/>
          <w:sz w:val="20"/>
        </w:rPr>
        <w:t xml:space="preserve">are </w:t>
      </w:r>
      <w:r>
        <w:rPr>
          <w:spacing w:val="-2"/>
          <w:w w:val="85"/>
          <w:sz w:val="20"/>
        </w:rPr>
        <w:t>impassable and muddy which discourages the transportation of forest products.</w:t>
      </w:r>
    </w:p>
    <w:p w:rsidR="00E5575B" w:rsidRDefault="00D512E5">
      <w:pPr>
        <w:pStyle w:val="ListParagraph"/>
        <w:numPr>
          <w:ilvl w:val="1"/>
          <w:numId w:val="38"/>
        </w:numPr>
        <w:tabs>
          <w:tab w:val="left" w:pos="1090"/>
        </w:tabs>
        <w:spacing w:line="242" w:lineRule="auto"/>
        <w:ind w:right="627" w:firstLine="0"/>
        <w:rPr>
          <w:sz w:val="20"/>
        </w:rPr>
      </w:pPr>
      <w:r>
        <w:rPr>
          <w:w w:val="85"/>
          <w:sz w:val="20"/>
        </w:rPr>
        <w:t>Pests</w:t>
      </w:r>
      <w:r>
        <w:rPr>
          <w:spacing w:val="-4"/>
          <w:w w:val="85"/>
          <w:sz w:val="20"/>
        </w:rPr>
        <w:t xml:space="preserve"> </w:t>
      </w:r>
      <w:r>
        <w:rPr>
          <w:w w:val="85"/>
          <w:sz w:val="20"/>
        </w:rPr>
        <w:t>and</w:t>
      </w:r>
      <w:r>
        <w:rPr>
          <w:spacing w:val="-4"/>
          <w:w w:val="85"/>
          <w:sz w:val="20"/>
        </w:rPr>
        <w:t xml:space="preserve"> </w:t>
      </w:r>
      <w:r>
        <w:rPr>
          <w:w w:val="85"/>
          <w:sz w:val="20"/>
        </w:rPr>
        <w:t>diseases</w:t>
      </w:r>
      <w:r>
        <w:rPr>
          <w:spacing w:val="-5"/>
          <w:w w:val="85"/>
          <w:sz w:val="20"/>
        </w:rPr>
        <w:t xml:space="preserve"> </w:t>
      </w:r>
      <w:r>
        <w:rPr>
          <w:w w:val="85"/>
          <w:sz w:val="20"/>
        </w:rPr>
        <w:t>is</w:t>
      </w:r>
      <w:r>
        <w:rPr>
          <w:spacing w:val="-5"/>
          <w:w w:val="85"/>
          <w:sz w:val="20"/>
        </w:rPr>
        <w:t xml:space="preserve"> </w:t>
      </w:r>
      <w:r>
        <w:rPr>
          <w:w w:val="85"/>
          <w:sz w:val="20"/>
        </w:rPr>
        <w:t>one</w:t>
      </w:r>
      <w:r>
        <w:rPr>
          <w:spacing w:val="-4"/>
          <w:w w:val="85"/>
          <w:sz w:val="20"/>
        </w:rPr>
        <w:t xml:space="preserve"> </w:t>
      </w:r>
      <w:r>
        <w:rPr>
          <w:w w:val="85"/>
          <w:sz w:val="20"/>
        </w:rPr>
        <w:t>of</w:t>
      </w:r>
      <w:r>
        <w:rPr>
          <w:spacing w:val="-4"/>
          <w:w w:val="85"/>
          <w:sz w:val="20"/>
        </w:rPr>
        <w:t xml:space="preserve"> </w:t>
      </w:r>
      <w:r>
        <w:rPr>
          <w:w w:val="85"/>
          <w:sz w:val="20"/>
        </w:rPr>
        <w:t>the</w:t>
      </w:r>
      <w:r>
        <w:rPr>
          <w:spacing w:val="-3"/>
          <w:w w:val="85"/>
          <w:sz w:val="20"/>
        </w:rPr>
        <w:t xml:space="preserve"> </w:t>
      </w:r>
      <w:r>
        <w:rPr>
          <w:w w:val="85"/>
          <w:sz w:val="20"/>
        </w:rPr>
        <w:t>various</w:t>
      </w:r>
      <w:r>
        <w:rPr>
          <w:spacing w:val="-4"/>
          <w:w w:val="85"/>
          <w:sz w:val="20"/>
        </w:rPr>
        <w:t xml:space="preserve"> </w:t>
      </w:r>
      <w:r>
        <w:rPr>
          <w:w w:val="85"/>
          <w:sz w:val="20"/>
        </w:rPr>
        <w:t>problems</w:t>
      </w:r>
      <w:r>
        <w:rPr>
          <w:spacing w:val="-5"/>
          <w:w w:val="85"/>
          <w:sz w:val="20"/>
        </w:rPr>
        <w:t xml:space="preserve"> </w:t>
      </w:r>
      <w:r>
        <w:rPr>
          <w:w w:val="85"/>
          <w:sz w:val="20"/>
        </w:rPr>
        <w:t>of</w:t>
      </w:r>
      <w:r>
        <w:rPr>
          <w:spacing w:val="-4"/>
          <w:w w:val="85"/>
          <w:sz w:val="20"/>
        </w:rPr>
        <w:t xml:space="preserve"> </w:t>
      </w:r>
      <w:r>
        <w:rPr>
          <w:w w:val="85"/>
          <w:sz w:val="20"/>
        </w:rPr>
        <w:t>forest</w:t>
      </w:r>
      <w:r>
        <w:rPr>
          <w:spacing w:val="-4"/>
          <w:w w:val="85"/>
          <w:sz w:val="20"/>
        </w:rPr>
        <w:t xml:space="preserve"> </w:t>
      </w:r>
      <w:r>
        <w:rPr>
          <w:w w:val="85"/>
          <w:sz w:val="20"/>
        </w:rPr>
        <w:t>exploitation</w:t>
      </w:r>
      <w:r>
        <w:rPr>
          <w:spacing w:val="-4"/>
          <w:w w:val="85"/>
          <w:sz w:val="20"/>
        </w:rPr>
        <w:t xml:space="preserve"> </w:t>
      </w:r>
      <w:r>
        <w:rPr>
          <w:w w:val="85"/>
          <w:sz w:val="20"/>
        </w:rPr>
        <w:t>in</w:t>
      </w:r>
      <w:r>
        <w:rPr>
          <w:spacing w:val="-5"/>
          <w:w w:val="85"/>
          <w:sz w:val="20"/>
        </w:rPr>
        <w:t xml:space="preserve"> </w:t>
      </w:r>
      <w:r>
        <w:rPr>
          <w:w w:val="85"/>
          <w:sz w:val="20"/>
        </w:rPr>
        <w:t>Uganda.</w:t>
      </w:r>
      <w:r>
        <w:rPr>
          <w:spacing w:val="-5"/>
          <w:w w:val="85"/>
          <w:sz w:val="20"/>
        </w:rPr>
        <w:t xml:space="preserve"> </w:t>
      </w:r>
      <w:r>
        <w:rPr>
          <w:w w:val="85"/>
          <w:sz w:val="20"/>
        </w:rPr>
        <w:t>These</w:t>
      </w:r>
      <w:r>
        <w:rPr>
          <w:spacing w:val="-4"/>
          <w:w w:val="85"/>
          <w:sz w:val="20"/>
        </w:rPr>
        <w:t xml:space="preserve"> </w:t>
      </w:r>
      <w:r>
        <w:rPr>
          <w:w w:val="85"/>
          <w:sz w:val="20"/>
        </w:rPr>
        <w:t>forests</w:t>
      </w:r>
      <w:r>
        <w:rPr>
          <w:spacing w:val="-4"/>
          <w:w w:val="85"/>
          <w:sz w:val="20"/>
        </w:rPr>
        <w:t xml:space="preserve"> </w:t>
      </w:r>
      <w:r>
        <w:rPr>
          <w:w w:val="85"/>
          <w:sz w:val="20"/>
        </w:rPr>
        <w:t>are</w:t>
      </w:r>
      <w:r>
        <w:rPr>
          <w:spacing w:val="-4"/>
          <w:w w:val="85"/>
          <w:sz w:val="20"/>
        </w:rPr>
        <w:t xml:space="preserve"> </w:t>
      </w:r>
      <w:r>
        <w:rPr>
          <w:w w:val="85"/>
          <w:sz w:val="20"/>
        </w:rPr>
        <w:t>breeding</w:t>
      </w:r>
      <w:r>
        <w:rPr>
          <w:spacing w:val="-4"/>
          <w:w w:val="85"/>
          <w:sz w:val="20"/>
        </w:rPr>
        <w:t xml:space="preserve"> </w:t>
      </w:r>
      <w:r>
        <w:rPr>
          <w:w w:val="85"/>
          <w:sz w:val="20"/>
        </w:rPr>
        <w:t>grounds</w:t>
      </w:r>
      <w:r>
        <w:rPr>
          <w:spacing w:val="-5"/>
          <w:w w:val="85"/>
          <w:sz w:val="20"/>
        </w:rPr>
        <w:t xml:space="preserve"> </w:t>
      </w:r>
      <w:r>
        <w:rPr>
          <w:w w:val="85"/>
          <w:sz w:val="20"/>
        </w:rPr>
        <w:t>for</w:t>
      </w:r>
      <w:r>
        <w:rPr>
          <w:spacing w:val="-4"/>
          <w:w w:val="85"/>
          <w:sz w:val="20"/>
        </w:rPr>
        <w:t xml:space="preserve"> </w:t>
      </w:r>
      <w:r>
        <w:rPr>
          <w:w w:val="85"/>
          <w:sz w:val="20"/>
        </w:rPr>
        <w:t>dangerous</w:t>
      </w:r>
      <w:r>
        <w:rPr>
          <w:spacing w:val="-5"/>
          <w:w w:val="85"/>
          <w:sz w:val="20"/>
        </w:rPr>
        <w:t xml:space="preserve"> </w:t>
      </w:r>
      <w:r>
        <w:rPr>
          <w:w w:val="85"/>
          <w:sz w:val="20"/>
        </w:rPr>
        <w:t>pests and diseases e.g. mosquitoes which cause malaria, tsetse flies for sleeping sickness, etc. Such pests and diseases scare away</w:t>
      </w:r>
      <w:r>
        <w:rPr>
          <w:sz w:val="20"/>
        </w:rPr>
        <w:t xml:space="preserve"> </w:t>
      </w:r>
      <w:r>
        <w:rPr>
          <w:w w:val="85"/>
          <w:sz w:val="20"/>
        </w:rPr>
        <w:t>the exploiters making the exploitation difficult.</w:t>
      </w:r>
    </w:p>
    <w:p w:rsidR="00E5575B" w:rsidRDefault="00D512E5">
      <w:pPr>
        <w:pStyle w:val="ListParagraph"/>
        <w:numPr>
          <w:ilvl w:val="1"/>
          <w:numId w:val="38"/>
        </w:numPr>
        <w:tabs>
          <w:tab w:val="left" w:pos="1091"/>
        </w:tabs>
        <w:ind w:right="626" w:firstLine="0"/>
        <w:jc w:val="left"/>
        <w:rPr>
          <w:sz w:val="20"/>
        </w:rPr>
      </w:pPr>
      <w:r>
        <w:rPr>
          <w:w w:val="80"/>
          <w:sz w:val="20"/>
        </w:rPr>
        <w:t>As forests are homes for wild animals e.g. lions, hyenas, leopards, snakes, elephants, and monkeys, etc they have in turn destroyed forests that</w:t>
      </w:r>
      <w:r>
        <w:rPr>
          <w:spacing w:val="40"/>
          <w:sz w:val="20"/>
        </w:rPr>
        <w:t xml:space="preserve"> </w:t>
      </w:r>
      <w:r>
        <w:rPr>
          <w:w w:val="85"/>
          <w:sz w:val="20"/>
        </w:rPr>
        <w:t>would</w:t>
      </w:r>
      <w:r>
        <w:rPr>
          <w:spacing w:val="-2"/>
          <w:w w:val="85"/>
          <w:sz w:val="20"/>
        </w:rPr>
        <w:t xml:space="preserve"> </w:t>
      </w:r>
      <w:r>
        <w:rPr>
          <w:w w:val="85"/>
          <w:sz w:val="20"/>
        </w:rPr>
        <w:t>have</w:t>
      </w:r>
      <w:r>
        <w:rPr>
          <w:spacing w:val="-2"/>
          <w:w w:val="85"/>
          <w:sz w:val="20"/>
        </w:rPr>
        <w:t xml:space="preserve"> </w:t>
      </w:r>
      <w:r>
        <w:rPr>
          <w:w w:val="85"/>
          <w:sz w:val="20"/>
        </w:rPr>
        <w:t>exploited</w:t>
      </w:r>
      <w:r>
        <w:rPr>
          <w:spacing w:val="-2"/>
          <w:w w:val="85"/>
          <w:sz w:val="20"/>
        </w:rPr>
        <w:t xml:space="preserve"> </w:t>
      </w:r>
      <w:r>
        <w:rPr>
          <w:w w:val="85"/>
          <w:sz w:val="20"/>
        </w:rPr>
        <w:t>and</w:t>
      </w:r>
      <w:r>
        <w:rPr>
          <w:spacing w:val="-2"/>
          <w:w w:val="85"/>
          <w:sz w:val="20"/>
        </w:rPr>
        <w:t xml:space="preserve"> </w:t>
      </w:r>
      <w:r>
        <w:rPr>
          <w:w w:val="85"/>
          <w:sz w:val="20"/>
        </w:rPr>
        <w:t>even</w:t>
      </w:r>
      <w:r>
        <w:rPr>
          <w:spacing w:val="-2"/>
          <w:w w:val="85"/>
          <w:sz w:val="20"/>
        </w:rPr>
        <w:t xml:space="preserve"> </w:t>
      </w:r>
      <w:r>
        <w:rPr>
          <w:w w:val="85"/>
          <w:sz w:val="20"/>
        </w:rPr>
        <w:t>scaring</w:t>
      </w:r>
      <w:r>
        <w:rPr>
          <w:spacing w:val="-2"/>
          <w:w w:val="85"/>
          <w:sz w:val="20"/>
        </w:rPr>
        <w:t xml:space="preserve"> </w:t>
      </w:r>
      <w:r>
        <w:rPr>
          <w:w w:val="85"/>
          <w:sz w:val="20"/>
        </w:rPr>
        <w:t>aware</w:t>
      </w:r>
      <w:r>
        <w:rPr>
          <w:spacing w:val="-2"/>
          <w:w w:val="85"/>
          <w:sz w:val="20"/>
        </w:rPr>
        <w:t xml:space="preserve"> </w:t>
      </w:r>
      <w:r>
        <w:rPr>
          <w:w w:val="85"/>
          <w:sz w:val="20"/>
        </w:rPr>
        <w:t>human</w:t>
      </w:r>
      <w:r>
        <w:rPr>
          <w:spacing w:val="-2"/>
          <w:w w:val="85"/>
          <w:sz w:val="20"/>
        </w:rPr>
        <w:t xml:space="preserve"> </w:t>
      </w:r>
      <w:r>
        <w:rPr>
          <w:w w:val="85"/>
          <w:sz w:val="20"/>
        </w:rPr>
        <w:t>life.</w:t>
      </w:r>
    </w:p>
    <w:p w:rsidR="00E5575B" w:rsidRDefault="00D512E5">
      <w:pPr>
        <w:pStyle w:val="ListParagraph"/>
        <w:numPr>
          <w:ilvl w:val="1"/>
          <w:numId w:val="38"/>
        </w:numPr>
        <w:tabs>
          <w:tab w:val="left" w:pos="1091"/>
        </w:tabs>
        <w:ind w:right="632" w:firstLine="0"/>
        <w:jc w:val="left"/>
        <w:rPr>
          <w:sz w:val="20"/>
        </w:rPr>
      </w:pPr>
      <w:r>
        <w:rPr>
          <w:spacing w:val="-2"/>
          <w:w w:val="85"/>
          <w:sz w:val="20"/>
        </w:rPr>
        <w:t>The unpredictable forest fires are another</w:t>
      </w:r>
      <w:r>
        <w:rPr>
          <w:spacing w:val="-2"/>
          <w:sz w:val="20"/>
        </w:rPr>
        <w:t xml:space="preserve"> </w:t>
      </w:r>
      <w:r>
        <w:rPr>
          <w:spacing w:val="-2"/>
          <w:w w:val="85"/>
          <w:sz w:val="20"/>
        </w:rPr>
        <w:t>common problem facing</w:t>
      </w:r>
      <w:r>
        <w:rPr>
          <w:spacing w:val="-3"/>
          <w:sz w:val="20"/>
        </w:rPr>
        <w:t xml:space="preserve"> </w:t>
      </w:r>
      <w:r>
        <w:rPr>
          <w:spacing w:val="-2"/>
          <w:w w:val="85"/>
          <w:sz w:val="20"/>
        </w:rPr>
        <w:t xml:space="preserve">the forest exploiters in Uganda where they do happen especially in the dry </w:t>
      </w:r>
      <w:r>
        <w:rPr>
          <w:w w:val="80"/>
          <w:sz w:val="20"/>
        </w:rPr>
        <w:t>seasons resulting into the destruction of several hectares of forests or as a result of hunters and lumber jacks.</w:t>
      </w:r>
    </w:p>
    <w:p w:rsidR="00E5575B" w:rsidRDefault="00D512E5">
      <w:pPr>
        <w:pStyle w:val="ListParagraph"/>
        <w:numPr>
          <w:ilvl w:val="1"/>
          <w:numId w:val="38"/>
        </w:numPr>
        <w:tabs>
          <w:tab w:val="left" w:pos="1091"/>
        </w:tabs>
        <w:ind w:right="633" w:firstLine="0"/>
        <w:jc w:val="left"/>
        <w:rPr>
          <w:sz w:val="20"/>
        </w:rPr>
      </w:pPr>
      <w:r>
        <w:rPr>
          <w:w w:val="80"/>
          <w:sz w:val="20"/>
        </w:rPr>
        <w:t>Since</w:t>
      </w:r>
      <w:r>
        <w:rPr>
          <w:sz w:val="20"/>
        </w:rPr>
        <w:t xml:space="preserve"> </w:t>
      </w:r>
      <w:r>
        <w:rPr>
          <w:w w:val="80"/>
          <w:sz w:val="20"/>
        </w:rPr>
        <w:t>Ugandan trees are of tropical type and</w:t>
      </w:r>
      <w:r>
        <w:rPr>
          <w:sz w:val="20"/>
        </w:rPr>
        <w:t xml:space="preserve"> </w:t>
      </w:r>
      <w:r>
        <w:rPr>
          <w:w w:val="80"/>
          <w:sz w:val="20"/>
        </w:rPr>
        <w:t>hard</w:t>
      </w:r>
      <w:r>
        <w:rPr>
          <w:sz w:val="20"/>
        </w:rPr>
        <w:t xml:space="preserve"> </w:t>
      </w:r>
      <w:r>
        <w:rPr>
          <w:w w:val="80"/>
          <w:sz w:val="20"/>
        </w:rPr>
        <w:t>wood, which take long time to</w:t>
      </w:r>
      <w:r>
        <w:rPr>
          <w:sz w:val="20"/>
        </w:rPr>
        <w:t xml:space="preserve"> </w:t>
      </w:r>
      <w:r>
        <w:rPr>
          <w:w w:val="80"/>
          <w:sz w:val="20"/>
        </w:rPr>
        <w:t>mature, this has eventually affected</w:t>
      </w:r>
      <w:r>
        <w:rPr>
          <w:sz w:val="20"/>
        </w:rPr>
        <w:t xml:space="preserve"> </w:t>
      </w:r>
      <w:r>
        <w:rPr>
          <w:w w:val="80"/>
          <w:sz w:val="20"/>
        </w:rPr>
        <w:t>the exploitation</w:t>
      </w:r>
      <w:r>
        <w:rPr>
          <w:sz w:val="20"/>
        </w:rPr>
        <w:t xml:space="preserve"> </w:t>
      </w:r>
      <w:r>
        <w:rPr>
          <w:w w:val="80"/>
          <w:sz w:val="20"/>
        </w:rPr>
        <w:t>of trees to</w:t>
      </w:r>
      <w:r>
        <w:rPr>
          <w:sz w:val="20"/>
        </w:rPr>
        <w:t xml:space="preserve"> </w:t>
      </w:r>
      <w:r>
        <w:rPr>
          <w:w w:val="85"/>
          <w:sz w:val="20"/>
        </w:rPr>
        <w:t>meet the demands on the market.</w:t>
      </w:r>
    </w:p>
    <w:p w:rsidR="00E5575B" w:rsidRDefault="00D512E5">
      <w:pPr>
        <w:pStyle w:val="ListParagraph"/>
        <w:numPr>
          <w:ilvl w:val="1"/>
          <w:numId w:val="38"/>
        </w:numPr>
        <w:tabs>
          <w:tab w:val="left" w:pos="1091"/>
        </w:tabs>
        <w:spacing w:before="1"/>
        <w:ind w:right="623" w:firstLine="0"/>
        <w:jc w:val="left"/>
        <w:rPr>
          <w:sz w:val="20"/>
        </w:rPr>
      </w:pPr>
      <w:r>
        <w:rPr>
          <w:w w:val="85"/>
          <w:sz w:val="20"/>
        </w:rPr>
        <w:t>The</w:t>
      </w:r>
      <w:r>
        <w:rPr>
          <w:sz w:val="20"/>
        </w:rPr>
        <w:t xml:space="preserve"> </w:t>
      </w:r>
      <w:r>
        <w:rPr>
          <w:w w:val="85"/>
          <w:sz w:val="20"/>
        </w:rPr>
        <w:t>tropical</w:t>
      </w:r>
      <w:r>
        <w:rPr>
          <w:sz w:val="20"/>
        </w:rPr>
        <w:t xml:space="preserve"> </w:t>
      </w:r>
      <w:r>
        <w:rPr>
          <w:w w:val="85"/>
          <w:sz w:val="20"/>
        </w:rPr>
        <w:t>rainforests</w:t>
      </w:r>
      <w:r>
        <w:rPr>
          <w:sz w:val="20"/>
        </w:rPr>
        <w:t xml:space="preserve"> </w:t>
      </w:r>
      <w:r>
        <w:rPr>
          <w:w w:val="85"/>
          <w:sz w:val="20"/>
        </w:rPr>
        <w:t>have</w:t>
      </w:r>
      <w:r>
        <w:rPr>
          <w:sz w:val="20"/>
        </w:rPr>
        <w:t xml:space="preserve"> </w:t>
      </w:r>
      <w:r>
        <w:rPr>
          <w:w w:val="85"/>
          <w:sz w:val="20"/>
        </w:rPr>
        <w:t>buttress</w:t>
      </w:r>
      <w:r>
        <w:rPr>
          <w:sz w:val="20"/>
        </w:rPr>
        <w:t xml:space="preserve"> </w:t>
      </w:r>
      <w:r>
        <w:rPr>
          <w:w w:val="85"/>
          <w:sz w:val="20"/>
        </w:rPr>
        <w:t>roots,</w:t>
      </w:r>
      <w:r>
        <w:rPr>
          <w:sz w:val="20"/>
        </w:rPr>
        <w:t xml:space="preserve"> </w:t>
      </w:r>
      <w:r>
        <w:rPr>
          <w:w w:val="85"/>
          <w:sz w:val="20"/>
        </w:rPr>
        <w:t>which</w:t>
      </w:r>
      <w:r>
        <w:rPr>
          <w:sz w:val="20"/>
        </w:rPr>
        <w:t xml:space="preserve"> </w:t>
      </w:r>
      <w:r>
        <w:rPr>
          <w:w w:val="85"/>
          <w:sz w:val="20"/>
        </w:rPr>
        <w:t>have</w:t>
      </w:r>
      <w:r>
        <w:rPr>
          <w:sz w:val="20"/>
        </w:rPr>
        <w:t xml:space="preserve"> </w:t>
      </w:r>
      <w:r>
        <w:rPr>
          <w:w w:val="85"/>
          <w:sz w:val="20"/>
        </w:rPr>
        <w:t>also</w:t>
      </w:r>
      <w:r>
        <w:rPr>
          <w:sz w:val="20"/>
        </w:rPr>
        <w:t xml:space="preserve"> </w:t>
      </w:r>
      <w:r>
        <w:rPr>
          <w:w w:val="85"/>
          <w:sz w:val="20"/>
        </w:rPr>
        <w:t>been</w:t>
      </w:r>
      <w:r>
        <w:rPr>
          <w:sz w:val="20"/>
        </w:rPr>
        <w:t xml:space="preserve"> </w:t>
      </w:r>
      <w:r>
        <w:rPr>
          <w:w w:val="85"/>
          <w:sz w:val="20"/>
        </w:rPr>
        <w:t>a</w:t>
      </w:r>
      <w:r>
        <w:rPr>
          <w:sz w:val="20"/>
        </w:rPr>
        <w:t xml:space="preserve"> </w:t>
      </w:r>
      <w:r>
        <w:rPr>
          <w:w w:val="85"/>
          <w:sz w:val="20"/>
        </w:rPr>
        <w:t>problem</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exploiters</w:t>
      </w:r>
      <w:r>
        <w:rPr>
          <w:sz w:val="20"/>
        </w:rPr>
        <w:t xml:space="preserve"> </w:t>
      </w:r>
      <w:r>
        <w:rPr>
          <w:w w:val="85"/>
          <w:sz w:val="20"/>
        </w:rPr>
        <w:t>because</w:t>
      </w:r>
      <w:r>
        <w:rPr>
          <w:sz w:val="20"/>
        </w:rPr>
        <w:t xml:space="preserve"> </w:t>
      </w:r>
      <w:r>
        <w:rPr>
          <w:w w:val="85"/>
          <w:sz w:val="20"/>
        </w:rPr>
        <w:t>the</w:t>
      </w:r>
      <w:r>
        <w:rPr>
          <w:sz w:val="20"/>
        </w:rPr>
        <w:t xml:space="preserve"> </w:t>
      </w:r>
      <w:r>
        <w:rPr>
          <w:w w:val="85"/>
          <w:sz w:val="20"/>
        </w:rPr>
        <w:t>roots</w:t>
      </w:r>
      <w:r>
        <w:rPr>
          <w:sz w:val="20"/>
        </w:rPr>
        <w:t xml:space="preserve"> </w:t>
      </w:r>
      <w:r>
        <w:rPr>
          <w:w w:val="85"/>
          <w:sz w:val="20"/>
        </w:rPr>
        <w:t>themselves</w:t>
      </w:r>
      <w:r>
        <w:rPr>
          <w:spacing w:val="10"/>
          <w:sz w:val="20"/>
        </w:rPr>
        <w:t xml:space="preserve"> </w:t>
      </w:r>
      <w:r>
        <w:rPr>
          <w:w w:val="85"/>
          <w:sz w:val="20"/>
        </w:rPr>
        <w:t>become</w:t>
      </w:r>
      <w:r>
        <w:rPr>
          <w:sz w:val="20"/>
        </w:rPr>
        <w:t xml:space="preserve"> </w:t>
      </w:r>
      <w:r>
        <w:rPr>
          <w:w w:val="85"/>
          <w:sz w:val="20"/>
        </w:rPr>
        <w:t>an obstacle</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felling</w:t>
      </w:r>
      <w:r>
        <w:rPr>
          <w:spacing w:val="-6"/>
          <w:w w:val="85"/>
          <w:sz w:val="20"/>
        </w:rPr>
        <w:t xml:space="preserve"> </w:t>
      </w:r>
      <w:r>
        <w:rPr>
          <w:w w:val="85"/>
          <w:sz w:val="20"/>
        </w:rPr>
        <w:t>operations</w:t>
      </w:r>
      <w:r>
        <w:rPr>
          <w:spacing w:val="-5"/>
          <w:w w:val="85"/>
          <w:sz w:val="20"/>
        </w:rPr>
        <w:t xml:space="preserve"> </w:t>
      </w:r>
      <w:r>
        <w:rPr>
          <w:w w:val="85"/>
          <w:sz w:val="20"/>
        </w:rPr>
        <w:t>that</w:t>
      </w:r>
      <w:r>
        <w:rPr>
          <w:spacing w:val="-5"/>
          <w:w w:val="85"/>
          <w:sz w:val="20"/>
        </w:rPr>
        <w:t xml:space="preserve"> </w:t>
      </w:r>
      <w:r>
        <w:rPr>
          <w:w w:val="85"/>
          <w:sz w:val="20"/>
        </w:rPr>
        <w:t>necessitates</w:t>
      </w:r>
      <w:r>
        <w:rPr>
          <w:spacing w:val="-6"/>
          <w:w w:val="85"/>
          <w:sz w:val="20"/>
        </w:rPr>
        <w:t xml:space="preserve"> </w:t>
      </w:r>
      <w:r>
        <w:rPr>
          <w:w w:val="85"/>
          <w:sz w:val="20"/>
        </w:rPr>
        <w:t>raised</w:t>
      </w:r>
      <w:r>
        <w:rPr>
          <w:spacing w:val="-5"/>
          <w:w w:val="85"/>
          <w:sz w:val="20"/>
        </w:rPr>
        <w:t xml:space="preserve"> </w:t>
      </w:r>
      <w:r>
        <w:rPr>
          <w:w w:val="85"/>
          <w:sz w:val="20"/>
        </w:rPr>
        <w:t>platform.</w:t>
      </w:r>
    </w:p>
    <w:p w:rsidR="00E5575B" w:rsidRDefault="00D512E5">
      <w:pPr>
        <w:pStyle w:val="ListParagraph"/>
        <w:numPr>
          <w:ilvl w:val="1"/>
          <w:numId w:val="38"/>
        </w:numPr>
        <w:tabs>
          <w:tab w:val="left" w:pos="1091"/>
        </w:tabs>
        <w:spacing w:before="2"/>
        <w:ind w:right="627" w:firstLine="0"/>
        <w:jc w:val="left"/>
        <w:rPr>
          <w:sz w:val="20"/>
        </w:rPr>
      </w:pPr>
      <w:r>
        <w:rPr>
          <w:w w:val="80"/>
          <w:sz w:val="20"/>
        </w:rPr>
        <w:t>The</w:t>
      </w:r>
      <w:r>
        <w:rPr>
          <w:sz w:val="20"/>
        </w:rPr>
        <w:t xml:space="preserve"> </w:t>
      </w:r>
      <w:r>
        <w:rPr>
          <w:w w:val="80"/>
          <w:sz w:val="20"/>
        </w:rPr>
        <w:t>Ugandan</w:t>
      </w:r>
      <w:r>
        <w:rPr>
          <w:sz w:val="20"/>
        </w:rPr>
        <w:t xml:space="preserve"> </w:t>
      </w:r>
      <w:r>
        <w:rPr>
          <w:w w:val="80"/>
          <w:sz w:val="20"/>
        </w:rPr>
        <w:t>forests</w:t>
      </w:r>
      <w:r>
        <w:rPr>
          <w:sz w:val="20"/>
        </w:rPr>
        <w:t xml:space="preserve"> </w:t>
      </w:r>
      <w:r>
        <w:rPr>
          <w:w w:val="80"/>
          <w:sz w:val="20"/>
        </w:rPr>
        <w:t>have</w:t>
      </w:r>
      <w:r>
        <w:rPr>
          <w:sz w:val="20"/>
        </w:rPr>
        <w:t xml:space="preserve"> </w:t>
      </w:r>
      <w:r>
        <w:rPr>
          <w:w w:val="80"/>
          <w:sz w:val="20"/>
        </w:rPr>
        <w:t>few</w:t>
      </w:r>
      <w:r>
        <w:rPr>
          <w:sz w:val="20"/>
        </w:rPr>
        <w:t xml:space="preserve"> </w:t>
      </w:r>
      <w:r>
        <w:rPr>
          <w:w w:val="80"/>
          <w:sz w:val="20"/>
        </w:rPr>
        <w:t>valuable</w:t>
      </w:r>
      <w:r>
        <w:rPr>
          <w:sz w:val="20"/>
        </w:rPr>
        <w:t xml:space="preserve"> </w:t>
      </w:r>
      <w:r>
        <w:rPr>
          <w:w w:val="80"/>
          <w:sz w:val="20"/>
        </w:rPr>
        <w:t>tree</w:t>
      </w:r>
      <w:r>
        <w:rPr>
          <w:sz w:val="20"/>
        </w:rPr>
        <w:t xml:space="preserve"> </w:t>
      </w:r>
      <w:r>
        <w:rPr>
          <w:w w:val="80"/>
          <w:sz w:val="20"/>
        </w:rPr>
        <w:t>species</w:t>
      </w:r>
      <w:r>
        <w:rPr>
          <w:sz w:val="20"/>
        </w:rPr>
        <w:t xml:space="preserve"> </w:t>
      </w:r>
      <w:r>
        <w:rPr>
          <w:w w:val="80"/>
          <w:sz w:val="20"/>
        </w:rPr>
        <w:t>e.g.</w:t>
      </w:r>
      <w:r>
        <w:rPr>
          <w:sz w:val="20"/>
        </w:rPr>
        <w:t xml:space="preserve"> </w:t>
      </w:r>
      <w:r>
        <w:rPr>
          <w:w w:val="80"/>
          <w:sz w:val="20"/>
        </w:rPr>
        <w:t>Mahogany,</w:t>
      </w:r>
      <w:r>
        <w:rPr>
          <w:sz w:val="20"/>
        </w:rPr>
        <w:t xml:space="preserve"> </w:t>
      </w:r>
      <w:r>
        <w:rPr>
          <w:w w:val="80"/>
          <w:sz w:val="20"/>
        </w:rPr>
        <w:t>Muvule,</w:t>
      </w:r>
      <w:r>
        <w:rPr>
          <w:sz w:val="20"/>
        </w:rPr>
        <w:t xml:space="preserve"> </w:t>
      </w:r>
      <w:r>
        <w:rPr>
          <w:w w:val="80"/>
          <w:sz w:val="20"/>
        </w:rPr>
        <w:t>Ebony</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species,</w:t>
      </w:r>
      <w:r>
        <w:rPr>
          <w:sz w:val="20"/>
        </w:rPr>
        <w:t xml:space="preserve"> </w:t>
      </w:r>
      <w:r>
        <w:rPr>
          <w:w w:val="80"/>
          <w:sz w:val="20"/>
        </w:rPr>
        <w:t>which</w:t>
      </w:r>
      <w:r>
        <w:rPr>
          <w:sz w:val="20"/>
        </w:rPr>
        <w:t xml:space="preserve"> </w:t>
      </w:r>
      <w:r>
        <w:rPr>
          <w:w w:val="80"/>
          <w:sz w:val="20"/>
        </w:rPr>
        <w:t>demoralizes</w:t>
      </w:r>
      <w:r>
        <w:rPr>
          <w:sz w:val="20"/>
        </w:rPr>
        <w:t xml:space="preserve"> </w:t>
      </w:r>
      <w:r>
        <w:rPr>
          <w:w w:val="80"/>
          <w:sz w:val="20"/>
        </w:rPr>
        <w:t>the</w:t>
      </w:r>
      <w:r>
        <w:rPr>
          <w:sz w:val="20"/>
        </w:rPr>
        <w:t xml:space="preserve"> </w:t>
      </w:r>
      <w:r>
        <w:rPr>
          <w:w w:val="80"/>
          <w:sz w:val="20"/>
        </w:rPr>
        <w:t>forest</w:t>
      </w:r>
      <w:r>
        <w:rPr>
          <w:sz w:val="20"/>
        </w:rPr>
        <w:t xml:space="preserve"> </w:t>
      </w:r>
      <w:r>
        <w:rPr>
          <w:w w:val="80"/>
          <w:sz w:val="20"/>
        </w:rPr>
        <w:t>exploiters</w:t>
      </w:r>
      <w:r>
        <w:rPr>
          <w:w w:val="85"/>
          <w:sz w:val="20"/>
        </w:rPr>
        <w:t xml:space="preserve"> in search for them among the others.</w:t>
      </w:r>
    </w:p>
    <w:p w:rsidR="00E5575B" w:rsidRDefault="00D512E5">
      <w:pPr>
        <w:pStyle w:val="ListParagraph"/>
        <w:numPr>
          <w:ilvl w:val="1"/>
          <w:numId w:val="38"/>
        </w:numPr>
        <w:tabs>
          <w:tab w:val="left" w:pos="1091"/>
        </w:tabs>
        <w:spacing w:before="1"/>
        <w:ind w:right="627" w:firstLine="0"/>
        <w:jc w:val="left"/>
        <w:rPr>
          <w:sz w:val="20"/>
        </w:rPr>
      </w:pPr>
      <w:r>
        <w:rPr>
          <w:w w:val="85"/>
          <w:sz w:val="20"/>
        </w:rPr>
        <w:t>Mountain</w:t>
      </w:r>
      <w:r>
        <w:rPr>
          <w:spacing w:val="-1"/>
          <w:sz w:val="20"/>
        </w:rPr>
        <w:t xml:space="preserve"> </w:t>
      </w:r>
      <w:r>
        <w:rPr>
          <w:w w:val="85"/>
          <w:sz w:val="20"/>
        </w:rPr>
        <w:t>forests</w:t>
      </w:r>
      <w:r>
        <w:rPr>
          <w:spacing w:val="-1"/>
          <w:sz w:val="20"/>
        </w:rPr>
        <w:t xml:space="preserve"> </w:t>
      </w:r>
      <w:r>
        <w:rPr>
          <w:w w:val="85"/>
          <w:sz w:val="20"/>
        </w:rPr>
        <w:t>like</w:t>
      </w:r>
      <w:r>
        <w:rPr>
          <w:spacing w:val="-1"/>
          <w:sz w:val="20"/>
        </w:rPr>
        <w:t xml:space="preserve"> </w:t>
      </w:r>
      <w:r>
        <w:rPr>
          <w:w w:val="85"/>
          <w:sz w:val="20"/>
        </w:rPr>
        <w:t>Rwenzori</w:t>
      </w:r>
      <w:r>
        <w:rPr>
          <w:sz w:val="20"/>
        </w:rPr>
        <w:t xml:space="preserve"> </w:t>
      </w:r>
      <w:r>
        <w:rPr>
          <w:w w:val="85"/>
          <w:sz w:val="20"/>
        </w:rPr>
        <w:t>and</w:t>
      </w:r>
      <w:r>
        <w:rPr>
          <w:spacing w:val="-1"/>
          <w:sz w:val="20"/>
        </w:rPr>
        <w:t xml:space="preserve"> </w:t>
      </w:r>
      <w:r>
        <w:rPr>
          <w:w w:val="85"/>
          <w:sz w:val="20"/>
        </w:rPr>
        <w:t>Elgon</w:t>
      </w:r>
      <w:r>
        <w:rPr>
          <w:spacing w:val="-1"/>
          <w:sz w:val="20"/>
        </w:rPr>
        <w:t xml:space="preserve"> </w:t>
      </w:r>
      <w:r>
        <w:rPr>
          <w:w w:val="85"/>
          <w:sz w:val="20"/>
        </w:rPr>
        <w:t>are</w:t>
      </w:r>
      <w:r>
        <w:rPr>
          <w:spacing w:val="-1"/>
          <w:sz w:val="20"/>
        </w:rPr>
        <w:t xml:space="preserve"> </w:t>
      </w:r>
      <w:r>
        <w:rPr>
          <w:w w:val="85"/>
          <w:sz w:val="20"/>
        </w:rPr>
        <w:t>located</w:t>
      </w:r>
      <w:r>
        <w:rPr>
          <w:spacing w:val="-1"/>
          <w:sz w:val="20"/>
        </w:rPr>
        <w:t xml:space="preserve"> </w:t>
      </w:r>
      <w:r>
        <w:rPr>
          <w:w w:val="85"/>
          <w:sz w:val="20"/>
        </w:rPr>
        <w:t>in</w:t>
      </w:r>
      <w:r>
        <w:rPr>
          <w:spacing w:val="-1"/>
          <w:sz w:val="20"/>
        </w:rPr>
        <w:t xml:space="preserve"> </w:t>
      </w:r>
      <w:r>
        <w:rPr>
          <w:w w:val="85"/>
          <w:sz w:val="20"/>
        </w:rPr>
        <w:t>mountainous</w:t>
      </w:r>
      <w:r>
        <w:rPr>
          <w:spacing w:val="-1"/>
          <w:sz w:val="20"/>
        </w:rPr>
        <w:t xml:space="preserve"> </w:t>
      </w:r>
      <w:r>
        <w:rPr>
          <w:w w:val="85"/>
          <w:sz w:val="20"/>
        </w:rPr>
        <w:t>areas</w:t>
      </w:r>
      <w:r>
        <w:rPr>
          <w:spacing w:val="-1"/>
          <w:sz w:val="20"/>
        </w:rPr>
        <w:t xml:space="preserve"> </w:t>
      </w:r>
      <w:r>
        <w:rPr>
          <w:w w:val="85"/>
          <w:sz w:val="20"/>
        </w:rPr>
        <w:t>with</w:t>
      </w:r>
      <w:r>
        <w:rPr>
          <w:spacing w:val="-1"/>
          <w:sz w:val="20"/>
        </w:rPr>
        <w:t xml:space="preserve"> </w:t>
      </w:r>
      <w:r>
        <w:rPr>
          <w:w w:val="85"/>
          <w:sz w:val="20"/>
        </w:rPr>
        <w:t>a</w:t>
      </w:r>
      <w:r>
        <w:rPr>
          <w:spacing w:val="-1"/>
          <w:sz w:val="20"/>
        </w:rPr>
        <w:t xml:space="preserve"> </w:t>
      </w:r>
      <w:r>
        <w:rPr>
          <w:w w:val="85"/>
          <w:sz w:val="20"/>
        </w:rPr>
        <w:t>rough</w:t>
      </w:r>
      <w:r>
        <w:rPr>
          <w:spacing w:val="-1"/>
          <w:sz w:val="20"/>
        </w:rPr>
        <w:t xml:space="preserve"> </w:t>
      </w:r>
      <w:r>
        <w:rPr>
          <w:w w:val="85"/>
          <w:sz w:val="20"/>
        </w:rPr>
        <w:t>and</w:t>
      </w:r>
      <w:r>
        <w:rPr>
          <w:spacing w:val="-1"/>
          <w:sz w:val="20"/>
        </w:rPr>
        <w:t xml:space="preserve"> </w:t>
      </w:r>
      <w:r>
        <w:rPr>
          <w:w w:val="85"/>
          <w:sz w:val="20"/>
        </w:rPr>
        <w:t>rugged</w:t>
      </w:r>
      <w:r>
        <w:rPr>
          <w:spacing w:val="-1"/>
          <w:sz w:val="20"/>
        </w:rPr>
        <w:t xml:space="preserve"> </w:t>
      </w:r>
      <w:r>
        <w:rPr>
          <w:w w:val="85"/>
          <w:sz w:val="20"/>
        </w:rPr>
        <w:t>relief</w:t>
      </w:r>
      <w:r>
        <w:rPr>
          <w:spacing w:val="-1"/>
          <w:sz w:val="20"/>
        </w:rPr>
        <w:t xml:space="preserve"> </w:t>
      </w:r>
      <w:r>
        <w:rPr>
          <w:w w:val="85"/>
          <w:sz w:val="20"/>
        </w:rPr>
        <w:t>making</w:t>
      </w:r>
      <w:r>
        <w:rPr>
          <w:spacing w:val="-1"/>
          <w:sz w:val="20"/>
        </w:rPr>
        <w:t xml:space="preserve"> </w:t>
      </w:r>
      <w:r>
        <w:rPr>
          <w:w w:val="85"/>
          <w:sz w:val="20"/>
        </w:rPr>
        <w:t>their</w:t>
      </w:r>
      <w:r>
        <w:rPr>
          <w:spacing w:val="-1"/>
          <w:sz w:val="20"/>
        </w:rPr>
        <w:t xml:space="preserve"> </w:t>
      </w:r>
      <w:r>
        <w:rPr>
          <w:w w:val="85"/>
          <w:sz w:val="20"/>
        </w:rPr>
        <w:t>accessibility</w:t>
      </w:r>
      <w:r>
        <w:rPr>
          <w:spacing w:val="-1"/>
          <w:sz w:val="20"/>
        </w:rPr>
        <w:t xml:space="preserve"> </w:t>
      </w:r>
      <w:r>
        <w:rPr>
          <w:w w:val="85"/>
          <w:sz w:val="20"/>
        </w:rPr>
        <w:t xml:space="preserve">very </w:t>
      </w:r>
      <w:r>
        <w:rPr>
          <w:w w:val="90"/>
          <w:sz w:val="20"/>
        </w:rPr>
        <w:t>difficult</w:t>
      </w:r>
      <w:r>
        <w:rPr>
          <w:spacing w:val="-8"/>
          <w:w w:val="90"/>
          <w:sz w:val="20"/>
        </w:rPr>
        <w:t xml:space="preserve"> </w:t>
      </w:r>
      <w:r>
        <w:rPr>
          <w:w w:val="90"/>
          <w:sz w:val="20"/>
        </w:rPr>
        <w:t>for</w:t>
      </w:r>
      <w:r>
        <w:rPr>
          <w:spacing w:val="-8"/>
          <w:w w:val="90"/>
          <w:sz w:val="20"/>
        </w:rPr>
        <w:t xml:space="preserve"> </w:t>
      </w:r>
      <w:r>
        <w:rPr>
          <w:w w:val="90"/>
          <w:sz w:val="20"/>
        </w:rPr>
        <w:t>forest</w:t>
      </w:r>
      <w:r>
        <w:rPr>
          <w:spacing w:val="-8"/>
          <w:w w:val="90"/>
          <w:sz w:val="20"/>
        </w:rPr>
        <w:t xml:space="preserve"> </w:t>
      </w:r>
      <w:r>
        <w:rPr>
          <w:w w:val="90"/>
          <w:sz w:val="20"/>
        </w:rPr>
        <w:t>exploiters.</w:t>
      </w:r>
    </w:p>
    <w:p w:rsidR="00E5575B" w:rsidRDefault="00D512E5">
      <w:pPr>
        <w:pStyle w:val="ListParagraph"/>
        <w:numPr>
          <w:ilvl w:val="1"/>
          <w:numId w:val="38"/>
        </w:numPr>
        <w:tabs>
          <w:tab w:val="left" w:pos="1090"/>
        </w:tabs>
        <w:spacing w:line="242" w:lineRule="auto"/>
        <w:ind w:right="628" w:firstLine="0"/>
        <w:rPr>
          <w:sz w:val="20"/>
        </w:rPr>
      </w:pPr>
      <w:r>
        <w:rPr>
          <w:w w:val="80"/>
          <w:sz w:val="20"/>
        </w:rPr>
        <w:t>Ugandan forests have an environment, which is hostile, unconducive and unfavorable for the exploiters but rather discouraging them from their</w:t>
      </w:r>
      <w:r>
        <w:rPr>
          <w:spacing w:val="40"/>
          <w:sz w:val="20"/>
        </w:rPr>
        <w:t xml:space="preserve"> </w:t>
      </w:r>
      <w:r>
        <w:rPr>
          <w:w w:val="80"/>
          <w:sz w:val="20"/>
        </w:rPr>
        <w:t>work e.g. hot atmosphere of Morongole forest and constant dampness in Maramagambo, Mabira, ...</w:t>
      </w:r>
    </w:p>
    <w:p w:rsidR="00E5575B" w:rsidRDefault="00D512E5">
      <w:pPr>
        <w:pStyle w:val="ListParagraph"/>
        <w:numPr>
          <w:ilvl w:val="1"/>
          <w:numId w:val="38"/>
        </w:numPr>
        <w:tabs>
          <w:tab w:val="left" w:pos="1090"/>
        </w:tabs>
        <w:spacing w:line="242" w:lineRule="auto"/>
        <w:ind w:right="626" w:firstLine="0"/>
        <w:rPr>
          <w:sz w:val="20"/>
        </w:rPr>
      </w:pPr>
      <w:r>
        <w:rPr>
          <w:w w:val="80"/>
          <w:sz w:val="20"/>
        </w:rPr>
        <w:t>Since most of the forests in Uganda fall under tropical rain forests which are of hard wood like Mahogany, Muvule, and others that at the time of exploitation, the tree logs are heavy and bulky and therefore difficult and expensive transport to the required places.</w:t>
      </w:r>
    </w:p>
    <w:p w:rsidR="00E5575B" w:rsidRDefault="00D512E5">
      <w:pPr>
        <w:pStyle w:val="ListParagraph"/>
        <w:numPr>
          <w:ilvl w:val="1"/>
          <w:numId w:val="38"/>
        </w:numPr>
        <w:tabs>
          <w:tab w:val="left" w:pos="1090"/>
        </w:tabs>
        <w:spacing w:line="242" w:lineRule="auto"/>
        <w:ind w:right="628" w:firstLine="0"/>
        <w:rPr>
          <w:sz w:val="20"/>
        </w:rPr>
      </w:pPr>
      <w:r>
        <w:rPr>
          <w:w w:val="80"/>
          <w:sz w:val="20"/>
        </w:rPr>
        <w:t>Some</w:t>
      </w:r>
      <w:r>
        <w:rPr>
          <w:sz w:val="20"/>
        </w:rPr>
        <w:t xml:space="preserve"> </w:t>
      </w:r>
      <w:r>
        <w:rPr>
          <w:w w:val="80"/>
          <w:sz w:val="20"/>
        </w:rPr>
        <w:t>forests</w:t>
      </w:r>
      <w:r>
        <w:rPr>
          <w:sz w:val="20"/>
        </w:rPr>
        <w:t xml:space="preserve"> </w:t>
      </w:r>
      <w:r>
        <w:rPr>
          <w:w w:val="80"/>
          <w:sz w:val="20"/>
        </w:rPr>
        <w:t>are</w:t>
      </w:r>
      <w:r>
        <w:rPr>
          <w:sz w:val="20"/>
        </w:rPr>
        <w:t xml:space="preserve"> </w:t>
      </w:r>
      <w:r>
        <w:rPr>
          <w:w w:val="80"/>
          <w:sz w:val="20"/>
        </w:rPr>
        <w:t>located</w:t>
      </w:r>
      <w:r>
        <w:rPr>
          <w:sz w:val="20"/>
        </w:rPr>
        <w:t xml:space="preserve"> </w:t>
      </w:r>
      <w:r>
        <w:rPr>
          <w:w w:val="80"/>
          <w:sz w:val="20"/>
        </w:rPr>
        <w:t>in areas with impeded</w:t>
      </w:r>
      <w:r>
        <w:rPr>
          <w:sz w:val="20"/>
        </w:rPr>
        <w:t xml:space="preserve"> </w:t>
      </w:r>
      <w:r>
        <w:rPr>
          <w:w w:val="80"/>
          <w:sz w:val="20"/>
        </w:rPr>
        <w:t>drainage</w:t>
      </w:r>
      <w:r>
        <w:rPr>
          <w:sz w:val="20"/>
        </w:rPr>
        <w:t xml:space="preserve"> </w:t>
      </w:r>
      <w:r>
        <w:rPr>
          <w:w w:val="80"/>
          <w:sz w:val="20"/>
        </w:rPr>
        <w:t>like swamps along</w:t>
      </w:r>
      <w:r>
        <w:rPr>
          <w:sz w:val="20"/>
        </w:rPr>
        <w:t xml:space="preserve"> </w:t>
      </w:r>
      <w:r>
        <w:rPr>
          <w:w w:val="80"/>
          <w:sz w:val="20"/>
        </w:rPr>
        <w:t>rivers like Katonga,</w:t>
      </w:r>
      <w:r>
        <w:rPr>
          <w:sz w:val="20"/>
        </w:rPr>
        <w:t xml:space="preserve"> </w:t>
      </w:r>
      <w:proofErr w:type="gramStart"/>
      <w:r>
        <w:rPr>
          <w:w w:val="80"/>
          <w:sz w:val="20"/>
        </w:rPr>
        <w:t>Victoria, …</w:t>
      </w:r>
      <w:proofErr w:type="gramEnd"/>
      <w:r>
        <w:rPr>
          <w:w w:val="80"/>
          <w:sz w:val="20"/>
        </w:rPr>
        <w:t xml:space="preserve"> and</w:t>
      </w:r>
      <w:r>
        <w:rPr>
          <w:sz w:val="20"/>
        </w:rPr>
        <w:t xml:space="preserve"> </w:t>
      </w:r>
      <w:r>
        <w:rPr>
          <w:w w:val="80"/>
          <w:sz w:val="20"/>
        </w:rPr>
        <w:t>on</w:t>
      </w:r>
      <w:r>
        <w:rPr>
          <w:sz w:val="20"/>
        </w:rPr>
        <w:t xml:space="preserve"> </w:t>
      </w:r>
      <w:r>
        <w:rPr>
          <w:w w:val="80"/>
          <w:sz w:val="20"/>
        </w:rPr>
        <w:t xml:space="preserve">lakeshores such as Victoria </w:t>
      </w:r>
      <w:r>
        <w:rPr>
          <w:spacing w:val="-2"/>
          <w:w w:val="85"/>
          <w:sz w:val="20"/>
        </w:rPr>
        <w:t>and Kyoga</w:t>
      </w:r>
      <w:r>
        <w:rPr>
          <w:spacing w:val="35"/>
          <w:sz w:val="20"/>
        </w:rPr>
        <w:t xml:space="preserve"> </w:t>
      </w:r>
      <w:r>
        <w:rPr>
          <w:spacing w:val="-2"/>
          <w:w w:val="85"/>
          <w:sz w:val="20"/>
        </w:rPr>
        <w:t xml:space="preserve">which do not have easy accessibility to them for exploitation, turning out to be a problem as they have soft and boggy soils thus making </w:t>
      </w:r>
      <w:r>
        <w:rPr>
          <w:w w:val="85"/>
          <w:sz w:val="20"/>
        </w:rPr>
        <w:t>the transportation of the logs very hard.</w:t>
      </w:r>
    </w:p>
    <w:p w:rsidR="00E5575B" w:rsidRDefault="00D512E5">
      <w:pPr>
        <w:pStyle w:val="Heading2"/>
        <w:spacing w:line="228" w:lineRule="exact"/>
        <w:ind w:left="731"/>
      </w:pPr>
      <w:r>
        <w:rPr>
          <w:w w:val="80"/>
        </w:rPr>
        <w:t>Other</w:t>
      </w:r>
      <w:r>
        <w:rPr>
          <w:spacing w:val="-1"/>
          <w:w w:val="90"/>
        </w:rPr>
        <w:t xml:space="preserve"> </w:t>
      </w:r>
      <w:r>
        <w:rPr>
          <w:spacing w:val="-2"/>
          <w:w w:val="90"/>
        </w:rPr>
        <w:t>factors:</w:t>
      </w:r>
    </w:p>
    <w:p w:rsidR="00E5575B" w:rsidRDefault="00D512E5">
      <w:pPr>
        <w:pStyle w:val="ListParagraph"/>
        <w:numPr>
          <w:ilvl w:val="1"/>
          <w:numId w:val="38"/>
        </w:numPr>
        <w:tabs>
          <w:tab w:val="left" w:pos="1090"/>
        </w:tabs>
        <w:ind w:right="627" w:firstLine="0"/>
        <w:rPr>
          <w:sz w:val="20"/>
        </w:rPr>
      </w:pPr>
      <w:r>
        <w:rPr>
          <w:w w:val="85"/>
          <w:sz w:val="20"/>
        </w:rPr>
        <w:t>Generally</w:t>
      </w:r>
      <w:r>
        <w:rPr>
          <w:spacing w:val="-1"/>
          <w:w w:val="85"/>
          <w:sz w:val="20"/>
        </w:rPr>
        <w:t xml:space="preserve"> </w:t>
      </w:r>
      <w:r>
        <w:rPr>
          <w:w w:val="85"/>
          <w:sz w:val="20"/>
        </w:rPr>
        <w:t>inadequate</w:t>
      </w:r>
      <w:r>
        <w:rPr>
          <w:spacing w:val="-1"/>
          <w:w w:val="85"/>
          <w:sz w:val="20"/>
        </w:rPr>
        <w:t xml:space="preserve"> </w:t>
      </w:r>
      <w:r>
        <w:rPr>
          <w:w w:val="85"/>
          <w:sz w:val="20"/>
        </w:rPr>
        <w:t>capital</w:t>
      </w:r>
      <w:r>
        <w:rPr>
          <w:spacing w:val="-1"/>
          <w:w w:val="85"/>
          <w:sz w:val="20"/>
        </w:rPr>
        <w:t xml:space="preserve"> </w:t>
      </w:r>
      <w:r>
        <w:rPr>
          <w:w w:val="85"/>
          <w:sz w:val="20"/>
        </w:rPr>
        <w:t>is a problem</w:t>
      </w:r>
      <w:r>
        <w:rPr>
          <w:spacing w:val="-1"/>
          <w:w w:val="85"/>
          <w:sz w:val="20"/>
        </w:rPr>
        <w:t xml:space="preserve"> </w:t>
      </w:r>
      <w:r>
        <w:rPr>
          <w:w w:val="85"/>
          <w:sz w:val="20"/>
        </w:rPr>
        <w:t>in</w:t>
      </w:r>
      <w:r>
        <w:rPr>
          <w:spacing w:val="-1"/>
          <w:w w:val="85"/>
          <w:sz w:val="20"/>
        </w:rPr>
        <w:t xml:space="preserve"> </w:t>
      </w:r>
      <w:r>
        <w:rPr>
          <w:w w:val="85"/>
          <w:sz w:val="20"/>
        </w:rPr>
        <w:t>Uganda since</w:t>
      </w:r>
      <w:r>
        <w:rPr>
          <w:spacing w:val="-1"/>
          <w:w w:val="85"/>
          <w:sz w:val="20"/>
        </w:rPr>
        <w:t xml:space="preserve"> </w:t>
      </w:r>
      <w:r>
        <w:rPr>
          <w:w w:val="85"/>
          <w:sz w:val="20"/>
        </w:rPr>
        <w:t>she is among</w:t>
      </w:r>
      <w:r>
        <w:rPr>
          <w:spacing w:val="-1"/>
          <w:w w:val="85"/>
          <w:sz w:val="20"/>
        </w:rPr>
        <w:t xml:space="preserve"> </w:t>
      </w:r>
      <w:r>
        <w:rPr>
          <w:w w:val="85"/>
          <w:sz w:val="20"/>
        </w:rPr>
        <w:t>the</w:t>
      </w:r>
      <w:r>
        <w:rPr>
          <w:spacing w:val="-1"/>
          <w:w w:val="85"/>
          <w:sz w:val="20"/>
        </w:rPr>
        <w:t xml:space="preserve"> </w:t>
      </w:r>
      <w:r>
        <w:rPr>
          <w:w w:val="85"/>
          <w:sz w:val="20"/>
        </w:rPr>
        <w:t>third</w:t>
      </w:r>
      <w:r>
        <w:rPr>
          <w:spacing w:val="-1"/>
          <w:w w:val="85"/>
          <w:sz w:val="20"/>
        </w:rPr>
        <w:t xml:space="preserve"> </w:t>
      </w:r>
      <w:r>
        <w:rPr>
          <w:w w:val="85"/>
          <w:sz w:val="20"/>
        </w:rPr>
        <w:t>world countries.</w:t>
      </w:r>
      <w:r>
        <w:rPr>
          <w:spacing w:val="-1"/>
          <w:w w:val="85"/>
          <w:sz w:val="20"/>
        </w:rPr>
        <w:t xml:space="preserve"> </w:t>
      </w:r>
      <w:r>
        <w:rPr>
          <w:w w:val="85"/>
          <w:sz w:val="20"/>
        </w:rPr>
        <w:t>Many</w:t>
      </w:r>
      <w:r>
        <w:rPr>
          <w:spacing w:val="-1"/>
          <w:w w:val="85"/>
          <w:sz w:val="20"/>
        </w:rPr>
        <w:t xml:space="preserve"> </w:t>
      </w:r>
      <w:r>
        <w:rPr>
          <w:w w:val="85"/>
          <w:sz w:val="20"/>
        </w:rPr>
        <w:t>exploiters cannot</w:t>
      </w:r>
      <w:r>
        <w:rPr>
          <w:spacing w:val="-1"/>
          <w:w w:val="85"/>
          <w:sz w:val="20"/>
        </w:rPr>
        <w:t xml:space="preserve"> </w:t>
      </w:r>
      <w:r>
        <w:rPr>
          <w:w w:val="85"/>
          <w:sz w:val="20"/>
        </w:rPr>
        <w:t>afford</w:t>
      </w:r>
      <w:r>
        <w:rPr>
          <w:spacing w:val="-1"/>
          <w:w w:val="85"/>
          <w:sz w:val="20"/>
        </w:rPr>
        <w:t xml:space="preserve"> </w:t>
      </w:r>
      <w:r>
        <w:rPr>
          <w:w w:val="85"/>
          <w:sz w:val="20"/>
        </w:rPr>
        <w:t>to</w:t>
      </w:r>
      <w:r>
        <w:rPr>
          <w:spacing w:val="-1"/>
          <w:w w:val="85"/>
          <w:sz w:val="20"/>
        </w:rPr>
        <w:t xml:space="preserve"> </w:t>
      </w:r>
      <w:r>
        <w:rPr>
          <w:w w:val="85"/>
          <w:sz w:val="20"/>
        </w:rPr>
        <w:t>use</w:t>
      </w:r>
      <w:r>
        <w:rPr>
          <w:spacing w:val="-1"/>
          <w:w w:val="85"/>
          <w:sz w:val="20"/>
        </w:rPr>
        <w:t xml:space="preserve"> </w:t>
      </w:r>
      <w:r>
        <w:rPr>
          <w:w w:val="85"/>
          <w:sz w:val="20"/>
        </w:rPr>
        <w:t>the modern</w:t>
      </w:r>
      <w:r>
        <w:rPr>
          <w:spacing w:val="-2"/>
          <w:w w:val="85"/>
          <w:sz w:val="20"/>
        </w:rPr>
        <w:t xml:space="preserve"> </w:t>
      </w:r>
      <w:r>
        <w:rPr>
          <w:w w:val="85"/>
          <w:sz w:val="20"/>
        </w:rPr>
        <w:t>technology</w:t>
      </w:r>
      <w:r>
        <w:rPr>
          <w:spacing w:val="-2"/>
          <w:w w:val="85"/>
          <w:sz w:val="20"/>
        </w:rPr>
        <w:t xml:space="preserve"> </w:t>
      </w:r>
      <w:r>
        <w:rPr>
          <w:w w:val="85"/>
          <w:sz w:val="20"/>
        </w:rPr>
        <w:t>in</w:t>
      </w:r>
      <w:r>
        <w:rPr>
          <w:spacing w:val="-1"/>
          <w:w w:val="85"/>
          <w:sz w:val="20"/>
        </w:rPr>
        <w:t xml:space="preserve"> </w:t>
      </w:r>
      <w:r>
        <w:rPr>
          <w:w w:val="85"/>
          <w:sz w:val="20"/>
        </w:rPr>
        <w:t>exploiting the</w:t>
      </w:r>
      <w:r>
        <w:rPr>
          <w:spacing w:val="-2"/>
          <w:w w:val="85"/>
          <w:sz w:val="20"/>
        </w:rPr>
        <w:t xml:space="preserve"> </w:t>
      </w:r>
      <w:r>
        <w:rPr>
          <w:w w:val="85"/>
          <w:sz w:val="20"/>
        </w:rPr>
        <w:t>big</w:t>
      </w:r>
      <w:r>
        <w:rPr>
          <w:spacing w:val="-2"/>
          <w:w w:val="85"/>
          <w:sz w:val="20"/>
        </w:rPr>
        <w:t xml:space="preserve"> </w:t>
      </w:r>
      <w:r>
        <w:rPr>
          <w:w w:val="85"/>
          <w:sz w:val="20"/>
        </w:rPr>
        <w:t>forests</w:t>
      </w:r>
      <w:r>
        <w:rPr>
          <w:spacing w:val="-1"/>
          <w:w w:val="85"/>
          <w:sz w:val="20"/>
        </w:rPr>
        <w:t xml:space="preserve"> </w:t>
      </w:r>
      <w:r>
        <w:rPr>
          <w:w w:val="85"/>
          <w:sz w:val="20"/>
        </w:rPr>
        <w:t>such</w:t>
      </w:r>
      <w:r>
        <w:rPr>
          <w:spacing w:val="-2"/>
          <w:w w:val="85"/>
          <w:sz w:val="20"/>
        </w:rPr>
        <w:t xml:space="preserve"> </w:t>
      </w:r>
      <w:r>
        <w:rPr>
          <w:w w:val="85"/>
          <w:sz w:val="20"/>
        </w:rPr>
        <w:t>as</w:t>
      </w:r>
      <w:r>
        <w:rPr>
          <w:spacing w:val="-1"/>
          <w:w w:val="85"/>
          <w:sz w:val="20"/>
        </w:rPr>
        <w:t xml:space="preserve"> </w:t>
      </w:r>
      <w:r>
        <w:rPr>
          <w:w w:val="85"/>
          <w:sz w:val="20"/>
        </w:rPr>
        <w:t>electric</w:t>
      </w:r>
      <w:r>
        <w:rPr>
          <w:spacing w:val="-2"/>
          <w:w w:val="85"/>
          <w:sz w:val="20"/>
        </w:rPr>
        <w:t xml:space="preserve"> </w:t>
      </w:r>
      <w:r>
        <w:rPr>
          <w:w w:val="85"/>
          <w:sz w:val="20"/>
        </w:rPr>
        <w:t>saws,</w:t>
      </w:r>
      <w:r>
        <w:rPr>
          <w:spacing w:val="-3"/>
          <w:w w:val="85"/>
          <w:sz w:val="20"/>
        </w:rPr>
        <w:t xml:space="preserve"> </w:t>
      </w:r>
      <w:r>
        <w:rPr>
          <w:w w:val="85"/>
          <w:sz w:val="20"/>
        </w:rPr>
        <w:t>to</w:t>
      </w:r>
      <w:r>
        <w:rPr>
          <w:spacing w:val="-2"/>
          <w:w w:val="85"/>
          <w:sz w:val="20"/>
        </w:rPr>
        <w:t xml:space="preserve"> </w:t>
      </w:r>
      <w:r>
        <w:rPr>
          <w:w w:val="85"/>
          <w:sz w:val="20"/>
        </w:rPr>
        <w:t>build</w:t>
      </w:r>
      <w:r>
        <w:rPr>
          <w:spacing w:val="-3"/>
          <w:w w:val="85"/>
          <w:sz w:val="20"/>
        </w:rPr>
        <w:t xml:space="preserve"> </w:t>
      </w:r>
      <w:r>
        <w:rPr>
          <w:w w:val="85"/>
          <w:sz w:val="20"/>
        </w:rPr>
        <w:t>permanent</w:t>
      </w:r>
      <w:r>
        <w:rPr>
          <w:spacing w:val="-3"/>
          <w:w w:val="85"/>
          <w:sz w:val="20"/>
        </w:rPr>
        <w:t xml:space="preserve"> </w:t>
      </w:r>
      <w:r>
        <w:rPr>
          <w:w w:val="85"/>
          <w:sz w:val="20"/>
        </w:rPr>
        <w:t>roads,</w:t>
      </w:r>
      <w:r>
        <w:rPr>
          <w:spacing w:val="-2"/>
          <w:w w:val="85"/>
          <w:sz w:val="20"/>
        </w:rPr>
        <w:t xml:space="preserve"> </w:t>
      </w:r>
      <w:r>
        <w:rPr>
          <w:w w:val="85"/>
          <w:sz w:val="20"/>
        </w:rPr>
        <w:t>to</w:t>
      </w:r>
      <w:r>
        <w:rPr>
          <w:spacing w:val="-2"/>
          <w:w w:val="85"/>
          <w:sz w:val="20"/>
        </w:rPr>
        <w:t xml:space="preserve"> </w:t>
      </w:r>
      <w:r>
        <w:rPr>
          <w:w w:val="85"/>
          <w:sz w:val="20"/>
        </w:rPr>
        <w:t>buy</w:t>
      </w:r>
      <w:r>
        <w:rPr>
          <w:spacing w:val="-3"/>
          <w:w w:val="85"/>
          <w:sz w:val="20"/>
        </w:rPr>
        <w:t xml:space="preserve"> </w:t>
      </w:r>
      <w:r>
        <w:rPr>
          <w:w w:val="85"/>
          <w:sz w:val="20"/>
        </w:rPr>
        <w:t>heavy</w:t>
      </w:r>
      <w:r>
        <w:rPr>
          <w:spacing w:val="-1"/>
          <w:w w:val="85"/>
          <w:sz w:val="20"/>
        </w:rPr>
        <w:t xml:space="preserve"> </w:t>
      </w:r>
      <w:r>
        <w:rPr>
          <w:w w:val="85"/>
          <w:sz w:val="20"/>
        </w:rPr>
        <w:t>tracks</w:t>
      </w:r>
      <w:r>
        <w:rPr>
          <w:spacing w:val="-3"/>
          <w:w w:val="85"/>
          <w:sz w:val="20"/>
        </w:rPr>
        <w:t xml:space="preserve"> </w:t>
      </w:r>
      <w:r>
        <w:rPr>
          <w:w w:val="85"/>
          <w:sz w:val="20"/>
        </w:rPr>
        <w:t>and</w:t>
      </w:r>
      <w:r>
        <w:rPr>
          <w:spacing w:val="-1"/>
          <w:sz w:val="20"/>
        </w:rPr>
        <w:t xml:space="preserve"> </w:t>
      </w:r>
      <w:r>
        <w:rPr>
          <w:w w:val="85"/>
          <w:sz w:val="20"/>
        </w:rPr>
        <w:t>tractors</w:t>
      </w:r>
      <w:r>
        <w:rPr>
          <w:spacing w:val="-1"/>
          <w:w w:val="85"/>
          <w:sz w:val="20"/>
        </w:rPr>
        <w:t xml:space="preserve"> </w:t>
      </w:r>
      <w:r>
        <w:rPr>
          <w:w w:val="85"/>
          <w:sz w:val="20"/>
        </w:rPr>
        <w:t>to</w:t>
      </w:r>
      <w:r>
        <w:rPr>
          <w:spacing w:val="-2"/>
          <w:w w:val="85"/>
          <w:sz w:val="20"/>
        </w:rPr>
        <w:t xml:space="preserve"> </w:t>
      </w:r>
      <w:r>
        <w:rPr>
          <w:w w:val="85"/>
          <w:sz w:val="20"/>
        </w:rPr>
        <w:t>transport</w:t>
      </w:r>
      <w:r>
        <w:rPr>
          <w:spacing w:val="-3"/>
          <w:w w:val="85"/>
          <w:sz w:val="20"/>
        </w:rPr>
        <w:t xml:space="preserve"> </w:t>
      </w:r>
      <w:r>
        <w:rPr>
          <w:w w:val="85"/>
          <w:sz w:val="20"/>
        </w:rPr>
        <w:t xml:space="preserve">the </w:t>
      </w:r>
      <w:r>
        <w:rPr>
          <w:spacing w:val="-2"/>
          <w:w w:val="85"/>
          <w:sz w:val="20"/>
        </w:rPr>
        <w:t>forest products to the market, etc. All these have been</w:t>
      </w:r>
      <w:r>
        <w:rPr>
          <w:spacing w:val="-3"/>
          <w:sz w:val="20"/>
        </w:rPr>
        <w:t xml:space="preserve"> </w:t>
      </w:r>
      <w:r>
        <w:rPr>
          <w:spacing w:val="-2"/>
          <w:w w:val="85"/>
          <w:sz w:val="20"/>
        </w:rPr>
        <w:t>impossible due to limited supply of capital.</w:t>
      </w:r>
    </w:p>
    <w:p w:rsidR="00E5575B" w:rsidRDefault="00D512E5">
      <w:pPr>
        <w:pStyle w:val="ListParagraph"/>
        <w:numPr>
          <w:ilvl w:val="1"/>
          <w:numId w:val="38"/>
        </w:numPr>
        <w:tabs>
          <w:tab w:val="left" w:pos="1090"/>
        </w:tabs>
        <w:ind w:right="626" w:firstLine="0"/>
        <w:rPr>
          <w:sz w:val="20"/>
        </w:rPr>
      </w:pPr>
      <w:r>
        <w:rPr>
          <w:spacing w:val="-2"/>
          <w:w w:val="90"/>
          <w:sz w:val="20"/>
        </w:rPr>
        <w:t xml:space="preserve">Most people are poor and they can’t afford to use the modern technology like electric saws instead they are forced to use the poor and </w:t>
      </w:r>
      <w:r>
        <w:rPr>
          <w:spacing w:val="-2"/>
          <w:w w:val="85"/>
          <w:sz w:val="20"/>
        </w:rPr>
        <w:t>rudimentary tools for cutting down trees in Bugoma, Mabira and Budongo which are time wasting,</w:t>
      </w:r>
      <w:r>
        <w:rPr>
          <w:spacing w:val="-3"/>
          <w:sz w:val="20"/>
        </w:rPr>
        <w:t xml:space="preserve"> </w:t>
      </w:r>
      <w:r>
        <w:rPr>
          <w:spacing w:val="-2"/>
          <w:w w:val="85"/>
          <w:sz w:val="20"/>
        </w:rPr>
        <w:t>slow and insufficient for commercial exploitation</w:t>
      </w:r>
    </w:p>
    <w:p w:rsidR="00E5575B" w:rsidRDefault="00D512E5">
      <w:pPr>
        <w:pStyle w:val="BodyText"/>
        <w:spacing w:before="1"/>
        <w:jc w:val="both"/>
      </w:pPr>
      <w:proofErr w:type="gramStart"/>
      <w:r>
        <w:rPr>
          <w:w w:val="80"/>
        </w:rPr>
        <w:t>e.g</w:t>
      </w:r>
      <w:proofErr w:type="gramEnd"/>
      <w:r>
        <w:rPr>
          <w:w w:val="80"/>
        </w:rPr>
        <w:t>.</w:t>
      </w:r>
      <w:r>
        <w:rPr>
          <w:spacing w:val="-4"/>
        </w:rPr>
        <w:t xml:space="preserve"> </w:t>
      </w:r>
      <w:r>
        <w:rPr>
          <w:w w:val="80"/>
        </w:rPr>
        <w:t>axes,</w:t>
      </w:r>
      <w:r>
        <w:rPr>
          <w:spacing w:val="-2"/>
        </w:rPr>
        <w:t xml:space="preserve"> </w:t>
      </w:r>
      <w:r>
        <w:rPr>
          <w:w w:val="80"/>
        </w:rPr>
        <w:t>pangas,</w:t>
      </w:r>
      <w:r>
        <w:rPr>
          <w:spacing w:val="-3"/>
        </w:rPr>
        <w:t xml:space="preserve"> </w:t>
      </w:r>
      <w:r>
        <w:rPr>
          <w:w w:val="80"/>
        </w:rPr>
        <w:t>handsaws,</w:t>
      </w:r>
      <w:r>
        <w:rPr>
          <w:spacing w:val="-4"/>
        </w:rPr>
        <w:t xml:space="preserve"> </w:t>
      </w:r>
      <w:r>
        <w:rPr>
          <w:spacing w:val="-4"/>
          <w:w w:val="80"/>
        </w:rPr>
        <w:t>etc.</w:t>
      </w:r>
    </w:p>
    <w:p w:rsidR="00E5575B" w:rsidRDefault="00D512E5">
      <w:pPr>
        <w:pStyle w:val="ListParagraph"/>
        <w:numPr>
          <w:ilvl w:val="1"/>
          <w:numId w:val="38"/>
        </w:numPr>
        <w:tabs>
          <w:tab w:val="left" w:pos="1090"/>
        </w:tabs>
        <w:spacing w:before="2"/>
        <w:ind w:right="628" w:firstLine="0"/>
        <w:rPr>
          <w:sz w:val="20"/>
        </w:rPr>
      </w:pPr>
      <w:r>
        <w:rPr>
          <w:w w:val="85"/>
          <w:sz w:val="20"/>
        </w:rPr>
        <w:t>Generally</w:t>
      </w:r>
      <w:r>
        <w:rPr>
          <w:spacing w:val="-6"/>
          <w:w w:val="85"/>
          <w:sz w:val="20"/>
        </w:rPr>
        <w:t xml:space="preserve"> </w:t>
      </w:r>
      <w:r>
        <w:rPr>
          <w:w w:val="85"/>
          <w:sz w:val="20"/>
        </w:rPr>
        <w:t>forest</w:t>
      </w:r>
      <w:r>
        <w:rPr>
          <w:spacing w:val="-5"/>
          <w:w w:val="85"/>
          <w:sz w:val="20"/>
        </w:rPr>
        <w:t xml:space="preserve"> </w:t>
      </w:r>
      <w:r>
        <w:rPr>
          <w:w w:val="85"/>
          <w:sz w:val="20"/>
        </w:rPr>
        <w:t>products</w:t>
      </w:r>
      <w:r>
        <w:rPr>
          <w:spacing w:val="-5"/>
          <w:w w:val="85"/>
          <w:sz w:val="20"/>
        </w:rPr>
        <w:t xml:space="preserve"> </w:t>
      </w:r>
      <w:r>
        <w:rPr>
          <w:w w:val="85"/>
          <w:sz w:val="20"/>
        </w:rPr>
        <w:t>in</w:t>
      </w:r>
      <w:r>
        <w:rPr>
          <w:spacing w:val="-6"/>
          <w:w w:val="85"/>
          <w:sz w:val="20"/>
        </w:rPr>
        <w:t xml:space="preserve"> </w:t>
      </w:r>
      <w:r>
        <w:rPr>
          <w:w w:val="85"/>
          <w:sz w:val="20"/>
        </w:rPr>
        <w:t>Uganda</w:t>
      </w:r>
      <w:r>
        <w:rPr>
          <w:spacing w:val="-5"/>
          <w:w w:val="85"/>
          <w:sz w:val="20"/>
        </w:rPr>
        <w:t xml:space="preserve"> </w:t>
      </w:r>
      <w:r>
        <w:rPr>
          <w:w w:val="85"/>
          <w:sz w:val="20"/>
        </w:rPr>
        <w:t>have</w:t>
      </w:r>
      <w:r>
        <w:rPr>
          <w:spacing w:val="-5"/>
          <w:w w:val="85"/>
          <w:sz w:val="20"/>
        </w:rPr>
        <w:t xml:space="preserve"> </w:t>
      </w:r>
      <w:r>
        <w:rPr>
          <w:w w:val="85"/>
          <w:sz w:val="20"/>
        </w:rPr>
        <w:t>limited</w:t>
      </w:r>
      <w:r>
        <w:rPr>
          <w:spacing w:val="-6"/>
          <w:w w:val="85"/>
          <w:sz w:val="20"/>
        </w:rPr>
        <w:t xml:space="preserve"> </w:t>
      </w:r>
      <w:r>
        <w:rPr>
          <w:w w:val="85"/>
          <w:sz w:val="20"/>
        </w:rPr>
        <w:t>domestic</w:t>
      </w:r>
      <w:r>
        <w:rPr>
          <w:spacing w:val="-5"/>
          <w:w w:val="85"/>
          <w:sz w:val="20"/>
        </w:rPr>
        <w:t xml:space="preserve"> </w:t>
      </w:r>
      <w:r>
        <w:rPr>
          <w:w w:val="85"/>
          <w:sz w:val="20"/>
        </w:rPr>
        <w:t>market</w:t>
      </w:r>
      <w:r>
        <w:rPr>
          <w:spacing w:val="-5"/>
          <w:w w:val="85"/>
          <w:sz w:val="20"/>
        </w:rPr>
        <w:t xml:space="preserve"> </w:t>
      </w:r>
      <w:r>
        <w:rPr>
          <w:w w:val="85"/>
          <w:sz w:val="20"/>
        </w:rPr>
        <w:t>i.e.</w:t>
      </w:r>
      <w:r>
        <w:rPr>
          <w:spacing w:val="-6"/>
          <w:w w:val="85"/>
          <w:sz w:val="20"/>
        </w:rPr>
        <w:t xml:space="preserve"> </w:t>
      </w:r>
      <w:r>
        <w:rPr>
          <w:w w:val="85"/>
          <w:sz w:val="20"/>
        </w:rPr>
        <w:t>low</w:t>
      </w:r>
      <w:r>
        <w:rPr>
          <w:spacing w:val="-5"/>
          <w:w w:val="85"/>
          <w:sz w:val="20"/>
        </w:rPr>
        <w:t xml:space="preserve"> </w:t>
      </w:r>
      <w:r>
        <w:rPr>
          <w:w w:val="85"/>
          <w:sz w:val="20"/>
        </w:rPr>
        <w:t>demand</w:t>
      </w:r>
      <w:r>
        <w:rPr>
          <w:spacing w:val="-5"/>
          <w:w w:val="85"/>
          <w:sz w:val="20"/>
        </w:rPr>
        <w:t xml:space="preserve"> </w:t>
      </w:r>
      <w:r>
        <w:rPr>
          <w:w w:val="85"/>
          <w:sz w:val="20"/>
        </w:rPr>
        <w:t>because</w:t>
      </w:r>
      <w:r>
        <w:rPr>
          <w:spacing w:val="-6"/>
          <w:w w:val="85"/>
          <w:sz w:val="20"/>
        </w:rPr>
        <w:t xml:space="preserve"> </w:t>
      </w:r>
      <w:r>
        <w:rPr>
          <w:w w:val="85"/>
          <w:sz w:val="20"/>
        </w:rPr>
        <w:t>they</w:t>
      </w:r>
      <w:r>
        <w:rPr>
          <w:spacing w:val="-5"/>
          <w:w w:val="85"/>
          <w:sz w:val="20"/>
        </w:rPr>
        <w:t xml:space="preserve"> </w:t>
      </w:r>
      <w:r>
        <w:rPr>
          <w:w w:val="85"/>
          <w:sz w:val="20"/>
        </w:rPr>
        <w:t>are</w:t>
      </w:r>
      <w:r>
        <w:rPr>
          <w:spacing w:val="-5"/>
          <w:w w:val="85"/>
          <w:sz w:val="20"/>
        </w:rPr>
        <w:t xml:space="preserve"> </w:t>
      </w:r>
      <w:r>
        <w:rPr>
          <w:w w:val="85"/>
          <w:sz w:val="20"/>
        </w:rPr>
        <w:t>of</w:t>
      </w:r>
      <w:r>
        <w:rPr>
          <w:spacing w:val="-5"/>
          <w:w w:val="85"/>
          <w:sz w:val="20"/>
        </w:rPr>
        <w:t xml:space="preserve"> </w:t>
      </w:r>
      <w:r>
        <w:rPr>
          <w:w w:val="85"/>
          <w:sz w:val="20"/>
        </w:rPr>
        <w:t>hard</w:t>
      </w:r>
      <w:r>
        <w:rPr>
          <w:spacing w:val="-6"/>
          <w:w w:val="85"/>
          <w:sz w:val="20"/>
        </w:rPr>
        <w:t xml:space="preserve"> </w:t>
      </w:r>
      <w:r>
        <w:rPr>
          <w:w w:val="85"/>
          <w:sz w:val="20"/>
        </w:rPr>
        <w:t>wood</w:t>
      </w:r>
      <w:r>
        <w:rPr>
          <w:spacing w:val="-5"/>
          <w:w w:val="85"/>
          <w:sz w:val="20"/>
        </w:rPr>
        <w:t xml:space="preserve"> </w:t>
      </w:r>
      <w:r>
        <w:rPr>
          <w:w w:val="85"/>
          <w:sz w:val="20"/>
        </w:rPr>
        <w:t>nature,</w:t>
      </w:r>
      <w:r>
        <w:rPr>
          <w:spacing w:val="-5"/>
          <w:w w:val="85"/>
          <w:sz w:val="20"/>
        </w:rPr>
        <w:t xml:space="preserve"> </w:t>
      </w:r>
      <w:r>
        <w:rPr>
          <w:w w:val="85"/>
          <w:sz w:val="20"/>
        </w:rPr>
        <w:t>which</w:t>
      </w:r>
      <w:r>
        <w:rPr>
          <w:spacing w:val="-1"/>
          <w:w w:val="85"/>
          <w:sz w:val="20"/>
        </w:rPr>
        <w:t xml:space="preserve"> </w:t>
      </w:r>
      <w:r>
        <w:rPr>
          <w:w w:val="85"/>
          <w:sz w:val="20"/>
        </w:rPr>
        <w:t>is</w:t>
      </w:r>
      <w:r>
        <w:rPr>
          <w:spacing w:val="-5"/>
          <w:w w:val="85"/>
          <w:sz w:val="20"/>
        </w:rPr>
        <w:t xml:space="preserve"> </w:t>
      </w:r>
      <w:r>
        <w:rPr>
          <w:w w:val="85"/>
          <w:sz w:val="20"/>
        </w:rPr>
        <w:t>of</w:t>
      </w:r>
      <w:r>
        <w:rPr>
          <w:spacing w:val="-5"/>
          <w:w w:val="85"/>
          <w:sz w:val="20"/>
        </w:rPr>
        <w:t xml:space="preserve"> </w:t>
      </w:r>
      <w:r>
        <w:rPr>
          <w:w w:val="85"/>
          <w:sz w:val="20"/>
        </w:rPr>
        <w:t xml:space="preserve">limited </w:t>
      </w:r>
      <w:r>
        <w:rPr>
          <w:w w:val="80"/>
          <w:sz w:val="20"/>
        </w:rPr>
        <w:t>use unlike the soft woods of high</w:t>
      </w:r>
      <w:r>
        <w:rPr>
          <w:sz w:val="20"/>
        </w:rPr>
        <w:t xml:space="preserve"> </w:t>
      </w:r>
      <w:r>
        <w:rPr>
          <w:w w:val="80"/>
          <w:sz w:val="20"/>
        </w:rPr>
        <w:t>demand on planted forests. This low demand is due to poverty</w:t>
      </w:r>
      <w:r>
        <w:rPr>
          <w:sz w:val="20"/>
        </w:rPr>
        <w:t xml:space="preserve"> </w:t>
      </w:r>
      <w:r>
        <w:rPr>
          <w:w w:val="80"/>
          <w:sz w:val="20"/>
        </w:rPr>
        <w:t>among Ugandans.</w:t>
      </w:r>
    </w:p>
    <w:p w:rsidR="00E5575B" w:rsidRDefault="00D512E5">
      <w:pPr>
        <w:pStyle w:val="ListParagraph"/>
        <w:numPr>
          <w:ilvl w:val="1"/>
          <w:numId w:val="38"/>
        </w:numPr>
        <w:tabs>
          <w:tab w:val="left" w:pos="1090"/>
        </w:tabs>
        <w:spacing w:before="1" w:line="242" w:lineRule="auto"/>
        <w:ind w:right="628" w:firstLine="0"/>
        <w:rPr>
          <w:sz w:val="20"/>
        </w:rPr>
      </w:pPr>
      <w:r>
        <w:rPr>
          <w:spacing w:val="-2"/>
          <w:w w:val="85"/>
          <w:sz w:val="20"/>
        </w:rPr>
        <w:t>Some forested areas are politically insecure because rebels and</w:t>
      </w:r>
      <w:r>
        <w:rPr>
          <w:spacing w:val="-1"/>
          <w:sz w:val="20"/>
        </w:rPr>
        <w:t xml:space="preserve"> </w:t>
      </w:r>
      <w:r>
        <w:rPr>
          <w:spacing w:val="-2"/>
          <w:w w:val="85"/>
          <w:sz w:val="20"/>
        </w:rPr>
        <w:t xml:space="preserve">other anti government elements hide in them which hinder their exploitation. </w:t>
      </w:r>
      <w:r>
        <w:rPr>
          <w:w w:val="85"/>
          <w:sz w:val="20"/>
        </w:rPr>
        <w:t>This</w:t>
      </w:r>
      <w:r>
        <w:rPr>
          <w:spacing w:val="-6"/>
          <w:w w:val="85"/>
          <w:sz w:val="20"/>
        </w:rPr>
        <w:t xml:space="preserve"> </w:t>
      </w:r>
      <w:r>
        <w:rPr>
          <w:w w:val="85"/>
          <w:sz w:val="20"/>
        </w:rPr>
        <w:t>forces</w:t>
      </w:r>
      <w:r>
        <w:rPr>
          <w:spacing w:val="-5"/>
          <w:w w:val="85"/>
          <w:sz w:val="20"/>
        </w:rPr>
        <w:t xml:space="preserve"> </w:t>
      </w:r>
      <w:r>
        <w:rPr>
          <w:w w:val="85"/>
          <w:sz w:val="20"/>
        </w:rPr>
        <w:t>the</w:t>
      </w:r>
      <w:r>
        <w:rPr>
          <w:spacing w:val="-5"/>
          <w:w w:val="85"/>
          <w:sz w:val="20"/>
        </w:rPr>
        <w:t xml:space="preserve"> </w:t>
      </w:r>
      <w:r>
        <w:rPr>
          <w:w w:val="85"/>
          <w:sz w:val="20"/>
        </w:rPr>
        <w:t>government</w:t>
      </w:r>
      <w:r>
        <w:rPr>
          <w:spacing w:val="-6"/>
          <w:w w:val="85"/>
          <w:sz w:val="20"/>
        </w:rPr>
        <w:t xml:space="preserve"> </w:t>
      </w:r>
      <w:r>
        <w:rPr>
          <w:w w:val="85"/>
          <w:sz w:val="20"/>
        </w:rPr>
        <w:t>to</w:t>
      </w:r>
      <w:r>
        <w:rPr>
          <w:spacing w:val="-5"/>
          <w:w w:val="85"/>
          <w:sz w:val="20"/>
        </w:rPr>
        <w:t xml:space="preserve"> </w:t>
      </w:r>
      <w:r>
        <w:rPr>
          <w:w w:val="85"/>
          <w:sz w:val="20"/>
        </w:rPr>
        <w:t>cut</w:t>
      </w:r>
      <w:r>
        <w:rPr>
          <w:spacing w:val="-5"/>
          <w:w w:val="85"/>
          <w:sz w:val="20"/>
        </w:rPr>
        <w:t xml:space="preserve"> </w:t>
      </w:r>
      <w:r>
        <w:rPr>
          <w:w w:val="85"/>
          <w:sz w:val="20"/>
        </w:rPr>
        <w:t>down</w:t>
      </w:r>
      <w:r>
        <w:rPr>
          <w:spacing w:val="-6"/>
          <w:w w:val="85"/>
          <w:sz w:val="20"/>
        </w:rPr>
        <w:t xml:space="preserve"> </w:t>
      </w:r>
      <w:r>
        <w:rPr>
          <w:w w:val="85"/>
          <w:sz w:val="20"/>
        </w:rPr>
        <w:t>the</w:t>
      </w:r>
      <w:r>
        <w:rPr>
          <w:spacing w:val="-5"/>
          <w:w w:val="85"/>
          <w:sz w:val="20"/>
        </w:rPr>
        <w:t xml:space="preserve"> </w:t>
      </w:r>
      <w:r>
        <w:rPr>
          <w:w w:val="85"/>
          <w:sz w:val="20"/>
        </w:rPr>
        <w:t>forests</w:t>
      </w:r>
      <w:r>
        <w:rPr>
          <w:spacing w:val="-5"/>
          <w:w w:val="85"/>
          <w:sz w:val="20"/>
        </w:rPr>
        <w:t xml:space="preserve"> </w:t>
      </w:r>
      <w:r>
        <w:rPr>
          <w:w w:val="85"/>
          <w:sz w:val="20"/>
        </w:rPr>
        <w:t>with</w:t>
      </w:r>
      <w:r>
        <w:rPr>
          <w:spacing w:val="-6"/>
          <w:w w:val="85"/>
          <w:sz w:val="20"/>
        </w:rPr>
        <w:t xml:space="preserve"> </w:t>
      </w:r>
      <w:r>
        <w:rPr>
          <w:w w:val="85"/>
          <w:sz w:val="20"/>
        </w:rPr>
        <w:t>all</w:t>
      </w:r>
      <w:r>
        <w:rPr>
          <w:spacing w:val="-5"/>
          <w:w w:val="85"/>
          <w:sz w:val="20"/>
        </w:rPr>
        <w:t xml:space="preserve"> </w:t>
      </w:r>
      <w:r>
        <w:rPr>
          <w:w w:val="85"/>
          <w:sz w:val="20"/>
        </w:rPr>
        <w:t>its</w:t>
      </w:r>
      <w:r>
        <w:rPr>
          <w:spacing w:val="-5"/>
          <w:w w:val="85"/>
          <w:sz w:val="20"/>
        </w:rPr>
        <w:t xml:space="preserve"> </w:t>
      </w:r>
      <w:r>
        <w:rPr>
          <w:w w:val="85"/>
          <w:sz w:val="20"/>
        </w:rPr>
        <w:t>valuable</w:t>
      </w:r>
      <w:r>
        <w:rPr>
          <w:spacing w:val="-6"/>
          <w:w w:val="85"/>
          <w:sz w:val="20"/>
        </w:rPr>
        <w:t xml:space="preserve"> </w:t>
      </w:r>
      <w:r>
        <w:rPr>
          <w:w w:val="85"/>
          <w:sz w:val="20"/>
        </w:rPr>
        <w:t>trees</w:t>
      </w:r>
      <w:r>
        <w:rPr>
          <w:spacing w:val="-5"/>
          <w:w w:val="85"/>
          <w:sz w:val="20"/>
        </w:rPr>
        <w:t xml:space="preserve"> </w:t>
      </w:r>
      <w:r>
        <w:rPr>
          <w:w w:val="85"/>
          <w:sz w:val="20"/>
        </w:rPr>
        <w:t>to</w:t>
      </w:r>
      <w:r>
        <w:rPr>
          <w:spacing w:val="-5"/>
          <w:w w:val="85"/>
          <w:sz w:val="20"/>
        </w:rPr>
        <w:t xml:space="preserve"> </w:t>
      </w:r>
      <w:r>
        <w:rPr>
          <w:w w:val="85"/>
          <w:sz w:val="20"/>
        </w:rPr>
        <w:t>deny</w:t>
      </w:r>
      <w:r>
        <w:rPr>
          <w:spacing w:val="-5"/>
          <w:w w:val="85"/>
          <w:sz w:val="20"/>
        </w:rPr>
        <w:t xml:space="preserve"> </w:t>
      </w:r>
      <w:r>
        <w:rPr>
          <w:w w:val="85"/>
          <w:sz w:val="20"/>
        </w:rPr>
        <w:t>a</w:t>
      </w:r>
      <w:r>
        <w:rPr>
          <w:spacing w:val="-6"/>
          <w:w w:val="85"/>
          <w:sz w:val="20"/>
        </w:rPr>
        <w:t xml:space="preserve"> </w:t>
      </w:r>
      <w:r>
        <w:rPr>
          <w:w w:val="85"/>
          <w:sz w:val="20"/>
        </w:rPr>
        <w:t>home</w:t>
      </w:r>
      <w:r>
        <w:rPr>
          <w:spacing w:val="-5"/>
          <w:w w:val="85"/>
          <w:sz w:val="20"/>
        </w:rPr>
        <w:t xml:space="preserve"> </w:t>
      </w:r>
      <w:r>
        <w:rPr>
          <w:w w:val="85"/>
          <w:sz w:val="20"/>
        </w:rPr>
        <w:t>for</w:t>
      </w:r>
      <w:r>
        <w:rPr>
          <w:spacing w:val="-5"/>
          <w:w w:val="85"/>
          <w:sz w:val="20"/>
        </w:rPr>
        <w:t xml:space="preserve"> </w:t>
      </w:r>
      <w:r>
        <w:rPr>
          <w:w w:val="85"/>
          <w:sz w:val="20"/>
        </w:rPr>
        <w:t>rebels</w:t>
      </w:r>
      <w:r>
        <w:rPr>
          <w:spacing w:val="-6"/>
          <w:w w:val="85"/>
          <w:sz w:val="20"/>
        </w:rPr>
        <w:t xml:space="preserve"> </w:t>
      </w:r>
      <w:r>
        <w:rPr>
          <w:w w:val="85"/>
          <w:sz w:val="20"/>
        </w:rPr>
        <w:t>e.g.</w:t>
      </w:r>
      <w:r>
        <w:rPr>
          <w:spacing w:val="-5"/>
          <w:w w:val="85"/>
          <w:sz w:val="20"/>
        </w:rPr>
        <w:t xml:space="preserve"> </w:t>
      </w:r>
      <w:r>
        <w:rPr>
          <w:w w:val="85"/>
          <w:sz w:val="20"/>
        </w:rPr>
        <w:t>the</w:t>
      </w:r>
      <w:r>
        <w:rPr>
          <w:spacing w:val="-5"/>
          <w:w w:val="85"/>
          <w:sz w:val="20"/>
        </w:rPr>
        <w:t xml:space="preserve"> </w:t>
      </w:r>
      <w:r>
        <w:rPr>
          <w:w w:val="85"/>
          <w:sz w:val="20"/>
        </w:rPr>
        <w:t>Allied</w:t>
      </w:r>
      <w:r>
        <w:rPr>
          <w:spacing w:val="-6"/>
          <w:w w:val="85"/>
          <w:sz w:val="20"/>
        </w:rPr>
        <w:t xml:space="preserve"> </w:t>
      </w:r>
      <w:r>
        <w:rPr>
          <w:w w:val="85"/>
          <w:sz w:val="20"/>
        </w:rPr>
        <w:t>democratic</w:t>
      </w:r>
      <w:r>
        <w:rPr>
          <w:spacing w:val="-5"/>
          <w:w w:val="85"/>
          <w:sz w:val="20"/>
        </w:rPr>
        <w:t xml:space="preserve"> </w:t>
      </w:r>
      <w:r>
        <w:rPr>
          <w:w w:val="85"/>
          <w:sz w:val="20"/>
        </w:rPr>
        <w:t>front</w:t>
      </w:r>
      <w:r>
        <w:rPr>
          <w:spacing w:val="-5"/>
          <w:w w:val="85"/>
          <w:sz w:val="20"/>
        </w:rPr>
        <w:t xml:space="preserve"> </w:t>
      </w:r>
      <w:r>
        <w:rPr>
          <w:w w:val="85"/>
          <w:sz w:val="20"/>
        </w:rPr>
        <w:t>in</w:t>
      </w:r>
      <w:r>
        <w:rPr>
          <w:spacing w:val="-6"/>
          <w:w w:val="85"/>
          <w:sz w:val="20"/>
        </w:rPr>
        <w:t xml:space="preserve"> </w:t>
      </w:r>
      <w:r>
        <w:rPr>
          <w:w w:val="85"/>
          <w:sz w:val="20"/>
        </w:rPr>
        <w:t xml:space="preserve">mountain </w:t>
      </w:r>
      <w:r>
        <w:rPr>
          <w:spacing w:val="-2"/>
          <w:w w:val="85"/>
          <w:sz w:val="20"/>
        </w:rPr>
        <w:t>Rwenzori forests that had caused</w:t>
      </w:r>
      <w:r>
        <w:rPr>
          <w:spacing w:val="-2"/>
          <w:sz w:val="20"/>
        </w:rPr>
        <w:t xml:space="preserve"> </w:t>
      </w:r>
      <w:r>
        <w:rPr>
          <w:spacing w:val="-2"/>
          <w:w w:val="85"/>
          <w:sz w:val="20"/>
        </w:rPr>
        <w:t>insecurity to the surrounding areas of Kasese and others.</w:t>
      </w:r>
    </w:p>
    <w:p w:rsidR="00E5575B" w:rsidRDefault="00D512E5">
      <w:pPr>
        <w:pStyle w:val="ListParagraph"/>
        <w:numPr>
          <w:ilvl w:val="1"/>
          <w:numId w:val="38"/>
        </w:numPr>
        <w:tabs>
          <w:tab w:val="left" w:pos="1090"/>
        </w:tabs>
        <w:ind w:right="626" w:firstLine="0"/>
        <w:rPr>
          <w:sz w:val="20"/>
        </w:rPr>
      </w:pPr>
      <w:r>
        <w:rPr>
          <w:w w:val="90"/>
          <w:sz w:val="20"/>
        </w:rPr>
        <w:t>In</w:t>
      </w:r>
      <w:r>
        <w:rPr>
          <w:spacing w:val="-7"/>
          <w:w w:val="90"/>
          <w:sz w:val="20"/>
        </w:rPr>
        <w:t xml:space="preserve"> </w:t>
      </w:r>
      <w:r>
        <w:rPr>
          <w:w w:val="90"/>
          <w:sz w:val="20"/>
        </w:rPr>
        <w:t>the</w:t>
      </w:r>
      <w:r>
        <w:rPr>
          <w:spacing w:val="-6"/>
          <w:w w:val="90"/>
          <w:sz w:val="20"/>
        </w:rPr>
        <w:t xml:space="preserve"> </w:t>
      </w:r>
      <w:r>
        <w:rPr>
          <w:w w:val="90"/>
          <w:sz w:val="20"/>
        </w:rPr>
        <w:t>process</w:t>
      </w:r>
      <w:r>
        <w:rPr>
          <w:spacing w:val="-7"/>
          <w:w w:val="90"/>
          <w:sz w:val="20"/>
        </w:rPr>
        <w:t xml:space="preserve"> </w:t>
      </w:r>
      <w:r>
        <w:rPr>
          <w:w w:val="90"/>
          <w:sz w:val="20"/>
        </w:rPr>
        <w:t>of</w:t>
      </w:r>
      <w:r>
        <w:rPr>
          <w:spacing w:val="-7"/>
          <w:w w:val="90"/>
          <w:sz w:val="20"/>
        </w:rPr>
        <w:t xml:space="preserve"> </w:t>
      </w:r>
      <w:r>
        <w:rPr>
          <w:w w:val="90"/>
          <w:sz w:val="20"/>
        </w:rPr>
        <w:t>felling</w:t>
      </w:r>
      <w:r>
        <w:rPr>
          <w:spacing w:val="-7"/>
          <w:w w:val="90"/>
          <w:sz w:val="20"/>
        </w:rPr>
        <w:t xml:space="preserve"> </w:t>
      </w:r>
      <w:r>
        <w:rPr>
          <w:w w:val="90"/>
          <w:sz w:val="20"/>
        </w:rPr>
        <w:t>down</w:t>
      </w:r>
      <w:r>
        <w:rPr>
          <w:spacing w:val="-6"/>
          <w:w w:val="90"/>
          <w:sz w:val="20"/>
        </w:rPr>
        <w:t xml:space="preserve"> </w:t>
      </w:r>
      <w:r>
        <w:rPr>
          <w:w w:val="90"/>
          <w:sz w:val="20"/>
        </w:rPr>
        <w:t>trees,</w:t>
      </w:r>
      <w:r>
        <w:rPr>
          <w:spacing w:val="-7"/>
          <w:w w:val="90"/>
          <w:sz w:val="20"/>
        </w:rPr>
        <w:t xml:space="preserve"> </w:t>
      </w:r>
      <w:r>
        <w:rPr>
          <w:w w:val="90"/>
          <w:sz w:val="20"/>
        </w:rPr>
        <w:t>many</w:t>
      </w:r>
      <w:r>
        <w:rPr>
          <w:spacing w:val="-7"/>
          <w:w w:val="90"/>
          <w:sz w:val="20"/>
        </w:rPr>
        <w:t xml:space="preserve"> </w:t>
      </w:r>
      <w:r>
        <w:rPr>
          <w:w w:val="90"/>
          <w:sz w:val="20"/>
        </w:rPr>
        <w:t>accidents</w:t>
      </w:r>
      <w:r>
        <w:rPr>
          <w:spacing w:val="-7"/>
          <w:w w:val="90"/>
          <w:sz w:val="20"/>
        </w:rPr>
        <w:t xml:space="preserve"> </w:t>
      </w:r>
      <w:r>
        <w:rPr>
          <w:w w:val="90"/>
          <w:sz w:val="20"/>
        </w:rPr>
        <w:t>have</w:t>
      </w:r>
      <w:r>
        <w:rPr>
          <w:spacing w:val="-7"/>
          <w:w w:val="90"/>
          <w:sz w:val="20"/>
        </w:rPr>
        <w:t xml:space="preserve"> </w:t>
      </w:r>
      <w:r>
        <w:rPr>
          <w:w w:val="90"/>
          <w:sz w:val="20"/>
        </w:rPr>
        <w:t>occurred</w:t>
      </w:r>
      <w:r>
        <w:rPr>
          <w:spacing w:val="-7"/>
          <w:w w:val="90"/>
          <w:sz w:val="20"/>
        </w:rPr>
        <w:t xml:space="preserve"> </w:t>
      </w:r>
      <w:r>
        <w:rPr>
          <w:w w:val="90"/>
          <w:sz w:val="20"/>
        </w:rPr>
        <w:t>in</w:t>
      </w:r>
      <w:r>
        <w:rPr>
          <w:spacing w:val="-7"/>
          <w:w w:val="90"/>
          <w:sz w:val="20"/>
        </w:rPr>
        <w:t xml:space="preserve"> </w:t>
      </w:r>
      <w:r>
        <w:rPr>
          <w:w w:val="90"/>
          <w:sz w:val="20"/>
        </w:rPr>
        <w:t>the</w:t>
      </w:r>
      <w:r>
        <w:rPr>
          <w:spacing w:val="-6"/>
          <w:w w:val="90"/>
          <w:sz w:val="20"/>
        </w:rPr>
        <w:t xml:space="preserve"> </w:t>
      </w:r>
      <w:r>
        <w:rPr>
          <w:w w:val="90"/>
          <w:sz w:val="20"/>
        </w:rPr>
        <w:t>forests</w:t>
      </w:r>
      <w:r>
        <w:rPr>
          <w:spacing w:val="-7"/>
          <w:w w:val="90"/>
          <w:sz w:val="20"/>
        </w:rPr>
        <w:t xml:space="preserve"> </w:t>
      </w:r>
      <w:r>
        <w:rPr>
          <w:w w:val="90"/>
          <w:sz w:val="20"/>
        </w:rPr>
        <w:t>as</w:t>
      </w:r>
      <w:r>
        <w:rPr>
          <w:spacing w:val="-7"/>
          <w:w w:val="90"/>
          <w:sz w:val="20"/>
        </w:rPr>
        <w:t xml:space="preserve"> </w:t>
      </w:r>
      <w:r>
        <w:rPr>
          <w:w w:val="90"/>
          <w:sz w:val="20"/>
        </w:rPr>
        <w:t>trees</w:t>
      </w:r>
      <w:r>
        <w:rPr>
          <w:spacing w:val="-7"/>
          <w:w w:val="90"/>
          <w:sz w:val="20"/>
        </w:rPr>
        <w:t xml:space="preserve"> </w:t>
      </w:r>
      <w:r>
        <w:rPr>
          <w:w w:val="90"/>
          <w:sz w:val="20"/>
        </w:rPr>
        <w:t>fall</w:t>
      </w:r>
      <w:r>
        <w:rPr>
          <w:spacing w:val="-7"/>
          <w:w w:val="90"/>
          <w:sz w:val="20"/>
        </w:rPr>
        <w:t xml:space="preserve"> </w:t>
      </w:r>
      <w:r>
        <w:rPr>
          <w:w w:val="90"/>
          <w:sz w:val="20"/>
        </w:rPr>
        <w:t>on</w:t>
      </w:r>
      <w:r>
        <w:rPr>
          <w:spacing w:val="-7"/>
          <w:w w:val="90"/>
          <w:sz w:val="20"/>
        </w:rPr>
        <w:t xml:space="preserve"> </w:t>
      </w:r>
      <w:r>
        <w:rPr>
          <w:w w:val="90"/>
          <w:sz w:val="20"/>
        </w:rPr>
        <w:t>the</w:t>
      </w:r>
      <w:r>
        <w:rPr>
          <w:spacing w:val="-6"/>
          <w:w w:val="90"/>
          <w:sz w:val="20"/>
        </w:rPr>
        <w:t xml:space="preserve"> </w:t>
      </w:r>
      <w:r>
        <w:rPr>
          <w:w w:val="90"/>
          <w:sz w:val="20"/>
        </w:rPr>
        <w:t>lumberjacks</w:t>
      </w:r>
      <w:r>
        <w:rPr>
          <w:spacing w:val="-6"/>
          <w:w w:val="90"/>
          <w:sz w:val="20"/>
        </w:rPr>
        <w:t xml:space="preserve"> </w:t>
      </w:r>
      <w:r>
        <w:rPr>
          <w:w w:val="90"/>
          <w:sz w:val="20"/>
        </w:rPr>
        <w:t>causing</w:t>
      </w:r>
      <w:r>
        <w:rPr>
          <w:spacing w:val="-5"/>
          <w:w w:val="90"/>
          <w:sz w:val="20"/>
        </w:rPr>
        <w:t xml:space="preserve"> </w:t>
      </w:r>
      <w:r>
        <w:rPr>
          <w:w w:val="90"/>
          <w:sz w:val="20"/>
        </w:rPr>
        <w:t>injuries</w:t>
      </w:r>
      <w:r>
        <w:rPr>
          <w:spacing w:val="-7"/>
          <w:w w:val="90"/>
          <w:sz w:val="20"/>
        </w:rPr>
        <w:t xml:space="preserve"> </w:t>
      </w:r>
      <w:r>
        <w:rPr>
          <w:w w:val="90"/>
          <w:sz w:val="20"/>
        </w:rPr>
        <w:t xml:space="preserve">and </w:t>
      </w:r>
      <w:r>
        <w:rPr>
          <w:spacing w:val="-2"/>
          <w:w w:val="90"/>
          <w:sz w:val="20"/>
        </w:rPr>
        <w:t>sometimes</w:t>
      </w:r>
      <w:r>
        <w:rPr>
          <w:spacing w:val="-5"/>
          <w:w w:val="90"/>
          <w:sz w:val="20"/>
        </w:rPr>
        <w:t xml:space="preserve"> </w:t>
      </w:r>
      <w:r>
        <w:rPr>
          <w:spacing w:val="-2"/>
          <w:w w:val="90"/>
          <w:sz w:val="20"/>
        </w:rPr>
        <w:t>leading</w:t>
      </w:r>
      <w:r>
        <w:rPr>
          <w:spacing w:val="-5"/>
          <w:w w:val="90"/>
          <w:sz w:val="20"/>
        </w:rPr>
        <w:t xml:space="preserve"> </w:t>
      </w:r>
      <w:r>
        <w:rPr>
          <w:spacing w:val="-2"/>
          <w:w w:val="90"/>
          <w:sz w:val="20"/>
        </w:rPr>
        <w:t>to</w:t>
      </w:r>
      <w:r>
        <w:rPr>
          <w:spacing w:val="-5"/>
          <w:w w:val="90"/>
          <w:sz w:val="20"/>
        </w:rPr>
        <w:t xml:space="preserve"> </w:t>
      </w:r>
      <w:r>
        <w:rPr>
          <w:spacing w:val="-2"/>
          <w:w w:val="90"/>
          <w:sz w:val="20"/>
        </w:rPr>
        <w:t>death.</w:t>
      </w:r>
    </w:p>
    <w:p w:rsidR="00E5575B" w:rsidRDefault="00D512E5">
      <w:pPr>
        <w:pStyle w:val="ListParagraph"/>
        <w:numPr>
          <w:ilvl w:val="1"/>
          <w:numId w:val="38"/>
        </w:numPr>
        <w:tabs>
          <w:tab w:val="left" w:pos="1090"/>
        </w:tabs>
        <w:spacing w:line="242" w:lineRule="auto"/>
        <w:ind w:right="625" w:firstLine="0"/>
        <w:rPr>
          <w:sz w:val="20"/>
        </w:rPr>
      </w:pPr>
      <w:r>
        <w:rPr>
          <w:w w:val="85"/>
          <w:sz w:val="20"/>
        </w:rPr>
        <w:t xml:space="preserve">Ugandan forests are served with poor means of transport especially roads that are seasonal. During the wet season, they are muddy and </w:t>
      </w:r>
      <w:r>
        <w:rPr>
          <w:w w:val="80"/>
          <w:sz w:val="20"/>
        </w:rPr>
        <w:t>impassable while during the dry season they are passable, this creates</w:t>
      </w:r>
      <w:r>
        <w:rPr>
          <w:sz w:val="20"/>
        </w:rPr>
        <w:t xml:space="preserve"> </w:t>
      </w:r>
      <w:r>
        <w:rPr>
          <w:w w:val="80"/>
          <w:sz w:val="20"/>
        </w:rPr>
        <w:t xml:space="preserve">a problem in terms of exploitation of those forests and transportation of forest </w:t>
      </w:r>
      <w:r>
        <w:rPr>
          <w:w w:val="90"/>
          <w:sz w:val="20"/>
        </w:rPr>
        <w:t>products</w:t>
      </w:r>
      <w:r>
        <w:rPr>
          <w:spacing w:val="-3"/>
          <w:w w:val="90"/>
          <w:sz w:val="20"/>
        </w:rPr>
        <w:t xml:space="preserve"> </w:t>
      </w:r>
      <w:r>
        <w:rPr>
          <w:w w:val="90"/>
          <w:sz w:val="20"/>
        </w:rPr>
        <w:t>to</w:t>
      </w:r>
      <w:r>
        <w:rPr>
          <w:spacing w:val="-3"/>
          <w:w w:val="90"/>
          <w:sz w:val="20"/>
        </w:rPr>
        <w:t xml:space="preserve"> </w:t>
      </w:r>
      <w:r>
        <w:rPr>
          <w:w w:val="90"/>
          <w:sz w:val="20"/>
        </w:rPr>
        <w:t>the</w:t>
      </w:r>
      <w:r>
        <w:rPr>
          <w:spacing w:val="-3"/>
          <w:w w:val="90"/>
          <w:sz w:val="20"/>
        </w:rPr>
        <w:t xml:space="preserve"> </w:t>
      </w:r>
      <w:r>
        <w:rPr>
          <w:w w:val="90"/>
          <w:sz w:val="20"/>
        </w:rPr>
        <w:t>market.</w:t>
      </w:r>
    </w:p>
    <w:p w:rsidR="00E5575B" w:rsidRDefault="00D512E5">
      <w:pPr>
        <w:pStyle w:val="ListParagraph"/>
        <w:numPr>
          <w:ilvl w:val="1"/>
          <w:numId w:val="38"/>
        </w:numPr>
        <w:tabs>
          <w:tab w:val="left" w:pos="1090"/>
        </w:tabs>
        <w:spacing w:line="242" w:lineRule="auto"/>
        <w:ind w:right="628" w:firstLine="0"/>
        <w:rPr>
          <w:sz w:val="20"/>
        </w:rPr>
      </w:pPr>
      <w:r>
        <w:rPr>
          <w:w w:val="80"/>
          <w:sz w:val="20"/>
        </w:rPr>
        <w:t>Generally there is inadequate labour both skilled and</w:t>
      </w:r>
      <w:r>
        <w:rPr>
          <w:sz w:val="20"/>
        </w:rPr>
        <w:t xml:space="preserve"> </w:t>
      </w:r>
      <w:r>
        <w:rPr>
          <w:w w:val="80"/>
          <w:sz w:val="20"/>
        </w:rPr>
        <w:t>semi skilled to exploit the forests</w:t>
      </w:r>
      <w:r>
        <w:rPr>
          <w:sz w:val="20"/>
        </w:rPr>
        <w:t xml:space="preserve"> </w:t>
      </w:r>
      <w:r>
        <w:rPr>
          <w:w w:val="80"/>
          <w:sz w:val="20"/>
        </w:rPr>
        <w:t>like Kalinzu and Bwindi. This is due to the fact</w:t>
      </w:r>
      <w:r>
        <w:rPr>
          <w:sz w:val="20"/>
        </w:rPr>
        <w:t xml:space="preserve"> </w:t>
      </w:r>
      <w:r>
        <w:rPr>
          <w:w w:val="80"/>
          <w:sz w:val="20"/>
        </w:rPr>
        <w:t>that pests</w:t>
      </w:r>
      <w:r>
        <w:rPr>
          <w:spacing w:val="40"/>
          <w:sz w:val="20"/>
        </w:rPr>
        <w:t xml:space="preserve"> </w:t>
      </w:r>
      <w:r>
        <w:rPr>
          <w:w w:val="85"/>
          <w:sz w:val="20"/>
        </w:rPr>
        <w:t>and</w:t>
      </w:r>
      <w:r>
        <w:rPr>
          <w:spacing w:val="-4"/>
          <w:w w:val="85"/>
          <w:sz w:val="20"/>
        </w:rPr>
        <w:t xml:space="preserve"> </w:t>
      </w:r>
      <w:r>
        <w:rPr>
          <w:w w:val="85"/>
          <w:sz w:val="20"/>
        </w:rPr>
        <w:t>diseases</w:t>
      </w:r>
      <w:r>
        <w:rPr>
          <w:spacing w:val="-5"/>
          <w:w w:val="85"/>
          <w:sz w:val="20"/>
        </w:rPr>
        <w:t xml:space="preserve"> </w:t>
      </w:r>
      <w:r>
        <w:rPr>
          <w:w w:val="85"/>
          <w:sz w:val="20"/>
        </w:rPr>
        <w:t>scare</w:t>
      </w:r>
      <w:r>
        <w:rPr>
          <w:spacing w:val="-4"/>
          <w:w w:val="85"/>
          <w:sz w:val="20"/>
        </w:rPr>
        <w:t xml:space="preserve"> </w:t>
      </w:r>
      <w:r>
        <w:rPr>
          <w:w w:val="85"/>
          <w:sz w:val="20"/>
        </w:rPr>
        <w:t>away</w:t>
      </w:r>
      <w:r>
        <w:rPr>
          <w:spacing w:val="-4"/>
          <w:w w:val="85"/>
          <w:sz w:val="20"/>
        </w:rPr>
        <w:t xml:space="preserve"> </w:t>
      </w:r>
      <w:r>
        <w:rPr>
          <w:w w:val="85"/>
          <w:sz w:val="20"/>
        </w:rPr>
        <w:t>human</w:t>
      </w:r>
      <w:r>
        <w:rPr>
          <w:spacing w:val="-3"/>
          <w:w w:val="85"/>
          <w:sz w:val="20"/>
        </w:rPr>
        <w:t xml:space="preserve"> </w:t>
      </w:r>
      <w:r>
        <w:rPr>
          <w:w w:val="85"/>
          <w:sz w:val="20"/>
        </w:rPr>
        <w:t>taskforce.</w:t>
      </w:r>
      <w:r>
        <w:rPr>
          <w:spacing w:val="-4"/>
          <w:w w:val="85"/>
          <w:sz w:val="20"/>
        </w:rPr>
        <w:t xml:space="preserve"> </w:t>
      </w:r>
      <w:r>
        <w:rPr>
          <w:w w:val="85"/>
          <w:sz w:val="20"/>
        </w:rPr>
        <w:t>Some</w:t>
      </w:r>
      <w:r>
        <w:rPr>
          <w:spacing w:val="-3"/>
          <w:w w:val="85"/>
          <w:sz w:val="20"/>
        </w:rPr>
        <w:t xml:space="preserve"> </w:t>
      </w:r>
      <w:r>
        <w:rPr>
          <w:w w:val="85"/>
          <w:sz w:val="20"/>
        </w:rPr>
        <w:t>who</w:t>
      </w:r>
      <w:r>
        <w:rPr>
          <w:spacing w:val="-4"/>
          <w:w w:val="85"/>
          <w:sz w:val="20"/>
        </w:rPr>
        <w:t xml:space="preserve"> </w:t>
      </w:r>
      <w:r>
        <w:rPr>
          <w:w w:val="85"/>
          <w:sz w:val="20"/>
        </w:rPr>
        <w:t>are</w:t>
      </w:r>
      <w:r>
        <w:rPr>
          <w:spacing w:val="-4"/>
          <w:w w:val="85"/>
          <w:sz w:val="20"/>
        </w:rPr>
        <w:t xml:space="preserve"> </w:t>
      </w:r>
      <w:r>
        <w:rPr>
          <w:w w:val="85"/>
          <w:sz w:val="20"/>
        </w:rPr>
        <w:t>availed,</w:t>
      </w:r>
      <w:r>
        <w:rPr>
          <w:spacing w:val="-4"/>
          <w:w w:val="85"/>
          <w:sz w:val="20"/>
        </w:rPr>
        <w:t xml:space="preserve"> </w:t>
      </w:r>
      <w:r>
        <w:rPr>
          <w:w w:val="85"/>
          <w:sz w:val="20"/>
        </w:rPr>
        <w:t>are</w:t>
      </w:r>
      <w:r>
        <w:rPr>
          <w:spacing w:val="-4"/>
          <w:w w:val="85"/>
          <w:sz w:val="20"/>
        </w:rPr>
        <w:t xml:space="preserve"> </w:t>
      </w:r>
      <w:r>
        <w:rPr>
          <w:w w:val="85"/>
          <w:sz w:val="20"/>
        </w:rPr>
        <w:t>not</w:t>
      </w:r>
      <w:r>
        <w:rPr>
          <w:spacing w:val="-5"/>
          <w:w w:val="85"/>
          <w:sz w:val="20"/>
        </w:rPr>
        <w:t xml:space="preserve"> </w:t>
      </w:r>
      <w:r>
        <w:rPr>
          <w:w w:val="85"/>
          <w:sz w:val="20"/>
        </w:rPr>
        <w:t>knowledgeable</w:t>
      </w:r>
      <w:r>
        <w:rPr>
          <w:spacing w:val="-3"/>
          <w:w w:val="85"/>
          <w:sz w:val="20"/>
        </w:rPr>
        <w:t xml:space="preserve"> </w:t>
      </w:r>
      <w:r>
        <w:rPr>
          <w:w w:val="85"/>
          <w:sz w:val="20"/>
        </w:rPr>
        <w:t>of</w:t>
      </w:r>
      <w:r>
        <w:rPr>
          <w:spacing w:val="-4"/>
          <w:w w:val="85"/>
          <w:sz w:val="20"/>
        </w:rPr>
        <w:t xml:space="preserve"> </w:t>
      </w:r>
      <w:r>
        <w:rPr>
          <w:w w:val="85"/>
          <w:sz w:val="20"/>
        </w:rPr>
        <w:t>many</w:t>
      </w:r>
      <w:r>
        <w:rPr>
          <w:spacing w:val="-5"/>
          <w:w w:val="85"/>
          <w:sz w:val="20"/>
        </w:rPr>
        <w:t xml:space="preserve"> </w:t>
      </w:r>
      <w:r>
        <w:rPr>
          <w:w w:val="85"/>
          <w:sz w:val="20"/>
        </w:rPr>
        <w:t>trees</w:t>
      </w:r>
      <w:r>
        <w:rPr>
          <w:spacing w:val="-5"/>
          <w:w w:val="85"/>
          <w:sz w:val="20"/>
        </w:rPr>
        <w:t xml:space="preserve"> </w:t>
      </w:r>
      <w:r>
        <w:rPr>
          <w:w w:val="85"/>
          <w:sz w:val="20"/>
        </w:rPr>
        <w:t>of</w:t>
      </w:r>
      <w:r>
        <w:rPr>
          <w:spacing w:val="-4"/>
          <w:w w:val="85"/>
          <w:sz w:val="20"/>
        </w:rPr>
        <w:t xml:space="preserve"> </w:t>
      </w:r>
      <w:r>
        <w:rPr>
          <w:w w:val="85"/>
          <w:sz w:val="20"/>
        </w:rPr>
        <w:t>commercial</w:t>
      </w:r>
      <w:r>
        <w:rPr>
          <w:spacing w:val="-3"/>
          <w:w w:val="85"/>
          <w:sz w:val="20"/>
        </w:rPr>
        <w:t xml:space="preserve"> </w:t>
      </w:r>
      <w:r>
        <w:rPr>
          <w:w w:val="85"/>
          <w:sz w:val="20"/>
        </w:rPr>
        <w:t>value</w:t>
      </w:r>
      <w:r>
        <w:rPr>
          <w:spacing w:val="-4"/>
          <w:w w:val="85"/>
          <w:sz w:val="20"/>
        </w:rPr>
        <w:t xml:space="preserve"> </w:t>
      </w:r>
      <w:r>
        <w:rPr>
          <w:w w:val="85"/>
          <w:sz w:val="20"/>
        </w:rPr>
        <w:t>thus</w:t>
      </w:r>
      <w:r>
        <w:rPr>
          <w:spacing w:val="-3"/>
          <w:w w:val="85"/>
          <w:sz w:val="20"/>
        </w:rPr>
        <w:t xml:space="preserve"> </w:t>
      </w:r>
      <w:r>
        <w:rPr>
          <w:w w:val="85"/>
          <w:sz w:val="20"/>
        </w:rPr>
        <w:t>destruction</w:t>
      </w:r>
      <w:r>
        <w:rPr>
          <w:spacing w:val="-4"/>
          <w:w w:val="85"/>
          <w:sz w:val="20"/>
        </w:rPr>
        <w:t xml:space="preserve"> </w:t>
      </w:r>
      <w:r>
        <w:rPr>
          <w:w w:val="85"/>
          <w:sz w:val="20"/>
        </w:rPr>
        <w:t xml:space="preserve">of </w:t>
      </w:r>
      <w:r>
        <w:rPr>
          <w:w w:val="90"/>
          <w:sz w:val="20"/>
        </w:rPr>
        <w:t>unwanted</w:t>
      </w:r>
      <w:r>
        <w:rPr>
          <w:spacing w:val="-8"/>
          <w:w w:val="90"/>
          <w:sz w:val="20"/>
        </w:rPr>
        <w:t xml:space="preserve"> </w:t>
      </w:r>
      <w:r>
        <w:rPr>
          <w:w w:val="90"/>
          <w:sz w:val="20"/>
        </w:rPr>
        <w:t>and</w:t>
      </w:r>
      <w:r>
        <w:rPr>
          <w:spacing w:val="-8"/>
          <w:w w:val="90"/>
          <w:sz w:val="20"/>
        </w:rPr>
        <w:t xml:space="preserve"> </w:t>
      </w:r>
      <w:r>
        <w:rPr>
          <w:w w:val="90"/>
          <w:sz w:val="20"/>
        </w:rPr>
        <w:t>young</w:t>
      </w:r>
      <w:r>
        <w:rPr>
          <w:spacing w:val="-8"/>
          <w:w w:val="90"/>
          <w:sz w:val="20"/>
        </w:rPr>
        <w:t xml:space="preserve"> </w:t>
      </w:r>
      <w:r>
        <w:rPr>
          <w:w w:val="90"/>
          <w:sz w:val="20"/>
        </w:rPr>
        <w:t>trees.</w:t>
      </w:r>
    </w:p>
    <w:p w:rsidR="00E5575B" w:rsidRDefault="00D512E5">
      <w:pPr>
        <w:pStyle w:val="ListParagraph"/>
        <w:numPr>
          <w:ilvl w:val="1"/>
          <w:numId w:val="38"/>
        </w:numPr>
        <w:tabs>
          <w:tab w:val="left" w:pos="1090"/>
        </w:tabs>
        <w:spacing w:line="242" w:lineRule="auto"/>
        <w:ind w:right="623" w:firstLine="0"/>
        <w:rPr>
          <w:sz w:val="20"/>
        </w:rPr>
      </w:pPr>
      <w:r>
        <w:rPr>
          <w:w w:val="85"/>
          <w:sz w:val="20"/>
        </w:rPr>
        <w:t>Most forests in Uganda suffer from stiff competition from other land uses such as agriculture, settlement, and industrialization, which has reduced</w:t>
      </w:r>
      <w:r>
        <w:rPr>
          <w:spacing w:val="-3"/>
          <w:w w:val="85"/>
          <w:sz w:val="20"/>
        </w:rPr>
        <w:t xml:space="preserve"> </w:t>
      </w:r>
      <w:r>
        <w:rPr>
          <w:w w:val="85"/>
          <w:sz w:val="20"/>
        </w:rPr>
        <w:t>the</w:t>
      </w:r>
      <w:r>
        <w:rPr>
          <w:spacing w:val="-3"/>
          <w:w w:val="85"/>
          <w:sz w:val="20"/>
        </w:rPr>
        <w:t xml:space="preserve"> </w:t>
      </w:r>
      <w:r>
        <w:rPr>
          <w:w w:val="85"/>
          <w:sz w:val="20"/>
        </w:rPr>
        <w:t>total</w:t>
      </w:r>
      <w:r>
        <w:rPr>
          <w:spacing w:val="-3"/>
          <w:w w:val="85"/>
          <w:sz w:val="20"/>
        </w:rPr>
        <w:t xml:space="preserve"> </w:t>
      </w:r>
      <w:r>
        <w:rPr>
          <w:w w:val="85"/>
          <w:sz w:val="20"/>
        </w:rPr>
        <w:t>land</w:t>
      </w:r>
      <w:r>
        <w:rPr>
          <w:spacing w:val="-3"/>
          <w:w w:val="85"/>
          <w:sz w:val="20"/>
        </w:rPr>
        <w:t xml:space="preserve"> </w:t>
      </w:r>
      <w:r>
        <w:rPr>
          <w:w w:val="85"/>
          <w:sz w:val="20"/>
        </w:rPr>
        <w:t>under</w:t>
      </w:r>
      <w:r>
        <w:rPr>
          <w:spacing w:val="-4"/>
          <w:w w:val="85"/>
          <w:sz w:val="20"/>
        </w:rPr>
        <w:t xml:space="preserve"> </w:t>
      </w:r>
      <w:r>
        <w:rPr>
          <w:w w:val="85"/>
          <w:sz w:val="20"/>
        </w:rPr>
        <w:t>forests.</w:t>
      </w:r>
      <w:r>
        <w:rPr>
          <w:spacing w:val="-3"/>
          <w:w w:val="85"/>
          <w:sz w:val="20"/>
        </w:rPr>
        <w:t xml:space="preserve"> </w:t>
      </w:r>
      <w:r>
        <w:rPr>
          <w:w w:val="85"/>
          <w:sz w:val="20"/>
        </w:rPr>
        <w:t>Example</w:t>
      </w:r>
      <w:r>
        <w:rPr>
          <w:spacing w:val="-3"/>
          <w:w w:val="85"/>
          <w:sz w:val="20"/>
        </w:rPr>
        <w:t xml:space="preserve"> </w:t>
      </w:r>
      <w:r>
        <w:rPr>
          <w:w w:val="85"/>
          <w:sz w:val="20"/>
        </w:rPr>
        <w:t>of</w:t>
      </w:r>
      <w:r>
        <w:rPr>
          <w:spacing w:val="-3"/>
          <w:w w:val="85"/>
          <w:sz w:val="20"/>
        </w:rPr>
        <w:t xml:space="preserve"> </w:t>
      </w:r>
      <w:r>
        <w:rPr>
          <w:w w:val="85"/>
          <w:sz w:val="20"/>
        </w:rPr>
        <w:t>the</w:t>
      </w:r>
      <w:r>
        <w:rPr>
          <w:spacing w:val="-3"/>
          <w:w w:val="85"/>
          <w:sz w:val="20"/>
        </w:rPr>
        <w:t xml:space="preserve"> </w:t>
      </w:r>
      <w:r>
        <w:rPr>
          <w:w w:val="85"/>
          <w:sz w:val="20"/>
        </w:rPr>
        <w:t>encroached</w:t>
      </w:r>
      <w:r>
        <w:rPr>
          <w:spacing w:val="-3"/>
          <w:w w:val="85"/>
          <w:sz w:val="20"/>
        </w:rPr>
        <w:t xml:space="preserve"> </w:t>
      </w:r>
      <w:r>
        <w:rPr>
          <w:w w:val="85"/>
          <w:sz w:val="20"/>
        </w:rPr>
        <w:t>forests</w:t>
      </w:r>
      <w:r>
        <w:rPr>
          <w:spacing w:val="-3"/>
          <w:w w:val="85"/>
          <w:sz w:val="20"/>
        </w:rPr>
        <w:t xml:space="preserve"> </w:t>
      </w:r>
      <w:r>
        <w:rPr>
          <w:w w:val="85"/>
          <w:sz w:val="20"/>
        </w:rPr>
        <w:t>are;</w:t>
      </w:r>
      <w:r>
        <w:rPr>
          <w:spacing w:val="-3"/>
          <w:w w:val="85"/>
          <w:sz w:val="20"/>
        </w:rPr>
        <w:t xml:space="preserve"> </w:t>
      </w:r>
      <w:r>
        <w:rPr>
          <w:w w:val="85"/>
          <w:sz w:val="20"/>
        </w:rPr>
        <w:t>Namanve,</w:t>
      </w:r>
      <w:r>
        <w:rPr>
          <w:spacing w:val="-3"/>
          <w:w w:val="85"/>
          <w:sz w:val="20"/>
        </w:rPr>
        <w:t xml:space="preserve"> </w:t>
      </w:r>
      <w:r>
        <w:rPr>
          <w:w w:val="85"/>
          <w:sz w:val="20"/>
        </w:rPr>
        <w:t>Mabira,</w:t>
      </w:r>
      <w:r>
        <w:rPr>
          <w:spacing w:val="-3"/>
          <w:w w:val="85"/>
          <w:sz w:val="20"/>
        </w:rPr>
        <w:t xml:space="preserve"> </w:t>
      </w:r>
      <w:r>
        <w:rPr>
          <w:w w:val="85"/>
          <w:sz w:val="20"/>
        </w:rPr>
        <w:t>Mt.</w:t>
      </w:r>
      <w:r>
        <w:rPr>
          <w:spacing w:val="-3"/>
          <w:w w:val="85"/>
          <w:sz w:val="20"/>
        </w:rPr>
        <w:t xml:space="preserve"> </w:t>
      </w:r>
      <w:r>
        <w:rPr>
          <w:w w:val="85"/>
          <w:sz w:val="20"/>
        </w:rPr>
        <w:t>Elgon</w:t>
      </w:r>
      <w:r>
        <w:rPr>
          <w:spacing w:val="-3"/>
          <w:w w:val="85"/>
          <w:sz w:val="20"/>
        </w:rPr>
        <w:t xml:space="preserve"> </w:t>
      </w:r>
      <w:r>
        <w:rPr>
          <w:w w:val="85"/>
          <w:sz w:val="20"/>
        </w:rPr>
        <w:t>forest</w:t>
      </w:r>
      <w:r>
        <w:rPr>
          <w:spacing w:val="-3"/>
          <w:w w:val="85"/>
          <w:sz w:val="20"/>
        </w:rPr>
        <w:t xml:space="preserve"> </w:t>
      </w:r>
      <w:r>
        <w:rPr>
          <w:w w:val="85"/>
          <w:sz w:val="20"/>
        </w:rPr>
        <w:t>and</w:t>
      </w:r>
      <w:r>
        <w:rPr>
          <w:spacing w:val="-3"/>
          <w:w w:val="85"/>
          <w:sz w:val="20"/>
        </w:rPr>
        <w:t xml:space="preserve"> </w:t>
      </w:r>
      <w:r>
        <w:rPr>
          <w:w w:val="85"/>
          <w:sz w:val="20"/>
        </w:rPr>
        <w:t>others</w:t>
      </w:r>
      <w:r>
        <w:rPr>
          <w:spacing w:val="-3"/>
          <w:w w:val="85"/>
          <w:sz w:val="20"/>
        </w:rPr>
        <w:t xml:space="preserve"> </w:t>
      </w:r>
      <w:r>
        <w:rPr>
          <w:w w:val="85"/>
          <w:sz w:val="20"/>
        </w:rPr>
        <w:t>in</w:t>
      </w:r>
      <w:r>
        <w:rPr>
          <w:spacing w:val="-4"/>
          <w:sz w:val="20"/>
        </w:rPr>
        <w:t xml:space="preserve"> </w:t>
      </w:r>
      <w:r>
        <w:rPr>
          <w:w w:val="85"/>
          <w:sz w:val="20"/>
        </w:rPr>
        <w:t>different</w:t>
      </w:r>
      <w:r>
        <w:rPr>
          <w:spacing w:val="-3"/>
          <w:w w:val="85"/>
          <w:sz w:val="20"/>
        </w:rPr>
        <w:t xml:space="preserve"> </w:t>
      </w:r>
      <w:r>
        <w:rPr>
          <w:w w:val="85"/>
          <w:sz w:val="20"/>
        </w:rPr>
        <w:t>localities. More</w:t>
      </w:r>
      <w:r>
        <w:rPr>
          <w:spacing w:val="-6"/>
          <w:w w:val="85"/>
          <w:sz w:val="20"/>
        </w:rPr>
        <w:t xml:space="preserve"> </w:t>
      </w:r>
      <w:r>
        <w:rPr>
          <w:w w:val="85"/>
          <w:sz w:val="20"/>
        </w:rPr>
        <w:t>to</w:t>
      </w:r>
      <w:r>
        <w:rPr>
          <w:spacing w:val="-5"/>
          <w:w w:val="85"/>
          <w:sz w:val="20"/>
        </w:rPr>
        <w:t xml:space="preserve"> </w:t>
      </w:r>
      <w:r>
        <w:rPr>
          <w:w w:val="85"/>
          <w:sz w:val="20"/>
        </w:rPr>
        <w:t>this</w:t>
      </w:r>
      <w:r>
        <w:rPr>
          <w:spacing w:val="-5"/>
          <w:w w:val="85"/>
          <w:sz w:val="20"/>
        </w:rPr>
        <w:t xml:space="preserve"> </w:t>
      </w:r>
      <w:r>
        <w:rPr>
          <w:w w:val="85"/>
          <w:sz w:val="20"/>
        </w:rPr>
        <w:t>over,</w:t>
      </w:r>
      <w:r>
        <w:rPr>
          <w:spacing w:val="-6"/>
          <w:w w:val="85"/>
          <w:sz w:val="20"/>
        </w:rPr>
        <w:t xml:space="preserve"> </w:t>
      </w:r>
      <w:r>
        <w:rPr>
          <w:w w:val="85"/>
          <w:sz w:val="20"/>
        </w:rPr>
        <w:t>more</w:t>
      </w:r>
      <w:r>
        <w:rPr>
          <w:spacing w:val="-5"/>
          <w:w w:val="85"/>
          <w:sz w:val="20"/>
        </w:rPr>
        <w:t xml:space="preserve"> </w:t>
      </w:r>
      <w:r>
        <w:rPr>
          <w:w w:val="85"/>
          <w:sz w:val="20"/>
        </w:rPr>
        <w:t>than</w:t>
      </w:r>
      <w:r>
        <w:rPr>
          <w:spacing w:val="-5"/>
          <w:w w:val="85"/>
          <w:sz w:val="20"/>
        </w:rPr>
        <w:t xml:space="preserve"> </w:t>
      </w:r>
      <w:r>
        <w:rPr>
          <w:w w:val="85"/>
          <w:sz w:val="20"/>
        </w:rPr>
        <w:t>30,000</w:t>
      </w:r>
      <w:r>
        <w:rPr>
          <w:spacing w:val="-6"/>
          <w:w w:val="85"/>
          <w:sz w:val="20"/>
        </w:rPr>
        <w:t xml:space="preserve"> </w:t>
      </w:r>
      <w:r>
        <w:rPr>
          <w:w w:val="85"/>
          <w:sz w:val="20"/>
        </w:rPr>
        <w:t>Bakiga</w:t>
      </w:r>
      <w:r>
        <w:rPr>
          <w:spacing w:val="-5"/>
          <w:w w:val="85"/>
          <w:sz w:val="20"/>
        </w:rPr>
        <w:t xml:space="preserve"> </w:t>
      </w:r>
      <w:r>
        <w:rPr>
          <w:w w:val="85"/>
          <w:sz w:val="20"/>
        </w:rPr>
        <w:t>encroached</w:t>
      </w:r>
      <w:r>
        <w:rPr>
          <w:spacing w:val="-5"/>
          <w:w w:val="85"/>
          <w:sz w:val="20"/>
        </w:rPr>
        <w:t xml:space="preserve"> </w:t>
      </w:r>
      <w:r>
        <w:rPr>
          <w:w w:val="85"/>
          <w:sz w:val="20"/>
        </w:rPr>
        <w:t>on</w:t>
      </w:r>
      <w:r>
        <w:rPr>
          <w:spacing w:val="-3"/>
          <w:w w:val="85"/>
          <w:sz w:val="20"/>
        </w:rPr>
        <w:t xml:space="preserve"> </w:t>
      </w:r>
      <w:r>
        <w:rPr>
          <w:w w:val="85"/>
          <w:sz w:val="20"/>
        </w:rPr>
        <w:t>Kibaale</w:t>
      </w:r>
      <w:r>
        <w:rPr>
          <w:spacing w:val="-4"/>
          <w:w w:val="85"/>
          <w:sz w:val="20"/>
        </w:rPr>
        <w:t xml:space="preserve"> </w:t>
      </w:r>
      <w:r>
        <w:rPr>
          <w:w w:val="85"/>
          <w:sz w:val="20"/>
        </w:rPr>
        <w:t>forest.</w:t>
      </w:r>
    </w:p>
    <w:p w:rsidR="00E5575B" w:rsidRDefault="00D512E5">
      <w:pPr>
        <w:pStyle w:val="ListParagraph"/>
        <w:numPr>
          <w:ilvl w:val="1"/>
          <w:numId w:val="38"/>
        </w:numPr>
        <w:tabs>
          <w:tab w:val="left" w:pos="1091"/>
        </w:tabs>
        <w:ind w:right="626" w:firstLine="0"/>
        <w:jc w:val="left"/>
        <w:rPr>
          <w:sz w:val="20"/>
        </w:rPr>
      </w:pPr>
      <w:r>
        <w:rPr>
          <w:spacing w:val="-2"/>
          <w:w w:val="85"/>
          <w:sz w:val="20"/>
        </w:rPr>
        <w:t>Forest exploiters cut trees indiscriminately i.e. both young and old trees without replacing them due to limited knowledge of</w:t>
      </w:r>
      <w:r>
        <w:rPr>
          <w:sz w:val="20"/>
        </w:rPr>
        <w:t xml:space="preserve"> </w:t>
      </w:r>
      <w:r>
        <w:rPr>
          <w:spacing w:val="-2"/>
          <w:w w:val="85"/>
          <w:sz w:val="20"/>
        </w:rPr>
        <w:t xml:space="preserve">cutting and felling </w:t>
      </w:r>
      <w:r>
        <w:rPr>
          <w:w w:val="85"/>
          <w:sz w:val="20"/>
        </w:rPr>
        <w:t>trees.</w:t>
      </w:r>
      <w:r>
        <w:rPr>
          <w:spacing w:val="-6"/>
          <w:w w:val="85"/>
          <w:sz w:val="20"/>
        </w:rPr>
        <w:t xml:space="preserve"> </w:t>
      </w:r>
      <w:r>
        <w:rPr>
          <w:w w:val="85"/>
          <w:sz w:val="20"/>
        </w:rPr>
        <w:t>This</w:t>
      </w:r>
      <w:r>
        <w:rPr>
          <w:spacing w:val="-5"/>
          <w:w w:val="85"/>
          <w:sz w:val="20"/>
        </w:rPr>
        <w:t xml:space="preserve"> </w:t>
      </w:r>
      <w:r>
        <w:rPr>
          <w:w w:val="85"/>
          <w:sz w:val="20"/>
        </w:rPr>
        <w:t>has</w:t>
      </w:r>
      <w:r>
        <w:rPr>
          <w:spacing w:val="-5"/>
          <w:w w:val="85"/>
          <w:sz w:val="20"/>
        </w:rPr>
        <w:t xml:space="preserve"> </w:t>
      </w:r>
      <w:r>
        <w:rPr>
          <w:w w:val="85"/>
          <w:sz w:val="20"/>
        </w:rPr>
        <w:t>eventually</w:t>
      </w:r>
      <w:r>
        <w:rPr>
          <w:spacing w:val="-6"/>
          <w:w w:val="85"/>
          <w:sz w:val="20"/>
        </w:rPr>
        <w:t xml:space="preserve"> </w:t>
      </w:r>
      <w:r>
        <w:rPr>
          <w:w w:val="85"/>
          <w:sz w:val="20"/>
        </w:rPr>
        <w:t>resulted</w:t>
      </w:r>
      <w:r>
        <w:rPr>
          <w:spacing w:val="-5"/>
          <w:w w:val="85"/>
          <w:sz w:val="20"/>
        </w:rPr>
        <w:t xml:space="preserve"> </w:t>
      </w:r>
      <w:r>
        <w:rPr>
          <w:w w:val="85"/>
          <w:sz w:val="20"/>
        </w:rPr>
        <w:t>into</w:t>
      </w:r>
      <w:r>
        <w:rPr>
          <w:spacing w:val="-5"/>
          <w:w w:val="85"/>
          <w:sz w:val="20"/>
        </w:rPr>
        <w:t xml:space="preserve"> </w:t>
      </w:r>
      <w:r>
        <w:rPr>
          <w:w w:val="85"/>
          <w:sz w:val="20"/>
        </w:rPr>
        <w:t>the</w:t>
      </w:r>
      <w:r>
        <w:rPr>
          <w:spacing w:val="-6"/>
          <w:w w:val="85"/>
          <w:sz w:val="20"/>
        </w:rPr>
        <w:t xml:space="preserve"> </w:t>
      </w:r>
      <w:r>
        <w:rPr>
          <w:w w:val="85"/>
          <w:sz w:val="20"/>
        </w:rPr>
        <w:t>disappearance</w:t>
      </w:r>
      <w:r>
        <w:rPr>
          <w:spacing w:val="-5"/>
          <w:w w:val="85"/>
          <w:sz w:val="20"/>
        </w:rPr>
        <w:t xml:space="preserve"> </w:t>
      </w:r>
      <w:r>
        <w:rPr>
          <w:w w:val="85"/>
          <w:sz w:val="20"/>
        </w:rPr>
        <w:t>of</w:t>
      </w:r>
      <w:r>
        <w:rPr>
          <w:spacing w:val="-5"/>
          <w:w w:val="85"/>
          <w:sz w:val="20"/>
        </w:rPr>
        <w:t xml:space="preserve"> </w:t>
      </w:r>
      <w:r>
        <w:rPr>
          <w:w w:val="85"/>
          <w:sz w:val="20"/>
        </w:rPr>
        <w:t>large</w:t>
      </w:r>
      <w:r>
        <w:rPr>
          <w:spacing w:val="-6"/>
          <w:w w:val="85"/>
          <w:sz w:val="20"/>
        </w:rPr>
        <w:t xml:space="preserve"> </w:t>
      </w:r>
      <w:r>
        <w:rPr>
          <w:w w:val="85"/>
          <w:sz w:val="20"/>
        </w:rPr>
        <w:t>areas</w:t>
      </w:r>
      <w:r>
        <w:rPr>
          <w:spacing w:val="-5"/>
          <w:w w:val="85"/>
          <w:sz w:val="20"/>
        </w:rPr>
        <w:t xml:space="preserve"> </w:t>
      </w:r>
      <w:r>
        <w:rPr>
          <w:w w:val="85"/>
          <w:sz w:val="20"/>
        </w:rPr>
        <w:t>of</w:t>
      </w:r>
      <w:r>
        <w:rPr>
          <w:spacing w:val="-5"/>
          <w:w w:val="85"/>
          <w:sz w:val="20"/>
        </w:rPr>
        <w:t xml:space="preserve"> </w:t>
      </w:r>
      <w:r>
        <w:rPr>
          <w:w w:val="85"/>
          <w:sz w:val="20"/>
        </w:rPr>
        <w:t>forests.</w:t>
      </w:r>
    </w:p>
    <w:p w:rsidR="00E5575B" w:rsidRDefault="00D512E5">
      <w:pPr>
        <w:pStyle w:val="ListParagraph"/>
        <w:numPr>
          <w:ilvl w:val="1"/>
          <w:numId w:val="38"/>
        </w:numPr>
        <w:tabs>
          <w:tab w:val="left" w:pos="1091"/>
        </w:tabs>
        <w:ind w:right="627" w:firstLine="0"/>
        <w:jc w:val="left"/>
        <w:rPr>
          <w:sz w:val="20"/>
        </w:rPr>
      </w:pPr>
      <w:r>
        <w:rPr>
          <w:w w:val="80"/>
          <w:sz w:val="20"/>
        </w:rPr>
        <w:t>In</w:t>
      </w:r>
      <w:r>
        <w:rPr>
          <w:sz w:val="20"/>
        </w:rPr>
        <w:t xml:space="preserve"> </w:t>
      </w:r>
      <w:r>
        <w:rPr>
          <w:w w:val="80"/>
          <w:sz w:val="20"/>
        </w:rPr>
        <w:t>Uganda,</w:t>
      </w:r>
      <w:r>
        <w:rPr>
          <w:sz w:val="20"/>
        </w:rPr>
        <w:t xml:space="preserve"> </w:t>
      </w:r>
      <w:r>
        <w:rPr>
          <w:w w:val="80"/>
          <w:sz w:val="20"/>
        </w:rPr>
        <w:t>the</w:t>
      </w:r>
      <w:r>
        <w:rPr>
          <w:sz w:val="20"/>
        </w:rPr>
        <w:t xml:space="preserve"> </w:t>
      </w:r>
      <w:r>
        <w:rPr>
          <w:w w:val="80"/>
          <w:sz w:val="20"/>
        </w:rPr>
        <w:t>forest</w:t>
      </w:r>
      <w:r>
        <w:rPr>
          <w:sz w:val="20"/>
        </w:rPr>
        <w:t xml:space="preserve"> </w:t>
      </w:r>
      <w:r>
        <w:rPr>
          <w:w w:val="80"/>
          <w:sz w:val="20"/>
        </w:rPr>
        <w:t>rangers</w:t>
      </w:r>
      <w:r>
        <w:rPr>
          <w:sz w:val="20"/>
        </w:rPr>
        <w:t xml:space="preserve"> </w:t>
      </w:r>
      <w:r>
        <w:rPr>
          <w:w w:val="80"/>
          <w:sz w:val="20"/>
        </w:rPr>
        <w:t>have</w:t>
      </w:r>
      <w:r>
        <w:rPr>
          <w:sz w:val="20"/>
        </w:rPr>
        <w:t xml:space="preserve"> </w:t>
      </w:r>
      <w:r>
        <w:rPr>
          <w:w w:val="80"/>
          <w:sz w:val="20"/>
        </w:rPr>
        <w:t>less</w:t>
      </w:r>
      <w:r>
        <w:rPr>
          <w:sz w:val="20"/>
        </w:rPr>
        <w:t xml:space="preserve"> </w:t>
      </w:r>
      <w:r>
        <w:rPr>
          <w:w w:val="80"/>
          <w:sz w:val="20"/>
        </w:rPr>
        <w:t>concern</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forests</w:t>
      </w:r>
      <w:r>
        <w:rPr>
          <w:sz w:val="20"/>
        </w:rPr>
        <w:t xml:space="preserve"> </w:t>
      </w:r>
      <w:r>
        <w:rPr>
          <w:w w:val="80"/>
          <w:sz w:val="20"/>
        </w:rPr>
        <w:t>where</w:t>
      </w:r>
      <w:r>
        <w:rPr>
          <w:sz w:val="20"/>
        </w:rPr>
        <w:t xml:space="preserve"> </w:t>
      </w:r>
      <w:r>
        <w:rPr>
          <w:w w:val="80"/>
          <w:sz w:val="20"/>
        </w:rPr>
        <w:t>some</w:t>
      </w:r>
      <w:r>
        <w:rPr>
          <w:sz w:val="20"/>
        </w:rPr>
        <w:t xml:space="preserve"> </w:t>
      </w:r>
      <w:r>
        <w:rPr>
          <w:w w:val="80"/>
          <w:sz w:val="20"/>
        </w:rPr>
        <w:t>try</w:t>
      </w:r>
      <w:r>
        <w:rPr>
          <w:sz w:val="20"/>
        </w:rPr>
        <w:t xml:space="preserve"> </w:t>
      </w:r>
      <w:r>
        <w:rPr>
          <w:w w:val="80"/>
          <w:sz w:val="20"/>
        </w:rPr>
        <w:t>to</w:t>
      </w:r>
      <w:r>
        <w:rPr>
          <w:sz w:val="20"/>
        </w:rPr>
        <w:t xml:space="preserve"> </w:t>
      </w:r>
      <w:r>
        <w:rPr>
          <w:w w:val="80"/>
          <w:sz w:val="20"/>
        </w:rPr>
        <w:t>enforce</w:t>
      </w:r>
      <w:r>
        <w:rPr>
          <w:sz w:val="20"/>
        </w:rPr>
        <w:t xml:space="preserve"> </w:t>
      </w:r>
      <w:r>
        <w:rPr>
          <w:w w:val="80"/>
          <w:sz w:val="20"/>
        </w:rPr>
        <w:t>national</w:t>
      </w:r>
      <w:r>
        <w:rPr>
          <w:sz w:val="20"/>
        </w:rPr>
        <w:t xml:space="preserve"> </w:t>
      </w:r>
      <w:r>
        <w:rPr>
          <w:w w:val="80"/>
          <w:sz w:val="20"/>
        </w:rPr>
        <w:t>environment</w:t>
      </w:r>
      <w:r>
        <w:rPr>
          <w:sz w:val="20"/>
        </w:rPr>
        <w:t xml:space="preserve"> </w:t>
      </w:r>
      <w:r>
        <w:rPr>
          <w:w w:val="80"/>
          <w:sz w:val="20"/>
        </w:rPr>
        <w:t>laws</w:t>
      </w:r>
      <w:r>
        <w:rPr>
          <w:sz w:val="20"/>
        </w:rPr>
        <w:t xml:space="preserve"> </w:t>
      </w:r>
      <w:r>
        <w:rPr>
          <w:w w:val="80"/>
          <w:sz w:val="20"/>
        </w:rPr>
        <w:t>while</w:t>
      </w:r>
      <w:r>
        <w:rPr>
          <w:sz w:val="20"/>
        </w:rPr>
        <w:t xml:space="preserve"> </w:t>
      </w:r>
      <w:r>
        <w:rPr>
          <w:w w:val="80"/>
          <w:sz w:val="20"/>
        </w:rPr>
        <w:t>others</w:t>
      </w:r>
      <w:r>
        <w:rPr>
          <w:sz w:val="20"/>
        </w:rPr>
        <w:t xml:space="preserve"> </w:t>
      </w:r>
      <w:r>
        <w:rPr>
          <w:w w:val="80"/>
          <w:sz w:val="20"/>
        </w:rPr>
        <w:t>neglect</w:t>
      </w:r>
      <w:r>
        <w:rPr>
          <w:spacing w:val="16"/>
          <w:sz w:val="20"/>
        </w:rPr>
        <w:t xml:space="preserve"> </w:t>
      </w:r>
      <w:r>
        <w:rPr>
          <w:w w:val="80"/>
          <w:sz w:val="20"/>
        </w:rPr>
        <w:t>it</w:t>
      </w:r>
      <w:r>
        <w:rPr>
          <w:sz w:val="20"/>
        </w:rPr>
        <w:t xml:space="preserve"> </w:t>
      </w:r>
      <w:r>
        <w:rPr>
          <w:w w:val="80"/>
          <w:sz w:val="20"/>
        </w:rPr>
        <w:t>and</w:t>
      </w:r>
      <w:r>
        <w:rPr>
          <w:spacing w:val="40"/>
          <w:sz w:val="20"/>
        </w:rPr>
        <w:t xml:space="preserve"> </w:t>
      </w:r>
      <w:r>
        <w:rPr>
          <w:spacing w:val="-2"/>
          <w:w w:val="85"/>
          <w:sz w:val="20"/>
        </w:rPr>
        <w:t>in the end, there is illegal exploitation of trees like in Mabira, Kibaale and on Mt Elgon forests.</w:t>
      </w:r>
    </w:p>
    <w:p w:rsidR="00E5575B" w:rsidRDefault="00D512E5">
      <w:pPr>
        <w:pStyle w:val="ListParagraph"/>
        <w:numPr>
          <w:ilvl w:val="1"/>
          <w:numId w:val="38"/>
        </w:numPr>
        <w:tabs>
          <w:tab w:val="left" w:pos="1091"/>
        </w:tabs>
        <w:ind w:right="634" w:firstLine="0"/>
        <w:jc w:val="left"/>
        <w:rPr>
          <w:sz w:val="20"/>
        </w:rPr>
      </w:pPr>
      <w:r>
        <w:rPr>
          <w:w w:val="80"/>
          <w:sz w:val="20"/>
        </w:rPr>
        <w:t xml:space="preserve">Generally the local people of Uganda are ignorant of the reasons why forests are conserved and preserved for exploitation later, so they destroy </w:t>
      </w:r>
      <w:r>
        <w:rPr>
          <w:w w:val="85"/>
          <w:sz w:val="20"/>
        </w:rPr>
        <w:t>them</w:t>
      </w:r>
      <w:r>
        <w:rPr>
          <w:spacing w:val="-3"/>
          <w:w w:val="85"/>
          <w:sz w:val="20"/>
        </w:rPr>
        <w:t xml:space="preserve"> </w:t>
      </w:r>
      <w:r>
        <w:rPr>
          <w:w w:val="85"/>
          <w:sz w:val="20"/>
        </w:rPr>
        <w:t>with</w:t>
      </w:r>
      <w:r>
        <w:rPr>
          <w:spacing w:val="-3"/>
          <w:w w:val="85"/>
          <w:sz w:val="20"/>
        </w:rPr>
        <w:t xml:space="preserve"> </w:t>
      </w:r>
      <w:r>
        <w:rPr>
          <w:w w:val="85"/>
          <w:sz w:val="20"/>
        </w:rPr>
        <w:t>few</w:t>
      </w:r>
      <w:r>
        <w:rPr>
          <w:spacing w:val="-3"/>
          <w:w w:val="85"/>
          <w:sz w:val="20"/>
        </w:rPr>
        <w:t xml:space="preserve"> </w:t>
      </w:r>
      <w:r>
        <w:rPr>
          <w:w w:val="85"/>
          <w:sz w:val="20"/>
        </w:rPr>
        <w:t>purposes</w:t>
      </w:r>
      <w:r>
        <w:rPr>
          <w:spacing w:val="-3"/>
          <w:w w:val="85"/>
          <w:sz w:val="20"/>
        </w:rPr>
        <w:t xml:space="preserve"> </w:t>
      </w:r>
      <w:r>
        <w:rPr>
          <w:w w:val="85"/>
          <w:sz w:val="20"/>
        </w:rPr>
        <w:t>for</w:t>
      </w:r>
      <w:r>
        <w:rPr>
          <w:spacing w:val="-3"/>
          <w:w w:val="85"/>
          <w:sz w:val="20"/>
        </w:rPr>
        <w:t xml:space="preserve"> </w:t>
      </w:r>
      <w:r>
        <w:rPr>
          <w:w w:val="85"/>
          <w:sz w:val="20"/>
        </w:rPr>
        <w:t>them</w:t>
      </w:r>
      <w:r>
        <w:rPr>
          <w:spacing w:val="-1"/>
          <w:w w:val="85"/>
          <w:sz w:val="20"/>
        </w:rPr>
        <w:t xml:space="preserve"> </w:t>
      </w:r>
      <w:r>
        <w:rPr>
          <w:w w:val="85"/>
          <w:sz w:val="20"/>
        </w:rPr>
        <w:t>as</w:t>
      </w:r>
      <w:r>
        <w:rPr>
          <w:spacing w:val="-3"/>
          <w:w w:val="85"/>
          <w:sz w:val="20"/>
        </w:rPr>
        <w:t xml:space="preserve"> </w:t>
      </w:r>
      <w:r>
        <w:rPr>
          <w:w w:val="85"/>
          <w:sz w:val="20"/>
        </w:rPr>
        <w:t>socio</w:t>
      </w:r>
      <w:r>
        <w:rPr>
          <w:spacing w:val="-3"/>
          <w:w w:val="85"/>
          <w:sz w:val="20"/>
        </w:rPr>
        <w:t xml:space="preserve"> </w:t>
      </w:r>
      <w:r>
        <w:rPr>
          <w:w w:val="85"/>
          <w:sz w:val="20"/>
        </w:rPr>
        <w:t>economic</w:t>
      </w:r>
      <w:r>
        <w:rPr>
          <w:spacing w:val="-3"/>
          <w:w w:val="85"/>
          <w:sz w:val="20"/>
        </w:rPr>
        <w:t xml:space="preserve"> </w:t>
      </w:r>
      <w:r>
        <w:rPr>
          <w:w w:val="85"/>
          <w:sz w:val="20"/>
        </w:rPr>
        <w:t>benefits.</w:t>
      </w:r>
    </w:p>
    <w:p w:rsidR="00E5575B" w:rsidRDefault="00E5575B">
      <w:pPr>
        <w:rPr>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0"/>
        </w:tabs>
        <w:spacing w:before="6"/>
        <w:ind w:right="628" w:firstLine="0"/>
        <w:rPr>
          <w:sz w:val="20"/>
        </w:rPr>
      </w:pPr>
      <w:r>
        <w:rPr>
          <w:w w:val="85"/>
          <w:sz w:val="20"/>
        </w:rPr>
        <w:lastRenderedPageBreak/>
        <w:t>The</w:t>
      </w:r>
      <w:r>
        <w:rPr>
          <w:spacing w:val="-1"/>
          <w:w w:val="85"/>
          <w:sz w:val="20"/>
        </w:rPr>
        <w:t xml:space="preserve"> </w:t>
      </w:r>
      <w:r>
        <w:rPr>
          <w:w w:val="85"/>
          <w:sz w:val="20"/>
        </w:rPr>
        <w:t>Ugandan</w:t>
      </w:r>
      <w:r>
        <w:rPr>
          <w:spacing w:val="-1"/>
          <w:w w:val="85"/>
          <w:sz w:val="20"/>
        </w:rPr>
        <w:t xml:space="preserve"> </w:t>
      </w:r>
      <w:r>
        <w:rPr>
          <w:w w:val="85"/>
          <w:sz w:val="20"/>
        </w:rPr>
        <w:t>government</w:t>
      </w:r>
      <w:r>
        <w:rPr>
          <w:spacing w:val="-1"/>
          <w:w w:val="85"/>
          <w:sz w:val="20"/>
        </w:rPr>
        <w:t xml:space="preserve"> </w:t>
      </w:r>
      <w:r>
        <w:rPr>
          <w:w w:val="85"/>
          <w:sz w:val="20"/>
        </w:rPr>
        <w:t>has</w:t>
      </w:r>
      <w:r>
        <w:rPr>
          <w:spacing w:val="-1"/>
          <w:w w:val="85"/>
          <w:sz w:val="20"/>
        </w:rPr>
        <w:t xml:space="preserve"> </w:t>
      </w:r>
      <w:r>
        <w:rPr>
          <w:w w:val="85"/>
          <w:sz w:val="20"/>
        </w:rPr>
        <w:t>laws</w:t>
      </w:r>
      <w:r>
        <w:rPr>
          <w:spacing w:val="-1"/>
          <w:w w:val="85"/>
          <w:sz w:val="20"/>
        </w:rPr>
        <w:t xml:space="preserve"> </w:t>
      </w:r>
      <w:r>
        <w:rPr>
          <w:w w:val="85"/>
          <w:sz w:val="20"/>
        </w:rPr>
        <w:t>regarding</w:t>
      </w:r>
      <w:r>
        <w:rPr>
          <w:spacing w:val="-1"/>
          <w:w w:val="85"/>
          <w:sz w:val="20"/>
        </w:rPr>
        <w:t xml:space="preserve"> </w:t>
      </w:r>
      <w:r>
        <w:rPr>
          <w:w w:val="85"/>
          <w:sz w:val="20"/>
        </w:rPr>
        <w:t>the</w:t>
      </w:r>
      <w:r>
        <w:rPr>
          <w:spacing w:val="-1"/>
          <w:w w:val="85"/>
          <w:sz w:val="20"/>
        </w:rPr>
        <w:t xml:space="preserve"> </w:t>
      </w:r>
      <w:r>
        <w:rPr>
          <w:w w:val="85"/>
          <w:sz w:val="20"/>
        </w:rPr>
        <w:t>forest</w:t>
      </w:r>
      <w:r>
        <w:rPr>
          <w:spacing w:val="-1"/>
          <w:w w:val="85"/>
          <w:sz w:val="20"/>
        </w:rPr>
        <w:t xml:space="preserve"> </w:t>
      </w:r>
      <w:r>
        <w:rPr>
          <w:w w:val="85"/>
          <w:sz w:val="20"/>
        </w:rPr>
        <w:t>protection</w:t>
      </w:r>
      <w:r>
        <w:rPr>
          <w:spacing w:val="-1"/>
          <w:w w:val="85"/>
          <w:sz w:val="20"/>
        </w:rPr>
        <w:t xml:space="preserve"> </w:t>
      </w:r>
      <w:r>
        <w:rPr>
          <w:w w:val="85"/>
          <w:sz w:val="20"/>
        </w:rPr>
        <w:t>which</w:t>
      </w:r>
      <w:r>
        <w:rPr>
          <w:spacing w:val="-1"/>
          <w:w w:val="85"/>
          <w:sz w:val="20"/>
        </w:rPr>
        <w:t xml:space="preserve"> </w:t>
      </w:r>
      <w:r>
        <w:rPr>
          <w:w w:val="85"/>
          <w:sz w:val="20"/>
        </w:rPr>
        <w:t>are</w:t>
      </w:r>
      <w:r>
        <w:rPr>
          <w:spacing w:val="-1"/>
          <w:w w:val="85"/>
          <w:sz w:val="20"/>
        </w:rPr>
        <w:t xml:space="preserve"> </w:t>
      </w:r>
      <w:r>
        <w:rPr>
          <w:w w:val="85"/>
          <w:sz w:val="20"/>
        </w:rPr>
        <w:t>inconsistent</w:t>
      </w:r>
      <w:r>
        <w:rPr>
          <w:spacing w:val="-1"/>
          <w:w w:val="85"/>
          <w:sz w:val="20"/>
        </w:rPr>
        <w:t xml:space="preserve"> </w:t>
      </w:r>
      <w:r>
        <w:rPr>
          <w:w w:val="85"/>
          <w:sz w:val="20"/>
        </w:rPr>
        <w:t>that</w:t>
      </w:r>
      <w:r>
        <w:rPr>
          <w:spacing w:val="-1"/>
          <w:w w:val="85"/>
          <w:sz w:val="20"/>
        </w:rPr>
        <w:t xml:space="preserve"> </w:t>
      </w:r>
      <w:r>
        <w:rPr>
          <w:w w:val="85"/>
          <w:sz w:val="20"/>
        </w:rPr>
        <w:t>on</w:t>
      </w:r>
      <w:r>
        <w:rPr>
          <w:spacing w:val="-1"/>
          <w:w w:val="85"/>
          <w:sz w:val="20"/>
        </w:rPr>
        <w:t xml:space="preserve"> </w:t>
      </w:r>
      <w:r>
        <w:rPr>
          <w:w w:val="85"/>
          <w:sz w:val="20"/>
        </w:rPr>
        <w:t>the</w:t>
      </w:r>
      <w:r>
        <w:rPr>
          <w:spacing w:val="-1"/>
          <w:w w:val="85"/>
          <w:sz w:val="20"/>
        </w:rPr>
        <w:t xml:space="preserve"> </w:t>
      </w:r>
      <w:r>
        <w:rPr>
          <w:w w:val="85"/>
          <w:sz w:val="20"/>
        </w:rPr>
        <w:t>one</w:t>
      </w:r>
      <w:r>
        <w:rPr>
          <w:spacing w:val="-1"/>
          <w:w w:val="85"/>
          <w:sz w:val="20"/>
        </w:rPr>
        <w:t xml:space="preserve"> </w:t>
      </w:r>
      <w:r>
        <w:rPr>
          <w:w w:val="85"/>
          <w:sz w:val="20"/>
        </w:rPr>
        <w:t>hand,</w:t>
      </w:r>
      <w:r>
        <w:rPr>
          <w:spacing w:val="-1"/>
          <w:w w:val="85"/>
          <w:sz w:val="20"/>
        </w:rPr>
        <w:t xml:space="preserve"> </w:t>
      </w:r>
      <w:r>
        <w:rPr>
          <w:w w:val="85"/>
          <w:sz w:val="20"/>
        </w:rPr>
        <w:t>they</w:t>
      </w:r>
      <w:r>
        <w:rPr>
          <w:spacing w:val="-1"/>
          <w:w w:val="85"/>
          <w:sz w:val="20"/>
        </w:rPr>
        <w:t xml:space="preserve"> </w:t>
      </w:r>
      <w:r>
        <w:rPr>
          <w:w w:val="85"/>
          <w:sz w:val="20"/>
        </w:rPr>
        <w:t>ban</w:t>
      </w:r>
      <w:r>
        <w:rPr>
          <w:spacing w:val="-1"/>
          <w:w w:val="85"/>
          <w:sz w:val="20"/>
        </w:rPr>
        <w:t xml:space="preserve"> </w:t>
      </w:r>
      <w:r>
        <w:rPr>
          <w:w w:val="85"/>
          <w:sz w:val="20"/>
        </w:rPr>
        <w:t>the</w:t>
      </w:r>
      <w:r>
        <w:rPr>
          <w:spacing w:val="-1"/>
          <w:w w:val="85"/>
          <w:sz w:val="20"/>
        </w:rPr>
        <w:t xml:space="preserve"> </w:t>
      </w:r>
      <w:r>
        <w:rPr>
          <w:w w:val="85"/>
          <w:sz w:val="20"/>
        </w:rPr>
        <w:t>exploitation</w:t>
      </w:r>
      <w:r>
        <w:rPr>
          <w:spacing w:val="-1"/>
          <w:w w:val="85"/>
          <w:sz w:val="20"/>
        </w:rPr>
        <w:t xml:space="preserve"> </w:t>
      </w:r>
      <w:r>
        <w:rPr>
          <w:w w:val="85"/>
          <w:sz w:val="20"/>
        </w:rPr>
        <w:t xml:space="preserve">of </w:t>
      </w:r>
      <w:r>
        <w:rPr>
          <w:w w:val="80"/>
          <w:sz w:val="20"/>
        </w:rPr>
        <w:t>some forests and on</w:t>
      </w:r>
      <w:r>
        <w:rPr>
          <w:sz w:val="20"/>
        </w:rPr>
        <w:t xml:space="preserve"> </w:t>
      </w:r>
      <w:r>
        <w:rPr>
          <w:w w:val="80"/>
          <w:sz w:val="20"/>
        </w:rPr>
        <w:t>the other hand, it exploits them for its benefits</w:t>
      </w:r>
      <w:r>
        <w:rPr>
          <w:sz w:val="20"/>
        </w:rPr>
        <w:t xml:space="preserve"> </w:t>
      </w:r>
      <w:r>
        <w:rPr>
          <w:w w:val="80"/>
          <w:sz w:val="20"/>
        </w:rPr>
        <w:t>like industrialization e.g. Namanve forest was cleared</w:t>
      </w:r>
      <w:r>
        <w:rPr>
          <w:sz w:val="20"/>
        </w:rPr>
        <w:t xml:space="preserve"> </w:t>
      </w:r>
      <w:r>
        <w:rPr>
          <w:w w:val="80"/>
          <w:sz w:val="20"/>
        </w:rPr>
        <w:t>for</w:t>
      </w:r>
      <w:r>
        <w:rPr>
          <w:sz w:val="20"/>
        </w:rPr>
        <w:t xml:space="preserve"> </w:t>
      </w:r>
      <w:r>
        <w:rPr>
          <w:w w:val="80"/>
          <w:sz w:val="20"/>
        </w:rPr>
        <w:t>industrial</w:t>
      </w:r>
      <w:r>
        <w:rPr>
          <w:sz w:val="20"/>
        </w:rPr>
        <w:t xml:space="preserve"> </w:t>
      </w:r>
      <w:r>
        <w:rPr>
          <w:w w:val="80"/>
          <w:sz w:val="20"/>
        </w:rPr>
        <w:t>complex.</w:t>
      </w:r>
    </w:p>
    <w:p w:rsidR="00E5575B" w:rsidRDefault="00D512E5">
      <w:pPr>
        <w:pStyle w:val="ListParagraph"/>
        <w:numPr>
          <w:ilvl w:val="1"/>
          <w:numId w:val="38"/>
        </w:numPr>
        <w:tabs>
          <w:tab w:val="left" w:pos="1090"/>
        </w:tabs>
        <w:spacing w:line="242" w:lineRule="auto"/>
        <w:ind w:right="632" w:firstLine="0"/>
        <w:rPr>
          <w:sz w:val="20"/>
        </w:rPr>
      </w:pPr>
      <w:r>
        <w:rPr>
          <w:spacing w:val="-2"/>
          <w:w w:val="85"/>
          <w:sz w:val="20"/>
        </w:rPr>
        <w:t>The forest department in Uganda is involved</w:t>
      </w:r>
      <w:r>
        <w:rPr>
          <w:spacing w:val="-2"/>
          <w:sz w:val="20"/>
        </w:rPr>
        <w:t xml:space="preserve"> </w:t>
      </w:r>
      <w:r>
        <w:rPr>
          <w:spacing w:val="-2"/>
          <w:w w:val="85"/>
          <w:sz w:val="20"/>
        </w:rPr>
        <w:t xml:space="preserve">in corruption in form of illegal felling of trees and collecting of timber, </w:t>
      </w:r>
      <w:proofErr w:type="gramStart"/>
      <w:r>
        <w:rPr>
          <w:spacing w:val="-2"/>
          <w:w w:val="85"/>
          <w:sz w:val="20"/>
        </w:rPr>
        <w:t>bribes,</w:t>
      </w:r>
      <w:proofErr w:type="gramEnd"/>
      <w:r>
        <w:rPr>
          <w:spacing w:val="-2"/>
          <w:w w:val="85"/>
          <w:sz w:val="20"/>
        </w:rPr>
        <w:t xml:space="preserve"> overlook unlicensed </w:t>
      </w:r>
      <w:r>
        <w:rPr>
          <w:w w:val="85"/>
          <w:sz w:val="20"/>
        </w:rPr>
        <w:t>exploiters</w:t>
      </w:r>
      <w:r>
        <w:rPr>
          <w:spacing w:val="-1"/>
          <w:w w:val="85"/>
          <w:sz w:val="20"/>
        </w:rPr>
        <w:t xml:space="preserve"> </w:t>
      </w:r>
      <w:r>
        <w:rPr>
          <w:w w:val="85"/>
          <w:sz w:val="20"/>
        </w:rPr>
        <w:t>and</w:t>
      </w:r>
      <w:r>
        <w:rPr>
          <w:spacing w:val="-1"/>
          <w:w w:val="85"/>
          <w:sz w:val="20"/>
        </w:rPr>
        <w:t xml:space="preserve"> </w:t>
      </w:r>
      <w:r>
        <w:rPr>
          <w:w w:val="85"/>
          <w:sz w:val="20"/>
        </w:rPr>
        <w:t>use</w:t>
      </w:r>
      <w:r>
        <w:rPr>
          <w:spacing w:val="-1"/>
          <w:w w:val="85"/>
          <w:sz w:val="20"/>
        </w:rPr>
        <w:t xml:space="preserve"> </w:t>
      </w:r>
      <w:r>
        <w:rPr>
          <w:w w:val="85"/>
          <w:sz w:val="20"/>
        </w:rPr>
        <w:t>of</w:t>
      </w:r>
      <w:r>
        <w:rPr>
          <w:spacing w:val="-1"/>
          <w:w w:val="85"/>
          <w:sz w:val="20"/>
        </w:rPr>
        <w:t xml:space="preserve"> </w:t>
      </w:r>
      <w:r>
        <w:rPr>
          <w:w w:val="85"/>
          <w:sz w:val="20"/>
        </w:rPr>
        <w:t>forest</w:t>
      </w:r>
      <w:r>
        <w:rPr>
          <w:spacing w:val="-1"/>
          <w:w w:val="85"/>
          <w:sz w:val="20"/>
        </w:rPr>
        <w:t xml:space="preserve"> </w:t>
      </w:r>
      <w:r>
        <w:rPr>
          <w:w w:val="85"/>
          <w:sz w:val="20"/>
        </w:rPr>
        <w:t>reserves</w:t>
      </w:r>
      <w:r>
        <w:rPr>
          <w:spacing w:val="-1"/>
          <w:w w:val="85"/>
          <w:sz w:val="20"/>
        </w:rPr>
        <w:t xml:space="preserve"> </w:t>
      </w:r>
      <w:r>
        <w:rPr>
          <w:w w:val="85"/>
          <w:sz w:val="20"/>
        </w:rPr>
        <w:t>for</w:t>
      </w:r>
      <w:r>
        <w:rPr>
          <w:spacing w:val="-1"/>
          <w:w w:val="85"/>
          <w:sz w:val="20"/>
        </w:rPr>
        <w:t xml:space="preserve"> </w:t>
      </w:r>
      <w:r>
        <w:rPr>
          <w:w w:val="85"/>
          <w:sz w:val="20"/>
        </w:rPr>
        <w:t>other</w:t>
      </w:r>
      <w:r>
        <w:rPr>
          <w:spacing w:val="-1"/>
          <w:w w:val="85"/>
          <w:sz w:val="20"/>
        </w:rPr>
        <w:t xml:space="preserve"> </w:t>
      </w:r>
      <w:r>
        <w:rPr>
          <w:w w:val="85"/>
          <w:sz w:val="20"/>
        </w:rPr>
        <w:t>purposes.</w:t>
      </w:r>
    </w:p>
    <w:p w:rsidR="00E5575B" w:rsidRDefault="00D512E5">
      <w:pPr>
        <w:pStyle w:val="ListParagraph"/>
        <w:numPr>
          <w:ilvl w:val="1"/>
          <w:numId w:val="38"/>
        </w:numPr>
        <w:tabs>
          <w:tab w:val="left" w:pos="1090"/>
        </w:tabs>
        <w:spacing w:line="242" w:lineRule="auto"/>
        <w:ind w:right="626" w:firstLine="0"/>
        <w:rPr>
          <w:sz w:val="20"/>
        </w:rPr>
      </w:pPr>
      <w:r>
        <w:rPr>
          <w:w w:val="85"/>
          <w:sz w:val="20"/>
        </w:rPr>
        <w:t>In Uganda, research on the methods of logging and felling trees is on low level and on small scale, which have affected the exploitation of forests that the methods used are still poor, primitive and out dated. Even research on identifying and exploiting valuable trees is inadequate in forests like Budongo, Bugoma, and others.</w:t>
      </w:r>
    </w:p>
    <w:p w:rsidR="00E5575B" w:rsidRDefault="00D512E5">
      <w:pPr>
        <w:pStyle w:val="ListParagraph"/>
        <w:numPr>
          <w:ilvl w:val="1"/>
          <w:numId w:val="38"/>
        </w:numPr>
        <w:tabs>
          <w:tab w:val="left" w:pos="1090"/>
        </w:tabs>
        <w:ind w:right="632" w:firstLine="0"/>
        <w:rPr>
          <w:sz w:val="20"/>
        </w:rPr>
      </w:pPr>
      <w:r>
        <w:rPr>
          <w:w w:val="80"/>
          <w:sz w:val="20"/>
        </w:rPr>
        <w:t>There</w:t>
      </w:r>
      <w:r>
        <w:rPr>
          <w:sz w:val="20"/>
        </w:rPr>
        <w:t xml:space="preserve"> </w:t>
      </w:r>
      <w:r>
        <w:rPr>
          <w:w w:val="80"/>
          <w:sz w:val="20"/>
        </w:rPr>
        <w:t>is</w:t>
      </w:r>
      <w:r>
        <w:rPr>
          <w:sz w:val="20"/>
        </w:rPr>
        <w:t xml:space="preserve"> </w:t>
      </w:r>
      <w:r>
        <w:rPr>
          <w:w w:val="80"/>
          <w:sz w:val="20"/>
        </w:rPr>
        <w:t>scarcity</w:t>
      </w:r>
      <w:r>
        <w:rPr>
          <w:sz w:val="20"/>
        </w:rPr>
        <w:t xml:space="preserve"> </w:t>
      </w:r>
      <w:r>
        <w:rPr>
          <w:w w:val="80"/>
          <w:sz w:val="20"/>
        </w:rPr>
        <w:t>of</w:t>
      </w:r>
      <w:r>
        <w:rPr>
          <w:spacing w:val="9"/>
          <w:sz w:val="20"/>
        </w:rPr>
        <w:t xml:space="preserve"> </w:t>
      </w:r>
      <w:r>
        <w:rPr>
          <w:w w:val="80"/>
          <w:sz w:val="20"/>
        </w:rPr>
        <w:t>energy</w:t>
      </w:r>
      <w:r>
        <w:rPr>
          <w:sz w:val="20"/>
        </w:rPr>
        <w:t xml:space="preserve"> </w:t>
      </w:r>
      <w:r>
        <w:rPr>
          <w:w w:val="80"/>
          <w:sz w:val="20"/>
        </w:rPr>
        <w:t>resources</w:t>
      </w:r>
      <w:r>
        <w:rPr>
          <w:sz w:val="20"/>
        </w:rPr>
        <w:t xml:space="preserve"> </w:t>
      </w:r>
      <w:r>
        <w:rPr>
          <w:w w:val="80"/>
          <w:sz w:val="20"/>
        </w:rPr>
        <w:t>in</w:t>
      </w:r>
      <w:r>
        <w:rPr>
          <w:sz w:val="20"/>
        </w:rPr>
        <w:t xml:space="preserve"> </w:t>
      </w:r>
      <w:r>
        <w:rPr>
          <w:w w:val="80"/>
          <w:sz w:val="20"/>
        </w:rPr>
        <w:t>form</w:t>
      </w:r>
      <w:r>
        <w:rPr>
          <w:sz w:val="20"/>
        </w:rPr>
        <w:t xml:space="preserve"> </w:t>
      </w:r>
      <w:r>
        <w:rPr>
          <w:w w:val="80"/>
          <w:sz w:val="20"/>
        </w:rPr>
        <w:t>of</w:t>
      </w:r>
      <w:r>
        <w:rPr>
          <w:sz w:val="20"/>
        </w:rPr>
        <w:t xml:space="preserve"> </w:t>
      </w:r>
      <w:r>
        <w:rPr>
          <w:w w:val="80"/>
          <w:sz w:val="20"/>
        </w:rPr>
        <w:t>electricity</w:t>
      </w:r>
      <w:r>
        <w:rPr>
          <w:sz w:val="20"/>
        </w:rPr>
        <w:t xml:space="preserve"> </w:t>
      </w:r>
      <w:r>
        <w:rPr>
          <w:w w:val="80"/>
          <w:sz w:val="20"/>
        </w:rPr>
        <w:t>and</w:t>
      </w:r>
      <w:r>
        <w:rPr>
          <w:sz w:val="20"/>
        </w:rPr>
        <w:t xml:space="preserve"> </w:t>
      </w:r>
      <w:r>
        <w:rPr>
          <w:w w:val="80"/>
          <w:sz w:val="20"/>
        </w:rPr>
        <w:t>diesel</w:t>
      </w:r>
      <w:r>
        <w:rPr>
          <w:sz w:val="20"/>
        </w:rPr>
        <w:t xml:space="preserve"> </w:t>
      </w:r>
      <w:r>
        <w:rPr>
          <w:w w:val="80"/>
          <w:sz w:val="20"/>
        </w:rPr>
        <w:t>to</w:t>
      </w:r>
      <w:r>
        <w:rPr>
          <w:sz w:val="20"/>
        </w:rPr>
        <w:t xml:space="preserve"> </w:t>
      </w:r>
      <w:r>
        <w:rPr>
          <w:w w:val="80"/>
          <w:sz w:val="20"/>
        </w:rPr>
        <w:t>exploit</w:t>
      </w:r>
      <w:r>
        <w:rPr>
          <w:sz w:val="20"/>
        </w:rPr>
        <w:t xml:space="preserve"> </w:t>
      </w:r>
      <w:r>
        <w:rPr>
          <w:w w:val="80"/>
          <w:sz w:val="20"/>
        </w:rPr>
        <w:t>the</w:t>
      </w:r>
      <w:r>
        <w:rPr>
          <w:sz w:val="20"/>
        </w:rPr>
        <w:t xml:space="preserve"> </w:t>
      </w:r>
      <w:r>
        <w:rPr>
          <w:w w:val="80"/>
          <w:sz w:val="20"/>
        </w:rPr>
        <w:t>trees</w:t>
      </w:r>
      <w:r>
        <w:rPr>
          <w:sz w:val="20"/>
        </w:rPr>
        <w:t xml:space="preserve"> </w:t>
      </w:r>
      <w:r>
        <w:rPr>
          <w:w w:val="80"/>
          <w:sz w:val="20"/>
        </w:rPr>
        <w:t>from</w:t>
      </w:r>
      <w:r>
        <w:rPr>
          <w:sz w:val="20"/>
        </w:rPr>
        <w:t xml:space="preserve"> </w:t>
      </w:r>
      <w:r>
        <w:rPr>
          <w:w w:val="80"/>
          <w:sz w:val="20"/>
        </w:rPr>
        <w:t>forests</w:t>
      </w:r>
      <w:r>
        <w:rPr>
          <w:sz w:val="20"/>
        </w:rPr>
        <w:t xml:space="preserve"> </w:t>
      </w:r>
      <w:r>
        <w:rPr>
          <w:w w:val="80"/>
          <w:sz w:val="20"/>
        </w:rPr>
        <w:t>from</w:t>
      </w:r>
      <w:r>
        <w:rPr>
          <w:sz w:val="20"/>
        </w:rPr>
        <w:t xml:space="preserve"> </w:t>
      </w:r>
      <w:r>
        <w:rPr>
          <w:w w:val="80"/>
          <w:sz w:val="20"/>
        </w:rPr>
        <w:t>Mabira,</w:t>
      </w:r>
      <w:r>
        <w:rPr>
          <w:sz w:val="20"/>
        </w:rPr>
        <w:t xml:space="preserve"> </w:t>
      </w:r>
      <w:r>
        <w:rPr>
          <w:w w:val="80"/>
          <w:sz w:val="20"/>
        </w:rPr>
        <w:t>Budongo,</w:t>
      </w:r>
      <w:r>
        <w:rPr>
          <w:sz w:val="20"/>
        </w:rPr>
        <w:t xml:space="preserve"> </w:t>
      </w:r>
      <w:r>
        <w:rPr>
          <w:w w:val="80"/>
          <w:sz w:val="20"/>
        </w:rPr>
        <w:t>and</w:t>
      </w:r>
      <w:r>
        <w:rPr>
          <w:sz w:val="20"/>
        </w:rPr>
        <w:t xml:space="preserve"> </w:t>
      </w:r>
      <w:r>
        <w:rPr>
          <w:w w:val="80"/>
          <w:sz w:val="20"/>
        </w:rPr>
        <w:t>run</w:t>
      </w:r>
      <w:r>
        <w:rPr>
          <w:sz w:val="20"/>
        </w:rPr>
        <w:t xml:space="preserve"> </w:t>
      </w:r>
      <w:r>
        <w:rPr>
          <w:w w:val="80"/>
          <w:sz w:val="20"/>
        </w:rPr>
        <w:t>machines</w:t>
      </w:r>
      <w:r>
        <w:rPr>
          <w:spacing w:val="40"/>
          <w:sz w:val="20"/>
        </w:rPr>
        <w:t xml:space="preserve"> </w:t>
      </w:r>
      <w:r>
        <w:rPr>
          <w:spacing w:val="-2"/>
          <w:w w:val="85"/>
          <w:sz w:val="20"/>
        </w:rPr>
        <w:t xml:space="preserve">at wood and pulp industries like Erimu wood quality industry, Nile ply </w:t>
      </w:r>
      <w:proofErr w:type="gramStart"/>
      <w:r>
        <w:rPr>
          <w:spacing w:val="-2"/>
          <w:w w:val="85"/>
          <w:sz w:val="20"/>
        </w:rPr>
        <w:t>factory, …</w:t>
      </w:r>
      <w:proofErr w:type="gramEnd"/>
      <w:r>
        <w:rPr>
          <w:spacing w:val="-2"/>
          <w:w w:val="85"/>
          <w:sz w:val="20"/>
        </w:rPr>
        <w:t xml:space="preserve"> This is worsened</w:t>
      </w:r>
      <w:r>
        <w:rPr>
          <w:spacing w:val="-3"/>
          <w:sz w:val="20"/>
        </w:rPr>
        <w:t xml:space="preserve"> </w:t>
      </w:r>
      <w:r>
        <w:rPr>
          <w:spacing w:val="-2"/>
          <w:w w:val="85"/>
          <w:sz w:val="20"/>
        </w:rPr>
        <w:t>with the constant load shedding of power.</w:t>
      </w:r>
    </w:p>
    <w:p w:rsidR="00E5575B" w:rsidRDefault="00D512E5">
      <w:pPr>
        <w:pStyle w:val="Heading1"/>
        <w:spacing w:before="225" w:line="229" w:lineRule="exact"/>
        <w:ind w:left="731"/>
      </w:pPr>
      <w:r>
        <w:rPr>
          <w:w w:val="80"/>
        </w:rPr>
        <w:t>SOLUTIONS</w:t>
      </w:r>
      <w:r>
        <w:rPr>
          <w:spacing w:val="-5"/>
        </w:rPr>
        <w:t xml:space="preserve"> </w:t>
      </w:r>
      <w:r>
        <w:rPr>
          <w:w w:val="80"/>
        </w:rPr>
        <w:t>TO</w:t>
      </w:r>
      <w:r>
        <w:rPr>
          <w:spacing w:val="-3"/>
        </w:rPr>
        <w:t xml:space="preserve"> </w:t>
      </w:r>
      <w:r>
        <w:rPr>
          <w:w w:val="80"/>
        </w:rPr>
        <w:t>THE</w:t>
      </w:r>
      <w:r>
        <w:rPr>
          <w:spacing w:val="-1"/>
        </w:rPr>
        <w:t xml:space="preserve"> </w:t>
      </w:r>
      <w:r>
        <w:rPr>
          <w:w w:val="80"/>
        </w:rPr>
        <w:t>PROBLEMS</w:t>
      </w:r>
      <w:r>
        <w:rPr>
          <w:spacing w:val="-4"/>
        </w:rPr>
        <w:t xml:space="preserve"> </w:t>
      </w:r>
      <w:r>
        <w:rPr>
          <w:w w:val="80"/>
        </w:rPr>
        <w:t>AND</w:t>
      </w:r>
      <w:r>
        <w:rPr>
          <w:spacing w:val="-3"/>
        </w:rPr>
        <w:t xml:space="preserve"> </w:t>
      </w:r>
      <w:r>
        <w:rPr>
          <w:w w:val="80"/>
        </w:rPr>
        <w:t>MEASURES</w:t>
      </w:r>
      <w:r>
        <w:rPr>
          <w:spacing w:val="-4"/>
        </w:rPr>
        <w:t xml:space="preserve"> </w:t>
      </w:r>
      <w:r>
        <w:rPr>
          <w:w w:val="80"/>
        </w:rPr>
        <w:t>TAKEN</w:t>
      </w:r>
      <w:r>
        <w:rPr>
          <w:spacing w:val="-3"/>
        </w:rPr>
        <w:t xml:space="preserve"> </w:t>
      </w:r>
      <w:r>
        <w:rPr>
          <w:w w:val="80"/>
        </w:rPr>
        <w:t>IN</w:t>
      </w:r>
      <w:r>
        <w:rPr>
          <w:spacing w:val="-1"/>
        </w:rPr>
        <w:t xml:space="preserve"> </w:t>
      </w:r>
      <w:r>
        <w:rPr>
          <w:spacing w:val="-2"/>
          <w:w w:val="80"/>
        </w:rPr>
        <w:t>CONSERVATION</w:t>
      </w:r>
    </w:p>
    <w:p w:rsidR="00E5575B" w:rsidRDefault="00D512E5">
      <w:pPr>
        <w:pStyle w:val="ListParagraph"/>
        <w:numPr>
          <w:ilvl w:val="1"/>
          <w:numId w:val="38"/>
        </w:numPr>
        <w:tabs>
          <w:tab w:val="left" w:pos="1090"/>
        </w:tabs>
        <w:ind w:right="628" w:firstLine="0"/>
        <w:rPr>
          <w:sz w:val="20"/>
        </w:rPr>
      </w:pPr>
      <w:r>
        <w:rPr>
          <w:w w:val="80"/>
          <w:sz w:val="20"/>
        </w:rPr>
        <w:t>The Ugandan government has set up the Ministry of Water and Environment Protection with much emphasis on the country's natural resources, forests</w:t>
      </w:r>
      <w:r>
        <w:rPr>
          <w:sz w:val="20"/>
        </w:rPr>
        <w:t xml:space="preserve"> </w:t>
      </w:r>
      <w:r>
        <w:rPr>
          <w:w w:val="80"/>
          <w:sz w:val="20"/>
        </w:rPr>
        <w:t>inclusive.</w:t>
      </w:r>
      <w:r>
        <w:rPr>
          <w:sz w:val="20"/>
        </w:rPr>
        <w:t xml:space="preserve"> </w:t>
      </w:r>
      <w:r>
        <w:rPr>
          <w:w w:val="80"/>
          <w:sz w:val="20"/>
        </w:rPr>
        <w:t>Forest</w:t>
      </w:r>
      <w:r>
        <w:rPr>
          <w:sz w:val="20"/>
        </w:rPr>
        <w:t xml:space="preserve"> </w:t>
      </w:r>
      <w:r>
        <w:rPr>
          <w:w w:val="80"/>
          <w:sz w:val="20"/>
        </w:rPr>
        <w:t>management</w:t>
      </w:r>
      <w:r>
        <w:rPr>
          <w:sz w:val="20"/>
        </w:rPr>
        <w:t xml:space="preserve"> </w:t>
      </w:r>
      <w:r>
        <w:rPr>
          <w:w w:val="80"/>
          <w:sz w:val="20"/>
        </w:rPr>
        <w:t>practices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put</w:t>
      </w:r>
      <w:r>
        <w:rPr>
          <w:sz w:val="20"/>
        </w:rPr>
        <w:t xml:space="preserve"> </w:t>
      </w:r>
      <w:r>
        <w:rPr>
          <w:w w:val="80"/>
          <w:sz w:val="20"/>
        </w:rPr>
        <w:t>in</w:t>
      </w:r>
      <w:r>
        <w:rPr>
          <w:sz w:val="20"/>
        </w:rPr>
        <w:t xml:space="preserve"> </w:t>
      </w:r>
      <w:r>
        <w:rPr>
          <w:w w:val="80"/>
          <w:sz w:val="20"/>
        </w:rPr>
        <w:t>place</w:t>
      </w:r>
      <w:r>
        <w:rPr>
          <w:sz w:val="20"/>
        </w:rPr>
        <w:t xml:space="preserve"> </w:t>
      </w:r>
      <w:r>
        <w:rPr>
          <w:w w:val="80"/>
          <w:sz w:val="20"/>
        </w:rPr>
        <w:t>to</w:t>
      </w:r>
      <w:r>
        <w:rPr>
          <w:sz w:val="20"/>
        </w:rPr>
        <w:t xml:space="preserve"> </w:t>
      </w:r>
      <w:r>
        <w:rPr>
          <w:w w:val="80"/>
          <w:sz w:val="20"/>
        </w:rPr>
        <w:t>conserve</w:t>
      </w:r>
      <w:r>
        <w:rPr>
          <w:sz w:val="20"/>
        </w:rPr>
        <w:t xml:space="preserve"> </w:t>
      </w:r>
      <w:r>
        <w:rPr>
          <w:w w:val="80"/>
          <w:sz w:val="20"/>
        </w:rPr>
        <w:t>and</w:t>
      </w:r>
      <w:r>
        <w:rPr>
          <w:sz w:val="20"/>
        </w:rPr>
        <w:t xml:space="preserve"> </w:t>
      </w:r>
      <w:r>
        <w:rPr>
          <w:w w:val="80"/>
          <w:sz w:val="20"/>
        </w:rPr>
        <w:t>preserve</w:t>
      </w:r>
      <w:r>
        <w:rPr>
          <w:sz w:val="20"/>
        </w:rPr>
        <w:t xml:space="preserve"> </w:t>
      </w:r>
      <w:r>
        <w:rPr>
          <w:w w:val="80"/>
          <w:sz w:val="20"/>
        </w:rPr>
        <w:t>forests</w:t>
      </w:r>
      <w:r>
        <w:rPr>
          <w:sz w:val="20"/>
        </w:rPr>
        <w:t xml:space="preserve"> </w:t>
      </w:r>
      <w:r>
        <w:rPr>
          <w:w w:val="80"/>
          <w:sz w:val="20"/>
        </w:rPr>
        <w:t>through</w:t>
      </w:r>
      <w:r>
        <w:rPr>
          <w:sz w:val="20"/>
        </w:rPr>
        <w:t xml:space="preserve"> </w:t>
      </w:r>
      <w:r>
        <w:rPr>
          <w:w w:val="80"/>
          <w:sz w:val="20"/>
        </w:rPr>
        <w:t>National</w:t>
      </w:r>
      <w:r>
        <w:rPr>
          <w:sz w:val="20"/>
        </w:rPr>
        <w:t xml:space="preserve"> </w:t>
      </w:r>
      <w:r>
        <w:rPr>
          <w:w w:val="80"/>
          <w:sz w:val="20"/>
        </w:rPr>
        <w:t>Forestry</w:t>
      </w:r>
      <w:r>
        <w:rPr>
          <w:sz w:val="20"/>
        </w:rPr>
        <w:t xml:space="preserve"> </w:t>
      </w:r>
      <w:r>
        <w:rPr>
          <w:w w:val="80"/>
          <w:sz w:val="20"/>
        </w:rPr>
        <w:t>Authority.</w:t>
      </w:r>
    </w:p>
    <w:p w:rsidR="00E5575B" w:rsidRDefault="00D512E5">
      <w:pPr>
        <w:pStyle w:val="ListParagraph"/>
        <w:numPr>
          <w:ilvl w:val="1"/>
          <w:numId w:val="38"/>
        </w:numPr>
        <w:tabs>
          <w:tab w:val="left" w:pos="1090"/>
        </w:tabs>
        <w:spacing w:before="1"/>
        <w:ind w:right="623" w:firstLine="0"/>
        <w:rPr>
          <w:sz w:val="20"/>
        </w:rPr>
      </w:pPr>
      <w:r>
        <w:rPr>
          <w:w w:val="85"/>
          <w:sz w:val="20"/>
        </w:rPr>
        <w:t xml:space="preserve">Many forest encroachers and squatters have been evicted from forests like Mabira, Semliki, Bwindi, Mgahinga, etc by police and Forest </w:t>
      </w:r>
      <w:r>
        <w:rPr>
          <w:w w:val="80"/>
          <w:sz w:val="20"/>
        </w:rPr>
        <w:t>Department officials. Another is resettlement of about 30,000 Bakiga from Kibaale forest to Bugangaizi resettlement scheme.</w:t>
      </w:r>
    </w:p>
    <w:p w:rsidR="00E5575B" w:rsidRDefault="00D512E5">
      <w:pPr>
        <w:pStyle w:val="ListParagraph"/>
        <w:numPr>
          <w:ilvl w:val="1"/>
          <w:numId w:val="38"/>
        </w:numPr>
        <w:tabs>
          <w:tab w:val="left" w:pos="1090"/>
        </w:tabs>
        <w:spacing w:before="2" w:line="242" w:lineRule="auto"/>
        <w:ind w:right="625" w:firstLine="0"/>
        <w:rPr>
          <w:sz w:val="20"/>
        </w:rPr>
      </w:pPr>
      <w:r>
        <w:rPr>
          <w:w w:val="85"/>
          <w:sz w:val="20"/>
        </w:rPr>
        <w:t xml:space="preserve">Through the mass media like tree talk, seminars and local authorities, NFA and NEMA have provided / are providing mass education and sensitization / campaigns to the farmers surrounding the forest on the needs to preserve and protect the forests and the outcomes / dangers of destroying them. Such programmes are being done around Mt. Elgon forest in Mbale, Kibaale, </w:t>
      </w:r>
      <w:proofErr w:type="gramStart"/>
      <w:r>
        <w:rPr>
          <w:w w:val="85"/>
          <w:sz w:val="20"/>
        </w:rPr>
        <w:t>Semliki</w:t>
      </w:r>
      <w:proofErr w:type="gramEnd"/>
      <w:r>
        <w:rPr>
          <w:w w:val="85"/>
          <w:sz w:val="20"/>
        </w:rPr>
        <w:t xml:space="preserve"> and to residents of Namawojjolo and </w:t>
      </w:r>
      <w:r>
        <w:rPr>
          <w:w w:val="90"/>
          <w:sz w:val="20"/>
        </w:rPr>
        <w:t>Najjembe</w:t>
      </w:r>
      <w:r>
        <w:rPr>
          <w:spacing w:val="-8"/>
          <w:w w:val="90"/>
          <w:sz w:val="20"/>
        </w:rPr>
        <w:t xml:space="preserve"> </w:t>
      </w:r>
      <w:r>
        <w:rPr>
          <w:w w:val="90"/>
          <w:sz w:val="20"/>
        </w:rPr>
        <w:t>near</w:t>
      </w:r>
      <w:r>
        <w:rPr>
          <w:spacing w:val="-8"/>
          <w:w w:val="90"/>
          <w:sz w:val="20"/>
        </w:rPr>
        <w:t xml:space="preserve"> </w:t>
      </w:r>
      <w:r>
        <w:rPr>
          <w:w w:val="90"/>
          <w:sz w:val="20"/>
        </w:rPr>
        <w:t>Mabira,</w:t>
      </w:r>
      <w:r>
        <w:rPr>
          <w:spacing w:val="-8"/>
          <w:w w:val="90"/>
          <w:sz w:val="20"/>
        </w:rPr>
        <w:t xml:space="preserve"> </w:t>
      </w:r>
      <w:r>
        <w:rPr>
          <w:w w:val="90"/>
          <w:sz w:val="20"/>
        </w:rPr>
        <w:t>etc.</w:t>
      </w:r>
    </w:p>
    <w:p w:rsidR="00E5575B" w:rsidRDefault="00D512E5">
      <w:pPr>
        <w:pStyle w:val="ListParagraph"/>
        <w:numPr>
          <w:ilvl w:val="1"/>
          <w:numId w:val="38"/>
        </w:numPr>
        <w:tabs>
          <w:tab w:val="left" w:pos="1090"/>
        </w:tabs>
        <w:spacing w:line="242" w:lineRule="auto"/>
        <w:ind w:right="625" w:firstLine="0"/>
        <w:rPr>
          <w:sz w:val="20"/>
        </w:rPr>
      </w:pPr>
      <w:r>
        <w:rPr>
          <w:w w:val="85"/>
          <w:sz w:val="20"/>
        </w:rPr>
        <w:t xml:space="preserve">Re-forestation and afforestation programmes have been implemented where forests are being cut and where they were did exist before </w:t>
      </w:r>
      <w:r>
        <w:rPr>
          <w:w w:val="80"/>
          <w:sz w:val="20"/>
        </w:rPr>
        <w:t>respectively. Replanting of trees has been done in Arua, Tororo, Mbale, Luwero, Mayuge, Mukono and</w:t>
      </w:r>
      <w:r>
        <w:rPr>
          <w:sz w:val="20"/>
        </w:rPr>
        <w:t xml:space="preserve"> </w:t>
      </w:r>
      <w:r>
        <w:rPr>
          <w:w w:val="80"/>
          <w:sz w:val="20"/>
        </w:rPr>
        <w:t>Mbarara while new planting of trees like the eucalyptus</w:t>
      </w:r>
      <w:r>
        <w:rPr>
          <w:sz w:val="20"/>
        </w:rPr>
        <w:t xml:space="preserve"> </w:t>
      </w:r>
      <w:r>
        <w:rPr>
          <w:w w:val="80"/>
          <w:sz w:val="20"/>
        </w:rPr>
        <w:t>and</w:t>
      </w:r>
      <w:r>
        <w:rPr>
          <w:sz w:val="20"/>
        </w:rPr>
        <w:t xml:space="preserve"> </w:t>
      </w:r>
      <w:r>
        <w:rPr>
          <w:w w:val="80"/>
          <w:sz w:val="20"/>
        </w:rPr>
        <w:t>pine</w:t>
      </w:r>
      <w:r>
        <w:rPr>
          <w:sz w:val="20"/>
        </w:rPr>
        <w:t xml:space="preserve"> </w:t>
      </w:r>
      <w:r>
        <w:rPr>
          <w:w w:val="80"/>
          <w:sz w:val="20"/>
        </w:rPr>
        <w:t>trees</w:t>
      </w:r>
      <w:r>
        <w:rPr>
          <w:sz w:val="20"/>
        </w:rPr>
        <w:t xml:space="preserve"> </w:t>
      </w:r>
      <w:r>
        <w:rPr>
          <w:w w:val="80"/>
          <w:sz w:val="20"/>
        </w:rPr>
        <w:t>has</w:t>
      </w:r>
      <w:r>
        <w:rPr>
          <w:sz w:val="20"/>
        </w:rPr>
        <w:t xml:space="preserve"> </w:t>
      </w:r>
      <w:r>
        <w:rPr>
          <w:w w:val="80"/>
          <w:sz w:val="20"/>
        </w:rPr>
        <w:t>been</w:t>
      </w:r>
      <w:r>
        <w:rPr>
          <w:sz w:val="20"/>
        </w:rPr>
        <w:t xml:space="preserve"> </w:t>
      </w:r>
      <w:r>
        <w:rPr>
          <w:w w:val="80"/>
          <w:sz w:val="20"/>
        </w:rPr>
        <w:t>done</w:t>
      </w:r>
      <w:r>
        <w:rPr>
          <w:sz w:val="20"/>
        </w:rPr>
        <w:t xml:space="preserve"> </w:t>
      </w:r>
      <w:r>
        <w:rPr>
          <w:w w:val="80"/>
          <w:sz w:val="20"/>
        </w:rPr>
        <w:t>in</w:t>
      </w:r>
      <w:r>
        <w:rPr>
          <w:sz w:val="20"/>
        </w:rPr>
        <w:t xml:space="preserve"> </w:t>
      </w:r>
      <w:r>
        <w:rPr>
          <w:w w:val="80"/>
          <w:sz w:val="20"/>
        </w:rPr>
        <w:t>Mbarara,</w:t>
      </w:r>
      <w:r>
        <w:rPr>
          <w:sz w:val="20"/>
        </w:rPr>
        <w:t xml:space="preserve"> </w:t>
      </w:r>
      <w:r>
        <w:rPr>
          <w:w w:val="80"/>
          <w:sz w:val="20"/>
        </w:rPr>
        <w:t>Mpigi,</w:t>
      </w:r>
      <w:r>
        <w:rPr>
          <w:sz w:val="20"/>
        </w:rPr>
        <w:t xml:space="preserve"> </w:t>
      </w:r>
      <w:r>
        <w:rPr>
          <w:w w:val="80"/>
          <w:sz w:val="20"/>
        </w:rPr>
        <w:t>Jinja,</w:t>
      </w:r>
      <w:r>
        <w:rPr>
          <w:sz w:val="20"/>
        </w:rPr>
        <w:t xml:space="preserve"> </w:t>
      </w:r>
      <w:r>
        <w:rPr>
          <w:w w:val="80"/>
          <w:sz w:val="20"/>
        </w:rPr>
        <w:t>Mukono,</w:t>
      </w:r>
      <w:r>
        <w:rPr>
          <w:sz w:val="20"/>
        </w:rPr>
        <w:t xml:space="preserve"> </w:t>
      </w:r>
      <w:r>
        <w:rPr>
          <w:w w:val="80"/>
          <w:sz w:val="20"/>
        </w:rPr>
        <w:t>Soroti,</w:t>
      </w:r>
      <w:r>
        <w:rPr>
          <w:sz w:val="20"/>
        </w:rPr>
        <w:t xml:space="preserve"> </w:t>
      </w:r>
      <w:r>
        <w:rPr>
          <w:w w:val="80"/>
          <w:sz w:val="20"/>
        </w:rPr>
        <w:t>Kumi,</w:t>
      </w:r>
      <w:r>
        <w:rPr>
          <w:sz w:val="20"/>
        </w:rPr>
        <w:t xml:space="preserve"> </w:t>
      </w:r>
      <w:r>
        <w:rPr>
          <w:w w:val="80"/>
          <w:sz w:val="20"/>
        </w:rPr>
        <w:t>Gulu,</w:t>
      </w:r>
      <w:r>
        <w:rPr>
          <w:sz w:val="20"/>
        </w:rPr>
        <w:t xml:space="preserve"> </w:t>
      </w:r>
      <w:r>
        <w:rPr>
          <w:w w:val="80"/>
          <w:sz w:val="20"/>
        </w:rPr>
        <w:t>Wakiso,</w:t>
      </w:r>
      <w:r>
        <w:rPr>
          <w:sz w:val="20"/>
        </w:rPr>
        <w:t xml:space="preserve"> </w:t>
      </w:r>
      <w:r>
        <w:rPr>
          <w:w w:val="80"/>
          <w:sz w:val="20"/>
        </w:rPr>
        <w:t>Apac,</w:t>
      </w:r>
      <w:r>
        <w:rPr>
          <w:sz w:val="20"/>
        </w:rPr>
        <w:t xml:space="preserve"> </w:t>
      </w:r>
      <w:r>
        <w:rPr>
          <w:w w:val="80"/>
          <w:sz w:val="20"/>
        </w:rPr>
        <w:t>etc</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planted</w:t>
      </w:r>
      <w:r>
        <w:rPr>
          <w:sz w:val="20"/>
        </w:rPr>
        <w:t xml:space="preserve"> </w:t>
      </w:r>
      <w:r>
        <w:rPr>
          <w:w w:val="80"/>
          <w:sz w:val="20"/>
        </w:rPr>
        <w:t>forests</w:t>
      </w:r>
    </w:p>
    <w:p w:rsidR="00E5575B" w:rsidRDefault="00D512E5">
      <w:pPr>
        <w:pStyle w:val="ListParagraph"/>
        <w:numPr>
          <w:ilvl w:val="1"/>
          <w:numId w:val="38"/>
        </w:numPr>
        <w:tabs>
          <w:tab w:val="left" w:pos="1090"/>
        </w:tabs>
        <w:spacing w:line="242" w:lineRule="auto"/>
        <w:ind w:right="624" w:firstLine="0"/>
        <w:rPr>
          <w:sz w:val="20"/>
        </w:rPr>
      </w:pPr>
      <w:r>
        <w:rPr>
          <w:w w:val="85"/>
          <w:sz w:val="20"/>
        </w:rPr>
        <w:t xml:space="preserve">Other sources of energy have been introduced and developed in Nebbi, Gulu, Soroti, </w:t>
      </w:r>
      <w:proofErr w:type="gramStart"/>
      <w:r>
        <w:rPr>
          <w:w w:val="85"/>
          <w:sz w:val="20"/>
        </w:rPr>
        <w:t>Mbale, …</w:t>
      </w:r>
      <w:proofErr w:type="gramEnd"/>
      <w:r>
        <w:rPr>
          <w:w w:val="85"/>
          <w:sz w:val="20"/>
        </w:rPr>
        <w:t xml:space="preserve"> like biomass and biogas from agricultural </w:t>
      </w:r>
      <w:r>
        <w:rPr>
          <w:w w:val="80"/>
          <w:sz w:val="20"/>
        </w:rPr>
        <w:t>wastes e.g. coffee, sugar, cotton and cow dung as well as solar energy</w:t>
      </w:r>
      <w:r>
        <w:rPr>
          <w:spacing w:val="40"/>
          <w:sz w:val="20"/>
        </w:rPr>
        <w:t xml:space="preserve"> </w:t>
      </w:r>
      <w:r>
        <w:rPr>
          <w:w w:val="80"/>
          <w:sz w:val="20"/>
        </w:rPr>
        <w:t xml:space="preserve">to reduce on deforestation because of charcoal and firewood like in. Further more, energy saving stoves have been introduced in Mukono, Katwe and Mengo in Kampala to save 75% of charcoal and firewood on both rural and </w:t>
      </w:r>
      <w:r>
        <w:rPr>
          <w:w w:val="85"/>
          <w:sz w:val="20"/>
        </w:rPr>
        <w:t>urban</w:t>
      </w:r>
      <w:r>
        <w:rPr>
          <w:spacing w:val="-6"/>
          <w:w w:val="85"/>
          <w:sz w:val="20"/>
        </w:rPr>
        <w:t xml:space="preserve"> </w:t>
      </w:r>
      <w:r>
        <w:rPr>
          <w:w w:val="85"/>
          <w:sz w:val="20"/>
        </w:rPr>
        <w:t>areas</w:t>
      </w:r>
      <w:r>
        <w:rPr>
          <w:spacing w:val="-5"/>
          <w:w w:val="85"/>
          <w:sz w:val="20"/>
        </w:rPr>
        <w:t xml:space="preserve"> </w:t>
      </w:r>
      <w:r>
        <w:rPr>
          <w:w w:val="85"/>
          <w:sz w:val="20"/>
        </w:rPr>
        <w:t>that</w:t>
      </w:r>
      <w:r>
        <w:rPr>
          <w:spacing w:val="-5"/>
          <w:w w:val="85"/>
          <w:sz w:val="20"/>
        </w:rPr>
        <w:t xml:space="preserve"> </w:t>
      </w:r>
      <w:r>
        <w:rPr>
          <w:w w:val="85"/>
          <w:sz w:val="20"/>
        </w:rPr>
        <w:t>in</w:t>
      </w:r>
      <w:r>
        <w:rPr>
          <w:spacing w:val="-6"/>
          <w:w w:val="85"/>
          <w:sz w:val="20"/>
        </w:rPr>
        <w:t xml:space="preserve"> </w:t>
      </w:r>
      <w:r>
        <w:rPr>
          <w:w w:val="85"/>
          <w:sz w:val="20"/>
        </w:rPr>
        <w:t>the</w:t>
      </w:r>
      <w:r>
        <w:rPr>
          <w:spacing w:val="-5"/>
          <w:w w:val="85"/>
          <w:sz w:val="20"/>
        </w:rPr>
        <w:t xml:space="preserve"> </w:t>
      </w:r>
      <w:r>
        <w:rPr>
          <w:w w:val="85"/>
          <w:sz w:val="20"/>
        </w:rPr>
        <w:t>long</w:t>
      </w:r>
      <w:r>
        <w:rPr>
          <w:spacing w:val="-5"/>
          <w:w w:val="85"/>
          <w:sz w:val="20"/>
        </w:rPr>
        <w:t xml:space="preserve"> </w:t>
      </w:r>
      <w:r>
        <w:rPr>
          <w:w w:val="85"/>
          <w:sz w:val="20"/>
        </w:rPr>
        <w:t>run</w:t>
      </w:r>
      <w:r>
        <w:rPr>
          <w:spacing w:val="-6"/>
          <w:w w:val="85"/>
          <w:sz w:val="20"/>
        </w:rPr>
        <w:t xml:space="preserve"> </w:t>
      </w:r>
      <w:r>
        <w:rPr>
          <w:w w:val="85"/>
          <w:sz w:val="20"/>
        </w:rPr>
        <w:t>forests</w:t>
      </w:r>
      <w:r>
        <w:rPr>
          <w:spacing w:val="-5"/>
          <w:w w:val="85"/>
          <w:sz w:val="20"/>
        </w:rPr>
        <w:t xml:space="preserve"> </w:t>
      </w:r>
      <w:r>
        <w:rPr>
          <w:w w:val="85"/>
          <w:sz w:val="20"/>
        </w:rPr>
        <w:t>could</w:t>
      </w:r>
      <w:r>
        <w:rPr>
          <w:spacing w:val="-5"/>
          <w:w w:val="85"/>
          <w:sz w:val="20"/>
        </w:rPr>
        <w:t xml:space="preserve"> </w:t>
      </w:r>
      <w:r>
        <w:rPr>
          <w:w w:val="85"/>
          <w:sz w:val="20"/>
        </w:rPr>
        <w:t>be</w:t>
      </w:r>
      <w:r>
        <w:rPr>
          <w:spacing w:val="-6"/>
          <w:w w:val="85"/>
          <w:sz w:val="20"/>
        </w:rPr>
        <w:t xml:space="preserve"> </w:t>
      </w:r>
      <w:r>
        <w:rPr>
          <w:w w:val="85"/>
          <w:sz w:val="20"/>
        </w:rPr>
        <w:t>conserved</w:t>
      </w:r>
      <w:r>
        <w:rPr>
          <w:spacing w:val="-5"/>
          <w:w w:val="85"/>
          <w:sz w:val="20"/>
        </w:rPr>
        <w:t xml:space="preserve"> </w:t>
      </w:r>
      <w:r>
        <w:rPr>
          <w:w w:val="85"/>
          <w:sz w:val="20"/>
        </w:rPr>
        <w:t>by</w:t>
      </w:r>
      <w:r>
        <w:rPr>
          <w:spacing w:val="-5"/>
          <w:w w:val="85"/>
          <w:sz w:val="20"/>
        </w:rPr>
        <w:t xml:space="preserve"> </w:t>
      </w:r>
      <w:r>
        <w:rPr>
          <w:w w:val="85"/>
          <w:sz w:val="20"/>
        </w:rPr>
        <w:t>the</w:t>
      </w:r>
      <w:r>
        <w:rPr>
          <w:spacing w:val="-6"/>
          <w:w w:val="85"/>
          <w:sz w:val="20"/>
        </w:rPr>
        <w:t xml:space="preserve"> </w:t>
      </w:r>
      <w:r>
        <w:rPr>
          <w:w w:val="85"/>
          <w:sz w:val="20"/>
        </w:rPr>
        <w:t>surrounding</w:t>
      </w:r>
      <w:r>
        <w:rPr>
          <w:spacing w:val="-5"/>
          <w:w w:val="85"/>
          <w:sz w:val="20"/>
        </w:rPr>
        <w:t xml:space="preserve"> </w:t>
      </w:r>
      <w:r>
        <w:rPr>
          <w:w w:val="85"/>
          <w:sz w:val="20"/>
        </w:rPr>
        <w:t>areas.</w:t>
      </w:r>
    </w:p>
    <w:p w:rsidR="00E5575B" w:rsidRDefault="00D512E5">
      <w:pPr>
        <w:pStyle w:val="ListParagraph"/>
        <w:numPr>
          <w:ilvl w:val="1"/>
          <w:numId w:val="38"/>
        </w:numPr>
        <w:tabs>
          <w:tab w:val="left" w:pos="1090"/>
        </w:tabs>
        <w:ind w:right="630" w:firstLine="0"/>
        <w:rPr>
          <w:sz w:val="20"/>
        </w:rPr>
      </w:pPr>
      <w:r>
        <w:rPr>
          <w:w w:val="85"/>
          <w:sz w:val="20"/>
        </w:rPr>
        <w:t>The</w:t>
      </w:r>
      <w:r>
        <w:rPr>
          <w:spacing w:val="-1"/>
          <w:w w:val="85"/>
          <w:sz w:val="20"/>
        </w:rPr>
        <w:t xml:space="preserve"> </w:t>
      </w:r>
      <w:r>
        <w:rPr>
          <w:w w:val="85"/>
          <w:sz w:val="20"/>
        </w:rPr>
        <w:t>government</w:t>
      </w:r>
      <w:r>
        <w:rPr>
          <w:spacing w:val="-1"/>
          <w:w w:val="85"/>
          <w:sz w:val="20"/>
        </w:rPr>
        <w:t xml:space="preserve"> </w:t>
      </w:r>
      <w:r>
        <w:rPr>
          <w:w w:val="85"/>
          <w:sz w:val="20"/>
        </w:rPr>
        <w:t>through</w:t>
      </w:r>
      <w:r>
        <w:rPr>
          <w:spacing w:val="-1"/>
          <w:w w:val="85"/>
          <w:sz w:val="20"/>
        </w:rPr>
        <w:t xml:space="preserve"> </w:t>
      </w:r>
      <w:r>
        <w:rPr>
          <w:w w:val="85"/>
          <w:sz w:val="20"/>
        </w:rPr>
        <w:t>NFA</w:t>
      </w:r>
      <w:r>
        <w:rPr>
          <w:spacing w:val="-2"/>
          <w:w w:val="85"/>
          <w:sz w:val="20"/>
        </w:rPr>
        <w:t xml:space="preserve"> </w:t>
      </w:r>
      <w:r>
        <w:rPr>
          <w:w w:val="85"/>
          <w:sz w:val="20"/>
        </w:rPr>
        <w:t>has</w:t>
      </w:r>
      <w:r>
        <w:rPr>
          <w:spacing w:val="-1"/>
          <w:w w:val="85"/>
          <w:sz w:val="20"/>
        </w:rPr>
        <w:t xml:space="preserve"> </w:t>
      </w:r>
      <w:r>
        <w:rPr>
          <w:w w:val="85"/>
          <w:sz w:val="20"/>
        </w:rPr>
        <w:t>provided</w:t>
      </w:r>
      <w:r>
        <w:rPr>
          <w:spacing w:val="-1"/>
          <w:w w:val="85"/>
          <w:sz w:val="20"/>
        </w:rPr>
        <w:t xml:space="preserve"> </w:t>
      </w:r>
      <w:r>
        <w:rPr>
          <w:w w:val="85"/>
          <w:sz w:val="20"/>
        </w:rPr>
        <w:t>farmers</w:t>
      </w:r>
      <w:r>
        <w:rPr>
          <w:spacing w:val="-1"/>
          <w:w w:val="85"/>
          <w:sz w:val="20"/>
        </w:rPr>
        <w:t xml:space="preserve"> </w:t>
      </w:r>
      <w:r>
        <w:rPr>
          <w:w w:val="85"/>
          <w:sz w:val="20"/>
        </w:rPr>
        <w:t>with</w:t>
      </w:r>
      <w:r>
        <w:rPr>
          <w:spacing w:val="-1"/>
          <w:w w:val="85"/>
          <w:sz w:val="20"/>
        </w:rPr>
        <w:t xml:space="preserve"> </w:t>
      </w:r>
      <w:r>
        <w:rPr>
          <w:w w:val="85"/>
          <w:sz w:val="20"/>
        </w:rPr>
        <w:t>tree</w:t>
      </w:r>
      <w:r>
        <w:rPr>
          <w:spacing w:val="-1"/>
          <w:w w:val="85"/>
          <w:sz w:val="20"/>
        </w:rPr>
        <w:t xml:space="preserve"> </w:t>
      </w:r>
      <w:r>
        <w:rPr>
          <w:w w:val="85"/>
          <w:sz w:val="20"/>
        </w:rPr>
        <w:t>planting</w:t>
      </w:r>
      <w:r>
        <w:rPr>
          <w:spacing w:val="-1"/>
          <w:w w:val="85"/>
          <w:sz w:val="20"/>
        </w:rPr>
        <w:t xml:space="preserve"> </w:t>
      </w:r>
      <w:r>
        <w:rPr>
          <w:w w:val="85"/>
          <w:sz w:val="20"/>
        </w:rPr>
        <w:t>materials</w:t>
      </w:r>
      <w:r>
        <w:rPr>
          <w:spacing w:val="-1"/>
          <w:w w:val="85"/>
          <w:sz w:val="20"/>
        </w:rPr>
        <w:t xml:space="preserve"> </w:t>
      </w:r>
      <w:r>
        <w:rPr>
          <w:w w:val="85"/>
          <w:sz w:val="20"/>
        </w:rPr>
        <w:t>to</w:t>
      </w:r>
      <w:r>
        <w:rPr>
          <w:spacing w:val="-1"/>
          <w:w w:val="85"/>
          <w:sz w:val="20"/>
        </w:rPr>
        <w:t xml:space="preserve"> </w:t>
      </w:r>
      <w:r>
        <w:rPr>
          <w:w w:val="85"/>
          <w:sz w:val="20"/>
        </w:rPr>
        <w:t>grow</w:t>
      </w:r>
      <w:r>
        <w:rPr>
          <w:spacing w:val="-1"/>
          <w:w w:val="85"/>
          <w:sz w:val="20"/>
        </w:rPr>
        <w:t xml:space="preserve"> </w:t>
      </w:r>
      <w:r>
        <w:rPr>
          <w:w w:val="85"/>
          <w:sz w:val="20"/>
        </w:rPr>
        <w:t>their</w:t>
      </w:r>
      <w:r>
        <w:rPr>
          <w:spacing w:val="-1"/>
          <w:w w:val="85"/>
          <w:sz w:val="20"/>
        </w:rPr>
        <w:t xml:space="preserve"> </w:t>
      </w:r>
      <w:r>
        <w:rPr>
          <w:w w:val="85"/>
          <w:sz w:val="20"/>
        </w:rPr>
        <w:t>own</w:t>
      </w:r>
      <w:r>
        <w:rPr>
          <w:spacing w:val="-1"/>
          <w:w w:val="85"/>
          <w:sz w:val="20"/>
        </w:rPr>
        <w:t xml:space="preserve"> </w:t>
      </w:r>
      <w:r>
        <w:rPr>
          <w:w w:val="85"/>
          <w:sz w:val="20"/>
        </w:rPr>
        <w:t>trees</w:t>
      </w:r>
      <w:r>
        <w:rPr>
          <w:spacing w:val="-1"/>
          <w:w w:val="85"/>
          <w:sz w:val="20"/>
        </w:rPr>
        <w:t xml:space="preserve"> </w:t>
      </w:r>
      <w:r>
        <w:rPr>
          <w:w w:val="85"/>
          <w:sz w:val="20"/>
        </w:rPr>
        <w:t>like</w:t>
      </w:r>
      <w:r>
        <w:rPr>
          <w:spacing w:val="-2"/>
          <w:w w:val="85"/>
          <w:sz w:val="20"/>
        </w:rPr>
        <w:t xml:space="preserve"> </w:t>
      </w:r>
      <w:r>
        <w:rPr>
          <w:w w:val="85"/>
          <w:sz w:val="20"/>
        </w:rPr>
        <w:t>eucalyptus</w:t>
      </w:r>
      <w:r>
        <w:rPr>
          <w:spacing w:val="-1"/>
          <w:w w:val="85"/>
          <w:sz w:val="20"/>
        </w:rPr>
        <w:t xml:space="preserve"> </w:t>
      </w:r>
      <w:r>
        <w:rPr>
          <w:w w:val="85"/>
          <w:sz w:val="20"/>
        </w:rPr>
        <w:t>trees</w:t>
      </w:r>
      <w:r>
        <w:rPr>
          <w:spacing w:val="-1"/>
          <w:w w:val="85"/>
          <w:sz w:val="20"/>
        </w:rPr>
        <w:t xml:space="preserve"> </w:t>
      </w:r>
      <w:r>
        <w:rPr>
          <w:w w:val="85"/>
          <w:sz w:val="20"/>
        </w:rPr>
        <w:t>and later</w:t>
      </w:r>
      <w:r>
        <w:rPr>
          <w:spacing w:val="-1"/>
          <w:w w:val="85"/>
          <w:sz w:val="20"/>
        </w:rPr>
        <w:t xml:space="preserve"> </w:t>
      </w:r>
      <w:r>
        <w:rPr>
          <w:w w:val="85"/>
          <w:sz w:val="20"/>
        </w:rPr>
        <w:t>meet their</w:t>
      </w:r>
      <w:r>
        <w:rPr>
          <w:spacing w:val="-6"/>
          <w:w w:val="85"/>
          <w:sz w:val="20"/>
        </w:rPr>
        <w:t xml:space="preserve"> </w:t>
      </w:r>
      <w:r>
        <w:rPr>
          <w:w w:val="85"/>
          <w:sz w:val="20"/>
        </w:rPr>
        <w:t>domestic</w:t>
      </w:r>
      <w:r>
        <w:rPr>
          <w:spacing w:val="-5"/>
          <w:w w:val="85"/>
          <w:sz w:val="20"/>
        </w:rPr>
        <w:t xml:space="preserve"> </w:t>
      </w:r>
      <w:r>
        <w:rPr>
          <w:w w:val="85"/>
          <w:sz w:val="20"/>
        </w:rPr>
        <w:t>energy</w:t>
      </w:r>
      <w:r>
        <w:rPr>
          <w:spacing w:val="-5"/>
          <w:w w:val="85"/>
          <w:sz w:val="20"/>
        </w:rPr>
        <w:t xml:space="preserve"> </w:t>
      </w:r>
      <w:r>
        <w:rPr>
          <w:w w:val="85"/>
          <w:sz w:val="20"/>
        </w:rPr>
        <w:t>needs</w:t>
      </w:r>
      <w:r>
        <w:rPr>
          <w:spacing w:val="-6"/>
          <w:w w:val="85"/>
          <w:sz w:val="20"/>
        </w:rPr>
        <w:t xml:space="preserve"> </w:t>
      </w:r>
      <w:r>
        <w:rPr>
          <w:w w:val="85"/>
          <w:sz w:val="20"/>
        </w:rPr>
        <w:t>and</w:t>
      </w:r>
      <w:r>
        <w:rPr>
          <w:spacing w:val="-5"/>
          <w:w w:val="85"/>
          <w:sz w:val="20"/>
        </w:rPr>
        <w:t xml:space="preserve"> </w:t>
      </w:r>
      <w:r>
        <w:rPr>
          <w:w w:val="85"/>
          <w:sz w:val="20"/>
        </w:rPr>
        <w:t>other</w:t>
      </w:r>
      <w:r>
        <w:rPr>
          <w:spacing w:val="-5"/>
          <w:w w:val="85"/>
          <w:sz w:val="20"/>
        </w:rPr>
        <w:t xml:space="preserve"> </w:t>
      </w:r>
      <w:r>
        <w:rPr>
          <w:w w:val="85"/>
          <w:sz w:val="20"/>
        </w:rPr>
        <w:t>forestry</w:t>
      </w:r>
      <w:r>
        <w:rPr>
          <w:spacing w:val="-6"/>
          <w:w w:val="85"/>
          <w:sz w:val="20"/>
        </w:rPr>
        <w:t xml:space="preserve"> </w:t>
      </w:r>
      <w:r>
        <w:rPr>
          <w:w w:val="85"/>
          <w:sz w:val="20"/>
        </w:rPr>
        <w:t>products,</w:t>
      </w:r>
      <w:r>
        <w:rPr>
          <w:spacing w:val="-5"/>
          <w:w w:val="85"/>
          <w:sz w:val="20"/>
        </w:rPr>
        <w:t xml:space="preserve"> </w:t>
      </w:r>
      <w:r>
        <w:rPr>
          <w:w w:val="85"/>
          <w:sz w:val="20"/>
        </w:rPr>
        <w:t>which</w:t>
      </w:r>
      <w:r>
        <w:rPr>
          <w:spacing w:val="-5"/>
          <w:w w:val="85"/>
          <w:sz w:val="20"/>
        </w:rPr>
        <w:t xml:space="preserve"> </w:t>
      </w:r>
      <w:r>
        <w:rPr>
          <w:w w:val="85"/>
          <w:sz w:val="20"/>
        </w:rPr>
        <w:t>are</w:t>
      </w:r>
      <w:r>
        <w:rPr>
          <w:spacing w:val="-6"/>
          <w:w w:val="85"/>
          <w:sz w:val="20"/>
        </w:rPr>
        <w:t xml:space="preserve"> </w:t>
      </w:r>
      <w:r>
        <w:rPr>
          <w:w w:val="85"/>
          <w:sz w:val="20"/>
        </w:rPr>
        <w:t>quick</w:t>
      </w:r>
      <w:r>
        <w:rPr>
          <w:spacing w:val="-5"/>
          <w:w w:val="85"/>
          <w:sz w:val="20"/>
        </w:rPr>
        <w:t xml:space="preserve"> </w:t>
      </w:r>
      <w:r>
        <w:rPr>
          <w:w w:val="85"/>
          <w:sz w:val="20"/>
        </w:rPr>
        <w:t>maturing.</w:t>
      </w:r>
    </w:p>
    <w:p w:rsidR="00E5575B" w:rsidRDefault="00D512E5">
      <w:pPr>
        <w:pStyle w:val="ListParagraph"/>
        <w:numPr>
          <w:ilvl w:val="1"/>
          <w:numId w:val="38"/>
        </w:numPr>
        <w:tabs>
          <w:tab w:val="left" w:pos="1090"/>
        </w:tabs>
        <w:spacing w:line="242" w:lineRule="auto"/>
        <w:ind w:right="626" w:firstLine="0"/>
        <w:rPr>
          <w:sz w:val="20"/>
        </w:rPr>
      </w:pPr>
      <w:r>
        <w:rPr>
          <w:w w:val="85"/>
          <w:sz w:val="20"/>
        </w:rPr>
        <w:t>Agro-forestry has been encouraged to deal with crop production as well as planting and conserving trees at the</w:t>
      </w:r>
      <w:r>
        <w:rPr>
          <w:sz w:val="20"/>
        </w:rPr>
        <w:t xml:space="preserve"> </w:t>
      </w:r>
      <w:r>
        <w:rPr>
          <w:w w:val="85"/>
          <w:sz w:val="20"/>
        </w:rPr>
        <w:t xml:space="preserve">same time. Agro forestry </w:t>
      </w:r>
      <w:r>
        <w:rPr>
          <w:w w:val="80"/>
          <w:sz w:val="20"/>
        </w:rPr>
        <w:t>demonstration</w:t>
      </w:r>
      <w:r>
        <w:rPr>
          <w:sz w:val="20"/>
        </w:rPr>
        <w:t xml:space="preserve"> </w:t>
      </w:r>
      <w:r>
        <w:rPr>
          <w:w w:val="80"/>
          <w:sz w:val="20"/>
        </w:rPr>
        <w:t>centers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set</w:t>
      </w:r>
      <w:r>
        <w:rPr>
          <w:sz w:val="20"/>
        </w:rPr>
        <w:t xml:space="preserve"> </w:t>
      </w:r>
      <w:r>
        <w:rPr>
          <w:w w:val="80"/>
          <w:sz w:val="20"/>
        </w:rPr>
        <w:t>up</w:t>
      </w:r>
      <w:r>
        <w:rPr>
          <w:sz w:val="20"/>
        </w:rPr>
        <w:t xml:space="preserve"> </w:t>
      </w:r>
      <w:r>
        <w:rPr>
          <w:w w:val="80"/>
          <w:sz w:val="20"/>
        </w:rPr>
        <w:t>at</w:t>
      </w:r>
      <w:r>
        <w:rPr>
          <w:sz w:val="20"/>
        </w:rPr>
        <w:t xml:space="preserve"> </w:t>
      </w:r>
      <w:r>
        <w:rPr>
          <w:w w:val="80"/>
          <w:sz w:val="20"/>
        </w:rPr>
        <w:t>Kalengyere</w:t>
      </w:r>
      <w:r>
        <w:rPr>
          <w:sz w:val="20"/>
        </w:rPr>
        <w:t xml:space="preserve"> </w:t>
      </w:r>
      <w:r>
        <w:rPr>
          <w:w w:val="80"/>
          <w:sz w:val="20"/>
        </w:rPr>
        <w:t>and</w:t>
      </w:r>
      <w:r>
        <w:rPr>
          <w:sz w:val="20"/>
        </w:rPr>
        <w:t xml:space="preserve"> </w:t>
      </w:r>
      <w:r>
        <w:rPr>
          <w:w w:val="80"/>
          <w:sz w:val="20"/>
        </w:rPr>
        <w:t>Kachwenkano</w:t>
      </w:r>
      <w:r>
        <w:rPr>
          <w:sz w:val="20"/>
        </w:rPr>
        <w:t xml:space="preserve"> </w:t>
      </w:r>
      <w:r>
        <w:rPr>
          <w:w w:val="80"/>
          <w:sz w:val="20"/>
        </w:rPr>
        <w:t>in</w:t>
      </w:r>
      <w:r>
        <w:rPr>
          <w:sz w:val="20"/>
        </w:rPr>
        <w:t xml:space="preserve"> </w:t>
      </w:r>
      <w:r>
        <w:rPr>
          <w:w w:val="80"/>
          <w:sz w:val="20"/>
        </w:rPr>
        <w:t>Kabale,</w:t>
      </w:r>
      <w:r>
        <w:rPr>
          <w:spacing w:val="12"/>
          <w:sz w:val="20"/>
        </w:rPr>
        <w:t xml:space="preserve"> </w:t>
      </w:r>
      <w:r>
        <w:rPr>
          <w:w w:val="80"/>
          <w:sz w:val="20"/>
        </w:rPr>
        <w:t>Kabanyolo</w:t>
      </w:r>
      <w:r>
        <w:rPr>
          <w:sz w:val="20"/>
        </w:rPr>
        <w:t xml:space="preserve"> </w:t>
      </w:r>
      <w:r>
        <w:rPr>
          <w:w w:val="80"/>
          <w:sz w:val="20"/>
        </w:rPr>
        <w:t>in</w:t>
      </w:r>
      <w:r>
        <w:rPr>
          <w:sz w:val="20"/>
        </w:rPr>
        <w:t xml:space="preserve"> </w:t>
      </w:r>
      <w:r>
        <w:rPr>
          <w:w w:val="80"/>
          <w:sz w:val="20"/>
        </w:rPr>
        <w:t>Wakiso,</w:t>
      </w:r>
      <w:r>
        <w:rPr>
          <w:sz w:val="20"/>
        </w:rPr>
        <w:t xml:space="preserve"> </w:t>
      </w:r>
      <w:r>
        <w:rPr>
          <w:w w:val="80"/>
          <w:sz w:val="20"/>
        </w:rPr>
        <w:t>at</w:t>
      </w:r>
      <w:r>
        <w:rPr>
          <w:sz w:val="20"/>
        </w:rPr>
        <w:t xml:space="preserve"> </w:t>
      </w:r>
      <w:r>
        <w:rPr>
          <w:w w:val="80"/>
          <w:sz w:val="20"/>
        </w:rPr>
        <w:t>Namulonge</w:t>
      </w:r>
      <w:r>
        <w:rPr>
          <w:sz w:val="20"/>
        </w:rPr>
        <w:t xml:space="preserve"> </w:t>
      </w:r>
      <w:r>
        <w:rPr>
          <w:w w:val="80"/>
          <w:sz w:val="20"/>
        </w:rPr>
        <w:t>and</w:t>
      </w:r>
      <w:r>
        <w:rPr>
          <w:sz w:val="20"/>
        </w:rPr>
        <w:t xml:space="preserve"> </w:t>
      </w:r>
      <w:r>
        <w:rPr>
          <w:w w:val="80"/>
          <w:sz w:val="20"/>
        </w:rPr>
        <w:t>in</w:t>
      </w:r>
      <w:r>
        <w:rPr>
          <w:spacing w:val="12"/>
          <w:sz w:val="20"/>
        </w:rPr>
        <w:t xml:space="preserve"> </w:t>
      </w:r>
      <w:r>
        <w:rPr>
          <w:w w:val="80"/>
          <w:sz w:val="20"/>
        </w:rPr>
        <w:t>Bushenyi</w:t>
      </w:r>
      <w:r>
        <w:rPr>
          <w:sz w:val="20"/>
        </w:rPr>
        <w:t xml:space="preserve"> </w:t>
      </w:r>
      <w:r>
        <w:rPr>
          <w:w w:val="80"/>
          <w:sz w:val="20"/>
        </w:rPr>
        <w:t>as</w:t>
      </w:r>
      <w:r>
        <w:rPr>
          <w:sz w:val="20"/>
        </w:rPr>
        <w:t xml:space="preserve"> </w:t>
      </w:r>
      <w:r>
        <w:rPr>
          <w:w w:val="80"/>
          <w:sz w:val="20"/>
        </w:rPr>
        <w:t>well</w:t>
      </w:r>
      <w:r>
        <w:rPr>
          <w:spacing w:val="80"/>
          <w:sz w:val="20"/>
        </w:rPr>
        <w:t xml:space="preserve"> </w:t>
      </w:r>
      <w:r>
        <w:rPr>
          <w:w w:val="80"/>
          <w:sz w:val="20"/>
        </w:rPr>
        <w:t>as coffee growing in Kayunga, Bugerere, Vanilla and cocoa planting in Mukono, Bundibugyo and</w:t>
      </w:r>
      <w:r>
        <w:rPr>
          <w:sz w:val="20"/>
        </w:rPr>
        <w:t xml:space="preserve"> </w:t>
      </w:r>
      <w:r>
        <w:rPr>
          <w:w w:val="80"/>
          <w:sz w:val="20"/>
        </w:rPr>
        <w:t>Mubende has led to growth of forests.</w:t>
      </w:r>
    </w:p>
    <w:p w:rsidR="00E5575B" w:rsidRDefault="00D512E5">
      <w:pPr>
        <w:pStyle w:val="ListParagraph"/>
        <w:numPr>
          <w:ilvl w:val="1"/>
          <w:numId w:val="38"/>
        </w:numPr>
        <w:tabs>
          <w:tab w:val="left" w:pos="1090"/>
        </w:tabs>
        <w:spacing w:line="242" w:lineRule="auto"/>
        <w:ind w:right="626" w:firstLine="0"/>
        <w:rPr>
          <w:sz w:val="20"/>
        </w:rPr>
      </w:pPr>
      <w:r>
        <w:rPr>
          <w:w w:val="80"/>
          <w:sz w:val="20"/>
        </w:rPr>
        <w:t>The forest department (National Forest Authority) has set up and maintained tree nurseries to continuously provide quick maturing tree species</w:t>
      </w:r>
      <w:r>
        <w:rPr>
          <w:spacing w:val="40"/>
          <w:sz w:val="20"/>
        </w:rPr>
        <w:t xml:space="preserve"> </w:t>
      </w:r>
      <w:r>
        <w:rPr>
          <w:w w:val="80"/>
          <w:sz w:val="20"/>
        </w:rPr>
        <w:t xml:space="preserve">such as pines, cypress and eucalyptus trees to farmers and the rest of the population. These nurseries are found in Mbale, Luwero, Gulu, Mbarara, </w:t>
      </w:r>
      <w:r>
        <w:rPr>
          <w:w w:val="85"/>
          <w:sz w:val="20"/>
        </w:rPr>
        <w:t>Masaka, Mukono at Namanve, etc.</w:t>
      </w:r>
    </w:p>
    <w:p w:rsidR="00E5575B" w:rsidRDefault="00D512E5">
      <w:pPr>
        <w:pStyle w:val="ListParagraph"/>
        <w:numPr>
          <w:ilvl w:val="1"/>
          <w:numId w:val="38"/>
        </w:numPr>
        <w:tabs>
          <w:tab w:val="left" w:pos="1090"/>
        </w:tabs>
        <w:ind w:right="624" w:firstLine="0"/>
        <w:rPr>
          <w:sz w:val="20"/>
        </w:rPr>
      </w:pPr>
      <w:r>
        <w:rPr>
          <w:w w:val="85"/>
          <w:sz w:val="20"/>
        </w:rPr>
        <w:t>Some</w:t>
      </w:r>
      <w:r>
        <w:rPr>
          <w:spacing w:val="-4"/>
          <w:w w:val="85"/>
          <w:sz w:val="20"/>
        </w:rPr>
        <w:t xml:space="preserve"> </w:t>
      </w:r>
      <w:r>
        <w:rPr>
          <w:w w:val="85"/>
          <w:sz w:val="20"/>
        </w:rPr>
        <w:t>forests</w:t>
      </w:r>
      <w:r>
        <w:rPr>
          <w:spacing w:val="-4"/>
          <w:w w:val="85"/>
          <w:sz w:val="20"/>
        </w:rPr>
        <w:t xml:space="preserve"> </w:t>
      </w:r>
      <w:r>
        <w:rPr>
          <w:w w:val="85"/>
          <w:sz w:val="20"/>
        </w:rPr>
        <w:t>reserves</w:t>
      </w:r>
      <w:r>
        <w:rPr>
          <w:spacing w:val="-4"/>
          <w:w w:val="85"/>
          <w:sz w:val="20"/>
        </w:rPr>
        <w:t xml:space="preserve"> </w:t>
      </w:r>
      <w:r>
        <w:rPr>
          <w:w w:val="85"/>
          <w:sz w:val="20"/>
        </w:rPr>
        <w:t>like</w:t>
      </w:r>
      <w:r>
        <w:rPr>
          <w:spacing w:val="-5"/>
          <w:w w:val="85"/>
          <w:sz w:val="20"/>
        </w:rPr>
        <w:t xml:space="preserve"> </w:t>
      </w:r>
      <w:r>
        <w:rPr>
          <w:w w:val="85"/>
          <w:sz w:val="20"/>
        </w:rPr>
        <w:t>Kibaale,</w:t>
      </w:r>
      <w:r>
        <w:rPr>
          <w:spacing w:val="-4"/>
          <w:w w:val="85"/>
          <w:sz w:val="20"/>
        </w:rPr>
        <w:t xml:space="preserve"> </w:t>
      </w:r>
      <w:proofErr w:type="gramStart"/>
      <w:r>
        <w:rPr>
          <w:w w:val="85"/>
          <w:sz w:val="20"/>
        </w:rPr>
        <w:t>Bwindi,</w:t>
      </w:r>
      <w:r>
        <w:rPr>
          <w:spacing w:val="-5"/>
          <w:w w:val="85"/>
          <w:sz w:val="20"/>
        </w:rPr>
        <w:t xml:space="preserve"> </w:t>
      </w:r>
      <w:r>
        <w:rPr>
          <w:w w:val="85"/>
          <w:sz w:val="20"/>
        </w:rPr>
        <w:t>…</w:t>
      </w:r>
      <w:proofErr w:type="gramEnd"/>
      <w:r>
        <w:rPr>
          <w:spacing w:val="-5"/>
          <w:w w:val="85"/>
          <w:sz w:val="20"/>
        </w:rPr>
        <w:t xml:space="preserve"> </w:t>
      </w:r>
      <w:r>
        <w:rPr>
          <w:w w:val="85"/>
          <w:sz w:val="20"/>
        </w:rPr>
        <w:t>have</w:t>
      </w:r>
      <w:r>
        <w:rPr>
          <w:spacing w:val="-4"/>
          <w:w w:val="85"/>
          <w:sz w:val="20"/>
        </w:rPr>
        <w:t xml:space="preserve"> </w:t>
      </w:r>
      <w:r>
        <w:rPr>
          <w:w w:val="85"/>
          <w:sz w:val="20"/>
        </w:rPr>
        <w:t>been</w:t>
      </w:r>
      <w:r>
        <w:rPr>
          <w:spacing w:val="-4"/>
          <w:w w:val="85"/>
          <w:sz w:val="20"/>
        </w:rPr>
        <w:t xml:space="preserve"> </w:t>
      </w:r>
      <w:r>
        <w:rPr>
          <w:w w:val="85"/>
          <w:sz w:val="20"/>
        </w:rPr>
        <w:t>made</w:t>
      </w:r>
      <w:r>
        <w:rPr>
          <w:spacing w:val="-4"/>
          <w:w w:val="85"/>
          <w:sz w:val="20"/>
        </w:rPr>
        <w:t xml:space="preserve"> </w:t>
      </w:r>
      <w:r>
        <w:rPr>
          <w:w w:val="85"/>
          <w:sz w:val="20"/>
        </w:rPr>
        <w:t>totally</w:t>
      </w:r>
      <w:r>
        <w:rPr>
          <w:spacing w:val="-5"/>
          <w:w w:val="85"/>
          <w:sz w:val="20"/>
        </w:rPr>
        <w:t xml:space="preserve"> </w:t>
      </w:r>
      <w:r>
        <w:rPr>
          <w:w w:val="85"/>
          <w:sz w:val="20"/>
        </w:rPr>
        <w:t>out</w:t>
      </w:r>
      <w:r>
        <w:rPr>
          <w:spacing w:val="-4"/>
          <w:w w:val="85"/>
          <w:sz w:val="20"/>
        </w:rPr>
        <w:t xml:space="preserve"> </w:t>
      </w:r>
      <w:r>
        <w:rPr>
          <w:w w:val="85"/>
          <w:sz w:val="20"/>
        </w:rPr>
        <w:t>of</w:t>
      </w:r>
      <w:r>
        <w:rPr>
          <w:spacing w:val="-4"/>
          <w:w w:val="85"/>
          <w:sz w:val="20"/>
        </w:rPr>
        <w:t xml:space="preserve"> </w:t>
      </w:r>
      <w:r>
        <w:rPr>
          <w:w w:val="85"/>
          <w:sz w:val="20"/>
        </w:rPr>
        <w:t>bounds</w:t>
      </w:r>
      <w:r>
        <w:rPr>
          <w:spacing w:val="-4"/>
          <w:w w:val="85"/>
          <w:sz w:val="20"/>
        </w:rPr>
        <w:t xml:space="preserve"> </w:t>
      </w:r>
      <w:r>
        <w:rPr>
          <w:w w:val="85"/>
          <w:sz w:val="20"/>
        </w:rPr>
        <w:t>from</w:t>
      </w:r>
      <w:r>
        <w:rPr>
          <w:spacing w:val="-4"/>
          <w:w w:val="85"/>
          <w:sz w:val="20"/>
        </w:rPr>
        <w:t xml:space="preserve"> </w:t>
      </w:r>
      <w:r>
        <w:rPr>
          <w:w w:val="85"/>
          <w:sz w:val="20"/>
        </w:rPr>
        <w:t>the</w:t>
      </w:r>
      <w:r>
        <w:rPr>
          <w:spacing w:val="-4"/>
          <w:w w:val="85"/>
          <w:sz w:val="20"/>
        </w:rPr>
        <w:t xml:space="preserve"> </w:t>
      </w:r>
      <w:r>
        <w:rPr>
          <w:w w:val="85"/>
          <w:sz w:val="20"/>
        </w:rPr>
        <w:t>tree</w:t>
      </w:r>
      <w:r>
        <w:rPr>
          <w:spacing w:val="-5"/>
          <w:w w:val="85"/>
          <w:sz w:val="20"/>
        </w:rPr>
        <w:t xml:space="preserve"> </w:t>
      </w:r>
      <w:r>
        <w:rPr>
          <w:w w:val="85"/>
          <w:sz w:val="20"/>
        </w:rPr>
        <w:t>exploiters</w:t>
      </w:r>
      <w:r>
        <w:rPr>
          <w:spacing w:val="-5"/>
          <w:w w:val="85"/>
          <w:sz w:val="20"/>
        </w:rPr>
        <w:t xml:space="preserve"> </w:t>
      </w:r>
      <w:r>
        <w:rPr>
          <w:w w:val="85"/>
          <w:sz w:val="20"/>
        </w:rPr>
        <w:t>and</w:t>
      </w:r>
      <w:r>
        <w:rPr>
          <w:spacing w:val="-4"/>
          <w:w w:val="85"/>
          <w:sz w:val="20"/>
        </w:rPr>
        <w:t xml:space="preserve"> </w:t>
      </w:r>
      <w:r>
        <w:rPr>
          <w:w w:val="85"/>
          <w:sz w:val="20"/>
        </w:rPr>
        <w:t>charcoal</w:t>
      </w:r>
      <w:r>
        <w:rPr>
          <w:spacing w:val="-5"/>
          <w:w w:val="85"/>
          <w:sz w:val="20"/>
        </w:rPr>
        <w:t xml:space="preserve"> </w:t>
      </w:r>
      <w:r>
        <w:rPr>
          <w:w w:val="85"/>
          <w:sz w:val="20"/>
        </w:rPr>
        <w:t>burners</w:t>
      </w:r>
      <w:r>
        <w:rPr>
          <w:spacing w:val="-5"/>
          <w:w w:val="85"/>
          <w:sz w:val="20"/>
        </w:rPr>
        <w:t xml:space="preserve"> </w:t>
      </w:r>
      <w:r>
        <w:rPr>
          <w:w w:val="85"/>
          <w:sz w:val="20"/>
        </w:rPr>
        <w:t>in</w:t>
      </w:r>
      <w:r>
        <w:rPr>
          <w:spacing w:val="-4"/>
          <w:w w:val="85"/>
          <w:sz w:val="20"/>
        </w:rPr>
        <w:t xml:space="preserve"> </w:t>
      </w:r>
      <w:r>
        <w:rPr>
          <w:w w:val="85"/>
          <w:sz w:val="20"/>
        </w:rPr>
        <w:t>order</w:t>
      </w:r>
      <w:r>
        <w:rPr>
          <w:spacing w:val="-4"/>
          <w:w w:val="85"/>
          <w:sz w:val="20"/>
        </w:rPr>
        <w:t xml:space="preserve"> </w:t>
      </w:r>
      <w:r>
        <w:rPr>
          <w:w w:val="85"/>
          <w:sz w:val="20"/>
        </w:rPr>
        <w:t>to allow</w:t>
      </w:r>
      <w:r>
        <w:rPr>
          <w:spacing w:val="-3"/>
          <w:w w:val="85"/>
          <w:sz w:val="20"/>
        </w:rPr>
        <w:t xml:space="preserve"> </w:t>
      </w:r>
      <w:r>
        <w:rPr>
          <w:w w:val="85"/>
          <w:sz w:val="20"/>
        </w:rPr>
        <w:t>the</w:t>
      </w:r>
      <w:r>
        <w:rPr>
          <w:spacing w:val="-2"/>
          <w:w w:val="85"/>
          <w:sz w:val="20"/>
        </w:rPr>
        <w:t xml:space="preserve"> </w:t>
      </w:r>
      <w:r>
        <w:rPr>
          <w:w w:val="85"/>
          <w:sz w:val="20"/>
        </w:rPr>
        <w:t>forests</w:t>
      </w:r>
      <w:r>
        <w:rPr>
          <w:spacing w:val="-3"/>
          <w:w w:val="85"/>
          <w:sz w:val="20"/>
        </w:rPr>
        <w:t xml:space="preserve"> </w:t>
      </w:r>
      <w:r>
        <w:rPr>
          <w:w w:val="85"/>
          <w:sz w:val="20"/>
        </w:rPr>
        <w:t>to</w:t>
      </w:r>
      <w:r>
        <w:rPr>
          <w:spacing w:val="-3"/>
          <w:w w:val="85"/>
          <w:sz w:val="20"/>
        </w:rPr>
        <w:t xml:space="preserve"> </w:t>
      </w:r>
      <w:r>
        <w:rPr>
          <w:w w:val="85"/>
          <w:sz w:val="20"/>
        </w:rPr>
        <w:t>regenerate</w:t>
      </w:r>
      <w:r>
        <w:rPr>
          <w:spacing w:val="-2"/>
          <w:w w:val="85"/>
          <w:sz w:val="20"/>
        </w:rPr>
        <w:t xml:space="preserve"> </w:t>
      </w:r>
      <w:r>
        <w:rPr>
          <w:w w:val="85"/>
          <w:sz w:val="20"/>
        </w:rPr>
        <w:t>where</w:t>
      </w:r>
      <w:r>
        <w:rPr>
          <w:spacing w:val="-3"/>
          <w:w w:val="85"/>
          <w:sz w:val="20"/>
        </w:rPr>
        <w:t xml:space="preserve"> </w:t>
      </w:r>
      <w:r>
        <w:rPr>
          <w:w w:val="85"/>
          <w:sz w:val="20"/>
        </w:rPr>
        <w:t>they</w:t>
      </w:r>
      <w:r>
        <w:rPr>
          <w:spacing w:val="-3"/>
          <w:w w:val="85"/>
          <w:sz w:val="20"/>
        </w:rPr>
        <w:t xml:space="preserve"> </w:t>
      </w:r>
      <w:r>
        <w:rPr>
          <w:w w:val="85"/>
          <w:sz w:val="20"/>
        </w:rPr>
        <w:t>were</w:t>
      </w:r>
      <w:r>
        <w:rPr>
          <w:spacing w:val="-3"/>
          <w:w w:val="85"/>
          <w:sz w:val="20"/>
        </w:rPr>
        <w:t xml:space="preserve"> </w:t>
      </w:r>
      <w:r>
        <w:rPr>
          <w:w w:val="85"/>
          <w:sz w:val="20"/>
        </w:rPr>
        <w:t>over</w:t>
      </w:r>
      <w:r>
        <w:rPr>
          <w:spacing w:val="-2"/>
          <w:w w:val="85"/>
          <w:sz w:val="20"/>
        </w:rPr>
        <w:t xml:space="preserve"> </w:t>
      </w:r>
      <w:r>
        <w:rPr>
          <w:w w:val="85"/>
          <w:sz w:val="20"/>
        </w:rPr>
        <w:t>exploited.</w:t>
      </w:r>
    </w:p>
    <w:p w:rsidR="00E5575B" w:rsidRDefault="00D512E5">
      <w:pPr>
        <w:pStyle w:val="ListParagraph"/>
        <w:numPr>
          <w:ilvl w:val="1"/>
          <w:numId w:val="38"/>
        </w:numPr>
        <w:tabs>
          <w:tab w:val="left" w:pos="1090"/>
        </w:tabs>
        <w:spacing w:line="244" w:lineRule="exact"/>
        <w:ind w:left="1090" w:hanging="359"/>
        <w:rPr>
          <w:sz w:val="20"/>
        </w:rPr>
      </w:pPr>
      <w:r>
        <w:rPr>
          <w:w w:val="80"/>
          <w:sz w:val="20"/>
        </w:rPr>
        <w:t>Forest</w:t>
      </w:r>
      <w:r>
        <w:rPr>
          <w:spacing w:val="-6"/>
          <w:sz w:val="20"/>
        </w:rPr>
        <w:t xml:space="preserve"> </w:t>
      </w:r>
      <w:r>
        <w:rPr>
          <w:w w:val="80"/>
          <w:sz w:val="20"/>
        </w:rPr>
        <w:t>rangers</w:t>
      </w:r>
      <w:r>
        <w:rPr>
          <w:spacing w:val="-5"/>
          <w:sz w:val="20"/>
        </w:rPr>
        <w:t xml:space="preserve"> </w:t>
      </w:r>
      <w:r>
        <w:rPr>
          <w:w w:val="80"/>
          <w:sz w:val="20"/>
        </w:rPr>
        <w:t>have</w:t>
      </w:r>
      <w:r>
        <w:rPr>
          <w:spacing w:val="-5"/>
          <w:sz w:val="20"/>
        </w:rPr>
        <w:t xml:space="preserve"> </w:t>
      </w:r>
      <w:r>
        <w:rPr>
          <w:w w:val="80"/>
          <w:sz w:val="20"/>
        </w:rPr>
        <w:t>continued</w:t>
      </w:r>
      <w:r>
        <w:rPr>
          <w:spacing w:val="-5"/>
          <w:sz w:val="20"/>
        </w:rPr>
        <w:t xml:space="preserve"> </w:t>
      </w:r>
      <w:r>
        <w:rPr>
          <w:w w:val="80"/>
          <w:sz w:val="20"/>
        </w:rPr>
        <w:t>to</w:t>
      </w:r>
      <w:r>
        <w:rPr>
          <w:spacing w:val="-5"/>
          <w:sz w:val="20"/>
        </w:rPr>
        <w:t xml:space="preserve"> </w:t>
      </w:r>
      <w:r>
        <w:rPr>
          <w:w w:val="80"/>
          <w:sz w:val="20"/>
        </w:rPr>
        <w:t>patrol</w:t>
      </w:r>
      <w:r>
        <w:rPr>
          <w:spacing w:val="-5"/>
          <w:sz w:val="20"/>
        </w:rPr>
        <w:t xml:space="preserve"> </w:t>
      </w:r>
      <w:r>
        <w:rPr>
          <w:w w:val="80"/>
          <w:sz w:val="20"/>
        </w:rPr>
        <w:t>the</w:t>
      </w:r>
      <w:r>
        <w:rPr>
          <w:spacing w:val="-5"/>
          <w:sz w:val="20"/>
        </w:rPr>
        <w:t xml:space="preserve"> </w:t>
      </w:r>
      <w:r>
        <w:rPr>
          <w:w w:val="80"/>
          <w:sz w:val="20"/>
        </w:rPr>
        <w:t>forests</w:t>
      </w:r>
      <w:r>
        <w:rPr>
          <w:spacing w:val="-5"/>
          <w:sz w:val="20"/>
        </w:rPr>
        <w:t xml:space="preserve"> </w:t>
      </w:r>
      <w:r>
        <w:rPr>
          <w:w w:val="80"/>
          <w:sz w:val="20"/>
        </w:rPr>
        <w:t>regularly</w:t>
      </w:r>
      <w:r>
        <w:rPr>
          <w:spacing w:val="-5"/>
          <w:sz w:val="20"/>
        </w:rPr>
        <w:t xml:space="preserve"> </w:t>
      </w:r>
      <w:r>
        <w:rPr>
          <w:w w:val="80"/>
          <w:sz w:val="20"/>
        </w:rPr>
        <w:t>to</w:t>
      </w:r>
      <w:r>
        <w:rPr>
          <w:spacing w:val="-5"/>
          <w:sz w:val="20"/>
        </w:rPr>
        <w:t xml:space="preserve"> </w:t>
      </w:r>
      <w:r>
        <w:rPr>
          <w:w w:val="80"/>
          <w:sz w:val="20"/>
        </w:rPr>
        <w:t>stop</w:t>
      </w:r>
      <w:r>
        <w:rPr>
          <w:spacing w:val="-6"/>
          <w:sz w:val="20"/>
        </w:rPr>
        <w:t xml:space="preserve"> </w:t>
      </w:r>
      <w:r>
        <w:rPr>
          <w:w w:val="80"/>
          <w:sz w:val="20"/>
        </w:rPr>
        <w:t>the</w:t>
      </w:r>
      <w:r>
        <w:rPr>
          <w:spacing w:val="-5"/>
          <w:sz w:val="20"/>
        </w:rPr>
        <w:t xml:space="preserve"> </w:t>
      </w:r>
      <w:r>
        <w:rPr>
          <w:w w:val="80"/>
          <w:sz w:val="20"/>
        </w:rPr>
        <w:t>illegal</w:t>
      </w:r>
      <w:r>
        <w:rPr>
          <w:spacing w:val="-5"/>
          <w:sz w:val="20"/>
        </w:rPr>
        <w:t xml:space="preserve"> </w:t>
      </w:r>
      <w:r>
        <w:rPr>
          <w:w w:val="80"/>
          <w:sz w:val="20"/>
        </w:rPr>
        <w:t>clearing</w:t>
      </w:r>
      <w:r>
        <w:rPr>
          <w:spacing w:val="-5"/>
          <w:sz w:val="20"/>
        </w:rPr>
        <w:t xml:space="preserve"> </w:t>
      </w:r>
      <w:r>
        <w:rPr>
          <w:w w:val="80"/>
          <w:sz w:val="20"/>
        </w:rPr>
        <w:t>of</w:t>
      </w:r>
      <w:r>
        <w:rPr>
          <w:spacing w:val="-5"/>
          <w:sz w:val="20"/>
        </w:rPr>
        <w:t xml:space="preserve"> </w:t>
      </w:r>
      <w:r>
        <w:rPr>
          <w:w w:val="80"/>
          <w:sz w:val="20"/>
        </w:rPr>
        <w:t>the</w:t>
      </w:r>
      <w:r>
        <w:rPr>
          <w:spacing w:val="-4"/>
          <w:sz w:val="20"/>
        </w:rPr>
        <w:t xml:space="preserve"> </w:t>
      </w:r>
      <w:r>
        <w:rPr>
          <w:w w:val="80"/>
          <w:sz w:val="20"/>
        </w:rPr>
        <w:t>forests</w:t>
      </w:r>
      <w:r>
        <w:rPr>
          <w:spacing w:val="-2"/>
          <w:sz w:val="20"/>
        </w:rPr>
        <w:t xml:space="preserve"> </w:t>
      </w:r>
      <w:r>
        <w:rPr>
          <w:w w:val="80"/>
          <w:sz w:val="20"/>
        </w:rPr>
        <w:t>by</w:t>
      </w:r>
      <w:r>
        <w:rPr>
          <w:spacing w:val="-5"/>
          <w:sz w:val="20"/>
        </w:rPr>
        <w:t xml:space="preserve"> </w:t>
      </w:r>
      <w:r>
        <w:rPr>
          <w:w w:val="80"/>
          <w:sz w:val="20"/>
        </w:rPr>
        <w:t>the</w:t>
      </w:r>
      <w:r>
        <w:rPr>
          <w:spacing w:val="-5"/>
          <w:sz w:val="20"/>
        </w:rPr>
        <w:t xml:space="preserve"> </w:t>
      </w:r>
      <w:r>
        <w:rPr>
          <w:spacing w:val="-2"/>
          <w:w w:val="80"/>
          <w:sz w:val="20"/>
        </w:rPr>
        <w:t>encroachers.</w:t>
      </w:r>
    </w:p>
    <w:p w:rsidR="00E5575B" w:rsidRDefault="00D512E5">
      <w:pPr>
        <w:pStyle w:val="ListParagraph"/>
        <w:numPr>
          <w:ilvl w:val="1"/>
          <w:numId w:val="38"/>
        </w:numPr>
        <w:tabs>
          <w:tab w:val="left" w:pos="1090"/>
        </w:tabs>
        <w:spacing w:line="242" w:lineRule="auto"/>
        <w:ind w:right="623" w:firstLine="0"/>
        <w:rPr>
          <w:sz w:val="20"/>
        </w:rPr>
      </w:pPr>
      <w:r>
        <w:rPr>
          <w:w w:val="80"/>
          <w:sz w:val="20"/>
        </w:rPr>
        <w:t>Forests boundaries have been planted with firewood tree species in the densely populated areas e.g. Mt. Elgon forest in Mbale has a 10-meter</w:t>
      </w:r>
      <w:r>
        <w:rPr>
          <w:spacing w:val="40"/>
          <w:sz w:val="20"/>
        </w:rPr>
        <w:t xml:space="preserve"> </w:t>
      </w:r>
      <w:r>
        <w:rPr>
          <w:spacing w:val="-2"/>
          <w:w w:val="85"/>
          <w:sz w:val="20"/>
        </w:rPr>
        <w:t>wide forest boundary with firewood tree species on the densely populated slopes.</w:t>
      </w:r>
      <w:r w:rsidR="00E6086B">
        <w:rPr>
          <w:spacing w:val="-2"/>
          <w:w w:val="85"/>
          <w:sz w:val="20"/>
        </w:rPr>
        <w:t>g</w:t>
      </w:r>
    </w:p>
    <w:p w:rsidR="00E5575B" w:rsidRDefault="00D512E5">
      <w:pPr>
        <w:pStyle w:val="ListParagraph"/>
        <w:numPr>
          <w:ilvl w:val="1"/>
          <w:numId w:val="38"/>
        </w:numPr>
        <w:tabs>
          <w:tab w:val="left" w:pos="1090"/>
        </w:tabs>
        <w:spacing w:line="242" w:lineRule="auto"/>
        <w:ind w:right="622" w:firstLine="0"/>
        <w:rPr>
          <w:sz w:val="20"/>
        </w:rPr>
      </w:pPr>
      <w:r>
        <w:rPr>
          <w:spacing w:val="-2"/>
          <w:w w:val="85"/>
          <w:sz w:val="20"/>
        </w:rPr>
        <w:t>Presently,</w:t>
      </w:r>
      <w:r>
        <w:rPr>
          <w:spacing w:val="-4"/>
          <w:w w:val="85"/>
          <w:sz w:val="20"/>
        </w:rPr>
        <w:t xml:space="preserve"> </w:t>
      </w:r>
      <w:r>
        <w:rPr>
          <w:spacing w:val="-2"/>
          <w:w w:val="85"/>
          <w:sz w:val="20"/>
        </w:rPr>
        <w:t>the</w:t>
      </w:r>
      <w:r>
        <w:rPr>
          <w:spacing w:val="-3"/>
          <w:w w:val="85"/>
          <w:sz w:val="20"/>
        </w:rPr>
        <w:t xml:space="preserve"> </w:t>
      </w:r>
      <w:r>
        <w:rPr>
          <w:spacing w:val="-2"/>
          <w:w w:val="85"/>
          <w:sz w:val="20"/>
        </w:rPr>
        <w:t>political</w:t>
      </w:r>
      <w:r>
        <w:rPr>
          <w:spacing w:val="-7"/>
          <w:sz w:val="20"/>
        </w:rPr>
        <w:t xml:space="preserve"> </w:t>
      </w:r>
      <w:r>
        <w:rPr>
          <w:spacing w:val="-2"/>
          <w:w w:val="85"/>
          <w:sz w:val="20"/>
        </w:rPr>
        <w:t>situation in Uganda has greatly</w:t>
      </w:r>
      <w:r>
        <w:rPr>
          <w:spacing w:val="-7"/>
          <w:sz w:val="20"/>
        </w:rPr>
        <w:t xml:space="preserve"> </w:t>
      </w:r>
      <w:r>
        <w:rPr>
          <w:spacing w:val="-2"/>
          <w:w w:val="85"/>
          <w:sz w:val="20"/>
        </w:rPr>
        <w:t>improved</w:t>
      </w:r>
      <w:r>
        <w:rPr>
          <w:spacing w:val="-6"/>
          <w:sz w:val="20"/>
        </w:rPr>
        <w:t xml:space="preserve"> </w:t>
      </w:r>
      <w:r>
        <w:rPr>
          <w:spacing w:val="-2"/>
          <w:w w:val="85"/>
          <w:sz w:val="20"/>
        </w:rPr>
        <w:t>and restored by the UDPF army</w:t>
      </w:r>
      <w:r>
        <w:rPr>
          <w:spacing w:val="-7"/>
          <w:sz w:val="20"/>
        </w:rPr>
        <w:t xml:space="preserve"> </w:t>
      </w:r>
      <w:r>
        <w:rPr>
          <w:spacing w:val="-2"/>
          <w:w w:val="85"/>
          <w:sz w:val="20"/>
        </w:rPr>
        <w:t>like ADF</w:t>
      </w:r>
      <w:r>
        <w:rPr>
          <w:spacing w:val="-2"/>
          <w:sz w:val="20"/>
        </w:rPr>
        <w:t xml:space="preserve"> </w:t>
      </w:r>
      <w:r>
        <w:rPr>
          <w:spacing w:val="-2"/>
          <w:w w:val="85"/>
          <w:sz w:val="20"/>
        </w:rPr>
        <w:t>were</w:t>
      </w:r>
      <w:r>
        <w:rPr>
          <w:spacing w:val="-4"/>
          <w:w w:val="85"/>
          <w:sz w:val="20"/>
        </w:rPr>
        <w:t xml:space="preserve"> </w:t>
      </w:r>
      <w:r>
        <w:rPr>
          <w:spacing w:val="-2"/>
          <w:w w:val="85"/>
          <w:sz w:val="20"/>
        </w:rPr>
        <w:t>drove</w:t>
      </w:r>
      <w:r>
        <w:rPr>
          <w:spacing w:val="-3"/>
          <w:w w:val="85"/>
          <w:sz w:val="20"/>
        </w:rPr>
        <w:t xml:space="preserve"> </w:t>
      </w:r>
      <w:r>
        <w:rPr>
          <w:spacing w:val="-2"/>
          <w:w w:val="85"/>
          <w:sz w:val="20"/>
        </w:rPr>
        <w:t>away</w:t>
      </w:r>
      <w:r>
        <w:rPr>
          <w:spacing w:val="-3"/>
          <w:w w:val="85"/>
          <w:sz w:val="20"/>
        </w:rPr>
        <w:t xml:space="preserve"> </w:t>
      </w:r>
      <w:r>
        <w:rPr>
          <w:spacing w:val="-2"/>
          <w:w w:val="85"/>
          <w:sz w:val="20"/>
        </w:rPr>
        <w:t>from</w:t>
      </w:r>
      <w:r>
        <w:rPr>
          <w:spacing w:val="-4"/>
          <w:w w:val="85"/>
          <w:sz w:val="20"/>
        </w:rPr>
        <w:t xml:space="preserve"> </w:t>
      </w:r>
      <w:r>
        <w:rPr>
          <w:spacing w:val="-2"/>
          <w:w w:val="85"/>
          <w:sz w:val="20"/>
        </w:rPr>
        <w:t>Mt.</w:t>
      </w:r>
      <w:r>
        <w:rPr>
          <w:spacing w:val="-3"/>
          <w:w w:val="85"/>
          <w:sz w:val="20"/>
        </w:rPr>
        <w:t xml:space="preserve"> </w:t>
      </w:r>
      <w:r>
        <w:rPr>
          <w:spacing w:val="-2"/>
          <w:w w:val="85"/>
          <w:sz w:val="20"/>
        </w:rPr>
        <w:t xml:space="preserve">Rwenzori </w:t>
      </w:r>
      <w:r>
        <w:rPr>
          <w:w w:val="80"/>
          <w:sz w:val="20"/>
        </w:rPr>
        <w:t>forests, which implies that the forests are no longer at the risk of being destroyed by the government for security reasons.</w:t>
      </w:r>
    </w:p>
    <w:p w:rsidR="00E5575B" w:rsidRDefault="00D512E5">
      <w:pPr>
        <w:pStyle w:val="ListParagraph"/>
        <w:numPr>
          <w:ilvl w:val="1"/>
          <w:numId w:val="38"/>
        </w:numPr>
        <w:tabs>
          <w:tab w:val="left" w:pos="1090"/>
        </w:tabs>
        <w:spacing w:line="242" w:lineRule="auto"/>
        <w:ind w:right="623" w:firstLine="0"/>
        <w:rPr>
          <w:sz w:val="20"/>
        </w:rPr>
      </w:pPr>
      <w:r>
        <w:rPr>
          <w:w w:val="85"/>
          <w:sz w:val="20"/>
        </w:rPr>
        <w:t>Peri -Urban forest plantations have been established and managed by forest department to provide saw timber and fuel wood in peri-urban areas of Uganda e.g. Jinja has 155.5 ha, Kampala has 144ha, Mbarara has 104 .7 ha,</w:t>
      </w:r>
      <w:r>
        <w:rPr>
          <w:spacing w:val="-1"/>
          <w:w w:val="85"/>
          <w:sz w:val="20"/>
        </w:rPr>
        <w:t xml:space="preserve"> </w:t>
      </w:r>
      <w:r>
        <w:rPr>
          <w:w w:val="85"/>
          <w:sz w:val="20"/>
        </w:rPr>
        <w:t xml:space="preserve">all these were planted in 1993 and Entebbe has Kitubulu </w:t>
      </w:r>
      <w:r>
        <w:rPr>
          <w:w w:val="90"/>
          <w:sz w:val="20"/>
        </w:rPr>
        <w:t>planted forest.</w:t>
      </w:r>
    </w:p>
    <w:p w:rsidR="00E5575B" w:rsidRDefault="00D512E5">
      <w:pPr>
        <w:pStyle w:val="ListParagraph"/>
        <w:numPr>
          <w:ilvl w:val="1"/>
          <w:numId w:val="38"/>
        </w:numPr>
        <w:tabs>
          <w:tab w:val="left" w:pos="1090"/>
        </w:tabs>
        <w:ind w:right="623" w:firstLine="0"/>
        <w:rPr>
          <w:sz w:val="20"/>
        </w:rPr>
      </w:pPr>
      <w:r>
        <w:rPr>
          <w:spacing w:val="-2"/>
          <w:w w:val="85"/>
          <w:sz w:val="20"/>
        </w:rPr>
        <w:t xml:space="preserve">The government has encouraged the private sector to involve in the industrial wood production including saw mills, which harvest mature soft </w:t>
      </w:r>
      <w:r>
        <w:rPr>
          <w:w w:val="80"/>
          <w:sz w:val="20"/>
        </w:rPr>
        <w:t>wood and invest in planting them e.g. Busoga Forest Company, Forest Consult and</w:t>
      </w:r>
      <w:r>
        <w:rPr>
          <w:sz w:val="20"/>
        </w:rPr>
        <w:t xml:space="preserve"> </w:t>
      </w:r>
      <w:r>
        <w:rPr>
          <w:w w:val="80"/>
          <w:sz w:val="20"/>
        </w:rPr>
        <w:t>Saudi Marble</w:t>
      </w:r>
      <w:r>
        <w:rPr>
          <w:sz w:val="20"/>
        </w:rPr>
        <w:t xml:space="preserve"> </w:t>
      </w:r>
      <w:r>
        <w:rPr>
          <w:w w:val="80"/>
          <w:sz w:val="20"/>
        </w:rPr>
        <w:t>Company in South</w:t>
      </w:r>
      <w:r>
        <w:rPr>
          <w:sz w:val="20"/>
        </w:rPr>
        <w:t xml:space="preserve"> </w:t>
      </w:r>
      <w:r>
        <w:rPr>
          <w:w w:val="80"/>
          <w:sz w:val="20"/>
        </w:rPr>
        <w:t>Busoga.</w:t>
      </w:r>
    </w:p>
    <w:p w:rsidR="00E5575B" w:rsidRDefault="00D512E5">
      <w:pPr>
        <w:pStyle w:val="ListParagraph"/>
        <w:numPr>
          <w:ilvl w:val="1"/>
          <w:numId w:val="38"/>
        </w:numPr>
        <w:tabs>
          <w:tab w:val="left" w:pos="1090"/>
        </w:tabs>
        <w:ind w:right="625" w:firstLine="0"/>
        <w:rPr>
          <w:sz w:val="20"/>
        </w:rPr>
      </w:pPr>
      <w:r>
        <w:rPr>
          <w:w w:val="80"/>
          <w:sz w:val="20"/>
        </w:rPr>
        <w:t>The forestry training project has been set up at Nabyeya in Masindi to train sawmill owners, logging, supervisors, sawmill operators and forestry</w:t>
      </w:r>
      <w:r>
        <w:rPr>
          <w:spacing w:val="40"/>
          <w:sz w:val="20"/>
        </w:rPr>
        <w:t xml:space="preserve"> </w:t>
      </w:r>
      <w:r>
        <w:rPr>
          <w:w w:val="80"/>
          <w:sz w:val="20"/>
        </w:rPr>
        <w:t>staff (guards and rangers) in efficient log handling and timber production skills to maximize the utilization of logs cut.</w:t>
      </w:r>
    </w:p>
    <w:p w:rsidR="00E5575B" w:rsidRDefault="00D512E5">
      <w:pPr>
        <w:pStyle w:val="ListParagraph"/>
        <w:numPr>
          <w:ilvl w:val="1"/>
          <w:numId w:val="38"/>
        </w:numPr>
        <w:tabs>
          <w:tab w:val="left" w:pos="1090"/>
        </w:tabs>
        <w:spacing w:line="242" w:lineRule="auto"/>
        <w:ind w:right="625" w:firstLine="0"/>
        <w:rPr>
          <w:sz w:val="20"/>
        </w:rPr>
      </w:pPr>
      <w:r>
        <w:rPr>
          <w:w w:val="80"/>
          <w:sz w:val="20"/>
        </w:rPr>
        <w:t>The forestry department (NFA) has started up a monitoring system of documenting forest produce being cut in each district in</w:t>
      </w:r>
      <w:r>
        <w:rPr>
          <w:sz w:val="20"/>
        </w:rPr>
        <w:t xml:space="preserve"> </w:t>
      </w:r>
      <w:r>
        <w:rPr>
          <w:w w:val="80"/>
          <w:sz w:val="20"/>
        </w:rPr>
        <w:t xml:space="preserve">gazetted natural </w:t>
      </w:r>
      <w:r>
        <w:rPr>
          <w:w w:val="85"/>
          <w:sz w:val="20"/>
        </w:rPr>
        <w:t xml:space="preserve">forests and those on private land. Uganda Revenue authority has helped this with other law enforcement agencies to regulate and control tree </w:t>
      </w:r>
      <w:r>
        <w:rPr>
          <w:spacing w:val="-2"/>
          <w:w w:val="90"/>
          <w:sz w:val="20"/>
        </w:rPr>
        <w:t>falling.</w:t>
      </w:r>
    </w:p>
    <w:p w:rsidR="00E5575B" w:rsidRDefault="00D512E5">
      <w:pPr>
        <w:pStyle w:val="ListParagraph"/>
        <w:numPr>
          <w:ilvl w:val="1"/>
          <w:numId w:val="38"/>
        </w:numPr>
        <w:tabs>
          <w:tab w:val="left" w:pos="1090"/>
        </w:tabs>
        <w:ind w:right="625" w:firstLine="0"/>
        <w:rPr>
          <w:sz w:val="20"/>
        </w:rPr>
      </w:pPr>
      <w:r>
        <w:rPr>
          <w:w w:val="85"/>
          <w:sz w:val="20"/>
        </w:rPr>
        <w:t>Eco - tourism has been encouraged as an alternative option for the non-consumable use of forests. Pilot activities about eco-tourism have started</w:t>
      </w:r>
      <w:r>
        <w:rPr>
          <w:spacing w:val="-6"/>
          <w:w w:val="85"/>
          <w:sz w:val="20"/>
        </w:rPr>
        <w:t xml:space="preserve"> </w:t>
      </w:r>
      <w:r>
        <w:rPr>
          <w:w w:val="85"/>
          <w:sz w:val="20"/>
        </w:rPr>
        <w:t>at</w:t>
      </w:r>
      <w:r>
        <w:rPr>
          <w:spacing w:val="-5"/>
          <w:w w:val="85"/>
          <w:sz w:val="20"/>
        </w:rPr>
        <w:t xml:space="preserve"> </w:t>
      </w:r>
      <w:r>
        <w:rPr>
          <w:w w:val="85"/>
          <w:sz w:val="20"/>
        </w:rPr>
        <w:t>Mabira</w:t>
      </w:r>
      <w:r>
        <w:rPr>
          <w:spacing w:val="-5"/>
          <w:w w:val="85"/>
          <w:sz w:val="20"/>
        </w:rPr>
        <w:t xml:space="preserve"> </w:t>
      </w:r>
      <w:r>
        <w:rPr>
          <w:w w:val="85"/>
          <w:sz w:val="20"/>
        </w:rPr>
        <w:t>in</w:t>
      </w:r>
      <w:r>
        <w:rPr>
          <w:spacing w:val="-6"/>
          <w:w w:val="85"/>
          <w:sz w:val="20"/>
        </w:rPr>
        <w:t xml:space="preserve"> </w:t>
      </w:r>
      <w:r>
        <w:rPr>
          <w:w w:val="85"/>
          <w:sz w:val="20"/>
        </w:rPr>
        <w:t>Mukono,</w:t>
      </w:r>
      <w:r>
        <w:rPr>
          <w:spacing w:val="-5"/>
          <w:w w:val="85"/>
          <w:sz w:val="20"/>
        </w:rPr>
        <w:t xml:space="preserve"> </w:t>
      </w:r>
      <w:r>
        <w:rPr>
          <w:w w:val="85"/>
          <w:sz w:val="20"/>
        </w:rPr>
        <w:t>Budongo</w:t>
      </w:r>
      <w:r>
        <w:rPr>
          <w:spacing w:val="-5"/>
          <w:w w:val="85"/>
          <w:sz w:val="20"/>
        </w:rPr>
        <w:t xml:space="preserve"> </w:t>
      </w:r>
      <w:r>
        <w:rPr>
          <w:w w:val="85"/>
          <w:sz w:val="20"/>
        </w:rPr>
        <w:t>in</w:t>
      </w:r>
      <w:r>
        <w:rPr>
          <w:spacing w:val="-6"/>
          <w:w w:val="85"/>
          <w:sz w:val="20"/>
        </w:rPr>
        <w:t xml:space="preserve"> </w:t>
      </w:r>
      <w:r>
        <w:rPr>
          <w:w w:val="85"/>
          <w:sz w:val="20"/>
        </w:rPr>
        <w:t>Masindi</w:t>
      </w:r>
      <w:r>
        <w:rPr>
          <w:spacing w:val="-5"/>
          <w:w w:val="85"/>
          <w:sz w:val="20"/>
        </w:rPr>
        <w:t xml:space="preserve"> </w:t>
      </w:r>
      <w:r>
        <w:rPr>
          <w:w w:val="85"/>
          <w:sz w:val="20"/>
        </w:rPr>
        <w:t>and</w:t>
      </w:r>
      <w:r>
        <w:rPr>
          <w:spacing w:val="-5"/>
          <w:w w:val="85"/>
          <w:sz w:val="20"/>
        </w:rPr>
        <w:t xml:space="preserve"> </w:t>
      </w:r>
      <w:r>
        <w:rPr>
          <w:w w:val="85"/>
          <w:sz w:val="20"/>
        </w:rPr>
        <w:t>Mpanga</w:t>
      </w:r>
      <w:r>
        <w:rPr>
          <w:spacing w:val="-6"/>
          <w:w w:val="85"/>
          <w:sz w:val="20"/>
        </w:rPr>
        <w:t xml:space="preserve"> </w:t>
      </w:r>
      <w:r>
        <w:rPr>
          <w:w w:val="85"/>
          <w:sz w:val="20"/>
        </w:rPr>
        <w:t>forest</w:t>
      </w:r>
      <w:r>
        <w:rPr>
          <w:spacing w:val="-5"/>
          <w:w w:val="85"/>
          <w:sz w:val="20"/>
        </w:rPr>
        <w:t xml:space="preserve"> </w:t>
      </w:r>
      <w:r>
        <w:rPr>
          <w:w w:val="85"/>
          <w:sz w:val="20"/>
        </w:rPr>
        <w:t>reserve</w:t>
      </w:r>
      <w:r>
        <w:rPr>
          <w:spacing w:val="-5"/>
          <w:w w:val="85"/>
          <w:sz w:val="20"/>
        </w:rPr>
        <w:t xml:space="preserve"> </w:t>
      </w:r>
      <w:r>
        <w:rPr>
          <w:w w:val="85"/>
          <w:sz w:val="20"/>
        </w:rPr>
        <w:t>in</w:t>
      </w:r>
      <w:r>
        <w:rPr>
          <w:spacing w:val="-6"/>
          <w:w w:val="85"/>
          <w:sz w:val="20"/>
        </w:rPr>
        <w:t xml:space="preserve"> </w:t>
      </w:r>
      <w:r>
        <w:rPr>
          <w:w w:val="85"/>
          <w:sz w:val="20"/>
        </w:rPr>
        <w:t>Mpigi.</w:t>
      </w:r>
    </w:p>
    <w:p w:rsidR="00E5575B" w:rsidRDefault="00D512E5">
      <w:pPr>
        <w:pStyle w:val="ListParagraph"/>
        <w:numPr>
          <w:ilvl w:val="1"/>
          <w:numId w:val="38"/>
        </w:numPr>
        <w:tabs>
          <w:tab w:val="left" w:pos="1090"/>
        </w:tabs>
        <w:spacing w:line="244" w:lineRule="exact"/>
        <w:ind w:left="1090" w:hanging="359"/>
        <w:rPr>
          <w:sz w:val="20"/>
        </w:rPr>
      </w:pPr>
      <w:r>
        <w:rPr>
          <w:w w:val="80"/>
          <w:sz w:val="20"/>
        </w:rPr>
        <w:t>Fire-fight</w:t>
      </w:r>
      <w:r>
        <w:rPr>
          <w:spacing w:val="-5"/>
          <w:sz w:val="20"/>
        </w:rPr>
        <w:t xml:space="preserve"> </w:t>
      </w:r>
      <w:r>
        <w:rPr>
          <w:w w:val="80"/>
          <w:sz w:val="20"/>
        </w:rPr>
        <w:t>equipments</w:t>
      </w:r>
      <w:r>
        <w:rPr>
          <w:spacing w:val="-4"/>
          <w:sz w:val="20"/>
        </w:rPr>
        <w:t xml:space="preserve"> </w:t>
      </w:r>
      <w:r>
        <w:rPr>
          <w:w w:val="80"/>
          <w:sz w:val="20"/>
        </w:rPr>
        <w:t>have</w:t>
      </w:r>
      <w:r>
        <w:rPr>
          <w:spacing w:val="-5"/>
          <w:sz w:val="20"/>
        </w:rPr>
        <w:t xml:space="preserve"> </w:t>
      </w:r>
      <w:r>
        <w:rPr>
          <w:w w:val="80"/>
          <w:sz w:val="20"/>
        </w:rPr>
        <w:t>been</w:t>
      </w:r>
      <w:r>
        <w:rPr>
          <w:spacing w:val="-4"/>
          <w:sz w:val="20"/>
        </w:rPr>
        <w:t xml:space="preserve"> </w:t>
      </w:r>
      <w:r>
        <w:rPr>
          <w:w w:val="80"/>
          <w:sz w:val="20"/>
        </w:rPr>
        <w:t>purchased</w:t>
      </w:r>
      <w:r>
        <w:rPr>
          <w:spacing w:val="-4"/>
          <w:sz w:val="20"/>
        </w:rPr>
        <w:t xml:space="preserve"> </w:t>
      </w:r>
      <w:r>
        <w:rPr>
          <w:w w:val="80"/>
          <w:sz w:val="20"/>
        </w:rPr>
        <w:t>and</w:t>
      </w:r>
      <w:r>
        <w:rPr>
          <w:spacing w:val="-5"/>
          <w:sz w:val="20"/>
        </w:rPr>
        <w:t xml:space="preserve"> </w:t>
      </w:r>
      <w:r>
        <w:rPr>
          <w:w w:val="80"/>
          <w:sz w:val="20"/>
        </w:rPr>
        <w:t>fire</w:t>
      </w:r>
      <w:r>
        <w:rPr>
          <w:spacing w:val="-3"/>
          <w:sz w:val="20"/>
        </w:rPr>
        <w:t xml:space="preserve"> </w:t>
      </w:r>
      <w:r>
        <w:rPr>
          <w:w w:val="80"/>
          <w:sz w:val="20"/>
        </w:rPr>
        <w:t>monitoring</w:t>
      </w:r>
      <w:r>
        <w:rPr>
          <w:spacing w:val="-4"/>
          <w:sz w:val="20"/>
        </w:rPr>
        <w:t xml:space="preserve"> </w:t>
      </w:r>
      <w:r>
        <w:rPr>
          <w:w w:val="80"/>
          <w:sz w:val="20"/>
        </w:rPr>
        <w:t>towers</w:t>
      </w:r>
      <w:r>
        <w:rPr>
          <w:spacing w:val="-5"/>
          <w:sz w:val="20"/>
        </w:rPr>
        <w:t xml:space="preserve"> </w:t>
      </w:r>
      <w:r>
        <w:rPr>
          <w:w w:val="80"/>
          <w:sz w:val="20"/>
        </w:rPr>
        <w:t>have</w:t>
      </w:r>
      <w:r>
        <w:rPr>
          <w:spacing w:val="-4"/>
          <w:sz w:val="20"/>
        </w:rPr>
        <w:t xml:space="preserve"> </w:t>
      </w:r>
      <w:r>
        <w:rPr>
          <w:w w:val="80"/>
          <w:sz w:val="20"/>
        </w:rPr>
        <w:t>been</w:t>
      </w:r>
      <w:r>
        <w:rPr>
          <w:spacing w:val="-4"/>
          <w:sz w:val="20"/>
        </w:rPr>
        <w:t xml:space="preserve"> </w:t>
      </w:r>
      <w:r>
        <w:rPr>
          <w:w w:val="80"/>
          <w:sz w:val="20"/>
        </w:rPr>
        <w:t>constructed</w:t>
      </w:r>
      <w:r>
        <w:rPr>
          <w:spacing w:val="-5"/>
          <w:sz w:val="20"/>
        </w:rPr>
        <w:t xml:space="preserve"> </w:t>
      </w:r>
      <w:r>
        <w:rPr>
          <w:w w:val="80"/>
          <w:sz w:val="20"/>
        </w:rPr>
        <w:t>to</w:t>
      </w:r>
      <w:r>
        <w:rPr>
          <w:spacing w:val="-4"/>
          <w:sz w:val="20"/>
        </w:rPr>
        <w:t xml:space="preserve"> </w:t>
      </w:r>
      <w:r>
        <w:rPr>
          <w:w w:val="80"/>
          <w:sz w:val="20"/>
        </w:rPr>
        <w:t>reduce</w:t>
      </w:r>
      <w:r>
        <w:rPr>
          <w:spacing w:val="-4"/>
          <w:sz w:val="20"/>
        </w:rPr>
        <w:t xml:space="preserve"> </w:t>
      </w:r>
      <w:r>
        <w:rPr>
          <w:w w:val="80"/>
          <w:sz w:val="20"/>
        </w:rPr>
        <w:t>on</w:t>
      </w:r>
      <w:r>
        <w:rPr>
          <w:spacing w:val="-5"/>
          <w:sz w:val="20"/>
        </w:rPr>
        <w:t xml:space="preserve"> </w:t>
      </w:r>
      <w:r>
        <w:rPr>
          <w:w w:val="80"/>
          <w:sz w:val="20"/>
        </w:rPr>
        <w:t>the</w:t>
      </w:r>
      <w:r>
        <w:rPr>
          <w:spacing w:val="-4"/>
          <w:sz w:val="20"/>
        </w:rPr>
        <w:t xml:space="preserve"> </w:t>
      </w:r>
      <w:r>
        <w:rPr>
          <w:w w:val="80"/>
          <w:sz w:val="20"/>
        </w:rPr>
        <w:t>fire</w:t>
      </w:r>
      <w:r>
        <w:rPr>
          <w:spacing w:val="-5"/>
          <w:sz w:val="20"/>
        </w:rPr>
        <w:t xml:space="preserve"> </w:t>
      </w:r>
      <w:r>
        <w:rPr>
          <w:w w:val="80"/>
          <w:sz w:val="20"/>
        </w:rPr>
        <w:t>out</w:t>
      </w:r>
      <w:r>
        <w:rPr>
          <w:spacing w:val="-4"/>
          <w:sz w:val="20"/>
        </w:rPr>
        <w:t xml:space="preserve"> </w:t>
      </w:r>
      <w:r>
        <w:rPr>
          <w:w w:val="80"/>
          <w:sz w:val="20"/>
        </w:rPr>
        <w:t>breaks</w:t>
      </w:r>
      <w:r>
        <w:rPr>
          <w:spacing w:val="-4"/>
          <w:sz w:val="20"/>
        </w:rPr>
        <w:t xml:space="preserve"> </w:t>
      </w:r>
      <w:r>
        <w:rPr>
          <w:w w:val="80"/>
          <w:sz w:val="20"/>
        </w:rPr>
        <w:t>in</w:t>
      </w:r>
      <w:r>
        <w:rPr>
          <w:spacing w:val="-5"/>
          <w:sz w:val="20"/>
        </w:rPr>
        <w:t xml:space="preserve"> </w:t>
      </w:r>
      <w:r>
        <w:rPr>
          <w:spacing w:val="-2"/>
          <w:w w:val="80"/>
          <w:sz w:val="20"/>
        </w:rPr>
        <w:t>forests.</w:t>
      </w:r>
    </w:p>
    <w:p w:rsidR="00E5575B" w:rsidRDefault="00D512E5">
      <w:pPr>
        <w:pStyle w:val="ListParagraph"/>
        <w:numPr>
          <w:ilvl w:val="1"/>
          <w:numId w:val="38"/>
        </w:numPr>
        <w:tabs>
          <w:tab w:val="left" w:pos="1090"/>
        </w:tabs>
        <w:spacing w:line="242" w:lineRule="auto"/>
        <w:ind w:right="630" w:firstLine="0"/>
        <w:rPr>
          <w:sz w:val="20"/>
        </w:rPr>
      </w:pPr>
      <w:r>
        <w:rPr>
          <w:w w:val="80"/>
          <w:sz w:val="20"/>
        </w:rPr>
        <w:t xml:space="preserve">Forests have been sprayed by deterring chemicals using aircraft in order to eliminate harmful pests and diseases, which destroy the forests and </w:t>
      </w:r>
      <w:r>
        <w:rPr>
          <w:w w:val="85"/>
          <w:sz w:val="20"/>
        </w:rPr>
        <w:t>scare</w:t>
      </w:r>
      <w:r>
        <w:rPr>
          <w:spacing w:val="-6"/>
          <w:w w:val="85"/>
          <w:sz w:val="20"/>
        </w:rPr>
        <w:t xml:space="preserve"> </w:t>
      </w:r>
      <w:r>
        <w:rPr>
          <w:w w:val="85"/>
          <w:sz w:val="20"/>
        </w:rPr>
        <w:t>away</w:t>
      </w:r>
      <w:r>
        <w:rPr>
          <w:spacing w:val="-5"/>
          <w:w w:val="85"/>
          <w:sz w:val="20"/>
        </w:rPr>
        <w:t xml:space="preserve"> </w:t>
      </w:r>
      <w:r>
        <w:rPr>
          <w:w w:val="85"/>
          <w:sz w:val="20"/>
        </w:rPr>
        <w:t>human</w:t>
      </w:r>
      <w:r>
        <w:rPr>
          <w:spacing w:val="-5"/>
          <w:w w:val="85"/>
          <w:sz w:val="20"/>
        </w:rPr>
        <w:t xml:space="preserve"> </w:t>
      </w:r>
      <w:r>
        <w:rPr>
          <w:w w:val="85"/>
          <w:sz w:val="20"/>
        </w:rPr>
        <w:t>labour</w:t>
      </w:r>
      <w:r>
        <w:rPr>
          <w:spacing w:val="-6"/>
          <w:w w:val="85"/>
          <w:sz w:val="20"/>
        </w:rPr>
        <w:t xml:space="preserve"> </w:t>
      </w:r>
      <w:r>
        <w:rPr>
          <w:w w:val="85"/>
          <w:sz w:val="20"/>
        </w:rPr>
        <w:t>e.g.</w:t>
      </w:r>
      <w:r>
        <w:rPr>
          <w:spacing w:val="-5"/>
          <w:w w:val="85"/>
          <w:sz w:val="20"/>
        </w:rPr>
        <w:t xml:space="preserve"> </w:t>
      </w:r>
      <w:r>
        <w:rPr>
          <w:w w:val="85"/>
          <w:sz w:val="20"/>
        </w:rPr>
        <w:t>the</w:t>
      </w:r>
      <w:r>
        <w:rPr>
          <w:spacing w:val="-5"/>
          <w:w w:val="85"/>
          <w:sz w:val="20"/>
        </w:rPr>
        <w:t xml:space="preserve"> </w:t>
      </w:r>
      <w:r>
        <w:rPr>
          <w:w w:val="85"/>
          <w:sz w:val="20"/>
        </w:rPr>
        <w:t>tsetse</w:t>
      </w:r>
      <w:r>
        <w:rPr>
          <w:spacing w:val="-6"/>
          <w:w w:val="85"/>
          <w:sz w:val="20"/>
        </w:rPr>
        <w:t xml:space="preserve"> </w:t>
      </w:r>
      <w:r>
        <w:rPr>
          <w:w w:val="85"/>
          <w:sz w:val="20"/>
        </w:rPr>
        <w:t>flies,</w:t>
      </w:r>
      <w:r>
        <w:rPr>
          <w:spacing w:val="-5"/>
          <w:w w:val="85"/>
          <w:sz w:val="20"/>
        </w:rPr>
        <w:t xml:space="preserve"> </w:t>
      </w:r>
      <w:r>
        <w:rPr>
          <w:w w:val="85"/>
          <w:sz w:val="20"/>
        </w:rPr>
        <w:t>mosquitoes,</w:t>
      </w:r>
      <w:r>
        <w:rPr>
          <w:spacing w:val="-3"/>
          <w:w w:val="85"/>
          <w:sz w:val="20"/>
        </w:rPr>
        <w:t xml:space="preserve"> </w:t>
      </w:r>
      <w:r>
        <w:rPr>
          <w:w w:val="85"/>
          <w:sz w:val="20"/>
        </w:rPr>
        <w:t>leave</w:t>
      </w:r>
      <w:r>
        <w:rPr>
          <w:spacing w:val="-5"/>
          <w:w w:val="85"/>
          <w:sz w:val="20"/>
        </w:rPr>
        <w:t xml:space="preserve"> </w:t>
      </w:r>
      <w:r>
        <w:rPr>
          <w:w w:val="85"/>
          <w:sz w:val="20"/>
        </w:rPr>
        <w:t>rust,</w:t>
      </w:r>
      <w:r>
        <w:rPr>
          <w:spacing w:val="-6"/>
          <w:w w:val="85"/>
          <w:sz w:val="20"/>
        </w:rPr>
        <w:t xml:space="preserve"> </w:t>
      </w:r>
      <w:r>
        <w:rPr>
          <w:w w:val="85"/>
          <w:sz w:val="20"/>
        </w:rPr>
        <w:t>etc.</w:t>
      </w:r>
    </w:p>
    <w:p w:rsidR="00E5575B" w:rsidRDefault="00D512E5">
      <w:pPr>
        <w:pStyle w:val="ListParagraph"/>
        <w:numPr>
          <w:ilvl w:val="1"/>
          <w:numId w:val="38"/>
        </w:numPr>
        <w:tabs>
          <w:tab w:val="left" w:pos="1090"/>
        </w:tabs>
        <w:spacing w:line="242" w:lineRule="auto"/>
        <w:ind w:right="630" w:firstLine="0"/>
        <w:rPr>
          <w:sz w:val="20"/>
        </w:rPr>
      </w:pPr>
      <w:r>
        <w:rPr>
          <w:w w:val="85"/>
          <w:sz w:val="20"/>
        </w:rPr>
        <w:t xml:space="preserve">The government has availed capital from internal and external means. Internally from taxes and externally from export earnings, loans and </w:t>
      </w:r>
      <w:r>
        <w:rPr>
          <w:w w:val="80"/>
          <w:sz w:val="20"/>
        </w:rPr>
        <w:t>grants given by IMF and World Bank to buy the modern machines</w:t>
      </w:r>
      <w:r>
        <w:rPr>
          <w:sz w:val="20"/>
        </w:rPr>
        <w:t xml:space="preserve"> </w:t>
      </w:r>
      <w:r>
        <w:rPr>
          <w:w w:val="80"/>
          <w:sz w:val="20"/>
        </w:rPr>
        <w:t>e.g. electric saws and employ more forest rangers.</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38"/>
        </w:numPr>
        <w:tabs>
          <w:tab w:val="left" w:pos="1091"/>
        </w:tabs>
        <w:spacing w:before="6"/>
        <w:ind w:right="625" w:firstLine="0"/>
        <w:jc w:val="left"/>
        <w:rPr>
          <w:sz w:val="20"/>
        </w:rPr>
      </w:pPr>
      <w:r>
        <w:rPr>
          <w:w w:val="80"/>
          <w:sz w:val="20"/>
        </w:rPr>
        <w:lastRenderedPageBreak/>
        <w:t>Transport links like roads leading to the forests have been rehabilitated and improved by the government so</w:t>
      </w:r>
      <w:r>
        <w:rPr>
          <w:sz w:val="20"/>
        </w:rPr>
        <w:t xml:space="preserve"> </w:t>
      </w:r>
      <w:r>
        <w:rPr>
          <w:w w:val="80"/>
          <w:sz w:val="20"/>
        </w:rPr>
        <w:t>that they become more permanent</w:t>
      </w:r>
      <w:r>
        <w:rPr>
          <w:spacing w:val="80"/>
          <w:sz w:val="20"/>
        </w:rPr>
        <w:t xml:space="preserve"> </w:t>
      </w:r>
      <w:r>
        <w:rPr>
          <w:w w:val="85"/>
          <w:sz w:val="20"/>
        </w:rPr>
        <w:t>than</w:t>
      </w:r>
      <w:r>
        <w:rPr>
          <w:spacing w:val="-6"/>
          <w:w w:val="85"/>
          <w:sz w:val="20"/>
        </w:rPr>
        <w:t xml:space="preserve"> </w:t>
      </w:r>
      <w:r>
        <w:rPr>
          <w:w w:val="85"/>
          <w:sz w:val="20"/>
        </w:rPr>
        <w:t>seasonal</w:t>
      </w:r>
      <w:r>
        <w:rPr>
          <w:spacing w:val="-5"/>
          <w:w w:val="85"/>
          <w:sz w:val="20"/>
        </w:rPr>
        <w:t xml:space="preserve"> </w:t>
      </w:r>
      <w:r>
        <w:rPr>
          <w:w w:val="85"/>
          <w:sz w:val="20"/>
        </w:rPr>
        <w:t>to</w:t>
      </w:r>
      <w:r>
        <w:rPr>
          <w:spacing w:val="-5"/>
          <w:w w:val="85"/>
          <w:sz w:val="20"/>
        </w:rPr>
        <w:t xml:space="preserve"> </w:t>
      </w:r>
      <w:r>
        <w:rPr>
          <w:w w:val="85"/>
          <w:sz w:val="20"/>
        </w:rPr>
        <w:t>facilitate</w:t>
      </w:r>
      <w:r>
        <w:rPr>
          <w:spacing w:val="-6"/>
          <w:w w:val="85"/>
          <w:sz w:val="20"/>
        </w:rPr>
        <w:t xml:space="preserve"> </w:t>
      </w:r>
      <w:r>
        <w:rPr>
          <w:w w:val="85"/>
          <w:sz w:val="20"/>
        </w:rPr>
        <w:t>forest</w:t>
      </w:r>
      <w:r>
        <w:rPr>
          <w:spacing w:val="-5"/>
          <w:w w:val="85"/>
          <w:sz w:val="20"/>
        </w:rPr>
        <w:t xml:space="preserve"> </w:t>
      </w:r>
      <w:r>
        <w:rPr>
          <w:w w:val="85"/>
          <w:sz w:val="20"/>
        </w:rPr>
        <w:t>exploitation</w:t>
      </w:r>
      <w:r>
        <w:rPr>
          <w:spacing w:val="-5"/>
          <w:w w:val="85"/>
          <w:sz w:val="20"/>
        </w:rPr>
        <w:t xml:space="preserve"> </w:t>
      </w:r>
      <w:r>
        <w:rPr>
          <w:w w:val="85"/>
          <w:sz w:val="20"/>
        </w:rPr>
        <w:t>and</w:t>
      </w:r>
      <w:r>
        <w:rPr>
          <w:spacing w:val="-6"/>
          <w:w w:val="85"/>
          <w:sz w:val="20"/>
        </w:rPr>
        <w:t xml:space="preserve"> </w:t>
      </w:r>
      <w:r>
        <w:rPr>
          <w:w w:val="85"/>
          <w:sz w:val="20"/>
        </w:rPr>
        <w:t>production.</w:t>
      </w:r>
    </w:p>
    <w:p w:rsidR="00E5575B" w:rsidRDefault="00D512E5">
      <w:pPr>
        <w:pStyle w:val="ListParagraph"/>
        <w:numPr>
          <w:ilvl w:val="1"/>
          <w:numId w:val="38"/>
        </w:numPr>
        <w:tabs>
          <w:tab w:val="left" w:pos="1091"/>
        </w:tabs>
        <w:spacing w:line="242" w:lineRule="auto"/>
        <w:ind w:right="625" w:firstLine="0"/>
        <w:jc w:val="left"/>
        <w:rPr>
          <w:sz w:val="20"/>
        </w:rPr>
      </w:pPr>
      <w:r>
        <w:rPr>
          <w:w w:val="80"/>
          <w:sz w:val="20"/>
        </w:rPr>
        <w:t>NEMA,</w:t>
      </w:r>
      <w:r>
        <w:rPr>
          <w:sz w:val="20"/>
        </w:rPr>
        <w:t xml:space="preserve"> </w:t>
      </w:r>
      <w:r>
        <w:rPr>
          <w:w w:val="80"/>
          <w:sz w:val="20"/>
        </w:rPr>
        <w:t>NFA,</w:t>
      </w:r>
      <w:r>
        <w:rPr>
          <w:sz w:val="20"/>
        </w:rPr>
        <w:t xml:space="preserve"> </w:t>
      </w:r>
      <w:r>
        <w:rPr>
          <w:w w:val="80"/>
          <w:sz w:val="20"/>
        </w:rPr>
        <w:t>MPs</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general</w:t>
      </w:r>
      <w:r>
        <w:rPr>
          <w:sz w:val="20"/>
        </w:rPr>
        <w:t xml:space="preserve"> </w:t>
      </w:r>
      <w:r>
        <w:rPr>
          <w:w w:val="80"/>
          <w:sz w:val="20"/>
        </w:rPr>
        <w:t>public</w:t>
      </w:r>
      <w:r>
        <w:rPr>
          <w:sz w:val="20"/>
        </w:rPr>
        <w:t xml:space="preserve"> </w:t>
      </w:r>
      <w:r>
        <w:rPr>
          <w:w w:val="80"/>
          <w:sz w:val="20"/>
        </w:rPr>
        <w:t>have</w:t>
      </w:r>
      <w:r>
        <w:rPr>
          <w:sz w:val="20"/>
        </w:rPr>
        <w:t xml:space="preserve"> </w:t>
      </w:r>
      <w:r>
        <w:rPr>
          <w:w w:val="80"/>
          <w:sz w:val="20"/>
        </w:rPr>
        <w:t>continuously</w:t>
      </w:r>
      <w:r>
        <w:rPr>
          <w:sz w:val="20"/>
        </w:rPr>
        <w:t xml:space="preserve"> </w:t>
      </w:r>
      <w:r>
        <w:rPr>
          <w:w w:val="80"/>
          <w:sz w:val="20"/>
        </w:rPr>
        <w:t>carried</w:t>
      </w:r>
      <w:r>
        <w:rPr>
          <w:sz w:val="20"/>
        </w:rPr>
        <w:t xml:space="preserve"> </w:t>
      </w:r>
      <w:r>
        <w:rPr>
          <w:w w:val="80"/>
          <w:sz w:val="20"/>
        </w:rPr>
        <w:t>out</w:t>
      </w:r>
      <w:r>
        <w:rPr>
          <w:sz w:val="20"/>
        </w:rPr>
        <w:t xml:space="preserve"> </w:t>
      </w:r>
      <w:r>
        <w:rPr>
          <w:w w:val="80"/>
          <w:sz w:val="20"/>
        </w:rPr>
        <w:t>national</w:t>
      </w:r>
      <w:r>
        <w:rPr>
          <w:sz w:val="20"/>
        </w:rPr>
        <w:t xml:space="preserve"> </w:t>
      </w:r>
      <w:r>
        <w:rPr>
          <w:w w:val="80"/>
          <w:sz w:val="20"/>
        </w:rPr>
        <w:t>demonstrations</w:t>
      </w:r>
      <w:r>
        <w:rPr>
          <w:sz w:val="20"/>
        </w:rPr>
        <w:t xml:space="preserve"> </w:t>
      </w:r>
      <w:r>
        <w:rPr>
          <w:w w:val="80"/>
          <w:sz w:val="20"/>
        </w:rPr>
        <w:t>and</w:t>
      </w:r>
      <w:r>
        <w:rPr>
          <w:sz w:val="20"/>
        </w:rPr>
        <w:t xml:space="preserve"> </w:t>
      </w:r>
      <w:r>
        <w:rPr>
          <w:w w:val="80"/>
          <w:sz w:val="20"/>
        </w:rPr>
        <w:t>strikes</w:t>
      </w:r>
      <w:r>
        <w:rPr>
          <w:sz w:val="20"/>
        </w:rPr>
        <w:t xml:space="preserve"> </w:t>
      </w:r>
      <w:r>
        <w:rPr>
          <w:w w:val="80"/>
          <w:sz w:val="20"/>
        </w:rPr>
        <w:t>against</w:t>
      </w:r>
      <w:r>
        <w:rPr>
          <w:sz w:val="20"/>
        </w:rPr>
        <w:t xml:space="preserve"> </w:t>
      </w:r>
      <w:r>
        <w:rPr>
          <w:w w:val="80"/>
          <w:sz w:val="20"/>
        </w:rPr>
        <w:t>degazetting</w:t>
      </w:r>
      <w:r>
        <w:rPr>
          <w:sz w:val="20"/>
        </w:rPr>
        <w:t xml:space="preserve"> </w:t>
      </w:r>
      <w:r>
        <w:rPr>
          <w:w w:val="80"/>
          <w:sz w:val="20"/>
        </w:rPr>
        <w:t>of</w:t>
      </w:r>
      <w:r>
        <w:rPr>
          <w:sz w:val="20"/>
        </w:rPr>
        <w:t xml:space="preserve"> </w:t>
      </w:r>
      <w:r>
        <w:rPr>
          <w:w w:val="80"/>
          <w:sz w:val="20"/>
        </w:rPr>
        <w:t>forests</w:t>
      </w:r>
      <w:r>
        <w:rPr>
          <w:sz w:val="20"/>
        </w:rPr>
        <w:t xml:space="preserve"> </w:t>
      </w:r>
      <w:r>
        <w:rPr>
          <w:w w:val="80"/>
          <w:sz w:val="20"/>
        </w:rPr>
        <w:t xml:space="preserve">like </w:t>
      </w:r>
      <w:r>
        <w:rPr>
          <w:w w:val="85"/>
          <w:sz w:val="20"/>
        </w:rPr>
        <w:t>Mabira forest to</w:t>
      </w:r>
      <w:r>
        <w:rPr>
          <w:spacing w:val="-1"/>
          <w:w w:val="85"/>
          <w:sz w:val="20"/>
        </w:rPr>
        <w:t xml:space="preserve"> </w:t>
      </w:r>
      <w:r>
        <w:rPr>
          <w:w w:val="85"/>
          <w:sz w:val="20"/>
        </w:rPr>
        <w:t>Metha</w:t>
      </w:r>
      <w:r>
        <w:rPr>
          <w:spacing w:val="-1"/>
          <w:w w:val="85"/>
          <w:sz w:val="20"/>
        </w:rPr>
        <w:t xml:space="preserve"> </w:t>
      </w:r>
      <w:r>
        <w:rPr>
          <w:w w:val="85"/>
          <w:sz w:val="20"/>
        </w:rPr>
        <w:t>for</w:t>
      </w:r>
      <w:r>
        <w:rPr>
          <w:spacing w:val="-1"/>
          <w:w w:val="85"/>
          <w:sz w:val="20"/>
        </w:rPr>
        <w:t xml:space="preserve"> </w:t>
      </w:r>
      <w:r>
        <w:rPr>
          <w:w w:val="85"/>
          <w:sz w:val="20"/>
        </w:rPr>
        <w:t>sugarcane</w:t>
      </w:r>
      <w:r>
        <w:rPr>
          <w:spacing w:val="-1"/>
          <w:w w:val="85"/>
          <w:sz w:val="20"/>
        </w:rPr>
        <w:t xml:space="preserve"> </w:t>
      </w:r>
      <w:r>
        <w:rPr>
          <w:w w:val="85"/>
          <w:sz w:val="20"/>
        </w:rPr>
        <w:t>growing</w:t>
      </w:r>
      <w:r>
        <w:rPr>
          <w:spacing w:val="-1"/>
          <w:w w:val="85"/>
          <w:sz w:val="20"/>
        </w:rPr>
        <w:t xml:space="preserve"> </w:t>
      </w:r>
      <w:r>
        <w:rPr>
          <w:w w:val="85"/>
          <w:sz w:val="20"/>
        </w:rPr>
        <w:t>in</w:t>
      </w:r>
      <w:r>
        <w:rPr>
          <w:spacing w:val="-1"/>
          <w:w w:val="85"/>
          <w:sz w:val="20"/>
        </w:rPr>
        <w:t xml:space="preserve"> </w:t>
      </w:r>
      <w:r>
        <w:rPr>
          <w:w w:val="85"/>
          <w:sz w:val="20"/>
        </w:rPr>
        <w:t>2007.</w:t>
      </w:r>
    </w:p>
    <w:p w:rsidR="00E5575B" w:rsidRDefault="00D512E5">
      <w:pPr>
        <w:pStyle w:val="ListParagraph"/>
        <w:numPr>
          <w:ilvl w:val="1"/>
          <w:numId w:val="38"/>
        </w:numPr>
        <w:tabs>
          <w:tab w:val="left" w:pos="1091"/>
        </w:tabs>
        <w:spacing w:line="242" w:lineRule="auto"/>
        <w:ind w:right="628" w:firstLine="0"/>
        <w:jc w:val="left"/>
        <w:rPr>
          <w:sz w:val="20"/>
        </w:rPr>
      </w:pPr>
      <w:r>
        <w:rPr>
          <w:w w:val="80"/>
          <w:sz w:val="20"/>
        </w:rPr>
        <w:t>Forestry related courses have been started at Makerere University to enhance research, ecology and implementation of NFA programmes. E.g.</w:t>
      </w:r>
      <w:r>
        <w:rPr>
          <w:spacing w:val="80"/>
          <w:sz w:val="20"/>
        </w:rPr>
        <w:t xml:space="preserve"> </w:t>
      </w:r>
      <w:r>
        <w:rPr>
          <w:w w:val="85"/>
          <w:sz w:val="20"/>
        </w:rPr>
        <w:t>MUK</w:t>
      </w:r>
      <w:r>
        <w:rPr>
          <w:spacing w:val="-6"/>
          <w:w w:val="85"/>
          <w:sz w:val="20"/>
        </w:rPr>
        <w:t xml:space="preserve"> </w:t>
      </w:r>
      <w:r>
        <w:rPr>
          <w:w w:val="85"/>
          <w:sz w:val="20"/>
        </w:rPr>
        <w:t>is</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conservation</w:t>
      </w:r>
      <w:r>
        <w:rPr>
          <w:spacing w:val="-5"/>
          <w:w w:val="85"/>
          <w:sz w:val="20"/>
        </w:rPr>
        <w:t xml:space="preserve"> </w:t>
      </w:r>
      <w:r>
        <w:rPr>
          <w:w w:val="85"/>
          <w:sz w:val="20"/>
        </w:rPr>
        <w:t>of</w:t>
      </w:r>
      <w:r>
        <w:rPr>
          <w:spacing w:val="-5"/>
          <w:w w:val="85"/>
          <w:sz w:val="20"/>
        </w:rPr>
        <w:t xml:space="preserve"> </w:t>
      </w:r>
      <w:r>
        <w:rPr>
          <w:w w:val="85"/>
          <w:sz w:val="20"/>
        </w:rPr>
        <w:t>Mabira</w:t>
      </w:r>
      <w:r>
        <w:rPr>
          <w:spacing w:val="-6"/>
          <w:w w:val="85"/>
          <w:sz w:val="20"/>
        </w:rPr>
        <w:t xml:space="preserve"> </w:t>
      </w:r>
      <w:r>
        <w:rPr>
          <w:w w:val="85"/>
          <w:sz w:val="20"/>
        </w:rPr>
        <w:t>in</w:t>
      </w:r>
      <w:r>
        <w:rPr>
          <w:spacing w:val="-5"/>
          <w:w w:val="85"/>
          <w:sz w:val="20"/>
        </w:rPr>
        <w:t xml:space="preserve"> </w:t>
      </w:r>
      <w:r>
        <w:rPr>
          <w:w w:val="85"/>
          <w:sz w:val="20"/>
        </w:rPr>
        <w:t>Buyikwe</w:t>
      </w:r>
      <w:r>
        <w:rPr>
          <w:spacing w:val="-5"/>
          <w:w w:val="85"/>
          <w:sz w:val="20"/>
        </w:rPr>
        <w:t xml:space="preserve"> </w:t>
      </w:r>
      <w:r>
        <w:rPr>
          <w:w w:val="85"/>
          <w:sz w:val="20"/>
        </w:rPr>
        <w:t>and</w:t>
      </w:r>
      <w:r>
        <w:rPr>
          <w:spacing w:val="-6"/>
          <w:w w:val="85"/>
          <w:sz w:val="20"/>
        </w:rPr>
        <w:t xml:space="preserve"> </w:t>
      </w:r>
      <w:r>
        <w:rPr>
          <w:w w:val="85"/>
          <w:sz w:val="20"/>
        </w:rPr>
        <w:t>Kibaale</w:t>
      </w:r>
      <w:r>
        <w:rPr>
          <w:spacing w:val="-5"/>
          <w:w w:val="85"/>
          <w:sz w:val="20"/>
        </w:rPr>
        <w:t xml:space="preserve"> </w:t>
      </w:r>
      <w:r>
        <w:rPr>
          <w:w w:val="85"/>
          <w:sz w:val="20"/>
        </w:rPr>
        <w:t>forests</w:t>
      </w:r>
      <w:r>
        <w:rPr>
          <w:spacing w:val="-5"/>
          <w:w w:val="85"/>
          <w:sz w:val="20"/>
        </w:rPr>
        <w:t xml:space="preserve"> </w:t>
      </w:r>
      <w:r>
        <w:rPr>
          <w:w w:val="85"/>
          <w:sz w:val="20"/>
        </w:rPr>
        <w:t>in</w:t>
      </w:r>
      <w:r>
        <w:rPr>
          <w:spacing w:val="-6"/>
          <w:w w:val="85"/>
          <w:sz w:val="20"/>
        </w:rPr>
        <w:t xml:space="preserve"> </w:t>
      </w:r>
      <w:r>
        <w:rPr>
          <w:w w:val="85"/>
          <w:sz w:val="20"/>
        </w:rPr>
        <w:t>Kamwenge.</w:t>
      </w:r>
    </w:p>
    <w:p w:rsidR="00E5575B" w:rsidRDefault="00D512E5">
      <w:pPr>
        <w:pStyle w:val="ListParagraph"/>
        <w:numPr>
          <w:ilvl w:val="1"/>
          <w:numId w:val="38"/>
        </w:numPr>
        <w:tabs>
          <w:tab w:val="left" w:pos="1091"/>
        </w:tabs>
        <w:spacing w:line="242" w:lineRule="auto"/>
        <w:ind w:right="627" w:firstLine="0"/>
        <w:jc w:val="left"/>
        <w:rPr>
          <w:sz w:val="20"/>
        </w:rPr>
      </w:pPr>
      <w:r>
        <w:rPr>
          <w:w w:val="85"/>
          <w:sz w:val="20"/>
        </w:rPr>
        <w:t>Private</w:t>
      </w:r>
      <w:r>
        <w:rPr>
          <w:sz w:val="20"/>
        </w:rPr>
        <w:t xml:space="preserve"> </w:t>
      </w:r>
      <w:r>
        <w:rPr>
          <w:w w:val="85"/>
          <w:sz w:val="20"/>
        </w:rPr>
        <w:t>companies</w:t>
      </w:r>
      <w:r>
        <w:rPr>
          <w:sz w:val="20"/>
        </w:rPr>
        <w:t xml:space="preserve"> </w:t>
      </w:r>
      <w:r>
        <w:rPr>
          <w:w w:val="85"/>
          <w:sz w:val="20"/>
        </w:rPr>
        <w:t>have</w:t>
      </w:r>
      <w:r>
        <w:rPr>
          <w:sz w:val="20"/>
        </w:rPr>
        <w:t xml:space="preserve"> </w:t>
      </w:r>
      <w:r>
        <w:rPr>
          <w:w w:val="85"/>
          <w:sz w:val="20"/>
        </w:rPr>
        <w:t>increasingly</w:t>
      </w:r>
      <w:r>
        <w:rPr>
          <w:sz w:val="20"/>
        </w:rPr>
        <w:t xml:space="preserve"> </w:t>
      </w:r>
      <w:r>
        <w:rPr>
          <w:w w:val="85"/>
          <w:sz w:val="20"/>
        </w:rPr>
        <w:t>promoted</w:t>
      </w:r>
      <w:r>
        <w:rPr>
          <w:sz w:val="20"/>
        </w:rPr>
        <w:t xml:space="preserve"> </w:t>
      </w:r>
      <w:r>
        <w:rPr>
          <w:w w:val="85"/>
          <w:sz w:val="20"/>
        </w:rPr>
        <w:t>tree</w:t>
      </w:r>
      <w:r>
        <w:rPr>
          <w:sz w:val="20"/>
        </w:rPr>
        <w:t xml:space="preserve"> </w:t>
      </w:r>
      <w:r>
        <w:rPr>
          <w:w w:val="85"/>
          <w:sz w:val="20"/>
        </w:rPr>
        <w:t>planting</w:t>
      </w:r>
      <w:r>
        <w:rPr>
          <w:sz w:val="20"/>
        </w:rPr>
        <w:t xml:space="preserve"> </w:t>
      </w:r>
      <w:r>
        <w:rPr>
          <w:w w:val="85"/>
          <w:sz w:val="20"/>
        </w:rPr>
        <w:t>as</w:t>
      </w:r>
      <w:r>
        <w:rPr>
          <w:sz w:val="20"/>
        </w:rPr>
        <w:t xml:space="preserve"> </w:t>
      </w:r>
      <w:r>
        <w:rPr>
          <w:w w:val="85"/>
          <w:sz w:val="20"/>
        </w:rPr>
        <w:t>part</w:t>
      </w:r>
      <w:r>
        <w:rPr>
          <w:sz w:val="20"/>
        </w:rPr>
        <w:t xml:space="preserve"> </w:t>
      </w:r>
      <w:r>
        <w:rPr>
          <w:w w:val="85"/>
          <w:sz w:val="20"/>
        </w:rPr>
        <w:t>of</w:t>
      </w:r>
      <w:r>
        <w:rPr>
          <w:sz w:val="20"/>
        </w:rPr>
        <w:t xml:space="preserve"> </w:t>
      </w:r>
      <w:r>
        <w:rPr>
          <w:w w:val="85"/>
          <w:sz w:val="20"/>
        </w:rPr>
        <w:t>efforts</w:t>
      </w:r>
      <w:r>
        <w:rPr>
          <w:sz w:val="20"/>
        </w:rPr>
        <w:t xml:space="preserve"> </w:t>
      </w:r>
      <w:r>
        <w:rPr>
          <w:w w:val="85"/>
          <w:sz w:val="20"/>
        </w:rPr>
        <w:t>to</w:t>
      </w:r>
      <w:r>
        <w:rPr>
          <w:sz w:val="20"/>
        </w:rPr>
        <w:t xml:space="preserve"> </w:t>
      </w:r>
      <w:r>
        <w:rPr>
          <w:w w:val="85"/>
          <w:sz w:val="20"/>
        </w:rPr>
        <w:t>protect</w:t>
      </w:r>
      <w:r>
        <w:rPr>
          <w:sz w:val="20"/>
        </w:rPr>
        <w:t xml:space="preserve"> </w:t>
      </w:r>
      <w:r>
        <w:rPr>
          <w:w w:val="85"/>
          <w:sz w:val="20"/>
        </w:rPr>
        <w:t>the</w:t>
      </w:r>
      <w:r>
        <w:rPr>
          <w:sz w:val="20"/>
        </w:rPr>
        <w:t xml:space="preserve"> </w:t>
      </w:r>
      <w:r>
        <w:rPr>
          <w:w w:val="85"/>
          <w:sz w:val="20"/>
        </w:rPr>
        <w:t>environment</w:t>
      </w:r>
      <w:r>
        <w:rPr>
          <w:spacing w:val="8"/>
          <w:sz w:val="20"/>
        </w:rPr>
        <w:t xml:space="preserve"> </w:t>
      </w:r>
      <w:r>
        <w:rPr>
          <w:w w:val="85"/>
          <w:sz w:val="20"/>
        </w:rPr>
        <w:t>like</w:t>
      </w:r>
      <w:r>
        <w:rPr>
          <w:sz w:val="20"/>
        </w:rPr>
        <w:t xml:space="preserve"> </w:t>
      </w:r>
      <w:r>
        <w:rPr>
          <w:w w:val="85"/>
          <w:sz w:val="20"/>
        </w:rPr>
        <w:t>Lugazi</w:t>
      </w:r>
      <w:r>
        <w:rPr>
          <w:sz w:val="20"/>
        </w:rPr>
        <w:t xml:space="preserve"> </w:t>
      </w:r>
      <w:r>
        <w:rPr>
          <w:w w:val="85"/>
          <w:sz w:val="20"/>
        </w:rPr>
        <w:t>sugar</w:t>
      </w:r>
      <w:r>
        <w:rPr>
          <w:sz w:val="20"/>
        </w:rPr>
        <w:t xml:space="preserve"> </w:t>
      </w:r>
      <w:r>
        <w:rPr>
          <w:w w:val="85"/>
          <w:sz w:val="20"/>
        </w:rPr>
        <w:t>works</w:t>
      </w:r>
      <w:r>
        <w:rPr>
          <w:sz w:val="20"/>
        </w:rPr>
        <w:t xml:space="preserve"> </w:t>
      </w:r>
      <w:r>
        <w:rPr>
          <w:w w:val="85"/>
          <w:sz w:val="20"/>
        </w:rPr>
        <w:t xml:space="preserve">planted </w:t>
      </w:r>
      <w:r>
        <w:rPr>
          <w:w w:val="90"/>
          <w:sz w:val="20"/>
        </w:rPr>
        <w:t>Kawoolo</w:t>
      </w:r>
      <w:r>
        <w:rPr>
          <w:spacing w:val="-8"/>
          <w:w w:val="90"/>
          <w:sz w:val="20"/>
        </w:rPr>
        <w:t xml:space="preserve"> </w:t>
      </w:r>
      <w:r>
        <w:rPr>
          <w:w w:val="90"/>
          <w:sz w:val="20"/>
        </w:rPr>
        <w:t>forest</w:t>
      </w:r>
      <w:r>
        <w:rPr>
          <w:spacing w:val="-8"/>
          <w:w w:val="90"/>
          <w:sz w:val="20"/>
        </w:rPr>
        <w:t xml:space="preserve"> </w:t>
      </w:r>
      <w:r>
        <w:rPr>
          <w:w w:val="90"/>
          <w:sz w:val="20"/>
        </w:rPr>
        <w:t>in</w:t>
      </w:r>
      <w:r>
        <w:rPr>
          <w:spacing w:val="-8"/>
          <w:w w:val="90"/>
          <w:sz w:val="20"/>
        </w:rPr>
        <w:t xml:space="preserve"> </w:t>
      </w:r>
      <w:r>
        <w:rPr>
          <w:w w:val="90"/>
          <w:sz w:val="20"/>
        </w:rPr>
        <w:t>Buyikwe.</w:t>
      </w:r>
    </w:p>
    <w:p w:rsidR="00E5575B" w:rsidRDefault="00D512E5">
      <w:pPr>
        <w:spacing w:before="219"/>
        <w:ind w:left="731"/>
        <w:rPr>
          <w:rFonts w:ascii="Arial"/>
          <w:b/>
          <w:sz w:val="20"/>
        </w:rPr>
      </w:pPr>
      <w:r>
        <w:rPr>
          <w:rFonts w:ascii="Arial"/>
          <w:b/>
          <w:w w:val="65"/>
          <w:sz w:val="20"/>
          <w:u w:val="single"/>
        </w:rPr>
        <w:t>Sample</w:t>
      </w:r>
      <w:r>
        <w:rPr>
          <w:rFonts w:ascii="Arial"/>
          <w:b/>
          <w:spacing w:val="-11"/>
          <w:sz w:val="20"/>
          <w:u w:val="single"/>
        </w:rPr>
        <w:t xml:space="preserve"> </w:t>
      </w:r>
      <w:r>
        <w:rPr>
          <w:rFonts w:ascii="Arial"/>
          <w:b/>
          <w:spacing w:val="-2"/>
          <w:w w:val="70"/>
          <w:sz w:val="20"/>
          <w:u w:val="single"/>
        </w:rPr>
        <w:t>questions:</w:t>
      </w:r>
    </w:p>
    <w:p w:rsidR="00E5575B" w:rsidRDefault="00D512E5">
      <w:pPr>
        <w:pStyle w:val="ListParagraph"/>
        <w:numPr>
          <w:ilvl w:val="0"/>
          <w:numId w:val="41"/>
        </w:numPr>
        <w:tabs>
          <w:tab w:val="left" w:pos="1091"/>
        </w:tabs>
        <w:spacing w:before="4"/>
        <w:rPr>
          <w:sz w:val="20"/>
        </w:rPr>
      </w:pPr>
      <w:r>
        <w:rPr>
          <w:w w:val="80"/>
          <w:sz w:val="20"/>
        </w:rPr>
        <w:t>“Forestry</w:t>
      </w:r>
      <w:r>
        <w:rPr>
          <w:spacing w:val="-5"/>
          <w:sz w:val="20"/>
        </w:rPr>
        <w:t xml:space="preserve"> </w:t>
      </w:r>
      <w:r>
        <w:rPr>
          <w:w w:val="80"/>
          <w:sz w:val="20"/>
        </w:rPr>
        <w:t>is</w:t>
      </w:r>
      <w:r>
        <w:rPr>
          <w:spacing w:val="-4"/>
          <w:sz w:val="20"/>
        </w:rPr>
        <w:t xml:space="preserve"> </w:t>
      </w:r>
      <w:r>
        <w:rPr>
          <w:w w:val="80"/>
          <w:sz w:val="20"/>
        </w:rPr>
        <w:t>a</w:t>
      </w:r>
      <w:r>
        <w:rPr>
          <w:spacing w:val="-4"/>
          <w:sz w:val="20"/>
        </w:rPr>
        <w:t xml:space="preserve"> </w:t>
      </w:r>
      <w:r>
        <w:rPr>
          <w:w w:val="80"/>
          <w:sz w:val="20"/>
        </w:rPr>
        <w:t>complementary</w:t>
      </w:r>
      <w:r>
        <w:rPr>
          <w:spacing w:val="-4"/>
          <w:sz w:val="20"/>
        </w:rPr>
        <w:t xml:space="preserve"> </w:t>
      </w:r>
      <w:r>
        <w:rPr>
          <w:w w:val="80"/>
          <w:sz w:val="20"/>
        </w:rPr>
        <w:t>rather</w:t>
      </w:r>
      <w:r>
        <w:rPr>
          <w:spacing w:val="-4"/>
          <w:sz w:val="20"/>
        </w:rPr>
        <w:t xml:space="preserve"> </w:t>
      </w:r>
      <w:r>
        <w:rPr>
          <w:w w:val="80"/>
          <w:sz w:val="20"/>
        </w:rPr>
        <w:t>than</w:t>
      </w:r>
      <w:r>
        <w:rPr>
          <w:spacing w:val="-4"/>
          <w:sz w:val="20"/>
        </w:rPr>
        <w:t xml:space="preserve"> </w:t>
      </w:r>
      <w:r>
        <w:rPr>
          <w:w w:val="80"/>
          <w:sz w:val="20"/>
        </w:rPr>
        <w:t>an</w:t>
      </w:r>
      <w:r>
        <w:rPr>
          <w:spacing w:val="-3"/>
          <w:sz w:val="20"/>
        </w:rPr>
        <w:t xml:space="preserve"> </w:t>
      </w:r>
      <w:r>
        <w:rPr>
          <w:w w:val="80"/>
          <w:sz w:val="20"/>
        </w:rPr>
        <w:t>obstacle</w:t>
      </w:r>
      <w:r>
        <w:rPr>
          <w:spacing w:val="-4"/>
          <w:sz w:val="20"/>
        </w:rPr>
        <w:t xml:space="preserve"> </w:t>
      </w:r>
      <w:r>
        <w:rPr>
          <w:w w:val="80"/>
          <w:sz w:val="20"/>
        </w:rPr>
        <w:t>to</w:t>
      </w:r>
      <w:r>
        <w:rPr>
          <w:spacing w:val="-4"/>
          <w:sz w:val="20"/>
        </w:rPr>
        <w:t xml:space="preserve"> </w:t>
      </w:r>
      <w:r>
        <w:rPr>
          <w:w w:val="80"/>
          <w:sz w:val="20"/>
        </w:rPr>
        <w:t>agricultural</w:t>
      </w:r>
      <w:r>
        <w:rPr>
          <w:spacing w:val="3"/>
          <w:sz w:val="20"/>
        </w:rPr>
        <w:t xml:space="preserve"> </w:t>
      </w:r>
      <w:r>
        <w:rPr>
          <w:w w:val="80"/>
          <w:sz w:val="20"/>
        </w:rPr>
        <w:t>development</w:t>
      </w:r>
      <w:r>
        <w:rPr>
          <w:spacing w:val="-4"/>
          <w:sz w:val="20"/>
        </w:rPr>
        <w:t xml:space="preserve"> </w:t>
      </w:r>
      <w:r>
        <w:rPr>
          <w:w w:val="80"/>
          <w:sz w:val="20"/>
        </w:rPr>
        <w:t>in</w:t>
      </w:r>
      <w:r>
        <w:rPr>
          <w:spacing w:val="-4"/>
          <w:sz w:val="20"/>
        </w:rPr>
        <w:t xml:space="preserve"> </w:t>
      </w:r>
      <w:r>
        <w:rPr>
          <w:w w:val="80"/>
          <w:sz w:val="20"/>
        </w:rPr>
        <w:t>Uganda”.</w:t>
      </w:r>
      <w:r>
        <w:rPr>
          <w:spacing w:val="-5"/>
          <w:sz w:val="20"/>
        </w:rPr>
        <w:t xml:space="preserve"> </w:t>
      </w:r>
      <w:r>
        <w:rPr>
          <w:spacing w:val="-2"/>
          <w:w w:val="80"/>
          <w:sz w:val="20"/>
        </w:rPr>
        <w:t>Discuss.</w:t>
      </w:r>
    </w:p>
    <w:p w:rsidR="00E5575B" w:rsidRDefault="00D512E5">
      <w:pPr>
        <w:pStyle w:val="ListParagraph"/>
        <w:numPr>
          <w:ilvl w:val="0"/>
          <w:numId w:val="41"/>
        </w:numPr>
        <w:tabs>
          <w:tab w:val="left" w:pos="1091"/>
        </w:tabs>
        <w:spacing w:before="1"/>
        <w:rPr>
          <w:sz w:val="20"/>
        </w:rPr>
      </w:pPr>
      <w:r>
        <w:rPr>
          <w:w w:val="80"/>
          <w:sz w:val="20"/>
        </w:rPr>
        <w:t>Assess</w:t>
      </w:r>
      <w:r>
        <w:rPr>
          <w:spacing w:val="-5"/>
          <w:sz w:val="20"/>
        </w:rPr>
        <w:t xml:space="preserve"> </w:t>
      </w:r>
      <w:r>
        <w:rPr>
          <w:w w:val="80"/>
          <w:sz w:val="20"/>
        </w:rPr>
        <w:t>the</w:t>
      </w:r>
      <w:r>
        <w:rPr>
          <w:spacing w:val="-2"/>
          <w:sz w:val="20"/>
        </w:rPr>
        <w:t xml:space="preserve"> </w:t>
      </w:r>
      <w:r>
        <w:rPr>
          <w:w w:val="80"/>
          <w:sz w:val="20"/>
        </w:rPr>
        <w:t>contribution</w:t>
      </w:r>
      <w:r>
        <w:rPr>
          <w:spacing w:val="-5"/>
          <w:sz w:val="20"/>
        </w:rPr>
        <w:t xml:space="preserve"> </w:t>
      </w:r>
      <w:r>
        <w:rPr>
          <w:w w:val="80"/>
          <w:sz w:val="20"/>
        </w:rPr>
        <w:t>of</w:t>
      </w:r>
      <w:r>
        <w:rPr>
          <w:spacing w:val="-5"/>
          <w:sz w:val="20"/>
        </w:rPr>
        <w:t xml:space="preserve"> </w:t>
      </w:r>
      <w:r>
        <w:rPr>
          <w:w w:val="80"/>
          <w:sz w:val="20"/>
        </w:rPr>
        <w:t>the</w:t>
      </w:r>
      <w:r>
        <w:rPr>
          <w:spacing w:val="-4"/>
          <w:sz w:val="20"/>
        </w:rPr>
        <w:t xml:space="preserve"> </w:t>
      </w:r>
      <w:r>
        <w:rPr>
          <w:w w:val="80"/>
          <w:sz w:val="20"/>
        </w:rPr>
        <w:t>forestry</w:t>
      </w:r>
      <w:r>
        <w:rPr>
          <w:spacing w:val="-5"/>
          <w:sz w:val="20"/>
        </w:rPr>
        <w:t xml:space="preserve"> </w:t>
      </w:r>
      <w:r>
        <w:rPr>
          <w:w w:val="80"/>
          <w:sz w:val="20"/>
        </w:rPr>
        <w:t>industry</w:t>
      </w:r>
      <w:r>
        <w:rPr>
          <w:spacing w:val="-5"/>
          <w:sz w:val="20"/>
        </w:rPr>
        <w:t xml:space="preserve"> </w:t>
      </w:r>
      <w:r>
        <w:rPr>
          <w:w w:val="80"/>
          <w:sz w:val="20"/>
        </w:rPr>
        <w:t>to</w:t>
      </w:r>
      <w:r>
        <w:rPr>
          <w:spacing w:val="-5"/>
          <w:sz w:val="20"/>
        </w:rPr>
        <w:t xml:space="preserve"> </w:t>
      </w:r>
      <w:r>
        <w:rPr>
          <w:w w:val="80"/>
          <w:sz w:val="20"/>
        </w:rPr>
        <w:t>economy</w:t>
      </w:r>
      <w:r>
        <w:rPr>
          <w:spacing w:val="-5"/>
          <w:sz w:val="20"/>
        </w:rPr>
        <w:t xml:space="preserve"> </w:t>
      </w:r>
      <w:r>
        <w:rPr>
          <w:w w:val="80"/>
          <w:sz w:val="20"/>
        </w:rPr>
        <w:t>of</w:t>
      </w:r>
      <w:r>
        <w:rPr>
          <w:spacing w:val="-5"/>
          <w:sz w:val="20"/>
        </w:rPr>
        <w:t xml:space="preserve"> </w:t>
      </w:r>
      <w:r>
        <w:rPr>
          <w:spacing w:val="-2"/>
          <w:w w:val="80"/>
          <w:sz w:val="20"/>
        </w:rPr>
        <w:t>Uganda.</w:t>
      </w:r>
    </w:p>
    <w:p w:rsidR="00E5575B" w:rsidRDefault="00D512E5">
      <w:pPr>
        <w:pStyle w:val="ListParagraph"/>
        <w:numPr>
          <w:ilvl w:val="0"/>
          <w:numId w:val="41"/>
        </w:numPr>
        <w:tabs>
          <w:tab w:val="left" w:pos="1091"/>
        </w:tabs>
        <w:spacing w:before="4"/>
        <w:rPr>
          <w:sz w:val="20"/>
        </w:rPr>
      </w:pPr>
      <w:r>
        <w:rPr>
          <w:w w:val="80"/>
          <w:sz w:val="20"/>
        </w:rPr>
        <w:t>Account</w:t>
      </w:r>
      <w:r>
        <w:rPr>
          <w:spacing w:val="-5"/>
          <w:sz w:val="20"/>
        </w:rPr>
        <w:t xml:space="preserve"> </w:t>
      </w:r>
      <w:r>
        <w:rPr>
          <w:w w:val="80"/>
          <w:sz w:val="20"/>
        </w:rPr>
        <w:t>for</w:t>
      </w:r>
      <w:r>
        <w:rPr>
          <w:spacing w:val="-5"/>
          <w:sz w:val="20"/>
        </w:rPr>
        <w:t xml:space="preserve"> </w:t>
      </w:r>
      <w:r>
        <w:rPr>
          <w:w w:val="80"/>
          <w:sz w:val="20"/>
        </w:rPr>
        <w:t>the</w:t>
      </w:r>
      <w:r>
        <w:rPr>
          <w:spacing w:val="-5"/>
          <w:sz w:val="20"/>
        </w:rPr>
        <w:t xml:space="preserve"> </w:t>
      </w:r>
      <w:r>
        <w:rPr>
          <w:w w:val="80"/>
          <w:sz w:val="20"/>
        </w:rPr>
        <w:t>continued</w:t>
      </w:r>
      <w:r>
        <w:rPr>
          <w:spacing w:val="-5"/>
          <w:sz w:val="20"/>
        </w:rPr>
        <w:t xml:space="preserve"> </w:t>
      </w:r>
      <w:r>
        <w:rPr>
          <w:w w:val="80"/>
          <w:sz w:val="20"/>
        </w:rPr>
        <w:t>deforestation</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41"/>
        </w:numPr>
        <w:tabs>
          <w:tab w:val="left" w:pos="1091"/>
        </w:tabs>
        <w:spacing w:before="2"/>
        <w:rPr>
          <w:sz w:val="20"/>
        </w:rPr>
      </w:pPr>
      <w:r>
        <w:rPr>
          <w:w w:val="80"/>
          <w:sz w:val="20"/>
        </w:rPr>
        <w:t>Examine</w:t>
      </w:r>
      <w:r>
        <w:rPr>
          <w:spacing w:val="-5"/>
          <w:sz w:val="20"/>
        </w:rPr>
        <w:t xml:space="preserve"> </w:t>
      </w:r>
      <w:r>
        <w:rPr>
          <w:w w:val="80"/>
          <w:sz w:val="20"/>
        </w:rPr>
        <w:t>the</w:t>
      </w:r>
      <w:r>
        <w:rPr>
          <w:spacing w:val="-4"/>
          <w:sz w:val="20"/>
        </w:rPr>
        <w:t xml:space="preserve"> </w:t>
      </w:r>
      <w:r>
        <w:rPr>
          <w:w w:val="80"/>
          <w:sz w:val="20"/>
        </w:rPr>
        <w:t>factors</w:t>
      </w:r>
      <w:r>
        <w:rPr>
          <w:spacing w:val="-5"/>
          <w:sz w:val="20"/>
        </w:rPr>
        <w:t xml:space="preserve"> </w:t>
      </w:r>
      <w:r>
        <w:rPr>
          <w:w w:val="80"/>
          <w:sz w:val="20"/>
        </w:rPr>
        <w:t>facilitating</w:t>
      </w:r>
      <w:r>
        <w:rPr>
          <w:spacing w:val="-4"/>
          <w:sz w:val="20"/>
        </w:rPr>
        <w:t xml:space="preserve"> </w:t>
      </w:r>
      <w:r>
        <w:rPr>
          <w:w w:val="80"/>
          <w:sz w:val="20"/>
        </w:rPr>
        <w:t>the</w:t>
      </w:r>
      <w:r>
        <w:rPr>
          <w:spacing w:val="-5"/>
          <w:sz w:val="20"/>
        </w:rPr>
        <w:t xml:space="preserve"> </w:t>
      </w:r>
      <w:r>
        <w:rPr>
          <w:w w:val="80"/>
          <w:sz w:val="20"/>
        </w:rPr>
        <w:t>development</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forestry</w:t>
      </w:r>
      <w:r>
        <w:rPr>
          <w:spacing w:val="-4"/>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41"/>
        </w:numPr>
        <w:tabs>
          <w:tab w:val="left" w:pos="1091"/>
        </w:tabs>
        <w:spacing w:before="4"/>
        <w:rPr>
          <w:sz w:val="20"/>
        </w:rPr>
      </w:pPr>
      <w:r>
        <w:rPr>
          <w:w w:val="80"/>
          <w:sz w:val="20"/>
        </w:rPr>
        <w:t>Examine</w:t>
      </w:r>
      <w:r>
        <w:rPr>
          <w:spacing w:val="-6"/>
          <w:sz w:val="20"/>
        </w:rPr>
        <w:t xml:space="preserve"> </w:t>
      </w:r>
      <w:r>
        <w:rPr>
          <w:w w:val="80"/>
          <w:sz w:val="20"/>
        </w:rPr>
        <w:t>the</w:t>
      </w:r>
      <w:r>
        <w:rPr>
          <w:spacing w:val="-5"/>
          <w:sz w:val="20"/>
        </w:rPr>
        <w:t xml:space="preserve"> </w:t>
      </w:r>
      <w:r>
        <w:rPr>
          <w:w w:val="80"/>
          <w:sz w:val="20"/>
        </w:rPr>
        <w:t>factors</w:t>
      </w:r>
      <w:r>
        <w:rPr>
          <w:spacing w:val="-6"/>
          <w:sz w:val="20"/>
        </w:rPr>
        <w:t xml:space="preserve"> </w:t>
      </w:r>
      <w:r>
        <w:rPr>
          <w:w w:val="80"/>
          <w:sz w:val="20"/>
        </w:rPr>
        <w:t>limiting</w:t>
      </w:r>
      <w:r>
        <w:rPr>
          <w:spacing w:val="-4"/>
          <w:sz w:val="20"/>
        </w:rPr>
        <w:t xml:space="preserve"> </w:t>
      </w:r>
      <w:r>
        <w:rPr>
          <w:w w:val="80"/>
          <w:sz w:val="20"/>
        </w:rPr>
        <w:t>the</w:t>
      </w:r>
      <w:r>
        <w:rPr>
          <w:spacing w:val="-5"/>
          <w:sz w:val="20"/>
        </w:rPr>
        <w:t xml:space="preserve"> </w:t>
      </w:r>
      <w:r>
        <w:rPr>
          <w:w w:val="80"/>
          <w:sz w:val="20"/>
        </w:rPr>
        <w:t>utilization</w:t>
      </w:r>
      <w:r>
        <w:rPr>
          <w:spacing w:val="-5"/>
          <w:sz w:val="20"/>
        </w:rPr>
        <w:t xml:space="preserve"> </w:t>
      </w:r>
      <w:r>
        <w:rPr>
          <w:w w:val="80"/>
          <w:sz w:val="20"/>
        </w:rPr>
        <w:t>of</w:t>
      </w:r>
      <w:r>
        <w:rPr>
          <w:spacing w:val="-4"/>
          <w:sz w:val="20"/>
        </w:rPr>
        <w:t xml:space="preserve"> </w:t>
      </w:r>
      <w:r>
        <w:rPr>
          <w:w w:val="80"/>
          <w:sz w:val="20"/>
        </w:rPr>
        <w:t>the</w:t>
      </w:r>
      <w:r>
        <w:rPr>
          <w:spacing w:val="-5"/>
          <w:sz w:val="20"/>
        </w:rPr>
        <w:t xml:space="preserve"> </w:t>
      </w:r>
      <w:r>
        <w:rPr>
          <w:w w:val="80"/>
          <w:sz w:val="20"/>
        </w:rPr>
        <w:t>forests</w:t>
      </w:r>
      <w:r>
        <w:rPr>
          <w:spacing w:val="-6"/>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0"/>
          <w:numId w:val="41"/>
        </w:numPr>
        <w:tabs>
          <w:tab w:val="left" w:pos="1091"/>
        </w:tabs>
        <w:spacing w:before="4"/>
        <w:rPr>
          <w:sz w:val="20"/>
        </w:rPr>
      </w:pPr>
      <w:r>
        <w:rPr>
          <w:w w:val="80"/>
          <w:sz w:val="20"/>
        </w:rPr>
        <w:t>Discuss</w:t>
      </w:r>
      <w:r>
        <w:rPr>
          <w:spacing w:val="-5"/>
          <w:sz w:val="20"/>
        </w:rPr>
        <w:t xml:space="preserve"> </w:t>
      </w:r>
      <w:r>
        <w:rPr>
          <w:w w:val="80"/>
          <w:sz w:val="20"/>
        </w:rPr>
        <w:t>the</w:t>
      </w:r>
      <w:r>
        <w:rPr>
          <w:spacing w:val="-5"/>
          <w:sz w:val="20"/>
        </w:rPr>
        <w:t xml:space="preserve"> </w:t>
      </w:r>
      <w:r>
        <w:rPr>
          <w:w w:val="80"/>
          <w:sz w:val="20"/>
        </w:rPr>
        <w:t>measures</w:t>
      </w:r>
      <w:r>
        <w:rPr>
          <w:spacing w:val="-4"/>
          <w:sz w:val="20"/>
        </w:rPr>
        <w:t xml:space="preserve"> </w:t>
      </w:r>
      <w:r>
        <w:rPr>
          <w:w w:val="80"/>
          <w:sz w:val="20"/>
        </w:rPr>
        <w:t>being</w:t>
      </w:r>
      <w:r>
        <w:rPr>
          <w:spacing w:val="-5"/>
          <w:sz w:val="20"/>
        </w:rPr>
        <w:t xml:space="preserve"> </w:t>
      </w:r>
      <w:r>
        <w:rPr>
          <w:w w:val="80"/>
          <w:sz w:val="20"/>
        </w:rPr>
        <w:t>taken</w:t>
      </w:r>
      <w:r>
        <w:rPr>
          <w:spacing w:val="-4"/>
          <w:sz w:val="20"/>
        </w:rPr>
        <w:t xml:space="preserve"> </w:t>
      </w:r>
      <w:r>
        <w:rPr>
          <w:w w:val="80"/>
          <w:sz w:val="20"/>
        </w:rPr>
        <w:t>to</w:t>
      </w:r>
      <w:r>
        <w:rPr>
          <w:spacing w:val="-5"/>
          <w:sz w:val="20"/>
        </w:rPr>
        <w:t xml:space="preserve"> </w:t>
      </w:r>
      <w:r>
        <w:rPr>
          <w:w w:val="80"/>
          <w:sz w:val="20"/>
        </w:rPr>
        <w:t>promote</w:t>
      </w:r>
      <w:r>
        <w:rPr>
          <w:spacing w:val="-3"/>
          <w:sz w:val="20"/>
        </w:rPr>
        <w:t xml:space="preserve"> </w:t>
      </w:r>
      <w:r>
        <w:rPr>
          <w:w w:val="80"/>
          <w:sz w:val="20"/>
        </w:rPr>
        <w:t>the</w:t>
      </w:r>
      <w:r>
        <w:rPr>
          <w:spacing w:val="-5"/>
          <w:sz w:val="20"/>
        </w:rPr>
        <w:t xml:space="preserve"> </w:t>
      </w:r>
      <w:r>
        <w:rPr>
          <w:w w:val="80"/>
          <w:sz w:val="20"/>
        </w:rPr>
        <w:t>forestry</w:t>
      </w:r>
      <w:r>
        <w:rPr>
          <w:spacing w:val="-5"/>
          <w:sz w:val="20"/>
        </w:rPr>
        <w:t xml:space="preserve"> </w:t>
      </w:r>
      <w:r>
        <w:rPr>
          <w:w w:val="80"/>
          <w:sz w:val="20"/>
        </w:rPr>
        <w:t>sector</w:t>
      </w:r>
      <w:r>
        <w:rPr>
          <w:spacing w:val="-4"/>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41"/>
        </w:numPr>
        <w:tabs>
          <w:tab w:val="left" w:pos="1091"/>
        </w:tabs>
        <w:spacing w:before="2"/>
        <w:rPr>
          <w:sz w:val="20"/>
        </w:rPr>
      </w:pPr>
      <w:r>
        <w:rPr>
          <w:w w:val="80"/>
          <w:sz w:val="20"/>
        </w:rPr>
        <w:t>Account</w:t>
      </w:r>
      <w:r>
        <w:rPr>
          <w:spacing w:val="-6"/>
          <w:sz w:val="20"/>
        </w:rPr>
        <w:t xml:space="preserve"> </w:t>
      </w:r>
      <w:r>
        <w:rPr>
          <w:w w:val="80"/>
          <w:sz w:val="20"/>
        </w:rPr>
        <w:t>for</w:t>
      </w:r>
      <w:r>
        <w:rPr>
          <w:spacing w:val="-6"/>
          <w:sz w:val="20"/>
        </w:rPr>
        <w:t xml:space="preserve"> </w:t>
      </w:r>
      <w:r>
        <w:rPr>
          <w:w w:val="80"/>
          <w:sz w:val="20"/>
        </w:rPr>
        <w:t>the</w:t>
      </w:r>
      <w:r>
        <w:rPr>
          <w:spacing w:val="-5"/>
          <w:sz w:val="20"/>
        </w:rPr>
        <w:t xml:space="preserve"> </w:t>
      </w:r>
      <w:r>
        <w:rPr>
          <w:w w:val="80"/>
          <w:sz w:val="20"/>
        </w:rPr>
        <w:t>existence</w:t>
      </w:r>
      <w:r>
        <w:rPr>
          <w:spacing w:val="-6"/>
          <w:sz w:val="20"/>
        </w:rPr>
        <w:t xml:space="preserve"> </w:t>
      </w:r>
      <w:r>
        <w:rPr>
          <w:w w:val="80"/>
          <w:sz w:val="20"/>
        </w:rPr>
        <w:t>of</w:t>
      </w:r>
      <w:r>
        <w:rPr>
          <w:spacing w:val="-5"/>
          <w:sz w:val="20"/>
        </w:rPr>
        <w:t xml:space="preserve"> </w:t>
      </w:r>
      <w:r>
        <w:rPr>
          <w:w w:val="80"/>
          <w:sz w:val="20"/>
        </w:rPr>
        <w:t>different</w:t>
      </w:r>
      <w:r>
        <w:rPr>
          <w:spacing w:val="-6"/>
          <w:sz w:val="20"/>
        </w:rPr>
        <w:t xml:space="preserve"> </w:t>
      </w:r>
      <w:r>
        <w:rPr>
          <w:w w:val="80"/>
          <w:sz w:val="20"/>
        </w:rPr>
        <w:t>types</w:t>
      </w:r>
      <w:r>
        <w:rPr>
          <w:spacing w:val="-5"/>
          <w:sz w:val="20"/>
        </w:rPr>
        <w:t xml:space="preserve"> </w:t>
      </w:r>
      <w:r>
        <w:rPr>
          <w:w w:val="80"/>
          <w:sz w:val="20"/>
        </w:rPr>
        <w:t>of</w:t>
      </w:r>
      <w:r>
        <w:rPr>
          <w:spacing w:val="-6"/>
          <w:sz w:val="20"/>
        </w:rPr>
        <w:t xml:space="preserve"> </w:t>
      </w:r>
      <w:r>
        <w:rPr>
          <w:w w:val="80"/>
          <w:sz w:val="20"/>
        </w:rPr>
        <w:t>forests</w:t>
      </w:r>
      <w:r>
        <w:rPr>
          <w:spacing w:val="-5"/>
          <w:sz w:val="20"/>
        </w:rPr>
        <w:t xml:space="preserve"> </w:t>
      </w:r>
      <w:r>
        <w:rPr>
          <w:w w:val="80"/>
          <w:sz w:val="20"/>
        </w:rPr>
        <w:t>in</w:t>
      </w:r>
      <w:r>
        <w:rPr>
          <w:spacing w:val="-6"/>
          <w:sz w:val="20"/>
        </w:rPr>
        <w:t xml:space="preserve"> </w:t>
      </w:r>
      <w:r>
        <w:rPr>
          <w:spacing w:val="-2"/>
          <w:w w:val="80"/>
          <w:sz w:val="20"/>
        </w:rPr>
        <w:t>Uganda.</w:t>
      </w:r>
    </w:p>
    <w:p w:rsidR="00E5575B" w:rsidRDefault="00D512E5">
      <w:pPr>
        <w:pStyle w:val="ListParagraph"/>
        <w:numPr>
          <w:ilvl w:val="0"/>
          <w:numId w:val="41"/>
        </w:numPr>
        <w:tabs>
          <w:tab w:val="left" w:pos="1091"/>
        </w:tabs>
        <w:spacing w:before="4"/>
        <w:rPr>
          <w:sz w:val="20"/>
        </w:rPr>
      </w:pPr>
      <w:r>
        <w:rPr>
          <w:w w:val="80"/>
          <w:sz w:val="20"/>
        </w:rPr>
        <w:t>To</w:t>
      </w:r>
      <w:r>
        <w:rPr>
          <w:spacing w:val="12"/>
          <w:sz w:val="20"/>
        </w:rPr>
        <w:t xml:space="preserve"> </w:t>
      </w:r>
      <w:r>
        <w:rPr>
          <w:w w:val="80"/>
          <w:sz w:val="20"/>
        </w:rPr>
        <w:t>what</w:t>
      </w:r>
      <w:r>
        <w:rPr>
          <w:spacing w:val="13"/>
          <w:sz w:val="20"/>
        </w:rPr>
        <w:t xml:space="preserve"> </w:t>
      </w:r>
      <w:r>
        <w:rPr>
          <w:w w:val="80"/>
          <w:sz w:val="20"/>
        </w:rPr>
        <w:t>extent</w:t>
      </w:r>
      <w:r>
        <w:rPr>
          <w:spacing w:val="13"/>
          <w:sz w:val="20"/>
        </w:rPr>
        <w:t xml:space="preserve"> </w:t>
      </w:r>
      <w:r>
        <w:rPr>
          <w:w w:val="80"/>
          <w:sz w:val="20"/>
        </w:rPr>
        <w:t>have</w:t>
      </w:r>
      <w:r>
        <w:rPr>
          <w:spacing w:val="16"/>
          <w:sz w:val="20"/>
        </w:rPr>
        <w:t xml:space="preserve"> </w:t>
      </w:r>
      <w:r>
        <w:rPr>
          <w:w w:val="80"/>
          <w:sz w:val="20"/>
        </w:rPr>
        <w:t>human</w:t>
      </w:r>
      <w:r>
        <w:rPr>
          <w:spacing w:val="12"/>
          <w:sz w:val="20"/>
        </w:rPr>
        <w:t xml:space="preserve"> </w:t>
      </w:r>
      <w:r>
        <w:rPr>
          <w:w w:val="80"/>
          <w:sz w:val="20"/>
        </w:rPr>
        <w:t>activities</w:t>
      </w:r>
      <w:r>
        <w:rPr>
          <w:spacing w:val="16"/>
          <w:sz w:val="20"/>
        </w:rPr>
        <w:t xml:space="preserve"> </w:t>
      </w:r>
      <w:r>
        <w:rPr>
          <w:w w:val="80"/>
          <w:sz w:val="20"/>
        </w:rPr>
        <w:t>influenced</w:t>
      </w:r>
      <w:r>
        <w:rPr>
          <w:spacing w:val="13"/>
          <w:sz w:val="20"/>
        </w:rPr>
        <w:t xml:space="preserve"> </w:t>
      </w:r>
      <w:r>
        <w:rPr>
          <w:w w:val="80"/>
          <w:sz w:val="20"/>
        </w:rPr>
        <w:t>the</w:t>
      </w:r>
      <w:r>
        <w:rPr>
          <w:spacing w:val="13"/>
          <w:sz w:val="20"/>
        </w:rPr>
        <w:t xml:space="preserve"> </w:t>
      </w:r>
      <w:r>
        <w:rPr>
          <w:w w:val="80"/>
          <w:sz w:val="20"/>
        </w:rPr>
        <w:t>distribution</w:t>
      </w:r>
      <w:r>
        <w:rPr>
          <w:spacing w:val="35"/>
          <w:sz w:val="20"/>
        </w:rPr>
        <w:t xml:space="preserve"> </w:t>
      </w:r>
      <w:r>
        <w:rPr>
          <w:w w:val="80"/>
          <w:sz w:val="20"/>
        </w:rPr>
        <w:t>of</w:t>
      </w:r>
      <w:r>
        <w:rPr>
          <w:spacing w:val="19"/>
          <w:sz w:val="20"/>
        </w:rPr>
        <w:t xml:space="preserve"> </w:t>
      </w:r>
      <w:r>
        <w:rPr>
          <w:w w:val="80"/>
          <w:sz w:val="20"/>
        </w:rPr>
        <w:t>forests</w:t>
      </w:r>
      <w:r>
        <w:rPr>
          <w:spacing w:val="16"/>
          <w:sz w:val="20"/>
        </w:rPr>
        <w:t xml:space="preserve"> </w:t>
      </w:r>
      <w:r>
        <w:rPr>
          <w:w w:val="80"/>
          <w:sz w:val="20"/>
        </w:rPr>
        <w:t>in</w:t>
      </w:r>
      <w:r>
        <w:rPr>
          <w:spacing w:val="19"/>
          <w:sz w:val="20"/>
        </w:rPr>
        <w:t xml:space="preserve"> </w:t>
      </w:r>
      <w:r>
        <w:rPr>
          <w:spacing w:val="-2"/>
          <w:w w:val="80"/>
          <w:sz w:val="20"/>
        </w:rPr>
        <w:t>Uganda</w:t>
      </w:r>
    </w:p>
    <w:p w:rsidR="00E5575B" w:rsidRDefault="00D512E5">
      <w:pPr>
        <w:pStyle w:val="ListParagraph"/>
        <w:numPr>
          <w:ilvl w:val="0"/>
          <w:numId w:val="41"/>
        </w:numPr>
        <w:tabs>
          <w:tab w:val="left" w:pos="1091"/>
        </w:tabs>
        <w:spacing w:before="1"/>
        <w:rPr>
          <w:sz w:val="20"/>
        </w:rPr>
      </w:pPr>
      <w:r>
        <w:rPr>
          <w:w w:val="80"/>
          <w:sz w:val="20"/>
        </w:rPr>
        <w:t>Discuss</w:t>
      </w:r>
      <w:r>
        <w:rPr>
          <w:spacing w:val="-6"/>
          <w:sz w:val="20"/>
        </w:rPr>
        <w:t xml:space="preserve"> </w:t>
      </w:r>
      <w:r>
        <w:rPr>
          <w:w w:val="80"/>
          <w:sz w:val="20"/>
        </w:rPr>
        <w:t>the</w:t>
      </w:r>
      <w:r>
        <w:rPr>
          <w:spacing w:val="-5"/>
          <w:sz w:val="20"/>
        </w:rPr>
        <w:t xml:space="preserve"> </w:t>
      </w:r>
      <w:r>
        <w:rPr>
          <w:w w:val="80"/>
          <w:sz w:val="20"/>
        </w:rPr>
        <w:t>effects</w:t>
      </w:r>
      <w:r>
        <w:rPr>
          <w:spacing w:val="-5"/>
          <w:sz w:val="20"/>
        </w:rPr>
        <w:t xml:space="preserve"> </w:t>
      </w:r>
      <w:r>
        <w:rPr>
          <w:w w:val="80"/>
          <w:sz w:val="20"/>
        </w:rPr>
        <w:t>of</w:t>
      </w:r>
      <w:r>
        <w:rPr>
          <w:spacing w:val="-5"/>
          <w:sz w:val="20"/>
        </w:rPr>
        <w:t xml:space="preserve"> </w:t>
      </w:r>
      <w:r>
        <w:rPr>
          <w:w w:val="80"/>
          <w:sz w:val="20"/>
        </w:rPr>
        <w:t>forest</w:t>
      </w:r>
      <w:r>
        <w:rPr>
          <w:spacing w:val="-5"/>
          <w:sz w:val="20"/>
        </w:rPr>
        <w:t xml:space="preserve"> </w:t>
      </w:r>
      <w:r>
        <w:rPr>
          <w:w w:val="80"/>
          <w:sz w:val="20"/>
        </w:rPr>
        <w:t>depletion</w:t>
      </w:r>
      <w:r>
        <w:rPr>
          <w:spacing w:val="-5"/>
          <w:sz w:val="20"/>
        </w:rPr>
        <w:t xml:space="preserve"> </w:t>
      </w:r>
      <w:r>
        <w:rPr>
          <w:w w:val="80"/>
          <w:sz w:val="20"/>
        </w:rPr>
        <w:t>in</w:t>
      </w:r>
      <w:r>
        <w:rPr>
          <w:spacing w:val="-5"/>
          <w:sz w:val="20"/>
        </w:rPr>
        <w:t xml:space="preserve"> </w:t>
      </w:r>
      <w:r>
        <w:rPr>
          <w:spacing w:val="-2"/>
          <w:w w:val="80"/>
          <w:sz w:val="20"/>
        </w:rPr>
        <w:t>Uganda</w:t>
      </w:r>
    </w:p>
    <w:p w:rsidR="00E5575B" w:rsidRDefault="00E5575B">
      <w:pPr>
        <w:pStyle w:val="BodyText"/>
        <w:spacing w:before="6"/>
        <w:ind w:left="0"/>
      </w:pPr>
    </w:p>
    <w:p w:rsidR="00E5575B" w:rsidRDefault="00D512E5">
      <w:pPr>
        <w:spacing w:line="229" w:lineRule="exact"/>
        <w:ind w:left="731"/>
        <w:rPr>
          <w:rFonts w:ascii="Arial"/>
          <w:b/>
          <w:sz w:val="20"/>
        </w:rPr>
      </w:pPr>
      <w:r>
        <w:rPr>
          <w:rFonts w:ascii="Arial"/>
          <w:b/>
          <w:w w:val="80"/>
          <w:sz w:val="20"/>
          <w:u w:val="single"/>
        </w:rPr>
        <w:t>Sample</w:t>
      </w:r>
      <w:r>
        <w:rPr>
          <w:rFonts w:ascii="Arial"/>
          <w:b/>
          <w:spacing w:val="-3"/>
          <w:w w:val="90"/>
          <w:sz w:val="20"/>
          <w:u w:val="single"/>
        </w:rPr>
        <w:t xml:space="preserve"> </w:t>
      </w:r>
      <w:r>
        <w:rPr>
          <w:rFonts w:ascii="Arial"/>
          <w:b/>
          <w:spacing w:val="-2"/>
          <w:w w:val="90"/>
          <w:sz w:val="20"/>
          <w:u w:val="single"/>
        </w:rPr>
        <w:t>Approaches:</w:t>
      </w:r>
    </w:p>
    <w:p w:rsidR="00E5575B" w:rsidRDefault="00D512E5">
      <w:pPr>
        <w:pStyle w:val="Heading2"/>
        <w:spacing w:line="229" w:lineRule="exact"/>
        <w:ind w:left="731"/>
        <w:rPr>
          <w:rFonts w:ascii="Microsoft Sans Serif"/>
          <w:b w:val="0"/>
        </w:rPr>
      </w:pPr>
      <w:r>
        <w:rPr>
          <w:w w:val="80"/>
        </w:rPr>
        <w:t>You</w:t>
      </w:r>
      <w:r>
        <w:rPr>
          <w:spacing w:val="-6"/>
        </w:rPr>
        <w:t xml:space="preserve"> </w:t>
      </w:r>
      <w:r>
        <w:rPr>
          <w:w w:val="80"/>
        </w:rPr>
        <w:t>are</w:t>
      </w:r>
      <w:r>
        <w:rPr>
          <w:spacing w:val="-7"/>
        </w:rPr>
        <w:t xml:space="preserve"> </w:t>
      </w:r>
      <w:r>
        <w:rPr>
          <w:w w:val="80"/>
        </w:rPr>
        <w:t>expected</w:t>
      </w:r>
      <w:r>
        <w:rPr>
          <w:spacing w:val="-4"/>
        </w:rPr>
        <w:t xml:space="preserve"> </w:t>
      </w:r>
      <w:r>
        <w:rPr>
          <w:spacing w:val="-5"/>
          <w:w w:val="80"/>
        </w:rPr>
        <w:t>to</w:t>
      </w:r>
      <w:r>
        <w:rPr>
          <w:rFonts w:ascii="Microsoft Sans Serif"/>
          <w:b w:val="0"/>
          <w:spacing w:val="-5"/>
          <w:w w:val="80"/>
        </w:rPr>
        <w:t>:</w:t>
      </w:r>
    </w:p>
    <w:p w:rsidR="00E5575B" w:rsidRDefault="00D512E5">
      <w:pPr>
        <w:ind w:left="731"/>
        <w:rPr>
          <w:sz w:val="20"/>
        </w:rPr>
      </w:pPr>
      <w:r>
        <w:rPr>
          <w:rFonts w:ascii="Arial"/>
          <w:b/>
          <w:w w:val="80"/>
          <w:sz w:val="20"/>
        </w:rPr>
        <w:t>Account</w:t>
      </w:r>
      <w:r>
        <w:rPr>
          <w:rFonts w:ascii="Arial"/>
          <w:b/>
          <w:spacing w:val="-9"/>
          <w:sz w:val="20"/>
        </w:rPr>
        <w:t xml:space="preserve"> </w:t>
      </w:r>
      <w:r>
        <w:rPr>
          <w:rFonts w:ascii="Arial"/>
          <w:b/>
          <w:w w:val="80"/>
          <w:sz w:val="20"/>
        </w:rPr>
        <w:t>for</w:t>
      </w:r>
      <w:r>
        <w:rPr>
          <w:rFonts w:ascii="Arial"/>
          <w:b/>
          <w:spacing w:val="-12"/>
          <w:sz w:val="20"/>
        </w:rPr>
        <w:t xml:space="preserve"> </w:t>
      </w:r>
      <w:r>
        <w:rPr>
          <w:rFonts w:ascii="Arial"/>
          <w:b/>
          <w:w w:val="80"/>
          <w:sz w:val="20"/>
        </w:rPr>
        <w:t>the</w:t>
      </w:r>
      <w:r>
        <w:rPr>
          <w:rFonts w:ascii="Arial"/>
          <w:b/>
          <w:spacing w:val="-7"/>
          <w:sz w:val="20"/>
        </w:rPr>
        <w:t xml:space="preserve"> </w:t>
      </w:r>
      <w:r>
        <w:rPr>
          <w:rFonts w:ascii="Arial"/>
          <w:b/>
          <w:w w:val="80"/>
          <w:sz w:val="20"/>
        </w:rPr>
        <w:t>existence</w:t>
      </w:r>
      <w:r>
        <w:rPr>
          <w:rFonts w:ascii="Arial"/>
          <w:b/>
          <w:spacing w:val="-7"/>
          <w:sz w:val="20"/>
        </w:rPr>
        <w:t xml:space="preserve"> </w:t>
      </w:r>
      <w:r>
        <w:rPr>
          <w:rFonts w:ascii="Arial"/>
          <w:b/>
          <w:w w:val="80"/>
          <w:sz w:val="20"/>
        </w:rPr>
        <w:t>of</w:t>
      </w:r>
      <w:r>
        <w:rPr>
          <w:rFonts w:ascii="Arial"/>
          <w:b/>
          <w:spacing w:val="-7"/>
          <w:sz w:val="20"/>
        </w:rPr>
        <w:t xml:space="preserve"> </w:t>
      </w:r>
      <w:r>
        <w:rPr>
          <w:rFonts w:ascii="Arial"/>
          <w:b/>
          <w:w w:val="80"/>
          <w:sz w:val="20"/>
        </w:rPr>
        <w:t>different</w:t>
      </w:r>
      <w:r>
        <w:rPr>
          <w:rFonts w:ascii="Arial"/>
          <w:b/>
          <w:spacing w:val="-7"/>
          <w:sz w:val="20"/>
        </w:rPr>
        <w:t xml:space="preserve"> </w:t>
      </w:r>
      <w:r>
        <w:rPr>
          <w:rFonts w:ascii="Arial"/>
          <w:b/>
          <w:w w:val="80"/>
          <w:sz w:val="20"/>
        </w:rPr>
        <w:t>types</w:t>
      </w:r>
      <w:r>
        <w:rPr>
          <w:rFonts w:ascii="Arial"/>
          <w:b/>
          <w:spacing w:val="-7"/>
          <w:sz w:val="20"/>
        </w:rPr>
        <w:t xml:space="preserve"> </w:t>
      </w:r>
      <w:r>
        <w:rPr>
          <w:rFonts w:ascii="Arial"/>
          <w:b/>
          <w:w w:val="80"/>
          <w:sz w:val="20"/>
        </w:rPr>
        <w:t>of</w:t>
      </w:r>
      <w:r>
        <w:rPr>
          <w:rFonts w:ascii="Arial"/>
          <w:b/>
          <w:spacing w:val="-7"/>
          <w:sz w:val="20"/>
        </w:rPr>
        <w:t xml:space="preserve"> </w:t>
      </w:r>
      <w:r>
        <w:rPr>
          <w:rFonts w:ascii="Arial"/>
          <w:b/>
          <w:w w:val="80"/>
          <w:sz w:val="20"/>
        </w:rPr>
        <w:t>forests</w:t>
      </w:r>
      <w:r>
        <w:rPr>
          <w:rFonts w:ascii="Arial"/>
          <w:b/>
          <w:spacing w:val="-7"/>
          <w:sz w:val="20"/>
        </w:rPr>
        <w:t xml:space="preserve"> </w:t>
      </w:r>
      <w:r>
        <w:rPr>
          <w:rFonts w:ascii="Arial"/>
          <w:b/>
          <w:w w:val="80"/>
          <w:sz w:val="20"/>
        </w:rPr>
        <w:t>in</w:t>
      </w:r>
      <w:r>
        <w:rPr>
          <w:rFonts w:ascii="Arial"/>
          <w:b/>
          <w:spacing w:val="-7"/>
          <w:sz w:val="20"/>
        </w:rPr>
        <w:t xml:space="preserve"> </w:t>
      </w:r>
      <w:r>
        <w:rPr>
          <w:rFonts w:ascii="Arial"/>
          <w:b/>
          <w:spacing w:val="-2"/>
          <w:w w:val="80"/>
          <w:sz w:val="20"/>
        </w:rPr>
        <w:t>Uganda</w:t>
      </w:r>
      <w:r>
        <w:rPr>
          <w:spacing w:val="-2"/>
          <w:w w:val="80"/>
          <w:sz w:val="20"/>
        </w:rPr>
        <w:t>.</w:t>
      </w:r>
    </w:p>
    <w:p w:rsidR="00E5575B" w:rsidRDefault="00D512E5">
      <w:pPr>
        <w:pStyle w:val="ListParagraph"/>
        <w:numPr>
          <w:ilvl w:val="1"/>
          <w:numId w:val="41"/>
        </w:numPr>
        <w:tabs>
          <w:tab w:val="left" w:pos="1091"/>
        </w:tabs>
        <w:spacing w:before="1" w:line="244" w:lineRule="exact"/>
        <w:ind w:left="1091"/>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41"/>
        </w:numPr>
        <w:tabs>
          <w:tab w:val="left" w:pos="1091"/>
        </w:tabs>
        <w:spacing w:line="242" w:lineRule="exact"/>
        <w:ind w:left="109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5"/>
          <w:sz w:val="20"/>
        </w:rPr>
        <w:t xml:space="preserve"> </w:t>
      </w:r>
      <w:r>
        <w:rPr>
          <w:w w:val="80"/>
          <w:sz w:val="20"/>
        </w:rPr>
        <w:t>stand/</w:t>
      </w:r>
      <w:r>
        <w:rPr>
          <w:spacing w:val="-6"/>
          <w:sz w:val="20"/>
        </w:rPr>
        <w:t xml:space="preserve"> </w:t>
      </w:r>
      <w:r>
        <w:rPr>
          <w:w w:val="80"/>
          <w:sz w:val="20"/>
        </w:rPr>
        <w:t>situation</w:t>
      </w:r>
      <w:r>
        <w:rPr>
          <w:spacing w:val="-3"/>
          <w:sz w:val="20"/>
        </w:rPr>
        <w:t xml:space="preserve"> </w:t>
      </w:r>
      <w:r>
        <w:rPr>
          <w:w w:val="80"/>
          <w:sz w:val="20"/>
        </w:rPr>
        <w:t>of</w:t>
      </w:r>
      <w:r>
        <w:rPr>
          <w:spacing w:val="-4"/>
          <w:sz w:val="20"/>
        </w:rPr>
        <w:t xml:space="preserve"> </w:t>
      </w:r>
      <w:r>
        <w:rPr>
          <w:w w:val="80"/>
          <w:sz w:val="20"/>
        </w:rPr>
        <w:t>the</w:t>
      </w:r>
      <w:r>
        <w:rPr>
          <w:spacing w:val="-6"/>
          <w:sz w:val="20"/>
        </w:rPr>
        <w:t xml:space="preserve"> </w:t>
      </w:r>
      <w:r>
        <w:rPr>
          <w:spacing w:val="-2"/>
          <w:w w:val="80"/>
          <w:sz w:val="20"/>
        </w:rPr>
        <w:t>forests.</w:t>
      </w:r>
    </w:p>
    <w:p w:rsidR="00E5575B" w:rsidRDefault="00D512E5">
      <w:pPr>
        <w:pStyle w:val="ListParagraph"/>
        <w:numPr>
          <w:ilvl w:val="1"/>
          <w:numId w:val="41"/>
        </w:numPr>
        <w:tabs>
          <w:tab w:val="left" w:pos="1091"/>
        </w:tabs>
        <w:spacing w:line="244" w:lineRule="exact"/>
        <w:ind w:left="1091"/>
        <w:jc w:val="left"/>
        <w:rPr>
          <w:sz w:val="20"/>
        </w:rPr>
      </w:pPr>
      <w:r>
        <w:rPr>
          <w:w w:val="80"/>
          <w:sz w:val="20"/>
        </w:rPr>
        <w:t>Identify,</w:t>
      </w:r>
      <w:r>
        <w:rPr>
          <w:spacing w:val="-6"/>
          <w:sz w:val="20"/>
        </w:rPr>
        <w:t xml:space="preserve"> </w:t>
      </w:r>
      <w:r>
        <w:rPr>
          <w:w w:val="80"/>
          <w:sz w:val="20"/>
        </w:rPr>
        <w:t>locate</w:t>
      </w:r>
      <w:r>
        <w:rPr>
          <w:spacing w:val="-4"/>
          <w:sz w:val="20"/>
        </w:rPr>
        <w:t xml:space="preserve"> </w:t>
      </w:r>
      <w:r>
        <w:rPr>
          <w:w w:val="80"/>
          <w:sz w:val="20"/>
        </w:rPr>
        <w:t>and</w:t>
      </w:r>
      <w:r>
        <w:rPr>
          <w:spacing w:val="-5"/>
          <w:sz w:val="20"/>
        </w:rPr>
        <w:t xml:space="preserve"> </w:t>
      </w:r>
      <w:r>
        <w:rPr>
          <w:w w:val="80"/>
          <w:sz w:val="20"/>
        </w:rPr>
        <w:t>describe</w:t>
      </w:r>
      <w:r>
        <w:rPr>
          <w:spacing w:val="-5"/>
          <w:sz w:val="20"/>
        </w:rPr>
        <w:t xml:space="preserve"> </w:t>
      </w:r>
      <w:r>
        <w:rPr>
          <w:w w:val="80"/>
          <w:sz w:val="20"/>
        </w:rPr>
        <w:t>the</w:t>
      </w:r>
      <w:r>
        <w:rPr>
          <w:spacing w:val="-4"/>
          <w:sz w:val="20"/>
        </w:rPr>
        <w:t xml:space="preserve"> </w:t>
      </w:r>
      <w:r>
        <w:rPr>
          <w:w w:val="80"/>
          <w:sz w:val="20"/>
        </w:rPr>
        <w:t>different</w:t>
      </w:r>
      <w:r>
        <w:rPr>
          <w:spacing w:val="-5"/>
          <w:sz w:val="20"/>
        </w:rPr>
        <w:t xml:space="preserve"> </w:t>
      </w:r>
      <w:r>
        <w:rPr>
          <w:w w:val="80"/>
          <w:sz w:val="20"/>
        </w:rPr>
        <w:t>types</w:t>
      </w:r>
      <w:r>
        <w:rPr>
          <w:spacing w:val="-5"/>
          <w:sz w:val="20"/>
        </w:rPr>
        <w:t xml:space="preserve"> </w:t>
      </w:r>
      <w:r>
        <w:rPr>
          <w:w w:val="80"/>
          <w:sz w:val="20"/>
        </w:rPr>
        <w:t>of</w:t>
      </w:r>
      <w:r>
        <w:rPr>
          <w:spacing w:val="-5"/>
          <w:sz w:val="20"/>
        </w:rPr>
        <w:t xml:space="preserve"> </w:t>
      </w:r>
      <w:r>
        <w:rPr>
          <w:w w:val="80"/>
          <w:sz w:val="20"/>
        </w:rPr>
        <w:t>forests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1"/>
          <w:numId w:val="41"/>
        </w:numPr>
        <w:tabs>
          <w:tab w:val="left" w:pos="1091"/>
        </w:tabs>
        <w:spacing w:line="244" w:lineRule="exact"/>
        <w:ind w:left="1091"/>
        <w:jc w:val="left"/>
        <w:rPr>
          <w:sz w:val="20"/>
        </w:rPr>
      </w:pPr>
      <w:r>
        <w:rPr>
          <w:w w:val="80"/>
          <w:sz w:val="20"/>
        </w:rPr>
        <w:t>Draw</w:t>
      </w:r>
      <w:r>
        <w:rPr>
          <w:spacing w:val="10"/>
          <w:sz w:val="20"/>
        </w:rPr>
        <w:t xml:space="preserve"> </w:t>
      </w:r>
      <w:r>
        <w:rPr>
          <w:w w:val="80"/>
          <w:sz w:val="20"/>
        </w:rPr>
        <w:t>a</w:t>
      </w:r>
      <w:r>
        <w:rPr>
          <w:spacing w:val="11"/>
          <w:sz w:val="20"/>
        </w:rPr>
        <w:t xml:space="preserve"> </w:t>
      </w:r>
      <w:r>
        <w:rPr>
          <w:w w:val="80"/>
          <w:sz w:val="20"/>
        </w:rPr>
        <w:t>sketch</w:t>
      </w:r>
      <w:r>
        <w:rPr>
          <w:spacing w:val="11"/>
          <w:sz w:val="20"/>
        </w:rPr>
        <w:t xml:space="preserve"> </w:t>
      </w:r>
      <w:r>
        <w:rPr>
          <w:w w:val="80"/>
          <w:sz w:val="20"/>
        </w:rPr>
        <w:t>map</w:t>
      </w:r>
      <w:r>
        <w:rPr>
          <w:spacing w:val="11"/>
          <w:sz w:val="20"/>
        </w:rPr>
        <w:t xml:space="preserve"> </w:t>
      </w:r>
      <w:r>
        <w:rPr>
          <w:w w:val="80"/>
          <w:sz w:val="20"/>
        </w:rPr>
        <w:t>showing</w:t>
      </w:r>
      <w:r>
        <w:rPr>
          <w:spacing w:val="9"/>
          <w:sz w:val="20"/>
        </w:rPr>
        <w:t xml:space="preserve"> </w:t>
      </w:r>
      <w:r>
        <w:rPr>
          <w:w w:val="80"/>
          <w:sz w:val="20"/>
        </w:rPr>
        <w:t>the</w:t>
      </w:r>
      <w:r>
        <w:rPr>
          <w:spacing w:val="11"/>
          <w:sz w:val="20"/>
        </w:rPr>
        <w:t xml:space="preserve"> </w:t>
      </w:r>
      <w:r>
        <w:rPr>
          <w:w w:val="80"/>
          <w:sz w:val="20"/>
        </w:rPr>
        <w:t>identified</w:t>
      </w:r>
      <w:r>
        <w:rPr>
          <w:spacing w:val="12"/>
          <w:sz w:val="20"/>
        </w:rPr>
        <w:t xml:space="preserve"> </w:t>
      </w:r>
      <w:r>
        <w:rPr>
          <w:w w:val="80"/>
          <w:sz w:val="20"/>
        </w:rPr>
        <w:t>types</w:t>
      </w:r>
      <w:r>
        <w:rPr>
          <w:spacing w:val="11"/>
          <w:sz w:val="20"/>
        </w:rPr>
        <w:t xml:space="preserve"> </w:t>
      </w:r>
      <w:r>
        <w:rPr>
          <w:w w:val="80"/>
          <w:sz w:val="20"/>
        </w:rPr>
        <w:t>with</w:t>
      </w:r>
      <w:r>
        <w:rPr>
          <w:spacing w:val="9"/>
          <w:sz w:val="20"/>
        </w:rPr>
        <w:t xml:space="preserve"> </w:t>
      </w:r>
      <w:r>
        <w:rPr>
          <w:w w:val="80"/>
          <w:sz w:val="20"/>
        </w:rPr>
        <w:t>name</w:t>
      </w:r>
      <w:r>
        <w:rPr>
          <w:spacing w:val="11"/>
          <w:sz w:val="20"/>
        </w:rPr>
        <w:t xml:space="preserve"> </w:t>
      </w:r>
      <w:r>
        <w:rPr>
          <w:w w:val="80"/>
          <w:sz w:val="20"/>
        </w:rPr>
        <w:t>of</w:t>
      </w:r>
      <w:r>
        <w:rPr>
          <w:spacing w:val="9"/>
          <w:sz w:val="20"/>
        </w:rPr>
        <w:t xml:space="preserve"> </w:t>
      </w:r>
      <w:r>
        <w:rPr>
          <w:spacing w:val="-2"/>
          <w:w w:val="80"/>
          <w:sz w:val="20"/>
        </w:rPr>
        <w:t>places.</w:t>
      </w:r>
    </w:p>
    <w:p w:rsidR="00E5575B" w:rsidRDefault="00D512E5">
      <w:pPr>
        <w:pStyle w:val="ListParagraph"/>
        <w:numPr>
          <w:ilvl w:val="1"/>
          <w:numId w:val="41"/>
        </w:numPr>
        <w:tabs>
          <w:tab w:val="left" w:pos="1091"/>
        </w:tabs>
        <w:ind w:right="629" w:firstLine="0"/>
        <w:jc w:val="left"/>
        <w:rPr>
          <w:sz w:val="20"/>
        </w:rPr>
      </w:pPr>
      <w:r>
        <w:rPr>
          <w:w w:val="80"/>
          <w:sz w:val="20"/>
        </w:rPr>
        <w:t>Give,</w:t>
      </w:r>
      <w:r>
        <w:rPr>
          <w:sz w:val="20"/>
        </w:rPr>
        <w:t xml:space="preserve"> </w:t>
      </w:r>
      <w:r>
        <w:rPr>
          <w:w w:val="80"/>
          <w:sz w:val="20"/>
        </w:rPr>
        <w:t>explain</w:t>
      </w:r>
      <w:r>
        <w:rPr>
          <w:sz w:val="20"/>
        </w:rPr>
        <w:t xml:space="preserve"> </w:t>
      </w:r>
      <w:r>
        <w:rPr>
          <w:w w:val="80"/>
          <w:sz w:val="20"/>
        </w:rPr>
        <w:t>and</w:t>
      </w:r>
      <w:r>
        <w:rPr>
          <w:sz w:val="20"/>
        </w:rPr>
        <w:t xml:space="preserve"> </w:t>
      </w:r>
      <w:r>
        <w:rPr>
          <w:w w:val="80"/>
          <w:sz w:val="20"/>
        </w:rPr>
        <w:t>then</w:t>
      </w:r>
      <w:r>
        <w:rPr>
          <w:sz w:val="20"/>
        </w:rPr>
        <w:t xml:space="preserve"> </w:t>
      </w:r>
      <w:r>
        <w:rPr>
          <w:w w:val="80"/>
          <w:sz w:val="20"/>
        </w:rPr>
        <w:t>illustrate</w:t>
      </w:r>
      <w:r>
        <w:rPr>
          <w:sz w:val="20"/>
        </w:rPr>
        <w:t xml:space="preserve"> </w:t>
      </w:r>
      <w:r>
        <w:rPr>
          <w:w w:val="80"/>
          <w:sz w:val="20"/>
        </w:rPr>
        <w:t>the</w:t>
      </w:r>
      <w:r>
        <w:rPr>
          <w:sz w:val="20"/>
        </w:rPr>
        <w:t xml:space="preserve"> </w:t>
      </w:r>
      <w:r>
        <w:rPr>
          <w:w w:val="80"/>
          <w:sz w:val="20"/>
        </w:rPr>
        <w:t>reasons</w:t>
      </w:r>
      <w:r>
        <w:rPr>
          <w:sz w:val="20"/>
        </w:rPr>
        <w:t xml:space="preserve"> </w:t>
      </w:r>
      <w:r>
        <w:rPr>
          <w:w w:val="80"/>
          <w:sz w:val="20"/>
        </w:rPr>
        <w:t>responsible</w:t>
      </w:r>
      <w:r>
        <w:rPr>
          <w:spacing w:val="22"/>
          <w:sz w:val="20"/>
        </w:rPr>
        <w:t xml:space="preserve"> </w:t>
      </w:r>
      <w:r>
        <w:rPr>
          <w:w w:val="80"/>
          <w:sz w:val="20"/>
        </w:rPr>
        <w:t>for</w:t>
      </w:r>
      <w:r>
        <w:rPr>
          <w:spacing w:val="30"/>
          <w:sz w:val="20"/>
        </w:rPr>
        <w:t xml:space="preserve"> </w:t>
      </w:r>
      <w:r>
        <w:rPr>
          <w:w w:val="80"/>
          <w:sz w:val="20"/>
        </w:rPr>
        <w:t>the</w:t>
      </w:r>
      <w:r>
        <w:rPr>
          <w:sz w:val="20"/>
        </w:rPr>
        <w:t xml:space="preserve"> </w:t>
      </w:r>
      <w:r>
        <w:rPr>
          <w:w w:val="80"/>
          <w:sz w:val="20"/>
        </w:rPr>
        <w:t>growth</w:t>
      </w:r>
      <w:r>
        <w:rPr>
          <w:sz w:val="20"/>
        </w:rPr>
        <w:t xml:space="preserve"> </w:t>
      </w:r>
      <w:r>
        <w:rPr>
          <w:w w:val="80"/>
          <w:sz w:val="20"/>
        </w:rPr>
        <w:t>of</w:t>
      </w:r>
      <w:r>
        <w:rPr>
          <w:sz w:val="20"/>
        </w:rPr>
        <w:t xml:space="preserve"> </w:t>
      </w:r>
      <w:r>
        <w:rPr>
          <w:w w:val="80"/>
          <w:sz w:val="20"/>
        </w:rPr>
        <w:t>different</w:t>
      </w:r>
      <w:r>
        <w:rPr>
          <w:sz w:val="20"/>
        </w:rPr>
        <w:t xml:space="preserve"> </w:t>
      </w:r>
      <w:r>
        <w:rPr>
          <w:w w:val="80"/>
          <w:sz w:val="20"/>
        </w:rPr>
        <w:t>types</w:t>
      </w:r>
      <w:r>
        <w:rPr>
          <w:sz w:val="20"/>
        </w:rPr>
        <w:t xml:space="preserve"> </w:t>
      </w:r>
      <w:r>
        <w:rPr>
          <w:w w:val="80"/>
          <w:sz w:val="20"/>
        </w:rPr>
        <w:t>of</w:t>
      </w:r>
      <w:r>
        <w:rPr>
          <w:sz w:val="20"/>
        </w:rPr>
        <w:t xml:space="preserve"> </w:t>
      </w:r>
      <w:r>
        <w:rPr>
          <w:w w:val="80"/>
          <w:sz w:val="20"/>
        </w:rPr>
        <w:t>forests</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both</w:t>
      </w:r>
      <w:r>
        <w:rPr>
          <w:sz w:val="20"/>
        </w:rPr>
        <w:t xml:space="preserve"> </w:t>
      </w:r>
      <w:r>
        <w:rPr>
          <w:w w:val="80"/>
          <w:sz w:val="20"/>
        </w:rPr>
        <w:t>physical</w:t>
      </w:r>
      <w:r>
        <w:rPr>
          <w:sz w:val="20"/>
        </w:rPr>
        <w:t xml:space="preserve"> </w:t>
      </w:r>
      <w:r>
        <w:rPr>
          <w:w w:val="80"/>
          <w:sz w:val="20"/>
        </w:rPr>
        <w:t>and</w:t>
      </w:r>
      <w:r>
        <w:rPr>
          <w:sz w:val="20"/>
        </w:rPr>
        <w:t xml:space="preserve"> </w:t>
      </w:r>
      <w:r>
        <w:rPr>
          <w:w w:val="80"/>
          <w:sz w:val="20"/>
        </w:rPr>
        <w:t>human</w:t>
      </w:r>
      <w:r>
        <w:rPr>
          <w:sz w:val="20"/>
        </w:rPr>
        <w:t xml:space="preserve"> </w:t>
      </w:r>
      <w:r>
        <w:rPr>
          <w:w w:val="80"/>
          <w:sz w:val="20"/>
        </w:rPr>
        <w:t xml:space="preserve">(each </w:t>
      </w:r>
      <w:r>
        <w:rPr>
          <w:w w:val="90"/>
          <w:sz w:val="20"/>
        </w:rPr>
        <w:t>point</w:t>
      </w:r>
      <w:r>
        <w:rPr>
          <w:spacing w:val="-7"/>
          <w:w w:val="90"/>
          <w:sz w:val="20"/>
        </w:rPr>
        <w:t xml:space="preserve"> </w:t>
      </w:r>
      <w:r>
        <w:rPr>
          <w:w w:val="90"/>
          <w:sz w:val="20"/>
        </w:rPr>
        <w:t>in</w:t>
      </w:r>
      <w:r>
        <w:rPr>
          <w:spacing w:val="-7"/>
          <w:w w:val="90"/>
          <w:sz w:val="20"/>
        </w:rPr>
        <w:t xml:space="preserve"> </w:t>
      </w:r>
      <w:r>
        <w:rPr>
          <w:w w:val="90"/>
          <w:sz w:val="20"/>
        </w:rPr>
        <w:t>at</w:t>
      </w:r>
      <w:r>
        <w:rPr>
          <w:spacing w:val="-7"/>
          <w:w w:val="90"/>
          <w:sz w:val="20"/>
        </w:rPr>
        <w:t xml:space="preserve"> </w:t>
      </w:r>
      <w:r>
        <w:rPr>
          <w:w w:val="90"/>
          <w:sz w:val="20"/>
        </w:rPr>
        <w:t>least</w:t>
      </w:r>
      <w:r>
        <w:rPr>
          <w:spacing w:val="-7"/>
          <w:w w:val="90"/>
          <w:sz w:val="20"/>
        </w:rPr>
        <w:t xml:space="preserve"> </w:t>
      </w:r>
      <w:r>
        <w:rPr>
          <w:w w:val="90"/>
          <w:sz w:val="20"/>
        </w:rPr>
        <w:t>two</w:t>
      </w:r>
      <w:r>
        <w:rPr>
          <w:spacing w:val="-7"/>
          <w:w w:val="90"/>
          <w:sz w:val="20"/>
        </w:rPr>
        <w:t xml:space="preserve"> </w:t>
      </w:r>
      <w:r>
        <w:rPr>
          <w:w w:val="90"/>
          <w:sz w:val="20"/>
        </w:rPr>
        <w:t>ways).</w:t>
      </w:r>
    </w:p>
    <w:p w:rsidR="00E5575B" w:rsidRDefault="00E5575B">
      <w:pPr>
        <w:pStyle w:val="BodyText"/>
        <w:spacing w:before="1"/>
        <w:ind w:left="0"/>
      </w:pPr>
    </w:p>
    <w:p w:rsidR="00E5575B" w:rsidRDefault="00D512E5">
      <w:pPr>
        <w:pStyle w:val="Heading2"/>
        <w:ind w:left="731"/>
      </w:pPr>
      <w:r>
        <w:rPr>
          <w:w w:val="80"/>
        </w:rPr>
        <w:t>Account</w:t>
      </w:r>
      <w:r>
        <w:rPr>
          <w:spacing w:val="-5"/>
        </w:rPr>
        <w:t xml:space="preserve"> </w:t>
      </w:r>
      <w:r>
        <w:rPr>
          <w:w w:val="80"/>
        </w:rPr>
        <w:t>for</w:t>
      </w:r>
      <w:r>
        <w:rPr>
          <w:spacing w:val="-6"/>
        </w:rPr>
        <w:t xml:space="preserve"> </w:t>
      </w:r>
      <w:r>
        <w:rPr>
          <w:w w:val="80"/>
        </w:rPr>
        <w:t>the</w:t>
      </w:r>
      <w:r>
        <w:rPr>
          <w:spacing w:val="-5"/>
        </w:rPr>
        <w:t xml:space="preserve"> </w:t>
      </w:r>
      <w:r>
        <w:rPr>
          <w:w w:val="80"/>
        </w:rPr>
        <w:t>continued</w:t>
      </w:r>
      <w:r>
        <w:rPr>
          <w:spacing w:val="-5"/>
        </w:rPr>
        <w:t xml:space="preserve"> </w:t>
      </w:r>
      <w:r>
        <w:rPr>
          <w:w w:val="80"/>
        </w:rPr>
        <w:t>deforestation</w:t>
      </w:r>
      <w:r>
        <w:rPr>
          <w:spacing w:val="-4"/>
        </w:rPr>
        <w:t xml:space="preserve"> </w:t>
      </w:r>
      <w:r>
        <w:rPr>
          <w:w w:val="80"/>
        </w:rPr>
        <w:t>in</w:t>
      </w:r>
      <w:r>
        <w:rPr>
          <w:spacing w:val="-3"/>
        </w:rPr>
        <w:t xml:space="preserve"> </w:t>
      </w:r>
      <w:r>
        <w:rPr>
          <w:spacing w:val="-2"/>
          <w:w w:val="80"/>
        </w:rPr>
        <w:t>Uganda</w:t>
      </w:r>
    </w:p>
    <w:p w:rsidR="00E5575B" w:rsidRDefault="00D512E5">
      <w:pPr>
        <w:pStyle w:val="ListParagraph"/>
        <w:numPr>
          <w:ilvl w:val="1"/>
          <w:numId w:val="41"/>
        </w:numPr>
        <w:tabs>
          <w:tab w:val="left" w:pos="1091"/>
        </w:tabs>
        <w:spacing w:before="2" w:line="244" w:lineRule="exact"/>
        <w:ind w:left="1091"/>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41"/>
        </w:numPr>
        <w:tabs>
          <w:tab w:val="left" w:pos="1091"/>
        </w:tabs>
        <w:spacing w:line="244" w:lineRule="exact"/>
        <w:ind w:left="1091"/>
        <w:jc w:val="left"/>
        <w:rPr>
          <w:sz w:val="20"/>
        </w:rPr>
      </w:pPr>
      <w:r>
        <w:rPr>
          <w:w w:val="80"/>
          <w:sz w:val="20"/>
        </w:rPr>
        <w:t>Cite</w:t>
      </w:r>
      <w:r>
        <w:rPr>
          <w:spacing w:val="-7"/>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6"/>
          <w:sz w:val="20"/>
        </w:rPr>
        <w:t xml:space="preserve"> </w:t>
      </w:r>
      <w:r>
        <w:rPr>
          <w:w w:val="80"/>
          <w:sz w:val="20"/>
        </w:rPr>
        <w:t>stand</w:t>
      </w:r>
      <w:r>
        <w:rPr>
          <w:spacing w:val="-4"/>
          <w:sz w:val="20"/>
        </w:rPr>
        <w:t xml:space="preserve"> </w:t>
      </w:r>
      <w:r>
        <w:rPr>
          <w:w w:val="80"/>
          <w:sz w:val="20"/>
        </w:rPr>
        <w:t>/</w:t>
      </w:r>
      <w:r>
        <w:rPr>
          <w:spacing w:val="-6"/>
          <w:sz w:val="20"/>
        </w:rPr>
        <w:t xml:space="preserve"> </w:t>
      </w:r>
      <w:r>
        <w:rPr>
          <w:w w:val="80"/>
          <w:sz w:val="20"/>
        </w:rPr>
        <w:t>situation</w:t>
      </w:r>
      <w:r>
        <w:rPr>
          <w:spacing w:val="-6"/>
          <w:sz w:val="20"/>
        </w:rPr>
        <w:t xml:space="preserve"> </w:t>
      </w:r>
      <w:r>
        <w:rPr>
          <w:w w:val="80"/>
          <w:sz w:val="20"/>
        </w:rPr>
        <w:t>of</w:t>
      </w:r>
      <w:r>
        <w:rPr>
          <w:spacing w:val="-4"/>
          <w:sz w:val="20"/>
        </w:rPr>
        <w:t xml:space="preserve"> </w:t>
      </w:r>
      <w:r>
        <w:rPr>
          <w:spacing w:val="-2"/>
          <w:w w:val="80"/>
          <w:sz w:val="20"/>
        </w:rPr>
        <w:t>deforestation.</w:t>
      </w:r>
    </w:p>
    <w:p w:rsidR="00E5575B" w:rsidRDefault="00D512E5">
      <w:pPr>
        <w:pStyle w:val="ListParagraph"/>
        <w:numPr>
          <w:ilvl w:val="1"/>
          <w:numId w:val="41"/>
        </w:numPr>
        <w:tabs>
          <w:tab w:val="left" w:pos="1091"/>
        </w:tabs>
        <w:spacing w:line="244" w:lineRule="exact"/>
        <w:ind w:left="1091"/>
        <w:jc w:val="left"/>
        <w:rPr>
          <w:sz w:val="20"/>
        </w:rPr>
      </w:pPr>
      <w:r>
        <w:rPr>
          <w:w w:val="80"/>
          <w:sz w:val="20"/>
        </w:rPr>
        <w:t>Identify</w:t>
      </w:r>
      <w:r>
        <w:rPr>
          <w:spacing w:val="-6"/>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the</w:t>
      </w:r>
      <w:r>
        <w:rPr>
          <w:spacing w:val="-3"/>
          <w:sz w:val="20"/>
        </w:rPr>
        <w:t xml:space="preserve"> </w:t>
      </w:r>
      <w:r>
        <w:rPr>
          <w:w w:val="80"/>
          <w:sz w:val="20"/>
        </w:rPr>
        <w:t>distribution</w:t>
      </w:r>
      <w:r>
        <w:rPr>
          <w:spacing w:val="-3"/>
          <w:sz w:val="20"/>
        </w:rPr>
        <w:t xml:space="preserve"> </w:t>
      </w:r>
      <w:r>
        <w:rPr>
          <w:w w:val="80"/>
          <w:sz w:val="20"/>
        </w:rPr>
        <w:t>of</w:t>
      </w:r>
      <w:r>
        <w:rPr>
          <w:spacing w:val="-4"/>
          <w:sz w:val="20"/>
        </w:rPr>
        <w:t xml:space="preserve"> </w:t>
      </w:r>
      <w:r>
        <w:rPr>
          <w:w w:val="80"/>
          <w:sz w:val="20"/>
        </w:rPr>
        <w:t>forests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1"/>
          <w:numId w:val="41"/>
        </w:numPr>
        <w:tabs>
          <w:tab w:val="left" w:pos="1091"/>
        </w:tabs>
        <w:spacing w:line="242" w:lineRule="exact"/>
        <w:ind w:left="1091"/>
        <w:jc w:val="left"/>
        <w:rPr>
          <w:sz w:val="20"/>
        </w:rPr>
      </w:pPr>
      <w:r>
        <w:rPr>
          <w:w w:val="80"/>
          <w:sz w:val="20"/>
        </w:rPr>
        <w:t>Then</w:t>
      </w:r>
      <w:r>
        <w:rPr>
          <w:spacing w:val="-6"/>
          <w:sz w:val="20"/>
        </w:rPr>
        <w:t xml:space="preserve"> </w:t>
      </w:r>
      <w:r>
        <w:rPr>
          <w:w w:val="80"/>
          <w:sz w:val="20"/>
        </w:rPr>
        <w:t>draw</w:t>
      </w:r>
      <w:r>
        <w:rPr>
          <w:spacing w:val="-5"/>
          <w:sz w:val="20"/>
        </w:rPr>
        <w:t xml:space="preserve"> </w:t>
      </w:r>
      <w:r>
        <w:rPr>
          <w:w w:val="80"/>
          <w:sz w:val="20"/>
        </w:rPr>
        <w:t>a</w:t>
      </w:r>
      <w:r>
        <w:rPr>
          <w:spacing w:val="-5"/>
          <w:sz w:val="20"/>
        </w:rPr>
        <w:t xml:space="preserve"> </w:t>
      </w:r>
      <w:r>
        <w:rPr>
          <w:w w:val="80"/>
          <w:sz w:val="20"/>
        </w:rPr>
        <w:t>proper</w:t>
      </w:r>
      <w:r>
        <w:rPr>
          <w:spacing w:val="-4"/>
          <w:sz w:val="20"/>
        </w:rPr>
        <w:t xml:space="preserve"> </w:t>
      </w:r>
      <w:r>
        <w:rPr>
          <w:w w:val="80"/>
          <w:sz w:val="20"/>
        </w:rPr>
        <w:t>sketch</w:t>
      </w:r>
      <w:r>
        <w:rPr>
          <w:spacing w:val="-5"/>
          <w:sz w:val="20"/>
        </w:rPr>
        <w:t xml:space="preserve"> </w:t>
      </w:r>
      <w:r>
        <w:rPr>
          <w:w w:val="80"/>
          <w:sz w:val="20"/>
        </w:rPr>
        <w:t>map</w:t>
      </w:r>
      <w:r>
        <w:rPr>
          <w:spacing w:val="-5"/>
          <w:sz w:val="20"/>
        </w:rPr>
        <w:t xml:space="preserve"> </w:t>
      </w:r>
      <w:r>
        <w:rPr>
          <w:w w:val="80"/>
          <w:sz w:val="20"/>
        </w:rPr>
        <w:t>to</w:t>
      </w:r>
      <w:r>
        <w:rPr>
          <w:spacing w:val="-5"/>
          <w:sz w:val="20"/>
        </w:rPr>
        <w:t xml:space="preserve"> </w:t>
      </w:r>
      <w:r>
        <w:rPr>
          <w:w w:val="80"/>
          <w:sz w:val="20"/>
        </w:rPr>
        <w:t>show</w:t>
      </w:r>
      <w:r>
        <w:rPr>
          <w:spacing w:val="-5"/>
          <w:sz w:val="20"/>
        </w:rPr>
        <w:t xml:space="preserve"> </w:t>
      </w:r>
      <w:r>
        <w:rPr>
          <w:w w:val="80"/>
          <w:sz w:val="20"/>
        </w:rPr>
        <w:t>the</w:t>
      </w:r>
      <w:r>
        <w:rPr>
          <w:spacing w:val="-5"/>
          <w:sz w:val="20"/>
        </w:rPr>
        <w:t xml:space="preserve"> </w:t>
      </w:r>
      <w:r>
        <w:rPr>
          <w:w w:val="80"/>
          <w:sz w:val="20"/>
        </w:rPr>
        <w:t>distribution</w:t>
      </w:r>
      <w:r>
        <w:rPr>
          <w:spacing w:val="-5"/>
          <w:sz w:val="20"/>
        </w:rPr>
        <w:t xml:space="preserve"> </w:t>
      </w:r>
      <w:r>
        <w:rPr>
          <w:w w:val="80"/>
          <w:sz w:val="20"/>
        </w:rPr>
        <w:t>of</w:t>
      </w:r>
      <w:r>
        <w:rPr>
          <w:spacing w:val="-4"/>
          <w:sz w:val="20"/>
        </w:rPr>
        <w:t xml:space="preserve"> </w:t>
      </w:r>
      <w:r>
        <w:rPr>
          <w:w w:val="80"/>
          <w:sz w:val="20"/>
        </w:rPr>
        <w:t>forests</w:t>
      </w:r>
      <w:r>
        <w:rPr>
          <w:spacing w:val="-5"/>
          <w:sz w:val="20"/>
        </w:rPr>
        <w:t xml:space="preserve"> </w:t>
      </w:r>
      <w:r>
        <w:rPr>
          <w:w w:val="80"/>
          <w:sz w:val="20"/>
        </w:rPr>
        <w:t>identified</w:t>
      </w:r>
      <w:r>
        <w:rPr>
          <w:spacing w:val="-4"/>
          <w:sz w:val="20"/>
        </w:rPr>
        <w:t xml:space="preserve"> </w:t>
      </w:r>
      <w:r>
        <w:rPr>
          <w:w w:val="80"/>
          <w:sz w:val="20"/>
        </w:rPr>
        <w:t>with</w:t>
      </w:r>
      <w:r>
        <w:rPr>
          <w:spacing w:val="-5"/>
          <w:sz w:val="20"/>
        </w:rPr>
        <w:t xml:space="preserve"> </w:t>
      </w:r>
      <w:r>
        <w:rPr>
          <w:w w:val="80"/>
          <w:sz w:val="20"/>
        </w:rPr>
        <w:t>their</w:t>
      </w:r>
      <w:r>
        <w:rPr>
          <w:spacing w:val="-4"/>
          <w:sz w:val="20"/>
        </w:rPr>
        <w:t xml:space="preserve"> </w:t>
      </w:r>
      <w:r>
        <w:rPr>
          <w:w w:val="80"/>
          <w:sz w:val="20"/>
        </w:rPr>
        <w:t>names</w:t>
      </w:r>
      <w:r>
        <w:rPr>
          <w:spacing w:val="-5"/>
          <w:sz w:val="20"/>
        </w:rPr>
        <w:t xml:space="preserve"> </w:t>
      </w:r>
      <w:r>
        <w:rPr>
          <w:w w:val="80"/>
          <w:sz w:val="20"/>
        </w:rPr>
        <w:t>of</w:t>
      </w:r>
      <w:r>
        <w:rPr>
          <w:spacing w:val="-5"/>
          <w:sz w:val="20"/>
        </w:rPr>
        <w:t xml:space="preserve"> </w:t>
      </w:r>
      <w:r>
        <w:rPr>
          <w:spacing w:val="-2"/>
          <w:w w:val="80"/>
          <w:sz w:val="20"/>
        </w:rPr>
        <w:t>places.</w:t>
      </w:r>
    </w:p>
    <w:p w:rsidR="00E5575B" w:rsidRDefault="00D512E5">
      <w:pPr>
        <w:pStyle w:val="ListParagraph"/>
        <w:numPr>
          <w:ilvl w:val="1"/>
          <w:numId w:val="41"/>
        </w:numPr>
        <w:tabs>
          <w:tab w:val="left" w:pos="1091"/>
        </w:tabs>
        <w:spacing w:line="244" w:lineRule="exact"/>
        <w:ind w:left="1091"/>
        <w:jc w:val="left"/>
        <w:rPr>
          <w:sz w:val="20"/>
        </w:rPr>
      </w:pPr>
      <w:r>
        <w:rPr>
          <w:w w:val="80"/>
          <w:sz w:val="20"/>
        </w:rPr>
        <w:t>Give,</w:t>
      </w:r>
      <w:r>
        <w:rPr>
          <w:spacing w:val="-1"/>
          <w:sz w:val="20"/>
        </w:rPr>
        <w:t xml:space="preserve"> </w:t>
      </w:r>
      <w:r>
        <w:rPr>
          <w:w w:val="80"/>
          <w:sz w:val="20"/>
        </w:rPr>
        <w:t>explain</w:t>
      </w:r>
      <w:r>
        <w:rPr>
          <w:spacing w:val="-1"/>
          <w:sz w:val="20"/>
        </w:rPr>
        <w:t xml:space="preserve"> </w:t>
      </w:r>
      <w:r>
        <w:rPr>
          <w:w w:val="80"/>
          <w:sz w:val="20"/>
        </w:rPr>
        <w:t>and</w:t>
      </w:r>
      <w:r>
        <w:rPr>
          <w:spacing w:val="-1"/>
          <w:sz w:val="20"/>
        </w:rPr>
        <w:t xml:space="preserve"> </w:t>
      </w:r>
      <w:r>
        <w:rPr>
          <w:w w:val="80"/>
          <w:sz w:val="20"/>
        </w:rPr>
        <w:t>then</w:t>
      </w:r>
      <w:r>
        <w:rPr>
          <w:sz w:val="20"/>
        </w:rPr>
        <w:t xml:space="preserve"> </w:t>
      </w:r>
      <w:r>
        <w:rPr>
          <w:w w:val="80"/>
          <w:sz w:val="20"/>
        </w:rPr>
        <w:t>illustrate</w:t>
      </w:r>
      <w:r>
        <w:rPr>
          <w:sz w:val="20"/>
        </w:rPr>
        <w:t xml:space="preserve"> </w:t>
      </w:r>
      <w:r>
        <w:rPr>
          <w:w w:val="80"/>
          <w:sz w:val="20"/>
        </w:rPr>
        <w:t>the</w:t>
      </w:r>
      <w:r>
        <w:rPr>
          <w:spacing w:val="-1"/>
          <w:sz w:val="20"/>
        </w:rPr>
        <w:t xml:space="preserve"> </w:t>
      </w:r>
      <w:r>
        <w:rPr>
          <w:w w:val="80"/>
          <w:sz w:val="20"/>
        </w:rPr>
        <w:t>reasons</w:t>
      </w:r>
      <w:r>
        <w:rPr>
          <w:spacing w:val="3"/>
          <w:sz w:val="20"/>
        </w:rPr>
        <w:t xml:space="preserve"> </w:t>
      </w:r>
      <w:r>
        <w:rPr>
          <w:w w:val="80"/>
          <w:sz w:val="20"/>
        </w:rPr>
        <w:t>responsible</w:t>
      </w:r>
      <w:r>
        <w:rPr>
          <w:spacing w:val="13"/>
          <w:sz w:val="20"/>
        </w:rPr>
        <w:t xml:space="preserve"> </w:t>
      </w:r>
      <w:r>
        <w:rPr>
          <w:w w:val="80"/>
          <w:sz w:val="20"/>
        </w:rPr>
        <w:t>for</w:t>
      </w:r>
      <w:r>
        <w:rPr>
          <w:spacing w:val="17"/>
          <w:sz w:val="20"/>
        </w:rPr>
        <w:t xml:space="preserve"> </w:t>
      </w:r>
      <w:r>
        <w:rPr>
          <w:w w:val="80"/>
          <w:sz w:val="20"/>
        </w:rPr>
        <w:t>the</w:t>
      </w:r>
      <w:r>
        <w:rPr>
          <w:spacing w:val="-1"/>
          <w:sz w:val="20"/>
        </w:rPr>
        <w:t xml:space="preserve"> </w:t>
      </w:r>
      <w:r>
        <w:rPr>
          <w:w w:val="80"/>
          <w:sz w:val="20"/>
        </w:rPr>
        <w:t>continued</w:t>
      </w:r>
      <w:r>
        <w:rPr>
          <w:sz w:val="20"/>
        </w:rPr>
        <w:t xml:space="preserve"> </w:t>
      </w:r>
      <w:r>
        <w:rPr>
          <w:w w:val="80"/>
          <w:sz w:val="20"/>
        </w:rPr>
        <w:t>removal</w:t>
      </w:r>
      <w:r>
        <w:rPr>
          <w:spacing w:val="-1"/>
          <w:sz w:val="20"/>
        </w:rPr>
        <w:t xml:space="preserve"> </w:t>
      </w:r>
      <w:r>
        <w:rPr>
          <w:w w:val="80"/>
          <w:sz w:val="20"/>
        </w:rPr>
        <w:t>of</w:t>
      </w:r>
      <w:r>
        <w:rPr>
          <w:spacing w:val="1"/>
          <w:sz w:val="20"/>
        </w:rPr>
        <w:t xml:space="preserve"> </w:t>
      </w:r>
      <w:r>
        <w:rPr>
          <w:w w:val="80"/>
          <w:sz w:val="20"/>
        </w:rPr>
        <w:t>forests</w:t>
      </w:r>
      <w:r>
        <w:rPr>
          <w:sz w:val="20"/>
        </w:rPr>
        <w:t xml:space="preserve"> </w:t>
      </w:r>
      <w:r>
        <w:rPr>
          <w:w w:val="80"/>
          <w:sz w:val="20"/>
        </w:rPr>
        <w:t>in</w:t>
      </w:r>
      <w:r>
        <w:rPr>
          <w:spacing w:val="-1"/>
          <w:sz w:val="20"/>
        </w:rPr>
        <w:t xml:space="preserve"> </w:t>
      </w:r>
      <w:r>
        <w:rPr>
          <w:spacing w:val="-2"/>
          <w:w w:val="80"/>
          <w:sz w:val="20"/>
        </w:rPr>
        <w:t>Uganda.</w:t>
      </w:r>
    </w:p>
    <w:p w:rsidR="00E5575B" w:rsidRDefault="00E5575B">
      <w:pPr>
        <w:pStyle w:val="BodyText"/>
        <w:ind w:left="0"/>
      </w:pPr>
    </w:p>
    <w:p w:rsidR="00E5575B" w:rsidRDefault="00D512E5">
      <w:pPr>
        <w:pStyle w:val="Heading2"/>
        <w:ind w:left="731"/>
        <w:rPr>
          <w:rFonts w:ascii="Microsoft Sans Serif"/>
          <w:b w:val="0"/>
        </w:rPr>
      </w:pPr>
      <w:r>
        <w:rPr>
          <w:w w:val="80"/>
        </w:rPr>
        <w:t>Assess</w:t>
      </w:r>
      <w:r>
        <w:rPr>
          <w:spacing w:val="-5"/>
        </w:rPr>
        <w:t xml:space="preserve"> </w:t>
      </w:r>
      <w:r>
        <w:rPr>
          <w:w w:val="80"/>
        </w:rPr>
        <w:t>the</w:t>
      </w:r>
      <w:r>
        <w:rPr>
          <w:spacing w:val="-7"/>
        </w:rPr>
        <w:t xml:space="preserve"> </w:t>
      </w:r>
      <w:r>
        <w:rPr>
          <w:w w:val="80"/>
        </w:rPr>
        <w:t>contribution</w:t>
      </w:r>
      <w:r>
        <w:rPr>
          <w:spacing w:val="-6"/>
        </w:rPr>
        <w:t xml:space="preserve"> </w:t>
      </w:r>
      <w:r>
        <w:rPr>
          <w:w w:val="80"/>
        </w:rPr>
        <w:t>of</w:t>
      </w:r>
      <w:r>
        <w:rPr>
          <w:spacing w:val="-6"/>
        </w:rPr>
        <w:t xml:space="preserve"> </w:t>
      </w:r>
      <w:r>
        <w:rPr>
          <w:w w:val="80"/>
        </w:rPr>
        <w:t>the</w:t>
      </w:r>
      <w:r>
        <w:rPr>
          <w:spacing w:val="-9"/>
        </w:rPr>
        <w:t xml:space="preserve"> </w:t>
      </w:r>
      <w:r>
        <w:rPr>
          <w:w w:val="80"/>
        </w:rPr>
        <w:t>forestry</w:t>
      </w:r>
      <w:r>
        <w:rPr>
          <w:spacing w:val="-7"/>
        </w:rPr>
        <w:t xml:space="preserve"> </w:t>
      </w:r>
      <w:r>
        <w:rPr>
          <w:w w:val="80"/>
        </w:rPr>
        <w:t>industry</w:t>
      </w:r>
      <w:r>
        <w:rPr>
          <w:spacing w:val="-7"/>
        </w:rPr>
        <w:t xml:space="preserve"> </w:t>
      </w:r>
      <w:r>
        <w:rPr>
          <w:w w:val="80"/>
        </w:rPr>
        <w:t>to</w:t>
      </w:r>
      <w:r>
        <w:rPr>
          <w:spacing w:val="-6"/>
        </w:rPr>
        <w:t xml:space="preserve"> </w:t>
      </w:r>
      <w:r>
        <w:rPr>
          <w:w w:val="80"/>
        </w:rPr>
        <w:t>economy</w:t>
      </w:r>
      <w:r>
        <w:rPr>
          <w:spacing w:val="-8"/>
        </w:rPr>
        <w:t xml:space="preserve"> </w:t>
      </w:r>
      <w:r>
        <w:rPr>
          <w:w w:val="80"/>
        </w:rPr>
        <w:t>of</w:t>
      </w:r>
      <w:r>
        <w:rPr>
          <w:spacing w:val="-6"/>
        </w:rPr>
        <w:t xml:space="preserve"> </w:t>
      </w:r>
      <w:r>
        <w:rPr>
          <w:spacing w:val="-2"/>
          <w:w w:val="80"/>
        </w:rPr>
        <w:t>Uganda</w:t>
      </w:r>
      <w:r>
        <w:rPr>
          <w:rFonts w:ascii="Microsoft Sans Serif"/>
          <w:b w:val="0"/>
          <w:spacing w:val="-2"/>
          <w:w w:val="80"/>
        </w:rPr>
        <w:t>.</w:t>
      </w:r>
    </w:p>
    <w:p w:rsidR="00E5575B" w:rsidRDefault="00D512E5">
      <w:pPr>
        <w:pStyle w:val="ListParagraph"/>
        <w:numPr>
          <w:ilvl w:val="1"/>
          <w:numId w:val="41"/>
        </w:numPr>
        <w:tabs>
          <w:tab w:val="left" w:pos="1091"/>
        </w:tabs>
        <w:spacing w:before="2" w:line="244" w:lineRule="exact"/>
        <w:ind w:left="1091"/>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41"/>
        </w:numPr>
        <w:tabs>
          <w:tab w:val="left" w:pos="1091"/>
        </w:tabs>
        <w:spacing w:line="244" w:lineRule="exact"/>
        <w:ind w:left="109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situation</w:t>
      </w:r>
      <w:r>
        <w:rPr>
          <w:spacing w:val="-5"/>
          <w:sz w:val="20"/>
        </w:rPr>
        <w:t xml:space="preserve"> </w:t>
      </w:r>
      <w:r>
        <w:rPr>
          <w:w w:val="80"/>
          <w:sz w:val="20"/>
        </w:rPr>
        <w:t>of</w:t>
      </w:r>
      <w:r>
        <w:rPr>
          <w:spacing w:val="-6"/>
          <w:sz w:val="20"/>
        </w:rPr>
        <w:t xml:space="preserve"> </w:t>
      </w:r>
      <w:r>
        <w:rPr>
          <w:w w:val="80"/>
          <w:sz w:val="20"/>
        </w:rPr>
        <w:t>the</w:t>
      </w:r>
      <w:r>
        <w:rPr>
          <w:spacing w:val="-6"/>
          <w:sz w:val="20"/>
        </w:rPr>
        <w:t xml:space="preserve"> </w:t>
      </w:r>
      <w:r>
        <w:rPr>
          <w:spacing w:val="-2"/>
          <w:w w:val="80"/>
          <w:sz w:val="20"/>
        </w:rPr>
        <w:t>industry.</w:t>
      </w:r>
    </w:p>
    <w:p w:rsidR="00E5575B" w:rsidRDefault="00D512E5">
      <w:pPr>
        <w:pStyle w:val="ListParagraph"/>
        <w:numPr>
          <w:ilvl w:val="1"/>
          <w:numId w:val="41"/>
        </w:numPr>
        <w:tabs>
          <w:tab w:val="left" w:pos="1091"/>
        </w:tabs>
        <w:spacing w:line="244" w:lineRule="exact"/>
        <w:ind w:left="1091"/>
        <w:jc w:val="left"/>
        <w:rPr>
          <w:sz w:val="20"/>
        </w:rPr>
      </w:pPr>
      <w:r>
        <w:rPr>
          <w:w w:val="80"/>
          <w:sz w:val="20"/>
        </w:rPr>
        <w:t>Identify,</w:t>
      </w:r>
      <w:r>
        <w:rPr>
          <w:spacing w:val="-6"/>
          <w:sz w:val="20"/>
        </w:rPr>
        <w:t xml:space="preserve"> </w:t>
      </w:r>
      <w:r>
        <w:rPr>
          <w:w w:val="80"/>
          <w:sz w:val="20"/>
        </w:rPr>
        <w:t>locate</w:t>
      </w:r>
      <w:r>
        <w:rPr>
          <w:spacing w:val="-4"/>
          <w:sz w:val="20"/>
        </w:rPr>
        <w:t xml:space="preserve"> </w:t>
      </w:r>
      <w:r>
        <w:rPr>
          <w:w w:val="80"/>
          <w:sz w:val="20"/>
        </w:rPr>
        <w:t>and</w:t>
      </w:r>
      <w:r>
        <w:rPr>
          <w:spacing w:val="-6"/>
          <w:sz w:val="20"/>
        </w:rPr>
        <w:t xml:space="preserve"> </w:t>
      </w:r>
      <w:r>
        <w:rPr>
          <w:w w:val="80"/>
          <w:sz w:val="20"/>
        </w:rPr>
        <w:t>describe</w:t>
      </w:r>
      <w:r>
        <w:rPr>
          <w:spacing w:val="-5"/>
          <w:sz w:val="20"/>
        </w:rPr>
        <w:t xml:space="preserve"> </w:t>
      </w:r>
      <w:r>
        <w:rPr>
          <w:w w:val="80"/>
          <w:sz w:val="20"/>
        </w:rPr>
        <w:t>the</w:t>
      </w:r>
      <w:r>
        <w:rPr>
          <w:spacing w:val="-5"/>
          <w:sz w:val="20"/>
        </w:rPr>
        <w:t xml:space="preserve"> </w:t>
      </w:r>
      <w:r>
        <w:rPr>
          <w:w w:val="80"/>
          <w:sz w:val="20"/>
        </w:rPr>
        <w:t>types</w:t>
      </w:r>
      <w:r>
        <w:rPr>
          <w:spacing w:val="-5"/>
          <w:sz w:val="20"/>
        </w:rPr>
        <w:t xml:space="preserve"> </w:t>
      </w:r>
      <w:r>
        <w:rPr>
          <w:w w:val="80"/>
          <w:sz w:val="20"/>
        </w:rPr>
        <w:t>of</w:t>
      </w:r>
      <w:r>
        <w:rPr>
          <w:spacing w:val="-6"/>
          <w:sz w:val="20"/>
        </w:rPr>
        <w:t xml:space="preserve"> </w:t>
      </w:r>
      <w:r>
        <w:rPr>
          <w:w w:val="80"/>
          <w:sz w:val="20"/>
        </w:rPr>
        <w:t>forests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1"/>
          <w:numId w:val="41"/>
        </w:numPr>
        <w:tabs>
          <w:tab w:val="left" w:pos="1091"/>
        </w:tabs>
        <w:spacing w:line="242" w:lineRule="exact"/>
        <w:ind w:left="1091"/>
        <w:jc w:val="left"/>
        <w:rPr>
          <w:sz w:val="20"/>
        </w:rPr>
      </w:pPr>
      <w:r>
        <w:rPr>
          <w:w w:val="80"/>
          <w:sz w:val="20"/>
        </w:rPr>
        <w:t>Draw</w:t>
      </w:r>
      <w:r>
        <w:rPr>
          <w:spacing w:val="-6"/>
          <w:sz w:val="20"/>
        </w:rPr>
        <w:t xml:space="preserve"> </w:t>
      </w:r>
      <w:r>
        <w:rPr>
          <w:w w:val="80"/>
          <w:sz w:val="20"/>
        </w:rPr>
        <w:t>a</w:t>
      </w:r>
      <w:r>
        <w:rPr>
          <w:spacing w:val="-6"/>
          <w:sz w:val="20"/>
        </w:rPr>
        <w:t xml:space="preserve"> </w:t>
      </w:r>
      <w:r>
        <w:rPr>
          <w:w w:val="80"/>
          <w:sz w:val="20"/>
        </w:rPr>
        <w:t>sketch</w:t>
      </w:r>
      <w:r>
        <w:rPr>
          <w:spacing w:val="-5"/>
          <w:sz w:val="20"/>
        </w:rPr>
        <w:t xml:space="preserve"> </w:t>
      </w:r>
      <w:r>
        <w:rPr>
          <w:w w:val="80"/>
          <w:sz w:val="20"/>
        </w:rPr>
        <w:t>map</w:t>
      </w:r>
      <w:r>
        <w:rPr>
          <w:spacing w:val="-6"/>
          <w:sz w:val="20"/>
        </w:rPr>
        <w:t xml:space="preserve"> </w:t>
      </w:r>
      <w:r>
        <w:rPr>
          <w:w w:val="80"/>
          <w:sz w:val="20"/>
        </w:rPr>
        <w:t>showing</w:t>
      </w:r>
      <w:r>
        <w:rPr>
          <w:spacing w:val="-5"/>
          <w:sz w:val="20"/>
        </w:rPr>
        <w:t xml:space="preserve"> </w:t>
      </w:r>
      <w:r>
        <w:rPr>
          <w:w w:val="80"/>
          <w:sz w:val="20"/>
        </w:rPr>
        <w:t>the</w:t>
      </w:r>
      <w:r>
        <w:rPr>
          <w:spacing w:val="-5"/>
          <w:sz w:val="20"/>
        </w:rPr>
        <w:t xml:space="preserve"> </w:t>
      </w:r>
      <w:r>
        <w:rPr>
          <w:w w:val="80"/>
          <w:sz w:val="20"/>
        </w:rPr>
        <w:t>identified</w:t>
      </w:r>
      <w:r>
        <w:rPr>
          <w:spacing w:val="-5"/>
          <w:sz w:val="20"/>
        </w:rPr>
        <w:t xml:space="preserve"> </w:t>
      </w:r>
      <w:r>
        <w:rPr>
          <w:w w:val="80"/>
          <w:sz w:val="20"/>
        </w:rPr>
        <w:t>types</w:t>
      </w:r>
      <w:r>
        <w:rPr>
          <w:spacing w:val="-6"/>
          <w:sz w:val="20"/>
        </w:rPr>
        <w:t xml:space="preserve"> </w:t>
      </w:r>
      <w:r>
        <w:rPr>
          <w:w w:val="80"/>
          <w:sz w:val="20"/>
        </w:rPr>
        <w:t>with</w:t>
      </w:r>
      <w:r>
        <w:rPr>
          <w:spacing w:val="-6"/>
          <w:sz w:val="20"/>
        </w:rPr>
        <w:t xml:space="preserve"> </w:t>
      </w:r>
      <w:r>
        <w:rPr>
          <w:w w:val="80"/>
          <w:sz w:val="20"/>
        </w:rPr>
        <w:t>name</w:t>
      </w:r>
      <w:r>
        <w:rPr>
          <w:spacing w:val="-5"/>
          <w:sz w:val="20"/>
        </w:rPr>
        <w:t xml:space="preserve"> </w:t>
      </w:r>
      <w:r>
        <w:rPr>
          <w:w w:val="80"/>
          <w:sz w:val="20"/>
        </w:rPr>
        <w:t>of</w:t>
      </w:r>
      <w:r>
        <w:rPr>
          <w:spacing w:val="-6"/>
          <w:sz w:val="20"/>
        </w:rPr>
        <w:t xml:space="preserve"> </w:t>
      </w:r>
      <w:r>
        <w:rPr>
          <w:spacing w:val="-2"/>
          <w:w w:val="80"/>
          <w:sz w:val="20"/>
        </w:rPr>
        <w:t>places.</w:t>
      </w:r>
    </w:p>
    <w:p w:rsidR="00E5575B" w:rsidRDefault="00D512E5">
      <w:pPr>
        <w:pStyle w:val="ListParagraph"/>
        <w:numPr>
          <w:ilvl w:val="1"/>
          <w:numId w:val="41"/>
        </w:numPr>
        <w:tabs>
          <w:tab w:val="left" w:pos="1091"/>
        </w:tabs>
        <w:spacing w:line="244" w:lineRule="exact"/>
        <w:ind w:left="1091"/>
        <w:jc w:val="left"/>
        <w:rPr>
          <w:sz w:val="20"/>
        </w:rPr>
      </w:pPr>
      <w:r>
        <w:rPr>
          <w:w w:val="80"/>
          <w:sz w:val="20"/>
        </w:rPr>
        <w:t>State,</w:t>
      </w:r>
      <w:r>
        <w:rPr>
          <w:spacing w:val="-5"/>
          <w:sz w:val="20"/>
        </w:rPr>
        <w:t xml:space="preserve"> </w:t>
      </w:r>
      <w:r>
        <w:rPr>
          <w:w w:val="80"/>
          <w:sz w:val="20"/>
        </w:rPr>
        <w:t>explain</w:t>
      </w:r>
      <w:r>
        <w:rPr>
          <w:spacing w:val="-5"/>
          <w:sz w:val="20"/>
        </w:rPr>
        <w:t xml:space="preserve"> </w:t>
      </w:r>
      <w:r>
        <w:rPr>
          <w:w w:val="80"/>
          <w:sz w:val="20"/>
        </w:rPr>
        <w:t>and</w:t>
      </w:r>
      <w:r>
        <w:rPr>
          <w:spacing w:val="-5"/>
          <w:sz w:val="20"/>
        </w:rPr>
        <w:t xml:space="preserve"> </w:t>
      </w:r>
      <w:r>
        <w:rPr>
          <w:w w:val="80"/>
          <w:sz w:val="20"/>
        </w:rPr>
        <w:t>then</w:t>
      </w:r>
      <w:r>
        <w:rPr>
          <w:spacing w:val="-5"/>
          <w:sz w:val="20"/>
        </w:rPr>
        <w:t xml:space="preserve"> </w:t>
      </w:r>
      <w:r>
        <w:rPr>
          <w:w w:val="80"/>
          <w:sz w:val="20"/>
        </w:rPr>
        <w:t>illustrate</w:t>
      </w:r>
      <w:r>
        <w:rPr>
          <w:spacing w:val="-4"/>
          <w:sz w:val="20"/>
        </w:rPr>
        <w:t xml:space="preserve"> </w:t>
      </w:r>
      <w:r>
        <w:rPr>
          <w:w w:val="80"/>
          <w:sz w:val="20"/>
        </w:rPr>
        <w:t>the</w:t>
      </w:r>
      <w:r>
        <w:rPr>
          <w:spacing w:val="-5"/>
          <w:sz w:val="20"/>
        </w:rPr>
        <w:t xml:space="preserve"> </w:t>
      </w:r>
      <w:r>
        <w:rPr>
          <w:w w:val="80"/>
          <w:sz w:val="20"/>
        </w:rPr>
        <w:t>points</w:t>
      </w:r>
      <w:r>
        <w:rPr>
          <w:spacing w:val="-5"/>
          <w:sz w:val="20"/>
        </w:rPr>
        <w:t xml:space="preserve"> </w:t>
      </w:r>
      <w:r>
        <w:rPr>
          <w:w w:val="80"/>
          <w:sz w:val="20"/>
        </w:rPr>
        <w:t>(both</w:t>
      </w:r>
      <w:r>
        <w:rPr>
          <w:spacing w:val="-5"/>
          <w:sz w:val="20"/>
        </w:rPr>
        <w:t xml:space="preserve"> </w:t>
      </w:r>
      <w:r>
        <w:rPr>
          <w:w w:val="80"/>
          <w:sz w:val="20"/>
        </w:rPr>
        <w:t>positive</w:t>
      </w:r>
      <w:r>
        <w:rPr>
          <w:spacing w:val="-5"/>
          <w:sz w:val="20"/>
        </w:rPr>
        <w:t xml:space="preserve"> </w:t>
      </w:r>
      <w:r>
        <w:rPr>
          <w:w w:val="80"/>
          <w:sz w:val="20"/>
        </w:rPr>
        <w:t>and</w:t>
      </w:r>
      <w:r>
        <w:rPr>
          <w:spacing w:val="-5"/>
          <w:sz w:val="20"/>
        </w:rPr>
        <w:t xml:space="preserve"> </w:t>
      </w:r>
      <w:r>
        <w:rPr>
          <w:w w:val="80"/>
          <w:sz w:val="20"/>
        </w:rPr>
        <w:t>negative</w:t>
      </w:r>
      <w:r>
        <w:rPr>
          <w:spacing w:val="-5"/>
          <w:sz w:val="20"/>
        </w:rPr>
        <w:t xml:space="preserve"> </w:t>
      </w:r>
      <w:r>
        <w:rPr>
          <w:spacing w:val="-2"/>
          <w:w w:val="80"/>
          <w:sz w:val="20"/>
        </w:rPr>
        <w:t>contribution).</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30"/>
        <w:ind w:left="0"/>
      </w:pPr>
    </w:p>
    <w:p w:rsidR="00E5575B" w:rsidRDefault="00D512E5">
      <w:pPr>
        <w:pStyle w:val="Heading1"/>
        <w:ind w:left="1631"/>
      </w:pPr>
      <w:r>
        <w:rPr>
          <w:w w:val="65"/>
        </w:rPr>
        <w:t>MINING</w:t>
      </w:r>
      <w:r>
        <w:rPr>
          <w:spacing w:val="5"/>
        </w:rPr>
        <w:t xml:space="preserve"> </w:t>
      </w:r>
      <w:r>
        <w:rPr>
          <w:w w:val="65"/>
        </w:rPr>
        <w:t>INDUSTRY</w:t>
      </w:r>
      <w:r>
        <w:rPr>
          <w:spacing w:val="7"/>
        </w:rPr>
        <w:t xml:space="preserve"> </w:t>
      </w:r>
      <w:r>
        <w:rPr>
          <w:w w:val="65"/>
        </w:rPr>
        <w:t>IN</w:t>
      </w:r>
      <w:r>
        <w:rPr>
          <w:spacing w:val="10"/>
        </w:rPr>
        <w:t xml:space="preserve"> </w:t>
      </w:r>
      <w:r>
        <w:rPr>
          <w:spacing w:val="-2"/>
          <w:w w:val="65"/>
        </w:rPr>
        <w:t>UGANDA</w:t>
      </w:r>
    </w:p>
    <w:p w:rsidR="00E5575B" w:rsidRDefault="00D512E5">
      <w:pPr>
        <w:pStyle w:val="BodyText"/>
        <w:spacing w:before="1"/>
      </w:pPr>
      <w:r>
        <w:rPr>
          <w:w w:val="65"/>
        </w:rPr>
        <w:t>Mining</w:t>
      </w:r>
      <w:r>
        <w:rPr>
          <w:spacing w:val="-2"/>
        </w:rPr>
        <w:t xml:space="preserve"> </w:t>
      </w:r>
      <w:r>
        <w:rPr>
          <w:w w:val="65"/>
        </w:rPr>
        <w:t>is</w:t>
      </w:r>
      <w:r>
        <w:rPr>
          <w:spacing w:val="-2"/>
        </w:rPr>
        <w:t xml:space="preserve"> </w:t>
      </w:r>
      <w:r>
        <w:rPr>
          <w:w w:val="65"/>
        </w:rPr>
        <w:t>the</w:t>
      </w:r>
      <w:r>
        <w:rPr>
          <w:spacing w:val="-2"/>
        </w:rPr>
        <w:t xml:space="preserve"> </w:t>
      </w:r>
      <w:r>
        <w:rPr>
          <w:w w:val="65"/>
        </w:rPr>
        <w:t>extraction</w:t>
      </w:r>
      <w:r>
        <w:rPr>
          <w:spacing w:val="-2"/>
        </w:rPr>
        <w:t xml:space="preserve"> </w:t>
      </w:r>
      <w:r>
        <w:rPr>
          <w:w w:val="65"/>
        </w:rPr>
        <w:t>of</w:t>
      </w:r>
      <w:r>
        <w:rPr>
          <w:spacing w:val="2"/>
        </w:rPr>
        <w:t xml:space="preserve"> </w:t>
      </w:r>
      <w:r>
        <w:rPr>
          <w:w w:val="65"/>
        </w:rPr>
        <w:t>mineral</w:t>
      </w:r>
      <w:r>
        <w:t xml:space="preserve"> </w:t>
      </w:r>
      <w:r>
        <w:rPr>
          <w:w w:val="65"/>
        </w:rPr>
        <w:t>resources</w:t>
      </w:r>
      <w:r>
        <w:rPr>
          <w:spacing w:val="-2"/>
        </w:rPr>
        <w:t xml:space="preserve"> </w:t>
      </w:r>
      <w:r>
        <w:rPr>
          <w:w w:val="65"/>
        </w:rPr>
        <w:t>from</w:t>
      </w:r>
      <w:r>
        <w:rPr>
          <w:spacing w:val="-2"/>
        </w:rPr>
        <w:t xml:space="preserve"> </w:t>
      </w:r>
      <w:r>
        <w:rPr>
          <w:w w:val="65"/>
        </w:rPr>
        <w:t>the</w:t>
      </w:r>
      <w:r>
        <w:rPr>
          <w:spacing w:val="-1"/>
        </w:rPr>
        <w:t xml:space="preserve"> </w:t>
      </w:r>
      <w:r>
        <w:rPr>
          <w:w w:val="65"/>
        </w:rPr>
        <w:t>lithosphere</w:t>
      </w:r>
      <w:r>
        <w:rPr>
          <w:spacing w:val="21"/>
        </w:rPr>
        <w:t xml:space="preserve"> </w:t>
      </w:r>
      <w:r>
        <w:rPr>
          <w:w w:val="65"/>
        </w:rPr>
        <w:t>in</w:t>
      </w:r>
      <w:r>
        <w:rPr>
          <w:spacing w:val="21"/>
        </w:rPr>
        <w:t xml:space="preserve"> </w:t>
      </w:r>
      <w:r>
        <w:rPr>
          <w:w w:val="65"/>
        </w:rPr>
        <w:t>their</w:t>
      </w:r>
      <w:r>
        <w:rPr>
          <w:spacing w:val="21"/>
        </w:rPr>
        <w:t xml:space="preserve"> </w:t>
      </w:r>
      <w:r>
        <w:rPr>
          <w:w w:val="65"/>
        </w:rPr>
        <w:t>primary</w:t>
      </w:r>
      <w:r>
        <w:rPr>
          <w:spacing w:val="20"/>
        </w:rPr>
        <w:t xml:space="preserve"> </w:t>
      </w:r>
      <w:r>
        <w:rPr>
          <w:w w:val="65"/>
        </w:rPr>
        <w:t>form</w:t>
      </w:r>
      <w:r>
        <w:rPr>
          <w:spacing w:val="23"/>
        </w:rPr>
        <w:t xml:space="preserve"> </w:t>
      </w:r>
      <w:r>
        <w:rPr>
          <w:w w:val="65"/>
        </w:rPr>
        <w:t>as</w:t>
      </w:r>
      <w:r>
        <w:rPr>
          <w:spacing w:val="23"/>
        </w:rPr>
        <w:t xml:space="preserve"> </w:t>
      </w:r>
      <w:r>
        <w:rPr>
          <w:w w:val="65"/>
        </w:rPr>
        <w:t>well</w:t>
      </w:r>
      <w:r>
        <w:rPr>
          <w:spacing w:val="21"/>
        </w:rPr>
        <w:t xml:space="preserve"> </w:t>
      </w:r>
      <w:r>
        <w:rPr>
          <w:w w:val="65"/>
        </w:rPr>
        <w:t>as</w:t>
      </w:r>
      <w:r>
        <w:rPr>
          <w:spacing w:val="28"/>
        </w:rPr>
        <w:t xml:space="preserve"> </w:t>
      </w:r>
      <w:r>
        <w:rPr>
          <w:w w:val="65"/>
        </w:rPr>
        <w:t>processing</w:t>
      </w:r>
      <w:r>
        <w:rPr>
          <w:spacing w:val="-2"/>
        </w:rPr>
        <w:t xml:space="preserve"> </w:t>
      </w:r>
      <w:r>
        <w:rPr>
          <w:w w:val="65"/>
        </w:rPr>
        <w:t>them</w:t>
      </w:r>
      <w:r>
        <w:rPr>
          <w:spacing w:val="5"/>
        </w:rPr>
        <w:t xml:space="preserve"> </w:t>
      </w:r>
      <w:r>
        <w:rPr>
          <w:w w:val="65"/>
        </w:rPr>
        <w:t>into</w:t>
      </w:r>
      <w:r>
        <w:rPr>
          <w:spacing w:val="2"/>
        </w:rPr>
        <w:t xml:space="preserve"> </w:t>
      </w:r>
      <w:r>
        <w:rPr>
          <w:w w:val="65"/>
        </w:rPr>
        <w:t>the</w:t>
      </w:r>
      <w:r>
        <w:rPr>
          <w:spacing w:val="5"/>
        </w:rPr>
        <w:t xml:space="preserve"> </w:t>
      </w:r>
      <w:r>
        <w:rPr>
          <w:w w:val="65"/>
        </w:rPr>
        <w:t>usable</w:t>
      </w:r>
      <w:r>
        <w:rPr>
          <w:spacing w:val="-2"/>
        </w:rPr>
        <w:t xml:space="preserve"> </w:t>
      </w:r>
      <w:r>
        <w:rPr>
          <w:w w:val="65"/>
        </w:rPr>
        <w:t>form</w:t>
      </w:r>
      <w:r>
        <w:rPr>
          <w:spacing w:val="1"/>
        </w:rPr>
        <w:t xml:space="preserve"> </w:t>
      </w:r>
      <w:r>
        <w:rPr>
          <w:w w:val="65"/>
        </w:rPr>
        <w:t>/</w:t>
      </w:r>
      <w:r>
        <w:rPr>
          <w:spacing w:val="5"/>
        </w:rPr>
        <w:t xml:space="preserve"> </w:t>
      </w:r>
      <w:r>
        <w:rPr>
          <w:spacing w:val="-2"/>
          <w:w w:val="65"/>
        </w:rPr>
        <w:t>degree.</w:t>
      </w:r>
    </w:p>
    <w:p w:rsidR="00E5575B" w:rsidRDefault="00D512E5">
      <w:pPr>
        <w:pStyle w:val="BodyText"/>
        <w:spacing w:before="4" w:line="244" w:lineRule="auto"/>
        <w:ind w:right="627"/>
      </w:pPr>
      <w:r>
        <w:rPr>
          <w:w w:val="65"/>
        </w:rPr>
        <w:t>While</w:t>
      </w:r>
      <w:r>
        <w:rPr>
          <w:spacing w:val="21"/>
        </w:rPr>
        <w:t xml:space="preserve"> </w:t>
      </w:r>
      <w:r>
        <w:rPr>
          <w:w w:val="65"/>
        </w:rPr>
        <w:t>minerals</w:t>
      </w:r>
      <w:r>
        <w:rPr>
          <w:spacing w:val="18"/>
        </w:rPr>
        <w:t xml:space="preserve"> </w:t>
      </w:r>
      <w:r>
        <w:rPr>
          <w:w w:val="65"/>
        </w:rPr>
        <w:t>are</w:t>
      </w:r>
      <w:r>
        <w:rPr>
          <w:spacing w:val="21"/>
        </w:rPr>
        <w:t xml:space="preserve"> </w:t>
      </w:r>
      <w:r>
        <w:rPr>
          <w:w w:val="65"/>
        </w:rPr>
        <w:t>substances</w:t>
      </w:r>
      <w:r>
        <w:rPr>
          <w:spacing w:val="21"/>
        </w:rPr>
        <w:t xml:space="preserve"> </w:t>
      </w:r>
      <w:r>
        <w:rPr>
          <w:w w:val="65"/>
        </w:rPr>
        <w:t>which</w:t>
      </w:r>
      <w:r>
        <w:rPr>
          <w:spacing w:val="21"/>
        </w:rPr>
        <w:t xml:space="preserve"> </w:t>
      </w:r>
      <w:r>
        <w:rPr>
          <w:w w:val="65"/>
        </w:rPr>
        <w:t>are</w:t>
      </w:r>
      <w:r>
        <w:rPr>
          <w:spacing w:val="17"/>
        </w:rPr>
        <w:t xml:space="preserve"> </w:t>
      </w:r>
      <w:r>
        <w:rPr>
          <w:w w:val="65"/>
        </w:rPr>
        <w:t>both</w:t>
      </w:r>
      <w:r>
        <w:rPr>
          <w:spacing w:val="32"/>
        </w:rPr>
        <w:t xml:space="preserve"> </w:t>
      </w:r>
      <w:r>
        <w:rPr>
          <w:w w:val="65"/>
        </w:rPr>
        <w:t>metallic</w:t>
      </w:r>
      <w:r>
        <w:rPr>
          <w:spacing w:val="14"/>
        </w:rPr>
        <w:t xml:space="preserve"> </w:t>
      </w:r>
      <w:r>
        <w:rPr>
          <w:w w:val="65"/>
        </w:rPr>
        <w:t>and</w:t>
      </w:r>
      <w:r>
        <w:rPr>
          <w:spacing w:val="17"/>
        </w:rPr>
        <w:t xml:space="preserve"> </w:t>
      </w:r>
      <w:r>
        <w:rPr>
          <w:w w:val="65"/>
        </w:rPr>
        <w:t>non</w:t>
      </w:r>
      <w:r>
        <w:rPr>
          <w:spacing w:val="15"/>
        </w:rPr>
        <w:t xml:space="preserve"> </w:t>
      </w:r>
      <w:r>
        <w:rPr>
          <w:w w:val="65"/>
        </w:rPr>
        <w:t>-</w:t>
      </w:r>
      <w:r>
        <w:rPr>
          <w:spacing w:val="18"/>
        </w:rPr>
        <w:t xml:space="preserve"> </w:t>
      </w:r>
      <w:r>
        <w:rPr>
          <w:w w:val="65"/>
        </w:rPr>
        <w:t>metallic</w:t>
      </w:r>
      <w:r>
        <w:rPr>
          <w:spacing w:val="14"/>
        </w:rPr>
        <w:t xml:space="preserve"> </w:t>
      </w:r>
      <w:r>
        <w:rPr>
          <w:w w:val="65"/>
        </w:rPr>
        <w:t>those</w:t>
      </w:r>
      <w:r>
        <w:rPr>
          <w:spacing w:val="14"/>
        </w:rPr>
        <w:t xml:space="preserve"> </w:t>
      </w:r>
      <w:r>
        <w:rPr>
          <w:w w:val="65"/>
        </w:rPr>
        <w:t>occur</w:t>
      </w:r>
      <w:r>
        <w:rPr>
          <w:spacing w:val="18"/>
        </w:rPr>
        <w:t xml:space="preserve"> </w:t>
      </w:r>
      <w:r>
        <w:rPr>
          <w:w w:val="65"/>
        </w:rPr>
        <w:t>naturally</w:t>
      </w:r>
      <w:r>
        <w:rPr>
          <w:spacing w:val="11"/>
        </w:rPr>
        <w:t xml:space="preserve"> </w:t>
      </w:r>
      <w:r>
        <w:rPr>
          <w:w w:val="65"/>
        </w:rPr>
        <w:t>in</w:t>
      </w:r>
      <w:r>
        <w:rPr>
          <w:spacing w:val="14"/>
        </w:rPr>
        <w:t xml:space="preserve"> </w:t>
      </w:r>
      <w:r>
        <w:rPr>
          <w:w w:val="65"/>
        </w:rPr>
        <w:t>rocks</w:t>
      </w:r>
      <w:r>
        <w:rPr>
          <w:spacing w:val="14"/>
        </w:rPr>
        <w:t xml:space="preserve"> </w:t>
      </w:r>
      <w:r>
        <w:rPr>
          <w:w w:val="65"/>
        </w:rPr>
        <w:t>and</w:t>
      </w:r>
      <w:r>
        <w:rPr>
          <w:spacing w:val="11"/>
        </w:rPr>
        <w:t xml:space="preserve"> </w:t>
      </w:r>
      <w:r>
        <w:rPr>
          <w:w w:val="65"/>
        </w:rPr>
        <w:t>in</w:t>
      </w:r>
      <w:r>
        <w:rPr>
          <w:spacing w:val="14"/>
        </w:rPr>
        <w:t xml:space="preserve"> </w:t>
      </w:r>
      <w:r>
        <w:rPr>
          <w:w w:val="65"/>
        </w:rPr>
        <w:t>the</w:t>
      </w:r>
      <w:r>
        <w:rPr>
          <w:spacing w:val="26"/>
        </w:rPr>
        <w:t xml:space="preserve"> </w:t>
      </w:r>
      <w:r>
        <w:rPr>
          <w:w w:val="65"/>
        </w:rPr>
        <w:t>ground</w:t>
      </w:r>
      <w:r>
        <w:rPr>
          <w:spacing w:val="35"/>
        </w:rPr>
        <w:t xml:space="preserve"> </w:t>
      </w:r>
      <w:r>
        <w:rPr>
          <w:w w:val="65"/>
        </w:rPr>
        <w:t>and</w:t>
      </w:r>
      <w:r>
        <w:rPr>
          <w:spacing w:val="35"/>
        </w:rPr>
        <w:t xml:space="preserve"> </w:t>
      </w:r>
      <w:r>
        <w:rPr>
          <w:w w:val="65"/>
        </w:rPr>
        <w:t>have</w:t>
      </w:r>
      <w:r>
        <w:rPr>
          <w:spacing w:val="32"/>
        </w:rPr>
        <w:t xml:space="preserve"> </w:t>
      </w:r>
      <w:r>
        <w:rPr>
          <w:w w:val="65"/>
        </w:rPr>
        <w:t>their</w:t>
      </w:r>
      <w:r>
        <w:rPr>
          <w:spacing w:val="37"/>
        </w:rPr>
        <w:t xml:space="preserve"> </w:t>
      </w:r>
      <w:r>
        <w:rPr>
          <w:w w:val="65"/>
        </w:rPr>
        <w:t>own</w:t>
      </w:r>
      <w:r>
        <w:rPr>
          <w:spacing w:val="35"/>
        </w:rPr>
        <w:t xml:space="preserve"> </w:t>
      </w:r>
      <w:r>
        <w:rPr>
          <w:w w:val="65"/>
        </w:rPr>
        <w:t>characteristics,</w:t>
      </w:r>
      <w:r>
        <w:rPr>
          <w:spacing w:val="32"/>
        </w:rPr>
        <w:t xml:space="preserve"> </w:t>
      </w:r>
      <w:r>
        <w:rPr>
          <w:w w:val="65"/>
        </w:rPr>
        <w:t>appearance</w:t>
      </w:r>
      <w:r>
        <w:t xml:space="preserve"> </w:t>
      </w:r>
      <w:r>
        <w:rPr>
          <w:w w:val="70"/>
        </w:rPr>
        <w:t>and</w:t>
      </w:r>
      <w:r>
        <w:t xml:space="preserve"> </w:t>
      </w:r>
      <w:r>
        <w:rPr>
          <w:w w:val="70"/>
        </w:rPr>
        <w:t>chemical</w:t>
      </w:r>
      <w:r>
        <w:t xml:space="preserve"> </w:t>
      </w:r>
      <w:r>
        <w:rPr>
          <w:w w:val="70"/>
        </w:rPr>
        <w:t>composition.</w:t>
      </w:r>
    </w:p>
    <w:p w:rsidR="00E5575B" w:rsidRDefault="00D512E5">
      <w:pPr>
        <w:pStyle w:val="Heading1"/>
        <w:spacing w:before="224" w:line="229" w:lineRule="exact"/>
        <w:ind w:left="731"/>
      </w:pPr>
      <w:r>
        <w:rPr>
          <w:w w:val="65"/>
        </w:rPr>
        <w:t>THE</w:t>
      </w:r>
      <w:r>
        <w:rPr>
          <w:spacing w:val="4"/>
        </w:rPr>
        <w:t xml:space="preserve"> </w:t>
      </w:r>
      <w:r>
        <w:rPr>
          <w:w w:val="65"/>
        </w:rPr>
        <w:t>STATUS</w:t>
      </w:r>
      <w:r>
        <w:rPr>
          <w:spacing w:val="8"/>
        </w:rPr>
        <w:t xml:space="preserve"> </w:t>
      </w:r>
      <w:r>
        <w:rPr>
          <w:w w:val="65"/>
        </w:rPr>
        <w:t>/</w:t>
      </w:r>
      <w:r>
        <w:rPr>
          <w:spacing w:val="3"/>
        </w:rPr>
        <w:t xml:space="preserve"> </w:t>
      </w:r>
      <w:r>
        <w:rPr>
          <w:w w:val="65"/>
        </w:rPr>
        <w:t>TREND</w:t>
      </w:r>
      <w:r>
        <w:rPr>
          <w:spacing w:val="8"/>
        </w:rPr>
        <w:t xml:space="preserve"> </w:t>
      </w:r>
      <w:r>
        <w:rPr>
          <w:w w:val="65"/>
        </w:rPr>
        <w:t>OF</w:t>
      </w:r>
      <w:r>
        <w:rPr>
          <w:spacing w:val="5"/>
        </w:rPr>
        <w:t xml:space="preserve"> </w:t>
      </w:r>
      <w:r>
        <w:rPr>
          <w:w w:val="65"/>
        </w:rPr>
        <w:t>MINING</w:t>
      </w:r>
      <w:r>
        <w:rPr>
          <w:spacing w:val="3"/>
        </w:rPr>
        <w:t xml:space="preserve"> </w:t>
      </w:r>
      <w:r>
        <w:rPr>
          <w:w w:val="65"/>
        </w:rPr>
        <w:t>SECTOR</w:t>
      </w:r>
      <w:r>
        <w:rPr>
          <w:spacing w:val="7"/>
        </w:rPr>
        <w:t xml:space="preserve"> </w:t>
      </w:r>
      <w:r>
        <w:rPr>
          <w:w w:val="65"/>
        </w:rPr>
        <w:t>IN</w:t>
      </w:r>
      <w:r>
        <w:rPr>
          <w:spacing w:val="5"/>
        </w:rPr>
        <w:t xml:space="preserve"> </w:t>
      </w:r>
      <w:r>
        <w:rPr>
          <w:spacing w:val="-2"/>
          <w:w w:val="65"/>
        </w:rPr>
        <w:t>UGANDA</w:t>
      </w:r>
    </w:p>
    <w:p w:rsidR="00E5575B" w:rsidRDefault="00D512E5">
      <w:pPr>
        <w:pStyle w:val="Heading2"/>
        <w:spacing w:line="229" w:lineRule="exact"/>
        <w:ind w:left="731"/>
      </w:pPr>
      <w:r>
        <w:rPr>
          <w:w w:val="65"/>
        </w:rPr>
        <w:t>The</w:t>
      </w:r>
      <w:r>
        <w:rPr>
          <w:spacing w:val="3"/>
        </w:rPr>
        <w:t xml:space="preserve"> </w:t>
      </w:r>
      <w:r>
        <w:rPr>
          <w:w w:val="65"/>
        </w:rPr>
        <w:t>status</w:t>
      </w:r>
      <w:r>
        <w:rPr>
          <w:spacing w:val="1"/>
        </w:rPr>
        <w:t xml:space="preserve"> </w:t>
      </w:r>
      <w:r>
        <w:rPr>
          <w:w w:val="65"/>
        </w:rPr>
        <w:t>/</w:t>
      </w:r>
      <w:r>
        <w:rPr>
          <w:spacing w:val="5"/>
        </w:rPr>
        <w:t xml:space="preserve"> </w:t>
      </w:r>
      <w:r>
        <w:rPr>
          <w:w w:val="65"/>
        </w:rPr>
        <w:t>trend</w:t>
      </w:r>
      <w:r>
        <w:rPr>
          <w:spacing w:val="3"/>
        </w:rPr>
        <w:t xml:space="preserve"> </w:t>
      </w:r>
      <w:r>
        <w:rPr>
          <w:w w:val="65"/>
        </w:rPr>
        <w:t>of</w:t>
      </w:r>
      <w:r>
        <w:rPr>
          <w:spacing w:val="5"/>
        </w:rPr>
        <w:t xml:space="preserve"> </w:t>
      </w:r>
      <w:r>
        <w:rPr>
          <w:w w:val="65"/>
        </w:rPr>
        <w:t>mining</w:t>
      </w:r>
      <w:r>
        <w:rPr>
          <w:spacing w:val="7"/>
        </w:rPr>
        <w:t xml:space="preserve"> </w:t>
      </w:r>
      <w:r>
        <w:rPr>
          <w:w w:val="65"/>
        </w:rPr>
        <w:t>sector</w:t>
      </w:r>
      <w:r>
        <w:rPr>
          <w:spacing w:val="5"/>
        </w:rPr>
        <w:t xml:space="preserve"> </w:t>
      </w:r>
      <w:r>
        <w:rPr>
          <w:w w:val="65"/>
        </w:rPr>
        <w:t>in</w:t>
      </w:r>
      <w:r>
        <w:rPr>
          <w:spacing w:val="4"/>
        </w:rPr>
        <w:t xml:space="preserve"> </w:t>
      </w:r>
      <w:r>
        <w:rPr>
          <w:w w:val="65"/>
        </w:rPr>
        <w:t>Uganda</w:t>
      </w:r>
      <w:r>
        <w:rPr>
          <w:spacing w:val="7"/>
        </w:rPr>
        <w:t xml:space="preserve"> </w:t>
      </w:r>
      <w:r>
        <w:rPr>
          <w:w w:val="65"/>
        </w:rPr>
        <w:t>are</w:t>
      </w:r>
      <w:r>
        <w:rPr>
          <w:spacing w:val="3"/>
        </w:rPr>
        <w:t xml:space="preserve"> </w:t>
      </w:r>
      <w:r>
        <w:rPr>
          <w:w w:val="65"/>
        </w:rPr>
        <w:t>as</w:t>
      </w:r>
      <w:r>
        <w:rPr>
          <w:spacing w:val="1"/>
        </w:rPr>
        <w:t xml:space="preserve"> </w:t>
      </w:r>
      <w:r>
        <w:rPr>
          <w:spacing w:val="-2"/>
          <w:w w:val="65"/>
        </w:rPr>
        <w:t>follows;</w:t>
      </w:r>
    </w:p>
    <w:p w:rsidR="00E5575B" w:rsidRDefault="00E5575B">
      <w:pPr>
        <w:spacing w:line="229" w:lineRule="exact"/>
        <w:sectPr w:rsidR="00E5575B">
          <w:pgSz w:w="12240" w:h="15840"/>
          <w:pgMar w:top="620" w:right="0" w:bottom="780" w:left="80" w:header="371" w:footer="591" w:gutter="0"/>
          <w:cols w:space="720"/>
        </w:sectPr>
      </w:pPr>
    </w:p>
    <w:p w:rsidR="00E5575B" w:rsidRDefault="00D512E5">
      <w:pPr>
        <w:pStyle w:val="BodyText"/>
        <w:spacing w:before="6"/>
        <w:ind w:right="626"/>
        <w:jc w:val="both"/>
      </w:pPr>
      <w:r>
        <w:rPr>
          <w:rFonts w:ascii="Symbol" w:hAnsi="Symbol"/>
          <w:w w:val="65"/>
        </w:rPr>
        <w:lastRenderedPageBreak/>
        <w:t></w:t>
      </w:r>
      <w:r>
        <w:rPr>
          <w:w w:val="65"/>
        </w:rPr>
        <w:t>Non-</w:t>
      </w:r>
      <w:r>
        <w:rPr>
          <w:spacing w:val="-10"/>
        </w:rPr>
        <w:t xml:space="preserve"> </w:t>
      </w:r>
      <w:r>
        <w:rPr>
          <w:w w:val="65"/>
        </w:rPr>
        <w:t>traditional</w:t>
      </w:r>
      <w:r>
        <w:rPr>
          <w:spacing w:val="-10"/>
        </w:rPr>
        <w:t xml:space="preserve"> </w:t>
      </w:r>
      <w:r>
        <w:rPr>
          <w:w w:val="65"/>
        </w:rPr>
        <w:t>minerals</w:t>
      </w:r>
      <w:r>
        <w:rPr>
          <w:spacing w:val="-10"/>
        </w:rPr>
        <w:t xml:space="preserve"> </w:t>
      </w:r>
      <w:r>
        <w:rPr>
          <w:w w:val="65"/>
        </w:rPr>
        <w:t>are</w:t>
      </w:r>
      <w:r>
        <w:rPr>
          <w:spacing w:val="-10"/>
        </w:rPr>
        <w:t xml:space="preserve"> </w:t>
      </w:r>
      <w:r>
        <w:rPr>
          <w:w w:val="65"/>
        </w:rPr>
        <w:t>now</w:t>
      </w:r>
      <w:r>
        <w:rPr>
          <w:spacing w:val="-10"/>
        </w:rPr>
        <w:t xml:space="preserve"> </w:t>
      </w:r>
      <w:r>
        <w:rPr>
          <w:w w:val="65"/>
        </w:rPr>
        <w:t>being</w:t>
      </w:r>
      <w:r>
        <w:rPr>
          <w:spacing w:val="-10"/>
        </w:rPr>
        <w:t xml:space="preserve"> </w:t>
      </w:r>
      <w:r>
        <w:rPr>
          <w:w w:val="65"/>
        </w:rPr>
        <w:t>mined</w:t>
      </w:r>
      <w:r>
        <w:rPr>
          <w:spacing w:val="-10"/>
        </w:rPr>
        <w:t xml:space="preserve"> </w:t>
      </w:r>
      <w:r>
        <w:rPr>
          <w:w w:val="65"/>
        </w:rPr>
        <w:t>such</w:t>
      </w:r>
      <w:r>
        <w:rPr>
          <w:spacing w:val="-10"/>
        </w:rPr>
        <w:t xml:space="preserve"> </w:t>
      </w:r>
      <w:r>
        <w:rPr>
          <w:w w:val="65"/>
        </w:rPr>
        <w:t>as</w:t>
      </w:r>
      <w:r>
        <w:rPr>
          <w:spacing w:val="-10"/>
        </w:rPr>
        <w:t xml:space="preserve"> </w:t>
      </w:r>
      <w:r>
        <w:rPr>
          <w:w w:val="65"/>
        </w:rPr>
        <w:t>vermiculite</w:t>
      </w:r>
      <w:r>
        <w:rPr>
          <w:spacing w:val="-10"/>
        </w:rPr>
        <w:t xml:space="preserve"> </w:t>
      </w:r>
      <w:r>
        <w:rPr>
          <w:w w:val="65"/>
        </w:rPr>
        <w:t>at</w:t>
      </w:r>
      <w:r>
        <w:rPr>
          <w:spacing w:val="-10"/>
        </w:rPr>
        <w:t xml:space="preserve"> </w:t>
      </w:r>
      <w:r>
        <w:rPr>
          <w:w w:val="65"/>
        </w:rPr>
        <w:t>Namekhala</w:t>
      </w:r>
      <w:r>
        <w:rPr>
          <w:spacing w:val="-10"/>
        </w:rPr>
        <w:t xml:space="preserve"> </w:t>
      </w:r>
      <w:r>
        <w:rPr>
          <w:w w:val="65"/>
        </w:rPr>
        <w:t>in</w:t>
      </w:r>
      <w:r>
        <w:rPr>
          <w:spacing w:val="-10"/>
        </w:rPr>
        <w:t xml:space="preserve"> </w:t>
      </w:r>
      <w:r>
        <w:rPr>
          <w:w w:val="65"/>
        </w:rPr>
        <w:t>Manafwa</w:t>
      </w:r>
      <w:r>
        <w:rPr>
          <w:spacing w:val="-10"/>
        </w:rPr>
        <w:t xml:space="preserve"> </w:t>
      </w:r>
      <w:r>
        <w:rPr>
          <w:w w:val="65"/>
        </w:rPr>
        <w:t>and</w:t>
      </w:r>
      <w:r>
        <w:rPr>
          <w:spacing w:val="-9"/>
        </w:rPr>
        <w:t xml:space="preserve"> </w:t>
      </w:r>
      <w:r>
        <w:rPr>
          <w:w w:val="65"/>
        </w:rPr>
        <w:t>petroleum</w:t>
      </w:r>
      <w:r>
        <w:rPr>
          <w:spacing w:val="-5"/>
        </w:rPr>
        <w:t xml:space="preserve"> </w:t>
      </w:r>
      <w:r>
        <w:rPr>
          <w:w w:val="65"/>
        </w:rPr>
        <w:t>at</w:t>
      </w:r>
      <w:r>
        <w:rPr>
          <w:spacing w:val="-7"/>
        </w:rPr>
        <w:t xml:space="preserve"> </w:t>
      </w:r>
      <w:r>
        <w:rPr>
          <w:w w:val="65"/>
        </w:rPr>
        <w:t>Wanseko</w:t>
      </w:r>
      <w:r>
        <w:rPr>
          <w:spacing w:val="-5"/>
        </w:rPr>
        <w:t xml:space="preserve"> </w:t>
      </w:r>
      <w:r>
        <w:rPr>
          <w:w w:val="65"/>
        </w:rPr>
        <w:t>-</w:t>
      </w:r>
      <w:r>
        <w:rPr>
          <w:spacing w:val="-7"/>
        </w:rPr>
        <w:t xml:space="preserve"> </w:t>
      </w:r>
      <w:r>
        <w:rPr>
          <w:w w:val="65"/>
        </w:rPr>
        <w:t>Ssemliki</w:t>
      </w:r>
      <w:r>
        <w:rPr>
          <w:spacing w:val="-7"/>
        </w:rPr>
        <w:t xml:space="preserve"> </w:t>
      </w:r>
      <w:r>
        <w:rPr>
          <w:w w:val="65"/>
        </w:rPr>
        <w:t>basin</w:t>
      </w:r>
      <w:r>
        <w:rPr>
          <w:spacing w:val="-5"/>
        </w:rPr>
        <w:t xml:space="preserve"> </w:t>
      </w:r>
      <w:r>
        <w:rPr>
          <w:w w:val="65"/>
        </w:rPr>
        <w:t>on</w:t>
      </w:r>
      <w:r>
        <w:rPr>
          <w:spacing w:val="-8"/>
        </w:rPr>
        <w:t xml:space="preserve"> </w:t>
      </w:r>
      <w:r>
        <w:rPr>
          <w:w w:val="65"/>
        </w:rPr>
        <w:t>shores</w:t>
      </w:r>
      <w:r>
        <w:rPr>
          <w:spacing w:val="-5"/>
        </w:rPr>
        <w:t xml:space="preserve"> </w:t>
      </w:r>
      <w:r>
        <w:rPr>
          <w:w w:val="65"/>
        </w:rPr>
        <w:t>of</w:t>
      </w:r>
      <w:r>
        <w:rPr>
          <w:spacing w:val="-7"/>
        </w:rPr>
        <w:t xml:space="preserve"> </w:t>
      </w:r>
      <w:r>
        <w:rPr>
          <w:w w:val="65"/>
        </w:rPr>
        <w:t>L.</w:t>
      </w:r>
      <w:r>
        <w:rPr>
          <w:spacing w:val="-7"/>
        </w:rPr>
        <w:t xml:space="preserve"> </w:t>
      </w:r>
      <w:r>
        <w:rPr>
          <w:w w:val="65"/>
        </w:rPr>
        <w:t>Albert</w:t>
      </w:r>
      <w:r>
        <w:rPr>
          <w:spacing w:val="-8"/>
        </w:rPr>
        <w:t xml:space="preserve"> </w:t>
      </w:r>
      <w:r>
        <w:rPr>
          <w:w w:val="65"/>
        </w:rPr>
        <w:t>in</w:t>
      </w:r>
      <w:r>
        <w:rPr>
          <w:spacing w:val="-5"/>
        </w:rPr>
        <w:t xml:space="preserve"> </w:t>
      </w:r>
      <w:r>
        <w:rPr>
          <w:w w:val="65"/>
        </w:rPr>
        <w:t>Hoima,</w:t>
      </w:r>
      <w:r>
        <w:rPr>
          <w:spacing w:val="-5"/>
        </w:rPr>
        <w:t xml:space="preserve"> </w:t>
      </w:r>
      <w:r>
        <w:rPr>
          <w:w w:val="65"/>
        </w:rPr>
        <w:t>Buliisa</w:t>
      </w:r>
      <w:r>
        <w:rPr>
          <w:spacing w:val="-5"/>
        </w:rPr>
        <w:t xml:space="preserve"> </w:t>
      </w:r>
      <w:r>
        <w:rPr>
          <w:w w:val="65"/>
        </w:rPr>
        <w:t>and</w:t>
      </w:r>
      <w:r>
        <w:t xml:space="preserve"> </w:t>
      </w:r>
      <w:r>
        <w:rPr>
          <w:spacing w:val="-2"/>
          <w:w w:val="75"/>
        </w:rPr>
        <w:t>Masindi.</w:t>
      </w:r>
    </w:p>
    <w:p w:rsidR="00E5575B" w:rsidRDefault="00D512E5">
      <w:pPr>
        <w:pStyle w:val="BodyText"/>
        <w:spacing w:line="244" w:lineRule="exact"/>
        <w:jc w:val="both"/>
      </w:pPr>
      <w:r>
        <w:rPr>
          <w:rFonts w:ascii="Symbol" w:hAnsi="Symbol"/>
          <w:w w:val="65"/>
        </w:rPr>
        <w:t></w:t>
      </w:r>
      <w:r>
        <w:rPr>
          <w:w w:val="65"/>
        </w:rPr>
        <w:t>There</w:t>
      </w:r>
      <w:r>
        <w:rPr>
          <w:spacing w:val="-13"/>
        </w:rPr>
        <w:t xml:space="preserve"> </w:t>
      </w:r>
      <w:r>
        <w:rPr>
          <w:w w:val="65"/>
        </w:rPr>
        <w:t>is</w:t>
      </w:r>
      <w:r>
        <w:rPr>
          <w:spacing w:val="-12"/>
        </w:rPr>
        <w:t xml:space="preserve"> </w:t>
      </w:r>
      <w:r>
        <w:rPr>
          <w:w w:val="65"/>
        </w:rPr>
        <w:t>an</w:t>
      </w:r>
      <w:r>
        <w:rPr>
          <w:spacing w:val="-12"/>
        </w:rPr>
        <w:t xml:space="preserve"> </w:t>
      </w:r>
      <w:r>
        <w:rPr>
          <w:w w:val="65"/>
        </w:rPr>
        <w:t>increase</w:t>
      </w:r>
      <w:r>
        <w:rPr>
          <w:spacing w:val="-12"/>
        </w:rPr>
        <w:t xml:space="preserve"> </w:t>
      </w:r>
      <w:r>
        <w:rPr>
          <w:w w:val="65"/>
        </w:rPr>
        <w:t>in</w:t>
      </w:r>
      <w:r>
        <w:rPr>
          <w:spacing w:val="-12"/>
        </w:rPr>
        <w:t xml:space="preserve"> </w:t>
      </w:r>
      <w:r>
        <w:rPr>
          <w:w w:val="65"/>
        </w:rPr>
        <w:t>the</w:t>
      </w:r>
      <w:r>
        <w:rPr>
          <w:spacing w:val="-8"/>
        </w:rPr>
        <w:t xml:space="preserve"> </w:t>
      </w:r>
      <w:r>
        <w:rPr>
          <w:w w:val="65"/>
        </w:rPr>
        <w:t>number</w:t>
      </w:r>
      <w:r>
        <w:rPr>
          <w:spacing w:val="-9"/>
        </w:rPr>
        <w:t xml:space="preserve"> </w:t>
      </w:r>
      <w:r>
        <w:rPr>
          <w:w w:val="65"/>
        </w:rPr>
        <w:t>of</w:t>
      </w:r>
      <w:r>
        <w:rPr>
          <w:spacing w:val="-9"/>
        </w:rPr>
        <w:t xml:space="preserve"> </w:t>
      </w:r>
      <w:r>
        <w:rPr>
          <w:w w:val="65"/>
        </w:rPr>
        <w:t>new</w:t>
      </w:r>
      <w:r>
        <w:rPr>
          <w:spacing w:val="-10"/>
        </w:rPr>
        <w:t xml:space="preserve"> </w:t>
      </w:r>
      <w:r>
        <w:rPr>
          <w:w w:val="65"/>
        </w:rPr>
        <w:t>mining</w:t>
      </w:r>
      <w:r>
        <w:rPr>
          <w:spacing w:val="-9"/>
        </w:rPr>
        <w:t xml:space="preserve"> </w:t>
      </w:r>
      <w:r>
        <w:rPr>
          <w:w w:val="65"/>
        </w:rPr>
        <w:t>areas</w:t>
      </w:r>
      <w:r>
        <w:rPr>
          <w:spacing w:val="-9"/>
        </w:rPr>
        <w:t xml:space="preserve"> </w:t>
      </w:r>
      <w:r>
        <w:rPr>
          <w:w w:val="65"/>
        </w:rPr>
        <w:t>such</w:t>
      </w:r>
      <w:r>
        <w:rPr>
          <w:spacing w:val="-9"/>
        </w:rPr>
        <w:t xml:space="preserve"> </w:t>
      </w:r>
      <w:r>
        <w:rPr>
          <w:w w:val="65"/>
        </w:rPr>
        <w:t>as</w:t>
      </w:r>
      <w:r>
        <w:rPr>
          <w:spacing w:val="2"/>
        </w:rPr>
        <w:t xml:space="preserve"> </w:t>
      </w:r>
      <w:r>
        <w:rPr>
          <w:w w:val="65"/>
        </w:rPr>
        <w:t>Kitaka</w:t>
      </w:r>
      <w:r>
        <w:rPr>
          <w:spacing w:val="-16"/>
        </w:rPr>
        <w:t xml:space="preserve"> </w:t>
      </w:r>
      <w:r>
        <w:rPr>
          <w:w w:val="65"/>
        </w:rPr>
        <w:t>gold</w:t>
      </w:r>
      <w:r>
        <w:rPr>
          <w:spacing w:val="-14"/>
        </w:rPr>
        <w:t xml:space="preserve"> </w:t>
      </w:r>
      <w:r>
        <w:rPr>
          <w:w w:val="65"/>
        </w:rPr>
        <w:t>mine</w:t>
      </w:r>
      <w:r>
        <w:rPr>
          <w:spacing w:val="-17"/>
        </w:rPr>
        <w:t xml:space="preserve"> </w:t>
      </w:r>
      <w:r>
        <w:rPr>
          <w:w w:val="65"/>
        </w:rPr>
        <w:t>in</w:t>
      </w:r>
      <w:r>
        <w:rPr>
          <w:spacing w:val="-16"/>
        </w:rPr>
        <w:t xml:space="preserve"> </w:t>
      </w:r>
      <w:r>
        <w:rPr>
          <w:w w:val="65"/>
        </w:rPr>
        <w:t>Kamwenge</w:t>
      </w:r>
      <w:r>
        <w:rPr>
          <w:spacing w:val="-16"/>
        </w:rPr>
        <w:t xml:space="preserve"> </w:t>
      </w:r>
      <w:r>
        <w:rPr>
          <w:w w:val="65"/>
        </w:rPr>
        <w:t>and</w:t>
      </w:r>
      <w:r>
        <w:rPr>
          <w:spacing w:val="-14"/>
        </w:rPr>
        <w:t xml:space="preserve"> </w:t>
      </w:r>
      <w:r>
        <w:rPr>
          <w:w w:val="65"/>
        </w:rPr>
        <w:t>Namekhala</w:t>
      </w:r>
      <w:r>
        <w:rPr>
          <w:spacing w:val="-17"/>
        </w:rPr>
        <w:t xml:space="preserve"> </w:t>
      </w:r>
      <w:r>
        <w:rPr>
          <w:w w:val="65"/>
        </w:rPr>
        <w:t>vermiculite</w:t>
      </w:r>
      <w:r>
        <w:rPr>
          <w:spacing w:val="-16"/>
        </w:rPr>
        <w:t xml:space="preserve"> </w:t>
      </w:r>
      <w:r>
        <w:rPr>
          <w:w w:val="65"/>
        </w:rPr>
        <w:t>mines</w:t>
      </w:r>
      <w:r>
        <w:rPr>
          <w:spacing w:val="-16"/>
        </w:rPr>
        <w:t xml:space="preserve"> </w:t>
      </w:r>
      <w:r>
        <w:rPr>
          <w:w w:val="65"/>
        </w:rPr>
        <w:t>in</w:t>
      </w:r>
      <w:r>
        <w:rPr>
          <w:spacing w:val="-16"/>
        </w:rPr>
        <w:t xml:space="preserve"> </w:t>
      </w:r>
      <w:r>
        <w:rPr>
          <w:spacing w:val="-2"/>
          <w:w w:val="65"/>
        </w:rPr>
        <w:t>Manafwa.</w:t>
      </w:r>
    </w:p>
    <w:p w:rsidR="00E5575B" w:rsidRDefault="00D512E5">
      <w:pPr>
        <w:pStyle w:val="BodyText"/>
        <w:spacing w:line="242" w:lineRule="auto"/>
        <w:ind w:right="629"/>
        <w:jc w:val="both"/>
      </w:pPr>
      <w:r>
        <w:rPr>
          <w:rFonts w:ascii="Symbol" w:hAnsi="Symbol"/>
          <w:w w:val="65"/>
        </w:rPr>
        <w:t></w:t>
      </w:r>
      <w:r>
        <w:rPr>
          <w:w w:val="65"/>
        </w:rPr>
        <w:t>The</w:t>
      </w:r>
      <w:r>
        <w:rPr>
          <w:spacing w:val="12"/>
        </w:rPr>
        <w:t xml:space="preserve"> </w:t>
      </w:r>
      <w:r>
        <w:rPr>
          <w:w w:val="65"/>
        </w:rPr>
        <w:t>number</w:t>
      </w:r>
      <w:r>
        <w:rPr>
          <w:spacing w:val="12"/>
        </w:rPr>
        <w:t xml:space="preserve"> </w:t>
      </w:r>
      <w:r>
        <w:rPr>
          <w:w w:val="65"/>
        </w:rPr>
        <w:t>of</w:t>
      </w:r>
      <w:r>
        <w:rPr>
          <w:spacing w:val="9"/>
        </w:rPr>
        <w:t xml:space="preserve"> </w:t>
      </w:r>
      <w:r>
        <w:rPr>
          <w:w w:val="65"/>
        </w:rPr>
        <w:t>foreign</w:t>
      </w:r>
      <w:r>
        <w:rPr>
          <w:spacing w:val="12"/>
        </w:rPr>
        <w:t xml:space="preserve"> </w:t>
      </w:r>
      <w:r>
        <w:rPr>
          <w:w w:val="65"/>
        </w:rPr>
        <w:t>firms</w:t>
      </w:r>
      <w:r>
        <w:rPr>
          <w:spacing w:val="12"/>
        </w:rPr>
        <w:t xml:space="preserve"> </w:t>
      </w:r>
      <w:r>
        <w:rPr>
          <w:w w:val="65"/>
        </w:rPr>
        <w:t>engaged</w:t>
      </w:r>
      <w:r>
        <w:rPr>
          <w:spacing w:val="12"/>
        </w:rPr>
        <w:t xml:space="preserve"> </w:t>
      </w:r>
      <w:r>
        <w:rPr>
          <w:w w:val="65"/>
        </w:rPr>
        <w:t>in</w:t>
      </w:r>
      <w:r>
        <w:rPr>
          <w:spacing w:val="8"/>
        </w:rPr>
        <w:t xml:space="preserve"> </w:t>
      </w:r>
      <w:r>
        <w:rPr>
          <w:w w:val="65"/>
        </w:rPr>
        <w:t>mining</w:t>
      </w:r>
      <w:r>
        <w:rPr>
          <w:spacing w:val="12"/>
        </w:rPr>
        <w:t xml:space="preserve"> </w:t>
      </w:r>
      <w:r>
        <w:rPr>
          <w:w w:val="65"/>
        </w:rPr>
        <w:t>has</w:t>
      </w:r>
      <w:r>
        <w:rPr>
          <w:spacing w:val="9"/>
        </w:rPr>
        <w:t xml:space="preserve"> </w:t>
      </w:r>
      <w:r>
        <w:rPr>
          <w:w w:val="65"/>
        </w:rPr>
        <w:t>raised</w:t>
      </w:r>
      <w:r>
        <w:rPr>
          <w:spacing w:val="12"/>
        </w:rPr>
        <w:t xml:space="preserve"> </w:t>
      </w:r>
      <w:r>
        <w:rPr>
          <w:w w:val="65"/>
        </w:rPr>
        <w:t>from</w:t>
      </w:r>
      <w:r>
        <w:rPr>
          <w:spacing w:val="12"/>
        </w:rPr>
        <w:t xml:space="preserve"> </w:t>
      </w:r>
      <w:r>
        <w:rPr>
          <w:w w:val="65"/>
        </w:rPr>
        <w:t>2</w:t>
      </w:r>
      <w:r>
        <w:rPr>
          <w:spacing w:val="8"/>
        </w:rPr>
        <w:t xml:space="preserve"> </w:t>
      </w:r>
      <w:r>
        <w:rPr>
          <w:w w:val="65"/>
        </w:rPr>
        <w:t>in</w:t>
      </w:r>
      <w:r>
        <w:rPr>
          <w:spacing w:val="8"/>
        </w:rPr>
        <w:t xml:space="preserve"> </w:t>
      </w:r>
      <w:r>
        <w:rPr>
          <w:w w:val="65"/>
        </w:rPr>
        <w:t>the</w:t>
      </w:r>
      <w:r>
        <w:rPr>
          <w:spacing w:val="28"/>
        </w:rPr>
        <w:t xml:space="preserve"> </w:t>
      </w:r>
      <w:r>
        <w:rPr>
          <w:w w:val="65"/>
        </w:rPr>
        <w:t>1970s</w:t>
      </w:r>
      <w:r>
        <w:rPr>
          <w:spacing w:val="12"/>
        </w:rPr>
        <w:t xml:space="preserve"> </w:t>
      </w:r>
      <w:r>
        <w:rPr>
          <w:w w:val="65"/>
        </w:rPr>
        <w:t>to</w:t>
      </w:r>
      <w:r>
        <w:rPr>
          <w:spacing w:val="15"/>
        </w:rPr>
        <w:t xml:space="preserve"> </w:t>
      </w:r>
      <w:r>
        <w:rPr>
          <w:w w:val="65"/>
        </w:rPr>
        <w:t>over</w:t>
      </w:r>
      <w:r>
        <w:rPr>
          <w:spacing w:val="16"/>
        </w:rPr>
        <w:t xml:space="preserve"> </w:t>
      </w:r>
      <w:r>
        <w:rPr>
          <w:w w:val="65"/>
        </w:rPr>
        <w:t>18</w:t>
      </w:r>
      <w:r>
        <w:rPr>
          <w:spacing w:val="15"/>
        </w:rPr>
        <w:t xml:space="preserve"> </w:t>
      </w:r>
      <w:r>
        <w:rPr>
          <w:w w:val="65"/>
        </w:rPr>
        <w:t>companies</w:t>
      </w:r>
      <w:r>
        <w:rPr>
          <w:spacing w:val="18"/>
        </w:rPr>
        <w:t xml:space="preserve"> </w:t>
      </w:r>
      <w:r>
        <w:rPr>
          <w:w w:val="65"/>
        </w:rPr>
        <w:t>by</w:t>
      </w:r>
      <w:r>
        <w:rPr>
          <w:spacing w:val="12"/>
        </w:rPr>
        <w:t xml:space="preserve"> </w:t>
      </w:r>
      <w:r>
        <w:rPr>
          <w:w w:val="65"/>
        </w:rPr>
        <w:t>the</w:t>
      </w:r>
      <w:r>
        <w:rPr>
          <w:spacing w:val="15"/>
        </w:rPr>
        <w:t xml:space="preserve"> </w:t>
      </w:r>
      <w:r>
        <w:rPr>
          <w:w w:val="65"/>
        </w:rPr>
        <w:t>year</w:t>
      </w:r>
      <w:r>
        <w:rPr>
          <w:spacing w:val="16"/>
        </w:rPr>
        <w:t xml:space="preserve"> </w:t>
      </w:r>
      <w:r>
        <w:rPr>
          <w:w w:val="65"/>
        </w:rPr>
        <w:t>2005</w:t>
      </w:r>
      <w:r>
        <w:rPr>
          <w:spacing w:val="15"/>
        </w:rPr>
        <w:t xml:space="preserve"> </w:t>
      </w:r>
      <w:r>
        <w:rPr>
          <w:w w:val="65"/>
        </w:rPr>
        <w:t>such</w:t>
      </w:r>
      <w:r>
        <w:rPr>
          <w:spacing w:val="18"/>
        </w:rPr>
        <w:t xml:space="preserve"> </w:t>
      </w:r>
      <w:r>
        <w:rPr>
          <w:w w:val="65"/>
        </w:rPr>
        <w:t>as</w:t>
      </w:r>
      <w:r>
        <w:rPr>
          <w:spacing w:val="15"/>
        </w:rPr>
        <w:t xml:space="preserve"> </w:t>
      </w:r>
      <w:r>
        <w:rPr>
          <w:w w:val="65"/>
        </w:rPr>
        <w:t>Tullow</w:t>
      </w:r>
      <w:r>
        <w:rPr>
          <w:spacing w:val="18"/>
        </w:rPr>
        <w:t xml:space="preserve"> </w:t>
      </w:r>
      <w:r>
        <w:rPr>
          <w:w w:val="65"/>
        </w:rPr>
        <w:t>oil</w:t>
      </w:r>
      <w:r>
        <w:rPr>
          <w:spacing w:val="16"/>
        </w:rPr>
        <w:t xml:space="preserve"> </w:t>
      </w:r>
      <w:r>
        <w:rPr>
          <w:w w:val="65"/>
        </w:rPr>
        <w:t>Ltd,</w:t>
      </w:r>
      <w:r>
        <w:rPr>
          <w:spacing w:val="30"/>
        </w:rPr>
        <w:t xml:space="preserve"> </w:t>
      </w:r>
      <w:r>
        <w:rPr>
          <w:w w:val="65"/>
        </w:rPr>
        <w:t>and</w:t>
      </w:r>
      <w:r>
        <w:rPr>
          <w:spacing w:val="5"/>
        </w:rPr>
        <w:t xml:space="preserve"> </w:t>
      </w:r>
      <w:r>
        <w:rPr>
          <w:w w:val="65"/>
        </w:rPr>
        <w:t>Neptune</w:t>
      </w:r>
      <w:r>
        <w:rPr>
          <w:spacing w:val="5"/>
        </w:rPr>
        <w:t xml:space="preserve"> </w:t>
      </w:r>
      <w:r>
        <w:rPr>
          <w:w w:val="65"/>
        </w:rPr>
        <w:t>Petroleum</w:t>
      </w:r>
      <w:r>
        <w:rPr>
          <w:spacing w:val="5"/>
        </w:rPr>
        <w:t xml:space="preserve"> </w:t>
      </w:r>
      <w:r>
        <w:rPr>
          <w:w w:val="65"/>
        </w:rPr>
        <w:t>Co.</w:t>
      </w:r>
      <w:r>
        <w:t xml:space="preserve"> </w:t>
      </w:r>
      <w:r>
        <w:rPr>
          <w:w w:val="65"/>
        </w:rPr>
        <w:t>in</w:t>
      </w:r>
      <w:r>
        <w:rPr>
          <w:spacing w:val="-8"/>
        </w:rPr>
        <w:t xml:space="preserve"> </w:t>
      </w:r>
      <w:r>
        <w:rPr>
          <w:w w:val="65"/>
        </w:rPr>
        <w:t>petroleum</w:t>
      </w:r>
      <w:r>
        <w:rPr>
          <w:spacing w:val="-12"/>
        </w:rPr>
        <w:t xml:space="preserve"> </w:t>
      </w:r>
      <w:r>
        <w:rPr>
          <w:w w:val="65"/>
        </w:rPr>
        <w:t>drilling</w:t>
      </w:r>
      <w:r>
        <w:rPr>
          <w:spacing w:val="-12"/>
        </w:rPr>
        <w:t xml:space="preserve"> </w:t>
      </w:r>
      <w:r>
        <w:rPr>
          <w:w w:val="65"/>
        </w:rPr>
        <w:t>at</w:t>
      </w:r>
      <w:r>
        <w:rPr>
          <w:spacing w:val="-14"/>
        </w:rPr>
        <w:t xml:space="preserve"> </w:t>
      </w:r>
      <w:r>
        <w:rPr>
          <w:w w:val="65"/>
        </w:rPr>
        <w:t>Wanseko</w:t>
      </w:r>
      <w:r>
        <w:rPr>
          <w:spacing w:val="-10"/>
        </w:rPr>
        <w:t xml:space="preserve"> </w:t>
      </w:r>
      <w:r>
        <w:rPr>
          <w:w w:val="65"/>
        </w:rPr>
        <w:t>-</w:t>
      </w:r>
      <w:r>
        <w:rPr>
          <w:spacing w:val="-14"/>
        </w:rPr>
        <w:t xml:space="preserve"> </w:t>
      </w:r>
      <w:r>
        <w:rPr>
          <w:w w:val="65"/>
        </w:rPr>
        <w:t>Ssemliki</w:t>
      </w:r>
      <w:r>
        <w:rPr>
          <w:spacing w:val="-13"/>
        </w:rPr>
        <w:t xml:space="preserve"> </w:t>
      </w:r>
      <w:r>
        <w:rPr>
          <w:w w:val="65"/>
        </w:rPr>
        <w:t>basin</w:t>
      </w:r>
      <w:r>
        <w:rPr>
          <w:spacing w:val="-11"/>
        </w:rPr>
        <w:t xml:space="preserve"> </w:t>
      </w:r>
      <w:r>
        <w:rPr>
          <w:w w:val="65"/>
        </w:rPr>
        <w:t>on</w:t>
      </w:r>
      <w:r>
        <w:rPr>
          <w:spacing w:val="-12"/>
        </w:rPr>
        <w:t xml:space="preserve"> </w:t>
      </w:r>
      <w:r>
        <w:rPr>
          <w:w w:val="65"/>
        </w:rPr>
        <w:t>shores</w:t>
      </w:r>
      <w:r>
        <w:rPr>
          <w:spacing w:val="-11"/>
        </w:rPr>
        <w:t xml:space="preserve"> </w:t>
      </w:r>
      <w:r>
        <w:rPr>
          <w:w w:val="65"/>
        </w:rPr>
        <w:t>of</w:t>
      </w:r>
      <w:r>
        <w:rPr>
          <w:spacing w:val="-14"/>
        </w:rPr>
        <w:t xml:space="preserve"> </w:t>
      </w:r>
      <w:r>
        <w:rPr>
          <w:w w:val="65"/>
        </w:rPr>
        <w:t>L.</w:t>
      </w:r>
      <w:r>
        <w:rPr>
          <w:spacing w:val="-10"/>
        </w:rPr>
        <w:t xml:space="preserve"> </w:t>
      </w:r>
      <w:r>
        <w:rPr>
          <w:w w:val="65"/>
        </w:rPr>
        <w:t>Albert</w:t>
      </w:r>
      <w:r>
        <w:rPr>
          <w:spacing w:val="-14"/>
        </w:rPr>
        <w:t xml:space="preserve"> </w:t>
      </w:r>
      <w:r>
        <w:rPr>
          <w:w w:val="65"/>
        </w:rPr>
        <w:t>in</w:t>
      </w:r>
      <w:r>
        <w:rPr>
          <w:spacing w:val="-13"/>
        </w:rPr>
        <w:t xml:space="preserve"> </w:t>
      </w:r>
      <w:r>
        <w:rPr>
          <w:w w:val="65"/>
        </w:rPr>
        <w:t>Hoima</w:t>
      </w:r>
      <w:r>
        <w:rPr>
          <w:spacing w:val="-11"/>
        </w:rPr>
        <w:t xml:space="preserve"> </w:t>
      </w:r>
      <w:r>
        <w:rPr>
          <w:w w:val="65"/>
        </w:rPr>
        <w:t>and</w:t>
      </w:r>
      <w:r>
        <w:rPr>
          <w:spacing w:val="-10"/>
        </w:rPr>
        <w:t xml:space="preserve"> </w:t>
      </w:r>
      <w:r>
        <w:rPr>
          <w:w w:val="65"/>
        </w:rPr>
        <w:t>Masindi,</w:t>
      </w:r>
      <w:r>
        <w:rPr>
          <w:spacing w:val="-7"/>
        </w:rPr>
        <w:t xml:space="preserve"> </w:t>
      </w:r>
      <w:r>
        <w:rPr>
          <w:w w:val="65"/>
        </w:rPr>
        <w:t>Rio</w:t>
      </w:r>
      <w:r>
        <w:rPr>
          <w:spacing w:val="-4"/>
        </w:rPr>
        <w:t xml:space="preserve"> </w:t>
      </w:r>
      <w:r>
        <w:rPr>
          <w:w w:val="65"/>
        </w:rPr>
        <w:t>Tinto</w:t>
      </w:r>
      <w:r>
        <w:rPr>
          <w:spacing w:val="-4"/>
        </w:rPr>
        <w:t xml:space="preserve"> </w:t>
      </w:r>
      <w:r>
        <w:rPr>
          <w:w w:val="65"/>
        </w:rPr>
        <w:t>co.</w:t>
      </w:r>
      <w:r>
        <w:rPr>
          <w:spacing w:val="-3"/>
        </w:rPr>
        <w:t xml:space="preserve"> </w:t>
      </w:r>
      <w:r>
        <w:rPr>
          <w:w w:val="65"/>
        </w:rPr>
        <w:t>of</w:t>
      </w:r>
      <w:r>
        <w:rPr>
          <w:spacing w:val="-5"/>
        </w:rPr>
        <w:t xml:space="preserve"> </w:t>
      </w:r>
      <w:r>
        <w:rPr>
          <w:w w:val="65"/>
        </w:rPr>
        <w:t>South</w:t>
      </w:r>
      <w:r>
        <w:rPr>
          <w:spacing w:val="-4"/>
        </w:rPr>
        <w:t xml:space="preserve"> </w:t>
      </w:r>
      <w:r>
        <w:rPr>
          <w:w w:val="65"/>
        </w:rPr>
        <w:t>Africa</w:t>
      </w:r>
      <w:r>
        <w:rPr>
          <w:spacing w:val="-4"/>
        </w:rPr>
        <w:t xml:space="preserve"> </w:t>
      </w:r>
      <w:r>
        <w:rPr>
          <w:w w:val="65"/>
        </w:rPr>
        <w:t>in</w:t>
      </w:r>
      <w:r>
        <w:rPr>
          <w:spacing w:val="-7"/>
        </w:rPr>
        <w:t xml:space="preserve"> </w:t>
      </w:r>
      <w:r>
        <w:rPr>
          <w:w w:val="65"/>
        </w:rPr>
        <w:t>vermiculite</w:t>
      </w:r>
      <w:r>
        <w:rPr>
          <w:spacing w:val="-12"/>
        </w:rPr>
        <w:t xml:space="preserve"> </w:t>
      </w:r>
      <w:r>
        <w:rPr>
          <w:w w:val="65"/>
        </w:rPr>
        <w:t>mining</w:t>
      </w:r>
      <w:r>
        <w:rPr>
          <w:spacing w:val="-12"/>
        </w:rPr>
        <w:t xml:space="preserve"> </w:t>
      </w:r>
      <w:r>
        <w:rPr>
          <w:w w:val="65"/>
        </w:rPr>
        <w:t>at</w:t>
      </w:r>
      <w:r>
        <w:rPr>
          <w:spacing w:val="-14"/>
        </w:rPr>
        <w:t xml:space="preserve"> </w:t>
      </w:r>
      <w:r>
        <w:rPr>
          <w:w w:val="65"/>
        </w:rPr>
        <w:t>Namekhala</w:t>
      </w:r>
      <w:r>
        <w:rPr>
          <w:spacing w:val="-11"/>
        </w:rPr>
        <w:t xml:space="preserve"> </w:t>
      </w:r>
      <w:r>
        <w:rPr>
          <w:w w:val="65"/>
        </w:rPr>
        <w:t>in</w:t>
      </w:r>
      <w:r>
        <w:rPr>
          <w:spacing w:val="-14"/>
        </w:rPr>
        <w:t xml:space="preserve"> </w:t>
      </w:r>
      <w:r>
        <w:rPr>
          <w:w w:val="65"/>
        </w:rPr>
        <w:t>Manafwa,</w:t>
      </w:r>
      <w:r>
        <w:rPr>
          <w:spacing w:val="-5"/>
        </w:rPr>
        <w:t xml:space="preserve"> </w:t>
      </w:r>
      <w:r>
        <w:rPr>
          <w:w w:val="65"/>
        </w:rPr>
        <w:t>Anglovable</w:t>
      </w:r>
      <w:r>
        <w:t xml:space="preserve"> </w:t>
      </w:r>
      <w:r>
        <w:rPr>
          <w:w w:val="65"/>
        </w:rPr>
        <w:t>Minerals</w:t>
      </w:r>
      <w:r>
        <w:t xml:space="preserve"> </w:t>
      </w:r>
      <w:r>
        <w:rPr>
          <w:w w:val="65"/>
        </w:rPr>
        <w:t>of</w:t>
      </w:r>
      <w:r>
        <w:t xml:space="preserve"> </w:t>
      </w:r>
      <w:r>
        <w:rPr>
          <w:w w:val="65"/>
        </w:rPr>
        <w:t>South</w:t>
      </w:r>
      <w:r>
        <w:t xml:space="preserve"> </w:t>
      </w:r>
      <w:r>
        <w:rPr>
          <w:w w:val="65"/>
        </w:rPr>
        <w:t>Africa</w:t>
      </w:r>
      <w:r>
        <w:t xml:space="preserve"> </w:t>
      </w:r>
      <w:r>
        <w:rPr>
          <w:w w:val="65"/>
        </w:rPr>
        <w:t>and</w:t>
      </w:r>
      <w:r>
        <w:t xml:space="preserve"> </w:t>
      </w:r>
      <w:r>
        <w:rPr>
          <w:w w:val="65"/>
        </w:rPr>
        <w:t>Pacific</w:t>
      </w:r>
      <w:r>
        <w:t xml:space="preserve"> </w:t>
      </w:r>
      <w:r>
        <w:rPr>
          <w:w w:val="65"/>
        </w:rPr>
        <w:t>Vanfold</w:t>
      </w:r>
      <w:r>
        <w:t xml:space="preserve"> </w:t>
      </w:r>
      <w:r>
        <w:rPr>
          <w:w w:val="65"/>
        </w:rPr>
        <w:t>of</w:t>
      </w:r>
      <w:r>
        <w:t xml:space="preserve"> </w:t>
      </w:r>
      <w:r>
        <w:rPr>
          <w:w w:val="65"/>
        </w:rPr>
        <w:t>Canada</w:t>
      </w:r>
      <w:r>
        <w:t xml:space="preserve"> </w:t>
      </w:r>
      <w:r>
        <w:rPr>
          <w:w w:val="65"/>
        </w:rPr>
        <w:t>in</w:t>
      </w:r>
      <w:r>
        <w:t xml:space="preserve"> </w:t>
      </w:r>
      <w:r>
        <w:rPr>
          <w:w w:val="65"/>
        </w:rPr>
        <w:t>copper</w:t>
      </w:r>
      <w:r>
        <w:t xml:space="preserve"> </w:t>
      </w:r>
      <w:r>
        <w:rPr>
          <w:w w:val="65"/>
        </w:rPr>
        <w:t>and</w:t>
      </w:r>
      <w:r>
        <w:t xml:space="preserve"> </w:t>
      </w:r>
      <w:r>
        <w:rPr>
          <w:w w:val="65"/>
        </w:rPr>
        <w:t>cobalt</w:t>
      </w:r>
      <w:r>
        <w:t xml:space="preserve"> </w:t>
      </w:r>
      <w:r>
        <w:rPr>
          <w:w w:val="65"/>
        </w:rPr>
        <w:t>mining</w:t>
      </w:r>
      <w:r>
        <w:t xml:space="preserve"> </w:t>
      </w:r>
      <w:r>
        <w:rPr>
          <w:w w:val="65"/>
        </w:rPr>
        <w:t>at</w:t>
      </w:r>
      <w:r>
        <w:t xml:space="preserve"> </w:t>
      </w:r>
      <w:r>
        <w:rPr>
          <w:w w:val="65"/>
        </w:rPr>
        <w:t>Kilembe</w:t>
      </w:r>
      <w:r>
        <w:rPr>
          <w:spacing w:val="-1"/>
        </w:rPr>
        <w:t xml:space="preserve"> </w:t>
      </w:r>
      <w:r>
        <w:rPr>
          <w:w w:val="65"/>
        </w:rPr>
        <w:t>in</w:t>
      </w:r>
      <w:r>
        <w:t xml:space="preserve"> </w:t>
      </w:r>
      <w:r>
        <w:rPr>
          <w:w w:val="65"/>
        </w:rPr>
        <w:t>Kasese,</w:t>
      </w:r>
      <w:r>
        <w:t xml:space="preserve"> </w:t>
      </w:r>
      <w:r>
        <w:rPr>
          <w:w w:val="65"/>
        </w:rPr>
        <w:t>Saudi</w:t>
      </w:r>
      <w:r>
        <w:t xml:space="preserve"> </w:t>
      </w:r>
      <w:r>
        <w:rPr>
          <w:w w:val="65"/>
        </w:rPr>
        <w:t>Marble</w:t>
      </w:r>
      <w:r>
        <w:t xml:space="preserve"> </w:t>
      </w:r>
      <w:r>
        <w:rPr>
          <w:w w:val="65"/>
        </w:rPr>
        <w:t>Co,</w:t>
      </w:r>
      <w:r>
        <w:t xml:space="preserve"> </w:t>
      </w:r>
      <w:r>
        <w:rPr>
          <w:w w:val="65"/>
        </w:rPr>
        <w:t>etc.</w:t>
      </w:r>
    </w:p>
    <w:p w:rsidR="00E5575B" w:rsidRDefault="00D512E5">
      <w:pPr>
        <w:pStyle w:val="BodyText"/>
        <w:spacing w:line="242" w:lineRule="auto"/>
        <w:ind w:right="621"/>
        <w:jc w:val="both"/>
      </w:pPr>
      <w:proofErr w:type="gramStart"/>
      <w:r>
        <w:rPr>
          <w:rFonts w:ascii="Symbol" w:hAnsi="Symbol"/>
          <w:w w:val="70"/>
        </w:rPr>
        <w:t></w:t>
      </w:r>
      <w:r>
        <w:rPr>
          <w:rFonts w:ascii="Times New Roman" w:hAnsi="Times New Roman"/>
          <w:spacing w:val="40"/>
        </w:rPr>
        <w:t xml:space="preserve">  </w:t>
      </w:r>
      <w:r>
        <w:rPr>
          <w:w w:val="70"/>
        </w:rPr>
        <w:t>Over</w:t>
      </w:r>
      <w:proofErr w:type="gramEnd"/>
      <w:r>
        <w:t xml:space="preserve"> </w:t>
      </w:r>
      <w:r>
        <w:rPr>
          <w:w w:val="70"/>
        </w:rPr>
        <w:t>260</w:t>
      </w:r>
      <w:r>
        <w:t xml:space="preserve"> </w:t>
      </w:r>
      <w:r>
        <w:rPr>
          <w:w w:val="70"/>
        </w:rPr>
        <w:t>mining</w:t>
      </w:r>
      <w:r>
        <w:t xml:space="preserve"> </w:t>
      </w:r>
      <w:r>
        <w:rPr>
          <w:w w:val="70"/>
        </w:rPr>
        <w:t>firms</w:t>
      </w:r>
      <w:r>
        <w:rPr>
          <w:spacing w:val="27"/>
        </w:rPr>
        <w:t xml:space="preserve"> </w:t>
      </w:r>
      <w:r>
        <w:rPr>
          <w:w w:val="70"/>
        </w:rPr>
        <w:t>are</w:t>
      </w:r>
      <w:r>
        <w:t xml:space="preserve"> </w:t>
      </w:r>
      <w:r>
        <w:rPr>
          <w:w w:val="70"/>
        </w:rPr>
        <w:t>carrying</w:t>
      </w:r>
      <w:r>
        <w:t xml:space="preserve"> </w:t>
      </w:r>
      <w:r>
        <w:rPr>
          <w:w w:val="70"/>
        </w:rPr>
        <w:t>out</w:t>
      </w:r>
      <w:r>
        <w:t xml:space="preserve"> </w:t>
      </w:r>
      <w:r>
        <w:rPr>
          <w:w w:val="70"/>
        </w:rPr>
        <w:t>mineral</w:t>
      </w:r>
      <w:r>
        <w:t xml:space="preserve"> </w:t>
      </w:r>
      <w:r>
        <w:rPr>
          <w:w w:val="70"/>
        </w:rPr>
        <w:t>survey</w:t>
      </w:r>
      <w:r>
        <w:t xml:space="preserve"> </w:t>
      </w:r>
      <w:r>
        <w:rPr>
          <w:w w:val="70"/>
        </w:rPr>
        <w:t>under</w:t>
      </w:r>
      <w:r>
        <w:t xml:space="preserve"> </w:t>
      </w:r>
      <w:r>
        <w:rPr>
          <w:w w:val="70"/>
        </w:rPr>
        <w:t>Airborne</w:t>
      </w:r>
      <w:r>
        <w:rPr>
          <w:spacing w:val="29"/>
        </w:rPr>
        <w:t xml:space="preserve"> </w:t>
      </w:r>
      <w:r>
        <w:rPr>
          <w:w w:val="70"/>
        </w:rPr>
        <w:t>Geophysical</w:t>
      </w:r>
      <w:r>
        <w:t xml:space="preserve"> </w:t>
      </w:r>
      <w:r>
        <w:rPr>
          <w:w w:val="70"/>
        </w:rPr>
        <w:t>Survey</w:t>
      </w:r>
      <w:r>
        <w:t xml:space="preserve"> </w:t>
      </w:r>
      <w:r>
        <w:rPr>
          <w:w w:val="70"/>
        </w:rPr>
        <w:t>such</w:t>
      </w:r>
      <w:r>
        <w:t xml:space="preserve"> </w:t>
      </w:r>
      <w:r>
        <w:rPr>
          <w:w w:val="70"/>
        </w:rPr>
        <w:t>as</w:t>
      </w:r>
      <w:r>
        <w:t xml:space="preserve"> </w:t>
      </w:r>
      <w:r>
        <w:rPr>
          <w:w w:val="70"/>
        </w:rPr>
        <w:t>Tullow</w:t>
      </w:r>
      <w:r>
        <w:t xml:space="preserve"> </w:t>
      </w:r>
      <w:r>
        <w:rPr>
          <w:w w:val="70"/>
        </w:rPr>
        <w:t>oil</w:t>
      </w:r>
      <w:r>
        <w:t xml:space="preserve"> </w:t>
      </w:r>
      <w:r>
        <w:rPr>
          <w:w w:val="70"/>
        </w:rPr>
        <w:t>Ltd</w:t>
      </w:r>
      <w:r>
        <w:t xml:space="preserve"> </w:t>
      </w:r>
      <w:r>
        <w:rPr>
          <w:w w:val="70"/>
        </w:rPr>
        <w:t>and</w:t>
      </w:r>
      <w:r>
        <w:t xml:space="preserve"> </w:t>
      </w:r>
      <w:r>
        <w:rPr>
          <w:w w:val="70"/>
        </w:rPr>
        <w:t>Neptune</w:t>
      </w:r>
      <w:r>
        <w:t xml:space="preserve"> </w:t>
      </w:r>
      <w:r>
        <w:rPr>
          <w:w w:val="70"/>
        </w:rPr>
        <w:t>Petroleum</w:t>
      </w:r>
      <w:r>
        <w:t xml:space="preserve"> </w:t>
      </w:r>
      <w:r>
        <w:rPr>
          <w:w w:val="70"/>
        </w:rPr>
        <w:t>Co.</w:t>
      </w:r>
      <w:r>
        <w:t xml:space="preserve"> </w:t>
      </w:r>
      <w:r>
        <w:rPr>
          <w:w w:val="70"/>
        </w:rPr>
        <w:t>in</w:t>
      </w:r>
      <w:r>
        <w:t xml:space="preserve"> </w:t>
      </w:r>
      <w:r>
        <w:rPr>
          <w:w w:val="70"/>
        </w:rPr>
        <w:t>L.</w:t>
      </w:r>
      <w:r>
        <w:t xml:space="preserve"> </w:t>
      </w:r>
      <w:r>
        <w:rPr>
          <w:w w:val="70"/>
        </w:rPr>
        <w:t>Albertine</w:t>
      </w:r>
      <w:r>
        <w:t xml:space="preserve"> </w:t>
      </w:r>
      <w:r>
        <w:rPr>
          <w:w w:val="65"/>
        </w:rPr>
        <w:t>petroleum</w:t>
      </w:r>
      <w:r>
        <w:t xml:space="preserve"> </w:t>
      </w:r>
      <w:r>
        <w:rPr>
          <w:w w:val="65"/>
        </w:rPr>
        <w:t>fields</w:t>
      </w:r>
      <w:r>
        <w:t xml:space="preserve"> </w:t>
      </w:r>
      <w:r>
        <w:rPr>
          <w:w w:val="65"/>
        </w:rPr>
        <w:t>in</w:t>
      </w:r>
      <w:r>
        <w:t xml:space="preserve"> </w:t>
      </w:r>
      <w:r>
        <w:rPr>
          <w:w w:val="65"/>
        </w:rPr>
        <w:t>Hoima,</w:t>
      </w:r>
      <w:r>
        <w:t xml:space="preserve"> </w:t>
      </w:r>
      <w:r>
        <w:rPr>
          <w:w w:val="65"/>
        </w:rPr>
        <w:t>Buliisa,</w:t>
      </w:r>
      <w:r>
        <w:t xml:space="preserve"> </w:t>
      </w:r>
      <w:r>
        <w:rPr>
          <w:w w:val="65"/>
        </w:rPr>
        <w:t>Ntoroko</w:t>
      </w:r>
      <w:r>
        <w:t xml:space="preserve"> </w:t>
      </w:r>
      <w:r>
        <w:rPr>
          <w:w w:val="65"/>
        </w:rPr>
        <w:t>and</w:t>
      </w:r>
      <w:r>
        <w:t xml:space="preserve"> </w:t>
      </w:r>
      <w:r>
        <w:rPr>
          <w:w w:val="65"/>
        </w:rPr>
        <w:t>Masindi.</w:t>
      </w:r>
    </w:p>
    <w:p w:rsidR="00E5575B" w:rsidRDefault="00D512E5">
      <w:pPr>
        <w:pStyle w:val="BodyText"/>
        <w:spacing w:line="242" w:lineRule="exact"/>
        <w:jc w:val="both"/>
      </w:pPr>
      <w:proofErr w:type="gramStart"/>
      <w:r>
        <w:rPr>
          <w:rFonts w:ascii="Symbol" w:hAnsi="Symbol"/>
          <w:w w:val="65"/>
        </w:rPr>
        <w:t></w:t>
      </w:r>
      <w:r>
        <w:rPr>
          <w:rFonts w:ascii="Times New Roman" w:hAnsi="Times New Roman"/>
          <w:spacing w:val="59"/>
          <w:w w:val="150"/>
        </w:rPr>
        <w:t xml:space="preserve">  </w:t>
      </w:r>
      <w:r>
        <w:rPr>
          <w:w w:val="65"/>
        </w:rPr>
        <w:t>Modem</w:t>
      </w:r>
      <w:proofErr w:type="gramEnd"/>
      <w:r>
        <w:rPr>
          <w:spacing w:val="-13"/>
        </w:rPr>
        <w:t xml:space="preserve"> </w:t>
      </w:r>
      <w:r>
        <w:rPr>
          <w:w w:val="65"/>
        </w:rPr>
        <w:t>technology</w:t>
      </w:r>
      <w:r>
        <w:rPr>
          <w:spacing w:val="-14"/>
        </w:rPr>
        <w:t xml:space="preserve"> </w:t>
      </w:r>
      <w:r>
        <w:rPr>
          <w:w w:val="65"/>
        </w:rPr>
        <w:t>of</w:t>
      </w:r>
      <w:r>
        <w:rPr>
          <w:spacing w:val="-12"/>
        </w:rPr>
        <w:t xml:space="preserve"> </w:t>
      </w:r>
      <w:r>
        <w:rPr>
          <w:w w:val="65"/>
        </w:rPr>
        <w:t>oil</w:t>
      </w:r>
      <w:r>
        <w:rPr>
          <w:spacing w:val="-12"/>
        </w:rPr>
        <w:t xml:space="preserve"> </w:t>
      </w:r>
      <w:r>
        <w:rPr>
          <w:w w:val="65"/>
        </w:rPr>
        <w:t>drilling</w:t>
      </w:r>
      <w:r>
        <w:rPr>
          <w:spacing w:val="-15"/>
        </w:rPr>
        <w:t xml:space="preserve"> </w:t>
      </w:r>
      <w:r>
        <w:rPr>
          <w:w w:val="65"/>
        </w:rPr>
        <w:t>is</w:t>
      </w:r>
      <w:r>
        <w:rPr>
          <w:spacing w:val="-12"/>
        </w:rPr>
        <w:t xml:space="preserve"> </w:t>
      </w:r>
      <w:r>
        <w:rPr>
          <w:w w:val="65"/>
        </w:rPr>
        <w:t>being</w:t>
      </w:r>
      <w:r>
        <w:rPr>
          <w:spacing w:val="-13"/>
        </w:rPr>
        <w:t xml:space="preserve"> </w:t>
      </w:r>
      <w:r>
        <w:rPr>
          <w:w w:val="65"/>
        </w:rPr>
        <w:t>used</w:t>
      </w:r>
      <w:r>
        <w:rPr>
          <w:spacing w:val="-13"/>
        </w:rPr>
        <w:t xml:space="preserve"> </w:t>
      </w:r>
      <w:r>
        <w:rPr>
          <w:w w:val="65"/>
        </w:rPr>
        <w:t>at</w:t>
      </w:r>
      <w:r>
        <w:rPr>
          <w:spacing w:val="-13"/>
        </w:rPr>
        <w:t xml:space="preserve"> </w:t>
      </w:r>
      <w:r>
        <w:rPr>
          <w:w w:val="65"/>
        </w:rPr>
        <w:t>L.</w:t>
      </w:r>
      <w:r>
        <w:rPr>
          <w:spacing w:val="-14"/>
        </w:rPr>
        <w:t xml:space="preserve"> </w:t>
      </w:r>
      <w:r>
        <w:rPr>
          <w:w w:val="65"/>
        </w:rPr>
        <w:t>Albertine</w:t>
      </w:r>
      <w:r>
        <w:rPr>
          <w:spacing w:val="-13"/>
        </w:rPr>
        <w:t xml:space="preserve"> </w:t>
      </w:r>
      <w:r>
        <w:rPr>
          <w:w w:val="65"/>
        </w:rPr>
        <w:t>oil</w:t>
      </w:r>
      <w:r>
        <w:rPr>
          <w:spacing w:val="-12"/>
        </w:rPr>
        <w:t xml:space="preserve"> </w:t>
      </w:r>
      <w:r>
        <w:rPr>
          <w:w w:val="65"/>
        </w:rPr>
        <w:t>deposits</w:t>
      </w:r>
      <w:r>
        <w:rPr>
          <w:spacing w:val="-13"/>
        </w:rPr>
        <w:t xml:space="preserve"> </w:t>
      </w:r>
      <w:r>
        <w:rPr>
          <w:w w:val="65"/>
        </w:rPr>
        <w:t>in</w:t>
      </w:r>
      <w:r>
        <w:rPr>
          <w:spacing w:val="-14"/>
        </w:rPr>
        <w:t xml:space="preserve"> </w:t>
      </w:r>
      <w:r>
        <w:rPr>
          <w:w w:val="65"/>
        </w:rPr>
        <w:t>Buliisa</w:t>
      </w:r>
      <w:r>
        <w:rPr>
          <w:spacing w:val="-12"/>
        </w:rPr>
        <w:t xml:space="preserve"> </w:t>
      </w:r>
      <w:r>
        <w:rPr>
          <w:w w:val="65"/>
        </w:rPr>
        <w:t>by</w:t>
      </w:r>
      <w:r>
        <w:rPr>
          <w:spacing w:val="-13"/>
        </w:rPr>
        <w:t xml:space="preserve"> </w:t>
      </w:r>
      <w:r>
        <w:rPr>
          <w:w w:val="65"/>
        </w:rPr>
        <w:t>Tullow</w:t>
      </w:r>
      <w:r>
        <w:rPr>
          <w:spacing w:val="-1"/>
        </w:rPr>
        <w:t xml:space="preserve"> </w:t>
      </w:r>
      <w:r>
        <w:rPr>
          <w:w w:val="65"/>
        </w:rPr>
        <w:t>oil</w:t>
      </w:r>
      <w:r>
        <w:t xml:space="preserve"> </w:t>
      </w:r>
      <w:r>
        <w:rPr>
          <w:w w:val="65"/>
        </w:rPr>
        <w:t>Ltd</w:t>
      </w:r>
      <w:r>
        <w:rPr>
          <w:spacing w:val="-4"/>
        </w:rPr>
        <w:t xml:space="preserve"> </w:t>
      </w:r>
      <w:r>
        <w:rPr>
          <w:w w:val="65"/>
        </w:rPr>
        <w:t>of</w:t>
      </w:r>
      <w:r>
        <w:t xml:space="preserve"> </w:t>
      </w:r>
      <w:r>
        <w:rPr>
          <w:spacing w:val="-4"/>
          <w:w w:val="65"/>
        </w:rPr>
        <w:t>U.K.</w:t>
      </w:r>
    </w:p>
    <w:p w:rsidR="00E5575B" w:rsidRDefault="00D512E5">
      <w:pPr>
        <w:pStyle w:val="BodyText"/>
        <w:ind w:right="627"/>
        <w:jc w:val="both"/>
      </w:pPr>
      <w:r>
        <w:rPr>
          <w:rFonts w:ascii="Symbol" w:hAnsi="Symbol"/>
          <w:w w:val="70"/>
        </w:rPr>
        <w:t></w:t>
      </w:r>
      <w:r>
        <w:rPr>
          <w:rFonts w:ascii="Times New Roman" w:hAnsi="Times New Roman"/>
          <w:spacing w:val="-13"/>
        </w:rPr>
        <w:t xml:space="preserve"> </w:t>
      </w:r>
      <w:r>
        <w:rPr>
          <w:w w:val="70"/>
        </w:rPr>
        <w:t>Mining</w:t>
      </w:r>
      <w:r>
        <w:rPr>
          <w:spacing w:val="-13"/>
        </w:rPr>
        <w:t xml:space="preserve"> </w:t>
      </w:r>
      <w:r>
        <w:rPr>
          <w:w w:val="70"/>
        </w:rPr>
        <w:t>sector</w:t>
      </w:r>
      <w:r>
        <w:rPr>
          <w:spacing w:val="-14"/>
        </w:rPr>
        <w:t xml:space="preserve"> </w:t>
      </w:r>
      <w:r>
        <w:rPr>
          <w:w w:val="70"/>
        </w:rPr>
        <w:t>has</w:t>
      </w:r>
      <w:r>
        <w:rPr>
          <w:spacing w:val="-13"/>
        </w:rPr>
        <w:t xml:space="preserve"> </w:t>
      </w:r>
      <w:r>
        <w:rPr>
          <w:w w:val="70"/>
        </w:rPr>
        <w:t>been</w:t>
      </w:r>
      <w:r>
        <w:rPr>
          <w:spacing w:val="-13"/>
        </w:rPr>
        <w:t xml:space="preserve"> </w:t>
      </w:r>
      <w:r>
        <w:rPr>
          <w:w w:val="70"/>
        </w:rPr>
        <w:t>declining</w:t>
      </w:r>
      <w:r>
        <w:rPr>
          <w:spacing w:val="-13"/>
        </w:rPr>
        <w:t xml:space="preserve"> </w:t>
      </w:r>
      <w:r>
        <w:rPr>
          <w:w w:val="70"/>
        </w:rPr>
        <w:t>since</w:t>
      </w:r>
      <w:r>
        <w:rPr>
          <w:spacing w:val="-14"/>
        </w:rPr>
        <w:t xml:space="preserve"> </w:t>
      </w:r>
      <w:r>
        <w:rPr>
          <w:w w:val="70"/>
        </w:rPr>
        <w:t>1999</w:t>
      </w:r>
      <w:r>
        <w:rPr>
          <w:spacing w:val="-13"/>
        </w:rPr>
        <w:t xml:space="preserve"> </w:t>
      </w:r>
      <w:r>
        <w:rPr>
          <w:w w:val="70"/>
        </w:rPr>
        <w:t>and</w:t>
      </w:r>
      <w:r>
        <w:rPr>
          <w:spacing w:val="-13"/>
        </w:rPr>
        <w:t xml:space="preserve"> </w:t>
      </w:r>
      <w:r>
        <w:rPr>
          <w:w w:val="70"/>
        </w:rPr>
        <w:t>the</w:t>
      </w:r>
      <w:r>
        <w:rPr>
          <w:spacing w:val="-14"/>
        </w:rPr>
        <w:t xml:space="preserve"> </w:t>
      </w:r>
      <w:r>
        <w:rPr>
          <w:w w:val="70"/>
        </w:rPr>
        <w:t>contribution</w:t>
      </w:r>
      <w:r>
        <w:rPr>
          <w:spacing w:val="-13"/>
        </w:rPr>
        <w:t xml:space="preserve"> </w:t>
      </w:r>
      <w:r>
        <w:rPr>
          <w:w w:val="70"/>
        </w:rPr>
        <w:t>of</w:t>
      </w:r>
      <w:r>
        <w:rPr>
          <w:spacing w:val="-13"/>
        </w:rPr>
        <w:t xml:space="preserve"> </w:t>
      </w:r>
      <w:r>
        <w:rPr>
          <w:w w:val="70"/>
        </w:rPr>
        <w:t>the</w:t>
      </w:r>
      <w:r>
        <w:rPr>
          <w:spacing w:val="-13"/>
        </w:rPr>
        <w:t xml:space="preserve"> </w:t>
      </w:r>
      <w:r>
        <w:rPr>
          <w:w w:val="70"/>
        </w:rPr>
        <w:t>mining</w:t>
      </w:r>
      <w:r>
        <w:rPr>
          <w:spacing w:val="-14"/>
        </w:rPr>
        <w:t xml:space="preserve"> </w:t>
      </w:r>
      <w:r>
        <w:rPr>
          <w:w w:val="70"/>
        </w:rPr>
        <w:t>sector</w:t>
      </w:r>
      <w:r>
        <w:rPr>
          <w:spacing w:val="-13"/>
        </w:rPr>
        <w:t xml:space="preserve"> </w:t>
      </w:r>
      <w:r>
        <w:rPr>
          <w:w w:val="70"/>
        </w:rPr>
        <w:t>to</w:t>
      </w:r>
      <w:r>
        <w:rPr>
          <w:spacing w:val="-12"/>
        </w:rPr>
        <w:t xml:space="preserve"> </w:t>
      </w:r>
      <w:r>
        <w:rPr>
          <w:w w:val="70"/>
        </w:rPr>
        <w:t>GDP</w:t>
      </w:r>
      <w:r>
        <w:rPr>
          <w:spacing w:val="-6"/>
        </w:rPr>
        <w:t xml:space="preserve"> </w:t>
      </w:r>
      <w:r>
        <w:rPr>
          <w:w w:val="70"/>
        </w:rPr>
        <w:t>decreased</w:t>
      </w:r>
      <w:r>
        <w:rPr>
          <w:spacing w:val="-7"/>
        </w:rPr>
        <w:t xml:space="preserve"> </w:t>
      </w:r>
      <w:r>
        <w:rPr>
          <w:w w:val="70"/>
        </w:rPr>
        <w:t>from</w:t>
      </w:r>
      <w:r>
        <w:rPr>
          <w:spacing w:val="-7"/>
        </w:rPr>
        <w:t xml:space="preserve"> </w:t>
      </w:r>
      <w:r>
        <w:rPr>
          <w:w w:val="70"/>
        </w:rPr>
        <w:t>6.3%</w:t>
      </w:r>
      <w:r>
        <w:rPr>
          <w:spacing w:val="-9"/>
        </w:rPr>
        <w:t xml:space="preserve"> </w:t>
      </w:r>
      <w:r>
        <w:rPr>
          <w:w w:val="70"/>
        </w:rPr>
        <w:t>in</w:t>
      </w:r>
      <w:r>
        <w:rPr>
          <w:spacing w:val="-9"/>
        </w:rPr>
        <w:t xml:space="preserve"> </w:t>
      </w:r>
      <w:r>
        <w:rPr>
          <w:w w:val="70"/>
        </w:rPr>
        <w:t>1999</w:t>
      </w:r>
      <w:r>
        <w:rPr>
          <w:spacing w:val="-4"/>
        </w:rPr>
        <w:t xml:space="preserve"> </w:t>
      </w:r>
      <w:r>
        <w:rPr>
          <w:w w:val="70"/>
        </w:rPr>
        <w:t>-</w:t>
      </w:r>
      <w:r>
        <w:rPr>
          <w:spacing w:val="-8"/>
        </w:rPr>
        <w:t xml:space="preserve"> </w:t>
      </w:r>
      <w:r>
        <w:rPr>
          <w:w w:val="70"/>
        </w:rPr>
        <w:t>2000</w:t>
      </w:r>
      <w:r>
        <w:rPr>
          <w:spacing w:val="-9"/>
        </w:rPr>
        <w:t xml:space="preserve"> </w:t>
      </w:r>
      <w:r>
        <w:rPr>
          <w:w w:val="70"/>
        </w:rPr>
        <w:t>to</w:t>
      </w:r>
      <w:r>
        <w:rPr>
          <w:spacing w:val="-9"/>
        </w:rPr>
        <w:t xml:space="preserve"> </w:t>
      </w:r>
      <w:r>
        <w:rPr>
          <w:w w:val="70"/>
        </w:rPr>
        <w:t>1.2%</w:t>
      </w:r>
      <w:r>
        <w:rPr>
          <w:spacing w:val="-9"/>
        </w:rPr>
        <w:t xml:space="preserve"> </w:t>
      </w:r>
      <w:r>
        <w:rPr>
          <w:w w:val="70"/>
        </w:rPr>
        <w:t>in</w:t>
      </w:r>
      <w:r>
        <w:rPr>
          <w:spacing w:val="-9"/>
        </w:rPr>
        <w:t xml:space="preserve"> </w:t>
      </w:r>
      <w:r>
        <w:rPr>
          <w:w w:val="70"/>
        </w:rPr>
        <w:t>2003</w:t>
      </w:r>
      <w:r>
        <w:rPr>
          <w:spacing w:val="-7"/>
        </w:rPr>
        <w:t xml:space="preserve"> </w:t>
      </w:r>
      <w:r>
        <w:rPr>
          <w:w w:val="70"/>
        </w:rPr>
        <w:t>-</w:t>
      </w:r>
      <w:r>
        <w:rPr>
          <w:spacing w:val="-8"/>
        </w:rPr>
        <w:t xml:space="preserve"> </w:t>
      </w:r>
      <w:r>
        <w:rPr>
          <w:w w:val="70"/>
        </w:rPr>
        <w:t>2004.</w:t>
      </w:r>
      <w:r>
        <w:rPr>
          <w:spacing w:val="-14"/>
        </w:rPr>
        <w:t xml:space="preserve"> </w:t>
      </w:r>
      <w:r>
        <w:rPr>
          <w:w w:val="70"/>
        </w:rPr>
        <w:t>And</w:t>
      </w:r>
      <w:r>
        <w:rPr>
          <w:spacing w:val="-13"/>
        </w:rPr>
        <w:t xml:space="preserve"> </w:t>
      </w:r>
      <w:r>
        <w:rPr>
          <w:w w:val="70"/>
        </w:rPr>
        <w:t>now</w:t>
      </w:r>
      <w:r>
        <w:rPr>
          <w:spacing w:val="-13"/>
        </w:rPr>
        <w:t xml:space="preserve"> </w:t>
      </w:r>
      <w:r>
        <w:rPr>
          <w:w w:val="70"/>
        </w:rPr>
        <w:t>it</w:t>
      </w:r>
      <w:r>
        <w:rPr>
          <w:spacing w:val="-14"/>
        </w:rPr>
        <w:t xml:space="preserve"> </w:t>
      </w:r>
      <w:r>
        <w:rPr>
          <w:w w:val="70"/>
        </w:rPr>
        <w:t>has</w:t>
      </w:r>
      <w:r>
        <w:t xml:space="preserve"> </w:t>
      </w:r>
      <w:r>
        <w:rPr>
          <w:spacing w:val="-2"/>
          <w:w w:val="75"/>
        </w:rPr>
        <w:t>increased</w:t>
      </w:r>
      <w:r>
        <w:rPr>
          <w:spacing w:val="-10"/>
          <w:w w:val="75"/>
        </w:rPr>
        <w:t xml:space="preserve"> </w:t>
      </w:r>
      <w:r>
        <w:rPr>
          <w:spacing w:val="-2"/>
          <w:w w:val="75"/>
        </w:rPr>
        <w:t>to</w:t>
      </w:r>
      <w:r>
        <w:rPr>
          <w:spacing w:val="-10"/>
          <w:w w:val="75"/>
        </w:rPr>
        <w:t xml:space="preserve"> </w:t>
      </w:r>
      <w:r>
        <w:rPr>
          <w:spacing w:val="-2"/>
          <w:w w:val="75"/>
        </w:rPr>
        <w:t>10.1</w:t>
      </w:r>
      <w:r>
        <w:rPr>
          <w:spacing w:val="-7"/>
          <w:w w:val="75"/>
        </w:rPr>
        <w:t xml:space="preserve"> </w:t>
      </w:r>
      <w:r>
        <w:rPr>
          <w:spacing w:val="-2"/>
          <w:w w:val="75"/>
        </w:rPr>
        <w:t>%.</w:t>
      </w:r>
    </w:p>
    <w:p w:rsidR="00E5575B" w:rsidRDefault="00D512E5">
      <w:pPr>
        <w:pStyle w:val="BodyText"/>
        <w:tabs>
          <w:tab w:val="left" w:pos="1091"/>
        </w:tabs>
        <w:spacing w:line="244" w:lineRule="exact"/>
      </w:pPr>
      <w:r>
        <w:rPr>
          <w:rFonts w:ascii="Symbol" w:hAnsi="Symbol"/>
          <w:spacing w:val="-10"/>
          <w:w w:val="80"/>
        </w:rPr>
        <w:t></w:t>
      </w:r>
      <w:r>
        <w:rPr>
          <w:rFonts w:ascii="Times New Roman" w:hAnsi="Times New Roman"/>
        </w:rPr>
        <w:tab/>
      </w:r>
      <w:proofErr w:type="gramStart"/>
      <w:r>
        <w:rPr>
          <w:w w:val="60"/>
        </w:rPr>
        <w:t>The</w:t>
      </w:r>
      <w:proofErr w:type="gramEnd"/>
      <w:r>
        <w:rPr>
          <w:spacing w:val="4"/>
        </w:rPr>
        <w:t xml:space="preserve"> </w:t>
      </w:r>
      <w:r>
        <w:rPr>
          <w:w w:val="60"/>
        </w:rPr>
        <w:t>mining</w:t>
      </w:r>
      <w:r>
        <w:rPr>
          <w:spacing w:val="4"/>
        </w:rPr>
        <w:t xml:space="preserve"> </w:t>
      </w:r>
      <w:r>
        <w:rPr>
          <w:w w:val="60"/>
        </w:rPr>
        <w:t>of</w:t>
      </w:r>
      <w:r>
        <w:rPr>
          <w:spacing w:val="4"/>
        </w:rPr>
        <w:t xml:space="preserve"> </w:t>
      </w:r>
      <w:r>
        <w:rPr>
          <w:w w:val="60"/>
        </w:rPr>
        <w:t>Copper</w:t>
      </w:r>
      <w:r>
        <w:rPr>
          <w:spacing w:val="4"/>
        </w:rPr>
        <w:t xml:space="preserve"> </w:t>
      </w:r>
      <w:r>
        <w:rPr>
          <w:w w:val="60"/>
        </w:rPr>
        <w:t>at</w:t>
      </w:r>
      <w:r>
        <w:rPr>
          <w:spacing w:val="7"/>
        </w:rPr>
        <w:t xml:space="preserve"> </w:t>
      </w:r>
      <w:r>
        <w:rPr>
          <w:w w:val="60"/>
        </w:rPr>
        <w:t>Kilembe</w:t>
      </w:r>
      <w:r>
        <w:rPr>
          <w:spacing w:val="1"/>
        </w:rPr>
        <w:t xml:space="preserve"> </w:t>
      </w:r>
      <w:r>
        <w:rPr>
          <w:w w:val="60"/>
        </w:rPr>
        <w:t>in</w:t>
      </w:r>
      <w:r>
        <w:rPr>
          <w:spacing w:val="4"/>
        </w:rPr>
        <w:t xml:space="preserve"> </w:t>
      </w:r>
      <w:r>
        <w:rPr>
          <w:w w:val="60"/>
        </w:rPr>
        <w:t>Kasese</w:t>
      </w:r>
      <w:r>
        <w:rPr>
          <w:spacing w:val="1"/>
        </w:rPr>
        <w:t xml:space="preserve"> </w:t>
      </w:r>
      <w:r>
        <w:rPr>
          <w:w w:val="60"/>
        </w:rPr>
        <w:t>is</w:t>
      </w:r>
      <w:r>
        <w:rPr>
          <w:spacing w:val="4"/>
        </w:rPr>
        <w:t xml:space="preserve"> </w:t>
      </w:r>
      <w:r>
        <w:rPr>
          <w:w w:val="60"/>
        </w:rPr>
        <w:t>done</w:t>
      </w:r>
      <w:r>
        <w:rPr>
          <w:spacing w:val="4"/>
        </w:rPr>
        <w:t xml:space="preserve"> </w:t>
      </w:r>
      <w:r>
        <w:rPr>
          <w:w w:val="60"/>
        </w:rPr>
        <w:t>on</w:t>
      </w:r>
      <w:r>
        <w:rPr>
          <w:spacing w:val="1"/>
        </w:rPr>
        <w:t xml:space="preserve"> </w:t>
      </w:r>
      <w:r>
        <w:rPr>
          <w:w w:val="60"/>
        </w:rPr>
        <w:t>small</w:t>
      </w:r>
      <w:r>
        <w:rPr>
          <w:spacing w:val="5"/>
        </w:rPr>
        <w:t xml:space="preserve"> </w:t>
      </w:r>
      <w:r>
        <w:rPr>
          <w:spacing w:val="-2"/>
          <w:w w:val="60"/>
        </w:rPr>
        <w:t>scale.</w:t>
      </w:r>
    </w:p>
    <w:p w:rsidR="00E5575B" w:rsidRDefault="00D512E5">
      <w:pPr>
        <w:pStyle w:val="BodyText"/>
        <w:tabs>
          <w:tab w:val="left" w:pos="1091"/>
        </w:tabs>
        <w:spacing w:line="242" w:lineRule="exact"/>
      </w:pPr>
      <w:r>
        <w:rPr>
          <w:rFonts w:ascii="Symbol" w:hAnsi="Symbol"/>
          <w:spacing w:val="-10"/>
          <w:w w:val="80"/>
        </w:rPr>
        <w:t></w:t>
      </w:r>
      <w:r>
        <w:rPr>
          <w:rFonts w:ascii="Times New Roman" w:hAnsi="Times New Roman"/>
        </w:rPr>
        <w:tab/>
      </w:r>
      <w:r>
        <w:rPr>
          <w:w w:val="60"/>
        </w:rPr>
        <w:t>Limestone</w:t>
      </w:r>
      <w:r>
        <w:rPr>
          <w:spacing w:val="-10"/>
        </w:rPr>
        <w:t xml:space="preserve"> </w:t>
      </w:r>
      <w:r>
        <w:rPr>
          <w:w w:val="60"/>
        </w:rPr>
        <w:t>mining</w:t>
      </w:r>
      <w:r>
        <w:rPr>
          <w:spacing w:val="-7"/>
        </w:rPr>
        <w:t xml:space="preserve"> </w:t>
      </w:r>
      <w:r>
        <w:rPr>
          <w:w w:val="60"/>
        </w:rPr>
        <w:t>at</w:t>
      </w:r>
      <w:r>
        <w:rPr>
          <w:spacing w:val="-4"/>
        </w:rPr>
        <w:t xml:space="preserve"> </w:t>
      </w:r>
      <w:r>
        <w:rPr>
          <w:w w:val="60"/>
        </w:rPr>
        <w:t>Sukulu</w:t>
      </w:r>
      <w:r>
        <w:rPr>
          <w:spacing w:val="-9"/>
        </w:rPr>
        <w:t xml:space="preserve"> </w:t>
      </w:r>
      <w:r>
        <w:rPr>
          <w:w w:val="60"/>
        </w:rPr>
        <w:t>in</w:t>
      </w:r>
      <w:r>
        <w:rPr>
          <w:spacing w:val="-9"/>
        </w:rPr>
        <w:t xml:space="preserve"> </w:t>
      </w:r>
      <w:r>
        <w:rPr>
          <w:w w:val="60"/>
        </w:rPr>
        <w:t>Tororo</w:t>
      </w:r>
      <w:r>
        <w:rPr>
          <w:spacing w:val="-8"/>
        </w:rPr>
        <w:t xml:space="preserve"> </w:t>
      </w:r>
      <w:r>
        <w:rPr>
          <w:w w:val="60"/>
        </w:rPr>
        <w:t>and</w:t>
      </w:r>
      <w:r>
        <w:rPr>
          <w:spacing w:val="-5"/>
        </w:rPr>
        <w:t xml:space="preserve"> </w:t>
      </w:r>
      <w:r>
        <w:rPr>
          <w:w w:val="60"/>
        </w:rPr>
        <w:t>at</w:t>
      </w:r>
      <w:r>
        <w:rPr>
          <w:spacing w:val="-4"/>
        </w:rPr>
        <w:t xml:space="preserve"> </w:t>
      </w:r>
      <w:r>
        <w:rPr>
          <w:w w:val="60"/>
        </w:rPr>
        <w:t>Hima</w:t>
      </w:r>
      <w:r>
        <w:rPr>
          <w:spacing w:val="-9"/>
        </w:rPr>
        <w:t xml:space="preserve"> </w:t>
      </w:r>
      <w:r>
        <w:rPr>
          <w:w w:val="60"/>
        </w:rPr>
        <w:t>in</w:t>
      </w:r>
      <w:r>
        <w:rPr>
          <w:spacing w:val="-9"/>
        </w:rPr>
        <w:t xml:space="preserve"> </w:t>
      </w:r>
      <w:r>
        <w:rPr>
          <w:w w:val="60"/>
        </w:rPr>
        <w:t>Kasese</w:t>
      </w:r>
      <w:r>
        <w:rPr>
          <w:spacing w:val="-7"/>
        </w:rPr>
        <w:t xml:space="preserve"> </w:t>
      </w:r>
      <w:r>
        <w:rPr>
          <w:w w:val="60"/>
        </w:rPr>
        <w:t>is</w:t>
      </w:r>
      <w:r>
        <w:rPr>
          <w:spacing w:val="-4"/>
        </w:rPr>
        <w:t xml:space="preserve"> </w:t>
      </w:r>
      <w:r>
        <w:rPr>
          <w:w w:val="60"/>
        </w:rPr>
        <w:t>at</w:t>
      </w:r>
      <w:r>
        <w:rPr>
          <w:spacing w:val="-7"/>
        </w:rPr>
        <w:t xml:space="preserve"> </w:t>
      </w:r>
      <w:r>
        <w:rPr>
          <w:w w:val="60"/>
        </w:rPr>
        <w:t>a</w:t>
      </w:r>
      <w:r>
        <w:rPr>
          <w:spacing w:val="-9"/>
        </w:rPr>
        <w:t xml:space="preserve"> </w:t>
      </w:r>
      <w:r>
        <w:rPr>
          <w:w w:val="60"/>
        </w:rPr>
        <w:t>low</w:t>
      </w:r>
      <w:r>
        <w:rPr>
          <w:spacing w:val="-11"/>
        </w:rPr>
        <w:t xml:space="preserve"> </w:t>
      </w:r>
      <w:r>
        <w:rPr>
          <w:spacing w:val="-2"/>
          <w:w w:val="60"/>
        </w:rPr>
        <w:t>level.</w:t>
      </w:r>
    </w:p>
    <w:p w:rsidR="00E5575B" w:rsidRDefault="00D512E5">
      <w:pPr>
        <w:pStyle w:val="BodyText"/>
        <w:tabs>
          <w:tab w:val="left" w:pos="1091"/>
        </w:tabs>
        <w:spacing w:line="242" w:lineRule="exact"/>
      </w:pPr>
      <w:r>
        <w:rPr>
          <w:rFonts w:ascii="Symbol" w:hAnsi="Symbol"/>
          <w:spacing w:val="-10"/>
          <w:w w:val="80"/>
        </w:rPr>
        <w:t></w:t>
      </w:r>
      <w:r>
        <w:rPr>
          <w:rFonts w:ascii="Times New Roman" w:hAnsi="Times New Roman"/>
        </w:rPr>
        <w:tab/>
      </w:r>
      <w:proofErr w:type="gramStart"/>
      <w:r>
        <w:rPr>
          <w:w w:val="60"/>
        </w:rPr>
        <w:t>The</w:t>
      </w:r>
      <w:proofErr w:type="gramEnd"/>
      <w:r>
        <w:rPr>
          <w:spacing w:val="10"/>
        </w:rPr>
        <w:t xml:space="preserve"> </w:t>
      </w:r>
      <w:r>
        <w:rPr>
          <w:w w:val="60"/>
        </w:rPr>
        <w:t>processing</w:t>
      </w:r>
      <w:r>
        <w:rPr>
          <w:spacing w:val="7"/>
        </w:rPr>
        <w:t xml:space="preserve"> </w:t>
      </w:r>
      <w:r>
        <w:rPr>
          <w:w w:val="60"/>
        </w:rPr>
        <w:t>of</w:t>
      </w:r>
      <w:r>
        <w:rPr>
          <w:spacing w:val="9"/>
        </w:rPr>
        <w:t xml:space="preserve"> </w:t>
      </w:r>
      <w:r>
        <w:rPr>
          <w:w w:val="60"/>
        </w:rPr>
        <w:t>lime</w:t>
      </w:r>
      <w:r>
        <w:rPr>
          <w:spacing w:val="10"/>
        </w:rPr>
        <w:t xml:space="preserve"> </w:t>
      </w:r>
      <w:r>
        <w:rPr>
          <w:w w:val="60"/>
        </w:rPr>
        <w:t>at</w:t>
      </w:r>
      <w:r>
        <w:rPr>
          <w:spacing w:val="7"/>
        </w:rPr>
        <w:t xml:space="preserve"> </w:t>
      </w:r>
      <w:r>
        <w:rPr>
          <w:w w:val="60"/>
        </w:rPr>
        <w:t>Kisoro,</w:t>
      </w:r>
      <w:r>
        <w:rPr>
          <w:spacing w:val="12"/>
        </w:rPr>
        <w:t xml:space="preserve"> </w:t>
      </w:r>
      <w:r>
        <w:rPr>
          <w:w w:val="60"/>
        </w:rPr>
        <w:t>Toro</w:t>
      </w:r>
      <w:r>
        <w:rPr>
          <w:spacing w:val="10"/>
        </w:rPr>
        <w:t xml:space="preserve"> </w:t>
      </w:r>
      <w:r>
        <w:rPr>
          <w:w w:val="60"/>
        </w:rPr>
        <w:t>at</w:t>
      </w:r>
      <w:r>
        <w:rPr>
          <w:spacing w:val="12"/>
        </w:rPr>
        <w:t xml:space="preserve"> </w:t>
      </w:r>
      <w:r>
        <w:rPr>
          <w:w w:val="60"/>
        </w:rPr>
        <w:t>Muhokya</w:t>
      </w:r>
      <w:r>
        <w:rPr>
          <w:spacing w:val="10"/>
        </w:rPr>
        <w:t xml:space="preserve"> </w:t>
      </w:r>
      <w:r>
        <w:rPr>
          <w:w w:val="60"/>
        </w:rPr>
        <w:t>and</w:t>
      </w:r>
      <w:r>
        <w:rPr>
          <w:spacing w:val="11"/>
        </w:rPr>
        <w:t xml:space="preserve"> </w:t>
      </w:r>
      <w:r>
        <w:rPr>
          <w:w w:val="60"/>
        </w:rPr>
        <w:t>Gold</w:t>
      </w:r>
      <w:r>
        <w:rPr>
          <w:spacing w:val="10"/>
        </w:rPr>
        <w:t xml:space="preserve"> </w:t>
      </w:r>
      <w:r>
        <w:rPr>
          <w:w w:val="60"/>
        </w:rPr>
        <w:t>in</w:t>
      </w:r>
      <w:r>
        <w:rPr>
          <w:spacing w:val="7"/>
        </w:rPr>
        <w:t xml:space="preserve"> </w:t>
      </w:r>
      <w:r>
        <w:rPr>
          <w:w w:val="60"/>
        </w:rPr>
        <w:t>Kaabong,</w:t>
      </w:r>
      <w:r>
        <w:rPr>
          <w:spacing w:val="12"/>
        </w:rPr>
        <w:t xml:space="preserve"> </w:t>
      </w:r>
      <w:r>
        <w:rPr>
          <w:w w:val="60"/>
        </w:rPr>
        <w:t>Kotido</w:t>
      </w:r>
      <w:r>
        <w:rPr>
          <w:spacing w:val="28"/>
        </w:rPr>
        <w:t xml:space="preserve"> </w:t>
      </w:r>
      <w:r>
        <w:rPr>
          <w:w w:val="60"/>
        </w:rPr>
        <w:t>and</w:t>
      </w:r>
      <w:r>
        <w:rPr>
          <w:spacing w:val="4"/>
        </w:rPr>
        <w:t xml:space="preserve"> </w:t>
      </w:r>
      <w:r>
        <w:rPr>
          <w:w w:val="60"/>
        </w:rPr>
        <w:t>Busia</w:t>
      </w:r>
      <w:r>
        <w:rPr>
          <w:spacing w:val="4"/>
        </w:rPr>
        <w:t xml:space="preserve"> </w:t>
      </w:r>
      <w:r>
        <w:rPr>
          <w:w w:val="60"/>
        </w:rPr>
        <w:t>is</w:t>
      </w:r>
      <w:r>
        <w:rPr>
          <w:spacing w:val="4"/>
        </w:rPr>
        <w:t xml:space="preserve"> </w:t>
      </w:r>
      <w:r>
        <w:rPr>
          <w:w w:val="60"/>
        </w:rPr>
        <w:t>being</w:t>
      </w:r>
      <w:r>
        <w:rPr>
          <w:spacing w:val="3"/>
        </w:rPr>
        <w:t xml:space="preserve"> </w:t>
      </w:r>
      <w:r>
        <w:rPr>
          <w:w w:val="60"/>
        </w:rPr>
        <w:t>done</w:t>
      </w:r>
      <w:r>
        <w:rPr>
          <w:spacing w:val="4"/>
        </w:rPr>
        <w:t xml:space="preserve"> </w:t>
      </w:r>
      <w:r>
        <w:rPr>
          <w:w w:val="60"/>
        </w:rPr>
        <w:t>using</w:t>
      </w:r>
      <w:r>
        <w:rPr>
          <w:spacing w:val="4"/>
        </w:rPr>
        <w:t xml:space="preserve"> </w:t>
      </w:r>
      <w:r>
        <w:rPr>
          <w:w w:val="60"/>
        </w:rPr>
        <w:t>crude</w:t>
      </w:r>
      <w:r>
        <w:rPr>
          <w:spacing w:val="4"/>
        </w:rPr>
        <w:t xml:space="preserve"> </w:t>
      </w:r>
      <w:r>
        <w:rPr>
          <w:w w:val="60"/>
        </w:rPr>
        <w:t>technology</w:t>
      </w:r>
      <w:r>
        <w:rPr>
          <w:spacing w:val="4"/>
        </w:rPr>
        <w:t xml:space="preserve"> </w:t>
      </w:r>
      <w:r>
        <w:rPr>
          <w:w w:val="60"/>
        </w:rPr>
        <w:t>like</w:t>
      </w:r>
      <w:r>
        <w:rPr>
          <w:spacing w:val="4"/>
        </w:rPr>
        <w:t xml:space="preserve"> </w:t>
      </w:r>
      <w:r>
        <w:rPr>
          <w:w w:val="60"/>
        </w:rPr>
        <w:t>spades</w:t>
      </w:r>
      <w:r>
        <w:rPr>
          <w:spacing w:val="3"/>
        </w:rPr>
        <w:t xml:space="preserve"> </w:t>
      </w:r>
      <w:r>
        <w:rPr>
          <w:w w:val="60"/>
        </w:rPr>
        <w:t>and</w:t>
      </w:r>
      <w:r>
        <w:rPr>
          <w:spacing w:val="4"/>
        </w:rPr>
        <w:t xml:space="preserve"> </w:t>
      </w:r>
      <w:r>
        <w:rPr>
          <w:spacing w:val="-2"/>
          <w:w w:val="60"/>
        </w:rPr>
        <w:t>hoes.</w:t>
      </w:r>
    </w:p>
    <w:p w:rsidR="00E5575B" w:rsidRDefault="00D512E5">
      <w:pPr>
        <w:pStyle w:val="BodyText"/>
        <w:tabs>
          <w:tab w:val="left" w:pos="1091"/>
        </w:tabs>
        <w:spacing w:line="244" w:lineRule="exact"/>
      </w:pPr>
      <w:r>
        <w:rPr>
          <w:rFonts w:ascii="Symbol" w:hAnsi="Symbol"/>
          <w:spacing w:val="-10"/>
          <w:w w:val="80"/>
        </w:rPr>
        <w:t></w:t>
      </w:r>
      <w:r>
        <w:rPr>
          <w:rFonts w:ascii="Times New Roman" w:hAnsi="Times New Roman"/>
        </w:rPr>
        <w:tab/>
      </w:r>
      <w:r>
        <w:rPr>
          <w:w w:val="60"/>
        </w:rPr>
        <w:t>Gold</w:t>
      </w:r>
      <w:r>
        <w:rPr>
          <w:spacing w:val="2"/>
        </w:rPr>
        <w:t xml:space="preserve"> </w:t>
      </w:r>
      <w:r>
        <w:rPr>
          <w:w w:val="60"/>
        </w:rPr>
        <w:t>in</w:t>
      </w:r>
      <w:r>
        <w:rPr>
          <w:spacing w:val="3"/>
        </w:rPr>
        <w:t xml:space="preserve"> </w:t>
      </w:r>
      <w:r>
        <w:rPr>
          <w:w w:val="60"/>
        </w:rPr>
        <w:t>Kaabong,</w:t>
      </w:r>
      <w:r>
        <w:rPr>
          <w:spacing w:val="9"/>
        </w:rPr>
        <w:t xml:space="preserve"> </w:t>
      </w:r>
      <w:r>
        <w:rPr>
          <w:w w:val="60"/>
        </w:rPr>
        <w:t>Kotido</w:t>
      </w:r>
      <w:r>
        <w:rPr>
          <w:spacing w:val="7"/>
        </w:rPr>
        <w:t xml:space="preserve"> </w:t>
      </w:r>
      <w:r>
        <w:rPr>
          <w:w w:val="60"/>
        </w:rPr>
        <w:t>and</w:t>
      </w:r>
      <w:r>
        <w:rPr>
          <w:spacing w:val="3"/>
        </w:rPr>
        <w:t xml:space="preserve"> </w:t>
      </w:r>
      <w:r>
        <w:rPr>
          <w:w w:val="60"/>
        </w:rPr>
        <w:t>wolfram</w:t>
      </w:r>
      <w:r>
        <w:rPr>
          <w:spacing w:val="2"/>
        </w:rPr>
        <w:t xml:space="preserve"> </w:t>
      </w:r>
      <w:r>
        <w:rPr>
          <w:w w:val="60"/>
        </w:rPr>
        <w:t>in</w:t>
      </w:r>
      <w:r>
        <w:rPr>
          <w:spacing w:val="3"/>
        </w:rPr>
        <w:t xml:space="preserve"> </w:t>
      </w:r>
      <w:r>
        <w:rPr>
          <w:w w:val="60"/>
        </w:rPr>
        <w:t>Kabale</w:t>
      </w:r>
      <w:r>
        <w:rPr>
          <w:spacing w:val="3"/>
        </w:rPr>
        <w:t xml:space="preserve"> </w:t>
      </w:r>
      <w:r>
        <w:rPr>
          <w:w w:val="60"/>
        </w:rPr>
        <w:t>are</w:t>
      </w:r>
      <w:r>
        <w:rPr>
          <w:spacing w:val="6"/>
        </w:rPr>
        <w:t xml:space="preserve"> </w:t>
      </w:r>
      <w:r>
        <w:rPr>
          <w:w w:val="60"/>
        </w:rPr>
        <w:t>mined</w:t>
      </w:r>
      <w:r>
        <w:rPr>
          <w:spacing w:val="2"/>
        </w:rPr>
        <w:t xml:space="preserve"> </w:t>
      </w:r>
      <w:r>
        <w:rPr>
          <w:w w:val="60"/>
        </w:rPr>
        <w:t>on</w:t>
      </w:r>
      <w:r>
        <w:rPr>
          <w:spacing w:val="3"/>
        </w:rPr>
        <w:t xml:space="preserve"> </w:t>
      </w:r>
      <w:r>
        <w:rPr>
          <w:w w:val="60"/>
        </w:rPr>
        <w:t>small</w:t>
      </w:r>
      <w:r>
        <w:rPr>
          <w:spacing w:val="2"/>
        </w:rPr>
        <w:t xml:space="preserve"> </w:t>
      </w:r>
      <w:r>
        <w:rPr>
          <w:spacing w:val="-2"/>
          <w:w w:val="60"/>
        </w:rPr>
        <w:t>scale.</w:t>
      </w:r>
    </w:p>
    <w:p w:rsidR="00E5575B" w:rsidRDefault="00D512E5">
      <w:pPr>
        <w:pStyle w:val="BodyText"/>
        <w:tabs>
          <w:tab w:val="left" w:pos="1091"/>
        </w:tabs>
        <w:spacing w:line="244" w:lineRule="exact"/>
      </w:pPr>
      <w:r>
        <w:rPr>
          <w:rFonts w:ascii="Symbol" w:hAnsi="Symbol"/>
          <w:spacing w:val="-10"/>
          <w:w w:val="80"/>
        </w:rPr>
        <w:t></w:t>
      </w:r>
      <w:r>
        <w:rPr>
          <w:rFonts w:ascii="Times New Roman" w:hAnsi="Times New Roman"/>
        </w:rPr>
        <w:tab/>
      </w:r>
      <w:r>
        <w:rPr>
          <w:w w:val="65"/>
        </w:rPr>
        <w:t>Most</w:t>
      </w:r>
      <w:r>
        <w:rPr>
          <w:spacing w:val="11"/>
        </w:rPr>
        <w:t xml:space="preserve"> </w:t>
      </w:r>
      <w:r>
        <w:rPr>
          <w:w w:val="65"/>
        </w:rPr>
        <w:t>of</w:t>
      </w:r>
      <w:r>
        <w:rPr>
          <w:spacing w:val="11"/>
        </w:rPr>
        <w:t xml:space="preserve"> </w:t>
      </w:r>
      <w:r>
        <w:rPr>
          <w:w w:val="65"/>
        </w:rPr>
        <w:t>the</w:t>
      </w:r>
      <w:r>
        <w:rPr>
          <w:spacing w:val="11"/>
        </w:rPr>
        <w:t xml:space="preserve"> </w:t>
      </w:r>
      <w:r>
        <w:rPr>
          <w:w w:val="65"/>
        </w:rPr>
        <w:t>minerals</w:t>
      </w:r>
      <w:r>
        <w:rPr>
          <w:spacing w:val="11"/>
        </w:rPr>
        <w:t xml:space="preserve"> </w:t>
      </w:r>
      <w:r>
        <w:rPr>
          <w:w w:val="65"/>
        </w:rPr>
        <w:t>are</w:t>
      </w:r>
      <w:r>
        <w:rPr>
          <w:spacing w:val="8"/>
        </w:rPr>
        <w:t xml:space="preserve"> </w:t>
      </w:r>
      <w:r>
        <w:rPr>
          <w:w w:val="65"/>
        </w:rPr>
        <w:t>in</w:t>
      </w:r>
      <w:r>
        <w:rPr>
          <w:spacing w:val="11"/>
        </w:rPr>
        <w:t xml:space="preserve"> </w:t>
      </w:r>
      <w:r>
        <w:rPr>
          <w:w w:val="65"/>
        </w:rPr>
        <w:t>small</w:t>
      </w:r>
      <w:r>
        <w:rPr>
          <w:spacing w:val="11"/>
        </w:rPr>
        <w:t xml:space="preserve"> </w:t>
      </w:r>
      <w:r>
        <w:rPr>
          <w:w w:val="65"/>
        </w:rPr>
        <w:t>quantities</w:t>
      </w:r>
      <w:r>
        <w:rPr>
          <w:spacing w:val="12"/>
        </w:rPr>
        <w:t xml:space="preserve"> </w:t>
      </w:r>
      <w:r>
        <w:rPr>
          <w:w w:val="65"/>
        </w:rPr>
        <w:t>and</w:t>
      </w:r>
      <w:r>
        <w:rPr>
          <w:spacing w:val="11"/>
        </w:rPr>
        <w:t xml:space="preserve"> </w:t>
      </w:r>
      <w:r>
        <w:rPr>
          <w:w w:val="65"/>
        </w:rPr>
        <w:t>are</w:t>
      </w:r>
      <w:r>
        <w:rPr>
          <w:spacing w:val="11"/>
        </w:rPr>
        <w:t xml:space="preserve"> </w:t>
      </w:r>
      <w:r>
        <w:rPr>
          <w:w w:val="65"/>
        </w:rPr>
        <w:t>of</w:t>
      </w:r>
      <w:r>
        <w:rPr>
          <w:spacing w:val="9"/>
        </w:rPr>
        <w:t xml:space="preserve"> </w:t>
      </w:r>
      <w:r>
        <w:rPr>
          <w:w w:val="65"/>
        </w:rPr>
        <w:t>less</w:t>
      </w:r>
      <w:r>
        <w:rPr>
          <w:spacing w:val="11"/>
        </w:rPr>
        <w:t xml:space="preserve"> </w:t>
      </w:r>
      <w:r>
        <w:rPr>
          <w:w w:val="65"/>
        </w:rPr>
        <w:t>economic</w:t>
      </w:r>
      <w:r>
        <w:rPr>
          <w:spacing w:val="27"/>
        </w:rPr>
        <w:t xml:space="preserve"> </w:t>
      </w:r>
      <w:r>
        <w:rPr>
          <w:w w:val="65"/>
        </w:rPr>
        <w:t>use</w:t>
      </w:r>
      <w:r>
        <w:rPr>
          <w:spacing w:val="2"/>
        </w:rPr>
        <w:t xml:space="preserve"> </w:t>
      </w:r>
      <w:r>
        <w:rPr>
          <w:w w:val="65"/>
        </w:rPr>
        <w:t>such</w:t>
      </w:r>
      <w:r>
        <w:rPr>
          <w:spacing w:val="2"/>
        </w:rPr>
        <w:t xml:space="preserve"> </w:t>
      </w:r>
      <w:r>
        <w:rPr>
          <w:w w:val="65"/>
        </w:rPr>
        <w:t>as</w:t>
      </w:r>
      <w:r>
        <w:rPr>
          <w:spacing w:val="2"/>
        </w:rPr>
        <w:t xml:space="preserve"> </w:t>
      </w:r>
      <w:r>
        <w:rPr>
          <w:w w:val="65"/>
        </w:rPr>
        <w:t>Gold</w:t>
      </w:r>
      <w:r>
        <w:rPr>
          <w:spacing w:val="2"/>
        </w:rPr>
        <w:t xml:space="preserve"> </w:t>
      </w:r>
      <w:r>
        <w:rPr>
          <w:w w:val="65"/>
        </w:rPr>
        <w:t>in</w:t>
      </w:r>
      <w:r>
        <w:rPr>
          <w:spacing w:val="6"/>
        </w:rPr>
        <w:t xml:space="preserve"> </w:t>
      </w:r>
      <w:r>
        <w:rPr>
          <w:w w:val="65"/>
        </w:rPr>
        <w:t>Kaabong,</w:t>
      </w:r>
      <w:r>
        <w:rPr>
          <w:spacing w:val="-2"/>
        </w:rPr>
        <w:t xml:space="preserve"> </w:t>
      </w:r>
      <w:r>
        <w:rPr>
          <w:w w:val="65"/>
        </w:rPr>
        <w:t>Kotido,</w:t>
      </w:r>
      <w:r>
        <w:rPr>
          <w:spacing w:val="2"/>
        </w:rPr>
        <w:t xml:space="preserve"> </w:t>
      </w:r>
      <w:r>
        <w:rPr>
          <w:w w:val="65"/>
        </w:rPr>
        <w:t>Gulu</w:t>
      </w:r>
      <w:r>
        <w:rPr>
          <w:spacing w:val="2"/>
        </w:rPr>
        <w:t xml:space="preserve"> </w:t>
      </w:r>
      <w:r>
        <w:rPr>
          <w:w w:val="65"/>
        </w:rPr>
        <w:t>and</w:t>
      </w:r>
      <w:r>
        <w:rPr>
          <w:spacing w:val="3"/>
        </w:rPr>
        <w:t xml:space="preserve"> </w:t>
      </w:r>
      <w:r>
        <w:rPr>
          <w:spacing w:val="-2"/>
          <w:w w:val="65"/>
        </w:rPr>
        <w:t>Kitgum.</w:t>
      </w:r>
    </w:p>
    <w:p w:rsidR="00E5575B" w:rsidRDefault="00D512E5">
      <w:pPr>
        <w:pStyle w:val="BodyText"/>
        <w:tabs>
          <w:tab w:val="left" w:pos="1091"/>
        </w:tabs>
        <w:spacing w:line="242" w:lineRule="exact"/>
      </w:pPr>
      <w:r>
        <w:rPr>
          <w:rFonts w:ascii="Symbol" w:hAnsi="Symbol"/>
          <w:spacing w:val="-10"/>
          <w:w w:val="80"/>
        </w:rPr>
        <w:t></w:t>
      </w:r>
      <w:r>
        <w:rPr>
          <w:rFonts w:ascii="Times New Roman" w:hAnsi="Times New Roman"/>
        </w:rPr>
        <w:tab/>
      </w:r>
      <w:r>
        <w:rPr>
          <w:w w:val="60"/>
        </w:rPr>
        <w:t>Petroleum</w:t>
      </w:r>
      <w:r>
        <w:rPr>
          <w:spacing w:val="1"/>
        </w:rPr>
        <w:t xml:space="preserve"> </w:t>
      </w:r>
      <w:r>
        <w:rPr>
          <w:w w:val="60"/>
        </w:rPr>
        <w:t>drilling</w:t>
      </w:r>
      <w:r>
        <w:rPr>
          <w:spacing w:val="2"/>
        </w:rPr>
        <w:t xml:space="preserve"> </w:t>
      </w:r>
      <w:r>
        <w:rPr>
          <w:w w:val="60"/>
        </w:rPr>
        <w:t>in</w:t>
      </w:r>
      <w:r>
        <w:rPr>
          <w:spacing w:val="2"/>
        </w:rPr>
        <w:t xml:space="preserve"> </w:t>
      </w:r>
      <w:r>
        <w:rPr>
          <w:w w:val="60"/>
        </w:rPr>
        <w:t>Wanseko</w:t>
      </w:r>
      <w:r>
        <w:rPr>
          <w:spacing w:val="2"/>
        </w:rPr>
        <w:t xml:space="preserve"> </w:t>
      </w:r>
      <w:r>
        <w:rPr>
          <w:w w:val="60"/>
        </w:rPr>
        <w:t>-</w:t>
      </w:r>
      <w:r>
        <w:rPr>
          <w:spacing w:val="2"/>
        </w:rPr>
        <w:t xml:space="preserve"> </w:t>
      </w:r>
      <w:r>
        <w:rPr>
          <w:w w:val="60"/>
        </w:rPr>
        <w:t>Semliki</w:t>
      </w:r>
      <w:r>
        <w:rPr>
          <w:spacing w:val="2"/>
        </w:rPr>
        <w:t xml:space="preserve"> </w:t>
      </w:r>
      <w:r>
        <w:rPr>
          <w:w w:val="60"/>
        </w:rPr>
        <w:t>basin</w:t>
      </w:r>
      <w:r>
        <w:rPr>
          <w:spacing w:val="-3"/>
        </w:rPr>
        <w:t xml:space="preserve"> </w:t>
      </w:r>
      <w:r>
        <w:rPr>
          <w:w w:val="60"/>
        </w:rPr>
        <w:t>in</w:t>
      </w:r>
      <w:r>
        <w:rPr>
          <w:spacing w:val="2"/>
        </w:rPr>
        <w:t xml:space="preserve"> </w:t>
      </w:r>
      <w:r>
        <w:rPr>
          <w:w w:val="60"/>
        </w:rPr>
        <w:t>Hoima</w:t>
      </w:r>
      <w:r>
        <w:rPr>
          <w:spacing w:val="1"/>
        </w:rPr>
        <w:t xml:space="preserve"> </w:t>
      </w:r>
      <w:r>
        <w:rPr>
          <w:w w:val="60"/>
        </w:rPr>
        <w:t>and</w:t>
      </w:r>
      <w:r>
        <w:rPr>
          <w:spacing w:val="2"/>
        </w:rPr>
        <w:t xml:space="preserve"> </w:t>
      </w:r>
      <w:r>
        <w:rPr>
          <w:w w:val="60"/>
        </w:rPr>
        <w:t>Masindi</w:t>
      </w:r>
      <w:r>
        <w:rPr>
          <w:spacing w:val="2"/>
        </w:rPr>
        <w:t xml:space="preserve"> </w:t>
      </w:r>
      <w:r>
        <w:rPr>
          <w:w w:val="60"/>
        </w:rPr>
        <w:t>is</w:t>
      </w:r>
      <w:r>
        <w:rPr>
          <w:spacing w:val="-3"/>
        </w:rPr>
        <w:t xml:space="preserve"> </w:t>
      </w:r>
      <w:r>
        <w:rPr>
          <w:w w:val="60"/>
        </w:rPr>
        <w:t>in</w:t>
      </w:r>
      <w:r>
        <w:rPr>
          <w:spacing w:val="2"/>
        </w:rPr>
        <w:t xml:space="preserve"> </w:t>
      </w:r>
      <w:r>
        <w:rPr>
          <w:w w:val="60"/>
        </w:rPr>
        <w:t>the</w:t>
      </w:r>
      <w:r>
        <w:rPr>
          <w:spacing w:val="2"/>
        </w:rPr>
        <w:t xml:space="preserve"> </w:t>
      </w:r>
      <w:r>
        <w:rPr>
          <w:w w:val="60"/>
        </w:rPr>
        <w:t>secondary</w:t>
      </w:r>
      <w:r>
        <w:rPr>
          <w:spacing w:val="2"/>
        </w:rPr>
        <w:t xml:space="preserve"> </w:t>
      </w:r>
      <w:r>
        <w:rPr>
          <w:spacing w:val="-2"/>
          <w:w w:val="60"/>
        </w:rPr>
        <w:t>stages.</w:t>
      </w:r>
    </w:p>
    <w:p w:rsidR="00E5575B" w:rsidRDefault="00D512E5">
      <w:pPr>
        <w:pStyle w:val="BodyText"/>
        <w:tabs>
          <w:tab w:val="left" w:pos="1091"/>
        </w:tabs>
        <w:spacing w:line="244" w:lineRule="exact"/>
      </w:pPr>
      <w:r>
        <w:rPr>
          <w:rFonts w:ascii="Symbol" w:hAnsi="Symbol"/>
          <w:spacing w:val="-10"/>
          <w:w w:val="80"/>
        </w:rPr>
        <w:t></w:t>
      </w:r>
      <w:r>
        <w:rPr>
          <w:rFonts w:ascii="Times New Roman" w:hAnsi="Times New Roman"/>
        </w:rPr>
        <w:tab/>
      </w:r>
      <w:r>
        <w:rPr>
          <w:spacing w:val="-2"/>
          <w:w w:val="65"/>
        </w:rPr>
        <w:t>Vermiculite</w:t>
      </w:r>
      <w:r>
        <w:rPr>
          <w:spacing w:val="-11"/>
        </w:rPr>
        <w:t xml:space="preserve"> </w:t>
      </w:r>
      <w:r>
        <w:rPr>
          <w:spacing w:val="-2"/>
          <w:w w:val="65"/>
        </w:rPr>
        <w:t>at</w:t>
      </w:r>
      <w:r>
        <w:rPr>
          <w:spacing w:val="-12"/>
        </w:rPr>
        <w:t xml:space="preserve"> </w:t>
      </w:r>
      <w:r>
        <w:rPr>
          <w:spacing w:val="-2"/>
          <w:w w:val="65"/>
        </w:rPr>
        <w:t>Namekhala</w:t>
      </w:r>
      <w:r>
        <w:rPr>
          <w:spacing w:val="-17"/>
        </w:rPr>
        <w:t xml:space="preserve"> </w:t>
      </w:r>
      <w:r>
        <w:rPr>
          <w:spacing w:val="-2"/>
          <w:w w:val="65"/>
        </w:rPr>
        <w:t>in</w:t>
      </w:r>
      <w:r>
        <w:rPr>
          <w:spacing w:val="-13"/>
        </w:rPr>
        <w:t xml:space="preserve"> </w:t>
      </w:r>
      <w:r>
        <w:rPr>
          <w:spacing w:val="-2"/>
          <w:w w:val="65"/>
        </w:rPr>
        <w:t>Manafwa,</w:t>
      </w:r>
      <w:r>
        <w:rPr>
          <w:spacing w:val="-16"/>
        </w:rPr>
        <w:t xml:space="preserve"> </w:t>
      </w:r>
      <w:r>
        <w:rPr>
          <w:spacing w:val="-2"/>
          <w:w w:val="65"/>
        </w:rPr>
        <w:t>colbalt</w:t>
      </w:r>
      <w:r>
        <w:rPr>
          <w:spacing w:val="-16"/>
        </w:rPr>
        <w:t xml:space="preserve"> </w:t>
      </w:r>
      <w:r>
        <w:rPr>
          <w:spacing w:val="-2"/>
          <w:w w:val="65"/>
        </w:rPr>
        <w:t>in</w:t>
      </w:r>
      <w:r>
        <w:rPr>
          <w:spacing w:val="-17"/>
        </w:rPr>
        <w:t xml:space="preserve"> </w:t>
      </w:r>
      <w:r>
        <w:rPr>
          <w:spacing w:val="-2"/>
          <w:w w:val="65"/>
        </w:rPr>
        <w:t>Kasese</w:t>
      </w:r>
      <w:r>
        <w:rPr>
          <w:spacing w:val="-16"/>
        </w:rPr>
        <w:t xml:space="preserve"> </w:t>
      </w:r>
      <w:r>
        <w:rPr>
          <w:spacing w:val="-2"/>
          <w:w w:val="65"/>
        </w:rPr>
        <w:t>and</w:t>
      </w:r>
      <w:r>
        <w:rPr>
          <w:spacing w:val="-10"/>
        </w:rPr>
        <w:t xml:space="preserve"> </w:t>
      </w:r>
      <w:r>
        <w:rPr>
          <w:spacing w:val="-2"/>
          <w:w w:val="65"/>
        </w:rPr>
        <w:t>gold</w:t>
      </w:r>
      <w:r>
        <w:rPr>
          <w:spacing w:val="-12"/>
        </w:rPr>
        <w:t xml:space="preserve"> </w:t>
      </w:r>
      <w:r>
        <w:rPr>
          <w:spacing w:val="-2"/>
          <w:w w:val="65"/>
        </w:rPr>
        <w:t>in</w:t>
      </w:r>
      <w:r>
        <w:rPr>
          <w:spacing w:val="-1"/>
        </w:rPr>
        <w:t xml:space="preserve"> </w:t>
      </w:r>
      <w:r>
        <w:rPr>
          <w:spacing w:val="-2"/>
          <w:w w:val="65"/>
        </w:rPr>
        <w:t>Busia,</w:t>
      </w:r>
      <w:r>
        <w:rPr>
          <w:spacing w:val="-2"/>
        </w:rPr>
        <w:t xml:space="preserve"> </w:t>
      </w:r>
      <w:r>
        <w:rPr>
          <w:spacing w:val="-2"/>
          <w:w w:val="65"/>
        </w:rPr>
        <w:t>Mubende</w:t>
      </w:r>
      <w:r>
        <w:rPr>
          <w:spacing w:val="7"/>
        </w:rPr>
        <w:t xml:space="preserve"> </w:t>
      </w:r>
      <w:r>
        <w:rPr>
          <w:spacing w:val="-2"/>
          <w:w w:val="65"/>
        </w:rPr>
        <w:t>Kaabong,</w:t>
      </w:r>
      <w:r>
        <w:rPr>
          <w:spacing w:val="-6"/>
        </w:rPr>
        <w:t xml:space="preserve"> </w:t>
      </w:r>
      <w:r>
        <w:rPr>
          <w:spacing w:val="-2"/>
          <w:w w:val="65"/>
        </w:rPr>
        <w:t>Kotido,</w:t>
      </w:r>
      <w:r>
        <w:rPr>
          <w:spacing w:val="-1"/>
        </w:rPr>
        <w:t xml:space="preserve"> </w:t>
      </w:r>
      <w:r>
        <w:rPr>
          <w:spacing w:val="-2"/>
          <w:w w:val="65"/>
        </w:rPr>
        <w:t>Gulu</w:t>
      </w:r>
      <w:r>
        <w:rPr>
          <w:spacing w:val="-2"/>
        </w:rPr>
        <w:t xml:space="preserve"> </w:t>
      </w:r>
      <w:r>
        <w:rPr>
          <w:spacing w:val="-2"/>
          <w:w w:val="65"/>
        </w:rPr>
        <w:t>and</w:t>
      </w:r>
      <w:r>
        <w:rPr>
          <w:spacing w:val="1"/>
        </w:rPr>
        <w:t xml:space="preserve"> </w:t>
      </w:r>
      <w:r>
        <w:rPr>
          <w:spacing w:val="-2"/>
          <w:w w:val="65"/>
        </w:rPr>
        <w:t>Kitgum</w:t>
      </w:r>
      <w:r>
        <w:rPr>
          <w:spacing w:val="-2"/>
        </w:rPr>
        <w:t xml:space="preserve"> </w:t>
      </w:r>
      <w:r>
        <w:rPr>
          <w:spacing w:val="-2"/>
          <w:w w:val="65"/>
        </w:rPr>
        <w:t>are</w:t>
      </w:r>
      <w:r>
        <w:rPr>
          <w:spacing w:val="-10"/>
        </w:rPr>
        <w:t xml:space="preserve"> </w:t>
      </w:r>
      <w:r>
        <w:rPr>
          <w:spacing w:val="-2"/>
          <w:w w:val="65"/>
        </w:rPr>
        <w:t>the</w:t>
      </w:r>
      <w:r>
        <w:rPr>
          <w:spacing w:val="-11"/>
        </w:rPr>
        <w:t xml:space="preserve"> </w:t>
      </w:r>
      <w:r>
        <w:rPr>
          <w:spacing w:val="-2"/>
          <w:w w:val="65"/>
        </w:rPr>
        <w:t>leading</w:t>
      </w:r>
      <w:r>
        <w:rPr>
          <w:spacing w:val="-8"/>
        </w:rPr>
        <w:t xml:space="preserve"> </w:t>
      </w:r>
      <w:r>
        <w:rPr>
          <w:spacing w:val="-2"/>
          <w:w w:val="65"/>
        </w:rPr>
        <w:t>mineral</w:t>
      </w:r>
      <w:r>
        <w:rPr>
          <w:spacing w:val="-10"/>
        </w:rPr>
        <w:t xml:space="preserve"> </w:t>
      </w:r>
      <w:r>
        <w:rPr>
          <w:spacing w:val="-2"/>
          <w:w w:val="65"/>
        </w:rPr>
        <w:t>exports</w:t>
      </w:r>
      <w:r>
        <w:rPr>
          <w:spacing w:val="-10"/>
        </w:rPr>
        <w:t xml:space="preserve"> </w:t>
      </w:r>
      <w:r>
        <w:rPr>
          <w:spacing w:val="-2"/>
          <w:w w:val="65"/>
        </w:rPr>
        <w:t>of</w:t>
      </w:r>
      <w:r>
        <w:rPr>
          <w:spacing w:val="-10"/>
        </w:rPr>
        <w:t xml:space="preserve"> </w:t>
      </w:r>
      <w:r>
        <w:rPr>
          <w:spacing w:val="-2"/>
          <w:w w:val="65"/>
        </w:rPr>
        <w:t>value</w:t>
      </w:r>
      <w:r>
        <w:rPr>
          <w:spacing w:val="-11"/>
        </w:rPr>
        <w:t xml:space="preserve"> </w:t>
      </w:r>
      <w:r>
        <w:rPr>
          <w:spacing w:val="-2"/>
          <w:w w:val="65"/>
        </w:rPr>
        <w:t>at</w:t>
      </w:r>
      <w:r>
        <w:rPr>
          <w:spacing w:val="-10"/>
        </w:rPr>
        <w:t xml:space="preserve"> </w:t>
      </w:r>
      <w:r>
        <w:rPr>
          <w:spacing w:val="-2"/>
          <w:w w:val="65"/>
        </w:rPr>
        <w:t>the</w:t>
      </w:r>
      <w:r>
        <w:rPr>
          <w:spacing w:val="-8"/>
        </w:rPr>
        <w:t xml:space="preserve"> </w:t>
      </w:r>
      <w:r>
        <w:rPr>
          <w:spacing w:val="-2"/>
          <w:w w:val="65"/>
        </w:rPr>
        <w:t>present.</w:t>
      </w:r>
    </w:p>
    <w:p w:rsidR="00E5575B" w:rsidRDefault="00D512E5">
      <w:pPr>
        <w:pStyle w:val="BodyText"/>
        <w:tabs>
          <w:tab w:val="left" w:pos="1091"/>
        </w:tabs>
        <w:spacing w:line="244" w:lineRule="exact"/>
      </w:pPr>
      <w:r>
        <w:rPr>
          <w:rFonts w:ascii="Symbol" w:hAnsi="Symbol"/>
          <w:spacing w:val="-10"/>
          <w:w w:val="80"/>
        </w:rPr>
        <w:t></w:t>
      </w:r>
      <w:r>
        <w:rPr>
          <w:rFonts w:ascii="Times New Roman" w:hAnsi="Times New Roman"/>
        </w:rPr>
        <w:tab/>
      </w:r>
      <w:r>
        <w:rPr>
          <w:w w:val="65"/>
        </w:rPr>
        <w:t>Most</w:t>
      </w:r>
      <w:r>
        <w:rPr>
          <w:spacing w:val="30"/>
        </w:rPr>
        <w:t xml:space="preserve"> </w:t>
      </w:r>
      <w:r>
        <w:rPr>
          <w:w w:val="65"/>
        </w:rPr>
        <w:t>of</w:t>
      </w:r>
      <w:r>
        <w:rPr>
          <w:spacing w:val="33"/>
        </w:rPr>
        <w:t xml:space="preserve"> </w:t>
      </w:r>
      <w:r>
        <w:rPr>
          <w:w w:val="65"/>
        </w:rPr>
        <w:t>minerals</w:t>
      </w:r>
      <w:r>
        <w:rPr>
          <w:spacing w:val="30"/>
        </w:rPr>
        <w:t xml:space="preserve"> </w:t>
      </w:r>
      <w:r>
        <w:rPr>
          <w:w w:val="65"/>
        </w:rPr>
        <w:t>like</w:t>
      </w:r>
      <w:r>
        <w:rPr>
          <w:spacing w:val="30"/>
        </w:rPr>
        <w:t xml:space="preserve"> </w:t>
      </w:r>
      <w:r>
        <w:rPr>
          <w:w w:val="65"/>
        </w:rPr>
        <w:t>iron</w:t>
      </w:r>
      <w:r>
        <w:rPr>
          <w:spacing w:val="30"/>
        </w:rPr>
        <w:t xml:space="preserve"> </w:t>
      </w:r>
      <w:r>
        <w:rPr>
          <w:w w:val="65"/>
        </w:rPr>
        <w:t>ore,</w:t>
      </w:r>
      <w:r>
        <w:rPr>
          <w:spacing w:val="30"/>
        </w:rPr>
        <w:t xml:space="preserve"> </w:t>
      </w:r>
      <w:r>
        <w:rPr>
          <w:w w:val="65"/>
        </w:rPr>
        <w:t>clay,</w:t>
      </w:r>
      <w:r>
        <w:rPr>
          <w:spacing w:val="33"/>
        </w:rPr>
        <w:t xml:space="preserve"> </w:t>
      </w:r>
      <w:r>
        <w:rPr>
          <w:w w:val="65"/>
        </w:rPr>
        <w:t>salt,</w:t>
      </w:r>
      <w:r>
        <w:rPr>
          <w:spacing w:val="30"/>
        </w:rPr>
        <w:t xml:space="preserve"> </w:t>
      </w:r>
      <w:r>
        <w:rPr>
          <w:w w:val="65"/>
        </w:rPr>
        <w:t>limestone,</w:t>
      </w:r>
      <w:r>
        <w:rPr>
          <w:spacing w:val="30"/>
        </w:rPr>
        <w:t xml:space="preserve"> </w:t>
      </w:r>
      <w:r>
        <w:rPr>
          <w:w w:val="65"/>
        </w:rPr>
        <w:t>sand</w:t>
      </w:r>
      <w:r>
        <w:rPr>
          <w:spacing w:val="30"/>
        </w:rPr>
        <w:t xml:space="preserve"> </w:t>
      </w:r>
      <w:r>
        <w:rPr>
          <w:w w:val="65"/>
        </w:rPr>
        <w:t>and</w:t>
      </w:r>
      <w:r>
        <w:rPr>
          <w:spacing w:val="47"/>
        </w:rPr>
        <w:t xml:space="preserve"> </w:t>
      </w:r>
      <w:r>
        <w:rPr>
          <w:w w:val="65"/>
        </w:rPr>
        <w:t>stones</w:t>
      </w:r>
      <w:r>
        <w:rPr>
          <w:spacing w:val="12"/>
        </w:rPr>
        <w:t xml:space="preserve"> </w:t>
      </w:r>
      <w:r>
        <w:rPr>
          <w:w w:val="65"/>
        </w:rPr>
        <w:t>are</w:t>
      </w:r>
      <w:r>
        <w:rPr>
          <w:spacing w:val="11"/>
        </w:rPr>
        <w:t xml:space="preserve"> </w:t>
      </w:r>
      <w:r>
        <w:rPr>
          <w:w w:val="65"/>
        </w:rPr>
        <w:t>mainly</w:t>
      </w:r>
      <w:r>
        <w:rPr>
          <w:spacing w:val="12"/>
        </w:rPr>
        <w:t xml:space="preserve"> </w:t>
      </w:r>
      <w:r>
        <w:rPr>
          <w:w w:val="65"/>
        </w:rPr>
        <w:t>consumed</w:t>
      </w:r>
      <w:r>
        <w:rPr>
          <w:spacing w:val="11"/>
        </w:rPr>
        <w:t xml:space="preserve"> </w:t>
      </w:r>
      <w:r>
        <w:rPr>
          <w:spacing w:val="-2"/>
          <w:w w:val="65"/>
        </w:rPr>
        <w:t>locally.</w:t>
      </w:r>
    </w:p>
    <w:p w:rsidR="00E5575B" w:rsidRDefault="00D512E5">
      <w:pPr>
        <w:pStyle w:val="BodyText"/>
        <w:spacing w:line="244" w:lineRule="exact"/>
      </w:pPr>
      <w:r>
        <w:rPr>
          <w:rFonts w:ascii="Symbol" w:hAnsi="Symbol"/>
          <w:w w:val="60"/>
        </w:rPr>
        <w:t></w:t>
      </w:r>
      <w:r>
        <w:rPr>
          <w:w w:val="60"/>
        </w:rPr>
        <w:t>Quarrying</w:t>
      </w:r>
      <w:r>
        <w:rPr>
          <w:spacing w:val="-12"/>
        </w:rPr>
        <w:t xml:space="preserve"> </w:t>
      </w:r>
      <w:r>
        <w:rPr>
          <w:w w:val="60"/>
        </w:rPr>
        <w:t>of</w:t>
      </w:r>
      <w:r>
        <w:rPr>
          <w:spacing w:val="-13"/>
        </w:rPr>
        <w:t xml:space="preserve"> </w:t>
      </w:r>
      <w:r>
        <w:rPr>
          <w:w w:val="60"/>
        </w:rPr>
        <w:t>rocks</w:t>
      </w:r>
      <w:r>
        <w:rPr>
          <w:spacing w:val="-11"/>
        </w:rPr>
        <w:t xml:space="preserve"> </w:t>
      </w:r>
      <w:r>
        <w:rPr>
          <w:w w:val="60"/>
        </w:rPr>
        <w:t>at</w:t>
      </w:r>
      <w:r>
        <w:rPr>
          <w:spacing w:val="-10"/>
        </w:rPr>
        <w:t xml:space="preserve"> </w:t>
      </w:r>
      <w:r>
        <w:rPr>
          <w:w w:val="60"/>
        </w:rPr>
        <w:t>Muyenga</w:t>
      </w:r>
      <w:r>
        <w:rPr>
          <w:spacing w:val="-9"/>
        </w:rPr>
        <w:t xml:space="preserve"> </w:t>
      </w:r>
      <w:r>
        <w:rPr>
          <w:w w:val="60"/>
        </w:rPr>
        <w:t>in</w:t>
      </w:r>
      <w:r>
        <w:rPr>
          <w:spacing w:val="-11"/>
        </w:rPr>
        <w:t xml:space="preserve"> </w:t>
      </w:r>
      <w:r>
        <w:rPr>
          <w:w w:val="60"/>
        </w:rPr>
        <w:t>Kampala,</w:t>
      </w:r>
      <w:r>
        <w:rPr>
          <w:spacing w:val="-13"/>
        </w:rPr>
        <w:t xml:space="preserve"> </w:t>
      </w:r>
      <w:r>
        <w:rPr>
          <w:w w:val="60"/>
        </w:rPr>
        <w:t>sand</w:t>
      </w:r>
      <w:r>
        <w:rPr>
          <w:spacing w:val="-12"/>
        </w:rPr>
        <w:t xml:space="preserve"> </w:t>
      </w:r>
      <w:r>
        <w:rPr>
          <w:w w:val="60"/>
        </w:rPr>
        <w:t>and</w:t>
      </w:r>
      <w:r>
        <w:rPr>
          <w:spacing w:val="-8"/>
        </w:rPr>
        <w:t xml:space="preserve"> </w:t>
      </w:r>
      <w:r>
        <w:rPr>
          <w:w w:val="60"/>
        </w:rPr>
        <w:t>clay</w:t>
      </w:r>
      <w:r>
        <w:rPr>
          <w:spacing w:val="-12"/>
        </w:rPr>
        <w:t xml:space="preserve"> </w:t>
      </w:r>
      <w:r>
        <w:rPr>
          <w:w w:val="60"/>
        </w:rPr>
        <w:t>on</w:t>
      </w:r>
      <w:r>
        <w:rPr>
          <w:spacing w:val="-11"/>
        </w:rPr>
        <w:t xml:space="preserve"> </w:t>
      </w:r>
      <w:r>
        <w:rPr>
          <w:w w:val="60"/>
        </w:rPr>
        <w:t>the</w:t>
      </w:r>
      <w:r>
        <w:rPr>
          <w:spacing w:val="-9"/>
        </w:rPr>
        <w:t xml:space="preserve"> </w:t>
      </w:r>
      <w:r>
        <w:rPr>
          <w:w w:val="60"/>
        </w:rPr>
        <w:t>shores</w:t>
      </w:r>
      <w:r>
        <w:rPr>
          <w:spacing w:val="-9"/>
        </w:rPr>
        <w:t xml:space="preserve"> </w:t>
      </w:r>
      <w:r>
        <w:rPr>
          <w:w w:val="60"/>
        </w:rPr>
        <w:t>of</w:t>
      </w:r>
      <w:r>
        <w:rPr>
          <w:spacing w:val="-13"/>
        </w:rPr>
        <w:t xml:space="preserve"> </w:t>
      </w:r>
      <w:r>
        <w:rPr>
          <w:w w:val="60"/>
        </w:rPr>
        <w:t>L.</w:t>
      </w:r>
      <w:r>
        <w:rPr>
          <w:spacing w:val="-10"/>
        </w:rPr>
        <w:t xml:space="preserve"> </w:t>
      </w:r>
      <w:r>
        <w:rPr>
          <w:w w:val="60"/>
        </w:rPr>
        <w:t>Victoria</w:t>
      </w:r>
      <w:r>
        <w:rPr>
          <w:spacing w:val="-11"/>
        </w:rPr>
        <w:t xml:space="preserve"> </w:t>
      </w:r>
      <w:r>
        <w:rPr>
          <w:w w:val="60"/>
        </w:rPr>
        <w:t>in</w:t>
      </w:r>
      <w:r>
        <w:rPr>
          <w:spacing w:val="-12"/>
        </w:rPr>
        <w:t xml:space="preserve"> </w:t>
      </w:r>
      <w:r>
        <w:rPr>
          <w:w w:val="60"/>
        </w:rPr>
        <w:t>Wakiso,</w:t>
      </w:r>
      <w:r>
        <w:rPr>
          <w:spacing w:val="-14"/>
        </w:rPr>
        <w:t xml:space="preserve"> </w:t>
      </w:r>
      <w:r>
        <w:rPr>
          <w:w w:val="60"/>
        </w:rPr>
        <w:t>Kampala</w:t>
      </w:r>
      <w:r>
        <w:rPr>
          <w:spacing w:val="-11"/>
        </w:rPr>
        <w:t xml:space="preserve"> </w:t>
      </w:r>
      <w:r>
        <w:rPr>
          <w:w w:val="60"/>
        </w:rPr>
        <w:t>and</w:t>
      </w:r>
      <w:r>
        <w:rPr>
          <w:spacing w:val="-9"/>
        </w:rPr>
        <w:t xml:space="preserve"> </w:t>
      </w:r>
      <w:r>
        <w:rPr>
          <w:w w:val="60"/>
        </w:rPr>
        <w:t>Mukono</w:t>
      </w:r>
      <w:r>
        <w:rPr>
          <w:spacing w:val="-11"/>
        </w:rPr>
        <w:t xml:space="preserve"> </w:t>
      </w:r>
      <w:r>
        <w:rPr>
          <w:w w:val="60"/>
        </w:rPr>
        <w:t>are</w:t>
      </w:r>
      <w:r>
        <w:rPr>
          <w:spacing w:val="-9"/>
        </w:rPr>
        <w:t xml:space="preserve"> </w:t>
      </w:r>
      <w:r>
        <w:rPr>
          <w:w w:val="60"/>
        </w:rPr>
        <w:t>on</w:t>
      </w:r>
      <w:r>
        <w:rPr>
          <w:spacing w:val="-12"/>
        </w:rPr>
        <w:t xml:space="preserve"> </w:t>
      </w:r>
      <w:r>
        <w:rPr>
          <w:w w:val="60"/>
        </w:rPr>
        <w:t>the</w:t>
      </w:r>
      <w:r>
        <w:rPr>
          <w:spacing w:val="-4"/>
        </w:rPr>
        <w:t xml:space="preserve"> </w:t>
      </w:r>
      <w:r>
        <w:rPr>
          <w:w w:val="60"/>
        </w:rPr>
        <w:t>increase</w:t>
      </w:r>
      <w:r>
        <w:rPr>
          <w:spacing w:val="-11"/>
        </w:rPr>
        <w:t xml:space="preserve"> </w:t>
      </w:r>
      <w:r>
        <w:rPr>
          <w:w w:val="60"/>
        </w:rPr>
        <w:t>throughout</w:t>
      </w:r>
      <w:r>
        <w:rPr>
          <w:spacing w:val="-11"/>
        </w:rPr>
        <w:t xml:space="preserve"> </w:t>
      </w:r>
      <w:r>
        <w:rPr>
          <w:w w:val="60"/>
        </w:rPr>
        <w:t>the</w:t>
      </w:r>
      <w:r>
        <w:rPr>
          <w:spacing w:val="-12"/>
        </w:rPr>
        <w:t xml:space="preserve"> </w:t>
      </w:r>
      <w:r>
        <w:rPr>
          <w:spacing w:val="-2"/>
          <w:w w:val="60"/>
        </w:rPr>
        <w:t>country.</w:t>
      </w:r>
    </w:p>
    <w:p w:rsidR="00E5575B" w:rsidRDefault="00D512E5">
      <w:pPr>
        <w:pStyle w:val="Heading1"/>
        <w:spacing w:before="225"/>
        <w:ind w:left="731"/>
      </w:pPr>
      <w:r>
        <w:rPr>
          <w:spacing w:val="2"/>
          <w:w w:val="60"/>
        </w:rPr>
        <w:t>THE</w:t>
      </w:r>
      <w:r>
        <w:rPr>
          <w:spacing w:val="16"/>
        </w:rPr>
        <w:t xml:space="preserve"> </w:t>
      </w:r>
      <w:r>
        <w:rPr>
          <w:spacing w:val="2"/>
          <w:w w:val="60"/>
        </w:rPr>
        <w:t>DISTRIBUTION</w:t>
      </w:r>
      <w:r>
        <w:rPr>
          <w:spacing w:val="17"/>
        </w:rPr>
        <w:t xml:space="preserve"> </w:t>
      </w:r>
      <w:r>
        <w:rPr>
          <w:spacing w:val="2"/>
          <w:w w:val="60"/>
        </w:rPr>
        <w:t>OF</w:t>
      </w:r>
      <w:r>
        <w:rPr>
          <w:spacing w:val="21"/>
        </w:rPr>
        <w:t xml:space="preserve"> </w:t>
      </w:r>
      <w:r>
        <w:rPr>
          <w:spacing w:val="2"/>
          <w:w w:val="60"/>
        </w:rPr>
        <w:t>MINERAL</w:t>
      </w:r>
      <w:r>
        <w:rPr>
          <w:spacing w:val="16"/>
        </w:rPr>
        <w:t xml:space="preserve"> </w:t>
      </w:r>
      <w:r>
        <w:rPr>
          <w:spacing w:val="2"/>
          <w:w w:val="60"/>
        </w:rPr>
        <w:t>RESOURCES</w:t>
      </w:r>
      <w:r>
        <w:rPr>
          <w:spacing w:val="21"/>
        </w:rPr>
        <w:t xml:space="preserve"> </w:t>
      </w:r>
      <w:r>
        <w:rPr>
          <w:spacing w:val="2"/>
          <w:w w:val="60"/>
        </w:rPr>
        <w:t>IN</w:t>
      </w:r>
      <w:r>
        <w:rPr>
          <w:spacing w:val="17"/>
        </w:rPr>
        <w:t xml:space="preserve"> </w:t>
      </w:r>
      <w:r>
        <w:rPr>
          <w:spacing w:val="-2"/>
          <w:w w:val="60"/>
        </w:rPr>
        <w:t>UGANDA</w:t>
      </w:r>
    </w:p>
    <w:p w:rsidR="00E5575B" w:rsidRDefault="00D512E5">
      <w:pPr>
        <w:pStyle w:val="Heading2"/>
        <w:spacing w:line="229" w:lineRule="exact"/>
        <w:ind w:left="731"/>
      </w:pPr>
      <w:r>
        <w:rPr>
          <w:w w:val="60"/>
        </w:rPr>
        <w:t>The</w:t>
      </w:r>
      <w:r>
        <w:rPr>
          <w:spacing w:val="14"/>
        </w:rPr>
        <w:t xml:space="preserve"> </w:t>
      </w:r>
      <w:r>
        <w:rPr>
          <w:w w:val="60"/>
        </w:rPr>
        <w:t>distribution</w:t>
      </w:r>
      <w:r>
        <w:rPr>
          <w:spacing w:val="15"/>
        </w:rPr>
        <w:t xml:space="preserve"> </w:t>
      </w:r>
      <w:r>
        <w:rPr>
          <w:w w:val="60"/>
        </w:rPr>
        <w:t>of</w:t>
      </w:r>
      <w:r>
        <w:rPr>
          <w:spacing w:val="18"/>
        </w:rPr>
        <w:t xml:space="preserve"> </w:t>
      </w:r>
      <w:r>
        <w:rPr>
          <w:w w:val="60"/>
        </w:rPr>
        <w:t>mineral</w:t>
      </w:r>
      <w:r>
        <w:rPr>
          <w:spacing w:val="18"/>
        </w:rPr>
        <w:t xml:space="preserve"> </w:t>
      </w:r>
      <w:r>
        <w:rPr>
          <w:w w:val="60"/>
        </w:rPr>
        <w:t>resources</w:t>
      </w:r>
      <w:r>
        <w:rPr>
          <w:spacing w:val="18"/>
        </w:rPr>
        <w:t xml:space="preserve"> </w:t>
      </w:r>
      <w:r>
        <w:rPr>
          <w:w w:val="60"/>
        </w:rPr>
        <w:t>in</w:t>
      </w:r>
      <w:r>
        <w:rPr>
          <w:spacing w:val="15"/>
        </w:rPr>
        <w:t xml:space="preserve"> </w:t>
      </w:r>
      <w:r>
        <w:rPr>
          <w:w w:val="60"/>
        </w:rPr>
        <w:t>Uganda</w:t>
      </w:r>
      <w:r>
        <w:rPr>
          <w:spacing w:val="34"/>
        </w:rPr>
        <w:t xml:space="preserve"> </w:t>
      </w:r>
      <w:r>
        <w:rPr>
          <w:w w:val="60"/>
        </w:rPr>
        <w:t>is</w:t>
      </w:r>
      <w:r>
        <w:rPr>
          <w:spacing w:val="14"/>
        </w:rPr>
        <w:t xml:space="preserve"> </w:t>
      </w:r>
      <w:r>
        <w:rPr>
          <w:w w:val="60"/>
        </w:rPr>
        <w:t>as</w:t>
      </w:r>
      <w:r>
        <w:rPr>
          <w:spacing w:val="15"/>
        </w:rPr>
        <w:t xml:space="preserve"> </w:t>
      </w:r>
      <w:r>
        <w:rPr>
          <w:spacing w:val="-2"/>
          <w:w w:val="60"/>
        </w:rPr>
        <w:t>follows;</w:t>
      </w:r>
    </w:p>
    <w:p w:rsidR="00E5575B" w:rsidRDefault="00D512E5">
      <w:pPr>
        <w:pStyle w:val="BodyText"/>
        <w:spacing w:line="242" w:lineRule="auto"/>
        <w:ind w:right="627"/>
      </w:pPr>
      <w:r>
        <w:rPr>
          <w:rFonts w:ascii="Symbol" w:hAnsi="Symbol"/>
          <w:w w:val="65"/>
        </w:rPr>
        <w:t></w:t>
      </w:r>
      <w:r>
        <w:rPr>
          <w:rFonts w:ascii="Arial" w:hAnsi="Arial"/>
          <w:b/>
          <w:w w:val="65"/>
        </w:rPr>
        <w:t>Kasese</w:t>
      </w:r>
      <w:r>
        <w:rPr>
          <w:rFonts w:ascii="Arial" w:hAnsi="Arial"/>
          <w:b/>
          <w:spacing w:val="18"/>
        </w:rPr>
        <w:t xml:space="preserve"> </w:t>
      </w:r>
      <w:r>
        <w:rPr>
          <w:rFonts w:ascii="Arial" w:hAnsi="Arial"/>
          <w:b/>
          <w:w w:val="65"/>
        </w:rPr>
        <w:t>mining</w:t>
      </w:r>
      <w:r>
        <w:rPr>
          <w:rFonts w:ascii="Arial" w:hAnsi="Arial"/>
          <w:b/>
          <w:spacing w:val="20"/>
        </w:rPr>
        <w:t xml:space="preserve"> </w:t>
      </w:r>
      <w:r>
        <w:rPr>
          <w:rFonts w:ascii="Arial" w:hAnsi="Arial"/>
          <w:b/>
          <w:w w:val="65"/>
        </w:rPr>
        <w:t>region</w:t>
      </w:r>
      <w:r>
        <w:rPr>
          <w:rFonts w:ascii="Arial" w:hAnsi="Arial"/>
          <w:b/>
          <w:spacing w:val="20"/>
        </w:rPr>
        <w:t xml:space="preserve"> </w:t>
      </w:r>
      <w:r>
        <w:rPr>
          <w:rFonts w:ascii="Arial" w:hAnsi="Arial"/>
          <w:b/>
          <w:w w:val="65"/>
        </w:rPr>
        <w:t>with</w:t>
      </w:r>
      <w:r>
        <w:rPr>
          <w:rFonts w:ascii="Arial" w:hAnsi="Arial"/>
          <w:b/>
          <w:spacing w:val="30"/>
        </w:rPr>
        <w:t xml:space="preserve"> </w:t>
      </w:r>
      <w:r>
        <w:rPr>
          <w:spacing w:val="12"/>
          <w:w w:val="65"/>
        </w:rPr>
        <w:t>cobalt</w:t>
      </w:r>
      <w:r>
        <w:rPr>
          <w:spacing w:val="34"/>
        </w:rPr>
        <w:t xml:space="preserve"> </w:t>
      </w:r>
      <w:r>
        <w:rPr>
          <w:spacing w:val="9"/>
          <w:w w:val="65"/>
        </w:rPr>
        <w:t>and</w:t>
      </w:r>
      <w:r>
        <w:rPr>
          <w:spacing w:val="35"/>
        </w:rPr>
        <w:t xml:space="preserve"> </w:t>
      </w:r>
      <w:r>
        <w:rPr>
          <w:spacing w:val="12"/>
          <w:w w:val="65"/>
        </w:rPr>
        <w:t>copper</w:t>
      </w:r>
      <w:r>
        <w:rPr>
          <w:spacing w:val="38"/>
        </w:rPr>
        <w:t xml:space="preserve"> </w:t>
      </w:r>
      <w:r>
        <w:rPr>
          <w:spacing w:val="11"/>
          <w:w w:val="65"/>
        </w:rPr>
        <w:t>mined</w:t>
      </w:r>
      <w:r>
        <w:rPr>
          <w:spacing w:val="35"/>
        </w:rPr>
        <w:t xml:space="preserve"> </w:t>
      </w:r>
      <w:r>
        <w:rPr>
          <w:w w:val="65"/>
        </w:rPr>
        <w:t>at</w:t>
      </w:r>
      <w:r>
        <w:rPr>
          <w:spacing w:val="40"/>
        </w:rPr>
        <w:t xml:space="preserve"> </w:t>
      </w:r>
      <w:r>
        <w:rPr>
          <w:w w:val="65"/>
        </w:rPr>
        <w:t>Kilembe,</w:t>
      </w:r>
      <w:r>
        <w:rPr>
          <w:spacing w:val="15"/>
        </w:rPr>
        <w:t xml:space="preserve"> </w:t>
      </w:r>
      <w:r>
        <w:rPr>
          <w:w w:val="65"/>
        </w:rPr>
        <w:t>lime</w:t>
      </w:r>
      <w:r>
        <w:rPr>
          <w:spacing w:val="20"/>
        </w:rPr>
        <w:t xml:space="preserve"> </w:t>
      </w:r>
      <w:r>
        <w:rPr>
          <w:w w:val="65"/>
        </w:rPr>
        <w:t>stone</w:t>
      </w:r>
      <w:r>
        <w:rPr>
          <w:spacing w:val="20"/>
        </w:rPr>
        <w:t xml:space="preserve"> </w:t>
      </w:r>
      <w:r>
        <w:rPr>
          <w:w w:val="65"/>
        </w:rPr>
        <w:t>at</w:t>
      </w:r>
      <w:r>
        <w:rPr>
          <w:spacing w:val="18"/>
        </w:rPr>
        <w:t xml:space="preserve"> </w:t>
      </w:r>
      <w:r>
        <w:rPr>
          <w:w w:val="65"/>
        </w:rPr>
        <w:t>Hima,</w:t>
      </w:r>
      <w:r>
        <w:rPr>
          <w:spacing w:val="18"/>
        </w:rPr>
        <w:t xml:space="preserve"> </w:t>
      </w:r>
      <w:r>
        <w:rPr>
          <w:w w:val="65"/>
        </w:rPr>
        <w:t>salt</w:t>
      </w:r>
      <w:r>
        <w:rPr>
          <w:spacing w:val="18"/>
        </w:rPr>
        <w:t xml:space="preserve"> </w:t>
      </w:r>
      <w:r>
        <w:rPr>
          <w:w w:val="65"/>
        </w:rPr>
        <w:t>at</w:t>
      </w:r>
      <w:r>
        <w:rPr>
          <w:spacing w:val="18"/>
        </w:rPr>
        <w:t xml:space="preserve"> </w:t>
      </w:r>
      <w:r>
        <w:rPr>
          <w:w w:val="65"/>
        </w:rPr>
        <w:t>Lake</w:t>
      </w:r>
      <w:r>
        <w:rPr>
          <w:spacing w:val="20"/>
        </w:rPr>
        <w:t xml:space="preserve"> </w:t>
      </w:r>
      <w:r>
        <w:rPr>
          <w:w w:val="65"/>
        </w:rPr>
        <w:t>Katwe</w:t>
      </w:r>
      <w:r>
        <w:rPr>
          <w:spacing w:val="20"/>
        </w:rPr>
        <w:t xml:space="preserve"> </w:t>
      </w:r>
      <w:r>
        <w:rPr>
          <w:w w:val="65"/>
        </w:rPr>
        <w:t>and</w:t>
      </w:r>
      <w:r>
        <w:rPr>
          <w:spacing w:val="20"/>
        </w:rPr>
        <w:t xml:space="preserve"> </w:t>
      </w:r>
      <w:r>
        <w:rPr>
          <w:w w:val="65"/>
        </w:rPr>
        <w:t>L.</w:t>
      </w:r>
      <w:r>
        <w:rPr>
          <w:spacing w:val="18"/>
        </w:rPr>
        <w:t xml:space="preserve"> </w:t>
      </w:r>
      <w:r>
        <w:rPr>
          <w:w w:val="65"/>
        </w:rPr>
        <w:t>Kasenyi,</w:t>
      </w:r>
      <w:r>
        <w:rPr>
          <w:spacing w:val="18"/>
        </w:rPr>
        <w:t xml:space="preserve"> </w:t>
      </w:r>
      <w:r>
        <w:rPr>
          <w:w w:val="65"/>
        </w:rPr>
        <w:t>Gold</w:t>
      </w:r>
      <w:r>
        <w:rPr>
          <w:spacing w:val="20"/>
        </w:rPr>
        <w:t xml:space="preserve"> </w:t>
      </w:r>
      <w:r>
        <w:rPr>
          <w:w w:val="65"/>
        </w:rPr>
        <w:t>at</w:t>
      </w:r>
      <w:r>
        <w:rPr>
          <w:spacing w:val="31"/>
        </w:rPr>
        <w:t xml:space="preserve"> </w:t>
      </w:r>
      <w:r>
        <w:rPr>
          <w:w w:val="65"/>
        </w:rPr>
        <w:t>Kitaka</w:t>
      </w:r>
      <w:r>
        <w:t xml:space="preserve"> </w:t>
      </w:r>
      <w:r>
        <w:rPr>
          <w:w w:val="65"/>
        </w:rPr>
        <w:t>in</w:t>
      </w:r>
      <w:r>
        <w:t xml:space="preserve"> </w:t>
      </w:r>
      <w:r>
        <w:rPr>
          <w:w w:val="65"/>
        </w:rPr>
        <w:t>Kamwenge,</w:t>
      </w:r>
      <w:r>
        <w:t xml:space="preserve"> </w:t>
      </w:r>
      <w:r>
        <w:rPr>
          <w:w w:val="65"/>
        </w:rPr>
        <w:t>gypsum</w:t>
      </w:r>
      <w:r>
        <w:t xml:space="preserve"> </w:t>
      </w:r>
      <w:r>
        <w:rPr>
          <w:w w:val="65"/>
        </w:rPr>
        <w:t>and</w:t>
      </w:r>
      <w:r>
        <w:t xml:space="preserve"> </w:t>
      </w:r>
      <w:r>
        <w:rPr>
          <w:spacing w:val="-2"/>
          <w:w w:val="70"/>
        </w:rPr>
        <w:t>Kaolin.</w:t>
      </w:r>
    </w:p>
    <w:p w:rsidR="00E5575B" w:rsidRDefault="00D512E5">
      <w:pPr>
        <w:pStyle w:val="BodyText"/>
        <w:tabs>
          <w:tab w:val="left" w:pos="1091"/>
        </w:tabs>
        <w:spacing w:line="242" w:lineRule="auto"/>
        <w:ind w:right="631"/>
      </w:pPr>
      <w:r>
        <w:rPr>
          <w:rFonts w:ascii="Symbol" w:hAnsi="Symbol"/>
          <w:spacing w:val="-10"/>
          <w:w w:val="80"/>
        </w:rPr>
        <w:t></w:t>
      </w:r>
      <w:r>
        <w:rPr>
          <w:rFonts w:ascii="Times New Roman" w:hAnsi="Times New Roman"/>
        </w:rPr>
        <w:tab/>
      </w:r>
      <w:r>
        <w:rPr>
          <w:rFonts w:ascii="Arial" w:hAnsi="Arial"/>
          <w:b/>
          <w:w w:val="65"/>
        </w:rPr>
        <w:t>South</w:t>
      </w:r>
      <w:r>
        <w:rPr>
          <w:rFonts w:ascii="Arial" w:hAnsi="Arial"/>
          <w:b/>
          <w:spacing w:val="14"/>
        </w:rPr>
        <w:t xml:space="preserve"> </w:t>
      </w:r>
      <w:r>
        <w:rPr>
          <w:rFonts w:ascii="Arial" w:hAnsi="Arial"/>
          <w:b/>
          <w:w w:val="65"/>
        </w:rPr>
        <w:t>western</w:t>
      </w:r>
      <w:r>
        <w:rPr>
          <w:rFonts w:ascii="Arial" w:hAnsi="Arial"/>
          <w:b/>
          <w:spacing w:val="11"/>
        </w:rPr>
        <w:t xml:space="preserve"> </w:t>
      </w:r>
      <w:r>
        <w:rPr>
          <w:rFonts w:ascii="Arial" w:hAnsi="Arial"/>
          <w:b/>
          <w:w w:val="65"/>
        </w:rPr>
        <w:t>Uganda</w:t>
      </w:r>
      <w:r>
        <w:rPr>
          <w:rFonts w:ascii="Arial" w:hAnsi="Arial"/>
          <w:b/>
          <w:spacing w:val="11"/>
        </w:rPr>
        <w:t xml:space="preserve"> </w:t>
      </w:r>
      <w:r>
        <w:rPr>
          <w:rFonts w:ascii="Arial" w:hAnsi="Arial"/>
          <w:b/>
          <w:w w:val="65"/>
        </w:rPr>
        <w:t>region</w:t>
      </w:r>
      <w:r>
        <w:rPr>
          <w:rFonts w:ascii="Arial" w:hAnsi="Arial"/>
          <w:b/>
          <w:spacing w:val="19"/>
        </w:rPr>
        <w:t xml:space="preserve"> </w:t>
      </w:r>
      <w:r>
        <w:rPr>
          <w:w w:val="65"/>
        </w:rPr>
        <w:t>with</w:t>
      </w:r>
      <w:r>
        <w:rPr>
          <w:spacing w:val="20"/>
        </w:rPr>
        <w:t xml:space="preserve"> </w:t>
      </w:r>
      <w:r>
        <w:rPr>
          <w:w w:val="65"/>
        </w:rPr>
        <w:t>tantelite</w:t>
      </w:r>
      <w:r>
        <w:rPr>
          <w:spacing w:val="10"/>
        </w:rPr>
        <w:t xml:space="preserve"> </w:t>
      </w:r>
      <w:r>
        <w:rPr>
          <w:w w:val="65"/>
        </w:rPr>
        <w:t>and</w:t>
      </w:r>
      <w:r>
        <w:rPr>
          <w:spacing w:val="10"/>
        </w:rPr>
        <w:t xml:space="preserve"> </w:t>
      </w:r>
      <w:r>
        <w:rPr>
          <w:w w:val="65"/>
        </w:rPr>
        <w:t>columbite</w:t>
      </w:r>
      <w:r>
        <w:rPr>
          <w:spacing w:val="10"/>
        </w:rPr>
        <w:t xml:space="preserve"> </w:t>
      </w:r>
      <w:r>
        <w:rPr>
          <w:w w:val="65"/>
        </w:rPr>
        <w:t>in</w:t>
      </w:r>
      <w:r>
        <w:rPr>
          <w:spacing w:val="10"/>
        </w:rPr>
        <w:t xml:space="preserve"> </w:t>
      </w:r>
      <w:r>
        <w:rPr>
          <w:w w:val="65"/>
        </w:rPr>
        <w:t>Kabale</w:t>
      </w:r>
      <w:r>
        <w:rPr>
          <w:spacing w:val="13"/>
        </w:rPr>
        <w:t xml:space="preserve"> </w:t>
      </w:r>
      <w:r>
        <w:rPr>
          <w:w w:val="65"/>
        </w:rPr>
        <w:t>and</w:t>
      </w:r>
      <w:r>
        <w:rPr>
          <w:spacing w:val="10"/>
        </w:rPr>
        <w:t xml:space="preserve"> </w:t>
      </w:r>
      <w:r>
        <w:rPr>
          <w:w w:val="65"/>
        </w:rPr>
        <w:t>Rukungiri,</w:t>
      </w:r>
      <w:r>
        <w:t xml:space="preserve"> </w:t>
      </w:r>
      <w:r>
        <w:rPr>
          <w:w w:val="65"/>
        </w:rPr>
        <w:t>Gold</w:t>
      </w:r>
      <w:r>
        <w:rPr>
          <w:spacing w:val="10"/>
        </w:rPr>
        <w:t xml:space="preserve"> </w:t>
      </w:r>
      <w:r>
        <w:rPr>
          <w:w w:val="65"/>
        </w:rPr>
        <w:t>in</w:t>
      </w:r>
      <w:r>
        <w:rPr>
          <w:spacing w:val="10"/>
        </w:rPr>
        <w:t xml:space="preserve"> </w:t>
      </w:r>
      <w:r>
        <w:rPr>
          <w:w w:val="65"/>
        </w:rPr>
        <w:t>Kisoro,</w:t>
      </w:r>
      <w:r>
        <w:t xml:space="preserve"> </w:t>
      </w:r>
      <w:r>
        <w:rPr>
          <w:w w:val="65"/>
        </w:rPr>
        <w:t>Iron</w:t>
      </w:r>
      <w:r>
        <w:rPr>
          <w:spacing w:val="10"/>
        </w:rPr>
        <w:t xml:space="preserve"> </w:t>
      </w:r>
      <w:r>
        <w:rPr>
          <w:w w:val="65"/>
        </w:rPr>
        <w:t>ore</w:t>
      </w:r>
      <w:r>
        <w:rPr>
          <w:spacing w:val="10"/>
        </w:rPr>
        <w:t xml:space="preserve"> </w:t>
      </w:r>
      <w:r>
        <w:rPr>
          <w:w w:val="65"/>
        </w:rPr>
        <w:t>at</w:t>
      </w:r>
      <w:r>
        <w:rPr>
          <w:spacing w:val="11"/>
        </w:rPr>
        <w:t xml:space="preserve"> </w:t>
      </w:r>
      <w:r>
        <w:rPr>
          <w:w w:val="65"/>
        </w:rPr>
        <w:t>Muko</w:t>
      </w:r>
      <w:r>
        <w:rPr>
          <w:spacing w:val="10"/>
        </w:rPr>
        <w:t xml:space="preserve"> </w:t>
      </w:r>
      <w:r>
        <w:rPr>
          <w:w w:val="65"/>
        </w:rPr>
        <w:t>in</w:t>
      </w:r>
      <w:r>
        <w:rPr>
          <w:spacing w:val="10"/>
        </w:rPr>
        <w:t xml:space="preserve"> </w:t>
      </w:r>
      <w:r>
        <w:rPr>
          <w:w w:val="65"/>
        </w:rPr>
        <w:t>Kabale,</w:t>
      </w:r>
      <w:r>
        <w:rPr>
          <w:spacing w:val="11"/>
        </w:rPr>
        <w:t xml:space="preserve"> </w:t>
      </w:r>
      <w:r>
        <w:rPr>
          <w:w w:val="65"/>
        </w:rPr>
        <w:t>diamonds</w:t>
      </w:r>
      <w:r>
        <w:rPr>
          <w:spacing w:val="10"/>
        </w:rPr>
        <w:t xml:space="preserve"> </w:t>
      </w:r>
      <w:r>
        <w:rPr>
          <w:w w:val="65"/>
        </w:rPr>
        <w:t>in</w:t>
      </w:r>
      <w:r>
        <w:rPr>
          <w:spacing w:val="36"/>
        </w:rPr>
        <w:t xml:space="preserve"> </w:t>
      </w:r>
      <w:r>
        <w:rPr>
          <w:w w:val="65"/>
        </w:rPr>
        <w:t>Ibanda,</w:t>
      </w:r>
      <w:r>
        <w:t xml:space="preserve"> </w:t>
      </w:r>
      <w:r>
        <w:rPr>
          <w:w w:val="65"/>
        </w:rPr>
        <w:t>wolfram</w:t>
      </w:r>
      <w:r>
        <w:t xml:space="preserve"> </w:t>
      </w:r>
      <w:r>
        <w:rPr>
          <w:w w:val="65"/>
        </w:rPr>
        <w:t>in</w:t>
      </w:r>
      <w:r>
        <w:t xml:space="preserve"> </w:t>
      </w:r>
      <w:r>
        <w:rPr>
          <w:w w:val="65"/>
        </w:rPr>
        <w:t>Kisoro</w:t>
      </w:r>
      <w:r>
        <w:t xml:space="preserve"> </w:t>
      </w:r>
      <w:r>
        <w:rPr>
          <w:w w:val="65"/>
        </w:rPr>
        <w:t>and</w:t>
      </w:r>
      <w:r>
        <w:t xml:space="preserve"> </w:t>
      </w:r>
      <w:r>
        <w:rPr>
          <w:w w:val="65"/>
        </w:rPr>
        <w:t>Volcanic</w:t>
      </w:r>
      <w:r>
        <w:t xml:space="preserve"> </w:t>
      </w:r>
      <w:r>
        <w:rPr>
          <w:w w:val="65"/>
        </w:rPr>
        <w:t>ash</w:t>
      </w:r>
      <w:r>
        <w:t xml:space="preserve"> </w:t>
      </w:r>
      <w:r>
        <w:rPr>
          <w:w w:val="65"/>
        </w:rPr>
        <w:t>in</w:t>
      </w:r>
      <w:r>
        <w:t xml:space="preserve"> </w:t>
      </w:r>
      <w:r>
        <w:rPr>
          <w:w w:val="65"/>
        </w:rPr>
        <w:t>most</w:t>
      </w:r>
      <w:r>
        <w:rPr>
          <w:spacing w:val="-1"/>
        </w:rPr>
        <w:t xml:space="preserve"> </w:t>
      </w:r>
      <w:r>
        <w:rPr>
          <w:w w:val="65"/>
        </w:rPr>
        <w:t>areas</w:t>
      </w:r>
      <w:r>
        <w:t xml:space="preserve"> </w:t>
      </w:r>
      <w:r>
        <w:rPr>
          <w:w w:val="65"/>
        </w:rPr>
        <w:t>of</w:t>
      </w:r>
      <w:r>
        <w:rPr>
          <w:spacing w:val="-1"/>
        </w:rPr>
        <w:t xml:space="preserve"> </w:t>
      </w:r>
      <w:r>
        <w:rPr>
          <w:w w:val="65"/>
        </w:rPr>
        <w:t>South</w:t>
      </w:r>
      <w:r>
        <w:t xml:space="preserve"> </w:t>
      </w:r>
      <w:r>
        <w:rPr>
          <w:w w:val="65"/>
        </w:rPr>
        <w:t>western</w:t>
      </w:r>
      <w:r>
        <w:t xml:space="preserve"> </w:t>
      </w:r>
      <w:r>
        <w:rPr>
          <w:w w:val="65"/>
        </w:rPr>
        <w:t>Uganda.</w:t>
      </w:r>
    </w:p>
    <w:p w:rsidR="00E5575B" w:rsidRDefault="00D512E5">
      <w:pPr>
        <w:pStyle w:val="BodyText"/>
        <w:spacing w:line="240" w:lineRule="exact"/>
      </w:pPr>
      <w:r>
        <w:rPr>
          <w:rFonts w:ascii="Symbol" w:hAnsi="Symbol"/>
          <w:w w:val="65"/>
        </w:rPr>
        <w:t></w:t>
      </w:r>
      <w:r>
        <w:rPr>
          <w:rFonts w:ascii="Arial" w:hAnsi="Arial"/>
          <w:b/>
          <w:w w:val="65"/>
        </w:rPr>
        <w:t>Tororo</w:t>
      </w:r>
      <w:r>
        <w:rPr>
          <w:rFonts w:ascii="Arial" w:hAnsi="Arial"/>
          <w:b/>
          <w:spacing w:val="8"/>
        </w:rPr>
        <w:t xml:space="preserve"> </w:t>
      </w:r>
      <w:r>
        <w:rPr>
          <w:rFonts w:ascii="Arial" w:hAnsi="Arial"/>
          <w:b/>
          <w:w w:val="65"/>
        </w:rPr>
        <w:t>mining</w:t>
      </w:r>
      <w:r>
        <w:rPr>
          <w:rFonts w:ascii="Arial" w:hAnsi="Arial"/>
          <w:b/>
          <w:spacing w:val="9"/>
        </w:rPr>
        <w:t xml:space="preserve"> </w:t>
      </w:r>
      <w:r>
        <w:rPr>
          <w:rFonts w:ascii="Arial" w:hAnsi="Arial"/>
          <w:b/>
          <w:w w:val="65"/>
        </w:rPr>
        <w:t>region</w:t>
      </w:r>
      <w:r>
        <w:rPr>
          <w:rFonts w:ascii="Arial" w:hAnsi="Arial"/>
          <w:b/>
          <w:spacing w:val="9"/>
        </w:rPr>
        <w:t xml:space="preserve"> </w:t>
      </w:r>
      <w:r>
        <w:rPr>
          <w:w w:val="65"/>
        </w:rPr>
        <w:t>with</w:t>
      </w:r>
      <w:r>
        <w:rPr>
          <w:spacing w:val="13"/>
        </w:rPr>
        <w:t xml:space="preserve"> </w:t>
      </w:r>
      <w:r>
        <w:rPr>
          <w:w w:val="65"/>
        </w:rPr>
        <w:t>gold</w:t>
      </w:r>
      <w:r>
        <w:rPr>
          <w:spacing w:val="-1"/>
        </w:rPr>
        <w:t xml:space="preserve"> </w:t>
      </w:r>
      <w:r>
        <w:rPr>
          <w:w w:val="65"/>
        </w:rPr>
        <w:t>at</w:t>
      </w:r>
      <w:r>
        <w:rPr>
          <w:spacing w:val="-3"/>
        </w:rPr>
        <w:t xml:space="preserve"> </w:t>
      </w:r>
      <w:r>
        <w:rPr>
          <w:w w:val="65"/>
        </w:rPr>
        <w:t>Busia,</w:t>
      </w:r>
      <w:r>
        <w:rPr>
          <w:spacing w:val="-3"/>
        </w:rPr>
        <w:t xml:space="preserve"> </w:t>
      </w:r>
      <w:r>
        <w:rPr>
          <w:w w:val="65"/>
        </w:rPr>
        <w:t>limestone</w:t>
      </w:r>
      <w:r>
        <w:rPr>
          <w:spacing w:val="-1"/>
        </w:rPr>
        <w:t xml:space="preserve"> </w:t>
      </w:r>
      <w:r>
        <w:rPr>
          <w:w w:val="65"/>
        </w:rPr>
        <w:t>at</w:t>
      </w:r>
      <w:r>
        <w:rPr>
          <w:spacing w:val="-3"/>
        </w:rPr>
        <w:t xml:space="preserve"> </w:t>
      </w:r>
      <w:r>
        <w:rPr>
          <w:w w:val="65"/>
        </w:rPr>
        <w:t>Tororo</w:t>
      </w:r>
      <w:r>
        <w:rPr>
          <w:spacing w:val="8"/>
        </w:rPr>
        <w:t xml:space="preserve"> </w:t>
      </w:r>
      <w:r>
        <w:rPr>
          <w:w w:val="65"/>
        </w:rPr>
        <w:t>and</w:t>
      </w:r>
      <w:r>
        <w:rPr>
          <w:spacing w:val="13"/>
        </w:rPr>
        <w:t xml:space="preserve"> </w:t>
      </w:r>
      <w:r>
        <w:rPr>
          <w:spacing w:val="9"/>
          <w:w w:val="65"/>
        </w:rPr>
        <w:t>Sukulu</w:t>
      </w:r>
      <w:r>
        <w:rPr>
          <w:spacing w:val="13"/>
        </w:rPr>
        <w:t xml:space="preserve"> </w:t>
      </w:r>
      <w:r>
        <w:rPr>
          <w:spacing w:val="9"/>
          <w:w w:val="65"/>
        </w:rPr>
        <w:t>hill,</w:t>
      </w:r>
      <w:r>
        <w:rPr>
          <w:spacing w:val="12"/>
        </w:rPr>
        <w:t xml:space="preserve"> </w:t>
      </w:r>
      <w:r>
        <w:rPr>
          <w:spacing w:val="9"/>
          <w:w w:val="65"/>
        </w:rPr>
        <w:t>phosphate</w:t>
      </w:r>
      <w:r>
        <w:rPr>
          <w:spacing w:val="16"/>
        </w:rPr>
        <w:t xml:space="preserve"> </w:t>
      </w:r>
      <w:r>
        <w:rPr>
          <w:w w:val="65"/>
        </w:rPr>
        <w:t>at</w:t>
      </w:r>
      <w:r>
        <w:rPr>
          <w:spacing w:val="11"/>
        </w:rPr>
        <w:t xml:space="preserve"> </w:t>
      </w:r>
      <w:r>
        <w:rPr>
          <w:spacing w:val="9"/>
          <w:w w:val="65"/>
        </w:rPr>
        <w:t>Tororo</w:t>
      </w:r>
      <w:r>
        <w:rPr>
          <w:spacing w:val="13"/>
        </w:rPr>
        <w:t xml:space="preserve"> </w:t>
      </w:r>
      <w:r>
        <w:rPr>
          <w:w w:val="65"/>
        </w:rPr>
        <w:t>in</w:t>
      </w:r>
      <w:r>
        <w:rPr>
          <w:spacing w:val="14"/>
        </w:rPr>
        <w:t xml:space="preserve"> </w:t>
      </w:r>
      <w:r>
        <w:rPr>
          <w:spacing w:val="9"/>
          <w:w w:val="65"/>
        </w:rPr>
        <w:t>Sukulu</w:t>
      </w:r>
      <w:r>
        <w:rPr>
          <w:spacing w:val="13"/>
        </w:rPr>
        <w:t xml:space="preserve"> </w:t>
      </w:r>
      <w:r>
        <w:rPr>
          <w:w w:val="65"/>
        </w:rPr>
        <w:t>hills,</w:t>
      </w:r>
      <w:r>
        <w:rPr>
          <w:spacing w:val="11"/>
        </w:rPr>
        <w:t xml:space="preserve"> </w:t>
      </w:r>
      <w:r>
        <w:rPr>
          <w:w w:val="65"/>
        </w:rPr>
        <w:t>salt,</w:t>
      </w:r>
      <w:r>
        <w:rPr>
          <w:spacing w:val="12"/>
        </w:rPr>
        <w:t xml:space="preserve"> </w:t>
      </w:r>
      <w:r>
        <w:rPr>
          <w:spacing w:val="9"/>
          <w:w w:val="65"/>
        </w:rPr>
        <w:t>pumice</w:t>
      </w:r>
      <w:r>
        <w:rPr>
          <w:spacing w:val="13"/>
        </w:rPr>
        <w:t xml:space="preserve"> </w:t>
      </w:r>
      <w:r>
        <w:rPr>
          <w:w w:val="65"/>
        </w:rPr>
        <w:t>and</w:t>
      </w:r>
      <w:r>
        <w:rPr>
          <w:spacing w:val="31"/>
        </w:rPr>
        <w:t xml:space="preserve"> </w:t>
      </w:r>
      <w:r>
        <w:rPr>
          <w:w w:val="65"/>
        </w:rPr>
        <w:t>asbestos</w:t>
      </w:r>
      <w:r>
        <w:rPr>
          <w:spacing w:val="-10"/>
        </w:rPr>
        <w:t xml:space="preserve"> </w:t>
      </w:r>
      <w:r>
        <w:rPr>
          <w:w w:val="65"/>
        </w:rPr>
        <w:t>at</w:t>
      </w:r>
      <w:r>
        <w:rPr>
          <w:spacing w:val="-8"/>
        </w:rPr>
        <w:t xml:space="preserve"> </w:t>
      </w:r>
      <w:r>
        <w:rPr>
          <w:spacing w:val="-2"/>
          <w:w w:val="65"/>
        </w:rPr>
        <w:t>Tororo.</w:t>
      </w:r>
    </w:p>
    <w:p w:rsidR="00E5575B" w:rsidRDefault="00D512E5">
      <w:pPr>
        <w:pStyle w:val="BodyText"/>
        <w:spacing w:line="244" w:lineRule="exact"/>
      </w:pPr>
      <w:proofErr w:type="gramStart"/>
      <w:r>
        <w:rPr>
          <w:rFonts w:ascii="Symbol" w:hAnsi="Symbol"/>
          <w:w w:val="60"/>
        </w:rPr>
        <w:t></w:t>
      </w:r>
      <w:r>
        <w:rPr>
          <w:w w:val="60"/>
        </w:rPr>
        <w:t>Bushenyi</w:t>
      </w:r>
      <w:r>
        <w:rPr>
          <w:spacing w:val="10"/>
        </w:rPr>
        <w:t xml:space="preserve"> </w:t>
      </w:r>
      <w:r>
        <w:rPr>
          <w:w w:val="60"/>
        </w:rPr>
        <w:t>and</w:t>
      </w:r>
      <w:r>
        <w:rPr>
          <w:spacing w:val="14"/>
        </w:rPr>
        <w:t xml:space="preserve"> </w:t>
      </w:r>
      <w:r>
        <w:rPr>
          <w:w w:val="60"/>
        </w:rPr>
        <w:t>Buhweju</w:t>
      </w:r>
      <w:r>
        <w:rPr>
          <w:spacing w:val="14"/>
        </w:rPr>
        <w:t xml:space="preserve"> </w:t>
      </w:r>
      <w:r>
        <w:rPr>
          <w:w w:val="60"/>
        </w:rPr>
        <w:t>with</w:t>
      </w:r>
      <w:r>
        <w:rPr>
          <w:spacing w:val="14"/>
        </w:rPr>
        <w:t xml:space="preserve"> </w:t>
      </w:r>
      <w:r>
        <w:rPr>
          <w:w w:val="60"/>
        </w:rPr>
        <w:t>gold,</w:t>
      </w:r>
      <w:r>
        <w:rPr>
          <w:spacing w:val="8"/>
        </w:rPr>
        <w:t xml:space="preserve"> </w:t>
      </w:r>
      <w:r>
        <w:rPr>
          <w:w w:val="60"/>
        </w:rPr>
        <w:t>diamond,</w:t>
      </w:r>
      <w:r>
        <w:rPr>
          <w:spacing w:val="12"/>
        </w:rPr>
        <w:t xml:space="preserve"> </w:t>
      </w:r>
      <w:r>
        <w:rPr>
          <w:w w:val="60"/>
        </w:rPr>
        <w:t>columbite</w:t>
      </w:r>
      <w:r>
        <w:rPr>
          <w:spacing w:val="14"/>
        </w:rPr>
        <w:t xml:space="preserve"> </w:t>
      </w:r>
      <w:r>
        <w:rPr>
          <w:w w:val="60"/>
        </w:rPr>
        <w:t>and</w:t>
      </w:r>
      <w:r>
        <w:rPr>
          <w:spacing w:val="14"/>
        </w:rPr>
        <w:t xml:space="preserve"> </w:t>
      </w:r>
      <w:r>
        <w:rPr>
          <w:spacing w:val="-2"/>
          <w:w w:val="60"/>
        </w:rPr>
        <w:t>tantalum.</w:t>
      </w:r>
      <w:proofErr w:type="gramEnd"/>
    </w:p>
    <w:p w:rsidR="00E5575B" w:rsidRDefault="00D512E5">
      <w:pPr>
        <w:pStyle w:val="BodyText"/>
        <w:spacing w:line="244" w:lineRule="exact"/>
      </w:pPr>
      <w:proofErr w:type="gramStart"/>
      <w:r>
        <w:rPr>
          <w:rFonts w:ascii="Symbol" w:hAnsi="Symbol"/>
          <w:w w:val="60"/>
        </w:rPr>
        <w:t></w:t>
      </w:r>
      <w:r>
        <w:rPr>
          <w:w w:val="60"/>
        </w:rPr>
        <w:t>Karamoja</w:t>
      </w:r>
      <w:r>
        <w:rPr>
          <w:spacing w:val="24"/>
        </w:rPr>
        <w:t xml:space="preserve"> </w:t>
      </w:r>
      <w:r>
        <w:rPr>
          <w:w w:val="60"/>
        </w:rPr>
        <w:t>with</w:t>
      </w:r>
      <w:r>
        <w:rPr>
          <w:spacing w:val="27"/>
        </w:rPr>
        <w:t xml:space="preserve"> </w:t>
      </w:r>
      <w:r>
        <w:rPr>
          <w:w w:val="60"/>
        </w:rPr>
        <w:t>gold,</w:t>
      </w:r>
      <w:r>
        <w:rPr>
          <w:spacing w:val="26"/>
        </w:rPr>
        <w:t xml:space="preserve"> </w:t>
      </w:r>
      <w:r>
        <w:rPr>
          <w:w w:val="60"/>
        </w:rPr>
        <w:t>Marble</w:t>
      </w:r>
      <w:r>
        <w:rPr>
          <w:spacing w:val="25"/>
        </w:rPr>
        <w:t xml:space="preserve"> </w:t>
      </w:r>
      <w:r>
        <w:rPr>
          <w:w w:val="60"/>
        </w:rPr>
        <w:t>and</w:t>
      </w:r>
      <w:r>
        <w:rPr>
          <w:spacing w:val="27"/>
        </w:rPr>
        <w:t xml:space="preserve"> </w:t>
      </w:r>
      <w:r>
        <w:rPr>
          <w:w w:val="60"/>
        </w:rPr>
        <w:t>mica</w:t>
      </w:r>
      <w:r>
        <w:rPr>
          <w:spacing w:val="24"/>
        </w:rPr>
        <w:t xml:space="preserve"> </w:t>
      </w:r>
      <w:r>
        <w:rPr>
          <w:w w:val="60"/>
        </w:rPr>
        <w:t>at</w:t>
      </w:r>
      <w:r>
        <w:rPr>
          <w:spacing w:val="26"/>
        </w:rPr>
        <w:t xml:space="preserve"> </w:t>
      </w:r>
      <w:r>
        <w:rPr>
          <w:w w:val="60"/>
        </w:rPr>
        <w:t>Moroto,</w:t>
      </w:r>
      <w:r>
        <w:rPr>
          <w:spacing w:val="26"/>
        </w:rPr>
        <w:t xml:space="preserve"> </w:t>
      </w:r>
      <w:r>
        <w:rPr>
          <w:w w:val="60"/>
        </w:rPr>
        <w:t>Kotido</w:t>
      </w:r>
      <w:r>
        <w:rPr>
          <w:spacing w:val="25"/>
        </w:rPr>
        <w:t xml:space="preserve"> </w:t>
      </w:r>
      <w:r>
        <w:rPr>
          <w:w w:val="60"/>
        </w:rPr>
        <w:t>and</w:t>
      </w:r>
      <w:r>
        <w:rPr>
          <w:spacing w:val="27"/>
        </w:rPr>
        <w:t xml:space="preserve"> </w:t>
      </w:r>
      <w:r>
        <w:rPr>
          <w:w w:val="60"/>
        </w:rPr>
        <w:t>Kaabong,</w:t>
      </w:r>
      <w:r>
        <w:rPr>
          <w:spacing w:val="47"/>
        </w:rPr>
        <w:t xml:space="preserve"> </w:t>
      </w:r>
      <w:r>
        <w:rPr>
          <w:w w:val="60"/>
        </w:rPr>
        <w:t>Limestone</w:t>
      </w:r>
      <w:r>
        <w:rPr>
          <w:spacing w:val="10"/>
        </w:rPr>
        <w:t xml:space="preserve"> </w:t>
      </w:r>
      <w:r>
        <w:rPr>
          <w:w w:val="60"/>
        </w:rPr>
        <w:t>in</w:t>
      </w:r>
      <w:r>
        <w:rPr>
          <w:spacing w:val="11"/>
        </w:rPr>
        <w:t xml:space="preserve"> </w:t>
      </w:r>
      <w:r>
        <w:rPr>
          <w:w w:val="60"/>
        </w:rPr>
        <w:t>Nakapiripiriti,</w:t>
      </w:r>
      <w:r>
        <w:rPr>
          <w:spacing w:val="9"/>
        </w:rPr>
        <w:t xml:space="preserve"> </w:t>
      </w:r>
      <w:r>
        <w:rPr>
          <w:w w:val="60"/>
        </w:rPr>
        <w:t>volcanic</w:t>
      </w:r>
      <w:r>
        <w:rPr>
          <w:spacing w:val="10"/>
        </w:rPr>
        <w:t xml:space="preserve"> </w:t>
      </w:r>
      <w:r>
        <w:rPr>
          <w:w w:val="60"/>
        </w:rPr>
        <w:t>ash</w:t>
      </w:r>
      <w:r>
        <w:rPr>
          <w:spacing w:val="16"/>
        </w:rPr>
        <w:t xml:space="preserve"> </w:t>
      </w:r>
      <w:r>
        <w:rPr>
          <w:w w:val="60"/>
        </w:rPr>
        <w:t>and</w:t>
      </w:r>
      <w:r>
        <w:rPr>
          <w:spacing w:val="15"/>
        </w:rPr>
        <w:t xml:space="preserve"> </w:t>
      </w:r>
      <w:r>
        <w:rPr>
          <w:spacing w:val="-2"/>
          <w:w w:val="60"/>
        </w:rPr>
        <w:t>talc.</w:t>
      </w:r>
      <w:proofErr w:type="gramEnd"/>
    </w:p>
    <w:p w:rsidR="00E5575B" w:rsidRDefault="00D512E5">
      <w:pPr>
        <w:pStyle w:val="BodyText"/>
        <w:spacing w:line="242" w:lineRule="exact"/>
      </w:pPr>
      <w:proofErr w:type="gramStart"/>
      <w:r>
        <w:rPr>
          <w:rFonts w:ascii="Symbol" w:hAnsi="Symbol"/>
          <w:w w:val="60"/>
        </w:rPr>
        <w:t></w:t>
      </w:r>
      <w:r>
        <w:rPr>
          <w:w w:val="60"/>
        </w:rPr>
        <w:t>Mubende</w:t>
      </w:r>
      <w:r>
        <w:rPr>
          <w:spacing w:val="13"/>
        </w:rPr>
        <w:t xml:space="preserve"> </w:t>
      </w:r>
      <w:r>
        <w:rPr>
          <w:w w:val="60"/>
        </w:rPr>
        <w:t>with</w:t>
      </w:r>
      <w:r>
        <w:rPr>
          <w:spacing w:val="14"/>
        </w:rPr>
        <w:t xml:space="preserve"> </w:t>
      </w:r>
      <w:r>
        <w:rPr>
          <w:w w:val="60"/>
        </w:rPr>
        <w:t>wolfram,</w:t>
      </w:r>
      <w:r>
        <w:rPr>
          <w:spacing w:val="12"/>
        </w:rPr>
        <w:t xml:space="preserve"> </w:t>
      </w:r>
      <w:r>
        <w:rPr>
          <w:w w:val="60"/>
        </w:rPr>
        <w:t>gold</w:t>
      </w:r>
      <w:r>
        <w:rPr>
          <w:spacing w:val="8"/>
        </w:rPr>
        <w:t xml:space="preserve"> </w:t>
      </w:r>
      <w:r>
        <w:rPr>
          <w:w w:val="60"/>
        </w:rPr>
        <w:t>and</w:t>
      </w:r>
      <w:r>
        <w:rPr>
          <w:spacing w:val="14"/>
        </w:rPr>
        <w:t xml:space="preserve"> </w:t>
      </w:r>
      <w:r>
        <w:rPr>
          <w:spacing w:val="-2"/>
          <w:w w:val="60"/>
        </w:rPr>
        <w:t>columbite.</w:t>
      </w:r>
      <w:proofErr w:type="gramEnd"/>
    </w:p>
    <w:p w:rsidR="00E5575B" w:rsidRDefault="00D512E5">
      <w:pPr>
        <w:pStyle w:val="BodyText"/>
        <w:spacing w:line="242" w:lineRule="auto"/>
        <w:ind w:right="627"/>
      </w:pPr>
      <w:r>
        <w:rPr>
          <w:rFonts w:ascii="Symbol" w:hAnsi="Symbol"/>
          <w:w w:val="65"/>
        </w:rPr>
        <w:t></w:t>
      </w:r>
      <w:r>
        <w:rPr>
          <w:w w:val="65"/>
        </w:rPr>
        <w:t>Lake</w:t>
      </w:r>
      <w:r>
        <w:rPr>
          <w:spacing w:val="18"/>
        </w:rPr>
        <w:t xml:space="preserve"> </w:t>
      </w:r>
      <w:r>
        <w:rPr>
          <w:w w:val="65"/>
        </w:rPr>
        <w:t>Albert</w:t>
      </w:r>
      <w:r>
        <w:rPr>
          <w:spacing w:val="15"/>
        </w:rPr>
        <w:t xml:space="preserve"> </w:t>
      </w:r>
      <w:r>
        <w:rPr>
          <w:w w:val="65"/>
        </w:rPr>
        <w:t>basin</w:t>
      </w:r>
      <w:r>
        <w:rPr>
          <w:spacing w:val="14"/>
        </w:rPr>
        <w:t xml:space="preserve"> </w:t>
      </w:r>
      <w:r>
        <w:rPr>
          <w:w w:val="65"/>
        </w:rPr>
        <w:t>in</w:t>
      </w:r>
      <w:r>
        <w:rPr>
          <w:spacing w:val="18"/>
        </w:rPr>
        <w:t xml:space="preserve"> </w:t>
      </w:r>
      <w:r>
        <w:rPr>
          <w:w w:val="65"/>
        </w:rPr>
        <w:t>Buliisa</w:t>
      </w:r>
      <w:r>
        <w:rPr>
          <w:spacing w:val="18"/>
        </w:rPr>
        <w:t xml:space="preserve"> </w:t>
      </w:r>
      <w:r>
        <w:rPr>
          <w:w w:val="65"/>
        </w:rPr>
        <w:t>and</w:t>
      </w:r>
      <w:r>
        <w:rPr>
          <w:spacing w:val="18"/>
        </w:rPr>
        <w:t xml:space="preserve"> </w:t>
      </w:r>
      <w:r>
        <w:rPr>
          <w:w w:val="65"/>
        </w:rPr>
        <w:t>Hoima,</w:t>
      </w:r>
      <w:r>
        <w:rPr>
          <w:spacing w:val="15"/>
        </w:rPr>
        <w:t xml:space="preserve"> </w:t>
      </w:r>
      <w:r>
        <w:rPr>
          <w:w w:val="65"/>
        </w:rPr>
        <w:t>Semliki</w:t>
      </w:r>
      <w:r>
        <w:rPr>
          <w:spacing w:val="19"/>
        </w:rPr>
        <w:t xml:space="preserve"> </w:t>
      </w:r>
      <w:r>
        <w:rPr>
          <w:w w:val="65"/>
        </w:rPr>
        <w:t>valley</w:t>
      </w:r>
      <w:r>
        <w:rPr>
          <w:spacing w:val="14"/>
        </w:rPr>
        <w:t xml:space="preserve"> </w:t>
      </w:r>
      <w:r>
        <w:rPr>
          <w:w w:val="65"/>
        </w:rPr>
        <w:t>in</w:t>
      </w:r>
      <w:r>
        <w:rPr>
          <w:spacing w:val="18"/>
        </w:rPr>
        <w:t xml:space="preserve"> </w:t>
      </w:r>
      <w:r>
        <w:rPr>
          <w:w w:val="65"/>
        </w:rPr>
        <w:t>Ntoroko,</w:t>
      </w:r>
      <w:r>
        <w:rPr>
          <w:spacing w:val="15"/>
        </w:rPr>
        <w:t xml:space="preserve"> </w:t>
      </w:r>
      <w:r>
        <w:rPr>
          <w:w w:val="65"/>
        </w:rPr>
        <w:t>Rhino</w:t>
      </w:r>
      <w:r>
        <w:rPr>
          <w:spacing w:val="18"/>
        </w:rPr>
        <w:t xml:space="preserve"> </w:t>
      </w:r>
      <w:r>
        <w:rPr>
          <w:w w:val="65"/>
        </w:rPr>
        <w:t>basin</w:t>
      </w:r>
      <w:r>
        <w:rPr>
          <w:spacing w:val="18"/>
        </w:rPr>
        <w:t xml:space="preserve"> </w:t>
      </w:r>
      <w:r>
        <w:rPr>
          <w:w w:val="65"/>
        </w:rPr>
        <w:t>along</w:t>
      </w:r>
      <w:r>
        <w:rPr>
          <w:spacing w:val="18"/>
        </w:rPr>
        <w:t xml:space="preserve"> </w:t>
      </w:r>
      <w:r>
        <w:rPr>
          <w:w w:val="65"/>
        </w:rPr>
        <w:t>Albert</w:t>
      </w:r>
      <w:r>
        <w:rPr>
          <w:spacing w:val="13"/>
        </w:rPr>
        <w:t xml:space="preserve"> </w:t>
      </w:r>
      <w:r>
        <w:rPr>
          <w:w w:val="65"/>
        </w:rPr>
        <w:t>Nile</w:t>
      </w:r>
      <w:r>
        <w:rPr>
          <w:spacing w:val="14"/>
        </w:rPr>
        <w:t xml:space="preserve"> </w:t>
      </w:r>
      <w:r>
        <w:rPr>
          <w:w w:val="65"/>
        </w:rPr>
        <w:t>in</w:t>
      </w:r>
      <w:r>
        <w:rPr>
          <w:spacing w:val="30"/>
        </w:rPr>
        <w:t xml:space="preserve"> </w:t>
      </w:r>
      <w:r>
        <w:rPr>
          <w:spacing w:val="10"/>
          <w:w w:val="65"/>
        </w:rPr>
        <w:t>Amuru,</w:t>
      </w:r>
      <w:r>
        <w:rPr>
          <w:spacing w:val="28"/>
        </w:rPr>
        <w:t xml:space="preserve"> </w:t>
      </w:r>
      <w:r>
        <w:rPr>
          <w:w w:val="65"/>
        </w:rPr>
        <w:t>L.</w:t>
      </w:r>
      <w:r>
        <w:rPr>
          <w:spacing w:val="25"/>
        </w:rPr>
        <w:t xml:space="preserve"> </w:t>
      </w:r>
      <w:r>
        <w:rPr>
          <w:spacing w:val="10"/>
          <w:w w:val="65"/>
        </w:rPr>
        <w:t>Edward</w:t>
      </w:r>
      <w:r>
        <w:rPr>
          <w:spacing w:val="30"/>
        </w:rPr>
        <w:t xml:space="preserve"> </w:t>
      </w:r>
      <w:r>
        <w:rPr>
          <w:w w:val="65"/>
        </w:rPr>
        <w:t>–</w:t>
      </w:r>
      <w:r>
        <w:rPr>
          <w:spacing w:val="30"/>
        </w:rPr>
        <w:t xml:space="preserve"> </w:t>
      </w:r>
      <w:r>
        <w:rPr>
          <w:spacing w:val="10"/>
          <w:w w:val="65"/>
        </w:rPr>
        <w:t>George</w:t>
      </w:r>
      <w:r>
        <w:rPr>
          <w:spacing w:val="26"/>
        </w:rPr>
        <w:t xml:space="preserve"> </w:t>
      </w:r>
      <w:r>
        <w:rPr>
          <w:spacing w:val="10"/>
          <w:w w:val="65"/>
        </w:rPr>
        <w:t>complex</w:t>
      </w:r>
      <w:r>
        <w:rPr>
          <w:spacing w:val="26"/>
        </w:rPr>
        <w:t xml:space="preserve"> </w:t>
      </w:r>
      <w:r>
        <w:rPr>
          <w:w w:val="65"/>
        </w:rPr>
        <w:t>in</w:t>
      </w:r>
      <w:r>
        <w:rPr>
          <w:spacing w:val="26"/>
        </w:rPr>
        <w:t xml:space="preserve"> </w:t>
      </w:r>
      <w:r>
        <w:rPr>
          <w:spacing w:val="11"/>
          <w:w w:val="65"/>
        </w:rPr>
        <w:t>Kanunga</w:t>
      </w:r>
      <w:r>
        <w:rPr>
          <w:spacing w:val="29"/>
        </w:rPr>
        <w:t xml:space="preserve"> </w:t>
      </w:r>
      <w:r>
        <w:rPr>
          <w:w w:val="65"/>
        </w:rPr>
        <w:t>and</w:t>
      </w:r>
      <w:r>
        <w:rPr>
          <w:spacing w:val="29"/>
        </w:rPr>
        <w:t xml:space="preserve"> </w:t>
      </w:r>
      <w:r>
        <w:rPr>
          <w:spacing w:val="10"/>
          <w:w w:val="65"/>
        </w:rPr>
        <w:t xml:space="preserve">Bushenyi </w:t>
      </w:r>
      <w:r>
        <w:rPr>
          <w:w w:val="70"/>
        </w:rPr>
        <w:t>with</w:t>
      </w:r>
      <w:r>
        <w:t xml:space="preserve"> </w:t>
      </w:r>
      <w:r>
        <w:rPr>
          <w:w w:val="70"/>
        </w:rPr>
        <w:t>oil</w:t>
      </w:r>
      <w:r>
        <w:rPr>
          <w:spacing w:val="10"/>
          <w:w w:val="70"/>
        </w:rPr>
        <w:t xml:space="preserve"> deposits </w:t>
      </w:r>
      <w:r>
        <w:rPr>
          <w:w w:val="70"/>
        </w:rPr>
        <w:t>(Petroleum).</w:t>
      </w:r>
    </w:p>
    <w:p w:rsidR="00E5575B" w:rsidRDefault="00D512E5">
      <w:pPr>
        <w:pStyle w:val="BodyText"/>
        <w:spacing w:line="242" w:lineRule="exact"/>
      </w:pPr>
      <w:r>
        <w:rPr>
          <w:rFonts w:ascii="Symbol" w:hAnsi="Symbol"/>
          <w:w w:val="60"/>
        </w:rPr>
        <w:t></w:t>
      </w:r>
      <w:r>
        <w:rPr>
          <w:w w:val="60"/>
        </w:rPr>
        <w:t>Lake</w:t>
      </w:r>
      <w:r>
        <w:rPr>
          <w:spacing w:val="15"/>
        </w:rPr>
        <w:t xml:space="preserve"> </w:t>
      </w:r>
      <w:r>
        <w:rPr>
          <w:w w:val="60"/>
        </w:rPr>
        <w:t>Victoria</w:t>
      </w:r>
      <w:r>
        <w:rPr>
          <w:spacing w:val="12"/>
        </w:rPr>
        <w:t xml:space="preserve"> </w:t>
      </w:r>
      <w:r>
        <w:rPr>
          <w:w w:val="60"/>
        </w:rPr>
        <w:t>shores</w:t>
      </w:r>
      <w:r>
        <w:rPr>
          <w:spacing w:val="11"/>
        </w:rPr>
        <w:t xml:space="preserve"> </w:t>
      </w:r>
      <w:r>
        <w:rPr>
          <w:w w:val="60"/>
        </w:rPr>
        <w:t>in</w:t>
      </w:r>
      <w:r>
        <w:rPr>
          <w:spacing w:val="14"/>
        </w:rPr>
        <w:t xml:space="preserve"> </w:t>
      </w:r>
      <w:r>
        <w:rPr>
          <w:w w:val="60"/>
        </w:rPr>
        <w:t>Kampala</w:t>
      </w:r>
      <w:r>
        <w:rPr>
          <w:spacing w:val="15"/>
        </w:rPr>
        <w:t xml:space="preserve"> </w:t>
      </w:r>
      <w:r>
        <w:rPr>
          <w:w w:val="60"/>
        </w:rPr>
        <w:t>and</w:t>
      </w:r>
      <w:r>
        <w:rPr>
          <w:spacing w:val="14"/>
        </w:rPr>
        <w:t xml:space="preserve"> </w:t>
      </w:r>
      <w:r>
        <w:rPr>
          <w:w w:val="60"/>
        </w:rPr>
        <w:t>Wakiso</w:t>
      </w:r>
      <w:r>
        <w:rPr>
          <w:spacing w:val="14"/>
        </w:rPr>
        <w:t xml:space="preserve"> </w:t>
      </w:r>
      <w:r>
        <w:rPr>
          <w:w w:val="60"/>
        </w:rPr>
        <w:t>and</w:t>
      </w:r>
      <w:r>
        <w:rPr>
          <w:spacing w:val="12"/>
        </w:rPr>
        <w:t xml:space="preserve"> </w:t>
      </w:r>
      <w:r>
        <w:rPr>
          <w:w w:val="60"/>
        </w:rPr>
        <w:t>Kyoga</w:t>
      </w:r>
      <w:r>
        <w:rPr>
          <w:spacing w:val="11"/>
        </w:rPr>
        <w:t xml:space="preserve"> </w:t>
      </w:r>
      <w:r>
        <w:rPr>
          <w:w w:val="60"/>
        </w:rPr>
        <w:t>shores</w:t>
      </w:r>
      <w:r>
        <w:rPr>
          <w:spacing w:val="11"/>
        </w:rPr>
        <w:t xml:space="preserve"> </w:t>
      </w:r>
      <w:r>
        <w:rPr>
          <w:w w:val="60"/>
        </w:rPr>
        <w:t>in</w:t>
      </w:r>
      <w:r>
        <w:rPr>
          <w:spacing w:val="11"/>
        </w:rPr>
        <w:t xml:space="preserve"> </w:t>
      </w:r>
      <w:r>
        <w:rPr>
          <w:w w:val="60"/>
        </w:rPr>
        <w:t>Serere,</w:t>
      </w:r>
      <w:r>
        <w:rPr>
          <w:spacing w:val="13"/>
        </w:rPr>
        <w:t xml:space="preserve"> </w:t>
      </w:r>
      <w:r>
        <w:rPr>
          <w:w w:val="60"/>
        </w:rPr>
        <w:t>Apac</w:t>
      </w:r>
      <w:r>
        <w:rPr>
          <w:spacing w:val="14"/>
        </w:rPr>
        <w:t xml:space="preserve"> </w:t>
      </w:r>
      <w:r>
        <w:rPr>
          <w:w w:val="60"/>
        </w:rPr>
        <w:t>and</w:t>
      </w:r>
      <w:r>
        <w:rPr>
          <w:spacing w:val="11"/>
        </w:rPr>
        <w:t xml:space="preserve"> </w:t>
      </w:r>
      <w:r>
        <w:rPr>
          <w:w w:val="60"/>
        </w:rPr>
        <w:t>Nakasongola</w:t>
      </w:r>
      <w:r>
        <w:rPr>
          <w:spacing w:val="15"/>
        </w:rPr>
        <w:t xml:space="preserve"> </w:t>
      </w:r>
      <w:r>
        <w:rPr>
          <w:w w:val="60"/>
        </w:rPr>
        <w:t>with</w:t>
      </w:r>
      <w:r>
        <w:rPr>
          <w:spacing w:val="11"/>
        </w:rPr>
        <w:t xml:space="preserve"> </w:t>
      </w:r>
      <w:r>
        <w:rPr>
          <w:w w:val="60"/>
        </w:rPr>
        <w:t>sand</w:t>
      </w:r>
      <w:r>
        <w:rPr>
          <w:spacing w:val="11"/>
        </w:rPr>
        <w:t xml:space="preserve"> </w:t>
      </w:r>
      <w:r>
        <w:rPr>
          <w:w w:val="60"/>
        </w:rPr>
        <w:t>and</w:t>
      </w:r>
      <w:r>
        <w:rPr>
          <w:spacing w:val="15"/>
        </w:rPr>
        <w:t xml:space="preserve"> </w:t>
      </w:r>
      <w:r>
        <w:rPr>
          <w:spacing w:val="-2"/>
          <w:w w:val="60"/>
        </w:rPr>
        <w:t>clay.</w:t>
      </w:r>
    </w:p>
    <w:p w:rsidR="00E5575B" w:rsidRDefault="00D512E5">
      <w:pPr>
        <w:pStyle w:val="BodyText"/>
        <w:spacing w:line="244" w:lineRule="exact"/>
      </w:pPr>
      <w:proofErr w:type="gramStart"/>
      <w:r>
        <w:rPr>
          <w:rFonts w:ascii="Symbol" w:hAnsi="Symbol"/>
          <w:w w:val="60"/>
        </w:rPr>
        <w:t></w:t>
      </w:r>
      <w:r>
        <w:rPr>
          <w:w w:val="60"/>
        </w:rPr>
        <w:t>Sironko</w:t>
      </w:r>
      <w:r>
        <w:rPr>
          <w:spacing w:val="39"/>
        </w:rPr>
        <w:t xml:space="preserve"> </w:t>
      </w:r>
      <w:r>
        <w:rPr>
          <w:w w:val="60"/>
        </w:rPr>
        <w:t>and</w:t>
      </w:r>
      <w:r>
        <w:rPr>
          <w:spacing w:val="35"/>
        </w:rPr>
        <w:t xml:space="preserve"> </w:t>
      </w:r>
      <w:r>
        <w:rPr>
          <w:w w:val="60"/>
        </w:rPr>
        <w:t>Kapachorwa</w:t>
      </w:r>
      <w:r>
        <w:rPr>
          <w:spacing w:val="40"/>
        </w:rPr>
        <w:t xml:space="preserve"> </w:t>
      </w:r>
      <w:r>
        <w:rPr>
          <w:w w:val="60"/>
        </w:rPr>
        <w:t>with</w:t>
      </w:r>
      <w:r>
        <w:rPr>
          <w:spacing w:val="43"/>
        </w:rPr>
        <w:t xml:space="preserve"> </w:t>
      </w:r>
      <w:r>
        <w:rPr>
          <w:spacing w:val="-2"/>
          <w:w w:val="60"/>
        </w:rPr>
        <w:t>Limestone.</w:t>
      </w:r>
      <w:proofErr w:type="gramEnd"/>
    </w:p>
    <w:p w:rsidR="00E5575B" w:rsidRDefault="00D512E5">
      <w:pPr>
        <w:pStyle w:val="BodyText"/>
        <w:spacing w:line="242" w:lineRule="exact"/>
      </w:pPr>
      <w:proofErr w:type="gramStart"/>
      <w:r>
        <w:rPr>
          <w:rFonts w:ascii="Symbol" w:hAnsi="Symbol"/>
          <w:spacing w:val="-4"/>
          <w:w w:val="60"/>
        </w:rPr>
        <w:t></w:t>
      </w:r>
      <w:r>
        <w:rPr>
          <w:spacing w:val="-4"/>
          <w:w w:val="60"/>
        </w:rPr>
        <w:t>Manafwa</w:t>
      </w:r>
      <w:r>
        <w:rPr>
          <w:spacing w:val="-14"/>
          <w:w w:val="60"/>
        </w:rPr>
        <w:t xml:space="preserve"> </w:t>
      </w:r>
      <w:r>
        <w:rPr>
          <w:spacing w:val="-4"/>
          <w:w w:val="60"/>
        </w:rPr>
        <w:t>at</w:t>
      </w:r>
      <w:r>
        <w:rPr>
          <w:spacing w:val="-12"/>
          <w:w w:val="60"/>
        </w:rPr>
        <w:t xml:space="preserve"> </w:t>
      </w:r>
      <w:r>
        <w:rPr>
          <w:spacing w:val="-4"/>
          <w:w w:val="60"/>
        </w:rPr>
        <w:t>Namekhala</w:t>
      </w:r>
      <w:r>
        <w:rPr>
          <w:spacing w:val="-11"/>
          <w:w w:val="60"/>
        </w:rPr>
        <w:t xml:space="preserve"> </w:t>
      </w:r>
      <w:r>
        <w:rPr>
          <w:spacing w:val="-4"/>
          <w:w w:val="60"/>
        </w:rPr>
        <w:t>with</w:t>
      </w:r>
      <w:r>
        <w:rPr>
          <w:spacing w:val="-10"/>
          <w:w w:val="60"/>
        </w:rPr>
        <w:t xml:space="preserve"> </w:t>
      </w:r>
      <w:r>
        <w:rPr>
          <w:spacing w:val="-4"/>
          <w:w w:val="60"/>
        </w:rPr>
        <w:t>Vermiculite.</w:t>
      </w:r>
      <w:proofErr w:type="gramEnd"/>
    </w:p>
    <w:p w:rsidR="00E5575B" w:rsidRDefault="00D512E5">
      <w:pPr>
        <w:pStyle w:val="BodyText"/>
        <w:spacing w:line="244" w:lineRule="exact"/>
      </w:pPr>
      <w:proofErr w:type="gramStart"/>
      <w:r>
        <w:rPr>
          <w:rFonts w:ascii="Symbol" w:hAnsi="Symbol"/>
          <w:w w:val="60"/>
        </w:rPr>
        <w:t></w:t>
      </w:r>
      <w:r>
        <w:rPr>
          <w:w w:val="60"/>
        </w:rPr>
        <w:t>Lake</w:t>
      </w:r>
      <w:r>
        <w:rPr>
          <w:spacing w:val="-4"/>
        </w:rPr>
        <w:t xml:space="preserve"> </w:t>
      </w:r>
      <w:r>
        <w:rPr>
          <w:w w:val="60"/>
        </w:rPr>
        <w:t>Albert</w:t>
      </w:r>
      <w:r>
        <w:rPr>
          <w:spacing w:val="-5"/>
        </w:rPr>
        <w:t xml:space="preserve"> </w:t>
      </w:r>
      <w:r>
        <w:rPr>
          <w:w w:val="60"/>
        </w:rPr>
        <w:t>in</w:t>
      </w:r>
      <w:r>
        <w:rPr>
          <w:spacing w:val="-3"/>
        </w:rPr>
        <w:t xml:space="preserve"> </w:t>
      </w:r>
      <w:r>
        <w:rPr>
          <w:w w:val="60"/>
        </w:rPr>
        <w:t>Hoima</w:t>
      </w:r>
      <w:r>
        <w:rPr>
          <w:spacing w:val="-4"/>
        </w:rPr>
        <w:t xml:space="preserve"> </w:t>
      </w:r>
      <w:r>
        <w:rPr>
          <w:w w:val="60"/>
        </w:rPr>
        <w:t>with</w:t>
      </w:r>
      <w:r>
        <w:rPr>
          <w:spacing w:val="-4"/>
        </w:rPr>
        <w:t xml:space="preserve"> </w:t>
      </w:r>
      <w:r>
        <w:rPr>
          <w:spacing w:val="-4"/>
          <w:w w:val="60"/>
        </w:rPr>
        <w:t>salt.</w:t>
      </w:r>
      <w:proofErr w:type="gramEnd"/>
    </w:p>
    <w:p w:rsidR="00E5575B" w:rsidRDefault="00D512E5">
      <w:pPr>
        <w:pStyle w:val="BodyText"/>
        <w:spacing w:line="244" w:lineRule="exact"/>
      </w:pPr>
      <w:proofErr w:type="gramStart"/>
      <w:r>
        <w:rPr>
          <w:rFonts w:ascii="Symbol" w:hAnsi="Symbol"/>
          <w:w w:val="60"/>
        </w:rPr>
        <w:t></w:t>
      </w:r>
      <w:r>
        <w:rPr>
          <w:w w:val="60"/>
        </w:rPr>
        <w:t>Mbarara</w:t>
      </w:r>
      <w:r>
        <w:rPr>
          <w:spacing w:val="1"/>
        </w:rPr>
        <w:t xml:space="preserve"> </w:t>
      </w:r>
      <w:r>
        <w:rPr>
          <w:w w:val="60"/>
        </w:rPr>
        <w:t>with</w:t>
      </w:r>
      <w:r>
        <w:rPr>
          <w:spacing w:val="1"/>
        </w:rPr>
        <w:t xml:space="preserve"> </w:t>
      </w:r>
      <w:r>
        <w:rPr>
          <w:w w:val="60"/>
        </w:rPr>
        <w:t>Tin</w:t>
      </w:r>
      <w:r>
        <w:rPr>
          <w:spacing w:val="2"/>
        </w:rPr>
        <w:t xml:space="preserve"> </w:t>
      </w:r>
      <w:r>
        <w:rPr>
          <w:w w:val="60"/>
        </w:rPr>
        <w:t>at</w:t>
      </w:r>
      <w:r>
        <w:t xml:space="preserve"> </w:t>
      </w:r>
      <w:r>
        <w:rPr>
          <w:w w:val="60"/>
        </w:rPr>
        <w:t>Kikagati</w:t>
      </w:r>
      <w:r>
        <w:rPr>
          <w:spacing w:val="3"/>
        </w:rPr>
        <w:t xml:space="preserve"> </w:t>
      </w:r>
      <w:r>
        <w:rPr>
          <w:w w:val="60"/>
        </w:rPr>
        <w:t>and</w:t>
      </w:r>
      <w:r>
        <w:rPr>
          <w:spacing w:val="1"/>
        </w:rPr>
        <w:t xml:space="preserve"> </w:t>
      </w:r>
      <w:r>
        <w:rPr>
          <w:spacing w:val="-4"/>
          <w:w w:val="60"/>
        </w:rPr>
        <w:t>sand.</w:t>
      </w:r>
      <w:proofErr w:type="gramEnd"/>
    </w:p>
    <w:p w:rsidR="00E5575B" w:rsidRDefault="00D512E5">
      <w:pPr>
        <w:pStyle w:val="BodyText"/>
        <w:spacing w:line="242" w:lineRule="exact"/>
      </w:pPr>
      <w:proofErr w:type="gramStart"/>
      <w:r>
        <w:rPr>
          <w:rFonts w:ascii="Symbol" w:hAnsi="Symbol"/>
          <w:spacing w:val="-2"/>
          <w:w w:val="60"/>
        </w:rPr>
        <w:t></w:t>
      </w:r>
      <w:r>
        <w:rPr>
          <w:spacing w:val="-2"/>
          <w:w w:val="60"/>
        </w:rPr>
        <w:t>West</w:t>
      </w:r>
      <w:r>
        <w:rPr>
          <w:spacing w:val="-8"/>
          <w:w w:val="60"/>
        </w:rPr>
        <w:t xml:space="preserve"> </w:t>
      </w:r>
      <w:r>
        <w:rPr>
          <w:spacing w:val="-2"/>
          <w:w w:val="60"/>
        </w:rPr>
        <w:t>Nile</w:t>
      </w:r>
      <w:r>
        <w:rPr>
          <w:spacing w:val="-6"/>
          <w:w w:val="60"/>
        </w:rPr>
        <w:t xml:space="preserve"> </w:t>
      </w:r>
      <w:r>
        <w:rPr>
          <w:spacing w:val="-2"/>
          <w:w w:val="60"/>
        </w:rPr>
        <w:t>with</w:t>
      </w:r>
      <w:r>
        <w:rPr>
          <w:spacing w:val="-6"/>
          <w:w w:val="60"/>
        </w:rPr>
        <w:t xml:space="preserve"> </w:t>
      </w:r>
      <w:r>
        <w:rPr>
          <w:spacing w:val="-2"/>
          <w:w w:val="60"/>
        </w:rPr>
        <w:t>Gold,</w:t>
      </w:r>
      <w:r>
        <w:rPr>
          <w:spacing w:val="-8"/>
          <w:w w:val="60"/>
        </w:rPr>
        <w:t xml:space="preserve"> </w:t>
      </w:r>
      <w:r>
        <w:rPr>
          <w:spacing w:val="-2"/>
          <w:w w:val="60"/>
        </w:rPr>
        <w:t>Miica,</w:t>
      </w:r>
      <w:r>
        <w:rPr>
          <w:spacing w:val="-7"/>
          <w:w w:val="60"/>
        </w:rPr>
        <w:t xml:space="preserve"> </w:t>
      </w:r>
      <w:r>
        <w:rPr>
          <w:spacing w:val="-2"/>
          <w:w w:val="60"/>
        </w:rPr>
        <w:t>Marble</w:t>
      </w:r>
      <w:r>
        <w:rPr>
          <w:spacing w:val="-8"/>
          <w:w w:val="60"/>
        </w:rPr>
        <w:t xml:space="preserve"> </w:t>
      </w:r>
      <w:r>
        <w:rPr>
          <w:spacing w:val="-2"/>
          <w:w w:val="60"/>
        </w:rPr>
        <w:t>in</w:t>
      </w:r>
      <w:r>
        <w:rPr>
          <w:spacing w:val="-7"/>
          <w:w w:val="60"/>
        </w:rPr>
        <w:t xml:space="preserve"> </w:t>
      </w:r>
      <w:r>
        <w:rPr>
          <w:spacing w:val="-2"/>
          <w:w w:val="60"/>
        </w:rPr>
        <w:t>Moyo</w:t>
      </w:r>
      <w:r>
        <w:rPr>
          <w:spacing w:val="-6"/>
          <w:w w:val="60"/>
        </w:rPr>
        <w:t xml:space="preserve"> </w:t>
      </w:r>
      <w:r>
        <w:rPr>
          <w:spacing w:val="-2"/>
          <w:w w:val="60"/>
        </w:rPr>
        <w:t>and</w:t>
      </w:r>
      <w:r>
        <w:rPr>
          <w:spacing w:val="-3"/>
          <w:w w:val="60"/>
        </w:rPr>
        <w:t xml:space="preserve"> </w:t>
      </w:r>
      <w:r>
        <w:rPr>
          <w:spacing w:val="-2"/>
          <w:w w:val="60"/>
        </w:rPr>
        <w:t>Yumbe.</w:t>
      </w:r>
      <w:proofErr w:type="gramEnd"/>
    </w:p>
    <w:p w:rsidR="00E5575B" w:rsidRDefault="00D512E5">
      <w:pPr>
        <w:pStyle w:val="BodyText"/>
        <w:spacing w:line="244" w:lineRule="exact"/>
      </w:pPr>
      <w:r>
        <w:rPr>
          <w:rFonts w:ascii="Symbol" w:hAnsi="Symbol"/>
          <w:spacing w:val="-14"/>
          <w:w w:val="65"/>
        </w:rPr>
        <w:t></w:t>
      </w:r>
      <w:r>
        <w:rPr>
          <w:spacing w:val="-14"/>
          <w:w w:val="65"/>
        </w:rPr>
        <w:t>Kampalaarea</w:t>
      </w:r>
      <w:proofErr w:type="gramStart"/>
      <w:r>
        <w:rPr>
          <w:spacing w:val="-14"/>
          <w:w w:val="65"/>
        </w:rPr>
        <w:t>,Mbarara,Bushenyi,NtungamowithGraniteGneiss</w:t>
      </w:r>
      <w:proofErr w:type="gramEnd"/>
      <w:r>
        <w:rPr>
          <w:spacing w:val="-14"/>
          <w:w w:val="65"/>
        </w:rPr>
        <w:t>.</w:t>
      </w:r>
    </w:p>
    <w:p w:rsidR="00E5575B" w:rsidRDefault="00D512E5">
      <w:pPr>
        <w:pStyle w:val="BodyText"/>
        <w:spacing w:line="244" w:lineRule="exact"/>
      </w:pPr>
      <w:proofErr w:type="gramStart"/>
      <w:r>
        <w:rPr>
          <w:rFonts w:ascii="Symbol" w:hAnsi="Symbol"/>
          <w:w w:val="60"/>
        </w:rPr>
        <w:t></w:t>
      </w:r>
      <w:r>
        <w:rPr>
          <w:w w:val="60"/>
        </w:rPr>
        <w:t>Kibaale,</w:t>
      </w:r>
      <w:r>
        <w:rPr>
          <w:spacing w:val="41"/>
        </w:rPr>
        <w:t xml:space="preserve"> </w:t>
      </w:r>
      <w:r>
        <w:rPr>
          <w:w w:val="60"/>
        </w:rPr>
        <w:t>Mubende,</w:t>
      </w:r>
      <w:r>
        <w:rPr>
          <w:spacing w:val="42"/>
        </w:rPr>
        <w:t xml:space="preserve"> </w:t>
      </w:r>
      <w:r>
        <w:rPr>
          <w:w w:val="60"/>
        </w:rPr>
        <w:t>Masindi</w:t>
      </w:r>
      <w:r>
        <w:rPr>
          <w:spacing w:val="42"/>
        </w:rPr>
        <w:t xml:space="preserve"> </w:t>
      </w:r>
      <w:r>
        <w:rPr>
          <w:w w:val="60"/>
        </w:rPr>
        <w:t>and</w:t>
      </w:r>
      <w:r>
        <w:rPr>
          <w:spacing w:val="39"/>
        </w:rPr>
        <w:t xml:space="preserve"> </w:t>
      </w:r>
      <w:r>
        <w:rPr>
          <w:w w:val="60"/>
        </w:rPr>
        <w:t>Busia</w:t>
      </w:r>
      <w:r>
        <w:rPr>
          <w:spacing w:val="44"/>
        </w:rPr>
        <w:t xml:space="preserve"> </w:t>
      </w:r>
      <w:r>
        <w:rPr>
          <w:w w:val="60"/>
        </w:rPr>
        <w:t>with</w:t>
      </w:r>
      <w:r>
        <w:rPr>
          <w:spacing w:val="40"/>
        </w:rPr>
        <w:t xml:space="preserve"> </w:t>
      </w:r>
      <w:r>
        <w:rPr>
          <w:spacing w:val="-2"/>
          <w:w w:val="60"/>
        </w:rPr>
        <w:t>Uranium.</w:t>
      </w:r>
      <w:proofErr w:type="gramEnd"/>
    </w:p>
    <w:p w:rsidR="00E5575B" w:rsidRDefault="00D512E5">
      <w:pPr>
        <w:pStyle w:val="BodyText"/>
        <w:spacing w:line="244" w:lineRule="exact"/>
      </w:pPr>
      <w:proofErr w:type="gramStart"/>
      <w:r>
        <w:rPr>
          <w:rFonts w:ascii="Symbol" w:hAnsi="Symbol"/>
          <w:spacing w:val="-2"/>
          <w:w w:val="75"/>
        </w:rPr>
        <w:t></w:t>
      </w:r>
      <w:r>
        <w:rPr>
          <w:spacing w:val="-2"/>
          <w:w w:val="75"/>
        </w:rPr>
        <w:t>Etc.</w:t>
      </w:r>
      <w:proofErr w:type="gramEnd"/>
    </w:p>
    <w:p w:rsidR="00E5575B" w:rsidRDefault="00D512E5">
      <w:pPr>
        <w:pStyle w:val="Heading1"/>
        <w:spacing w:before="222"/>
        <w:ind w:left="1670"/>
      </w:pPr>
      <w:r>
        <w:rPr>
          <w:w w:val="65"/>
        </w:rPr>
        <w:t>A</w:t>
      </w:r>
      <w:r>
        <w:rPr>
          <w:spacing w:val="3"/>
        </w:rPr>
        <w:t xml:space="preserve"> </w:t>
      </w:r>
      <w:r>
        <w:rPr>
          <w:w w:val="65"/>
        </w:rPr>
        <w:t>SKETCH</w:t>
      </w:r>
      <w:r>
        <w:rPr>
          <w:spacing w:val="3"/>
        </w:rPr>
        <w:t xml:space="preserve"> </w:t>
      </w:r>
      <w:r>
        <w:rPr>
          <w:w w:val="65"/>
        </w:rPr>
        <w:t>MAP</w:t>
      </w:r>
      <w:r>
        <w:rPr>
          <w:spacing w:val="4"/>
        </w:rPr>
        <w:t xml:space="preserve"> </w:t>
      </w:r>
      <w:r>
        <w:rPr>
          <w:w w:val="65"/>
        </w:rPr>
        <w:t>OF</w:t>
      </w:r>
      <w:r>
        <w:rPr>
          <w:spacing w:val="5"/>
        </w:rPr>
        <w:t xml:space="preserve"> </w:t>
      </w:r>
      <w:r>
        <w:rPr>
          <w:w w:val="65"/>
        </w:rPr>
        <w:t>UGANDA</w:t>
      </w:r>
      <w:r>
        <w:rPr>
          <w:spacing w:val="3"/>
        </w:rPr>
        <w:t xml:space="preserve"> </w:t>
      </w:r>
      <w:r>
        <w:rPr>
          <w:w w:val="65"/>
        </w:rPr>
        <w:t>SHOWING</w:t>
      </w:r>
      <w:r>
        <w:rPr>
          <w:spacing w:val="3"/>
        </w:rPr>
        <w:t xml:space="preserve"> </w:t>
      </w:r>
      <w:r>
        <w:rPr>
          <w:w w:val="65"/>
        </w:rPr>
        <w:t>THE</w:t>
      </w:r>
      <w:r>
        <w:rPr>
          <w:spacing w:val="5"/>
        </w:rPr>
        <w:t xml:space="preserve"> </w:t>
      </w:r>
      <w:r>
        <w:rPr>
          <w:w w:val="65"/>
        </w:rPr>
        <w:t>DISTRIBUTION</w:t>
      </w:r>
      <w:r>
        <w:rPr>
          <w:spacing w:val="3"/>
        </w:rPr>
        <w:t xml:space="preserve"> </w:t>
      </w:r>
      <w:r>
        <w:rPr>
          <w:w w:val="65"/>
        </w:rPr>
        <w:t>OF</w:t>
      </w:r>
      <w:r>
        <w:rPr>
          <w:spacing w:val="17"/>
        </w:rPr>
        <w:t xml:space="preserve"> </w:t>
      </w:r>
      <w:r>
        <w:rPr>
          <w:spacing w:val="-2"/>
          <w:w w:val="65"/>
        </w:rPr>
        <w:t>MINERALS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26"/>
        <w:ind w:left="0"/>
        <w:rPr>
          <w:rFonts w:ascii="Arial"/>
          <w:b/>
        </w:rPr>
      </w:pPr>
    </w:p>
    <w:p w:rsidR="00E5575B" w:rsidRDefault="00D512E5">
      <w:pPr>
        <w:ind w:left="731"/>
        <w:rPr>
          <w:rFonts w:ascii="Arial"/>
          <w:b/>
          <w:sz w:val="20"/>
        </w:rPr>
      </w:pPr>
      <w:r>
        <w:rPr>
          <w:rFonts w:ascii="Arial"/>
          <w:b/>
          <w:w w:val="65"/>
          <w:sz w:val="20"/>
        </w:rPr>
        <w:t>FACTORS</w:t>
      </w:r>
      <w:r>
        <w:rPr>
          <w:rFonts w:ascii="Arial"/>
          <w:b/>
          <w:spacing w:val="-12"/>
          <w:sz w:val="20"/>
        </w:rPr>
        <w:t xml:space="preserve"> </w:t>
      </w:r>
      <w:r>
        <w:rPr>
          <w:rFonts w:ascii="Arial"/>
          <w:b/>
          <w:w w:val="65"/>
          <w:sz w:val="20"/>
        </w:rPr>
        <w:t>RESPONSIBLE</w:t>
      </w:r>
      <w:r>
        <w:rPr>
          <w:rFonts w:ascii="Arial"/>
          <w:b/>
          <w:spacing w:val="-10"/>
          <w:sz w:val="20"/>
        </w:rPr>
        <w:t xml:space="preserve"> </w:t>
      </w:r>
      <w:r>
        <w:rPr>
          <w:rFonts w:ascii="Arial"/>
          <w:b/>
          <w:w w:val="65"/>
          <w:sz w:val="20"/>
        </w:rPr>
        <w:t>FOR</w:t>
      </w:r>
      <w:r>
        <w:rPr>
          <w:rFonts w:ascii="Arial"/>
          <w:b/>
          <w:spacing w:val="-12"/>
          <w:sz w:val="20"/>
        </w:rPr>
        <w:t xml:space="preserve"> </w:t>
      </w:r>
      <w:r>
        <w:rPr>
          <w:rFonts w:ascii="Arial"/>
          <w:b/>
          <w:w w:val="65"/>
          <w:sz w:val="20"/>
        </w:rPr>
        <w:t>THE</w:t>
      </w:r>
      <w:r>
        <w:rPr>
          <w:rFonts w:ascii="Arial"/>
          <w:b/>
          <w:spacing w:val="-12"/>
          <w:sz w:val="20"/>
        </w:rPr>
        <w:t xml:space="preserve"> </w:t>
      </w:r>
      <w:r>
        <w:rPr>
          <w:rFonts w:ascii="Arial"/>
          <w:b/>
          <w:w w:val="65"/>
          <w:sz w:val="20"/>
        </w:rPr>
        <w:t>GROWTH</w:t>
      </w:r>
      <w:r>
        <w:rPr>
          <w:rFonts w:ascii="Arial"/>
          <w:b/>
          <w:spacing w:val="-10"/>
          <w:sz w:val="20"/>
        </w:rPr>
        <w:t xml:space="preserve"> </w:t>
      </w:r>
      <w:r>
        <w:rPr>
          <w:rFonts w:ascii="Arial"/>
          <w:b/>
          <w:w w:val="65"/>
          <w:sz w:val="20"/>
        </w:rPr>
        <w:t>OF</w:t>
      </w:r>
      <w:r>
        <w:rPr>
          <w:rFonts w:ascii="Arial"/>
          <w:b/>
          <w:spacing w:val="-12"/>
          <w:sz w:val="20"/>
        </w:rPr>
        <w:t xml:space="preserve"> </w:t>
      </w:r>
      <w:r>
        <w:rPr>
          <w:rFonts w:ascii="Arial"/>
          <w:b/>
          <w:w w:val="65"/>
          <w:sz w:val="20"/>
        </w:rPr>
        <w:t>THE</w:t>
      </w:r>
      <w:r>
        <w:rPr>
          <w:rFonts w:ascii="Arial"/>
          <w:b/>
          <w:spacing w:val="-11"/>
          <w:sz w:val="20"/>
        </w:rPr>
        <w:t xml:space="preserve"> </w:t>
      </w:r>
      <w:r>
        <w:rPr>
          <w:rFonts w:ascii="Arial"/>
          <w:b/>
          <w:w w:val="65"/>
          <w:sz w:val="20"/>
        </w:rPr>
        <w:t>MINING</w:t>
      </w:r>
      <w:r>
        <w:rPr>
          <w:rFonts w:ascii="Arial"/>
          <w:b/>
          <w:spacing w:val="-9"/>
          <w:sz w:val="20"/>
        </w:rPr>
        <w:t xml:space="preserve"> </w:t>
      </w:r>
      <w:r>
        <w:rPr>
          <w:rFonts w:ascii="Arial"/>
          <w:b/>
          <w:w w:val="65"/>
          <w:sz w:val="20"/>
        </w:rPr>
        <w:t>INDUSTRY</w:t>
      </w:r>
      <w:r>
        <w:rPr>
          <w:rFonts w:ascii="Arial"/>
          <w:b/>
          <w:spacing w:val="-7"/>
          <w:sz w:val="20"/>
        </w:rPr>
        <w:t xml:space="preserve"> </w:t>
      </w:r>
      <w:r>
        <w:rPr>
          <w:rFonts w:ascii="Arial"/>
          <w:b/>
          <w:w w:val="65"/>
          <w:sz w:val="20"/>
        </w:rPr>
        <w:t>IN</w:t>
      </w:r>
      <w:r>
        <w:rPr>
          <w:rFonts w:ascii="Arial"/>
          <w:b/>
          <w:spacing w:val="-8"/>
          <w:sz w:val="20"/>
        </w:rPr>
        <w:t xml:space="preserve"> </w:t>
      </w:r>
      <w:r>
        <w:rPr>
          <w:rFonts w:ascii="Arial"/>
          <w:b/>
          <w:spacing w:val="-2"/>
          <w:w w:val="65"/>
          <w:sz w:val="20"/>
        </w:rPr>
        <w:t>UGANDA</w:t>
      </w:r>
    </w:p>
    <w:p w:rsidR="00E5575B" w:rsidRDefault="00D512E5">
      <w:pPr>
        <w:pStyle w:val="BodyText"/>
        <w:spacing w:before="4" w:line="226" w:lineRule="exact"/>
      </w:pPr>
      <w:r>
        <w:rPr>
          <w:w w:val="65"/>
        </w:rPr>
        <w:t>Mining</w:t>
      </w:r>
      <w:r>
        <w:rPr>
          <w:spacing w:val="18"/>
        </w:rPr>
        <w:t xml:space="preserve"> </w:t>
      </w:r>
      <w:r>
        <w:rPr>
          <w:w w:val="65"/>
        </w:rPr>
        <w:t>has</w:t>
      </w:r>
      <w:r>
        <w:rPr>
          <w:spacing w:val="19"/>
        </w:rPr>
        <w:t xml:space="preserve"> </w:t>
      </w:r>
      <w:r>
        <w:rPr>
          <w:w w:val="65"/>
        </w:rPr>
        <w:t>been</w:t>
      </w:r>
      <w:r>
        <w:rPr>
          <w:spacing w:val="19"/>
        </w:rPr>
        <w:t xml:space="preserve"> </w:t>
      </w:r>
      <w:r>
        <w:rPr>
          <w:w w:val="65"/>
        </w:rPr>
        <w:t>able</w:t>
      </w:r>
      <w:r>
        <w:rPr>
          <w:spacing w:val="19"/>
        </w:rPr>
        <w:t xml:space="preserve"> </w:t>
      </w:r>
      <w:r>
        <w:rPr>
          <w:w w:val="65"/>
        </w:rPr>
        <w:t>to</w:t>
      </w:r>
      <w:r>
        <w:rPr>
          <w:spacing w:val="19"/>
        </w:rPr>
        <w:t xml:space="preserve"> </w:t>
      </w:r>
      <w:r>
        <w:rPr>
          <w:w w:val="65"/>
        </w:rPr>
        <w:t>develop</w:t>
      </w:r>
      <w:r>
        <w:rPr>
          <w:spacing w:val="18"/>
        </w:rPr>
        <w:t xml:space="preserve"> </w:t>
      </w:r>
      <w:r>
        <w:rPr>
          <w:w w:val="65"/>
        </w:rPr>
        <w:t>because</w:t>
      </w:r>
      <w:r>
        <w:rPr>
          <w:spacing w:val="19"/>
        </w:rPr>
        <w:t xml:space="preserve"> </w:t>
      </w:r>
      <w:r>
        <w:rPr>
          <w:w w:val="65"/>
        </w:rPr>
        <w:t>of</w:t>
      </w:r>
      <w:r>
        <w:rPr>
          <w:spacing w:val="19"/>
        </w:rPr>
        <w:t xml:space="preserve"> </w:t>
      </w:r>
      <w:r>
        <w:rPr>
          <w:w w:val="65"/>
        </w:rPr>
        <w:t>number</w:t>
      </w:r>
      <w:r>
        <w:rPr>
          <w:spacing w:val="19"/>
        </w:rPr>
        <w:t xml:space="preserve"> </w:t>
      </w:r>
      <w:r>
        <w:rPr>
          <w:w w:val="65"/>
        </w:rPr>
        <w:t>of</w:t>
      </w:r>
      <w:r>
        <w:rPr>
          <w:spacing w:val="19"/>
        </w:rPr>
        <w:t xml:space="preserve"> </w:t>
      </w:r>
      <w:r>
        <w:rPr>
          <w:w w:val="65"/>
        </w:rPr>
        <w:t>factors</w:t>
      </w:r>
      <w:r>
        <w:rPr>
          <w:spacing w:val="35"/>
        </w:rPr>
        <w:t xml:space="preserve"> </w:t>
      </w:r>
      <w:r>
        <w:rPr>
          <w:w w:val="65"/>
        </w:rPr>
        <w:t>both</w:t>
      </w:r>
      <w:r>
        <w:rPr>
          <w:spacing w:val="14"/>
        </w:rPr>
        <w:t xml:space="preserve"> </w:t>
      </w:r>
      <w:r>
        <w:rPr>
          <w:w w:val="65"/>
        </w:rPr>
        <w:t>natural</w:t>
      </w:r>
      <w:r>
        <w:rPr>
          <w:spacing w:val="16"/>
        </w:rPr>
        <w:t xml:space="preserve"> </w:t>
      </w:r>
      <w:r>
        <w:rPr>
          <w:w w:val="65"/>
        </w:rPr>
        <w:t>and</w:t>
      </w:r>
      <w:r>
        <w:rPr>
          <w:spacing w:val="14"/>
        </w:rPr>
        <w:t xml:space="preserve"> </w:t>
      </w:r>
      <w:r>
        <w:rPr>
          <w:w w:val="65"/>
        </w:rPr>
        <w:t>human</w:t>
      </w:r>
      <w:r>
        <w:rPr>
          <w:spacing w:val="15"/>
        </w:rPr>
        <w:t xml:space="preserve"> </w:t>
      </w:r>
      <w:r>
        <w:rPr>
          <w:w w:val="65"/>
        </w:rPr>
        <w:t>factors.</w:t>
      </w:r>
      <w:r>
        <w:rPr>
          <w:spacing w:val="19"/>
        </w:rPr>
        <w:t xml:space="preserve"> </w:t>
      </w:r>
      <w:r>
        <w:rPr>
          <w:w w:val="65"/>
        </w:rPr>
        <w:t>These</w:t>
      </w:r>
      <w:r>
        <w:rPr>
          <w:spacing w:val="14"/>
        </w:rPr>
        <w:t xml:space="preserve"> </w:t>
      </w:r>
      <w:r>
        <w:rPr>
          <w:spacing w:val="-4"/>
          <w:w w:val="65"/>
        </w:rPr>
        <w:t>are:</w:t>
      </w:r>
    </w:p>
    <w:p w:rsidR="00E5575B" w:rsidRDefault="00D512E5">
      <w:pPr>
        <w:pStyle w:val="ListParagraph"/>
        <w:numPr>
          <w:ilvl w:val="0"/>
          <w:numId w:val="42"/>
        </w:numPr>
        <w:tabs>
          <w:tab w:val="left" w:pos="1081"/>
        </w:tabs>
        <w:spacing w:line="244" w:lineRule="auto"/>
        <w:ind w:right="624" w:firstLine="0"/>
        <w:jc w:val="left"/>
        <w:rPr>
          <w:sz w:val="20"/>
        </w:rPr>
      </w:pPr>
      <w:r>
        <w:rPr>
          <w:w w:val="65"/>
          <w:sz w:val="20"/>
        </w:rPr>
        <w:t>Presence</w:t>
      </w:r>
      <w:r>
        <w:rPr>
          <w:sz w:val="20"/>
        </w:rPr>
        <w:t xml:space="preserve"> </w:t>
      </w:r>
      <w:r>
        <w:rPr>
          <w:w w:val="65"/>
          <w:sz w:val="20"/>
        </w:rPr>
        <w:t>of</w:t>
      </w:r>
      <w:r>
        <w:rPr>
          <w:spacing w:val="-1"/>
          <w:sz w:val="20"/>
        </w:rPr>
        <w:t xml:space="preserve"> </w:t>
      </w:r>
      <w:r>
        <w:rPr>
          <w:w w:val="65"/>
          <w:sz w:val="20"/>
        </w:rPr>
        <w:t>a</w:t>
      </w:r>
      <w:r>
        <w:rPr>
          <w:sz w:val="20"/>
        </w:rPr>
        <w:t xml:space="preserve"> </w:t>
      </w:r>
      <w:r>
        <w:rPr>
          <w:w w:val="65"/>
          <w:sz w:val="20"/>
        </w:rPr>
        <w:t>variety</w:t>
      </w:r>
      <w:r>
        <w:rPr>
          <w:spacing w:val="-1"/>
          <w:sz w:val="20"/>
        </w:rPr>
        <w:t xml:space="preserve"> </w:t>
      </w:r>
      <w:r>
        <w:rPr>
          <w:w w:val="65"/>
          <w:sz w:val="20"/>
        </w:rPr>
        <w:t>of</w:t>
      </w:r>
      <w:r>
        <w:rPr>
          <w:spacing w:val="-1"/>
          <w:sz w:val="20"/>
        </w:rPr>
        <w:t xml:space="preserve"> </w:t>
      </w:r>
      <w:r>
        <w:rPr>
          <w:w w:val="65"/>
          <w:sz w:val="20"/>
        </w:rPr>
        <w:t>minerals</w:t>
      </w:r>
      <w:r>
        <w:rPr>
          <w:spacing w:val="-1"/>
          <w:sz w:val="20"/>
        </w:rPr>
        <w:t xml:space="preserve"> </w:t>
      </w:r>
      <w:r>
        <w:rPr>
          <w:w w:val="65"/>
          <w:sz w:val="20"/>
        </w:rPr>
        <w:t>of</w:t>
      </w:r>
      <w:r>
        <w:rPr>
          <w:spacing w:val="-1"/>
          <w:sz w:val="20"/>
        </w:rPr>
        <w:t xml:space="preserve"> </w:t>
      </w:r>
      <w:r>
        <w:rPr>
          <w:w w:val="65"/>
          <w:sz w:val="20"/>
        </w:rPr>
        <w:t>commercial</w:t>
      </w:r>
      <w:r>
        <w:rPr>
          <w:spacing w:val="-1"/>
          <w:sz w:val="20"/>
        </w:rPr>
        <w:t xml:space="preserve"> </w:t>
      </w:r>
      <w:r>
        <w:rPr>
          <w:w w:val="65"/>
          <w:sz w:val="20"/>
        </w:rPr>
        <w:t>value</w:t>
      </w:r>
      <w:r>
        <w:rPr>
          <w:sz w:val="20"/>
        </w:rPr>
        <w:t xml:space="preserve"> </w:t>
      </w:r>
      <w:r>
        <w:rPr>
          <w:w w:val="65"/>
          <w:sz w:val="20"/>
        </w:rPr>
        <w:t>which</w:t>
      </w:r>
      <w:r>
        <w:rPr>
          <w:sz w:val="20"/>
        </w:rPr>
        <w:t xml:space="preserve"> </w:t>
      </w:r>
      <w:r>
        <w:rPr>
          <w:w w:val="65"/>
          <w:sz w:val="20"/>
        </w:rPr>
        <w:t>are</w:t>
      </w:r>
      <w:r>
        <w:rPr>
          <w:spacing w:val="-2"/>
          <w:sz w:val="20"/>
        </w:rPr>
        <w:t xml:space="preserve"> </w:t>
      </w:r>
      <w:r>
        <w:rPr>
          <w:w w:val="65"/>
          <w:sz w:val="20"/>
        </w:rPr>
        <w:t>endowed</w:t>
      </w:r>
      <w:r>
        <w:rPr>
          <w:spacing w:val="-2"/>
          <w:sz w:val="20"/>
        </w:rPr>
        <w:t xml:space="preserve"> </w:t>
      </w:r>
      <w:r>
        <w:rPr>
          <w:w w:val="65"/>
          <w:sz w:val="20"/>
        </w:rPr>
        <w:t>in</w:t>
      </w:r>
      <w:r>
        <w:rPr>
          <w:spacing w:val="-2"/>
          <w:sz w:val="20"/>
        </w:rPr>
        <w:t xml:space="preserve"> </w:t>
      </w:r>
      <w:r>
        <w:rPr>
          <w:w w:val="65"/>
          <w:sz w:val="20"/>
        </w:rPr>
        <w:t>Uganda</w:t>
      </w:r>
      <w:r>
        <w:rPr>
          <w:spacing w:val="-2"/>
          <w:sz w:val="20"/>
        </w:rPr>
        <w:t xml:space="preserve"> </w:t>
      </w:r>
      <w:r>
        <w:rPr>
          <w:w w:val="65"/>
          <w:sz w:val="20"/>
        </w:rPr>
        <w:t>like</w:t>
      </w:r>
      <w:r>
        <w:rPr>
          <w:sz w:val="20"/>
        </w:rPr>
        <w:t xml:space="preserve"> </w:t>
      </w:r>
      <w:r>
        <w:rPr>
          <w:w w:val="65"/>
          <w:sz w:val="20"/>
        </w:rPr>
        <w:t>vermiculite</w:t>
      </w:r>
      <w:r>
        <w:rPr>
          <w:sz w:val="20"/>
        </w:rPr>
        <w:t xml:space="preserve"> </w:t>
      </w:r>
      <w:r>
        <w:rPr>
          <w:w w:val="65"/>
          <w:sz w:val="20"/>
        </w:rPr>
        <w:t>in</w:t>
      </w:r>
      <w:r>
        <w:rPr>
          <w:sz w:val="20"/>
        </w:rPr>
        <w:t xml:space="preserve"> </w:t>
      </w:r>
      <w:r>
        <w:rPr>
          <w:w w:val="65"/>
          <w:sz w:val="20"/>
        </w:rPr>
        <w:t>Manafwa,</w:t>
      </w:r>
      <w:r>
        <w:rPr>
          <w:sz w:val="20"/>
        </w:rPr>
        <w:t xml:space="preserve"> </w:t>
      </w:r>
      <w:r>
        <w:rPr>
          <w:w w:val="65"/>
          <w:sz w:val="20"/>
        </w:rPr>
        <w:t>Oil</w:t>
      </w:r>
      <w:r>
        <w:rPr>
          <w:sz w:val="20"/>
        </w:rPr>
        <w:t xml:space="preserve"> </w:t>
      </w:r>
      <w:r>
        <w:rPr>
          <w:w w:val="65"/>
          <w:sz w:val="20"/>
        </w:rPr>
        <w:t>and</w:t>
      </w:r>
      <w:r>
        <w:rPr>
          <w:sz w:val="20"/>
        </w:rPr>
        <w:t xml:space="preserve"> </w:t>
      </w:r>
      <w:r>
        <w:rPr>
          <w:w w:val="65"/>
          <w:sz w:val="20"/>
        </w:rPr>
        <w:t>Natural</w:t>
      </w:r>
      <w:r>
        <w:rPr>
          <w:sz w:val="20"/>
        </w:rPr>
        <w:t xml:space="preserve"> </w:t>
      </w:r>
      <w:r>
        <w:rPr>
          <w:w w:val="65"/>
          <w:sz w:val="20"/>
        </w:rPr>
        <w:t>gas</w:t>
      </w:r>
      <w:r>
        <w:rPr>
          <w:sz w:val="20"/>
        </w:rPr>
        <w:t xml:space="preserve"> </w:t>
      </w:r>
      <w:r>
        <w:rPr>
          <w:w w:val="65"/>
          <w:sz w:val="20"/>
        </w:rPr>
        <w:t>from</w:t>
      </w:r>
      <w:r>
        <w:rPr>
          <w:sz w:val="20"/>
        </w:rPr>
        <w:t xml:space="preserve"> </w:t>
      </w:r>
      <w:r>
        <w:rPr>
          <w:w w:val="65"/>
          <w:sz w:val="20"/>
        </w:rPr>
        <w:t>Semliki-</w:t>
      </w:r>
      <w:r>
        <w:rPr>
          <w:sz w:val="20"/>
        </w:rPr>
        <w:t xml:space="preserve"> </w:t>
      </w:r>
      <w:r>
        <w:rPr>
          <w:w w:val="65"/>
          <w:sz w:val="20"/>
        </w:rPr>
        <w:t>Wanseko</w:t>
      </w:r>
      <w:r>
        <w:rPr>
          <w:sz w:val="20"/>
        </w:rPr>
        <w:t xml:space="preserve"> </w:t>
      </w:r>
      <w:r>
        <w:rPr>
          <w:w w:val="65"/>
          <w:sz w:val="20"/>
        </w:rPr>
        <w:t>basin,</w:t>
      </w:r>
      <w:r>
        <w:rPr>
          <w:spacing w:val="-5"/>
          <w:sz w:val="20"/>
        </w:rPr>
        <w:t xml:space="preserve"> </w:t>
      </w:r>
      <w:r>
        <w:rPr>
          <w:w w:val="65"/>
          <w:sz w:val="20"/>
        </w:rPr>
        <w:t>gold</w:t>
      </w:r>
      <w:r>
        <w:rPr>
          <w:spacing w:val="-5"/>
          <w:sz w:val="20"/>
        </w:rPr>
        <w:t xml:space="preserve"> </w:t>
      </w:r>
      <w:r>
        <w:rPr>
          <w:w w:val="65"/>
          <w:sz w:val="20"/>
        </w:rPr>
        <w:t>at</w:t>
      </w:r>
      <w:r>
        <w:rPr>
          <w:sz w:val="20"/>
        </w:rPr>
        <w:t xml:space="preserve"> </w:t>
      </w:r>
      <w:r>
        <w:rPr>
          <w:w w:val="65"/>
          <w:sz w:val="20"/>
        </w:rPr>
        <w:t>Busia</w:t>
      </w:r>
      <w:r>
        <w:rPr>
          <w:spacing w:val="-7"/>
          <w:sz w:val="20"/>
        </w:rPr>
        <w:t xml:space="preserve"> </w:t>
      </w:r>
      <w:r>
        <w:rPr>
          <w:w w:val="65"/>
          <w:sz w:val="20"/>
        </w:rPr>
        <w:t>and</w:t>
      </w:r>
      <w:r>
        <w:rPr>
          <w:spacing w:val="-7"/>
          <w:sz w:val="20"/>
        </w:rPr>
        <w:t xml:space="preserve"> </w:t>
      </w:r>
      <w:r>
        <w:rPr>
          <w:w w:val="65"/>
          <w:sz w:val="20"/>
        </w:rPr>
        <w:t>Kitaka</w:t>
      </w:r>
      <w:r>
        <w:rPr>
          <w:spacing w:val="-10"/>
          <w:sz w:val="20"/>
        </w:rPr>
        <w:t xml:space="preserve"> </w:t>
      </w:r>
      <w:r>
        <w:rPr>
          <w:w w:val="65"/>
          <w:sz w:val="20"/>
        </w:rPr>
        <w:t>in</w:t>
      </w:r>
      <w:r>
        <w:rPr>
          <w:spacing w:val="-10"/>
          <w:sz w:val="20"/>
        </w:rPr>
        <w:t xml:space="preserve"> </w:t>
      </w:r>
      <w:r>
        <w:rPr>
          <w:w w:val="65"/>
          <w:sz w:val="20"/>
        </w:rPr>
        <w:t>Kamwenge,</w:t>
      </w:r>
      <w:r>
        <w:rPr>
          <w:spacing w:val="-9"/>
          <w:sz w:val="20"/>
        </w:rPr>
        <w:t xml:space="preserve"> </w:t>
      </w:r>
      <w:r>
        <w:rPr>
          <w:w w:val="65"/>
          <w:sz w:val="20"/>
        </w:rPr>
        <w:t>etc</w:t>
      </w:r>
      <w:r>
        <w:rPr>
          <w:spacing w:val="-10"/>
          <w:sz w:val="20"/>
        </w:rPr>
        <w:t xml:space="preserve"> </w:t>
      </w:r>
      <w:r>
        <w:rPr>
          <w:w w:val="65"/>
          <w:sz w:val="20"/>
        </w:rPr>
        <w:t>which</w:t>
      </w:r>
      <w:r>
        <w:rPr>
          <w:spacing w:val="-7"/>
          <w:sz w:val="20"/>
        </w:rPr>
        <w:t xml:space="preserve"> </w:t>
      </w:r>
      <w:r>
        <w:rPr>
          <w:w w:val="65"/>
          <w:sz w:val="20"/>
        </w:rPr>
        <w:t>has</w:t>
      </w:r>
      <w:r>
        <w:rPr>
          <w:spacing w:val="-10"/>
          <w:sz w:val="20"/>
        </w:rPr>
        <w:t xml:space="preserve"> </w:t>
      </w:r>
      <w:r>
        <w:rPr>
          <w:w w:val="65"/>
          <w:sz w:val="20"/>
        </w:rPr>
        <w:t>exploited</w:t>
      </w:r>
      <w:r>
        <w:rPr>
          <w:spacing w:val="-10"/>
          <w:sz w:val="20"/>
        </w:rPr>
        <w:t xml:space="preserve"> </w:t>
      </w:r>
      <w:r>
        <w:rPr>
          <w:w w:val="65"/>
          <w:sz w:val="20"/>
        </w:rPr>
        <w:t>as</w:t>
      </w:r>
      <w:r>
        <w:rPr>
          <w:spacing w:val="-10"/>
          <w:sz w:val="20"/>
        </w:rPr>
        <w:t xml:space="preserve"> </w:t>
      </w:r>
      <w:r>
        <w:rPr>
          <w:w w:val="65"/>
          <w:sz w:val="20"/>
        </w:rPr>
        <w:t>a</w:t>
      </w:r>
      <w:r>
        <w:rPr>
          <w:spacing w:val="-7"/>
          <w:sz w:val="20"/>
        </w:rPr>
        <w:t xml:space="preserve"> </w:t>
      </w:r>
      <w:r>
        <w:rPr>
          <w:w w:val="65"/>
          <w:sz w:val="20"/>
        </w:rPr>
        <w:t>basis</w:t>
      </w:r>
      <w:r>
        <w:rPr>
          <w:spacing w:val="-10"/>
          <w:sz w:val="20"/>
        </w:rPr>
        <w:t xml:space="preserve"> </w:t>
      </w:r>
      <w:r>
        <w:rPr>
          <w:w w:val="65"/>
          <w:sz w:val="20"/>
        </w:rPr>
        <w:t>for</w:t>
      </w:r>
      <w:r>
        <w:rPr>
          <w:spacing w:val="-10"/>
          <w:sz w:val="20"/>
        </w:rPr>
        <w:t xml:space="preserve"> </w:t>
      </w:r>
      <w:r>
        <w:rPr>
          <w:w w:val="65"/>
          <w:sz w:val="20"/>
        </w:rPr>
        <w:t>development</w:t>
      </w:r>
      <w:r>
        <w:rPr>
          <w:spacing w:val="-7"/>
          <w:sz w:val="20"/>
        </w:rPr>
        <w:t xml:space="preserve"> </w:t>
      </w:r>
      <w:r>
        <w:rPr>
          <w:w w:val="65"/>
          <w:sz w:val="20"/>
        </w:rPr>
        <w:t>of</w:t>
      </w:r>
      <w:r>
        <w:rPr>
          <w:spacing w:val="-10"/>
          <w:sz w:val="20"/>
        </w:rPr>
        <w:t xml:space="preserve"> </w:t>
      </w:r>
      <w:r>
        <w:rPr>
          <w:w w:val="65"/>
          <w:sz w:val="20"/>
        </w:rPr>
        <w:t>the</w:t>
      </w:r>
      <w:r>
        <w:rPr>
          <w:spacing w:val="-7"/>
          <w:sz w:val="20"/>
        </w:rPr>
        <w:t xml:space="preserve"> </w:t>
      </w:r>
      <w:r>
        <w:rPr>
          <w:w w:val="65"/>
          <w:sz w:val="20"/>
        </w:rPr>
        <w:t>mining</w:t>
      </w:r>
      <w:r>
        <w:rPr>
          <w:spacing w:val="-10"/>
          <w:sz w:val="20"/>
        </w:rPr>
        <w:t xml:space="preserve"> </w:t>
      </w:r>
      <w:r>
        <w:rPr>
          <w:w w:val="65"/>
          <w:sz w:val="20"/>
        </w:rPr>
        <w:t>industry.</w:t>
      </w:r>
    </w:p>
    <w:p w:rsidR="00E5575B" w:rsidRDefault="00D512E5">
      <w:pPr>
        <w:pStyle w:val="ListParagraph"/>
        <w:numPr>
          <w:ilvl w:val="0"/>
          <w:numId w:val="42"/>
        </w:numPr>
        <w:tabs>
          <w:tab w:val="left" w:pos="1081"/>
        </w:tabs>
        <w:spacing w:line="242" w:lineRule="auto"/>
        <w:ind w:right="631" w:firstLine="0"/>
        <w:jc w:val="left"/>
        <w:rPr>
          <w:sz w:val="20"/>
        </w:rPr>
      </w:pPr>
      <w:r>
        <w:rPr>
          <w:w w:val="65"/>
          <w:sz w:val="20"/>
        </w:rPr>
        <w:t>Existence</w:t>
      </w:r>
      <w:r>
        <w:rPr>
          <w:spacing w:val="10"/>
          <w:sz w:val="20"/>
        </w:rPr>
        <w:t xml:space="preserve"> </w:t>
      </w:r>
      <w:r>
        <w:rPr>
          <w:w w:val="65"/>
          <w:sz w:val="20"/>
        </w:rPr>
        <w:t>of</w:t>
      </w:r>
      <w:r>
        <w:rPr>
          <w:spacing w:val="11"/>
          <w:sz w:val="20"/>
        </w:rPr>
        <w:t xml:space="preserve"> </w:t>
      </w:r>
      <w:r>
        <w:rPr>
          <w:w w:val="65"/>
          <w:sz w:val="20"/>
        </w:rPr>
        <w:t>fairly</w:t>
      </w:r>
      <w:r>
        <w:rPr>
          <w:spacing w:val="11"/>
          <w:sz w:val="20"/>
        </w:rPr>
        <w:t xml:space="preserve"> </w:t>
      </w:r>
      <w:r>
        <w:rPr>
          <w:w w:val="65"/>
          <w:sz w:val="20"/>
        </w:rPr>
        <w:t>and</w:t>
      </w:r>
      <w:r>
        <w:rPr>
          <w:spacing w:val="16"/>
          <w:sz w:val="20"/>
        </w:rPr>
        <w:t xml:space="preserve"> </w:t>
      </w:r>
      <w:r>
        <w:rPr>
          <w:w w:val="65"/>
          <w:sz w:val="20"/>
        </w:rPr>
        <w:t>various</w:t>
      </w:r>
      <w:r>
        <w:rPr>
          <w:spacing w:val="11"/>
          <w:sz w:val="20"/>
        </w:rPr>
        <w:t xml:space="preserve"> </w:t>
      </w:r>
      <w:r>
        <w:rPr>
          <w:w w:val="65"/>
          <w:sz w:val="20"/>
        </w:rPr>
        <w:t>transport</w:t>
      </w:r>
      <w:r>
        <w:rPr>
          <w:spacing w:val="11"/>
          <w:sz w:val="20"/>
        </w:rPr>
        <w:t xml:space="preserve"> </w:t>
      </w:r>
      <w:r>
        <w:rPr>
          <w:w w:val="65"/>
          <w:sz w:val="20"/>
        </w:rPr>
        <w:t>routes</w:t>
      </w:r>
      <w:r>
        <w:rPr>
          <w:spacing w:val="18"/>
          <w:sz w:val="20"/>
        </w:rPr>
        <w:t xml:space="preserve"> </w:t>
      </w:r>
      <w:r>
        <w:rPr>
          <w:w w:val="65"/>
          <w:sz w:val="20"/>
        </w:rPr>
        <w:t>which</w:t>
      </w:r>
      <w:r>
        <w:rPr>
          <w:spacing w:val="14"/>
          <w:sz w:val="20"/>
        </w:rPr>
        <w:t xml:space="preserve"> </w:t>
      </w:r>
      <w:r>
        <w:rPr>
          <w:w w:val="65"/>
          <w:sz w:val="20"/>
        </w:rPr>
        <w:t>are</w:t>
      </w:r>
      <w:r>
        <w:rPr>
          <w:spacing w:val="14"/>
          <w:sz w:val="20"/>
        </w:rPr>
        <w:t xml:space="preserve"> </w:t>
      </w:r>
      <w:r>
        <w:rPr>
          <w:w w:val="65"/>
          <w:sz w:val="20"/>
        </w:rPr>
        <w:t>constructed</w:t>
      </w:r>
      <w:r>
        <w:rPr>
          <w:spacing w:val="14"/>
          <w:sz w:val="20"/>
        </w:rPr>
        <w:t xml:space="preserve"> </w:t>
      </w:r>
      <w:r>
        <w:rPr>
          <w:w w:val="65"/>
          <w:sz w:val="20"/>
        </w:rPr>
        <w:t>by</w:t>
      </w:r>
      <w:r>
        <w:rPr>
          <w:spacing w:val="11"/>
          <w:sz w:val="20"/>
        </w:rPr>
        <w:t xml:space="preserve"> </w:t>
      </w:r>
      <w:r>
        <w:rPr>
          <w:w w:val="65"/>
          <w:sz w:val="20"/>
        </w:rPr>
        <w:t>the</w:t>
      </w:r>
      <w:r>
        <w:rPr>
          <w:spacing w:val="10"/>
          <w:sz w:val="20"/>
        </w:rPr>
        <w:t xml:space="preserve"> </w:t>
      </w:r>
      <w:r>
        <w:rPr>
          <w:w w:val="65"/>
          <w:sz w:val="20"/>
        </w:rPr>
        <w:t>government</w:t>
      </w:r>
      <w:r>
        <w:rPr>
          <w:spacing w:val="11"/>
          <w:sz w:val="20"/>
        </w:rPr>
        <w:t xml:space="preserve"> </w:t>
      </w:r>
      <w:r>
        <w:rPr>
          <w:w w:val="65"/>
          <w:sz w:val="20"/>
        </w:rPr>
        <w:t>to</w:t>
      </w:r>
      <w:r>
        <w:rPr>
          <w:spacing w:val="10"/>
          <w:sz w:val="20"/>
        </w:rPr>
        <w:t xml:space="preserve"> </w:t>
      </w:r>
      <w:r>
        <w:rPr>
          <w:w w:val="65"/>
          <w:sz w:val="20"/>
        </w:rPr>
        <w:t>help</w:t>
      </w:r>
      <w:r>
        <w:rPr>
          <w:spacing w:val="7"/>
          <w:sz w:val="20"/>
        </w:rPr>
        <w:t xml:space="preserve"> </w:t>
      </w:r>
      <w:r>
        <w:rPr>
          <w:w w:val="65"/>
          <w:sz w:val="20"/>
        </w:rPr>
        <w:t>in</w:t>
      </w:r>
      <w:r>
        <w:rPr>
          <w:spacing w:val="25"/>
          <w:sz w:val="20"/>
        </w:rPr>
        <w:t xml:space="preserve"> </w:t>
      </w:r>
      <w:r>
        <w:rPr>
          <w:w w:val="65"/>
          <w:sz w:val="20"/>
        </w:rPr>
        <w:t>accessing</w:t>
      </w:r>
      <w:r>
        <w:rPr>
          <w:spacing w:val="10"/>
          <w:sz w:val="20"/>
        </w:rPr>
        <w:t xml:space="preserve"> </w:t>
      </w:r>
      <w:r>
        <w:rPr>
          <w:w w:val="65"/>
          <w:sz w:val="20"/>
        </w:rPr>
        <w:t>the</w:t>
      </w:r>
      <w:r>
        <w:rPr>
          <w:spacing w:val="13"/>
          <w:sz w:val="20"/>
        </w:rPr>
        <w:t xml:space="preserve"> </w:t>
      </w:r>
      <w:r>
        <w:rPr>
          <w:w w:val="65"/>
          <w:sz w:val="20"/>
        </w:rPr>
        <w:t>mining</w:t>
      </w:r>
      <w:r>
        <w:rPr>
          <w:spacing w:val="14"/>
          <w:sz w:val="20"/>
        </w:rPr>
        <w:t xml:space="preserve"> </w:t>
      </w:r>
      <w:r>
        <w:rPr>
          <w:w w:val="65"/>
          <w:sz w:val="20"/>
        </w:rPr>
        <w:t>activities</w:t>
      </w:r>
      <w:r>
        <w:rPr>
          <w:spacing w:val="14"/>
          <w:sz w:val="20"/>
        </w:rPr>
        <w:t xml:space="preserve"> </w:t>
      </w:r>
      <w:r>
        <w:rPr>
          <w:w w:val="65"/>
          <w:sz w:val="20"/>
        </w:rPr>
        <w:t>such</w:t>
      </w:r>
      <w:r>
        <w:rPr>
          <w:spacing w:val="14"/>
          <w:sz w:val="20"/>
        </w:rPr>
        <w:t xml:space="preserve"> </w:t>
      </w:r>
      <w:r>
        <w:rPr>
          <w:w w:val="65"/>
          <w:sz w:val="20"/>
        </w:rPr>
        <w:t>as</w:t>
      </w:r>
      <w:r>
        <w:rPr>
          <w:spacing w:val="14"/>
          <w:sz w:val="20"/>
        </w:rPr>
        <w:t xml:space="preserve"> </w:t>
      </w:r>
      <w:r>
        <w:rPr>
          <w:w w:val="65"/>
          <w:sz w:val="20"/>
        </w:rPr>
        <w:t>the</w:t>
      </w:r>
      <w:r>
        <w:rPr>
          <w:spacing w:val="14"/>
          <w:sz w:val="20"/>
        </w:rPr>
        <w:t xml:space="preserve"> </w:t>
      </w:r>
      <w:r>
        <w:rPr>
          <w:w w:val="65"/>
          <w:sz w:val="20"/>
        </w:rPr>
        <w:t>Mbale</w:t>
      </w:r>
      <w:r>
        <w:rPr>
          <w:spacing w:val="23"/>
          <w:sz w:val="20"/>
        </w:rPr>
        <w:t xml:space="preserve"> </w:t>
      </w:r>
      <w:r>
        <w:rPr>
          <w:w w:val="65"/>
          <w:sz w:val="20"/>
        </w:rPr>
        <w:t>-</w:t>
      </w:r>
      <w:r>
        <w:rPr>
          <w:spacing w:val="14"/>
          <w:sz w:val="20"/>
        </w:rPr>
        <w:t xml:space="preserve"> </w:t>
      </w:r>
      <w:r>
        <w:rPr>
          <w:w w:val="65"/>
          <w:sz w:val="20"/>
        </w:rPr>
        <w:t>Kapchorwa</w:t>
      </w:r>
      <w:r>
        <w:rPr>
          <w:spacing w:val="14"/>
          <w:sz w:val="20"/>
        </w:rPr>
        <w:t xml:space="preserve"> </w:t>
      </w:r>
      <w:r>
        <w:rPr>
          <w:w w:val="65"/>
          <w:sz w:val="20"/>
        </w:rPr>
        <w:t>road</w:t>
      </w:r>
      <w:r>
        <w:rPr>
          <w:sz w:val="20"/>
        </w:rPr>
        <w:t xml:space="preserve"> </w:t>
      </w:r>
      <w:r>
        <w:rPr>
          <w:w w:val="65"/>
          <w:sz w:val="20"/>
        </w:rPr>
        <w:t>to</w:t>
      </w:r>
      <w:r>
        <w:rPr>
          <w:spacing w:val="22"/>
          <w:sz w:val="20"/>
        </w:rPr>
        <w:t xml:space="preserve"> </w:t>
      </w:r>
      <w:r>
        <w:rPr>
          <w:w w:val="65"/>
          <w:sz w:val="20"/>
        </w:rPr>
        <w:t>facilitate</w:t>
      </w:r>
      <w:r>
        <w:rPr>
          <w:spacing w:val="22"/>
          <w:sz w:val="20"/>
        </w:rPr>
        <w:t xml:space="preserve"> </w:t>
      </w:r>
      <w:r>
        <w:rPr>
          <w:w w:val="65"/>
          <w:sz w:val="20"/>
        </w:rPr>
        <w:t>the</w:t>
      </w:r>
      <w:r>
        <w:rPr>
          <w:spacing w:val="32"/>
          <w:sz w:val="20"/>
        </w:rPr>
        <w:t xml:space="preserve"> </w:t>
      </w:r>
      <w:r>
        <w:rPr>
          <w:w w:val="65"/>
          <w:sz w:val="20"/>
        </w:rPr>
        <w:t>mining</w:t>
      </w:r>
      <w:r>
        <w:rPr>
          <w:spacing w:val="39"/>
          <w:sz w:val="20"/>
        </w:rPr>
        <w:t xml:space="preserve"> </w:t>
      </w:r>
      <w:r>
        <w:rPr>
          <w:w w:val="65"/>
          <w:sz w:val="20"/>
        </w:rPr>
        <w:t>of</w:t>
      </w:r>
      <w:r>
        <w:rPr>
          <w:spacing w:val="34"/>
          <w:sz w:val="20"/>
        </w:rPr>
        <w:t xml:space="preserve"> </w:t>
      </w:r>
      <w:r>
        <w:rPr>
          <w:w w:val="65"/>
          <w:sz w:val="20"/>
        </w:rPr>
        <w:t>Vermiculite</w:t>
      </w:r>
      <w:r>
        <w:rPr>
          <w:spacing w:val="34"/>
          <w:sz w:val="20"/>
        </w:rPr>
        <w:t xml:space="preserve"> </w:t>
      </w:r>
      <w:r>
        <w:rPr>
          <w:w w:val="65"/>
          <w:sz w:val="20"/>
        </w:rPr>
        <w:t>in</w:t>
      </w:r>
      <w:r>
        <w:rPr>
          <w:spacing w:val="39"/>
          <w:sz w:val="20"/>
        </w:rPr>
        <w:t xml:space="preserve"> </w:t>
      </w:r>
      <w:r>
        <w:rPr>
          <w:w w:val="65"/>
          <w:sz w:val="20"/>
        </w:rPr>
        <w:t>Manafwa,</w:t>
      </w:r>
      <w:r>
        <w:rPr>
          <w:spacing w:val="39"/>
          <w:sz w:val="20"/>
        </w:rPr>
        <w:t xml:space="preserve"> </w:t>
      </w:r>
      <w:r>
        <w:rPr>
          <w:w w:val="65"/>
          <w:sz w:val="20"/>
        </w:rPr>
        <w:t>Gold</w:t>
      </w:r>
      <w:r>
        <w:rPr>
          <w:spacing w:val="39"/>
          <w:sz w:val="20"/>
        </w:rPr>
        <w:t xml:space="preserve"> </w:t>
      </w:r>
      <w:r>
        <w:rPr>
          <w:w w:val="65"/>
          <w:sz w:val="20"/>
        </w:rPr>
        <w:t>in</w:t>
      </w:r>
      <w:r>
        <w:rPr>
          <w:spacing w:val="34"/>
          <w:sz w:val="20"/>
        </w:rPr>
        <w:t xml:space="preserve"> </w:t>
      </w:r>
      <w:r>
        <w:rPr>
          <w:w w:val="65"/>
          <w:sz w:val="20"/>
        </w:rPr>
        <w:t>Busia</w:t>
      </w:r>
      <w:r>
        <w:rPr>
          <w:spacing w:val="39"/>
          <w:sz w:val="20"/>
        </w:rPr>
        <w:t xml:space="preserve"> </w:t>
      </w:r>
      <w:r>
        <w:rPr>
          <w:w w:val="65"/>
          <w:sz w:val="20"/>
        </w:rPr>
        <w:t>and</w:t>
      </w:r>
      <w:r>
        <w:rPr>
          <w:spacing w:val="39"/>
          <w:sz w:val="20"/>
        </w:rPr>
        <w:t xml:space="preserve"> </w:t>
      </w:r>
      <w:r>
        <w:rPr>
          <w:w w:val="65"/>
          <w:sz w:val="20"/>
        </w:rPr>
        <w:t>limestone</w:t>
      </w:r>
      <w:r>
        <w:rPr>
          <w:spacing w:val="39"/>
          <w:sz w:val="20"/>
        </w:rPr>
        <w:t xml:space="preserve"> </w:t>
      </w:r>
      <w:r>
        <w:rPr>
          <w:w w:val="65"/>
          <w:sz w:val="20"/>
        </w:rPr>
        <w:t>in</w:t>
      </w:r>
      <w:r>
        <w:rPr>
          <w:spacing w:val="40"/>
          <w:sz w:val="20"/>
        </w:rPr>
        <w:t xml:space="preserve"> </w:t>
      </w:r>
      <w:r>
        <w:rPr>
          <w:w w:val="65"/>
          <w:sz w:val="20"/>
        </w:rPr>
        <w:t>Kapchorwa;</w:t>
      </w:r>
      <w:r>
        <w:rPr>
          <w:spacing w:val="18"/>
          <w:sz w:val="20"/>
        </w:rPr>
        <w:t xml:space="preserve"> </w:t>
      </w:r>
      <w:r>
        <w:rPr>
          <w:w w:val="65"/>
          <w:sz w:val="20"/>
        </w:rPr>
        <w:t>and</w:t>
      </w:r>
      <w:r>
        <w:rPr>
          <w:sz w:val="20"/>
        </w:rPr>
        <w:t xml:space="preserve"> </w:t>
      </w:r>
      <w:r>
        <w:rPr>
          <w:w w:val="65"/>
          <w:sz w:val="20"/>
        </w:rPr>
        <w:t>others.</w:t>
      </w:r>
    </w:p>
    <w:p w:rsidR="00E5575B" w:rsidRDefault="00D512E5">
      <w:pPr>
        <w:pStyle w:val="ListParagraph"/>
        <w:numPr>
          <w:ilvl w:val="0"/>
          <w:numId w:val="42"/>
        </w:numPr>
        <w:tabs>
          <w:tab w:val="left" w:pos="1081"/>
        </w:tabs>
        <w:spacing w:line="244" w:lineRule="auto"/>
        <w:ind w:right="627" w:firstLine="0"/>
        <w:jc w:val="left"/>
        <w:rPr>
          <w:sz w:val="20"/>
        </w:rPr>
      </w:pPr>
      <w:r>
        <w:rPr>
          <w:w w:val="65"/>
          <w:sz w:val="20"/>
        </w:rPr>
        <w:t>Presence</w:t>
      </w:r>
      <w:r>
        <w:rPr>
          <w:spacing w:val="23"/>
          <w:sz w:val="20"/>
        </w:rPr>
        <w:t xml:space="preserve"> </w:t>
      </w:r>
      <w:r>
        <w:rPr>
          <w:w w:val="65"/>
          <w:sz w:val="20"/>
        </w:rPr>
        <w:t>of</w:t>
      </w:r>
      <w:r>
        <w:rPr>
          <w:spacing w:val="24"/>
          <w:sz w:val="20"/>
        </w:rPr>
        <w:t xml:space="preserve"> </w:t>
      </w:r>
      <w:r>
        <w:rPr>
          <w:w w:val="65"/>
          <w:sz w:val="20"/>
        </w:rPr>
        <w:t>revived</w:t>
      </w:r>
      <w:r>
        <w:rPr>
          <w:spacing w:val="22"/>
          <w:sz w:val="20"/>
        </w:rPr>
        <w:t xml:space="preserve"> </w:t>
      </w:r>
      <w:r>
        <w:rPr>
          <w:w w:val="65"/>
          <w:sz w:val="20"/>
        </w:rPr>
        <w:t>plans</w:t>
      </w:r>
      <w:r>
        <w:rPr>
          <w:spacing w:val="20"/>
          <w:sz w:val="20"/>
        </w:rPr>
        <w:t xml:space="preserve"> </w:t>
      </w:r>
      <w:r>
        <w:rPr>
          <w:w w:val="65"/>
          <w:sz w:val="20"/>
        </w:rPr>
        <w:t>initiated</w:t>
      </w:r>
      <w:r>
        <w:rPr>
          <w:spacing w:val="20"/>
          <w:sz w:val="20"/>
        </w:rPr>
        <w:t xml:space="preserve"> </w:t>
      </w:r>
      <w:r>
        <w:rPr>
          <w:w w:val="65"/>
          <w:sz w:val="20"/>
        </w:rPr>
        <w:t>by</w:t>
      </w:r>
      <w:r>
        <w:rPr>
          <w:spacing w:val="23"/>
          <w:sz w:val="20"/>
        </w:rPr>
        <w:t xml:space="preserve"> </w:t>
      </w:r>
      <w:r>
        <w:rPr>
          <w:w w:val="65"/>
          <w:sz w:val="20"/>
        </w:rPr>
        <w:t>the</w:t>
      </w:r>
      <w:r>
        <w:rPr>
          <w:spacing w:val="20"/>
          <w:sz w:val="20"/>
        </w:rPr>
        <w:t xml:space="preserve"> </w:t>
      </w:r>
      <w:r>
        <w:rPr>
          <w:w w:val="65"/>
          <w:sz w:val="20"/>
        </w:rPr>
        <w:t>government</w:t>
      </w:r>
      <w:r>
        <w:rPr>
          <w:spacing w:val="20"/>
          <w:sz w:val="20"/>
        </w:rPr>
        <w:t xml:space="preserve"> </w:t>
      </w:r>
      <w:r>
        <w:rPr>
          <w:w w:val="65"/>
          <w:sz w:val="20"/>
        </w:rPr>
        <w:t>to</w:t>
      </w:r>
      <w:r>
        <w:rPr>
          <w:spacing w:val="32"/>
          <w:sz w:val="20"/>
        </w:rPr>
        <w:t xml:space="preserve"> </w:t>
      </w:r>
      <w:r>
        <w:rPr>
          <w:w w:val="65"/>
          <w:sz w:val="20"/>
        </w:rPr>
        <w:t>open</w:t>
      </w:r>
      <w:r>
        <w:rPr>
          <w:spacing w:val="23"/>
          <w:sz w:val="20"/>
        </w:rPr>
        <w:t xml:space="preserve"> </w:t>
      </w:r>
      <w:r>
        <w:rPr>
          <w:w w:val="65"/>
          <w:sz w:val="20"/>
        </w:rPr>
        <w:t>up</w:t>
      </w:r>
      <w:r>
        <w:rPr>
          <w:spacing w:val="20"/>
          <w:sz w:val="20"/>
        </w:rPr>
        <w:t xml:space="preserve"> </w:t>
      </w:r>
      <w:r>
        <w:rPr>
          <w:w w:val="65"/>
          <w:sz w:val="20"/>
        </w:rPr>
        <w:t>the</w:t>
      </w:r>
      <w:r>
        <w:rPr>
          <w:spacing w:val="20"/>
          <w:sz w:val="20"/>
        </w:rPr>
        <w:t xml:space="preserve"> </w:t>
      </w:r>
      <w:r>
        <w:rPr>
          <w:w w:val="65"/>
          <w:sz w:val="20"/>
        </w:rPr>
        <w:t>formerly</w:t>
      </w:r>
      <w:r>
        <w:rPr>
          <w:spacing w:val="20"/>
          <w:sz w:val="20"/>
        </w:rPr>
        <w:t xml:space="preserve"> </w:t>
      </w:r>
      <w:r>
        <w:rPr>
          <w:w w:val="65"/>
          <w:sz w:val="20"/>
        </w:rPr>
        <w:t>closed</w:t>
      </w:r>
      <w:r>
        <w:rPr>
          <w:spacing w:val="23"/>
          <w:sz w:val="20"/>
        </w:rPr>
        <w:t xml:space="preserve"> </w:t>
      </w:r>
      <w:r>
        <w:rPr>
          <w:w w:val="65"/>
          <w:sz w:val="20"/>
        </w:rPr>
        <w:t>mineral</w:t>
      </w:r>
      <w:r>
        <w:rPr>
          <w:spacing w:val="32"/>
          <w:sz w:val="20"/>
        </w:rPr>
        <w:t xml:space="preserve"> </w:t>
      </w:r>
      <w:r>
        <w:rPr>
          <w:w w:val="65"/>
          <w:sz w:val="20"/>
        </w:rPr>
        <w:t>areas</w:t>
      </w:r>
      <w:r>
        <w:rPr>
          <w:spacing w:val="18"/>
          <w:sz w:val="20"/>
        </w:rPr>
        <w:t xml:space="preserve"> </w:t>
      </w:r>
      <w:r>
        <w:rPr>
          <w:w w:val="65"/>
          <w:sz w:val="20"/>
        </w:rPr>
        <w:t>so</w:t>
      </w:r>
      <w:r>
        <w:rPr>
          <w:spacing w:val="18"/>
          <w:sz w:val="20"/>
        </w:rPr>
        <w:t xml:space="preserve"> </w:t>
      </w:r>
      <w:r>
        <w:rPr>
          <w:w w:val="65"/>
          <w:sz w:val="20"/>
        </w:rPr>
        <w:t>as</w:t>
      </w:r>
      <w:r>
        <w:rPr>
          <w:spacing w:val="14"/>
          <w:sz w:val="20"/>
        </w:rPr>
        <w:t xml:space="preserve"> </w:t>
      </w:r>
      <w:r>
        <w:rPr>
          <w:w w:val="65"/>
          <w:sz w:val="20"/>
        </w:rPr>
        <w:t>to</w:t>
      </w:r>
      <w:r>
        <w:rPr>
          <w:spacing w:val="14"/>
          <w:sz w:val="20"/>
        </w:rPr>
        <w:t xml:space="preserve"> </w:t>
      </w:r>
      <w:r>
        <w:rPr>
          <w:w w:val="65"/>
          <w:sz w:val="20"/>
        </w:rPr>
        <w:t>develop</w:t>
      </w:r>
      <w:r>
        <w:rPr>
          <w:spacing w:val="18"/>
          <w:sz w:val="20"/>
        </w:rPr>
        <w:t xml:space="preserve"> </w:t>
      </w:r>
      <w:r>
        <w:rPr>
          <w:w w:val="65"/>
          <w:sz w:val="20"/>
        </w:rPr>
        <w:t>the</w:t>
      </w:r>
      <w:r>
        <w:rPr>
          <w:spacing w:val="18"/>
          <w:sz w:val="20"/>
        </w:rPr>
        <w:t xml:space="preserve"> </w:t>
      </w:r>
      <w:r>
        <w:rPr>
          <w:w w:val="65"/>
          <w:sz w:val="20"/>
        </w:rPr>
        <w:t>mining</w:t>
      </w:r>
      <w:r>
        <w:rPr>
          <w:spacing w:val="14"/>
          <w:sz w:val="20"/>
        </w:rPr>
        <w:t xml:space="preserve"> </w:t>
      </w:r>
      <w:r>
        <w:rPr>
          <w:w w:val="65"/>
          <w:sz w:val="20"/>
        </w:rPr>
        <w:t>industry.</w:t>
      </w:r>
      <w:r>
        <w:rPr>
          <w:spacing w:val="18"/>
          <w:sz w:val="20"/>
        </w:rPr>
        <w:t xml:space="preserve"> </w:t>
      </w:r>
      <w:r>
        <w:rPr>
          <w:w w:val="65"/>
          <w:sz w:val="20"/>
        </w:rPr>
        <w:t>E.g.</w:t>
      </w:r>
      <w:r>
        <w:rPr>
          <w:spacing w:val="14"/>
          <w:sz w:val="20"/>
        </w:rPr>
        <w:t xml:space="preserve"> </w:t>
      </w:r>
      <w:r>
        <w:rPr>
          <w:w w:val="65"/>
          <w:sz w:val="20"/>
        </w:rPr>
        <w:t>the</w:t>
      </w:r>
      <w:r>
        <w:rPr>
          <w:spacing w:val="18"/>
          <w:sz w:val="20"/>
        </w:rPr>
        <w:t xml:space="preserve"> </w:t>
      </w:r>
      <w:r>
        <w:rPr>
          <w:w w:val="65"/>
          <w:sz w:val="20"/>
        </w:rPr>
        <w:t>Kasese</w:t>
      </w:r>
      <w:r>
        <w:rPr>
          <w:spacing w:val="27"/>
          <w:sz w:val="20"/>
        </w:rPr>
        <w:t xml:space="preserve"> </w:t>
      </w:r>
      <w:r>
        <w:rPr>
          <w:w w:val="65"/>
          <w:sz w:val="20"/>
        </w:rPr>
        <w:t>–</w:t>
      </w:r>
      <w:r>
        <w:rPr>
          <w:spacing w:val="18"/>
          <w:sz w:val="20"/>
        </w:rPr>
        <w:t xml:space="preserve"> </w:t>
      </w:r>
      <w:r>
        <w:rPr>
          <w:w w:val="65"/>
          <w:sz w:val="20"/>
        </w:rPr>
        <w:t>Kilembe</w:t>
      </w:r>
      <w:r>
        <w:rPr>
          <w:spacing w:val="10"/>
          <w:w w:val="65"/>
          <w:sz w:val="20"/>
        </w:rPr>
        <w:t xml:space="preserve"> </w:t>
      </w:r>
      <w:r>
        <w:rPr>
          <w:spacing w:val="10"/>
          <w:w w:val="70"/>
          <w:sz w:val="20"/>
        </w:rPr>
        <w:t xml:space="preserve">mines </w:t>
      </w:r>
      <w:r>
        <w:rPr>
          <w:spacing w:val="9"/>
          <w:w w:val="70"/>
          <w:sz w:val="20"/>
        </w:rPr>
        <w:t xml:space="preserve">were </w:t>
      </w:r>
      <w:r>
        <w:rPr>
          <w:spacing w:val="14"/>
          <w:w w:val="70"/>
          <w:sz w:val="20"/>
        </w:rPr>
        <w:t>re-</w:t>
      </w:r>
      <w:r>
        <w:rPr>
          <w:spacing w:val="11"/>
          <w:w w:val="70"/>
          <w:sz w:val="20"/>
        </w:rPr>
        <w:t xml:space="preserve">opened </w:t>
      </w:r>
      <w:r>
        <w:rPr>
          <w:w w:val="70"/>
          <w:sz w:val="20"/>
        </w:rPr>
        <w:t>up</w:t>
      </w:r>
      <w:r>
        <w:rPr>
          <w:sz w:val="20"/>
        </w:rPr>
        <w:t xml:space="preserve"> </w:t>
      </w:r>
      <w:r>
        <w:rPr>
          <w:w w:val="70"/>
          <w:sz w:val="20"/>
        </w:rPr>
        <w:t>and</w:t>
      </w:r>
      <w:r>
        <w:rPr>
          <w:spacing w:val="12"/>
          <w:w w:val="70"/>
          <w:sz w:val="20"/>
        </w:rPr>
        <w:t xml:space="preserve"> recycling </w:t>
      </w:r>
      <w:r>
        <w:rPr>
          <w:w w:val="70"/>
          <w:sz w:val="20"/>
        </w:rPr>
        <w:t>of</w:t>
      </w:r>
      <w:r>
        <w:rPr>
          <w:spacing w:val="11"/>
          <w:w w:val="70"/>
          <w:sz w:val="20"/>
        </w:rPr>
        <w:t xml:space="preserve"> cobalt </w:t>
      </w:r>
      <w:r>
        <w:rPr>
          <w:spacing w:val="9"/>
          <w:w w:val="70"/>
          <w:sz w:val="20"/>
        </w:rPr>
        <w:t xml:space="preserve">from </w:t>
      </w:r>
      <w:r>
        <w:rPr>
          <w:spacing w:val="10"/>
          <w:w w:val="70"/>
          <w:sz w:val="20"/>
        </w:rPr>
        <w:t>copper</w:t>
      </w:r>
      <w:r>
        <w:rPr>
          <w:sz w:val="20"/>
        </w:rPr>
        <w:t xml:space="preserve"> </w:t>
      </w:r>
      <w:r>
        <w:rPr>
          <w:spacing w:val="10"/>
          <w:w w:val="70"/>
          <w:sz w:val="20"/>
        </w:rPr>
        <w:t xml:space="preserve">residues </w:t>
      </w:r>
      <w:r>
        <w:rPr>
          <w:w w:val="70"/>
          <w:sz w:val="20"/>
        </w:rPr>
        <w:t>is</w:t>
      </w:r>
      <w:r>
        <w:rPr>
          <w:spacing w:val="-2"/>
          <w:sz w:val="20"/>
        </w:rPr>
        <w:t xml:space="preserve"> </w:t>
      </w:r>
      <w:r>
        <w:rPr>
          <w:w w:val="70"/>
          <w:sz w:val="20"/>
        </w:rPr>
        <w:t>done</w:t>
      </w:r>
      <w:r>
        <w:rPr>
          <w:sz w:val="20"/>
        </w:rPr>
        <w:t xml:space="preserve"> </w:t>
      </w:r>
      <w:r>
        <w:rPr>
          <w:w w:val="70"/>
          <w:sz w:val="20"/>
        </w:rPr>
        <w:t>by</w:t>
      </w:r>
      <w:r>
        <w:rPr>
          <w:spacing w:val="-2"/>
          <w:sz w:val="20"/>
        </w:rPr>
        <w:t xml:space="preserve"> </w:t>
      </w:r>
      <w:r>
        <w:rPr>
          <w:w w:val="70"/>
          <w:sz w:val="20"/>
        </w:rPr>
        <w:t>the</w:t>
      </w:r>
      <w:r>
        <w:rPr>
          <w:spacing w:val="9"/>
          <w:w w:val="70"/>
          <w:sz w:val="20"/>
        </w:rPr>
        <w:t xml:space="preserve"> Kasese Cobalt </w:t>
      </w:r>
      <w:r>
        <w:rPr>
          <w:w w:val="70"/>
          <w:sz w:val="20"/>
        </w:rPr>
        <w:t>plant</w:t>
      </w:r>
      <w:r>
        <w:rPr>
          <w:spacing w:val="9"/>
          <w:w w:val="70"/>
          <w:sz w:val="20"/>
        </w:rPr>
        <w:t xml:space="preserve"> which </w:t>
      </w:r>
      <w:r>
        <w:rPr>
          <w:w w:val="70"/>
          <w:sz w:val="20"/>
        </w:rPr>
        <w:t>is</w:t>
      </w:r>
      <w:r>
        <w:rPr>
          <w:sz w:val="20"/>
        </w:rPr>
        <w:t xml:space="preserve"> </w:t>
      </w:r>
      <w:r>
        <w:rPr>
          <w:w w:val="70"/>
          <w:sz w:val="20"/>
        </w:rPr>
        <w:t>a</w:t>
      </w:r>
      <w:r>
        <w:rPr>
          <w:spacing w:val="9"/>
          <w:w w:val="70"/>
          <w:sz w:val="20"/>
        </w:rPr>
        <w:t xml:space="preserve"> foreign </w:t>
      </w:r>
      <w:r>
        <w:rPr>
          <w:w w:val="70"/>
          <w:sz w:val="20"/>
        </w:rPr>
        <w:t>company.</w:t>
      </w:r>
    </w:p>
    <w:p w:rsidR="00E5575B" w:rsidRDefault="00D512E5">
      <w:pPr>
        <w:pStyle w:val="ListParagraph"/>
        <w:numPr>
          <w:ilvl w:val="0"/>
          <w:numId w:val="42"/>
        </w:numPr>
        <w:tabs>
          <w:tab w:val="left" w:pos="1081"/>
          <w:tab w:val="left" w:pos="11014"/>
        </w:tabs>
        <w:spacing w:line="223" w:lineRule="exact"/>
        <w:ind w:left="1081" w:hanging="350"/>
        <w:jc w:val="left"/>
        <w:rPr>
          <w:sz w:val="20"/>
        </w:rPr>
      </w:pPr>
      <w:r>
        <w:rPr>
          <w:w w:val="65"/>
          <w:sz w:val="20"/>
        </w:rPr>
        <w:t>Existence</w:t>
      </w:r>
      <w:r>
        <w:rPr>
          <w:spacing w:val="15"/>
          <w:sz w:val="20"/>
        </w:rPr>
        <w:t xml:space="preserve"> </w:t>
      </w:r>
      <w:r>
        <w:rPr>
          <w:w w:val="65"/>
          <w:sz w:val="20"/>
        </w:rPr>
        <w:t>of</w:t>
      </w:r>
      <w:r>
        <w:rPr>
          <w:spacing w:val="17"/>
          <w:sz w:val="20"/>
        </w:rPr>
        <w:t xml:space="preserve"> </w:t>
      </w:r>
      <w:r>
        <w:rPr>
          <w:w w:val="65"/>
          <w:sz w:val="20"/>
        </w:rPr>
        <w:t>huge</w:t>
      </w:r>
      <w:r>
        <w:rPr>
          <w:spacing w:val="17"/>
          <w:sz w:val="20"/>
        </w:rPr>
        <w:t xml:space="preserve"> </w:t>
      </w:r>
      <w:r>
        <w:rPr>
          <w:w w:val="65"/>
          <w:sz w:val="20"/>
        </w:rPr>
        <w:t>hydro</w:t>
      </w:r>
      <w:r>
        <w:rPr>
          <w:spacing w:val="15"/>
          <w:sz w:val="20"/>
        </w:rPr>
        <w:t xml:space="preserve"> </w:t>
      </w:r>
      <w:r>
        <w:rPr>
          <w:w w:val="65"/>
          <w:sz w:val="20"/>
        </w:rPr>
        <w:t>electric</w:t>
      </w:r>
      <w:r>
        <w:rPr>
          <w:spacing w:val="15"/>
          <w:sz w:val="20"/>
        </w:rPr>
        <w:t xml:space="preserve"> </w:t>
      </w:r>
      <w:r>
        <w:rPr>
          <w:w w:val="65"/>
          <w:sz w:val="20"/>
        </w:rPr>
        <w:t>and</w:t>
      </w:r>
      <w:r>
        <w:rPr>
          <w:spacing w:val="13"/>
          <w:sz w:val="20"/>
        </w:rPr>
        <w:t xml:space="preserve"> </w:t>
      </w:r>
      <w:r>
        <w:rPr>
          <w:w w:val="65"/>
          <w:sz w:val="20"/>
        </w:rPr>
        <w:t>diesel</w:t>
      </w:r>
      <w:r>
        <w:rPr>
          <w:spacing w:val="17"/>
          <w:sz w:val="20"/>
        </w:rPr>
        <w:t xml:space="preserve"> </w:t>
      </w:r>
      <w:r>
        <w:rPr>
          <w:w w:val="65"/>
          <w:sz w:val="20"/>
        </w:rPr>
        <w:t>generated</w:t>
      </w:r>
      <w:r>
        <w:rPr>
          <w:spacing w:val="15"/>
          <w:sz w:val="20"/>
        </w:rPr>
        <w:t xml:space="preserve"> </w:t>
      </w:r>
      <w:r>
        <w:rPr>
          <w:w w:val="65"/>
          <w:sz w:val="20"/>
        </w:rPr>
        <w:t>power</w:t>
      </w:r>
      <w:r>
        <w:rPr>
          <w:spacing w:val="16"/>
          <w:sz w:val="20"/>
        </w:rPr>
        <w:t xml:space="preserve"> </w:t>
      </w:r>
      <w:r>
        <w:rPr>
          <w:w w:val="65"/>
          <w:sz w:val="20"/>
        </w:rPr>
        <w:t>which</w:t>
      </w:r>
      <w:r>
        <w:rPr>
          <w:spacing w:val="16"/>
          <w:sz w:val="20"/>
        </w:rPr>
        <w:t xml:space="preserve"> </w:t>
      </w:r>
      <w:r>
        <w:rPr>
          <w:w w:val="65"/>
          <w:sz w:val="20"/>
        </w:rPr>
        <w:t>has</w:t>
      </w:r>
      <w:r>
        <w:rPr>
          <w:spacing w:val="16"/>
          <w:sz w:val="20"/>
        </w:rPr>
        <w:t xml:space="preserve"> </w:t>
      </w:r>
      <w:r>
        <w:rPr>
          <w:w w:val="65"/>
          <w:sz w:val="20"/>
        </w:rPr>
        <w:t>been</w:t>
      </w:r>
      <w:r>
        <w:rPr>
          <w:spacing w:val="24"/>
          <w:sz w:val="20"/>
        </w:rPr>
        <w:t xml:space="preserve"> </w:t>
      </w:r>
      <w:r>
        <w:rPr>
          <w:w w:val="65"/>
          <w:sz w:val="20"/>
        </w:rPr>
        <w:t>developed</w:t>
      </w:r>
      <w:r>
        <w:rPr>
          <w:spacing w:val="23"/>
          <w:sz w:val="20"/>
        </w:rPr>
        <w:t xml:space="preserve"> </w:t>
      </w:r>
      <w:r>
        <w:rPr>
          <w:w w:val="65"/>
          <w:sz w:val="20"/>
        </w:rPr>
        <w:t>or</w:t>
      </w:r>
      <w:r>
        <w:rPr>
          <w:spacing w:val="20"/>
          <w:sz w:val="20"/>
        </w:rPr>
        <w:t xml:space="preserve"> </w:t>
      </w:r>
      <w:r>
        <w:rPr>
          <w:w w:val="65"/>
          <w:sz w:val="20"/>
        </w:rPr>
        <w:t>extended</w:t>
      </w:r>
      <w:r>
        <w:rPr>
          <w:spacing w:val="21"/>
          <w:sz w:val="20"/>
        </w:rPr>
        <w:t xml:space="preserve"> </w:t>
      </w:r>
      <w:r>
        <w:rPr>
          <w:w w:val="65"/>
          <w:sz w:val="20"/>
        </w:rPr>
        <w:t>to</w:t>
      </w:r>
      <w:r>
        <w:rPr>
          <w:spacing w:val="21"/>
          <w:sz w:val="20"/>
        </w:rPr>
        <w:t xml:space="preserve"> </w:t>
      </w:r>
      <w:r>
        <w:rPr>
          <w:w w:val="65"/>
          <w:sz w:val="20"/>
        </w:rPr>
        <w:t>mining</w:t>
      </w:r>
      <w:r>
        <w:rPr>
          <w:spacing w:val="21"/>
          <w:sz w:val="20"/>
        </w:rPr>
        <w:t xml:space="preserve"> </w:t>
      </w:r>
      <w:r>
        <w:rPr>
          <w:w w:val="65"/>
          <w:sz w:val="20"/>
        </w:rPr>
        <w:t>regions</w:t>
      </w:r>
      <w:r>
        <w:rPr>
          <w:spacing w:val="20"/>
          <w:sz w:val="20"/>
        </w:rPr>
        <w:t xml:space="preserve"> </w:t>
      </w:r>
      <w:r>
        <w:rPr>
          <w:w w:val="65"/>
          <w:sz w:val="20"/>
        </w:rPr>
        <w:t>so</w:t>
      </w:r>
      <w:r>
        <w:rPr>
          <w:spacing w:val="23"/>
          <w:sz w:val="20"/>
        </w:rPr>
        <w:t xml:space="preserve"> </w:t>
      </w:r>
      <w:r>
        <w:rPr>
          <w:w w:val="65"/>
          <w:sz w:val="20"/>
        </w:rPr>
        <w:t>as</w:t>
      </w:r>
      <w:r>
        <w:rPr>
          <w:spacing w:val="21"/>
          <w:sz w:val="20"/>
        </w:rPr>
        <w:t xml:space="preserve"> </w:t>
      </w:r>
      <w:r>
        <w:rPr>
          <w:w w:val="65"/>
          <w:sz w:val="20"/>
        </w:rPr>
        <w:t>to</w:t>
      </w:r>
      <w:r>
        <w:rPr>
          <w:spacing w:val="29"/>
          <w:sz w:val="20"/>
        </w:rPr>
        <w:t xml:space="preserve"> </w:t>
      </w:r>
      <w:r>
        <w:rPr>
          <w:w w:val="65"/>
          <w:sz w:val="20"/>
        </w:rPr>
        <w:t>run</w:t>
      </w:r>
      <w:r>
        <w:rPr>
          <w:spacing w:val="22"/>
          <w:sz w:val="20"/>
        </w:rPr>
        <w:t xml:space="preserve"> </w:t>
      </w:r>
      <w:r>
        <w:rPr>
          <w:w w:val="65"/>
          <w:sz w:val="20"/>
        </w:rPr>
        <w:t>the</w:t>
      </w:r>
      <w:r>
        <w:rPr>
          <w:spacing w:val="21"/>
          <w:sz w:val="20"/>
        </w:rPr>
        <w:t xml:space="preserve"> </w:t>
      </w:r>
      <w:r>
        <w:rPr>
          <w:w w:val="65"/>
          <w:sz w:val="20"/>
        </w:rPr>
        <w:t>mining</w:t>
      </w:r>
      <w:r>
        <w:rPr>
          <w:spacing w:val="22"/>
          <w:sz w:val="20"/>
        </w:rPr>
        <w:t xml:space="preserve"> </w:t>
      </w:r>
      <w:r>
        <w:rPr>
          <w:spacing w:val="-2"/>
          <w:w w:val="65"/>
          <w:sz w:val="20"/>
        </w:rPr>
        <w:t>facilities.</w:t>
      </w:r>
      <w:r>
        <w:rPr>
          <w:sz w:val="20"/>
        </w:rPr>
        <w:tab/>
      </w:r>
      <w:r>
        <w:rPr>
          <w:w w:val="70"/>
          <w:sz w:val="20"/>
        </w:rPr>
        <w:t>E.g.</w:t>
      </w:r>
      <w:r>
        <w:rPr>
          <w:spacing w:val="14"/>
          <w:sz w:val="20"/>
        </w:rPr>
        <w:t xml:space="preserve"> </w:t>
      </w:r>
      <w:r>
        <w:rPr>
          <w:spacing w:val="-5"/>
          <w:w w:val="75"/>
          <w:sz w:val="20"/>
        </w:rPr>
        <w:t>the</w:t>
      </w:r>
    </w:p>
    <w:p w:rsidR="00E5575B" w:rsidRDefault="00E5575B">
      <w:pPr>
        <w:spacing w:line="223" w:lineRule="exact"/>
        <w:rPr>
          <w:sz w:val="20"/>
        </w:rPr>
        <w:sectPr w:rsidR="00E5575B">
          <w:pgSz w:w="12240" w:h="15840"/>
          <w:pgMar w:top="620" w:right="0" w:bottom="780" w:left="80" w:header="371" w:footer="591" w:gutter="0"/>
          <w:cols w:space="720"/>
        </w:sectPr>
      </w:pPr>
    </w:p>
    <w:p w:rsidR="00E5575B" w:rsidRDefault="00D512E5">
      <w:pPr>
        <w:pStyle w:val="BodyText"/>
        <w:spacing w:before="8" w:line="226" w:lineRule="exact"/>
        <w:jc w:val="both"/>
      </w:pPr>
      <w:proofErr w:type="gramStart"/>
      <w:r>
        <w:rPr>
          <w:w w:val="60"/>
        </w:rPr>
        <w:lastRenderedPageBreak/>
        <w:t>government</w:t>
      </w:r>
      <w:proofErr w:type="gramEnd"/>
      <w:r>
        <w:rPr>
          <w:spacing w:val="40"/>
        </w:rPr>
        <w:t xml:space="preserve"> </w:t>
      </w:r>
      <w:r>
        <w:rPr>
          <w:w w:val="60"/>
        </w:rPr>
        <w:t>through</w:t>
      </w:r>
      <w:r>
        <w:rPr>
          <w:spacing w:val="38"/>
        </w:rPr>
        <w:t xml:space="preserve"> </w:t>
      </w:r>
      <w:r>
        <w:rPr>
          <w:w w:val="60"/>
        </w:rPr>
        <w:t>Uganda</w:t>
      </w:r>
      <w:r>
        <w:rPr>
          <w:spacing w:val="6"/>
        </w:rPr>
        <w:t xml:space="preserve"> </w:t>
      </w:r>
      <w:r>
        <w:rPr>
          <w:w w:val="60"/>
        </w:rPr>
        <w:t>Electricity</w:t>
      </w:r>
      <w:r>
        <w:rPr>
          <w:spacing w:val="6"/>
        </w:rPr>
        <w:t xml:space="preserve"> </w:t>
      </w:r>
      <w:r>
        <w:rPr>
          <w:w w:val="60"/>
        </w:rPr>
        <w:t>Ttransmission</w:t>
      </w:r>
      <w:r>
        <w:rPr>
          <w:spacing w:val="7"/>
        </w:rPr>
        <w:t xml:space="preserve"> </w:t>
      </w:r>
      <w:r>
        <w:rPr>
          <w:w w:val="60"/>
        </w:rPr>
        <w:t>Company</w:t>
      </w:r>
      <w:r>
        <w:rPr>
          <w:spacing w:val="23"/>
        </w:rPr>
        <w:t xml:space="preserve"> </w:t>
      </w:r>
      <w:r>
        <w:rPr>
          <w:w w:val="60"/>
        </w:rPr>
        <w:t>extended</w:t>
      </w:r>
      <w:r>
        <w:rPr>
          <w:spacing w:val="40"/>
        </w:rPr>
        <w:t xml:space="preserve"> </w:t>
      </w:r>
      <w:r>
        <w:rPr>
          <w:w w:val="60"/>
        </w:rPr>
        <w:t>power</w:t>
      </w:r>
      <w:r>
        <w:rPr>
          <w:spacing w:val="37"/>
        </w:rPr>
        <w:t xml:space="preserve"> </w:t>
      </w:r>
      <w:r>
        <w:rPr>
          <w:w w:val="60"/>
        </w:rPr>
        <w:t>to</w:t>
      </w:r>
      <w:r>
        <w:rPr>
          <w:spacing w:val="34"/>
        </w:rPr>
        <w:t xml:space="preserve"> </w:t>
      </w:r>
      <w:r>
        <w:rPr>
          <w:w w:val="60"/>
        </w:rPr>
        <w:t>Kapchorwa</w:t>
      </w:r>
      <w:r>
        <w:rPr>
          <w:spacing w:val="31"/>
        </w:rPr>
        <w:t xml:space="preserve"> </w:t>
      </w:r>
      <w:r>
        <w:rPr>
          <w:w w:val="60"/>
        </w:rPr>
        <w:t>for</w:t>
      </w:r>
      <w:r>
        <w:rPr>
          <w:spacing w:val="46"/>
        </w:rPr>
        <w:t xml:space="preserve"> </w:t>
      </w:r>
      <w:r>
        <w:rPr>
          <w:w w:val="60"/>
        </w:rPr>
        <w:t>limestone</w:t>
      </w:r>
      <w:r>
        <w:rPr>
          <w:spacing w:val="50"/>
        </w:rPr>
        <w:t xml:space="preserve"> </w:t>
      </w:r>
      <w:r>
        <w:rPr>
          <w:w w:val="60"/>
        </w:rPr>
        <w:t>mining</w:t>
      </w:r>
      <w:r>
        <w:rPr>
          <w:spacing w:val="44"/>
        </w:rPr>
        <w:t xml:space="preserve"> </w:t>
      </w:r>
      <w:r>
        <w:rPr>
          <w:w w:val="60"/>
        </w:rPr>
        <w:t>and</w:t>
      </w:r>
      <w:r>
        <w:rPr>
          <w:spacing w:val="50"/>
        </w:rPr>
        <w:t xml:space="preserve"> </w:t>
      </w:r>
      <w:r>
        <w:rPr>
          <w:w w:val="60"/>
        </w:rPr>
        <w:t>cement</w:t>
      </w:r>
      <w:r>
        <w:rPr>
          <w:spacing w:val="50"/>
        </w:rPr>
        <w:t xml:space="preserve"> </w:t>
      </w:r>
      <w:r>
        <w:rPr>
          <w:spacing w:val="-2"/>
          <w:w w:val="60"/>
        </w:rPr>
        <w:t>processing.</w:t>
      </w:r>
    </w:p>
    <w:p w:rsidR="00E5575B" w:rsidRDefault="00D512E5">
      <w:pPr>
        <w:pStyle w:val="ListParagraph"/>
        <w:numPr>
          <w:ilvl w:val="0"/>
          <w:numId w:val="42"/>
        </w:numPr>
        <w:tabs>
          <w:tab w:val="left" w:pos="1080"/>
        </w:tabs>
        <w:spacing w:line="244" w:lineRule="auto"/>
        <w:ind w:right="623" w:firstLine="0"/>
        <w:rPr>
          <w:sz w:val="20"/>
        </w:rPr>
      </w:pPr>
      <w:r>
        <w:rPr>
          <w:w w:val="55"/>
          <w:sz w:val="20"/>
        </w:rPr>
        <w:t>Presence</w:t>
      </w:r>
      <w:r>
        <w:rPr>
          <w:sz w:val="20"/>
        </w:rPr>
        <w:t xml:space="preserve"> </w:t>
      </w:r>
      <w:r>
        <w:rPr>
          <w:w w:val="55"/>
          <w:sz w:val="20"/>
        </w:rPr>
        <w:t>of</w:t>
      </w:r>
      <w:r>
        <w:rPr>
          <w:sz w:val="20"/>
        </w:rPr>
        <w:t xml:space="preserve"> </w:t>
      </w:r>
      <w:r>
        <w:rPr>
          <w:w w:val="55"/>
          <w:sz w:val="20"/>
        </w:rPr>
        <w:t>both</w:t>
      </w:r>
      <w:r>
        <w:rPr>
          <w:sz w:val="20"/>
        </w:rPr>
        <w:t xml:space="preserve"> </w:t>
      </w:r>
      <w:r>
        <w:rPr>
          <w:w w:val="55"/>
          <w:sz w:val="20"/>
        </w:rPr>
        <w:t>local</w:t>
      </w:r>
      <w:r>
        <w:rPr>
          <w:sz w:val="20"/>
        </w:rPr>
        <w:t xml:space="preserve"> </w:t>
      </w:r>
      <w:r>
        <w:rPr>
          <w:w w:val="55"/>
          <w:sz w:val="20"/>
        </w:rPr>
        <w:t>and</w:t>
      </w:r>
      <w:r>
        <w:rPr>
          <w:sz w:val="20"/>
        </w:rPr>
        <w:t xml:space="preserve"> </w:t>
      </w:r>
      <w:r>
        <w:rPr>
          <w:w w:val="55"/>
          <w:sz w:val="20"/>
        </w:rPr>
        <w:t>foreign</w:t>
      </w:r>
      <w:r>
        <w:rPr>
          <w:sz w:val="20"/>
        </w:rPr>
        <w:t xml:space="preserve"> </w:t>
      </w:r>
      <w:r>
        <w:rPr>
          <w:w w:val="55"/>
          <w:sz w:val="20"/>
        </w:rPr>
        <w:t>investors</w:t>
      </w:r>
      <w:r>
        <w:rPr>
          <w:sz w:val="20"/>
        </w:rPr>
        <w:t xml:space="preserve"> </w:t>
      </w:r>
      <w:r>
        <w:rPr>
          <w:w w:val="55"/>
          <w:sz w:val="20"/>
        </w:rPr>
        <w:t>which</w:t>
      </w:r>
      <w:r>
        <w:rPr>
          <w:sz w:val="20"/>
        </w:rPr>
        <w:t xml:space="preserve"> </w:t>
      </w:r>
      <w:r>
        <w:rPr>
          <w:w w:val="55"/>
          <w:sz w:val="20"/>
        </w:rPr>
        <w:t>are</w:t>
      </w:r>
      <w:r>
        <w:rPr>
          <w:sz w:val="20"/>
        </w:rPr>
        <w:t xml:space="preserve"> </w:t>
      </w:r>
      <w:r>
        <w:rPr>
          <w:w w:val="55"/>
          <w:sz w:val="20"/>
        </w:rPr>
        <w:t>attracted</w:t>
      </w:r>
      <w:r>
        <w:rPr>
          <w:sz w:val="20"/>
        </w:rPr>
        <w:t xml:space="preserve"> </w:t>
      </w:r>
      <w:r>
        <w:rPr>
          <w:w w:val="55"/>
          <w:sz w:val="20"/>
        </w:rPr>
        <w:t>by</w:t>
      </w:r>
      <w:r>
        <w:rPr>
          <w:spacing w:val="-3"/>
          <w:sz w:val="20"/>
        </w:rPr>
        <w:t xml:space="preserve"> </w:t>
      </w:r>
      <w:r>
        <w:rPr>
          <w:w w:val="55"/>
          <w:sz w:val="20"/>
        </w:rPr>
        <w:t>the</w:t>
      </w:r>
      <w:r>
        <w:rPr>
          <w:sz w:val="20"/>
        </w:rPr>
        <w:t xml:space="preserve"> </w:t>
      </w:r>
      <w:r>
        <w:rPr>
          <w:w w:val="55"/>
          <w:sz w:val="20"/>
        </w:rPr>
        <w:t>government</w:t>
      </w:r>
      <w:r>
        <w:rPr>
          <w:sz w:val="20"/>
        </w:rPr>
        <w:t xml:space="preserve"> </w:t>
      </w:r>
      <w:r>
        <w:rPr>
          <w:w w:val="55"/>
          <w:sz w:val="20"/>
        </w:rPr>
        <w:t>for</w:t>
      </w:r>
      <w:r>
        <w:rPr>
          <w:sz w:val="20"/>
        </w:rPr>
        <w:t xml:space="preserve"> </w:t>
      </w:r>
      <w:r>
        <w:rPr>
          <w:w w:val="55"/>
          <w:sz w:val="20"/>
        </w:rPr>
        <w:t>long</w:t>
      </w:r>
      <w:r>
        <w:rPr>
          <w:sz w:val="20"/>
        </w:rPr>
        <w:t xml:space="preserve"> </w:t>
      </w:r>
      <w:r>
        <w:rPr>
          <w:w w:val="55"/>
          <w:sz w:val="20"/>
        </w:rPr>
        <w:t>investing</w:t>
      </w:r>
      <w:r>
        <w:rPr>
          <w:sz w:val="20"/>
        </w:rPr>
        <w:t xml:space="preserve"> </w:t>
      </w:r>
      <w:r>
        <w:rPr>
          <w:w w:val="55"/>
          <w:sz w:val="20"/>
        </w:rPr>
        <w:t>in</w:t>
      </w:r>
      <w:r>
        <w:rPr>
          <w:spacing w:val="-3"/>
          <w:sz w:val="20"/>
        </w:rPr>
        <w:t xml:space="preserve"> </w:t>
      </w:r>
      <w:r>
        <w:rPr>
          <w:w w:val="55"/>
          <w:sz w:val="20"/>
        </w:rPr>
        <w:t>the</w:t>
      </w:r>
      <w:r>
        <w:rPr>
          <w:sz w:val="20"/>
        </w:rPr>
        <w:t xml:space="preserve"> </w:t>
      </w:r>
      <w:r>
        <w:rPr>
          <w:w w:val="55"/>
          <w:sz w:val="20"/>
        </w:rPr>
        <w:t>mining</w:t>
      </w:r>
      <w:r>
        <w:rPr>
          <w:spacing w:val="-3"/>
          <w:sz w:val="20"/>
        </w:rPr>
        <w:t xml:space="preserve"> </w:t>
      </w:r>
      <w:r>
        <w:rPr>
          <w:w w:val="55"/>
          <w:sz w:val="20"/>
        </w:rPr>
        <w:t>Industry</w:t>
      </w:r>
      <w:r>
        <w:rPr>
          <w:sz w:val="20"/>
        </w:rPr>
        <w:t xml:space="preserve"> </w:t>
      </w:r>
      <w:r>
        <w:rPr>
          <w:w w:val="55"/>
          <w:sz w:val="20"/>
        </w:rPr>
        <w:t>e.g.</w:t>
      </w:r>
      <w:r>
        <w:rPr>
          <w:sz w:val="20"/>
        </w:rPr>
        <w:t xml:space="preserve"> </w:t>
      </w:r>
      <w:r>
        <w:rPr>
          <w:w w:val="55"/>
          <w:sz w:val="20"/>
        </w:rPr>
        <w:t>vermiculite</w:t>
      </w:r>
      <w:r>
        <w:rPr>
          <w:sz w:val="20"/>
        </w:rPr>
        <w:t xml:space="preserve"> </w:t>
      </w:r>
      <w:r>
        <w:rPr>
          <w:w w:val="55"/>
          <w:sz w:val="20"/>
        </w:rPr>
        <w:t>in</w:t>
      </w:r>
      <w:r>
        <w:rPr>
          <w:sz w:val="20"/>
        </w:rPr>
        <w:t xml:space="preserve"> </w:t>
      </w:r>
      <w:r>
        <w:rPr>
          <w:w w:val="55"/>
          <w:sz w:val="20"/>
        </w:rPr>
        <w:t>Manafwa</w:t>
      </w:r>
      <w:r>
        <w:rPr>
          <w:sz w:val="20"/>
        </w:rPr>
        <w:t xml:space="preserve"> </w:t>
      </w:r>
      <w:r>
        <w:rPr>
          <w:w w:val="55"/>
          <w:sz w:val="20"/>
        </w:rPr>
        <w:t>is</w:t>
      </w:r>
      <w:r>
        <w:rPr>
          <w:sz w:val="20"/>
        </w:rPr>
        <w:t xml:space="preserve"> </w:t>
      </w:r>
      <w:r>
        <w:rPr>
          <w:w w:val="55"/>
          <w:sz w:val="20"/>
        </w:rPr>
        <w:t>mined</w:t>
      </w:r>
      <w:r>
        <w:rPr>
          <w:spacing w:val="-6"/>
          <w:sz w:val="20"/>
        </w:rPr>
        <w:t xml:space="preserve"> </w:t>
      </w:r>
      <w:r>
        <w:rPr>
          <w:w w:val="55"/>
          <w:sz w:val="20"/>
        </w:rPr>
        <w:t>by</w:t>
      </w:r>
      <w:r>
        <w:rPr>
          <w:spacing w:val="-8"/>
          <w:sz w:val="20"/>
        </w:rPr>
        <w:t xml:space="preserve"> </w:t>
      </w:r>
      <w:r>
        <w:rPr>
          <w:w w:val="55"/>
          <w:sz w:val="20"/>
        </w:rPr>
        <w:t>a</w:t>
      </w:r>
      <w:r>
        <w:rPr>
          <w:spacing w:val="-3"/>
          <w:sz w:val="20"/>
        </w:rPr>
        <w:t xml:space="preserve"> </w:t>
      </w:r>
      <w:r>
        <w:rPr>
          <w:w w:val="55"/>
          <w:sz w:val="20"/>
        </w:rPr>
        <w:t>South</w:t>
      </w:r>
      <w:r>
        <w:rPr>
          <w:spacing w:val="-6"/>
          <w:sz w:val="20"/>
        </w:rPr>
        <w:t xml:space="preserve"> </w:t>
      </w:r>
      <w:r>
        <w:rPr>
          <w:w w:val="55"/>
          <w:sz w:val="20"/>
        </w:rPr>
        <w:t>Africa</w:t>
      </w:r>
      <w:r>
        <w:rPr>
          <w:spacing w:val="-6"/>
          <w:sz w:val="20"/>
        </w:rPr>
        <w:t xml:space="preserve"> </w:t>
      </w:r>
      <w:r>
        <w:rPr>
          <w:w w:val="55"/>
          <w:sz w:val="20"/>
        </w:rPr>
        <w:t>Co.</w:t>
      </w:r>
      <w:r>
        <w:rPr>
          <w:spacing w:val="-6"/>
          <w:sz w:val="20"/>
        </w:rPr>
        <w:t xml:space="preserve"> </w:t>
      </w:r>
      <w:r>
        <w:rPr>
          <w:w w:val="55"/>
          <w:sz w:val="20"/>
        </w:rPr>
        <w:t>called</w:t>
      </w:r>
      <w:r>
        <w:rPr>
          <w:spacing w:val="-3"/>
          <w:sz w:val="20"/>
        </w:rPr>
        <w:t xml:space="preserve"> </w:t>
      </w:r>
      <w:r>
        <w:rPr>
          <w:w w:val="55"/>
          <w:sz w:val="20"/>
        </w:rPr>
        <w:t>Rio</w:t>
      </w:r>
      <w:r>
        <w:rPr>
          <w:spacing w:val="-3"/>
          <w:sz w:val="20"/>
        </w:rPr>
        <w:t xml:space="preserve"> </w:t>
      </w:r>
      <w:r>
        <w:rPr>
          <w:w w:val="55"/>
          <w:sz w:val="20"/>
        </w:rPr>
        <w:t>Tinto</w:t>
      </w:r>
      <w:r>
        <w:rPr>
          <w:sz w:val="20"/>
        </w:rPr>
        <w:t xml:space="preserve"> </w:t>
      </w:r>
      <w:r>
        <w:rPr>
          <w:w w:val="60"/>
          <w:sz w:val="20"/>
        </w:rPr>
        <w:t>and processing of cobalt in Kasese is a</w:t>
      </w:r>
      <w:r>
        <w:rPr>
          <w:spacing w:val="-3"/>
          <w:w w:val="60"/>
          <w:sz w:val="20"/>
        </w:rPr>
        <w:t xml:space="preserve"> </w:t>
      </w:r>
      <w:r>
        <w:rPr>
          <w:w w:val="60"/>
          <w:sz w:val="20"/>
        </w:rPr>
        <w:t>joint</w:t>
      </w:r>
      <w:r>
        <w:rPr>
          <w:spacing w:val="-9"/>
          <w:sz w:val="20"/>
        </w:rPr>
        <w:t xml:space="preserve"> </w:t>
      </w:r>
      <w:r>
        <w:rPr>
          <w:w w:val="60"/>
          <w:sz w:val="20"/>
        </w:rPr>
        <w:t>venture</w:t>
      </w:r>
      <w:r>
        <w:rPr>
          <w:spacing w:val="-13"/>
          <w:sz w:val="20"/>
        </w:rPr>
        <w:t xml:space="preserve"> </w:t>
      </w:r>
      <w:r>
        <w:rPr>
          <w:w w:val="60"/>
          <w:sz w:val="20"/>
        </w:rPr>
        <w:t>between</w:t>
      </w:r>
      <w:r>
        <w:rPr>
          <w:spacing w:val="-9"/>
          <w:sz w:val="20"/>
        </w:rPr>
        <w:t xml:space="preserve"> </w:t>
      </w:r>
      <w:r>
        <w:rPr>
          <w:w w:val="60"/>
          <w:sz w:val="20"/>
        </w:rPr>
        <w:t>Uganda,</w:t>
      </w:r>
      <w:r>
        <w:rPr>
          <w:spacing w:val="-10"/>
          <w:sz w:val="20"/>
        </w:rPr>
        <w:t xml:space="preserve"> </w:t>
      </w:r>
      <w:r>
        <w:rPr>
          <w:w w:val="60"/>
          <w:sz w:val="20"/>
        </w:rPr>
        <w:t>France</w:t>
      </w:r>
      <w:r>
        <w:rPr>
          <w:spacing w:val="-9"/>
          <w:sz w:val="20"/>
        </w:rPr>
        <w:t xml:space="preserve"> </w:t>
      </w:r>
      <w:r>
        <w:rPr>
          <w:w w:val="60"/>
          <w:sz w:val="20"/>
        </w:rPr>
        <w:t>and</w:t>
      </w:r>
      <w:r>
        <w:rPr>
          <w:spacing w:val="-9"/>
          <w:sz w:val="20"/>
        </w:rPr>
        <w:t xml:space="preserve"> </w:t>
      </w:r>
      <w:r>
        <w:rPr>
          <w:w w:val="60"/>
          <w:sz w:val="20"/>
        </w:rPr>
        <w:t>Australian</w:t>
      </w:r>
      <w:r>
        <w:rPr>
          <w:spacing w:val="-10"/>
          <w:sz w:val="20"/>
        </w:rPr>
        <w:t xml:space="preserve"> </w:t>
      </w:r>
      <w:r>
        <w:rPr>
          <w:w w:val="60"/>
          <w:sz w:val="20"/>
        </w:rPr>
        <w:t>government.</w:t>
      </w:r>
    </w:p>
    <w:p w:rsidR="00E5575B" w:rsidRDefault="00D512E5">
      <w:pPr>
        <w:pStyle w:val="ListParagraph"/>
        <w:numPr>
          <w:ilvl w:val="0"/>
          <w:numId w:val="42"/>
        </w:numPr>
        <w:tabs>
          <w:tab w:val="left" w:pos="1076"/>
        </w:tabs>
        <w:spacing w:line="244" w:lineRule="auto"/>
        <w:ind w:right="636" w:firstLine="0"/>
        <w:rPr>
          <w:sz w:val="20"/>
        </w:rPr>
      </w:pPr>
      <w:r>
        <w:rPr>
          <w:w w:val="60"/>
          <w:sz w:val="20"/>
        </w:rPr>
        <w:t>Presence</w:t>
      </w:r>
      <w:r>
        <w:rPr>
          <w:spacing w:val="21"/>
          <w:sz w:val="20"/>
        </w:rPr>
        <w:t xml:space="preserve"> </w:t>
      </w:r>
      <w:r>
        <w:rPr>
          <w:w w:val="60"/>
          <w:sz w:val="20"/>
        </w:rPr>
        <w:t>of</w:t>
      </w:r>
      <w:r>
        <w:rPr>
          <w:sz w:val="20"/>
        </w:rPr>
        <w:t xml:space="preserve"> </w:t>
      </w:r>
      <w:r>
        <w:rPr>
          <w:w w:val="60"/>
          <w:sz w:val="20"/>
        </w:rPr>
        <w:t>adequate</w:t>
      </w:r>
      <w:r>
        <w:rPr>
          <w:sz w:val="20"/>
        </w:rPr>
        <w:t xml:space="preserve"> </w:t>
      </w:r>
      <w:r>
        <w:rPr>
          <w:w w:val="60"/>
          <w:sz w:val="20"/>
        </w:rPr>
        <w:t>capital</w:t>
      </w:r>
      <w:r>
        <w:rPr>
          <w:sz w:val="20"/>
        </w:rPr>
        <w:t xml:space="preserve"> </w:t>
      </w:r>
      <w:r>
        <w:rPr>
          <w:w w:val="60"/>
          <w:sz w:val="20"/>
        </w:rPr>
        <w:t>to</w:t>
      </w:r>
      <w:r>
        <w:rPr>
          <w:sz w:val="20"/>
        </w:rPr>
        <w:t xml:space="preserve"> </w:t>
      </w:r>
      <w:r>
        <w:rPr>
          <w:w w:val="60"/>
          <w:sz w:val="20"/>
        </w:rPr>
        <w:t>be</w:t>
      </w:r>
      <w:r>
        <w:rPr>
          <w:sz w:val="20"/>
        </w:rPr>
        <w:t xml:space="preserve"> </w:t>
      </w:r>
      <w:r>
        <w:rPr>
          <w:w w:val="60"/>
          <w:sz w:val="20"/>
        </w:rPr>
        <w:t>invested</w:t>
      </w:r>
      <w:r>
        <w:rPr>
          <w:sz w:val="20"/>
        </w:rPr>
        <w:t xml:space="preserve"> </w:t>
      </w:r>
      <w:r>
        <w:rPr>
          <w:w w:val="60"/>
          <w:sz w:val="20"/>
        </w:rPr>
        <w:t>the</w:t>
      </w:r>
      <w:r>
        <w:rPr>
          <w:sz w:val="20"/>
        </w:rPr>
        <w:t xml:space="preserve"> </w:t>
      </w:r>
      <w:r>
        <w:rPr>
          <w:w w:val="60"/>
          <w:sz w:val="20"/>
        </w:rPr>
        <w:t>mining</w:t>
      </w:r>
      <w:r>
        <w:rPr>
          <w:sz w:val="20"/>
        </w:rPr>
        <w:t xml:space="preserve"> </w:t>
      </w:r>
      <w:r>
        <w:rPr>
          <w:w w:val="60"/>
          <w:sz w:val="20"/>
        </w:rPr>
        <w:t>industry</w:t>
      </w:r>
      <w:r>
        <w:rPr>
          <w:spacing w:val="36"/>
          <w:sz w:val="20"/>
        </w:rPr>
        <w:t xml:space="preserve"> </w:t>
      </w:r>
      <w:r>
        <w:rPr>
          <w:w w:val="60"/>
          <w:sz w:val="20"/>
        </w:rPr>
        <w:t>which</w:t>
      </w:r>
      <w:r>
        <w:rPr>
          <w:sz w:val="20"/>
        </w:rPr>
        <w:t xml:space="preserve"> </w:t>
      </w:r>
      <w:r>
        <w:rPr>
          <w:w w:val="60"/>
          <w:sz w:val="20"/>
        </w:rPr>
        <w:t>is</w:t>
      </w:r>
      <w:r>
        <w:rPr>
          <w:sz w:val="20"/>
        </w:rPr>
        <w:t xml:space="preserve"> </w:t>
      </w:r>
      <w:r>
        <w:rPr>
          <w:w w:val="60"/>
          <w:sz w:val="20"/>
        </w:rPr>
        <w:t>obtained</w:t>
      </w:r>
      <w:r>
        <w:rPr>
          <w:spacing w:val="-9"/>
          <w:sz w:val="20"/>
        </w:rPr>
        <w:t xml:space="preserve"> </w:t>
      </w:r>
      <w:r>
        <w:rPr>
          <w:w w:val="60"/>
          <w:sz w:val="20"/>
        </w:rPr>
        <w:t>from</w:t>
      </w:r>
      <w:r>
        <w:rPr>
          <w:spacing w:val="-5"/>
          <w:sz w:val="20"/>
        </w:rPr>
        <w:t xml:space="preserve"> </w:t>
      </w:r>
      <w:r>
        <w:rPr>
          <w:w w:val="60"/>
          <w:sz w:val="20"/>
        </w:rPr>
        <w:t>the</w:t>
      </w:r>
      <w:r>
        <w:rPr>
          <w:spacing w:val="-6"/>
          <w:sz w:val="20"/>
        </w:rPr>
        <w:t xml:space="preserve"> </w:t>
      </w:r>
      <w:r>
        <w:rPr>
          <w:w w:val="60"/>
          <w:sz w:val="20"/>
        </w:rPr>
        <w:t>World</w:t>
      </w:r>
      <w:r>
        <w:rPr>
          <w:spacing w:val="-6"/>
          <w:sz w:val="20"/>
        </w:rPr>
        <w:t xml:space="preserve"> </w:t>
      </w:r>
      <w:r>
        <w:rPr>
          <w:w w:val="60"/>
          <w:sz w:val="20"/>
        </w:rPr>
        <w:t>Bank,</w:t>
      </w:r>
      <w:r>
        <w:rPr>
          <w:spacing w:val="-9"/>
          <w:sz w:val="20"/>
        </w:rPr>
        <w:t xml:space="preserve"> </w:t>
      </w:r>
      <w:r>
        <w:rPr>
          <w:w w:val="60"/>
          <w:sz w:val="20"/>
        </w:rPr>
        <w:t>IMF</w:t>
      </w:r>
      <w:r>
        <w:rPr>
          <w:spacing w:val="-12"/>
          <w:sz w:val="20"/>
        </w:rPr>
        <w:t xml:space="preserve"> </w:t>
      </w:r>
      <w:r>
        <w:rPr>
          <w:w w:val="60"/>
          <w:sz w:val="20"/>
        </w:rPr>
        <w:t>(International</w:t>
      </w:r>
      <w:r>
        <w:rPr>
          <w:spacing w:val="-6"/>
          <w:sz w:val="20"/>
        </w:rPr>
        <w:t xml:space="preserve"> </w:t>
      </w:r>
      <w:r>
        <w:rPr>
          <w:w w:val="60"/>
          <w:sz w:val="20"/>
        </w:rPr>
        <w:t>Monetary</w:t>
      </w:r>
      <w:r>
        <w:rPr>
          <w:spacing w:val="-6"/>
          <w:sz w:val="20"/>
        </w:rPr>
        <w:t xml:space="preserve"> </w:t>
      </w:r>
      <w:r>
        <w:rPr>
          <w:w w:val="60"/>
          <w:sz w:val="20"/>
        </w:rPr>
        <w:t>Fund),</w:t>
      </w:r>
      <w:r>
        <w:rPr>
          <w:spacing w:val="-1"/>
          <w:sz w:val="20"/>
        </w:rPr>
        <w:t xml:space="preserve"> </w:t>
      </w:r>
      <w:r>
        <w:rPr>
          <w:w w:val="60"/>
          <w:sz w:val="20"/>
        </w:rPr>
        <w:t>African</w:t>
      </w:r>
      <w:r>
        <w:rPr>
          <w:sz w:val="20"/>
        </w:rPr>
        <w:t xml:space="preserve"> </w:t>
      </w:r>
      <w:r>
        <w:rPr>
          <w:w w:val="60"/>
          <w:sz w:val="20"/>
        </w:rPr>
        <w:t>development</w:t>
      </w:r>
      <w:r>
        <w:rPr>
          <w:sz w:val="20"/>
        </w:rPr>
        <w:t xml:space="preserve"> </w:t>
      </w:r>
      <w:r>
        <w:rPr>
          <w:w w:val="60"/>
          <w:sz w:val="20"/>
        </w:rPr>
        <w:t>Bank</w:t>
      </w:r>
      <w:r>
        <w:rPr>
          <w:sz w:val="20"/>
        </w:rPr>
        <w:t xml:space="preserve"> </w:t>
      </w:r>
      <w:r>
        <w:rPr>
          <w:w w:val="60"/>
          <w:sz w:val="20"/>
        </w:rPr>
        <w:t>and</w:t>
      </w:r>
      <w:r>
        <w:rPr>
          <w:sz w:val="20"/>
        </w:rPr>
        <w:t xml:space="preserve"> </w:t>
      </w:r>
      <w:r>
        <w:rPr>
          <w:w w:val="60"/>
          <w:sz w:val="20"/>
        </w:rPr>
        <w:t>some</w:t>
      </w:r>
      <w:r>
        <w:rPr>
          <w:sz w:val="20"/>
        </w:rPr>
        <w:t xml:space="preserve"> </w:t>
      </w:r>
      <w:r>
        <w:rPr>
          <w:w w:val="60"/>
          <w:sz w:val="20"/>
        </w:rPr>
        <w:t>from</w:t>
      </w:r>
      <w:r>
        <w:rPr>
          <w:sz w:val="20"/>
        </w:rPr>
        <w:t xml:space="preserve"> </w:t>
      </w:r>
      <w:r>
        <w:rPr>
          <w:w w:val="60"/>
          <w:sz w:val="20"/>
        </w:rPr>
        <w:t>foreign</w:t>
      </w:r>
      <w:r>
        <w:rPr>
          <w:spacing w:val="32"/>
          <w:sz w:val="20"/>
        </w:rPr>
        <w:t xml:space="preserve"> </w:t>
      </w:r>
      <w:r>
        <w:rPr>
          <w:w w:val="60"/>
          <w:sz w:val="20"/>
        </w:rPr>
        <w:t>investors</w:t>
      </w:r>
      <w:r>
        <w:rPr>
          <w:spacing w:val="32"/>
          <w:sz w:val="20"/>
        </w:rPr>
        <w:t xml:space="preserve"> </w:t>
      </w:r>
      <w:r>
        <w:rPr>
          <w:w w:val="60"/>
          <w:sz w:val="20"/>
        </w:rPr>
        <w:t>such</w:t>
      </w:r>
      <w:r>
        <w:rPr>
          <w:spacing w:val="32"/>
          <w:sz w:val="20"/>
        </w:rPr>
        <w:t xml:space="preserve"> </w:t>
      </w:r>
      <w:r>
        <w:rPr>
          <w:w w:val="60"/>
          <w:sz w:val="20"/>
        </w:rPr>
        <w:t>as</w:t>
      </w:r>
      <w:r>
        <w:rPr>
          <w:spacing w:val="32"/>
          <w:sz w:val="20"/>
        </w:rPr>
        <w:t xml:space="preserve"> </w:t>
      </w:r>
      <w:r>
        <w:rPr>
          <w:w w:val="60"/>
          <w:sz w:val="20"/>
        </w:rPr>
        <w:t>Rio</w:t>
      </w:r>
      <w:r>
        <w:rPr>
          <w:spacing w:val="40"/>
          <w:sz w:val="20"/>
        </w:rPr>
        <w:t xml:space="preserve"> </w:t>
      </w:r>
      <w:r>
        <w:rPr>
          <w:w w:val="60"/>
          <w:sz w:val="20"/>
        </w:rPr>
        <w:t>Tinto</w:t>
      </w:r>
      <w:r>
        <w:rPr>
          <w:spacing w:val="39"/>
          <w:sz w:val="20"/>
        </w:rPr>
        <w:t xml:space="preserve"> </w:t>
      </w:r>
      <w:r>
        <w:rPr>
          <w:w w:val="60"/>
          <w:sz w:val="20"/>
        </w:rPr>
        <w:t>from</w:t>
      </w:r>
      <w:r>
        <w:rPr>
          <w:spacing w:val="40"/>
          <w:sz w:val="20"/>
        </w:rPr>
        <w:t xml:space="preserve"> </w:t>
      </w:r>
      <w:r>
        <w:rPr>
          <w:w w:val="60"/>
          <w:sz w:val="20"/>
        </w:rPr>
        <w:t>S.A</w:t>
      </w:r>
      <w:r>
        <w:rPr>
          <w:spacing w:val="40"/>
          <w:sz w:val="20"/>
        </w:rPr>
        <w:t xml:space="preserve"> </w:t>
      </w:r>
      <w:r>
        <w:rPr>
          <w:w w:val="60"/>
          <w:sz w:val="20"/>
        </w:rPr>
        <w:t>which</w:t>
      </w:r>
      <w:r>
        <w:rPr>
          <w:spacing w:val="40"/>
          <w:sz w:val="20"/>
        </w:rPr>
        <w:t xml:space="preserve"> </w:t>
      </w:r>
      <w:r>
        <w:rPr>
          <w:w w:val="60"/>
          <w:sz w:val="20"/>
        </w:rPr>
        <w:t>mines</w:t>
      </w:r>
      <w:r>
        <w:rPr>
          <w:spacing w:val="40"/>
          <w:sz w:val="20"/>
        </w:rPr>
        <w:t xml:space="preserve"> </w:t>
      </w:r>
      <w:r>
        <w:rPr>
          <w:w w:val="60"/>
          <w:sz w:val="20"/>
        </w:rPr>
        <w:t>vermiculite</w:t>
      </w:r>
      <w:r>
        <w:rPr>
          <w:spacing w:val="38"/>
          <w:sz w:val="20"/>
        </w:rPr>
        <w:t xml:space="preserve"> </w:t>
      </w:r>
      <w:r>
        <w:rPr>
          <w:w w:val="60"/>
          <w:sz w:val="20"/>
        </w:rPr>
        <w:t>from</w:t>
      </w:r>
      <w:r>
        <w:rPr>
          <w:spacing w:val="40"/>
          <w:sz w:val="20"/>
        </w:rPr>
        <w:t xml:space="preserve"> </w:t>
      </w:r>
      <w:r>
        <w:rPr>
          <w:w w:val="60"/>
          <w:sz w:val="20"/>
        </w:rPr>
        <w:t>Namekhala</w:t>
      </w:r>
      <w:r>
        <w:rPr>
          <w:spacing w:val="38"/>
          <w:sz w:val="20"/>
        </w:rPr>
        <w:t xml:space="preserve"> </w:t>
      </w:r>
      <w:r>
        <w:rPr>
          <w:w w:val="60"/>
          <w:sz w:val="20"/>
        </w:rPr>
        <w:t>mines</w:t>
      </w:r>
      <w:r>
        <w:rPr>
          <w:spacing w:val="36"/>
          <w:sz w:val="20"/>
        </w:rPr>
        <w:t xml:space="preserve"> </w:t>
      </w:r>
      <w:r>
        <w:rPr>
          <w:w w:val="60"/>
          <w:sz w:val="20"/>
        </w:rPr>
        <w:t>in</w:t>
      </w:r>
      <w:r>
        <w:rPr>
          <w:spacing w:val="40"/>
          <w:sz w:val="20"/>
        </w:rPr>
        <w:t xml:space="preserve"> </w:t>
      </w:r>
      <w:r>
        <w:rPr>
          <w:w w:val="60"/>
          <w:sz w:val="20"/>
        </w:rPr>
        <w:t>Manafwa.</w:t>
      </w:r>
    </w:p>
    <w:p w:rsidR="00E5575B" w:rsidRDefault="00D512E5">
      <w:pPr>
        <w:pStyle w:val="ListParagraph"/>
        <w:numPr>
          <w:ilvl w:val="0"/>
          <w:numId w:val="42"/>
        </w:numPr>
        <w:tabs>
          <w:tab w:val="left" w:pos="1076"/>
        </w:tabs>
        <w:spacing w:line="242" w:lineRule="auto"/>
        <w:ind w:right="639" w:firstLine="0"/>
        <w:rPr>
          <w:sz w:val="20"/>
        </w:rPr>
      </w:pPr>
      <w:r>
        <w:rPr>
          <w:w w:val="60"/>
          <w:sz w:val="20"/>
        </w:rPr>
        <w:t>Existence</w:t>
      </w:r>
      <w:r>
        <w:rPr>
          <w:spacing w:val="27"/>
          <w:sz w:val="20"/>
        </w:rPr>
        <w:t xml:space="preserve"> </w:t>
      </w:r>
      <w:r>
        <w:rPr>
          <w:w w:val="60"/>
          <w:sz w:val="20"/>
        </w:rPr>
        <w:t>of</w:t>
      </w:r>
      <w:r>
        <w:rPr>
          <w:spacing w:val="30"/>
          <w:sz w:val="20"/>
        </w:rPr>
        <w:t xml:space="preserve"> </w:t>
      </w:r>
      <w:r>
        <w:rPr>
          <w:w w:val="60"/>
          <w:sz w:val="20"/>
        </w:rPr>
        <w:t>positive</w:t>
      </w:r>
      <w:r>
        <w:rPr>
          <w:spacing w:val="27"/>
          <w:sz w:val="20"/>
        </w:rPr>
        <w:t xml:space="preserve"> </w:t>
      </w:r>
      <w:r>
        <w:rPr>
          <w:w w:val="60"/>
          <w:sz w:val="20"/>
        </w:rPr>
        <w:t>government</w:t>
      </w:r>
      <w:r>
        <w:rPr>
          <w:spacing w:val="22"/>
          <w:sz w:val="20"/>
        </w:rPr>
        <w:t xml:space="preserve"> </w:t>
      </w:r>
      <w:r>
        <w:rPr>
          <w:w w:val="60"/>
          <w:sz w:val="20"/>
        </w:rPr>
        <w:t>liberalization</w:t>
      </w:r>
      <w:r>
        <w:rPr>
          <w:spacing w:val="27"/>
          <w:sz w:val="20"/>
        </w:rPr>
        <w:t xml:space="preserve"> </w:t>
      </w:r>
      <w:r>
        <w:rPr>
          <w:w w:val="60"/>
          <w:sz w:val="20"/>
        </w:rPr>
        <w:t>and</w:t>
      </w:r>
      <w:r>
        <w:rPr>
          <w:spacing w:val="27"/>
          <w:sz w:val="20"/>
        </w:rPr>
        <w:t xml:space="preserve"> </w:t>
      </w:r>
      <w:r>
        <w:rPr>
          <w:w w:val="60"/>
          <w:sz w:val="20"/>
        </w:rPr>
        <w:t>privatization</w:t>
      </w:r>
      <w:r>
        <w:rPr>
          <w:spacing w:val="27"/>
          <w:sz w:val="20"/>
        </w:rPr>
        <w:t xml:space="preserve"> </w:t>
      </w:r>
      <w:r>
        <w:rPr>
          <w:w w:val="60"/>
          <w:sz w:val="20"/>
        </w:rPr>
        <w:t>policies</w:t>
      </w:r>
      <w:r>
        <w:rPr>
          <w:spacing w:val="27"/>
          <w:sz w:val="20"/>
        </w:rPr>
        <w:t xml:space="preserve"> </w:t>
      </w:r>
      <w:r>
        <w:rPr>
          <w:w w:val="60"/>
          <w:sz w:val="20"/>
        </w:rPr>
        <w:t>towards</w:t>
      </w:r>
      <w:r>
        <w:rPr>
          <w:spacing w:val="38"/>
          <w:sz w:val="20"/>
        </w:rPr>
        <w:t xml:space="preserve"> </w:t>
      </w:r>
      <w:r>
        <w:rPr>
          <w:w w:val="60"/>
          <w:sz w:val="20"/>
        </w:rPr>
        <w:t>the</w:t>
      </w:r>
      <w:r>
        <w:rPr>
          <w:spacing w:val="27"/>
          <w:sz w:val="20"/>
        </w:rPr>
        <w:t xml:space="preserve"> </w:t>
      </w:r>
      <w:r>
        <w:rPr>
          <w:w w:val="60"/>
          <w:sz w:val="20"/>
        </w:rPr>
        <w:t>development</w:t>
      </w:r>
      <w:r>
        <w:rPr>
          <w:spacing w:val="27"/>
          <w:sz w:val="20"/>
        </w:rPr>
        <w:t xml:space="preserve"> </w:t>
      </w:r>
      <w:r>
        <w:rPr>
          <w:w w:val="60"/>
          <w:sz w:val="20"/>
        </w:rPr>
        <w:t>of</w:t>
      </w:r>
      <w:r>
        <w:rPr>
          <w:spacing w:val="22"/>
          <w:sz w:val="20"/>
        </w:rPr>
        <w:t xml:space="preserve"> </w:t>
      </w:r>
      <w:r>
        <w:rPr>
          <w:w w:val="60"/>
          <w:sz w:val="20"/>
        </w:rPr>
        <w:t>the</w:t>
      </w:r>
      <w:r>
        <w:rPr>
          <w:spacing w:val="33"/>
          <w:sz w:val="20"/>
        </w:rPr>
        <w:t xml:space="preserve"> </w:t>
      </w:r>
      <w:r>
        <w:rPr>
          <w:w w:val="60"/>
          <w:sz w:val="20"/>
        </w:rPr>
        <w:t>mining</w:t>
      </w:r>
      <w:r>
        <w:rPr>
          <w:spacing w:val="24"/>
          <w:sz w:val="20"/>
        </w:rPr>
        <w:t xml:space="preserve"> </w:t>
      </w:r>
      <w:r>
        <w:rPr>
          <w:w w:val="60"/>
          <w:sz w:val="20"/>
        </w:rPr>
        <w:t>industry.</w:t>
      </w:r>
      <w:r>
        <w:rPr>
          <w:spacing w:val="22"/>
          <w:sz w:val="20"/>
        </w:rPr>
        <w:t xml:space="preserve"> </w:t>
      </w:r>
      <w:r>
        <w:rPr>
          <w:w w:val="60"/>
          <w:sz w:val="20"/>
        </w:rPr>
        <w:t>For</w:t>
      </w:r>
      <w:r>
        <w:rPr>
          <w:spacing w:val="24"/>
          <w:sz w:val="20"/>
        </w:rPr>
        <w:t xml:space="preserve"> </w:t>
      </w:r>
      <w:r>
        <w:rPr>
          <w:w w:val="60"/>
          <w:sz w:val="20"/>
        </w:rPr>
        <w:t>example</w:t>
      </w:r>
      <w:r>
        <w:rPr>
          <w:spacing w:val="24"/>
          <w:sz w:val="20"/>
        </w:rPr>
        <w:t xml:space="preserve"> </w:t>
      </w:r>
      <w:r>
        <w:rPr>
          <w:w w:val="60"/>
          <w:sz w:val="20"/>
        </w:rPr>
        <w:t>in</w:t>
      </w:r>
      <w:r>
        <w:rPr>
          <w:spacing w:val="19"/>
          <w:sz w:val="20"/>
        </w:rPr>
        <w:t xml:space="preserve"> </w:t>
      </w:r>
      <w:r>
        <w:rPr>
          <w:w w:val="60"/>
          <w:sz w:val="20"/>
        </w:rPr>
        <w:t>1988,</w:t>
      </w:r>
      <w:r>
        <w:rPr>
          <w:spacing w:val="22"/>
          <w:sz w:val="20"/>
        </w:rPr>
        <w:t xml:space="preserve"> </w:t>
      </w:r>
      <w:r>
        <w:rPr>
          <w:w w:val="60"/>
          <w:sz w:val="20"/>
        </w:rPr>
        <w:t>a</w:t>
      </w:r>
      <w:r>
        <w:rPr>
          <w:spacing w:val="19"/>
          <w:sz w:val="20"/>
        </w:rPr>
        <w:t xml:space="preserve"> </w:t>
      </w:r>
      <w:r>
        <w:rPr>
          <w:w w:val="60"/>
          <w:sz w:val="20"/>
        </w:rPr>
        <w:t>gold</w:t>
      </w:r>
      <w:r>
        <w:rPr>
          <w:spacing w:val="24"/>
          <w:sz w:val="20"/>
        </w:rPr>
        <w:t xml:space="preserve"> </w:t>
      </w:r>
      <w:r>
        <w:rPr>
          <w:w w:val="60"/>
          <w:sz w:val="20"/>
        </w:rPr>
        <w:t>buying</w:t>
      </w:r>
      <w:r>
        <w:rPr>
          <w:spacing w:val="19"/>
          <w:sz w:val="20"/>
        </w:rPr>
        <w:t xml:space="preserve"> </w:t>
      </w:r>
      <w:r>
        <w:rPr>
          <w:w w:val="60"/>
          <w:sz w:val="20"/>
        </w:rPr>
        <w:t>centre</w:t>
      </w:r>
      <w:r>
        <w:rPr>
          <w:spacing w:val="19"/>
          <w:sz w:val="20"/>
        </w:rPr>
        <w:t xml:space="preserve"> </w:t>
      </w:r>
      <w:r>
        <w:rPr>
          <w:w w:val="60"/>
          <w:sz w:val="20"/>
        </w:rPr>
        <w:t>was</w:t>
      </w:r>
      <w:r>
        <w:rPr>
          <w:spacing w:val="22"/>
          <w:sz w:val="20"/>
        </w:rPr>
        <w:t xml:space="preserve"> </w:t>
      </w:r>
      <w:r>
        <w:rPr>
          <w:w w:val="60"/>
          <w:sz w:val="20"/>
        </w:rPr>
        <w:t>set</w:t>
      </w:r>
      <w:r>
        <w:rPr>
          <w:spacing w:val="22"/>
          <w:sz w:val="20"/>
        </w:rPr>
        <w:t xml:space="preserve"> </w:t>
      </w:r>
      <w:r>
        <w:rPr>
          <w:w w:val="60"/>
          <w:sz w:val="20"/>
        </w:rPr>
        <w:t>up</w:t>
      </w:r>
      <w:r>
        <w:rPr>
          <w:sz w:val="20"/>
        </w:rPr>
        <w:t xml:space="preserve"> </w:t>
      </w:r>
      <w:r>
        <w:rPr>
          <w:w w:val="60"/>
          <w:sz w:val="20"/>
        </w:rPr>
        <w:t>in</w:t>
      </w:r>
      <w:r>
        <w:rPr>
          <w:sz w:val="20"/>
        </w:rPr>
        <w:t xml:space="preserve"> </w:t>
      </w:r>
      <w:r>
        <w:rPr>
          <w:w w:val="60"/>
          <w:sz w:val="20"/>
        </w:rPr>
        <w:t>Kampala</w:t>
      </w:r>
      <w:r>
        <w:rPr>
          <w:sz w:val="20"/>
        </w:rPr>
        <w:t xml:space="preserve"> </w:t>
      </w:r>
      <w:r>
        <w:rPr>
          <w:w w:val="60"/>
          <w:sz w:val="20"/>
        </w:rPr>
        <w:t>which</w:t>
      </w:r>
      <w:r>
        <w:rPr>
          <w:sz w:val="20"/>
        </w:rPr>
        <w:t xml:space="preserve"> </w:t>
      </w:r>
      <w:r>
        <w:rPr>
          <w:w w:val="60"/>
          <w:sz w:val="20"/>
        </w:rPr>
        <w:t>made</w:t>
      </w:r>
      <w:r>
        <w:rPr>
          <w:sz w:val="20"/>
        </w:rPr>
        <w:t xml:space="preserve"> </w:t>
      </w:r>
      <w:r>
        <w:rPr>
          <w:w w:val="60"/>
          <w:sz w:val="20"/>
        </w:rPr>
        <w:t>more</w:t>
      </w:r>
      <w:r>
        <w:rPr>
          <w:sz w:val="20"/>
        </w:rPr>
        <w:t xml:space="preserve"> </w:t>
      </w:r>
      <w:r>
        <w:rPr>
          <w:w w:val="60"/>
          <w:sz w:val="20"/>
        </w:rPr>
        <w:t>gold</w:t>
      </w:r>
      <w:r>
        <w:rPr>
          <w:sz w:val="20"/>
        </w:rPr>
        <w:t xml:space="preserve"> </w:t>
      </w:r>
      <w:r>
        <w:rPr>
          <w:w w:val="60"/>
          <w:sz w:val="20"/>
        </w:rPr>
        <w:t>for</w:t>
      </w:r>
      <w:r>
        <w:rPr>
          <w:sz w:val="20"/>
        </w:rPr>
        <w:t xml:space="preserve"> </w:t>
      </w:r>
      <w:r>
        <w:rPr>
          <w:w w:val="60"/>
          <w:sz w:val="20"/>
        </w:rPr>
        <w:t>export</w:t>
      </w:r>
      <w:r>
        <w:rPr>
          <w:sz w:val="20"/>
        </w:rPr>
        <w:t xml:space="preserve"> </w:t>
      </w:r>
      <w:r>
        <w:rPr>
          <w:w w:val="60"/>
          <w:sz w:val="20"/>
        </w:rPr>
        <w:t>from</w:t>
      </w:r>
      <w:r>
        <w:rPr>
          <w:sz w:val="20"/>
        </w:rPr>
        <w:t xml:space="preserve"> </w:t>
      </w:r>
      <w:r>
        <w:rPr>
          <w:w w:val="60"/>
          <w:sz w:val="20"/>
        </w:rPr>
        <w:t>Mubende</w:t>
      </w:r>
      <w:r>
        <w:rPr>
          <w:sz w:val="20"/>
        </w:rPr>
        <w:t xml:space="preserve"> </w:t>
      </w:r>
      <w:r>
        <w:rPr>
          <w:w w:val="60"/>
          <w:sz w:val="20"/>
        </w:rPr>
        <w:t>and</w:t>
      </w:r>
      <w:r>
        <w:rPr>
          <w:sz w:val="20"/>
        </w:rPr>
        <w:t xml:space="preserve"> </w:t>
      </w:r>
      <w:r>
        <w:rPr>
          <w:w w:val="60"/>
          <w:sz w:val="20"/>
        </w:rPr>
        <w:t>Busia</w:t>
      </w:r>
      <w:r>
        <w:rPr>
          <w:sz w:val="20"/>
        </w:rPr>
        <w:t xml:space="preserve"> </w:t>
      </w:r>
      <w:r>
        <w:rPr>
          <w:w w:val="60"/>
          <w:sz w:val="20"/>
        </w:rPr>
        <w:t>gold</w:t>
      </w:r>
      <w:r>
        <w:rPr>
          <w:spacing w:val="21"/>
          <w:sz w:val="20"/>
        </w:rPr>
        <w:t xml:space="preserve"> </w:t>
      </w:r>
      <w:r>
        <w:rPr>
          <w:w w:val="60"/>
          <w:sz w:val="20"/>
        </w:rPr>
        <w:t>mines</w:t>
      </w:r>
      <w:r>
        <w:rPr>
          <w:sz w:val="20"/>
        </w:rPr>
        <w:t xml:space="preserve"> </w:t>
      </w:r>
      <w:r>
        <w:rPr>
          <w:w w:val="60"/>
          <w:sz w:val="20"/>
        </w:rPr>
        <w:t>and</w:t>
      </w:r>
      <w:r>
        <w:rPr>
          <w:sz w:val="20"/>
        </w:rPr>
        <w:t xml:space="preserve"> </w:t>
      </w:r>
      <w:r>
        <w:rPr>
          <w:w w:val="60"/>
          <w:sz w:val="20"/>
        </w:rPr>
        <w:t>between</w:t>
      </w:r>
      <w:r>
        <w:rPr>
          <w:sz w:val="20"/>
        </w:rPr>
        <w:t xml:space="preserve"> </w:t>
      </w:r>
      <w:r>
        <w:rPr>
          <w:w w:val="60"/>
          <w:sz w:val="20"/>
        </w:rPr>
        <w:t>1988</w:t>
      </w:r>
      <w:r>
        <w:rPr>
          <w:sz w:val="20"/>
        </w:rPr>
        <w:t xml:space="preserve"> </w:t>
      </w:r>
      <w:r>
        <w:rPr>
          <w:w w:val="60"/>
          <w:sz w:val="20"/>
        </w:rPr>
        <w:t>-1992,</w:t>
      </w:r>
      <w:r>
        <w:rPr>
          <w:sz w:val="20"/>
        </w:rPr>
        <w:t xml:space="preserve"> </w:t>
      </w:r>
      <w:r>
        <w:rPr>
          <w:w w:val="60"/>
          <w:sz w:val="20"/>
        </w:rPr>
        <w:t>more</w:t>
      </w:r>
      <w:r>
        <w:rPr>
          <w:sz w:val="20"/>
        </w:rPr>
        <w:t xml:space="preserve"> </w:t>
      </w:r>
      <w:r>
        <w:rPr>
          <w:w w:val="60"/>
          <w:sz w:val="20"/>
        </w:rPr>
        <w:t>than</w:t>
      </w:r>
      <w:r>
        <w:rPr>
          <w:sz w:val="20"/>
        </w:rPr>
        <w:t xml:space="preserve"> </w:t>
      </w:r>
      <w:r>
        <w:rPr>
          <w:w w:val="60"/>
          <w:sz w:val="20"/>
        </w:rPr>
        <w:t>one</w:t>
      </w:r>
      <w:r>
        <w:rPr>
          <w:sz w:val="20"/>
        </w:rPr>
        <w:t xml:space="preserve"> </w:t>
      </w:r>
      <w:r>
        <w:rPr>
          <w:w w:val="60"/>
          <w:sz w:val="20"/>
        </w:rPr>
        <w:t>tone</w:t>
      </w:r>
      <w:r>
        <w:rPr>
          <w:sz w:val="20"/>
        </w:rPr>
        <w:t xml:space="preserve"> </w:t>
      </w:r>
      <w:r>
        <w:rPr>
          <w:w w:val="60"/>
          <w:sz w:val="20"/>
        </w:rPr>
        <w:t>of</w:t>
      </w:r>
      <w:r>
        <w:rPr>
          <w:sz w:val="20"/>
        </w:rPr>
        <w:t xml:space="preserve"> </w:t>
      </w:r>
      <w:r>
        <w:rPr>
          <w:w w:val="60"/>
          <w:sz w:val="20"/>
        </w:rPr>
        <w:t>gold</w:t>
      </w:r>
      <w:r>
        <w:rPr>
          <w:sz w:val="20"/>
        </w:rPr>
        <w:t xml:space="preserve"> </w:t>
      </w:r>
      <w:r>
        <w:rPr>
          <w:w w:val="60"/>
          <w:sz w:val="20"/>
        </w:rPr>
        <w:t>was</w:t>
      </w:r>
      <w:r>
        <w:rPr>
          <w:sz w:val="20"/>
        </w:rPr>
        <w:t xml:space="preserve"> </w:t>
      </w:r>
      <w:r>
        <w:rPr>
          <w:w w:val="60"/>
          <w:sz w:val="20"/>
        </w:rPr>
        <w:t>exported</w:t>
      </w:r>
      <w:r>
        <w:rPr>
          <w:sz w:val="20"/>
        </w:rPr>
        <w:t xml:space="preserve"> </w:t>
      </w:r>
      <w:r>
        <w:rPr>
          <w:w w:val="60"/>
          <w:sz w:val="20"/>
        </w:rPr>
        <w:t>which</w:t>
      </w:r>
      <w:r>
        <w:rPr>
          <w:spacing w:val="15"/>
          <w:sz w:val="20"/>
        </w:rPr>
        <w:t xml:space="preserve"> </w:t>
      </w:r>
      <w:r>
        <w:rPr>
          <w:w w:val="60"/>
          <w:sz w:val="20"/>
        </w:rPr>
        <w:t>earned</w:t>
      </w:r>
      <w:r>
        <w:rPr>
          <w:spacing w:val="18"/>
          <w:sz w:val="20"/>
        </w:rPr>
        <w:t xml:space="preserve"> </w:t>
      </w:r>
      <w:r>
        <w:rPr>
          <w:w w:val="60"/>
          <w:sz w:val="20"/>
        </w:rPr>
        <w:t>Uganda</w:t>
      </w:r>
      <w:r>
        <w:rPr>
          <w:spacing w:val="18"/>
          <w:sz w:val="20"/>
        </w:rPr>
        <w:t xml:space="preserve"> </w:t>
      </w:r>
      <w:r>
        <w:rPr>
          <w:w w:val="60"/>
          <w:sz w:val="20"/>
        </w:rPr>
        <w:t>US$</w:t>
      </w:r>
      <w:r>
        <w:rPr>
          <w:spacing w:val="18"/>
          <w:sz w:val="20"/>
        </w:rPr>
        <w:t xml:space="preserve"> </w:t>
      </w:r>
      <w:r>
        <w:rPr>
          <w:w w:val="60"/>
          <w:sz w:val="20"/>
        </w:rPr>
        <w:t>970,750.</w:t>
      </w:r>
    </w:p>
    <w:p w:rsidR="00E5575B" w:rsidRDefault="00D512E5">
      <w:pPr>
        <w:pStyle w:val="ListParagraph"/>
        <w:numPr>
          <w:ilvl w:val="0"/>
          <w:numId w:val="42"/>
        </w:numPr>
        <w:tabs>
          <w:tab w:val="left" w:pos="1076"/>
        </w:tabs>
        <w:spacing w:line="242" w:lineRule="auto"/>
        <w:ind w:right="632" w:firstLine="0"/>
        <w:rPr>
          <w:sz w:val="20"/>
        </w:rPr>
      </w:pPr>
      <w:r>
        <w:rPr>
          <w:w w:val="60"/>
          <w:sz w:val="20"/>
        </w:rPr>
        <w:t>Existence</w:t>
      </w:r>
      <w:r>
        <w:rPr>
          <w:sz w:val="20"/>
        </w:rPr>
        <w:t xml:space="preserve"> </w:t>
      </w:r>
      <w:r>
        <w:rPr>
          <w:w w:val="60"/>
          <w:sz w:val="20"/>
        </w:rPr>
        <w:t>of</w:t>
      </w:r>
      <w:r>
        <w:rPr>
          <w:spacing w:val="-3"/>
          <w:sz w:val="20"/>
        </w:rPr>
        <w:t xml:space="preserve"> </w:t>
      </w:r>
      <w:r>
        <w:rPr>
          <w:w w:val="60"/>
          <w:sz w:val="20"/>
        </w:rPr>
        <w:t>reliable</w:t>
      </w:r>
      <w:r>
        <w:rPr>
          <w:sz w:val="20"/>
        </w:rPr>
        <w:t xml:space="preserve"> </w:t>
      </w:r>
      <w:r>
        <w:rPr>
          <w:w w:val="60"/>
          <w:sz w:val="20"/>
        </w:rPr>
        <w:t>market</w:t>
      </w:r>
      <w:r>
        <w:rPr>
          <w:sz w:val="20"/>
        </w:rPr>
        <w:t xml:space="preserve"> </w:t>
      </w:r>
      <w:r>
        <w:rPr>
          <w:w w:val="60"/>
          <w:sz w:val="20"/>
        </w:rPr>
        <w:t>for</w:t>
      </w:r>
      <w:r>
        <w:rPr>
          <w:sz w:val="20"/>
        </w:rPr>
        <w:t xml:space="preserve"> </w:t>
      </w:r>
      <w:r>
        <w:rPr>
          <w:w w:val="60"/>
          <w:sz w:val="20"/>
        </w:rPr>
        <w:t>minerals</w:t>
      </w:r>
      <w:r>
        <w:rPr>
          <w:spacing w:val="-1"/>
          <w:sz w:val="20"/>
        </w:rPr>
        <w:t xml:space="preserve"> </w:t>
      </w:r>
      <w:r>
        <w:rPr>
          <w:w w:val="60"/>
          <w:sz w:val="20"/>
        </w:rPr>
        <w:t>in</w:t>
      </w:r>
      <w:r>
        <w:rPr>
          <w:sz w:val="20"/>
        </w:rPr>
        <w:t xml:space="preserve"> </w:t>
      </w:r>
      <w:r>
        <w:rPr>
          <w:w w:val="60"/>
          <w:sz w:val="20"/>
        </w:rPr>
        <w:t>India,</w:t>
      </w:r>
      <w:r>
        <w:rPr>
          <w:sz w:val="20"/>
        </w:rPr>
        <w:t xml:space="preserve"> </w:t>
      </w:r>
      <w:r>
        <w:rPr>
          <w:w w:val="60"/>
          <w:sz w:val="20"/>
        </w:rPr>
        <w:t>Australia</w:t>
      </w:r>
      <w:r>
        <w:rPr>
          <w:sz w:val="20"/>
        </w:rPr>
        <w:t xml:space="preserve"> </w:t>
      </w:r>
      <w:r>
        <w:rPr>
          <w:w w:val="60"/>
          <w:sz w:val="20"/>
        </w:rPr>
        <w:t>and</w:t>
      </w:r>
      <w:r>
        <w:rPr>
          <w:sz w:val="20"/>
        </w:rPr>
        <w:t xml:space="preserve"> </w:t>
      </w:r>
      <w:r>
        <w:rPr>
          <w:w w:val="60"/>
          <w:sz w:val="20"/>
        </w:rPr>
        <w:t>China</w:t>
      </w:r>
      <w:r>
        <w:rPr>
          <w:sz w:val="20"/>
        </w:rPr>
        <w:t xml:space="preserve"> </w:t>
      </w:r>
      <w:r>
        <w:rPr>
          <w:w w:val="60"/>
          <w:sz w:val="20"/>
        </w:rPr>
        <w:t>for</w:t>
      </w:r>
      <w:r>
        <w:rPr>
          <w:sz w:val="20"/>
        </w:rPr>
        <w:t xml:space="preserve"> </w:t>
      </w:r>
      <w:r>
        <w:rPr>
          <w:w w:val="60"/>
          <w:sz w:val="20"/>
        </w:rPr>
        <w:t>buying</w:t>
      </w:r>
      <w:r>
        <w:rPr>
          <w:spacing w:val="-3"/>
          <w:sz w:val="20"/>
        </w:rPr>
        <w:t xml:space="preserve"> </w:t>
      </w:r>
      <w:r>
        <w:rPr>
          <w:w w:val="60"/>
          <w:sz w:val="20"/>
        </w:rPr>
        <w:t>the</w:t>
      </w:r>
      <w:r>
        <w:rPr>
          <w:sz w:val="20"/>
        </w:rPr>
        <w:t xml:space="preserve"> </w:t>
      </w:r>
      <w:r>
        <w:rPr>
          <w:w w:val="60"/>
          <w:sz w:val="20"/>
        </w:rPr>
        <w:t>extracted</w:t>
      </w:r>
      <w:r>
        <w:rPr>
          <w:sz w:val="20"/>
        </w:rPr>
        <w:t xml:space="preserve"> </w:t>
      </w:r>
      <w:r>
        <w:rPr>
          <w:w w:val="60"/>
          <w:sz w:val="20"/>
        </w:rPr>
        <w:t>and</w:t>
      </w:r>
      <w:r>
        <w:rPr>
          <w:sz w:val="20"/>
        </w:rPr>
        <w:t xml:space="preserve"> </w:t>
      </w:r>
      <w:r>
        <w:rPr>
          <w:w w:val="60"/>
          <w:sz w:val="20"/>
        </w:rPr>
        <w:t>processed</w:t>
      </w:r>
      <w:r>
        <w:rPr>
          <w:sz w:val="20"/>
        </w:rPr>
        <w:t xml:space="preserve"> </w:t>
      </w:r>
      <w:r>
        <w:rPr>
          <w:w w:val="60"/>
          <w:sz w:val="20"/>
        </w:rPr>
        <w:t>minerals.</w:t>
      </w:r>
      <w:r>
        <w:rPr>
          <w:sz w:val="20"/>
        </w:rPr>
        <w:t xml:space="preserve"> </w:t>
      </w:r>
      <w:r>
        <w:rPr>
          <w:w w:val="60"/>
          <w:sz w:val="20"/>
        </w:rPr>
        <w:t>Uganda</w:t>
      </w:r>
      <w:r>
        <w:rPr>
          <w:sz w:val="20"/>
        </w:rPr>
        <w:t xml:space="preserve"> </w:t>
      </w:r>
      <w:r>
        <w:rPr>
          <w:w w:val="60"/>
          <w:sz w:val="20"/>
        </w:rPr>
        <w:t>has</w:t>
      </w:r>
      <w:r>
        <w:rPr>
          <w:sz w:val="20"/>
        </w:rPr>
        <w:t xml:space="preserve"> </w:t>
      </w:r>
      <w:r>
        <w:rPr>
          <w:w w:val="60"/>
          <w:sz w:val="20"/>
        </w:rPr>
        <w:t>also</w:t>
      </w:r>
      <w:r>
        <w:rPr>
          <w:sz w:val="20"/>
        </w:rPr>
        <w:t xml:space="preserve"> </w:t>
      </w:r>
      <w:r>
        <w:rPr>
          <w:w w:val="60"/>
          <w:sz w:val="20"/>
        </w:rPr>
        <w:t>opened</w:t>
      </w:r>
      <w:r>
        <w:rPr>
          <w:sz w:val="20"/>
        </w:rPr>
        <w:t xml:space="preserve"> </w:t>
      </w:r>
      <w:r>
        <w:rPr>
          <w:w w:val="60"/>
          <w:sz w:val="20"/>
        </w:rPr>
        <w:t>up</w:t>
      </w:r>
      <w:r>
        <w:rPr>
          <w:sz w:val="20"/>
        </w:rPr>
        <w:t xml:space="preserve"> </w:t>
      </w:r>
      <w:r>
        <w:rPr>
          <w:w w:val="60"/>
          <w:sz w:val="20"/>
        </w:rPr>
        <w:t>more</w:t>
      </w:r>
      <w:r>
        <w:rPr>
          <w:sz w:val="20"/>
        </w:rPr>
        <w:t xml:space="preserve"> </w:t>
      </w:r>
      <w:r>
        <w:rPr>
          <w:w w:val="60"/>
          <w:sz w:val="20"/>
        </w:rPr>
        <w:t>market</w:t>
      </w:r>
      <w:r>
        <w:rPr>
          <w:sz w:val="20"/>
        </w:rPr>
        <w:t xml:space="preserve"> </w:t>
      </w:r>
      <w:r>
        <w:rPr>
          <w:w w:val="60"/>
          <w:sz w:val="20"/>
        </w:rPr>
        <w:t>for</w:t>
      </w:r>
      <w:r>
        <w:rPr>
          <w:sz w:val="20"/>
        </w:rPr>
        <w:t xml:space="preserve"> </w:t>
      </w:r>
      <w:r>
        <w:rPr>
          <w:w w:val="60"/>
          <w:sz w:val="20"/>
        </w:rPr>
        <w:t>minerals</w:t>
      </w:r>
      <w:r>
        <w:rPr>
          <w:sz w:val="20"/>
        </w:rPr>
        <w:t xml:space="preserve"> </w:t>
      </w:r>
      <w:r>
        <w:rPr>
          <w:w w:val="60"/>
          <w:sz w:val="20"/>
        </w:rPr>
        <w:t>by</w:t>
      </w:r>
      <w:r>
        <w:rPr>
          <w:sz w:val="20"/>
        </w:rPr>
        <w:t xml:space="preserve"> </w:t>
      </w:r>
      <w:r>
        <w:rPr>
          <w:w w:val="60"/>
          <w:sz w:val="20"/>
        </w:rPr>
        <w:t>joining</w:t>
      </w:r>
      <w:r>
        <w:rPr>
          <w:sz w:val="20"/>
        </w:rPr>
        <w:t xml:space="preserve"> </w:t>
      </w:r>
      <w:r>
        <w:rPr>
          <w:w w:val="60"/>
          <w:sz w:val="20"/>
        </w:rPr>
        <w:t>economic</w:t>
      </w:r>
      <w:r>
        <w:rPr>
          <w:spacing w:val="29"/>
          <w:sz w:val="20"/>
        </w:rPr>
        <w:t xml:space="preserve"> </w:t>
      </w:r>
      <w:r>
        <w:rPr>
          <w:w w:val="60"/>
          <w:sz w:val="20"/>
        </w:rPr>
        <w:t>integration</w:t>
      </w:r>
      <w:r>
        <w:rPr>
          <w:spacing w:val="30"/>
          <w:sz w:val="20"/>
        </w:rPr>
        <w:t xml:space="preserve"> </w:t>
      </w:r>
      <w:r>
        <w:rPr>
          <w:w w:val="60"/>
          <w:sz w:val="20"/>
        </w:rPr>
        <w:t>organisations</w:t>
      </w:r>
      <w:r>
        <w:rPr>
          <w:spacing w:val="33"/>
          <w:sz w:val="20"/>
        </w:rPr>
        <w:t xml:space="preserve"> </w:t>
      </w:r>
      <w:r>
        <w:rPr>
          <w:w w:val="60"/>
          <w:sz w:val="20"/>
        </w:rPr>
        <w:t>such</w:t>
      </w:r>
      <w:r>
        <w:rPr>
          <w:spacing w:val="30"/>
          <w:sz w:val="20"/>
        </w:rPr>
        <w:t xml:space="preserve"> </w:t>
      </w:r>
      <w:r>
        <w:rPr>
          <w:w w:val="60"/>
          <w:sz w:val="20"/>
        </w:rPr>
        <w:t>as</w:t>
      </w:r>
      <w:r>
        <w:rPr>
          <w:spacing w:val="38"/>
          <w:sz w:val="20"/>
        </w:rPr>
        <w:t xml:space="preserve"> </w:t>
      </w:r>
      <w:r>
        <w:rPr>
          <w:w w:val="60"/>
          <w:sz w:val="20"/>
        </w:rPr>
        <w:t>the,</w:t>
      </w:r>
      <w:r>
        <w:rPr>
          <w:spacing w:val="40"/>
          <w:sz w:val="20"/>
        </w:rPr>
        <w:t xml:space="preserve"> </w:t>
      </w:r>
      <w:r>
        <w:rPr>
          <w:w w:val="60"/>
          <w:sz w:val="20"/>
        </w:rPr>
        <w:t>EAC,</w:t>
      </w:r>
      <w:r>
        <w:rPr>
          <w:spacing w:val="40"/>
          <w:sz w:val="20"/>
        </w:rPr>
        <w:t xml:space="preserve"> </w:t>
      </w:r>
      <w:r>
        <w:rPr>
          <w:w w:val="60"/>
          <w:sz w:val="20"/>
        </w:rPr>
        <w:t>PTA,</w:t>
      </w:r>
      <w:r>
        <w:rPr>
          <w:spacing w:val="40"/>
          <w:sz w:val="20"/>
        </w:rPr>
        <w:t xml:space="preserve"> </w:t>
      </w:r>
      <w:r>
        <w:rPr>
          <w:w w:val="60"/>
          <w:sz w:val="20"/>
        </w:rPr>
        <w:t>COMESA</w:t>
      </w:r>
      <w:r>
        <w:rPr>
          <w:spacing w:val="40"/>
          <w:sz w:val="20"/>
        </w:rPr>
        <w:t xml:space="preserve"> </w:t>
      </w:r>
      <w:r>
        <w:rPr>
          <w:w w:val="60"/>
          <w:sz w:val="20"/>
        </w:rPr>
        <w:t>and</w:t>
      </w:r>
      <w:r>
        <w:rPr>
          <w:spacing w:val="40"/>
          <w:sz w:val="20"/>
        </w:rPr>
        <w:t xml:space="preserve"> </w:t>
      </w:r>
      <w:r>
        <w:rPr>
          <w:w w:val="60"/>
          <w:sz w:val="20"/>
        </w:rPr>
        <w:t>KBO</w:t>
      </w:r>
      <w:r>
        <w:rPr>
          <w:spacing w:val="40"/>
          <w:sz w:val="20"/>
        </w:rPr>
        <w:t xml:space="preserve"> </w:t>
      </w:r>
      <w:r>
        <w:rPr>
          <w:w w:val="60"/>
          <w:sz w:val="20"/>
        </w:rPr>
        <w:t>for</w:t>
      </w:r>
      <w:r>
        <w:rPr>
          <w:spacing w:val="40"/>
          <w:sz w:val="20"/>
        </w:rPr>
        <w:t xml:space="preserve"> </w:t>
      </w:r>
      <w:r>
        <w:rPr>
          <w:w w:val="60"/>
          <w:sz w:val="20"/>
        </w:rPr>
        <w:t>increased</w:t>
      </w:r>
      <w:r>
        <w:rPr>
          <w:spacing w:val="40"/>
          <w:sz w:val="20"/>
        </w:rPr>
        <w:t xml:space="preserve"> </w:t>
      </w:r>
      <w:r>
        <w:rPr>
          <w:w w:val="60"/>
          <w:sz w:val="20"/>
        </w:rPr>
        <w:t>markets</w:t>
      </w:r>
      <w:r>
        <w:rPr>
          <w:spacing w:val="40"/>
          <w:sz w:val="20"/>
        </w:rPr>
        <w:t xml:space="preserve"> </w:t>
      </w:r>
      <w:r>
        <w:rPr>
          <w:w w:val="60"/>
          <w:sz w:val="20"/>
        </w:rPr>
        <w:t>of</w:t>
      </w:r>
      <w:r>
        <w:rPr>
          <w:spacing w:val="40"/>
          <w:sz w:val="20"/>
        </w:rPr>
        <w:t xml:space="preserve"> </w:t>
      </w:r>
      <w:r>
        <w:rPr>
          <w:w w:val="60"/>
          <w:sz w:val="20"/>
        </w:rPr>
        <w:t>mineral</w:t>
      </w:r>
      <w:r>
        <w:rPr>
          <w:spacing w:val="40"/>
          <w:sz w:val="20"/>
        </w:rPr>
        <w:t xml:space="preserve"> </w:t>
      </w:r>
      <w:r>
        <w:rPr>
          <w:w w:val="60"/>
          <w:sz w:val="20"/>
        </w:rPr>
        <w:t>resources.</w:t>
      </w:r>
      <w:r>
        <w:rPr>
          <w:spacing w:val="26"/>
          <w:sz w:val="20"/>
        </w:rPr>
        <w:t xml:space="preserve"> </w:t>
      </w:r>
      <w:r>
        <w:rPr>
          <w:w w:val="60"/>
          <w:sz w:val="20"/>
        </w:rPr>
        <w:t>For</w:t>
      </w:r>
      <w:r>
        <w:rPr>
          <w:spacing w:val="23"/>
          <w:sz w:val="20"/>
        </w:rPr>
        <w:t xml:space="preserve"> </w:t>
      </w:r>
      <w:r>
        <w:rPr>
          <w:w w:val="60"/>
          <w:sz w:val="20"/>
        </w:rPr>
        <w:t>example</w:t>
      </w:r>
      <w:r>
        <w:rPr>
          <w:spacing w:val="26"/>
          <w:sz w:val="20"/>
        </w:rPr>
        <w:t xml:space="preserve"> </w:t>
      </w:r>
      <w:r>
        <w:rPr>
          <w:w w:val="60"/>
          <w:sz w:val="20"/>
        </w:rPr>
        <w:t>Uganda</w:t>
      </w:r>
      <w:r>
        <w:rPr>
          <w:spacing w:val="23"/>
          <w:sz w:val="20"/>
        </w:rPr>
        <w:t xml:space="preserve"> </w:t>
      </w:r>
      <w:r>
        <w:rPr>
          <w:w w:val="60"/>
          <w:sz w:val="20"/>
        </w:rPr>
        <w:t>today</w:t>
      </w:r>
      <w:r>
        <w:rPr>
          <w:spacing w:val="23"/>
          <w:sz w:val="20"/>
        </w:rPr>
        <w:t xml:space="preserve"> </w:t>
      </w:r>
      <w:r>
        <w:rPr>
          <w:w w:val="60"/>
          <w:sz w:val="20"/>
        </w:rPr>
        <w:t>exports</w:t>
      </w:r>
      <w:r>
        <w:rPr>
          <w:spacing w:val="26"/>
          <w:sz w:val="20"/>
        </w:rPr>
        <w:t xml:space="preserve"> </w:t>
      </w:r>
      <w:r>
        <w:rPr>
          <w:w w:val="60"/>
          <w:sz w:val="20"/>
        </w:rPr>
        <w:t>cement</w:t>
      </w:r>
      <w:r>
        <w:rPr>
          <w:spacing w:val="26"/>
          <w:sz w:val="20"/>
        </w:rPr>
        <w:t xml:space="preserve"> </w:t>
      </w:r>
      <w:r>
        <w:rPr>
          <w:w w:val="60"/>
          <w:sz w:val="20"/>
        </w:rPr>
        <w:t>and</w:t>
      </w:r>
      <w:r>
        <w:rPr>
          <w:spacing w:val="23"/>
          <w:sz w:val="20"/>
        </w:rPr>
        <w:t xml:space="preserve"> </w:t>
      </w:r>
      <w:r>
        <w:rPr>
          <w:w w:val="60"/>
          <w:sz w:val="20"/>
        </w:rPr>
        <w:t>clay</w:t>
      </w:r>
      <w:r>
        <w:rPr>
          <w:sz w:val="20"/>
        </w:rPr>
        <w:t xml:space="preserve"> </w:t>
      </w:r>
      <w:r>
        <w:rPr>
          <w:w w:val="65"/>
          <w:sz w:val="20"/>
        </w:rPr>
        <w:t>products</w:t>
      </w:r>
      <w:r>
        <w:rPr>
          <w:spacing w:val="-15"/>
          <w:sz w:val="20"/>
        </w:rPr>
        <w:t xml:space="preserve"> </w:t>
      </w:r>
      <w:r>
        <w:rPr>
          <w:w w:val="65"/>
          <w:sz w:val="20"/>
        </w:rPr>
        <w:t>to</w:t>
      </w:r>
      <w:r>
        <w:rPr>
          <w:spacing w:val="6"/>
          <w:w w:val="65"/>
          <w:sz w:val="20"/>
        </w:rPr>
        <w:t xml:space="preserve"> </w:t>
      </w:r>
      <w:r>
        <w:rPr>
          <w:spacing w:val="9"/>
          <w:w w:val="65"/>
          <w:sz w:val="20"/>
        </w:rPr>
        <w:t>Rwanda,</w:t>
      </w:r>
      <w:r>
        <w:rPr>
          <w:sz w:val="20"/>
        </w:rPr>
        <w:t xml:space="preserve"> </w:t>
      </w:r>
      <w:r>
        <w:rPr>
          <w:spacing w:val="9"/>
          <w:w w:val="65"/>
          <w:sz w:val="20"/>
        </w:rPr>
        <w:t>DR.Congo</w:t>
      </w:r>
      <w:r>
        <w:rPr>
          <w:sz w:val="20"/>
        </w:rPr>
        <w:t xml:space="preserve"> </w:t>
      </w:r>
      <w:r>
        <w:rPr>
          <w:w w:val="65"/>
          <w:sz w:val="20"/>
        </w:rPr>
        <w:t>and</w:t>
      </w:r>
      <w:r>
        <w:rPr>
          <w:sz w:val="20"/>
        </w:rPr>
        <w:t xml:space="preserve"> </w:t>
      </w:r>
      <w:r>
        <w:rPr>
          <w:spacing w:val="9"/>
          <w:w w:val="65"/>
          <w:sz w:val="20"/>
        </w:rPr>
        <w:t>Sudan.</w:t>
      </w:r>
    </w:p>
    <w:p w:rsidR="00E5575B" w:rsidRDefault="00D512E5">
      <w:pPr>
        <w:pStyle w:val="ListParagraph"/>
        <w:numPr>
          <w:ilvl w:val="0"/>
          <w:numId w:val="42"/>
        </w:numPr>
        <w:tabs>
          <w:tab w:val="left" w:pos="1076"/>
        </w:tabs>
        <w:spacing w:line="242" w:lineRule="auto"/>
        <w:ind w:right="627" w:firstLine="0"/>
        <w:rPr>
          <w:sz w:val="20"/>
        </w:rPr>
      </w:pPr>
      <w:r>
        <w:rPr>
          <w:w w:val="60"/>
          <w:sz w:val="20"/>
        </w:rPr>
        <w:t>Existence</w:t>
      </w:r>
      <w:r>
        <w:rPr>
          <w:spacing w:val="30"/>
          <w:sz w:val="20"/>
        </w:rPr>
        <w:t xml:space="preserve"> </w:t>
      </w:r>
      <w:r>
        <w:rPr>
          <w:w w:val="60"/>
          <w:sz w:val="20"/>
        </w:rPr>
        <w:t>of</w:t>
      </w:r>
      <w:r>
        <w:rPr>
          <w:spacing w:val="33"/>
          <w:sz w:val="20"/>
        </w:rPr>
        <w:t xml:space="preserve"> </w:t>
      </w:r>
      <w:r>
        <w:rPr>
          <w:w w:val="60"/>
          <w:sz w:val="20"/>
        </w:rPr>
        <w:t>relative</w:t>
      </w:r>
      <w:r>
        <w:rPr>
          <w:spacing w:val="30"/>
          <w:sz w:val="20"/>
        </w:rPr>
        <w:t xml:space="preserve"> </w:t>
      </w:r>
      <w:r>
        <w:rPr>
          <w:w w:val="60"/>
          <w:sz w:val="20"/>
        </w:rPr>
        <w:t>political</w:t>
      </w:r>
      <w:r>
        <w:rPr>
          <w:spacing w:val="31"/>
          <w:sz w:val="20"/>
        </w:rPr>
        <w:t xml:space="preserve"> </w:t>
      </w:r>
      <w:r>
        <w:rPr>
          <w:w w:val="60"/>
          <w:sz w:val="20"/>
        </w:rPr>
        <w:t>stability</w:t>
      </w:r>
      <w:r>
        <w:rPr>
          <w:spacing w:val="33"/>
          <w:sz w:val="20"/>
        </w:rPr>
        <w:t xml:space="preserve"> </w:t>
      </w:r>
      <w:r>
        <w:rPr>
          <w:w w:val="60"/>
          <w:sz w:val="20"/>
        </w:rPr>
        <w:t>for</w:t>
      </w:r>
      <w:r>
        <w:rPr>
          <w:spacing w:val="30"/>
          <w:sz w:val="20"/>
        </w:rPr>
        <w:t xml:space="preserve"> </w:t>
      </w:r>
      <w:r>
        <w:rPr>
          <w:w w:val="60"/>
          <w:sz w:val="20"/>
        </w:rPr>
        <w:t>smooth</w:t>
      </w:r>
      <w:r>
        <w:rPr>
          <w:spacing w:val="33"/>
          <w:sz w:val="20"/>
        </w:rPr>
        <w:t xml:space="preserve"> </w:t>
      </w:r>
      <w:r>
        <w:rPr>
          <w:w w:val="60"/>
          <w:sz w:val="20"/>
        </w:rPr>
        <w:t>and</w:t>
      </w:r>
      <w:r>
        <w:rPr>
          <w:spacing w:val="33"/>
          <w:sz w:val="20"/>
        </w:rPr>
        <w:t xml:space="preserve"> </w:t>
      </w:r>
      <w:r>
        <w:rPr>
          <w:w w:val="60"/>
          <w:sz w:val="20"/>
        </w:rPr>
        <w:t>peaceful</w:t>
      </w:r>
      <w:r>
        <w:rPr>
          <w:spacing w:val="28"/>
          <w:sz w:val="20"/>
        </w:rPr>
        <w:t xml:space="preserve"> </w:t>
      </w:r>
      <w:r>
        <w:rPr>
          <w:w w:val="60"/>
          <w:sz w:val="20"/>
        </w:rPr>
        <w:t>running</w:t>
      </w:r>
      <w:r>
        <w:rPr>
          <w:spacing w:val="30"/>
          <w:sz w:val="20"/>
        </w:rPr>
        <w:t xml:space="preserve"> </w:t>
      </w:r>
      <w:r>
        <w:rPr>
          <w:w w:val="60"/>
          <w:sz w:val="20"/>
        </w:rPr>
        <w:t>of</w:t>
      </w:r>
      <w:r>
        <w:rPr>
          <w:spacing w:val="40"/>
          <w:sz w:val="20"/>
        </w:rPr>
        <w:t xml:space="preserve"> </w:t>
      </w:r>
      <w:r>
        <w:rPr>
          <w:w w:val="60"/>
          <w:sz w:val="20"/>
        </w:rPr>
        <w:t>mining</w:t>
      </w:r>
      <w:r>
        <w:rPr>
          <w:spacing w:val="31"/>
          <w:sz w:val="20"/>
        </w:rPr>
        <w:t xml:space="preserve"> </w:t>
      </w:r>
      <w:r>
        <w:rPr>
          <w:w w:val="60"/>
          <w:sz w:val="20"/>
        </w:rPr>
        <w:t>activities</w:t>
      </w:r>
      <w:r>
        <w:rPr>
          <w:spacing w:val="33"/>
          <w:sz w:val="20"/>
        </w:rPr>
        <w:t xml:space="preserve"> </w:t>
      </w:r>
      <w:r>
        <w:rPr>
          <w:w w:val="60"/>
          <w:sz w:val="20"/>
        </w:rPr>
        <w:t>like</w:t>
      </w:r>
      <w:r>
        <w:rPr>
          <w:spacing w:val="33"/>
          <w:sz w:val="20"/>
        </w:rPr>
        <w:t xml:space="preserve"> </w:t>
      </w:r>
      <w:r>
        <w:rPr>
          <w:w w:val="60"/>
          <w:sz w:val="20"/>
        </w:rPr>
        <w:t>Kasese</w:t>
      </w:r>
      <w:r>
        <w:rPr>
          <w:spacing w:val="33"/>
          <w:sz w:val="20"/>
        </w:rPr>
        <w:t xml:space="preserve"> </w:t>
      </w:r>
      <w:r>
        <w:rPr>
          <w:w w:val="60"/>
          <w:sz w:val="20"/>
        </w:rPr>
        <w:t>where</w:t>
      </w:r>
      <w:r>
        <w:rPr>
          <w:spacing w:val="30"/>
          <w:sz w:val="20"/>
        </w:rPr>
        <w:t xml:space="preserve"> </w:t>
      </w:r>
      <w:r>
        <w:rPr>
          <w:w w:val="60"/>
          <w:sz w:val="20"/>
        </w:rPr>
        <w:t>cobalt</w:t>
      </w:r>
      <w:r>
        <w:rPr>
          <w:spacing w:val="30"/>
          <w:sz w:val="20"/>
        </w:rPr>
        <w:t xml:space="preserve"> </w:t>
      </w:r>
      <w:r>
        <w:rPr>
          <w:w w:val="60"/>
          <w:sz w:val="20"/>
        </w:rPr>
        <w:t>is</w:t>
      </w:r>
      <w:r>
        <w:rPr>
          <w:spacing w:val="33"/>
          <w:sz w:val="20"/>
        </w:rPr>
        <w:t xml:space="preserve"> </w:t>
      </w:r>
      <w:r>
        <w:rPr>
          <w:w w:val="60"/>
          <w:sz w:val="20"/>
        </w:rPr>
        <w:t>recycled,</w:t>
      </w:r>
      <w:r>
        <w:rPr>
          <w:spacing w:val="40"/>
          <w:sz w:val="20"/>
        </w:rPr>
        <w:t xml:space="preserve"> </w:t>
      </w:r>
      <w:r>
        <w:rPr>
          <w:spacing w:val="12"/>
          <w:w w:val="60"/>
          <w:sz w:val="20"/>
        </w:rPr>
        <w:t>Limestone</w:t>
      </w:r>
      <w:r>
        <w:rPr>
          <w:spacing w:val="51"/>
          <w:sz w:val="20"/>
        </w:rPr>
        <w:t xml:space="preserve"> </w:t>
      </w:r>
      <w:r>
        <w:rPr>
          <w:w w:val="60"/>
          <w:sz w:val="20"/>
        </w:rPr>
        <w:t>at</w:t>
      </w:r>
      <w:r>
        <w:rPr>
          <w:spacing w:val="51"/>
          <w:sz w:val="20"/>
        </w:rPr>
        <w:t xml:space="preserve"> </w:t>
      </w:r>
      <w:r>
        <w:rPr>
          <w:spacing w:val="10"/>
          <w:w w:val="60"/>
          <w:sz w:val="20"/>
        </w:rPr>
        <w:t>Hima</w:t>
      </w:r>
      <w:r>
        <w:rPr>
          <w:spacing w:val="40"/>
          <w:sz w:val="20"/>
        </w:rPr>
        <w:t xml:space="preserve"> </w:t>
      </w:r>
      <w:r>
        <w:rPr>
          <w:spacing w:val="9"/>
          <w:w w:val="60"/>
          <w:sz w:val="20"/>
        </w:rPr>
        <w:t>and</w:t>
      </w:r>
      <w:r>
        <w:rPr>
          <w:spacing w:val="51"/>
          <w:sz w:val="20"/>
        </w:rPr>
        <w:t xml:space="preserve"> </w:t>
      </w:r>
      <w:r>
        <w:rPr>
          <w:spacing w:val="10"/>
          <w:w w:val="60"/>
          <w:sz w:val="20"/>
        </w:rPr>
        <w:t>Salt</w:t>
      </w:r>
      <w:r>
        <w:rPr>
          <w:spacing w:val="40"/>
          <w:sz w:val="20"/>
        </w:rPr>
        <w:t xml:space="preserve"> </w:t>
      </w:r>
      <w:r>
        <w:rPr>
          <w:w w:val="60"/>
          <w:sz w:val="20"/>
        </w:rPr>
        <w:t>at</w:t>
      </w:r>
      <w:r>
        <w:rPr>
          <w:spacing w:val="51"/>
          <w:sz w:val="20"/>
        </w:rPr>
        <w:t xml:space="preserve"> </w:t>
      </w:r>
      <w:r>
        <w:rPr>
          <w:spacing w:val="11"/>
          <w:w w:val="60"/>
          <w:sz w:val="20"/>
        </w:rPr>
        <w:t xml:space="preserve">Katwe </w:t>
      </w:r>
      <w:r>
        <w:rPr>
          <w:w w:val="60"/>
          <w:sz w:val="20"/>
        </w:rPr>
        <w:t>are</w:t>
      </w:r>
      <w:r>
        <w:rPr>
          <w:spacing w:val="7"/>
          <w:w w:val="60"/>
          <w:sz w:val="20"/>
        </w:rPr>
        <w:t xml:space="preserve"> </w:t>
      </w:r>
      <w:r>
        <w:rPr>
          <w:spacing w:val="11"/>
          <w:w w:val="60"/>
          <w:sz w:val="20"/>
        </w:rPr>
        <w:t>mined</w:t>
      </w:r>
      <w:r>
        <w:rPr>
          <w:spacing w:val="8"/>
          <w:w w:val="60"/>
          <w:sz w:val="20"/>
        </w:rPr>
        <w:t xml:space="preserve"> </w:t>
      </w:r>
      <w:r>
        <w:rPr>
          <w:w w:val="60"/>
          <w:sz w:val="20"/>
        </w:rPr>
        <w:t>have</w:t>
      </w:r>
      <w:r>
        <w:rPr>
          <w:spacing w:val="-13"/>
          <w:sz w:val="20"/>
        </w:rPr>
        <w:t xml:space="preserve"> </w:t>
      </w:r>
      <w:r>
        <w:rPr>
          <w:w w:val="60"/>
          <w:sz w:val="20"/>
        </w:rPr>
        <w:t>led</w:t>
      </w:r>
      <w:r>
        <w:rPr>
          <w:spacing w:val="-13"/>
          <w:sz w:val="20"/>
        </w:rPr>
        <w:t xml:space="preserve"> </w:t>
      </w:r>
      <w:r>
        <w:rPr>
          <w:w w:val="60"/>
          <w:sz w:val="20"/>
        </w:rPr>
        <w:t>to</w:t>
      </w:r>
      <w:r>
        <w:rPr>
          <w:spacing w:val="-13"/>
          <w:sz w:val="20"/>
        </w:rPr>
        <w:t xml:space="preserve"> </w:t>
      </w:r>
      <w:r>
        <w:rPr>
          <w:w w:val="60"/>
          <w:sz w:val="20"/>
        </w:rPr>
        <w:t>development</w:t>
      </w:r>
      <w:r>
        <w:rPr>
          <w:spacing w:val="-14"/>
          <w:sz w:val="20"/>
        </w:rPr>
        <w:t xml:space="preserve"> </w:t>
      </w:r>
      <w:r>
        <w:rPr>
          <w:w w:val="60"/>
          <w:sz w:val="20"/>
        </w:rPr>
        <w:t>of</w:t>
      </w:r>
      <w:r>
        <w:rPr>
          <w:spacing w:val="-11"/>
          <w:sz w:val="20"/>
        </w:rPr>
        <w:t xml:space="preserve"> </w:t>
      </w:r>
      <w:r>
        <w:rPr>
          <w:w w:val="60"/>
          <w:sz w:val="20"/>
        </w:rPr>
        <w:t>the</w:t>
      </w:r>
      <w:r>
        <w:rPr>
          <w:spacing w:val="33"/>
          <w:sz w:val="20"/>
        </w:rPr>
        <w:t xml:space="preserve"> </w:t>
      </w:r>
      <w:r>
        <w:rPr>
          <w:w w:val="60"/>
          <w:sz w:val="20"/>
        </w:rPr>
        <w:t>mining</w:t>
      </w:r>
      <w:r>
        <w:rPr>
          <w:spacing w:val="28"/>
          <w:sz w:val="20"/>
        </w:rPr>
        <w:t xml:space="preserve"> </w:t>
      </w:r>
      <w:r>
        <w:rPr>
          <w:w w:val="60"/>
          <w:sz w:val="20"/>
        </w:rPr>
        <w:t>industry</w:t>
      </w:r>
      <w:r>
        <w:rPr>
          <w:spacing w:val="31"/>
          <w:sz w:val="20"/>
        </w:rPr>
        <w:t xml:space="preserve"> </w:t>
      </w:r>
      <w:r>
        <w:rPr>
          <w:w w:val="60"/>
          <w:sz w:val="20"/>
        </w:rPr>
        <w:t>which</w:t>
      </w:r>
      <w:r>
        <w:rPr>
          <w:spacing w:val="28"/>
          <w:sz w:val="20"/>
        </w:rPr>
        <w:t xml:space="preserve"> </w:t>
      </w:r>
      <w:r>
        <w:rPr>
          <w:w w:val="60"/>
          <w:sz w:val="20"/>
        </w:rPr>
        <w:t>has</w:t>
      </w:r>
      <w:r>
        <w:rPr>
          <w:spacing w:val="31"/>
          <w:sz w:val="20"/>
        </w:rPr>
        <w:t xml:space="preserve"> </w:t>
      </w:r>
      <w:r>
        <w:rPr>
          <w:w w:val="60"/>
          <w:sz w:val="20"/>
        </w:rPr>
        <w:t>been</w:t>
      </w:r>
      <w:r>
        <w:rPr>
          <w:spacing w:val="40"/>
          <w:sz w:val="20"/>
        </w:rPr>
        <w:t xml:space="preserve"> </w:t>
      </w:r>
      <w:r>
        <w:rPr>
          <w:w w:val="60"/>
          <w:sz w:val="20"/>
        </w:rPr>
        <w:t>do</w:t>
      </w:r>
      <w:r>
        <w:rPr>
          <w:spacing w:val="-14"/>
          <w:sz w:val="20"/>
        </w:rPr>
        <w:t xml:space="preserve"> </w:t>
      </w:r>
      <w:r>
        <w:rPr>
          <w:w w:val="60"/>
          <w:sz w:val="20"/>
        </w:rPr>
        <w:t>ne</w:t>
      </w:r>
      <w:r>
        <w:rPr>
          <w:spacing w:val="40"/>
          <w:sz w:val="20"/>
        </w:rPr>
        <w:t xml:space="preserve"> </w:t>
      </w:r>
      <w:r>
        <w:rPr>
          <w:w w:val="60"/>
          <w:sz w:val="20"/>
        </w:rPr>
        <w:t>t</w:t>
      </w:r>
      <w:r>
        <w:rPr>
          <w:spacing w:val="7"/>
          <w:w w:val="60"/>
          <w:sz w:val="20"/>
        </w:rPr>
        <w:t xml:space="preserve"> </w:t>
      </w:r>
      <w:r>
        <w:rPr>
          <w:spacing w:val="11"/>
          <w:w w:val="60"/>
          <w:sz w:val="20"/>
        </w:rPr>
        <w:t>hro</w:t>
      </w:r>
      <w:r>
        <w:rPr>
          <w:spacing w:val="8"/>
          <w:w w:val="60"/>
          <w:sz w:val="20"/>
        </w:rPr>
        <w:t xml:space="preserve"> </w:t>
      </w:r>
      <w:r>
        <w:rPr>
          <w:w w:val="60"/>
          <w:sz w:val="20"/>
        </w:rPr>
        <w:t>ug</w:t>
      </w:r>
      <w:r>
        <w:rPr>
          <w:spacing w:val="-13"/>
          <w:sz w:val="20"/>
        </w:rPr>
        <w:t xml:space="preserve"> </w:t>
      </w:r>
      <w:r>
        <w:rPr>
          <w:w w:val="60"/>
          <w:sz w:val="20"/>
        </w:rPr>
        <w:t>h</w:t>
      </w:r>
      <w:r>
        <w:rPr>
          <w:spacing w:val="40"/>
          <w:sz w:val="20"/>
        </w:rPr>
        <w:t xml:space="preserve"> </w:t>
      </w:r>
      <w:r>
        <w:rPr>
          <w:w w:val="60"/>
          <w:sz w:val="20"/>
        </w:rPr>
        <w:t>de</w:t>
      </w:r>
      <w:r>
        <w:rPr>
          <w:spacing w:val="-14"/>
          <w:sz w:val="20"/>
        </w:rPr>
        <w:t xml:space="preserve"> </w:t>
      </w:r>
      <w:r>
        <w:rPr>
          <w:w w:val="60"/>
          <w:sz w:val="20"/>
        </w:rPr>
        <w:t>pl</w:t>
      </w:r>
      <w:r>
        <w:rPr>
          <w:spacing w:val="-13"/>
          <w:sz w:val="20"/>
        </w:rPr>
        <w:t xml:space="preserve"> </w:t>
      </w:r>
      <w:r>
        <w:rPr>
          <w:w w:val="60"/>
          <w:sz w:val="20"/>
        </w:rPr>
        <w:t>oy</w:t>
      </w:r>
      <w:r>
        <w:rPr>
          <w:spacing w:val="-13"/>
          <w:sz w:val="20"/>
        </w:rPr>
        <w:t xml:space="preserve"> </w:t>
      </w:r>
      <w:r>
        <w:rPr>
          <w:w w:val="60"/>
          <w:sz w:val="20"/>
        </w:rPr>
        <w:t>m</w:t>
      </w:r>
      <w:r>
        <w:rPr>
          <w:spacing w:val="-14"/>
          <w:sz w:val="20"/>
        </w:rPr>
        <w:t xml:space="preserve"> </w:t>
      </w:r>
      <w:r>
        <w:rPr>
          <w:w w:val="60"/>
          <w:sz w:val="20"/>
        </w:rPr>
        <w:t>en</w:t>
      </w:r>
      <w:r>
        <w:rPr>
          <w:spacing w:val="-13"/>
          <w:sz w:val="20"/>
        </w:rPr>
        <w:t xml:space="preserve"> </w:t>
      </w:r>
      <w:r>
        <w:rPr>
          <w:w w:val="60"/>
          <w:sz w:val="20"/>
        </w:rPr>
        <w:t>t</w:t>
      </w:r>
      <w:r>
        <w:rPr>
          <w:spacing w:val="40"/>
          <w:sz w:val="20"/>
        </w:rPr>
        <w:t xml:space="preserve"> </w:t>
      </w:r>
      <w:r>
        <w:rPr>
          <w:w w:val="60"/>
          <w:sz w:val="20"/>
        </w:rPr>
        <w:t>of</w:t>
      </w:r>
      <w:r>
        <w:rPr>
          <w:spacing w:val="40"/>
          <w:sz w:val="20"/>
        </w:rPr>
        <w:t xml:space="preserve"> </w:t>
      </w:r>
      <w:r>
        <w:rPr>
          <w:w w:val="60"/>
          <w:sz w:val="20"/>
        </w:rPr>
        <w:t>t</w:t>
      </w:r>
      <w:r>
        <w:rPr>
          <w:spacing w:val="-14"/>
          <w:sz w:val="20"/>
        </w:rPr>
        <w:t xml:space="preserve"> </w:t>
      </w:r>
      <w:r>
        <w:rPr>
          <w:w w:val="60"/>
          <w:sz w:val="20"/>
        </w:rPr>
        <w:t>h</w:t>
      </w:r>
      <w:r>
        <w:rPr>
          <w:spacing w:val="-13"/>
          <w:sz w:val="20"/>
        </w:rPr>
        <w:t xml:space="preserve"> </w:t>
      </w:r>
      <w:r>
        <w:rPr>
          <w:w w:val="60"/>
          <w:sz w:val="20"/>
        </w:rPr>
        <w:t>e</w:t>
      </w:r>
      <w:r>
        <w:rPr>
          <w:spacing w:val="40"/>
          <w:sz w:val="20"/>
        </w:rPr>
        <w:t xml:space="preserve"> </w:t>
      </w:r>
      <w:r>
        <w:rPr>
          <w:w w:val="60"/>
          <w:sz w:val="20"/>
        </w:rPr>
        <w:t>U</w:t>
      </w:r>
      <w:r>
        <w:rPr>
          <w:spacing w:val="-14"/>
          <w:sz w:val="20"/>
        </w:rPr>
        <w:t xml:space="preserve"> </w:t>
      </w:r>
      <w:r>
        <w:rPr>
          <w:w w:val="60"/>
          <w:sz w:val="20"/>
        </w:rPr>
        <w:t>P</w:t>
      </w:r>
      <w:r>
        <w:rPr>
          <w:spacing w:val="-13"/>
          <w:sz w:val="20"/>
        </w:rPr>
        <w:t xml:space="preserve"> </w:t>
      </w:r>
      <w:r>
        <w:rPr>
          <w:w w:val="60"/>
          <w:sz w:val="20"/>
        </w:rPr>
        <w:t>D</w:t>
      </w:r>
      <w:r>
        <w:rPr>
          <w:spacing w:val="-13"/>
          <w:sz w:val="20"/>
        </w:rPr>
        <w:t xml:space="preserve"> </w:t>
      </w:r>
      <w:r>
        <w:rPr>
          <w:w w:val="60"/>
          <w:sz w:val="20"/>
        </w:rPr>
        <w:t>F</w:t>
      </w:r>
      <w:r>
        <w:rPr>
          <w:spacing w:val="40"/>
          <w:sz w:val="20"/>
        </w:rPr>
        <w:t xml:space="preserve"> </w:t>
      </w:r>
      <w:r>
        <w:rPr>
          <w:w w:val="60"/>
          <w:sz w:val="20"/>
        </w:rPr>
        <w:t>a</w:t>
      </w:r>
      <w:r>
        <w:rPr>
          <w:spacing w:val="-14"/>
          <w:sz w:val="20"/>
        </w:rPr>
        <w:t xml:space="preserve"> </w:t>
      </w:r>
      <w:r>
        <w:rPr>
          <w:w w:val="60"/>
          <w:sz w:val="20"/>
        </w:rPr>
        <w:t>nd</w:t>
      </w:r>
      <w:r>
        <w:rPr>
          <w:spacing w:val="40"/>
          <w:sz w:val="20"/>
        </w:rPr>
        <w:t xml:space="preserve"> </w:t>
      </w:r>
      <w:r>
        <w:rPr>
          <w:w w:val="60"/>
          <w:sz w:val="20"/>
        </w:rPr>
        <w:t>d</w:t>
      </w:r>
      <w:r>
        <w:rPr>
          <w:spacing w:val="-14"/>
          <w:sz w:val="20"/>
        </w:rPr>
        <w:t xml:space="preserve"> </w:t>
      </w:r>
      <w:r>
        <w:rPr>
          <w:w w:val="60"/>
          <w:sz w:val="20"/>
        </w:rPr>
        <w:t>is</w:t>
      </w:r>
      <w:r>
        <w:rPr>
          <w:spacing w:val="-13"/>
          <w:sz w:val="20"/>
        </w:rPr>
        <w:t xml:space="preserve"> </w:t>
      </w:r>
      <w:r>
        <w:rPr>
          <w:w w:val="60"/>
          <w:sz w:val="20"/>
        </w:rPr>
        <w:t>ar</w:t>
      </w:r>
      <w:r>
        <w:rPr>
          <w:spacing w:val="-13"/>
          <w:sz w:val="20"/>
        </w:rPr>
        <w:t xml:space="preserve"> </w:t>
      </w:r>
      <w:r>
        <w:rPr>
          <w:w w:val="60"/>
          <w:sz w:val="20"/>
        </w:rPr>
        <w:t>ma</w:t>
      </w:r>
      <w:r>
        <w:rPr>
          <w:spacing w:val="-14"/>
          <w:sz w:val="20"/>
        </w:rPr>
        <w:t xml:space="preserve"> </w:t>
      </w:r>
      <w:r>
        <w:rPr>
          <w:w w:val="60"/>
          <w:sz w:val="20"/>
        </w:rPr>
        <w:t>m</w:t>
      </w:r>
      <w:r>
        <w:rPr>
          <w:spacing w:val="8"/>
          <w:w w:val="60"/>
          <w:sz w:val="20"/>
        </w:rPr>
        <w:t xml:space="preserve"> </w:t>
      </w:r>
      <w:r>
        <w:rPr>
          <w:spacing w:val="11"/>
          <w:w w:val="60"/>
          <w:sz w:val="20"/>
        </w:rPr>
        <w:t>ent</w:t>
      </w:r>
      <w:r>
        <w:rPr>
          <w:spacing w:val="40"/>
          <w:sz w:val="20"/>
        </w:rPr>
        <w:t xml:space="preserve"> </w:t>
      </w:r>
      <w:r>
        <w:rPr>
          <w:w w:val="60"/>
          <w:sz w:val="20"/>
        </w:rPr>
        <w:t>of</w:t>
      </w:r>
      <w:r>
        <w:rPr>
          <w:spacing w:val="40"/>
          <w:sz w:val="20"/>
        </w:rPr>
        <w:t xml:space="preserve"> </w:t>
      </w:r>
      <w:r>
        <w:rPr>
          <w:w w:val="60"/>
          <w:sz w:val="20"/>
        </w:rPr>
        <w:t>th</w:t>
      </w:r>
      <w:r>
        <w:rPr>
          <w:spacing w:val="-14"/>
          <w:sz w:val="20"/>
        </w:rPr>
        <w:t xml:space="preserve"> </w:t>
      </w:r>
      <w:r>
        <w:rPr>
          <w:w w:val="60"/>
          <w:sz w:val="20"/>
        </w:rPr>
        <w:t>e</w:t>
      </w:r>
      <w:r>
        <w:rPr>
          <w:spacing w:val="67"/>
          <w:sz w:val="20"/>
        </w:rPr>
        <w:t xml:space="preserve"> </w:t>
      </w:r>
      <w:r>
        <w:rPr>
          <w:w w:val="60"/>
          <w:sz w:val="20"/>
        </w:rPr>
        <w:t>Karamajong</w:t>
      </w:r>
      <w:r>
        <w:rPr>
          <w:spacing w:val="19"/>
          <w:sz w:val="20"/>
        </w:rPr>
        <w:t xml:space="preserve"> </w:t>
      </w:r>
      <w:r>
        <w:rPr>
          <w:w w:val="60"/>
          <w:sz w:val="20"/>
        </w:rPr>
        <w:t>warriors</w:t>
      </w:r>
      <w:r>
        <w:rPr>
          <w:spacing w:val="23"/>
          <w:sz w:val="20"/>
        </w:rPr>
        <w:t xml:space="preserve"> </w:t>
      </w:r>
      <w:r>
        <w:rPr>
          <w:w w:val="60"/>
          <w:sz w:val="20"/>
        </w:rPr>
        <w:t>in</w:t>
      </w:r>
      <w:r>
        <w:rPr>
          <w:sz w:val="20"/>
        </w:rPr>
        <w:t xml:space="preserve"> </w:t>
      </w:r>
      <w:r>
        <w:rPr>
          <w:w w:val="70"/>
          <w:sz w:val="20"/>
        </w:rPr>
        <w:t>Kaabong</w:t>
      </w:r>
      <w:r>
        <w:rPr>
          <w:sz w:val="20"/>
        </w:rPr>
        <w:t xml:space="preserve"> </w:t>
      </w:r>
      <w:r>
        <w:rPr>
          <w:w w:val="70"/>
          <w:sz w:val="20"/>
        </w:rPr>
        <w:t>with</w:t>
      </w:r>
      <w:r>
        <w:rPr>
          <w:sz w:val="20"/>
        </w:rPr>
        <w:t xml:space="preserve"> </w:t>
      </w:r>
      <w:r>
        <w:rPr>
          <w:w w:val="70"/>
          <w:sz w:val="20"/>
        </w:rPr>
        <w:t>gold.</w:t>
      </w:r>
    </w:p>
    <w:p w:rsidR="00E5575B" w:rsidRDefault="00D512E5">
      <w:pPr>
        <w:pStyle w:val="ListParagraph"/>
        <w:numPr>
          <w:ilvl w:val="0"/>
          <w:numId w:val="42"/>
        </w:numPr>
        <w:tabs>
          <w:tab w:val="left" w:pos="1080"/>
        </w:tabs>
        <w:spacing w:line="244" w:lineRule="auto"/>
        <w:ind w:right="623" w:firstLine="0"/>
        <w:rPr>
          <w:sz w:val="20"/>
        </w:rPr>
      </w:pPr>
      <w:r>
        <w:rPr>
          <w:w w:val="55"/>
          <w:sz w:val="20"/>
        </w:rPr>
        <w:t>Presence</w:t>
      </w:r>
      <w:r>
        <w:rPr>
          <w:spacing w:val="-4"/>
          <w:sz w:val="20"/>
        </w:rPr>
        <w:t xml:space="preserve"> </w:t>
      </w:r>
      <w:r>
        <w:rPr>
          <w:w w:val="55"/>
          <w:sz w:val="20"/>
        </w:rPr>
        <w:t>of</w:t>
      </w:r>
      <w:r>
        <w:rPr>
          <w:spacing w:val="-4"/>
          <w:sz w:val="20"/>
        </w:rPr>
        <w:t xml:space="preserve"> </w:t>
      </w:r>
      <w:r>
        <w:rPr>
          <w:w w:val="55"/>
          <w:sz w:val="20"/>
        </w:rPr>
        <w:t>anti</w:t>
      </w:r>
      <w:r>
        <w:rPr>
          <w:spacing w:val="-4"/>
          <w:sz w:val="20"/>
        </w:rPr>
        <w:t xml:space="preserve"> </w:t>
      </w:r>
      <w:r>
        <w:rPr>
          <w:w w:val="55"/>
          <w:sz w:val="20"/>
        </w:rPr>
        <w:t>smuggling</w:t>
      </w:r>
      <w:r>
        <w:rPr>
          <w:spacing w:val="-4"/>
          <w:sz w:val="20"/>
        </w:rPr>
        <w:t xml:space="preserve"> </w:t>
      </w:r>
      <w:r>
        <w:rPr>
          <w:w w:val="55"/>
          <w:sz w:val="20"/>
        </w:rPr>
        <w:t>centers</w:t>
      </w:r>
      <w:r>
        <w:rPr>
          <w:spacing w:val="-4"/>
          <w:sz w:val="20"/>
        </w:rPr>
        <w:t xml:space="preserve"> </w:t>
      </w:r>
      <w:r>
        <w:rPr>
          <w:w w:val="55"/>
          <w:sz w:val="20"/>
        </w:rPr>
        <w:t>which</w:t>
      </w:r>
      <w:r>
        <w:rPr>
          <w:spacing w:val="-4"/>
          <w:sz w:val="20"/>
        </w:rPr>
        <w:t xml:space="preserve"> </w:t>
      </w:r>
      <w:r>
        <w:rPr>
          <w:w w:val="55"/>
          <w:sz w:val="20"/>
        </w:rPr>
        <w:t>were</w:t>
      </w:r>
      <w:r>
        <w:rPr>
          <w:spacing w:val="-4"/>
          <w:sz w:val="20"/>
        </w:rPr>
        <w:t xml:space="preserve"> </w:t>
      </w:r>
      <w:r>
        <w:rPr>
          <w:w w:val="55"/>
          <w:sz w:val="20"/>
        </w:rPr>
        <w:t>set</w:t>
      </w:r>
      <w:r>
        <w:rPr>
          <w:spacing w:val="-4"/>
          <w:sz w:val="20"/>
        </w:rPr>
        <w:t xml:space="preserve"> </w:t>
      </w:r>
      <w:r>
        <w:rPr>
          <w:w w:val="55"/>
          <w:sz w:val="20"/>
        </w:rPr>
        <w:t>up</w:t>
      </w:r>
      <w:r>
        <w:rPr>
          <w:spacing w:val="-1"/>
          <w:sz w:val="20"/>
        </w:rPr>
        <w:t xml:space="preserve"> </w:t>
      </w:r>
      <w:r>
        <w:rPr>
          <w:w w:val="55"/>
          <w:sz w:val="20"/>
        </w:rPr>
        <w:t>and</w:t>
      </w:r>
      <w:r>
        <w:rPr>
          <w:spacing w:val="-4"/>
          <w:sz w:val="20"/>
        </w:rPr>
        <w:t xml:space="preserve"> </w:t>
      </w:r>
      <w:r>
        <w:rPr>
          <w:w w:val="55"/>
          <w:sz w:val="20"/>
        </w:rPr>
        <w:t>stationed</w:t>
      </w:r>
      <w:r>
        <w:rPr>
          <w:spacing w:val="-3"/>
          <w:sz w:val="20"/>
        </w:rPr>
        <w:t xml:space="preserve"> </w:t>
      </w:r>
      <w:r>
        <w:rPr>
          <w:w w:val="55"/>
          <w:sz w:val="20"/>
        </w:rPr>
        <w:t>by</w:t>
      </w:r>
      <w:r>
        <w:rPr>
          <w:spacing w:val="-8"/>
          <w:sz w:val="20"/>
        </w:rPr>
        <w:t xml:space="preserve"> </w:t>
      </w:r>
      <w:r>
        <w:rPr>
          <w:w w:val="55"/>
          <w:sz w:val="20"/>
        </w:rPr>
        <w:t>the</w:t>
      </w:r>
      <w:r>
        <w:rPr>
          <w:spacing w:val="-4"/>
          <w:sz w:val="20"/>
        </w:rPr>
        <w:t xml:space="preserve"> </w:t>
      </w:r>
      <w:r>
        <w:rPr>
          <w:w w:val="55"/>
          <w:sz w:val="20"/>
        </w:rPr>
        <w:t>Government</w:t>
      </w:r>
      <w:r>
        <w:rPr>
          <w:spacing w:val="-4"/>
          <w:sz w:val="20"/>
        </w:rPr>
        <w:t xml:space="preserve"> </w:t>
      </w:r>
      <w:r>
        <w:rPr>
          <w:w w:val="55"/>
          <w:sz w:val="20"/>
        </w:rPr>
        <w:t>under</w:t>
      </w:r>
      <w:r>
        <w:rPr>
          <w:spacing w:val="-3"/>
          <w:sz w:val="20"/>
        </w:rPr>
        <w:t xml:space="preserve"> </w:t>
      </w:r>
      <w:r>
        <w:rPr>
          <w:w w:val="55"/>
          <w:sz w:val="20"/>
        </w:rPr>
        <w:t>URA</w:t>
      </w:r>
      <w:r>
        <w:rPr>
          <w:sz w:val="20"/>
        </w:rPr>
        <w:t xml:space="preserve"> </w:t>
      </w:r>
      <w:r>
        <w:rPr>
          <w:w w:val="55"/>
          <w:sz w:val="20"/>
        </w:rPr>
        <w:t>by</w:t>
      </w:r>
      <w:r>
        <w:rPr>
          <w:spacing w:val="38"/>
          <w:sz w:val="20"/>
        </w:rPr>
        <w:t xml:space="preserve"> </w:t>
      </w:r>
      <w:r>
        <w:rPr>
          <w:w w:val="55"/>
          <w:sz w:val="20"/>
        </w:rPr>
        <w:t>the</w:t>
      </w:r>
      <w:r>
        <w:rPr>
          <w:spacing w:val="38"/>
          <w:sz w:val="20"/>
        </w:rPr>
        <w:t xml:space="preserve"> </w:t>
      </w:r>
      <w:r>
        <w:rPr>
          <w:w w:val="55"/>
          <w:sz w:val="20"/>
        </w:rPr>
        <w:t>special</w:t>
      </w:r>
      <w:r>
        <w:rPr>
          <w:spacing w:val="33"/>
          <w:sz w:val="20"/>
        </w:rPr>
        <w:t xml:space="preserve"> </w:t>
      </w:r>
      <w:r>
        <w:rPr>
          <w:w w:val="55"/>
          <w:sz w:val="20"/>
        </w:rPr>
        <w:t>revenue</w:t>
      </w:r>
      <w:r>
        <w:rPr>
          <w:spacing w:val="40"/>
          <w:sz w:val="20"/>
        </w:rPr>
        <w:t xml:space="preserve"> </w:t>
      </w:r>
      <w:r>
        <w:rPr>
          <w:w w:val="55"/>
          <w:sz w:val="20"/>
        </w:rPr>
        <w:t>protection</w:t>
      </w:r>
      <w:r>
        <w:rPr>
          <w:spacing w:val="22"/>
          <w:sz w:val="20"/>
        </w:rPr>
        <w:t xml:space="preserve"> </w:t>
      </w:r>
      <w:r>
        <w:rPr>
          <w:w w:val="55"/>
          <w:sz w:val="20"/>
        </w:rPr>
        <w:t>services</w:t>
      </w:r>
      <w:r>
        <w:rPr>
          <w:spacing w:val="20"/>
          <w:sz w:val="20"/>
        </w:rPr>
        <w:t xml:space="preserve"> </w:t>
      </w:r>
      <w:r>
        <w:rPr>
          <w:w w:val="55"/>
          <w:sz w:val="20"/>
        </w:rPr>
        <w:t>personnel</w:t>
      </w:r>
      <w:r>
        <w:rPr>
          <w:spacing w:val="18"/>
          <w:sz w:val="20"/>
        </w:rPr>
        <w:t xml:space="preserve"> </w:t>
      </w:r>
      <w:r>
        <w:rPr>
          <w:w w:val="55"/>
          <w:sz w:val="20"/>
        </w:rPr>
        <w:t>to</w:t>
      </w:r>
      <w:r>
        <w:rPr>
          <w:sz w:val="20"/>
        </w:rPr>
        <w:t xml:space="preserve"> </w:t>
      </w:r>
      <w:r>
        <w:rPr>
          <w:w w:val="55"/>
          <w:sz w:val="20"/>
        </w:rPr>
        <w:t>curb</w:t>
      </w:r>
      <w:r>
        <w:rPr>
          <w:sz w:val="20"/>
        </w:rPr>
        <w:t xml:space="preserve"> </w:t>
      </w:r>
      <w:r>
        <w:rPr>
          <w:w w:val="55"/>
          <w:sz w:val="20"/>
        </w:rPr>
        <w:t>the</w:t>
      </w:r>
      <w:r>
        <w:rPr>
          <w:sz w:val="20"/>
        </w:rPr>
        <w:t xml:space="preserve"> </w:t>
      </w:r>
      <w:r>
        <w:rPr>
          <w:w w:val="55"/>
          <w:sz w:val="20"/>
        </w:rPr>
        <w:t>smuggling</w:t>
      </w:r>
      <w:r>
        <w:rPr>
          <w:sz w:val="20"/>
        </w:rPr>
        <w:t xml:space="preserve"> </w:t>
      </w:r>
      <w:r>
        <w:rPr>
          <w:w w:val="55"/>
          <w:sz w:val="20"/>
        </w:rPr>
        <w:t>of</w:t>
      </w:r>
      <w:r>
        <w:rPr>
          <w:sz w:val="20"/>
        </w:rPr>
        <w:t xml:space="preserve"> </w:t>
      </w:r>
      <w:r>
        <w:rPr>
          <w:w w:val="55"/>
          <w:sz w:val="20"/>
        </w:rPr>
        <w:t>minerals</w:t>
      </w:r>
      <w:r>
        <w:rPr>
          <w:spacing w:val="-1"/>
          <w:sz w:val="20"/>
        </w:rPr>
        <w:t xml:space="preserve"> </w:t>
      </w:r>
      <w:r>
        <w:rPr>
          <w:w w:val="55"/>
          <w:sz w:val="20"/>
        </w:rPr>
        <w:t>like</w:t>
      </w:r>
      <w:r>
        <w:rPr>
          <w:sz w:val="20"/>
        </w:rPr>
        <w:t xml:space="preserve"> </w:t>
      </w:r>
      <w:r>
        <w:rPr>
          <w:w w:val="55"/>
          <w:sz w:val="20"/>
        </w:rPr>
        <w:t>gold</w:t>
      </w:r>
      <w:r>
        <w:rPr>
          <w:sz w:val="20"/>
        </w:rPr>
        <w:t xml:space="preserve"> </w:t>
      </w:r>
      <w:r>
        <w:rPr>
          <w:w w:val="60"/>
          <w:sz w:val="20"/>
        </w:rPr>
        <w:t>from</w:t>
      </w:r>
      <w:r>
        <w:rPr>
          <w:spacing w:val="-7"/>
          <w:sz w:val="20"/>
        </w:rPr>
        <w:t xml:space="preserve"> </w:t>
      </w:r>
      <w:r>
        <w:rPr>
          <w:w w:val="60"/>
          <w:sz w:val="20"/>
        </w:rPr>
        <w:t>Busia</w:t>
      </w:r>
      <w:r>
        <w:rPr>
          <w:spacing w:val="-5"/>
          <w:sz w:val="20"/>
        </w:rPr>
        <w:t xml:space="preserve"> </w:t>
      </w:r>
      <w:r>
        <w:rPr>
          <w:w w:val="60"/>
          <w:sz w:val="20"/>
        </w:rPr>
        <w:t>and</w:t>
      </w:r>
      <w:r>
        <w:rPr>
          <w:spacing w:val="-1"/>
          <w:sz w:val="20"/>
        </w:rPr>
        <w:t xml:space="preserve"> </w:t>
      </w:r>
      <w:r>
        <w:rPr>
          <w:w w:val="60"/>
          <w:sz w:val="20"/>
        </w:rPr>
        <w:t>Malaba</w:t>
      </w:r>
      <w:r>
        <w:rPr>
          <w:spacing w:val="-1"/>
          <w:sz w:val="20"/>
        </w:rPr>
        <w:t xml:space="preserve"> </w:t>
      </w:r>
      <w:r>
        <w:rPr>
          <w:w w:val="60"/>
          <w:sz w:val="20"/>
        </w:rPr>
        <w:t>and</w:t>
      </w:r>
      <w:r>
        <w:rPr>
          <w:sz w:val="20"/>
        </w:rPr>
        <w:t xml:space="preserve"> </w:t>
      </w:r>
      <w:r>
        <w:rPr>
          <w:w w:val="60"/>
          <w:sz w:val="20"/>
        </w:rPr>
        <w:t>Cement from</w:t>
      </w:r>
      <w:r>
        <w:rPr>
          <w:spacing w:val="-1"/>
          <w:sz w:val="20"/>
        </w:rPr>
        <w:t xml:space="preserve"> </w:t>
      </w:r>
      <w:r>
        <w:rPr>
          <w:w w:val="60"/>
          <w:sz w:val="20"/>
        </w:rPr>
        <w:t>Tororo</w:t>
      </w:r>
      <w:r>
        <w:rPr>
          <w:spacing w:val="-5"/>
          <w:sz w:val="20"/>
        </w:rPr>
        <w:t xml:space="preserve"> </w:t>
      </w:r>
      <w:r>
        <w:rPr>
          <w:w w:val="60"/>
          <w:sz w:val="20"/>
        </w:rPr>
        <w:t>near</w:t>
      </w:r>
      <w:r>
        <w:rPr>
          <w:spacing w:val="-5"/>
          <w:sz w:val="20"/>
        </w:rPr>
        <w:t xml:space="preserve"> </w:t>
      </w:r>
      <w:r>
        <w:rPr>
          <w:w w:val="60"/>
          <w:sz w:val="20"/>
        </w:rPr>
        <w:t>the</w:t>
      </w:r>
      <w:r>
        <w:rPr>
          <w:spacing w:val="-1"/>
          <w:sz w:val="20"/>
        </w:rPr>
        <w:t xml:space="preserve"> </w:t>
      </w:r>
      <w:r>
        <w:rPr>
          <w:w w:val="60"/>
          <w:sz w:val="20"/>
        </w:rPr>
        <w:t>Uganda</w:t>
      </w:r>
      <w:r>
        <w:rPr>
          <w:sz w:val="20"/>
        </w:rPr>
        <w:t xml:space="preserve"> </w:t>
      </w:r>
      <w:r>
        <w:rPr>
          <w:w w:val="60"/>
          <w:sz w:val="20"/>
        </w:rPr>
        <w:t>–</w:t>
      </w:r>
      <w:r>
        <w:rPr>
          <w:spacing w:val="-1"/>
          <w:sz w:val="20"/>
        </w:rPr>
        <w:t xml:space="preserve"> </w:t>
      </w:r>
      <w:r>
        <w:rPr>
          <w:w w:val="60"/>
          <w:sz w:val="20"/>
        </w:rPr>
        <w:t>Kenya</w:t>
      </w:r>
      <w:r>
        <w:rPr>
          <w:spacing w:val="-1"/>
          <w:sz w:val="20"/>
        </w:rPr>
        <w:t xml:space="preserve"> </w:t>
      </w:r>
      <w:r>
        <w:rPr>
          <w:w w:val="60"/>
          <w:sz w:val="20"/>
        </w:rPr>
        <w:t>border.</w:t>
      </w:r>
    </w:p>
    <w:p w:rsidR="00E5575B" w:rsidRDefault="00D512E5">
      <w:pPr>
        <w:pStyle w:val="ListParagraph"/>
        <w:numPr>
          <w:ilvl w:val="0"/>
          <w:numId w:val="42"/>
        </w:numPr>
        <w:tabs>
          <w:tab w:val="left" w:pos="1080"/>
        </w:tabs>
        <w:spacing w:line="244" w:lineRule="auto"/>
        <w:ind w:right="622" w:firstLine="0"/>
        <w:rPr>
          <w:sz w:val="20"/>
        </w:rPr>
      </w:pPr>
      <w:r>
        <w:rPr>
          <w:w w:val="60"/>
          <w:sz w:val="20"/>
        </w:rPr>
        <w:t>Presence</w:t>
      </w:r>
      <w:r>
        <w:rPr>
          <w:spacing w:val="11"/>
          <w:sz w:val="20"/>
        </w:rPr>
        <w:t xml:space="preserve"> </w:t>
      </w:r>
      <w:r>
        <w:rPr>
          <w:w w:val="60"/>
          <w:sz w:val="20"/>
        </w:rPr>
        <w:t>of</w:t>
      </w:r>
      <w:r>
        <w:rPr>
          <w:sz w:val="20"/>
        </w:rPr>
        <w:t xml:space="preserve"> </w:t>
      </w:r>
      <w:r>
        <w:rPr>
          <w:w w:val="60"/>
          <w:sz w:val="20"/>
        </w:rPr>
        <w:t>both</w:t>
      </w:r>
      <w:r>
        <w:rPr>
          <w:spacing w:val="11"/>
          <w:sz w:val="20"/>
        </w:rPr>
        <w:t xml:space="preserve"> </w:t>
      </w:r>
      <w:r>
        <w:rPr>
          <w:w w:val="60"/>
          <w:sz w:val="20"/>
        </w:rPr>
        <w:t>skilled</w:t>
      </w:r>
      <w:r>
        <w:rPr>
          <w:spacing w:val="11"/>
          <w:sz w:val="20"/>
        </w:rPr>
        <w:t xml:space="preserve"> </w:t>
      </w:r>
      <w:r>
        <w:rPr>
          <w:w w:val="60"/>
          <w:sz w:val="20"/>
        </w:rPr>
        <w:t>and</w:t>
      </w:r>
      <w:r>
        <w:rPr>
          <w:spacing w:val="11"/>
          <w:sz w:val="20"/>
        </w:rPr>
        <w:t xml:space="preserve"> </w:t>
      </w:r>
      <w:r>
        <w:rPr>
          <w:w w:val="60"/>
          <w:sz w:val="20"/>
        </w:rPr>
        <w:t>semi-skilled</w:t>
      </w:r>
      <w:r>
        <w:rPr>
          <w:sz w:val="20"/>
        </w:rPr>
        <w:t xml:space="preserve"> </w:t>
      </w:r>
      <w:r>
        <w:rPr>
          <w:w w:val="60"/>
          <w:sz w:val="20"/>
        </w:rPr>
        <w:t>labour</w:t>
      </w:r>
      <w:r>
        <w:rPr>
          <w:spacing w:val="15"/>
          <w:sz w:val="20"/>
        </w:rPr>
        <w:t xml:space="preserve"> </w:t>
      </w:r>
      <w:r>
        <w:rPr>
          <w:w w:val="60"/>
          <w:sz w:val="20"/>
        </w:rPr>
        <w:t>for</w:t>
      </w:r>
      <w:r>
        <w:rPr>
          <w:spacing w:val="11"/>
          <w:sz w:val="20"/>
        </w:rPr>
        <w:t xml:space="preserve"> </w:t>
      </w:r>
      <w:r>
        <w:rPr>
          <w:w w:val="60"/>
          <w:sz w:val="20"/>
        </w:rPr>
        <w:t>operating</w:t>
      </w:r>
      <w:r>
        <w:rPr>
          <w:spacing w:val="11"/>
          <w:sz w:val="20"/>
        </w:rPr>
        <w:t xml:space="preserve"> </w:t>
      </w:r>
      <w:r>
        <w:rPr>
          <w:w w:val="60"/>
          <w:sz w:val="20"/>
        </w:rPr>
        <w:t>mining</w:t>
      </w:r>
      <w:r>
        <w:rPr>
          <w:spacing w:val="11"/>
          <w:sz w:val="20"/>
        </w:rPr>
        <w:t xml:space="preserve"> </w:t>
      </w:r>
      <w:r>
        <w:rPr>
          <w:w w:val="60"/>
          <w:sz w:val="20"/>
        </w:rPr>
        <w:t>activities.</w:t>
      </w:r>
      <w:r>
        <w:rPr>
          <w:spacing w:val="21"/>
          <w:sz w:val="20"/>
        </w:rPr>
        <w:t xml:space="preserve"> </w:t>
      </w:r>
      <w:r>
        <w:rPr>
          <w:w w:val="60"/>
          <w:sz w:val="20"/>
        </w:rPr>
        <w:t>The</w:t>
      </w:r>
      <w:r>
        <w:rPr>
          <w:spacing w:val="22"/>
          <w:sz w:val="20"/>
        </w:rPr>
        <w:t xml:space="preserve"> </w:t>
      </w:r>
      <w:r>
        <w:rPr>
          <w:w w:val="60"/>
          <w:sz w:val="20"/>
        </w:rPr>
        <w:t>Ministry</w:t>
      </w:r>
      <w:r>
        <w:rPr>
          <w:spacing w:val="22"/>
          <w:sz w:val="20"/>
        </w:rPr>
        <w:t xml:space="preserve"> </w:t>
      </w:r>
      <w:r>
        <w:rPr>
          <w:w w:val="60"/>
          <w:sz w:val="20"/>
        </w:rPr>
        <w:t>of</w:t>
      </w:r>
      <w:r>
        <w:rPr>
          <w:spacing w:val="18"/>
          <w:sz w:val="20"/>
        </w:rPr>
        <w:t xml:space="preserve"> </w:t>
      </w:r>
      <w:r>
        <w:rPr>
          <w:w w:val="60"/>
          <w:sz w:val="20"/>
        </w:rPr>
        <w:t>Energy</w:t>
      </w:r>
      <w:r>
        <w:rPr>
          <w:spacing w:val="22"/>
          <w:sz w:val="20"/>
        </w:rPr>
        <w:t xml:space="preserve"> </w:t>
      </w:r>
      <w:r>
        <w:rPr>
          <w:w w:val="60"/>
          <w:sz w:val="20"/>
        </w:rPr>
        <w:t>and</w:t>
      </w:r>
      <w:r>
        <w:rPr>
          <w:spacing w:val="22"/>
          <w:sz w:val="20"/>
        </w:rPr>
        <w:t xml:space="preserve"> </w:t>
      </w:r>
      <w:r>
        <w:rPr>
          <w:w w:val="60"/>
          <w:sz w:val="20"/>
        </w:rPr>
        <w:t>Mineral</w:t>
      </w:r>
      <w:r>
        <w:rPr>
          <w:spacing w:val="24"/>
          <w:sz w:val="20"/>
        </w:rPr>
        <w:t xml:space="preserve"> </w:t>
      </w:r>
      <w:r>
        <w:rPr>
          <w:w w:val="60"/>
          <w:sz w:val="20"/>
        </w:rPr>
        <w:t>Resources</w:t>
      </w:r>
      <w:r>
        <w:rPr>
          <w:spacing w:val="19"/>
          <w:sz w:val="20"/>
        </w:rPr>
        <w:t xml:space="preserve"> </w:t>
      </w:r>
      <w:r>
        <w:rPr>
          <w:w w:val="60"/>
          <w:sz w:val="20"/>
        </w:rPr>
        <w:t>sent</w:t>
      </w:r>
      <w:r>
        <w:rPr>
          <w:spacing w:val="36"/>
          <w:sz w:val="20"/>
        </w:rPr>
        <w:t xml:space="preserve"> </w:t>
      </w:r>
      <w:r>
        <w:rPr>
          <w:w w:val="60"/>
          <w:sz w:val="20"/>
        </w:rPr>
        <w:t>students</w:t>
      </w:r>
      <w:r>
        <w:rPr>
          <w:spacing w:val="16"/>
          <w:sz w:val="20"/>
        </w:rPr>
        <w:t xml:space="preserve"> </w:t>
      </w:r>
      <w:r>
        <w:rPr>
          <w:w w:val="60"/>
          <w:sz w:val="20"/>
        </w:rPr>
        <w:t>to</w:t>
      </w:r>
      <w:r>
        <w:rPr>
          <w:spacing w:val="16"/>
          <w:sz w:val="20"/>
        </w:rPr>
        <w:t xml:space="preserve"> </w:t>
      </w:r>
      <w:r>
        <w:rPr>
          <w:w w:val="60"/>
          <w:sz w:val="20"/>
        </w:rPr>
        <w:t>USA,</w:t>
      </w:r>
      <w:r>
        <w:rPr>
          <w:spacing w:val="15"/>
          <w:sz w:val="20"/>
        </w:rPr>
        <w:t xml:space="preserve"> </w:t>
      </w:r>
      <w:r>
        <w:rPr>
          <w:w w:val="60"/>
          <w:sz w:val="20"/>
        </w:rPr>
        <w:t>Libya,</w:t>
      </w:r>
      <w:r>
        <w:rPr>
          <w:spacing w:val="15"/>
          <w:sz w:val="20"/>
        </w:rPr>
        <w:t xml:space="preserve"> </w:t>
      </w:r>
      <w:r>
        <w:rPr>
          <w:w w:val="60"/>
          <w:sz w:val="20"/>
        </w:rPr>
        <w:t>Nigeria,</w:t>
      </w:r>
      <w:r>
        <w:rPr>
          <w:spacing w:val="15"/>
          <w:sz w:val="20"/>
        </w:rPr>
        <w:t xml:space="preserve"> </w:t>
      </w:r>
      <w:r>
        <w:rPr>
          <w:w w:val="60"/>
          <w:sz w:val="20"/>
        </w:rPr>
        <w:t>Venezuela</w:t>
      </w:r>
      <w:r>
        <w:rPr>
          <w:spacing w:val="16"/>
          <w:sz w:val="20"/>
        </w:rPr>
        <w:t xml:space="preserve"> </w:t>
      </w:r>
      <w:r>
        <w:rPr>
          <w:w w:val="60"/>
          <w:sz w:val="20"/>
        </w:rPr>
        <w:t>and</w:t>
      </w:r>
      <w:r>
        <w:rPr>
          <w:sz w:val="20"/>
        </w:rPr>
        <w:t xml:space="preserve"> </w:t>
      </w:r>
      <w:r>
        <w:rPr>
          <w:w w:val="60"/>
          <w:sz w:val="20"/>
        </w:rPr>
        <w:t>Peru</w:t>
      </w:r>
      <w:r>
        <w:rPr>
          <w:sz w:val="20"/>
        </w:rPr>
        <w:t xml:space="preserve"> </w:t>
      </w:r>
      <w:r>
        <w:rPr>
          <w:w w:val="60"/>
          <w:sz w:val="20"/>
        </w:rPr>
        <w:t>to</w:t>
      </w:r>
      <w:r>
        <w:rPr>
          <w:spacing w:val="17"/>
          <w:sz w:val="20"/>
        </w:rPr>
        <w:t xml:space="preserve"> </w:t>
      </w:r>
      <w:r>
        <w:rPr>
          <w:w w:val="60"/>
          <w:sz w:val="20"/>
        </w:rPr>
        <w:t>study</w:t>
      </w:r>
      <w:r>
        <w:rPr>
          <w:spacing w:val="17"/>
          <w:sz w:val="20"/>
        </w:rPr>
        <w:t xml:space="preserve"> </w:t>
      </w:r>
      <w:r>
        <w:rPr>
          <w:w w:val="60"/>
          <w:sz w:val="20"/>
        </w:rPr>
        <w:t>geological</w:t>
      </w:r>
      <w:r>
        <w:rPr>
          <w:spacing w:val="21"/>
          <w:sz w:val="20"/>
        </w:rPr>
        <w:t xml:space="preserve"> </w:t>
      </w:r>
      <w:r>
        <w:rPr>
          <w:w w:val="60"/>
          <w:sz w:val="20"/>
        </w:rPr>
        <w:t>survey,</w:t>
      </w:r>
      <w:r>
        <w:rPr>
          <w:spacing w:val="33"/>
          <w:sz w:val="20"/>
        </w:rPr>
        <w:t xml:space="preserve"> </w:t>
      </w:r>
      <w:r>
        <w:rPr>
          <w:w w:val="60"/>
          <w:sz w:val="20"/>
        </w:rPr>
        <w:t>Mapping,</w:t>
      </w:r>
      <w:r>
        <w:rPr>
          <w:spacing w:val="33"/>
          <w:sz w:val="20"/>
        </w:rPr>
        <w:t xml:space="preserve"> </w:t>
      </w:r>
      <w:r>
        <w:rPr>
          <w:w w:val="60"/>
          <w:sz w:val="20"/>
        </w:rPr>
        <w:t>remote</w:t>
      </w:r>
      <w:r>
        <w:rPr>
          <w:spacing w:val="34"/>
          <w:sz w:val="20"/>
        </w:rPr>
        <w:t xml:space="preserve"> </w:t>
      </w:r>
      <w:r>
        <w:rPr>
          <w:w w:val="60"/>
          <w:sz w:val="20"/>
        </w:rPr>
        <w:t>sensing</w:t>
      </w:r>
      <w:r>
        <w:rPr>
          <w:spacing w:val="32"/>
          <w:sz w:val="20"/>
        </w:rPr>
        <w:t xml:space="preserve"> </w:t>
      </w:r>
      <w:r>
        <w:rPr>
          <w:w w:val="60"/>
          <w:sz w:val="20"/>
        </w:rPr>
        <w:t>and</w:t>
      </w:r>
      <w:r>
        <w:rPr>
          <w:spacing w:val="32"/>
          <w:sz w:val="20"/>
        </w:rPr>
        <w:t xml:space="preserve"> </w:t>
      </w:r>
      <w:r>
        <w:rPr>
          <w:w w:val="60"/>
          <w:sz w:val="20"/>
        </w:rPr>
        <w:t>exploration</w:t>
      </w:r>
      <w:r>
        <w:rPr>
          <w:spacing w:val="34"/>
          <w:sz w:val="20"/>
        </w:rPr>
        <w:t xml:space="preserve"> </w:t>
      </w:r>
      <w:r>
        <w:rPr>
          <w:w w:val="60"/>
          <w:sz w:val="20"/>
        </w:rPr>
        <w:t>as</w:t>
      </w:r>
      <w:r>
        <w:rPr>
          <w:spacing w:val="34"/>
          <w:sz w:val="20"/>
        </w:rPr>
        <w:t xml:space="preserve"> </w:t>
      </w:r>
      <w:r>
        <w:rPr>
          <w:w w:val="60"/>
          <w:sz w:val="20"/>
        </w:rPr>
        <w:t>well</w:t>
      </w:r>
      <w:r>
        <w:rPr>
          <w:spacing w:val="33"/>
          <w:sz w:val="20"/>
        </w:rPr>
        <w:t xml:space="preserve"> </w:t>
      </w:r>
      <w:r>
        <w:rPr>
          <w:w w:val="60"/>
          <w:sz w:val="20"/>
        </w:rPr>
        <w:t>as</w:t>
      </w:r>
      <w:r>
        <w:rPr>
          <w:spacing w:val="34"/>
          <w:sz w:val="20"/>
        </w:rPr>
        <w:t xml:space="preserve"> </w:t>
      </w:r>
      <w:r>
        <w:rPr>
          <w:w w:val="60"/>
          <w:sz w:val="20"/>
        </w:rPr>
        <w:t>mineral</w:t>
      </w:r>
      <w:r>
        <w:rPr>
          <w:spacing w:val="40"/>
          <w:sz w:val="20"/>
        </w:rPr>
        <w:t xml:space="preserve"> </w:t>
      </w:r>
      <w:r>
        <w:rPr>
          <w:w w:val="60"/>
          <w:sz w:val="20"/>
        </w:rPr>
        <w:t>exploitation.</w:t>
      </w:r>
      <w:r>
        <w:rPr>
          <w:sz w:val="20"/>
        </w:rPr>
        <w:t xml:space="preserve"> </w:t>
      </w:r>
      <w:r>
        <w:rPr>
          <w:w w:val="60"/>
          <w:sz w:val="20"/>
        </w:rPr>
        <w:t>Such</w:t>
      </w:r>
      <w:r>
        <w:rPr>
          <w:sz w:val="20"/>
        </w:rPr>
        <w:t xml:space="preserve"> </w:t>
      </w:r>
      <w:r>
        <w:rPr>
          <w:w w:val="60"/>
          <w:sz w:val="20"/>
        </w:rPr>
        <w:t>skilled</w:t>
      </w:r>
      <w:r>
        <w:rPr>
          <w:sz w:val="20"/>
        </w:rPr>
        <w:t xml:space="preserve"> </w:t>
      </w:r>
      <w:r>
        <w:rPr>
          <w:w w:val="60"/>
          <w:sz w:val="20"/>
        </w:rPr>
        <w:t>labour</w:t>
      </w:r>
      <w:r>
        <w:rPr>
          <w:sz w:val="20"/>
        </w:rPr>
        <w:t xml:space="preserve"> </w:t>
      </w:r>
      <w:r>
        <w:rPr>
          <w:w w:val="60"/>
          <w:sz w:val="20"/>
        </w:rPr>
        <w:t>is</w:t>
      </w:r>
      <w:r>
        <w:rPr>
          <w:sz w:val="20"/>
        </w:rPr>
        <w:t xml:space="preserve"> </w:t>
      </w:r>
      <w:r>
        <w:rPr>
          <w:w w:val="60"/>
          <w:sz w:val="20"/>
        </w:rPr>
        <w:t>the</w:t>
      </w:r>
      <w:r>
        <w:rPr>
          <w:sz w:val="20"/>
        </w:rPr>
        <w:t xml:space="preserve"> </w:t>
      </w:r>
      <w:r>
        <w:rPr>
          <w:w w:val="60"/>
          <w:sz w:val="20"/>
        </w:rPr>
        <w:t>one</w:t>
      </w:r>
      <w:r>
        <w:rPr>
          <w:sz w:val="20"/>
        </w:rPr>
        <w:t xml:space="preserve"> </w:t>
      </w:r>
      <w:r>
        <w:rPr>
          <w:w w:val="60"/>
          <w:sz w:val="20"/>
        </w:rPr>
        <w:t>that</w:t>
      </w:r>
      <w:r>
        <w:rPr>
          <w:sz w:val="20"/>
        </w:rPr>
        <w:t xml:space="preserve"> </w:t>
      </w:r>
      <w:r>
        <w:rPr>
          <w:w w:val="60"/>
          <w:sz w:val="20"/>
        </w:rPr>
        <w:t>has</w:t>
      </w:r>
      <w:r>
        <w:rPr>
          <w:sz w:val="20"/>
        </w:rPr>
        <w:t xml:space="preserve"> </w:t>
      </w:r>
      <w:r>
        <w:rPr>
          <w:w w:val="60"/>
          <w:sz w:val="20"/>
        </w:rPr>
        <w:t>discovered</w:t>
      </w:r>
      <w:r>
        <w:rPr>
          <w:sz w:val="20"/>
        </w:rPr>
        <w:t xml:space="preserve"> </w:t>
      </w:r>
      <w:r>
        <w:rPr>
          <w:w w:val="60"/>
          <w:sz w:val="20"/>
        </w:rPr>
        <w:t>oil</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Semuliki</w:t>
      </w:r>
      <w:r>
        <w:rPr>
          <w:sz w:val="20"/>
        </w:rPr>
        <w:t xml:space="preserve"> </w:t>
      </w:r>
      <w:r>
        <w:rPr>
          <w:w w:val="60"/>
          <w:sz w:val="20"/>
        </w:rPr>
        <w:t>basin</w:t>
      </w:r>
      <w:r>
        <w:rPr>
          <w:sz w:val="20"/>
        </w:rPr>
        <w:t xml:space="preserve"> </w:t>
      </w:r>
      <w:r>
        <w:rPr>
          <w:w w:val="60"/>
          <w:sz w:val="20"/>
        </w:rPr>
        <w:t>in</w:t>
      </w:r>
      <w:r>
        <w:rPr>
          <w:sz w:val="20"/>
        </w:rPr>
        <w:t xml:space="preserve"> </w:t>
      </w:r>
      <w:r>
        <w:rPr>
          <w:w w:val="65"/>
          <w:sz w:val="20"/>
        </w:rPr>
        <w:t>Buliisa</w:t>
      </w:r>
      <w:r>
        <w:rPr>
          <w:spacing w:val="-7"/>
          <w:w w:val="65"/>
          <w:sz w:val="20"/>
        </w:rPr>
        <w:t xml:space="preserve"> </w:t>
      </w:r>
      <w:r>
        <w:rPr>
          <w:w w:val="65"/>
          <w:sz w:val="20"/>
        </w:rPr>
        <w:t>with</w:t>
      </w:r>
      <w:r>
        <w:rPr>
          <w:spacing w:val="-3"/>
          <w:w w:val="65"/>
          <w:sz w:val="20"/>
        </w:rPr>
        <w:t xml:space="preserve"> </w:t>
      </w:r>
      <w:r>
        <w:rPr>
          <w:w w:val="65"/>
          <w:sz w:val="20"/>
        </w:rPr>
        <w:t>help</w:t>
      </w:r>
      <w:r>
        <w:rPr>
          <w:spacing w:val="-4"/>
          <w:w w:val="65"/>
          <w:sz w:val="20"/>
        </w:rPr>
        <w:t xml:space="preserve"> </w:t>
      </w:r>
      <w:r>
        <w:rPr>
          <w:w w:val="65"/>
          <w:sz w:val="20"/>
        </w:rPr>
        <w:t>foreign</w:t>
      </w:r>
      <w:r>
        <w:rPr>
          <w:spacing w:val="-3"/>
          <w:w w:val="65"/>
          <w:sz w:val="20"/>
        </w:rPr>
        <w:t xml:space="preserve"> </w:t>
      </w:r>
      <w:r>
        <w:rPr>
          <w:w w:val="65"/>
          <w:sz w:val="20"/>
        </w:rPr>
        <w:t>experts</w:t>
      </w:r>
      <w:r>
        <w:rPr>
          <w:spacing w:val="-5"/>
          <w:w w:val="65"/>
          <w:sz w:val="20"/>
        </w:rPr>
        <w:t xml:space="preserve"> </w:t>
      </w:r>
      <w:r>
        <w:rPr>
          <w:w w:val="65"/>
          <w:sz w:val="20"/>
        </w:rPr>
        <w:t>from</w:t>
      </w:r>
      <w:r>
        <w:rPr>
          <w:spacing w:val="-5"/>
          <w:w w:val="65"/>
          <w:sz w:val="20"/>
        </w:rPr>
        <w:t xml:space="preserve"> </w:t>
      </w:r>
      <w:r>
        <w:rPr>
          <w:w w:val="65"/>
          <w:sz w:val="20"/>
        </w:rPr>
        <w:t>Britian</w:t>
      </w:r>
      <w:r>
        <w:rPr>
          <w:spacing w:val="-16"/>
          <w:sz w:val="20"/>
        </w:rPr>
        <w:t xml:space="preserve"> </w:t>
      </w:r>
      <w:r>
        <w:rPr>
          <w:w w:val="65"/>
          <w:sz w:val="20"/>
        </w:rPr>
        <w:t>of</w:t>
      </w:r>
      <w:r>
        <w:rPr>
          <w:spacing w:val="-17"/>
          <w:sz w:val="20"/>
        </w:rPr>
        <w:t xml:space="preserve"> </w:t>
      </w:r>
      <w:r>
        <w:rPr>
          <w:w w:val="65"/>
          <w:sz w:val="20"/>
        </w:rPr>
        <w:t>Heritage</w:t>
      </w:r>
      <w:r>
        <w:rPr>
          <w:spacing w:val="-16"/>
          <w:sz w:val="20"/>
        </w:rPr>
        <w:t xml:space="preserve"> </w:t>
      </w:r>
      <w:r>
        <w:rPr>
          <w:w w:val="65"/>
          <w:sz w:val="20"/>
        </w:rPr>
        <w:t>oil</w:t>
      </w:r>
      <w:r>
        <w:rPr>
          <w:spacing w:val="-17"/>
          <w:sz w:val="20"/>
        </w:rPr>
        <w:t xml:space="preserve"> </w:t>
      </w:r>
      <w:r>
        <w:rPr>
          <w:w w:val="65"/>
          <w:sz w:val="20"/>
        </w:rPr>
        <w:t>co.</w:t>
      </w:r>
    </w:p>
    <w:p w:rsidR="00E5575B" w:rsidRDefault="00D512E5">
      <w:pPr>
        <w:pStyle w:val="ListParagraph"/>
        <w:numPr>
          <w:ilvl w:val="0"/>
          <w:numId w:val="42"/>
        </w:numPr>
        <w:tabs>
          <w:tab w:val="left" w:pos="1080"/>
        </w:tabs>
        <w:spacing w:line="244" w:lineRule="auto"/>
        <w:ind w:right="629" w:firstLine="0"/>
        <w:rPr>
          <w:sz w:val="20"/>
        </w:rPr>
      </w:pPr>
      <w:r>
        <w:rPr>
          <w:w w:val="60"/>
          <w:sz w:val="20"/>
        </w:rPr>
        <w:t>Existence</w:t>
      </w:r>
      <w:r>
        <w:rPr>
          <w:sz w:val="20"/>
        </w:rPr>
        <w:t xml:space="preserve"> </w:t>
      </w:r>
      <w:r>
        <w:rPr>
          <w:w w:val="60"/>
          <w:sz w:val="20"/>
        </w:rPr>
        <w:t>of</w:t>
      </w:r>
      <w:r>
        <w:rPr>
          <w:sz w:val="20"/>
        </w:rPr>
        <w:t xml:space="preserve"> </w:t>
      </w:r>
      <w:r>
        <w:rPr>
          <w:w w:val="60"/>
          <w:sz w:val="20"/>
        </w:rPr>
        <w:t>some</w:t>
      </w:r>
      <w:r>
        <w:rPr>
          <w:sz w:val="20"/>
        </w:rPr>
        <w:t xml:space="preserve"> </w:t>
      </w:r>
      <w:r>
        <w:rPr>
          <w:w w:val="60"/>
          <w:sz w:val="20"/>
        </w:rPr>
        <w:t>minerals</w:t>
      </w:r>
      <w:r>
        <w:rPr>
          <w:sz w:val="20"/>
        </w:rPr>
        <w:t xml:space="preserve"> </w:t>
      </w:r>
      <w:r>
        <w:rPr>
          <w:w w:val="60"/>
          <w:sz w:val="20"/>
        </w:rPr>
        <w:t>near</w:t>
      </w:r>
      <w:r>
        <w:rPr>
          <w:sz w:val="20"/>
        </w:rPr>
        <w:t xml:space="preserve"> </w:t>
      </w:r>
      <w:r>
        <w:rPr>
          <w:w w:val="60"/>
          <w:sz w:val="20"/>
        </w:rPr>
        <w:t>the</w:t>
      </w:r>
      <w:r>
        <w:rPr>
          <w:sz w:val="20"/>
        </w:rPr>
        <w:t xml:space="preserve"> </w:t>
      </w:r>
      <w:r>
        <w:rPr>
          <w:w w:val="60"/>
          <w:sz w:val="20"/>
        </w:rPr>
        <w:t>earth's</w:t>
      </w:r>
      <w:r>
        <w:rPr>
          <w:sz w:val="20"/>
        </w:rPr>
        <w:t xml:space="preserve"> </w:t>
      </w:r>
      <w:r>
        <w:rPr>
          <w:w w:val="60"/>
          <w:sz w:val="20"/>
        </w:rPr>
        <w:t>surface</w:t>
      </w:r>
      <w:r>
        <w:rPr>
          <w:sz w:val="20"/>
        </w:rPr>
        <w:t xml:space="preserve"> </w:t>
      </w:r>
      <w:r>
        <w:rPr>
          <w:w w:val="60"/>
          <w:sz w:val="20"/>
        </w:rPr>
        <w:t>such</w:t>
      </w:r>
      <w:r>
        <w:rPr>
          <w:sz w:val="20"/>
        </w:rPr>
        <w:t xml:space="preserve"> </w:t>
      </w:r>
      <w:r>
        <w:rPr>
          <w:w w:val="60"/>
          <w:sz w:val="20"/>
        </w:rPr>
        <w:t>that</w:t>
      </w:r>
      <w:r>
        <w:rPr>
          <w:sz w:val="20"/>
        </w:rPr>
        <w:t xml:space="preserve"> </w:t>
      </w:r>
      <w:r>
        <w:rPr>
          <w:w w:val="60"/>
          <w:sz w:val="20"/>
        </w:rPr>
        <w:t>they</w:t>
      </w:r>
      <w:r>
        <w:rPr>
          <w:sz w:val="20"/>
        </w:rPr>
        <w:t xml:space="preserve"> </w:t>
      </w:r>
      <w:r>
        <w:rPr>
          <w:w w:val="60"/>
          <w:sz w:val="20"/>
        </w:rPr>
        <w:t>are</w:t>
      </w:r>
      <w:r>
        <w:rPr>
          <w:spacing w:val="31"/>
          <w:sz w:val="20"/>
        </w:rPr>
        <w:t xml:space="preserve"> </w:t>
      </w:r>
      <w:r>
        <w:rPr>
          <w:w w:val="60"/>
          <w:sz w:val="20"/>
        </w:rPr>
        <w:t>easy</w:t>
      </w:r>
      <w:r>
        <w:rPr>
          <w:sz w:val="20"/>
        </w:rPr>
        <w:t xml:space="preserve"> </w:t>
      </w:r>
      <w:r>
        <w:rPr>
          <w:w w:val="60"/>
          <w:sz w:val="20"/>
        </w:rPr>
        <w:t>to</w:t>
      </w:r>
      <w:r>
        <w:rPr>
          <w:sz w:val="20"/>
        </w:rPr>
        <w:t xml:space="preserve"> </w:t>
      </w:r>
      <w:r>
        <w:rPr>
          <w:w w:val="60"/>
          <w:sz w:val="20"/>
        </w:rPr>
        <w:t>mine</w:t>
      </w:r>
      <w:r>
        <w:rPr>
          <w:sz w:val="20"/>
        </w:rPr>
        <w:t xml:space="preserve"> </w:t>
      </w:r>
      <w:r>
        <w:rPr>
          <w:w w:val="60"/>
          <w:sz w:val="20"/>
        </w:rPr>
        <w:t>using</w:t>
      </w:r>
      <w:r>
        <w:rPr>
          <w:sz w:val="20"/>
        </w:rPr>
        <w:t xml:space="preserve"> </w:t>
      </w:r>
      <w:r>
        <w:rPr>
          <w:w w:val="60"/>
          <w:sz w:val="20"/>
        </w:rPr>
        <w:t>open</w:t>
      </w:r>
      <w:r>
        <w:rPr>
          <w:sz w:val="20"/>
        </w:rPr>
        <w:t xml:space="preserve"> </w:t>
      </w:r>
      <w:r>
        <w:rPr>
          <w:w w:val="60"/>
          <w:sz w:val="20"/>
        </w:rPr>
        <w:t>cast</w:t>
      </w:r>
      <w:r>
        <w:rPr>
          <w:sz w:val="20"/>
        </w:rPr>
        <w:t xml:space="preserve"> </w:t>
      </w:r>
      <w:r>
        <w:rPr>
          <w:w w:val="60"/>
          <w:sz w:val="20"/>
        </w:rPr>
        <w:t>mining</w:t>
      </w:r>
      <w:r>
        <w:rPr>
          <w:sz w:val="20"/>
        </w:rPr>
        <w:t xml:space="preserve"> </w:t>
      </w:r>
      <w:r>
        <w:rPr>
          <w:w w:val="60"/>
          <w:sz w:val="20"/>
        </w:rPr>
        <w:t>method</w:t>
      </w:r>
      <w:r>
        <w:rPr>
          <w:sz w:val="20"/>
        </w:rPr>
        <w:t xml:space="preserve"> </w:t>
      </w:r>
      <w:r>
        <w:rPr>
          <w:w w:val="60"/>
          <w:sz w:val="20"/>
        </w:rPr>
        <w:t>which</w:t>
      </w:r>
      <w:r>
        <w:rPr>
          <w:sz w:val="20"/>
        </w:rPr>
        <w:t xml:space="preserve"> </w:t>
      </w:r>
      <w:r>
        <w:rPr>
          <w:w w:val="60"/>
          <w:sz w:val="20"/>
        </w:rPr>
        <w:t>is</w:t>
      </w:r>
      <w:r>
        <w:rPr>
          <w:sz w:val="20"/>
        </w:rPr>
        <w:t xml:space="preserve"> </w:t>
      </w:r>
      <w:r>
        <w:rPr>
          <w:w w:val="60"/>
          <w:sz w:val="20"/>
        </w:rPr>
        <w:t>a</w:t>
      </w:r>
      <w:r>
        <w:rPr>
          <w:sz w:val="20"/>
        </w:rPr>
        <w:t xml:space="preserve"> </w:t>
      </w:r>
      <w:r>
        <w:rPr>
          <w:w w:val="60"/>
          <w:sz w:val="20"/>
        </w:rPr>
        <w:t>cheapest</w:t>
      </w:r>
      <w:r>
        <w:rPr>
          <w:sz w:val="20"/>
        </w:rPr>
        <w:t xml:space="preserve"> </w:t>
      </w:r>
      <w:r>
        <w:rPr>
          <w:w w:val="60"/>
          <w:sz w:val="20"/>
        </w:rPr>
        <w:t>method.</w:t>
      </w:r>
      <w:r>
        <w:rPr>
          <w:sz w:val="20"/>
        </w:rPr>
        <w:t xml:space="preserve"> </w:t>
      </w:r>
      <w:r>
        <w:rPr>
          <w:w w:val="60"/>
          <w:sz w:val="20"/>
        </w:rPr>
        <w:t>E.g.</w:t>
      </w:r>
      <w:r>
        <w:rPr>
          <w:sz w:val="20"/>
        </w:rPr>
        <w:t xml:space="preserve"> </w:t>
      </w:r>
      <w:r>
        <w:rPr>
          <w:w w:val="60"/>
          <w:sz w:val="20"/>
        </w:rPr>
        <w:t>sand</w:t>
      </w:r>
      <w:r>
        <w:rPr>
          <w:sz w:val="20"/>
        </w:rPr>
        <w:t xml:space="preserve"> </w:t>
      </w:r>
      <w:r>
        <w:rPr>
          <w:w w:val="60"/>
          <w:sz w:val="20"/>
        </w:rPr>
        <w:t>and</w:t>
      </w:r>
      <w:r>
        <w:rPr>
          <w:sz w:val="20"/>
        </w:rPr>
        <w:t xml:space="preserve"> </w:t>
      </w:r>
      <w:r>
        <w:rPr>
          <w:w w:val="60"/>
          <w:sz w:val="20"/>
        </w:rPr>
        <w:t>clay</w:t>
      </w:r>
      <w:r>
        <w:rPr>
          <w:sz w:val="20"/>
        </w:rPr>
        <w:t xml:space="preserve"> </w:t>
      </w:r>
      <w:r>
        <w:rPr>
          <w:w w:val="60"/>
          <w:sz w:val="20"/>
        </w:rPr>
        <w:t>at</w:t>
      </w:r>
      <w:r>
        <w:rPr>
          <w:sz w:val="20"/>
        </w:rPr>
        <w:t xml:space="preserve"> </w:t>
      </w:r>
      <w:r>
        <w:rPr>
          <w:w w:val="60"/>
          <w:sz w:val="20"/>
        </w:rPr>
        <w:t>Seeta</w:t>
      </w:r>
      <w:r>
        <w:rPr>
          <w:sz w:val="20"/>
        </w:rPr>
        <w:t xml:space="preserve"> </w:t>
      </w:r>
      <w:r>
        <w:rPr>
          <w:w w:val="60"/>
          <w:sz w:val="20"/>
        </w:rPr>
        <w:t>and</w:t>
      </w:r>
      <w:r>
        <w:rPr>
          <w:sz w:val="20"/>
        </w:rPr>
        <w:t xml:space="preserve"> </w:t>
      </w:r>
      <w:r>
        <w:rPr>
          <w:w w:val="60"/>
          <w:sz w:val="20"/>
        </w:rPr>
        <w:t>Kajjansi;</w:t>
      </w:r>
      <w:r>
        <w:rPr>
          <w:spacing w:val="-4"/>
          <w:sz w:val="20"/>
        </w:rPr>
        <w:t xml:space="preserve"> </w:t>
      </w:r>
      <w:r>
        <w:rPr>
          <w:w w:val="60"/>
          <w:sz w:val="20"/>
        </w:rPr>
        <w:t>Mica</w:t>
      </w:r>
      <w:r>
        <w:rPr>
          <w:spacing w:val="-2"/>
          <w:sz w:val="20"/>
        </w:rPr>
        <w:t xml:space="preserve"> </w:t>
      </w:r>
      <w:r>
        <w:rPr>
          <w:w w:val="60"/>
          <w:sz w:val="20"/>
        </w:rPr>
        <w:t>in</w:t>
      </w:r>
      <w:r>
        <w:rPr>
          <w:spacing w:val="-2"/>
          <w:sz w:val="20"/>
        </w:rPr>
        <w:t xml:space="preserve"> </w:t>
      </w:r>
      <w:r>
        <w:rPr>
          <w:w w:val="60"/>
          <w:sz w:val="20"/>
        </w:rPr>
        <w:t>Nebbi;</w:t>
      </w:r>
      <w:r>
        <w:rPr>
          <w:spacing w:val="-1"/>
          <w:sz w:val="20"/>
        </w:rPr>
        <w:t xml:space="preserve"> </w:t>
      </w:r>
      <w:r>
        <w:rPr>
          <w:w w:val="60"/>
          <w:sz w:val="20"/>
        </w:rPr>
        <w:t>etc</w:t>
      </w:r>
      <w:r>
        <w:rPr>
          <w:sz w:val="20"/>
        </w:rPr>
        <w:t xml:space="preserve"> </w:t>
      </w:r>
      <w:r>
        <w:rPr>
          <w:w w:val="60"/>
          <w:sz w:val="20"/>
        </w:rPr>
        <w:t>are</w:t>
      </w:r>
      <w:r>
        <w:rPr>
          <w:sz w:val="20"/>
        </w:rPr>
        <w:t xml:space="preserve"> </w:t>
      </w:r>
      <w:r>
        <w:rPr>
          <w:w w:val="60"/>
          <w:sz w:val="20"/>
        </w:rPr>
        <w:t>being</w:t>
      </w:r>
      <w:r>
        <w:rPr>
          <w:sz w:val="20"/>
        </w:rPr>
        <w:t xml:space="preserve"> </w:t>
      </w:r>
      <w:r>
        <w:rPr>
          <w:w w:val="60"/>
          <w:sz w:val="20"/>
        </w:rPr>
        <w:t>exploited</w:t>
      </w:r>
      <w:r>
        <w:rPr>
          <w:sz w:val="20"/>
        </w:rPr>
        <w:t xml:space="preserve"> </w:t>
      </w:r>
      <w:r>
        <w:rPr>
          <w:w w:val="60"/>
          <w:sz w:val="20"/>
        </w:rPr>
        <w:t>by</w:t>
      </w:r>
      <w:r>
        <w:rPr>
          <w:sz w:val="20"/>
        </w:rPr>
        <w:t xml:space="preserve"> </w:t>
      </w:r>
      <w:r>
        <w:rPr>
          <w:w w:val="60"/>
          <w:sz w:val="20"/>
        </w:rPr>
        <w:t>the</w:t>
      </w:r>
      <w:r>
        <w:rPr>
          <w:sz w:val="20"/>
        </w:rPr>
        <w:t xml:space="preserve"> </w:t>
      </w:r>
      <w:r>
        <w:rPr>
          <w:w w:val="60"/>
          <w:sz w:val="20"/>
        </w:rPr>
        <w:t>local</w:t>
      </w:r>
      <w:r>
        <w:rPr>
          <w:sz w:val="20"/>
        </w:rPr>
        <w:t xml:space="preserve"> </w:t>
      </w:r>
      <w:r>
        <w:rPr>
          <w:w w:val="60"/>
          <w:sz w:val="20"/>
        </w:rPr>
        <w:t>population</w:t>
      </w:r>
      <w:r>
        <w:rPr>
          <w:sz w:val="20"/>
        </w:rPr>
        <w:t xml:space="preserve"> </w:t>
      </w:r>
      <w:r>
        <w:rPr>
          <w:w w:val="60"/>
          <w:sz w:val="20"/>
        </w:rPr>
        <w:t>using</w:t>
      </w:r>
      <w:r>
        <w:rPr>
          <w:sz w:val="20"/>
        </w:rPr>
        <w:t xml:space="preserve"> </w:t>
      </w:r>
      <w:r>
        <w:rPr>
          <w:w w:val="60"/>
          <w:sz w:val="20"/>
        </w:rPr>
        <w:t>the</w:t>
      </w:r>
      <w:r>
        <w:rPr>
          <w:sz w:val="20"/>
        </w:rPr>
        <w:t xml:space="preserve"> </w:t>
      </w:r>
      <w:r>
        <w:rPr>
          <w:w w:val="60"/>
          <w:sz w:val="20"/>
        </w:rPr>
        <w:t>locally</w:t>
      </w:r>
      <w:r>
        <w:rPr>
          <w:sz w:val="20"/>
        </w:rPr>
        <w:t xml:space="preserve"> </w:t>
      </w:r>
      <w:r>
        <w:rPr>
          <w:w w:val="60"/>
          <w:sz w:val="20"/>
        </w:rPr>
        <w:t>available</w:t>
      </w:r>
      <w:r>
        <w:rPr>
          <w:sz w:val="20"/>
        </w:rPr>
        <w:t xml:space="preserve"> </w:t>
      </w:r>
      <w:r>
        <w:rPr>
          <w:w w:val="60"/>
          <w:sz w:val="20"/>
        </w:rPr>
        <w:t>tools</w:t>
      </w:r>
      <w:r>
        <w:rPr>
          <w:sz w:val="20"/>
        </w:rPr>
        <w:t xml:space="preserve"> </w:t>
      </w:r>
      <w:r>
        <w:rPr>
          <w:w w:val="60"/>
          <w:sz w:val="20"/>
        </w:rPr>
        <w:t>like</w:t>
      </w:r>
      <w:r>
        <w:rPr>
          <w:spacing w:val="-2"/>
          <w:sz w:val="20"/>
        </w:rPr>
        <w:t xml:space="preserve"> </w:t>
      </w:r>
      <w:r>
        <w:rPr>
          <w:w w:val="60"/>
          <w:sz w:val="20"/>
        </w:rPr>
        <w:t>hoes,</w:t>
      </w:r>
      <w:r>
        <w:rPr>
          <w:spacing w:val="-5"/>
          <w:sz w:val="20"/>
        </w:rPr>
        <w:t xml:space="preserve"> </w:t>
      </w:r>
      <w:r>
        <w:rPr>
          <w:w w:val="60"/>
          <w:sz w:val="20"/>
        </w:rPr>
        <w:t>spades,</w:t>
      </w:r>
      <w:r>
        <w:rPr>
          <w:spacing w:val="-9"/>
          <w:sz w:val="20"/>
        </w:rPr>
        <w:t xml:space="preserve"> </w:t>
      </w:r>
      <w:r>
        <w:rPr>
          <w:w w:val="60"/>
          <w:sz w:val="20"/>
        </w:rPr>
        <w:t>stone</w:t>
      </w:r>
      <w:r>
        <w:rPr>
          <w:spacing w:val="-5"/>
          <w:sz w:val="20"/>
        </w:rPr>
        <w:t xml:space="preserve"> </w:t>
      </w:r>
      <w:r>
        <w:rPr>
          <w:w w:val="60"/>
          <w:sz w:val="20"/>
        </w:rPr>
        <w:t>hammers,</w:t>
      </w:r>
      <w:r>
        <w:rPr>
          <w:spacing w:val="-4"/>
          <w:sz w:val="20"/>
        </w:rPr>
        <w:t xml:space="preserve"> </w:t>
      </w:r>
      <w:r>
        <w:rPr>
          <w:w w:val="60"/>
          <w:sz w:val="20"/>
        </w:rPr>
        <w:t>mattocks</w:t>
      </w:r>
      <w:r>
        <w:rPr>
          <w:spacing w:val="-7"/>
          <w:sz w:val="20"/>
        </w:rPr>
        <w:t xml:space="preserve"> </w:t>
      </w:r>
      <w:r>
        <w:rPr>
          <w:w w:val="60"/>
          <w:sz w:val="20"/>
        </w:rPr>
        <w:t>and</w:t>
      </w:r>
      <w:r>
        <w:rPr>
          <w:spacing w:val="-2"/>
          <w:sz w:val="20"/>
        </w:rPr>
        <w:t xml:space="preserve"> </w:t>
      </w:r>
      <w:r>
        <w:rPr>
          <w:w w:val="60"/>
          <w:sz w:val="20"/>
        </w:rPr>
        <w:t>pickaxes.</w:t>
      </w:r>
    </w:p>
    <w:p w:rsidR="00E5575B" w:rsidRDefault="00D512E5">
      <w:pPr>
        <w:pStyle w:val="ListParagraph"/>
        <w:numPr>
          <w:ilvl w:val="0"/>
          <w:numId w:val="42"/>
        </w:numPr>
        <w:tabs>
          <w:tab w:val="left" w:pos="1080"/>
        </w:tabs>
        <w:spacing w:line="242" w:lineRule="auto"/>
        <w:ind w:right="626" w:firstLine="0"/>
        <w:rPr>
          <w:sz w:val="20"/>
        </w:rPr>
      </w:pPr>
      <w:r>
        <w:rPr>
          <w:w w:val="60"/>
          <w:sz w:val="20"/>
        </w:rPr>
        <w:t>Presence</w:t>
      </w:r>
      <w:r>
        <w:rPr>
          <w:spacing w:val="-10"/>
          <w:sz w:val="20"/>
        </w:rPr>
        <w:t xml:space="preserve"> </w:t>
      </w:r>
      <w:r>
        <w:rPr>
          <w:w w:val="60"/>
          <w:sz w:val="20"/>
        </w:rPr>
        <w:t>of</w:t>
      </w:r>
      <w:r>
        <w:rPr>
          <w:spacing w:val="-8"/>
          <w:sz w:val="20"/>
        </w:rPr>
        <w:t xml:space="preserve"> </w:t>
      </w:r>
      <w:r>
        <w:rPr>
          <w:w w:val="60"/>
          <w:sz w:val="20"/>
        </w:rPr>
        <w:t>modem</w:t>
      </w:r>
      <w:r>
        <w:rPr>
          <w:spacing w:val="-8"/>
          <w:sz w:val="20"/>
        </w:rPr>
        <w:t xml:space="preserve"> </w:t>
      </w:r>
      <w:r>
        <w:rPr>
          <w:w w:val="60"/>
          <w:sz w:val="20"/>
        </w:rPr>
        <w:t>technology</w:t>
      </w:r>
      <w:r>
        <w:rPr>
          <w:spacing w:val="-7"/>
          <w:sz w:val="20"/>
        </w:rPr>
        <w:t xml:space="preserve"> </w:t>
      </w:r>
      <w:r>
        <w:rPr>
          <w:w w:val="60"/>
          <w:sz w:val="20"/>
        </w:rPr>
        <w:t>to</w:t>
      </w:r>
      <w:r>
        <w:rPr>
          <w:spacing w:val="-9"/>
          <w:sz w:val="20"/>
        </w:rPr>
        <w:t xml:space="preserve"> </w:t>
      </w:r>
      <w:r>
        <w:rPr>
          <w:w w:val="60"/>
          <w:sz w:val="20"/>
        </w:rPr>
        <w:t>carry</w:t>
      </w:r>
      <w:r>
        <w:rPr>
          <w:spacing w:val="-10"/>
          <w:sz w:val="20"/>
        </w:rPr>
        <w:t xml:space="preserve"> </w:t>
      </w:r>
      <w:r>
        <w:rPr>
          <w:w w:val="60"/>
          <w:sz w:val="20"/>
        </w:rPr>
        <w:t>out</w:t>
      </w:r>
      <w:r>
        <w:rPr>
          <w:spacing w:val="-8"/>
          <w:sz w:val="20"/>
        </w:rPr>
        <w:t xml:space="preserve"> </w:t>
      </w:r>
      <w:r>
        <w:rPr>
          <w:w w:val="60"/>
          <w:sz w:val="20"/>
        </w:rPr>
        <w:t>mining</w:t>
      </w:r>
      <w:r>
        <w:rPr>
          <w:spacing w:val="-4"/>
          <w:sz w:val="20"/>
        </w:rPr>
        <w:t xml:space="preserve"> </w:t>
      </w:r>
      <w:r>
        <w:rPr>
          <w:w w:val="60"/>
          <w:sz w:val="20"/>
        </w:rPr>
        <w:t>operation</w:t>
      </w:r>
      <w:r>
        <w:rPr>
          <w:spacing w:val="-9"/>
          <w:sz w:val="20"/>
        </w:rPr>
        <w:t xml:space="preserve"> </w:t>
      </w:r>
      <w:r>
        <w:rPr>
          <w:w w:val="60"/>
          <w:sz w:val="20"/>
        </w:rPr>
        <w:t>of</w:t>
      </w:r>
      <w:r>
        <w:rPr>
          <w:spacing w:val="-11"/>
          <w:sz w:val="20"/>
        </w:rPr>
        <w:t xml:space="preserve"> </w:t>
      </w:r>
      <w:r>
        <w:rPr>
          <w:w w:val="60"/>
          <w:sz w:val="20"/>
        </w:rPr>
        <w:t>extraction</w:t>
      </w:r>
      <w:r>
        <w:rPr>
          <w:spacing w:val="-7"/>
          <w:sz w:val="20"/>
        </w:rPr>
        <w:t xml:space="preserve"> </w:t>
      </w:r>
      <w:r>
        <w:rPr>
          <w:w w:val="60"/>
          <w:sz w:val="20"/>
        </w:rPr>
        <w:t>and</w:t>
      </w:r>
      <w:r>
        <w:rPr>
          <w:spacing w:val="-7"/>
          <w:sz w:val="20"/>
        </w:rPr>
        <w:t xml:space="preserve"> </w:t>
      </w:r>
      <w:r>
        <w:rPr>
          <w:w w:val="60"/>
          <w:sz w:val="20"/>
        </w:rPr>
        <w:t>processing</w:t>
      </w:r>
      <w:r>
        <w:rPr>
          <w:spacing w:val="-9"/>
          <w:sz w:val="20"/>
        </w:rPr>
        <w:t xml:space="preserve"> </w:t>
      </w:r>
      <w:r>
        <w:rPr>
          <w:w w:val="60"/>
          <w:sz w:val="20"/>
        </w:rPr>
        <w:t>that</w:t>
      </w:r>
      <w:r>
        <w:rPr>
          <w:spacing w:val="-8"/>
          <w:sz w:val="20"/>
        </w:rPr>
        <w:t xml:space="preserve"> </w:t>
      </w:r>
      <w:r>
        <w:rPr>
          <w:w w:val="60"/>
          <w:sz w:val="20"/>
        </w:rPr>
        <w:t>are</w:t>
      </w:r>
      <w:r>
        <w:rPr>
          <w:spacing w:val="-7"/>
          <w:sz w:val="20"/>
        </w:rPr>
        <w:t xml:space="preserve"> </w:t>
      </w:r>
      <w:r>
        <w:rPr>
          <w:w w:val="60"/>
          <w:sz w:val="20"/>
        </w:rPr>
        <w:t>being</w:t>
      </w:r>
      <w:r>
        <w:rPr>
          <w:spacing w:val="-6"/>
          <w:sz w:val="20"/>
        </w:rPr>
        <w:t xml:space="preserve"> </w:t>
      </w:r>
      <w:r>
        <w:rPr>
          <w:w w:val="60"/>
          <w:sz w:val="20"/>
        </w:rPr>
        <w:t>imported</w:t>
      </w:r>
      <w:r>
        <w:rPr>
          <w:spacing w:val="-7"/>
          <w:sz w:val="20"/>
        </w:rPr>
        <w:t xml:space="preserve"> </w:t>
      </w:r>
      <w:r>
        <w:rPr>
          <w:w w:val="60"/>
          <w:sz w:val="20"/>
        </w:rPr>
        <w:t>in</w:t>
      </w:r>
      <w:r>
        <w:rPr>
          <w:spacing w:val="-9"/>
          <w:sz w:val="20"/>
        </w:rPr>
        <w:t xml:space="preserve"> </w:t>
      </w:r>
      <w:r>
        <w:rPr>
          <w:w w:val="60"/>
          <w:sz w:val="20"/>
        </w:rPr>
        <w:t>Uganda</w:t>
      </w:r>
      <w:r>
        <w:rPr>
          <w:spacing w:val="-7"/>
          <w:sz w:val="20"/>
        </w:rPr>
        <w:t xml:space="preserve"> </w:t>
      </w:r>
      <w:r>
        <w:rPr>
          <w:w w:val="60"/>
          <w:sz w:val="20"/>
        </w:rPr>
        <w:t>from</w:t>
      </w:r>
      <w:r>
        <w:rPr>
          <w:spacing w:val="-6"/>
          <w:sz w:val="20"/>
        </w:rPr>
        <w:t xml:space="preserve"> </w:t>
      </w:r>
      <w:r>
        <w:rPr>
          <w:w w:val="60"/>
          <w:sz w:val="20"/>
        </w:rPr>
        <w:t>U.S.A,</w:t>
      </w:r>
      <w:r>
        <w:rPr>
          <w:spacing w:val="-8"/>
          <w:sz w:val="20"/>
        </w:rPr>
        <w:t xml:space="preserve"> </w:t>
      </w:r>
      <w:r>
        <w:rPr>
          <w:w w:val="60"/>
          <w:sz w:val="20"/>
        </w:rPr>
        <w:t>Canada</w:t>
      </w:r>
      <w:r>
        <w:rPr>
          <w:spacing w:val="-7"/>
          <w:sz w:val="20"/>
        </w:rPr>
        <w:t xml:space="preserve"> </w:t>
      </w:r>
      <w:r>
        <w:rPr>
          <w:w w:val="60"/>
          <w:sz w:val="20"/>
        </w:rPr>
        <w:t>and</w:t>
      </w:r>
      <w:r>
        <w:rPr>
          <w:spacing w:val="-7"/>
          <w:sz w:val="20"/>
        </w:rPr>
        <w:t xml:space="preserve"> </w:t>
      </w:r>
      <w:r>
        <w:rPr>
          <w:w w:val="60"/>
          <w:sz w:val="20"/>
        </w:rPr>
        <w:t>Japan.</w:t>
      </w:r>
      <w:r>
        <w:rPr>
          <w:spacing w:val="-8"/>
          <w:sz w:val="20"/>
        </w:rPr>
        <w:t xml:space="preserve"> </w:t>
      </w:r>
      <w:r>
        <w:rPr>
          <w:w w:val="60"/>
          <w:sz w:val="20"/>
        </w:rPr>
        <w:t>For</w:t>
      </w:r>
      <w:r>
        <w:rPr>
          <w:spacing w:val="-8"/>
          <w:sz w:val="20"/>
        </w:rPr>
        <w:t xml:space="preserve"> </w:t>
      </w:r>
      <w:r>
        <w:rPr>
          <w:w w:val="60"/>
          <w:sz w:val="20"/>
        </w:rPr>
        <w:t>example</w:t>
      </w:r>
      <w:r>
        <w:rPr>
          <w:spacing w:val="-7"/>
          <w:sz w:val="20"/>
        </w:rPr>
        <w:t xml:space="preserve"> </w:t>
      </w:r>
      <w:r>
        <w:rPr>
          <w:w w:val="60"/>
          <w:sz w:val="20"/>
        </w:rPr>
        <w:t>Tullow</w:t>
      </w:r>
      <w:r>
        <w:rPr>
          <w:spacing w:val="-6"/>
          <w:sz w:val="20"/>
        </w:rPr>
        <w:t xml:space="preserve"> </w:t>
      </w:r>
      <w:r>
        <w:rPr>
          <w:w w:val="60"/>
          <w:sz w:val="20"/>
        </w:rPr>
        <w:t>oil</w:t>
      </w:r>
      <w:r>
        <w:rPr>
          <w:spacing w:val="-6"/>
          <w:sz w:val="20"/>
        </w:rPr>
        <w:t xml:space="preserve"> </w:t>
      </w:r>
      <w:r>
        <w:rPr>
          <w:w w:val="60"/>
          <w:sz w:val="20"/>
        </w:rPr>
        <w:t>Uganda</w:t>
      </w:r>
      <w:r>
        <w:rPr>
          <w:sz w:val="20"/>
        </w:rPr>
        <w:t xml:space="preserve"> </w:t>
      </w:r>
      <w:r>
        <w:rPr>
          <w:w w:val="65"/>
          <w:sz w:val="20"/>
        </w:rPr>
        <w:t>limited</w:t>
      </w:r>
      <w:r>
        <w:rPr>
          <w:sz w:val="20"/>
        </w:rPr>
        <w:t xml:space="preserve"> </w:t>
      </w:r>
      <w:r>
        <w:rPr>
          <w:w w:val="65"/>
          <w:sz w:val="20"/>
        </w:rPr>
        <w:t>and</w:t>
      </w:r>
      <w:r>
        <w:rPr>
          <w:sz w:val="20"/>
        </w:rPr>
        <w:t xml:space="preserve"> </w:t>
      </w:r>
      <w:r>
        <w:rPr>
          <w:w w:val="65"/>
          <w:sz w:val="20"/>
        </w:rPr>
        <w:t>Heritage</w:t>
      </w:r>
      <w:r>
        <w:rPr>
          <w:sz w:val="20"/>
        </w:rPr>
        <w:t xml:space="preserve"> </w:t>
      </w:r>
      <w:r>
        <w:rPr>
          <w:w w:val="65"/>
          <w:sz w:val="20"/>
        </w:rPr>
        <w:t>oil</w:t>
      </w:r>
      <w:r>
        <w:rPr>
          <w:sz w:val="20"/>
        </w:rPr>
        <w:t xml:space="preserve"> </w:t>
      </w:r>
      <w:r>
        <w:rPr>
          <w:w w:val="65"/>
          <w:sz w:val="20"/>
        </w:rPr>
        <w:t>and</w:t>
      </w:r>
      <w:r>
        <w:rPr>
          <w:sz w:val="20"/>
        </w:rPr>
        <w:t xml:space="preserve"> </w:t>
      </w:r>
      <w:r>
        <w:rPr>
          <w:w w:val="65"/>
          <w:sz w:val="20"/>
        </w:rPr>
        <w:t>gas</w:t>
      </w:r>
      <w:r>
        <w:rPr>
          <w:sz w:val="20"/>
        </w:rPr>
        <w:t xml:space="preserve"> </w:t>
      </w:r>
      <w:r>
        <w:rPr>
          <w:w w:val="65"/>
          <w:sz w:val="20"/>
        </w:rPr>
        <w:t>Ltd</w:t>
      </w:r>
      <w:r>
        <w:rPr>
          <w:sz w:val="20"/>
        </w:rPr>
        <w:t xml:space="preserve"> </w:t>
      </w:r>
      <w:r>
        <w:rPr>
          <w:w w:val="65"/>
          <w:sz w:val="20"/>
        </w:rPr>
        <w:t>imported</w:t>
      </w:r>
      <w:r>
        <w:rPr>
          <w:sz w:val="20"/>
        </w:rPr>
        <w:t xml:space="preserve"> </w:t>
      </w:r>
      <w:r>
        <w:rPr>
          <w:w w:val="65"/>
          <w:sz w:val="20"/>
        </w:rPr>
        <w:t>oil</w:t>
      </w:r>
      <w:r>
        <w:rPr>
          <w:sz w:val="20"/>
        </w:rPr>
        <w:t xml:space="preserve"> </w:t>
      </w:r>
      <w:r>
        <w:rPr>
          <w:w w:val="65"/>
          <w:sz w:val="20"/>
        </w:rPr>
        <w:t>drilling</w:t>
      </w:r>
      <w:r>
        <w:rPr>
          <w:sz w:val="20"/>
        </w:rPr>
        <w:t xml:space="preserve"> </w:t>
      </w:r>
      <w:r>
        <w:rPr>
          <w:w w:val="65"/>
          <w:sz w:val="20"/>
        </w:rPr>
        <w:t>machines</w:t>
      </w:r>
      <w:r>
        <w:rPr>
          <w:sz w:val="20"/>
        </w:rPr>
        <w:t xml:space="preserve"> </w:t>
      </w:r>
      <w:r>
        <w:rPr>
          <w:w w:val="65"/>
          <w:sz w:val="20"/>
        </w:rPr>
        <w:t>to</w:t>
      </w:r>
      <w:r>
        <w:rPr>
          <w:spacing w:val="22"/>
          <w:sz w:val="20"/>
        </w:rPr>
        <w:t xml:space="preserve"> </w:t>
      </w:r>
      <w:r>
        <w:rPr>
          <w:w w:val="65"/>
          <w:sz w:val="20"/>
        </w:rPr>
        <w:t>Wanseko</w:t>
      </w:r>
      <w:r>
        <w:rPr>
          <w:sz w:val="20"/>
        </w:rPr>
        <w:t xml:space="preserve"> </w:t>
      </w:r>
      <w:r>
        <w:rPr>
          <w:w w:val="65"/>
          <w:sz w:val="20"/>
        </w:rPr>
        <w:t>-</w:t>
      </w:r>
      <w:r>
        <w:rPr>
          <w:spacing w:val="-2"/>
          <w:sz w:val="20"/>
        </w:rPr>
        <w:t xml:space="preserve"> </w:t>
      </w:r>
      <w:r>
        <w:rPr>
          <w:w w:val="65"/>
          <w:sz w:val="20"/>
        </w:rPr>
        <w:t>Semliki</w:t>
      </w:r>
      <w:r>
        <w:rPr>
          <w:spacing w:val="-1"/>
          <w:sz w:val="20"/>
        </w:rPr>
        <w:t xml:space="preserve"> </w:t>
      </w:r>
      <w:r>
        <w:rPr>
          <w:w w:val="65"/>
          <w:sz w:val="20"/>
        </w:rPr>
        <w:t>basin</w:t>
      </w:r>
      <w:r>
        <w:rPr>
          <w:spacing w:val="-2"/>
          <w:sz w:val="20"/>
        </w:rPr>
        <w:t xml:space="preserve"> </w:t>
      </w:r>
      <w:r>
        <w:rPr>
          <w:w w:val="65"/>
          <w:sz w:val="20"/>
        </w:rPr>
        <w:t>from</w:t>
      </w:r>
      <w:r>
        <w:rPr>
          <w:spacing w:val="-3"/>
          <w:sz w:val="20"/>
        </w:rPr>
        <w:t xml:space="preserve"> </w:t>
      </w:r>
      <w:r>
        <w:rPr>
          <w:w w:val="65"/>
          <w:sz w:val="20"/>
        </w:rPr>
        <w:t>USA,</w:t>
      </w:r>
      <w:r>
        <w:rPr>
          <w:spacing w:val="-3"/>
          <w:sz w:val="20"/>
        </w:rPr>
        <w:t xml:space="preserve"> </w:t>
      </w:r>
      <w:r>
        <w:rPr>
          <w:w w:val="65"/>
          <w:sz w:val="20"/>
        </w:rPr>
        <w:t>Canada</w:t>
      </w:r>
      <w:r>
        <w:rPr>
          <w:spacing w:val="-2"/>
          <w:sz w:val="20"/>
        </w:rPr>
        <w:t xml:space="preserve"> </w:t>
      </w:r>
      <w:r>
        <w:rPr>
          <w:w w:val="65"/>
          <w:sz w:val="20"/>
        </w:rPr>
        <w:t>and</w:t>
      </w:r>
      <w:r>
        <w:rPr>
          <w:spacing w:val="-2"/>
          <w:sz w:val="20"/>
        </w:rPr>
        <w:t xml:space="preserve"> </w:t>
      </w:r>
      <w:r>
        <w:rPr>
          <w:w w:val="65"/>
          <w:sz w:val="20"/>
        </w:rPr>
        <w:t>Japan</w:t>
      </w:r>
      <w:r>
        <w:rPr>
          <w:spacing w:val="-5"/>
          <w:sz w:val="20"/>
        </w:rPr>
        <w:t xml:space="preserve"> </w:t>
      </w:r>
      <w:r>
        <w:rPr>
          <w:w w:val="65"/>
          <w:sz w:val="20"/>
        </w:rPr>
        <w:t>leading</w:t>
      </w:r>
      <w:r>
        <w:rPr>
          <w:spacing w:val="-2"/>
          <w:sz w:val="20"/>
        </w:rPr>
        <w:t xml:space="preserve"> </w:t>
      </w:r>
      <w:r>
        <w:rPr>
          <w:w w:val="65"/>
          <w:sz w:val="20"/>
        </w:rPr>
        <w:t>to</w:t>
      </w:r>
      <w:r>
        <w:rPr>
          <w:spacing w:val="-2"/>
          <w:sz w:val="20"/>
        </w:rPr>
        <w:t xml:space="preserve"> </w:t>
      </w:r>
      <w:r>
        <w:rPr>
          <w:w w:val="65"/>
          <w:sz w:val="20"/>
        </w:rPr>
        <w:t>large</w:t>
      </w:r>
      <w:r>
        <w:rPr>
          <w:sz w:val="20"/>
        </w:rPr>
        <w:t xml:space="preserve"> </w:t>
      </w:r>
      <w:r>
        <w:rPr>
          <w:w w:val="65"/>
          <w:sz w:val="20"/>
        </w:rPr>
        <w:t>scale mining of oil and natural gas.</w:t>
      </w:r>
    </w:p>
    <w:p w:rsidR="00E5575B" w:rsidRDefault="00D512E5">
      <w:pPr>
        <w:pStyle w:val="ListParagraph"/>
        <w:numPr>
          <w:ilvl w:val="0"/>
          <w:numId w:val="42"/>
        </w:numPr>
        <w:tabs>
          <w:tab w:val="left" w:pos="1080"/>
        </w:tabs>
        <w:spacing w:line="244" w:lineRule="auto"/>
        <w:ind w:right="635" w:firstLine="0"/>
        <w:rPr>
          <w:sz w:val="20"/>
        </w:rPr>
      </w:pPr>
      <w:r>
        <w:rPr>
          <w:w w:val="65"/>
          <w:sz w:val="20"/>
        </w:rPr>
        <w:t>Existence</w:t>
      </w:r>
      <w:r>
        <w:rPr>
          <w:sz w:val="20"/>
        </w:rPr>
        <w:t xml:space="preserve"> </w:t>
      </w:r>
      <w:r>
        <w:rPr>
          <w:w w:val="65"/>
          <w:sz w:val="20"/>
        </w:rPr>
        <w:t>of</w:t>
      </w:r>
      <w:r>
        <w:rPr>
          <w:sz w:val="20"/>
        </w:rPr>
        <w:t xml:space="preserve"> </w:t>
      </w:r>
      <w:r>
        <w:rPr>
          <w:w w:val="65"/>
          <w:sz w:val="20"/>
        </w:rPr>
        <w:t>mineral</w:t>
      </w:r>
      <w:r>
        <w:rPr>
          <w:sz w:val="20"/>
        </w:rPr>
        <w:t xml:space="preserve"> </w:t>
      </w:r>
      <w:r>
        <w:rPr>
          <w:w w:val="65"/>
          <w:sz w:val="20"/>
        </w:rPr>
        <w:t>research</w:t>
      </w:r>
      <w:r>
        <w:rPr>
          <w:sz w:val="20"/>
        </w:rPr>
        <w:t xml:space="preserve"> </w:t>
      </w:r>
      <w:r>
        <w:rPr>
          <w:w w:val="65"/>
          <w:sz w:val="20"/>
        </w:rPr>
        <w:t>and</w:t>
      </w:r>
      <w:r>
        <w:rPr>
          <w:sz w:val="20"/>
        </w:rPr>
        <w:t xml:space="preserve"> </w:t>
      </w:r>
      <w:r>
        <w:rPr>
          <w:w w:val="65"/>
          <w:sz w:val="20"/>
        </w:rPr>
        <w:t>mineral</w:t>
      </w:r>
      <w:r>
        <w:rPr>
          <w:sz w:val="20"/>
        </w:rPr>
        <w:t xml:space="preserve"> </w:t>
      </w:r>
      <w:r>
        <w:rPr>
          <w:w w:val="65"/>
          <w:sz w:val="20"/>
        </w:rPr>
        <w:t>exploration</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been</w:t>
      </w:r>
      <w:r>
        <w:rPr>
          <w:spacing w:val="24"/>
          <w:sz w:val="20"/>
        </w:rPr>
        <w:t xml:space="preserve"> </w:t>
      </w:r>
      <w:r>
        <w:rPr>
          <w:w w:val="65"/>
          <w:sz w:val="20"/>
        </w:rPr>
        <w:t>done</w:t>
      </w:r>
      <w:r>
        <w:rPr>
          <w:sz w:val="20"/>
        </w:rPr>
        <w:t xml:space="preserve"> </w:t>
      </w:r>
      <w:r>
        <w:rPr>
          <w:w w:val="65"/>
          <w:sz w:val="20"/>
        </w:rPr>
        <w:t>to</w:t>
      </w:r>
      <w:r>
        <w:rPr>
          <w:sz w:val="20"/>
        </w:rPr>
        <w:t xml:space="preserve"> </w:t>
      </w:r>
      <w:r>
        <w:rPr>
          <w:w w:val="65"/>
          <w:sz w:val="20"/>
        </w:rPr>
        <w:t>discover</w:t>
      </w:r>
      <w:r>
        <w:rPr>
          <w:sz w:val="20"/>
        </w:rPr>
        <w:t xml:space="preserve"> </w:t>
      </w:r>
      <w:r>
        <w:rPr>
          <w:w w:val="65"/>
          <w:sz w:val="20"/>
        </w:rPr>
        <w:t>mineral</w:t>
      </w:r>
      <w:r>
        <w:rPr>
          <w:sz w:val="20"/>
        </w:rPr>
        <w:t xml:space="preserve"> </w:t>
      </w:r>
      <w:r>
        <w:rPr>
          <w:w w:val="65"/>
          <w:sz w:val="20"/>
        </w:rPr>
        <w:t>potentials</w:t>
      </w:r>
      <w:r>
        <w:rPr>
          <w:sz w:val="20"/>
        </w:rPr>
        <w:t xml:space="preserve"> </w:t>
      </w:r>
      <w:r>
        <w:rPr>
          <w:w w:val="65"/>
          <w:sz w:val="20"/>
        </w:rPr>
        <w:t>for</w:t>
      </w:r>
      <w:r>
        <w:rPr>
          <w:sz w:val="20"/>
        </w:rPr>
        <w:t xml:space="preserve"> </w:t>
      </w:r>
      <w:r>
        <w:rPr>
          <w:w w:val="65"/>
          <w:sz w:val="20"/>
        </w:rPr>
        <w:t>exploitation</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Over</w:t>
      </w:r>
      <w:r>
        <w:rPr>
          <w:sz w:val="20"/>
        </w:rPr>
        <w:t xml:space="preserve"> </w:t>
      </w:r>
      <w:r>
        <w:rPr>
          <w:w w:val="65"/>
          <w:sz w:val="20"/>
        </w:rPr>
        <w:t>500</w:t>
      </w:r>
      <w:r>
        <w:rPr>
          <w:spacing w:val="24"/>
          <w:sz w:val="20"/>
        </w:rPr>
        <w:t xml:space="preserve"> </w:t>
      </w:r>
      <w:r>
        <w:rPr>
          <w:w w:val="65"/>
          <w:sz w:val="20"/>
        </w:rPr>
        <w:t>mining</w:t>
      </w:r>
      <w:r>
        <w:rPr>
          <w:spacing w:val="15"/>
          <w:sz w:val="20"/>
        </w:rPr>
        <w:t xml:space="preserve"> </w:t>
      </w:r>
      <w:r>
        <w:rPr>
          <w:w w:val="65"/>
          <w:sz w:val="20"/>
        </w:rPr>
        <w:t>exploration</w:t>
      </w:r>
      <w:r>
        <w:rPr>
          <w:spacing w:val="19"/>
          <w:sz w:val="20"/>
        </w:rPr>
        <w:t xml:space="preserve"> </w:t>
      </w:r>
      <w:r>
        <w:rPr>
          <w:w w:val="65"/>
          <w:sz w:val="20"/>
        </w:rPr>
        <w:t>licenses</w:t>
      </w:r>
      <w:r>
        <w:rPr>
          <w:sz w:val="20"/>
        </w:rPr>
        <w:t xml:space="preserve"> </w:t>
      </w:r>
      <w:r>
        <w:rPr>
          <w:w w:val="60"/>
          <w:sz w:val="20"/>
        </w:rPr>
        <w:t>have</w:t>
      </w:r>
      <w:r>
        <w:rPr>
          <w:spacing w:val="37"/>
          <w:sz w:val="20"/>
        </w:rPr>
        <w:t xml:space="preserve"> </w:t>
      </w:r>
      <w:r>
        <w:rPr>
          <w:w w:val="60"/>
          <w:sz w:val="20"/>
        </w:rPr>
        <w:t>been</w:t>
      </w:r>
      <w:r>
        <w:rPr>
          <w:spacing w:val="37"/>
          <w:sz w:val="20"/>
        </w:rPr>
        <w:t xml:space="preserve"> </w:t>
      </w:r>
      <w:r>
        <w:rPr>
          <w:w w:val="60"/>
          <w:sz w:val="20"/>
        </w:rPr>
        <w:t>issued</w:t>
      </w:r>
      <w:r>
        <w:rPr>
          <w:spacing w:val="37"/>
          <w:sz w:val="20"/>
        </w:rPr>
        <w:t xml:space="preserve"> </w:t>
      </w:r>
      <w:r>
        <w:rPr>
          <w:w w:val="60"/>
          <w:sz w:val="20"/>
        </w:rPr>
        <w:t>since</w:t>
      </w:r>
      <w:r>
        <w:rPr>
          <w:spacing w:val="40"/>
          <w:sz w:val="20"/>
        </w:rPr>
        <w:t xml:space="preserve"> </w:t>
      </w:r>
      <w:r>
        <w:rPr>
          <w:w w:val="60"/>
          <w:sz w:val="20"/>
        </w:rPr>
        <w:t>the</w:t>
      </w:r>
      <w:r>
        <w:rPr>
          <w:spacing w:val="37"/>
          <w:sz w:val="20"/>
        </w:rPr>
        <w:t xml:space="preserve"> </w:t>
      </w:r>
      <w:r>
        <w:rPr>
          <w:w w:val="60"/>
          <w:sz w:val="20"/>
        </w:rPr>
        <w:t>2003</w:t>
      </w:r>
      <w:r>
        <w:rPr>
          <w:spacing w:val="37"/>
          <w:sz w:val="20"/>
        </w:rPr>
        <w:t xml:space="preserve"> </w:t>
      </w:r>
      <w:r>
        <w:rPr>
          <w:w w:val="60"/>
          <w:sz w:val="20"/>
        </w:rPr>
        <w:t>Mining</w:t>
      </w:r>
      <w:r>
        <w:rPr>
          <w:spacing w:val="40"/>
          <w:sz w:val="20"/>
        </w:rPr>
        <w:t xml:space="preserve"> </w:t>
      </w:r>
      <w:r>
        <w:rPr>
          <w:w w:val="60"/>
          <w:sz w:val="20"/>
        </w:rPr>
        <w:t>Law</w:t>
      </w:r>
      <w:r>
        <w:rPr>
          <w:spacing w:val="16"/>
          <w:sz w:val="20"/>
        </w:rPr>
        <w:t xml:space="preserve"> </w:t>
      </w:r>
      <w:r>
        <w:rPr>
          <w:w w:val="60"/>
          <w:sz w:val="20"/>
        </w:rPr>
        <w:t>was</w:t>
      </w:r>
      <w:r>
        <w:rPr>
          <w:sz w:val="20"/>
        </w:rPr>
        <w:t xml:space="preserve"> </w:t>
      </w:r>
      <w:r>
        <w:rPr>
          <w:w w:val="60"/>
          <w:sz w:val="20"/>
        </w:rPr>
        <w:t>established.</w:t>
      </w:r>
      <w:r>
        <w:rPr>
          <w:sz w:val="20"/>
        </w:rPr>
        <w:t xml:space="preserve"> </w:t>
      </w:r>
      <w:r>
        <w:rPr>
          <w:w w:val="60"/>
          <w:sz w:val="20"/>
        </w:rPr>
        <w:t>For</w:t>
      </w:r>
      <w:r>
        <w:rPr>
          <w:spacing w:val="15"/>
          <w:sz w:val="20"/>
        </w:rPr>
        <w:t xml:space="preserve"> </w:t>
      </w:r>
      <w:r>
        <w:rPr>
          <w:w w:val="60"/>
          <w:sz w:val="20"/>
        </w:rPr>
        <w:t>example</w:t>
      </w:r>
      <w:r>
        <w:rPr>
          <w:sz w:val="20"/>
        </w:rPr>
        <w:t xml:space="preserve"> </w:t>
      </w:r>
      <w:r>
        <w:rPr>
          <w:w w:val="60"/>
          <w:sz w:val="20"/>
        </w:rPr>
        <w:t>Gold</w:t>
      </w:r>
      <w:r>
        <w:rPr>
          <w:sz w:val="20"/>
        </w:rPr>
        <w:t xml:space="preserve"> </w:t>
      </w:r>
      <w:r>
        <w:rPr>
          <w:w w:val="60"/>
          <w:sz w:val="20"/>
        </w:rPr>
        <w:t>deposits</w:t>
      </w:r>
      <w:r>
        <w:rPr>
          <w:spacing w:val="22"/>
          <w:sz w:val="20"/>
        </w:rPr>
        <w:t xml:space="preserve"> </w:t>
      </w:r>
      <w:r>
        <w:rPr>
          <w:w w:val="60"/>
          <w:sz w:val="20"/>
        </w:rPr>
        <w:t>have</w:t>
      </w:r>
      <w:r>
        <w:rPr>
          <w:sz w:val="20"/>
        </w:rPr>
        <w:t xml:space="preserve"> </w:t>
      </w:r>
      <w:r>
        <w:rPr>
          <w:w w:val="60"/>
          <w:sz w:val="20"/>
        </w:rPr>
        <w:t>been</w:t>
      </w:r>
      <w:r>
        <w:rPr>
          <w:sz w:val="20"/>
        </w:rPr>
        <w:t xml:space="preserve"> </w:t>
      </w:r>
      <w:r>
        <w:rPr>
          <w:w w:val="60"/>
          <w:sz w:val="20"/>
        </w:rPr>
        <w:t>discovered</w:t>
      </w:r>
      <w:r>
        <w:rPr>
          <w:sz w:val="20"/>
        </w:rPr>
        <w:t xml:space="preserve"> </w:t>
      </w:r>
      <w:r>
        <w:rPr>
          <w:w w:val="60"/>
          <w:sz w:val="20"/>
        </w:rPr>
        <w:t>in</w:t>
      </w:r>
      <w:r>
        <w:rPr>
          <w:spacing w:val="22"/>
          <w:sz w:val="20"/>
        </w:rPr>
        <w:t xml:space="preserve"> </w:t>
      </w:r>
      <w:r>
        <w:rPr>
          <w:w w:val="60"/>
          <w:sz w:val="20"/>
        </w:rPr>
        <w:t>Busia,</w:t>
      </w:r>
      <w:r>
        <w:rPr>
          <w:spacing w:val="29"/>
          <w:sz w:val="20"/>
        </w:rPr>
        <w:t xml:space="preserve"> </w:t>
      </w:r>
      <w:r>
        <w:rPr>
          <w:w w:val="60"/>
          <w:sz w:val="20"/>
        </w:rPr>
        <w:t>Uranium</w:t>
      </w:r>
      <w:r>
        <w:rPr>
          <w:spacing w:val="35"/>
          <w:sz w:val="20"/>
        </w:rPr>
        <w:t xml:space="preserve"> </w:t>
      </w:r>
      <w:r>
        <w:rPr>
          <w:w w:val="60"/>
          <w:sz w:val="20"/>
        </w:rPr>
        <w:t>in</w:t>
      </w:r>
      <w:r>
        <w:rPr>
          <w:spacing w:val="33"/>
          <w:sz w:val="20"/>
        </w:rPr>
        <w:t xml:space="preserve"> </w:t>
      </w:r>
      <w:r>
        <w:rPr>
          <w:w w:val="60"/>
          <w:sz w:val="20"/>
        </w:rPr>
        <w:t>Kibale;</w:t>
      </w:r>
      <w:r>
        <w:rPr>
          <w:spacing w:val="31"/>
          <w:sz w:val="20"/>
        </w:rPr>
        <w:t xml:space="preserve"> </w:t>
      </w:r>
      <w:r>
        <w:rPr>
          <w:w w:val="60"/>
          <w:sz w:val="20"/>
        </w:rPr>
        <w:t>and</w:t>
      </w:r>
      <w:r>
        <w:rPr>
          <w:sz w:val="20"/>
        </w:rPr>
        <w:t xml:space="preserve"> </w:t>
      </w:r>
      <w:r>
        <w:rPr>
          <w:w w:val="60"/>
          <w:sz w:val="20"/>
        </w:rPr>
        <w:t>others.</w:t>
      </w:r>
    </w:p>
    <w:p w:rsidR="00E5575B" w:rsidRDefault="00D512E5">
      <w:pPr>
        <w:pStyle w:val="ListParagraph"/>
        <w:numPr>
          <w:ilvl w:val="0"/>
          <w:numId w:val="42"/>
        </w:numPr>
        <w:tabs>
          <w:tab w:val="left" w:pos="1080"/>
        </w:tabs>
        <w:spacing w:line="244" w:lineRule="auto"/>
        <w:ind w:right="627" w:firstLine="0"/>
        <w:rPr>
          <w:sz w:val="20"/>
        </w:rPr>
      </w:pPr>
      <w:r>
        <w:rPr>
          <w:w w:val="60"/>
          <w:sz w:val="20"/>
        </w:rPr>
        <w:t>Informative</w:t>
      </w:r>
      <w:r>
        <w:rPr>
          <w:spacing w:val="-7"/>
          <w:sz w:val="20"/>
        </w:rPr>
        <w:t xml:space="preserve"> </w:t>
      </w:r>
      <w:r>
        <w:rPr>
          <w:w w:val="60"/>
          <w:sz w:val="20"/>
        </w:rPr>
        <w:t>advertisements</w:t>
      </w:r>
      <w:r>
        <w:rPr>
          <w:spacing w:val="-7"/>
          <w:sz w:val="20"/>
        </w:rPr>
        <w:t xml:space="preserve"> </w:t>
      </w:r>
      <w:r>
        <w:rPr>
          <w:w w:val="60"/>
          <w:sz w:val="20"/>
        </w:rPr>
        <w:t>of</w:t>
      </w:r>
      <w:r>
        <w:rPr>
          <w:spacing w:val="-4"/>
          <w:sz w:val="20"/>
        </w:rPr>
        <w:t xml:space="preserve"> </w:t>
      </w:r>
      <w:r>
        <w:rPr>
          <w:w w:val="60"/>
          <w:sz w:val="20"/>
        </w:rPr>
        <w:t>mineral</w:t>
      </w:r>
      <w:r>
        <w:rPr>
          <w:spacing w:val="-4"/>
          <w:sz w:val="20"/>
        </w:rPr>
        <w:t xml:space="preserve"> </w:t>
      </w:r>
      <w:r>
        <w:rPr>
          <w:w w:val="60"/>
          <w:sz w:val="20"/>
        </w:rPr>
        <w:t>products</w:t>
      </w:r>
      <w:r>
        <w:rPr>
          <w:spacing w:val="-7"/>
          <w:sz w:val="20"/>
        </w:rPr>
        <w:t xml:space="preserve"> </w:t>
      </w:r>
      <w:r>
        <w:rPr>
          <w:w w:val="60"/>
          <w:sz w:val="20"/>
        </w:rPr>
        <w:t>for</w:t>
      </w:r>
      <w:r>
        <w:rPr>
          <w:spacing w:val="-7"/>
          <w:sz w:val="20"/>
        </w:rPr>
        <w:t xml:space="preserve"> </w:t>
      </w:r>
      <w:r>
        <w:rPr>
          <w:w w:val="60"/>
          <w:sz w:val="20"/>
        </w:rPr>
        <w:t>increased</w:t>
      </w:r>
      <w:r>
        <w:rPr>
          <w:spacing w:val="-7"/>
          <w:sz w:val="20"/>
        </w:rPr>
        <w:t xml:space="preserve"> </w:t>
      </w:r>
      <w:r>
        <w:rPr>
          <w:w w:val="60"/>
          <w:sz w:val="20"/>
        </w:rPr>
        <w:t>market</w:t>
      </w:r>
      <w:r>
        <w:rPr>
          <w:spacing w:val="-10"/>
          <w:sz w:val="20"/>
        </w:rPr>
        <w:t xml:space="preserve"> </w:t>
      </w:r>
      <w:r>
        <w:rPr>
          <w:w w:val="60"/>
          <w:sz w:val="20"/>
        </w:rPr>
        <w:t>like</w:t>
      </w:r>
      <w:r>
        <w:rPr>
          <w:spacing w:val="-7"/>
          <w:sz w:val="20"/>
        </w:rPr>
        <w:t xml:space="preserve"> </w:t>
      </w:r>
      <w:r>
        <w:rPr>
          <w:w w:val="60"/>
          <w:sz w:val="20"/>
        </w:rPr>
        <w:t>clay</w:t>
      </w:r>
      <w:r>
        <w:rPr>
          <w:spacing w:val="-7"/>
          <w:sz w:val="20"/>
        </w:rPr>
        <w:t xml:space="preserve"> </w:t>
      </w:r>
      <w:r>
        <w:rPr>
          <w:w w:val="60"/>
          <w:sz w:val="20"/>
        </w:rPr>
        <w:t>products</w:t>
      </w:r>
      <w:r>
        <w:rPr>
          <w:spacing w:val="-7"/>
          <w:sz w:val="20"/>
        </w:rPr>
        <w:t xml:space="preserve"> </w:t>
      </w:r>
      <w:r>
        <w:rPr>
          <w:w w:val="60"/>
          <w:sz w:val="20"/>
        </w:rPr>
        <w:t>by</w:t>
      </w:r>
      <w:r>
        <w:rPr>
          <w:spacing w:val="-7"/>
          <w:sz w:val="20"/>
        </w:rPr>
        <w:t xml:space="preserve"> </w:t>
      </w:r>
      <w:r>
        <w:rPr>
          <w:w w:val="60"/>
          <w:sz w:val="20"/>
        </w:rPr>
        <w:t>Uganda</w:t>
      </w:r>
      <w:r>
        <w:rPr>
          <w:spacing w:val="-5"/>
          <w:sz w:val="20"/>
        </w:rPr>
        <w:t xml:space="preserve"> </w:t>
      </w:r>
      <w:r>
        <w:rPr>
          <w:w w:val="60"/>
          <w:sz w:val="20"/>
        </w:rPr>
        <w:t>Clays</w:t>
      </w:r>
      <w:r>
        <w:rPr>
          <w:spacing w:val="-7"/>
          <w:sz w:val="20"/>
        </w:rPr>
        <w:t xml:space="preserve"> </w:t>
      </w:r>
      <w:r>
        <w:rPr>
          <w:w w:val="60"/>
          <w:sz w:val="20"/>
        </w:rPr>
        <w:t>at</w:t>
      </w:r>
      <w:r>
        <w:rPr>
          <w:spacing w:val="-8"/>
          <w:sz w:val="20"/>
        </w:rPr>
        <w:t xml:space="preserve"> </w:t>
      </w:r>
      <w:r>
        <w:rPr>
          <w:w w:val="60"/>
          <w:sz w:val="20"/>
        </w:rPr>
        <w:t>Kajjansiin</w:t>
      </w:r>
      <w:r>
        <w:rPr>
          <w:spacing w:val="-5"/>
          <w:sz w:val="20"/>
        </w:rPr>
        <w:t xml:space="preserve"> </w:t>
      </w:r>
      <w:r>
        <w:rPr>
          <w:w w:val="60"/>
          <w:sz w:val="20"/>
        </w:rPr>
        <w:t>Wakiso</w:t>
      </w:r>
      <w:r>
        <w:rPr>
          <w:spacing w:val="-7"/>
          <w:sz w:val="20"/>
        </w:rPr>
        <w:t xml:space="preserve"> </w:t>
      </w:r>
      <w:r>
        <w:rPr>
          <w:w w:val="60"/>
          <w:sz w:val="20"/>
        </w:rPr>
        <w:t>and</w:t>
      </w:r>
      <w:r>
        <w:rPr>
          <w:spacing w:val="-9"/>
          <w:sz w:val="20"/>
        </w:rPr>
        <w:t xml:space="preserve"> </w:t>
      </w:r>
      <w:r>
        <w:rPr>
          <w:w w:val="60"/>
          <w:sz w:val="20"/>
        </w:rPr>
        <w:t>limestone</w:t>
      </w:r>
      <w:r>
        <w:rPr>
          <w:spacing w:val="-5"/>
          <w:sz w:val="20"/>
        </w:rPr>
        <w:t xml:space="preserve"> </w:t>
      </w:r>
      <w:r>
        <w:rPr>
          <w:w w:val="60"/>
          <w:sz w:val="20"/>
        </w:rPr>
        <w:t>products</w:t>
      </w:r>
      <w:r>
        <w:rPr>
          <w:spacing w:val="-9"/>
          <w:sz w:val="20"/>
        </w:rPr>
        <w:t xml:space="preserve"> </w:t>
      </w:r>
      <w:r>
        <w:rPr>
          <w:w w:val="60"/>
          <w:sz w:val="20"/>
        </w:rPr>
        <w:t>like</w:t>
      </w:r>
      <w:r>
        <w:rPr>
          <w:spacing w:val="-7"/>
          <w:sz w:val="20"/>
        </w:rPr>
        <w:t xml:space="preserve"> </w:t>
      </w:r>
      <w:r>
        <w:rPr>
          <w:w w:val="60"/>
          <w:sz w:val="20"/>
        </w:rPr>
        <w:t>cements</w:t>
      </w:r>
      <w:r>
        <w:rPr>
          <w:spacing w:val="-7"/>
          <w:sz w:val="20"/>
        </w:rPr>
        <w:t xml:space="preserve"> </w:t>
      </w:r>
      <w:r>
        <w:rPr>
          <w:w w:val="60"/>
          <w:sz w:val="20"/>
        </w:rPr>
        <w:t>by</w:t>
      </w:r>
      <w:r>
        <w:rPr>
          <w:spacing w:val="-7"/>
          <w:sz w:val="20"/>
        </w:rPr>
        <w:t xml:space="preserve"> </w:t>
      </w:r>
      <w:r>
        <w:rPr>
          <w:w w:val="60"/>
          <w:sz w:val="20"/>
        </w:rPr>
        <w:t>Hima</w:t>
      </w:r>
      <w:r>
        <w:rPr>
          <w:spacing w:val="-9"/>
          <w:sz w:val="20"/>
        </w:rPr>
        <w:t xml:space="preserve"> </w:t>
      </w:r>
      <w:r>
        <w:rPr>
          <w:w w:val="60"/>
          <w:sz w:val="20"/>
        </w:rPr>
        <w:t>ltd</w:t>
      </w:r>
      <w:r>
        <w:rPr>
          <w:spacing w:val="-9"/>
          <w:sz w:val="20"/>
        </w:rPr>
        <w:t xml:space="preserve"> </w:t>
      </w:r>
      <w:r>
        <w:rPr>
          <w:w w:val="60"/>
          <w:sz w:val="20"/>
        </w:rPr>
        <w:t>in</w:t>
      </w:r>
      <w:r>
        <w:rPr>
          <w:spacing w:val="-5"/>
          <w:sz w:val="20"/>
        </w:rPr>
        <w:t xml:space="preserve"> </w:t>
      </w:r>
      <w:r>
        <w:rPr>
          <w:w w:val="60"/>
          <w:sz w:val="20"/>
        </w:rPr>
        <w:t>Kasese</w:t>
      </w:r>
      <w:r>
        <w:rPr>
          <w:spacing w:val="-5"/>
          <w:sz w:val="20"/>
        </w:rPr>
        <w:t xml:space="preserve"> </w:t>
      </w:r>
      <w:r>
        <w:rPr>
          <w:w w:val="60"/>
          <w:sz w:val="20"/>
        </w:rPr>
        <w:t>and</w:t>
      </w:r>
      <w:r>
        <w:rPr>
          <w:sz w:val="20"/>
        </w:rPr>
        <w:t xml:space="preserve"> </w:t>
      </w:r>
      <w:r>
        <w:rPr>
          <w:spacing w:val="-2"/>
          <w:w w:val="70"/>
          <w:sz w:val="20"/>
        </w:rPr>
        <w:t>Tororo</w:t>
      </w:r>
      <w:r>
        <w:rPr>
          <w:spacing w:val="-5"/>
          <w:w w:val="70"/>
          <w:sz w:val="20"/>
        </w:rPr>
        <w:t xml:space="preserve"> </w:t>
      </w:r>
      <w:r>
        <w:rPr>
          <w:spacing w:val="-2"/>
          <w:w w:val="70"/>
          <w:sz w:val="20"/>
        </w:rPr>
        <w:t>limestone</w:t>
      </w:r>
      <w:r>
        <w:rPr>
          <w:spacing w:val="-3"/>
          <w:w w:val="70"/>
          <w:sz w:val="20"/>
        </w:rPr>
        <w:t xml:space="preserve"> </w:t>
      </w:r>
      <w:r>
        <w:rPr>
          <w:spacing w:val="-2"/>
          <w:w w:val="70"/>
          <w:sz w:val="20"/>
        </w:rPr>
        <w:t>co.</w:t>
      </w:r>
      <w:r>
        <w:rPr>
          <w:spacing w:val="-7"/>
          <w:w w:val="70"/>
          <w:sz w:val="20"/>
        </w:rPr>
        <w:t xml:space="preserve"> </w:t>
      </w:r>
      <w:r>
        <w:rPr>
          <w:spacing w:val="-2"/>
          <w:w w:val="70"/>
          <w:sz w:val="20"/>
        </w:rPr>
        <w:t>in</w:t>
      </w:r>
      <w:r>
        <w:rPr>
          <w:spacing w:val="-3"/>
          <w:w w:val="70"/>
          <w:sz w:val="20"/>
        </w:rPr>
        <w:t xml:space="preserve"> </w:t>
      </w:r>
      <w:r>
        <w:rPr>
          <w:spacing w:val="-2"/>
          <w:w w:val="70"/>
          <w:sz w:val="20"/>
        </w:rPr>
        <w:t>Tororo.</w:t>
      </w:r>
    </w:p>
    <w:p w:rsidR="00E5575B" w:rsidRDefault="00D512E5">
      <w:pPr>
        <w:pStyle w:val="ListParagraph"/>
        <w:numPr>
          <w:ilvl w:val="0"/>
          <w:numId w:val="42"/>
        </w:numPr>
        <w:tabs>
          <w:tab w:val="left" w:pos="1080"/>
        </w:tabs>
        <w:spacing w:line="242" w:lineRule="auto"/>
        <w:ind w:right="628" w:firstLine="0"/>
        <w:rPr>
          <w:sz w:val="20"/>
        </w:rPr>
      </w:pPr>
      <w:r>
        <w:rPr>
          <w:w w:val="70"/>
          <w:sz w:val="20"/>
        </w:rPr>
        <w:t>Presence</w:t>
      </w:r>
      <w:r>
        <w:rPr>
          <w:spacing w:val="-6"/>
          <w:sz w:val="20"/>
        </w:rPr>
        <w:t xml:space="preserve"> </w:t>
      </w:r>
      <w:r>
        <w:rPr>
          <w:w w:val="70"/>
          <w:sz w:val="20"/>
        </w:rPr>
        <w:t>of</w:t>
      </w:r>
      <w:r>
        <w:rPr>
          <w:spacing w:val="-7"/>
          <w:sz w:val="20"/>
        </w:rPr>
        <w:t xml:space="preserve"> </w:t>
      </w:r>
      <w:r>
        <w:rPr>
          <w:w w:val="70"/>
          <w:sz w:val="20"/>
        </w:rPr>
        <w:t>adequate</w:t>
      </w:r>
      <w:r>
        <w:rPr>
          <w:spacing w:val="-8"/>
          <w:sz w:val="20"/>
        </w:rPr>
        <w:t xml:space="preserve"> </w:t>
      </w:r>
      <w:r>
        <w:rPr>
          <w:w w:val="70"/>
          <w:sz w:val="20"/>
        </w:rPr>
        <w:t>water</w:t>
      </w:r>
      <w:r>
        <w:rPr>
          <w:spacing w:val="-7"/>
          <w:sz w:val="20"/>
        </w:rPr>
        <w:t xml:space="preserve"> </w:t>
      </w:r>
      <w:r>
        <w:rPr>
          <w:w w:val="70"/>
          <w:sz w:val="20"/>
        </w:rPr>
        <w:t>from</w:t>
      </w:r>
      <w:r>
        <w:rPr>
          <w:spacing w:val="-9"/>
          <w:sz w:val="20"/>
        </w:rPr>
        <w:t xml:space="preserve"> </w:t>
      </w:r>
      <w:r>
        <w:rPr>
          <w:w w:val="70"/>
          <w:sz w:val="20"/>
        </w:rPr>
        <w:t>lakes</w:t>
      </w:r>
      <w:r>
        <w:rPr>
          <w:spacing w:val="-4"/>
          <w:sz w:val="20"/>
        </w:rPr>
        <w:t xml:space="preserve"> </w:t>
      </w:r>
      <w:r>
        <w:rPr>
          <w:w w:val="70"/>
          <w:sz w:val="20"/>
        </w:rPr>
        <w:t>and</w:t>
      </w:r>
      <w:r>
        <w:rPr>
          <w:spacing w:val="-6"/>
          <w:sz w:val="20"/>
        </w:rPr>
        <w:t xml:space="preserve"> </w:t>
      </w:r>
      <w:r>
        <w:rPr>
          <w:w w:val="70"/>
          <w:sz w:val="20"/>
        </w:rPr>
        <w:t>rivers</w:t>
      </w:r>
      <w:r>
        <w:rPr>
          <w:spacing w:val="-6"/>
          <w:sz w:val="20"/>
        </w:rPr>
        <w:t xml:space="preserve"> </w:t>
      </w:r>
      <w:r>
        <w:rPr>
          <w:w w:val="70"/>
          <w:sz w:val="20"/>
        </w:rPr>
        <w:t>for</w:t>
      </w:r>
      <w:r>
        <w:rPr>
          <w:spacing w:val="-7"/>
          <w:sz w:val="20"/>
        </w:rPr>
        <w:t xml:space="preserve"> </w:t>
      </w:r>
      <w:r>
        <w:rPr>
          <w:w w:val="70"/>
          <w:sz w:val="20"/>
        </w:rPr>
        <w:t>processing</w:t>
      </w:r>
      <w:r>
        <w:rPr>
          <w:spacing w:val="-6"/>
          <w:sz w:val="20"/>
        </w:rPr>
        <w:t xml:space="preserve"> </w:t>
      </w:r>
      <w:r>
        <w:rPr>
          <w:w w:val="70"/>
          <w:sz w:val="20"/>
        </w:rPr>
        <w:t>and</w:t>
      </w:r>
      <w:r>
        <w:rPr>
          <w:spacing w:val="-6"/>
          <w:sz w:val="20"/>
        </w:rPr>
        <w:t xml:space="preserve"> </w:t>
      </w:r>
      <w:r>
        <w:rPr>
          <w:w w:val="70"/>
          <w:sz w:val="20"/>
        </w:rPr>
        <w:t>cleaning</w:t>
      </w:r>
      <w:r>
        <w:rPr>
          <w:spacing w:val="-4"/>
          <w:sz w:val="20"/>
        </w:rPr>
        <w:t xml:space="preserve"> </w:t>
      </w:r>
      <w:r>
        <w:rPr>
          <w:w w:val="70"/>
          <w:sz w:val="20"/>
        </w:rPr>
        <w:t>the</w:t>
      </w:r>
      <w:r>
        <w:rPr>
          <w:spacing w:val="-6"/>
          <w:sz w:val="20"/>
        </w:rPr>
        <w:t xml:space="preserve"> </w:t>
      </w:r>
      <w:r>
        <w:rPr>
          <w:w w:val="70"/>
          <w:sz w:val="20"/>
        </w:rPr>
        <w:t>mineral</w:t>
      </w:r>
      <w:r>
        <w:rPr>
          <w:spacing w:val="-5"/>
          <w:sz w:val="20"/>
        </w:rPr>
        <w:t xml:space="preserve"> </w:t>
      </w:r>
      <w:r>
        <w:rPr>
          <w:w w:val="70"/>
          <w:sz w:val="20"/>
        </w:rPr>
        <w:t>ore</w:t>
      </w:r>
      <w:r>
        <w:rPr>
          <w:spacing w:val="-6"/>
          <w:sz w:val="20"/>
        </w:rPr>
        <w:t xml:space="preserve"> </w:t>
      </w:r>
      <w:r>
        <w:rPr>
          <w:w w:val="70"/>
          <w:sz w:val="20"/>
        </w:rPr>
        <w:t>after</w:t>
      </w:r>
      <w:r>
        <w:rPr>
          <w:spacing w:val="-7"/>
          <w:sz w:val="20"/>
        </w:rPr>
        <w:t xml:space="preserve"> </w:t>
      </w:r>
      <w:r>
        <w:rPr>
          <w:w w:val="70"/>
          <w:sz w:val="20"/>
        </w:rPr>
        <w:t>being</w:t>
      </w:r>
      <w:r>
        <w:rPr>
          <w:sz w:val="20"/>
        </w:rPr>
        <w:t xml:space="preserve"> </w:t>
      </w:r>
      <w:r>
        <w:rPr>
          <w:w w:val="70"/>
          <w:sz w:val="20"/>
        </w:rPr>
        <w:t>primarily</w:t>
      </w:r>
      <w:r>
        <w:rPr>
          <w:sz w:val="20"/>
        </w:rPr>
        <w:t xml:space="preserve"> </w:t>
      </w:r>
      <w:r>
        <w:rPr>
          <w:w w:val="70"/>
          <w:sz w:val="20"/>
        </w:rPr>
        <w:t>extraction</w:t>
      </w:r>
      <w:r>
        <w:rPr>
          <w:sz w:val="20"/>
        </w:rPr>
        <w:t xml:space="preserve"> </w:t>
      </w:r>
      <w:r>
        <w:rPr>
          <w:w w:val="70"/>
          <w:sz w:val="20"/>
        </w:rPr>
        <w:t>like</w:t>
      </w:r>
      <w:r>
        <w:rPr>
          <w:sz w:val="20"/>
        </w:rPr>
        <w:t xml:space="preserve"> </w:t>
      </w:r>
      <w:r>
        <w:rPr>
          <w:w w:val="70"/>
          <w:sz w:val="20"/>
        </w:rPr>
        <w:t>Lake</w:t>
      </w:r>
      <w:r>
        <w:rPr>
          <w:sz w:val="20"/>
        </w:rPr>
        <w:t xml:space="preserve"> </w:t>
      </w:r>
      <w:r>
        <w:rPr>
          <w:w w:val="70"/>
          <w:sz w:val="20"/>
        </w:rPr>
        <w:t>George</w:t>
      </w:r>
      <w:r>
        <w:rPr>
          <w:sz w:val="20"/>
        </w:rPr>
        <w:t xml:space="preserve"> </w:t>
      </w:r>
      <w:r>
        <w:rPr>
          <w:w w:val="70"/>
          <w:sz w:val="20"/>
        </w:rPr>
        <w:t>near</w:t>
      </w:r>
      <w:r>
        <w:rPr>
          <w:sz w:val="20"/>
        </w:rPr>
        <w:t xml:space="preserve"> </w:t>
      </w:r>
      <w:r>
        <w:rPr>
          <w:w w:val="70"/>
          <w:sz w:val="20"/>
        </w:rPr>
        <w:t>Cobalt</w:t>
      </w:r>
      <w:r>
        <w:rPr>
          <w:sz w:val="20"/>
        </w:rPr>
        <w:t xml:space="preserve"> </w:t>
      </w:r>
      <w:r>
        <w:rPr>
          <w:w w:val="70"/>
          <w:sz w:val="20"/>
        </w:rPr>
        <w:t>mine</w:t>
      </w:r>
      <w:r>
        <w:rPr>
          <w:sz w:val="20"/>
        </w:rPr>
        <w:t xml:space="preserve"> </w:t>
      </w:r>
      <w:r>
        <w:rPr>
          <w:w w:val="70"/>
          <w:sz w:val="20"/>
        </w:rPr>
        <w:t>in</w:t>
      </w:r>
      <w:r>
        <w:rPr>
          <w:w w:val="80"/>
          <w:sz w:val="20"/>
        </w:rPr>
        <w:t xml:space="preserve"> </w:t>
      </w:r>
      <w:r>
        <w:rPr>
          <w:spacing w:val="-2"/>
          <w:w w:val="80"/>
          <w:sz w:val="20"/>
        </w:rPr>
        <w:t>Kasese.</w:t>
      </w:r>
    </w:p>
    <w:p w:rsidR="00E5575B" w:rsidRDefault="00E5575B">
      <w:pPr>
        <w:pStyle w:val="BodyText"/>
        <w:spacing w:before="181"/>
        <w:ind w:left="0"/>
      </w:pPr>
    </w:p>
    <w:p w:rsidR="00E5575B" w:rsidRDefault="00D512E5">
      <w:pPr>
        <w:pStyle w:val="Heading1"/>
        <w:ind w:left="731"/>
        <w:jc w:val="both"/>
      </w:pPr>
      <w:r>
        <w:rPr>
          <w:w w:val="65"/>
        </w:rPr>
        <w:t>CONTRIBUTION</w:t>
      </w:r>
      <w:r>
        <w:rPr>
          <w:spacing w:val="59"/>
          <w:w w:val="150"/>
        </w:rPr>
        <w:t xml:space="preserve"> </w:t>
      </w:r>
      <w:r>
        <w:rPr>
          <w:w w:val="65"/>
        </w:rPr>
        <w:t>OF</w:t>
      </w:r>
      <w:r>
        <w:rPr>
          <w:spacing w:val="58"/>
          <w:w w:val="150"/>
        </w:rPr>
        <w:t xml:space="preserve"> </w:t>
      </w:r>
      <w:r>
        <w:rPr>
          <w:w w:val="65"/>
        </w:rPr>
        <w:t>MINING</w:t>
      </w:r>
      <w:r>
        <w:rPr>
          <w:spacing w:val="59"/>
          <w:w w:val="150"/>
        </w:rPr>
        <w:t xml:space="preserve"> </w:t>
      </w:r>
      <w:r>
        <w:rPr>
          <w:w w:val="65"/>
        </w:rPr>
        <w:t>TO</w:t>
      </w:r>
      <w:r>
        <w:rPr>
          <w:spacing w:val="56"/>
          <w:w w:val="150"/>
        </w:rPr>
        <w:t xml:space="preserve"> </w:t>
      </w:r>
      <w:r>
        <w:rPr>
          <w:w w:val="65"/>
        </w:rPr>
        <w:t>ECONOMIC</w:t>
      </w:r>
      <w:r>
        <w:rPr>
          <w:spacing w:val="60"/>
          <w:w w:val="150"/>
        </w:rPr>
        <w:t xml:space="preserve"> </w:t>
      </w:r>
      <w:r>
        <w:rPr>
          <w:w w:val="65"/>
        </w:rPr>
        <w:t>DEVELOPMENT</w:t>
      </w:r>
      <w:r>
        <w:rPr>
          <w:spacing w:val="58"/>
          <w:w w:val="150"/>
        </w:rPr>
        <w:t xml:space="preserve"> </w:t>
      </w:r>
      <w:r>
        <w:rPr>
          <w:w w:val="65"/>
        </w:rPr>
        <w:t>OF</w:t>
      </w:r>
      <w:r>
        <w:rPr>
          <w:spacing w:val="8"/>
        </w:rPr>
        <w:t xml:space="preserve"> </w:t>
      </w:r>
      <w:r>
        <w:rPr>
          <w:spacing w:val="-2"/>
          <w:w w:val="65"/>
        </w:rPr>
        <w:t>UGANDA</w:t>
      </w:r>
    </w:p>
    <w:p w:rsidR="00E5575B" w:rsidRDefault="00D512E5">
      <w:pPr>
        <w:pStyle w:val="BodyText"/>
        <w:spacing w:before="3" w:line="226" w:lineRule="exact"/>
        <w:jc w:val="both"/>
      </w:pPr>
      <w:r>
        <w:rPr>
          <w:spacing w:val="9"/>
          <w:w w:val="65"/>
        </w:rPr>
        <w:t>The</w:t>
      </w:r>
      <w:r>
        <w:rPr>
          <w:spacing w:val="10"/>
        </w:rPr>
        <w:t xml:space="preserve"> </w:t>
      </w:r>
      <w:r>
        <w:rPr>
          <w:spacing w:val="11"/>
          <w:w w:val="65"/>
        </w:rPr>
        <w:t>mining</w:t>
      </w:r>
      <w:r>
        <w:rPr>
          <w:spacing w:val="11"/>
        </w:rPr>
        <w:t xml:space="preserve"> </w:t>
      </w:r>
      <w:r>
        <w:rPr>
          <w:spacing w:val="11"/>
          <w:w w:val="65"/>
        </w:rPr>
        <w:t>sector</w:t>
      </w:r>
      <w:r>
        <w:rPr>
          <w:spacing w:val="10"/>
        </w:rPr>
        <w:t xml:space="preserve"> </w:t>
      </w:r>
      <w:r>
        <w:rPr>
          <w:spacing w:val="9"/>
          <w:w w:val="65"/>
        </w:rPr>
        <w:t>has</w:t>
      </w:r>
      <w:r>
        <w:rPr>
          <w:spacing w:val="11"/>
        </w:rPr>
        <w:t xml:space="preserve"> </w:t>
      </w:r>
      <w:r>
        <w:rPr>
          <w:spacing w:val="10"/>
          <w:w w:val="65"/>
        </w:rPr>
        <w:t>also</w:t>
      </w:r>
      <w:r>
        <w:rPr>
          <w:spacing w:val="11"/>
        </w:rPr>
        <w:t xml:space="preserve"> </w:t>
      </w:r>
      <w:r>
        <w:rPr>
          <w:spacing w:val="12"/>
          <w:w w:val="65"/>
        </w:rPr>
        <w:t>contributed</w:t>
      </w:r>
      <w:r>
        <w:rPr>
          <w:spacing w:val="10"/>
        </w:rPr>
        <w:t xml:space="preserve"> </w:t>
      </w:r>
      <w:r>
        <w:rPr>
          <w:spacing w:val="10"/>
          <w:w w:val="65"/>
        </w:rPr>
        <w:t>both</w:t>
      </w:r>
      <w:r>
        <w:rPr>
          <w:spacing w:val="11"/>
        </w:rPr>
        <w:t xml:space="preserve"> </w:t>
      </w:r>
      <w:r>
        <w:rPr>
          <w:spacing w:val="12"/>
          <w:w w:val="65"/>
        </w:rPr>
        <w:t>positively</w:t>
      </w:r>
      <w:r>
        <w:rPr>
          <w:spacing w:val="11"/>
        </w:rPr>
        <w:t xml:space="preserve"> </w:t>
      </w:r>
      <w:r>
        <w:rPr>
          <w:spacing w:val="9"/>
          <w:w w:val="65"/>
        </w:rPr>
        <w:t>and</w:t>
      </w:r>
      <w:r>
        <w:rPr>
          <w:spacing w:val="22"/>
        </w:rPr>
        <w:t xml:space="preserve"> </w:t>
      </w:r>
      <w:r>
        <w:rPr>
          <w:w w:val="65"/>
        </w:rPr>
        <w:t>negatively</w:t>
      </w:r>
      <w:r>
        <w:rPr>
          <w:spacing w:val="2"/>
        </w:rPr>
        <w:t xml:space="preserve"> </w:t>
      </w:r>
      <w:r>
        <w:rPr>
          <w:w w:val="65"/>
        </w:rPr>
        <w:t>to</w:t>
      </w:r>
      <w:r>
        <w:rPr>
          <w:spacing w:val="1"/>
        </w:rPr>
        <w:t xml:space="preserve"> </w:t>
      </w:r>
      <w:r>
        <w:rPr>
          <w:w w:val="65"/>
        </w:rPr>
        <w:t>the</w:t>
      </w:r>
      <w:r>
        <w:rPr>
          <w:spacing w:val="1"/>
        </w:rPr>
        <w:t xml:space="preserve"> </w:t>
      </w:r>
      <w:r>
        <w:rPr>
          <w:w w:val="65"/>
        </w:rPr>
        <w:t>development</w:t>
      </w:r>
      <w:r>
        <w:rPr>
          <w:spacing w:val="1"/>
        </w:rPr>
        <w:t xml:space="preserve"> </w:t>
      </w:r>
      <w:r>
        <w:rPr>
          <w:w w:val="65"/>
        </w:rPr>
        <w:t>of</w:t>
      </w:r>
      <w:r>
        <w:t xml:space="preserve"> </w:t>
      </w:r>
      <w:r>
        <w:rPr>
          <w:w w:val="65"/>
        </w:rPr>
        <w:t>Uganda.</w:t>
      </w:r>
      <w:r>
        <w:t xml:space="preserve"> </w:t>
      </w:r>
      <w:r>
        <w:rPr>
          <w:w w:val="65"/>
        </w:rPr>
        <w:t>These</w:t>
      </w:r>
      <w:r>
        <w:rPr>
          <w:spacing w:val="2"/>
        </w:rPr>
        <w:t xml:space="preserve"> </w:t>
      </w:r>
      <w:r>
        <w:rPr>
          <w:spacing w:val="-4"/>
          <w:w w:val="65"/>
        </w:rPr>
        <w:t>are;</w:t>
      </w:r>
    </w:p>
    <w:p w:rsidR="00E5575B" w:rsidRDefault="00D512E5">
      <w:pPr>
        <w:pStyle w:val="Heading2"/>
        <w:spacing w:line="229" w:lineRule="exact"/>
        <w:ind w:left="731"/>
        <w:jc w:val="both"/>
      </w:pPr>
      <w:r>
        <w:rPr>
          <w:spacing w:val="4"/>
          <w:w w:val="60"/>
        </w:rPr>
        <w:t>Positive</w:t>
      </w:r>
      <w:r>
        <w:rPr>
          <w:spacing w:val="46"/>
        </w:rPr>
        <w:t xml:space="preserve"> </w:t>
      </w:r>
      <w:r>
        <w:rPr>
          <w:spacing w:val="7"/>
          <w:w w:val="70"/>
        </w:rPr>
        <w:t>values:</w:t>
      </w:r>
    </w:p>
    <w:p w:rsidR="00E5575B" w:rsidRDefault="00D512E5">
      <w:pPr>
        <w:pStyle w:val="ListParagraph"/>
        <w:numPr>
          <w:ilvl w:val="0"/>
          <w:numId w:val="43"/>
        </w:numPr>
        <w:tabs>
          <w:tab w:val="left" w:pos="821"/>
        </w:tabs>
        <w:spacing w:before="4" w:line="244" w:lineRule="auto"/>
        <w:ind w:right="622" w:firstLine="0"/>
        <w:rPr>
          <w:sz w:val="20"/>
        </w:rPr>
      </w:pPr>
      <w:r>
        <w:rPr>
          <w:spacing w:val="10"/>
          <w:w w:val="65"/>
          <w:sz w:val="20"/>
        </w:rPr>
        <w:t>Employment</w:t>
      </w:r>
      <w:r>
        <w:rPr>
          <w:spacing w:val="5"/>
          <w:w w:val="65"/>
          <w:sz w:val="20"/>
        </w:rPr>
        <w:t xml:space="preserve"> </w:t>
      </w:r>
      <w:r>
        <w:rPr>
          <w:spacing w:val="10"/>
          <w:w w:val="65"/>
          <w:sz w:val="20"/>
        </w:rPr>
        <w:t>opportunities</w:t>
      </w:r>
      <w:r>
        <w:rPr>
          <w:sz w:val="20"/>
        </w:rPr>
        <w:t xml:space="preserve"> </w:t>
      </w:r>
      <w:r>
        <w:rPr>
          <w:w w:val="65"/>
          <w:sz w:val="20"/>
        </w:rPr>
        <w:t>have</w:t>
      </w:r>
      <w:r>
        <w:rPr>
          <w:sz w:val="20"/>
        </w:rPr>
        <w:t xml:space="preserve"> </w:t>
      </w:r>
      <w:r>
        <w:rPr>
          <w:w w:val="65"/>
          <w:sz w:val="20"/>
        </w:rPr>
        <w:t>been</w:t>
      </w:r>
      <w:r>
        <w:rPr>
          <w:sz w:val="20"/>
        </w:rPr>
        <w:t xml:space="preserve"> </w:t>
      </w:r>
      <w:r>
        <w:rPr>
          <w:spacing w:val="9"/>
          <w:w w:val="65"/>
          <w:sz w:val="20"/>
        </w:rPr>
        <w:t>generated</w:t>
      </w:r>
      <w:r>
        <w:rPr>
          <w:sz w:val="20"/>
        </w:rPr>
        <w:t xml:space="preserve"> </w:t>
      </w:r>
      <w:r>
        <w:rPr>
          <w:w w:val="65"/>
          <w:sz w:val="20"/>
        </w:rPr>
        <w:t>in</w:t>
      </w:r>
      <w:r>
        <w:rPr>
          <w:sz w:val="20"/>
        </w:rPr>
        <w:t xml:space="preserve"> </w:t>
      </w:r>
      <w:r>
        <w:rPr>
          <w:spacing w:val="9"/>
          <w:w w:val="65"/>
          <w:sz w:val="20"/>
        </w:rPr>
        <w:t>various</w:t>
      </w:r>
      <w:r>
        <w:rPr>
          <w:sz w:val="20"/>
        </w:rPr>
        <w:t xml:space="preserve"> </w:t>
      </w:r>
      <w:r>
        <w:rPr>
          <w:spacing w:val="9"/>
          <w:w w:val="65"/>
          <w:sz w:val="20"/>
        </w:rPr>
        <w:t>mining</w:t>
      </w:r>
      <w:r>
        <w:rPr>
          <w:spacing w:val="28"/>
          <w:sz w:val="20"/>
        </w:rPr>
        <w:t xml:space="preserve"> </w:t>
      </w:r>
      <w:r>
        <w:rPr>
          <w:w w:val="65"/>
          <w:sz w:val="20"/>
        </w:rPr>
        <w:t>activities</w:t>
      </w:r>
      <w:r>
        <w:rPr>
          <w:sz w:val="20"/>
        </w:rPr>
        <w:t xml:space="preserve"> </w:t>
      </w:r>
      <w:r>
        <w:rPr>
          <w:w w:val="65"/>
          <w:sz w:val="20"/>
        </w:rPr>
        <w:t>engaging</w:t>
      </w:r>
      <w:r>
        <w:rPr>
          <w:sz w:val="20"/>
        </w:rPr>
        <w:t xml:space="preserve"> </w:t>
      </w:r>
      <w:r>
        <w:rPr>
          <w:w w:val="65"/>
          <w:sz w:val="20"/>
        </w:rPr>
        <w:t>thousands</w:t>
      </w:r>
      <w:r>
        <w:rPr>
          <w:sz w:val="20"/>
        </w:rPr>
        <w:t xml:space="preserve"> </w:t>
      </w:r>
      <w:r>
        <w:rPr>
          <w:w w:val="65"/>
          <w:sz w:val="20"/>
        </w:rPr>
        <w:t>of</w:t>
      </w:r>
      <w:r>
        <w:rPr>
          <w:sz w:val="20"/>
        </w:rPr>
        <w:t xml:space="preserve"> </w:t>
      </w:r>
      <w:r>
        <w:rPr>
          <w:w w:val="65"/>
          <w:sz w:val="20"/>
        </w:rPr>
        <w:t>Ugandans</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in</w:t>
      </w:r>
      <w:r>
        <w:rPr>
          <w:sz w:val="20"/>
        </w:rPr>
        <w:t xml:space="preserve"> </w:t>
      </w:r>
      <w:r>
        <w:rPr>
          <w:w w:val="65"/>
          <w:sz w:val="20"/>
        </w:rPr>
        <w:t>turn</w:t>
      </w:r>
      <w:r>
        <w:rPr>
          <w:spacing w:val="19"/>
          <w:sz w:val="20"/>
        </w:rPr>
        <w:t xml:space="preserve"> </w:t>
      </w:r>
      <w:r>
        <w:rPr>
          <w:w w:val="65"/>
          <w:sz w:val="20"/>
        </w:rPr>
        <w:t>earned</w:t>
      </w:r>
      <w:r>
        <w:rPr>
          <w:sz w:val="20"/>
        </w:rPr>
        <w:t xml:space="preserve"> </w:t>
      </w:r>
      <w:r>
        <w:rPr>
          <w:w w:val="65"/>
          <w:sz w:val="20"/>
        </w:rPr>
        <w:t>income</w:t>
      </w:r>
      <w:r>
        <w:rPr>
          <w:spacing w:val="-14"/>
          <w:sz w:val="20"/>
        </w:rPr>
        <w:t xml:space="preserve"> </w:t>
      </w:r>
      <w:r>
        <w:rPr>
          <w:w w:val="65"/>
          <w:sz w:val="20"/>
        </w:rPr>
        <w:t>to</w:t>
      </w:r>
      <w:r>
        <w:rPr>
          <w:spacing w:val="-13"/>
          <w:sz w:val="20"/>
        </w:rPr>
        <w:t xml:space="preserve"> </w:t>
      </w:r>
      <w:r>
        <w:rPr>
          <w:w w:val="65"/>
          <w:sz w:val="20"/>
        </w:rPr>
        <w:t>them</w:t>
      </w:r>
      <w:r>
        <w:rPr>
          <w:spacing w:val="-13"/>
          <w:sz w:val="20"/>
        </w:rPr>
        <w:t xml:space="preserve"> </w:t>
      </w:r>
      <w:r>
        <w:rPr>
          <w:w w:val="65"/>
          <w:sz w:val="20"/>
        </w:rPr>
        <w:t>thus</w:t>
      </w:r>
      <w:r>
        <w:rPr>
          <w:spacing w:val="-14"/>
          <w:sz w:val="20"/>
        </w:rPr>
        <w:t xml:space="preserve"> </w:t>
      </w:r>
      <w:r>
        <w:rPr>
          <w:w w:val="65"/>
          <w:sz w:val="20"/>
        </w:rPr>
        <w:t>improving</w:t>
      </w:r>
      <w:r>
        <w:rPr>
          <w:spacing w:val="-13"/>
          <w:sz w:val="20"/>
        </w:rPr>
        <w:t xml:space="preserve"> </w:t>
      </w:r>
      <w:r>
        <w:rPr>
          <w:w w:val="65"/>
          <w:sz w:val="20"/>
        </w:rPr>
        <w:t>on</w:t>
      </w:r>
      <w:r>
        <w:rPr>
          <w:sz w:val="20"/>
        </w:rPr>
        <w:t xml:space="preserve"> </w:t>
      </w:r>
      <w:r>
        <w:rPr>
          <w:w w:val="60"/>
          <w:sz w:val="20"/>
        </w:rPr>
        <w:t>their living conditions, paying PAYE and local service</w:t>
      </w:r>
      <w:r>
        <w:rPr>
          <w:spacing w:val="-8"/>
          <w:sz w:val="20"/>
        </w:rPr>
        <w:t xml:space="preserve"> </w:t>
      </w:r>
      <w:r>
        <w:rPr>
          <w:w w:val="60"/>
          <w:sz w:val="20"/>
        </w:rPr>
        <w:t>tax</w:t>
      </w:r>
      <w:r>
        <w:rPr>
          <w:spacing w:val="-8"/>
          <w:sz w:val="20"/>
        </w:rPr>
        <w:t xml:space="preserve"> </w:t>
      </w:r>
      <w:r>
        <w:rPr>
          <w:w w:val="60"/>
          <w:sz w:val="20"/>
        </w:rPr>
        <w:t>to</w:t>
      </w:r>
      <w:r>
        <w:rPr>
          <w:spacing w:val="-8"/>
          <w:sz w:val="20"/>
        </w:rPr>
        <w:t xml:space="preserve"> </w:t>
      </w:r>
      <w:r>
        <w:rPr>
          <w:w w:val="60"/>
          <w:sz w:val="20"/>
        </w:rPr>
        <w:t>the government.</w:t>
      </w:r>
      <w:r>
        <w:rPr>
          <w:spacing w:val="-10"/>
          <w:sz w:val="20"/>
        </w:rPr>
        <w:t xml:space="preserve"> </w:t>
      </w:r>
      <w:r>
        <w:rPr>
          <w:w w:val="60"/>
          <w:sz w:val="20"/>
        </w:rPr>
        <w:t>E.g.</w:t>
      </w:r>
      <w:r>
        <w:rPr>
          <w:spacing w:val="-10"/>
          <w:sz w:val="20"/>
        </w:rPr>
        <w:t xml:space="preserve"> </w:t>
      </w:r>
      <w:r>
        <w:rPr>
          <w:w w:val="60"/>
          <w:sz w:val="20"/>
        </w:rPr>
        <w:t>more</w:t>
      </w:r>
      <w:r>
        <w:rPr>
          <w:spacing w:val="-8"/>
          <w:sz w:val="20"/>
        </w:rPr>
        <w:t xml:space="preserve"> </w:t>
      </w:r>
      <w:r>
        <w:rPr>
          <w:w w:val="60"/>
          <w:sz w:val="20"/>
        </w:rPr>
        <w:t>than</w:t>
      </w:r>
      <w:r>
        <w:rPr>
          <w:spacing w:val="-8"/>
          <w:sz w:val="20"/>
        </w:rPr>
        <w:t xml:space="preserve"> </w:t>
      </w:r>
      <w:r>
        <w:rPr>
          <w:w w:val="60"/>
          <w:sz w:val="20"/>
        </w:rPr>
        <w:t>100,000</w:t>
      </w:r>
      <w:r>
        <w:rPr>
          <w:spacing w:val="-8"/>
          <w:sz w:val="20"/>
        </w:rPr>
        <w:t xml:space="preserve"> </w:t>
      </w:r>
      <w:r>
        <w:rPr>
          <w:w w:val="60"/>
          <w:sz w:val="20"/>
        </w:rPr>
        <w:t>people</w:t>
      </w:r>
      <w:r>
        <w:rPr>
          <w:spacing w:val="-8"/>
          <w:sz w:val="20"/>
        </w:rPr>
        <w:t xml:space="preserve"> </w:t>
      </w:r>
      <w:r>
        <w:rPr>
          <w:w w:val="60"/>
          <w:sz w:val="20"/>
        </w:rPr>
        <w:t>are</w:t>
      </w:r>
      <w:r>
        <w:rPr>
          <w:spacing w:val="-8"/>
          <w:sz w:val="20"/>
        </w:rPr>
        <w:t xml:space="preserve"> </w:t>
      </w:r>
      <w:r>
        <w:rPr>
          <w:w w:val="60"/>
          <w:sz w:val="20"/>
        </w:rPr>
        <w:t>employed</w:t>
      </w:r>
      <w:r>
        <w:rPr>
          <w:spacing w:val="-10"/>
          <w:sz w:val="20"/>
        </w:rPr>
        <w:t xml:space="preserve"> </w:t>
      </w:r>
      <w:r>
        <w:rPr>
          <w:w w:val="60"/>
          <w:sz w:val="20"/>
        </w:rPr>
        <w:t>within</w:t>
      </w:r>
      <w:r>
        <w:rPr>
          <w:spacing w:val="-6"/>
          <w:sz w:val="20"/>
        </w:rPr>
        <w:t xml:space="preserve"> </w:t>
      </w:r>
      <w:r>
        <w:rPr>
          <w:w w:val="60"/>
          <w:sz w:val="20"/>
        </w:rPr>
        <w:t>the</w:t>
      </w:r>
      <w:r>
        <w:rPr>
          <w:spacing w:val="-6"/>
          <w:sz w:val="20"/>
        </w:rPr>
        <w:t xml:space="preserve"> </w:t>
      </w:r>
      <w:r>
        <w:rPr>
          <w:w w:val="60"/>
          <w:sz w:val="20"/>
        </w:rPr>
        <w:t>Tororo</w:t>
      </w:r>
      <w:r>
        <w:rPr>
          <w:spacing w:val="-8"/>
          <w:sz w:val="20"/>
        </w:rPr>
        <w:t xml:space="preserve"> </w:t>
      </w:r>
      <w:r>
        <w:rPr>
          <w:w w:val="60"/>
          <w:sz w:val="20"/>
        </w:rPr>
        <w:t>and</w:t>
      </w:r>
      <w:r>
        <w:rPr>
          <w:spacing w:val="-8"/>
          <w:sz w:val="20"/>
        </w:rPr>
        <w:t xml:space="preserve"> </w:t>
      </w:r>
      <w:r>
        <w:rPr>
          <w:w w:val="60"/>
          <w:sz w:val="20"/>
        </w:rPr>
        <w:t>Hima</w:t>
      </w:r>
      <w:r>
        <w:rPr>
          <w:spacing w:val="-6"/>
          <w:sz w:val="20"/>
        </w:rPr>
        <w:t xml:space="preserve"> </w:t>
      </w:r>
      <w:r>
        <w:rPr>
          <w:w w:val="60"/>
          <w:sz w:val="20"/>
        </w:rPr>
        <w:t>limestone</w:t>
      </w:r>
      <w:r>
        <w:rPr>
          <w:spacing w:val="-6"/>
          <w:sz w:val="20"/>
        </w:rPr>
        <w:t xml:space="preserve"> </w:t>
      </w:r>
      <w:r>
        <w:rPr>
          <w:w w:val="60"/>
          <w:sz w:val="20"/>
        </w:rPr>
        <w:t>mines</w:t>
      </w:r>
      <w:r>
        <w:rPr>
          <w:spacing w:val="-8"/>
          <w:sz w:val="20"/>
        </w:rPr>
        <w:t xml:space="preserve"> </w:t>
      </w:r>
      <w:r>
        <w:rPr>
          <w:w w:val="60"/>
          <w:sz w:val="20"/>
        </w:rPr>
        <w:t>and</w:t>
      </w:r>
      <w:r>
        <w:rPr>
          <w:spacing w:val="-8"/>
          <w:sz w:val="20"/>
        </w:rPr>
        <w:t xml:space="preserve"> </w:t>
      </w:r>
      <w:r>
        <w:rPr>
          <w:w w:val="60"/>
          <w:sz w:val="20"/>
        </w:rPr>
        <w:t>other</w:t>
      </w:r>
      <w:r>
        <w:rPr>
          <w:spacing w:val="-7"/>
          <w:sz w:val="20"/>
        </w:rPr>
        <w:t xml:space="preserve"> </w:t>
      </w:r>
      <w:r>
        <w:rPr>
          <w:w w:val="60"/>
          <w:sz w:val="20"/>
        </w:rPr>
        <w:t>related</w:t>
      </w:r>
      <w:r>
        <w:rPr>
          <w:spacing w:val="-8"/>
          <w:sz w:val="20"/>
        </w:rPr>
        <w:t xml:space="preserve"> </w:t>
      </w:r>
      <w:r>
        <w:rPr>
          <w:w w:val="60"/>
          <w:sz w:val="20"/>
        </w:rPr>
        <w:t>activities.</w:t>
      </w:r>
    </w:p>
    <w:p w:rsidR="00E5575B" w:rsidRDefault="00D512E5">
      <w:pPr>
        <w:pStyle w:val="ListParagraph"/>
        <w:numPr>
          <w:ilvl w:val="0"/>
          <w:numId w:val="43"/>
        </w:numPr>
        <w:tabs>
          <w:tab w:val="left" w:pos="821"/>
        </w:tabs>
        <w:spacing w:line="244" w:lineRule="auto"/>
        <w:ind w:right="636" w:firstLine="0"/>
        <w:rPr>
          <w:sz w:val="20"/>
        </w:rPr>
      </w:pPr>
      <w:r>
        <w:rPr>
          <w:w w:val="65"/>
          <w:sz w:val="20"/>
        </w:rPr>
        <w:t>Mining</w:t>
      </w:r>
      <w:r>
        <w:rPr>
          <w:spacing w:val="15"/>
          <w:sz w:val="20"/>
        </w:rPr>
        <w:t xml:space="preserve"> </w:t>
      </w:r>
      <w:r>
        <w:rPr>
          <w:w w:val="65"/>
          <w:sz w:val="20"/>
        </w:rPr>
        <w:t>has</w:t>
      </w:r>
      <w:r>
        <w:rPr>
          <w:spacing w:val="15"/>
          <w:sz w:val="20"/>
        </w:rPr>
        <w:t xml:space="preserve"> </w:t>
      </w:r>
      <w:r>
        <w:rPr>
          <w:w w:val="65"/>
          <w:sz w:val="20"/>
        </w:rPr>
        <w:t>stimulated</w:t>
      </w:r>
      <w:r>
        <w:rPr>
          <w:spacing w:val="15"/>
          <w:sz w:val="20"/>
        </w:rPr>
        <w:t xml:space="preserve"> </w:t>
      </w:r>
      <w:r>
        <w:rPr>
          <w:w w:val="65"/>
          <w:sz w:val="20"/>
        </w:rPr>
        <w:t>the</w:t>
      </w:r>
      <w:r>
        <w:rPr>
          <w:spacing w:val="15"/>
          <w:sz w:val="20"/>
        </w:rPr>
        <w:t xml:space="preserve"> </w:t>
      </w:r>
      <w:r>
        <w:rPr>
          <w:w w:val="65"/>
          <w:sz w:val="20"/>
        </w:rPr>
        <w:t>growth</w:t>
      </w:r>
      <w:r>
        <w:rPr>
          <w:sz w:val="20"/>
        </w:rPr>
        <w:t xml:space="preserve"> </w:t>
      </w:r>
      <w:r>
        <w:rPr>
          <w:w w:val="65"/>
          <w:sz w:val="20"/>
        </w:rPr>
        <w:t>and</w:t>
      </w:r>
      <w:r>
        <w:rPr>
          <w:spacing w:val="15"/>
          <w:sz w:val="20"/>
        </w:rPr>
        <w:t xml:space="preserve"> </w:t>
      </w:r>
      <w:r>
        <w:rPr>
          <w:w w:val="65"/>
          <w:sz w:val="20"/>
        </w:rPr>
        <w:t>development</w:t>
      </w:r>
      <w:r>
        <w:rPr>
          <w:spacing w:val="14"/>
          <w:sz w:val="20"/>
        </w:rPr>
        <w:t xml:space="preserve"> </w:t>
      </w:r>
      <w:r>
        <w:rPr>
          <w:w w:val="65"/>
          <w:sz w:val="20"/>
        </w:rPr>
        <w:t>of</w:t>
      </w:r>
      <w:r>
        <w:rPr>
          <w:sz w:val="20"/>
        </w:rPr>
        <w:t xml:space="preserve"> </w:t>
      </w:r>
      <w:r>
        <w:rPr>
          <w:w w:val="65"/>
          <w:sz w:val="20"/>
        </w:rPr>
        <w:t>industries</w:t>
      </w:r>
      <w:r>
        <w:rPr>
          <w:sz w:val="20"/>
        </w:rPr>
        <w:t xml:space="preserve"> </w:t>
      </w:r>
      <w:r>
        <w:rPr>
          <w:w w:val="65"/>
          <w:sz w:val="20"/>
        </w:rPr>
        <w:t>as</w:t>
      </w:r>
      <w:r>
        <w:rPr>
          <w:spacing w:val="15"/>
          <w:sz w:val="20"/>
        </w:rPr>
        <w:t xml:space="preserve"> </w:t>
      </w:r>
      <w:r>
        <w:rPr>
          <w:w w:val="65"/>
          <w:sz w:val="20"/>
        </w:rPr>
        <w:t>they</w:t>
      </w:r>
      <w:r>
        <w:rPr>
          <w:spacing w:val="29"/>
          <w:sz w:val="20"/>
        </w:rPr>
        <w:t xml:space="preserve"> </w:t>
      </w:r>
      <w:r>
        <w:rPr>
          <w:w w:val="65"/>
          <w:sz w:val="20"/>
        </w:rPr>
        <w:t>use</w:t>
      </w:r>
      <w:r>
        <w:rPr>
          <w:spacing w:val="30"/>
          <w:sz w:val="20"/>
        </w:rPr>
        <w:t xml:space="preserve"> </w:t>
      </w:r>
      <w:r>
        <w:rPr>
          <w:w w:val="65"/>
          <w:sz w:val="20"/>
        </w:rPr>
        <w:t>the</w:t>
      </w:r>
      <w:r>
        <w:rPr>
          <w:spacing w:val="30"/>
          <w:sz w:val="20"/>
        </w:rPr>
        <w:t xml:space="preserve"> </w:t>
      </w:r>
      <w:r>
        <w:rPr>
          <w:w w:val="65"/>
          <w:sz w:val="20"/>
        </w:rPr>
        <w:t>minerals</w:t>
      </w:r>
      <w:r>
        <w:rPr>
          <w:spacing w:val="30"/>
          <w:sz w:val="20"/>
        </w:rPr>
        <w:t xml:space="preserve"> </w:t>
      </w:r>
      <w:r>
        <w:rPr>
          <w:w w:val="65"/>
          <w:sz w:val="20"/>
        </w:rPr>
        <w:t>as</w:t>
      </w:r>
      <w:r>
        <w:rPr>
          <w:spacing w:val="30"/>
          <w:sz w:val="20"/>
        </w:rPr>
        <w:t xml:space="preserve"> </w:t>
      </w:r>
      <w:r>
        <w:rPr>
          <w:w w:val="65"/>
          <w:sz w:val="20"/>
        </w:rPr>
        <w:t>their</w:t>
      </w:r>
      <w:r>
        <w:rPr>
          <w:spacing w:val="29"/>
          <w:sz w:val="20"/>
        </w:rPr>
        <w:t xml:space="preserve"> </w:t>
      </w:r>
      <w:r>
        <w:rPr>
          <w:w w:val="65"/>
          <w:sz w:val="20"/>
        </w:rPr>
        <w:t>raw</w:t>
      </w:r>
      <w:r>
        <w:rPr>
          <w:spacing w:val="35"/>
          <w:sz w:val="20"/>
        </w:rPr>
        <w:t xml:space="preserve"> </w:t>
      </w:r>
      <w:r>
        <w:rPr>
          <w:w w:val="65"/>
          <w:sz w:val="20"/>
        </w:rPr>
        <w:t>materials</w:t>
      </w:r>
      <w:r>
        <w:rPr>
          <w:spacing w:val="30"/>
          <w:sz w:val="20"/>
        </w:rPr>
        <w:t xml:space="preserve"> </w:t>
      </w:r>
      <w:r>
        <w:rPr>
          <w:w w:val="65"/>
          <w:sz w:val="20"/>
        </w:rPr>
        <w:t>in</w:t>
      </w:r>
      <w:r>
        <w:rPr>
          <w:spacing w:val="30"/>
          <w:sz w:val="20"/>
        </w:rPr>
        <w:t xml:space="preserve"> </w:t>
      </w:r>
      <w:r>
        <w:rPr>
          <w:w w:val="65"/>
          <w:sz w:val="20"/>
        </w:rPr>
        <w:t>order</w:t>
      </w:r>
      <w:r>
        <w:rPr>
          <w:spacing w:val="29"/>
          <w:sz w:val="20"/>
        </w:rPr>
        <w:t xml:space="preserve"> </w:t>
      </w:r>
      <w:r>
        <w:rPr>
          <w:w w:val="65"/>
          <w:sz w:val="20"/>
        </w:rPr>
        <w:t>to</w:t>
      </w:r>
      <w:r>
        <w:rPr>
          <w:spacing w:val="30"/>
          <w:sz w:val="20"/>
        </w:rPr>
        <w:t xml:space="preserve"> </w:t>
      </w:r>
      <w:r>
        <w:rPr>
          <w:w w:val="65"/>
          <w:sz w:val="20"/>
        </w:rPr>
        <w:t>produce</w:t>
      </w:r>
      <w:r>
        <w:rPr>
          <w:spacing w:val="30"/>
          <w:sz w:val="20"/>
        </w:rPr>
        <w:t xml:space="preserve"> </w:t>
      </w:r>
      <w:r>
        <w:rPr>
          <w:w w:val="65"/>
          <w:sz w:val="20"/>
        </w:rPr>
        <w:t>finished</w:t>
      </w:r>
      <w:r>
        <w:rPr>
          <w:spacing w:val="40"/>
          <w:sz w:val="20"/>
        </w:rPr>
        <w:t xml:space="preserve"> </w:t>
      </w:r>
      <w:r>
        <w:rPr>
          <w:w w:val="65"/>
          <w:sz w:val="20"/>
        </w:rPr>
        <w:t>goods.</w:t>
      </w:r>
      <w:r>
        <w:rPr>
          <w:spacing w:val="23"/>
          <w:sz w:val="20"/>
        </w:rPr>
        <w:t xml:space="preserve"> </w:t>
      </w:r>
      <w:r>
        <w:rPr>
          <w:w w:val="65"/>
          <w:sz w:val="20"/>
        </w:rPr>
        <w:t>E.g.</w:t>
      </w:r>
      <w:r>
        <w:rPr>
          <w:spacing w:val="23"/>
          <w:sz w:val="20"/>
        </w:rPr>
        <w:t xml:space="preserve"> </w:t>
      </w:r>
      <w:r>
        <w:rPr>
          <w:w w:val="65"/>
          <w:sz w:val="20"/>
        </w:rPr>
        <w:t>limestone</w:t>
      </w:r>
      <w:r>
        <w:rPr>
          <w:spacing w:val="21"/>
          <w:sz w:val="20"/>
        </w:rPr>
        <w:t xml:space="preserve"> </w:t>
      </w:r>
      <w:r>
        <w:rPr>
          <w:w w:val="65"/>
          <w:sz w:val="20"/>
        </w:rPr>
        <w:t>from</w:t>
      </w:r>
      <w:r>
        <w:rPr>
          <w:sz w:val="20"/>
        </w:rPr>
        <w:t xml:space="preserve"> </w:t>
      </w:r>
      <w:r>
        <w:rPr>
          <w:w w:val="60"/>
          <w:sz w:val="20"/>
        </w:rPr>
        <w:t>Tororo</w:t>
      </w:r>
      <w:r>
        <w:rPr>
          <w:spacing w:val="24"/>
          <w:sz w:val="20"/>
        </w:rPr>
        <w:t xml:space="preserve"> </w:t>
      </w:r>
      <w:r>
        <w:rPr>
          <w:w w:val="60"/>
          <w:sz w:val="20"/>
        </w:rPr>
        <w:t>and</w:t>
      </w:r>
      <w:r>
        <w:rPr>
          <w:spacing w:val="27"/>
          <w:sz w:val="20"/>
        </w:rPr>
        <w:t xml:space="preserve"> </w:t>
      </w:r>
      <w:r>
        <w:rPr>
          <w:w w:val="60"/>
          <w:sz w:val="20"/>
        </w:rPr>
        <w:t>Hima</w:t>
      </w:r>
      <w:r>
        <w:rPr>
          <w:spacing w:val="29"/>
          <w:sz w:val="20"/>
        </w:rPr>
        <w:t xml:space="preserve"> </w:t>
      </w:r>
      <w:r>
        <w:rPr>
          <w:w w:val="60"/>
          <w:sz w:val="20"/>
        </w:rPr>
        <w:t>in</w:t>
      </w:r>
      <w:r>
        <w:rPr>
          <w:spacing w:val="24"/>
          <w:sz w:val="20"/>
        </w:rPr>
        <w:t xml:space="preserve"> </w:t>
      </w:r>
      <w:r>
        <w:rPr>
          <w:w w:val="60"/>
          <w:sz w:val="20"/>
        </w:rPr>
        <w:t>Kasese</w:t>
      </w:r>
      <w:r>
        <w:rPr>
          <w:spacing w:val="30"/>
          <w:sz w:val="20"/>
        </w:rPr>
        <w:t xml:space="preserve"> </w:t>
      </w:r>
      <w:r>
        <w:rPr>
          <w:w w:val="60"/>
          <w:sz w:val="20"/>
        </w:rPr>
        <w:t>are</w:t>
      </w:r>
      <w:r>
        <w:rPr>
          <w:spacing w:val="24"/>
          <w:sz w:val="20"/>
        </w:rPr>
        <w:t xml:space="preserve"> </w:t>
      </w:r>
      <w:r>
        <w:rPr>
          <w:w w:val="60"/>
          <w:sz w:val="20"/>
        </w:rPr>
        <w:t>used</w:t>
      </w:r>
      <w:r>
        <w:rPr>
          <w:spacing w:val="24"/>
          <w:sz w:val="20"/>
        </w:rPr>
        <w:t xml:space="preserve"> </w:t>
      </w:r>
      <w:r>
        <w:rPr>
          <w:w w:val="60"/>
          <w:sz w:val="20"/>
        </w:rPr>
        <w:t>to</w:t>
      </w:r>
      <w:r>
        <w:rPr>
          <w:spacing w:val="27"/>
          <w:sz w:val="20"/>
        </w:rPr>
        <w:t xml:space="preserve"> </w:t>
      </w:r>
      <w:r>
        <w:rPr>
          <w:w w:val="60"/>
          <w:sz w:val="20"/>
        </w:rPr>
        <w:t>manufacture</w:t>
      </w:r>
      <w:r>
        <w:rPr>
          <w:spacing w:val="34"/>
          <w:sz w:val="20"/>
        </w:rPr>
        <w:t xml:space="preserve"> </w:t>
      </w:r>
      <w:r>
        <w:rPr>
          <w:w w:val="60"/>
          <w:sz w:val="20"/>
        </w:rPr>
        <w:t>cement</w:t>
      </w:r>
      <w:r>
        <w:rPr>
          <w:sz w:val="20"/>
        </w:rPr>
        <w:t xml:space="preserve"> </w:t>
      </w:r>
      <w:r>
        <w:rPr>
          <w:w w:val="60"/>
          <w:sz w:val="20"/>
        </w:rPr>
        <w:t>at</w:t>
      </w:r>
      <w:r>
        <w:rPr>
          <w:sz w:val="20"/>
        </w:rPr>
        <w:t xml:space="preserve"> </w:t>
      </w:r>
      <w:r>
        <w:rPr>
          <w:w w:val="60"/>
          <w:sz w:val="20"/>
        </w:rPr>
        <w:t>Tororo</w:t>
      </w:r>
      <w:r>
        <w:rPr>
          <w:sz w:val="20"/>
        </w:rPr>
        <w:t xml:space="preserve"> </w:t>
      </w:r>
      <w:r>
        <w:rPr>
          <w:w w:val="60"/>
          <w:sz w:val="20"/>
        </w:rPr>
        <w:t>and</w:t>
      </w:r>
      <w:r>
        <w:rPr>
          <w:sz w:val="20"/>
        </w:rPr>
        <w:t xml:space="preserve"> </w:t>
      </w:r>
      <w:r>
        <w:rPr>
          <w:w w:val="60"/>
          <w:sz w:val="20"/>
        </w:rPr>
        <w:t>Hima</w:t>
      </w:r>
      <w:r>
        <w:rPr>
          <w:sz w:val="20"/>
        </w:rPr>
        <w:t xml:space="preserve"> </w:t>
      </w:r>
      <w:r>
        <w:rPr>
          <w:w w:val="60"/>
          <w:sz w:val="20"/>
        </w:rPr>
        <w:t>cement</w:t>
      </w:r>
      <w:r>
        <w:rPr>
          <w:sz w:val="20"/>
        </w:rPr>
        <w:t xml:space="preserve"> </w:t>
      </w:r>
      <w:r>
        <w:rPr>
          <w:w w:val="60"/>
          <w:sz w:val="20"/>
        </w:rPr>
        <w:t>factories;</w:t>
      </w:r>
      <w:r>
        <w:rPr>
          <w:spacing w:val="7"/>
          <w:sz w:val="20"/>
        </w:rPr>
        <w:t xml:space="preserve"> </w:t>
      </w:r>
      <w:r>
        <w:rPr>
          <w:w w:val="60"/>
          <w:sz w:val="20"/>
        </w:rPr>
        <w:t>salt</w:t>
      </w:r>
      <w:r>
        <w:rPr>
          <w:spacing w:val="25"/>
          <w:sz w:val="20"/>
        </w:rPr>
        <w:t xml:space="preserve"> </w:t>
      </w:r>
      <w:r>
        <w:rPr>
          <w:w w:val="60"/>
          <w:sz w:val="20"/>
        </w:rPr>
        <w:t>from</w:t>
      </w:r>
      <w:r>
        <w:rPr>
          <w:spacing w:val="25"/>
          <w:sz w:val="20"/>
        </w:rPr>
        <w:t xml:space="preserve"> </w:t>
      </w:r>
      <w:r>
        <w:rPr>
          <w:w w:val="60"/>
          <w:sz w:val="20"/>
        </w:rPr>
        <w:t>L.</w:t>
      </w:r>
      <w:r>
        <w:rPr>
          <w:spacing w:val="29"/>
          <w:sz w:val="20"/>
        </w:rPr>
        <w:t xml:space="preserve"> </w:t>
      </w:r>
      <w:r>
        <w:rPr>
          <w:w w:val="60"/>
          <w:sz w:val="20"/>
        </w:rPr>
        <w:t>Katwe</w:t>
      </w:r>
      <w:r>
        <w:rPr>
          <w:spacing w:val="14"/>
          <w:sz w:val="20"/>
        </w:rPr>
        <w:t xml:space="preserve"> </w:t>
      </w:r>
      <w:r>
        <w:rPr>
          <w:w w:val="60"/>
          <w:sz w:val="20"/>
        </w:rPr>
        <w:t>in</w:t>
      </w:r>
      <w:r>
        <w:rPr>
          <w:spacing w:val="7"/>
          <w:sz w:val="20"/>
        </w:rPr>
        <w:t xml:space="preserve"> </w:t>
      </w:r>
      <w:r>
        <w:rPr>
          <w:w w:val="60"/>
          <w:sz w:val="20"/>
        </w:rPr>
        <w:t>Kasese</w:t>
      </w:r>
      <w:r>
        <w:rPr>
          <w:spacing w:val="16"/>
          <w:sz w:val="20"/>
        </w:rPr>
        <w:t xml:space="preserve"> </w:t>
      </w:r>
      <w:r>
        <w:rPr>
          <w:w w:val="60"/>
          <w:sz w:val="20"/>
        </w:rPr>
        <w:t>for</w:t>
      </w:r>
      <w:r>
        <w:rPr>
          <w:spacing w:val="11"/>
          <w:sz w:val="20"/>
        </w:rPr>
        <w:t xml:space="preserve"> </w:t>
      </w:r>
      <w:r>
        <w:rPr>
          <w:w w:val="60"/>
          <w:sz w:val="20"/>
        </w:rPr>
        <w:t>making</w:t>
      </w:r>
      <w:r>
        <w:rPr>
          <w:spacing w:val="12"/>
          <w:sz w:val="20"/>
        </w:rPr>
        <w:t xml:space="preserve"> </w:t>
      </w:r>
      <w:r>
        <w:rPr>
          <w:w w:val="60"/>
          <w:sz w:val="20"/>
        </w:rPr>
        <w:t>edible</w:t>
      </w:r>
      <w:r>
        <w:rPr>
          <w:spacing w:val="7"/>
          <w:sz w:val="20"/>
        </w:rPr>
        <w:t xml:space="preserve"> </w:t>
      </w:r>
      <w:r>
        <w:rPr>
          <w:w w:val="60"/>
          <w:sz w:val="20"/>
        </w:rPr>
        <w:t>salt</w:t>
      </w:r>
      <w:r>
        <w:rPr>
          <w:spacing w:val="11"/>
          <w:sz w:val="20"/>
        </w:rPr>
        <w:t xml:space="preserve"> </w:t>
      </w:r>
      <w:r>
        <w:rPr>
          <w:w w:val="60"/>
          <w:sz w:val="20"/>
        </w:rPr>
        <w:t>at</w:t>
      </w:r>
      <w:r>
        <w:rPr>
          <w:sz w:val="20"/>
        </w:rPr>
        <w:t xml:space="preserve"> </w:t>
      </w:r>
      <w:r>
        <w:rPr>
          <w:w w:val="60"/>
          <w:sz w:val="20"/>
        </w:rPr>
        <w:t>Katwe</w:t>
      </w:r>
      <w:r>
        <w:rPr>
          <w:spacing w:val="12"/>
          <w:sz w:val="20"/>
        </w:rPr>
        <w:t xml:space="preserve"> </w:t>
      </w:r>
      <w:r>
        <w:rPr>
          <w:w w:val="60"/>
          <w:sz w:val="20"/>
        </w:rPr>
        <w:t>salt</w:t>
      </w:r>
      <w:r>
        <w:rPr>
          <w:spacing w:val="11"/>
          <w:sz w:val="20"/>
        </w:rPr>
        <w:t xml:space="preserve"> </w:t>
      </w:r>
      <w:r>
        <w:rPr>
          <w:w w:val="60"/>
          <w:sz w:val="20"/>
        </w:rPr>
        <w:t>plant,</w:t>
      </w:r>
      <w:r>
        <w:rPr>
          <w:spacing w:val="11"/>
          <w:sz w:val="20"/>
        </w:rPr>
        <w:t xml:space="preserve"> </w:t>
      </w:r>
      <w:r>
        <w:rPr>
          <w:w w:val="60"/>
          <w:sz w:val="20"/>
        </w:rPr>
        <w:t>and</w:t>
      </w:r>
      <w:r>
        <w:rPr>
          <w:spacing w:val="7"/>
          <w:sz w:val="20"/>
        </w:rPr>
        <w:t xml:space="preserve"> </w:t>
      </w:r>
      <w:r>
        <w:rPr>
          <w:w w:val="60"/>
          <w:sz w:val="20"/>
        </w:rPr>
        <w:t>others.</w:t>
      </w:r>
    </w:p>
    <w:p w:rsidR="00E5575B" w:rsidRDefault="00D512E5">
      <w:pPr>
        <w:pStyle w:val="ListParagraph"/>
        <w:numPr>
          <w:ilvl w:val="0"/>
          <w:numId w:val="43"/>
        </w:numPr>
        <w:tabs>
          <w:tab w:val="left" w:pos="1085"/>
        </w:tabs>
        <w:spacing w:line="244" w:lineRule="auto"/>
        <w:ind w:right="631" w:firstLine="0"/>
        <w:rPr>
          <w:rFonts w:ascii="Arial MT" w:hAnsi="Arial MT"/>
          <w:sz w:val="20"/>
        </w:rPr>
      </w:pPr>
      <w:r>
        <w:rPr>
          <w:w w:val="65"/>
          <w:sz w:val="20"/>
        </w:rPr>
        <w:t>The</w:t>
      </w:r>
      <w:r>
        <w:rPr>
          <w:spacing w:val="26"/>
          <w:sz w:val="20"/>
        </w:rPr>
        <w:t xml:space="preserve"> </w:t>
      </w:r>
      <w:r>
        <w:rPr>
          <w:w w:val="65"/>
          <w:sz w:val="20"/>
        </w:rPr>
        <w:t>mining</w:t>
      </w:r>
      <w:r>
        <w:rPr>
          <w:spacing w:val="26"/>
          <w:sz w:val="20"/>
        </w:rPr>
        <w:t xml:space="preserve"> </w:t>
      </w:r>
      <w:r>
        <w:rPr>
          <w:w w:val="65"/>
          <w:sz w:val="20"/>
        </w:rPr>
        <w:t>sector</w:t>
      </w:r>
      <w:r>
        <w:rPr>
          <w:spacing w:val="25"/>
          <w:sz w:val="20"/>
        </w:rPr>
        <w:t xml:space="preserve"> </w:t>
      </w:r>
      <w:r>
        <w:rPr>
          <w:w w:val="65"/>
          <w:sz w:val="20"/>
        </w:rPr>
        <w:t>have</w:t>
      </w:r>
      <w:r>
        <w:rPr>
          <w:spacing w:val="26"/>
          <w:sz w:val="20"/>
        </w:rPr>
        <w:t xml:space="preserve"> </w:t>
      </w:r>
      <w:r>
        <w:rPr>
          <w:w w:val="65"/>
          <w:sz w:val="20"/>
        </w:rPr>
        <w:t>generated</w:t>
      </w:r>
      <w:r>
        <w:rPr>
          <w:spacing w:val="26"/>
          <w:sz w:val="20"/>
        </w:rPr>
        <w:t xml:space="preserve"> </w:t>
      </w:r>
      <w:r>
        <w:rPr>
          <w:w w:val="65"/>
          <w:sz w:val="20"/>
        </w:rPr>
        <w:t>to</w:t>
      </w:r>
      <w:r>
        <w:rPr>
          <w:spacing w:val="26"/>
          <w:sz w:val="20"/>
        </w:rPr>
        <w:t xml:space="preserve"> </w:t>
      </w:r>
      <w:r>
        <w:rPr>
          <w:w w:val="65"/>
          <w:sz w:val="20"/>
        </w:rPr>
        <w:t>Ugandan</w:t>
      </w:r>
      <w:r>
        <w:rPr>
          <w:spacing w:val="26"/>
          <w:sz w:val="20"/>
        </w:rPr>
        <w:t xml:space="preserve"> </w:t>
      </w:r>
      <w:r>
        <w:rPr>
          <w:w w:val="65"/>
          <w:sz w:val="20"/>
        </w:rPr>
        <w:t>government</w:t>
      </w:r>
      <w:r>
        <w:rPr>
          <w:spacing w:val="24"/>
          <w:sz w:val="20"/>
        </w:rPr>
        <w:t xml:space="preserve"> </w:t>
      </w:r>
      <w:r>
        <w:rPr>
          <w:w w:val="65"/>
          <w:sz w:val="20"/>
        </w:rPr>
        <w:t>revenue</w:t>
      </w:r>
      <w:r>
        <w:rPr>
          <w:spacing w:val="31"/>
          <w:sz w:val="20"/>
        </w:rPr>
        <w:t xml:space="preserve"> </w:t>
      </w:r>
      <w:r>
        <w:rPr>
          <w:spacing w:val="10"/>
          <w:w w:val="65"/>
          <w:sz w:val="20"/>
        </w:rPr>
        <w:t>through</w:t>
      </w:r>
      <w:r>
        <w:rPr>
          <w:spacing w:val="34"/>
          <w:sz w:val="20"/>
        </w:rPr>
        <w:t xml:space="preserve"> </w:t>
      </w:r>
      <w:r>
        <w:rPr>
          <w:spacing w:val="10"/>
          <w:w w:val="65"/>
          <w:sz w:val="20"/>
        </w:rPr>
        <w:t>licenses</w:t>
      </w:r>
      <w:r>
        <w:rPr>
          <w:spacing w:val="37"/>
          <w:sz w:val="20"/>
        </w:rPr>
        <w:t xml:space="preserve"> </w:t>
      </w:r>
      <w:r>
        <w:rPr>
          <w:w w:val="65"/>
          <w:sz w:val="20"/>
        </w:rPr>
        <w:t>to</w:t>
      </w:r>
      <w:r>
        <w:rPr>
          <w:spacing w:val="37"/>
          <w:sz w:val="20"/>
        </w:rPr>
        <w:t xml:space="preserve"> </w:t>
      </w:r>
      <w:r>
        <w:rPr>
          <w:spacing w:val="9"/>
          <w:w w:val="65"/>
          <w:sz w:val="20"/>
        </w:rPr>
        <w:t>taxes</w:t>
      </w:r>
      <w:r>
        <w:rPr>
          <w:spacing w:val="34"/>
          <w:sz w:val="20"/>
        </w:rPr>
        <w:t xml:space="preserve"> </w:t>
      </w:r>
      <w:r>
        <w:rPr>
          <w:spacing w:val="11"/>
          <w:w w:val="65"/>
          <w:sz w:val="20"/>
        </w:rPr>
        <w:t>imposed</w:t>
      </w:r>
      <w:r>
        <w:rPr>
          <w:spacing w:val="34"/>
          <w:sz w:val="20"/>
        </w:rPr>
        <w:t xml:space="preserve"> </w:t>
      </w:r>
      <w:r>
        <w:rPr>
          <w:w w:val="65"/>
          <w:sz w:val="20"/>
        </w:rPr>
        <w:t>on</w:t>
      </w:r>
      <w:r>
        <w:rPr>
          <w:spacing w:val="37"/>
          <w:sz w:val="20"/>
        </w:rPr>
        <w:t xml:space="preserve"> </w:t>
      </w:r>
      <w:r>
        <w:rPr>
          <w:w w:val="65"/>
          <w:sz w:val="20"/>
        </w:rPr>
        <w:t>the</w:t>
      </w:r>
      <w:r>
        <w:rPr>
          <w:spacing w:val="37"/>
          <w:sz w:val="20"/>
        </w:rPr>
        <w:t xml:space="preserve"> </w:t>
      </w:r>
      <w:r>
        <w:rPr>
          <w:spacing w:val="9"/>
          <w:w w:val="65"/>
          <w:sz w:val="20"/>
        </w:rPr>
        <w:t>mining</w:t>
      </w:r>
      <w:r>
        <w:rPr>
          <w:spacing w:val="37"/>
          <w:sz w:val="20"/>
        </w:rPr>
        <w:t xml:space="preserve"> </w:t>
      </w:r>
      <w:r>
        <w:rPr>
          <w:spacing w:val="11"/>
          <w:w w:val="65"/>
          <w:sz w:val="20"/>
        </w:rPr>
        <w:t>companies</w:t>
      </w:r>
      <w:r>
        <w:rPr>
          <w:spacing w:val="34"/>
          <w:sz w:val="20"/>
        </w:rPr>
        <w:t xml:space="preserve"> </w:t>
      </w:r>
      <w:r>
        <w:rPr>
          <w:w w:val="65"/>
          <w:sz w:val="20"/>
        </w:rPr>
        <w:t>like</w:t>
      </w:r>
      <w:r>
        <w:rPr>
          <w:spacing w:val="40"/>
          <w:sz w:val="20"/>
        </w:rPr>
        <w:t xml:space="preserve"> </w:t>
      </w:r>
      <w:r>
        <w:rPr>
          <w:w w:val="65"/>
          <w:sz w:val="20"/>
        </w:rPr>
        <w:t>Canmin</w:t>
      </w:r>
      <w:r>
        <w:rPr>
          <w:spacing w:val="15"/>
          <w:sz w:val="20"/>
        </w:rPr>
        <w:t xml:space="preserve"> </w:t>
      </w:r>
      <w:r>
        <w:rPr>
          <w:w w:val="65"/>
          <w:sz w:val="20"/>
        </w:rPr>
        <w:t>resources</w:t>
      </w:r>
      <w:r>
        <w:rPr>
          <w:sz w:val="20"/>
        </w:rPr>
        <w:t xml:space="preserve"> </w:t>
      </w:r>
      <w:r>
        <w:rPr>
          <w:w w:val="65"/>
          <w:sz w:val="20"/>
        </w:rPr>
        <w:t>Ltd,</w:t>
      </w:r>
      <w:r>
        <w:rPr>
          <w:sz w:val="20"/>
        </w:rPr>
        <w:t xml:space="preserve"> </w:t>
      </w:r>
      <w:r>
        <w:rPr>
          <w:w w:val="60"/>
          <w:sz w:val="20"/>
        </w:rPr>
        <w:t>Saudi</w:t>
      </w:r>
      <w:r>
        <w:rPr>
          <w:spacing w:val="27"/>
          <w:sz w:val="20"/>
        </w:rPr>
        <w:t xml:space="preserve"> </w:t>
      </w:r>
      <w:r>
        <w:rPr>
          <w:w w:val="60"/>
          <w:sz w:val="20"/>
        </w:rPr>
        <w:t>Marble</w:t>
      </w:r>
      <w:r>
        <w:rPr>
          <w:spacing w:val="25"/>
          <w:sz w:val="20"/>
        </w:rPr>
        <w:t xml:space="preserve"> </w:t>
      </w:r>
      <w:r>
        <w:rPr>
          <w:w w:val="60"/>
          <w:sz w:val="20"/>
        </w:rPr>
        <w:t>company,</w:t>
      </w:r>
      <w:r>
        <w:rPr>
          <w:spacing w:val="31"/>
          <w:sz w:val="20"/>
        </w:rPr>
        <w:t xml:space="preserve"> </w:t>
      </w:r>
      <w:r>
        <w:rPr>
          <w:w w:val="60"/>
          <w:sz w:val="20"/>
        </w:rPr>
        <w:t>and</w:t>
      </w:r>
      <w:r>
        <w:rPr>
          <w:spacing w:val="34"/>
          <w:sz w:val="20"/>
        </w:rPr>
        <w:t xml:space="preserve"> </w:t>
      </w:r>
      <w:r>
        <w:rPr>
          <w:w w:val="60"/>
          <w:sz w:val="20"/>
        </w:rPr>
        <w:t>others;</w:t>
      </w:r>
      <w:r>
        <w:rPr>
          <w:spacing w:val="31"/>
          <w:sz w:val="20"/>
        </w:rPr>
        <w:t xml:space="preserve"> </w:t>
      </w:r>
      <w:r>
        <w:rPr>
          <w:w w:val="60"/>
          <w:sz w:val="20"/>
        </w:rPr>
        <w:t>and</w:t>
      </w:r>
      <w:r>
        <w:rPr>
          <w:spacing w:val="29"/>
          <w:sz w:val="20"/>
        </w:rPr>
        <w:t xml:space="preserve"> </w:t>
      </w:r>
      <w:r>
        <w:rPr>
          <w:w w:val="60"/>
          <w:sz w:val="20"/>
        </w:rPr>
        <w:t>individual</w:t>
      </w:r>
      <w:r>
        <w:rPr>
          <w:spacing w:val="36"/>
          <w:sz w:val="20"/>
        </w:rPr>
        <w:t xml:space="preserve"> </w:t>
      </w:r>
      <w:r>
        <w:rPr>
          <w:w w:val="60"/>
          <w:sz w:val="20"/>
        </w:rPr>
        <w:t>workers</w:t>
      </w:r>
      <w:r>
        <w:rPr>
          <w:spacing w:val="32"/>
          <w:sz w:val="20"/>
        </w:rPr>
        <w:t xml:space="preserve"> </w:t>
      </w:r>
      <w:r>
        <w:rPr>
          <w:w w:val="60"/>
          <w:sz w:val="20"/>
        </w:rPr>
        <w:t>in</w:t>
      </w:r>
      <w:r>
        <w:rPr>
          <w:spacing w:val="34"/>
          <w:sz w:val="20"/>
        </w:rPr>
        <w:t xml:space="preserve"> </w:t>
      </w:r>
      <w:r>
        <w:rPr>
          <w:w w:val="60"/>
          <w:sz w:val="20"/>
        </w:rPr>
        <w:t>the</w:t>
      </w:r>
      <w:r>
        <w:rPr>
          <w:spacing w:val="34"/>
          <w:sz w:val="20"/>
        </w:rPr>
        <w:t xml:space="preserve"> </w:t>
      </w:r>
      <w:r>
        <w:rPr>
          <w:w w:val="60"/>
          <w:sz w:val="20"/>
        </w:rPr>
        <w:t>mines</w:t>
      </w:r>
      <w:r>
        <w:rPr>
          <w:spacing w:val="38"/>
          <w:sz w:val="20"/>
        </w:rPr>
        <w:t xml:space="preserve"> </w:t>
      </w:r>
      <w:r>
        <w:rPr>
          <w:w w:val="60"/>
          <w:sz w:val="20"/>
        </w:rPr>
        <w:t>plus</w:t>
      </w:r>
      <w:r>
        <w:rPr>
          <w:spacing w:val="32"/>
          <w:sz w:val="20"/>
        </w:rPr>
        <w:t xml:space="preserve"> </w:t>
      </w:r>
      <w:r>
        <w:rPr>
          <w:w w:val="60"/>
          <w:sz w:val="20"/>
        </w:rPr>
        <w:t>other</w:t>
      </w:r>
      <w:r>
        <w:rPr>
          <w:spacing w:val="27"/>
          <w:sz w:val="20"/>
        </w:rPr>
        <w:t xml:space="preserve"> </w:t>
      </w:r>
      <w:r>
        <w:rPr>
          <w:w w:val="60"/>
          <w:sz w:val="20"/>
        </w:rPr>
        <w:t>individuals</w:t>
      </w:r>
      <w:r>
        <w:rPr>
          <w:spacing w:val="62"/>
          <w:sz w:val="20"/>
        </w:rPr>
        <w:t xml:space="preserve"> </w:t>
      </w:r>
      <w:r>
        <w:rPr>
          <w:w w:val="60"/>
          <w:sz w:val="20"/>
        </w:rPr>
        <w:t>dealing</w:t>
      </w:r>
      <w:r>
        <w:rPr>
          <w:spacing w:val="19"/>
          <w:sz w:val="20"/>
        </w:rPr>
        <w:t xml:space="preserve"> </w:t>
      </w:r>
      <w:r>
        <w:rPr>
          <w:w w:val="60"/>
          <w:sz w:val="20"/>
        </w:rPr>
        <w:t>in</w:t>
      </w:r>
      <w:r>
        <w:rPr>
          <w:spacing w:val="25"/>
          <w:sz w:val="20"/>
        </w:rPr>
        <w:t xml:space="preserve"> </w:t>
      </w:r>
      <w:r>
        <w:rPr>
          <w:w w:val="60"/>
          <w:sz w:val="20"/>
        </w:rPr>
        <w:t>commercial</w:t>
      </w:r>
      <w:r>
        <w:rPr>
          <w:spacing w:val="27"/>
          <w:sz w:val="20"/>
        </w:rPr>
        <w:t xml:space="preserve"> </w:t>
      </w:r>
      <w:r>
        <w:rPr>
          <w:w w:val="60"/>
          <w:sz w:val="20"/>
        </w:rPr>
        <w:t>mining</w:t>
      </w:r>
      <w:r>
        <w:rPr>
          <w:spacing w:val="19"/>
          <w:sz w:val="20"/>
        </w:rPr>
        <w:t xml:space="preserve"> </w:t>
      </w:r>
      <w:r>
        <w:rPr>
          <w:w w:val="60"/>
          <w:sz w:val="20"/>
        </w:rPr>
        <w:t>related</w:t>
      </w:r>
      <w:r>
        <w:rPr>
          <w:spacing w:val="19"/>
          <w:sz w:val="20"/>
        </w:rPr>
        <w:t xml:space="preserve"> </w:t>
      </w:r>
      <w:r>
        <w:rPr>
          <w:w w:val="60"/>
          <w:sz w:val="20"/>
        </w:rPr>
        <w:t>activities.</w:t>
      </w:r>
    </w:p>
    <w:p w:rsidR="00E5575B" w:rsidRDefault="00D512E5">
      <w:pPr>
        <w:pStyle w:val="ListParagraph"/>
        <w:numPr>
          <w:ilvl w:val="0"/>
          <w:numId w:val="43"/>
        </w:numPr>
        <w:tabs>
          <w:tab w:val="left" w:pos="1085"/>
        </w:tabs>
        <w:spacing w:line="244" w:lineRule="auto"/>
        <w:ind w:right="644" w:firstLine="0"/>
        <w:rPr>
          <w:rFonts w:ascii="Arial MT" w:hAnsi="Arial MT"/>
          <w:sz w:val="20"/>
        </w:rPr>
      </w:pPr>
      <w:r>
        <w:rPr>
          <w:w w:val="60"/>
          <w:sz w:val="20"/>
        </w:rPr>
        <w:t>Mining</w:t>
      </w:r>
      <w:r>
        <w:rPr>
          <w:sz w:val="20"/>
        </w:rPr>
        <w:t xml:space="preserve"> </w:t>
      </w:r>
      <w:r>
        <w:rPr>
          <w:w w:val="60"/>
          <w:sz w:val="20"/>
        </w:rPr>
        <w:t>sector</w:t>
      </w:r>
      <w:r>
        <w:rPr>
          <w:sz w:val="20"/>
        </w:rPr>
        <w:t xml:space="preserve"> </w:t>
      </w:r>
      <w:r>
        <w:rPr>
          <w:w w:val="60"/>
          <w:sz w:val="20"/>
        </w:rPr>
        <w:t>has</w:t>
      </w:r>
      <w:r>
        <w:rPr>
          <w:sz w:val="20"/>
        </w:rPr>
        <w:t xml:space="preserve"> </w:t>
      </w:r>
      <w:r>
        <w:rPr>
          <w:w w:val="60"/>
          <w:sz w:val="20"/>
        </w:rPr>
        <w:t>contributed</w:t>
      </w:r>
      <w:r>
        <w:rPr>
          <w:sz w:val="20"/>
        </w:rPr>
        <w:t xml:space="preserve"> </w:t>
      </w:r>
      <w:r>
        <w:rPr>
          <w:w w:val="60"/>
          <w:sz w:val="20"/>
        </w:rPr>
        <w:t>to</w:t>
      </w:r>
      <w:r>
        <w:rPr>
          <w:sz w:val="20"/>
        </w:rPr>
        <w:t xml:space="preserve"> </w:t>
      </w:r>
      <w:r>
        <w:rPr>
          <w:w w:val="60"/>
          <w:sz w:val="20"/>
        </w:rPr>
        <w:t>Uganda's</w:t>
      </w:r>
      <w:r>
        <w:rPr>
          <w:sz w:val="20"/>
        </w:rPr>
        <w:t xml:space="preserve"> </w:t>
      </w:r>
      <w:r>
        <w:rPr>
          <w:w w:val="60"/>
          <w:sz w:val="20"/>
        </w:rPr>
        <w:t>foreign</w:t>
      </w:r>
      <w:r>
        <w:rPr>
          <w:sz w:val="20"/>
        </w:rPr>
        <w:t xml:space="preserve"> </w:t>
      </w:r>
      <w:r>
        <w:rPr>
          <w:w w:val="60"/>
          <w:sz w:val="20"/>
        </w:rPr>
        <w:t>exchange</w:t>
      </w:r>
      <w:r>
        <w:rPr>
          <w:sz w:val="20"/>
        </w:rPr>
        <w:t xml:space="preserve"> </w:t>
      </w:r>
      <w:r>
        <w:rPr>
          <w:w w:val="60"/>
          <w:sz w:val="20"/>
        </w:rPr>
        <w:t>earnings</w:t>
      </w:r>
      <w:r>
        <w:rPr>
          <w:spacing w:val="40"/>
          <w:sz w:val="20"/>
        </w:rPr>
        <w:t xml:space="preserve"> </w:t>
      </w:r>
      <w:r>
        <w:rPr>
          <w:w w:val="60"/>
          <w:sz w:val="20"/>
        </w:rPr>
        <w:t>through</w:t>
      </w:r>
      <w:r>
        <w:rPr>
          <w:sz w:val="20"/>
        </w:rPr>
        <w:t xml:space="preserve"> </w:t>
      </w:r>
      <w:r>
        <w:rPr>
          <w:w w:val="60"/>
          <w:sz w:val="20"/>
        </w:rPr>
        <w:t>exportation</w:t>
      </w:r>
      <w:r>
        <w:rPr>
          <w:sz w:val="20"/>
        </w:rPr>
        <w:t xml:space="preserve"> </w:t>
      </w:r>
      <w:r>
        <w:rPr>
          <w:w w:val="60"/>
          <w:sz w:val="20"/>
        </w:rPr>
        <w:t>of</w:t>
      </w:r>
      <w:r>
        <w:rPr>
          <w:sz w:val="20"/>
        </w:rPr>
        <w:t xml:space="preserve"> </w:t>
      </w:r>
      <w:r>
        <w:rPr>
          <w:w w:val="60"/>
          <w:sz w:val="20"/>
        </w:rPr>
        <w:t>minerals</w:t>
      </w:r>
      <w:r>
        <w:rPr>
          <w:sz w:val="20"/>
        </w:rPr>
        <w:t xml:space="preserve"> </w:t>
      </w:r>
      <w:r>
        <w:rPr>
          <w:w w:val="60"/>
          <w:sz w:val="20"/>
        </w:rPr>
        <w:t>and</w:t>
      </w:r>
      <w:r>
        <w:rPr>
          <w:sz w:val="20"/>
        </w:rPr>
        <w:t xml:space="preserve"> </w:t>
      </w:r>
      <w:r>
        <w:rPr>
          <w:w w:val="60"/>
          <w:sz w:val="20"/>
        </w:rPr>
        <w:t>their</w:t>
      </w:r>
      <w:r>
        <w:rPr>
          <w:sz w:val="20"/>
        </w:rPr>
        <w:t xml:space="preserve"> </w:t>
      </w:r>
      <w:r>
        <w:rPr>
          <w:w w:val="60"/>
          <w:sz w:val="20"/>
        </w:rPr>
        <w:t>products.</w:t>
      </w:r>
      <w:r>
        <w:rPr>
          <w:sz w:val="20"/>
        </w:rPr>
        <w:t xml:space="preserve"> </w:t>
      </w:r>
      <w:r>
        <w:rPr>
          <w:w w:val="60"/>
          <w:sz w:val="20"/>
        </w:rPr>
        <w:t>For</w:t>
      </w:r>
      <w:r>
        <w:rPr>
          <w:spacing w:val="40"/>
          <w:sz w:val="20"/>
        </w:rPr>
        <w:t xml:space="preserve"> </w:t>
      </w:r>
      <w:r>
        <w:rPr>
          <w:spacing w:val="10"/>
          <w:w w:val="60"/>
          <w:sz w:val="20"/>
        </w:rPr>
        <w:t>example</w:t>
      </w:r>
      <w:r>
        <w:rPr>
          <w:spacing w:val="40"/>
          <w:sz w:val="20"/>
        </w:rPr>
        <w:t xml:space="preserve"> </w:t>
      </w:r>
      <w:r>
        <w:rPr>
          <w:spacing w:val="10"/>
          <w:w w:val="60"/>
          <w:sz w:val="20"/>
        </w:rPr>
        <w:t>Cobalt</w:t>
      </w:r>
      <w:r>
        <w:rPr>
          <w:spacing w:val="40"/>
          <w:sz w:val="20"/>
        </w:rPr>
        <w:t xml:space="preserve"> </w:t>
      </w:r>
      <w:r>
        <w:rPr>
          <w:spacing w:val="9"/>
          <w:w w:val="60"/>
          <w:sz w:val="20"/>
        </w:rPr>
        <w:t>from</w:t>
      </w:r>
      <w:r>
        <w:rPr>
          <w:spacing w:val="40"/>
          <w:sz w:val="20"/>
        </w:rPr>
        <w:t xml:space="preserve"> </w:t>
      </w:r>
      <w:r>
        <w:rPr>
          <w:spacing w:val="10"/>
          <w:w w:val="60"/>
          <w:sz w:val="20"/>
        </w:rPr>
        <w:t>Kasese</w:t>
      </w:r>
      <w:r>
        <w:rPr>
          <w:spacing w:val="40"/>
          <w:sz w:val="20"/>
        </w:rPr>
        <w:t xml:space="preserve"> </w:t>
      </w:r>
      <w:r>
        <w:rPr>
          <w:w w:val="60"/>
          <w:sz w:val="20"/>
        </w:rPr>
        <w:t>is</w:t>
      </w:r>
      <w:r>
        <w:rPr>
          <w:spacing w:val="40"/>
          <w:sz w:val="20"/>
        </w:rPr>
        <w:t xml:space="preserve"> </w:t>
      </w:r>
      <w:r>
        <w:rPr>
          <w:spacing w:val="10"/>
          <w:w w:val="60"/>
          <w:sz w:val="20"/>
        </w:rPr>
        <w:t>exported</w:t>
      </w:r>
      <w:r>
        <w:rPr>
          <w:spacing w:val="40"/>
          <w:sz w:val="20"/>
        </w:rPr>
        <w:t xml:space="preserve"> </w:t>
      </w:r>
      <w:r>
        <w:rPr>
          <w:w w:val="60"/>
          <w:sz w:val="20"/>
        </w:rPr>
        <w:t>to</w:t>
      </w:r>
      <w:r>
        <w:rPr>
          <w:sz w:val="20"/>
        </w:rPr>
        <w:t xml:space="preserve"> </w:t>
      </w:r>
      <w:r>
        <w:rPr>
          <w:w w:val="70"/>
          <w:sz w:val="20"/>
        </w:rPr>
        <w:t>Australia, Japan, etc.</w:t>
      </w:r>
    </w:p>
    <w:p w:rsidR="00E5575B" w:rsidRDefault="00D512E5">
      <w:pPr>
        <w:pStyle w:val="ListParagraph"/>
        <w:numPr>
          <w:ilvl w:val="0"/>
          <w:numId w:val="43"/>
        </w:numPr>
        <w:tabs>
          <w:tab w:val="left" w:pos="1085"/>
        </w:tabs>
        <w:spacing w:line="242" w:lineRule="auto"/>
        <w:ind w:right="627" w:firstLine="0"/>
        <w:rPr>
          <w:rFonts w:ascii="Arial MT" w:hAnsi="Arial MT"/>
          <w:sz w:val="20"/>
        </w:rPr>
      </w:pPr>
      <w:r>
        <w:rPr>
          <w:w w:val="65"/>
          <w:sz w:val="20"/>
        </w:rPr>
        <w:t>Mining</w:t>
      </w:r>
      <w:r>
        <w:rPr>
          <w:sz w:val="20"/>
        </w:rPr>
        <w:t xml:space="preserve"> </w:t>
      </w:r>
      <w:r>
        <w:rPr>
          <w:w w:val="65"/>
          <w:sz w:val="20"/>
        </w:rPr>
        <w:t>has</w:t>
      </w:r>
      <w:r>
        <w:rPr>
          <w:sz w:val="20"/>
        </w:rPr>
        <w:t xml:space="preserve"> </w:t>
      </w:r>
      <w:r>
        <w:rPr>
          <w:w w:val="65"/>
          <w:sz w:val="20"/>
        </w:rPr>
        <w:t>led</w:t>
      </w:r>
      <w:r>
        <w:rPr>
          <w:sz w:val="20"/>
        </w:rPr>
        <w:t xml:space="preserve"> </w:t>
      </w:r>
      <w:r>
        <w:rPr>
          <w:w w:val="65"/>
          <w:sz w:val="20"/>
        </w:rPr>
        <w:t>the</w:t>
      </w:r>
      <w:r>
        <w:rPr>
          <w:sz w:val="20"/>
        </w:rPr>
        <w:t xml:space="preserve"> </w:t>
      </w:r>
      <w:r>
        <w:rPr>
          <w:spacing w:val="9"/>
          <w:w w:val="65"/>
          <w:sz w:val="20"/>
        </w:rPr>
        <w:t>development</w:t>
      </w:r>
      <w:r>
        <w:rPr>
          <w:sz w:val="20"/>
        </w:rPr>
        <w:t xml:space="preserve"> </w:t>
      </w:r>
      <w:r>
        <w:rPr>
          <w:w w:val="65"/>
          <w:sz w:val="20"/>
        </w:rPr>
        <w:t>of</w:t>
      </w:r>
      <w:r>
        <w:rPr>
          <w:sz w:val="20"/>
        </w:rPr>
        <w:t xml:space="preserve"> </w:t>
      </w:r>
      <w:r>
        <w:rPr>
          <w:spacing w:val="9"/>
          <w:w w:val="65"/>
          <w:sz w:val="20"/>
        </w:rPr>
        <w:t>infrastructure</w:t>
      </w:r>
      <w:r>
        <w:rPr>
          <w:sz w:val="20"/>
        </w:rPr>
        <w:t xml:space="preserve"> </w:t>
      </w:r>
      <w:r>
        <w:rPr>
          <w:w w:val="65"/>
          <w:sz w:val="20"/>
        </w:rPr>
        <w:t>in</w:t>
      </w:r>
      <w:r>
        <w:rPr>
          <w:sz w:val="20"/>
        </w:rPr>
        <w:t xml:space="preserve"> </w:t>
      </w:r>
      <w:r>
        <w:rPr>
          <w:w w:val="65"/>
          <w:sz w:val="20"/>
        </w:rPr>
        <w:t>Uganda</w:t>
      </w:r>
      <w:r>
        <w:rPr>
          <w:spacing w:val="31"/>
          <w:sz w:val="20"/>
        </w:rPr>
        <w:t xml:space="preserve"> </w:t>
      </w:r>
      <w:r>
        <w:rPr>
          <w:w w:val="65"/>
          <w:sz w:val="20"/>
        </w:rPr>
        <w:t>especially</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areas</w:t>
      </w:r>
      <w:r>
        <w:rPr>
          <w:sz w:val="20"/>
        </w:rPr>
        <w:t xml:space="preserve"> </w:t>
      </w:r>
      <w:r>
        <w:rPr>
          <w:w w:val="65"/>
          <w:sz w:val="20"/>
        </w:rPr>
        <w:t>where</w:t>
      </w:r>
      <w:r>
        <w:rPr>
          <w:sz w:val="20"/>
        </w:rPr>
        <w:t xml:space="preserve"> </w:t>
      </w:r>
      <w:r>
        <w:rPr>
          <w:w w:val="65"/>
          <w:sz w:val="20"/>
        </w:rPr>
        <w:t>the</w:t>
      </w:r>
      <w:r>
        <w:rPr>
          <w:sz w:val="20"/>
        </w:rPr>
        <w:t xml:space="preserve"> </w:t>
      </w:r>
      <w:r>
        <w:rPr>
          <w:w w:val="65"/>
          <w:sz w:val="20"/>
        </w:rPr>
        <w:t>mines</w:t>
      </w:r>
      <w:r>
        <w:rPr>
          <w:sz w:val="20"/>
        </w:rPr>
        <w:t xml:space="preserve"> </w:t>
      </w:r>
      <w:r>
        <w:rPr>
          <w:w w:val="65"/>
          <w:sz w:val="20"/>
        </w:rPr>
        <w:t>are</w:t>
      </w:r>
      <w:r>
        <w:rPr>
          <w:sz w:val="20"/>
        </w:rPr>
        <w:t xml:space="preserve"> </w:t>
      </w:r>
      <w:r>
        <w:rPr>
          <w:w w:val="65"/>
          <w:sz w:val="20"/>
        </w:rPr>
        <w:t>located.</w:t>
      </w:r>
      <w:r>
        <w:rPr>
          <w:sz w:val="20"/>
        </w:rPr>
        <w:t xml:space="preserve"> </w:t>
      </w:r>
      <w:r>
        <w:rPr>
          <w:w w:val="65"/>
          <w:sz w:val="20"/>
        </w:rPr>
        <w:t>E.g.</w:t>
      </w:r>
      <w:r>
        <w:rPr>
          <w:sz w:val="20"/>
        </w:rPr>
        <w:t xml:space="preserve"> </w:t>
      </w:r>
      <w:r>
        <w:rPr>
          <w:w w:val="65"/>
          <w:sz w:val="20"/>
        </w:rPr>
        <w:t>copper</w:t>
      </w:r>
      <w:r>
        <w:rPr>
          <w:sz w:val="20"/>
        </w:rPr>
        <w:t xml:space="preserve"> </w:t>
      </w:r>
      <w:r>
        <w:rPr>
          <w:w w:val="65"/>
          <w:sz w:val="20"/>
        </w:rPr>
        <w:t>mining</w:t>
      </w:r>
      <w:r>
        <w:rPr>
          <w:sz w:val="20"/>
        </w:rPr>
        <w:t xml:space="preserve"> </w:t>
      </w:r>
      <w:r>
        <w:rPr>
          <w:w w:val="65"/>
          <w:sz w:val="20"/>
        </w:rPr>
        <w:t>in</w:t>
      </w:r>
      <w:r>
        <w:rPr>
          <w:sz w:val="20"/>
        </w:rPr>
        <w:t xml:space="preserve"> </w:t>
      </w:r>
      <w:r>
        <w:rPr>
          <w:w w:val="65"/>
          <w:sz w:val="20"/>
        </w:rPr>
        <w:t>1960's</w:t>
      </w:r>
      <w:r>
        <w:rPr>
          <w:sz w:val="20"/>
        </w:rPr>
        <w:t xml:space="preserve"> </w:t>
      </w:r>
      <w:r>
        <w:rPr>
          <w:w w:val="65"/>
          <w:sz w:val="20"/>
        </w:rPr>
        <w:t>at</w:t>
      </w:r>
      <w:r>
        <w:rPr>
          <w:sz w:val="20"/>
        </w:rPr>
        <w:t xml:space="preserve"> </w:t>
      </w:r>
      <w:r>
        <w:rPr>
          <w:w w:val="65"/>
          <w:sz w:val="20"/>
        </w:rPr>
        <w:t>Kilembe</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extension</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railway</w:t>
      </w:r>
      <w:r>
        <w:rPr>
          <w:sz w:val="20"/>
        </w:rPr>
        <w:t xml:space="preserve"> </w:t>
      </w:r>
      <w:r>
        <w:rPr>
          <w:w w:val="65"/>
          <w:sz w:val="20"/>
        </w:rPr>
        <w:t>line</w:t>
      </w:r>
      <w:r>
        <w:rPr>
          <w:sz w:val="20"/>
        </w:rPr>
        <w:t xml:space="preserve"> </w:t>
      </w:r>
      <w:r>
        <w:rPr>
          <w:w w:val="65"/>
          <w:sz w:val="20"/>
        </w:rPr>
        <w:t>from</w:t>
      </w:r>
      <w:r>
        <w:rPr>
          <w:sz w:val="20"/>
        </w:rPr>
        <w:t xml:space="preserve"> </w:t>
      </w:r>
      <w:r>
        <w:rPr>
          <w:w w:val="65"/>
          <w:sz w:val="20"/>
        </w:rPr>
        <w:t>Jinja</w:t>
      </w:r>
      <w:r>
        <w:rPr>
          <w:spacing w:val="-1"/>
          <w:sz w:val="20"/>
        </w:rPr>
        <w:t xml:space="preserve"> </w:t>
      </w:r>
      <w:r>
        <w:rPr>
          <w:w w:val="65"/>
          <w:sz w:val="20"/>
        </w:rPr>
        <w:t>to</w:t>
      </w:r>
      <w:r>
        <w:rPr>
          <w:spacing w:val="-1"/>
          <w:sz w:val="20"/>
        </w:rPr>
        <w:t xml:space="preserve"> </w:t>
      </w:r>
      <w:r>
        <w:rPr>
          <w:w w:val="65"/>
          <w:sz w:val="20"/>
        </w:rPr>
        <w:t>Kasese</w:t>
      </w:r>
      <w:r>
        <w:rPr>
          <w:spacing w:val="-1"/>
          <w:sz w:val="20"/>
        </w:rPr>
        <w:t xml:space="preserve"> </w:t>
      </w:r>
      <w:r>
        <w:rPr>
          <w:w w:val="65"/>
          <w:sz w:val="20"/>
        </w:rPr>
        <w:t>and</w:t>
      </w:r>
      <w:r>
        <w:rPr>
          <w:spacing w:val="-1"/>
          <w:sz w:val="20"/>
        </w:rPr>
        <w:t xml:space="preserve"> </w:t>
      </w:r>
      <w:r>
        <w:rPr>
          <w:w w:val="65"/>
          <w:sz w:val="20"/>
        </w:rPr>
        <w:t>the</w:t>
      </w:r>
      <w:r>
        <w:rPr>
          <w:spacing w:val="-4"/>
          <w:sz w:val="20"/>
        </w:rPr>
        <w:t xml:space="preserve"> </w:t>
      </w:r>
      <w:r>
        <w:rPr>
          <w:w w:val="65"/>
          <w:sz w:val="20"/>
        </w:rPr>
        <w:t>construction</w:t>
      </w:r>
      <w:r>
        <w:rPr>
          <w:spacing w:val="-1"/>
          <w:sz w:val="20"/>
        </w:rPr>
        <w:t xml:space="preserve"> </w:t>
      </w:r>
      <w:r>
        <w:rPr>
          <w:w w:val="65"/>
          <w:sz w:val="20"/>
        </w:rPr>
        <w:t>of</w:t>
      </w:r>
      <w:r>
        <w:rPr>
          <w:spacing w:val="-2"/>
          <w:sz w:val="20"/>
        </w:rPr>
        <w:t xml:space="preserve"> </w:t>
      </w:r>
      <w:r>
        <w:rPr>
          <w:w w:val="65"/>
          <w:sz w:val="20"/>
        </w:rPr>
        <w:t>Mubuku</w:t>
      </w:r>
      <w:r>
        <w:rPr>
          <w:spacing w:val="-1"/>
          <w:sz w:val="20"/>
        </w:rPr>
        <w:t xml:space="preserve"> </w:t>
      </w:r>
      <w:r>
        <w:rPr>
          <w:w w:val="65"/>
          <w:sz w:val="20"/>
        </w:rPr>
        <w:t>power</w:t>
      </w:r>
      <w:r>
        <w:rPr>
          <w:spacing w:val="-4"/>
          <w:sz w:val="20"/>
        </w:rPr>
        <w:t xml:space="preserve"> </w:t>
      </w:r>
      <w:r>
        <w:rPr>
          <w:w w:val="65"/>
          <w:sz w:val="20"/>
        </w:rPr>
        <w:t>station;</w:t>
      </w:r>
      <w:r>
        <w:rPr>
          <w:sz w:val="20"/>
        </w:rPr>
        <w:t xml:space="preserve"> </w:t>
      </w:r>
      <w:r>
        <w:rPr>
          <w:w w:val="65"/>
          <w:sz w:val="20"/>
        </w:rPr>
        <w:t>and</w:t>
      </w:r>
      <w:r>
        <w:rPr>
          <w:sz w:val="20"/>
        </w:rPr>
        <w:t xml:space="preserve"> </w:t>
      </w:r>
      <w:r>
        <w:rPr>
          <w:w w:val="65"/>
          <w:sz w:val="20"/>
        </w:rPr>
        <w:t>currently</w:t>
      </w:r>
      <w:r>
        <w:rPr>
          <w:sz w:val="20"/>
        </w:rPr>
        <w:t xml:space="preserve"> </w:t>
      </w:r>
      <w:r>
        <w:rPr>
          <w:w w:val="65"/>
          <w:sz w:val="20"/>
        </w:rPr>
        <w:t>various</w:t>
      </w:r>
      <w:r>
        <w:rPr>
          <w:sz w:val="20"/>
        </w:rPr>
        <w:t xml:space="preserve"> </w:t>
      </w:r>
      <w:r>
        <w:rPr>
          <w:w w:val="65"/>
          <w:sz w:val="20"/>
        </w:rPr>
        <w:t>roads</w:t>
      </w:r>
      <w:r>
        <w:rPr>
          <w:sz w:val="20"/>
        </w:rPr>
        <w:t xml:space="preserve"> </w:t>
      </w:r>
      <w:r>
        <w:rPr>
          <w:w w:val="65"/>
          <w:sz w:val="20"/>
        </w:rPr>
        <w:t>in</w:t>
      </w:r>
      <w:r>
        <w:rPr>
          <w:sz w:val="20"/>
        </w:rPr>
        <w:t xml:space="preserve"> </w:t>
      </w:r>
      <w:r>
        <w:rPr>
          <w:w w:val="65"/>
          <w:sz w:val="20"/>
        </w:rPr>
        <w:t>Hoima</w:t>
      </w:r>
      <w:r>
        <w:rPr>
          <w:sz w:val="20"/>
        </w:rPr>
        <w:t xml:space="preserve"> </w:t>
      </w:r>
      <w:r>
        <w:rPr>
          <w:w w:val="65"/>
          <w:sz w:val="20"/>
        </w:rPr>
        <w:t>and</w:t>
      </w:r>
      <w:r>
        <w:rPr>
          <w:sz w:val="20"/>
        </w:rPr>
        <w:t xml:space="preserve"> </w:t>
      </w:r>
      <w:r>
        <w:rPr>
          <w:w w:val="65"/>
          <w:sz w:val="20"/>
        </w:rPr>
        <w:t>Masindi</w:t>
      </w:r>
      <w:r>
        <w:rPr>
          <w:sz w:val="20"/>
        </w:rPr>
        <w:t xml:space="preserve"> </w:t>
      </w:r>
      <w:r>
        <w:rPr>
          <w:w w:val="65"/>
          <w:sz w:val="20"/>
        </w:rPr>
        <w:t>are</w:t>
      </w:r>
      <w:r>
        <w:rPr>
          <w:sz w:val="20"/>
        </w:rPr>
        <w:t xml:space="preserve"> </w:t>
      </w:r>
      <w:r>
        <w:rPr>
          <w:w w:val="65"/>
          <w:sz w:val="20"/>
        </w:rPr>
        <w:t>being</w:t>
      </w:r>
      <w:r>
        <w:rPr>
          <w:spacing w:val="24"/>
          <w:sz w:val="20"/>
        </w:rPr>
        <w:t xml:space="preserve"> </w:t>
      </w:r>
      <w:r>
        <w:rPr>
          <w:w w:val="65"/>
          <w:sz w:val="20"/>
        </w:rPr>
        <w:t>renovated</w:t>
      </w:r>
      <w:r>
        <w:rPr>
          <w:sz w:val="20"/>
        </w:rPr>
        <w:t xml:space="preserve"> </w:t>
      </w:r>
      <w:r>
        <w:rPr>
          <w:w w:val="65"/>
          <w:sz w:val="20"/>
        </w:rPr>
        <w:t>because</w:t>
      </w:r>
      <w:r>
        <w:rPr>
          <w:sz w:val="20"/>
        </w:rPr>
        <w:t xml:space="preserve"> </w:t>
      </w:r>
      <w:r>
        <w:rPr>
          <w:w w:val="65"/>
          <w:sz w:val="20"/>
        </w:rPr>
        <w:t>Tullow</w:t>
      </w:r>
      <w:r>
        <w:rPr>
          <w:sz w:val="20"/>
        </w:rPr>
        <w:t xml:space="preserve"> </w:t>
      </w:r>
      <w:r>
        <w:rPr>
          <w:w w:val="65"/>
          <w:sz w:val="20"/>
        </w:rPr>
        <w:t>oil</w:t>
      </w:r>
      <w:r>
        <w:rPr>
          <w:sz w:val="20"/>
        </w:rPr>
        <w:t xml:space="preserve"> </w:t>
      </w:r>
      <w:r>
        <w:rPr>
          <w:w w:val="65"/>
          <w:sz w:val="20"/>
        </w:rPr>
        <w:t>Uganda</w:t>
      </w:r>
      <w:r>
        <w:rPr>
          <w:sz w:val="20"/>
        </w:rPr>
        <w:t xml:space="preserve"> </w:t>
      </w:r>
      <w:r>
        <w:rPr>
          <w:w w:val="65"/>
          <w:sz w:val="20"/>
        </w:rPr>
        <w:t>Ltd</w:t>
      </w:r>
      <w:r>
        <w:rPr>
          <w:sz w:val="20"/>
        </w:rPr>
        <w:t xml:space="preserve"> </w:t>
      </w:r>
      <w:r>
        <w:rPr>
          <w:w w:val="65"/>
          <w:sz w:val="20"/>
        </w:rPr>
        <w:t>that</w:t>
      </w:r>
      <w:r>
        <w:rPr>
          <w:sz w:val="20"/>
        </w:rPr>
        <w:t xml:space="preserve"> </w:t>
      </w:r>
      <w:r>
        <w:rPr>
          <w:w w:val="65"/>
          <w:sz w:val="20"/>
        </w:rPr>
        <w:t>drills</w:t>
      </w:r>
      <w:r>
        <w:rPr>
          <w:sz w:val="20"/>
        </w:rPr>
        <w:t xml:space="preserve"> </w:t>
      </w:r>
      <w:r>
        <w:rPr>
          <w:w w:val="65"/>
          <w:sz w:val="20"/>
        </w:rPr>
        <w:t>oil</w:t>
      </w:r>
      <w:r>
        <w:rPr>
          <w:sz w:val="20"/>
        </w:rPr>
        <w:t xml:space="preserve"> </w:t>
      </w:r>
      <w:r>
        <w:rPr>
          <w:w w:val="65"/>
          <w:sz w:val="20"/>
        </w:rPr>
        <w:t>in</w:t>
      </w:r>
      <w:r>
        <w:rPr>
          <w:sz w:val="20"/>
        </w:rPr>
        <w:t xml:space="preserve"> </w:t>
      </w:r>
      <w:r>
        <w:rPr>
          <w:w w:val="65"/>
          <w:sz w:val="20"/>
        </w:rPr>
        <w:t>L.</w:t>
      </w:r>
      <w:r>
        <w:rPr>
          <w:sz w:val="20"/>
        </w:rPr>
        <w:t xml:space="preserve"> </w:t>
      </w:r>
      <w:r>
        <w:rPr>
          <w:w w:val="65"/>
          <w:sz w:val="20"/>
        </w:rPr>
        <w:t>Albert</w:t>
      </w:r>
      <w:r>
        <w:rPr>
          <w:sz w:val="20"/>
        </w:rPr>
        <w:t xml:space="preserve"> </w:t>
      </w:r>
      <w:r>
        <w:rPr>
          <w:w w:val="65"/>
          <w:sz w:val="20"/>
        </w:rPr>
        <w:t>lowlands by</w:t>
      </w:r>
      <w:r>
        <w:rPr>
          <w:spacing w:val="-1"/>
          <w:w w:val="65"/>
          <w:sz w:val="20"/>
        </w:rPr>
        <w:t xml:space="preserve"> </w:t>
      </w:r>
      <w:r>
        <w:rPr>
          <w:w w:val="65"/>
          <w:sz w:val="20"/>
        </w:rPr>
        <w:t>2007 invested over 1 million US dollars</w:t>
      </w:r>
      <w:r>
        <w:rPr>
          <w:spacing w:val="-1"/>
          <w:w w:val="65"/>
          <w:sz w:val="20"/>
        </w:rPr>
        <w:t xml:space="preserve"> </w:t>
      </w:r>
      <w:r>
        <w:rPr>
          <w:w w:val="65"/>
          <w:sz w:val="20"/>
        </w:rPr>
        <w:t>on social infrastructure.</w:t>
      </w:r>
    </w:p>
    <w:p w:rsidR="00E5575B" w:rsidRDefault="00D512E5">
      <w:pPr>
        <w:pStyle w:val="ListParagraph"/>
        <w:numPr>
          <w:ilvl w:val="0"/>
          <w:numId w:val="43"/>
        </w:numPr>
        <w:tabs>
          <w:tab w:val="left" w:pos="1085"/>
        </w:tabs>
        <w:spacing w:line="244" w:lineRule="auto"/>
        <w:ind w:right="631" w:firstLine="0"/>
        <w:rPr>
          <w:rFonts w:ascii="Arial MT" w:hAnsi="Arial MT"/>
          <w:sz w:val="20"/>
        </w:rPr>
      </w:pPr>
      <w:r>
        <w:rPr>
          <w:w w:val="60"/>
          <w:sz w:val="20"/>
        </w:rPr>
        <w:t>The</w:t>
      </w:r>
      <w:r>
        <w:rPr>
          <w:spacing w:val="32"/>
          <w:sz w:val="20"/>
        </w:rPr>
        <w:t xml:space="preserve"> </w:t>
      </w:r>
      <w:r>
        <w:rPr>
          <w:w w:val="60"/>
          <w:sz w:val="20"/>
        </w:rPr>
        <w:t>mining</w:t>
      </w:r>
      <w:r>
        <w:rPr>
          <w:spacing w:val="28"/>
          <w:sz w:val="20"/>
        </w:rPr>
        <w:t xml:space="preserve"> </w:t>
      </w:r>
      <w:r>
        <w:rPr>
          <w:w w:val="60"/>
          <w:sz w:val="20"/>
        </w:rPr>
        <w:t>industries</w:t>
      </w:r>
      <w:r>
        <w:rPr>
          <w:spacing w:val="27"/>
          <w:sz w:val="20"/>
        </w:rPr>
        <w:t xml:space="preserve"> </w:t>
      </w:r>
      <w:r>
        <w:rPr>
          <w:w w:val="60"/>
          <w:sz w:val="20"/>
        </w:rPr>
        <w:t>have</w:t>
      </w:r>
      <w:r>
        <w:rPr>
          <w:spacing w:val="32"/>
          <w:sz w:val="20"/>
        </w:rPr>
        <w:t xml:space="preserve"> </w:t>
      </w:r>
      <w:r>
        <w:rPr>
          <w:w w:val="60"/>
          <w:sz w:val="20"/>
        </w:rPr>
        <w:t>promoted</w:t>
      </w:r>
      <w:r>
        <w:rPr>
          <w:spacing w:val="32"/>
          <w:sz w:val="20"/>
        </w:rPr>
        <w:t xml:space="preserve"> </w:t>
      </w:r>
      <w:r>
        <w:rPr>
          <w:w w:val="60"/>
          <w:sz w:val="20"/>
        </w:rPr>
        <w:t>the</w:t>
      </w:r>
      <w:r>
        <w:rPr>
          <w:spacing w:val="28"/>
          <w:sz w:val="20"/>
        </w:rPr>
        <w:t xml:space="preserve"> </w:t>
      </w:r>
      <w:r>
        <w:rPr>
          <w:w w:val="60"/>
          <w:sz w:val="20"/>
        </w:rPr>
        <w:t>international</w:t>
      </w:r>
      <w:r>
        <w:rPr>
          <w:spacing w:val="30"/>
          <w:sz w:val="20"/>
        </w:rPr>
        <w:t xml:space="preserve"> </w:t>
      </w:r>
      <w:r>
        <w:rPr>
          <w:w w:val="60"/>
          <w:sz w:val="20"/>
        </w:rPr>
        <w:t>relationship</w:t>
      </w:r>
      <w:r>
        <w:rPr>
          <w:spacing w:val="40"/>
          <w:sz w:val="20"/>
        </w:rPr>
        <w:t xml:space="preserve"> </w:t>
      </w:r>
      <w:r>
        <w:rPr>
          <w:w w:val="60"/>
          <w:sz w:val="20"/>
        </w:rPr>
        <w:t>between</w:t>
      </w:r>
      <w:r>
        <w:rPr>
          <w:spacing w:val="23"/>
          <w:sz w:val="20"/>
        </w:rPr>
        <w:t xml:space="preserve"> </w:t>
      </w:r>
      <w:r>
        <w:rPr>
          <w:w w:val="60"/>
          <w:sz w:val="20"/>
        </w:rPr>
        <w:t>Uganda</w:t>
      </w:r>
      <w:r>
        <w:rPr>
          <w:spacing w:val="23"/>
          <w:sz w:val="20"/>
        </w:rPr>
        <w:t xml:space="preserve"> </w:t>
      </w:r>
      <w:r>
        <w:rPr>
          <w:w w:val="60"/>
          <w:sz w:val="20"/>
        </w:rPr>
        <w:t>and</w:t>
      </w:r>
      <w:r>
        <w:rPr>
          <w:spacing w:val="23"/>
          <w:sz w:val="20"/>
        </w:rPr>
        <w:t xml:space="preserve"> </w:t>
      </w:r>
      <w:r>
        <w:rPr>
          <w:w w:val="60"/>
          <w:sz w:val="20"/>
        </w:rPr>
        <w:t>the</w:t>
      </w:r>
      <w:r>
        <w:rPr>
          <w:spacing w:val="23"/>
          <w:sz w:val="20"/>
        </w:rPr>
        <w:t xml:space="preserve"> </w:t>
      </w:r>
      <w:r>
        <w:rPr>
          <w:w w:val="60"/>
          <w:sz w:val="20"/>
        </w:rPr>
        <w:t>countries</w:t>
      </w:r>
      <w:r>
        <w:rPr>
          <w:spacing w:val="23"/>
          <w:sz w:val="20"/>
        </w:rPr>
        <w:t xml:space="preserve"> </w:t>
      </w:r>
      <w:r>
        <w:rPr>
          <w:w w:val="60"/>
          <w:sz w:val="20"/>
        </w:rPr>
        <w:t>to</w:t>
      </w:r>
      <w:r>
        <w:rPr>
          <w:spacing w:val="23"/>
          <w:sz w:val="20"/>
        </w:rPr>
        <w:t xml:space="preserve"> </w:t>
      </w:r>
      <w:r>
        <w:rPr>
          <w:w w:val="60"/>
          <w:sz w:val="20"/>
        </w:rPr>
        <w:t>which</w:t>
      </w:r>
      <w:r>
        <w:rPr>
          <w:sz w:val="20"/>
        </w:rPr>
        <w:t xml:space="preserve"> </w:t>
      </w:r>
      <w:r>
        <w:rPr>
          <w:w w:val="60"/>
          <w:sz w:val="20"/>
        </w:rPr>
        <w:t>it</w:t>
      </w:r>
      <w:r>
        <w:rPr>
          <w:spacing w:val="21"/>
          <w:sz w:val="20"/>
        </w:rPr>
        <w:t xml:space="preserve"> </w:t>
      </w:r>
      <w:r>
        <w:rPr>
          <w:w w:val="60"/>
          <w:sz w:val="20"/>
        </w:rPr>
        <w:t>exports</w:t>
      </w:r>
      <w:r>
        <w:rPr>
          <w:spacing w:val="23"/>
          <w:sz w:val="20"/>
        </w:rPr>
        <w:t xml:space="preserve"> </w:t>
      </w:r>
      <w:r>
        <w:rPr>
          <w:w w:val="60"/>
          <w:sz w:val="20"/>
        </w:rPr>
        <w:t>its</w:t>
      </w:r>
      <w:r>
        <w:rPr>
          <w:spacing w:val="23"/>
          <w:sz w:val="20"/>
        </w:rPr>
        <w:t xml:space="preserve"> </w:t>
      </w:r>
      <w:r>
        <w:rPr>
          <w:w w:val="60"/>
          <w:sz w:val="20"/>
        </w:rPr>
        <w:t>minerals</w:t>
      </w:r>
      <w:r>
        <w:rPr>
          <w:spacing w:val="40"/>
          <w:sz w:val="20"/>
        </w:rPr>
        <w:t xml:space="preserve"> </w:t>
      </w:r>
      <w:r>
        <w:rPr>
          <w:w w:val="60"/>
          <w:sz w:val="20"/>
        </w:rPr>
        <w:t>which</w:t>
      </w:r>
      <w:r>
        <w:rPr>
          <w:spacing w:val="32"/>
          <w:sz w:val="20"/>
        </w:rPr>
        <w:t xml:space="preserve"> </w:t>
      </w:r>
      <w:r>
        <w:rPr>
          <w:w w:val="60"/>
          <w:sz w:val="20"/>
        </w:rPr>
        <w:t>has</w:t>
      </w:r>
      <w:r>
        <w:rPr>
          <w:spacing w:val="27"/>
          <w:sz w:val="20"/>
        </w:rPr>
        <w:t xml:space="preserve"> </w:t>
      </w:r>
      <w:r>
        <w:rPr>
          <w:w w:val="60"/>
          <w:sz w:val="20"/>
        </w:rPr>
        <w:t>in</w:t>
      </w:r>
      <w:r>
        <w:rPr>
          <w:spacing w:val="28"/>
          <w:sz w:val="20"/>
        </w:rPr>
        <w:t xml:space="preserve"> </w:t>
      </w:r>
      <w:r>
        <w:rPr>
          <w:w w:val="60"/>
          <w:sz w:val="20"/>
        </w:rPr>
        <w:t>turn</w:t>
      </w:r>
      <w:r>
        <w:rPr>
          <w:spacing w:val="32"/>
          <w:sz w:val="20"/>
        </w:rPr>
        <w:t xml:space="preserve"> </w:t>
      </w:r>
      <w:r>
        <w:rPr>
          <w:w w:val="60"/>
          <w:sz w:val="20"/>
        </w:rPr>
        <w:t>attracted</w:t>
      </w:r>
      <w:r>
        <w:rPr>
          <w:spacing w:val="39"/>
          <w:sz w:val="20"/>
        </w:rPr>
        <w:t xml:space="preserve"> </w:t>
      </w:r>
      <w:r>
        <w:rPr>
          <w:w w:val="60"/>
          <w:sz w:val="20"/>
        </w:rPr>
        <w:t>more</w:t>
      </w:r>
      <w:r>
        <w:rPr>
          <w:spacing w:val="23"/>
          <w:sz w:val="20"/>
        </w:rPr>
        <w:t xml:space="preserve"> </w:t>
      </w:r>
      <w:r>
        <w:rPr>
          <w:w w:val="60"/>
          <w:sz w:val="20"/>
        </w:rPr>
        <w:t>foreign</w:t>
      </w:r>
      <w:r>
        <w:rPr>
          <w:sz w:val="20"/>
        </w:rPr>
        <w:t xml:space="preserve"> </w:t>
      </w:r>
      <w:r>
        <w:rPr>
          <w:w w:val="60"/>
          <w:sz w:val="20"/>
        </w:rPr>
        <w:t>investors,</w:t>
      </w:r>
      <w:r>
        <w:rPr>
          <w:spacing w:val="-2"/>
          <w:sz w:val="20"/>
        </w:rPr>
        <w:t xml:space="preserve"> </w:t>
      </w:r>
      <w:r>
        <w:rPr>
          <w:w w:val="60"/>
          <w:sz w:val="20"/>
        </w:rPr>
        <w:t>immigrants</w:t>
      </w:r>
      <w:r>
        <w:rPr>
          <w:spacing w:val="-1"/>
          <w:sz w:val="20"/>
        </w:rPr>
        <w:t xml:space="preserve"> </w:t>
      </w:r>
      <w:r>
        <w:rPr>
          <w:w w:val="60"/>
          <w:sz w:val="20"/>
        </w:rPr>
        <w:t>labour</w:t>
      </w:r>
      <w:r>
        <w:rPr>
          <w:spacing w:val="-2"/>
          <w:sz w:val="20"/>
        </w:rPr>
        <w:t xml:space="preserve"> </w:t>
      </w:r>
      <w:r>
        <w:rPr>
          <w:w w:val="60"/>
          <w:sz w:val="20"/>
        </w:rPr>
        <w:t>and</w:t>
      </w:r>
      <w:r>
        <w:rPr>
          <w:sz w:val="20"/>
        </w:rPr>
        <w:t xml:space="preserve"> </w:t>
      </w:r>
      <w:r>
        <w:rPr>
          <w:w w:val="60"/>
          <w:sz w:val="20"/>
        </w:rPr>
        <w:t>the</w:t>
      </w:r>
      <w:r>
        <w:rPr>
          <w:sz w:val="20"/>
        </w:rPr>
        <w:t xml:space="preserve"> </w:t>
      </w:r>
      <w:r>
        <w:rPr>
          <w:w w:val="60"/>
          <w:sz w:val="20"/>
        </w:rPr>
        <w:t>exchange</w:t>
      </w:r>
      <w:r>
        <w:rPr>
          <w:sz w:val="20"/>
        </w:rPr>
        <w:t xml:space="preserve"> </w:t>
      </w:r>
      <w:r>
        <w:rPr>
          <w:w w:val="60"/>
          <w:sz w:val="20"/>
        </w:rPr>
        <w:t>of</w:t>
      </w:r>
      <w:r>
        <w:rPr>
          <w:spacing w:val="-2"/>
          <w:sz w:val="20"/>
        </w:rPr>
        <w:t xml:space="preserve"> </w:t>
      </w:r>
      <w:r>
        <w:rPr>
          <w:w w:val="60"/>
          <w:sz w:val="20"/>
        </w:rPr>
        <w:t>other</w:t>
      </w:r>
      <w:r>
        <w:rPr>
          <w:sz w:val="20"/>
        </w:rPr>
        <w:t xml:space="preserve"> </w:t>
      </w:r>
      <w:r>
        <w:rPr>
          <w:w w:val="60"/>
          <w:sz w:val="20"/>
        </w:rPr>
        <w:t>goods. E.g. copper mining at Kilembe had strengthened Uganda's relationship with</w:t>
      </w:r>
      <w:r>
        <w:rPr>
          <w:spacing w:val="-2"/>
          <w:w w:val="60"/>
          <w:sz w:val="20"/>
        </w:rPr>
        <w:t xml:space="preserve"> </w:t>
      </w:r>
      <w:r>
        <w:rPr>
          <w:w w:val="60"/>
          <w:sz w:val="20"/>
        </w:rPr>
        <w:t>Britain,</w:t>
      </w:r>
      <w:r>
        <w:rPr>
          <w:spacing w:val="-3"/>
          <w:w w:val="60"/>
          <w:sz w:val="20"/>
        </w:rPr>
        <w:t xml:space="preserve"> </w:t>
      </w:r>
      <w:r>
        <w:rPr>
          <w:w w:val="60"/>
          <w:sz w:val="20"/>
        </w:rPr>
        <w:t>the</w:t>
      </w:r>
      <w:r>
        <w:rPr>
          <w:spacing w:val="-2"/>
          <w:w w:val="60"/>
          <w:sz w:val="20"/>
        </w:rPr>
        <w:t xml:space="preserve"> </w:t>
      </w:r>
      <w:r>
        <w:rPr>
          <w:w w:val="60"/>
          <w:sz w:val="20"/>
        </w:rPr>
        <w:t>country</w:t>
      </w:r>
      <w:r>
        <w:rPr>
          <w:spacing w:val="-2"/>
          <w:w w:val="60"/>
          <w:sz w:val="20"/>
        </w:rPr>
        <w:t xml:space="preserve"> </w:t>
      </w:r>
      <w:r>
        <w:rPr>
          <w:w w:val="60"/>
          <w:sz w:val="20"/>
        </w:rPr>
        <w:t>which</w:t>
      </w:r>
      <w:r>
        <w:rPr>
          <w:spacing w:val="-2"/>
          <w:w w:val="60"/>
          <w:sz w:val="20"/>
        </w:rPr>
        <w:t xml:space="preserve"> </w:t>
      </w:r>
      <w:r>
        <w:rPr>
          <w:w w:val="60"/>
          <w:sz w:val="20"/>
        </w:rPr>
        <w:t>was mining</w:t>
      </w:r>
      <w:r>
        <w:rPr>
          <w:spacing w:val="-5"/>
          <w:w w:val="60"/>
          <w:sz w:val="20"/>
        </w:rPr>
        <w:t xml:space="preserve"> </w:t>
      </w:r>
      <w:r>
        <w:rPr>
          <w:w w:val="60"/>
          <w:sz w:val="20"/>
        </w:rPr>
        <w:t>it</w:t>
      </w:r>
      <w:r>
        <w:rPr>
          <w:spacing w:val="-3"/>
          <w:w w:val="60"/>
          <w:sz w:val="20"/>
        </w:rPr>
        <w:t xml:space="preserve"> </w:t>
      </w:r>
      <w:r>
        <w:rPr>
          <w:w w:val="60"/>
          <w:sz w:val="20"/>
        </w:rPr>
        <w:t>at</w:t>
      </w:r>
      <w:r>
        <w:rPr>
          <w:spacing w:val="-3"/>
          <w:w w:val="60"/>
          <w:sz w:val="20"/>
        </w:rPr>
        <w:t xml:space="preserve"> </w:t>
      </w:r>
      <w:r>
        <w:rPr>
          <w:w w:val="60"/>
          <w:sz w:val="20"/>
        </w:rPr>
        <w:t>that</w:t>
      </w:r>
      <w:r>
        <w:rPr>
          <w:spacing w:val="-3"/>
          <w:w w:val="60"/>
          <w:sz w:val="20"/>
        </w:rPr>
        <w:t xml:space="preserve"> </w:t>
      </w:r>
      <w:r>
        <w:rPr>
          <w:w w:val="60"/>
          <w:sz w:val="20"/>
        </w:rPr>
        <w:t>time.</w:t>
      </w:r>
    </w:p>
    <w:p w:rsidR="00E5575B" w:rsidRDefault="00D512E5">
      <w:pPr>
        <w:pStyle w:val="ListParagraph"/>
        <w:numPr>
          <w:ilvl w:val="0"/>
          <w:numId w:val="43"/>
        </w:numPr>
        <w:tabs>
          <w:tab w:val="left" w:pos="1085"/>
        </w:tabs>
        <w:spacing w:line="244" w:lineRule="auto"/>
        <w:ind w:right="633" w:firstLine="0"/>
        <w:rPr>
          <w:rFonts w:ascii="Arial MT" w:hAnsi="Arial MT"/>
          <w:sz w:val="20"/>
        </w:rPr>
      </w:pPr>
      <w:r>
        <w:rPr>
          <w:w w:val="60"/>
          <w:sz w:val="20"/>
        </w:rPr>
        <w:t>Mining</w:t>
      </w:r>
      <w:r>
        <w:rPr>
          <w:spacing w:val="19"/>
          <w:sz w:val="20"/>
        </w:rPr>
        <w:t xml:space="preserve"> </w:t>
      </w:r>
      <w:r>
        <w:rPr>
          <w:w w:val="60"/>
          <w:sz w:val="20"/>
        </w:rPr>
        <w:t>has</w:t>
      </w:r>
      <w:r>
        <w:rPr>
          <w:spacing w:val="17"/>
          <w:sz w:val="20"/>
        </w:rPr>
        <w:t xml:space="preserve"> </w:t>
      </w:r>
      <w:r>
        <w:rPr>
          <w:w w:val="60"/>
          <w:sz w:val="20"/>
        </w:rPr>
        <w:t>contributed</w:t>
      </w:r>
      <w:r>
        <w:rPr>
          <w:spacing w:val="22"/>
          <w:sz w:val="20"/>
        </w:rPr>
        <w:t xml:space="preserve"> </w:t>
      </w:r>
      <w:r>
        <w:rPr>
          <w:w w:val="60"/>
          <w:sz w:val="20"/>
        </w:rPr>
        <w:t>to</w:t>
      </w:r>
      <w:r>
        <w:rPr>
          <w:spacing w:val="19"/>
          <w:sz w:val="20"/>
        </w:rPr>
        <w:t xml:space="preserve"> </w:t>
      </w:r>
      <w:r>
        <w:rPr>
          <w:w w:val="60"/>
          <w:sz w:val="20"/>
        </w:rPr>
        <w:t>the</w:t>
      </w:r>
      <w:r>
        <w:rPr>
          <w:spacing w:val="19"/>
          <w:sz w:val="20"/>
        </w:rPr>
        <w:t xml:space="preserve"> </w:t>
      </w:r>
      <w:r>
        <w:rPr>
          <w:w w:val="60"/>
          <w:sz w:val="20"/>
        </w:rPr>
        <w:t>growth</w:t>
      </w:r>
      <w:r>
        <w:rPr>
          <w:spacing w:val="19"/>
          <w:sz w:val="20"/>
        </w:rPr>
        <w:t xml:space="preserve"> </w:t>
      </w:r>
      <w:r>
        <w:rPr>
          <w:w w:val="60"/>
          <w:sz w:val="20"/>
        </w:rPr>
        <w:t>and</w:t>
      </w:r>
      <w:r>
        <w:rPr>
          <w:spacing w:val="22"/>
          <w:sz w:val="20"/>
        </w:rPr>
        <w:t xml:space="preserve"> </w:t>
      </w:r>
      <w:r>
        <w:rPr>
          <w:w w:val="60"/>
          <w:sz w:val="20"/>
        </w:rPr>
        <w:t>development</w:t>
      </w:r>
      <w:r>
        <w:rPr>
          <w:spacing w:val="20"/>
          <w:sz w:val="20"/>
        </w:rPr>
        <w:t xml:space="preserve"> </w:t>
      </w:r>
      <w:r>
        <w:rPr>
          <w:w w:val="60"/>
          <w:sz w:val="20"/>
        </w:rPr>
        <w:t>of</w:t>
      </w:r>
      <w:r>
        <w:rPr>
          <w:spacing w:val="17"/>
          <w:sz w:val="20"/>
        </w:rPr>
        <w:t xml:space="preserve"> </w:t>
      </w:r>
      <w:r>
        <w:rPr>
          <w:w w:val="60"/>
          <w:sz w:val="20"/>
        </w:rPr>
        <w:t>various</w:t>
      </w:r>
      <w:r>
        <w:rPr>
          <w:spacing w:val="17"/>
          <w:sz w:val="20"/>
        </w:rPr>
        <w:t xml:space="preserve"> </w:t>
      </w:r>
      <w:r>
        <w:rPr>
          <w:w w:val="60"/>
          <w:sz w:val="20"/>
        </w:rPr>
        <w:t>social</w:t>
      </w:r>
      <w:r>
        <w:rPr>
          <w:spacing w:val="20"/>
          <w:sz w:val="20"/>
        </w:rPr>
        <w:t xml:space="preserve"> </w:t>
      </w:r>
      <w:r>
        <w:rPr>
          <w:w w:val="60"/>
          <w:sz w:val="20"/>
        </w:rPr>
        <w:t>amenities</w:t>
      </w:r>
      <w:r>
        <w:rPr>
          <w:spacing w:val="20"/>
          <w:sz w:val="20"/>
        </w:rPr>
        <w:t xml:space="preserve"> </w:t>
      </w:r>
      <w:r>
        <w:rPr>
          <w:w w:val="60"/>
          <w:sz w:val="20"/>
        </w:rPr>
        <w:t>in</w:t>
      </w:r>
      <w:r>
        <w:rPr>
          <w:spacing w:val="19"/>
          <w:sz w:val="20"/>
        </w:rPr>
        <w:t xml:space="preserve"> </w:t>
      </w:r>
      <w:r>
        <w:rPr>
          <w:w w:val="60"/>
          <w:sz w:val="20"/>
        </w:rPr>
        <w:t>the</w:t>
      </w:r>
      <w:r>
        <w:rPr>
          <w:spacing w:val="19"/>
          <w:sz w:val="20"/>
        </w:rPr>
        <w:t xml:space="preserve"> </w:t>
      </w:r>
      <w:r>
        <w:rPr>
          <w:w w:val="60"/>
          <w:sz w:val="20"/>
        </w:rPr>
        <w:t>areas</w:t>
      </w:r>
      <w:r>
        <w:rPr>
          <w:spacing w:val="22"/>
          <w:sz w:val="20"/>
        </w:rPr>
        <w:t xml:space="preserve"> </w:t>
      </w:r>
      <w:r>
        <w:rPr>
          <w:w w:val="60"/>
          <w:sz w:val="20"/>
        </w:rPr>
        <w:t>where</w:t>
      </w:r>
      <w:r>
        <w:rPr>
          <w:spacing w:val="22"/>
          <w:sz w:val="20"/>
        </w:rPr>
        <w:t xml:space="preserve"> </w:t>
      </w:r>
      <w:r>
        <w:rPr>
          <w:w w:val="60"/>
          <w:sz w:val="20"/>
        </w:rPr>
        <w:t>mining</w:t>
      </w:r>
      <w:r>
        <w:rPr>
          <w:spacing w:val="22"/>
          <w:sz w:val="20"/>
        </w:rPr>
        <w:t xml:space="preserve"> </w:t>
      </w:r>
      <w:r>
        <w:rPr>
          <w:w w:val="60"/>
          <w:sz w:val="20"/>
        </w:rPr>
        <w:t>activities</w:t>
      </w:r>
      <w:r>
        <w:rPr>
          <w:spacing w:val="17"/>
          <w:sz w:val="20"/>
        </w:rPr>
        <w:t xml:space="preserve"> </w:t>
      </w:r>
      <w:r>
        <w:rPr>
          <w:w w:val="60"/>
          <w:sz w:val="20"/>
        </w:rPr>
        <w:t>are</w:t>
      </w:r>
      <w:r>
        <w:rPr>
          <w:spacing w:val="19"/>
          <w:sz w:val="20"/>
        </w:rPr>
        <w:t xml:space="preserve"> </w:t>
      </w:r>
      <w:r>
        <w:rPr>
          <w:w w:val="60"/>
          <w:sz w:val="20"/>
        </w:rPr>
        <w:t>carried</w:t>
      </w:r>
      <w:r>
        <w:rPr>
          <w:spacing w:val="37"/>
          <w:sz w:val="20"/>
        </w:rPr>
        <w:t xml:space="preserve"> </w:t>
      </w:r>
      <w:r>
        <w:rPr>
          <w:w w:val="60"/>
          <w:sz w:val="20"/>
        </w:rPr>
        <w:t>out</w:t>
      </w:r>
      <w:r>
        <w:rPr>
          <w:spacing w:val="17"/>
          <w:sz w:val="20"/>
        </w:rPr>
        <w:t xml:space="preserve"> </w:t>
      </w:r>
      <w:proofErr w:type="gramStart"/>
      <w:r>
        <w:rPr>
          <w:w w:val="60"/>
          <w:sz w:val="20"/>
        </w:rPr>
        <w:t>E.g</w:t>
      </w:r>
      <w:proofErr w:type="gramEnd"/>
      <w:r>
        <w:rPr>
          <w:w w:val="60"/>
          <w:sz w:val="20"/>
        </w:rPr>
        <w:t>.</w:t>
      </w:r>
      <w:r>
        <w:rPr>
          <w:spacing w:val="17"/>
          <w:sz w:val="20"/>
        </w:rPr>
        <w:t xml:space="preserve"> </w:t>
      </w:r>
      <w:r>
        <w:rPr>
          <w:w w:val="60"/>
          <w:sz w:val="20"/>
        </w:rPr>
        <w:t>copper</w:t>
      </w:r>
      <w:r>
        <w:rPr>
          <w:spacing w:val="17"/>
          <w:sz w:val="20"/>
        </w:rPr>
        <w:t xml:space="preserve"> </w:t>
      </w:r>
      <w:r>
        <w:rPr>
          <w:w w:val="60"/>
          <w:sz w:val="20"/>
        </w:rPr>
        <w:t>and</w:t>
      </w:r>
      <w:r>
        <w:rPr>
          <w:spacing w:val="19"/>
          <w:sz w:val="20"/>
        </w:rPr>
        <w:t xml:space="preserve"> </w:t>
      </w:r>
      <w:r>
        <w:rPr>
          <w:w w:val="60"/>
          <w:sz w:val="20"/>
        </w:rPr>
        <w:t>cobalt</w:t>
      </w:r>
      <w:r>
        <w:rPr>
          <w:spacing w:val="25"/>
          <w:sz w:val="20"/>
        </w:rPr>
        <w:t xml:space="preserve"> </w:t>
      </w:r>
      <w:r>
        <w:rPr>
          <w:w w:val="60"/>
          <w:sz w:val="20"/>
        </w:rPr>
        <w:t>mining</w:t>
      </w:r>
      <w:r>
        <w:rPr>
          <w:spacing w:val="22"/>
          <w:sz w:val="20"/>
        </w:rPr>
        <w:t xml:space="preserve"> </w:t>
      </w:r>
      <w:r>
        <w:rPr>
          <w:w w:val="60"/>
          <w:sz w:val="20"/>
        </w:rPr>
        <w:t>at</w:t>
      </w:r>
      <w:r>
        <w:rPr>
          <w:spacing w:val="20"/>
          <w:sz w:val="20"/>
        </w:rPr>
        <w:t xml:space="preserve"> </w:t>
      </w:r>
      <w:r>
        <w:rPr>
          <w:w w:val="60"/>
          <w:sz w:val="20"/>
        </w:rPr>
        <w:t>Kilembe,</w:t>
      </w:r>
      <w:r>
        <w:rPr>
          <w:sz w:val="20"/>
        </w:rPr>
        <w:t xml:space="preserve"> </w:t>
      </w:r>
      <w:r>
        <w:rPr>
          <w:w w:val="60"/>
          <w:sz w:val="20"/>
        </w:rPr>
        <w:t>salt</w:t>
      </w:r>
      <w:r>
        <w:rPr>
          <w:spacing w:val="18"/>
          <w:sz w:val="20"/>
        </w:rPr>
        <w:t xml:space="preserve"> </w:t>
      </w:r>
      <w:r>
        <w:rPr>
          <w:w w:val="60"/>
          <w:sz w:val="20"/>
        </w:rPr>
        <w:t>mining</w:t>
      </w:r>
      <w:r>
        <w:rPr>
          <w:spacing w:val="20"/>
          <w:sz w:val="20"/>
        </w:rPr>
        <w:t xml:space="preserve"> </w:t>
      </w:r>
      <w:r>
        <w:rPr>
          <w:w w:val="60"/>
          <w:sz w:val="20"/>
        </w:rPr>
        <w:t>at</w:t>
      </w:r>
      <w:r>
        <w:rPr>
          <w:spacing w:val="18"/>
          <w:sz w:val="20"/>
        </w:rPr>
        <w:t xml:space="preserve"> </w:t>
      </w:r>
      <w:r>
        <w:rPr>
          <w:w w:val="60"/>
          <w:sz w:val="20"/>
        </w:rPr>
        <w:t>Katwe</w:t>
      </w:r>
      <w:r>
        <w:rPr>
          <w:spacing w:val="20"/>
          <w:sz w:val="20"/>
        </w:rPr>
        <w:t xml:space="preserve"> </w:t>
      </w:r>
      <w:r>
        <w:rPr>
          <w:w w:val="60"/>
          <w:sz w:val="20"/>
        </w:rPr>
        <w:t>and</w:t>
      </w:r>
      <w:r>
        <w:rPr>
          <w:spacing w:val="16"/>
          <w:sz w:val="20"/>
        </w:rPr>
        <w:t xml:space="preserve"> </w:t>
      </w:r>
      <w:r>
        <w:rPr>
          <w:w w:val="60"/>
          <w:sz w:val="20"/>
        </w:rPr>
        <w:t>Limestone</w:t>
      </w:r>
      <w:r>
        <w:rPr>
          <w:spacing w:val="20"/>
          <w:sz w:val="20"/>
        </w:rPr>
        <w:t xml:space="preserve"> </w:t>
      </w:r>
      <w:r>
        <w:rPr>
          <w:w w:val="60"/>
          <w:sz w:val="20"/>
        </w:rPr>
        <w:t>mining</w:t>
      </w:r>
      <w:r>
        <w:rPr>
          <w:spacing w:val="16"/>
          <w:sz w:val="20"/>
        </w:rPr>
        <w:t xml:space="preserve"> </w:t>
      </w:r>
      <w:r>
        <w:rPr>
          <w:w w:val="60"/>
          <w:sz w:val="20"/>
        </w:rPr>
        <w:t>at</w:t>
      </w:r>
      <w:r>
        <w:rPr>
          <w:spacing w:val="18"/>
          <w:sz w:val="20"/>
        </w:rPr>
        <w:t xml:space="preserve"> </w:t>
      </w:r>
      <w:r>
        <w:rPr>
          <w:w w:val="60"/>
          <w:sz w:val="20"/>
        </w:rPr>
        <w:t>Hima</w:t>
      </w:r>
      <w:r>
        <w:rPr>
          <w:spacing w:val="34"/>
          <w:sz w:val="20"/>
        </w:rPr>
        <w:t xml:space="preserve"> </w:t>
      </w:r>
      <w:r>
        <w:rPr>
          <w:w w:val="60"/>
          <w:sz w:val="20"/>
        </w:rPr>
        <w:t>led</w:t>
      </w:r>
      <w:r>
        <w:rPr>
          <w:spacing w:val="16"/>
          <w:sz w:val="20"/>
        </w:rPr>
        <w:t xml:space="preserve"> </w:t>
      </w:r>
      <w:r>
        <w:rPr>
          <w:w w:val="60"/>
          <w:sz w:val="20"/>
        </w:rPr>
        <w:t>to</w:t>
      </w:r>
      <w:r>
        <w:rPr>
          <w:sz w:val="20"/>
        </w:rPr>
        <w:t xml:space="preserve"> </w:t>
      </w:r>
      <w:r>
        <w:rPr>
          <w:w w:val="60"/>
          <w:sz w:val="20"/>
        </w:rPr>
        <w:t>set</w:t>
      </w:r>
      <w:r>
        <w:rPr>
          <w:spacing w:val="15"/>
          <w:sz w:val="20"/>
        </w:rPr>
        <w:t xml:space="preserve"> </w:t>
      </w:r>
      <w:r>
        <w:rPr>
          <w:w w:val="60"/>
          <w:sz w:val="20"/>
        </w:rPr>
        <w:t>up</w:t>
      </w:r>
      <w:r>
        <w:rPr>
          <w:spacing w:val="16"/>
          <w:sz w:val="20"/>
        </w:rPr>
        <w:t xml:space="preserve"> </w:t>
      </w:r>
      <w:r>
        <w:rPr>
          <w:w w:val="60"/>
          <w:sz w:val="20"/>
        </w:rPr>
        <w:t>schools,</w:t>
      </w:r>
      <w:r>
        <w:rPr>
          <w:spacing w:val="15"/>
          <w:sz w:val="20"/>
        </w:rPr>
        <w:t xml:space="preserve"> </w:t>
      </w:r>
      <w:r>
        <w:rPr>
          <w:w w:val="60"/>
          <w:sz w:val="20"/>
        </w:rPr>
        <w:t>recreation</w:t>
      </w:r>
      <w:r>
        <w:rPr>
          <w:spacing w:val="16"/>
          <w:sz w:val="20"/>
        </w:rPr>
        <w:t xml:space="preserve"> </w:t>
      </w:r>
      <w:r>
        <w:rPr>
          <w:w w:val="60"/>
          <w:sz w:val="20"/>
        </w:rPr>
        <w:t>centres,</w:t>
      </w:r>
      <w:r>
        <w:rPr>
          <w:spacing w:val="15"/>
          <w:sz w:val="20"/>
        </w:rPr>
        <w:t xml:space="preserve"> </w:t>
      </w:r>
      <w:r>
        <w:rPr>
          <w:w w:val="60"/>
          <w:sz w:val="20"/>
        </w:rPr>
        <w:t>water</w:t>
      </w:r>
      <w:r>
        <w:rPr>
          <w:spacing w:val="15"/>
          <w:sz w:val="20"/>
        </w:rPr>
        <w:t xml:space="preserve"> </w:t>
      </w:r>
      <w:r>
        <w:rPr>
          <w:w w:val="60"/>
          <w:sz w:val="20"/>
        </w:rPr>
        <w:t>points</w:t>
      </w:r>
      <w:r>
        <w:rPr>
          <w:spacing w:val="16"/>
          <w:sz w:val="20"/>
        </w:rPr>
        <w:t xml:space="preserve"> </w:t>
      </w:r>
      <w:r>
        <w:rPr>
          <w:w w:val="60"/>
          <w:sz w:val="20"/>
        </w:rPr>
        <w:t>and</w:t>
      </w:r>
      <w:r>
        <w:rPr>
          <w:spacing w:val="16"/>
          <w:sz w:val="20"/>
        </w:rPr>
        <w:t xml:space="preserve"> </w:t>
      </w:r>
      <w:r>
        <w:rPr>
          <w:w w:val="60"/>
          <w:sz w:val="20"/>
        </w:rPr>
        <w:t>power</w:t>
      </w:r>
      <w:r>
        <w:rPr>
          <w:spacing w:val="15"/>
          <w:sz w:val="20"/>
        </w:rPr>
        <w:t xml:space="preserve"> </w:t>
      </w:r>
      <w:r>
        <w:rPr>
          <w:w w:val="60"/>
          <w:sz w:val="20"/>
        </w:rPr>
        <w:t>station</w:t>
      </w:r>
      <w:r>
        <w:rPr>
          <w:spacing w:val="37"/>
          <w:sz w:val="20"/>
        </w:rPr>
        <w:t xml:space="preserve"> </w:t>
      </w:r>
      <w:r>
        <w:rPr>
          <w:w w:val="60"/>
          <w:sz w:val="20"/>
        </w:rPr>
        <w:t>in</w:t>
      </w:r>
      <w:r>
        <w:rPr>
          <w:sz w:val="20"/>
        </w:rPr>
        <w:t xml:space="preserve"> </w:t>
      </w:r>
      <w:r>
        <w:rPr>
          <w:w w:val="60"/>
          <w:sz w:val="20"/>
        </w:rPr>
        <w:t>Kasese</w:t>
      </w:r>
      <w:r>
        <w:rPr>
          <w:sz w:val="20"/>
        </w:rPr>
        <w:t xml:space="preserve"> </w:t>
      </w:r>
      <w:r>
        <w:rPr>
          <w:w w:val="60"/>
          <w:sz w:val="20"/>
        </w:rPr>
        <w:t>town.</w:t>
      </w:r>
    </w:p>
    <w:p w:rsidR="00E5575B" w:rsidRDefault="00D512E5">
      <w:pPr>
        <w:pStyle w:val="ListParagraph"/>
        <w:numPr>
          <w:ilvl w:val="0"/>
          <w:numId w:val="43"/>
        </w:numPr>
        <w:tabs>
          <w:tab w:val="left" w:pos="1085"/>
        </w:tabs>
        <w:spacing w:line="242" w:lineRule="auto"/>
        <w:ind w:right="631" w:firstLine="0"/>
        <w:rPr>
          <w:rFonts w:ascii="Arial MT" w:hAnsi="Arial MT"/>
          <w:sz w:val="20"/>
        </w:rPr>
      </w:pPr>
      <w:r>
        <w:rPr>
          <w:w w:val="65"/>
          <w:sz w:val="20"/>
        </w:rPr>
        <w:t>Mining</w:t>
      </w:r>
      <w:r>
        <w:rPr>
          <w:sz w:val="20"/>
        </w:rPr>
        <w:t xml:space="preserve"> </w:t>
      </w:r>
      <w:r>
        <w:rPr>
          <w:w w:val="65"/>
          <w:sz w:val="20"/>
        </w:rPr>
        <w:t>as</w:t>
      </w:r>
      <w:r>
        <w:rPr>
          <w:sz w:val="20"/>
        </w:rPr>
        <w:t xml:space="preserve"> </w:t>
      </w:r>
      <w:r>
        <w:rPr>
          <w:w w:val="65"/>
          <w:sz w:val="20"/>
        </w:rPr>
        <w:t>a</w:t>
      </w:r>
      <w:r>
        <w:rPr>
          <w:sz w:val="20"/>
        </w:rPr>
        <w:t xml:space="preserve"> </w:t>
      </w:r>
      <w:r>
        <w:rPr>
          <w:w w:val="65"/>
          <w:sz w:val="20"/>
        </w:rPr>
        <w:t>sector</w:t>
      </w:r>
      <w:r>
        <w:rPr>
          <w:spacing w:val="-3"/>
          <w:sz w:val="20"/>
        </w:rPr>
        <w:t xml:space="preserve"> </w:t>
      </w:r>
      <w:r>
        <w:rPr>
          <w:w w:val="65"/>
          <w:sz w:val="20"/>
        </w:rPr>
        <w:t>in</w:t>
      </w:r>
      <w:r>
        <w:rPr>
          <w:sz w:val="20"/>
        </w:rPr>
        <w:t xml:space="preserve"> </w:t>
      </w:r>
      <w:r>
        <w:rPr>
          <w:w w:val="65"/>
          <w:sz w:val="20"/>
        </w:rPr>
        <w:t>Ugandan</w:t>
      </w:r>
      <w:r>
        <w:rPr>
          <w:sz w:val="20"/>
        </w:rPr>
        <w:t xml:space="preserve"> </w:t>
      </w:r>
      <w:r>
        <w:rPr>
          <w:w w:val="65"/>
          <w:sz w:val="20"/>
        </w:rPr>
        <w:t>has</w:t>
      </w:r>
      <w:r>
        <w:rPr>
          <w:sz w:val="20"/>
        </w:rPr>
        <w:t xml:space="preserve"> </w:t>
      </w:r>
      <w:r>
        <w:rPr>
          <w:w w:val="65"/>
          <w:sz w:val="20"/>
        </w:rPr>
        <w:t>attracted</w:t>
      </w:r>
      <w:r>
        <w:rPr>
          <w:sz w:val="20"/>
        </w:rPr>
        <w:t xml:space="preserve"> </w:t>
      </w:r>
      <w:r>
        <w:rPr>
          <w:w w:val="65"/>
          <w:sz w:val="20"/>
        </w:rPr>
        <w:t>many</w:t>
      </w:r>
      <w:r>
        <w:rPr>
          <w:sz w:val="20"/>
        </w:rPr>
        <w:t xml:space="preserve"> </w:t>
      </w:r>
      <w:r>
        <w:rPr>
          <w:w w:val="65"/>
          <w:sz w:val="20"/>
        </w:rPr>
        <w:t>foreign</w:t>
      </w:r>
      <w:r>
        <w:rPr>
          <w:spacing w:val="-2"/>
          <w:sz w:val="20"/>
        </w:rPr>
        <w:t xml:space="preserve"> </w:t>
      </w:r>
      <w:r>
        <w:rPr>
          <w:w w:val="65"/>
          <w:sz w:val="20"/>
        </w:rPr>
        <w:t>investors</w:t>
      </w:r>
      <w:r>
        <w:rPr>
          <w:spacing w:val="-2"/>
          <w:sz w:val="20"/>
        </w:rPr>
        <w:t xml:space="preserve"> </w:t>
      </w:r>
      <w:r>
        <w:rPr>
          <w:w w:val="65"/>
          <w:sz w:val="20"/>
        </w:rPr>
        <w:t>into</w:t>
      </w:r>
      <w:r>
        <w:rPr>
          <w:sz w:val="20"/>
        </w:rPr>
        <w:t xml:space="preserve"> </w:t>
      </w:r>
      <w:r>
        <w:rPr>
          <w:w w:val="65"/>
          <w:sz w:val="20"/>
        </w:rPr>
        <w:t>the</w:t>
      </w:r>
      <w:r>
        <w:rPr>
          <w:sz w:val="20"/>
        </w:rPr>
        <w:t xml:space="preserve"> </w:t>
      </w:r>
      <w:r>
        <w:rPr>
          <w:w w:val="65"/>
          <w:sz w:val="20"/>
        </w:rPr>
        <w:t>business</w:t>
      </w:r>
      <w:r>
        <w:rPr>
          <w:sz w:val="20"/>
        </w:rPr>
        <w:t xml:space="preserve"> </w:t>
      </w:r>
      <w:r>
        <w:rPr>
          <w:w w:val="65"/>
          <w:sz w:val="20"/>
        </w:rPr>
        <w:t>among</w:t>
      </w:r>
      <w:r>
        <w:rPr>
          <w:sz w:val="20"/>
        </w:rPr>
        <w:t xml:space="preserve"> </w:t>
      </w:r>
      <w:r>
        <w:rPr>
          <w:w w:val="65"/>
          <w:sz w:val="20"/>
        </w:rPr>
        <w:t>which</w:t>
      </w:r>
      <w:r>
        <w:rPr>
          <w:sz w:val="20"/>
        </w:rPr>
        <w:t xml:space="preserve"> </w:t>
      </w:r>
      <w:r>
        <w:rPr>
          <w:w w:val="65"/>
          <w:sz w:val="20"/>
        </w:rPr>
        <w:t>are</w:t>
      </w:r>
      <w:r>
        <w:rPr>
          <w:sz w:val="20"/>
        </w:rPr>
        <w:t xml:space="preserve"> </w:t>
      </w:r>
      <w:r>
        <w:rPr>
          <w:w w:val="65"/>
          <w:sz w:val="20"/>
        </w:rPr>
        <w:t>the</w:t>
      </w:r>
      <w:r>
        <w:rPr>
          <w:sz w:val="20"/>
        </w:rPr>
        <w:t xml:space="preserve"> </w:t>
      </w:r>
      <w:r>
        <w:rPr>
          <w:w w:val="65"/>
          <w:sz w:val="20"/>
        </w:rPr>
        <w:t>Anglo</w:t>
      </w:r>
      <w:r>
        <w:rPr>
          <w:sz w:val="20"/>
        </w:rPr>
        <w:t xml:space="preserve"> </w:t>
      </w:r>
      <w:r>
        <w:rPr>
          <w:w w:val="65"/>
          <w:sz w:val="20"/>
        </w:rPr>
        <w:t>-</w:t>
      </w:r>
      <w:r>
        <w:rPr>
          <w:sz w:val="20"/>
        </w:rPr>
        <w:t xml:space="preserve"> </w:t>
      </w:r>
      <w:r>
        <w:rPr>
          <w:w w:val="65"/>
          <w:sz w:val="20"/>
        </w:rPr>
        <w:t>Lovable</w:t>
      </w:r>
      <w:r>
        <w:rPr>
          <w:sz w:val="20"/>
        </w:rPr>
        <w:t xml:space="preserve"> </w:t>
      </w:r>
      <w:r>
        <w:rPr>
          <w:w w:val="65"/>
          <w:sz w:val="20"/>
        </w:rPr>
        <w:t>minerals</w:t>
      </w:r>
      <w:r>
        <w:rPr>
          <w:sz w:val="20"/>
        </w:rPr>
        <w:t xml:space="preserve"> </w:t>
      </w:r>
      <w:r>
        <w:rPr>
          <w:w w:val="65"/>
          <w:sz w:val="20"/>
        </w:rPr>
        <w:t>of</w:t>
      </w:r>
      <w:r>
        <w:rPr>
          <w:sz w:val="20"/>
        </w:rPr>
        <w:t xml:space="preserve"> </w:t>
      </w:r>
      <w:r>
        <w:rPr>
          <w:w w:val="65"/>
          <w:sz w:val="20"/>
        </w:rPr>
        <w:t>South</w:t>
      </w:r>
      <w:r>
        <w:rPr>
          <w:sz w:val="20"/>
        </w:rPr>
        <w:t xml:space="preserve"> </w:t>
      </w:r>
      <w:r>
        <w:rPr>
          <w:w w:val="65"/>
          <w:sz w:val="20"/>
        </w:rPr>
        <w:t>Africa</w:t>
      </w:r>
      <w:r>
        <w:rPr>
          <w:sz w:val="20"/>
        </w:rPr>
        <w:t xml:space="preserve"> </w:t>
      </w:r>
      <w:r>
        <w:rPr>
          <w:w w:val="65"/>
          <w:sz w:val="20"/>
        </w:rPr>
        <w:t>and</w:t>
      </w:r>
      <w:r>
        <w:rPr>
          <w:sz w:val="20"/>
        </w:rPr>
        <w:t xml:space="preserve"> </w:t>
      </w:r>
      <w:r>
        <w:rPr>
          <w:w w:val="65"/>
          <w:sz w:val="20"/>
        </w:rPr>
        <w:t>Pacific</w:t>
      </w:r>
      <w:r>
        <w:rPr>
          <w:sz w:val="20"/>
        </w:rPr>
        <w:t xml:space="preserve"> </w:t>
      </w:r>
      <w:r>
        <w:rPr>
          <w:w w:val="65"/>
          <w:sz w:val="20"/>
        </w:rPr>
        <w:t>Vanfold</w:t>
      </w:r>
      <w:r>
        <w:rPr>
          <w:sz w:val="20"/>
        </w:rPr>
        <w:t xml:space="preserve"> </w:t>
      </w:r>
      <w:r>
        <w:rPr>
          <w:w w:val="65"/>
          <w:sz w:val="20"/>
        </w:rPr>
        <w:t>of</w:t>
      </w:r>
      <w:r>
        <w:rPr>
          <w:sz w:val="20"/>
        </w:rPr>
        <w:t xml:space="preserve"> </w:t>
      </w:r>
      <w:r>
        <w:rPr>
          <w:w w:val="65"/>
          <w:sz w:val="20"/>
        </w:rPr>
        <w:t>Canada</w:t>
      </w:r>
      <w:r>
        <w:rPr>
          <w:sz w:val="20"/>
        </w:rPr>
        <w:t xml:space="preserve"> </w:t>
      </w:r>
      <w:r>
        <w:rPr>
          <w:w w:val="65"/>
          <w:sz w:val="20"/>
        </w:rPr>
        <w:t>are</w:t>
      </w:r>
      <w:r>
        <w:rPr>
          <w:sz w:val="20"/>
        </w:rPr>
        <w:t xml:space="preserve"> </w:t>
      </w:r>
      <w:r>
        <w:rPr>
          <w:w w:val="65"/>
          <w:sz w:val="20"/>
        </w:rPr>
        <w:t>involved</w:t>
      </w:r>
      <w:r>
        <w:rPr>
          <w:sz w:val="20"/>
        </w:rPr>
        <w:t xml:space="preserve"> </w:t>
      </w:r>
      <w:r>
        <w:rPr>
          <w:w w:val="65"/>
          <w:sz w:val="20"/>
        </w:rPr>
        <w:t>in</w:t>
      </w:r>
      <w:r>
        <w:rPr>
          <w:sz w:val="20"/>
        </w:rPr>
        <w:t xml:space="preserve"> </w:t>
      </w:r>
      <w:r>
        <w:rPr>
          <w:w w:val="65"/>
          <w:sz w:val="20"/>
        </w:rPr>
        <w:t>gold</w:t>
      </w:r>
      <w:r>
        <w:rPr>
          <w:sz w:val="20"/>
        </w:rPr>
        <w:t xml:space="preserve"> </w:t>
      </w:r>
      <w:r>
        <w:rPr>
          <w:w w:val="65"/>
          <w:sz w:val="20"/>
        </w:rPr>
        <w:t>mining</w:t>
      </w:r>
      <w:r>
        <w:rPr>
          <w:sz w:val="20"/>
        </w:rPr>
        <w:t xml:space="preserve"> </w:t>
      </w:r>
      <w:r>
        <w:rPr>
          <w:w w:val="65"/>
          <w:sz w:val="20"/>
        </w:rPr>
        <w:t>in</w:t>
      </w:r>
      <w:r>
        <w:rPr>
          <w:sz w:val="20"/>
        </w:rPr>
        <w:t xml:space="preserve"> </w:t>
      </w:r>
      <w:r>
        <w:rPr>
          <w:w w:val="65"/>
          <w:sz w:val="20"/>
        </w:rPr>
        <w:t>Kaabong,</w:t>
      </w:r>
      <w:r>
        <w:rPr>
          <w:spacing w:val="-4"/>
          <w:sz w:val="20"/>
        </w:rPr>
        <w:t xml:space="preserve"> </w:t>
      </w:r>
      <w:r>
        <w:rPr>
          <w:w w:val="65"/>
          <w:sz w:val="20"/>
        </w:rPr>
        <w:t>Saudi</w:t>
      </w:r>
      <w:r>
        <w:rPr>
          <w:sz w:val="20"/>
        </w:rPr>
        <w:t xml:space="preserve"> </w:t>
      </w:r>
      <w:r>
        <w:rPr>
          <w:w w:val="65"/>
          <w:sz w:val="20"/>
        </w:rPr>
        <w:t>Marble</w:t>
      </w:r>
      <w:r>
        <w:rPr>
          <w:spacing w:val="-1"/>
          <w:sz w:val="20"/>
        </w:rPr>
        <w:t xml:space="preserve"> </w:t>
      </w:r>
      <w:r>
        <w:rPr>
          <w:w w:val="65"/>
          <w:sz w:val="20"/>
        </w:rPr>
        <w:t>Company</w:t>
      </w:r>
      <w:r>
        <w:rPr>
          <w:spacing w:val="-1"/>
          <w:sz w:val="20"/>
        </w:rPr>
        <w:t xml:space="preserve"> </w:t>
      </w:r>
      <w:r>
        <w:rPr>
          <w:w w:val="65"/>
          <w:sz w:val="20"/>
        </w:rPr>
        <w:t>of</w:t>
      </w:r>
      <w:r>
        <w:rPr>
          <w:spacing w:val="-4"/>
          <w:sz w:val="20"/>
        </w:rPr>
        <w:t xml:space="preserve"> </w:t>
      </w:r>
      <w:r>
        <w:rPr>
          <w:w w:val="65"/>
          <w:sz w:val="20"/>
        </w:rPr>
        <w:t>South</w:t>
      </w:r>
      <w:r>
        <w:rPr>
          <w:spacing w:val="-3"/>
          <w:sz w:val="20"/>
        </w:rPr>
        <w:t xml:space="preserve"> </w:t>
      </w:r>
      <w:r>
        <w:rPr>
          <w:w w:val="65"/>
          <w:sz w:val="20"/>
        </w:rPr>
        <w:t>Arabia</w:t>
      </w:r>
      <w:r>
        <w:rPr>
          <w:spacing w:val="-3"/>
          <w:sz w:val="20"/>
        </w:rPr>
        <w:t xml:space="preserve"> </w:t>
      </w:r>
      <w:r>
        <w:rPr>
          <w:w w:val="65"/>
          <w:sz w:val="20"/>
        </w:rPr>
        <w:t>in</w:t>
      </w:r>
      <w:r>
        <w:rPr>
          <w:spacing w:val="-3"/>
          <w:sz w:val="20"/>
        </w:rPr>
        <w:t xml:space="preserve"> </w:t>
      </w:r>
      <w:r>
        <w:rPr>
          <w:w w:val="65"/>
          <w:sz w:val="20"/>
        </w:rPr>
        <w:t>Marble</w:t>
      </w:r>
      <w:r>
        <w:rPr>
          <w:spacing w:val="-3"/>
          <w:sz w:val="20"/>
        </w:rPr>
        <w:t xml:space="preserve"> </w:t>
      </w:r>
      <w:r>
        <w:rPr>
          <w:w w:val="65"/>
          <w:sz w:val="20"/>
        </w:rPr>
        <w:t>and</w:t>
      </w:r>
      <w:r>
        <w:rPr>
          <w:sz w:val="20"/>
        </w:rPr>
        <w:t xml:space="preserve"> </w:t>
      </w:r>
      <w:r>
        <w:rPr>
          <w:w w:val="65"/>
          <w:sz w:val="20"/>
        </w:rPr>
        <w:t>mica</w:t>
      </w:r>
      <w:r>
        <w:rPr>
          <w:sz w:val="20"/>
        </w:rPr>
        <w:t xml:space="preserve"> </w:t>
      </w:r>
      <w:r>
        <w:rPr>
          <w:w w:val="65"/>
          <w:sz w:val="20"/>
        </w:rPr>
        <w:t>mining</w:t>
      </w:r>
      <w:r>
        <w:rPr>
          <w:spacing w:val="-1"/>
          <w:sz w:val="20"/>
        </w:rPr>
        <w:t xml:space="preserve"> </w:t>
      </w:r>
      <w:r>
        <w:rPr>
          <w:w w:val="65"/>
          <w:sz w:val="20"/>
        </w:rPr>
        <w:t>in</w:t>
      </w:r>
      <w:r>
        <w:rPr>
          <w:sz w:val="20"/>
        </w:rPr>
        <w:t xml:space="preserve"> </w:t>
      </w:r>
      <w:r>
        <w:rPr>
          <w:w w:val="65"/>
          <w:sz w:val="20"/>
        </w:rPr>
        <w:t>Nebbi,</w:t>
      </w:r>
      <w:r>
        <w:rPr>
          <w:sz w:val="20"/>
        </w:rPr>
        <w:t xml:space="preserve"> </w:t>
      </w:r>
      <w:r>
        <w:rPr>
          <w:w w:val="65"/>
          <w:sz w:val="20"/>
        </w:rPr>
        <w:t>etc</w:t>
      </w:r>
      <w:r>
        <w:rPr>
          <w:sz w:val="20"/>
        </w:rPr>
        <w:t xml:space="preserve"> </w:t>
      </w:r>
      <w:r>
        <w:rPr>
          <w:w w:val="65"/>
          <w:sz w:val="20"/>
        </w:rPr>
        <w:t>who</w:t>
      </w:r>
      <w:r>
        <w:rPr>
          <w:sz w:val="20"/>
        </w:rPr>
        <w:t xml:space="preserve"> </w:t>
      </w:r>
      <w:r>
        <w:rPr>
          <w:w w:val="65"/>
          <w:sz w:val="20"/>
        </w:rPr>
        <w:t>have</w:t>
      </w:r>
      <w:r>
        <w:rPr>
          <w:sz w:val="20"/>
        </w:rPr>
        <w:t xml:space="preserve"> </w:t>
      </w:r>
      <w:r>
        <w:rPr>
          <w:w w:val="65"/>
          <w:sz w:val="20"/>
        </w:rPr>
        <w:t>in</w:t>
      </w:r>
      <w:r>
        <w:rPr>
          <w:sz w:val="20"/>
        </w:rPr>
        <w:t xml:space="preserve"> </w:t>
      </w:r>
      <w:r>
        <w:rPr>
          <w:w w:val="65"/>
          <w:sz w:val="20"/>
        </w:rPr>
        <w:t>turn</w:t>
      </w:r>
      <w:r>
        <w:rPr>
          <w:sz w:val="20"/>
        </w:rPr>
        <w:t xml:space="preserve"> </w:t>
      </w:r>
      <w:r>
        <w:rPr>
          <w:w w:val="65"/>
          <w:sz w:val="20"/>
        </w:rPr>
        <w:t>raised</w:t>
      </w:r>
      <w:r>
        <w:rPr>
          <w:sz w:val="20"/>
        </w:rPr>
        <w:t xml:space="preserve"> </w:t>
      </w:r>
      <w:r>
        <w:rPr>
          <w:w w:val="65"/>
          <w:sz w:val="20"/>
        </w:rPr>
        <w:t>the</w:t>
      </w:r>
      <w:r>
        <w:rPr>
          <w:sz w:val="20"/>
        </w:rPr>
        <w:t xml:space="preserve"> </w:t>
      </w:r>
      <w:r>
        <w:rPr>
          <w:w w:val="65"/>
          <w:sz w:val="20"/>
        </w:rPr>
        <w:t>country's</w:t>
      </w:r>
      <w:r>
        <w:rPr>
          <w:sz w:val="20"/>
        </w:rPr>
        <w:t xml:space="preserve"> </w:t>
      </w:r>
      <w:r>
        <w:rPr>
          <w:w w:val="65"/>
          <w:sz w:val="20"/>
        </w:rPr>
        <w:t>revenue,</w:t>
      </w:r>
      <w:r>
        <w:rPr>
          <w:sz w:val="20"/>
        </w:rPr>
        <w:t xml:space="preserve"> </w:t>
      </w:r>
      <w:r>
        <w:rPr>
          <w:w w:val="65"/>
          <w:sz w:val="20"/>
        </w:rPr>
        <w:t>investment</w:t>
      </w:r>
      <w:r>
        <w:rPr>
          <w:spacing w:val="40"/>
          <w:sz w:val="20"/>
        </w:rPr>
        <w:t xml:space="preserve"> </w:t>
      </w:r>
      <w:r>
        <w:rPr>
          <w:w w:val="65"/>
          <w:sz w:val="20"/>
        </w:rPr>
        <w:t>capital,</w:t>
      </w:r>
      <w:r>
        <w:rPr>
          <w:spacing w:val="40"/>
          <w:sz w:val="20"/>
        </w:rPr>
        <w:t xml:space="preserve"> </w:t>
      </w:r>
      <w:r>
        <w:rPr>
          <w:w w:val="65"/>
          <w:sz w:val="20"/>
        </w:rPr>
        <w:t>market</w:t>
      </w:r>
      <w:r>
        <w:rPr>
          <w:spacing w:val="40"/>
          <w:sz w:val="20"/>
        </w:rPr>
        <w:t xml:space="preserve"> </w:t>
      </w:r>
      <w:r>
        <w:rPr>
          <w:w w:val="65"/>
          <w:sz w:val="20"/>
        </w:rPr>
        <w:t>for</w:t>
      </w:r>
      <w:r>
        <w:rPr>
          <w:spacing w:val="40"/>
          <w:sz w:val="20"/>
        </w:rPr>
        <w:t xml:space="preserve"> </w:t>
      </w:r>
      <w:r>
        <w:rPr>
          <w:w w:val="65"/>
          <w:sz w:val="20"/>
        </w:rPr>
        <w:t>the</w:t>
      </w:r>
      <w:r>
        <w:rPr>
          <w:spacing w:val="40"/>
          <w:sz w:val="20"/>
        </w:rPr>
        <w:t xml:space="preserve"> </w:t>
      </w:r>
      <w:r>
        <w:rPr>
          <w:w w:val="65"/>
          <w:sz w:val="20"/>
        </w:rPr>
        <w:t>minerals</w:t>
      </w:r>
      <w:r>
        <w:rPr>
          <w:spacing w:val="40"/>
          <w:sz w:val="20"/>
        </w:rPr>
        <w:t xml:space="preserve"> </w:t>
      </w:r>
      <w:r>
        <w:rPr>
          <w:w w:val="65"/>
          <w:sz w:val="20"/>
        </w:rPr>
        <w:t>and</w:t>
      </w:r>
      <w:r>
        <w:rPr>
          <w:spacing w:val="40"/>
          <w:sz w:val="20"/>
        </w:rPr>
        <w:t xml:space="preserve"> </w:t>
      </w:r>
      <w:r>
        <w:rPr>
          <w:w w:val="65"/>
          <w:sz w:val="20"/>
        </w:rPr>
        <w:t>other</w:t>
      </w:r>
      <w:r>
        <w:rPr>
          <w:spacing w:val="40"/>
          <w:sz w:val="20"/>
        </w:rPr>
        <w:t xml:space="preserve"> </w:t>
      </w:r>
      <w:r>
        <w:rPr>
          <w:w w:val="65"/>
          <w:sz w:val="20"/>
        </w:rPr>
        <w:t>consumable</w:t>
      </w:r>
      <w:r>
        <w:rPr>
          <w:spacing w:val="40"/>
          <w:sz w:val="20"/>
        </w:rPr>
        <w:t xml:space="preserve"> </w:t>
      </w:r>
      <w:r>
        <w:rPr>
          <w:w w:val="65"/>
          <w:sz w:val="20"/>
        </w:rPr>
        <w:t>goods,</w:t>
      </w:r>
      <w:r>
        <w:rPr>
          <w:sz w:val="20"/>
        </w:rPr>
        <w:t xml:space="preserve"> </w:t>
      </w:r>
      <w:r>
        <w:rPr>
          <w:w w:val="65"/>
          <w:sz w:val="20"/>
        </w:rPr>
        <w:t>the</w:t>
      </w:r>
      <w:r>
        <w:rPr>
          <w:sz w:val="20"/>
        </w:rPr>
        <w:t xml:space="preserve"> </w:t>
      </w:r>
      <w:r>
        <w:rPr>
          <w:w w:val="65"/>
          <w:sz w:val="20"/>
        </w:rPr>
        <w:t>discovery</w:t>
      </w:r>
      <w:r>
        <w:rPr>
          <w:sz w:val="20"/>
        </w:rPr>
        <w:t xml:space="preserve"> </w:t>
      </w:r>
      <w:r>
        <w:rPr>
          <w:w w:val="65"/>
          <w:sz w:val="20"/>
        </w:rPr>
        <w:t>of</w:t>
      </w:r>
      <w:r>
        <w:rPr>
          <w:spacing w:val="21"/>
          <w:sz w:val="20"/>
        </w:rPr>
        <w:t xml:space="preserve"> </w:t>
      </w:r>
      <w:r>
        <w:rPr>
          <w:w w:val="65"/>
          <w:sz w:val="20"/>
        </w:rPr>
        <w:t>more</w:t>
      </w:r>
      <w:r>
        <w:rPr>
          <w:sz w:val="20"/>
        </w:rPr>
        <w:t xml:space="preserve"> </w:t>
      </w:r>
      <w:r>
        <w:rPr>
          <w:w w:val="65"/>
          <w:sz w:val="20"/>
        </w:rPr>
        <w:t>minerals.</w:t>
      </w:r>
    </w:p>
    <w:p w:rsidR="00E5575B" w:rsidRDefault="00D512E5">
      <w:pPr>
        <w:pStyle w:val="ListParagraph"/>
        <w:numPr>
          <w:ilvl w:val="0"/>
          <w:numId w:val="43"/>
        </w:numPr>
        <w:tabs>
          <w:tab w:val="left" w:pos="1085"/>
        </w:tabs>
        <w:spacing w:line="242" w:lineRule="auto"/>
        <w:ind w:right="626" w:firstLine="0"/>
        <w:rPr>
          <w:rFonts w:ascii="Arial MT" w:hAnsi="Arial MT"/>
          <w:sz w:val="20"/>
        </w:rPr>
      </w:pPr>
      <w:r>
        <w:rPr>
          <w:w w:val="65"/>
          <w:sz w:val="20"/>
        </w:rPr>
        <w:t>The</w:t>
      </w:r>
      <w:r>
        <w:rPr>
          <w:spacing w:val="17"/>
          <w:sz w:val="20"/>
        </w:rPr>
        <w:t xml:space="preserve"> </w:t>
      </w:r>
      <w:r>
        <w:rPr>
          <w:w w:val="65"/>
          <w:sz w:val="20"/>
        </w:rPr>
        <w:t>mining</w:t>
      </w:r>
      <w:r>
        <w:rPr>
          <w:spacing w:val="17"/>
          <w:sz w:val="20"/>
        </w:rPr>
        <w:t xml:space="preserve"> </w:t>
      </w:r>
      <w:r>
        <w:rPr>
          <w:w w:val="65"/>
          <w:sz w:val="20"/>
        </w:rPr>
        <w:t>activities</w:t>
      </w:r>
      <w:r>
        <w:rPr>
          <w:spacing w:val="13"/>
          <w:sz w:val="20"/>
        </w:rPr>
        <w:t xml:space="preserve"> </w:t>
      </w:r>
      <w:r>
        <w:rPr>
          <w:w w:val="65"/>
          <w:sz w:val="20"/>
        </w:rPr>
        <w:t>such</w:t>
      </w:r>
      <w:r>
        <w:rPr>
          <w:spacing w:val="17"/>
          <w:sz w:val="20"/>
        </w:rPr>
        <w:t xml:space="preserve"> </w:t>
      </w:r>
      <w:r>
        <w:rPr>
          <w:w w:val="65"/>
          <w:sz w:val="20"/>
        </w:rPr>
        <w:t>as</w:t>
      </w:r>
      <w:r>
        <w:rPr>
          <w:spacing w:val="17"/>
          <w:sz w:val="20"/>
        </w:rPr>
        <w:t xml:space="preserve"> </w:t>
      </w:r>
      <w:r>
        <w:rPr>
          <w:w w:val="65"/>
          <w:sz w:val="20"/>
        </w:rPr>
        <w:t>the</w:t>
      </w:r>
      <w:r>
        <w:rPr>
          <w:spacing w:val="13"/>
          <w:sz w:val="20"/>
        </w:rPr>
        <w:t xml:space="preserve"> </w:t>
      </w:r>
      <w:r>
        <w:rPr>
          <w:w w:val="65"/>
          <w:sz w:val="20"/>
        </w:rPr>
        <w:t>copper</w:t>
      </w:r>
      <w:r>
        <w:rPr>
          <w:spacing w:val="17"/>
          <w:sz w:val="20"/>
        </w:rPr>
        <w:t xml:space="preserve"> </w:t>
      </w:r>
      <w:r>
        <w:rPr>
          <w:w w:val="65"/>
          <w:sz w:val="20"/>
        </w:rPr>
        <w:t>and</w:t>
      </w:r>
      <w:r>
        <w:rPr>
          <w:spacing w:val="13"/>
          <w:sz w:val="20"/>
        </w:rPr>
        <w:t xml:space="preserve"> </w:t>
      </w:r>
      <w:r>
        <w:rPr>
          <w:w w:val="65"/>
          <w:sz w:val="20"/>
        </w:rPr>
        <w:t>cobalt</w:t>
      </w:r>
      <w:r>
        <w:rPr>
          <w:spacing w:val="17"/>
          <w:sz w:val="20"/>
        </w:rPr>
        <w:t xml:space="preserve"> </w:t>
      </w:r>
      <w:r>
        <w:rPr>
          <w:w w:val="65"/>
          <w:sz w:val="20"/>
        </w:rPr>
        <w:t>mines</w:t>
      </w:r>
      <w:r>
        <w:rPr>
          <w:spacing w:val="13"/>
          <w:sz w:val="20"/>
        </w:rPr>
        <w:t xml:space="preserve"> </w:t>
      </w:r>
      <w:r>
        <w:rPr>
          <w:w w:val="65"/>
          <w:sz w:val="20"/>
        </w:rPr>
        <w:t>at</w:t>
      </w:r>
      <w:r>
        <w:rPr>
          <w:spacing w:val="13"/>
          <w:sz w:val="20"/>
        </w:rPr>
        <w:t xml:space="preserve"> </w:t>
      </w:r>
      <w:r>
        <w:rPr>
          <w:w w:val="65"/>
          <w:sz w:val="20"/>
        </w:rPr>
        <w:t>Kilembe,</w:t>
      </w:r>
      <w:r>
        <w:rPr>
          <w:spacing w:val="29"/>
          <w:sz w:val="20"/>
        </w:rPr>
        <w:t xml:space="preserve"> </w:t>
      </w:r>
      <w:r>
        <w:rPr>
          <w:w w:val="65"/>
          <w:sz w:val="20"/>
        </w:rPr>
        <w:t>limestone</w:t>
      </w:r>
      <w:r>
        <w:rPr>
          <w:spacing w:val="22"/>
          <w:sz w:val="20"/>
        </w:rPr>
        <w:t xml:space="preserve"> </w:t>
      </w:r>
      <w:r>
        <w:rPr>
          <w:w w:val="65"/>
          <w:sz w:val="20"/>
        </w:rPr>
        <w:t>mines</w:t>
      </w:r>
      <w:r>
        <w:rPr>
          <w:spacing w:val="22"/>
          <w:sz w:val="20"/>
        </w:rPr>
        <w:t xml:space="preserve"> </w:t>
      </w:r>
      <w:r>
        <w:rPr>
          <w:w w:val="65"/>
          <w:sz w:val="20"/>
        </w:rPr>
        <w:t>at</w:t>
      </w:r>
      <w:r>
        <w:rPr>
          <w:spacing w:val="24"/>
          <w:sz w:val="20"/>
        </w:rPr>
        <w:t xml:space="preserve"> </w:t>
      </w:r>
      <w:r>
        <w:rPr>
          <w:w w:val="65"/>
          <w:sz w:val="20"/>
        </w:rPr>
        <w:t>Tororo</w:t>
      </w:r>
      <w:r>
        <w:rPr>
          <w:spacing w:val="22"/>
          <w:sz w:val="20"/>
        </w:rPr>
        <w:t xml:space="preserve"> </w:t>
      </w:r>
      <w:r>
        <w:rPr>
          <w:w w:val="65"/>
          <w:sz w:val="20"/>
        </w:rPr>
        <w:t>and</w:t>
      </w:r>
      <w:r>
        <w:rPr>
          <w:spacing w:val="22"/>
          <w:sz w:val="20"/>
        </w:rPr>
        <w:t xml:space="preserve"> </w:t>
      </w:r>
      <w:r>
        <w:rPr>
          <w:w w:val="65"/>
          <w:sz w:val="20"/>
        </w:rPr>
        <w:t>Hima,</w:t>
      </w:r>
      <w:r>
        <w:rPr>
          <w:spacing w:val="24"/>
          <w:sz w:val="20"/>
        </w:rPr>
        <w:t xml:space="preserve"> </w:t>
      </w:r>
      <w:r>
        <w:rPr>
          <w:w w:val="65"/>
          <w:sz w:val="20"/>
        </w:rPr>
        <w:t>salt</w:t>
      </w:r>
      <w:r>
        <w:rPr>
          <w:spacing w:val="20"/>
          <w:sz w:val="20"/>
        </w:rPr>
        <w:t xml:space="preserve"> </w:t>
      </w:r>
      <w:r>
        <w:rPr>
          <w:w w:val="65"/>
          <w:sz w:val="20"/>
        </w:rPr>
        <w:t>mining</w:t>
      </w:r>
      <w:r>
        <w:rPr>
          <w:spacing w:val="22"/>
          <w:sz w:val="20"/>
        </w:rPr>
        <w:t xml:space="preserve"> </w:t>
      </w:r>
      <w:r>
        <w:rPr>
          <w:w w:val="65"/>
          <w:sz w:val="20"/>
        </w:rPr>
        <w:t>at</w:t>
      </w:r>
      <w:r>
        <w:rPr>
          <w:spacing w:val="24"/>
          <w:sz w:val="20"/>
        </w:rPr>
        <w:t xml:space="preserve"> </w:t>
      </w:r>
      <w:r>
        <w:rPr>
          <w:w w:val="65"/>
          <w:sz w:val="20"/>
        </w:rPr>
        <w:t>Lake</w:t>
      </w:r>
      <w:r>
        <w:rPr>
          <w:spacing w:val="22"/>
          <w:sz w:val="20"/>
        </w:rPr>
        <w:t xml:space="preserve"> </w:t>
      </w:r>
      <w:r>
        <w:rPr>
          <w:w w:val="65"/>
          <w:sz w:val="20"/>
        </w:rPr>
        <w:t>Katwe</w:t>
      </w:r>
      <w:r>
        <w:rPr>
          <w:spacing w:val="22"/>
          <w:sz w:val="20"/>
        </w:rPr>
        <w:t xml:space="preserve"> </w:t>
      </w:r>
      <w:r>
        <w:rPr>
          <w:w w:val="65"/>
          <w:sz w:val="20"/>
        </w:rPr>
        <w:t>and</w:t>
      </w:r>
      <w:r>
        <w:rPr>
          <w:spacing w:val="38"/>
          <w:sz w:val="20"/>
        </w:rPr>
        <w:t xml:space="preserve"> </w:t>
      </w:r>
      <w:r>
        <w:rPr>
          <w:w w:val="65"/>
          <w:sz w:val="20"/>
        </w:rPr>
        <w:t>Kibiro</w:t>
      </w:r>
      <w:r>
        <w:rPr>
          <w:spacing w:val="20"/>
          <w:sz w:val="20"/>
        </w:rPr>
        <w:t xml:space="preserve"> </w:t>
      </w:r>
      <w:r>
        <w:rPr>
          <w:w w:val="65"/>
          <w:sz w:val="20"/>
        </w:rPr>
        <w:t>in</w:t>
      </w:r>
      <w:r>
        <w:rPr>
          <w:spacing w:val="20"/>
          <w:sz w:val="20"/>
        </w:rPr>
        <w:t xml:space="preserve"> </w:t>
      </w:r>
      <w:r>
        <w:rPr>
          <w:w w:val="65"/>
          <w:sz w:val="20"/>
        </w:rPr>
        <w:t>Hoima,</w:t>
      </w:r>
      <w:r>
        <w:rPr>
          <w:spacing w:val="20"/>
          <w:sz w:val="20"/>
        </w:rPr>
        <w:t xml:space="preserve"> </w:t>
      </w:r>
      <w:r>
        <w:rPr>
          <w:w w:val="65"/>
          <w:sz w:val="20"/>
        </w:rPr>
        <w:t>etc</w:t>
      </w:r>
      <w:r>
        <w:rPr>
          <w:spacing w:val="20"/>
          <w:sz w:val="20"/>
        </w:rPr>
        <w:t xml:space="preserve"> </w:t>
      </w:r>
      <w:r>
        <w:rPr>
          <w:w w:val="65"/>
          <w:sz w:val="20"/>
        </w:rPr>
        <w:t>are</w:t>
      </w:r>
      <w:r>
        <w:rPr>
          <w:sz w:val="20"/>
        </w:rPr>
        <w:t xml:space="preserve"> </w:t>
      </w:r>
      <w:r>
        <w:rPr>
          <w:w w:val="65"/>
          <w:sz w:val="20"/>
        </w:rPr>
        <w:t>used</w:t>
      </w:r>
      <w:r>
        <w:rPr>
          <w:spacing w:val="24"/>
          <w:sz w:val="20"/>
        </w:rPr>
        <w:t xml:space="preserve"> </w:t>
      </w:r>
      <w:r>
        <w:rPr>
          <w:w w:val="65"/>
          <w:sz w:val="20"/>
        </w:rPr>
        <w:t>for</w:t>
      </w:r>
      <w:r>
        <w:rPr>
          <w:spacing w:val="24"/>
          <w:sz w:val="20"/>
        </w:rPr>
        <w:t xml:space="preserve"> </w:t>
      </w:r>
      <w:r>
        <w:rPr>
          <w:w w:val="65"/>
          <w:sz w:val="20"/>
        </w:rPr>
        <w:t>educational</w:t>
      </w:r>
      <w:r>
        <w:rPr>
          <w:spacing w:val="24"/>
          <w:sz w:val="20"/>
        </w:rPr>
        <w:t xml:space="preserve"> </w:t>
      </w:r>
      <w:r>
        <w:rPr>
          <w:w w:val="65"/>
          <w:sz w:val="20"/>
        </w:rPr>
        <w:t>purposes</w:t>
      </w:r>
      <w:r>
        <w:rPr>
          <w:spacing w:val="24"/>
          <w:sz w:val="20"/>
        </w:rPr>
        <w:t xml:space="preserve"> </w:t>
      </w:r>
      <w:r>
        <w:rPr>
          <w:w w:val="65"/>
          <w:sz w:val="20"/>
        </w:rPr>
        <w:t>and</w:t>
      </w:r>
      <w:r>
        <w:rPr>
          <w:spacing w:val="24"/>
          <w:sz w:val="20"/>
        </w:rPr>
        <w:t xml:space="preserve"> </w:t>
      </w:r>
      <w:r>
        <w:rPr>
          <w:w w:val="65"/>
          <w:sz w:val="20"/>
        </w:rPr>
        <w:t>research</w:t>
      </w:r>
      <w:r>
        <w:rPr>
          <w:spacing w:val="34"/>
          <w:sz w:val="20"/>
        </w:rPr>
        <w:t xml:space="preserve"> </w:t>
      </w:r>
      <w:r>
        <w:rPr>
          <w:w w:val="65"/>
          <w:sz w:val="20"/>
        </w:rPr>
        <w:t>studies</w:t>
      </w:r>
      <w:r>
        <w:rPr>
          <w:spacing w:val="34"/>
          <w:sz w:val="20"/>
        </w:rPr>
        <w:t xml:space="preserve"> </w:t>
      </w:r>
      <w:r>
        <w:rPr>
          <w:w w:val="65"/>
          <w:sz w:val="20"/>
        </w:rPr>
        <w:t>by</w:t>
      </w:r>
      <w:r>
        <w:rPr>
          <w:spacing w:val="37"/>
          <w:sz w:val="20"/>
        </w:rPr>
        <w:t xml:space="preserve"> </w:t>
      </w:r>
      <w:r>
        <w:rPr>
          <w:w w:val="65"/>
          <w:sz w:val="20"/>
        </w:rPr>
        <w:t>students</w:t>
      </w:r>
      <w:r>
        <w:rPr>
          <w:spacing w:val="34"/>
          <w:sz w:val="20"/>
        </w:rPr>
        <w:t xml:space="preserve"> </w:t>
      </w:r>
      <w:r>
        <w:rPr>
          <w:w w:val="65"/>
          <w:sz w:val="20"/>
        </w:rPr>
        <w:t>in</w:t>
      </w:r>
      <w:r>
        <w:rPr>
          <w:spacing w:val="37"/>
          <w:sz w:val="20"/>
        </w:rPr>
        <w:t xml:space="preserve"> </w:t>
      </w:r>
      <w:r>
        <w:rPr>
          <w:w w:val="65"/>
          <w:sz w:val="20"/>
        </w:rPr>
        <w:t>A</w:t>
      </w:r>
      <w:r>
        <w:rPr>
          <w:spacing w:val="34"/>
          <w:sz w:val="20"/>
        </w:rPr>
        <w:t xml:space="preserve"> </w:t>
      </w:r>
      <w:r>
        <w:rPr>
          <w:w w:val="65"/>
          <w:sz w:val="20"/>
        </w:rPr>
        <w:t>and</w:t>
      </w:r>
      <w:r>
        <w:rPr>
          <w:spacing w:val="37"/>
          <w:sz w:val="20"/>
        </w:rPr>
        <w:t xml:space="preserve"> </w:t>
      </w:r>
      <w:r>
        <w:rPr>
          <w:w w:val="65"/>
          <w:sz w:val="20"/>
        </w:rPr>
        <w:t>0</w:t>
      </w:r>
      <w:r>
        <w:rPr>
          <w:spacing w:val="34"/>
          <w:sz w:val="20"/>
        </w:rPr>
        <w:t xml:space="preserve"> </w:t>
      </w:r>
      <w:r>
        <w:rPr>
          <w:w w:val="65"/>
          <w:sz w:val="20"/>
        </w:rPr>
        <w:t>levels</w:t>
      </w:r>
      <w:r>
        <w:rPr>
          <w:spacing w:val="34"/>
          <w:sz w:val="20"/>
        </w:rPr>
        <w:t xml:space="preserve"> </w:t>
      </w:r>
      <w:r>
        <w:rPr>
          <w:w w:val="65"/>
          <w:sz w:val="20"/>
        </w:rPr>
        <w:t>as</w:t>
      </w:r>
      <w:r>
        <w:rPr>
          <w:spacing w:val="34"/>
          <w:sz w:val="20"/>
        </w:rPr>
        <w:t xml:space="preserve"> </w:t>
      </w:r>
      <w:r>
        <w:rPr>
          <w:w w:val="65"/>
          <w:sz w:val="20"/>
        </w:rPr>
        <w:t>well</w:t>
      </w:r>
      <w:r>
        <w:rPr>
          <w:spacing w:val="34"/>
          <w:sz w:val="20"/>
        </w:rPr>
        <w:t xml:space="preserve"> </w:t>
      </w:r>
      <w:r>
        <w:rPr>
          <w:w w:val="65"/>
          <w:sz w:val="20"/>
        </w:rPr>
        <w:t>higher</w:t>
      </w:r>
      <w:r>
        <w:rPr>
          <w:spacing w:val="34"/>
          <w:sz w:val="20"/>
        </w:rPr>
        <w:t xml:space="preserve"> </w:t>
      </w:r>
      <w:r>
        <w:rPr>
          <w:w w:val="65"/>
          <w:sz w:val="20"/>
        </w:rPr>
        <w:t>institutions</w:t>
      </w:r>
      <w:r>
        <w:rPr>
          <w:spacing w:val="34"/>
          <w:sz w:val="20"/>
        </w:rPr>
        <w:t xml:space="preserve"> </w:t>
      </w:r>
      <w:r>
        <w:rPr>
          <w:w w:val="65"/>
          <w:sz w:val="20"/>
        </w:rPr>
        <w:t>of</w:t>
      </w:r>
      <w:r>
        <w:rPr>
          <w:spacing w:val="40"/>
          <w:sz w:val="20"/>
        </w:rPr>
        <w:t xml:space="preserve"> </w:t>
      </w:r>
      <w:r>
        <w:rPr>
          <w:w w:val="65"/>
          <w:sz w:val="20"/>
        </w:rPr>
        <w:t>learning</w:t>
      </w:r>
      <w:r>
        <w:rPr>
          <w:spacing w:val="10"/>
          <w:sz w:val="20"/>
        </w:rPr>
        <w:t xml:space="preserve"> </w:t>
      </w:r>
      <w:r>
        <w:rPr>
          <w:w w:val="65"/>
          <w:sz w:val="20"/>
        </w:rPr>
        <w:t>for</w:t>
      </w:r>
      <w:r>
        <w:rPr>
          <w:spacing w:val="10"/>
          <w:sz w:val="20"/>
        </w:rPr>
        <w:t xml:space="preserve"> </w:t>
      </w:r>
      <w:r>
        <w:rPr>
          <w:w w:val="65"/>
          <w:sz w:val="20"/>
        </w:rPr>
        <w:t>tourism,</w:t>
      </w:r>
      <w:r>
        <w:rPr>
          <w:spacing w:val="14"/>
          <w:sz w:val="20"/>
        </w:rPr>
        <w:t xml:space="preserve"> </w:t>
      </w:r>
      <w:r>
        <w:rPr>
          <w:w w:val="65"/>
          <w:sz w:val="20"/>
        </w:rPr>
        <w:t>geology,</w:t>
      </w:r>
      <w:r>
        <w:rPr>
          <w:spacing w:val="10"/>
          <w:sz w:val="20"/>
        </w:rPr>
        <w:t xml:space="preserve"> </w:t>
      </w:r>
      <w:r>
        <w:rPr>
          <w:w w:val="65"/>
          <w:sz w:val="20"/>
        </w:rPr>
        <w:t>environmental</w:t>
      </w:r>
      <w:r>
        <w:rPr>
          <w:spacing w:val="14"/>
          <w:sz w:val="20"/>
        </w:rPr>
        <w:t xml:space="preserve"> </w:t>
      </w:r>
      <w:r>
        <w:rPr>
          <w:w w:val="65"/>
          <w:sz w:val="20"/>
        </w:rPr>
        <w:t>conservation</w:t>
      </w:r>
      <w:r>
        <w:rPr>
          <w:sz w:val="20"/>
        </w:rPr>
        <w:t xml:space="preserve"> </w:t>
      </w:r>
      <w:r>
        <w:rPr>
          <w:w w:val="70"/>
          <w:sz w:val="20"/>
        </w:rPr>
        <w:t>and</w:t>
      </w:r>
      <w:r>
        <w:rPr>
          <w:sz w:val="20"/>
        </w:rPr>
        <w:t xml:space="preserve"> </w:t>
      </w:r>
      <w:r>
        <w:rPr>
          <w:w w:val="70"/>
          <w:sz w:val="20"/>
        </w:rPr>
        <w:t>geography field studies.</w:t>
      </w:r>
    </w:p>
    <w:p w:rsidR="00E5575B" w:rsidRDefault="00D512E5">
      <w:pPr>
        <w:pStyle w:val="ListParagraph"/>
        <w:numPr>
          <w:ilvl w:val="0"/>
          <w:numId w:val="43"/>
        </w:numPr>
        <w:tabs>
          <w:tab w:val="left" w:pos="1085"/>
        </w:tabs>
        <w:spacing w:line="242" w:lineRule="auto"/>
        <w:ind w:right="629" w:firstLine="0"/>
        <w:rPr>
          <w:rFonts w:ascii="Arial MT" w:hAnsi="Arial MT"/>
          <w:sz w:val="20"/>
        </w:rPr>
      </w:pPr>
      <w:r>
        <w:rPr>
          <w:w w:val="65"/>
          <w:sz w:val="20"/>
        </w:rPr>
        <w:t>The</w:t>
      </w:r>
      <w:r>
        <w:rPr>
          <w:spacing w:val="12"/>
          <w:sz w:val="20"/>
        </w:rPr>
        <w:t xml:space="preserve"> </w:t>
      </w:r>
      <w:r>
        <w:rPr>
          <w:w w:val="65"/>
          <w:sz w:val="20"/>
        </w:rPr>
        <w:t>mining</w:t>
      </w:r>
      <w:r>
        <w:rPr>
          <w:spacing w:val="12"/>
          <w:sz w:val="20"/>
        </w:rPr>
        <w:t xml:space="preserve"> </w:t>
      </w:r>
      <w:r>
        <w:rPr>
          <w:w w:val="65"/>
          <w:sz w:val="20"/>
        </w:rPr>
        <w:t>sector</w:t>
      </w:r>
      <w:r>
        <w:rPr>
          <w:spacing w:val="13"/>
          <w:sz w:val="20"/>
        </w:rPr>
        <w:t xml:space="preserve"> </w:t>
      </w:r>
      <w:r>
        <w:rPr>
          <w:w w:val="65"/>
          <w:sz w:val="20"/>
        </w:rPr>
        <w:t>in</w:t>
      </w:r>
      <w:r>
        <w:rPr>
          <w:spacing w:val="12"/>
          <w:sz w:val="20"/>
        </w:rPr>
        <w:t xml:space="preserve"> </w:t>
      </w:r>
      <w:r>
        <w:rPr>
          <w:w w:val="65"/>
          <w:sz w:val="20"/>
        </w:rPr>
        <w:t>Uganda</w:t>
      </w:r>
      <w:r>
        <w:rPr>
          <w:spacing w:val="12"/>
          <w:sz w:val="20"/>
        </w:rPr>
        <w:t xml:space="preserve"> </w:t>
      </w:r>
      <w:r>
        <w:rPr>
          <w:w w:val="65"/>
          <w:sz w:val="20"/>
        </w:rPr>
        <w:t>has</w:t>
      </w:r>
      <w:r>
        <w:rPr>
          <w:spacing w:val="13"/>
          <w:sz w:val="20"/>
        </w:rPr>
        <w:t xml:space="preserve"> </w:t>
      </w:r>
      <w:r>
        <w:rPr>
          <w:w w:val="65"/>
          <w:sz w:val="20"/>
        </w:rPr>
        <w:t>helped</w:t>
      </w:r>
      <w:r>
        <w:rPr>
          <w:spacing w:val="12"/>
          <w:sz w:val="20"/>
        </w:rPr>
        <w:t xml:space="preserve"> </w:t>
      </w:r>
      <w:r>
        <w:rPr>
          <w:w w:val="65"/>
          <w:sz w:val="20"/>
        </w:rPr>
        <w:t>to</w:t>
      </w:r>
      <w:r>
        <w:rPr>
          <w:spacing w:val="12"/>
          <w:sz w:val="20"/>
        </w:rPr>
        <w:t xml:space="preserve"> </w:t>
      </w:r>
      <w:r>
        <w:rPr>
          <w:w w:val="65"/>
          <w:sz w:val="20"/>
        </w:rPr>
        <w:t>train</w:t>
      </w:r>
      <w:r>
        <w:rPr>
          <w:spacing w:val="12"/>
          <w:sz w:val="20"/>
        </w:rPr>
        <w:t xml:space="preserve"> </w:t>
      </w:r>
      <w:r>
        <w:rPr>
          <w:w w:val="65"/>
          <w:sz w:val="20"/>
        </w:rPr>
        <w:t>the</w:t>
      </w:r>
      <w:r>
        <w:rPr>
          <w:spacing w:val="12"/>
          <w:sz w:val="20"/>
        </w:rPr>
        <w:t xml:space="preserve"> </w:t>
      </w:r>
      <w:r>
        <w:rPr>
          <w:w w:val="65"/>
          <w:sz w:val="20"/>
        </w:rPr>
        <w:t>employed</w:t>
      </w:r>
      <w:r>
        <w:rPr>
          <w:spacing w:val="12"/>
          <w:sz w:val="20"/>
        </w:rPr>
        <w:t xml:space="preserve"> </w:t>
      </w:r>
      <w:r>
        <w:rPr>
          <w:w w:val="65"/>
          <w:sz w:val="20"/>
        </w:rPr>
        <w:t>labour</w:t>
      </w:r>
      <w:r>
        <w:rPr>
          <w:spacing w:val="29"/>
          <w:sz w:val="20"/>
        </w:rPr>
        <w:t xml:space="preserve"> </w:t>
      </w:r>
      <w:r>
        <w:rPr>
          <w:w w:val="65"/>
          <w:sz w:val="20"/>
        </w:rPr>
        <w:t>force</w:t>
      </w:r>
      <w:r>
        <w:rPr>
          <w:spacing w:val="19"/>
          <w:sz w:val="20"/>
        </w:rPr>
        <w:t xml:space="preserve"> </w:t>
      </w:r>
      <w:r>
        <w:rPr>
          <w:w w:val="65"/>
          <w:sz w:val="20"/>
        </w:rPr>
        <w:t>in</w:t>
      </w:r>
      <w:r>
        <w:rPr>
          <w:spacing w:val="23"/>
          <w:sz w:val="20"/>
        </w:rPr>
        <w:t xml:space="preserve"> </w:t>
      </w:r>
      <w:r>
        <w:rPr>
          <w:w w:val="65"/>
          <w:sz w:val="20"/>
        </w:rPr>
        <w:t>mining</w:t>
      </w:r>
      <w:r>
        <w:rPr>
          <w:spacing w:val="23"/>
          <w:sz w:val="20"/>
        </w:rPr>
        <w:t xml:space="preserve"> </w:t>
      </w:r>
      <w:r>
        <w:rPr>
          <w:w w:val="65"/>
          <w:sz w:val="20"/>
        </w:rPr>
        <w:t>related</w:t>
      </w:r>
      <w:r>
        <w:rPr>
          <w:spacing w:val="19"/>
          <w:sz w:val="20"/>
        </w:rPr>
        <w:t xml:space="preserve"> </w:t>
      </w:r>
      <w:r>
        <w:rPr>
          <w:w w:val="65"/>
          <w:sz w:val="20"/>
        </w:rPr>
        <w:t>operations</w:t>
      </w:r>
      <w:r>
        <w:rPr>
          <w:spacing w:val="23"/>
          <w:sz w:val="20"/>
        </w:rPr>
        <w:t xml:space="preserve"> </w:t>
      </w:r>
      <w:r>
        <w:rPr>
          <w:w w:val="65"/>
          <w:sz w:val="20"/>
        </w:rPr>
        <w:t>and</w:t>
      </w:r>
      <w:r>
        <w:rPr>
          <w:spacing w:val="23"/>
          <w:sz w:val="20"/>
        </w:rPr>
        <w:t xml:space="preserve"> </w:t>
      </w:r>
      <w:r>
        <w:rPr>
          <w:w w:val="65"/>
          <w:sz w:val="20"/>
        </w:rPr>
        <w:t>even</w:t>
      </w:r>
      <w:r>
        <w:rPr>
          <w:spacing w:val="19"/>
          <w:sz w:val="20"/>
        </w:rPr>
        <w:t xml:space="preserve"> </w:t>
      </w:r>
      <w:r>
        <w:rPr>
          <w:w w:val="65"/>
          <w:sz w:val="20"/>
        </w:rPr>
        <w:t>to</w:t>
      </w:r>
      <w:r>
        <w:rPr>
          <w:spacing w:val="19"/>
          <w:sz w:val="20"/>
        </w:rPr>
        <w:t xml:space="preserve"> </w:t>
      </w:r>
      <w:r>
        <w:rPr>
          <w:w w:val="65"/>
          <w:sz w:val="20"/>
        </w:rPr>
        <w:t>set</w:t>
      </w:r>
      <w:r>
        <w:rPr>
          <w:spacing w:val="23"/>
          <w:sz w:val="20"/>
        </w:rPr>
        <w:t xml:space="preserve"> </w:t>
      </w:r>
      <w:r>
        <w:rPr>
          <w:w w:val="65"/>
          <w:sz w:val="20"/>
        </w:rPr>
        <w:t>up</w:t>
      </w:r>
      <w:r>
        <w:rPr>
          <w:spacing w:val="19"/>
          <w:sz w:val="20"/>
        </w:rPr>
        <w:t xml:space="preserve"> </w:t>
      </w:r>
      <w:r>
        <w:rPr>
          <w:w w:val="65"/>
          <w:sz w:val="20"/>
        </w:rPr>
        <w:t>institutions</w:t>
      </w:r>
      <w:r>
        <w:rPr>
          <w:spacing w:val="23"/>
          <w:sz w:val="20"/>
        </w:rPr>
        <w:t xml:space="preserve"> </w:t>
      </w:r>
      <w:r>
        <w:rPr>
          <w:w w:val="65"/>
          <w:sz w:val="20"/>
        </w:rPr>
        <w:t>of</w:t>
      </w:r>
      <w:r>
        <w:rPr>
          <w:spacing w:val="40"/>
          <w:sz w:val="20"/>
        </w:rPr>
        <w:t xml:space="preserve"> </w:t>
      </w:r>
      <w:r>
        <w:rPr>
          <w:w w:val="65"/>
          <w:sz w:val="20"/>
        </w:rPr>
        <w:t>mining,</w:t>
      </w:r>
      <w:r>
        <w:rPr>
          <w:spacing w:val="9"/>
          <w:sz w:val="20"/>
        </w:rPr>
        <w:t xml:space="preserve"> </w:t>
      </w:r>
      <w:r>
        <w:rPr>
          <w:w w:val="65"/>
          <w:sz w:val="20"/>
        </w:rPr>
        <w:t>etc</w:t>
      </w:r>
      <w:r>
        <w:rPr>
          <w:spacing w:val="9"/>
          <w:sz w:val="20"/>
        </w:rPr>
        <w:t xml:space="preserve"> </w:t>
      </w:r>
      <w:r>
        <w:rPr>
          <w:w w:val="65"/>
          <w:sz w:val="20"/>
        </w:rPr>
        <w:t>impart</w:t>
      </w:r>
      <w:r>
        <w:rPr>
          <w:spacing w:val="9"/>
          <w:sz w:val="20"/>
        </w:rPr>
        <w:t xml:space="preserve"> </w:t>
      </w:r>
      <w:r>
        <w:rPr>
          <w:w w:val="65"/>
          <w:sz w:val="20"/>
        </w:rPr>
        <w:t>technical</w:t>
      </w:r>
      <w:r>
        <w:rPr>
          <w:sz w:val="20"/>
        </w:rPr>
        <w:t xml:space="preserve"> </w:t>
      </w:r>
      <w:r>
        <w:rPr>
          <w:w w:val="65"/>
          <w:sz w:val="20"/>
        </w:rPr>
        <w:t>and</w:t>
      </w:r>
      <w:r>
        <w:rPr>
          <w:sz w:val="20"/>
        </w:rPr>
        <w:t xml:space="preserve"> </w:t>
      </w:r>
      <w:r>
        <w:rPr>
          <w:w w:val="65"/>
          <w:sz w:val="20"/>
        </w:rPr>
        <w:t>managerial</w:t>
      </w:r>
      <w:r>
        <w:rPr>
          <w:sz w:val="20"/>
        </w:rPr>
        <w:t xml:space="preserve"> </w:t>
      </w:r>
      <w:r>
        <w:rPr>
          <w:w w:val="65"/>
          <w:sz w:val="20"/>
        </w:rPr>
        <w:t>skills</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mining</w:t>
      </w:r>
      <w:r>
        <w:rPr>
          <w:sz w:val="20"/>
        </w:rPr>
        <w:t xml:space="preserve"> </w:t>
      </w:r>
      <w:r>
        <w:rPr>
          <w:w w:val="65"/>
          <w:sz w:val="20"/>
        </w:rPr>
        <w:t>related</w:t>
      </w:r>
      <w:r>
        <w:rPr>
          <w:sz w:val="20"/>
        </w:rPr>
        <w:t xml:space="preserve"> </w:t>
      </w:r>
      <w:r>
        <w:rPr>
          <w:w w:val="65"/>
          <w:sz w:val="20"/>
        </w:rPr>
        <w:t>activities.</w:t>
      </w:r>
      <w:r>
        <w:rPr>
          <w:sz w:val="20"/>
        </w:rPr>
        <w:t xml:space="preserve"> </w:t>
      </w:r>
      <w:r>
        <w:rPr>
          <w:w w:val="65"/>
          <w:sz w:val="20"/>
        </w:rPr>
        <w:t>E.g.</w:t>
      </w:r>
      <w:r>
        <w:rPr>
          <w:sz w:val="20"/>
        </w:rPr>
        <w:t xml:space="preserve"> </w:t>
      </w:r>
      <w:r>
        <w:rPr>
          <w:w w:val="65"/>
          <w:sz w:val="20"/>
        </w:rPr>
        <w:t>Tullow</w:t>
      </w:r>
      <w:r>
        <w:rPr>
          <w:sz w:val="20"/>
        </w:rPr>
        <w:t xml:space="preserve"> </w:t>
      </w:r>
      <w:r>
        <w:rPr>
          <w:w w:val="65"/>
          <w:sz w:val="20"/>
        </w:rPr>
        <w:t>oil</w:t>
      </w:r>
      <w:r>
        <w:rPr>
          <w:sz w:val="20"/>
        </w:rPr>
        <w:t xml:space="preserve"> </w:t>
      </w:r>
      <w:r>
        <w:rPr>
          <w:w w:val="65"/>
          <w:sz w:val="20"/>
        </w:rPr>
        <w:t>co</w:t>
      </w:r>
      <w:r>
        <w:rPr>
          <w:sz w:val="20"/>
        </w:rPr>
        <w:t xml:space="preserve"> </w:t>
      </w:r>
      <w:r>
        <w:rPr>
          <w:w w:val="65"/>
          <w:sz w:val="20"/>
        </w:rPr>
        <w:t>in</w:t>
      </w:r>
      <w:r>
        <w:rPr>
          <w:sz w:val="20"/>
        </w:rPr>
        <w:t xml:space="preserve"> </w:t>
      </w:r>
      <w:r>
        <w:rPr>
          <w:w w:val="65"/>
          <w:sz w:val="20"/>
        </w:rPr>
        <w:t>Buliia</w:t>
      </w:r>
      <w:r>
        <w:rPr>
          <w:sz w:val="20"/>
        </w:rPr>
        <w:t xml:space="preserve"> </w:t>
      </w:r>
      <w:proofErr w:type="gramStart"/>
      <w:r>
        <w:rPr>
          <w:w w:val="65"/>
          <w:sz w:val="20"/>
        </w:rPr>
        <w:t>are</w:t>
      </w:r>
      <w:proofErr w:type="gramEnd"/>
      <w:r>
        <w:rPr>
          <w:sz w:val="20"/>
        </w:rPr>
        <w:t xml:space="preserve"> </w:t>
      </w:r>
      <w:r>
        <w:rPr>
          <w:w w:val="65"/>
          <w:sz w:val="20"/>
        </w:rPr>
        <w:t>training</w:t>
      </w:r>
      <w:r>
        <w:rPr>
          <w:sz w:val="20"/>
        </w:rPr>
        <w:t xml:space="preserve"> </w:t>
      </w:r>
      <w:r>
        <w:rPr>
          <w:w w:val="65"/>
          <w:sz w:val="20"/>
        </w:rPr>
        <w:t>their</w:t>
      </w:r>
      <w:r>
        <w:rPr>
          <w:sz w:val="20"/>
        </w:rPr>
        <w:t xml:space="preserve"> </w:t>
      </w:r>
      <w:r>
        <w:rPr>
          <w:w w:val="65"/>
          <w:sz w:val="20"/>
        </w:rPr>
        <w:t>workers</w:t>
      </w:r>
      <w:r>
        <w:rPr>
          <w:sz w:val="20"/>
        </w:rPr>
        <w:t xml:space="preserve"> </w:t>
      </w:r>
      <w:r>
        <w:rPr>
          <w:w w:val="65"/>
          <w:sz w:val="20"/>
        </w:rPr>
        <w:t>to</w:t>
      </w:r>
      <w:r>
        <w:rPr>
          <w:sz w:val="20"/>
        </w:rPr>
        <w:t xml:space="preserve"> </w:t>
      </w:r>
      <w:r>
        <w:rPr>
          <w:w w:val="65"/>
          <w:sz w:val="20"/>
        </w:rPr>
        <w:t>equip</w:t>
      </w:r>
      <w:r>
        <w:rPr>
          <w:sz w:val="20"/>
        </w:rPr>
        <w:t xml:space="preserve"> </w:t>
      </w:r>
      <w:r>
        <w:rPr>
          <w:w w:val="65"/>
          <w:sz w:val="20"/>
        </w:rPr>
        <w:t>them</w:t>
      </w:r>
      <w:r>
        <w:rPr>
          <w:sz w:val="20"/>
        </w:rPr>
        <w:t xml:space="preserve"> </w:t>
      </w:r>
      <w:r>
        <w:rPr>
          <w:w w:val="65"/>
          <w:sz w:val="20"/>
        </w:rPr>
        <w:t>with</w:t>
      </w:r>
      <w:r>
        <w:rPr>
          <w:sz w:val="20"/>
        </w:rPr>
        <w:t xml:space="preserve"> </w:t>
      </w:r>
      <w:r>
        <w:rPr>
          <w:w w:val="65"/>
          <w:sz w:val="20"/>
        </w:rPr>
        <w:t>skills</w:t>
      </w:r>
      <w:r>
        <w:rPr>
          <w:sz w:val="20"/>
        </w:rPr>
        <w:t xml:space="preserve"> </w:t>
      </w:r>
      <w:r>
        <w:rPr>
          <w:w w:val="65"/>
          <w:sz w:val="20"/>
        </w:rPr>
        <w:t>in</w:t>
      </w:r>
      <w:r>
        <w:rPr>
          <w:sz w:val="20"/>
        </w:rPr>
        <w:t xml:space="preserve"> </w:t>
      </w:r>
      <w:r>
        <w:rPr>
          <w:w w:val="65"/>
          <w:sz w:val="20"/>
        </w:rPr>
        <w:t>mineral</w:t>
      </w:r>
      <w:r>
        <w:rPr>
          <w:sz w:val="20"/>
        </w:rPr>
        <w:t xml:space="preserve"> </w:t>
      </w:r>
      <w:r>
        <w:rPr>
          <w:w w:val="65"/>
          <w:sz w:val="20"/>
        </w:rPr>
        <w:t>survey,</w:t>
      </w:r>
      <w:r>
        <w:rPr>
          <w:sz w:val="20"/>
        </w:rPr>
        <w:t xml:space="preserve"> </w:t>
      </w:r>
      <w:r>
        <w:rPr>
          <w:w w:val="65"/>
          <w:sz w:val="20"/>
        </w:rPr>
        <w:t>mapping,</w:t>
      </w:r>
      <w:r>
        <w:rPr>
          <w:sz w:val="20"/>
        </w:rPr>
        <w:t xml:space="preserve"> </w:t>
      </w:r>
      <w:r>
        <w:rPr>
          <w:w w:val="65"/>
          <w:sz w:val="20"/>
        </w:rPr>
        <w:t>drilling</w:t>
      </w:r>
      <w:r>
        <w:rPr>
          <w:sz w:val="20"/>
        </w:rPr>
        <w:t xml:space="preserve"> </w:t>
      </w:r>
      <w:r>
        <w:rPr>
          <w:w w:val="65"/>
          <w:sz w:val="20"/>
        </w:rPr>
        <w:t>and</w:t>
      </w:r>
      <w:r>
        <w:rPr>
          <w:sz w:val="20"/>
        </w:rPr>
        <w:t xml:space="preserve"> </w:t>
      </w:r>
      <w:r>
        <w:rPr>
          <w:w w:val="65"/>
          <w:sz w:val="20"/>
        </w:rPr>
        <w:t>mining,</w:t>
      </w:r>
      <w:r>
        <w:rPr>
          <w:sz w:val="20"/>
        </w:rPr>
        <w:t xml:space="preserve"> </w:t>
      </w:r>
      <w:r>
        <w:rPr>
          <w:w w:val="70"/>
          <w:sz w:val="20"/>
        </w:rPr>
        <w:t>mineral</w:t>
      </w:r>
      <w:r>
        <w:rPr>
          <w:sz w:val="20"/>
        </w:rPr>
        <w:t xml:space="preserve"> </w:t>
      </w:r>
      <w:r>
        <w:rPr>
          <w:w w:val="70"/>
          <w:sz w:val="20"/>
        </w:rPr>
        <w:t>economics</w:t>
      </w:r>
      <w:r>
        <w:rPr>
          <w:sz w:val="20"/>
        </w:rPr>
        <w:t xml:space="preserve"> </w:t>
      </w:r>
      <w:r>
        <w:rPr>
          <w:w w:val="70"/>
          <w:sz w:val="20"/>
        </w:rPr>
        <w:t>and</w:t>
      </w:r>
      <w:r>
        <w:rPr>
          <w:sz w:val="20"/>
        </w:rPr>
        <w:t xml:space="preserve"> </w:t>
      </w:r>
      <w:r>
        <w:rPr>
          <w:spacing w:val="10"/>
          <w:w w:val="70"/>
          <w:sz w:val="20"/>
        </w:rPr>
        <w:t>others.</w:t>
      </w:r>
    </w:p>
    <w:p w:rsidR="00E5575B" w:rsidRDefault="00D512E5">
      <w:pPr>
        <w:pStyle w:val="ListParagraph"/>
        <w:numPr>
          <w:ilvl w:val="0"/>
          <w:numId w:val="43"/>
        </w:numPr>
        <w:tabs>
          <w:tab w:val="left" w:pos="1085"/>
        </w:tabs>
        <w:spacing w:line="242" w:lineRule="auto"/>
        <w:ind w:right="624" w:firstLine="0"/>
        <w:rPr>
          <w:rFonts w:ascii="Arial MT" w:hAnsi="Arial MT"/>
          <w:sz w:val="20"/>
        </w:rPr>
      </w:pPr>
      <w:r>
        <w:rPr>
          <w:w w:val="65"/>
          <w:sz w:val="20"/>
        </w:rPr>
        <w:t>The</w:t>
      </w:r>
      <w:r>
        <w:rPr>
          <w:spacing w:val="-14"/>
          <w:sz w:val="20"/>
        </w:rPr>
        <w:t xml:space="preserve"> </w:t>
      </w:r>
      <w:r>
        <w:rPr>
          <w:w w:val="65"/>
          <w:sz w:val="20"/>
        </w:rPr>
        <w:t>mining</w:t>
      </w:r>
      <w:r>
        <w:rPr>
          <w:spacing w:val="-13"/>
          <w:sz w:val="20"/>
        </w:rPr>
        <w:t xml:space="preserve"> </w:t>
      </w:r>
      <w:r>
        <w:rPr>
          <w:w w:val="65"/>
          <w:sz w:val="20"/>
        </w:rPr>
        <w:t>sector</w:t>
      </w:r>
      <w:r>
        <w:rPr>
          <w:spacing w:val="-13"/>
          <w:sz w:val="20"/>
        </w:rPr>
        <w:t xml:space="preserve"> </w:t>
      </w:r>
      <w:r>
        <w:rPr>
          <w:w w:val="65"/>
          <w:sz w:val="20"/>
        </w:rPr>
        <w:t>has</w:t>
      </w:r>
      <w:r>
        <w:rPr>
          <w:spacing w:val="-14"/>
          <w:sz w:val="20"/>
        </w:rPr>
        <w:t xml:space="preserve"> </w:t>
      </w:r>
      <w:r>
        <w:rPr>
          <w:w w:val="65"/>
          <w:sz w:val="20"/>
        </w:rPr>
        <w:t>boosted</w:t>
      </w:r>
      <w:r>
        <w:rPr>
          <w:spacing w:val="-13"/>
          <w:sz w:val="20"/>
        </w:rPr>
        <w:t xml:space="preserve"> </w:t>
      </w:r>
      <w:r>
        <w:rPr>
          <w:w w:val="65"/>
          <w:sz w:val="20"/>
        </w:rPr>
        <w:t>tourism</w:t>
      </w:r>
      <w:r>
        <w:rPr>
          <w:spacing w:val="-13"/>
          <w:sz w:val="20"/>
        </w:rPr>
        <w:t xml:space="preserve"> </w:t>
      </w:r>
      <w:r>
        <w:rPr>
          <w:w w:val="65"/>
          <w:sz w:val="20"/>
        </w:rPr>
        <w:t>in</w:t>
      </w:r>
      <w:r>
        <w:rPr>
          <w:spacing w:val="-13"/>
          <w:sz w:val="20"/>
        </w:rPr>
        <w:t xml:space="preserve"> </w:t>
      </w:r>
      <w:r>
        <w:rPr>
          <w:w w:val="65"/>
          <w:sz w:val="20"/>
        </w:rPr>
        <w:t>the</w:t>
      </w:r>
      <w:r>
        <w:rPr>
          <w:spacing w:val="-14"/>
          <w:sz w:val="20"/>
        </w:rPr>
        <w:t xml:space="preserve"> </w:t>
      </w:r>
      <w:r>
        <w:rPr>
          <w:w w:val="65"/>
          <w:sz w:val="20"/>
        </w:rPr>
        <w:t>mining</w:t>
      </w:r>
      <w:r>
        <w:rPr>
          <w:spacing w:val="-13"/>
          <w:sz w:val="20"/>
        </w:rPr>
        <w:t xml:space="preserve"> </w:t>
      </w:r>
      <w:r>
        <w:rPr>
          <w:w w:val="65"/>
          <w:sz w:val="20"/>
        </w:rPr>
        <w:t>centres</w:t>
      </w:r>
      <w:r>
        <w:rPr>
          <w:spacing w:val="-13"/>
          <w:sz w:val="20"/>
        </w:rPr>
        <w:t xml:space="preserve"> </w:t>
      </w:r>
      <w:r>
        <w:rPr>
          <w:w w:val="65"/>
          <w:sz w:val="20"/>
        </w:rPr>
        <w:t>like</w:t>
      </w:r>
      <w:r>
        <w:rPr>
          <w:spacing w:val="-14"/>
          <w:sz w:val="20"/>
        </w:rPr>
        <w:t xml:space="preserve"> </w:t>
      </w:r>
      <w:r>
        <w:rPr>
          <w:w w:val="65"/>
          <w:sz w:val="20"/>
        </w:rPr>
        <w:t>Kilembe</w:t>
      </w:r>
      <w:r>
        <w:rPr>
          <w:spacing w:val="-13"/>
          <w:sz w:val="20"/>
        </w:rPr>
        <w:t xml:space="preserve"> </w:t>
      </w:r>
      <w:r>
        <w:rPr>
          <w:w w:val="65"/>
          <w:sz w:val="20"/>
        </w:rPr>
        <w:t>copper</w:t>
      </w:r>
      <w:r>
        <w:rPr>
          <w:spacing w:val="-13"/>
          <w:sz w:val="20"/>
        </w:rPr>
        <w:t xml:space="preserve"> </w:t>
      </w:r>
      <w:r>
        <w:rPr>
          <w:w w:val="65"/>
          <w:sz w:val="20"/>
        </w:rPr>
        <w:t>and</w:t>
      </w:r>
      <w:r>
        <w:rPr>
          <w:spacing w:val="-13"/>
          <w:sz w:val="20"/>
        </w:rPr>
        <w:t xml:space="preserve"> </w:t>
      </w:r>
      <w:r>
        <w:rPr>
          <w:w w:val="65"/>
          <w:sz w:val="20"/>
        </w:rPr>
        <w:t>cobalt</w:t>
      </w:r>
      <w:r>
        <w:rPr>
          <w:spacing w:val="-14"/>
          <w:sz w:val="20"/>
        </w:rPr>
        <w:t xml:space="preserve"> </w:t>
      </w:r>
      <w:r>
        <w:rPr>
          <w:w w:val="65"/>
          <w:sz w:val="20"/>
        </w:rPr>
        <w:t>mines,</w:t>
      </w:r>
      <w:r>
        <w:rPr>
          <w:spacing w:val="-13"/>
          <w:sz w:val="20"/>
        </w:rPr>
        <w:t xml:space="preserve"> </w:t>
      </w:r>
      <w:r>
        <w:rPr>
          <w:w w:val="65"/>
          <w:sz w:val="20"/>
        </w:rPr>
        <w:t>Hima</w:t>
      </w:r>
      <w:r>
        <w:rPr>
          <w:spacing w:val="-13"/>
          <w:sz w:val="20"/>
        </w:rPr>
        <w:t xml:space="preserve"> </w:t>
      </w:r>
      <w:r>
        <w:rPr>
          <w:w w:val="65"/>
          <w:sz w:val="20"/>
        </w:rPr>
        <w:t>and</w:t>
      </w:r>
      <w:r>
        <w:rPr>
          <w:spacing w:val="-14"/>
          <w:sz w:val="20"/>
        </w:rPr>
        <w:t xml:space="preserve"> </w:t>
      </w:r>
      <w:r>
        <w:rPr>
          <w:w w:val="65"/>
          <w:sz w:val="20"/>
        </w:rPr>
        <w:t>Tororo</w:t>
      </w:r>
      <w:r>
        <w:rPr>
          <w:spacing w:val="-13"/>
          <w:sz w:val="20"/>
        </w:rPr>
        <w:t xml:space="preserve"> </w:t>
      </w:r>
      <w:r>
        <w:rPr>
          <w:w w:val="65"/>
          <w:sz w:val="20"/>
        </w:rPr>
        <w:t>limestone</w:t>
      </w:r>
      <w:r>
        <w:rPr>
          <w:spacing w:val="-13"/>
          <w:sz w:val="20"/>
        </w:rPr>
        <w:t xml:space="preserve"> </w:t>
      </w:r>
      <w:r>
        <w:rPr>
          <w:w w:val="65"/>
          <w:sz w:val="20"/>
        </w:rPr>
        <w:t>mines,</w:t>
      </w:r>
      <w:r>
        <w:rPr>
          <w:spacing w:val="-13"/>
          <w:sz w:val="20"/>
        </w:rPr>
        <w:t xml:space="preserve"> </w:t>
      </w:r>
      <w:r>
        <w:rPr>
          <w:w w:val="65"/>
          <w:sz w:val="20"/>
        </w:rPr>
        <w:t>Mubende</w:t>
      </w:r>
      <w:r>
        <w:rPr>
          <w:spacing w:val="-14"/>
          <w:sz w:val="20"/>
        </w:rPr>
        <w:t xml:space="preserve"> </w:t>
      </w:r>
      <w:r>
        <w:rPr>
          <w:w w:val="65"/>
          <w:sz w:val="20"/>
        </w:rPr>
        <w:t>and</w:t>
      </w:r>
      <w:r>
        <w:rPr>
          <w:spacing w:val="-13"/>
          <w:sz w:val="20"/>
        </w:rPr>
        <w:t xml:space="preserve"> </w:t>
      </w:r>
      <w:r>
        <w:rPr>
          <w:w w:val="65"/>
          <w:sz w:val="20"/>
        </w:rPr>
        <w:t>Busia</w:t>
      </w:r>
      <w:r>
        <w:rPr>
          <w:spacing w:val="-13"/>
          <w:sz w:val="20"/>
        </w:rPr>
        <w:t xml:space="preserve"> </w:t>
      </w:r>
      <w:r>
        <w:rPr>
          <w:w w:val="65"/>
          <w:sz w:val="20"/>
        </w:rPr>
        <w:t>gold</w:t>
      </w:r>
      <w:r>
        <w:rPr>
          <w:spacing w:val="-14"/>
          <w:sz w:val="20"/>
        </w:rPr>
        <w:t xml:space="preserve"> </w:t>
      </w:r>
      <w:r>
        <w:rPr>
          <w:w w:val="65"/>
          <w:sz w:val="20"/>
        </w:rPr>
        <w:t>mines,</w:t>
      </w:r>
      <w:r>
        <w:rPr>
          <w:spacing w:val="-13"/>
          <w:sz w:val="20"/>
        </w:rPr>
        <w:t xml:space="preserve"> </w:t>
      </w:r>
      <w:r>
        <w:rPr>
          <w:w w:val="65"/>
          <w:sz w:val="20"/>
        </w:rPr>
        <w:t>etc</w:t>
      </w:r>
      <w:r>
        <w:rPr>
          <w:spacing w:val="-9"/>
          <w:sz w:val="20"/>
        </w:rPr>
        <w:t xml:space="preserve"> </w:t>
      </w:r>
      <w:r>
        <w:rPr>
          <w:w w:val="65"/>
          <w:sz w:val="20"/>
        </w:rPr>
        <w:t>as</w:t>
      </w:r>
      <w:r>
        <w:rPr>
          <w:spacing w:val="-8"/>
          <w:sz w:val="20"/>
        </w:rPr>
        <w:t xml:space="preserve"> </w:t>
      </w:r>
      <w:r>
        <w:rPr>
          <w:w w:val="65"/>
          <w:sz w:val="20"/>
        </w:rPr>
        <w:t>they</w:t>
      </w:r>
      <w:r>
        <w:rPr>
          <w:sz w:val="20"/>
        </w:rPr>
        <w:t xml:space="preserve"> </w:t>
      </w:r>
      <w:r>
        <w:rPr>
          <w:w w:val="70"/>
          <w:sz w:val="20"/>
        </w:rPr>
        <w:t>are</w:t>
      </w:r>
      <w:r>
        <w:rPr>
          <w:spacing w:val="-4"/>
          <w:sz w:val="20"/>
        </w:rPr>
        <w:t xml:space="preserve"> </w:t>
      </w:r>
      <w:r>
        <w:rPr>
          <w:w w:val="70"/>
          <w:sz w:val="20"/>
        </w:rPr>
        <w:t>tourist</w:t>
      </w:r>
      <w:r>
        <w:rPr>
          <w:spacing w:val="-1"/>
          <w:sz w:val="20"/>
        </w:rPr>
        <w:t xml:space="preserve"> </w:t>
      </w:r>
      <w:r>
        <w:rPr>
          <w:w w:val="70"/>
          <w:sz w:val="20"/>
        </w:rPr>
        <w:t>attractions</w:t>
      </w:r>
      <w:r>
        <w:rPr>
          <w:sz w:val="20"/>
        </w:rPr>
        <w:t xml:space="preserve"> </w:t>
      </w:r>
      <w:r>
        <w:rPr>
          <w:w w:val="70"/>
          <w:sz w:val="20"/>
        </w:rPr>
        <w:t>for</w:t>
      </w:r>
      <w:r>
        <w:rPr>
          <w:sz w:val="20"/>
        </w:rPr>
        <w:t xml:space="preserve"> </w:t>
      </w:r>
      <w:r>
        <w:rPr>
          <w:w w:val="70"/>
          <w:sz w:val="20"/>
        </w:rPr>
        <w:t>both</w:t>
      </w:r>
      <w:r>
        <w:rPr>
          <w:sz w:val="20"/>
        </w:rPr>
        <w:t xml:space="preserve"> </w:t>
      </w:r>
      <w:r>
        <w:rPr>
          <w:w w:val="70"/>
          <w:sz w:val="20"/>
        </w:rPr>
        <w:t>local</w:t>
      </w:r>
      <w:r>
        <w:rPr>
          <w:sz w:val="20"/>
        </w:rPr>
        <w:t xml:space="preserve"> </w:t>
      </w:r>
      <w:r>
        <w:rPr>
          <w:w w:val="70"/>
          <w:sz w:val="20"/>
        </w:rPr>
        <w:t>and</w:t>
      </w:r>
      <w:r>
        <w:rPr>
          <w:sz w:val="20"/>
        </w:rPr>
        <w:t xml:space="preserve"> </w:t>
      </w:r>
      <w:r>
        <w:rPr>
          <w:w w:val="70"/>
          <w:sz w:val="20"/>
        </w:rPr>
        <w:t>foreign</w:t>
      </w:r>
      <w:r>
        <w:rPr>
          <w:sz w:val="20"/>
        </w:rPr>
        <w:t xml:space="preserve"> </w:t>
      </w:r>
      <w:r>
        <w:rPr>
          <w:w w:val="70"/>
          <w:sz w:val="20"/>
        </w:rPr>
        <w:t>tourists</w:t>
      </w:r>
      <w:r>
        <w:rPr>
          <w:sz w:val="20"/>
        </w:rPr>
        <w:t xml:space="preserve"> </w:t>
      </w:r>
      <w:r>
        <w:rPr>
          <w:w w:val="70"/>
          <w:sz w:val="20"/>
        </w:rPr>
        <w:t>who</w:t>
      </w:r>
      <w:r>
        <w:rPr>
          <w:sz w:val="20"/>
        </w:rPr>
        <w:t xml:space="preserve"> </w:t>
      </w:r>
      <w:r>
        <w:rPr>
          <w:w w:val="70"/>
          <w:sz w:val="20"/>
        </w:rPr>
        <w:t>come</w:t>
      </w:r>
      <w:r>
        <w:rPr>
          <w:sz w:val="20"/>
        </w:rPr>
        <w:t xml:space="preserve"> </w:t>
      </w:r>
      <w:r>
        <w:rPr>
          <w:w w:val="70"/>
          <w:sz w:val="20"/>
        </w:rPr>
        <w:t>to</w:t>
      </w:r>
      <w:r>
        <w:rPr>
          <w:sz w:val="20"/>
        </w:rPr>
        <w:t xml:space="preserve"> </w:t>
      </w:r>
      <w:r>
        <w:rPr>
          <w:w w:val="70"/>
          <w:sz w:val="20"/>
        </w:rPr>
        <w:t>see</w:t>
      </w:r>
      <w:r>
        <w:rPr>
          <w:sz w:val="20"/>
        </w:rPr>
        <w:t xml:space="preserve"> </w:t>
      </w:r>
      <w:r>
        <w:rPr>
          <w:w w:val="70"/>
          <w:sz w:val="20"/>
        </w:rPr>
        <w:t>these</w:t>
      </w:r>
      <w:r>
        <w:rPr>
          <w:sz w:val="20"/>
        </w:rPr>
        <w:t xml:space="preserve"> </w:t>
      </w:r>
      <w:r>
        <w:rPr>
          <w:w w:val="70"/>
          <w:sz w:val="20"/>
        </w:rPr>
        <w:t>sites</w:t>
      </w:r>
      <w:r>
        <w:rPr>
          <w:spacing w:val="-4"/>
          <w:sz w:val="20"/>
        </w:rPr>
        <w:t xml:space="preserve"> </w:t>
      </w:r>
      <w:r>
        <w:rPr>
          <w:w w:val="70"/>
          <w:sz w:val="20"/>
        </w:rPr>
        <w:t>for</w:t>
      </w:r>
      <w:r>
        <w:rPr>
          <w:spacing w:val="-3"/>
          <w:sz w:val="20"/>
        </w:rPr>
        <w:t xml:space="preserve"> </w:t>
      </w:r>
      <w:r>
        <w:rPr>
          <w:w w:val="70"/>
          <w:sz w:val="20"/>
        </w:rPr>
        <w:t>either</w:t>
      </w:r>
      <w:r>
        <w:rPr>
          <w:spacing w:val="-3"/>
          <w:sz w:val="20"/>
        </w:rPr>
        <w:t xml:space="preserve"> </w:t>
      </w:r>
      <w:r>
        <w:rPr>
          <w:w w:val="70"/>
          <w:sz w:val="20"/>
        </w:rPr>
        <w:t>adventurism</w:t>
      </w:r>
      <w:r>
        <w:rPr>
          <w:spacing w:val="-4"/>
          <w:sz w:val="20"/>
        </w:rPr>
        <w:t xml:space="preserve"> </w:t>
      </w:r>
      <w:r>
        <w:rPr>
          <w:w w:val="70"/>
          <w:sz w:val="20"/>
        </w:rPr>
        <w:t>or</w:t>
      </w:r>
      <w:r>
        <w:rPr>
          <w:spacing w:val="-3"/>
          <w:sz w:val="20"/>
        </w:rPr>
        <w:t xml:space="preserve"> </w:t>
      </w:r>
      <w:r>
        <w:rPr>
          <w:w w:val="70"/>
          <w:sz w:val="20"/>
        </w:rPr>
        <w:t>research</w:t>
      </w:r>
      <w:r>
        <w:rPr>
          <w:spacing w:val="-4"/>
          <w:sz w:val="20"/>
        </w:rPr>
        <w:t xml:space="preserve"> </w:t>
      </w:r>
      <w:r>
        <w:rPr>
          <w:w w:val="70"/>
          <w:sz w:val="20"/>
        </w:rPr>
        <w:t>which</w:t>
      </w:r>
      <w:r>
        <w:rPr>
          <w:spacing w:val="-4"/>
          <w:sz w:val="20"/>
        </w:rPr>
        <w:t xml:space="preserve"> </w:t>
      </w:r>
      <w:r>
        <w:rPr>
          <w:w w:val="70"/>
          <w:sz w:val="20"/>
        </w:rPr>
        <w:t>has</w:t>
      </w:r>
      <w:r>
        <w:rPr>
          <w:spacing w:val="-4"/>
          <w:sz w:val="20"/>
        </w:rPr>
        <w:t xml:space="preserve"> </w:t>
      </w:r>
      <w:r>
        <w:rPr>
          <w:w w:val="70"/>
          <w:sz w:val="20"/>
        </w:rPr>
        <w:t>in</w:t>
      </w:r>
      <w:r>
        <w:rPr>
          <w:spacing w:val="-4"/>
          <w:sz w:val="20"/>
        </w:rPr>
        <w:t xml:space="preserve"> </w:t>
      </w:r>
      <w:r>
        <w:rPr>
          <w:w w:val="70"/>
          <w:sz w:val="20"/>
        </w:rPr>
        <w:t>turn</w:t>
      </w:r>
      <w:r>
        <w:rPr>
          <w:spacing w:val="-1"/>
          <w:sz w:val="20"/>
        </w:rPr>
        <w:t xml:space="preserve"> </w:t>
      </w:r>
      <w:r>
        <w:rPr>
          <w:w w:val="70"/>
          <w:sz w:val="20"/>
        </w:rPr>
        <w:t>added</w:t>
      </w:r>
      <w:r>
        <w:rPr>
          <w:spacing w:val="-4"/>
          <w:sz w:val="20"/>
        </w:rPr>
        <w:t xml:space="preserve"> </w:t>
      </w:r>
      <w:r>
        <w:rPr>
          <w:w w:val="70"/>
          <w:sz w:val="20"/>
        </w:rPr>
        <w:t>on</w:t>
      </w:r>
      <w:r>
        <w:rPr>
          <w:spacing w:val="-4"/>
          <w:sz w:val="20"/>
        </w:rPr>
        <w:t xml:space="preserve"> </w:t>
      </w:r>
      <w:r>
        <w:rPr>
          <w:w w:val="70"/>
          <w:sz w:val="20"/>
        </w:rPr>
        <w:t>the</w:t>
      </w:r>
      <w:r>
        <w:rPr>
          <w:sz w:val="20"/>
        </w:rPr>
        <w:t xml:space="preserve"> </w:t>
      </w:r>
      <w:r>
        <w:rPr>
          <w:w w:val="70"/>
          <w:sz w:val="20"/>
        </w:rPr>
        <w:t>country's</w:t>
      </w:r>
      <w:r>
        <w:rPr>
          <w:spacing w:val="-5"/>
          <w:sz w:val="20"/>
        </w:rPr>
        <w:t xml:space="preserve"> </w:t>
      </w:r>
      <w:r>
        <w:rPr>
          <w:w w:val="70"/>
          <w:sz w:val="20"/>
        </w:rPr>
        <w:t>foreign</w:t>
      </w:r>
      <w:r>
        <w:rPr>
          <w:sz w:val="20"/>
        </w:rPr>
        <w:t xml:space="preserve"> </w:t>
      </w:r>
      <w:r>
        <w:rPr>
          <w:spacing w:val="-2"/>
          <w:w w:val="75"/>
          <w:sz w:val="20"/>
        </w:rPr>
        <w:t>exchange.</w:t>
      </w:r>
    </w:p>
    <w:p w:rsidR="00E5575B" w:rsidRDefault="00D512E5">
      <w:pPr>
        <w:pStyle w:val="ListParagraph"/>
        <w:numPr>
          <w:ilvl w:val="0"/>
          <w:numId w:val="43"/>
        </w:numPr>
        <w:tabs>
          <w:tab w:val="left" w:pos="1090"/>
        </w:tabs>
        <w:spacing w:line="229" w:lineRule="exact"/>
        <w:ind w:left="1090" w:hanging="359"/>
        <w:rPr>
          <w:rFonts w:ascii="Arial MT" w:hAnsi="Arial MT"/>
          <w:sz w:val="20"/>
        </w:rPr>
      </w:pPr>
      <w:r>
        <w:rPr>
          <w:w w:val="65"/>
          <w:sz w:val="20"/>
        </w:rPr>
        <w:t>It</w:t>
      </w:r>
      <w:r>
        <w:rPr>
          <w:spacing w:val="30"/>
          <w:sz w:val="20"/>
        </w:rPr>
        <w:t xml:space="preserve"> </w:t>
      </w:r>
      <w:r>
        <w:rPr>
          <w:w w:val="65"/>
          <w:sz w:val="20"/>
        </w:rPr>
        <w:t>has</w:t>
      </w:r>
      <w:r>
        <w:rPr>
          <w:spacing w:val="34"/>
          <w:sz w:val="20"/>
        </w:rPr>
        <w:t xml:space="preserve"> </w:t>
      </w:r>
      <w:r>
        <w:rPr>
          <w:w w:val="65"/>
          <w:sz w:val="20"/>
        </w:rPr>
        <w:t>helped</w:t>
      </w:r>
      <w:r>
        <w:rPr>
          <w:spacing w:val="30"/>
          <w:sz w:val="20"/>
        </w:rPr>
        <w:t xml:space="preserve"> </w:t>
      </w:r>
      <w:r>
        <w:rPr>
          <w:w w:val="65"/>
          <w:sz w:val="20"/>
        </w:rPr>
        <w:t>in</w:t>
      </w:r>
      <w:r>
        <w:rPr>
          <w:spacing w:val="31"/>
          <w:sz w:val="20"/>
        </w:rPr>
        <w:t xml:space="preserve"> </w:t>
      </w:r>
      <w:r>
        <w:rPr>
          <w:w w:val="65"/>
          <w:sz w:val="20"/>
        </w:rPr>
        <w:t>the</w:t>
      </w:r>
      <w:r>
        <w:rPr>
          <w:spacing w:val="30"/>
          <w:sz w:val="20"/>
        </w:rPr>
        <w:t xml:space="preserve"> </w:t>
      </w:r>
      <w:r>
        <w:rPr>
          <w:w w:val="65"/>
          <w:sz w:val="20"/>
        </w:rPr>
        <w:t>diversification</w:t>
      </w:r>
      <w:r>
        <w:rPr>
          <w:spacing w:val="31"/>
          <w:sz w:val="20"/>
        </w:rPr>
        <w:t xml:space="preserve"> </w:t>
      </w:r>
      <w:r>
        <w:rPr>
          <w:w w:val="65"/>
          <w:sz w:val="20"/>
        </w:rPr>
        <w:t>of</w:t>
      </w:r>
      <w:r>
        <w:rPr>
          <w:spacing w:val="34"/>
          <w:sz w:val="20"/>
        </w:rPr>
        <w:t xml:space="preserve"> </w:t>
      </w:r>
      <w:r>
        <w:rPr>
          <w:w w:val="65"/>
          <w:sz w:val="20"/>
        </w:rPr>
        <w:t>Uganda's</w:t>
      </w:r>
      <w:r>
        <w:rPr>
          <w:spacing w:val="33"/>
          <w:sz w:val="20"/>
        </w:rPr>
        <w:t xml:space="preserve"> </w:t>
      </w:r>
      <w:r>
        <w:rPr>
          <w:w w:val="65"/>
          <w:sz w:val="20"/>
        </w:rPr>
        <w:t>economy</w:t>
      </w:r>
      <w:r>
        <w:rPr>
          <w:spacing w:val="34"/>
          <w:sz w:val="20"/>
        </w:rPr>
        <w:t xml:space="preserve"> </w:t>
      </w:r>
      <w:r>
        <w:rPr>
          <w:w w:val="65"/>
          <w:sz w:val="20"/>
        </w:rPr>
        <w:t>which</w:t>
      </w:r>
      <w:r>
        <w:rPr>
          <w:spacing w:val="30"/>
          <w:sz w:val="20"/>
        </w:rPr>
        <w:t xml:space="preserve"> </w:t>
      </w:r>
      <w:r>
        <w:rPr>
          <w:w w:val="65"/>
          <w:sz w:val="20"/>
        </w:rPr>
        <w:t>has</w:t>
      </w:r>
      <w:r>
        <w:rPr>
          <w:spacing w:val="48"/>
          <w:sz w:val="20"/>
        </w:rPr>
        <w:t xml:space="preserve"> </w:t>
      </w:r>
      <w:r>
        <w:rPr>
          <w:w w:val="65"/>
          <w:sz w:val="20"/>
        </w:rPr>
        <w:t>been</w:t>
      </w:r>
      <w:r>
        <w:rPr>
          <w:spacing w:val="41"/>
          <w:sz w:val="20"/>
        </w:rPr>
        <w:t xml:space="preserve"> </w:t>
      </w:r>
      <w:r>
        <w:rPr>
          <w:w w:val="65"/>
          <w:sz w:val="20"/>
        </w:rPr>
        <w:t>mostly</w:t>
      </w:r>
      <w:r>
        <w:rPr>
          <w:spacing w:val="37"/>
          <w:sz w:val="20"/>
        </w:rPr>
        <w:t xml:space="preserve"> </w:t>
      </w:r>
      <w:r>
        <w:rPr>
          <w:w w:val="65"/>
          <w:sz w:val="20"/>
        </w:rPr>
        <w:t>depending</w:t>
      </w:r>
      <w:r>
        <w:rPr>
          <w:spacing w:val="37"/>
          <w:sz w:val="20"/>
        </w:rPr>
        <w:t xml:space="preserve"> </w:t>
      </w:r>
      <w:r>
        <w:rPr>
          <w:w w:val="65"/>
          <w:sz w:val="20"/>
        </w:rPr>
        <w:t>on</w:t>
      </w:r>
      <w:r>
        <w:rPr>
          <w:spacing w:val="37"/>
          <w:sz w:val="20"/>
        </w:rPr>
        <w:t xml:space="preserve"> </w:t>
      </w:r>
      <w:r>
        <w:rPr>
          <w:w w:val="65"/>
          <w:sz w:val="20"/>
        </w:rPr>
        <w:t>agricultural</w:t>
      </w:r>
      <w:r>
        <w:rPr>
          <w:spacing w:val="38"/>
          <w:sz w:val="20"/>
        </w:rPr>
        <w:t xml:space="preserve"> </w:t>
      </w:r>
      <w:r>
        <w:rPr>
          <w:w w:val="65"/>
          <w:sz w:val="20"/>
        </w:rPr>
        <w:t>activities</w:t>
      </w:r>
      <w:r>
        <w:rPr>
          <w:spacing w:val="37"/>
          <w:sz w:val="20"/>
        </w:rPr>
        <w:t xml:space="preserve"> </w:t>
      </w:r>
      <w:r>
        <w:rPr>
          <w:w w:val="65"/>
          <w:sz w:val="20"/>
        </w:rPr>
        <w:t>which</w:t>
      </w:r>
      <w:r>
        <w:rPr>
          <w:spacing w:val="36"/>
          <w:sz w:val="20"/>
        </w:rPr>
        <w:t xml:space="preserve"> </w:t>
      </w:r>
      <w:r>
        <w:rPr>
          <w:w w:val="65"/>
          <w:sz w:val="20"/>
        </w:rPr>
        <w:t>are</w:t>
      </w:r>
      <w:r>
        <w:rPr>
          <w:spacing w:val="37"/>
          <w:sz w:val="20"/>
        </w:rPr>
        <w:t xml:space="preserve"> </w:t>
      </w:r>
      <w:r>
        <w:rPr>
          <w:w w:val="65"/>
          <w:sz w:val="20"/>
        </w:rPr>
        <w:t>usually</w:t>
      </w:r>
      <w:r>
        <w:rPr>
          <w:spacing w:val="57"/>
          <w:sz w:val="20"/>
        </w:rPr>
        <w:t xml:space="preserve"> </w:t>
      </w:r>
      <w:r>
        <w:rPr>
          <w:w w:val="65"/>
          <w:sz w:val="20"/>
        </w:rPr>
        <w:t>affected</w:t>
      </w:r>
      <w:r>
        <w:rPr>
          <w:spacing w:val="18"/>
          <w:sz w:val="20"/>
        </w:rPr>
        <w:t xml:space="preserve"> </w:t>
      </w:r>
      <w:r>
        <w:rPr>
          <w:w w:val="65"/>
          <w:sz w:val="20"/>
        </w:rPr>
        <w:t>by</w:t>
      </w:r>
      <w:r>
        <w:rPr>
          <w:spacing w:val="15"/>
          <w:sz w:val="20"/>
        </w:rPr>
        <w:t xml:space="preserve"> </w:t>
      </w:r>
      <w:r>
        <w:rPr>
          <w:w w:val="65"/>
          <w:sz w:val="20"/>
        </w:rPr>
        <w:t>biological</w:t>
      </w:r>
      <w:r>
        <w:rPr>
          <w:spacing w:val="15"/>
          <w:sz w:val="20"/>
        </w:rPr>
        <w:t xml:space="preserve"> </w:t>
      </w:r>
      <w:r>
        <w:rPr>
          <w:spacing w:val="-5"/>
          <w:w w:val="65"/>
          <w:sz w:val="20"/>
        </w:rPr>
        <w:t>and</w:t>
      </w:r>
    </w:p>
    <w:p w:rsidR="00E5575B" w:rsidRDefault="00E5575B">
      <w:pPr>
        <w:spacing w:line="229" w:lineRule="exact"/>
        <w:jc w:val="both"/>
        <w:rPr>
          <w:rFonts w:ascii="Arial MT" w:hAnsi="Arial MT"/>
          <w:sz w:val="20"/>
        </w:rPr>
        <w:sectPr w:rsidR="00E5575B">
          <w:pgSz w:w="12240" w:h="15840"/>
          <w:pgMar w:top="620" w:right="0" w:bottom="780" w:left="80" w:header="371" w:footer="591" w:gutter="0"/>
          <w:cols w:space="720"/>
        </w:sectPr>
      </w:pPr>
    </w:p>
    <w:p w:rsidR="00E5575B" w:rsidRDefault="00D512E5">
      <w:pPr>
        <w:pStyle w:val="BodyText"/>
        <w:spacing w:before="8" w:line="226" w:lineRule="exact"/>
        <w:jc w:val="both"/>
      </w:pPr>
      <w:proofErr w:type="gramStart"/>
      <w:r>
        <w:rPr>
          <w:w w:val="65"/>
        </w:rPr>
        <w:lastRenderedPageBreak/>
        <w:t>climatic</w:t>
      </w:r>
      <w:proofErr w:type="gramEnd"/>
      <w:r>
        <w:rPr>
          <w:spacing w:val="-4"/>
        </w:rPr>
        <w:t xml:space="preserve"> </w:t>
      </w:r>
      <w:r>
        <w:rPr>
          <w:w w:val="65"/>
        </w:rPr>
        <w:t>hazards</w:t>
      </w:r>
      <w:r>
        <w:rPr>
          <w:spacing w:val="-4"/>
        </w:rPr>
        <w:t xml:space="preserve"> </w:t>
      </w:r>
      <w:r>
        <w:rPr>
          <w:w w:val="65"/>
        </w:rPr>
        <w:t>and</w:t>
      </w:r>
      <w:r>
        <w:rPr>
          <w:spacing w:val="-4"/>
        </w:rPr>
        <w:t xml:space="preserve"> </w:t>
      </w:r>
      <w:r>
        <w:rPr>
          <w:w w:val="65"/>
        </w:rPr>
        <w:t>low</w:t>
      </w:r>
      <w:r>
        <w:rPr>
          <w:spacing w:val="-4"/>
        </w:rPr>
        <w:t xml:space="preserve"> </w:t>
      </w:r>
      <w:r>
        <w:rPr>
          <w:w w:val="65"/>
        </w:rPr>
        <w:t>international</w:t>
      </w:r>
      <w:r>
        <w:rPr>
          <w:spacing w:val="-3"/>
        </w:rPr>
        <w:t xml:space="preserve"> </w:t>
      </w:r>
      <w:r>
        <w:rPr>
          <w:w w:val="65"/>
        </w:rPr>
        <w:t>prices.</w:t>
      </w:r>
      <w:r>
        <w:rPr>
          <w:spacing w:val="6"/>
        </w:rPr>
        <w:t xml:space="preserve"> </w:t>
      </w:r>
      <w:r>
        <w:rPr>
          <w:w w:val="65"/>
        </w:rPr>
        <w:t>E.g.</w:t>
      </w:r>
      <w:r>
        <w:rPr>
          <w:spacing w:val="37"/>
        </w:rPr>
        <w:t xml:space="preserve"> </w:t>
      </w:r>
      <w:r>
        <w:rPr>
          <w:w w:val="65"/>
        </w:rPr>
        <w:t>Vermiculite</w:t>
      </w:r>
      <w:r>
        <w:rPr>
          <w:spacing w:val="-9"/>
        </w:rPr>
        <w:t xml:space="preserve"> </w:t>
      </w:r>
      <w:r>
        <w:rPr>
          <w:w w:val="65"/>
        </w:rPr>
        <w:t>mining</w:t>
      </w:r>
      <w:r>
        <w:rPr>
          <w:spacing w:val="-13"/>
        </w:rPr>
        <w:t xml:space="preserve"> </w:t>
      </w:r>
      <w:r>
        <w:rPr>
          <w:w w:val="65"/>
        </w:rPr>
        <w:t>in</w:t>
      </w:r>
      <w:r>
        <w:rPr>
          <w:spacing w:val="-9"/>
        </w:rPr>
        <w:t xml:space="preserve"> </w:t>
      </w:r>
      <w:r>
        <w:rPr>
          <w:w w:val="65"/>
        </w:rPr>
        <w:t>Manafwa</w:t>
      </w:r>
      <w:r>
        <w:rPr>
          <w:spacing w:val="5"/>
        </w:rPr>
        <w:t xml:space="preserve"> </w:t>
      </w:r>
      <w:r>
        <w:rPr>
          <w:w w:val="65"/>
        </w:rPr>
        <w:t>has</w:t>
      </w:r>
      <w:r>
        <w:rPr>
          <w:spacing w:val="9"/>
        </w:rPr>
        <w:t xml:space="preserve"> </w:t>
      </w:r>
      <w:r>
        <w:rPr>
          <w:w w:val="65"/>
        </w:rPr>
        <w:t>diversified</w:t>
      </w:r>
      <w:r>
        <w:rPr>
          <w:spacing w:val="8"/>
        </w:rPr>
        <w:t xml:space="preserve"> </w:t>
      </w:r>
      <w:r>
        <w:rPr>
          <w:w w:val="65"/>
        </w:rPr>
        <w:t>banana</w:t>
      </w:r>
      <w:r>
        <w:rPr>
          <w:spacing w:val="9"/>
        </w:rPr>
        <w:t xml:space="preserve"> </w:t>
      </w:r>
      <w:r>
        <w:rPr>
          <w:w w:val="65"/>
        </w:rPr>
        <w:t>and</w:t>
      </w:r>
      <w:r>
        <w:rPr>
          <w:spacing w:val="5"/>
        </w:rPr>
        <w:t xml:space="preserve"> </w:t>
      </w:r>
      <w:r>
        <w:rPr>
          <w:w w:val="65"/>
        </w:rPr>
        <w:t>Arabica</w:t>
      </w:r>
      <w:r>
        <w:rPr>
          <w:spacing w:val="5"/>
        </w:rPr>
        <w:t xml:space="preserve"> </w:t>
      </w:r>
      <w:r>
        <w:rPr>
          <w:w w:val="65"/>
        </w:rPr>
        <w:t>coffee</w:t>
      </w:r>
      <w:r>
        <w:rPr>
          <w:spacing w:val="8"/>
        </w:rPr>
        <w:t xml:space="preserve"> </w:t>
      </w:r>
      <w:r>
        <w:rPr>
          <w:w w:val="65"/>
        </w:rPr>
        <w:t>growing</w:t>
      </w:r>
      <w:r>
        <w:rPr>
          <w:spacing w:val="9"/>
        </w:rPr>
        <w:t xml:space="preserve"> </w:t>
      </w:r>
      <w:r>
        <w:rPr>
          <w:w w:val="65"/>
        </w:rPr>
        <w:t>among</w:t>
      </w:r>
      <w:r>
        <w:rPr>
          <w:spacing w:val="22"/>
        </w:rPr>
        <w:t xml:space="preserve"> </w:t>
      </w:r>
      <w:r>
        <w:rPr>
          <w:w w:val="65"/>
        </w:rPr>
        <w:t>Bagisu,</w:t>
      </w:r>
      <w:r>
        <w:rPr>
          <w:spacing w:val="-17"/>
        </w:rPr>
        <w:t xml:space="preserve"> </w:t>
      </w:r>
      <w:r>
        <w:rPr>
          <w:spacing w:val="-4"/>
          <w:w w:val="65"/>
        </w:rPr>
        <w:t>etc.</w:t>
      </w:r>
    </w:p>
    <w:p w:rsidR="00E5575B" w:rsidRDefault="00D512E5">
      <w:pPr>
        <w:pStyle w:val="ListParagraph"/>
        <w:numPr>
          <w:ilvl w:val="0"/>
          <w:numId w:val="43"/>
        </w:numPr>
        <w:tabs>
          <w:tab w:val="left" w:pos="1090"/>
        </w:tabs>
        <w:spacing w:line="242" w:lineRule="auto"/>
        <w:ind w:right="631" w:firstLine="0"/>
        <w:rPr>
          <w:rFonts w:ascii="Arial MT" w:hAnsi="Arial MT"/>
          <w:sz w:val="20"/>
        </w:rPr>
      </w:pPr>
      <w:r>
        <w:rPr>
          <w:w w:val="65"/>
          <w:sz w:val="20"/>
        </w:rPr>
        <w:t>Mining</w:t>
      </w:r>
      <w:r>
        <w:rPr>
          <w:sz w:val="20"/>
        </w:rPr>
        <w:t xml:space="preserve"> </w:t>
      </w:r>
      <w:r>
        <w:rPr>
          <w:w w:val="65"/>
          <w:sz w:val="20"/>
        </w:rPr>
        <w:t>has</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development</w:t>
      </w:r>
      <w:r>
        <w:rPr>
          <w:sz w:val="20"/>
        </w:rPr>
        <w:t xml:space="preserve"> </w:t>
      </w:r>
      <w:r>
        <w:rPr>
          <w:w w:val="65"/>
          <w:sz w:val="20"/>
        </w:rPr>
        <w:t>of</w:t>
      </w:r>
      <w:r>
        <w:rPr>
          <w:sz w:val="20"/>
        </w:rPr>
        <w:t xml:space="preserve"> </w:t>
      </w:r>
      <w:r>
        <w:rPr>
          <w:w w:val="65"/>
          <w:sz w:val="20"/>
        </w:rPr>
        <w:t>towns</w:t>
      </w:r>
      <w:r>
        <w:rPr>
          <w:sz w:val="20"/>
        </w:rPr>
        <w:t xml:space="preserve"> </w:t>
      </w:r>
      <w:r>
        <w:rPr>
          <w:w w:val="65"/>
          <w:sz w:val="20"/>
        </w:rPr>
        <w:t>in</w:t>
      </w:r>
      <w:r>
        <w:rPr>
          <w:sz w:val="20"/>
        </w:rPr>
        <w:t xml:space="preserve"> </w:t>
      </w:r>
      <w:r>
        <w:rPr>
          <w:w w:val="65"/>
          <w:sz w:val="20"/>
        </w:rPr>
        <w:t>areas</w:t>
      </w:r>
      <w:r>
        <w:rPr>
          <w:sz w:val="20"/>
        </w:rPr>
        <w:t xml:space="preserve"> </w:t>
      </w:r>
      <w:r>
        <w:rPr>
          <w:w w:val="65"/>
          <w:sz w:val="20"/>
        </w:rPr>
        <w:t>where</w:t>
      </w:r>
      <w:r>
        <w:rPr>
          <w:sz w:val="20"/>
        </w:rPr>
        <w:t xml:space="preserve"> </w:t>
      </w:r>
      <w:r>
        <w:rPr>
          <w:w w:val="65"/>
          <w:sz w:val="20"/>
        </w:rPr>
        <w:t>mining</w:t>
      </w:r>
      <w:r>
        <w:rPr>
          <w:sz w:val="20"/>
        </w:rPr>
        <w:t xml:space="preserve"> </w:t>
      </w:r>
      <w:r>
        <w:rPr>
          <w:w w:val="65"/>
          <w:sz w:val="20"/>
        </w:rPr>
        <w:t>related</w:t>
      </w:r>
      <w:r>
        <w:rPr>
          <w:spacing w:val="23"/>
          <w:sz w:val="20"/>
        </w:rPr>
        <w:t xml:space="preserve"> </w:t>
      </w:r>
      <w:r>
        <w:rPr>
          <w:w w:val="65"/>
          <w:sz w:val="20"/>
        </w:rPr>
        <w:t>activities</w:t>
      </w:r>
      <w:r>
        <w:rPr>
          <w:sz w:val="20"/>
        </w:rPr>
        <w:t xml:space="preserve"> </w:t>
      </w:r>
      <w:r>
        <w:rPr>
          <w:w w:val="65"/>
          <w:sz w:val="20"/>
        </w:rPr>
        <w:t>take</w:t>
      </w:r>
      <w:r>
        <w:rPr>
          <w:sz w:val="20"/>
        </w:rPr>
        <w:t xml:space="preserve"> </w:t>
      </w:r>
      <w:r>
        <w:rPr>
          <w:w w:val="65"/>
          <w:sz w:val="20"/>
        </w:rPr>
        <w:t>place.</w:t>
      </w:r>
      <w:r>
        <w:rPr>
          <w:sz w:val="20"/>
        </w:rPr>
        <w:t xml:space="preserve"> </w:t>
      </w:r>
      <w:r>
        <w:rPr>
          <w:w w:val="65"/>
          <w:sz w:val="20"/>
        </w:rPr>
        <w:t>E.g.</w:t>
      </w:r>
      <w:r>
        <w:rPr>
          <w:sz w:val="20"/>
        </w:rPr>
        <w:t xml:space="preserve"> </w:t>
      </w:r>
      <w:r>
        <w:rPr>
          <w:w w:val="65"/>
          <w:sz w:val="20"/>
        </w:rPr>
        <w:t>Kilembe</w:t>
      </w:r>
      <w:r>
        <w:rPr>
          <w:sz w:val="20"/>
        </w:rPr>
        <w:t xml:space="preserve"> </w:t>
      </w:r>
      <w:r>
        <w:rPr>
          <w:w w:val="65"/>
          <w:sz w:val="20"/>
        </w:rPr>
        <w:t>town</w:t>
      </w:r>
      <w:r>
        <w:rPr>
          <w:sz w:val="20"/>
        </w:rPr>
        <w:t xml:space="preserve"> </w:t>
      </w:r>
      <w:r>
        <w:rPr>
          <w:w w:val="65"/>
          <w:sz w:val="20"/>
        </w:rPr>
        <w:t>in</w:t>
      </w:r>
      <w:r>
        <w:rPr>
          <w:sz w:val="20"/>
        </w:rPr>
        <w:t xml:space="preserve"> </w:t>
      </w:r>
      <w:r>
        <w:rPr>
          <w:w w:val="65"/>
          <w:sz w:val="20"/>
        </w:rPr>
        <w:t>Kasese</w:t>
      </w:r>
      <w:r>
        <w:rPr>
          <w:sz w:val="20"/>
        </w:rPr>
        <w:t xml:space="preserve"> </w:t>
      </w:r>
      <w:r>
        <w:rPr>
          <w:w w:val="65"/>
          <w:sz w:val="20"/>
        </w:rPr>
        <w:t>started</w:t>
      </w:r>
      <w:r>
        <w:rPr>
          <w:sz w:val="20"/>
        </w:rPr>
        <w:t xml:space="preserve"> </w:t>
      </w:r>
      <w:r>
        <w:rPr>
          <w:w w:val="65"/>
          <w:sz w:val="20"/>
        </w:rPr>
        <w:t>as</w:t>
      </w:r>
      <w:r>
        <w:rPr>
          <w:sz w:val="20"/>
        </w:rPr>
        <w:t xml:space="preserve"> </w:t>
      </w:r>
      <w:r>
        <w:rPr>
          <w:w w:val="65"/>
          <w:sz w:val="20"/>
        </w:rPr>
        <w:t>a</w:t>
      </w:r>
      <w:r>
        <w:rPr>
          <w:sz w:val="20"/>
        </w:rPr>
        <w:t xml:space="preserve"> </w:t>
      </w:r>
      <w:r>
        <w:rPr>
          <w:w w:val="65"/>
          <w:sz w:val="20"/>
        </w:rPr>
        <w:t>residential</w:t>
      </w:r>
      <w:r>
        <w:rPr>
          <w:sz w:val="20"/>
        </w:rPr>
        <w:t xml:space="preserve"> </w:t>
      </w:r>
      <w:r>
        <w:rPr>
          <w:w w:val="65"/>
          <w:sz w:val="20"/>
        </w:rPr>
        <w:t>area</w:t>
      </w:r>
      <w:r>
        <w:rPr>
          <w:sz w:val="20"/>
        </w:rPr>
        <w:t xml:space="preserve"> </w:t>
      </w:r>
      <w:r>
        <w:rPr>
          <w:w w:val="65"/>
          <w:sz w:val="20"/>
        </w:rPr>
        <w:t>for</w:t>
      </w:r>
      <w:r>
        <w:rPr>
          <w:sz w:val="20"/>
        </w:rPr>
        <w:t xml:space="preserve"> </w:t>
      </w:r>
      <w:r>
        <w:rPr>
          <w:w w:val="65"/>
          <w:sz w:val="20"/>
        </w:rPr>
        <w:t>workers</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Kilembe</w:t>
      </w:r>
      <w:r>
        <w:rPr>
          <w:sz w:val="20"/>
        </w:rPr>
        <w:t xml:space="preserve"> </w:t>
      </w:r>
      <w:r>
        <w:rPr>
          <w:w w:val="65"/>
          <w:sz w:val="20"/>
        </w:rPr>
        <w:t>mines,</w:t>
      </w:r>
      <w:r>
        <w:rPr>
          <w:sz w:val="20"/>
        </w:rPr>
        <w:t xml:space="preserve"> </w:t>
      </w:r>
      <w:r>
        <w:rPr>
          <w:w w:val="65"/>
          <w:sz w:val="20"/>
        </w:rPr>
        <w:t>which</w:t>
      </w:r>
      <w:r>
        <w:rPr>
          <w:sz w:val="20"/>
        </w:rPr>
        <w:t xml:space="preserve"> </w:t>
      </w:r>
      <w:r>
        <w:rPr>
          <w:w w:val="65"/>
          <w:sz w:val="20"/>
        </w:rPr>
        <w:t>provides</w:t>
      </w:r>
      <w:r>
        <w:rPr>
          <w:spacing w:val="-12"/>
          <w:sz w:val="20"/>
        </w:rPr>
        <w:t xml:space="preserve"> </w:t>
      </w:r>
      <w:r>
        <w:rPr>
          <w:w w:val="65"/>
          <w:sz w:val="20"/>
        </w:rPr>
        <w:t>social,</w:t>
      </w:r>
      <w:r>
        <w:rPr>
          <w:spacing w:val="-14"/>
          <w:sz w:val="20"/>
        </w:rPr>
        <w:t xml:space="preserve"> </w:t>
      </w:r>
      <w:r>
        <w:rPr>
          <w:w w:val="65"/>
          <w:sz w:val="20"/>
        </w:rPr>
        <w:t>economic,</w:t>
      </w:r>
      <w:r>
        <w:rPr>
          <w:spacing w:val="-1"/>
          <w:sz w:val="20"/>
        </w:rPr>
        <w:t xml:space="preserve"> </w:t>
      </w:r>
      <w:r>
        <w:rPr>
          <w:w w:val="65"/>
          <w:sz w:val="20"/>
        </w:rPr>
        <w:t>political</w:t>
      </w:r>
      <w:r>
        <w:rPr>
          <w:spacing w:val="-4"/>
          <w:sz w:val="20"/>
        </w:rPr>
        <w:t xml:space="preserve"> </w:t>
      </w:r>
      <w:r>
        <w:rPr>
          <w:w w:val="65"/>
          <w:sz w:val="20"/>
        </w:rPr>
        <w:t>and</w:t>
      </w:r>
      <w:r>
        <w:rPr>
          <w:spacing w:val="-4"/>
          <w:sz w:val="20"/>
        </w:rPr>
        <w:t xml:space="preserve"> </w:t>
      </w:r>
      <w:r>
        <w:rPr>
          <w:w w:val="65"/>
          <w:sz w:val="20"/>
        </w:rPr>
        <w:t>cultural</w:t>
      </w:r>
      <w:r>
        <w:rPr>
          <w:spacing w:val="-4"/>
          <w:sz w:val="20"/>
        </w:rPr>
        <w:t xml:space="preserve"> </w:t>
      </w:r>
      <w:r>
        <w:rPr>
          <w:w w:val="65"/>
          <w:sz w:val="20"/>
        </w:rPr>
        <w:t>services</w:t>
      </w:r>
      <w:r>
        <w:rPr>
          <w:spacing w:val="-4"/>
          <w:sz w:val="20"/>
        </w:rPr>
        <w:t xml:space="preserve"> </w:t>
      </w:r>
      <w:r>
        <w:rPr>
          <w:w w:val="65"/>
          <w:sz w:val="20"/>
        </w:rPr>
        <w:t>such</w:t>
      </w:r>
      <w:r>
        <w:rPr>
          <w:spacing w:val="-4"/>
          <w:sz w:val="20"/>
        </w:rPr>
        <w:t xml:space="preserve"> </w:t>
      </w:r>
      <w:r>
        <w:rPr>
          <w:w w:val="65"/>
          <w:sz w:val="20"/>
        </w:rPr>
        <w:t>as</w:t>
      </w:r>
      <w:r>
        <w:rPr>
          <w:spacing w:val="-2"/>
          <w:sz w:val="20"/>
        </w:rPr>
        <w:t xml:space="preserve"> </w:t>
      </w:r>
      <w:r>
        <w:rPr>
          <w:w w:val="65"/>
          <w:sz w:val="20"/>
        </w:rPr>
        <w:t>accommodations,</w:t>
      </w:r>
      <w:r>
        <w:rPr>
          <w:spacing w:val="-2"/>
          <w:sz w:val="20"/>
        </w:rPr>
        <w:t xml:space="preserve"> </w:t>
      </w:r>
      <w:r>
        <w:rPr>
          <w:w w:val="65"/>
          <w:sz w:val="20"/>
        </w:rPr>
        <w:t>trade</w:t>
      </w:r>
      <w:r>
        <w:rPr>
          <w:spacing w:val="-4"/>
          <w:sz w:val="20"/>
        </w:rPr>
        <w:t xml:space="preserve"> </w:t>
      </w:r>
      <w:r>
        <w:rPr>
          <w:w w:val="65"/>
          <w:sz w:val="20"/>
        </w:rPr>
        <w:t>and</w:t>
      </w:r>
      <w:r>
        <w:rPr>
          <w:sz w:val="20"/>
        </w:rPr>
        <w:t xml:space="preserve"> </w:t>
      </w:r>
      <w:r>
        <w:rPr>
          <w:w w:val="65"/>
          <w:sz w:val="20"/>
        </w:rPr>
        <w:t>commerce,</w:t>
      </w:r>
      <w:r>
        <w:rPr>
          <w:sz w:val="20"/>
        </w:rPr>
        <w:t xml:space="preserve"> </w:t>
      </w:r>
      <w:r>
        <w:rPr>
          <w:w w:val="65"/>
          <w:sz w:val="20"/>
        </w:rPr>
        <w:t>banking,</w:t>
      </w:r>
      <w:r>
        <w:rPr>
          <w:sz w:val="20"/>
        </w:rPr>
        <w:t xml:space="preserve"> </w:t>
      </w:r>
      <w:r>
        <w:rPr>
          <w:w w:val="65"/>
          <w:sz w:val="20"/>
        </w:rPr>
        <w:t>insurance,</w:t>
      </w:r>
      <w:r>
        <w:rPr>
          <w:sz w:val="20"/>
        </w:rPr>
        <w:t xml:space="preserve"> </w:t>
      </w:r>
      <w:r>
        <w:rPr>
          <w:w w:val="65"/>
          <w:sz w:val="20"/>
        </w:rPr>
        <w:t>electricity,</w:t>
      </w:r>
      <w:r>
        <w:rPr>
          <w:sz w:val="20"/>
        </w:rPr>
        <w:t xml:space="preserve"> </w:t>
      </w:r>
      <w:r>
        <w:rPr>
          <w:w w:val="65"/>
          <w:sz w:val="20"/>
        </w:rPr>
        <w:t>medicare</w:t>
      </w:r>
      <w:r>
        <w:rPr>
          <w:sz w:val="20"/>
        </w:rPr>
        <w:t xml:space="preserve"> </w:t>
      </w:r>
      <w:r>
        <w:rPr>
          <w:w w:val="65"/>
          <w:sz w:val="20"/>
        </w:rPr>
        <w:t>and</w:t>
      </w:r>
      <w:r>
        <w:rPr>
          <w:sz w:val="20"/>
        </w:rPr>
        <w:t xml:space="preserve"> </w:t>
      </w:r>
      <w:r>
        <w:rPr>
          <w:w w:val="65"/>
          <w:sz w:val="20"/>
        </w:rPr>
        <w:t>security</w:t>
      </w:r>
      <w:r>
        <w:rPr>
          <w:sz w:val="20"/>
        </w:rPr>
        <w:t xml:space="preserve"> </w:t>
      </w:r>
      <w:r>
        <w:rPr>
          <w:spacing w:val="-2"/>
          <w:w w:val="70"/>
          <w:sz w:val="20"/>
        </w:rPr>
        <w:t>leading</w:t>
      </w:r>
      <w:r>
        <w:rPr>
          <w:spacing w:val="-11"/>
          <w:w w:val="70"/>
          <w:sz w:val="20"/>
        </w:rPr>
        <w:t xml:space="preserve"> </w:t>
      </w:r>
      <w:r>
        <w:rPr>
          <w:spacing w:val="-2"/>
          <w:w w:val="70"/>
          <w:sz w:val="20"/>
        </w:rPr>
        <w:t>to</w:t>
      </w:r>
      <w:r>
        <w:rPr>
          <w:spacing w:val="-9"/>
          <w:w w:val="70"/>
          <w:sz w:val="20"/>
        </w:rPr>
        <w:t xml:space="preserve"> </w:t>
      </w:r>
      <w:r>
        <w:rPr>
          <w:spacing w:val="-2"/>
          <w:w w:val="70"/>
          <w:sz w:val="20"/>
        </w:rPr>
        <w:t>urban</w:t>
      </w:r>
      <w:r>
        <w:rPr>
          <w:spacing w:val="-9"/>
          <w:w w:val="70"/>
          <w:sz w:val="20"/>
        </w:rPr>
        <w:t xml:space="preserve"> </w:t>
      </w:r>
      <w:r>
        <w:rPr>
          <w:spacing w:val="-2"/>
          <w:w w:val="70"/>
          <w:sz w:val="20"/>
        </w:rPr>
        <w:t>development.</w:t>
      </w:r>
    </w:p>
    <w:p w:rsidR="00E5575B" w:rsidRDefault="00D512E5">
      <w:pPr>
        <w:pStyle w:val="ListParagraph"/>
        <w:numPr>
          <w:ilvl w:val="0"/>
          <w:numId w:val="43"/>
        </w:numPr>
        <w:tabs>
          <w:tab w:val="left" w:pos="1090"/>
        </w:tabs>
        <w:spacing w:line="244" w:lineRule="auto"/>
        <w:ind w:right="642" w:firstLine="0"/>
        <w:rPr>
          <w:rFonts w:ascii="Arial MT" w:hAnsi="Arial MT"/>
          <w:sz w:val="20"/>
        </w:rPr>
      </w:pPr>
      <w:r>
        <w:rPr>
          <w:w w:val="65"/>
          <w:sz w:val="20"/>
        </w:rPr>
        <w:t>The</w:t>
      </w:r>
      <w:r>
        <w:rPr>
          <w:spacing w:val="-1"/>
          <w:sz w:val="20"/>
        </w:rPr>
        <w:t xml:space="preserve"> </w:t>
      </w:r>
      <w:r>
        <w:rPr>
          <w:w w:val="65"/>
          <w:sz w:val="20"/>
        </w:rPr>
        <w:t>mining</w:t>
      </w:r>
      <w:r>
        <w:rPr>
          <w:spacing w:val="-4"/>
          <w:sz w:val="20"/>
        </w:rPr>
        <w:t xml:space="preserve"> </w:t>
      </w:r>
      <w:r>
        <w:rPr>
          <w:w w:val="65"/>
          <w:sz w:val="20"/>
        </w:rPr>
        <w:t>sector</w:t>
      </w:r>
      <w:r>
        <w:rPr>
          <w:spacing w:val="-4"/>
          <w:sz w:val="20"/>
        </w:rPr>
        <w:t xml:space="preserve"> </w:t>
      </w:r>
      <w:r>
        <w:rPr>
          <w:w w:val="65"/>
          <w:sz w:val="20"/>
        </w:rPr>
        <w:t>has</w:t>
      </w:r>
      <w:r>
        <w:rPr>
          <w:spacing w:val="-1"/>
          <w:sz w:val="20"/>
        </w:rPr>
        <w:t xml:space="preserve"> </w:t>
      </w:r>
      <w:r>
        <w:rPr>
          <w:w w:val="65"/>
          <w:sz w:val="20"/>
        </w:rPr>
        <w:t>facilitated</w:t>
      </w:r>
      <w:r>
        <w:rPr>
          <w:spacing w:val="-1"/>
          <w:sz w:val="20"/>
        </w:rPr>
        <w:t xml:space="preserve"> </w:t>
      </w:r>
      <w:r>
        <w:rPr>
          <w:w w:val="65"/>
          <w:sz w:val="20"/>
        </w:rPr>
        <w:t>the</w:t>
      </w:r>
      <w:r>
        <w:rPr>
          <w:spacing w:val="-1"/>
          <w:sz w:val="20"/>
        </w:rPr>
        <w:t xml:space="preserve"> </w:t>
      </w:r>
      <w:r>
        <w:rPr>
          <w:w w:val="65"/>
          <w:sz w:val="20"/>
        </w:rPr>
        <w:t>exploitation</w:t>
      </w:r>
      <w:r>
        <w:rPr>
          <w:spacing w:val="-4"/>
          <w:sz w:val="20"/>
        </w:rPr>
        <w:t xml:space="preserve"> </w:t>
      </w:r>
      <w:r>
        <w:rPr>
          <w:w w:val="65"/>
          <w:sz w:val="20"/>
        </w:rPr>
        <w:t>of</w:t>
      </w:r>
      <w:r>
        <w:rPr>
          <w:spacing w:val="-1"/>
          <w:sz w:val="20"/>
        </w:rPr>
        <w:t xml:space="preserve"> </w:t>
      </w:r>
      <w:r>
        <w:rPr>
          <w:w w:val="65"/>
          <w:sz w:val="20"/>
        </w:rPr>
        <w:t>other</w:t>
      </w:r>
      <w:r>
        <w:rPr>
          <w:spacing w:val="-1"/>
          <w:sz w:val="20"/>
        </w:rPr>
        <w:t xml:space="preserve"> </w:t>
      </w:r>
      <w:r>
        <w:rPr>
          <w:w w:val="65"/>
          <w:sz w:val="20"/>
        </w:rPr>
        <w:t>resources</w:t>
      </w:r>
      <w:r>
        <w:rPr>
          <w:spacing w:val="-1"/>
          <w:sz w:val="20"/>
        </w:rPr>
        <w:t xml:space="preserve"> </w:t>
      </w:r>
      <w:r>
        <w:rPr>
          <w:w w:val="65"/>
          <w:sz w:val="20"/>
        </w:rPr>
        <w:t>which</w:t>
      </w:r>
      <w:r>
        <w:rPr>
          <w:sz w:val="20"/>
        </w:rPr>
        <w:t xml:space="preserve"> </w:t>
      </w:r>
      <w:r>
        <w:rPr>
          <w:w w:val="65"/>
          <w:sz w:val="20"/>
        </w:rPr>
        <w:t>would</w:t>
      </w:r>
      <w:r>
        <w:rPr>
          <w:sz w:val="20"/>
        </w:rPr>
        <w:t xml:space="preserve"> </w:t>
      </w:r>
      <w:r>
        <w:rPr>
          <w:w w:val="65"/>
          <w:sz w:val="20"/>
        </w:rPr>
        <w:t>otherwise</w:t>
      </w:r>
      <w:r>
        <w:rPr>
          <w:sz w:val="20"/>
        </w:rPr>
        <w:t xml:space="preserve"> </w:t>
      </w:r>
      <w:r>
        <w:rPr>
          <w:w w:val="65"/>
          <w:sz w:val="20"/>
        </w:rPr>
        <w:t>be</w:t>
      </w:r>
      <w:r>
        <w:rPr>
          <w:sz w:val="20"/>
        </w:rPr>
        <w:t xml:space="preserve"> </w:t>
      </w:r>
      <w:r>
        <w:rPr>
          <w:w w:val="65"/>
          <w:sz w:val="20"/>
        </w:rPr>
        <w:t>left</w:t>
      </w:r>
      <w:r>
        <w:rPr>
          <w:sz w:val="20"/>
        </w:rPr>
        <w:t xml:space="preserve"> </w:t>
      </w:r>
      <w:r>
        <w:rPr>
          <w:w w:val="65"/>
          <w:sz w:val="20"/>
        </w:rPr>
        <w:t>idle</w:t>
      </w:r>
      <w:r>
        <w:rPr>
          <w:sz w:val="20"/>
        </w:rPr>
        <w:t xml:space="preserve"> </w:t>
      </w:r>
      <w:r>
        <w:rPr>
          <w:w w:val="65"/>
          <w:sz w:val="20"/>
        </w:rPr>
        <w:t>like</w:t>
      </w:r>
      <w:r>
        <w:rPr>
          <w:sz w:val="20"/>
        </w:rPr>
        <w:t xml:space="preserve"> </w:t>
      </w:r>
      <w:r>
        <w:rPr>
          <w:w w:val="65"/>
          <w:sz w:val="20"/>
        </w:rPr>
        <w:t>water,</w:t>
      </w:r>
      <w:r>
        <w:rPr>
          <w:sz w:val="20"/>
        </w:rPr>
        <w:t xml:space="preserve"> </w:t>
      </w:r>
      <w:r>
        <w:rPr>
          <w:w w:val="65"/>
          <w:sz w:val="20"/>
        </w:rPr>
        <w:t>land</w:t>
      </w:r>
      <w:r>
        <w:rPr>
          <w:sz w:val="20"/>
        </w:rPr>
        <w:t xml:space="preserve"> </w:t>
      </w:r>
      <w:r>
        <w:rPr>
          <w:w w:val="65"/>
          <w:sz w:val="20"/>
        </w:rPr>
        <w:t>and</w:t>
      </w:r>
      <w:r>
        <w:rPr>
          <w:sz w:val="20"/>
        </w:rPr>
        <w:t xml:space="preserve"> </w:t>
      </w:r>
      <w:r>
        <w:rPr>
          <w:w w:val="65"/>
          <w:sz w:val="20"/>
        </w:rPr>
        <w:t>forest</w:t>
      </w:r>
      <w:r>
        <w:rPr>
          <w:sz w:val="20"/>
        </w:rPr>
        <w:t xml:space="preserve"> </w:t>
      </w:r>
      <w:r>
        <w:rPr>
          <w:w w:val="65"/>
          <w:sz w:val="20"/>
        </w:rPr>
        <w:t>resources</w:t>
      </w:r>
      <w:r>
        <w:rPr>
          <w:sz w:val="20"/>
        </w:rPr>
        <w:t xml:space="preserve"> </w:t>
      </w:r>
      <w:r>
        <w:rPr>
          <w:w w:val="65"/>
          <w:sz w:val="20"/>
        </w:rPr>
        <w:t>e.g.</w:t>
      </w:r>
      <w:r>
        <w:rPr>
          <w:spacing w:val="26"/>
          <w:sz w:val="20"/>
        </w:rPr>
        <w:t xml:space="preserve"> </w:t>
      </w:r>
      <w:r>
        <w:rPr>
          <w:spacing w:val="11"/>
          <w:w w:val="65"/>
          <w:sz w:val="20"/>
        </w:rPr>
        <w:t>mining</w:t>
      </w:r>
      <w:r>
        <w:rPr>
          <w:spacing w:val="33"/>
          <w:sz w:val="20"/>
        </w:rPr>
        <w:t xml:space="preserve"> </w:t>
      </w:r>
      <w:r>
        <w:rPr>
          <w:w w:val="65"/>
          <w:sz w:val="20"/>
        </w:rPr>
        <w:t>of</w:t>
      </w:r>
      <w:r>
        <w:rPr>
          <w:spacing w:val="33"/>
          <w:sz w:val="20"/>
        </w:rPr>
        <w:t xml:space="preserve"> </w:t>
      </w:r>
      <w:r>
        <w:rPr>
          <w:spacing w:val="11"/>
          <w:w w:val="65"/>
          <w:sz w:val="20"/>
        </w:rPr>
        <w:t>cobalt</w:t>
      </w:r>
      <w:r>
        <w:rPr>
          <w:spacing w:val="33"/>
          <w:sz w:val="20"/>
        </w:rPr>
        <w:t xml:space="preserve"> </w:t>
      </w:r>
      <w:r>
        <w:rPr>
          <w:w w:val="65"/>
          <w:sz w:val="20"/>
        </w:rPr>
        <w:t>in</w:t>
      </w:r>
      <w:r>
        <w:rPr>
          <w:spacing w:val="33"/>
          <w:sz w:val="20"/>
        </w:rPr>
        <w:t xml:space="preserve"> </w:t>
      </w:r>
      <w:r>
        <w:rPr>
          <w:w w:val="65"/>
          <w:sz w:val="20"/>
        </w:rPr>
        <w:t>the</w:t>
      </w:r>
      <w:r>
        <w:rPr>
          <w:spacing w:val="10"/>
          <w:w w:val="65"/>
          <w:sz w:val="20"/>
        </w:rPr>
        <w:t xml:space="preserve"> Kasese</w:t>
      </w:r>
      <w:r>
        <w:rPr>
          <w:spacing w:val="25"/>
          <w:sz w:val="20"/>
        </w:rPr>
        <w:t xml:space="preserve"> </w:t>
      </w:r>
      <w:r>
        <w:rPr>
          <w:w w:val="65"/>
          <w:sz w:val="20"/>
        </w:rPr>
        <w:t>-</w:t>
      </w:r>
      <w:r>
        <w:rPr>
          <w:spacing w:val="24"/>
          <w:sz w:val="20"/>
        </w:rPr>
        <w:t xml:space="preserve"> </w:t>
      </w:r>
      <w:r>
        <w:rPr>
          <w:spacing w:val="11"/>
          <w:w w:val="65"/>
          <w:sz w:val="20"/>
        </w:rPr>
        <w:t>Kilembe</w:t>
      </w:r>
      <w:r>
        <w:rPr>
          <w:spacing w:val="26"/>
          <w:sz w:val="20"/>
        </w:rPr>
        <w:t xml:space="preserve"> </w:t>
      </w:r>
      <w:r>
        <w:rPr>
          <w:spacing w:val="10"/>
          <w:w w:val="65"/>
          <w:sz w:val="20"/>
        </w:rPr>
        <w:t>mines</w:t>
      </w:r>
      <w:r>
        <w:rPr>
          <w:sz w:val="20"/>
        </w:rPr>
        <w:t xml:space="preserve"> </w:t>
      </w:r>
      <w:r>
        <w:rPr>
          <w:spacing w:val="12"/>
          <w:w w:val="65"/>
          <w:sz w:val="20"/>
        </w:rPr>
        <w:t>facilitated</w:t>
      </w:r>
      <w:r>
        <w:rPr>
          <w:sz w:val="20"/>
        </w:rPr>
        <w:t xml:space="preserve"> </w:t>
      </w:r>
      <w:r>
        <w:rPr>
          <w:w w:val="65"/>
          <w:sz w:val="20"/>
        </w:rPr>
        <w:t>the</w:t>
      </w:r>
      <w:r>
        <w:rPr>
          <w:spacing w:val="30"/>
          <w:sz w:val="20"/>
        </w:rPr>
        <w:t xml:space="preserve"> </w:t>
      </w:r>
      <w:r>
        <w:rPr>
          <w:w w:val="65"/>
          <w:sz w:val="20"/>
        </w:rPr>
        <w:t>exploitation of</w:t>
      </w:r>
      <w:r>
        <w:rPr>
          <w:spacing w:val="-11"/>
          <w:sz w:val="20"/>
        </w:rPr>
        <w:t xml:space="preserve"> </w:t>
      </w:r>
      <w:r>
        <w:rPr>
          <w:w w:val="65"/>
          <w:sz w:val="20"/>
        </w:rPr>
        <w:t>timber</w:t>
      </w:r>
      <w:r>
        <w:rPr>
          <w:spacing w:val="-11"/>
          <w:sz w:val="20"/>
        </w:rPr>
        <w:t xml:space="preserve"> </w:t>
      </w:r>
      <w:r>
        <w:rPr>
          <w:w w:val="65"/>
          <w:sz w:val="20"/>
        </w:rPr>
        <w:t>from</w:t>
      </w:r>
      <w:r>
        <w:rPr>
          <w:spacing w:val="-11"/>
          <w:sz w:val="20"/>
        </w:rPr>
        <w:t xml:space="preserve"> </w:t>
      </w:r>
      <w:r>
        <w:rPr>
          <w:w w:val="65"/>
          <w:sz w:val="20"/>
        </w:rPr>
        <w:t>Rwenzori</w:t>
      </w:r>
      <w:r>
        <w:rPr>
          <w:spacing w:val="-11"/>
          <w:sz w:val="20"/>
        </w:rPr>
        <w:t xml:space="preserve"> </w:t>
      </w:r>
      <w:r>
        <w:rPr>
          <w:w w:val="65"/>
          <w:sz w:val="20"/>
        </w:rPr>
        <w:t>and</w:t>
      </w:r>
      <w:r>
        <w:rPr>
          <w:spacing w:val="-11"/>
          <w:sz w:val="20"/>
        </w:rPr>
        <w:t xml:space="preserve"> </w:t>
      </w:r>
      <w:r>
        <w:rPr>
          <w:w w:val="65"/>
          <w:sz w:val="20"/>
        </w:rPr>
        <w:t>Kibale</w:t>
      </w:r>
      <w:r>
        <w:rPr>
          <w:spacing w:val="-11"/>
          <w:sz w:val="20"/>
        </w:rPr>
        <w:t xml:space="preserve"> </w:t>
      </w:r>
      <w:r>
        <w:rPr>
          <w:w w:val="65"/>
          <w:sz w:val="20"/>
        </w:rPr>
        <w:t>forests</w:t>
      </w:r>
      <w:r>
        <w:rPr>
          <w:spacing w:val="-11"/>
          <w:sz w:val="20"/>
        </w:rPr>
        <w:t xml:space="preserve"> </w:t>
      </w:r>
      <w:r>
        <w:rPr>
          <w:w w:val="65"/>
          <w:sz w:val="20"/>
        </w:rPr>
        <w:t>in</w:t>
      </w:r>
      <w:r>
        <w:rPr>
          <w:spacing w:val="-11"/>
          <w:sz w:val="20"/>
        </w:rPr>
        <w:t xml:space="preserve"> </w:t>
      </w:r>
      <w:r>
        <w:rPr>
          <w:w w:val="65"/>
          <w:sz w:val="20"/>
        </w:rPr>
        <w:t>the</w:t>
      </w:r>
      <w:r>
        <w:rPr>
          <w:spacing w:val="-11"/>
          <w:sz w:val="20"/>
        </w:rPr>
        <w:t xml:space="preserve"> </w:t>
      </w:r>
      <w:r>
        <w:rPr>
          <w:w w:val="65"/>
          <w:sz w:val="20"/>
        </w:rPr>
        <w:t>Kasese</w:t>
      </w:r>
      <w:r>
        <w:rPr>
          <w:spacing w:val="-11"/>
          <w:sz w:val="20"/>
        </w:rPr>
        <w:t xml:space="preserve"> </w:t>
      </w:r>
      <w:r>
        <w:rPr>
          <w:w w:val="65"/>
          <w:sz w:val="20"/>
        </w:rPr>
        <w:t>mining</w:t>
      </w:r>
      <w:r>
        <w:rPr>
          <w:spacing w:val="-11"/>
          <w:sz w:val="20"/>
        </w:rPr>
        <w:t xml:space="preserve"> </w:t>
      </w:r>
      <w:r>
        <w:rPr>
          <w:w w:val="65"/>
          <w:sz w:val="20"/>
        </w:rPr>
        <w:t>region.</w:t>
      </w:r>
    </w:p>
    <w:p w:rsidR="00E5575B" w:rsidRDefault="00D512E5">
      <w:pPr>
        <w:pStyle w:val="ListParagraph"/>
        <w:numPr>
          <w:ilvl w:val="0"/>
          <w:numId w:val="43"/>
        </w:numPr>
        <w:tabs>
          <w:tab w:val="left" w:pos="821"/>
        </w:tabs>
        <w:spacing w:line="244" w:lineRule="auto"/>
        <w:ind w:right="635" w:firstLine="0"/>
        <w:rPr>
          <w:sz w:val="20"/>
        </w:rPr>
      </w:pPr>
      <w:r>
        <w:rPr>
          <w:w w:val="70"/>
          <w:sz w:val="20"/>
        </w:rPr>
        <w:t>The</w:t>
      </w:r>
      <w:r>
        <w:rPr>
          <w:spacing w:val="24"/>
          <w:sz w:val="20"/>
        </w:rPr>
        <w:t xml:space="preserve"> </w:t>
      </w:r>
      <w:r>
        <w:rPr>
          <w:spacing w:val="9"/>
          <w:w w:val="70"/>
          <w:sz w:val="20"/>
        </w:rPr>
        <w:t>mining</w:t>
      </w:r>
      <w:r>
        <w:rPr>
          <w:spacing w:val="24"/>
          <w:sz w:val="20"/>
        </w:rPr>
        <w:t xml:space="preserve"> </w:t>
      </w:r>
      <w:r>
        <w:rPr>
          <w:spacing w:val="10"/>
          <w:w w:val="70"/>
          <w:sz w:val="20"/>
        </w:rPr>
        <w:t>industry</w:t>
      </w:r>
      <w:r>
        <w:rPr>
          <w:spacing w:val="24"/>
          <w:sz w:val="20"/>
        </w:rPr>
        <w:t xml:space="preserve"> </w:t>
      </w:r>
      <w:r>
        <w:rPr>
          <w:w w:val="70"/>
          <w:sz w:val="20"/>
        </w:rPr>
        <w:t>has</w:t>
      </w:r>
      <w:r>
        <w:rPr>
          <w:spacing w:val="24"/>
          <w:sz w:val="20"/>
        </w:rPr>
        <w:t xml:space="preserve"> </w:t>
      </w:r>
      <w:r>
        <w:rPr>
          <w:w w:val="70"/>
          <w:sz w:val="20"/>
        </w:rPr>
        <w:t>led</w:t>
      </w:r>
      <w:r>
        <w:rPr>
          <w:spacing w:val="24"/>
          <w:sz w:val="20"/>
        </w:rPr>
        <w:t xml:space="preserve"> </w:t>
      </w:r>
      <w:r>
        <w:rPr>
          <w:w w:val="70"/>
          <w:sz w:val="20"/>
        </w:rPr>
        <w:t>to</w:t>
      </w:r>
      <w:r>
        <w:rPr>
          <w:spacing w:val="24"/>
          <w:sz w:val="20"/>
        </w:rPr>
        <w:t xml:space="preserve"> </w:t>
      </w:r>
      <w:r>
        <w:rPr>
          <w:spacing w:val="10"/>
          <w:w w:val="70"/>
          <w:sz w:val="20"/>
        </w:rPr>
        <w:t>development</w:t>
      </w:r>
      <w:r>
        <w:rPr>
          <w:spacing w:val="24"/>
          <w:sz w:val="20"/>
        </w:rPr>
        <w:t xml:space="preserve"> </w:t>
      </w:r>
      <w:r>
        <w:rPr>
          <w:w w:val="70"/>
          <w:sz w:val="20"/>
        </w:rPr>
        <w:t>of</w:t>
      </w:r>
      <w:r>
        <w:rPr>
          <w:spacing w:val="24"/>
          <w:sz w:val="20"/>
        </w:rPr>
        <w:t xml:space="preserve"> </w:t>
      </w:r>
      <w:r>
        <w:rPr>
          <w:w w:val="70"/>
          <w:sz w:val="20"/>
        </w:rPr>
        <w:t>the</w:t>
      </w:r>
      <w:r>
        <w:rPr>
          <w:spacing w:val="24"/>
          <w:sz w:val="20"/>
        </w:rPr>
        <w:t xml:space="preserve"> </w:t>
      </w:r>
      <w:r>
        <w:rPr>
          <w:spacing w:val="10"/>
          <w:w w:val="70"/>
          <w:sz w:val="20"/>
        </w:rPr>
        <w:t>building</w:t>
      </w:r>
      <w:r>
        <w:rPr>
          <w:spacing w:val="24"/>
          <w:sz w:val="20"/>
        </w:rPr>
        <w:t xml:space="preserve"> </w:t>
      </w:r>
      <w:r>
        <w:rPr>
          <w:w w:val="70"/>
          <w:sz w:val="20"/>
        </w:rPr>
        <w:t>and</w:t>
      </w:r>
      <w:r>
        <w:rPr>
          <w:spacing w:val="36"/>
          <w:sz w:val="20"/>
        </w:rPr>
        <w:t xml:space="preserve"> </w:t>
      </w:r>
      <w:r>
        <w:rPr>
          <w:w w:val="70"/>
          <w:sz w:val="20"/>
        </w:rPr>
        <w:t>construction</w:t>
      </w:r>
      <w:r>
        <w:rPr>
          <w:spacing w:val="17"/>
          <w:sz w:val="20"/>
        </w:rPr>
        <w:t xml:space="preserve"> </w:t>
      </w:r>
      <w:r>
        <w:rPr>
          <w:w w:val="70"/>
          <w:sz w:val="20"/>
        </w:rPr>
        <w:t>industry.</w:t>
      </w:r>
      <w:r>
        <w:rPr>
          <w:spacing w:val="17"/>
          <w:sz w:val="20"/>
        </w:rPr>
        <w:t xml:space="preserve"> </w:t>
      </w:r>
      <w:r>
        <w:rPr>
          <w:w w:val="70"/>
          <w:sz w:val="20"/>
        </w:rPr>
        <w:t>For</w:t>
      </w:r>
      <w:r>
        <w:rPr>
          <w:spacing w:val="17"/>
          <w:sz w:val="20"/>
        </w:rPr>
        <w:t xml:space="preserve"> </w:t>
      </w:r>
      <w:r>
        <w:rPr>
          <w:w w:val="70"/>
          <w:sz w:val="20"/>
        </w:rPr>
        <w:t>example</w:t>
      </w:r>
      <w:r>
        <w:rPr>
          <w:spacing w:val="19"/>
          <w:sz w:val="20"/>
        </w:rPr>
        <w:t xml:space="preserve"> </w:t>
      </w:r>
      <w:r>
        <w:rPr>
          <w:w w:val="70"/>
          <w:sz w:val="20"/>
        </w:rPr>
        <w:t>mining</w:t>
      </w:r>
      <w:r>
        <w:rPr>
          <w:spacing w:val="17"/>
          <w:sz w:val="20"/>
        </w:rPr>
        <w:t xml:space="preserve"> </w:t>
      </w:r>
      <w:r>
        <w:rPr>
          <w:w w:val="70"/>
          <w:sz w:val="20"/>
        </w:rPr>
        <w:t>of</w:t>
      </w:r>
      <w:r>
        <w:rPr>
          <w:spacing w:val="17"/>
          <w:sz w:val="20"/>
        </w:rPr>
        <w:t xml:space="preserve"> </w:t>
      </w:r>
      <w:r>
        <w:rPr>
          <w:w w:val="70"/>
          <w:sz w:val="20"/>
        </w:rPr>
        <w:t>clay</w:t>
      </w:r>
      <w:r>
        <w:rPr>
          <w:spacing w:val="17"/>
          <w:sz w:val="20"/>
        </w:rPr>
        <w:t xml:space="preserve"> </w:t>
      </w:r>
      <w:r>
        <w:rPr>
          <w:w w:val="70"/>
          <w:sz w:val="20"/>
        </w:rPr>
        <w:t>at</w:t>
      </w:r>
      <w:r>
        <w:rPr>
          <w:spacing w:val="19"/>
          <w:sz w:val="20"/>
        </w:rPr>
        <w:t xml:space="preserve"> </w:t>
      </w:r>
      <w:r>
        <w:rPr>
          <w:w w:val="70"/>
          <w:sz w:val="20"/>
        </w:rPr>
        <w:t>Kajjansi</w:t>
      </w:r>
      <w:r>
        <w:rPr>
          <w:spacing w:val="17"/>
          <w:sz w:val="20"/>
        </w:rPr>
        <w:t xml:space="preserve"> </w:t>
      </w:r>
      <w:r>
        <w:rPr>
          <w:w w:val="70"/>
          <w:sz w:val="20"/>
        </w:rPr>
        <w:t>has</w:t>
      </w:r>
      <w:r>
        <w:rPr>
          <w:spacing w:val="32"/>
          <w:sz w:val="20"/>
        </w:rPr>
        <w:t xml:space="preserve"> </w:t>
      </w:r>
      <w:r>
        <w:rPr>
          <w:w w:val="70"/>
          <w:sz w:val="20"/>
        </w:rPr>
        <w:t>provided</w:t>
      </w:r>
      <w:r>
        <w:rPr>
          <w:spacing w:val="17"/>
          <w:sz w:val="20"/>
        </w:rPr>
        <w:t xml:space="preserve"> </w:t>
      </w:r>
      <w:r>
        <w:rPr>
          <w:w w:val="70"/>
          <w:sz w:val="20"/>
        </w:rPr>
        <w:t>bricks</w:t>
      </w:r>
      <w:r>
        <w:rPr>
          <w:spacing w:val="14"/>
          <w:sz w:val="20"/>
        </w:rPr>
        <w:t xml:space="preserve"> </w:t>
      </w:r>
      <w:r>
        <w:rPr>
          <w:w w:val="70"/>
          <w:sz w:val="20"/>
        </w:rPr>
        <w:t>and</w:t>
      </w:r>
      <w:r>
        <w:rPr>
          <w:spacing w:val="14"/>
          <w:sz w:val="20"/>
        </w:rPr>
        <w:t xml:space="preserve"> </w:t>
      </w:r>
      <w:r>
        <w:rPr>
          <w:w w:val="70"/>
          <w:sz w:val="20"/>
        </w:rPr>
        <w:t>tiles</w:t>
      </w:r>
      <w:r>
        <w:rPr>
          <w:sz w:val="20"/>
        </w:rPr>
        <w:t xml:space="preserve"> </w:t>
      </w:r>
      <w:r>
        <w:rPr>
          <w:w w:val="70"/>
          <w:sz w:val="20"/>
        </w:rPr>
        <w:t>used</w:t>
      </w:r>
      <w:r>
        <w:rPr>
          <w:sz w:val="20"/>
        </w:rPr>
        <w:t xml:space="preserve"> </w:t>
      </w:r>
      <w:r>
        <w:rPr>
          <w:w w:val="70"/>
          <w:sz w:val="20"/>
        </w:rPr>
        <w:t>for</w:t>
      </w:r>
      <w:r>
        <w:rPr>
          <w:sz w:val="20"/>
        </w:rPr>
        <w:t xml:space="preserve"> </w:t>
      </w:r>
      <w:r>
        <w:rPr>
          <w:w w:val="70"/>
          <w:sz w:val="20"/>
        </w:rPr>
        <w:t>house</w:t>
      </w:r>
      <w:r>
        <w:rPr>
          <w:sz w:val="20"/>
        </w:rPr>
        <w:t xml:space="preserve"> </w:t>
      </w:r>
      <w:r>
        <w:rPr>
          <w:w w:val="70"/>
          <w:sz w:val="20"/>
        </w:rPr>
        <w:t>construction</w:t>
      </w:r>
      <w:r>
        <w:rPr>
          <w:sz w:val="20"/>
        </w:rPr>
        <w:t xml:space="preserve"> </w:t>
      </w:r>
      <w:r>
        <w:rPr>
          <w:w w:val="70"/>
          <w:sz w:val="20"/>
        </w:rPr>
        <w:t>in</w:t>
      </w:r>
      <w:r>
        <w:rPr>
          <w:sz w:val="20"/>
        </w:rPr>
        <w:t xml:space="preserve"> </w:t>
      </w:r>
      <w:r>
        <w:rPr>
          <w:w w:val="70"/>
          <w:sz w:val="20"/>
        </w:rPr>
        <w:t>Kampala,</w:t>
      </w:r>
      <w:r>
        <w:rPr>
          <w:sz w:val="20"/>
        </w:rPr>
        <w:t xml:space="preserve"> </w:t>
      </w:r>
      <w:r>
        <w:rPr>
          <w:w w:val="70"/>
          <w:sz w:val="20"/>
        </w:rPr>
        <w:t>Wakiso,</w:t>
      </w:r>
      <w:r>
        <w:rPr>
          <w:sz w:val="20"/>
        </w:rPr>
        <w:t xml:space="preserve"> </w:t>
      </w:r>
      <w:r>
        <w:rPr>
          <w:w w:val="70"/>
          <w:sz w:val="20"/>
        </w:rPr>
        <w:t>Entebbe</w:t>
      </w:r>
      <w:r>
        <w:rPr>
          <w:sz w:val="20"/>
        </w:rPr>
        <w:t xml:space="preserve"> </w:t>
      </w:r>
      <w:r>
        <w:rPr>
          <w:w w:val="70"/>
          <w:sz w:val="20"/>
        </w:rPr>
        <w:t>and</w:t>
      </w:r>
      <w:r>
        <w:rPr>
          <w:sz w:val="20"/>
        </w:rPr>
        <w:t xml:space="preserve"> </w:t>
      </w:r>
      <w:r>
        <w:rPr>
          <w:w w:val="70"/>
          <w:sz w:val="20"/>
        </w:rPr>
        <w:t>other</w:t>
      </w:r>
      <w:r>
        <w:rPr>
          <w:sz w:val="20"/>
        </w:rPr>
        <w:t xml:space="preserve"> </w:t>
      </w:r>
      <w:r>
        <w:rPr>
          <w:w w:val="70"/>
          <w:sz w:val="20"/>
        </w:rPr>
        <w:t>towns;</w:t>
      </w:r>
      <w:r>
        <w:rPr>
          <w:sz w:val="20"/>
        </w:rPr>
        <w:t xml:space="preserve"> </w:t>
      </w:r>
      <w:r>
        <w:rPr>
          <w:w w:val="70"/>
          <w:sz w:val="20"/>
        </w:rPr>
        <w:t>Cement</w:t>
      </w:r>
      <w:r>
        <w:rPr>
          <w:sz w:val="20"/>
        </w:rPr>
        <w:t xml:space="preserve"> </w:t>
      </w:r>
      <w:r>
        <w:rPr>
          <w:w w:val="70"/>
          <w:sz w:val="20"/>
        </w:rPr>
        <w:t>from</w:t>
      </w:r>
      <w:r>
        <w:rPr>
          <w:sz w:val="20"/>
        </w:rPr>
        <w:t xml:space="preserve"> </w:t>
      </w:r>
      <w:r>
        <w:rPr>
          <w:w w:val="70"/>
          <w:sz w:val="20"/>
        </w:rPr>
        <w:t>Tororo</w:t>
      </w:r>
      <w:r>
        <w:rPr>
          <w:sz w:val="20"/>
        </w:rPr>
        <w:t xml:space="preserve"> </w:t>
      </w:r>
      <w:r>
        <w:rPr>
          <w:w w:val="70"/>
          <w:sz w:val="20"/>
        </w:rPr>
        <w:t>and</w:t>
      </w:r>
      <w:r>
        <w:rPr>
          <w:sz w:val="20"/>
        </w:rPr>
        <w:t xml:space="preserve"> </w:t>
      </w:r>
      <w:r>
        <w:rPr>
          <w:w w:val="70"/>
          <w:sz w:val="20"/>
        </w:rPr>
        <w:t>Hima</w:t>
      </w:r>
      <w:r>
        <w:rPr>
          <w:sz w:val="20"/>
        </w:rPr>
        <w:t xml:space="preserve"> </w:t>
      </w:r>
      <w:r>
        <w:rPr>
          <w:spacing w:val="9"/>
          <w:w w:val="70"/>
          <w:sz w:val="20"/>
        </w:rPr>
        <w:t>limestone</w:t>
      </w:r>
      <w:r>
        <w:rPr>
          <w:sz w:val="20"/>
        </w:rPr>
        <w:t xml:space="preserve"> </w:t>
      </w:r>
      <w:r>
        <w:rPr>
          <w:w w:val="70"/>
          <w:sz w:val="20"/>
        </w:rPr>
        <w:t>mines</w:t>
      </w:r>
      <w:r>
        <w:rPr>
          <w:sz w:val="20"/>
        </w:rPr>
        <w:t xml:space="preserve"> </w:t>
      </w:r>
      <w:r>
        <w:rPr>
          <w:w w:val="70"/>
          <w:sz w:val="20"/>
        </w:rPr>
        <w:t>is</w:t>
      </w:r>
      <w:r>
        <w:rPr>
          <w:sz w:val="20"/>
        </w:rPr>
        <w:t xml:space="preserve"> </w:t>
      </w:r>
      <w:r>
        <w:rPr>
          <w:w w:val="70"/>
          <w:sz w:val="20"/>
        </w:rPr>
        <w:t>used</w:t>
      </w:r>
      <w:r>
        <w:rPr>
          <w:sz w:val="20"/>
        </w:rPr>
        <w:t xml:space="preserve"> </w:t>
      </w:r>
      <w:r>
        <w:rPr>
          <w:w w:val="70"/>
          <w:sz w:val="20"/>
        </w:rPr>
        <w:t>in</w:t>
      </w:r>
      <w:r>
        <w:rPr>
          <w:sz w:val="20"/>
        </w:rPr>
        <w:t xml:space="preserve"> </w:t>
      </w:r>
      <w:r>
        <w:rPr>
          <w:w w:val="70"/>
          <w:sz w:val="20"/>
        </w:rPr>
        <w:t>both</w:t>
      </w:r>
      <w:r>
        <w:rPr>
          <w:sz w:val="20"/>
        </w:rPr>
        <w:t xml:space="preserve"> </w:t>
      </w:r>
      <w:r>
        <w:rPr>
          <w:w w:val="70"/>
          <w:sz w:val="20"/>
        </w:rPr>
        <w:t>road</w:t>
      </w:r>
      <w:r>
        <w:rPr>
          <w:sz w:val="20"/>
        </w:rPr>
        <w:t xml:space="preserve"> </w:t>
      </w:r>
      <w:r>
        <w:rPr>
          <w:w w:val="70"/>
          <w:sz w:val="20"/>
        </w:rPr>
        <w:t>and</w:t>
      </w:r>
      <w:r>
        <w:rPr>
          <w:sz w:val="20"/>
        </w:rPr>
        <w:t xml:space="preserve"> </w:t>
      </w:r>
      <w:r>
        <w:rPr>
          <w:w w:val="70"/>
          <w:sz w:val="20"/>
        </w:rPr>
        <w:t>house</w:t>
      </w:r>
      <w:r>
        <w:rPr>
          <w:spacing w:val="9"/>
          <w:w w:val="70"/>
          <w:sz w:val="20"/>
        </w:rPr>
        <w:t xml:space="preserve"> </w:t>
      </w:r>
      <w:r>
        <w:rPr>
          <w:spacing w:val="9"/>
          <w:w w:val="65"/>
          <w:sz w:val="20"/>
        </w:rPr>
        <w:t>construction</w:t>
      </w:r>
      <w:r>
        <w:rPr>
          <w:sz w:val="20"/>
        </w:rPr>
        <w:t xml:space="preserve"> </w:t>
      </w:r>
      <w:r>
        <w:rPr>
          <w:w w:val="65"/>
          <w:sz w:val="20"/>
        </w:rPr>
        <w:t>in</w:t>
      </w:r>
      <w:r>
        <w:rPr>
          <w:spacing w:val="38"/>
          <w:sz w:val="20"/>
        </w:rPr>
        <w:t xml:space="preserve"> </w:t>
      </w:r>
      <w:r>
        <w:rPr>
          <w:w w:val="65"/>
          <w:sz w:val="20"/>
        </w:rPr>
        <w:t>Kampala,</w:t>
      </w:r>
      <w:r>
        <w:rPr>
          <w:sz w:val="20"/>
        </w:rPr>
        <w:t xml:space="preserve"> </w:t>
      </w:r>
      <w:r>
        <w:rPr>
          <w:w w:val="65"/>
          <w:sz w:val="20"/>
        </w:rPr>
        <w:t>Tororo,</w:t>
      </w:r>
      <w:r>
        <w:rPr>
          <w:sz w:val="20"/>
        </w:rPr>
        <w:t xml:space="preserve"> </w:t>
      </w:r>
      <w:r>
        <w:rPr>
          <w:w w:val="65"/>
          <w:sz w:val="20"/>
        </w:rPr>
        <w:t>Kasese,</w:t>
      </w:r>
      <w:r>
        <w:rPr>
          <w:spacing w:val="-2"/>
          <w:sz w:val="20"/>
        </w:rPr>
        <w:t xml:space="preserve"> </w:t>
      </w:r>
      <w:r>
        <w:rPr>
          <w:w w:val="65"/>
          <w:sz w:val="20"/>
        </w:rPr>
        <w:t>Jinja</w:t>
      </w:r>
      <w:r>
        <w:rPr>
          <w:sz w:val="20"/>
        </w:rPr>
        <w:t xml:space="preserve"> </w:t>
      </w:r>
      <w:r>
        <w:rPr>
          <w:w w:val="65"/>
          <w:sz w:val="20"/>
        </w:rPr>
        <w:t>and</w:t>
      </w:r>
      <w:r>
        <w:rPr>
          <w:spacing w:val="-2"/>
          <w:sz w:val="20"/>
        </w:rPr>
        <w:t xml:space="preserve"> </w:t>
      </w:r>
      <w:r>
        <w:rPr>
          <w:w w:val="65"/>
          <w:sz w:val="20"/>
        </w:rPr>
        <w:t>other</w:t>
      </w:r>
      <w:r>
        <w:rPr>
          <w:sz w:val="20"/>
        </w:rPr>
        <w:t xml:space="preserve"> </w:t>
      </w:r>
      <w:r>
        <w:rPr>
          <w:w w:val="65"/>
          <w:sz w:val="20"/>
        </w:rPr>
        <w:t>towns;</w:t>
      </w:r>
      <w:r>
        <w:rPr>
          <w:sz w:val="20"/>
        </w:rPr>
        <w:t xml:space="preserve"> </w:t>
      </w:r>
      <w:r>
        <w:rPr>
          <w:w w:val="65"/>
          <w:sz w:val="20"/>
        </w:rPr>
        <w:t>etc.</w:t>
      </w:r>
    </w:p>
    <w:p w:rsidR="00E5575B" w:rsidRDefault="00D512E5">
      <w:pPr>
        <w:pStyle w:val="Heading2"/>
        <w:spacing w:line="223" w:lineRule="exact"/>
        <w:ind w:left="731"/>
        <w:jc w:val="both"/>
      </w:pPr>
      <w:r>
        <w:rPr>
          <w:spacing w:val="4"/>
          <w:w w:val="60"/>
        </w:rPr>
        <w:t>Negative</w:t>
      </w:r>
      <w:r>
        <w:rPr>
          <w:spacing w:val="25"/>
        </w:rPr>
        <w:t xml:space="preserve"> </w:t>
      </w:r>
      <w:r>
        <w:rPr>
          <w:spacing w:val="-2"/>
          <w:w w:val="70"/>
        </w:rPr>
        <w:t>values:</w:t>
      </w:r>
    </w:p>
    <w:p w:rsidR="00E5575B" w:rsidRDefault="00D512E5">
      <w:pPr>
        <w:pStyle w:val="ListParagraph"/>
        <w:numPr>
          <w:ilvl w:val="0"/>
          <w:numId w:val="43"/>
        </w:numPr>
        <w:tabs>
          <w:tab w:val="left" w:pos="1085"/>
        </w:tabs>
        <w:spacing w:line="244" w:lineRule="auto"/>
        <w:ind w:right="628" w:firstLine="0"/>
        <w:rPr>
          <w:rFonts w:ascii="Arial MT" w:hAnsi="Arial MT"/>
          <w:sz w:val="20"/>
        </w:rPr>
      </w:pPr>
      <w:r>
        <w:rPr>
          <w:w w:val="65"/>
          <w:sz w:val="20"/>
        </w:rPr>
        <w:t>Opencast</w:t>
      </w:r>
      <w:r>
        <w:rPr>
          <w:spacing w:val="12"/>
          <w:sz w:val="20"/>
        </w:rPr>
        <w:t xml:space="preserve"> </w:t>
      </w:r>
      <w:r>
        <w:rPr>
          <w:w w:val="65"/>
          <w:sz w:val="20"/>
        </w:rPr>
        <w:t>and</w:t>
      </w:r>
      <w:r>
        <w:rPr>
          <w:spacing w:val="12"/>
          <w:sz w:val="20"/>
        </w:rPr>
        <w:t xml:space="preserve"> </w:t>
      </w:r>
      <w:r>
        <w:rPr>
          <w:w w:val="65"/>
          <w:sz w:val="20"/>
        </w:rPr>
        <w:t>adit</w:t>
      </w:r>
      <w:r>
        <w:rPr>
          <w:spacing w:val="12"/>
          <w:sz w:val="20"/>
        </w:rPr>
        <w:t xml:space="preserve"> </w:t>
      </w:r>
      <w:r>
        <w:rPr>
          <w:w w:val="65"/>
          <w:sz w:val="20"/>
        </w:rPr>
        <w:t>mining</w:t>
      </w:r>
      <w:r>
        <w:rPr>
          <w:spacing w:val="12"/>
          <w:sz w:val="20"/>
        </w:rPr>
        <w:t xml:space="preserve"> </w:t>
      </w:r>
      <w:r>
        <w:rPr>
          <w:w w:val="65"/>
          <w:sz w:val="20"/>
        </w:rPr>
        <w:t>has</w:t>
      </w:r>
      <w:r>
        <w:rPr>
          <w:sz w:val="20"/>
        </w:rPr>
        <w:t xml:space="preserve"> </w:t>
      </w:r>
      <w:r>
        <w:rPr>
          <w:w w:val="65"/>
          <w:sz w:val="20"/>
        </w:rPr>
        <w:t>led</w:t>
      </w:r>
      <w:r>
        <w:rPr>
          <w:spacing w:val="12"/>
          <w:sz w:val="20"/>
        </w:rPr>
        <w:t xml:space="preserve"> </w:t>
      </w:r>
      <w:r>
        <w:rPr>
          <w:w w:val="65"/>
          <w:sz w:val="20"/>
        </w:rPr>
        <w:t>to</w:t>
      </w:r>
      <w:r>
        <w:rPr>
          <w:sz w:val="20"/>
        </w:rPr>
        <w:t xml:space="preserve"> </w:t>
      </w:r>
      <w:r>
        <w:rPr>
          <w:w w:val="65"/>
          <w:sz w:val="20"/>
        </w:rPr>
        <w:t>destruction</w:t>
      </w:r>
      <w:r>
        <w:rPr>
          <w:spacing w:val="12"/>
          <w:sz w:val="20"/>
        </w:rPr>
        <w:t xml:space="preserve"> </w:t>
      </w:r>
      <w:r>
        <w:rPr>
          <w:w w:val="65"/>
          <w:sz w:val="20"/>
        </w:rPr>
        <w:t>of</w:t>
      </w:r>
      <w:r>
        <w:rPr>
          <w:spacing w:val="21"/>
          <w:sz w:val="20"/>
        </w:rPr>
        <w:t xml:space="preserve"> </w:t>
      </w:r>
      <w:r>
        <w:rPr>
          <w:w w:val="65"/>
          <w:sz w:val="20"/>
        </w:rPr>
        <w:t>agricultural</w:t>
      </w:r>
      <w:r>
        <w:rPr>
          <w:spacing w:val="13"/>
          <w:sz w:val="20"/>
        </w:rPr>
        <w:t xml:space="preserve"> </w:t>
      </w:r>
      <w:r>
        <w:rPr>
          <w:w w:val="65"/>
          <w:sz w:val="20"/>
        </w:rPr>
        <w:t>land.</w:t>
      </w:r>
      <w:r>
        <w:rPr>
          <w:sz w:val="20"/>
        </w:rPr>
        <w:t xml:space="preserve"> </w:t>
      </w:r>
      <w:r>
        <w:rPr>
          <w:w w:val="65"/>
          <w:sz w:val="20"/>
        </w:rPr>
        <w:t>E.g.</w:t>
      </w:r>
      <w:r>
        <w:rPr>
          <w:spacing w:val="14"/>
          <w:sz w:val="20"/>
        </w:rPr>
        <w:t xml:space="preserve"> </w:t>
      </w:r>
      <w:r>
        <w:rPr>
          <w:w w:val="65"/>
          <w:sz w:val="20"/>
        </w:rPr>
        <w:t>in</w:t>
      </w:r>
      <w:r>
        <w:rPr>
          <w:spacing w:val="12"/>
          <w:sz w:val="20"/>
        </w:rPr>
        <w:t xml:space="preserve"> </w:t>
      </w:r>
      <w:r>
        <w:rPr>
          <w:w w:val="65"/>
          <w:sz w:val="20"/>
        </w:rPr>
        <w:t>the</w:t>
      </w:r>
      <w:r>
        <w:rPr>
          <w:spacing w:val="12"/>
          <w:sz w:val="20"/>
        </w:rPr>
        <w:t xml:space="preserve"> </w:t>
      </w:r>
      <w:r>
        <w:rPr>
          <w:w w:val="65"/>
          <w:sz w:val="20"/>
        </w:rPr>
        <w:t>Kilembe</w:t>
      </w:r>
      <w:r>
        <w:rPr>
          <w:spacing w:val="12"/>
          <w:sz w:val="20"/>
        </w:rPr>
        <w:t xml:space="preserve"> </w:t>
      </w:r>
      <w:r>
        <w:rPr>
          <w:w w:val="65"/>
          <w:sz w:val="20"/>
        </w:rPr>
        <w:t>copper</w:t>
      </w:r>
      <w:r>
        <w:rPr>
          <w:spacing w:val="13"/>
          <w:sz w:val="20"/>
        </w:rPr>
        <w:t xml:space="preserve"> </w:t>
      </w:r>
      <w:r>
        <w:rPr>
          <w:w w:val="65"/>
          <w:sz w:val="20"/>
        </w:rPr>
        <w:t>mines</w:t>
      </w:r>
      <w:r>
        <w:rPr>
          <w:sz w:val="20"/>
        </w:rPr>
        <w:t xml:space="preserve"> </w:t>
      </w:r>
      <w:r>
        <w:rPr>
          <w:w w:val="65"/>
          <w:sz w:val="20"/>
        </w:rPr>
        <w:t>in</w:t>
      </w:r>
      <w:r>
        <w:rPr>
          <w:spacing w:val="18"/>
          <w:sz w:val="20"/>
        </w:rPr>
        <w:t xml:space="preserve"> </w:t>
      </w:r>
      <w:r>
        <w:rPr>
          <w:w w:val="65"/>
          <w:sz w:val="20"/>
        </w:rPr>
        <w:t>Kasese,</w:t>
      </w:r>
      <w:r>
        <w:rPr>
          <w:sz w:val="20"/>
        </w:rPr>
        <w:t xml:space="preserve"> </w:t>
      </w:r>
      <w:r>
        <w:rPr>
          <w:w w:val="65"/>
          <w:sz w:val="20"/>
        </w:rPr>
        <w:t>a</w:t>
      </w:r>
      <w:r>
        <w:rPr>
          <w:sz w:val="20"/>
        </w:rPr>
        <w:t xml:space="preserve"> </w:t>
      </w:r>
      <w:r>
        <w:rPr>
          <w:w w:val="65"/>
          <w:sz w:val="20"/>
        </w:rPr>
        <w:t>large</w:t>
      </w:r>
      <w:r>
        <w:rPr>
          <w:sz w:val="20"/>
        </w:rPr>
        <w:t xml:space="preserve"> </w:t>
      </w:r>
      <w:r>
        <w:rPr>
          <w:w w:val="65"/>
          <w:sz w:val="20"/>
        </w:rPr>
        <w:t>piece</w:t>
      </w:r>
      <w:r>
        <w:rPr>
          <w:sz w:val="20"/>
        </w:rPr>
        <w:t xml:space="preserve"> </w:t>
      </w:r>
      <w:r>
        <w:rPr>
          <w:w w:val="65"/>
          <w:sz w:val="20"/>
        </w:rPr>
        <w:t>of</w:t>
      </w:r>
      <w:r>
        <w:rPr>
          <w:sz w:val="20"/>
        </w:rPr>
        <w:t xml:space="preserve"> </w:t>
      </w:r>
      <w:r>
        <w:rPr>
          <w:w w:val="65"/>
          <w:sz w:val="20"/>
        </w:rPr>
        <w:t>land</w:t>
      </w:r>
      <w:r>
        <w:rPr>
          <w:sz w:val="20"/>
        </w:rPr>
        <w:t xml:space="preserve"> </w:t>
      </w:r>
      <w:r>
        <w:rPr>
          <w:w w:val="65"/>
          <w:sz w:val="20"/>
        </w:rPr>
        <w:t>was</w:t>
      </w:r>
      <w:r>
        <w:rPr>
          <w:sz w:val="20"/>
        </w:rPr>
        <w:t xml:space="preserve"> </w:t>
      </w:r>
      <w:r>
        <w:rPr>
          <w:w w:val="65"/>
          <w:sz w:val="20"/>
        </w:rPr>
        <w:t>excavated</w:t>
      </w:r>
      <w:r>
        <w:rPr>
          <w:sz w:val="20"/>
        </w:rPr>
        <w:t xml:space="preserve"> </w:t>
      </w:r>
      <w:r>
        <w:rPr>
          <w:w w:val="65"/>
          <w:sz w:val="20"/>
        </w:rPr>
        <w:t>and</w:t>
      </w:r>
      <w:r>
        <w:rPr>
          <w:sz w:val="20"/>
        </w:rPr>
        <w:t xml:space="preserve"> </w:t>
      </w:r>
      <w:r>
        <w:rPr>
          <w:w w:val="65"/>
          <w:sz w:val="20"/>
        </w:rPr>
        <w:t>the</w:t>
      </w:r>
      <w:r>
        <w:rPr>
          <w:sz w:val="20"/>
        </w:rPr>
        <w:t xml:space="preserve"> </w:t>
      </w:r>
      <w:r>
        <w:rPr>
          <w:w w:val="65"/>
          <w:sz w:val="20"/>
        </w:rPr>
        <w:t>heaps</w:t>
      </w:r>
      <w:r>
        <w:rPr>
          <w:sz w:val="20"/>
        </w:rPr>
        <w:t xml:space="preserve"> </w:t>
      </w:r>
      <w:r>
        <w:rPr>
          <w:w w:val="65"/>
          <w:sz w:val="20"/>
        </w:rPr>
        <w:t>of</w:t>
      </w:r>
      <w:r>
        <w:rPr>
          <w:sz w:val="20"/>
        </w:rPr>
        <w:t xml:space="preserve"> </w:t>
      </w:r>
      <w:r>
        <w:rPr>
          <w:w w:val="65"/>
          <w:sz w:val="20"/>
        </w:rPr>
        <w:t>soils</w:t>
      </w:r>
      <w:r>
        <w:rPr>
          <w:sz w:val="20"/>
        </w:rPr>
        <w:t xml:space="preserve"> </w:t>
      </w:r>
      <w:r>
        <w:rPr>
          <w:w w:val="65"/>
          <w:sz w:val="20"/>
        </w:rPr>
        <w:t>extracted</w:t>
      </w:r>
      <w:r>
        <w:rPr>
          <w:spacing w:val="26"/>
          <w:sz w:val="20"/>
        </w:rPr>
        <w:t xml:space="preserve"> </w:t>
      </w:r>
      <w:r>
        <w:rPr>
          <w:w w:val="65"/>
          <w:sz w:val="20"/>
        </w:rPr>
        <w:t>were</w:t>
      </w:r>
      <w:r>
        <w:rPr>
          <w:spacing w:val="26"/>
          <w:sz w:val="20"/>
        </w:rPr>
        <w:t xml:space="preserve"> </w:t>
      </w:r>
      <w:r>
        <w:rPr>
          <w:w w:val="65"/>
          <w:sz w:val="20"/>
        </w:rPr>
        <w:t>dumped</w:t>
      </w:r>
      <w:r>
        <w:rPr>
          <w:spacing w:val="26"/>
          <w:sz w:val="20"/>
        </w:rPr>
        <w:t xml:space="preserve"> </w:t>
      </w:r>
      <w:r>
        <w:rPr>
          <w:w w:val="65"/>
          <w:sz w:val="20"/>
        </w:rPr>
        <w:t>on</w:t>
      </w:r>
      <w:r>
        <w:rPr>
          <w:spacing w:val="26"/>
          <w:sz w:val="20"/>
        </w:rPr>
        <w:t xml:space="preserve"> </w:t>
      </w:r>
      <w:r>
        <w:rPr>
          <w:w w:val="65"/>
          <w:sz w:val="20"/>
        </w:rPr>
        <w:t>the</w:t>
      </w:r>
      <w:r>
        <w:rPr>
          <w:spacing w:val="26"/>
          <w:sz w:val="20"/>
        </w:rPr>
        <w:t xml:space="preserve"> </w:t>
      </w:r>
      <w:r>
        <w:rPr>
          <w:w w:val="65"/>
          <w:sz w:val="20"/>
        </w:rPr>
        <w:t>agricultural</w:t>
      </w:r>
      <w:r>
        <w:rPr>
          <w:spacing w:val="26"/>
          <w:sz w:val="20"/>
        </w:rPr>
        <w:t xml:space="preserve"> </w:t>
      </w:r>
      <w:r>
        <w:rPr>
          <w:w w:val="65"/>
          <w:sz w:val="20"/>
        </w:rPr>
        <w:t>land</w:t>
      </w:r>
      <w:r>
        <w:rPr>
          <w:spacing w:val="26"/>
          <w:sz w:val="20"/>
        </w:rPr>
        <w:t xml:space="preserve"> </w:t>
      </w:r>
      <w:r>
        <w:rPr>
          <w:w w:val="65"/>
          <w:sz w:val="20"/>
        </w:rPr>
        <w:t>which</w:t>
      </w:r>
      <w:r>
        <w:rPr>
          <w:spacing w:val="26"/>
          <w:sz w:val="20"/>
        </w:rPr>
        <w:t xml:space="preserve"> </w:t>
      </w:r>
      <w:r>
        <w:rPr>
          <w:w w:val="65"/>
          <w:sz w:val="20"/>
        </w:rPr>
        <w:t>affected</w:t>
      </w:r>
      <w:r>
        <w:rPr>
          <w:spacing w:val="40"/>
          <w:sz w:val="20"/>
        </w:rPr>
        <w:t xml:space="preserve"> </w:t>
      </w:r>
      <w:r>
        <w:rPr>
          <w:w w:val="65"/>
          <w:sz w:val="20"/>
        </w:rPr>
        <w:t>agricultural</w:t>
      </w:r>
      <w:r>
        <w:rPr>
          <w:spacing w:val="-4"/>
          <w:sz w:val="20"/>
        </w:rPr>
        <w:t xml:space="preserve"> </w:t>
      </w:r>
      <w:r>
        <w:rPr>
          <w:w w:val="65"/>
          <w:sz w:val="20"/>
        </w:rPr>
        <w:t>productivity</w:t>
      </w:r>
      <w:r>
        <w:rPr>
          <w:spacing w:val="-1"/>
          <w:sz w:val="20"/>
        </w:rPr>
        <w:t xml:space="preserve"> </w:t>
      </w:r>
      <w:r>
        <w:rPr>
          <w:w w:val="65"/>
          <w:sz w:val="20"/>
        </w:rPr>
        <w:t>and</w:t>
      </w:r>
      <w:r>
        <w:rPr>
          <w:spacing w:val="-1"/>
          <w:sz w:val="20"/>
        </w:rPr>
        <w:t xml:space="preserve"> </w:t>
      </w:r>
      <w:r>
        <w:rPr>
          <w:w w:val="65"/>
          <w:sz w:val="20"/>
        </w:rPr>
        <w:t>responsible</w:t>
      </w:r>
      <w:r>
        <w:rPr>
          <w:spacing w:val="-4"/>
          <w:sz w:val="20"/>
        </w:rPr>
        <w:t xml:space="preserve"> </w:t>
      </w:r>
      <w:r>
        <w:rPr>
          <w:w w:val="65"/>
          <w:sz w:val="20"/>
        </w:rPr>
        <w:t>for</w:t>
      </w:r>
      <w:r>
        <w:rPr>
          <w:spacing w:val="-4"/>
          <w:sz w:val="20"/>
        </w:rPr>
        <w:t xml:space="preserve"> </w:t>
      </w:r>
      <w:r>
        <w:rPr>
          <w:w w:val="65"/>
          <w:sz w:val="20"/>
        </w:rPr>
        <w:t>the</w:t>
      </w:r>
      <w:r>
        <w:rPr>
          <w:spacing w:val="-1"/>
          <w:sz w:val="20"/>
        </w:rPr>
        <w:t xml:space="preserve"> </w:t>
      </w:r>
      <w:r>
        <w:rPr>
          <w:w w:val="65"/>
          <w:sz w:val="20"/>
        </w:rPr>
        <w:t>destruction</w:t>
      </w:r>
      <w:r>
        <w:rPr>
          <w:spacing w:val="-1"/>
          <w:sz w:val="20"/>
        </w:rPr>
        <w:t xml:space="preserve"> </w:t>
      </w:r>
      <w:r>
        <w:rPr>
          <w:w w:val="65"/>
          <w:sz w:val="20"/>
        </w:rPr>
        <w:t>of</w:t>
      </w:r>
      <w:r>
        <w:rPr>
          <w:spacing w:val="-4"/>
          <w:sz w:val="20"/>
        </w:rPr>
        <w:t xml:space="preserve"> </w:t>
      </w:r>
      <w:r>
        <w:rPr>
          <w:w w:val="65"/>
          <w:sz w:val="20"/>
        </w:rPr>
        <w:t>flora</w:t>
      </w:r>
      <w:r>
        <w:rPr>
          <w:spacing w:val="-1"/>
          <w:sz w:val="20"/>
        </w:rPr>
        <w:t xml:space="preserve"> </w:t>
      </w:r>
      <w:r>
        <w:rPr>
          <w:w w:val="65"/>
          <w:sz w:val="20"/>
        </w:rPr>
        <w:t>and</w:t>
      </w:r>
      <w:r>
        <w:rPr>
          <w:spacing w:val="-4"/>
          <w:sz w:val="20"/>
        </w:rPr>
        <w:t xml:space="preserve"> </w:t>
      </w:r>
      <w:r>
        <w:rPr>
          <w:w w:val="65"/>
          <w:sz w:val="20"/>
        </w:rPr>
        <w:t>fauna</w:t>
      </w:r>
      <w:r>
        <w:rPr>
          <w:spacing w:val="-1"/>
          <w:sz w:val="20"/>
        </w:rPr>
        <w:t xml:space="preserve"> </w:t>
      </w:r>
      <w:r>
        <w:rPr>
          <w:w w:val="65"/>
          <w:sz w:val="20"/>
        </w:rPr>
        <w:t>where</w:t>
      </w:r>
      <w:r>
        <w:rPr>
          <w:spacing w:val="-1"/>
          <w:sz w:val="20"/>
        </w:rPr>
        <w:t xml:space="preserve"> </w:t>
      </w:r>
      <w:r>
        <w:rPr>
          <w:w w:val="65"/>
          <w:sz w:val="20"/>
        </w:rPr>
        <w:t>the</w:t>
      </w:r>
      <w:r>
        <w:rPr>
          <w:spacing w:val="-1"/>
          <w:sz w:val="20"/>
        </w:rPr>
        <w:t xml:space="preserve"> </w:t>
      </w:r>
      <w:r>
        <w:rPr>
          <w:w w:val="65"/>
          <w:sz w:val="20"/>
        </w:rPr>
        <w:t>soils</w:t>
      </w:r>
      <w:r>
        <w:rPr>
          <w:spacing w:val="-4"/>
          <w:sz w:val="20"/>
        </w:rPr>
        <w:t xml:space="preserve"> </w:t>
      </w:r>
      <w:r>
        <w:rPr>
          <w:w w:val="65"/>
          <w:sz w:val="20"/>
        </w:rPr>
        <w:t>were</w:t>
      </w:r>
      <w:r>
        <w:rPr>
          <w:spacing w:val="-1"/>
          <w:sz w:val="20"/>
        </w:rPr>
        <w:t xml:space="preserve"> </w:t>
      </w:r>
      <w:r>
        <w:rPr>
          <w:w w:val="65"/>
          <w:sz w:val="20"/>
        </w:rPr>
        <w:t>dumped.</w:t>
      </w:r>
    </w:p>
    <w:p w:rsidR="00E5575B" w:rsidRDefault="00D512E5">
      <w:pPr>
        <w:pStyle w:val="ListParagraph"/>
        <w:numPr>
          <w:ilvl w:val="0"/>
          <w:numId w:val="43"/>
        </w:numPr>
        <w:tabs>
          <w:tab w:val="left" w:pos="1085"/>
        </w:tabs>
        <w:spacing w:line="244" w:lineRule="auto"/>
        <w:ind w:right="632" w:firstLine="0"/>
        <w:rPr>
          <w:rFonts w:ascii="Arial MT" w:hAnsi="Arial MT"/>
          <w:sz w:val="20"/>
        </w:rPr>
      </w:pPr>
      <w:r>
        <w:rPr>
          <w:w w:val="70"/>
          <w:sz w:val="20"/>
        </w:rPr>
        <w:t>The</w:t>
      </w:r>
      <w:r>
        <w:rPr>
          <w:spacing w:val="-6"/>
          <w:sz w:val="20"/>
        </w:rPr>
        <w:t xml:space="preserve"> </w:t>
      </w:r>
      <w:r>
        <w:rPr>
          <w:w w:val="70"/>
          <w:sz w:val="20"/>
        </w:rPr>
        <w:t>excavated</w:t>
      </w:r>
      <w:r>
        <w:rPr>
          <w:spacing w:val="-5"/>
          <w:sz w:val="20"/>
        </w:rPr>
        <w:t xml:space="preserve"> </w:t>
      </w:r>
      <w:r>
        <w:rPr>
          <w:w w:val="70"/>
          <w:sz w:val="20"/>
        </w:rPr>
        <w:t>mineral</w:t>
      </w:r>
      <w:r>
        <w:rPr>
          <w:spacing w:val="-5"/>
          <w:sz w:val="20"/>
        </w:rPr>
        <w:t xml:space="preserve"> </w:t>
      </w:r>
      <w:r>
        <w:rPr>
          <w:w w:val="70"/>
          <w:sz w:val="20"/>
        </w:rPr>
        <w:t>pits</w:t>
      </w:r>
      <w:r>
        <w:rPr>
          <w:spacing w:val="-6"/>
          <w:sz w:val="20"/>
        </w:rPr>
        <w:t xml:space="preserve"> </w:t>
      </w:r>
      <w:r>
        <w:rPr>
          <w:w w:val="70"/>
          <w:sz w:val="20"/>
        </w:rPr>
        <w:t>created</w:t>
      </w:r>
      <w:r>
        <w:rPr>
          <w:spacing w:val="-5"/>
          <w:sz w:val="20"/>
        </w:rPr>
        <w:t xml:space="preserve"> </w:t>
      </w:r>
      <w:r>
        <w:rPr>
          <w:w w:val="70"/>
          <w:sz w:val="20"/>
        </w:rPr>
        <w:t>due</w:t>
      </w:r>
      <w:r>
        <w:rPr>
          <w:spacing w:val="-5"/>
          <w:sz w:val="20"/>
        </w:rPr>
        <w:t xml:space="preserve"> </w:t>
      </w:r>
      <w:r>
        <w:rPr>
          <w:w w:val="70"/>
          <w:sz w:val="20"/>
        </w:rPr>
        <w:t>to</w:t>
      </w:r>
      <w:r>
        <w:rPr>
          <w:spacing w:val="-5"/>
          <w:sz w:val="20"/>
        </w:rPr>
        <w:t xml:space="preserve"> </w:t>
      </w:r>
      <w:r>
        <w:rPr>
          <w:w w:val="70"/>
          <w:sz w:val="20"/>
        </w:rPr>
        <w:t>mining</w:t>
      </w:r>
      <w:r>
        <w:rPr>
          <w:spacing w:val="-5"/>
          <w:sz w:val="20"/>
        </w:rPr>
        <w:t xml:space="preserve"> </w:t>
      </w:r>
      <w:r>
        <w:rPr>
          <w:w w:val="70"/>
          <w:sz w:val="20"/>
        </w:rPr>
        <w:t>become</w:t>
      </w:r>
      <w:r>
        <w:rPr>
          <w:spacing w:val="-5"/>
          <w:sz w:val="20"/>
        </w:rPr>
        <w:t xml:space="preserve"> </w:t>
      </w:r>
      <w:r>
        <w:rPr>
          <w:w w:val="70"/>
          <w:sz w:val="20"/>
        </w:rPr>
        <w:t>breeding</w:t>
      </w:r>
      <w:r>
        <w:rPr>
          <w:sz w:val="20"/>
        </w:rPr>
        <w:t xml:space="preserve"> </w:t>
      </w:r>
      <w:r>
        <w:rPr>
          <w:w w:val="70"/>
          <w:sz w:val="20"/>
        </w:rPr>
        <w:t>places</w:t>
      </w:r>
      <w:r>
        <w:rPr>
          <w:spacing w:val="-8"/>
          <w:sz w:val="20"/>
        </w:rPr>
        <w:t xml:space="preserve"> </w:t>
      </w:r>
      <w:r>
        <w:rPr>
          <w:w w:val="70"/>
          <w:sz w:val="20"/>
        </w:rPr>
        <w:t>of</w:t>
      </w:r>
      <w:r>
        <w:rPr>
          <w:spacing w:val="-9"/>
          <w:sz w:val="20"/>
        </w:rPr>
        <w:t xml:space="preserve"> </w:t>
      </w:r>
      <w:r>
        <w:rPr>
          <w:w w:val="70"/>
          <w:sz w:val="20"/>
        </w:rPr>
        <w:t>mosquitoes</w:t>
      </w:r>
      <w:r>
        <w:rPr>
          <w:spacing w:val="-9"/>
          <w:sz w:val="20"/>
        </w:rPr>
        <w:t xml:space="preserve"> </w:t>
      </w:r>
      <w:r>
        <w:rPr>
          <w:w w:val="70"/>
          <w:sz w:val="20"/>
        </w:rPr>
        <w:t>which</w:t>
      </w:r>
      <w:r>
        <w:rPr>
          <w:spacing w:val="-10"/>
          <w:sz w:val="20"/>
        </w:rPr>
        <w:t xml:space="preserve"> </w:t>
      </w:r>
      <w:r>
        <w:rPr>
          <w:w w:val="70"/>
          <w:sz w:val="20"/>
        </w:rPr>
        <w:t>transmit</w:t>
      </w:r>
      <w:r>
        <w:rPr>
          <w:spacing w:val="-9"/>
          <w:sz w:val="20"/>
        </w:rPr>
        <w:t xml:space="preserve"> </w:t>
      </w:r>
      <w:r>
        <w:rPr>
          <w:w w:val="70"/>
          <w:sz w:val="20"/>
        </w:rPr>
        <w:t>malaria,</w:t>
      </w:r>
      <w:r>
        <w:rPr>
          <w:spacing w:val="-8"/>
          <w:sz w:val="20"/>
        </w:rPr>
        <w:t xml:space="preserve"> </w:t>
      </w:r>
      <w:r>
        <w:rPr>
          <w:w w:val="70"/>
          <w:sz w:val="20"/>
        </w:rPr>
        <w:t>the</w:t>
      </w:r>
      <w:r>
        <w:rPr>
          <w:spacing w:val="-10"/>
          <w:sz w:val="20"/>
        </w:rPr>
        <w:t xml:space="preserve"> </w:t>
      </w:r>
      <w:r>
        <w:rPr>
          <w:w w:val="70"/>
          <w:sz w:val="20"/>
        </w:rPr>
        <w:t>most</w:t>
      </w:r>
      <w:r>
        <w:rPr>
          <w:spacing w:val="-9"/>
          <w:sz w:val="20"/>
        </w:rPr>
        <w:t xml:space="preserve"> </w:t>
      </w:r>
      <w:r>
        <w:rPr>
          <w:w w:val="70"/>
          <w:sz w:val="20"/>
        </w:rPr>
        <w:t>killer</w:t>
      </w:r>
      <w:r>
        <w:rPr>
          <w:spacing w:val="-9"/>
          <w:sz w:val="20"/>
        </w:rPr>
        <w:t xml:space="preserve"> </w:t>
      </w:r>
      <w:r>
        <w:rPr>
          <w:w w:val="70"/>
          <w:sz w:val="20"/>
        </w:rPr>
        <w:t>disease</w:t>
      </w:r>
      <w:r>
        <w:rPr>
          <w:spacing w:val="-10"/>
          <w:sz w:val="20"/>
        </w:rPr>
        <w:t xml:space="preserve"> </w:t>
      </w:r>
      <w:r>
        <w:rPr>
          <w:w w:val="70"/>
          <w:sz w:val="20"/>
        </w:rPr>
        <w:t>in</w:t>
      </w:r>
      <w:r>
        <w:rPr>
          <w:spacing w:val="-8"/>
          <w:sz w:val="20"/>
        </w:rPr>
        <w:t xml:space="preserve"> </w:t>
      </w:r>
      <w:r>
        <w:rPr>
          <w:w w:val="70"/>
          <w:sz w:val="20"/>
        </w:rPr>
        <w:t>Uganda.</w:t>
      </w:r>
      <w:r>
        <w:rPr>
          <w:spacing w:val="-6"/>
          <w:sz w:val="20"/>
        </w:rPr>
        <w:t xml:space="preserve"> </w:t>
      </w:r>
      <w:r>
        <w:rPr>
          <w:w w:val="70"/>
          <w:sz w:val="20"/>
        </w:rPr>
        <w:t>For</w:t>
      </w:r>
      <w:r>
        <w:rPr>
          <w:spacing w:val="-6"/>
          <w:sz w:val="20"/>
        </w:rPr>
        <w:t xml:space="preserve"> </w:t>
      </w:r>
      <w:r>
        <w:rPr>
          <w:w w:val="70"/>
          <w:sz w:val="20"/>
        </w:rPr>
        <w:t>example</w:t>
      </w:r>
      <w:r>
        <w:rPr>
          <w:spacing w:val="-6"/>
          <w:sz w:val="20"/>
        </w:rPr>
        <w:t xml:space="preserve"> </w:t>
      </w:r>
      <w:r>
        <w:rPr>
          <w:w w:val="70"/>
          <w:sz w:val="20"/>
        </w:rPr>
        <w:t>the</w:t>
      </w:r>
      <w:r>
        <w:rPr>
          <w:sz w:val="20"/>
        </w:rPr>
        <w:t xml:space="preserve"> </w:t>
      </w:r>
      <w:r>
        <w:rPr>
          <w:w w:val="65"/>
          <w:sz w:val="20"/>
        </w:rPr>
        <w:t>incidences</w:t>
      </w:r>
      <w:r>
        <w:rPr>
          <w:spacing w:val="-1"/>
          <w:sz w:val="20"/>
        </w:rPr>
        <w:t xml:space="preserve"> </w:t>
      </w:r>
      <w:r>
        <w:rPr>
          <w:w w:val="65"/>
          <w:sz w:val="20"/>
        </w:rPr>
        <w:t>of</w:t>
      </w:r>
      <w:r>
        <w:rPr>
          <w:spacing w:val="-3"/>
          <w:sz w:val="20"/>
        </w:rPr>
        <w:t xml:space="preserve"> </w:t>
      </w:r>
      <w:r>
        <w:rPr>
          <w:w w:val="65"/>
          <w:sz w:val="20"/>
        </w:rPr>
        <w:t>malaria</w:t>
      </w:r>
      <w:r>
        <w:rPr>
          <w:spacing w:val="-4"/>
          <w:sz w:val="20"/>
        </w:rPr>
        <w:t xml:space="preserve"> </w:t>
      </w:r>
      <w:r>
        <w:rPr>
          <w:w w:val="65"/>
          <w:sz w:val="20"/>
        </w:rPr>
        <w:t>in</w:t>
      </w:r>
      <w:r>
        <w:rPr>
          <w:spacing w:val="-4"/>
          <w:sz w:val="20"/>
        </w:rPr>
        <w:t xml:space="preserve"> </w:t>
      </w:r>
      <w:r>
        <w:rPr>
          <w:w w:val="65"/>
          <w:sz w:val="20"/>
        </w:rPr>
        <w:t>the</w:t>
      </w:r>
      <w:r>
        <w:rPr>
          <w:spacing w:val="-4"/>
          <w:sz w:val="20"/>
        </w:rPr>
        <w:t xml:space="preserve"> </w:t>
      </w:r>
      <w:r>
        <w:rPr>
          <w:w w:val="65"/>
          <w:sz w:val="20"/>
        </w:rPr>
        <w:t>mining</w:t>
      </w:r>
      <w:r>
        <w:rPr>
          <w:spacing w:val="-4"/>
          <w:sz w:val="20"/>
        </w:rPr>
        <w:t xml:space="preserve"> </w:t>
      </w:r>
      <w:r>
        <w:rPr>
          <w:w w:val="65"/>
          <w:sz w:val="20"/>
        </w:rPr>
        <w:t>regions</w:t>
      </w:r>
      <w:r>
        <w:rPr>
          <w:sz w:val="20"/>
        </w:rPr>
        <w:t xml:space="preserve"> </w:t>
      </w:r>
      <w:r>
        <w:rPr>
          <w:w w:val="65"/>
          <w:sz w:val="20"/>
        </w:rPr>
        <w:t>of</w:t>
      </w:r>
      <w:r>
        <w:rPr>
          <w:spacing w:val="-3"/>
          <w:sz w:val="20"/>
        </w:rPr>
        <w:t xml:space="preserve"> </w:t>
      </w:r>
      <w:r>
        <w:rPr>
          <w:w w:val="65"/>
          <w:sz w:val="20"/>
        </w:rPr>
        <w:t>Kajjansi</w:t>
      </w:r>
      <w:r>
        <w:rPr>
          <w:spacing w:val="-1"/>
          <w:sz w:val="20"/>
        </w:rPr>
        <w:t xml:space="preserve"> </w:t>
      </w:r>
      <w:r>
        <w:rPr>
          <w:w w:val="65"/>
          <w:sz w:val="20"/>
        </w:rPr>
        <w:t>and</w:t>
      </w:r>
      <w:r>
        <w:rPr>
          <w:spacing w:val="-1"/>
          <w:sz w:val="20"/>
        </w:rPr>
        <w:t xml:space="preserve"> </w:t>
      </w:r>
      <w:r>
        <w:rPr>
          <w:w w:val="65"/>
          <w:sz w:val="20"/>
        </w:rPr>
        <w:t>Seeta</w:t>
      </w:r>
      <w:r>
        <w:rPr>
          <w:spacing w:val="-3"/>
          <w:sz w:val="20"/>
        </w:rPr>
        <w:t xml:space="preserve"> </w:t>
      </w:r>
      <w:r>
        <w:rPr>
          <w:w w:val="65"/>
          <w:sz w:val="20"/>
        </w:rPr>
        <w:t>in</w:t>
      </w:r>
      <w:r>
        <w:rPr>
          <w:spacing w:val="-4"/>
          <w:sz w:val="20"/>
        </w:rPr>
        <w:t xml:space="preserve"> </w:t>
      </w:r>
      <w:r>
        <w:rPr>
          <w:w w:val="65"/>
          <w:sz w:val="20"/>
        </w:rPr>
        <w:t>Wakiso</w:t>
      </w:r>
      <w:r>
        <w:rPr>
          <w:spacing w:val="-4"/>
          <w:sz w:val="20"/>
        </w:rPr>
        <w:t xml:space="preserve"> </w:t>
      </w:r>
      <w:r>
        <w:rPr>
          <w:w w:val="65"/>
          <w:sz w:val="20"/>
        </w:rPr>
        <w:t>where</w:t>
      </w:r>
      <w:r>
        <w:rPr>
          <w:spacing w:val="-4"/>
          <w:sz w:val="20"/>
        </w:rPr>
        <w:t xml:space="preserve"> </w:t>
      </w:r>
      <w:r>
        <w:rPr>
          <w:w w:val="65"/>
          <w:sz w:val="20"/>
        </w:rPr>
        <w:t>clay</w:t>
      </w:r>
      <w:r>
        <w:rPr>
          <w:spacing w:val="-4"/>
          <w:sz w:val="20"/>
        </w:rPr>
        <w:t xml:space="preserve"> </w:t>
      </w:r>
      <w:r>
        <w:rPr>
          <w:w w:val="65"/>
          <w:sz w:val="20"/>
        </w:rPr>
        <w:t>is</w:t>
      </w:r>
      <w:r>
        <w:rPr>
          <w:spacing w:val="-4"/>
          <w:sz w:val="20"/>
        </w:rPr>
        <w:t xml:space="preserve"> </w:t>
      </w:r>
      <w:r>
        <w:rPr>
          <w:w w:val="65"/>
          <w:sz w:val="20"/>
        </w:rPr>
        <w:t>mined</w:t>
      </w:r>
      <w:r>
        <w:rPr>
          <w:sz w:val="20"/>
        </w:rPr>
        <w:t xml:space="preserve"> </w:t>
      </w:r>
      <w:r>
        <w:rPr>
          <w:w w:val="65"/>
          <w:sz w:val="20"/>
        </w:rPr>
        <w:t>are</w:t>
      </w:r>
      <w:r>
        <w:rPr>
          <w:spacing w:val="-4"/>
          <w:sz w:val="20"/>
        </w:rPr>
        <w:t xml:space="preserve"> </w:t>
      </w:r>
      <w:r>
        <w:rPr>
          <w:w w:val="65"/>
          <w:sz w:val="20"/>
        </w:rPr>
        <w:t>quite</w:t>
      </w:r>
      <w:r>
        <w:rPr>
          <w:spacing w:val="-4"/>
          <w:sz w:val="20"/>
        </w:rPr>
        <w:t xml:space="preserve"> </w:t>
      </w:r>
      <w:r>
        <w:rPr>
          <w:w w:val="65"/>
          <w:sz w:val="20"/>
        </w:rPr>
        <w:t>high,</w:t>
      </w:r>
      <w:r>
        <w:rPr>
          <w:spacing w:val="-3"/>
          <w:sz w:val="20"/>
        </w:rPr>
        <w:t xml:space="preserve"> </w:t>
      </w:r>
      <w:r>
        <w:rPr>
          <w:w w:val="65"/>
          <w:sz w:val="20"/>
        </w:rPr>
        <w:t>due</w:t>
      </w:r>
      <w:r>
        <w:rPr>
          <w:spacing w:val="-4"/>
          <w:sz w:val="20"/>
        </w:rPr>
        <w:t xml:space="preserve"> </w:t>
      </w:r>
      <w:r>
        <w:rPr>
          <w:w w:val="65"/>
          <w:sz w:val="20"/>
        </w:rPr>
        <w:t>to</w:t>
      </w:r>
      <w:r>
        <w:rPr>
          <w:sz w:val="20"/>
        </w:rPr>
        <w:t xml:space="preserve"> </w:t>
      </w:r>
      <w:r>
        <w:rPr>
          <w:w w:val="65"/>
          <w:sz w:val="20"/>
        </w:rPr>
        <w:t>presence</w:t>
      </w:r>
      <w:r>
        <w:rPr>
          <w:spacing w:val="-9"/>
          <w:sz w:val="20"/>
        </w:rPr>
        <w:t xml:space="preserve"> </w:t>
      </w:r>
      <w:r>
        <w:rPr>
          <w:w w:val="65"/>
          <w:sz w:val="20"/>
        </w:rPr>
        <w:t>of</w:t>
      </w:r>
      <w:r>
        <w:rPr>
          <w:spacing w:val="-6"/>
          <w:sz w:val="20"/>
        </w:rPr>
        <w:t xml:space="preserve"> </w:t>
      </w:r>
      <w:r>
        <w:rPr>
          <w:w w:val="65"/>
          <w:sz w:val="20"/>
        </w:rPr>
        <w:t>stagnant</w:t>
      </w:r>
      <w:r>
        <w:rPr>
          <w:spacing w:val="-7"/>
          <w:sz w:val="20"/>
        </w:rPr>
        <w:t xml:space="preserve"> </w:t>
      </w:r>
      <w:r>
        <w:rPr>
          <w:w w:val="65"/>
          <w:sz w:val="20"/>
        </w:rPr>
        <w:t>waters</w:t>
      </w:r>
      <w:r>
        <w:rPr>
          <w:spacing w:val="-9"/>
          <w:sz w:val="20"/>
        </w:rPr>
        <w:t xml:space="preserve"> </w:t>
      </w:r>
      <w:r>
        <w:rPr>
          <w:w w:val="65"/>
          <w:sz w:val="20"/>
        </w:rPr>
        <w:t>in</w:t>
      </w:r>
      <w:r>
        <w:rPr>
          <w:spacing w:val="-9"/>
          <w:sz w:val="20"/>
        </w:rPr>
        <w:t xml:space="preserve"> </w:t>
      </w:r>
      <w:r>
        <w:rPr>
          <w:w w:val="65"/>
          <w:sz w:val="20"/>
        </w:rPr>
        <w:t>the</w:t>
      </w:r>
      <w:r>
        <w:rPr>
          <w:spacing w:val="-8"/>
          <w:sz w:val="20"/>
        </w:rPr>
        <w:t xml:space="preserve"> </w:t>
      </w:r>
      <w:r>
        <w:rPr>
          <w:w w:val="65"/>
          <w:sz w:val="20"/>
        </w:rPr>
        <w:t>mining</w:t>
      </w:r>
      <w:r>
        <w:rPr>
          <w:spacing w:val="-9"/>
          <w:sz w:val="20"/>
        </w:rPr>
        <w:t xml:space="preserve"> </w:t>
      </w:r>
      <w:r>
        <w:rPr>
          <w:w w:val="65"/>
          <w:sz w:val="20"/>
        </w:rPr>
        <w:t>pits</w:t>
      </w:r>
      <w:r>
        <w:rPr>
          <w:spacing w:val="-9"/>
          <w:sz w:val="20"/>
        </w:rPr>
        <w:t xml:space="preserve"> </w:t>
      </w:r>
      <w:r>
        <w:rPr>
          <w:w w:val="65"/>
          <w:sz w:val="20"/>
        </w:rPr>
        <w:t>created.</w:t>
      </w:r>
    </w:p>
    <w:p w:rsidR="00E5575B" w:rsidRDefault="00D512E5">
      <w:pPr>
        <w:pStyle w:val="ListParagraph"/>
        <w:numPr>
          <w:ilvl w:val="0"/>
          <w:numId w:val="43"/>
        </w:numPr>
        <w:tabs>
          <w:tab w:val="left" w:pos="1085"/>
        </w:tabs>
        <w:spacing w:line="242" w:lineRule="auto"/>
        <w:ind w:right="625" w:firstLine="0"/>
        <w:rPr>
          <w:rFonts w:ascii="Arial MT" w:hAnsi="Arial MT"/>
          <w:sz w:val="20"/>
        </w:rPr>
      </w:pPr>
      <w:r>
        <w:rPr>
          <w:w w:val="65"/>
          <w:sz w:val="20"/>
        </w:rPr>
        <w:t>The</w:t>
      </w:r>
      <w:r>
        <w:rPr>
          <w:spacing w:val="-14"/>
          <w:sz w:val="20"/>
        </w:rPr>
        <w:t xml:space="preserve"> </w:t>
      </w:r>
      <w:r>
        <w:rPr>
          <w:w w:val="65"/>
          <w:sz w:val="20"/>
        </w:rPr>
        <w:t>mining</w:t>
      </w:r>
      <w:r>
        <w:rPr>
          <w:spacing w:val="-13"/>
          <w:sz w:val="20"/>
        </w:rPr>
        <w:t xml:space="preserve"> </w:t>
      </w:r>
      <w:r>
        <w:rPr>
          <w:w w:val="65"/>
          <w:sz w:val="20"/>
        </w:rPr>
        <w:t>sector</w:t>
      </w:r>
      <w:r>
        <w:rPr>
          <w:spacing w:val="-5"/>
          <w:sz w:val="20"/>
        </w:rPr>
        <w:t xml:space="preserve"> </w:t>
      </w:r>
      <w:r>
        <w:rPr>
          <w:w w:val="65"/>
          <w:sz w:val="20"/>
        </w:rPr>
        <w:t>has</w:t>
      </w:r>
      <w:r>
        <w:rPr>
          <w:spacing w:val="-4"/>
          <w:sz w:val="20"/>
        </w:rPr>
        <w:t xml:space="preserve"> </w:t>
      </w:r>
      <w:r>
        <w:rPr>
          <w:w w:val="65"/>
          <w:sz w:val="20"/>
        </w:rPr>
        <w:t>increased</w:t>
      </w:r>
      <w:r>
        <w:rPr>
          <w:spacing w:val="-1"/>
          <w:sz w:val="20"/>
        </w:rPr>
        <w:t xml:space="preserve"> </w:t>
      </w:r>
      <w:r>
        <w:rPr>
          <w:w w:val="65"/>
          <w:sz w:val="20"/>
        </w:rPr>
        <w:t>air</w:t>
      </w:r>
      <w:r>
        <w:rPr>
          <w:spacing w:val="-1"/>
          <w:sz w:val="20"/>
        </w:rPr>
        <w:t xml:space="preserve"> </w:t>
      </w:r>
      <w:r>
        <w:rPr>
          <w:w w:val="65"/>
          <w:sz w:val="20"/>
        </w:rPr>
        <w:t>pollution</w:t>
      </w:r>
      <w:r>
        <w:rPr>
          <w:spacing w:val="-1"/>
          <w:sz w:val="20"/>
        </w:rPr>
        <w:t xml:space="preserve"> </w:t>
      </w:r>
      <w:r>
        <w:rPr>
          <w:w w:val="65"/>
          <w:sz w:val="20"/>
        </w:rPr>
        <w:t>in</w:t>
      </w:r>
      <w:r>
        <w:rPr>
          <w:spacing w:val="-4"/>
          <w:sz w:val="20"/>
        </w:rPr>
        <w:t xml:space="preserve"> </w:t>
      </w:r>
      <w:r>
        <w:rPr>
          <w:w w:val="65"/>
          <w:sz w:val="20"/>
        </w:rPr>
        <w:t>the</w:t>
      </w:r>
      <w:r>
        <w:rPr>
          <w:spacing w:val="-4"/>
          <w:sz w:val="20"/>
        </w:rPr>
        <w:t xml:space="preserve"> </w:t>
      </w:r>
      <w:r>
        <w:rPr>
          <w:w w:val="65"/>
          <w:sz w:val="20"/>
        </w:rPr>
        <w:t>adjacent</w:t>
      </w:r>
      <w:r>
        <w:rPr>
          <w:spacing w:val="-4"/>
          <w:sz w:val="20"/>
        </w:rPr>
        <w:t xml:space="preserve"> </w:t>
      </w:r>
      <w:r>
        <w:rPr>
          <w:w w:val="65"/>
          <w:sz w:val="20"/>
        </w:rPr>
        <w:t>areas.</w:t>
      </w:r>
      <w:r>
        <w:rPr>
          <w:spacing w:val="8"/>
          <w:sz w:val="20"/>
        </w:rPr>
        <w:t xml:space="preserve"> </w:t>
      </w:r>
      <w:r>
        <w:rPr>
          <w:w w:val="65"/>
          <w:sz w:val="20"/>
        </w:rPr>
        <w:t>For</w:t>
      </w:r>
      <w:r>
        <w:rPr>
          <w:spacing w:val="-14"/>
          <w:sz w:val="20"/>
        </w:rPr>
        <w:t xml:space="preserve"> </w:t>
      </w:r>
      <w:r>
        <w:rPr>
          <w:w w:val="65"/>
          <w:sz w:val="20"/>
        </w:rPr>
        <w:t>example</w:t>
      </w:r>
      <w:r>
        <w:rPr>
          <w:spacing w:val="-13"/>
          <w:sz w:val="20"/>
        </w:rPr>
        <w:t xml:space="preserve"> </w:t>
      </w:r>
      <w:r>
        <w:rPr>
          <w:w w:val="65"/>
          <w:sz w:val="20"/>
        </w:rPr>
        <w:t>the</w:t>
      </w:r>
      <w:r>
        <w:rPr>
          <w:spacing w:val="-13"/>
          <w:sz w:val="20"/>
        </w:rPr>
        <w:t xml:space="preserve"> </w:t>
      </w:r>
      <w:r>
        <w:rPr>
          <w:w w:val="65"/>
          <w:sz w:val="20"/>
        </w:rPr>
        <w:t>mining</w:t>
      </w:r>
      <w:r>
        <w:rPr>
          <w:spacing w:val="-12"/>
          <w:sz w:val="20"/>
        </w:rPr>
        <w:t xml:space="preserve"> </w:t>
      </w:r>
      <w:r>
        <w:rPr>
          <w:w w:val="65"/>
          <w:sz w:val="20"/>
        </w:rPr>
        <w:t>and</w:t>
      </w:r>
      <w:r>
        <w:rPr>
          <w:spacing w:val="-14"/>
          <w:sz w:val="20"/>
        </w:rPr>
        <w:t xml:space="preserve"> </w:t>
      </w:r>
      <w:r>
        <w:rPr>
          <w:w w:val="65"/>
          <w:sz w:val="20"/>
        </w:rPr>
        <w:t>processing</w:t>
      </w:r>
      <w:r>
        <w:rPr>
          <w:spacing w:val="-13"/>
          <w:sz w:val="20"/>
        </w:rPr>
        <w:t xml:space="preserve"> </w:t>
      </w:r>
      <w:r>
        <w:rPr>
          <w:w w:val="65"/>
          <w:sz w:val="20"/>
        </w:rPr>
        <w:t>of</w:t>
      </w:r>
      <w:r>
        <w:rPr>
          <w:spacing w:val="-13"/>
          <w:sz w:val="20"/>
        </w:rPr>
        <w:t xml:space="preserve"> </w:t>
      </w:r>
      <w:r>
        <w:rPr>
          <w:w w:val="65"/>
          <w:sz w:val="20"/>
        </w:rPr>
        <w:t>limestone</w:t>
      </w:r>
      <w:r>
        <w:rPr>
          <w:spacing w:val="-14"/>
          <w:sz w:val="20"/>
        </w:rPr>
        <w:t xml:space="preserve"> </w:t>
      </w:r>
      <w:r>
        <w:rPr>
          <w:w w:val="65"/>
          <w:sz w:val="20"/>
        </w:rPr>
        <w:t>in</w:t>
      </w:r>
      <w:r>
        <w:rPr>
          <w:spacing w:val="-13"/>
          <w:sz w:val="20"/>
        </w:rPr>
        <w:t xml:space="preserve"> </w:t>
      </w:r>
      <w:r>
        <w:rPr>
          <w:w w:val="65"/>
          <w:sz w:val="20"/>
        </w:rPr>
        <w:t>Tororo</w:t>
      </w:r>
      <w:r>
        <w:rPr>
          <w:spacing w:val="-13"/>
          <w:sz w:val="20"/>
        </w:rPr>
        <w:t xml:space="preserve"> </w:t>
      </w:r>
      <w:r>
        <w:rPr>
          <w:w w:val="65"/>
          <w:sz w:val="20"/>
        </w:rPr>
        <w:t>and</w:t>
      </w:r>
      <w:r>
        <w:rPr>
          <w:spacing w:val="-12"/>
          <w:sz w:val="20"/>
        </w:rPr>
        <w:t xml:space="preserve"> </w:t>
      </w:r>
      <w:r>
        <w:rPr>
          <w:w w:val="65"/>
          <w:sz w:val="20"/>
        </w:rPr>
        <w:t>Hima</w:t>
      </w:r>
      <w:r>
        <w:rPr>
          <w:spacing w:val="-14"/>
          <w:sz w:val="20"/>
        </w:rPr>
        <w:t xml:space="preserve"> </w:t>
      </w:r>
      <w:r>
        <w:rPr>
          <w:w w:val="65"/>
          <w:sz w:val="20"/>
        </w:rPr>
        <w:t>has</w:t>
      </w:r>
      <w:r>
        <w:rPr>
          <w:spacing w:val="-13"/>
          <w:sz w:val="20"/>
        </w:rPr>
        <w:t xml:space="preserve"> </w:t>
      </w:r>
      <w:r>
        <w:rPr>
          <w:w w:val="65"/>
          <w:sz w:val="20"/>
        </w:rPr>
        <w:t>led</w:t>
      </w:r>
      <w:r>
        <w:rPr>
          <w:spacing w:val="-13"/>
          <w:sz w:val="20"/>
        </w:rPr>
        <w:t xml:space="preserve"> </w:t>
      </w:r>
      <w:r>
        <w:rPr>
          <w:w w:val="65"/>
          <w:sz w:val="20"/>
        </w:rPr>
        <w:t>to</w:t>
      </w:r>
      <w:r>
        <w:rPr>
          <w:spacing w:val="-12"/>
          <w:sz w:val="20"/>
        </w:rPr>
        <w:t xml:space="preserve"> </w:t>
      </w:r>
      <w:r>
        <w:rPr>
          <w:w w:val="65"/>
          <w:sz w:val="20"/>
        </w:rPr>
        <w:t>air</w:t>
      </w:r>
      <w:r>
        <w:rPr>
          <w:spacing w:val="-14"/>
          <w:sz w:val="20"/>
        </w:rPr>
        <w:t xml:space="preserve"> </w:t>
      </w:r>
      <w:r>
        <w:rPr>
          <w:w w:val="65"/>
          <w:sz w:val="20"/>
        </w:rPr>
        <w:t>pollution</w:t>
      </w:r>
      <w:r>
        <w:rPr>
          <w:spacing w:val="-13"/>
          <w:sz w:val="20"/>
        </w:rPr>
        <w:t xml:space="preserve"> </w:t>
      </w:r>
      <w:r>
        <w:rPr>
          <w:w w:val="65"/>
          <w:sz w:val="20"/>
        </w:rPr>
        <w:t>in</w:t>
      </w:r>
      <w:r>
        <w:rPr>
          <w:spacing w:val="-13"/>
          <w:sz w:val="20"/>
        </w:rPr>
        <w:t xml:space="preserve"> </w:t>
      </w:r>
      <w:r>
        <w:rPr>
          <w:w w:val="65"/>
          <w:sz w:val="20"/>
        </w:rPr>
        <w:t>Tororo</w:t>
      </w:r>
      <w:r>
        <w:rPr>
          <w:spacing w:val="-14"/>
          <w:sz w:val="20"/>
        </w:rPr>
        <w:t xml:space="preserve"> </w:t>
      </w:r>
      <w:r>
        <w:rPr>
          <w:w w:val="65"/>
          <w:sz w:val="20"/>
        </w:rPr>
        <w:t>and</w:t>
      </w:r>
      <w:r>
        <w:rPr>
          <w:sz w:val="20"/>
        </w:rPr>
        <w:t xml:space="preserve"> </w:t>
      </w:r>
      <w:r>
        <w:rPr>
          <w:w w:val="65"/>
          <w:sz w:val="20"/>
        </w:rPr>
        <w:t>Kasese</w:t>
      </w:r>
      <w:r>
        <w:rPr>
          <w:spacing w:val="-4"/>
          <w:w w:val="65"/>
          <w:sz w:val="20"/>
        </w:rPr>
        <w:t xml:space="preserve"> </w:t>
      </w:r>
      <w:r>
        <w:rPr>
          <w:w w:val="65"/>
          <w:sz w:val="20"/>
        </w:rPr>
        <w:t>from</w:t>
      </w:r>
      <w:r>
        <w:rPr>
          <w:spacing w:val="-4"/>
          <w:w w:val="65"/>
          <w:sz w:val="20"/>
        </w:rPr>
        <w:t xml:space="preserve"> </w:t>
      </w:r>
      <w:r>
        <w:rPr>
          <w:w w:val="65"/>
          <w:sz w:val="20"/>
        </w:rPr>
        <w:t>dust</w:t>
      </w:r>
      <w:r>
        <w:rPr>
          <w:spacing w:val="-4"/>
          <w:w w:val="65"/>
          <w:sz w:val="20"/>
        </w:rPr>
        <w:t xml:space="preserve"> </w:t>
      </w:r>
      <w:r>
        <w:rPr>
          <w:w w:val="65"/>
          <w:sz w:val="20"/>
        </w:rPr>
        <w:t>particles</w:t>
      </w:r>
      <w:r>
        <w:rPr>
          <w:spacing w:val="-4"/>
          <w:w w:val="65"/>
          <w:sz w:val="20"/>
        </w:rPr>
        <w:t xml:space="preserve"> </w:t>
      </w:r>
      <w:r>
        <w:rPr>
          <w:w w:val="65"/>
          <w:sz w:val="20"/>
        </w:rPr>
        <w:t>released into</w:t>
      </w:r>
      <w:r>
        <w:rPr>
          <w:spacing w:val="-15"/>
          <w:sz w:val="20"/>
        </w:rPr>
        <w:t xml:space="preserve"> </w:t>
      </w:r>
      <w:r>
        <w:rPr>
          <w:w w:val="65"/>
          <w:sz w:val="20"/>
        </w:rPr>
        <w:t>the</w:t>
      </w:r>
      <w:r>
        <w:rPr>
          <w:spacing w:val="-15"/>
          <w:sz w:val="20"/>
        </w:rPr>
        <w:t xml:space="preserve"> </w:t>
      </w:r>
      <w:r>
        <w:rPr>
          <w:w w:val="65"/>
          <w:sz w:val="20"/>
        </w:rPr>
        <w:t>atmosphere</w:t>
      </w:r>
      <w:r>
        <w:rPr>
          <w:spacing w:val="-13"/>
          <w:sz w:val="20"/>
        </w:rPr>
        <w:t xml:space="preserve"> </w:t>
      </w:r>
      <w:r>
        <w:rPr>
          <w:w w:val="65"/>
          <w:sz w:val="20"/>
        </w:rPr>
        <w:t>thus</w:t>
      </w:r>
      <w:r>
        <w:rPr>
          <w:spacing w:val="-15"/>
          <w:sz w:val="20"/>
        </w:rPr>
        <w:t xml:space="preserve"> </w:t>
      </w:r>
      <w:r>
        <w:rPr>
          <w:w w:val="65"/>
          <w:sz w:val="20"/>
        </w:rPr>
        <w:t>creating</w:t>
      </w:r>
      <w:r>
        <w:rPr>
          <w:spacing w:val="-14"/>
          <w:sz w:val="20"/>
        </w:rPr>
        <w:t xml:space="preserve"> </w:t>
      </w:r>
      <w:r>
        <w:rPr>
          <w:w w:val="65"/>
          <w:sz w:val="20"/>
        </w:rPr>
        <w:t>health</w:t>
      </w:r>
      <w:r>
        <w:rPr>
          <w:spacing w:val="-15"/>
          <w:sz w:val="20"/>
        </w:rPr>
        <w:t xml:space="preserve"> </w:t>
      </w:r>
      <w:r>
        <w:rPr>
          <w:w w:val="65"/>
          <w:sz w:val="20"/>
        </w:rPr>
        <w:t>hazards</w:t>
      </w:r>
      <w:r>
        <w:rPr>
          <w:spacing w:val="-15"/>
          <w:sz w:val="20"/>
        </w:rPr>
        <w:t xml:space="preserve"> </w:t>
      </w:r>
      <w:r>
        <w:rPr>
          <w:w w:val="65"/>
          <w:sz w:val="20"/>
        </w:rPr>
        <w:t>to</w:t>
      </w:r>
      <w:r>
        <w:rPr>
          <w:spacing w:val="-13"/>
          <w:sz w:val="20"/>
        </w:rPr>
        <w:t xml:space="preserve"> </w:t>
      </w:r>
      <w:r>
        <w:rPr>
          <w:w w:val="65"/>
          <w:sz w:val="20"/>
        </w:rPr>
        <w:t>animals</w:t>
      </w:r>
      <w:r>
        <w:rPr>
          <w:spacing w:val="-6"/>
          <w:w w:val="65"/>
          <w:sz w:val="20"/>
        </w:rPr>
        <w:t xml:space="preserve"> </w:t>
      </w:r>
      <w:r>
        <w:rPr>
          <w:w w:val="65"/>
          <w:sz w:val="20"/>
        </w:rPr>
        <w:t>and</w:t>
      </w:r>
      <w:r>
        <w:rPr>
          <w:spacing w:val="-6"/>
          <w:w w:val="65"/>
          <w:sz w:val="20"/>
        </w:rPr>
        <w:t xml:space="preserve"> </w:t>
      </w:r>
      <w:r>
        <w:rPr>
          <w:w w:val="65"/>
          <w:sz w:val="20"/>
        </w:rPr>
        <w:t>people</w:t>
      </w:r>
      <w:r>
        <w:rPr>
          <w:spacing w:val="-6"/>
          <w:w w:val="65"/>
          <w:sz w:val="20"/>
        </w:rPr>
        <w:t xml:space="preserve"> </w:t>
      </w:r>
      <w:r>
        <w:rPr>
          <w:w w:val="65"/>
          <w:sz w:val="20"/>
        </w:rPr>
        <w:t>in</w:t>
      </w:r>
      <w:r>
        <w:rPr>
          <w:spacing w:val="-6"/>
          <w:w w:val="65"/>
          <w:sz w:val="20"/>
        </w:rPr>
        <w:t xml:space="preserve"> </w:t>
      </w:r>
      <w:r>
        <w:rPr>
          <w:w w:val="65"/>
          <w:sz w:val="20"/>
        </w:rPr>
        <w:t>the</w:t>
      </w:r>
      <w:r>
        <w:rPr>
          <w:spacing w:val="-6"/>
          <w:w w:val="65"/>
          <w:sz w:val="20"/>
        </w:rPr>
        <w:t xml:space="preserve"> </w:t>
      </w:r>
      <w:r>
        <w:rPr>
          <w:w w:val="65"/>
          <w:sz w:val="20"/>
        </w:rPr>
        <w:t>area.</w:t>
      </w:r>
    </w:p>
    <w:p w:rsidR="00E5575B" w:rsidRDefault="00D512E5">
      <w:pPr>
        <w:pStyle w:val="ListParagraph"/>
        <w:numPr>
          <w:ilvl w:val="0"/>
          <w:numId w:val="43"/>
        </w:numPr>
        <w:tabs>
          <w:tab w:val="left" w:pos="1080"/>
        </w:tabs>
        <w:spacing w:line="244" w:lineRule="auto"/>
        <w:ind w:right="634" w:firstLine="0"/>
        <w:rPr>
          <w:rFonts w:ascii="Arial MT" w:hAnsi="Arial MT"/>
          <w:sz w:val="20"/>
        </w:rPr>
      </w:pPr>
      <w:r>
        <w:rPr>
          <w:w w:val="70"/>
          <w:sz w:val="20"/>
        </w:rPr>
        <w:t>Cobalt</w:t>
      </w:r>
      <w:r>
        <w:rPr>
          <w:spacing w:val="-8"/>
          <w:sz w:val="20"/>
        </w:rPr>
        <w:t xml:space="preserve"> </w:t>
      </w:r>
      <w:r>
        <w:rPr>
          <w:w w:val="70"/>
          <w:sz w:val="20"/>
        </w:rPr>
        <w:t>and</w:t>
      </w:r>
      <w:r>
        <w:rPr>
          <w:spacing w:val="-8"/>
          <w:sz w:val="20"/>
        </w:rPr>
        <w:t xml:space="preserve"> </w:t>
      </w:r>
      <w:r>
        <w:rPr>
          <w:w w:val="70"/>
          <w:sz w:val="20"/>
        </w:rPr>
        <w:t>copper</w:t>
      </w:r>
      <w:r>
        <w:rPr>
          <w:spacing w:val="-6"/>
          <w:sz w:val="20"/>
        </w:rPr>
        <w:t xml:space="preserve"> </w:t>
      </w:r>
      <w:r>
        <w:rPr>
          <w:w w:val="70"/>
          <w:sz w:val="20"/>
        </w:rPr>
        <w:t>wastes</w:t>
      </w:r>
      <w:r>
        <w:rPr>
          <w:spacing w:val="-6"/>
          <w:sz w:val="20"/>
        </w:rPr>
        <w:t xml:space="preserve"> </w:t>
      </w:r>
      <w:r>
        <w:rPr>
          <w:w w:val="70"/>
          <w:sz w:val="20"/>
        </w:rPr>
        <w:t>from</w:t>
      </w:r>
      <w:r>
        <w:rPr>
          <w:spacing w:val="-6"/>
          <w:sz w:val="20"/>
        </w:rPr>
        <w:t xml:space="preserve"> </w:t>
      </w:r>
      <w:r>
        <w:rPr>
          <w:w w:val="70"/>
          <w:sz w:val="20"/>
        </w:rPr>
        <w:t>Kilembe</w:t>
      </w:r>
      <w:r>
        <w:rPr>
          <w:spacing w:val="-8"/>
          <w:sz w:val="20"/>
        </w:rPr>
        <w:t xml:space="preserve"> </w:t>
      </w:r>
      <w:r>
        <w:rPr>
          <w:w w:val="70"/>
          <w:sz w:val="20"/>
        </w:rPr>
        <w:t>mines</w:t>
      </w:r>
      <w:r>
        <w:rPr>
          <w:sz w:val="20"/>
        </w:rPr>
        <w:t xml:space="preserve"> </w:t>
      </w:r>
      <w:r>
        <w:rPr>
          <w:w w:val="70"/>
          <w:sz w:val="20"/>
        </w:rPr>
        <w:t>are</w:t>
      </w:r>
      <w:r>
        <w:rPr>
          <w:spacing w:val="-5"/>
          <w:sz w:val="20"/>
        </w:rPr>
        <w:t xml:space="preserve"> </w:t>
      </w:r>
      <w:r>
        <w:rPr>
          <w:w w:val="70"/>
          <w:sz w:val="20"/>
        </w:rPr>
        <w:t>usually</w:t>
      </w:r>
      <w:r>
        <w:rPr>
          <w:spacing w:val="-6"/>
          <w:sz w:val="20"/>
        </w:rPr>
        <w:t xml:space="preserve"> </w:t>
      </w:r>
      <w:r>
        <w:rPr>
          <w:w w:val="70"/>
          <w:sz w:val="20"/>
        </w:rPr>
        <w:t>dumped</w:t>
      </w:r>
      <w:r>
        <w:rPr>
          <w:spacing w:val="-4"/>
          <w:sz w:val="20"/>
        </w:rPr>
        <w:t xml:space="preserve"> </w:t>
      </w:r>
      <w:r>
        <w:rPr>
          <w:w w:val="70"/>
          <w:sz w:val="20"/>
        </w:rPr>
        <w:t>in</w:t>
      </w:r>
      <w:r>
        <w:rPr>
          <w:sz w:val="20"/>
        </w:rPr>
        <w:t xml:space="preserve"> </w:t>
      </w:r>
      <w:r>
        <w:rPr>
          <w:w w:val="70"/>
          <w:sz w:val="20"/>
        </w:rPr>
        <w:t>L.</w:t>
      </w:r>
      <w:r>
        <w:rPr>
          <w:sz w:val="20"/>
        </w:rPr>
        <w:t xml:space="preserve"> </w:t>
      </w:r>
      <w:r>
        <w:rPr>
          <w:w w:val="70"/>
          <w:sz w:val="20"/>
        </w:rPr>
        <w:t>George</w:t>
      </w:r>
      <w:r>
        <w:rPr>
          <w:sz w:val="20"/>
        </w:rPr>
        <w:t xml:space="preserve"> </w:t>
      </w:r>
      <w:r>
        <w:rPr>
          <w:w w:val="70"/>
          <w:sz w:val="20"/>
        </w:rPr>
        <w:t>-</w:t>
      </w:r>
      <w:r>
        <w:rPr>
          <w:sz w:val="20"/>
        </w:rPr>
        <w:t xml:space="preserve"> </w:t>
      </w:r>
      <w:r>
        <w:rPr>
          <w:w w:val="70"/>
          <w:sz w:val="20"/>
        </w:rPr>
        <w:t>Kazinga</w:t>
      </w:r>
      <w:r>
        <w:rPr>
          <w:sz w:val="20"/>
        </w:rPr>
        <w:t xml:space="preserve"> </w:t>
      </w:r>
      <w:r>
        <w:rPr>
          <w:w w:val="70"/>
          <w:sz w:val="20"/>
        </w:rPr>
        <w:t>channel</w:t>
      </w:r>
      <w:r>
        <w:rPr>
          <w:sz w:val="20"/>
        </w:rPr>
        <w:t xml:space="preserve"> </w:t>
      </w:r>
      <w:r>
        <w:rPr>
          <w:w w:val="70"/>
          <w:sz w:val="20"/>
        </w:rPr>
        <w:t>-</w:t>
      </w:r>
      <w:r>
        <w:rPr>
          <w:sz w:val="20"/>
        </w:rPr>
        <w:t xml:space="preserve"> </w:t>
      </w:r>
      <w:r>
        <w:rPr>
          <w:w w:val="70"/>
          <w:sz w:val="20"/>
        </w:rPr>
        <w:t>Edward</w:t>
      </w:r>
      <w:r>
        <w:rPr>
          <w:sz w:val="20"/>
        </w:rPr>
        <w:t xml:space="preserve"> </w:t>
      </w:r>
      <w:r>
        <w:rPr>
          <w:w w:val="70"/>
          <w:sz w:val="20"/>
        </w:rPr>
        <w:t>wetland</w:t>
      </w:r>
      <w:r>
        <w:rPr>
          <w:sz w:val="20"/>
        </w:rPr>
        <w:t xml:space="preserve"> </w:t>
      </w:r>
      <w:r>
        <w:rPr>
          <w:w w:val="70"/>
          <w:sz w:val="20"/>
        </w:rPr>
        <w:t>complex</w:t>
      </w:r>
      <w:r>
        <w:rPr>
          <w:sz w:val="20"/>
        </w:rPr>
        <w:t xml:space="preserve"> </w:t>
      </w:r>
      <w:r>
        <w:rPr>
          <w:w w:val="70"/>
          <w:sz w:val="20"/>
        </w:rPr>
        <w:t>and</w:t>
      </w:r>
      <w:r>
        <w:rPr>
          <w:spacing w:val="-8"/>
          <w:sz w:val="20"/>
        </w:rPr>
        <w:t xml:space="preserve"> </w:t>
      </w:r>
      <w:r>
        <w:rPr>
          <w:w w:val="70"/>
          <w:sz w:val="20"/>
        </w:rPr>
        <w:t>even</w:t>
      </w:r>
      <w:r>
        <w:rPr>
          <w:spacing w:val="-8"/>
          <w:sz w:val="20"/>
        </w:rPr>
        <w:t xml:space="preserve"> </w:t>
      </w:r>
      <w:r>
        <w:rPr>
          <w:w w:val="70"/>
          <w:sz w:val="20"/>
        </w:rPr>
        <w:t>the</w:t>
      </w:r>
      <w:r>
        <w:rPr>
          <w:spacing w:val="-10"/>
          <w:sz w:val="20"/>
        </w:rPr>
        <w:t xml:space="preserve"> </w:t>
      </w:r>
      <w:r>
        <w:rPr>
          <w:w w:val="70"/>
          <w:sz w:val="20"/>
        </w:rPr>
        <w:t>waters</w:t>
      </w:r>
      <w:r>
        <w:rPr>
          <w:spacing w:val="-8"/>
          <w:sz w:val="20"/>
        </w:rPr>
        <w:t xml:space="preserve"> </w:t>
      </w:r>
      <w:r>
        <w:rPr>
          <w:w w:val="70"/>
          <w:sz w:val="20"/>
        </w:rPr>
        <w:t>of</w:t>
      </w:r>
      <w:r>
        <w:rPr>
          <w:spacing w:val="-8"/>
          <w:sz w:val="20"/>
        </w:rPr>
        <w:t xml:space="preserve"> </w:t>
      </w:r>
      <w:r>
        <w:rPr>
          <w:w w:val="70"/>
          <w:sz w:val="20"/>
        </w:rPr>
        <w:t>R.</w:t>
      </w:r>
      <w:r>
        <w:rPr>
          <w:spacing w:val="-8"/>
          <w:sz w:val="20"/>
        </w:rPr>
        <w:t xml:space="preserve"> </w:t>
      </w:r>
      <w:r>
        <w:rPr>
          <w:w w:val="70"/>
          <w:sz w:val="20"/>
        </w:rPr>
        <w:t>Mpanga</w:t>
      </w:r>
      <w:r>
        <w:rPr>
          <w:sz w:val="20"/>
        </w:rPr>
        <w:t xml:space="preserve"> </w:t>
      </w:r>
      <w:r>
        <w:rPr>
          <w:w w:val="70"/>
          <w:sz w:val="20"/>
        </w:rPr>
        <w:t>-</w:t>
      </w:r>
      <w:r>
        <w:rPr>
          <w:sz w:val="20"/>
        </w:rPr>
        <w:t xml:space="preserve"> </w:t>
      </w:r>
      <w:r>
        <w:rPr>
          <w:w w:val="65"/>
          <w:sz w:val="20"/>
        </w:rPr>
        <w:t>Katonga</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polluted</w:t>
      </w:r>
      <w:r>
        <w:rPr>
          <w:sz w:val="20"/>
        </w:rPr>
        <w:t xml:space="preserve"> </w:t>
      </w:r>
      <w:r>
        <w:rPr>
          <w:w w:val="65"/>
          <w:sz w:val="20"/>
        </w:rPr>
        <w:t>waters</w:t>
      </w:r>
      <w:r>
        <w:rPr>
          <w:sz w:val="20"/>
        </w:rPr>
        <w:t xml:space="preserve"> </w:t>
      </w:r>
      <w:r>
        <w:rPr>
          <w:w w:val="65"/>
          <w:sz w:val="20"/>
        </w:rPr>
        <w:t>and</w:t>
      </w:r>
      <w:r>
        <w:rPr>
          <w:sz w:val="20"/>
        </w:rPr>
        <w:t xml:space="preserve"> </w:t>
      </w:r>
      <w:r>
        <w:rPr>
          <w:w w:val="65"/>
          <w:sz w:val="20"/>
        </w:rPr>
        <w:t>harmed</w:t>
      </w:r>
      <w:r>
        <w:rPr>
          <w:sz w:val="20"/>
        </w:rPr>
        <w:t xml:space="preserve"> </w:t>
      </w:r>
      <w:r>
        <w:rPr>
          <w:w w:val="65"/>
          <w:sz w:val="20"/>
        </w:rPr>
        <w:t>the</w:t>
      </w:r>
      <w:r>
        <w:rPr>
          <w:sz w:val="20"/>
        </w:rPr>
        <w:t xml:space="preserve"> </w:t>
      </w:r>
      <w:r>
        <w:rPr>
          <w:w w:val="65"/>
          <w:sz w:val="20"/>
        </w:rPr>
        <w:t>aquatic</w:t>
      </w:r>
      <w:r>
        <w:rPr>
          <w:sz w:val="20"/>
        </w:rPr>
        <w:t xml:space="preserve"> </w:t>
      </w:r>
      <w:r>
        <w:rPr>
          <w:w w:val="65"/>
          <w:sz w:val="20"/>
        </w:rPr>
        <w:t>life.</w:t>
      </w:r>
    </w:p>
    <w:p w:rsidR="00E5575B" w:rsidRDefault="00D512E5">
      <w:pPr>
        <w:pStyle w:val="ListParagraph"/>
        <w:numPr>
          <w:ilvl w:val="0"/>
          <w:numId w:val="43"/>
        </w:numPr>
        <w:tabs>
          <w:tab w:val="left" w:pos="1080"/>
        </w:tabs>
        <w:spacing w:line="244" w:lineRule="auto"/>
        <w:ind w:right="623" w:firstLine="0"/>
        <w:rPr>
          <w:rFonts w:ascii="Arial MT" w:hAnsi="Arial MT"/>
          <w:sz w:val="20"/>
        </w:rPr>
      </w:pPr>
      <w:r>
        <w:rPr>
          <w:w w:val="65"/>
          <w:sz w:val="20"/>
        </w:rPr>
        <w:t>Land</w:t>
      </w:r>
      <w:r>
        <w:rPr>
          <w:spacing w:val="11"/>
          <w:sz w:val="20"/>
        </w:rPr>
        <w:t xml:space="preserve"> </w:t>
      </w:r>
      <w:r>
        <w:rPr>
          <w:w w:val="65"/>
          <w:sz w:val="20"/>
        </w:rPr>
        <w:t>pollution</w:t>
      </w:r>
      <w:r>
        <w:rPr>
          <w:spacing w:val="11"/>
          <w:sz w:val="20"/>
        </w:rPr>
        <w:t xml:space="preserve"> </w:t>
      </w:r>
      <w:r>
        <w:rPr>
          <w:w w:val="65"/>
          <w:sz w:val="20"/>
        </w:rPr>
        <w:t>has</w:t>
      </w:r>
      <w:r>
        <w:rPr>
          <w:spacing w:val="11"/>
          <w:sz w:val="20"/>
        </w:rPr>
        <w:t xml:space="preserve"> </w:t>
      </w:r>
      <w:r>
        <w:rPr>
          <w:w w:val="65"/>
          <w:sz w:val="20"/>
        </w:rPr>
        <w:t>also</w:t>
      </w:r>
      <w:r>
        <w:rPr>
          <w:spacing w:val="11"/>
          <w:sz w:val="20"/>
        </w:rPr>
        <w:t xml:space="preserve"> </w:t>
      </w:r>
      <w:r>
        <w:rPr>
          <w:w w:val="65"/>
          <w:sz w:val="20"/>
        </w:rPr>
        <w:t>occurred</w:t>
      </w:r>
      <w:r>
        <w:rPr>
          <w:spacing w:val="11"/>
          <w:sz w:val="20"/>
        </w:rPr>
        <w:t xml:space="preserve"> </w:t>
      </w:r>
      <w:r>
        <w:rPr>
          <w:w w:val="65"/>
          <w:sz w:val="20"/>
        </w:rPr>
        <w:t>due</w:t>
      </w:r>
      <w:r>
        <w:rPr>
          <w:spacing w:val="11"/>
          <w:sz w:val="20"/>
        </w:rPr>
        <w:t xml:space="preserve"> </w:t>
      </w:r>
      <w:r>
        <w:rPr>
          <w:w w:val="65"/>
          <w:sz w:val="20"/>
        </w:rPr>
        <w:t>to</w:t>
      </w:r>
      <w:r>
        <w:rPr>
          <w:spacing w:val="11"/>
          <w:sz w:val="20"/>
        </w:rPr>
        <w:t xml:space="preserve"> </w:t>
      </w:r>
      <w:r>
        <w:rPr>
          <w:w w:val="65"/>
          <w:sz w:val="20"/>
        </w:rPr>
        <w:t>the</w:t>
      </w:r>
      <w:r>
        <w:rPr>
          <w:spacing w:val="11"/>
          <w:sz w:val="20"/>
        </w:rPr>
        <w:t xml:space="preserve"> </w:t>
      </w:r>
      <w:r>
        <w:rPr>
          <w:w w:val="65"/>
          <w:sz w:val="20"/>
        </w:rPr>
        <w:t>mining</w:t>
      </w:r>
      <w:r>
        <w:rPr>
          <w:spacing w:val="11"/>
          <w:sz w:val="20"/>
        </w:rPr>
        <w:t xml:space="preserve"> </w:t>
      </w:r>
      <w:r>
        <w:rPr>
          <w:w w:val="65"/>
          <w:sz w:val="20"/>
        </w:rPr>
        <w:t>sector</w:t>
      </w:r>
      <w:r>
        <w:rPr>
          <w:spacing w:val="11"/>
          <w:sz w:val="20"/>
        </w:rPr>
        <w:t xml:space="preserve"> </w:t>
      </w:r>
      <w:r>
        <w:rPr>
          <w:w w:val="65"/>
          <w:sz w:val="20"/>
        </w:rPr>
        <w:t>through</w:t>
      </w:r>
      <w:r>
        <w:rPr>
          <w:spacing w:val="26"/>
          <w:sz w:val="20"/>
        </w:rPr>
        <w:t xml:space="preserve"> </w:t>
      </w:r>
      <w:r>
        <w:rPr>
          <w:w w:val="65"/>
          <w:sz w:val="20"/>
        </w:rPr>
        <w:t>dumped</w:t>
      </w:r>
      <w:r>
        <w:rPr>
          <w:spacing w:val="7"/>
          <w:sz w:val="20"/>
        </w:rPr>
        <w:t xml:space="preserve"> </w:t>
      </w:r>
      <w:r>
        <w:rPr>
          <w:w w:val="65"/>
          <w:sz w:val="20"/>
        </w:rPr>
        <w:t>liquid</w:t>
      </w:r>
      <w:r>
        <w:rPr>
          <w:spacing w:val="7"/>
          <w:sz w:val="20"/>
        </w:rPr>
        <w:t xml:space="preserve"> </w:t>
      </w:r>
      <w:r>
        <w:rPr>
          <w:w w:val="65"/>
          <w:sz w:val="20"/>
        </w:rPr>
        <w:t>and</w:t>
      </w:r>
      <w:r>
        <w:rPr>
          <w:spacing w:val="7"/>
          <w:sz w:val="20"/>
        </w:rPr>
        <w:t xml:space="preserve"> </w:t>
      </w:r>
      <w:r>
        <w:rPr>
          <w:w w:val="65"/>
          <w:sz w:val="20"/>
        </w:rPr>
        <w:t>solid</w:t>
      </w:r>
      <w:r>
        <w:rPr>
          <w:spacing w:val="7"/>
          <w:sz w:val="20"/>
        </w:rPr>
        <w:t xml:space="preserve"> </w:t>
      </w:r>
      <w:r>
        <w:rPr>
          <w:w w:val="65"/>
          <w:sz w:val="20"/>
        </w:rPr>
        <w:t>wastes.</w:t>
      </w:r>
      <w:r>
        <w:rPr>
          <w:spacing w:val="11"/>
          <w:sz w:val="20"/>
        </w:rPr>
        <w:t xml:space="preserve"> </w:t>
      </w:r>
      <w:r>
        <w:rPr>
          <w:w w:val="65"/>
          <w:sz w:val="20"/>
        </w:rPr>
        <w:t>E.g.</w:t>
      </w:r>
      <w:r>
        <w:rPr>
          <w:spacing w:val="8"/>
          <w:sz w:val="20"/>
        </w:rPr>
        <w:t xml:space="preserve"> </w:t>
      </w:r>
      <w:r>
        <w:rPr>
          <w:w w:val="65"/>
          <w:sz w:val="20"/>
        </w:rPr>
        <w:t>the</w:t>
      </w:r>
      <w:r>
        <w:rPr>
          <w:spacing w:val="-5"/>
          <w:sz w:val="20"/>
        </w:rPr>
        <w:t xml:space="preserve"> </w:t>
      </w:r>
      <w:r>
        <w:rPr>
          <w:w w:val="65"/>
          <w:sz w:val="20"/>
        </w:rPr>
        <w:t>toxic</w:t>
      </w:r>
      <w:r>
        <w:rPr>
          <w:spacing w:val="-1"/>
          <w:sz w:val="20"/>
        </w:rPr>
        <w:t xml:space="preserve"> </w:t>
      </w:r>
      <w:r>
        <w:rPr>
          <w:w w:val="65"/>
          <w:sz w:val="20"/>
        </w:rPr>
        <w:t>reagents</w:t>
      </w:r>
      <w:r>
        <w:rPr>
          <w:spacing w:val="-2"/>
          <w:sz w:val="20"/>
        </w:rPr>
        <w:t xml:space="preserve"> </w:t>
      </w:r>
      <w:r>
        <w:rPr>
          <w:w w:val="65"/>
          <w:sz w:val="20"/>
        </w:rPr>
        <w:t>used</w:t>
      </w:r>
      <w:r>
        <w:rPr>
          <w:spacing w:val="-5"/>
          <w:sz w:val="20"/>
        </w:rPr>
        <w:t xml:space="preserve"> </w:t>
      </w:r>
      <w:r>
        <w:rPr>
          <w:w w:val="65"/>
          <w:sz w:val="20"/>
        </w:rPr>
        <w:t>to</w:t>
      </w:r>
      <w:r>
        <w:rPr>
          <w:spacing w:val="-2"/>
          <w:sz w:val="20"/>
        </w:rPr>
        <w:t xml:space="preserve"> </w:t>
      </w:r>
      <w:r>
        <w:rPr>
          <w:w w:val="65"/>
          <w:sz w:val="20"/>
        </w:rPr>
        <w:t>clean</w:t>
      </w:r>
      <w:r>
        <w:rPr>
          <w:spacing w:val="-2"/>
          <w:sz w:val="20"/>
        </w:rPr>
        <w:t xml:space="preserve"> </w:t>
      </w:r>
      <w:r>
        <w:rPr>
          <w:w w:val="65"/>
          <w:sz w:val="20"/>
        </w:rPr>
        <w:t>minerals</w:t>
      </w:r>
      <w:r>
        <w:rPr>
          <w:sz w:val="20"/>
        </w:rPr>
        <w:t xml:space="preserve"> </w:t>
      </w:r>
      <w:r>
        <w:rPr>
          <w:w w:val="65"/>
          <w:sz w:val="20"/>
        </w:rPr>
        <w:t>like</w:t>
      </w:r>
      <w:r>
        <w:rPr>
          <w:spacing w:val="-10"/>
          <w:sz w:val="20"/>
        </w:rPr>
        <w:t xml:space="preserve"> </w:t>
      </w:r>
      <w:r>
        <w:rPr>
          <w:w w:val="65"/>
          <w:sz w:val="20"/>
        </w:rPr>
        <w:t>iron</w:t>
      </w:r>
      <w:r>
        <w:rPr>
          <w:spacing w:val="-10"/>
          <w:sz w:val="20"/>
        </w:rPr>
        <w:t xml:space="preserve"> </w:t>
      </w:r>
      <w:r>
        <w:rPr>
          <w:w w:val="65"/>
          <w:sz w:val="20"/>
        </w:rPr>
        <w:t>ore,</w:t>
      </w:r>
      <w:r>
        <w:rPr>
          <w:spacing w:val="-10"/>
          <w:sz w:val="20"/>
        </w:rPr>
        <w:t xml:space="preserve"> </w:t>
      </w:r>
      <w:r>
        <w:rPr>
          <w:w w:val="65"/>
          <w:sz w:val="20"/>
        </w:rPr>
        <w:t>tin</w:t>
      </w:r>
      <w:r>
        <w:rPr>
          <w:spacing w:val="-11"/>
          <w:sz w:val="20"/>
        </w:rPr>
        <w:t xml:space="preserve"> </w:t>
      </w:r>
      <w:r>
        <w:rPr>
          <w:w w:val="65"/>
          <w:sz w:val="20"/>
        </w:rPr>
        <w:t>and</w:t>
      </w:r>
      <w:r>
        <w:rPr>
          <w:spacing w:val="-7"/>
          <w:sz w:val="20"/>
        </w:rPr>
        <w:t xml:space="preserve"> </w:t>
      </w:r>
      <w:r>
        <w:rPr>
          <w:w w:val="65"/>
          <w:sz w:val="20"/>
        </w:rPr>
        <w:t>gold</w:t>
      </w:r>
      <w:r>
        <w:rPr>
          <w:sz w:val="20"/>
        </w:rPr>
        <w:t xml:space="preserve"> </w:t>
      </w:r>
      <w:r>
        <w:rPr>
          <w:w w:val="65"/>
          <w:sz w:val="20"/>
        </w:rPr>
        <w:t>in</w:t>
      </w:r>
      <w:r>
        <w:rPr>
          <w:spacing w:val="-1"/>
          <w:w w:val="65"/>
          <w:sz w:val="20"/>
        </w:rPr>
        <w:t xml:space="preserve"> </w:t>
      </w:r>
      <w:r>
        <w:rPr>
          <w:w w:val="65"/>
          <w:sz w:val="20"/>
        </w:rPr>
        <w:t>Kisoro</w:t>
      </w:r>
      <w:r>
        <w:rPr>
          <w:spacing w:val="-2"/>
          <w:w w:val="65"/>
          <w:sz w:val="20"/>
        </w:rPr>
        <w:t xml:space="preserve"> </w:t>
      </w:r>
      <w:r>
        <w:rPr>
          <w:w w:val="65"/>
          <w:sz w:val="20"/>
        </w:rPr>
        <w:t>and</w:t>
      </w:r>
      <w:r>
        <w:rPr>
          <w:spacing w:val="-1"/>
          <w:w w:val="65"/>
          <w:sz w:val="20"/>
        </w:rPr>
        <w:t xml:space="preserve"> </w:t>
      </w:r>
      <w:r>
        <w:rPr>
          <w:w w:val="65"/>
          <w:sz w:val="20"/>
        </w:rPr>
        <w:t>Kabale</w:t>
      </w:r>
      <w:r>
        <w:rPr>
          <w:spacing w:val="-1"/>
          <w:w w:val="65"/>
          <w:sz w:val="20"/>
        </w:rPr>
        <w:t xml:space="preserve"> </w:t>
      </w:r>
      <w:r>
        <w:rPr>
          <w:w w:val="65"/>
          <w:sz w:val="20"/>
        </w:rPr>
        <w:t>destroy</w:t>
      </w:r>
      <w:r>
        <w:rPr>
          <w:spacing w:val="-1"/>
          <w:w w:val="65"/>
          <w:sz w:val="20"/>
        </w:rPr>
        <w:t xml:space="preserve"> </w:t>
      </w:r>
      <w:r>
        <w:rPr>
          <w:w w:val="65"/>
          <w:sz w:val="20"/>
        </w:rPr>
        <w:t>plant</w:t>
      </w:r>
      <w:r>
        <w:rPr>
          <w:spacing w:val="-1"/>
          <w:w w:val="65"/>
          <w:sz w:val="20"/>
        </w:rPr>
        <w:t xml:space="preserve"> </w:t>
      </w:r>
      <w:r>
        <w:rPr>
          <w:w w:val="65"/>
          <w:sz w:val="20"/>
        </w:rPr>
        <w:t>and</w:t>
      </w:r>
      <w:r>
        <w:rPr>
          <w:spacing w:val="-2"/>
          <w:w w:val="65"/>
          <w:sz w:val="20"/>
        </w:rPr>
        <w:t xml:space="preserve"> </w:t>
      </w:r>
      <w:r>
        <w:rPr>
          <w:w w:val="65"/>
          <w:sz w:val="20"/>
        </w:rPr>
        <w:t>the</w:t>
      </w:r>
      <w:r>
        <w:rPr>
          <w:spacing w:val="-1"/>
          <w:w w:val="65"/>
          <w:sz w:val="20"/>
        </w:rPr>
        <w:t xml:space="preserve"> </w:t>
      </w:r>
      <w:r>
        <w:rPr>
          <w:w w:val="65"/>
          <w:sz w:val="20"/>
        </w:rPr>
        <w:t>soil</w:t>
      </w:r>
      <w:r>
        <w:rPr>
          <w:spacing w:val="-4"/>
          <w:w w:val="65"/>
          <w:sz w:val="20"/>
        </w:rPr>
        <w:t xml:space="preserve"> </w:t>
      </w:r>
      <w:r>
        <w:rPr>
          <w:w w:val="65"/>
          <w:sz w:val="20"/>
        </w:rPr>
        <w:t>living</w:t>
      </w:r>
      <w:r>
        <w:rPr>
          <w:spacing w:val="-2"/>
          <w:w w:val="65"/>
          <w:sz w:val="20"/>
        </w:rPr>
        <w:t xml:space="preserve"> </w:t>
      </w:r>
      <w:r>
        <w:rPr>
          <w:w w:val="65"/>
          <w:sz w:val="20"/>
        </w:rPr>
        <w:t>micro-</w:t>
      </w:r>
      <w:r>
        <w:rPr>
          <w:spacing w:val="-1"/>
          <w:w w:val="65"/>
          <w:sz w:val="20"/>
        </w:rPr>
        <w:t xml:space="preserve"> </w:t>
      </w:r>
      <w:r>
        <w:rPr>
          <w:w w:val="65"/>
          <w:sz w:val="20"/>
        </w:rPr>
        <w:t>oganisms</w:t>
      </w:r>
      <w:r>
        <w:rPr>
          <w:spacing w:val="-1"/>
          <w:w w:val="65"/>
          <w:sz w:val="20"/>
        </w:rPr>
        <w:t xml:space="preserve"> </w:t>
      </w:r>
      <w:r>
        <w:rPr>
          <w:w w:val="65"/>
          <w:sz w:val="20"/>
        </w:rPr>
        <w:t>once</w:t>
      </w:r>
      <w:r>
        <w:rPr>
          <w:spacing w:val="-1"/>
          <w:w w:val="65"/>
          <w:sz w:val="20"/>
        </w:rPr>
        <w:t xml:space="preserve"> </w:t>
      </w:r>
      <w:r>
        <w:rPr>
          <w:w w:val="65"/>
          <w:sz w:val="20"/>
        </w:rPr>
        <w:t>disposed</w:t>
      </w:r>
      <w:r>
        <w:rPr>
          <w:spacing w:val="-2"/>
          <w:w w:val="65"/>
          <w:sz w:val="20"/>
        </w:rPr>
        <w:t xml:space="preserve"> </w:t>
      </w:r>
      <w:r>
        <w:rPr>
          <w:w w:val="65"/>
          <w:sz w:val="20"/>
        </w:rPr>
        <w:t>on</w:t>
      </w:r>
      <w:r>
        <w:rPr>
          <w:spacing w:val="-4"/>
          <w:w w:val="65"/>
          <w:sz w:val="20"/>
        </w:rPr>
        <w:t xml:space="preserve"> </w:t>
      </w:r>
      <w:r>
        <w:rPr>
          <w:w w:val="65"/>
          <w:sz w:val="20"/>
        </w:rPr>
        <w:t>the</w:t>
      </w:r>
      <w:r>
        <w:rPr>
          <w:spacing w:val="-2"/>
          <w:w w:val="65"/>
          <w:sz w:val="20"/>
        </w:rPr>
        <w:t xml:space="preserve"> </w:t>
      </w:r>
      <w:r>
        <w:rPr>
          <w:w w:val="65"/>
          <w:sz w:val="20"/>
        </w:rPr>
        <w:t>land.</w:t>
      </w:r>
    </w:p>
    <w:p w:rsidR="00E5575B" w:rsidRDefault="00D512E5">
      <w:pPr>
        <w:pStyle w:val="ListParagraph"/>
        <w:numPr>
          <w:ilvl w:val="0"/>
          <w:numId w:val="43"/>
        </w:numPr>
        <w:tabs>
          <w:tab w:val="left" w:pos="1080"/>
        </w:tabs>
        <w:spacing w:line="242" w:lineRule="auto"/>
        <w:ind w:right="630" w:firstLine="0"/>
        <w:rPr>
          <w:rFonts w:ascii="Arial MT" w:hAnsi="Arial MT"/>
          <w:sz w:val="20"/>
        </w:rPr>
      </w:pPr>
      <w:r>
        <w:rPr>
          <w:w w:val="70"/>
          <w:sz w:val="20"/>
        </w:rPr>
        <w:t>Noise</w:t>
      </w:r>
      <w:r>
        <w:rPr>
          <w:sz w:val="20"/>
        </w:rPr>
        <w:t xml:space="preserve"> </w:t>
      </w:r>
      <w:r>
        <w:rPr>
          <w:w w:val="70"/>
          <w:sz w:val="20"/>
        </w:rPr>
        <w:t>pollution</w:t>
      </w:r>
      <w:r>
        <w:rPr>
          <w:sz w:val="20"/>
        </w:rPr>
        <w:t xml:space="preserve"> </w:t>
      </w:r>
      <w:r>
        <w:rPr>
          <w:w w:val="70"/>
          <w:sz w:val="20"/>
        </w:rPr>
        <w:t>from</w:t>
      </w:r>
      <w:r>
        <w:rPr>
          <w:sz w:val="20"/>
        </w:rPr>
        <w:t xml:space="preserve"> </w:t>
      </w:r>
      <w:r>
        <w:rPr>
          <w:w w:val="70"/>
          <w:sz w:val="20"/>
        </w:rPr>
        <w:t>the</w:t>
      </w:r>
      <w:r>
        <w:rPr>
          <w:sz w:val="20"/>
        </w:rPr>
        <w:t xml:space="preserve"> </w:t>
      </w:r>
      <w:r>
        <w:rPr>
          <w:w w:val="70"/>
          <w:sz w:val="20"/>
        </w:rPr>
        <w:t>explosive</w:t>
      </w:r>
      <w:r>
        <w:rPr>
          <w:sz w:val="20"/>
        </w:rPr>
        <w:t xml:space="preserve"> </w:t>
      </w:r>
      <w:r>
        <w:rPr>
          <w:w w:val="70"/>
          <w:sz w:val="20"/>
        </w:rPr>
        <w:t>made</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mines</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due</w:t>
      </w:r>
      <w:r>
        <w:rPr>
          <w:sz w:val="20"/>
        </w:rPr>
        <w:t xml:space="preserve"> </w:t>
      </w:r>
      <w:r>
        <w:rPr>
          <w:w w:val="70"/>
          <w:sz w:val="20"/>
        </w:rPr>
        <w:t>course</w:t>
      </w:r>
      <w:r>
        <w:rPr>
          <w:spacing w:val="-8"/>
          <w:sz w:val="20"/>
        </w:rPr>
        <w:t xml:space="preserve"> </w:t>
      </w:r>
      <w:r>
        <w:rPr>
          <w:w w:val="70"/>
          <w:sz w:val="20"/>
        </w:rPr>
        <w:t>of</w:t>
      </w:r>
      <w:r>
        <w:rPr>
          <w:spacing w:val="-10"/>
          <w:sz w:val="20"/>
        </w:rPr>
        <w:t xml:space="preserve"> </w:t>
      </w:r>
      <w:r>
        <w:rPr>
          <w:w w:val="70"/>
          <w:sz w:val="20"/>
        </w:rPr>
        <w:t>mining</w:t>
      </w:r>
      <w:r>
        <w:rPr>
          <w:spacing w:val="-11"/>
          <w:sz w:val="20"/>
        </w:rPr>
        <w:t xml:space="preserve"> </w:t>
      </w:r>
      <w:r>
        <w:rPr>
          <w:w w:val="70"/>
          <w:sz w:val="20"/>
        </w:rPr>
        <w:t>of</w:t>
      </w:r>
      <w:r>
        <w:rPr>
          <w:spacing w:val="-8"/>
          <w:sz w:val="20"/>
        </w:rPr>
        <w:t xml:space="preserve"> </w:t>
      </w:r>
      <w:r>
        <w:rPr>
          <w:w w:val="70"/>
          <w:sz w:val="20"/>
        </w:rPr>
        <w:t>copper</w:t>
      </w:r>
      <w:r>
        <w:rPr>
          <w:spacing w:val="-8"/>
          <w:sz w:val="20"/>
        </w:rPr>
        <w:t xml:space="preserve"> </w:t>
      </w:r>
      <w:r>
        <w:rPr>
          <w:w w:val="70"/>
          <w:sz w:val="20"/>
        </w:rPr>
        <w:t>at</w:t>
      </w:r>
      <w:r>
        <w:rPr>
          <w:spacing w:val="-8"/>
          <w:sz w:val="20"/>
        </w:rPr>
        <w:t xml:space="preserve"> </w:t>
      </w:r>
      <w:r>
        <w:rPr>
          <w:w w:val="70"/>
          <w:sz w:val="20"/>
        </w:rPr>
        <w:t>Kilembe,</w:t>
      </w:r>
      <w:r>
        <w:rPr>
          <w:spacing w:val="-8"/>
          <w:sz w:val="20"/>
        </w:rPr>
        <w:t xml:space="preserve"> </w:t>
      </w:r>
      <w:r>
        <w:rPr>
          <w:w w:val="70"/>
          <w:sz w:val="20"/>
        </w:rPr>
        <w:t>Limestone</w:t>
      </w:r>
      <w:r>
        <w:rPr>
          <w:spacing w:val="-11"/>
          <w:sz w:val="20"/>
        </w:rPr>
        <w:t xml:space="preserve"> </w:t>
      </w:r>
      <w:r>
        <w:rPr>
          <w:w w:val="70"/>
          <w:sz w:val="20"/>
        </w:rPr>
        <w:t>at</w:t>
      </w:r>
      <w:r>
        <w:rPr>
          <w:spacing w:val="-8"/>
          <w:sz w:val="20"/>
        </w:rPr>
        <w:t xml:space="preserve"> </w:t>
      </w:r>
      <w:r>
        <w:rPr>
          <w:w w:val="70"/>
          <w:sz w:val="20"/>
        </w:rPr>
        <w:t>Tororo</w:t>
      </w:r>
      <w:r>
        <w:rPr>
          <w:spacing w:val="-8"/>
          <w:sz w:val="20"/>
        </w:rPr>
        <w:t xml:space="preserve"> </w:t>
      </w:r>
      <w:r>
        <w:rPr>
          <w:w w:val="70"/>
          <w:sz w:val="20"/>
        </w:rPr>
        <w:t>and</w:t>
      </w:r>
      <w:r>
        <w:rPr>
          <w:spacing w:val="-8"/>
          <w:sz w:val="20"/>
        </w:rPr>
        <w:t xml:space="preserve"> </w:t>
      </w:r>
      <w:r>
        <w:rPr>
          <w:w w:val="70"/>
          <w:sz w:val="20"/>
        </w:rPr>
        <w:t>Hima</w:t>
      </w:r>
      <w:r>
        <w:rPr>
          <w:spacing w:val="-3"/>
          <w:sz w:val="20"/>
        </w:rPr>
        <w:t xml:space="preserve"> </w:t>
      </w:r>
      <w:r>
        <w:rPr>
          <w:w w:val="70"/>
          <w:sz w:val="20"/>
        </w:rPr>
        <w:t>is</w:t>
      </w:r>
      <w:r>
        <w:rPr>
          <w:spacing w:val="80"/>
          <w:sz w:val="20"/>
        </w:rPr>
        <w:t xml:space="preserve"> </w:t>
      </w:r>
      <w:r>
        <w:rPr>
          <w:w w:val="70"/>
          <w:sz w:val="20"/>
        </w:rPr>
        <w:t>above</w:t>
      </w:r>
      <w:r>
        <w:rPr>
          <w:spacing w:val="80"/>
          <w:sz w:val="20"/>
        </w:rPr>
        <w:t xml:space="preserve"> </w:t>
      </w:r>
      <w:r>
        <w:rPr>
          <w:w w:val="70"/>
          <w:sz w:val="20"/>
        </w:rPr>
        <w:t>the</w:t>
      </w:r>
      <w:r>
        <w:rPr>
          <w:spacing w:val="80"/>
          <w:sz w:val="20"/>
        </w:rPr>
        <w:t xml:space="preserve"> </w:t>
      </w:r>
      <w:r>
        <w:rPr>
          <w:w w:val="70"/>
          <w:sz w:val="20"/>
        </w:rPr>
        <w:t>acceptable</w:t>
      </w:r>
      <w:r>
        <w:rPr>
          <w:sz w:val="20"/>
        </w:rPr>
        <w:t xml:space="preserve"> </w:t>
      </w:r>
      <w:r>
        <w:rPr>
          <w:w w:val="65"/>
          <w:sz w:val="20"/>
        </w:rPr>
        <w:t>levels</w:t>
      </w:r>
      <w:r>
        <w:rPr>
          <w:spacing w:val="80"/>
          <w:sz w:val="20"/>
        </w:rPr>
        <w:t xml:space="preserve"> </w:t>
      </w:r>
      <w:r>
        <w:rPr>
          <w:w w:val="65"/>
          <w:sz w:val="20"/>
        </w:rPr>
        <w:t>by</w:t>
      </w:r>
      <w:r>
        <w:rPr>
          <w:spacing w:val="80"/>
          <w:sz w:val="20"/>
        </w:rPr>
        <w:t xml:space="preserve"> </w:t>
      </w:r>
      <w:r>
        <w:rPr>
          <w:w w:val="65"/>
          <w:sz w:val="20"/>
        </w:rPr>
        <w:t>the</w:t>
      </w:r>
      <w:r>
        <w:rPr>
          <w:spacing w:val="80"/>
          <w:sz w:val="20"/>
        </w:rPr>
        <w:t xml:space="preserve"> </w:t>
      </w:r>
      <w:r>
        <w:rPr>
          <w:w w:val="65"/>
          <w:sz w:val="20"/>
        </w:rPr>
        <w:t>International</w:t>
      </w:r>
      <w:r>
        <w:rPr>
          <w:spacing w:val="80"/>
          <w:sz w:val="20"/>
        </w:rPr>
        <w:t xml:space="preserve"> </w:t>
      </w:r>
      <w:r>
        <w:rPr>
          <w:w w:val="65"/>
          <w:sz w:val="20"/>
        </w:rPr>
        <w:t>Labour</w:t>
      </w:r>
      <w:r>
        <w:rPr>
          <w:sz w:val="20"/>
        </w:rPr>
        <w:t xml:space="preserve"> </w:t>
      </w:r>
      <w:r>
        <w:rPr>
          <w:w w:val="65"/>
          <w:sz w:val="20"/>
        </w:rPr>
        <w:t>Organisation</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caused</w:t>
      </w:r>
      <w:r>
        <w:rPr>
          <w:sz w:val="20"/>
        </w:rPr>
        <w:t xml:space="preserve"> </w:t>
      </w:r>
      <w:r>
        <w:rPr>
          <w:w w:val="65"/>
          <w:sz w:val="20"/>
        </w:rPr>
        <w:t>tension</w:t>
      </w:r>
      <w:r>
        <w:rPr>
          <w:sz w:val="20"/>
        </w:rPr>
        <w:t xml:space="preserve"> </w:t>
      </w:r>
      <w:r>
        <w:rPr>
          <w:w w:val="65"/>
          <w:sz w:val="20"/>
        </w:rPr>
        <w:t>among</w:t>
      </w:r>
      <w:r>
        <w:rPr>
          <w:sz w:val="20"/>
        </w:rPr>
        <w:t xml:space="preserve"> </w:t>
      </w:r>
      <w:r>
        <w:rPr>
          <w:w w:val="65"/>
          <w:sz w:val="20"/>
        </w:rPr>
        <w:t>workers</w:t>
      </w:r>
      <w:r>
        <w:rPr>
          <w:sz w:val="20"/>
        </w:rPr>
        <w:t xml:space="preserve"> </w:t>
      </w:r>
      <w:r>
        <w:rPr>
          <w:w w:val="65"/>
          <w:sz w:val="20"/>
        </w:rPr>
        <w:t>and</w:t>
      </w:r>
      <w:r>
        <w:rPr>
          <w:sz w:val="20"/>
        </w:rPr>
        <w:t xml:space="preserve"> </w:t>
      </w:r>
      <w:r>
        <w:rPr>
          <w:w w:val="65"/>
          <w:sz w:val="20"/>
        </w:rPr>
        <w:t>even</w:t>
      </w:r>
      <w:r>
        <w:rPr>
          <w:sz w:val="20"/>
        </w:rPr>
        <w:t xml:space="preserve"> </w:t>
      </w:r>
      <w:r>
        <w:rPr>
          <w:w w:val="65"/>
          <w:sz w:val="20"/>
        </w:rPr>
        <w:t>to</w:t>
      </w:r>
      <w:r>
        <w:rPr>
          <w:sz w:val="20"/>
        </w:rPr>
        <w:t xml:space="preserve"> </w:t>
      </w:r>
      <w:r>
        <w:rPr>
          <w:w w:val="65"/>
          <w:sz w:val="20"/>
        </w:rPr>
        <w:t>lose</w:t>
      </w:r>
      <w:r>
        <w:rPr>
          <w:spacing w:val="-7"/>
          <w:sz w:val="20"/>
        </w:rPr>
        <w:t xml:space="preserve"> </w:t>
      </w:r>
      <w:r>
        <w:rPr>
          <w:w w:val="65"/>
          <w:sz w:val="20"/>
        </w:rPr>
        <w:t>their</w:t>
      </w:r>
      <w:r>
        <w:rPr>
          <w:spacing w:val="-7"/>
          <w:sz w:val="20"/>
        </w:rPr>
        <w:t xml:space="preserve"> </w:t>
      </w:r>
      <w:r>
        <w:rPr>
          <w:w w:val="65"/>
          <w:sz w:val="20"/>
        </w:rPr>
        <w:t>hearing.</w:t>
      </w:r>
    </w:p>
    <w:p w:rsidR="00E5575B" w:rsidRDefault="00D512E5">
      <w:pPr>
        <w:pStyle w:val="ListParagraph"/>
        <w:numPr>
          <w:ilvl w:val="0"/>
          <w:numId w:val="43"/>
        </w:numPr>
        <w:tabs>
          <w:tab w:val="left" w:pos="1080"/>
        </w:tabs>
        <w:spacing w:line="244" w:lineRule="auto"/>
        <w:ind w:right="633" w:firstLine="0"/>
        <w:rPr>
          <w:rFonts w:ascii="Arial MT" w:hAnsi="Arial MT"/>
          <w:sz w:val="20"/>
        </w:rPr>
      </w:pPr>
      <w:r>
        <w:rPr>
          <w:w w:val="65"/>
          <w:sz w:val="20"/>
        </w:rPr>
        <w:t>Natural</w:t>
      </w:r>
      <w:r>
        <w:rPr>
          <w:spacing w:val="-14"/>
          <w:sz w:val="20"/>
        </w:rPr>
        <w:t xml:space="preserve"> </w:t>
      </w:r>
      <w:r>
        <w:rPr>
          <w:w w:val="65"/>
          <w:sz w:val="20"/>
        </w:rPr>
        <w:t>forests</w:t>
      </w:r>
      <w:r>
        <w:rPr>
          <w:spacing w:val="-13"/>
          <w:sz w:val="20"/>
        </w:rPr>
        <w:t xml:space="preserve"> </w:t>
      </w:r>
      <w:r>
        <w:rPr>
          <w:w w:val="65"/>
          <w:sz w:val="20"/>
        </w:rPr>
        <w:t>and</w:t>
      </w:r>
      <w:r>
        <w:rPr>
          <w:spacing w:val="-13"/>
          <w:sz w:val="20"/>
        </w:rPr>
        <w:t xml:space="preserve"> </w:t>
      </w:r>
      <w:r>
        <w:rPr>
          <w:w w:val="65"/>
          <w:sz w:val="20"/>
        </w:rPr>
        <w:t>open</w:t>
      </w:r>
      <w:r>
        <w:rPr>
          <w:spacing w:val="-14"/>
          <w:sz w:val="20"/>
        </w:rPr>
        <w:t xml:space="preserve"> </w:t>
      </w:r>
      <w:r>
        <w:rPr>
          <w:w w:val="65"/>
          <w:sz w:val="20"/>
        </w:rPr>
        <w:t>woodland</w:t>
      </w:r>
      <w:r>
        <w:rPr>
          <w:spacing w:val="-13"/>
          <w:sz w:val="20"/>
        </w:rPr>
        <w:t xml:space="preserve"> </w:t>
      </w:r>
      <w:r>
        <w:rPr>
          <w:w w:val="65"/>
          <w:sz w:val="20"/>
        </w:rPr>
        <w:t>such</w:t>
      </w:r>
      <w:r>
        <w:rPr>
          <w:spacing w:val="-13"/>
          <w:sz w:val="20"/>
        </w:rPr>
        <w:t xml:space="preserve"> </w:t>
      </w:r>
      <w:r>
        <w:rPr>
          <w:w w:val="65"/>
          <w:sz w:val="20"/>
        </w:rPr>
        <w:t>as</w:t>
      </w:r>
      <w:r>
        <w:rPr>
          <w:spacing w:val="-13"/>
          <w:sz w:val="20"/>
        </w:rPr>
        <w:t xml:space="preserve"> </w:t>
      </w:r>
      <w:r>
        <w:rPr>
          <w:w w:val="65"/>
          <w:sz w:val="20"/>
        </w:rPr>
        <w:t>Mabira</w:t>
      </w:r>
      <w:r>
        <w:rPr>
          <w:spacing w:val="-14"/>
          <w:sz w:val="20"/>
        </w:rPr>
        <w:t xml:space="preserve"> </w:t>
      </w:r>
      <w:r>
        <w:rPr>
          <w:w w:val="65"/>
          <w:sz w:val="20"/>
        </w:rPr>
        <w:t>in</w:t>
      </w:r>
      <w:r>
        <w:rPr>
          <w:spacing w:val="-13"/>
          <w:sz w:val="20"/>
        </w:rPr>
        <w:t xml:space="preserve"> </w:t>
      </w:r>
      <w:r>
        <w:rPr>
          <w:w w:val="65"/>
          <w:sz w:val="20"/>
        </w:rPr>
        <w:t>Buyikwe</w:t>
      </w:r>
      <w:r>
        <w:rPr>
          <w:spacing w:val="-13"/>
          <w:sz w:val="20"/>
        </w:rPr>
        <w:t xml:space="preserve"> </w:t>
      </w:r>
      <w:r>
        <w:rPr>
          <w:w w:val="65"/>
          <w:sz w:val="20"/>
        </w:rPr>
        <w:t>and</w:t>
      </w:r>
      <w:r>
        <w:rPr>
          <w:spacing w:val="-14"/>
          <w:sz w:val="20"/>
        </w:rPr>
        <w:t xml:space="preserve"> </w:t>
      </w:r>
      <w:r>
        <w:rPr>
          <w:w w:val="65"/>
          <w:sz w:val="20"/>
        </w:rPr>
        <w:t>Mt.</w:t>
      </w:r>
      <w:r>
        <w:rPr>
          <w:spacing w:val="-13"/>
          <w:sz w:val="20"/>
        </w:rPr>
        <w:t xml:space="preserve"> </w:t>
      </w:r>
      <w:r>
        <w:rPr>
          <w:w w:val="65"/>
          <w:sz w:val="20"/>
        </w:rPr>
        <w:t>Elgon</w:t>
      </w:r>
      <w:r>
        <w:rPr>
          <w:spacing w:val="-13"/>
          <w:sz w:val="20"/>
        </w:rPr>
        <w:t xml:space="preserve"> </w:t>
      </w:r>
      <w:r>
        <w:rPr>
          <w:w w:val="65"/>
          <w:sz w:val="20"/>
        </w:rPr>
        <w:t>forests</w:t>
      </w:r>
      <w:r>
        <w:rPr>
          <w:spacing w:val="-13"/>
          <w:sz w:val="20"/>
        </w:rPr>
        <w:t xml:space="preserve"> </w:t>
      </w:r>
      <w:r>
        <w:rPr>
          <w:w w:val="65"/>
          <w:sz w:val="20"/>
        </w:rPr>
        <w:t>in</w:t>
      </w:r>
      <w:r>
        <w:rPr>
          <w:spacing w:val="-14"/>
          <w:sz w:val="20"/>
        </w:rPr>
        <w:t xml:space="preserve"> </w:t>
      </w:r>
      <w:r>
        <w:rPr>
          <w:w w:val="65"/>
          <w:sz w:val="20"/>
        </w:rPr>
        <w:t>Mbale</w:t>
      </w:r>
      <w:r>
        <w:rPr>
          <w:spacing w:val="-13"/>
          <w:sz w:val="20"/>
        </w:rPr>
        <w:t xml:space="preserve"> </w:t>
      </w:r>
      <w:r>
        <w:rPr>
          <w:w w:val="65"/>
          <w:sz w:val="20"/>
        </w:rPr>
        <w:t>are</w:t>
      </w:r>
      <w:r>
        <w:rPr>
          <w:spacing w:val="-13"/>
          <w:sz w:val="20"/>
        </w:rPr>
        <w:t xml:space="preserve"> </w:t>
      </w:r>
      <w:r>
        <w:rPr>
          <w:w w:val="65"/>
          <w:sz w:val="20"/>
        </w:rPr>
        <w:t>being</w:t>
      </w:r>
      <w:r>
        <w:rPr>
          <w:spacing w:val="-14"/>
          <w:sz w:val="20"/>
        </w:rPr>
        <w:t xml:space="preserve"> </w:t>
      </w:r>
      <w:r>
        <w:rPr>
          <w:w w:val="65"/>
          <w:sz w:val="20"/>
        </w:rPr>
        <w:t>rapidly</w:t>
      </w:r>
      <w:r>
        <w:rPr>
          <w:spacing w:val="-13"/>
          <w:sz w:val="20"/>
        </w:rPr>
        <w:t xml:space="preserve"> </w:t>
      </w:r>
      <w:r>
        <w:rPr>
          <w:w w:val="65"/>
          <w:sz w:val="20"/>
        </w:rPr>
        <w:t>cut</w:t>
      </w:r>
      <w:r>
        <w:rPr>
          <w:spacing w:val="-8"/>
          <w:sz w:val="20"/>
        </w:rPr>
        <w:t xml:space="preserve"> </w:t>
      </w:r>
      <w:r>
        <w:rPr>
          <w:w w:val="65"/>
          <w:sz w:val="20"/>
        </w:rPr>
        <w:t>to</w:t>
      </w:r>
      <w:r>
        <w:rPr>
          <w:sz w:val="20"/>
        </w:rPr>
        <w:t xml:space="preserve"> </w:t>
      </w:r>
      <w:r>
        <w:rPr>
          <w:w w:val="65"/>
          <w:sz w:val="20"/>
        </w:rPr>
        <w:t>provide</w:t>
      </w:r>
      <w:r>
        <w:rPr>
          <w:sz w:val="20"/>
        </w:rPr>
        <w:t xml:space="preserve"> </w:t>
      </w:r>
      <w:r>
        <w:rPr>
          <w:w w:val="65"/>
          <w:sz w:val="20"/>
        </w:rPr>
        <w:t>fuel</w:t>
      </w:r>
      <w:r>
        <w:rPr>
          <w:sz w:val="20"/>
        </w:rPr>
        <w:t xml:space="preserve"> </w:t>
      </w:r>
      <w:r>
        <w:rPr>
          <w:w w:val="65"/>
          <w:sz w:val="20"/>
        </w:rPr>
        <w:t>wood</w:t>
      </w:r>
      <w:r>
        <w:rPr>
          <w:sz w:val="20"/>
        </w:rPr>
        <w:t xml:space="preserve"> </w:t>
      </w:r>
      <w:r>
        <w:rPr>
          <w:w w:val="65"/>
          <w:sz w:val="20"/>
        </w:rPr>
        <w:t>and</w:t>
      </w:r>
      <w:r>
        <w:rPr>
          <w:sz w:val="20"/>
        </w:rPr>
        <w:t xml:space="preserve"> </w:t>
      </w:r>
      <w:r>
        <w:rPr>
          <w:w w:val="65"/>
          <w:sz w:val="20"/>
        </w:rPr>
        <w:t>timber</w:t>
      </w:r>
      <w:r>
        <w:rPr>
          <w:sz w:val="20"/>
        </w:rPr>
        <w:t xml:space="preserve"> </w:t>
      </w:r>
      <w:r>
        <w:rPr>
          <w:w w:val="65"/>
          <w:sz w:val="20"/>
        </w:rPr>
        <w:t>for</w:t>
      </w:r>
      <w:r>
        <w:rPr>
          <w:sz w:val="20"/>
        </w:rPr>
        <w:t xml:space="preserve"> </w:t>
      </w:r>
      <w:r>
        <w:rPr>
          <w:w w:val="65"/>
          <w:sz w:val="20"/>
        </w:rPr>
        <w:t>brick</w:t>
      </w:r>
      <w:r>
        <w:rPr>
          <w:sz w:val="20"/>
        </w:rPr>
        <w:t xml:space="preserve"> </w:t>
      </w:r>
      <w:r>
        <w:rPr>
          <w:w w:val="65"/>
          <w:sz w:val="20"/>
        </w:rPr>
        <w:t>and</w:t>
      </w:r>
      <w:r>
        <w:rPr>
          <w:sz w:val="20"/>
        </w:rPr>
        <w:t xml:space="preserve"> </w:t>
      </w:r>
      <w:r>
        <w:rPr>
          <w:w w:val="65"/>
          <w:sz w:val="20"/>
        </w:rPr>
        <w:t>tile</w:t>
      </w:r>
      <w:r>
        <w:rPr>
          <w:spacing w:val="9"/>
          <w:sz w:val="20"/>
        </w:rPr>
        <w:t xml:space="preserve"> </w:t>
      </w:r>
      <w:r>
        <w:rPr>
          <w:w w:val="65"/>
          <w:sz w:val="20"/>
        </w:rPr>
        <w:t>firing</w:t>
      </w:r>
      <w:r>
        <w:rPr>
          <w:sz w:val="20"/>
        </w:rPr>
        <w:t xml:space="preserve"> </w:t>
      </w:r>
      <w:r>
        <w:rPr>
          <w:w w:val="65"/>
          <w:sz w:val="20"/>
        </w:rPr>
        <w:t>which</w:t>
      </w:r>
      <w:r>
        <w:rPr>
          <w:sz w:val="20"/>
        </w:rPr>
        <w:t xml:space="preserve"> </w:t>
      </w:r>
      <w:r>
        <w:rPr>
          <w:w w:val="70"/>
          <w:sz w:val="20"/>
        </w:rPr>
        <w:t>has</w:t>
      </w:r>
      <w:r>
        <w:rPr>
          <w:sz w:val="20"/>
        </w:rPr>
        <w:t xml:space="preserve"> </w:t>
      </w:r>
      <w:r>
        <w:rPr>
          <w:w w:val="70"/>
          <w:sz w:val="20"/>
        </w:rPr>
        <w:t>in</w:t>
      </w:r>
      <w:r>
        <w:rPr>
          <w:sz w:val="20"/>
        </w:rPr>
        <w:t xml:space="preserve"> </w:t>
      </w:r>
      <w:r>
        <w:rPr>
          <w:w w:val="70"/>
          <w:sz w:val="20"/>
        </w:rPr>
        <w:t>turn</w:t>
      </w:r>
      <w:r>
        <w:rPr>
          <w:sz w:val="20"/>
        </w:rPr>
        <w:t xml:space="preserve"> </w:t>
      </w:r>
      <w:r>
        <w:rPr>
          <w:w w:val="70"/>
          <w:sz w:val="20"/>
        </w:rPr>
        <w:t>led</w:t>
      </w:r>
      <w:r>
        <w:rPr>
          <w:sz w:val="20"/>
        </w:rPr>
        <w:t xml:space="preserve"> </w:t>
      </w:r>
      <w:r>
        <w:rPr>
          <w:w w:val="70"/>
          <w:sz w:val="20"/>
        </w:rPr>
        <w:t>to</w:t>
      </w:r>
      <w:r>
        <w:rPr>
          <w:sz w:val="20"/>
        </w:rPr>
        <w:t xml:space="preserve"> </w:t>
      </w:r>
      <w:r>
        <w:rPr>
          <w:w w:val="70"/>
          <w:sz w:val="20"/>
        </w:rPr>
        <w:t>serious</w:t>
      </w:r>
      <w:r>
        <w:rPr>
          <w:sz w:val="20"/>
        </w:rPr>
        <w:t xml:space="preserve"> </w:t>
      </w:r>
      <w:r>
        <w:rPr>
          <w:w w:val="70"/>
          <w:sz w:val="20"/>
        </w:rPr>
        <w:t>upset</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balance</w:t>
      </w:r>
      <w:r>
        <w:rPr>
          <w:sz w:val="20"/>
        </w:rPr>
        <w:t xml:space="preserve"> </w:t>
      </w:r>
      <w:r>
        <w:rPr>
          <w:w w:val="70"/>
          <w:sz w:val="20"/>
        </w:rPr>
        <w:t>of</w:t>
      </w:r>
      <w:r>
        <w:rPr>
          <w:sz w:val="20"/>
        </w:rPr>
        <w:t xml:space="preserve"> </w:t>
      </w:r>
      <w:r>
        <w:rPr>
          <w:w w:val="70"/>
          <w:sz w:val="20"/>
        </w:rPr>
        <w:t>the</w:t>
      </w:r>
      <w:r>
        <w:rPr>
          <w:sz w:val="20"/>
        </w:rPr>
        <w:t xml:space="preserve"> </w:t>
      </w:r>
      <w:r>
        <w:rPr>
          <w:w w:val="70"/>
          <w:sz w:val="20"/>
        </w:rPr>
        <w:t>natural environment.</w:t>
      </w:r>
    </w:p>
    <w:p w:rsidR="00E5575B" w:rsidRDefault="00D512E5">
      <w:pPr>
        <w:pStyle w:val="ListParagraph"/>
        <w:numPr>
          <w:ilvl w:val="0"/>
          <w:numId w:val="43"/>
        </w:numPr>
        <w:tabs>
          <w:tab w:val="left" w:pos="1085"/>
        </w:tabs>
        <w:spacing w:line="244" w:lineRule="auto"/>
        <w:ind w:right="629" w:firstLine="0"/>
        <w:rPr>
          <w:rFonts w:ascii="Arial MT" w:hAnsi="Arial MT"/>
          <w:sz w:val="20"/>
        </w:rPr>
      </w:pPr>
      <w:r>
        <w:rPr>
          <w:w w:val="65"/>
          <w:sz w:val="20"/>
        </w:rPr>
        <w:t>The</w:t>
      </w:r>
      <w:r>
        <w:rPr>
          <w:spacing w:val="22"/>
          <w:sz w:val="20"/>
        </w:rPr>
        <w:t xml:space="preserve"> </w:t>
      </w:r>
      <w:r>
        <w:rPr>
          <w:w w:val="65"/>
          <w:sz w:val="20"/>
        </w:rPr>
        <w:t>mining</w:t>
      </w:r>
      <w:r>
        <w:rPr>
          <w:spacing w:val="19"/>
          <w:sz w:val="20"/>
        </w:rPr>
        <w:t xml:space="preserve"> </w:t>
      </w:r>
      <w:r>
        <w:rPr>
          <w:w w:val="65"/>
          <w:sz w:val="20"/>
        </w:rPr>
        <w:t>sector</w:t>
      </w:r>
      <w:r>
        <w:rPr>
          <w:spacing w:val="19"/>
          <w:sz w:val="20"/>
        </w:rPr>
        <w:t xml:space="preserve"> </w:t>
      </w:r>
      <w:r>
        <w:rPr>
          <w:w w:val="65"/>
          <w:sz w:val="20"/>
        </w:rPr>
        <w:t>has</w:t>
      </w:r>
      <w:r>
        <w:rPr>
          <w:spacing w:val="19"/>
          <w:sz w:val="20"/>
        </w:rPr>
        <w:t xml:space="preserve"> </w:t>
      </w:r>
      <w:r>
        <w:rPr>
          <w:w w:val="65"/>
          <w:sz w:val="20"/>
        </w:rPr>
        <w:t>led</w:t>
      </w:r>
      <w:r>
        <w:rPr>
          <w:spacing w:val="19"/>
          <w:sz w:val="20"/>
        </w:rPr>
        <w:t xml:space="preserve"> </w:t>
      </w:r>
      <w:r>
        <w:rPr>
          <w:w w:val="65"/>
          <w:sz w:val="20"/>
        </w:rPr>
        <w:t>to</w:t>
      </w:r>
      <w:r>
        <w:rPr>
          <w:spacing w:val="22"/>
          <w:sz w:val="20"/>
        </w:rPr>
        <w:t xml:space="preserve"> </w:t>
      </w:r>
      <w:r>
        <w:rPr>
          <w:w w:val="65"/>
          <w:sz w:val="20"/>
        </w:rPr>
        <w:t>growth</w:t>
      </w:r>
      <w:r>
        <w:rPr>
          <w:spacing w:val="22"/>
          <w:sz w:val="20"/>
        </w:rPr>
        <w:t xml:space="preserve"> </w:t>
      </w:r>
      <w:r>
        <w:rPr>
          <w:w w:val="65"/>
          <w:sz w:val="20"/>
        </w:rPr>
        <w:t>of</w:t>
      </w:r>
      <w:r>
        <w:rPr>
          <w:spacing w:val="22"/>
          <w:sz w:val="20"/>
        </w:rPr>
        <w:t xml:space="preserve"> </w:t>
      </w:r>
      <w:r>
        <w:rPr>
          <w:w w:val="65"/>
          <w:sz w:val="20"/>
        </w:rPr>
        <w:t>urban</w:t>
      </w:r>
      <w:r>
        <w:rPr>
          <w:spacing w:val="19"/>
          <w:sz w:val="20"/>
        </w:rPr>
        <w:t xml:space="preserve"> </w:t>
      </w:r>
      <w:r>
        <w:rPr>
          <w:w w:val="65"/>
          <w:sz w:val="20"/>
        </w:rPr>
        <w:t>centers</w:t>
      </w:r>
      <w:r>
        <w:rPr>
          <w:spacing w:val="22"/>
          <w:sz w:val="20"/>
        </w:rPr>
        <w:t xml:space="preserve"> </w:t>
      </w:r>
      <w:r>
        <w:rPr>
          <w:w w:val="65"/>
          <w:sz w:val="20"/>
        </w:rPr>
        <w:t>with</w:t>
      </w:r>
      <w:r>
        <w:rPr>
          <w:spacing w:val="19"/>
          <w:sz w:val="20"/>
        </w:rPr>
        <w:t xml:space="preserve"> </w:t>
      </w:r>
      <w:r>
        <w:rPr>
          <w:w w:val="65"/>
          <w:sz w:val="20"/>
        </w:rPr>
        <w:t>negative</w:t>
      </w:r>
      <w:r>
        <w:rPr>
          <w:spacing w:val="37"/>
          <w:sz w:val="20"/>
        </w:rPr>
        <w:t xml:space="preserve"> </w:t>
      </w:r>
      <w:r>
        <w:rPr>
          <w:w w:val="65"/>
          <w:sz w:val="20"/>
        </w:rPr>
        <w:t>effects</w:t>
      </w:r>
      <w:r>
        <w:rPr>
          <w:spacing w:val="22"/>
          <w:sz w:val="20"/>
        </w:rPr>
        <w:t xml:space="preserve"> </w:t>
      </w:r>
      <w:r>
        <w:rPr>
          <w:w w:val="65"/>
          <w:sz w:val="20"/>
        </w:rPr>
        <w:t>like</w:t>
      </w:r>
      <w:r>
        <w:rPr>
          <w:spacing w:val="22"/>
          <w:sz w:val="20"/>
        </w:rPr>
        <w:t xml:space="preserve"> </w:t>
      </w:r>
      <w:r>
        <w:rPr>
          <w:w w:val="65"/>
          <w:sz w:val="20"/>
        </w:rPr>
        <w:t>crime</w:t>
      </w:r>
      <w:r>
        <w:rPr>
          <w:spacing w:val="22"/>
          <w:sz w:val="20"/>
        </w:rPr>
        <w:t xml:space="preserve"> </w:t>
      </w:r>
      <w:r>
        <w:rPr>
          <w:w w:val="65"/>
          <w:sz w:val="20"/>
        </w:rPr>
        <w:t>proliferation,</w:t>
      </w:r>
      <w:r>
        <w:rPr>
          <w:spacing w:val="22"/>
          <w:sz w:val="20"/>
        </w:rPr>
        <w:t xml:space="preserve"> </w:t>
      </w:r>
      <w:r>
        <w:rPr>
          <w:w w:val="65"/>
          <w:sz w:val="20"/>
        </w:rPr>
        <w:t>slum</w:t>
      </w:r>
      <w:r>
        <w:rPr>
          <w:spacing w:val="22"/>
          <w:sz w:val="20"/>
        </w:rPr>
        <w:t xml:space="preserve"> </w:t>
      </w:r>
      <w:r>
        <w:rPr>
          <w:w w:val="65"/>
          <w:sz w:val="20"/>
        </w:rPr>
        <w:t>development,</w:t>
      </w:r>
      <w:r>
        <w:rPr>
          <w:spacing w:val="22"/>
          <w:sz w:val="20"/>
        </w:rPr>
        <w:t xml:space="preserve"> </w:t>
      </w:r>
      <w:r>
        <w:rPr>
          <w:w w:val="65"/>
          <w:sz w:val="20"/>
        </w:rPr>
        <w:t>unemployment,</w:t>
      </w:r>
      <w:r>
        <w:rPr>
          <w:spacing w:val="40"/>
          <w:sz w:val="20"/>
        </w:rPr>
        <w:t xml:space="preserve"> </w:t>
      </w:r>
      <w:proofErr w:type="gramStart"/>
      <w:r>
        <w:rPr>
          <w:w w:val="65"/>
          <w:sz w:val="20"/>
        </w:rPr>
        <w:t>prostitution,</w:t>
      </w:r>
      <w:proofErr w:type="gramEnd"/>
      <w:r>
        <w:rPr>
          <w:spacing w:val="9"/>
          <w:sz w:val="20"/>
        </w:rPr>
        <w:t xml:space="preserve"> </w:t>
      </w:r>
      <w:r>
        <w:rPr>
          <w:w w:val="65"/>
          <w:sz w:val="20"/>
        </w:rPr>
        <w:t>etc</w:t>
      </w:r>
      <w:r>
        <w:rPr>
          <w:spacing w:val="9"/>
          <w:sz w:val="20"/>
        </w:rPr>
        <w:t xml:space="preserve"> </w:t>
      </w:r>
      <w:r>
        <w:rPr>
          <w:w w:val="65"/>
          <w:sz w:val="20"/>
        </w:rPr>
        <w:t>which</w:t>
      </w:r>
      <w:r>
        <w:rPr>
          <w:spacing w:val="9"/>
          <w:sz w:val="20"/>
        </w:rPr>
        <w:t xml:space="preserve"> </w:t>
      </w:r>
      <w:r>
        <w:rPr>
          <w:w w:val="65"/>
          <w:sz w:val="20"/>
        </w:rPr>
        <w:t>are</w:t>
      </w:r>
      <w:r>
        <w:rPr>
          <w:spacing w:val="9"/>
          <w:sz w:val="20"/>
        </w:rPr>
        <w:t xml:space="preserve"> </w:t>
      </w:r>
      <w:r>
        <w:rPr>
          <w:w w:val="65"/>
          <w:sz w:val="20"/>
        </w:rPr>
        <w:t>threat</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country's</w:t>
      </w:r>
      <w:r>
        <w:rPr>
          <w:sz w:val="20"/>
        </w:rPr>
        <w:t xml:space="preserve"> </w:t>
      </w:r>
      <w:r>
        <w:rPr>
          <w:w w:val="65"/>
          <w:sz w:val="20"/>
        </w:rPr>
        <w:t>development</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Kajjansi</w:t>
      </w:r>
      <w:r>
        <w:rPr>
          <w:sz w:val="20"/>
        </w:rPr>
        <w:t xml:space="preserve"> </w:t>
      </w:r>
      <w:r>
        <w:rPr>
          <w:w w:val="65"/>
          <w:sz w:val="20"/>
        </w:rPr>
        <w:t>where</w:t>
      </w:r>
      <w:r>
        <w:rPr>
          <w:sz w:val="20"/>
        </w:rPr>
        <w:t xml:space="preserve"> </w:t>
      </w:r>
      <w:r>
        <w:rPr>
          <w:w w:val="65"/>
          <w:sz w:val="20"/>
        </w:rPr>
        <w:t>clay</w:t>
      </w:r>
      <w:r>
        <w:rPr>
          <w:sz w:val="20"/>
        </w:rPr>
        <w:t xml:space="preserve"> </w:t>
      </w:r>
      <w:r>
        <w:rPr>
          <w:w w:val="65"/>
          <w:sz w:val="20"/>
        </w:rPr>
        <w:t>is</w:t>
      </w:r>
      <w:r>
        <w:rPr>
          <w:sz w:val="20"/>
        </w:rPr>
        <w:t xml:space="preserve"> </w:t>
      </w:r>
      <w:r>
        <w:rPr>
          <w:w w:val="65"/>
          <w:sz w:val="20"/>
        </w:rPr>
        <w:t>mined</w:t>
      </w:r>
      <w:r>
        <w:rPr>
          <w:spacing w:val="27"/>
          <w:sz w:val="20"/>
        </w:rPr>
        <w:t xml:space="preserve"> </w:t>
      </w:r>
      <w:r>
        <w:rPr>
          <w:w w:val="65"/>
          <w:sz w:val="20"/>
        </w:rPr>
        <w:t>in</w:t>
      </w:r>
      <w:r>
        <w:rPr>
          <w:sz w:val="20"/>
        </w:rPr>
        <w:t xml:space="preserve"> </w:t>
      </w:r>
      <w:r>
        <w:rPr>
          <w:w w:val="65"/>
          <w:sz w:val="20"/>
        </w:rPr>
        <w:t>Wakiso</w:t>
      </w:r>
      <w:r>
        <w:rPr>
          <w:sz w:val="20"/>
        </w:rPr>
        <w:t xml:space="preserve"> </w:t>
      </w:r>
      <w:r>
        <w:rPr>
          <w:w w:val="65"/>
          <w:sz w:val="20"/>
        </w:rPr>
        <w:t>is</w:t>
      </w:r>
      <w:r>
        <w:rPr>
          <w:sz w:val="20"/>
        </w:rPr>
        <w:t xml:space="preserve"> </w:t>
      </w:r>
      <w:r>
        <w:rPr>
          <w:w w:val="65"/>
          <w:sz w:val="20"/>
        </w:rPr>
        <w:t>with</w:t>
      </w:r>
      <w:r>
        <w:rPr>
          <w:sz w:val="20"/>
        </w:rPr>
        <w:t xml:space="preserve"> </w:t>
      </w:r>
      <w:r>
        <w:rPr>
          <w:w w:val="65"/>
          <w:sz w:val="20"/>
        </w:rPr>
        <w:t>such</w:t>
      </w:r>
      <w:r>
        <w:rPr>
          <w:sz w:val="20"/>
        </w:rPr>
        <w:t xml:space="preserve"> </w:t>
      </w:r>
      <w:r>
        <w:rPr>
          <w:w w:val="65"/>
          <w:sz w:val="20"/>
        </w:rPr>
        <w:t>urban</w:t>
      </w:r>
      <w:r>
        <w:rPr>
          <w:sz w:val="20"/>
        </w:rPr>
        <w:t xml:space="preserve"> </w:t>
      </w:r>
      <w:r>
        <w:rPr>
          <w:w w:val="65"/>
          <w:sz w:val="20"/>
        </w:rPr>
        <w:t>evils.</w:t>
      </w:r>
    </w:p>
    <w:p w:rsidR="00E5575B" w:rsidRDefault="00D512E5">
      <w:pPr>
        <w:pStyle w:val="ListParagraph"/>
        <w:numPr>
          <w:ilvl w:val="0"/>
          <w:numId w:val="43"/>
        </w:numPr>
        <w:tabs>
          <w:tab w:val="left" w:pos="1085"/>
        </w:tabs>
        <w:spacing w:line="244" w:lineRule="auto"/>
        <w:ind w:right="634" w:firstLine="0"/>
        <w:rPr>
          <w:rFonts w:ascii="Arial MT" w:hAnsi="Arial MT"/>
          <w:sz w:val="20"/>
        </w:rPr>
      </w:pPr>
      <w:r>
        <w:rPr>
          <w:w w:val="70"/>
          <w:sz w:val="20"/>
        </w:rPr>
        <w:t>A</w:t>
      </w:r>
      <w:r>
        <w:rPr>
          <w:sz w:val="20"/>
        </w:rPr>
        <w:t xml:space="preserve"> </w:t>
      </w:r>
      <w:r>
        <w:rPr>
          <w:w w:val="70"/>
          <w:sz w:val="20"/>
        </w:rPr>
        <w:t>decline</w:t>
      </w:r>
      <w:r>
        <w:rPr>
          <w:sz w:val="20"/>
        </w:rPr>
        <w:t xml:space="preserve"> </w:t>
      </w:r>
      <w:r>
        <w:rPr>
          <w:w w:val="70"/>
          <w:sz w:val="20"/>
        </w:rPr>
        <w:t>in</w:t>
      </w:r>
      <w:r>
        <w:rPr>
          <w:sz w:val="20"/>
        </w:rPr>
        <w:t xml:space="preserve"> </w:t>
      </w:r>
      <w:r>
        <w:rPr>
          <w:w w:val="70"/>
          <w:sz w:val="20"/>
        </w:rPr>
        <w:t>mining</w:t>
      </w:r>
      <w:r>
        <w:rPr>
          <w:sz w:val="20"/>
        </w:rPr>
        <w:t xml:space="preserve"> </w:t>
      </w:r>
      <w:r>
        <w:rPr>
          <w:w w:val="70"/>
          <w:sz w:val="20"/>
        </w:rPr>
        <w:t>and</w:t>
      </w:r>
      <w:r>
        <w:rPr>
          <w:sz w:val="20"/>
        </w:rPr>
        <w:t xml:space="preserve"> </w:t>
      </w:r>
      <w:r>
        <w:rPr>
          <w:w w:val="70"/>
          <w:sz w:val="20"/>
        </w:rPr>
        <w:t>mineral</w:t>
      </w:r>
      <w:r>
        <w:rPr>
          <w:sz w:val="20"/>
        </w:rPr>
        <w:t xml:space="preserve"> </w:t>
      </w:r>
      <w:r>
        <w:rPr>
          <w:w w:val="70"/>
          <w:sz w:val="20"/>
        </w:rPr>
        <w:t>exhaustion</w:t>
      </w:r>
      <w:r>
        <w:rPr>
          <w:sz w:val="20"/>
        </w:rPr>
        <w:t xml:space="preserve"> </w:t>
      </w:r>
      <w:r>
        <w:rPr>
          <w:w w:val="70"/>
          <w:sz w:val="20"/>
        </w:rPr>
        <w:t>has</w:t>
      </w:r>
      <w:r>
        <w:rPr>
          <w:sz w:val="20"/>
        </w:rPr>
        <w:t xml:space="preserve"> </w:t>
      </w:r>
      <w:r>
        <w:rPr>
          <w:w w:val="70"/>
          <w:sz w:val="20"/>
        </w:rPr>
        <w:t>left</w:t>
      </w:r>
      <w:r>
        <w:rPr>
          <w:sz w:val="20"/>
        </w:rPr>
        <w:t xml:space="preserve"> </w:t>
      </w:r>
      <w:r>
        <w:rPr>
          <w:w w:val="70"/>
          <w:sz w:val="20"/>
        </w:rPr>
        <w:t>some</w:t>
      </w:r>
      <w:r>
        <w:rPr>
          <w:sz w:val="20"/>
        </w:rPr>
        <w:t xml:space="preserve"> </w:t>
      </w:r>
      <w:r>
        <w:rPr>
          <w:w w:val="70"/>
          <w:sz w:val="20"/>
        </w:rPr>
        <w:t>areas</w:t>
      </w:r>
      <w:r>
        <w:rPr>
          <w:sz w:val="20"/>
        </w:rPr>
        <w:t xml:space="preserve"> </w:t>
      </w:r>
      <w:r>
        <w:rPr>
          <w:w w:val="70"/>
          <w:sz w:val="20"/>
        </w:rPr>
        <w:t>in</w:t>
      </w:r>
      <w:r>
        <w:rPr>
          <w:sz w:val="20"/>
        </w:rPr>
        <w:t xml:space="preserve"> </w:t>
      </w:r>
      <w:r>
        <w:rPr>
          <w:w w:val="70"/>
          <w:sz w:val="20"/>
        </w:rPr>
        <w:t>Uganda</w:t>
      </w:r>
      <w:r>
        <w:rPr>
          <w:sz w:val="20"/>
        </w:rPr>
        <w:t xml:space="preserve"> </w:t>
      </w:r>
      <w:r>
        <w:rPr>
          <w:w w:val="70"/>
          <w:sz w:val="20"/>
        </w:rPr>
        <w:t>with</w:t>
      </w:r>
      <w:r>
        <w:rPr>
          <w:sz w:val="20"/>
        </w:rPr>
        <w:t xml:space="preserve"> </w:t>
      </w:r>
      <w:r>
        <w:rPr>
          <w:w w:val="70"/>
          <w:sz w:val="20"/>
        </w:rPr>
        <w:t>problems</w:t>
      </w:r>
      <w:r>
        <w:rPr>
          <w:sz w:val="20"/>
        </w:rPr>
        <w:t xml:space="preserve"> </w:t>
      </w:r>
      <w:r>
        <w:rPr>
          <w:w w:val="70"/>
          <w:sz w:val="20"/>
        </w:rPr>
        <w:t>of</w:t>
      </w:r>
      <w:r>
        <w:rPr>
          <w:sz w:val="20"/>
        </w:rPr>
        <w:t xml:space="preserve"> </w:t>
      </w:r>
      <w:r>
        <w:rPr>
          <w:w w:val="70"/>
          <w:sz w:val="20"/>
        </w:rPr>
        <w:t>unemployment</w:t>
      </w:r>
      <w:r>
        <w:rPr>
          <w:sz w:val="20"/>
        </w:rPr>
        <w:t xml:space="preserve"> </w:t>
      </w:r>
      <w:r>
        <w:rPr>
          <w:w w:val="70"/>
          <w:sz w:val="20"/>
        </w:rPr>
        <w:t>e.g.</w:t>
      </w:r>
      <w:r>
        <w:rPr>
          <w:sz w:val="20"/>
        </w:rPr>
        <w:t xml:space="preserve"> </w:t>
      </w:r>
      <w:r>
        <w:rPr>
          <w:w w:val="70"/>
          <w:sz w:val="20"/>
        </w:rPr>
        <w:t>Kilembe</w:t>
      </w:r>
      <w:r>
        <w:rPr>
          <w:sz w:val="20"/>
        </w:rPr>
        <w:t xml:space="preserve"> </w:t>
      </w:r>
      <w:r>
        <w:rPr>
          <w:w w:val="70"/>
          <w:sz w:val="20"/>
        </w:rPr>
        <w:t>copper</w:t>
      </w:r>
      <w:r>
        <w:rPr>
          <w:sz w:val="20"/>
        </w:rPr>
        <w:t xml:space="preserve"> </w:t>
      </w:r>
      <w:r>
        <w:rPr>
          <w:w w:val="70"/>
          <w:sz w:val="20"/>
        </w:rPr>
        <w:t>mines</w:t>
      </w:r>
      <w:r>
        <w:rPr>
          <w:sz w:val="20"/>
        </w:rPr>
        <w:t xml:space="preserve"> </w:t>
      </w:r>
      <w:r>
        <w:rPr>
          <w:w w:val="70"/>
          <w:sz w:val="20"/>
        </w:rPr>
        <w:t>in</w:t>
      </w:r>
      <w:r>
        <w:rPr>
          <w:sz w:val="20"/>
        </w:rPr>
        <w:t xml:space="preserve"> </w:t>
      </w:r>
      <w:r>
        <w:rPr>
          <w:w w:val="70"/>
          <w:sz w:val="20"/>
        </w:rPr>
        <w:t>1970's</w:t>
      </w:r>
      <w:r>
        <w:rPr>
          <w:sz w:val="20"/>
        </w:rPr>
        <w:t xml:space="preserve"> </w:t>
      </w:r>
      <w:r>
        <w:rPr>
          <w:w w:val="70"/>
          <w:sz w:val="20"/>
        </w:rPr>
        <w:t>closed</w:t>
      </w:r>
      <w:r>
        <w:rPr>
          <w:sz w:val="20"/>
        </w:rPr>
        <w:t xml:space="preserve"> </w:t>
      </w:r>
      <w:r>
        <w:rPr>
          <w:w w:val="70"/>
          <w:sz w:val="20"/>
        </w:rPr>
        <w:t>due</w:t>
      </w:r>
      <w:r>
        <w:rPr>
          <w:sz w:val="20"/>
        </w:rPr>
        <w:t xml:space="preserve"> </w:t>
      </w:r>
      <w:r>
        <w:rPr>
          <w:w w:val="70"/>
          <w:sz w:val="20"/>
        </w:rPr>
        <w:t>to</w:t>
      </w:r>
      <w:r>
        <w:rPr>
          <w:sz w:val="20"/>
        </w:rPr>
        <w:t xml:space="preserve"> </w:t>
      </w:r>
      <w:r>
        <w:rPr>
          <w:w w:val="70"/>
          <w:sz w:val="20"/>
        </w:rPr>
        <w:t>mineral</w:t>
      </w:r>
      <w:r>
        <w:rPr>
          <w:sz w:val="20"/>
        </w:rPr>
        <w:t xml:space="preserve"> </w:t>
      </w:r>
      <w:r>
        <w:rPr>
          <w:w w:val="70"/>
          <w:sz w:val="20"/>
        </w:rPr>
        <w:t>exhausted</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exposed</w:t>
      </w:r>
      <w:r>
        <w:rPr>
          <w:sz w:val="20"/>
        </w:rPr>
        <w:t xml:space="preserve"> </w:t>
      </w:r>
      <w:r>
        <w:rPr>
          <w:w w:val="70"/>
          <w:sz w:val="20"/>
        </w:rPr>
        <w:t>portion</w:t>
      </w:r>
      <w:r>
        <w:rPr>
          <w:sz w:val="20"/>
        </w:rPr>
        <w:t xml:space="preserve"> </w:t>
      </w:r>
      <w:r>
        <w:rPr>
          <w:w w:val="70"/>
          <w:sz w:val="20"/>
        </w:rPr>
        <w:t>and</w:t>
      </w:r>
      <w:r>
        <w:rPr>
          <w:sz w:val="20"/>
        </w:rPr>
        <w:t xml:space="preserve"> </w:t>
      </w:r>
      <w:r>
        <w:rPr>
          <w:w w:val="70"/>
          <w:sz w:val="20"/>
        </w:rPr>
        <w:t>halting</w:t>
      </w:r>
      <w:r>
        <w:rPr>
          <w:sz w:val="20"/>
        </w:rPr>
        <w:t xml:space="preserve"> </w:t>
      </w:r>
      <w:r>
        <w:rPr>
          <w:w w:val="70"/>
          <w:sz w:val="20"/>
        </w:rPr>
        <w:t>of</w:t>
      </w:r>
      <w:r>
        <w:rPr>
          <w:sz w:val="20"/>
        </w:rPr>
        <w:t xml:space="preserve"> </w:t>
      </w:r>
      <w:r>
        <w:rPr>
          <w:w w:val="70"/>
          <w:sz w:val="20"/>
        </w:rPr>
        <w:t>salt</w:t>
      </w:r>
      <w:r>
        <w:rPr>
          <w:sz w:val="20"/>
        </w:rPr>
        <w:t xml:space="preserve"> </w:t>
      </w:r>
      <w:r>
        <w:rPr>
          <w:w w:val="70"/>
          <w:sz w:val="20"/>
        </w:rPr>
        <w:t>mining</w:t>
      </w:r>
      <w:r>
        <w:rPr>
          <w:sz w:val="20"/>
        </w:rPr>
        <w:t xml:space="preserve"> </w:t>
      </w:r>
      <w:r>
        <w:rPr>
          <w:w w:val="70"/>
          <w:sz w:val="20"/>
        </w:rPr>
        <w:t>from</w:t>
      </w:r>
      <w:r>
        <w:rPr>
          <w:sz w:val="20"/>
        </w:rPr>
        <w:t xml:space="preserve"> </w:t>
      </w:r>
      <w:r>
        <w:rPr>
          <w:w w:val="70"/>
          <w:sz w:val="20"/>
        </w:rPr>
        <w:t>lake</w:t>
      </w:r>
      <w:r>
        <w:rPr>
          <w:sz w:val="20"/>
        </w:rPr>
        <w:t xml:space="preserve"> </w:t>
      </w:r>
      <w:r>
        <w:rPr>
          <w:w w:val="70"/>
          <w:sz w:val="20"/>
        </w:rPr>
        <w:t>Katwe</w:t>
      </w:r>
      <w:r>
        <w:rPr>
          <w:sz w:val="20"/>
        </w:rPr>
        <w:t xml:space="preserve"> </w:t>
      </w:r>
      <w:r>
        <w:rPr>
          <w:w w:val="70"/>
          <w:sz w:val="20"/>
        </w:rPr>
        <w:t>stopped</w:t>
      </w:r>
      <w:r>
        <w:rPr>
          <w:sz w:val="20"/>
        </w:rPr>
        <w:t xml:space="preserve"> </w:t>
      </w:r>
      <w:r>
        <w:rPr>
          <w:w w:val="70"/>
          <w:sz w:val="20"/>
        </w:rPr>
        <w:t>in</w:t>
      </w:r>
      <w:r>
        <w:rPr>
          <w:sz w:val="20"/>
        </w:rPr>
        <w:t xml:space="preserve"> </w:t>
      </w:r>
      <w:r>
        <w:rPr>
          <w:w w:val="70"/>
          <w:sz w:val="20"/>
        </w:rPr>
        <w:t>1986</w:t>
      </w:r>
      <w:r>
        <w:rPr>
          <w:sz w:val="20"/>
        </w:rPr>
        <w:t xml:space="preserve"> </w:t>
      </w:r>
      <w:r>
        <w:rPr>
          <w:w w:val="70"/>
          <w:sz w:val="20"/>
        </w:rPr>
        <w:t>due</w:t>
      </w:r>
      <w:r>
        <w:rPr>
          <w:sz w:val="20"/>
        </w:rPr>
        <w:t xml:space="preserve"> </w:t>
      </w:r>
      <w:r>
        <w:rPr>
          <w:w w:val="70"/>
          <w:sz w:val="20"/>
        </w:rPr>
        <w:t>to</w:t>
      </w:r>
      <w:r>
        <w:rPr>
          <w:sz w:val="20"/>
        </w:rPr>
        <w:t xml:space="preserve"> </w:t>
      </w:r>
      <w:r>
        <w:rPr>
          <w:w w:val="70"/>
          <w:sz w:val="20"/>
        </w:rPr>
        <w:t>poor</w:t>
      </w:r>
      <w:r>
        <w:rPr>
          <w:sz w:val="20"/>
        </w:rPr>
        <w:t xml:space="preserve"> </w:t>
      </w:r>
      <w:r>
        <w:rPr>
          <w:w w:val="70"/>
          <w:sz w:val="20"/>
        </w:rPr>
        <w:t>technology</w:t>
      </w:r>
      <w:r>
        <w:rPr>
          <w:sz w:val="20"/>
        </w:rPr>
        <w:t xml:space="preserve"> </w:t>
      </w:r>
      <w:r>
        <w:rPr>
          <w:w w:val="70"/>
          <w:sz w:val="20"/>
        </w:rPr>
        <w:t>which</w:t>
      </w:r>
      <w:r>
        <w:rPr>
          <w:sz w:val="20"/>
        </w:rPr>
        <w:t xml:space="preserve"> </w:t>
      </w:r>
      <w:r>
        <w:rPr>
          <w:w w:val="70"/>
          <w:sz w:val="20"/>
        </w:rPr>
        <w:t>affected</w:t>
      </w:r>
      <w:r>
        <w:rPr>
          <w:sz w:val="20"/>
        </w:rPr>
        <w:t xml:space="preserve"> </w:t>
      </w:r>
      <w:r>
        <w:rPr>
          <w:w w:val="70"/>
          <w:sz w:val="20"/>
        </w:rPr>
        <w:t>people</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area</w:t>
      </w:r>
      <w:r>
        <w:rPr>
          <w:sz w:val="20"/>
        </w:rPr>
        <w:t xml:space="preserve"> </w:t>
      </w:r>
      <w:r>
        <w:rPr>
          <w:w w:val="70"/>
          <w:sz w:val="20"/>
        </w:rPr>
        <w:t>with</w:t>
      </w:r>
      <w:r>
        <w:rPr>
          <w:sz w:val="20"/>
        </w:rPr>
        <w:t xml:space="preserve"> </w:t>
      </w:r>
      <w:r>
        <w:rPr>
          <w:spacing w:val="-2"/>
          <w:w w:val="75"/>
          <w:sz w:val="20"/>
        </w:rPr>
        <w:t>unemployment.</w:t>
      </w:r>
    </w:p>
    <w:p w:rsidR="00E5575B" w:rsidRDefault="00D512E5">
      <w:pPr>
        <w:pStyle w:val="ListParagraph"/>
        <w:numPr>
          <w:ilvl w:val="0"/>
          <w:numId w:val="43"/>
        </w:numPr>
        <w:tabs>
          <w:tab w:val="left" w:pos="1085"/>
        </w:tabs>
        <w:spacing w:line="244" w:lineRule="auto"/>
        <w:ind w:right="626" w:firstLine="0"/>
        <w:rPr>
          <w:rFonts w:ascii="Arial MT" w:hAnsi="Arial MT"/>
          <w:sz w:val="20"/>
        </w:rPr>
      </w:pPr>
      <w:r>
        <w:rPr>
          <w:w w:val="70"/>
          <w:sz w:val="20"/>
        </w:rPr>
        <w:t>Careless</w:t>
      </w:r>
      <w:r>
        <w:rPr>
          <w:sz w:val="20"/>
        </w:rPr>
        <w:t xml:space="preserve"> </w:t>
      </w:r>
      <w:r>
        <w:rPr>
          <w:w w:val="70"/>
          <w:sz w:val="20"/>
        </w:rPr>
        <w:t>mining</w:t>
      </w:r>
      <w:r>
        <w:rPr>
          <w:sz w:val="20"/>
        </w:rPr>
        <w:t xml:space="preserve"> </w:t>
      </w:r>
      <w:r>
        <w:rPr>
          <w:w w:val="70"/>
          <w:sz w:val="20"/>
        </w:rPr>
        <w:t>increases</w:t>
      </w:r>
      <w:r>
        <w:rPr>
          <w:sz w:val="20"/>
        </w:rPr>
        <w:t xml:space="preserve"> </w:t>
      </w:r>
      <w:r>
        <w:rPr>
          <w:w w:val="70"/>
          <w:sz w:val="20"/>
        </w:rPr>
        <w:t>the</w:t>
      </w:r>
      <w:r>
        <w:rPr>
          <w:sz w:val="20"/>
        </w:rPr>
        <w:t xml:space="preserve"> </w:t>
      </w:r>
      <w:r>
        <w:rPr>
          <w:w w:val="70"/>
          <w:sz w:val="20"/>
        </w:rPr>
        <w:t>incidence</w:t>
      </w:r>
      <w:r>
        <w:rPr>
          <w:sz w:val="20"/>
        </w:rPr>
        <w:t xml:space="preserve"> </w:t>
      </w:r>
      <w:r>
        <w:rPr>
          <w:w w:val="70"/>
          <w:sz w:val="20"/>
        </w:rPr>
        <w:t>of</w:t>
      </w:r>
      <w:r>
        <w:rPr>
          <w:sz w:val="20"/>
        </w:rPr>
        <w:t xml:space="preserve"> </w:t>
      </w:r>
      <w:r>
        <w:rPr>
          <w:w w:val="70"/>
          <w:sz w:val="20"/>
        </w:rPr>
        <w:t>mass</w:t>
      </w:r>
      <w:r>
        <w:rPr>
          <w:sz w:val="20"/>
        </w:rPr>
        <w:t xml:space="preserve"> </w:t>
      </w:r>
      <w:r>
        <w:rPr>
          <w:w w:val="70"/>
          <w:sz w:val="20"/>
        </w:rPr>
        <w:t>wasting</w:t>
      </w:r>
      <w:r>
        <w:rPr>
          <w:sz w:val="20"/>
        </w:rPr>
        <w:t xml:space="preserve"> </w:t>
      </w:r>
      <w:r>
        <w:rPr>
          <w:w w:val="70"/>
          <w:sz w:val="20"/>
        </w:rPr>
        <w:t>and</w:t>
      </w:r>
      <w:r>
        <w:rPr>
          <w:sz w:val="20"/>
        </w:rPr>
        <w:t xml:space="preserve"> </w:t>
      </w:r>
      <w:r>
        <w:rPr>
          <w:w w:val="70"/>
          <w:sz w:val="20"/>
        </w:rPr>
        <w:t>landslides</w:t>
      </w:r>
      <w:r>
        <w:rPr>
          <w:sz w:val="20"/>
        </w:rPr>
        <w:t xml:space="preserve"> </w:t>
      </w:r>
      <w:r>
        <w:rPr>
          <w:w w:val="70"/>
          <w:sz w:val="20"/>
        </w:rPr>
        <w:t>as</w:t>
      </w:r>
      <w:r>
        <w:rPr>
          <w:sz w:val="20"/>
        </w:rPr>
        <w:t xml:space="preserve"> </w:t>
      </w:r>
      <w:r>
        <w:rPr>
          <w:w w:val="70"/>
          <w:sz w:val="20"/>
        </w:rPr>
        <w:t>pits</w:t>
      </w:r>
      <w:r>
        <w:rPr>
          <w:sz w:val="20"/>
        </w:rPr>
        <w:t xml:space="preserve"> </w:t>
      </w:r>
      <w:r>
        <w:rPr>
          <w:w w:val="70"/>
          <w:sz w:val="20"/>
        </w:rPr>
        <w:t>are</w:t>
      </w:r>
      <w:r>
        <w:rPr>
          <w:sz w:val="20"/>
        </w:rPr>
        <w:t xml:space="preserve"> </w:t>
      </w:r>
      <w:r>
        <w:rPr>
          <w:w w:val="70"/>
          <w:sz w:val="20"/>
        </w:rPr>
        <w:t>excavated</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earth,</w:t>
      </w:r>
      <w:r>
        <w:rPr>
          <w:sz w:val="20"/>
        </w:rPr>
        <w:t xml:space="preserve"> </w:t>
      </w:r>
      <w:r>
        <w:rPr>
          <w:w w:val="70"/>
          <w:sz w:val="20"/>
        </w:rPr>
        <w:t>the</w:t>
      </w:r>
      <w:r>
        <w:rPr>
          <w:sz w:val="20"/>
        </w:rPr>
        <w:t xml:space="preserve"> </w:t>
      </w:r>
      <w:r>
        <w:rPr>
          <w:w w:val="70"/>
          <w:sz w:val="20"/>
        </w:rPr>
        <w:t>soils</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area</w:t>
      </w:r>
      <w:r>
        <w:rPr>
          <w:sz w:val="20"/>
        </w:rPr>
        <w:t xml:space="preserve"> </w:t>
      </w:r>
      <w:r>
        <w:rPr>
          <w:w w:val="70"/>
          <w:sz w:val="20"/>
        </w:rPr>
        <w:t>lose</w:t>
      </w:r>
      <w:r>
        <w:rPr>
          <w:sz w:val="20"/>
        </w:rPr>
        <w:t xml:space="preserve"> </w:t>
      </w:r>
      <w:r>
        <w:rPr>
          <w:w w:val="70"/>
          <w:sz w:val="20"/>
        </w:rPr>
        <w:t>their</w:t>
      </w:r>
      <w:r>
        <w:rPr>
          <w:sz w:val="20"/>
        </w:rPr>
        <w:t xml:space="preserve"> </w:t>
      </w:r>
      <w:r>
        <w:rPr>
          <w:w w:val="70"/>
          <w:sz w:val="20"/>
        </w:rPr>
        <w:t>compatibility</w:t>
      </w:r>
      <w:r>
        <w:rPr>
          <w:sz w:val="20"/>
        </w:rPr>
        <w:t xml:space="preserve"> </w:t>
      </w:r>
      <w:r>
        <w:rPr>
          <w:w w:val="70"/>
          <w:sz w:val="20"/>
        </w:rPr>
        <w:t>due</w:t>
      </w:r>
      <w:r>
        <w:rPr>
          <w:sz w:val="20"/>
        </w:rPr>
        <w:t xml:space="preserve"> </w:t>
      </w:r>
      <w:r>
        <w:rPr>
          <w:w w:val="70"/>
          <w:sz w:val="20"/>
        </w:rPr>
        <w:t>to</w:t>
      </w:r>
      <w:r>
        <w:rPr>
          <w:sz w:val="20"/>
        </w:rPr>
        <w:t xml:space="preserve"> </w:t>
      </w:r>
      <w:r>
        <w:rPr>
          <w:w w:val="65"/>
          <w:sz w:val="20"/>
        </w:rPr>
        <w:t>vibrations</w:t>
      </w:r>
      <w:r>
        <w:rPr>
          <w:spacing w:val="10"/>
          <w:sz w:val="20"/>
        </w:rPr>
        <w:t xml:space="preserve"> </w:t>
      </w:r>
      <w:r>
        <w:rPr>
          <w:w w:val="65"/>
          <w:sz w:val="20"/>
        </w:rPr>
        <w:t>caused</w:t>
      </w:r>
      <w:r>
        <w:rPr>
          <w:spacing w:val="10"/>
          <w:sz w:val="20"/>
        </w:rPr>
        <w:t xml:space="preserve"> </w:t>
      </w:r>
      <w:r>
        <w:rPr>
          <w:w w:val="65"/>
          <w:sz w:val="20"/>
        </w:rPr>
        <w:t>by</w:t>
      </w:r>
      <w:r>
        <w:rPr>
          <w:sz w:val="20"/>
        </w:rPr>
        <w:t xml:space="preserve"> </w:t>
      </w:r>
      <w:r>
        <w:rPr>
          <w:w w:val="65"/>
          <w:sz w:val="20"/>
        </w:rPr>
        <w:t>the</w:t>
      </w:r>
      <w:r>
        <w:rPr>
          <w:spacing w:val="10"/>
          <w:sz w:val="20"/>
        </w:rPr>
        <w:t xml:space="preserve"> </w:t>
      </w:r>
      <w:r>
        <w:rPr>
          <w:w w:val="65"/>
          <w:sz w:val="20"/>
        </w:rPr>
        <w:t>mining</w:t>
      </w:r>
      <w:r>
        <w:rPr>
          <w:spacing w:val="10"/>
          <w:sz w:val="20"/>
        </w:rPr>
        <w:t xml:space="preserve"> </w:t>
      </w:r>
      <w:r>
        <w:rPr>
          <w:w w:val="65"/>
          <w:sz w:val="20"/>
        </w:rPr>
        <w:t>machines.</w:t>
      </w:r>
      <w:r>
        <w:rPr>
          <w:spacing w:val="19"/>
          <w:sz w:val="20"/>
        </w:rPr>
        <w:t xml:space="preserve"> </w:t>
      </w:r>
      <w:r>
        <w:rPr>
          <w:w w:val="65"/>
          <w:sz w:val="20"/>
        </w:rPr>
        <w:t>For</w:t>
      </w:r>
      <w:r>
        <w:rPr>
          <w:sz w:val="20"/>
        </w:rPr>
        <w:t xml:space="preserve"> </w:t>
      </w:r>
      <w:r>
        <w:rPr>
          <w:w w:val="65"/>
          <w:sz w:val="20"/>
        </w:rPr>
        <w:t>example</w:t>
      </w:r>
      <w:r>
        <w:rPr>
          <w:spacing w:val="10"/>
          <w:sz w:val="20"/>
        </w:rPr>
        <w:t xml:space="preserve"> </w:t>
      </w:r>
      <w:r>
        <w:rPr>
          <w:w w:val="65"/>
          <w:sz w:val="20"/>
        </w:rPr>
        <w:t>vermiculite</w:t>
      </w:r>
      <w:r>
        <w:rPr>
          <w:sz w:val="20"/>
        </w:rPr>
        <w:t xml:space="preserve"> </w:t>
      </w:r>
      <w:r>
        <w:rPr>
          <w:w w:val="65"/>
          <w:sz w:val="20"/>
        </w:rPr>
        <w:t>mining</w:t>
      </w:r>
      <w:r>
        <w:rPr>
          <w:sz w:val="20"/>
        </w:rPr>
        <w:t xml:space="preserve"> </w:t>
      </w:r>
      <w:r>
        <w:rPr>
          <w:w w:val="65"/>
          <w:sz w:val="20"/>
        </w:rPr>
        <w:t>in</w:t>
      </w:r>
      <w:r>
        <w:rPr>
          <w:sz w:val="20"/>
        </w:rPr>
        <w:t xml:space="preserve"> </w:t>
      </w:r>
      <w:r>
        <w:rPr>
          <w:w w:val="65"/>
          <w:sz w:val="20"/>
        </w:rPr>
        <w:t>Manafwa,</w:t>
      </w:r>
      <w:r>
        <w:rPr>
          <w:spacing w:val="12"/>
          <w:sz w:val="20"/>
        </w:rPr>
        <w:t xml:space="preserve"> </w:t>
      </w:r>
      <w:r>
        <w:rPr>
          <w:w w:val="65"/>
          <w:sz w:val="20"/>
        </w:rPr>
        <w:t>has</w:t>
      </w:r>
      <w:r>
        <w:rPr>
          <w:spacing w:val="13"/>
          <w:sz w:val="20"/>
        </w:rPr>
        <w:t xml:space="preserve"> </w:t>
      </w:r>
      <w:r>
        <w:rPr>
          <w:w w:val="65"/>
          <w:sz w:val="20"/>
        </w:rPr>
        <w:t>led</w:t>
      </w:r>
      <w:r>
        <w:rPr>
          <w:spacing w:val="12"/>
          <w:sz w:val="20"/>
        </w:rPr>
        <w:t xml:space="preserve"> </w:t>
      </w:r>
      <w:r>
        <w:rPr>
          <w:w w:val="65"/>
          <w:sz w:val="20"/>
        </w:rPr>
        <w:t>to</w:t>
      </w:r>
      <w:r>
        <w:rPr>
          <w:spacing w:val="12"/>
          <w:sz w:val="20"/>
        </w:rPr>
        <w:t xml:space="preserve"> </w:t>
      </w:r>
      <w:r>
        <w:rPr>
          <w:w w:val="65"/>
          <w:sz w:val="20"/>
        </w:rPr>
        <w:t>mass</w:t>
      </w:r>
      <w:r>
        <w:rPr>
          <w:spacing w:val="12"/>
          <w:sz w:val="20"/>
        </w:rPr>
        <w:t xml:space="preserve"> </w:t>
      </w:r>
      <w:r>
        <w:rPr>
          <w:w w:val="65"/>
          <w:sz w:val="20"/>
        </w:rPr>
        <w:t>wasting</w:t>
      </w:r>
      <w:r>
        <w:rPr>
          <w:spacing w:val="10"/>
          <w:sz w:val="20"/>
        </w:rPr>
        <w:t xml:space="preserve"> </w:t>
      </w:r>
      <w:r>
        <w:rPr>
          <w:w w:val="65"/>
          <w:sz w:val="20"/>
        </w:rPr>
        <w:t>occurrences</w:t>
      </w:r>
      <w:r>
        <w:rPr>
          <w:spacing w:val="20"/>
          <w:sz w:val="20"/>
        </w:rPr>
        <w:t xml:space="preserve"> </w:t>
      </w:r>
      <w:r>
        <w:rPr>
          <w:w w:val="65"/>
          <w:sz w:val="20"/>
        </w:rPr>
        <w:t>and</w:t>
      </w:r>
      <w:r>
        <w:rPr>
          <w:spacing w:val="12"/>
          <w:sz w:val="20"/>
        </w:rPr>
        <w:t xml:space="preserve"> </w:t>
      </w:r>
      <w:r>
        <w:rPr>
          <w:w w:val="65"/>
          <w:sz w:val="20"/>
        </w:rPr>
        <w:t>even</w:t>
      </w:r>
      <w:r>
        <w:rPr>
          <w:spacing w:val="13"/>
          <w:sz w:val="20"/>
        </w:rPr>
        <w:t xml:space="preserve"> </w:t>
      </w:r>
      <w:r>
        <w:rPr>
          <w:w w:val="65"/>
          <w:sz w:val="20"/>
        </w:rPr>
        <w:t>limestone</w:t>
      </w:r>
      <w:r>
        <w:rPr>
          <w:sz w:val="20"/>
        </w:rPr>
        <w:t xml:space="preserve"> </w:t>
      </w:r>
      <w:r>
        <w:rPr>
          <w:w w:val="65"/>
          <w:sz w:val="20"/>
        </w:rPr>
        <w:t>mining</w:t>
      </w:r>
      <w:r>
        <w:rPr>
          <w:sz w:val="20"/>
        </w:rPr>
        <w:t xml:space="preserve"> </w:t>
      </w:r>
      <w:r>
        <w:rPr>
          <w:w w:val="65"/>
          <w:sz w:val="20"/>
        </w:rPr>
        <w:t>in</w:t>
      </w:r>
      <w:r>
        <w:rPr>
          <w:sz w:val="20"/>
        </w:rPr>
        <w:t xml:space="preserve"> </w:t>
      </w:r>
      <w:r>
        <w:rPr>
          <w:w w:val="65"/>
          <w:sz w:val="20"/>
        </w:rPr>
        <w:t>Tororo</w:t>
      </w:r>
      <w:r>
        <w:rPr>
          <w:spacing w:val="-1"/>
          <w:sz w:val="20"/>
        </w:rPr>
        <w:t xml:space="preserve"> </w:t>
      </w:r>
      <w:r>
        <w:rPr>
          <w:w w:val="65"/>
          <w:sz w:val="20"/>
        </w:rPr>
        <w:t>region</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walls</w:t>
      </w:r>
      <w:r>
        <w:rPr>
          <w:sz w:val="20"/>
        </w:rPr>
        <w:t xml:space="preserve"> </w:t>
      </w:r>
      <w:r>
        <w:rPr>
          <w:w w:val="65"/>
          <w:sz w:val="20"/>
        </w:rPr>
        <w:t>and</w:t>
      </w:r>
      <w:r>
        <w:rPr>
          <w:spacing w:val="-1"/>
          <w:sz w:val="20"/>
        </w:rPr>
        <w:t xml:space="preserve"> </w:t>
      </w:r>
      <w:r>
        <w:rPr>
          <w:w w:val="65"/>
          <w:sz w:val="20"/>
        </w:rPr>
        <w:t>roofs</w:t>
      </w:r>
      <w:r>
        <w:rPr>
          <w:spacing w:val="-1"/>
          <w:sz w:val="20"/>
        </w:rPr>
        <w:t xml:space="preserve"> </w:t>
      </w:r>
      <w:r>
        <w:rPr>
          <w:w w:val="65"/>
          <w:sz w:val="20"/>
        </w:rPr>
        <w:t>of</w:t>
      </w:r>
      <w:r>
        <w:rPr>
          <w:sz w:val="20"/>
        </w:rPr>
        <w:t xml:space="preserve"> </w:t>
      </w:r>
      <w:r>
        <w:rPr>
          <w:w w:val="65"/>
          <w:sz w:val="20"/>
        </w:rPr>
        <w:t>Tororo</w:t>
      </w:r>
      <w:r>
        <w:rPr>
          <w:spacing w:val="-1"/>
          <w:sz w:val="20"/>
        </w:rPr>
        <w:t xml:space="preserve"> </w:t>
      </w:r>
      <w:r>
        <w:rPr>
          <w:w w:val="65"/>
          <w:sz w:val="20"/>
        </w:rPr>
        <w:t>girls'</w:t>
      </w:r>
      <w:r>
        <w:rPr>
          <w:spacing w:val="-1"/>
          <w:sz w:val="20"/>
        </w:rPr>
        <w:t xml:space="preserve"> </w:t>
      </w:r>
      <w:r>
        <w:rPr>
          <w:w w:val="65"/>
          <w:sz w:val="20"/>
        </w:rPr>
        <w:t>school</w:t>
      </w:r>
      <w:r>
        <w:rPr>
          <w:sz w:val="20"/>
        </w:rPr>
        <w:t xml:space="preserve"> </w:t>
      </w:r>
      <w:r>
        <w:rPr>
          <w:w w:val="65"/>
          <w:sz w:val="20"/>
        </w:rPr>
        <w:t>to</w:t>
      </w:r>
      <w:r>
        <w:rPr>
          <w:spacing w:val="-1"/>
          <w:sz w:val="20"/>
        </w:rPr>
        <w:t xml:space="preserve"> </w:t>
      </w:r>
      <w:r>
        <w:rPr>
          <w:w w:val="65"/>
          <w:sz w:val="20"/>
        </w:rPr>
        <w:t>be</w:t>
      </w:r>
      <w:r>
        <w:rPr>
          <w:spacing w:val="-1"/>
          <w:sz w:val="20"/>
        </w:rPr>
        <w:t xml:space="preserve"> </w:t>
      </w:r>
      <w:r>
        <w:rPr>
          <w:w w:val="65"/>
          <w:sz w:val="20"/>
        </w:rPr>
        <w:t>damaged</w:t>
      </w:r>
      <w:r>
        <w:rPr>
          <w:sz w:val="20"/>
        </w:rPr>
        <w:t xml:space="preserve"> </w:t>
      </w:r>
      <w:r>
        <w:rPr>
          <w:w w:val="65"/>
          <w:sz w:val="20"/>
        </w:rPr>
        <w:t>by</w:t>
      </w:r>
      <w:r>
        <w:rPr>
          <w:sz w:val="20"/>
        </w:rPr>
        <w:t xml:space="preserve"> </w:t>
      </w:r>
      <w:r>
        <w:rPr>
          <w:w w:val="65"/>
          <w:sz w:val="20"/>
        </w:rPr>
        <w:t>ground</w:t>
      </w:r>
      <w:r>
        <w:rPr>
          <w:sz w:val="20"/>
        </w:rPr>
        <w:t xml:space="preserve"> </w:t>
      </w:r>
      <w:r>
        <w:rPr>
          <w:w w:val="65"/>
          <w:sz w:val="20"/>
        </w:rPr>
        <w:t>vibrations.</w:t>
      </w:r>
    </w:p>
    <w:p w:rsidR="00E5575B" w:rsidRDefault="00D512E5">
      <w:pPr>
        <w:pStyle w:val="ListParagraph"/>
        <w:numPr>
          <w:ilvl w:val="0"/>
          <w:numId w:val="43"/>
        </w:numPr>
        <w:tabs>
          <w:tab w:val="left" w:pos="1085"/>
        </w:tabs>
        <w:spacing w:line="244" w:lineRule="auto"/>
        <w:ind w:right="621" w:firstLine="0"/>
        <w:rPr>
          <w:rFonts w:ascii="Arial MT" w:hAnsi="Arial MT"/>
          <w:sz w:val="20"/>
        </w:rPr>
      </w:pPr>
      <w:r>
        <w:rPr>
          <w:w w:val="65"/>
          <w:sz w:val="20"/>
        </w:rPr>
        <w:t>Clay</w:t>
      </w:r>
      <w:r>
        <w:rPr>
          <w:sz w:val="20"/>
        </w:rPr>
        <w:t xml:space="preserve"> </w:t>
      </w:r>
      <w:r>
        <w:rPr>
          <w:w w:val="65"/>
          <w:sz w:val="20"/>
        </w:rPr>
        <w:t>mining</w:t>
      </w:r>
      <w:r>
        <w:rPr>
          <w:sz w:val="20"/>
        </w:rPr>
        <w:t xml:space="preserve"> </w:t>
      </w:r>
      <w:r>
        <w:rPr>
          <w:w w:val="65"/>
          <w:sz w:val="20"/>
        </w:rPr>
        <w:t>like</w:t>
      </w:r>
      <w:r>
        <w:rPr>
          <w:sz w:val="20"/>
        </w:rPr>
        <w:t xml:space="preserve"> </w:t>
      </w:r>
      <w:r>
        <w:rPr>
          <w:w w:val="65"/>
          <w:sz w:val="20"/>
        </w:rPr>
        <w:t>in</w:t>
      </w:r>
      <w:r>
        <w:rPr>
          <w:sz w:val="20"/>
        </w:rPr>
        <w:t xml:space="preserve"> </w:t>
      </w:r>
      <w:r>
        <w:rPr>
          <w:w w:val="65"/>
          <w:sz w:val="20"/>
        </w:rPr>
        <w:t>Seeta</w:t>
      </w:r>
      <w:r>
        <w:rPr>
          <w:sz w:val="20"/>
        </w:rPr>
        <w:t xml:space="preserve"> </w:t>
      </w:r>
      <w:r>
        <w:rPr>
          <w:w w:val="65"/>
          <w:sz w:val="20"/>
        </w:rPr>
        <w:t>and</w:t>
      </w:r>
      <w:r>
        <w:rPr>
          <w:sz w:val="20"/>
        </w:rPr>
        <w:t xml:space="preserve"> </w:t>
      </w:r>
      <w:r>
        <w:rPr>
          <w:w w:val="65"/>
          <w:sz w:val="20"/>
        </w:rPr>
        <w:t>Kajjansi</w:t>
      </w:r>
      <w:r>
        <w:rPr>
          <w:sz w:val="20"/>
        </w:rPr>
        <w:t xml:space="preserve"> </w:t>
      </w:r>
      <w:r>
        <w:rPr>
          <w:w w:val="65"/>
          <w:sz w:val="20"/>
        </w:rPr>
        <w:t>and</w:t>
      </w:r>
      <w:r>
        <w:rPr>
          <w:sz w:val="20"/>
        </w:rPr>
        <w:t xml:space="preserve"> </w:t>
      </w:r>
      <w:r>
        <w:rPr>
          <w:w w:val="65"/>
          <w:sz w:val="20"/>
        </w:rPr>
        <w:t>oil</w:t>
      </w:r>
      <w:r>
        <w:rPr>
          <w:sz w:val="20"/>
        </w:rPr>
        <w:t xml:space="preserve"> </w:t>
      </w:r>
      <w:r>
        <w:rPr>
          <w:w w:val="65"/>
          <w:sz w:val="20"/>
        </w:rPr>
        <w:t>drilling</w:t>
      </w:r>
      <w:r>
        <w:rPr>
          <w:sz w:val="20"/>
        </w:rPr>
        <w:t xml:space="preserve"> </w:t>
      </w:r>
      <w:r>
        <w:rPr>
          <w:w w:val="65"/>
          <w:sz w:val="20"/>
        </w:rPr>
        <w:t>like</w:t>
      </w:r>
      <w:r>
        <w:rPr>
          <w:sz w:val="20"/>
        </w:rPr>
        <w:t xml:space="preserve"> </w:t>
      </w:r>
      <w:r>
        <w:rPr>
          <w:w w:val="65"/>
          <w:sz w:val="20"/>
        </w:rPr>
        <w:t>in</w:t>
      </w:r>
      <w:r>
        <w:rPr>
          <w:sz w:val="20"/>
        </w:rPr>
        <w:t xml:space="preserve"> </w:t>
      </w:r>
      <w:r>
        <w:rPr>
          <w:w w:val="65"/>
          <w:sz w:val="20"/>
        </w:rPr>
        <w:t>Semliki</w:t>
      </w:r>
      <w:r>
        <w:rPr>
          <w:sz w:val="20"/>
        </w:rPr>
        <w:t xml:space="preserve"> </w:t>
      </w:r>
      <w:r>
        <w:rPr>
          <w:w w:val="65"/>
          <w:sz w:val="20"/>
        </w:rPr>
        <w:t>valley</w:t>
      </w:r>
      <w:r>
        <w:rPr>
          <w:sz w:val="20"/>
        </w:rPr>
        <w:t xml:space="preserve"> </w:t>
      </w:r>
      <w:r>
        <w:rPr>
          <w:w w:val="65"/>
          <w:sz w:val="20"/>
        </w:rPr>
        <w:t>in</w:t>
      </w:r>
      <w:r>
        <w:rPr>
          <w:sz w:val="20"/>
        </w:rPr>
        <w:t xml:space="preserve"> </w:t>
      </w:r>
      <w:r>
        <w:rPr>
          <w:w w:val="65"/>
          <w:sz w:val="20"/>
        </w:rPr>
        <w:t>Bundibugyo</w:t>
      </w:r>
      <w:r>
        <w:rPr>
          <w:sz w:val="20"/>
        </w:rPr>
        <w:t xml:space="preserve"> </w:t>
      </w:r>
      <w:r>
        <w:rPr>
          <w:w w:val="65"/>
          <w:sz w:val="20"/>
        </w:rPr>
        <w:t>especially</w:t>
      </w:r>
      <w:r>
        <w:rPr>
          <w:sz w:val="20"/>
        </w:rPr>
        <w:t xml:space="preserve"> </w:t>
      </w:r>
      <w:r>
        <w:rPr>
          <w:w w:val="65"/>
          <w:sz w:val="20"/>
        </w:rPr>
        <w:t>in</w:t>
      </w:r>
      <w:r>
        <w:rPr>
          <w:sz w:val="20"/>
        </w:rPr>
        <w:t xml:space="preserve"> </w:t>
      </w:r>
      <w:r>
        <w:rPr>
          <w:w w:val="65"/>
          <w:sz w:val="20"/>
        </w:rPr>
        <w:t>wetland</w:t>
      </w:r>
      <w:r>
        <w:rPr>
          <w:sz w:val="20"/>
        </w:rPr>
        <w:t xml:space="preserve"> </w:t>
      </w:r>
      <w:r>
        <w:rPr>
          <w:w w:val="65"/>
          <w:sz w:val="20"/>
        </w:rPr>
        <w:t>and</w:t>
      </w:r>
      <w:r>
        <w:rPr>
          <w:sz w:val="20"/>
        </w:rPr>
        <w:t xml:space="preserve"> </w:t>
      </w:r>
      <w:r>
        <w:rPr>
          <w:w w:val="65"/>
          <w:sz w:val="20"/>
        </w:rPr>
        <w:t>forested</w:t>
      </w:r>
      <w:r>
        <w:rPr>
          <w:sz w:val="20"/>
        </w:rPr>
        <w:t xml:space="preserve"> </w:t>
      </w:r>
      <w:r>
        <w:rPr>
          <w:w w:val="65"/>
          <w:sz w:val="20"/>
        </w:rPr>
        <w:t>areas</w:t>
      </w:r>
      <w:r>
        <w:rPr>
          <w:spacing w:val="24"/>
          <w:sz w:val="20"/>
        </w:rPr>
        <w:t xml:space="preserve"> </w:t>
      </w:r>
      <w:r>
        <w:rPr>
          <w:w w:val="65"/>
          <w:sz w:val="20"/>
        </w:rPr>
        <w:t>has</w:t>
      </w:r>
      <w:r>
        <w:rPr>
          <w:sz w:val="20"/>
        </w:rPr>
        <w:t xml:space="preserve"> </w:t>
      </w:r>
      <w:r>
        <w:rPr>
          <w:w w:val="65"/>
          <w:sz w:val="20"/>
        </w:rPr>
        <w:t>seriously</w:t>
      </w:r>
      <w:r>
        <w:rPr>
          <w:sz w:val="20"/>
        </w:rPr>
        <w:t xml:space="preserve"> </w:t>
      </w:r>
      <w:r>
        <w:rPr>
          <w:w w:val="65"/>
          <w:sz w:val="20"/>
        </w:rPr>
        <w:t>interfered</w:t>
      </w:r>
      <w:r>
        <w:rPr>
          <w:sz w:val="20"/>
        </w:rPr>
        <w:t xml:space="preserve"> </w:t>
      </w:r>
      <w:r>
        <w:rPr>
          <w:w w:val="65"/>
          <w:sz w:val="20"/>
        </w:rPr>
        <w:t>with</w:t>
      </w:r>
      <w:r>
        <w:rPr>
          <w:sz w:val="20"/>
        </w:rPr>
        <w:t xml:space="preserve"> </w:t>
      </w:r>
      <w:r>
        <w:rPr>
          <w:w w:val="65"/>
          <w:sz w:val="20"/>
        </w:rPr>
        <w:t>wetland</w:t>
      </w:r>
      <w:r>
        <w:rPr>
          <w:sz w:val="20"/>
        </w:rPr>
        <w:t xml:space="preserve"> </w:t>
      </w:r>
      <w:r>
        <w:rPr>
          <w:w w:val="65"/>
          <w:sz w:val="20"/>
        </w:rPr>
        <w:t>ecology</w:t>
      </w:r>
      <w:r>
        <w:rPr>
          <w:spacing w:val="-9"/>
          <w:sz w:val="20"/>
        </w:rPr>
        <w:t xml:space="preserve"> </w:t>
      </w:r>
      <w:r>
        <w:rPr>
          <w:w w:val="65"/>
          <w:sz w:val="20"/>
        </w:rPr>
        <w:t>and</w:t>
      </w:r>
      <w:r>
        <w:rPr>
          <w:spacing w:val="-9"/>
          <w:sz w:val="20"/>
        </w:rPr>
        <w:t xml:space="preserve"> </w:t>
      </w:r>
      <w:r>
        <w:rPr>
          <w:w w:val="65"/>
          <w:sz w:val="20"/>
        </w:rPr>
        <w:t>wildlife</w:t>
      </w:r>
      <w:r>
        <w:rPr>
          <w:spacing w:val="-9"/>
          <w:sz w:val="20"/>
        </w:rPr>
        <w:t xml:space="preserve"> </w:t>
      </w:r>
      <w:r>
        <w:rPr>
          <w:w w:val="65"/>
          <w:sz w:val="20"/>
        </w:rPr>
        <w:t>as vast</w:t>
      </w:r>
      <w:r>
        <w:rPr>
          <w:spacing w:val="-9"/>
          <w:sz w:val="20"/>
        </w:rPr>
        <w:t xml:space="preserve"> </w:t>
      </w:r>
      <w:r>
        <w:rPr>
          <w:w w:val="65"/>
          <w:sz w:val="20"/>
        </w:rPr>
        <w:t>vegetation</w:t>
      </w:r>
      <w:r>
        <w:rPr>
          <w:spacing w:val="-9"/>
          <w:sz w:val="20"/>
        </w:rPr>
        <w:t xml:space="preserve"> </w:t>
      </w:r>
      <w:r>
        <w:rPr>
          <w:w w:val="65"/>
          <w:sz w:val="20"/>
        </w:rPr>
        <w:t>is cleared</w:t>
      </w:r>
      <w:r>
        <w:rPr>
          <w:spacing w:val="-9"/>
          <w:sz w:val="20"/>
        </w:rPr>
        <w:t xml:space="preserve"> </w:t>
      </w:r>
      <w:r>
        <w:rPr>
          <w:w w:val="65"/>
          <w:sz w:val="20"/>
        </w:rPr>
        <w:t>in the</w:t>
      </w:r>
      <w:r>
        <w:rPr>
          <w:spacing w:val="-9"/>
          <w:sz w:val="20"/>
        </w:rPr>
        <w:t xml:space="preserve"> </w:t>
      </w:r>
      <w:r>
        <w:rPr>
          <w:w w:val="65"/>
          <w:sz w:val="20"/>
        </w:rPr>
        <w:t>process</w:t>
      </w:r>
      <w:r>
        <w:rPr>
          <w:spacing w:val="-9"/>
          <w:sz w:val="20"/>
        </w:rPr>
        <w:t xml:space="preserve"> </w:t>
      </w:r>
      <w:r>
        <w:rPr>
          <w:w w:val="65"/>
          <w:sz w:val="20"/>
        </w:rPr>
        <w:t>of mining.</w:t>
      </w:r>
    </w:p>
    <w:p w:rsidR="00E5575B" w:rsidRDefault="00D512E5">
      <w:pPr>
        <w:pStyle w:val="ListParagraph"/>
        <w:numPr>
          <w:ilvl w:val="0"/>
          <w:numId w:val="43"/>
        </w:numPr>
        <w:tabs>
          <w:tab w:val="left" w:pos="1085"/>
        </w:tabs>
        <w:spacing w:line="242" w:lineRule="auto"/>
        <w:ind w:right="629" w:firstLine="0"/>
        <w:rPr>
          <w:rFonts w:ascii="Arial MT" w:hAnsi="Arial MT"/>
          <w:sz w:val="20"/>
        </w:rPr>
      </w:pPr>
      <w:r>
        <w:rPr>
          <w:spacing w:val="-2"/>
          <w:w w:val="65"/>
          <w:sz w:val="20"/>
        </w:rPr>
        <w:t>The</w:t>
      </w:r>
      <w:r>
        <w:rPr>
          <w:spacing w:val="-12"/>
          <w:sz w:val="20"/>
        </w:rPr>
        <w:t xml:space="preserve"> </w:t>
      </w:r>
      <w:r>
        <w:rPr>
          <w:spacing w:val="-2"/>
          <w:w w:val="65"/>
          <w:sz w:val="20"/>
        </w:rPr>
        <w:t>search</w:t>
      </w:r>
      <w:r>
        <w:rPr>
          <w:spacing w:val="-11"/>
          <w:sz w:val="20"/>
        </w:rPr>
        <w:t xml:space="preserve"> </w:t>
      </w:r>
      <w:r>
        <w:rPr>
          <w:spacing w:val="-2"/>
          <w:w w:val="65"/>
          <w:sz w:val="20"/>
        </w:rPr>
        <w:t>for</w:t>
      </w:r>
      <w:r>
        <w:rPr>
          <w:spacing w:val="-11"/>
          <w:sz w:val="20"/>
        </w:rPr>
        <w:t xml:space="preserve"> </w:t>
      </w:r>
      <w:r>
        <w:rPr>
          <w:spacing w:val="-2"/>
          <w:w w:val="65"/>
          <w:sz w:val="20"/>
        </w:rPr>
        <w:t>gold</w:t>
      </w:r>
      <w:r>
        <w:rPr>
          <w:spacing w:val="-12"/>
          <w:sz w:val="20"/>
        </w:rPr>
        <w:t xml:space="preserve"> </w:t>
      </w:r>
      <w:r>
        <w:rPr>
          <w:spacing w:val="-2"/>
          <w:w w:val="65"/>
          <w:sz w:val="20"/>
        </w:rPr>
        <w:t>has</w:t>
      </w:r>
      <w:r>
        <w:rPr>
          <w:spacing w:val="-11"/>
          <w:sz w:val="20"/>
        </w:rPr>
        <w:t xml:space="preserve"> </w:t>
      </w:r>
      <w:r>
        <w:rPr>
          <w:spacing w:val="-2"/>
          <w:w w:val="65"/>
          <w:sz w:val="20"/>
        </w:rPr>
        <w:t>left</w:t>
      </w:r>
      <w:r>
        <w:rPr>
          <w:spacing w:val="-11"/>
          <w:sz w:val="20"/>
        </w:rPr>
        <w:t xml:space="preserve"> </w:t>
      </w:r>
      <w:r>
        <w:rPr>
          <w:spacing w:val="-2"/>
          <w:w w:val="65"/>
          <w:sz w:val="20"/>
        </w:rPr>
        <w:t>behind</w:t>
      </w:r>
      <w:r>
        <w:rPr>
          <w:spacing w:val="-11"/>
          <w:sz w:val="20"/>
        </w:rPr>
        <w:t xml:space="preserve"> </w:t>
      </w:r>
      <w:r>
        <w:rPr>
          <w:spacing w:val="-2"/>
          <w:w w:val="65"/>
          <w:sz w:val="20"/>
        </w:rPr>
        <w:t>open</w:t>
      </w:r>
      <w:r>
        <w:rPr>
          <w:spacing w:val="-12"/>
          <w:sz w:val="20"/>
        </w:rPr>
        <w:t xml:space="preserve"> </w:t>
      </w:r>
      <w:r>
        <w:rPr>
          <w:spacing w:val="-2"/>
          <w:w w:val="65"/>
          <w:sz w:val="20"/>
        </w:rPr>
        <w:t>pits</w:t>
      </w:r>
      <w:r>
        <w:rPr>
          <w:spacing w:val="-11"/>
          <w:sz w:val="20"/>
        </w:rPr>
        <w:t xml:space="preserve"> </w:t>
      </w:r>
      <w:r>
        <w:rPr>
          <w:spacing w:val="-2"/>
          <w:w w:val="65"/>
          <w:sz w:val="20"/>
        </w:rPr>
        <w:t>and</w:t>
      </w:r>
      <w:r>
        <w:rPr>
          <w:spacing w:val="-11"/>
          <w:sz w:val="20"/>
        </w:rPr>
        <w:t xml:space="preserve"> </w:t>
      </w:r>
      <w:r>
        <w:rPr>
          <w:spacing w:val="-2"/>
          <w:w w:val="65"/>
          <w:sz w:val="20"/>
        </w:rPr>
        <w:t>scares</w:t>
      </w:r>
      <w:r>
        <w:rPr>
          <w:spacing w:val="-12"/>
          <w:sz w:val="20"/>
        </w:rPr>
        <w:t xml:space="preserve"> </w:t>
      </w:r>
      <w:r>
        <w:rPr>
          <w:spacing w:val="-2"/>
          <w:w w:val="65"/>
          <w:sz w:val="20"/>
        </w:rPr>
        <w:t>in</w:t>
      </w:r>
      <w:r>
        <w:rPr>
          <w:spacing w:val="-11"/>
          <w:sz w:val="20"/>
        </w:rPr>
        <w:t xml:space="preserve"> </w:t>
      </w:r>
      <w:r>
        <w:rPr>
          <w:spacing w:val="-2"/>
          <w:w w:val="65"/>
          <w:sz w:val="20"/>
        </w:rPr>
        <w:t>the</w:t>
      </w:r>
      <w:r>
        <w:rPr>
          <w:spacing w:val="-11"/>
          <w:sz w:val="20"/>
        </w:rPr>
        <w:t xml:space="preserve"> </w:t>
      </w:r>
      <w:r>
        <w:rPr>
          <w:spacing w:val="-2"/>
          <w:w w:val="65"/>
          <w:sz w:val="20"/>
        </w:rPr>
        <w:t>landscape</w:t>
      </w:r>
      <w:r>
        <w:rPr>
          <w:spacing w:val="-11"/>
          <w:sz w:val="20"/>
        </w:rPr>
        <w:t xml:space="preserve"> </w:t>
      </w:r>
      <w:r>
        <w:rPr>
          <w:spacing w:val="-2"/>
          <w:w w:val="65"/>
          <w:sz w:val="20"/>
        </w:rPr>
        <w:t>with</w:t>
      </w:r>
      <w:r>
        <w:rPr>
          <w:spacing w:val="-12"/>
          <w:sz w:val="20"/>
        </w:rPr>
        <w:t xml:space="preserve"> </w:t>
      </w:r>
      <w:r>
        <w:rPr>
          <w:spacing w:val="-2"/>
          <w:w w:val="65"/>
          <w:sz w:val="20"/>
        </w:rPr>
        <w:t>serious</w:t>
      </w:r>
      <w:r>
        <w:rPr>
          <w:spacing w:val="-11"/>
          <w:sz w:val="20"/>
        </w:rPr>
        <w:t xml:space="preserve"> </w:t>
      </w:r>
      <w:r>
        <w:rPr>
          <w:spacing w:val="-2"/>
          <w:w w:val="65"/>
          <w:sz w:val="20"/>
        </w:rPr>
        <w:t>impact</w:t>
      </w:r>
      <w:r>
        <w:rPr>
          <w:spacing w:val="-11"/>
          <w:sz w:val="20"/>
        </w:rPr>
        <w:t xml:space="preserve"> </w:t>
      </w:r>
      <w:r>
        <w:rPr>
          <w:spacing w:val="-2"/>
          <w:w w:val="65"/>
          <w:sz w:val="20"/>
        </w:rPr>
        <w:t>on</w:t>
      </w:r>
      <w:r>
        <w:rPr>
          <w:spacing w:val="-12"/>
          <w:sz w:val="20"/>
        </w:rPr>
        <w:t xml:space="preserve"> </w:t>
      </w:r>
      <w:r>
        <w:rPr>
          <w:spacing w:val="-2"/>
          <w:w w:val="65"/>
          <w:sz w:val="20"/>
        </w:rPr>
        <w:t>water</w:t>
      </w:r>
      <w:r>
        <w:rPr>
          <w:spacing w:val="-11"/>
          <w:sz w:val="20"/>
        </w:rPr>
        <w:t xml:space="preserve"> </w:t>
      </w:r>
      <w:r>
        <w:rPr>
          <w:spacing w:val="-2"/>
          <w:w w:val="65"/>
          <w:sz w:val="20"/>
        </w:rPr>
        <w:t>quality</w:t>
      </w:r>
      <w:r>
        <w:rPr>
          <w:spacing w:val="-11"/>
          <w:sz w:val="20"/>
        </w:rPr>
        <w:t xml:space="preserve"> </w:t>
      </w:r>
      <w:r>
        <w:rPr>
          <w:spacing w:val="-2"/>
          <w:w w:val="65"/>
          <w:sz w:val="20"/>
        </w:rPr>
        <w:t>and</w:t>
      </w:r>
      <w:r>
        <w:rPr>
          <w:spacing w:val="-11"/>
          <w:sz w:val="20"/>
        </w:rPr>
        <w:t xml:space="preserve"> </w:t>
      </w:r>
      <w:r>
        <w:rPr>
          <w:spacing w:val="-2"/>
          <w:w w:val="65"/>
          <w:sz w:val="20"/>
        </w:rPr>
        <w:t>living</w:t>
      </w:r>
      <w:r>
        <w:rPr>
          <w:spacing w:val="-12"/>
          <w:sz w:val="20"/>
        </w:rPr>
        <w:t xml:space="preserve"> </w:t>
      </w:r>
      <w:r>
        <w:rPr>
          <w:spacing w:val="-2"/>
          <w:w w:val="65"/>
          <w:sz w:val="20"/>
        </w:rPr>
        <w:t>organisms.</w:t>
      </w:r>
      <w:r>
        <w:rPr>
          <w:spacing w:val="-11"/>
          <w:sz w:val="20"/>
        </w:rPr>
        <w:t xml:space="preserve"> </w:t>
      </w:r>
      <w:r>
        <w:rPr>
          <w:spacing w:val="-2"/>
          <w:w w:val="65"/>
          <w:sz w:val="20"/>
        </w:rPr>
        <w:t>E.g.</w:t>
      </w:r>
      <w:r>
        <w:rPr>
          <w:spacing w:val="-11"/>
          <w:sz w:val="20"/>
        </w:rPr>
        <w:t xml:space="preserve"> </w:t>
      </w:r>
      <w:r>
        <w:rPr>
          <w:spacing w:val="-2"/>
          <w:w w:val="65"/>
          <w:sz w:val="20"/>
        </w:rPr>
        <w:t>the</w:t>
      </w:r>
      <w:r>
        <w:rPr>
          <w:spacing w:val="-12"/>
          <w:sz w:val="20"/>
        </w:rPr>
        <w:t xml:space="preserve"> </w:t>
      </w:r>
      <w:r>
        <w:rPr>
          <w:spacing w:val="-2"/>
          <w:w w:val="65"/>
          <w:sz w:val="20"/>
        </w:rPr>
        <w:t>reckless</w:t>
      </w:r>
      <w:r>
        <w:rPr>
          <w:spacing w:val="-11"/>
          <w:sz w:val="20"/>
        </w:rPr>
        <w:t xml:space="preserve"> </w:t>
      </w:r>
      <w:r>
        <w:rPr>
          <w:spacing w:val="-2"/>
          <w:w w:val="65"/>
          <w:sz w:val="20"/>
        </w:rPr>
        <w:t>use</w:t>
      </w:r>
      <w:r>
        <w:rPr>
          <w:spacing w:val="-11"/>
          <w:sz w:val="20"/>
        </w:rPr>
        <w:t xml:space="preserve"> </w:t>
      </w:r>
      <w:r>
        <w:rPr>
          <w:spacing w:val="-2"/>
          <w:w w:val="65"/>
          <w:sz w:val="20"/>
        </w:rPr>
        <w:t>of</w:t>
      </w:r>
      <w:r>
        <w:rPr>
          <w:spacing w:val="-11"/>
          <w:sz w:val="20"/>
        </w:rPr>
        <w:t xml:space="preserve"> </w:t>
      </w:r>
      <w:r>
        <w:rPr>
          <w:spacing w:val="-2"/>
          <w:w w:val="65"/>
          <w:sz w:val="20"/>
        </w:rPr>
        <w:t>mercury</w:t>
      </w:r>
      <w:r>
        <w:rPr>
          <w:spacing w:val="-12"/>
          <w:sz w:val="20"/>
        </w:rPr>
        <w:t xml:space="preserve"> </w:t>
      </w:r>
      <w:r>
        <w:rPr>
          <w:spacing w:val="-2"/>
          <w:w w:val="65"/>
          <w:sz w:val="20"/>
        </w:rPr>
        <w:t>to</w:t>
      </w:r>
      <w:r>
        <w:rPr>
          <w:spacing w:val="-11"/>
          <w:sz w:val="20"/>
        </w:rPr>
        <w:t xml:space="preserve"> </w:t>
      </w:r>
      <w:r>
        <w:rPr>
          <w:spacing w:val="-2"/>
          <w:w w:val="65"/>
          <w:sz w:val="20"/>
        </w:rPr>
        <w:t>recover</w:t>
      </w:r>
      <w:r>
        <w:rPr>
          <w:spacing w:val="-9"/>
          <w:sz w:val="20"/>
        </w:rPr>
        <w:t xml:space="preserve"> </w:t>
      </w:r>
      <w:r>
        <w:rPr>
          <w:spacing w:val="-2"/>
          <w:w w:val="65"/>
          <w:sz w:val="20"/>
        </w:rPr>
        <w:t>gold</w:t>
      </w:r>
      <w:r>
        <w:rPr>
          <w:spacing w:val="7"/>
          <w:sz w:val="20"/>
        </w:rPr>
        <w:t xml:space="preserve"> </w:t>
      </w:r>
      <w:r>
        <w:rPr>
          <w:spacing w:val="-2"/>
          <w:w w:val="65"/>
          <w:sz w:val="20"/>
        </w:rPr>
        <w:t>in</w:t>
      </w:r>
      <w:r>
        <w:rPr>
          <w:sz w:val="20"/>
        </w:rPr>
        <w:t xml:space="preserve"> </w:t>
      </w:r>
      <w:r>
        <w:rPr>
          <w:spacing w:val="-6"/>
          <w:w w:val="65"/>
          <w:sz w:val="20"/>
        </w:rPr>
        <w:t>Kanungu</w:t>
      </w:r>
      <w:r>
        <w:rPr>
          <w:spacing w:val="-7"/>
          <w:sz w:val="20"/>
        </w:rPr>
        <w:t xml:space="preserve"> </w:t>
      </w:r>
      <w:r>
        <w:rPr>
          <w:spacing w:val="-6"/>
          <w:w w:val="65"/>
          <w:sz w:val="20"/>
        </w:rPr>
        <w:t>and</w:t>
      </w:r>
      <w:r>
        <w:rPr>
          <w:spacing w:val="-9"/>
          <w:sz w:val="20"/>
        </w:rPr>
        <w:t xml:space="preserve"> </w:t>
      </w:r>
      <w:r>
        <w:rPr>
          <w:spacing w:val="-6"/>
          <w:w w:val="65"/>
          <w:sz w:val="20"/>
        </w:rPr>
        <w:t>Kitgum</w:t>
      </w:r>
      <w:r>
        <w:rPr>
          <w:spacing w:val="-8"/>
          <w:sz w:val="20"/>
        </w:rPr>
        <w:t xml:space="preserve"> </w:t>
      </w:r>
      <w:r>
        <w:rPr>
          <w:spacing w:val="-6"/>
          <w:w w:val="65"/>
          <w:sz w:val="20"/>
        </w:rPr>
        <w:t>has</w:t>
      </w:r>
      <w:r>
        <w:rPr>
          <w:spacing w:val="-7"/>
          <w:sz w:val="20"/>
        </w:rPr>
        <w:t xml:space="preserve"> </w:t>
      </w:r>
      <w:r>
        <w:rPr>
          <w:spacing w:val="-6"/>
          <w:w w:val="65"/>
          <w:sz w:val="20"/>
        </w:rPr>
        <w:t>been</w:t>
      </w:r>
      <w:r>
        <w:rPr>
          <w:spacing w:val="-6"/>
          <w:sz w:val="20"/>
        </w:rPr>
        <w:t xml:space="preserve"> </w:t>
      </w:r>
      <w:r>
        <w:rPr>
          <w:spacing w:val="-6"/>
          <w:w w:val="65"/>
          <w:sz w:val="20"/>
        </w:rPr>
        <w:t>dangerous</w:t>
      </w:r>
      <w:r>
        <w:rPr>
          <w:spacing w:val="-15"/>
          <w:w w:val="65"/>
          <w:sz w:val="20"/>
        </w:rPr>
        <w:t xml:space="preserve"> </w:t>
      </w:r>
      <w:r>
        <w:rPr>
          <w:spacing w:val="-6"/>
          <w:w w:val="65"/>
          <w:sz w:val="20"/>
        </w:rPr>
        <w:t>to</w:t>
      </w:r>
      <w:r>
        <w:rPr>
          <w:spacing w:val="-13"/>
          <w:w w:val="65"/>
          <w:sz w:val="20"/>
        </w:rPr>
        <w:t xml:space="preserve"> </w:t>
      </w:r>
      <w:r>
        <w:rPr>
          <w:spacing w:val="-6"/>
          <w:w w:val="65"/>
          <w:sz w:val="20"/>
        </w:rPr>
        <w:t>micro</w:t>
      </w:r>
      <w:r>
        <w:rPr>
          <w:spacing w:val="-15"/>
          <w:w w:val="65"/>
          <w:sz w:val="20"/>
        </w:rPr>
        <w:t xml:space="preserve"> </w:t>
      </w:r>
      <w:r>
        <w:rPr>
          <w:spacing w:val="-6"/>
          <w:w w:val="65"/>
          <w:sz w:val="20"/>
        </w:rPr>
        <w:t>organisms,</w:t>
      </w:r>
      <w:r>
        <w:rPr>
          <w:spacing w:val="-15"/>
          <w:w w:val="65"/>
          <w:sz w:val="20"/>
        </w:rPr>
        <w:t xml:space="preserve"> </w:t>
      </w:r>
      <w:r>
        <w:rPr>
          <w:spacing w:val="-6"/>
          <w:w w:val="65"/>
          <w:sz w:val="20"/>
        </w:rPr>
        <w:t>aquatic</w:t>
      </w:r>
      <w:r>
        <w:rPr>
          <w:spacing w:val="-15"/>
          <w:w w:val="65"/>
          <w:sz w:val="20"/>
        </w:rPr>
        <w:t xml:space="preserve"> </w:t>
      </w:r>
      <w:r>
        <w:rPr>
          <w:spacing w:val="-6"/>
          <w:w w:val="65"/>
          <w:sz w:val="20"/>
        </w:rPr>
        <w:t>life</w:t>
      </w:r>
      <w:r>
        <w:rPr>
          <w:spacing w:val="-15"/>
          <w:w w:val="65"/>
          <w:sz w:val="20"/>
        </w:rPr>
        <w:t xml:space="preserve"> </w:t>
      </w:r>
      <w:r>
        <w:rPr>
          <w:spacing w:val="-6"/>
          <w:w w:val="65"/>
          <w:sz w:val="20"/>
        </w:rPr>
        <w:t>and</w:t>
      </w:r>
      <w:r>
        <w:rPr>
          <w:spacing w:val="-15"/>
          <w:w w:val="65"/>
          <w:sz w:val="20"/>
        </w:rPr>
        <w:t xml:space="preserve"> </w:t>
      </w:r>
      <w:r>
        <w:rPr>
          <w:spacing w:val="-6"/>
          <w:w w:val="65"/>
          <w:sz w:val="20"/>
        </w:rPr>
        <w:t>terrestrial</w:t>
      </w:r>
      <w:r>
        <w:rPr>
          <w:spacing w:val="-15"/>
          <w:w w:val="65"/>
          <w:sz w:val="20"/>
        </w:rPr>
        <w:t xml:space="preserve"> </w:t>
      </w:r>
      <w:r>
        <w:rPr>
          <w:spacing w:val="-6"/>
          <w:w w:val="65"/>
          <w:sz w:val="20"/>
        </w:rPr>
        <w:t>organisms</w:t>
      </w:r>
      <w:r>
        <w:rPr>
          <w:spacing w:val="-15"/>
          <w:w w:val="65"/>
          <w:sz w:val="20"/>
        </w:rPr>
        <w:t xml:space="preserve"> </w:t>
      </w:r>
      <w:r>
        <w:rPr>
          <w:spacing w:val="-6"/>
          <w:w w:val="65"/>
          <w:sz w:val="20"/>
        </w:rPr>
        <w:t>and</w:t>
      </w:r>
      <w:r>
        <w:rPr>
          <w:spacing w:val="-15"/>
          <w:w w:val="65"/>
          <w:sz w:val="20"/>
        </w:rPr>
        <w:t xml:space="preserve"> </w:t>
      </w:r>
      <w:r>
        <w:rPr>
          <w:spacing w:val="-6"/>
          <w:w w:val="65"/>
          <w:sz w:val="20"/>
        </w:rPr>
        <w:t>toxic</w:t>
      </w:r>
      <w:r>
        <w:rPr>
          <w:spacing w:val="-15"/>
          <w:w w:val="65"/>
          <w:sz w:val="20"/>
        </w:rPr>
        <w:t xml:space="preserve"> </w:t>
      </w:r>
      <w:r>
        <w:rPr>
          <w:spacing w:val="-6"/>
          <w:w w:val="65"/>
          <w:sz w:val="20"/>
        </w:rPr>
        <w:t>to</w:t>
      </w:r>
      <w:r>
        <w:rPr>
          <w:spacing w:val="-15"/>
          <w:w w:val="65"/>
          <w:sz w:val="20"/>
        </w:rPr>
        <w:t xml:space="preserve"> </w:t>
      </w:r>
      <w:r>
        <w:rPr>
          <w:spacing w:val="-6"/>
          <w:w w:val="65"/>
          <w:sz w:val="20"/>
        </w:rPr>
        <w:t>human</w:t>
      </w:r>
      <w:r>
        <w:rPr>
          <w:spacing w:val="-20"/>
          <w:w w:val="65"/>
          <w:sz w:val="20"/>
        </w:rPr>
        <w:t xml:space="preserve"> </w:t>
      </w:r>
      <w:r>
        <w:rPr>
          <w:spacing w:val="-6"/>
          <w:w w:val="65"/>
          <w:sz w:val="20"/>
        </w:rPr>
        <w:t>beings</w:t>
      </w:r>
      <w:r>
        <w:rPr>
          <w:spacing w:val="-20"/>
          <w:w w:val="65"/>
          <w:sz w:val="20"/>
        </w:rPr>
        <w:t xml:space="preserve"> </w:t>
      </w:r>
      <w:r>
        <w:rPr>
          <w:spacing w:val="-6"/>
          <w:w w:val="65"/>
          <w:sz w:val="20"/>
        </w:rPr>
        <w:t>in</w:t>
      </w:r>
      <w:r>
        <w:rPr>
          <w:spacing w:val="-20"/>
          <w:w w:val="65"/>
          <w:sz w:val="20"/>
        </w:rPr>
        <w:t xml:space="preserve"> </w:t>
      </w:r>
      <w:r>
        <w:rPr>
          <w:spacing w:val="-6"/>
          <w:w w:val="65"/>
          <w:sz w:val="20"/>
        </w:rPr>
        <w:t>thoseareaswhere</w:t>
      </w:r>
      <w:r>
        <w:rPr>
          <w:spacing w:val="-20"/>
          <w:w w:val="65"/>
          <w:sz w:val="20"/>
        </w:rPr>
        <w:t xml:space="preserve"> </w:t>
      </w:r>
      <w:r>
        <w:rPr>
          <w:spacing w:val="-6"/>
          <w:w w:val="65"/>
          <w:sz w:val="20"/>
        </w:rPr>
        <w:t>goldis</w:t>
      </w:r>
      <w:r>
        <w:rPr>
          <w:spacing w:val="-20"/>
          <w:w w:val="65"/>
          <w:sz w:val="20"/>
        </w:rPr>
        <w:t xml:space="preserve"> </w:t>
      </w:r>
      <w:r>
        <w:rPr>
          <w:spacing w:val="-6"/>
          <w:w w:val="65"/>
          <w:sz w:val="20"/>
        </w:rPr>
        <w:t>continuouslysearched.</w:t>
      </w:r>
    </w:p>
    <w:p w:rsidR="00E5575B" w:rsidRDefault="00D512E5">
      <w:pPr>
        <w:pStyle w:val="Heading1"/>
        <w:spacing w:before="162"/>
        <w:ind w:left="731"/>
        <w:jc w:val="both"/>
      </w:pPr>
      <w:r>
        <w:rPr>
          <w:spacing w:val="-4"/>
          <w:w w:val="80"/>
        </w:rPr>
        <w:t>PROBLEMS</w:t>
      </w:r>
      <w:r>
        <w:rPr>
          <w:spacing w:val="-15"/>
        </w:rPr>
        <w:t xml:space="preserve"> </w:t>
      </w:r>
      <w:r>
        <w:rPr>
          <w:spacing w:val="-4"/>
          <w:w w:val="80"/>
        </w:rPr>
        <w:t>FACING</w:t>
      </w:r>
      <w:r>
        <w:rPr>
          <w:spacing w:val="-14"/>
        </w:rPr>
        <w:t xml:space="preserve"> </w:t>
      </w:r>
      <w:r>
        <w:rPr>
          <w:spacing w:val="-4"/>
          <w:w w:val="80"/>
        </w:rPr>
        <w:t>THE</w:t>
      </w:r>
      <w:r>
        <w:rPr>
          <w:spacing w:val="-14"/>
        </w:rPr>
        <w:t xml:space="preserve"> </w:t>
      </w:r>
      <w:r>
        <w:rPr>
          <w:spacing w:val="-4"/>
          <w:w w:val="80"/>
        </w:rPr>
        <w:t>MINING</w:t>
      </w:r>
      <w:r>
        <w:rPr>
          <w:spacing w:val="-14"/>
        </w:rPr>
        <w:t xml:space="preserve"> </w:t>
      </w:r>
      <w:r>
        <w:rPr>
          <w:spacing w:val="-4"/>
          <w:w w:val="80"/>
        </w:rPr>
        <w:t>INDUSTRY</w:t>
      </w:r>
      <w:r>
        <w:rPr>
          <w:spacing w:val="-15"/>
        </w:rPr>
        <w:t xml:space="preserve"> </w:t>
      </w:r>
      <w:r>
        <w:rPr>
          <w:spacing w:val="-4"/>
          <w:w w:val="80"/>
        </w:rPr>
        <w:t>IN</w:t>
      </w:r>
      <w:r>
        <w:rPr>
          <w:spacing w:val="-13"/>
        </w:rPr>
        <w:t xml:space="preserve"> </w:t>
      </w:r>
      <w:r>
        <w:rPr>
          <w:spacing w:val="-4"/>
          <w:w w:val="80"/>
        </w:rPr>
        <w:t>UGANDA</w:t>
      </w:r>
    </w:p>
    <w:p w:rsidR="00E5575B" w:rsidRDefault="00D512E5">
      <w:pPr>
        <w:pStyle w:val="BodyText"/>
        <w:spacing w:before="1"/>
        <w:jc w:val="both"/>
      </w:pPr>
      <w:r>
        <w:rPr>
          <w:w w:val="60"/>
        </w:rPr>
        <w:t>The</w:t>
      </w:r>
      <w:r>
        <w:rPr>
          <w:spacing w:val="37"/>
        </w:rPr>
        <w:t xml:space="preserve"> </w:t>
      </w:r>
      <w:r>
        <w:rPr>
          <w:w w:val="60"/>
        </w:rPr>
        <w:t>following</w:t>
      </w:r>
      <w:r>
        <w:rPr>
          <w:spacing w:val="38"/>
        </w:rPr>
        <w:t xml:space="preserve"> </w:t>
      </w:r>
      <w:r>
        <w:rPr>
          <w:w w:val="60"/>
        </w:rPr>
        <w:t>are</w:t>
      </w:r>
      <w:r>
        <w:rPr>
          <w:spacing w:val="32"/>
        </w:rPr>
        <w:t xml:space="preserve"> </w:t>
      </w:r>
      <w:r>
        <w:rPr>
          <w:w w:val="60"/>
        </w:rPr>
        <w:t>the</w:t>
      </w:r>
      <w:r>
        <w:rPr>
          <w:spacing w:val="32"/>
        </w:rPr>
        <w:t xml:space="preserve"> </w:t>
      </w:r>
      <w:r>
        <w:rPr>
          <w:w w:val="60"/>
        </w:rPr>
        <w:t>problems</w:t>
      </w:r>
      <w:r>
        <w:rPr>
          <w:spacing w:val="33"/>
        </w:rPr>
        <w:t xml:space="preserve"> </w:t>
      </w:r>
      <w:r>
        <w:rPr>
          <w:w w:val="60"/>
        </w:rPr>
        <w:t>hindering</w:t>
      </w:r>
      <w:r>
        <w:rPr>
          <w:spacing w:val="32"/>
        </w:rPr>
        <w:t xml:space="preserve"> </w:t>
      </w:r>
      <w:r>
        <w:rPr>
          <w:w w:val="60"/>
        </w:rPr>
        <w:t>the</w:t>
      </w:r>
      <w:r>
        <w:rPr>
          <w:spacing w:val="37"/>
        </w:rPr>
        <w:t xml:space="preserve"> </w:t>
      </w:r>
      <w:r>
        <w:rPr>
          <w:w w:val="60"/>
        </w:rPr>
        <w:t>progress</w:t>
      </w:r>
      <w:r>
        <w:rPr>
          <w:spacing w:val="33"/>
        </w:rPr>
        <w:t xml:space="preserve"> </w:t>
      </w:r>
      <w:r>
        <w:rPr>
          <w:w w:val="60"/>
        </w:rPr>
        <w:t>of</w:t>
      </w:r>
      <w:r>
        <w:rPr>
          <w:spacing w:val="36"/>
        </w:rPr>
        <w:t xml:space="preserve"> </w:t>
      </w:r>
      <w:r>
        <w:rPr>
          <w:w w:val="60"/>
        </w:rPr>
        <w:t>the</w:t>
      </w:r>
      <w:r>
        <w:rPr>
          <w:spacing w:val="37"/>
        </w:rPr>
        <w:t xml:space="preserve"> </w:t>
      </w:r>
      <w:r>
        <w:rPr>
          <w:w w:val="60"/>
        </w:rPr>
        <w:t>mining</w:t>
      </w:r>
      <w:r>
        <w:rPr>
          <w:spacing w:val="55"/>
        </w:rPr>
        <w:t xml:space="preserve"> </w:t>
      </w:r>
      <w:r>
        <w:rPr>
          <w:w w:val="60"/>
        </w:rPr>
        <w:t>sector</w:t>
      </w:r>
      <w:r>
        <w:rPr>
          <w:spacing w:val="6"/>
        </w:rPr>
        <w:t xml:space="preserve"> </w:t>
      </w:r>
      <w:r>
        <w:rPr>
          <w:w w:val="60"/>
        </w:rPr>
        <w:t>in</w:t>
      </w:r>
      <w:r>
        <w:rPr>
          <w:spacing w:val="17"/>
        </w:rPr>
        <w:t xml:space="preserve"> </w:t>
      </w:r>
      <w:r>
        <w:rPr>
          <w:spacing w:val="-2"/>
          <w:w w:val="60"/>
        </w:rPr>
        <w:t>Uganda;</w:t>
      </w:r>
    </w:p>
    <w:p w:rsidR="00E5575B" w:rsidRDefault="00D512E5">
      <w:pPr>
        <w:pStyle w:val="ListParagraph"/>
        <w:numPr>
          <w:ilvl w:val="1"/>
          <w:numId w:val="41"/>
        </w:numPr>
        <w:tabs>
          <w:tab w:val="left" w:pos="821"/>
        </w:tabs>
        <w:spacing w:before="2"/>
        <w:ind w:right="620" w:firstLine="0"/>
        <w:rPr>
          <w:sz w:val="20"/>
        </w:rPr>
      </w:pPr>
      <w:r>
        <w:rPr>
          <w:w w:val="60"/>
          <w:sz w:val="20"/>
        </w:rPr>
        <w:t>Inadequate</w:t>
      </w:r>
      <w:r>
        <w:rPr>
          <w:spacing w:val="10"/>
          <w:sz w:val="20"/>
        </w:rPr>
        <w:t xml:space="preserve"> </w:t>
      </w:r>
      <w:r>
        <w:rPr>
          <w:w w:val="60"/>
          <w:sz w:val="20"/>
        </w:rPr>
        <w:t>capital</w:t>
      </w:r>
      <w:r>
        <w:rPr>
          <w:spacing w:val="11"/>
          <w:sz w:val="20"/>
        </w:rPr>
        <w:t xml:space="preserve"> </w:t>
      </w:r>
      <w:r>
        <w:rPr>
          <w:w w:val="60"/>
          <w:sz w:val="20"/>
        </w:rPr>
        <w:t>and</w:t>
      </w:r>
      <w:r>
        <w:rPr>
          <w:spacing w:val="10"/>
          <w:sz w:val="20"/>
        </w:rPr>
        <w:t xml:space="preserve"> </w:t>
      </w:r>
      <w:r>
        <w:rPr>
          <w:w w:val="60"/>
          <w:sz w:val="20"/>
        </w:rPr>
        <w:t>indigenous</w:t>
      </w:r>
      <w:r>
        <w:rPr>
          <w:spacing w:val="13"/>
          <w:sz w:val="20"/>
        </w:rPr>
        <w:t xml:space="preserve"> </w:t>
      </w:r>
      <w:r>
        <w:rPr>
          <w:w w:val="60"/>
          <w:sz w:val="20"/>
        </w:rPr>
        <w:t>technology</w:t>
      </w:r>
      <w:r>
        <w:rPr>
          <w:spacing w:val="13"/>
          <w:sz w:val="20"/>
        </w:rPr>
        <w:t xml:space="preserve"> </w:t>
      </w:r>
      <w:r>
        <w:rPr>
          <w:w w:val="60"/>
          <w:sz w:val="20"/>
        </w:rPr>
        <w:t>to</w:t>
      </w:r>
      <w:r>
        <w:rPr>
          <w:spacing w:val="10"/>
          <w:sz w:val="20"/>
        </w:rPr>
        <w:t xml:space="preserve"> </w:t>
      </w:r>
      <w:r>
        <w:rPr>
          <w:w w:val="60"/>
          <w:sz w:val="20"/>
        </w:rPr>
        <w:t>explore</w:t>
      </w:r>
      <w:r>
        <w:rPr>
          <w:spacing w:val="10"/>
          <w:sz w:val="20"/>
        </w:rPr>
        <w:t xml:space="preserve"> </w:t>
      </w:r>
      <w:r>
        <w:rPr>
          <w:w w:val="60"/>
          <w:sz w:val="20"/>
        </w:rPr>
        <w:t>and</w:t>
      </w:r>
      <w:r>
        <w:rPr>
          <w:spacing w:val="10"/>
          <w:sz w:val="20"/>
        </w:rPr>
        <w:t xml:space="preserve"> </w:t>
      </w:r>
      <w:r>
        <w:rPr>
          <w:w w:val="60"/>
          <w:sz w:val="20"/>
        </w:rPr>
        <w:t>to</w:t>
      </w:r>
      <w:r>
        <w:rPr>
          <w:spacing w:val="10"/>
          <w:sz w:val="20"/>
        </w:rPr>
        <w:t xml:space="preserve"> </w:t>
      </w:r>
      <w:r>
        <w:rPr>
          <w:w w:val="60"/>
          <w:sz w:val="20"/>
        </w:rPr>
        <w:t>exploit</w:t>
      </w:r>
      <w:r>
        <w:rPr>
          <w:spacing w:val="24"/>
          <w:sz w:val="20"/>
        </w:rPr>
        <w:t xml:space="preserve"> </w:t>
      </w:r>
      <w:r>
        <w:rPr>
          <w:w w:val="60"/>
          <w:sz w:val="20"/>
        </w:rPr>
        <w:t>the</w:t>
      </w:r>
      <w:r>
        <w:rPr>
          <w:sz w:val="20"/>
        </w:rPr>
        <w:t xml:space="preserve"> </w:t>
      </w:r>
      <w:r>
        <w:rPr>
          <w:w w:val="60"/>
          <w:sz w:val="20"/>
        </w:rPr>
        <w:t>minerals.</w:t>
      </w:r>
      <w:r>
        <w:rPr>
          <w:spacing w:val="-3"/>
          <w:sz w:val="20"/>
        </w:rPr>
        <w:t xml:space="preserve"> </w:t>
      </w:r>
      <w:r>
        <w:rPr>
          <w:w w:val="60"/>
          <w:sz w:val="20"/>
        </w:rPr>
        <w:t>For</w:t>
      </w:r>
      <w:r>
        <w:rPr>
          <w:spacing w:val="-1"/>
          <w:sz w:val="20"/>
        </w:rPr>
        <w:t xml:space="preserve"> </w:t>
      </w:r>
      <w:r>
        <w:rPr>
          <w:w w:val="60"/>
          <w:sz w:val="20"/>
        </w:rPr>
        <w:t>example</w:t>
      </w:r>
      <w:r>
        <w:rPr>
          <w:sz w:val="20"/>
        </w:rPr>
        <w:t xml:space="preserve"> </w:t>
      </w:r>
      <w:r>
        <w:rPr>
          <w:w w:val="60"/>
          <w:sz w:val="20"/>
        </w:rPr>
        <w:t>sand</w:t>
      </w:r>
      <w:r>
        <w:rPr>
          <w:sz w:val="20"/>
        </w:rPr>
        <w:t xml:space="preserve"> </w:t>
      </w:r>
      <w:r>
        <w:rPr>
          <w:w w:val="60"/>
          <w:sz w:val="20"/>
        </w:rPr>
        <w:t>mining</w:t>
      </w:r>
      <w:r>
        <w:rPr>
          <w:sz w:val="20"/>
        </w:rPr>
        <w:t xml:space="preserve"> </w:t>
      </w:r>
      <w:r>
        <w:rPr>
          <w:w w:val="60"/>
          <w:sz w:val="20"/>
        </w:rPr>
        <w:t>at</w:t>
      </w:r>
      <w:r>
        <w:rPr>
          <w:spacing w:val="-3"/>
          <w:sz w:val="20"/>
        </w:rPr>
        <w:t xml:space="preserve"> </w:t>
      </w:r>
      <w:r>
        <w:rPr>
          <w:w w:val="60"/>
          <w:sz w:val="20"/>
        </w:rPr>
        <w:t>Kasenyi</w:t>
      </w:r>
      <w:r>
        <w:rPr>
          <w:sz w:val="20"/>
        </w:rPr>
        <w:t xml:space="preserve"> </w:t>
      </w:r>
      <w:r>
        <w:rPr>
          <w:w w:val="60"/>
          <w:sz w:val="20"/>
        </w:rPr>
        <w:t>on</w:t>
      </w:r>
      <w:r>
        <w:rPr>
          <w:sz w:val="20"/>
        </w:rPr>
        <w:t xml:space="preserve"> </w:t>
      </w:r>
      <w:r>
        <w:rPr>
          <w:w w:val="60"/>
          <w:sz w:val="20"/>
        </w:rPr>
        <w:t>shores</w:t>
      </w:r>
      <w:r>
        <w:rPr>
          <w:spacing w:val="-1"/>
          <w:sz w:val="20"/>
        </w:rPr>
        <w:t xml:space="preserve"> </w:t>
      </w:r>
      <w:r>
        <w:rPr>
          <w:w w:val="60"/>
          <w:sz w:val="20"/>
        </w:rPr>
        <w:t>of</w:t>
      </w:r>
      <w:r>
        <w:rPr>
          <w:spacing w:val="-3"/>
          <w:sz w:val="20"/>
        </w:rPr>
        <w:t xml:space="preserve"> </w:t>
      </w:r>
      <w:r>
        <w:rPr>
          <w:w w:val="60"/>
          <w:sz w:val="20"/>
        </w:rPr>
        <w:t>L.</w:t>
      </w:r>
      <w:r>
        <w:rPr>
          <w:spacing w:val="-3"/>
          <w:sz w:val="20"/>
        </w:rPr>
        <w:t xml:space="preserve"> </w:t>
      </w:r>
      <w:r>
        <w:rPr>
          <w:w w:val="60"/>
          <w:sz w:val="20"/>
        </w:rPr>
        <w:t>Victoria</w:t>
      </w:r>
      <w:r>
        <w:rPr>
          <w:sz w:val="20"/>
        </w:rPr>
        <w:t xml:space="preserve"> </w:t>
      </w:r>
      <w:r>
        <w:rPr>
          <w:w w:val="60"/>
          <w:sz w:val="20"/>
        </w:rPr>
        <w:t>is</w:t>
      </w:r>
      <w:r>
        <w:rPr>
          <w:spacing w:val="-7"/>
          <w:sz w:val="20"/>
        </w:rPr>
        <w:t xml:space="preserve"> </w:t>
      </w:r>
      <w:r>
        <w:rPr>
          <w:w w:val="60"/>
          <w:sz w:val="20"/>
        </w:rPr>
        <w:t>done</w:t>
      </w:r>
      <w:r>
        <w:rPr>
          <w:spacing w:val="-7"/>
          <w:sz w:val="20"/>
        </w:rPr>
        <w:t xml:space="preserve"> </w:t>
      </w:r>
      <w:r>
        <w:rPr>
          <w:w w:val="60"/>
          <w:sz w:val="20"/>
        </w:rPr>
        <w:t>through</w:t>
      </w:r>
      <w:r>
        <w:rPr>
          <w:spacing w:val="-7"/>
          <w:sz w:val="20"/>
        </w:rPr>
        <w:t xml:space="preserve"> </w:t>
      </w:r>
      <w:r>
        <w:rPr>
          <w:w w:val="60"/>
          <w:sz w:val="20"/>
        </w:rPr>
        <w:t>use</w:t>
      </w:r>
      <w:r>
        <w:rPr>
          <w:spacing w:val="-3"/>
          <w:sz w:val="20"/>
        </w:rPr>
        <w:t xml:space="preserve"> </w:t>
      </w:r>
      <w:r>
        <w:rPr>
          <w:w w:val="60"/>
          <w:sz w:val="20"/>
        </w:rPr>
        <w:t>of</w:t>
      </w:r>
      <w:r>
        <w:rPr>
          <w:spacing w:val="-13"/>
          <w:sz w:val="20"/>
        </w:rPr>
        <w:t xml:space="preserve"> </w:t>
      </w:r>
      <w:r>
        <w:rPr>
          <w:w w:val="60"/>
          <w:sz w:val="20"/>
        </w:rPr>
        <w:t>poor</w:t>
      </w:r>
      <w:r>
        <w:rPr>
          <w:spacing w:val="-11"/>
          <w:sz w:val="20"/>
        </w:rPr>
        <w:t xml:space="preserve"> </w:t>
      </w:r>
      <w:r>
        <w:rPr>
          <w:w w:val="60"/>
          <w:sz w:val="20"/>
        </w:rPr>
        <w:t>tools</w:t>
      </w:r>
      <w:r>
        <w:rPr>
          <w:spacing w:val="-11"/>
          <w:sz w:val="20"/>
        </w:rPr>
        <w:t xml:space="preserve"> </w:t>
      </w:r>
      <w:r>
        <w:rPr>
          <w:w w:val="60"/>
          <w:sz w:val="20"/>
        </w:rPr>
        <w:t>like</w:t>
      </w:r>
      <w:r>
        <w:rPr>
          <w:spacing w:val="-11"/>
          <w:sz w:val="20"/>
        </w:rPr>
        <w:t xml:space="preserve"> </w:t>
      </w:r>
      <w:r>
        <w:rPr>
          <w:w w:val="60"/>
          <w:sz w:val="20"/>
        </w:rPr>
        <w:t>hoes</w:t>
      </w:r>
      <w:r>
        <w:rPr>
          <w:sz w:val="20"/>
        </w:rPr>
        <w:t xml:space="preserve"> </w:t>
      </w:r>
      <w:r>
        <w:rPr>
          <w:spacing w:val="-4"/>
          <w:w w:val="65"/>
          <w:sz w:val="20"/>
        </w:rPr>
        <w:t>due to limited funds among the</w:t>
      </w:r>
      <w:r>
        <w:rPr>
          <w:spacing w:val="-15"/>
          <w:sz w:val="20"/>
        </w:rPr>
        <w:t xml:space="preserve"> </w:t>
      </w:r>
      <w:r>
        <w:rPr>
          <w:spacing w:val="-4"/>
          <w:w w:val="65"/>
          <w:sz w:val="20"/>
        </w:rPr>
        <w:t>miners thus limiting the large</w:t>
      </w:r>
      <w:r>
        <w:rPr>
          <w:spacing w:val="-15"/>
          <w:sz w:val="20"/>
        </w:rPr>
        <w:t xml:space="preserve"> </w:t>
      </w:r>
      <w:r>
        <w:rPr>
          <w:spacing w:val="-4"/>
          <w:w w:val="65"/>
          <w:sz w:val="20"/>
        </w:rPr>
        <w:t>scale</w:t>
      </w:r>
      <w:r>
        <w:rPr>
          <w:spacing w:val="-15"/>
          <w:sz w:val="20"/>
        </w:rPr>
        <w:t xml:space="preserve"> </w:t>
      </w:r>
      <w:r>
        <w:rPr>
          <w:spacing w:val="-4"/>
          <w:w w:val="65"/>
          <w:sz w:val="20"/>
        </w:rPr>
        <w:t>commercial</w:t>
      </w:r>
      <w:r>
        <w:rPr>
          <w:spacing w:val="-14"/>
          <w:sz w:val="20"/>
        </w:rPr>
        <w:t xml:space="preserve"> </w:t>
      </w:r>
      <w:r>
        <w:rPr>
          <w:spacing w:val="-4"/>
          <w:w w:val="65"/>
          <w:sz w:val="20"/>
        </w:rPr>
        <w:t>mining</w:t>
      </w:r>
      <w:r>
        <w:rPr>
          <w:spacing w:val="-15"/>
          <w:sz w:val="20"/>
        </w:rPr>
        <w:t xml:space="preserve"> </w:t>
      </w:r>
      <w:r>
        <w:rPr>
          <w:spacing w:val="-4"/>
          <w:w w:val="65"/>
          <w:sz w:val="20"/>
        </w:rPr>
        <w:t>activities.</w:t>
      </w:r>
    </w:p>
    <w:p w:rsidR="00E5575B" w:rsidRDefault="00D512E5">
      <w:pPr>
        <w:pStyle w:val="ListParagraph"/>
        <w:numPr>
          <w:ilvl w:val="1"/>
          <w:numId w:val="41"/>
        </w:numPr>
        <w:tabs>
          <w:tab w:val="left" w:pos="821"/>
        </w:tabs>
        <w:spacing w:before="2"/>
        <w:ind w:right="624" w:firstLine="0"/>
        <w:rPr>
          <w:sz w:val="20"/>
        </w:rPr>
      </w:pPr>
      <w:r>
        <w:rPr>
          <w:w w:val="65"/>
          <w:sz w:val="20"/>
        </w:rPr>
        <w:t>Some</w:t>
      </w:r>
      <w:r>
        <w:rPr>
          <w:spacing w:val="-8"/>
          <w:sz w:val="20"/>
        </w:rPr>
        <w:t xml:space="preserve"> </w:t>
      </w:r>
      <w:r>
        <w:rPr>
          <w:w w:val="65"/>
          <w:sz w:val="20"/>
        </w:rPr>
        <w:t>minerals</w:t>
      </w:r>
      <w:r>
        <w:rPr>
          <w:spacing w:val="-11"/>
          <w:sz w:val="20"/>
        </w:rPr>
        <w:t xml:space="preserve"> </w:t>
      </w:r>
      <w:r>
        <w:rPr>
          <w:w w:val="65"/>
          <w:sz w:val="20"/>
        </w:rPr>
        <w:t>like</w:t>
      </w:r>
      <w:r>
        <w:rPr>
          <w:spacing w:val="-11"/>
          <w:sz w:val="20"/>
        </w:rPr>
        <w:t xml:space="preserve"> </w:t>
      </w:r>
      <w:r>
        <w:rPr>
          <w:w w:val="65"/>
          <w:sz w:val="20"/>
        </w:rPr>
        <w:t>wolfram</w:t>
      </w:r>
      <w:r>
        <w:rPr>
          <w:spacing w:val="-12"/>
          <w:sz w:val="20"/>
        </w:rPr>
        <w:t xml:space="preserve"> </w:t>
      </w:r>
      <w:r>
        <w:rPr>
          <w:w w:val="65"/>
          <w:sz w:val="20"/>
        </w:rPr>
        <w:t>in</w:t>
      </w:r>
      <w:r>
        <w:rPr>
          <w:spacing w:val="-10"/>
          <w:sz w:val="20"/>
        </w:rPr>
        <w:t xml:space="preserve"> </w:t>
      </w:r>
      <w:r>
        <w:rPr>
          <w:w w:val="65"/>
          <w:sz w:val="20"/>
        </w:rPr>
        <w:t>Kabale,</w:t>
      </w:r>
      <w:r>
        <w:rPr>
          <w:spacing w:val="-9"/>
          <w:sz w:val="20"/>
        </w:rPr>
        <w:t xml:space="preserve"> </w:t>
      </w:r>
      <w:r>
        <w:rPr>
          <w:w w:val="65"/>
          <w:sz w:val="20"/>
        </w:rPr>
        <w:t>Mica</w:t>
      </w:r>
      <w:r>
        <w:rPr>
          <w:spacing w:val="-10"/>
          <w:sz w:val="20"/>
        </w:rPr>
        <w:t xml:space="preserve"> </w:t>
      </w:r>
      <w:r>
        <w:rPr>
          <w:w w:val="65"/>
          <w:sz w:val="20"/>
        </w:rPr>
        <w:t>in</w:t>
      </w:r>
      <w:r>
        <w:rPr>
          <w:spacing w:val="-10"/>
          <w:sz w:val="20"/>
        </w:rPr>
        <w:t xml:space="preserve"> </w:t>
      </w:r>
      <w:r>
        <w:rPr>
          <w:w w:val="65"/>
          <w:sz w:val="20"/>
        </w:rPr>
        <w:t>Nebbi</w:t>
      </w:r>
      <w:r>
        <w:rPr>
          <w:spacing w:val="-10"/>
          <w:sz w:val="20"/>
        </w:rPr>
        <w:t xml:space="preserve"> </w:t>
      </w:r>
      <w:r>
        <w:rPr>
          <w:w w:val="65"/>
          <w:sz w:val="20"/>
        </w:rPr>
        <w:t>and</w:t>
      </w:r>
      <w:r>
        <w:rPr>
          <w:spacing w:val="-11"/>
          <w:sz w:val="20"/>
        </w:rPr>
        <w:t xml:space="preserve"> </w:t>
      </w:r>
      <w:r>
        <w:rPr>
          <w:w w:val="65"/>
          <w:sz w:val="20"/>
        </w:rPr>
        <w:t>gold</w:t>
      </w:r>
      <w:r>
        <w:rPr>
          <w:spacing w:val="-10"/>
          <w:sz w:val="20"/>
        </w:rPr>
        <w:t xml:space="preserve"> </w:t>
      </w:r>
      <w:r>
        <w:rPr>
          <w:w w:val="65"/>
          <w:sz w:val="20"/>
        </w:rPr>
        <w:t>in</w:t>
      </w:r>
      <w:r>
        <w:rPr>
          <w:spacing w:val="-10"/>
          <w:sz w:val="20"/>
        </w:rPr>
        <w:t xml:space="preserve"> </w:t>
      </w:r>
      <w:r>
        <w:rPr>
          <w:w w:val="65"/>
          <w:sz w:val="20"/>
        </w:rPr>
        <w:t>Kaabong</w:t>
      </w:r>
      <w:r>
        <w:rPr>
          <w:spacing w:val="-4"/>
          <w:sz w:val="20"/>
        </w:rPr>
        <w:t xml:space="preserve"> </w:t>
      </w:r>
      <w:r>
        <w:rPr>
          <w:w w:val="65"/>
          <w:sz w:val="20"/>
        </w:rPr>
        <w:t>are</w:t>
      </w:r>
      <w:r>
        <w:rPr>
          <w:spacing w:val="-7"/>
          <w:sz w:val="20"/>
        </w:rPr>
        <w:t xml:space="preserve"> </w:t>
      </w:r>
      <w:r>
        <w:rPr>
          <w:w w:val="65"/>
          <w:sz w:val="20"/>
        </w:rPr>
        <w:t>located</w:t>
      </w:r>
      <w:r>
        <w:rPr>
          <w:spacing w:val="-7"/>
          <w:sz w:val="20"/>
        </w:rPr>
        <w:t xml:space="preserve"> </w:t>
      </w:r>
      <w:r>
        <w:rPr>
          <w:w w:val="65"/>
          <w:sz w:val="20"/>
        </w:rPr>
        <w:t>in</w:t>
      </w:r>
      <w:r>
        <w:rPr>
          <w:spacing w:val="-4"/>
          <w:sz w:val="20"/>
        </w:rPr>
        <w:t xml:space="preserve"> </w:t>
      </w:r>
      <w:r>
        <w:rPr>
          <w:w w:val="65"/>
          <w:sz w:val="20"/>
        </w:rPr>
        <w:t>rural</w:t>
      </w:r>
      <w:r>
        <w:rPr>
          <w:spacing w:val="-6"/>
          <w:sz w:val="20"/>
        </w:rPr>
        <w:t xml:space="preserve"> </w:t>
      </w:r>
      <w:r>
        <w:rPr>
          <w:w w:val="65"/>
          <w:sz w:val="20"/>
        </w:rPr>
        <w:t>and</w:t>
      </w:r>
      <w:r>
        <w:rPr>
          <w:spacing w:val="-5"/>
          <w:sz w:val="20"/>
        </w:rPr>
        <w:t xml:space="preserve"> </w:t>
      </w:r>
      <w:r>
        <w:rPr>
          <w:w w:val="65"/>
          <w:sz w:val="20"/>
        </w:rPr>
        <w:t>remote</w:t>
      </w:r>
      <w:r>
        <w:rPr>
          <w:spacing w:val="-5"/>
          <w:sz w:val="20"/>
        </w:rPr>
        <w:t xml:space="preserve"> </w:t>
      </w:r>
      <w:r>
        <w:rPr>
          <w:w w:val="65"/>
          <w:sz w:val="20"/>
        </w:rPr>
        <w:t>areas</w:t>
      </w:r>
      <w:r>
        <w:rPr>
          <w:spacing w:val="-5"/>
          <w:sz w:val="20"/>
        </w:rPr>
        <w:t xml:space="preserve"> </w:t>
      </w:r>
      <w:r>
        <w:rPr>
          <w:w w:val="65"/>
          <w:sz w:val="20"/>
        </w:rPr>
        <w:t>with</w:t>
      </w:r>
      <w:r>
        <w:rPr>
          <w:spacing w:val="-5"/>
          <w:sz w:val="20"/>
        </w:rPr>
        <w:t xml:space="preserve"> </w:t>
      </w:r>
      <w:r>
        <w:rPr>
          <w:w w:val="65"/>
          <w:sz w:val="20"/>
        </w:rPr>
        <w:t>poor</w:t>
      </w:r>
      <w:r>
        <w:rPr>
          <w:spacing w:val="-5"/>
          <w:sz w:val="20"/>
        </w:rPr>
        <w:t xml:space="preserve"> </w:t>
      </w:r>
      <w:r>
        <w:rPr>
          <w:w w:val="65"/>
          <w:sz w:val="20"/>
        </w:rPr>
        <w:t>transport</w:t>
      </w:r>
      <w:r>
        <w:rPr>
          <w:spacing w:val="-6"/>
          <w:sz w:val="20"/>
        </w:rPr>
        <w:t xml:space="preserve"> </w:t>
      </w:r>
      <w:r>
        <w:rPr>
          <w:w w:val="65"/>
          <w:sz w:val="20"/>
        </w:rPr>
        <w:t>facilities</w:t>
      </w:r>
      <w:r>
        <w:rPr>
          <w:spacing w:val="-7"/>
          <w:sz w:val="20"/>
        </w:rPr>
        <w:t xml:space="preserve"> </w:t>
      </w:r>
      <w:r>
        <w:rPr>
          <w:w w:val="65"/>
          <w:sz w:val="20"/>
        </w:rPr>
        <w:t>which</w:t>
      </w:r>
      <w:r>
        <w:rPr>
          <w:spacing w:val="8"/>
          <w:sz w:val="20"/>
        </w:rPr>
        <w:t xml:space="preserve"> </w:t>
      </w:r>
      <w:r>
        <w:rPr>
          <w:w w:val="65"/>
          <w:sz w:val="20"/>
        </w:rPr>
        <w:t>has</w:t>
      </w:r>
      <w:r>
        <w:rPr>
          <w:spacing w:val="-8"/>
          <w:sz w:val="20"/>
        </w:rPr>
        <w:t xml:space="preserve"> </w:t>
      </w:r>
      <w:r>
        <w:rPr>
          <w:w w:val="65"/>
          <w:sz w:val="20"/>
        </w:rPr>
        <w:t>posed</w:t>
      </w:r>
      <w:r>
        <w:rPr>
          <w:spacing w:val="-8"/>
          <w:sz w:val="20"/>
        </w:rPr>
        <w:t xml:space="preserve"> </w:t>
      </w:r>
      <w:r>
        <w:rPr>
          <w:w w:val="65"/>
          <w:sz w:val="20"/>
        </w:rPr>
        <w:t>the</w:t>
      </w:r>
      <w:r>
        <w:rPr>
          <w:spacing w:val="-11"/>
          <w:sz w:val="20"/>
        </w:rPr>
        <w:t xml:space="preserve"> </w:t>
      </w:r>
      <w:r>
        <w:rPr>
          <w:w w:val="65"/>
          <w:sz w:val="20"/>
        </w:rPr>
        <w:t>problem</w:t>
      </w:r>
      <w:r>
        <w:rPr>
          <w:spacing w:val="-12"/>
          <w:sz w:val="20"/>
        </w:rPr>
        <w:t xml:space="preserve"> </w:t>
      </w:r>
      <w:r>
        <w:rPr>
          <w:w w:val="65"/>
          <w:sz w:val="20"/>
        </w:rPr>
        <w:t>of</w:t>
      </w:r>
      <w:r>
        <w:rPr>
          <w:spacing w:val="-8"/>
          <w:sz w:val="20"/>
        </w:rPr>
        <w:t xml:space="preserve"> </w:t>
      </w:r>
      <w:r>
        <w:rPr>
          <w:w w:val="65"/>
          <w:sz w:val="20"/>
        </w:rPr>
        <w:t>moving</w:t>
      </w:r>
      <w:r>
        <w:rPr>
          <w:sz w:val="20"/>
        </w:rPr>
        <w:t xml:space="preserve"> </w:t>
      </w:r>
      <w:r>
        <w:rPr>
          <w:w w:val="60"/>
          <w:sz w:val="20"/>
        </w:rPr>
        <w:t>machinery</w:t>
      </w:r>
      <w:r>
        <w:rPr>
          <w:spacing w:val="-6"/>
          <w:sz w:val="20"/>
        </w:rPr>
        <w:t xml:space="preserve"> </w:t>
      </w:r>
      <w:r>
        <w:rPr>
          <w:w w:val="60"/>
          <w:sz w:val="20"/>
        </w:rPr>
        <w:t>especially</w:t>
      </w:r>
      <w:r>
        <w:rPr>
          <w:spacing w:val="-6"/>
          <w:sz w:val="20"/>
        </w:rPr>
        <w:t xml:space="preserve"> </w:t>
      </w:r>
      <w:r>
        <w:rPr>
          <w:w w:val="60"/>
          <w:sz w:val="20"/>
        </w:rPr>
        <w:t>in</w:t>
      </w:r>
      <w:r>
        <w:rPr>
          <w:spacing w:val="-6"/>
          <w:sz w:val="20"/>
        </w:rPr>
        <w:t xml:space="preserve"> </w:t>
      </w:r>
      <w:r>
        <w:rPr>
          <w:w w:val="60"/>
          <w:sz w:val="20"/>
        </w:rPr>
        <w:t>the</w:t>
      </w:r>
      <w:r>
        <w:rPr>
          <w:spacing w:val="-6"/>
          <w:sz w:val="20"/>
        </w:rPr>
        <w:t xml:space="preserve"> </w:t>
      </w:r>
      <w:r>
        <w:rPr>
          <w:w w:val="60"/>
          <w:sz w:val="20"/>
        </w:rPr>
        <w:t>rainy</w:t>
      </w:r>
      <w:r>
        <w:rPr>
          <w:spacing w:val="-3"/>
          <w:sz w:val="20"/>
        </w:rPr>
        <w:t xml:space="preserve"> </w:t>
      </w:r>
      <w:r>
        <w:rPr>
          <w:w w:val="60"/>
          <w:sz w:val="20"/>
        </w:rPr>
        <w:t>season</w:t>
      </w:r>
      <w:r>
        <w:rPr>
          <w:spacing w:val="-3"/>
          <w:sz w:val="20"/>
        </w:rPr>
        <w:t xml:space="preserve"> </w:t>
      </w:r>
      <w:r>
        <w:rPr>
          <w:w w:val="60"/>
          <w:sz w:val="20"/>
        </w:rPr>
        <w:t>when the existing murrain roads become muddy and impassable.</w:t>
      </w:r>
    </w:p>
    <w:p w:rsidR="00E5575B" w:rsidRDefault="00D512E5">
      <w:pPr>
        <w:pStyle w:val="ListParagraph"/>
        <w:numPr>
          <w:ilvl w:val="1"/>
          <w:numId w:val="41"/>
        </w:numPr>
        <w:tabs>
          <w:tab w:val="left" w:pos="821"/>
        </w:tabs>
        <w:spacing w:before="1"/>
        <w:ind w:right="632" w:firstLine="0"/>
        <w:rPr>
          <w:sz w:val="20"/>
        </w:rPr>
      </w:pPr>
      <w:r>
        <w:rPr>
          <w:w w:val="60"/>
          <w:sz w:val="20"/>
        </w:rPr>
        <w:t>The</w:t>
      </w:r>
      <w:r>
        <w:rPr>
          <w:spacing w:val="-14"/>
          <w:sz w:val="20"/>
        </w:rPr>
        <w:t xml:space="preserve"> </w:t>
      </w:r>
      <w:r>
        <w:rPr>
          <w:w w:val="60"/>
          <w:sz w:val="20"/>
        </w:rPr>
        <w:t>high</w:t>
      </w:r>
      <w:r>
        <w:rPr>
          <w:spacing w:val="-13"/>
          <w:sz w:val="20"/>
        </w:rPr>
        <w:t xml:space="preserve"> </w:t>
      </w:r>
      <w:r>
        <w:rPr>
          <w:w w:val="60"/>
          <w:sz w:val="20"/>
        </w:rPr>
        <w:t>transport</w:t>
      </w:r>
      <w:r>
        <w:rPr>
          <w:spacing w:val="-13"/>
          <w:sz w:val="20"/>
        </w:rPr>
        <w:t xml:space="preserve"> </w:t>
      </w:r>
      <w:r>
        <w:rPr>
          <w:w w:val="60"/>
          <w:sz w:val="20"/>
        </w:rPr>
        <w:t>costs</w:t>
      </w:r>
      <w:r>
        <w:rPr>
          <w:spacing w:val="-14"/>
          <w:sz w:val="20"/>
        </w:rPr>
        <w:t xml:space="preserve"> </w:t>
      </w:r>
      <w:r>
        <w:rPr>
          <w:w w:val="60"/>
          <w:sz w:val="20"/>
        </w:rPr>
        <w:t>incurred</w:t>
      </w:r>
      <w:r>
        <w:rPr>
          <w:spacing w:val="-13"/>
          <w:sz w:val="20"/>
        </w:rPr>
        <w:t xml:space="preserve"> </w:t>
      </w:r>
      <w:r>
        <w:rPr>
          <w:w w:val="60"/>
          <w:sz w:val="20"/>
        </w:rPr>
        <w:t>in</w:t>
      </w:r>
      <w:r>
        <w:rPr>
          <w:spacing w:val="-13"/>
          <w:sz w:val="20"/>
        </w:rPr>
        <w:t xml:space="preserve"> </w:t>
      </w:r>
      <w:r>
        <w:rPr>
          <w:w w:val="60"/>
          <w:sz w:val="20"/>
        </w:rPr>
        <w:t>moving</w:t>
      </w:r>
      <w:r>
        <w:rPr>
          <w:spacing w:val="-13"/>
          <w:sz w:val="20"/>
        </w:rPr>
        <w:t xml:space="preserve"> </w:t>
      </w:r>
      <w:r>
        <w:rPr>
          <w:w w:val="60"/>
          <w:sz w:val="20"/>
        </w:rPr>
        <w:t>the</w:t>
      </w:r>
      <w:r>
        <w:rPr>
          <w:spacing w:val="-14"/>
          <w:sz w:val="20"/>
        </w:rPr>
        <w:t xml:space="preserve"> </w:t>
      </w:r>
      <w:r>
        <w:rPr>
          <w:w w:val="60"/>
          <w:sz w:val="20"/>
        </w:rPr>
        <w:t>machinery</w:t>
      </w:r>
      <w:r>
        <w:rPr>
          <w:spacing w:val="-13"/>
          <w:sz w:val="20"/>
        </w:rPr>
        <w:t xml:space="preserve"> </w:t>
      </w:r>
      <w:r>
        <w:rPr>
          <w:w w:val="60"/>
          <w:sz w:val="20"/>
        </w:rPr>
        <w:t>and</w:t>
      </w:r>
      <w:r>
        <w:rPr>
          <w:spacing w:val="-13"/>
          <w:sz w:val="20"/>
        </w:rPr>
        <w:t xml:space="preserve"> </w:t>
      </w:r>
      <w:r>
        <w:rPr>
          <w:w w:val="60"/>
          <w:sz w:val="20"/>
        </w:rPr>
        <w:t>exploited</w:t>
      </w:r>
      <w:r>
        <w:rPr>
          <w:spacing w:val="-14"/>
          <w:sz w:val="20"/>
        </w:rPr>
        <w:t xml:space="preserve"> </w:t>
      </w:r>
      <w:r>
        <w:rPr>
          <w:w w:val="60"/>
          <w:sz w:val="20"/>
        </w:rPr>
        <w:t>minerals</w:t>
      </w:r>
      <w:r>
        <w:rPr>
          <w:spacing w:val="-13"/>
          <w:sz w:val="20"/>
        </w:rPr>
        <w:t xml:space="preserve"> </w:t>
      </w:r>
      <w:r>
        <w:rPr>
          <w:w w:val="60"/>
          <w:sz w:val="20"/>
        </w:rPr>
        <w:t>has</w:t>
      </w:r>
      <w:r>
        <w:rPr>
          <w:spacing w:val="-6"/>
          <w:sz w:val="20"/>
        </w:rPr>
        <w:t xml:space="preserve"> </w:t>
      </w:r>
      <w:r>
        <w:rPr>
          <w:w w:val="60"/>
          <w:sz w:val="20"/>
        </w:rPr>
        <w:t>led</w:t>
      </w:r>
      <w:r>
        <w:rPr>
          <w:sz w:val="20"/>
        </w:rPr>
        <w:t xml:space="preserve"> </w:t>
      </w:r>
      <w:r>
        <w:rPr>
          <w:w w:val="60"/>
          <w:sz w:val="20"/>
        </w:rPr>
        <w:t>to</w:t>
      </w:r>
      <w:r>
        <w:rPr>
          <w:sz w:val="20"/>
        </w:rPr>
        <w:t xml:space="preserve"> </w:t>
      </w:r>
      <w:r>
        <w:rPr>
          <w:w w:val="60"/>
          <w:sz w:val="20"/>
        </w:rPr>
        <w:t>an</w:t>
      </w:r>
      <w:r>
        <w:rPr>
          <w:sz w:val="20"/>
        </w:rPr>
        <w:t xml:space="preserve"> </w:t>
      </w:r>
      <w:r>
        <w:rPr>
          <w:w w:val="60"/>
          <w:sz w:val="20"/>
        </w:rPr>
        <w:t>increase</w:t>
      </w:r>
      <w:r>
        <w:rPr>
          <w:sz w:val="20"/>
        </w:rPr>
        <w:t xml:space="preserve"> </w:t>
      </w:r>
      <w:r>
        <w:rPr>
          <w:w w:val="60"/>
          <w:sz w:val="20"/>
        </w:rPr>
        <w:t>in</w:t>
      </w:r>
      <w:r>
        <w:rPr>
          <w:sz w:val="20"/>
        </w:rPr>
        <w:t xml:space="preserve"> </w:t>
      </w:r>
      <w:r>
        <w:rPr>
          <w:w w:val="60"/>
          <w:sz w:val="20"/>
        </w:rPr>
        <w:t>production</w:t>
      </w:r>
      <w:r>
        <w:rPr>
          <w:sz w:val="20"/>
        </w:rPr>
        <w:t xml:space="preserve"> </w:t>
      </w:r>
      <w:r>
        <w:rPr>
          <w:w w:val="60"/>
          <w:sz w:val="20"/>
        </w:rPr>
        <w:t>costs.</w:t>
      </w:r>
      <w:r>
        <w:rPr>
          <w:sz w:val="20"/>
        </w:rPr>
        <w:t xml:space="preserve"> </w:t>
      </w:r>
      <w:r>
        <w:rPr>
          <w:w w:val="60"/>
          <w:sz w:val="20"/>
        </w:rPr>
        <w:t>E.g.</w:t>
      </w:r>
      <w:r>
        <w:rPr>
          <w:sz w:val="20"/>
        </w:rPr>
        <w:t xml:space="preserve"> </w:t>
      </w:r>
      <w:r>
        <w:rPr>
          <w:w w:val="60"/>
          <w:sz w:val="20"/>
        </w:rPr>
        <w:t>cement</w:t>
      </w:r>
      <w:r>
        <w:rPr>
          <w:sz w:val="20"/>
        </w:rPr>
        <w:t xml:space="preserve"> </w:t>
      </w:r>
      <w:r>
        <w:rPr>
          <w:w w:val="60"/>
          <w:sz w:val="20"/>
        </w:rPr>
        <w:t>and</w:t>
      </w:r>
      <w:r>
        <w:rPr>
          <w:sz w:val="20"/>
        </w:rPr>
        <w:t xml:space="preserve"> </w:t>
      </w:r>
      <w:r>
        <w:rPr>
          <w:w w:val="60"/>
          <w:sz w:val="20"/>
        </w:rPr>
        <w:t>limestone</w:t>
      </w:r>
      <w:r>
        <w:rPr>
          <w:spacing w:val="26"/>
          <w:sz w:val="20"/>
        </w:rPr>
        <w:t xml:space="preserve"> </w:t>
      </w:r>
      <w:r>
        <w:rPr>
          <w:w w:val="60"/>
          <w:sz w:val="20"/>
        </w:rPr>
        <w:t>from</w:t>
      </w:r>
      <w:r>
        <w:rPr>
          <w:sz w:val="20"/>
        </w:rPr>
        <w:t xml:space="preserve"> </w:t>
      </w:r>
      <w:r>
        <w:rPr>
          <w:w w:val="60"/>
          <w:sz w:val="20"/>
        </w:rPr>
        <w:t>Tororo</w:t>
      </w:r>
      <w:r>
        <w:rPr>
          <w:sz w:val="20"/>
        </w:rPr>
        <w:t xml:space="preserve"> </w:t>
      </w:r>
      <w:r>
        <w:rPr>
          <w:w w:val="60"/>
          <w:sz w:val="20"/>
        </w:rPr>
        <w:t>and</w:t>
      </w:r>
      <w:r>
        <w:rPr>
          <w:sz w:val="20"/>
        </w:rPr>
        <w:t xml:space="preserve"> </w:t>
      </w:r>
      <w:r>
        <w:rPr>
          <w:w w:val="60"/>
          <w:sz w:val="20"/>
        </w:rPr>
        <w:t>Hima</w:t>
      </w:r>
      <w:r>
        <w:rPr>
          <w:sz w:val="20"/>
        </w:rPr>
        <w:t xml:space="preserve"> </w:t>
      </w:r>
      <w:r>
        <w:rPr>
          <w:w w:val="60"/>
          <w:sz w:val="20"/>
        </w:rPr>
        <w:t>is</w:t>
      </w:r>
      <w:r>
        <w:rPr>
          <w:sz w:val="20"/>
        </w:rPr>
        <w:t xml:space="preserve"> </w:t>
      </w:r>
      <w:r>
        <w:rPr>
          <w:w w:val="60"/>
          <w:sz w:val="20"/>
        </w:rPr>
        <w:t>sold</w:t>
      </w:r>
      <w:r>
        <w:rPr>
          <w:sz w:val="20"/>
        </w:rPr>
        <w:t xml:space="preserve"> </w:t>
      </w:r>
      <w:r>
        <w:rPr>
          <w:w w:val="60"/>
          <w:sz w:val="20"/>
        </w:rPr>
        <w:t>at</w:t>
      </w:r>
      <w:r>
        <w:rPr>
          <w:sz w:val="20"/>
        </w:rPr>
        <w:t xml:space="preserve"> </w:t>
      </w:r>
      <w:r>
        <w:rPr>
          <w:w w:val="60"/>
          <w:sz w:val="20"/>
        </w:rPr>
        <w:t>high</w:t>
      </w:r>
      <w:r>
        <w:rPr>
          <w:sz w:val="20"/>
        </w:rPr>
        <w:t xml:space="preserve"> </w:t>
      </w:r>
      <w:r>
        <w:rPr>
          <w:w w:val="65"/>
          <w:sz w:val="20"/>
        </w:rPr>
        <w:t>prices</w:t>
      </w:r>
      <w:r>
        <w:rPr>
          <w:spacing w:val="-13"/>
          <w:sz w:val="20"/>
        </w:rPr>
        <w:t xml:space="preserve"> </w:t>
      </w:r>
      <w:r>
        <w:rPr>
          <w:w w:val="65"/>
          <w:sz w:val="20"/>
        </w:rPr>
        <w:t>at</w:t>
      </w:r>
      <w:r>
        <w:rPr>
          <w:spacing w:val="-14"/>
          <w:sz w:val="20"/>
        </w:rPr>
        <w:t xml:space="preserve"> </w:t>
      </w:r>
      <w:r>
        <w:rPr>
          <w:w w:val="65"/>
          <w:sz w:val="20"/>
        </w:rPr>
        <w:t>the</w:t>
      </w:r>
      <w:r>
        <w:rPr>
          <w:spacing w:val="-10"/>
          <w:sz w:val="20"/>
        </w:rPr>
        <w:t xml:space="preserve"> </w:t>
      </w:r>
      <w:r>
        <w:rPr>
          <w:w w:val="65"/>
          <w:sz w:val="20"/>
        </w:rPr>
        <w:t>national</w:t>
      </w:r>
      <w:r>
        <w:rPr>
          <w:spacing w:val="-12"/>
          <w:sz w:val="20"/>
        </w:rPr>
        <w:t xml:space="preserve"> </w:t>
      </w:r>
      <w:r>
        <w:rPr>
          <w:w w:val="65"/>
          <w:sz w:val="20"/>
        </w:rPr>
        <w:t>level</w:t>
      </w:r>
      <w:r>
        <w:rPr>
          <w:spacing w:val="-12"/>
          <w:sz w:val="20"/>
        </w:rPr>
        <w:t xml:space="preserve"> </w:t>
      </w:r>
      <w:r>
        <w:rPr>
          <w:w w:val="65"/>
          <w:sz w:val="20"/>
        </w:rPr>
        <w:t>partly</w:t>
      </w:r>
      <w:r>
        <w:rPr>
          <w:spacing w:val="-13"/>
          <w:sz w:val="20"/>
        </w:rPr>
        <w:t xml:space="preserve"> </w:t>
      </w:r>
      <w:r>
        <w:rPr>
          <w:w w:val="65"/>
          <w:sz w:val="20"/>
        </w:rPr>
        <w:t>as</w:t>
      </w:r>
      <w:r>
        <w:rPr>
          <w:spacing w:val="-11"/>
          <w:sz w:val="20"/>
        </w:rPr>
        <w:t xml:space="preserve"> </w:t>
      </w:r>
      <w:r>
        <w:rPr>
          <w:w w:val="65"/>
          <w:sz w:val="20"/>
        </w:rPr>
        <w:t>away</w:t>
      </w:r>
      <w:r>
        <w:rPr>
          <w:spacing w:val="-15"/>
          <w:sz w:val="20"/>
        </w:rPr>
        <w:t xml:space="preserve"> </w:t>
      </w:r>
      <w:r>
        <w:rPr>
          <w:w w:val="65"/>
          <w:sz w:val="20"/>
        </w:rPr>
        <w:t>to recover the</w:t>
      </w:r>
      <w:r>
        <w:rPr>
          <w:spacing w:val="-15"/>
          <w:sz w:val="20"/>
        </w:rPr>
        <w:t xml:space="preserve"> </w:t>
      </w:r>
      <w:r>
        <w:rPr>
          <w:w w:val="65"/>
          <w:sz w:val="20"/>
        </w:rPr>
        <w:t>transport costs</w:t>
      </w:r>
      <w:r>
        <w:rPr>
          <w:spacing w:val="-15"/>
          <w:sz w:val="20"/>
        </w:rPr>
        <w:t xml:space="preserve"> </w:t>
      </w:r>
      <w:r>
        <w:rPr>
          <w:w w:val="65"/>
          <w:sz w:val="20"/>
        </w:rPr>
        <w:t>incurred.</w:t>
      </w:r>
    </w:p>
    <w:p w:rsidR="00E5575B" w:rsidRDefault="00D512E5">
      <w:pPr>
        <w:pStyle w:val="ListParagraph"/>
        <w:numPr>
          <w:ilvl w:val="1"/>
          <w:numId w:val="41"/>
        </w:numPr>
        <w:tabs>
          <w:tab w:val="left" w:pos="821"/>
        </w:tabs>
        <w:spacing w:before="1"/>
        <w:ind w:right="627" w:firstLine="0"/>
        <w:rPr>
          <w:sz w:val="20"/>
        </w:rPr>
      </w:pPr>
      <w:r>
        <w:rPr>
          <w:w w:val="65"/>
          <w:sz w:val="20"/>
        </w:rPr>
        <w:t>Limited</w:t>
      </w:r>
      <w:r>
        <w:rPr>
          <w:spacing w:val="-6"/>
          <w:sz w:val="20"/>
        </w:rPr>
        <w:t xml:space="preserve"> </w:t>
      </w:r>
      <w:r>
        <w:rPr>
          <w:w w:val="65"/>
          <w:sz w:val="20"/>
        </w:rPr>
        <w:t>skilled</w:t>
      </w:r>
      <w:r>
        <w:rPr>
          <w:spacing w:val="-5"/>
          <w:sz w:val="20"/>
        </w:rPr>
        <w:t xml:space="preserve"> </w:t>
      </w:r>
      <w:r>
        <w:rPr>
          <w:w w:val="65"/>
          <w:sz w:val="20"/>
        </w:rPr>
        <w:t>manpower</w:t>
      </w:r>
      <w:r>
        <w:rPr>
          <w:spacing w:val="-8"/>
          <w:sz w:val="20"/>
        </w:rPr>
        <w:t xml:space="preserve"> </w:t>
      </w:r>
      <w:r>
        <w:rPr>
          <w:w w:val="65"/>
          <w:sz w:val="20"/>
        </w:rPr>
        <w:t>to</w:t>
      </w:r>
      <w:r>
        <w:rPr>
          <w:spacing w:val="-8"/>
          <w:sz w:val="20"/>
        </w:rPr>
        <w:t xml:space="preserve"> </w:t>
      </w:r>
      <w:r>
        <w:rPr>
          <w:w w:val="65"/>
          <w:sz w:val="20"/>
        </w:rPr>
        <w:t>work</w:t>
      </w:r>
      <w:r>
        <w:rPr>
          <w:spacing w:val="-8"/>
          <w:sz w:val="20"/>
        </w:rPr>
        <w:t xml:space="preserve"> </w:t>
      </w:r>
      <w:r>
        <w:rPr>
          <w:w w:val="65"/>
          <w:sz w:val="20"/>
        </w:rPr>
        <w:t>in</w:t>
      </w:r>
      <w:r>
        <w:rPr>
          <w:spacing w:val="-7"/>
          <w:sz w:val="20"/>
        </w:rPr>
        <w:t xml:space="preserve"> </w:t>
      </w:r>
      <w:r>
        <w:rPr>
          <w:w w:val="65"/>
          <w:sz w:val="20"/>
        </w:rPr>
        <w:t>the</w:t>
      </w:r>
      <w:r>
        <w:rPr>
          <w:spacing w:val="-7"/>
          <w:sz w:val="20"/>
        </w:rPr>
        <w:t xml:space="preserve"> </w:t>
      </w:r>
      <w:r>
        <w:rPr>
          <w:w w:val="65"/>
          <w:sz w:val="20"/>
        </w:rPr>
        <w:t>mines</w:t>
      </w:r>
      <w:r>
        <w:rPr>
          <w:spacing w:val="-8"/>
          <w:sz w:val="20"/>
        </w:rPr>
        <w:t xml:space="preserve"> </w:t>
      </w:r>
      <w:r>
        <w:rPr>
          <w:w w:val="65"/>
          <w:sz w:val="20"/>
        </w:rPr>
        <w:t>like</w:t>
      </w:r>
      <w:r>
        <w:rPr>
          <w:spacing w:val="-2"/>
          <w:sz w:val="20"/>
        </w:rPr>
        <w:t xml:space="preserve"> </w:t>
      </w:r>
      <w:r>
        <w:rPr>
          <w:w w:val="65"/>
          <w:sz w:val="20"/>
        </w:rPr>
        <w:t>gold</w:t>
      </w:r>
      <w:r>
        <w:rPr>
          <w:spacing w:val="-8"/>
          <w:sz w:val="20"/>
        </w:rPr>
        <w:t xml:space="preserve"> </w:t>
      </w:r>
      <w:r>
        <w:rPr>
          <w:w w:val="65"/>
          <w:sz w:val="20"/>
        </w:rPr>
        <w:t>mines</w:t>
      </w:r>
      <w:r>
        <w:rPr>
          <w:spacing w:val="-11"/>
          <w:sz w:val="20"/>
        </w:rPr>
        <w:t xml:space="preserve"> </w:t>
      </w:r>
      <w:r>
        <w:rPr>
          <w:w w:val="65"/>
          <w:sz w:val="20"/>
        </w:rPr>
        <w:t>in</w:t>
      </w:r>
      <w:r>
        <w:rPr>
          <w:spacing w:val="-10"/>
          <w:sz w:val="20"/>
        </w:rPr>
        <w:t xml:space="preserve"> </w:t>
      </w:r>
      <w:r>
        <w:rPr>
          <w:w w:val="65"/>
          <w:sz w:val="20"/>
        </w:rPr>
        <w:t>Busia.</w:t>
      </w:r>
      <w:r>
        <w:rPr>
          <w:spacing w:val="-13"/>
          <w:sz w:val="20"/>
        </w:rPr>
        <w:t xml:space="preserve"> </w:t>
      </w:r>
      <w:r>
        <w:rPr>
          <w:w w:val="65"/>
          <w:sz w:val="20"/>
        </w:rPr>
        <w:t>For</w:t>
      </w:r>
      <w:r>
        <w:rPr>
          <w:spacing w:val="-9"/>
          <w:sz w:val="20"/>
        </w:rPr>
        <w:t xml:space="preserve"> </w:t>
      </w:r>
      <w:r>
        <w:rPr>
          <w:w w:val="65"/>
          <w:sz w:val="20"/>
        </w:rPr>
        <w:t>example</w:t>
      </w:r>
      <w:r>
        <w:rPr>
          <w:spacing w:val="-7"/>
          <w:sz w:val="20"/>
        </w:rPr>
        <w:t xml:space="preserve"> </w:t>
      </w:r>
      <w:r>
        <w:rPr>
          <w:w w:val="65"/>
          <w:sz w:val="20"/>
        </w:rPr>
        <w:t>the</w:t>
      </w:r>
      <w:r>
        <w:rPr>
          <w:spacing w:val="-7"/>
          <w:sz w:val="20"/>
        </w:rPr>
        <w:t xml:space="preserve"> </w:t>
      </w:r>
      <w:r>
        <w:rPr>
          <w:w w:val="65"/>
          <w:sz w:val="20"/>
        </w:rPr>
        <w:t>British</w:t>
      </w:r>
      <w:r>
        <w:rPr>
          <w:spacing w:val="-7"/>
          <w:sz w:val="20"/>
        </w:rPr>
        <w:t xml:space="preserve"> </w:t>
      </w:r>
      <w:r>
        <w:rPr>
          <w:w w:val="65"/>
          <w:sz w:val="20"/>
        </w:rPr>
        <w:t>mined</w:t>
      </w:r>
      <w:r>
        <w:rPr>
          <w:spacing w:val="-7"/>
          <w:sz w:val="20"/>
        </w:rPr>
        <w:t xml:space="preserve"> </w:t>
      </w:r>
      <w:r>
        <w:rPr>
          <w:w w:val="65"/>
          <w:sz w:val="20"/>
        </w:rPr>
        <w:t>copper</w:t>
      </w:r>
      <w:r>
        <w:rPr>
          <w:spacing w:val="-8"/>
          <w:sz w:val="20"/>
        </w:rPr>
        <w:t xml:space="preserve"> </w:t>
      </w:r>
      <w:r>
        <w:rPr>
          <w:w w:val="65"/>
          <w:sz w:val="20"/>
        </w:rPr>
        <w:t>from</w:t>
      </w:r>
      <w:r>
        <w:rPr>
          <w:spacing w:val="-6"/>
          <w:sz w:val="20"/>
        </w:rPr>
        <w:t xml:space="preserve"> </w:t>
      </w:r>
      <w:r>
        <w:rPr>
          <w:w w:val="65"/>
          <w:sz w:val="20"/>
        </w:rPr>
        <w:t>the</w:t>
      </w:r>
      <w:r>
        <w:rPr>
          <w:spacing w:val="-8"/>
          <w:sz w:val="20"/>
        </w:rPr>
        <w:t xml:space="preserve"> </w:t>
      </w:r>
      <w:r>
        <w:rPr>
          <w:w w:val="65"/>
          <w:sz w:val="20"/>
        </w:rPr>
        <w:t>Kilembe</w:t>
      </w:r>
      <w:r>
        <w:rPr>
          <w:spacing w:val="-1"/>
          <w:sz w:val="20"/>
        </w:rPr>
        <w:t xml:space="preserve"> </w:t>
      </w:r>
      <w:r>
        <w:rPr>
          <w:w w:val="65"/>
          <w:sz w:val="20"/>
        </w:rPr>
        <w:t>mines,</w:t>
      </w:r>
      <w:r>
        <w:rPr>
          <w:spacing w:val="-6"/>
          <w:sz w:val="20"/>
        </w:rPr>
        <w:t xml:space="preserve"> </w:t>
      </w:r>
      <w:r>
        <w:rPr>
          <w:w w:val="65"/>
          <w:sz w:val="20"/>
        </w:rPr>
        <w:t>Vermiculite</w:t>
      </w:r>
      <w:r>
        <w:rPr>
          <w:spacing w:val="-2"/>
          <w:sz w:val="20"/>
        </w:rPr>
        <w:t xml:space="preserve"> </w:t>
      </w:r>
      <w:r>
        <w:rPr>
          <w:w w:val="65"/>
          <w:sz w:val="20"/>
        </w:rPr>
        <w:t>from</w:t>
      </w:r>
      <w:r>
        <w:rPr>
          <w:spacing w:val="-3"/>
          <w:sz w:val="20"/>
        </w:rPr>
        <w:t xml:space="preserve"> </w:t>
      </w:r>
      <w:r>
        <w:rPr>
          <w:w w:val="65"/>
          <w:sz w:val="20"/>
        </w:rPr>
        <w:t>Manafwa</w:t>
      </w:r>
      <w:r>
        <w:rPr>
          <w:spacing w:val="-2"/>
          <w:sz w:val="20"/>
        </w:rPr>
        <w:t xml:space="preserve"> </w:t>
      </w:r>
      <w:r>
        <w:rPr>
          <w:w w:val="65"/>
          <w:sz w:val="20"/>
        </w:rPr>
        <w:t>is</w:t>
      </w:r>
      <w:r>
        <w:rPr>
          <w:spacing w:val="-5"/>
          <w:sz w:val="20"/>
        </w:rPr>
        <w:t xml:space="preserve"> </w:t>
      </w:r>
      <w:r>
        <w:rPr>
          <w:w w:val="65"/>
          <w:sz w:val="20"/>
        </w:rPr>
        <w:t>mined</w:t>
      </w:r>
      <w:r>
        <w:rPr>
          <w:spacing w:val="-2"/>
          <w:sz w:val="20"/>
        </w:rPr>
        <w:t xml:space="preserve"> </w:t>
      </w:r>
      <w:r>
        <w:rPr>
          <w:w w:val="65"/>
          <w:sz w:val="20"/>
        </w:rPr>
        <w:t>by</w:t>
      </w:r>
      <w:r>
        <w:rPr>
          <w:sz w:val="20"/>
        </w:rPr>
        <w:t xml:space="preserve"> </w:t>
      </w:r>
      <w:r>
        <w:rPr>
          <w:w w:val="65"/>
          <w:sz w:val="20"/>
        </w:rPr>
        <w:t>South</w:t>
      </w:r>
      <w:r>
        <w:rPr>
          <w:sz w:val="20"/>
        </w:rPr>
        <w:t xml:space="preserve"> </w:t>
      </w:r>
      <w:r>
        <w:rPr>
          <w:w w:val="60"/>
          <w:sz w:val="20"/>
        </w:rPr>
        <w:t>Africans</w:t>
      </w:r>
      <w:r>
        <w:rPr>
          <w:sz w:val="20"/>
        </w:rPr>
        <w:t xml:space="preserve"> </w:t>
      </w:r>
      <w:r>
        <w:rPr>
          <w:w w:val="60"/>
          <w:sz w:val="20"/>
        </w:rPr>
        <w:t>and</w:t>
      </w:r>
      <w:r>
        <w:rPr>
          <w:sz w:val="20"/>
        </w:rPr>
        <w:t xml:space="preserve"> </w:t>
      </w:r>
      <w:r>
        <w:rPr>
          <w:w w:val="60"/>
          <w:sz w:val="20"/>
        </w:rPr>
        <w:t>petroleum</w:t>
      </w:r>
      <w:r>
        <w:rPr>
          <w:sz w:val="20"/>
        </w:rPr>
        <w:t xml:space="preserve"> </w:t>
      </w:r>
      <w:r>
        <w:rPr>
          <w:w w:val="60"/>
          <w:sz w:val="20"/>
        </w:rPr>
        <w:t>from</w:t>
      </w:r>
      <w:r>
        <w:rPr>
          <w:sz w:val="20"/>
        </w:rPr>
        <w:t xml:space="preserve"> </w:t>
      </w:r>
      <w:r>
        <w:rPr>
          <w:w w:val="60"/>
          <w:sz w:val="20"/>
        </w:rPr>
        <w:t>Semliki</w:t>
      </w:r>
      <w:r>
        <w:rPr>
          <w:sz w:val="20"/>
        </w:rPr>
        <w:t xml:space="preserve"> </w:t>
      </w:r>
      <w:r>
        <w:rPr>
          <w:w w:val="60"/>
          <w:sz w:val="20"/>
        </w:rPr>
        <w:t>-</w:t>
      </w:r>
      <w:r>
        <w:rPr>
          <w:sz w:val="20"/>
        </w:rPr>
        <w:t xml:space="preserve"> </w:t>
      </w:r>
      <w:r>
        <w:rPr>
          <w:w w:val="60"/>
          <w:sz w:val="20"/>
        </w:rPr>
        <w:t>Wanseko</w:t>
      </w:r>
      <w:r>
        <w:rPr>
          <w:sz w:val="20"/>
        </w:rPr>
        <w:t xml:space="preserve"> </w:t>
      </w:r>
      <w:r>
        <w:rPr>
          <w:w w:val="60"/>
          <w:sz w:val="20"/>
        </w:rPr>
        <w:t>basin</w:t>
      </w:r>
      <w:r>
        <w:rPr>
          <w:sz w:val="20"/>
        </w:rPr>
        <w:t xml:space="preserve"> </w:t>
      </w:r>
      <w:r>
        <w:rPr>
          <w:w w:val="60"/>
          <w:sz w:val="20"/>
        </w:rPr>
        <w:t>is</w:t>
      </w:r>
      <w:r>
        <w:rPr>
          <w:sz w:val="20"/>
        </w:rPr>
        <w:t xml:space="preserve"> </w:t>
      </w:r>
      <w:r>
        <w:rPr>
          <w:w w:val="60"/>
          <w:sz w:val="20"/>
        </w:rPr>
        <w:t>exploited</w:t>
      </w:r>
      <w:r>
        <w:rPr>
          <w:sz w:val="20"/>
        </w:rPr>
        <w:t xml:space="preserve"> </w:t>
      </w:r>
      <w:r>
        <w:rPr>
          <w:w w:val="60"/>
          <w:sz w:val="20"/>
        </w:rPr>
        <w:t>foreigners</w:t>
      </w:r>
      <w:r>
        <w:rPr>
          <w:sz w:val="20"/>
        </w:rPr>
        <w:t xml:space="preserve"> </w:t>
      </w:r>
      <w:r>
        <w:rPr>
          <w:w w:val="60"/>
          <w:sz w:val="20"/>
        </w:rPr>
        <w:t>from</w:t>
      </w:r>
      <w:r>
        <w:rPr>
          <w:sz w:val="20"/>
        </w:rPr>
        <w:t xml:space="preserve"> </w:t>
      </w:r>
      <w:r>
        <w:rPr>
          <w:w w:val="60"/>
          <w:sz w:val="20"/>
        </w:rPr>
        <w:t>Britian</w:t>
      </w:r>
      <w:r>
        <w:rPr>
          <w:sz w:val="20"/>
        </w:rPr>
        <w:t xml:space="preserve"> </w:t>
      </w:r>
      <w:r>
        <w:rPr>
          <w:w w:val="60"/>
          <w:sz w:val="20"/>
        </w:rPr>
        <w:t>since</w:t>
      </w:r>
      <w:r>
        <w:rPr>
          <w:sz w:val="20"/>
        </w:rPr>
        <w:t xml:space="preserve"> </w:t>
      </w:r>
      <w:r>
        <w:rPr>
          <w:w w:val="60"/>
          <w:sz w:val="20"/>
        </w:rPr>
        <w:t>Uganda</w:t>
      </w:r>
      <w:r>
        <w:rPr>
          <w:sz w:val="20"/>
        </w:rPr>
        <w:t xml:space="preserve"> </w:t>
      </w:r>
      <w:r>
        <w:rPr>
          <w:w w:val="60"/>
          <w:sz w:val="20"/>
        </w:rPr>
        <w:t>lacks</w:t>
      </w:r>
      <w:r>
        <w:rPr>
          <w:sz w:val="20"/>
        </w:rPr>
        <w:t xml:space="preserve"> </w:t>
      </w:r>
      <w:r>
        <w:rPr>
          <w:w w:val="60"/>
          <w:sz w:val="20"/>
        </w:rPr>
        <w:t>the</w:t>
      </w:r>
      <w:r>
        <w:rPr>
          <w:sz w:val="20"/>
        </w:rPr>
        <w:t xml:space="preserve"> </w:t>
      </w:r>
      <w:r>
        <w:rPr>
          <w:w w:val="60"/>
          <w:sz w:val="20"/>
        </w:rPr>
        <w:t>mineral</w:t>
      </w:r>
      <w:r>
        <w:rPr>
          <w:sz w:val="20"/>
        </w:rPr>
        <w:t xml:space="preserve"> </w:t>
      </w:r>
      <w:r>
        <w:rPr>
          <w:w w:val="60"/>
          <w:sz w:val="20"/>
        </w:rPr>
        <w:t>expatriates.</w:t>
      </w:r>
    </w:p>
    <w:p w:rsidR="00E5575B" w:rsidRDefault="00D512E5">
      <w:pPr>
        <w:pStyle w:val="ListParagraph"/>
        <w:numPr>
          <w:ilvl w:val="1"/>
          <w:numId w:val="41"/>
        </w:numPr>
        <w:tabs>
          <w:tab w:val="left" w:pos="821"/>
        </w:tabs>
        <w:spacing w:before="2"/>
        <w:ind w:right="631" w:firstLine="0"/>
        <w:rPr>
          <w:sz w:val="20"/>
        </w:rPr>
      </w:pPr>
      <w:r>
        <w:rPr>
          <w:w w:val="65"/>
          <w:sz w:val="20"/>
        </w:rPr>
        <w:t>Limited</w:t>
      </w:r>
      <w:r>
        <w:rPr>
          <w:sz w:val="20"/>
        </w:rPr>
        <w:t xml:space="preserve"> </w:t>
      </w:r>
      <w:r>
        <w:rPr>
          <w:w w:val="65"/>
          <w:sz w:val="20"/>
        </w:rPr>
        <w:t>advanced</w:t>
      </w:r>
      <w:r>
        <w:rPr>
          <w:sz w:val="20"/>
        </w:rPr>
        <w:t xml:space="preserve"> </w:t>
      </w:r>
      <w:r>
        <w:rPr>
          <w:w w:val="65"/>
          <w:sz w:val="20"/>
        </w:rPr>
        <w:t>technology</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mining</w:t>
      </w:r>
      <w:r>
        <w:rPr>
          <w:sz w:val="20"/>
        </w:rPr>
        <w:t xml:space="preserve"> </w:t>
      </w:r>
      <w:r>
        <w:rPr>
          <w:w w:val="65"/>
          <w:sz w:val="20"/>
        </w:rPr>
        <w:t>sector</w:t>
      </w:r>
      <w:r>
        <w:rPr>
          <w:spacing w:val="9"/>
          <w:sz w:val="20"/>
        </w:rPr>
        <w:t xml:space="preserve"> </w:t>
      </w:r>
      <w:r>
        <w:rPr>
          <w:w w:val="65"/>
          <w:sz w:val="20"/>
        </w:rPr>
        <w:t>which</w:t>
      </w:r>
      <w:r>
        <w:rPr>
          <w:sz w:val="20"/>
        </w:rPr>
        <w:t xml:space="preserve"> </w:t>
      </w:r>
      <w:r>
        <w:rPr>
          <w:w w:val="65"/>
          <w:sz w:val="20"/>
        </w:rPr>
        <w:t>has</w:t>
      </w:r>
      <w:r>
        <w:rPr>
          <w:sz w:val="20"/>
        </w:rPr>
        <w:t xml:space="preserve"> </w:t>
      </w:r>
      <w:r>
        <w:rPr>
          <w:w w:val="65"/>
          <w:sz w:val="20"/>
        </w:rPr>
        <w:t>resulted</w:t>
      </w:r>
      <w:r>
        <w:rPr>
          <w:spacing w:val="18"/>
          <w:sz w:val="20"/>
        </w:rPr>
        <w:t xml:space="preserve"> </w:t>
      </w:r>
      <w:r>
        <w:rPr>
          <w:w w:val="65"/>
          <w:sz w:val="20"/>
        </w:rPr>
        <w:t>into</w:t>
      </w:r>
      <w:r>
        <w:rPr>
          <w:spacing w:val="18"/>
          <w:sz w:val="20"/>
        </w:rPr>
        <w:t xml:space="preserve"> </w:t>
      </w:r>
      <w:r>
        <w:rPr>
          <w:w w:val="65"/>
          <w:sz w:val="20"/>
        </w:rPr>
        <w:t>the</w:t>
      </w:r>
      <w:r>
        <w:rPr>
          <w:spacing w:val="18"/>
          <w:sz w:val="20"/>
        </w:rPr>
        <w:t xml:space="preserve"> </w:t>
      </w:r>
      <w:r>
        <w:rPr>
          <w:w w:val="65"/>
          <w:sz w:val="20"/>
        </w:rPr>
        <w:t>use</w:t>
      </w:r>
      <w:r>
        <w:rPr>
          <w:spacing w:val="18"/>
          <w:sz w:val="20"/>
        </w:rPr>
        <w:t xml:space="preserve"> </w:t>
      </w:r>
      <w:r>
        <w:rPr>
          <w:w w:val="65"/>
          <w:sz w:val="20"/>
        </w:rPr>
        <w:t>of</w:t>
      </w:r>
      <w:r>
        <w:rPr>
          <w:spacing w:val="16"/>
          <w:sz w:val="20"/>
        </w:rPr>
        <w:t xml:space="preserve"> </w:t>
      </w:r>
      <w:r>
        <w:rPr>
          <w:w w:val="65"/>
          <w:sz w:val="20"/>
        </w:rPr>
        <w:t>rudimentary</w:t>
      </w:r>
      <w:r>
        <w:rPr>
          <w:spacing w:val="21"/>
          <w:sz w:val="20"/>
        </w:rPr>
        <w:t xml:space="preserve"> </w:t>
      </w:r>
      <w:r>
        <w:rPr>
          <w:w w:val="65"/>
          <w:sz w:val="20"/>
        </w:rPr>
        <w:t>mining</w:t>
      </w:r>
      <w:r>
        <w:rPr>
          <w:spacing w:val="21"/>
          <w:sz w:val="20"/>
        </w:rPr>
        <w:t xml:space="preserve"> </w:t>
      </w:r>
      <w:r>
        <w:rPr>
          <w:w w:val="65"/>
          <w:sz w:val="20"/>
        </w:rPr>
        <w:t>methods</w:t>
      </w:r>
      <w:r>
        <w:rPr>
          <w:spacing w:val="17"/>
          <w:sz w:val="20"/>
        </w:rPr>
        <w:t xml:space="preserve"> </w:t>
      </w:r>
      <w:r>
        <w:rPr>
          <w:w w:val="65"/>
          <w:sz w:val="20"/>
        </w:rPr>
        <w:t>which</w:t>
      </w:r>
      <w:r>
        <w:rPr>
          <w:spacing w:val="18"/>
          <w:sz w:val="20"/>
        </w:rPr>
        <w:t xml:space="preserve"> </w:t>
      </w:r>
      <w:r>
        <w:rPr>
          <w:w w:val="65"/>
          <w:sz w:val="20"/>
        </w:rPr>
        <w:t>are</w:t>
      </w:r>
      <w:r>
        <w:rPr>
          <w:spacing w:val="29"/>
          <w:sz w:val="20"/>
        </w:rPr>
        <w:t xml:space="preserve"> </w:t>
      </w:r>
      <w:r>
        <w:rPr>
          <w:w w:val="65"/>
          <w:sz w:val="20"/>
        </w:rPr>
        <w:t>inefficient</w:t>
      </w:r>
      <w:r>
        <w:rPr>
          <w:sz w:val="20"/>
        </w:rPr>
        <w:t xml:space="preserve"> </w:t>
      </w:r>
      <w:r>
        <w:rPr>
          <w:w w:val="65"/>
          <w:sz w:val="20"/>
        </w:rPr>
        <w:t>e.g.</w:t>
      </w:r>
      <w:r>
        <w:rPr>
          <w:sz w:val="20"/>
        </w:rPr>
        <w:t xml:space="preserve"> </w:t>
      </w:r>
      <w:r>
        <w:rPr>
          <w:w w:val="65"/>
          <w:sz w:val="20"/>
        </w:rPr>
        <w:t>gold</w:t>
      </w:r>
      <w:r>
        <w:rPr>
          <w:sz w:val="20"/>
        </w:rPr>
        <w:t xml:space="preserve"> </w:t>
      </w:r>
      <w:r>
        <w:rPr>
          <w:w w:val="65"/>
          <w:sz w:val="20"/>
        </w:rPr>
        <w:t>mining</w:t>
      </w:r>
      <w:r>
        <w:rPr>
          <w:sz w:val="20"/>
        </w:rPr>
        <w:t xml:space="preserve"> </w:t>
      </w:r>
      <w:r>
        <w:rPr>
          <w:w w:val="65"/>
          <w:sz w:val="20"/>
        </w:rPr>
        <w:t>in</w:t>
      </w:r>
      <w:r>
        <w:rPr>
          <w:spacing w:val="-1"/>
          <w:sz w:val="20"/>
        </w:rPr>
        <w:t xml:space="preserve"> </w:t>
      </w:r>
      <w:r>
        <w:rPr>
          <w:w w:val="65"/>
          <w:sz w:val="20"/>
        </w:rPr>
        <w:t>Kaabong</w:t>
      </w:r>
      <w:r>
        <w:rPr>
          <w:sz w:val="20"/>
        </w:rPr>
        <w:t xml:space="preserve"> </w:t>
      </w:r>
      <w:r>
        <w:rPr>
          <w:w w:val="65"/>
          <w:sz w:val="20"/>
        </w:rPr>
        <w:t>and</w:t>
      </w:r>
      <w:r>
        <w:rPr>
          <w:sz w:val="20"/>
        </w:rPr>
        <w:t xml:space="preserve"> </w:t>
      </w:r>
      <w:r>
        <w:rPr>
          <w:w w:val="65"/>
          <w:sz w:val="20"/>
        </w:rPr>
        <w:t>Busia</w:t>
      </w:r>
      <w:r>
        <w:rPr>
          <w:sz w:val="20"/>
        </w:rPr>
        <w:t xml:space="preserve"> </w:t>
      </w:r>
      <w:r>
        <w:rPr>
          <w:w w:val="60"/>
          <w:sz w:val="20"/>
        </w:rPr>
        <w:t>are</w:t>
      </w:r>
      <w:r>
        <w:rPr>
          <w:spacing w:val="18"/>
          <w:sz w:val="20"/>
        </w:rPr>
        <w:t xml:space="preserve"> </w:t>
      </w:r>
      <w:r>
        <w:rPr>
          <w:w w:val="60"/>
          <w:sz w:val="20"/>
        </w:rPr>
        <w:t>through</w:t>
      </w:r>
      <w:r>
        <w:rPr>
          <w:spacing w:val="15"/>
          <w:sz w:val="20"/>
        </w:rPr>
        <w:t xml:space="preserve"> </w:t>
      </w:r>
      <w:r>
        <w:rPr>
          <w:w w:val="60"/>
          <w:sz w:val="20"/>
        </w:rPr>
        <w:t>use</w:t>
      </w:r>
      <w:r>
        <w:rPr>
          <w:spacing w:val="15"/>
          <w:sz w:val="20"/>
        </w:rPr>
        <w:t xml:space="preserve"> </w:t>
      </w:r>
      <w:r>
        <w:rPr>
          <w:w w:val="60"/>
          <w:sz w:val="20"/>
        </w:rPr>
        <w:t>of</w:t>
      </w:r>
      <w:r>
        <w:rPr>
          <w:sz w:val="20"/>
        </w:rPr>
        <w:t xml:space="preserve"> </w:t>
      </w:r>
      <w:r>
        <w:rPr>
          <w:w w:val="60"/>
          <w:sz w:val="20"/>
        </w:rPr>
        <w:t>rudimentary</w:t>
      </w:r>
      <w:r>
        <w:rPr>
          <w:spacing w:val="23"/>
          <w:sz w:val="20"/>
        </w:rPr>
        <w:t xml:space="preserve"> </w:t>
      </w:r>
      <w:r>
        <w:rPr>
          <w:w w:val="60"/>
          <w:sz w:val="20"/>
        </w:rPr>
        <w:t>methods.</w:t>
      </w:r>
      <w:r>
        <w:rPr>
          <w:spacing w:val="16"/>
          <w:sz w:val="20"/>
        </w:rPr>
        <w:t xml:space="preserve"> </w:t>
      </w:r>
      <w:r>
        <w:rPr>
          <w:w w:val="60"/>
          <w:sz w:val="20"/>
        </w:rPr>
        <w:t>Due</w:t>
      </w:r>
      <w:r>
        <w:rPr>
          <w:spacing w:val="18"/>
          <w:sz w:val="20"/>
        </w:rPr>
        <w:t xml:space="preserve"> </w:t>
      </w:r>
      <w:r>
        <w:rPr>
          <w:w w:val="60"/>
          <w:sz w:val="20"/>
        </w:rPr>
        <w:t>to</w:t>
      </w:r>
      <w:r>
        <w:rPr>
          <w:spacing w:val="18"/>
          <w:sz w:val="20"/>
        </w:rPr>
        <w:t xml:space="preserve"> </w:t>
      </w:r>
      <w:r>
        <w:rPr>
          <w:w w:val="60"/>
          <w:sz w:val="20"/>
        </w:rPr>
        <w:t>the</w:t>
      </w:r>
      <w:r>
        <w:rPr>
          <w:spacing w:val="18"/>
          <w:sz w:val="20"/>
        </w:rPr>
        <w:t xml:space="preserve"> </w:t>
      </w:r>
      <w:r>
        <w:rPr>
          <w:w w:val="60"/>
          <w:sz w:val="20"/>
        </w:rPr>
        <w:t>same</w:t>
      </w:r>
      <w:r>
        <w:rPr>
          <w:spacing w:val="18"/>
          <w:sz w:val="20"/>
        </w:rPr>
        <w:t xml:space="preserve"> </w:t>
      </w:r>
      <w:r>
        <w:rPr>
          <w:w w:val="60"/>
          <w:sz w:val="20"/>
        </w:rPr>
        <w:t>case,</w:t>
      </w:r>
      <w:r>
        <w:rPr>
          <w:spacing w:val="16"/>
          <w:sz w:val="20"/>
        </w:rPr>
        <w:t xml:space="preserve"> </w:t>
      </w:r>
      <w:r>
        <w:rPr>
          <w:w w:val="60"/>
          <w:sz w:val="20"/>
        </w:rPr>
        <w:t>oil</w:t>
      </w:r>
      <w:r>
        <w:rPr>
          <w:spacing w:val="20"/>
          <w:sz w:val="20"/>
        </w:rPr>
        <w:t xml:space="preserve"> </w:t>
      </w:r>
      <w:r>
        <w:rPr>
          <w:w w:val="60"/>
          <w:sz w:val="20"/>
        </w:rPr>
        <w:t>drilling</w:t>
      </w:r>
      <w:r>
        <w:rPr>
          <w:spacing w:val="18"/>
          <w:sz w:val="20"/>
        </w:rPr>
        <w:t xml:space="preserve"> </w:t>
      </w:r>
      <w:r>
        <w:rPr>
          <w:w w:val="60"/>
          <w:sz w:val="20"/>
        </w:rPr>
        <w:t>in</w:t>
      </w:r>
      <w:r>
        <w:rPr>
          <w:spacing w:val="18"/>
          <w:sz w:val="20"/>
        </w:rPr>
        <w:t xml:space="preserve"> </w:t>
      </w:r>
      <w:r>
        <w:rPr>
          <w:w w:val="60"/>
          <w:sz w:val="20"/>
        </w:rPr>
        <w:t>L.</w:t>
      </w:r>
      <w:r>
        <w:rPr>
          <w:spacing w:val="16"/>
          <w:sz w:val="20"/>
        </w:rPr>
        <w:t xml:space="preserve"> </w:t>
      </w:r>
      <w:r>
        <w:rPr>
          <w:w w:val="60"/>
          <w:sz w:val="20"/>
        </w:rPr>
        <w:t>Albert</w:t>
      </w:r>
      <w:r>
        <w:rPr>
          <w:spacing w:val="16"/>
          <w:sz w:val="20"/>
        </w:rPr>
        <w:t xml:space="preserve"> </w:t>
      </w:r>
      <w:r>
        <w:rPr>
          <w:w w:val="60"/>
          <w:sz w:val="20"/>
        </w:rPr>
        <w:t>had</w:t>
      </w:r>
      <w:r>
        <w:rPr>
          <w:spacing w:val="18"/>
          <w:sz w:val="20"/>
        </w:rPr>
        <w:t xml:space="preserve"> </w:t>
      </w:r>
      <w:r>
        <w:rPr>
          <w:w w:val="60"/>
          <w:sz w:val="20"/>
        </w:rPr>
        <w:t>delayed</w:t>
      </w:r>
      <w:r>
        <w:rPr>
          <w:spacing w:val="18"/>
          <w:sz w:val="20"/>
        </w:rPr>
        <w:t xml:space="preserve"> </w:t>
      </w:r>
      <w:r>
        <w:rPr>
          <w:w w:val="60"/>
          <w:sz w:val="20"/>
        </w:rPr>
        <w:t>as</w:t>
      </w:r>
      <w:r>
        <w:rPr>
          <w:spacing w:val="40"/>
          <w:sz w:val="20"/>
        </w:rPr>
        <w:t xml:space="preserve"> </w:t>
      </w:r>
      <w:r>
        <w:rPr>
          <w:w w:val="60"/>
          <w:sz w:val="20"/>
        </w:rPr>
        <w:t>oil</w:t>
      </w:r>
      <w:r>
        <w:rPr>
          <w:sz w:val="20"/>
        </w:rPr>
        <w:t xml:space="preserve"> </w:t>
      </w:r>
      <w:r>
        <w:rPr>
          <w:w w:val="60"/>
          <w:sz w:val="20"/>
        </w:rPr>
        <w:t>drilling</w:t>
      </w:r>
      <w:r>
        <w:rPr>
          <w:spacing w:val="18"/>
          <w:sz w:val="20"/>
        </w:rPr>
        <w:t xml:space="preserve"> </w:t>
      </w:r>
      <w:r>
        <w:rPr>
          <w:w w:val="60"/>
          <w:sz w:val="20"/>
        </w:rPr>
        <w:t>machines</w:t>
      </w:r>
      <w:r>
        <w:rPr>
          <w:spacing w:val="18"/>
          <w:sz w:val="20"/>
        </w:rPr>
        <w:t xml:space="preserve"> </w:t>
      </w:r>
      <w:r>
        <w:rPr>
          <w:w w:val="60"/>
          <w:sz w:val="20"/>
        </w:rPr>
        <w:t>were</w:t>
      </w:r>
      <w:r>
        <w:rPr>
          <w:sz w:val="20"/>
        </w:rPr>
        <w:t xml:space="preserve"> </w:t>
      </w:r>
      <w:r>
        <w:rPr>
          <w:w w:val="60"/>
          <w:sz w:val="20"/>
        </w:rPr>
        <w:t>lacked</w:t>
      </w:r>
      <w:r>
        <w:rPr>
          <w:spacing w:val="15"/>
          <w:sz w:val="20"/>
        </w:rPr>
        <w:t xml:space="preserve"> </w:t>
      </w:r>
      <w:r>
        <w:rPr>
          <w:w w:val="60"/>
          <w:sz w:val="20"/>
        </w:rPr>
        <w:t>in</w:t>
      </w:r>
      <w:r>
        <w:rPr>
          <w:spacing w:val="15"/>
          <w:sz w:val="20"/>
        </w:rPr>
        <w:t xml:space="preserve"> </w:t>
      </w:r>
      <w:r>
        <w:rPr>
          <w:w w:val="60"/>
          <w:sz w:val="20"/>
        </w:rPr>
        <w:t>Uganda.</w:t>
      </w:r>
    </w:p>
    <w:p w:rsidR="00E5575B" w:rsidRDefault="00D512E5">
      <w:pPr>
        <w:pStyle w:val="ListParagraph"/>
        <w:numPr>
          <w:ilvl w:val="1"/>
          <w:numId w:val="41"/>
        </w:numPr>
        <w:tabs>
          <w:tab w:val="left" w:pos="1090"/>
        </w:tabs>
        <w:spacing w:before="2"/>
        <w:ind w:right="631" w:firstLine="0"/>
        <w:rPr>
          <w:sz w:val="20"/>
        </w:rPr>
      </w:pPr>
      <w:r>
        <w:rPr>
          <w:w w:val="65"/>
          <w:sz w:val="20"/>
        </w:rPr>
        <w:t>Most</w:t>
      </w:r>
      <w:r>
        <w:rPr>
          <w:spacing w:val="-5"/>
          <w:sz w:val="20"/>
        </w:rPr>
        <w:t xml:space="preserve"> </w:t>
      </w:r>
      <w:r>
        <w:rPr>
          <w:w w:val="65"/>
          <w:sz w:val="20"/>
        </w:rPr>
        <w:t>of</w:t>
      </w:r>
      <w:r>
        <w:rPr>
          <w:spacing w:val="-5"/>
          <w:sz w:val="20"/>
        </w:rPr>
        <w:t xml:space="preserve"> </w:t>
      </w:r>
      <w:r>
        <w:rPr>
          <w:w w:val="65"/>
          <w:sz w:val="20"/>
        </w:rPr>
        <w:t>the</w:t>
      </w:r>
      <w:r>
        <w:rPr>
          <w:spacing w:val="-1"/>
          <w:sz w:val="20"/>
        </w:rPr>
        <w:t xml:space="preserve"> </w:t>
      </w:r>
      <w:r>
        <w:rPr>
          <w:w w:val="65"/>
          <w:sz w:val="20"/>
        </w:rPr>
        <w:t>major</w:t>
      </w:r>
      <w:r>
        <w:rPr>
          <w:spacing w:val="-2"/>
          <w:sz w:val="20"/>
        </w:rPr>
        <w:t xml:space="preserve"> </w:t>
      </w:r>
      <w:r>
        <w:rPr>
          <w:w w:val="65"/>
          <w:sz w:val="20"/>
        </w:rPr>
        <w:t>mineral</w:t>
      </w:r>
      <w:r>
        <w:rPr>
          <w:spacing w:val="-3"/>
          <w:sz w:val="20"/>
        </w:rPr>
        <w:t xml:space="preserve"> </w:t>
      </w:r>
      <w:r>
        <w:rPr>
          <w:w w:val="65"/>
          <w:sz w:val="20"/>
        </w:rPr>
        <w:t>miners</w:t>
      </w:r>
      <w:r>
        <w:rPr>
          <w:spacing w:val="-4"/>
          <w:sz w:val="20"/>
        </w:rPr>
        <w:t xml:space="preserve"> </w:t>
      </w:r>
      <w:r>
        <w:rPr>
          <w:w w:val="65"/>
          <w:sz w:val="20"/>
        </w:rPr>
        <w:t>are</w:t>
      </w:r>
      <w:r>
        <w:rPr>
          <w:spacing w:val="-1"/>
          <w:sz w:val="20"/>
        </w:rPr>
        <w:t xml:space="preserve"> </w:t>
      </w:r>
      <w:r>
        <w:rPr>
          <w:w w:val="65"/>
          <w:sz w:val="20"/>
        </w:rPr>
        <w:t>foreign</w:t>
      </w:r>
      <w:r>
        <w:rPr>
          <w:spacing w:val="-4"/>
          <w:sz w:val="20"/>
        </w:rPr>
        <w:t xml:space="preserve"> </w:t>
      </w:r>
      <w:r>
        <w:rPr>
          <w:w w:val="65"/>
          <w:sz w:val="20"/>
        </w:rPr>
        <w:t>investors</w:t>
      </w:r>
      <w:r>
        <w:rPr>
          <w:sz w:val="20"/>
        </w:rPr>
        <w:t xml:space="preserve"> </w:t>
      </w:r>
      <w:r>
        <w:rPr>
          <w:w w:val="65"/>
          <w:sz w:val="20"/>
        </w:rPr>
        <w:t>such</w:t>
      </w:r>
      <w:r>
        <w:rPr>
          <w:spacing w:val="-4"/>
          <w:sz w:val="20"/>
        </w:rPr>
        <w:t xml:space="preserve"> </w:t>
      </w:r>
      <w:r>
        <w:rPr>
          <w:w w:val="65"/>
          <w:sz w:val="20"/>
        </w:rPr>
        <w:t>as</w:t>
      </w:r>
      <w:r>
        <w:rPr>
          <w:spacing w:val="-3"/>
          <w:sz w:val="20"/>
        </w:rPr>
        <w:t xml:space="preserve"> </w:t>
      </w:r>
      <w:r>
        <w:rPr>
          <w:w w:val="65"/>
          <w:sz w:val="20"/>
        </w:rPr>
        <w:t>the</w:t>
      </w:r>
      <w:r>
        <w:rPr>
          <w:spacing w:val="-4"/>
          <w:sz w:val="20"/>
        </w:rPr>
        <w:t xml:space="preserve"> </w:t>
      </w:r>
      <w:r>
        <w:rPr>
          <w:w w:val="65"/>
          <w:sz w:val="20"/>
        </w:rPr>
        <w:t>Anglo</w:t>
      </w:r>
      <w:r>
        <w:rPr>
          <w:sz w:val="20"/>
        </w:rPr>
        <w:t xml:space="preserve"> </w:t>
      </w:r>
      <w:r>
        <w:rPr>
          <w:w w:val="65"/>
          <w:sz w:val="20"/>
        </w:rPr>
        <w:t>-Lovable</w:t>
      </w:r>
      <w:r>
        <w:rPr>
          <w:spacing w:val="-1"/>
          <w:sz w:val="20"/>
        </w:rPr>
        <w:t xml:space="preserve"> </w:t>
      </w:r>
      <w:r>
        <w:rPr>
          <w:w w:val="65"/>
          <w:sz w:val="20"/>
        </w:rPr>
        <w:t>minerals</w:t>
      </w:r>
      <w:r>
        <w:rPr>
          <w:spacing w:val="-4"/>
          <w:sz w:val="20"/>
        </w:rPr>
        <w:t xml:space="preserve"> </w:t>
      </w:r>
      <w:r>
        <w:rPr>
          <w:w w:val="65"/>
          <w:sz w:val="20"/>
        </w:rPr>
        <w:t>of</w:t>
      </w:r>
      <w:r>
        <w:rPr>
          <w:spacing w:val="-5"/>
          <w:sz w:val="20"/>
        </w:rPr>
        <w:t xml:space="preserve"> </w:t>
      </w:r>
      <w:r>
        <w:rPr>
          <w:w w:val="65"/>
          <w:sz w:val="20"/>
        </w:rPr>
        <w:t>S.</w:t>
      </w:r>
      <w:r>
        <w:rPr>
          <w:spacing w:val="-5"/>
          <w:sz w:val="20"/>
        </w:rPr>
        <w:t xml:space="preserve"> </w:t>
      </w:r>
      <w:r>
        <w:rPr>
          <w:w w:val="65"/>
          <w:sz w:val="20"/>
        </w:rPr>
        <w:t>Africa,</w:t>
      </w:r>
      <w:r>
        <w:rPr>
          <w:spacing w:val="-5"/>
          <w:sz w:val="20"/>
        </w:rPr>
        <w:t xml:space="preserve"> </w:t>
      </w:r>
      <w:r>
        <w:rPr>
          <w:w w:val="65"/>
          <w:sz w:val="20"/>
        </w:rPr>
        <w:t>Saudi</w:t>
      </w:r>
      <w:r>
        <w:rPr>
          <w:spacing w:val="-3"/>
          <w:sz w:val="20"/>
        </w:rPr>
        <w:t xml:space="preserve"> </w:t>
      </w:r>
      <w:r>
        <w:rPr>
          <w:w w:val="65"/>
          <w:sz w:val="20"/>
        </w:rPr>
        <w:t>Arabia</w:t>
      </w:r>
      <w:r>
        <w:rPr>
          <w:spacing w:val="-1"/>
          <w:sz w:val="20"/>
        </w:rPr>
        <w:t xml:space="preserve"> </w:t>
      </w:r>
      <w:r>
        <w:rPr>
          <w:w w:val="65"/>
          <w:sz w:val="20"/>
        </w:rPr>
        <w:t>Company</w:t>
      </w:r>
      <w:r>
        <w:rPr>
          <w:spacing w:val="-4"/>
          <w:sz w:val="20"/>
        </w:rPr>
        <w:t xml:space="preserve"> </w:t>
      </w:r>
      <w:r>
        <w:rPr>
          <w:w w:val="65"/>
          <w:sz w:val="20"/>
        </w:rPr>
        <w:t>of</w:t>
      </w:r>
      <w:r>
        <w:rPr>
          <w:spacing w:val="-5"/>
          <w:sz w:val="20"/>
        </w:rPr>
        <w:t xml:space="preserve"> </w:t>
      </w:r>
      <w:r>
        <w:rPr>
          <w:w w:val="65"/>
          <w:sz w:val="20"/>
        </w:rPr>
        <w:t>Saudi</w:t>
      </w:r>
      <w:r>
        <w:rPr>
          <w:spacing w:val="-3"/>
          <w:sz w:val="20"/>
        </w:rPr>
        <w:t xml:space="preserve"> </w:t>
      </w:r>
      <w:proofErr w:type="gramStart"/>
      <w:r>
        <w:rPr>
          <w:w w:val="65"/>
          <w:sz w:val="20"/>
        </w:rPr>
        <w:t>Arabia,</w:t>
      </w:r>
      <w:proofErr w:type="gramEnd"/>
      <w:r>
        <w:rPr>
          <w:sz w:val="20"/>
        </w:rPr>
        <w:t xml:space="preserve"> </w:t>
      </w:r>
      <w:r>
        <w:rPr>
          <w:w w:val="65"/>
          <w:sz w:val="20"/>
        </w:rPr>
        <w:t>etc</w:t>
      </w:r>
      <w:r>
        <w:rPr>
          <w:spacing w:val="-1"/>
          <w:sz w:val="20"/>
        </w:rPr>
        <w:t xml:space="preserve"> </w:t>
      </w:r>
      <w:r>
        <w:rPr>
          <w:w w:val="65"/>
          <w:sz w:val="20"/>
        </w:rPr>
        <w:t>who</w:t>
      </w:r>
      <w:r>
        <w:rPr>
          <w:spacing w:val="-1"/>
          <w:sz w:val="20"/>
        </w:rPr>
        <w:t xml:space="preserve"> </w:t>
      </w:r>
      <w:r>
        <w:rPr>
          <w:w w:val="65"/>
          <w:sz w:val="20"/>
        </w:rPr>
        <w:t>have</w:t>
      </w:r>
      <w:r>
        <w:rPr>
          <w:sz w:val="20"/>
        </w:rPr>
        <w:t xml:space="preserve"> </w:t>
      </w:r>
      <w:r>
        <w:rPr>
          <w:w w:val="65"/>
          <w:sz w:val="20"/>
        </w:rPr>
        <w:t>repatriated</w:t>
      </w:r>
      <w:r>
        <w:rPr>
          <w:sz w:val="20"/>
        </w:rPr>
        <w:t xml:space="preserve"> </w:t>
      </w:r>
      <w:r>
        <w:rPr>
          <w:w w:val="65"/>
          <w:sz w:val="20"/>
        </w:rPr>
        <w:t>the</w:t>
      </w:r>
      <w:r>
        <w:rPr>
          <w:sz w:val="20"/>
        </w:rPr>
        <w:t xml:space="preserve"> </w:t>
      </w:r>
      <w:r>
        <w:rPr>
          <w:w w:val="60"/>
          <w:sz w:val="20"/>
        </w:rPr>
        <w:t>profits</w:t>
      </w:r>
      <w:r>
        <w:rPr>
          <w:sz w:val="20"/>
        </w:rPr>
        <w:t xml:space="preserve"> </w:t>
      </w:r>
      <w:r>
        <w:rPr>
          <w:w w:val="60"/>
          <w:sz w:val="20"/>
        </w:rPr>
        <w:t>to</w:t>
      </w:r>
      <w:r>
        <w:rPr>
          <w:sz w:val="20"/>
        </w:rPr>
        <w:t xml:space="preserve"> </w:t>
      </w:r>
      <w:r>
        <w:rPr>
          <w:w w:val="60"/>
          <w:sz w:val="20"/>
        </w:rPr>
        <w:t>their</w:t>
      </w:r>
      <w:r>
        <w:rPr>
          <w:sz w:val="20"/>
        </w:rPr>
        <w:t xml:space="preserve"> </w:t>
      </w:r>
      <w:r>
        <w:rPr>
          <w:w w:val="60"/>
          <w:sz w:val="20"/>
        </w:rPr>
        <w:t>home</w:t>
      </w:r>
      <w:r>
        <w:rPr>
          <w:sz w:val="20"/>
        </w:rPr>
        <w:t xml:space="preserve"> </w:t>
      </w:r>
      <w:r>
        <w:rPr>
          <w:w w:val="60"/>
          <w:sz w:val="20"/>
        </w:rPr>
        <w:t>countries</w:t>
      </w:r>
      <w:r>
        <w:rPr>
          <w:sz w:val="20"/>
        </w:rPr>
        <w:t xml:space="preserve"> </w:t>
      </w:r>
      <w:r>
        <w:rPr>
          <w:w w:val="60"/>
          <w:sz w:val="20"/>
        </w:rPr>
        <w:t>leaving</w:t>
      </w:r>
      <w:r>
        <w:rPr>
          <w:sz w:val="20"/>
        </w:rPr>
        <w:t xml:space="preserve"> </w:t>
      </w:r>
      <w:r>
        <w:rPr>
          <w:w w:val="60"/>
          <w:sz w:val="20"/>
        </w:rPr>
        <w:t>Uganda</w:t>
      </w:r>
      <w:r>
        <w:rPr>
          <w:spacing w:val="34"/>
          <w:sz w:val="20"/>
        </w:rPr>
        <w:t xml:space="preserve"> </w:t>
      </w:r>
      <w:r>
        <w:rPr>
          <w:w w:val="60"/>
          <w:sz w:val="20"/>
        </w:rPr>
        <w:t>drained</w:t>
      </w:r>
      <w:r>
        <w:rPr>
          <w:sz w:val="20"/>
        </w:rPr>
        <w:t xml:space="preserve"> </w:t>
      </w:r>
      <w:r>
        <w:rPr>
          <w:w w:val="60"/>
          <w:sz w:val="20"/>
        </w:rPr>
        <w:t>of</w:t>
      </w:r>
      <w:r>
        <w:rPr>
          <w:sz w:val="20"/>
        </w:rPr>
        <w:t xml:space="preserve"> </w:t>
      </w:r>
      <w:r>
        <w:rPr>
          <w:w w:val="60"/>
          <w:sz w:val="20"/>
        </w:rPr>
        <w:t>its</w:t>
      </w:r>
      <w:r>
        <w:rPr>
          <w:sz w:val="20"/>
        </w:rPr>
        <w:t xml:space="preserve"> </w:t>
      </w:r>
      <w:r>
        <w:rPr>
          <w:w w:val="60"/>
          <w:sz w:val="20"/>
        </w:rPr>
        <w:t>mineral</w:t>
      </w:r>
      <w:r>
        <w:rPr>
          <w:sz w:val="20"/>
        </w:rPr>
        <w:t xml:space="preserve"> </w:t>
      </w:r>
      <w:r>
        <w:rPr>
          <w:w w:val="60"/>
          <w:sz w:val="20"/>
        </w:rPr>
        <w:t>wealth</w:t>
      </w:r>
      <w:r>
        <w:rPr>
          <w:sz w:val="20"/>
        </w:rPr>
        <w:t xml:space="preserve"> </w:t>
      </w:r>
      <w:r>
        <w:rPr>
          <w:w w:val="60"/>
          <w:sz w:val="20"/>
        </w:rPr>
        <w:t>thus</w:t>
      </w:r>
      <w:r>
        <w:rPr>
          <w:sz w:val="20"/>
        </w:rPr>
        <w:t xml:space="preserve"> </w:t>
      </w:r>
      <w:r>
        <w:rPr>
          <w:w w:val="60"/>
          <w:sz w:val="20"/>
        </w:rPr>
        <w:t>failure</w:t>
      </w:r>
      <w:r>
        <w:rPr>
          <w:sz w:val="20"/>
        </w:rPr>
        <w:t xml:space="preserve"> </w:t>
      </w:r>
      <w:r>
        <w:rPr>
          <w:w w:val="60"/>
          <w:sz w:val="20"/>
        </w:rPr>
        <w:t>of</w:t>
      </w:r>
      <w:r>
        <w:rPr>
          <w:sz w:val="20"/>
        </w:rPr>
        <w:t xml:space="preserve"> </w:t>
      </w:r>
      <w:r>
        <w:rPr>
          <w:w w:val="60"/>
          <w:sz w:val="20"/>
        </w:rPr>
        <w:t>managing</w:t>
      </w:r>
      <w:r>
        <w:rPr>
          <w:sz w:val="20"/>
        </w:rPr>
        <w:t xml:space="preserve"> </w:t>
      </w:r>
      <w:r>
        <w:rPr>
          <w:w w:val="60"/>
          <w:sz w:val="20"/>
        </w:rPr>
        <w:t>the</w:t>
      </w:r>
      <w:r>
        <w:rPr>
          <w:sz w:val="20"/>
        </w:rPr>
        <w:t xml:space="preserve"> </w:t>
      </w:r>
      <w:r>
        <w:rPr>
          <w:w w:val="60"/>
          <w:sz w:val="20"/>
        </w:rPr>
        <w:t>mining</w:t>
      </w:r>
      <w:r>
        <w:rPr>
          <w:sz w:val="20"/>
        </w:rPr>
        <w:t xml:space="preserve"> </w:t>
      </w:r>
      <w:r>
        <w:rPr>
          <w:w w:val="60"/>
          <w:sz w:val="20"/>
        </w:rPr>
        <w:t>sector</w:t>
      </w:r>
      <w:r>
        <w:rPr>
          <w:spacing w:val="22"/>
          <w:sz w:val="20"/>
        </w:rPr>
        <w:t xml:space="preserve"> </w:t>
      </w:r>
      <w:r>
        <w:rPr>
          <w:w w:val="60"/>
          <w:sz w:val="20"/>
        </w:rPr>
        <w:t>sustainably.</w:t>
      </w:r>
    </w:p>
    <w:p w:rsidR="00E5575B" w:rsidRDefault="00D512E5">
      <w:pPr>
        <w:pStyle w:val="ListParagraph"/>
        <w:numPr>
          <w:ilvl w:val="1"/>
          <w:numId w:val="41"/>
        </w:numPr>
        <w:tabs>
          <w:tab w:val="left" w:pos="1090"/>
        </w:tabs>
        <w:spacing w:before="1"/>
        <w:ind w:right="634" w:firstLine="0"/>
        <w:rPr>
          <w:sz w:val="20"/>
        </w:rPr>
      </w:pPr>
      <w:r>
        <w:rPr>
          <w:w w:val="65"/>
          <w:sz w:val="20"/>
        </w:rPr>
        <w:t>In</w:t>
      </w:r>
      <w:r>
        <w:rPr>
          <w:sz w:val="20"/>
        </w:rPr>
        <w:t xml:space="preserve"> </w:t>
      </w:r>
      <w:r>
        <w:rPr>
          <w:w w:val="65"/>
          <w:sz w:val="20"/>
        </w:rPr>
        <w:t>some</w:t>
      </w:r>
      <w:r>
        <w:rPr>
          <w:sz w:val="20"/>
        </w:rPr>
        <w:t xml:space="preserve"> </w:t>
      </w:r>
      <w:r>
        <w:rPr>
          <w:w w:val="65"/>
          <w:sz w:val="20"/>
        </w:rPr>
        <w:t>cases</w:t>
      </w:r>
      <w:r>
        <w:rPr>
          <w:sz w:val="20"/>
        </w:rPr>
        <w:t xml:space="preserve"> </w:t>
      </w:r>
      <w:r>
        <w:rPr>
          <w:w w:val="65"/>
          <w:sz w:val="20"/>
        </w:rPr>
        <w:t>the</w:t>
      </w:r>
      <w:r>
        <w:rPr>
          <w:sz w:val="20"/>
        </w:rPr>
        <w:t xml:space="preserve"> </w:t>
      </w:r>
      <w:r>
        <w:rPr>
          <w:w w:val="65"/>
          <w:sz w:val="20"/>
        </w:rPr>
        <w:t>mining</w:t>
      </w:r>
      <w:r>
        <w:rPr>
          <w:sz w:val="20"/>
        </w:rPr>
        <w:t xml:space="preserve"> </w:t>
      </w:r>
      <w:r>
        <w:rPr>
          <w:w w:val="65"/>
          <w:sz w:val="20"/>
        </w:rPr>
        <w:t>activities</w:t>
      </w:r>
      <w:r>
        <w:rPr>
          <w:sz w:val="20"/>
        </w:rPr>
        <w:t xml:space="preserve"> </w:t>
      </w:r>
      <w:r>
        <w:rPr>
          <w:w w:val="65"/>
          <w:sz w:val="20"/>
        </w:rPr>
        <w:t>are</w:t>
      </w:r>
      <w:r>
        <w:rPr>
          <w:sz w:val="20"/>
        </w:rPr>
        <w:t xml:space="preserve"> </w:t>
      </w:r>
      <w:r>
        <w:rPr>
          <w:w w:val="65"/>
          <w:sz w:val="20"/>
        </w:rPr>
        <w:t>delayed</w:t>
      </w:r>
      <w:r>
        <w:rPr>
          <w:sz w:val="20"/>
        </w:rPr>
        <w:t xml:space="preserve"> </w:t>
      </w:r>
      <w:r>
        <w:rPr>
          <w:w w:val="65"/>
          <w:sz w:val="20"/>
        </w:rPr>
        <w:t>and</w:t>
      </w:r>
      <w:r>
        <w:rPr>
          <w:sz w:val="20"/>
        </w:rPr>
        <w:t xml:space="preserve"> </w:t>
      </w:r>
      <w:r>
        <w:rPr>
          <w:w w:val="65"/>
          <w:sz w:val="20"/>
        </w:rPr>
        <w:t>restricted</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environmental</w:t>
      </w:r>
      <w:r>
        <w:rPr>
          <w:sz w:val="20"/>
        </w:rPr>
        <w:t xml:space="preserve"> </w:t>
      </w:r>
      <w:r>
        <w:rPr>
          <w:w w:val="65"/>
          <w:sz w:val="20"/>
        </w:rPr>
        <w:t>conservationists</w:t>
      </w:r>
      <w:r>
        <w:rPr>
          <w:sz w:val="20"/>
        </w:rPr>
        <w:t xml:space="preserve"> </w:t>
      </w:r>
      <w:r>
        <w:rPr>
          <w:w w:val="65"/>
          <w:sz w:val="20"/>
        </w:rPr>
        <w:t>who</w:t>
      </w:r>
      <w:r>
        <w:rPr>
          <w:sz w:val="20"/>
        </w:rPr>
        <w:t xml:space="preserve"> </w:t>
      </w:r>
      <w:r>
        <w:rPr>
          <w:w w:val="65"/>
          <w:sz w:val="20"/>
        </w:rPr>
        <w:t>first</w:t>
      </w:r>
      <w:r>
        <w:rPr>
          <w:sz w:val="20"/>
        </w:rPr>
        <w:t xml:space="preserve"> </w:t>
      </w:r>
      <w:r>
        <w:rPr>
          <w:w w:val="65"/>
          <w:sz w:val="20"/>
        </w:rPr>
        <w:t>establish</w:t>
      </w:r>
      <w:r>
        <w:rPr>
          <w:sz w:val="20"/>
        </w:rPr>
        <w:t xml:space="preserve"> </w:t>
      </w:r>
      <w:r>
        <w:rPr>
          <w:w w:val="65"/>
          <w:sz w:val="20"/>
        </w:rPr>
        <w:t>an</w:t>
      </w:r>
      <w:r>
        <w:rPr>
          <w:sz w:val="20"/>
        </w:rPr>
        <w:t xml:space="preserve"> </w:t>
      </w:r>
      <w:r>
        <w:rPr>
          <w:w w:val="65"/>
          <w:sz w:val="20"/>
        </w:rPr>
        <w:t>environmental</w:t>
      </w:r>
      <w:r>
        <w:rPr>
          <w:sz w:val="20"/>
        </w:rPr>
        <w:t xml:space="preserve"> </w:t>
      </w:r>
      <w:r>
        <w:rPr>
          <w:w w:val="65"/>
          <w:sz w:val="20"/>
        </w:rPr>
        <w:t>impact</w:t>
      </w:r>
      <w:r>
        <w:rPr>
          <w:sz w:val="20"/>
        </w:rPr>
        <w:t xml:space="preserve"> </w:t>
      </w:r>
      <w:r>
        <w:rPr>
          <w:w w:val="65"/>
          <w:sz w:val="20"/>
        </w:rPr>
        <w:t>assessment</w:t>
      </w:r>
      <w:r>
        <w:rPr>
          <w:sz w:val="20"/>
        </w:rPr>
        <w:t xml:space="preserve"> </w:t>
      </w:r>
      <w:r>
        <w:rPr>
          <w:w w:val="65"/>
          <w:sz w:val="20"/>
        </w:rPr>
        <w:t>over</w:t>
      </w:r>
      <w:r>
        <w:rPr>
          <w:sz w:val="20"/>
        </w:rPr>
        <w:t xml:space="preserve"> </w:t>
      </w:r>
      <w:r>
        <w:rPr>
          <w:w w:val="65"/>
          <w:sz w:val="20"/>
        </w:rPr>
        <w:t>the</w:t>
      </w:r>
      <w:r>
        <w:rPr>
          <w:sz w:val="20"/>
        </w:rPr>
        <w:t xml:space="preserve"> </w:t>
      </w:r>
      <w:r>
        <w:rPr>
          <w:w w:val="65"/>
          <w:sz w:val="20"/>
        </w:rPr>
        <w:t>areas</w:t>
      </w:r>
      <w:r>
        <w:rPr>
          <w:sz w:val="20"/>
        </w:rPr>
        <w:t xml:space="preserve"> </w:t>
      </w:r>
      <w:r>
        <w:rPr>
          <w:w w:val="65"/>
          <w:sz w:val="20"/>
        </w:rPr>
        <w:t>where</w:t>
      </w:r>
      <w:r>
        <w:rPr>
          <w:sz w:val="20"/>
        </w:rPr>
        <w:t xml:space="preserve"> </w:t>
      </w:r>
      <w:r>
        <w:rPr>
          <w:w w:val="65"/>
          <w:sz w:val="20"/>
        </w:rPr>
        <w:t>the</w:t>
      </w:r>
      <w:r>
        <w:rPr>
          <w:sz w:val="20"/>
        </w:rPr>
        <w:t xml:space="preserve"> </w:t>
      </w:r>
      <w:r>
        <w:rPr>
          <w:w w:val="65"/>
          <w:sz w:val="20"/>
        </w:rPr>
        <w:t>mineral</w:t>
      </w:r>
      <w:r>
        <w:rPr>
          <w:sz w:val="20"/>
        </w:rPr>
        <w:t xml:space="preserve"> </w:t>
      </w:r>
      <w:r>
        <w:rPr>
          <w:w w:val="65"/>
          <w:sz w:val="20"/>
        </w:rPr>
        <w:t>is</w:t>
      </w:r>
      <w:r>
        <w:rPr>
          <w:sz w:val="20"/>
        </w:rPr>
        <w:t xml:space="preserve"> </w:t>
      </w:r>
      <w:r>
        <w:rPr>
          <w:w w:val="65"/>
          <w:sz w:val="20"/>
        </w:rPr>
        <w:t>to</w:t>
      </w:r>
      <w:r>
        <w:rPr>
          <w:sz w:val="20"/>
        </w:rPr>
        <w:t xml:space="preserve"> </w:t>
      </w:r>
      <w:r>
        <w:rPr>
          <w:w w:val="65"/>
          <w:sz w:val="20"/>
        </w:rPr>
        <w:t>be</w:t>
      </w:r>
      <w:r>
        <w:rPr>
          <w:sz w:val="20"/>
        </w:rPr>
        <w:t xml:space="preserve"> </w:t>
      </w:r>
      <w:r>
        <w:rPr>
          <w:w w:val="65"/>
          <w:sz w:val="20"/>
        </w:rPr>
        <w:t>mined</w:t>
      </w:r>
      <w:r>
        <w:rPr>
          <w:sz w:val="20"/>
        </w:rPr>
        <w:t xml:space="preserve"> </w:t>
      </w:r>
      <w:r>
        <w:rPr>
          <w:w w:val="65"/>
          <w:sz w:val="20"/>
        </w:rPr>
        <w:t>E.g.</w:t>
      </w:r>
      <w:r>
        <w:rPr>
          <w:sz w:val="20"/>
        </w:rPr>
        <w:t xml:space="preserve"> </w:t>
      </w:r>
      <w:r>
        <w:rPr>
          <w:w w:val="65"/>
          <w:sz w:val="20"/>
        </w:rPr>
        <w:t>the</w:t>
      </w:r>
      <w:r>
        <w:rPr>
          <w:sz w:val="20"/>
        </w:rPr>
        <w:t xml:space="preserve"> </w:t>
      </w:r>
      <w:r>
        <w:rPr>
          <w:w w:val="65"/>
          <w:sz w:val="20"/>
        </w:rPr>
        <w:t>oil</w:t>
      </w:r>
      <w:r>
        <w:rPr>
          <w:sz w:val="20"/>
        </w:rPr>
        <w:t xml:space="preserve"> </w:t>
      </w:r>
      <w:r>
        <w:rPr>
          <w:w w:val="65"/>
          <w:sz w:val="20"/>
        </w:rPr>
        <w:t>drilling</w:t>
      </w:r>
      <w:r>
        <w:rPr>
          <w:sz w:val="20"/>
        </w:rPr>
        <w:t xml:space="preserve"> </w:t>
      </w:r>
      <w:r>
        <w:rPr>
          <w:w w:val="65"/>
          <w:sz w:val="20"/>
        </w:rPr>
        <w:t>in</w:t>
      </w:r>
      <w:r>
        <w:rPr>
          <w:sz w:val="20"/>
        </w:rPr>
        <w:t xml:space="preserve"> </w:t>
      </w:r>
      <w:r>
        <w:rPr>
          <w:w w:val="65"/>
          <w:sz w:val="20"/>
        </w:rPr>
        <w:t>L.</w:t>
      </w:r>
      <w:r>
        <w:rPr>
          <w:sz w:val="20"/>
        </w:rPr>
        <w:t xml:space="preserve"> </w:t>
      </w:r>
      <w:r>
        <w:rPr>
          <w:w w:val="65"/>
          <w:sz w:val="20"/>
        </w:rPr>
        <w:t>Albert</w:t>
      </w:r>
      <w:r>
        <w:rPr>
          <w:sz w:val="20"/>
        </w:rPr>
        <w:t xml:space="preserve"> </w:t>
      </w:r>
      <w:r>
        <w:rPr>
          <w:w w:val="65"/>
          <w:sz w:val="20"/>
        </w:rPr>
        <w:t>lowlands</w:t>
      </w:r>
      <w:r>
        <w:rPr>
          <w:sz w:val="20"/>
        </w:rPr>
        <w:t xml:space="preserve"> </w:t>
      </w:r>
      <w:r>
        <w:rPr>
          <w:w w:val="65"/>
          <w:sz w:val="20"/>
        </w:rPr>
        <w:t>was</w:t>
      </w:r>
      <w:r>
        <w:rPr>
          <w:sz w:val="20"/>
        </w:rPr>
        <w:t xml:space="preserve"> </w:t>
      </w:r>
      <w:r>
        <w:rPr>
          <w:w w:val="65"/>
          <w:sz w:val="20"/>
        </w:rPr>
        <w:t>initially</w:t>
      </w:r>
      <w:r>
        <w:rPr>
          <w:sz w:val="20"/>
        </w:rPr>
        <w:t xml:space="preserve"> </w:t>
      </w:r>
      <w:r>
        <w:rPr>
          <w:w w:val="65"/>
          <w:sz w:val="20"/>
        </w:rPr>
        <w:t>delayed</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National</w:t>
      </w:r>
      <w:r>
        <w:rPr>
          <w:sz w:val="20"/>
        </w:rPr>
        <w:t xml:space="preserve"> </w:t>
      </w:r>
      <w:r>
        <w:rPr>
          <w:w w:val="65"/>
          <w:sz w:val="20"/>
        </w:rPr>
        <w:t>Environmental</w:t>
      </w:r>
      <w:r>
        <w:rPr>
          <w:sz w:val="20"/>
        </w:rPr>
        <w:t xml:space="preserve"> </w:t>
      </w:r>
      <w:r>
        <w:rPr>
          <w:w w:val="65"/>
          <w:sz w:val="20"/>
        </w:rPr>
        <w:t>Management</w:t>
      </w:r>
      <w:r>
        <w:rPr>
          <w:sz w:val="20"/>
        </w:rPr>
        <w:t xml:space="preserve"> </w:t>
      </w:r>
      <w:r>
        <w:rPr>
          <w:w w:val="65"/>
          <w:sz w:val="20"/>
        </w:rPr>
        <w:t>Authority</w:t>
      </w:r>
      <w:r>
        <w:rPr>
          <w:sz w:val="20"/>
        </w:rPr>
        <w:t xml:space="preserve"> </w:t>
      </w:r>
      <w:r>
        <w:rPr>
          <w:w w:val="65"/>
          <w:sz w:val="20"/>
        </w:rPr>
        <w:t>(NEMA)</w:t>
      </w:r>
      <w:r>
        <w:rPr>
          <w:sz w:val="20"/>
        </w:rPr>
        <w:t xml:space="preserve"> </w:t>
      </w:r>
      <w:r>
        <w:rPr>
          <w:w w:val="65"/>
          <w:sz w:val="20"/>
        </w:rPr>
        <w:t>which</w:t>
      </w:r>
      <w:r>
        <w:rPr>
          <w:sz w:val="20"/>
        </w:rPr>
        <w:t xml:space="preserve"> </w:t>
      </w:r>
      <w:r>
        <w:rPr>
          <w:w w:val="65"/>
          <w:sz w:val="20"/>
        </w:rPr>
        <w:t>was</w:t>
      </w:r>
      <w:r>
        <w:rPr>
          <w:sz w:val="20"/>
        </w:rPr>
        <w:t xml:space="preserve"> </w:t>
      </w:r>
      <w:r>
        <w:rPr>
          <w:w w:val="65"/>
          <w:sz w:val="20"/>
        </w:rPr>
        <w:t>still</w:t>
      </w:r>
      <w:r>
        <w:rPr>
          <w:sz w:val="20"/>
        </w:rPr>
        <w:t xml:space="preserve"> </w:t>
      </w:r>
      <w:r>
        <w:rPr>
          <w:w w:val="65"/>
          <w:sz w:val="20"/>
        </w:rPr>
        <w:t>doing</w:t>
      </w:r>
      <w:r>
        <w:rPr>
          <w:sz w:val="20"/>
        </w:rPr>
        <w:t xml:space="preserve"> </w:t>
      </w:r>
      <w:r>
        <w:rPr>
          <w:w w:val="70"/>
          <w:sz w:val="20"/>
        </w:rPr>
        <w:t>assessment</w:t>
      </w:r>
      <w:r>
        <w:rPr>
          <w:spacing w:val="-14"/>
          <w:sz w:val="20"/>
        </w:rPr>
        <w:t xml:space="preserve"> </w:t>
      </w:r>
      <w:r>
        <w:rPr>
          <w:w w:val="70"/>
          <w:sz w:val="20"/>
        </w:rPr>
        <w:t>work.</w:t>
      </w:r>
    </w:p>
    <w:p w:rsidR="00E5575B" w:rsidRDefault="00D512E5">
      <w:pPr>
        <w:pStyle w:val="ListParagraph"/>
        <w:numPr>
          <w:ilvl w:val="1"/>
          <w:numId w:val="41"/>
        </w:numPr>
        <w:tabs>
          <w:tab w:val="left" w:pos="1090"/>
        </w:tabs>
        <w:spacing w:before="3"/>
        <w:ind w:right="618" w:firstLine="0"/>
        <w:rPr>
          <w:sz w:val="20"/>
        </w:rPr>
      </w:pPr>
      <w:r>
        <w:rPr>
          <w:w w:val="60"/>
          <w:sz w:val="20"/>
        </w:rPr>
        <w:t>Political</w:t>
      </w:r>
      <w:r>
        <w:rPr>
          <w:spacing w:val="-3"/>
          <w:sz w:val="20"/>
        </w:rPr>
        <w:t xml:space="preserve"> </w:t>
      </w:r>
      <w:r>
        <w:rPr>
          <w:w w:val="60"/>
          <w:sz w:val="20"/>
        </w:rPr>
        <w:t>instability</w:t>
      </w:r>
      <w:r>
        <w:rPr>
          <w:sz w:val="20"/>
        </w:rPr>
        <w:t xml:space="preserve"> </w:t>
      </w:r>
      <w:r>
        <w:rPr>
          <w:w w:val="60"/>
          <w:sz w:val="20"/>
        </w:rPr>
        <w:t>in</w:t>
      </w:r>
      <w:r>
        <w:rPr>
          <w:sz w:val="20"/>
        </w:rPr>
        <w:t xml:space="preserve"> </w:t>
      </w:r>
      <w:r>
        <w:rPr>
          <w:w w:val="60"/>
          <w:sz w:val="20"/>
        </w:rPr>
        <w:t>Kasese</w:t>
      </w:r>
      <w:r>
        <w:rPr>
          <w:sz w:val="20"/>
        </w:rPr>
        <w:t xml:space="preserve"> </w:t>
      </w:r>
      <w:r>
        <w:rPr>
          <w:w w:val="60"/>
          <w:sz w:val="20"/>
        </w:rPr>
        <w:t>by</w:t>
      </w:r>
      <w:r>
        <w:rPr>
          <w:sz w:val="20"/>
        </w:rPr>
        <w:t xml:space="preserve"> </w:t>
      </w:r>
      <w:r>
        <w:rPr>
          <w:w w:val="60"/>
          <w:sz w:val="20"/>
        </w:rPr>
        <w:t>ADF</w:t>
      </w:r>
      <w:r>
        <w:rPr>
          <w:sz w:val="20"/>
        </w:rPr>
        <w:t xml:space="preserve"> </w:t>
      </w:r>
      <w:r>
        <w:rPr>
          <w:w w:val="60"/>
          <w:sz w:val="20"/>
        </w:rPr>
        <w:t>in</w:t>
      </w:r>
      <w:r>
        <w:rPr>
          <w:sz w:val="20"/>
        </w:rPr>
        <w:t xml:space="preserve"> </w:t>
      </w:r>
      <w:r>
        <w:rPr>
          <w:w w:val="60"/>
          <w:sz w:val="20"/>
        </w:rPr>
        <w:t>2000</w:t>
      </w:r>
      <w:r>
        <w:rPr>
          <w:sz w:val="20"/>
        </w:rPr>
        <w:t xml:space="preserve"> </w:t>
      </w:r>
      <w:r>
        <w:rPr>
          <w:w w:val="60"/>
          <w:sz w:val="20"/>
        </w:rPr>
        <w:t>affected</w:t>
      </w:r>
      <w:r>
        <w:rPr>
          <w:sz w:val="20"/>
        </w:rPr>
        <w:t xml:space="preserve"> </w:t>
      </w:r>
      <w:r>
        <w:rPr>
          <w:w w:val="60"/>
          <w:sz w:val="20"/>
        </w:rPr>
        <w:t>the</w:t>
      </w:r>
      <w:r>
        <w:rPr>
          <w:sz w:val="20"/>
        </w:rPr>
        <w:t xml:space="preserve"> </w:t>
      </w:r>
      <w:r>
        <w:rPr>
          <w:w w:val="60"/>
          <w:sz w:val="20"/>
        </w:rPr>
        <w:t>recycling</w:t>
      </w:r>
      <w:r>
        <w:rPr>
          <w:sz w:val="20"/>
        </w:rPr>
        <w:t xml:space="preserve"> </w:t>
      </w:r>
      <w:r>
        <w:rPr>
          <w:w w:val="60"/>
          <w:sz w:val="20"/>
        </w:rPr>
        <w:t>of</w:t>
      </w:r>
      <w:r>
        <w:rPr>
          <w:sz w:val="20"/>
        </w:rPr>
        <w:t xml:space="preserve"> </w:t>
      </w:r>
      <w:r>
        <w:rPr>
          <w:w w:val="60"/>
          <w:sz w:val="20"/>
        </w:rPr>
        <w:t>cobalt</w:t>
      </w:r>
      <w:r>
        <w:rPr>
          <w:sz w:val="20"/>
        </w:rPr>
        <w:t xml:space="preserve"> </w:t>
      </w:r>
      <w:r>
        <w:rPr>
          <w:w w:val="60"/>
          <w:sz w:val="20"/>
        </w:rPr>
        <w:t>while</w:t>
      </w:r>
      <w:r>
        <w:rPr>
          <w:sz w:val="20"/>
        </w:rPr>
        <w:t xml:space="preserve"> </w:t>
      </w:r>
      <w:r>
        <w:rPr>
          <w:w w:val="60"/>
          <w:sz w:val="20"/>
        </w:rPr>
        <w:t>insecurity</w:t>
      </w:r>
      <w:r>
        <w:rPr>
          <w:spacing w:val="-2"/>
          <w:sz w:val="20"/>
        </w:rPr>
        <w:t xml:space="preserve"> </w:t>
      </w:r>
      <w:r>
        <w:rPr>
          <w:w w:val="60"/>
          <w:sz w:val="20"/>
        </w:rPr>
        <w:t>and</w:t>
      </w:r>
      <w:r>
        <w:rPr>
          <w:sz w:val="20"/>
        </w:rPr>
        <w:t xml:space="preserve"> </w:t>
      </w:r>
      <w:r>
        <w:rPr>
          <w:w w:val="60"/>
          <w:sz w:val="20"/>
        </w:rPr>
        <w:t>hostilities</w:t>
      </w:r>
      <w:r>
        <w:rPr>
          <w:sz w:val="20"/>
        </w:rPr>
        <w:t xml:space="preserve"> </w:t>
      </w:r>
      <w:r>
        <w:rPr>
          <w:w w:val="60"/>
          <w:sz w:val="20"/>
        </w:rPr>
        <w:t>of</w:t>
      </w:r>
      <w:r>
        <w:rPr>
          <w:spacing w:val="-4"/>
          <w:sz w:val="20"/>
        </w:rPr>
        <w:t xml:space="preserve"> </w:t>
      </w:r>
      <w:r>
        <w:rPr>
          <w:w w:val="60"/>
          <w:sz w:val="20"/>
        </w:rPr>
        <w:t>some</w:t>
      </w:r>
      <w:r>
        <w:rPr>
          <w:sz w:val="20"/>
        </w:rPr>
        <w:t xml:space="preserve"> </w:t>
      </w:r>
      <w:r>
        <w:rPr>
          <w:w w:val="60"/>
          <w:sz w:val="20"/>
        </w:rPr>
        <w:t>tribes</w:t>
      </w:r>
      <w:r>
        <w:rPr>
          <w:sz w:val="20"/>
        </w:rPr>
        <w:t xml:space="preserve"> </w:t>
      </w:r>
      <w:r>
        <w:rPr>
          <w:w w:val="60"/>
          <w:sz w:val="20"/>
        </w:rPr>
        <w:t>by</w:t>
      </w:r>
      <w:r>
        <w:rPr>
          <w:spacing w:val="-2"/>
          <w:sz w:val="20"/>
        </w:rPr>
        <w:t xml:space="preserve"> </w:t>
      </w:r>
      <w:r>
        <w:rPr>
          <w:w w:val="60"/>
          <w:sz w:val="20"/>
        </w:rPr>
        <w:t>Karamoja</w:t>
      </w:r>
      <w:r>
        <w:rPr>
          <w:spacing w:val="-2"/>
          <w:sz w:val="20"/>
        </w:rPr>
        <w:t xml:space="preserve"> </w:t>
      </w:r>
      <w:r>
        <w:rPr>
          <w:w w:val="60"/>
          <w:sz w:val="20"/>
        </w:rPr>
        <w:t>warriors</w:t>
      </w:r>
      <w:r>
        <w:rPr>
          <w:spacing w:val="-6"/>
          <w:sz w:val="20"/>
        </w:rPr>
        <w:t xml:space="preserve"> </w:t>
      </w:r>
      <w:r>
        <w:rPr>
          <w:w w:val="60"/>
          <w:sz w:val="20"/>
        </w:rPr>
        <w:t>in</w:t>
      </w:r>
      <w:r>
        <w:rPr>
          <w:sz w:val="20"/>
        </w:rPr>
        <w:t xml:space="preserve"> </w:t>
      </w:r>
      <w:r>
        <w:rPr>
          <w:w w:val="60"/>
          <w:sz w:val="20"/>
        </w:rPr>
        <w:t>Kotido</w:t>
      </w:r>
      <w:r>
        <w:rPr>
          <w:sz w:val="20"/>
        </w:rPr>
        <w:t xml:space="preserve"> </w:t>
      </w:r>
      <w:r>
        <w:rPr>
          <w:w w:val="60"/>
          <w:sz w:val="20"/>
        </w:rPr>
        <w:t>and</w:t>
      </w:r>
      <w:r>
        <w:rPr>
          <w:spacing w:val="-1"/>
          <w:sz w:val="20"/>
        </w:rPr>
        <w:t xml:space="preserve"> </w:t>
      </w:r>
      <w:r>
        <w:rPr>
          <w:w w:val="60"/>
          <w:sz w:val="20"/>
        </w:rPr>
        <w:t>Moroto</w:t>
      </w:r>
      <w:r>
        <w:rPr>
          <w:spacing w:val="-14"/>
          <w:sz w:val="20"/>
        </w:rPr>
        <w:t xml:space="preserve"> </w:t>
      </w:r>
      <w:r>
        <w:rPr>
          <w:w w:val="60"/>
          <w:sz w:val="20"/>
        </w:rPr>
        <w:t>limits</w:t>
      </w:r>
      <w:r>
        <w:rPr>
          <w:spacing w:val="-13"/>
          <w:sz w:val="20"/>
        </w:rPr>
        <w:t xml:space="preserve"> </w:t>
      </w:r>
      <w:r>
        <w:rPr>
          <w:w w:val="60"/>
          <w:sz w:val="20"/>
        </w:rPr>
        <w:t>mining</w:t>
      </w:r>
      <w:r>
        <w:rPr>
          <w:spacing w:val="-13"/>
          <w:sz w:val="20"/>
        </w:rPr>
        <w:t xml:space="preserve"> </w:t>
      </w:r>
      <w:r>
        <w:rPr>
          <w:w w:val="60"/>
          <w:sz w:val="20"/>
        </w:rPr>
        <w:t>of</w:t>
      </w:r>
      <w:r>
        <w:rPr>
          <w:spacing w:val="-13"/>
          <w:sz w:val="20"/>
        </w:rPr>
        <w:t xml:space="preserve"> </w:t>
      </w:r>
      <w:r>
        <w:rPr>
          <w:w w:val="60"/>
          <w:sz w:val="20"/>
        </w:rPr>
        <w:t>gold</w:t>
      </w:r>
      <w:r>
        <w:rPr>
          <w:sz w:val="20"/>
        </w:rPr>
        <w:t xml:space="preserve"> </w:t>
      </w:r>
      <w:r>
        <w:rPr>
          <w:w w:val="70"/>
          <w:sz w:val="20"/>
        </w:rPr>
        <w:t>and</w:t>
      </w:r>
      <w:r>
        <w:rPr>
          <w:spacing w:val="-17"/>
          <w:w w:val="70"/>
          <w:sz w:val="20"/>
        </w:rPr>
        <w:t xml:space="preserve"> </w:t>
      </w:r>
      <w:r>
        <w:rPr>
          <w:w w:val="70"/>
          <w:sz w:val="20"/>
        </w:rPr>
        <w:t>limestone.</w:t>
      </w:r>
    </w:p>
    <w:p w:rsidR="00E5575B" w:rsidRDefault="00D512E5">
      <w:pPr>
        <w:pStyle w:val="ListParagraph"/>
        <w:numPr>
          <w:ilvl w:val="1"/>
          <w:numId w:val="41"/>
        </w:numPr>
        <w:tabs>
          <w:tab w:val="left" w:pos="1090"/>
        </w:tabs>
        <w:spacing w:before="2"/>
        <w:ind w:right="631" w:firstLine="0"/>
        <w:rPr>
          <w:sz w:val="20"/>
        </w:rPr>
      </w:pPr>
      <w:r>
        <w:rPr>
          <w:w w:val="60"/>
          <w:sz w:val="20"/>
        </w:rPr>
        <w:t>The</w:t>
      </w:r>
      <w:r>
        <w:rPr>
          <w:spacing w:val="28"/>
          <w:sz w:val="20"/>
        </w:rPr>
        <w:t xml:space="preserve"> </w:t>
      </w:r>
      <w:r>
        <w:rPr>
          <w:w w:val="60"/>
          <w:sz w:val="20"/>
        </w:rPr>
        <w:t>mining</w:t>
      </w:r>
      <w:r>
        <w:rPr>
          <w:spacing w:val="28"/>
          <w:sz w:val="20"/>
        </w:rPr>
        <w:t xml:space="preserve"> </w:t>
      </w:r>
      <w:r>
        <w:rPr>
          <w:w w:val="60"/>
          <w:sz w:val="20"/>
        </w:rPr>
        <w:t>sector</w:t>
      </w:r>
      <w:r>
        <w:rPr>
          <w:spacing w:val="26"/>
          <w:sz w:val="20"/>
        </w:rPr>
        <w:t xml:space="preserve"> </w:t>
      </w:r>
      <w:r>
        <w:rPr>
          <w:w w:val="60"/>
          <w:sz w:val="20"/>
        </w:rPr>
        <w:t>of</w:t>
      </w:r>
      <w:r>
        <w:rPr>
          <w:spacing w:val="26"/>
          <w:sz w:val="20"/>
        </w:rPr>
        <w:t xml:space="preserve"> </w:t>
      </w:r>
      <w:r>
        <w:rPr>
          <w:w w:val="60"/>
          <w:sz w:val="20"/>
        </w:rPr>
        <w:t>Uganda</w:t>
      </w:r>
      <w:r>
        <w:rPr>
          <w:spacing w:val="28"/>
          <w:sz w:val="20"/>
        </w:rPr>
        <w:t xml:space="preserve"> </w:t>
      </w:r>
      <w:r>
        <w:rPr>
          <w:w w:val="60"/>
          <w:sz w:val="20"/>
        </w:rPr>
        <w:t>is</w:t>
      </w:r>
      <w:r>
        <w:rPr>
          <w:spacing w:val="28"/>
          <w:sz w:val="20"/>
        </w:rPr>
        <w:t xml:space="preserve"> </w:t>
      </w:r>
      <w:r>
        <w:rPr>
          <w:w w:val="60"/>
          <w:sz w:val="20"/>
        </w:rPr>
        <w:t>suffering</w:t>
      </w:r>
      <w:r>
        <w:rPr>
          <w:spacing w:val="28"/>
          <w:sz w:val="20"/>
        </w:rPr>
        <w:t xml:space="preserve"> </w:t>
      </w:r>
      <w:r>
        <w:rPr>
          <w:w w:val="60"/>
          <w:sz w:val="20"/>
        </w:rPr>
        <w:t>from</w:t>
      </w:r>
      <w:r>
        <w:rPr>
          <w:spacing w:val="40"/>
          <w:sz w:val="20"/>
        </w:rPr>
        <w:t xml:space="preserve"> </w:t>
      </w:r>
      <w:r>
        <w:rPr>
          <w:w w:val="60"/>
          <w:sz w:val="20"/>
        </w:rPr>
        <w:t>stiff</w:t>
      </w:r>
      <w:r>
        <w:rPr>
          <w:spacing w:val="28"/>
          <w:sz w:val="20"/>
        </w:rPr>
        <w:t xml:space="preserve"> </w:t>
      </w:r>
      <w:r>
        <w:rPr>
          <w:w w:val="60"/>
          <w:sz w:val="20"/>
        </w:rPr>
        <w:t>competition</w:t>
      </w:r>
      <w:r>
        <w:rPr>
          <w:spacing w:val="28"/>
          <w:sz w:val="20"/>
        </w:rPr>
        <w:t xml:space="preserve"> </w:t>
      </w:r>
      <w:r>
        <w:rPr>
          <w:w w:val="60"/>
          <w:sz w:val="20"/>
        </w:rPr>
        <w:t>with</w:t>
      </w:r>
      <w:r>
        <w:rPr>
          <w:spacing w:val="28"/>
          <w:sz w:val="20"/>
        </w:rPr>
        <w:t xml:space="preserve"> </w:t>
      </w:r>
      <w:r>
        <w:rPr>
          <w:w w:val="60"/>
          <w:sz w:val="20"/>
        </w:rPr>
        <w:t>other</w:t>
      </w:r>
      <w:r>
        <w:rPr>
          <w:spacing w:val="38"/>
          <w:sz w:val="20"/>
        </w:rPr>
        <w:t xml:space="preserve"> </w:t>
      </w:r>
      <w:r>
        <w:rPr>
          <w:w w:val="60"/>
          <w:sz w:val="20"/>
        </w:rPr>
        <w:t>mineral</w:t>
      </w:r>
      <w:r>
        <w:rPr>
          <w:spacing w:val="30"/>
          <w:sz w:val="20"/>
        </w:rPr>
        <w:t xml:space="preserve"> </w:t>
      </w:r>
      <w:r>
        <w:rPr>
          <w:w w:val="60"/>
          <w:sz w:val="20"/>
        </w:rPr>
        <w:t>producing</w:t>
      </w:r>
      <w:r>
        <w:rPr>
          <w:spacing w:val="31"/>
          <w:sz w:val="20"/>
        </w:rPr>
        <w:t xml:space="preserve"> </w:t>
      </w:r>
      <w:r>
        <w:rPr>
          <w:w w:val="60"/>
          <w:sz w:val="20"/>
        </w:rPr>
        <w:t>countries</w:t>
      </w:r>
      <w:r>
        <w:rPr>
          <w:spacing w:val="28"/>
          <w:sz w:val="20"/>
        </w:rPr>
        <w:t xml:space="preserve"> </w:t>
      </w:r>
      <w:r>
        <w:rPr>
          <w:w w:val="60"/>
          <w:sz w:val="20"/>
        </w:rPr>
        <w:t>which</w:t>
      </w:r>
      <w:r>
        <w:rPr>
          <w:spacing w:val="28"/>
          <w:sz w:val="20"/>
        </w:rPr>
        <w:t xml:space="preserve"> </w:t>
      </w:r>
      <w:r>
        <w:rPr>
          <w:w w:val="60"/>
          <w:sz w:val="20"/>
        </w:rPr>
        <w:t>even</w:t>
      </w:r>
      <w:r>
        <w:rPr>
          <w:spacing w:val="31"/>
          <w:sz w:val="20"/>
        </w:rPr>
        <w:t xml:space="preserve"> </w:t>
      </w:r>
      <w:r>
        <w:rPr>
          <w:w w:val="60"/>
          <w:sz w:val="20"/>
        </w:rPr>
        <w:t>have</w:t>
      </w:r>
      <w:r>
        <w:rPr>
          <w:spacing w:val="37"/>
          <w:sz w:val="20"/>
        </w:rPr>
        <w:t xml:space="preserve"> </w:t>
      </w:r>
      <w:r>
        <w:rPr>
          <w:w w:val="60"/>
          <w:sz w:val="20"/>
        </w:rPr>
        <w:t>minerals</w:t>
      </w:r>
      <w:r>
        <w:rPr>
          <w:spacing w:val="31"/>
          <w:sz w:val="20"/>
        </w:rPr>
        <w:t xml:space="preserve"> </w:t>
      </w:r>
      <w:r>
        <w:rPr>
          <w:w w:val="60"/>
          <w:sz w:val="20"/>
        </w:rPr>
        <w:t>of</w:t>
      </w:r>
      <w:r>
        <w:rPr>
          <w:spacing w:val="30"/>
          <w:sz w:val="20"/>
        </w:rPr>
        <w:t xml:space="preserve"> </w:t>
      </w:r>
      <w:r>
        <w:rPr>
          <w:w w:val="60"/>
          <w:sz w:val="20"/>
        </w:rPr>
        <w:t>high</w:t>
      </w:r>
      <w:r>
        <w:rPr>
          <w:spacing w:val="28"/>
          <w:sz w:val="20"/>
        </w:rPr>
        <w:t xml:space="preserve"> </w:t>
      </w:r>
      <w:r>
        <w:rPr>
          <w:w w:val="60"/>
          <w:sz w:val="20"/>
        </w:rPr>
        <w:t>quality</w:t>
      </w:r>
      <w:r>
        <w:rPr>
          <w:spacing w:val="40"/>
          <w:sz w:val="20"/>
        </w:rPr>
        <w:t xml:space="preserve"> </w:t>
      </w:r>
      <w:r>
        <w:rPr>
          <w:w w:val="60"/>
          <w:sz w:val="20"/>
        </w:rPr>
        <w:t>e.g.</w:t>
      </w:r>
      <w:r>
        <w:rPr>
          <w:spacing w:val="35"/>
          <w:sz w:val="20"/>
        </w:rPr>
        <w:t xml:space="preserve"> </w:t>
      </w:r>
      <w:r>
        <w:rPr>
          <w:w w:val="60"/>
          <w:sz w:val="20"/>
        </w:rPr>
        <w:t>DRC</w:t>
      </w:r>
      <w:r>
        <w:rPr>
          <w:spacing w:val="37"/>
          <w:sz w:val="20"/>
        </w:rPr>
        <w:t xml:space="preserve"> </w:t>
      </w:r>
      <w:r>
        <w:rPr>
          <w:w w:val="60"/>
          <w:sz w:val="20"/>
        </w:rPr>
        <w:t>and</w:t>
      </w:r>
      <w:r>
        <w:rPr>
          <w:spacing w:val="37"/>
          <w:sz w:val="20"/>
        </w:rPr>
        <w:t xml:space="preserve"> </w:t>
      </w:r>
      <w:r>
        <w:rPr>
          <w:w w:val="60"/>
          <w:sz w:val="20"/>
        </w:rPr>
        <w:t>Zambia</w:t>
      </w:r>
      <w:r>
        <w:rPr>
          <w:spacing w:val="37"/>
          <w:sz w:val="20"/>
        </w:rPr>
        <w:t xml:space="preserve"> </w:t>
      </w:r>
      <w:r>
        <w:rPr>
          <w:w w:val="60"/>
          <w:sz w:val="20"/>
        </w:rPr>
        <w:t>have</w:t>
      </w:r>
      <w:r>
        <w:rPr>
          <w:sz w:val="20"/>
        </w:rPr>
        <w:t xml:space="preserve"> </w:t>
      </w:r>
      <w:r>
        <w:rPr>
          <w:w w:val="70"/>
          <w:sz w:val="20"/>
        </w:rPr>
        <w:t>better</w:t>
      </w:r>
      <w:r>
        <w:rPr>
          <w:sz w:val="20"/>
        </w:rPr>
        <w:t xml:space="preserve"> </w:t>
      </w:r>
      <w:r>
        <w:rPr>
          <w:w w:val="70"/>
          <w:sz w:val="20"/>
        </w:rPr>
        <w:t>copper</w:t>
      </w:r>
      <w:r>
        <w:rPr>
          <w:sz w:val="20"/>
        </w:rPr>
        <w:t xml:space="preserve"> </w:t>
      </w:r>
      <w:r>
        <w:rPr>
          <w:w w:val="70"/>
          <w:sz w:val="20"/>
        </w:rPr>
        <w:t>ore</w:t>
      </w:r>
      <w:r>
        <w:rPr>
          <w:sz w:val="20"/>
        </w:rPr>
        <w:t xml:space="preserve"> </w:t>
      </w:r>
      <w:r>
        <w:rPr>
          <w:w w:val="70"/>
          <w:sz w:val="20"/>
        </w:rPr>
        <w:t>than</w:t>
      </w:r>
      <w:r>
        <w:rPr>
          <w:sz w:val="20"/>
        </w:rPr>
        <w:t xml:space="preserve"> </w:t>
      </w:r>
      <w:r>
        <w:rPr>
          <w:w w:val="70"/>
          <w:sz w:val="20"/>
        </w:rPr>
        <w:t>that</w:t>
      </w:r>
      <w:r>
        <w:rPr>
          <w:sz w:val="20"/>
        </w:rPr>
        <w:t xml:space="preserve"> </w:t>
      </w:r>
      <w:r>
        <w:rPr>
          <w:w w:val="70"/>
          <w:sz w:val="20"/>
        </w:rPr>
        <w:t>from</w:t>
      </w:r>
      <w:r>
        <w:rPr>
          <w:sz w:val="20"/>
        </w:rPr>
        <w:t xml:space="preserve"> </w:t>
      </w:r>
      <w:r>
        <w:rPr>
          <w:w w:val="70"/>
          <w:sz w:val="20"/>
        </w:rPr>
        <w:t>Kilembe</w:t>
      </w:r>
    </w:p>
    <w:p w:rsidR="00E5575B" w:rsidRDefault="00D512E5">
      <w:pPr>
        <w:pStyle w:val="ListParagraph"/>
        <w:numPr>
          <w:ilvl w:val="1"/>
          <w:numId w:val="41"/>
        </w:numPr>
        <w:tabs>
          <w:tab w:val="left" w:pos="1090"/>
        </w:tabs>
        <w:spacing w:before="1"/>
        <w:ind w:right="633" w:firstLine="0"/>
        <w:rPr>
          <w:sz w:val="20"/>
        </w:rPr>
      </w:pPr>
      <w:r>
        <w:rPr>
          <w:w w:val="65"/>
          <w:sz w:val="20"/>
        </w:rPr>
        <w:t>The</w:t>
      </w:r>
      <w:r>
        <w:rPr>
          <w:sz w:val="20"/>
        </w:rPr>
        <w:t xml:space="preserve"> </w:t>
      </w:r>
      <w:r>
        <w:rPr>
          <w:w w:val="65"/>
          <w:sz w:val="20"/>
        </w:rPr>
        <w:t>industry</w:t>
      </w:r>
      <w:r>
        <w:rPr>
          <w:sz w:val="20"/>
        </w:rPr>
        <w:t xml:space="preserve"> </w:t>
      </w:r>
      <w:r>
        <w:rPr>
          <w:w w:val="65"/>
          <w:sz w:val="20"/>
        </w:rPr>
        <w:t>is</w:t>
      </w:r>
      <w:r>
        <w:rPr>
          <w:sz w:val="20"/>
        </w:rPr>
        <w:t xml:space="preserve"> </w:t>
      </w:r>
      <w:r>
        <w:rPr>
          <w:w w:val="65"/>
          <w:sz w:val="20"/>
        </w:rPr>
        <w:t>also</w:t>
      </w:r>
      <w:r>
        <w:rPr>
          <w:spacing w:val="22"/>
          <w:sz w:val="20"/>
        </w:rPr>
        <w:t xml:space="preserve"> </w:t>
      </w:r>
      <w:r>
        <w:rPr>
          <w:w w:val="65"/>
          <w:sz w:val="20"/>
        </w:rPr>
        <w:t>suffering</w:t>
      </w:r>
      <w:r>
        <w:rPr>
          <w:spacing w:val="22"/>
          <w:sz w:val="20"/>
        </w:rPr>
        <w:t xml:space="preserve"> </w:t>
      </w:r>
      <w:r>
        <w:rPr>
          <w:w w:val="65"/>
          <w:sz w:val="20"/>
        </w:rPr>
        <w:t>from</w:t>
      </w:r>
      <w:r>
        <w:rPr>
          <w:spacing w:val="23"/>
          <w:sz w:val="20"/>
        </w:rPr>
        <w:t xml:space="preserve"> </w:t>
      </w:r>
      <w:r>
        <w:rPr>
          <w:w w:val="65"/>
          <w:sz w:val="20"/>
        </w:rPr>
        <w:t>competition</w:t>
      </w:r>
      <w:r>
        <w:rPr>
          <w:spacing w:val="22"/>
          <w:sz w:val="20"/>
        </w:rPr>
        <w:t xml:space="preserve"> </w:t>
      </w:r>
      <w:r>
        <w:rPr>
          <w:w w:val="65"/>
          <w:sz w:val="20"/>
        </w:rPr>
        <w:t>with</w:t>
      </w:r>
      <w:r>
        <w:rPr>
          <w:spacing w:val="22"/>
          <w:sz w:val="20"/>
        </w:rPr>
        <w:t xml:space="preserve"> </w:t>
      </w:r>
      <w:r>
        <w:rPr>
          <w:w w:val="65"/>
          <w:sz w:val="20"/>
        </w:rPr>
        <w:t>other</w:t>
      </w:r>
      <w:r>
        <w:rPr>
          <w:spacing w:val="20"/>
          <w:sz w:val="20"/>
        </w:rPr>
        <w:t xml:space="preserve"> </w:t>
      </w:r>
      <w:r>
        <w:rPr>
          <w:w w:val="65"/>
          <w:sz w:val="20"/>
        </w:rPr>
        <w:t>sectors</w:t>
      </w:r>
      <w:r>
        <w:rPr>
          <w:spacing w:val="20"/>
          <w:sz w:val="20"/>
        </w:rPr>
        <w:t xml:space="preserve"> </w:t>
      </w:r>
      <w:r>
        <w:rPr>
          <w:w w:val="65"/>
          <w:sz w:val="20"/>
        </w:rPr>
        <w:t>like</w:t>
      </w:r>
      <w:r>
        <w:rPr>
          <w:spacing w:val="22"/>
          <w:sz w:val="20"/>
        </w:rPr>
        <w:t xml:space="preserve"> </w:t>
      </w:r>
      <w:r>
        <w:rPr>
          <w:w w:val="65"/>
          <w:sz w:val="20"/>
        </w:rPr>
        <w:t>agriculture,</w:t>
      </w:r>
      <w:r>
        <w:rPr>
          <w:spacing w:val="36"/>
          <w:sz w:val="20"/>
        </w:rPr>
        <w:t xml:space="preserve"> </w:t>
      </w:r>
      <w:r>
        <w:rPr>
          <w:spacing w:val="9"/>
          <w:w w:val="65"/>
          <w:sz w:val="20"/>
        </w:rPr>
        <w:t>forestry,</w:t>
      </w:r>
      <w:r>
        <w:rPr>
          <w:spacing w:val="26"/>
          <w:sz w:val="20"/>
        </w:rPr>
        <w:t xml:space="preserve"> </w:t>
      </w:r>
      <w:r>
        <w:rPr>
          <w:w w:val="65"/>
          <w:sz w:val="20"/>
        </w:rPr>
        <w:t>tourism,</w:t>
      </w:r>
      <w:r>
        <w:rPr>
          <w:spacing w:val="29"/>
          <w:sz w:val="20"/>
        </w:rPr>
        <w:t xml:space="preserve"> </w:t>
      </w:r>
      <w:r>
        <w:rPr>
          <w:w w:val="65"/>
          <w:sz w:val="20"/>
        </w:rPr>
        <w:t>etc</w:t>
      </w:r>
      <w:r>
        <w:rPr>
          <w:spacing w:val="31"/>
          <w:sz w:val="20"/>
        </w:rPr>
        <w:t xml:space="preserve"> </w:t>
      </w:r>
      <w:r>
        <w:rPr>
          <w:w w:val="65"/>
          <w:sz w:val="20"/>
        </w:rPr>
        <w:t>of</w:t>
      </w:r>
      <w:r>
        <w:rPr>
          <w:spacing w:val="29"/>
          <w:sz w:val="20"/>
        </w:rPr>
        <w:t xml:space="preserve"> </w:t>
      </w:r>
      <w:r>
        <w:rPr>
          <w:spacing w:val="9"/>
          <w:w w:val="65"/>
          <w:sz w:val="20"/>
        </w:rPr>
        <w:t>Uganda's</w:t>
      </w:r>
      <w:r>
        <w:rPr>
          <w:spacing w:val="31"/>
          <w:sz w:val="20"/>
        </w:rPr>
        <w:t xml:space="preserve"> </w:t>
      </w:r>
      <w:r>
        <w:rPr>
          <w:spacing w:val="9"/>
          <w:w w:val="65"/>
          <w:sz w:val="20"/>
        </w:rPr>
        <w:t>economy</w:t>
      </w:r>
      <w:r>
        <w:rPr>
          <w:spacing w:val="27"/>
          <w:sz w:val="20"/>
        </w:rPr>
        <w:t xml:space="preserve"> </w:t>
      </w:r>
      <w:r>
        <w:rPr>
          <w:w w:val="65"/>
          <w:sz w:val="20"/>
        </w:rPr>
        <w:t>in</w:t>
      </w:r>
      <w:r>
        <w:rPr>
          <w:spacing w:val="31"/>
          <w:sz w:val="20"/>
        </w:rPr>
        <w:t xml:space="preserve"> </w:t>
      </w:r>
      <w:r>
        <w:rPr>
          <w:w w:val="65"/>
          <w:sz w:val="20"/>
        </w:rPr>
        <w:t>terms</w:t>
      </w:r>
      <w:r>
        <w:rPr>
          <w:spacing w:val="31"/>
          <w:sz w:val="20"/>
        </w:rPr>
        <w:t xml:space="preserve"> </w:t>
      </w:r>
      <w:r>
        <w:rPr>
          <w:w w:val="65"/>
          <w:sz w:val="20"/>
        </w:rPr>
        <w:t>of</w:t>
      </w:r>
      <w:r>
        <w:rPr>
          <w:spacing w:val="29"/>
          <w:sz w:val="20"/>
        </w:rPr>
        <w:t xml:space="preserve"> </w:t>
      </w:r>
      <w:r>
        <w:rPr>
          <w:w w:val="65"/>
          <w:sz w:val="20"/>
        </w:rPr>
        <w:t>financial</w:t>
      </w:r>
      <w:r>
        <w:rPr>
          <w:spacing w:val="40"/>
          <w:sz w:val="20"/>
        </w:rPr>
        <w:t xml:space="preserve"> </w:t>
      </w:r>
      <w:r>
        <w:rPr>
          <w:w w:val="65"/>
          <w:sz w:val="20"/>
        </w:rPr>
        <w:t>assistance</w:t>
      </w:r>
      <w:r>
        <w:rPr>
          <w:spacing w:val="22"/>
          <w:sz w:val="20"/>
        </w:rPr>
        <w:t xml:space="preserve"> </w:t>
      </w:r>
      <w:r>
        <w:rPr>
          <w:w w:val="65"/>
          <w:sz w:val="20"/>
        </w:rPr>
        <w:t>and</w:t>
      </w:r>
      <w:r>
        <w:rPr>
          <w:sz w:val="20"/>
        </w:rPr>
        <w:t xml:space="preserve"> </w:t>
      </w:r>
      <w:r>
        <w:rPr>
          <w:w w:val="65"/>
          <w:sz w:val="20"/>
        </w:rPr>
        <w:t>needed</w:t>
      </w:r>
      <w:r>
        <w:rPr>
          <w:sz w:val="20"/>
        </w:rPr>
        <w:t xml:space="preserve"> </w:t>
      </w:r>
      <w:r>
        <w:rPr>
          <w:w w:val="65"/>
          <w:sz w:val="20"/>
        </w:rPr>
        <w:t>labour</w:t>
      </w:r>
      <w:r>
        <w:rPr>
          <w:sz w:val="20"/>
        </w:rPr>
        <w:t xml:space="preserve"> </w:t>
      </w:r>
      <w:r>
        <w:rPr>
          <w:w w:val="65"/>
          <w:sz w:val="20"/>
        </w:rPr>
        <w:t>e.g.</w:t>
      </w:r>
      <w:r>
        <w:rPr>
          <w:sz w:val="20"/>
        </w:rPr>
        <w:t xml:space="preserve"> </w:t>
      </w:r>
      <w:r>
        <w:rPr>
          <w:w w:val="65"/>
          <w:sz w:val="20"/>
        </w:rPr>
        <w:t>pastoralism</w:t>
      </w:r>
      <w:r>
        <w:rPr>
          <w:sz w:val="20"/>
        </w:rPr>
        <w:t xml:space="preserve"> </w:t>
      </w:r>
      <w:r>
        <w:rPr>
          <w:w w:val="65"/>
          <w:sz w:val="20"/>
        </w:rPr>
        <w:t>in</w:t>
      </w:r>
      <w:r>
        <w:rPr>
          <w:sz w:val="20"/>
        </w:rPr>
        <w:t xml:space="preserve"> </w:t>
      </w:r>
      <w:r>
        <w:rPr>
          <w:w w:val="65"/>
          <w:sz w:val="20"/>
        </w:rPr>
        <w:t>Karamoja</w:t>
      </w:r>
      <w:r>
        <w:rPr>
          <w:sz w:val="20"/>
        </w:rPr>
        <w:t xml:space="preserve"> </w:t>
      </w:r>
      <w:r>
        <w:rPr>
          <w:w w:val="65"/>
          <w:sz w:val="20"/>
        </w:rPr>
        <w:t>is</w:t>
      </w:r>
      <w:r>
        <w:rPr>
          <w:sz w:val="20"/>
        </w:rPr>
        <w:t xml:space="preserve"> </w:t>
      </w:r>
      <w:r>
        <w:rPr>
          <w:w w:val="65"/>
          <w:sz w:val="20"/>
        </w:rPr>
        <w:t>out</w:t>
      </w:r>
      <w:r>
        <w:rPr>
          <w:spacing w:val="20"/>
          <w:sz w:val="20"/>
        </w:rPr>
        <w:t xml:space="preserve"> </w:t>
      </w:r>
      <w:r>
        <w:rPr>
          <w:w w:val="65"/>
          <w:sz w:val="20"/>
        </w:rPr>
        <w:t>competing</w:t>
      </w:r>
      <w:r>
        <w:rPr>
          <w:sz w:val="20"/>
        </w:rPr>
        <w:t xml:space="preserve"> </w:t>
      </w:r>
      <w:r>
        <w:rPr>
          <w:w w:val="65"/>
          <w:sz w:val="20"/>
        </w:rPr>
        <w:t>gold</w:t>
      </w:r>
      <w:r>
        <w:rPr>
          <w:sz w:val="20"/>
        </w:rPr>
        <w:t xml:space="preserve"> </w:t>
      </w:r>
      <w:r>
        <w:rPr>
          <w:w w:val="65"/>
          <w:sz w:val="20"/>
        </w:rPr>
        <w:t>mining</w:t>
      </w:r>
      <w:r>
        <w:rPr>
          <w:sz w:val="20"/>
        </w:rPr>
        <w:t xml:space="preserve"> </w:t>
      </w:r>
      <w:r>
        <w:rPr>
          <w:w w:val="65"/>
          <w:sz w:val="20"/>
        </w:rPr>
        <w:t>in</w:t>
      </w:r>
      <w:r>
        <w:rPr>
          <w:sz w:val="20"/>
        </w:rPr>
        <w:t xml:space="preserve"> </w:t>
      </w:r>
      <w:r>
        <w:rPr>
          <w:w w:val="65"/>
          <w:sz w:val="20"/>
        </w:rPr>
        <w:t>Moroto,</w:t>
      </w:r>
      <w:r>
        <w:rPr>
          <w:sz w:val="20"/>
        </w:rPr>
        <w:t xml:space="preserve"> </w:t>
      </w:r>
      <w:r>
        <w:rPr>
          <w:w w:val="65"/>
          <w:sz w:val="20"/>
        </w:rPr>
        <w:t>Kaabong</w:t>
      </w:r>
      <w:r>
        <w:rPr>
          <w:sz w:val="20"/>
        </w:rPr>
        <w:t xml:space="preserve"> </w:t>
      </w:r>
      <w:r>
        <w:rPr>
          <w:w w:val="65"/>
          <w:sz w:val="20"/>
        </w:rPr>
        <w:t>and</w:t>
      </w:r>
      <w:r>
        <w:rPr>
          <w:sz w:val="20"/>
        </w:rPr>
        <w:t xml:space="preserve"> </w:t>
      </w:r>
      <w:r>
        <w:rPr>
          <w:w w:val="65"/>
          <w:sz w:val="20"/>
        </w:rPr>
        <w:t>Kotido</w:t>
      </w:r>
      <w:r>
        <w:rPr>
          <w:sz w:val="20"/>
        </w:rPr>
        <w:t xml:space="preserve"> </w:t>
      </w:r>
      <w:r>
        <w:rPr>
          <w:w w:val="65"/>
          <w:sz w:val="20"/>
        </w:rPr>
        <w:t>and</w:t>
      </w:r>
      <w:r>
        <w:rPr>
          <w:sz w:val="20"/>
        </w:rPr>
        <w:t xml:space="preserve"> </w:t>
      </w:r>
      <w:r>
        <w:rPr>
          <w:w w:val="65"/>
          <w:sz w:val="20"/>
        </w:rPr>
        <w:t>limestone</w:t>
      </w:r>
      <w:r>
        <w:rPr>
          <w:spacing w:val="27"/>
          <w:sz w:val="20"/>
        </w:rPr>
        <w:t xml:space="preserve"> </w:t>
      </w:r>
      <w:r>
        <w:rPr>
          <w:w w:val="65"/>
          <w:sz w:val="20"/>
        </w:rPr>
        <w:t>mining</w:t>
      </w:r>
      <w:r>
        <w:rPr>
          <w:spacing w:val="-3"/>
          <w:sz w:val="20"/>
        </w:rPr>
        <w:t xml:space="preserve"> </w:t>
      </w:r>
      <w:r>
        <w:rPr>
          <w:w w:val="65"/>
          <w:sz w:val="20"/>
        </w:rPr>
        <w:t>in</w:t>
      </w:r>
      <w:r>
        <w:rPr>
          <w:sz w:val="20"/>
        </w:rPr>
        <w:t xml:space="preserve"> </w:t>
      </w:r>
      <w:r>
        <w:rPr>
          <w:w w:val="65"/>
          <w:sz w:val="20"/>
        </w:rPr>
        <w:t>Nakapiripirit,</w:t>
      </w:r>
      <w:r>
        <w:rPr>
          <w:sz w:val="20"/>
        </w:rPr>
        <w:t xml:space="preserve"> </w:t>
      </w:r>
      <w:r>
        <w:rPr>
          <w:w w:val="65"/>
          <w:sz w:val="20"/>
        </w:rPr>
        <w:t>etc.</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41"/>
        </w:numPr>
        <w:tabs>
          <w:tab w:val="left" w:pos="1091"/>
        </w:tabs>
        <w:spacing w:before="6"/>
        <w:ind w:right="624" w:firstLine="0"/>
        <w:jc w:val="left"/>
        <w:rPr>
          <w:sz w:val="20"/>
        </w:rPr>
      </w:pPr>
      <w:r>
        <w:rPr>
          <w:w w:val="65"/>
          <w:sz w:val="20"/>
        </w:rPr>
        <w:lastRenderedPageBreak/>
        <w:t>There</w:t>
      </w:r>
      <w:r>
        <w:rPr>
          <w:spacing w:val="-14"/>
          <w:sz w:val="20"/>
        </w:rPr>
        <w:t xml:space="preserve"> </w:t>
      </w:r>
      <w:r>
        <w:rPr>
          <w:w w:val="65"/>
          <w:sz w:val="20"/>
        </w:rPr>
        <w:t>are</w:t>
      </w:r>
      <w:r>
        <w:rPr>
          <w:spacing w:val="-13"/>
          <w:sz w:val="20"/>
        </w:rPr>
        <w:t xml:space="preserve"> </w:t>
      </w:r>
      <w:r>
        <w:rPr>
          <w:w w:val="65"/>
          <w:sz w:val="20"/>
        </w:rPr>
        <w:t>limited</w:t>
      </w:r>
      <w:r>
        <w:rPr>
          <w:spacing w:val="-13"/>
          <w:sz w:val="20"/>
        </w:rPr>
        <w:t xml:space="preserve"> </w:t>
      </w:r>
      <w:r>
        <w:rPr>
          <w:w w:val="65"/>
          <w:sz w:val="20"/>
        </w:rPr>
        <w:t>power</w:t>
      </w:r>
      <w:r>
        <w:rPr>
          <w:spacing w:val="-14"/>
          <w:sz w:val="20"/>
        </w:rPr>
        <w:t xml:space="preserve"> </w:t>
      </w:r>
      <w:r>
        <w:rPr>
          <w:w w:val="65"/>
          <w:sz w:val="20"/>
        </w:rPr>
        <w:t>and</w:t>
      </w:r>
      <w:r>
        <w:rPr>
          <w:spacing w:val="-13"/>
          <w:sz w:val="20"/>
        </w:rPr>
        <w:t xml:space="preserve"> </w:t>
      </w:r>
      <w:r>
        <w:rPr>
          <w:w w:val="65"/>
          <w:sz w:val="20"/>
        </w:rPr>
        <w:t>energy</w:t>
      </w:r>
      <w:r>
        <w:rPr>
          <w:spacing w:val="-13"/>
          <w:sz w:val="20"/>
        </w:rPr>
        <w:t xml:space="preserve"> </w:t>
      </w:r>
      <w:r>
        <w:rPr>
          <w:w w:val="65"/>
          <w:sz w:val="20"/>
        </w:rPr>
        <w:t>supply</w:t>
      </w:r>
      <w:r>
        <w:rPr>
          <w:spacing w:val="-13"/>
          <w:sz w:val="20"/>
        </w:rPr>
        <w:t xml:space="preserve"> </w:t>
      </w:r>
      <w:r>
        <w:rPr>
          <w:w w:val="65"/>
          <w:sz w:val="20"/>
        </w:rPr>
        <w:t>to</w:t>
      </w:r>
      <w:r>
        <w:rPr>
          <w:spacing w:val="-14"/>
          <w:sz w:val="20"/>
        </w:rPr>
        <w:t xml:space="preserve"> </w:t>
      </w:r>
      <w:r>
        <w:rPr>
          <w:w w:val="65"/>
          <w:sz w:val="20"/>
        </w:rPr>
        <w:t>extract</w:t>
      </w:r>
      <w:r>
        <w:rPr>
          <w:spacing w:val="-13"/>
          <w:sz w:val="20"/>
        </w:rPr>
        <w:t xml:space="preserve"> </w:t>
      </w:r>
      <w:r>
        <w:rPr>
          <w:w w:val="65"/>
          <w:sz w:val="20"/>
        </w:rPr>
        <w:t>and</w:t>
      </w:r>
      <w:r>
        <w:rPr>
          <w:spacing w:val="-13"/>
          <w:sz w:val="20"/>
        </w:rPr>
        <w:t xml:space="preserve"> </w:t>
      </w:r>
      <w:r>
        <w:rPr>
          <w:w w:val="65"/>
          <w:sz w:val="20"/>
        </w:rPr>
        <w:t>process</w:t>
      </w:r>
      <w:r>
        <w:rPr>
          <w:spacing w:val="-12"/>
          <w:sz w:val="20"/>
        </w:rPr>
        <w:t xml:space="preserve"> </w:t>
      </w:r>
      <w:r>
        <w:rPr>
          <w:w w:val="65"/>
          <w:sz w:val="20"/>
        </w:rPr>
        <w:t>minerals</w:t>
      </w:r>
      <w:r>
        <w:rPr>
          <w:spacing w:val="-13"/>
          <w:sz w:val="20"/>
        </w:rPr>
        <w:t xml:space="preserve"> </w:t>
      </w:r>
      <w:r>
        <w:rPr>
          <w:w w:val="65"/>
          <w:sz w:val="20"/>
        </w:rPr>
        <w:t>like</w:t>
      </w:r>
      <w:r>
        <w:rPr>
          <w:spacing w:val="-13"/>
          <w:sz w:val="20"/>
        </w:rPr>
        <w:t xml:space="preserve"> </w:t>
      </w:r>
      <w:r>
        <w:rPr>
          <w:w w:val="65"/>
          <w:sz w:val="20"/>
        </w:rPr>
        <w:t>limestone</w:t>
      </w:r>
      <w:r>
        <w:rPr>
          <w:spacing w:val="-14"/>
          <w:sz w:val="20"/>
        </w:rPr>
        <w:t xml:space="preserve"> </w:t>
      </w:r>
      <w:r>
        <w:rPr>
          <w:w w:val="65"/>
          <w:sz w:val="20"/>
        </w:rPr>
        <w:t>in</w:t>
      </w:r>
      <w:r>
        <w:rPr>
          <w:spacing w:val="-13"/>
          <w:sz w:val="20"/>
        </w:rPr>
        <w:t xml:space="preserve"> </w:t>
      </w:r>
      <w:r>
        <w:rPr>
          <w:w w:val="65"/>
          <w:sz w:val="20"/>
        </w:rPr>
        <w:t>Kotido,</w:t>
      </w:r>
      <w:r>
        <w:rPr>
          <w:spacing w:val="-13"/>
          <w:sz w:val="20"/>
        </w:rPr>
        <w:t xml:space="preserve"> </w:t>
      </w:r>
      <w:r>
        <w:rPr>
          <w:w w:val="65"/>
          <w:sz w:val="20"/>
        </w:rPr>
        <w:t>Sironko</w:t>
      </w:r>
      <w:r>
        <w:rPr>
          <w:spacing w:val="-13"/>
          <w:sz w:val="20"/>
        </w:rPr>
        <w:t xml:space="preserve"> </w:t>
      </w:r>
      <w:r>
        <w:rPr>
          <w:w w:val="65"/>
          <w:sz w:val="20"/>
        </w:rPr>
        <w:t>and</w:t>
      </w:r>
      <w:r>
        <w:rPr>
          <w:spacing w:val="-14"/>
          <w:sz w:val="20"/>
        </w:rPr>
        <w:t xml:space="preserve"> </w:t>
      </w:r>
      <w:r>
        <w:rPr>
          <w:w w:val="65"/>
          <w:sz w:val="20"/>
        </w:rPr>
        <w:t>Moroto.</w:t>
      </w:r>
      <w:r>
        <w:rPr>
          <w:spacing w:val="-13"/>
          <w:sz w:val="20"/>
        </w:rPr>
        <w:t xml:space="preserve"> </w:t>
      </w:r>
      <w:proofErr w:type="gramStart"/>
      <w:r>
        <w:rPr>
          <w:w w:val="65"/>
          <w:sz w:val="20"/>
        </w:rPr>
        <w:t>which</w:t>
      </w:r>
      <w:proofErr w:type="gramEnd"/>
      <w:r>
        <w:rPr>
          <w:spacing w:val="-13"/>
          <w:sz w:val="20"/>
        </w:rPr>
        <w:t xml:space="preserve"> </w:t>
      </w:r>
      <w:r>
        <w:rPr>
          <w:w w:val="65"/>
          <w:sz w:val="20"/>
        </w:rPr>
        <w:t>require</w:t>
      </w:r>
      <w:r>
        <w:rPr>
          <w:spacing w:val="-14"/>
          <w:sz w:val="20"/>
        </w:rPr>
        <w:t xml:space="preserve"> </w:t>
      </w:r>
      <w:r>
        <w:rPr>
          <w:w w:val="65"/>
          <w:sz w:val="20"/>
        </w:rPr>
        <w:t>large</w:t>
      </w:r>
      <w:r>
        <w:rPr>
          <w:spacing w:val="-13"/>
          <w:sz w:val="20"/>
        </w:rPr>
        <w:t xml:space="preserve"> </w:t>
      </w:r>
      <w:r>
        <w:rPr>
          <w:w w:val="65"/>
          <w:sz w:val="20"/>
        </w:rPr>
        <w:t>quantities</w:t>
      </w:r>
      <w:r>
        <w:rPr>
          <w:spacing w:val="-13"/>
          <w:sz w:val="20"/>
        </w:rPr>
        <w:t xml:space="preserve"> </w:t>
      </w:r>
      <w:r>
        <w:rPr>
          <w:w w:val="65"/>
          <w:sz w:val="20"/>
        </w:rPr>
        <w:t>of</w:t>
      </w:r>
      <w:r>
        <w:rPr>
          <w:spacing w:val="-13"/>
          <w:sz w:val="20"/>
        </w:rPr>
        <w:t xml:space="preserve"> </w:t>
      </w:r>
      <w:r>
        <w:rPr>
          <w:w w:val="65"/>
          <w:sz w:val="20"/>
        </w:rPr>
        <w:t>electricity</w:t>
      </w:r>
      <w:r>
        <w:rPr>
          <w:spacing w:val="-14"/>
          <w:sz w:val="20"/>
        </w:rPr>
        <w:t xml:space="preserve"> </w:t>
      </w:r>
      <w:r>
        <w:rPr>
          <w:w w:val="65"/>
          <w:sz w:val="20"/>
        </w:rPr>
        <w:t>which</w:t>
      </w:r>
      <w:r>
        <w:rPr>
          <w:spacing w:val="-13"/>
          <w:sz w:val="20"/>
        </w:rPr>
        <w:t xml:space="preserve"> </w:t>
      </w:r>
      <w:r>
        <w:rPr>
          <w:w w:val="65"/>
          <w:sz w:val="20"/>
        </w:rPr>
        <w:t>is</w:t>
      </w:r>
      <w:r>
        <w:rPr>
          <w:spacing w:val="-13"/>
          <w:sz w:val="20"/>
        </w:rPr>
        <w:t xml:space="preserve"> </w:t>
      </w:r>
      <w:r>
        <w:rPr>
          <w:w w:val="65"/>
          <w:sz w:val="20"/>
        </w:rPr>
        <w:t>not</w:t>
      </w:r>
      <w:r>
        <w:rPr>
          <w:spacing w:val="-14"/>
          <w:sz w:val="20"/>
        </w:rPr>
        <w:t xml:space="preserve"> </w:t>
      </w:r>
      <w:r>
        <w:rPr>
          <w:w w:val="65"/>
          <w:sz w:val="20"/>
        </w:rPr>
        <w:t>yet</w:t>
      </w:r>
      <w:r>
        <w:rPr>
          <w:sz w:val="20"/>
        </w:rPr>
        <w:t xml:space="preserve"> </w:t>
      </w:r>
      <w:r>
        <w:rPr>
          <w:w w:val="65"/>
          <w:sz w:val="20"/>
        </w:rPr>
        <w:t>generated in Uganda</w:t>
      </w:r>
      <w:r>
        <w:rPr>
          <w:spacing w:val="-9"/>
          <w:sz w:val="20"/>
        </w:rPr>
        <w:t xml:space="preserve"> </w:t>
      </w:r>
      <w:r>
        <w:rPr>
          <w:w w:val="65"/>
          <w:sz w:val="20"/>
        </w:rPr>
        <w:t>and</w:t>
      </w:r>
      <w:r>
        <w:rPr>
          <w:spacing w:val="-6"/>
          <w:sz w:val="20"/>
        </w:rPr>
        <w:t xml:space="preserve"> </w:t>
      </w:r>
      <w:r>
        <w:rPr>
          <w:w w:val="65"/>
          <w:sz w:val="20"/>
        </w:rPr>
        <w:t>extended</w:t>
      </w:r>
      <w:r>
        <w:rPr>
          <w:spacing w:val="-9"/>
          <w:sz w:val="20"/>
        </w:rPr>
        <w:t xml:space="preserve"> </w:t>
      </w:r>
      <w:r>
        <w:rPr>
          <w:w w:val="65"/>
          <w:sz w:val="20"/>
        </w:rPr>
        <w:t>to</w:t>
      </w:r>
      <w:r>
        <w:rPr>
          <w:spacing w:val="-6"/>
          <w:sz w:val="20"/>
        </w:rPr>
        <w:t xml:space="preserve"> </w:t>
      </w:r>
      <w:r>
        <w:rPr>
          <w:w w:val="65"/>
          <w:sz w:val="20"/>
        </w:rPr>
        <w:t>those</w:t>
      </w:r>
      <w:r>
        <w:rPr>
          <w:spacing w:val="-9"/>
          <w:sz w:val="20"/>
        </w:rPr>
        <w:t xml:space="preserve"> </w:t>
      </w:r>
      <w:r>
        <w:rPr>
          <w:w w:val="65"/>
          <w:sz w:val="20"/>
        </w:rPr>
        <w:t>areas.</w:t>
      </w:r>
    </w:p>
    <w:p w:rsidR="00E5575B" w:rsidRDefault="00D512E5">
      <w:pPr>
        <w:pStyle w:val="ListParagraph"/>
        <w:numPr>
          <w:ilvl w:val="1"/>
          <w:numId w:val="41"/>
        </w:numPr>
        <w:tabs>
          <w:tab w:val="left" w:pos="1091"/>
        </w:tabs>
        <w:spacing w:line="242" w:lineRule="auto"/>
        <w:ind w:right="637" w:firstLine="0"/>
        <w:jc w:val="left"/>
        <w:rPr>
          <w:sz w:val="20"/>
        </w:rPr>
      </w:pPr>
      <w:r>
        <w:rPr>
          <w:w w:val="65"/>
          <w:sz w:val="20"/>
        </w:rPr>
        <w:t>Exhaustion</w:t>
      </w:r>
      <w:r>
        <w:rPr>
          <w:spacing w:val="-11"/>
          <w:sz w:val="20"/>
        </w:rPr>
        <w:t xml:space="preserve"> </w:t>
      </w:r>
      <w:r>
        <w:rPr>
          <w:w w:val="65"/>
          <w:sz w:val="20"/>
        </w:rPr>
        <w:t>of</w:t>
      </w:r>
      <w:r>
        <w:rPr>
          <w:spacing w:val="-11"/>
          <w:sz w:val="20"/>
        </w:rPr>
        <w:t xml:space="preserve"> </w:t>
      </w:r>
      <w:r>
        <w:rPr>
          <w:w w:val="65"/>
          <w:sz w:val="20"/>
        </w:rPr>
        <w:t>minerals</w:t>
      </w:r>
      <w:r>
        <w:rPr>
          <w:spacing w:val="-11"/>
          <w:sz w:val="20"/>
        </w:rPr>
        <w:t xml:space="preserve"> </w:t>
      </w:r>
      <w:r>
        <w:rPr>
          <w:w w:val="65"/>
          <w:sz w:val="20"/>
        </w:rPr>
        <w:t>has</w:t>
      </w:r>
      <w:r>
        <w:rPr>
          <w:spacing w:val="-12"/>
          <w:sz w:val="20"/>
        </w:rPr>
        <w:t xml:space="preserve"> </w:t>
      </w:r>
      <w:r>
        <w:rPr>
          <w:w w:val="65"/>
          <w:sz w:val="20"/>
        </w:rPr>
        <w:t>led</w:t>
      </w:r>
      <w:r>
        <w:rPr>
          <w:spacing w:val="-11"/>
          <w:sz w:val="20"/>
        </w:rPr>
        <w:t xml:space="preserve"> </w:t>
      </w:r>
      <w:r>
        <w:rPr>
          <w:w w:val="65"/>
          <w:sz w:val="20"/>
        </w:rPr>
        <w:t>to</w:t>
      </w:r>
      <w:r>
        <w:rPr>
          <w:spacing w:val="-12"/>
          <w:sz w:val="20"/>
        </w:rPr>
        <w:t xml:space="preserve"> </w:t>
      </w:r>
      <w:r>
        <w:rPr>
          <w:w w:val="65"/>
          <w:sz w:val="20"/>
        </w:rPr>
        <w:t>low</w:t>
      </w:r>
      <w:r>
        <w:rPr>
          <w:spacing w:val="-11"/>
          <w:sz w:val="20"/>
        </w:rPr>
        <w:t xml:space="preserve"> </w:t>
      </w:r>
      <w:r>
        <w:rPr>
          <w:w w:val="65"/>
          <w:sz w:val="20"/>
        </w:rPr>
        <w:t>level</w:t>
      </w:r>
      <w:r>
        <w:rPr>
          <w:spacing w:val="-10"/>
          <w:sz w:val="20"/>
        </w:rPr>
        <w:t xml:space="preserve"> </w:t>
      </w:r>
      <w:r>
        <w:rPr>
          <w:w w:val="65"/>
          <w:sz w:val="20"/>
        </w:rPr>
        <w:t>of</w:t>
      </w:r>
      <w:r>
        <w:rPr>
          <w:spacing w:val="-11"/>
          <w:sz w:val="20"/>
        </w:rPr>
        <w:t xml:space="preserve"> </w:t>
      </w:r>
      <w:r>
        <w:rPr>
          <w:w w:val="65"/>
          <w:sz w:val="20"/>
        </w:rPr>
        <w:t>the</w:t>
      </w:r>
      <w:r>
        <w:rPr>
          <w:spacing w:val="-11"/>
          <w:sz w:val="20"/>
        </w:rPr>
        <w:t xml:space="preserve"> </w:t>
      </w:r>
      <w:r>
        <w:rPr>
          <w:w w:val="65"/>
          <w:sz w:val="20"/>
        </w:rPr>
        <w:t>mining</w:t>
      </w:r>
      <w:r>
        <w:rPr>
          <w:spacing w:val="-11"/>
          <w:sz w:val="20"/>
        </w:rPr>
        <w:t xml:space="preserve"> </w:t>
      </w:r>
      <w:r>
        <w:rPr>
          <w:w w:val="65"/>
          <w:sz w:val="20"/>
        </w:rPr>
        <w:t>industry</w:t>
      </w:r>
      <w:r>
        <w:rPr>
          <w:spacing w:val="-10"/>
          <w:sz w:val="20"/>
        </w:rPr>
        <w:t xml:space="preserve"> </w:t>
      </w:r>
      <w:r>
        <w:rPr>
          <w:w w:val="65"/>
          <w:sz w:val="20"/>
        </w:rPr>
        <w:t>like</w:t>
      </w:r>
      <w:r>
        <w:rPr>
          <w:spacing w:val="-8"/>
          <w:sz w:val="20"/>
        </w:rPr>
        <w:t xml:space="preserve"> </w:t>
      </w:r>
      <w:r>
        <w:rPr>
          <w:w w:val="65"/>
          <w:sz w:val="20"/>
        </w:rPr>
        <w:t>tin</w:t>
      </w:r>
      <w:r>
        <w:rPr>
          <w:sz w:val="20"/>
        </w:rPr>
        <w:t xml:space="preserve"> </w:t>
      </w:r>
      <w:r>
        <w:rPr>
          <w:w w:val="65"/>
          <w:sz w:val="20"/>
        </w:rPr>
        <w:t>from</w:t>
      </w:r>
      <w:r>
        <w:rPr>
          <w:sz w:val="20"/>
        </w:rPr>
        <w:t xml:space="preserve"> </w:t>
      </w:r>
      <w:r>
        <w:rPr>
          <w:w w:val="65"/>
          <w:sz w:val="20"/>
        </w:rPr>
        <w:t>Kikagati</w:t>
      </w:r>
      <w:r>
        <w:rPr>
          <w:sz w:val="20"/>
        </w:rPr>
        <w:t xml:space="preserve"> </w:t>
      </w:r>
      <w:r>
        <w:rPr>
          <w:w w:val="65"/>
          <w:sz w:val="20"/>
        </w:rPr>
        <w:t>in</w:t>
      </w:r>
      <w:r>
        <w:rPr>
          <w:sz w:val="20"/>
        </w:rPr>
        <w:t xml:space="preserve"> </w:t>
      </w:r>
      <w:r>
        <w:rPr>
          <w:w w:val="65"/>
          <w:sz w:val="20"/>
        </w:rPr>
        <w:t>Mbarara</w:t>
      </w:r>
      <w:r>
        <w:rPr>
          <w:sz w:val="20"/>
        </w:rPr>
        <w:t xml:space="preserve"> </w:t>
      </w:r>
      <w:r>
        <w:rPr>
          <w:w w:val="65"/>
          <w:sz w:val="20"/>
        </w:rPr>
        <w:t>and</w:t>
      </w:r>
      <w:r>
        <w:rPr>
          <w:sz w:val="20"/>
        </w:rPr>
        <w:t xml:space="preserve"> </w:t>
      </w:r>
      <w:r>
        <w:rPr>
          <w:w w:val="65"/>
          <w:sz w:val="20"/>
        </w:rPr>
        <w:t>Wolfram</w:t>
      </w:r>
      <w:r>
        <w:rPr>
          <w:sz w:val="20"/>
        </w:rPr>
        <w:t xml:space="preserve"> </w:t>
      </w:r>
      <w:r>
        <w:rPr>
          <w:w w:val="65"/>
          <w:sz w:val="20"/>
        </w:rPr>
        <w:t>in</w:t>
      </w:r>
      <w:r>
        <w:rPr>
          <w:sz w:val="20"/>
        </w:rPr>
        <w:t xml:space="preserve"> </w:t>
      </w:r>
      <w:r>
        <w:rPr>
          <w:w w:val="65"/>
          <w:sz w:val="20"/>
        </w:rPr>
        <w:t>Kabale</w:t>
      </w:r>
      <w:r>
        <w:rPr>
          <w:sz w:val="20"/>
        </w:rPr>
        <w:t xml:space="preserve"> </w:t>
      </w:r>
      <w:r>
        <w:rPr>
          <w:w w:val="65"/>
          <w:sz w:val="20"/>
        </w:rPr>
        <w:t>leading</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loss</w:t>
      </w:r>
      <w:r>
        <w:rPr>
          <w:sz w:val="20"/>
        </w:rPr>
        <w:t xml:space="preserve"> </w:t>
      </w:r>
      <w:r>
        <w:rPr>
          <w:w w:val="65"/>
          <w:sz w:val="20"/>
        </w:rPr>
        <w:t>in</w:t>
      </w:r>
      <w:r>
        <w:rPr>
          <w:sz w:val="20"/>
        </w:rPr>
        <w:t xml:space="preserve"> </w:t>
      </w:r>
      <w:r>
        <w:rPr>
          <w:w w:val="65"/>
          <w:sz w:val="20"/>
        </w:rPr>
        <w:t>form</w:t>
      </w:r>
      <w:r>
        <w:rPr>
          <w:sz w:val="20"/>
        </w:rPr>
        <w:t xml:space="preserve"> </w:t>
      </w:r>
      <w:r>
        <w:rPr>
          <w:w w:val="65"/>
          <w:sz w:val="20"/>
        </w:rPr>
        <w:t>of</w:t>
      </w:r>
      <w:r>
        <w:rPr>
          <w:sz w:val="20"/>
        </w:rPr>
        <w:t xml:space="preserve"> </w:t>
      </w:r>
      <w:r>
        <w:rPr>
          <w:w w:val="65"/>
          <w:sz w:val="20"/>
        </w:rPr>
        <w:t>machinery</w:t>
      </w:r>
      <w:r>
        <w:rPr>
          <w:sz w:val="20"/>
        </w:rPr>
        <w:t xml:space="preserve"> </w:t>
      </w:r>
      <w:r>
        <w:rPr>
          <w:w w:val="65"/>
          <w:sz w:val="20"/>
        </w:rPr>
        <w:t>that</w:t>
      </w:r>
      <w:r>
        <w:rPr>
          <w:sz w:val="20"/>
        </w:rPr>
        <w:t xml:space="preserve"> </w:t>
      </w:r>
      <w:r>
        <w:rPr>
          <w:w w:val="65"/>
          <w:sz w:val="20"/>
        </w:rPr>
        <w:t>where</w:t>
      </w:r>
      <w:r>
        <w:rPr>
          <w:sz w:val="20"/>
        </w:rPr>
        <w:t xml:space="preserve"> </w:t>
      </w:r>
      <w:r>
        <w:rPr>
          <w:w w:val="65"/>
          <w:sz w:val="20"/>
        </w:rPr>
        <w:t>established</w:t>
      </w:r>
      <w:r>
        <w:rPr>
          <w:spacing w:val="-6"/>
          <w:sz w:val="20"/>
        </w:rPr>
        <w:t xml:space="preserve"> </w:t>
      </w:r>
      <w:r>
        <w:rPr>
          <w:w w:val="65"/>
          <w:sz w:val="20"/>
        </w:rPr>
        <w:t>to</w:t>
      </w:r>
      <w:r>
        <w:rPr>
          <w:spacing w:val="-6"/>
          <w:sz w:val="20"/>
        </w:rPr>
        <w:t xml:space="preserve"> </w:t>
      </w:r>
      <w:r>
        <w:rPr>
          <w:w w:val="65"/>
          <w:sz w:val="20"/>
        </w:rPr>
        <w:t>mine</w:t>
      </w:r>
      <w:r>
        <w:rPr>
          <w:spacing w:val="-6"/>
          <w:sz w:val="20"/>
        </w:rPr>
        <w:t xml:space="preserve"> </w:t>
      </w:r>
      <w:r>
        <w:rPr>
          <w:w w:val="65"/>
          <w:sz w:val="20"/>
        </w:rPr>
        <w:t>and</w:t>
      </w:r>
      <w:r>
        <w:rPr>
          <w:spacing w:val="-6"/>
          <w:sz w:val="20"/>
        </w:rPr>
        <w:t xml:space="preserve"> </w:t>
      </w:r>
      <w:r>
        <w:rPr>
          <w:w w:val="65"/>
          <w:sz w:val="20"/>
        </w:rPr>
        <w:t>process</w:t>
      </w:r>
      <w:r>
        <w:rPr>
          <w:spacing w:val="-6"/>
          <w:sz w:val="20"/>
        </w:rPr>
        <w:t xml:space="preserve"> </w:t>
      </w:r>
      <w:r>
        <w:rPr>
          <w:w w:val="65"/>
          <w:sz w:val="20"/>
        </w:rPr>
        <w:t>the</w:t>
      </w:r>
      <w:r>
        <w:rPr>
          <w:spacing w:val="-6"/>
          <w:sz w:val="20"/>
        </w:rPr>
        <w:t xml:space="preserve"> </w:t>
      </w:r>
      <w:r>
        <w:rPr>
          <w:w w:val="65"/>
          <w:sz w:val="20"/>
        </w:rPr>
        <w:t>mineral</w:t>
      </w:r>
      <w:r>
        <w:rPr>
          <w:spacing w:val="-5"/>
          <w:sz w:val="20"/>
        </w:rPr>
        <w:t xml:space="preserve"> </w:t>
      </w:r>
      <w:r>
        <w:rPr>
          <w:w w:val="65"/>
          <w:sz w:val="20"/>
        </w:rPr>
        <w:t>as</w:t>
      </w:r>
      <w:r>
        <w:rPr>
          <w:spacing w:val="-6"/>
          <w:sz w:val="20"/>
        </w:rPr>
        <w:t xml:space="preserve"> </w:t>
      </w:r>
      <w:r>
        <w:rPr>
          <w:w w:val="65"/>
          <w:sz w:val="20"/>
        </w:rPr>
        <w:t>well</w:t>
      </w:r>
      <w:r>
        <w:rPr>
          <w:spacing w:val="-5"/>
          <w:sz w:val="20"/>
        </w:rPr>
        <w:t xml:space="preserve"> </w:t>
      </w:r>
      <w:r>
        <w:rPr>
          <w:w w:val="65"/>
          <w:sz w:val="20"/>
        </w:rPr>
        <w:t>as</w:t>
      </w:r>
      <w:r>
        <w:rPr>
          <w:spacing w:val="-6"/>
          <w:sz w:val="20"/>
        </w:rPr>
        <w:t xml:space="preserve"> </w:t>
      </w:r>
      <w:r>
        <w:rPr>
          <w:w w:val="65"/>
          <w:sz w:val="20"/>
        </w:rPr>
        <w:t>experts.</w:t>
      </w:r>
    </w:p>
    <w:p w:rsidR="00E5575B" w:rsidRDefault="00D512E5">
      <w:pPr>
        <w:pStyle w:val="ListParagraph"/>
        <w:numPr>
          <w:ilvl w:val="1"/>
          <w:numId w:val="41"/>
        </w:numPr>
        <w:tabs>
          <w:tab w:val="left" w:pos="1091"/>
        </w:tabs>
        <w:spacing w:line="242" w:lineRule="auto"/>
        <w:ind w:right="627" w:firstLine="0"/>
        <w:jc w:val="left"/>
        <w:rPr>
          <w:sz w:val="20"/>
        </w:rPr>
      </w:pPr>
      <w:r>
        <w:rPr>
          <w:w w:val="60"/>
          <w:sz w:val="20"/>
        </w:rPr>
        <w:t>Some</w:t>
      </w:r>
      <w:r>
        <w:rPr>
          <w:spacing w:val="12"/>
          <w:sz w:val="20"/>
        </w:rPr>
        <w:t xml:space="preserve"> </w:t>
      </w:r>
      <w:r>
        <w:rPr>
          <w:w w:val="60"/>
          <w:sz w:val="20"/>
        </w:rPr>
        <w:t>minerals</w:t>
      </w:r>
      <w:r>
        <w:rPr>
          <w:sz w:val="20"/>
        </w:rPr>
        <w:t xml:space="preserve"> </w:t>
      </w:r>
      <w:r>
        <w:rPr>
          <w:w w:val="60"/>
          <w:sz w:val="20"/>
        </w:rPr>
        <w:t>occur</w:t>
      </w:r>
      <w:r>
        <w:rPr>
          <w:sz w:val="20"/>
        </w:rPr>
        <w:t xml:space="preserve"> </w:t>
      </w:r>
      <w:r>
        <w:rPr>
          <w:w w:val="60"/>
          <w:sz w:val="20"/>
        </w:rPr>
        <w:t>in</w:t>
      </w:r>
      <w:r>
        <w:rPr>
          <w:sz w:val="20"/>
        </w:rPr>
        <w:t xml:space="preserve"> </w:t>
      </w:r>
      <w:r>
        <w:rPr>
          <w:w w:val="60"/>
          <w:sz w:val="20"/>
        </w:rPr>
        <w:t>small</w:t>
      </w:r>
      <w:r>
        <w:rPr>
          <w:sz w:val="20"/>
        </w:rPr>
        <w:t xml:space="preserve"> </w:t>
      </w:r>
      <w:r>
        <w:rPr>
          <w:w w:val="60"/>
          <w:sz w:val="20"/>
        </w:rPr>
        <w:t>quantities</w:t>
      </w:r>
      <w:r>
        <w:rPr>
          <w:sz w:val="20"/>
        </w:rPr>
        <w:t xml:space="preserve"> </w:t>
      </w:r>
      <w:r>
        <w:rPr>
          <w:w w:val="60"/>
          <w:sz w:val="20"/>
        </w:rPr>
        <w:t>which</w:t>
      </w:r>
      <w:r>
        <w:rPr>
          <w:sz w:val="20"/>
        </w:rPr>
        <w:t xml:space="preserve"> </w:t>
      </w:r>
      <w:r>
        <w:rPr>
          <w:w w:val="60"/>
          <w:sz w:val="20"/>
        </w:rPr>
        <w:t>is</w:t>
      </w:r>
      <w:r>
        <w:rPr>
          <w:sz w:val="20"/>
        </w:rPr>
        <w:t xml:space="preserve"> </w:t>
      </w:r>
      <w:r>
        <w:rPr>
          <w:w w:val="60"/>
          <w:sz w:val="20"/>
        </w:rPr>
        <w:t>uneconomical</w:t>
      </w:r>
      <w:r>
        <w:rPr>
          <w:sz w:val="20"/>
        </w:rPr>
        <w:t xml:space="preserve"> </w:t>
      </w:r>
      <w:r>
        <w:rPr>
          <w:w w:val="60"/>
          <w:sz w:val="20"/>
        </w:rPr>
        <w:t>to</w:t>
      </w:r>
      <w:r>
        <w:rPr>
          <w:sz w:val="20"/>
        </w:rPr>
        <w:t xml:space="preserve"> </w:t>
      </w:r>
      <w:r>
        <w:rPr>
          <w:w w:val="60"/>
          <w:sz w:val="20"/>
        </w:rPr>
        <w:t>mine</w:t>
      </w:r>
      <w:r>
        <w:rPr>
          <w:sz w:val="20"/>
        </w:rPr>
        <w:t xml:space="preserve"> </w:t>
      </w:r>
      <w:r>
        <w:rPr>
          <w:w w:val="60"/>
          <w:sz w:val="20"/>
        </w:rPr>
        <w:t>them</w:t>
      </w:r>
      <w:r>
        <w:rPr>
          <w:sz w:val="20"/>
        </w:rPr>
        <w:t xml:space="preserve"> </w:t>
      </w:r>
      <w:r>
        <w:rPr>
          <w:w w:val="60"/>
          <w:sz w:val="20"/>
        </w:rPr>
        <w:t>like</w:t>
      </w:r>
      <w:r>
        <w:rPr>
          <w:sz w:val="20"/>
        </w:rPr>
        <w:t xml:space="preserve"> </w:t>
      </w:r>
      <w:r>
        <w:rPr>
          <w:w w:val="60"/>
          <w:sz w:val="20"/>
        </w:rPr>
        <w:t>Busitema</w:t>
      </w:r>
      <w:r>
        <w:rPr>
          <w:sz w:val="20"/>
        </w:rPr>
        <w:t xml:space="preserve"> </w:t>
      </w:r>
      <w:r>
        <w:rPr>
          <w:w w:val="60"/>
          <w:sz w:val="20"/>
        </w:rPr>
        <w:t>gold</w:t>
      </w:r>
      <w:r>
        <w:rPr>
          <w:spacing w:val="13"/>
          <w:sz w:val="20"/>
        </w:rPr>
        <w:t xml:space="preserve"> </w:t>
      </w:r>
      <w:r>
        <w:rPr>
          <w:w w:val="60"/>
          <w:sz w:val="20"/>
        </w:rPr>
        <w:t>mine</w:t>
      </w:r>
      <w:r>
        <w:rPr>
          <w:spacing w:val="16"/>
          <w:sz w:val="20"/>
        </w:rPr>
        <w:t xml:space="preserve"> </w:t>
      </w:r>
      <w:r>
        <w:rPr>
          <w:w w:val="60"/>
          <w:sz w:val="20"/>
        </w:rPr>
        <w:t>exports</w:t>
      </w:r>
      <w:r>
        <w:rPr>
          <w:spacing w:val="19"/>
          <w:sz w:val="20"/>
        </w:rPr>
        <w:t xml:space="preserve"> </w:t>
      </w:r>
      <w:r>
        <w:rPr>
          <w:w w:val="60"/>
          <w:sz w:val="20"/>
        </w:rPr>
        <w:t>4kg</w:t>
      </w:r>
      <w:r>
        <w:rPr>
          <w:spacing w:val="16"/>
          <w:sz w:val="20"/>
        </w:rPr>
        <w:t xml:space="preserve"> </w:t>
      </w:r>
      <w:r>
        <w:rPr>
          <w:w w:val="60"/>
          <w:sz w:val="20"/>
        </w:rPr>
        <w:t>of</w:t>
      </w:r>
      <w:r>
        <w:rPr>
          <w:spacing w:val="15"/>
          <w:sz w:val="20"/>
        </w:rPr>
        <w:t xml:space="preserve"> </w:t>
      </w:r>
      <w:r>
        <w:rPr>
          <w:w w:val="60"/>
          <w:sz w:val="20"/>
        </w:rPr>
        <w:t>gold</w:t>
      </w:r>
      <w:r>
        <w:rPr>
          <w:spacing w:val="16"/>
          <w:sz w:val="20"/>
        </w:rPr>
        <w:t xml:space="preserve"> </w:t>
      </w:r>
      <w:r>
        <w:rPr>
          <w:w w:val="60"/>
          <w:sz w:val="20"/>
        </w:rPr>
        <w:t>per</w:t>
      </w:r>
      <w:r>
        <w:rPr>
          <w:spacing w:val="19"/>
          <w:sz w:val="20"/>
        </w:rPr>
        <w:t xml:space="preserve"> </w:t>
      </w:r>
      <w:r>
        <w:rPr>
          <w:w w:val="60"/>
          <w:sz w:val="20"/>
        </w:rPr>
        <w:t>month</w:t>
      </w:r>
      <w:r>
        <w:rPr>
          <w:spacing w:val="19"/>
          <w:sz w:val="20"/>
        </w:rPr>
        <w:t xml:space="preserve"> </w:t>
      </w:r>
      <w:r>
        <w:rPr>
          <w:w w:val="60"/>
          <w:sz w:val="20"/>
        </w:rPr>
        <w:t>which</w:t>
      </w:r>
      <w:r>
        <w:rPr>
          <w:sz w:val="20"/>
        </w:rPr>
        <w:t xml:space="preserve"> </w:t>
      </w:r>
      <w:r>
        <w:rPr>
          <w:w w:val="60"/>
          <w:sz w:val="20"/>
        </w:rPr>
        <w:t>don't</w:t>
      </w:r>
      <w:r>
        <w:rPr>
          <w:sz w:val="20"/>
        </w:rPr>
        <w:t xml:space="preserve"> </w:t>
      </w:r>
      <w:r>
        <w:rPr>
          <w:w w:val="60"/>
          <w:sz w:val="20"/>
        </w:rPr>
        <w:t>call</w:t>
      </w:r>
      <w:r>
        <w:rPr>
          <w:sz w:val="20"/>
        </w:rPr>
        <w:t xml:space="preserve"> </w:t>
      </w:r>
      <w:r>
        <w:rPr>
          <w:w w:val="60"/>
          <w:sz w:val="20"/>
        </w:rPr>
        <w:t>for</w:t>
      </w:r>
      <w:r>
        <w:rPr>
          <w:spacing w:val="-3"/>
          <w:sz w:val="20"/>
        </w:rPr>
        <w:t xml:space="preserve"> </w:t>
      </w:r>
      <w:r>
        <w:rPr>
          <w:w w:val="60"/>
          <w:sz w:val="20"/>
        </w:rPr>
        <w:t>large</w:t>
      </w:r>
      <w:r>
        <w:rPr>
          <w:sz w:val="20"/>
        </w:rPr>
        <w:t xml:space="preserve"> </w:t>
      </w:r>
      <w:r>
        <w:rPr>
          <w:w w:val="60"/>
          <w:sz w:val="20"/>
        </w:rPr>
        <w:t>scale</w:t>
      </w:r>
      <w:r>
        <w:rPr>
          <w:sz w:val="20"/>
        </w:rPr>
        <w:t xml:space="preserve"> </w:t>
      </w:r>
      <w:r>
        <w:rPr>
          <w:w w:val="60"/>
          <w:sz w:val="20"/>
        </w:rPr>
        <w:t>investment</w:t>
      </w:r>
      <w:r>
        <w:rPr>
          <w:spacing w:val="-3"/>
          <w:sz w:val="20"/>
        </w:rPr>
        <w:t xml:space="preserve"> </w:t>
      </w:r>
      <w:r>
        <w:rPr>
          <w:w w:val="60"/>
          <w:sz w:val="20"/>
        </w:rPr>
        <w:t>in</w:t>
      </w:r>
      <w:r>
        <w:rPr>
          <w:sz w:val="20"/>
        </w:rPr>
        <w:t xml:space="preserve"> </w:t>
      </w:r>
      <w:r>
        <w:rPr>
          <w:w w:val="60"/>
          <w:sz w:val="20"/>
        </w:rPr>
        <w:t>the</w:t>
      </w:r>
      <w:r>
        <w:rPr>
          <w:sz w:val="20"/>
        </w:rPr>
        <w:t xml:space="preserve"> </w:t>
      </w:r>
      <w:r>
        <w:rPr>
          <w:spacing w:val="-2"/>
          <w:w w:val="70"/>
          <w:sz w:val="20"/>
        </w:rPr>
        <w:t>industry.</w:t>
      </w:r>
    </w:p>
    <w:p w:rsidR="00E5575B" w:rsidRDefault="00D512E5">
      <w:pPr>
        <w:pStyle w:val="ListParagraph"/>
        <w:numPr>
          <w:ilvl w:val="1"/>
          <w:numId w:val="41"/>
        </w:numPr>
        <w:tabs>
          <w:tab w:val="left" w:pos="1091"/>
        </w:tabs>
        <w:spacing w:line="242" w:lineRule="auto"/>
        <w:ind w:right="640" w:firstLine="0"/>
        <w:jc w:val="left"/>
        <w:rPr>
          <w:sz w:val="20"/>
        </w:rPr>
      </w:pPr>
      <w:r>
        <w:rPr>
          <w:w w:val="60"/>
          <w:sz w:val="20"/>
        </w:rPr>
        <w:t>Prices</w:t>
      </w:r>
      <w:r>
        <w:rPr>
          <w:spacing w:val="29"/>
          <w:sz w:val="20"/>
        </w:rPr>
        <w:t xml:space="preserve"> </w:t>
      </w:r>
      <w:r>
        <w:rPr>
          <w:w w:val="60"/>
          <w:sz w:val="20"/>
        </w:rPr>
        <w:t>of</w:t>
      </w:r>
      <w:r>
        <w:rPr>
          <w:spacing w:val="24"/>
          <w:sz w:val="20"/>
        </w:rPr>
        <w:t xml:space="preserve"> </w:t>
      </w:r>
      <w:r>
        <w:rPr>
          <w:w w:val="60"/>
          <w:sz w:val="20"/>
        </w:rPr>
        <w:t>the</w:t>
      </w:r>
      <w:r>
        <w:rPr>
          <w:spacing w:val="26"/>
          <w:sz w:val="20"/>
        </w:rPr>
        <w:t xml:space="preserve"> </w:t>
      </w:r>
      <w:r>
        <w:rPr>
          <w:w w:val="60"/>
          <w:sz w:val="20"/>
        </w:rPr>
        <w:t>minerals</w:t>
      </w:r>
      <w:r>
        <w:rPr>
          <w:spacing w:val="27"/>
          <w:sz w:val="20"/>
        </w:rPr>
        <w:t xml:space="preserve"> </w:t>
      </w:r>
      <w:r>
        <w:rPr>
          <w:w w:val="60"/>
          <w:sz w:val="20"/>
        </w:rPr>
        <w:t>like</w:t>
      </w:r>
      <w:r>
        <w:rPr>
          <w:spacing w:val="27"/>
          <w:sz w:val="20"/>
        </w:rPr>
        <w:t xml:space="preserve"> </w:t>
      </w:r>
      <w:r>
        <w:rPr>
          <w:w w:val="60"/>
          <w:sz w:val="20"/>
        </w:rPr>
        <w:t>gold</w:t>
      </w:r>
      <w:r>
        <w:rPr>
          <w:spacing w:val="22"/>
          <w:sz w:val="20"/>
        </w:rPr>
        <w:t xml:space="preserve"> </w:t>
      </w:r>
      <w:r>
        <w:rPr>
          <w:w w:val="60"/>
          <w:sz w:val="20"/>
        </w:rPr>
        <w:t>mined</w:t>
      </w:r>
      <w:r>
        <w:rPr>
          <w:spacing w:val="17"/>
          <w:sz w:val="20"/>
        </w:rPr>
        <w:t xml:space="preserve"> </w:t>
      </w:r>
      <w:r>
        <w:rPr>
          <w:w w:val="60"/>
          <w:sz w:val="20"/>
        </w:rPr>
        <w:t>in</w:t>
      </w:r>
      <w:r>
        <w:rPr>
          <w:spacing w:val="22"/>
          <w:sz w:val="20"/>
        </w:rPr>
        <w:t xml:space="preserve"> </w:t>
      </w:r>
      <w:r>
        <w:rPr>
          <w:w w:val="60"/>
          <w:sz w:val="20"/>
        </w:rPr>
        <w:t>Busia</w:t>
      </w:r>
      <w:r>
        <w:rPr>
          <w:spacing w:val="17"/>
          <w:sz w:val="20"/>
        </w:rPr>
        <w:t xml:space="preserve"> </w:t>
      </w:r>
      <w:r>
        <w:rPr>
          <w:w w:val="60"/>
          <w:sz w:val="20"/>
        </w:rPr>
        <w:t>and</w:t>
      </w:r>
      <w:r>
        <w:rPr>
          <w:spacing w:val="22"/>
          <w:sz w:val="20"/>
        </w:rPr>
        <w:t xml:space="preserve"> </w:t>
      </w:r>
      <w:r>
        <w:rPr>
          <w:w w:val="60"/>
          <w:sz w:val="20"/>
        </w:rPr>
        <w:t>Kaabong</w:t>
      </w:r>
      <w:r>
        <w:rPr>
          <w:spacing w:val="22"/>
          <w:sz w:val="20"/>
        </w:rPr>
        <w:t xml:space="preserve"> </w:t>
      </w:r>
      <w:r>
        <w:rPr>
          <w:w w:val="60"/>
          <w:sz w:val="20"/>
        </w:rPr>
        <w:t>and</w:t>
      </w:r>
      <w:r>
        <w:rPr>
          <w:spacing w:val="22"/>
          <w:sz w:val="20"/>
        </w:rPr>
        <w:t xml:space="preserve"> </w:t>
      </w:r>
      <w:r>
        <w:rPr>
          <w:w w:val="60"/>
          <w:sz w:val="20"/>
        </w:rPr>
        <w:t>cobalt</w:t>
      </w:r>
      <w:r>
        <w:rPr>
          <w:spacing w:val="19"/>
          <w:sz w:val="20"/>
        </w:rPr>
        <w:t xml:space="preserve"> </w:t>
      </w:r>
      <w:r>
        <w:rPr>
          <w:w w:val="60"/>
          <w:sz w:val="20"/>
        </w:rPr>
        <w:t>from</w:t>
      </w:r>
      <w:r>
        <w:rPr>
          <w:spacing w:val="36"/>
          <w:sz w:val="20"/>
        </w:rPr>
        <w:t xml:space="preserve"> </w:t>
      </w:r>
      <w:r>
        <w:rPr>
          <w:w w:val="60"/>
          <w:sz w:val="20"/>
        </w:rPr>
        <w:t>Kasese</w:t>
      </w:r>
      <w:r>
        <w:rPr>
          <w:spacing w:val="36"/>
          <w:sz w:val="20"/>
        </w:rPr>
        <w:t xml:space="preserve"> </w:t>
      </w:r>
      <w:r>
        <w:rPr>
          <w:w w:val="60"/>
          <w:sz w:val="20"/>
        </w:rPr>
        <w:t>on</w:t>
      </w:r>
      <w:r>
        <w:rPr>
          <w:spacing w:val="26"/>
          <w:sz w:val="20"/>
        </w:rPr>
        <w:t xml:space="preserve"> </w:t>
      </w:r>
      <w:r>
        <w:rPr>
          <w:w w:val="60"/>
          <w:sz w:val="20"/>
        </w:rPr>
        <w:t>the</w:t>
      </w:r>
      <w:r>
        <w:rPr>
          <w:spacing w:val="29"/>
          <w:sz w:val="20"/>
        </w:rPr>
        <w:t xml:space="preserve"> </w:t>
      </w:r>
      <w:r>
        <w:rPr>
          <w:w w:val="60"/>
          <w:sz w:val="20"/>
        </w:rPr>
        <w:t>world</w:t>
      </w:r>
      <w:r>
        <w:rPr>
          <w:spacing w:val="26"/>
          <w:sz w:val="20"/>
        </w:rPr>
        <w:t xml:space="preserve"> </w:t>
      </w:r>
      <w:r>
        <w:rPr>
          <w:w w:val="60"/>
          <w:sz w:val="20"/>
        </w:rPr>
        <w:t>market</w:t>
      </w:r>
      <w:r>
        <w:rPr>
          <w:spacing w:val="27"/>
          <w:sz w:val="20"/>
        </w:rPr>
        <w:t xml:space="preserve"> </w:t>
      </w:r>
      <w:r>
        <w:rPr>
          <w:w w:val="60"/>
          <w:sz w:val="20"/>
        </w:rPr>
        <w:t>tend</w:t>
      </w:r>
      <w:r>
        <w:rPr>
          <w:spacing w:val="26"/>
          <w:sz w:val="20"/>
        </w:rPr>
        <w:t xml:space="preserve"> </w:t>
      </w:r>
      <w:r>
        <w:rPr>
          <w:w w:val="60"/>
          <w:sz w:val="20"/>
        </w:rPr>
        <w:t>to</w:t>
      </w:r>
      <w:r>
        <w:rPr>
          <w:spacing w:val="29"/>
          <w:sz w:val="20"/>
        </w:rPr>
        <w:t xml:space="preserve"> </w:t>
      </w:r>
      <w:r>
        <w:rPr>
          <w:w w:val="60"/>
          <w:sz w:val="20"/>
        </w:rPr>
        <w:t>fluctuate</w:t>
      </w:r>
      <w:r>
        <w:rPr>
          <w:spacing w:val="29"/>
          <w:sz w:val="20"/>
        </w:rPr>
        <w:t xml:space="preserve"> </w:t>
      </w:r>
      <w:r>
        <w:rPr>
          <w:w w:val="60"/>
          <w:sz w:val="20"/>
        </w:rPr>
        <w:t>which</w:t>
      </w:r>
      <w:r>
        <w:rPr>
          <w:spacing w:val="38"/>
          <w:sz w:val="20"/>
        </w:rPr>
        <w:t xml:space="preserve"> </w:t>
      </w:r>
      <w:r>
        <w:rPr>
          <w:w w:val="60"/>
          <w:sz w:val="20"/>
        </w:rPr>
        <w:t>affected</w:t>
      </w:r>
      <w:r>
        <w:rPr>
          <w:spacing w:val="17"/>
          <w:sz w:val="20"/>
        </w:rPr>
        <w:t xml:space="preserve"> </w:t>
      </w:r>
      <w:r>
        <w:rPr>
          <w:w w:val="60"/>
          <w:sz w:val="20"/>
        </w:rPr>
        <w:t>the</w:t>
      </w:r>
      <w:r>
        <w:rPr>
          <w:spacing w:val="17"/>
          <w:sz w:val="20"/>
        </w:rPr>
        <w:t xml:space="preserve"> </w:t>
      </w:r>
      <w:r>
        <w:rPr>
          <w:w w:val="60"/>
          <w:sz w:val="20"/>
        </w:rPr>
        <w:t>mining</w:t>
      </w:r>
      <w:r>
        <w:rPr>
          <w:spacing w:val="17"/>
          <w:sz w:val="20"/>
        </w:rPr>
        <w:t xml:space="preserve"> </w:t>
      </w:r>
      <w:r>
        <w:rPr>
          <w:w w:val="60"/>
          <w:sz w:val="20"/>
        </w:rPr>
        <w:t>earnings</w:t>
      </w:r>
      <w:r>
        <w:rPr>
          <w:spacing w:val="14"/>
          <w:sz w:val="20"/>
        </w:rPr>
        <w:t xml:space="preserve"> </w:t>
      </w:r>
      <w:r>
        <w:rPr>
          <w:w w:val="60"/>
          <w:sz w:val="20"/>
        </w:rPr>
        <w:t>expected</w:t>
      </w:r>
      <w:r>
        <w:rPr>
          <w:spacing w:val="17"/>
          <w:sz w:val="20"/>
        </w:rPr>
        <w:t xml:space="preserve"> </w:t>
      </w:r>
      <w:r>
        <w:rPr>
          <w:w w:val="60"/>
          <w:sz w:val="20"/>
        </w:rPr>
        <w:t>thus</w:t>
      </w:r>
      <w:r>
        <w:rPr>
          <w:sz w:val="20"/>
        </w:rPr>
        <w:t xml:space="preserve"> </w:t>
      </w:r>
      <w:r>
        <w:rPr>
          <w:w w:val="70"/>
          <w:sz w:val="20"/>
        </w:rPr>
        <w:t>leading</w:t>
      </w:r>
      <w:r>
        <w:rPr>
          <w:spacing w:val="-9"/>
          <w:sz w:val="20"/>
        </w:rPr>
        <w:t xml:space="preserve"> </w:t>
      </w:r>
      <w:r>
        <w:rPr>
          <w:w w:val="70"/>
          <w:sz w:val="20"/>
        </w:rPr>
        <w:t>to</w:t>
      </w:r>
      <w:r>
        <w:rPr>
          <w:spacing w:val="-10"/>
          <w:sz w:val="20"/>
        </w:rPr>
        <w:t xml:space="preserve"> </w:t>
      </w:r>
      <w:r>
        <w:rPr>
          <w:w w:val="70"/>
          <w:sz w:val="20"/>
        </w:rPr>
        <w:t>closure</w:t>
      </w:r>
      <w:r>
        <w:rPr>
          <w:spacing w:val="-10"/>
          <w:sz w:val="20"/>
        </w:rPr>
        <w:t xml:space="preserve"> </w:t>
      </w:r>
      <w:r>
        <w:rPr>
          <w:w w:val="70"/>
          <w:sz w:val="20"/>
        </w:rPr>
        <w:t>of some</w:t>
      </w:r>
      <w:r>
        <w:rPr>
          <w:spacing w:val="-6"/>
          <w:sz w:val="20"/>
        </w:rPr>
        <w:t xml:space="preserve"> </w:t>
      </w:r>
      <w:r>
        <w:rPr>
          <w:w w:val="70"/>
          <w:sz w:val="20"/>
        </w:rPr>
        <w:t>mines.</w:t>
      </w:r>
    </w:p>
    <w:p w:rsidR="00E5575B" w:rsidRDefault="00D512E5">
      <w:pPr>
        <w:pStyle w:val="ListParagraph"/>
        <w:numPr>
          <w:ilvl w:val="1"/>
          <w:numId w:val="41"/>
        </w:numPr>
        <w:tabs>
          <w:tab w:val="left" w:pos="821"/>
        </w:tabs>
        <w:spacing w:line="242" w:lineRule="auto"/>
        <w:ind w:right="646" w:firstLine="0"/>
        <w:jc w:val="left"/>
        <w:rPr>
          <w:sz w:val="20"/>
        </w:rPr>
      </w:pPr>
      <w:r>
        <w:rPr>
          <w:w w:val="65"/>
          <w:sz w:val="20"/>
        </w:rPr>
        <w:t>Mining</w:t>
      </w:r>
      <w:r>
        <w:rPr>
          <w:sz w:val="20"/>
        </w:rPr>
        <w:t xml:space="preserve"> </w:t>
      </w:r>
      <w:r>
        <w:rPr>
          <w:w w:val="65"/>
          <w:sz w:val="20"/>
        </w:rPr>
        <w:t>as</w:t>
      </w:r>
      <w:r>
        <w:rPr>
          <w:sz w:val="20"/>
        </w:rPr>
        <w:t xml:space="preserve"> </w:t>
      </w:r>
      <w:r>
        <w:rPr>
          <w:w w:val="65"/>
          <w:sz w:val="20"/>
        </w:rPr>
        <w:t>an</w:t>
      </w:r>
      <w:r>
        <w:rPr>
          <w:sz w:val="20"/>
        </w:rPr>
        <w:t xml:space="preserve"> </w:t>
      </w:r>
      <w:r>
        <w:rPr>
          <w:w w:val="65"/>
          <w:sz w:val="20"/>
        </w:rPr>
        <w:t>activity</w:t>
      </w:r>
      <w:r>
        <w:rPr>
          <w:sz w:val="20"/>
        </w:rPr>
        <w:t xml:space="preserve"> </w:t>
      </w:r>
      <w:r>
        <w:rPr>
          <w:w w:val="65"/>
          <w:sz w:val="20"/>
        </w:rPr>
        <w:t>is</w:t>
      </w:r>
      <w:r>
        <w:rPr>
          <w:sz w:val="20"/>
        </w:rPr>
        <w:t xml:space="preserve"> </w:t>
      </w:r>
      <w:r>
        <w:rPr>
          <w:w w:val="65"/>
          <w:sz w:val="20"/>
        </w:rPr>
        <w:t>dangerous,</w:t>
      </w:r>
      <w:r>
        <w:rPr>
          <w:sz w:val="20"/>
        </w:rPr>
        <w:t xml:space="preserve"> </w:t>
      </w:r>
      <w:r>
        <w:rPr>
          <w:w w:val="65"/>
          <w:sz w:val="20"/>
        </w:rPr>
        <w:t>risky</w:t>
      </w:r>
      <w:r>
        <w:rPr>
          <w:sz w:val="20"/>
        </w:rPr>
        <w:t xml:space="preserve"> </w:t>
      </w:r>
      <w:r>
        <w:rPr>
          <w:w w:val="65"/>
          <w:sz w:val="20"/>
        </w:rPr>
        <w:t>and</w:t>
      </w:r>
      <w:r>
        <w:rPr>
          <w:sz w:val="20"/>
        </w:rPr>
        <w:t xml:space="preserve"> </w:t>
      </w:r>
      <w:r>
        <w:rPr>
          <w:w w:val="65"/>
          <w:sz w:val="20"/>
        </w:rPr>
        <w:t>difficult</w:t>
      </w:r>
      <w:r>
        <w:rPr>
          <w:sz w:val="20"/>
        </w:rPr>
        <w:t xml:space="preserve"> </w:t>
      </w:r>
      <w:r>
        <w:rPr>
          <w:w w:val="65"/>
          <w:sz w:val="20"/>
        </w:rPr>
        <w:t>because</w:t>
      </w:r>
      <w:r>
        <w:rPr>
          <w:sz w:val="20"/>
        </w:rPr>
        <w:t xml:space="preserve"> </w:t>
      </w:r>
      <w:r>
        <w:rPr>
          <w:w w:val="65"/>
          <w:sz w:val="20"/>
        </w:rPr>
        <w:t>it</w:t>
      </w:r>
      <w:r>
        <w:rPr>
          <w:sz w:val="20"/>
        </w:rPr>
        <w:t xml:space="preserve"> </w:t>
      </w:r>
      <w:r>
        <w:rPr>
          <w:w w:val="65"/>
          <w:sz w:val="20"/>
        </w:rPr>
        <w:t>involves</w:t>
      </w:r>
      <w:r>
        <w:rPr>
          <w:spacing w:val="24"/>
          <w:sz w:val="20"/>
        </w:rPr>
        <w:t xml:space="preserve"> </w:t>
      </w:r>
      <w:r>
        <w:rPr>
          <w:w w:val="65"/>
          <w:sz w:val="20"/>
        </w:rPr>
        <w:t>underground</w:t>
      </w:r>
      <w:r>
        <w:rPr>
          <w:spacing w:val="13"/>
          <w:sz w:val="20"/>
        </w:rPr>
        <w:t xml:space="preserve"> </w:t>
      </w:r>
      <w:r>
        <w:rPr>
          <w:w w:val="65"/>
          <w:sz w:val="20"/>
        </w:rPr>
        <w:t>collapse</w:t>
      </w:r>
      <w:r>
        <w:rPr>
          <w:spacing w:val="13"/>
          <w:sz w:val="20"/>
        </w:rPr>
        <w:t xml:space="preserve"> </w:t>
      </w:r>
      <w:r>
        <w:rPr>
          <w:w w:val="65"/>
          <w:sz w:val="20"/>
        </w:rPr>
        <w:t>of</w:t>
      </w:r>
      <w:r>
        <w:rPr>
          <w:spacing w:val="15"/>
          <w:sz w:val="20"/>
        </w:rPr>
        <w:t xml:space="preserve"> </w:t>
      </w:r>
      <w:r>
        <w:rPr>
          <w:w w:val="65"/>
          <w:sz w:val="20"/>
        </w:rPr>
        <w:t>the</w:t>
      </w:r>
      <w:r>
        <w:rPr>
          <w:spacing w:val="13"/>
          <w:sz w:val="20"/>
        </w:rPr>
        <w:t xml:space="preserve"> </w:t>
      </w:r>
      <w:r>
        <w:rPr>
          <w:w w:val="65"/>
          <w:sz w:val="20"/>
        </w:rPr>
        <w:t>roofs</w:t>
      </w:r>
      <w:r>
        <w:rPr>
          <w:spacing w:val="13"/>
          <w:sz w:val="20"/>
        </w:rPr>
        <w:t xml:space="preserve"> </w:t>
      </w:r>
      <w:r>
        <w:rPr>
          <w:w w:val="65"/>
          <w:sz w:val="20"/>
        </w:rPr>
        <w:t>leading</w:t>
      </w:r>
      <w:r>
        <w:rPr>
          <w:spacing w:val="13"/>
          <w:sz w:val="20"/>
        </w:rPr>
        <w:t xml:space="preserve"> </w:t>
      </w:r>
      <w:r>
        <w:rPr>
          <w:w w:val="65"/>
          <w:sz w:val="20"/>
        </w:rPr>
        <w:t>to</w:t>
      </w:r>
      <w:r>
        <w:rPr>
          <w:spacing w:val="13"/>
          <w:sz w:val="20"/>
        </w:rPr>
        <w:t xml:space="preserve"> </w:t>
      </w:r>
      <w:r>
        <w:rPr>
          <w:w w:val="65"/>
          <w:sz w:val="20"/>
        </w:rPr>
        <w:t>the</w:t>
      </w:r>
      <w:r>
        <w:rPr>
          <w:spacing w:val="13"/>
          <w:sz w:val="20"/>
        </w:rPr>
        <w:t xml:space="preserve"> </w:t>
      </w:r>
      <w:r>
        <w:rPr>
          <w:w w:val="65"/>
          <w:sz w:val="20"/>
        </w:rPr>
        <w:t>death</w:t>
      </w:r>
      <w:r>
        <w:rPr>
          <w:spacing w:val="13"/>
          <w:sz w:val="20"/>
        </w:rPr>
        <w:t xml:space="preserve"> </w:t>
      </w:r>
      <w:r>
        <w:rPr>
          <w:w w:val="65"/>
          <w:sz w:val="20"/>
        </w:rPr>
        <w:t>of</w:t>
      </w:r>
      <w:r>
        <w:rPr>
          <w:spacing w:val="12"/>
          <w:sz w:val="20"/>
        </w:rPr>
        <w:t xml:space="preserve"> </w:t>
      </w:r>
      <w:r>
        <w:rPr>
          <w:w w:val="65"/>
          <w:sz w:val="20"/>
        </w:rPr>
        <w:t>the</w:t>
      </w:r>
      <w:r>
        <w:rPr>
          <w:spacing w:val="13"/>
          <w:sz w:val="20"/>
        </w:rPr>
        <w:t xml:space="preserve"> </w:t>
      </w:r>
      <w:r>
        <w:rPr>
          <w:w w:val="65"/>
          <w:sz w:val="20"/>
        </w:rPr>
        <w:t>miners.</w:t>
      </w:r>
      <w:r>
        <w:rPr>
          <w:spacing w:val="12"/>
          <w:sz w:val="20"/>
        </w:rPr>
        <w:t xml:space="preserve"> </w:t>
      </w:r>
      <w:r>
        <w:rPr>
          <w:w w:val="65"/>
          <w:sz w:val="20"/>
        </w:rPr>
        <w:t>This</w:t>
      </w:r>
      <w:r>
        <w:rPr>
          <w:spacing w:val="13"/>
          <w:sz w:val="20"/>
        </w:rPr>
        <w:t xml:space="preserve"> </w:t>
      </w:r>
      <w:r>
        <w:rPr>
          <w:w w:val="65"/>
          <w:sz w:val="20"/>
        </w:rPr>
        <w:t>occurs</w:t>
      </w:r>
      <w:r>
        <w:rPr>
          <w:spacing w:val="13"/>
          <w:sz w:val="20"/>
        </w:rPr>
        <w:t xml:space="preserve"> </w:t>
      </w:r>
      <w:r>
        <w:rPr>
          <w:w w:val="65"/>
          <w:sz w:val="20"/>
        </w:rPr>
        <w:t>at</w:t>
      </w:r>
      <w:r>
        <w:rPr>
          <w:spacing w:val="12"/>
          <w:sz w:val="20"/>
        </w:rPr>
        <w:t xml:space="preserve"> </w:t>
      </w:r>
      <w:r>
        <w:rPr>
          <w:w w:val="65"/>
          <w:sz w:val="20"/>
        </w:rPr>
        <w:t>Kilembe</w:t>
      </w:r>
      <w:r>
        <w:rPr>
          <w:spacing w:val="13"/>
          <w:sz w:val="20"/>
        </w:rPr>
        <w:t xml:space="preserve"> </w:t>
      </w:r>
      <w:r>
        <w:rPr>
          <w:w w:val="65"/>
          <w:sz w:val="20"/>
        </w:rPr>
        <w:t>where</w:t>
      </w:r>
      <w:r>
        <w:rPr>
          <w:sz w:val="20"/>
        </w:rPr>
        <w:t xml:space="preserve"> </w:t>
      </w:r>
      <w:r>
        <w:rPr>
          <w:w w:val="65"/>
          <w:sz w:val="20"/>
        </w:rPr>
        <w:t>copper</w:t>
      </w:r>
      <w:r>
        <w:rPr>
          <w:sz w:val="20"/>
        </w:rPr>
        <w:t xml:space="preserve"> </w:t>
      </w:r>
      <w:r>
        <w:rPr>
          <w:w w:val="65"/>
          <w:sz w:val="20"/>
        </w:rPr>
        <w:t>and</w:t>
      </w:r>
      <w:r>
        <w:rPr>
          <w:sz w:val="20"/>
        </w:rPr>
        <w:t xml:space="preserve"> </w:t>
      </w:r>
      <w:r>
        <w:rPr>
          <w:w w:val="65"/>
          <w:sz w:val="20"/>
        </w:rPr>
        <w:t>cobalt</w:t>
      </w:r>
      <w:r>
        <w:rPr>
          <w:sz w:val="20"/>
        </w:rPr>
        <w:t xml:space="preserve"> </w:t>
      </w:r>
      <w:r>
        <w:rPr>
          <w:w w:val="65"/>
          <w:sz w:val="20"/>
        </w:rPr>
        <w:t>are</w:t>
      </w:r>
      <w:r>
        <w:rPr>
          <w:sz w:val="20"/>
        </w:rPr>
        <w:t xml:space="preserve"> </w:t>
      </w:r>
      <w:r>
        <w:rPr>
          <w:w w:val="65"/>
          <w:sz w:val="20"/>
        </w:rPr>
        <w:t>mined</w:t>
      </w:r>
      <w:r>
        <w:rPr>
          <w:sz w:val="20"/>
        </w:rPr>
        <w:t xml:space="preserve"> </w:t>
      </w:r>
      <w:r>
        <w:rPr>
          <w:w w:val="65"/>
          <w:sz w:val="20"/>
        </w:rPr>
        <w:t>and</w:t>
      </w:r>
      <w:r>
        <w:rPr>
          <w:sz w:val="20"/>
        </w:rPr>
        <w:t xml:space="preserve"> </w:t>
      </w:r>
      <w:r>
        <w:rPr>
          <w:w w:val="65"/>
          <w:sz w:val="20"/>
        </w:rPr>
        <w:t>at</w:t>
      </w:r>
      <w:r>
        <w:rPr>
          <w:sz w:val="20"/>
        </w:rPr>
        <w:t xml:space="preserve"> </w:t>
      </w:r>
      <w:r>
        <w:rPr>
          <w:w w:val="65"/>
          <w:sz w:val="20"/>
        </w:rPr>
        <w:t>Muyenga</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where</w:t>
      </w:r>
      <w:r>
        <w:rPr>
          <w:sz w:val="20"/>
        </w:rPr>
        <w:t xml:space="preserve"> </w:t>
      </w:r>
      <w:r>
        <w:rPr>
          <w:w w:val="65"/>
          <w:sz w:val="20"/>
        </w:rPr>
        <w:t>stone</w:t>
      </w:r>
      <w:r>
        <w:rPr>
          <w:sz w:val="20"/>
        </w:rPr>
        <w:t xml:space="preserve"> </w:t>
      </w:r>
      <w:r>
        <w:rPr>
          <w:w w:val="65"/>
          <w:sz w:val="20"/>
        </w:rPr>
        <w:t>quarrying.</w:t>
      </w:r>
    </w:p>
    <w:p w:rsidR="00E5575B" w:rsidRDefault="00D512E5">
      <w:pPr>
        <w:pStyle w:val="ListParagraph"/>
        <w:numPr>
          <w:ilvl w:val="1"/>
          <w:numId w:val="41"/>
        </w:numPr>
        <w:tabs>
          <w:tab w:val="left" w:pos="821"/>
        </w:tabs>
        <w:spacing w:line="242" w:lineRule="auto"/>
        <w:ind w:right="623" w:firstLine="0"/>
        <w:jc w:val="left"/>
        <w:rPr>
          <w:sz w:val="20"/>
        </w:rPr>
      </w:pPr>
      <w:r>
        <w:rPr>
          <w:w w:val="60"/>
          <w:sz w:val="20"/>
        </w:rPr>
        <w:t>There</w:t>
      </w:r>
      <w:r>
        <w:rPr>
          <w:spacing w:val="25"/>
          <w:sz w:val="20"/>
        </w:rPr>
        <w:t xml:space="preserve"> </w:t>
      </w:r>
      <w:r>
        <w:rPr>
          <w:w w:val="60"/>
          <w:sz w:val="20"/>
        </w:rPr>
        <w:t>is</w:t>
      </w:r>
      <w:r>
        <w:rPr>
          <w:spacing w:val="25"/>
          <w:sz w:val="20"/>
        </w:rPr>
        <w:t xml:space="preserve"> </w:t>
      </w:r>
      <w:r>
        <w:rPr>
          <w:w w:val="60"/>
          <w:sz w:val="20"/>
        </w:rPr>
        <w:t>inadequate</w:t>
      </w:r>
      <w:r>
        <w:rPr>
          <w:spacing w:val="30"/>
          <w:sz w:val="20"/>
        </w:rPr>
        <w:t xml:space="preserve"> </w:t>
      </w:r>
      <w:r>
        <w:rPr>
          <w:w w:val="60"/>
          <w:sz w:val="20"/>
        </w:rPr>
        <w:t>mineral</w:t>
      </w:r>
      <w:r>
        <w:rPr>
          <w:spacing w:val="29"/>
          <w:sz w:val="20"/>
        </w:rPr>
        <w:t xml:space="preserve"> </w:t>
      </w:r>
      <w:r>
        <w:rPr>
          <w:w w:val="60"/>
          <w:sz w:val="20"/>
        </w:rPr>
        <w:t>exploration</w:t>
      </w:r>
      <w:r>
        <w:rPr>
          <w:spacing w:val="25"/>
          <w:sz w:val="20"/>
        </w:rPr>
        <w:t xml:space="preserve"> </w:t>
      </w:r>
      <w:r>
        <w:rPr>
          <w:w w:val="60"/>
          <w:sz w:val="20"/>
        </w:rPr>
        <w:t>and</w:t>
      </w:r>
      <w:r>
        <w:rPr>
          <w:spacing w:val="25"/>
          <w:sz w:val="20"/>
        </w:rPr>
        <w:t xml:space="preserve"> </w:t>
      </w:r>
      <w:r>
        <w:rPr>
          <w:w w:val="60"/>
          <w:sz w:val="20"/>
        </w:rPr>
        <w:t>research</w:t>
      </w:r>
      <w:r>
        <w:rPr>
          <w:spacing w:val="25"/>
          <w:sz w:val="20"/>
        </w:rPr>
        <w:t xml:space="preserve"> </w:t>
      </w:r>
      <w:r>
        <w:rPr>
          <w:w w:val="60"/>
          <w:sz w:val="20"/>
        </w:rPr>
        <w:t>to</w:t>
      </w:r>
      <w:r>
        <w:rPr>
          <w:spacing w:val="25"/>
          <w:sz w:val="20"/>
        </w:rPr>
        <w:t xml:space="preserve"> </w:t>
      </w:r>
      <w:r>
        <w:rPr>
          <w:w w:val="60"/>
          <w:sz w:val="20"/>
        </w:rPr>
        <w:t>discover</w:t>
      </w:r>
      <w:r>
        <w:rPr>
          <w:spacing w:val="25"/>
          <w:sz w:val="20"/>
        </w:rPr>
        <w:t xml:space="preserve"> </w:t>
      </w:r>
      <w:r>
        <w:rPr>
          <w:w w:val="60"/>
          <w:sz w:val="20"/>
        </w:rPr>
        <w:t>the</w:t>
      </w:r>
      <w:r>
        <w:rPr>
          <w:spacing w:val="40"/>
          <w:sz w:val="20"/>
        </w:rPr>
        <w:t xml:space="preserve"> </w:t>
      </w:r>
      <w:r>
        <w:rPr>
          <w:w w:val="60"/>
          <w:sz w:val="20"/>
        </w:rPr>
        <w:t>potential</w:t>
      </w:r>
      <w:r>
        <w:rPr>
          <w:spacing w:val="13"/>
          <w:sz w:val="20"/>
        </w:rPr>
        <w:t xml:space="preserve"> </w:t>
      </w:r>
      <w:r>
        <w:rPr>
          <w:w w:val="60"/>
          <w:sz w:val="20"/>
        </w:rPr>
        <w:t>wealth</w:t>
      </w:r>
      <w:r>
        <w:rPr>
          <w:spacing w:val="11"/>
          <w:sz w:val="20"/>
        </w:rPr>
        <w:t xml:space="preserve"> </w:t>
      </w:r>
      <w:r>
        <w:rPr>
          <w:w w:val="60"/>
          <w:sz w:val="20"/>
        </w:rPr>
        <w:t>of</w:t>
      </w:r>
      <w:r>
        <w:rPr>
          <w:spacing w:val="9"/>
          <w:sz w:val="20"/>
        </w:rPr>
        <w:t xml:space="preserve"> </w:t>
      </w:r>
      <w:r>
        <w:rPr>
          <w:w w:val="60"/>
          <w:sz w:val="20"/>
        </w:rPr>
        <w:t>minerals.</w:t>
      </w:r>
      <w:r>
        <w:rPr>
          <w:spacing w:val="13"/>
          <w:sz w:val="20"/>
        </w:rPr>
        <w:t xml:space="preserve"> </w:t>
      </w:r>
      <w:r>
        <w:rPr>
          <w:w w:val="60"/>
          <w:sz w:val="20"/>
        </w:rPr>
        <w:t>E.g.</w:t>
      </w:r>
      <w:r>
        <w:rPr>
          <w:spacing w:val="-2"/>
          <w:sz w:val="20"/>
        </w:rPr>
        <w:t xml:space="preserve"> </w:t>
      </w:r>
      <w:r>
        <w:rPr>
          <w:w w:val="60"/>
          <w:sz w:val="20"/>
        </w:rPr>
        <w:t>the</w:t>
      </w:r>
      <w:r>
        <w:rPr>
          <w:spacing w:val="-4"/>
          <w:sz w:val="20"/>
        </w:rPr>
        <w:t xml:space="preserve"> </w:t>
      </w:r>
      <w:r>
        <w:rPr>
          <w:w w:val="60"/>
          <w:sz w:val="20"/>
        </w:rPr>
        <w:t>first</w:t>
      </w:r>
      <w:r>
        <w:rPr>
          <w:spacing w:val="-4"/>
          <w:sz w:val="20"/>
        </w:rPr>
        <w:t xml:space="preserve"> </w:t>
      </w:r>
      <w:r>
        <w:rPr>
          <w:w w:val="60"/>
          <w:sz w:val="20"/>
        </w:rPr>
        <w:t>petroleum</w:t>
      </w:r>
      <w:r>
        <w:rPr>
          <w:spacing w:val="-2"/>
          <w:sz w:val="20"/>
        </w:rPr>
        <w:t xml:space="preserve"> </w:t>
      </w:r>
      <w:r>
        <w:rPr>
          <w:w w:val="60"/>
          <w:sz w:val="20"/>
        </w:rPr>
        <w:t>geological</w:t>
      </w:r>
      <w:r>
        <w:rPr>
          <w:sz w:val="20"/>
        </w:rPr>
        <w:t xml:space="preserve"> </w:t>
      </w:r>
      <w:r>
        <w:rPr>
          <w:w w:val="60"/>
          <w:sz w:val="20"/>
        </w:rPr>
        <w:t>survey</w:t>
      </w:r>
      <w:r>
        <w:rPr>
          <w:sz w:val="20"/>
        </w:rPr>
        <w:t xml:space="preserve"> </w:t>
      </w:r>
      <w:r>
        <w:rPr>
          <w:w w:val="60"/>
          <w:sz w:val="20"/>
        </w:rPr>
        <w:t>around</w:t>
      </w:r>
      <w:r>
        <w:rPr>
          <w:spacing w:val="-4"/>
          <w:sz w:val="20"/>
        </w:rPr>
        <w:t xml:space="preserve"> </w:t>
      </w:r>
      <w:r>
        <w:rPr>
          <w:w w:val="60"/>
          <w:sz w:val="20"/>
        </w:rPr>
        <w:t>Lake</w:t>
      </w:r>
      <w:r>
        <w:rPr>
          <w:sz w:val="20"/>
        </w:rPr>
        <w:t xml:space="preserve"> </w:t>
      </w:r>
      <w:r>
        <w:rPr>
          <w:w w:val="60"/>
          <w:sz w:val="20"/>
        </w:rPr>
        <w:t>Albert</w:t>
      </w:r>
      <w:r>
        <w:rPr>
          <w:spacing w:val="-7"/>
          <w:sz w:val="20"/>
        </w:rPr>
        <w:t xml:space="preserve"> </w:t>
      </w:r>
      <w:r>
        <w:rPr>
          <w:w w:val="60"/>
          <w:sz w:val="20"/>
        </w:rPr>
        <w:t>in</w:t>
      </w:r>
      <w:r>
        <w:rPr>
          <w:spacing w:val="-4"/>
          <w:sz w:val="20"/>
        </w:rPr>
        <w:t xml:space="preserve"> </w:t>
      </w:r>
      <w:r>
        <w:rPr>
          <w:w w:val="60"/>
          <w:sz w:val="20"/>
        </w:rPr>
        <w:t>1920s</w:t>
      </w:r>
      <w:r>
        <w:rPr>
          <w:spacing w:val="-5"/>
          <w:sz w:val="20"/>
        </w:rPr>
        <w:t xml:space="preserve"> </w:t>
      </w:r>
      <w:r>
        <w:rPr>
          <w:w w:val="60"/>
          <w:sz w:val="20"/>
        </w:rPr>
        <w:t>did</w:t>
      </w:r>
      <w:r>
        <w:rPr>
          <w:sz w:val="20"/>
        </w:rPr>
        <w:t xml:space="preserve"> </w:t>
      </w:r>
      <w:r>
        <w:rPr>
          <w:w w:val="60"/>
          <w:sz w:val="20"/>
        </w:rPr>
        <w:t>not</w:t>
      </w:r>
      <w:r>
        <w:rPr>
          <w:spacing w:val="-7"/>
          <w:sz w:val="20"/>
        </w:rPr>
        <w:t xml:space="preserve"> </w:t>
      </w:r>
      <w:r>
        <w:rPr>
          <w:w w:val="60"/>
          <w:sz w:val="20"/>
        </w:rPr>
        <w:t>ascertain</w:t>
      </w:r>
      <w:r>
        <w:rPr>
          <w:sz w:val="20"/>
        </w:rPr>
        <w:t xml:space="preserve"> </w:t>
      </w:r>
      <w:r>
        <w:rPr>
          <w:w w:val="60"/>
          <w:sz w:val="20"/>
        </w:rPr>
        <w:t>the</w:t>
      </w:r>
      <w:r>
        <w:rPr>
          <w:sz w:val="20"/>
        </w:rPr>
        <w:t xml:space="preserve"> </w:t>
      </w:r>
      <w:r>
        <w:rPr>
          <w:w w:val="60"/>
          <w:sz w:val="20"/>
        </w:rPr>
        <w:t>presence</w:t>
      </w:r>
      <w:r>
        <w:rPr>
          <w:sz w:val="20"/>
        </w:rPr>
        <w:t xml:space="preserve"> </w:t>
      </w:r>
      <w:r>
        <w:rPr>
          <w:w w:val="60"/>
          <w:sz w:val="20"/>
        </w:rPr>
        <w:t>of</w:t>
      </w:r>
      <w:r>
        <w:rPr>
          <w:sz w:val="20"/>
        </w:rPr>
        <w:t xml:space="preserve"> </w:t>
      </w:r>
      <w:r>
        <w:rPr>
          <w:w w:val="60"/>
          <w:sz w:val="20"/>
        </w:rPr>
        <w:t>the</w:t>
      </w:r>
      <w:r>
        <w:rPr>
          <w:sz w:val="20"/>
        </w:rPr>
        <w:t xml:space="preserve"> </w:t>
      </w:r>
      <w:r>
        <w:rPr>
          <w:w w:val="60"/>
          <w:sz w:val="20"/>
        </w:rPr>
        <w:t>mineral</w:t>
      </w:r>
      <w:r>
        <w:rPr>
          <w:sz w:val="20"/>
        </w:rPr>
        <w:t xml:space="preserve"> </w:t>
      </w:r>
      <w:r>
        <w:rPr>
          <w:w w:val="60"/>
          <w:sz w:val="20"/>
        </w:rPr>
        <w:t>at</w:t>
      </w:r>
      <w:r>
        <w:rPr>
          <w:sz w:val="20"/>
        </w:rPr>
        <w:t xml:space="preserve"> </w:t>
      </w:r>
      <w:r>
        <w:rPr>
          <w:w w:val="60"/>
          <w:sz w:val="20"/>
        </w:rPr>
        <w:t>the</w:t>
      </w:r>
      <w:r>
        <w:rPr>
          <w:sz w:val="20"/>
        </w:rPr>
        <w:t xml:space="preserve"> </w:t>
      </w:r>
      <w:r>
        <w:rPr>
          <w:w w:val="60"/>
          <w:sz w:val="20"/>
        </w:rPr>
        <w:t>spot</w:t>
      </w:r>
      <w:r>
        <w:rPr>
          <w:sz w:val="20"/>
        </w:rPr>
        <w:t xml:space="preserve"> </w:t>
      </w:r>
      <w:r>
        <w:rPr>
          <w:w w:val="60"/>
          <w:sz w:val="20"/>
        </w:rPr>
        <w:t>because</w:t>
      </w:r>
      <w:r>
        <w:rPr>
          <w:sz w:val="20"/>
        </w:rPr>
        <w:t xml:space="preserve"> </w:t>
      </w:r>
      <w:r>
        <w:rPr>
          <w:w w:val="60"/>
          <w:sz w:val="20"/>
        </w:rPr>
        <w:t>it</w:t>
      </w:r>
      <w:r>
        <w:rPr>
          <w:sz w:val="20"/>
        </w:rPr>
        <w:t xml:space="preserve"> </w:t>
      </w:r>
      <w:r>
        <w:rPr>
          <w:w w:val="60"/>
          <w:sz w:val="20"/>
        </w:rPr>
        <w:t>indicated</w:t>
      </w:r>
      <w:r>
        <w:rPr>
          <w:sz w:val="20"/>
        </w:rPr>
        <w:t xml:space="preserve"> </w:t>
      </w:r>
      <w:r>
        <w:rPr>
          <w:w w:val="60"/>
          <w:sz w:val="20"/>
        </w:rPr>
        <w:t>that</w:t>
      </w:r>
      <w:r>
        <w:rPr>
          <w:sz w:val="20"/>
        </w:rPr>
        <w:t xml:space="preserve"> </w:t>
      </w:r>
      <w:r>
        <w:rPr>
          <w:w w:val="60"/>
          <w:sz w:val="20"/>
        </w:rPr>
        <w:t>if</w:t>
      </w:r>
      <w:r>
        <w:rPr>
          <w:sz w:val="20"/>
        </w:rPr>
        <w:t xml:space="preserve"> </w:t>
      </w:r>
      <w:r>
        <w:rPr>
          <w:w w:val="60"/>
          <w:sz w:val="20"/>
        </w:rPr>
        <w:t>at</w:t>
      </w:r>
      <w:r>
        <w:rPr>
          <w:sz w:val="20"/>
        </w:rPr>
        <w:t xml:space="preserve"> </w:t>
      </w:r>
      <w:r>
        <w:rPr>
          <w:w w:val="60"/>
          <w:sz w:val="20"/>
        </w:rPr>
        <w:t>all</w:t>
      </w:r>
      <w:r>
        <w:rPr>
          <w:spacing w:val="34"/>
          <w:sz w:val="20"/>
        </w:rPr>
        <w:t xml:space="preserve"> </w:t>
      </w:r>
      <w:r>
        <w:rPr>
          <w:w w:val="60"/>
          <w:sz w:val="20"/>
        </w:rPr>
        <w:t>petroleum</w:t>
      </w:r>
      <w:r>
        <w:rPr>
          <w:spacing w:val="-5"/>
          <w:sz w:val="20"/>
        </w:rPr>
        <w:t xml:space="preserve"> </w:t>
      </w:r>
      <w:r>
        <w:rPr>
          <w:w w:val="60"/>
          <w:sz w:val="20"/>
        </w:rPr>
        <w:t>existed,</w:t>
      </w:r>
      <w:r>
        <w:rPr>
          <w:spacing w:val="-10"/>
          <w:sz w:val="20"/>
        </w:rPr>
        <w:t xml:space="preserve"> </w:t>
      </w:r>
      <w:r>
        <w:rPr>
          <w:w w:val="60"/>
          <w:sz w:val="20"/>
        </w:rPr>
        <w:t>it</w:t>
      </w:r>
      <w:r>
        <w:rPr>
          <w:spacing w:val="-10"/>
          <w:sz w:val="20"/>
        </w:rPr>
        <w:t xml:space="preserve"> </w:t>
      </w:r>
      <w:r>
        <w:rPr>
          <w:w w:val="60"/>
          <w:sz w:val="20"/>
        </w:rPr>
        <w:t>was</w:t>
      </w:r>
      <w:r>
        <w:rPr>
          <w:spacing w:val="-8"/>
          <w:sz w:val="20"/>
        </w:rPr>
        <w:t xml:space="preserve"> </w:t>
      </w:r>
      <w:r>
        <w:rPr>
          <w:w w:val="60"/>
          <w:sz w:val="20"/>
        </w:rPr>
        <w:t>below</w:t>
      </w:r>
      <w:r>
        <w:rPr>
          <w:spacing w:val="-2"/>
          <w:sz w:val="20"/>
        </w:rPr>
        <w:t xml:space="preserve"> </w:t>
      </w:r>
      <w:r>
        <w:rPr>
          <w:w w:val="60"/>
          <w:sz w:val="20"/>
        </w:rPr>
        <w:t>a</w:t>
      </w:r>
      <w:r>
        <w:rPr>
          <w:spacing w:val="-7"/>
          <w:sz w:val="20"/>
        </w:rPr>
        <w:t xml:space="preserve"> </w:t>
      </w:r>
      <w:r>
        <w:rPr>
          <w:w w:val="60"/>
          <w:sz w:val="20"/>
        </w:rPr>
        <w:t>hard</w:t>
      </w:r>
      <w:r>
        <w:rPr>
          <w:spacing w:val="-4"/>
          <w:sz w:val="20"/>
        </w:rPr>
        <w:t xml:space="preserve"> </w:t>
      </w:r>
      <w:r>
        <w:rPr>
          <w:w w:val="60"/>
          <w:sz w:val="20"/>
        </w:rPr>
        <w:t>rock</w:t>
      </w:r>
      <w:r>
        <w:rPr>
          <w:spacing w:val="-8"/>
          <w:sz w:val="20"/>
        </w:rPr>
        <w:t xml:space="preserve"> </w:t>
      </w:r>
      <w:r>
        <w:rPr>
          <w:w w:val="60"/>
          <w:sz w:val="20"/>
        </w:rPr>
        <w:t>thus</w:t>
      </w:r>
      <w:r>
        <w:rPr>
          <w:spacing w:val="-8"/>
          <w:sz w:val="20"/>
        </w:rPr>
        <w:t xml:space="preserve"> </w:t>
      </w:r>
      <w:r>
        <w:rPr>
          <w:w w:val="60"/>
          <w:sz w:val="20"/>
        </w:rPr>
        <w:t>difficult</w:t>
      </w:r>
      <w:r>
        <w:rPr>
          <w:spacing w:val="-5"/>
          <w:sz w:val="20"/>
        </w:rPr>
        <w:t xml:space="preserve"> </w:t>
      </w:r>
      <w:r>
        <w:rPr>
          <w:w w:val="60"/>
          <w:sz w:val="20"/>
        </w:rPr>
        <w:t>to</w:t>
      </w:r>
      <w:r>
        <w:rPr>
          <w:spacing w:val="-7"/>
          <w:sz w:val="20"/>
        </w:rPr>
        <w:t xml:space="preserve"> </w:t>
      </w:r>
      <w:r>
        <w:rPr>
          <w:w w:val="60"/>
          <w:sz w:val="20"/>
        </w:rPr>
        <w:t>extract it.</w:t>
      </w:r>
    </w:p>
    <w:p w:rsidR="00E5575B" w:rsidRDefault="00D512E5">
      <w:pPr>
        <w:pStyle w:val="ListParagraph"/>
        <w:numPr>
          <w:ilvl w:val="1"/>
          <w:numId w:val="41"/>
        </w:numPr>
        <w:tabs>
          <w:tab w:val="left" w:pos="821"/>
        </w:tabs>
        <w:spacing w:line="240" w:lineRule="exact"/>
        <w:ind w:left="821" w:hanging="90"/>
        <w:jc w:val="left"/>
        <w:rPr>
          <w:sz w:val="20"/>
        </w:rPr>
      </w:pPr>
      <w:r>
        <w:rPr>
          <w:w w:val="60"/>
          <w:sz w:val="20"/>
        </w:rPr>
        <w:t>Some</w:t>
      </w:r>
      <w:r>
        <w:rPr>
          <w:spacing w:val="12"/>
          <w:sz w:val="20"/>
        </w:rPr>
        <w:t xml:space="preserve"> </w:t>
      </w:r>
      <w:r>
        <w:rPr>
          <w:w w:val="60"/>
          <w:sz w:val="20"/>
        </w:rPr>
        <w:t>minerals</w:t>
      </w:r>
      <w:r>
        <w:rPr>
          <w:spacing w:val="9"/>
          <w:sz w:val="20"/>
        </w:rPr>
        <w:t xml:space="preserve"> </w:t>
      </w:r>
      <w:r>
        <w:rPr>
          <w:w w:val="60"/>
          <w:sz w:val="20"/>
        </w:rPr>
        <w:t>such</w:t>
      </w:r>
      <w:r>
        <w:rPr>
          <w:spacing w:val="10"/>
          <w:sz w:val="20"/>
        </w:rPr>
        <w:t xml:space="preserve"> </w:t>
      </w:r>
      <w:r>
        <w:rPr>
          <w:w w:val="60"/>
          <w:sz w:val="20"/>
        </w:rPr>
        <w:t>as</w:t>
      </w:r>
      <w:r>
        <w:rPr>
          <w:spacing w:val="9"/>
          <w:sz w:val="20"/>
        </w:rPr>
        <w:t xml:space="preserve"> </w:t>
      </w:r>
      <w:r>
        <w:rPr>
          <w:w w:val="60"/>
          <w:sz w:val="20"/>
        </w:rPr>
        <w:t>iron</w:t>
      </w:r>
      <w:r>
        <w:rPr>
          <w:spacing w:val="10"/>
          <w:sz w:val="20"/>
        </w:rPr>
        <w:t xml:space="preserve"> </w:t>
      </w:r>
      <w:r>
        <w:rPr>
          <w:w w:val="60"/>
          <w:sz w:val="20"/>
        </w:rPr>
        <w:t>ore</w:t>
      </w:r>
      <w:r>
        <w:rPr>
          <w:spacing w:val="9"/>
          <w:sz w:val="20"/>
        </w:rPr>
        <w:t xml:space="preserve"> </w:t>
      </w:r>
      <w:r>
        <w:rPr>
          <w:w w:val="60"/>
          <w:sz w:val="20"/>
        </w:rPr>
        <w:t>in</w:t>
      </w:r>
      <w:r>
        <w:rPr>
          <w:spacing w:val="10"/>
          <w:sz w:val="20"/>
        </w:rPr>
        <w:t xml:space="preserve"> </w:t>
      </w:r>
      <w:r>
        <w:rPr>
          <w:w w:val="60"/>
          <w:sz w:val="20"/>
        </w:rPr>
        <w:t>Kabale</w:t>
      </w:r>
      <w:r>
        <w:rPr>
          <w:spacing w:val="9"/>
          <w:sz w:val="20"/>
        </w:rPr>
        <w:t xml:space="preserve"> </w:t>
      </w:r>
      <w:r>
        <w:rPr>
          <w:w w:val="60"/>
          <w:sz w:val="20"/>
        </w:rPr>
        <w:t>and</w:t>
      </w:r>
      <w:r>
        <w:rPr>
          <w:spacing w:val="16"/>
          <w:sz w:val="20"/>
        </w:rPr>
        <w:t xml:space="preserve"> </w:t>
      </w:r>
      <w:r>
        <w:rPr>
          <w:w w:val="60"/>
          <w:sz w:val="20"/>
        </w:rPr>
        <w:t>copper</w:t>
      </w:r>
      <w:r>
        <w:rPr>
          <w:spacing w:val="11"/>
          <w:sz w:val="20"/>
        </w:rPr>
        <w:t xml:space="preserve"> </w:t>
      </w:r>
      <w:r>
        <w:rPr>
          <w:w w:val="60"/>
          <w:sz w:val="20"/>
        </w:rPr>
        <w:t>from</w:t>
      </w:r>
      <w:r>
        <w:rPr>
          <w:spacing w:val="7"/>
          <w:sz w:val="20"/>
        </w:rPr>
        <w:t xml:space="preserve"> </w:t>
      </w:r>
      <w:r>
        <w:rPr>
          <w:w w:val="60"/>
          <w:sz w:val="20"/>
        </w:rPr>
        <w:t>Kilembe</w:t>
      </w:r>
      <w:r>
        <w:rPr>
          <w:spacing w:val="16"/>
          <w:sz w:val="20"/>
        </w:rPr>
        <w:t xml:space="preserve"> </w:t>
      </w:r>
      <w:r>
        <w:rPr>
          <w:w w:val="60"/>
          <w:sz w:val="20"/>
        </w:rPr>
        <w:t>are</w:t>
      </w:r>
      <w:r>
        <w:rPr>
          <w:spacing w:val="13"/>
          <w:sz w:val="20"/>
        </w:rPr>
        <w:t xml:space="preserve"> </w:t>
      </w:r>
      <w:r>
        <w:rPr>
          <w:w w:val="60"/>
          <w:sz w:val="20"/>
        </w:rPr>
        <w:t>deeply</w:t>
      </w:r>
      <w:r>
        <w:rPr>
          <w:spacing w:val="12"/>
          <w:sz w:val="20"/>
        </w:rPr>
        <w:t xml:space="preserve"> </w:t>
      </w:r>
      <w:r>
        <w:rPr>
          <w:w w:val="60"/>
          <w:sz w:val="20"/>
        </w:rPr>
        <w:t>burried</w:t>
      </w:r>
      <w:r>
        <w:rPr>
          <w:spacing w:val="13"/>
          <w:sz w:val="20"/>
        </w:rPr>
        <w:t xml:space="preserve"> </w:t>
      </w:r>
      <w:r>
        <w:rPr>
          <w:w w:val="60"/>
          <w:sz w:val="20"/>
        </w:rPr>
        <w:t>under</w:t>
      </w:r>
      <w:r>
        <w:rPr>
          <w:spacing w:val="11"/>
          <w:sz w:val="20"/>
        </w:rPr>
        <w:t xml:space="preserve"> </w:t>
      </w:r>
      <w:r>
        <w:rPr>
          <w:w w:val="60"/>
          <w:sz w:val="20"/>
        </w:rPr>
        <w:t>hard</w:t>
      </w:r>
      <w:r>
        <w:rPr>
          <w:spacing w:val="12"/>
          <w:sz w:val="20"/>
        </w:rPr>
        <w:t xml:space="preserve"> </w:t>
      </w:r>
      <w:r>
        <w:rPr>
          <w:w w:val="60"/>
          <w:sz w:val="20"/>
        </w:rPr>
        <w:t>basement</w:t>
      </w:r>
      <w:r>
        <w:rPr>
          <w:spacing w:val="11"/>
          <w:sz w:val="20"/>
        </w:rPr>
        <w:t xml:space="preserve"> </w:t>
      </w:r>
      <w:r>
        <w:rPr>
          <w:w w:val="60"/>
          <w:sz w:val="20"/>
        </w:rPr>
        <w:t>rocks</w:t>
      </w:r>
      <w:r>
        <w:rPr>
          <w:spacing w:val="13"/>
          <w:sz w:val="20"/>
        </w:rPr>
        <w:t xml:space="preserve"> </w:t>
      </w:r>
      <w:r>
        <w:rPr>
          <w:w w:val="60"/>
          <w:sz w:val="20"/>
        </w:rPr>
        <w:t>which</w:t>
      </w:r>
      <w:r>
        <w:rPr>
          <w:spacing w:val="12"/>
          <w:sz w:val="20"/>
        </w:rPr>
        <w:t xml:space="preserve"> </w:t>
      </w:r>
      <w:r>
        <w:rPr>
          <w:w w:val="60"/>
          <w:sz w:val="20"/>
        </w:rPr>
        <w:t>make</w:t>
      </w:r>
      <w:r>
        <w:rPr>
          <w:spacing w:val="13"/>
          <w:sz w:val="20"/>
        </w:rPr>
        <w:t xml:space="preserve"> </w:t>
      </w:r>
      <w:r>
        <w:rPr>
          <w:w w:val="60"/>
          <w:sz w:val="20"/>
        </w:rPr>
        <w:t>them</w:t>
      </w:r>
      <w:r>
        <w:rPr>
          <w:spacing w:val="11"/>
          <w:sz w:val="20"/>
        </w:rPr>
        <w:t xml:space="preserve"> </w:t>
      </w:r>
      <w:r>
        <w:rPr>
          <w:w w:val="60"/>
          <w:sz w:val="20"/>
        </w:rPr>
        <w:t>difficult</w:t>
      </w:r>
      <w:r>
        <w:rPr>
          <w:spacing w:val="11"/>
          <w:sz w:val="20"/>
        </w:rPr>
        <w:t xml:space="preserve"> </w:t>
      </w:r>
      <w:r>
        <w:rPr>
          <w:w w:val="60"/>
          <w:sz w:val="20"/>
        </w:rPr>
        <w:t>and</w:t>
      </w:r>
      <w:r>
        <w:rPr>
          <w:spacing w:val="12"/>
          <w:sz w:val="20"/>
        </w:rPr>
        <w:t xml:space="preserve"> </w:t>
      </w:r>
      <w:r>
        <w:rPr>
          <w:w w:val="60"/>
          <w:sz w:val="20"/>
        </w:rPr>
        <w:t>expensive</w:t>
      </w:r>
      <w:r>
        <w:rPr>
          <w:spacing w:val="13"/>
          <w:sz w:val="20"/>
        </w:rPr>
        <w:t xml:space="preserve"> </w:t>
      </w:r>
      <w:r>
        <w:rPr>
          <w:w w:val="60"/>
          <w:sz w:val="20"/>
        </w:rPr>
        <w:t>to</w:t>
      </w:r>
      <w:r>
        <w:rPr>
          <w:spacing w:val="26"/>
          <w:sz w:val="20"/>
        </w:rPr>
        <w:t xml:space="preserve"> </w:t>
      </w:r>
      <w:r>
        <w:rPr>
          <w:spacing w:val="-2"/>
          <w:w w:val="60"/>
          <w:sz w:val="20"/>
        </w:rPr>
        <w:t>extract.</w:t>
      </w:r>
    </w:p>
    <w:p w:rsidR="00E5575B" w:rsidRDefault="00D512E5">
      <w:pPr>
        <w:pStyle w:val="ListParagraph"/>
        <w:numPr>
          <w:ilvl w:val="1"/>
          <w:numId w:val="41"/>
        </w:numPr>
        <w:tabs>
          <w:tab w:val="left" w:pos="1090"/>
        </w:tabs>
        <w:spacing w:line="242" w:lineRule="auto"/>
        <w:ind w:right="633" w:firstLine="0"/>
        <w:rPr>
          <w:sz w:val="20"/>
        </w:rPr>
      </w:pPr>
      <w:r>
        <w:rPr>
          <w:w w:val="65"/>
          <w:sz w:val="20"/>
        </w:rPr>
        <w:t>Smuggling</w:t>
      </w:r>
      <w:r>
        <w:rPr>
          <w:spacing w:val="-8"/>
          <w:sz w:val="20"/>
        </w:rPr>
        <w:t xml:space="preserve"> </w:t>
      </w:r>
      <w:r>
        <w:rPr>
          <w:w w:val="65"/>
          <w:sz w:val="20"/>
        </w:rPr>
        <w:t>of</w:t>
      </w:r>
      <w:r>
        <w:rPr>
          <w:spacing w:val="-5"/>
          <w:sz w:val="20"/>
        </w:rPr>
        <w:t xml:space="preserve"> </w:t>
      </w:r>
      <w:r>
        <w:rPr>
          <w:w w:val="65"/>
          <w:sz w:val="20"/>
        </w:rPr>
        <w:t>minerals</w:t>
      </w:r>
      <w:r>
        <w:rPr>
          <w:spacing w:val="-6"/>
          <w:sz w:val="20"/>
        </w:rPr>
        <w:t xml:space="preserve"> </w:t>
      </w:r>
      <w:r>
        <w:rPr>
          <w:w w:val="65"/>
          <w:sz w:val="20"/>
        </w:rPr>
        <w:t>across</w:t>
      </w:r>
      <w:r>
        <w:rPr>
          <w:spacing w:val="-6"/>
          <w:sz w:val="20"/>
        </w:rPr>
        <w:t xml:space="preserve"> </w:t>
      </w:r>
      <w:r>
        <w:rPr>
          <w:w w:val="65"/>
          <w:sz w:val="20"/>
        </w:rPr>
        <w:t>borders</w:t>
      </w:r>
      <w:r>
        <w:rPr>
          <w:spacing w:val="-8"/>
          <w:sz w:val="20"/>
        </w:rPr>
        <w:t xml:space="preserve"> </w:t>
      </w:r>
      <w:r>
        <w:rPr>
          <w:w w:val="65"/>
          <w:sz w:val="20"/>
        </w:rPr>
        <w:t>is</w:t>
      </w:r>
      <w:r>
        <w:rPr>
          <w:spacing w:val="-4"/>
          <w:sz w:val="20"/>
        </w:rPr>
        <w:t xml:space="preserve"> </w:t>
      </w:r>
      <w:r>
        <w:rPr>
          <w:w w:val="65"/>
          <w:sz w:val="20"/>
        </w:rPr>
        <w:t>also</w:t>
      </w:r>
      <w:r>
        <w:rPr>
          <w:spacing w:val="-8"/>
          <w:sz w:val="20"/>
        </w:rPr>
        <w:t xml:space="preserve"> </w:t>
      </w:r>
      <w:r>
        <w:rPr>
          <w:w w:val="65"/>
          <w:sz w:val="20"/>
        </w:rPr>
        <w:t>a</w:t>
      </w:r>
      <w:r>
        <w:rPr>
          <w:spacing w:val="-8"/>
          <w:sz w:val="20"/>
        </w:rPr>
        <w:t xml:space="preserve"> </w:t>
      </w:r>
      <w:r>
        <w:rPr>
          <w:w w:val="65"/>
          <w:sz w:val="20"/>
        </w:rPr>
        <w:t>problem</w:t>
      </w:r>
      <w:r>
        <w:rPr>
          <w:spacing w:val="-9"/>
          <w:sz w:val="20"/>
        </w:rPr>
        <w:t xml:space="preserve"> </w:t>
      </w:r>
      <w:r>
        <w:rPr>
          <w:w w:val="65"/>
          <w:sz w:val="20"/>
        </w:rPr>
        <w:t>leading</w:t>
      </w:r>
      <w:r>
        <w:rPr>
          <w:spacing w:val="-6"/>
          <w:sz w:val="20"/>
        </w:rPr>
        <w:t xml:space="preserve"> </w:t>
      </w:r>
      <w:r>
        <w:rPr>
          <w:w w:val="65"/>
          <w:sz w:val="20"/>
        </w:rPr>
        <w:t>to</w:t>
      </w:r>
      <w:r>
        <w:rPr>
          <w:spacing w:val="-8"/>
          <w:sz w:val="20"/>
        </w:rPr>
        <w:t xml:space="preserve"> </w:t>
      </w:r>
      <w:r>
        <w:rPr>
          <w:w w:val="65"/>
          <w:sz w:val="20"/>
        </w:rPr>
        <w:t>low</w:t>
      </w:r>
      <w:r>
        <w:rPr>
          <w:spacing w:val="-7"/>
          <w:sz w:val="20"/>
        </w:rPr>
        <w:t xml:space="preserve"> </w:t>
      </w:r>
      <w:r>
        <w:rPr>
          <w:w w:val="65"/>
          <w:sz w:val="20"/>
        </w:rPr>
        <w:t>level</w:t>
      </w:r>
      <w:r>
        <w:rPr>
          <w:spacing w:val="-7"/>
          <w:sz w:val="20"/>
        </w:rPr>
        <w:t xml:space="preserve"> </w:t>
      </w:r>
      <w:r>
        <w:rPr>
          <w:w w:val="65"/>
          <w:sz w:val="20"/>
        </w:rPr>
        <w:t>of</w:t>
      </w:r>
      <w:r>
        <w:rPr>
          <w:spacing w:val="-6"/>
          <w:sz w:val="20"/>
        </w:rPr>
        <w:t xml:space="preserve"> </w:t>
      </w:r>
      <w:r>
        <w:rPr>
          <w:w w:val="65"/>
          <w:sz w:val="20"/>
        </w:rPr>
        <w:t>the</w:t>
      </w:r>
      <w:r>
        <w:rPr>
          <w:spacing w:val="-6"/>
          <w:sz w:val="20"/>
        </w:rPr>
        <w:t xml:space="preserve"> </w:t>
      </w:r>
      <w:r>
        <w:rPr>
          <w:w w:val="65"/>
          <w:sz w:val="20"/>
        </w:rPr>
        <w:t>mining</w:t>
      </w:r>
      <w:r>
        <w:rPr>
          <w:spacing w:val="-8"/>
          <w:sz w:val="20"/>
        </w:rPr>
        <w:t xml:space="preserve"> </w:t>
      </w:r>
      <w:r>
        <w:rPr>
          <w:w w:val="65"/>
          <w:sz w:val="20"/>
        </w:rPr>
        <w:t>industry</w:t>
      </w:r>
      <w:r>
        <w:rPr>
          <w:spacing w:val="-6"/>
          <w:sz w:val="20"/>
        </w:rPr>
        <w:t xml:space="preserve"> </w:t>
      </w:r>
      <w:r>
        <w:rPr>
          <w:w w:val="65"/>
          <w:sz w:val="20"/>
        </w:rPr>
        <w:t>in</w:t>
      </w:r>
      <w:r>
        <w:rPr>
          <w:spacing w:val="-8"/>
          <w:sz w:val="20"/>
        </w:rPr>
        <w:t xml:space="preserve"> </w:t>
      </w:r>
      <w:r>
        <w:rPr>
          <w:w w:val="65"/>
          <w:sz w:val="20"/>
        </w:rPr>
        <w:t>Uganda.</w:t>
      </w:r>
      <w:r>
        <w:rPr>
          <w:spacing w:val="-9"/>
          <w:sz w:val="20"/>
        </w:rPr>
        <w:t xml:space="preserve"> </w:t>
      </w:r>
      <w:r>
        <w:rPr>
          <w:w w:val="65"/>
          <w:sz w:val="20"/>
        </w:rPr>
        <w:t>For</w:t>
      </w:r>
      <w:r>
        <w:rPr>
          <w:spacing w:val="-9"/>
          <w:sz w:val="20"/>
        </w:rPr>
        <w:t xml:space="preserve"> </w:t>
      </w:r>
      <w:r>
        <w:rPr>
          <w:w w:val="65"/>
          <w:sz w:val="20"/>
        </w:rPr>
        <w:t>example</w:t>
      </w:r>
      <w:r>
        <w:rPr>
          <w:spacing w:val="-6"/>
          <w:sz w:val="20"/>
        </w:rPr>
        <w:t xml:space="preserve"> </w:t>
      </w:r>
      <w:r>
        <w:rPr>
          <w:w w:val="65"/>
          <w:sz w:val="20"/>
        </w:rPr>
        <w:t>gold</w:t>
      </w:r>
      <w:r>
        <w:rPr>
          <w:spacing w:val="-8"/>
          <w:sz w:val="20"/>
        </w:rPr>
        <w:t xml:space="preserve"> </w:t>
      </w:r>
      <w:r>
        <w:rPr>
          <w:w w:val="65"/>
          <w:sz w:val="20"/>
        </w:rPr>
        <w:t>from</w:t>
      </w:r>
      <w:r>
        <w:rPr>
          <w:spacing w:val="-9"/>
          <w:sz w:val="20"/>
        </w:rPr>
        <w:t xml:space="preserve"> </w:t>
      </w:r>
      <w:r>
        <w:rPr>
          <w:w w:val="65"/>
          <w:sz w:val="20"/>
        </w:rPr>
        <w:t>Busia</w:t>
      </w:r>
      <w:r>
        <w:rPr>
          <w:spacing w:val="-8"/>
          <w:sz w:val="20"/>
        </w:rPr>
        <w:t xml:space="preserve"> </w:t>
      </w:r>
      <w:r>
        <w:rPr>
          <w:w w:val="65"/>
          <w:sz w:val="20"/>
        </w:rPr>
        <w:t>and</w:t>
      </w:r>
      <w:r>
        <w:rPr>
          <w:spacing w:val="-8"/>
          <w:sz w:val="20"/>
        </w:rPr>
        <w:t xml:space="preserve"> </w:t>
      </w:r>
      <w:r>
        <w:rPr>
          <w:w w:val="65"/>
          <w:sz w:val="20"/>
        </w:rPr>
        <w:t>cement</w:t>
      </w:r>
      <w:r>
        <w:rPr>
          <w:spacing w:val="-5"/>
          <w:sz w:val="20"/>
        </w:rPr>
        <w:t xml:space="preserve"> </w:t>
      </w:r>
      <w:r>
        <w:rPr>
          <w:w w:val="65"/>
          <w:sz w:val="20"/>
        </w:rPr>
        <w:t>from</w:t>
      </w:r>
      <w:r>
        <w:rPr>
          <w:spacing w:val="-3"/>
          <w:sz w:val="20"/>
        </w:rPr>
        <w:t xml:space="preserve"> </w:t>
      </w:r>
      <w:r>
        <w:rPr>
          <w:w w:val="65"/>
          <w:sz w:val="20"/>
        </w:rPr>
        <w:t>Tororo</w:t>
      </w:r>
      <w:r>
        <w:rPr>
          <w:sz w:val="20"/>
        </w:rPr>
        <w:t xml:space="preserve"> </w:t>
      </w:r>
      <w:r>
        <w:rPr>
          <w:w w:val="65"/>
          <w:sz w:val="20"/>
        </w:rPr>
        <w:t>are</w:t>
      </w:r>
      <w:r>
        <w:rPr>
          <w:spacing w:val="-2"/>
          <w:sz w:val="20"/>
        </w:rPr>
        <w:t xml:space="preserve"> </w:t>
      </w:r>
      <w:r>
        <w:rPr>
          <w:w w:val="65"/>
          <w:sz w:val="20"/>
        </w:rPr>
        <w:t>usually</w:t>
      </w:r>
      <w:r>
        <w:rPr>
          <w:sz w:val="20"/>
        </w:rPr>
        <w:t xml:space="preserve"> </w:t>
      </w:r>
      <w:r>
        <w:rPr>
          <w:w w:val="60"/>
          <w:sz w:val="20"/>
        </w:rPr>
        <w:t>smuggled</w:t>
      </w:r>
      <w:r>
        <w:rPr>
          <w:spacing w:val="26"/>
          <w:sz w:val="20"/>
        </w:rPr>
        <w:t xml:space="preserve"> </w:t>
      </w:r>
      <w:r>
        <w:rPr>
          <w:w w:val="60"/>
          <w:sz w:val="20"/>
        </w:rPr>
        <w:t>to</w:t>
      </w:r>
      <w:r>
        <w:rPr>
          <w:spacing w:val="23"/>
          <w:sz w:val="20"/>
        </w:rPr>
        <w:t xml:space="preserve"> </w:t>
      </w:r>
      <w:r>
        <w:rPr>
          <w:w w:val="60"/>
          <w:sz w:val="20"/>
        </w:rPr>
        <w:t>Kenya,</w:t>
      </w:r>
      <w:r>
        <w:rPr>
          <w:sz w:val="20"/>
        </w:rPr>
        <w:t xml:space="preserve"> </w:t>
      </w:r>
      <w:r>
        <w:rPr>
          <w:w w:val="60"/>
          <w:sz w:val="20"/>
        </w:rPr>
        <w:t>Tanzania</w:t>
      </w:r>
      <w:r>
        <w:rPr>
          <w:spacing w:val="32"/>
          <w:sz w:val="20"/>
        </w:rPr>
        <w:t xml:space="preserve"> </w:t>
      </w:r>
      <w:r>
        <w:rPr>
          <w:w w:val="60"/>
          <w:sz w:val="20"/>
        </w:rPr>
        <w:t>and</w:t>
      </w:r>
      <w:r>
        <w:rPr>
          <w:spacing w:val="23"/>
          <w:sz w:val="20"/>
        </w:rPr>
        <w:t xml:space="preserve"> </w:t>
      </w:r>
      <w:r>
        <w:rPr>
          <w:w w:val="60"/>
          <w:sz w:val="20"/>
        </w:rPr>
        <w:t>Dubai</w:t>
      </w:r>
      <w:r>
        <w:rPr>
          <w:spacing w:val="25"/>
          <w:sz w:val="20"/>
        </w:rPr>
        <w:t xml:space="preserve"> </w:t>
      </w:r>
      <w:r>
        <w:rPr>
          <w:w w:val="60"/>
          <w:sz w:val="20"/>
        </w:rPr>
        <w:t>(United</w:t>
      </w:r>
      <w:r>
        <w:rPr>
          <w:spacing w:val="28"/>
          <w:sz w:val="20"/>
        </w:rPr>
        <w:t xml:space="preserve"> </w:t>
      </w:r>
      <w:r>
        <w:rPr>
          <w:w w:val="60"/>
          <w:sz w:val="20"/>
        </w:rPr>
        <w:t>Arab</w:t>
      </w:r>
      <w:r>
        <w:rPr>
          <w:spacing w:val="23"/>
          <w:sz w:val="20"/>
        </w:rPr>
        <w:t xml:space="preserve"> </w:t>
      </w:r>
      <w:r>
        <w:rPr>
          <w:w w:val="60"/>
          <w:sz w:val="20"/>
        </w:rPr>
        <w:t>Emirates)</w:t>
      </w:r>
      <w:r>
        <w:rPr>
          <w:sz w:val="20"/>
        </w:rPr>
        <w:t xml:space="preserve"> </w:t>
      </w:r>
      <w:r>
        <w:rPr>
          <w:w w:val="60"/>
          <w:sz w:val="20"/>
        </w:rPr>
        <w:t>which</w:t>
      </w:r>
      <w:r>
        <w:rPr>
          <w:sz w:val="20"/>
        </w:rPr>
        <w:t xml:space="preserve"> </w:t>
      </w:r>
      <w:r>
        <w:rPr>
          <w:w w:val="60"/>
          <w:sz w:val="20"/>
        </w:rPr>
        <w:t>therefore</w:t>
      </w:r>
      <w:r>
        <w:rPr>
          <w:spacing w:val="23"/>
          <w:sz w:val="20"/>
        </w:rPr>
        <w:t xml:space="preserve"> </w:t>
      </w:r>
      <w:r>
        <w:rPr>
          <w:w w:val="60"/>
          <w:sz w:val="20"/>
        </w:rPr>
        <w:t>leads</w:t>
      </w:r>
      <w:r>
        <w:rPr>
          <w:sz w:val="20"/>
        </w:rPr>
        <w:t xml:space="preserve"> </w:t>
      </w:r>
      <w:r>
        <w:rPr>
          <w:w w:val="60"/>
          <w:sz w:val="20"/>
        </w:rPr>
        <w:t>losses</w:t>
      </w:r>
      <w:r>
        <w:rPr>
          <w:spacing w:val="23"/>
          <w:sz w:val="20"/>
        </w:rPr>
        <w:t xml:space="preserve"> </w:t>
      </w:r>
      <w:r>
        <w:rPr>
          <w:w w:val="60"/>
          <w:sz w:val="20"/>
        </w:rPr>
        <w:t>to</w:t>
      </w:r>
      <w:r>
        <w:rPr>
          <w:sz w:val="20"/>
        </w:rPr>
        <w:t xml:space="preserve"> </w:t>
      </w:r>
      <w:r>
        <w:rPr>
          <w:w w:val="60"/>
          <w:sz w:val="20"/>
        </w:rPr>
        <w:t>the</w:t>
      </w:r>
      <w:r>
        <w:rPr>
          <w:spacing w:val="23"/>
          <w:sz w:val="20"/>
        </w:rPr>
        <w:t xml:space="preserve"> </w:t>
      </w:r>
      <w:r>
        <w:rPr>
          <w:w w:val="60"/>
          <w:sz w:val="20"/>
        </w:rPr>
        <w:t>mining</w:t>
      </w:r>
      <w:r>
        <w:rPr>
          <w:sz w:val="20"/>
        </w:rPr>
        <w:t xml:space="preserve"> </w:t>
      </w:r>
      <w:r>
        <w:rPr>
          <w:w w:val="60"/>
          <w:sz w:val="20"/>
        </w:rPr>
        <w:t>sector.</w:t>
      </w:r>
    </w:p>
    <w:p w:rsidR="00E5575B" w:rsidRDefault="00D512E5">
      <w:pPr>
        <w:pStyle w:val="ListParagraph"/>
        <w:numPr>
          <w:ilvl w:val="1"/>
          <w:numId w:val="41"/>
        </w:numPr>
        <w:tabs>
          <w:tab w:val="left" w:pos="1090"/>
        </w:tabs>
        <w:spacing w:line="242" w:lineRule="auto"/>
        <w:ind w:right="625" w:firstLine="0"/>
        <w:rPr>
          <w:sz w:val="20"/>
        </w:rPr>
      </w:pPr>
      <w:r>
        <w:rPr>
          <w:w w:val="60"/>
          <w:sz w:val="20"/>
        </w:rPr>
        <w:t>The</w:t>
      </w:r>
      <w:r>
        <w:rPr>
          <w:spacing w:val="15"/>
          <w:sz w:val="20"/>
        </w:rPr>
        <w:t xml:space="preserve"> </w:t>
      </w:r>
      <w:r>
        <w:rPr>
          <w:w w:val="60"/>
          <w:sz w:val="20"/>
        </w:rPr>
        <w:t>quality</w:t>
      </w:r>
      <w:r>
        <w:rPr>
          <w:spacing w:val="11"/>
          <w:sz w:val="20"/>
        </w:rPr>
        <w:t xml:space="preserve"> </w:t>
      </w:r>
      <w:r>
        <w:rPr>
          <w:w w:val="60"/>
          <w:sz w:val="20"/>
        </w:rPr>
        <w:t>and</w:t>
      </w:r>
      <w:r>
        <w:rPr>
          <w:spacing w:val="15"/>
          <w:sz w:val="20"/>
        </w:rPr>
        <w:t xml:space="preserve"> </w:t>
      </w:r>
      <w:r>
        <w:rPr>
          <w:w w:val="60"/>
          <w:sz w:val="20"/>
        </w:rPr>
        <w:t>concentration</w:t>
      </w:r>
      <w:r>
        <w:rPr>
          <w:spacing w:val="12"/>
          <w:sz w:val="20"/>
        </w:rPr>
        <w:t xml:space="preserve"> </w:t>
      </w:r>
      <w:r>
        <w:rPr>
          <w:w w:val="60"/>
          <w:sz w:val="20"/>
        </w:rPr>
        <w:t>of</w:t>
      </w:r>
      <w:r>
        <w:rPr>
          <w:spacing w:val="14"/>
          <w:sz w:val="20"/>
        </w:rPr>
        <w:t xml:space="preserve"> </w:t>
      </w:r>
      <w:r>
        <w:rPr>
          <w:w w:val="60"/>
          <w:sz w:val="20"/>
        </w:rPr>
        <w:t>minerals</w:t>
      </w:r>
      <w:r>
        <w:rPr>
          <w:spacing w:val="15"/>
          <w:sz w:val="20"/>
        </w:rPr>
        <w:t xml:space="preserve"> </w:t>
      </w:r>
      <w:r>
        <w:rPr>
          <w:w w:val="60"/>
          <w:sz w:val="20"/>
        </w:rPr>
        <w:t>such</w:t>
      </w:r>
      <w:r>
        <w:rPr>
          <w:spacing w:val="15"/>
          <w:sz w:val="20"/>
        </w:rPr>
        <w:t xml:space="preserve"> </w:t>
      </w:r>
      <w:r>
        <w:rPr>
          <w:w w:val="60"/>
          <w:sz w:val="20"/>
        </w:rPr>
        <w:t>as</w:t>
      </w:r>
      <w:r>
        <w:rPr>
          <w:spacing w:val="11"/>
          <w:sz w:val="20"/>
        </w:rPr>
        <w:t xml:space="preserve"> </w:t>
      </w:r>
      <w:r>
        <w:rPr>
          <w:w w:val="60"/>
          <w:sz w:val="20"/>
        </w:rPr>
        <w:t>gold</w:t>
      </w:r>
      <w:r>
        <w:rPr>
          <w:spacing w:val="12"/>
          <w:sz w:val="20"/>
        </w:rPr>
        <w:t xml:space="preserve"> </w:t>
      </w:r>
      <w:r>
        <w:rPr>
          <w:w w:val="60"/>
          <w:sz w:val="20"/>
        </w:rPr>
        <w:t>in</w:t>
      </w:r>
      <w:r>
        <w:rPr>
          <w:spacing w:val="31"/>
          <w:sz w:val="20"/>
        </w:rPr>
        <w:t xml:space="preserve"> </w:t>
      </w:r>
      <w:r>
        <w:rPr>
          <w:w w:val="60"/>
          <w:sz w:val="20"/>
        </w:rPr>
        <w:t>Busia,</w:t>
      </w:r>
      <w:r>
        <w:rPr>
          <w:sz w:val="20"/>
        </w:rPr>
        <w:t xml:space="preserve"> </w:t>
      </w:r>
      <w:r>
        <w:rPr>
          <w:w w:val="60"/>
          <w:sz w:val="20"/>
        </w:rPr>
        <w:t>copper</w:t>
      </w:r>
      <w:r>
        <w:rPr>
          <w:sz w:val="20"/>
        </w:rPr>
        <w:t xml:space="preserve"> </w:t>
      </w:r>
      <w:r>
        <w:rPr>
          <w:w w:val="60"/>
          <w:sz w:val="20"/>
        </w:rPr>
        <w:t>in</w:t>
      </w:r>
      <w:r>
        <w:rPr>
          <w:sz w:val="20"/>
        </w:rPr>
        <w:t xml:space="preserve"> </w:t>
      </w:r>
      <w:r>
        <w:rPr>
          <w:w w:val="60"/>
          <w:sz w:val="20"/>
        </w:rPr>
        <w:t>Kilembe,</w:t>
      </w:r>
      <w:r>
        <w:rPr>
          <w:spacing w:val="-1"/>
          <w:sz w:val="20"/>
        </w:rPr>
        <w:t xml:space="preserve"> </w:t>
      </w:r>
      <w:r>
        <w:rPr>
          <w:w w:val="60"/>
          <w:sz w:val="20"/>
        </w:rPr>
        <w:t>wolfram</w:t>
      </w:r>
      <w:r>
        <w:rPr>
          <w:spacing w:val="-1"/>
          <w:sz w:val="20"/>
        </w:rPr>
        <w:t xml:space="preserve"> </w:t>
      </w:r>
      <w:r>
        <w:rPr>
          <w:w w:val="60"/>
          <w:sz w:val="20"/>
        </w:rPr>
        <w:t>in</w:t>
      </w:r>
      <w:r>
        <w:rPr>
          <w:sz w:val="20"/>
        </w:rPr>
        <w:t xml:space="preserve"> </w:t>
      </w:r>
      <w:r>
        <w:rPr>
          <w:w w:val="60"/>
          <w:sz w:val="20"/>
        </w:rPr>
        <w:t>Kabale,</w:t>
      </w:r>
      <w:r>
        <w:rPr>
          <w:sz w:val="20"/>
        </w:rPr>
        <w:t xml:space="preserve"> </w:t>
      </w:r>
      <w:r>
        <w:rPr>
          <w:w w:val="60"/>
          <w:sz w:val="20"/>
        </w:rPr>
        <w:t>and</w:t>
      </w:r>
      <w:r>
        <w:rPr>
          <w:sz w:val="20"/>
        </w:rPr>
        <w:t xml:space="preserve"> </w:t>
      </w:r>
      <w:r>
        <w:rPr>
          <w:w w:val="60"/>
          <w:sz w:val="20"/>
        </w:rPr>
        <w:t>others</w:t>
      </w:r>
      <w:r>
        <w:rPr>
          <w:sz w:val="20"/>
        </w:rPr>
        <w:t xml:space="preserve"> </w:t>
      </w:r>
      <w:r>
        <w:rPr>
          <w:w w:val="60"/>
          <w:sz w:val="20"/>
        </w:rPr>
        <w:t>are</w:t>
      </w:r>
      <w:r>
        <w:rPr>
          <w:sz w:val="20"/>
        </w:rPr>
        <w:t xml:space="preserve"> </w:t>
      </w:r>
      <w:r>
        <w:rPr>
          <w:w w:val="60"/>
          <w:sz w:val="20"/>
        </w:rPr>
        <w:t>poor</w:t>
      </w:r>
      <w:r>
        <w:rPr>
          <w:sz w:val="20"/>
        </w:rPr>
        <w:t xml:space="preserve"> </w:t>
      </w:r>
      <w:r>
        <w:rPr>
          <w:w w:val="60"/>
          <w:sz w:val="20"/>
        </w:rPr>
        <w:t>and</w:t>
      </w:r>
      <w:r>
        <w:rPr>
          <w:sz w:val="20"/>
        </w:rPr>
        <w:t xml:space="preserve"> </w:t>
      </w:r>
      <w:r>
        <w:rPr>
          <w:w w:val="60"/>
          <w:sz w:val="20"/>
        </w:rPr>
        <w:t>low</w:t>
      </w:r>
      <w:r>
        <w:rPr>
          <w:spacing w:val="21"/>
          <w:sz w:val="20"/>
        </w:rPr>
        <w:t xml:space="preserve"> </w:t>
      </w:r>
      <w:r>
        <w:rPr>
          <w:w w:val="60"/>
          <w:sz w:val="20"/>
        </w:rPr>
        <w:t>which</w:t>
      </w:r>
      <w:r>
        <w:rPr>
          <w:sz w:val="20"/>
        </w:rPr>
        <w:t xml:space="preserve"> </w:t>
      </w:r>
      <w:r>
        <w:rPr>
          <w:w w:val="60"/>
          <w:sz w:val="20"/>
        </w:rPr>
        <w:t>reduces</w:t>
      </w:r>
      <w:r>
        <w:rPr>
          <w:sz w:val="20"/>
        </w:rPr>
        <w:t xml:space="preserve"> </w:t>
      </w:r>
      <w:r>
        <w:rPr>
          <w:w w:val="60"/>
          <w:sz w:val="20"/>
        </w:rPr>
        <w:t>the</w:t>
      </w:r>
      <w:r>
        <w:rPr>
          <w:sz w:val="20"/>
        </w:rPr>
        <w:t xml:space="preserve"> </w:t>
      </w:r>
      <w:r>
        <w:rPr>
          <w:w w:val="60"/>
          <w:sz w:val="20"/>
        </w:rPr>
        <w:t>demand</w:t>
      </w:r>
      <w:r>
        <w:rPr>
          <w:sz w:val="20"/>
        </w:rPr>
        <w:t xml:space="preserve"> </w:t>
      </w:r>
      <w:r>
        <w:rPr>
          <w:w w:val="60"/>
          <w:sz w:val="20"/>
        </w:rPr>
        <w:t>for</w:t>
      </w:r>
      <w:r>
        <w:rPr>
          <w:sz w:val="20"/>
        </w:rPr>
        <w:t xml:space="preserve"> </w:t>
      </w:r>
      <w:r>
        <w:rPr>
          <w:w w:val="60"/>
          <w:sz w:val="20"/>
        </w:rPr>
        <w:t>such</w:t>
      </w:r>
      <w:r>
        <w:rPr>
          <w:sz w:val="20"/>
        </w:rPr>
        <w:t xml:space="preserve"> </w:t>
      </w:r>
      <w:r>
        <w:rPr>
          <w:w w:val="60"/>
          <w:sz w:val="20"/>
        </w:rPr>
        <w:t>minerals</w:t>
      </w:r>
      <w:r>
        <w:rPr>
          <w:sz w:val="20"/>
        </w:rPr>
        <w:t xml:space="preserve"> </w:t>
      </w:r>
      <w:r>
        <w:rPr>
          <w:w w:val="60"/>
          <w:sz w:val="20"/>
        </w:rPr>
        <w:t>on</w:t>
      </w:r>
      <w:r>
        <w:rPr>
          <w:sz w:val="20"/>
        </w:rPr>
        <w:t xml:space="preserve"> </w:t>
      </w:r>
      <w:r>
        <w:rPr>
          <w:w w:val="60"/>
          <w:sz w:val="20"/>
        </w:rPr>
        <w:t>the</w:t>
      </w:r>
      <w:r>
        <w:rPr>
          <w:sz w:val="20"/>
        </w:rPr>
        <w:t xml:space="preserve"> </w:t>
      </w:r>
      <w:r>
        <w:rPr>
          <w:w w:val="60"/>
          <w:sz w:val="20"/>
        </w:rPr>
        <w:t>world</w:t>
      </w:r>
      <w:r>
        <w:rPr>
          <w:sz w:val="20"/>
        </w:rPr>
        <w:t xml:space="preserve"> </w:t>
      </w:r>
      <w:r>
        <w:rPr>
          <w:w w:val="60"/>
          <w:sz w:val="20"/>
        </w:rPr>
        <w:t>market</w:t>
      </w:r>
      <w:r>
        <w:rPr>
          <w:sz w:val="20"/>
        </w:rPr>
        <w:t xml:space="preserve"> </w:t>
      </w:r>
      <w:r>
        <w:rPr>
          <w:w w:val="60"/>
          <w:sz w:val="20"/>
        </w:rPr>
        <w:t>whereas</w:t>
      </w:r>
      <w:r>
        <w:rPr>
          <w:sz w:val="20"/>
        </w:rPr>
        <w:t xml:space="preserve"> </w:t>
      </w:r>
      <w:r>
        <w:rPr>
          <w:w w:val="60"/>
          <w:sz w:val="20"/>
        </w:rPr>
        <w:t>high</w:t>
      </w:r>
      <w:r>
        <w:rPr>
          <w:sz w:val="20"/>
        </w:rPr>
        <w:t xml:space="preserve"> </w:t>
      </w:r>
      <w:r>
        <w:rPr>
          <w:w w:val="60"/>
          <w:sz w:val="20"/>
        </w:rPr>
        <w:t>costs</w:t>
      </w:r>
      <w:r>
        <w:rPr>
          <w:sz w:val="20"/>
        </w:rPr>
        <w:t xml:space="preserve"> </w:t>
      </w:r>
      <w:r>
        <w:rPr>
          <w:w w:val="60"/>
          <w:sz w:val="20"/>
        </w:rPr>
        <w:t>are</w:t>
      </w:r>
      <w:r>
        <w:rPr>
          <w:sz w:val="20"/>
        </w:rPr>
        <w:t xml:space="preserve"> </w:t>
      </w:r>
      <w:r>
        <w:rPr>
          <w:w w:val="60"/>
          <w:sz w:val="20"/>
        </w:rPr>
        <w:t>incurred</w:t>
      </w:r>
      <w:r>
        <w:rPr>
          <w:sz w:val="20"/>
        </w:rPr>
        <w:t xml:space="preserve"> </w:t>
      </w:r>
      <w:r>
        <w:rPr>
          <w:w w:val="60"/>
          <w:sz w:val="20"/>
        </w:rPr>
        <w:t>to</w:t>
      </w:r>
      <w:r>
        <w:rPr>
          <w:sz w:val="20"/>
        </w:rPr>
        <w:t xml:space="preserve"> </w:t>
      </w:r>
      <w:r>
        <w:rPr>
          <w:w w:val="60"/>
          <w:sz w:val="20"/>
        </w:rPr>
        <w:t>process</w:t>
      </w:r>
      <w:r>
        <w:rPr>
          <w:sz w:val="20"/>
        </w:rPr>
        <w:t xml:space="preserve"> </w:t>
      </w:r>
      <w:r>
        <w:rPr>
          <w:w w:val="60"/>
          <w:sz w:val="20"/>
        </w:rPr>
        <w:t>the</w:t>
      </w:r>
      <w:r>
        <w:rPr>
          <w:sz w:val="20"/>
        </w:rPr>
        <w:t xml:space="preserve"> </w:t>
      </w:r>
      <w:r>
        <w:rPr>
          <w:w w:val="60"/>
          <w:sz w:val="20"/>
        </w:rPr>
        <w:t>mineral</w:t>
      </w:r>
      <w:r>
        <w:rPr>
          <w:sz w:val="20"/>
        </w:rPr>
        <w:t xml:space="preserve"> </w:t>
      </w:r>
      <w:r>
        <w:rPr>
          <w:w w:val="60"/>
          <w:sz w:val="20"/>
        </w:rPr>
        <w:t>from</w:t>
      </w:r>
      <w:r>
        <w:rPr>
          <w:sz w:val="20"/>
        </w:rPr>
        <w:t xml:space="preserve"> </w:t>
      </w:r>
      <w:r>
        <w:rPr>
          <w:w w:val="60"/>
          <w:sz w:val="20"/>
        </w:rPr>
        <w:t>the</w:t>
      </w:r>
      <w:r>
        <w:rPr>
          <w:sz w:val="20"/>
        </w:rPr>
        <w:t xml:space="preserve"> </w:t>
      </w:r>
      <w:r>
        <w:rPr>
          <w:w w:val="60"/>
          <w:sz w:val="20"/>
        </w:rPr>
        <w:t>bulky</w:t>
      </w:r>
      <w:r>
        <w:rPr>
          <w:sz w:val="20"/>
        </w:rPr>
        <w:t xml:space="preserve"> </w:t>
      </w:r>
      <w:r>
        <w:rPr>
          <w:w w:val="60"/>
          <w:sz w:val="20"/>
        </w:rPr>
        <w:t>and</w:t>
      </w:r>
      <w:r>
        <w:rPr>
          <w:sz w:val="20"/>
        </w:rPr>
        <w:t xml:space="preserve"> </w:t>
      </w:r>
      <w:r>
        <w:rPr>
          <w:w w:val="60"/>
          <w:sz w:val="20"/>
        </w:rPr>
        <w:t>impure</w:t>
      </w:r>
      <w:r>
        <w:rPr>
          <w:spacing w:val="35"/>
          <w:sz w:val="20"/>
        </w:rPr>
        <w:t xml:space="preserve"> </w:t>
      </w:r>
      <w:r>
        <w:rPr>
          <w:w w:val="60"/>
          <w:sz w:val="20"/>
        </w:rPr>
        <w:t>ore</w:t>
      </w:r>
      <w:r>
        <w:rPr>
          <w:sz w:val="20"/>
        </w:rPr>
        <w:t xml:space="preserve"> </w:t>
      </w:r>
      <w:r>
        <w:rPr>
          <w:w w:val="60"/>
          <w:sz w:val="20"/>
        </w:rPr>
        <w:t>to</w:t>
      </w:r>
      <w:r>
        <w:rPr>
          <w:sz w:val="20"/>
        </w:rPr>
        <w:t xml:space="preserve"> </w:t>
      </w:r>
      <w:r>
        <w:rPr>
          <w:w w:val="60"/>
          <w:sz w:val="20"/>
        </w:rPr>
        <w:t>pure</w:t>
      </w:r>
      <w:r>
        <w:rPr>
          <w:sz w:val="20"/>
        </w:rPr>
        <w:t xml:space="preserve"> </w:t>
      </w:r>
      <w:r>
        <w:rPr>
          <w:w w:val="60"/>
          <w:sz w:val="20"/>
        </w:rPr>
        <w:t>one.</w:t>
      </w:r>
    </w:p>
    <w:p w:rsidR="00E5575B" w:rsidRDefault="00D512E5">
      <w:pPr>
        <w:pStyle w:val="ListParagraph"/>
        <w:numPr>
          <w:ilvl w:val="1"/>
          <w:numId w:val="41"/>
        </w:numPr>
        <w:tabs>
          <w:tab w:val="left" w:pos="1090"/>
        </w:tabs>
        <w:spacing w:line="242" w:lineRule="auto"/>
        <w:ind w:right="631" w:firstLine="0"/>
        <w:rPr>
          <w:sz w:val="20"/>
        </w:rPr>
      </w:pPr>
      <w:r>
        <w:rPr>
          <w:w w:val="60"/>
          <w:sz w:val="20"/>
        </w:rPr>
        <w:t>Some</w:t>
      </w:r>
      <w:r>
        <w:rPr>
          <w:spacing w:val="-7"/>
          <w:sz w:val="20"/>
        </w:rPr>
        <w:t xml:space="preserve"> </w:t>
      </w:r>
      <w:r>
        <w:rPr>
          <w:w w:val="60"/>
          <w:sz w:val="20"/>
        </w:rPr>
        <w:t>of</w:t>
      </w:r>
      <w:r>
        <w:rPr>
          <w:spacing w:val="-9"/>
          <w:sz w:val="20"/>
        </w:rPr>
        <w:t xml:space="preserve"> </w:t>
      </w:r>
      <w:r>
        <w:rPr>
          <w:w w:val="60"/>
          <w:sz w:val="20"/>
        </w:rPr>
        <w:t>the</w:t>
      </w:r>
      <w:r>
        <w:rPr>
          <w:spacing w:val="-4"/>
          <w:sz w:val="20"/>
        </w:rPr>
        <w:t xml:space="preserve"> </w:t>
      </w:r>
      <w:r>
        <w:rPr>
          <w:w w:val="60"/>
          <w:sz w:val="20"/>
        </w:rPr>
        <w:t>minerals</w:t>
      </w:r>
      <w:r>
        <w:rPr>
          <w:spacing w:val="-7"/>
          <w:sz w:val="20"/>
        </w:rPr>
        <w:t xml:space="preserve"> </w:t>
      </w:r>
      <w:r>
        <w:rPr>
          <w:w w:val="60"/>
          <w:sz w:val="20"/>
        </w:rPr>
        <w:t>such</w:t>
      </w:r>
      <w:r>
        <w:rPr>
          <w:spacing w:val="-7"/>
          <w:sz w:val="20"/>
        </w:rPr>
        <w:t xml:space="preserve"> </w:t>
      </w:r>
      <w:r>
        <w:rPr>
          <w:w w:val="60"/>
          <w:sz w:val="20"/>
        </w:rPr>
        <w:t>as</w:t>
      </w:r>
      <w:r>
        <w:rPr>
          <w:spacing w:val="-7"/>
          <w:sz w:val="20"/>
        </w:rPr>
        <w:t xml:space="preserve"> </w:t>
      </w:r>
      <w:r>
        <w:rPr>
          <w:w w:val="60"/>
          <w:sz w:val="20"/>
        </w:rPr>
        <w:t>Tin,</w:t>
      </w:r>
      <w:r>
        <w:rPr>
          <w:spacing w:val="-9"/>
          <w:sz w:val="20"/>
        </w:rPr>
        <w:t xml:space="preserve"> </w:t>
      </w:r>
      <w:r>
        <w:rPr>
          <w:w w:val="60"/>
          <w:sz w:val="20"/>
        </w:rPr>
        <w:t>Beryllium,</w:t>
      </w:r>
      <w:r>
        <w:rPr>
          <w:spacing w:val="-9"/>
          <w:sz w:val="20"/>
        </w:rPr>
        <w:t xml:space="preserve"> </w:t>
      </w:r>
      <w:r>
        <w:rPr>
          <w:w w:val="60"/>
          <w:sz w:val="20"/>
        </w:rPr>
        <w:t>Gold,</w:t>
      </w:r>
      <w:r>
        <w:rPr>
          <w:spacing w:val="-9"/>
          <w:sz w:val="20"/>
        </w:rPr>
        <w:t xml:space="preserve"> </w:t>
      </w:r>
      <w:r>
        <w:rPr>
          <w:w w:val="60"/>
          <w:sz w:val="20"/>
        </w:rPr>
        <w:t>and</w:t>
      </w:r>
      <w:r>
        <w:rPr>
          <w:spacing w:val="-7"/>
          <w:sz w:val="20"/>
        </w:rPr>
        <w:t xml:space="preserve"> </w:t>
      </w:r>
      <w:r>
        <w:rPr>
          <w:w w:val="60"/>
          <w:sz w:val="20"/>
        </w:rPr>
        <w:t>Columbite</w:t>
      </w:r>
      <w:r>
        <w:rPr>
          <w:spacing w:val="-7"/>
          <w:sz w:val="20"/>
        </w:rPr>
        <w:t xml:space="preserve"> </w:t>
      </w:r>
      <w:r>
        <w:rPr>
          <w:w w:val="60"/>
          <w:sz w:val="20"/>
        </w:rPr>
        <w:t>in</w:t>
      </w:r>
      <w:r>
        <w:rPr>
          <w:spacing w:val="-7"/>
          <w:sz w:val="20"/>
        </w:rPr>
        <w:t xml:space="preserve"> </w:t>
      </w:r>
      <w:r>
        <w:rPr>
          <w:w w:val="60"/>
          <w:sz w:val="20"/>
        </w:rPr>
        <w:t>Kabale</w:t>
      </w:r>
      <w:r>
        <w:rPr>
          <w:spacing w:val="-3"/>
          <w:sz w:val="20"/>
        </w:rPr>
        <w:t xml:space="preserve"> </w:t>
      </w:r>
      <w:r>
        <w:rPr>
          <w:w w:val="60"/>
          <w:sz w:val="20"/>
        </w:rPr>
        <w:t>-Kisoro</w:t>
      </w:r>
      <w:r>
        <w:rPr>
          <w:spacing w:val="15"/>
          <w:sz w:val="20"/>
        </w:rPr>
        <w:t xml:space="preserve"> </w:t>
      </w:r>
      <w:r>
        <w:rPr>
          <w:w w:val="60"/>
          <w:sz w:val="20"/>
        </w:rPr>
        <w:t>region</w:t>
      </w:r>
      <w:r>
        <w:rPr>
          <w:sz w:val="20"/>
        </w:rPr>
        <w:t xml:space="preserve"> </w:t>
      </w:r>
      <w:r>
        <w:rPr>
          <w:w w:val="60"/>
          <w:sz w:val="20"/>
        </w:rPr>
        <w:t>as</w:t>
      </w:r>
      <w:r>
        <w:rPr>
          <w:spacing w:val="15"/>
          <w:sz w:val="20"/>
        </w:rPr>
        <w:t xml:space="preserve"> </w:t>
      </w:r>
      <w:r>
        <w:rPr>
          <w:w w:val="60"/>
          <w:sz w:val="20"/>
        </w:rPr>
        <w:t>well</w:t>
      </w:r>
      <w:r>
        <w:rPr>
          <w:spacing w:val="14"/>
          <w:sz w:val="20"/>
        </w:rPr>
        <w:t xml:space="preserve"> </w:t>
      </w:r>
      <w:r>
        <w:rPr>
          <w:w w:val="60"/>
          <w:sz w:val="20"/>
        </w:rPr>
        <w:t>as</w:t>
      </w:r>
      <w:r>
        <w:rPr>
          <w:sz w:val="20"/>
        </w:rPr>
        <w:t xml:space="preserve"> </w:t>
      </w:r>
      <w:r>
        <w:rPr>
          <w:w w:val="60"/>
          <w:sz w:val="20"/>
        </w:rPr>
        <w:t>oil</w:t>
      </w:r>
      <w:r>
        <w:rPr>
          <w:spacing w:val="18"/>
          <w:sz w:val="20"/>
        </w:rPr>
        <w:t xml:space="preserve"> </w:t>
      </w:r>
      <w:r>
        <w:rPr>
          <w:w w:val="60"/>
          <w:sz w:val="20"/>
        </w:rPr>
        <w:t>deposits</w:t>
      </w:r>
      <w:r>
        <w:rPr>
          <w:sz w:val="20"/>
        </w:rPr>
        <w:t xml:space="preserve"> </w:t>
      </w:r>
      <w:r>
        <w:rPr>
          <w:w w:val="60"/>
          <w:sz w:val="20"/>
        </w:rPr>
        <w:t>in</w:t>
      </w:r>
      <w:r>
        <w:rPr>
          <w:spacing w:val="15"/>
          <w:sz w:val="20"/>
        </w:rPr>
        <w:t xml:space="preserve"> </w:t>
      </w:r>
      <w:r>
        <w:rPr>
          <w:w w:val="60"/>
          <w:sz w:val="20"/>
        </w:rPr>
        <w:t>Semliki</w:t>
      </w:r>
      <w:r>
        <w:rPr>
          <w:spacing w:val="25"/>
          <w:sz w:val="20"/>
        </w:rPr>
        <w:t xml:space="preserve"> </w:t>
      </w:r>
      <w:r>
        <w:rPr>
          <w:w w:val="60"/>
          <w:sz w:val="20"/>
        </w:rPr>
        <w:t>-</w:t>
      </w:r>
      <w:r>
        <w:rPr>
          <w:spacing w:val="18"/>
          <w:sz w:val="20"/>
        </w:rPr>
        <w:t xml:space="preserve"> </w:t>
      </w:r>
      <w:r>
        <w:rPr>
          <w:w w:val="60"/>
          <w:sz w:val="20"/>
        </w:rPr>
        <w:t>Wanseko</w:t>
      </w:r>
      <w:r>
        <w:rPr>
          <w:sz w:val="20"/>
        </w:rPr>
        <w:t xml:space="preserve"> </w:t>
      </w:r>
      <w:r>
        <w:rPr>
          <w:w w:val="60"/>
          <w:sz w:val="20"/>
        </w:rPr>
        <w:t>valley</w:t>
      </w:r>
      <w:r>
        <w:rPr>
          <w:spacing w:val="15"/>
          <w:sz w:val="20"/>
        </w:rPr>
        <w:t xml:space="preserve"> </w:t>
      </w:r>
      <w:r>
        <w:rPr>
          <w:w w:val="60"/>
          <w:sz w:val="20"/>
        </w:rPr>
        <w:t>are</w:t>
      </w:r>
      <w:r>
        <w:rPr>
          <w:spacing w:val="21"/>
          <w:sz w:val="20"/>
        </w:rPr>
        <w:t xml:space="preserve"> </w:t>
      </w:r>
      <w:r>
        <w:rPr>
          <w:w w:val="60"/>
          <w:sz w:val="20"/>
        </w:rPr>
        <w:t>located</w:t>
      </w:r>
      <w:r>
        <w:rPr>
          <w:sz w:val="20"/>
        </w:rPr>
        <w:t xml:space="preserve"> </w:t>
      </w:r>
      <w:r>
        <w:rPr>
          <w:w w:val="60"/>
          <w:sz w:val="20"/>
        </w:rPr>
        <w:t>in</w:t>
      </w:r>
      <w:r>
        <w:rPr>
          <w:sz w:val="20"/>
        </w:rPr>
        <w:t xml:space="preserve"> </w:t>
      </w:r>
      <w:r>
        <w:rPr>
          <w:w w:val="60"/>
          <w:sz w:val="20"/>
        </w:rPr>
        <w:t>peoples'</w:t>
      </w:r>
      <w:r>
        <w:rPr>
          <w:sz w:val="20"/>
        </w:rPr>
        <w:t xml:space="preserve"> </w:t>
      </w:r>
      <w:r>
        <w:rPr>
          <w:w w:val="60"/>
          <w:sz w:val="20"/>
        </w:rPr>
        <w:t>farmlands</w:t>
      </w:r>
      <w:r>
        <w:rPr>
          <w:sz w:val="20"/>
        </w:rPr>
        <w:t xml:space="preserve"> </w:t>
      </w:r>
      <w:r>
        <w:rPr>
          <w:w w:val="60"/>
          <w:sz w:val="20"/>
        </w:rPr>
        <w:t>which</w:t>
      </w:r>
      <w:r>
        <w:rPr>
          <w:sz w:val="20"/>
        </w:rPr>
        <w:t xml:space="preserve"> </w:t>
      </w:r>
      <w:r>
        <w:rPr>
          <w:w w:val="65"/>
          <w:sz w:val="20"/>
        </w:rPr>
        <w:t>have</w:t>
      </w:r>
      <w:r>
        <w:rPr>
          <w:spacing w:val="-12"/>
          <w:sz w:val="20"/>
        </w:rPr>
        <w:t xml:space="preserve"> </w:t>
      </w:r>
      <w:r>
        <w:rPr>
          <w:w w:val="65"/>
          <w:sz w:val="20"/>
        </w:rPr>
        <w:t>called</w:t>
      </w:r>
      <w:r>
        <w:rPr>
          <w:spacing w:val="-12"/>
          <w:sz w:val="20"/>
        </w:rPr>
        <w:t xml:space="preserve"> </w:t>
      </w:r>
      <w:r>
        <w:rPr>
          <w:w w:val="65"/>
          <w:sz w:val="20"/>
        </w:rPr>
        <w:t>for</w:t>
      </w:r>
      <w:r>
        <w:rPr>
          <w:spacing w:val="-10"/>
          <w:sz w:val="20"/>
        </w:rPr>
        <w:t xml:space="preserve"> </w:t>
      </w:r>
      <w:r>
        <w:rPr>
          <w:w w:val="65"/>
          <w:sz w:val="20"/>
        </w:rPr>
        <w:t>displacement</w:t>
      </w:r>
      <w:r>
        <w:rPr>
          <w:spacing w:val="-10"/>
          <w:sz w:val="20"/>
        </w:rPr>
        <w:t xml:space="preserve"> </w:t>
      </w:r>
      <w:r>
        <w:rPr>
          <w:w w:val="65"/>
          <w:sz w:val="20"/>
        </w:rPr>
        <w:t>and</w:t>
      </w:r>
      <w:r>
        <w:rPr>
          <w:spacing w:val="-1"/>
          <w:sz w:val="20"/>
        </w:rPr>
        <w:t xml:space="preserve"> </w:t>
      </w:r>
      <w:r>
        <w:rPr>
          <w:w w:val="65"/>
          <w:sz w:val="20"/>
        </w:rPr>
        <w:t>compensation</w:t>
      </w:r>
      <w:r>
        <w:rPr>
          <w:spacing w:val="-15"/>
          <w:sz w:val="20"/>
        </w:rPr>
        <w:t xml:space="preserve"> </w:t>
      </w:r>
      <w:r>
        <w:rPr>
          <w:w w:val="65"/>
          <w:sz w:val="20"/>
        </w:rPr>
        <w:t>of</w:t>
      </w:r>
      <w:r>
        <w:rPr>
          <w:spacing w:val="-14"/>
          <w:sz w:val="20"/>
        </w:rPr>
        <w:t xml:space="preserve"> </w:t>
      </w:r>
      <w:r>
        <w:rPr>
          <w:w w:val="65"/>
          <w:sz w:val="20"/>
        </w:rPr>
        <w:t>such</w:t>
      </w:r>
      <w:r>
        <w:rPr>
          <w:spacing w:val="-12"/>
          <w:sz w:val="20"/>
        </w:rPr>
        <w:t xml:space="preserve"> </w:t>
      </w:r>
      <w:r>
        <w:rPr>
          <w:w w:val="65"/>
          <w:sz w:val="20"/>
        </w:rPr>
        <w:t>people</w:t>
      </w:r>
      <w:r>
        <w:rPr>
          <w:spacing w:val="-12"/>
          <w:sz w:val="20"/>
        </w:rPr>
        <w:t xml:space="preserve"> </w:t>
      </w:r>
      <w:r>
        <w:rPr>
          <w:w w:val="65"/>
          <w:sz w:val="20"/>
        </w:rPr>
        <w:t>before</w:t>
      </w:r>
      <w:r>
        <w:rPr>
          <w:spacing w:val="-12"/>
          <w:sz w:val="20"/>
        </w:rPr>
        <w:t xml:space="preserve"> </w:t>
      </w:r>
      <w:r>
        <w:rPr>
          <w:w w:val="65"/>
          <w:sz w:val="20"/>
        </w:rPr>
        <w:t>extraction</w:t>
      </w:r>
      <w:r>
        <w:rPr>
          <w:spacing w:val="-15"/>
          <w:sz w:val="20"/>
        </w:rPr>
        <w:t xml:space="preserve"> </w:t>
      </w:r>
      <w:r>
        <w:rPr>
          <w:w w:val="65"/>
          <w:sz w:val="20"/>
        </w:rPr>
        <w:t>is</w:t>
      </w:r>
      <w:r>
        <w:rPr>
          <w:spacing w:val="-15"/>
          <w:sz w:val="20"/>
        </w:rPr>
        <w:t xml:space="preserve"> </w:t>
      </w:r>
      <w:r>
        <w:rPr>
          <w:w w:val="65"/>
          <w:sz w:val="20"/>
        </w:rPr>
        <w:t>under</w:t>
      </w:r>
      <w:r>
        <w:rPr>
          <w:spacing w:val="-12"/>
          <w:sz w:val="20"/>
        </w:rPr>
        <w:t xml:space="preserve"> </w:t>
      </w:r>
      <w:r>
        <w:rPr>
          <w:w w:val="65"/>
          <w:sz w:val="20"/>
        </w:rPr>
        <w:t>taken.</w:t>
      </w:r>
    </w:p>
    <w:p w:rsidR="00E5575B" w:rsidRDefault="00D512E5">
      <w:pPr>
        <w:pStyle w:val="ListParagraph"/>
        <w:numPr>
          <w:ilvl w:val="1"/>
          <w:numId w:val="41"/>
        </w:numPr>
        <w:tabs>
          <w:tab w:val="left" w:pos="1090"/>
        </w:tabs>
        <w:spacing w:line="242" w:lineRule="auto"/>
        <w:ind w:right="622" w:firstLine="0"/>
        <w:rPr>
          <w:sz w:val="20"/>
        </w:rPr>
      </w:pPr>
      <w:r>
        <w:rPr>
          <w:w w:val="60"/>
          <w:sz w:val="20"/>
        </w:rPr>
        <w:t>During</w:t>
      </w:r>
      <w:r>
        <w:rPr>
          <w:sz w:val="20"/>
        </w:rPr>
        <w:t xml:space="preserve"> </w:t>
      </w:r>
      <w:r>
        <w:rPr>
          <w:w w:val="60"/>
          <w:sz w:val="20"/>
        </w:rPr>
        <w:t>the</w:t>
      </w:r>
      <w:r>
        <w:rPr>
          <w:sz w:val="20"/>
        </w:rPr>
        <w:t xml:space="preserve"> </w:t>
      </w:r>
      <w:r>
        <w:rPr>
          <w:w w:val="60"/>
          <w:sz w:val="20"/>
        </w:rPr>
        <w:t>process</w:t>
      </w:r>
      <w:r>
        <w:rPr>
          <w:sz w:val="20"/>
        </w:rPr>
        <w:t xml:space="preserve"> </w:t>
      </w:r>
      <w:r>
        <w:rPr>
          <w:w w:val="60"/>
          <w:sz w:val="20"/>
        </w:rPr>
        <w:t>of</w:t>
      </w:r>
      <w:r>
        <w:rPr>
          <w:sz w:val="20"/>
        </w:rPr>
        <w:t xml:space="preserve"> </w:t>
      </w:r>
      <w:r>
        <w:rPr>
          <w:w w:val="60"/>
          <w:sz w:val="20"/>
        </w:rPr>
        <w:t>exploitation,</w:t>
      </w:r>
      <w:r>
        <w:rPr>
          <w:sz w:val="20"/>
        </w:rPr>
        <w:t xml:space="preserve"> </w:t>
      </w:r>
      <w:r>
        <w:rPr>
          <w:w w:val="60"/>
          <w:sz w:val="20"/>
        </w:rPr>
        <w:t>the</w:t>
      </w:r>
      <w:r>
        <w:rPr>
          <w:sz w:val="20"/>
        </w:rPr>
        <w:t xml:space="preserve"> </w:t>
      </w:r>
      <w:r>
        <w:rPr>
          <w:w w:val="60"/>
          <w:sz w:val="20"/>
        </w:rPr>
        <w:t>minerals</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limestone</w:t>
      </w:r>
      <w:r>
        <w:rPr>
          <w:sz w:val="20"/>
        </w:rPr>
        <w:t xml:space="preserve"> </w:t>
      </w:r>
      <w:r>
        <w:rPr>
          <w:w w:val="60"/>
          <w:sz w:val="20"/>
        </w:rPr>
        <w:t>at</w:t>
      </w:r>
      <w:r>
        <w:rPr>
          <w:sz w:val="20"/>
        </w:rPr>
        <w:t xml:space="preserve"> </w:t>
      </w:r>
      <w:r>
        <w:rPr>
          <w:w w:val="60"/>
          <w:sz w:val="20"/>
        </w:rPr>
        <w:t>Hima</w:t>
      </w:r>
      <w:r>
        <w:rPr>
          <w:sz w:val="20"/>
        </w:rPr>
        <w:t xml:space="preserve"> </w:t>
      </w:r>
      <w:r>
        <w:rPr>
          <w:w w:val="60"/>
          <w:sz w:val="20"/>
        </w:rPr>
        <w:t>and</w:t>
      </w:r>
      <w:r>
        <w:rPr>
          <w:spacing w:val="-2"/>
          <w:sz w:val="20"/>
        </w:rPr>
        <w:t xml:space="preserve"> </w:t>
      </w:r>
      <w:r>
        <w:rPr>
          <w:w w:val="60"/>
          <w:sz w:val="20"/>
        </w:rPr>
        <w:t>Tororo</w:t>
      </w:r>
      <w:r>
        <w:rPr>
          <w:spacing w:val="-2"/>
          <w:sz w:val="20"/>
        </w:rPr>
        <w:t xml:space="preserve"> </w:t>
      </w:r>
      <w:r>
        <w:rPr>
          <w:w w:val="60"/>
          <w:sz w:val="20"/>
        </w:rPr>
        <w:t>have</w:t>
      </w:r>
      <w:r>
        <w:rPr>
          <w:spacing w:val="-2"/>
          <w:sz w:val="20"/>
        </w:rPr>
        <w:t xml:space="preserve"> </w:t>
      </w:r>
      <w:r>
        <w:rPr>
          <w:w w:val="60"/>
          <w:sz w:val="20"/>
        </w:rPr>
        <w:t>caused</w:t>
      </w:r>
      <w:r>
        <w:rPr>
          <w:spacing w:val="-5"/>
          <w:sz w:val="20"/>
        </w:rPr>
        <w:t xml:space="preserve"> </w:t>
      </w:r>
      <w:r>
        <w:rPr>
          <w:w w:val="60"/>
          <w:sz w:val="20"/>
        </w:rPr>
        <w:t>air</w:t>
      </w:r>
      <w:r>
        <w:rPr>
          <w:spacing w:val="-3"/>
          <w:sz w:val="20"/>
        </w:rPr>
        <w:t xml:space="preserve"> </w:t>
      </w:r>
      <w:r>
        <w:rPr>
          <w:w w:val="60"/>
          <w:sz w:val="20"/>
        </w:rPr>
        <w:t>pollution</w:t>
      </w:r>
      <w:r>
        <w:rPr>
          <w:spacing w:val="-2"/>
          <w:sz w:val="20"/>
        </w:rPr>
        <w:t xml:space="preserve"> </w:t>
      </w:r>
      <w:r>
        <w:rPr>
          <w:w w:val="60"/>
          <w:sz w:val="20"/>
        </w:rPr>
        <w:t>particularly</w:t>
      </w:r>
      <w:r>
        <w:rPr>
          <w:spacing w:val="-5"/>
          <w:sz w:val="20"/>
        </w:rPr>
        <w:t xml:space="preserve"> </w:t>
      </w:r>
      <w:r>
        <w:rPr>
          <w:w w:val="60"/>
          <w:sz w:val="20"/>
        </w:rPr>
        <w:t>due</w:t>
      </w:r>
      <w:r>
        <w:rPr>
          <w:spacing w:val="-2"/>
          <w:sz w:val="20"/>
        </w:rPr>
        <w:t xml:space="preserve"> </w:t>
      </w:r>
      <w:r>
        <w:rPr>
          <w:w w:val="60"/>
          <w:sz w:val="20"/>
        </w:rPr>
        <w:t>to</w:t>
      </w:r>
      <w:r>
        <w:rPr>
          <w:spacing w:val="-2"/>
          <w:sz w:val="20"/>
        </w:rPr>
        <w:t xml:space="preserve"> </w:t>
      </w:r>
      <w:r>
        <w:rPr>
          <w:w w:val="60"/>
          <w:sz w:val="20"/>
        </w:rPr>
        <w:t>limestone</w:t>
      </w:r>
      <w:r>
        <w:rPr>
          <w:spacing w:val="-2"/>
          <w:sz w:val="20"/>
        </w:rPr>
        <w:t xml:space="preserve"> </w:t>
      </w:r>
      <w:r>
        <w:rPr>
          <w:w w:val="60"/>
          <w:sz w:val="20"/>
        </w:rPr>
        <w:t>particles</w:t>
      </w:r>
      <w:r>
        <w:rPr>
          <w:spacing w:val="-5"/>
          <w:sz w:val="20"/>
        </w:rPr>
        <w:t xml:space="preserve"> </w:t>
      </w:r>
      <w:r>
        <w:rPr>
          <w:w w:val="60"/>
          <w:sz w:val="20"/>
        </w:rPr>
        <w:t>in</w:t>
      </w:r>
      <w:r>
        <w:rPr>
          <w:sz w:val="20"/>
        </w:rPr>
        <w:t xml:space="preserve"> </w:t>
      </w:r>
      <w:r>
        <w:rPr>
          <w:w w:val="60"/>
          <w:sz w:val="20"/>
        </w:rPr>
        <w:t>the</w:t>
      </w:r>
      <w:r>
        <w:rPr>
          <w:sz w:val="20"/>
        </w:rPr>
        <w:t xml:space="preserve"> </w:t>
      </w:r>
      <w:r>
        <w:rPr>
          <w:w w:val="60"/>
          <w:sz w:val="20"/>
        </w:rPr>
        <w:t>air</w:t>
      </w:r>
      <w:r>
        <w:rPr>
          <w:spacing w:val="-1"/>
          <w:sz w:val="20"/>
        </w:rPr>
        <w:t xml:space="preserve"> </w:t>
      </w:r>
      <w:r>
        <w:rPr>
          <w:w w:val="60"/>
          <w:sz w:val="20"/>
        </w:rPr>
        <w:t>which</w:t>
      </w:r>
      <w:r>
        <w:rPr>
          <w:sz w:val="20"/>
        </w:rPr>
        <w:t xml:space="preserve"> </w:t>
      </w:r>
      <w:r>
        <w:rPr>
          <w:w w:val="60"/>
          <w:sz w:val="20"/>
        </w:rPr>
        <w:t>has</w:t>
      </w:r>
      <w:r>
        <w:rPr>
          <w:sz w:val="20"/>
        </w:rPr>
        <w:t xml:space="preserve"> </w:t>
      </w:r>
      <w:r>
        <w:rPr>
          <w:w w:val="60"/>
          <w:sz w:val="20"/>
        </w:rPr>
        <w:t>created</w:t>
      </w:r>
      <w:r>
        <w:rPr>
          <w:sz w:val="20"/>
        </w:rPr>
        <w:t xml:space="preserve"> </w:t>
      </w:r>
      <w:r>
        <w:rPr>
          <w:w w:val="60"/>
          <w:sz w:val="20"/>
        </w:rPr>
        <w:t>health</w:t>
      </w:r>
      <w:r>
        <w:rPr>
          <w:sz w:val="20"/>
        </w:rPr>
        <w:t xml:space="preserve"> </w:t>
      </w:r>
      <w:r>
        <w:rPr>
          <w:w w:val="60"/>
          <w:sz w:val="20"/>
        </w:rPr>
        <w:t>hazards</w:t>
      </w:r>
      <w:r>
        <w:rPr>
          <w:spacing w:val="-5"/>
          <w:sz w:val="20"/>
        </w:rPr>
        <w:t xml:space="preserve"> </w:t>
      </w:r>
      <w:r>
        <w:rPr>
          <w:w w:val="60"/>
          <w:sz w:val="20"/>
        </w:rPr>
        <w:t>such</w:t>
      </w:r>
      <w:r>
        <w:rPr>
          <w:spacing w:val="-5"/>
          <w:sz w:val="20"/>
        </w:rPr>
        <w:t xml:space="preserve"> </w:t>
      </w:r>
      <w:r>
        <w:rPr>
          <w:w w:val="60"/>
          <w:sz w:val="20"/>
        </w:rPr>
        <w:t>as</w:t>
      </w:r>
      <w:r>
        <w:rPr>
          <w:spacing w:val="-5"/>
          <w:sz w:val="20"/>
        </w:rPr>
        <w:t xml:space="preserve"> </w:t>
      </w:r>
      <w:r>
        <w:rPr>
          <w:w w:val="60"/>
          <w:sz w:val="20"/>
        </w:rPr>
        <w:t>lung</w:t>
      </w:r>
      <w:r>
        <w:rPr>
          <w:spacing w:val="-5"/>
          <w:sz w:val="20"/>
        </w:rPr>
        <w:t xml:space="preserve"> </w:t>
      </w:r>
      <w:r>
        <w:rPr>
          <w:w w:val="60"/>
          <w:sz w:val="20"/>
        </w:rPr>
        <w:t>cancer,</w:t>
      </w:r>
      <w:r>
        <w:rPr>
          <w:spacing w:val="-7"/>
          <w:sz w:val="20"/>
        </w:rPr>
        <w:t xml:space="preserve"> </w:t>
      </w:r>
      <w:r>
        <w:rPr>
          <w:w w:val="60"/>
          <w:sz w:val="20"/>
        </w:rPr>
        <w:t>asthma,</w:t>
      </w:r>
      <w:r>
        <w:rPr>
          <w:spacing w:val="-7"/>
          <w:sz w:val="20"/>
        </w:rPr>
        <w:t xml:space="preserve"> </w:t>
      </w:r>
      <w:r>
        <w:rPr>
          <w:w w:val="60"/>
          <w:sz w:val="20"/>
        </w:rPr>
        <w:t>and</w:t>
      </w:r>
      <w:r>
        <w:rPr>
          <w:spacing w:val="-5"/>
          <w:sz w:val="20"/>
        </w:rPr>
        <w:t xml:space="preserve"> </w:t>
      </w:r>
      <w:r>
        <w:rPr>
          <w:w w:val="60"/>
          <w:sz w:val="20"/>
        </w:rPr>
        <w:t>bronchitis</w:t>
      </w:r>
      <w:r>
        <w:rPr>
          <w:sz w:val="20"/>
        </w:rPr>
        <w:t xml:space="preserve"> </w:t>
      </w:r>
      <w:r>
        <w:rPr>
          <w:w w:val="60"/>
          <w:sz w:val="20"/>
        </w:rPr>
        <w:t>not</w:t>
      </w:r>
      <w:r>
        <w:rPr>
          <w:spacing w:val="-4"/>
          <w:sz w:val="20"/>
        </w:rPr>
        <w:t xml:space="preserve"> </w:t>
      </w:r>
      <w:r>
        <w:rPr>
          <w:w w:val="60"/>
          <w:sz w:val="20"/>
        </w:rPr>
        <w:t>only</w:t>
      </w:r>
      <w:r>
        <w:rPr>
          <w:sz w:val="20"/>
        </w:rPr>
        <w:t xml:space="preserve"> </w:t>
      </w:r>
      <w:r>
        <w:rPr>
          <w:w w:val="60"/>
          <w:sz w:val="20"/>
        </w:rPr>
        <w:t>to</w:t>
      </w:r>
      <w:r>
        <w:rPr>
          <w:sz w:val="20"/>
        </w:rPr>
        <w:t xml:space="preserve"> </w:t>
      </w:r>
      <w:r>
        <w:rPr>
          <w:w w:val="60"/>
          <w:sz w:val="20"/>
        </w:rPr>
        <w:t>the</w:t>
      </w:r>
      <w:r>
        <w:rPr>
          <w:spacing w:val="-2"/>
          <w:sz w:val="20"/>
        </w:rPr>
        <w:t xml:space="preserve"> </w:t>
      </w:r>
      <w:r>
        <w:rPr>
          <w:w w:val="60"/>
          <w:sz w:val="20"/>
        </w:rPr>
        <w:t>workers</w:t>
      </w:r>
      <w:r>
        <w:rPr>
          <w:spacing w:val="-2"/>
          <w:sz w:val="20"/>
        </w:rPr>
        <w:t xml:space="preserve"> </w:t>
      </w:r>
      <w:r>
        <w:rPr>
          <w:w w:val="60"/>
          <w:sz w:val="20"/>
        </w:rPr>
        <w:t>in</w:t>
      </w:r>
      <w:r>
        <w:rPr>
          <w:sz w:val="20"/>
        </w:rPr>
        <w:t xml:space="preserve"> </w:t>
      </w:r>
      <w:r>
        <w:rPr>
          <w:w w:val="60"/>
          <w:sz w:val="20"/>
        </w:rPr>
        <w:t>the</w:t>
      </w:r>
      <w:r>
        <w:rPr>
          <w:sz w:val="20"/>
        </w:rPr>
        <w:t xml:space="preserve"> </w:t>
      </w:r>
      <w:r>
        <w:rPr>
          <w:w w:val="60"/>
          <w:sz w:val="20"/>
        </w:rPr>
        <w:t>mines</w:t>
      </w:r>
      <w:r>
        <w:rPr>
          <w:sz w:val="20"/>
        </w:rPr>
        <w:t xml:space="preserve"> </w:t>
      </w:r>
      <w:r>
        <w:rPr>
          <w:w w:val="60"/>
          <w:sz w:val="20"/>
        </w:rPr>
        <w:t>but</w:t>
      </w:r>
      <w:r>
        <w:rPr>
          <w:spacing w:val="-4"/>
          <w:sz w:val="20"/>
        </w:rPr>
        <w:t xml:space="preserve"> </w:t>
      </w:r>
      <w:r>
        <w:rPr>
          <w:w w:val="60"/>
          <w:sz w:val="20"/>
        </w:rPr>
        <w:t>also</w:t>
      </w:r>
      <w:r>
        <w:rPr>
          <w:sz w:val="20"/>
        </w:rPr>
        <w:t xml:space="preserve"> </w:t>
      </w:r>
      <w:r>
        <w:rPr>
          <w:w w:val="60"/>
          <w:sz w:val="20"/>
        </w:rPr>
        <w:t>to</w:t>
      </w:r>
      <w:r>
        <w:rPr>
          <w:sz w:val="20"/>
        </w:rPr>
        <w:t xml:space="preserve"> </w:t>
      </w:r>
      <w:r>
        <w:rPr>
          <w:w w:val="60"/>
          <w:sz w:val="20"/>
        </w:rPr>
        <w:t>the</w:t>
      </w:r>
      <w:r>
        <w:rPr>
          <w:spacing w:val="-2"/>
          <w:sz w:val="20"/>
        </w:rPr>
        <w:t xml:space="preserve"> </w:t>
      </w:r>
      <w:r>
        <w:rPr>
          <w:w w:val="60"/>
          <w:sz w:val="20"/>
        </w:rPr>
        <w:t>people</w:t>
      </w:r>
      <w:r>
        <w:rPr>
          <w:spacing w:val="-2"/>
          <w:sz w:val="20"/>
        </w:rPr>
        <w:t xml:space="preserve"> </w:t>
      </w:r>
      <w:r>
        <w:rPr>
          <w:w w:val="60"/>
          <w:sz w:val="20"/>
        </w:rPr>
        <w:t>who</w:t>
      </w:r>
      <w:r>
        <w:rPr>
          <w:sz w:val="20"/>
        </w:rPr>
        <w:t xml:space="preserve"> </w:t>
      </w:r>
      <w:r>
        <w:rPr>
          <w:w w:val="60"/>
          <w:sz w:val="20"/>
        </w:rPr>
        <w:t>live</w:t>
      </w:r>
      <w:r>
        <w:rPr>
          <w:spacing w:val="-9"/>
          <w:sz w:val="20"/>
        </w:rPr>
        <w:t xml:space="preserve"> </w:t>
      </w:r>
      <w:r>
        <w:rPr>
          <w:w w:val="60"/>
          <w:sz w:val="20"/>
        </w:rPr>
        <w:t>in</w:t>
      </w:r>
      <w:r>
        <w:rPr>
          <w:spacing w:val="-5"/>
          <w:sz w:val="20"/>
        </w:rPr>
        <w:t xml:space="preserve"> </w:t>
      </w:r>
      <w:r>
        <w:rPr>
          <w:w w:val="60"/>
          <w:sz w:val="20"/>
        </w:rPr>
        <w:t>the</w:t>
      </w:r>
      <w:r>
        <w:rPr>
          <w:spacing w:val="-5"/>
          <w:sz w:val="20"/>
        </w:rPr>
        <w:t xml:space="preserve"> </w:t>
      </w:r>
      <w:r>
        <w:rPr>
          <w:w w:val="60"/>
          <w:sz w:val="20"/>
        </w:rPr>
        <w:t>nearby</w:t>
      </w:r>
      <w:r>
        <w:rPr>
          <w:spacing w:val="-5"/>
          <w:sz w:val="20"/>
        </w:rPr>
        <w:t xml:space="preserve"> </w:t>
      </w:r>
      <w:r>
        <w:rPr>
          <w:w w:val="60"/>
          <w:sz w:val="20"/>
        </w:rPr>
        <w:t>villages</w:t>
      </w:r>
      <w:r>
        <w:rPr>
          <w:spacing w:val="-5"/>
          <w:sz w:val="20"/>
        </w:rPr>
        <w:t xml:space="preserve"> </w:t>
      </w:r>
      <w:r>
        <w:rPr>
          <w:w w:val="60"/>
          <w:sz w:val="20"/>
        </w:rPr>
        <w:t>of</w:t>
      </w:r>
      <w:r>
        <w:rPr>
          <w:spacing w:val="-7"/>
          <w:sz w:val="20"/>
        </w:rPr>
        <w:t xml:space="preserve"> </w:t>
      </w:r>
      <w:r>
        <w:rPr>
          <w:w w:val="60"/>
          <w:sz w:val="20"/>
        </w:rPr>
        <w:t>Kasese</w:t>
      </w:r>
      <w:r>
        <w:rPr>
          <w:spacing w:val="-5"/>
          <w:sz w:val="20"/>
        </w:rPr>
        <w:t xml:space="preserve"> </w:t>
      </w:r>
      <w:r>
        <w:rPr>
          <w:w w:val="60"/>
          <w:sz w:val="20"/>
        </w:rPr>
        <w:t>and</w:t>
      </w:r>
      <w:r>
        <w:rPr>
          <w:spacing w:val="-5"/>
          <w:sz w:val="20"/>
        </w:rPr>
        <w:t xml:space="preserve"> </w:t>
      </w:r>
      <w:r>
        <w:rPr>
          <w:w w:val="60"/>
          <w:sz w:val="20"/>
        </w:rPr>
        <w:t>Tororo</w:t>
      </w:r>
      <w:r>
        <w:rPr>
          <w:spacing w:val="-4"/>
          <w:sz w:val="20"/>
        </w:rPr>
        <w:t xml:space="preserve"> </w:t>
      </w:r>
      <w:r>
        <w:rPr>
          <w:w w:val="60"/>
          <w:sz w:val="20"/>
        </w:rPr>
        <w:t>respectively.</w:t>
      </w:r>
    </w:p>
    <w:p w:rsidR="00E5575B" w:rsidRDefault="00D512E5">
      <w:pPr>
        <w:pStyle w:val="ListParagraph"/>
        <w:numPr>
          <w:ilvl w:val="1"/>
          <w:numId w:val="41"/>
        </w:numPr>
        <w:tabs>
          <w:tab w:val="left" w:pos="821"/>
        </w:tabs>
        <w:spacing w:line="242" w:lineRule="auto"/>
        <w:ind w:right="621" w:firstLine="0"/>
        <w:rPr>
          <w:sz w:val="20"/>
        </w:rPr>
      </w:pPr>
      <w:r>
        <w:rPr>
          <w:w w:val="60"/>
          <w:sz w:val="20"/>
        </w:rPr>
        <w:t>There</w:t>
      </w:r>
      <w:r>
        <w:rPr>
          <w:sz w:val="20"/>
        </w:rPr>
        <w:t xml:space="preserve"> </w:t>
      </w:r>
      <w:r>
        <w:rPr>
          <w:w w:val="60"/>
          <w:sz w:val="20"/>
        </w:rPr>
        <w:t>is</w:t>
      </w:r>
      <w:r>
        <w:rPr>
          <w:sz w:val="20"/>
        </w:rPr>
        <w:t xml:space="preserve"> </w:t>
      </w:r>
      <w:r>
        <w:rPr>
          <w:w w:val="60"/>
          <w:sz w:val="20"/>
        </w:rPr>
        <w:t>reducing</w:t>
      </w:r>
      <w:r>
        <w:rPr>
          <w:sz w:val="20"/>
        </w:rPr>
        <w:t xml:space="preserve"> </w:t>
      </w:r>
      <w:r>
        <w:rPr>
          <w:w w:val="60"/>
          <w:sz w:val="20"/>
        </w:rPr>
        <w:t>market</w:t>
      </w:r>
      <w:r>
        <w:rPr>
          <w:spacing w:val="-2"/>
          <w:sz w:val="20"/>
        </w:rPr>
        <w:t xml:space="preserve"> </w:t>
      </w:r>
      <w:r>
        <w:rPr>
          <w:w w:val="60"/>
          <w:sz w:val="20"/>
        </w:rPr>
        <w:t>for</w:t>
      </w:r>
      <w:r>
        <w:rPr>
          <w:spacing w:val="-1"/>
          <w:sz w:val="20"/>
        </w:rPr>
        <w:t xml:space="preserve"> </w:t>
      </w:r>
      <w:r>
        <w:rPr>
          <w:w w:val="60"/>
          <w:sz w:val="20"/>
        </w:rPr>
        <w:t>some</w:t>
      </w:r>
      <w:r>
        <w:rPr>
          <w:sz w:val="20"/>
        </w:rPr>
        <w:t xml:space="preserve"> </w:t>
      </w:r>
      <w:r>
        <w:rPr>
          <w:w w:val="60"/>
          <w:sz w:val="20"/>
        </w:rPr>
        <w:t>minerals</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Copper</w:t>
      </w:r>
      <w:r>
        <w:rPr>
          <w:spacing w:val="-1"/>
          <w:sz w:val="20"/>
        </w:rPr>
        <w:t xml:space="preserve"> </w:t>
      </w:r>
      <w:r>
        <w:rPr>
          <w:w w:val="60"/>
          <w:sz w:val="20"/>
        </w:rPr>
        <w:t>from</w:t>
      </w:r>
      <w:r>
        <w:rPr>
          <w:spacing w:val="-1"/>
          <w:sz w:val="20"/>
        </w:rPr>
        <w:t xml:space="preserve"> </w:t>
      </w:r>
      <w:r>
        <w:rPr>
          <w:w w:val="60"/>
          <w:sz w:val="20"/>
        </w:rPr>
        <w:t>Kasese</w:t>
      </w:r>
      <w:r>
        <w:rPr>
          <w:sz w:val="20"/>
        </w:rPr>
        <w:t xml:space="preserve"> </w:t>
      </w:r>
      <w:r>
        <w:rPr>
          <w:w w:val="60"/>
          <w:sz w:val="20"/>
        </w:rPr>
        <w:t>due</w:t>
      </w:r>
      <w:r>
        <w:rPr>
          <w:sz w:val="20"/>
        </w:rPr>
        <w:t xml:space="preserve"> </w:t>
      </w:r>
      <w:r>
        <w:rPr>
          <w:w w:val="60"/>
          <w:sz w:val="20"/>
        </w:rPr>
        <w:t>to</w:t>
      </w:r>
      <w:r>
        <w:rPr>
          <w:sz w:val="20"/>
        </w:rPr>
        <w:t xml:space="preserve"> </w:t>
      </w:r>
      <w:r>
        <w:rPr>
          <w:w w:val="60"/>
          <w:sz w:val="20"/>
        </w:rPr>
        <w:t>alternative</w:t>
      </w:r>
      <w:r>
        <w:rPr>
          <w:sz w:val="20"/>
        </w:rPr>
        <w:t xml:space="preserve"> </w:t>
      </w:r>
      <w:r>
        <w:rPr>
          <w:w w:val="60"/>
          <w:sz w:val="20"/>
        </w:rPr>
        <w:t>materials</w:t>
      </w:r>
      <w:r>
        <w:rPr>
          <w:sz w:val="20"/>
        </w:rPr>
        <w:t xml:space="preserve"> </w:t>
      </w:r>
      <w:r>
        <w:rPr>
          <w:w w:val="60"/>
          <w:sz w:val="20"/>
        </w:rPr>
        <w:t>and</w:t>
      </w:r>
      <w:r>
        <w:rPr>
          <w:sz w:val="20"/>
        </w:rPr>
        <w:t xml:space="preserve"> </w:t>
      </w:r>
      <w:r>
        <w:rPr>
          <w:w w:val="60"/>
          <w:sz w:val="20"/>
        </w:rPr>
        <w:t>advanced</w:t>
      </w:r>
      <w:r>
        <w:rPr>
          <w:sz w:val="20"/>
        </w:rPr>
        <w:t xml:space="preserve"> </w:t>
      </w:r>
      <w:r>
        <w:rPr>
          <w:w w:val="60"/>
          <w:sz w:val="20"/>
        </w:rPr>
        <w:t>technology</w:t>
      </w:r>
      <w:r>
        <w:rPr>
          <w:sz w:val="20"/>
        </w:rPr>
        <w:t xml:space="preserve"> </w:t>
      </w:r>
      <w:r>
        <w:rPr>
          <w:w w:val="60"/>
          <w:sz w:val="20"/>
        </w:rPr>
        <w:t>which</w:t>
      </w:r>
      <w:r>
        <w:rPr>
          <w:sz w:val="20"/>
        </w:rPr>
        <w:t xml:space="preserve"> </w:t>
      </w:r>
      <w:r>
        <w:rPr>
          <w:w w:val="60"/>
          <w:sz w:val="20"/>
        </w:rPr>
        <w:t>has</w:t>
      </w:r>
      <w:r>
        <w:rPr>
          <w:sz w:val="20"/>
        </w:rPr>
        <w:t xml:space="preserve"> </w:t>
      </w:r>
      <w:r>
        <w:rPr>
          <w:w w:val="60"/>
          <w:sz w:val="20"/>
        </w:rPr>
        <w:t>been</w:t>
      </w:r>
      <w:r>
        <w:rPr>
          <w:spacing w:val="-2"/>
          <w:sz w:val="20"/>
        </w:rPr>
        <w:t xml:space="preserve"> </w:t>
      </w:r>
      <w:r>
        <w:rPr>
          <w:w w:val="60"/>
          <w:sz w:val="20"/>
        </w:rPr>
        <w:t>introduced</w:t>
      </w:r>
      <w:r>
        <w:rPr>
          <w:spacing w:val="-5"/>
          <w:sz w:val="20"/>
        </w:rPr>
        <w:t xml:space="preserve"> </w:t>
      </w:r>
      <w:r>
        <w:rPr>
          <w:w w:val="60"/>
          <w:sz w:val="20"/>
        </w:rPr>
        <w:t>like</w:t>
      </w:r>
      <w:r>
        <w:rPr>
          <w:spacing w:val="-5"/>
          <w:sz w:val="20"/>
        </w:rPr>
        <w:t xml:space="preserve"> </w:t>
      </w:r>
      <w:r>
        <w:rPr>
          <w:w w:val="60"/>
          <w:sz w:val="20"/>
        </w:rPr>
        <w:t>wireless</w:t>
      </w:r>
      <w:r>
        <w:rPr>
          <w:spacing w:val="-5"/>
          <w:sz w:val="20"/>
        </w:rPr>
        <w:t xml:space="preserve"> </w:t>
      </w:r>
      <w:r>
        <w:rPr>
          <w:w w:val="60"/>
          <w:sz w:val="20"/>
        </w:rPr>
        <w:t>communications</w:t>
      </w:r>
      <w:r>
        <w:rPr>
          <w:spacing w:val="-5"/>
          <w:sz w:val="20"/>
        </w:rPr>
        <w:t xml:space="preserve"> </w:t>
      </w:r>
      <w:r>
        <w:rPr>
          <w:w w:val="60"/>
          <w:sz w:val="20"/>
        </w:rPr>
        <w:t>in</w:t>
      </w:r>
      <w:r>
        <w:rPr>
          <w:spacing w:val="-5"/>
          <w:sz w:val="20"/>
        </w:rPr>
        <w:t xml:space="preserve"> </w:t>
      </w:r>
      <w:r>
        <w:rPr>
          <w:w w:val="60"/>
          <w:sz w:val="20"/>
        </w:rPr>
        <w:t>the</w:t>
      </w:r>
      <w:r>
        <w:rPr>
          <w:sz w:val="20"/>
        </w:rPr>
        <w:t xml:space="preserve"> </w:t>
      </w:r>
      <w:r>
        <w:rPr>
          <w:spacing w:val="-4"/>
          <w:w w:val="65"/>
          <w:sz w:val="20"/>
        </w:rPr>
        <w:t>Uganda telecommunications has</w:t>
      </w:r>
      <w:r>
        <w:rPr>
          <w:spacing w:val="-7"/>
          <w:w w:val="65"/>
          <w:sz w:val="20"/>
        </w:rPr>
        <w:t xml:space="preserve"> </w:t>
      </w:r>
      <w:r>
        <w:rPr>
          <w:spacing w:val="-4"/>
          <w:w w:val="65"/>
          <w:sz w:val="20"/>
        </w:rPr>
        <w:t>greatly</w:t>
      </w:r>
      <w:r>
        <w:rPr>
          <w:spacing w:val="-7"/>
          <w:w w:val="65"/>
          <w:sz w:val="20"/>
        </w:rPr>
        <w:t xml:space="preserve"> </w:t>
      </w:r>
      <w:r>
        <w:rPr>
          <w:spacing w:val="-4"/>
          <w:w w:val="65"/>
          <w:sz w:val="20"/>
        </w:rPr>
        <w:t>affected</w:t>
      </w:r>
      <w:r>
        <w:rPr>
          <w:spacing w:val="-7"/>
          <w:w w:val="65"/>
          <w:sz w:val="20"/>
        </w:rPr>
        <w:t xml:space="preserve"> </w:t>
      </w:r>
      <w:r>
        <w:rPr>
          <w:spacing w:val="-4"/>
          <w:w w:val="65"/>
          <w:sz w:val="20"/>
        </w:rPr>
        <w:t>copper mining</w:t>
      </w:r>
      <w:r>
        <w:rPr>
          <w:spacing w:val="-7"/>
          <w:w w:val="65"/>
          <w:sz w:val="20"/>
        </w:rPr>
        <w:t xml:space="preserve"> </w:t>
      </w:r>
      <w:r>
        <w:rPr>
          <w:spacing w:val="-4"/>
          <w:w w:val="65"/>
          <w:sz w:val="20"/>
        </w:rPr>
        <w:t>at</w:t>
      </w:r>
      <w:r>
        <w:rPr>
          <w:spacing w:val="-8"/>
          <w:w w:val="65"/>
          <w:sz w:val="20"/>
        </w:rPr>
        <w:t xml:space="preserve"> </w:t>
      </w:r>
      <w:r>
        <w:rPr>
          <w:spacing w:val="-4"/>
          <w:w w:val="65"/>
          <w:sz w:val="20"/>
        </w:rPr>
        <w:t>Kilembe.</w:t>
      </w:r>
    </w:p>
    <w:p w:rsidR="00E5575B" w:rsidRDefault="00D512E5">
      <w:pPr>
        <w:pStyle w:val="ListParagraph"/>
        <w:numPr>
          <w:ilvl w:val="1"/>
          <w:numId w:val="41"/>
        </w:numPr>
        <w:tabs>
          <w:tab w:val="left" w:pos="821"/>
        </w:tabs>
        <w:ind w:right="635" w:firstLine="0"/>
        <w:rPr>
          <w:sz w:val="20"/>
        </w:rPr>
      </w:pPr>
      <w:r>
        <w:rPr>
          <w:spacing w:val="-2"/>
          <w:w w:val="60"/>
          <w:sz w:val="20"/>
        </w:rPr>
        <w:t>Corruption,</w:t>
      </w:r>
      <w:r>
        <w:rPr>
          <w:spacing w:val="-12"/>
          <w:sz w:val="20"/>
        </w:rPr>
        <w:t xml:space="preserve"> </w:t>
      </w:r>
      <w:r>
        <w:rPr>
          <w:spacing w:val="-2"/>
          <w:w w:val="60"/>
          <w:sz w:val="20"/>
        </w:rPr>
        <w:t>embezzlement</w:t>
      </w:r>
      <w:r>
        <w:rPr>
          <w:spacing w:val="-11"/>
          <w:sz w:val="20"/>
        </w:rPr>
        <w:t xml:space="preserve"> </w:t>
      </w:r>
      <w:r>
        <w:rPr>
          <w:spacing w:val="-2"/>
          <w:w w:val="60"/>
          <w:sz w:val="20"/>
        </w:rPr>
        <w:t>and</w:t>
      </w:r>
      <w:r>
        <w:rPr>
          <w:spacing w:val="-11"/>
          <w:sz w:val="20"/>
        </w:rPr>
        <w:t xml:space="preserve"> </w:t>
      </w:r>
      <w:r>
        <w:rPr>
          <w:spacing w:val="-2"/>
          <w:w w:val="60"/>
          <w:sz w:val="20"/>
        </w:rPr>
        <w:t>mismanagement</w:t>
      </w:r>
      <w:r>
        <w:rPr>
          <w:spacing w:val="-12"/>
          <w:sz w:val="20"/>
        </w:rPr>
        <w:t xml:space="preserve"> </w:t>
      </w:r>
      <w:r>
        <w:rPr>
          <w:spacing w:val="-2"/>
          <w:w w:val="60"/>
          <w:sz w:val="20"/>
        </w:rPr>
        <w:t>of</w:t>
      </w:r>
      <w:r>
        <w:rPr>
          <w:spacing w:val="-11"/>
          <w:sz w:val="20"/>
        </w:rPr>
        <w:t xml:space="preserve"> </w:t>
      </w:r>
      <w:r>
        <w:rPr>
          <w:spacing w:val="-2"/>
          <w:w w:val="60"/>
          <w:sz w:val="20"/>
        </w:rPr>
        <w:t>funds</w:t>
      </w:r>
      <w:r>
        <w:rPr>
          <w:spacing w:val="-11"/>
          <w:sz w:val="20"/>
        </w:rPr>
        <w:t xml:space="preserve"> </w:t>
      </w:r>
      <w:r>
        <w:rPr>
          <w:spacing w:val="-2"/>
          <w:w w:val="60"/>
          <w:sz w:val="20"/>
        </w:rPr>
        <w:t>by</w:t>
      </w:r>
      <w:r>
        <w:rPr>
          <w:spacing w:val="-11"/>
          <w:sz w:val="20"/>
        </w:rPr>
        <w:t xml:space="preserve"> </w:t>
      </w:r>
      <w:r>
        <w:rPr>
          <w:spacing w:val="-2"/>
          <w:w w:val="60"/>
          <w:sz w:val="20"/>
        </w:rPr>
        <w:t>government</w:t>
      </w:r>
      <w:r>
        <w:rPr>
          <w:spacing w:val="-12"/>
          <w:sz w:val="20"/>
        </w:rPr>
        <w:t xml:space="preserve"> </w:t>
      </w:r>
      <w:r>
        <w:rPr>
          <w:spacing w:val="-2"/>
          <w:w w:val="60"/>
          <w:sz w:val="20"/>
        </w:rPr>
        <w:t>officials</w:t>
      </w:r>
      <w:r>
        <w:rPr>
          <w:spacing w:val="-11"/>
          <w:sz w:val="20"/>
        </w:rPr>
        <w:t xml:space="preserve"> </w:t>
      </w:r>
      <w:r>
        <w:rPr>
          <w:spacing w:val="-2"/>
          <w:w w:val="60"/>
          <w:sz w:val="20"/>
        </w:rPr>
        <w:t>have</w:t>
      </w:r>
      <w:r>
        <w:rPr>
          <w:spacing w:val="-11"/>
          <w:sz w:val="20"/>
        </w:rPr>
        <w:t xml:space="preserve"> </w:t>
      </w:r>
      <w:r>
        <w:rPr>
          <w:spacing w:val="-2"/>
          <w:w w:val="60"/>
          <w:sz w:val="20"/>
        </w:rPr>
        <w:t>affected</w:t>
      </w:r>
      <w:r>
        <w:rPr>
          <w:spacing w:val="-12"/>
          <w:sz w:val="20"/>
        </w:rPr>
        <w:t xml:space="preserve"> </w:t>
      </w:r>
      <w:r>
        <w:rPr>
          <w:spacing w:val="-2"/>
          <w:w w:val="60"/>
          <w:sz w:val="20"/>
        </w:rPr>
        <w:t>the</w:t>
      </w:r>
      <w:r>
        <w:rPr>
          <w:spacing w:val="-11"/>
          <w:sz w:val="20"/>
        </w:rPr>
        <w:t xml:space="preserve"> </w:t>
      </w:r>
      <w:r>
        <w:rPr>
          <w:spacing w:val="-2"/>
          <w:w w:val="60"/>
          <w:sz w:val="20"/>
        </w:rPr>
        <w:t>mining</w:t>
      </w:r>
      <w:r>
        <w:rPr>
          <w:spacing w:val="-11"/>
          <w:sz w:val="20"/>
        </w:rPr>
        <w:t xml:space="preserve"> </w:t>
      </w:r>
      <w:r>
        <w:rPr>
          <w:spacing w:val="-2"/>
          <w:w w:val="60"/>
          <w:sz w:val="20"/>
        </w:rPr>
        <w:t>industry.</w:t>
      </w:r>
      <w:r>
        <w:rPr>
          <w:spacing w:val="-11"/>
          <w:sz w:val="20"/>
        </w:rPr>
        <w:t xml:space="preserve"> </w:t>
      </w:r>
      <w:r>
        <w:rPr>
          <w:spacing w:val="-2"/>
          <w:w w:val="60"/>
          <w:sz w:val="20"/>
        </w:rPr>
        <w:t>For</w:t>
      </w:r>
      <w:r>
        <w:rPr>
          <w:spacing w:val="-12"/>
          <w:sz w:val="20"/>
        </w:rPr>
        <w:t xml:space="preserve"> </w:t>
      </w:r>
      <w:r>
        <w:rPr>
          <w:spacing w:val="-2"/>
          <w:w w:val="60"/>
          <w:sz w:val="20"/>
        </w:rPr>
        <w:t>example</w:t>
      </w:r>
      <w:r>
        <w:rPr>
          <w:spacing w:val="-11"/>
          <w:sz w:val="20"/>
        </w:rPr>
        <w:t xml:space="preserve"> </w:t>
      </w:r>
      <w:r>
        <w:rPr>
          <w:spacing w:val="-2"/>
          <w:w w:val="60"/>
          <w:sz w:val="20"/>
        </w:rPr>
        <w:t>copper</w:t>
      </w:r>
      <w:r>
        <w:rPr>
          <w:spacing w:val="-11"/>
          <w:sz w:val="20"/>
        </w:rPr>
        <w:t xml:space="preserve"> </w:t>
      </w:r>
      <w:r>
        <w:rPr>
          <w:spacing w:val="-2"/>
          <w:w w:val="60"/>
          <w:sz w:val="20"/>
        </w:rPr>
        <w:t>pyrites</w:t>
      </w:r>
      <w:r>
        <w:rPr>
          <w:spacing w:val="-12"/>
          <w:sz w:val="20"/>
        </w:rPr>
        <w:t xml:space="preserve"> </w:t>
      </w:r>
      <w:r>
        <w:rPr>
          <w:spacing w:val="-2"/>
          <w:w w:val="60"/>
          <w:sz w:val="20"/>
        </w:rPr>
        <w:t>from</w:t>
      </w:r>
      <w:r>
        <w:rPr>
          <w:spacing w:val="-11"/>
          <w:sz w:val="20"/>
        </w:rPr>
        <w:t xml:space="preserve"> </w:t>
      </w:r>
      <w:r>
        <w:rPr>
          <w:spacing w:val="-2"/>
          <w:w w:val="60"/>
          <w:sz w:val="20"/>
        </w:rPr>
        <w:t>Kilembe</w:t>
      </w:r>
      <w:r>
        <w:rPr>
          <w:spacing w:val="-11"/>
          <w:sz w:val="20"/>
        </w:rPr>
        <w:t xml:space="preserve"> </w:t>
      </w:r>
      <w:r>
        <w:rPr>
          <w:spacing w:val="-2"/>
          <w:w w:val="60"/>
          <w:sz w:val="20"/>
        </w:rPr>
        <w:t>were</w:t>
      </w:r>
      <w:r>
        <w:rPr>
          <w:spacing w:val="-11"/>
          <w:sz w:val="20"/>
        </w:rPr>
        <w:t xml:space="preserve"> </w:t>
      </w:r>
      <w:r>
        <w:rPr>
          <w:spacing w:val="-2"/>
          <w:w w:val="60"/>
          <w:sz w:val="20"/>
        </w:rPr>
        <w:t>stolen</w:t>
      </w:r>
      <w:r>
        <w:rPr>
          <w:spacing w:val="2"/>
          <w:sz w:val="20"/>
        </w:rPr>
        <w:t xml:space="preserve"> </w:t>
      </w:r>
      <w:r>
        <w:rPr>
          <w:spacing w:val="-2"/>
          <w:w w:val="60"/>
          <w:sz w:val="20"/>
        </w:rPr>
        <w:t>by</w:t>
      </w:r>
      <w:r>
        <w:rPr>
          <w:spacing w:val="5"/>
          <w:sz w:val="20"/>
        </w:rPr>
        <w:t xml:space="preserve"> </w:t>
      </w:r>
      <w:r>
        <w:rPr>
          <w:spacing w:val="-2"/>
          <w:w w:val="60"/>
          <w:sz w:val="20"/>
        </w:rPr>
        <w:t>some</w:t>
      </w:r>
      <w:r>
        <w:rPr>
          <w:spacing w:val="5"/>
          <w:sz w:val="20"/>
        </w:rPr>
        <w:t xml:space="preserve"> </w:t>
      </w:r>
      <w:r>
        <w:rPr>
          <w:spacing w:val="-2"/>
          <w:w w:val="60"/>
          <w:sz w:val="20"/>
        </w:rPr>
        <w:t>government</w:t>
      </w:r>
      <w:r>
        <w:rPr>
          <w:spacing w:val="4"/>
          <w:sz w:val="20"/>
        </w:rPr>
        <w:t xml:space="preserve"> </w:t>
      </w:r>
      <w:r>
        <w:rPr>
          <w:spacing w:val="-2"/>
          <w:w w:val="60"/>
          <w:sz w:val="20"/>
        </w:rPr>
        <w:t>officers</w:t>
      </w:r>
      <w:r>
        <w:rPr>
          <w:spacing w:val="5"/>
          <w:sz w:val="20"/>
        </w:rPr>
        <w:t xml:space="preserve"> </w:t>
      </w:r>
      <w:r>
        <w:rPr>
          <w:spacing w:val="-2"/>
          <w:w w:val="60"/>
          <w:sz w:val="20"/>
        </w:rPr>
        <w:t>in</w:t>
      </w:r>
      <w:r>
        <w:rPr>
          <w:sz w:val="20"/>
        </w:rPr>
        <w:t xml:space="preserve"> </w:t>
      </w:r>
      <w:r>
        <w:rPr>
          <w:w w:val="60"/>
          <w:sz w:val="20"/>
        </w:rPr>
        <w:t>Kilembe</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early</w:t>
      </w:r>
      <w:r>
        <w:rPr>
          <w:sz w:val="20"/>
        </w:rPr>
        <w:t xml:space="preserve"> </w:t>
      </w:r>
      <w:r>
        <w:rPr>
          <w:w w:val="60"/>
          <w:sz w:val="20"/>
        </w:rPr>
        <w:t>2000s</w:t>
      </w:r>
      <w:r>
        <w:rPr>
          <w:sz w:val="20"/>
        </w:rPr>
        <w:t xml:space="preserve"> </w:t>
      </w:r>
      <w:r>
        <w:rPr>
          <w:w w:val="60"/>
          <w:sz w:val="20"/>
        </w:rPr>
        <w:t>and</w:t>
      </w:r>
      <w:r>
        <w:rPr>
          <w:sz w:val="20"/>
        </w:rPr>
        <w:t xml:space="preserve"> </w:t>
      </w:r>
      <w:r>
        <w:rPr>
          <w:w w:val="60"/>
          <w:sz w:val="20"/>
        </w:rPr>
        <w:t>vermiculite</w:t>
      </w:r>
      <w:r>
        <w:rPr>
          <w:sz w:val="20"/>
        </w:rPr>
        <w:t xml:space="preserve"> </w:t>
      </w:r>
      <w:r>
        <w:rPr>
          <w:w w:val="60"/>
          <w:sz w:val="20"/>
        </w:rPr>
        <w:t>mines</w:t>
      </w:r>
      <w:r>
        <w:rPr>
          <w:sz w:val="20"/>
        </w:rPr>
        <w:t xml:space="preserve"> </w:t>
      </w:r>
      <w:r>
        <w:rPr>
          <w:w w:val="60"/>
          <w:sz w:val="20"/>
        </w:rPr>
        <w:t>in</w:t>
      </w:r>
      <w:r>
        <w:rPr>
          <w:sz w:val="20"/>
        </w:rPr>
        <w:t xml:space="preserve"> </w:t>
      </w:r>
      <w:r>
        <w:rPr>
          <w:w w:val="60"/>
          <w:sz w:val="20"/>
        </w:rPr>
        <w:t>Manafwa</w:t>
      </w:r>
      <w:r>
        <w:rPr>
          <w:sz w:val="20"/>
        </w:rPr>
        <w:t xml:space="preserve"> </w:t>
      </w:r>
      <w:r>
        <w:rPr>
          <w:w w:val="60"/>
          <w:sz w:val="20"/>
        </w:rPr>
        <w:t>was</w:t>
      </w:r>
      <w:r>
        <w:rPr>
          <w:sz w:val="20"/>
        </w:rPr>
        <w:t xml:space="preserve"> </w:t>
      </w:r>
      <w:r>
        <w:rPr>
          <w:w w:val="60"/>
          <w:sz w:val="20"/>
        </w:rPr>
        <w:t>tendered</w:t>
      </w:r>
      <w:r>
        <w:rPr>
          <w:sz w:val="20"/>
        </w:rPr>
        <w:t xml:space="preserve"> </w:t>
      </w:r>
      <w:r>
        <w:rPr>
          <w:w w:val="60"/>
          <w:sz w:val="20"/>
        </w:rPr>
        <w:t>inappropriately</w:t>
      </w:r>
      <w:r>
        <w:rPr>
          <w:sz w:val="20"/>
        </w:rPr>
        <w:t xml:space="preserve"> </w:t>
      </w:r>
      <w:r>
        <w:rPr>
          <w:w w:val="60"/>
          <w:sz w:val="20"/>
        </w:rPr>
        <w:t>to</w:t>
      </w:r>
      <w:r>
        <w:rPr>
          <w:sz w:val="20"/>
        </w:rPr>
        <w:t xml:space="preserve"> </w:t>
      </w:r>
      <w:r>
        <w:rPr>
          <w:w w:val="60"/>
          <w:sz w:val="20"/>
        </w:rPr>
        <w:t>Rio</w:t>
      </w:r>
      <w:r>
        <w:rPr>
          <w:spacing w:val="27"/>
          <w:sz w:val="20"/>
        </w:rPr>
        <w:t xml:space="preserve"> </w:t>
      </w:r>
      <w:r>
        <w:rPr>
          <w:w w:val="60"/>
          <w:sz w:val="20"/>
        </w:rPr>
        <w:t>Tinto</w:t>
      </w:r>
      <w:r>
        <w:rPr>
          <w:sz w:val="20"/>
        </w:rPr>
        <w:t xml:space="preserve"> </w:t>
      </w:r>
      <w:r>
        <w:rPr>
          <w:w w:val="60"/>
          <w:sz w:val="20"/>
        </w:rPr>
        <w:t>co.</w:t>
      </w:r>
      <w:r>
        <w:rPr>
          <w:sz w:val="20"/>
        </w:rPr>
        <w:t xml:space="preserve"> </w:t>
      </w:r>
      <w:r>
        <w:rPr>
          <w:w w:val="60"/>
          <w:sz w:val="20"/>
        </w:rPr>
        <w:t>from</w:t>
      </w:r>
      <w:r>
        <w:rPr>
          <w:sz w:val="20"/>
        </w:rPr>
        <w:t xml:space="preserve"> </w:t>
      </w:r>
      <w:r>
        <w:rPr>
          <w:w w:val="60"/>
          <w:sz w:val="20"/>
        </w:rPr>
        <w:t>S.</w:t>
      </w:r>
      <w:r>
        <w:rPr>
          <w:sz w:val="20"/>
        </w:rPr>
        <w:t xml:space="preserve"> </w:t>
      </w:r>
      <w:r>
        <w:rPr>
          <w:w w:val="60"/>
          <w:sz w:val="20"/>
        </w:rPr>
        <w:t>Africa</w:t>
      </w:r>
      <w:r>
        <w:rPr>
          <w:sz w:val="20"/>
        </w:rPr>
        <w:t xml:space="preserve"> </w:t>
      </w:r>
      <w:r>
        <w:rPr>
          <w:w w:val="60"/>
          <w:sz w:val="20"/>
        </w:rPr>
        <w:t>in</w:t>
      </w:r>
      <w:r>
        <w:rPr>
          <w:sz w:val="20"/>
        </w:rPr>
        <w:t xml:space="preserve"> </w:t>
      </w:r>
      <w:r>
        <w:rPr>
          <w:w w:val="60"/>
          <w:sz w:val="20"/>
        </w:rPr>
        <w:t>2007.</w:t>
      </w:r>
    </w:p>
    <w:p w:rsidR="00E5575B" w:rsidRDefault="00D512E5">
      <w:pPr>
        <w:pStyle w:val="ListParagraph"/>
        <w:numPr>
          <w:ilvl w:val="1"/>
          <w:numId w:val="41"/>
        </w:numPr>
        <w:tabs>
          <w:tab w:val="left" w:pos="821"/>
          <w:tab w:val="left" w:pos="2527"/>
          <w:tab w:val="left" w:pos="4157"/>
          <w:tab w:val="left" w:pos="5467"/>
          <w:tab w:val="left" w:pos="6851"/>
          <w:tab w:val="left" w:pos="8420"/>
          <w:tab w:val="left" w:pos="9868"/>
          <w:tab w:val="left" w:pos="11420"/>
        </w:tabs>
        <w:spacing w:line="242" w:lineRule="auto"/>
        <w:ind w:right="628" w:firstLine="0"/>
        <w:rPr>
          <w:sz w:val="20"/>
        </w:rPr>
      </w:pPr>
      <w:r>
        <w:rPr>
          <w:w w:val="65"/>
          <w:sz w:val="20"/>
        </w:rPr>
        <w:t>Health</w:t>
      </w:r>
      <w:r>
        <w:rPr>
          <w:sz w:val="20"/>
        </w:rPr>
        <w:t xml:space="preserve"> </w:t>
      </w:r>
      <w:r>
        <w:rPr>
          <w:w w:val="65"/>
          <w:sz w:val="20"/>
        </w:rPr>
        <w:t>problems</w:t>
      </w:r>
      <w:r>
        <w:rPr>
          <w:spacing w:val="-2"/>
          <w:sz w:val="20"/>
        </w:rPr>
        <w:t xml:space="preserve"> </w:t>
      </w:r>
      <w:r>
        <w:rPr>
          <w:w w:val="65"/>
          <w:sz w:val="20"/>
        </w:rPr>
        <w:t>including</w:t>
      </w:r>
      <w:r>
        <w:rPr>
          <w:spacing w:val="-2"/>
          <w:sz w:val="20"/>
        </w:rPr>
        <w:t xml:space="preserve"> </w:t>
      </w:r>
      <w:r>
        <w:rPr>
          <w:w w:val="65"/>
          <w:sz w:val="20"/>
        </w:rPr>
        <w:t>disease</w:t>
      </w:r>
      <w:r>
        <w:rPr>
          <w:spacing w:val="-2"/>
          <w:sz w:val="20"/>
        </w:rPr>
        <w:t xml:space="preserve"> </w:t>
      </w:r>
      <w:r>
        <w:rPr>
          <w:w w:val="65"/>
          <w:sz w:val="20"/>
        </w:rPr>
        <w:t>out</w:t>
      </w:r>
      <w:r>
        <w:rPr>
          <w:spacing w:val="-3"/>
          <w:sz w:val="20"/>
        </w:rPr>
        <w:t xml:space="preserve"> </w:t>
      </w:r>
      <w:r>
        <w:rPr>
          <w:w w:val="65"/>
          <w:sz w:val="20"/>
        </w:rPr>
        <w:t>break</w:t>
      </w:r>
      <w:r>
        <w:rPr>
          <w:sz w:val="20"/>
        </w:rPr>
        <w:t xml:space="preserve"> </w:t>
      </w:r>
      <w:r>
        <w:rPr>
          <w:w w:val="65"/>
          <w:sz w:val="20"/>
        </w:rPr>
        <w:t>have</w:t>
      </w:r>
      <w:r>
        <w:rPr>
          <w:spacing w:val="-1"/>
          <w:sz w:val="20"/>
        </w:rPr>
        <w:t xml:space="preserve"> </w:t>
      </w:r>
      <w:r>
        <w:rPr>
          <w:w w:val="65"/>
          <w:sz w:val="20"/>
        </w:rPr>
        <w:t>affected</w:t>
      </w:r>
      <w:r>
        <w:rPr>
          <w:spacing w:val="-2"/>
          <w:sz w:val="20"/>
        </w:rPr>
        <w:t xml:space="preserve"> </w:t>
      </w:r>
      <w:r>
        <w:rPr>
          <w:w w:val="65"/>
          <w:sz w:val="20"/>
        </w:rPr>
        <w:t>the</w:t>
      </w:r>
      <w:r>
        <w:rPr>
          <w:spacing w:val="-2"/>
          <w:sz w:val="20"/>
        </w:rPr>
        <w:t xml:space="preserve"> </w:t>
      </w:r>
      <w:r>
        <w:rPr>
          <w:w w:val="65"/>
          <w:sz w:val="20"/>
        </w:rPr>
        <w:t>mining</w:t>
      </w:r>
      <w:r>
        <w:rPr>
          <w:sz w:val="20"/>
        </w:rPr>
        <w:t xml:space="preserve"> </w:t>
      </w:r>
      <w:r>
        <w:rPr>
          <w:w w:val="65"/>
          <w:sz w:val="20"/>
        </w:rPr>
        <w:t>industry.</w:t>
      </w:r>
      <w:r>
        <w:rPr>
          <w:spacing w:val="-11"/>
          <w:sz w:val="20"/>
        </w:rPr>
        <w:t xml:space="preserve"> </w:t>
      </w:r>
      <w:r>
        <w:rPr>
          <w:w w:val="65"/>
          <w:sz w:val="20"/>
        </w:rPr>
        <w:t>For</w:t>
      </w:r>
      <w:r>
        <w:rPr>
          <w:spacing w:val="-10"/>
          <w:sz w:val="20"/>
        </w:rPr>
        <w:t xml:space="preserve"> </w:t>
      </w:r>
      <w:r>
        <w:rPr>
          <w:w w:val="65"/>
          <w:sz w:val="20"/>
        </w:rPr>
        <w:t>example</w:t>
      </w:r>
      <w:r>
        <w:rPr>
          <w:spacing w:val="-10"/>
          <w:sz w:val="20"/>
        </w:rPr>
        <w:t xml:space="preserve"> </w:t>
      </w:r>
      <w:r>
        <w:rPr>
          <w:w w:val="65"/>
          <w:sz w:val="20"/>
        </w:rPr>
        <w:t>out</w:t>
      </w:r>
      <w:r>
        <w:rPr>
          <w:spacing w:val="-11"/>
          <w:sz w:val="20"/>
        </w:rPr>
        <w:t xml:space="preserve"> </w:t>
      </w:r>
      <w:r>
        <w:rPr>
          <w:w w:val="65"/>
          <w:sz w:val="20"/>
        </w:rPr>
        <w:t>break</w:t>
      </w:r>
      <w:r>
        <w:rPr>
          <w:spacing w:val="-10"/>
          <w:sz w:val="20"/>
        </w:rPr>
        <w:t xml:space="preserve"> </w:t>
      </w:r>
      <w:r>
        <w:rPr>
          <w:w w:val="65"/>
          <w:sz w:val="20"/>
        </w:rPr>
        <w:t>of</w:t>
      </w:r>
      <w:r>
        <w:rPr>
          <w:spacing w:val="-9"/>
          <w:sz w:val="20"/>
        </w:rPr>
        <w:t xml:space="preserve"> </w:t>
      </w:r>
      <w:r>
        <w:rPr>
          <w:w w:val="65"/>
          <w:sz w:val="20"/>
        </w:rPr>
        <w:t>the</w:t>
      </w:r>
      <w:r>
        <w:rPr>
          <w:spacing w:val="-10"/>
          <w:sz w:val="20"/>
        </w:rPr>
        <w:t xml:space="preserve"> </w:t>
      </w:r>
      <w:r>
        <w:rPr>
          <w:w w:val="65"/>
          <w:sz w:val="20"/>
        </w:rPr>
        <w:t>Marburg</w:t>
      </w:r>
      <w:r>
        <w:rPr>
          <w:spacing w:val="-10"/>
          <w:sz w:val="20"/>
        </w:rPr>
        <w:t xml:space="preserve"> </w:t>
      </w:r>
      <w:r>
        <w:rPr>
          <w:w w:val="65"/>
          <w:sz w:val="20"/>
        </w:rPr>
        <w:t>Virus</w:t>
      </w:r>
      <w:r>
        <w:rPr>
          <w:spacing w:val="-10"/>
          <w:sz w:val="20"/>
        </w:rPr>
        <w:t xml:space="preserve"> </w:t>
      </w:r>
      <w:r>
        <w:rPr>
          <w:w w:val="65"/>
          <w:sz w:val="20"/>
        </w:rPr>
        <w:t>disease</w:t>
      </w:r>
      <w:r>
        <w:rPr>
          <w:spacing w:val="-10"/>
          <w:sz w:val="20"/>
        </w:rPr>
        <w:t xml:space="preserve"> </w:t>
      </w:r>
      <w:r>
        <w:rPr>
          <w:w w:val="65"/>
          <w:sz w:val="20"/>
        </w:rPr>
        <w:t>in</w:t>
      </w:r>
      <w:r>
        <w:rPr>
          <w:spacing w:val="-8"/>
          <w:sz w:val="20"/>
        </w:rPr>
        <w:t xml:space="preserve"> </w:t>
      </w:r>
      <w:r>
        <w:rPr>
          <w:w w:val="65"/>
          <w:sz w:val="20"/>
        </w:rPr>
        <w:t>2007</w:t>
      </w:r>
      <w:r>
        <w:rPr>
          <w:spacing w:val="-10"/>
          <w:sz w:val="20"/>
        </w:rPr>
        <w:t xml:space="preserve"> </w:t>
      </w:r>
      <w:r>
        <w:rPr>
          <w:w w:val="65"/>
          <w:sz w:val="20"/>
        </w:rPr>
        <w:t>which</w:t>
      </w:r>
      <w:r>
        <w:rPr>
          <w:spacing w:val="-9"/>
          <w:sz w:val="20"/>
        </w:rPr>
        <w:t xml:space="preserve"> </w:t>
      </w:r>
      <w:r>
        <w:rPr>
          <w:w w:val="65"/>
          <w:sz w:val="20"/>
        </w:rPr>
        <w:t>is</w:t>
      </w:r>
      <w:r>
        <w:rPr>
          <w:spacing w:val="-2"/>
          <w:sz w:val="20"/>
        </w:rPr>
        <w:t xml:space="preserve"> </w:t>
      </w:r>
      <w:r>
        <w:rPr>
          <w:w w:val="65"/>
          <w:sz w:val="20"/>
        </w:rPr>
        <w:t>similar</w:t>
      </w:r>
      <w:r>
        <w:rPr>
          <w:spacing w:val="-2"/>
          <w:sz w:val="20"/>
        </w:rPr>
        <w:t xml:space="preserve"> </w:t>
      </w:r>
      <w:r>
        <w:rPr>
          <w:w w:val="65"/>
          <w:sz w:val="20"/>
        </w:rPr>
        <w:t>to</w:t>
      </w:r>
      <w:r>
        <w:rPr>
          <w:spacing w:val="-1"/>
          <w:sz w:val="20"/>
        </w:rPr>
        <w:t xml:space="preserve"> </w:t>
      </w:r>
      <w:r>
        <w:rPr>
          <w:w w:val="65"/>
          <w:sz w:val="20"/>
        </w:rPr>
        <w:t>Ebola</w:t>
      </w:r>
      <w:r>
        <w:rPr>
          <w:sz w:val="20"/>
        </w:rPr>
        <w:t xml:space="preserve"> </w:t>
      </w:r>
      <w:r>
        <w:rPr>
          <w:w w:val="65"/>
          <w:sz w:val="20"/>
        </w:rPr>
        <w:t>in</w:t>
      </w:r>
      <w:r>
        <w:rPr>
          <w:spacing w:val="-2"/>
          <w:sz w:val="20"/>
        </w:rPr>
        <w:t xml:space="preserve"> </w:t>
      </w:r>
      <w:r>
        <w:rPr>
          <w:w w:val="65"/>
          <w:sz w:val="20"/>
        </w:rPr>
        <w:t>2000</w:t>
      </w:r>
      <w:r>
        <w:rPr>
          <w:spacing w:val="-2"/>
          <w:sz w:val="20"/>
        </w:rPr>
        <w:t xml:space="preserve"> </w:t>
      </w:r>
      <w:r>
        <w:rPr>
          <w:w w:val="65"/>
          <w:sz w:val="20"/>
        </w:rPr>
        <w:t>led</w:t>
      </w:r>
      <w:r>
        <w:rPr>
          <w:spacing w:val="-2"/>
          <w:sz w:val="20"/>
        </w:rPr>
        <w:t xml:space="preserve"> </w:t>
      </w:r>
      <w:r>
        <w:rPr>
          <w:w w:val="65"/>
          <w:sz w:val="20"/>
        </w:rPr>
        <w:t>to</w:t>
      </w:r>
      <w:r>
        <w:rPr>
          <w:sz w:val="20"/>
        </w:rPr>
        <w:t xml:space="preserve"> </w:t>
      </w:r>
      <w:r>
        <w:rPr>
          <w:spacing w:val="-2"/>
          <w:w w:val="70"/>
          <w:sz w:val="20"/>
        </w:rPr>
        <w:t>temporary</w:t>
      </w:r>
      <w:r>
        <w:rPr>
          <w:sz w:val="20"/>
        </w:rPr>
        <w:tab/>
      </w:r>
      <w:r>
        <w:rPr>
          <w:spacing w:val="-2"/>
          <w:w w:val="65"/>
          <w:sz w:val="20"/>
        </w:rPr>
        <w:t>closure</w:t>
      </w:r>
      <w:r>
        <w:rPr>
          <w:sz w:val="20"/>
        </w:rPr>
        <w:tab/>
      </w:r>
      <w:r>
        <w:rPr>
          <w:spacing w:val="-6"/>
          <w:w w:val="70"/>
          <w:sz w:val="20"/>
        </w:rPr>
        <w:t>of</w:t>
      </w:r>
      <w:r>
        <w:rPr>
          <w:sz w:val="20"/>
        </w:rPr>
        <w:tab/>
      </w:r>
      <w:r>
        <w:rPr>
          <w:spacing w:val="-4"/>
          <w:w w:val="70"/>
          <w:sz w:val="20"/>
        </w:rPr>
        <w:t>the</w:t>
      </w:r>
      <w:r>
        <w:rPr>
          <w:sz w:val="20"/>
        </w:rPr>
        <w:tab/>
      </w:r>
      <w:r>
        <w:rPr>
          <w:spacing w:val="-2"/>
          <w:w w:val="65"/>
          <w:sz w:val="20"/>
        </w:rPr>
        <w:t>Kitaka</w:t>
      </w:r>
      <w:r>
        <w:rPr>
          <w:sz w:val="20"/>
        </w:rPr>
        <w:tab/>
      </w:r>
      <w:r>
        <w:rPr>
          <w:spacing w:val="-4"/>
          <w:w w:val="70"/>
          <w:sz w:val="20"/>
        </w:rPr>
        <w:t>gold</w:t>
      </w:r>
      <w:r>
        <w:rPr>
          <w:sz w:val="20"/>
        </w:rPr>
        <w:tab/>
      </w:r>
      <w:r>
        <w:rPr>
          <w:spacing w:val="-2"/>
          <w:w w:val="70"/>
          <w:sz w:val="20"/>
        </w:rPr>
        <w:t>mines</w:t>
      </w:r>
      <w:r>
        <w:rPr>
          <w:sz w:val="20"/>
        </w:rPr>
        <w:tab/>
      </w:r>
      <w:r>
        <w:rPr>
          <w:spacing w:val="-6"/>
          <w:w w:val="65"/>
          <w:sz w:val="20"/>
        </w:rPr>
        <w:t>in</w:t>
      </w:r>
      <w:r>
        <w:rPr>
          <w:sz w:val="20"/>
        </w:rPr>
        <w:t xml:space="preserve"> </w:t>
      </w:r>
      <w:r>
        <w:rPr>
          <w:w w:val="60"/>
          <w:sz w:val="20"/>
        </w:rPr>
        <w:t>Kamwenge</w:t>
      </w:r>
      <w:r>
        <w:rPr>
          <w:spacing w:val="25"/>
          <w:sz w:val="20"/>
        </w:rPr>
        <w:t xml:space="preserve"> </w:t>
      </w:r>
      <w:r>
        <w:rPr>
          <w:w w:val="60"/>
          <w:sz w:val="20"/>
        </w:rPr>
        <w:t>district</w:t>
      </w:r>
      <w:r>
        <w:rPr>
          <w:spacing w:val="23"/>
          <w:sz w:val="20"/>
        </w:rPr>
        <w:t xml:space="preserve"> </w:t>
      </w:r>
      <w:r>
        <w:rPr>
          <w:w w:val="60"/>
          <w:sz w:val="20"/>
        </w:rPr>
        <w:t>within</w:t>
      </w:r>
      <w:r>
        <w:rPr>
          <w:spacing w:val="25"/>
          <w:sz w:val="20"/>
        </w:rPr>
        <w:t xml:space="preserve"> </w:t>
      </w:r>
      <w:r>
        <w:rPr>
          <w:w w:val="60"/>
          <w:sz w:val="20"/>
        </w:rPr>
        <w:t>the</w:t>
      </w:r>
      <w:r>
        <w:rPr>
          <w:spacing w:val="25"/>
          <w:sz w:val="20"/>
        </w:rPr>
        <w:t xml:space="preserve"> </w:t>
      </w:r>
      <w:r>
        <w:rPr>
          <w:w w:val="60"/>
          <w:sz w:val="20"/>
        </w:rPr>
        <w:t>Kakasi</w:t>
      </w:r>
      <w:r>
        <w:rPr>
          <w:spacing w:val="27"/>
          <w:sz w:val="20"/>
        </w:rPr>
        <w:t xml:space="preserve"> </w:t>
      </w:r>
      <w:r>
        <w:rPr>
          <w:w w:val="60"/>
          <w:sz w:val="20"/>
        </w:rPr>
        <w:t>forest</w:t>
      </w:r>
      <w:r>
        <w:rPr>
          <w:spacing w:val="23"/>
          <w:sz w:val="20"/>
        </w:rPr>
        <w:t xml:space="preserve"> </w:t>
      </w:r>
      <w:r>
        <w:rPr>
          <w:w w:val="60"/>
          <w:sz w:val="20"/>
        </w:rPr>
        <w:t>reserve,</w:t>
      </w:r>
      <w:r>
        <w:rPr>
          <w:spacing w:val="23"/>
          <w:sz w:val="20"/>
        </w:rPr>
        <w:t xml:space="preserve"> </w:t>
      </w:r>
      <w:r>
        <w:rPr>
          <w:w w:val="60"/>
          <w:sz w:val="20"/>
        </w:rPr>
        <w:t>AIDS</w:t>
      </w:r>
      <w:r>
        <w:rPr>
          <w:spacing w:val="25"/>
          <w:sz w:val="20"/>
        </w:rPr>
        <w:t xml:space="preserve"> </w:t>
      </w:r>
      <w:r>
        <w:rPr>
          <w:w w:val="60"/>
          <w:sz w:val="20"/>
        </w:rPr>
        <w:t>epidemic</w:t>
      </w:r>
      <w:r>
        <w:rPr>
          <w:spacing w:val="25"/>
          <w:sz w:val="20"/>
        </w:rPr>
        <w:t xml:space="preserve"> </w:t>
      </w:r>
      <w:r>
        <w:rPr>
          <w:w w:val="60"/>
          <w:sz w:val="20"/>
        </w:rPr>
        <w:t>and</w:t>
      </w:r>
      <w:r>
        <w:rPr>
          <w:spacing w:val="40"/>
          <w:sz w:val="20"/>
        </w:rPr>
        <w:t xml:space="preserve"> </w:t>
      </w:r>
      <w:r>
        <w:rPr>
          <w:w w:val="60"/>
          <w:sz w:val="20"/>
        </w:rPr>
        <w:t>malaria</w:t>
      </w:r>
      <w:r>
        <w:rPr>
          <w:spacing w:val="40"/>
          <w:sz w:val="20"/>
        </w:rPr>
        <w:t xml:space="preserve"> </w:t>
      </w:r>
      <w:r>
        <w:rPr>
          <w:w w:val="60"/>
          <w:sz w:val="20"/>
        </w:rPr>
        <w:t>also</w:t>
      </w:r>
      <w:r>
        <w:rPr>
          <w:spacing w:val="40"/>
          <w:sz w:val="20"/>
        </w:rPr>
        <w:t xml:space="preserve"> </w:t>
      </w:r>
      <w:r>
        <w:rPr>
          <w:w w:val="60"/>
          <w:sz w:val="20"/>
        </w:rPr>
        <w:t>slows</w:t>
      </w:r>
      <w:r>
        <w:rPr>
          <w:spacing w:val="40"/>
          <w:sz w:val="20"/>
        </w:rPr>
        <w:t xml:space="preserve"> </w:t>
      </w:r>
      <w:r>
        <w:rPr>
          <w:w w:val="60"/>
          <w:sz w:val="20"/>
        </w:rPr>
        <w:t>down</w:t>
      </w:r>
      <w:r>
        <w:rPr>
          <w:spacing w:val="40"/>
          <w:sz w:val="20"/>
        </w:rPr>
        <w:t xml:space="preserve"> </w:t>
      </w:r>
      <w:r>
        <w:rPr>
          <w:w w:val="60"/>
          <w:sz w:val="20"/>
        </w:rPr>
        <w:t>mining</w:t>
      </w:r>
      <w:r>
        <w:rPr>
          <w:spacing w:val="40"/>
          <w:sz w:val="20"/>
        </w:rPr>
        <w:t xml:space="preserve"> </w:t>
      </w:r>
      <w:r>
        <w:rPr>
          <w:w w:val="60"/>
          <w:sz w:val="20"/>
        </w:rPr>
        <w:t>activities</w:t>
      </w:r>
      <w:r>
        <w:rPr>
          <w:spacing w:val="40"/>
          <w:sz w:val="20"/>
        </w:rPr>
        <w:t xml:space="preserve"> </w:t>
      </w:r>
      <w:r>
        <w:rPr>
          <w:w w:val="60"/>
          <w:sz w:val="20"/>
        </w:rPr>
        <w:t>in</w:t>
      </w:r>
      <w:r>
        <w:rPr>
          <w:spacing w:val="40"/>
          <w:sz w:val="20"/>
        </w:rPr>
        <w:t xml:space="preserve"> </w:t>
      </w:r>
      <w:r>
        <w:rPr>
          <w:w w:val="60"/>
          <w:sz w:val="20"/>
        </w:rPr>
        <w:t>Sironko</w:t>
      </w:r>
      <w:r>
        <w:rPr>
          <w:spacing w:val="40"/>
          <w:sz w:val="20"/>
        </w:rPr>
        <w:t xml:space="preserve"> </w:t>
      </w:r>
      <w:r>
        <w:rPr>
          <w:w w:val="60"/>
          <w:sz w:val="20"/>
        </w:rPr>
        <w:t>limestone</w:t>
      </w:r>
      <w:r>
        <w:rPr>
          <w:spacing w:val="40"/>
          <w:sz w:val="20"/>
        </w:rPr>
        <w:t xml:space="preserve"> </w:t>
      </w:r>
      <w:r>
        <w:rPr>
          <w:w w:val="60"/>
          <w:sz w:val="20"/>
        </w:rPr>
        <w:t>and</w:t>
      </w:r>
      <w:r>
        <w:rPr>
          <w:spacing w:val="64"/>
          <w:sz w:val="20"/>
        </w:rPr>
        <w:t xml:space="preserve"> </w:t>
      </w:r>
      <w:r>
        <w:rPr>
          <w:w w:val="60"/>
          <w:sz w:val="20"/>
        </w:rPr>
        <w:t>Namekhala</w:t>
      </w:r>
      <w:r>
        <w:rPr>
          <w:spacing w:val="11"/>
          <w:sz w:val="20"/>
        </w:rPr>
        <w:t xml:space="preserve"> </w:t>
      </w:r>
      <w:r>
        <w:rPr>
          <w:w w:val="60"/>
          <w:sz w:val="20"/>
        </w:rPr>
        <w:t>vermiculite</w:t>
      </w:r>
      <w:r>
        <w:rPr>
          <w:spacing w:val="11"/>
          <w:sz w:val="20"/>
        </w:rPr>
        <w:t xml:space="preserve"> </w:t>
      </w:r>
      <w:r>
        <w:rPr>
          <w:w w:val="60"/>
          <w:sz w:val="20"/>
        </w:rPr>
        <w:t>mines.</w:t>
      </w:r>
    </w:p>
    <w:p w:rsidR="00E5575B" w:rsidRDefault="00D512E5">
      <w:pPr>
        <w:pStyle w:val="ListParagraph"/>
        <w:numPr>
          <w:ilvl w:val="1"/>
          <w:numId w:val="41"/>
        </w:numPr>
        <w:tabs>
          <w:tab w:val="left" w:pos="821"/>
        </w:tabs>
        <w:ind w:right="637" w:firstLine="0"/>
        <w:rPr>
          <w:sz w:val="20"/>
        </w:rPr>
      </w:pPr>
      <w:r>
        <w:rPr>
          <w:w w:val="60"/>
          <w:sz w:val="20"/>
        </w:rPr>
        <w:t>International</w:t>
      </w:r>
      <w:r>
        <w:rPr>
          <w:spacing w:val="17"/>
          <w:sz w:val="20"/>
        </w:rPr>
        <w:t xml:space="preserve"> </w:t>
      </w:r>
      <w:r>
        <w:rPr>
          <w:w w:val="60"/>
          <w:sz w:val="20"/>
        </w:rPr>
        <w:t>territorial</w:t>
      </w:r>
      <w:r>
        <w:rPr>
          <w:spacing w:val="17"/>
          <w:sz w:val="20"/>
        </w:rPr>
        <w:t xml:space="preserve"> </w:t>
      </w:r>
      <w:r>
        <w:rPr>
          <w:w w:val="60"/>
          <w:sz w:val="20"/>
        </w:rPr>
        <w:t>conflict</w:t>
      </w:r>
      <w:r>
        <w:rPr>
          <w:spacing w:val="12"/>
          <w:sz w:val="20"/>
        </w:rPr>
        <w:t xml:space="preserve"> </w:t>
      </w:r>
      <w:r>
        <w:rPr>
          <w:w w:val="60"/>
          <w:sz w:val="20"/>
        </w:rPr>
        <w:t>between</w:t>
      </w:r>
      <w:r>
        <w:rPr>
          <w:spacing w:val="18"/>
          <w:sz w:val="20"/>
        </w:rPr>
        <w:t xml:space="preserve"> </w:t>
      </w:r>
      <w:r>
        <w:rPr>
          <w:w w:val="60"/>
          <w:sz w:val="20"/>
        </w:rPr>
        <w:t>Uganda</w:t>
      </w:r>
      <w:r>
        <w:rPr>
          <w:spacing w:val="15"/>
          <w:sz w:val="20"/>
        </w:rPr>
        <w:t xml:space="preserve"> </w:t>
      </w:r>
      <w:r>
        <w:rPr>
          <w:w w:val="60"/>
          <w:sz w:val="20"/>
        </w:rPr>
        <w:t>and</w:t>
      </w:r>
      <w:r>
        <w:rPr>
          <w:spacing w:val="15"/>
          <w:sz w:val="20"/>
        </w:rPr>
        <w:t xml:space="preserve"> </w:t>
      </w:r>
      <w:r>
        <w:rPr>
          <w:w w:val="60"/>
          <w:sz w:val="20"/>
        </w:rPr>
        <w:t>DRC</w:t>
      </w:r>
      <w:r>
        <w:rPr>
          <w:spacing w:val="17"/>
          <w:sz w:val="20"/>
        </w:rPr>
        <w:t xml:space="preserve"> </w:t>
      </w:r>
      <w:r>
        <w:rPr>
          <w:w w:val="60"/>
          <w:sz w:val="20"/>
        </w:rPr>
        <w:t>has</w:t>
      </w:r>
      <w:r>
        <w:rPr>
          <w:spacing w:val="14"/>
          <w:sz w:val="20"/>
        </w:rPr>
        <w:t xml:space="preserve"> </w:t>
      </w:r>
      <w:r>
        <w:rPr>
          <w:w w:val="60"/>
          <w:sz w:val="20"/>
        </w:rPr>
        <w:t>affected</w:t>
      </w:r>
      <w:r>
        <w:rPr>
          <w:spacing w:val="24"/>
          <w:sz w:val="20"/>
        </w:rPr>
        <w:t xml:space="preserve"> </w:t>
      </w:r>
      <w:r>
        <w:rPr>
          <w:w w:val="60"/>
          <w:sz w:val="20"/>
        </w:rPr>
        <w:t>mining</w:t>
      </w:r>
      <w:r>
        <w:rPr>
          <w:spacing w:val="-3"/>
          <w:sz w:val="20"/>
        </w:rPr>
        <w:t xml:space="preserve"> </w:t>
      </w:r>
      <w:r>
        <w:rPr>
          <w:w w:val="60"/>
          <w:sz w:val="20"/>
        </w:rPr>
        <w:t>like</w:t>
      </w:r>
      <w:r>
        <w:rPr>
          <w:sz w:val="20"/>
        </w:rPr>
        <w:t xml:space="preserve"> </w:t>
      </w:r>
      <w:r>
        <w:rPr>
          <w:w w:val="60"/>
          <w:sz w:val="20"/>
        </w:rPr>
        <w:t>DRC</w:t>
      </w:r>
      <w:r>
        <w:rPr>
          <w:sz w:val="20"/>
        </w:rPr>
        <w:t xml:space="preserve"> </w:t>
      </w:r>
      <w:r>
        <w:rPr>
          <w:w w:val="60"/>
          <w:sz w:val="20"/>
        </w:rPr>
        <w:t>claims</w:t>
      </w:r>
      <w:r>
        <w:rPr>
          <w:sz w:val="20"/>
        </w:rPr>
        <w:t xml:space="preserve"> </w:t>
      </w:r>
      <w:r>
        <w:rPr>
          <w:w w:val="60"/>
          <w:sz w:val="20"/>
        </w:rPr>
        <w:t>the</w:t>
      </w:r>
      <w:r>
        <w:rPr>
          <w:sz w:val="20"/>
        </w:rPr>
        <w:t xml:space="preserve"> </w:t>
      </w:r>
      <w:r>
        <w:rPr>
          <w:w w:val="60"/>
          <w:sz w:val="20"/>
        </w:rPr>
        <w:t>ownership</w:t>
      </w:r>
      <w:r>
        <w:rPr>
          <w:sz w:val="20"/>
        </w:rPr>
        <w:t xml:space="preserve"> </w:t>
      </w:r>
      <w:r>
        <w:rPr>
          <w:w w:val="60"/>
          <w:sz w:val="20"/>
        </w:rPr>
        <w:t>of</w:t>
      </w:r>
      <w:r>
        <w:rPr>
          <w:spacing w:val="-2"/>
          <w:sz w:val="20"/>
        </w:rPr>
        <w:t xml:space="preserve"> </w:t>
      </w:r>
      <w:r>
        <w:rPr>
          <w:w w:val="60"/>
          <w:sz w:val="20"/>
        </w:rPr>
        <w:t>Rukwanzi</w:t>
      </w:r>
      <w:r>
        <w:rPr>
          <w:sz w:val="20"/>
        </w:rPr>
        <w:t xml:space="preserve"> </w:t>
      </w:r>
      <w:r>
        <w:rPr>
          <w:w w:val="60"/>
          <w:sz w:val="20"/>
        </w:rPr>
        <w:t>Island</w:t>
      </w:r>
      <w:r>
        <w:rPr>
          <w:sz w:val="20"/>
        </w:rPr>
        <w:t xml:space="preserve"> </w:t>
      </w:r>
      <w:r>
        <w:rPr>
          <w:w w:val="60"/>
          <w:sz w:val="20"/>
        </w:rPr>
        <w:t>in</w:t>
      </w:r>
      <w:r>
        <w:rPr>
          <w:sz w:val="20"/>
        </w:rPr>
        <w:t xml:space="preserve"> </w:t>
      </w:r>
      <w:r>
        <w:rPr>
          <w:w w:val="60"/>
          <w:sz w:val="20"/>
        </w:rPr>
        <w:t>Lake</w:t>
      </w:r>
      <w:r>
        <w:rPr>
          <w:spacing w:val="11"/>
          <w:sz w:val="20"/>
        </w:rPr>
        <w:t xml:space="preserve"> </w:t>
      </w:r>
      <w:r>
        <w:rPr>
          <w:w w:val="60"/>
          <w:sz w:val="20"/>
        </w:rPr>
        <w:t>Albert</w:t>
      </w:r>
      <w:r>
        <w:rPr>
          <w:sz w:val="20"/>
        </w:rPr>
        <w:t xml:space="preserve"> </w:t>
      </w:r>
      <w:r>
        <w:rPr>
          <w:w w:val="60"/>
          <w:sz w:val="20"/>
        </w:rPr>
        <w:t>yet</w:t>
      </w:r>
      <w:r>
        <w:rPr>
          <w:spacing w:val="14"/>
          <w:sz w:val="20"/>
        </w:rPr>
        <w:t xml:space="preserve"> </w:t>
      </w:r>
      <w:r>
        <w:rPr>
          <w:w w:val="60"/>
          <w:sz w:val="20"/>
        </w:rPr>
        <w:t>the</w:t>
      </w:r>
      <w:r>
        <w:rPr>
          <w:spacing w:val="11"/>
          <w:sz w:val="20"/>
        </w:rPr>
        <w:t xml:space="preserve"> </w:t>
      </w:r>
      <w:r>
        <w:rPr>
          <w:w w:val="60"/>
          <w:sz w:val="20"/>
        </w:rPr>
        <w:t>island</w:t>
      </w:r>
      <w:r>
        <w:rPr>
          <w:spacing w:val="11"/>
          <w:sz w:val="20"/>
        </w:rPr>
        <w:t xml:space="preserve"> </w:t>
      </w:r>
      <w:r>
        <w:rPr>
          <w:w w:val="60"/>
          <w:sz w:val="20"/>
        </w:rPr>
        <w:t>is</w:t>
      </w:r>
      <w:r>
        <w:rPr>
          <w:spacing w:val="11"/>
          <w:sz w:val="20"/>
        </w:rPr>
        <w:t xml:space="preserve"> </w:t>
      </w:r>
      <w:r>
        <w:rPr>
          <w:w w:val="60"/>
          <w:sz w:val="20"/>
        </w:rPr>
        <w:t>strategic</w:t>
      </w:r>
      <w:r>
        <w:rPr>
          <w:spacing w:val="11"/>
          <w:sz w:val="20"/>
        </w:rPr>
        <w:t xml:space="preserve"> </w:t>
      </w:r>
      <w:r>
        <w:rPr>
          <w:w w:val="60"/>
          <w:sz w:val="20"/>
        </w:rPr>
        <w:t>for</w:t>
      </w:r>
      <w:r>
        <w:rPr>
          <w:sz w:val="20"/>
        </w:rPr>
        <w:t xml:space="preserve"> </w:t>
      </w:r>
      <w:r>
        <w:rPr>
          <w:w w:val="60"/>
          <w:sz w:val="20"/>
        </w:rPr>
        <w:t>Oil</w:t>
      </w:r>
      <w:r>
        <w:rPr>
          <w:spacing w:val="17"/>
          <w:sz w:val="20"/>
        </w:rPr>
        <w:t xml:space="preserve"> </w:t>
      </w:r>
      <w:r>
        <w:rPr>
          <w:w w:val="60"/>
          <w:sz w:val="20"/>
        </w:rPr>
        <w:t>mining</w:t>
      </w:r>
      <w:r>
        <w:rPr>
          <w:spacing w:val="11"/>
          <w:sz w:val="20"/>
        </w:rPr>
        <w:t xml:space="preserve"> </w:t>
      </w:r>
      <w:r>
        <w:rPr>
          <w:w w:val="60"/>
          <w:sz w:val="20"/>
        </w:rPr>
        <w:t>in</w:t>
      </w:r>
      <w:r>
        <w:rPr>
          <w:sz w:val="20"/>
        </w:rPr>
        <w:t xml:space="preserve"> </w:t>
      </w:r>
      <w:r>
        <w:rPr>
          <w:w w:val="70"/>
          <w:sz w:val="20"/>
        </w:rPr>
        <w:t>and</w:t>
      </w:r>
      <w:r>
        <w:rPr>
          <w:spacing w:val="-3"/>
          <w:sz w:val="20"/>
        </w:rPr>
        <w:t xml:space="preserve"> </w:t>
      </w:r>
      <w:r>
        <w:rPr>
          <w:w w:val="70"/>
          <w:sz w:val="20"/>
        </w:rPr>
        <w:t>around</w:t>
      </w:r>
      <w:r>
        <w:rPr>
          <w:spacing w:val="-3"/>
          <w:sz w:val="20"/>
        </w:rPr>
        <w:t xml:space="preserve"> </w:t>
      </w:r>
      <w:r>
        <w:rPr>
          <w:w w:val="70"/>
          <w:sz w:val="20"/>
        </w:rPr>
        <w:t>Lake</w:t>
      </w:r>
      <w:r>
        <w:rPr>
          <w:sz w:val="20"/>
        </w:rPr>
        <w:t xml:space="preserve"> </w:t>
      </w:r>
      <w:r>
        <w:rPr>
          <w:w w:val="70"/>
          <w:sz w:val="20"/>
        </w:rPr>
        <w:t>Albert.</w:t>
      </w:r>
    </w:p>
    <w:p w:rsidR="00E5575B" w:rsidRDefault="00D512E5">
      <w:pPr>
        <w:pStyle w:val="ListParagraph"/>
        <w:numPr>
          <w:ilvl w:val="1"/>
          <w:numId w:val="41"/>
        </w:numPr>
        <w:tabs>
          <w:tab w:val="left" w:pos="821"/>
        </w:tabs>
        <w:ind w:right="629" w:firstLine="0"/>
        <w:rPr>
          <w:sz w:val="20"/>
        </w:rPr>
      </w:pPr>
      <w:r>
        <w:rPr>
          <w:w w:val="60"/>
          <w:sz w:val="20"/>
        </w:rPr>
        <w:t>Poor</w:t>
      </w:r>
      <w:r>
        <w:rPr>
          <w:spacing w:val="16"/>
          <w:sz w:val="20"/>
        </w:rPr>
        <w:t xml:space="preserve"> </w:t>
      </w:r>
      <w:r>
        <w:rPr>
          <w:w w:val="60"/>
          <w:sz w:val="20"/>
        </w:rPr>
        <w:t>processing</w:t>
      </w:r>
      <w:r>
        <w:rPr>
          <w:spacing w:val="21"/>
          <w:sz w:val="20"/>
        </w:rPr>
        <w:t xml:space="preserve"> </w:t>
      </w:r>
      <w:r>
        <w:rPr>
          <w:w w:val="60"/>
          <w:sz w:val="20"/>
        </w:rPr>
        <w:t>facilities</w:t>
      </w:r>
      <w:r>
        <w:rPr>
          <w:spacing w:val="29"/>
          <w:sz w:val="20"/>
        </w:rPr>
        <w:t xml:space="preserve"> </w:t>
      </w:r>
      <w:r>
        <w:rPr>
          <w:w w:val="60"/>
          <w:sz w:val="20"/>
        </w:rPr>
        <w:t>such</w:t>
      </w:r>
      <w:r>
        <w:rPr>
          <w:spacing w:val="21"/>
          <w:sz w:val="20"/>
        </w:rPr>
        <w:t xml:space="preserve"> </w:t>
      </w:r>
      <w:r>
        <w:rPr>
          <w:w w:val="60"/>
          <w:sz w:val="20"/>
        </w:rPr>
        <w:t>as</w:t>
      </w:r>
      <w:r>
        <w:rPr>
          <w:spacing w:val="21"/>
          <w:sz w:val="20"/>
        </w:rPr>
        <w:t xml:space="preserve"> </w:t>
      </w:r>
      <w:r>
        <w:rPr>
          <w:w w:val="60"/>
          <w:sz w:val="20"/>
        </w:rPr>
        <w:t>corrosion</w:t>
      </w:r>
      <w:r>
        <w:rPr>
          <w:spacing w:val="18"/>
          <w:sz w:val="20"/>
        </w:rPr>
        <w:t xml:space="preserve"> </w:t>
      </w:r>
      <w:r>
        <w:rPr>
          <w:w w:val="60"/>
          <w:sz w:val="20"/>
        </w:rPr>
        <w:t>of</w:t>
      </w:r>
      <w:r>
        <w:rPr>
          <w:spacing w:val="19"/>
          <w:sz w:val="20"/>
        </w:rPr>
        <w:t xml:space="preserve"> </w:t>
      </w:r>
      <w:r>
        <w:rPr>
          <w:w w:val="60"/>
          <w:sz w:val="20"/>
        </w:rPr>
        <w:t>mining</w:t>
      </w:r>
      <w:r>
        <w:rPr>
          <w:spacing w:val="21"/>
          <w:sz w:val="20"/>
        </w:rPr>
        <w:t xml:space="preserve"> </w:t>
      </w:r>
      <w:r>
        <w:rPr>
          <w:w w:val="60"/>
          <w:sz w:val="20"/>
        </w:rPr>
        <w:t>and</w:t>
      </w:r>
      <w:r>
        <w:rPr>
          <w:spacing w:val="21"/>
          <w:sz w:val="20"/>
        </w:rPr>
        <w:t xml:space="preserve"> </w:t>
      </w:r>
      <w:r>
        <w:rPr>
          <w:w w:val="60"/>
          <w:sz w:val="20"/>
        </w:rPr>
        <w:t>processing</w:t>
      </w:r>
      <w:r>
        <w:rPr>
          <w:spacing w:val="21"/>
          <w:sz w:val="20"/>
        </w:rPr>
        <w:t xml:space="preserve"> </w:t>
      </w:r>
      <w:r>
        <w:rPr>
          <w:w w:val="60"/>
          <w:sz w:val="20"/>
        </w:rPr>
        <w:t>equipments</w:t>
      </w:r>
      <w:r>
        <w:rPr>
          <w:spacing w:val="37"/>
          <w:sz w:val="20"/>
        </w:rPr>
        <w:t xml:space="preserve"> </w:t>
      </w:r>
      <w:r>
        <w:rPr>
          <w:w w:val="60"/>
          <w:sz w:val="20"/>
        </w:rPr>
        <w:t>led</w:t>
      </w:r>
      <w:r>
        <w:rPr>
          <w:spacing w:val="24"/>
          <w:sz w:val="20"/>
        </w:rPr>
        <w:t xml:space="preserve"> </w:t>
      </w:r>
      <w:r>
        <w:rPr>
          <w:w w:val="60"/>
          <w:sz w:val="20"/>
        </w:rPr>
        <w:t>to</w:t>
      </w:r>
      <w:r>
        <w:rPr>
          <w:spacing w:val="24"/>
          <w:sz w:val="20"/>
        </w:rPr>
        <w:t xml:space="preserve"> </w:t>
      </w:r>
      <w:r>
        <w:rPr>
          <w:w w:val="60"/>
          <w:sz w:val="20"/>
        </w:rPr>
        <w:t>closure</w:t>
      </w:r>
      <w:r>
        <w:rPr>
          <w:spacing w:val="24"/>
          <w:sz w:val="20"/>
        </w:rPr>
        <w:t xml:space="preserve"> </w:t>
      </w:r>
      <w:r>
        <w:rPr>
          <w:w w:val="60"/>
          <w:sz w:val="20"/>
        </w:rPr>
        <w:t>of</w:t>
      </w:r>
      <w:r>
        <w:rPr>
          <w:spacing w:val="27"/>
          <w:sz w:val="20"/>
        </w:rPr>
        <w:t xml:space="preserve"> </w:t>
      </w:r>
      <w:r>
        <w:rPr>
          <w:w w:val="60"/>
          <w:sz w:val="20"/>
        </w:rPr>
        <w:t>some</w:t>
      </w:r>
      <w:r>
        <w:rPr>
          <w:spacing w:val="29"/>
          <w:sz w:val="20"/>
        </w:rPr>
        <w:t xml:space="preserve"> </w:t>
      </w:r>
      <w:r>
        <w:rPr>
          <w:w w:val="60"/>
          <w:sz w:val="20"/>
        </w:rPr>
        <w:t>mines.</w:t>
      </w:r>
      <w:r>
        <w:rPr>
          <w:spacing w:val="22"/>
          <w:sz w:val="20"/>
        </w:rPr>
        <w:t xml:space="preserve"> </w:t>
      </w:r>
      <w:r>
        <w:rPr>
          <w:w w:val="60"/>
          <w:sz w:val="20"/>
        </w:rPr>
        <w:t>E.g.</w:t>
      </w:r>
      <w:r>
        <w:rPr>
          <w:spacing w:val="27"/>
          <w:sz w:val="20"/>
        </w:rPr>
        <w:t xml:space="preserve"> </w:t>
      </w:r>
      <w:r>
        <w:rPr>
          <w:w w:val="60"/>
          <w:sz w:val="20"/>
        </w:rPr>
        <w:t>Lake</w:t>
      </w:r>
      <w:r>
        <w:rPr>
          <w:spacing w:val="29"/>
          <w:sz w:val="20"/>
        </w:rPr>
        <w:t xml:space="preserve"> </w:t>
      </w:r>
      <w:r>
        <w:rPr>
          <w:w w:val="60"/>
          <w:sz w:val="20"/>
        </w:rPr>
        <w:t>Katwe</w:t>
      </w:r>
      <w:r>
        <w:rPr>
          <w:spacing w:val="29"/>
          <w:sz w:val="20"/>
        </w:rPr>
        <w:t xml:space="preserve"> </w:t>
      </w:r>
      <w:r>
        <w:rPr>
          <w:w w:val="60"/>
          <w:sz w:val="20"/>
        </w:rPr>
        <w:t>salt</w:t>
      </w:r>
      <w:r>
        <w:rPr>
          <w:spacing w:val="27"/>
          <w:sz w:val="20"/>
        </w:rPr>
        <w:t xml:space="preserve"> </w:t>
      </w:r>
      <w:r>
        <w:rPr>
          <w:w w:val="60"/>
          <w:sz w:val="20"/>
        </w:rPr>
        <w:t>mining</w:t>
      </w:r>
      <w:r>
        <w:rPr>
          <w:spacing w:val="24"/>
          <w:sz w:val="20"/>
        </w:rPr>
        <w:t xml:space="preserve"> </w:t>
      </w:r>
      <w:r>
        <w:rPr>
          <w:w w:val="60"/>
          <w:sz w:val="20"/>
        </w:rPr>
        <w:t>in</w:t>
      </w:r>
      <w:r>
        <w:rPr>
          <w:spacing w:val="24"/>
          <w:sz w:val="20"/>
        </w:rPr>
        <w:t xml:space="preserve"> </w:t>
      </w:r>
      <w:r>
        <w:rPr>
          <w:w w:val="60"/>
          <w:sz w:val="20"/>
        </w:rPr>
        <w:t>1986</w:t>
      </w:r>
      <w:r>
        <w:rPr>
          <w:spacing w:val="33"/>
          <w:sz w:val="20"/>
        </w:rPr>
        <w:t xml:space="preserve"> </w:t>
      </w:r>
      <w:r>
        <w:rPr>
          <w:w w:val="60"/>
          <w:sz w:val="20"/>
        </w:rPr>
        <w:t>closed</w:t>
      </w:r>
      <w:r>
        <w:rPr>
          <w:spacing w:val="24"/>
          <w:sz w:val="20"/>
        </w:rPr>
        <w:t xml:space="preserve"> </w:t>
      </w:r>
      <w:r>
        <w:rPr>
          <w:w w:val="60"/>
          <w:sz w:val="20"/>
        </w:rPr>
        <w:t>due</w:t>
      </w:r>
      <w:r>
        <w:rPr>
          <w:spacing w:val="24"/>
          <w:sz w:val="20"/>
        </w:rPr>
        <w:t xml:space="preserve"> </w:t>
      </w:r>
      <w:r>
        <w:rPr>
          <w:w w:val="60"/>
          <w:sz w:val="20"/>
        </w:rPr>
        <w:t>to</w:t>
      </w:r>
      <w:r>
        <w:rPr>
          <w:spacing w:val="29"/>
          <w:sz w:val="20"/>
        </w:rPr>
        <w:t xml:space="preserve"> </w:t>
      </w:r>
      <w:r>
        <w:rPr>
          <w:w w:val="60"/>
          <w:sz w:val="20"/>
        </w:rPr>
        <w:t>poor</w:t>
      </w:r>
      <w:r>
        <w:rPr>
          <w:spacing w:val="27"/>
          <w:sz w:val="20"/>
        </w:rPr>
        <w:t xml:space="preserve"> </w:t>
      </w:r>
      <w:r>
        <w:rPr>
          <w:w w:val="60"/>
          <w:sz w:val="20"/>
        </w:rPr>
        <w:t>materials</w:t>
      </w:r>
      <w:r>
        <w:rPr>
          <w:sz w:val="20"/>
        </w:rPr>
        <w:t xml:space="preserve"> </w:t>
      </w:r>
      <w:r>
        <w:rPr>
          <w:spacing w:val="-2"/>
          <w:w w:val="65"/>
          <w:sz w:val="20"/>
        </w:rPr>
        <w:t>which</w:t>
      </w:r>
      <w:r>
        <w:rPr>
          <w:spacing w:val="-4"/>
          <w:sz w:val="20"/>
        </w:rPr>
        <w:t xml:space="preserve"> </w:t>
      </w:r>
      <w:r>
        <w:rPr>
          <w:spacing w:val="-2"/>
          <w:w w:val="65"/>
          <w:sz w:val="20"/>
        </w:rPr>
        <w:t>corroded</w:t>
      </w:r>
      <w:r>
        <w:rPr>
          <w:sz w:val="20"/>
        </w:rPr>
        <w:t xml:space="preserve"> </w:t>
      </w:r>
      <w:r>
        <w:rPr>
          <w:spacing w:val="-2"/>
          <w:w w:val="65"/>
          <w:sz w:val="20"/>
        </w:rPr>
        <w:t>making</w:t>
      </w:r>
      <w:r>
        <w:rPr>
          <w:sz w:val="20"/>
        </w:rPr>
        <w:t xml:space="preserve"> </w:t>
      </w:r>
      <w:r>
        <w:rPr>
          <w:spacing w:val="-2"/>
          <w:w w:val="65"/>
          <w:sz w:val="20"/>
        </w:rPr>
        <w:t>salt</w:t>
      </w:r>
      <w:r>
        <w:rPr>
          <w:spacing w:val="-2"/>
          <w:sz w:val="20"/>
        </w:rPr>
        <w:t xml:space="preserve"> </w:t>
      </w:r>
      <w:r>
        <w:rPr>
          <w:spacing w:val="-2"/>
          <w:w w:val="65"/>
          <w:sz w:val="20"/>
        </w:rPr>
        <w:t>smelly</w:t>
      </w:r>
      <w:r>
        <w:rPr>
          <w:spacing w:val="-4"/>
          <w:sz w:val="20"/>
        </w:rPr>
        <w:t xml:space="preserve"> </w:t>
      </w:r>
      <w:r>
        <w:rPr>
          <w:spacing w:val="-2"/>
          <w:w w:val="65"/>
          <w:sz w:val="20"/>
        </w:rPr>
        <w:t>and</w:t>
      </w:r>
      <w:r>
        <w:rPr>
          <w:sz w:val="20"/>
        </w:rPr>
        <w:t xml:space="preserve"> </w:t>
      </w:r>
      <w:r>
        <w:rPr>
          <w:spacing w:val="-2"/>
          <w:w w:val="65"/>
          <w:sz w:val="20"/>
        </w:rPr>
        <w:t>unfit for human consumption by the Swiss company</w:t>
      </w:r>
      <w:r>
        <w:rPr>
          <w:spacing w:val="-14"/>
          <w:sz w:val="20"/>
        </w:rPr>
        <w:t xml:space="preserve"> </w:t>
      </w:r>
      <w:r>
        <w:rPr>
          <w:spacing w:val="-2"/>
          <w:w w:val="65"/>
          <w:sz w:val="20"/>
        </w:rPr>
        <w:t>and</w:t>
      </w:r>
      <w:r>
        <w:rPr>
          <w:spacing w:val="-4"/>
          <w:w w:val="65"/>
          <w:sz w:val="20"/>
        </w:rPr>
        <w:t xml:space="preserve"> </w:t>
      </w:r>
      <w:r>
        <w:rPr>
          <w:spacing w:val="-2"/>
          <w:w w:val="65"/>
          <w:sz w:val="20"/>
        </w:rPr>
        <w:t>left</w:t>
      </w:r>
      <w:r>
        <w:rPr>
          <w:spacing w:val="-3"/>
          <w:w w:val="65"/>
          <w:sz w:val="20"/>
        </w:rPr>
        <w:t xml:space="preserve"> </w:t>
      </w:r>
      <w:r>
        <w:rPr>
          <w:spacing w:val="-2"/>
          <w:w w:val="65"/>
          <w:sz w:val="20"/>
        </w:rPr>
        <w:t>the country.</w:t>
      </w:r>
    </w:p>
    <w:p w:rsidR="00E5575B" w:rsidRDefault="00D512E5">
      <w:pPr>
        <w:pStyle w:val="Heading1"/>
        <w:spacing w:before="199"/>
        <w:ind w:left="731"/>
        <w:jc w:val="both"/>
      </w:pPr>
      <w:r>
        <w:rPr>
          <w:w w:val="65"/>
        </w:rPr>
        <w:t>MEASURES</w:t>
      </w:r>
      <w:r>
        <w:rPr>
          <w:spacing w:val="6"/>
        </w:rPr>
        <w:t xml:space="preserve"> </w:t>
      </w:r>
      <w:r>
        <w:rPr>
          <w:w w:val="65"/>
        </w:rPr>
        <w:t>BEING</w:t>
      </w:r>
      <w:r>
        <w:rPr>
          <w:spacing w:val="4"/>
        </w:rPr>
        <w:t xml:space="preserve"> </w:t>
      </w:r>
      <w:r>
        <w:rPr>
          <w:w w:val="65"/>
        </w:rPr>
        <w:t>TAKEN</w:t>
      </w:r>
      <w:r>
        <w:t xml:space="preserve"> </w:t>
      </w:r>
      <w:r>
        <w:rPr>
          <w:w w:val="65"/>
        </w:rPr>
        <w:t>TO</w:t>
      </w:r>
      <w:r>
        <w:rPr>
          <w:spacing w:val="4"/>
        </w:rPr>
        <w:t xml:space="preserve"> </w:t>
      </w:r>
      <w:r>
        <w:rPr>
          <w:w w:val="65"/>
        </w:rPr>
        <w:t>REACTIVATE</w:t>
      </w:r>
      <w:r>
        <w:rPr>
          <w:spacing w:val="2"/>
        </w:rPr>
        <w:t xml:space="preserve"> </w:t>
      </w:r>
      <w:r>
        <w:rPr>
          <w:w w:val="65"/>
        </w:rPr>
        <w:t>THE</w:t>
      </w:r>
      <w:r>
        <w:rPr>
          <w:spacing w:val="2"/>
        </w:rPr>
        <w:t xml:space="preserve"> </w:t>
      </w:r>
      <w:r>
        <w:rPr>
          <w:w w:val="65"/>
        </w:rPr>
        <w:t>MINING</w:t>
      </w:r>
      <w:r>
        <w:rPr>
          <w:spacing w:val="4"/>
        </w:rPr>
        <w:t xml:space="preserve"> </w:t>
      </w:r>
      <w:r>
        <w:rPr>
          <w:w w:val="65"/>
        </w:rPr>
        <w:t>SECTOR</w:t>
      </w:r>
      <w:r>
        <w:rPr>
          <w:spacing w:val="5"/>
        </w:rPr>
        <w:t xml:space="preserve"> </w:t>
      </w:r>
      <w:r>
        <w:rPr>
          <w:w w:val="65"/>
        </w:rPr>
        <w:t>IN</w:t>
      </w:r>
      <w:r>
        <w:rPr>
          <w:spacing w:val="24"/>
        </w:rPr>
        <w:t xml:space="preserve"> </w:t>
      </w:r>
      <w:r>
        <w:rPr>
          <w:spacing w:val="-2"/>
          <w:w w:val="65"/>
        </w:rPr>
        <w:t>UGANDA</w:t>
      </w:r>
    </w:p>
    <w:p w:rsidR="00E5575B" w:rsidRDefault="00D512E5">
      <w:pPr>
        <w:pStyle w:val="BodyText"/>
        <w:spacing w:before="4"/>
        <w:jc w:val="both"/>
      </w:pPr>
      <w:r>
        <w:rPr>
          <w:w w:val="65"/>
        </w:rPr>
        <w:t>The</w:t>
      </w:r>
      <w:r>
        <w:rPr>
          <w:spacing w:val="3"/>
        </w:rPr>
        <w:t xml:space="preserve"> </w:t>
      </w:r>
      <w:r>
        <w:rPr>
          <w:spacing w:val="10"/>
          <w:w w:val="65"/>
        </w:rPr>
        <w:t>following</w:t>
      </w:r>
      <w:r>
        <w:rPr>
          <w:spacing w:val="3"/>
        </w:rPr>
        <w:t xml:space="preserve"> </w:t>
      </w:r>
      <w:r>
        <w:rPr>
          <w:w w:val="65"/>
        </w:rPr>
        <w:t>are</w:t>
      </w:r>
      <w:r>
        <w:rPr>
          <w:spacing w:val="6"/>
        </w:rPr>
        <w:t xml:space="preserve"> </w:t>
      </w:r>
      <w:r>
        <w:rPr>
          <w:w w:val="65"/>
        </w:rPr>
        <w:t>the</w:t>
      </w:r>
      <w:r>
        <w:rPr>
          <w:spacing w:val="5"/>
        </w:rPr>
        <w:t xml:space="preserve"> </w:t>
      </w:r>
      <w:r>
        <w:rPr>
          <w:spacing w:val="9"/>
          <w:w w:val="65"/>
        </w:rPr>
        <w:t>steps</w:t>
      </w:r>
      <w:r>
        <w:rPr>
          <w:spacing w:val="3"/>
        </w:rPr>
        <w:t xml:space="preserve"> </w:t>
      </w:r>
      <w:r>
        <w:rPr>
          <w:w w:val="65"/>
        </w:rPr>
        <w:t>being</w:t>
      </w:r>
      <w:r>
        <w:rPr>
          <w:spacing w:val="5"/>
        </w:rPr>
        <w:t xml:space="preserve"> </w:t>
      </w:r>
      <w:r>
        <w:rPr>
          <w:spacing w:val="9"/>
          <w:w w:val="65"/>
        </w:rPr>
        <w:t>taken</w:t>
      </w:r>
      <w:r>
        <w:rPr>
          <w:spacing w:val="4"/>
        </w:rPr>
        <w:t xml:space="preserve"> </w:t>
      </w:r>
      <w:r>
        <w:rPr>
          <w:w w:val="65"/>
        </w:rPr>
        <w:t>to</w:t>
      </w:r>
      <w:r>
        <w:rPr>
          <w:spacing w:val="5"/>
        </w:rPr>
        <w:t xml:space="preserve"> </w:t>
      </w:r>
      <w:r>
        <w:rPr>
          <w:spacing w:val="10"/>
          <w:w w:val="65"/>
        </w:rPr>
        <w:t>develop</w:t>
      </w:r>
      <w:r>
        <w:rPr>
          <w:spacing w:val="4"/>
        </w:rPr>
        <w:t xml:space="preserve"> </w:t>
      </w:r>
      <w:r>
        <w:rPr>
          <w:w w:val="65"/>
        </w:rPr>
        <w:t>the</w:t>
      </w:r>
      <w:r>
        <w:rPr>
          <w:spacing w:val="7"/>
        </w:rPr>
        <w:t xml:space="preserve"> </w:t>
      </w:r>
      <w:r>
        <w:rPr>
          <w:spacing w:val="9"/>
          <w:w w:val="65"/>
        </w:rPr>
        <w:t>mining</w:t>
      </w:r>
      <w:r>
        <w:rPr>
          <w:spacing w:val="14"/>
        </w:rPr>
        <w:t xml:space="preserve"> </w:t>
      </w:r>
      <w:r>
        <w:rPr>
          <w:spacing w:val="-2"/>
          <w:w w:val="65"/>
        </w:rPr>
        <w:t>sector;</w:t>
      </w:r>
    </w:p>
    <w:p w:rsidR="00E5575B" w:rsidRDefault="00D512E5">
      <w:pPr>
        <w:pStyle w:val="ListParagraph"/>
        <w:numPr>
          <w:ilvl w:val="0"/>
          <w:numId w:val="44"/>
        </w:numPr>
        <w:tabs>
          <w:tab w:val="left" w:pos="1090"/>
        </w:tabs>
        <w:spacing w:before="11" w:line="225" w:lineRule="auto"/>
        <w:ind w:right="633" w:firstLine="0"/>
        <w:rPr>
          <w:sz w:val="20"/>
        </w:rPr>
      </w:pPr>
      <w:r>
        <w:rPr>
          <w:w w:val="60"/>
          <w:sz w:val="20"/>
        </w:rPr>
        <w:t>Political</w:t>
      </w:r>
      <w:r>
        <w:rPr>
          <w:spacing w:val="-12"/>
          <w:sz w:val="20"/>
        </w:rPr>
        <w:t xml:space="preserve"> </w:t>
      </w:r>
      <w:r>
        <w:rPr>
          <w:w w:val="60"/>
          <w:sz w:val="20"/>
        </w:rPr>
        <w:t>stability</w:t>
      </w:r>
      <w:r>
        <w:rPr>
          <w:spacing w:val="-14"/>
          <w:sz w:val="20"/>
        </w:rPr>
        <w:t xml:space="preserve"> </w:t>
      </w:r>
      <w:r>
        <w:rPr>
          <w:w w:val="60"/>
          <w:sz w:val="20"/>
        </w:rPr>
        <w:t>is</w:t>
      </w:r>
      <w:r>
        <w:rPr>
          <w:spacing w:val="-13"/>
          <w:sz w:val="20"/>
        </w:rPr>
        <w:t xml:space="preserve"> </w:t>
      </w:r>
      <w:r>
        <w:rPr>
          <w:w w:val="60"/>
          <w:sz w:val="20"/>
        </w:rPr>
        <w:t>being</w:t>
      </w:r>
      <w:r>
        <w:rPr>
          <w:spacing w:val="-12"/>
          <w:sz w:val="20"/>
        </w:rPr>
        <w:t xml:space="preserve"> </w:t>
      </w:r>
      <w:r>
        <w:rPr>
          <w:w w:val="60"/>
          <w:sz w:val="20"/>
        </w:rPr>
        <w:t>established</w:t>
      </w:r>
      <w:r>
        <w:rPr>
          <w:spacing w:val="-10"/>
          <w:sz w:val="20"/>
        </w:rPr>
        <w:t xml:space="preserve"> </w:t>
      </w:r>
      <w:r>
        <w:rPr>
          <w:w w:val="60"/>
          <w:sz w:val="20"/>
        </w:rPr>
        <w:t>in</w:t>
      </w:r>
      <w:r>
        <w:rPr>
          <w:spacing w:val="-10"/>
          <w:sz w:val="20"/>
        </w:rPr>
        <w:t xml:space="preserve"> </w:t>
      </w:r>
      <w:r>
        <w:rPr>
          <w:w w:val="60"/>
          <w:sz w:val="20"/>
        </w:rPr>
        <w:t>mining</w:t>
      </w:r>
      <w:r>
        <w:rPr>
          <w:spacing w:val="-13"/>
          <w:sz w:val="20"/>
        </w:rPr>
        <w:t xml:space="preserve"> </w:t>
      </w:r>
      <w:r>
        <w:rPr>
          <w:w w:val="60"/>
          <w:sz w:val="20"/>
        </w:rPr>
        <w:t>areas</w:t>
      </w:r>
      <w:r>
        <w:rPr>
          <w:spacing w:val="-10"/>
          <w:sz w:val="20"/>
        </w:rPr>
        <w:t xml:space="preserve"> </w:t>
      </w:r>
      <w:r>
        <w:rPr>
          <w:w w:val="60"/>
          <w:sz w:val="20"/>
        </w:rPr>
        <w:t>like</w:t>
      </w:r>
      <w:r>
        <w:rPr>
          <w:spacing w:val="-13"/>
          <w:sz w:val="20"/>
        </w:rPr>
        <w:t xml:space="preserve"> </w:t>
      </w:r>
      <w:r>
        <w:rPr>
          <w:w w:val="60"/>
          <w:sz w:val="20"/>
        </w:rPr>
        <w:t>Kasese</w:t>
      </w:r>
      <w:r>
        <w:rPr>
          <w:spacing w:val="-14"/>
          <w:sz w:val="20"/>
        </w:rPr>
        <w:t xml:space="preserve"> </w:t>
      </w:r>
      <w:r>
        <w:rPr>
          <w:w w:val="60"/>
          <w:sz w:val="20"/>
        </w:rPr>
        <w:t>where</w:t>
      </w:r>
      <w:r>
        <w:rPr>
          <w:spacing w:val="-12"/>
          <w:sz w:val="20"/>
        </w:rPr>
        <w:t xml:space="preserve"> </w:t>
      </w:r>
      <w:r>
        <w:rPr>
          <w:w w:val="60"/>
          <w:sz w:val="20"/>
        </w:rPr>
        <w:t>cobalt</w:t>
      </w:r>
      <w:r>
        <w:rPr>
          <w:spacing w:val="-11"/>
          <w:sz w:val="20"/>
        </w:rPr>
        <w:t xml:space="preserve"> </w:t>
      </w:r>
      <w:r>
        <w:rPr>
          <w:w w:val="60"/>
          <w:sz w:val="20"/>
        </w:rPr>
        <w:t>is</w:t>
      </w:r>
      <w:r>
        <w:rPr>
          <w:spacing w:val="-5"/>
          <w:sz w:val="20"/>
        </w:rPr>
        <w:t xml:space="preserve"> </w:t>
      </w:r>
      <w:r>
        <w:rPr>
          <w:w w:val="60"/>
          <w:sz w:val="20"/>
        </w:rPr>
        <w:t>recycled,</w:t>
      </w:r>
      <w:r>
        <w:rPr>
          <w:spacing w:val="-2"/>
          <w:sz w:val="20"/>
        </w:rPr>
        <w:t xml:space="preserve"> </w:t>
      </w:r>
      <w:r>
        <w:rPr>
          <w:w w:val="60"/>
          <w:sz w:val="20"/>
        </w:rPr>
        <w:t>mica</w:t>
      </w:r>
      <w:r>
        <w:rPr>
          <w:spacing w:val="-4"/>
          <w:sz w:val="20"/>
        </w:rPr>
        <w:t xml:space="preserve"> </w:t>
      </w:r>
      <w:r>
        <w:rPr>
          <w:w w:val="60"/>
          <w:sz w:val="20"/>
        </w:rPr>
        <w:t>in</w:t>
      </w:r>
      <w:r>
        <w:rPr>
          <w:spacing w:val="-4"/>
          <w:sz w:val="20"/>
        </w:rPr>
        <w:t xml:space="preserve"> </w:t>
      </w:r>
      <w:r>
        <w:rPr>
          <w:w w:val="60"/>
          <w:sz w:val="20"/>
        </w:rPr>
        <w:t>Gulu</w:t>
      </w:r>
      <w:r>
        <w:rPr>
          <w:spacing w:val="-1"/>
          <w:sz w:val="20"/>
        </w:rPr>
        <w:t xml:space="preserve"> </w:t>
      </w:r>
      <w:r>
        <w:rPr>
          <w:w w:val="60"/>
          <w:sz w:val="20"/>
        </w:rPr>
        <w:t>and</w:t>
      </w:r>
      <w:r>
        <w:rPr>
          <w:sz w:val="20"/>
        </w:rPr>
        <w:t xml:space="preserve"> </w:t>
      </w:r>
      <w:r>
        <w:rPr>
          <w:w w:val="60"/>
          <w:sz w:val="20"/>
        </w:rPr>
        <w:t>gold</w:t>
      </w:r>
      <w:r>
        <w:rPr>
          <w:spacing w:val="-4"/>
          <w:sz w:val="20"/>
        </w:rPr>
        <w:t xml:space="preserve"> </w:t>
      </w:r>
      <w:r>
        <w:rPr>
          <w:w w:val="60"/>
          <w:sz w:val="20"/>
        </w:rPr>
        <w:t>in</w:t>
      </w:r>
      <w:r>
        <w:rPr>
          <w:spacing w:val="-4"/>
          <w:sz w:val="20"/>
        </w:rPr>
        <w:t xml:space="preserve"> </w:t>
      </w:r>
      <w:r>
        <w:rPr>
          <w:w w:val="60"/>
          <w:sz w:val="20"/>
        </w:rPr>
        <w:t>Kotido</w:t>
      </w:r>
      <w:r>
        <w:rPr>
          <w:spacing w:val="-4"/>
          <w:sz w:val="20"/>
        </w:rPr>
        <w:t xml:space="preserve"> </w:t>
      </w:r>
      <w:r>
        <w:rPr>
          <w:w w:val="60"/>
          <w:sz w:val="20"/>
        </w:rPr>
        <w:t>where</w:t>
      </w:r>
      <w:r>
        <w:rPr>
          <w:sz w:val="20"/>
        </w:rPr>
        <w:t xml:space="preserve"> </w:t>
      </w:r>
      <w:r>
        <w:rPr>
          <w:w w:val="60"/>
          <w:sz w:val="20"/>
        </w:rPr>
        <w:t>are</w:t>
      </w:r>
      <w:r>
        <w:rPr>
          <w:spacing w:val="-4"/>
          <w:sz w:val="20"/>
        </w:rPr>
        <w:t xml:space="preserve"> </w:t>
      </w:r>
      <w:r>
        <w:rPr>
          <w:w w:val="60"/>
          <w:sz w:val="20"/>
        </w:rPr>
        <w:t>mined</w:t>
      </w:r>
      <w:r>
        <w:rPr>
          <w:spacing w:val="-4"/>
          <w:sz w:val="20"/>
        </w:rPr>
        <w:t xml:space="preserve"> </w:t>
      </w:r>
      <w:r>
        <w:rPr>
          <w:w w:val="60"/>
          <w:sz w:val="20"/>
        </w:rPr>
        <w:t>has</w:t>
      </w:r>
      <w:r>
        <w:rPr>
          <w:spacing w:val="-5"/>
          <w:sz w:val="20"/>
        </w:rPr>
        <w:t xml:space="preserve"> </w:t>
      </w:r>
      <w:r>
        <w:rPr>
          <w:w w:val="60"/>
          <w:sz w:val="20"/>
        </w:rPr>
        <w:t>been</w:t>
      </w:r>
      <w:r>
        <w:rPr>
          <w:spacing w:val="-1"/>
          <w:sz w:val="20"/>
        </w:rPr>
        <w:t xml:space="preserve"> </w:t>
      </w:r>
      <w:r>
        <w:rPr>
          <w:w w:val="60"/>
          <w:sz w:val="20"/>
        </w:rPr>
        <w:t>done</w:t>
      </w:r>
      <w:r>
        <w:rPr>
          <w:sz w:val="20"/>
        </w:rPr>
        <w:t xml:space="preserve"> </w:t>
      </w:r>
      <w:r>
        <w:rPr>
          <w:w w:val="60"/>
          <w:sz w:val="20"/>
        </w:rPr>
        <w:t>through</w:t>
      </w:r>
      <w:r>
        <w:rPr>
          <w:sz w:val="20"/>
        </w:rPr>
        <w:t xml:space="preserve"> </w:t>
      </w:r>
      <w:r>
        <w:rPr>
          <w:w w:val="60"/>
          <w:sz w:val="20"/>
        </w:rPr>
        <w:t>the</w:t>
      </w:r>
      <w:r>
        <w:rPr>
          <w:sz w:val="20"/>
        </w:rPr>
        <w:t xml:space="preserve"> </w:t>
      </w:r>
      <w:r>
        <w:rPr>
          <w:w w:val="60"/>
          <w:sz w:val="20"/>
        </w:rPr>
        <w:t>Ministry</w:t>
      </w:r>
      <w:r>
        <w:rPr>
          <w:sz w:val="20"/>
        </w:rPr>
        <w:t xml:space="preserve"> </w:t>
      </w:r>
      <w:r>
        <w:rPr>
          <w:w w:val="60"/>
          <w:sz w:val="20"/>
        </w:rPr>
        <w:t>of</w:t>
      </w:r>
      <w:r>
        <w:rPr>
          <w:sz w:val="20"/>
        </w:rPr>
        <w:t xml:space="preserve"> </w:t>
      </w:r>
      <w:r>
        <w:rPr>
          <w:w w:val="60"/>
          <w:sz w:val="20"/>
        </w:rPr>
        <w:t>Defense</w:t>
      </w:r>
      <w:r>
        <w:rPr>
          <w:sz w:val="20"/>
        </w:rPr>
        <w:t xml:space="preserve"> </w:t>
      </w:r>
      <w:r>
        <w:rPr>
          <w:w w:val="65"/>
          <w:sz w:val="20"/>
        </w:rPr>
        <w:t>using</w:t>
      </w:r>
      <w:r>
        <w:rPr>
          <w:sz w:val="20"/>
        </w:rPr>
        <w:t xml:space="preserve"> </w:t>
      </w:r>
      <w:r>
        <w:rPr>
          <w:w w:val="65"/>
          <w:sz w:val="20"/>
        </w:rPr>
        <w:t>the</w:t>
      </w:r>
      <w:r>
        <w:rPr>
          <w:sz w:val="20"/>
        </w:rPr>
        <w:t xml:space="preserve"> </w:t>
      </w:r>
      <w:r>
        <w:rPr>
          <w:w w:val="65"/>
          <w:sz w:val="20"/>
        </w:rPr>
        <w:t>UPDF</w:t>
      </w:r>
      <w:r>
        <w:rPr>
          <w:sz w:val="20"/>
        </w:rPr>
        <w:t xml:space="preserve"> </w:t>
      </w:r>
      <w:r>
        <w:rPr>
          <w:w w:val="65"/>
          <w:sz w:val="20"/>
        </w:rPr>
        <w:t>to</w:t>
      </w:r>
      <w:r>
        <w:rPr>
          <w:sz w:val="20"/>
        </w:rPr>
        <w:t xml:space="preserve"> </w:t>
      </w:r>
      <w:r>
        <w:rPr>
          <w:w w:val="65"/>
          <w:sz w:val="20"/>
        </w:rPr>
        <w:t>drive</w:t>
      </w:r>
      <w:r>
        <w:rPr>
          <w:sz w:val="20"/>
        </w:rPr>
        <w:t xml:space="preserve"> </w:t>
      </w:r>
      <w:r>
        <w:rPr>
          <w:w w:val="65"/>
          <w:sz w:val="20"/>
        </w:rPr>
        <w:t>away</w:t>
      </w:r>
      <w:r>
        <w:rPr>
          <w:sz w:val="20"/>
        </w:rPr>
        <w:t xml:space="preserve"> </w:t>
      </w:r>
      <w:r>
        <w:rPr>
          <w:w w:val="65"/>
          <w:sz w:val="20"/>
        </w:rPr>
        <w:t>the</w:t>
      </w:r>
      <w:r>
        <w:rPr>
          <w:sz w:val="20"/>
        </w:rPr>
        <w:t xml:space="preserve"> </w:t>
      </w:r>
      <w:r>
        <w:rPr>
          <w:w w:val="65"/>
          <w:sz w:val="20"/>
        </w:rPr>
        <w:t>ADF</w:t>
      </w:r>
      <w:r>
        <w:rPr>
          <w:sz w:val="20"/>
        </w:rPr>
        <w:t xml:space="preserve"> </w:t>
      </w:r>
      <w:r>
        <w:rPr>
          <w:w w:val="65"/>
          <w:sz w:val="20"/>
        </w:rPr>
        <w:t>and</w:t>
      </w:r>
      <w:r>
        <w:rPr>
          <w:sz w:val="20"/>
        </w:rPr>
        <w:t xml:space="preserve"> </w:t>
      </w:r>
      <w:r>
        <w:rPr>
          <w:w w:val="65"/>
          <w:sz w:val="20"/>
        </w:rPr>
        <w:t>LRA</w:t>
      </w:r>
      <w:r>
        <w:rPr>
          <w:sz w:val="20"/>
        </w:rPr>
        <w:t xml:space="preserve"> </w:t>
      </w:r>
      <w:r>
        <w:rPr>
          <w:w w:val="65"/>
          <w:sz w:val="20"/>
        </w:rPr>
        <w:t>rebel</w:t>
      </w:r>
      <w:r>
        <w:rPr>
          <w:sz w:val="20"/>
        </w:rPr>
        <w:t xml:space="preserve"> </w:t>
      </w:r>
      <w:r>
        <w:rPr>
          <w:w w:val="65"/>
          <w:sz w:val="20"/>
        </w:rPr>
        <w:t>activities</w:t>
      </w:r>
      <w:r>
        <w:rPr>
          <w:sz w:val="20"/>
        </w:rPr>
        <w:t xml:space="preserve"> </w:t>
      </w:r>
      <w:r>
        <w:rPr>
          <w:w w:val="65"/>
          <w:sz w:val="20"/>
        </w:rPr>
        <w:t>and</w:t>
      </w:r>
      <w:r>
        <w:rPr>
          <w:sz w:val="20"/>
        </w:rPr>
        <w:t xml:space="preserve"> </w:t>
      </w:r>
      <w:r>
        <w:rPr>
          <w:w w:val="65"/>
          <w:sz w:val="20"/>
        </w:rPr>
        <w:t>disarmament</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Karamajong</w:t>
      </w:r>
      <w:r>
        <w:rPr>
          <w:sz w:val="20"/>
        </w:rPr>
        <w:t xml:space="preserve"> </w:t>
      </w:r>
      <w:r>
        <w:rPr>
          <w:w w:val="65"/>
          <w:sz w:val="20"/>
        </w:rPr>
        <w:t>warriors.</w:t>
      </w:r>
    </w:p>
    <w:p w:rsidR="00E5575B" w:rsidRDefault="00D512E5">
      <w:pPr>
        <w:pStyle w:val="ListParagraph"/>
        <w:numPr>
          <w:ilvl w:val="0"/>
          <w:numId w:val="44"/>
        </w:numPr>
        <w:tabs>
          <w:tab w:val="left" w:pos="1090"/>
        </w:tabs>
        <w:spacing w:before="19" w:line="223" w:lineRule="auto"/>
        <w:ind w:right="630" w:firstLine="0"/>
        <w:rPr>
          <w:sz w:val="20"/>
        </w:rPr>
      </w:pPr>
      <w:r>
        <w:rPr>
          <w:w w:val="60"/>
          <w:sz w:val="20"/>
        </w:rPr>
        <w:t>Aggressive</w:t>
      </w:r>
      <w:r>
        <w:rPr>
          <w:sz w:val="20"/>
        </w:rPr>
        <w:t xml:space="preserve"> </w:t>
      </w:r>
      <w:r>
        <w:rPr>
          <w:w w:val="60"/>
          <w:sz w:val="20"/>
        </w:rPr>
        <w:t>and</w:t>
      </w:r>
      <w:r>
        <w:rPr>
          <w:sz w:val="20"/>
        </w:rPr>
        <w:t xml:space="preserve"> </w:t>
      </w:r>
      <w:r>
        <w:rPr>
          <w:w w:val="60"/>
          <w:sz w:val="20"/>
        </w:rPr>
        <w:t>modem</w:t>
      </w:r>
      <w:r>
        <w:rPr>
          <w:sz w:val="20"/>
        </w:rPr>
        <w:t xml:space="preserve"> </w:t>
      </w:r>
      <w:r>
        <w:rPr>
          <w:w w:val="60"/>
          <w:sz w:val="20"/>
        </w:rPr>
        <w:t>mineral</w:t>
      </w:r>
      <w:r>
        <w:rPr>
          <w:sz w:val="20"/>
        </w:rPr>
        <w:t xml:space="preserve"> </w:t>
      </w:r>
      <w:r>
        <w:rPr>
          <w:w w:val="60"/>
          <w:sz w:val="20"/>
        </w:rPr>
        <w:t>survey</w:t>
      </w:r>
      <w:r>
        <w:rPr>
          <w:sz w:val="20"/>
        </w:rPr>
        <w:t xml:space="preserve"> </w:t>
      </w:r>
      <w:r>
        <w:rPr>
          <w:w w:val="60"/>
          <w:sz w:val="20"/>
        </w:rPr>
        <w:t>techniques</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Aerial</w:t>
      </w:r>
      <w:r>
        <w:rPr>
          <w:sz w:val="20"/>
        </w:rPr>
        <w:t xml:space="preserve"> </w:t>
      </w:r>
      <w:r>
        <w:rPr>
          <w:w w:val="60"/>
          <w:sz w:val="20"/>
        </w:rPr>
        <w:t>survey</w:t>
      </w:r>
      <w:r>
        <w:rPr>
          <w:sz w:val="20"/>
        </w:rPr>
        <w:t xml:space="preserve"> </w:t>
      </w:r>
      <w:r>
        <w:rPr>
          <w:w w:val="60"/>
          <w:sz w:val="20"/>
        </w:rPr>
        <w:t>are</w:t>
      </w:r>
      <w:r>
        <w:rPr>
          <w:spacing w:val="-3"/>
          <w:sz w:val="20"/>
        </w:rPr>
        <w:t xml:space="preserve"> </w:t>
      </w:r>
      <w:r>
        <w:rPr>
          <w:w w:val="60"/>
          <w:sz w:val="20"/>
        </w:rPr>
        <w:t>being</w:t>
      </w:r>
      <w:r>
        <w:rPr>
          <w:sz w:val="20"/>
        </w:rPr>
        <w:t xml:space="preserve"> </w:t>
      </w:r>
      <w:r>
        <w:rPr>
          <w:w w:val="60"/>
          <w:sz w:val="20"/>
        </w:rPr>
        <w:t>adopted.</w:t>
      </w:r>
      <w:r>
        <w:rPr>
          <w:sz w:val="20"/>
        </w:rPr>
        <w:t xml:space="preserve"> </w:t>
      </w:r>
      <w:r>
        <w:rPr>
          <w:w w:val="60"/>
          <w:sz w:val="20"/>
        </w:rPr>
        <w:t>The</w:t>
      </w:r>
      <w:r>
        <w:rPr>
          <w:spacing w:val="19"/>
          <w:sz w:val="20"/>
        </w:rPr>
        <w:t xml:space="preserve"> </w:t>
      </w:r>
      <w:r>
        <w:rPr>
          <w:w w:val="60"/>
          <w:sz w:val="20"/>
        </w:rPr>
        <w:t>ministry</w:t>
      </w:r>
      <w:r>
        <w:rPr>
          <w:sz w:val="20"/>
        </w:rPr>
        <w:t xml:space="preserve"> </w:t>
      </w:r>
      <w:r>
        <w:rPr>
          <w:w w:val="60"/>
          <w:sz w:val="20"/>
        </w:rPr>
        <w:t>of</w:t>
      </w:r>
      <w:r>
        <w:rPr>
          <w:sz w:val="20"/>
        </w:rPr>
        <w:t xml:space="preserve"> </w:t>
      </w:r>
      <w:r>
        <w:rPr>
          <w:w w:val="60"/>
          <w:sz w:val="20"/>
        </w:rPr>
        <w:t>energy</w:t>
      </w:r>
      <w:r>
        <w:rPr>
          <w:sz w:val="20"/>
        </w:rPr>
        <w:t xml:space="preserve"> </w:t>
      </w:r>
      <w:r>
        <w:rPr>
          <w:w w:val="60"/>
          <w:sz w:val="20"/>
        </w:rPr>
        <w:t>resources</w:t>
      </w:r>
      <w:r>
        <w:rPr>
          <w:spacing w:val="21"/>
          <w:sz w:val="20"/>
        </w:rPr>
        <w:t xml:space="preserve"> </w:t>
      </w:r>
      <w:r>
        <w:rPr>
          <w:w w:val="60"/>
          <w:sz w:val="20"/>
        </w:rPr>
        <w:t>is</w:t>
      </w:r>
      <w:r>
        <w:rPr>
          <w:sz w:val="20"/>
        </w:rPr>
        <w:t xml:space="preserve"> </w:t>
      </w:r>
      <w:r>
        <w:rPr>
          <w:w w:val="60"/>
          <w:sz w:val="20"/>
        </w:rPr>
        <w:t>giving</w:t>
      </w:r>
      <w:r>
        <w:rPr>
          <w:sz w:val="20"/>
        </w:rPr>
        <w:t xml:space="preserve"> </w:t>
      </w:r>
      <w:r>
        <w:rPr>
          <w:w w:val="60"/>
          <w:sz w:val="20"/>
        </w:rPr>
        <w:t>out</w:t>
      </w:r>
      <w:r>
        <w:rPr>
          <w:sz w:val="20"/>
        </w:rPr>
        <w:t xml:space="preserve"> </w:t>
      </w:r>
      <w:r>
        <w:rPr>
          <w:w w:val="60"/>
          <w:sz w:val="20"/>
        </w:rPr>
        <w:t>over</w:t>
      </w:r>
      <w:r>
        <w:rPr>
          <w:sz w:val="20"/>
        </w:rPr>
        <w:t xml:space="preserve"> </w:t>
      </w:r>
      <w:r>
        <w:rPr>
          <w:w w:val="60"/>
          <w:sz w:val="20"/>
        </w:rPr>
        <w:t>260</w:t>
      </w:r>
      <w:r>
        <w:rPr>
          <w:sz w:val="20"/>
        </w:rPr>
        <w:t xml:space="preserve"> </w:t>
      </w:r>
      <w:r>
        <w:rPr>
          <w:w w:val="60"/>
          <w:sz w:val="20"/>
        </w:rPr>
        <w:t>licenses</w:t>
      </w:r>
      <w:r>
        <w:rPr>
          <w:sz w:val="20"/>
        </w:rPr>
        <w:t xml:space="preserve"> </w:t>
      </w:r>
      <w:r>
        <w:rPr>
          <w:w w:val="60"/>
          <w:sz w:val="20"/>
        </w:rPr>
        <w:t>to</w:t>
      </w:r>
      <w:r>
        <w:rPr>
          <w:sz w:val="20"/>
        </w:rPr>
        <w:t xml:space="preserve"> </w:t>
      </w:r>
      <w:r>
        <w:rPr>
          <w:w w:val="60"/>
          <w:sz w:val="20"/>
        </w:rPr>
        <w:t>foreign</w:t>
      </w:r>
      <w:r>
        <w:rPr>
          <w:sz w:val="20"/>
        </w:rPr>
        <w:t xml:space="preserve"> </w:t>
      </w:r>
      <w:r>
        <w:rPr>
          <w:w w:val="60"/>
          <w:sz w:val="20"/>
        </w:rPr>
        <w:t>firms</w:t>
      </w:r>
      <w:r>
        <w:rPr>
          <w:sz w:val="20"/>
        </w:rPr>
        <w:t xml:space="preserve"> </w:t>
      </w:r>
      <w:r>
        <w:rPr>
          <w:w w:val="60"/>
          <w:sz w:val="20"/>
        </w:rPr>
        <w:t>such</w:t>
      </w:r>
      <w:r>
        <w:rPr>
          <w:sz w:val="20"/>
        </w:rPr>
        <w:t xml:space="preserve"> </w:t>
      </w:r>
      <w:r>
        <w:rPr>
          <w:w w:val="60"/>
          <w:sz w:val="20"/>
        </w:rPr>
        <w:t>as</w:t>
      </w:r>
      <w:r>
        <w:rPr>
          <w:sz w:val="20"/>
        </w:rPr>
        <w:t xml:space="preserve"> </w:t>
      </w:r>
      <w:r>
        <w:rPr>
          <w:w w:val="65"/>
          <w:sz w:val="20"/>
        </w:rPr>
        <w:t>Tullow</w:t>
      </w:r>
      <w:r>
        <w:rPr>
          <w:spacing w:val="-17"/>
          <w:sz w:val="20"/>
        </w:rPr>
        <w:t xml:space="preserve"> </w:t>
      </w:r>
      <w:r>
        <w:rPr>
          <w:w w:val="65"/>
          <w:sz w:val="20"/>
        </w:rPr>
        <w:t>oil</w:t>
      </w:r>
      <w:r>
        <w:rPr>
          <w:spacing w:val="-12"/>
          <w:sz w:val="20"/>
        </w:rPr>
        <w:t xml:space="preserve"> </w:t>
      </w:r>
      <w:r>
        <w:rPr>
          <w:w w:val="65"/>
          <w:sz w:val="20"/>
        </w:rPr>
        <w:t>from</w:t>
      </w:r>
      <w:r>
        <w:rPr>
          <w:spacing w:val="-17"/>
          <w:sz w:val="20"/>
        </w:rPr>
        <w:t xml:space="preserve"> </w:t>
      </w:r>
      <w:r>
        <w:rPr>
          <w:w w:val="65"/>
          <w:sz w:val="20"/>
        </w:rPr>
        <w:t>London</w:t>
      </w:r>
      <w:r>
        <w:rPr>
          <w:spacing w:val="-16"/>
          <w:sz w:val="20"/>
        </w:rPr>
        <w:t xml:space="preserve"> </w:t>
      </w:r>
      <w:r>
        <w:rPr>
          <w:w w:val="65"/>
          <w:sz w:val="20"/>
        </w:rPr>
        <w:t>and</w:t>
      </w:r>
      <w:r>
        <w:rPr>
          <w:spacing w:val="-16"/>
          <w:sz w:val="20"/>
        </w:rPr>
        <w:t xml:space="preserve"> </w:t>
      </w:r>
      <w:r>
        <w:rPr>
          <w:w w:val="65"/>
          <w:sz w:val="20"/>
        </w:rPr>
        <w:t>others</w:t>
      </w:r>
      <w:r>
        <w:rPr>
          <w:spacing w:val="-16"/>
          <w:sz w:val="20"/>
        </w:rPr>
        <w:t xml:space="preserve"> </w:t>
      </w:r>
      <w:r>
        <w:rPr>
          <w:w w:val="65"/>
          <w:sz w:val="20"/>
        </w:rPr>
        <w:t>to</w:t>
      </w:r>
      <w:r>
        <w:rPr>
          <w:spacing w:val="-16"/>
          <w:sz w:val="20"/>
        </w:rPr>
        <w:t xml:space="preserve"> </w:t>
      </w:r>
      <w:r>
        <w:rPr>
          <w:w w:val="65"/>
          <w:sz w:val="20"/>
        </w:rPr>
        <w:t>conduct</w:t>
      </w:r>
      <w:r>
        <w:rPr>
          <w:spacing w:val="-17"/>
          <w:sz w:val="20"/>
        </w:rPr>
        <w:t xml:space="preserve"> </w:t>
      </w:r>
      <w:r>
        <w:rPr>
          <w:w w:val="65"/>
          <w:sz w:val="20"/>
        </w:rPr>
        <w:t>mineral</w:t>
      </w:r>
      <w:r>
        <w:rPr>
          <w:spacing w:val="-14"/>
          <w:sz w:val="20"/>
        </w:rPr>
        <w:t xml:space="preserve"> </w:t>
      </w:r>
      <w:r>
        <w:rPr>
          <w:w w:val="65"/>
          <w:sz w:val="20"/>
        </w:rPr>
        <w:t>survey</w:t>
      </w:r>
      <w:r>
        <w:rPr>
          <w:spacing w:val="-16"/>
          <w:sz w:val="20"/>
        </w:rPr>
        <w:t xml:space="preserve"> </w:t>
      </w:r>
      <w:r>
        <w:rPr>
          <w:w w:val="65"/>
          <w:sz w:val="20"/>
        </w:rPr>
        <w:t>of</w:t>
      </w:r>
      <w:r>
        <w:rPr>
          <w:spacing w:val="-6"/>
          <w:sz w:val="20"/>
        </w:rPr>
        <w:t xml:space="preserve"> </w:t>
      </w:r>
      <w:r>
        <w:rPr>
          <w:w w:val="65"/>
          <w:sz w:val="20"/>
        </w:rPr>
        <w:t>oil</w:t>
      </w:r>
      <w:r>
        <w:rPr>
          <w:spacing w:val="-5"/>
          <w:w w:val="65"/>
          <w:sz w:val="20"/>
        </w:rPr>
        <w:t xml:space="preserve"> </w:t>
      </w:r>
      <w:r>
        <w:rPr>
          <w:w w:val="65"/>
          <w:sz w:val="20"/>
        </w:rPr>
        <w:t>in</w:t>
      </w:r>
      <w:r>
        <w:rPr>
          <w:spacing w:val="-3"/>
          <w:w w:val="65"/>
          <w:sz w:val="20"/>
        </w:rPr>
        <w:t xml:space="preserve"> </w:t>
      </w:r>
      <w:r>
        <w:rPr>
          <w:w w:val="65"/>
          <w:sz w:val="20"/>
        </w:rPr>
        <w:t>Albertine</w:t>
      </w:r>
      <w:r>
        <w:rPr>
          <w:spacing w:val="-3"/>
          <w:w w:val="65"/>
          <w:sz w:val="20"/>
        </w:rPr>
        <w:t xml:space="preserve"> </w:t>
      </w:r>
      <w:r>
        <w:rPr>
          <w:w w:val="65"/>
          <w:sz w:val="20"/>
        </w:rPr>
        <w:t>basin.</w:t>
      </w:r>
    </w:p>
    <w:p w:rsidR="00E5575B" w:rsidRDefault="00D512E5">
      <w:pPr>
        <w:pStyle w:val="ListParagraph"/>
        <w:numPr>
          <w:ilvl w:val="0"/>
          <w:numId w:val="44"/>
        </w:numPr>
        <w:tabs>
          <w:tab w:val="left" w:pos="1090"/>
        </w:tabs>
        <w:spacing w:before="18" w:line="225" w:lineRule="auto"/>
        <w:ind w:right="642" w:firstLine="0"/>
        <w:rPr>
          <w:sz w:val="20"/>
        </w:rPr>
      </w:pPr>
      <w:r>
        <w:rPr>
          <w:w w:val="65"/>
          <w:sz w:val="20"/>
        </w:rPr>
        <w:t>The</w:t>
      </w:r>
      <w:r>
        <w:rPr>
          <w:spacing w:val="-3"/>
          <w:sz w:val="20"/>
        </w:rPr>
        <w:t xml:space="preserve"> </w:t>
      </w:r>
      <w:r>
        <w:rPr>
          <w:w w:val="65"/>
          <w:sz w:val="20"/>
        </w:rPr>
        <w:t>government</w:t>
      </w:r>
      <w:r>
        <w:rPr>
          <w:spacing w:val="-5"/>
          <w:sz w:val="20"/>
        </w:rPr>
        <w:t xml:space="preserve"> </w:t>
      </w:r>
      <w:r>
        <w:rPr>
          <w:w w:val="65"/>
          <w:sz w:val="20"/>
        </w:rPr>
        <w:t>is</w:t>
      </w:r>
      <w:r>
        <w:rPr>
          <w:spacing w:val="-3"/>
          <w:sz w:val="20"/>
        </w:rPr>
        <w:t xml:space="preserve"> </w:t>
      </w:r>
      <w:r>
        <w:rPr>
          <w:w w:val="65"/>
          <w:sz w:val="20"/>
        </w:rPr>
        <w:t>encouraging</w:t>
      </w:r>
      <w:r>
        <w:rPr>
          <w:spacing w:val="-3"/>
          <w:sz w:val="20"/>
        </w:rPr>
        <w:t xml:space="preserve"> </w:t>
      </w:r>
      <w:r>
        <w:rPr>
          <w:w w:val="65"/>
          <w:sz w:val="20"/>
        </w:rPr>
        <w:t>both</w:t>
      </w:r>
      <w:r>
        <w:rPr>
          <w:spacing w:val="-3"/>
          <w:sz w:val="20"/>
        </w:rPr>
        <w:t xml:space="preserve"> </w:t>
      </w:r>
      <w:r>
        <w:rPr>
          <w:w w:val="65"/>
          <w:sz w:val="20"/>
        </w:rPr>
        <w:t>local</w:t>
      </w:r>
      <w:r>
        <w:rPr>
          <w:spacing w:val="-4"/>
          <w:sz w:val="20"/>
        </w:rPr>
        <w:t xml:space="preserve"> </w:t>
      </w:r>
      <w:r>
        <w:rPr>
          <w:w w:val="65"/>
          <w:sz w:val="20"/>
        </w:rPr>
        <w:t>and</w:t>
      </w:r>
      <w:r>
        <w:rPr>
          <w:spacing w:val="-5"/>
          <w:sz w:val="20"/>
        </w:rPr>
        <w:t xml:space="preserve"> </w:t>
      </w:r>
      <w:r>
        <w:rPr>
          <w:w w:val="65"/>
          <w:sz w:val="20"/>
        </w:rPr>
        <w:t>foreign</w:t>
      </w:r>
      <w:r>
        <w:rPr>
          <w:spacing w:val="-5"/>
          <w:sz w:val="20"/>
        </w:rPr>
        <w:t xml:space="preserve"> </w:t>
      </w:r>
      <w:r>
        <w:rPr>
          <w:w w:val="65"/>
          <w:sz w:val="20"/>
        </w:rPr>
        <w:t>investors</w:t>
      </w:r>
      <w:r>
        <w:rPr>
          <w:spacing w:val="-3"/>
          <w:sz w:val="20"/>
        </w:rPr>
        <w:t xml:space="preserve"> </w:t>
      </w:r>
      <w:r>
        <w:rPr>
          <w:w w:val="65"/>
          <w:sz w:val="20"/>
        </w:rPr>
        <w:t>to</w:t>
      </w:r>
      <w:r>
        <w:rPr>
          <w:spacing w:val="-5"/>
          <w:sz w:val="20"/>
        </w:rPr>
        <w:t xml:space="preserve"> </w:t>
      </w:r>
      <w:r>
        <w:rPr>
          <w:w w:val="65"/>
          <w:sz w:val="20"/>
        </w:rPr>
        <w:t>invest</w:t>
      </w:r>
      <w:r>
        <w:rPr>
          <w:sz w:val="20"/>
        </w:rPr>
        <w:t xml:space="preserve"> </w:t>
      </w:r>
      <w:r>
        <w:rPr>
          <w:w w:val="65"/>
          <w:sz w:val="20"/>
        </w:rPr>
        <w:t>in</w:t>
      </w:r>
      <w:r>
        <w:rPr>
          <w:spacing w:val="-5"/>
          <w:sz w:val="20"/>
        </w:rPr>
        <w:t xml:space="preserve"> </w:t>
      </w:r>
      <w:r>
        <w:rPr>
          <w:w w:val="65"/>
          <w:sz w:val="20"/>
        </w:rPr>
        <w:t>the</w:t>
      </w:r>
      <w:r>
        <w:rPr>
          <w:spacing w:val="-5"/>
          <w:sz w:val="20"/>
        </w:rPr>
        <w:t xml:space="preserve"> </w:t>
      </w:r>
      <w:r>
        <w:rPr>
          <w:w w:val="65"/>
          <w:sz w:val="20"/>
        </w:rPr>
        <w:t>mining</w:t>
      </w:r>
      <w:r>
        <w:rPr>
          <w:spacing w:val="-5"/>
          <w:sz w:val="20"/>
        </w:rPr>
        <w:t xml:space="preserve"> </w:t>
      </w:r>
      <w:r>
        <w:rPr>
          <w:w w:val="65"/>
          <w:sz w:val="20"/>
        </w:rPr>
        <w:t>Industry</w:t>
      </w:r>
      <w:r>
        <w:rPr>
          <w:spacing w:val="-5"/>
          <w:sz w:val="20"/>
        </w:rPr>
        <w:t xml:space="preserve"> </w:t>
      </w:r>
      <w:r>
        <w:rPr>
          <w:w w:val="65"/>
          <w:sz w:val="20"/>
        </w:rPr>
        <w:t>for</w:t>
      </w:r>
      <w:r>
        <w:rPr>
          <w:spacing w:val="-4"/>
          <w:sz w:val="20"/>
        </w:rPr>
        <w:t xml:space="preserve"> </w:t>
      </w:r>
      <w:r>
        <w:rPr>
          <w:w w:val="65"/>
          <w:sz w:val="20"/>
        </w:rPr>
        <w:t>example</w:t>
      </w:r>
      <w:r>
        <w:rPr>
          <w:spacing w:val="-6"/>
          <w:sz w:val="20"/>
        </w:rPr>
        <w:t xml:space="preserve"> </w:t>
      </w:r>
      <w:r>
        <w:rPr>
          <w:w w:val="65"/>
          <w:sz w:val="20"/>
        </w:rPr>
        <w:t>vermiculite</w:t>
      </w:r>
      <w:r>
        <w:rPr>
          <w:spacing w:val="-6"/>
          <w:sz w:val="20"/>
        </w:rPr>
        <w:t xml:space="preserve"> </w:t>
      </w:r>
      <w:r>
        <w:rPr>
          <w:w w:val="65"/>
          <w:sz w:val="20"/>
        </w:rPr>
        <w:t>in</w:t>
      </w:r>
      <w:r>
        <w:rPr>
          <w:spacing w:val="-5"/>
          <w:sz w:val="20"/>
        </w:rPr>
        <w:t xml:space="preserve"> </w:t>
      </w:r>
      <w:r>
        <w:rPr>
          <w:w w:val="65"/>
          <w:sz w:val="20"/>
        </w:rPr>
        <w:t>Mbale</w:t>
      </w:r>
      <w:r>
        <w:rPr>
          <w:spacing w:val="-6"/>
          <w:sz w:val="20"/>
        </w:rPr>
        <w:t xml:space="preserve"> </w:t>
      </w:r>
      <w:r>
        <w:rPr>
          <w:w w:val="65"/>
          <w:sz w:val="20"/>
        </w:rPr>
        <w:t>is</w:t>
      </w:r>
      <w:r>
        <w:rPr>
          <w:spacing w:val="-5"/>
          <w:sz w:val="20"/>
        </w:rPr>
        <w:t xml:space="preserve"> </w:t>
      </w:r>
      <w:r>
        <w:rPr>
          <w:w w:val="65"/>
          <w:sz w:val="20"/>
        </w:rPr>
        <w:t>mined</w:t>
      </w:r>
      <w:r>
        <w:rPr>
          <w:spacing w:val="-6"/>
          <w:sz w:val="20"/>
        </w:rPr>
        <w:t xml:space="preserve"> </w:t>
      </w:r>
      <w:r>
        <w:rPr>
          <w:w w:val="65"/>
          <w:sz w:val="20"/>
        </w:rPr>
        <w:t>by</w:t>
      </w:r>
      <w:r>
        <w:rPr>
          <w:spacing w:val="-5"/>
          <w:sz w:val="20"/>
        </w:rPr>
        <w:t xml:space="preserve"> </w:t>
      </w:r>
      <w:r>
        <w:rPr>
          <w:w w:val="65"/>
          <w:sz w:val="20"/>
        </w:rPr>
        <w:t>a</w:t>
      </w:r>
      <w:r>
        <w:rPr>
          <w:spacing w:val="-5"/>
          <w:sz w:val="20"/>
        </w:rPr>
        <w:t xml:space="preserve"> </w:t>
      </w:r>
      <w:r>
        <w:rPr>
          <w:w w:val="65"/>
          <w:sz w:val="20"/>
        </w:rPr>
        <w:t>S.</w:t>
      </w:r>
      <w:r>
        <w:rPr>
          <w:spacing w:val="-5"/>
          <w:sz w:val="20"/>
        </w:rPr>
        <w:t xml:space="preserve"> </w:t>
      </w:r>
      <w:r>
        <w:rPr>
          <w:w w:val="65"/>
          <w:sz w:val="20"/>
        </w:rPr>
        <w:t>African</w:t>
      </w:r>
      <w:r>
        <w:rPr>
          <w:spacing w:val="-5"/>
          <w:sz w:val="20"/>
        </w:rPr>
        <w:t xml:space="preserve"> </w:t>
      </w:r>
      <w:r>
        <w:rPr>
          <w:w w:val="65"/>
          <w:sz w:val="20"/>
        </w:rPr>
        <w:t>firm</w:t>
      </w:r>
      <w:r>
        <w:rPr>
          <w:spacing w:val="-5"/>
          <w:sz w:val="20"/>
        </w:rPr>
        <w:t xml:space="preserve"> </w:t>
      </w:r>
      <w:r>
        <w:rPr>
          <w:w w:val="65"/>
          <w:sz w:val="20"/>
        </w:rPr>
        <w:t>called</w:t>
      </w:r>
      <w:r>
        <w:rPr>
          <w:spacing w:val="-5"/>
          <w:sz w:val="20"/>
        </w:rPr>
        <w:t xml:space="preserve"> </w:t>
      </w:r>
      <w:r>
        <w:rPr>
          <w:w w:val="65"/>
          <w:sz w:val="20"/>
        </w:rPr>
        <w:t>Rio</w:t>
      </w:r>
      <w:r>
        <w:rPr>
          <w:spacing w:val="-5"/>
          <w:sz w:val="20"/>
        </w:rPr>
        <w:t xml:space="preserve"> </w:t>
      </w:r>
      <w:r>
        <w:rPr>
          <w:w w:val="65"/>
          <w:sz w:val="20"/>
        </w:rPr>
        <w:t>Tinto,</w:t>
      </w:r>
      <w:r>
        <w:rPr>
          <w:sz w:val="20"/>
        </w:rPr>
        <w:t xml:space="preserve"> </w:t>
      </w:r>
      <w:r>
        <w:rPr>
          <w:w w:val="60"/>
          <w:sz w:val="20"/>
        </w:rPr>
        <w:t>processing</w:t>
      </w:r>
      <w:r>
        <w:rPr>
          <w:spacing w:val="17"/>
          <w:sz w:val="20"/>
        </w:rPr>
        <w:t xml:space="preserve"> </w:t>
      </w:r>
      <w:r>
        <w:rPr>
          <w:w w:val="60"/>
          <w:sz w:val="20"/>
        </w:rPr>
        <w:t>of</w:t>
      </w:r>
      <w:r>
        <w:rPr>
          <w:spacing w:val="15"/>
          <w:sz w:val="20"/>
        </w:rPr>
        <w:t xml:space="preserve"> </w:t>
      </w:r>
      <w:r>
        <w:rPr>
          <w:w w:val="60"/>
          <w:sz w:val="20"/>
        </w:rPr>
        <w:t>cobalt</w:t>
      </w:r>
      <w:r>
        <w:rPr>
          <w:spacing w:val="15"/>
          <w:sz w:val="20"/>
        </w:rPr>
        <w:t xml:space="preserve"> </w:t>
      </w:r>
      <w:r>
        <w:rPr>
          <w:w w:val="60"/>
          <w:sz w:val="20"/>
        </w:rPr>
        <w:t>at</w:t>
      </w:r>
      <w:r>
        <w:rPr>
          <w:spacing w:val="15"/>
          <w:sz w:val="20"/>
        </w:rPr>
        <w:t xml:space="preserve"> </w:t>
      </w:r>
      <w:r>
        <w:rPr>
          <w:w w:val="60"/>
          <w:sz w:val="20"/>
        </w:rPr>
        <w:t>Kasese</w:t>
      </w:r>
      <w:r>
        <w:rPr>
          <w:spacing w:val="17"/>
          <w:sz w:val="20"/>
        </w:rPr>
        <w:t xml:space="preserve"> </w:t>
      </w:r>
      <w:r>
        <w:rPr>
          <w:w w:val="60"/>
          <w:sz w:val="20"/>
        </w:rPr>
        <w:t>is</w:t>
      </w:r>
      <w:r>
        <w:rPr>
          <w:spacing w:val="17"/>
          <w:sz w:val="20"/>
        </w:rPr>
        <w:t xml:space="preserve"> </w:t>
      </w:r>
      <w:r>
        <w:rPr>
          <w:w w:val="60"/>
          <w:sz w:val="20"/>
        </w:rPr>
        <w:t>done</w:t>
      </w:r>
      <w:r>
        <w:rPr>
          <w:spacing w:val="17"/>
          <w:sz w:val="20"/>
        </w:rPr>
        <w:t xml:space="preserve"> </w:t>
      </w:r>
      <w:r>
        <w:rPr>
          <w:w w:val="60"/>
          <w:sz w:val="20"/>
        </w:rPr>
        <w:t>as</w:t>
      </w:r>
      <w:r>
        <w:rPr>
          <w:spacing w:val="22"/>
          <w:sz w:val="20"/>
        </w:rPr>
        <w:t xml:space="preserve"> </w:t>
      </w:r>
      <w:r>
        <w:rPr>
          <w:w w:val="60"/>
          <w:sz w:val="20"/>
        </w:rPr>
        <w:t>a</w:t>
      </w:r>
      <w:r>
        <w:rPr>
          <w:spacing w:val="28"/>
          <w:sz w:val="20"/>
        </w:rPr>
        <w:t xml:space="preserve"> </w:t>
      </w:r>
      <w:r>
        <w:rPr>
          <w:w w:val="60"/>
          <w:sz w:val="20"/>
        </w:rPr>
        <w:t>joint</w:t>
      </w:r>
      <w:r>
        <w:rPr>
          <w:spacing w:val="28"/>
          <w:sz w:val="20"/>
        </w:rPr>
        <w:t xml:space="preserve"> </w:t>
      </w:r>
      <w:r>
        <w:rPr>
          <w:w w:val="60"/>
          <w:sz w:val="20"/>
        </w:rPr>
        <w:t>venture</w:t>
      </w:r>
      <w:r>
        <w:rPr>
          <w:spacing w:val="26"/>
          <w:sz w:val="20"/>
        </w:rPr>
        <w:t xml:space="preserve"> </w:t>
      </w:r>
      <w:r>
        <w:rPr>
          <w:w w:val="60"/>
          <w:sz w:val="20"/>
        </w:rPr>
        <w:t>between</w:t>
      </w:r>
      <w:r>
        <w:rPr>
          <w:spacing w:val="32"/>
          <w:sz w:val="20"/>
        </w:rPr>
        <w:t xml:space="preserve"> </w:t>
      </w:r>
      <w:r>
        <w:rPr>
          <w:w w:val="60"/>
          <w:sz w:val="20"/>
        </w:rPr>
        <w:t>Uganda,</w:t>
      </w:r>
      <w:r>
        <w:rPr>
          <w:spacing w:val="28"/>
          <w:sz w:val="20"/>
        </w:rPr>
        <w:t xml:space="preserve"> </w:t>
      </w:r>
      <w:r>
        <w:rPr>
          <w:w w:val="60"/>
          <w:sz w:val="20"/>
        </w:rPr>
        <w:t>France</w:t>
      </w:r>
      <w:r>
        <w:rPr>
          <w:spacing w:val="32"/>
          <w:sz w:val="20"/>
        </w:rPr>
        <w:t xml:space="preserve"> </w:t>
      </w:r>
      <w:r>
        <w:rPr>
          <w:w w:val="60"/>
          <w:sz w:val="20"/>
        </w:rPr>
        <w:t>and</w:t>
      </w:r>
      <w:r>
        <w:rPr>
          <w:spacing w:val="32"/>
          <w:sz w:val="20"/>
        </w:rPr>
        <w:t xml:space="preserve"> </w:t>
      </w:r>
      <w:r>
        <w:rPr>
          <w:w w:val="60"/>
          <w:sz w:val="20"/>
        </w:rPr>
        <w:t>Australian</w:t>
      </w:r>
      <w:r>
        <w:rPr>
          <w:spacing w:val="32"/>
          <w:sz w:val="20"/>
        </w:rPr>
        <w:t xml:space="preserve"> </w:t>
      </w:r>
      <w:r>
        <w:rPr>
          <w:w w:val="60"/>
          <w:sz w:val="20"/>
        </w:rPr>
        <w:t>governments,</w:t>
      </w:r>
      <w:r>
        <w:rPr>
          <w:spacing w:val="24"/>
          <w:sz w:val="20"/>
        </w:rPr>
        <w:t xml:space="preserve"> </w:t>
      </w:r>
      <w:r>
        <w:rPr>
          <w:w w:val="60"/>
          <w:sz w:val="20"/>
        </w:rPr>
        <w:t>Hima</w:t>
      </w:r>
      <w:r>
        <w:rPr>
          <w:spacing w:val="32"/>
          <w:sz w:val="20"/>
        </w:rPr>
        <w:t xml:space="preserve"> </w:t>
      </w:r>
      <w:r>
        <w:rPr>
          <w:w w:val="60"/>
          <w:sz w:val="20"/>
        </w:rPr>
        <w:t>Tibest</w:t>
      </w:r>
      <w:r>
        <w:rPr>
          <w:spacing w:val="28"/>
          <w:sz w:val="20"/>
        </w:rPr>
        <w:t xml:space="preserve"> </w:t>
      </w:r>
      <w:r>
        <w:rPr>
          <w:w w:val="60"/>
          <w:sz w:val="20"/>
        </w:rPr>
        <w:t>from</w:t>
      </w:r>
      <w:r>
        <w:rPr>
          <w:spacing w:val="30"/>
          <w:sz w:val="20"/>
        </w:rPr>
        <w:t xml:space="preserve"> </w:t>
      </w:r>
      <w:r>
        <w:rPr>
          <w:w w:val="60"/>
          <w:sz w:val="20"/>
        </w:rPr>
        <w:t>China</w:t>
      </w:r>
      <w:r>
        <w:rPr>
          <w:spacing w:val="32"/>
          <w:sz w:val="20"/>
        </w:rPr>
        <w:t xml:space="preserve"> </w:t>
      </w:r>
      <w:r>
        <w:rPr>
          <w:w w:val="60"/>
          <w:sz w:val="20"/>
        </w:rPr>
        <w:t>in</w:t>
      </w:r>
      <w:r>
        <w:rPr>
          <w:spacing w:val="26"/>
          <w:sz w:val="20"/>
        </w:rPr>
        <w:t xml:space="preserve"> </w:t>
      </w:r>
      <w:r>
        <w:rPr>
          <w:w w:val="60"/>
          <w:sz w:val="20"/>
        </w:rPr>
        <w:t>revived</w:t>
      </w:r>
      <w:r>
        <w:rPr>
          <w:spacing w:val="32"/>
          <w:sz w:val="20"/>
        </w:rPr>
        <w:t xml:space="preserve"> </w:t>
      </w:r>
      <w:r>
        <w:rPr>
          <w:w w:val="60"/>
          <w:sz w:val="20"/>
        </w:rPr>
        <w:t>mining</w:t>
      </w:r>
      <w:r>
        <w:rPr>
          <w:spacing w:val="32"/>
          <w:sz w:val="20"/>
        </w:rPr>
        <w:t xml:space="preserve"> </w:t>
      </w:r>
      <w:r>
        <w:rPr>
          <w:w w:val="60"/>
          <w:sz w:val="20"/>
        </w:rPr>
        <w:t>of</w:t>
      </w:r>
      <w:r>
        <w:rPr>
          <w:spacing w:val="28"/>
          <w:sz w:val="20"/>
        </w:rPr>
        <w:t xml:space="preserve"> </w:t>
      </w:r>
      <w:r>
        <w:rPr>
          <w:w w:val="60"/>
          <w:sz w:val="20"/>
        </w:rPr>
        <w:t>copper</w:t>
      </w:r>
      <w:r>
        <w:rPr>
          <w:spacing w:val="24"/>
          <w:sz w:val="20"/>
        </w:rPr>
        <w:t xml:space="preserve"> </w:t>
      </w:r>
      <w:r>
        <w:rPr>
          <w:w w:val="60"/>
          <w:sz w:val="20"/>
        </w:rPr>
        <w:t>at</w:t>
      </w:r>
      <w:r>
        <w:rPr>
          <w:spacing w:val="24"/>
          <w:sz w:val="20"/>
        </w:rPr>
        <w:t xml:space="preserve"> </w:t>
      </w:r>
      <w:r>
        <w:rPr>
          <w:w w:val="60"/>
          <w:sz w:val="20"/>
        </w:rPr>
        <w:t>Kilembe.</w:t>
      </w:r>
    </w:p>
    <w:p w:rsidR="00E5575B" w:rsidRDefault="00D512E5">
      <w:pPr>
        <w:pStyle w:val="ListParagraph"/>
        <w:numPr>
          <w:ilvl w:val="0"/>
          <w:numId w:val="44"/>
        </w:numPr>
        <w:tabs>
          <w:tab w:val="left" w:pos="1090"/>
        </w:tabs>
        <w:spacing w:before="15" w:line="225" w:lineRule="auto"/>
        <w:ind w:right="622" w:firstLine="0"/>
        <w:rPr>
          <w:sz w:val="20"/>
        </w:rPr>
      </w:pPr>
      <w:r>
        <w:rPr>
          <w:w w:val="60"/>
          <w:sz w:val="20"/>
        </w:rPr>
        <w:t>The</w:t>
      </w:r>
      <w:r>
        <w:rPr>
          <w:sz w:val="20"/>
        </w:rPr>
        <w:t xml:space="preserve"> </w:t>
      </w:r>
      <w:r>
        <w:rPr>
          <w:w w:val="60"/>
          <w:sz w:val="20"/>
        </w:rPr>
        <w:t>government</w:t>
      </w:r>
      <w:r>
        <w:rPr>
          <w:sz w:val="20"/>
        </w:rPr>
        <w:t xml:space="preserve"> </w:t>
      </w:r>
      <w:r>
        <w:rPr>
          <w:w w:val="60"/>
          <w:sz w:val="20"/>
        </w:rPr>
        <w:t>is</w:t>
      </w:r>
      <w:r>
        <w:rPr>
          <w:sz w:val="20"/>
        </w:rPr>
        <w:t xml:space="preserve"> </w:t>
      </w:r>
      <w:r>
        <w:rPr>
          <w:w w:val="60"/>
          <w:sz w:val="20"/>
        </w:rPr>
        <w:t>improving</w:t>
      </w:r>
      <w:r>
        <w:rPr>
          <w:sz w:val="20"/>
        </w:rPr>
        <w:t xml:space="preserve"> </w:t>
      </w:r>
      <w:r>
        <w:rPr>
          <w:w w:val="60"/>
          <w:sz w:val="20"/>
        </w:rPr>
        <w:t>road</w:t>
      </w:r>
      <w:r>
        <w:rPr>
          <w:sz w:val="20"/>
        </w:rPr>
        <w:t xml:space="preserve"> </w:t>
      </w:r>
      <w:r>
        <w:rPr>
          <w:w w:val="60"/>
          <w:sz w:val="20"/>
        </w:rPr>
        <w:t>system</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the</w:t>
      </w:r>
      <w:r>
        <w:rPr>
          <w:sz w:val="20"/>
        </w:rPr>
        <w:t xml:space="preserve"> </w:t>
      </w:r>
      <w:r>
        <w:rPr>
          <w:w w:val="60"/>
          <w:sz w:val="20"/>
        </w:rPr>
        <w:t>Mbale</w:t>
      </w:r>
      <w:r>
        <w:rPr>
          <w:sz w:val="20"/>
        </w:rPr>
        <w:t xml:space="preserve"> </w:t>
      </w:r>
      <w:r>
        <w:rPr>
          <w:w w:val="60"/>
          <w:sz w:val="20"/>
        </w:rPr>
        <w:t>-</w:t>
      </w:r>
      <w:r>
        <w:rPr>
          <w:sz w:val="20"/>
        </w:rPr>
        <w:t xml:space="preserve"> </w:t>
      </w:r>
      <w:r>
        <w:rPr>
          <w:w w:val="60"/>
          <w:sz w:val="20"/>
        </w:rPr>
        <w:t>Kapchorwa</w:t>
      </w:r>
      <w:r>
        <w:rPr>
          <w:sz w:val="20"/>
        </w:rPr>
        <w:t xml:space="preserve"> </w:t>
      </w:r>
      <w:r>
        <w:rPr>
          <w:w w:val="60"/>
          <w:sz w:val="20"/>
        </w:rPr>
        <w:t>road</w:t>
      </w:r>
      <w:r>
        <w:rPr>
          <w:sz w:val="20"/>
        </w:rPr>
        <w:t xml:space="preserve"> </w:t>
      </w:r>
      <w:r>
        <w:rPr>
          <w:w w:val="60"/>
          <w:sz w:val="20"/>
        </w:rPr>
        <w:t>to</w:t>
      </w:r>
      <w:r>
        <w:rPr>
          <w:sz w:val="20"/>
        </w:rPr>
        <w:t xml:space="preserve"> </w:t>
      </w:r>
      <w:r>
        <w:rPr>
          <w:w w:val="60"/>
          <w:sz w:val="20"/>
        </w:rPr>
        <w:t>facilitate</w:t>
      </w:r>
      <w:r>
        <w:rPr>
          <w:sz w:val="20"/>
        </w:rPr>
        <w:t xml:space="preserve"> </w:t>
      </w:r>
      <w:r>
        <w:rPr>
          <w:w w:val="60"/>
          <w:sz w:val="20"/>
        </w:rPr>
        <w:t>mining</w:t>
      </w:r>
      <w:r>
        <w:rPr>
          <w:sz w:val="20"/>
        </w:rPr>
        <w:t xml:space="preserve"> </w:t>
      </w:r>
      <w:r>
        <w:rPr>
          <w:w w:val="60"/>
          <w:sz w:val="20"/>
        </w:rPr>
        <w:t>of</w:t>
      </w:r>
      <w:r>
        <w:rPr>
          <w:sz w:val="20"/>
        </w:rPr>
        <w:t xml:space="preserve"> </w:t>
      </w:r>
      <w:r>
        <w:rPr>
          <w:w w:val="60"/>
          <w:sz w:val="20"/>
        </w:rPr>
        <w:t>Vermiculite</w:t>
      </w:r>
      <w:r>
        <w:rPr>
          <w:sz w:val="20"/>
        </w:rPr>
        <w:t xml:space="preserve"> </w:t>
      </w:r>
      <w:r>
        <w:rPr>
          <w:w w:val="60"/>
          <w:sz w:val="20"/>
        </w:rPr>
        <w:t>in</w:t>
      </w:r>
      <w:r>
        <w:rPr>
          <w:sz w:val="20"/>
        </w:rPr>
        <w:t xml:space="preserve"> </w:t>
      </w:r>
      <w:r>
        <w:rPr>
          <w:w w:val="60"/>
          <w:sz w:val="20"/>
        </w:rPr>
        <w:t>Manafwa,</w:t>
      </w:r>
      <w:r>
        <w:rPr>
          <w:sz w:val="20"/>
        </w:rPr>
        <w:t xml:space="preserve"> </w:t>
      </w:r>
      <w:r>
        <w:rPr>
          <w:w w:val="60"/>
          <w:sz w:val="20"/>
        </w:rPr>
        <w:t>Gold</w:t>
      </w:r>
      <w:r>
        <w:rPr>
          <w:sz w:val="20"/>
        </w:rPr>
        <w:t xml:space="preserve"> </w:t>
      </w:r>
      <w:r>
        <w:rPr>
          <w:w w:val="60"/>
          <w:sz w:val="20"/>
        </w:rPr>
        <w:t>in</w:t>
      </w:r>
      <w:r>
        <w:rPr>
          <w:sz w:val="20"/>
        </w:rPr>
        <w:t xml:space="preserve"> </w:t>
      </w:r>
      <w:r>
        <w:rPr>
          <w:w w:val="60"/>
          <w:sz w:val="20"/>
        </w:rPr>
        <w:t>Busia</w:t>
      </w:r>
      <w:r>
        <w:rPr>
          <w:sz w:val="20"/>
        </w:rPr>
        <w:t xml:space="preserve"> </w:t>
      </w:r>
      <w:r>
        <w:rPr>
          <w:w w:val="60"/>
          <w:sz w:val="20"/>
        </w:rPr>
        <w:t>and</w:t>
      </w:r>
      <w:r>
        <w:rPr>
          <w:spacing w:val="30"/>
          <w:sz w:val="20"/>
        </w:rPr>
        <w:t xml:space="preserve"> </w:t>
      </w:r>
      <w:r>
        <w:rPr>
          <w:w w:val="60"/>
          <w:sz w:val="20"/>
        </w:rPr>
        <w:t>limestone</w:t>
      </w:r>
      <w:r>
        <w:rPr>
          <w:sz w:val="20"/>
        </w:rPr>
        <w:t xml:space="preserve"> </w:t>
      </w:r>
      <w:r>
        <w:rPr>
          <w:w w:val="60"/>
          <w:sz w:val="20"/>
        </w:rPr>
        <w:t>in</w:t>
      </w:r>
      <w:r>
        <w:rPr>
          <w:sz w:val="20"/>
        </w:rPr>
        <w:t xml:space="preserve"> </w:t>
      </w:r>
      <w:r>
        <w:rPr>
          <w:w w:val="60"/>
          <w:sz w:val="20"/>
        </w:rPr>
        <w:t>Kapchorwa;</w:t>
      </w:r>
      <w:r>
        <w:rPr>
          <w:sz w:val="20"/>
        </w:rPr>
        <w:t xml:space="preserve"> </w:t>
      </w:r>
      <w:r>
        <w:rPr>
          <w:w w:val="60"/>
          <w:sz w:val="20"/>
        </w:rPr>
        <w:t>to</w:t>
      </w:r>
      <w:r>
        <w:rPr>
          <w:spacing w:val="-6"/>
          <w:sz w:val="20"/>
        </w:rPr>
        <w:t xml:space="preserve"> </w:t>
      </w:r>
      <w:r>
        <w:rPr>
          <w:w w:val="60"/>
          <w:sz w:val="20"/>
        </w:rPr>
        <w:t>facilitate</w:t>
      </w:r>
      <w:r>
        <w:rPr>
          <w:sz w:val="20"/>
        </w:rPr>
        <w:t xml:space="preserve"> </w:t>
      </w:r>
      <w:r>
        <w:rPr>
          <w:spacing w:val="-2"/>
          <w:w w:val="65"/>
          <w:sz w:val="20"/>
        </w:rPr>
        <w:t>transportation</w:t>
      </w:r>
      <w:r>
        <w:rPr>
          <w:spacing w:val="-7"/>
          <w:w w:val="65"/>
          <w:sz w:val="20"/>
        </w:rPr>
        <w:t xml:space="preserve"> </w:t>
      </w:r>
      <w:r>
        <w:rPr>
          <w:spacing w:val="-2"/>
          <w:w w:val="65"/>
          <w:sz w:val="20"/>
        </w:rPr>
        <w:t>of</w:t>
      </w:r>
      <w:r>
        <w:rPr>
          <w:spacing w:val="-7"/>
          <w:w w:val="65"/>
          <w:sz w:val="20"/>
        </w:rPr>
        <w:t xml:space="preserve"> </w:t>
      </w:r>
      <w:r>
        <w:rPr>
          <w:spacing w:val="-2"/>
          <w:w w:val="65"/>
          <w:sz w:val="20"/>
        </w:rPr>
        <w:t>limestone's</w:t>
      </w:r>
      <w:r>
        <w:rPr>
          <w:spacing w:val="-6"/>
          <w:w w:val="65"/>
          <w:sz w:val="20"/>
        </w:rPr>
        <w:t xml:space="preserve"> </w:t>
      </w:r>
      <w:r>
        <w:rPr>
          <w:spacing w:val="-2"/>
          <w:w w:val="65"/>
          <w:sz w:val="20"/>
        </w:rPr>
        <w:t>and</w:t>
      </w:r>
      <w:r>
        <w:rPr>
          <w:spacing w:val="-6"/>
          <w:w w:val="65"/>
          <w:sz w:val="20"/>
        </w:rPr>
        <w:t xml:space="preserve"> </w:t>
      </w:r>
      <w:r>
        <w:rPr>
          <w:spacing w:val="-2"/>
          <w:w w:val="65"/>
          <w:sz w:val="20"/>
        </w:rPr>
        <w:t>vermiculite</w:t>
      </w:r>
      <w:r>
        <w:rPr>
          <w:spacing w:val="-7"/>
          <w:w w:val="65"/>
          <w:sz w:val="20"/>
        </w:rPr>
        <w:t xml:space="preserve"> </w:t>
      </w:r>
      <w:r>
        <w:rPr>
          <w:spacing w:val="-2"/>
          <w:w w:val="65"/>
          <w:sz w:val="20"/>
        </w:rPr>
        <w:t>products.</w:t>
      </w:r>
    </w:p>
    <w:p w:rsidR="00E5575B" w:rsidRDefault="00D512E5">
      <w:pPr>
        <w:pStyle w:val="ListParagraph"/>
        <w:numPr>
          <w:ilvl w:val="0"/>
          <w:numId w:val="44"/>
        </w:numPr>
        <w:tabs>
          <w:tab w:val="left" w:pos="1090"/>
        </w:tabs>
        <w:spacing w:before="14" w:line="225" w:lineRule="auto"/>
        <w:ind w:right="633" w:firstLine="0"/>
        <w:rPr>
          <w:sz w:val="20"/>
        </w:rPr>
      </w:pPr>
      <w:r>
        <w:rPr>
          <w:w w:val="60"/>
          <w:sz w:val="20"/>
        </w:rPr>
        <w:t>The</w:t>
      </w:r>
      <w:r>
        <w:rPr>
          <w:sz w:val="20"/>
        </w:rPr>
        <w:t xml:space="preserve"> </w:t>
      </w:r>
      <w:r>
        <w:rPr>
          <w:w w:val="60"/>
          <w:sz w:val="20"/>
        </w:rPr>
        <w:t>government</w:t>
      </w:r>
      <w:r>
        <w:rPr>
          <w:sz w:val="20"/>
        </w:rPr>
        <w:t xml:space="preserve"> </w:t>
      </w:r>
      <w:r>
        <w:rPr>
          <w:w w:val="60"/>
          <w:sz w:val="20"/>
        </w:rPr>
        <w:t>is</w:t>
      </w:r>
      <w:r>
        <w:rPr>
          <w:sz w:val="20"/>
        </w:rPr>
        <w:t xml:space="preserve"> </w:t>
      </w:r>
      <w:r>
        <w:rPr>
          <w:w w:val="60"/>
          <w:sz w:val="20"/>
        </w:rPr>
        <w:t>starting</w:t>
      </w:r>
      <w:r>
        <w:rPr>
          <w:sz w:val="20"/>
        </w:rPr>
        <w:t xml:space="preserve"> </w:t>
      </w:r>
      <w:r>
        <w:rPr>
          <w:w w:val="60"/>
          <w:sz w:val="20"/>
        </w:rPr>
        <w:t>recycling</w:t>
      </w:r>
      <w:r>
        <w:rPr>
          <w:sz w:val="20"/>
        </w:rPr>
        <w:t xml:space="preserve"> </w:t>
      </w:r>
      <w:r>
        <w:rPr>
          <w:w w:val="60"/>
          <w:sz w:val="20"/>
        </w:rPr>
        <w:t>of</w:t>
      </w:r>
      <w:r>
        <w:rPr>
          <w:sz w:val="20"/>
        </w:rPr>
        <w:t xml:space="preserve"> </w:t>
      </w:r>
      <w:r>
        <w:rPr>
          <w:w w:val="60"/>
          <w:sz w:val="20"/>
        </w:rPr>
        <w:t>mineral</w:t>
      </w:r>
      <w:r>
        <w:rPr>
          <w:sz w:val="20"/>
        </w:rPr>
        <w:t xml:space="preserve"> </w:t>
      </w:r>
      <w:r>
        <w:rPr>
          <w:w w:val="60"/>
          <w:sz w:val="20"/>
        </w:rPr>
        <w:t>by</w:t>
      </w:r>
      <w:r>
        <w:rPr>
          <w:sz w:val="20"/>
        </w:rPr>
        <w:t xml:space="preserve"> </w:t>
      </w:r>
      <w:r>
        <w:rPr>
          <w:w w:val="60"/>
          <w:sz w:val="20"/>
        </w:rPr>
        <w:t>products</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cobalt</w:t>
      </w:r>
      <w:r>
        <w:rPr>
          <w:sz w:val="20"/>
        </w:rPr>
        <w:t xml:space="preserve"> </w:t>
      </w:r>
      <w:r>
        <w:rPr>
          <w:w w:val="60"/>
          <w:sz w:val="20"/>
        </w:rPr>
        <w:t>from</w:t>
      </w:r>
      <w:r>
        <w:rPr>
          <w:sz w:val="20"/>
        </w:rPr>
        <w:t xml:space="preserve"> </w:t>
      </w:r>
      <w:r>
        <w:rPr>
          <w:w w:val="60"/>
          <w:sz w:val="20"/>
        </w:rPr>
        <w:t>copper</w:t>
      </w:r>
      <w:r>
        <w:rPr>
          <w:sz w:val="20"/>
        </w:rPr>
        <w:t xml:space="preserve"> </w:t>
      </w:r>
      <w:r>
        <w:rPr>
          <w:w w:val="60"/>
          <w:sz w:val="20"/>
        </w:rPr>
        <w:t>wastes</w:t>
      </w:r>
      <w:r>
        <w:rPr>
          <w:sz w:val="20"/>
        </w:rPr>
        <w:t xml:space="preserve"> </w:t>
      </w:r>
      <w:r>
        <w:rPr>
          <w:w w:val="60"/>
          <w:sz w:val="20"/>
        </w:rPr>
        <w:t>at</w:t>
      </w:r>
      <w:r>
        <w:rPr>
          <w:sz w:val="20"/>
        </w:rPr>
        <w:t xml:space="preserve"> </w:t>
      </w:r>
      <w:r>
        <w:rPr>
          <w:w w:val="60"/>
          <w:sz w:val="20"/>
        </w:rPr>
        <w:t>the</w:t>
      </w:r>
      <w:r>
        <w:rPr>
          <w:sz w:val="20"/>
        </w:rPr>
        <w:t xml:space="preserve"> </w:t>
      </w:r>
      <w:r>
        <w:rPr>
          <w:w w:val="60"/>
          <w:sz w:val="20"/>
        </w:rPr>
        <w:t>Kasese</w:t>
      </w:r>
      <w:r>
        <w:rPr>
          <w:sz w:val="20"/>
        </w:rPr>
        <w:t xml:space="preserve"> </w:t>
      </w:r>
      <w:r>
        <w:rPr>
          <w:w w:val="60"/>
          <w:sz w:val="20"/>
        </w:rPr>
        <w:t>Cobalt</w:t>
      </w:r>
      <w:r>
        <w:rPr>
          <w:sz w:val="20"/>
        </w:rPr>
        <w:t xml:space="preserve"> </w:t>
      </w:r>
      <w:r>
        <w:rPr>
          <w:w w:val="60"/>
          <w:sz w:val="20"/>
        </w:rPr>
        <w:t>plant</w:t>
      </w:r>
      <w:r>
        <w:rPr>
          <w:sz w:val="20"/>
        </w:rPr>
        <w:t xml:space="preserve"> </w:t>
      </w:r>
      <w:r>
        <w:rPr>
          <w:w w:val="60"/>
          <w:sz w:val="20"/>
        </w:rPr>
        <w:t>which</w:t>
      </w:r>
      <w:r>
        <w:rPr>
          <w:sz w:val="20"/>
        </w:rPr>
        <w:t xml:space="preserve"> </w:t>
      </w:r>
      <w:r>
        <w:rPr>
          <w:w w:val="60"/>
          <w:sz w:val="20"/>
        </w:rPr>
        <w:t>is</w:t>
      </w:r>
      <w:r>
        <w:rPr>
          <w:sz w:val="20"/>
        </w:rPr>
        <w:t xml:space="preserve"> </w:t>
      </w:r>
      <w:r>
        <w:rPr>
          <w:w w:val="60"/>
          <w:sz w:val="20"/>
        </w:rPr>
        <w:t>done</w:t>
      </w:r>
      <w:r>
        <w:rPr>
          <w:sz w:val="20"/>
        </w:rPr>
        <w:t xml:space="preserve"> </w:t>
      </w:r>
      <w:r>
        <w:rPr>
          <w:w w:val="60"/>
          <w:sz w:val="20"/>
        </w:rPr>
        <w:t>by</w:t>
      </w:r>
      <w:r>
        <w:rPr>
          <w:sz w:val="20"/>
        </w:rPr>
        <w:t xml:space="preserve"> </w:t>
      </w:r>
      <w:r>
        <w:rPr>
          <w:w w:val="60"/>
          <w:sz w:val="20"/>
        </w:rPr>
        <w:t>a</w:t>
      </w:r>
      <w:r>
        <w:rPr>
          <w:sz w:val="20"/>
        </w:rPr>
        <w:t xml:space="preserve"> </w:t>
      </w:r>
      <w:r>
        <w:rPr>
          <w:w w:val="60"/>
          <w:sz w:val="20"/>
        </w:rPr>
        <w:t>foreign</w:t>
      </w:r>
      <w:r>
        <w:rPr>
          <w:sz w:val="20"/>
        </w:rPr>
        <w:t xml:space="preserve"> </w:t>
      </w:r>
      <w:r>
        <w:rPr>
          <w:w w:val="60"/>
          <w:sz w:val="20"/>
        </w:rPr>
        <w:t>company</w:t>
      </w:r>
      <w:r>
        <w:rPr>
          <w:sz w:val="20"/>
        </w:rPr>
        <w:t xml:space="preserve"> </w:t>
      </w:r>
      <w:r>
        <w:rPr>
          <w:w w:val="60"/>
          <w:sz w:val="20"/>
        </w:rPr>
        <w:t>called</w:t>
      </w:r>
      <w:r>
        <w:rPr>
          <w:sz w:val="20"/>
        </w:rPr>
        <w:t xml:space="preserve"> </w:t>
      </w:r>
      <w:r>
        <w:rPr>
          <w:w w:val="60"/>
          <w:sz w:val="20"/>
        </w:rPr>
        <w:t>Kasese</w:t>
      </w:r>
      <w:r>
        <w:rPr>
          <w:sz w:val="20"/>
        </w:rPr>
        <w:t xml:space="preserve"> </w:t>
      </w:r>
      <w:r>
        <w:rPr>
          <w:w w:val="60"/>
          <w:sz w:val="20"/>
        </w:rPr>
        <w:t>Cobalt</w:t>
      </w:r>
      <w:r>
        <w:rPr>
          <w:sz w:val="20"/>
        </w:rPr>
        <w:t xml:space="preserve"> </w:t>
      </w:r>
      <w:r>
        <w:rPr>
          <w:w w:val="65"/>
          <w:sz w:val="20"/>
        </w:rPr>
        <w:t>Company</w:t>
      </w:r>
      <w:r>
        <w:rPr>
          <w:sz w:val="20"/>
        </w:rPr>
        <w:t xml:space="preserve"> </w:t>
      </w:r>
      <w:r>
        <w:rPr>
          <w:w w:val="65"/>
          <w:sz w:val="20"/>
        </w:rPr>
        <w:t>as</w:t>
      </w:r>
      <w:r>
        <w:rPr>
          <w:sz w:val="20"/>
        </w:rPr>
        <w:t xml:space="preserve"> </w:t>
      </w:r>
      <w:r>
        <w:rPr>
          <w:w w:val="65"/>
          <w:sz w:val="20"/>
        </w:rPr>
        <w:t>a</w:t>
      </w:r>
      <w:r>
        <w:rPr>
          <w:sz w:val="20"/>
        </w:rPr>
        <w:t xml:space="preserve"> </w:t>
      </w:r>
      <w:r>
        <w:rPr>
          <w:w w:val="65"/>
          <w:sz w:val="20"/>
        </w:rPr>
        <w:t>joint</w:t>
      </w:r>
      <w:r>
        <w:rPr>
          <w:sz w:val="20"/>
        </w:rPr>
        <w:t xml:space="preserve"> </w:t>
      </w:r>
      <w:r>
        <w:rPr>
          <w:w w:val="65"/>
          <w:sz w:val="20"/>
        </w:rPr>
        <w:t>venture</w:t>
      </w:r>
      <w:r>
        <w:rPr>
          <w:sz w:val="20"/>
        </w:rPr>
        <w:t xml:space="preserve"> </w:t>
      </w:r>
      <w:r>
        <w:rPr>
          <w:w w:val="65"/>
          <w:sz w:val="20"/>
        </w:rPr>
        <w:t>between</w:t>
      </w:r>
      <w:r>
        <w:rPr>
          <w:sz w:val="20"/>
        </w:rPr>
        <w:t xml:space="preserve"> </w:t>
      </w:r>
      <w:r>
        <w:rPr>
          <w:w w:val="65"/>
          <w:sz w:val="20"/>
        </w:rPr>
        <w:t>Uganda,</w:t>
      </w:r>
      <w:r>
        <w:rPr>
          <w:sz w:val="20"/>
        </w:rPr>
        <w:t xml:space="preserve"> </w:t>
      </w:r>
      <w:r>
        <w:rPr>
          <w:w w:val="65"/>
          <w:sz w:val="20"/>
        </w:rPr>
        <w:t>France</w:t>
      </w:r>
      <w:r>
        <w:rPr>
          <w:sz w:val="20"/>
        </w:rPr>
        <w:t xml:space="preserve"> </w:t>
      </w:r>
      <w:r>
        <w:rPr>
          <w:w w:val="65"/>
          <w:sz w:val="20"/>
        </w:rPr>
        <w:t>and</w:t>
      </w:r>
      <w:r>
        <w:rPr>
          <w:sz w:val="20"/>
        </w:rPr>
        <w:t xml:space="preserve"> </w:t>
      </w:r>
      <w:r>
        <w:rPr>
          <w:w w:val="65"/>
          <w:sz w:val="20"/>
        </w:rPr>
        <w:t>Australian</w:t>
      </w:r>
      <w:r>
        <w:rPr>
          <w:sz w:val="20"/>
        </w:rPr>
        <w:t xml:space="preserve"> </w:t>
      </w:r>
      <w:r>
        <w:rPr>
          <w:w w:val="65"/>
          <w:sz w:val="20"/>
        </w:rPr>
        <w:t>governments.</w:t>
      </w:r>
    </w:p>
    <w:p w:rsidR="00E5575B" w:rsidRDefault="00D512E5">
      <w:pPr>
        <w:pStyle w:val="ListParagraph"/>
        <w:numPr>
          <w:ilvl w:val="0"/>
          <w:numId w:val="44"/>
        </w:numPr>
        <w:tabs>
          <w:tab w:val="left" w:pos="1090"/>
        </w:tabs>
        <w:spacing w:before="13" w:line="232" w:lineRule="auto"/>
        <w:ind w:right="628" w:firstLine="0"/>
        <w:rPr>
          <w:sz w:val="20"/>
        </w:rPr>
      </w:pPr>
      <w:r>
        <w:rPr>
          <w:w w:val="60"/>
          <w:sz w:val="20"/>
        </w:rPr>
        <w:t>The</w:t>
      </w:r>
      <w:r>
        <w:rPr>
          <w:spacing w:val="21"/>
          <w:sz w:val="20"/>
        </w:rPr>
        <w:t xml:space="preserve"> </w:t>
      </w:r>
      <w:r>
        <w:rPr>
          <w:w w:val="60"/>
          <w:sz w:val="20"/>
        </w:rPr>
        <w:t>government</w:t>
      </w:r>
      <w:r>
        <w:rPr>
          <w:spacing w:val="14"/>
          <w:sz w:val="20"/>
        </w:rPr>
        <w:t xml:space="preserve"> </w:t>
      </w:r>
      <w:r>
        <w:rPr>
          <w:w w:val="60"/>
          <w:sz w:val="20"/>
        </w:rPr>
        <w:t>under</w:t>
      </w:r>
      <w:r>
        <w:rPr>
          <w:spacing w:val="19"/>
          <w:sz w:val="20"/>
        </w:rPr>
        <w:t xml:space="preserve"> </w:t>
      </w:r>
      <w:r>
        <w:rPr>
          <w:w w:val="60"/>
          <w:sz w:val="20"/>
        </w:rPr>
        <w:t>the</w:t>
      </w:r>
      <w:r>
        <w:rPr>
          <w:spacing w:val="21"/>
          <w:sz w:val="20"/>
        </w:rPr>
        <w:t xml:space="preserve"> </w:t>
      </w:r>
      <w:r>
        <w:rPr>
          <w:w w:val="60"/>
          <w:sz w:val="20"/>
        </w:rPr>
        <w:t>Ministry</w:t>
      </w:r>
      <w:r>
        <w:rPr>
          <w:spacing w:val="19"/>
          <w:sz w:val="20"/>
        </w:rPr>
        <w:t xml:space="preserve"> </w:t>
      </w:r>
      <w:r>
        <w:rPr>
          <w:w w:val="60"/>
          <w:sz w:val="20"/>
        </w:rPr>
        <w:t>of</w:t>
      </w:r>
      <w:r>
        <w:rPr>
          <w:spacing w:val="18"/>
          <w:sz w:val="20"/>
        </w:rPr>
        <w:t xml:space="preserve"> </w:t>
      </w:r>
      <w:r>
        <w:rPr>
          <w:w w:val="60"/>
          <w:sz w:val="20"/>
        </w:rPr>
        <w:t>energy</w:t>
      </w:r>
      <w:r>
        <w:rPr>
          <w:spacing w:val="16"/>
          <w:sz w:val="20"/>
        </w:rPr>
        <w:t xml:space="preserve"> </w:t>
      </w:r>
      <w:r>
        <w:rPr>
          <w:w w:val="60"/>
          <w:sz w:val="20"/>
        </w:rPr>
        <w:t>and</w:t>
      </w:r>
      <w:r>
        <w:rPr>
          <w:spacing w:val="24"/>
          <w:sz w:val="20"/>
        </w:rPr>
        <w:t xml:space="preserve"> </w:t>
      </w:r>
      <w:r>
        <w:rPr>
          <w:w w:val="60"/>
          <w:sz w:val="20"/>
        </w:rPr>
        <w:t>mineral</w:t>
      </w:r>
      <w:r>
        <w:rPr>
          <w:spacing w:val="22"/>
          <w:sz w:val="20"/>
        </w:rPr>
        <w:t xml:space="preserve"> </w:t>
      </w:r>
      <w:r>
        <w:rPr>
          <w:w w:val="60"/>
          <w:sz w:val="20"/>
        </w:rPr>
        <w:t>resources</w:t>
      </w:r>
      <w:r>
        <w:rPr>
          <w:spacing w:val="19"/>
          <w:sz w:val="20"/>
        </w:rPr>
        <w:t xml:space="preserve"> </w:t>
      </w:r>
      <w:r>
        <w:rPr>
          <w:w w:val="60"/>
          <w:sz w:val="20"/>
        </w:rPr>
        <w:t>and</w:t>
      </w:r>
      <w:r>
        <w:rPr>
          <w:spacing w:val="40"/>
          <w:sz w:val="20"/>
        </w:rPr>
        <w:t xml:space="preserve"> </w:t>
      </w:r>
      <w:r>
        <w:rPr>
          <w:w w:val="60"/>
          <w:sz w:val="20"/>
        </w:rPr>
        <w:t>Education</w:t>
      </w:r>
      <w:r>
        <w:rPr>
          <w:spacing w:val="21"/>
          <w:sz w:val="20"/>
        </w:rPr>
        <w:t xml:space="preserve"> </w:t>
      </w:r>
      <w:r>
        <w:rPr>
          <w:w w:val="60"/>
          <w:sz w:val="20"/>
        </w:rPr>
        <w:t>and</w:t>
      </w:r>
      <w:r>
        <w:rPr>
          <w:spacing w:val="21"/>
          <w:sz w:val="20"/>
        </w:rPr>
        <w:t xml:space="preserve"> </w:t>
      </w:r>
      <w:r>
        <w:rPr>
          <w:w w:val="60"/>
          <w:sz w:val="20"/>
        </w:rPr>
        <w:t>Sports</w:t>
      </w:r>
      <w:r>
        <w:rPr>
          <w:spacing w:val="26"/>
          <w:sz w:val="20"/>
        </w:rPr>
        <w:t xml:space="preserve"> </w:t>
      </w:r>
      <w:r>
        <w:rPr>
          <w:w w:val="60"/>
          <w:sz w:val="20"/>
        </w:rPr>
        <w:t>is</w:t>
      </w:r>
      <w:r>
        <w:rPr>
          <w:spacing w:val="24"/>
          <w:sz w:val="20"/>
        </w:rPr>
        <w:t xml:space="preserve"> </w:t>
      </w:r>
      <w:r>
        <w:rPr>
          <w:w w:val="60"/>
          <w:sz w:val="20"/>
        </w:rPr>
        <w:t>sending</w:t>
      </w:r>
      <w:r>
        <w:rPr>
          <w:spacing w:val="26"/>
          <w:sz w:val="20"/>
        </w:rPr>
        <w:t xml:space="preserve"> </w:t>
      </w:r>
      <w:r>
        <w:rPr>
          <w:w w:val="60"/>
          <w:sz w:val="20"/>
        </w:rPr>
        <w:t>students</w:t>
      </w:r>
      <w:r>
        <w:rPr>
          <w:spacing w:val="26"/>
          <w:sz w:val="20"/>
        </w:rPr>
        <w:t xml:space="preserve"> </w:t>
      </w:r>
      <w:r>
        <w:rPr>
          <w:w w:val="60"/>
          <w:sz w:val="20"/>
        </w:rPr>
        <w:t>on</w:t>
      </w:r>
      <w:r>
        <w:rPr>
          <w:spacing w:val="24"/>
          <w:sz w:val="20"/>
        </w:rPr>
        <w:t xml:space="preserve"> </w:t>
      </w:r>
      <w:r>
        <w:rPr>
          <w:w w:val="60"/>
          <w:sz w:val="20"/>
        </w:rPr>
        <w:t>scholarships</w:t>
      </w:r>
      <w:r>
        <w:rPr>
          <w:spacing w:val="29"/>
          <w:sz w:val="20"/>
        </w:rPr>
        <w:t xml:space="preserve"> </w:t>
      </w:r>
      <w:r>
        <w:rPr>
          <w:w w:val="60"/>
          <w:sz w:val="20"/>
        </w:rPr>
        <w:t>to</w:t>
      </w:r>
      <w:r>
        <w:rPr>
          <w:spacing w:val="21"/>
          <w:sz w:val="20"/>
        </w:rPr>
        <w:t xml:space="preserve"> </w:t>
      </w:r>
      <w:r>
        <w:rPr>
          <w:w w:val="60"/>
          <w:sz w:val="20"/>
        </w:rPr>
        <w:t>USA,</w:t>
      </w:r>
      <w:r>
        <w:rPr>
          <w:spacing w:val="22"/>
          <w:sz w:val="20"/>
        </w:rPr>
        <w:t xml:space="preserve"> </w:t>
      </w:r>
      <w:r>
        <w:rPr>
          <w:w w:val="60"/>
          <w:sz w:val="20"/>
        </w:rPr>
        <w:t>Libya,</w:t>
      </w:r>
      <w:r>
        <w:rPr>
          <w:spacing w:val="19"/>
          <w:sz w:val="20"/>
        </w:rPr>
        <w:t xml:space="preserve"> </w:t>
      </w:r>
      <w:r>
        <w:rPr>
          <w:w w:val="60"/>
          <w:sz w:val="20"/>
        </w:rPr>
        <w:t>Nigeria,</w:t>
      </w:r>
      <w:r>
        <w:rPr>
          <w:spacing w:val="19"/>
          <w:sz w:val="20"/>
        </w:rPr>
        <w:t xml:space="preserve"> </w:t>
      </w:r>
      <w:r>
        <w:rPr>
          <w:w w:val="60"/>
          <w:sz w:val="20"/>
        </w:rPr>
        <w:t>Venezuela</w:t>
      </w:r>
      <w:r>
        <w:rPr>
          <w:spacing w:val="31"/>
          <w:sz w:val="20"/>
        </w:rPr>
        <w:t xml:space="preserve"> </w:t>
      </w:r>
      <w:r>
        <w:rPr>
          <w:w w:val="60"/>
          <w:sz w:val="20"/>
        </w:rPr>
        <w:t>and</w:t>
      </w:r>
      <w:r>
        <w:rPr>
          <w:spacing w:val="16"/>
          <w:sz w:val="20"/>
        </w:rPr>
        <w:t xml:space="preserve"> </w:t>
      </w:r>
      <w:r>
        <w:rPr>
          <w:w w:val="60"/>
          <w:sz w:val="20"/>
        </w:rPr>
        <w:t>Peru</w:t>
      </w:r>
      <w:r>
        <w:rPr>
          <w:sz w:val="20"/>
        </w:rPr>
        <w:t xml:space="preserve"> </w:t>
      </w:r>
      <w:r>
        <w:rPr>
          <w:w w:val="65"/>
          <w:sz w:val="20"/>
        </w:rPr>
        <w:t>to</w:t>
      </w:r>
      <w:r>
        <w:rPr>
          <w:spacing w:val="-2"/>
          <w:sz w:val="20"/>
        </w:rPr>
        <w:t xml:space="preserve"> </w:t>
      </w:r>
      <w:r>
        <w:rPr>
          <w:w w:val="65"/>
          <w:sz w:val="20"/>
        </w:rPr>
        <w:t>study</w:t>
      </w:r>
      <w:r>
        <w:rPr>
          <w:sz w:val="20"/>
        </w:rPr>
        <w:t xml:space="preserve"> </w:t>
      </w:r>
      <w:r>
        <w:rPr>
          <w:w w:val="65"/>
          <w:sz w:val="20"/>
        </w:rPr>
        <w:t>geological</w:t>
      </w:r>
      <w:r>
        <w:rPr>
          <w:spacing w:val="-1"/>
          <w:sz w:val="20"/>
        </w:rPr>
        <w:t xml:space="preserve"> </w:t>
      </w:r>
      <w:r>
        <w:rPr>
          <w:w w:val="65"/>
          <w:sz w:val="20"/>
        </w:rPr>
        <w:t>survey,</w:t>
      </w:r>
      <w:r>
        <w:rPr>
          <w:spacing w:val="-3"/>
          <w:sz w:val="20"/>
        </w:rPr>
        <w:t xml:space="preserve"> </w:t>
      </w:r>
      <w:r>
        <w:rPr>
          <w:w w:val="65"/>
          <w:sz w:val="20"/>
        </w:rPr>
        <w:t>Mapping</w:t>
      </w:r>
      <w:r>
        <w:rPr>
          <w:spacing w:val="-2"/>
          <w:sz w:val="20"/>
        </w:rPr>
        <w:t xml:space="preserve"> </w:t>
      </w:r>
      <w:r>
        <w:rPr>
          <w:w w:val="65"/>
          <w:sz w:val="20"/>
        </w:rPr>
        <w:t>and</w:t>
      </w:r>
      <w:r>
        <w:rPr>
          <w:sz w:val="20"/>
        </w:rPr>
        <w:t xml:space="preserve"> </w:t>
      </w:r>
      <w:r>
        <w:rPr>
          <w:w w:val="65"/>
          <w:sz w:val="20"/>
        </w:rPr>
        <w:t>exploration</w:t>
      </w:r>
      <w:r>
        <w:rPr>
          <w:spacing w:val="-2"/>
          <w:sz w:val="20"/>
        </w:rPr>
        <w:t xml:space="preserve"> </w:t>
      </w:r>
      <w:r>
        <w:rPr>
          <w:w w:val="65"/>
          <w:sz w:val="20"/>
        </w:rPr>
        <w:t>as</w:t>
      </w:r>
      <w:r>
        <w:rPr>
          <w:spacing w:val="-2"/>
          <w:sz w:val="20"/>
        </w:rPr>
        <w:t xml:space="preserve"> </w:t>
      </w:r>
      <w:r>
        <w:rPr>
          <w:w w:val="65"/>
          <w:sz w:val="20"/>
        </w:rPr>
        <w:t>well</w:t>
      </w:r>
      <w:r>
        <w:rPr>
          <w:sz w:val="20"/>
        </w:rPr>
        <w:t xml:space="preserve"> </w:t>
      </w:r>
      <w:r>
        <w:rPr>
          <w:w w:val="65"/>
          <w:sz w:val="20"/>
        </w:rPr>
        <w:t>as</w:t>
      </w:r>
      <w:r>
        <w:rPr>
          <w:sz w:val="20"/>
        </w:rPr>
        <w:t xml:space="preserve"> </w:t>
      </w:r>
      <w:r>
        <w:rPr>
          <w:w w:val="65"/>
          <w:sz w:val="20"/>
        </w:rPr>
        <w:t>other</w:t>
      </w:r>
      <w:r>
        <w:rPr>
          <w:spacing w:val="-9"/>
          <w:sz w:val="20"/>
        </w:rPr>
        <w:t xml:space="preserve"> </w:t>
      </w:r>
      <w:r>
        <w:rPr>
          <w:w w:val="65"/>
          <w:sz w:val="20"/>
        </w:rPr>
        <w:t>mining</w:t>
      </w:r>
      <w:r>
        <w:rPr>
          <w:spacing w:val="-8"/>
          <w:sz w:val="20"/>
        </w:rPr>
        <w:t xml:space="preserve"> </w:t>
      </w:r>
      <w:r>
        <w:rPr>
          <w:w w:val="65"/>
          <w:sz w:val="20"/>
        </w:rPr>
        <w:t>activities</w:t>
      </w:r>
      <w:r>
        <w:rPr>
          <w:spacing w:val="-7"/>
          <w:sz w:val="20"/>
        </w:rPr>
        <w:t xml:space="preserve"> </w:t>
      </w:r>
      <w:r>
        <w:rPr>
          <w:w w:val="65"/>
          <w:sz w:val="20"/>
        </w:rPr>
        <w:t>to</w:t>
      </w:r>
      <w:r>
        <w:rPr>
          <w:spacing w:val="-8"/>
          <w:sz w:val="20"/>
        </w:rPr>
        <w:t xml:space="preserve"> </w:t>
      </w:r>
      <w:r>
        <w:rPr>
          <w:w w:val="65"/>
          <w:sz w:val="20"/>
        </w:rPr>
        <w:t>discover</w:t>
      </w:r>
      <w:r>
        <w:rPr>
          <w:spacing w:val="-9"/>
          <w:sz w:val="20"/>
        </w:rPr>
        <w:t xml:space="preserve"> </w:t>
      </w:r>
      <w:r>
        <w:rPr>
          <w:w w:val="65"/>
          <w:sz w:val="20"/>
        </w:rPr>
        <w:t>more</w:t>
      </w:r>
      <w:r>
        <w:rPr>
          <w:spacing w:val="-7"/>
          <w:sz w:val="20"/>
        </w:rPr>
        <w:t xml:space="preserve"> </w:t>
      </w:r>
      <w:r>
        <w:rPr>
          <w:w w:val="65"/>
          <w:sz w:val="20"/>
        </w:rPr>
        <w:t>oil</w:t>
      </w:r>
      <w:r>
        <w:rPr>
          <w:spacing w:val="-7"/>
          <w:sz w:val="20"/>
        </w:rPr>
        <w:t xml:space="preserve"> </w:t>
      </w:r>
      <w:r>
        <w:rPr>
          <w:w w:val="65"/>
          <w:sz w:val="20"/>
        </w:rPr>
        <w:t>wells</w:t>
      </w:r>
      <w:r>
        <w:rPr>
          <w:spacing w:val="-8"/>
          <w:sz w:val="20"/>
        </w:rPr>
        <w:t xml:space="preserve"> </w:t>
      </w:r>
      <w:r>
        <w:rPr>
          <w:w w:val="65"/>
          <w:sz w:val="20"/>
        </w:rPr>
        <w:t>in</w:t>
      </w:r>
      <w:r>
        <w:rPr>
          <w:sz w:val="20"/>
        </w:rPr>
        <w:t xml:space="preserve"> </w:t>
      </w:r>
      <w:r>
        <w:rPr>
          <w:w w:val="65"/>
          <w:sz w:val="20"/>
        </w:rPr>
        <w:t>the</w:t>
      </w:r>
      <w:r>
        <w:rPr>
          <w:sz w:val="20"/>
        </w:rPr>
        <w:t xml:space="preserve"> </w:t>
      </w:r>
      <w:r>
        <w:rPr>
          <w:w w:val="65"/>
          <w:sz w:val="20"/>
        </w:rPr>
        <w:t>Semliki</w:t>
      </w:r>
      <w:r>
        <w:rPr>
          <w:sz w:val="20"/>
        </w:rPr>
        <w:t xml:space="preserve"> </w:t>
      </w:r>
      <w:r>
        <w:rPr>
          <w:w w:val="65"/>
          <w:sz w:val="20"/>
        </w:rPr>
        <w:t>-Wanseko</w:t>
      </w:r>
      <w:r>
        <w:rPr>
          <w:sz w:val="20"/>
        </w:rPr>
        <w:t xml:space="preserve"> </w:t>
      </w:r>
      <w:r>
        <w:rPr>
          <w:w w:val="65"/>
          <w:sz w:val="20"/>
        </w:rPr>
        <w:t>basin</w:t>
      </w:r>
      <w:r>
        <w:rPr>
          <w:sz w:val="20"/>
        </w:rPr>
        <w:t xml:space="preserve"> </w:t>
      </w:r>
      <w:r>
        <w:rPr>
          <w:w w:val="65"/>
          <w:sz w:val="20"/>
        </w:rPr>
        <w:t>and</w:t>
      </w:r>
      <w:r>
        <w:rPr>
          <w:sz w:val="20"/>
        </w:rPr>
        <w:t xml:space="preserve"> </w:t>
      </w:r>
      <w:r>
        <w:rPr>
          <w:w w:val="65"/>
          <w:sz w:val="20"/>
        </w:rPr>
        <w:t>Rhino</w:t>
      </w:r>
      <w:r>
        <w:rPr>
          <w:sz w:val="20"/>
        </w:rPr>
        <w:t xml:space="preserve"> </w:t>
      </w:r>
      <w:r>
        <w:rPr>
          <w:w w:val="65"/>
          <w:sz w:val="20"/>
        </w:rPr>
        <w:t>camp</w:t>
      </w:r>
      <w:r>
        <w:rPr>
          <w:sz w:val="20"/>
        </w:rPr>
        <w:t xml:space="preserve"> </w:t>
      </w:r>
      <w:r>
        <w:rPr>
          <w:w w:val="65"/>
          <w:sz w:val="20"/>
        </w:rPr>
        <w:t>basin</w:t>
      </w:r>
      <w:r>
        <w:rPr>
          <w:sz w:val="20"/>
        </w:rPr>
        <w:t xml:space="preserve"> </w:t>
      </w:r>
      <w:r>
        <w:rPr>
          <w:w w:val="65"/>
          <w:sz w:val="20"/>
        </w:rPr>
        <w:t>in</w:t>
      </w:r>
      <w:r>
        <w:rPr>
          <w:sz w:val="20"/>
        </w:rPr>
        <w:t xml:space="preserve"> </w:t>
      </w:r>
      <w:r>
        <w:rPr>
          <w:w w:val="65"/>
          <w:sz w:val="20"/>
        </w:rPr>
        <w:t>West</w:t>
      </w:r>
      <w:r>
        <w:rPr>
          <w:sz w:val="20"/>
        </w:rPr>
        <w:t xml:space="preserve"> </w:t>
      </w:r>
      <w:r>
        <w:rPr>
          <w:w w:val="65"/>
          <w:sz w:val="20"/>
        </w:rPr>
        <w:t>Nile</w:t>
      </w:r>
      <w:r>
        <w:rPr>
          <w:sz w:val="20"/>
        </w:rPr>
        <w:t xml:space="preserve"> </w:t>
      </w:r>
      <w:r>
        <w:rPr>
          <w:w w:val="65"/>
          <w:sz w:val="20"/>
        </w:rPr>
        <w:t>coupled</w:t>
      </w:r>
      <w:r>
        <w:rPr>
          <w:spacing w:val="-1"/>
          <w:sz w:val="20"/>
        </w:rPr>
        <w:t xml:space="preserve"> </w:t>
      </w:r>
      <w:r>
        <w:rPr>
          <w:w w:val="65"/>
          <w:sz w:val="20"/>
        </w:rPr>
        <w:t>with</w:t>
      </w:r>
      <w:r>
        <w:rPr>
          <w:spacing w:val="-1"/>
          <w:sz w:val="20"/>
        </w:rPr>
        <w:t xml:space="preserve"> </w:t>
      </w:r>
      <w:r>
        <w:rPr>
          <w:w w:val="65"/>
          <w:sz w:val="20"/>
        </w:rPr>
        <w:t>experts</w:t>
      </w:r>
      <w:r>
        <w:rPr>
          <w:spacing w:val="-1"/>
          <w:sz w:val="20"/>
        </w:rPr>
        <w:t xml:space="preserve"> </w:t>
      </w:r>
      <w:r>
        <w:rPr>
          <w:w w:val="65"/>
          <w:sz w:val="20"/>
        </w:rPr>
        <w:t>from</w:t>
      </w:r>
      <w:r>
        <w:rPr>
          <w:spacing w:val="-3"/>
          <w:sz w:val="20"/>
        </w:rPr>
        <w:t xml:space="preserve"> </w:t>
      </w:r>
      <w:r>
        <w:rPr>
          <w:w w:val="65"/>
          <w:sz w:val="20"/>
        </w:rPr>
        <w:t>Tullow</w:t>
      </w:r>
      <w:r>
        <w:rPr>
          <w:sz w:val="20"/>
        </w:rPr>
        <w:t xml:space="preserve"> </w:t>
      </w:r>
      <w:r>
        <w:rPr>
          <w:w w:val="65"/>
          <w:sz w:val="20"/>
        </w:rPr>
        <w:t>oil</w:t>
      </w:r>
      <w:r>
        <w:rPr>
          <w:sz w:val="20"/>
        </w:rPr>
        <w:t xml:space="preserve"> </w:t>
      </w:r>
      <w:r>
        <w:rPr>
          <w:w w:val="65"/>
          <w:sz w:val="20"/>
        </w:rPr>
        <w:t>co</w:t>
      </w:r>
      <w:r>
        <w:rPr>
          <w:spacing w:val="-4"/>
          <w:sz w:val="20"/>
        </w:rPr>
        <w:t xml:space="preserve"> </w:t>
      </w:r>
      <w:r>
        <w:rPr>
          <w:w w:val="65"/>
          <w:sz w:val="20"/>
        </w:rPr>
        <w:t>and</w:t>
      </w:r>
      <w:r>
        <w:rPr>
          <w:sz w:val="20"/>
        </w:rPr>
        <w:t xml:space="preserve"> </w:t>
      </w:r>
      <w:r>
        <w:rPr>
          <w:w w:val="65"/>
          <w:sz w:val="20"/>
        </w:rPr>
        <w:t>Neptune</w:t>
      </w:r>
      <w:r>
        <w:rPr>
          <w:spacing w:val="-10"/>
          <w:sz w:val="20"/>
        </w:rPr>
        <w:t xml:space="preserve"> </w:t>
      </w:r>
      <w:r>
        <w:rPr>
          <w:w w:val="65"/>
          <w:sz w:val="20"/>
        </w:rPr>
        <w:t>Petroleum</w:t>
      </w:r>
      <w:r>
        <w:rPr>
          <w:spacing w:val="-9"/>
          <w:sz w:val="20"/>
        </w:rPr>
        <w:t xml:space="preserve"> </w:t>
      </w:r>
      <w:r>
        <w:rPr>
          <w:w w:val="65"/>
          <w:sz w:val="20"/>
        </w:rPr>
        <w:t>co.</w:t>
      </w:r>
      <w:r>
        <w:rPr>
          <w:spacing w:val="-9"/>
          <w:sz w:val="20"/>
        </w:rPr>
        <w:t xml:space="preserve"> </w:t>
      </w:r>
      <w:r>
        <w:rPr>
          <w:w w:val="65"/>
          <w:sz w:val="20"/>
        </w:rPr>
        <w:t>from</w:t>
      </w:r>
      <w:r>
        <w:rPr>
          <w:spacing w:val="-9"/>
          <w:sz w:val="20"/>
        </w:rPr>
        <w:t xml:space="preserve"> </w:t>
      </w:r>
      <w:r>
        <w:rPr>
          <w:w w:val="65"/>
          <w:sz w:val="20"/>
        </w:rPr>
        <w:t>London.</w:t>
      </w:r>
    </w:p>
    <w:p w:rsidR="00E5575B" w:rsidRDefault="00D512E5">
      <w:pPr>
        <w:pStyle w:val="ListParagraph"/>
        <w:numPr>
          <w:ilvl w:val="0"/>
          <w:numId w:val="44"/>
        </w:numPr>
        <w:tabs>
          <w:tab w:val="left" w:pos="1090"/>
        </w:tabs>
        <w:spacing w:before="5" w:line="237" w:lineRule="exact"/>
        <w:ind w:left="1090" w:hanging="359"/>
        <w:rPr>
          <w:sz w:val="20"/>
        </w:rPr>
      </w:pPr>
      <w:r>
        <w:rPr>
          <w:w w:val="60"/>
          <w:sz w:val="20"/>
        </w:rPr>
        <w:t>The</w:t>
      </w:r>
      <w:r>
        <w:rPr>
          <w:spacing w:val="-15"/>
          <w:sz w:val="20"/>
        </w:rPr>
        <w:t xml:space="preserve"> </w:t>
      </w:r>
      <w:r>
        <w:rPr>
          <w:w w:val="60"/>
          <w:sz w:val="20"/>
        </w:rPr>
        <w:t>government</w:t>
      </w:r>
      <w:r>
        <w:rPr>
          <w:spacing w:val="-14"/>
          <w:sz w:val="20"/>
        </w:rPr>
        <w:t xml:space="preserve"> </w:t>
      </w:r>
      <w:r>
        <w:rPr>
          <w:w w:val="60"/>
          <w:sz w:val="20"/>
        </w:rPr>
        <w:t>is</w:t>
      </w:r>
      <w:r>
        <w:rPr>
          <w:spacing w:val="-15"/>
          <w:sz w:val="20"/>
        </w:rPr>
        <w:t xml:space="preserve"> </w:t>
      </w:r>
      <w:r>
        <w:rPr>
          <w:w w:val="60"/>
          <w:sz w:val="20"/>
        </w:rPr>
        <w:t>even</w:t>
      </w:r>
      <w:r>
        <w:rPr>
          <w:spacing w:val="-14"/>
          <w:sz w:val="20"/>
        </w:rPr>
        <w:t xml:space="preserve"> </w:t>
      </w:r>
      <w:r>
        <w:rPr>
          <w:w w:val="60"/>
          <w:sz w:val="20"/>
        </w:rPr>
        <w:t>allocating</w:t>
      </w:r>
      <w:r>
        <w:rPr>
          <w:spacing w:val="-12"/>
          <w:sz w:val="20"/>
        </w:rPr>
        <w:t xml:space="preserve"> </w:t>
      </w:r>
      <w:r>
        <w:rPr>
          <w:w w:val="60"/>
          <w:sz w:val="20"/>
        </w:rPr>
        <w:t>Shs</w:t>
      </w:r>
      <w:r>
        <w:rPr>
          <w:spacing w:val="-17"/>
          <w:sz w:val="20"/>
        </w:rPr>
        <w:t xml:space="preserve"> </w:t>
      </w:r>
      <w:r>
        <w:rPr>
          <w:w w:val="60"/>
          <w:sz w:val="20"/>
        </w:rPr>
        <w:t>3b</w:t>
      </w:r>
      <w:r>
        <w:rPr>
          <w:spacing w:val="-17"/>
          <w:sz w:val="20"/>
        </w:rPr>
        <w:t xml:space="preserve"> </w:t>
      </w:r>
      <w:r>
        <w:rPr>
          <w:w w:val="60"/>
          <w:sz w:val="20"/>
        </w:rPr>
        <w:t>to</w:t>
      </w:r>
      <w:r>
        <w:rPr>
          <w:spacing w:val="-19"/>
          <w:sz w:val="20"/>
        </w:rPr>
        <w:t xml:space="preserve"> </w:t>
      </w:r>
      <w:r>
        <w:rPr>
          <w:w w:val="60"/>
          <w:sz w:val="20"/>
        </w:rPr>
        <w:t>a</w:t>
      </w:r>
      <w:r>
        <w:rPr>
          <w:spacing w:val="-17"/>
          <w:sz w:val="20"/>
        </w:rPr>
        <w:t xml:space="preserve"> </w:t>
      </w:r>
      <w:r>
        <w:rPr>
          <w:w w:val="60"/>
          <w:sz w:val="20"/>
        </w:rPr>
        <w:t>newly</w:t>
      </w:r>
      <w:r>
        <w:rPr>
          <w:spacing w:val="-16"/>
          <w:sz w:val="20"/>
        </w:rPr>
        <w:t xml:space="preserve"> </w:t>
      </w:r>
      <w:r>
        <w:rPr>
          <w:w w:val="60"/>
          <w:sz w:val="20"/>
        </w:rPr>
        <w:t>created</w:t>
      </w:r>
      <w:r>
        <w:rPr>
          <w:spacing w:val="-20"/>
          <w:sz w:val="20"/>
        </w:rPr>
        <w:t xml:space="preserve"> </w:t>
      </w:r>
      <w:r>
        <w:rPr>
          <w:w w:val="60"/>
          <w:sz w:val="20"/>
        </w:rPr>
        <w:t>Uganda</w:t>
      </w:r>
      <w:r>
        <w:rPr>
          <w:spacing w:val="-17"/>
          <w:sz w:val="20"/>
        </w:rPr>
        <w:t xml:space="preserve"> </w:t>
      </w:r>
      <w:r>
        <w:rPr>
          <w:w w:val="60"/>
          <w:sz w:val="20"/>
        </w:rPr>
        <w:t>Petroluem</w:t>
      </w:r>
      <w:r>
        <w:rPr>
          <w:spacing w:val="-18"/>
          <w:sz w:val="20"/>
        </w:rPr>
        <w:t xml:space="preserve"> </w:t>
      </w:r>
      <w:r>
        <w:rPr>
          <w:w w:val="60"/>
          <w:sz w:val="20"/>
        </w:rPr>
        <w:t>Institute</w:t>
      </w:r>
      <w:r>
        <w:rPr>
          <w:spacing w:val="-19"/>
          <w:sz w:val="20"/>
        </w:rPr>
        <w:t xml:space="preserve"> </w:t>
      </w:r>
      <w:r>
        <w:rPr>
          <w:w w:val="60"/>
          <w:sz w:val="20"/>
        </w:rPr>
        <w:t>in</w:t>
      </w:r>
      <w:r>
        <w:rPr>
          <w:spacing w:val="-17"/>
          <w:sz w:val="20"/>
        </w:rPr>
        <w:t xml:space="preserve"> </w:t>
      </w:r>
      <w:r>
        <w:rPr>
          <w:w w:val="60"/>
          <w:sz w:val="20"/>
        </w:rPr>
        <w:t>Kigumba,</w:t>
      </w:r>
      <w:r>
        <w:rPr>
          <w:spacing w:val="-18"/>
          <w:sz w:val="20"/>
        </w:rPr>
        <w:t xml:space="preserve"> </w:t>
      </w:r>
      <w:r>
        <w:rPr>
          <w:w w:val="60"/>
          <w:sz w:val="20"/>
        </w:rPr>
        <w:t>Masindi</w:t>
      </w:r>
      <w:r>
        <w:rPr>
          <w:spacing w:val="-13"/>
          <w:sz w:val="20"/>
        </w:rPr>
        <w:t xml:space="preserve"> </w:t>
      </w:r>
      <w:r>
        <w:rPr>
          <w:w w:val="60"/>
          <w:sz w:val="20"/>
        </w:rPr>
        <w:t>district</w:t>
      </w:r>
      <w:r>
        <w:rPr>
          <w:spacing w:val="-2"/>
          <w:w w:val="60"/>
          <w:sz w:val="20"/>
        </w:rPr>
        <w:t xml:space="preserve"> </w:t>
      </w:r>
      <w:r>
        <w:rPr>
          <w:w w:val="60"/>
          <w:sz w:val="20"/>
        </w:rPr>
        <w:t>which</w:t>
      </w:r>
      <w:r>
        <w:rPr>
          <w:spacing w:val="-2"/>
          <w:w w:val="60"/>
          <w:sz w:val="20"/>
        </w:rPr>
        <w:t xml:space="preserve"> </w:t>
      </w:r>
      <w:r>
        <w:rPr>
          <w:w w:val="60"/>
          <w:sz w:val="20"/>
        </w:rPr>
        <w:t>was</w:t>
      </w:r>
      <w:r>
        <w:rPr>
          <w:spacing w:val="-1"/>
          <w:w w:val="60"/>
          <w:sz w:val="20"/>
        </w:rPr>
        <w:t xml:space="preserve"> </w:t>
      </w:r>
      <w:r>
        <w:rPr>
          <w:w w:val="60"/>
          <w:sz w:val="20"/>
        </w:rPr>
        <w:t>commenced</w:t>
      </w:r>
      <w:r>
        <w:rPr>
          <w:spacing w:val="-1"/>
          <w:w w:val="60"/>
          <w:sz w:val="20"/>
        </w:rPr>
        <w:t xml:space="preserve"> </w:t>
      </w:r>
      <w:r>
        <w:rPr>
          <w:w w:val="60"/>
          <w:sz w:val="20"/>
        </w:rPr>
        <w:t>in</w:t>
      </w:r>
      <w:r>
        <w:rPr>
          <w:spacing w:val="-1"/>
          <w:w w:val="60"/>
          <w:sz w:val="20"/>
        </w:rPr>
        <w:t xml:space="preserve"> </w:t>
      </w:r>
      <w:r>
        <w:rPr>
          <w:w w:val="60"/>
          <w:sz w:val="20"/>
        </w:rPr>
        <w:t>October</w:t>
      </w:r>
      <w:r>
        <w:rPr>
          <w:spacing w:val="-2"/>
          <w:w w:val="60"/>
          <w:sz w:val="20"/>
        </w:rPr>
        <w:t xml:space="preserve"> </w:t>
      </w:r>
      <w:r>
        <w:rPr>
          <w:w w:val="60"/>
          <w:sz w:val="20"/>
        </w:rPr>
        <w:t>2009</w:t>
      </w:r>
      <w:r>
        <w:rPr>
          <w:spacing w:val="-1"/>
          <w:w w:val="60"/>
          <w:sz w:val="20"/>
        </w:rPr>
        <w:t xml:space="preserve"> </w:t>
      </w:r>
      <w:r>
        <w:rPr>
          <w:w w:val="60"/>
          <w:sz w:val="20"/>
        </w:rPr>
        <w:t>to</w:t>
      </w:r>
      <w:r>
        <w:rPr>
          <w:spacing w:val="-1"/>
          <w:w w:val="60"/>
          <w:sz w:val="20"/>
        </w:rPr>
        <w:t xml:space="preserve"> </w:t>
      </w:r>
      <w:r>
        <w:rPr>
          <w:w w:val="60"/>
          <w:sz w:val="20"/>
        </w:rPr>
        <w:t>train</w:t>
      </w:r>
      <w:r>
        <w:rPr>
          <w:spacing w:val="-2"/>
          <w:w w:val="60"/>
          <w:sz w:val="20"/>
        </w:rPr>
        <w:t xml:space="preserve"> </w:t>
      </w:r>
      <w:r>
        <w:rPr>
          <w:w w:val="60"/>
          <w:sz w:val="20"/>
        </w:rPr>
        <w:t>petroleum</w:t>
      </w:r>
      <w:r>
        <w:rPr>
          <w:spacing w:val="-2"/>
          <w:w w:val="60"/>
          <w:sz w:val="20"/>
        </w:rPr>
        <w:t xml:space="preserve"> </w:t>
      </w:r>
      <w:r>
        <w:rPr>
          <w:w w:val="60"/>
          <w:sz w:val="20"/>
        </w:rPr>
        <w:t>related</w:t>
      </w:r>
      <w:r>
        <w:rPr>
          <w:spacing w:val="-1"/>
          <w:w w:val="60"/>
          <w:sz w:val="20"/>
        </w:rPr>
        <w:t xml:space="preserve"> </w:t>
      </w:r>
      <w:r>
        <w:rPr>
          <w:spacing w:val="-2"/>
          <w:w w:val="60"/>
          <w:sz w:val="20"/>
        </w:rPr>
        <w:t>workers.</w:t>
      </w:r>
    </w:p>
    <w:p w:rsidR="00E5575B" w:rsidRDefault="00D512E5">
      <w:pPr>
        <w:pStyle w:val="ListParagraph"/>
        <w:numPr>
          <w:ilvl w:val="0"/>
          <w:numId w:val="44"/>
        </w:numPr>
        <w:tabs>
          <w:tab w:val="left" w:pos="1090"/>
        </w:tabs>
        <w:spacing w:before="3" w:line="225" w:lineRule="auto"/>
        <w:ind w:right="623" w:firstLine="0"/>
        <w:rPr>
          <w:sz w:val="20"/>
        </w:rPr>
      </w:pPr>
      <w:r>
        <w:rPr>
          <w:w w:val="60"/>
          <w:sz w:val="20"/>
        </w:rPr>
        <w:t>The</w:t>
      </w:r>
      <w:r>
        <w:rPr>
          <w:sz w:val="20"/>
        </w:rPr>
        <w:t xml:space="preserve"> </w:t>
      </w:r>
      <w:r>
        <w:rPr>
          <w:w w:val="60"/>
          <w:sz w:val="20"/>
        </w:rPr>
        <w:t>Ugandan</w:t>
      </w:r>
      <w:r>
        <w:rPr>
          <w:sz w:val="20"/>
        </w:rPr>
        <w:t xml:space="preserve"> </w:t>
      </w:r>
      <w:r>
        <w:rPr>
          <w:w w:val="60"/>
          <w:sz w:val="20"/>
        </w:rPr>
        <w:t>Government</w:t>
      </w:r>
      <w:r>
        <w:rPr>
          <w:spacing w:val="-1"/>
          <w:sz w:val="20"/>
        </w:rPr>
        <w:t xml:space="preserve"> </w:t>
      </w:r>
      <w:r>
        <w:rPr>
          <w:w w:val="60"/>
          <w:sz w:val="20"/>
        </w:rPr>
        <w:t>is</w:t>
      </w:r>
      <w:r>
        <w:rPr>
          <w:sz w:val="20"/>
        </w:rPr>
        <w:t xml:space="preserve"> </w:t>
      </w:r>
      <w:r>
        <w:rPr>
          <w:w w:val="60"/>
          <w:sz w:val="20"/>
        </w:rPr>
        <w:t>opening</w:t>
      </w:r>
      <w:r>
        <w:rPr>
          <w:sz w:val="20"/>
        </w:rPr>
        <w:t xml:space="preserve"> </w:t>
      </w:r>
      <w:r>
        <w:rPr>
          <w:w w:val="60"/>
          <w:sz w:val="20"/>
        </w:rPr>
        <w:t>more</w:t>
      </w:r>
      <w:r>
        <w:rPr>
          <w:sz w:val="20"/>
        </w:rPr>
        <w:t xml:space="preserve"> </w:t>
      </w:r>
      <w:r>
        <w:rPr>
          <w:w w:val="60"/>
          <w:sz w:val="20"/>
        </w:rPr>
        <w:t>market</w:t>
      </w:r>
      <w:r>
        <w:rPr>
          <w:spacing w:val="-1"/>
          <w:sz w:val="20"/>
        </w:rPr>
        <w:t xml:space="preserve"> </w:t>
      </w:r>
      <w:r>
        <w:rPr>
          <w:w w:val="60"/>
          <w:sz w:val="20"/>
        </w:rPr>
        <w:t>for</w:t>
      </w:r>
      <w:r>
        <w:rPr>
          <w:sz w:val="20"/>
        </w:rPr>
        <w:t xml:space="preserve"> </w:t>
      </w:r>
      <w:r>
        <w:rPr>
          <w:w w:val="60"/>
          <w:sz w:val="20"/>
        </w:rPr>
        <w:t>minerals</w:t>
      </w:r>
      <w:r>
        <w:rPr>
          <w:sz w:val="20"/>
        </w:rPr>
        <w:t xml:space="preserve"> </w:t>
      </w:r>
      <w:r>
        <w:rPr>
          <w:w w:val="60"/>
          <w:sz w:val="20"/>
        </w:rPr>
        <w:t>by</w:t>
      </w:r>
      <w:r>
        <w:rPr>
          <w:sz w:val="20"/>
        </w:rPr>
        <w:t xml:space="preserve"> </w:t>
      </w:r>
      <w:r>
        <w:rPr>
          <w:w w:val="60"/>
          <w:sz w:val="20"/>
        </w:rPr>
        <w:t>joining</w:t>
      </w:r>
      <w:r>
        <w:rPr>
          <w:sz w:val="20"/>
        </w:rPr>
        <w:t xml:space="preserve"> </w:t>
      </w:r>
      <w:r>
        <w:rPr>
          <w:w w:val="60"/>
          <w:sz w:val="20"/>
        </w:rPr>
        <w:t>economic</w:t>
      </w:r>
      <w:r>
        <w:rPr>
          <w:spacing w:val="-5"/>
          <w:sz w:val="20"/>
        </w:rPr>
        <w:t xml:space="preserve"> </w:t>
      </w:r>
      <w:r>
        <w:rPr>
          <w:w w:val="60"/>
          <w:sz w:val="20"/>
        </w:rPr>
        <w:t>integration</w:t>
      </w:r>
      <w:r>
        <w:rPr>
          <w:spacing w:val="-5"/>
          <w:sz w:val="20"/>
        </w:rPr>
        <w:t xml:space="preserve"> </w:t>
      </w:r>
      <w:r>
        <w:rPr>
          <w:w w:val="60"/>
          <w:sz w:val="20"/>
        </w:rPr>
        <w:t>organisations</w:t>
      </w:r>
      <w:r>
        <w:rPr>
          <w:spacing w:val="-5"/>
          <w:sz w:val="20"/>
        </w:rPr>
        <w:t xml:space="preserve"> </w:t>
      </w:r>
      <w:r>
        <w:rPr>
          <w:w w:val="60"/>
          <w:sz w:val="20"/>
        </w:rPr>
        <w:t>such</w:t>
      </w:r>
      <w:r>
        <w:rPr>
          <w:spacing w:val="-5"/>
          <w:sz w:val="20"/>
        </w:rPr>
        <w:t xml:space="preserve"> </w:t>
      </w:r>
      <w:r>
        <w:rPr>
          <w:w w:val="60"/>
          <w:sz w:val="20"/>
        </w:rPr>
        <w:t>as</w:t>
      </w:r>
      <w:r>
        <w:rPr>
          <w:spacing w:val="-5"/>
          <w:sz w:val="20"/>
        </w:rPr>
        <w:t xml:space="preserve"> </w:t>
      </w:r>
      <w:r>
        <w:rPr>
          <w:w w:val="60"/>
          <w:sz w:val="20"/>
        </w:rPr>
        <w:t>the</w:t>
      </w:r>
      <w:r>
        <w:rPr>
          <w:spacing w:val="-5"/>
          <w:sz w:val="20"/>
        </w:rPr>
        <w:t xml:space="preserve"> </w:t>
      </w:r>
      <w:r>
        <w:rPr>
          <w:w w:val="60"/>
          <w:sz w:val="20"/>
        </w:rPr>
        <w:t>PTA,</w:t>
      </w:r>
      <w:r>
        <w:rPr>
          <w:spacing w:val="-7"/>
          <w:sz w:val="20"/>
        </w:rPr>
        <w:t xml:space="preserve"> </w:t>
      </w:r>
      <w:r>
        <w:rPr>
          <w:w w:val="60"/>
          <w:sz w:val="20"/>
        </w:rPr>
        <w:t>COMESA,</w:t>
      </w:r>
      <w:r>
        <w:rPr>
          <w:spacing w:val="-7"/>
          <w:sz w:val="20"/>
        </w:rPr>
        <w:t xml:space="preserve"> </w:t>
      </w:r>
      <w:proofErr w:type="gramStart"/>
      <w:r>
        <w:rPr>
          <w:w w:val="60"/>
          <w:sz w:val="20"/>
        </w:rPr>
        <w:t>Kagera</w:t>
      </w:r>
      <w:proofErr w:type="gramEnd"/>
      <w:r>
        <w:rPr>
          <w:spacing w:val="-5"/>
          <w:sz w:val="20"/>
        </w:rPr>
        <w:t xml:space="preserve"> </w:t>
      </w:r>
      <w:r>
        <w:rPr>
          <w:w w:val="60"/>
          <w:sz w:val="20"/>
        </w:rPr>
        <w:t>Basin</w:t>
      </w:r>
      <w:r>
        <w:rPr>
          <w:spacing w:val="-3"/>
          <w:sz w:val="20"/>
        </w:rPr>
        <w:t xml:space="preserve"> </w:t>
      </w:r>
      <w:r>
        <w:rPr>
          <w:w w:val="60"/>
          <w:sz w:val="20"/>
        </w:rPr>
        <w:t>Organisation,</w:t>
      </w:r>
      <w:r>
        <w:rPr>
          <w:spacing w:val="-1"/>
          <w:sz w:val="20"/>
        </w:rPr>
        <w:t xml:space="preserve"> </w:t>
      </w:r>
      <w:r>
        <w:rPr>
          <w:w w:val="60"/>
          <w:sz w:val="20"/>
        </w:rPr>
        <w:t>Asiatic</w:t>
      </w:r>
      <w:r>
        <w:rPr>
          <w:sz w:val="20"/>
        </w:rPr>
        <w:t xml:space="preserve"> </w:t>
      </w:r>
      <w:r>
        <w:rPr>
          <w:w w:val="60"/>
          <w:sz w:val="20"/>
        </w:rPr>
        <w:t>countries</w:t>
      </w:r>
      <w:r>
        <w:rPr>
          <w:spacing w:val="-3"/>
          <w:sz w:val="20"/>
        </w:rPr>
        <w:t xml:space="preserve"> </w:t>
      </w:r>
      <w:r>
        <w:rPr>
          <w:w w:val="60"/>
          <w:sz w:val="20"/>
        </w:rPr>
        <w:t>like</w:t>
      </w:r>
      <w:r>
        <w:rPr>
          <w:sz w:val="20"/>
        </w:rPr>
        <w:t xml:space="preserve"> </w:t>
      </w:r>
      <w:r>
        <w:rPr>
          <w:w w:val="60"/>
          <w:sz w:val="20"/>
        </w:rPr>
        <w:t>China</w:t>
      </w:r>
      <w:r>
        <w:rPr>
          <w:sz w:val="20"/>
        </w:rPr>
        <w:t xml:space="preserve"> </w:t>
      </w:r>
      <w:r>
        <w:rPr>
          <w:w w:val="60"/>
          <w:sz w:val="20"/>
        </w:rPr>
        <w:t>and</w:t>
      </w:r>
      <w:r>
        <w:rPr>
          <w:sz w:val="20"/>
        </w:rPr>
        <w:t xml:space="preserve"> </w:t>
      </w:r>
      <w:r>
        <w:rPr>
          <w:w w:val="60"/>
          <w:sz w:val="20"/>
        </w:rPr>
        <w:t>India</w:t>
      </w:r>
      <w:r>
        <w:rPr>
          <w:sz w:val="20"/>
        </w:rPr>
        <w:t xml:space="preserve"> </w:t>
      </w:r>
      <w:r>
        <w:rPr>
          <w:w w:val="60"/>
          <w:sz w:val="20"/>
        </w:rPr>
        <w:t>for</w:t>
      </w:r>
      <w:r>
        <w:rPr>
          <w:sz w:val="20"/>
        </w:rPr>
        <w:t xml:space="preserve"> </w:t>
      </w:r>
      <w:r>
        <w:rPr>
          <w:w w:val="60"/>
          <w:sz w:val="20"/>
        </w:rPr>
        <w:t>increased</w:t>
      </w:r>
      <w:r>
        <w:rPr>
          <w:sz w:val="20"/>
        </w:rPr>
        <w:t xml:space="preserve"> </w:t>
      </w:r>
      <w:r>
        <w:rPr>
          <w:w w:val="60"/>
          <w:sz w:val="20"/>
        </w:rPr>
        <w:t>markets</w:t>
      </w:r>
      <w:r>
        <w:rPr>
          <w:sz w:val="20"/>
        </w:rPr>
        <w:t xml:space="preserve"> </w:t>
      </w:r>
      <w:r>
        <w:rPr>
          <w:w w:val="60"/>
          <w:sz w:val="20"/>
        </w:rPr>
        <w:t>of</w:t>
      </w:r>
      <w:r>
        <w:rPr>
          <w:sz w:val="20"/>
        </w:rPr>
        <w:t xml:space="preserve"> </w:t>
      </w:r>
      <w:r>
        <w:rPr>
          <w:w w:val="60"/>
          <w:sz w:val="20"/>
        </w:rPr>
        <w:t>mineral</w:t>
      </w:r>
      <w:r>
        <w:rPr>
          <w:spacing w:val="15"/>
          <w:sz w:val="20"/>
        </w:rPr>
        <w:t xml:space="preserve"> </w:t>
      </w:r>
      <w:r>
        <w:rPr>
          <w:w w:val="60"/>
          <w:sz w:val="20"/>
        </w:rPr>
        <w:t>resources.</w:t>
      </w:r>
      <w:r>
        <w:rPr>
          <w:spacing w:val="16"/>
          <w:sz w:val="20"/>
        </w:rPr>
        <w:t xml:space="preserve"> </w:t>
      </w:r>
      <w:r>
        <w:rPr>
          <w:w w:val="60"/>
          <w:sz w:val="20"/>
        </w:rPr>
        <w:t>For</w:t>
      </w:r>
      <w:r>
        <w:rPr>
          <w:sz w:val="20"/>
        </w:rPr>
        <w:t xml:space="preserve"> </w:t>
      </w:r>
      <w:r>
        <w:rPr>
          <w:w w:val="60"/>
          <w:sz w:val="20"/>
        </w:rPr>
        <w:t>example</w:t>
      </w:r>
      <w:r>
        <w:rPr>
          <w:sz w:val="20"/>
        </w:rPr>
        <w:t xml:space="preserve"> </w:t>
      </w:r>
      <w:r>
        <w:rPr>
          <w:w w:val="60"/>
          <w:sz w:val="20"/>
        </w:rPr>
        <w:t>Uganda</w:t>
      </w:r>
      <w:r>
        <w:rPr>
          <w:spacing w:val="18"/>
          <w:sz w:val="20"/>
        </w:rPr>
        <w:t xml:space="preserve"> </w:t>
      </w:r>
      <w:r>
        <w:rPr>
          <w:w w:val="60"/>
          <w:sz w:val="20"/>
        </w:rPr>
        <w:t>today</w:t>
      </w:r>
      <w:r>
        <w:rPr>
          <w:spacing w:val="25"/>
          <w:sz w:val="20"/>
        </w:rPr>
        <w:t xml:space="preserve"> </w:t>
      </w:r>
      <w:r>
        <w:rPr>
          <w:w w:val="60"/>
          <w:sz w:val="20"/>
        </w:rPr>
        <w:t>exports</w:t>
      </w:r>
      <w:r>
        <w:rPr>
          <w:spacing w:val="25"/>
          <w:sz w:val="20"/>
        </w:rPr>
        <w:t xml:space="preserve"> </w:t>
      </w:r>
      <w:r>
        <w:rPr>
          <w:w w:val="60"/>
          <w:sz w:val="20"/>
        </w:rPr>
        <w:t>cement</w:t>
      </w:r>
      <w:r>
        <w:rPr>
          <w:spacing w:val="24"/>
          <w:sz w:val="20"/>
        </w:rPr>
        <w:t xml:space="preserve"> </w:t>
      </w:r>
      <w:r>
        <w:rPr>
          <w:w w:val="60"/>
          <w:sz w:val="20"/>
        </w:rPr>
        <w:t>from</w:t>
      </w:r>
      <w:r>
        <w:rPr>
          <w:spacing w:val="29"/>
          <w:sz w:val="20"/>
        </w:rPr>
        <w:t xml:space="preserve"> </w:t>
      </w:r>
      <w:r>
        <w:rPr>
          <w:w w:val="60"/>
          <w:sz w:val="20"/>
        </w:rPr>
        <w:t>Hima</w:t>
      </w:r>
      <w:r>
        <w:rPr>
          <w:spacing w:val="27"/>
          <w:sz w:val="20"/>
        </w:rPr>
        <w:t xml:space="preserve"> </w:t>
      </w:r>
      <w:r>
        <w:rPr>
          <w:w w:val="60"/>
          <w:sz w:val="20"/>
        </w:rPr>
        <w:t>and</w:t>
      </w:r>
      <w:r>
        <w:rPr>
          <w:spacing w:val="31"/>
          <w:sz w:val="20"/>
        </w:rPr>
        <w:t xml:space="preserve"> </w:t>
      </w:r>
      <w:r>
        <w:rPr>
          <w:w w:val="60"/>
          <w:sz w:val="20"/>
        </w:rPr>
        <w:t>Tororo</w:t>
      </w:r>
      <w:r>
        <w:rPr>
          <w:spacing w:val="31"/>
          <w:sz w:val="20"/>
        </w:rPr>
        <w:t xml:space="preserve"> </w:t>
      </w:r>
      <w:r>
        <w:rPr>
          <w:w w:val="60"/>
          <w:sz w:val="20"/>
        </w:rPr>
        <w:t>to</w:t>
      </w:r>
      <w:r>
        <w:rPr>
          <w:spacing w:val="31"/>
          <w:sz w:val="20"/>
        </w:rPr>
        <w:t xml:space="preserve"> </w:t>
      </w:r>
      <w:r>
        <w:rPr>
          <w:w w:val="60"/>
          <w:sz w:val="20"/>
        </w:rPr>
        <w:t>Rwanda,</w:t>
      </w:r>
      <w:r>
        <w:rPr>
          <w:spacing w:val="24"/>
          <w:sz w:val="20"/>
        </w:rPr>
        <w:t xml:space="preserve"> </w:t>
      </w:r>
      <w:r>
        <w:rPr>
          <w:w w:val="60"/>
          <w:sz w:val="20"/>
        </w:rPr>
        <w:t>DR.Congo,</w:t>
      </w:r>
      <w:r>
        <w:rPr>
          <w:spacing w:val="40"/>
          <w:sz w:val="20"/>
        </w:rPr>
        <w:t xml:space="preserve"> </w:t>
      </w:r>
      <w:r>
        <w:rPr>
          <w:w w:val="60"/>
          <w:sz w:val="20"/>
        </w:rPr>
        <w:t>Sudan</w:t>
      </w:r>
      <w:r>
        <w:rPr>
          <w:sz w:val="20"/>
        </w:rPr>
        <w:t xml:space="preserve"> </w:t>
      </w:r>
      <w:r>
        <w:rPr>
          <w:w w:val="60"/>
          <w:sz w:val="20"/>
        </w:rPr>
        <w:t>and</w:t>
      </w:r>
      <w:r>
        <w:rPr>
          <w:sz w:val="20"/>
        </w:rPr>
        <w:t xml:space="preserve"> </w:t>
      </w:r>
      <w:r>
        <w:rPr>
          <w:w w:val="60"/>
          <w:sz w:val="20"/>
        </w:rPr>
        <w:t>other</w:t>
      </w:r>
      <w:r>
        <w:rPr>
          <w:sz w:val="20"/>
        </w:rPr>
        <w:t xml:space="preserve"> </w:t>
      </w:r>
      <w:r>
        <w:rPr>
          <w:w w:val="60"/>
          <w:sz w:val="20"/>
        </w:rPr>
        <w:t>countries.</w:t>
      </w:r>
    </w:p>
    <w:p w:rsidR="00E5575B" w:rsidRDefault="00D512E5">
      <w:pPr>
        <w:pStyle w:val="ListParagraph"/>
        <w:numPr>
          <w:ilvl w:val="0"/>
          <w:numId w:val="44"/>
        </w:numPr>
        <w:tabs>
          <w:tab w:val="left" w:pos="1090"/>
        </w:tabs>
        <w:spacing w:before="15" w:line="225" w:lineRule="auto"/>
        <w:ind w:right="631" w:firstLine="0"/>
        <w:rPr>
          <w:sz w:val="20"/>
        </w:rPr>
      </w:pPr>
      <w:r>
        <w:rPr>
          <w:w w:val="60"/>
          <w:sz w:val="20"/>
        </w:rPr>
        <w:t>The</w:t>
      </w:r>
      <w:r>
        <w:rPr>
          <w:spacing w:val="14"/>
          <w:sz w:val="20"/>
        </w:rPr>
        <w:t xml:space="preserve"> </w:t>
      </w:r>
      <w:r>
        <w:rPr>
          <w:w w:val="60"/>
          <w:sz w:val="20"/>
        </w:rPr>
        <w:t>government</w:t>
      </w:r>
      <w:r>
        <w:rPr>
          <w:spacing w:val="10"/>
          <w:sz w:val="20"/>
        </w:rPr>
        <w:t xml:space="preserve"> </w:t>
      </w:r>
      <w:r>
        <w:rPr>
          <w:w w:val="60"/>
          <w:sz w:val="20"/>
        </w:rPr>
        <w:t>is</w:t>
      </w:r>
      <w:r>
        <w:rPr>
          <w:spacing w:val="14"/>
          <w:sz w:val="20"/>
        </w:rPr>
        <w:t xml:space="preserve"> </w:t>
      </w:r>
      <w:r>
        <w:rPr>
          <w:w w:val="60"/>
          <w:sz w:val="20"/>
        </w:rPr>
        <w:t>renovating</w:t>
      </w:r>
      <w:r>
        <w:rPr>
          <w:spacing w:val="14"/>
          <w:sz w:val="20"/>
        </w:rPr>
        <w:t xml:space="preserve"> </w:t>
      </w:r>
      <w:r>
        <w:rPr>
          <w:w w:val="60"/>
          <w:sz w:val="20"/>
        </w:rPr>
        <w:t>and</w:t>
      </w:r>
      <w:r>
        <w:rPr>
          <w:spacing w:val="14"/>
          <w:sz w:val="20"/>
        </w:rPr>
        <w:t xml:space="preserve"> </w:t>
      </w:r>
      <w:r>
        <w:rPr>
          <w:w w:val="60"/>
          <w:sz w:val="20"/>
        </w:rPr>
        <w:t>rehabilitating</w:t>
      </w:r>
      <w:r>
        <w:rPr>
          <w:spacing w:val="14"/>
          <w:sz w:val="20"/>
        </w:rPr>
        <w:t xml:space="preserve"> </w:t>
      </w:r>
      <w:r>
        <w:rPr>
          <w:w w:val="60"/>
          <w:sz w:val="20"/>
        </w:rPr>
        <w:t>of</w:t>
      </w:r>
      <w:r>
        <w:rPr>
          <w:spacing w:val="13"/>
          <w:sz w:val="20"/>
        </w:rPr>
        <w:t xml:space="preserve"> </w:t>
      </w:r>
      <w:r>
        <w:rPr>
          <w:w w:val="60"/>
          <w:sz w:val="20"/>
        </w:rPr>
        <w:t>the</w:t>
      </w:r>
      <w:r>
        <w:rPr>
          <w:spacing w:val="14"/>
          <w:sz w:val="20"/>
        </w:rPr>
        <w:t xml:space="preserve"> </w:t>
      </w:r>
      <w:r>
        <w:rPr>
          <w:w w:val="60"/>
          <w:sz w:val="20"/>
        </w:rPr>
        <w:t>mineral</w:t>
      </w:r>
      <w:r>
        <w:rPr>
          <w:spacing w:val="16"/>
          <w:sz w:val="20"/>
        </w:rPr>
        <w:t xml:space="preserve"> </w:t>
      </w:r>
      <w:r>
        <w:rPr>
          <w:w w:val="60"/>
          <w:sz w:val="20"/>
        </w:rPr>
        <w:t>factories</w:t>
      </w:r>
      <w:r>
        <w:rPr>
          <w:spacing w:val="37"/>
          <w:sz w:val="20"/>
        </w:rPr>
        <w:t xml:space="preserve"> </w:t>
      </w:r>
      <w:r>
        <w:rPr>
          <w:w w:val="60"/>
          <w:sz w:val="20"/>
        </w:rPr>
        <w:t>that</w:t>
      </w:r>
      <w:r>
        <w:rPr>
          <w:sz w:val="20"/>
        </w:rPr>
        <w:t xml:space="preserve"> </w:t>
      </w:r>
      <w:r>
        <w:rPr>
          <w:w w:val="60"/>
          <w:sz w:val="20"/>
        </w:rPr>
        <w:t>had</w:t>
      </w:r>
      <w:r>
        <w:rPr>
          <w:spacing w:val="8"/>
          <w:sz w:val="20"/>
        </w:rPr>
        <w:t xml:space="preserve"> </w:t>
      </w:r>
      <w:r>
        <w:rPr>
          <w:w w:val="60"/>
          <w:sz w:val="20"/>
        </w:rPr>
        <w:t>come</w:t>
      </w:r>
      <w:r>
        <w:rPr>
          <w:spacing w:val="8"/>
          <w:sz w:val="20"/>
        </w:rPr>
        <w:t xml:space="preserve"> </w:t>
      </w:r>
      <w:r>
        <w:rPr>
          <w:w w:val="60"/>
          <w:sz w:val="20"/>
        </w:rPr>
        <w:t>to</w:t>
      </w:r>
      <w:r>
        <w:rPr>
          <w:sz w:val="20"/>
        </w:rPr>
        <w:t xml:space="preserve"> </w:t>
      </w:r>
      <w:r>
        <w:rPr>
          <w:w w:val="60"/>
          <w:sz w:val="20"/>
        </w:rPr>
        <w:t>a</w:t>
      </w:r>
      <w:r>
        <w:rPr>
          <w:spacing w:val="8"/>
          <w:sz w:val="20"/>
        </w:rPr>
        <w:t xml:space="preserve"> </w:t>
      </w:r>
      <w:r>
        <w:rPr>
          <w:w w:val="60"/>
          <w:sz w:val="20"/>
        </w:rPr>
        <w:t>standstill.</w:t>
      </w:r>
      <w:r>
        <w:rPr>
          <w:sz w:val="20"/>
        </w:rPr>
        <w:t xml:space="preserve"> </w:t>
      </w:r>
      <w:r>
        <w:rPr>
          <w:w w:val="60"/>
          <w:sz w:val="20"/>
        </w:rPr>
        <w:t>For</w:t>
      </w:r>
      <w:r>
        <w:rPr>
          <w:sz w:val="20"/>
        </w:rPr>
        <w:t xml:space="preserve"> </w:t>
      </w:r>
      <w:r>
        <w:rPr>
          <w:w w:val="60"/>
          <w:sz w:val="20"/>
        </w:rPr>
        <w:t>example</w:t>
      </w:r>
      <w:r>
        <w:rPr>
          <w:spacing w:val="8"/>
          <w:sz w:val="20"/>
        </w:rPr>
        <w:t xml:space="preserve"> </w:t>
      </w:r>
      <w:r>
        <w:rPr>
          <w:w w:val="60"/>
          <w:sz w:val="20"/>
        </w:rPr>
        <w:t>the</w:t>
      </w:r>
      <w:r>
        <w:rPr>
          <w:sz w:val="20"/>
        </w:rPr>
        <w:t xml:space="preserve"> </w:t>
      </w:r>
      <w:r>
        <w:rPr>
          <w:w w:val="60"/>
          <w:sz w:val="20"/>
        </w:rPr>
        <w:t>Tororo</w:t>
      </w:r>
      <w:r>
        <w:rPr>
          <w:spacing w:val="6"/>
          <w:sz w:val="20"/>
        </w:rPr>
        <w:t xml:space="preserve"> </w:t>
      </w:r>
      <w:r>
        <w:rPr>
          <w:w w:val="60"/>
          <w:sz w:val="20"/>
        </w:rPr>
        <w:t>phosphates</w:t>
      </w:r>
      <w:r>
        <w:rPr>
          <w:spacing w:val="6"/>
          <w:sz w:val="20"/>
        </w:rPr>
        <w:t xml:space="preserve"> </w:t>
      </w:r>
      <w:r>
        <w:rPr>
          <w:w w:val="60"/>
          <w:sz w:val="20"/>
        </w:rPr>
        <w:t>fertilizers</w:t>
      </w:r>
      <w:r>
        <w:rPr>
          <w:sz w:val="20"/>
        </w:rPr>
        <w:t xml:space="preserve"> </w:t>
      </w:r>
      <w:r>
        <w:rPr>
          <w:w w:val="60"/>
          <w:sz w:val="20"/>
        </w:rPr>
        <w:t>industry</w:t>
      </w:r>
      <w:r>
        <w:rPr>
          <w:spacing w:val="11"/>
          <w:sz w:val="20"/>
        </w:rPr>
        <w:t xml:space="preserve"> </w:t>
      </w:r>
      <w:r>
        <w:rPr>
          <w:w w:val="60"/>
          <w:sz w:val="20"/>
        </w:rPr>
        <w:t>and</w:t>
      </w:r>
      <w:r>
        <w:rPr>
          <w:spacing w:val="8"/>
          <w:sz w:val="20"/>
        </w:rPr>
        <w:t xml:space="preserve"> </w:t>
      </w:r>
      <w:r>
        <w:rPr>
          <w:w w:val="60"/>
          <w:sz w:val="20"/>
        </w:rPr>
        <w:t>the</w:t>
      </w:r>
      <w:r>
        <w:rPr>
          <w:spacing w:val="11"/>
          <w:sz w:val="20"/>
        </w:rPr>
        <w:t xml:space="preserve"> </w:t>
      </w:r>
      <w:r>
        <w:rPr>
          <w:w w:val="60"/>
          <w:sz w:val="20"/>
        </w:rPr>
        <w:t>Katwe</w:t>
      </w:r>
      <w:r>
        <w:rPr>
          <w:spacing w:val="8"/>
          <w:sz w:val="20"/>
        </w:rPr>
        <w:t xml:space="preserve"> </w:t>
      </w:r>
      <w:r>
        <w:rPr>
          <w:w w:val="60"/>
          <w:sz w:val="20"/>
        </w:rPr>
        <w:t>salt</w:t>
      </w:r>
      <w:r>
        <w:rPr>
          <w:spacing w:val="10"/>
          <w:sz w:val="20"/>
        </w:rPr>
        <w:t xml:space="preserve"> </w:t>
      </w:r>
      <w:r>
        <w:rPr>
          <w:w w:val="60"/>
          <w:sz w:val="20"/>
        </w:rPr>
        <w:t>plant</w:t>
      </w:r>
      <w:r>
        <w:rPr>
          <w:sz w:val="20"/>
        </w:rPr>
        <w:t xml:space="preserve"> </w:t>
      </w:r>
      <w:r>
        <w:rPr>
          <w:w w:val="65"/>
          <w:sz w:val="20"/>
        </w:rPr>
        <w:t>in</w:t>
      </w:r>
      <w:r>
        <w:rPr>
          <w:spacing w:val="-2"/>
          <w:sz w:val="20"/>
        </w:rPr>
        <w:t xml:space="preserve"> </w:t>
      </w:r>
      <w:r>
        <w:rPr>
          <w:w w:val="65"/>
          <w:sz w:val="20"/>
        </w:rPr>
        <w:t>Kasese</w:t>
      </w:r>
      <w:r>
        <w:rPr>
          <w:spacing w:val="-2"/>
          <w:sz w:val="20"/>
        </w:rPr>
        <w:t xml:space="preserve"> </w:t>
      </w:r>
      <w:r>
        <w:rPr>
          <w:w w:val="65"/>
          <w:sz w:val="20"/>
        </w:rPr>
        <w:t>are</w:t>
      </w:r>
      <w:r>
        <w:rPr>
          <w:spacing w:val="-2"/>
          <w:sz w:val="20"/>
        </w:rPr>
        <w:t xml:space="preserve"> </w:t>
      </w:r>
      <w:r>
        <w:rPr>
          <w:w w:val="65"/>
          <w:sz w:val="20"/>
        </w:rPr>
        <w:t>under</w:t>
      </w:r>
      <w:r>
        <w:rPr>
          <w:spacing w:val="-2"/>
          <w:sz w:val="20"/>
        </w:rPr>
        <w:t xml:space="preserve"> </w:t>
      </w:r>
      <w:r>
        <w:rPr>
          <w:w w:val="65"/>
          <w:sz w:val="20"/>
        </w:rPr>
        <w:t>renovation</w:t>
      </w:r>
      <w:r>
        <w:rPr>
          <w:spacing w:val="-2"/>
          <w:sz w:val="20"/>
        </w:rPr>
        <w:t xml:space="preserve"> </w:t>
      </w:r>
      <w:r>
        <w:rPr>
          <w:w w:val="65"/>
          <w:sz w:val="20"/>
        </w:rPr>
        <w:t>so</w:t>
      </w:r>
      <w:r>
        <w:rPr>
          <w:spacing w:val="-2"/>
          <w:sz w:val="20"/>
        </w:rPr>
        <w:t xml:space="preserve"> </w:t>
      </w:r>
      <w:r>
        <w:rPr>
          <w:w w:val="65"/>
          <w:sz w:val="20"/>
        </w:rPr>
        <w:t>as</w:t>
      </w:r>
      <w:r>
        <w:rPr>
          <w:spacing w:val="-2"/>
          <w:sz w:val="20"/>
        </w:rPr>
        <w:t xml:space="preserve"> </w:t>
      </w:r>
      <w:r>
        <w:rPr>
          <w:w w:val="65"/>
          <w:sz w:val="20"/>
        </w:rPr>
        <w:t>to</w:t>
      </w:r>
      <w:r>
        <w:rPr>
          <w:sz w:val="20"/>
        </w:rPr>
        <w:t xml:space="preserve"> </w:t>
      </w:r>
      <w:r>
        <w:rPr>
          <w:w w:val="65"/>
          <w:sz w:val="20"/>
        </w:rPr>
        <w:t>resume</w:t>
      </w:r>
      <w:r>
        <w:rPr>
          <w:sz w:val="20"/>
        </w:rPr>
        <w:t xml:space="preserve"> </w:t>
      </w:r>
      <w:r>
        <w:rPr>
          <w:w w:val="65"/>
          <w:sz w:val="20"/>
        </w:rPr>
        <w:t>processing</w:t>
      </w:r>
      <w:r>
        <w:rPr>
          <w:sz w:val="20"/>
        </w:rPr>
        <w:t xml:space="preserve"> </w:t>
      </w:r>
      <w:r>
        <w:rPr>
          <w:w w:val="65"/>
          <w:sz w:val="20"/>
        </w:rPr>
        <w:t>and</w:t>
      </w:r>
      <w:r>
        <w:rPr>
          <w:sz w:val="20"/>
        </w:rPr>
        <w:t xml:space="preserve"> </w:t>
      </w:r>
      <w:r>
        <w:rPr>
          <w:w w:val="65"/>
          <w:sz w:val="20"/>
        </w:rPr>
        <w:t>mining</w:t>
      </w:r>
      <w:r>
        <w:rPr>
          <w:sz w:val="20"/>
        </w:rPr>
        <w:t xml:space="preserve"> </w:t>
      </w:r>
      <w:r>
        <w:rPr>
          <w:w w:val="65"/>
          <w:sz w:val="20"/>
        </w:rPr>
        <w:t>too.</w:t>
      </w:r>
    </w:p>
    <w:p w:rsidR="00E5575B" w:rsidRDefault="00D512E5">
      <w:pPr>
        <w:pStyle w:val="ListParagraph"/>
        <w:numPr>
          <w:ilvl w:val="0"/>
          <w:numId w:val="44"/>
        </w:numPr>
        <w:tabs>
          <w:tab w:val="left" w:pos="1090"/>
        </w:tabs>
        <w:spacing w:before="12" w:line="232" w:lineRule="auto"/>
        <w:ind w:right="628" w:firstLine="0"/>
        <w:rPr>
          <w:sz w:val="20"/>
        </w:rPr>
      </w:pPr>
      <w:r>
        <w:rPr>
          <w:w w:val="65"/>
          <w:sz w:val="20"/>
        </w:rPr>
        <w:t>The</w:t>
      </w:r>
      <w:r>
        <w:rPr>
          <w:spacing w:val="26"/>
          <w:sz w:val="20"/>
        </w:rPr>
        <w:t xml:space="preserve"> </w:t>
      </w:r>
      <w:r>
        <w:rPr>
          <w:spacing w:val="9"/>
          <w:w w:val="65"/>
          <w:sz w:val="20"/>
        </w:rPr>
        <w:t>Ugandan</w:t>
      </w:r>
      <w:r>
        <w:rPr>
          <w:spacing w:val="26"/>
          <w:sz w:val="20"/>
        </w:rPr>
        <w:t xml:space="preserve"> </w:t>
      </w:r>
      <w:r>
        <w:rPr>
          <w:spacing w:val="9"/>
          <w:w w:val="65"/>
          <w:sz w:val="20"/>
        </w:rPr>
        <w:t>government</w:t>
      </w:r>
      <w:r>
        <w:rPr>
          <w:spacing w:val="25"/>
          <w:sz w:val="20"/>
        </w:rPr>
        <w:t xml:space="preserve"> </w:t>
      </w:r>
      <w:r>
        <w:rPr>
          <w:w w:val="65"/>
          <w:sz w:val="20"/>
        </w:rPr>
        <w:t>is</w:t>
      </w:r>
      <w:r>
        <w:rPr>
          <w:spacing w:val="26"/>
          <w:sz w:val="20"/>
        </w:rPr>
        <w:t xml:space="preserve"> </w:t>
      </w:r>
      <w:r>
        <w:rPr>
          <w:spacing w:val="9"/>
          <w:w w:val="65"/>
          <w:sz w:val="20"/>
        </w:rPr>
        <w:t>seeking</w:t>
      </w:r>
      <w:r>
        <w:rPr>
          <w:spacing w:val="27"/>
          <w:sz w:val="20"/>
        </w:rPr>
        <w:t xml:space="preserve"> </w:t>
      </w:r>
      <w:r>
        <w:rPr>
          <w:spacing w:val="9"/>
          <w:w w:val="65"/>
          <w:sz w:val="20"/>
        </w:rPr>
        <w:t>financial</w:t>
      </w:r>
      <w:r>
        <w:rPr>
          <w:spacing w:val="29"/>
          <w:sz w:val="20"/>
        </w:rPr>
        <w:t xml:space="preserve"> </w:t>
      </w:r>
      <w:r>
        <w:rPr>
          <w:w w:val="65"/>
          <w:sz w:val="20"/>
        </w:rPr>
        <w:t>support</w:t>
      </w:r>
      <w:r>
        <w:rPr>
          <w:spacing w:val="27"/>
          <w:sz w:val="20"/>
        </w:rPr>
        <w:t xml:space="preserve"> </w:t>
      </w:r>
      <w:r>
        <w:rPr>
          <w:spacing w:val="9"/>
          <w:w w:val="65"/>
          <w:sz w:val="20"/>
        </w:rPr>
        <w:t>through</w:t>
      </w:r>
      <w:r>
        <w:rPr>
          <w:spacing w:val="26"/>
          <w:sz w:val="20"/>
        </w:rPr>
        <w:t xml:space="preserve"> </w:t>
      </w:r>
      <w:r>
        <w:rPr>
          <w:w w:val="65"/>
          <w:sz w:val="20"/>
        </w:rPr>
        <w:t>the</w:t>
      </w:r>
      <w:r>
        <w:rPr>
          <w:spacing w:val="35"/>
          <w:sz w:val="20"/>
        </w:rPr>
        <w:t xml:space="preserve"> </w:t>
      </w:r>
      <w:r>
        <w:rPr>
          <w:w w:val="65"/>
          <w:sz w:val="20"/>
        </w:rPr>
        <w:t>Ministry</w:t>
      </w:r>
      <w:r>
        <w:rPr>
          <w:sz w:val="20"/>
        </w:rPr>
        <w:t xml:space="preserve"> </w:t>
      </w:r>
      <w:r>
        <w:rPr>
          <w:w w:val="65"/>
          <w:sz w:val="20"/>
        </w:rPr>
        <w:t>of</w:t>
      </w:r>
      <w:r>
        <w:rPr>
          <w:sz w:val="20"/>
        </w:rPr>
        <w:t xml:space="preserve"> </w:t>
      </w:r>
      <w:r>
        <w:rPr>
          <w:w w:val="65"/>
          <w:sz w:val="20"/>
        </w:rPr>
        <w:t>Finance</w:t>
      </w:r>
      <w:r>
        <w:rPr>
          <w:sz w:val="20"/>
        </w:rPr>
        <w:t xml:space="preserve"> </w:t>
      </w:r>
      <w:r>
        <w:rPr>
          <w:w w:val="65"/>
          <w:sz w:val="20"/>
        </w:rPr>
        <w:t>from</w:t>
      </w:r>
      <w:r>
        <w:rPr>
          <w:sz w:val="20"/>
        </w:rPr>
        <w:t xml:space="preserve"> </w:t>
      </w:r>
      <w:r>
        <w:rPr>
          <w:w w:val="65"/>
          <w:sz w:val="20"/>
        </w:rPr>
        <w:t>financial</w:t>
      </w:r>
      <w:r>
        <w:rPr>
          <w:sz w:val="20"/>
        </w:rPr>
        <w:t xml:space="preserve"> </w:t>
      </w:r>
      <w:r>
        <w:rPr>
          <w:w w:val="65"/>
          <w:sz w:val="20"/>
        </w:rPr>
        <w:t>institutions</w:t>
      </w:r>
      <w:r>
        <w:rPr>
          <w:sz w:val="20"/>
        </w:rPr>
        <w:t xml:space="preserve"> </w:t>
      </w:r>
      <w:r>
        <w:rPr>
          <w:w w:val="65"/>
          <w:sz w:val="20"/>
        </w:rPr>
        <w:t>like</w:t>
      </w:r>
      <w:r>
        <w:rPr>
          <w:sz w:val="20"/>
        </w:rPr>
        <w:t xml:space="preserve"> </w:t>
      </w:r>
      <w:r>
        <w:rPr>
          <w:w w:val="65"/>
          <w:sz w:val="20"/>
        </w:rPr>
        <w:t>the</w:t>
      </w:r>
      <w:r>
        <w:rPr>
          <w:sz w:val="20"/>
        </w:rPr>
        <w:t xml:space="preserve"> </w:t>
      </w:r>
      <w:r>
        <w:rPr>
          <w:w w:val="65"/>
          <w:sz w:val="20"/>
        </w:rPr>
        <w:t>World</w:t>
      </w:r>
      <w:r>
        <w:rPr>
          <w:sz w:val="20"/>
        </w:rPr>
        <w:t xml:space="preserve"> </w:t>
      </w:r>
      <w:r>
        <w:rPr>
          <w:w w:val="65"/>
          <w:sz w:val="20"/>
        </w:rPr>
        <w:t>Bank,</w:t>
      </w:r>
      <w:r>
        <w:rPr>
          <w:sz w:val="20"/>
        </w:rPr>
        <w:t xml:space="preserve"> </w:t>
      </w:r>
      <w:r>
        <w:rPr>
          <w:w w:val="65"/>
          <w:sz w:val="20"/>
        </w:rPr>
        <w:t>IMF</w:t>
      </w:r>
      <w:r>
        <w:rPr>
          <w:spacing w:val="29"/>
          <w:sz w:val="20"/>
        </w:rPr>
        <w:t xml:space="preserve"> </w:t>
      </w:r>
      <w:r>
        <w:rPr>
          <w:w w:val="65"/>
          <w:sz w:val="20"/>
        </w:rPr>
        <w:t>(International</w:t>
      </w:r>
      <w:r>
        <w:rPr>
          <w:sz w:val="20"/>
        </w:rPr>
        <w:t xml:space="preserve"> </w:t>
      </w:r>
      <w:r>
        <w:rPr>
          <w:w w:val="65"/>
          <w:sz w:val="20"/>
        </w:rPr>
        <w:t>Monetary</w:t>
      </w:r>
      <w:r>
        <w:rPr>
          <w:sz w:val="20"/>
        </w:rPr>
        <w:t xml:space="preserve"> </w:t>
      </w:r>
      <w:r>
        <w:rPr>
          <w:w w:val="65"/>
          <w:sz w:val="20"/>
        </w:rPr>
        <w:t>Fund),</w:t>
      </w:r>
      <w:r>
        <w:rPr>
          <w:sz w:val="20"/>
        </w:rPr>
        <w:t xml:space="preserve"> </w:t>
      </w:r>
      <w:r>
        <w:rPr>
          <w:w w:val="65"/>
          <w:sz w:val="20"/>
        </w:rPr>
        <w:t>Paris</w:t>
      </w:r>
      <w:r>
        <w:rPr>
          <w:spacing w:val="-1"/>
          <w:sz w:val="20"/>
        </w:rPr>
        <w:t xml:space="preserve"> </w:t>
      </w:r>
      <w:r>
        <w:rPr>
          <w:w w:val="65"/>
          <w:sz w:val="20"/>
        </w:rPr>
        <w:t>club,</w:t>
      </w:r>
      <w:r>
        <w:rPr>
          <w:spacing w:val="-1"/>
          <w:sz w:val="20"/>
        </w:rPr>
        <w:t xml:space="preserve"> </w:t>
      </w:r>
      <w:r>
        <w:rPr>
          <w:w w:val="65"/>
          <w:sz w:val="20"/>
        </w:rPr>
        <w:t>African</w:t>
      </w:r>
      <w:r>
        <w:rPr>
          <w:sz w:val="20"/>
        </w:rPr>
        <w:t xml:space="preserve"> </w:t>
      </w:r>
      <w:r>
        <w:rPr>
          <w:w w:val="65"/>
          <w:sz w:val="20"/>
        </w:rPr>
        <w:t>development</w:t>
      </w:r>
      <w:r>
        <w:rPr>
          <w:sz w:val="20"/>
        </w:rPr>
        <w:t xml:space="preserve"> </w:t>
      </w:r>
      <w:r>
        <w:rPr>
          <w:w w:val="65"/>
          <w:sz w:val="20"/>
        </w:rPr>
        <w:t>Bank,</w:t>
      </w:r>
      <w:r>
        <w:rPr>
          <w:sz w:val="20"/>
        </w:rPr>
        <w:t xml:space="preserve"> </w:t>
      </w:r>
      <w:r>
        <w:rPr>
          <w:w w:val="65"/>
          <w:sz w:val="20"/>
        </w:rPr>
        <w:t>etc</w:t>
      </w:r>
      <w:r>
        <w:rPr>
          <w:sz w:val="20"/>
        </w:rPr>
        <w:t xml:space="preserve"> </w:t>
      </w:r>
      <w:r>
        <w:rPr>
          <w:w w:val="65"/>
          <w:sz w:val="20"/>
        </w:rPr>
        <w:t>to</w:t>
      </w:r>
      <w:r>
        <w:rPr>
          <w:sz w:val="20"/>
        </w:rPr>
        <w:t xml:space="preserve"> </w:t>
      </w:r>
      <w:r>
        <w:rPr>
          <w:w w:val="65"/>
          <w:sz w:val="20"/>
        </w:rPr>
        <w:t>get</w:t>
      </w:r>
      <w:r>
        <w:rPr>
          <w:sz w:val="20"/>
        </w:rPr>
        <w:t xml:space="preserve"> </w:t>
      </w:r>
      <w:r>
        <w:rPr>
          <w:w w:val="65"/>
          <w:sz w:val="20"/>
        </w:rPr>
        <w:t>the</w:t>
      </w:r>
      <w:r>
        <w:rPr>
          <w:sz w:val="20"/>
        </w:rPr>
        <w:t xml:space="preserve"> </w:t>
      </w:r>
      <w:r>
        <w:rPr>
          <w:w w:val="65"/>
          <w:sz w:val="20"/>
        </w:rPr>
        <w:t>necessary</w:t>
      </w:r>
      <w:r>
        <w:rPr>
          <w:sz w:val="20"/>
        </w:rPr>
        <w:t xml:space="preserve"> </w:t>
      </w:r>
      <w:r>
        <w:rPr>
          <w:w w:val="65"/>
          <w:sz w:val="20"/>
        </w:rPr>
        <w:t>capital,</w:t>
      </w:r>
      <w:r>
        <w:rPr>
          <w:sz w:val="20"/>
        </w:rPr>
        <w:t xml:space="preserve"> </w:t>
      </w:r>
      <w:r>
        <w:rPr>
          <w:w w:val="65"/>
          <w:sz w:val="20"/>
        </w:rPr>
        <w:t>machinery</w:t>
      </w:r>
      <w:r>
        <w:rPr>
          <w:sz w:val="20"/>
        </w:rPr>
        <w:t xml:space="preserve"> </w:t>
      </w:r>
      <w:r>
        <w:rPr>
          <w:w w:val="65"/>
          <w:sz w:val="20"/>
        </w:rPr>
        <w:t>needed</w:t>
      </w:r>
      <w:r>
        <w:rPr>
          <w:sz w:val="20"/>
        </w:rPr>
        <w:t xml:space="preserve"> </w:t>
      </w:r>
      <w:r>
        <w:rPr>
          <w:w w:val="65"/>
          <w:sz w:val="20"/>
        </w:rPr>
        <w:t>in</w:t>
      </w:r>
      <w:r>
        <w:rPr>
          <w:sz w:val="20"/>
        </w:rPr>
        <w:t xml:space="preserve"> </w:t>
      </w:r>
      <w:r>
        <w:rPr>
          <w:w w:val="65"/>
          <w:sz w:val="20"/>
        </w:rPr>
        <w:t>mining.</w:t>
      </w:r>
      <w:r>
        <w:rPr>
          <w:sz w:val="20"/>
        </w:rPr>
        <w:t xml:space="preserve"> </w:t>
      </w:r>
      <w:r>
        <w:rPr>
          <w:w w:val="65"/>
          <w:sz w:val="20"/>
        </w:rPr>
        <w:t>For</w:t>
      </w:r>
      <w:r>
        <w:rPr>
          <w:sz w:val="20"/>
        </w:rPr>
        <w:t xml:space="preserve"> </w:t>
      </w:r>
      <w:r>
        <w:rPr>
          <w:w w:val="65"/>
          <w:sz w:val="20"/>
        </w:rPr>
        <w:t>example</w:t>
      </w:r>
      <w:r>
        <w:rPr>
          <w:spacing w:val="23"/>
          <w:sz w:val="20"/>
        </w:rPr>
        <w:t xml:space="preserve"> </w:t>
      </w:r>
      <w:r>
        <w:rPr>
          <w:w w:val="65"/>
          <w:sz w:val="20"/>
        </w:rPr>
        <w:t>funds</w:t>
      </w:r>
      <w:r>
        <w:rPr>
          <w:spacing w:val="-4"/>
          <w:sz w:val="20"/>
        </w:rPr>
        <w:t xml:space="preserve"> </w:t>
      </w:r>
      <w:r>
        <w:rPr>
          <w:w w:val="65"/>
          <w:sz w:val="20"/>
        </w:rPr>
        <w:t>for</w:t>
      </w:r>
      <w:r>
        <w:rPr>
          <w:spacing w:val="-5"/>
          <w:sz w:val="20"/>
        </w:rPr>
        <w:t xml:space="preserve"> </w:t>
      </w:r>
      <w:r>
        <w:rPr>
          <w:w w:val="65"/>
          <w:sz w:val="20"/>
        </w:rPr>
        <w:t>oil</w:t>
      </w:r>
      <w:r>
        <w:rPr>
          <w:spacing w:val="-2"/>
          <w:sz w:val="20"/>
        </w:rPr>
        <w:t xml:space="preserve"> </w:t>
      </w:r>
      <w:r>
        <w:rPr>
          <w:w w:val="65"/>
          <w:sz w:val="20"/>
        </w:rPr>
        <w:t>exploration</w:t>
      </w:r>
      <w:r>
        <w:rPr>
          <w:spacing w:val="-4"/>
          <w:sz w:val="20"/>
        </w:rPr>
        <w:t xml:space="preserve"> </w:t>
      </w:r>
      <w:r>
        <w:rPr>
          <w:w w:val="65"/>
          <w:sz w:val="20"/>
        </w:rPr>
        <w:t>in</w:t>
      </w:r>
      <w:r>
        <w:rPr>
          <w:spacing w:val="-4"/>
          <w:sz w:val="20"/>
        </w:rPr>
        <w:t xml:space="preserve"> </w:t>
      </w:r>
      <w:r>
        <w:rPr>
          <w:w w:val="65"/>
          <w:sz w:val="20"/>
        </w:rPr>
        <w:t>Semliki</w:t>
      </w:r>
      <w:r>
        <w:rPr>
          <w:sz w:val="20"/>
        </w:rPr>
        <w:t xml:space="preserve"> </w:t>
      </w:r>
      <w:r>
        <w:rPr>
          <w:w w:val="65"/>
          <w:sz w:val="20"/>
        </w:rPr>
        <w:t>-</w:t>
      </w:r>
      <w:r>
        <w:rPr>
          <w:spacing w:val="-2"/>
          <w:sz w:val="20"/>
        </w:rPr>
        <w:t xml:space="preserve"> </w:t>
      </w:r>
      <w:r>
        <w:rPr>
          <w:w w:val="65"/>
          <w:sz w:val="20"/>
        </w:rPr>
        <w:t>Wanseko</w:t>
      </w:r>
      <w:r>
        <w:rPr>
          <w:spacing w:val="-3"/>
          <w:sz w:val="20"/>
        </w:rPr>
        <w:t xml:space="preserve"> </w:t>
      </w:r>
      <w:r>
        <w:rPr>
          <w:w w:val="65"/>
          <w:sz w:val="20"/>
        </w:rPr>
        <w:t>basin</w:t>
      </w:r>
      <w:r>
        <w:rPr>
          <w:spacing w:val="-4"/>
          <w:sz w:val="20"/>
        </w:rPr>
        <w:t xml:space="preserve"> </w:t>
      </w:r>
      <w:r>
        <w:rPr>
          <w:w w:val="65"/>
          <w:sz w:val="20"/>
        </w:rPr>
        <w:t>were</w:t>
      </w:r>
      <w:r>
        <w:rPr>
          <w:sz w:val="20"/>
        </w:rPr>
        <w:t xml:space="preserve"> </w:t>
      </w:r>
      <w:r>
        <w:rPr>
          <w:w w:val="65"/>
          <w:sz w:val="20"/>
        </w:rPr>
        <w:t>obtained</w:t>
      </w:r>
      <w:r>
        <w:rPr>
          <w:spacing w:val="-5"/>
          <w:sz w:val="20"/>
        </w:rPr>
        <w:t xml:space="preserve"> </w:t>
      </w:r>
      <w:r>
        <w:rPr>
          <w:w w:val="65"/>
          <w:sz w:val="20"/>
        </w:rPr>
        <w:t>from</w:t>
      </w:r>
      <w:r>
        <w:rPr>
          <w:spacing w:val="-6"/>
          <w:sz w:val="20"/>
        </w:rPr>
        <w:t xml:space="preserve"> </w:t>
      </w:r>
      <w:r>
        <w:rPr>
          <w:w w:val="65"/>
          <w:sz w:val="20"/>
        </w:rPr>
        <w:t>the</w:t>
      </w:r>
      <w:r>
        <w:rPr>
          <w:spacing w:val="-1"/>
          <w:sz w:val="20"/>
        </w:rPr>
        <w:t xml:space="preserve"> </w:t>
      </w:r>
      <w:r>
        <w:rPr>
          <w:w w:val="65"/>
          <w:sz w:val="20"/>
        </w:rPr>
        <w:t>World Bank and Britain.</w:t>
      </w:r>
    </w:p>
    <w:p w:rsidR="00E5575B" w:rsidRDefault="00D512E5">
      <w:pPr>
        <w:pStyle w:val="ListParagraph"/>
        <w:numPr>
          <w:ilvl w:val="0"/>
          <w:numId w:val="44"/>
        </w:numPr>
        <w:tabs>
          <w:tab w:val="left" w:pos="1090"/>
        </w:tabs>
        <w:spacing w:before="14" w:line="225" w:lineRule="auto"/>
        <w:ind w:right="629" w:firstLine="0"/>
        <w:rPr>
          <w:sz w:val="20"/>
        </w:rPr>
      </w:pPr>
      <w:r>
        <w:rPr>
          <w:w w:val="60"/>
          <w:sz w:val="20"/>
        </w:rPr>
        <w:t>There</w:t>
      </w:r>
      <w:r>
        <w:rPr>
          <w:sz w:val="20"/>
        </w:rPr>
        <w:t xml:space="preserve"> </w:t>
      </w:r>
      <w:r>
        <w:rPr>
          <w:w w:val="60"/>
          <w:sz w:val="20"/>
        </w:rPr>
        <w:t>is</w:t>
      </w:r>
      <w:r>
        <w:rPr>
          <w:sz w:val="20"/>
        </w:rPr>
        <w:t xml:space="preserve"> </w:t>
      </w:r>
      <w:r>
        <w:rPr>
          <w:w w:val="60"/>
          <w:sz w:val="20"/>
        </w:rPr>
        <w:t>extension</w:t>
      </w:r>
      <w:r>
        <w:rPr>
          <w:sz w:val="20"/>
        </w:rPr>
        <w:t xml:space="preserve"> </w:t>
      </w:r>
      <w:r>
        <w:rPr>
          <w:w w:val="60"/>
          <w:sz w:val="20"/>
        </w:rPr>
        <w:t>of</w:t>
      </w:r>
      <w:r>
        <w:rPr>
          <w:sz w:val="20"/>
        </w:rPr>
        <w:t xml:space="preserve"> </w:t>
      </w:r>
      <w:r>
        <w:rPr>
          <w:w w:val="60"/>
          <w:sz w:val="20"/>
        </w:rPr>
        <w:t>power</w:t>
      </w:r>
      <w:r>
        <w:rPr>
          <w:sz w:val="20"/>
        </w:rPr>
        <w:t xml:space="preserve"> </w:t>
      </w:r>
      <w:r>
        <w:rPr>
          <w:w w:val="60"/>
          <w:sz w:val="20"/>
        </w:rPr>
        <w:t>to</w:t>
      </w:r>
      <w:r>
        <w:rPr>
          <w:sz w:val="20"/>
        </w:rPr>
        <w:t xml:space="preserve"> </w:t>
      </w:r>
      <w:r>
        <w:rPr>
          <w:w w:val="60"/>
          <w:sz w:val="20"/>
        </w:rPr>
        <w:t>Kapchorwa</w:t>
      </w:r>
      <w:r>
        <w:rPr>
          <w:sz w:val="20"/>
        </w:rPr>
        <w:t xml:space="preserve"> </w:t>
      </w:r>
      <w:r>
        <w:rPr>
          <w:w w:val="60"/>
          <w:sz w:val="20"/>
        </w:rPr>
        <w:t>for</w:t>
      </w:r>
      <w:r>
        <w:rPr>
          <w:sz w:val="20"/>
        </w:rPr>
        <w:t xml:space="preserve"> </w:t>
      </w:r>
      <w:r>
        <w:rPr>
          <w:w w:val="60"/>
          <w:sz w:val="20"/>
        </w:rPr>
        <w:t>limestone</w:t>
      </w:r>
      <w:r>
        <w:rPr>
          <w:sz w:val="20"/>
        </w:rPr>
        <w:t xml:space="preserve"> </w:t>
      </w:r>
      <w:r>
        <w:rPr>
          <w:w w:val="60"/>
          <w:sz w:val="20"/>
        </w:rPr>
        <w:t>mining</w:t>
      </w:r>
      <w:r>
        <w:rPr>
          <w:sz w:val="20"/>
        </w:rPr>
        <w:t xml:space="preserve"> </w:t>
      </w:r>
      <w:r>
        <w:rPr>
          <w:w w:val="60"/>
          <w:sz w:val="20"/>
        </w:rPr>
        <w:t>and</w:t>
      </w:r>
      <w:r>
        <w:rPr>
          <w:sz w:val="20"/>
        </w:rPr>
        <w:t xml:space="preserve"> </w:t>
      </w:r>
      <w:r>
        <w:rPr>
          <w:w w:val="60"/>
          <w:sz w:val="20"/>
        </w:rPr>
        <w:t>cement</w:t>
      </w:r>
      <w:r>
        <w:rPr>
          <w:spacing w:val="23"/>
          <w:sz w:val="20"/>
        </w:rPr>
        <w:t xml:space="preserve"> </w:t>
      </w:r>
      <w:r>
        <w:rPr>
          <w:w w:val="60"/>
          <w:sz w:val="20"/>
        </w:rPr>
        <w:t>processing,</w:t>
      </w:r>
      <w:r>
        <w:rPr>
          <w:spacing w:val="23"/>
          <w:sz w:val="20"/>
        </w:rPr>
        <w:t xml:space="preserve"> </w:t>
      </w:r>
      <w:r>
        <w:rPr>
          <w:w w:val="60"/>
          <w:sz w:val="20"/>
        </w:rPr>
        <w:t>in</w:t>
      </w:r>
      <w:r>
        <w:rPr>
          <w:spacing w:val="25"/>
          <w:sz w:val="20"/>
        </w:rPr>
        <w:t xml:space="preserve"> </w:t>
      </w:r>
      <w:r>
        <w:rPr>
          <w:w w:val="60"/>
          <w:sz w:val="20"/>
        </w:rPr>
        <w:t>Yumbe,</w:t>
      </w:r>
      <w:r>
        <w:rPr>
          <w:spacing w:val="23"/>
          <w:sz w:val="20"/>
        </w:rPr>
        <w:t xml:space="preserve"> </w:t>
      </w:r>
      <w:r>
        <w:rPr>
          <w:w w:val="60"/>
          <w:sz w:val="20"/>
        </w:rPr>
        <w:t>limestone</w:t>
      </w:r>
      <w:r>
        <w:rPr>
          <w:spacing w:val="25"/>
          <w:sz w:val="20"/>
        </w:rPr>
        <w:t xml:space="preserve"> </w:t>
      </w:r>
      <w:r>
        <w:rPr>
          <w:w w:val="60"/>
          <w:sz w:val="20"/>
        </w:rPr>
        <w:t>quarrying</w:t>
      </w:r>
      <w:r>
        <w:rPr>
          <w:spacing w:val="25"/>
          <w:sz w:val="20"/>
        </w:rPr>
        <w:t xml:space="preserve"> </w:t>
      </w:r>
      <w:r>
        <w:rPr>
          <w:w w:val="60"/>
          <w:sz w:val="20"/>
        </w:rPr>
        <w:t>is</w:t>
      </w:r>
      <w:r>
        <w:rPr>
          <w:spacing w:val="25"/>
          <w:sz w:val="20"/>
        </w:rPr>
        <w:t xml:space="preserve"> </w:t>
      </w:r>
      <w:r>
        <w:rPr>
          <w:w w:val="60"/>
          <w:sz w:val="20"/>
        </w:rPr>
        <w:t>done</w:t>
      </w:r>
      <w:r>
        <w:rPr>
          <w:spacing w:val="28"/>
          <w:sz w:val="20"/>
        </w:rPr>
        <w:t xml:space="preserve"> </w:t>
      </w:r>
      <w:r>
        <w:rPr>
          <w:w w:val="60"/>
          <w:sz w:val="20"/>
        </w:rPr>
        <w:t>using</w:t>
      </w:r>
      <w:r>
        <w:rPr>
          <w:spacing w:val="25"/>
          <w:sz w:val="20"/>
        </w:rPr>
        <w:t xml:space="preserve"> </w:t>
      </w:r>
      <w:r>
        <w:rPr>
          <w:w w:val="60"/>
          <w:sz w:val="20"/>
        </w:rPr>
        <w:t>installed</w:t>
      </w:r>
      <w:r>
        <w:rPr>
          <w:spacing w:val="28"/>
          <w:sz w:val="20"/>
        </w:rPr>
        <w:t xml:space="preserve"> </w:t>
      </w:r>
      <w:r>
        <w:rPr>
          <w:w w:val="60"/>
          <w:sz w:val="20"/>
        </w:rPr>
        <w:t>diesel</w:t>
      </w:r>
      <w:r>
        <w:rPr>
          <w:spacing w:val="40"/>
          <w:sz w:val="20"/>
        </w:rPr>
        <w:t xml:space="preserve"> </w:t>
      </w:r>
      <w:r>
        <w:rPr>
          <w:w w:val="60"/>
          <w:sz w:val="20"/>
        </w:rPr>
        <w:t>generators</w:t>
      </w:r>
      <w:r>
        <w:rPr>
          <w:sz w:val="20"/>
        </w:rPr>
        <w:t xml:space="preserve"> </w:t>
      </w:r>
      <w:r>
        <w:rPr>
          <w:w w:val="60"/>
          <w:sz w:val="20"/>
        </w:rPr>
        <w:t>and</w:t>
      </w:r>
      <w:r>
        <w:rPr>
          <w:sz w:val="20"/>
        </w:rPr>
        <w:t xml:space="preserve"> </w:t>
      </w:r>
      <w:r>
        <w:rPr>
          <w:w w:val="60"/>
          <w:sz w:val="20"/>
        </w:rPr>
        <w:t>the</w:t>
      </w:r>
      <w:r>
        <w:rPr>
          <w:sz w:val="20"/>
        </w:rPr>
        <w:t xml:space="preserve"> </w:t>
      </w:r>
      <w:r>
        <w:rPr>
          <w:w w:val="60"/>
          <w:sz w:val="20"/>
        </w:rPr>
        <w:t>Uganda</w:t>
      </w:r>
      <w:r>
        <w:rPr>
          <w:sz w:val="20"/>
        </w:rPr>
        <w:t xml:space="preserve"> </w:t>
      </w:r>
      <w:r>
        <w:rPr>
          <w:w w:val="60"/>
          <w:sz w:val="20"/>
        </w:rPr>
        <w:t>Electricity</w:t>
      </w:r>
      <w:r>
        <w:rPr>
          <w:sz w:val="20"/>
        </w:rPr>
        <w:t xml:space="preserve"> </w:t>
      </w:r>
      <w:r>
        <w:rPr>
          <w:w w:val="60"/>
          <w:sz w:val="20"/>
        </w:rPr>
        <w:t>Transmission</w:t>
      </w:r>
      <w:r>
        <w:rPr>
          <w:sz w:val="20"/>
        </w:rPr>
        <w:t xml:space="preserve"> </w:t>
      </w:r>
      <w:r>
        <w:rPr>
          <w:w w:val="60"/>
          <w:sz w:val="20"/>
        </w:rPr>
        <w:t>Company</w:t>
      </w:r>
      <w:r>
        <w:rPr>
          <w:sz w:val="20"/>
        </w:rPr>
        <w:t xml:space="preserve"> </w:t>
      </w:r>
      <w:r>
        <w:rPr>
          <w:w w:val="60"/>
          <w:sz w:val="20"/>
        </w:rPr>
        <w:t>is</w:t>
      </w:r>
      <w:r>
        <w:rPr>
          <w:sz w:val="20"/>
        </w:rPr>
        <w:t xml:space="preserve"> </w:t>
      </w:r>
      <w:r>
        <w:rPr>
          <w:w w:val="60"/>
          <w:sz w:val="20"/>
        </w:rPr>
        <w:t>doing</w:t>
      </w:r>
      <w:r>
        <w:rPr>
          <w:sz w:val="20"/>
        </w:rPr>
        <w:t xml:space="preserve"> </w:t>
      </w:r>
      <w:r>
        <w:rPr>
          <w:w w:val="60"/>
          <w:sz w:val="20"/>
        </w:rPr>
        <w:t>the</w:t>
      </w:r>
      <w:r>
        <w:rPr>
          <w:spacing w:val="14"/>
          <w:sz w:val="20"/>
        </w:rPr>
        <w:t xml:space="preserve"> </w:t>
      </w:r>
      <w:r>
        <w:rPr>
          <w:w w:val="60"/>
          <w:sz w:val="20"/>
        </w:rPr>
        <w:t>extension</w:t>
      </w:r>
      <w:r>
        <w:rPr>
          <w:spacing w:val="14"/>
          <w:sz w:val="20"/>
        </w:rPr>
        <w:t xml:space="preserve"> </w:t>
      </w:r>
      <w:r>
        <w:rPr>
          <w:w w:val="60"/>
          <w:sz w:val="20"/>
        </w:rPr>
        <w:t>of</w:t>
      </w:r>
      <w:r>
        <w:rPr>
          <w:sz w:val="20"/>
        </w:rPr>
        <w:t xml:space="preserve"> </w:t>
      </w:r>
      <w:r>
        <w:rPr>
          <w:w w:val="60"/>
          <w:sz w:val="20"/>
        </w:rPr>
        <w:t>electricity</w:t>
      </w:r>
      <w:r>
        <w:rPr>
          <w:spacing w:val="14"/>
          <w:sz w:val="20"/>
        </w:rPr>
        <w:t xml:space="preserve"> </w:t>
      </w:r>
      <w:r>
        <w:rPr>
          <w:w w:val="60"/>
          <w:sz w:val="20"/>
        </w:rPr>
        <w:t>in</w:t>
      </w:r>
      <w:r>
        <w:rPr>
          <w:spacing w:val="14"/>
          <w:sz w:val="20"/>
        </w:rPr>
        <w:t xml:space="preserve"> </w:t>
      </w:r>
      <w:r>
        <w:rPr>
          <w:w w:val="60"/>
          <w:sz w:val="20"/>
        </w:rPr>
        <w:t>these</w:t>
      </w:r>
      <w:r>
        <w:rPr>
          <w:spacing w:val="14"/>
          <w:sz w:val="20"/>
        </w:rPr>
        <w:t xml:space="preserve"> </w:t>
      </w:r>
      <w:r>
        <w:rPr>
          <w:w w:val="60"/>
          <w:sz w:val="20"/>
        </w:rPr>
        <w:t>areas</w:t>
      </w:r>
      <w:r>
        <w:rPr>
          <w:spacing w:val="17"/>
          <w:sz w:val="20"/>
        </w:rPr>
        <w:t xml:space="preserve"> </w:t>
      </w:r>
      <w:r>
        <w:rPr>
          <w:w w:val="60"/>
          <w:sz w:val="20"/>
        </w:rPr>
        <w:t>as</w:t>
      </w:r>
      <w:r>
        <w:rPr>
          <w:spacing w:val="14"/>
          <w:sz w:val="20"/>
        </w:rPr>
        <w:t xml:space="preserve"> </w:t>
      </w:r>
      <w:r>
        <w:rPr>
          <w:w w:val="60"/>
          <w:sz w:val="20"/>
        </w:rPr>
        <w:t>well</w:t>
      </w:r>
      <w:r>
        <w:rPr>
          <w:spacing w:val="16"/>
          <w:sz w:val="20"/>
        </w:rPr>
        <w:t xml:space="preserve"> </w:t>
      </w:r>
      <w:r>
        <w:rPr>
          <w:w w:val="60"/>
          <w:sz w:val="20"/>
        </w:rPr>
        <w:t>as</w:t>
      </w:r>
      <w:r>
        <w:rPr>
          <w:spacing w:val="14"/>
          <w:sz w:val="20"/>
        </w:rPr>
        <w:t xml:space="preserve"> </w:t>
      </w:r>
      <w:r>
        <w:rPr>
          <w:w w:val="60"/>
          <w:sz w:val="20"/>
        </w:rPr>
        <w:t>other</w:t>
      </w:r>
      <w:r>
        <w:rPr>
          <w:sz w:val="20"/>
        </w:rPr>
        <w:t xml:space="preserve"> </w:t>
      </w:r>
      <w:r>
        <w:rPr>
          <w:w w:val="60"/>
          <w:sz w:val="20"/>
        </w:rPr>
        <w:t>areas</w:t>
      </w:r>
      <w:r>
        <w:rPr>
          <w:spacing w:val="14"/>
          <w:sz w:val="20"/>
        </w:rPr>
        <w:t xml:space="preserve"> </w:t>
      </w:r>
      <w:r>
        <w:rPr>
          <w:w w:val="60"/>
          <w:sz w:val="20"/>
        </w:rPr>
        <w:t>in</w:t>
      </w:r>
      <w:r>
        <w:rPr>
          <w:spacing w:val="14"/>
          <w:sz w:val="20"/>
        </w:rPr>
        <w:t xml:space="preserve"> </w:t>
      </w:r>
      <w:r>
        <w:rPr>
          <w:w w:val="60"/>
          <w:sz w:val="20"/>
        </w:rPr>
        <w:t>West</w:t>
      </w:r>
      <w:r>
        <w:rPr>
          <w:sz w:val="20"/>
        </w:rPr>
        <w:t xml:space="preserve"> </w:t>
      </w:r>
      <w:r>
        <w:rPr>
          <w:w w:val="60"/>
          <w:sz w:val="20"/>
        </w:rPr>
        <w:t>Nile</w:t>
      </w:r>
      <w:r>
        <w:rPr>
          <w:spacing w:val="14"/>
          <w:sz w:val="20"/>
        </w:rPr>
        <w:t xml:space="preserve"> </w:t>
      </w:r>
      <w:r>
        <w:rPr>
          <w:w w:val="60"/>
          <w:sz w:val="20"/>
        </w:rPr>
        <w:t>for</w:t>
      </w:r>
      <w:r>
        <w:rPr>
          <w:sz w:val="20"/>
        </w:rPr>
        <w:t xml:space="preserve"> </w:t>
      </w:r>
      <w:r>
        <w:rPr>
          <w:w w:val="60"/>
          <w:sz w:val="20"/>
        </w:rPr>
        <w:t>exploitation</w:t>
      </w:r>
      <w:r>
        <w:rPr>
          <w:spacing w:val="14"/>
          <w:sz w:val="20"/>
        </w:rPr>
        <w:t xml:space="preserve"> </w:t>
      </w:r>
      <w:r>
        <w:rPr>
          <w:w w:val="60"/>
          <w:sz w:val="20"/>
        </w:rPr>
        <w:t>of</w:t>
      </w:r>
      <w:r>
        <w:rPr>
          <w:spacing w:val="16"/>
          <w:sz w:val="20"/>
        </w:rPr>
        <w:t xml:space="preserve"> </w:t>
      </w:r>
      <w:r>
        <w:rPr>
          <w:w w:val="60"/>
          <w:sz w:val="20"/>
        </w:rPr>
        <w:t>mica,</w:t>
      </w:r>
      <w:r>
        <w:rPr>
          <w:sz w:val="20"/>
        </w:rPr>
        <w:t xml:space="preserve"> </w:t>
      </w:r>
      <w:r>
        <w:rPr>
          <w:w w:val="60"/>
          <w:sz w:val="20"/>
        </w:rPr>
        <w:t>gold</w:t>
      </w:r>
      <w:r>
        <w:rPr>
          <w:spacing w:val="17"/>
          <w:sz w:val="20"/>
        </w:rPr>
        <w:t xml:space="preserve"> </w:t>
      </w:r>
      <w:r>
        <w:rPr>
          <w:w w:val="60"/>
          <w:sz w:val="20"/>
        </w:rPr>
        <w:t>and</w:t>
      </w:r>
      <w:r>
        <w:rPr>
          <w:spacing w:val="14"/>
          <w:sz w:val="20"/>
        </w:rPr>
        <w:t xml:space="preserve"> </w:t>
      </w:r>
      <w:r>
        <w:rPr>
          <w:w w:val="60"/>
          <w:sz w:val="20"/>
        </w:rPr>
        <w:t>other</w:t>
      </w:r>
      <w:r>
        <w:rPr>
          <w:spacing w:val="16"/>
          <w:sz w:val="20"/>
        </w:rPr>
        <w:t xml:space="preserve"> </w:t>
      </w:r>
      <w:r>
        <w:rPr>
          <w:w w:val="60"/>
          <w:sz w:val="20"/>
        </w:rPr>
        <w:t>minerals.</w:t>
      </w:r>
    </w:p>
    <w:p w:rsidR="00E5575B" w:rsidRDefault="00D512E5">
      <w:pPr>
        <w:pStyle w:val="ListParagraph"/>
        <w:numPr>
          <w:ilvl w:val="0"/>
          <w:numId w:val="44"/>
        </w:numPr>
        <w:tabs>
          <w:tab w:val="left" w:pos="1090"/>
        </w:tabs>
        <w:spacing w:before="19" w:line="223" w:lineRule="auto"/>
        <w:ind w:right="634" w:firstLine="0"/>
        <w:rPr>
          <w:sz w:val="20"/>
        </w:rPr>
      </w:pPr>
      <w:r>
        <w:rPr>
          <w:w w:val="60"/>
          <w:sz w:val="20"/>
        </w:rPr>
        <w:t>The</w:t>
      </w:r>
      <w:r>
        <w:rPr>
          <w:spacing w:val="17"/>
          <w:sz w:val="20"/>
        </w:rPr>
        <w:t xml:space="preserve"> </w:t>
      </w:r>
      <w:r>
        <w:rPr>
          <w:w w:val="60"/>
          <w:sz w:val="20"/>
        </w:rPr>
        <w:t>government</w:t>
      </w:r>
      <w:r>
        <w:rPr>
          <w:spacing w:val="15"/>
          <w:sz w:val="20"/>
        </w:rPr>
        <w:t xml:space="preserve"> </w:t>
      </w:r>
      <w:r>
        <w:rPr>
          <w:w w:val="60"/>
          <w:sz w:val="20"/>
        </w:rPr>
        <w:t>is</w:t>
      </w:r>
      <w:r>
        <w:rPr>
          <w:spacing w:val="17"/>
          <w:sz w:val="20"/>
        </w:rPr>
        <w:t xml:space="preserve"> </w:t>
      </w:r>
      <w:r>
        <w:rPr>
          <w:w w:val="60"/>
          <w:sz w:val="20"/>
        </w:rPr>
        <w:t>undertaking</w:t>
      </w:r>
      <w:r>
        <w:rPr>
          <w:spacing w:val="14"/>
          <w:sz w:val="20"/>
        </w:rPr>
        <w:t xml:space="preserve"> </w:t>
      </w:r>
      <w:r>
        <w:rPr>
          <w:w w:val="60"/>
          <w:sz w:val="20"/>
        </w:rPr>
        <w:t>liberalisation</w:t>
      </w:r>
      <w:r>
        <w:rPr>
          <w:spacing w:val="17"/>
          <w:sz w:val="20"/>
        </w:rPr>
        <w:t xml:space="preserve"> </w:t>
      </w:r>
      <w:r>
        <w:rPr>
          <w:w w:val="60"/>
          <w:sz w:val="20"/>
        </w:rPr>
        <w:t>of</w:t>
      </w:r>
      <w:r>
        <w:rPr>
          <w:spacing w:val="15"/>
          <w:sz w:val="20"/>
        </w:rPr>
        <w:t xml:space="preserve"> </w:t>
      </w:r>
      <w:r>
        <w:rPr>
          <w:w w:val="60"/>
          <w:sz w:val="20"/>
        </w:rPr>
        <w:t>mining</w:t>
      </w:r>
      <w:r>
        <w:rPr>
          <w:spacing w:val="17"/>
          <w:sz w:val="20"/>
        </w:rPr>
        <w:t xml:space="preserve"> </w:t>
      </w:r>
      <w:r>
        <w:rPr>
          <w:w w:val="60"/>
          <w:sz w:val="20"/>
        </w:rPr>
        <w:t>activities</w:t>
      </w:r>
      <w:r>
        <w:rPr>
          <w:spacing w:val="17"/>
          <w:sz w:val="20"/>
        </w:rPr>
        <w:t xml:space="preserve"> </w:t>
      </w:r>
      <w:r>
        <w:rPr>
          <w:w w:val="60"/>
          <w:sz w:val="20"/>
        </w:rPr>
        <w:t>so</w:t>
      </w:r>
      <w:r>
        <w:rPr>
          <w:spacing w:val="17"/>
          <w:sz w:val="20"/>
        </w:rPr>
        <w:t xml:space="preserve"> </w:t>
      </w:r>
      <w:r>
        <w:rPr>
          <w:w w:val="60"/>
          <w:sz w:val="20"/>
        </w:rPr>
        <w:t>as</w:t>
      </w:r>
      <w:r>
        <w:rPr>
          <w:spacing w:val="17"/>
          <w:sz w:val="20"/>
        </w:rPr>
        <w:t xml:space="preserve"> </w:t>
      </w:r>
      <w:r>
        <w:rPr>
          <w:w w:val="60"/>
          <w:sz w:val="20"/>
        </w:rPr>
        <w:t>to</w:t>
      </w:r>
      <w:r>
        <w:rPr>
          <w:spacing w:val="24"/>
          <w:sz w:val="20"/>
        </w:rPr>
        <w:t xml:space="preserve"> </w:t>
      </w:r>
      <w:r>
        <w:rPr>
          <w:w w:val="60"/>
          <w:sz w:val="20"/>
        </w:rPr>
        <w:t>develop</w:t>
      </w:r>
      <w:r>
        <w:rPr>
          <w:spacing w:val="40"/>
          <w:sz w:val="20"/>
        </w:rPr>
        <w:t xml:space="preserve"> </w:t>
      </w:r>
      <w:r>
        <w:rPr>
          <w:w w:val="60"/>
          <w:sz w:val="20"/>
        </w:rPr>
        <w:t>the</w:t>
      </w:r>
      <w:r>
        <w:rPr>
          <w:spacing w:val="40"/>
          <w:sz w:val="20"/>
        </w:rPr>
        <w:t xml:space="preserve"> </w:t>
      </w:r>
      <w:r>
        <w:rPr>
          <w:w w:val="60"/>
          <w:sz w:val="20"/>
        </w:rPr>
        <w:t>sector.</w:t>
      </w:r>
      <w:r>
        <w:rPr>
          <w:spacing w:val="40"/>
          <w:sz w:val="20"/>
        </w:rPr>
        <w:t xml:space="preserve"> </w:t>
      </w:r>
      <w:r>
        <w:rPr>
          <w:w w:val="60"/>
          <w:sz w:val="20"/>
        </w:rPr>
        <w:t>For</w:t>
      </w:r>
      <w:r>
        <w:rPr>
          <w:spacing w:val="40"/>
          <w:sz w:val="20"/>
        </w:rPr>
        <w:t xml:space="preserve"> </w:t>
      </w:r>
      <w:r>
        <w:rPr>
          <w:w w:val="60"/>
          <w:sz w:val="20"/>
        </w:rPr>
        <w:t>example</w:t>
      </w:r>
      <w:r>
        <w:rPr>
          <w:spacing w:val="40"/>
          <w:sz w:val="20"/>
        </w:rPr>
        <w:t xml:space="preserve"> </w:t>
      </w:r>
      <w:r>
        <w:rPr>
          <w:w w:val="60"/>
          <w:sz w:val="20"/>
        </w:rPr>
        <w:t>in</w:t>
      </w:r>
      <w:r>
        <w:rPr>
          <w:spacing w:val="40"/>
          <w:sz w:val="20"/>
        </w:rPr>
        <w:t xml:space="preserve"> </w:t>
      </w:r>
      <w:r>
        <w:rPr>
          <w:w w:val="60"/>
          <w:sz w:val="20"/>
        </w:rPr>
        <w:t>1988,</w:t>
      </w:r>
      <w:r>
        <w:rPr>
          <w:spacing w:val="40"/>
          <w:sz w:val="20"/>
        </w:rPr>
        <w:t xml:space="preserve"> </w:t>
      </w:r>
      <w:r>
        <w:rPr>
          <w:w w:val="60"/>
          <w:sz w:val="20"/>
        </w:rPr>
        <w:t>a</w:t>
      </w:r>
      <w:r>
        <w:rPr>
          <w:spacing w:val="40"/>
          <w:sz w:val="20"/>
        </w:rPr>
        <w:t xml:space="preserve"> </w:t>
      </w:r>
      <w:r>
        <w:rPr>
          <w:w w:val="60"/>
          <w:sz w:val="20"/>
        </w:rPr>
        <w:t>gold</w:t>
      </w:r>
      <w:r>
        <w:rPr>
          <w:spacing w:val="40"/>
          <w:sz w:val="20"/>
        </w:rPr>
        <w:t xml:space="preserve"> </w:t>
      </w:r>
      <w:r>
        <w:rPr>
          <w:w w:val="60"/>
          <w:sz w:val="20"/>
        </w:rPr>
        <w:t>buying</w:t>
      </w:r>
      <w:r>
        <w:rPr>
          <w:spacing w:val="40"/>
          <w:sz w:val="20"/>
        </w:rPr>
        <w:t xml:space="preserve"> </w:t>
      </w:r>
      <w:r>
        <w:rPr>
          <w:w w:val="60"/>
          <w:sz w:val="20"/>
        </w:rPr>
        <w:t>centre</w:t>
      </w:r>
      <w:r>
        <w:rPr>
          <w:spacing w:val="40"/>
          <w:sz w:val="20"/>
        </w:rPr>
        <w:t xml:space="preserve"> </w:t>
      </w:r>
      <w:r>
        <w:rPr>
          <w:w w:val="60"/>
          <w:sz w:val="20"/>
        </w:rPr>
        <w:t>was</w:t>
      </w:r>
      <w:r>
        <w:rPr>
          <w:spacing w:val="65"/>
          <w:sz w:val="20"/>
        </w:rPr>
        <w:t xml:space="preserve"> </w:t>
      </w:r>
      <w:r>
        <w:rPr>
          <w:w w:val="60"/>
          <w:sz w:val="20"/>
        </w:rPr>
        <w:t>established</w:t>
      </w:r>
      <w:r>
        <w:rPr>
          <w:spacing w:val="21"/>
          <w:sz w:val="20"/>
        </w:rPr>
        <w:t xml:space="preserve"> </w:t>
      </w:r>
      <w:r>
        <w:rPr>
          <w:w w:val="60"/>
          <w:sz w:val="20"/>
        </w:rPr>
        <w:t>and</w:t>
      </w:r>
      <w:r>
        <w:rPr>
          <w:spacing w:val="26"/>
          <w:sz w:val="20"/>
        </w:rPr>
        <w:t xml:space="preserve"> </w:t>
      </w:r>
      <w:r>
        <w:rPr>
          <w:w w:val="60"/>
          <w:sz w:val="20"/>
        </w:rPr>
        <w:t>this</w:t>
      </w:r>
      <w:r>
        <w:rPr>
          <w:spacing w:val="21"/>
          <w:sz w:val="20"/>
        </w:rPr>
        <w:t xml:space="preserve"> </w:t>
      </w:r>
      <w:r>
        <w:rPr>
          <w:w w:val="60"/>
          <w:sz w:val="20"/>
        </w:rPr>
        <w:t>generated</w:t>
      </w:r>
      <w:r>
        <w:rPr>
          <w:sz w:val="20"/>
        </w:rPr>
        <w:t xml:space="preserve"> </w:t>
      </w:r>
      <w:r>
        <w:rPr>
          <w:w w:val="65"/>
          <w:sz w:val="20"/>
        </w:rPr>
        <w:t>more</w:t>
      </w:r>
      <w:r>
        <w:rPr>
          <w:spacing w:val="-11"/>
          <w:sz w:val="20"/>
        </w:rPr>
        <w:t xml:space="preserve"> </w:t>
      </w:r>
      <w:r>
        <w:rPr>
          <w:w w:val="65"/>
          <w:sz w:val="20"/>
        </w:rPr>
        <w:t>gold</w:t>
      </w:r>
      <w:r>
        <w:rPr>
          <w:spacing w:val="-11"/>
          <w:sz w:val="20"/>
        </w:rPr>
        <w:t xml:space="preserve"> </w:t>
      </w:r>
      <w:r>
        <w:rPr>
          <w:w w:val="65"/>
          <w:sz w:val="20"/>
        </w:rPr>
        <w:t>for</w:t>
      </w:r>
      <w:r>
        <w:rPr>
          <w:spacing w:val="-12"/>
          <w:sz w:val="20"/>
        </w:rPr>
        <w:t xml:space="preserve"> </w:t>
      </w:r>
      <w:r>
        <w:rPr>
          <w:w w:val="65"/>
          <w:sz w:val="20"/>
        </w:rPr>
        <w:t>exports</w:t>
      </w:r>
      <w:r>
        <w:rPr>
          <w:spacing w:val="-13"/>
          <w:sz w:val="20"/>
        </w:rPr>
        <w:t xml:space="preserve"> </w:t>
      </w:r>
      <w:r>
        <w:rPr>
          <w:w w:val="65"/>
          <w:sz w:val="20"/>
        </w:rPr>
        <w:t>in</w:t>
      </w:r>
      <w:r>
        <w:rPr>
          <w:spacing w:val="-11"/>
          <w:sz w:val="20"/>
        </w:rPr>
        <w:t xml:space="preserve"> </w:t>
      </w:r>
      <w:r>
        <w:rPr>
          <w:w w:val="65"/>
          <w:sz w:val="20"/>
        </w:rPr>
        <w:t>the</w:t>
      </w:r>
      <w:r>
        <w:rPr>
          <w:spacing w:val="-11"/>
          <w:sz w:val="20"/>
        </w:rPr>
        <w:t xml:space="preserve"> </w:t>
      </w:r>
      <w:r>
        <w:rPr>
          <w:w w:val="65"/>
          <w:sz w:val="20"/>
        </w:rPr>
        <w:t>country</w:t>
      </w:r>
      <w:r>
        <w:rPr>
          <w:spacing w:val="-11"/>
          <w:sz w:val="20"/>
        </w:rPr>
        <w:t xml:space="preserve"> </w:t>
      </w:r>
      <w:r>
        <w:rPr>
          <w:w w:val="65"/>
          <w:sz w:val="20"/>
        </w:rPr>
        <w:t>and</w:t>
      </w:r>
      <w:r>
        <w:rPr>
          <w:spacing w:val="-3"/>
          <w:sz w:val="20"/>
        </w:rPr>
        <w:t xml:space="preserve"> </w:t>
      </w:r>
      <w:r>
        <w:rPr>
          <w:w w:val="65"/>
          <w:sz w:val="20"/>
        </w:rPr>
        <w:t>between</w:t>
      </w:r>
      <w:r>
        <w:rPr>
          <w:spacing w:val="-2"/>
          <w:w w:val="65"/>
          <w:sz w:val="20"/>
        </w:rPr>
        <w:t xml:space="preserve"> </w:t>
      </w:r>
      <w:r>
        <w:rPr>
          <w:w w:val="65"/>
          <w:sz w:val="20"/>
        </w:rPr>
        <w:t>1988</w:t>
      </w:r>
      <w:r>
        <w:rPr>
          <w:spacing w:val="-19"/>
          <w:sz w:val="20"/>
        </w:rPr>
        <w:t xml:space="preserve"> </w:t>
      </w:r>
      <w:r>
        <w:rPr>
          <w:w w:val="65"/>
          <w:sz w:val="20"/>
        </w:rPr>
        <w:t>-1992,</w:t>
      </w:r>
      <w:r>
        <w:rPr>
          <w:spacing w:val="-2"/>
          <w:w w:val="65"/>
          <w:sz w:val="20"/>
        </w:rPr>
        <w:t xml:space="preserve"> </w:t>
      </w:r>
      <w:r>
        <w:rPr>
          <w:w w:val="65"/>
          <w:sz w:val="20"/>
        </w:rPr>
        <w:t>more</w:t>
      </w:r>
      <w:r>
        <w:rPr>
          <w:spacing w:val="-1"/>
          <w:w w:val="65"/>
          <w:sz w:val="20"/>
        </w:rPr>
        <w:t xml:space="preserve"> </w:t>
      </w:r>
      <w:r>
        <w:rPr>
          <w:w w:val="65"/>
          <w:sz w:val="20"/>
        </w:rPr>
        <w:t>than</w:t>
      </w:r>
      <w:r>
        <w:rPr>
          <w:spacing w:val="-2"/>
          <w:w w:val="65"/>
          <w:sz w:val="20"/>
        </w:rPr>
        <w:t xml:space="preserve"> </w:t>
      </w:r>
      <w:r>
        <w:rPr>
          <w:w w:val="65"/>
          <w:sz w:val="20"/>
        </w:rPr>
        <w:t>one</w:t>
      </w:r>
      <w:r>
        <w:rPr>
          <w:spacing w:val="-1"/>
          <w:w w:val="65"/>
          <w:sz w:val="20"/>
        </w:rPr>
        <w:t xml:space="preserve"> </w:t>
      </w:r>
      <w:r>
        <w:rPr>
          <w:w w:val="65"/>
          <w:sz w:val="20"/>
        </w:rPr>
        <w:t>tone</w:t>
      </w:r>
      <w:r>
        <w:rPr>
          <w:spacing w:val="-3"/>
          <w:w w:val="65"/>
          <w:sz w:val="20"/>
        </w:rPr>
        <w:t xml:space="preserve"> </w:t>
      </w:r>
      <w:r>
        <w:rPr>
          <w:w w:val="65"/>
          <w:sz w:val="20"/>
        </w:rPr>
        <w:t>of</w:t>
      </w:r>
      <w:r>
        <w:rPr>
          <w:spacing w:val="-3"/>
          <w:w w:val="65"/>
          <w:sz w:val="20"/>
        </w:rPr>
        <w:t xml:space="preserve"> </w:t>
      </w:r>
      <w:r>
        <w:rPr>
          <w:w w:val="65"/>
          <w:sz w:val="20"/>
        </w:rPr>
        <w:t>gold</w:t>
      </w:r>
      <w:r>
        <w:rPr>
          <w:spacing w:val="-1"/>
          <w:w w:val="65"/>
          <w:sz w:val="20"/>
        </w:rPr>
        <w:t xml:space="preserve"> </w:t>
      </w:r>
      <w:r>
        <w:rPr>
          <w:w w:val="65"/>
          <w:sz w:val="20"/>
        </w:rPr>
        <w:t>was</w:t>
      </w:r>
      <w:r>
        <w:rPr>
          <w:spacing w:val="-1"/>
          <w:w w:val="65"/>
          <w:sz w:val="20"/>
        </w:rPr>
        <w:t xml:space="preserve"> </w:t>
      </w:r>
      <w:r>
        <w:rPr>
          <w:w w:val="65"/>
          <w:sz w:val="20"/>
        </w:rPr>
        <w:t>exported.</w:t>
      </w:r>
    </w:p>
    <w:p w:rsidR="00E5575B" w:rsidRDefault="00E5575B">
      <w:pPr>
        <w:spacing w:line="223"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44"/>
        </w:numPr>
        <w:tabs>
          <w:tab w:val="left" w:pos="1090"/>
        </w:tabs>
        <w:spacing w:before="20" w:line="223" w:lineRule="auto"/>
        <w:ind w:right="629" w:firstLine="0"/>
        <w:jc w:val="left"/>
        <w:rPr>
          <w:sz w:val="20"/>
        </w:rPr>
      </w:pPr>
      <w:r>
        <w:rPr>
          <w:w w:val="60"/>
          <w:sz w:val="20"/>
        </w:rPr>
        <w:lastRenderedPageBreak/>
        <w:t>The</w:t>
      </w:r>
      <w:r>
        <w:rPr>
          <w:spacing w:val="-10"/>
          <w:sz w:val="20"/>
        </w:rPr>
        <w:t xml:space="preserve"> </w:t>
      </w:r>
      <w:r>
        <w:rPr>
          <w:w w:val="60"/>
          <w:sz w:val="20"/>
        </w:rPr>
        <w:t>government</w:t>
      </w:r>
      <w:r>
        <w:rPr>
          <w:spacing w:val="-13"/>
          <w:sz w:val="20"/>
        </w:rPr>
        <w:t xml:space="preserve"> </w:t>
      </w:r>
      <w:r>
        <w:rPr>
          <w:w w:val="60"/>
          <w:sz w:val="20"/>
        </w:rPr>
        <w:t>through</w:t>
      </w:r>
      <w:r>
        <w:rPr>
          <w:spacing w:val="-10"/>
          <w:sz w:val="20"/>
        </w:rPr>
        <w:t xml:space="preserve"> </w:t>
      </w:r>
      <w:r>
        <w:rPr>
          <w:w w:val="60"/>
          <w:sz w:val="20"/>
        </w:rPr>
        <w:t>joint</w:t>
      </w:r>
      <w:r>
        <w:rPr>
          <w:spacing w:val="-13"/>
          <w:sz w:val="20"/>
        </w:rPr>
        <w:t xml:space="preserve"> </w:t>
      </w:r>
      <w:r>
        <w:rPr>
          <w:w w:val="60"/>
          <w:sz w:val="20"/>
        </w:rPr>
        <w:t>ventures</w:t>
      </w:r>
      <w:r>
        <w:rPr>
          <w:spacing w:val="-14"/>
          <w:sz w:val="20"/>
        </w:rPr>
        <w:t xml:space="preserve"> </w:t>
      </w:r>
      <w:r>
        <w:rPr>
          <w:w w:val="60"/>
          <w:sz w:val="20"/>
        </w:rPr>
        <w:t>with</w:t>
      </w:r>
      <w:r>
        <w:rPr>
          <w:spacing w:val="-10"/>
          <w:sz w:val="20"/>
        </w:rPr>
        <w:t xml:space="preserve"> </w:t>
      </w:r>
      <w:r>
        <w:rPr>
          <w:w w:val="60"/>
          <w:sz w:val="20"/>
        </w:rPr>
        <w:t>foreign</w:t>
      </w:r>
      <w:r>
        <w:rPr>
          <w:spacing w:val="-10"/>
          <w:sz w:val="20"/>
        </w:rPr>
        <w:t xml:space="preserve"> </w:t>
      </w:r>
      <w:r>
        <w:rPr>
          <w:w w:val="60"/>
          <w:sz w:val="20"/>
        </w:rPr>
        <w:t>firms</w:t>
      </w:r>
      <w:r>
        <w:rPr>
          <w:spacing w:val="-14"/>
          <w:sz w:val="20"/>
        </w:rPr>
        <w:t xml:space="preserve"> </w:t>
      </w:r>
      <w:r>
        <w:rPr>
          <w:w w:val="60"/>
          <w:sz w:val="20"/>
        </w:rPr>
        <w:t>like</w:t>
      </w:r>
      <w:r>
        <w:rPr>
          <w:spacing w:val="-10"/>
          <w:sz w:val="20"/>
        </w:rPr>
        <w:t xml:space="preserve"> </w:t>
      </w:r>
      <w:r>
        <w:rPr>
          <w:w w:val="60"/>
          <w:sz w:val="20"/>
        </w:rPr>
        <w:t>Canmin</w:t>
      </w:r>
      <w:r>
        <w:rPr>
          <w:spacing w:val="-10"/>
          <w:sz w:val="20"/>
        </w:rPr>
        <w:t xml:space="preserve"> </w:t>
      </w:r>
      <w:r>
        <w:rPr>
          <w:w w:val="60"/>
          <w:sz w:val="20"/>
        </w:rPr>
        <w:t>resources</w:t>
      </w:r>
      <w:r>
        <w:rPr>
          <w:spacing w:val="-5"/>
          <w:sz w:val="20"/>
        </w:rPr>
        <w:t xml:space="preserve"> </w:t>
      </w:r>
      <w:r>
        <w:rPr>
          <w:w w:val="60"/>
          <w:sz w:val="20"/>
        </w:rPr>
        <w:t>from</w:t>
      </w:r>
      <w:r>
        <w:rPr>
          <w:spacing w:val="-3"/>
          <w:sz w:val="20"/>
        </w:rPr>
        <w:t xml:space="preserve"> </w:t>
      </w:r>
      <w:r>
        <w:rPr>
          <w:w w:val="60"/>
          <w:sz w:val="20"/>
        </w:rPr>
        <w:t>Canada</w:t>
      </w:r>
      <w:r>
        <w:rPr>
          <w:spacing w:val="-2"/>
          <w:sz w:val="20"/>
        </w:rPr>
        <w:t xml:space="preserve"> </w:t>
      </w:r>
      <w:r>
        <w:rPr>
          <w:w w:val="60"/>
          <w:sz w:val="20"/>
        </w:rPr>
        <w:t>has</w:t>
      </w:r>
      <w:r>
        <w:rPr>
          <w:spacing w:val="-2"/>
          <w:sz w:val="20"/>
        </w:rPr>
        <w:t xml:space="preserve"> </w:t>
      </w:r>
      <w:r>
        <w:rPr>
          <w:w w:val="60"/>
          <w:sz w:val="20"/>
        </w:rPr>
        <w:t>opened</w:t>
      </w:r>
      <w:r>
        <w:rPr>
          <w:spacing w:val="-6"/>
          <w:sz w:val="20"/>
        </w:rPr>
        <w:t xml:space="preserve"> </w:t>
      </w:r>
      <w:r>
        <w:rPr>
          <w:w w:val="60"/>
          <w:sz w:val="20"/>
        </w:rPr>
        <w:t>up</w:t>
      </w:r>
      <w:r>
        <w:rPr>
          <w:spacing w:val="-6"/>
          <w:sz w:val="20"/>
        </w:rPr>
        <w:t xml:space="preserve"> </w:t>
      </w:r>
      <w:r>
        <w:rPr>
          <w:w w:val="60"/>
          <w:sz w:val="20"/>
        </w:rPr>
        <w:t>new</w:t>
      </w:r>
      <w:r>
        <w:rPr>
          <w:spacing w:val="-1"/>
          <w:sz w:val="20"/>
        </w:rPr>
        <w:t xml:space="preserve"> </w:t>
      </w:r>
      <w:r>
        <w:rPr>
          <w:w w:val="60"/>
          <w:sz w:val="20"/>
        </w:rPr>
        <w:t>mining</w:t>
      </w:r>
      <w:r>
        <w:rPr>
          <w:spacing w:val="-6"/>
          <w:sz w:val="20"/>
        </w:rPr>
        <w:t xml:space="preserve"> </w:t>
      </w:r>
      <w:r>
        <w:rPr>
          <w:w w:val="60"/>
          <w:sz w:val="20"/>
        </w:rPr>
        <w:t>areas</w:t>
      </w:r>
      <w:r>
        <w:rPr>
          <w:spacing w:val="-2"/>
          <w:sz w:val="20"/>
        </w:rPr>
        <w:t xml:space="preserve"> </w:t>
      </w:r>
      <w:r>
        <w:rPr>
          <w:w w:val="60"/>
          <w:sz w:val="20"/>
        </w:rPr>
        <w:t>such</w:t>
      </w:r>
      <w:r>
        <w:rPr>
          <w:spacing w:val="-3"/>
          <w:sz w:val="20"/>
        </w:rPr>
        <w:t xml:space="preserve"> </w:t>
      </w:r>
      <w:r>
        <w:rPr>
          <w:w w:val="60"/>
          <w:sz w:val="20"/>
        </w:rPr>
        <w:t>as</w:t>
      </w:r>
      <w:r>
        <w:rPr>
          <w:spacing w:val="-6"/>
          <w:sz w:val="20"/>
        </w:rPr>
        <w:t xml:space="preserve"> </w:t>
      </w:r>
      <w:r>
        <w:rPr>
          <w:w w:val="60"/>
          <w:sz w:val="20"/>
        </w:rPr>
        <w:t>Kitaka</w:t>
      </w:r>
      <w:r>
        <w:rPr>
          <w:spacing w:val="-6"/>
          <w:sz w:val="20"/>
        </w:rPr>
        <w:t xml:space="preserve"> </w:t>
      </w:r>
      <w:r>
        <w:rPr>
          <w:w w:val="60"/>
          <w:sz w:val="20"/>
        </w:rPr>
        <w:t>gold</w:t>
      </w:r>
      <w:r>
        <w:rPr>
          <w:spacing w:val="-2"/>
          <w:sz w:val="20"/>
        </w:rPr>
        <w:t xml:space="preserve"> </w:t>
      </w:r>
      <w:r>
        <w:rPr>
          <w:w w:val="60"/>
          <w:sz w:val="20"/>
        </w:rPr>
        <w:t>mines</w:t>
      </w:r>
      <w:r>
        <w:rPr>
          <w:spacing w:val="-6"/>
          <w:sz w:val="20"/>
        </w:rPr>
        <w:t xml:space="preserve"> </w:t>
      </w:r>
      <w:r>
        <w:rPr>
          <w:w w:val="60"/>
          <w:sz w:val="20"/>
        </w:rPr>
        <w:t>in</w:t>
      </w:r>
      <w:r>
        <w:rPr>
          <w:spacing w:val="-3"/>
          <w:sz w:val="20"/>
        </w:rPr>
        <w:t xml:space="preserve"> </w:t>
      </w:r>
      <w:r>
        <w:rPr>
          <w:w w:val="60"/>
          <w:sz w:val="20"/>
        </w:rPr>
        <w:t>Kyenjojo</w:t>
      </w:r>
      <w:r>
        <w:rPr>
          <w:spacing w:val="-8"/>
          <w:sz w:val="20"/>
        </w:rPr>
        <w:t xml:space="preserve"> </w:t>
      </w:r>
      <w:r>
        <w:rPr>
          <w:w w:val="60"/>
          <w:sz w:val="20"/>
        </w:rPr>
        <w:t>district,</w:t>
      </w:r>
      <w:r>
        <w:rPr>
          <w:spacing w:val="-9"/>
          <w:sz w:val="20"/>
        </w:rPr>
        <w:t xml:space="preserve"> </w:t>
      </w:r>
      <w:r>
        <w:rPr>
          <w:w w:val="60"/>
          <w:sz w:val="20"/>
        </w:rPr>
        <w:t>Kasese</w:t>
      </w:r>
      <w:r>
        <w:rPr>
          <w:spacing w:val="12"/>
          <w:sz w:val="20"/>
        </w:rPr>
        <w:t xml:space="preserve"> </w:t>
      </w:r>
      <w:r>
        <w:rPr>
          <w:w w:val="60"/>
          <w:sz w:val="20"/>
        </w:rPr>
        <w:t>cobalt</w:t>
      </w:r>
      <w:r>
        <w:rPr>
          <w:sz w:val="20"/>
        </w:rPr>
        <w:t xml:space="preserve"> </w:t>
      </w:r>
      <w:r>
        <w:rPr>
          <w:w w:val="70"/>
          <w:sz w:val="20"/>
        </w:rPr>
        <w:t>plant</w:t>
      </w:r>
      <w:r>
        <w:rPr>
          <w:sz w:val="20"/>
        </w:rPr>
        <w:t xml:space="preserve"> </w:t>
      </w:r>
      <w:r>
        <w:rPr>
          <w:w w:val="70"/>
          <w:sz w:val="20"/>
        </w:rPr>
        <w:t>at</w:t>
      </w:r>
      <w:r>
        <w:rPr>
          <w:sz w:val="20"/>
        </w:rPr>
        <w:t xml:space="preserve"> </w:t>
      </w:r>
      <w:r>
        <w:rPr>
          <w:w w:val="70"/>
          <w:sz w:val="20"/>
        </w:rPr>
        <w:t>Kilembe,</w:t>
      </w:r>
      <w:r>
        <w:rPr>
          <w:sz w:val="20"/>
        </w:rPr>
        <w:t xml:space="preserve"> </w:t>
      </w:r>
      <w:r>
        <w:rPr>
          <w:w w:val="70"/>
          <w:sz w:val="20"/>
        </w:rPr>
        <w:t>Tororo</w:t>
      </w:r>
      <w:r>
        <w:rPr>
          <w:sz w:val="20"/>
        </w:rPr>
        <w:t xml:space="preserve"> </w:t>
      </w:r>
      <w:r>
        <w:rPr>
          <w:w w:val="70"/>
          <w:sz w:val="20"/>
        </w:rPr>
        <w:t>phosphate</w:t>
      </w:r>
      <w:r>
        <w:rPr>
          <w:sz w:val="20"/>
        </w:rPr>
        <w:t xml:space="preserve"> </w:t>
      </w:r>
      <w:r>
        <w:rPr>
          <w:w w:val="70"/>
          <w:sz w:val="20"/>
        </w:rPr>
        <w:t>mines</w:t>
      </w:r>
      <w:r>
        <w:rPr>
          <w:sz w:val="20"/>
        </w:rPr>
        <w:t xml:space="preserve"> </w:t>
      </w:r>
      <w:r>
        <w:rPr>
          <w:w w:val="70"/>
          <w:sz w:val="20"/>
        </w:rPr>
        <w:t>and</w:t>
      </w:r>
      <w:r>
        <w:rPr>
          <w:sz w:val="20"/>
        </w:rPr>
        <w:t xml:space="preserve"> </w:t>
      </w:r>
      <w:r>
        <w:rPr>
          <w:w w:val="70"/>
          <w:sz w:val="20"/>
        </w:rPr>
        <w:t>many</w:t>
      </w:r>
      <w:r>
        <w:rPr>
          <w:sz w:val="20"/>
        </w:rPr>
        <w:t xml:space="preserve"> </w:t>
      </w:r>
      <w:r>
        <w:rPr>
          <w:w w:val="70"/>
          <w:sz w:val="20"/>
        </w:rPr>
        <w:t>others.</w:t>
      </w:r>
    </w:p>
    <w:p w:rsidR="00E5575B" w:rsidRDefault="00D512E5">
      <w:pPr>
        <w:pStyle w:val="ListParagraph"/>
        <w:numPr>
          <w:ilvl w:val="0"/>
          <w:numId w:val="44"/>
        </w:numPr>
        <w:tabs>
          <w:tab w:val="left" w:pos="1090"/>
        </w:tabs>
        <w:spacing w:before="19" w:line="223" w:lineRule="auto"/>
        <w:ind w:right="632" w:firstLine="0"/>
        <w:jc w:val="left"/>
        <w:rPr>
          <w:sz w:val="20"/>
        </w:rPr>
      </w:pPr>
      <w:r>
        <w:rPr>
          <w:w w:val="65"/>
          <w:sz w:val="20"/>
        </w:rPr>
        <w:t>The</w:t>
      </w:r>
      <w:r>
        <w:rPr>
          <w:sz w:val="20"/>
        </w:rPr>
        <w:t xml:space="preserve"> </w:t>
      </w:r>
      <w:r>
        <w:rPr>
          <w:w w:val="65"/>
          <w:sz w:val="20"/>
        </w:rPr>
        <w:t>government</w:t>
      </w:r>
      <w:r>
        <w:rPr>
          <w:sz w:val="20"/>
        </w:rPr>
        <w:t xml:space="preserve"> </w:t>
      </w:r>
      <w:r>
        <w:rPr>
          <w:w w:val="65"/>
          <w:sz w:val="20"/>
        </w:rPr>
        <w:t>is</w:t>
      </w:r>
      <w:r>
        <w:rPr>
          <w:sz w:val="20"/>
        </w:rPr>
        <w:t xml:space="preserve"> </w:t>
      </w:r>
      <w:r>
        <w:rPr>
          <w:w w:val="65"/>
          <w:sz w:val="20"/>
        </w:rPr>
        <w:t>trying</w:t>
      </w:r>
      <w:r>
        <w:rPr>
          <w:sz w:val="20"/>
        </w:rPr>
        <w:t xml:space="preserve"> </w:t>
      </w:r>
      <w:r>
        <w:rPr>
          <w:w w:val="65"/>
          <w:sz w:val="20"/>
        </w:rPr>
        <w:t>to</w:t>
      </w:r>
      <w:r>
        <w:rPr>
          <w:sz w:val="20"/>
        </w:rPr>
        <w:t xml:space="preserve"> </w:t>
      </w:r>
      <w:r>
        <w:rPr>
          <w:w w:val="65"/>
          <w:sz w:val="20"/>
        </w:rPr>
        <w:t>curb</w:t>
      </w:r>
      <w:r>
        <w:rPr>
          <w:sz w:val="20"/>
        </w:rPr>
        <w:t xml:space="preserve"> </w:t>
      </w:r>
      <w:r>
        <w:rPr>
          <w:w w:val="65"/>
          <w:sz w:val="20"/>
        </w:rPr>
        <w:t>the</w:t>
      </w:r>
      <w:r>
        <w:rPr>
          <w:sz w:val="20"/>
        </w:rPr>
        <w:t xml:space="preserve"> </w:t>
      </w:r>
      <w:r>
        <w:rPr>
          <w:w w:val="65"/>
          <w:sz w:val="20"/>
        </w:rPr>
        <w:t>evil</w:t>
      </w:r>
      <w:r>
        <w:rPr>
          <w:sz w:val="20"/>
        </w:rPr>
        <w:t xml:space="preserve"> </w:t>
      </w:r>
      <w:r>
        <w:rPr>
          <w:w w:val="65"/>
          <w:sz w:val="20"/>
        </w:rPr>
        <w:t>practices</w:t>
      </w:r>
      <w:r>
        <w:rPr>
          <w:sz w:val="20"/>
        </w:rPr>
        <w:t xml:space="preserve"> </w:t>
      </w:r>
      <w:r>
        <w:rPr>
          <w:w w:val="65"/>
          <w:sz w:val="20"/>
        </w:rPr>
        <w:t>in</w:t>
      </w:r>
      <w:r>
        <w:rPr>
          <w:sz w:val="20"/>
        </w:rPr>
        <w:t xml:space="preserve"> </w:t>
      </w:r>
      <w:r>
        <w:rPr>
          <w:w w:val="65"/>
          <w:sz w:val="20"/>
        </w:rPr>
        <w:t>mining</w:t>
      </w:r>
      <w:r>
        <w:rPr>
          <w:sz w:val="20"/>
        </w:rPr>
        <w:t xml:space="preserve"> </w:t>
      </w:r>
      <w:r>
        <w:rPr>
          <w:w w:val="65"/>
          <w:sz w:val="20"/>
        </w:rPr>
        <w:t>sector</w:t>
      </w:r>
      <w:r>
        <w:rPr>
          <w:sz w:val="20"/>
        </w:rPr>
        <w:t xml:space="preserve"> </w:t>
      </w:r>
      <w:r>
        <w:rPr>
          <w:w w:val="65"/>
          <w:sz w:val="20"/>
        </w:rPr>
        <w:t>like</w:t>
      </w:r>
      <w:r>
        <w:rPr>
          <w:spacing w:val="23"/>
          <w:sz w:val="20"/>
        </w:rPr>
        <w:t xml:space="preserve"> </w:t>
      </w:r>
      <w:r>
        <w:rPr>
          <w:w w:val="65"/>
          <w:sz w:val="20"/>
        </w:rPr>
        <w:t>smuggling</w:t>
      </w:r>
      <w:r>
        <w:rPr>
          <w:sz w:val="20"/>
        </w:rPr>
        <w:t xml:space="preserve"> </w:t>
      </w:r>
      <w:r>
        <w:rPr>
          <w:w w:val="65"/>
          <w:sz w:val="20"/>
        </w:rPr>
        <w:t>by</w:t>
      </w:r>
      <w:r>
        <w:rPr>
          <w:sz w:val="20"/>
        </w:rPr>
        <w:t xml:space="preserve"> </w:t>
      </w:r>
      <w:r>
        <w:rPr>
          <w:w w:val="65"/>
          <w:sz w:val="20"/>
        </w:rPr>
        <w:t>enforcing</w:t>
      </w:r>
      <w:r>
        <w:rPr>
          <w:sz w:val="20"/>
        </w:rPr>
        <w:t xml:space="preserve"> </w:t>
      </w:r>
      <w:r>
        <w:rPr>
          <w:w w:val="65"/>
          <w:sz w:val="20"/>
        </w:rPr>
        <w:t>the</w:t>
      </w:r>
      <w:r>
        <w:rPr>
          <w:sz w:val="20"/>
        </w:rPr>
        <w:t xml:space="preserve"> </w:t>
      </w:r>
      <w:r>
        <w:rPr>
          <w:w w:val="65"/>
          <w:sz w:val="20"/>
        </w:rPr>
        <w:t>law</w:t>
      </w:r>
      <w:r>
        <w:rPr>
          <w:sz w:val="20"/>
        </w:rPr>
        <w:t xml:space="preserve"> </w:t>
      </w:r>
      <w:r>
        <w:rPr>
          <w:w w:val="65"/>
          <w:sz w:val="20"/>
        </w:rPr>
        <w:t>through</w:t>
      </w:r>
      <w:r>
        <w:rPr>
          <w:sz w:val="20"/>
        </w:rPr>
        <w:t xml:space="preserve"> </w:t>
      </w:r>
      <w:r>
        <w:rPr>
          <w:w w:val="65"/>
          <w:sz w:val="20"/>
        </w:rPr>
        <w:t>the</w:t>
      </w:r>
      <w:r>
        <w:rPr>
          <w:sz w:val="20"/>
        </w:rPr>
        <w:t xml:space="preserve"> </w:t>
      </w:r>
      <w:r>
        <w:rPr>
          <w:w w:val="65"/>
          <w:sz w:val="20"/>
        </w:rPr>
        <w:t>Anti</w:t>
      </w:r>
      <w:r>
        <w:rPr>
          <w:sz w:val="20"/>
        </w:rPr>
        <w:t xml:space="preserve"> </w:t>
      </w:r>
      <w:r>
        <w:rPr>
          <w:w w:val="65"/>
          <w:sz w:val="20"/>
        </w:rPr>
        <w:t>smuggling</w:t>
      </w:r>
      <w:r>
        <w:rPr>
          <w:sz w:val="20"/>
        </w:rPr>
        <w:t xml:space="preserve"> </w:t>
      </w:r>
      <w:r>
        <w:rPr>
          <w:w w:val="65"/>
          <w:sz w:val="20"/>
        </w:rPr>
        <w:t>units,</w:t>
      </w:r>
      <w:r>
        <w:rPr>
          <w:sz w:val="20"/>
        </w:rPr>
        <w:t xml:space="preserve"> </w:t>
      </w:r>
      <w:r>
        <w:rPr>
          <w:w w:val="65"/>
          <w:sz w:val="20"/>
        </w:rPr>
        <w:t>Police,</w:t>
      </w:r>
      <w:r>
        <w:rPr>
          <w:spacing w:val="19"/>
          <w:sz w:val="20"/>
        </w:rPr>
        <w:t xml:space="preserve"> </w:t>
      </w:r>
      <w:r>
        <w:rPr>
          <w:w w:val="65"/>
          <w:sz w:val="20"/>
        </w:rPr>
        <w:t>ISO.</w:t>
      </w:r>
      <w:r>
        <w:rPr>
          <w:spacing w:val="13"/>
          <w:sz w:val="20"/>
        </w:rPr>
        <w:t xml:space="preserve"> </w:t>
      </w:r>
      <w:r>
        <w:rPr>
          <w:w w:val="65"/>
          <w:sz w:val="20"/>
        </w:rPr>
        <w:t>E.g.</w:t>
      </w:r>
      <w:r>
        <w:rPr>
          <w:spacing w:val="13"/>
          <w:sz w:val="20"/>
        </w:rPr>
        <w:t xml:space="preserve"> </w:t>
      </w:r>
      <w:r>
        <w:rPr>
          <w:w w:val="65"/>
          <w:sz w:val="20"/>
        </w:rPr>
        <w:t>gold</w:t>
      </w:r>
      <w:r>
        <w:rPr>
          <w:spacing w:val="17"/>
          <w:sz w:val="20"/>
        </w:rPr>
        <w:t xml:space="preserve"> </w:t>
      </w:r>
      <w:r>
        <w:rPr>
          <w:w w:val="65"/>
          <w:sz w:val="20"/>
        </w:rPr>
        <w:t>smuggling</w:t>
      </w:r>
      <w:r>
        <w:rPr>
          <w:sz w:val="20"/>
        </w:rPr>
        <w:t xml:space="preserve"> </w:t>
      </w:r>
      <w:r>
        <w:rPr>
          <w:w w:val="65"/>
          <w:sz w:val="20"/>
        </w:rPr>
        <w:t>from</w:t>
      </w:r>
      <w:r>
        <w:rPr>
          <w:sz w:val="20"/>
        </w:rPr>
        <w:t xml:space="preserve"> </w:t>
      </w:r>
      <w:r>
        <w:rPr>
          <w:w w:val="65"/>
          <w:sz w:val="20"/>
        </w:rPr>
        <w:t>Busia</w:t>
      </w:r>
      <w:r>
        <w:rPr>
          <w:spacing w:val="17"/>
          <w:sz w:val="20"/>
        </w:rPr>
        <w:t xml:space="preserve"> </w:t>
      </w:r>
      <w:r>
        <w:rPr>
          <w:w w:val="65"/>
          <w:sz w:val="20"/>
        </w:rPr>
        <w:t>mine</w:t>
      </w:r>
      <w:r>
        <w:rPr>
          <w:spacing w:val="18"/>
          <w:sz w:val="20"/>
        </w:rPr>
        <w:t xml:space="preserve"> </w:t>
      </w:r>
      <w:r>
        <w:rPr>
          <w:w w:val="65"/>
          <w:sz w:val="20"/>
        </w:rPr>
        <w:t>is</w:t>
      </w:r>
      <w:r>
        <w:rPr>
          <w:sz w:val="20"/>
        </w:rPr>
        <w:t xml:space="preserve"> </w:t>
      </w:r>
      <w:r>
        <w:rPr>
          <w:w w:val="65"/>
          <w:sz w:val="20"/>
        </w:rPr>
        <w:t>being</w:t>
      </w:r>
      <w:r>
        <w:rPr>
          <w:spacing w:val="17"/>
          <w:sz w:val="20"/>
        </w:rPr>
        <w:t xml:space="preserve"> </w:t>
      </w:r>
      <w:r>
        <w:rPr>
          <w:w w:val="65"/>
          <w:sz w:val="20"/>
        </w:rPr>
        <w:t>controlled</w:t>
      </w:r>
      <w:r>
        <w:rPr>
          <w:spacing w:val="17"/>
          <w:sz w:val="20"/>
        </w:rPr>
        <w:t xml:space="preserve"> </w:t>
      </w:r>
      <w:r>
        <w:rPr>
          <w:w w:val="65"/>
          <w:sz w:val="20"/>
        </w:rPr>
        <w:t>by</w:t>
      </w:r>
      <w:r>
        <w:rPr>
          <w:sz w:val="20"/>
        </w:rPr>
        <w:t xml:space="preserve"> </w:t>
      </w:r>
      <w:r>
        <w:rPr>
          <w:w w:val="65"/>
          <w:sz w:val="20"/>
        </w:rPr>
        <w:t>the</w:t>
      </w:r>
      <w:r>
        <w:rPr>
          <w:spacing w:val="17"/>
          <w:sz w:val="20"/>
        </w:rPr>
        <w:t xml:space="preserve"> </w:t>
      </w:r>
      <w:r>
        <w:rPr>
          <w:w w:val="65"/>
          <w:sz w:val="20"/>
        </w:rPr>
        <w:t>special</w:t>
      </w:r>
      <w:r>
        <w:rPr>
          <w:spacing w:val="17"/>
          <w:sz w:val="20"/>
        </w:rPr>
        <w:t xml:space="preserve"> </w:t>
      </w:r>
      <w:r>
        <w:rPr>
          <w:w w:val="65"/>
          <w:sz w:val="20"/>
        </w:rPr>
        <w:t>revenue</w:t>
      </w:r>
      <w:r>
        <w:rPr>
          <w:spacing w:val="29"/>
          <w:sz w:val="20"/>
        </w:rPr>
        <w:t xml:space="preserve"> </w:t>
      </w:r>
      <w:r>
        <w:rPr>
          <w:w w:val="65"/>
          <w:sz w:val="20"/>
        </w:rPr>
        <w:t>services</w:t>
      </w:r>
      <w:r>
        <w:rPr>
          <w:sz w:val="20"/>
        </w:rPr>
        <w:t xml:space="preserve"> </w:t>
      </w:r>
      <w:r>
        <w:rPr>
          <w:w w:val="65"/>
          <w:sz w:val="20"/>
        </w:rPr>
        <w:t>personnel</w:t>
      </w:r>
      <w:r>
        <w:rPr>
          <w:sz w:val="20"/>
        </w:rPr>
        <w:t xml:space="preserve"> </w:t>
      </w:r>
      <w:r>
        <w:rPr>
          <w:w w:val="65"/>
          <w:sz w:val="20"/>
        </w:rPr>
        <w:t>who</w:t>
      </w:r>
      <w:r>
        <w:rPr>
          <w:sz w:val="20"/>
        </w:rPr>
        <w:t xml:space="preserve"> </w:t>
      </w:r>
      <w:r>
        <w:rPr>
          <w:w w:val="65"/>
          <w:sz w:val="20"/>
        </w:rPr>
        <w:t>are</w:t>
      </w:r>
      <w:r>
        <w:rPr>
          <w:sz w:val="20"/>
        </w:rPr>
        <w:t xml:space="preserve"> </w:t>
      </w:r>
      <w:r>
        <w:rPr>
          <w:w w:val="65"/>
          <w:sz w:val="20"/>
        </w:rPr>
        <w:t>stationed</w:t>
      </w:r>
      <w:r>
        <w:rPr>
          <w:sz w:val="20"/>
        </w:rPr>
        <w:t xml:space="preserve"> </w:t>
      </w:r>
      <w:r>
        <w:rPr>
          <w:w w:val="65"/>
          <w:sz w:val="20"/>
        </w:rPr>
        <w:t>on</w:t>
      </w:r>
      <w:r>
        <w:rPr>
          <w:sz w:val="20"/>
        </w:rPr>
        <w:t xml:space="preserve"> </w:t>
      </w:r>
      <w:r>
        <w:rPr>
          <w:w w:val="65"/>
          <w:sz w:val="20"/>
        </w:rPr>
        <w:t>every</w:t>
      </w:r>
      <w:r>
        <w:rPr>
          <w:sz w:val="20"/>
        </w:rPr>
        <w:t xml:space="preserve"> </w:t>
      </w:r>
      <w:r>
        <w:rPr>
          <w:w w:val="65"/>
          <w:sz w:val="20"/>
        </w:rPr>
        <w:t>border</w:t>
      </w:r>
      <w:r>
        <w:rPr>
          <w:spacing w:val="-3"/>
          <w:sz w:val="20"/>
        </w:rPr>
        <w:t xml:space="preserve"> </w:t>
      </w:r>
      <w:r>
        <w:rPr>
          <w:w w:val="65"/>
          <w:sz w:val="20"/>
        </w:rPr>
        <w:t>like</w:t>
      </w:r>
      <w:r>
        <w:rPr>
          <w:spacing w:val="-2"/>
          <w:sz w:val="20"/>
        </w:rPr>
        <w:t xml:space="preserve"> </w:t>
      </w:r>
      <w:r>
        <w:rPr>
          <w:w w:val="65"/>
          <w:sz w:val="20"/>
        </w:rPr>
        <w:t>at</w:t>
      </w:r>
      <w:r>
        <w:rPr>
          <w:sz w:val="20"/>
        </w:rPr>
        <w:t xml:space="preserve"> </w:t>
      </w:r>
      <w:r>
        <w:rPr>
          <w:w w:val="65"/>
          <w:sz w:val="20"/>
        </w:rPr>
        <w:t>Busia</w:t>
      </w:r>
      <w:r>
        <w:rPr>
          <w:spacing w:val="-2"/>
          <w:sz w:val="20"/>
        </w:rPr>
        <w:t xml:space="preserve"> </w:t>
      </w:r>
      <w:r>
        <w:rPr>
          <w:w w:val="65"/>
          <w:sz w:val="20"/>
        </w:rPr>
        <w:t>and</w:t>
      </w:r>
      <w:r>
        <w:rPr>
          <w:spacing w:val="-2"/>
          <w:sz w:val="20"/>
        </w:rPr>
        <w:t xml:space="preserve"> </w:t>
      </w:r>
      <w:r>
        <w:rPr>
          <w:w w:val="65"/>
          <w:sz w:val="20"/>
        </w:rPr>
        <w:t>Malaba</w:t>
      </w:r>
      <w:r>
        <w:rPr>
          <w:sz w:val="20"/>
        </w:rPr>
        <w:t xml:space="preserve"> </w:t>
      </w:r>
      <w:r>
        <w:rPr>
          <w:w w:val="65"/>
          <w:sz w:val="20"/>
        </w:rPr>
        <w:t>near</w:t>
      </w:r>
      <w:r>
        <w:rPr>
          <w:spacing w:val="-3"/>
          <w:sz w:val="20"/>
        </w:rPr>
        <w:t xml:space="preserve"> </w:t>
      </w:r>
      <w:r>
        <w:rPr>
          <w:w w:val="65"/>
          <w:sz w:val="20"/>
        </w:rPr>
        <w:t>the</w:t>
      </w:r>
      <w:r>
        <w:rPr>
          <w:sz w:val="20"/>
        </w:rPr>
        <w:t xml:space="preserve"> </w:t>
      </w:r>
      <w:r>
        <w:rPr>
          <w:w w:val="65"/>
          <w:sz w:val="20"/>
        </w:rPr>
        <w:t>Kenyan</w:t>
      </w:r>
      <w:r>
        <w:rPr>
          <w:spacing w:val="-2"/>
          <w:sz w:val="20"/>
        </w:rPr>
        <w:t xml:space="preserve"> </w:t>
      </w:r>
      <w:r>
        <w:rPr>
          <w:w w:val="65"/>
          <w:sz w:val="20"/>
        </w:rPr>
        <w:t>border</w:t>
      </w:r>
      <w:r>
        <w:rPr>
          <w:spacing w:val="-3"/>
          <w:sz w:val="20"/>
        </w:rPr>
        <w:t xml:space="preserve"> </w:t>
      </w:r>
      <w:r>
        <w:rPr>
          <w:w w:val="65"/>
          <w:sz w:val="20"/>
        </w:rPr>
        <w:t>and</w:t>
      </w:r>
      <w:r>
        <w:rPr>
          <w:spacing w:val="-2"/>
          <w:sz w:val="20"/>
        </w:rPr>
        <w:t xml:space="preserve"> </w:t>
      </w:r>
      <w:r>
        <w:rPr>
          <w:w w:val="65"/>
          <w:sz w:val="20"/>
        </w:rPr>
        <w:t>others.</w:t>
      </w:r>
    </w:p>
    <w:p w:rsidR="00E5575B" w:rsidRDefault="00E5575B">
      <w:pPr>
        <w:pStyle w:val="BodyText"/>
        <w:ind w:left="0"/>
      </w:pPr>
    </w:p>
    <w:p w:rsidR="00E5575B" w:rsidRDefault="00E5575B">
      <w:pPr>
        <w:pStyle w:val="BodyText"/>
        <w:spacing w:before="14"/>
        <w:ind w:left="0"/>
      </w:pPr>
    </w:p>
    <w:p w:rsidR="00E5575B" w:rsidRDefault="00D512E5">
      <w:pPr>
        <w:ind w:left="731"/>
        <w:rPr>
          <w:sz w:val="20"/>
        </w:rPr>
      </w:pPr>
      <w:r>
        <w:rPr>
          <w:noProof/>
        </w:rPr>
        <mc:AlternateContent>
          <mc:Choice Requires="wps">
            <w:drawing>
              <wp:anchor distT="0" distB="0" distL="0" distR="0" simplePos="0" relativeHeight="251656192" behindDoc="0" locked="0" layoutInCell="1" allowOverlap="1">
                <wp:simplePos x="0" y="0"/>
                <wp:positionH relativeFrom="page">
                  <wp:posOffset>514985</wp:posOffset>
                </wp:positionH>
                <wp:positionV relativeFrom="paragraph">
                  <wp:posOffset>130810</wp:posOffset>
                </wp:positionV>
                <wp:extent cx="29210" cy="9525"/>
                <wp:effectExtent l="0" t="0" r="0" b="0"/>
                <wp:wrapNone/>
                <wp:docPr id="11" name="Graphic 11"/>
                <wp:cNvGraphicFramePr/>
                <a:graphic xmlns:a="http://schemas.openxmlformats.org/drawingml/2006/main">
                  <a:graphicData uri="http://schemas.microsoft.com/office/word/2010/wordprocessingShape">
                    <wps:wsp>
                      <wps:cNvSpPr/>
                      <wps:spPr>
                        <a:xfrm>
                          <a:off x="0" y="0"/>
                          <a:ext cx="29209" cy="9525"/>
                        </a:xfrm>
                        <a:custGeom>
                          <a:avLst/>
                          <a:gdLst/>
                          <a:ahLst/>
                          <a:cxnLst/>
                          <a:rect l="l" t="t" r="r" b="b"/>
                          <a:pathLst>
                            <a:path w="29209" h="9525">
                              <a:moveTo>
                                <a:pt x="28956" y="0"/>
                              </a:moveTo>
                              <a:lnTo>
                                <a:pt x="0" y="0"/>
                              </a:lnTo>
                              <a:lnTo>
                                <a:pt x="0" y="9144"/>
                              </a:lnTo>
                              <a:lnTo>
                                <a:pt x="28956" y="9144"/>
                              </a:lnTo>
                              <a:lnTo>
                                <a:pt x="28956"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11" o:spid="_x0000_s1026" o:spt="100" style="position:absolute;left:0pt;margin-left:40.55pt;margin-top:10.3pt;height:0.75pt;width:2.3pt;mso-position-horizontal-relative:page;z-index:251659264;mso-width-relative:page;mso-height-relative:page;" fillcolor="#000000" filled="t" stroked="f" coordsize="29209,9525" o:gfxdata="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YDRVNYA&#10;AAAHAQAADwAAAAAAAAABACAAAAAiAAAAZHJzL2Rvd25yZXYueG1sUEsBAhQAFAAAAAgAh07iQPK8&#10;P40hAgAA1AQAAA4AAAAAAAAAAQAgAAAAJQEAAGRycy9lMm9Eb2MueG1sUEsFBgAAAAAGAAYAWQEA&#10;ALgFAAAAAA==&#10;" path="m28956,0l0,0,0,9144,28956,9144,28956,0xe">
                <v:fill on="t" focussize="0,0"/>
                <v:stroke on="f"/>
                <v:imagedata o:title=""/>
                <o:lock v:ext="edit" aspectratio="f"/>
                <v:textbox inset="0mm,0mm,0mm,0mm"/>
              </v:shape>
            </w:pict>
          </mc:Fallback>
        </mc:AlternateContent>
      </w:r>
      <w:r>
        <w:rPr>
          <w:spacing w:val="-10"/>
          <w:w w:val="80"/>
          <w:sz w:val="20"/>
        </w:rPr>
        <w:t>\</w:t>
      </w:r>
    </w:p>
    <w:p w:rsidR="00E5575B" w:rsidRDefault="00E5575B">
      <w:pPr>
        <w:pStyle w:val="BodyText"/>
        <w:ind w:left="0"/>
      </w:pPr>
    </w:p>
    <w:p w:rsidR="00E5575B" w:rsidRDefault="00E5575B">
      <w:pPr>
        <w:pStyle w:val="BodyText"/>
        <w:spacing w:before="9"/>
        <w:ind w:left="0"/>
      </w:pPr>
    </w:p>
    <w:p w:rsidR="00E5575B" w:rsidRDefault="00D512E5">
      <w:pPr>
        <w:pStyle w:val="BodyText"/>
        <w:spacing w:before="1"/>
      </w:pPr>
      <w:r>
        <w:rPr>
          <w:spacing w:val="2"/>
          <w:w w:val="65"/>
          <w:u w:val="single"/>
        </w:rPr>
        <w:t>SAMPLE</w:t>
      </w:r>
      <w:r>
        <w:rPr>
          <w:spacing w:val="49"/>
          <w:u w:val="single"/>
        </w:rPr>
        <w:t xml:space="preserve"> </w:t>
      </w:r>
      <w:r>
        <w:rPr>
          <w:spacing w:val="-2"/>
          <w:w w:val="75"/>
          <w:u w:val="single"/>
        </w:rPr>
        <w:t>QUESTIONS:</w:t>
      </w:r>
    </w:p>
    <w:p w:rsidR="00E5575B" w:rsidRDefault="00D512E5">
      <w:pPr>
        <w:pStyle w:val="ListParagraph"/>
        <w:numPr>
          <w:ilvl w:val="0"/>
          <w:numId w:val="45"/>
        </w:numPr>
        <w:tabs>
          <w:tab w:val="left" w:pos="1091"/>
        </w:tabs>
        <w:spacing w:before="4"/>
        <w:rPr>
          <w:sz w:val="20"/>
        </w:rPr>
      </w:pPr>
      <w:r>
        <w:rPr>
          <w:w w:val="65"/>
          <w:sz w:val="20"/>
        </w:rPr>
        <w:t>Account</w:t>
      </w:r>
      <w:r>
        <w:rPr>
          <w:spacing w:val="9"/>
          <w:sz w:val="20"/>
        </w:rPr>
        <w:t xml:space="preserve"> </w:t>
      </w:r>
      <w:r>
        <w:rPr>
          <w:w w:val="65"/>
          <w:sz w:val="20"/>
        </w:rPr>
        <w:t>for</w:t>
      </w:r>
      <w:r>
        <w:rPr>
          <w:spacing w:val="10"/>
          <w:sz w:val="20"/>
        </w:rPr>
        <w:t xml:space="preserve"> </w:t>
      </w:r>
      <w:r>
        <w:rPr>
          <w:w w:val="65"/>
          <w:sz w:val="20"/>
        </w:rPr>
        <w:t>the</w:t>
      </w:r>
      <w:r>
        <w:rPr>
          <w:spacing w:val="13"/>
          <w:sz w:val="20"/>
        </w:rPr>
        <w:t xml:space="preserve"> </w:t>
      </w:r>
      <w:r>
        <w:rPr>
          <w:w w:val="65"/>
          <w:sz w:val="20"/>
        </w:rPr>
        <w:t>development</w:t>
      </w:r>
      <w:r>
        <w:rPr>
          <w:spacing w:val="14"/>
          <w:sz w:val="20"/>
        </w:rPr>
        <w:t xml:space="preserve"> </w:t>
      </w:r>
      <w:r>
        <w:rPr>
          <w:w w:val="65"/>
          <w:sz w:val="20"/>
        </w:rPr>
        <w:t>and</w:t>
      </w:r>
      <w:r>
        <w:rPr>
          <w:spacing w:val="13"/>
          <w:sz w:val="20"/>
        </w:rPr>
        <w:t xml:space="preserve"> </w:t>
      </w:r>
      <w:r>
        <w:rPr>
          <w:w w:val="65"/>
          <w:sz w:val="20"/>
        </w:rPr>
        <w:t>expansion</w:t>
      </w:r>
      <w:r>
        <w:rPr>
          <w:spacing w:val="13"/>
          <w:sz w:val="20"/>
        </w:rPr>
        <w:t xml:space="preserve"> </w:t>
      </w:r>
      <w:r>
        <w:rPr>
          <w:w w:val="65"/>
          <w:sz w:val="20"/>
        </w:rPr>
        <w:t>of</w:t>
      </w:r>
      <w:r>
        <w:rPr>
          <w:spacing w:val="10"/>
          <w:sz w:val="20"/>
        </w:rPr>
        <w:t xml:space="preserve"> </w:t>
      </w:r>
      <w:r>
        <w:rPr>
          <w:w w:val="65"/>
          <w:sz w:val="20"/>
        </w:rPr>
        <w:t>the</w:t>
      </w:r>
      <w:r>
        <w:rPr>
          <w:spacing w:val="12"/>
          <w:sz w:val="20"/>
        </w:rPr>
        <w:t xml:space="preserve"> </w:t>
      </w:r>
      <w:r>
        <w:rPr>
          <w:w w:val="65"/>
          <w:sz w:val="20"/>
        </w:rPr>
        <w:t>mining</w:t>
      </w:r>
      <w:r>
        <w:rPr>
          <w:spacing w:val="10"/>
          <w:sz w:val="20"/>
        </w:rPr>
        <w:t xml:space="preserve"> </w:t>
      </w:r>
      <w:r>
        <w:rPr>
          <w:w w:val="65"/>
          <w:sz w:val="20"/>
        </w:rPr>
        <w:t>industry</w:t>
      </w:r>
      <w:r>
        <w:rPr>
          <w:spacing w:val="10"/>
          <w:sz w:val="20"/>
        </w:rPr>
        <w:t xml:space="preserve"> </w:t>
      </w:r>
      <w:r>
        <w:rPr>
          <w:w w:val="65"/>
          <w:sz w:val="20"/>
        </w:rPr>
        <w:t>in</w:t>
      </w:r>
      <w:r>
        <w:rPr>
          <w:spacing w:val="37"/>
          <w:sz w:val="20"/>
        </w:rPr>
        <w:t xml:space="preserve"> </w:t>
      </w:r>
      <w:r>
        <w:rPr>
          <w:spacing w:val="-2"/>
          <w:w w:val="65"/>
          <w:sz w:val="20"/>
        </w:rPr>
        <w:t>Uganda.</w:t>
      </w:r>
    </w:p>
    <w:p w:rsidR="00E5575B" w:rsidRDefault="00D512E5">
      <w:pPr>
        <w:pStyle w:val="ListParagraph"/>
        <w:numPr>
          <w:ilvl w:val="0"/>
          <w:numId w:val="45"/>
        </w:numPr>
        <w:tabs>
          <w:tab w:val="left" w:pos="1091"/>
        </w:tabs>
        <w:spacing w:before="1"/>
        <w:rPr>
          <w:sz w:val="20"/>
        </w:rPr>
      </w:pPr>
      <w:r>
        <w:rPr>
          <w:w w:val="65"/>
          <w:sz w:val="20"/>
        </w:rPr>
        <w:t>Assess</w:t>
      </w:r>
      <w:r>
        <w:rPr>
          <w:spacing w:val="20"/>
          <w:sz w:val="20"/>
        </w:rPr>
        <w:t xml:space="preserve"> </w:t>
      </w:r>
      <w:r>
        <w:rPr>
          <w:w w:val="65"/>
          <w:sz w:val="20"/>
        </w:rPr>
        <w:t>the</w:t>
      </w:r>
      <w:r>
        <w:rPr>
          <w:spacing w:val="23"/>
          <w:sz w:val="20"/>
        </w:rPr>
        <w:t xml:space="preserve"> </w:t>
      </w:r>
      <w:r>
        <w:rPr>
          <w:spacing w:val="9"/>
          <w:w w:val="65"/>
          <w:sz w:val="20"/>
        </w:rPr>
        <w:t>contributions</w:t>
      </w:r>
      <w:r>
        <w:rPr>
          <w:spacing w:val="23"/>
          <w:sz w:val="20"/>
        </w:rPr>
        <w:t xml:space="preserve"> </w:t>
      </w:r>
      <w:r>
        <w:rPr>
          <w:w w:val="65"/>
          <w:sz w:val="20"/>
        </w:rPr>
        <w:t>of</w:t>
      </w:r>
      <w:r>
        <w:rPr>
          <w:spacing w:val="20"/>
          <w:sz w:val="20"/>
        </w:rPr>
        <w:t xml:space="preserve"> </w:t>
      </w:r>
      <w:r>
        <w:rPr>
          <w:w w:val="65"/>
          <w:sz w:val="20"/>
        </w:rPr>
        <w:t>the</w:t>
      </w:r>
      <w:r>
        <w:rPr>
          <w:spacing w:val="23"/>
          <w:sz w:val="20"/>
        </w:rPr>
        <w:t xml:space="preserve"> </w:t>
      </w:r>
      <w:r>
        <w:rPr>
          <w:w w:val="65"/>
          <w:sz w:val="20"/>
        </w:rPr>
        <w:t>mining</w:t>
      </w:r>
      <w:r>
        <w:rPr>
          <w:spacing w:val="23"/>
          <w:sz w:val="20"/>
        </w:rPr>
        <w:t xml:space="preserve"> </w:t>
      </w:r>
      <w:r>
        <w:rPr>
          <w:w w:val="65"/>
          <w:sz w:val="20"/>
        </w:rPr>
        <w:t>areas</w:t>
      </w:r>
      <w:r>
        <w:rPr>
          <w:spacing w:val="23"/>
          <w:sz w:val="20"/>
        </w:rPr>
        <w:t xml:space="preserve"> </w:t>
      </w:r>
      <w:r>
        <w:rPr>
          <w:w w:val="65"/>
          <w:sz w:val="20"/>
        </w:rPr>
        <w:t>to</w:t>
      </w:r>
      <w:r>
        <w:rPr>
          <w:spacing w:val="23"/>
          <w:sz w:val="20"/>
        </w:rPr>
        <w:t xml:space="preserve"> </w:t>
      </w:r>
      <w:r>
        <w:rPr>
          <w:w w:val="65"/>
          <w:sz w:val="20"/>
        </w:rPr>
        <w:t>the</w:t>
      </w:r>
      <w:r>
        <w:rPr>
          <w:spacing w:val="23"/>
          <w:sz w:val="20"/>
        </w:rPr>
        <w:t xml:space="preserve"> </w:t>
      </w:r>
      <w:r>
        <w:rPr>
          <w:spacing w:val="9"/>
          <w:w w:val="65"/>
          <w:sz w:val="20"/>
        </w:rPr>
        <w:t>development</w:t>
      </w:r>
      <w:r>
        <w:rPr>
          <w:spacing w:val="40"/>
          <w:sz w:val="20"/>
        </w:rPr>
        <w:t xml:space="preserve"> </w:t>
      </w:r>
      <w:r>
        <w:rPr>
          <w:w w:val="65"/>
          <w:sz w:val="20"/>
        </w:rPr>
        <w:t>of</w:t>
      </w:r>
      <w:r>
        <w:rPr>
          <w:spacing w:val="-18"/>
          <w:sz w:val="20"/>
        </w:rPr>
        <w:t xml:space="preserve"> </w:t>
      </w:r>
      <w:r>
        <w:rPr>
          <w:spacing w:val="-2"/>
          <w:w w:val="65"/>
          <w:sz w:val="20"/>
        </w:rPr>
        <w:t>Uganda.</w:t>
      </w:r>
    </w:p>
    <w:p w:rsidR="00E5575B" w:rsidRDefault="00D512E5">
      <w:pPr>
        <w:pStyle w:val="ListParagraph"/>
        <w:numPr>
          <w:ilvl w:val="0"/>
          <w:numId w:val="45"/>
        </w:numPr>
        <w:tabs>
          <w:tab w:val="left" w:pos="1091"/>
        </w:tabs>
        <w:spacing w:before="4"/>
        <w:rPr>
          <w:sz w:val="20"/>
        </w:rPr>
      </w:pPr>
      <w:r>
        <w:rPr>
          <w:w w:val="60"/>
          <w:sz w:val="20"/>
        </w:rPr>
        <w:t>Account</w:t>
      </w:r>
      <w:r>
        <w:rPr>
          <w:sz w:val="20"/>
        </w:rPr>
        <w:t xml:space="preserve"> </w:t>
      </w:r>
      <w:r>
        <w:rPr>
          <w:w w:val="60"/>
          <w:sz w:val="20"/>
        </w:rPr>
        <w:t>for</w:t>
      </w:r>
      <w:r>
        <w:rPr>
          <w:sz w:val="20"/>
        </w:rPr>
        <w:t xml:space="preserve"> </w:t>
      </w:r>
      <w:r>
        <w:rPr>
          <w:w w:val="60"/>
          <w:sz w:val="20"/>
        </w:rPr>
        <w:t>the</w:t>
      </w:r>
      <w:r>
        <w:rPr>
          <w:sz w:val="20"/>
        </w:rPr>
        <w:t xml:space="preserve"> </w:t>
      </w:r>
      <w:r>
        <w:rPr>
          <w:w w:val="60"/>
          <w:sz w:val="20"/>
        </w:rPr>
        <w:t>low</w:t>
      </w:r>
      <w:r>
        <w:rPr>
          <w:spacing w:val="1"/>
          <w:sz w:val="20"/>
        </w:rPr>
        <w:t xml:space="preserve"> </w:t>
      </w:r>
      <w:r>
        <w:rPr>
          <w:w w:val="60"/>
          <w:sz w:val="20"/>
        </w:rPr>
        <w:t>level</w:t>
      </w:r>
      <w:r>
        <w:rPr>
          <w:spacing w:val="3"/>
          <w:sz w:val="20"/>
        </w:rPr>
        <w:t xml:space="preserve"> </w:t>
      </w:r>
      <w:r>
        <w:rPr>
          <w:w w:val="60"/>
          <w:sz w:val="20"/>
        </w:rPr>
        <w:t>of</w:t>
      </w:r>
      <w:r>
        <w:rPr>
          <w:sz w:val="20"/>
        </w:rPr>
        <w:t xml:space="preserve"> </w:t>
      </w:r>
      <w:r>
        <w:rPr>
          <w:w w:val="60"/>
          <w:sz w:val="20"/>
        </w:rPr>
        <w:t>the</w:t>
      </w:r>
      <w:r>
        <w:rPr>
          <w:spacing w:val="4"/>
          <w:sz w:val="20"/>
        </w:rPr>
        <w:t xml:space="preserve"> </w:t>
      </w:r>
      <w:r>
        <w:rPr>
          <w:w w:val="60"/>
          <w:sz w:val="20"/>
        </w:rPr>
        <w:t>mining</w:t>
      </w:r>
      <w:r>
        <w:rPr>
          <w:sz w:val="20"/>
        </w:rPr>
        <w:t xml:space="preserve"> </w:t>
      </w:r>
      <w:r>
        <w:rPr>
          <w:w w:val="60"/>
          <w:sz w:val="20"/>
        </w:rPr>
        <w:t>industry</w:t>
      </w:r>
      <w:r>
        <w:rPr>
          <w:sz w:val="20"/>
        </w:rPr>
        <w:t xml:space="preserve"> </w:t>
      </w:r>
      <w:r>
        <w:rPr>
          <w:w w:val="60"/>
          <w:sz w:val="20"/>
        </w:rPr>
        <w:t>in</w:t>
      </w:r>
      <w:r>
        <w:rPr>
          <w:spacing w:val="4"/>
          <w:sz w:val="20"/>
        </w:rPr>
        <w:t xml:space="preserve"> </w:t>
      </w:r>
      <w:r>
        <w:rPr>
          <w:spacing w:val="-2"/>
          <w:w w:val="60"/>
          <w:sz w:val="20"/>
        </w:rPr>
        <w:t>Uganda.</w:t>
      </w:r>
    </w:p>
    <w:p w:rsidR="00E5575B" w:rsidRDefault="00D512E5">
      <w:pPr>
        <w:pStyle w:val="ListParagraph"/>
        <w:numPr>
          <w:ilvl w:val="0"/>
          <w:numId w:val="45"/>
        </w:numPr>
        <w:tabs>
          <w:tab w:val="left" w:pos="1091"/>
        </w:tabs>
        <w:spacing w:before="4"/>
        <w:rPr>
          <w:sz w:val="20"/>
        </w:rPr>
      </w:pPr>
      <w:r>
        <w:rPr>
          <w:w w:val="65"/>
          <w:sz w:val="20"/>
        </w:rPr>
        <w:t>Explain</w:t>
      </w:r>
      <w:r>
        <w:rPr>
          <w:spacing w:val="-9"/>
          <w:sz w:val="20"/>
        </w:rPr>
        <w:t xml:space="preserve"> </w:t>
      </w:r>
      <w:r>
        <w:rPr>
          <w:w w:val="65"/>
          <w:sz w:val="20"/>
        </w:rPr>
        <w:t>the</w:t>
      </w:r>
      <w:r>
        <w:rPr>
          <w:spacing w:val="-8"/>
          <w:sz w:val="20"/>
        </w:rPr>
        <w:t xml:space="preserve"> </w:t>
      </w:r>
      <w:r>
        <w:rPr>
          <w:w w:val="65"/>
          <w:sz w:val="20"/>
        </w:rPr>
        <w:t>steps</w:t>
      </w:r>
      <w:r>
        <w:rPr>
          <w:spacing w:val="-8"/>
          <w:sz w:val="20"/>
        </w:rPr>
        <w:t xml:space="preserve"> </w:t>
      </w:r>
      <w:r>
        <w:rPr>
          <w:w w:val="65"/>
          <w:sz w:val="20"/>
        </w:rPr>
        <w:t>being</w:t>
      </w:r>
      <w:r>
        <w:rPr>
          <w:spacing w:val="-8"/>
          <w:sz w:val="20"/>
        </w:rPr>
        <w:t xml:space="preserve"> </w:t>
      </w:r>
      <w:r>
        <w:rPr>
          <w:w w:val="65"/>
          <w:sz w:val="20"/>
        </w:rPr>
        <w:t>taken</w:t>
      </w:r>
      <w:r>
        <w:rPr>
          <w:spacing w:val="-8"/>
          <w:sz w:val="20"/>
        </w:rPr>
        <w:t xml:space="preserve"> </w:t>
      </w:r>
      <w:r>
        <w:rPr>
          <w:w w:val="65"/>
          <w:sz w:val="20"/>
        </w:rPr>
        <w:t>to</w:t>
      </w:r>
      <w:r>
        <w:rPr>
          <w:spacing w:val="-5"/>
          <w:sz w:val="20"/>
        </w:rPr>
        <w:t xml:space="preserve"> </w:t>
      </w:r>
      <w:r>
        <w:rPr>
          <w:w w:val="65"/>
          <w:sz w:val="20"/>
        </w:rPr>
        <w:t>develop</w:t>
      </w:r>
      <w:r>
        <w:rPr>
          <w:spacing w:val="-4"/>
          <w:sz w:val="20"/>
        </w:rPr>
        <w:t xml:space="preserve"> </w:t>
      </w:r>
      <w:r>
        <w:rPr>
          <w:w w:val="65"/>
          <w:sz w:val="20"/>
        </w:rPr>
        <w:t>the</w:t>
      </w:r>
      <w:r>
        <w:rPr>
          <w:spacing w:val="-5"/>
          <w:sz w:val="20"/>
        </w:rPr>
        <w:t xml:space="preserve"> </w:t>
      </w:r>
      <w:r>
        <w:rPr>
          <w:w w:val="65"/>
          <w:sz w:val="20"/>
        </w:rPr>
        <w:t>mining</w:t>
      </w:r>
      <w:r>
        <w:rPr>
          <w:spacing w:val="-8"/>
          <w:sz w:val="20"/>
        </w:rPr>
        <w:t xml:space="preserve"> </w:t>
      </w:r>
      <w:r>
        <w:rPr>
          <w:spacing w:val="-2"/>
          <w:w w:val="65"/>
          <w:sz w:val="20"/>
        </w:rPr>
        <w:t>sector.</w:t>
      </w:r>
    </w:p>
    <w:p w:rsidR="00E5575B" w:rsidRDefault="00E5575B">
      <w:pPr>
        <w:pStyle w:val="BodyText"/>
        <w:ind w:left="0"/>
      </w:pPr>
    </w:p>
    <w:p w:rsidR="00E5575B" w:rsidRDefault="00E5575B">
      <w:pPr>
        <w:pStyle w:val="BodyText"/>
        <w:spacing w:before="4"/>
        <w:ind w:left="0"/>
      </w:pPr>
    </w:p>
    <w:p w:rsidR="00E5575B" w:rsidRDefault="00D512E5">
      <w:pPr>
        <w:ind w:left="73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APPROACH:</w:t>
      </w:r>
    </w:p>
    <w:p w:rsidR="00E5575B" w:rsidRDefault="00E5575B">
      <w:pPr>
        <w:pStyle w:val="BodyText"/>
        <w:spacing w:before="1"/>
        <w:ind w:left="0"/>
        <w:rPr>
          <w:rFonts w:ascii="Arial"/>
          <w:b/>
        </w:rPr>
      </w:pPr>
    </w:p>
    <w:p w:rsidR="00E5575B" w:rsidRDefault="00D512E5">
      <w:pPr>
        <w:pStyle w:val="Heading1"/>
        <w:spacing w:line="230" w:lineRule="exact"/>
        <w:ind w:left="101" w:right="9541"/>
        <w:jc w:val="center"/>
      </w:pPr>
      <w:r>
        <w:rPr>
          <w:spacing w:val="-2"/>
          <w:w w:val="90"/>
        </w:rPr>
        <w:t>INTRODUCTION</w:t>
      </w:r>
    </w:p>
    <w:p w:rsidR="00E5575B" w:rsidRDefault="00D512E5">
      <w:pPr>
        <w:pStyle w:val="ListParagraph"/>
        <w:numPr>
          <w:ilvl w:val="1"/>
          <w:numId w:val="45"/>
        </w:numPr>
        <w:tabs>
          <w:tab w:val="left" w:pos="1091"/>
        </w:tabs>
        <w:spacing w:line="245" w:lineRule="exact"/>
        <w:ind w:left="1091"/>
        <w:jc w:val="left"/>
        <w:rPr>
          <w:sz w:val="20"/>
        </w:rPr>
      </w:pPr>
      <w:r>
        <w:rPr>
          <w:w w:val="80"/>
          <w:sz w:val="20"/>
        </w:rPr>
        <w:t>You</w:t>
      </w:r>
      <w:r>
        <w:rPr>
          <w:spacing w:val="-4"/>
          <w:sz w:val="20"/>
        </w:rPr>
        <w:t xml:space="preserve"> </w:t>
      </w:r>
      <w:r>
        <w:rPr>
          <w:w w:val="80"/>
          <w:sz w:val="20"/>
        </w:rPr>
        <w:t>are</w:t>
      </w:r>
      <w:r>
        <w:rPr>
          <w:spacing w:val="-5"/>
          <w:sz w:val="20"/>
        </w:rPr>
        <w:t xml:space="preserve"> </w:t>
      </w:r>
      <w:r>
        <w:rPr>
          <w:w w:val="80"/>
          <w:sz w:val="20"/>
        </w:rPr>
        <w:t>expected</w:t>
      </w:r>
      <w:r>
        <w:rPr>
          <w:spacing w:val="-5"/>
          <w:sz w:val="20"/>
        </w:rPr>
        <w:t xml:space="preserve"> </w:t>
      </w:r>
      <w:r>
        <w:rPr>
          <w:w w:val="80"/>
          <w:sz w:val="20"/>
        </w:rPr>
        <w:t>to</w:t>
      </w:r>
      <w:r>
        <w:rPr>
          <w:spacing w:val="-5"/>
          <w:sz w:val="20"/>
        </w:rPr>
        <w:t xml:space="preserve"> </w:t>
      </w:r>
      <w:r>
        <w:rPr>
          <w:w w:val="80"/>
          <w:sz w:val="20"/>
        </w:rPr>
        <w:t>define</w:t>
      </w:r>
      <w:r>
        <w:rPr>
          <w:spacing w:val="-5"/>
          <w:sz w:val="20"/>
        </w:rPr>
        <w:t xml:space="preserve"> </w:t>
      </w:r>
      <w:r>
        <w:rPr>
          <w:w w:val="80"/>
          <w:sz w:val="20"/>
        </w:rPr>
        <w:t>the</w:t>
      </w:r>
      <w:r>
        <w:rPr>
          <w:spacing w:val="-3"/>
          <w:sz w:val="20"/>
        </w:rPr>
        <w:t xml:space="preserve"> </w:t>
      </w:r>
      <w:r>
        <w:rPr>
          <w:w w:val="80"/>
          <w:sz w:val="20"/>
        </w:rPr>
        <w:t>keyword(s)</w:t>
      </w:r>
      <w:r>
        <w:rPr>
          <w:spacing w:val="-5"/>
          <w:sz w:val="20"/>
        </w:rPr>
        <w:t xml:space="preserve"> </w:t>
      </w:r>
      <w:r>
        <w:rPr>
          <w:w w:val="80"/>
          <w:sz w:val="20"/>
        </w:rPr>
        <w:t>i.e.</w:t>
      </w:r>
      <w:r>
        <w:rPr>
          <w:spacing w:val="-5"/>
          <w:sz w:val="20"/>
        </w:rPr>
        <w:t xml:space="preserve"> </w:t>
      </w:r>
      <w:r>
        <w:rPr>
          <w:w w:val="80"/>
          <w:sz w:val="20"/>
        </w:rPr>
        <w:t>mining</w:t>
      </w:r>
      <w:r>
        <w:rPr>
          <w:spacing w:val="-5"/>
          <w:sz w:val="20"/>
        </w:rPr>
        <w:t xml:space="preserve"> </w:t>
      </w:r>
      <w:r>
        <w:rPr>
          <w:w w:val="80"/>
          <w:sz w:val="20"/>
        </w:rPr>
        <w:t>/</w:t>
      </w:r>
      <w:r>
        <w:rPr>
          <w:spacing w:val="-5"/>
          <w:sz w:val="20"/>
        </w:rPr>
        <w:t xml:space="preserve"> </w:t>
      </w:r>
      <w:r>
        <w:rPr>
          <w:w w:val="80"/>
          <w:sz w:val="20"/>
        </w:rPr>
        <w:t>mining</w:t>
      </w:r>
      <w:r>
        <w:rPr>
          <w:spacing w:val="-5"/>
          <w:sz w:val="20"/>
        </w:rPr>
        <w:t xml:space="preserve"> </w:t>
      </w:r>
      <w:r>
        <w:rPr>
          <w:w w:val="80"/>
          <w:sz w:val="20"/>
        </w:rPr>
        <w:t>sector</w:t>
      </w:r>
      <w:r>
        <w:rPr>
          <w:spacing w:val="-3"/>
          <w:sz w:val="20"/>
        </w:rPr>
        <w:t xml:space="preserve"> </w:t>
      </w:r>
      <w:r>
        <w:rPr>
          <w:w w:val="80"/>
          <w:sz w:val="20"/>
        </w:rPr>
        <w:t>(industry)</w:t>
      </w:r>
      <w:r>
        <w:rPr>
          <w:spacing w:val="-5"/>
          <w:sz w:val="20"/>
        </w:rPr>
        <w:t xml:space="preserve"> </w:t>
      </w:r>
      <w:r>
        <w:rPr>
          <w:w w:val="80"/>
          <w:sz w:val="20"/>
        </w:rPr>
        <w:t>/</w:t>
      </w:r>
      <w:r>
        <w:rPr>
          <w:spacing w:val="-5"/>
          <w:sz w:val="20"/>
        </w:rPr>
        <w:t xml:space="preserve"> </w:t>
      </w:r>
      <w:r>
        <w:rPr>
          <w:spacing w:val="-2"/>
          <w:w w:val="80"/>
          <w:sz w:val="20"/>
        </w:rPr>
        <w:t>minerals.</w:t>
      </w:r>
    </w:p>
    <w:p w:rsidR="00E5575B" w:rsidRDefault="00D512E5">
      <w:pPr>
        <w:pStyle w:val="ListParagraph"/>
        <w:numPr>
          <w:ilvl w:val="1"/>
          <w:numId w:val="45"/>
        </w:numPr>
        <w:tabs>
          <w:tab w:val="left" w:pos="1091"/>
        </w:tabs>
        <w:ind w:left="1091"/>
        <w:jc w:val="left"/>
        <w:rPr>
          <w:sz w:val="20"/>
        </w:rPr>
      </w:pPr>
      <w:r>
        <w:rPr>
          <w:w w:val="80"/>
          <w:sz w:val="20"/>
        </w:rPr>
        <w:t>You</w:t>
      </w:r>
      <w:r>
        <w:rPr>
          <w:spacing w:val="-5"/>
          <w:sz w:val="20"/>
        </w:rPr>
        <w:t xml:space="preserve"> </w:t>
      </w:r>
      <w:r>
        <w:rPr>
          <w:w w:val="80"/>
          <w:sz w:val="20"/>
        </w:rPr>
        <w:t>are</w:t>
      </w:r>
      <w:r>
        <w:rPr>
          <w:spacing w:val="-5"/>
          <w:sz w:val="20"/>
        </w:rPr>
        <w:t xml:space="preserve"> </w:t>
      </w:r>
      <w:r>
        <w:rPr>
          <w:w w:val="80"/>
          <w:sz w:val="20"/>
        </w:rPr>
        <w:t>expected</w:t>
      </w:r>
      <w:r>
        <w:rPr>
          <w:spacing w:val="-5"/>
          <w:sz w:val="20"/>
        </w:rPr>
        <w:t xml:space="preserve"> </w:t>
      </w:r>
      <w:r>
        <w:rPr>
          <w:w w:val="80"/>
          <w:sz w:val="20"/>
        </w:rPr>
        <w:t>to</w:t>
      </w:r>
      <w:r>
        <w:rPr>
          <w:spacing w:val="-6"/>
          <w:sz w:val="20"/>
        </w:rPr>
        <w:t xml:space="preserve"> </w:t>
      </w:r>
      <w:r>
        <w:rPr>
          <w:w w:val="80"/>
          <w:sz w:val="20"/>
        </w:rPr>
        <w:t>give</w:t>
      </w:r>
      <w:r>
        <w:rPr>
          <w:spacing w:val="-5"/>
          <w:sz w:val="20"/>
        </w:rPr>
        <w:t xml:space="preserve"> </w:t>
      </w:r>
      <w:r>
        <w:rPr>
          <w:w w:val="80"/>
          <w:sz w:val="20"/>
        </w:rPr>
        <w:t>the</w:t>
      </w:r>
      <w:r>
        <w:rPr>
          <w:spacing w:val="-4"/>
          <w:sz w:val="20"/>
        </w:rPr>
        <w:t xml:space="preserve"> </w:t>
      </w:r>
      <w:r>
        <w:rPr>
          <w:w w:val="80"/>
          <w:sz w:val="20"/>
        </w:rPr>
        <w:t>positive</w:t>
      </w:r>
      <w:r>
        <w:rPr>
          <w:spacing w:val="-3"/>
          <w:sz w:val="20"/>
        </w:rPr>
        <w:t xml:space="preserve"> </w:t>
      </w:r>
      <w:r>
        <w:rPr>
          <w:w w:val="80"/>
          <w:sz w:val="20"/>
        </w:rPr>
        <w:t>/</w:t>
      </w:r>
      <w:r>
        <w:rPr>
          <w:spacing w:val="-6"/>
          <w:sz w:val="20"/>
        </w:rPr>
        <w:t xml:space="preserve"> </w:t>
      </w:r>
      <w:r>
        <w:rPr>
          <w:w w:val="80"/>
          <w:sz w:val="20"/>
        </w:rPr>
        <w:t>negative</w:t>
      </w:r>
      <w:r>
        <w:rPr>
          <w:spacing w:val="-5"/>
          <w:sz w:val="20"/>
        </w:rPr>
        <w:t xml:space="preserve"> </w:t>
      </w:r>
      <w:r>
        <w:rPr>
          <w:w w:val="80"/>
          <w:sz w:val="20"/>
        </w:rPr>
        <w:t>status</w:t>
      </w:r>
      <w:r>
        <w:rPr>
          <w:spacing w:val="-5"/>
          <w:sz w:val="20"/>
        </w:rPr>
        <w:t xml:space="preserve"> </w:t>
      </w:r>
      <w:r>
        <w:rPr>
          <w:w w:val="80"/>
          <w:sz w:val="20"/>
        </w:rPr>
        <w:t>(trend)</w:t>
      </w:r>
      <w:r>
        <w:rPr>
          <w:spacing w:val="-5"/>
          <w:sz w:val="20"/>
        </w:rPr>
        <w:t xml:space="preserve"> </w:t>
      </w:r>
      <w:r>
        <w:rPr>
          <w:w w:val="80"/>
          <w:sz w:val="20"/>
        </w:rPr>
        <w:t>in</w:t>
      </w:r>
      <w:r>
        <w:rPr>
          <w:spacing w:val="-5"/>
          <w:sz w:val="20"/>
        </w:rPr>
        <w:t xml:space="preserve"> </w:t>
      </w:r>
      <w:r>
        <w:rPr>
          <w:w w:val="80"/>
          <w:sz w:val="20"/>
        </w:rPr>
        <w:t>relation</w:t>
      </w:r>
      <w:r>
        <w:rPr>
          <w:spacing w:val="-5"/>
          <w:sz w:val="20"/>
        </w:rPr>
        <w:t xml:space="preserve"> </w:t>
      </w:r>
      <w:r>
        <w:rPr>
          <w:w w:val="80"/>
          <w:sz w:val="20"/>
        </w:rPr>
        <w:t>to</w:t>
      </w:r>
      <w:r>
        <w:rPr>
          <w:spacing w:val="-6"/>
          <w:sz w:val="20"/>
        </w:rPr>
        <w:t xml:space="preserve"> </w:t>
      </w:r>
      <w:r>
        <w:rPr>
          <w:w w:val="80"/>
          <w:sz w:val="20"/>
        </w:rPr>
        <w:t>the</w:t>
      </w:r>
      <w:r>
        <w:rPr>
          <w:spacing w:val="-5"/>
          <w:sz w:val="20"/>
        </w:rPr>
        <w:t xml:space="preserve"> </w:t>
      </w:r>
      <w:r>
        <w:rPr>
          <w:spacing w:val="-2"/>
          <w:w w:val="80"/>
          <w:sz w:val="20"/>
        </w:rPr>
        <w:t>keyword(s).</w:t>
      </w:r>
    </w:p>
    <w:p w:rsidR="00E5575B" w:rsidRDefault="00E5575B">
      <w:pPr>
        <w:pStyle w:val="BodyText"/>
        <w:spacing w:before="1"/>
        <w:ind w:left="0"/>
      </w:pPr>
    </w:p>
    <w:p w:rsidR="00E5575B" w:rsidRDefault="00D512E5">
      <w:pPr>
        <w:pStyle w:val="Heading2"/>
        <w:spacing w:line="229" w:lineRule="exact"/>
        <w:ind w:left="101" w:right="9459"/>
        <w:jc w:val="center"/>
      </w:pPr>
      <w:r>
        <w:rPr>
          <w:w w:val="65"/>
        </w:rPr>
        <w:t>Any</w:t>
      </w:r>
      <w:r>
        <w:rPr>
          <w:spacing w:val="-9"/>
        </w:rPr>
        <w:t xml:space="preserve"> </w:t>
      </w:r>
      <w:r>
        <w:rPr>
          <w:w w:val="65"/>
        </w:rPr>
        <w:t>4</w:t>
      </w:r>
      <w:r>
        <w:rPr>
          <w:spacing w:val="-11"/>
        </w:rPr>
        <w:t xml:space="preserve"> </w:t>
      </w:r>
      <w:r>
        <w:rPr>
          <w:spacing w:val="-2"/>
          <w:w w:val="65"/>
        </w:rPr>
        <w:t>Points</w:t>
      </w:r>
    </w:p>
    <w:p w:rsidR="00E5575B" w:rsidRDefault="00D512E5">
      <w:pPr>
        <w:pStyle w:val="ListParagraph"/>
        <w:numPr>
          <w:ilvl w:val="1"/>
          <w:numId w:val="45"/>
        </w:numPr>
        <w:tabs>
          <w:tab w:val="left" w:pos="1091"/>
        </w:tabs>
        <w:spacing w:line="244" w:lineRule="exact"/>
        <w:ind w:left="1091"/>
        <w:jc w:val="left"/>
        <w:rPr>
          <w:sz w:val="20"/>
        </w:rPr>
      </w:pPr>
      <w:r>
        <w:rPr>
          <w:w w:val="80"/>
          <w:sz w:val="20"/>
        </w:rPr>
        <w:t>You</w:t>
      </w:r>
      <w:r>
        <w:rPr>
          <w:spacing w:val="-4"/>
          <w:sz w:val="20"/>
        </w:rPr>
        <w:t xml:space="preserve"> </w:t>
      </w:r>
      <w:r>
        <w:rPr>
          <w:w w:val="80"/>
          <w:sz w:val="20"/>
        </w:rPr>
        <w:t>are</w:t>
      </w:r>
      <w:r>
        <w:rPr>
          <w:spacing w:val="-6"/>
          <w:sz w:val="20"/>
        </w:rPr>
        <w:t xml:space="preserve"> </w:t>
      </w:r>
      <w:r>
        <w:rPr>
          <w:w w:val="80"/>
          <w:sz w:val="20"/>
        </w:rPr>
        <w:t>expected</w:t>
      </w:r>
      <w:r>
        <w:rPr>
          <w:spacing w:val="-5"/>
          <w:sz w:val="20"/>
        </w:rPr>
        <w:t xml:space="preserve"> </w:t>
      </w:r>
      <w:r>
        <w:rPr>
          <w:w w:val="80"/>
          <w:sz w:val="20"/>
        </w:rPr>
        <w:t>to</w:t>
      </w:r>
      <w:r>
        <w:rPr>
          <w:spacing w:val="-5"/>
          <w:sz w:val="20"/>
        </w:rPr>
        <w:t xml:space="preserve"> </w:t>
      </w:r>
      <w:r>
        <w:rPr>
          <w:w w:val="80"/>
          <w:sz w:val="20"/>
        </w:rPr>
        <w:t>bring</w:t>
      </w:r>
      <w:r>
        <w:rPr>
          <w:spacing w:val="-5"/>
          <w:sz w:val="20"/>
        </w:rPr>
        <w:t xml:space="preserve"> </w:t>
      </w:r>
      <w:r>
        <w:rPr>
          <w:w w:val="80"/>
          <w:sz w:val="20"/>
        </w:rPr>
        <w:t>out</w:t>
      </w:r>
      <w:r>
        <w:rPr>
          <w:spacing w:val="-5"/>
          <w:sz w:val="20"/>
        </w:rPr>
        <w:t xml:space="preserve"> </w:t>
      </w:r>
      <w:r>
        <w:rPr>
          <w:w w:val="80"/>
          <w:sz w:val="20"/>
        </w:rPr>
        <w:t>the</w:t>
      </w:r>
      <w:r>
        <w:rPr>
          <w:spacing w:val="-3"/>
          <w:sz w:val="20"/>
        </w:rPr>
        <w:t xml:space="preserve"> </w:t>
      </w:r>
      <w:r>
        <w:rPr>
          <w:w w:val="80"/>
          <w:sz w:val="20"/>
        </w:rPr>
        <w:t>areas</w:t>
      </w:r>
      <w:r>
        <w:rPr>
          <w:spacing w:val="-3"/>
          <w:sz w:val="20"/>
        </w:rPr>
        <w:t xml:space="preserve"> </w:t>
      </w:r>
      <w:r>
        <w:rPr>
          <w:w w:val="80"/>
          <w:sz w:val="20"/>
        </w:rPr>
        <w:t>in</w:t>
      </w:r>
      <w:r>
        <w:rPr>
          <w:spacing w:val="-5"/>
          <w:sz w:val="20"/>
        </w:rPr>
        <w:t xml:space="preserve"> </w:t>
      </w:r>
      <w:r>
        <w:rPr>
          <w:w w:val="80"/>
          <w:sz w:val="20"/>
        </w:rPr>
        <w:t>relation</w:t>
      </w:r>
      <w:r>
        <w:rPr>
          <w:spacing w:val="-5"/>
          <w:sz w:val="20"/>
        </w:rPr>
        <w:t xml:space="preserve"> </w:t>
      </w:r>
      <w:r>
        <w:rPr>
          <w:w w:val="80"/>
          <w:sz w:val="20"/>
        </w:rPr>
        <w:t>to</w:t>
      </w:r>
      <w:r>
        <w:rPr>
          <w:spacing w:val="-5"/>
          <w:sz w:val="20"/>
        </w:rPr>
        <w:t xml:space="preserve"> </w:t>
      </w:r>
      <w:r>
        <w:rPr>
          <w:w w:val="80"/>
          <w:sz w:val="20"/>
        </w:rPr>
        <w:t>the</w:t>
      </w:r>
      <w:r>
        <w:rPr>
          <w:spacing w:val="-4"/>
          <w:sz w:val="20"/>
        </w:rPr>
        <w:t xml:space="preserve"> </w:t>
      </w:r>
      <w:r>
        <w:rPr>
          <w:w w:val="80"/>
          <w:sz w:val="20"/>
        </w:rPr>
        <w:t>keyword(s)</w:t>
      </w:r>
      <w:r>
        <w:rPr>
          <w:spacing w:val="-5"/>
          <w:sz w:val="20"/>
        </w:rPr>
        <w:t xml:space="preserve"> </w:t>
      </w:r>
      <w:r>
        <w:rPr>
          <w:w w:val="80"/>
          <w:sz w:val="20"/>
        </w:rPr>
        <w:t>i.e.</w:t>
      </w:r>
      <w:r>
        <w:rPr>
          <w:spacing w:val="-5"/>
          <w:sz w:val="20"/>
        </w:rPr>
        <w:t xml:space="preserve"> </w:t>
      </w:r>
      <w:r>
        <w:rPr>
          <w:w w:val="80"/>
          <w:sz w:val="20"/>
        </w:rPr>
        <w:t>mining</w:t>
      </w:r>
      <w:r>
        <w:rPr>
          <w:spacing w:val="-5"/>
          <w:sz w:val="20"/>
        </w:rPr>
        <w:t xml:space="preserve"> </w:t>
      </w:r>
      <w:r>
        <w:rPr>
          <w:w w:val="80"/>
          <w:sz w:val="20"/>
        </w:rPr>
        <w:t>/</w:t>
      </w:r>
      <w:r>
        <w:rPr>
          <w:spacing w:val="-5"/>
          <w:sz w:val="20"/>
        </w:rPr>
        <w:t xml:space="preserve"> </w:t>
      </w:r>
      <w:r>
        <w:rPr>
          <w:w w:val="80"/>
          <w:sz w:val="20"/>
        </w:rPr>
        <w:t>mining</w:t>
      </w:r>
      <w:r>
        <w:rPr>
          <w:spacing w:val="-5"/>
          <w:sz w:val="20"/>
        </w:rPr>
        <w:t xml:space="preserve"> </w:t>
      </w:r>
      <w:r>
        <w:rPr>
          <w:w w:val="80"/>
          <w:sz w:val="20"/>
        </w:rPr>
        <w:t>sector</w:t>
      </w:r>
      <w:r>
        <w:rPr>
          <w:spacing w:val="-5"/>
          <w:sz w:val="20"/>
        </w:rPr>
        <w:t xml:space="preserve"> </w:t>
      </w:r>
      <w:r>
        <w:rPr>
          <w:w w:val="80"/>
          <w:sz w:val="20"/>
        </w:rPr>
        <w:t>(industry)</w:t>
      </w:r>
      <w:r>
        <w:rPr>
          <w:spacing w:val="-5"/>
          <w:sz w:val="20"/>
        </w:rPr>
        <w:t xml:space="preserve"> </w:t>
      </w:r>
      <w:r>
        <w:rPr>
          <w:w w:val="80"/>
          <w:sz w:val="20"/>
        </w:rPr>
        <w:t>/</w:t>
      </w:r>
      <w:r>
        <w:rPr>
          <w:spacing w:val="-5"/>
          <w:sz w:val="20"/>
        </w:rPr>
        <w:t xml:space="preserve"> </w:t>
      </w:r>
      <w:r>
        <w:rPr>
          <w:spacing w:val="-2"/>
          <w:w w:val="80"/>
          <w:sz w:val="20"/>
        </w:rPr>
        <w:t>minerals.</w:t>
      </w:r>
    </w:p>
    <w:p w:rsidR="00E5575B" w:rsidRDefault="00D512E5">
      <w:pPr>
        <w:pStyle w:val="ListParagraph"/>
        <w:numPr>
          <w:ilvl w:val="1"/>
          <w:numId w:val="45"/>
        </w:numPr>
        <w:tabs>
          <w:tab w:val="left" w:pos="1091"/>
        </w:tabs>
        <w:spacing w:line="244" w:lineRule="exact"/>
        <w:ind w:left="1091"/>
        <w:jc w:val="left"/>
        <w:rPr>
          <w:rFonts w:ascii="Arial" w:hAnsi="Arial"/>
          <w:b/>
          <w:sz w:val="20"/>
        </w:rPr>
      </w:pPr>
      <w:r>
        <w:rPr>
          <w:w w:val="80"/>
          <w:sz w:val="20"/>
        </w:rPr>
        <w:t>You</w:t>
      </w:r>
      <w:r>
        <w:rPr>
          <w:spacing w:val="-5"/>
          <w:sz w:val="20"/>
        </w:rPr>
        <w:t xml:space="preserve"> </w:t>
      </w:r>
      <w:r>
        <w:rPr>
          <w:w w:val="80"/>
          <w:sz w:val="20"/>
        </w:rPr>
        <w:t>are</w:t>
      </w:r>
      <w:r>
        <w:rPr>
          <w:spacing w:val="-6"/>
          <w:sz w:val="20"/>
        </w:rPr>
        <w:t xml:space="preserve"> </w:t>
      </w:r>
      <w:r>
        <w:rPr>
          <w:w w:val="80"/>
          <w:sz w:val="20"/>
        </w:rPr>
        <w:t>expected</w:t>
      </w:r>
      <w:r>
        <w:rPr>
          <w:spacing w:val="-5"/>
          <w:sz w:val="20"/>
        </w:rPr>
        <w:t xml:space="preserve"> </w:t>
      </w:r>
      <w:r>
        <w:rPr>
          <w:w w:val="80"/>
          <w:sz w:val="20"/>
        </w:rPr>
        <w:t>to</w:t>
      </w:r>
      <w:r>
        <w:rPr>
          <w:spacing w:val="-6"/>
          <w:sz w:val="20"/>
        </w:rPr>
        <w:t xml:space="preserve"> </w:t>
      </w:r>
      <w:r>
        <w:rPr>
          <w:w w:val="80"/>
          <w:sz w:val="20"/>
        </w:rPr>
        <w:t>draw</w:t>
      </w:r>
      <w:r>
        <w:rPr>
          <w:spacing w:val="-5"/>
          <w:sz w:val="20"/>
        </w:rPr>
        <w:t xml:space="preserve"> </w:t>
      </w:r>
      <w:r>
        <w:rPr>
          <w:w w:val="80"/>
          <w:sz w:val="20"/>
        </w:rPr>
        <w:t>a</w:t>
      </w:r>
      <w:r>
        <w:rPr>
          <w:spacing w:val="-6"/>
          <w:sz w:val="20"/>
        </w:rPr>
        <w:t xml:space="preserve"> </w:t>
      </w:r>
      <w:r>
        <w:rPr>
          <w:w w:val="80"/>
          <w:sz w:val="20"/>
        </w:rPr>
        <w:t>sketch</w:t>
      </w:r>
      <w:r>
        <w:rPr>
          <w:spacing w:val="-5"/>
          <w:sz w:val="20"/>
        </w:rPr>
        <w:t xml:space="preserve"> </w:t>
      </w:r>
      <w:r>
        <w:rPr>
          <w:w w:val="80"/>
          <w:sz w:val="20"/>
        </w:rPr>
        <w:t>map</w:t>
      </w:r>
      <w:r>
        <w:rPr>
          <w:spacing w:val="-6"/>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3"/>
          <w:sz w:val="20"/>
        </w:rPr>
        <w:t xml:space="preserve"> </w:t>
      </w:r>
      <w:r>
        <w:rPr>
          <w:w w:val="80"/>
          <w:sz w:val="20"/>
        </w:rPr>
        <w:t>identified</w:t>
      </w:r>
      <w:r>
        <w:rPr>
          <w:spacing w:val="-5"/>
          <w:sz w:val="20"/>
        </w:rPr>
        <w:t xml:space="preserve"> </w:t>
      </w:r>
      <w:r>
        <w:rPr>
          <w:w w:val="80"/>
          <w:sz w:val="20"/>
        </w:rPr>
        <w:t>and</w:t>
      </w:r>
      <w:r>
        <w:rPr>
          <w:spacing w:val="-6"/>
          <w:sz w:val="20"/>
        </w:rPr>
        <w:t xml:space="preserve"> </w:t>
      </w:r>
      <w:r>
        <w:rPr>
          <w:w w:val="80"/>
          <w:sz w:val="20"/>
        </w:rPr>
        <w:t>located</w:t>
      </w:r>
      <w:r>
        <w:rPr>
          <w:spacing w:val="-4"/>
          <w:sz w:val="20"/>
        </w:rPr>
        <w:t xml:space="preserve"> </w:t>
      </w:r>
      <w:r>
        <w:rPr>
          <w:w w:val="80"/>
          <w:sz w:val="20"/>
        </w:rPr>
        <w:t>areas</w:t>
      </w:r>
      <w:r>
        <w:rPr>
          <w:spacing w:val="-4"/>
          <w:sz w:val="20"/>
        </w:rPr>
        <w:t xml:space="preserve"> </w:t>
      </w:r>
      <w:r>
        <w:rPr>
          <w:w w:val="80"/>
          <w:sz w:val="20"/>
        </w:rPr>
        <w:t>with</w:t>
      </w:r>
      <w:r>
        <w:rPr>
          <w:spacing w:val="-5"/>
          <w:sz w:val="20"/>
        </w:rPr>
        <w:t xml:space="preserve"> </w:t>
      </w:r>
      <w:r>
        <w:rPr>
          <w:w w:val="80"/>
          <w:sz w:val="20"/>
        </w:rPr>
        <w:t>names</w:t>
      </w:r>
      <w:r>
        <w:rPr>
          <w:spacing w:val="-6"/>
          <w:sz w:val="20"/>
        </w:rPr>
        <w:t xml:space="preserve"> </w:t>
      </w:r>
      <w:r>
        <w:rPr>
          <w:w w:val="80"/>
          <w:sz w:val="20"/>
        </w:rPr>
        <w:t>of</w:t>
      </w:r>
      <w:r>
        <w:rPr>
          <w:spacing w:val="-5"/>
          <w:sz w:val="20"/>
        </w:rPr>
        <w:t xml:space="preserve"> </w:t>
      </w:r>
      <w:r>
        <w:rPr>
          <w:w w:val="80"/>
          <w:sz w:val="20"/>
        </w:rPr>
        <w:t>places.</w:t>
      </w:r>
      <w:r>
        <w:rPr>
          <w:spacing w:val="42"/>
          <w:sz w:val="20"/>
        </w:rPr>
        <w:t xml:space="preserve"> </w:t>
      </w:r>
      <w:r>
        <w:rPr>
          <w:rFonts w:ascii="Arial" w:hAnsi="Arial"/>
          <w:b/>
          <w:spacing w:val="-4"/>
          <w:w w:val="80"/>
          <w:sz w:val="20"/>
        </w:rPr>
        <w:t>BODY</w:t>
      </w:r>
    </w:p>
    <w:p w:rsidR="00E5575B" w:rsidRDefault="00D512E5">
      <w:pPr>
        <w:pStyle w:val="ListParagraph"/>
        <w:numPr>
          <w:ilvl w:val="1"/>
          <w:numId w:val="45"/>
        </w:numPr>
        <w:tabs>
          <w:tab w:val="left" w:pos="1091"/>
          <w:tab w:val="left" w:pos="2171"/>
        </w:tabs>
        <w:spacing w:before="2" w:line="235" w:lineRule="auto"/>
        <w:ind w:right="629" w:firstLine="0"/>
        <w:jc w:val="left"/>
        <w:rPr>
          <w:rFonts w:ascii="Arial" w:hAnsi="Arial"/>
          <w:b/>
          <w:sz w:val="20"/>
        </w:rPr>
      </w:pPr>
      <w:r>
        <w:rPr>
          <w:w w:val="85"/>
          <w:sz w:val="20"/>
        </w:rPr>
        <w:t>You are expected to state, explain and illustrate the</w:t>
      </w:r>
      <w:r>
        <w:rPr>
          <w:spacing w:val="-1"/>
          <w:sz w:val="20"/>
        </w:rPr>
        <w:t xml:space="preserve"> </w:t>
      </w:r>
      <w:r>
        <w:rPr>
          <w:w w:val="85"/>
          <w:sz w:val="20"/>
        </w:rPr>
        <w:t xml:space="preserve">points (factors) in relation the demands of the command word in the question and the </w:t>
      </w:r>
      <w:r>
        <w:rPr>
          <w:spacing w:val="-2"/>
          <w:w w:val="90"/>
          <w:sz w:val="20"/>
        </w:rPr>
        <w:t>keyword(s).</w:t>
      </w:r>
      <w:r>
        <w:rPr>
          <w:sz w:val="20"/>
        </w:rPr>
        <w:tab/>
      </w:r>
      <w:r>
        <w:rPr>
          <w:rFonts w:ascii="Arial" w:hAnsi="Arial"/>
          <w:b/>
          <w:w w:val="85"/>
          <w:sz w:val="20"/>
        </w:rPr>
        <w:t>Any 18 well explained and illustrated points.</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25"/>
        <w:ind w:left="0"/>
        <w:rPr>
          <w:rFonts w:ascii="Arial"/>
          <w:b/>
        </w:rPr>
      </w:pPr>
    </w:p>
    <w:p w:rsidR="00E5575B" w:rsidRDefault="00D512E5">
      <w:pPr>
        <w:pStyle w:val="Heading1"/>
        <w:ind w:left="2171"/>
      </w:pPr>
      <w:r>
        <w:rPr>
          <w:w w:val="80"/>
        </w:rPr>
        <w:t>POPULATION</w:t>
      </w:r>
      <w:r>
        <w:t xml:space="preserve"> </w:t>
      </w:r>
      <w:r>
        <w:rPr>
          <w:w w:val="80"/>
        </w:rPr>
        <w:t>DISTRIBUTION</w:t>
      </w:r>
      <w:r>
        <w:t xml:space="preserve"> </w:t>
      </w:r>
      <w:r>
        <w:rPr>
          <w:w w:val="80"/>
        </w:rPr>
        <w:t>IN</w:t>
      </w:r>
      <w:r>
        <w:t xml:space="preserve"> </w:t>
      </w:r>
      <w:r>
        <w:rPr>
          <w:spacing w:val="-2"/>
          <w:w w:val="80"/>
        </w:rPr>
        <w:t>UGANDA</w:t>
      </w:r>
    </w:p>
    <w:p w:rsidR="00E5575B" w:rsidRDefault="00D512E5">
      <w:pPr>
        <w:pStyle w:val="BodyText"/>
        <w:spacing w:before="2"/>
        <w:ind w:left="1091"/>
      </w:pPr>
      <w:r>
        <w:rPr>
          <w:w w:val="80"/>
        </w:rPr>
        <w:t>Population</w:t>
      </w:r>
      <w:r>
        <w:rPr>
          <w:spacing w:val="-6"/>
        </w:rPr>
        <w:t xml:space="preserve"> </w:t>
      </w:r>
      <w:r>
        <w:rPr>
          <w:w w:val="80"/>
        </w:rPr>
        <w:t>refers</w:t>
      </w:r>
      <w:r>
        <w:rPr>
          <w:spacing w:val="-5"/>
        </w:rPr>
        <w:t xml:space="preserve"> </w:t>
      </w:r>
      <w:r>
        <w:rPr>
          <w:w w:val="80"/>
        </w:rPr>
        <w:t>to</w:t>
      </w:r>
      <w:r>
        <w:rPr>
          <w:spacing w:val="-6"/>
        </w:rPr>
        <w:t xml:space="preserve"> </w:t>
      </w:r>
      <w:r>
        <w:rPr>
          <w:w w:val="80"/>
        </w:rPr>
        <w:t>the</w:t>
      </w:r>
      <w:r>
        <w:rPr>
          <w:spacing w:val="-5"/>
        </w:rPr>
        <w:t xml:space="preserve"> </w:t>
      </w:r>
      <w:r>
        <w:rPr>
          <w:w w:val="80"/>
        </w:rPr>
        <w:t>number</w:t>
      </w:r>
      <w:r>
        <w:rPr>
          <w:spacing w:val="-5"/>
        </w:rPr>
        <w:t xml:space="preserve"> </w:t>
      </w:r>
      <w:r>
        <w:rPr>
          <w:w w:val="80"/>
        </w:rPr>
        <w:t>of</w:t>
      </w:r>
      <w:r>
        <w:rPr>
          <w:spacing w:val="-6"/>
        </w:rPr>
        <w:t xml:space="preserve"> </w:t>
      </w:r>
      <w:r>
        <w:rPr>
          <w:w w:val="80"/>
        </w:rPr>
        <w:t>people</w:t>
      </w:r>
      <w:r>
        <w:rPr>
          <w:spacing w:val="-5"/>
        </w:rPr>
        <w:t xml:space="preserve"> </w:t>
      </w:r>
      <w:r>
        <w:rPr>
          <w:w w:val="80"/>
        </w:rPr>
        <w:t>living</w:t>
      </w:r>
      <w:r>
        <w:rPr>
          <w:spacing w:val="-5"/>
        </w:rPr>
        <w:t xml:space="preserve"> </w:t>
      </w:r>
      <w:r>
        <w:rPr>
          <w:w w:val="80"/>
        </w:rPr>
        <w:t>in</w:t>
      </w:r>
      <w:r>
        <w:rPr>
          <w:spacing w:val="-6"/>
        </w:rPr>
        <w:t xml:space="preserve"> </w:t>
      </w:r>
      <w:r>
        <w:rPr>
          <w:w w:val="80"/>
        </w:rPr>
        <w:t>a</w:t>
      </w:r>
      <w:r>
        <w:rPr>
          <w:spacing w:val="-5"/>
        </w:rPr>
        <w:t xml:space="preserve"> </w:t>
      </w:r>
      <w:r>
        <w:rPr>
          <w:w w:val="80"/>
        </w:rPr>
        <w:t>particular</w:t>
      </w:r>
      <w:r>
        <w:rPr>
          <w:spacing w:val="-4"/>
        </w:rPr>
        <w:t xml:space="preserve"> </w:t>
      </w:r>
      <w:r>
        <w:rPr>
          <w:w w:val="80"/>
        </w:rPr>
        <w:t>area</w:t>
      </w:r>
      <w:r>
        <w:rPr>
          <w:spacing w:val="-2"/>
        </w:rPr>
        <w:t xml:space="preserve"> </w:t>
      </w:r>
      <w:r>
        <w:rPr>
          <w:w w:val="80"/>
        </w:rPr>
        <w:t>at</w:t>
      </w:r>
      <w:r>
        <w:rPr>
          <w:spacing w:val="-6"/>
        </w:rPr>
        <w:t xml:space="preserve"> </w:t>
      </w:r>
      <w:r>
        <w:rPr>
          <w:w w:val="80"/>
        </w:rPr>
        <w:t>a</w:t>
      </w:r>
      <w:r>
        <w:rPr>
          <w:spacing w:val="-5"/>
        </w:rPr>
        <w:t xml:space="preserve"> </w:t>
      </w:r>
      <w:r>
        <w:rPr>
          <w:w w:val="80"/>
        </w:rPr>
        <w:t>given</w:t>
      </w:r>
      <w:r>
        <w:rPr>
          <w:spacing w:val="-5"/>
        </w:rPr>
        <w:t xml:space="preserve"> </w:t>
      </w:r>
      <w:r>
        <w:rPr>
          <w:w w:val="80"/>
        </w:rPr>
        <w:t>period</w:t>
      </w:r>
      <w:r>
        <w:rPr>
          <w:spacing w:val="-6"/>
        </w:rPr>
        <w:t xml:space="preserve"> </w:t>
      </w:r>
      <w:r>
        <w:rPr>
          <w:w w:val="80"/>
        </w:rPr>
        <w:t>of</w:t>
      </w:r>
      <w:r>
        <w:rPr>
          <w:spacing w:val="1"/>
        </w:rPr>
        <w:t xml:space="preserve"> </w:t>
      </w:r>
      <w:r>
        <w:rPr>
          <w:spacing w:val="-2"/>
          <w:w w:val="80"/>
        </w:rPr>
        <w:t>time.</w:t>
      </w:r>
    </w:p>
    <w:p w:rsidR="00E5575B" w:rsidRDefault="00D512E5">
      <w:pPr>
        <w:pStyle w:val="BodyText"/>
        <w:spacing w:before="4"/>
        <w:ind w:left="1091"/>
      </w:pPr>
      <w:r>
        <w:rPr>
          <w:w w:val="80"/>
        </w:rPr>
        <w:t>While</w:t>
      </w:r>
      <w:r>
        <w:rPr>
          <w:spacing w:val="-5"/>
        </w:rPr>
        <w:t xml:space="preserve"> </w:t>
      </w:r>
      <w:r>
        <w:rPr>
          <w:w w:val="80"/>
        </w:rPr>
        <w:t>population</w:t>
      </w:r>
      <w:r>
        <w:rPr>
          <w:spacing w:val="-5"/>
        </w:rPr>
        <w:t xml:space="preserve"> </w:t>
      </w:r>
      <w:r>
        <w:rPr>
          <w:w w:val="80"/>
        </w:rPr>
        <w:t>distribution</w:t>
      </w:r>
      <w:r>
        <w:rPr>
          <w:spacing w:val="-4"/>
        </w:rPr>
        <w:t xml:space="preserve"> </w:t>
      </w:r>
      <w:r>
        <w:rPr>
          <w:w w:val="80"/>
        </w:rPr>
        <w:t>is</w:t>
      </w:r>
      <w:r>
        <w:rPr>
          <w:spacing w:val="-5"/>
        </w:rPr>
        <w:t xml:space="preserve"> </w:t>
      </w:r>
      <w:r>
        <w:rPr>
          <w:w w:val="80"/>
        </w:rPr>
        <w:t>the</w:t>
      </w:r>
      <w:r>
        <w:rPr>
          <w:spacing w:val="-4"/>
        </w:rPr>
        <w:t xml:space="preserve"> </w:t>
      </w:r>
      <w:r>
        <w:rPr>
          <w:w w:val="80"/>
        </w:rPr>
        <w:t>wide</w:t>
      </w:r>
      <w:r>
        <w:rPr>
          <w:spacing w:val="-5"/>
        </w:rPr>
        <w:t xml:space="preserve"> </w:t>
      </w:r>
      <w:r>
        <w:rPr>
          <w:w w:val="80"/>
        </w:rPr>
        <w:t>spread</w:t>
      </w:r>
      <w:r>
        <w:rPr>
          <w:spacing w:val="-4"/>
        </w:rPr>
        <w:t xml:space="preserve"> </w:t>
      </w:r>
      <w:r>
        <w:rPr>
          <w:w w:val="80"/>
        </w:rPr>
        <w:t>of</w:t>
      </w:r>
      <w:r>
        <w:rPr>
          <w:spacing w:val="-5"/>
        </w:rPr>
        <w:t xml:space="preserve"> </w:t>
      </w:r>
      <w:r>
        <w:rPr>
          <w:w w:val="80"/>
        </w:rPr>
        <w:t>people</w:t>
      </w:r>
      <w:r>
        <w:rPr>
          <w:spacing w:val="-4"/>
        </w:rPr>
        <w:t xml:space="preserve"> </w:t>
      </w:r>
      <w:r>
        <w:rPr>
          <w:w w:val="80"/>
        </w:rPr>
        <w:t>over</w:t>
      </w:r>
      <w:r>
        <w:rPr>
          <w:spacing w:val="-5"/>
        </w:rPr>
        <w:t xml:space="preserve"> </w:t>
      </w:r>
      <w:r>
        <w:rPr>
          <w:w w:val="80"/>
        </w:rPr>
        <w:t>an</w:t>
      </w:r>
      <w:r>
        <w:rPr>
          <w:spacing w:val="-1"/>
        </w:rPr>
        <w:t xml:space="preserve"> </w:t>
      </w:r>
      <w:r>
        <w:rPr>
          <w:w w:val="80"/>
        </w:rPr>
        <w:t>area</w:t>
      </w:r>
      <w:r>
        <w:rPr>
          <w:spacing w:val="-5"/>
        </w:rPr>
        <w:t xml:space="preserve"> </w:t>
      </w:r>
      <w:r>
        <w:rPr>
          <w:w w:val="80"/>
        </w:rPr>
        <w:t>and</w:t>
      </w:r>
      <w:r>
        <w:rPr>
          <w:spacing w:val="-4"/>
        </w:rPr>
        <w:t xml:space="preserve"> </w:t>
      </w:r>
      <w:r>
        <w:rPr>
          <w:w w:val="80"/>
        </w:rPr>
        <w:t>population</w:t>
      </w:r>
      <w:r>
        <w:rPr>
          <w:spacing w:val="-5"/>
        </w:rPr>
        <w:t xml:space="preserve"> </w:t>
      </w:r>
      <w:r>
        <w:rPr>
          <w:w w:val="80"/>
        </w:rPr>
        <w:t>density</w:t>
      </w:r>
      <w:r>
        <w:rPr>
          <w:spacing w:val="-4"/>
        </w:rPr>
        <w:t xml:space="preserve"> </w:t>
      </w:r>
      <w:r>
        <w:rPr>
          <w:w w:val="80"/>
        </w:rPr>
        <w:t>is</w:t>
      </w:r>
      <w:r>
        <w:rPr>
          <w:spacing w:val="-5"/>
        </w:rPr>
        <w:t xml:space="preserve"> </w:t>
      </w:r>
      <w:r>
        <w:rPr>
          <w:w w:val="80"/>
        </w:rPr>
        <w:t>the</w:t>
      </w:r>
      <w:r>
        <w:rPr>
          <w:spacing w:val="-2"/>
        </w:rPr>
        <w:t xml:space="preserve"> </w:t>
      </w:r>
      <w:r>
        <w:rPr>
          <w:w w:val="80"/>
        </w:rPr>
        <w:t>number</w:t>
      </w:r>
      <w:r>
        <w:rPr>
          <w:spacing w:val="-5"/>
        </w:rPr>
        <w:t xml:space="preserve"> </w:t>
      </w:r>
      <w:r>
        <w:rPr>
          <w:w w:val="80"/>
        </w:rPr>
        <w:t>of</w:t>
      </w:r>
      <w:r>
        <w:rPr>
          <w:spacing w:val="-4"/>
        </w:rPr>
        <w:t xml:space="preserve"> </w:t>
      </w:r>
      <w:r>
        <w:rPr>
          <w:w w:val="80"/>
        </w:rPr>
        <w:t>people</w:t>
      </w:r>
      <w:r>
        <w:rPr>
          <w:spacing w:val="-5"/>
        </w:rPr>
        <w:t xml:space="preserve"> </w:t>
      </w:r>
      <w:r>
        <w:rPr>
          <w:w w:val="80"/>
        </w:rPr>
        <w:t>per</w:t>
      </w:r>
      <w:r>
        <w:rPr>
          <w:spacing w:val="-3"/>
        </w:rPr>
        <w:t xml:space="preserve"> </w:t>
      </w:r>
      <w:r>
        <w:rPr>
          <w:w w:val="80"/>
        </w:rPr>
        <w:t>square</w:t>
      </w:r>
      <w:r>
        <w:rPr>
          <w:spacing w:val="-5"/>
        </w:rPr>
        <w:t xml:space="preserve"> </w:t>
      </w:r>
      <w:r>
        <w:rPr>
          <w:spacing w:val="-2"/>
          <w:w w:val="80"/>
        </w:rPr>
        <w:t>kilometre.</w:t>
      </w:r>
    </w:p>
    <w:p w:rsidR="00E5575B" w:rsidRDefault="00E5575B">
      <w:pPr>
        <w:pStyle w:val="BodyText"/>
        <w:spacing w:before="2"/>
        <w:ind w:left="0"/>
      </w:pPr>
    </w:p>
    <w:p w:rsidR="00E5575B" w:rsidRDefault="00D512E5">
      <w:pPr>
        <w:pStyle w:val="Heading2"/>
        <w:ind w:left="731"/>
      </w:pPr>
      <w:r>
        <w:rPr>
          <w:spacing w:val="-6"/>
          <w:w w:val="80"/>
        </w:rPr>
        <w:t>The</w:t>
      </w:r>
      <w:r>
        <w:rPr>
          <w:spacing w:val="-21"/>
          <w:w w:val="80"/>
        </w:rPr>
        <w:t xml:space="preserve"> </w:t>
      </w:r>
      <w:r>
        <w:rPr>
          <w:spacing w:val="-6"/>
          <w:w w:val="80"/>
        </w:rPr>
        <w:t>following</w:t>
      </w:r>
      <w:r>
        <w:rPr>
          <w:spacing w:val="-19"/>
          <w:w w:val="80"/>
        </w:rPr>
        <w:t xml:space="preserve"> </w:t>
      </w:r>
      <w:r>
        <w:rPr>
          <w:spacing w:val="-6"/>
          <w:w w:val="80"/>
        </w:rPr>
        <w:t>is</w:t>
      </w:r>
      <w:r>
        <w:rPr>
          <w:spacing w:val="-20"/>
          <w:w w:val="80"/>
        </w:rPr>
        <w:t xml:space="preserve"> </w:t>
      </w:r>
      <w:r>
        <w:rPr>
          <w:spacing w:val="-6"/>
          <w:w w:val="80"/>
        </w:rPr>
        <w:t>the</w:t>
      </w:r>
      <w:r>
        <w:rPr>
          <w:spacing w:val="-6"/>
        </w:rPr>
        <w:t xml:space="preserve"> </w:t>
      </w:r>
      <w:r>
        <w:rPr>
          <w:spacing w:val="-6"/>
          <w:w w:val="80"/>
        </w:rPr>
        <w:t>Ugandan</w:t>
      </w:r>
      <w:r>
        <w:rPr>
          <w:spacing w:val="-4"/>
        </w:rPr>
        <w:t xml:space="preserve"> </w:t>
      </w:r>
      <w:r>
        <w:rPr>
          <w:spacing w:val="-6"/>
          <w:w w:val="80"/>
        </w:rPr>
        <w:t>population</w:t>
      </w:r>
      <w:r>
        <w:rPr>
          <w:spacing w:val="-15"/>
        </w:rPr>
        <w:t xml:space="preserve"> </w:t>
      </w:r>
      <w:r>
        <w:rPr>
          <w:spacing w:val="-6"/>
          <w:w w:val="80"/>
        </w:rPr>
        <w:t>trend</w:t>
      </w:r>
      <w:r>
        <w:rPr>
          <w:spacing w:val="-19"/>
          <w:w w:val="80"/>
        </w:rPr>
        <w:t xml:space="preserve"> </w:t>
      </w:r>
      <w:r>
        <w:rPr>
          <w:spacing w:val="-6"/>
          <w:w w:val="80"/>
        </w:rPr>
        <w:t>/</w:t>
      </w:r>
      <w:r>
        <w:rPr>
          <w:spacing w:val="-20"/>
          <w:w w:val="80"/>
        </w:rPr>
        <w:t xml:space="preserve"> </w:t>
      </w:r>
      <w:r>
        <w:rPr>
          <w:spacing w:val="-6"/>
          <w:w w:val="80"/>
        </w:rPr>
        <w:t>status</w:t>
      </w:r>
      <w:r>
        <w:rPr>
          <w:spacing w:val="-21"/>
          <w:w w:val="80"/>
        </w:rPr>
        <w:t xml:space="preserve"> </w:t>
      </w:r>
      <w:r>
        <w:rPr>
          <w:spacing w:val="-6"/>
          <w:w w:val="80"/>
        </w:rPr>
        <w:t>over</w:t>
      </w:r>
      <w:r>
        <w:rPr>
          <w:spacing w:val="-22"/>
          <w:w w:val="80"/>
        </w:rPr>
        <w:t xml:space="preserve"> </w:t>
      </w:r>
      <w:r>
        <w:rPr>
          <w:spacing w:val="-6"/>
          <w:w w:val="80"/>
        </w:rPr>
        <w:t>decades</w:t>
      </w:r>
      <w:r>
        <w:rPr>
          <w:spacing w:val="-23"/>
          <w:w w:val="80"/>
        </w:rPr>
        <w:t xml:space="preserve"> </w:t>
      </w:r>
      <w:r>
        <w:rPr>
          <w:spacing w:val="-6"/>
          <w:w w:val="80"/>
        </w:rPr>
        <w:t>and</w:t>
      </w:r>
      <w:r>
        <w:rPr>
          <w:spacing w:val="-19"/>
          <w:w w:val="80"/>
        </w:rPr>
        <w:t xml:space="preserve"> </w:t>
      </w:r>
      <w:r>
        <w:rPr>
          <w:spacing w:val="-6"/>
          <w:w w:val="80"/>
        </w:rPr>
        <w:t>years</w:t>
      </w:r>
      <w:r>
        <w:rPr>
          <w:spacing w:val="-20"/>
          <w:w w:val="80"/>
        </w:rPr>
        <w:t xml:space="preserve"> </w:t>
      </w:r>
      <w:r>
        <w:rPr>
          <w:spacing w:val="-6"/>
          <w:w w:val="80"/>
        </w:rPr>
        <w:t>past;</w:t>
      </w:r>
    </w:p>
    <w:p w:rsidR="00E5575B" w:rsidRDefault="00D512E5">
      <w:pPr>
        <w:pStyle w:val="BodyText"/>
        <w:spacing w:before="4"/>
        <w:ind w:left="1091" w:right="6186"/>
      </w:pPr>
      <w:r>
        <w:rPr>
          <w:spacing w:val="-6"/>
          <w:w w:val="80"/>
        </w:rPr>
        <w:t>In</w:t>
      </w:r>
      <w:r>
        <w:rPr>
          <w:spacing w:val="-12"/>
          <w:w w:val="80"/>
        </w:rPr>
        <w:t xml:space="preserve"> </w:t>
      </w:r>
      <w:r>
        <w:rPr>
          <w:spacing w:val="-6"/>
          <w:w w:val="80"/>
        </w:rPr>
        <w:t>1948 census,</w:t>
      </w:r>
      <w:r>
        <w:rPr>
          <w:spacing w:val="-9"/>
        </w:rPr>
        <w:t xml:space="preserve"> </w:t>
      </w:r>
      <w:r>
        <w:rPr>
          <w:spacing w:val="-6"/>
          <w:w w:val="80"/>
        </w:rPr>
        <w:t>the</w:t>
      </w:r>
      <w:r>
        <w:rPr>
          <w:spacing w:val="-9"/>
          <w:w w:val="80"/>
        </w:rPr>
        <w:t xml:space="preserve"> </w:t>
      </w:r>
      <w:r>
        <w:rPr>
          <w:spacing w:val="-6"/>
          <w:w w:val="80"/>
        </w:rPr>
        <w:t>population</w:t>
      </w:r>
      <w:r>
        <w:rPr>
          <w:spacing w:val="-12"/>
          <w:w w:val="80"/>
        </w:rPr>
        <w:t xml:space="preserve"> </w:t>
      </w:r>
      <w:r>
        <w:rPr>
          <w:spacing w:val="-6"/>
          <w:w w:val="80"/>
        </w:rPr>
        <w:t>was</w:t>
      </w:r>
      <w:r>
        <w:rPr>
          <w:spacing w:val="-10"/>
          <w:w w:val="80"/>
        </w:rPr>
        <w:t xml:space="preserve"> </w:t>
      </w:r>
      <w:r>
        <w:rPr>
          <w:spacing w:val="-6"/>
          <w:w w:val="80"/>
        </w:rPr>
        <w:t>4.9</w:t>
      </w:r>
      <w:r>
        <w:rPr>
          <w:spacing w:val="-12"/>
          <w:w w:val="80"/>
        </w:rPr>
        <w:t xml:space="preserve"> </w:t>
      </w:r>
      <w:r>
        <w:rPr>
          <w:spacing w:val="-6"/>
          <w:w w:val="80"/>
        </w:rPr>
        <w:t>million</w:t>
      </w:r>
      <w:r>
        <w:rPr>
          <w:spacing w:val="-9"/>
          <w:w w:val="80"/>
        </w:rPr>
        <w:t xml:space="preserve"> </w:t>
      </w:r>
      <w:r>
        <w:rPr>
          <w:spacing w:val="-6"/>
          <w:w w:val="80"/>
        </w:rPr>
        <w:t>people</w:t>
      </w:r>
      <w:r>
        <w:rPr>
          <w:spacing w:val="-9"/>
          <w:w w:val="80"/>
        </w:rPr>
        <w:t xml:space="preserve"> </w:t>
      </w:r>
      <w:r>
        <w:rPr>
          <w:spacing w:val="-6"/>
          <w:w w:val="80"/>
        </w:rPr>
        <w:t>at</w:t>
      </w:r>
      <w:r>
        <w:rPr>
          <w:spacing w:val="-10"/>
          <w:w w:val="80"/>
        </w:rPr>
        <w:t xml:space="preserve"> </w:t>
      </w:r>
      <w:r>
        <w:rPr>
          <w:spacing w:val="-6"/>
          <w:w w:val="80"/>
        </w:rPr>
        <w:t>2.0%</w:t>
      </w:r>
      <w:r>
        <w:rPr>
          <w:spacing w:val="-13"/>
          <w:w w:val="80"/>
        </w:rPr>
        <w:t xml:space="preserve"> </w:t>
      </w:r>
      <w:r>
        <w:rPr>
          <w:spacing w:val="-6"/>
          <w:w w:val="80"/>
        </w:rPr>
        <w:t>growth</w:t>
      </w:r>
      <w:r>
        <w:rPr>
          <w:spacing w:val="-12"/>
          <w:w w:val="80"/>
        </w:rPr>
        <w:t xml:space="preserve"> </w:t>
      </w:r>
      <w:r>
        <w:rPr>
          <w:spacing w:val="-6"/>
          <w:w w:val="80"/>
        </w:rPr>
        <w:t>rate.</w:t>
      </w:r>
      <w:r>
        <w:t xml:space="preserve"> </w:t>
      </w:r>
      <w:r>
        <w:rPr>
          <w:spacing w:val="-6"/>
          <w:w w:val="85"/>
        </w:rPr>
        <w:t>In</w:t>
      </w:r>
      <w:r>
        <w:rPr>
          <w:spacing w:val="-20"/>
          <w:w w:val="85"/>
        </w:rPr>
        <w:t xml:space="preserve"> </w:t>
      </w:r>
      <w:r>
        <w:rPr>
          <w:spacing w:val="-6"/>
          <w:w w:val="85"/>
        </w:rPr>
        <w:t>1959</w:t>
      </w:r>
      <w:r>
        <w:rPr>
          <w:spacing w:val="-9"/>
          <w:w w:val="85"/>
        </w:rPr>
        <w:t xml:space="preserve"> </w:t>
      </w:r>
      <w:r>
        <w:rPr>
          <w:spacing w:val="-6"/>
          <w:w w:val="85"/>
        </w:rPr>
        <w:t>census,</w:t>
      </w:r>
      <w:r>
        <w:rPr>
          <w:spacing w:val="-7"/>
          <w:w w:val="85"/>
        </w:rPr>
        <w:t xml:space="preserve"> </w:t>
      </w:r>
      <w:r>
        <w:rPr>
          <w:spacing w:val="-6"/>
          <w:w w:val="85"/>
        </w:rPr>
        <w:t>the</w:t>
      </w:r>
      <w:r>
        <w:rPr>
          <w:spacing w:val="-16"/>
          <w:w w:val="85"/>
        </w:rPr>
        <w:t xml:space="preserve"> </w:t>
      </w:r>
      <w:r>
        <w:rPr>
          <w:spacing w:val="-6"/>
          <w:w w:val="85"/>
        </w:rPr>
        <w:t>population</w:t>
      </w:r>
      <w:r>
        <w:rPr>
          <w:spacing w:val="-19"/>
          <w:w w:val="85"/>
        </w:rPr>
        <w:t xml:space="preserve"> </w:t>
      </w:r>
      <w:r>
        <w:rPr>
          <w:spacing w:val="-6"/>
          <w:w w:val="85"/>
        </w:rPr>
        <w:t>was</w:t>
      </w:r>
      <w:r>
        <w:rPr>
          <w:spacing w:val="-17"/>
          <w:w w:val="85"/>
        </w:rPr>
        <w:t xml:space="preserve"> </w:t>
      </w:r>
      <w:r>
        <w:rPr>
          <w:spacing w:val="-6"/>
          <w:w w:val="85"/>
        </w:rPr>
        <w:t>6.4</w:t>
      </w:r>
      <w:r>
        <w:rPr>
          <w:spacing w:val="-19"/>
          <w:w w:val="85"/>
        </w:rPr>
        <w:t xml:space="preserve"> </w:t>
      </w:r>
      <w:r>
        <w:rPr>
          <w:spacing w:val="-6"/>
          <w:w w:val="85"/>
        </w:rPr>
        <w:t>million</w:t>
      </w:r>
      <w:r>
        <w:rPr>
          <w:spacing w:val="-16"/>
          <w:w w:val="85"/>
        </w:rPr>
        <w:t xml:space="preserve"> </w:t>
      </w:r>
      <w:r>
        <w:rPr>
          <w:spacing w:val="-6"/>
          <w:w w:val="85"/>
        </w:rPr>
        <w:t>people</w:t>
      </w:r>
      <w:r>
        <w:rPr>
          <w:spacing w:val="-16"/>
          <w:w w:val="85"/>
        </w:rPr>
        <w:t xml:space="preserve"> </w:t>
      </w:r>
      <w:r>
        <w:rPr>
          <w:spacing w:val="-6"/>
          <w:w w:val="85"/>
        </w:rPr>
        <w:t>at</w:t>
      </w:r>
      <w:r>
        <w:rPr>
          <w:spacing w:val="-17"/>
          <w:w w:val="85"/>
        </w:rPr>
        <w:t xml:space="preserve"> </w:t>
      </w:r>
      <w:r>
        <w:rPr>
          <w:spacing w:val="-6"/>
          <w:w w:val="85"/>
        </w:rPr>
        <w:t>2.5%.</w:t>
      </w:r>
    </w:p>
    <w:p w:rsidR="00E5575B" w:rsidRDefault="00D512E5">
      <w:pPr>
        <w:pStyle w:val="BodyText"/>
        <w:spacing w:before="6" w:line="244" w:lineRule="auto"/>
        <w:ind w:left="1091" w:right="6941"/>
      </w:pPr>
      <w:r>
        <w:rPr>
          <w:spacing w:val="-6"/>
          <w:w w:val="80"/>
        </w:rPr>
        <w:t>In</w:t>
      </w:r>
      <w:r>
        <w:rPr>
          <w:spacing w:val="-12"/>
          <w:w w:val="80"/>
        </w:rPr>
        <w:t xml:space="preserve"> </w:t>
      </w:r>
      <w:r>
        <w:rPr>
          <w:spacing w:val="-6"/>
          <w:w w:val="80"/>
        </w:rPr>
        <w:t>1969 census,</w:t>
      </w:r>
      <w:r>
        <w:rPr>
          <w:spacing w:val="-9"/>
        </w:rPr>
        <w:t xml:space="preserve"> </w:t>
      </w:r>
      <w:r>
        <w:rPr>
          <w:spacing w:val="-6"/>
          <w:w w:val="80"/>
        </w:rPr>
        <w:t>the</w:t>
      </w:r>
      <w:r>
        <w:rPr>
          <w:spacing w:val="-9"/>
          <w:w w:val="80"/>
        </w:rPr>
        <w:t xml:space="preserve"> </w:t>
      </w:r>
      <w:r>
        <w:rPr>
          <w:spacing w:val="-6"/>
          <w:w w:val="80"/>
        </w:rPr>
        <w:t>population</w:t>
      </w:r>
      <w:r>
        <w:rPr>
          <w:spacing w:val="-12"/>
          <w:w w:val="80"/>
        </w:rPr>
        <w:t xml:space="preserve"> </w:t>
      </w:r>
      <w:r>
        <w:rPr>
          <w:spacing w:val="-6"/>
          <w:w w:val="80"/>
        </w:rPr>
        <w:t>was</w:t>
      </w:r>
      <w:r>
        <w:rPr>
          <w:spacing w:val="-10"/>
          <w:w w:val="80"/>
        </w:rPr>
        <w:t xml:space="preserve"> </w:t>
      </w:r>
      <w:r>
        <w:rPr>
          <w:spacing w:val="-6"/>
          <w:w w:val="80"/>
        </w:rPr>
        <w:t>9.5</w:t>
      </w:r>
      <w:r>
        <w:rPr>
          <w:spacing w:val="-12"/>
          <w:w w:val="80"/>
        </w:rPr>
        <w:t xml:space="preserve"> </w:t>
      </w:r>
      <w:r>
        <w:rPr>
          <w:spacing w:val="-6"/>
          <w:w w:val="80"/>
        </w:rPr>
        <w:t>million</w:t>
      </w:r>
      <w:r>
        <w:rPr>
          <w:spacing w:val="-9"/>
          <w:w w:val="80"/>
        </w:rPr>
        <w:t xml:space="preserve"> </w:t>
      </w:r>
      <w:r>
        <w:rPr>
          <w:spacing w:val="-6"/>
          <w:w w:val="80"/>
        </w:rPr>
        <w:t>people</w:t>
      </w:r>
      <w:r>
        <w:rPr>
          <w:spacing w:val="-9"/>
          <w:w w:val="80"/>
        </w:rPr>
        <w:t xml:space="preserve"> </w:t>
      </w:r>
      <w:r>
        <w:rPr>
          <w:spacing w:val="-6"/>
          <w:w w:val="80"/>
        </w:rPr>
        <w:t>at</w:t>
      </w:r>
      <w:r>
        <w:rPr>
          <w:spacing w:val="-10"/>
          <w:w w:val="80"/>
        </w:rPr>
        <w:t xml:space="preserve"> </w:t>
      </w:r>
      <w:r>
        <w:rPr>
          <w:spacing w:val="-6"/>
          <w:w w:val="80"/>
        </w:rPr>
        <w:t>3.9%.</w:t>
      </w:r>
      <w:r>
        <w:t xml:space="preserve"> </w:t>
      </w:r>
      <w:r>
        <w:rPr>
          <w:spacing w:val="-6"/>
          <w:w w:val="85"/>
        </w:rPr>
        <w:t>In</w:t>
      </w:r>
      <w:r>
        <w:rPr>
          <w:spacing w:val="-17"/>
          <w:w w:val="85"/>
        </w:rPr>
        <w:t xml:space="preserve"> </w:t>
      </w:r>
      <w:r>
        <w:rPr>
          <w:spacing w:val="-6"/>
          <w:w w:val="85"/>
        </w:rPr>
        <w:t>1980 census, it</w:t>
      </w:r>
      <w:r>
        <w:rPr>
          <w:spacing w:val="-14"/>
          <w:w w:val="85"/>
        </w:rPr>
        <w:t xml:space="preserve"> </w:t>
      </w:r>
      <w:r>
        <w:rPr>
          <w:spacing w:val="-6"/>
          <w:w w:val="85"/>
        </w:rPr>
        <w:t>was</w:t>
      </w:r>
      <w:r>
        <w:rPr>
          <w:spacing w:val="-17"/>
          <w:w w:val="85"/>
        </w:rPr>
        <w:t xml:space="preserve"> </w:t>
      </w:r>
      <w:r>
        <w:rPr>
          <w:spacing w:val="-6"/>
          <w:w w:val="85"/>
        </w:rPr>
        <w:t>12.6</w:t>
      </w:r>
      <w:r>
        <w:rPr>
          <w:spacing w:val="-13"/>
          <w:w w:val="85"/>
        </w:rPr>
        <w:t xml:space="preserve"> </w:t>
      </w:r>
      <w:r>
        <w:rPr>
          <w:spacing w:val="-6"/>
          <w:w w:val="85"/>
        </w:rPr>
        <w:t>million</w:t>
      </w:r>
      <w:r>
        <w:rPr>
          <w:spacing w:val="-17"/>
          <w:w w:val="85"/>
        </w:rPr>
        <w:t xml:space="preserve"> </w:t>
      </w:r>
      <w:r>
        <w:rPr>
          <w:spacing w:val="-6"/>
          <w:w w:val="85"/>
        </w:rPr>
        <w:t>people</w:t>
      </w:r>
      <w:r>
        <w:rPr>
          <w:spacing w:val="-13"/>
          <w:w w:val="85"/>
        </w:rPr>
        <w:t xml:space="preserve"> </w:t>
      </w:r>
      <w:r>
        <w:rPr>
          <w:spacing w:val="-6"/>
          <w:w w:val="85"/>
        </w:rPr>
        <w:t>at</w:t>
      </w:r>
      <w:r>
        <w:rPr>
          <w:spacing w:val="-14"/>
          <w:w w:val="85"/>
        </w:rPr>
        <w:t xml:space="preserve"> </w:t>
      </w:r>
      <w:r>
        <w:rPr>
          <w:spacing w:val="-6"/>
          <w:w w:val="85"/>
        </w:rPr>
        <w:t>2.7%.</w:t>
      </w:r>
    </w:p>
    <w:p w:rsidR="00E5575B" w:rsidRDefault="00D512E5">
      <w:pPr>
        <w:pStyle w:val="BodyText"/>
        <w:spacing w:line="244" w:lineRule="auto"/>
        <w:ind w:left="1091" w:right="5630"/>
      </w:pPr>
      <w:r>
        <w:rPr>
          <w:w w:val="80"/>
        </w:rPr>
        <w:t>In</w:t>
      </w:r>
      <w:r>
        <w:rPr>
          <w:spacing w:val="-17"/>
          <w:w w:val="80"/>
        </w:rPr>
        <w:t xml:space="preserve"> </w:t>
      </w:r>
      <w:r>
        <w:rPr>
          <w:w w:val="80"/>
        </w:rPr>
        <w:t>1991</w:t>
      </w:r>
      <w:r>
        <w:rPr>
          <w:spacing w:val="-6"/>
          <w:w w:val="80"/>
        </w:rPr>
        <w:t xml:space="preserve"> </w:t>
      </w:r>
      <w:r>
        <w:rPr>
          <w:w w:val="80"/>
        </w:rPr>
        <w:t>census,</w:t>
      </w:r>
      <w:r>
        <w:rPr>
          <w:spacing w:val="-5"/>
          <w:w w:val="80"/>
        </w:rPr>
        <w:t xml:space="preserve"> </w:t>
      </w:r>
      <w:r>
        <w:rPr>
          <w:w w:val="80"/>
        </w:rPr>
        <w:t>it</w:t>
      </w:r>
      <w:r>
        <w:rPr>
          <w:spacing w:val="-14"/>
          <w:w w:val="80"/>
        </w:rPr>
        <w:t xml:space="preserve"> </w:t>
      </w:r>
      <w:r>
        <w:rPr>
          <w:w w:val="80"/>
        </w:rPr>
        <w:t>was</w:t>
      </w:r>
      <w:r>
        <w:rPr>
          <w:spacing w:val="-16"/>
          <w:w w:val="80"/>
        </w:rPr>
        <w:t xml:space="preserve"> </w:t>
      </w:r>
      <w:r>
        <w:rPr>
          <w:w w:val="80"/>
        </w:rPr>
        <w:t>16.7</w:t>
      </w:r>
      <w:r>
        <w:rPr>
          <w:spacing w:val="-14"/>
          <w:w w:val="80"/>
        </w:rPr>
        <w:t xml:space="preserve"> </w:t>
      </w:r>
      <w:r>
        <w:rPr>
          <w:w w:val="80"/>
        </w:rPr>
        <w:t>million</w:t>
      </w:r>
      <w:r>
        <w:rPr>
          <w:spacing w:val="-17"/>
          <w:w w:val="80"/>
        </w:rPr>
        <w:t xml:space="preserve"> </w:t>
      </w:r>
      <w:r>
        <w:rPr>
          <w:w w:val="80"/>
        </w:rPr>
        <w:t>with</w:t>
      </w:r>
      <w:r>
        <w:rPr>
          <w:spacing w:val="-3"/>
          <w:w w:val="80"/>
        </w:rPr>
        <w:t xml:space="preserve"> </w:t>
      </w:r>
      <w:r>
        <w:rPr>
          <w:w w:val="80"/>
        </w:rPr>
        <w:t>females</w:t>
      </w:r>
      <w:r>
        <w:rPr>
          <w:spacing w:val="-2"/>
          <w:w w:val="80"/>
        </w:rPr>
        <w:t xml:space="preserve"> </w:t>
      </w:r>
      <w:r>
        <w:rPr>
          <w:w w:val="80"/>
        </w:rPr>
        <w:t>out</w:t>
      </w:r>
      <w:r>
        <w:rPr>
          <w:spacing w:val="-3"/>
          <w:w w:val="80"/>
        </w:rPr>
        <w:t xml:space="preserve"> </w:t>
      </w:r>
      <w:r>
        <w:rPr>
          <w:w w:val="80"/>
        </w:rPr>
        <w:t>numbering</w:t>
      </w:r>
      <w:r>
        <w:rPr>
          <w:spacing w:val="-3"/>
          <w:w w:val="80"/>
        </w:rPr>
        <w:t xml:space="preserve"> </w:t>
      </w:r>
      <w:r>
        <w:rPr>
          <w:w w:val="80"/>
        </w:rPr>
        <w:t>males</w:t>
      </w:r>
      <w:r>
        <w:rPr>
          <w:spacing w:val="-2"/>
          <w:w w:val="80"/>
        </w:rPr>
        <w:t xml:space="preserve"> </w:t>
      </w:r>
      <w:r>
        <w:rPr>
          <w:w w:val="80"/>
        </w:rPr>
        <w:t>at</w:t>
      </w:r>
      <w:r>
        <w:rPr>
          <w:spacing w:val="-3"/>
          <w:w w:val="80"/>
        </w:rPr>
        <w:t xml:space="preserve"> </w:t>
      </w:r>
      <w:r>
        <w:rPr>
          <w:w w:val="80"/>
        </w:rPr>
        <w:t xml:space="preserve">2.5%. </w:t>
      </w:r>
      <w:r>
        <w:rPr>
          <w:spacing w:val="-4"/>
          <w:w w:val="85"/>
        </w:rPr>
        <w:t>In</w:t>
      </w:r>
      <w:r>
        <w:rPr>
          <w:spacing w:val="-14"/>
          <w:w w:val="85"/>
        </w:rPr>
        <w:t xml:space="preserve"> </w:t>
      </w:r>
      <w:r>
        <w:rPr>
          <w:spacing w:val="-4"/>
          <w:w w:val="85"/>
        </w:rPr>
        <w:t>2002</w:t>
      </w:r>
      <w:r>
        <w:rPr>
          <w:spacing w:val="-7"/>
          <w:w w:val="85"/>
        </w:rPr>
        <w:t xml:space="preserve"> </w:t>
      </w:r>
      <w:r>
        <w:rPr>
          <w:spacing w:val="-4"/>
          <w:w w:val="85"/>
        </w:rPr>
        <w:t>census,</w:t>
      </w:r>
      <w:r>
        <w:rPr>
          <w:spacing w:val="-7"/>
          <w:w w:val="85"/>
        </w:rPr>
        <w:t xml:space="preserve"> </w:t>
      </w:r>
      <w:r>
        <w:rPr>
          <w:spacing w:val="-4"/>
          <w:w w:val="85"/>
        </w:rPr>
        <w:t>it</w:t>
      </w:r>
      <w:r>
        <w:rPr>
          <w:spacing w:val="-14"/>
          <w:w w:val="85"/>
        </w:rPr>
        <w:t xml:space="preserve"> </w:t>
      </w:r>
      <w:r>
        <w:rPr>
          <w:spacing w:val="-4"/>
          <w:w w:val="85"/>
        </w:rPr>
        <w:t>was</w:t>
      </w:r>
      <w:r>
        <w:rPr>
          <w:spacing w:val="-17"/>
          <w:w w:val="85"/>
        </w:rPr>
        <w:t xml:space="preserve"> </w:t>
      </w:r>
      <w:r>
        <w:rPr>
          <w:spacing w:val="-4"/>
          <w:w w:val="85"/>
        </w:rPr>
        <w:t>24.2million</w:t>
      </w:r>
      <w:r>
        <w:rPr>
          <w:spacing w:val="-14"/>
          <w:w w:val="85"/>
        </w:rPr>
        <w:t xml:space="preserve"> </w:t>
      </w:r>
      <w:r>
        <w:rPr>
          <w:spacing w:val="-4"/>
          <w:w w:val="85"/>
        </w:rPr>
        <w:t>at</w:t>
      </w:r>
      <w:r>
        <w:rPr>
          <w:spacing w:val="-17"/>
          <w:w w:val="85"/>
        </w:rPr>
        <w:t xml:space="preserve"> </w:t>
      </w:r>
      <w:r>
        <w:rPr>
          <w:spacing w:val="-4"/>
          <w:w w:val="85"/>
        </w:rPr>
        <w:t>3.2%.</w:t>
      </w:r>
    </w:p>
    <w:p w:rsidR="00E5575B" w:rsidRDefault="00D512E5">
      <w:pPr>
        <w:pStyle w:val="BodyText"/>
        <w:spacing w:line="225" w:lineRule="exact"/>
        <w:ind w:left="1091"/>
      </w:pPr>
      <w:r>
        <w:rPr>
          <w:spacing w:val="-4"/>
          <w:w w:val="80"/>
        </w:rPr>
        <w:t>In</w:t>
      </w:r>
      <w:r>
        <w:rPr>
          <w:spacing w:val="-10"/>
          <w:w w:val="80"/>
        </w:rPr>
        <w:t xml:space="preserve"> </w:t>
      </w:r>
      <w:r>
        <w:rPr>
          <w:spacing w:val="-4"/>
          <w:w w:val="80"/>
        </w:rPr>
        <w:t>2014</w:t>
      </w:r>
      <w:r>
        <w:rPr>
          <w:spacing w:val="-14"/>
        </w:rPr>
        <w:t xml:space="preserve"> </w:t>
      </w:r>
      <w:r>
        <w:rPr>
          <w:spacing w:val="-4"/>
          <w:w w:val="80"/>
        </w:rPr>
        <w:t>census,</w:t>
      </w:r>
      <w:r>
        <w:rPr>
          <w:spacing w:val="-13"/>
        </w:rPr>
        <w:t xml:space="preserve"> </w:t>
      </w:r>
      <w:r>
        <w:rPr>
          <w:spacing w:val="-4"/>
          <w:w w:val="80"/>
        </w:rPr>
        <w:t>it</w:t>
      </w:r>
      <w:r>
        <w:rPr>
          <w:spacing w:val="-10"/>
          <w:w w:val="80"/>
        </w:rPr>
        <w:t xml:space="preserve"> </w:t>
      </w:r>
      <w:r>
        <w:rPr>
          <w:spacing w:val="-4"/>
          <w:w w:val="80"/>
        </w:rPr>
        <w:t>was</w:t>
      </w:r>
      <w:r>
        <w:rPr>
          <w:spacing w:val="-13"/>
          <w:w w:val="80"/>
        </w:rPr>
        <w:t xml:space="preserve"> </w:t>
      </w:r>
      <w:r>
        <w:rPr>
          <w:spacing w:val="-4"/>
          <w:w w:val="80"/>
        </w:rPr>
        <w:t>34.6</w:t>
      </w:r>
      <w:r>
        <w:rPr>
          <w:spacing w:val="-12"/>
          <w:w w:val="80"/>
        </w:rPr>
        <w:t xml:space="preserve"> </w:t>
      </w:r>
      <w:r>
        <w:rPr>
          <w:spacing w:val="-4"/>
          <w:w w:val="80"/>
        </w:rPr>
        <w:t>million</w:t>
      </w:r>
      <w:r>
        <w:rPr>
          <w:spacing w:val="-12"/>
          <w:w w:val="80"/>
        </w:rPr>
        <w:t xml:space="preserve"> </w:t>
      </w:r>
      <w:r>
        <w:rPr>
          <w:spacing w:val="-4"/>
          <w:w w:val="80"/>
        </w:rPr>
        <w:t>at</w:t>
      </w:r>
      <w:r>
        <w:rPr>
          <w:spacing w:val="-13"/>
          <w:w w:val="80"/>
        </w:rPr>
        <w:t xml:space="preserve"> </w:t>
      </w:r>
      <w:r>
        <w:rPr>
          <w:spacing w:val="-4"/>
          <w:w w:val="80"/>
        </w:rPr>
        <w:t>3.0%.</w:t>
      </w:r>
    </w:p>
    <w:p w:rsidR="00E5575B" w:rsidRDefault="00D512E5">
      <w:pPr>
        <w:pStyle w:val="BodyText"/>
        <w:ind w:left="1091"/>
      </w:pPr>
      <w:r>
        <w:rPr>
          <w:spacing w:val="-8"/>
          <w:w w:val="80"/>
        </w:rPr>
        <w:t>In</w:t>
      </w:r>
      <w:r>
        <w:rPr>
          <w:spacing w:val="-10"/>
          <w:w w:val="80"/>
        </w:rPr>
        <w:t xml:space="preserve"> </w:t>
      </w:r>
      <w:r>
        <w:rPr>
          <w:spacing w:val="-8"/>
          <w:w w:val="80"/>
        </w:rPr>
        <w:t>2016</w:t>
      </w:r>
      <w:r>
        <w:rPr>
          <w:spacing w:val="-10"/>
          <w:w w:val="80"/>
        </w:rPr>
        <w:t xml:space="preserve"> </w:t>
      </w:r>
      <w:r>
        <w:rPr>
          <w:spacing w:val="-8"/>
          <w:w w:val="80"/>
        </w:rPr>
        <w:t>projection,</w:t>
      </w:r>
      <w:r>
        <w:rPr>
          <w:spacing w:val="-17"/>
        </w:rPr>
        <w:t xml:space="preserve"> </w:t>
      </w:r>
      <w:r>
        <w:rPr>
          <w:spacing w:val="-8"/>
          <w:w w:val="80"/>
        </w:rPr>
        <w:t>it</w:t>
      </w:r>
      <w:r>
        <w:rPr>
          <w:spacing w:val="-18"/>
        </w:rPr>
        <w:t xml:space="preserve"> </w:t>
      </w:r>
      <w:r>
        <w:rPr>
          <w:spacing w:val="-8"/>
          <w:w w:val="80"/>
        </w:rPr>
        <w:t>has</w:t>
      </w:r>
      <w:r>
        <w:rPr>
          <w:spacing w:val="-18"/>
        </w:rPr>
        <w:t xml:space="preserve"> </w:t>
      </w:r>
      <w:r>
        <w:rPr>
          <w:spacing w:val="-8"/>
          <w:w w:val="80"/>
        </w:rPr>
        <w:t>been</w:t>
      </w:r>
      <w:r>
        <w:rPr>
          <w:spacing w:val="-9"/>
          <w:w w:val="80"/>
        </w:rPr>
        <w:t xml:space="preserve"> </w:t>
      </w:r>
      <w:r>
        <w:rPr>
          <w:spacing w:val="-8"/>
          <w:w w:val="80"/>
        </w:rPr>
        <w:t>estimated</w:t>
      </w:r>
      <w:r>
        <w:rPr>
          <w:spacing w:val="-10"/>
          <w:w w:val="80"/>
        </w:rPr>
        <w:t xml:space="preserve"> </w:t>
      </w:r>
      <w:r>
        <w:rPr>
          <w:spacing w:val="-8"/>
          <w:w w:val="80"/>
        </w:rPr>
        <w:t>to</w:t>
      </w:r>
      <w:r>
        <w:rPr>
          <w:spacing w:val="-16"/>
        </w:rPr>
        <w:t xml:space="preserve"> </w:t>
      </w:r>
      <w:r>
        <w:rPr>
          <w:spacing w:val="-8"/>
          <w:w w:val="80"/>
        </w:rPr>
        <w:t>be</w:t>
      </w:r>
      <w:r>
        <w:rPr>
          <w:spacing w:val="-17"/>
        </w:rPr>
        <w:t xml:space="preserve"> </w:t>
      </w:r>
      <w:r>
        <w:rPr>
          <w:spacing w:val="-8"/>
          <w:w w:val="80"/>
        </w:rPr>
        <w:t>35</w:t>
      </w:r>
      <w:r>
        <w:rPr>
          <w:spacing w:val="-9"/>
          <w:w w:val="80"/>
        </w:rPr>
        <w:t xml:space="preserve"> </w:t>
      </w:r>
      <w:r>
        <w:rPr>
          <w:spacing w:val="-8"/>
          <w:w w:val="80"/>
        </w:rPr>
        <w:t>million</w:t>
      </w:r>
      <w:r>
        <w:rPr>
          <w:spacing w:val="-17"/>
        </w:rPr>
        <w:t xml:space="preserve"> </w:t>
      </w:r>
      <w:r>
        <w:rPr>
          <w:spacing w:val="-8"/>
          <w:w w:val="80"/>
        </w:rPr>
        <w:t>at</w:t>
      </w:r>
      <w:r>
        <w:rPr>
          <w:spacing w:val="-17"/>
        </w:rPr>
        <w:t xml:space="preserve"> </w:t>
      </w:r>
      <w:r>
        <w:rPr>
          <w:spacing w:val="-8"/>
          <w:w w:val="80"/>
        </w:rPr>
        <w:t>3.0%.</w:t>
      </w:r>
    </w:p>
    <w:p w:rsidR="00E5575B" w:rsidRDefault="00D512E5">
      <w:pPr>
        <w:pStyle w:val="BodyText"/>
        <w:spacing w:before="2"/>
        <w:ind w:firstLine="360"/>
      </w:pPr>
      <w:r>
        <w:rPr>
          <w:spacing w:val="-4"/>
          <w:w w:val="80"/>
        </w:rPr>
        <w:t>Population growth rate</w:t>
      </w:r>
      <w:r>
        <w:rPr>
          <w:spacing w:val="-11"/>
        </w:rPr>
        <w:t xml:space="preserve"> </w:t>
      </w:r>
      <w:r>
        <w:rPr>
          <w:spacing w:val="-4"/>
          <w:w w:val="80"/>
        </w:rPr>
        <w:t>was</w:t>
      </w:r>
      <w:r>
        <w:rPr>
          <w:spacing w:val="-11"/>
        </w:rPr>
        <w:t xml:space="preserve"> </w:t>
      </w:r>
      <w:r>
        <w:rPr>
          <w:spacing w:val="-4"/>
          <w:w w:val="80"/>
        </w:rPr>
        <w:t>2.5</w:t>
      </w:r>
      <w:r>
        <w:rPr>
          <w:spacing w:val="-8"/>
        </w:rPr>
        <w:t xml:space="preserve"> </w:t>
      </w:r>
      <w:r>
        <w:rPr>
          <w:spacing w:val="-4"/>
          <w:w w:val="80"/>
        </w:rPr>
        <w:t>%</w:t>
      </w:r>
      <w:r>
        <w:rPr>
          <w:spacing w:val="-7"/>
          <w:w w:val="80"/>
        </w:rPr>
        <w:t xml:space="preserve"> </w:t>
      </w:r>
      <w:r>
        <w:rPr>
          <w:spacing w:val="-4"/>
          <w:w w:val="80"/>
        </w:rPr>
        <w:t>in</w:t>
      </w:r>
      <w:r>
        <w:rPr>
          <w:spacing w:val="-11"/>
        </w:rPr>
        <w:t xml:space="preserve"> </w:t>
      </w:r>
      <w:r>
        <w:rPr>
          <w:spacing w:val="-4"/>
          <w:w w:val="80"/>
        </w:rPr>
        <w:t>1991 census</w:t>
      </w:r>
      <w:r>
        <w:rPr>
          <w:spacing w:val="-11"/>
        </w:rPr>
        <w:t xml:space="preserve"> </w:t>
      </w:r>
      <w:r>
        <w:rPr>
          <w:spacing w:val="-4"/>
          <w:w w:val="80"/>
        </w:rPr>
        <w:t>and</w:t>
      </w:r>
      <w:r>
        <w:rPr>
          <w:spacing w:val="-11"/>
        </w:rPr>
        <w:t xml:space="preserve"> </w:t>
      </w:r>
      <w:r>
        <w:rPr>
          <w:spacing w:val="-4"/>
          <w:w w:val="80"/>
        </w:rPr>
        <w:t>it rose</w:t>
      </w:r>
      <w:r>
        <w:rPr>
          <w:spacing w:val="-11"/>
        </w:rPr>
        <w:t xml:space="preserve"> </w:t>
      </w:r>
      <w:r>
        <w:rPr>
          <w:spacing w:val="-4"/>
          <w:w w:val="80"/>
        </w:rPr>
        <w:t>to</w:t>
      </w:r>
      <w:r>
        <w:rPr>
          <w:spacing w:val="-11"/>
        </w:rPr>
        <w:t xml:space="preserve"> </w:t>
      </w:r>
      <w:r>
        <w:rPr>
          <w:spacing w:val="-4"/>
          <w:w w:val="80"/>
        </w:rPr>
        <w:t>3.2</w:t>
      </w:r>
      <w:r>
        <w:rPr>
          <w:spacing w:val="-8"/>
        </w:rPr>
        <w:t xml:space="preserve"> </w:t>
      </w:r>
      <w:r>
        <w:rPr>
          <w:spacing w:val="-4"/>
          <w:w w:val="80"/>
        </w:rPr>
        <w:t>%</w:t>
      </w:r>
      <w:r>
        <w:rPr>
          <w:spacing w:val="-7"/>
          <w:w w:val="80"/>
        </w:rPr>
        <w:t xml:space="preserve"> </w:t>
      </w:r>
      <w:r>
        <w:rPr>
          <w:spacing w:val="-4"/>
          <w:w w:val="80"/>
        </w:rPr>
        <w:t>in</w:t>
      </w:r>
      <w:r>
        <w:rPr>
          <w:spacing w:val="-11"/>
        </w:rPr>
        <w:t xml:space="preserve"> </w:t>
      </w:r>
      <w:r>
        <w:rPr>
          <w:spacing w:val="-4"/>
          <w:w w:val="80"/>
        </w:rPr>
        <w:t>2002 census, and then</w:t>
      </w:r>
      <w:r>
        <w:rPr>
          <w:spacing w:val="-11"/>
        </w:rPr>
        <w:t xml:space="preserve"> </w:t>
      </w:r>
      <w:r>
        <w:rPr>
          <w:spacing w:val="-4"/>
          <w:w w:val="80"/>
        </w:rPr>
        <w:t>it declined to 3.0%</w:t>
      </w:r>
      <w:r>
        <w:rPr>
          <w:spacing w:val="-7"/>
          <w:w w:val="80"/>
        </w:rPr>
        <w:t xml:space="preserve"> </w:t>
      </w:r>
      <w:r>
        <w:rPr>
          <w:spacing w:val="-4"/>
          <w:w w:val="80"/>
        </w:rPr>
        <w:t>in</w:t>
      </w:r>
      <w:r>
        <w:rPr>
          <w:spacing w:val="-11"/>
        </w:rPr>
        <w:t xml:space="preserve"> </w:t>
      </w:r>
      <w:r>
        <w:rPr>
          <w:spacing w:val="-4"/>
          <w:w w:val="80"/>
        </w:rPr>
        <w:t>2014.</w:t>
      </w:r>
      <w:r>
        <w:rPr>
          <w:spacing w:val="-11"/>
        </w:rPr>
        <w:t xml:space="preserve"> </w:t>
      </w:r>
      <w:r>
        <w:rPr>
          <w:spacing w:val="-4"/>
          <w:w w:val="80"/>
        </w:rPr>
        <w:t>Generally population</w:t>
      </w:r>
      <w:r>
        <w:rPr>
          <w:spacing w:val="5"/>
        </w:rPr>
        <w:t xml:space="preserve"> </w:t>
      </w:r>
      <w:r>
        <w:rPr>
          <w:spacing w:val="-4"/>
          <w:w w:val="80"/>
        </w:rPr>
        <w:t>has</w:t>
      </w:r>
      <w:r>
        <w:t xml:space="preserve"> </w:t>
      </w:r>
      <w:r>
        <w:rPr>
          <w:spacing w:val="-4"/>
          <w:w w:val="80"/>
        </w:rPr>
        <w:t>been</w:t>
      </w:r>
      <w:r>
        <w:rPr>
          <w:w w:val="80"/>
        </w:rPr>
        <w:t xml:space="preserve"> </w:t>
      </w:r>
      <w:r>
        <w:rPr>
          <w:w w:val="85"/>
        </w:rPr>
        <w:t>increasing</w:t>
      </w:r>
      <w:r>
        <w:rPr>
          <w:spacing w:val="-5"/>
          <w:w w:val="85"/>
        </w:rPr>
        <w:t xml:space="preserve"> </w:t>
      </w:r>
      <w:r>
        <w:rPr>
          <w:w w:val="85"/>
        </w:rPr>
        <w:t>at</w:t>
      </w:r>
      <w:r>
        <w:rPr>
          <w:spacing w:val="-4"/>
          <w:w w:val="85"/>
        </w:rPr>
        <w:t xml:space="preserve"> </w:t>
      </w:r>
      <w:r>
        <w:rPr>
          <w:w w:val="85"/>
        </w:rPr>
        <w:t>inter</w:t>
      </w:r>
      <w:r>
        <w:rPr>
          <w:spacing w:val="-2"/>
          <w:w w:val="85"/>
        </w:rPr>
        <w:t xml:space="preserve"> </w:t>
      </w:r>
      <w:r>
        <w:rPr>
          <w:w w:val="85"/>
        </w:rPr>
        <w:t>-</w:t>
      </w:r>
      <w:r>
        <w:rPr>
          <w:spacing w:val="-3"/>
          <w:w w:val="85"/>
        </w:rPr>
        <w:t xml:space="preserve"> </w:t>
      </w:r>
      <w:r>
        <w:rPr>
          <w:w w:val="85"/>
        </w:rPr>
        <w:t>censal</w:t>
      </w:r>
      <w:r>
        <w:rPr>
          <w:spacing w:val="-4"/>
          <w:w w:val="85"/>
        </w:rPr>
        <w:t xml:space="preserve"> </w:t>
      </w:r>
      <w:r>
        <w:rPr>
          <w:w w:val="85"/>
        </w:rPr>
        <w:t>growth</w:t>
      </w:r>
      <w:r>
        <w:rPr>
          <w:spacing w:val="-1"/>
          <w:w w:val="85"/>
        </w:rPr>
        <w:t xml:space="preserve"> </w:t>
      </w:r>
      <w:r>
        <w:rPr>
          <w:w w:val="85"/>
        </w:rPr>
        <w:t>rate</w:t>
      </w:r>
      <w:r>
        <w:rPr>
          <w:spacing w:val="-3"/>
          <w:w w:val="85"/>
        </w:rPr>
        <w:t xml:space="preserve"> </w:t>
      </w:r>
      <w:r>
        <w:rPr>
          <w:w w:val="85"/>
        </w:rPr>
        <w:t>of</w:t>
      </w:r>
      <w:r>
        <w:rPr>
          <w:spacing w:val="-4"/>
          <w:w w:val="85"/>
        </w:rPr>
        <w:t xml:space="preserve"> </w:t>
      </w:r>
      <w:r>
        <w:rPr>
          <w:w w:val="85"/>
        </w:rPr>
        <w:t>between</w:t>
      </w:r>
      <w:r>
        <w:rPr>
          <w:spacing w:val="-3"/>
          <w:w w:val="85"/>
        </w:rPr>
        <w:t xml:space="preserve"> </w:t>
      </w:r>
      <w:r>
        <w:rPr>
          <w:w w:val="85"/>
        </w:rPr>
        <w:t>0.2%</w:t>
      </w:r>
      <w:r>
        <w:rPr>
          <w:spacing w:val="-6"/>
          <w:w w:val="85"/>
        </w:rPr>
        <w:t xml:space="preserve"> </w:t>
      </w:r>
      <w:r>
        <w:rPr>
          <w:w w:val="85"/>
        </w:rPr>
        <w:t>and</w:t>
      </w:r>
      <w:r>
        <w:rPr>
          <w:spacing w:val="-3"/>
          <w:w w:val="85"/>
        </w:rPr>
        <w:t xml:space="preserve"> </w:t>
      </w:r>
      <w:r>
        <w:rPr>
          <w:w w:val="85"/>
        </w:rPr>
        <w:t>0.5%.</w:t>
      </w:r>
    </w:p>
    <w:p w:rsidR="00E5575B" w:rsidRDefault="00D512E5">
      <w:pPr>
        <w:pStyle w:val="BodyText"/>
        <w:spacing w:before="6"/>
        <w:ind w:left="1091"/>
      </w:pPr>
      <w:r>
        <w:rPr>
          <w:w w:val="80"/>
        </w:rPr>
        <w:t>Ugandan</w:t>
      </w:r>
      <w:r>
        <w:rPr>
          <w:spacing w:val="-6"/>
        </w:rPr>
        <w:t xml:space="preserve"> </w:t>
      </w:r>
      <w:r>
        <w:rPr>
          <w:w w:val="80"/>
        </w:rPr>
        <w:t>population</w:t>
      </w:r>
      <w:r>
        <w:rPr>
          <w:spacing w:val="-5"/>
        </w:rPr>
        <w:t xml:space="preserve"> </w:t>
      </w:r>
      <w:r>
        <w:rPr>
          <w:w w:val="80"/>
        </w:rPr>
        <w:t>added</w:t>
      </w:r>
      <w:r>
        <w:rPr>
          <w:spacing w:val="-5"/>
        </w:rPr>
        <w:t xml:space="preserve"> </w:t>
      </w:r>
      <w:r>
        <w:rPr>
          <w:w w:val="80"/>
        </w:rPr>
        <w:t>10.4</w:t>
      </w:r>
      <w:r>
        <w:rPr>
          <w:spacing w:val="-2"/>
        </w:rPr>
        <w:t xml:space="preserve"> </w:t>
      </w:r>
      <w:r>
        <w:rPr>
          <w:w w:val="80"/>
        </w:rPr>
        <w:t>million</w:t>
      </w:r>
      <w:r>
        <w:rPr>
          <w:spacing w:val="-5"/>
        </w:rPr>
        <w:t xml:space="preserve"> </w:t>
      </w:r>
      <w:r>
        <w:rPr>
          <w:w w:val="80"/>
        </w:rPr>
        <w:t>people</w:t>
      </w:r>
      <w:r>
        <w:rPr>
          <w:spacing w:val="-5"/>
        </w:rPr>
        <w:t xml:space="preserve"> </w:t>
      </w:r>
      <w:r>
        <w:rPr>
          <w:w w:val="80"/>
        </w:rPr>
        <w:t>from</w:t>
      </w:r>
      <w:r>
        <w:rPr>
          <w:spacing w:val="-4"/>
        </w:rPr>
        <w:t xml:space="preserve"> </w:t>
      </w:r>
      <w:r>
        <w:rPr>
          <w:w w:val="80"/>
        </w:rPr>
        <w:t>2002</w:t>
      </w:r>
      <w:r>
        <w:rPr>
          <w:spacing w:val="-5"/>
        </w:rPr>
        <w:t xml:space="preserve"> </w:t>
      </w:r>
      <w:r>
        <w:rPr>
          <w:w w:val="80"/>
        </w:rPr>
        <w:t>with</w:t>
      </w:r>
      <w:r>
        <w:rPr>
          <w:spacing w:val="-5"/>
        </w:rPr>
        <w:t xml:space="preserve"> </w:t>
      </w:r>
      <w:r>
        <w:rPr>
          <w:w w:val="80"/>
        </w:rPr>
        <w:t>an</w:t>
      </w:r>
      <w:r>
        <w:rPr>
          <w:spacing w:val="-2"/>
        </w:rPr>
        <w:t xml:space="preserve"> </w:t>
      </w:r>
      <w:r>
        <w:rPr>
          <w:w w:val="80"/>
        </w:rPr>
        <w:t>annual</w:t>
      </w:r>
      <w:r>
        <w:rPr>
          <w:spacing w:val="-5"/>
        </w:rPr>
        <w:t xml:space="preserve"> </w:t>
      </w:r>
      <w:r>
        <w:rPr>
          <w:w w:val="80"/>
        </w:rPr>
        <w:t>population</w:t>
      </w:r>
      <w:r>
        <w:rPr>
          <w:spacing w:val="-5"/>
        </w:rPr>
        <w:t xml:space="preserve"> </w:t>
      </w:r>
      <w:r>
        <w:rPr>
          <w:w w:val="80"/>
        </w:rPr>
        <w:t>growth</w:t>
      </w:r>
      <w:r>
        <w:rPr>
          <w:spacing w:val="-5"/>
        </w:rPr>
        <w:t xml:space="preserve"> </w:t>
      </w:r>
      <w:r>
        <w:rPr>
          <w:w w:val="80"/>
        </w:rPr>
        <w:t>rate</w:t>
      </w:r>
      <w:r>
        <w:rPr>
          <w:spacing w:val="-4"/>
        </w:rPr>
        <w:t xml:space="preserve"> </w:t>
      </w:r>
      <w:r>
        <w:rPr>
          <w:w w:val="80"/>
        </w:rPr>
        <w:t>of</w:t>
      </w:r>
      <w:r>
        <w:rPr>
          <w:spacing w:val="-2"/>
        </w:rPr>
        <w:t xml:space="preserve"> </w:t>
      </w:r>
      <w:r>
        <w:rPr>
          <w:spacing w:val="-2"/>
          <w:w w:val="80"/>
        </w:rPr>
        <w:t>3.0%.</w:t>
      </w:r>
    </w:p>
    <w:p w:rsidR="00E5575B" w:rsidRDefault="00E5575B">
      <w:pPr>
        <w:sectPr w:rsidR="00E5575B">
          <w:pgSz w:w="12240" w:h="15840"/>
          <w:pgMar w:top="620" w:right="0" w:bottom="780" w:left="80" w:header="371" w:footer="591" w:gutter="0"/>
          <w:cols w:space="720"/>
        </w:sectPr>
      </w:pPr>
    </w:p>
    <w:p w:rsidR="00E5575B" w:rsidRDefault="00D512E5">
      <w:pPr>
        <w:pStyle w:val="BodyText"/>
        <w:spacing w:before="8"/>
        <w:ind w:left="956" w:right="6172" w:firstLine="134"/>
        <w:jc w:val="both"/>
      </w:pPr>
      <w:r>
        <w:rPr>
          <w:spacing w:val="-8"/>
          <w:w w:val="75"/>
        </w:rPr>
        <w:lastRenderedPageBreak/>
        <w:t>The</w:t>
      </w:r>
      <w:r>
        <w:rPr>
          <w:spacing w:val="36"/>
        </w:rPr>
        <w:t xml:space="preserve"> </w:t>
      </w:r>
      <w:r>
        <w:rPr>
          <w:spacing w:val="-8"/>
          <w:w w:val="75"/>
        </w:rPr>
        <w:t>trend</w:t>
      </w:r>
      <w:r>
        <w:rPr>
          <w:spacing w:val="-6"/>
        </w:rPr>
        <w:t xml:space="preserve"> </w:t>
      </w:r>
      <w:r>
        <w:rPr>
          <w:spacing w:val="-8"/>
          <w:w w:val="75"/>
        </w:rPr>
        <w:t>/</w:t>
      </w:r>
      <w:r>
        <w:rPr>
          <w:spacing w:val="-2"/>
        </w:rPr>
        <w:t xml:space="preserve"> </w:t>
      </w:r>
      <w:r>
        <w:rPr>
          <w:spacing w:val="-8"/>
          <w:w w:val="75"/>
        </w:rPr>
        <w:t>status</w:t>
      </w:r>
      <w:r>
        <w:rPr>
          <w:spacing w:val="-5"/>
        </w:rPr>
        <w:t xml:space="preserve"> </w:t>
      </w:r>
      <w:r>
        <w:rPr>
          <w:spacing w:val="-8"/>
          <w:w w:val="75"/>
        </w:rPr>
        <w:t>of</w:t>
      </w:r>
      <w:r>
        <w:rPr>
          <w:spacing w:val="-3"/>
        </w:rPr>
        <w:t xml:space="preserve"> </w:t>
      </w:r>
      <w:r>
        <w:rPr>
          <w:spacing w:val="-8"/>
          <w:w w:val="75"/>
        </w:rPr>
        <w:t>the</w:t>
      </w:r>
      <w:r>
        <w:rPr>
          <w:spacing w:val="-3"/>
        </w:rPr>
        <w:t xml:space="preserve"> </w:t>
      </w:r>
      <w:r>
        <w:rPr>
          <w:spacing w:val="-8"/>
          <w:w w:val="75"/>
        </w:rPr>
        <w:t>population</w:t>
      </w:r>
      <w:r>
        <w:rPr>
          <w:spacing w:val="-3"/>
        </w:rPr>
        <w:t xml:space="preserve"> </w:t>
      </w:r>
      <w:r>
        <w:rPr>
          <w:spacing w:val="-8"/>
          <w:w w:val="75"/>
        </w:rPr>
        <w:t>density</w:t>
      </w:r>
      <w:r>
        <w:rPr>
          <w:spacing w:val="-6"/>
        </w:rPr>
        <w:t xml:space="preserve"> </w:t>
      </w:r>
      <w:r>
        <w:rPr>
          <w:spacing w:val="-8"/>
          <w:w w:val="75"/>
        </w:rPr>
        <w:t>of</w:t>
      </w:r>
      <w:r>
        <w:rPr>
          <w:spacing w:val="-2"/>
        </w:rPr>
        <w:t xml:space="preserve"> </w:t>
      </w:r>
      <w:r>
        <w:rPr>
          <w:spacing w:val="-8"/>
          <w:w w:val="75"/>
        </w:rPr>
        <w:t>Uganda</w:t>
      </w:r>
      <w:r>
        <w:rPr>
          <w:spacing w:val="-3"/>
        </w:rPr>
        <w:t xml:space="preserve"> </w:t>
      </w:r>
      <w:r>
        <w:rPr>
          <w:spacing w:val="-8"/>
          <w:w w:val="75"/>
        </w:rPr>
        <w:t>over</w:t>
      </w:r>
      <w:r>
        <w:rPr>
          <w:spacing w:val="-3"/>
        </w:rPr>
        <w:t xml:space="preserve"> </w:t>
      </w:r>
      <w:r>
        <w:rPr>
          <w:spacing w:val="-8"/>
          <w:w w:val="75"/>
        </w:rPr>
        <w:t>time</w:t>
      </w:r>
      <w:r>
        <w:rPr>
          <w:spacing w:val="-3"/>
        </w:rPr>
        <w:t xml:space="preserve"> </w:t>
      </w:r>
      <w:r>
        <w:rPr>
          <w:spacing w:val="-8"/>
          <w:w w:val="75"/>
        </w:rPr>
        <w:t>are</w:t>
      </w:r>
      <w:r>
        <w:rPr>
          <w:spacing w:val="-3"/>
        </w:rPr>
        <w:t xml:space="preserve"> </w:t>
      </w:r>
      <w:r>
        <w:rPr>
          <w:spacing w:val="-8"/>
          <w:w w:val="75"/>
        </w:rPr>
        <w:t>as</w:t>
      </w:r>
      <w:r>
        <w:rPr>
          <w:spacing w:val="-5"/>
        </w:rPr>
        <w:t xml:space="preserve"> </w:t>
      </w:r>
      <w:r>
        <w:rPr>
          <w:spacing w:val="-8"/>
          <w:w w:val="75"/>
        </w:rPr>
        <w:t>follows;</w:t>
      </w:r>
      <w:r>
        <w:rPr>
          <w:spacing w:val="-2"/>
          <w:w w:val="85"/>
        </w:rPr>
        <w:t xml:space="preserve"> </w:t>
      </w:r>
      <w:proofErr w:type="gramStart"/>
      <w:r>
        <w:rPr>
          <w:spacing w:val="-2"/>
          <w:w w:val="85"/>
        </w:rPr>
        <w:t>In</w:t>
      </w:r>
      <w:proofErr w:type="gramEnd"/>
      <w:r>
        <w:rPr>
          <w:spacing w:val="-12"/>
          <w:w w:val="85"/>
        </w:rPr>
        <w:t xml:space="preserve"> </w:t>
      </w:r>
      <w:r>
        <w:rPr>
          <w:spacing w:val="-2"/>
          <w:w w:val="85"/>
        </w:rPr>
        <w:t>1959,</w:t>
      </w:r>
      <w:r>
        <w:rPr>
          <w:spacing w:val="-12"/>
          <w:w w:val="85"/>
        </w:rPr>
        <w:t xml:space="preserve"> </w:t>
      </w:r>
      <w:r>
        <w:rPr>
          <w:spacing w:val="-2"/>
          <w:w w:val="85"/>
        </w:rPr>
        <w:t>it</w:t>
      </w:r>
      <w:r>
        <w:rPr>
          <w:spacing w:val="-12"/>
          <w:w w:val="85"/>
        </w:rPr>
        <w:t xml:space="preserve"> </w:t>
      </w:r>
      <w:r>
        <w:rPr>
          <w:spacing w:val="-2"/>
          <w:w w:val="85"/>
        </w:rPr>
        <w:t>was</w:t>
      </w:r>
      <w:r>
        <w:rPr>
          <w:spacing w:val="-12"/>
          <w:w w:val="85"/>
        </w:rPr>
        <w:t xml:space="preserve"> </w:t>
      </w:r>
      <w:r>
        <w:rPr>
          <w:spacing w:val="-2"/>
          <w:w w:val="85"/>
        </w:rPr>
        <w:t>33</w:t>
      </w:r>
      <w:r>
        <w:rPr>
          <w:spacing w:val="-12"/>
          <w:w w:val="85"/>
        </w:rPr>
        <w:t xml:space="preserve"> </w:t>
      </w:r>
      <w:r>
        <w:rPr>
          <w:spacing w:val="-2"/>
          <w:w w:val="85"/>
        </w:rPr>
        <w:t>persons</w:t>
      </w:r>
      <w:r>
        <w:rPr>
          <w:spacing w:val="-12"/>
          <w:w w:val="85"/>
        </w:rPr>
        <w:t xml:space="preserve"> </w:t>
      </w:r>
      <w:r>
        <w:rPr>
          <w:spacing w:val="-2"/>
          <w:w w:val="85"/>
        </w:rPr>
        <w:t>per</w:t>
      </w:r>
      <w:r>
        <w:rPr>
          <w:spacing w:val="-11"/>
          <w:w w:val="85"/>
        </w:rPr>
        <w:t xml:space="preserve"> </w:t>
      </w:r>
      <w:r>
        <w:rPr>
          <w:spacing w:val="-2"/>
          <w:w w:val="85"/>
        </w:rPr>
        <w:t>sq</w:t>
      </w:r>
      <w:r>
        <w:rPr>
          <w:spacing w:val="-9"/>
          <w:w w:val="85"/>
        </w:rPr>
        <w:t xml:space="preserve"> </w:t>
      </w:r>
      <w:r>
        <w:rPr>
          <w:spacing w:val="-2"/>
          <w:w w:val="85"/>
        </w:rPr>
        <w:t>km</w:t>
      </w:r>
    </w:p>
    <w:p w:rsidR="00E5575B" w:rsidRDefault="00D512E5">
      <w:pPr>
        <w:pStyle w:val="BodyText"/>
        <w:spacing w:before="6" w:line="242" w:lineRule="auto"/>
        <w:ind w:left="956" w:right="8608"/>
        <w:jc w:val="both"/>
      </w:pPr>
      <w:r>
        <w:rPr>
          <w:spacing w:val="-2"/>
          <w:w w:val="80"/>
        </w:rPr>
        <w:t>In</w:t>
      </w:r>
      <w:r>
        <w:rPr>
          <w:spacing w:val="-12"/>
        </w:rPr>
        <w:t xml:space="preserve"> </w:t>
      </w:r>
      <w:r>
        <w:rPr>
          <w:spacing w:val="-2"/>
          <w:w w:val="80"/>
        </w:rPr>
        <w:t>1969,</w:t>
      </w:r>
      <w:r>
        <w:rPr>
          <w:spacing w:val="-11"/>
        </w:rPr>
        <w:t xml:space="preserve"> </w:t>
      </w:r>
      <w:r>
        <w:rPr>
          <w:spacing w:val="-2"/>
          <w:w w:val="80"/>
        </w:rPr>
        <w:t>it</w:t>
      </w:r>
      <w:r>
        <w:rPr>
          <w:spacing w:val="-11"/>
        </w:rPr>
        <w:t xml:space="preserve"> </w:t>
      </w:r>
      <w:r>
        <w:rPr>
          <w:spacing w:val="-2"/>
          <w:w w:val="80"/>
        </w:rPr>
        <w:t>was</w:t>
      </w:r>
      <w:r>
        <w:rPr>
          <w:spacing w:val="-12"/>
        </w:rPr>
        <w:t xml:space="preserve"> </w:t>
      </w:r>
      <w:r>
        <w:rPr>
          <w:spacing w:val="-2"/>
          <w:w w:val="80"/>
        </w:rPr>
        <w:t>48</w:t>
      </w:r>
      <w:r>
        <w:rPr>
          <w:spacing w:val="-11"/>
        </w:rPr>
        <w:t xml:space="preserve"> </w:t>
      </w:r>
      <w:r>
        <w:rPr>
          <w:spacing w:val="-2"/>
          <w:w w:val="80"/>
        </w:rPr>
        <w:t>persons</w:t>
      </w:r>
      <w:r>
        <w:rPr>
          <w:spacing w:val="-11"/>
        </w:rPr>
        <w:t xml:space="preserve"> </w:t>
      </w:r>
      <w:r>
        <w:rPr>
          <w:spacing w:val="-2"/>
          <w:w w:val="80"/>
        </w:rPr>
        <w:t>per</w:t>
      </w:r>
      <w:r>
        <w:rPr>
          <w:spacing w:val="-11"/>
        </w:rPr>
        <w:t xml:space="preserve"> </w:t>
      </w:r>
      <w:r>
        <w:rPr>
          <w:spacing w:val="-2"/>
          <w:w w:val="80"/>
        </w:rPr>
        <w:t>sq</w:t>
      </w:r>
      <w:r>
        <w:rPr>
          <w:spacing w:val="-12"/>
        </w:rPr>
        <w:t xml:space="preserve"> </w:t>
      </w:r>
      <w:r>
        <w:rPr>
          <w:spacing w:val="-2"/>
          <w:w w:val="80"/>
        </w:rPr>
        <w:t>km. In</w:t>
      </w:r>
      <w:r>
        <w:rPr>
          <w:spacing w:val="-12"/>
        </w:rPr>
        <w:t xml:space="preserve"> </w:t>
      </w:r>
      <w:r>
        <w:rPr>
          <w:spacing w:val="-2"/>
          <w:w w:val="80"/>
        </w:rPr>
        <w:t>1980,</w:t>
      </w:r>
      <w:r>
        <w:rPr>
          <w:spacing w:val="-11"/>
        </w:rPr>
        <w:t xml:space="preserve"> </w:t>
      </w:r>
      <w:r>
        <w:rPr>
          <w:spacing w:val="-2"/>
          <w:w w:val="80"/>
        </w:rPr>
        <w:t>it</w:t>
      </w:r>
      <w:r>
        <w:rPr>
          <w:spacing w:val="-11"/>
        </w:rPr>
        <w:t xml:space="preserve"> </w:t>
      </w:r>
      <w:r>
        <w:rPr>
          <w:spacing w:val="-2"/>
          <w:w w:val="80"/>
        </w:rPr>
        <w:t>was</w:t>
      </w:r>
      <w:r>
        <w:rPr>
          <w:spacing w:val="-12"/>
        </w:rPr>
        <w:t xml:space="preserve"> </w:t>
      </w:r>
      <w:r>
        <w:rPr>
          <w:spacing w:val="-2"/>
          <w:w w:val="80"/>
        </w:rPr>
        <w:t>64</w:t>
      </w:r>
      <w:r>
        <w:rPr>
          <w:spacing w:val="-11"/>
        </w:rPr>
        <w:t xml:space="preserve"> </w:t>
      </w:r>
      <w:r>
        <w:rPr>
          <w:spacing w:val="-2"/>
          <w:w w:val="80"/>
        </w:rPr>
        <w:t>persons</w:t>
      </w:r>
      <w:r>
        <w:rPr>
          <w:spacing w:val="-11"/>
        </w:rPr>
        <w:t xml:space="preserve"> </w:t>
      </w:r>
      <w:r>
        <w:rPr>
          <w:spacing w:val="-2"/>
          <w:w w:val="80"/>
        </w:rPr>
        <w:t>per</w:t>
      </w:r>
      <w:r>
        <w:rPr>
          <w:spacing w:val="-11"/>
        </w:rPr>
        <w:t xml:space="preserve"> </w:t>
      </w:r>
      <w:r>
        <w:rPr>
          <w:spacing w:val="-2"/>
          <w:w w:val="80"/>
        </w:rPr>
        <w:t>sq</w:t>
      </w:r>
      <w:r>
        <w:rPr>
          <w:spacing w:val="-12"/>
        </w:rPr>
        <w:t xml:space="preserve"> </w:t>
      </w:r>
      <w:r>
        <w:rPr>
          <w:spacing w:val="-2"/>
          <w:w w:val="80"/>
        </w:rPr>
        <w:t>km. In</w:t>
      </w:r>
      <w:r>
        <w:rPr>
          <w:spacing w:val="-12"/>
        </w:rPr>
        <w:t xml:space="preserve"> </w:t>
      </w:r>
      <w:r>
        <w:rPr>
          <w:spacing w:val="-2"/>
          <w:w w:val="80"/>
        </w:rPr>
        <w:t>1991,</w:t>
      </w:r>
      <w:r>
        <w:rPr>
          <w:spacing w:val="-11"/>
        </w:rPr>
        <w:t xml:space="preserve"> </w:t>
      </w:r>
      <w:r>
        <w:rPr>
          <w:spacing w:val="-2"/>
          <w:w w:val="80"/>
        </w:rPr>
        <w:t>it</w:t>
      </w:r>
      <w:r>
        <w:rPr>
          <w:spacing w:val="-11"/>
        </w:rPr>
        <w:t xml:space="preserve"> </w:t>
      </w:r>
      <w:r>
        <w:rPr>
          <w:spacing w:val="-2"/>
          <w:w w:val="80"/>
        </w:rPr>
        <w:t>was</w:t>
      </w:r>
      <w:r>
        <w:rPr>
          <w:spacing w:val="-12"/>
        </w:rPr>
        <w:t xml:space="preserve"> </w:t>
      </w:r>
      <w:r>
        <w:rPr>
          <w:spacing w:val="-2"/>
          <w:w w:val="80"/>
        </w:rPr>
        <w:t>85</w:t>
      </w:r>
      <w:r>
        <w:rPr>
          <w:spacing w:val="-11"/>
        </w:rPr>
        <w:t xml:space="preserve"> </w:t>
      </w:r>
      <w:r>
        <w:rPr>
          <w:spacing w:val="-2"/>
          <w:w w:val="80"/>
        </w:rPr>
        <w:t>persons</w:t>
      </w:r>
      <w:r>
        <w:rPr>
          <w:spacing w:val="-11"/>
        </w:rPr>
        <w:t xml:space="preserve"> </w:t>
      </w:r>
      <w:r>
        <w:rPr>
          <w:spacing w:val="-2"/>
          <w:w w:val="80"/>
        </w:rPr>
        <w:t>per</w:t>
      </w:r>
      <w:r>
        <w:rPr>
          <w:spacing w:val="-11"/>
        </w:rPr>
        <w:t xml:space="preserve"> </w:t>
      </w:r>
      <w:r>
        <w:rPr>
          <w:spacing w:val="-2"/>
          <w:w w:val="80"/>
        </w:rPr>
        <w:t>sq</w:t>
      </w:r>
      <w:r>
        <w:rPr>
          <w:spacing w:val="-12"/>
        </w:rPr>
        <w:t xml:space="preserve"> </w:t>
      </w:r>
      <w:r>
        <w:rPr>
          <w:spacing w:val="-2"/>
          <w:w w:val="80"/>
        </w:rPr>
        <w:t xml:space="preserve">km. </w:t>
      </w:r>
      <w:r>
        <w:rPr>
          <w:spacing w:val="-6"/>
          <w:w w:val="80"/>
        </w:rPr>
        <w:t>In</w:t>
      </w:r>
      <w:r>
        <w:rPr>
          <w:spacing w:val="-8"/>
        </w:rPr>
        <w:t xml:space="preserve"> </w:t>
      </w:r>
      <w:r>
        <w:rPr>
          <w:spacing w:val="-6"/>
          <w:w w:val="80"/>
        </w:rPr>
        <w:t>2002,</w:t>
      </w:r>
      <w:r>
        <w:rPr>
          <w:spacing w:val="-7"/>
        </w:rPr>
        <w:t xml:space="preserve"> </w:t>
      </w:r>
      <w:r>
        <w:rPr>
          <w:spacing w:val="-6"/>
          <w:w w:val="80"/>
        </w:rPr>
        <w:t>it</w:t>
      </w:r>
      <w:r>
        <w:rPr>
          <w:spacing w:val="-7"/>
        </w:rPr>
        <w:t xml:space="preserve"> </w:t>
      </w:r>
      <w:r>
        <w:rPr>
          <w:spacing w:val="-6"/>
          <w:w w:val="80"/>
        </w:rPr>
        <w:t>was</w:t>
      </w:r>
      <w:r>
        <w:rPr>
          <w:spacing w:val="-8"/>
        </w:rPr>
        <w:t xml:space="preserve"> </w:t>
      </w:r>
      <w:r>
        <w:rPr>
          <w:spacing w:val="-6"/>
          <w:w w:val="80"/>
        </w:rPr>
        <w:t>124</w:t>
      </w:r>
      <w:r>
        <w:rPr>
          <w:spacing w:val="-7"/>
        </w:rPr>
        <w:t xml:space="preserve"> </w:t>
      </w:r>
      <w:r>
        <w:rPr>
          <w:spacing w:val="-6"/>
          <w:w w:val="80"/>
        </w:rPr>
        <w:t>persons</w:t>
      </w:r>
      <w:r>
        <w:rPr>
          <w:spacing w:val="-7"/>
        </w:rPr>
        <w:t xml:space="preserve"> </w:t>
      </w:r>
      <w:r>
        <w:rPr>
          <w:spacing w:val="-6"/>
          <w:w w:val="80"/>
        </w:rPr>
        <w:t>per</w:t>
      </w:r>
      <w:r>
        <w:rPr>
          <w:spacing w:val="-7"/>
        </w:rPr>
        <w:t xml:space="preserve"> </w:t>
      </w:r>
      <w:r>
        <w:rPr>
          <w:spacing w:val="-6"/>
          <w:w w:val="80"/>
        </w:rPr>
        <w:t>sq</w:t>
      </w:r>
      <w:r>
        <w:rPr>
          <w:spacing w:val="-8"/>
        </w:rPr>
        <w:t xml:space="preserve"> </w:t>
      </w:r>
      <w:r>
        <w:rPr>
          <w:spacing w:val="-6"/>
          <w:w w:val="80"/>
        </w:rPr>
        <w:t>km.</w:t>
      </w:r>
      <w:r>
        <w:t xml:space="preserve"> </w:t>
      </w:r>
      <w:r>
        <w:rPr>
          <w:spacing w:val="-4"/>
          <w:w w:val="80"/>
        </w:rPr>
        <w:t>In</w:t>
      </w:r>
      <w:r>
        <w:rPr>
          <w:spacing w:val="-9"/>
          <w:w w:val="80"/>
        </w:rPr>
        <w:t xml:space="preserve"> </w:t>
      </w:r>
      <w:r>
        <w:rPr>
          <w:spacing w:val="-4"/>
          <w:w w:val="80"/>
        </w:rPr>
        <w:t>2014,</w:t>
      </w:r>
      <w:r>
        <w:rPr>
          <w:spacing w:val="-9"/>
          <w:w w:val="80"/>
        </w:rPr>
        <w:t xml:space="preserve"> </w:t>
      </w:r>
      <w:r>
        <w:rPr>
          <w:spacing w:val="-4"/>
          <w:w w:val="80"/>
        </w:rPr>
        <w:t>it</w:t>
      </w:r>
      <w:r>
        <w:rPr>
          <w:spacing w:val="-6"/>
          <w:w w:val="80"/>
        </w:rPr>
        <w:t xml:space="preserve"> </w:t>
      </w:r>
      <w:r>
        <w:rPr>
          <w:spacing w:val="-4"/>
          <w:w w:val="80"/>
        </w:rPr>
        <w:t>was</w:t>
      </w:r>
      <w:r>
        <w:rPr>
          <w:spacing w:val="-9"/>
          <w:w w:val="80"/>
        </w:rPr>
        <w:t xml:space="preserve"> </w:t>
      </w:r>
      <w:r>
        <w:rPr>
          <w:spacing w:val="-4"/>
          <w:w w:val="80"/>
        </w:rPr>
        <w:t>173</w:t>
      </w:r>
      <w:r>
        <w:rPr>
          <w:spacing w:val="-6"/>
          <w:w w:val="80"/>
        </w:rPr>
        <w:t xml:space="preserve"> </w:t>
      </w:r>
      <w:r>
        <w:rPr>
          <w:spacing w:val="-4"/>
          <w:w w:val="80"/>
        </w:rPr>
        <w:t>persons</w:t>
      </w:r>
      <w:r>
        <w:rPr>
          <w:spacing w:val="-9"/>
          <w:w w:val="80"/>
        </w:rPr>
        <w:t xml:space="preserve"> </w:t>
      </w:r>
      <w:r>
        <w:rPr>
          <w:spacing w:val="-4"/>
          <w:w w:val="80"/>
        </w:rPr>
        <w:t>per</w:t>
      </w:r>
      <w:r>
        <w:rPr>
          <w:spacing w:val="-5"/>
          <w:w w:val="80"/>
        </w:rPr>
        <w:t xml:space="preserve"> </w:t>
      </w:r>
      <w:r>
        <w:rPr>
          <w:spacing w:val="-4"/>
          <w:w w:val="80"/>
        </w:rPr>
        <w:t>sq</w:t>
      </w:r>
      <w:r>
        <w:rPr>
          <w:spacing w:val="-9"/>
          <w:w w:val="80"/>
        </w:rPr>
        <w:t xml:space="preserve"> </w:t>
      </w:r>
      <w:r>
        <w:rPr>
          <w:spacing w:val="-4"/>
          <w:w w:val="80"/>
        </w:rPr>
        <w:t>km.</w:t>
      </w:r>
    </w:p>
    <w:p w:rsidR="00E5575B" w:rsidRDefault="00E5575B">
      <w:pPr>
        <w:pStyle w:val="BodyText"/>
        <w:spacing w:before="3"/>
        <w:ind w:left="0"/>
      </w:pPr>
    </w:p>
    <w:p w:rsidR="00E5575B" w:rsidRDefault="00D512E5">
      <w:pPr>
        <w:pStyle w:val="Heading2"/>
        <w:ind w:left="731"/>
      </w:pPr>
      <w:r>
        <w:rPr>
          <w:w w:val="80"/>
        </w:rPr>
        <w:t>The</w:t>
      </w:r>
      <w:r>
        <w:rPr>
          <w:spacing w:val="-7"/>
        </w:rPr>
        <w:t xml:space="preserve"> </w:t>
      </w:r>
      <w:r>
        <w:rPr>
          <w:w w:val="80"/>
        </w:rPr>
        <w:t>population</w:t>
      </w:r>
      <w:r>
        <w:rPr>
          <w:spacing w:val="-5"/>
        </w:rPr>
        <w:t xml:space="preserve"> </w:t>
      </w:r>
      <w:r>
        <w:rPr>
          <w:w w:val="80"/>
        </w:rPr>
        <w:t>distribution</w:t>
      </w:r>
      <w:r>
        <w:rPr>
          <w:spacing w:val="-5"/>
        </w:rPr>
        <w:t xml:space="preserve"> </w:t>
      </w:r>
      <w:r>
        <w:rPr>
          <w:w w:val="80"/>
        </w:rPr>
        <w:t>/</w:t>
      </w:r>
      <w:r>
        <w:rPr>
          <w:spacing w:val="-8"/>
        </w:rPr>
        <w:t xml:space="preserve"> </w:t>
      </w:r>
      <w:r>
        <w:rPr>
          <w:w w:val="80"/>
        </w:rPr>
        <w:t>density</w:t>
      </w:r>
      <w:r>
        <w:rPr>
          <w:spacing w:val="-6"/>
        </w:rPr>
        <w:t xml:space="preserve"> </w:t>
      </w:r>
      <w:r>
        <w:rPr>
          <w:w w:val="80"/>
        </w:rPr>
        <w:t>in</w:t>
      </w:r>
      <w:r>
        <w:rPr>
          <w:spacing w:val="-5"/>
        </w:rPr>
        <w:t xml:space="preserve"> </w:t>
      </w:r>
      <w:r>
        <w:rPr>
          <w:w w:val="80"/>
        </w:rPr>
        <w:t>Uganda</w:t>
      </w:r>
      <w:r>
        <w:rPr>
          <w:spacing w:val="-6"/>
        </w:rPr>
        <w:t xml:space="preserve"> </w:t>
      </w:r>
      <w:r>
        <w:rPr>
          <w:w w:val="80"/>
        </w:rPr>
        <w:t>vary</w:t>
      </w:r>
      <w:r>
        <w:rPr>
          <w:spacing w:val="-7"/>
        </w:rPr>
        <w:t xml:space="preserve"> </w:t>
      </w:r>
      <w:r>
        <w:rPr>
          <w:w w:val="80"/>
        </w:rPr>
        <w:t>per</w:t>
      </w:r>
      <w:r>
        <w:rPr>
          <w:spacing w:val="-6"/>
        </w:rPr>
        <w:t xml:space="preserve"> </w:t>
      </w:r>
      <w:r>
        <w:rPr>
          <w:w w:val="80"/>
        </w:rPr>
        <w:t>region</w:t>
      </w:r>
      <w:r>
        <w:rPr>
          <w:spacing w:val="-5"/>
        </w:rPr>
        <w:t xml:space="preserve"> </w:t>
      </w:r>
      <w:r>
        <w:rPr>
          <w:w w:val="80"/>
        </w:rPr>
        <w:t>and</w:t>
      </w:r>
      <w:r>
        <w:rPr>
          <w:spacing w:val="-5"/>
        </w:rPr>
        <w:t xml:space="preserve"> </w:t>
      </w:r>
      <w:r>
        <w:rPr>
          <w:w w:val="80"/>
        </w:rPr>
        <w:t>are</w:t>
      </w:r>
      <w:r>
        <w:rPr>
          <w:spacing w:val="-7"/>
        </w:rPr>
        <w:t xml:space="preserve"> </w:t>
      </w:r>
      <w:r>
        <w:rPr>
          <w:w w:val="80"/>
        </w:rPr>
        <w:t>as</w:t>
      </w:r>
      <w:r>
        <w:rPr>
          <w:spacing w:val="-6"/>
        </w:rPr>
        <w:t xml:space="preserve"> </w:t>
      </w:r>
      <w:r>
        <w:rPr>
          <w:spacing w:val="-2"/>
          <w:w w:val="80"/>
        </w:rPr>
        <w:t>follows;</w:t>
      </w:r>
    </w:p>
    <w:p w:rsidR="00E5575B" w:rsidRDefault="00D512E5">
      <w:pPr>
        <w:pStyle w:val="BodyText"/>
        <w:spacing w:before="3" w:line="242" w:lineRule="auto"/>
        <w:ind w:right="608" w:firstLine="720"/>
        <w:jc w:val="both"/>
      </w:pPr>
      <w:r>
        <w:rPr>
          <w:spacing w:val="-4"/>
          <w:w w:val="85"/>
        </w:rPr>
        <w:t>Densely</w:t>
      </w:r>
      <w:r>
        <w:rPr>
          <w:spacing w:val="-10"/>
        </w:rPr>
        <w:t xml:space="preserve"> </w:t>
      </w:r>
      <w:r>
        <w:rPr>
          <w:spacing w:val="-4"/>
          <w:w w:val="85"/>
        </w:rPr>
        <w:t>populated</w:t>
      </w:r>
      <w:r>
        <w:rPr>
          <w:spacing w:val="-9"/>
        </w:rPr>
        <w:t xml:space="preserve"> </w:t>
      </w:r>
      <w:r>
        <w:rPr>
          <w:spacing w:val="-4"/>
          <w:w w:val="85"/>
        </w:rPr>
        <w:t>districts</w:t>
      </w:r>
      <w:r>
        <w:rPr>
          <w:spacing w:val="-9"/>
        </w:rPr>
        <w:t xml:space="preserve"> </w:t>
      </w:r>
      <w:r>
        <w:rPr>
          <w:spacing w:val="-4"/>
          <w:w w:val="85"/>
        </w:rPr>
        <w:t>are</w:t>
      </w:r>
      <w:r>
        <w:rPr>
          <w:spacing w:val="-4"/>
        </w:rPr>
        <w:t xml:space="preserve"> </w:t>
      </w:r>
      <w:r>
        <w:rPr>
          <w:spacing w:val="-4"/>
          <w:w w:val="85"/>
        </w:rPr>
        <w:t>Kampala,</w:t>
      </w:r>
      <w:r>
        <w:rPr>
          <w:spacing w:val="-3"/>
        </w:rPr>
        <w:t xml:space="preserve"> </w:t>
      </w:r>
      <w:r>
        <w:rPr>
          <w:spacing w:val="-4"/>
          <w:w w:val="85"/>
        </w:rPr>
        <w:t>Jinja,</w:t>
      </w:r>
      <w:r>
        <w:rPr>
          <w:spacing w:val="-3"/>
        </w:rPr>
        <w:t xml:space="preserve"> </w:t>
      </w:r>
      <w:r>
        <w:rPr>
          <w:spacing w:val="-4"/>
          <w:w w:val="85"/>
        </w:rPr>
        <w:t>Kabale,</w:t>
      </w:r>
      <w:r>
        <w:rPr>
          <w:spacing w:val="-3"/>
        </w:rPr>
        <w:t xml:space="preserve"> </w:t>
      </w:r>
      <w:r>
        <w:rPr>
          <w:spacing w:val="-4"/>
          <w:w w:val="85"/>
        </w:rPr>
        <w:t>Mpigi,</w:t>
      </w:r>
      <w:r>
        <w:rPr>
          <w:spacing w:val="-1"/>
        </w:rPr>
        <w:t xml:space="preserve"> </w:t>
      </w:r>
      <w:r>
        <w:rPr>
          <w:spacing w:val="-4"/>
          <w:w w:val="85"/>
        </w:rPr>
        <w:t>Tororo,</w:t>
      </w:r>
      <w:r>
        <w:t xml:space="preserve"> </w:t>
      </w:r>
      <w:r>
        <w:rPr>
          <w:spacing w:val="-4"/>
          <w:w w:val="85"/>
        </w:rPr>
        <w:t>Kabale,</w:t>
      </w:r>
      <w:r>
        <w:rPr>
          <w:spacing w:val="-10"/>
        </w:rPr>
        <w:t xml:space="preserve"> </w:t>
      </w:r>
      <w:r>
        <w:rPr>
          <w:spacing w:val="-4"/>
          <w:w w:val="85"/>
        </w:rPr>
        <w:t>Kisoro,</w:t>
      </w:r>
      <w:r>
        <w:rPr>
          <w:spacing w:val="-9"/>
        </w:rPr>
        <w:t xml:space="preserve"> </w:t>
      </w:r>
      <w:r>
        <w:rPr>
          <w:spacing w:val="-4"/>
          <w:w w:val="85"/>
        </w:rPr>
        <w:t>Mbale,</w:t>
      </w:r>
      <w:r>
        <w:rPr>
          <w:spacing w:val="-9"/>
        </w:rPr>
        <w:t xml:space="preserve"> </w:t>
      </w:r>
      <w:r>
        <w:rPr>
          <w:spacing w:val="-4"/>
          <w:w w:val="85"/>
        </w:rPr>
        <w:t>Entebbe,</w:t>
      </w:r>
      <w:r>
        <w:rPr>
          <w:spacing w:val="-9"/>
        </w:rPr>
        <w:t xml:space="preserve"> </w:t>
      </w:r>
      <w:r>
        <w:rPr>
          <w:spacing w:val="-4"/>
          <w:w w:val="85"/>
        </w:rPr>
        <w:t>Kayunga,</w:t>
      </w:r>
      <w:r>
        <w:rPr>
          <w:spacing w:val="-10"/>
        </w:rPr>
        <w:t xml:space="preserve"> </w:t>
      </w:r>
      <w:r>
        <w:rPr>
          <w:spacing w:val="-4"/>
          <w:w w:val="85"/>
        </w:rPr>
        <w:t>Nebbi,</w:t>
      </w:r>
      <w:r>
        <w:rPr>
          <w:spacing w:val="-9"/>
        </w:rPr>
        <w:t xml:space="preserve"> </w:t>
      </w:r>
      <w:r>
        <w:rPr>
          <w:spacing w:val="-4"/>
          <w:w w:val="85"/>
        </w:rPr>
        <w:t>Manafwa,</w:t>
      </w:r>
      <w:r>
        <w:rPr>
          <w:spacing w:val="-9"/>
        </w:rPr>
        <w:t xml:space="preserve"> </w:t>
      </w:r>
      <w:r>
        <w:rPr>
          <w:spacing w:val="-4"/>
          <w:w w:val="85"/>
        </w:rPr>
        <w:t xml:space="preserve">Butaleja, </w:t>
      </w:r>
      <w:r>
        <w:rPr>
          <w:spacing w:val="-8"/>
          <w:w w:val="80"/>
        </w:rPr>
        <w:t>Bududa,</w:t>
      </w:r>
      <w:r>
        <w:rPr>
          <w:spacing w:val="-6"/>
        </w:rPr>
        <w:t xml:space="preserve"> </w:t>
      </w:r>
      <w:r>
        <w:rPr>
          <w:spacing w:val="-8"/>
          <w:w w:val="80"/>
        </w:rPr>
        <w:t>Isingiro,</w:t>
      </w:r>
      <w:r>
        <w:rPr>
          <w:spacing w:val="-5"/>
        </w:rPr>
        <w:t xml:space="preserve"> </w:t>
      </w:r>
      <w:r>
        <w:rPr>
          <w:spacing w:val="-8"/>
          <w:w w:val="80"/>
        </w:rPr>
        <w:t>Kiruhura,</w:t>
      </w:r>
      <w:r>
        <w:rPr>
          <w:spacing w:val="-5"/>
        </w:rPr>
        <w:t xml:space="preserve"> </w:t>
      </w:r>
      <w:r>
        <w:rPr>
          <w:spacing w:val="-8"/>
          <w:w w:val="80"/>
        </w:rPr>
        <w:t>Wakiso,</w:t>
      </w:r>
      <w:r>
        <w:rPr>
          <w:spacing w:val="-6"/>
        </w:rPr>
        <w:t xml:space="preserve"> </w:t>
      </w:r>
      <w:r>
        <w:rPr>
          <w:spacing w:val="-8"/>
          <w:w w:val="80"/>
        </w:rPr>
        <w:t>Ntungamo,</w:t>
      </w:r>
      <w:r>
        <w:rPr>
          <w:spacing w:val="-5"/>
        </w:rPr>
        <w:t xml:space="preserve"> </w:t>
      </w:r>
      <w:r>
        <w:rPr>
          <w:spacing w:val="-8"/>
          <w:w w:val="80"/>
        </w:rPr>
        <w:t>Iganga,</w:t>
      </w:r>
      <w:r>
        <w:rPr>
          <w:spacing w:val="-5"/>
        </w:rPr>
        <w:t xml:space="preserve"> </w:t>
      </w:r>
      <w:r>
        <w:rPr>
          <w:spacing w:val="-8"/>
          <w:w w:val="80"/>
        </w:rPr>
        <w:t>Kamuli,</w:t>
      </w:r>
      <w:r>
        <w:rPr>
          <w:spacing w:val="-1"/>
        </w:rPr>
        <w:t xml:space="preserve"> </w:t>
      </w:r>
      <w:r>
        <w:rPr>
          <w:spacing w:val="-8"/>
          <w:w w:val="80"/>
        </w:rPr>
        <w:t>Budadiri,</w:t>
      </w:r>
      <w:r>
        <w:rPr>
          <w:spacing w:val="30"/>
        </w:rPr>
        <w:t xml:space="preserve"> </w:t>
      </w:r>
      <w:r>
        <w:rPr>
          <w:spacing w:val="-8"/>
          <w:w w:val="80"/>
        </w:rPr>
        <w:t>Bundibugyo,</w:t>
      </w:r>
      <w:r>
        <w:rPr>
          <w:spacing w:val="29"/>
        </w:rPr>
        <w:t xml:space="preserve"> </w:t>
      </w:r>
      <w:r>
        <w:rPr>
          <w:spacing w:val="-8"/>
          <w:w w:val="80"/>
        </w:rPr>
        <w:t>Bagisu,</w:t>
      </w:r>
      <w:r>
        <w:rPr>
          <w:spacing w:val="30"/>
        </w:rPr>
        <w:t xml:space="preserve"> </w:t>
      </w:r>
      <w:r>
        <w:rPr>
          <w:spacing w:val="-8"/>
          <w:w w:val="80"/>
        </w:rPr>
        <w:t>Bunghoko,</w:t>
      </w:r>
      <w:r>
        <w:rPr>
          <w:spacing w:val="23"/>
        </w:rPr>
        <w:t xml:space="preserve"> </w:t>
      </w:r>
      <w:r>
        <w:rPr>
          <w:spacing w:val="-8"/>
          <w:w w:val="80"/>
        </w:rPr>
        <w:t>Manjiya,</w:t>
      </w:r>
      <w:r>
        <w:rPr>
          <w:spacing w:val="22"/>
        </w:rPr>
        <w:t xml:space="preserve"> </w:t>
      </w:r>
      <w:r>
        <w:rPr>
          <w:spacing w:val="-8"/>
          <w:w w:val="80"/>
        </w:rPr>
        <w:t>Rubanda,</w:t>
      </w:r>
      <w:r>
        <w:rPr>
          <w:spacing w:val="21"/>
        </w:rPr>
        <w:t xml:space="preserve"> </w:t>
      </w:r>
      <w:r>
        <w:rPr>
          <w:spacing w:val="-8"/>
          <w:w w:val="80"/>
        </w:rPr>
        <w:t>Kisoro</w:t>
      </w:r>
      <w:r>
        <w:t xml:space="preserve"> </w:t>
      </w:r>
      <w:r>
        <w:rPr>
          <w:spacing w:val="-8"/>
          <w:w w:val="80"/>
        </w:rPr>
        <w:t>and</w:t>
      </w:r>
      <w:r>
        <w:rPr>
          <w:spacing w:val="-6"/>
        </w:rPr>
        <w:t xml:space="preserve"> </w:t>
      </w:r>
      <w:r>
        <w:rPr>
          <w:spacing w:val="-8"/>
          <w:w w:val="80"/>
        </w:rPr>
        <w:t>others</w:t>
      </w:r>
      <w:r>
        <w:rPr>
          <w:spacing w:val="-5"/>
        </w:rPr>
        <w:t xml:space="preserve"> </w:t>
      </w:r>
      <w:r>
        <w:rPr>
          <w:spacing w:val="-8"/>
          <w:w w:val="80"/>
        </w:rPr>
        <w:t>with</w:t>
      </w:r>
      <w:r>
        <w:rPr>
          <w:spacing w:val="-5"/>
        </w:rPr>
        <w:t xml:space="preserve"> </w:t>
      </w:r>
      <w:r>
        <w:rPr>
          <w:spacing w:val="-8"/>
          <w:w w:val="80"/>
        </w:rPr>
        <w:t>high</w:t>
      </w:r>
      <w:r>
        <w:rPr>
          <w:spacing w:val="-6"/>
        </w:rPr>
        <w:t xml:space="preserve"> </w:t>
      </w:r>
      <w:r>
        <w:rPr>
          <w:spacing w:val="-8"/>
          <w:w w:val="80"/>
        </w:rPr>
        <w:t>population</w:t>
      </w:r>
      <w:r>
        <w:rPr>
          <w:spacing w:val="-4"/>
          <w:w w:val="85"/>
        </w:rPr>
        <w:t xml:space="preserve"> densities</w:t>
      </w:r>
      <w:r>
        <w:rPr>
          <w:spacing w:val="-5"/>
        </w:rPr>
        <w:t xml:space="preserve"> </w:t>
      </w:r>
      <w:r>
        <w:rPr>
          <w:spacing w:val="-4"/>
          <w:w w:val="85"/>
        </w:rPr>
        <w:t>of over 150</w:t>
      </w:r>
      <w:r>
        <w:rPr>
          <w:spacing w:val="-3"/>
        </w:rPr>
        <w:t xml:space="preserve"> </w:t>
      </w:r>
      <w:r>
        <w:rPr>
          <w:spacing w:val="-4"/>
          <w:w w:val="85"/>
        </w:rPr>
        <w:t>persons per</w:t>
      </w:r>
      <w:r>
        <w:rPr>
          <w:spacing w:val="-3"/>
        </w:rPr>
        <w:t xml:space="preserve"> </w:t>
      </w:r>
      <w:r>
        <w:rPr>
          <w:spacing w:val="-4"/>
          <w:w w:val="85"/>
        </w:rPr>
        <w:t>a square</w:t>
      </w:r>
      <w:r>
        <w:rPr>
          <w:spacing w:val="-5"/>
        </w:rPr>
        <w:t xml:space="preserve"> </w:t>
      </w:r>
      <w:r>
        <w:rPr>
          <w:spacing w:val="-4"/>
          <w:w w:val="85"/>
        </w:rPr>
        <w:t>kilometer.</w:t>
      </w:r>
    </w:p>
    <w:p w:rsidR="00E5575B" w:rsidRDefault="00D512E5">
      <w:pPr>
        <w:pStyle w:val="BodyText"/>
        <w:spacing w:before="3" w:line="244" w:lineRule="auto"/>
        <w:ind w:right="609" w:firstLine="720"/>
        <w:jc w:val="both"/>
      </w:pPr>
      <w:r>
        <w:rPr>
          <w:spacing w:val="-2"/>
          <w:w w:val="85"/>
        </w:rPr>
        <w:t>Moderately</w:t>
      </w:r>
      <w:r>
        <w:rPr>
          <w:spacing w:val="-4"/>
          <w:w w:val="85"/>
        </w:rPr>
        <w:t xml:space="preserve"> </w:t>
      </w:r>
      <w:r>
        <w:rPr>
          <w:spacing w:val="-2"/>
          <w:w w:val="85"/>
        </w:rPr>
        <w:t>populated are Kasese, Bugiri, Bushenyi, Kibale, Hoima, Masindi, Gulu, Lira, Masaka,</w:t>
      </w:r>
      <w:r>
        <w:rPr>
          <w:spacing w:val="-4"/>
        </w:rPr>
        <w:t xml:space="preserve"> </w:t>
      </w:r>
      <w:r>
        <w:rPr>
          <w:spacing w:val="-2"/>
          <w:w w:val="85"/>
        </w:rPr>
        <w:t>Bugiri,</w:t>
      </w:r>
      <w:r>
        <w:rPr>
          <w:spacing w:val="-4"/>
          <w:w w:val="85"/>
        </w:rPr>
        <w:t xml:space="preserve"> </w:t>
      </w:r>
      <w:r>
        <w:rPr>
          <w:spacing w:val="-2"/>
          <w:w w:val="85"/>
        </w:rPr>
        <w:t>Mukono,</w:t>
      </w:r>
      <w:r>
        <w:rPr>
          <w:spacing w:val="-3"/>
          <w:w w:val="85"/>
        </w:rPr>
        <w:t xml:space="preserve"> </w:t>
      </w:r>
      <w:r>
        <w:rPr>
          <w:spacing w:val="-2"/>
          <w:w w:val="85"/>
        </w:rPr>
        <w:t>Soroti,</w:t>
      </w:r>
      <w:r>
        <w:rPr>
          <w:spacing w:val="-3"/>
          <w:w w:val="85"/>
        </w:rPr>
        <w:t xml:space="preserve"> </w:t>
      </w:r>
      <w:r>
        <w:rPr>
          <w:spacing w:val="-2"/>
          <w:w w:val="85"/>
        </w:rPr>
        <w:t>etc with</w:t>
      </w:r>
      <w:r>
        <w:rPr>
          <w:spacing w:val="4"/>
        </w:rPr>
        <w:t xml:space="preserve"> </w:t>
      </w:r>
      <w:r>
        <w:rPr>
          <w:spacing w:val="-2"/>
          <w:w w:val="85"/>
        </w:rPr>
        <w:t xml:space="preserve">medium </w:t>
      </w:r>
      <w:r>
        <w:rPr>
          <w:spacing w:val="-4"/>
          <w:w w:val="85"/>
        </w:rPr>
        <w:t>population densities</w:t>
      </w:r>
      <w:r>
        <w:rPr>
          <w:spacing w:val="-6"/>
        </w:rPr>
        <w:t xml:space="preserve"> </w:t>
      </w:r>
      <w:r>
        <w:rPr>
          <w:spacing w:val="-4"/>
          <w:w w:val="85"/>
        </w:rPr>
        <w:t>between</w:t>
      </w:r>
      <w:r>
        <w:rPr>
          <w:spacing w:val="-6"/>
        </w:rPr>
        <w:t xml:space="preserve"> </w:t>
      </w:r>
      <w:r>
        <w:rPr>
          <w:spacing w:val="-4"/>
          <w:w w:val="85"/>
        </w:rPr>
        <w:t>149</w:t>
      </w:r>
      <w:r>
        <w:rPr>
          <w:spacing w:val="-7"/>
        </w:rPr>
        <w:t xml:space="preserve"> </w:t>
      </w:r>
      <w:r>
        <w:rPr>
          <w:spacing w:val="-4"/>
          <w:w w:val="85"/>
        </w:rPr>
        <w:t>- 50 persons per</w:t>
      </w:r>
      <w:r>
        <w:rPr>
          <w:spacing w:val="-6"/>
        </w:rPr>
        <w:t xml:space="preserve"> </w:t>
      </w:r>
      <w:r>
        <w:rPr>
          <w:spacing w:val="-4"/>
          <w:w w:val="85"/>
        </w:rPr>
        <w:t>a square kilometer.</w:t>
      </w:r>
    </w:p>
    <w:p w:rsidR="00E5575B" w:rsidRDefault="00D512E5">
      <w:pPr>
        <w:pStyle w:val="BodyText"/>
        <w:spacing w:line="242" w:lineRule="auto"/>
        <w:ind w:left="640" w:right="622" w:firstLine="91"/>
        <w:jc w:val="both"/>
      </w:pPr>
      <w:r>
        <w:rPr>
          <w:w w:val="80"/>
        </w:rPr>
        <w:t>Sparsely populated are</w:t>
      </w:r>
      <w:r>
        <w:rPr>
          <w:spacing w:val="-1"/>
        </w:rPr>
        <w:t xml:space="preserve"> </w:t>
      </w:r>
      <w:r>
        <w:rPr>
          <w:w w:val="80"/>
        </w:rPr>
        <w:t>Kitgum,</w:t>
      </w:r>
      <w:r>
        <w:rPr>
          <w:spacing w:val="-1"/>
        </w:rPr>
        <w:t xml:space="preserve"> </w:t>
      </w:r>
      <w:r>
        <w:rPr>
          <w:w w:val="80"/>
        </w:rPr>
        <w:t>Pader, Katakwi,</w:t>
      </w:r>
      <w:r>
        <w:rPr>
          <w:spacing w:val="-1"/>
        </w:rPr>
        <w:t xml:space="preserve"> </w:t>
      </w:r>
      <w:r>
        <w:rPr>
          <w:w w:val="80"/>
        </w:rPr>
        <w:t>Nakapiripirit,</w:t>
      </w:r>
      <w:r>
        <w:rPr>
          <w:spacing w:val="-1"/>
        </w:rPr>
        <w:t xml:space="preserve"> </w:t>
      </w:r>
      <w:r>
        <w:rPr>
          <w:w w:val="80"/>
        </w:rPr>
        <w:t>Moyo,</w:t>
      </w:r>
      <w:r>
        <w:t xml:space="preserve"> </w:t>
      </w:r>
      <w:r>
        <w:rPr>
          <w:w w:val="80"/>
        </w:rPr>
        <w:t>the pastoral corridors of Ankole – Masaka in Sembabule, Buliisa, Nakasongola and Karamoja in Kaabong, Moroto and Kotido; (the Ankole - L. Kyoga area), and areas with</w:t>
      </w:r>
      <w:r>
        <w:rPr>
          <w:spacing w:val="-3"/>
        </w:rPr>
        <w:t xml:space="preserve"> </w:t>
      </w:r>
      <w:r>
        <w:rPr>
          <w:w w:val="80"/>
        </w:rPr>
        <w:t>national parks,</w:t>
      </w:r>
      <w:r>
        <w:rPr>
          <w:spacing w:val="-3"/>
        </w:rPr>
        <w:t xml:space="preserve"> </w:t>
      </w:r>
      <w:r>
        <w:rPr>
          <w:w w:val="80"/>
        </w:rPr>
        <w:t>game reserves,</w:t>
      </w:r>
      <w:r>
        <w:rPr>
          <w:spacing w:val="-3"/>
        </w:rPr>
        <w:t xml:space="preserve"> </w:t>
      </w:r>
      <w:r>
        <w:rPr>
          <w:w w:val="80"/>
        </w:rPr>
        <w:t>wetlands, steep slopes and forest reserves, etc with</w:t>
      </w:r>
      <w:r>
        <w:rPr>
          <w:spacing w:val="-25"/>
          <w:w w:val="80"/>
        </w:rPr>
        <w:t xml:space="preserve"> </w:t>
      </w:r>
      <w:r>
        <w:rPr>
          <w:w w:val="80"/>
        </w:rPr>
        <w:t>low</w:t>
      </w:r>
      <w:r>
        <w:rPr>
          <w:spacing w:val="-5"/>
        </w:rPr>
        <w:t xml:space="preserve"> </w:t>
      </w:r>
      <w:r>
        <w:rPr>
          <w:w w:val="80"/>
        </w:rPr>
        <w:t>population densities</w:t>
      </w:r>
      <w:r>
        <w:rPr>
          <w:spacing w:val="-2"/>
          <w:w w:val="80"/>
        </w:rPr>
        <w:t xml:space="preserve"> </w:t>
      </w:r>
      <w:r>
        <w:rPr>
          <w:w w:val="80"/>
        </w:rPr>
        <w:t>of less</w:t>
      </w:r>
      <w:r>
        <w:rPr>
          <w:spacing w:val="-2"/>
          <w:w w:val="80"/>
        </w:rPr>
        <w:t xml:space="preserve"> </w:t>
      </w:r>
      <w:r>
        <w:rPr>
          <w:w w:val="80"/>
        </w:rPr>
        <w:t>49 persons</w:t>
      </w:r>
      <w:r>
        <w:rPr>
          <w:spacing w:val="-2"/>
          <w:w w:val="80"/>
        </w:rPr>
        <w:t xml:space="preserve"> </w:t>
      </w:r>
      <w:r>
        <w:rPr>
          <w:w w:val="80"/>
        </w:rPr>
        <w:t>per a</w:t>
      </w:r>
      <w:r>
        <w:rPr>
          <w:spacing w:val="-1"/>
          <w:w w:val="80"/>
        </w:rPr>
        <w:t xml:space="preserve"> </w:t>
      </w:r>
      <w:r>
        <w:rPr>
          <w:w w:val="80"/>
        </w:rPr>
        <w:t>square</w:t>
      </w:r>
      <w:r>
        <w:rPr>
          <w:spacing w:val="-3"/>
          <w:w w:val="80"/>
        </w:rPr>
        <w:t xml:space="preserve"> </w:t>
      </w:r>
      <w:r>
        <w:rPr>
          <w:w w:val="80"/>
        </w:rPr>
        <w:t>kilometer.</w:t>
      </w:r>
    </w:p>
    <w:p w:rsidR="00E5575B" w:rsidRDefault="00E5575B">
      <w:pPr>
        <w:pStyle w:val="BodyText"/>
        <w:spacing w:before="1"/>
        <w:ind w:left="0"/>
      </w:pPr>
    </w:p>
    <w:p w:rsidR="00E5575B" w:rsidRDefault="00D512E5">
      <w:pPr>
        <w:spacing w:line="480" w:lineRule="auto"/>
        <w:ind w:left="731" w:right="6186"/>
        <w:rPr>
          <w:rFonts w:ascii="Arial"/>
          <w:b/>
          <w:sz w:val="20"/>
        </w:rPr>
      </w:pPr>
      <w:r>
        <w:rPr>
          <w:rFonts w:ascii="Arial"/>
          <w:b/>
          <w:w w:val="80"/>
          <w:sz w:val="20"/>
        </w:rPr>
        <w:t xml:space="preserve">SKETCH MAP OF UGANDA SHOWING POPULATION DISTRIBUTION </w:t>
      </w:r>
      <w:r>
        <w:rPr>
          <w:rFonts w:ascii="Arial"/>
          <w:b/>
          <w:w w:val="90"/>
          <w:sz w:val="20"/>
        </w:rPr>
        <w:t>FULL</w:t>
      </w:r>
      <w:r>
        <w:rPr>
          <w:rFonts w:ascii="Arial"/>
          <w:b/>
          <w:spacing w:val="-9"/>
          <w:w w:val="90"/>
          <w:sz w:val="20"/>
        </w:rPr>
        <w:t xml:space="preserve"> </w:t>
      </w:r>
      <w:r>
        <w:rPr>
          <w:rFonts w:ascii="Arial"/>
          <w:b/>
          <w:w w:val="90"/>
          <w:sz w:val="20"/>
        </w:rPr>
        <w:t>PAGE</w:t>
      </w:r>
      <w:r>
        <w:rPr>
          <w:rFonts w:ascii="Arial"/>
          <w:b/>
          <w:spacing w:val="-8"/>
          <w:w w:val="90"/>
          <w:sz w:val="20"/>
        </w:rPr>
        <w:t xml:space="preserve"> </w:t>
      </w:r>
      <w:r>
        <w:rPr>
          <w:rFonts w:ascii="Arial"/>
          <w:b/>
          <w:w w:val="90"/>
          <w:sz w:val="20"/>
        </w:rPr>
        <w:t>FOR</w:t>
      </w:r>
      <w:r>
        <w:rPr>
          <w:rFonts w:ascii="Arial"/>
          <w:b/>
          <w:spacing w:val="-8"/>
          <w:w w:val="90"/>
          <w:sz w:val="20"/>
        </w:rPr>
        <w:t xml:space="preserve"> </w:t>
      </w:r>
      <w:r>
        <w:rPr>
          <w:rFonts w:ascii="Arial"/>
          <w:b/>
          <w:w w:val="90"/>
          <w:sz w:val="20"/>
        </w:rPr>
        <w:t>A</w:t>
      </w:r>
      <w:r>
        <w:rPr>
          <w:rFonts w:ascii="Arial"/>
          <w:b/>
          <w:spacing w:val="-9"/>
          <w:w w:val="90"/>
          <w:sz w:val="20"/>
        </w:rPr>
        <w:t xml:space="preserve"> </w:t>
      </w:r>
      <w:r>
        <w:rPr>
          <w:rFonts w:ascii="Arial"/>
          <w:b/>
          <w:w w:val="90"/>
          <w:sz w:val="20"/>
        </w:rPr>
        <w:t>MAP</w:t>
      </w:r>
    </w:p>
    <w:p w:rsidR="00E5575B" w:rsidRDefault="00D512E5">
      <w:pPr>
        <w:spacing w:before="228" w:line="477" w:lineRule="auto"/>
        <w:ind w:left="731" w:right="6569"/>
        <w:rPr>
          <w:rFonts w:ascii="Arial"/>
          <w:b/>
          <w:sz w:val="20"/>
        </w:rPr>
      </w:pPr>
      <w:r>
        <w:rPr>
          <w:rFonts w:ascii="Arial"/>
          <w:b/>
          <w:w w:val="80"/>
          <w:sz w:val="20"/>
        </w:rPr>
        <w:t xml:space="preserve">SKETCH MAP OF UGANDA SHOWING POPULATION DENSITY. </w:t>
      </w:r>
      <w:r>
        <w:rPr>
          <w:rFonts w:ascii="Arial"/>
          <w:b/>
          <w:w w:val="90"/>
          <w:sz w:val="20"/>
        </w:rPr>
        <w:t>FULL</w:t>
      </w:r>
      <w:r>
        <w:rPr>
          <w:rFonts w:ascii="Arial"/>
          <w:b/>
          <w:spacing w:val="-9"/>
          <w:w w:val="90"/>
          <w:sz w:val="20"/>
        </w:rPr>
        <w:t xml:space="preserve"> </w:t>
      </w:r>
      <w:r>
        <w:rPr>
          <w:rFonts w:ascii="Arial"/>
          <w:b/>
          <w:w w:val="90"/>
          <w:sz w:val="20"/>
        </w:rPr>
        <w:t>PAGE</w:t>
      </w:r>
      <w:r>
        <w:rPr>
          <w:rFonts w:ascii="Arial"/>
          <w:b/>
          <w:spacing w:val="-8"/>
          <w:w w:val="90"/>
          <w:sz w:val="20"/>
        </w:rPr>
        <w:t xml:space="preserve"> </w:t>
      </w:r>
      <w:r>
        <w:rPr>
          <w:rFonts w:ascii="Arial"/>
          <w:b/>
          <w:w w:val="90"/>
          <w:sz w:val="20"/>
        </w:rPr>
        <w:t>FOR</w:t>
      </w:r>
      <w:r>
        <w:rPr>
          <w:rFonts w:ascii="Arial"/>
          <w:b/>
          <w:spacing w:val="-8"/>
          <w:w w:val="90"/>
          <w:sz w:val="20"/>
        </w:rPr>
        <w:t xml:space="preserve"> </w:t>
      </w:r>
      <w:r>
        <w:rPr>
          <w:rFonts w:ascii="Arial"/>
          <w:b/>
          <w:w w:val="90"/>
          <w:sz w:val="20"/>
        </w:rPr>
        <w:t>A</w:t>
      </w:r>
      <w:r>
        <w:rPr>
          <w:rFonts w:ascii="Arial"/>
          <w:b/>
          <w:spacing w:val="-9"/>
          <w:w w:val="90"/>
          <w:sz w:val="20"/>
        </w:rPr>
        <w:t xml:space="preserve"> </w:t>
      </w:r>
      <w:r>
        <w:rPr>
          <w:rFonts w:ascii="Arial"/>
          <w:b/>
          <w:w w:val="90"/>
          <w:sz w:val="20"/>
        </w:rPr>
        <w:t>MAP</w:t>
      </w:r>
    </w:p>
    <w:p w:rsidR="00E5575B" w:rsidRDefault="00E5575B">
      <w:pPr>
        <w:pStyle w:val="BodyText"/>
        <w:spacing w:before="1"/>
        <w:ind w:left="0"/>
        <w:rPr>
          <w:rFonts w:ascii="Arial"/>
          <w:b/>
        </w:rPr>
      </w:pPr>
    </w:p>
    <w:p w:rsidR="00E5575B" w:rsidRDefault="00D512E5">
      <w:pPr>
        <w:ind w:left="1091"/>
        <w:rPr>
          <w:rFonts w:ascii="Arial"/>
          <w:b/>
          <w:sz w:val="20"/>
        </w:rPr>
      </w:pPr>
      <w:r>
        <w:rPr>
          <w:rFonts w:ascii="Arial"/>
          <w:b/>
          <w:w w:val="80"/>
          <w:sz w:val="20"/>
        </w:rPr>
        <w:t>FACTORS</w:t>
      </w:r>
      <w:r>
        <w:rPr>
          <w:rFonts w:ascii="Arial"/>
          <w:b/>
          <w:spacing w:val="-1"/>
          <w:sz w:val="20"/>
        </w:rPr>
        <w:t xml:space="preserve"> </w:t>
      </w:r>
      <w:r>
        <w:rPr>
          <w:rFonts w:ascii="Arial"/>
          <w:b/>
          <w:w w:val="80"/>
          <w:sz w:val="20"/>
        </w:rPr>
        <w:t>RESPONSIBLE</w:t>
      </w:r>
      <w:r>
        <w:rPr>
          <w:rFonts w:ascii="Arial"/>
          <w:b/>
          <w:spacing w:val="-4"/>
          <w:sz w:val="20"/>
        </w:rPr>
        <w:t xml:space="preserve"> </w:t>
      </w:r>
      <w:r>
        <w:rPr>
          <w:rFonts w:ascii="Arial"/>
          <w:b/>
          <w:w w:val="80"/>
          <w:sz w:val="20"/>
        </w:rPr>
        <w:t>FOR</w:t>
      </w:r>
      <w:r>
        <w:rPr>
          <w:rFonts w:ascii="Arial"/>
          <w:b/>
          <w:spacing w:val="1"/>
          <w:sz w:val="20"/>
        </w:rPr>
        <w:t xml:space="preserve"> </w:t>
      </w:r>
      <w:r>
        <w:rPr>
          <w:rFonts w:ascii="Arial"/>
          <w:b/>
          <w:w w:val="80"/>
          <w:sz w:val="20"/>
        </w:rPr>
        <w:t>THE</w:t>
      </w:r>
      <w:r>
        <w:rPr>
          <w:rFonts w:ascii="Arial"/>
          <w:b/>
          <w:spacing w:val="-3"/>
          <w:sz w:val="20"/>
        </w:rPr>
        <w:t xml:space="preserve"> </w:t>
      </w:r>
      <w:r>
        <w:rPr>
          <w:rFonts w:ascii="Arial"/>
          <w:b/>
          <w:w w:val="80"/>
          <w:sz w:val="20"/>
        </w:rPr>
        <w:t>POPULATION</w:t>
      </w:r>
      <w:r>
        <w:rPr>
          <w:rFonts w:ascii="Arial"/>
          <w:b/>
          <w:spacing w:val="-3"/>
          <w:sz w:val="20"/>
        </w:rPr>
        <w:t xml:space="preserve"> </w:t>
      </w:r>
      <w:r>
        <w:rPr>
          <w:rFonts w:ascii="Arial"/>
          <w:b/>
          <w:w w:val="80"/>
          <w:sz w:val="20"/>
        </w:rPr>
        <w:t>DISTRIBUTION</w:t>
      </w:r>
      <w:r>
        <w:rPr>
          <w:rFonts w:ascii="Arial"/>
          <w:b/>
          <w:spacing w:val="-3"/>
          <w:sz w:val="20"/>
        </w:rPr>
        <w:t xml:space="preserve"> </w:t>
      </w:r>
      <w:r>
        <w:rPr>
          <w:rFonts w:ascii="Arial"/>
          <w:b/>
          <w:w w:val="80"/>
          <w:sz w:val="20"/>
        </w:rPr>
        <w:t>/</w:t>
      </w:r>
      <w:r>
        <w:rPr>
          <w:rFonts w:ascii="Arial"/>
          <w:b/>
          <w:spacing w:val="-2"/>
          <w:sz w:val="20"/>
        </w:rPr>
        <w:t xml:space="preserve"> </w:t>
      </w:r>
      <w:r>
        <w:rPr>
          <w:rFonts w:ascii="Arial"/>
          <w:b/>
          <w:w w:val="80"/>
          <w:sz w:val="20"/>
        </w:rPr>
        <w:t>DENSITY</w:t>
      </w:r>
      <w:r>
        <w:rPr>
          <w:rFonts w:ascii="Arial"/>
          <w:b/>
          <w:spacing w:val="-4"/>
          <w:sz w:val="20"/>
        </w:rPr>
        <w:t xml:space="preserve"> </w:t>
      </w:r>
      <w:r>
        <w:rPr>
          <w:rFonts w:ascii="Arial"/>
          <w:b/>
          <w:w w:val="80"/>
          <w:sz w:val="20"/>
        </w:rPr>
        <w:t>IN</w:t>
      </w:r>
      <w:r>
        <w:rPr>
          <w:rFonts w:ascii="Arial"/>
          <w:b/>
          <w:spacing w:val="-3"/>
          <w:sz w:val="20"/>
        </w:rPr>
        <w:t xml:space="preserve"> </w:t>
      </w:r>
      <w:r>
        <w:rPr>
          <w:rFonts w:ascii="Arial"/>
          <w:b/>
          <w:spacing w:val="-2"/>
          <w:w w:val="80"/>
          <w:sz w:val="20"/>
        </w:rPr>
        <w:t>UGANDA</w:t>
      </w:r>
    </w:p>
    <w:p w:rsidR="00E5575B" w:rsidRDefault="00D512E5">
      <w:pPr>
        <w:pStyle w:val="BodyText"/>
        <w:spacing w:before="4"/>
        <w:ind w:right="623" w:firstLine="360"/>
        <w:jc w:val="both"/>
      </w:pPr>
      <w:r>
        <w:rPr>
          <w:w w:val="80"/>
        </w:rPr>
        <w:t>The</w:t>
      </w:r>
      <w:r>
        <w:t xml:space="preserve"> </w:t>
      </w:r>
      <w:r>
        <w:rPr>
          <w:w w:val="80"/>
        </w:rPr>
        <w:t>following</w:t>
      </w:r>
      <w:r>
        <w:t xml:space="preserve"> </w:t>
      </w:r>
      <w:r>
        <w:rPr>
          <w:w w:val="80"/>
        </w:rPr>
        <w:t>are</w:t>
      </w:r>
      <w:r>
        <w:t xml:space="preserve"> </w:t>
      </w:r>
      <w:r>
        <w:rPr>
          <w:w w:val="80"/>
        </w:rPr>
        <w:t>the</w:t>
      </w:r>
      <w:r>
        <w:t xml:space="preserve"> </w:t>
      </w:r>
      <w:r>
        <w:rPr>
          <w:w w:val="80"/>
        </w:rPr>
        <w:t>factors</w:t>
      </w:r>
      <w:r>
        <w:t xml:space="preserve"> </w:t>
      </w:r>
      <w:r>
        <w:rPr>
          <w:w w:val="80"/>
        </w:rPr>
        <w:t>that</w:t>
      </w:r>
      <w:r>
        <w:t xml:space="preserve"> </w:t>
      </w:r>
      <w:r>
        <w:rPr>
          <w:w w:val="80"/>
        </w:rPr>
        <w:t>have</w:t>
      </w:r>
      <w:r>
        <w:t xml:space="preserve"> </w:t>
      </w:r>
      <w:r>
        <w:rPr>
          <w:w w:val="80"/>
        </w:rPr>
        <w:t>influenced</w:t>
      </w:r>
      <w:r>
        <w:t xml:space="preserve"> </w:t>
      </w:r>
      <w:r>
        <w:rPr>
          <w:w w:val="80"/>
        </w:rPr>
        <w:t>the</w:t>
      </w:r>
      <w:r>
        <w:t xml:space="preserve"> </w:t>
      </w:r>
      <w:r>
        <w:rPr>
          <w:w w:val="80"/>
        </w:rPr>
        <w:t>population</w:t>
      </w:r>
      <w:r>
        <w:t xml:space="preserve"> </w:t>
      </w:r>
      <w:r>
        <w:rPr>
          <w:w w:val="80"/>
        </w:rPr>
        <w:t>distribution</w:t>
      </w:r>
      <w:r>
        <w:t xml:space="preserve"> </w:t>
      </w:r>
      <w:r>
        <w:rPr>
          <w:w w:val="80"/>
        </w:rPr>
        <w:t>in</w:t>
      </w:r>
      <w:r>
        <w:t xml:space="preserve"> </w:t>
      </w:r>
      <w:r>
        <w:rPr>
          <w:w w:val="80"/>
        </w:rPr>
        <w:t>Uganda</w:t>
      </w:r>
      <w:r>
        <w:t xml:space="preserve"> </w:t>
      </w:r>
      <w:r>
        <w:rPr>
          <w:w w:val="80"/>
        </w:rPr>
        <w:t>either</w:t>
      </w:r>
      <w:r>
        <w:t xml:space="preserve"> </w:t>
      </w:r>
      <w:r>
        <w:rPr>
          <w:w w:val="80"/>
        </w:rPr>
        <w:t>positively</w:t>
      </w:r>
      <w:r>
        <w:t xml:space="preserve"> </w:t>
      </w:r>
      <w:r>
        <w:rPr>
          <w:w w:val="80"/>
        </w:rPr>
        <w:t>or</w:t>
      </w:r>
      <w:r>
        <w:t xml:space="preserve"> </w:t>
      </w:r>
      <w:r>
        <w:rPr>
          <w:w w:val="80"/>
        </w:rPr>
        <w:t>negatively</w:t>
      </w:r>
      <w:r>
        <w:t xml:space="preserve"> </w:t>
      </w:r>
      <w:r>
        <w:rPr>
          <w:w w:val="80"/>
        </w:rPr>
        <w:t>which</w:t>
      </w:r>
      <w:r>
        <w:t xml:space="preserve"> </w:t>
      </w:r>
      <w:r>
        <w:rPr>
          <w:w w:val="80"/>
        </w:rPr>
        <w:t>are</w:t>
      </w:r>
      <w:r>
        <w:t xml:space="preserve"> </w:t>
      </w:r>
      <w:r>
        <w:rPr>
          <w:w w:val="80"/>
        </w:rPr>
        <w:t xml:space="preserve">environmental </w:t>
      </w:r>
      <w:r>
        <w:rPr>
          <w:w w:val="90"/>
        </w:rPr>
        <w:t>and</w:t>
      </w:r>
      <w:r>
        <w:rPr>
          <w:spacing w:val="-8"/>
          <w:w w:val="90"/>
        </w:rPr>
        <w:t xml:space="preserve"> </w:t>
      </w:r>
      <w:r>
        <w:rPr>
          <w:w w:val="90"/>
        </w:rPr>
        <w:t>non-environmental:</w:t>
      </w:r>
    </w:p>
    <w:p w:rsidR="00E5575B" w:rsidRDefault="00D512E5">
      <w:pPr>
        <w:spacing w:before="3" w:line="229" w:lineRule="exact"/>
        <w:ind w:left="1091"/>
        <w:rPr>
          <w:rFonts w:ascii="Arial"/>
          <w:b/>
          <w:sz w:val="20"/>
        </w:rPr>
      </w:pPr>
      <w:r>
        <w:rPr>
          <w:rFonts w:ascii="Arial"/>
          <w:b/>
          <w:w w:val="80"/>
          <w:sz w:val="20"/>
          <w:u w:val="single"/>
        </w:rPr>
        <w:t>Physical</w:t>
      </w:r>
      <w:r>
        <w:rPr>
          <w:rFonts w:ascii="Arial"/>
          <w:b/>
          <w:spacing w:val="-2"/>
          <w:w w:val="90"/>
          <w:sz w:val="20"/>
          <w:u w:val="single"/>
        </w:rPr>
        <w:t xml:space="preserve"> factors:</w:t>
      </w:r>
    </w:p>
    <w:p w:rsidR="00E5575B" w:rsidRDefault="00D512E5">
      <w:pPr>
        <w:pStyle w:val="ListParagraph"/>
        <w:numPr>
          <w:ilvl w:val="0"/>
          <w:numId w:val="46"/>
        </w:numPr>
        <w:tabs>
          <w:tab w:val="left" w:pos="1282"/>
        </w:tabs>
        <w:spacing w:line="242" w:lineRule="auto"/>
        <w:ind w:right="625" w:firstLine="360"/>
        <w:jc w:val="both"/>
        <w:rPr>
          <w:rFonts w:ascii="Arial" w:hAnsi="Arial"/>
          <w:b/>
          <w:sz w:val="20"/>
        </w:rPr>
      </w:pPr>
      <w:r>
        <w:rPr>
          <w:rFonts w:ascii="Arial" w:hAnsi="Arial"/>
          <w:b/>
          <w:w w:val="80"/>
          <w:sz w:val="20"/>
        </w:rPr>
        <w:t>Climate</w:t>
      </w:r>
      <w:r>
        <w:rPr>
          <w:rFonts w:ascii="Arial" w:hAnsi="Arial"/>
          <w:b/>
          <w:sz w:val="20"/>
        </w:rPr>
        <w:t xml:space="preserve"> </w:t>
      </w:r>
      <w:r>
        <w:rPr>
          <w:w w:val="80"/>
          <w:sz w:val="20"/>
        </w:rPr>
        <w:t>is</w:t>
      </w:r>
      <w:r>
        <w:rPr>
          <w:sz w:val="20"/>
        </w:rPr>
        <w:t xml:space="preserve"> </w:t>
      </w:r>
      <w:r>
        <w:rPr>
          <w:w w:val="80"/>
          <w:sz w:val="20"/>
        </w:rPr>
        <w:t>a</w:t>
      </w:r>
      <w:r>
        <w:rPr>
          <w:sz w:val="20"/>
        </w:rPr>
        <w:t xml:space="preserve"> </w:t>
      </w:r>
      <w:r>
        <w:rPr>
          <w:w w:val="80"/>
          <w:sz w:val="20"/>
        </w:rPr>
        <w:t>major</w:t>
      </w:r>
      <w:r>
        <w:rPr>
          <w:sz w:val="20"/>
        </w:rPr>
        <w:t xml:space="preserve"> </w:t>
      </w:r>
      <w:r>
        <w:rPr>
          <w:w w:val="80"/>
          <w:sz w:val="20"/>
        </w:rPr>
        <w:t>factor</w:t>
      </w:r>
      <w:r>
        <w:rPr>
          <w:sz w:val="20"/>
        </w:rPr>
        <w:t xml:space="preserve"> </w:t>
      </w:r>
      <w:r>
        <w:rPr>
          <w:w w:val="80"/>
          <w:sz w:val="20"/>
        </w:rPr>
        <w:t>influencing</w:t>
      </w:r>
      <w:r>
        <w:rPr>
          <w:sz w:val="20"/>
        </w:rPr>
        <w:t xml:space="preserve"> </w:t>
      </w:r>
      <w:r>
        <w:rPr>
          <w:w w:val="80"/>
          <w:sz w:val="20"/>
        </w:rPr>
        <w:t>the</w:t>
      </w:r>
      <w:r>
        <w:rPr>
          <w:sz w:val="20"/>
        </w:rPr>
        <w:t xml:space="preserve"> </w:t>
      </w:r>
      <w:r>
        <w:rPr>
          <w:w w:val="80"/>
          <w:sz w:val="20"/>
        </w:rPr>
        <w:t>population</w:t>
      </w:r>
      <w:r>
        <w:rPr>
          <w:sz w:val="20"/>
        </w:rPr>
        <w:t xml:space="preserve"> </w:t>
      </w:r>
      <w:r>
        <w:rPr>
          <w:w w:val="80"/>
          <w:sz w:val="20"/>
        </w:rPr>
        <w:t>concentration</w:t>
      </w:r>
      <w:r>
        <w:rPr>
          <w:sz w:val="20"/>
        </w:rPr>
        <w:t xml:space="preserve"> </w:t>
      </w:r>
      <w:r>
        <w:rPr>
          <w:w w:val="80"/>
          <w:sz w:val="20"/>
        </w:rPr>
        <w:t>in</w:t>
      </w:r>
      <w:r>
        <w:rPr>
          <w:sz w:val="20"/>
        </w:rPr>
        <w:t xml:space="preserve"> </w:t>
      </w:r>
      <w:r>
        <w:rPr>
          <w:w w:val="80"/>
          <w:sz w:val="20"/>
        </w:rPr>
        <w:t>an</w:t>
      </w:r>
      <w:r>
        <w:rPr>
          <w:sz w:val="20"/>
        </w:rPr>
        <w:t xml:space="preserve"> </w:t>
      </w:r>
      <w:r>
        <w:rPr>
          <w:w w:val="80"/>
          <w:sz w:val="20"/>
        </w:rPr>
        <w:t>area</w:t>
      </w:r>
      <w:r>
        <w:rPr>
          <w:sz w:val="20"/>
        </w:rPr>
        <w:t xml:space="preserve"> </w:t>
      </w:r>
      <w:r>
        <w:rPr>
          <w:w w:val="80"/>
          <w:sz w:val="20"/>
        </w:rPr>
        <w:t>especially</w:t>
      </w:r>
      <w:r>
        <w:rPr>
          <w:sz w:val="20"/>
        </w:rPr>
        <w:t xml:space="preserve"> </w:t>
      </w:r>
      <w:r>
        <w:rPr>
          <w:w w:val="80"/>
          <w:sz w:val="20"/>
        </w:rPr>
        <w:t>in</w:t>
      </w:r>
      <w:r>
        <w:rPr>
          <w:sz w:val="20"/>
        </w:rPr>
        <w:t xml:space="preserve"> </w:t>
      </w:r>
      <w:r>
        <w:rPr>
          <w:w w:val="80"/>
          <w:sz w:val="20"/>
        </w:rPr>
        <w:t>terms</w:t>
      </w:r>
      <w:r>
        <w:rPr>
          <w:sz w:val="20"/>
        </w:rPr>
        <w:t xml:space="preserve"> </w:t>
      </w:r>
      <w:r>
        <w:rPr>
          <w:w w:val="80"/>
          <w:sz w:val="20"/>
        </w:rPr>
        <w:t>of</w:t>
      </w:r>
      <w:r>
        <w:rPr>
          <w:sz w:val="20"/>
        </w:rPr>
        <w:t xml:space="preserve"> </w:t>
      </w:r>
      <w:r>
        <w:rPr>
          <w:w w:val="80"/>
          <w:sz w:val="20"/>
        </w:rPr>
        <w:t>rainfall</w:t>
      </w:r>
      <w:r>
        <w:rPr>
          <w:sz w:val="20"/>
        </w:rPr>
        <w:t xml:space="preserve"> </w:t>
      </w:r>
      <w:r>
        <w:rPr>
          <w:w w:val="80"/>
          <w:sz w:val="20"/>
        </w:rPr>
        <w:t>and</w:t>
      </w:r>
      <w:r>
        <w:rPr>
          <w:sz w:val="20"/>
        </w:rPr>
        <w:t xml:space="preserve"> </w:t>
      </w:r>
      <w:r>
        <w:rPr>
          <w:w w:val="80"/>
          <w:sz w:val="20"/>
        </w:rPr>
        <w:t>temperature</w:t>
      </w:r>
      <w:r>
        <w:rPr>
          <w:sz w:val="20"/>
        </w:rPr>
        <w:t xml:space="preserve"> </w:t>
      </w:r>
      <w:r>
        <w:rPr>
          <w:w w:val="80"/>
          <w:sz w:val="20"/>
        </w:rPr>
        <w:t>where</w:t>
      </w:r>
      <w:r>
        <w:rPr>
          <w:sz w:val="20"/>
        </w:rPr>
        <w:t xml:space="preserve"> </w:t>
      </w:r>
      <w:r>
        <w:rPr>
          <w:w w:val="80"/>
          <w:sz w:val="20"/>
        </w:rPr>
        <w:t>by</w:t>
      </w:r>
      <w:r>
        <w:rPr>
          <w:sz w:val="20"/>
        </w:rPr>
        <w:t xml:space="preserve"> </w:t>
      </w:r>
      <w:r>
        <w:rPr>
          <w:w w:val="80"/>
          <w:sz w:val="20"/>
        </w:rPr>
        <w:t>areas</w:t>
      </w:r>
      <w:r>
        <w:rPr>
          <w:w w:val="85"/>
          <w:sz w:val="20"/>
        </w:rPr>
        <w:t xml:space="preserve"> like</w:t>
      </w:r>
      <w:r>
        <w:rPr>
          <w:spacing w:val="-6"/>
          <w:w w:val="85"/>
          <w:sz w:val="20"/>
        </w:rPr>
        <w:t xml:space="preserve"> </w:t>
      </w:r>
      <w:r>
        <w:rPr>
          <w:w w:val="85"/>
          <w:sz w:val="20"/>
        </w:rPr>
        <w:t>the</w:t>
      </w:r>
      <w:r>
        <w:rPr>
          <w:spacing w:val="-5"/>
          <w:w w:val="85"/>
          <w:sz w:val="20"/>
        </w:rPr>
        <w:t xml:space="preserve"> </w:t>
      </w:r>
      <w:r>
        <w:rPr>
          <w:w w:val="85"/>
          <w:sz w:val="20"/>
        </w:rPr>
        <w:t>shores</w:t>
      </w:r>
      <w:r>
        <w:rPr>
          <w:spacing w:val="-5"/>
          <w:w w:val="85"/>
          <w:sz w:val="20"/>
        </w:rPr>
        <w:t xml:space="preserve"> </w:t>
      </w:r>
      <w:r>
        <w:rPr>
          <w:w w:val="85"/>
          <w:sz w:val="20"/>
        </w:rPr>
        <w:t>of</w:t>
      </w:r>
      <w:r>
        <w:rPr>
          <w:spacing w:val="-6"/>
          <w:w w:val="85"/>
          <w:sz w:val="20"/>
        </w:rPr>
        <w:t xml:space="preserve"> </w:t>
      </w:r>
      <w:r>
        <w:rPr>
          <w:w w:val="85"/>
          <w:sz w:val="20"/>
        </w:rPr>
        <w:t>L.</w:t>
      </w:r>
      <w:r>
        <w:rPr>
          <w:spacing w:val="-5"/>
          <w:w w:val="85"/>
          <w:sz w:val="20"/>
        </w:rPr>
        <w:t xml:space="preserve"> </w:t>
      </w:r>
      <w:r>
        <w:rPr>
          <w:w w:val="85"/>
          <w:sz w:val="20"/>
        </w:rPr>
        <w:t>Victoria,</w:t>
      </w:r>
      <w:r>
        <w:rPr>
          <w:spacing w:val="-5"/>
          <w:w w:val="85"/>
          <w:sz w:val="20"/>
        </w:rPr>
        <w:t xml:space="preserve"> </w:t>
      </w:r>
      <w:r>
        <w:rPr>
          <w:w w:val="85"/>
          <w:sz w:val="20"/>
        </w:rPr>
        <w:t>Bugisu,</w:t>
      </w:r>
      <w:r>
        <w:rPr>
          <w:spacing w:val="-6"/>
          <w:w w:val="85"/>
          <w:sz w:val="20"/>
        </w:rPr>
        <w:t xml:space="preserve"> </w:t>
      </w:r>
      <w:r>
        <w:rPr>
          <w:w w:val="85"/>
          <w:sz w:val="20"/>
        </w:rPr>
        <w:t>Kabale</w:t>
      </w:r>
      <w:r>
        <w:rPr>
          <w:spacing w:val="-5"/>
          <w:w w:val="85"/>
          <w:sz w:val="20"/>
        </w:rPr>
        <w:t xml:space="preserve"> </w:t>
      </w:r>
      <w:r>
        <w:rPr>
          <w:w w:val="85"/>
          <w:sz w:val="20"/>
        </w:rPr>
        <w:t>and</w:t>
      </w:r>
      <w:r>
        <w:rPr>
          <w:spacing w:val="-5"/>
          <w:w w:val="85"/>
          <w:sz w:val="20"/>
        </w:rPr>
        <w:t xml:space="preserve"> </w:t>
      </w:r>
      <w:r>
        <w:rPr>
          <w:w w:val="85"/>
          <w:sz w:val="20"/>
        </w:rPr>
        <w:t>Rwenzori</w:t>
      </w:r>
      <w:r>
        <w:rPr>
          <w:spacing w:val="-6"/>
          <w:w w:val="85"/>
          <w:sz w:val="20"/>
        </w:rPr>
        <w:t xml:space="preserve"> </w:t>
      </w:r>
      <w:r>
        <w:rPr>
          <w:w w:val="85"/>
          <w:sz w:val="20"/>
        </w:rPr>
        <w:t>highlands</w:t>
      </w:r>
      <w:r>
        <w:rPr>
          <w:spacing w:val="-5"/>
          <w:w w:val="85"/>
          <w:sz w:val="20"/>
        </w:rPr>
        <w:t xml:space="preserve"> </w:t>
      </w:r>
      <w:r>
        <w:rPr>
          <w:w w:val="85"/>
          <w:sz w:val="20"/>
        </w:rPr>
        <w:t>which</w:t>
      </w:r>
      <w:r>
        <w:rPr>
          <w:spacing w:val="-5"/>
          <w:w w:val="85"/>
          <w:sz w:val="20"/>
        </w:rPr>
        <w:t xml:space="preserve"> </w:t>
      </w:r>
      <w:r>
        <w:rPr>
          <w:w w:val="85"/>
          <w:sz w:val="20"/>
        </w:rPr>
        <w:t>receive</w:t>
      </w:r>
      <w:r>
        <w:rPr>
          <w:spacing w:val="-6"/>
          <w:w w:val="85"/>
          <w:sz w:val="20"/>
        </w:rPr>
        <w:t xml:space="preserve"> </w:t>
      </w:r>
      <w:r>
        <w:rPr>
          <w:w w:val="85"/>
          <w:sz w:val="20"/>
        </w:rPr>
        <w:t>heavy</w:t>
      </w:r>
      <w:r>
        <w:rPr>
          <w:spacing w:val="-5"/>
          <w:w w:val="85"/>
          <w:sz w:val="20"/>
        </w:rPr>
        <w:t xml:space="preserve"> </w:t>
      </w:r>
      <w:r>
        <w:rPr>
          <w:w w:val="85"/>
          <w:sz w:val="20"/>
        </w:rPr>
        <w:t>rainfall</w:t>
      </w:r>
      <w:r>
        <w:rPr>
          <w:spacing w:val="-5"/>
          <w:w w:val="85"/>
          <w:sz w:val="20"/>
        </w:rPr>
        <w:t xml:space="preserve"> </w:t>
      </w:r>
      <w:r>
        <w:rPr>
          <w:w w:val="85"/>
          <w:sz w:val="20"/>
        </w:rPr>
        <w:t>of</w:t>
      </w:r>
      <w:r>
        <w:rPr>
          <w:spacing w:val="-5"/>
          <w:w w:val="85"/>
          <w:sz w:val="20"/>
        </w:rPr>
        <w:t xml:space="preserve"> </w:t>
      </w:r>
      <w:r>
        <w:rPr>
          <w:w w:val="85"/>
          <w:sz w:val="20"/>
        </w:rPr>
        <w:t>over</w:t>
      </w:r>
      <w:r>
        <w:rPr>
          <w:spacing w:val="-6"/>
          <w:w w:val="85"/>
          <w:sz w:val="20"/>
        </w:rPr>
        <w:t xml:space="preserve"> </w:t>
      </w:r>
      <w:r>
        <w:rPr>
          <w:w w:val="85"/>
          <w:sz w:val="20"/>
        </w:rPr>
        <w:t>1500</w:t>
      </w:r>
      <w:r>
        <w:rPr>
          <w:spacing w:val="-5"/>
          <w:w w:val="85"/>
          <w:sz w:val="20"/>
        </w:rPr>
        <w:t xml:space="preserve"> </w:t>
      </w:r>
      <w:r>
        <w:rPr>
          <w:w w:val="85"/>
          <w:sz w:val="20"/>
        </w:rPr>
        <w:t>mm</w:t>
      </w:r>
      <w:r>
        <w:rPr>
          <w:spacing w:val="-5"/>
          <w:w w:val="85"/>
          <w:sz w:val="20"/>
        </w:rPr>
        <w:t xml:space="preserve"> </w:t>
      </w:r>
      <w:r>
        <w:rPr>
          <w:w w:val="85"/>
          <w:sz w:val="20"/>
        </w:rPr>
        <w:t>per</w:t>
      </w:r>
      <w:r>
        <w:rPr>
          <w:spacing w:val="-6"/>
          <w:w w:val="85"/>
          <w:sz w:val="20"/>
        </w:rPr>
        <w:t xml:space="preserve"> </w:t>
      </w:r>
      <w:r>
        <w:rPr>
          <w:w w:val="85"/>
          <w:sz w:val="20"/>
        </w:rPr>
        <w:t>year</w:t>
      </w:r>
      <w:r>
        <w:rPr>
          <w:spacing w:val="-5"/>
          <w:w w:val="85"/>
          <w:sz w:val="20"/>
        </w:rPr>
        <w:t xml:space="preserve"> </w:t>
      </w:r>
      <w:r>
        <w:rPr>
          <w:w w:val="85"/>
          <w:sz w:val="20"/>
        </w:rPr>
        <w:t>and</w:t>
      </w:r>
      <w:r>
        <w:rPr>
          <w:spacing w:val="-5"/>
          <w:w w:val="85"/>
          <w:sz w:val="20"/>
        </w:rPr>
        <w:t xml:space="preserve"> </w:t>
      </w:r>
      <w:r>
        <w:rPr>
          <w:w w:val="85"/>
          <w:sz w:val="20"/>
        </w:rPr>
        <w:t>experiencing</w:t>
      </w:r>
      <w:r>
        <w:rPr>
          <w:spacing w:val="-6"/>
          <w:w w:val="85"/>
          <w:sz w:val="20"/>
        </w:rPr>
        <w:t xml:space="preserve"> </w:t>
      </w:r>
      <w:r>
        <w:rPr>
          <w:w w:val="85"/>
          <w:sz w:val="20"/>
        </w:rPr>
        <w:t xml:space="preserve">hot </w:t>
      </w:r>
      <w:r>
        <w:rPr>
          <w:w w:val="80"/>
          <w:sz w:val="20"/>
        </w:rPr>
        <w:t>temperatures of about 25</w:t>
      </w:r>
      <w:r>
        <w:rPr>
          <w:w w:val="80"/>
          <w:position w:val="5"/>
          <w:sz w:val="13"/>
        </w:rPr>
        <w:t>o</w:t>
      </w:r>
      <w:r>
        <w:rPr>
          <w:spacing w:val="26"/>
          <w:position w:val="5"/>
          <w:sz w:val="13"/>
        </w:rPr>
        <w:t xml:space="preserve"> </w:t>
      </w:r>
      <w:r>
        <w:rPr>
          <w:w w:val="80"/>
          <w:sz w:val="20"/>
        </w:rPr>
        <w:t>C – 27</w:t>
      </w:r>
      <w:r>
        <w:rPr>
          <w:w w:val="80"/>
          <w:position w:val="5"/>
          <w:sz w:val="13"/>
        </w:rPr>
        <w:t>o</w:t>
      </w:r>
      <w:r>
        <w:rPr>
          <w:spacing w:val="26"/>
          <w:position w:val="5"/>
          <w:sz w:val="13"/>
        </w:rPr>
        <w:t xml:space="preserve"> </w:t>
      </w:r>
      <w:r>
        <w:rPr>
          <w:w w:val="80"/>
          <w:sz w:val="20"/>
        </w:rPr>
        <w:t xml:space="preserve">C have attracted high human settlement because that climate supports the growth of various crops like bananas, </w:t>
      </w:r>
      <w:r>
        <w:rPr>
          <w:w w:val="90"/>
          <w:sz w:val="20"/>
        </w:rPr>
        <w:t>coffee,</w:t>
      </w:r>
      <w:r>
        <w:rPr>
          <w:spacing w:val="-7"/>
          <w:w w:val="90"/>
          <w:sz w:val="20"/>
        </w:rPr>
        <w:t xml:space="preserve"> </w:t>
      </w:r>
      <w:r>
        <w:rPr>
          <w:w w:val="90"/>
          <w:sz w:val="20"/>
        </w:rPr>
        <w:t>vegetables,</w:t>
      </w:r>
      <w:r>
        <w:rPr>
          <w:spacing w:val="-7"/>
          <w:w w:val="90"/>
          <w:sz w:val="20"/>
        </w:rPr>
        <w:t xml:space="preserve"> </w:t>
      </w:r>
      <w:r>
        <w:rPr>
          <w:w w:val="90"/>
          <w:sz w:val="20"/>
        </w:rPr>
        <w:t>etc.</w:t>
      </w:r>
    </w:p>
    <w:p w:rsidR="00E5575B" w:rsidRDefault="00D512E5">
      <w:pPr>
        <w:pStyle w:val="BodyText"/>
        <w:spacing w:before="3" w:line="242" w:lineRule="auto"/>
        <w:ind w:right="623" w:firstLine="360"/>
        <w:jc w:val="both"/>
      </w:pPr>
      <w:r>
        <w:rPr>
          <w:w w:val="85"/>
        </w:rPr>
        <w:t xml:space="preserve">On the other hand, areas like Gulu, Apac, Lira, Kiboga, Mubende, Masindi, Luweero, Mpigi, etc which receive moderate rainfall ranging </w:t>
      </w:r>
      <w:r>
        <w:rPr>
          <w:spacing w:val="-2"/>
          <w:w w:val="85"/>
        </w:rPr>
        <w:t xml:space="preserve">between 750 – 1500 mm per year such as Gulu, Masindi, Lira, Sororti, etc and those receiving unreliable rainfall of less than 750mm per year such </w:t>
      </w:r>
      <w:r>
        <w:rPr>
          <w:w w:val="80"/>
        </w:rPr>
        <w:t>as Karamoja region, Ankole – Masaka corridor, Nakasongola and Buliisa support medium population because they support growing of seasonal and cereal</w:t>
      </w:r>
      <w:r>
        <w:rPr>
          <w:spacing w:val="40"/>
        </w:rPr>
        <w:t xml:space="preserve"> </w:t>
      </w:r>
      <w:r>
        <w:rPr>
          <w:w w:val="80"/>
        </w:rPr>
        <w:t xml:space="preserve">crops like beans, maize, sorghrum, sweet potatoes, cassava, etc and low population densities because they do support the growing of cereal </w:t>
      </w:r>
      <w:r>
        <w:rPr>
          <w:w w:val="85"/>
        </w:rPr>
        <w:t>crops and pastoralism respectively.</w:t>
      </w:r>
    </w:p>
    <w:p w:rsidR="00E5575B" w:rsidRDefault="00D512E5">
      <w:pPr>
        <w:pStyle w:val="ListParagraph"/>
        <w:numPr>
          <w:ilvl w:val="0"/>
          <w:numId w:val="46"/>
        </w:numPr>
        <w:tabs>
          <w:tab w:val="left" w:pos="1277"/>
        </w:tabs>
        <w:spacing w:before="1" w:line="242" w:lineRule="auto"/>
        <w:ind w:right="626" w:firstLine="360"/>
        <w:jc w:val="both"/>
        <w:rPr>
          <w:rFonts w:ascii="Arial"/>
          <w:b/>
          <w:sz w:val="20"/>
        </w:rPr>
      </w:pPr>
      <w:r>
        <w:rPr>
          <w:rFonts w:ascii="Arial"/>
          <w:b/>
          <w:w w:val="80"/>
          <w:sz w:val="20"/>
        </w:rPr>
        <w:t xml:space="preserve">Soils </w:t>
      </w:r>
      <w:r>
        <w:rPr>
          <w:w w:val="80"/>
          <w:sz w:val="20"/>
        </w:rPr>
        <w:t xml:space="preserve">influence the population distribution through their productivity where by areas with rich and fertile soils especially of volcanic origin and </w:t>
      </w:r>
      <w:r>
        <w:rPr>
          <w:w w:val="85"/>
          <w:sz w:val="20"/>
        </w:rPr>
        <w:t>loam alluvial</w:t>
      </w:r>
      <w:r>
        <w:rPr>
          <w:spacing w:val="-1"/>
          <w:w w:val="85"/>
          <w:sz w:val="20"/>
        </w:rPr>
        <w:t xml:space="preserve"> </w:t>
      </w:r>
      <w:r>
        <w:rPr>
          <w:w w:val="85"/>
          <w:sz w:val="20"/>
        </w:rPr>
        <w:t>type like Kigezi,</w:t>
      </w:r>
      <w:r>
        <w:rPr>
          <w:spacing w:val="-1"/>
          <w:w w:val="85"/>
          <w:sz w:val="20"/>
        </w:rPr>
        <w:t xml:space="preserve"> </w:t>
      </w:r>
      <w:r>
        <w:rPr>
          <w:w w:val="85"/>
          <w:sz w:val="20"/>
        </w:rPr>
        <w:t>Gishu</w:t>
      </w:r>
      <w:r>
        <w:rPr>
          <w:spacing w:val="-1"/>
          <w:w w:val="85"/>
          <w:sz w:val="20"/>
        </w:rPr>
        <w:t xml:space="preserve"> </w:t>
      </w:r>
      <w:r>
        <w:rPr>
          <w:w w:val="85"/>
          <w:sz w:val="20"/>
        </w:rPr>
        <w:t>and</w:t>
      </w:r>
      <w:r>
        <w:rPr>
          <w:spacing w:val="-1"/>
          <w:w w:val="85"/>
          <w:sz w:val="20"/>
        </w:rPr>
        <w:t xml:space="preserve"> </w:t>
      </w:r>
      <w:r>
        <w:rPr>
          <w:w w:val="85"/>
          <w:sz w:val="20"/>
        </w:rPr>
        <w:t>shores</w:t>
      </w:r>
      <w:r>
        <w:rPr>
          <w:spacing w:val="-1"/>
          <w:w w:val="85"/>
          <w:sz w:val="20"/>
        </w:rPr>
        <w:t xml:space="preserve"> </w:t>
      </w:r>
      <w:r>
        <w:rPr>
          <w:w w:val="85"/>
          <w:sz w:val="20"/>
        </w:rPr>
        <w:t>of L.Victoria</w:t>
      </w:r>
      <w:r>
        <w:rPr>
          <w:spacing w:val="-1"/>
          <w:w w:val="85"/>
          <w:sz w:val="20"/>
        </w:rPr>
        <w:t xml:space="preserve"> </w:t>
      </w:r>
      <w:r>
        <w:rPr>
          <w:w w:val="85"/>
          <w:sz w:val="20"/>
        </w:rPr>
        <w:t>areas</w:t>
      </w:r>
      <w:r>
        <w:rPr>
          <w:spacing w:val="-1"/>
          <w:w w:val="85"/>
          <w:sz w:val="20"/>
        </w:rPr>
        <w:t xml:space="preserve"> </w:t>
      </w:r>
      <w:r>
        <w:rPr>
          <w:w w:val="85"/>
          <w:sz w:val="20"/>
        </w:rPr>
        <w:t>have</w:t>
      </w:r>
      <w:r>
        <w:rPr>
          <w:spacing w:val="-1"/>
          <w:w w:val="85"/>
          <w:sz w:val="20"/>
        </w:rPr>
        <w:t xml:space="preserve"> </w:t>
      </w:r>
      <w:r>
        <w:rPr>
          <w:w w:val="85"/>
          <w:sz w:val="20"/>
        </w:rPr>
        <w:t>attracted</w:t>
      </w:r>
      <w:r>
        <w:rPr>
          <w:spacing w:val="-1"/>
          <w:w w:val="85"/>
          <w:sz w:val="20"/>
        </w:rPr>
        <w:t xml:space="preserve"> </w:t>
      </w:r>
      <w:r>
        <w:rPr>
          <w:w w:val="85"/>
          <w:sz w:val="20"/>
        </w:rPr>
        <w:t>high population since</w:t>
      </w:r>
      <w:r>
        <w:rPr>
          <w:spacing w:val="-1"/>
          <w:w w:val="85"/>
          <w:sz w:val="20"/>
        </w:rPr>
        <w:t xml:space="preserve"> </w:t>
      </w:r>
      <w:r>
        <w:rPr>
          <w:w w:val="85"/>
          <w:sz w:val="20"/>
        </w:rPr>
        <w:t>these</w:t>
      </w:r>
      <w:r>
        <w:rPr>
          <w:spacing w:val="-1"/>
          <w:w w:val="85"/>
          <w:sz w:val="20"/>
        </w:rPr>
        <w:t xml:space="preserve"> </w:t>
      </w:r>
      <w:r>
        <w:rPr>
          <w:w w:val="85"/>
          <w:sz w:val="20"/>
        </w:rPr>
        <w:t>soils</w:t>
      </w:r>
      <w:r>
        <w:rPr>
          <w:spacing w:val="-1"/>
          <w:w w:val="85"/>
          <w:sz w:val="20"/>
        </w:rPr>
        <w:t xml:space="preserve"> </w:t>
      </w:r>
      <w:r>
        <w:rPr>
          <w:w w:val="85"/>
          <w:sz w:val="20"/>
        </w:rPr>
        <w:t>support</w:t>
      </w:r>
      <w:r>
        <w:rPr>
          <w:spacing w:val="-2"/>
          <w:sz w:val="20"/>
        </w:rPr>
        <w:t xml:space="preserve"> </w:t>
      </w:r>
      <w:r>
        <w:rPr>
          <w:w w:val="85"/>
          <w:sz w:val="20"/>
        </w:rPr>
        <w:t>cultivation</w:t>
      </w:r>
      <w:r>
        <w:rPr>
          <w:spacing w:val="-1"/>
          <w:w w:val="85"/>
          <w:sz w:val="20"/>
        </w:rPr>
        <w:t xml:space="preserve"> </w:t>
      </w:r>
      <w:r>
        <w:rPr>
          <w:w w:val="85"/>
          <w:sz w:val="20"/>
        </w:rPr>
        <w:t xml:space="preserve">of various </w:t>
      </w:r>
      <w:r>
        <w:rPr>
          <w:spacing w:val="-4"/>
          <w:w w:val="85"/>
          <w:sz w:val="20"/>
        </w:rPr>
        <w:t>crops</w:t>
      </w:r>
      <w:r>
        <w:rPr>
          <w:spacing w:val="-5"/>
          <w:sz w:val="20"/>
        </w:rPr>
        <w:t xml:space="preserve"> </w:t>
      </w:r>
      <w:r>
        <w:rPr>
          <w:spacing w:val="-4"/>
          <w:w w:val="85"/>
          <w:sz w:val="20"/>
        </w:rPr>
        <w:t>because a</w:t>
      </w:r>
      <w:r>
        <w:rPr>
          <w:spacing w:val="-8"/>
          <w:sz w:val="20"/>
        </w:rPr>
        <w:t xml:space="preserve"> </w:t>
      </w:r>
      <w:r>
        <w:rPr>
          <w:spacing w:val="-4"/>
          <w:w w:val="85"/>
          <w:sz w:val="20"/>
        </w:rPr>
        <w:t>lot of</w:t>
      </w:r>
      <w:r>
        <w:rPr>
          <w:spacing w:val="-8"/>
          <w:sz w:val="20"/>
        </w:rPr>
        <w:t xml:space="preserve"> </w:t>
      </w:r>
      <w:r>
        <w:rPr>
          <w:spacing w:val="-4"/>
          <w:w w:val="85"/>
          <w:sz w:val="20"/>
        </w:rPr>
        <w:t>food</w:t>
      </w:r>
      <w:r>
        <w:rPr>
          <w:spacing w:val="-8"/>
          <w:sz w:val="20"/>
        </w:rPr>
        <w:t xml:space="preserve"> </w:t>
      </w:r>
      <w:r>
        <w:rPr>
          <w:spacing w:val="-4"/>
          <w:w w:val="85"/>
          <w:sz w:val="20"/>
        </w:rPr>
        <w:t>is grown to support</w:t>
      </w:r>
      <w:r>
        <w:rPr>
          <w:spacing w:val="-7"/>
          <w:w w:val="85"/>
          <w:sz w:val="20"/>
        </w:rPr>
        <w:t xml:space="preserve"> </w:t>
      </w:r>
      <w:r>
        <w:rPr>
          <w:spacing w:val="-4"/>
          <w:w w:val="85"/>
          <w:sz w:val="20"/>
        </w:rPr>
        <w:t>that</w:t>
      </w:r>
      <w:r>
        <w:rPr>
          <w:spacing w:val="-7"/>
          <w:w w:val="85"/>
          <w:sz w:val="20"/>
        </w:rPr>
        <w:t xml:space="preserve"> </w:t>
      </w:r>
      <w:r>
        <w:rPr>
          <w:spacing w:val="-4"/>
          <w:w w:val="85"/>
          <w:sz w:val="20"/>
        </w:rPr>
        <w:t>increased</w:t>
      </w:r>
      <w:r>
        <w:rPr>
          <w:spacing w:val="-7"/>
          <w:w w:val="85"/>
          <w:sz w:val="20"/>
        </w:rPr>
        <w:t xml:space="preserve"> </w:t>
      </w:r>
      <w:r>
        <w:rPr>
          <w:spacing w:val="-4"/>
          <w:w w:val="85"/>
          <w:sz w:val="20"/>
        </w:rPr>
        <w:t>population.</w:t>
      </w:r>
    </w:p>
    <w:p w:rsidR="00E5575B" w:rsidRDefault="00D512E5">
      <w:pPr>
        <w:pStyle w:val="BodyText"/>
        <w:spacing w:before="3" w:line="242" w:lineRule="auto"/>
        <w:ind w:right="612" w:firstLine="360"/>
        <w:jc w:val="both"/>
      </w:pPr>
      <w:r>
        <w:rPr>
          <w:w w:val="85"/>
        </w:rPr>
        <w:t xml:space="preserve">On the other hand, areas with poor quality fertile soils and acidic soils support moderate and low population e.g. the upper slopes of Mt. </w:t>
      </w:r>
      <w:r>
        <w:rPr>
          <w:w w:val="80"/>
        </w:rPr>
        <w:t>Rwenzori and</w:t>
      </w:r>
      <w:r>
        <w:t xml:space="preserve"> </w:t>
      </w:r>
      <w:r>
        <w:rPr>
          <w:w w:val="80"/>
        </w:rPr>
        <w:t>Elgon have thin stony soils,</w:t>
      </w:r>
      <w:r>
        <w:t xml:space="preserve"> </w:t>
      </w:r>
      <w:r>
        <w:rPr>
          <w:w w:val="80"/>
        </w:rPr>
        <w:t>valley</w:t>
      </w:r>
      <w:r>
        <w:t xml:space="preserve"> </w:t>
      </w:r>
      <w:r>
        <w:rPr>
          <w:w w:val="80"/>
        </w:rPr>
        <w:t>swamps have clay acidic</w:t>
      </w:r>
      <w:r>
        <w:t xml:space="preserve"> </w:t>
      </w:r>
      <w:r>
        <w:rPr>
          <w:w w:val="80"/>
        </w:rPr>
        <w:t>soils</w:t>
      </w:r>
      <w:r>
        <w:t xml:space="preserve"> </w:t>
      </w:r>
      <w:r>
        <w:rPr>
          <w:w w:val="80"/>
        </w:rPr>
        <w:t>like the</w:t>
      </w:r>
      <w:r>
        <w:t xml:space="preserve"> </w:t>
      </w:r>
      <w:r>
        <w:rPr>
          <w:w w:val="80"/>
        </w:rPr>
        <w:t>shores of</w:t>
      </w:r>
      <w:r>
        <w:t xml:space="preserve"> </w:t>
      </w:r>
      <w:r>
        <w:rPr>
          <w:w w:val="80"/>
        </w:rPr>
        <w:t>Lake Kyoga,</w:t>
      </w:r>
      <w:r>
        <w:t xml:space="preserve"> </w:t>
      </w:r>
      <w:r>
        <w:rPr>
          <w:w w:val="80"/>
        </w:rPr>
        <w:t>Kitgum</w:t>
      </w:r>
      <w:r>
        <w:rPr>
          <w:spacing w:val="-1"/>
          <w:w w:val="80"/>
        </w:rPr>
        <w:t xml:space="preserve"> </w:t>
      </w:r>
      <w:r>
        <w:rPr>
          <w:w w:val="80"/>
        </w:rPr>
        <w:t>and Kotido</w:t>
      </w:r>
      <w:r>
        <w:rPr>
          <w:spacing w:val="-1"/>
          <w:w w:val="80"/>
        </w:rPr>
        <w:t xml:space="preserve"> </w:t>
      </w:r>
      <w:r>
        <w:rPr>
          <w:w w:val="80"/>
        </w:rPr>
        <w:t>in Northern</w:t>
      </w:r>
      <w:r>
        <w:rPr>
          <w:spacing w:val="-3"/>
          <w:w w:val="80"/>
        </w:rPr>
        <w:t xml:space="preserve"> </w:t>
      </w:r>
      <w:r>
        <w:rPr>
          <w:w w:val="80"/>
        </w:rPr>
        <w:t>Uganda have</w:t>
      </w:r>
      <w:r>
        <w:rPr>
          <w:spacing w:val="-16"/>
          <w:w w:val="80"/>
        </w:rPr>
        <w:t xml:space="preserve"> </w:t>
      </w:r>
      <w:r>
        <w:rPr>
          <w:w w:val="80"/>
        </w:rPr>
        <w:t>the</w:t>
      </w:r>
      <w:r>
        <w:rPr>
          <w:spacing w:val="-9"/>
          <w:w w:val="80"/>
        </w:rPr>
        <w:t xml:space="preserve"> </w:t>
      </w:r>
      <w:r>
        <w:rPr>
          <w:w w:val="80"/>
        </w:rPr>
        <w:t>ferralsol</w:t>
      </w:r>
      <w:r>
        <w:rPr>
          <w:spacing w:val="-9"/>
          <w:w w:val="80"/>
        </w:rPr>
        <w:t xml:space="preserve"> </w:t>
      </w:r>
      <w:r>
        <w:rPr>
          <w:w w:val="80"/>
        </w:rPr>
        <w:t>soils</w:t>
      </w:r>
      <w:r>
        <w:rPr>
          <w:spacing w:val="-9"/>
          <w:w w:val="80"/>
        </w:rPr>
        <w:t xml:space="preserve"> </w:t>
      </w:r>
      <w:r>
        <w:rPr>
          <w:w w:val="80"/>
        </w:rPr>
        <w:t>and</w:t>
      </w:r>
      <w:r>
        <w:rPr>
          <w:spacing w:val="-9"/>
          <w:w w:val="80"/>
        </w:rPr>
        <w:t xml:space="preserve"> </w:t>
      </w:r>
      <w:r>
        <w:rPr>
          <w:w w:val="80"/>
        </w:rPr>
        <w:t>sand</w:t>
      </w:r>
      <w:r>
        <w:rPr>
          <w:spacing w:val="-5"/>
          <w:w w:val="80"/>
        </w:rPr>
        <w:t xml:space="preserve"> </w:t>
      </w:r>
      <w:r>
        <w:rPr>
          <w:w w:val="80"/>
        </w:rPr>
        <w:t>in</w:t>
      </w:r>
      <w:r>
        <w:rPr>
          <w:spacing w:val="-9"/>
          <w:w w:val="80"/>
        </w:rPr>
        <w:t xml:space="preserve"> </w:t>
      </w:r>
      <w:r>
        <w:rPr>
          <w:w w:val="80"/>
        </w:rPr>
        <w:t>nature</w:t>
      </w:r>
      <w:r>
        <w:rPr>
          <w:spacing w:val="-5"/>
          <w:w w:val="80"/>
        </w:rPr>
        <w:t xml:space="preserve"> </w:t>
      </w:r>
      <w:r>
        <w:rPr>
          <w:w w:val="80"/>
        </w:rPr>
        <w:t>which</w:t>
      </w:r>
      <w:r>
        <w:rPr>
          <w:spacing w:val="-9"/>
          <w:w w:val="80"/>
        </w:rPr>
        <w:t xml:space="preserve"> </w:t>
      </w:r>
      <w:r>
        <w:rPr>
          <w:w w:val="80"/>
        </w:rPr>
        <w:t>have</w:t>
      </w:r>
      <w:r>
        <w:rPr>
          <w:spacing w:val="-9"/>
          <w:w w:val="80"/>
        </w:rPr>
        <w:t xml:space="preserve"> </w:t>
      </w:r>
      <w:r>
        <w:rPr>
          <w:w w:val="80"/>
        </w:rPr>
        <w:t>attracted</w:t>
      </w:r>
      <w:r>
        <w:rPr>
          <w:spacing w:val="-13"/>
          <w:w w:val="80"/>
        </w:rPr>
        <w:t xml:space="preserve"> </w:t>
      </w:r>
      <w:r>
        <w:rPr>
          <w:w w:val="80"/>
        </w:rPr>
        <w:t>low population because such soils cannot</w:t>
      </w:r>
      <w:r>
        <w:rPr>
          <w:spacing w:val="-4"/>
        </w:rPr>
        <w:t xml:space="preserve"> </w:t>
      </w:r>
      <w:r>
        <w:rPr>
          <w:w w:val="80"/>
        </w:rPr>
        <w:t>support a variety of crops.</w:t>
      </w:r>
    </w:p>
    <w:p w:rsidR="00E5575B" w:rsidRDefault="00D512E5">
      <w:pPr>
        <w:pStyle w:val="ListParagraph"/>
        <w:numPr>
          <w:ilvl w:val="0"/>
          <w:numId w:val="46"/>
        </w:numPr>
        <w:tabs>
          <w:tab w:val="left" w:pos="1279"/>
        </w:tabs>
        <w:spacing w:line="242" w:lineRule="auto"/>
        <w:ind w:right="623" w:firstLine="360"/>
        <w:jc w:val="both"/>
        <w:rPr>
          <w:rFonts w:ascii="Arial"/>
          <w:b/>
          <w:sz w:val="20"/>
        </w:rPr>
      </w:pPr>
      <w:r>
        <w:rPr>
          <w:rFonts w:ascii="Arial"/>
          <w:b/>
          <w:w w:val="80"/>
          <w:sz w:val="20"/>
        </w:rPr>
        <w:t xml:space="preserve">Relief </w:t>
      </w:r>
      <w:r>
        <w:rPr>
          <w:w w:val="80"/>
          <w:sz w:val="20"/>
        </w:rPr>
        <w:t xml:space="preserve">of an area also accounts for the population distribution in Uganda where by areas with steep slopes like the Butiaba and Kichwamba </w:t>
      </w:r>
      <w:r>
        <w:rPr>
          <w:w w:val="85"/>
          <w:sz w:val="20"/>
        </w:rPr>
        <w:t>escarpments in the western rift valley, Kapchorwa and others areas with rough, rugged and hilly surfaces like the upper slopes of mountains of Rwenzori, Elgon and Muhavura attracted low or Nile population because of the unfavourable conditions for human settlement like difficulty in constructions,</w:t>
      </w:r>
      <w:r>
        <w:rPr>
          <w:spacing w:val="-5"/>
          <w:w w:val="85"/>
          <w:sz w:val="20"/>
        </w:rPr>
        <w:t xml:space="preserve"> </w:t>
      </w:r>
      <w:r>
        <w:rPr>
          <w:w w:val="85"/>
          <w:sz w:val="20"/>
        </w:rPr>
        <w:t>high</w:t>
      </w:r>
      <w:r>
        <w:rPr>
          <w:spacing w:val="-5"/>
          <w:w w:val="85"/>
          <w:sz w:val="20"/>
        </w:rPr>
        <w:t xml:space="preserve"> </w:t>
      </w:r>
      <w:r>
        <w:rPr>
          <w:w w:val="85"/>
          <w:sz w:val="20"/>
        </w:rPr>
        <w:t>soil</w:t>
      </w:r>
      <w:r>
        <w:rPr>
          <w:spacing w:val="-5"/>
          <w:w w:val="85"/>
          <w:sz w:val="20"/>
        </w:rPr>
        <w:t xml:space="preserve"> </w:t>
      </w:r>
      <w:r>
        <w:rPr>
          <w:w w:val="85"/>
          <w:sz w:val="20"/>
        </w:rPr>
        <w:t>erosion</w:t>
      </w:r>
      <w:r>
        <w:rPr>
          <w:spacing w:val="-5"/>
          <w:w w:val="85"/>
          <w:sz w:val="20"/>
        </w:rPr>
        <w:t xml:space="preserve"> </w:t>
      </w:r>
      <w:r>
        <w:rPr>
          <w:w w:val="85"/>
          <w:sz w:val="20"/>
        </w:rPr>
        <w:t>tenderness,</w:t>
      </w:r>
      <w:r>
        <w:rPr>
          <w:spacing w:val="-5"/>
          <w:w w:val="85"/>
          <w:sz w:val="20"/>
        </w:rPr>
        <w:t xml:space="preserve"> </w:t>
      </w:r>
      <w:r>
        <w:rPr>
          <w:w w:val="85"/>
          <w:sz w:val="20"/>
        </w:rPr>
        <w:t>landslides,</w:t>
      </w:r>
      <w:r>
        <w:rPr>
          <w:spacing w:val="-5"/>
          <w:w w:val="85"/>
          <w:sz w:val="20"/>
        </w:rPr>
        <w:t xml:space="preserve"> </w:t>
      </w:r>
      <w:r>
        <w:rPr>
          <w:w w:val="85"/>
          <w:sz w:val="20"/>
        </w:rPr>
        <w:t>etc.</w:t>
      </w:r>
    </w:p>
    <w:p w:rsidR="00E5575B" w:rsidRDefault="00D512E5">
      <w:pPr>
        <w:pStyle w:val="BodyText"/>
        <w:spacing w:before="2" w:line="244" w:lineRule="auto"/>
        <w:ind w:right="626" w:firstLine="360"/>
        <w:jc w:val="both"/>
      </w:pPr>
      <w:r>
        <w:rPr>
          <w:w w:val="80"/>
        </w:rPr>
        <w:t>While low lying areas like the Semliki areas, Lake Albert flats and the Nile valley areas hinder settlement because they tend</w:t>
      </w:r>
      <w:r>
        <w:t xml:space="preserve"> </w:t>
      </w:r>
      <w:r>
        <w:rPr>
          <w:w w:val="80"/>
        </w:rPr>
        <w:t>to flood during the</w:t>
      </w:r>
      <w:r>
        <w:rPr>
          <w:spacing w:val="40"/>
        </w:rPr>
        <w:t xml:space="preserve"> </w:t>
      </w:r>
      <w:r>
        <w:rPr>
          <w:w w:val="85"/>
        </w:rPr>
        <w:t>rainy</w:t>
      </w:r>
      <w:r>
        <w:rPr>
          <w:spacing w:val="-4"/>
          <w:w w:val="85"/>
        </w:rPr>
        <w:t xml:space="preserve"> </w:t>
      </w:r>
      <w:r>
        <w:rPr>
          <w:w w:val="85"/>
        </w:rPr>
        <w:t>seasons</w:t>
      </w:r>
      <w:r>
        <w:rPr>
          <w:spacing w:val="-4"/>
          <w:w w:val="85"/>
        </w:rPr>
        <w:t xml:space="preserve"> </w:t>
      </w:r>
      <w:r>
        <w:rPr>
          <w:w w:val="85"/>
        </w:rPr>
        <w:t>as</w:t>
      </w:r>
      <w:r>
        <w:rPr>
          <w:spacing w:val="-4"/>
          <w:w w:val="85"/>
        </w:rPr>
        <w:t xml:space="preserve"> </w:t>
      </w:r>
      <w:r>
        <w:rPr>
          <w:w w:val="85"/>
        </w:rPr>
        <w:t>well</w:t>
      </w:r>
      <w:r>
        <w:rPr>
          <w:spacing w:val="-4"/>
          <w:w w:val="85"/>
        </w:rPr>
        <w:t xml:space="preserve"> </w:t>
      </w:r>
      <w:r>
        <w:rPr>
          <w:w w:val="85"/>
        </w:rPr>
        <w:t>as</w:t>
      </w:r>
      <w:r>
        <w:rPr>
          <w:spacing w:val="-4"/>
          <w:w w:val="85"/>
        </w:rPr>
        <w:t xml:space="preserve"> </w:t>
      </w:r>
      <w:r>
        <w:rPr>
          <w:w w:val="85"/>
        </w:rPr>
        <w:t>experiencing</w:t>
      </w:r>
      <w:r>
        <w:rPr>
          <w:spacing w:val="-4"/>
          <w:w w:val="85"/>
        </w:rPr>
        <w:t xml:space="preserve"> </w:t>
      </w:r>
      <w:r>
        <w:rPr>
          <w:w w:val="85"/>
        </w:rPr>
        <w:t>high</w:t>
      </w:r>
      <w:r>
        <w:rPr>
          <w:spacing w:val="-4"/>
          <w:w w:val="85"/>
        </w:rPr>
        <w:t xml:space="preserve"> </w:t>
      </w:r>
      <w:r>
        <w:rPr>
          <w:w w:val="85"/>
        </w:rPr>
        <w:t>temperatures.</w:t>
      </w:r>
    </w:p>
    <w:p w:rsidR="00E5575B" w:rsidRDefault="00D512E5">
      <w:pPr>
        <w:pStyle w:val="BodyText"/>
        <w:spacing w:line="244" w:lineRule="auto"/>
        <w:ind w:right="622" w:firstLine="360"/>
        <w:jc w:val="both"/>
      </w:pPr>
      <w:r>
        <w:rPr>
          <w:w w:val="85"/>
        </w:rPr>
        <w:t>On</w:t>
      </w:r>
      <w:r>
        <w:rPr>
          <w:spacing w:val="-6"/>
          <w:w w:val="85"/>
        </w:rPr>
        <w:t xml:space="preserve"> </w:t>
      </w:r>
      <w:r>
        <w:rPr>
          <w:w w:val="85"/>
        </w:rPr>
        <w:t>the</w:t>
      </w:r>
      <w:r>
        <w:rPr>
          <w:spacing w:val="-5"/>
          <w:w w:val="85"/>
        </w:rPr>
        <w:t xml:space="preserve"> </w:t>
      </w:r>
      <w:r>
        <w:rPr>
          <w:w w:val="85"/>
        </w:rPr>
        <w:t>other</w:t>
      </w:r>
      <w:r>
        <w:rPr>
          <w:spacing w:val="-5"/>
          <w:w w:val="85"/>
        </w:rPr>
        <w:t xml:space="preserve"> </w:t>
      </w:r>
      <w:r>
        <w:rPr>
          <w:w w:val="85"/>
        </w:rPr>
        <w:t>hand,</w:t>
      </w:r>
      <w:r>
        <w:rPr>
          <w:spacing w:val="-6"/>
          <w:w w:val="85"/>
        </w:rPr>
        <w:t xml:space="preserve"> </w:t>
      </w:r>
      <w:r>
        <w:rPr>
          <w:w w:val="85"/>
        </w:rPr>
        <w:t>highlands’</w:t>
      </w:r>
      <w:r>
        <w:rPr>
          <w:spacing w:val="-5"/>
          <w:w w:val="85"/>
        </w:rPr>
        <w:t xml:space="preserve"> </w:t>
      </w:r>
      <w:r>
        <w:rPr>
          <w:w w:val="85"/>
        </w:rPr>
        <w:t>or</w:t>
      </w:r>
      <w:r>
        <w:rPr>
          <w:spacing w:val="-5"/>
          <w:w w:val="85"/>
        </w:rPr>
        <w:t xml:space="preserve"> </w:t>
      </w:r>
      <w:r>
        <w:rPr>
          <w:w w:val="85"/>
        </w:rPr>
        <w:t>mountains’</w:t>
      </w:r>
      <w:r>
        <w:rPr>
          <w:spacing w:val="-6"/>
          <w:w w:val="85"/>
        </w:rPr>
        <w:t xml:space="preserve"> </w:t>
      </w:r>
      <w:r>
        <w:rPr>
          <w:w w:val="85"/>
        </w:rPr>
        <w:t>foot</w:t>
      </w:r>
      <w:r>
        <w:rPr>
          <w:spacing w:val="-4"/>
          <w:w w:val="85"/>
        </w:rPr>
        <w:t xml:space="preserve"> </w:t>
      </w:r>
      <w:r>
        <w:rPr>
          <w:w w:val="85"/>
        </w:rPr>
        <w:t>hills</w:t>
      </w:r>
      <w:r>
        <w:rPr>
          <w:spacing w:val="-5"/>
          <w:w w:val="85"/>
        </w:rPr>
        <w:t xml:space="preserve"> </w:t>
      </w:r>
      <w:r>
        <w:rPr>
          <w:w w:val="85"/>
        </w:rPr>
        <w:t>of</w:t>
      </w:r>
      <w:r>
        <w:rPr>
          <w:spacing w:val="-4"/>
          <w:w w:val="85"/>
        </w:rPr>
        <w:t xml:space="preserve"> </w:t>
      </w:r>
      <w:r>
        <w:rPr>
          <w:w w:val="85"/>
        </w:rPr>
        <w:t>Elgon</w:t>
      </w:r>
      <w:r>
        <w:rPr>
          <w:spacing w:val="-4"/>
          <w:w w:val="85"/>
        </w:rPr>
        <w:t xml:space="preserve"> </w:t>
      </w:r>
      <w:r>
        <w:rPr>
          <w:w w:val="85"/>
        </w:rPr>
        <w:t>and</w:t>
      </w:r>
      <w:r>
        <w:rPr>
          <w:spacing w:val="-4"/>
          <w:w w:val="85"/>
        </w:rPr>
        <w:t xml:space="preserve"> </w:t>
      </w:r>
      <w:r>
        <w:rPr>
          <w:w w:val="85"/>
        </w:rPr>
        <w:t>Kigezi</w:t>
      </w:r>
      <w:r>
        <w:rPr>
          <w:spacing w:val="-5"/>
          <w:w w:val="85"/>
        </w:rPr>
        <w:t xml:space="preserve"> </w:t>
      </w:r>
      <w:r>
        <w:rPr>
          <w:w w:val="85"/>
        </w:rPr>
        <w:t>as</w:t>
      </w:r>
      <w:r>
        <w:rPr>
          <w:spacing w:val="-4"/>
          <w:w w:val="85"/>
        </w:rPr>
        <w:t xml:space="preserve"> </w:t>
      </w:r>
      <w:r>
        <w:rPr>
          <w:w w:val="85"/>
        </w:rPr>
        <w:t>well</w:t>
      </w:r>
      <w:r>
        <w:rPr>
          <w:spacing w:val="-5"/>
          <w:w w:val="85"/>
        </w:rPr>
        <w:t xml:space="preserve"> </w:t>
      </w:r>
      <w:r>
        <w:rPr>
          <w:w w:val="85"/>
        </w:rPr>
        <w:t>as Nakasero</w:t>
      </w:r>
      <w:r>
        <w:rPr>
          <w:spacing w:val="-6"/>
          <w:w w:val="85"/>
        </w:rPr>
        <w:t xml:space="preserve"> </w:t>
      </w:r>
      <w:r>
        <w:rPr>
          <w:w w:val="85"/>
        </w:rPr>
        <w:t>hill,</w:t>
      </w:r>
      <w:r>
        <w:rPr>
          <w:spacing w:val="-5"/>
          <w:w w:val="85"/>
        </w:rPr>
        <w:t xml:space="preserve"> </w:t>
      </w:r>
      <w:r>
        <w:rPr>
          <w:w w:val="85"/>
        </w:rPr>
        <w:t>Wakiso</w:t>
      </w:r>
      <w:r>
        <w:rPr>
          <w:spacing w:val="-5"/>
          <w:w w:val="85"/>
        </w:rPr>
        <w:t xml:space="preserve"> </w:t>
      </w:r>
      <w:r>
        <w:rPr>
          <w:w w:val="85"/>
        </w:rPr>
        <w:t>hills</w:t>
      </w:r>
      <w:r>
        <w:rPr>
          <w:spacing w:val="-6"/>
          <w:w w:val="85"/>
        </w:rPr>
        <w:t xml:space="preserve"> </w:t>
      </w:r>
      <w:r>
        <w:rPr>
          <w:w w:val="85"/>
        </w:rPr>
        <w:t>and</w:t>
      </w:r>
      <w:r>
        <w:rPr>
          <w:spacing w:val="-5"/>
          <w:w w:val="85"/>
        </w:rPr>
        <w:t xml:space="preserve"> </w:t>
      </w:r>
      <w:r>
        <w:rPr>
          <w:w w:val="85"/>
        </w:rPr>
        <w:t>other</w:t>
      </w:r>
      <w:r>
        <w:rPr>
          <w:spacing w:val="-5"/>
          <w:w w:val="85"/>
        </w:rPr>
        <w:t xml:space="preserve"> </w:t>
      </w:r>
      <w:r>
        <w:rPr>
          <w:w w:val="85"/>
        </w:rPr>
        <w:t>Buganda</w:t>
      </w:r>
      <w:r>
        <w:rPr>
          <w:spacing w:val="-6"/>
          <w:w w:val="85"/>
        </w:rPr>
        <w:t xml:space="preserve"> </w:t>
      </w:r>
      <w:r>
        <w:rPr>
          <w:w w:val="85"/>
        </w:rPr>
        <w:t>hills</w:t>
      </w:r>
      <w:r>
        <w:rPr>
          <w:spacing w:val="-4"/>
          <w:w w:val="85"/>
        </w:rPr>
        <w:t xml:space="preserve"> </w:t>
      </w:r>
      <w:r>
        <w:rPr>
          <w:w w:val="85"/>
        </w:rPr>
        <w:t xml:space="preserve">have </w:t>
      </w:r>
      <w:r>
        <w:rPr>
          <w:w w:val="80"/>
        </w:rPr>
        <w:t>attracted dense population especially on the gently sloping areas because they receive heavy relief</w:t>
      </w:r>
      <w:r>
        <w:t xml:space="preserve"> </w:t>
      </w:r>
      <w:r>
        <w:rPr>
          <w:w w:val="80"/>
        </w:rPr>
        <w:t xml:space="preserve">rainfall, have fertile volcanic soils and undulating </w:t>
      </w:r>
      <w:r>
        <w:rPr>
          <w:w w:val="85"/>
        </w:rPr>
        <w:t>landscape which are good for human settlement.</w:t>
      </w:r>
    </w:p>
    <w:p w:rsidR="00E5575B" w:rsidRDefault="00D512E5">
      <w:pPr>
        <w:pStyle w:val="ListParagraph"/>
        <w:numPr>
          <w:ilvl w:val="0"/>
          <w:numId w:val="46"/>
        </w:numPr>
        <w:tabs>
          <w:tab w:val="left" w:pos="1277"/>
        </w:tabs>
        <w:spacing w:line="242" w:lineRule="auto"/>
        <w:ind w:right="622" w:firstLine="360"/>
        <w:jc w:val="both"/>
        <w:rPr>
          <w:rFonts w:ascii="Arial"/>
          <w:b/>
          <w:sz w:val="20"/>
        </w:rPr>
      </w:pPr>
      <w:r>
        <w:rPr>
          <w:rFonts w:ascii="Arial"/>
          <w:b/>
          <w:w w:val="80"/>
          <w:sz w:val="20"/>
        </w:rPr>
        <w:t xml:space="preserve">Altitude </w:t>
      </w:r>
      <w:r>
        <w:rPr>
          <w:w w:val="80"/>
          <w:sz w:val="20"/>
        </w:rPr>
        <w:t>influences the population distribution in different ways as the temperatures lower as one</w:t>
      </w:r>
      <w:r>
        <w:rPr>
          <w:sz w:val="20"/>
        </w:rPr>
        <w:t xml:space="preserve"> </w:t>
      </w:r>
      <w:r>
        <w:rPr>
          <w:w w:val="80"/>
          <w:sz w:val="20"/>
        </w:rPr>
        <w:t>moves higher</w:t>
      </w:r>
      <w:r>
        <w:rPr>
          <w:sz w:val="20"/>
        </w:rPr>
        <w:t xml:space="preserve"> </w:t>
      </w:r>
      <w:r>
        <w:rPr>
          <w:w w:val="80"/>
          <w:sz w:val="20"/>
        </w:rPr>
        <w:t>on high altitudes above 3,000 meters above see level</w:t>
      </w:r>
      <w:r>
        <w:rPr>
          <w:spacing w:val="40"/>
          <w:sz w:val="20"/>
        </w:rPr>
        <w:t xml:space="preserve"> </w:t>
      </w:r>
      <w:r>
        <w:rPr>
          <w:w w:val="80"/>
          <w:sz w:val="20"/>
        </w:rPr>
        <w:t>like</w:t>
      </w:r>
      <w:r>
        <w:rPr>
          <w:sz w:val="20"/>
        </w:rPr>
        <w:t xml:space="preserve"> </w:t>
      </w:r>
      <w:r>
        <w:rPr>
          <w:w w:val="80"/>
          <w:sz w:val="20"/>
        </w:rPr>
        <w:t>on</w:t>
      </w:r>
      <w:r>
        <w:rPr>
          <w:sz w:val="20"/>
        </w:rPr>
        <w:t xml:space="preserve"> </w:t>
      </w:r>
      <w:r>
        <w:rPr>
          <w:w w:val="80"/>
          <w:sz w:val="20"/>
        </w:rPr>
        <w:t>Mt.</w:t>
      </w:r>
      <w:r>
        <w:rPr>
          <w:sz w:val="20"/>
        </w:rPr>
        <w:t xml:space="preserve"> </w:t>
      </w:r>
      <w:r>
        <w:rPr>
          <w:w w:val="80"/>
          <w:sz w:val="20"/>
        </w:rPr>
        <w:t>Rwenzori,</w:t>
      </w:r>
      <w:r>
        <w:rPr>
          <w:sz w:val="20"/>
        </w:rPr>
        <w:t xml:space="preserve"> </w:t>
      </w:r>
      <w:r>
        <w:rPr>
          <w:w w:val="80"/>
          <w:sz w:val="20"/>
        </w:rPr>
        <w:t>Muhavura</w:t>
      </w:r>
      <w:r>
        <w:rPr>
          <w:sz w:val="20"/>
        </w:rPr>
        <w:t xml:space="preserve"> </w:t>
      </w:r>
      <w:r>
        <w:rPr>
          <w:w w:val="80"/>
          <w:sz w:val="20"/>
        </w:rPr>
        <w:t>and</w:t>
      </w:r>
      <w:r>
        <w:rPr>
          <w:sz w:val="20"/>
        </w:rPr>
        <w:t xml:space="preserve"> </w:t>
      </w:r>
      <w:r>
        <w:rPr>
          <w:w w:val="80"/>
          <w:sz w:val="20"/>
        </w:rPr>
        <w:t>Elgon,</w:t>
      </w:r>
      <w:r>
        <w:rPr>
          <w:sz w:val="20"/>
        </w:rPr>
        <w:t xml:space="preserve"> </w:t>
      </w:r>
      <w:r>
        <w:rPr>
          <w:w w:val="80"/>
          <w:sz w:val="20"/>
        </w:rPr>
        <w:t>the</w:t>
      </w:r>
      <w:r>
        <w:rPr>
          <w:sz w:val="20"/>
        </w:rPr>
        <w:t xml:space="preserve"> </w:t>
      </w:r>
      <w:r>
        <w:rPr>
          <w:w w:val="80"/>
          <w:sz w:val="20"/>
        </w:rPr>
        <w:t>settlement</w:t>
      </w:r>
      <w:r>
        <w:rPr>
          <w:sz w:val="20"/>
        </w:rPr>
        <w:t xml:space="preserve"> </w:t>
      </w:r>
      <w:r>
        <w:rPr>
          <w:w w:val="80"/>
          <w:sz w:val="20"/>
        </w:rPr>
        <w:t>also</w:t>
      </w:r>
      <w:r>
        <w:rPr>
          <w:sz w:val="20"/>
        </w:rPr>
        <w:t xml:space="preserve"> </w:t>
      </w:r>
      <w:r>
        <w:rPr>
          <w:w w:val="80"/>
          <w:sz w:val="20"/>
        </w:rPr>
        <w:t>lowers</w:t>
      </w:r>
      <w:r>
        <w:rPr>
          <w:sz w:val="20"/>
        </w:rPr>
        <w:t xml:space="preserve"> </w:t>
      </w:r>
      <w:r>
        <w:rPr>
          <w:w w:val="80"/>
          <w:sz w:val="20"/>
        </w:rPr>
        <w:t>because</w:t>
      </w:r>
      <w:r>
        <w:rPr>
          <w:sz w:val="20"/>
        </w:rPr>
        <w:t xml:space="preserve"> </w:t>
      </w:r>
      <w:r>
        <w:rPr>
          <w:w w:val="80"/>
          <w:sz w:val="20"/>
        </w:rPr>
        <w:t>too</w:t>
      </w:r>
      <w:r>
        <w:rPr>
          <w:sz w:val="20"/>
        </w:rPr>
        <w:t xml:space="preserve"> </w:t>
      </w:r>
      <w:r>
        <w:rPr>
          <w:w w:val="80"/>
          <w:sz w:val="20"/>
        </w:rPr>
        <w:t>much</w:t>
      </w:r>
      <w:r>
        <w:rPr>
          <w:sz w:val="20"/>
        </w:rPr>
        <w:t xml:space="preserve"> </w:t>
      </w:r>
      <w:r>
        <w:rPr>
          <w:w w:val="80"/>
          <w:sz w:val="20"/>
        </w:rPr>
        <w:t>coldness,</w:t>
      </w:r>
      <w:r>
        <w:rPr>
          <w:sz w:val="20"/>
        </w:rPr>
        <w:t xml:space="preserve"> </w:t>
      </w:r>
      <w:r>
        <w:rPr>
          <w:w w:val="80"/>
          <w:sz w:val="20"/>
        </w:rPr>
        <w:t>less</w:t>
      </w:r>
      <w:r>
        <w:rPr>
          <w:sz w:val="20"/>
        </w:rPr>
        <w:t xml:space="preserve"> </w:t>
      </w:r>
      <w:r>
        <w:rPr>
          <w:w w:val="80"/>
          <w:sz w:val="20"/>
        </w:rPr>
        <w:t>oxygen and</w:t>
      </w:r>
      <w:r>
        <w:rPr>
          <w:sz w:val="20"/>
        </w:rPr>
        <w:t xml:space="preserve"> </w:t>
      </w:r>
      <w:r>
        <w:rPr>
          <w:w w:val="80"/>
          <w:sz w:val="20"/>
        </w:rPr>
        <w:t xml:space="preserve">dense dew (dampness) scares away man. Further more as temperatures also tend to increase as the altitude lowers like in the western rift valley region the </w:t>
      </w:r>
      <w:r>
        <w:rPr>
          <w:w w:val="85"/>
          <w:sz w:val="20"/>
        </w:rPr>
        <w:t xml:space="preserve">settlement decreases which too scares away population but on the other hand mildly, moderate and health temperatures on lower slopes of </w:t>
      </w:r>
      <w:r>
        <w:rPr>
          <w:w w:val="80"/>
          <w:sz w:val="20"/>
        </w:rPr>
        <w:t>mountains and gentle areas with enough oxygen e.g. Kigezi</w:t>
      </w:r>
      <w:r>
        <w:rPr>
          <w:spacing w:val="40"/>
          <w:sz w:val="20"/>
        </w:rPr>
        <w:t xml:space="preserve"> </w:t>
      </w:r>
      <w:r>
        <w:rPr>
          <w:w w:val="80"/>
          <w:sz w:val="20"/>
        </w:rPr>
        <w:t>highlands, Kampala and Mbale have attracted high population densities.</w:t>
      </w:r>
    </w:p>
    <w:p w:rsidR="00E5575B" w:rsidRDefault="00E5575B">
      <w:pPr>
        <w:spacing w:line="242" w:lineRule="auto"/>
        <w:jc w:val="both"/>
        <w:rPr>
          <w:rFonts w:ascii="Arial"/>
          <w:sz w:val="20"/>
        </w:rPr>
        <w:sectPr w:rsidR="00E5575B">
          <w:pgSz w:w="12240" w:h="15840"/>
          <w:pgMar w:top="620" w:right="0" w:bottom="780" w:left="80" w:header="371" w:footer="591" w:gutter="0"/>
          <w:cols w:space="720"/>
        </w:sectPr>
      </w:pPr>
    </w:p>
    <w:p w:rsidR="00E5575B" w:rsidRDefault="00D512E5">
      <w:pPr>
        <w:pStyle w:val="ListParagraph"/>
        <w:numPr>
          <w:ilvl w:val="0"/>
          <w:numId w:val="46"/>
        </w:numPr>
        <w:tabs>
          <w:tab w:val="left" w:pos="1296"/>
        </w:tabs>
        <w:spacing w:before="5" w:line="242" w:lineRule="auto"/>
        <w:ind w:right="632" w:firstLine="360"/>
        <w:jc w:val="both"/>
        <w:rPr>
          <w:rFonts w:ascii="Arial"/>
          <w:b/>
          <w:sz w:val="20"/>
        </w:rPr>
      </w:pPr>
      <w:r>
        <w:rPr>
          <w:rFonts w:ascii="Arial"/>
          <w:b/>
          <w:w w:val="85"/>
          <w:sz w:val="20"/>
        </w:rPr>
        <w:lastRenderedPageBreak/>
        <w:t>Drainage affects</w:t>
      </w:r>
      <w:r>
        <w:rPr>
          <w:rFonts w:ascii="Arial"/>
          <w:b/>
          <w:spacing w:val="-2"/>
          <w:w w:val="85"/>
          <w:sz w:val="20"/>
        </w:rPr>
        <w:t xml:space="preserve"> </w:t>
      </w:r>
      <w:r>
        <w:rPr>
          <w:rFonts w:ascii="Arial"/>
          <w:b/>
          <w:w w:val="85"/>
          <w:sz w:val="20"/>
        </w:rPr>
        <w:t xml:space="preserve">population </w:t>
      </w:r>
      <w:r>
        <w:rPr>
          <w:w w:val="85"/>
          <w:sz w:val="20"/>
        </w:rPr>
        <w:t xml:space="preserve">where by wetlands or swampy areas attracted sparse or limited population because they are occupied by </w:t>
      </w:r>
      <w:r>
        <w:rPr>
          <w:spacing w:val="-2"/>
          <w:w w:val="85"/>
          <w:sz w:val="20"/>
        </w:rPr>
        <w:t>water, papyrus, subjected to</w:t>
      </w:r>
      <w:r>
        <w:rPr>
          <w:spacing w:val="-1"/>
          <w:sz w:val="20"/>
        </w:rPr>
        <w:t xml:space="preserve"> </w:t>
      </w:r>
      <w:r>
        <w:rPr>
          <w:spacing w:val="-2"/>
          <w:w w:val="85"/>
          <w:sz w:val="20"/>
        </w:rPr>
        <w:t>flooding, breeding places</w:t>
      </w:r>
      <w:r>
        <w:rPr>
          <w:sz w:val="20"/>
        </w:rPr>
        <w:t xml:space="preserve"> </w:t>
      </w:r>
      <w:r>
        <w:rPr>
          <w:spacing w:val="-2"/>
          <w:w w:val="85"/>
          <w:sz w:val="20"/>
        </w:rPr>
        <w:t>for such mosquitoes and tsetse flies and barrier to communication</w:t>
      </w:r>
      <w:r>
        <w:rPr>
          <w:spacing w:val="-1"/>
          <w:sz w:val="20"/>
        </w:rPr>
        <w:t xml:space="preserve"> </w:t>
      </w:r>
      <w:r>
        <w:rPr>
          <w:spacing w:val="-2"/>
          <w:w w:val="85"/>
          <w:sz w:val="20"/>
        </w:rPr>
        <w:t>lines such</w:t>
      </w:r>
      <w:r>
        <w:rPr>
          <w:spacing w:val="-1"/>
          <w:sz w:val="20"/>
        </w:rPr>
        <w:t xml:space="preserve"> </w:t>
      </w:r>
      <w:r>
        <w:rPr>
          <w:spacing w:val="-2"/>
          <w:w w:val="85"/>
          <w:sz w:val="20"/>
        </w:rPr>
        <w:t xml:space="preserve">as immediate </w:t>
      </w:r>
      <w:r>
        <w:rPr>
          <w:w w:val="85"/>
          <w:sz w:val="20"/>
        </w:rPr>
        <w:t>the shores of L. Kyoga and L. Victoria basin.</w:t>
      </w:r>
    </w:p>
    <w:p w:rsidR="00E5575B" w:rsidRDefault="00D512E5">
      <w:pPr>
        <w:pStyle w:val="BodyText"/>
        <w:spacing w:line="244" w:lineRule="auto"/>
        <w:ind w:right="629" w:firstLine="360"/>
        <w:jc w:val="both"/>
      </w:pPr>
      <w:r>
        <w:rPr>
          <w:spacing w:val="-2"/>
          <w:w w:val="85"/>
        </w:rPr>
        <w:t>Further more, the wetlands are water logged giving rise to acidic clay and sandy soils which are</w:t>
      </w:r>
      <w:r>
        <w:rPr>
          <w:spacing w:val="-1"/>
        </w:rPr>
        <w:t xml:space="preserve"> </w:t>
      </w:r>
      <w:r>
        <w:rPr>
          <w:spacing w:val="-2"/>
          <w:w w:val="85"/>
        </w:rPr>
        <w:t xml:space="preserve">unsuitable for agriculture thus low population </w:t>
      </w:r>
      <w:r>
        <w:rPr>
          <w:spacing w:val="-2"/>
          <w:w w:val="90"/>
        </w:rPr>
        <w:t>density.</w:t>
      </w:r>
    </w:p>
    <w:p w:rsidR="00E5575B" w:rsidRDefault="00D512E5">
      <w:pPr>
        <w:pStyle w:val="BodyText"/>
        <w:ind w:right="625" w:firstLine="405"/>
        <w:jc w:val="both"/>
      </w:pPr>
      <w:r>
        <w:rPr>
          <w:w w:val="85"/>
        </w:rPr>
        <w:t>On</w:t>
      </w:r>
      <w:r>
        <w:rPr>
          <w:spacing w:val="-4"/>
          <w:w w:val="85"/>
        </w:rPr>
        <w:t xml:space="preserve"> </w:t>
      </w:r>
      <w:r>
        <w:rPr>
          <w:w w:val="85"/>
        </w:rPr>
        <w:t>the</w:t>
      </w:r>
      <w:r>
        <w:rPr>
          <w:spacing w:val="-4"/>
          <w:w w:val="85"/>
        </w:rPr>
        <w:t xml:space="preserve"> </w:t>
      </w:r>
      <w:r>
        <w:rPr>
          <w:w w:val="85"/>
        </w:rPr>
        <w:t>other</w:t>
      </w:r>
      <w:r>
        <w:rPr>
          <w:spacing w:val="-4"/>
          <w:w w:val="85"/>
        </w:rPr>
        <w:t xml:space="preserve"> </w:t>
      </w:r>
      <w:r>
        <w:rPr>
          <w:w w:val="85"/>
        </w:rPr>
        <w:t>hand,</w:t>
      </w:r>
      <w:r>
        <w:rPr>
          <w:spacing w:val="-5"/>
          <w:w w:val="85"/>
        </w:rPr>
        <w:t xml:space="preserve"> </w:t>
      </w:r>
      <w:r>
        <w:rPr>
          <w:w w:val="85"/>
        </w:rPr>
        <w:t>well</w:t>
      </w:r>
      <w:r>
        <w:rPr>
          <w:spacing w:val="-5"/>
          <w:w w:val="85"/>
        </w:rPr>
        <w:t xml:space="preserve"> </w:t>
      </w:r>
      <w:r>
        <w:rPr>
          <w:w w:val="85"/>
        </w:rPr>
        <w:t>drained</w:t>
      </w:r>
      <w:r>
        <w:rPr>
          <w:spacing w:val="-4"/>
          <w:w w:val="85"/>
        </w:rPr>
        <w:t xml:space="preserve"> </w:t>
      </w:r>
      <w:r>
        <w:rPr>
          <w:w w:val="85"/>
        </w:rPr>
        <w:t>areas</w:t>
      </w:r>
      <w:r>
        <w:rPr>
          <w:spacing w:val="-5"/>
          <w:w w:val="85"/>
        </w:rPr>
        <w:t xml:space="preserve"> </w:t>
      </w:r>
      <w:r>
        <w:rPr>
          <w:w w:val="85"/>
        </w:rPr>
        <w:t>like</w:t>
      </w:r>
      <w:r>
        <w:rPr>
          <w:spacing w:val="-5"/>
          <w:w w:val="85"/>
        </w:rPr>
        <w:t xml:space="preserve"> </w:t>
      </w:r>
      <w:r>
        <w:rPr>
          <w:w w:val="85"/>
        </w:rPr>
        <w:t>the</w:t>
      </w:r>
      <w:r>
        <w:rPr>
          <w:spacing w:val="-4"/>
          <w:w w:val="85"/>
        </w:rPr>
        <w:t xml:space="preserve"> </w:t>
      </w:r>
      <w:r>
        <w:rPr>
          <w:w w:val="85"/>
        </w:rPr>
        <w:t>Buganda</w:t>
      </w:r>
      <w:r>
        <w:rPr>
          <w:spacing w:val="-4"/>
          <w:w w:val="85"/>
        </w:rPr>
        <w:t xml:space="preserve"> </w:t>
      </w:r>
      <w:r>
        <w:rPr>
          <w:w w:val="85"/>
        </w:rPr>
        <w:t>gentle</w:t>
      </w:r>
      <w:r>
        <w:rPr>
          <w:spacing w:val="-4"/>
          <w:w w:val="85"/>
        </w:rPr>
        <w:t xml:space="preserve"> </w:t>
      </w:r>
      <w:r>
        <w:rPr>
          <w:w w:val="85"/>
        </w:rPr>
        <w:t>hills</w:t>
      </w:r>
      <w:r>
        <w:rPr>
          <w:spacing w:val="-5"/>
          <w:w w:val="85"/>
        </w:rPr>
        <w:t xml:space="preserve"> </w:t>
      </w:r>
      <w:r>
        <w:rPr>
          <w:w w:val="85"/>
        </w:rPr>
        <w:t>in</w:t>
      </w:r>
      <w:r>
        <w:rPr>
          <w:spacing w:val="-5"/>
          <w:w w:val="85"/>
        </w:rPr>
        <w:t xml:space="preserve"> </w:t>
      </w:r>
      <w:r>
        <w:rPr>
          <w:w w:val="85"/>
        </w:rPr>
        <w:t>Kampala,</w:t>
      </w:r>
      <w:r>
        <w:rPr>
          <w:spacing w:val="-4"/>
          <w:w w:val="85"/>
        </w:rPr>
        <w:t xml:space="preserve"> </w:t>
      </w:r>
      <w:r>
        <w:rPr>
          <w:w w:val="85"/>
        </w:rPr>
        <w:t>Mukono,</w:t>
      </w:r>
      <w:r>
        <w:rPr>
          <w:spacing w:val="-5"/>
          <w:w w:val="85"/>
        </w:rPr>
        <w:t xml:space="preserve"> </w:t>
      </w:r>
      <w:r>
        <w:rPr>
          <w:w w:val="85"/>
        </w:rPr>
        <w:t>Entebbe,</w:t>
      </w:r>
      <w:r>
        <w:rPr>
          <w:spacing w:val="-4"/>
          <w:w w:val="85"/>
        </w:rPr>
        <w:t xml:space="preserve"> </w:t>
      </w:r>
      <w:r>
        <w:rPr>
          <w:w w:val="85"/>
        </w:rPr>
        <w:t>etc</w:t>
      </w:r>
      <w:r>
        <w:rPr>
          <w:spacing w:val="-4"/>
          <w:w w:val="85"/>
        </w:rPr>
        <w:t xml:space="preserve"> </w:t>
      </w:r>
      <w:r>
        <w:rPr>
          <w:w w:val="85"/>
        </w:rPr>
        <w:t>have</w:t>
      </w:r>
      <w:r>
        <w:rPr>
          <w:spacing w:val="-4"/>
          <w:w w:val="85"/>
        </w:rPr>
        <w:t xml:space="preserve"> </w:t>
      </w:r>
      <w:r>
        <w:rPr>
          <w:w w:val="85"/>
        </w:rPr>
        <w:t>dense</w:t>
      </w:r>
      <w:r>
        <w:rPr>
          <w:spacing w:val="-4"/>
          <w:w w:val="85"/>
        </w:rPr>
        <w:t xml:space="preserve"> </w:t>
      </w:r>
      <w:r>
        <w:rPr>
          <w:w w:val="85"/>
        </w:rPr>
        <w:t>population</w:t>
      </w:r>
      <w:r>
        <w:rPr>
          <w:spacing w:val="-4"/>
          <w:w w:val="85"/>
        </w:rPr>
        <w:t xml:space="preserve"> </w:t>
      </w:r>
      <w:r>
        <w:rPr>
          <w:w w:val="85"/>
        </w:rPr>
        <w:t>because</w:t>
      </w:r>
      <w:r>
        <w:rPr>
          <w:spacing w:val="-4"/>
          <w:w w:val="85"/>
        </w:rPr>
        <w:t xml:space="preserve"> </w:t>
      </w:r>
      <w:r>
        <w:rPr>
          <w:w w:val="85"/>
        </w:rPr>
        <w:t>they favor</w:t>
      </w:r>
      <w:r>
        <w:rPr>
          <w:spacing w:val="-2"/>
          <w:w w:val="85"/>
        </w:rPr>
        <w:t xml:space="preserve"> </w:t>
      </w:r>
      <w:r>
        <w:rPr>
          <w:w w:val="85"/>
        </w:rPr>
        <w:t>easy</w:t>
      </w:r>
      <w:r>
        <w:rPr>
          <w:spacing w:val="-2"/>
          <w:w w:val="85"/>
        </w:rPr>
        <w:t xml:space="preserve"> </w:t>
      </w:r>
      <w:r>
        <w:rPr>
          <w:w w:val="85"/>
        </w:rPr>
        <w:t>infrastructural</w:t>
      </w:r>
      <w:r>
        <w:rPr>
          <w:spacing w:val="-2"/>
          <w:w w:val="85"/>
        </w:rPr>
        <w:t xml:space="preserve"> </w:t>
      </w:r>
      <w:r>
        <w:rPr>
          <w:w w:val="85"/>
        </w:rPr>
        <w:t>construction</w:t>
      </w:r>
      <w:r>
        <w:rPr>
          <w:spacing w:val="-1"/>
          <w:w w:val="85"/>
        </w:rPr>
        <w:t xml:space="preserve"> </w:t>
      </w:r>
      <w:r>
        <w:rPr>
          <w:w w:val="85"/>
        </w:rPr>
        <w:t>and</w:t>
      </w:r>
      <w:r>
        <w:rPr>
          <w:spacing w:val="-2"/>
          <w:w w:val="85"/>
        </w:rPr>
        <w:t xml:space="preserve"> </w:t>
      </w:r>
      <w:r>
        <w:rPr>
          <w:w w:val="85"/>
        </w:rPr>
        <w:t>agriculture.</w:t>
      </w:r>
    </w:p>
    <w:p w:rsidR="00E5575B" w:rsidRDefault="00D512E5">
      <w:pPr>
        <w:pStyle w:val="ListParagraph"/>
        <w:numPr>
          <w:ilvl w:val="0"/>
          <w:numId w:val="46"/>
        </w:numPr>
        <w:tabs>
          <w:tab w:val="left" w:pos="1289"/>
        </w:tabs>
        <w:spacing w:before="2" w:line="242" w:lineRule="auto"/>
        <w:ind w:right="626" w:firstLine="360"/>
        <w:jc w:val="both"/>
        <w:rPr>
          <w:rFonts w:ascii="Arial"/>
          <w:b/>
          <w:sz w:val="20"/>
        </w:rPr>
      </w:pPr>
      <w:r>
        <w:rPr>
          <w:rFonts w:ascii="Arial"/>
          <w:b/>
          <w:w w:val="85"/>
          <w:sz w:val="20"/>
        </w:rPr>
        <w:t>Vegetation</w:t>
      </w:r>
      <w:r>
        <w:rPr>
          <w:rFonts w:ascii="Arial"/>
          <w:b/>
          <w:spacing w:val="-6"/>
          <w:w w:val="85"/>
          <w:sz w:val="20"/>
        </w:rPr>
        <w:t xml:space="preserve"> </w:t>
      </w:r>
      <w:r>
        <w:rPr>
          <w:rFonts w:ascii="Arial"/>
          <w:b/>
          <w:w w:val="85"/>
          <w:sz w:val="20"/>
        </w:rPr>
        <w:t>affect</w:t>
      </w:r>
      <w:r>
        <w:rPr>
          <w:rFonts w:ascii="Arial"/>
          <w:b/>
          <w:spacing w:val="-6"/>
          <w:w w:val="85"/>
          <w:sz w:val="20"/>
        </w:rPr>
        <w:t xml:space="preserve"> </w:t>
      </w:r>
      <w:r>
        <w:rPr>
          <w:rFonts w:ascii="Arial"/>
          <w:b/>
          <w:w w:val="85"/>
          <w:sz w:val="20"/>
        </w:rPr>
        <w:t>population</w:t>
      </w:r>
      <w:r>
        <w:rPr>
          <w:rFonts w:ascii="Arial"/>
          <w:b/>
          <w:spacing w:val="-5"/>
          <w:w w:val="85"/>
          <w:sz w:val="20"/>
        </w:rPr>
        <w:t xml:space="preserve"> </w:t>
      </w:r>
      <w:r>
        <w:rPr>
          <w:w w:val="85"/>
          <w:sz w:val="20"/>
        </w:rPr>
        <w:t>where</w:t>
      </w:r>
      <w:r>
        <w:rPr>
          <w:spacing w:val="-5"/>
          <w:w w:val="85"/>
          <w:sz w:val="20"/>
        </w:rPr>
        <w:t xml:space="preserve"> </w:t>
      </w:r>
      <w:r>
        <w:rPr>
          <w:w w:val="85"/>
          <w:sz w:val="20"/>
        </w:rPr>
        <w:t>by</w:t>
      </w:r>
      <w:r>
        <w:rPr>
          <w:spacing w:val="-6"/>
          <w:w w:val="85"/>
          <w:sz w:val="20"/>
        </w:rPr>
        <w:t xml:space="preserve"> </w:t>
      </w:r>
      <w:r>
        <w:rPr>
          <w:w w:val="85"/>
          <w:sz w:val="20"/>
        </w:rPr>
        <w:t>thick</w:t>
      </w:r>
      <w:r>
        <w:rPr>
          <w:spacing w:val="-4"/>
          <w:w w:val="85"/>
          <w:sz w:val="20"/>
        </w:rPr>
        <w:t xml:space="preserve"> </w:t>
      </w:r>
      <w:r>
        <w:rPr>
          <w:w w:val="85"/>
          <w:sz w:val="20"/>
        </w:rPr>
        <w:t>vegetation</w:t>
      </w:r>
      <w:r>
        <w:rPr>
          <w:spacing w:val="-5"/>
          <w:w w:val="85"/>
          <w:sz w:val="20"/>
        </w:rPr>
        <w:t xml:space="preserve"> </w:t>
      </w:r>
      <w:r>
        <w:rPr>
          <w:w w:val="85"/>
          <w:sz w:val="20"/>
        </w:rPr>
        <w:t>like</w:t>
      </w:r>
      <w:r>
        <w:rPr>
          <w:spacing w:val="-5"/>
          <w:w w:val="85"/>
          <w:sz w:val="20"/>
        </w:rPr>
        <w:t xml:space="preserve"> </w:t>
      </w:r>
      <w:r>
        <w:rPr>
          <w:w w:val="85"/>
          <w:sz w:val="20"/>
        </w:rPr>
        <w:t>forested</w:t>
      </w:r>
      <w:r>
        <w:rPr>
          <w:spacing w:val="-5"/>
          <w:w w:val="85"/>
          <w:sz w:val="20"/>
        </w:rPr>
        <w:t xml:space="preserve"> </w:t>
      </w:r>
      <w:r>
        <w:rPr>
          <w:w w:val="85"/>
          <w:sz w:val="20"/>
        </w:rPr>
        <w:t>and</w:t>
      </w:r>
      <w:r>
        <w:rPr>
          <w:spacing w:val="-4"/>
          <w:w w:val="85"/>
          <w:sz w:val="20"/>
        </w:rPr>
        <w:t xml:space="preserve"> </w:t>
      </w:r>
      <w:r>
        <w:rPr>
          <w:w w:val="85"/>
          <w:sz w:val="20"/>
        </w:rPr>
        <w:t>swampy</w:t>
      </w:r>
      <w:r>
        <w:rPr>
          <w:spacing w:val="-5"/>
          <w:w w:val="85"/>
          <w:sz w:val="20"/>
        </w:rPr>
        <w:t xml:space="preserve"> </w:t>
      </w:r>
      <w:r>
        <w:rPr>
          <w:w w:val="85"/>
          <w:sz w:val="20"/>
        </w:rPr>
        <w:t>areas</w:t>
      </w:r>
      <w:r>
        <w:rPr>
          <w:spacing w:val="-5"/>
          <w:w w:val="85"/>
          <w:sz w:val="20"/>
        </w:rPr>
        <w:t xml:space="preserve"> </w:t>
      </w:r>
      <w:r>
        <w:rPr>
          <w:w w:val="85"/>
          <w:sz w:val="20"/>
        </w:rPr>
        <w:t>have</w:t>
      </w:r>
      <w:r>
        <w:rPr>
          <w:spacing w:val="-4"/>
          <w:w w:val="85"/>
          <w:sz w:val="20"/>
        </w:rPr>
        <w:t xml:space="preserve"> </w:t>
      </w:r>
      <w:r>
        <w:rPr>
          <w:w w:val="85"/>
          <w:sz w:val="20"/>
        </w:rPr>
        <w:t>low</w:t>
      </w:r>
      <w:r>
        <w:rPr>
          <w:spacing w:val="-5"/>
          <w:w w:val="85"/>
          <w:sz w:val="20"/>
        </w:rPr>
        <w:t xml:space="preserve"> </w:t>
      </w:r>
      <w:r>
        <w:rPr>
          <w:w w:val="85"/>
          <w:sz w:val="20"/>
        </w:rPr>
        <w:t>population</w:t>
      </w:r>
      <w:r>
        <w:rPr>
          <w:spacing w:val="-5"/>
          <w:w w:val="85"/>
          <w:sz w:val="20"/>
        </w:rPr>
        <w:t xml:space="preserve"> </w:t>
      </w:r>
      <w:r>
        <w:rPr>
          <w:w w:val="85"/>
          <w:sz w:val="20"/>
        </w:rPr>
        <w:t>densities</w:t>
      </w:r>
      <w:r>
        <w:rPr>
          <w:spacing w:val="-4"/>
          <w:w w:val="85"/>
          <w:sz w:val="20"/>
        </w:rPr>
        <w:t xml:space="preserve"> </w:t>
      </w:r>
      <w:r>
        <w:rPr>
          <w:w w:val="85"/>
          <w:sz w:val="20"/>
        </w:rPr>
        <w:t>because</w:t>
      </w:r>
      <w:r>
        <w:rPr>
          <w:spacing w:val="-5"/>
          <w:w w:val="85"/>
          <w:sz w:val="20"/>
        </w:rPr>
        <w:t xml:space="preserve"> </w:t>
      </w:r>
      <w:r>
        <w:rPr>
          <w:w w:val="85"/>
          <w:sz w:val="20"/>
        </w:rPr>
        <w:t>they</w:t>
      </w:r>
      <w:r>
        <w:rPr>
          <w:spacing w:val="-5"/>
          <w:w w:val="85"/>
          <w:sz w:val="20"/>
        </w:rPr>
        <w:t xml:space="preserve"> </w:t>
      </w:r>
      <w:r>
        <w:rPr>
          <w:w w:val="85"/>
          <w:sz w:val="20"/>
        </w:rPr>
        <w:t xml:space="preserve">are homes of dangerous pests like mosquitoes which transmits and wild animals like lions, monkeys and hyenas which scare away population, and others have been gazetted as forest reserves and National parks e.g. Mabira, Budongo, Bugoma, Maramagambo, Kabale forests reserves and </w:t>
      </w:r>
      <w:r>
        <w:rPr>
          <w:spacing w:val="-2"/>
          <w:w w:val="85"/>
          <w:sz w:val="20"/>
        </w:rPr>
        <w:t>Bwindi impenetrable forests which means that people are not supposed to settle there.</w:t>
      </w:r>
    </w:p>
    <w:p w:rsidR="00E5575B" w:rsidRDefault="00D512E5">
      <w:pPr>
        <w:pStyle w:val="BodyText"/>
        <w:spacing w:before="2" w:line="244" w:lineRule="auto"/>
        <w:ind w:right="624" w:firstLine="360"/>
        <w:jc w:val="both"/>
      </w:pPr>
      <w:r>
        <w:rPr>
          <w:w w:val="85"/>
        </w:rPr>
        <w:t>On the other hand, areas in Buganda like Kampala, Mukono, Masaka and Entebbe; in Busoga like Iganga and Jinja etc with less and thin vegetation of savanna type have dense population because they do not habitat dangerous vermines and are easy to clear by man</w:t>
      </w:r>
      <w:r>
        <w:t xml:space="preserve"> </w:t>
      </w:r>
      <w:r>
        <w:rPr>
          <w:w w:val="85"/>
        </w:rPr>
        <w:t xml:space="preserve">for economic </w:t>
      </w:r>
      <w:r>
        <w:rPr>
          <w:spacing w:val="-2"/>
          <w:w w:val="90"/>
        </w:rPr>
        <w:t>development.</w:t>
      </w:r>
    </w:p>
    <w:p w:rsidR="00E5575B" w:rsidRDefault="00D512E5">
      <w:pPr>
        <w:pStyle w:val="ListParagraph"/>
        <w:numPr>
          <w:ilvl w:val="0"/>
          <w:numId w:val="46"/>
        </w:numPr>
        <w:tabs>
          <w:tab w:val="left" w:pos="1313"/>
        </w:tabs>
        <w:spacing w:line="242" w:lineRule="auto"/>
        <w:ind w:right="618" w:firstLine="360"/>
        <w:jc w:val="both"/>
        <w:rPr>
          <w:sz w:val="20"/>
        </w:rPr>
      </w:pPr>
      <w:r>
        <w:rPr>
          <w:rFonts w:ascii="Arial"/>
          <w:b/>
          <w:spacing w:val="-2"/>
          <w:w w:val="90"/>
          <w:sz w:val="20"/>
        </w:rPr>
        <w:t>Biotic</w:t>
      </w:r>
      <w:r>
        <w:rPr>
          <w:rFonts w:ascii="Arial"/>
          <w:b/>
          <w:spacing w:val="-5"/>
          <w:w w:val="90"/>
          <w:sz w:val="20"/>
        </w:rPr>
        <w:t xml:space="preserve"> </w:t>
      </w:r>
      <w:r>
        <w:rPr>
          <w:rFonts w:ascii="Arial"/>
          <w:b/>
          <w:spacing w:val="-2"/>
          <w:w w:val="90"/>
          <w:sz w:val="20"/>
        </w:rPr>
        <w:t>factor</w:t>
      </w:r>
      <w:r>
        <w:rPr>
          <w:rFonts w:ascii="Arial"/>
          <w:b/>
          <w:spacing w:val="-3"/>
          <w:w w:val="90"/>
          <w:sz w:val="20"/>
        </w:rPr>
        <w:t xml:space="preserve"> </w:t>
      </w:r>
      <w:r>
        <w:rPr>
          <w:spacing w:val="-2"/>
          <w:w w:val="90"/>
          <w:sz w:val="20"/>
        </w:rPr>
        <w:t>is also responsible for the</w:t>
      </w:r>
      <w:r>
        <w:rPr>
          <w:spacing w:val="-3"/>
          <w:w w:val="90"/>
          <w:sz w:val="20"/>
        </w:rPr>
        <w:t xml:space="preserve"> </w:t>
      </w:r>
      <w:r>
        <w:rPr>
          <w:spacing w:val="-2"/>
          <w:w w:val="90"/>
          <w:sz w:val="20"/>
        </w:rPr>
        <w:t>population distributions</w:t>
      </w:r>
      <w:r>
        <w:rPr>
          <w:spacing w:val="-6"/>
          <w:w w:val="90"/>
          <w:sz w:val="20"/>
        </w:rPr>
        <w:t xml:space="preserve"> </w:t>
      </w:r>
      <w:r>
        <w:rPr>
          <w:spacing w:val="-2"/>
          <w:w w:val="90"/>
          <w:sz w:val="20"/>
        </w:rPr>
        <w:t xml:space="preserve">where by presence of pests, insects and others such as tsetse flies, </w:t>
      </w:r>
      <w:r>
        <w:rPr>
          <w:w w:val="80"/>
          <w:sz w:val="20"/>
        </w:rPr>
        <w:t>mosquitoes,</w:t>
      </w:r>
      <w:r>
        <w:rPr>
          <w:spacing w:val="-9"/>
          <w:sz w:val="20"/>
        </w:rPr>
        <w:t xml:space="preserve"> </w:t>
      </w:r>
      <w:r>
        <w:rPr>
          <w:w w:val="80"/>
          <w:sz w:val="20"/>
        </w:rPr>
        <w:t>ticks</w:t>
      </w:r>
      <w:r>
        <w:rPr>
          <w:spacing w:val="-2"/>
          <w:sz w:val="20"/>
        </w:rPr>
        <w:t xml:space="preserve"> </w:t>
      </w:r>
      <w:r>
        <w:rPr>
          <w:w w:val="80"/>
          <w:sz w:val="20"/>
        </w:rPr>
        <w:t>and</w:t>
      </w:r>
      <w:r>
        <w:rPr>
          <w:spacing w:val="-2"/>
          <w:sz w:val="20"/>
        </w:rPr>
        <w:t xml:space="preserve"> </w:t>
      </w:r>
      <w:r>
        <w:rPr>
          <w:w w:val="80"/>
          <w:sz w:val="20"/>
        </w:rPr>
        <w:t>their</w:t>
      </w:r>
      <w:r>
        <w:rPr>
          <w:spacing w:val="-1"/>
          <w:sz w:val="20"/>
        </w:rPr>
        <w:t xml:space="preserve"> </w:t>
      </w:r>
      <w:r>
        <w:rPr>
          <w:w w:val="80"/>
          <w:sz w:val="20"/>
        </w:rPr>
        <w:t>associated</w:t>
      </w:r>
      <w:r>
        <w:rPr>
          <w:spacing w:val="-1"/>
          <w:sz w:val="20"/>
        </w:rPr>
        <w:t xml:space="preserve"> </w:t>
      </w:r>
      <w:r>
        <w:rPr>
          <w:w w:val="80"/>
          <w:sz w:val="20"/>
        </w:rPr>
        <w:t>diseases</w:t>
      </w:r>
      <w:r>
        <w:rPr>
          <w:spacing w:val="-2"/>
          <w:sz w:val="20"/>
        </w:rPr>
        <w:t xml:space="preserve"> </w:t>
      </w:r>
      <w:r>
        <w:rPr>
          <w:w w:val="80"/>
          <w:sz w:val="20"/>
        </w:rPr>
        <w:t>have</w:t>
      </w:r>
      <w:r>
        <w:rPr>
          <w:spacing w:val="-2"/>
          <w:sz w:val="20"/>
        </w:rPr>
        <w:t xml:space="preserve"> </w:t>
      </w:r>
      <w:r>
        <w:rPr>
          <w:w w:val="80"/>
          <w:sz w:val="20"/>
        </w:rPr>
        <w:t>been</w:t>
      </w:r>
      <w:r>
        <w:rPr>
          <w:sz w:val="20"/>
        </w:rPr>
        <w:t xml:space="preserve"> </w:t>
      </w:r>
      <w:r>
        <w:rPr>
          <w:w w:val="80"/>
          <w:sz w:val="20"/>
        </w:rPr>
        <w:t>unattractive to human settlement</w:t>
      </w:r>
      <w:r>
        <w:rPr>
          <w:spacing w:val="-1"/>
          <w:w w:val="80"/>
          <w:sz w:val="20"/>
        </w:rPr>
        <w:t xml:space="preserve"> </w:t>
      </w:r>
      <w:r>
        <w:rPr>
          <w:w w:val="80"/>
          <w:sz w:val="20"/>
        </w:rPr>
        <w:t>in</w:t>
      </w:r>
      <w:r>
        <w:rPr>
          <w:spacing w:val="-3"/>
          <w:w w:val="80"/>
          <w:sz w:val="20"/>
        </w:rPr>
        <w:t xml:space="preserve"> </w:t>
      </w:r>
      <w:r>
        <w:rPr>
          <w:w w:val="80"/>
          <w:sz w:val="20"/>
        </w:rPr>
        <w:t>Masindi,</w:t>
      </w:r>
      <w:r>
        <w:rPr>
          <w:spacing w:val="-3"/>
          <w:w w:val="80"/>
          <w:sz w:val="20"/>
        </w:rPr>
        <w:t xml:space="preserve"> </w:t>
      </w:r>
      <w:r>
        <w:rPr>
          <w:w w:val="80"/>
          <w:sz w:val="20"/>
        </w:rPr>
        <w:t>Gulu,</w:t>
      </w:r>
      <w:r>
        <w:rPr>
          <w:spacing w:val="-2"/>
          <w:w w:val="80"/>
          <w:sz w:val="20"/>
        </w:rPr>
        <w:t xml:space="preserve"> </w:t>
      </w:r>
      <w:r>
        <w:rPr>
          <w:w w:val="80"/>
          <w:sz w:val="20"/>
        </w:rPr>
        <w:t>Moyo</w:t>
      </w:r>
      <w:r>
        <w:rPr>
          <w:spacing w:val="-3"/>
          <w:w w:val="80"/>
          <w:sz w:val="20"/>
        </w:rPr>
        <w:t xml:space="preserve"> </w:t>
      </w:r>
      <w:r>
        <w:rPr>
          <w:w w:val="80"/>
          <w:sz w:val="20"/>
        </w:rPr>
        <w:t>and along the</w:t>
      </w:r>
      <w:r>
        <w:rPr>
          <w:spacing w:val="-2"/>
          <w:sz w:val="20"/>
        </w:rPr>
        <w:t xml:space="preserve"> </w:t>
      </w:r>
      <w:r>
        <w:rPr>
          <w:w w:val="80"/>
          <w:sz w:val="20"/>
        </w:rPr>
        <w:t>shores</w:t>
      </w:r>
      <w:r>
        <w:rPr>
          <w:spacing w:val="-2"/>
          <w:sz w:val="20"/>
        </w:rPr>
        <w:t xml:space="preserve"> </w:t>
      </w:r>
      <w:r>
        <w:rPr>
          <w:w w:val="80"/>
          <w:sz w:val="20"/>
        </w:rPr>
        <w:t>of</w:t>
      </w:r>
      <w:r>
        <w:rPr>
          <w:spacing w:val="-1"/>
          <w:sz w:val="20"/>
        </w:rPr>
        <w:t xml:space="preserve"> </w:t>
      </w:r>
      <w:r>
        <w:rPr>
          <w:w w:val="80"/>
          <w:sz w:val="20"/>
        </w:rPr>
        <w:t>L.</w:t>
      </w:r>
      <w:r>
        <w:rPr>
          <w:spacing w:val="-1"/>
          <w:sz w:val="20"/>
        </w:rPr>
        <w:t xml:space="preserve"> </w:t>
      </w:r>
      <w:r>
        <w:rPr>
          <w:w w:val="80"/>
          <w:sz w:val="20"/>
        </w:rPr>
        <w:t>Victoria and Kyoga, South</w:t>
      </w:r>
      <w:r>
        <w:rPr>
          <w:spacing w:val="-1"/>
          <w:sz w:val="20"/>
        </w:rPr>
        <w:t xml:space="preserve"> </w:t>
      </w:r>
      <w:r>
        <w:rPr>
          <w:w w:val="80"/>
          <w:sz w:val="20"/>
        </w:rPr>
        <w:t>Busoga,</w:t>
      </w:r>
      <w:r>
        <w:rPr>
          <w:spacing w:val="-2"/>
          <w:sz w:val="20"/>
        </w:rPr>
        <w:t xml:space="preserve"> </w:t>
      </w:r>
      <w:r>
        <w:rPr>
          <w:w w:val="80"/>
          <w:sz w:val="20"/>
        </w:rPr>
        <w:t>between Karamoja and Teso</w:t>
      </w:r>
      <w:r>
        <w:rPr>
          <w:spacing w:val="-2"/>
          <w:sz w:val="20"/>
        </w:rPr>
        <w:t xml:space="preserve"> </w:t>
      </w:r>
      <w:r>
        <w:rPr>
          <w:w w:val="80"/>
          <w:sz w:val="20"/>
        </w:rPr>
        <w:t>as they do affect human life, crops and animal husbandry thus turning</w:t>
      </w:r>
      <w:r>
        <w:rPr>
          <w:spacing w:val="-1"/>
          <w:w w:val="80"/>
          <w:sz w:val="20"/>
        </w:rPr>
        <w:t xml:space="preserve"> </w:t>
      </w:r>
      <w:r>
        <w:rPr>
          <w:w w:val="80"/>
          <w:sz w:val="20"/>
        </w:rPr>
        <w:t>them to</w:t>
      </w:r>
      <w:r>
        <w:rPr>
          <w:spacing w:val="-3"/>
          <w:w w:val="80"/>
          <w:sz w:val="20"/>
        </w:rPr>
        <w:t xml:space="preserve"> </w:t>
      </w:r>
      <w:r>
        <w:rPr>
          <w:w w:val="80"/>
          <w:sz w:val="20"/>
        </w:rPr>
        <w:t>be</w:t>
      </w:r>
      <w:r>
        <w:rPr>
          <w:spacing w:val="-1"/>
          <w:w w:val="80"/>
          <w:sz w:val="20"/>
        </w:rPr>
        <w:t xml:space="preserve"> </w:t>
      </w:r>
      <w:r>
        <w:rPr>
          <w:w w:val="80"/>
          <w:sz w:val="20"/>
        </w:rPr>
        <w:t>areas</w:t>
      </w:r>
      <w:r>
        <w:rPr>
          <w:spacing w:val="-1"/>
          <w:w w:val="80"/>
          <w:sz w:val="20"/>
        </w:rPr>
        <w:t xml:space="preserve"> </w:t>
      </w:r>
      <w:r>
        <w:rPr>
          <w:w w:val="80"/>
          <w:sz w:val="20"/>
        </w:rPr>
        <w:t>of</w:t>
      </w:r>
      <w:r>
        <w:rPr>
          <w:spacing w:val="-1"/>
          <w:w w:val="80"/>
          <w:sz w:val="20"/>
        </w:rPr>
        <w:t xml:space="preserve"> </w:t>
      </w:r>
      <w:r>
        <w:rPr>
          <w:w w:val="80"/>
          <w:sz w:val="20"/>
        </w:rPr>
        <w:t xml:space="preserve">low </w:t>
      </w:r>
      <w:r>
        <w:rPr>
          <w:spacing w:val="-6"/>
          <w:w w:val="90"/>
          <w:sz w:val="20"/>
        </w:rPr>
        <w:t>population</w:t>
      </w:r>
      <w:r>
        <w:rPr>
          <w:spacing w:val="-17"/>
          <w:w w:val="90"/>
          <w:sz w:val="20"/>
        </w:rPr>
        <w:t xml:space="preserve"> </w:t>
      </w:r>
      <w:r>
        <w:rPr>
          <w:spacing w:val="-6"/>
          <w:w w:val="90"/>
          <w:sz w:val="20"/>
        </w:rPr>
        <w:t>densities.</w:t>
      </w:r>
    </w:p>
    <w:p w:rsidR="00E5575B" w:rsidRDefault="00D512E5">
      <w:pPr>
        <w:pStyle w:val="BodyText"/>
        <w:spacing w:line="242" w:lineRule="auto"/>
        <w:ind w:right="631" w:firstLine="360"/>
        <w:jc w:val="both"/>
      </w:pPr>
      <w:r>
        <w:rPr>
          <w:w w:val="80"/>
        </w:rPr>
        <w:t>Whilst</w:t>
      </w:r>
      <w:r>
        <w:t xml:space="preserve"> </w:t>
      </w:r>
      <w:r>
        <w:rPr>
          <w:w w:val="80"/>
        </w:rPr>
        <w:t>areas</w:t>
      </w:r>
      <w:r>
        <w:t xml:space="preserve"> </w:t>
      </w:r>
      <w:r>
        <w:rPr>
          <w:w w:val="80"/>
        </w:rPr>
        <w:t>in</w:t>
      </w:r>
      <w:r>
        <w:t xml:space="preserve"> </w:t>
      </w:r>
      <w:r>
        <w:rPr>
          <w:w w:val="80"/>
        </w:rPr>
        <w:t>Buganda</w:t>
      </w:r>
      <w:r>
        <w:t xml:space="preserve"> </w:t>
      </w:r>
      <w:r>
        <w:rPr>
          <w:w w:val="80"/>
        </w:rPr>
        <w:t>like</w:t>
      </w:r>
      <w:r>
        <w:t xml:space="preserve"> </w:t>
      </w:r>
      <w:r>
        <w:rPr>
          <w:w w:val="80"/>
        </w:rPr>
        <w:t>Kampala,</w:t>
      </w:r>
      <w:r>
        <w:t xml:space="preserve"> </w:t>
      </w:r>
      <w:r>
        <w:rPr>
          <w:w w:val="80"/>
        </w:rPr>
        <w:t>Mukono,</w:t>
      </w:r>
      <w:r>
        <w:t xml:space="preserve"> </w:t>
      </w:r>
      <w:r>
        <w:rPr>
          <w:w w:val="80"/>
        </w:rPr>
        <w:t>Masaka</w:t>
      </w:r>
      <w:r>
        <w:t xml:space="preserve"> </w:t>
      </w:r>
      <w:r>
        <w:rPr>
          <w:w w:val="80"/>
        </w:rPr>
        <w:t>and</w:t>
      </w:r>
      <w:r>
        <w:t xml:space="preserve"> </w:t>
      </w:r>
      <w:r>
        <w:rPr>
          <w:w w:val="80"/>
        </w:rPr>
        <w:t>Entebbe;</w:t>
      </w:r>
      <w:r>
        <w:rPr>
          <w:spacing w:val="13"/>
        </w:rPr>
        <w:t xml:space="preserve"> </w:t>
      </w:r>
      <w:r>
        <w:rPr>
          <w:w w:val="80"/>
        </w:rPr>
        <w:t>in</w:t>
      </w:r>
      <w:r>
        <w:t xml:space="preserve"> </w:t>
      </w:r>
      <w:r>
        <w:rPr>
          <w:w w:val="80"/>
        </w:rPr>
        <w:t>Bugishu</w:t>
      </w:r>
      <w:r>
        <w:t xml:space="preserve"> </w:t>
      </w:r>
      <w:r>
        <w:rPr>
          <w:w w:val="80"/>
        </w:rPr>
        <w:t>like</w:t>
      </w:r>
      <w:r>
        <w:t xml:space="preserve"> </w:t>
      </w:r>
      <w:r>
        <w:rPr>
          <w:w w:val="80"/>
        </w:rPr>
        <w:t>Mbale;</w:t>
      </w:r>
      <w:r>
        <w:t xml:space="preserve"> </w:t>
      </w:r>
      <w:r>
        <w:rPr>
          <w:w w:val="80"/>
        </w:rPr>
        <w:t>Kigezi</w:t>
      </w:r>
      <w:r>
        <w:t xml:space="preserve"> </w:t>
      </w:r>
      <w:r>
        <w:rPr>
          <w:w w:val="80"/>
        </w:rPr>
        <w:t>like</w:t>
      </w:r>
      <w:r>
        <w:t xml:space="preserve"> </w:t>
      </w:r>
      <w:r>
        <w:rPr>
          <w:w w:val="80"/>
        </w:rPr>
        <w:t>Kabale</w:t>
      </w:r>
      <w:r>
        <w:t xml:space="preserve"> </w:t>
      </w:r>
      <w:r>
        <w:rPr>
          <w:w w:val="80"/>
        </w:rPr>
        <w:t>and</w:t>
      </w:r>
      <w:r>
        <w:t xml:space="preserve"> </w:t>
      </w:r>
      <w:r>
        <w:rPr>
          <w:w w:val="80"/>
        </w:rPr>
        <w:t>Kisoro</w:t>
      </w:r>
      <w:r>
        <w:t xml:space="preserve"> </w:t>
      </w:r>
      <w:r>
        <w:rPr>
          <w:w w:val="80"/>
        </w:rPr>
        <w:t>with</w:t>
      </w:r>
      <w:r>
        <w:t xml:space="preserve"> </w:t>
      </w:r>
      <w:r>
        <w:rPr>
          <w:w w:val="80"/>
        </w:rPr>
        <w:t>less</w:t>
      </w:r>
      <w:r>
        <w:t xml:space="preserve"> </w:t>
      </w:r>
      <w:r>
        <w:rPr>
          <w:w w:val="80"/>
        </w:rPr>
        <w:t>incidents</w:t>
      </w:r>
      <w:r>
        <w:rPr>
          <w:spacing w:val="40"/>
        </w:rPr>
        <w:t xml:space="preserve"> </w:t>
      </w:r>
      <w:r>
        <w:rPr>
          <w:w w:val="80"/>
        </w:rPr>
        <w:t>of</w:t>
      </w:r>
      <w:r>
        <w:t xml:space="preserve"> </w:t>
      </w:r>
      <w:r>
        <w:rPr>
          <w:w w:val="80"/>
        </w:rPr>
        <w:t>pests</w:t>
      </w:r>
      <w:r>
        <w:t xml:space="preserve"> </w:t>
      </w:r>
      <w:r>
        <w:rPr>
          <w:w w:val="80"/>
        </w:rPr>
        <w:t>and</w:t>
      </w:r>
      <w:r>
        <w:t xml:space="preserve"> </w:t>
      </w:r>
      <w:r>
        <w:rPr>
          <w:w w:val="80"/>
        </w:rPr>
        <w:t>diseases</w:t>
      </w:r>
      <w:r>
        <w:t xml:space="preserve"> </w:t>
      </w:r>
      <w:r>
        <w:rPr>
          <w:w w:val="80"/>
        </w:rPr>
        <w:t>have</w:t>
      </w:r>
      <w:r>
        <w:t xml:space="preserve"> </w:t>
      </w:r>
      <w:r>
        <w:rPr>
          <w:w w:val="80"/>
        </w:rPr>
        <w:t>dense</w:t>
      </w:r>
      <w:r>
        <w:t xml:space="preserve"> </w:t>
      </w:r>
      <w:r>
        <w:rPr>
          <w:w w:val="80"/>
        </w:rPr>
        <w:t>population</w:t>
      </w:r>
      <w:r>
        <w:t xml:space="preserve"> </w:t>
      </w:r>
      <w:r>
        <w:rPr>
          <w:w w:val="80"/>
        </w:rPr>
        <w:t>because</w:t>
      </w:r>
      <w:r>
        <w:t xml:space="preserve"> </w:t>
      </w:r>
      <w:r>
        <w:rPr>
          <w:w w:val="80"/>
        </w:rPr>
        <w:t>of</w:t>
      </w:r>
      <w:r>
        <w:t xml:space="preserve"> </w:t>
      </w:r>
      <w:r>
        <w:rPr>
          <w:w w:val="80"/>
        </w:rPr>
        <w:t>the</w:t>
      </w:r>
      <w:r>
        <w:t xml:space="preserve"> </w:t>
      </w:r>
      <w:r>
        <w:rPr>
          <w:w w:val="80"/>
        </w:rPr>
        <w:t>condusive</w:t>
      </w:r>
      <w:r>
        <w:t xml:space="preserve"> </w:t>
      </w:r>
      <w:r>
        <w:rPr>
          <w:w w:val="80"/>
        </w:rPr>
        <w:t>atmosphere</w:t>
      </w:r>
      <w:r>
        <w:t xml:space="preserve"> </w:t>
      </w:r>
      <w:r>
        <w:rPr>
          <w:w w:val="80"/>
        </w:rPr>
        <w:t>for</w:t>
      </w:r>
      <w:r>
        <w:t xml:space="preserve"> </w:t>
      </w:r>
      <w:r>
        <w:rPr>
          <w:w w:val="80"/>
        </w:rPr>
        <w:t>human</w:t>
      </w:r>
      <w:r>
        <w:t xml:space="preserve"> </w:t>
      </w:r>
      <w:r>
        <w:rPr>
          <w:w w:val="80"/>
        </w:rPr>
        <w:t>settlement</w:t>
      </w:r>
      <w:r>
        <w:t xml:space="preserve"> </w:t>
      </w:r>
      <w:r>
        <w:rPr>
          <w:w w:val="80"/>
        </w:rPr>
        <w:t>and</w:t>
      </w:r>
      <w:r>
        <w:t xml:space="preserve"> </w:t>
      </w:r>
      <w:r>
        <w:rPr>
          <w:w w:val="80"/>
        </w:rPr>
        <w:t>animal</w:t>
      </w:r>
      <w:r>
        <w:t xml:space="preserve"> </w:t>
      </w:r>
      <w:r>
        <w:rPr>
          <w:w w:val="80"/>
        </w:rPr>
        <w:t>and</w:t>
      </w:r>
      <w:r>
        <w:t xml:space="preserve"> </w:t>
      </w:r>
      <w:r>
        <w:rPr>
          <w:w w:val="80"/>
        </w:rPr>
        <w:t>crop</w:t>
      </w:r>
      <w:r>
        <w:t xml:space="preserve"> </w:t>
      </w:r>
      <w:r>
        <w:rPr>
          <w:w w:val="80"/>
        </w:rPr>
        <w:t>husbandry.</w:t>
      </w:r>
    </w:p>
    <w:p w:rsidR="00E5575B" w:rsidRDefault="00D512E5">
      <w:pPr>
        <w:spacing w:before="226" w:line="229" w:lineRule="exact"/>
        <w:ind w:left="1091"/>
        <w:jc w:val="both"/>
        <w:rPr>
          <w:rFonts w:ascii="Arial"/>
          <w:b/>
          <w:sz w:val="20"/>
        </w:rPr>
      </w:pPr>
      <w:r>
        <w:rPr>
          <w:rFonts w:ascii="Arial"/>
          <w:b/>
          <w:w w:val="80"/>
          <w:sz w:val="20"/>
          <w:u w:val="single"/>
        </w:rPr>
        <w:t>Other</w:t>
      </w:r>
      <w:r>
        <w:rPr>
          <w:rFonts w:ascii="Arial"/>
          <w:b/>
          <w:spacing w:val="-1"/>
          <w:w w:val="90"/>
          <w:sz w:val="20"/>
          <w:u w:val="single"/>
        </w:rPr>
        <w:t xml:space="preserve"> </w:t>
      </w:r>
      <w:r>
        <w:rPr>
          <w:rFonts w:ascii="Arial"/>
          <w:b/>
          <w:spacing w:val="-2"/>
          <w:w w:val="90"/>
          <w:sz w:val="20"/>
          <w:u w:val="single"/>
        </w:rPr>
        <w:t>factors:</w:t>
      </w:r>
    </w:p>
    <w:p w:rsidR="00E5575B" w:rsidRDefault="00D512E5">
      <w:pPr>
        <w:pStyle w:val="ListParagraph"/>
        <w:numPr>
          <w:ilvl w:val="0"/>
          <w:numId w:val="47"/>
        </w:numPr>
        <w:tabs>
          <w:tab w:val="left" w:pos="1327"/>
        </w:tabs>
        <w:spacing w:line="242" w:lineRule="auto"/>
        <w:ind w:right="625" w:firstLine="360"/>
        <w:jc w:val="both"/>
        <w:rPr>
          <w:sz w:val="20"/>
        </w:rPr>
      </w:pPr>
      <w:r>
        <w:rPr>
          <w:rFonts w:ascii="Arial"/>
          <w:b/>
          <w:w w:val="80"/>
          <w:sz w:val="20"/>
        </w:rPr>
        <w:t xml:space="preserve">Industrialization </w:t>
      </w:r>
      <w:r>
        <w:rPr>
          <w:w w:val="80"/>
          <w:sz w:val="20"/>
        </w:rPr>
        <w:t>influences population where by major towns e.g. Kampala, Jinja, Mbarara, Tororo and Mbale are highly industrialized with industries dealing in soft drinks like century bottlers, brewing like Nile breweries, plastics like Nice and Mukwano, vegetable cooking oil like BIDCO,</w:t>
      </w:r>
      <w:r>
        <w:rPr>
          <w:sz w:val="20"/>
        </w:rPr>
        <w:t xml:space="preserve"> </w:t>
      </w:r>
      <w:r>
        <w:rPr>
          <w:w w:val="85"/>
          <w:sz w:val="20"/>
        </w:rPr>
        <w:t xml:space="preserve">paper like Picface, soap like Yeyo, paints like Peacock, mattresses like Vita foam, etc have attracted job seekers to make these areas highly </w:t>
      </w:r>
      <w:r>
        <w:rPr>
          <w:spacing w:val="-2"/>
          <w:w w:val="90"/>
          <w:sz w:val="20"/>
        </w:rPr>
        <w:t>populated.</w:t>
      </w:r>
    </w:p>
    <w:p w:rsidR="00E5575B" w:rsidRDefault="00D512E5">
      <w:pPr>
        <w:pStyle w:val="BodyText"/>
        <w:spacing w:before="3"/>
        <w:ind w:right="622" w:firstLine="360"/>
        <w:jc w:val="both"/>
      </w:pPr>
      <w:r>
        <w:rPr>
          <w:spacing w:val="-2"/>
          <w:w w:val="80"/>
        </w:rPr>
        <w:t>On</w:t>
      </w:r>
      <w:r>
        <w:t xml:space="preserve"> </w:t>
      </w:r>
      <w:r>
        <w:rPr>
          <w:spacing w:val="-2"/>
          <w:w w:val="80"/>
        </w:rPr>
        <w:t>other</w:t>
      </w:r>
      <w:r>
        <w:t xml:space="preserve"> </w:t>
      </w:r>
      <w:r>
        <w:rPr>
          <w:spacing w:val="-2"/>
          <w:w w:val="80"/>
        </w:rPr>
        <w:t>hand</w:t>
      </w:r>
      <w:r>
        <w:t xml:space="preserve"> </w:t>
      </w:r>
      <w:r>
        <w:rPr>
          <w:spacing w:val="-2"/>
          <w:w w:val="80"/>
        </w:rPr>
        <w:t>towns</w:t>
      </w:r>
      <w:r>
        <w:rPr>
          <w:spacing w:val="-12"/>
        </w:rPr>
        <w:t xml:space="preserve"> </w:t>
      </w:r>
      <w:r>
        <w:rPr>
          <w:spacing w:val="-2"/>
          <w:w w:val="80"/>
        </w:rPr>
        <w:t>like</w:t>
      </w:r>
      <w:r>
        <w:rPr>
          <w:spacing w:val="-11"/>
        </w:rPr>
        <w:t xml:space="preserve"> </w:t>
      </w:r>
      <w:r>
        <w:rPr>
          <w:spacing w:val="-2"/>
          <w:w w:val="80"/>
        </w:rPr>
        <w:t>Kaabong,</w:t>
      </w:r>
      <w:r>
        <w:rPr>
          <w:spacing w:val="-11"/>
        </w:rPr>
        <w:t xml:space="preserve"> </w:t>
      </w:r>
      <w:r>
        <w:rPr>
          <w:spacing w:val="-2"/>
          <w:w w:val="80"/>
        </w:rPr>
        <w:t>Kitgum,</w:t>
      </w:r>
      <w:r>
        <w:rPr>
          <w:spacing w:val="-12"/>
        </w:rPr>
        <w:t xml:space="preserve"> </w:t>
      </w:r>
      <w:r>
        <w:rPr>
          <w:spacing w:val="-2"/>
          <w:w w:val="80"/>
        </w:rPr>
        <w:t>Masindi</w:t>
      </w:r>
      <w:r>
        <w:rPr>
          <w:spacing w:val="-9"/>
        </w:rPr>
        <w:t xml:space="preserve"> </w:t>
      </w:r>
      <w:r>
        <w:rPr>
          <w:spacing w:val="-2"/>
          <w:w w:val="80"/>
        </w:rPr>
        <w:t>and</w:t>
      </w:r>
      <w:r>
        <w:rPr>
          <w:spacing w:val="-12"/>
        </w:rPr>
        <w:t xml:space="preserve"> </w:t>
      </w:r>
      <w:r>
        <w:rPr>
          <w:spacing w:val="-2"/>
          <w:w w:val="80"/>
        </w:rPr>
        <w:t>Moyo</w:t>
      </w:r>
      <w:r>
        <w:rPr>
          <w:spacing w:val="-8"/>
        </w:rPr>
        <w:t xml:space="preserve"> </w:t>
      </w:r>
      <w:r>
        <w:rPr>
          <w:spacing w:val="-2"/>
          <w:w w:val="80"/>
        </w:rPr>
        <w:t>which</w:t>
      </w:r>
      <w:r>
        <w:rPr>
          <w:spacing w:val="-11"/>
        </w:rPr>
        <w:t xml:space="preserve"> </w:t>
      </w:r>
      <w:r>
        <w:rPr>
          <w:spacing w:val="-2"/>
          <w:w w:val="80"/>
        </w:rPr>
        <w:t>lack</w:t>
      </w:r>
      <w:r>
        <w:rPr>
          <w:spacing w:val="-2"/>
        </w:rPr>
        <w:t xml:space="preserve"> </w:t>
      </w:r>
      <w:r>
        <w:rPr>
          <w:spacing w:val="-2"/>
          <w:w w:val="80"/>
        </w:rPr>
        <w:t>manufacturing</w:t>
      </w:r>
      <w:r>
        <w:rPr>
          <w:spacing w:val="-2"/>
        </w:rPr>
        <w:t xml:space="preserve"> </w:t>
      </w:r>
      <w:r>
        <w:rPr>
          <w:spacing w:val="-2"/>
          <w:w w:val="80"/>
        </w:rPr>
        <w:t>industries</w:t>
      </w:r>
      <w:r>
        <w:rPr>
          <w:spacing w:val="-5"/>
        </w:rPr>
        <w:t xml:space="preserve"> </w:t>
      </w:r>
      <w:r>
        <w:rPr>
          <w:spacing w:val="-2"/>
          <w:w w:val="80"/>
        </w:rPr>
        <w:t>have</w:t>
      </w:r>
      <w:r>
        <w:rPr>
          <w:spacing w:val="-4"/>
        </w:rPr>
        <w:t xml:space="preserve"> </w:t>
      </w:r>
      <w:r>
        <w:rPr>
          <w:spacing w:val="-2"/>
          <w:w w:val="80"/>
        </w:rPr>
        <w:t>low</w:t>
      </w:r>
      <w:r>
        <w:rPr>
          <w:spacing w:val="-3"/>
        </w:rPr>
        <w:t xml:space="preserve"> </w:t>
      </w:r>
      <w:r>
        <w:rPr>
          <w:spacing w:val="-2"/>
          <w:w w:val="80"/>
        </w:rPr>
        <w:t>population</w:t>
      </w:r>
      <w:r>
        <w:rPr>
          <w:spacing w:val="-4"/>
        </w:rPr>
        <w:t xml:space="preserve"> </w:t>
      </w:r>
      <w:r>
        <w:rPr>
          <w:spacing w:val="-2"/>
          <w:w w:val="80"/>
        </w:rPr>
        <w:t>density</w:t>
      </w:r>
      <w:r>
        <w:rPr>
          <w:spacing w:val="-4"/>
        </w:rPr>
        <w:t xml:space="preserve"> </w:t>
      </w:r>
      <w:r>
        <w:rPr>
          <w:spacing w:val="-2"/>
          <w:w w:val="80"/>
        </w:rPr>
        <w:t>because</w:t>
      </w:r>
      <w:r>
        <w:rPr>
          <w:spacing w:val="-2"/>
        </w:rPr>
        <w:t xml:space="preserve"> </w:t>
      </w:r>
      <w:r>
        <w:rPr>
          <w:spacing w:val="-2"/>
          <w:w w:val="80"/>
        </w:rPr>
        <w:t>they</w:t>
      </w:r>
      <w:r>
        <w:rPr>
          <w:spacing w:val="-2"/>
        </w:rPr>
        <w:t xml:space="preserve"> </w:t>
      </w:r>
      <w:r>
        <w:rPr>
          <w:spacing w:val="-2"/>
          <w:w w:val="80"/>
        </w:rPr>
        <w:t>are</w:t>
      </w:r>
      <w:r>
        <w:rPr>
          <w:spacing w:val="-2"/>
        </w:rPr>
        <w:t xml:space="preserve"> </w:t>
      </w:r>
      <w:r>
        <w:rPr>
          <w:spacing w:val="-2"/>
          <w:w w:val="80"/>
        </w:rPr>
        <w:t xml:space="preserve">not </w:t>
      </w:r>
      <w:r>
        <w:rPr>
          <w:w w:val="85"/>
        </w:rPr>
        <w:t>attractive for human settlement.</w:t>
      </w:r>
    </w:p>
    <w:p w:rsidR="00E5575B" w:rsidRDefault="00D512E5">
      <w:pPr>
        <w:pStyle w:val="ListParagraph"/>
        <w:numPr>
          <w:ilvl w:val="0"/>
          <w:numId w:val="47"/>
        </w:numPr>
        <w:tabs>
          <w:tab w:val="left" w:pos="1296"/>
        </w:tabs>
        <w:spacing w:before="3" w:line="244" w:lineRule="auto"/>
        <w:ind w:right="637" w:firstLine="360"/>
        <w:jc w:val="both"/>
        <w:rPr>
          <w:sz w:val="20"/>
        </w:rPr>
      </w:pPr>
      <w:r>
        <w:rPr>
          <w:rFonts w:ascii="Arial"/>
          <w:b/>
          <w:w w:val="85"/>
          <w:sz w:val="20"/>
        </w:rPr>
        <w:t xml:space="preserve">Mining </w:t>
      </w:r>
      <w:r>
        <w:rPr>
          <w:w w:val="85"/>
          <w:sz w:val="20"/>
        </w:rPr>
        <w:t xml:space="preserve">influences population where by areas with mineral deposits have attracted high population e.g. the existence of cobalt, salt and </w:t>
      </w:r>
      <w:r>
        <w:rPr>
          <w:w w:val="80"/>
          <w:sz w:val="20"/>
        </w:rPr>
        <w:t>copper in Kasese; lime</w:t>
      </w:r>
      <w:r>
        <w:rPr>
          <w:sz w:val="20"/>
        </w:rPr>
        <w:t xml:space="preserve"> </w:t>
      </w:r>
      <w:r>
        <w:rPr>
          <w:w w:val="80"/>
          <w:sz w:val="20"/>
        </w:rPr>
        <w:t>stone and</w:t>
      </w:r>
      <w:r>
        <w:rPr>
          <w:sz w:val="20"/>
        </w:rPr>
        <w:t xml:space="preserve"> </w:t>
      </w:r>
      <w:r>
        <w:rPr>
          <w:w w:val="80"/>
          <w:sz w:val="20"/>
        </w:rPr>
        <w:t>phosphates in Tororo and Limestone in Hima have attracted high population concentrations.</w:t>
      </w:r>
    </w:p>
    <w:p w:rsidR="00E5575B" w:rsidRDefault="00D512E5">
      <w:pPr>
        <w:pStyle w:val="BodyText"/>
        <w:spacing w:line="223" w:lineRule="exact"/>
        <w:ind w:left="1091"/>
        <w:jc w:val="both"/>
      </w:pPr>
      <w:r>
        <w:rPr>
          <w:spacing w:val="-4"/>
          <w:w w:val="80"/>
        </w:rPr>
        <w:t>Whilst</w:t>
      </w:r>
      <w:r>
        <w:t xml:space="preserve"> </w:t>
      </w:r>
      <w:r>
        <w:rPr>
          <w:spacing w:val="-4"/>
          <w:w w:val="80"/>
        </w:rPr>
        <w:t>areas</w:t>
      </w:r>
      <w:r>
        <w:rPr>
          <w:spacing w:val="-15"/>
        </w:rPr>
        <w:t xml:space="preserve"> </w:t>
      </w:r>
      <w:r>
        <w:rPr>
          <w:spacing w:val="-4"/>
          <w:w w:val="80"/>
        </w:rPr>
        <w:t>like</w:t>
      </w:r>
      <w:r>
        <w:rPr>
          <w:spacing w:val="-14"/>
        </w:rPr>
        <w:t xml:space="preserve"> </w:t>
      </w:r>
      <w:r>
        <w:rPr>
          <w:spacing w:val="-4"/>
          <w:w w:val="80"/>
        </w:rPr>
        <w:t>Karamajong,</w:t>
      </w:r>
      <w:r>
        <w:rPr>
          <w:spacing w:val="-5"/>
          <w:w w:val="80"/>
        </w:rPr>
        <w:t xml:space="preserve"> </w:t>
      </w:r>
      <w:r>
        <w:rPr>
          <w:spacing w:val="-4"/>
          <w:w w:val="80"/>
        </w:rPr>
        <w:t>Kitgum,</w:t>
      </w:r>
      <w:r>
        <w:rPr>
          <w:spacing w:val="-6"/>
          <w:w w:val="80"/>
        </w:rPr>
        <w:t xml:space="preserve"> </w:t>
      </w:r>
      <w:r>
        <w:rPr>
          <w:spacing w:val="-4"/>
          <w:w w:val="80"/>
        </w:rPr>
        <w:t>Masindi</w:t>
      </w:r>
      <w:r>
        <w:rPr>
          <w:spacing w:val="-7"/>
          <w:w w:val="80"/>
        </w:rPr>
        <w:t xml:space="preserve"> </w:t>
      </w:r>
      <w:r>
        <w:rPr>
          <w:spacing w:val="-4"/>
          <w:w w:val="80"/>
        </w:rPr>
        <w:t>and</w:t>
      </w:r>
      <w:r>
        <w:rPr>
          <w:spacing w:val="-7"/>
          <w:w w:val="80"/>
        </w:rPr>
        <w:t xml:space="preserve"> </w:t>
      </w:r>
      <w:r>
        <w:rPr>
          <w:spacing w:val="-4"/>
          <w:w w:val="80"/>
        </w:rPr>
        <w:t>Moyo</w:t>
      </w:r>
      <w:r>
        <w:rPr>
          <w:spacing w:val="-9"/>
          <w:w w:val="80"/>
        </w:rPr>
        <w:t xml:space="preserve"> </w:t>
      </w:r>
      <w:r>
        <w:rPr>
          <w:spacing w:val="-4"/>
          <w:w w:val="80"/>
        </w:rPr>
        <w:t>with</w:t>
      </w:r>
      <w:r>
        <w:rPr>
          <w:spacing w:val="-5"/>
        </w:rPr>
        <w:t xml:space="preserve"> </w:t>
      </w:r>
      <w:r>
        <w:rPr>
          <w:spacing w:val="-4"/>
          <w:w w:val="80"/>
        </w:rPr>
        <w:t>less</w:t>
      </w:r>
      <w:r>
        <w:rPr>
          <w:spacing w:val="-6"/>
        </w:rPr>
        <w:t xml:space="preserve"> </w:t>
      </w:r>
      <w:r>
        <w:rPr>
          <w:spacing w:val="-4"/>
          <w:w w:val="80"/>
        </w:rPr>
        <w:t>or</w:t>
      </w:r>
      <w:r>
        <w:rPr>
          <w:spacing w:val="-6"/>
        </w:rPr>
        <w:t xml:space="preserve"> </w:t>
      </w:r>
      <w:r>
        <w:rPr>
          <w:spacing w:val="-4"/>
          <w:w w:val="80"/>
        </w:rPr>
        <w:t>on</w:t>
      </w:r>
      <w:r>
        <w:rPr>
          <w:spacing w:val="-5"/>
        </w:rPr>
        <w:t xml:space="preserve"> </w:t>
      </w:r>
      <w:r>
        <w:rPr>
          <w:spacing w:val="-4"/>
          <w:w w:val="80"/>
        </w:rPr>
        <w:t>minerals</w:t>
      </w:r>
      <w:r>
        <w:rPr>
          <w:spacing w:val="-9"/>
        </w:rPr>
        <w:t xml:space="preserve"> </w:t>
      </w:r>
      <w:r>
        <w:rPr>
          <w:spacing w:val="-4"/>
          <w:w w:val="80"/>
        </w:rPr>
        <w:t>have</w:t>
      </w:r>
      <w:r>
        <w:rPr>
          <w:spacing w:val="-9"/>
        </w:rPr>
        <w:t xml:space="preserve"> </w:t>
      </w:r>
      <w:r>
        <w:rPr>
          <w:spacing w:val="-4"/>
          <w:w w:val="80"/>
        </w:rPr>
        <w:t>attracted</w:t>
      </w:r>
      <w:r>
        <w:rPr>
          <w:spacing w:val="-5"/>
        </w:rPr>
        <w:t xml:space="preserve"> </w:t>
      </w:r>
      <w:r>
        <w:rPr>
          <w:spacing w:val="-4"/>
          <w:w w:val="80"/>
        </w:rPr>
        <w:t>low</w:t>
      </w:r>
      <w:r>
        <w:rPr>
          <w:spacing w:val="-10"/>
        </w:rPr>
        <w:t xml:space="preserve"> </w:t>
      </w:r>
      <w:r>
        <w:rPr>
          <w:spacing w:val="-4"/>
          <w:w w:val="80"/>
        </w:rPr>
        <w:t>population</w:t>
      </w:r>
      <w:r>
        <w:rPr>
          <w:spacing w:val="-9"/>
        </w:rPr>
        <w:t xml:space="preserve"> </w:t>
      </w:r>
      <w:r>
        <w:rPr>
          <w:spacing w:val="-4"/>
          <w:w w:val="80"/>
        </w:rPr>
        <w:t>density.</w:t>
      </w:r>
    </w:p>
    <w:p w:rsidR="00E5575B" w:rsidRDefault="00D512E5">
      <w:pPr>
        <w:pStyle w:val="ListParagraph"/>
        <w:numPr>
          <w:ilvl w:val="0"/>
          <w:numId w:val="47"/>
        </w:numPr>
        <w:tabs>
          <w:tab w:val="left" w:pos="1282"/>
        </w:tabs>
        <w:spacing w:line="242" w:lineRule="auto"/>
        <w:ind w:right="628" w:firstLine="360"/>
        <w:jc w:val="both"/>
        <w:rPr>
          <w:sz w:val="20"/>
        </w:rPr>
      </w:pPr>
      <w:r>
        <w:rPr>
          <w:rFonts w:ascii="Arial"/>
          <w:b/>
          <w:w w:val="80"/>
          <w:sz w:val="20"/>
        </w:rPr>
        <w:t xml:space="preserve">Plantations / Estates </w:t>
      </w:r>
      <w:r>
        <w:rPr>
          <w:w w:val="80"/>
          <w:sz w:val="20"/>
        </w:rPr>
        <w:t>influences population</w:t>
      </w:r>
      <w:r>
        <w:rPr>
          <w:sz w:val="20"/>
        </w:rPr>
        <w:t xml:space="preserve"> </w:t>
      </w:r>
      <w:r>
        <w:rPr>
          <w:w w:val="80"/>
          <w:sz w:val="20"/>
        </w:rPr>
        <w:t>where by large plantations or estates for agricultural purposes have attracted large populations</w:t>
      </w:r>
      <w:r>
        <w:rPr>
          <w:spacing w:val="80"/>
          <w:sz w:val="20"/>
        </w:rPr>
        <w:t xml:space="preserve"> </w:t>
      </w:r>
      <w:r>
        <w:rPr>
          <w:w w:val="80"/>
          <w:sz w:val="20"/>
        </w:rPr>
        <w:t>such as Kakira in Jinja and Lugazi in Mukono for sugar canes and tea plantation in Kabalore, Mityana and Mukono (Kasaku) have</w:t>
      </w:r>
      <w:r>
        <w:rPr>
          <w:sz w:val="20"/>
        </w:rPr>
        <w:t xml:space="preserve"> </w:t>
      </w:r>
      <w:r>
        <w:rPr>
          <w:w w:val="80"/>
          <w:sz w:val="20"/>
        </w:rPr>
        <w:t xml:space="preserve">high population in </w:t>
      </w:r>
      <w:r>
        <w:rPr>
          <w:w w:val="85"/>
          <w:sz w:val="20"/>
        </w:rPr>
        <w:t>terms of job seekers and out growers around them.</w:t>
      </w:r>
    </w:p>
    <w:p w:rsidR="00E5575B" w:rsidRDefault="00D512E5">
      <w:pPr>
        <w:pStyle w:val="BodyText"/>
        <w:spacing w:before="3" w:line="226" w:lineRule="exact"/>
        <w:ind w:left="1091"/>
        <w:jc w:val="both"/>
      </w:pPr>
      <w:r>
        <w:rPr>
          <w:spacing w:val="-6"/>
          <w:w w:val="80"/>
        </w:rPr>
        <w:t>On</w:t>
      </w:r>
      <w:r>
        <w:rPr>
          <w:spacing w:val="-16"/>
        </w:rPr>
        <w:t xml:space="preserve"> </w:t>
      </w:r>
      <w:r>
        <w:rPr>
          <w:spacing w:val="-6"/>
          <w:w w:val="80"/>
        </w:rPr>
        <w:t>the</w:t>
      </w:r>
      <w:r>
        <w:rPr>
          <w:spacing w:val="-15"/>
        </w:rPr>
        <w:t xml:space="preserve"> </w:t>
      </w:r>
      <w:r>
        <w:rPr>
          <w:spacing w:val="-6"/>
          <w:w w:val="80"/>
        </w:rPr>
        <w:t>contrary,</w:t>
      </w:r>
      <w:r>
        <w:rPr>
          <w:spacing w:val="-13"/>
        </w:rPr>
        <w:t xml:space="preserve"> </w:t>
      </w:r>
      <w:r>
        <w:rPr>
          <w:spacing w:val="-6"/>
          <w:w w:val="80"/>
        </w:rPr>
        <w:t>areas</w:t>
      </w:r>
      <w:r>
        <w:rPr>
          <w:spacing w:val="-16"/>
        </w:rPr>
        <w:t xml:space="preserve"> </w:t>
      </w:r>
      <w:r>
        <w:rPr>
          <w:spacing w:val="-6"/>
          <w:w w:val="80"/>
        </w:rPr>
        <w:t>like</w:t>
      </w:r>
      <w:r>
        <w:rPr>
          <w:spacing w:val="-13"/>
        </w:rPr>
        <w:t xml:space="preserve"> </w:t>
      </w:r>
      <w:r>
        <w:rPr>
          <w:spacing w:val="-6"/>
          <w:w w:val="80"/>
        </w:rPr>
        <w:t>Kotido,</w:t>
      </w:r>
      <w:r>
        <w:rPr>
          <w:spacing w:val="-12"/>
        </w:rPr>
        <w:t xml:space="preserve"> </w:t>
      </w:r>
      <w:r>
        <w:rPr>
          <w:spacing w:val="-6"/>
          <w:w w:val="80"/>
        </w:rPr>
        <w:t>Kitgum,</w:t>
      </w:r>
      <w:r>
        <w:rPr>
          <w:spacing w:val="-15"/>
        </w:rPr>
        <w:t xml:space="preserve"> </w:t>
      </w:r>
      <w:r>
        <w:rPr>
          <w:spacing w:val="-6"/>
          <w:w w:val="80"/>
        </w:rPr>
        <w:t>Masindi,</w:t>
      </w:r>
      <w:r>
        <w:rPr>
          <w:spacing w:val="-16"/>
        </w:rPr>
        <w:t xml:space="preserve"> </w:t>
      </w:r>
      <w:r>
        <w:rPr>
          <w:spacing w:val="-6"/>
          <w:w w:val="80"/>
        </w:rPr>
        <w:t>Moroto</w:t>
      </w:r>
      <w:r>
        <w:rPr>
          <w:spacing w:val="-15"/>
        </w:rPr>
        <w:t xml:space="preserve"> </w:t>
      </w:r>
      <w:r>
        <w:rPr>
          <w:spacing w:val="-6"/>
          <w:w w:val="80"/>
        </w:rPr>
        <w:t>and</w:t>
      </w:r>
      <w:r>
        <w:rPr>
          <w:spacing w:val="-15"/>
        </w:rPr>
        <w:t xml:space="preserve"> </w:t>
      </w:r>
      <w:r>
        <w:rPr>
          <w:spacing w:val="-6"/>
          <w:w w:val="80"/>
        </w:rPr>
        <w:t>Moyo</w:t>
      </w:r>
      <w:r>
        <w:rPr>
          <w:spacing w:val="-15"/>
        </w:rPr>
        <w:t xml:space="preserve"> </w:t>
      </w:r>
      <w:r>
        <w:rPr>
          <w:spacing w:val="-6"/>
          <w:w w:val="80"/>
        </w:rPr>
        <w:t>without</w:t>
      </w:r>
      <w:r>
        <w:rPr>
          <w:spacing w:val="-15"/>
        </w:rPr>
        <w:t xml:space="preserve"> </w:t>
      </w:r>
      <w:r>
        <w:rPr>
          <w:spacing w:val="-6"/>
          <w:w w:val="80"/>
        </w:rPr>
        <w:t>major</w:t>
      </w:r>
      <w:r>
        <w:rPr>
          <w:spacing w:val="-15"/>
        </w:rPr>
        <w:t xml:space="preserve"> </w:t>
      </w:r>
      <w:r>
        <w:rPr>
          <w:spacing w:val="-6"/>
          <w:w w:val="80"/>
        </w:rPr>
        <w:t>agricultural</w:t>
      </w:r>
      <w:r>
        <w:rPr>
          <w:spacing w:val="-17"/>
        </w:rPr>
        <w:t xml:space="preserve"> </w:t>
      </w:r>
      <w:r>
        <w:rPr>
          <w:spacing w:val="-6"/>
          <w:w w:val="80"/>
        </w:rPr>
        <w:t>lands</w:t>
      </w:r>
      <w:r>
        <w:rPr>
          <w:spacing w:val="-8"/>
          <w:w w:val="80"/>
        </w:rPr>
        <w:t xml:space="preserve"> </w:t>
      </w:r>
      <w:r>
        <w:rPr>
          <w:spacing w:val="-6"/>
          <w:w w:val="80"/>
        </w:rPr>
        <w:t>have</w:t>
      </w:r>
      <w:r>
        <w:rPr>
          <w:spacing w:val="-15"/>
        </w:rPr>
        <w:t xml:space="preserve"> </w:t>
      </w:r>
      <w:r>
        <w:rPr>
          <w:spacing w:val="-6"/>
          <w:w w:val="80"/>
        </w:rPr>
        <w:t>attracted</w:t>
      </w:r>
      <w:r>
        <w:rPr>
          <w:spacing w:val="-7"/>
          <w:w w:val="80"/>
        </w:rPr>
        <w:t xml:space="preserve"> </w:t>
      </w:r>
      <w:r>
        <w:rPr>
          <w:spacing w:val="-6"/>
          <w:w w:val="80"/>
        </w:rPr>
        <w:t>less</w:t>
      </w:r>
      <w:r>
        <w:rPr>
          <w:spacing w:val="-16"/>
        </w:rPr>
        <w:t xml:space="preserve"> </w:t>
      </w:r>
      <w:r>
        <w:rPr>
          <w:spacing w:val="-6"/>
          <w:w w:val="80"/>
        </w:rPr>
        <w:t>people</w:t>
      </w:r>
      <w:r>
        <w:rPr>
          <w:spacing w:val="-16"/>
        </w:rPr>
        <w:t xml:space="preserve"> </w:t>
      </w:r>
      <w:r>
        <w:rPr>
          <w:spacing w:val="-6"/>
          <w:w w:val="80"/>
        </w:rPr>
        <w:t>to</w:t>
      </w:r>
      <w:r>
        <w:rPr>
          <w:spacing w:val="2"/>
        </w:rPr>
        <w:t xml:space="preserve"> </w:t>
      </w:r>
      <w:r>
        <w:rPr>
          <w:spacing w:val="-6"/>
          <w:w w:val="80"/>
        </w:rPr>
        <w:t>settle</w:t>
      </w:r>
      <w:r>
        <w:rPr>
          <w:spacing w:val="2"/>
        </w:rPr>
        <w:t xml:space="preserve"> </w:t>
      </w:r>
      <w:r>
        <w:rPr>
          <w:spacing w:val="-6"/>
          <w:w w:val="80"/>
        </w:rPr>
        <w:t>in</w:t>
      </w:r>
      <w:r>
        <w:rPr>
          <w:spacing w:val="-5"/>
        </w:rPr>
        <w:t xml:space="preserve"> </w:t>
      </w:r>
      <w:r>
        <w:rPr>
          <w:spacing w:val="-6"/>
          <w:w w:val="80"/>
        </w:rPr>
        <w:t>them.</w:t>
      </w:r>
    </w:p>
    <w:p w:rsidR="00E5575B" w:rsidRDefault="00D512E5">
      <w:pPr>
        <w:pStyle w:val="ListParagraph"/>
        <w:numPr>
          <w:ilvl w:val="0"/>
          <w:numId w:val="47"/>
        </w:numPr>
        <w:tabs>
          <w:tab w:val="left" w:pos="1303"/>
        </w:tabs>
        <w:spacing w:line="242" w:lineRule="auto"/>
        <w:ind w:right="624" w:firstLine="360"/>
        <w:jc w:val="both"/>
        <w:rPr>
          <w:sz w:val="20"/>
        </w:rPr>
      </w:pPr>
      <w:r>
        <w:rPr>
          <w:rFonts w:ascii="Arial"/>
          <w:b/>
          <w:w w:val="85"/>
          <w:sz w:val="20"/>
        </w:rPr>
        <w:t xml:space="preserve">Urbanisation </w:t>
      </w:r>
      <w:r>
        <w:rPr>
          <w:w w:val="85"/>
          <w:sz w:val="20"/>
        </w:rPr>
        <w:t xml:space="preserve">influences population where by urban centres such as Jinja, Gulu, Mbale, Kampala, Kasese, Kabale, Mbarara, etc have attracted high population concentration despite of favourable and unfavourable climatic conditions because of presence of social services like education, good transport services, medical care, power, water, etc which are ideal essential for living e.g. most of the schools and hospitals in </w:t>
      </w:r>
      <w:r>
        <w:rPr>
          <w:w w:val="80"/>
          <w:sz w:val="20"/>
        </w:rPr>
        <w:t>Uganda were first established in Buganda, then Busoga, Bugishu and Kabale.</w:t>
      </w:r>
    </w:p>
    <w:p w:rsidR="00E5575B" w:rsidRDefault="00D512E5">
      <w:pPr>
        <w:pStyle w:val="BodyText"/>
        <w:spacing w:before="4"/>
        <w:ind w:right="628" w:firstLine="360"/>
        <w:jc w:val="both"/>
      </w:pPr>
      <w:r>
        <w:rPr>
          <w:w w:val="85"/>
        </w:rPr>
        <w:t>On the contrary areas with less social services and essentials for human survival like Kotido</w:t>
      </w:r>
      <w:r>
        <w:t xml:space="preserve"> </w:t>
      </w:r>
      <w:r>
        <w:rPr>
          <w:w w:val="85"/>
        </w:rPr>
        <w:t>and Ankole-Masaka corridor have limited settlement thus sparse population.</w:t>
      </w:r>
    </w:p>
    <w:p w:rsidR="00E5575B" w:rsidRDefault="00D512E5">
      <w:pPr>
        <w:pStyle w:val="ListParagraph"/>
        <w:numPr>
          <w:ilvl w:val="0"/>
          <w:numId w:val="47"/>
        </w:numPr>
        <w:tabs>
          <w:tab w:val="left" w:pos="1293"/>
        </w:tabs>
        <w:spacing w:before="2" w:line="242" w:lineRule="auto"/>
        <w:ind w:right="620" w:firstLine="360"/>
        <w:jc w:val="both"/>
        <w:rPr>
          <w:sz w:val="20"/>
        </w:rPr>
      </w:pPr>
      <w:r>
        <w:rPr>
          <w:rFonts w:ascii="Arial"/>
          <w:b/>
          <w:w w:val="85"/>
          <w:sz w:val="20"/>
        </w:rPr>
        <w:t>Transport</w:t>
      </w:r>
      <w:r>
        <w:rPr>
          <w:rFonts w:ascii="Arial"/>
          <w:b/>
          <w:spacing w:val="-5"/>
          <w:w w:val="85"/>
          <w:sz w:val="20"/>
        </w:rPr>
        <w:t xml:space="preserve"> </w:t>
      </w:r>
      <w:r>
        <w:rPr>
          <w:rFonts w:ascii="Arial"/>
          <w:b/>
          <w:w w:val="85"/>
          <w:sz w:val="20"/>
        </w:rPr>
        <w:t>and</w:t>
      </w:r>
      <w:r>
        <w:rPr>
          <w:rFonts w:ascii="Arial"/>
          <w:b/>
          <w:spacing w:val="-4"/>
          <w:w w:val="85"/>
          <w:sz w:val="20"/>
        </w:rPr>
        <w:t xml:space="preserve"> </w:t>
      </w:r>
      <w:r>
        <w:rPr>
          <w:rFonts w:ascii="Arial"/>
          <w:b/>
          <w:w w:val="85"/>
          <w:sz w:val="20"/>
        </w:rPr>
        <w:t>Communication</w:t>
      </w:r>
      <w:r>
        <w:rPr>
          <w:rFonts w:ascii="Arial"/>
          <w:b/>
          <w:spacing w:val="-1"/>
          <w:w w:val="85"/>
          <w:sz w:val="20"/>
        </w:rPr>
        <w:t xml:space="preserve"> </w:t>
      </w:r>
      <w:r>
        <w:rPr>
          <w:w w:val="85"/>
          <w:sz w:val="20"/>
        </w:rPr>
        <w:t>influences</w:t>
      </w:r>
      <w:r>
        <w:rPr>
          <w:spacing w:val="-3"/>
          <w:w w:val="85"/>
          <w:sz w:val="20"/>
        </w:rPr>
        <w:t xml:space="preserve"> </w:t>
      </w:r>
      <w:r>
        <w:rPr>
          <w:w w:val="85"/>
          <w:sz w:val="20"/>
        </w:rPr>
        <w:t>population</w:t>
      </w:r>
      <w:r>
        <w:rPr>
          <w:spacing w:val="-1"/>
          <w:w w:val="85"/>
          <w:sz w:val="20"/>
        </w:rPr>
        <w:t xml:space="preserve"> </w:t>
      </w:r>
      <w:r>
        <w:rPr>
          <w:w w:val="85"/>
          <w:sz w:val="20"/>
        </w:rPr>
        <w:t>where</w:t>
      </w:r>
      <w:r>
        <w:rPr>
          <w:spacing w:val="-1"/>
          <w:w w:val="85"/>
          <w:sz w:val="20"/>
        </w:rPr>
        <w:t xml:space="preserve"> </w:t>
      </w:r>
      <w:r>
        <w:rPr>
          <w:w w:val="85"/>
          <w:sz w:val="20"/>
        </w:rPr>
        <w:t>by</w:t>
      </w:r>
      <w:r>
        <w:rPr>
          <w:spacing w:val="-2"/>
          <w:w w:val="85"/>
          <w:sz w:val="20"/>
        </w:rPr>
        <w:t xml:space="preserve"> </w:t>
      </w:r>
      <w:r>
        <w:rPr>
          <w:w w:val="85"/>
          <w:sz w:val="20"/>
        </w:rPr>
        <w:t>the</w:t>
      </w:r>
      <w:r>
        <w:rPr>
          <w:spacing w:val="-2"/>
          <w:w w:val="85"/>
          <w:sz w:val="20"/>
        </w:rPr>
        <w:t xml:space="preserve"> </w:t>
      </w:r>
      <w:r>
        <w:rPr>
          <w:w w:val="85"/>
          <w:sz w:val="20"/>
        </w:rPr>
        <w:t>presence</w:t>
      </w:r>
      <w:r>
        <w:rPr>
          <w:spacing w:val="-2"/>
          <w:w w:val="85"/>
          <w:sz w:val="20"/>
        </w:rPr>
        <w:t xml:space="preserve"> </w:t>
      </w:r>
      <w:r>
        <w:rPr>
          <w:w w:val="85"/>
          <w:sz w:val="20"/>
        </w:rPr>
        <w:t>of</w:t>
      </w:r>
      <w:r>
        <w:rPr>
          <w:spacing w:val="-2"/>
          <w:w w:val="85"/>
          <w:sz w:val="20"/>
        </w:rPr>
        <w:t xml:space="preserve"> </w:t>
      </w:r>
      <w:r>
        <w:rPr>
          <w:w w:val="85"/>
          <w:sz w:val="20"/>
        </w:rPr>
        <w:t>major</w:t>
      </w:r>
      <w:r>
        <w:rPr>
          <w:spacing w:val="-2"/>
          <w:w w:val="85"/>
          <w:sz w:val="20"/>
        </w:rPr>
        <w:t xml:space="preserve"> </w:t>
      </w:r>
      <w:r>
        <w:rPr>
          <w:w w:val="85"/>
          <w:sz w:val="20"/>
        </w:rPr>
        <w:t>transport</w:t>
      </w:r>
      <w:r>
        <w:rPr>
          <w:spacing w:val="-2"/>
          <w:w w:val="85"/>
          <w:sz w:val="20"/>
        </w:rPr>
        <w:t xml:space="preserve"> </w:t>
      </w:r>
      <w:r>
        <w:rPr>
          <w:w w:val="85"/>
          <w:sz w:val="20"/>
        </w:rPr>
        <w:t>and</w:t>
      </w:r>
      <w:r>
        <w:rPr>
          <w:spacing w:val="-2"/>
          <w:w w:val="85"/>
          <w:sz w:val="20"/>
        </w:rPr>
        <w:t xml:space="preserve"> </w:t>
      </w:r>
      <w:r>
        <w:rPr>
          <w:w w:val="85"/>
          <w:sz w:val="20"/>
        </w:rPr>
        <w:t>communication</w:t>
      </w:r>
      <w:r>
        <w:rPr>
          <w:spacing w:val="-2"/>
          <w:w w:val="85"/>
          <w:sz w:val="20"/>
        </w:rPr>
        <w:t xml:space="preserve"> </w:t>
      </w:r>
      <w:r>
        <w:rPr>
          <w:w w:val="85"/>
          <w:sz w:val="20"/>
        </w:rPr>
        <w:t>networks</w:t>
      </w:r>
      <w:r>
        <w:rPr>
          <w:spacing w:val="-1"/>
          <w:w w:val="85"/>
          <w:sz w:val="20"/>
        </w:rPr>
        <w:t xml:space="preserve"> </w:t>
      </w:r>
      <w:r>
        <w:rPr>
          <w:w w:val="85"/>
          <w:sz w:val="20"/>
        </w:rPr>
        <w:t>in</w:t>
      </w:r>
      <w:r>
        <w:rPr>
          <w:spacing w:val="-2"/>
          <w:w w:val="85"/>
          <w:sz w:val="20"/>
        </w:rPr>
        <w:t xml:space="preserve"> </w:t>
      </w:r>
      <w:r>
        <w:rPr>
          <w:w w:val="85"/>
          <w:sz w:val="20"/>
        </w:rPr>
        <w:t xml:space="preserve">certain </w:t>
      </w:r>
      <w:r>
        <w:rPr>
          <w:w w:val="80"/>
          <w:sz w:val="20"/>
        </w:rPr>
        <w:t>areas of Uganda</w:t>
      </w:r>
      <w:r>
        <w:rPr>
          <w:sz w:val="20"/>
        </w:rPr>
        <w:t xml:space="preserve"> </w:t>
      </w:r>
      <w:r>
        <w:rPr>
          <w:w w:val="80"/>
          <w:sz w:val="20"/>
        </w:rPr>
        <w:t>like in Kampala, Jinja, Mbale, Tororo and Mbarara have attracted high</w:t>
      </w:r>
      <w:r>
        <w:rPr>
          <w:sz w:val="20"/>
        </w:rPr>
        <w:t xml:space="preserve"> </w:t>
      </w:r>
      <w:r>
        <w:rPr>
          <w:w w:val="80"/>
          <w:sz w:val="20"/>
        </w:rPr>
        <w:t>population</w:t>
      </w:r>
      <w:r>
        <w:rPr>
          <w:sz w:val="20"/>
        </w:rPr>
        <w:t xml:space="preserve"> </w:t>
      </w:r>
      <w:r>
        <w:rPr>
          <w:w w:val="80"/>
          <w:sz w:val="20"/>
        </w:rPr>
        <w:t>especially the</w:t>
      </w:r>
      <w:r>
        <w:rPr>
          <w:sz w:val="20"/>
        </w:rPr>
        <w:t xml:space="preserve"> </w:t>
      </w:r>
      <w:r>
        <w:rPr>
          <w:w w:val="80"/>
          <w:sz w:val="20"/>
        </w:rPr>
        <w:t>roads and the</w:t>
      </w:r>
      <w:r>
        <w:rPr>
          <w:sz w:val="20"/>
        </w:rPr>
        <w:t xml:space="preserve"> </w:t>
      </w:r>
      <w:r>
        <w:rPr>
          <w:w w:val="80"/>
          <w:sz w:val="20"/>
        </w:rPr>
        <w:t>railways in terms of</w:t>
      </w:r>
      <w:r>
        <w:rPr>
          <w:w w:val="85"/>
          <w:sz w:val="20"/>
        </w:rPr>
        <w:t xml:space="preserve"> </w:t>
      </w:r>
      <w:r>
        <w:rPr>
          <w:spacing w:val="-4"/>
          <w:w w:val="85"/>
          <w:sz w:val="20"/>
        </w:rPr>
        <w:t>lineal</w:t>
      </w:r>
      <w:r>
        <w:rPr>
          <w:spacing w:val="-3"/>
          <w:sz w:val="20"/>
        </w:rPr>
        <w:t xml:space="preserve"> </w:t>
      </w:r>
      <w:r>
        <w:rPr>
          <w:spacing w:val="-4"/>
          <w:w w:val="85"/>
          <w:sz w:val="20"/>
        </w:rPr>
        <w:t>settlement</w:t>
      </w:r>
      <w:r>
        <w:rPr>
          <w:sz w:val="20"/>
        </w:rPr>
        <w:t xml:space="preserve"> </w:t>
      </w:r>
      <w:r>
        <w:rPr>
          <w:spacing w:val="-4"/>
          <w:w w:val="85"/>
          <w:sz w:val="20"/>
        </w:rPr>
        <w:t>due</w:t>
      </w:r>
      <w:r>
        <w:rPr>
          <w:sz w:val="20"/>
        </w:rPr>
        <w:t xml:space="preserve"> </w:t>
      </w:r>
      <w:r>
        <w:rPr>
          <w:spacing w:val="-4"/>
          <w:w w:val="85"/>
          <w:sz w:val="20"/>
        </w:rPr>
        <w:t>to</w:t>
      </w:r>
      <w:r>
        <w:rPr>
          <w:sz w:val="20"/>
        </w:rPr>
        <w:t xml:space="preserve"> </w:t>
      </w:r>
      <w:r>
        <w:rPr>
          <w:spacing w:val="-4"/>
          <w:w w:val="85"/>
          <w:sz w:val="20"/>
        </w:rPr>
        <w:t>the</w:t>
      </w:r>
      <w:r>
        <w:rPr>
          <w:sz w:val="20"/>
        </w:rPr>
        <w:t xml:space="preserve"> </w:t>
      </w:r>
      <w:r>
        <w:rPr>
          <w:spacing w:val="-4"/>
          <w:w w:val="85"/>
          <w:sz w:val="20"/>
        </w:rPr>
        <w:t>desire</w:t>
      </w:r>
      <w:r>
        <w:rPr>
          <w:sz w:val="20"/>
        </w:rPr>
        <w:t xml:space="preserve"> </w:t>
      </w:r>
      <w:r>
        <w:rPr>
          <w:spacing w:val="-4"/>
          <w:w w:val="85"/>
          <w:sz w:val="20"/>
        </w:rPr>
        <w:t>for</w:t>
      </w:r>
      <w:r>
        <w:rPr>
          <w:sz w:val="20"/>
        </w:rPr>
        <w:t xml:space="preserve"> </w:t>
      </w:r>
      <w:r>
        <w:rPr>
          <w:spacing w:val="-4"/>
          <w:w w:val="85"/>
          <w:sz w:val="20"/>
        </w:rPr>
        <w:t>easy</w:t>
      </w:r>
      <w:r>
        <w:rPr>
          <w:sz w:val="20"/>
        </w:rPr>
        <w:t xml:space="preserve"> </w:t>
      </w:r>
      <w:r>
        <w:rPr>
          <w:spacing w:val="-4"/>
          <w:w w:val="85"/>
          <w:sz w:val="20"/>
        </w:rPr>
        <w:t>accessibility.</w:t>
      </w:r>
      <w:r>
        <w:rPr>
          <w:sz w:val="20"/>
        </w:rPr>
        <w:t xml:space="preserve"> </w:t>
      </w:r>
      <w:r>
        <w:rPr>
          <w:spacing w:val="-4"/>
          <w:w w:val="85"/>
          <w:sz w:val="20"/>
        </w:rPr>
        <w:t>For</w:t>
      </w:r>
      <w:r>
        <w:rPr>
          <w:spacing w:val="-2"/>
          <w:sz w:val="20"/>
        </w:rPr>
        <w:t xml:space="preserve"> </w:t>
      </w:r>
      <w:r>
        <w:rPr>
          <w:spacing w:val="-4"/>
          <w:w w:val="85"/>
          <w:sz w:val="20"/>
        </w:rPr>
        <w:t>example</w:t>
      </w:r>
      <w:r>
        <w:rPr>
          <w:spacing w:val="-4"/>
          <w:sz w:val="20"/>
        </w:rPr>
        <w:t xml:space="preserve"> </w:t>
      </w:r>
      <w:r>
        <w:rPr>
          <w:spacing w:val="-4"/>
          <w:w w:val="85"/>
          <w:sz w:val="20"/>
        </w:rPr>
        <w:t>people</w:t>
      </w:r>
      <w:r>
        <w:rPr>
          <w:spacing w:val="-2"/>
          <w:sz w:val="20"/>
        </w:rPr>
        <w:t xml:space="preserve"> </w:t>
      </w:r>
      <w:r>
        <w:rPr>
          <w:spacing w:val="-4"/>
          <w:w w:val="85"/>
          <w:sz w:val="20"/>
        </w:rPr>
        <w:t>have</w:t>
      </w:r>
      <w:r>
        <w:rPr>
          <w:spacing w:val="-2"/>
          <w:sz w:val="20"/>
        </w:rPr>
        <w:t xml:space="preserve"> </w:t>
      </w:r>
      <w:r>
        <w:rPr>
          <w:spacing w:val="-4"/>
          <w:w w:val="85"/>
          <w:sz w:val="20"/>
        </w:rPr>
        <w:t>settled</w:t>
      </w:r>
      <w:r>
        <w:rPr>
          <w:spacing w:val="-2"/>
          <w:sz w:val="20"/>
        </w:rPr>
        <w:t xml:space="preserve"> </w:t>
      </w:r>
      <w:r>
        <w:rPr>
          <w:spacing w:val="-4"/>
          <w:w w:val="85"/>
          <w:sz w:val="20"/>
        </w:rPr>
        <w:t>in</w:t>
      </w:r>
      <w:r>
        <w:rPr>
          <w:spacing w:val="-2"/>
          <w:sz w:val="20"/>
        </w:rPr>
        <w:t xml:space="preserve"> </w:t>
      </w:r>
      <w:r>
        <w:rPr>
          <w:spacing w:val="-4"/>
          <w:w w:val="85"/>
          <w:sz w:val="20"/>
        </w:rPr>
        <w:t>large</w:t>
      </w:r>
      <w:r>
        <w:rPr>
          <w:spacing w:val="-9"/>
          <w:sz w:val="20"/>
        </w:rPr>
        <w:t xml:space="preserve"> </w:t>
      </w:r>
      <w:r>
        <w:rPr>
          <w:spacing w:val="-4"/>
          <w:w w:val="85"/>
          <w:sz w:val="20"/>
        </w:rPr>
        <w:t>numbers</w:t>
      </w:r>
      <w:r>
        <w:rPr>
          <w:spacing w:val="-10"/>
          <w:sz w:val="20"/>
        </w:rPr>
        <w:t xml:space="preserve"> </w:t>
      </w:r>
      <w:r>
        <w:rPr>
          <w:spacing w:val="-4"/>
          <w:w w:val="85"/>
          <w:sz w:val="20"/>
        </w:rPr>
        <w:t>along</w:t>
      </w:r>
      <w:r>
        <w:rPr>
          <w:spacing w:val="-8"/>
          <w:sz w:val="20"/>
        </w:rPr>
        <w:t xml:space="preserve"> </w:t>
      </w:r>
      <w:r>
        <w:rPr>
          <w:spacing w:val="-4"/>
          <w:w w:val="85"/>
          <w:sz w:val="20"/>
        </w:rPr>
        <w:t>Kampala</w:t>
      </w:r>
      <w:r>
        <w:rPr>
          <w:spacing w:val="-10"/>
          <w:sz w:val="20"/>
        </w:rPr>
        <w:t xml:space="preserve"> </w:t>
      </w:r>
      <w:r>
        <w:rPr>
          <w:spacing w:val="-4"/>
          <w:w w:val="85"/>
          <w:sz w:val="20"/>
        </w:rPr>
        <w:t>-</w:t>
      </w:r>
      <w:r>
        <w:rPr>
          <w:spacing w:val="-9"/>
          <w:sz w:val="20"/>
        </w:rPr>
        <w:t xml:space="preserve"> </w:t>
      </w:r>
      <w:r>
        <w:rPr>
          <w:spacing w:val="-4"/>
          <w:w w:val="85"/>
          <w:sz w:val="20"/>
        </w:rPr>
        <w:t>Jinja</w:t>
      </w:r>
      <w:r>
        <w:rPr>
          <w:spacing w:val="-9"/>
          <w:sz w:val="20"/>
        </w:rPr>
        <w:t xml:space="preserve"> </w:t>
      </w:r>
      <w:r>
        <w:rPr>
          <w:spacing w:val="-4"/>
          <w:w w:val="85"/>
          <w:sz w:val="20"/>
        </w:rPr>
        <w:t>road</w:t>
      </w:r>
      <w:r>
        <w:rPr>
          <w:spacing w:val="-10"/>
          <w:sz w:val="20"/>
        </w:rPr>
        <w:t xml:space="preserve"> </w:t>
      </w:r>
      <w:r>
        <w:rPr>
          <w:spacing w:val="-4"/>
          <w:w w:val="85"/>
          <w:sz w:val="20"/>
        </w:rPr>
        <w:t>from</w:t>
      </w:r>
      <w:r>
        <w:rPr>
          <w:spacing w:val="-7"/>
          <w:sz w:val="20"/>
        </w:rPr>
        <w:t xml:space="preserve"> </w:t>
      </w:r>
      <w:r>
        <w:rPr>
          <w:spacing w:val="-4"/>
          <w:w w:val="85"/>
          <w:sz w:val="20"/>
        </w:rPr>
        <w:t xml:space="preserve">Nakawa, </w:t>
      </w:r>
      <w:r>
        <w:rPr>
          <w:w w:val="80"/>
          <w:sz w:val="20"/>
        </w:rPr>
        <w:t>Banda,</w:t>
      </w:r>
      <w:r>
        <w:rPr>
          <w:spacing w:val="-8"/>
          <w:w w:val="80"/>
          <w:sz w:val="20"/>
        </w:rPr>
        <w:t xml:space="preserve"> </w:t>
      </w:r>
      <w:r>
        <w:rPr>
          <w:w w:val="80"/>
          <w:sz w:val="20"/>
        </w:rPr>
        <w:t>Kireka,</w:t>
      </w:r>
      <w:r>
        <w:rPr>
          <w:spacing w:val="-5"/>
          <w:w w:val="80"/>
          <w:sz w:val="20"/>
        </w:rPr>
        <w:t xml:space="preserve"> </w:t>
      </w:r>
      <w:r>
        <w:rPr>
          <w:w w:val="80"/>
          <w:sz w:val="20"/>
        </w:rPr>
        <w:t>Bweyogerere,</w:t>
      </w:r>
      <w:r>
        <w:rPr>
          <w:spacing w:val="-6"/>
          <w:w w:val="80"/>
          <w:sz w:val="20"/>
        </w:rPr>
        <w:t xml:space="preserve"> </w:t>
      </w:r>
      <w:r>
        <w:rPr>
          <w:w w:val="80"/>
          <w:sz w:val="20"/>
        </w:rPr>
        <w:t>Sseeta</w:t>
      </w:r>
      <w:r>
        <w:rPr>
          <w:spacing w:val="-5"/>
          <w:w w:val="80"/>
          <w:sz w:val="20"/>
        </w:rPr>
        <w:t xml:space="preserve"> </w:t>
      </w:r>
      <w:r>
        <w:rPr>
          <w:w w:val="80"/>
          <w:sz w:val="20"/>
        </w:rPr>
        <w:t>up</w:t>
      </w:r>
      <w:r>
        <w:rPr>
          <w:spacing w:val="-3"/>
          <w:w w:val="80"/>
          <w:sz w:val="20"/>
        </w:rPr>
        <w:t xml:space="preserve"> </w:t>
      </w:r>
      <w:r>
        <w:rPr>
          <w:w w:val="80"/>
          <w:sz w:val="20"/>
        </w:rPr>
        <w:t>to</w:t>
      </w:r>
      <w:r>
        <w:rPr>
          <w:spacing w:val="-3"/>
          <w:w w:val="80"/>
          <w:sz w:val="20"/>
        </w:rPr>
        <w:t xml:space="preserve"> </w:t>
      </w:r>
      <w:r>
        <w:rPr>
          <w:w w:val="80"/>
          <w:sz w:val="20"/>
        </w:rPr>
        <w:t>Mukono</w:t>
      </w:r>
      <w:r>
        <w:rPr>
          <w:spacing w:val="-3"/>
          <w:w w:val="80"/>
          <w:sz w:val="20"/>
        </w:rPr>
        <w:t xml:space="preserve"> </w:t>
      </w:r>
      <w:r>
        <w:rPr>
          <w:w w:val="80"/>
          <w:sz w:val="20"/>
        </w:rPr>
        <w:t>because</w:t>
      </w:r>
      <w:r>
        <w:rPr>
          <w:spacing w:val="-3"/>
          <w:w w:val="80"/>
          <w:sz w:val="20"/>
        </w:rPr>
        <w:t xml:space="preserve"> </w:t>
      </w:r>
      <w:r>
        <w:rPr>
          <w:w w:val="80"/>
          <w:sz w:val="20"/>
        </w:rPr>
        <w:t>it</w:t>
      </w:r>
      <w:r>
        <w:rPr>
          <w:spacing w:val="-4"/>
          <w:w w:val="80"/>
          <w:sz w:val="20"/>
        </w:rPr>
        <w:t xml:space="preserve"> </w:t>
      </w:r>
      <w:r>
        <w:rPr>
          <w:w w:val="80"/>
          <w:sz w:val="20"/>
        </w:rPr>
        <w:t>enhance human mobility, trade and commerce.</w:t>
      </w:r>
    </w:p>
    <w:p w:rsidR="00E5575B" w:rsidRDefault="00D512E5">
      <w:pPr>
        <w:pStyle w:val="BodyText"/>
        <w:spacing w:before="2" w:line="244" w:lineRule="auto"/>
        <w:ind w:right="622" w:firstLine="360"/>
        <w:jc w:val="both"/>
      </w:pPr>
      <w:r>
        <w:rPr>
          <w:spacing w:val="-2"/>
          <w:w w:val="75"/>
        </w:rPr>
        <w:t>Whilst</w:t>
      </w:r>
      <w:r>
        <w:rPr>
          <w:spacing w:val="38"/>
        </w:rPr>
        <w:t xml:space="preserve"> </w:t>
      </w:r>
      <w:r>
        <w:rPr>
          <w:spacing w:val="-2"/>
          <w:w w:val="75"/>
        </w:rPr>
        <w:t>remoteness</w:t>
      </w:r>
      <w:r>
        <w:rPr>
          <w:spacing w:val="-12"/>
        </w:rPr>
        <w:t xml:space="preserve"> </w:t>
      </w:r>
      <w:r>
        <w:rPr>
          <w:spacing w:val="-2"/>
          <w:w w:val="75"/>
        </w:rPr>
        <w:t>and</w:t>
      </w:r>
      <w:r>
        <w:rPr>
          <w:spacing w:val="-10"/>
        </w:rPr>
        <w:t xml:space="preserve"> </w:t>
      </w:r>
      <w:r>
        <w:rPr>
          <w:spacing w:val="-2"/>
          <w:w w:val="75"/>
        </w:rPr>
        <w:t>inaccessibility</w:t>
      </w:r>
      <w:r>
        <w:rPr>
          <w:spacing w:val="-12"/>
        </w:rPr>
        <w:t xml:space="preserve"> </w:t>
      </w:r>
      <w:r>
        <w:rPr>
          <w:spacing w:val="-2"/>
          <w:w w:val="75"/>
        </w:rPr>
        <w:t>in</w:t>
      </w:r>
      <w:r>
        <w:rPr>
          <w:spacing w:val="-10"/>
        </w:rPr>
        <w:t xml:space="preserve"> </w:t>
      </w:r>
      <w:r>
        <w:rPr>
          <w:spacing w:val="-2"/>
          <w:w w:val="75"/>
        </w:rPr>
        <w:t>some</w:t>
      </w:r>
      <w:r>
        <w:rPr>
          <w:spacing w:val="-12"/>
        </w:rPr>
        <w:t xml:space="preserve"> </w:t>
      </w:r>
      <w:r>
        <w:rPr>
          <w:spacing w:val="-2"/>
          <w:w w:val="75"/>
        </w:rPr>
        <w:t>districts</w:t>
      </w:r>
      <w:r>
        <w:rPr>
          <w:spacing w:val="-11"/>
        </w:rPr>
        <w:t xml:space="preserve"> </w:t>
      </w:r>
      <w:r>
        <w:rPr>
          <w:spacing w:val="-2"/>
          <w:w w:val="75"/>
        </w:rPr>
        <w:t>like</w:t>
      </w:r>
      <w:r>
        <w:rPr>
          <w:spacing w:val="-10"/>
        </w:rPr>
        <w:t xml:space="preserve"> </w:t>
      </w:r>
      <w:r>
        <w:rPr>
          <w:spacing w:val="-2"/>
          <w:w w:val="75"/>
        </w:rPr>
        <w:t>Kaabong,</w:t>
      </w:r>
      <w:r>
        <w:rPr>
          <w:spacing w:val="-12"/>
        </w:rPr>
        <w:t xml:space="preserve"> </w:t>
      </w:r>
      <w:r>
        <w:rPr>
          <w:spacing w:val="-2"/>
          <w:w w:val="75"/>
        </w:rPr>
        <w:t>Moroto</w:t>
      </w:r>
      <w:r>
        <w:rPr>
          <w:spacing w:val="-10"/>
        </w:rPr>
        <w:t xml:space="preserve"> </w:t>
      </w:r>
      <w:r>
        <w:rPr>
          <w:spacing w:val="-2"/>
          <w:w w:val="75"/>
        </w:rPr>
        <w:t>and</w:t>
      </w:r>
      <w:r>
        <w:rPr>
          <w:spacing w:val="-8"/>
        </w:rPr>
        <w:t xml:space="preserve"> </w:t>
      </w:r>
      <w:r>
        <w:rPr>
          <w:spacing w:val="-2"/>
          <w:w w:val="75"/>
        </w:rPr>
        <w:t>Kotido</w:t>
      </w:r>
      <w:r>
        <w:rPr>
          <w:spacing w:val="-10"/>
        </w:rPr>
        <w:t xml:space="preserve"> </w:t>
      </w:r>
      <w:r>
        <w:rPr>
          <w:spacing w:val="-2"/>
          <w:w w:val="75"/>
        </w:rPr>
        <w:t>has</w:t>
      </w:r>
      <w:r>
        <w:rPr>
          <w:spacing w:val="-12"/>
        </w:rPr>
        <w:t xml:space="preserve"> </w:t>
      </w:r>
      <w:r>
        <w:rPr>
          <w:spacing w:val="-2"/>
          <w:w w:val="75"/>
        </w:rPr>
        <w:t>turned</w:t>
      </w:r>
      <w:r>
        <w:rPr>
          <w:spacing w:val="-10"/>
        </w:rPr>
        <w:t xml:space="preserve"> </w:t>
      </w:r>
      <w:r>
        <w:rPr>
          <w:spacing w:val="-2"/>
          <w:w w:val="75"/>
        </w:rPr>
        <w:t>these</w:t>
      </w:r>
      <w:r>
        <w:rPr>
          <w:spacing w:val="-10"/>
        </w:rPr>
        <w:t xml:space="preserve"> </w:t>
      </w:r>
      <w:r>
        <w:rPr>
          <w:spacing w:val="-2"/>
          <w:w w:val="75"/>
        </w:rPr>
        <w:t>regions</w:t>
      </w:r>
      <w:r>
        <w:rPr>
          <w:spacing w:val="-12"/>
        </w:rPr>
        <w:t xml:space="preserve"> </w:t>
      </w:r>
      <w:r>
        <w:rPr>
          <w:spacing w:val="-2"/>
          <w:w w:val="75"/>
        </w:rPr>
        <w:t>to</w:t>
      </w:r>
      <w:r>
        <w:rPr>
          <w:spacing w:val="-10"/>
        </w:rPr>
        <w:t xml:space="preserve"> </w:t>
      </w:r>
      <w:r>
        <w:rPr>
          <w:spacing w:val="-2"/>
          <w:w w:val="75"/>
        </w:rPr>
        <w:t>be</w:t>
      </w:r>
      <w:r>
        <w:rPr>
          <w:spacing w:val="-10"/>
        </w:rPr>
        <w:t xml:space="preserve"> </w:t>
      </w:r>
      <w:r>
        <w:rPr>
          <w:spacing w:val="-2"/>
          <w:w w:val="75"/>
        </w:rPr>
        <w:t>of</w:t>
      </w:r>
      <w:r>
        <w:rPr>
          <w:spacing w:val="-8"/>
        </w:rPr>
        <w:t xml:space="preserve"> </w:t>
      </w:r>
      <w:r>
        <w:rPr>
          <w:spacing w:val="-2"/>
          <w:w w:val="75"/>
        </w:rPr>
        <w:t>low</w:t>
      </w:r>
      <w:r>
        <w:rPr>
          <w:spacing w:val="-8"/>
        </w:rPr>
        <w:t xml:space="preserve"> </w:t>
      </w:r>
      <w:r>
        <w:rPr>
          <w:spacing w:val="-2"/>
          <w:w w:val="75"/>
        </w:rPr>
        <w:t>populations</w:t>
      </w:r>
      <w:r>
        <w:rPr>
          <w:spacing w:val="-12"/>
        </w:rPr>
        <w:t xml:space="preserve"> </w:t>
      </w:r>
      <w:r>
        <w:rPr>
          <w:spacing w:val="-2"/>
          <w:w w:val="75"/>
        </w:rPr>
        <w:t>because</w:t>
      </w:r>
      <w:r>
        <w:rPr>
          <w:spacing w:val="-10"/>
        </w:rPr>
        <w:t xml:space="preserve"> </w:t>
      </w:r>
      <w:r>
        <w:rPr>
          <w:spacing w:val="-2"/>
          <w:w w:val="75"/>
        </w:rPr>
        <w:t>they</w:t>
      </w:r>
      <w:r>
        <w:rPr>
          <w:spacing w:val="-8"/>
        </w:rPr>
        <w:t xml:space="preserve"> </w:t>
      </w:r>
      <w:r>
        <w:rPr>
          <w:spacing w:val="-2"/>
          <w:w w:val="75"/>
        </w:rPr>
        <w:t>are</w:t>
      </w:r>
      <w:r>
        <w:rPr>
          <w:spacing w:val="-8"/>
        </w:rPr>
        <w:t xml:space="preserve"> </w:t>
      </w:r>
      <w:r>
        <w:rPr>
          <w:spacing w:val="-2"/>
          <w:w w:val="75"/>
        </w:rPr>
        <w:t>not</w:t>
      </w:r>
      <w:r>
        <w:rPr>
          <w:spacing w:val="-2"/>
          <w:w w:val="80"/>
        </w:rPr>
        <w:t xml:space="preserve"> attractive to human settlement due to lack of developed transport and communication network.</w:t>
      </w:r>
    </w:p>
    <w:p w:rsidR="00E5575B" w:rsidRDefault="00D512E5">
      <w:pPr>
        <w:pStyle w:val="ListParagraph"/>
        <w:numPr>
          <w:ilvl w:val="0"/>
          <w:numId w:val="47"/>
        </w:numPr>
        <w:tabs>
          <w:tab w:val="left" w:pos="1321"/>
        </w:tabs>
        <w:spacing w:line="242" w:lineRule="auto"/>
        <w:ind w:right="626" w:firstLine="360"/>
        <w:jc w:val="both"/>
        <w:rPr>
          <w:sz w:val="20"/>
        </w:rPr>
      </w:pPr>
      <w:r>
        <w:rPr>
          <w:rFonts w:ascii="Arial"/>
          <w:b/>
          <w:spacing w:val="-2"/>
          <w:w w:val="90"/>
          <w:sz w:val="20"/>
        </w:rPr>
        <w:t xml:space="preserve">Market potentiality </w:t>
      </w:r>
      <w:r>
        <w:rPr>
          <w:spacing w:val="-2"/>
          <w:w w:val="90"/>
          <w:sz w:val="20"/>
        </w:rPr>
        <w:t xml:space="preserve">influences population where by areas with market potentials have attracted and accounted for high population </w:t>
      </w:r>
      <w:r>
        <w:rPr>
          <w:w w:val="80"/>
          <w:sz w:val="20"/>
        </w:rPr>
        <w:t>distribution</w:t>
      </w:r>
      <w:r>
        <w:rPr>
          <w:spacing w:val="-1"/>
          <w:sz w:val="20"/>
        </w:rPr>
        <w:t xml:space="preserve"> </w:t>
      </w:r>
      <w:r>
        <w:rPr>
          <w:w w:val="80"/>
          <w:sz w:val="20"/>
        </w:rPr>
        <w:t>in</w:t>
      </w:r>
      <w:r>
        <w:rPr>
          <w:spacing w:val="-1"/>
          <w:sz w:val="20"/>
        </w:rPr>
        <w:t xml:space="preserve"> </w:t>
      </w:r>
      <w:r>
        <w:rPr>
          <w:w w:val="80"/>
          <w:sz w:val="20"/>
        </w:rPr>
        <w:t>Uganda</w:t>
      </w:r>
      <w:r>
        <w:rPr>
          <w:spacing w:val="-1"/>
          <w:sz w:val="20"/>
        </w:rPr>
        <w:t xml:space="preserve"> </w:t>
      </w:r>
      <w:r>
        <w:rPr>
          <w:w w:val="80"/>
          <w:sz w:val="20"/>
        </w:rPr>
        <w:t>because</w:t>
      </w:r>
      <w:r>
        <w:rPr>
          <w:spacing w:val="-1"/>
          <w:sz w:val="20"/>
        </w:rPr>
        <w:t xml:space="preserve"> </w:t>
      </w:r>
      <w:r>
        <w:rPr>
          <w:w w:val="80"/>
          <w:sz w:val="20"/>
        </w:rPr>
        <w:t>people</w:t>
      </w:r>
      <w:r>
        <w:rPr>
          <w:spacing w:val="-1"/>
          <w:sz w:val="20"/>
        </w:rPr>
        <w:t xml:space="preserve"> </w:t>
      </w:r>
      <w:r>
        <w:rPr>
          <w:w w:val="80"/>
          <w:sz w:val="20"/>
        </w:rPr>
        <w:t>mainly</w:t>
      </w:r>
      <w:r>
        <w:rPr>
          <w:spacing w:val="-1"/>
          <w:sz w:val="20"/>
        </w:rPr>
        <w:t xml:space="preserve"> </w:t>
      </w:r>
      <w:r>
        <w:rPr>
          <w:w w:val="80"/>
          <w:sz w:val="20"/>
        </w:rPr>
        <w:t>like</w:t>
      </w:r>
      <w:r>
        <w:rPr>
          <w:sz w:val="20"/>
        </w:rPr>
        <w:t xml:space="preserve"> </w:t>
      </w:r>
      <w:r>
        <w:rPr>
          <w:w w:val="80"/>
          <w:sz w:val="20"/>
        </w:rPr>
        <w:t>to</w:t>
      </w:r>
      <w:r>
        <w:rPr>
          <w:spacing w:val="-1"/>
          <w:sz w:val="20"/>
        </w:rPr>
        <w:t xml:space="preserve"> </w:t>
      </w:r>
      <w:r>
        <w:rPr>
          <w:w w:val="80"/>
          <w:sz w:val="20"/>
        </w:rPr>
        <w:t>settle</w:t>
      </w:r>
      <w:r>
        <w:rPr>
          <w:spacing w:val="-1"/>
          <w:sz w:val="20"/>
        </w:rPr>
        <w:t xml:space="preserve"> </w:t>
      </w:r>
      <w:r>
        <w:rPr>
          <w:w w:val="80"/>
          <w:sz w:val="20"/>
        </w:rPr>
        <w:t>near</w:t>
      </w:r>
      <w:r>
        <w:rPr>
          <w:spacing w:val="-1"/>
          <w:sz w:val="20"/>
        </w:rPr>
        <w:t xml:space="preserve"> </w:t>
      </w:r>
      <w:r>
        <w:rPr>
          <w:w w:val="80"/>
          <w:sz w:val="20"/>
        </w:rPr>
        <w:t>market</w:t>
      </w:r>
      <w:r>
        <w:rPr>
          <w:spacing w:val="-1"/>
          <w:sz w:val="20"/>
        </w:rPr>
        <w:t xml:space="preserve"> </w:t>
      </w:r>
      <w:r>
        <w:rPr>
          <w:w w:val="80"/>
          <w:sz w:val="20"/>
        </w:rPr>
        <w:t>centres</w:t>
      </w:r>
      <w:r>
        <w:rPr>
          <w:spacing w:val="-1"/>
          <w:sz w:val="20"/>
        </w:rPr>
        <w:t xml:space="preserve"> </w:t>
      </w:r>
      <w:r>
        <w:rPr>
          <w:w w:val="80"/>
          <w:sz w:val="20"/>
        </w:rPr>
        <w:t>where</w:t>
      </w:r>
      <w:r>
        <w:rPr>
          <w:spacing w:val="-1"/>
          <w:sz w:val="20"/>
        </w:rPr>
        <w:t xml:space="preserve"> </w:t>
      </w:r>
      <w:r>
        <w:rPr>
          <w:w w:val="80"/>
          <w:sz w:val="20"/>
        </w:rPr>
        <w:t>they</w:t>
      </w:r>
      <w:r>
        <w:rPr>
          <w:spacing w:val="-1"/>
          <w:sz w:val="20"/>
        </w:rPr>
        <w:t xml:space="preserve"> </w:t>
      </w:r>
      <w:r>
        <w:rPr>
          <w:w w:val="80"/>
          <w:sz w:val="20"/>
        </w:rPr>
        <w:t>can</w:t>
      </w:r>
      <w:r>
        <w:rPr>
          <w:spacing w:val="-1"/>
          <w:sz w:val="20"/>
        </w:rPr>
        <w:t xml:space="preserve"> </w:t>
      </w:r>
      <w:r>
        <w:rPr>
          <w:w w:val="80"/>
          <w:sz w:val="20"/>
        </w:rPr>
        <w:t>easily</w:t>
      </w:r>
      <w:r>
        <w:rPr>
          <w:spacing w:val="-1"/>
          <w:sz w:val="20"/>
        </w:rPr>
        <w:t xml:space="preserve"> </w:t>
      </w:r>
      <w:r>
        <w:rPr>
          <w:w w:val="80"/>
          <w:sz w:val="20"/>
        </w:rPr>
        <w:t>buy</w:t>
      </w:r>
      <w:r>
        <w:rPr>
          <w:spacing w:val="-1"/>
          <w:sz w:val="20"/>
        </w:rPr>
        <w:t xml:space="preserve"> </w:t>
      </w:r>
      <w:r>
        <w:rPr>
          <w:w w:val="80"/>
          <w:sz w:val="20"/>
        </w:rPr>
        <w:t>what</w:t>
      </w:r>
      <w:r>
        <w:rPr>
          <w:spacing w:val="-1"/>
          <w:sz w:val="20"/>
        </w:rPr>
        <w:t xml:space="preserve"> </w:t>
      </w:r>
      <w:r>
        <w:rPr>
          <w:w w:val="80"/>
          <w:sz w:val="20"/>
        </w:rPr>
        <w:t>they</w:t>
      </w:r>
      <w:r>
        <w:rPr>
          <w:sz w:val="20"/>
        </w:rPr>
        <w:t xml:space="preserve"> </w:t>
      </w:r>
      <w:r>
        <w:rPr>
          <w:w w:val="80"/>
          <w:sz w:val="20"/>
        </w:rPr>
        <w:t>want</w:t>
      </w:r>
      <w:r>
        <w:rPr>
          <w:spacing w:val="-1"/>
          <w:sz w:val="20"/>
        </w:rPr>
        <w:t xml:space="preserve"> </w:t>
      </w:r>
      <w:r>
        <w:rPr>
          <w:w w:val="80"/>
          <w:sz w:val="20"/>
        </w:rPr>
        <w:t>and</w:t>
      </w:r>
      <w:r>
        <w:rPr>
          <w:sz w:val="20"/>
        </w:rPr>
        <w:t xml:space="preserve"> </w:t>
      </w:r>
      <w:r>
        <w:rPr>
          <w:w w:val="80"/>
          <w:sz w:val="20"/>
        </w:rPr>
        <w:t>sell</w:t>
      </w:r>
      <w:r>
        <w:rPr>
          <w:spacing w:val="-1"/>
          <w:sz w:val="20"/>
        </w:rPr>
        <w:t xml:space="preserve"> </w:t>
      </w:r>
      <w:r>
        <w:rPr>
          <w:w w:val="80"/>
          <w:sz w:val="20"/>
        </w:rPr>
        <w:t>what</w:t>
      </w:r>
      <w:r>
        <w:rPr>
          <w:spacing w:val="-1"/>
          <w:sz w:val="20"/>
        </w:rPr>
        <w:t xml:space="preserve"> </w:t>
      </w:r>
      <w:r>
        <w:rPr>
          <w:w w:val="80"/>
          <w:sz w:val="20"/>
        </w:rPr>
        <w:t>they</w:t>
      </w:r>
      <w:r>
        <w:rPr>
          <w:spacing w:val="-1"/>
          <w:sz w:val="20"/>
        </w:rPr>
        <w:t xml:space="preserve"> </w:t>
      </w:r>
      <w:r>
        <w:rPr>
          <w:w w:val="80"/>
          <w:sz w:val="20"/>
        </w:rPr>
        <w:t>produce</w:t>
      </w:r>
    </w:p>
    <w:p w:rsidR="00E5575B" w:rsidRDefault="00D512E5">
      <w:pPr>
        <w:pStyle w:val="BodyText"/>
        <w:spacing w:line="244" w:lineRule="auto"/>
        <w:ind w:right="625"/>
        <w:jc w:val="both"/>
      </w:pPr>
      <w:proofErr w:type="gramStart"/>
      <w:r>
        <w:rPr>
          <w:w w:val="85"/>
        </w:rPr>
        <w:t>e.g</w:t>
      </w:r>
      <w:proofErr w:type="gramEnd"/>
      <w:r>
        <w:rPr>
          <w:w w:val="85"/>
        </w:rPr>
        <w:t>. Kalerwe market, Nakawa market, Owino (St Balikuddembe) market and Nakasero market in Kampala and being near Wakiso, Mpigi and Entebbe have attracted people to settle in them.</w:t>
      </w:r>
    </w:p>
    <w:p w:rsidR="00E5575B" w:rsidRDefault="00D512E5">
      <w:pPr>
        <w:pStyle w:val="BodyText"/>
        <w:spacing w:line="244" w:lineRule="auto"/>
        <w:ind w:right="628" w:firstLine="360"/>
        <w:jc w:val="both"/>
      </w:pPr>
      <w:r>
        <w:rPr>
          <w:w w:val="80"/>
        </w:rPr>
        <w:t>On other hand regions with less market potentials like</w:t>
      </w:r>
      <w:r>
        <w:t xml:space="preserve"> </w:t>
      </w:r>
      <w:r>
        <w:rPr>
          <w:w w:val="80"/>
        </w:rPr>
        <w:t xml:space="preserve">Karamoja have attracted less people because people are not motivated to carry out any </w:t>
      </w:r>
      <w:r>
        <w:rPr>
          <w:w w:val="85"/>
        </w:rPr>
        <w:t>activity without market for the produce.</w:t>
      </w:r>
    </w:p>
    <w:p w:rsidR="00E5575B" w:rsidRDefault="00D512E5">
      <w:pPr>
        <w:pStyle w:val="ListParagraph"/>
        <w:numPr>
          <w:ilvl w:val="0"/>
          <w:numId w:val="47"/>
        </w:numPr>
        <w:tabs>
          <w:tab w:val="left" w:pos="1277"/>
        </w:tabs>
        <w:spacing w:line="244" w:lineRule="auto"/>
        <w:ind w:right="625" w:firstLine="360"/>
        <w:jc w:val="both"/>
        <w:rPr>
          <w:sz w:val="20"/>
        </w:rPr>
      </w:pPr>
      <w:r>
        <w:rPr>
          <w:rFonts w:ascii="Arial"/>
          <w:b/>
          <w:w w:val="80"/>
          <w:sz w:val="20"/>
        </w:rPr>
        <w:t>Cultural</w:t>
      </w:r>
      <w:r>
        <w:rPr>
          <w:rFonts w:ascii="Arial"/>
          <w:b/>
          <w:spacing w:val="80"/>
          <w:sz w:val="20"/>
        </w:rPr>
        <w:t xml:space="preserve"> </w:t>
      </w:r>
      <w:r>
        <w:rPr>
          <w:rFonts w:ascii="Arial"/>
          <w:b/>
          <w:w w:val="80"/>
          <w:sz w:val="20"/>
        </w:rPr>
        <w:t xml:space="preserve">Factor </w:t>
      </w:r>
      <w:r>
        <w:rPr>
          <w:w w:val="80"/>
          <w:sz w:val="20"/>
        </w:rPr>
        <w:t xml:space="preserve">influences population where by the pastoral economy of cattle keeping demands large areas for grazing the animals which </w:t>
      </w:r>
      <w:r>
        <w:rPr>
          <w:w w:val="85"/>
          <w:sz w:val="20"/>
        </w:rPr>
        <w:t>means</w:t>
      </w:r>
      <w:r>
        <w:rPr>
          <w:spacing w:val="-5"/>
          <w:w w:val="85"/>
          <w:sz w:val="20"/>
        </w:rPr>
        <w:t xml:space="preserve"> </w:t>
      </w:r>
      <w:r>
        <w:rPr>
          <w:w w:val="85"/>
          <w:sz w:val="20"/>
        </w:rPr>
        <w:t>that</w:t>
      </w:r>
      <w:r>
        <w:rPr>
          <w:spacing w:val="-5"/>
          <w:w w:val="85"/>
          <w:sz w:val="20"/>
        </w:rPr>
        <w:t xml:space="preserve"> </w:t>
      </w:r>
      <w:r>
        <w:rPr>
          <w:w w:val="85"/>
          <w:sz w:val="20"/>
        </w:rPr>
        <w:t>such</w:t>
      </w:r>
      <w:r>
        <w:rPr>
          <w:spacing w:val="-5"/>
          <w:w w:val="85"/>
          <w:sz w:val="20"/>
        </w:rPr>
        <w:t xml:space="preserve"> </w:t>
      </w:r>
      <w:r>
        <w:rPr>
          <w:w w:val="85"/>
          <w:sz w:val="20"/>
        </w:rPr>
        <w:t>areas</w:t>
      </w:r>
      <w:r>
        <w:rPr>
          <w:spacing w:val="-4"/>
          <w:w w:val="85"/>
          <w:sz w:val="20"/>
        </w:rPr>
        <w:t xml:space="preserve"> </w:t>
      </w:r>
      <w:r>
        <w:rPr>
          <w:w w:val="85"/>
          <w:sz w:val="20"/>
        </w:rPr>
        <w:t>have</w:t>
      </w:r>
      <w:r>
        <w:rPr>
          <w:spacing w:val="-5"/>
          <w:w w:val="85"/>
          <w:sz w:val="20"/>
        </w:rPr>
        <w:t xml:space="preserve"> </w:t>
      </w:r>
      <w:r>
        <w:rPr>
          <w:w w:val="85"/>
          <w:sz w:val="20"/>
        </w:rPr>
        <w:t>low</w:t>
      </w:r>
      <w:r>
        <w:rPr>
          <w:spacing w:val="-4"/>
          <w:w w:val="85"/>
          <w:sz w:val="20"/>
        </w:rPr>
        <w:t xml:space="preserve"> </w:t>
      </w:r>
      <w:r>
        <w:rPr>
          <w:w w:val="85"/>
          <w:sz w:val="20"/>
        </w:rPr>
        <w:t>population</w:t>
      </w:r>
      <w:r>
        <w:rPr>
          <w:spacing w:val="-5"/>
          <w:w w:val="85"/>
          <w:sz w:val="20"/>
        </w:rPr>
        <w:t xml:space="preserve"> </w:t>
      </w:r>
      <w:r>
        <w:rPr>
          <w:w w:val="85"/>
          <w:sz w:val="20"/>
        </w:rPr>
        <w:t>concentrations</w:t>
      </w:r>
      <w:r>
        <w:rPr>
          <w:spacing w:val="-6"/>
          <w:w w:val="85"/>
          <w:sz w:val="20"/>
        </w:rPr>
        <w:t xml:space="preserve"> </w:t>
      </w:r>
      <w:r>
        <w:rPr>
          <w:w w:val="85"/>
          <w:sz w:val="20"/>
        </w:rPr>
        <w:t>because</w:t>
      </w:r>
      <w:r>
        <w:rPr>
          <w:spacing w:val="-4"/>
          <w:w w:val="85"/>
          <w:sz w:val="20"/>
        </w:rPr>
        <w:t xml:space="preserve"> </w:t>
      </w:r>
      <w:r>
        <w:rPr>
          <w:w w:val="85"/>
          <w:sz w:val="20"/>
        </w:rPr>
        <w:t>of</w:t>
      </w:r>
      <w:r>
        <w:rPr>
          <w:spacing w:val="-5"/>
          <w:w w:val="85"/>
          <w:sz w:val="20"/>
        </w:rPr>
        <w:t xml:space="preserve"> </w:t>
      </w:r>
      <w:r>
        <w:rPr>
          <w:w w:val="85"/>
          <w:sz w:val="20"/>
        </w:rPr>
        <w:t>the</w:t>
      </w:r>
      <w:r>
        <w:rPr>
          <w:spacing w:val="-5"/>
          <w:w w:val="85"/>
          <w:sz w:val="20"/>
        </w:rPr>
        <w:t xml:space="preserve"> </w:t>
      </w:r>
      <w:r>
        <w:rPr>
          <w:w w:val="85"/>
          <w:sz w:val="20"/>
        </w:rPr>
        <w:t>need</w:t>
      </w:r>
      <w:r>
        <w:rPr>
          <w:spacing w:val="-5"/>
          <w:w w:val="85"/>
          <w:sz w:val="20"/>
        </w:rPr>
        <w:t xml:space="preserve"> </w:t>
      </w:r>
      <w:r>
        <w:rPr>
          <w:w w:val="85"/>
          <w:sz w:val="20"/>
        </w:rPr>
        <w:t>of</w:t>
      </w:r>
      <w:r>
        <w:rPr>
          <w:spacing w:val="-4"/>
          <w:w w:val="85"/>
          <w:sz w:val="20"/>
        </w:rPr>
        <w:t xml:space="preserve"> </w:t>
      </w:r>
      <w:r>
        <w:rPr>
          <w:w w:val="85"/>
          <w:sz w:val="20"/>
        </w:rPr>
        <w:t>the</w:t>
      </w:r>
      <w:r>
        <w:rPr>
          <w:spacing w:val="-5"/>
          <w:w w:val="85"/>
          <w:sz w:val="20"/>
        </w:rPr>
        <w:t xml:space="preserve"> </w:t>
      </w:r>
      <w:r>
        <w:rPr>
          <w:w w:val="85"/>
          <w:sz w:val="20"/>
        </w:rPr>
        <w:t>vast</w:t>
      </w:r>
      <w:r>
        <w:rPr>
          <w:spacing w:val="-4"/>
          <w:w w:val="85"/>
          <w:sz w:val="20"/>
        </w:rPr>
        <w:t xml:space="preserve"> </w:t>
      </w:r>
      <w:r>
        <w:rPr>
          <w:w w:val="85"/>
          <w:sz w:val="20"/>
        </w:rPr>
        <w:t>/</w:t>
      </w:r>
      <w:r>
        <w:rPr>
          <w:spacing w:val="-5"/>
          <w:w w:val="85"/>
          <w:sz w:val="20"/>
        </w:rPr>
        <w:t xml:space="preserve"> </w:t>
      </w:r>
      <w:r>
        <w:rPr>
          <w:w w:val="85"/>
          <w:sz w:val="20"/>
        </w:rPr>
        <w:t>very</w:t>
      </w:r>
      <w:r>
        <w:rPr>
          <w:spacing w:val="-4"/>
          <w:w w:val="85"/>
          <w:sz w:val="20"/>
        </w:rPr>
        <w:t xml:space="preserve"> </w:t>
      </w:r>
      <w:r>
        <w:rPr>
          <w:w w:val="85"/>
          <w:sz w:val="20"/>
        </w:rPr>
        <w:t>big</w:t>
      </w:r>
      <w:r>
        <w:rPr>
          <w:spacing w:val="-5"/>
          <w:w w:val="85"/>
          <w:sz w:val="20"/>
        </w:rPr>
        <w:t xml:space="preserve"> </w:t>
      </w:r>
      <w:r>
        <w:rPr>
          <w:w w:val="85"/>
          <w:sz w:val="20"/>
        </w:rPr>
        <w:t>piece</w:t>
      </w:r>
      <w:r>
        <w:rPr>
          <w:spacing w:val="-5"/>
          <w:w w:val="85"/>
          <w:sz w:val="20"/>
        </w:rPr>
        <w:t xml:space="preserve"> </w:t>
      </w:r>
      <w:r>
        <w:rPr>
          <w:w w:val="85"/>
          <w:sz w:val="20"/>
        </w:rPr>
        <w:t>of</w:t>
      </w:r>
      <w:r>
        <w:rPr>
          <w:spacing w:val="-4"/>
          <w:w w:val="85"/>
          <w:sz w:val="20"/>
        </w:rPr>
        <w:t xml:space="preserve"> </w:t>
      </w:r>
      <w:r>
        <w:rPr>
          <w:w w:val="85"/>
          <w:sz w:val="20"/>
        </w:rPr>
        <w:t>land</w:t>
      </w:r>
      <w:r>
        <w:rPr>
          <w:spacing w:val="-5"/>
          <w:w w:val="85"/>
          <w:sz w:val="20"/>
        </w:rPr>
        <w:t xml:space="preserve"> </w:t>
      </w:r>
      <w:r>
        <w:rPr>
          <w:w w:val="85"/>
          <w:sz w:val="20"/>
        </w:rPr>
        <w:t>e.g.</w:t>
      </w:r>
      <w:r>
        <w:rPr>
          <w:spacing w:val="-5"/>
          <w:w w:val="85"/>
          <w:sz w:val="20"/>
        </w:rPr>
        <w:t xml:space="preserve"> </w:t>
      </w:r>
      <w:r>
        <w:rPr>
          <w:w w:val="85"/>
          <w:sz w:val="20"/>
        </w:rPr>
        <w:t>the</w:t>
      </w:r>
      <w:r>
        <w:rPr>
          <w:spacing w:val="-3"/>
          <w:w w:val="85"/>
          <w:sz w:val="20"/>
        </w:rPr>
        <w:t xml:space="preserve"> </w:t>
      </w:r>
      <w:r>
        <w:rPr>
          <w:w w:val="85"/>
          <w:sz w:val="20"/>
        </w:rPr>
        <w:t>Bahima</w:t>
      </w:r>
      <w:r>
        <w:rPr>
          <w:spacing w:val="-4"/>
          <w:w w:val="85"/>
          <w:sz w:val="20"/>
        </w:rPr>
        <w:t xml:space="preserve"> </w:t>
      </w:r>
      <w:r>
        <w:rPr>
          <w:w w:val="85"/>
          <w:sz w:val="20"/>
        </w:rPr>
        <w:t>of</w:t>
      </w:r>
      <w:r>
        <w:rPr>
          <w:spacing w:val="-5"/>
          <w:w w:val="85"/>
          <w:sz w:val="20"/>
        </w:rPr>
        <w:t xml:space="preserve"> </w:t>
      </w:r>
      <w:r>
        <w:rPr>
          <w:w w:val="85"/>
          <w:sz w:val="20"/>
        </w:rPr>
        <w:t>Ankole</w:t>
      </w:r>
      <w:r>
        <w:rPr>
          <w:spacing w:val="-5"/>
          <w:w w:val="85"/>
          <w:sz w:val="20"/>
        </w:rPr>
        <w:t xml:space="preserve"> </w:t>
      </w:r>
      <w:r>
        <w:rPr>
          <w:w w:val="85"/>
          <w:sz w:val="20"/>
        </w:rPr>
        <w:t>and Karamojong</w:t>
      </w:r>
      <w:r>
        <w:rPr>
          <w:spacing w:val="-5"/>
          <w:w w:val="85"/>
          <w:sz w:val="20"/>
        </w:rPr>
        <w:t xml:space="preserve"> </w:t>
      </w:r>
      <w:r>
        <w:rPr>
          <w:w w:val="85"/>
          <w:sz w:val="20"/>
        </w:rPr>
        <w:t>of</w:t>
      </w:r>
      <w:r>
        <w:rPr>
          <w:spacing w:val="-5"/>
          <w:w w:val="85"/>
          <w:sz w:val="20"/>
        </w:rPr>
        <w:t xml:space="preserve"> </w:t>
      </w:r>
      <w:r>
        <w:rPr>
          <w:w w:val="85"/>
          <w:sz w:val="20"/>
        </w:rPr>
        <w:t>North</w:t>
      </w:r>
      <w:r>
        <w:rPr>
          <w:spacing w:val="-5"/>
          <w:w w:val="85"/>
          <w:sz w:val="20"/>
        </w:rPr>
        <w:t xml:space="preserve"> </w:t>
      </w:r>
      <w:r>
        <w:rPr>
          <w:w w:val="85"/>
          <w:sz w:val="20"/>
        </w:rPr>
        <w:t>Eastern</w:t>
      </w:r>
      <w:r>
        <w:rPr>
          <w:spacing w:val="-5"/>
          <w:w w:val="85"/>
          <w:sz w:val="20"/>
        </w:rPr>
        <w:t xml:space="preserve"> </w:t>
      </w:r>
      <w:r>
        <w:rPr>
          <w:w w:val="85"/>
          <w:sz w:val="20"/>
        </w:rPr>
        <w:t>Uganda</w:t>
      </w:r>
      <w:r>
        <w:rPr>
          <w:spacing w:val="-5"/>
          <w:w w:val="85"/>
          <w:sz w:val="20"/>
        </w:rPr>
        <w:t xml:space="preserve"> </w:t>
      </w:r>
      <w:r>
        <w:rPr>
          <w:w w:val="85"/>
          <w:sz w:val="20"/>
        </w:rPr>
        <w:t>are</w:t>
      </w:r>
      <w:r>
        <w:rPr>
          <w:spacing w:val="-5"/>
          <w:w w:val="85"/>
          <w:sz w:val="20"/>
        </w:rPr>
        <w:t xml:space="preserve"> </w:t>
      </w:r>
      <w:r>
        <w:rPr>
          <w:w w:val="85"/>
          <w:sz w:val="20"/>
        </w:rPr>
        <w:t>sparsely</w:t>
      </w:r>
      <w:r>
        <w:rPr>
          <w:spacing w:val="-5"/>
          <w:w w:val="85"/>
          <w:sz w:val="20"/>
        </w:rPr>
        <w:t xml:space="preserve"> </w:t>
      </w:r>
      <w:r>
        <w:rPr>
          <w:w w:val="85"/>
          <w:sz w:val="20"/>
        </w:rPr>
        <w:t>populated.</w:t>
      </w:r>
    </w:p>
    <w:p w:rsidR="00E5575B" w:rsidRDefault="00D512E5">
      <w:pPr>
        <w:pStyle w:val="BodyText"/>
        <w:spacing w:line="244" w:lineRule="auto"/>
        <w:ind w:right="620" w:firstLine="360"/>
        <w:jc w:val="both"/>
      </w:pPr>
      <w:r>
        <w:rPr>
          <w:spacing w:val="-2"/>
          <w:w w:val="85"/>
        </w:rPr>
        <w:t>On</w:t>
      </w:r>
      <w:r>
        <w:rPr>
          <w:spacing w:val="-2"/>
        </w:rPr>
        <w:t xml:space="preserve"> </w:t>
      </w:r>
      <w:r>
        <w:rPr>
          <w:spacing w:val="-2"/>
          <w:w w:val="85"/>
        </w:rPr>
        <w:t>the</w:t>
      </w:r>
      <w:r>
        <w:rPr>
          <w:spacing w:val="-3"/>
        </w:rPr>
        <w:t xml:space="preserve"> </w:t>
      </w:r>
      <w:r>
        <w:rPr>
          <w:spacing w:val="-2"/>
          <w:w w:val="85"/>
        </w:rPr>
        <w:t>contrary</w:t>
      </w:r>
      <w:r>
        <w:rPr>
          <w:spacing w:val="-4"/>
        </w:rPr>
        <w:t xml:space="preserve"> </w:t>
      </w:r>
      <w:r>
        <w:rPr>
          <w:spacing w:val="-2"/>
          <w:w w:val="85"/>
        </w:rPr>
        <w:t>some</w:t>
      </w:r>
      <w:r>
        <w:rPr>
          <w:spacing w:val="-3"/>
        </w:rPr>
        <w:t xml:space="preserve"> </w:t>
      </w:r>
      <w:r>
        <w:rPr>
          <w:spacing w:val="-2"/>
          <w:w w:val="85"/>
        </w:rPr>
        <w:t>tribes</w:t>
      </w:r>
      <w:r>
        <w:rPr>
          <w:spacing w:val="-4"/>
        </w:rPr>
        <w:t xml:space="preserve"> </w:t>
      </w:r>
      <w:r>
        <w:rPr>
          <w:spacing w:val="-2"/>
          <w:w w:val="85"/>
        </w:rPr>
        <w:t>like</w:t>
      </w:r>
      <w:r>
        <w:rPr>
          <w:spacing w:val="-3"/>
        </w:rPr>
        <w:t xml:space="preserve"> </w:t>
      </w:r>
      <w:r>
        <w:rPr>
          <w:spacing w:val="-2"/>
          <w:w w:val="85"/>
        </w:rPr>
        <w:t>the</w:t>
      </w:r>
      <w:r>
        <w:rPr>
          <w:spacing w:val="-1"/>
        </w:rPr>
        <w:t xml:space="preserve"> </w:t>
      </w:r>
      <w:r>
        <w:rPr>
          <w:spacing w:val="-2"/>
          <w:w w:val="85"/>
        </w:rPr>
        <w:t>Bakiga,</w:t>
      </w:r>
      <w:r>
        <w:rPr>
          <w:spacing w:val="-1"/>
        </w:rPr>
        <w:t xml:space="preserve"> </w:t>
      </w:r>
      <w:r>
        <w:rPr>
          <w:spacing w:val="-2"/>
          <w:w w:val="85"/>
        </w:rPr>
        <w:t>Basoga</w:t>
      </w:r>
      <w:r>
        <w:rPr>
          <w:spacing w:val="-3"/>
        </w:rPr>
        <w:t xml:space="preserve"> </w:t>
      </w:r>
      <w:r>
        <w:rPr>
          <w:spacing w:val="-2"/>
          <w:w w:val="85"/>
        </w:rPr>
        <w:t>and</w:t>
      </w:r>
      <w:r>
        <w:rPr>
          <w:spacing w:val="-3"/>
        </w:rPr>
        <w:t xml:space="preserve"> </w:t>
      </w:r>
      <w:r>
        <w:rPr>
          <w:spacing w:val="-2"/>
          <w:w w:val="85"/>
        </w:rPr>
        <w:t>Baganda</w:t>
      </w:r>
      <w:r>
        <w:t xml:space="preserve"> </w:t>
      </w:r>
      <w:r>
        <w:rPr>
          <w:spacing w:val="-2"/>
          <w:w w:val="85"/>
        </w:rPr>
        <w:t>have</w:t>
      </w:r>
      <w:r>
        <w:rPr>
          <w:spacing w:val="-3"/>
          <w:w w:val="85"/>
        </w:rPr>
        <w:t xml:space="preserve"> </w:t>
      </w:r>
      <w:r>
        <w:rPr>
          <w:spacing w:val="-2"/>
          <w:w w:val="85"/>
        </w:rPr>
        <w:t>had</w:t>
      </w:r>
      <w:r>
        <w:rPr>
          <w:spacing w:val="-3"/>
          <w:w w:val="85"/>
        </w:rPr>
        <w:t xml:space="preserve"> </w:t>
      </w:r>
      <w:r>
        <w:rPr>
          <w:spacing w:val="-2"/>
          <w:w w:val="85"/>
        </w:rPr>
        <w:t>a</w:t>
      </w:r>
      <w:r>
        <w:rPr>
          <w:spacing w:val="-3"/>
          <w:w w:val="85"/>
        </w:rPr>
        <w:t xml:space="preserve"> </w:t>
      </w:r>
      <w:r>
        <w:rPr>
          <w:spacing w:val="-2"/>
          <w:w w:val="85"/>
        </w:rPr>
        <w:t>history</w:t>
      </w:r>
      <w:r>
        <w:rPr>
          <w:spacing w:val="-3"/>
          <w:w w:val="85"/>
        </w:rPr>
        <w:t xml:space="preserve"> </w:t>
      </w:r>
      <w:r>
        <w:rPr>
          <w:spacing w:val="-2"/>
          <w:w w:val="85"/>
        </w:rPr>
        <w:t>of</w:t>
      </w:r>
      <w:r>
        <w:rPr>
          <w:spacing w:val="-3"/>
          <w:w w:val="85"/>
        </w:rPr>
        <w:t xml:space="preserve"> </w:t>
      </w:r>
      <w:r>
        <w:rPr>
          <w:spacing w:val="-2"/>
          <w:w w:val="85"/>
        </w:rPr>
        <w:t>high</w:t>
      </w:r>
      <w:r>
        <w:rPr>
          <w:spacing w:val="-3"/>
          <w:w w:val="85"/>
        </w:rPr>
        <w:t xml:space="preserve"> </w:t>
      </w:r>
      <w:r>
        <w:rPr>
          <w:spacing w:val="-2"/>
          <w:w w:val="85"/>
        </w:rPr>
        <w:t>population</w:t>
      </w:r>
      <w:r>
        <w:rPr>
          <w:spacing w:val="-3"/>
          <w:w w:val="85"/>
        </w:rPr>
        <w:t xml:space="preserve"> </w:t>
      </w:r>
      <w:r>
        <w:rPr>
          <w:spacing w:val="-2"/>
          <w:w w:val="85"/>
        </w:rPr>
        <w:t>densities</w:t>
      </w:r>
      <w:r>
        <w:rPr>
          <w:spacing w:val="-3"/>
          <w:w w:val="85"/>
        </w:rPr>
        <w:t xml:space="preserve"> </w:t>
      </w:r>
      <w:r>
        <w:rPr>
          <w:spacing w:val="-2"/>
          <w:w w:val="85"/>
        </w:rPr>
        <w:t>and</w:t>
      </w:r>
      <w:r>
        <w:rPr>
          <w:spacing w:val="-3"/>
          <w:w w:val="85"/>
        </w:rPr>
        <w:t xml:space="preserve"> </w:t>
      </w:r>
      <w:r>
        <w:rPr>
          <w:spacing w:val="-2"/>
          <w:w w:val="85"/>
        </w:rPr>
        <w:t>they</w:t>
      </w:r>
      <w:r>
        <w:rPr>
          <w:spacing w:val="-3"/>
          <w:w w:val="85"/>
        </w:rPr>
        <w:t xml:space="preserve"> </w:t>
      </w:r>
      <w:r>
        <w:rPr>
          <w:spacing w:val="-2"/>
          <w:w w:val="85"/>
        </w:rPr>
        <w:t>still</w:t>
      </w:r>
      <w:r>
        <w:rPr>
          <w:spacing w:val="-4"/>
          <w:w w:val="85"/>
        </w:rPr>
        <w:t xml:space="preserve"> </w:t>
      </w:r>
      <w:r>
        <w:rPr>
          <w:spacing w:val="-2"/>
          <w:w w:val="85"/>
        </w:rPr>
        <w:t>exist,</w:t>
      </w:r>
      <w:r>
        <w:rPr>
          <w:spacing w:val="-3"/>
          <w:w w:val="85"/>
        </w:rPr>
        <w:t xml:space="preserve"> </w:t>
      </w:r>
      <w:r>
        <w:rPr>
          <w:spacing w:val="-2"/>
          <w:w w:val="85"/>
        </w:rPr>
        <w:t>so</w:t>
      </w:r>
      <w:r>
        <w:rPr>
          <w:spacing w:val="-3"/>
          <w:w w:val="85"/>
        </w:rPr>
        <w:t xml:space="preserve"> </w:t>
      </w:r>
      <w:r>
        <w:rPr>
          <w:spacing w:val="-2"/>
          <w:w w:val="85"/>
        </w:rPr>
        <w:t xml:space="preserve">those </w:t>
      </w:r>
      <w:r>
        <w:rPr>
          <w:w w:val="85"/>
        </w:rPr>
        <w:t>areas</w:t>
      </w:r>
      <w:r>
        <w:rPr>
          <w:spacing w:val="-6"/>
          <w:w w:val="85"/>
        </w:rPr>
        <w:t xml:space="preserve"> </w:t>
      </w:r>
      <w:r>
        <w:rPr>
          <w:w w:val="85"/>
        </w:rPr>
        <w:t>like</w:t>
      </w:r>
      <w:r>
        <w:rPr>
          <w:spacing w:val="-5"/>
          <w:w w:val="85"/>
        </w:rPr>
        <w:t xml:space="preserve"> </w:t>
      </w:r>
      <w:r>
        <w:rPr>
          <w:w w:val="85"/>
        </w:rPr>
        <w:t>in</w:t>
      </w:r>
      <w:r>
        <w:rPr>
          <w:spacing w:val="-5"/>
          <w:w w:val="85"/>
        </w:rPr>
        <w:t xml:space="preserve"> </w:t>
      </w:r>
      <w:r>
        <w:rPr>
          <w:w w:val="85"/>
        </w:rPr>
        <w:t>Kabale,</w:t>
      </w:r>
      <w:r>
        <w:rPr>
          <w:spacing w:val="-3"/>
          <w:w w:val="85"/>
        </w:rPr>
        <w:t xml:space="preserve"> </w:t>
      </w:r>
      <w:r>
        <w:rPr>
          <w:w w:val="85"/>
        </w:rPr>
        <w:t>Iganga,</w:t>
      </w:r>
      <w:r>
        <w:rPr>
          <w:spacing w:val="-5"/>
          <w:w w:val="85"/>
        </w:rPr>
        <w:t xml:space="preserve"> </w:t>
      </w:r>
      <w:r>
        <w:rPr>
          <w:w w:val="85"/>
        </w:rPr>
        <w:t>Mbale,</w:t>
      </w:r>
      <w:r>
        <w:rPr>
          <w:spacing w:val="-2"/>
          <w:w w:val="85"/>
        </w:rPr>
        <w:t xml:space="preserve"> </w:t>
      </w:r>
      <w:r>
        <w:rPr>
          <w:w w:val="85"/>
        </w:rPr>
        <w:t>Kampala,</w:t>
      </w:r>
      <w:r>
        <w:rPr>
          <w:spacing w:val="-2"/>
          <w:w w:val="85"/>
        </w:rPr>
        <w:t xml:space="preserve"> </w:t>
      </w:r>
      <w:r>
        <w:rPr>
          <w:w w:val="85"/>
        </w:rPr>
        <w:t>Wakiso</w:t>
      </w:r>
      <w:r>
        <w:rPr>
          <w:spacing w:val="-5"/>
          <w:w w:val="85"/>
        </w:rPr>
        <w:t xml:space="preserve"> </w:t>
      </w:r>
      <w:r>
        <w:rPr>
          <w:w w:val="85"/>
        </w:rPr>
        <w:t>and</w:t>
      </w:r>
      <w:r>
        <w:rPr>
          <w:spacing w:val="-2"/>
          <w:w w:val="85"/>
        </w:rPr>
        <w:t xml:space="preserve"> </w:t>
      </w:r>
      <w:r>
        <w:rPr>
          <w:w w:val="85"/>
        </w:rPr>
        <w:t>Masaka</w:t>
      </w:r>
      <w:r>
        <w:rPr>
          <w:spacing w:val="-2"/>
          <w:w w:val="85"/>
        </w:rPr>
        <w:t xml:space="preserve"> </w:t>
      </w:r>
      <w:r>
        <w:rPr>
          <w:w w:val="85"/>
        </w:rPr>
        <w:t>districts</w:t>
      </w:r>
      <w:r>
        <w:rPr>
          <w:spacing w:val="-3"/>
          <w:w w:val="85"/>
        </w:rPr>
        <w:t xml:space="preserve"> </w:t>
      </w:r>
      <w:r>
        <w:rPr>
          <w:w w:val="85"/>
        </w:rPr>
        <w:t>have</w:t>
      </w:r>
      <w:r>
        <w:rPr>
          <w:spacing w:val="-2"/>
          <w:w w:val="85"/>
        </w:rPr>
        <w:t xml:space="preserve"> </w:t>
      </w:r>
      <w:r>
        <w:rPr>
          <w:w w:val="85"/>
        </w:rPr>
        <w:t>ended</w:t>
      </w:r>
      <w:r>
        <w:rPr>
          <w:spacing w:val="-2"/>
          <w:w w:val="85"/>
        </w:rPr>
        <w:t xml:space="preserve"> </w:t>
      </w:r>
      <w:r>
        <w:rPr>
          <w:w w:val="85"/>
        </w:rPr>
        <w:t>up</w:t>
      </w:r>
      <w:r>
        <w:t xml:space="preserve"> </w:t>
      </w:r>
      <w:r>
        <w:rPr>
          <w:w w:val="85"/>
        </w:rPr>
        <w:t>being</w:t>
      </w:r>
      <w:r>
        <w:rPr>
          <w:spacing w:val="-10"/>
          <w:w w:val="85"/>
        </w:rPr>
        <w:t xml:space="preserve"> </w:t>
      </w:r>
      <w:r>
        <w:rPr>
          <w:w w:val="85"/>
        </w:rPr>
        <w:t>high</w:t>
      </w:r>
      <w:r>
        <w:rPr>
          <w:spacing w:val="-5"/>
          <w:w w:val="85"/>
        </w:rPr>
        <w:t xml:space="preserve"> </w:t>
      </w:r>
      <w:r>
        <w:rPr>
          <w:w w:val="85"/>
        </w:rPr>
        <w:t>populated.</w:t>
      </w:r>
    </w:p>
    <w:p w:rsidR="00E5575B" w:rsidRDefault="00D512E5">
      <w:pPr>
        <w:pStyle w:val="ListParagraph"/>
        <w:numPr>
          <w:ilvl w:val="0"/>
          <w:numId w:val="47"/>
        </w:numPr>
        <w:tabs>
          <w:tab w:val="left" w:pos="1277"/>
        </w:tabs>
        <w:spacing w:line="242" w:lineRule="auto"/>
        <w:ind w:right="624" w:firstLine="360"/>
        <w:jc w:val="both"/>
        <w:rPr>
          <w:sz w:val="20"/>
        </w:rPr>
      </w:pPr>
      <w:r>
        <w:rPr>
          <w:rFonts w:ascii="Arial" w:hAnsi="Arial"/>
          <w:b/>
          <w:w w:val="80"/>
          <w:sz w:val="20"/>
        </w:rPr>
        <w:t xml:space="preserve">No Man’s Land </w:t>
      </w:r>
      <w:r>
        <w:rPr>
          <w:w w:val="80"/>
          <w:sz w:val="20"/>
        </w:rPr>
        <w:t xml:space="preserve">influences population where by in the past, Uganda had strips of land left unoccupied known as no man’s land between the </w:t>
      </w:r>
      <w:r>
        <w:rPr>
          <w:spacing w:val="-2"/>
          <w:w w:val="85"/>
          <w:sz w:val="20"/>
        </w:rPr>
        <w:t>conflicting tribes. This existed between tribal wars among the Teso and the Karamojongs in Katawi, Baganda and Banyoro in</w:t>
      </w:r>
      <w:r>
        <w:rPr>
          <w:sz w:val="20"/>
        </w:rPr>
        <w:t xml:space="preserve"> </w:t>
      </w:r>
      <w:r>
        <w:rPr>
          <w:spacing w:val="-2"/>
          <w:w w:val="85"/>
          <w:sz w:val="20"/>
        </w:rPr>
        <w:t>Kibaale</w:t>
      </w:r>
      <w:r>
        <w:rPr>
          <w:spacing w:val="-1"/>
          <w:sz w:val="20"/>
        </w:rPr>
        <w:t xml:space="preserve"> </w:t>
      </w:r>
      <w:r>
        <w:rPr>
          <w:spacing w:val="-2"/>
          <w:w w:val="85"/>
          <w:sz w:val="20"/>
        </w:rPr>
        <w:t>and Kiboga,</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BodyText"/>
        <w:spacing w:before="8"/>
        <w:ind w:right="636"/>
        <w:jc w:val="both"/>
      </w:pPr>
      <w:proofErr w:type="gramStart"/>
      <w:r>
        <w:rPr>
          <w:w w:val="85"/>
        </w:rPr>
        <w:lastRenderedPageBreak/>
        <w:t>Banyori</w:t>
      </w:r>
      <w:r>
        <w:rPr>
          <w:spacing w:val="-4"/>
          <w:w w:val="85"/>
        </w:rPr>
        <w:t xml:space="preserve"> </w:t>
      </w:r>
      <w:r>
        <w:rPr>
          <w:w w:val="85"/>
        </w:rPr>
        <w:t>and</w:t>
      </w:r>
      <w:r>
        <w:rPr>
          <w:spacing w:val="-4"/>
          <w:w w:val="85"/>
        </w:rPr>
        <w:t xml:space="preserve"> </w:t>
      </w:r>
      <w:r>
        <w:rPr>
          <w:w w:val="85"/>
        </w:rPr>
        <w:t>Japadhola</w:t>
      </w:r>
      <w:r>
        <w:rPr>
          <w:spacing w:val="-4"/>
          <w:w w:val="85"/>
        </w:rPr>
        <w:t xml:space="preserve"> </w:t>
      </w:r>
      <w:r>
        <w:rPr>
          <w:w w:val="85"/>
        </w:rPr>
        <w:t>which</w:t>
      </w:r>
      <w:r>
        <w:rPr>
          <w:spacing w:val="-4"/>
          <w:w w:val="85"/>
        </w:rPr>
        <w:t xml:space="preserve"> </w:t>
      </w:r>
      <w:r>
        <w:rPr>
          <w:w w:val="85"/>
        </w:rPr>
        <w:t>situation</w:t>
      </w:r>
      <w:r>
        <w:rPr>
          <w:spacing w:val="-4"/>
          <w:w w:val="85"/>
        </w:rPr>
        <w:t xml:space="preserve"> </w:t>
      </w:r>
      <w:r>
        <w:rPr>
          <w:w w:val="85"/>
        </w:rPr>
        <w:t>left</w:t>
      </w:r>
      <w:r>
        <w:rPr>
          <w:spacing w:val="-4"/>
          <w:w w:val="85"/>
        </w:rPr>
        <w:t xml:space="preserve"> </w:t>
      </w:r>
      <w:r>
        <w:rPr>
          <w:w w:val="85"/>
        </w:rPr>
        <w:t>such</w:t>
      </w:r>
      <w:r>
        <w:rPr>
          <w:spacing w:val="-4"/>
          <w:w w:val="85"/>
        </w:rPr>
        <w:t xml:space="preserve"> </w:t>
      </w:r>
      <w:r>
        <w:rPr>
          <w:w w:val="85"/>
        </w:rPr>
        <w:t>areas</w:t>
      </w:r>
      <w:r>
        <w:rPr>
          <w:spacing w:val="-4"/>
          <w:w w:val="85"/>
        </w:rPr>
        <w:t xml:space="preserve"> </w:t>
      </w:r>
      <w:r>
        <w:rPr>
          <w:w w:val="85"/>
        </w:rPr>
        <w:t>with</w:t>
      </w:r>
      <w:r>
        <w:rPr>
          <w:spacing w:val="-4"/>
          <w:w w:val="85"/>
        </w:rPr>
        <w:t xml:space="preserve"> </w:t>
      </w:r>
      <w:r>
        <w:rPr>
          <w:w w:val="85"/>
        </w:rPr>
        <w:t>low</w:t>
      </w:r>
      <w:r>
        <w:rPr>
          <w:spacing w:val="-4"/>
          <w:w w:val="85"/>
        </w:rPr>
        <w:t xml:space="preserve"> </w:t>
      </w:r>
      <w:r>
        <w:rPr>
          <w:w w:val="85"/>
        </w:rPr>
        <w:t>population</w:t>
      </w:r>
      <w:r>
        <w:rPr>
          <w:spacing w:val="-4"/>
          <w:w w:val="85"/>
        </w:rPr>
        <w:t xml:space="preserve"> </w:t>
      </w:r>
      <w:r>
        <w:rPr>
          <w:w w:val="85"/>
        </w:rPr>
        <w:t>unlike</w:t>
      </w:r>
      <w:r>
        <w:rPr>
          <w:spacing w:val="-4"/>
          <w:w w:val="85"/>
        </w:rPr>
        <w:t xml:space="preserve"> </w:t>
      </w:r>
      <w:r>
        <w:rPr>
          <w:w w:val="85"/>
        </w:rPr>
        <w:t>of</w:t>
      </w:r>
      <w:r>
        <w:rPr>
          <w:spacing w:val="-4"/>
          <w:w w:val="85"/>
        </w:rPr>
        <w:t xml:space="preserve"> </w:t>
      </w:r>
      <w:r>
        <w:rPr>
          <w:w w:val="85"/>
        </w:rPr>
        <w:t>the</w:t>
      </w:r>
      <w:r>
        <w:rPr>
          <w:spacing w:val="-4"/>
          <w:w w:val="85"/>
        </w:rPr>
        <w:t xml:space="preserve"> </w:t>
      </w:r>
      <w:r>
        <w:rPr>
          <w:w w:val="85"/>
        </w:rPr>
        <w:t>recent</w:t>
      </w:r>
      <w:r>
        <w:rPr>
          <w:spacing w:val="-4"/>
          <w:w w:val="85"/>
        </w:rPr>
        <w:t xml:space="preserve"> </w:t>
      </w:r>
      <w:r>
        <w:rPr>
          <w:w w:val="85"/>
        </w:rPr>
        <w:t>few</w:t>
      </w:r>
      <w:r>
        <w:rPr>
          <w:spacing w:val="-2"/>
          <w:w w:val="85"/>
        </w:rPr>
        <w:t xml:space="preserve"> </w:t>
      </w:r>
      <w:r>
        <w:rPr>
          <w:w w:val="85"/>
        </w:rPr>
        <w:t>settlements.</w:t>
      </w:r>
      <w:proofErr w:type="gramEnd"/>
      <w:r>
        <w:rPr>
          <w:spacing w:val="-4"/>
          <w:w w:val="85"/>
        </w:rPr>
        <w:t xml:space="preserve"> </w:t>
      </w:r>
      <w:r>
        <w:rPr>
          <w:w w:val="85"/>
        </w:rPr>
        <w:t>Whilst ancient</w:t>
      </w:r>
      <w:r>
        <w:rPr>
          <w:spacing w:val="-1"/>
        </w:rPr>
        <w:t xml:space="preserve"> </w:t>
      </w:r>
      <w:r>
        <w:rPr>
          <w:w w:val="85"/>
        </w:rPr>
        <w:t>kingdoms</w:t>
      </w:r>
      <w:r>
        <w:rPr>
          <w:spacing w:val="-2"/>
        </w:rPr>
        <w:t xml:space="preserve"> </w:t>
      </w:r>
      <w:r>
        <w:rPr>
          <w:w w:val="85"/>
        </w:rPr>
        <w:t>such</w:t>
      </w:r>
      <w:r>
        <w:rPr>
          <w:spacing w:val="-1"/>
        </w:rPr>
        <w:t xml:space="preserve"> </w:t>
      </w:r>
      <w:r>
        <w:rPr>
          <w:w w:val="85"/>
        </w:rPr>
        <w:t>as Buganda</w:t>
      </w:r>
      <w:r>
        <w:t xml:space="preserve"> </w:t>
      </w:r>
      <w:r>
        <w:rPr>
          <w:w w:val="85"/>
        </w:rPr>
        <w:t>in</w:t>
      </w:r>
      <w:r>
        <w:t xml:space="preserve"> </w:t>
      </w:r>
      <w:r>
        <w:rPr>
          <w:w w:val="85"/>
        </w:rPr>
        <w:t>Wakiso</w:t>
      </w:r>
      <w:r>
        <w:t xml:space="preserve"> </w:t>
      </w:r>
      <w:r>
        <w:rPr>
          <w:w w:val="85"/>
        </w:rPr>
        <w:t>and</w:t>
      </w:r>
      <w:r>
        <w:t xml:space="preserve"> </w:t>
      </w:r>
      <w:r>
        <w:rPr>
          <w:w w:val="85"/>
        </w:rPr>
        <w:t>Kampala,</w:t>
      </w:r>
      <w:r>
        <w:t xml:space="preserve"> </w:t>
      </w:r>
      <w:r>
        <w:rPr>
          <w:w w:val="85"/>
        </w:rPr>
        <w:t>Busoga</w:t>
      </w:r>
      <w:r>
        <w:t xml:space="preserve"> </w:t>
      </w:r>
      <w:r>
        <w:rPr>
          <w:w w:val="85"/>
        </w:rPr>
        <w:t>in</w:t>
      </w:r>
      <w:r>
        <w:t xml:space="preserve"> </w:t>
      </w:r>
      <w:r>
        <w:rPr>
          <w:w w:val="85"/>
        </w:rPr>
        <w:t>Jinja</w:t>
      </w:r>
      <w:r>
        <w:t xml:space="preserve"> </w:t>
      </w:r>
      <w:r>
        <w:rPr>
          <w:w w:val="85"/>
        </w:rPr>
        <w:t>are</w:t>
      </w:r>
      <w:r>
        <w:t xml:space="preserve"> </w:t>
      </w:r>
      <w:r>
        <w:rPr>
          <w:w w:val="85"/>
        </w:rPr>
        <w:t>densily</w:t>
      </w:r>
      <w:r>
        <w:t xml:space="preserve"> </w:t>
      </w:r>
      <w:r>
        <w:rPr>
          <w:w w:val="85"/>
        </w:rPr>
        <w:t>populated because of security and cultural reasons.</w:t>
      </w:r>
    </w:p>
    <w:p w:rsidR="00E5575B" w:rsidRDefault="00D512E5">
      <w:pPr>
        <w:pStyle w:val="ListParagraph"/>
        <w:numPr>
          <w:ilvl w:val="0"/>
          <w:numId w:val="47"/>
        </w:numPr>
        <w:tabs>
          <w:tab w:val="left" w:pos="1301"/>
        </w:tabs>
        <w:spacing w:before="3" w:line="242" w:lineRule="auto"/>
        <w:ind w:right="623" w:firstLine="360"/>
        <w:jc w:val="both"/>
        <w:rPr>
          <w:sz w:val="20"/>
        </w:rPr>
      </w:pPr>
      <w:r>
        <w:rPr>
          <w:rFonts w:ascii="Arial"/>
          <w:b/>
          <w:w w:val="85"/>
          <w:sz w:val="20"/>
        </w:rPr>
        <w:t xml:space="preserve">Tribal Location </w:t>
      </w:r>
      <w:r>
        <w:rPr>
          <w:w w:val="85"/>
          <w:sz w:val="20"/>
        </w:rPr>
        <w:t xml:space="preserve">influences population where by the headquarters or seats of the traditional leaders e.g. chiefs, kings and clan leaders </w:t>
      </w:r>
      <w:r>
        <w:rPr>
          <w:w w:val="80"/>
          <w:sz w:val="20"/>
        </w:rPr>
        <w:t>became highly populated because people liked to settle near their leaders e.g. Mengo in Buganda, Mbale in Bugishu, Jinja in,</w:t>
      </w:r>
      <w:r>
        <w:rPr>
          <w:sz w:val="20"/>
        </w:rPr>
        <w:t xml:space="preserve"> </w:t>
      </w:r>
      <w:r>
        <w:rPr>
          <w:w w:val="80"/>
          <w:sz w:val="20"/>
        </w:rPr>
        <w:t xml:space="preserve">Fort portal in Tororo, </w:t>
      </w:r>
      <w:r>
        <w:rPr>
          <w:spacing w:val="-2"/>
          <w:w w:val="85"/>
          <w:sz w:val="20"/>
        </w:rPr>
        <w:t xml:space="preserve">Hoima in Bunyoro and Mbarara in Ankole. While those areas far away the traditional seats like Kayunga and Rakai in Buganda, Kamuli in Busoga, </w:t>
      </w:r>
      <w:r>
        <w:rPr>
          <w:w w:val="80"/>
          <w:sz w:val="20"/>
        </w:rPr>
        <w:t>Masindi in Bunyoro and</w:t>
      </w:r>
      <w:r>
        <w:rPr>
          <w:sz w:val="20"/>
        </w:rPr>
        <w:t xml:space="preserve"> </w:t>
      </w:r>
      <w:r>
        <w:rPr>
          <w:w w:val="80"/>
          <w:sz w:val="20"/>
        </w:rPr>
        <w:t>Ntungamo in Ankole called for low or</w:t>
      </w:r>
      <w:r>
        <w:rPr>
          <w:sz w:val="20"/>
        </w:rPr>
        <w:t xml:space="preserve"> </w:t>
      </w:r>
      <w:r>
        <w:rPr>
          <w:w w:val="80"/>
          <w:sz w:val="20"/>
        </w:rPr>
        <w:t>moderate</w:t>
      </w:r>
      <w:r>
        <w:rPr>
          <w:sz w:val="20"/>
        </w:rPr>
        <w:t xml:space="preserve"> </w:t>
      </w:r>
      <w:r>
        <w:rPr>
          <w:w w:val="80"/>
          <w:sz w:val="20"/>
        </w:rPr>
        <w:t>population because nothing</w:t>
      </w:r>
      <w:r>
        <w:rPr>
          <w:sz w:val="20"/>
        </w:rPr>
        <w:t xml:space="preserve"> </w:t>
      </w:r>
      <w:r>
        <w:rPr>
          <w:w w:val="80"/>
          <w:sz w:val="20"/>
        </w:rPr>
        <w:t>was</w:t>
      </w:r>
      <w:r>
        <w:rPr>
          <w:sz w:val="20"/>
        </w:rPr>
        <w:t xml:space="preserve"> </w:t>
      </w:r>
      <w:r>
        <w:rPr>
          <w:w w:val="80"/>
          <w:sz w:val="20"/>
        </w:rPr>
        <w:t>a centre of attraction</w:t>
      </w:r>
      <w:r>
        <w:rPr>
          <w:sz w:val="20"/>
        </w:rPr>
        <w:t xml:space="preserve"> </w:t>
      </w:r>
      <w:r>
        <w:rPr>
          <w:w w:val="80"/>
          <w:sz w:val="20"/>
        </w:rPr>
        <w:t>traditionally.</w:t>
      </w:r>
    </w:p>
    <w:p w:rsidR="00E5575B" w:rsidRDefault="00D512E5">
      <w:pPr>
        <w:pStyle w:val="ListParagraph"/>
        <w:numPr>
          <w:ilvl w:val="0"/>
          <w:numId w:val="47"/>
        </w:numPr>
        <w:tabs>
          <w:tab w:val="left" w:pos="1366"/>
        </w:tabs>
        <w:spacing w:line="242" w:lineRule="auto"/>
        <w:ind w:right="633" w:firstLine="360"/>
        <w:jc w:val="both"/>
        <w:rPr>
          <w:sz w:val="20"/>
        </w:rPr>
      </w:pPr>
      <w:r>
        <w:rPr>
          <w:rFonts w:ascii="Arial"/>
          <w:b/>
          <w:w w:val="80"/>
          <w:sz w:val="20"/>
        </w:rPr>
        <w:t xml:space="preserve">Security </w:t>
      </w:r>
      <w:r>
        <w:rPr>
          <w:w w:val="80"/>
          <w:sz w:val="20"/>
        </w:rPr>
        <w:t>influences population where by Gulu and Lira districts as well as its neighbors in northern Uganda, their population densities were decreasing</w:t>
      </w:r>
      <w:r>
        <w:rPr>
          <w:sz w:val="20"/>
        </w:rPr>
        <w:t xml:space="preserve"> </w:t>
      </w:r>
      <w:r>
        <w:rPr>
          <w:w w:val="80"/>
          <w:sz w:val="20"/>
        </w:rPr>
        <w:t>continuously</w:t>
      </w:r>
      <w:r>
        <w:rPr>
          <w:sz w:val="20"/>
        </w:rPr>
        <w:t xml:space="preserve"> </w:t>
      </w:r>
      <w:r>
        <w:rPr>
          <w:w w:val="80"/>
          <w:sz w:val="20"/>
        </w:rPr>
        <w:t>because</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political</w:t>
      </w:r>
      <w:r>
        <w:rPr>
          <w:sz w:val="20"/>
        </w:rPr>
        <w:t xml:space="preserve"> </w:t>
      </w:r>
      <w:r>
        <w:rPr>
          <w:w w:val="80"/>
          <w:sz w:val="20"/>
        </w:rPr>
        <w:t>instabilities</w:t>
      </w:r>
      <w:r>
        <w:rPr>
          <w:sz w:val="20"/>
        </w:rPr>
        <w:t xml:space="preserve"> </w:t>
      </w:r>
      <w:r>
        <w:rPr>
          <w:w w:val="80"/>
          <w:sz w:val="20"/>
        </w:rPr>
        <w:t>caused</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LRA</w:t>
      </w:r>
      <w:r>
        <w:rPr>
          <w:sz w:val="20"/>
        </w:rPr>
        <w:t xml:space="preserve"> </w:t>
      </w:r>
      <w:r>
        <w:rPr>
          <w:w w:val="80"/>
          <w:sz w:val="20"/>
        </w:rPr>
        <w:t>rebels</w:t>
      </w:r>
      <w:r>
        <w:rPr>
          <w:sz w:val="20"/>
        </w:rPr>
        <w:t xml:space="preserve"> </w:t>
      </w:r>
      <w:r>
        <w:rPr>
          <w:w w:val="80"/>
          <w:sz w:val="20"/>
        </w:rPr>
        <w:t>led</w:t>
      </w:r>
      <w:r>
        <w:rPr>
          <w:sz w:val="20"/>
        </w:rPr>
        <w:t xml:space="preserve"> </w:t>
      </w:r>
      <w:r>
        <w:rPr>
          <w:w w:val="80"/>
          <w:sz w:val="20"/>
        </w:rPr>
        <w:t>Kony</w:t>
      </w:r>
      <w:r>
        <w:rPr>
          <w:sz w:val="20"/>
        </w:rPr>
        <w:t xml:space="preserve"> </w:t>
      </w:r>
      <w:r>
        <w:rPr>
          <w:w w:val="80"/>
          <w:sz w:val="20"/>
        </w:rPr>
        <w:t>between</w:t>
      </w:r>
      <w:r>
        <w:rPr>
          <w:sz w:val="20"/>
        </w:rPr>
        <w:t xml:space="preserve"> </w:t>
      </w:r>
      <w:r>
        <w:rPr>
          <w:w w:val="80"/>
          <w:sz w:val="20"/>
        </w:rPr>
        <w:t>1986</w:t>
      </w:r>
      <w:r>
        <w:rPr>
          <w:sz w:val="20"/>
        </w:rPr>
        <w:t xml:space="preserve"> </w:t>
      </w:r>
      <w:r>
        <w:rPr>
          <w:w w:val="80"/>
          <w:sz w:val="20"/>
        </w:rPr>
        <w:t>and</w:t>
      </w:r>
      <w:r>
        <w:rPr>
          <w:sz w:val="20"/>
        </w:rPr>
        <w:t xml:space="preserve"> </w:t>
      </w:r>
      <w:r>
        <w:rPr>
          <w:w w:val="80"/>
          <w:sz w:val="20"/>
        </w:rPr>
        <w:t>2006.</w:t>
      </w:r>
      <w:r>
        <w:rPr>
          <w:sz w:val="20"/>
        </w:rPr>
        <w:t xml:space="preserve"> </w:t>
      </w:r>
      <w:r>
        <w:rPr>
          <w:w w:val="80"/>
          <w:sz w:val="20"/>
        </w:rPr>
        <w:t>Similarly</w:t>
      </w:r>
      <w:r>
        <w:rPr>
          <w:sz w:val="20"/>
        </w:rPr>
        <w:t xml:space="preserve"> </w:t>
      </w:r>
      <w:r>
        <w:rPr>
          <w:w w:val="80"/>
          <w:sz w:val="20"/>
        </w:rPr>
        <w:t>insecurity</w:t>
      </w:r>
      <w:r>
        <w:rPr>
          <w:sz w:val="20"/>
        </w:rPr>
        <w:t xml:space="preserve"> </w:t>
      </w:r>
      <w:r>
        <w:rPr>
          <w:w w:val="80"/>
          <w:sz w:val="20"/>
        </w:rPr>
        <w:t>caused by</w:t>
      </w:r>
      <w:r>
        <w:rPr>
          <w:sz w:val="20"/>
        </w:rPr>
        <w:t xml:space="preserve"> </w:t>
      </w:r>
      <w:r>
        <w:rPr>
          <w:w w:val="80"/>
          <w:sz w:val="20"/>
        </w:rPr>
        <w:t>the</w:t>
      </w:r>
      <w:r>
        <w:rPr>
          <w:sz w:val="20"/>
        </w:rPr>
        <w:t xml:space="preserve"> </w:t>
      </w:r>
      <w:r>
        <w:rPr>
          <w:w w:val="80"/>
          <w:sz w:val="20"/>
        </w:rPr>
        <w:t>Karamoja</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low</w:t>
      </w:r>
      <w:r>
        <w:rPr>
          <w:sz w:val="20"/>
        </w:rPr>
        <w:t xml:space="preserve"> </w:t>
      </w:r>
      <w:r>
        <w:rPr>
          <w:w w:val="80"/>
          <w:sz w:val="20"/>
        </w:rPr>
        <w:t>population</w:t>
      </w:r>
      <w:r>
        <w:rPr>
          <w:sz w:val="20"/>
        </w:rPr>
        <w:t xml:space="preserve"> </w:t>
      </w:r>
      <w:r>
        <w:rPr>
          <w:w w:val="80"/>
          <w:sz w:val="20"/>
        </w:rPr>
        <w:t>in</w:t>
      </w:r>
      <w:r>
        <w:rPr>
          <w:sz w:val="20"/>
        </w:rPr>
        <w:t xml:space="preserve"> </w:t>
      </w:r>
      <w:r>
        <w:rPr>
          <w:w w:val="80"/>
          <w:sz w:val="20"/>
        </w:rPr>
        <w:t>a</w:t>
      </w:r>
      <w:r>
        <w:rPr>
          <w:sz w:val="20"/>
        </w:rPr>
        <w:t xml:space="preserve"> </w:t>
      </w:r>
      <w:r>
        <w:rPr>
          <w:w w:val="80"/>
          <w:sz w:val="20"/>
        </w:rPr>
        <w:t>certain</w:t>
      </w:r>
      <w:r>
        <w:rPr>
          <w:sz w:val="20"/>
        </w:rPr>
        <w:t xml:space="preserve"> </w:t>
      </w:r>
      <w:r>
        <w:rPr>
          <w:w w:val="80"/>
          <w:sz w:val="20"/>
        </w:rPr>
        <w:t>zones</w:t>
      </w:r>
      <w:r>
        <w:rPr>
          <w:sz w:val="20"/>
        </w:rPr>
        <w:t xml:space="preserve"> </w:t>
      </w:r>
      <w:r>
        <w:rPr>
          <w:w w:val="80"/>
          <w:sz w:val="20"/>
        </w:rPr>
        <w:t>between</w:t>
      </w:r>
      <w:r>
        <w:rPr>
          <w:sz w:val="20"/>
        </w:rPr>
        <w:t xml:space="preserve"> </w:t>
      </w:r>
      <w:r>
        <w:rPr>
          <w:w w:val="80"/>
          <w:sz w:val="20"/>
        </w:rPr>
        <w:t>them</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Iteso</w:t>
      </w:r>
      <w:r>
        <w:rPr>
          <w:sz w:val="20"/>
        </w:rPr>
        <w:t xml:space="preserve"> </w:t>
      </w:r>
      <w:r>
        <w:rPr>
          <w:w w:val="80"/>
          <w:sz w:val="20"/>
        </w:rPr>
        <w:t>land</w:t>
      </w:r>
      <w:r>
        <w:rPr>
          <w:sz w:val="20"/>
        </w:rPr>
        <w:t xml:space="preserve"> </w:t>
      </w:r>
      <w:r>
        <w:rPr>
          <w:w w:val="80"/>
          <w:sz w:val="20"/>
        </w:rPr>
        <w:t>as</w:t>
      </w:r>
      <w:r>
        <w:rPr>
          <w:sz w:val="20"/>
        </w:rPr>
        <w:t xml:space="preserve"> </w:t>
      </w:r>
      <w:r>
        <w:rPr>
          <w:w w:val="80"/>
          <w:sz w:val="20"/>
        </w:rPr>
        <w:t>people</w:t>
      </w:r>
      <w:r>
        <w:rPr>
          <w:sz w:val="20"/>
        </w:rPr>
        <w:t xml:space="preserve"> </w:t>
      </w:r>
      <w:r>
        <w:rPr>
          <w:w w:val="80"/>
          <w:sz w:val="20"/>
        </w:rPr>
        <w:t>run</w:t>
      </w:r>
      <w:r>
        <w:rPr>
          <w:sz w:val="20"/>
        </w:rPr>
        <w:t xml:space="preserve"> </w:t>
      </w:r>
      <w:r>
        <w:rPr>
          <w:w w:val="80"/>
          <w:sz w:val="20"/>
        </w:rPr>
        <w:t>away</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battling</w:t>
      </w:r>
      <w:r>
        <w:rPr>
          <w:sz w:val="20"/>
        </w:rPr>
        <w:t xml:space="preserve"> </w:t>
      </w:r>
      <w:r>
        <w:rPr>
          <w:w w:val="80"/>
          <w:sz w:val="20"/>
        </w:rPr>
        <w:t>grounds.</w:t>
      </w:r>
    </w:p>
    <w:p w:rsidR="00E5575B" w:rsidRDefault="00D512E5">
      <w:pPr>
        <w:pStyle w:val="BodyText"/>
        <w:spacing w:before="1" w:line="244" w:lineRule="auto"/>
        <w:ind w:right="620" w:firstLine="360"/>
        <w:jc w:val="both"/>
      </w:pPr>
      <w:r>
        <w:rPr>
          <w:w w:val="80"/>
        </w:rPr>
        <w:t>On</w:t>
      </w:r>
      <w:r>
        <w:rPr>
          <w:spacing w:val="-3"/>
          <w:w w:val="80"/>
        </w:rPr>
        <w:t xml:space="preserve"> </w:t>
      </w:r>
      <w:r>
        <w:rPr>
          <w:w w:val="80"/>
        </w:rPr>
        <w:t>the</w:t>
      </w:r>
      <w:r>
        <w:rPr>
          <w:spacing w:val="-3"/>
          <w:w w:val="80"/>
        </w:rPr>
        <w:t xml:space="preserve"> </w:t>
      </w:r>
      <w:r>
        <w:rPr>
          <w:w w:val="80"/>
        </w:rPr>
        <w:t>other</w:t>
      </w:r>
      <w:r>
        <w:rPr>
          <w:spacing w:val="-9"/>
        </w:rPr>
        <w:t xml:space="preserve"> </w:t>
      </w:r>
      <w:r>
        <w:rPr>
          <w:w w:val="80"/>
        </w:rPr>
        <w:t>hand</w:t>
      </w:r>
      <w:r>
        <w:rPr>
          <w:spacing w:val="-3"/>
        </w:rPr>
        <w:t xml:space="preserve"> </w:t>
      </w:r>
      <w:r>
        <w:rPr>
          <w:w w:val="80"/>
        </w:rPr>
        <w:t>areas</w:t>
      </w:r>
      <w:r>
        <w:rPr>
          <w:spacing w:val="-3"/>
          <w:w w:val="80"/>
        </w:rPr>
        <w:t xml:space="preserve"> </w:t>
      </w:r>
      <w:r>
        <w:rPr>
          <w:w w:val="80"/>
        </w:rPr>
        <w:t>which</w:t>
      </w:r>
      <w:r>
        <w:rPr>
          <w:spacing w:val="-3"/>
          <w:w w:val="80"/>
        </w:rPr>
        <w:t xml:space="preserve"> </w:t>
      </w:r>
      <w:r>
        <w:rPr>
          <w:w w:val="80"/>
        </w:rPr>
        <w:t>are</w:t>
      </w:r>
      <w:r>
        <w:rPr>
          <w:spacing w:val="-2"/>
          <w:w w:val="80"/>
        </w:rPr>
        <w:t xml:space="preserve"> </w:t>
      </w:r>
      <w:r>
        <w:rPr>
          <w:w w:val="80"/>
        </w:rPr>
        <w:t>politically</w:t>
      </w:r>
      <w:r>
        <w:rPr>
          <w:spacing w:val="-3"/>
          <w:w w:val="80"/>
        </w:rPr>
        <w:t xml:space="preserve"> </w:t>
      </w:r>
      <w:r>
        <w:rPr>
          <w:w w:val="80"/>
        </w:rPr>
        <w:t>stable</w:t>
      </w:r>
      <w:r>
        <w:rPr>
          <w:spacing w:val="-3"/>
          <w:w w:val="80"/>
        </w:rPr>
        <w:t xml:space="preserve"> </w:t>
      </w:r>
      <w:r>
        <w:rPr>
          <w:w w:val="80"/>
        </w:rPr>
        <w:t>such</w:t>
      </w:r>
      <w:r>
        <w:rPr>
          <w:spacing w:val="-2"/>
          <w:w w:val="80"/>
        </w:rPr>
        <w:t xml:space="preserve"> </w:t>
      </w:r>
      <w:r>
        <w:rPr>
          <w:w w:val="80"/>
        </w:rPr>
        <w:t>as</w:t>
      </w:r>
      <w:r>
        <w:rPr>
          <w:spacing w:val="-3"/>
          <w:w w:val="80"/>
        </w:rPr>
        <w:t xml:space="preserve"> </w:t>
      </w:r>
      <w:r>
        <w:rPr>
          <w:w w:val="80"/>
        </w:rPr>
        <w:t>Mbale,</w:t>
      </w:r>
      <w:r>
        <w:rPr>
          <w:spacing w:val="-3"/>
          <w:w w:val="80"/>
        </w:rPr>
        <w:t xml:space="preserve"> </w:t>
      </w:r>
      <w:r>
        <w:rPr>
          <w:w w:val="80"/>
        </w:rPr>
        <w:t>Kabale,</w:t>
      </w:r>
      <w:r>
        <w:rPr>
          <w:spacing w:val="-2"/>
          <w:w w:val="80"/>
        </w:rPr>
        <w:t xml:space="preserve"> </w:t>
      </w:r>
      <w:r>
        <w:rPr>
          <w:w w:val="80"/>
        </w:rPr>
        <w:t>Masaka,</w:t>
      </w:r>
      <w:r>
        <w:rPr>
          <w:spacing w:val="-3"/>
          <w:w w:val="80"/>
        </w:rPr>
        <w:t xml:space="preserve"> </w:t>
      </w:r>
      <w:r>
        <w:rPr>
          <w:w w:val="80"/>
        </w:rPr>
        <w:t>Mbarara</w:t>
      </w:r>
      <w:r>
        <w:rPr>
          <w:spacing w:val="-3"/>
          <w:w w:val="80"/>
        </w:rPr>
        <w:t xml:space="preserve"> </w:t>
      </w:r>
      <w:r>
        <w:rPr>
          <w:w w:val="80"/>
        </w:rPr>
        <w:t>and Kampala have high population densities</w:t>
      </w:r>
      <w:r>
        <w:rPr>
          <w:spacing w:val="-2"/>
          <w:w w:val="80"/>
        </w:rPr>
        <w:t xml:space="preserve"> </w:t>
      </w:r>
      <w:r>
        <w:rPr>
          <w:w w:val="80"/>
        </w:rPr>
        <w:t xml:space="preserve">because </w:t>
      </w:r>
      <w:r>
        <w:rPr>
          <w:spacing w:val="-4"/>
          <w:w w:val="80"/>
        </w:rPr>
        <w:t>people have chances</w:t>
      </w:r>
      <w:r>
        <w:rPr>
          <w:spacing w:val="-10"/>
          <w:w w:val="80"/>
        </w:rPr>
        <w:t xml:space="preserve"> </w:t>
      </w:r>
      <w:r>
        <w:rPr>
          <w:spacing w:val="-4"/>
          <w:w w:val="80"/>
        </w:rPr>
        <w:t>to</w:t>
      </w:r>
      <w:r>
        <w:rPr>
          <w:spacing w:val="-9"/>
          <w:w w:val="80"/>
        </w:rPr>
        <w:t xml:space="preserve"> </w:t>
      </w:r>
      <w:r>
        <w:rPr>
          <w:spacing w:val="-4"/>
          <w:w w:val="80"/>
        </w:rPr>
        <w:t>carryout</w:t>
      </w:r>
      <w:r>
        <w:rPr>
          <w:spacing w:val="-10"/>
          <w:w w:val="80"/>
        </w:rPr>
        <w:t xml:space="preserve"> </w:t>
      </w:r>
      <w:r>
        <w:rPr>
          <w:spacing w:val="-4"/>
          <w:w w:val="80"/>
        </w:rPr>
        <w:t>their</w:t>
      </w:r>
      <w:r>
        <w:rPr>
          <w:spacing w:val="-6"/>
          <w:w w:val="80"/>
        </w:rPr>
        <w:t xml:space="preserve"> </w:t>
      </w:r>
      <w:r>
        <w:rPr>
          <w:spacing w:val="-4"/>
          <w:w w:val="80"/>
        </w:rPr>
        <w:t>activities</w:t>
      </w:r>
      <w:r>
        <w:rPr>
          <w:spacing w:val="-10"/>
          <w:w w:val="80"/>
        </w:rPr>
        <w:t xml:space="preserve"> </w:t>
      </w:r>
      <w:r>
        <w:rPr>
          <w:spacing w:val="-4"/>
          <w:w w:val="80"/>
        </w:rPr>
        <w:t>freely</w:t>
      </w:r>
      <w:r>
        <w:rPr>
          <w:spacing w:val="-10"/>
          <w:w w:val="80"/>
        </w:rPr>
        <w:t xml:space="preserve"> </w:t>
      </w:r>
      <w:r>
        <w:rPr>
          <w:spacing w:val="-4"/>
          <w:w w:val="80"/>
        </w:rPr>
        <w:t>like</w:t>
      </w:r>
      <w:r>
        <w:rPr>
          <w:spacing w:val="-9"/>
          <w:w w:val="80"/>
        </w:rPr>
        <w:t xml:space="preserve"> </w:t>
      </w:r>
      <w:r>
        <w:rPr>
          <w:spacing w:val="-4"/>
          <w:w w:val="80"/>
        </w:rPr>
        <w:t>farming,</w:t>
      </w:r>
      <w:r>
        <w:rPr>
          <w:spacing w:val="-6"/>
          <w:w w:val="80"/>
        </w:rPr>
        <w:t xml:space="preserve"> </w:t>
      </w:r>
      <w:r>
        <w:rPr>
          <w:spacing w:val="-4"/>
          <w:w w:val="80"/>
        </w:rPr>
        <w:t>trade,</w:t>
      </w:r>
      <w:r>
        <w:rPr>
          <w:spacing w:val="-10"/>
          <w:w w:val="80"/>
        </w:rPr>
        <w:t xml:space="preserve"> </w:t>
      </w:r>
      <w:r>
        <w:rPr>
          <w:spacing w:val="-4"/>
          <w:w w:val="80"/>
        </w:rPr>
        <w:t>commerce</w:t>
      </w:r>
      <w:r>
        <w:rPr>
          <w:spacing w:val="-9"/>
          <w:w w:val="80"/>
        </w:rPr>
        <w:t xml:space="preserve"> </w:t>
      </w:r>
      <w:r>
        <w:rPr>
          <w:spacing w:val="-4"/>
          <w:w w:val="80"/>
        </w:rPr>
        <w:t>and</w:t>
      </w:r>
      <w:r>
        <w:rPr>
          <w:spacing w:val="-9"/>
          <w:w w:val="80"/>
        </w:rPr>
        <w:t xml:space="preserve"> </w:t>
      </w:r>
      <w:r>
        <w:rPr>
          <w:spacing w:val="-4"/>
          <w:w w:val="80"/>
        </w:rPr>
        <w:t>other</w:t>
      </w:r>
      <w:r>
        <w:rPr>
          <w:spacing w:val="-6"/>
          <w:w w:val="80"/>
        </w:rPr>
        <w:t xml:space="preserve"> </w:t>
      </w:r>
      <w:r>
        <w:rPr>
          <w:spacing w:val="-4"/>
          <w:w w:val="80"/>
        </w:rPr>
        <w:t>forms</w:t>
      </w:r>
      <w:r>
        <w:rPr>
          <w:spacing w:val="-8"/>
          <w:w w:val="80"/>
        </w:rPr>
        <w:t xml:space="preserve"> </w:t>
      </w:r>
      <w:r>
        <w:rPr>
          <w:spacing w:val="-4"/>
          <w:w w:val="80"/>
        </w:rPr>
        <w:t>of</w:t>
      </w:r>
      <w:r>
        <w:rPr>
          <w:spacing w:val="-6"/>
          <w:w w:val="80"/>
        </w:rPr>
        <w:t xml:space="preserve"> </w:t>
      </w:r>
      <w:r>
        <w:rPr>
          <w:spacing w:val="-4"/>
          <w:w w:val="80"/>
        </w:rPr>
        <w:t>investments</w:t>
      </w:r>
      <w:r>
        <w:rPr>
          <w:spacing w:val="-10"/>
          <w:w w:val="80"/>
        </w:rPr>
        <w:t xml:space="preserve"> </w:t>
      </w:r>
      <w:r>
        <w:rPr>
          <w:spacing w:val="-4"/>
          <w:w w:val="80"/>
        </w:rPr>
        <w:t>without fear of losing anything.</w:t>
      </w:r>
    </w:p>
    <w:p w:rsidR="00E5575B" w:rsidRDefault="00D512E5">
      <w:pPr>
        <w:pStyle w:val="ListParagraph"/>
        <w:numPr>
          <w:ilvl w:val="0"/>
          <w:numId w:val="47"/>
        </w:numPr>
        <w:tabs>
          <w:tab w:val="left" w:pos="1388"/>
        </w:tabs>
        <w:spacing w:line="242" w:lineRule="auto"/>
        <w:ind w:right="629" w:firstLine="360"/>
        <w:jc w:val="both"/>
        <w:rPr>
          <w:sz w:val="20"/>
        </w:rPr>
      </w:pPr>
      <w:r>
        <w:rPr>
          <w:rFonts w:ascii="Arial"/>
          <w:b/>
          <w:w w:val="85"/>
          <w:sz w:val="20"/>
        </w:rPr>
        <w:t xml:space="preserve">Government policy </w:t>
      </w:r>
      <w:r>
        <w:rPr>
          <w:w w:val="85"/>
          <w:sz w:val="20"/>
        </w:rPr>
        <w:t>through its policies has influenced the population distribution in Uganda in different ways as the government has gazetted</w:t>
      </w:r>
      <w:r>
        <w:rPr>
          <w:spacing w:val="-4"/>
          <w:w w:val="85"/>
          <w:sz w:val="20"/>
        </w:rPr>
        <w:t xml:space="preserve"> </w:t>
      </w:r>
      <w:r>
        <w:rPr>
          <w:w w:val="85"/>
          <w:sz w:val="20"/>
        </w:rPr>
        <w:t>certain</w:t>
      </w:r>
      <w:r>
        <w:rPr>
          <w:spacing w:val="-4"/>
          <w:w w:val="85"/>
          <w:sz w:val="20"/>
        </w:rPr>
        <w:t xml:space="preserve"> </w:t>
      </w:r>
      <w:r>
        <w:rPr>
          <w:w w:val="85"/>
          <w:sz w:val="20"/>
        </w:rPr>
        <w:t>areas</w:t>
      </w:r>
      <w:r>
        <w:rPr>
          <w:spacing w:val="-4"/>
          <w:w w:val="85"/>
          <w:sz w:val="20"/>
        </w:rPr>
        <w:t xml:space="preserve"> </w:t>
      </w:r>
      <w:r>
        <w:rPr>
          <w:w w:val="85"/>
          <w:sz w:val="20"/>
        </w:rPr>
        <w:t>as</w:t>
      </w:r>
      <w:r>
        <w:rPr>
          <w:spacing w:val="-3"/>
          <w:w w:val="85"/>
          <w:sz w:val="20"/>
        </w:rPr>
        <w:t xml:space="preserve"> </w:t>
      </w:r>
      <w:r>
        <w:rPr>
          <w:w w:val="85"/>
          <w:sz w:val="20"/>
        </w:rPr>
        <w:t>national</w:t>
      </w:r>
      <w:r>
        <w:rPr>
          <w:spacing w:val="-4"/>
          <w:w w:val="85"/>
          <w:sz w:val="20"/>
        </w:rPr>
        <w:t xml:space="preserve"> </w:t>
      </w:r>
      <w:r>
        <w:rPr>
          <w:w w:val="85"/>
          <w:sz w:val="20"/>
        </w:rPr>
        <w:t>parks,</w:t>
      </w:r>
      <w:r>
        <w:rPr>
          <w:spacing w:val="-4"/>
          <w:w w:val="85"/>
          <w:sz w:val="20"/>
        </w:rPr>
        <w:t xml:space="preserve"> </w:t>
      </w:r>
      <w:r>
        <w:rPr>
          <w:w w:val="85"/>
          <w:sz w:val="20"/>
        </w:rPr>
        <w:t>games</w:t>
      </w:r>
      <w:r>
        <w:rPr>
          <w:spacing w:val="-4"/>
          <w:w w:val="85"/>
          <w:sz w:val="20"/>
        </w:rPr>
        <w:t xml:space="preserve"> </w:t>
      </w:r>
      <w:r>
        <w:rPr>
          <w:w w:val="85"/>
          <w:sz w:val="20"/>
        </w:rPr>
        <w:t>reserves</w:t>
      </w:r>
      <w:r>
        <w:rPr>
          <w:spacing w:val="-3"/>
          <w:w w:val="85"/>
          <w:sz w:val="20"/>
        </w:rPr>
        <w:t xml:space="preserve"> </w:t>
      </w:r>
      <w:r>
        <w:rPr>
          <w:w w:val="85"/>
          <w:sz w:val="20"/>
        </w:rPr>
        <w:t>and</w:t>
      </w:r>
      <w:r>
        <w:rPr>
          <w:spacing w:val="-4"/>
          <w:w w:val="85"/>
          <w:sz w:val="20"/>
        </w:rPr>
        <w:t xml:space="preserve"> </w:t>
      </w:r>
      <w:r>
        <w:rPr>
          <w:w w:val="85"/>
          <w:sz w:val="20"/>
        </w:rPr>
        <w:t>forest</w:t>
      </w:r>
      <w:r>
        <w:rPr>
          <w:spacing w:val="-4"/>
          <w:w w:val="85"/>
          <w:sz w:val="20"/>
        </w:rPr>
        <w:t xml:space="preserve"> </w:t>
      </w:r>
      <w:r>
        <w:rPr>
          <w:w w:val="85"/>
          <w:sz w:val="20"/>
        </w:rPr>
        <w:t>reserves</w:t>
      </w:r>
      <w:r>
        <w:rPr>
          <w:spacing w:val="-4"/>
          <w:w w:val="85"/>
          <w:sz w:val="20"/>
        </w:rPr>
        <w:t xml:space="preserve"> </w:t>
      </w:r>
      <w:r>
        <w:rPr>
          <w:w w:val="85"/>
          <w:sz w:val="20"/>
        </w:rPr>
        <w:t>where</w:t>
      </w:r>
      <w:r>
        <w:rPr>
          <w:spacing w:val="-4"/>
          <w:w w:val="85"/>
          <w:sz w:val="20"/>
        </w:rPr>
        <w:t xml:space="preserve"> </w:t>
      </w:r>
      <w:r>
        <w:rPr>
          <w:w w:val="85"/>
          <w:sz w:val="20"/>
        </w:rPr>
        <w:t>settlement</w:t>
      </w:r>
      <w:r>
        <w:rPr>
          <w:spacing w:val="-3"/>
          <w:w w:val="85"/>
          <w:sz w:val="20"/>
        </w:rPr>
        <w:t xml:space="preserve"> </w:t>
      </w:r>
      <w:r>
        <w:rPr>
          <w:w w:val="85"/>
          <w:sz w:val="20"/>
        </w:rPr>
        <w:t>is</w:t>
      </w:r>
      <w:r>
        <w:rPr>
          <w:spacing w:val="-4"/>
          <w:w w:val="85"/>
          <w:sz w:val="20"/>
        </w:rPr>
        <w:t xml:space="preserve"> </w:t>
      </w:r>
      <w:r>
        <w:rPr>
          <w:w w:val="85"/>
          <w:sz w:val="20"/>
        </w:rPr>
        <w:t>strictly</w:t>
      </w:r>
      <w:r>
        <w:rPr>
          <w:spacing w:val="-5"/>
          <w:w w:val="85"/>
          <w:sz w:val="20"/>
        </w:rPr>
        <w:t xml:space="preserve"> </w:t>
      </w:r>
      <w:r>
        <w:rPr>
          <w:w w:val="85"/>
          <w:sz w:val="20"/>
        </w:rPr>
        <w:t>prohibited</w:t>
      </w:r>
      <w:r>
        <w:rPr>
          <w:spacing w:val="-4"/>
          <w:w w:val="85"/>
          <w:sz w:val="20"/>
        </w:rPr>
        <w:t xml:space="preserve"> </w:t>
      </w:r>
      <w:r>
        <w:rPr>
          <w:w w:val="85"/>
          <w:sz w:val="20"/>
        </w:rPr>
        <w:t>e.g.</w:t>
      </w:r>
      <w:r>
        <w:rPr>
          <w:spacing w:val="-3"/>
          <w:w w:val="85"/>
          <w:sz w:val="20"/>
        </w:rPr>
        <w:t xml:space="preserve"> </w:t>
      </w:r>
      <w:r>
        <w:rPr>
          <w:w w:val="85"/>
          <w:sz w:val="20"/>
        </w:rPr>
        <w:t>Kabalega</w:t>
      </w:r>
      <w:r>
        <w:rPr>
          <w:spacing w:val="-4"/>
          <w:w w:val="85"/>
          <w:sz w:val="20"/>
        </w:rPr>
        <w:t xml:space="preserve"> </w:t>
      </w:r>
      <w:r>
        <w:rPr>
          <w:w w:val="85"/>
          <w:sz w:val="20"/>
        </w:rPr>
        <w:t>National</w:t>
      </w:r>
      <w:r>
        <w:rPr>
          <w:spacing w:val="-4"/>
          <w:w w:val="85"/>
          <w:sz w:val="20"/>
        </w:rPr>
        <w:t xml:space="preserve"> </w:t>
      </w:r>
      <w:r>
        <w:rPr>
          <w:w w:val="85"/>
          <w:sz w:val="20"/>
        </w:rPr>
        <w:t xml:space="preserve">park, </w:t>
      </w:r>
      <w:r>
        <w:rPr>
          <w:w w:val="80"/>
          <w:sz w:val="20"/>
        </w:rPr>
        <w:t>Kidepo, Queen Elizabeth, Semliki game reserve and forest reserve as well as Bwindi impenetrable forest, Kibale forests, etc,</w:t>
      </w:r>
      <w:r>
        <w:rPr>
          <w:sz w:val="20"/>
        </w:rPr>
        <w:t xml:space="preserve"> </w:t>
      </w:r>
      <w:r>
        <w:rPr>
          <w:w w:val="80"/>
          <w:sz w:val="20"/>
        </w:rPr>
        <w:t xml:space="preserve">so such areas have no </w:t>
      </w:r>
      <w:r>
        <w:rPr>
          <w:spacing w:val="-2"/>
          <w:w w:val="90"/>
          <w:sz w:val="20"/>
        </w:rPr>
        <w:t>population.</w:t>
      </w:r>
    </w:p>
    <w:p w:rsidR="00E5575B" w:rsidRDefault="00D512E5">
      <w:pPr>
        <w:pStyle w:val="BodyText"/>
        <w:ind w:left="1091"/>
        <w:jc w:val="both"/>
      </w:pPr>
      <w:r>
        <w:rPr>
          <w:w w:val="80"/>
        </w:rPr>
        <w:t>While</w:t>
      </w:r>
      <w:r>
        <w:rPr>
          <w:spacing w:val="-5"/>
        </w:rPr>
        <w:t xml:space="preserve"> </w:t>
      </w:r>
      <w:r>
        <w:rPr>
          <w:w w:val="80"/>
        </w:rPr>
        <w:t>the</w:t>
      </w:r>
      <w:r>
        <w:rPr>
          <w:spacing w:val="-5"/>
        </w:rPr>
        <w:t xml:space="preserve"> </w:t>
      </w:r>
      <w:r>
        <w:rPr>
          <w:w w:val="80"/>
        </w:rPr>
        <w:t>government</w:t>
      </w:r>
      <w:r>
        <w:rPr>
          <w:spacing w:val="-5"/>
        </w:rPr>
        <w:t xml:space="preserve"> </w:t>
      </w:r>
      <w:r>
        <w:rPr>
          <w:w w:val="80"/>
        </w:rPr>
        <w:t>has</w:t>
      </w:r>
      <w:r>
        <w:rPr>
          <w:spacing w:val="-5"/>
        </w:rPr>
        <w:t xml:space="preserve"> </w:t>
      </w:r>
      <w:r>
        <w:rPr>
          <w:w w:val="80"/>
        </w:rPr>
        <w:t>also</w:t>
      </w:r>
      <w:r>
        <w:rPr>
          <w:spacing w:val="-5"/>
        </w:rPr>
        <w:t xml:space="preserve"> </w:t>
      </w:r>
      <w:r>
        <w:rPr>
          <w:w w:val="80"/>
        </w:rPr>
        <w:t>designed</w:t>
      </w:r>
      <w:r>
        <w:rPr>
          <w:spacing w:val="-4"/>
        </w:rPr>
        <w:t xml:space="preserve"> </w:t>
      </w:r>
      <w:r>
        <w:rPr>
          <w:w w:val="80"/>
        </w:rPr>
        <w:t>resettlement</w:t>
      </w:r>
      <w:r>
        <w:rPr>
          <w:spacing w:val="-5"/>
        </w:rPr>
        <w:t xml:space="preserve"> </w:t>
      </w:r>
      <w:r>
        <w:rPr>
          <w:w w:val="80"/>
        </w:rPr>
        <w:t>schemes</w:t>
      </w:r>
      <w:r>
        <w:rPr>
          <w:spacing w:val="-5"/>
        </w:rPr>
        <w:t xml:space="preserve"> </w:t>
      </w:r>
      <w:r>
        <w:rPr>
          <w:w w:val="80"/>
        </w:rPr>
        <w:t>so</w:t>
      </w:r>
      <w:r>
        <w:rPr>
          <w:spacing w:val="-2"/>
        </w:rPr>
        <w:t xml:space="preserve"> </w:t>
      </w:r>
      <w:r>
        <w:rPr>
          <w:w w:val="80"/>
        </w:rPr>
        <w:t>as</w:t>
      </w:r>
      <w:r>
        <w:rPr>
          <w:spacing w:val="-4"/>
        </w:rPr>
        <w:t xml:space="preserve"> </w:t>
      </w:r>
      <w:r>
        <w:rPr>
          <w:w w:val="80"/>
        </w:rPr>
        <w:t>to</w:t>
      </w:r>
      <w:r>
        <w:rPr>
          <w:spacing w:val="-5"/>
        </w:rPr>
        <w:t xml:space="preserve"> </w:t>
      </w:r>
      <w:r>
        <w:rPr>
          <w:w w:val="80"/>
        </w:rPr>
        <w:t>transfer</w:t>
      </w:r>
      <w:r>
        <w:rPr>
          <w:spacing w:val="-4"/>
        </w:rPr>
        <w:t xml:space="preserve"> </w:t>
      </w:r>
      <w:r>
        <w:rPr>
          <w:w w:val="80"/>
        </w:rPr>
        <w:t>people</w:t>
      </w:r>
      <w:r>
        <w:rPr>
          <w:spacing w:val="-5"/>
        </w:rPr>
        <w:t xml:space="preserve"> </w:t>
      </w:r>
      <w:r>
        <w:rPr>
          <w:w w:val="80"/>
        </w:rPr>
        <w:t>from</w:t>
      </w:r>
      <w:r>
        <w:rPr>
          <w:spacing w:val="-3"/>
        </w:rPr>
        <w:t xml:space="preserve"> </w:t>
      </w:r>
      <w:r>
        <w:rPr>
          <w:w w:val="80"/>
        </w:rPr>
        <w:t>densily</w:t>
      </w:r>
      <w:r>
        <w:rPr>
          <w:spacing w:val="-5"/>
        </w:rPr>
        <w:t xml:space="preserve"> </w:t>
      </w:r>
      <w:r>
        <w:rPr>
          <w:w w:val="80"/>
        </w:rPr>
        <w:t>populated</w:t>
      </w:r>
      <w:r>
        <w:rPr>
          <w:spacing w:val="-5"/>
        </w:rPr>
        <w:t xml:space="preserve"> </w:t>
      </w:r>
      <w:r>
        <w:rPr>
          <w:w w:val="80"/>
        </w:rPr>
        <w:t>areas</w:t>
      </w:r>
      <w:r>
        <w:rPr>
          <w:spacing w:val="-5"/>
        </w:rPr>
        <w:t xml:space="preserve"> </w:t>
      </w:r>
      <w:r>
        <w:rPr>
          <w:w w:val="80"/>
        </w:rPr>
        <w:t>to</w:t>
      </w:r>
      <w:r>
        <w:rPr>
          <w:spacing w:val="-5"/>
        </w:rPr>
        <w:t xml:space="preserve"> </w:t>
      </w:r>
      <w:r>
        <w:rPr>
          <w:w w:val="80"/>
        </w:rPr>
        <w:t>areas</w:t>
      </w:r>
      <w:r>
        <w:rPr>
          <w:spacing w:val="-5"/>
        </w:rPr>
        <w:t xml:space="preserve"> </w:t>
      </w:r>
      <w:r>
        <w:rPr>
          <w:w w:val="80"/>
        </w:rPr>
        <w:t>of</w:t>
      </w:r>
      <w:r>
        <w:rPr>
          <w:spacing w:val="-4"/>
        </w:rPr>
        <w:t xml:space="preserve"> </w:t>
      </w:r>
      <w:r>
        <w:rPr>
          <w:w w:val="80"/>
        </w:rPr>
        <w:t>low</w:t>
      </w:r>
      <w:r>
        <w:rPr>
          <w:spacing w:val="-3"/>
        </w:rPr>
        <w:t xml:space="preserve"> </w:t>
      </w:r>
      <w:r>
        <w:rPr>
          <w:spacing w:val="-2"/>
          <w:w w:val="80"/>
        </w:rPr>
        <w:t>population</w:t>
      </w:r>
    </w:p>
    <w:p w:rsidR="00E5575B" w:rsidRDefault="00D512E5">
      <w:pPr>
        <w:pStyle w:val="BodyText"/>
        <w:spacing w:line="244" w:lineRule="auto"/>
        <w:ind w:left="780" w:right="628"/>
        <w:jc w:val="right"/>
      </w:pPr>
      <w:proofErr w:type="gramStart"/>
      <w:r>
        <w:rPr>
          <w:w w:val="80"/>
        </w:rPr>
        <w:t>e.g</w:t>
      </w:r>
      <w:proofErr w:type="gramEnd"/>
      <w:r>
        <w:rPr>
          <w:w w:val="80"/>
        </w:rPr>
        <w:t>. many landless Bakiga were resettled in Kasese, Kibale, Hoima, Masindi and Apac, making those areas to have more population concentrations.</w:t>
      </w:r>
      <w:r>
        <w:t xml:space="preserve"> </w:t>
      </w:r>
      <w:r>
        <w:rPr>
          <w:w w:val="80"/>
        </w:rPr>
        <w:t>More also the government established irrigation schemes or plantations which</w:t>
      </w:r>
      <w:r>
        <w:t xml:space="preserve"> </w:t>
      </w:r>
      <w:r>
        <w:rPr>
          <w:w w:val="80"/>
        </w:rPr>
        <w:t>attract settlements as</w:t>
      </w:r>
      <w:r>
        <w:t xml:space="preserve"> </w:t>
      </w:r>
      <w:r>
        <w:rPr>
          <w:w w:val="80"/>
        </w:rPr>
        <w:t>workers on them</w:t>
      </w:r>
      <w:r>
        <w:t xml:space="preserve"> </w:t>
      </w:r>
      <w:r>
        <w:rPr>
          <w:w w:val="80"/>
        </w:rPr>
        <w:t>such</w:t>
      </w:r>
      <w:r>
        <w:t xml:space="preserve"> </w:t>
      </w:r>
      <w:r>
        <w:rPr>
          <w:w w:val="80"/>
        </w:rPr>
        <w:t>as Mubuku irrigation</w:t>
      </w:r>
      <w:r>
        <w:rPr>
          <w:spacing w:val="40"/>
        </w:rPr>
        <w:t xml:space="preserve"> </w:t>
      </w:r>
      <w:r>
        <w:rPr>
          <w:w w:val="80"/>
        </w:rPr>
        <w:t>scheme</w:t>
      </w:r>
      <w:r>
        <w:rPr>
          <w:spacing w:val="1"/>
        </w:rPr>
        <w:t xml:space="preserve"> </w:t>
      </w:r>
      <w:r>
        <w:rPr>
          <w:w w:val="80"/>
        </w:rPr>
        <w:t>in</w:t>
      </w:r>
      <w:r>
        <w:rPr>
          <w:spacing w:val="1"/>
        </w:rPr>
        <w:t xml:space="preserve"> </w:t>
      </w:r>
      <w:r>
        <w:rPr>
          <w:w w:val="80"/>
        </w:rPr>
        <w:t>Kasese</w:t>
      </w:r>
      <w:r>
        <w:rPr>
          <w:spacing w:val="1"/>
        </w:rPr>
        <w:t xml:space="preserve"> </w:t>
      </w:r>
      <w:r>
        <w:rPr>
          <w:w w:val="80"/>
        </w:rPr>
        <w:t>and</w:t>
      </w:r>
      <w:r>
        <w:rPr>
          <w:spacing w:val="1"/>
        </w:rPr>
        <w:t xml:space="preserve"> </w:t>
      </w:r>
      <w:r>
        <w:rPr>
          <w:w w:val="80"/>
        </w:rPr>
        <w:t>Kibimba</w:t>
      </w:r>
      <w:r>
        <w:rPr>
          <w:spacing w:val="2"/>
        </w:rPr>
        <w:t xml:space="preserve"> </w:t>
      </w:r>
      <w:r>
        <w:rPr>
          <w:w w:val="80"/>
        </w:rPr>
        <w:t>irrigation</w:t>
      </w:r>
      <w:r>
        <w:rPr>
          <w:spacing w:val="1"/>
        </w:rPr>
        <w:t xml:space="preserve"> </w:t>
      </w:r>
      <w:r>
        <w:rPr>
          <w:w w:val="80"/>
        </w:rPr>
        <w:t>scheme</w:t>
      </w:r>
      <w:r>
        <w:rPr>
          <w:spacing w:val="1"/>
        </w:rPr>
        <w:t xml:space="preserve"> </w:t>
      </w:r>
      <w:r>
        <w:rPr>
          <w:w w:val="80"/>
        </w:rPr>
        <w:t>in</w:t>
      </w:r>
      <w:r>
        <w:rPr>
          <w:spacing w:val="1"/>
        </w:rPr>
        <w:t xml:space="preserve"> </w:t>
      </w:r>
      <w:r>
        <w:rPr>
          <w:w w:val="80"/>
        </w:rPr>
        <w:t>Bugiri</w:t>
      </w:r>
      <w:r>
        <w:rPr>
          <w:spacing w:val="1"/>
        </w:rPr>
        <w:t xml:space="preserve"> </w:t>
      </w:r>
      <w:r>
        <w:rPr>
          <w:w w:val="80"/>
        </w:rPr>
        <w:t>while</w:t>
      </w:r>
      <w:r>
        <w:rPr>
          <w:spacing w:val="1"/>
        </w:rPr>
        <w:t xml:space="preserve"> </w:t>
      </w:r>
      <w:r>
        <w:rPr>
          <w:w w:val="80"/>
        </w:rPr>
        <w:t>the</w:t>
      </w:r>
      <w:r>
        <w:rPr>
          <w:spacing w:val="2"/>
        </w:rPr>
        <w:t xml:space="preserve"> </w:t>
      </w:r>
      <w:r>
        <w:rPr>
          <w:w w:val="80"/>
        </w:rPr>
        <w:t>other</w:t>
      </w:r>
      <w:r>
        <w:rPr>
          <w:spacing w:val="2"/>
        </w:rPr>
        <w:t xml:space="preserve"> </w:t>
      </w:r>
      <w:r>
        <w:rPr>
          <w:w w:val="80"/>
        </w:rPr>
        <w:t>way</w:t>
      </w:r>
      <w:r>
        <w:rPr>
          <w:spacing w:val="1"/>
        </w:rPr>
        <w:t xml:space="preserve"> </w:t>
      </w:r>
      <w:r>
        <w:rPr>
          <w:w w:val="80"/>
        </w:rPr>
        <w:t>the</w:t>
      </w:r>
      <w:r>
        <w:rPr>
          <w:spacing w:val="2"/>
        </w:rPr>
        <w:t xml:space="preserve"> </w:t>
      </w:r>
      <w:r>
        <w:rPr>
          <w:w w:val="80"/>
        </w:rPr>
        <w:t>government</w:t>
      </w:r>
      <w:r>
        <w:rPr>
          <w:spacing w:val="1"/>
        </w:rPr>
        <w:t xml:space="preserve"> </w:t>
      </w:r>
      <w:r>
        <w:rPr>
          <w:w w:val="80"/>
        </w:rPr>
        <w:t>scares</w:t>
      </w:r>
      <w:r>
        <w:rPr>
          <w:spacing w:val="1"/>
        </w:rPr>
        <w:t xml:space="preserve"> </w:t>
      </w:r>
      <w:r>
        <w:rPr>
          <w:w w:val="80"/>
        </w:rPr>
        <w:t>away</w:t>
      </w:r>
      <w:r>
        <w:rPr>
          <w:spacing w:val="1"/>
        </w:rPr>
        <w:t xml:space="preserve"> </w:t>
      </w:r>
      <w:r>
        <w:rPr>
          <w:w w:val="80"/>
        </w:rPr>
        <w:t>the</w:t>
      </w:r>
      <w:r>
        <w:rPr>
          <w:spacing w:val="2"/>
        </w:rPr>
        <w:t xml:space="preserve"> </w:t>
      </w:r>
      <w:r>
        <w:rPr>
          <w:w w:val="80"/>
        </w:rPr>
        <w:t>population</w:t>
      </w:r>
      <w:r>
        <w:rPr>
          <w:spacing w:val="2"/>
        </w:rPr>
        <w:t xml:space="preserve"> </w:t>
      </w:r>
      <w:r>
        <w:rPr>
          <w:w w:val="80"/>
        </w:rPr>
        <w:t>is</w:t>
      </w:r>
      <w:r>
        <w:rPr>
          <w:spacing w:val="1"/>
        </w:rPr>
        <w:t xml:space="preserve"> </w:t>
      </w:r>
      <w:r>
        <w:rPr>
          <w:w w:val="80"/>
        </w:rPr>
        <w:t>by</w:t>
      </w:r>
      <w:r>
        <w:rPr>
          <w:spacing w:val="12"/>
        </w:rPr>
        <w:t xml:space="preserve"> </w:t>
      </w:r>
      <w:r>
        <w:rPr>
          <w:w w:val="80"/>
        </w:rPr>
        <w:t>displacing</w:t>
      </w:r>
      <w:r>
        <w:rPr>
          <w:spacing w:val="2"/>
        </w:rPr>
        <w:t xml:space="preserve"> </w:t>
      </w:r>
      <w:r>
        <w:rPr>
          <w:w w:val="80"/>
        </w:rPr>
        <w:t>them</w:t>
      </w:r>
      <w:r>
        <w:rPr>
          <w:spacing w:val="2"/>
        </w:rPr>
        <w:t xml:space="preserve"> </w:t>
      </w:r>
      <w:r>
        <w:rPr>
          <w:spacing w:val="-5"/>
          <w:w w:val="80"/>
        </w:rPr>
        <w:t>to</w:t>
      </w:r>
    </w:p>
    <w:p w:rsidR="00E5575B" w:rsidRDefault="00D512E5">
      <w:pPr>
        <w:pStyle w:val="BodyText"/>
        <w:spacing w:line="223" w:lineRule="exact"/>
        <w:jc w:val="both"/>
      </w:pPr>
      <w:proofErr w:type="gramStart"/>
      <w:r>
        <w:rPr>
          <w:w w:val="80"/>
        </w:rPr>
        <w:t>establish</w:t>
      </w:r>
      <w:proofErr w:type="gramEnd"/>
      <w:r>
        <w:rPr>
          <w:spacing w:val="-5"/>
        </w:rPr>
        <w:t xml:space="preserve"> </w:t>
      </w:r>
      <w:r>
        <w:rPr>
          <w:w w:val="80"/>
        </w:rPr>
        <w:t>there</w:t>
      </w:r>
      <w:r>
        <w:rPr>
          <w:spacing w:val="-5"/>
        </w:rPr>
        <w:t xml:space="preserve"> </w:t>
      </w:r>
      <w:r>
        <w:rPr>
          <w:w w:val="80"/>
        </w:rPr>
        <w:t>a</w:t>
      </w:r>
      <w:r>
        <w:rPr>
          <w:spacing w:val="-4"/>
        </w:rPr>
        <w:t xml:space="preserve"> </w:t>
      </w:r>
      <w:r>
        <w:rPr>
          <w:w w:val="80"/>
        </w:rPr>
        <w:t>firm</w:t>
      </w:r>
      <w:r>
        <w:rPr>
          <w:spacing w:val="-5"/>
        </w:rPr>
        <w:t xml:space="preserve"> </w:t>
      </w:r>
      <w:r>
        <w:rPr>
          <w:w w:val="80"/>
        </w:rPr>
        <w:t>or</w:t>
      </w:r>
      <w:r>
        <w:rPr>
          <w:spacing w:val="-4"/>
        </w:rPr>
        <w:t xml:space="preserve"> </w:t>
      </w:r>
      <w:r>
        <w:rPr>
          <w:w w:val="80"/>
        </w:rPr>
        <w:t>an</w:t>
      </w:r>
      <w:r>
        <w:rPr>
          <w:spacing w:val="-4"/>
        </w:rPr>
        <w:t xml:space="preserve"> </w:t>
      </w:r>
      <w:r>
        <w:rPr>
          <w:w w:val="80"/>
        </w:rPr>
        <w:t>industry</w:t>
      </w:r>
      <w:r>
        <w:rPr>
          <w:spacing w:val="-5"/>
        </w:rPr>
        <w:t xml:space="preserve"> </w:t>
      </w:r>
      <w:r>
        <w:rPr>
          <w:w w:val="80"/>
        </w:rPr>
        <w:t>like</w:t>
      </w:r>
      <w:r>
        <w:rPr>
          <w:spacing w:val="-5"/>
        </w:rPr>
        <w:t xml:space="preserve"> </w:t>
      </w:r>
      <w:r>
        <w:rPr>
          <w:w w:val="80"/>
        </w:rPr>
        <w:t>Namanve</w:t>
      </w:r>
      <w:r>
        <w:rPr>
          <w:spacing w:val="-6"/>
        </w:rPr>
        <w:t xml:space="preserve"> </w:t>
      </w:r>
      <w:r>
        <w:rPr>
          <w:w w:val="80"/>
        </w:rPr>
        <w:t>industrial</w:t>
      </w:r>
      <w:r>
        <w:rPr>
          <w:spacing w:val="-5"/>
        </w:rPr>
        <w:t xml:space="preserve"> </w:t>
      </w:r>
      <w:r>
        <w:rPr>
          <w:w w:val="80"/>
        </w:rPr>
        <w:t>area</w:t>
      </w:r>
      <w:r>
        <w:rPr>
          <w:spacing w:val="-5"/>
        </w:rPr>
        <w:t xml:space="preserve"> </w:t>
      </w:r>
      <w:r>
        <w:rPr>
          <w:w w:val="80"/>
        </w:rPr>
        <w:t>near</w:t>
      </w:r>
      <w:r>
        <w:rPr>
          <w:spacing w:val="-5"/>
        </w:rPr>
        <w:t xml:space="preserve"> </w:t>
      </w:r>
      <w:r>
        <w:rPr>
          <w:spacing w:val="-2"/>
          <w:w w:val="80"/>
        </w:rPr>
        <w:t>Kampala.</w:t>
      </w:r>
    </w:p>
    <w:p w:rsidR="00E5575B" w:rsidRDefault="00D512E5">
      <w:pPr>
        <w:pStyle w:val="ListParagraph"/>
        <w:numPr>
          <w:ilvl w:val="0"/>
          <w:numId w:val="47"/>
        </w:numPr>
        <w:tabs>
          <w:tab w:val="left" w:pos="1018"/>
        </w:tabs>
        <w:spacing w:line="242" w:lineRule="auto"/>
        <w:ind w:right="617" w:firstLine="0"/>
        <w:jc w:val="both"/>
        <w:rPr>
          <w:sz w:val="20"/>
        </w:rPr>
      </w:pPr>
      <w:r>
        <w:rPr>
          <w:rFonts w:ascii="Arial"/>
          <w:b/>
          <w:spacing w:val="-2"/>
          <w:w w:val="85"/>
          <w:sz w:val="20"/>
        </w:rPr>
        <w:t>Historical</w:t>
      </w:r>
      <w:r>
        <w:rPr>
          <w:rFonts w:ascii="Arial"/>
          <w:b/>
          <w:spacing w:val="-4"/>
          <w:w w:val="85"/>
          <w:sz w:val="20"/>
        </w:rPr>
        <w:t xml:space="preserve"> </w:t>
      </w:r>
      <w:r>
        <w:rPr>
          <w:rFonts w:ascii="Arial"/>
          <w:b/>
          <w:spacing w:val="-2"/>
          <w:w w:val="85"/>
          <w:sz w:val="20"/>
        </w:rPr>
        <w:t>incidence</w:t>
      </w:r>
      <w:r>
        <w:rPr>
          <w:rFonts w:ascii="Arial"/>
          <w:b/>
          <w:spacing w:val="-4"/>
          <w:w w:val="85"/>
          <w:sz w:val="20"/>
        </w:rPr>
        <w:t xml:space="preserve"> </w:t>
      </w:r>
      <w:r>
        <w:rPr>
          <w:spacing w:val="-2"/>
          <w:w w:val="85"/>
          <w:sz w:val="20"/>
        </w:rPr>
        <w:t>influences</w:t>
      </w:r>
      <w:r>
        <w:rPr>
          <w:spacing w:val="-3"/>
          <w:w w:val="85"/>
          <w:sz w:val="20"/>
        </w:rPr>
        <w:t xml:space="preserve"> </w:t>
      </w:r>
      <w:r>
        <w:rPr>
          <w:spacing w:val="-2"/>
          <w:w w:val="85"/>
          <w:sz w:val="20"/>
        </w:rPr>
        <w:t>population</w:t>
      </w:r>
      <w:r>
        <w:rPr>
          <w:spacing w:val="-3"/>
          <w:w w:val="85"/>
          <w:sz w:val="20"/>
        </w:rPr>
        <w:t xml:space="preserve"> </w:t>
      </w:r>
      <w:r>
        <w:rPr>
          <w:spacing w:val="-2"/>
          <w:w w:val="85"/>
          <w:sz w:val="20"/>
        </w:rPr>
        <w:t>where</w:t>
      </w:r>
      <w:r>
        <w:rPr>
          <w:spacing w:val="-4"/>
          <w:w w:val="85"/>
          <w:sz w:val="20"/>
        </w:rPr>
        <w:t xml:space="preserve"> </w:t>
      </w:r>
      <w:r>
        <w:rPr>
          <w:spacing w:val="-2"/>
          <w:w w:val="85"/>
          <w:sz w:val="20"/>
        </w:rPr>
        <w:t>by</w:t>
      </w:r>
      <w:r>
        <w:rPr>
          <w:spacing w:val="-3"/>
          <w:w w:val="85"/>
          <w:sz w:val="20"/>
        </w:rPr>
        <w:t xml:space="preserve"> </w:t>
      </w:r>
      <w:r>
        <w:rPr>
          <w:spacing w:val="-2"/>
          <w:w w:val="85"/>
          <w:sz w:val="20"/>
        </w:rPr>
        <w:t>the</w:t>
      </w:r>
      <w:r>
        <w:rPr>
          <w:spacing w:val="-3"/>
          <w:w w:val="85"/>
          <w:sz w:val="20"/>
        </w:rPr>
        <w:t xml:space="preserve"> </w:t>
      </w:r>
      <w:r>
        <w:rPr>
          <w:spacing w:val="-2"/>
          <w:w w:val="85"/>
          <w:sz w:val="20"/>
        </w:rPr>
        <w:t>slavery</w:t>
      </w:r>
      <w:r>
        <w:rPr>
          <w:spacing w:val="-3"/>
          <w:w w:val="85"/>
          <w:sz w:val="20"/>
        </w:rPr>
        <w:t xml:space="preserve"> </w:t>
      </w:r>
      <w:r>
        <w:rPr>
          <w:spacing w:val="-2"/>
          <w:w w:val="85"/>
          <w:sz w:val="20"/>
        </w:rPr>
        <w:t>event</w:t>
      </w:r>
      <w:r>
        <w:rPr>
          <w:spacing w:val="-4"/>
          <w:w w:val="85"/>
          <w:sz w:val="20"/>
        </w:rPr>
        <w:t xml:space="preserve"> </w:t>
      </w:r>
      <w:r>
        <w:rPr>
          <w:spacing w:val="-2"/>
          <w:w w:val="85"/>
          <w:sz w:val="20"/>
        </w:rPr>
        <w:t>which</w:t>
      </w:r>
      <w:r>
        <w:rPr>
          <w:spacing w:val="-3"/>
          <w:w w:val="85"/>
          <w:sz w:val="20"/>
        </w:rPr>
        <w:t xml:space="preserve"> </w:t>
      </w:r>
      <w:r>
        <w:rPr>
          <w:spacing w:val="-2"/>
          <w:w w:val="85"/>
          <w:sz w:val="20"/>
        </w:rPr>
        <w:t>happened</w:t>
      </w:r>
      <w:r>
        <w:rPr>
          <w:spacing w:val="-3"/>
          <w:w w:val="85"/>
          <w:sz w:val="20"/>
        </w:rPr>
        <w:t xml:space="preserve"> </w:t>
      </w:r>
      <w:r>
        <w:rPr>
          <w:spacing w:val="-2"/>
          <w:w w:val="85"/>
          <w:sz w:val="20"/>
        </w:rPr>
        <w:t>in</w:t>
      </w:r>
      <w:r>
        <w:rPr>
          <w:spacing w:val="-4"/>
          <w:w w:val="85"/>
          <w:sz w:val="20"/>
        </w:rPr>
        <w:t xml:space="preserve"> </w:t>
      </w:r>
      <w:r>
        <w:rPr>
          <w:spacing w:val="-2"/>
          <w:w w:val="85"/>
          <w:sz w:val="20"/>
        </w:rPr>
        <w:t>1800s</w:t>
      </w:r>
      <w:r>
        <w:rPr>
          <w:spacing w:val="-3"/>
          <w:w w:val="85"/>
          <w:sz w:val="20"/>
        </w:rPr>
        <w:t xml:space="preserve"> </w:t>
      </w:r>
      <w:r>
        <w:rPr>
          <w:spacing w:val="-2"/>
          <w:w w:val="85"/>
          <w:sz w:val="20"/>
        </w:rPr>
        <w:t>in</w:t>
      </w:r>
      <w:r>
        <w:rPr>
          <w:spacing w:val="-8"/>
          <w:sz w:val="20"/>
        </w:rPr>
        <w:t xml:space="preserve"> </w:t>
      </w:r>
      <w:r>
        <w:rPr>
          <w:spacing w:val="-2"/>
          <w:w w:val="85"/>
          <w:sz w:val="20"/>
        </w:rPr>
        <w:t>areas</w:t>
      </w:r>
      <w:r>
        <w:rPr>
          <w:spacing w:val="-4"/>
          <w:w w:val="85"/>
          <w:sz w:val="20"/>
        </w:rPr>
        <w:t xml:space="preserve"> </w:t>
      </w:r>
      <w:r>
        <w:rPr>
          <w:spacing w:val="-2"/>
          <w:w w:val="85"/>
          <w:sz w:val="20"/>
        </w:rPr>
        <w:t>such</w:t>
      </w:r>
      <w:r>
        <w:rPr>
          <w:spacing w:val="-3"/>
          <w:w w:val="85"/>
          <w:sz w:val="20"/>
        </w:rPr>
        <w:t xml:space="preserve"> </w:t>
      </w:r>
      <w:r>
        <w:rPr>
          <w:spacing w:val="-2"/>
          <w:w w:val="85"/>
          <w:sz w:val="20"/>
        </w:rPr>
        <w:t>as</w:t>
      </w:r>
      <w:r>
        <w:rPr>
          <w:spacing w:val="-3"/>
          <w:w w:val="85"/>
          <w:sz w:val="20"/>
        </w:rPr>
        <w:t xml:space="preserve"> </w:t>
      </w:r>
      <w:r>
        <w:rPr>
          <w:spacing w:val="-2"/>
          <w:w w:val="85"/>
          <w:sz w:val="20"/>
        </w:rPr>
        <w:t>Western</w:t>
      </w:r>
      <w:r>
        <w:rPr>
          <w:spacing w:val="-4"/>
          <w:w w:val="85"/>
          <w:sz w:val="20"/>
        </w:rPr>
        <w:t xml:space="preserve"> </w:t>
      </w:r>
      <w:r>
        <w:rPr>
          <w:spacing w:val="-2"/>
          <w:w w:val="85"/>
          <w:sz w:val="20"/>
        </w:rPr>
        <w:t>Uganda</w:t>
      </w:r>
      <w:r>
        <w:rPr>
          <w:spacing w:val="-3"/>
          <w:w w:val="85"/>
          <w:sz w:val="20"/>
        </w:rPr>
        <w:t xml:space="preserve"> </w:t>
      </w:r>
      <w:r>
        <w:rPr>
          <w:spacing w:val="-2"/>
          <w:w w:val="85"/>
          <w:sz w:val="20"/>
        </w:rPr>
        <w:t>in</w:t>
      </w:r>
      <w:r>
        <w:rPr>
          <w:spacing w:val="-3"/>
          <w:w w:val="85"/>
          <w:sz w:val="20"/>
        </w:rPr>
        <w:t xml:space="preserve"> </w:t>
      </w:r>
      <w:r>
        <w:rPr>
          <w:spacing w:val="-2"/>
          <w:w w:val="85"/>
          <w:sz w:val="20"/>
        </w:rPr>
        <w:t xml:space="preserve">Bunyoro, </w:t>
      </w:r>
      <w:r>
        <w:rPr>
          <w:w w:val="75"/>
          <w:sz w:val="20"/>
        </w:rPr>
        <w:t>Northern Uganda in</w:t>
      </w:r>
      <w:r>
        <w:rPr>
          <w:spacing w:val="-8"/>
          <w:sz w:val="20"/>
        </w:rPr>
        <w:t xml:space="preserve"> </w:t>
      </w:r>
      <w:r>
        <w:rPr>
          <w:w w:val="75"/>
          <w:sz w:val="20"/>
        </w:rPr>
        <w:t>Acholi and Lango as</w:t>
      </w:r>
      <w:r>
        <w:rPr>
          <w:spacing w:val="-9"/>
          <w:sz w:val="20"/>
        </w:rPr>
        <w:t xml:space="preserve"> </w:t>
      </w:r>
      <w:r>
        <w:rPr>
          <w:w w:val="75"/>
          <w:sz w:val="20"/>
        </w:rPr>
        <w:t>well as Toro region led to relatively low population densties because they</w:t>
      </w:r>
      <w:r>
        <w:rPr>
          <w:spacing w:val="-9"/>
          <w:sz w:val="20"/>
        </w:rPr>
        <w:t xml:space="preserve"> </w:t>
      </w:r>
      <w:r>
        <w:rPr>
          <w:w w:val="75"/>
          <w:sz w:val="20"/>
        </w:rPr>
        <w:t>were depopulated by getting slaves from</w:t>
      </w:r>
      <w:r>
        <w:rPr>
          <w:spacing w:val="-11"/>
          <w:sz w:val="20"/>
        </w:rPr>
        <w:t xml:space="preserve"> </w:t>
      </w:r>
      <w:r>
        <w:rPr>
          <w:w w:val="75"/>
          <w:sz w:val="20"/>
        </w:rPr>
        <w:t>them.</w:t>
      </w:r>
      <w:r>
        <w:rPr>
          <w:w w:val="80"/>
          <w:sz w:val="20"/>
        </w:rPr>
        <w:t xml:space="preserve"> </w:t>
      </w:r>
      <w:r>
        <w:rPr>
          <w:spacing w:val="-2"/>
          <w:w w:val="80"/>
          <w:sz w:val="20"/>
        </w:rPr>
        <w:t>Whilst</w:t>
      </w:r>
      <w:r>
        <w:rPr>
          <w:spacing w:val="-9"/>
          <w:sz w:val="20"/>
        </w:rPr>
        <w:t xml:space="preserve"> </w:t>
      </w:r>
      <w:r>
        <w:rPr>
          <w:spacing w:val="-2"/>
          <w:w w:val="80"/>
          <w:sz w:val="20"/>
        </w:rPr>
        <w:t>areas</w:t>
      </w:r>
      <w:r>
        <w:rPr>
          <w:spacing w:val="-9"/>
          <w:sz w:val="20"/>
        </w:rPr>
        <w:t xml:space="preserve"> </w:t>
      </w:r>
      <w:r>
        <w:rPr>
          <w:spacing w:val="-2"/>
          <w:w w:val="80"/>
          <w:sz w:val="20"/>
        </w:rPr>
        <w:t>like</w:t>
      </w:r>
      <w:r>
        <w:rPr>
          <w:spacing w:val="-6"/>
          <w:sz w:val="20"/>
        </w:rPr>
        <w:t xml:space="preserve"> </w:t>
      </w:r>
      <w:r>
        <w:rPr>
          <w:spacing w:val="-2"/>
          <w:w w:val="80"/>
          <w:sz w:val="20"/>
        </w:rPr>
        <w:t>Busoga,</w:t>
      </w:r>
      <w:r>
        <w:rPr>
          <w:spacing w:val="-6"/>
          <w:sz w:val="20"/>
        </w:rPr>
        <w:t xml:space="preserve"> </w:t>
      </w:r>
      <w:r>
        <w:rPr>
          <w:spacing w:val="-2"/>
          <w:w w:val="80"/>
          <w:sz w:val="20"/>
        </w:rPr>
        <w:t>Bugishu</w:t>
      </w:r>
      <w:r>
        <w:rPr>
          <w:spacing w:val="-6"/>
          <w:sz w:val="20"/>
        </w:rPr>
        <w:t xml:space="preserve"> </w:t>
      </w:r>
      <w:r>
        <w:rPr>
          <w:spacing w:val="-2"/>
          <w:w w:val="80"/>
          <w:sz w:val="20"/>
        </w:rPr>
        <w:t>and</w:t>
      </w:r>
      <w:r>
        <w:rPr>
          <w:spacing w:val="-9"/>
          <w:sz w:val="20"/>
        </w:rPr>
        <w:t xml:space="preserve"> </w:t>
      </w:r>
      <w:r>
        <w:rPr>
          <w:spacing w:val="-2"/>
          <w:w w:val="80"/>
          <w:sz w:val="20"/>
        </w:rPr>
        <w:t>Buganda</w:t>
      </w:r>
      <w:r>
        <w:rPr>
          <w:spacing w:val="-6"/>
          <w:sz w:val="20"/>
        </w:rPr>
        <w:t xml:space="preserve"> </w:t>
      </w:r>
      <w:r>
        <w:rPr>
          <w:spacing w:val="-2"/>
          <w:w w:val="80"/>
          <w:sz w:val="20"/>
        </w:rPr>
        <w:t>were</w:t>
      </w:r>
      <w:r>
        <w:rPr>
          <w:spacing w:val="-9"/>
          <w:sz w:val="20"/>
        </w:rPr>
        <w:t xml:space="preserve"> </w:t>
      </w:r>
      <w:r>
        <w:rPr>
          <w:spacing w:val="-2"/>
          <w:w w:val="80"/>
          <w:sz w:val="20"/>
        </w:rPr>
        <w:t>not</w:t>
      </w:r>
      <w:r>
        <w:rPr>
          <w:spacing w:val="-9"/>
          <w:sz w:val="20"/>
        </w:rPr>
        <w:t xml:space="preserve"> </w:t>
      </w:r>
      <w:r>
        <w:rPr>
          <w:spacing w:val="-2"/>
          <w:w w:val="80"/>
          <w:sz w:val="20"/>
        </w:rPr>
        <w:t>affected</w:t>
      </w:r>
      <w:r>
        <w:rPr>
          <w:spacing w:val="-9"/>
          <w:sz w:val="20"/>
        </w:rPr>
        <w:t xml:space="preserve"> </w:t>
      </w:r>
      <w:r>
        <w:rPr>
          <w:spacing w:val="-2"/>
          <w:w w:val="80"/>
          <w:sz w:val="20"/>
        </w:rPr>
        <w:t>by</w:t>
      </w:r>
      <w:r>
        <w:rPr>
          <w:spacing w:val="-7"/>
          <w:sz w:val="20"/>
        </w:rPr>
        <w:t xml:space="preserve"> </w:t>
      </w:r>
      <w:r>
        <w:rPr>
          <w:spacing w:val="-2"/>
          <w:w w:val="80"/>
          <w:sz w:val="20"/>
        </w:rPr>
        <w:t>slavery</w:t>
      </w:r>
      <w:r>
        <w:rPr>
          <w:spacing w:val="-9"/>
          <w:sz w:val="20"/>
        </w:rPr>
        <w:t xml:space="preserve"> </w:t>
      </w:r>
      <w:r>
        <w:rPr>
          <w:spacing w:val="-2"/>
          <w:w w:val="80"/>
          <w:sz w:val="20"/>
        </w:rPr>
        <w:t>just</w:t>
      </w:r>
      <w:r>
        <w:rPr>
          <w:spacing w:val="-9"/>
          <w:sz w:val="20"/>
        </w:rPr>
        <w:t xml:space="preserve"> </w:t>
      </w:r>
      <w:r>
        <w:rPr>
          <w:spacing w:val="-2"/>
          <w:w w:val="80"/>
          <w:sz w:val="20"/>
        </w:rPr>
        <w:t>because</w:t>
      </w:r>
      <w:r>
        <w:rPr>
          <w:spacing w:val="-9"/>
          <w:sz w:val="20"/>
        </w:rPr>
        <w:t xml:space="preserve"> </w:t>
      </w:r>
      <w:r>
        <w:rPr>
          <w:spacing w:val="-2"/>
          <w:w w:val="80"/>
          <w:sz w:val="20"/>
        </w:rPr>
        <w:t>they</w:t>
      </w:r>
      <w:r>
        <w:rPr>
          <w:spacing w:val="-9"/>
          <w:sz w:val="20"/>
        </w:rPr>
        <w:t xml:space="preserve"> </w:t>
      </w:r>
      <w:r>
        <w:rPr>
          <w:spacing w:val="-2"/>
          <w:w w:val="80"/>
          <w:sz w:val="20"/>
        </w:rPr>
        <w:t>were</w:t>
      </w:r>
      <w:r>
        <w:rPr>
          <w:spacing w:val="-6"/>
          <w:sz w:val="20"/>
        </w:rPr>
        <w:t xml:space="preserve"> </w:t>
      </w:r>
      <w:r>
        <w:rPr>
          <w:spacing w:val="-2"/>
          <w:w w:val="80"/>
          <w:sz w:val="20"/>
        </w:rPr>
        <w:t>administrative</w:t>
      </w:r>
      <w:r>
        <w:rPr>
          <w:spacing w:val="-9"/>
          <w:sz w:val="20"/>
        </w:rPr>
        <w:t xml:space="preserve"> </w:t>
      </w:r>
      <w:r>
        <w:rPr>
          <w:spacing w:val="-2"/>
          <w:w w:val="80"/>
          <w:sz w:val="20"/>
        </w:rPr>
        <w:t>centres</w:t>
      </w:r>
      <w:r>
        <w:rPr>
          <w:spacing w:val="-9"/>
          <w:sz w:val="20"/>
        </w:rPr>
        <w:t xml:space="preserve"> </w:t>
      </w:r>
      <w:r>
        <w:rPr>
          <w:spacing w:val="-2"/>
          <w:w w:val="80"/>
          <w:sz w:val="20"/>
        </w:rPr>
        <w:t>and</w:t>
      </w:r>
      <w:r>
        <w:rPr>
          <w:spacing w:val="-6"/>
          <w:sz w:val="20"/>
        </w:rPr>
        <w:t xml:space="preserve"> </w:t>
      </w:r>
      <w:r>
        <w:rPr>
          <w:spacing w:val="-2"/>
          <w:w w:val="80"/>
          <w:sz w:val="20"/>
        </w:rPr>
        <w:t>bases</w:t>
      </w:r>
      <w:r>
        <w:rPr>
          <w:spacing w:val="-9"/>
          <w:sz w:val="20"/>
        </w:rPr>
        <w:t xml:space="preserve"> </w:t>
      </w:r>
      <w:r>
        <w:rPr>
          <w:spacing w:val="-2"/>
          <w:w w:val="80"/>
          <w:sz w:val="20"/>
        </w:rPr>
        <w:t>for</w:t>
      </w:r>
      <w:r>
        <w:rPr>
          <w:spacing w:val="-6"/>
          <w:sz w:val="20"/>
        </w:rPr>
        <w:t xml:space="preserve"> </w:t>
      </w:r>
      <w:r>
        <w:rPr>
          <w:spacing w:val="-2"/>
          <w:w w:val="80"/>
          <w:sz w:val="20"/>
        </w:rPr>
        <w:t>Arab</w:t>
      </w:r>
      <w:r>
        <w:rPr>
          <w:spacing w:val="-8"/>
          <w:sz w:val="20"/>
        </w:rPr>
        <w:t xml:space="preserve"> </w:t>
      </w:r>
      <w:r>
        <w:rPr>
          <w:spacing w:val="-2"/>
          <w:w w:val="80"/>
          <w:sz w:val="20"/>
        </w:rPr>
        <w:t>traders</w:t>
      </w:r>
      <w:r>
        <w:rPr>
          <w:spacing w:val="-9"/>
          <w:sz w:val="20"/>
        </w:rPr>
        <w:t xml:space="preserve"> </w:t>
      </w:r>
      <w:r>
        <w:rPr>
          <w:spacing w:val="-2"/>
          <w:w w:val="80"/>
          <w:sz w:val="20"/>
        </w:rPr>
        <w:t>and missionaries</w:t>
      </w:r>
      <w:r>
        <w:rPr>
          <w:spacing w:val="-3"/>
          <w:w w:val="80"/>
          <w:sz w:val="20"/>
        </w:rPr>
        <w:t xml:space="preserve"> </w:t>
      </w:r>
      <w:r>
        <w:rPr>
          <w:spacing w:val="-2"/>
          <w:w w:val="80"/>
          <w:sz w:val="20"/>
        </w:rPr>
        <w:t>thus</w:t>
      </w:r>
      <w:r>
        <w:rPr>
          <w:spacing w:val="-3"/>
          <w:w w:val="80"/>
          <w:sz w:val="20"/>
        </w:rPr>
        <w:t xml:space="preserve"> </w:t>
      </w:r>
      <w:r>
        <w:rPr>
          <w:spacing w:val="-2"/>
          <w:w w:val="80"/>
          <w:sz w:val="20"/>
        </w:rPr>
        <w:t>the</w:t>
      </w:r>
      <w:r>
        <w:rPr>
          <w:spacing w:val="-3"/>
          <w:w w:val="80"/>
          <w:sz w:val="20"/>
        </w:rPr>
        <w:t xml:space="preserve"> </w:t>
      </w:r>
      <w:r>
        <w:rPr>
          <w:spacing w:val="-2"/>
          <w:w w:val="80"/>
          <w:sz w:val="20"/>
        </w:rPr>
        <w:t>population</w:t>
      </w:r>
      <w:r>
        <w:rPr>
          <w:spacing w:val="-3"/>
          <w:w w:val="80"/>
          <w:sz w:val="20"/>
        </w:rPr>
        <w:t xml:space="preserve"> </w:t>
      </w:r>
      <w:r>
        <w:rPr>
          <w:spacing w:val="-2"/>
          <w:w w:val="80"/>
          <w:sz w:val="20"/>
        </w:rPr>
        <w:t>remained</w:t>
      </w:r>
      <w:r>
        <w:rPr>
          <w:spacing w:val="-3"/>
          <w:w w:val="80"/>
          <w:sz w:val="20"/>
        </w:rPr>
        <w:t xml:space="preserve"> </w:t>
      </w:r>
      <w:r>
        <w:rPr>
          <w:spacing w:val="-2"/>
          <w:w w:val="80"/>
          <w:sz w:val="20"/>
        </w:rPr>
        <w:t>not</w:t>
      </w:r>
      <w:r>
        <w:rPr>
          <w:spacing w:val="-3"/>
          <w:w w:val="80"/>
          <w:sz w:val="20"/>
        </w:rPr>
        <w:t xml:space="preserve"> </w:t>
      </w:r>
      <w:r>
        <w:rPr>
          <w:spacing w:val="-2"/>
          <w:w w:val="80"/>
          <w:sz w:val="20"/>
        </w:rPr>
        <w:t>disrupted</w:t>
      </w:r>
      <w:r>
        <w:rPr>
          <w:spacing w:val="-3"/>
          <w:w w:val="80"/>
          <w:sz w:val="20"/>
        </w:rPr>
        <w:t xml:space="preserve"> </w:t>
      </w:r>
      <w:r>
        <w:rPr>
          <w:spacing w:val="-2"/>
          <w:w w:val="80"/>
          <w:sz w:val="20"/>
        </w:rPr>
        <w:t>but</w:t>
      </w:r>
      <w:r>
        <w:rPr>
          <w:spacing w:val="-3"/>
          <w:w w:val="80"/>
          <w:sz w:val="20"/>
        </w:rPr>
        <w:t xml:space="preserve"> </w:t>
      </w:r>
      <w:r>
        <w:rPr>
          <w:spacing w:val="-2"/>
          <w:w w:val="80"/>
          <w:sz w:val="20"/>
        </w:rPr>
        <w:t>to increase.</w:t>
      </w:r>
    </w:p>
    <w:p w:rsidR="00E5575B" w:rsidRDefault="00E5575B">
      <w:pPr>
        <w:pStyle w:val="BodyText"/>
        <w:spacing w:before="3"/>
        <w:ind w:left="0"/>
      </w:pPr>
    </w:p>
    <w:p w:rsidR="00E5575B" w:rsidRDefault="00D512E5">
      <w:pPr>
        <w:pStyle w:val="Heading1"/>
        <w:ind w:left="731"/>
        <w:jc w:val="both"/>
      </w:pPr>
      <w:r>
        <w:rPr>
          <w:w w:val="80"/>
        </w:rPr>
        <w:t>POPULATION</w:t>
      </w:r>
      <w:r>
        <w:rPr>
          <w:spacing w:val="2"/>
        </w:rPr>
        <w:t xml:space="preserve"> </w:t>
      </w:r>
      <w:r>
        <w:rPr>
          <w:spacing w:val="-2"/>
          <w:w w:val="90"/>
        </w:rPr>
        <w:t>GROWTH</w:t>
      </w:r>
    </w:p>
    <w:p w:rsidR="00E5575B" w:rsidRDefault="00D512E5">
      <w:pPr>
        <w:pStyle w:val="BodyText"/>
        <w:spacing w:before="4"/>
        <w:ind w:left="1091"/>
        <w:jc w:val="both"/>
      </w:pPr>
      <w:r>
        <w:rPr>
          <w:w w:val="80"/>
        </w:rPr>
        <w:t>Population</w:t>
      </w:r>
      <w:r>
        <w:rPr>
          <w:spacing w:val="-5"/>
        </w:rPr>
        <w:t xml:space="preserve"> </w:t>
      </w:r>
      <w:r>
        <w:rPr>
          <w:w w:val="80"/>
        </w:rPr>
        <w:t>growth</w:t>
      </w:r>
      <w:r>
        <w:rPr>
          <w:spacing w:val="-5"/>
        </w:rPr>
        <w:t xml:space="preserve"> </w:t>
      </w:r>
      <w:r>
        <w:rPr>
          <w:w w:val="80"/>
        </w:rPr>
        <w:t>is</w:t>
      </w:r>
      <w:r>
        <w:rPr>
          <w:spacing w:val="-5"/>
        </w:rPr>
        <w:t xml:space="preserve"> </w:t>
      </w:r>
      <w:r>
        <w:rPr>
          <w:w w:val="80"/>
        </w:rPr>
        <w:t>the</w:t>
      </w:r>
      <w:r>
        <w:rPr>
          <w:spacing w:val="-5"/>
        </w:rPr>
        <w:t xml:space="preserve"> </w:t>
      </w:r>
      <w:r>
        <w:rPr>
          <w:w w:val="80"/>
        </w:rPr>
        <w:t>natural</w:t>
      </w:r>
      <w:r>
        <w:rPr>
          <w:spacing w:val="-3"/>
        </w:rPr>
        <w:t xml:space="preserve"> </w:t>
      </w:r>
      <w:r>
        <w:rPr>
          <w:w w:val="80"/>
        </w:rPr>
        <w:t>increase</w:t>
      </w:r>
      <w:r>
        <w:rPr>
          <w:spacing w:val="-5"/>
        </w:rPr>
        <w:t xml:space="preserve"> </w:t>
      </w:r>
      <w:r>
        <w:rPr>
          <w:w w:val="80"/>
        </w:rPr>
        <w:t>in</w:t>
      </w:r>
      <w:r>
        <w:rPr>
          <w:spacing w:val="-4"/>
        </w:rPr>
        <w:t xml:space="preserve"> </w:t>
      </w:r>
      <w:r>
        <w:rPr>
          <w:w w:val="80"/>
        </w:rPr>
        <w:t>number</w:t>
      </w:r>
      <w:r>
        <w:rPr>
          <w:spacing w:val="-5"/>
        </w:rPr>
        <w:t xml:space="preserve"> </w:t>
      </w:r>
      <w:r>
        <w:rPr>
          <w:w w:val="80"/>
        </w:rPr>
        <w:t>of</w:t>
      </w:r>
      <w:r>
        <w:rPr>
          <w:spacing w:val="-5"/>
        </w:rPr>
        <w:t xml:space="preserve"> </w:t>
      </w:r>
      <w:r>
        <w:rPr>
          <w:w w:val="80"/>
        </w:rPr>
        <w:t>people</w:t>
      </w:r>
      <w:r>
        <w:rPr>
          <w:spacing w:val="-5"/>
        </w:rPr>
        <w:t xml:space="preserve"> </w:t>
      </w:r>
      <w:r>
        <w:rPr>
          <w:w w:val="80"/>
        </w:rPr>
        <w:t>or</w:t>
      </w:r>
      <w:r>
        <w:rPr>
          <w:spacing w:val="-5"/>
        </w:rPr>
        <w:t xml:space="preserve"> </w:t>
      </w:r>
      <w:r>
        <w:rPr>
          <w:w w:val="80"/>
        </w:rPr>
        <w:t>inhabitants</w:t>
      </w:r>
      <w:r>
        <w:rPr>
          <w:spacing w:val="-5"/>
        </w:rPr>
        <w:t xml:space="preserve"> </w:t>
      </w:r>
      <w:r>
        <w:rPr>
          <w:w w:val="80"/>
        </w:rPr>
        <w:t>in</w:t>
      </w:r>
      <w:r>
        <w:rPr>
          <w:spacing w:val="-5"/>
        </w:rPr>
        <w:t xml:space="preserve"> </w:t>
      </w:r>
      <w:r>
        <w:rPr>
          <w:w w:val="80"/>
        </w:rPr>
        <w:t>a</w:t>
      </w:r>
      <w:r>
        <w:rPr>
          <w:spacing w:val="-4"/>
        </w:rPr>
        <w:t xml:space="preserve"> </w:t>
      </w:r>
      <w:r>
        <w:rPr>
          <w:w w:val="80"/>
        </w:rPr>
        <w:t>given</w:t>
      </w:r>
      <w:r>
        <w:rPr>
          <w:spacing w:val="-3"/>
        </w:rPr>
        <w:t xml:space="preserve"> </w:t>
      </w:r>
      <w:r>
        <w:rPr>
          <w:w w:val="80"/>
        </w:rPr>
        <w:t>area</w:t>
      </w:r>
      <w:r>
        <w:rPr>
          <w:spacing w:val="-5"/>
        </w:rPr>
        <w:t xml:space="preserve"> </w:t>
      </w:r>
      <w:r>
        <w:rPr>
          <w:w w:val="80"/>
        </w:rPr>
        <w:t>in</w:t>
      </w:r>
      <w:r>
        <w:rPr>
          <w:spacing w:val="-5"/>
        </w:rPr>
        <w:t xml:space="preserve"> </w:t>
      </w:r>
      <w:r>
        <w:rPr>
          <w:w w:val="80"/>
        </w:rPr>
        <w:t>terms</w:t>
      </w:r>
      <w:r>
        <w:rPr>
          <w:spacing w:val="-3"/>
        </w:rPr>
        <w:t xml:space="preserve"> </w:t>
      </w:r>
      <w:r>
        <w:rPr>
          <w:w w:val="80"/>
        </w:rPr>
        <w:t>of</w:t>
      </w:r>
      <w:r>
        <w:rPr>
          <w:spacing w:val="-5"/>
        </w:rPr>
        <w:t xml:space="preserve"> </w:t>
      </w:r>
      <w:r>
        <w:rPr>
          <w:w w:val="80"/>
        </w:rPr>
        <w:t>birth</w:t>
      </w:r>
      <w:r>
        <w:rPr>
          <w:spacing w:val="-5"/>
        </w:rPr>
        <w:t xml:space="preserve"> </w:t>
      </w:r>
      <w:r>
        <w:rPr>
          <w:w w:val="80"/>
        </w:rPr>
        <w:t>rates,</w:t>
      </w:r>
      <w:r>
        <w:rPr>
          <w:spacing w:val="-4"/>
        </w:rPr>
        <w:t xml:space="preserve"> </w:t>
      </w:r>
      <w:r>
        <w:rPr>
          <w:w w:val="80"/>
        </w:rPr>
        <w:t>death</w:t>
      </w:r>
      <w:r>
        <w:rPr>
          <w:spacing w:val="-5"/>
        </w:rPr>
        <w:t xml:space="preserve"> </w:t>
      </w:r>
      <w:r>
        <w:rPr>
          <w:w w:val="80"/>
        </w:rPr>
        <w:t>rates</w:t>
      </w:r>
      <w:r>
        <w:rPr>
          <w:spacing w:val="-5"/>
        </w:rPr>
        <w:t xml:space="preserve"> </w:t>
      </w:r>
      <w:r>
        <w:rPr>
          <w:w w:val="80"/>
        </w:rPr>
        <w:t>and</w:t>
      </w:r>
      <w:r>
        <w:rPr>
          <w:spacing w:val="-5"/>
        </w:rPr>
        <w:t xml:space="preserve"> </w:t>
      </w:r>
      <w:r>
        <w:rPr>
          <w:spacing w:val="-2"/>
          <w:w w:val="80"/>
        </w:rPr>
        <w:t>migrations.</w:t>
      </w:r>
    </w:p>
    <w:p w:rsidR="00E5575B" w:rsidRDefault="00E5575B">
      <w:pPr>
        <w:pStyle w:val="BodyText"/>
        <w:spacing w:before="2"/>
        <w:ind w:left="0"/>
      </w:pPr>
    </w:p>
    <w:p w:rsidR="00E5575B" w:rsidRDefault="00D512E5">
      <w:pPr>
        <w:pStyle w:val="Heading2"/>
        <w:ind w:left="1091"/>
      </w:pPr>
      <w:r>
        <w:rPr>
          <w:w w:val="80"/>
        </w:rPr>
        <w:t>Areas</w:t>
      </w:r>
      <w:r>
        <w:rPr>
          <w:spacing w:val="-7"/>
        </w:rPr>
        <w:t xml:space="preserve"> </w:t>
      </w:r>
      <w:r>
        <w:rPr>
          <w:w w:val="80"/>
        </w:rPr>
        <w:t>of</w:t>
      </w:r>
      <w:r>
        <w:rPr>
          <w:spacing w:val="-6"/>
        </w:rPr>
        <w:t xml:space="preserve"> </w:t>
      </w:r>
      <w:r>
        <w:rPr>
          <w:w w:val="80"/>
        </w:rPr>
        <w:t>rapid</w:t>
      </w:r>
      <w:r>
        <w:rPr>
          <w:spacing w:val="-5"/>
        </w:rPr>
        <w:t xml:space="preserve"> </w:t>
      </w:r>
      <w:r>
        <w:rPr>
          <w:w w:val="80"/>
        </w:rPr>
        <w:t>population</w:t>
      </w:r>
      <w:r>
        <w:rPr>
          <w:spacing w:val="-6"/>
        </w:rPr>
        <w:t xml:space="preserve"> </w:t>
      </w:r>
      <w:r>
        <w:rPr>
          <w:w w:val="80"/>
        </w:rPr>
        <w:t>growth</w:t>
      </w:r>
      <w:r>
        <w:rPr>
          <w:spacing w:val="-6"/>
        </w:rPr>
        <w:t xml:space="preserve"> </w:t>
      </w:r>
      <w:r>
        <w:rPr>
          <w:w w:val="80"/>
        </w:rPr>
        <w:t>are</w:t>
      </w:r>
      <w:r>
        <w:rPr>
          <w:spacing w:val="-6"/>
        </w:rPr>
        <w:t xml:space="preserve"> </w:t>
      </w:r>
      <w:r>
        <w:rPr>
          <w:w w:val="80"/>
        </w:rPr>
        <w:t>as</w:t>
      </w:r>
      <w:r>
        <w:rPr>
          <w:spacing w:val="-7"/>
        </w:rPr>
        <w:t xml:space="preserve"> </w:t>
      </w:r>
      <w:r>
        <w:rPr>
          <w:spacing w:val="-2"/>
          <w:w w:val="80"/>
        </w:rPr>
        <w:t>follows;</w:t>
      </w:r>
    </w:p>
    <w:p w:rsidR="00E5575B" w:rsidRDefault="00D512E5">
      <w:pPr>
        <w:pStyle w:val="ListParagraph"/>
        <w:numPr>
          <w:ilvl w:val="1"/>
          <w:numId w:val="47"/>
        </w:numPr>
        <w:tabs>
          <w:tab w:val="left" w:pos="1091"/>
        </w:tabs>
        <w:spacing w:before="1" w:line="244" w:lineRule="exact"/>
        <w:jc w:val="left"/>
        <w:rPr>
          <w:sz w:val="20"/>
        </w:rPr>
      </w:pPr>
      <w:r>
        <w:rPr>
          <w:w w:val="80"/>
          <w:sz w:val="20"/>
        </w:rPr>
        <w:t>Central</w:t>
      </w:r>
      <w:r>
        <w:rPr>
          <w:spacing w:val="-4"/>
          <w:sz w:val="20"/>
        </w:rPr>
        <w:t xml:space="preserve"> </w:t>
      </w:r>
      <w:r>
        <w:rPr>
          <w:w w:val="80"/>
          <w:sz w:val="20"/>
        </w:rPr>
        <w:t>region</w:t>
      </w:r>
      <w:r>
        <w:rPr>
          <w:spacing w:val="-3"/>
          <w:sz w:val="20"/>
        </w:rPr>
        <w:t xml:space="preserve"> </w:t>
      </w:r>
      <w:r>
        <w:rPr>
          <w:w w:val="80"/>
          <w:sz w:val="20"/>
        </w:rPr>
        <w:t>in</w:t>
      </w:r>
      <w:r>
        <w:rPr>
          <w:spacing w:val="-3"/>
          <w:sz w:val="20"/>
        </w:rPr>
        <w:t xml:space="preserve"> </w:t>
      </w:r>
      <w:r>
        <w:rPr>
          <w:w w:val="80"/>
          <w:sz w:val="20"/>
        </w:rPr>
        <w:t>the</w:t>
      </w:r>
      <w:r>
        <w:rPr>
          <w:spacing w:val="-4"/>
          <w:sz w:val="20"/>
        </w:rPr>
        <w:t xml:space="preserve"> </w:t>
      </w:r>
      <w:r>
        <w:rPr>
          <w:w w:val="80"/>
          <w:sz w:val="20"/>
        </w:rPr>
        <w:t>districts</w:t>
      </w:r>
      <w:r>
        <w:rPr>
          <w:spacing w:val="-3"/>
          <w:sz w:val="20"/>
        </w:rPr>
        <w:t xml:space="preserve"> </w:t>
      </w:r>
      <w:r>
        <w:rPr>
          <w:w w:val="80"/>
          <w:sz w:val="20"/>
        </w:rPr>
        <w:t>of</w:t>
      </w:r>
      <w:r>
        <w:rPr>
          <w:sz w:val="20"/>
        </w:rPr>
        <w:t xml:space="preserve"> </w:t>
      </w:r>
      <w:r>
        <w:rPr>
          <w:w w:val="80"/>
          <w:sz w:val="20"/>
        </w:rPr>
        <w:t>Kampala,</w:t>
      </w:r>
      <w:r>
        <w:rPr>
          <w:spacing w:val="-3"/>
          <w:sz w:val="20"/>
        </w:rPr>
        <w:t xml:space="preserve"> </w:t>
      </w:r>
      <w:r>
        <w:rPr>
          <w:w w:val="80"/>
          <w:sz w:val="20"/>
        </w:rPr>
        <w:t>Wakiso,</w:t>
      </w:r>
      <w:r>
        <w:rPr>
          <w:spacing w:val="-3"/>
          <w:sz w:val="20"/>
        </w:rPr>
        <w:t xml:space="preserve"> </w:t>
      </w:r>
      <w:r>
        <w:rPr>
          <w:w w:val="80"/>
          <w:sz w:val="20"/>
        </w:rPr>
        <w:t>Mukono,</w:t>
      </w:r>
      <w:r>
        <w:rPr>
          <w:spacing w:val="-4"/>
          <w:sz w:val="20"/>
        </w:rPr>
        <w:t xml:space="preserve"> </w:t>
      </w:r>
      <w:r>
        <w:rPr>
          <w:w w:val="80"/>
          <w:sz w:val="20"/>
        </w:rPr>
        <w:t>Masaka,</w:t>
      </w:r>
      <w:r>
        <w:rPr>
          <w:spacing w:val="-3"/>
          <w:sz w:val="20"/>
        </w:rPr>
        <w:t xml:space="preserve"> </w:t>
      </w:r>
      <w:r>
        <w:rPr>
          <w:spacing w:val="-4"/>
          <w:w w:val="80"/>
          <w:sz w:val="20"/>
        </w:rPr>
        <w:t>etc.</w:t>
      </w:r>
    </w:p>
    <w:p w:rsidR="00E5575B" w:rsidRDefault="00D512E5">
      <w:pPr>
        <w:pStyle w:val="ListParagraph"/>
        <w:numPr>
          <w:ilvl w:val="1"/>
          <w:numId w:val="47"/>
        </w:numPr>
        <w:tabs>
          <w:tab w:val="left" w:pos="1091"/>
        </w:tabs>
        <w:spacing w:line="242" w:lineRule="exact"/>
        <w:jc w:val="left"/>
        <w:rPr>
          <w:sz w:val="20"/>
        </w:rPr>
      </w:pPr>
      <w:r>
        <w:rPr>
          <w:w w:val="80"/>
          <w:sz w:val="20"/>
        </w:rPr>
        <w:t>Western</w:t>
      </w:r>
      <w:r>
        <w:rPr>
          <w:spacing w:val="-5"/>
          <w:sz w:val="20"/>
        </w:rPr>
        <w:t xml:space="preserve"> </w:t>
      </w:r>
      <w:r>
        <w:rPr>
          <w:w w:val="80"/>
          <w:sz w:val="20"/>
        </w:rPr>
        <w:t>region</w:t>
      </w:r>
      <w:r>
        <w:rPr>
          <w:spacing w:val="-5"/>
          <w:sz w:val="20"/>
        </w:rPr>
        <w:t xml:space="preserve"> </w:t>
      </w:r>
      <w:r>
        <w:rPr>
          <w:w w:val="80"/>
          <w:sz w:val="20"/>
        </w:rPr>
        <w:t>in</w:t>
      </w:r>
      <w:r>
        <w:rPr>
          <w:spacing w:val="-4"/>
          <w:sz w:val="20"/>
        </w:rPr>
        <w:t xml:space="preserve"> </w:t>
      </w:r>
      <w:r>
        <w:rPr>
          <w:w w:val="80"/>
          <w:sz w:val="20"/>
        </w:rPr>
        <w:t>the</w:t>
      </w:r>
      <w:r>
        <w:rPr>
          <w:spacing w:val="-5"/>
          <w:sz w:val="20"/>
        </w:rPr>
        <w:t xml:space="preserve"> </w:t>
      </w:r>
      <w:r>
        <w:rPr>
          <w:w w:val="80"/>
          <w:sz w:val="20"/>
        </w:rPr>
        <w:t>districts</w:t>
      </w:r>
      <w:r>
        <w:rPr>
          <w:spacing w:val="-4"/>
          <w:sz w:val="20"/>
        </w:rPr>
        <w:t xml:space="preserve"> </w:t>
      </w:r>
      <w:r>
        <w:rPr>
          <w:w w:val="80"/>
          <w:sz w:val="20"/>
        </w:rPr>
        <w:t>of</w:t>
      </w:r>
      <w:r>
        <w:rPr>
          <w:spacing w:val="-1"/>
          <w:sz w:val="20"/>
        </w:rPr>
        <w:t xml:space="preserve"> </w:t>
      </w:r>
      <w:r>
        <w:rPr>
          <w:w w:val="80"/>
          <w:sz w:val="20"/>
        </w:rPr>
        <w:t>Kasese,</w:t>
      </w:r>
      <w:r>
        <w:rPr>
          <w:spacing w:val="-2"/>
          <w:sz w:val="20"/>
        </w:rPr>
        <w:t xml:space="preserve"> </w:t>
      </w:r>
      <w:r>
        <w:rPr>
          <w:w w:val="80"/>
          <w:sz w:val="20"/>
        </w:rPr>
        <w:t>Kibale,</w:t>
      </w:r>
      <w:r>
        <w:rPr>
          <w:spacing w:val="-4"/>
          <w:sz w:val="20"/>
        </w:rPr>
        <w:t xml:space="preserve"> </w:t>
      </w:r>
      <w:r>
        <w:rPr>
          <w:spacing w:val="-4"/>
          <w:w w:val="80"/>
          <w:sz w:val="20"/>
        </w:rPr>
        <w:t>etc.</w:t>
      </w:r>
    </w:p>
    <w:p w:rsidR="00E5575B" w:rsidRDefault="00D512E5">
      <w:pPr>
        <w:pStyle w:val="ListParagraph"/>
        <w:numPr>
          <w:ilvl w:val="1"/>
          <w:numId w:val="47"/>
        </w:numPr>
        <w:tabs>
          <w:tab w:val="left" w:pos="1091"/>
        </w:tabs>
        <w:spacing w:line="242" w:lineRule="exact"/>
        <w:jc w:val="left"/>
        <w:rPr>
          <w:sz w:val="20"/>
        </w:rPr>
      </w:pPr>
      <w:r>
        <w:rPr>
          <w:w w:val="80"/>
          <w:sz w:val="20"/>
        </w:rPr>
        <w:t>South</w:t>
      </w:r>
      <w:r>
        <w:rPr>
          <w:spacing w:val="-5"/>
          <w:sz w:val="20"/>
        </w:rPr>
        <w:t xml:space="preserve"> </w:t>
      </w:r>
      <w:r>
        <w:rPr>
          <w:w w:val="80"/>
          <w:sz w:val="20"/>
        </w:rPr>
        <w:t>western</w:t>
      </w:r>
      <w:r>
        <w:rPr>
          <w:spacing w:val="-4"/>
          <w:sz w:val="20"/>
        </w:rPr>
        <w:t xml:space="preserve"> </w:t>
      </w:r>
      <w:r>
        <w:rPr>
          <w:w w:val="80"/>
          <w:sz w:val="20"/>
        </w:rPr>
        <w:t>region</w:t>
      </w:r>
      <w:r>
        <w:rPr>
          <w:spacing w:val="-4"/>
          <w:sz w:val="20"/>
        </w:rPr>
        <w:t xml:space="preserve"> </w:t>
      </w:r>
      <w:r>
        <w:rPr>
          <w:w w:val="80"/>
          <w:sz w:val="20"/>
        </w:rPr>
        <w:t>in</w:t>
      </w:r>
      <w:r>
        <w:rPr>
          <w:spacing w:val="-5"/>
          <w:sz w:val="20"/>
        </w:rPr>
        <w:t xml:space="preserve"> </w:t>
      </w:r>
      <w:r>
        <w:rPr>
          <w:w w:val="80"/>
          <w:sz w:val="20"/>
        </w:rPr>
        <w:t>the</w:t>
      </w:r>
      <w:r>
        <w:rPr>
          <w:spacing w:val="-4"/>
          <w:sz w:val="20"/>
        </w:rPr>
        <w:t xml:space="preserve"> </w:t>
      </w:r>
      <w:r>
        <w:rPr>
          <w:w w:val="80"/>
          <w:sz w:val="20"/>
        </w:rPr>
        <w:t>districts</w:t>
      </w:r>
      <w:r>
        <w:rPr>
          <w:spacing w:val="-4"/>
          <w:sz w:val="20"/>
        </w:rPr>
        <w:t xml:space="preserve"> </w:t>
      </w:r>
      <w:r>
        <w:rPr>
          <w:w w:val="80"/>
          <w:sz w:val="20"/>
        </w:rPr>
        <w:t>of</w:t>
      </w:r>
      <w:r>
        <w:rPr>
          <w:spacing w:val="-4"/>
          <w:sz w:val="20"/>
        </w:rPr>
        <w:t xml:space="preserve"> </w:t>
      </w:r>
      <w:r>
        <w:rPr>
          <w:w w:val="80"/>
          <w:sz w:val="20"/>
        </w:rPr>
        <w:t>Kisoro,</w:t>
      </w:r>
      <w:r>
        <w:rPr>
          <w:spacing w:val="-2"/>
          <w:sz w:val="20"/>
        </w:rPr>
        <w:t xml:space="preserve"> </w:t>
      </w:r>
      <w:r>
        <w:rPr>
          <w:w w:val="80"/>
          <w:sz w:val="20"/>
        </w:rPr>
        <w:t>Kabale,</w:t>
      </w:r>
      <w:r>
        <w:rPr>
          <w:spacing w:val="-4"/>
          <w:sz w:val="20"/>
        </w:rPr>
        <w:t xml:space="preserve"> </w:t>
      </w:r>
      <w:r>
        <w:rPr>
          <w:w w:val="80"/>
          <w:sz w:val="20"/>
        </w:rPr>
        <w:t>Rukungiri,</w:t>
      </w:r>
      <w:r>
        <w:rPr>
          <w:spacing w:val="-1"/>
          <w:sz w:val="20"/>
        </w:rPr>
        <w:t xml:space="preserve"> </w:t>
      </w:r>
      <w:r>
        <w:rPr>
          <w:spacing w:val="-4"/>
          <w:w w:val="80"/>
          <w:sz w:val="20"/>
        </w:rPr>
        <w:t>etc.</w:t>
      </w:r>
    </w:p>
    <w:p w:rsidR="00E5575B" w:rsidRDefault="00D512E5">
      <w:pPr>
        <w:pStyle w:val="ListParagraph"/>
        <w:numPr>
          <w:ilvl w:val="1"/>
          <w:numId w:val="47"/>
        </w:numPr>
        <w:tabs>
          <w:tab w:val="left" w:pos="1091"/>
        </w:tabs>
        <w:spacing w:line="244" w:lineRule="exact"/>
        <w:jc w:val="left"/>
        <w:rPr>
          <w:sz w:val="20"/>
        </w:rPr>
      </w:pPr>
      <w:r>
        <w:rPr>
          <w:w w:val="80"/>
          <w:sz w:val="20"/>
        </w:rPr>
        <w:t>Eastern</w:t>
      </w:r>
      <w:r>
        <w:rPr>
          <w:spacing w:val="-4"/>
          <w:sz w:val="20"/>
        </w:rPr>
        <w:t xml:space="preserve"> </w:t>
      </w:r>
      <w:r>
        <w:rPr>
          <w:w w:val="80"/>
          <w:sz w:val="20"/>
        </w:rPr>
        <w:t>region</w:t>
      </w:r>
      <w:r>
        <w:rPr>
          <w:spacing w:val="-4"/>
          <w:sz w:val="20"/>
        </w:rPr>
        <w:t xml:space="preserve"> </w:t>
      </w:r>
      <w:r>
        <w:rPr>
          <w:w w:val="80"/>
          <w:sz w:val="20"/>
        </w:rPr>
        <w:t>in</w:t>
      </w:r>
      <w:r>
        <w:rPr>
          <w:spacing w:val="-4"/>
          <w:sz w:val="20"/>
        </w:rPr>
        <w:t xml:space="preserve"> </w:t>
      </w:r>
      <w:r>
        <w:rPr>
          <w:w w:val="80"/>
          <w:sz w:val="20"/>
        </w:rPr>
        <w:t>the</w:t>
      </w:r>
      <w:r>
        <w:rPr>
          <w:spacing w:val="-4"/>
          <w:sz w:val="20"/>
        </w:rPr>
        <w:t xml:space="preserve"> </w:t>
      </w:r>
      <w:r>
        <w:rPr>
          <w:w w:val="80"/>
          <w:sz w:val="20"/>
        </w:rPr>
        <w:t>districts</w:t>
      </w:r>
      <w:r>
        <w:rPr>
          <w:spacing w:val="-4"/>
          <w:sz w:val="20"/>
        </w:rPr>
        <w:t xml:space="preserve"> </w:t>
      </w:r>
      <w:r>
        <w:rPr>
          <w:w w:val="80"/>
          <w:sz w:val="20"/>
        </w:rPr>
        <w:t>of</w:t>
      </w:r>
      <w:r>
        <w:rPr>
          <w:spacing w:val="-1"/>
          <w:sz w:val="20"/>
        </w:rPr>
        <w:t xml:space="preserve"> </w:t>
      </w:r>
      <w:r>
        <w:rPr>
          <w:w w:val="80"/>
          <w:sz w:val="20"/>
        </w:rPr>
        <w:t>Mbale,</w:t>
      </w:r>
      <w:r>
        <w:rPr>
          <w:spacing w:val="-4"/>
          <w:sz w:val="20"/>
        </w:rPr>
        <w:t xml:space="preserve"> </w:t>
      </w:r>
      <w:r>
        <w:rPr>
          <w:w w:val="80"/>
          <w:sz w:val="20"/>
        </w:rPr>
        <w:t>Soroti,</w:t>
      </w:r>
      <w:r>
        <w:rPr>
          <w:spacing w:val="-4"/>
          <w:sz w:val="20"/>
        </w:rPr>
        <w:t xml:space="preserve"> </w:t>
      </w:r>
      <w:r>
        <w:rPr>
          <w:w w:val="80"/>
          <w:sz w:val="20"/>
        </w:rPr>
        <w:t>Jinja,</w:t>
      </w:r>
      <w:r>
        <w:rPr>
          <w:spacing w:val="-4"/>
          <w:sz w:val="20"/>
        </w:rPr>
        <w:t xml:space="preserve"> </w:t>
      </w:r>
      <w:r>
        <w:rPr>
          <w:w w:val="80"/>
          <w:sz w:val="20"/>
        </w:rPr>
        <w:t>Tororo,</w:t>
      </w:r>
      <w:r>
        <w:rPr>
          <w:spacing w:val="-5"/>
          <w:sz w:val="20"/>
        </w:rPr>
        <w:t xml:space="preserve"> </w:t>
      </w:r>
      <w:r>
        <w:rPr>
          <w:w w:val="80"/>
          <w:sz w:val="20"/>
        </w:rPr>
        <w:t>Busia,</w:t>
      </w:r>
      <w:r>
        <w:rPr>
          <w:spacing w:val="-4"/>
          <w:sz w:val="20"/>
        </w:rPr>
        <w:t xml:space="preserve"> </w:t>
      </w:r>
      <w:r>
        <w:rPr>
          <w:spacing w:val="-4"/>
          <w:w w:val="80"/>
          <w:sz w:val="20"/>
        </w:rPr>
        <w:t>etc.</w:t>
      </w:r>
    </w:p>
    <w:p w:rsidR="00E5575B" w:rsidRDefault="00D512E5">
      <w:pPr>
        <w:pStyle w:val="ListParagraph"/>
        <w:numPr>
          <w:ilvl w:val="1"/>
          <w:numId w:val="47"/>
        </w:numPr>
        <w:tabs>
          <w:tab w:val="left" w:pos="1091"/>
        </w:tabs>
        <w:spacing w:before="1"/>
        <w:jc w:val="left"/>
        <w:rPr>
          <w:sz w:val="20"/>
        </w:rPr>
      </w:pPr>
      <w:r>
        <w:rPr>
          <w:w w:val="80"/>
          <w:sz w:val="20"/>
        </w:rPr>
        <w:t>Northern</w:t>
      </w:r>
      <w:r>
        <w:rPr>
          <w:spacing w:val="-5"/>
          <w:sz w:val="20"/>
        </w:rPr>
        <w:t xml:space="preserve"> </w:t>
      </w:r>
      <w:r>
        <w:rPr>
          <w:w w:val="80"/>
          <w:sz w:val="20"/>
        </w:rPr>
        <w:t>region</w:t>
      </w:r>
      <w:r>
        <w:rPr>
          <w:spacing w:val="-5"/>
          <w:sz w:val="20"/>
        </w:rPr>
        <w:t xml:space="preserve"> </w:t>
      </w:r>
      <w:r>
        <w:rPr>
          <w:w w:val="80"/>
          <w:sz w:val="20"/>
        </w:rPr>
        <w:t>in</w:t>
      </w:r>
      <w:r>
        <w:rPr>
          <w:spacing w:val="-4"/>
          <w:sz w:val="20"/>
        </w:rPr>
        <w:t xml:space="preserve"> </w:t>
      </w:r>
      <w:r>
        <w:rPr>
          <w:w w:val="80"/>
          <w:sz w:val="20"/>
        </w:rPr>
        <w:t>the</w:t>
      </w:r>
      <w:r>
        <w:rPr>
          <w:spacing w:val="-5"/>
          <w:sz w:val="20"/>
        </w:rPr>
        <w:t xml:space="preserve"> </w:t>
      </w:r>
      <w:r>
        <w:rPr>
          <w:w w:val="80"/>
          <w:sz w:val="20"/>
        </w:rPr>
        <w:t>districts</w:t>
      </w:r>
      <w:r>
        <w:rPr>
          <w:spacing w:val="-5"/>
          <w:sz w:val="20"/>
        </w:rPr>
        <w:t xml:space="preserve"> </w:t>
      </w:r>
      <w:r>
        <w:rPr>
          <w:w w:val="80"/>
          <w:sz w:val="20"/>
        </w:rPr>
        <w:t>of</w:t>
      </w:r>
      <w:r>
        <w:rPr>
          <w:spacing w:val="-1"/>
          <w:sz w:val="20"/>
        </w:rPr>
        <w:t xml:space="preserve"> </w:t>
      </w:r>
      <w:r>
        <w:rPr>
          <w:w w:val="80"/>
          <w:sz w:val="20"/>
        </w:rPr>
        <w:t>Gulu,</w:t>
      </w:r>
      <w:r>
        <w:rPr>
          <w:spacing w:val="-5"/>
          <w:sz w:val="20"/>
        </w:rPr>
        <w:t xml:space="preserve"> </w:t>
      </w:r>
      <w:r>
        <w:rPr>
          <w:w w:val="80"/>
          <w:sz w:val="20"/>
        </w:rPr>
        <w:t>Lira,</w:t>
      </w:r>
      <w:r>
        <w:rPr>
          <w:spacing w:val="-5"/>
          <w:sz w:val="20"/>
        </w:rPr>
        <w:t xml:space="preserve"> </w:t>
      </w:r>
      <w:r>
        <w:rPr>
          <w:spacing w:val="-4"/>
          <w:w w:val="80"/>
          <w:sz w:val="20"/>
        </w:rPr>
        <w:t>etc.</w:t>
      </w:r>
    </w:p>
    <w:p w:rsidR="00E5575B" w:rsidRDefault="00E5575B">
      <w:pPr>
        <w:pStyle w:val="BodyText"/>
        <w:ind w:left="0"/>
      </w:pPr>
    </w:p>
    <w:p w:rsidR="00E5575B" w:rsidRDefault="00D512E5">
      <w:pPr>
        <w:pStyle w:val="Heading2"/>
        <w:spacing w:line="229" w:lineRule="exact"/>
        <w:ind w:left="1091"/>
      </w:pPr>
      <w:r>
        <w:rPr>
          <w:w w:val="80"/>
        </w:rPr>
        <w:t>Characteristics</w:t>
      </w:r>
      <w:r>
        <w:rPr>
          <w:spacing w:val="-5"/>
        </w:rPr>
        <w:t xml:space="preserve"> </w:t>
      </w:r>
      <w:r>
        <w:rPr>
          <w:w w:val="80"/>
        </w:rPr>
        <w:t>of</w:t>
      </w:r>
      <w:r>
        <w:rPr>
          <w:spacing w:val="-5"/>
        </w:rPr>
        <w:t xml:space="preserve"> </w:t>
      </w:r>
      <w:r>
        <w:rPr>
          <w:w w:val="80"/>
        </w:rPr>
        <w:t>population</w:t>
      </w:r>
      <w:r>
        <w:rPr>
          <w:spacing w:val="-7"/>
        </w:rPr>
        <w:t xml:space="preserve"> </w:t>
      </w:r>
      <w:r>
        <w:rPr>
          <w:w w:val="80"/>
        </w:rPr>
        <w:t>growth</w:t>
      </w:r>
      <w:r>
        <w:rPr>
          <w:spacing w:val="-4"/>
        </w:rPr>
        <w:t xml:space="preserve"> </w:t>
      </w:r>
      <w:r>
        <w:rPr>
          <w:w w:val="80"/>
        </w:rPr>
        <w:t>in</w:t>
      </w:r>
      <w:r>
        <w:rPr>
          <w:spacing w:val="-4"/>
        </w:rPr>
        <w:t xml:space="preserve"> </w:t>
      </w:r>
      <w:r>
        <w:rPr>
          <w:w w:val="80"/>
        </w:rPr>
        <w:t>Uganda</w:t>
      </w:r>
      <w:r>
        <w:rPr>
          <w:spacing w:val="-5"/>
        </w:rPr>
        <w:t xml:space="preserve"> </w:t>
      </w:r>
      <w:r>
        <w:rPr>
          <w:w w:val="80"/>
        </w:rPr>
        <w:t>are</w:t>
      </w:r>
      <w:r>
        <w:rPr>
          <w:spacing w:val="-6"/>
        </w:rPr>
        <w:t xml:space="preserve"> </w:t>
      </w:r>
      <w:r>
        <w:rPr>
          <w:w w:val="80"/>
        </w:rPr>
        <w:t>as</w:t>
      </w:r>
      <w:r>
        <w:rPr>
          <w:spacing w:val="-6"/>
        </w:rPr>
        <w:t xml:space="preserve"> </w:t>
      </w:r>
      <w:r>
        <w:rPr>
          <w:spacing w:val="-2"/>
          <w:w w:val="80"/>
        </w:rPr>
        <w:t>follows;</w:t>
      </w:r>
    </w:p>
    <w:p w:rsidR="00E5575B" w:rsidRDefault="00D512E5">
      <w:pPr>
        <w:pStyle w:val="ListParagraph"/>
        <w:numPr>
          <w:ilvl w:val="1"/>
          <w:numId w:val="47"/>
        </w:numPr>
        <w:tabs>
          <w:tab w:val="left" w:pos="1091"/>
        </w:tabs>
        <w:spacing w:line="244" w:lineRule="exact"/>
        <w:jc w:val="left"/>
        <w:rPr>
          <w:sz w:val="20"/>
        </w:rPr>
      </w:pPr>
      <w:r>
        <w:rPr>
          <w:w w:val="80"/>
          <w:sz w:val="20"/>
        </w:rPr>
        <w:t>Most</w:t>
      </w:r>
      <w:r>
        <w:rPr>
          <w:spacing w:val="-5"/>
          <w:sz w:val="20"/>
        </w:rPr>
        <w:t xml:space="preserve"> </w:t>
      </w:r>
      <w:r>
        <w:rPr>
          <w:w w:val="80"/>
          <w:sz w:val="20"/>
        </w:rPr>
        <w:t>population</w:t>
      </w:r>
      <w:r>
        <w:rPr>
          <w:spacing w:val="-5"/>
          <w:sz w:val="20"/>
        </w:rPr>
        <w:t xml:space="preserve"> </w:t>
      </w:r>
      <w:r>
        <w:rPr>
          <w:w w:val="80"/>
          <w:sz w:val="20"/>
        </w:rPr>
        <w:t>is</w:t>
      </w:r>
      <w:r>
        <w:rPr>
          <w:spacing w:val="-4"/>
          <w:sz w:val="20"/>
        </w:rPr>
        <w:t xml:space="preserve"> </w:t>
      </w:r>
      <w:r>
        <w:rPr>
          <w:w w:val="80"/>
          <w:sz w:val="20"/>
        </w:rPr>
        <w:t>concentrated</w:t>
      </w:r>
      <w:r>
        <w:rPr>
          <w:spacing w:val="-5"/>
          <w:sz w:val="20"/>
        </w:rPr>
        <w:t xml:space="preserve"> </w:t>
      </w:r>
      <w:r>
        <w:rPr>
          <w:w w:val="80"/>
          <w:sz w:val="20"/>
        </w:rPr>
        <w:t>in</w:t>
      </w:r>
      <w:r>
        <w:rPr>
          <w:spacing w:val="-5"/>
          <w:sz w:val="20"/>
        </w:rPr>
        <w:t xml:space="preserve"> </w:t>
      </w:r>
      <w:r>
        <w:rPr>
          <w:w w:val="80"/>
          <w:sz w:val="20"/>
        </w:rPr>
        <w:t>rural</w:t>
      </w:r>
      <w:r>
        <w:rPr>
          <w:spacing w:val="-4"/>
          <w:sz w:val="20"/>
        </w:rPr>
        <w:t xml:space="preserve"> </w:t>
      </w:r>
      <w:r>
        <w:rPr>
          <w:spacing w:val="-2"/>
          <w:w w:val="80"/>
          <w:sz w:val="20"/>
        </w:rPr>
        <w:t>areas.</w:t>
      </w:r>
    </w:p>
    <w:p w:rsidR="00E5575B" w:rsidRDefault="00D512E5">
      <w:pPr>
        <w:pStyle w:val="ListParagraph"/>
        <w:numPr>
          <w:ilvl w:val="1"/>
          <w:numId w:val="47"/>
        </w:numPr>
        <w:tabs>
          <w:tab w:val="left" w:pos="1091"/>
        </w:tabs>
        <w:ind w:right="634"/>
        <w:jc w:val="left"/>
        <w:rPr>
          <w:sz w:val="20"/>
        </w:rPr>
      </w:pPr>
      <w:r>
        <w:rPr>
          <w:w w:val="80"/>
          <w:sz w:val="20"/>
        </w:rPr>
        <w:t>Wakiso district is the most populous with 2m residents followed by Kampala (1.5m), and then Kibaale (0.78m) while Kalangala is least populous</w:t>
      </w:r>
      <w:r>
        <w:rPr>
          <w:spacing w:val="40"/>
          <w:sz w:val="20"/>
        </w:rPr>
        <w:t xml:space="preserve"> </w:t>
      </w:r>
      <w:r>
        <w:rPr>
          <w:w w:val="90"/>
          <w:sz w:val="20"/>
        </w:rPr>
        <w:t>with 60,000 persons.</w:t>
      </w:r>
    </w:p>
    <w:p w:rsidR="00E5575B" w:rsidRDefault="00D512E5">
      <w:pPr>
        <w:pStyle w:val="ListParagraph"/>
        <w:numPr>
          <w:ilvl w:val="1"/>
          <w:numId w:val="47"/>
        </w:numPr>
        <w:tabs>
          <w:tab w:val="left" w:pos="1091"/>
        </w:tabs>
        <w:spacing w:before="1" w:line="244" w:lineRule="exact"/>
        <w:jc w:val="left"/>
        <w:rPr>
          <w:sz w:val="20"/>
        </w:rPr>
      </w:pPr>
      <w:r>
        <w:rPr>
          <w:w w:val="80"/>
          <w:sz w:val="20"/>
        </w:rPr>
        <w:t>Most</w:t>
      </w:r>
      <w:r>
        <w:rPr>
          <w:spacing w:val="-5"/>
          <w:sz w:val="20"/>
        </w:rPr>
        <w:t xml:space="preserve"> </w:t>
      </w:r>
      <w:r>
        <w:rPr>
          <w:w w:val="80"/>
          <w:sz w:val="20"/>
        </w:rPr>
        <w:t>population</w:t>
      </w:r>
      <w:r>
        <w:rPr>
          <w:spacing w:val="-5"/>
          <w:sz w:val="20"/>
        </w:rPr>
        <w:t xml:space="preserve"> </w:t>
      </w:r>
      <w:r>
        <w:rPr>
          <w:w w:val="80"/>
          <w:sz w:val="20"/>
        </w:rPr>
        <w:t>is</w:t>
      </w:r>
      <w:r>
        <w:rPr>
          <w:spacing w:val="-5"/>
          <w:sz w:val="20"/>
        </w:rPr>
        <w:t xml:space="preserve"> </w:t>
      </w:r>
      <w:r>
        <w:rPr>
          <w:w w:val="80"/>
          <w:sz w:val="20"/>
        </w:rPr>
        <w:t>concentrated</w:t>
      </w:r>
      <w:r>
        <w:rPr>
          <w:spacing w:val="-5"/>
          <w:sz w:val="20"/>
        </w:rPr>
        <w:t xml:space="preserve"> </w:t>
      </w:r>
      <w:r>
        <w:rPr>
          <w:w w:val="80"/>
          <w:sz w:val="20"/>
        </w:rPr>
        <w:t>by</w:t>
      </w:r>
      <w:r>
        <w:rPr>
          <w:spacing w:val="-5"/>
          <w:sz w:val="20"/>
        </w:rPr>
        <w:t xml:space="preserve"> </w:t>
      </w:r>
      <w:r>
        <w:rPr>
          <w:w w:val="80"/>
          <w:sz w:val="20"/>
        </w:rPr>
        <w:t>females</w:t>
      </w:r>
      <w:r>
        <w:rPr>
          <w:spacing w:val="-5"/>
          <w:sz w:val="20"/>
        </w:rPr>
        <w:t xml:space="preserve"> </w:t>
      </w:r>
      <w:r>
        <w:rPr>
          <w:w w:val="80"/>
          <w:sz w:val="20"/>
        </w:rPr>
        <w:t>with</w:t>
      </w:r>
      <w:r>
        <w:rPr>
          <w:spacing w:val="-5"/>
          <w:sz w:val="20"/>
        </w:rPr>
        <w:t xml:space="preserve"> </w:t>
      </w:r>
      <w:r>
        <w:rPr>
          <w:w w:val="80"/>
          <w:sz w:val="20"/>
        </w:rPr>
        <w:t>17.5m</w:t>
      </w:r>
      <w:r>
        <w:rPr>
          <w:spacing w:val="-4"/>
          <w:sz w:val="20"/>
        </w:rPr>
        <w:t xml:space="preserve"> </w:t>
      </w:r>
      <w:r>
        <w:rPr>
          <w:w w:val="80"/>
          <w:sz w:val="20"/>
        </w:rPr>
        <w:t>while</w:t>
      </w:r>
      <w:r>
        <w:rPr>
          <w:spacing w:val="-5"/>
          <w:sz w:val="20"/>
        </w:rPr>
        <w:t xml:space="preserve"> </w:t>
      </w:r>
      <w:r>
        <w:rPr>
          <w:w w:val="80"/>
          <w:sz w:val="20"/>
        </w:rPr>
        <w:t>males</w:t>
      </w:r>
      <w:r>
        <w:rPr>
          <w:spacing w:val="-3"/>
          <w:sz w:val="20"/>
        </w:rPr>
        <w:t xml:space="preserve"> </w:t>
      </w:r>
      <w:r>
        <w:rPr>
          <w:w w:val="80"/>
          <w:sz w:val="20"/>
        </w:rPr>
        <w:t>are</w:t>
      </w:r>
      <w:r>
        <w:rPr>
          <w:spacing w:val="-5"/>
          <w:sz w:val="20"/>
        </w:rPr>
        <w:t xml:space="preserve"> </w:t>
      </w:r>
      <w:r>
        <w:rPr>
          <w:spacing w:val="-4"/>
          <w:w w:val="80"/>
          <w:sz w:val="20"/>
        </w:rPr>
        <w:t>17m.</w:t>
      </w:r>
    </w:p>
    <w:p w:rsidR="00E5575B" w:rsidRDefault="00D512E5">
      <w:pPr>
        <w:pStyle w:val="ListParagraph"/>
        <w:numPr>
          <w:ilvl w:val="1"/>
          <w:numId w:val="47"/>
        </w:numPr>
        <w:tabs>
          <w:tab w:val="left" w:pos="1091"/>
        </w:tabs>
        <w:spacing w:line="242" w:lineRule="exact"/>
        <w:jc w:val="left"/>
        <w:rPr>
          <w:sz w:val="20"/>
        </w:rPr>
      </w:pPr>
      <w:r>
        <w:rPr>
          <w:w w:val="80"/>
          <w:sz w:val="20"/>
        </w:rPr>
        <w:t>Most</w:t>
      </w:r>
      <w:r>
        <w:rPr>
          <w:spacing w:val="-5"/>
          <w:sz w:val="20"/>
        </w:rPr>
        <w:t xml:space="preserve"> </w:t>
      </w:r>
      <w:r>
        <w:rPr>
          <w:w w:val="80"/>
          <w:sz w:val="20"/>
        </w:rPr>
        <w:t>population</w:t>
      </w:r>
      <w:r>
        <w:rPr>
          <w:spacing w:val="-4"/>
          <w:sz w:val="20"/>
        </w:rPr>
        <w:t xml:space="preserve"> </w:t>
      </w:r>
      <w:r>
        <w:rPr>
          <w:w w:val="80"/>
          <w:sz w:val="20"/>
        </w:rPr>
        <w:t>is</w:t>
      </w:r>
      <w:r>
        <w:rPr>
          <w:spacing w:val="-5"/>
          <w:sz w:val="20"/>
        </w:rPr>
        <w:t xml:space="preserve"> </w:t>
      </w:r>
      <w:r>
        <w:rPr>
          <w:w w:val="80"/>
          <w:sz w:val="20"/>
        </w:rPr>
        <w:t>dominated</w:t>
      </w:r>
      <w:r>
        <w:rPr>
          <w:spacing w:val="-4"/>
          <w:sz w:val="20"/>
        </w:rPr>
        <w:t xml:space="preserve"> </w:t>
      </w:r>
      <w:r>
        <w:rPr>
          <w:w w:val="80"/>
          <w:sz w:val="20"/>
        </w:rPr>
        <w:t>by</w:t>
      </w:r>
      <w:r>
        <w:rPr>
          <w:spacing w:val="-1"/>
          <w:sz w:val="20"/>
        </w:rPr>
        <w:t xml:space="preserve"> </w:t>
      </w:r>
      <w:r>
        <w:rPr>
          <w:w w:val="80"/>
          <w:sz w:val="20"/>
        </w:rPr>
        <w:t>children</w:t>
      </w:r>
      <w:r>
        <w:rPr>
          <w:spacing w:val="-4"/>
          <w:sz w:val="20"/>
        </w:rPr>
        <w:t xml:space="preserve"> </w:t>
      </w:r>
      <w:r>
        <w:rPr>
          <w:w w:val="80"/>
          <w:sz w:val="20"/>
        </w:rPr>
        <w:t>(infants)</w:t>
      </w:r>
      <w:r>
        <w:rPr>
          <w:spacing w:val="-4"/>
          <w:sz w:val="20"/>
        </w:rPr>
        <w:t xml:space="preserve"> </w:t>
      </w:r>
      <w:r>
        <w:rPr>
          <w:w w:val="80"/>
          <w:sz w:val="20"/>
        </w:rPr>
        <w:t>aged</w:t>
      </w:r>
      <w:r>
        <w:rPr>
          <w:spacing w:val="-4"/>
          <w:sz w:val="20"/>
        </w:rPr>
        <w:t xml:space="preserve"> </w:t>
      </w:r>
      <w:r>
        <w:rPr>
          <w:w w:val="80"/>
          <w:sz w:val="20"/>
        </w:rPr>
        <w:t>below</w:t>
      </w:r>
      <w:r>
        <w:rPr>
          <w:spacing w:val="-4"/>
          <w:sz w:val="20"/>
        </w:rPr>
        <w:t xml:space="preserve"> </w:t>
      </w:r>
      <w:r>
        <w:rPr>
          <w:w w:val="80"/>
          <w:sz w:val="20"/>
        </w:rPr>
        <w:t>15</w:t>
      </w:r>
      <w:r>
        <w:rPr>
          <w:spacing w:val="-5"/>
          <w:sz w:val="20"/>
        </w:rPr>
        <w:t xml:space="preserve"> </w:t>
      </w:r>
      <w:r>
        <w:rPr>
          <w:spacing w:val="-2"/>
          <w:w w:val="80"/>
          <w:sz w:val="20"/>
        </w:rPr>
        <w:t>years.</w:t>
      </w:r>
    </w:p>
    <w:p w:rsidR="00E5575B" w:rsidRDefault="00D512E5">
      <w:pPr>
        <w:pStyle w:val="ListParagraph"/>
        <w:numPr>
          <w:ilvl w:val="1"/>
          <w:numId w:val="47"/>
        </w:numPr>
        <w:tabs>
          <w:tab w:val="left" w:pos="1091"/>
        </w:tabs>
        <w:spacing w:line="244" w:lineRule="exact"/>
        <w:jc w:val="left"/>
        <w:rPr>
          <w:sz w:val="20"/>
        </w:rPr>
      </w:pPr>
      <w:r>
        <w:rPr>
          <w:w w:val="80"/>
          <w:sz w:val="20"/>
        </w:rPr>
        <w:t>People</w:t>
      </w:r>
      <w:r>
        <w:rPr>
          <w:spacing w:val="-6"/>
          <w:sz w:val="20"/>
        </w:rPr>
        <w:t xml:space="preserve"> </w:t>
      </w:r>
      <w:r>
        <w:rPr>
          <w:w w:val="80"/>
          <w:sz w:val="20"/>
        </w:rPr>
        <w:t>aged</w:t>
      </w:r>
      <w:r>
        <w:rPr>
          <w:spacing w:val="-5"/>
          <w:sz w:val="20"/>
        </w:rPr>
        <w:t xml:space="preserve"> </w:t>
      </w:r>
      <w:r>
        <w:rPr>
          <w:w w:val="80"/>
          <w:sz w:val="20"/>
        </w:rPr>
        <w:t>65years</w:t>
      </w:r>
      <w:r>
        <w:rPr>
          <w:spacing w:val="-5"/>
          <w:sz w:val="20"/>
        </w:rPr>
        <w:t xml:space="preserve"> </w:t>
      </w:r>
      <w:r>
        <w:rPr>
          <w:w w:val="80"/>
          <w:sz w:val="20"/>
        </w:rPr>
        <w:t>and</w:t>
      </w:r>
      <w:r>
        <w:rPr>
          <w:spacing w:val="-5"/>
          <w:sz w:val="20"/>
        </w:rPr>
        <w:t xml:space="preserve"> </w:t>
      </w:r>
      <w:r>
        <w:rPr>
          <w:w w:val="80"/>
          <w:sz w:val="20"/>
        </w:rPr>
        <w:t>above</w:t>
      </w:r>
      <w:r>
        <w:rPr>
          <w:spacing w:val="-3"/>
          <w:sz w:val="20"/>
        </w:rPr>
        <w:t xml:space="preserve"> </w:t>
      </w:r>
      <w:r>
        <w:rPr>
          <w:w w:val="80"/>
          <w:sz w:val="20"/>
        </w:rPr>
        <w:t>are</w:t>
      </w:r>
      <w:r>
        <w:rPr>
          <w:spacing w:val="-5"/>
          <w:sz w:val="20"/>
        </w:rPr>
        <w:t xml:space="preserve"> </w:t>
      </w:r>
      <w:r>
        <w:rPr>
          <w:w w:val="80"/>
          <w:sz w:val="20"/>
        </w:rPr>
        <w:t>very</w:t>
      </w:r>
      <w:r>
        <w:rPr>
          <w:spacing w:val="-5"/>
          <w:sz w:val="20"/>
        </w:rPr>
        <w:t xml:space="preserve"> </w:t>
      </w:r>
      <w:r>
        <w:rPr>
          <w:w w:val="80"/>
          <w:sz w:val="20"/>
        </w:rPr>
        <w:t>few</w:t>
      </w:r>
      <w:r>
        <w:rPr>
          <w:spacing w:val="-5"/>
          <w:sz w:val="20"/>
        </w:rPr>
        <w:t xml:space="preserve"> </w:t>
      </w:r>
      <w:r>
        <w:rPr>
          <w:w w:val="80"/>
          <w:sz w:val="20"/>
        </w:rPr>
        <w:t>ranging</w:t>
      </w:r>
      <w:r>
        <w:rPr>
          <w:spacing w:val="-5"/>
          <w:sz w:val="20"/>
        </w:rPr>
        <w:t xml:space="preserve"> </w:t>
      </w:r>
      <w:r>
        <w:rPr>
          <w:w w:val="80"/>
          <w:sz w:val="20"/>
        </w:rPr>
        <w:t>between</w:t>
      </w:r>
      <w:r>
        <w:rPr>
          <w:spacing w:val="-4"/>
          <w:sz w:val="20"/>
        </w:rPr>
        <w:t xml:space="preserve"> </w:t>
      </w:r>
      <w:r>
        <w:rPr>
          <w:w w:val="80"/>
          <w:sz w:val="20"/>
        </w:rPr>
        <w:t>6%</w:t>
      </w:r>
      <w:r>
        <w:rPr>
          <w:spacing w:val="-1"/>
          <w:sz w:val="20"/>
        </w:rPr>
        <w:t xml:space="preserve"> </w:t>
      </w:r>
      <w:r>
        <w:rPr>
          <w:w w:val="80"/>
          <w:sz w:val="20"/>
        </w:rPr>
        <w:t>-</w:t>
      </w:r>
      <w:r>
        <w:rPr>
          <w:spacing w:val="-4"/>
          <w:sz w:val="20"/>
        </w:rPr>
        <w:t xml:space="preserve"> </w:t>
      </w:r>
      <w:r>
        <w:rPr>
          <w:w w:val="80"/>
          <w:sz w:val="20"/>
        </w:rPr>
        <w:t>10%</w:t>
      </w:r>
      <w:r>
        <w:rPr>
          <w:spacing w:val="-9"/>
          <w:sz w:val="20"/>
        </w:rPr>
        <w:t xml:space="preserve"> </w:t>
      </w:r>
      <w:r>
        <w:rPr>
          <w:w w:val="80"/>
          <w:sz w:val="20"/>
        </w:rPr>
        <w:t>of</w:t>
      </w:r>
      <w:r>
        <w:rPr>
          <w:spacing w:val="-5"/>
          <w:sz w:val="20"/>
        </w:rPr>
        <w:t xml:space="preserve"> </w:t>
      </w:r>
      <w:r>
        <w:rPr>
          <w:w w:val="80"/>
          <w:sz w:val="20"/>
        </w:rPr>
        <w:t>Uganda’s</w:t>
      </w:r>
      <w:r>
        <w:rPr>
          <w:spacing w:val="-5"/>
          <w:sz w:val="20"/>
        </w:rPr>
        <w:t xml:space="preserve"> </w:t>
      </w:r>
      <w:r>
        <w:rPr>
          <w:spacing w:val="-2"/>
          <w:w w:val="80"/>
          <w:sz w:val="20"/>
        </w:rPr>
        <w:t>population.</w:t>
      </w:r>
    </w:p>
    <w:p w:rsidR="00E5575B" w:rsidRDefault="00D512E5">
      <w:pPr>
        <w:pStyle w:val="ListParagraph"/>
        <w:numPr>
          <w:ilvl w:val="1"/>
          <w:numId w:val="47"/>
        </w:numPr>
        <w:tabs>
          <w:tab w:val="left" w:pos="1091"/>
        </w:tabs>
        <w:spacing w:line="244" w:lineRule="exact"/>
        <w:jc w:val="left"/>
        <w:rPr>
          <w:sz w:val="20"/>
        </w:rPr>
      </w:pPr>
      <w:r>
        <w:rPr>
          <w:w w:val="80"/>
          <w:sz w:val="20"/>
        </w:rPr>
        <w:t>Population</w:t>
      </w:r>
      <w:r>
        <w:rPr>
          <w:spacing w:val="-2"/>
          <w:sz w:val="20"/>
        </w:rPr>
        <w:t xml:space="preserve"> </w:t>
      </w:r>
      <w:r>
        <w:rPr>
          <w:w w:val="80"/>
          <w:sz w:val="20"/>
        </w:rPr>
        <w:t>is</w:t>
      </w:r>
      <w:r>
        <w:rPr>
          <w:spacing w:val="-2"/>
          <w:sz w:val="20"/>
        </w:rPr>
        <w:t xml:space="preserve"> </w:t>
      </w:r>
      <w:r>
        <w:rPr>
          <w:w w:val="80"/>
          <w:sz w:val="20"/>
        </w:rPr>
        <w:t>dominated</w:t>
      </w:r>
      <w:r>
        <w:rPr>
          <w:spacing w:val="-2"/>
          <w:sz w:val="20"/>
        </w:rPr>
        <w:t xml:space="preserve"> </w:t>
      </w:r>
      <w:r>
        <w:rPr>
          <w:w w:val="80"/>
          <w:sz w:val="20"/>
        </w:rPr>
        <w:t>by</w:t>
      </w:r>
      <w:r>
        <w:rPr>
          <w:spacing w:val="-2"/>
          <w:sz w:val="20"/>
        </w:rPr>
        <w:t xml:space="preserve"> </w:t>
      </w:r>
      <w:r>
        <w:rPr>
          <w:w w:val="80"/>
          <w:sz w:val="20"/>
        </w:rPr>
        <w:t>high</w:t>
      </w:r>
      <w:r>
        <w:rPr>
          <w:spacing w:val="2"/>
          <w:sz w:val="20"/>
        </w:rPr>
        <w:t xml:space="preserve"> </w:t>
      </w:r>
      <w:r>
        <w:rPr>
          <w:w w:val="80"/>
          <w:sz w:val="20"/>
        </w:rPr>
        <w:t>dependency</w:t>
      </w:r>
      <w:r>
        <w:rPr>
          <w:spacing w:val="-2"/>
          <w:sz w:val="20"/>
        </w:rPr>
        <w:t xml:space="preserve"> </w:t>
      </w:r>
      <w:r>
        <w:rPr>
          <w:w w:val="80"/>
          <w:sz w:val="20"/>
        </w:rPr>
        <w:t>rate</w:t>
      </w:r>
      <w:r>
        <w:rPr>
          <w:spacing w:val="-1"/>
          <w:sz w:val="20"/>
        </w:rPr>
        <w:t xml:space="preserve"> </w:t>
      </w:r>
      <w:r>
        <w:rPr>
          <w:w w:val="80"/>
          <w:sz w:val="20"/>
        </w:rPr>
        <w:t>due</w:t>
      </w:r>
      <w:r>
        <w:rPr>
          <w:spacing w:val="-2"/>
          <w:sz w:val="20"/>
        </w:rPr>
        <w:t xml:space="preserve"> </w:t>
      </w:r>
      <w:r>
        <w:rPr>
          <w:w w:val="80"/>
          <w:sz w:val="20"/>
        </w:rPr>
        <w:t>to</w:t>
      </w:r>
      <w:r>
        <w:rPr>
          <w:spacing w:val="-2"/>
          <w:sz w:val="20"/>
        </w:rPr>
        <w:t xml:space="preserve"> </w:t>
      </w:r>
      <w:r>
        <w:rPr>
          <w:w w:val="80"/>
          <w:sz w:val="20"/>
        </w:rPr>
        <w:t>being</w:t>
      </w:r>
      <w:r>
        <w:rPr>
          <w:spacing w:val="-2"/>
          <w:sz w:val="20"/>
        </w:rPr>
        <w:t xml:space="preserve"> </w:t>
      </w:r>
      <w:r>
        <w:rPr>
          <w:w w:val="80"/>
          <w:sz w:val="20"/>
        </w:rPr>
        <w:t>non</w:t>
      </w:r>
      <w:r>
        <w:rPr>
          <w:spacing w:val="4"/>
          <w:sz w:val="20"/>
        </w:rPr>
        <w:t xml:space="preserve"> </w:t>
      </w:r>
      <w:r>
        <w:rPr>
          <w:w w:val="80"/>
          <w:sz w:val="20"/>
        </w:rPr>
        <w:t>–</w:t>
      </w:r>
      <w:r>
        <w:rPr>
          <w:spacing w:val="-2"/>
          <w:sz w:val="20"/>
        </w:rPr>
        <w:t xml:space="preserve"> </w:t>
      </w:r>
      <w:r>
        <w:rPr>
          <w:w w:val="80"/>
          <w:sz w:val="20"/>
        </w:rPr>
        <w:t>productive</w:t>
      </w:r>
      <w:r>
        <w:rPr>
          <w:spacing w:val="-2"/>
          <w:sz w:val="20"/>
        </w:rPr>
        <w:t xml:space="preserve"> </w:t>
      </w:r>
      <w:r>
        <w:rPr>
          <w:spacing w:val="-2"/>
          <w:w w:val="80"/>
          <w:sz w:val="20"/>
        </w:rPr>
        <w:t>population.</w:t>
      </w:r>
    </w:p>
    <w:p w:rsidR="00E5575B" w:rsidRDefault="00D512E5">
      <w:pPr>
        <w:pStyle w:val="ListParagraph"/>
        <w:numPr>
          <w:ilvl w:val="1"/>
          <w:numId w:val="47"/>
        </w:numPr>
        <w:tabs>
          <w:tab w:val="left" w:pos="1091"/>
        </w:tabs>
        <w:spacing w:line="242" w:lineRule="exact"/>
        <w:jc w:val="left"/>
        <w:rPr>
          <w:sz w:val="20"/>
        </w:rPr>
      </w:pPr>
      <w:r>
        <w:rPr>
          <w:w w:val="80"/>
          <w:sz w:val="20"/>
        </w:rPr>
        <w:t>Biggest</w:t>
      </w:r>
      <w:r>
        <w:rPr>
          <w:spacing w:val="-7"/>
          <w:sz w:val="20"/>
        </w:rPr>
        <w:t xml:space="preserve"> </w:t>
      </w:r>
      <w:r>
        <w:rPr>
          <w:w w:val="80"/>
          <w:sz w:val="20"/>
        </w:rPr>
        <w:t>population</w:t>
      </w:r>
      <w:r>
        <w:rPr>
          <w:spacing w:val="-6"/>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population</w:t>
      </w:r>
      <w:r>
        <w:rPr>
          <w:spacing w:val="-7"/>
          <w:sz w:val="20"/>
        </w:rPr>
        <w:t xml:space="preserve"> </w:t>
      </w:r>
      <w:r>
        <w:rPr>
          <w:w w:val="80"/>
          <w:sz w:val="20"/>
        </w:rPr>
        <w:t>is</w:t>
      </w:r>
      <w:r>
        <w:rPr>
          <w:spacing w:val="-3"/>
          <w:sz w:val="20"/>
        </w:rPr>
        <w:t xml:space="preserve"> </w:t>
      </w:r>
      <w:r>
        <w:rPr>
          <w:w w:val="80"/>
          <w:sz w:val="20"/>
        </w:rPr>
        <w:t>still</w:t>
      </w:r>
      <w:r>
        <w:rPr>
          <w:spacing w:val="-7"/>
          <w:sz w:val="20"/>
        </w:rPr>
        <w:t xml:space="preserve"> </w:t>
      </w:r>
      <w:r>
        <w:rPr>
          <w:spacing w:val="-2"/>
          <w:w w:val="80"/>
          <w:sz w:val="20"/>
        </w:rPr>
        <w:t>illiterate.</w:t>
      </w:r>
    </w:p>
    <w:p w:rsidR="00E5575B" w:rsidRDefault="00D512E5">
      <w:pPr>
        <w:pStyle w:val="ListParagraph"/>
        <w:numPr>
          <w:ilvl w:val="1"/>
          <w:numId w:val="47"/>
        </w:numPr>
        <w:tabs>
          <w:tab w:val="left" w:pos="1091"/>
        </w:tabs>
        <w:spacing w:line="244" w:lineRule="exact"/>
        <w:jc w:val="left"/>
        <w:rPr>
          <w:sz w:val="20"/>
        </w:rPr>
      </w:pPr>
      <w:r>
        <w:rPr>
          <w:w w:val="80"/>
          <w:sz w:val="20"/>
        </w:rPr>
        <w:t>Population</w:t>
      </w:r>
      <w:r>
        <w:rPr>
          <w:spacing w:val="-4"/>
          <w:sz w:val="20"/>
        </w:rPr>
        <w:t xml:space="preserve"> </w:t>
      </w:r>
      <w:r>
        <w:rPr>
          <w:w w:val="80"/>
          <w:sz w:val="20"/>
        </w:rPr>
        <w:t>is</w:t>
      </w:r>
      <w:r>
        <w:rPr>
          <w:spacing w:val="-4"/>
          <w:sz w:val="20"/>
        </w:rPr>
        <w:t xml:space="preserve"> </w:t>
      </w:r>
      <w:r>
        <w:rPr>
          <w:w w:val="80"/>
          <w:sz w:val="20"/>
        </w:rPr>
        <w:t>unevenly</w:t>
      </w:r>
      <w:r>
        <w:rPr>
          <w:spacing w:val="-4"/>
          <w:sz w:val="20"/>
        </w:rPr>
        <w:t xml:space="preserve"> </w:t>
      </w:r>
      <w:r>
        <w:rPr>
          <w:w w:val="80"/>
          <w:sz w:val="20"/>
        </w:rPr>
        <w:t>distributed</w:t>
      </w:r>
      <w:r>
        <w:rPr>
          <w:sz w:val="20"/>
        </w:rPr>
        <w:t xml:space="preserve"> </w:t>
      </w:r>
      <w:r>
        <w:rPr>
          <w:w w:val="80"/>
          <w:sz w:val="20"/>
        </w:rPr>
        <w:t>with</w:t>
      </w:r>
      <w:r>
        <w:rPr>
          <w:spacing w:val="-4"/>
          <w:sz w:val="20"/>
        </w:rPr>
        <w:t xml:space="preserve"> </w:t>
      </w:r>
      <w:r>
        <w:rPr>
          <w:w w:val="80"/>
          <w:sz w:val="20"/>
        </w:rPr>
        <w:t>dense,</w:t>
      </w:r>
      <w:r>
        <w:rPr>
          <w:spacing w:val="-4"/>
          <w:sz w:val="20"/>
        </w:rPr>
        <w:t xml:space="preserve"> </w:t>
      </w:r>
      <w:r>
        <w:rPr>
          <w:w w:val="80"/>
          <w:sz w:val="20"/>
        </w:rPr>
        <w:t>moderate</w:t>
      </w:r>
      <w:r>
        <w:rPr>
          <w:spacing w:val="-2"/>
          <w:sz w:val="20"/>
        </w:rPr>
        <w:t xml:space="preserve"> </w:t>
      </w:r>
      <w:r>
        <w:rPr>
          <w:w w:val="80"/>
          <w:sz w:val="20"/>
        </w:rPr>
        <w:t>and</w:t>
      </w:r>
      <w:r>
        <w:rPr>
          <w:spacing w:val="-4"/>
          <w:sz w:val="20"/>
        </w:rPr>
        <w:t xml:space="preserve"> </w:t>
      </w:r>
      <w:r>
        <w:rPr>
          <w:spacing w:val="-2"/>
          <w:w w:val="80"/>
          <w:sz w:val="20"/>
        </w:rPr>
        <w:t>sparse.</w:t>
      </w:r>
    </w:p>
    <w:p w:rsidR="00E5575B" w:rsidRDefault="00D512E5">
      <w:pPr>
        <w:pStyle w:val="ListParagraph"/>
        <w:numPr>
          <w:ilvl w:val="1"/>
          <w:numId w:val="47"/>
        </w:numPr>
        <w:tabs>
          <w:tab w:val="left" w:pos="1091"/>
        </w:tabs>
        <w:spacing w:line="244" w:lineRule="exact"/>
        <w:jc w:val="left"/>
        <w:rPr>
          <w:sz w:val="20"/>
        </w:rPr>
      </w:pPr>
      <w:r>
        <w:rPr>
          <w:w w:val="80"/>
          <w:sz w:val="20"/>
        </w:rPr>
        <w:t>The</w:t>
      </w:r>
      <w:r>
        <w:rPr>
          <w:spacing w:val="-6"/>
          <w:sz w:val="20"/>
        </w:rPr>
        <w:t xml:space="preserve"> </w:t>
      </w:r>
      <w:r>
        <w:rPr>
          <w:w w:val="80"/>
          <w:sz w:val="20"/>
        </w:rPr>
        <w:t>dominant</w:t>
      </w:r>
      <w:r>
        <w:rPr>
          <w:spacing w:val="-5"/>
          <w:sz w:val="20"/>
        </w:rPr>
        <w:t xml:space="preserve"> </w:t>
      </w:r>
      <w:r>
        <w:rPr>
          <w:w w:val="80"/>
          <w:sz w:val="20"/>
        </w:rPr>
        <w:t>tribe</w:t>
      </w:r>
      <w:r>
        <w:rPr>
          <w:spacing w:val="-5"/>
          <w:sz w:val="20"/>
        </w:rPr>
        <w:t xml:space="preserve"> </w:t>
      </w:r>
      <w:r>
        <w:rPr>
          <w:w w:val="80"/>
          <w:sz w:val="20"/>
        </w:rPr>
        <w:t>of</w:t>
      </w:r>
      <w:r>
        <w:rPr>
          <w:spacing w:val="-5"/>
          <w:sz w:val="20"/>
        </w:rPr>
        <w:t xml:space="preserve"> </w:t>
      </w:r>
      <w:r>
        <w:rPr>
          <w:w w:val="80"/>
          <w:sz w:val="20"/>
        </w:rPr>
        <w:t>the</w:t>
      </w:r>
      <w:r>
        <w:rPr>
          <w:spacing w:val="-4"/>
          <w:sz w:val="20"/>
        </w:rPr>
        <w:t xml:space="preserve"> </w:t>
      </w:r>
      <w:r>
        <w:rPr>
          <w:w w:val="80"/>
          <w:sz w:val="20"/>
        </w:rPr>
        <w:t>population</w:t>
      </w:r>
      <w:r>
        <w:rPr>
          <w:spacing w:val="-5"/>
          <w:sz w:val="20"/>
        </w:rPr>
        <w:t xml:space="preserve"> </w:t>
      </w:r>
      <w:r>
        <w:rPr>
          <w:w w:val="80"/>
          <w:sz w:val="20"/>
        </w:rPr>
        <w:t>is</w:t>
      </w:r>
      <w:r>
        <w:rPr>
          <w:spacing w:val="-5"/>
          <w:sz w:val="20"/>
        </w:rPr>
        <w:t xml:space="preserve"> </w:t>
      </w:r>
      <w:r>
        <w:rPr>
          <w:w w:val="80"/>
          <w:sz w:val="20"/>
        </w:rPr>
        <w:t>the</w:t>
      </w:r>
      <w:r>
        <w:rPr>
          <w:spacing w:val="-4"/>
          <w:sz w:val="20"/>
        </w:rPr>
        <w:t xml:space="preserve"> </w:t>
      </w:r>
      <w:r>
        <w:rPr>
          <w:w w:val="80"/>
          <w:sz w:val="20"/>
        </w:rPr>
        <w:t>Baganda</w:t>
      </w:r>
      <w:r>
        <w:rPr>
          <w:spacing w:val="-6"/>
          <w:sz w:val="20"/>
        </w:rPr>
        <w:t xml:space="preserve"> </w:t>
      </w:r>
      <w:r>
        <w:rPr>
          <w:w w:val="80"/>
          <w:sz w:val="20"/>
        </w:rPr>
        <w:t>with</w:t>
      </w:r>
      <w:r>
        <w:rPr>
          <w:spacing w:val="-5"/>
          <w:sz w:val="20"/>
        </w:rPr>
        <w:t xml:space="preserve"> </w:t>
      </w:r>
      <w:r>
        <w:rPr>
          <w:w w:val="80"/>
          <w:sz w:val="20"/>
        </w:rPr>
        <w:t>17%,</w:t>
      </w:r>
      <w:r>
        <w:rPr>
          <w:spacing w:val="-5"/>
          <w:sz w:val="20"/>
        </w:rPr>
        <w:t xml:space="preserve"> </w:t>
      </w:r>
      <w:r>
        <w:rPr>
          <w:w w:val="80"/>
          <w:sz w:val="20"/>
        </w:rPr>
        <w:t>followed</w:t>
      </w:r>
      <w:r>
        <w:rPr>
          <w:spacing w:val="-5"/>
          <w:sz w:val="20"/>
        </w:rPr>
        <w:t xml:space="preserve"> </w:t>
      </w:r>
      <w:r>
        <w:rPr>
          <w:w w:val="80"/>
          <w:sz w:val="20"/>
        </w:rPr>
        <w:t>by</w:t>
      </w:r>
      <w:r>
        <w:rPr>
          <w:spacing w:val="-5"/>
          <w:sz w:val="20"/>
        </w:rPr>
        <w:t xml:space="preserve"> </w:t>
      </w:r>
      <w:r>
        <w:rPr>
          <w:w w:val="80"/>
          <w:sz w:val="20"/>
        </w:rPr>
        <w:t>Banyankore</w:t>
      </w:r>
      <w:r>
        <w:rPr>
          <w:spacing w:val="-5"/>
          <w:sz w:val="20"/>
        </w:rPr>
        <w:t xml:space="preserve"> </w:t>
      </w:r>
      <w:r>
        <w:rPr>
          <w:w w:val="80"/>
          <w:sz w:val="20"/>
        </w:rPr>
        <w:t>(10%),</w:t>
      </w:r>
      <w:r>
        <w:rPr>
          <w:spacing w:val="-5"/>
          <w:sz w:val="20"/>
        </w:rPr>
        <w:t xml:space="preserve"> </w:t>
      </w:r>
      <w:r>
        <w:rPr>
          <w:w w:val="80"/>
          <w:sz w:val="20"/>
        </w:rPr>
        <w:t>Basoga</w:t>
      </w:r>
      <w:r>
        <w:rPr>
          <w:spacing w:val="-5"/>
          <w:sz w:val="20"/>
        </w:rPr>
        <w:t xml:space="preserve"> </w:t>
      </w:r>
      <w:r>
        <w:rPr>
          <w:w w:val="80"/>
          <w:sz w:val="20"/>
        </w:rPr>
        <w:t>(8.8%)</w:t>
      </w:r>
      <w:r>
        <w:rPr>
          <w:spacing w:val="-6"/>
          <w:sz w:val="20"/>
        </w:rPr>
        <w:t xml:space="preserve"> </w:t>
      </w:r>
      <w:r>
        <w:rPr>
          <w:w w:val="80"/>
          <w:sz w:val="20"/>
        </w:rPr>
        <w:t>and</w:t>
      </w:r>
      <w:r>
        <w:rPr>
          <w:spacing w:val="-2"/>
          <w:sz w:val="20"/>
        </w:rPr>
        <w:t xml:space="preserve"> </w:t>
      </w:r>
      <w:r>
        <w:rPr>
          <w:w w:val="80"/>
          <w:sz w:val="20"/>
        </w:rPr>
        <w:t>Bakiga</w:t>
      </w:r>
      <w:r>
        <w:rPr>
          <w:spacing w:val="-5"/>
          <w:sz w:val="20"/>
        </w:rPr>
        <w:t xml:space="preserve"> </w:t>
      </w:r>
      <w:r>
        <w:rPr>
          <w:spacing w:val="-2"/>
          <w:w w:val="80"/>
          <w:sz w:val="20"/>
        </w:rPr>
        <w:t>(7.1%).</w:t>
      </w:r>
    </w:p>
    <w:p w:rsidR="00E5575B" w:rsidRDefault="00D512E5">
      <w:pPr>
        <w:pStyle w:val="ListParagraph"/>
        <w:numPr>
          <w:ilvl w:val="1"/>
          <w:numId w:val="47"/>
        </w:numPr>
        <w:tabs>
          <w:tab w:val="left" w:pos="1091"/>
        </w:tabs>
        <w:spacing w:line="243" w:lineRule="exact"/>
        <w:jc w:val="left"/>
        <w:rPr>
          <w:sz w:val="20"/>
        </w:rPr>
      </w:pPr>
      <w:r>
        <w:rPr>
          <w:w w:val="80"/>
          <w:sz w:val="20"/>
        </w:rPr>
        <w:t>Population</w:t>
      </w:r>
      <w:r>
        <w:rPr>
          <w:spacing w:val="-5"/>
          <w:sz w:val="20"/>
        </w:rPr>
        <w:t xml:space="preserve"> </w:t>
      </w:r>
      <w:r>
        <w:rPr>
          <w:w w:val="80"/>
          <w:sz w:val="20"/>
        </w:rPr>
        <w:t>is</w:t>
      </w:r>
      <w:r>
        <w:rPr>
          <w:spacing w:val="-5"/>
          <w:sz w:val="20"/>
        </w:rPr>
        <w:t xml:space="preserve"> </w:t>
      </w:r>
      <w:r>
        <w:rPr>
          <w:w w:val="80"/>
          <w:sz w:val="20"/>
        </w:rPr>
        <w:t>dominated</w:t>
      </w:r>
      <w:r>
        <w:rPr>
          <w:spacing w:val="-4"/>
          <w:sz w:val="20"/>
        </w:rPr>
        <w:t xml:space="preserve"> </w:t>
      </w:r>
      <w:r>
        <w:rPr>
          <w:w w:val="80"/>
          <w:sz w:val="20"/>
        </w:rPr>
        <w:t>by</w:t>
      </w:r>
      <w:r>
        <w:rPr>
          <w:spacing w:val="-5"/>
          <w:sz w:val="20"/>
        </w:rPr>
        <w:t xml:space="preserve"> </w:t>
      </w:r>
      <w:r>
        <w:rPr>
          <w:w w:val="80"/>
          <w:sz w:val="20"/>
        </w:rPr>
        <w:t>Christians</w:t>
      </w:r>
      <w:r>
        <w:rPr>
          <w:spacing w:val="-4"/>
          <w:sz w:val="20"/>
        </w:rPr>
        <w:t xml:space="preserve"> </w:t>
      </w:r>
      <w:r>
        <w:rPr>
          <w:w w:val="80"/>
          <w:sz w:val="20"/>
        </w:rPr>
        <w:t>having</w:t>
      </w:r>
      <w:r>
        <w:rPr>
          <w:sz w:val="20"/>
        </w:rPr>
        <w:t xml:space="preserve"> </w:t>
      </w:r>
      <w:r>
        <w:rPr>
          <w:w w:val="80"/>
          <w:sz w:val="20"/>
        </w:rPr>
        <w:t>80%</w:t>
      </w:r>
      <w:r>
        <w:rPr>
          <w:spacing w:val="-9"/>
          <w:sz w:val="20"/>
        </w:rPr>
        <w:t xml:space="preserve"> </w:t>
      </w:r>
      <w:r>
        <w:rPr>
          <w:w w:val="80"/>
          <w:sz w:val="20"/>
        </w:rPr>
        <w:t>of</w:t>
      </w:r>
      <w:r>
        <w:rPr>
          <w:spacing w:val="-5"/>
          <w:sz w:val="20"/>
        </w:rPr>
        <w:t xml:space="preserve"> </w:t>
      </w:r>
      <w:r>
        <w:rPr>
          <w:w w:val="80"/>
          <w:sz w:val="20"/>
        </w:rPr>
        <w:t>its</w:t>
      </w:r>
      <w:r>
        <w:rPr>
          <w:spacing w:val="-4"/>
          <w:sz w:val="20"/>
        </w:rPr>
        <w:t xml:space="preserve"> </w:t>
      </w:r>
      <w:r>
        <w:rPr>
          <w:w w:val="80"/>
          <w:sz w:val="20"/>
        </w:rPr>
        <w:t>total</w:t>
      </w:r>
      <w:r>
        <w:rPr>
          <w:spacing w:val="-5"/>
          <w:sz w:val="20"/>
        </w:rPr>
        <w:t xml:space="preserve"> </w:t>
      </w:r>
      <w:r>
        <w:rPr>
          <w:w w:val="80"/>
          <w:sz w:val="20"/>
        </w:rPr>
        <w:t>as</w:t>
      </w:r>
      <w:r>
        <w:rPr>
          <w:spacing w:val="-2"/>
          <w:sz w:val="20"/>
        </w:rPr>
        <w:t xml:space="preserve"> </w:t>
      </w:r>
      <w:r>
        <w:rPr>
          <w:w w:val="80"/>
          <w:sz w:val="20"/>
        </w:rPr>
        <w:t>Catholics</w:t>
      </w:r>
      <w:r>
        <w:rPr>
          <w:spacing w:val="-6"/>
          <w:sz w:val="20"/>
        </w:rPr>
        <w:t xml:space="preserve"> </w:t>
      </w:r>
      <w:r>
        <w:rPr>
          <w:w w:val="80"/>
          <w:sz w:val="20"/>
        </w:rPr>
        <w:t>and</w:t>
      </w:r>
      <w:r>
        <w:rPr>
          <w:spacing w:val="-4"/>
          <w:sz w:val="20"/>
        </w:rPr>
        <w:t xml:space="preserve"> </w:t>
      </w:r>
      <w:r>
        <w:rPr>
          <w:w w:val="80"/>
          <w:sz w:val="20"/>
        </w:rPr>
        <w:t>Anglicans</w:t>
      </w:r>
      <w:r>
        <w:rPr>
          <w:spacing w:val="-5"/>
          <w:sz w:val="20"/>
        </w:rPr>
        <w:t xml:space="preserve"> </w:t>
      </w:r>
      <w:r>
        <w:rPr>
          <w:w w:val="80"/>
          <w:sz w:val="20"/>
        </w:rPr>
        <w:t>share</w:t>
      </w:r>
      <w:r>
        <w:rPr>
          <w:spacing w:val="-4"/>
          <w:sz w:val="20"/>
        </w:rPr>
        <w:t xml:space="preserve"> </w:t>
      </w:r>
      <w:r>
        <w:rPr>
          <w:w w:val="80"/>
          <w:sz w:val="20"/>
        </w:rPr>
        <w:t>the</w:t>
      </w:r>
      <w:r>
        <w:rPr>
          <w:spacing w:val="-5"/>
          <w:sz w:val="20"/>
        </w:rPr>
        <w:t xml:space="preserve"> </w:t>
      </w:r>
      <w:r>
        <w:rPr>
          <w:w w:val="80"/>
          <w:sz w:val="20"/>
        </w:rPr>
        <w:t>biggest</w:t>
      </w:r>
      <w:r>
        <w:rPr>
          <w:spacing w:val="-4"/>
          <w:sz w:val="20"/>
        </w:rPr>
        <w:t xml:space="preserve"> </w:t>
      </w:r>
      <w:r>
        <w:rPr>
          <w:spacing w:val="-2"/>
          <w:w w:val="80"/>
          <w:sz w:val="20"/>
        </w:rPr>
        <w:t>percentage.</w:t>
      </w:r>
    </w:p>
    <w:p w:rsidR="00E5575B" w:rsidRDefault="00D512E5">
      <w:pPr>
        <w:pStyle w:val="ListParagraph"/>
        <w:numPr>
          <w:ilvl w:val="1"/>
          <w:numId w:val="47"/>
        </w:numPr>
        <w:tabs>
          <w:tab w:val="left" w:pos="1091"/>
        </w:tabs>
        <w:spacing w:line="243" w:lineRule="exact"/>
        <w:jc w:val="left"/>
        <w:rPr>
          <w:sz w:val="20"/>
        </w:rPr>
      </w:pPr>
      <w:r>
        <w:rPr>
          <w:w w:val="80"/>
          <w:sz w:val="20"/>
        </w:rPr>
        <w:t>Most</w:t>
      </w:r>
      <w:r>
        <w:rPr>
          <w:spacing w:val="-6"/>
          <w:sz w:val="20"/>
        </w:rPr>
        <w:t xml:space="preserve"> </w:t>
      </w:r>
      <w:r>
        <w:rPr>
          <w:w w:val="80"/>
          <w:sz w:val="20"/>
        </w:rPr>
        <w:t>people</w:t>
      </w:r>
      <w:r>
        <w:rPr>
          <w:spacing w:val="-5"/>
          <w:sz w:val="20"/>
        </w:rPr>
        <w:t xml:space="preserve"> </w:t>
      </w:r>
      <w:r>
        <w:rPr>
          <w:w w:val="80"/>
          <w:sz w:val="20"/>
        </w:rPr>
        <w:t>have</w:t>
      </w:r>
      <w:r>
        <w:rPr>
          <w:spacing w:val="-6"/>
          <w:sz w:val="20"/>
        </w:rPr>
        <w:t xml:space="preserve"> </w:t>
      </w:r>
      <w:r>
        <w:rPr>
          <w:w w:val="80"/>
          <w:sz w:val="20"/>
        </w:rPr>
        <w:t>low</w:t>
      </w:r>
      <w:r>
        <w:rPr>
          <w:spacing w:val="-5"/>
          <w:sz w:val="20"/>
        </w:rPr>
        <w:t xml:space="preserve"> </w:t>
      </w:r>
      <w:r>
        <w:rPr>
          <w:w w:val="80"/>
          <w:sz w:val="20"/>
        </w:rPr>
        <w:t>income</w:t>
      </w:r>
      <w:r>
        <w:rPr>
          <w:spacing w:val="-5"/>
          <w:sz w:val="20"/>
        </w:rPr>
        <w:t xml:space="preserve"> </w:t>
      </w:r>
      <w:r>
        <w:rPr>
          <w:w w:val="80"/>
          <w:sz w:val="20"/>
        </w:rPr>
        <w:t>per</w:t>
      </w:r>
      <w:r>
        <w:rPr>
          <w:spacing w:val="-3"/>
          <w:sz w:val="20"/>
        </w:rPr>
        <w:t xml:space="preserve"> </w:t>
      </w:r>
      <w:r>
        <w:rPr>
          <w:w w:val="80"/>
          <w:sz w:val="20"/>
        </w:rPr>
        <w:t>capita</w:t>
      </w:r>
      <w:r>
        <w:rPr>
          <w:spacing w:val="-5"/>
          <w:sz w:val="20"/>
        </w:rPr>
        <w:t xml:space="preserve"> </w:t>
      </w:r>
      <w:r>
        <w:rPr>
          <w:w w:val="80"/>
          <w:sz w:val="20"/>
        </w:rPr>
        <w:t>due</w:t>
      </w:r>
      <w:r>
        <w:rPr>
          <w:spacing w:val="-5"/>
          <w:sz w:val="20"/>
        </w:rPr>
        <w:t xml:space="preserve"> </w:t>
      </w:r>
      <w:r>
        <w:rPr>
          <w:w w:val="80"/>
          <w:sz w:val="20"/>
        </w:rPr>
        <w:t>to</w:t>
      </w:r>
      <w:r>
        <w:rPr>
          <w:spacing w:val="-6"/>
          <w:sz w:val="20"/>
        </w:rPr>
        <w:t xml:space="preserve"> </w:t>
      </w:r>
      <w:r>
        <w:rPr>
          <w:w w:val="80"/>
          <w:sz w:val="20"/>
        </w:rPr>
        <w:t>low</w:t>
      </w:r>
      <w:r>
        <w:rPr>
          <w:spacing w:val="-5"/>
          <w:sz w:val="20"/>
        </w:rPr>
        <w:t xml:space="preserve"> </w:t>
      </w:r>
      <w:r>
        <w:rPr>
          <w:spacing w:val="-4"/>
          <w:w w:val="80"/>
          <w:sz w:val="20"/>
        </w:rPr>
        <w:t>GDP.</w:t>
      </w:r>
    </w:p>
    <w:p w:rsidR="00E5575B" w:rsidRDefault="00D512E5">
      <w:pPr>
        <w:pStyle w:val="ListParagraph"/>
        <w:numPr>
          <w:ilvl w:val="1"/>
          <w:numId w:val="47"/>
        </w:numPr>
        <w:tabs>
          <w:tab w:val="left" w:pos="1091"/>
        </w:tabs>
        <w:spacing w:line="244" w:lineRule="exact"/>
        <w:jc w:val="left"/>
        <w:rPr>
          <w:sz w:val="20"/>
        </w:rPr>
      </w:pPr>
      <w:r>
        <w:rPr>
          <w:w w:val="80"/>
          <w:sz w:val="20"/>
        </w:rPr>
        <w:t>Total</w:t>
      </w:r>
      <w:r>
        <w:rPr>
          <w:spacing w:val="-6"/>
          <w:sz w:val="20"/>
        </w:rPr>
        <w:t xml:space="preserve"> </w:t>
      </w:r>
      <w:r>
        <w:rPr>
          <w:w w:val="80"/>
          <w:sz w:val="20"/>
        </w:rPr>
        <w:t>fertility</w:t>
      </w:r>
      <w:r>
        <w:rPr>
          <w:spacing w:val="-6"/>
          <w:sz w:val="20"/>
        </w:rPr>
        <w:t xml:space="preserve"> </w:t>
      </w:r>
      <w:r>
        <w:rPr>
          <w:w w:val="80"/>
          <w:sz w:val="20"/>
        </w:rPr>
        <w:t>rate</w:t>
      </w:r>
      <w:r>
        <w:rPr>
          <w:spacing w:val="-6"/>
          <w:sz w:val="20"/>
        </w:rPr>
        <w:t xml:space="preserve"> </w:t>
      </w:r>
      <w:r>
        <w:rPr>
          <w:w w:val="80"/>
          <w:sz w:val="20"/>
        </w:rPr>
        <w:t>per</w:t>
      </w:r>
      <w:r>
        <w:rPr>
          <w:spacing w:val="-5"/>
          <w:sz w:val="20"/>
        </w:rPr>
        <w:t xml:space="preserve"> </w:t>
      </w:r>
      <w:r>
        <w:rPr>
          <w:w w:val="80"/>
          <w:sz w:val="20"/>
        </w:rPr>
        <w:t>woman</w:t>
      </w:r>
      <w:r>
        <w:rPr>
          <w:spacing w:val="-6"/>
          <w:sz w:val="20"/>
        </w:rPr>
        <w:t xml:space="preserve"> </w:t>
      </w:r>
      <w:r>
        <w:rPr>
          <w:w w:val="80"/>
          <w:sz w:val="20"/>
        </w:rPr>
        <w:t>in</w:t>
      </w:r>
      <w:r>
        <w:rPr>
          <w:spacing w:val="-6"/>
          <w:sz w:val="20"/>
        </w:rPr>
        <w:t xml:space="preserve"> </w:t>
      </w:r>
      <w:r>
        <w:rPr>
          <w:w w:val="80"/>
          <w:sz w:val="20"/>
        </w:rPr>
        <w:t>her</w:t>
      </w:r>
      <w:r>
        <w:rPr>
          <w:spacing w:val="-5"/>
          <w:sz w:val="20"/>
        </w:rPr>
        <w:t xml:space="preserve"> </w:t>
      </w:r>
      <w:r>
        <w:rPr>
          <w:w w:val="80"/>
          <w:sz w:val="20"/>
        </w:rPr>
        <w:t>reproductive</w:t>
      </w:r>
      <w:r>
        <w:rPr>
          <w:spacing w:val="-5"/>
          <w:sz w:val="20"/>
        </w:rPr>
        <w:t xml:space="preserve"> </w:t>
      </w:r>
      <w:r>
        <w:rPr>
          <w:w w:val="80"/>
          <w:sz w:val="20"/>
        </w:rPr>
        <w:t>age</w:t>
      </w:r>
      <w:r>
        <w:rPr>
          <w:spacing w:val="-6"/>
          <w:sz w:val="20"/>
        </w:rPr>
        <w:t xml:space="preserve"> </w:t>
      </w:r>
      <w:r>
        <w:rPr>
          <w:w w:val="80"/>
          <w:sz w:val="20"/>
        </w:rPr>
        <w:t>is</w:t>
      </w:r>
      <w:r>
        <w:rPr>
          <w:spacing w:val="-6"/>
          <w:sz w:val="20"/>
        </w:rPr>
        <w:t xml:space="preserve"> </w:t>
      </w:r>
      <w:r>
        <w:rPr>
          <w:w w:val="80"/>
          <w:sz w:val="20"/>
        </w:rPr>
        <w:t>averaged</w:t>
      </w:r>
      <w:r>
        <w:rPr>
          <w:spacing w:val="-6"/>
          <w:sz w:val="20"/>
        </w:rPr>
        <w:t xml:space="preserve"> </w:t>
      </w:r>
      <w:r>
        <w:rPr>
          <w:w w:val="80"/>
          <w:sz w:val="20"/>
        </w:rPr>
        <w:t>at</w:t>
      </w:r>
      <w:r>
        <w:rPr>
          <w:spacing w:val="-5"/>
          <w:sz w:val="20"/>
        </w:rPr>
        <w:t xml:space="preserve"> </w:t>
      </w:r>
      <w:r>
        <w:rPr>
          <w:w w:val="80"/>
          <w:sz w:val="20"/>
        </w:rPr>
        <w:t>5.8</w:t>
      </w:r>
      <w:r>
        <w:rPr>
          <w:spacing w:val="-6"/>
          <w:sz w:val="20"/>
        </w:rPr>
        <w:t xml:space="preserve"> </w:t>
      </w:r>
      <w:r>
        <w:rPr>
          <w:w w:val="80"/>
          <w:sz w:val="20"/>
        </w:rPr>
        <w:t>children</w:t>
      </w:r>
      <w:r>
        <w:rPr>
          <w:spacing w:val="-6"/>
          <w:sz w:val="20"/>
        </w:rPr>
        <w:t xml:space="preserve"> </w:t>
      </w:r>
      <w:r>
        <w:rPr>
          <w:w w:val="80"/>
          <w:sz w:val="20"/>
        </w:rPr>
        <w:t>from</w:t>
      </w:r>
      <w:r>
        <w:rPr>
          <w:spacing w:val="-5"/>
          <w:sz w:val="20"/>
        </w:rPr>
        <w:t xml:space="preserve"> </w:t>
      </w:r>
      <w:r>
        <w:rPr>
          <w:w w:val="80"/>
          <w:sz w:val="20"/>
        </w:rPr>
        <w:t>7.1</w:t>
      </w:r>
      <w:r>
        <w:rPr>
          <w:spacing w:val="-5"/>
          <w:sz w:val="20"/>
        </w:rPr>
        <w:t xml:space="preserve"> </w:t>
      </w:r>
      <w:r>
        <w:rPr>
          <w:w w:val="80"/>
          <w:sz w:val="20"/>
        </w:rPr>
        <w:t>in</w:t>
      </w:r>
      <w:r>
        <w:rPr>
          <w:spacing w:val="-6"/>
          <w:sz w:val="20"/>
        </w:rPr>
        <w:t xml:space="preserve"> </w:t>
      </w:r>
      <w:r>
        <w:rPr>
          <w:spacing w:val="-2"/>
          <w:w w:val="80"/>
          <w:sz w:val="20"/>
        </w:rPr>
        <w:t>1991.</w:t>
      </w:r>
    </w:p>
    <w:p w:rsidR="00E5575B" w:rsidRDefault="00D512E5">
      <w:pPr>
        <w:pStyle w:val="ListParagraph"/>
        <w:numPr>
          <w:ilvl w:val="1"/>
          <w:numId w:val="47"/>
        </w:numPr>
        <w:tabs>
          <w:tab w:val="left" w:pos="1091"/>
        </w:tabs>
        <w:spacing w:line="244" w:lineRule="exact"/>
        <w:jc w:val="left"/>
        <w:rPr>
          <w:sz w:val="20"/>
        </w:rPr>
      </w:pPr>
      <w:r>
        <w:rPr>
          <w:w w:val="80"/>
          <w:sz w:val="20"/>
        </w:rPr>
        <w:t>Average</w:t>
      </w:r>
      <w:r>
        <w:rPr>
          <w:spacing w:val="-6"/>
          <w:sz w:val="20"/>
        </w:rPr>
        <w:t xml:space="preserve"> </w:t>
      </w:r>
      <w:r>
        <w:rPr>
          <w:w w:val="80"/>
          <w:sz w:val="20"/>
        </w:rPr>
        <w:t>life</w:t>
      </w:r>
      <w:r>
        <w:rPr>
          <w:spacing w:val="-5"/>
          <w:sz w:val="20"/>
        </w:rPr>
        <w:t xml:space="preserve"> </w:t>
      </w:r>
      <w:r>
        <w:rPr>
          <w:w w:val="80"/>
          <w:sz w:val="20"/>
        </w:rPr>
        <w:t>expectancy</w:t>
      </w:r>
      <w:r>
        <w:rPr>
          <w:spacing w:val="-4"/>
          <w:sz w:val="20"/>
        </w:rPr>
        <w:t xml:space="preserve"> </w:t>
      </w:r>
      <w:r>
        <w:rPr>
          <w:w w:val="80"/>
          <w:sz w:val="20"/>
        </w:rPr>
        <w:t>stands</w:t>
      </w:r>
      <w:r>
        <w:rPr>
          <w:spacing w:val="-5"/>
          <w:sz w:val="20"/>
        </w:rPr>
        <w:t xml:space="preserve"> </w:t>
      </w:r>
      <w:r>
        <w:rPr>
          <w:w w:val="80"/>
          <w:sz w:val="20"/>
        </w:rPr>
        <w:t>63.3</w:t>
      </w:r>
      <w:r>
        <w:rPr>
          <w:spacing w:val="-4"/>
          <w:sz w:val="20"/>
        </w:rPr>
        <w:t xml:space="preserve"> </w:t>
      </w:r>
      <w:r>
        <w:rPr>
          <w:w w:val="80"/>
          <w:sz w:val="20"/>
        </w:rPr>
        <w:t>years,</w:t>
      </w:r>
      <w:r>
        <w:rPr>
          <w:spacing w:val="-5"/>
          <w:sz w:val="20"/>
        </w:rPr>
        <w:t xml:space="preserve"> </w:t>
      </w:r>
      <w:r>
        <w:rPr>
          <w:w w:val="80"/>
          <w:sz w:val="20"/>
        </w:rPr>
        <w:t>an</w:t>
      </w:r>
      <w:r>
        <w:rPr>
          <w:spacing w:val="-6"/>
          <w:sz w:val="20"/>
        </w:rPr>
        <w:t xml:space="preserve"> </w:t>
      </w:r>
      <w:r>
        <w:rPr>
          <w:w w:val="80"/>
          <w:sz w:val="20"/>
        </w:rPr>
        <w:t>increase</w:t>
      </w:r>
      <w:r>
        <w:rPr>
          <w:spacing w:val="-5"/>
          <w:sz w:val="20"/>
        </w:rPr>
        <w:t xml:space="preserve"> </w:t>
      </w:r>
      <w:r>
        <w:rPr>
          <w:w w:val="80"/>
          <w:sz w:val="20"/>
        </w:rPr>
        <w:t>from</w:t>
      </w:r>
      <w:r>
        <w:rPr>
          <w:spacing w:val="-4"/>
          <w:sz w:val="20"/>
        </w:rPr>
        <w:t xml:space="preserve"> </w:t>
      </w:r>
      <w:r>
        <w:rPr>
          <w:w w:val="80"/>
          <w:sz w:val="20"/>
        </w:rPr>
        <w:t>50.4</w:t>
      </w:r>
      <w:r>
        <w:rPr>
          <w:spacing w:val="-5"/>
          <w:sz w:val="20"/>
        </w:rPr>
        <w:t xml:space="preserve"> </w:t>
      </w:r>
      <w:r>
        <w:rPr>
          <w:w w:val="80"/>
          <w:sz w:val="20"/>
        </w:rPr>
        <w:t>years</w:t>
      </w:r>
      <w:r>
        <w:rPr>
          <w:spacing w:val="-5"/>
          <w:sz w:val="20"/>
        </w:rPr>
        <w:t xml:space="preserve"> </w:t>
      </w:r>
      <w:r>
        <w:rPr>
          <w:w w:val="80"/>
          <w:sz w:val="20"/>
        </w:rPr>
        <w:t>in</w:t>
      </w:r>
      <w:r>
        <w:rPr>
          <w:spacing w:val="-6"/>
          <w:sz w:val="20"/>
        </w:rPr>
        <w:t xml:space="preserve"> </w:t>
      </w:r>
      <w:r>
        <w:rPr>
          <w:spacing w:val="-2"/>
          <w:w w:val="80"/>
          <w:sz w:val="20"/>
        </w:rPr>
        <w:t>2002.</w:t>
      </w:r>
    </w:p>
    <w:p w:rsidR="00E5575B" w:rsidRDefault="00D512E5">
      <w:pPr>
        <w:pStyle w:val="ListParagraph"/>
        <w:numPr>
          <w:ilvl w:val="1"/>
          <w:numId w:val="47"/>
        </w:numPr>
        <w:tabs>
          <w:tab w:val="left" w:pos="1091"/>
        </w:tabs>
        <w:spacing w:line="242" w:lineRule="exact"/>
        <w:jc w:val="left"/>
        <w:rPr>
          <w:sz w:val="20"/>
        </w:rPr>
      </w:pPr>
      <w:r>
        <w:rPr>
          <w:w w:val="80"/>
          <w:sz w:val="20"/>
        </w:rPr>
        <w:t>Infant</w:t>
      </w:r>
      <w:r>
        <w:rPr>
          <w:spacing w:val="-5"/>
          <w:sz w:val="20"/>
        </w:rPr>
        <w:t xml:space="preserve"> </w:t>
      </w:r>
      <w:r>
        <w:rPr>
          <w:w w:val="80"/>
          <w:sz w:val="20"/>
        </w:rPr>
        <w:t>mortality</w:t>
      </w:r>
      <w:r>
        <w:rPr>
          <w:spacing w:val="-4"/>
          <w:sz w:val="20"/>
        </w:rPr>
        <w:t xml:space="preserve"> </w:t>
      </w:r>
      <w:r>
        <w:rPr>
          <w:w w:val="80"/>
          <w:sz w:val="20"/>
        </w:rPr>
        <w:t>rate</w:t>
      </w:r>
      <w:r>
        <w:rPr>
          <w:spacing w:val="-3"/>
          <w:sz w:val="20"/>
        </w:rPr>
        <w:t xml:space="preserve"> </w:t>
      </w:r>
      <w:r>
        <w:rPr>
          <w:w w:val="80"/>
          <w:sz w:val="20"/>
        </w:rPr>
        <w:t>was</w:t>
      </w:r>
      <w:r>
        <w:rPr>
          <w:spacing w:val="-5"/>
          <w:sz w:val="20"/>
        </w:rPr>
        <w:t xml:space="preserve"> </w:t>
      </w:r>
      <w:r>
        <w:rPr>
          <w:w w:val="80"/>
          <w:sz w:val="20"/>
        </w:rPr>
        <w:t>estimated</w:t>
      </w:r>
      <w:r>
        <w:rPr>
          <w:spacing w:val="-4"/>
          <w:sz w:val="20"/>
        </w:rPr>
        <w:t xml:space="preserve"> </w:t>
      </w:r>
      <w:r>
        <w:rPr>
          <w:w w:val="80"/>
          <w:sz w:val="20"/>
        </w:rPr>
        <w:t>at</w:t>
      </w:r>
      <w:r>
        <w:rPr>
          <w:spacing w:val="-4"/>
          <w:sz w:val="20"/>
        </w:rPr>
        <w:t xml:space="preserve"> </w:t>
      </w:r>
      <w:r>
        <w:rPr>
          <w:w w:val="80"/>
          <w:sz w:val="20"/>
        </w:rPr>
        <w:t>53</w:t>
      </w:r>
      <w:r>
        <w:rPr>
          <w:spacing w:val="-4"/>
          <w:sz w:val="20"/>
        </w:rPr>
        <w:t xml:space="preserve"> </w:t>
      </w:r>
      <w:r>
        <w:rPr>
          <w:w w:val="80"/>
          <w:sz w:val="20"/>
        </w:rPr>
        <w:t>deaths</w:t>
      </w:r>
      <w:r>
        <w:rPr>
          <w:spacing w:val="-4"/>
          <w:sz w:val="20"/>
        </w:rPr>
        <w:t xml:space="preserve"> </w:t>
      </w:r>
      <w:r>
        <w:rPr>
          <w:w w:val="80"/>
          <w:sz w:val="20"/>
        </w:rPr>
        <w:t>per</w:t>
      </w:r>
      <w:r>
        <w:rPr>
          <w:spacing w:val="-3"/>
          <w:sz w:val="20"/>
        </w:rPr>
        <w:t xml:space="preserve"> </w:t>
      </w:r>
      <w:r>
        <w:rPr>
          <w:w w:val="80"/>
          <w:sz w:val="20"/>
        </w:rPr>
        <w:t>1000</w:t>
      </w:r>
      <w:r>
        <w:rPr>
          <w:spacing w:val="-3"/>
          <w:sz w:val="20"/>
        </w:rPr>
        <w:t xml:space="preserve"> </w:t>
      </w:r>
      <w:r>
        <w:rPr>
          <w:w w:val="80"/>
          <w:sz w:val="20"/>
        </w:rPr>
        <w:t>live</w:t>
      </w:r>
      <w:r>
        <w:rPr>
          <w:spacing w:val="-5"/>
          <w:sz w:val="20"/>
        </w:rPr>
        <w:t xml:space="preserve"> </w:t>
      </w:r>
      <w:r>
        <w:rPr>
          <w:w w:val="80"/>
          <w:sz w:val="20"/>
        </w:rPr>
        <w:t>births</w:t>
      </w:r>
      <w:r>
        <w:rPr>
          <w:spacing w:val="-4"/>
          <w:sz w:val="20"/>
        </w:rPr>
        <w:t xml:space="preserve"> </w:t>
      </w:r>
      <w:r>
        <w:rPr>
          <w:w w:val="80"/>
          <w:sz w:val="20"/>
        </w:rPr>
        <w:t>in</w:t>
      </w:r>
      <w:r>
        <w:rPr>
          <w:spacing w:val="-4"/>
          <w:sz w:val="20"/>
        </w:rPr>
        <w:t xml:space="preserve"> </w:t>
      </w:r>
      <w:r>
        <w:rPr>
          <w:w w:val="80"/>
          <w:sz w:val="20"/>
        </w:rPr>
        <w:t>2014</w:t>
      </w:r>
      <w:r>
        <w:rPr>
          <w:spacing w:val="-5"/>
          <w:sz w:val="20"/>
        </w:rPr>
        <w:t xml:space="preserve"> </w:t>
      </w:r>
      <w:r>
        <w:rPr>
          <w:w w:val="80"/>
          <w:sz w:val="20"/>
        </w:rPr>
        <w:t>from</w:t>
      </w:r>
      <w:r>
        <w:rPr>
          <w:spacing w:val="-3"/>
          <w:sz w:val="20"/>
        </w:rPr>
        <w:t xml:space="preserve"> </w:t>
      </w:r>
      <w:r>
        <w:rPr>
          <w:w w:val="80"/>
          <w:sz w:val="20"/>
        </w:rPr>
        <w:t>87</w:t>
      </w:r>
      <w:r>
        <w:rPr>
          <w:spacing w:val="-4"/>
          <w:sz w:val="20"/>
        </w:rPr>
        <w:t xml:space="preserve"> </w:t>
      </w:r>
      <w:r>
        <w:rPr>
          <w:w w:val="80"/>
          <w:sz w:val="20"/>
        </w:rPr>
        <w:t>in</w:t>
      </w:r>
      <w:r>
        <w:rPr>
          <w:spacing w:val="-5"/>
          <w:sz w:val="20"/>
        </w:rPr>
        <w:t xml:space="preserve"> </w:t>
      </w:r>
      <w:r>
        <w:rPr>
          <w:spacing w:val="-2"/>
          <w:w w:val="80"/>
          <w:sz w:val="20"/>
        </w:rPr>
        <w:t>2002.</w:t>
      </w:r>
    </w:p>
    <w:p w:rsidR="00E5575B" w:rsidRDefault="00D512E5">
      <w:pPr>
        <w:pStyle w:val="ListParagraph"/>
        <w:numPr>
          <w:ilvl w:val="1"/>
          <w:numId w:val="47"/>
        </w:numPr>
        <w:tabs>
          <w:tab w:val="left" w:pos="1091"/>
        </w:tabs>
        <w:spacing w:line="244" w:lineRule="exact"/>
        <w:jc w:val="left"/>
        <w:rPr>
          <w:sz w:val="20"/>
        </w:rPr>
      </w:pPr>
      <w:r>
        <w:rPr>
          <w:w w:val="80"/>
          <w:sz w:val="20"/>
        </w:rPr>
        <w:t>Under-five</w:t>
      </w:r>
      <w:r>
        <w:rPr>
          <w:spacing w:val="-6"/>
          <w:sz w:val="20"/>
        </w:rPr>
        <w:t xml:space="preserve"> </w:t>
      </w:r>
      <w:r>
        <w:rPr>
          <w:w w:val="80"/>
          <w:sz w:val="20"/>
        </w:rPr>
        <w:t>mortality</w:t>
      </w:r>
      <w:r>
        <w:rPr>
          <w:spacing w:val="-6"/>
          <w:sz w:val="20"/>
        </w:rPr>
        <w:t xml:space="preserve"> </w:t>
      </w:r>
      <w:r>
        <w:rPr>
          <w:w w:val="80"/>
          <w:sz w:val="20"/>
        </w:rPr>
        <w:t>rate</w:t>
      </w:r>
      <w:r>
        <w:rPr>
          <w:spacing w:val="-4"/>
          <w:sz w:val="20"/>
        </w:rPr>
        <w:t xml:space="preserve"> </w:t>
      </w:r>
      <w:r>
        <w:rPr>
          <w:w w:val="80"/>
          <w:sz w:val="20"/>
        </w:rPr>
        <w:t>was</w:t>
      </w:r>
      <w:r>
        <w:rPr>
          <w:spacing w:val="-6"/>
          <w:sz w:val="20"/>
        </w:rPr>
        <w:t xml:space="preserve"> </w:t>
      </w:r>
      <w:r>
        <w:rPr>
          <w:w w:val="80"/>
          <w:sz w:val="20"/>
        </w:rPr>
        <w:t>estimated</w:t>
      </w:r>
      <w:r>
        <w:rPr>
          <w:spacing w:val="-5"/>
          <w:sz w:val="20"/>
        </w:rPr>
        <w:t xml:space="preserve"> </w:t>
      </w:r>
      <w:r>
        <w:rPr>
          <w:w w:val="80"/>
          <w:sz w:val="20"/>
        </w:rPr>
        <w:t>at</w:t>
      </w:r>
      <w:r>
        <w:rPr>
          <w:spacing w:val="-6"/>
          <w:sz w:val="20"/>
        </w:rPr>
        <w:t xml:space="preserve"> </w:t>
      </w:r>
      <w:r>
        <w:rPr>
          <w:w w:val="80"/>
          <w:sz w:val="20"/>
        </w:rPr>
        <w:t>80</w:t>
      </w:r>
      <w:r>
        <w:rPr>
          <w:spacing w:val="-5"/>
          <w:sz w:val="20"/>
        </w:rPr>
        <w:t xml:space="preserve"> </w:t>
      </w:r>
      <w:r>
        <w:rPr>
          <w:w w:val="80"/>
          <w:sz w:val="20"/>
        </w:rPr>
        <w:t>deaths</w:t>
      </w:r>
      <w:r>
        <w:rPr>
          <w:spacing w:val="-6"/>
          <w:sz w:val="20"/>
        </w:rPr>
        <w:t xml:space="preserve"> </w:t>
      </w:r>
      <w:r>
        <w:rPr>
          <w:w w:val="80"/>
          <w:sz w:val="20"/>
        </w:rPr>
        <w:t>per</w:t>
      </w:r>
      <w:r>
        <w:rPr>
          <w:spacing w:val="-6"/>
          <w:sz w:val="20"/>
        </w:rPr>
        <w:t xml:space="preserve"> </w:t>
      </w:r>
      <w:r>
        <w:rPr>
          <w:w w:val="80"/>
          <w:sz w:val="20"/>
        </w:rPr>
        <w:t>1000</w:t>
      </w:r>
      <w:r>
        <w:rPr>
          <w:spacing w:val="-5"/>
          <w:sz w:val="20"/>
        </w:rPr>
        <w:t xml:space="preserve"> </w:t>
      </w:r>
      <w:r>
        <w:rPr>
          <w:w w:val="80"/>
          <w:sz w:val="20"/>
        </w:rPr>
        <w:t>live</w:t>
      </w:r>
      <w:r>
        <w:rPr>
          <w:spacing w:val="-4"/>
          <w:sz w:val="20"/>
        </w:rPr>
        <w:t xml:space="preserve"> </w:t>
      </w:r>
      <w:r>
        <w:rPr>
          <w:w w:val="80"/>
          <w:sz w:val="20"/>
        </w:rPr>
        <w:t>births</w:t>
      </w:r>
      <w:r>
        <w:rPr>
          <w:spacing w:val="-5"/>
          <w:sz w:val="20"/>
        </w:rPr>
        <w:t xml:space="preserve"> </w:t>
      </w:r>
      <w:r>
        <w:rPr>
          <w:w w:val="80"/>
          <w:sz w:val="20"/>
        </w:rPr>
        <w:t>in</w:t>
      </w:r>
      <w:r>
        <w:rPr>
          <w:spacing w:val="-6"/>
          <w:sz w:val="20"/>
        </w:rPr>
        <w:t xml:space="preserve"> </w:t>
      </w:r>
      <w:r>
        <w:rPr>
          <w:w w:val="80"/>
          <w:sz w:val="20"/>
        </w:rPr>
        <w:t>2014</w:t>
      </w:r>
      <w:r>
        <w:rPr>
          <w:spacing w:val="-5"/>
          <w:sz w:val="20"/>
        </w:rPr>
        <w:t xml:space="preserve"> </w:t>
      </w:r>
      <w:r>
        <w:rPr>
          <w:w w:val="80"/>
          <w:sz w:val="20"/>
        </w:rPr>
        <w:t>from</w:t>
      </w:r>
      <w:r>
        <w:rPr>
          <w:spacing w:val="-5"/>
          <w:sz w:val="20"/>
        </w:rPr>
        <w:t xml:space="preserve"> </w:t>
      </w:r>
      <w:r>
        <w:rPr>
          <w:w w:val="80"/>
          <w:sz w:val="20"/>
        </w:rPr>
        <w:t>156</w:t>
      </w:r>
      <w:r>
        <w:rPr>
          <w:spacing w:val="-5"/>
          <w:sz w:val="20"/>
        </w:rPr>
        <w:t xml:space="preserve"> </w:t>
      </w:r>
      <w:r>
        <w:rPr>
          <w:w w:val="80"/>
          <w:sz w:val="20"/>
        </w:rPr>
        <w:t>in</w:t>
      </w:r>
      <w:r>
        <w:rPr>
          <w:spacing w:val="-6"/>
          <w:sz w:val="20"/>
        </w:rPr>
        <w:t xml:space="preserve"> </w:t>
      </w:r>
      <w:r>
        <w:rPr>
          <w:spacing w:val="-2"/>
          <w:w w:val="80"/>
          <w:sz w:val="20"/>
        </w:rPr>
        <w:t>2002.</w:t>
      </w:r>
    </w:p>
    <w:p w:rsidR="00E5575B" w:rsidRDefault="00E5575B">
      <w:pPr>
        <w:pStyle w:val="BodyText"/>
        <w:spacing w:before="1"/>
        <w:ind w:left="0"/>
      </w:pPr>
    </w:p>
    <w:p w:rsidR="00E5575B" w:rsidRDefault="00D512E5">
      <w:pPr>
        <w:pStyle w:val="Heading1"/>
        <w:ind w:left="1091"/>
      </w:pPr>
      <w:proofErr w:type="gramStart"/>
      <w:r>
        <w:rPr>
          <w:w w:val="80"/>
        </w:rPr>
        <w:t>CAUSES</w:t>
      </w:r>
      <w:r>
        <w:rPr>
          <w:spacing w:val="-6"/>
        </w:rPr>
        <w:t xml:space="preserve"> </w:t>
      </w:r>
      <w:r>
        <w:rPr>
          <w:w w:val="80"/>
        </w:rPr>
        <w:t>OF</w:t>
      </w:r>
      <w:r>
        <w:rPr>
          <w:spacing w:val="-3"/>
        </w:rPr>
        <w:t xml:space="preserve"> </w:t>
      </w:r>
      <w:r>
        <w:rPr>
          <w:w w:val="80"/>
        </w:rPr>
        <w:t>HIGH</w:t>
      </w:r>
      <w:r>
        <w:rPr>
          <w:spacing w:val="-1"/>
        </w:rPr>
        <w:t xml:space="preserve"> </w:t>
      </w:r>
      <w:r>
        <w:rPr>
          <w:w w:val="80"/>
        </w:rPr>
        <w:t>POPULATION</w:t>
      </w:r>
      <w:r>
        <w:rPr>
          <w:spacing w:val="-4"/>
        </w:rPr>
        <w:t xml:space="preserve"> </w:t>
      </w:r>
      <w:r>
        <w:rPr>
          <w:w w:val="80"/>
        </w:rPr>
        <w:t>GROWTH</w:t>
      </w:r>
      <w:r>
        <w:rPr>
          <w:spacing w:val="-5"/>
        </w:rPr>
        <w:t xml:space="preserve"> </w:t>
      </w:r>
      <w:r>
        <w:rPr>
          <w:w w:val="80"/>
        </w:rPr>
        <w:t>IN</w:t>
      </w:r>
      <w:r>
        <w:rPr>
          <w:spacing w:val="-4"/>
        </w:rPr>
        <w:t xml:space="preserve"> </w:t>
      </w:r>
      <w:r>
        <w:rPr>
          <w:spacing w:val="-2"/>
          <w:w w:val="80"/>
        </w:rPr>
        <w:t>UGANDA.</w:t>
      </w:r>
      <w:proofErr w:type="gramEnd"/>
    </w:p>
    <w:p w:rsidR="00E5575B" w:rsidRDefault="00D512E5">
      <w:pPr>
        <w:pStyle w:val="BodyText"/>
        <w:spacing w:before="4"/>
        <w:ind w:left="1451"/>
      </w:pPr>
      <w:r>
        <w:rPr>
          <w:w w:val="80"/>
        </w:rPr>
        <w:t>The</w:t>
      </w:r>
      <w:r>
        <w:rPr>
          <w:spacing w:val="-6"/>
        </w:rPr>
        <w:t xml:space="preserve"> </w:t>
      </w:r>
      <w:r>
        <w:rPr>
          <w:w w:val="80"/>
        </w:rPr>
        <w:t>following</w:t>
      </w:r>
      <w:r>
        <w:rPr>
          <w:spacing w:val="-5"/>
        </w:rPr>
        <w:t xml:space="preserve"> </w:t>
      </w:r>
      <w:r>
        <w:rPr>
          <w:w w:val="80"/>
        </w:rPr>
        <w:t>are</w:t>
      </w:r>
      <w:r>
        <w:rPr>
          <w:spacing w:val="-5"/>
        </w:rPr>
        <w:t xml:space="preserve"> </w:t>
      </w:r>
      <w:r>
        <w:rPr>
          <w:w w:val="80"/>
        </w:rPr>
        <w:t>the</w:t>
      </w:r>
      <w:r>
        <w:rPr>
          <w:spacing w:val="-5"/>
        </w:rPr>
        <w:t xml:space="preserve"> </w:t>
      </w:r>
      <w:r>
        <w:rPr>
          <w:w w:val="80"/>
        </w:rPr>
        <w:t>reasons</w:t>
      </w:r>
      <w:r>
        <w:rPr>
          <w:spacing w:val="-5"/>
        </w:rPr>
        <w:t xml:space="preserve"> </w:t>
      </w:r>
      <w:r>
        <w:rPr>
          <w:w w:val="80"/>
        </w:rPr>
        <w:t>why</w:t>
      </w:r>
      <w:r>
        <w:rPr>
          <w:spacing w:val="-5"/>
        </w:rPr>
        <w:t xml:space="preserve"> </w:t>
      </w:r>
      <w:r>
        <w:rPr>
          <w:w w:val="80"/>
        </w:rPr>
        <w:t>the</w:t>
      </w:r>
      <w:r>
        <w:rPr>
          <w:spacing w:val="-5"/>
        </w:rPr>
        <w:t xml:space="preserve"> </w:t>
      </w:r>
      <w:r>
        <w:rPr>
          <w:w w:val="80"/>
        </w:rPr>
        <w:t>Ugandan</w:t>
      </w:r>
      <w:r>
        <w:rPr>
          <w:spacing w:val="-5"/>
        </w:rPr>
        <w:t xml:space="preserve"> </w:t>
      </w:r>
      <w:r>
        <w:rPr>
          <w:w w:val="80"/>
        </w:rPr>
        <w:t>population</w:t>
      </w:r>
      <w:r>
        <w:rPr>
          <w:spacing w:val="-5"/>
        </w:rPr>
        <w:t xml:space="preserve"> </w:t>
      </w:r>
      <w:r>
        <w:rPr>
          <w:w w:val="80"/>
        </w:rPr>
        <w:t>is</w:t>
      </w:r>
      <w:r>
        <w:rPr>
          <w:spacing w:val="-3"/>
        </w:rPr>
        <w:t xml:space="preserve"> </w:t>
      </w:r>
      <w:r>
        <w:rPr>
          <w:w w:val="80"/>
        </w:rPr>
        <w:t>continuously</w:t>
      </w:r>
      <w:r>
        <w:rPr>
          <w:spacing w:val="-5"/>
        </w:rPr>
        <w:t xml:space="preserve"> </w:t>
      </w:r>
      <w:r>
        <w:rPr>
          <w:w w:val="80"/>
        </w:rPr>
        <w:t>increasing</w:t>
      </w:r>
      <w:r>
        <w:rPr>
          <w:spacing w:val="-6"/>
        </w:rPr>
        <w:t xml:space="preserve"> </w:t>
      </w:r>
      <w:r>
        <w:rPr>
          <w:w w:val="80"/>
        </w:rPr>
        <w:t>over</w:t>
      </w:r>
      <w:r>
        <w:rPr>
          <w:spacing w:val="-4"/>
        </w:rPr>
        <w:t xml:space="preserve"> </w:t>
      </w:r>
      <w:r>
        <w:rPr>
          <w:w w:val="80"/>
        </w:rPr>
        <w:t>years</w:t>
      </w:r>
      <w:r>
        <w:rPr>
          <w:spacing w:val="-5"/>
        </w:rPr>
        <w:t xml:space="preserve"> </w:t>
      </w:r>
      <w:r>
        <w:rPr>
          <w:w w:val="80"/>
        </w:rPr>
        <w:t>and</w:t>
      </w:r>
      <w:r>
        <w:rPr>
          <w:spacing w:val="-5"/>
        </w:rPr>
        <w:t xml:space="preserve"> </w:t>
      </w:r>
      <w:r>
        <w:rPr>
          <w:spacing w:val="-2"/>
          <w:w w:val="80"/>
        </w:rPr>
        <w:t>years;</w:t>
      </w:r>
    </w:p>
    <w:p w:rsidR="00E5575B" w:rsidRDefault="00D512E5">
      <w:pPr>
        <w:pStyle w:val="ListParagraph"/>
        <w:numPr>
          <w:ilvl w:val="0"/>
          <w:numId w:val="48"/>
        </w:numPr>
        <w:tabs>
          <w:tab w:val="left" w:pos="1277"/>
        </w:tabs>
        <w:ind w:right="628" w:firstLine="360"/>
        <w:rPr>
          <w:sz w:val="20"/>
        </w:rPr>
      </w:pPr>
      <w:r>
        <w:rPr>
          <w:rFonts w:ascii="Arial" w:hAnsi="Arial"/>
          <w:b/>
          <w:w w:val="80"/>
          <w:sz w:val="20"/>
        </w:rPr>
        <w:t>Increased Birth rate;</w:t>
      </w:r>
      <w:r>
        <w:rPr>
          <w:rFonts w:ascii="Arial" w:hAnsi="Arial"/>
          <w:b/>
          <w:sz w:val="20"/>
        </w:rPr>
        <w:t xml:space="preserve"> </w:t>
      </w:r>
      <w:r>
        <w:rPr>
          <w:w w:val="80"/>
          <w:sz w:val="20"/>
        </w:rPr>
        <w:t>The</w:t>
      </w:r>
      <w:r>
        <w:rPr>
          <w:sz w:val="20"/>
        </w:rPr>
        <w:t xml:space="preserve"> </w:t>
      </w:r>
      <w:r>
        <w:rPr>
          <w:w w:val="80"/>
          <w:sz w:val="20"/>
        </w:rPr>
        <w:t>major</w:t>
      </w:r>
      <w:r>
        <w:rPr>
          <w:sz w:val="20"/>
        </w:rPr>
        <w:t xml:space="preserve"> </w:t>
      </w:r>
      <w:r>
        <w:rPr>
          <w:w w:val="80"/>
          <w:sz w:val="20"/>
        </w:rPr>
        <w:t>cause</w:t>
      </w:r>
      <w:r>
        <w:rPr>
          <w:sz w:val="20"/>
        </w:rPr>
        <w:t xml:space="preserve"> </w:t>
      </w:r>
      <w:r>
        <w:rPr>
          <w:w w:val="80"/>
          <w:sz w:val="20"/>
        </w:rPr>
        <w:t>of</w:t>
      </w:r>
      <w:r>
        <w:rPr>
          <w:sz w:val="20"/>
        </w:rPr>
        <w:t xml:space="preserve"> </w:t>
      </w:r>
      <w:r>
        <w:rPr>
          <w:w w:val="80"/>
          <w:sz w:val="20"/>
        </w:rPr>
        <w:t>population</w:t>
      </w:r>
      <w:r>
        <w:rPr>
          <w:sz w:val="20"/>
        </w:rPr>
        <w:t xml:space="preserve"> </w:t>
      </w:r>
      <w:r>
        <w:rPr>
          <w:w w:val="80"/>
          <w:sz w:val="20"/>
        </w:rPr>
        <w:t>growth</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is</w:t>
      </w:r>
      <w:r>
        <w:rPr>
          <w:sz w:val="20"/>
        </w:rPr>
        <w:t xml:space="preserve"> </w:t>
      </w:r>
      <w:r>
        <w:rPr>
          <w:w w:val="80"/>
          <w:sz w:val="20"/>
        </w:rPr>
        <w:t>the</w:t>
      </w:r>
      <w:r>
        <w:rPr>
          <w:sz w:val="20"/>
        </w:rPr>
        <w:t xml:space="preserve"> </w:t>
      </w:r>
      <w:r>
        <w:rPr>
          <w:w w:val="80"/>
          <w:sz w:val="20"/>
        </w:rPr>
        <w:t>excessive</w:t>
      </w:r>
      <w:r>
        <w:rPr>
          <w:sz w:val="20"/>
        </w:rPr>
        <w:t xml:space="preserve"> </w:t>
      </w:r>
      <w:r>
        <w:rPr>
          <w:w w:val="80"/>
          <w:sz w:val="20"/>
        </w:rPr>
        <w:t>natural</w:t>
      </w:r>
      <w:r>
        <w:rPr>
          <w:sz w:val="20"/>
        </w:rPr>
        <w:t xml:space="preserve"> </w:t>
      </w:r>
      <w:r>
        <w:rPr>
          <w:w w:val="80"/>
          <w:sz w:val="20"/>
        </w:rPr>
        <w:t>increase</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number</w:t>
      </w:r>
      <w:r>
        <w:rPr>
          <w:sz w:val="20"/>
        </w:rPr>
        <w:t xml:space="preserve"> </w:t>
      </w:r>
      <w:r>
        <w:rPr>
          <w:w w:val="80"/>
          <w:sz w:val="20"/>
        </w:rPr>
        <w:t>of</w:t>
      </w:r>
      <w:r>
        <w:rPr>
          <w:sz w:val="20"/>
        </w:rPr>
        <w:t xml:space="preserve"> </w:t>
      </w:r>
      <w:r>
        <w:rPr>
          <w:w w:val="80"/>
          <w:sz w:val="20"/>
        </w:rPr>
        <w:t>births</w:t>
      </w:r>
      <w:r>
        <w:rPr>
          <w:sz w:val="20"/>
        </w:rPr>
        <w:t xml:space="preserve"> </w:t>
      </w:r>
      <w:r>
        <w:rPr>
          <w:w w:val="80"/>
          <w:sz w:val="20"/>
        </w:rPr>
        <w:t>at</w:t>
      </w:r>
      <w:r>
        <w:rPr>
          <w:sz w:val="20"/>
        </w:rPr>
        <w:t xml:space="preserve"> </w:t>
      </w:r>
      <w:r>
        <w:rPr>
          <w:w w:val="80"/>
          <w:sz w:val="20"/>
        </w:rPr>
        <w:t>a</w:t>
      </w:r>
      <w:r>
        <w:rPr>
          <w:sz w:val="20"/>
        </w:rPr>
        <w:t xml:space="preserve"> </w:t>
      </w:r>
      <w:r>
        <w:rPr>
          <w:w w:val="80"/>
          <w:sz w:val="20"/>
        </w:rPr>
        <w:t>ratio</w:t>
      </w:r>
      <w:r>
        <w:rPr>
          <w:sz w:val="20"/>
        </w:rPr>
        <w:t xml:space="preserve"> </w:t>
      </w:r>
      <w:r>
        <w:rPr>
          <w:w w:val="80"/>
          <w:sz w:val="20"/>
        </w:rPr>
        <w:t xml:space="preserve">of </w:t>
      </w:r>
      <w:r>
        <w:rPr>
          <w:spacing w:val="-2"/>
          <w:w w:val="80"/>
          <w:sz w:val="20"/>
        </w:rPr>
        <w:t>50/1000</w:t>
      </w:r>
      <w:r>
        <w:rPr>
          <w:spacing w:val="-4"/>
          <w:sz w:val="20"/>
        </w:rPr>
        <w:t xml:space="preserve"> </w:t>
      </w:r>
      <w:r>
        <w:rPr>
          <w:spacing w:val="-2"/>
          <w:w w:val="80"/>
          <w:sz w:val="20"/>
        </w:rPr>
        <w:t>persons</w:t>
      </w:r>
      <w:r>
        <w:rPr>
          <w:spacing w:val="-5"/>
          <w:sz w:val="20"/>
        </w:rPr>
        <w:t xml:space="preserve"> </w:t>
      </w:r>
      <w:r>
        <w:rPr>
          <w:spacing w:val="-2"/>
          <w:w w:val="80"/>
          <w:sz w:val="20"/>
        </w:rPr>
        <w:t>since</w:t>
      </w:r>
      <w:r>
        <w:rPr>
          <w:spacing w:val="-5"/>
          <w:sz w:val="20"/>
        </w:rPr>
        <w:t xml:space="preserve"> </w:t>
      </w:r>
      <w:r>
        <w:rPr>
          <w:spacing w:val="-2"/>
          <w:w w:val="80"/>
          <w:sz w:val="20"/>
        </w:rPr>
        <w:t>1969</w:t>
      </w:r>
      <w:r>
        <w:rPr>
          <w:spacing w:val="-4"/>
          <w:sz w:val="20"/>
        </w:rPr>
        <w:t xml:space="preserve"> </w:t>
      </w:r>
      <w:r>
        <w:rPr>
          <w:spacing w:val="-2"/>
          <w:w w:val="80"/>
          <w:sz w:val="20"/>
        </w:rPr>
        <w:t>due</w:t>
      </w:r>
      <w:r>
        <w:rPr>
          <w:spacing w:val="-4"/>
          <w:w w:val="80"/>
          <w:sz w:val="20"/>
        </w:rPr>
        <w:t xml:space="preserve"> </w:t>
      </w:r>
      <w:r>
        <w:rPr>
          <w:spacing w:val="-2"/>
          <w:w w:val="80"/>
          <w:sz w:val="20"/>
        </w:rPr>
        <w:t>to</w:t>
      </w:r>
      <w:r>
        <w:rPr>
          <w:spacing w:val="-4"/>
          <w:w w:val="80"/>
          <w:sz w:val="20"/>
        </w:rPr>
        <w:t xml:space="preserve"> </w:t>
      </w:r>
      <w:r>
        <w:rPr>
          <w:spacing w:val="-2"/>
          <w:w w:val="80"/>
          <w:sz w:val="20"/>
        </w:rPr>
        <w:t>better health care</w:t>
      </w:r>
      <w:r>
        <w:rPr>
          <w:spacing w:val="-5"/>
          <w:w w:val="80"/>
          <w:sz w:val="20"/>
        </w:rPr>
        <w:t xml:space="preserve"> </w:t>
      </w:r>
      <w:r>
        <w:rPr>
          <w:spacing w:val="-2"/>
          <w:w w:val="80"/>
          <w:sz w:val="20"/>
        </w:rPr>
        <w:t>like</w:t>
      </w:r>
      <w:r>
        <w:rPr>
          <w:spacing w:val="-10"/>
          <w:w w:val="80"/>
          <w:sz w:val="20"/>
        </w:rPr>
        <w:t xml:space="preserve"> </w:t>
      </w:r>
      <w:r>
        <w:rPr>
          <w:spacing w:val="-2"/>
          <w:w w:val="80"/>
          <w:sz w:val="20"/>
        </w:rPr>
        <w:t>supply</w:t>
      </w:r>
      <w:r>
        <w:rPr>
          <w:spacing w:val="-11"/>
          <w:w w:val="80"/>
          <w:sz w:val="20"/>
        </w:rPr>
        <w:t xml:space="preserve"> </w:t>
      </w:r>
      <w:r>
        <w:rPr>
          <w:spacing w:val="-2"/>
          <w:w w:val="80"/>
          <w:sz w:val="20"/>
        </w:rPr>
        <w:t>of</w:t>
      </w:r>
      <w:r>
        <w:rPr>
          <w:spacing w:val="-10"/>
          <w:w w:val="80"/>
          <w:sz w:val="20"/>
        </w:rPr>
        <w:t xml:space="preserve"> </w:t>
      </w:r>
      <w:r>
        <w:rPr>
          <w:spacing w:val="-2"/>
          <w:w w:val="80"/>
          <w:sz w:val="20"/>
        </w:rPr>
        <w:t>free</w:t>
      </w:r>
      <w:r>
        <w:rPr>
          <w:spacing w:val="-10"/>
          <w:w w:val="80"/>
          <w:sz w:val="20"/>
        </w:rPr>
        <w:t xml:space="preserve"> </w:t>
      </w:r>
      <w:r>
        <w:rPr>
          <w:spacing w:val="-2"/>
          <w:w w:val="80"/>
          <w:sz w:val="20"/>
        </w:rPr>
        <w:t>ARV’s</w:t>
      </w:r>
      <w:r>
        <w:rPr>
          <w:spacing w:val="23"/>
          <w:sz w:val="20"/>
        </w:rPr>
        <w:t xml:space="preserve"> </w:t>
      </w:r>
      <w:r>
        <w:rPr>
          <w:spacing w:val="-2"/>
          <w:w w:val="80"/>
          <w:sz w:val="20"/>
        </w:rPr>
        <w:t>to</w:t>
      </w:r>
      <w:r>
        <w:rPr>
          <w:spacing w:val="-7"/>
          <w:w w:val="80"/>
          <w:sz w:val="20"/>
        </w:rPr>
        <w:t xml:space="preserve"> </w:t>
      </w:r>
      <w:r>
        <w:rPr>
          <w:spacing w:val="-2"/>
          <w:w w:val="80"/>
          <w:sz w:val="20"/>
        </w:rPr>
        <w:t>AIDS</w:t>
      </w:r>
      <w:r>
        <w:rPr>
          <w:spacing w:val="-11"/>
          <w:w w:val="80"/>
          <w:sz w:val="20"/>
        </w:rPr>
        <w:t xml:space="preserve"> </w:t>
      </w:r>
      <w:r>
        <w:rPr>
          <w:spacing w:val="-2"/>
          <w:w w:val="80"/>
          <w:sz w:val="20"/>
        </w:rPr>
        <w:t>patients,</w:t>
      </w:r>
      <w:r>
        <w:rPr>
          <w:spacing w:val="-10"/>
          <w:w w:val="80"/>
          <w:sz w:val="20"/>
        </w:rPr>
        <w:t xml:space="preserve"> </w:t>
      </w:r>
      <w:r>
        <w:rPr>
          <w:spacing w:val="-2"/>
          <w:w w:val="80"/>
          <w:sz w:val="20"/>
        </w:rPr>
        <w:t>and</w:t>
      </w:r>
      <w:r>
        <w:rPr>
          <w:spacing w:val="-10"/>
          <w:w w:val="80"/>
          <w:sz w:val="20"/>
        </w:rPr>
        <w:t xml:space="preserve"> </w:t>
      </w:r>
      <w:r>
        <w:rPr>
          <w:spacing w:val="-2"/>
          <w:w w:val="80"/>
          <w:sz w:val="20"/>
        </w:rPr>
        <w:t>other</w:t>
      </w:r>
      <w:r>
        <w:rPr>
          <w:spacing w:val="-6"/>
          <w:w w:val="80"/>
          <w:sz w:val="20"/>
        </w:rPr>
        <w:t xml:space="preserve"> </w:t>
      </w:r>
      <w:r>
        <w:rPr>
          <w:spacing w:val="-2"/>
          <w:w w:val="80"/>
          <w:sz w:val="20"/>
        </w:rPr>
        <w:t>services</w:t>
      </w:r>
      <w:r>
        <w:rPr>
          <w:spacing w:val="-7"/>
          <w:w w:val="80"/>
          <w:sz w:val="20"/>
        </w:rPr>
        <w:t xml:space="preserve"> </w:t>
      </w:r>
      <w:r>
        <w:rPr>
          <w:spacing w:val="-2"/>
          <w:w w:val="80"/>
          <w:sz w:val="20"/>
        </w:rPr>
        <w:t>which</w:t>
      </w:r>
      <w:r>
        <w:rPr>
          <w:spacing w:val="-10"/>
          <w:w w:val="80"/>
          <w:sz w:val="20"/>
        </w:rPr>
        <w:t xml:space="preserve"> </w:t>
      </w:r>
      <w:r>
        <w:rPr>
          <w:spacing w:val="-2"/>
          <w:w w:val="80"/>
          <w:sz w:val="20"/>
        </w:rPr>
        <w:t>has</w:t>
      </w:r>
      <w:r>
        <w:rPr>
          <w:spacing w:val="-11"/>
          <w:w w:val="80"/>
          <w:sz w:val="20"/>
        </w:rPr>
        <w:t xml:space="preserve"> </w:t>
      </w:r>
      <w:r>
        <w:rPr>
          <w:spacing w:val="-2"/>
          <w:w w:val="80"/>
          <w:sz w:val="20"/>
        </w:rPr>
        <w:t>led</w:t>
      </w:r>
      <w:r>
        <w:rPr>
          <w:spacing w:val="-10"/>
          <w:w w:val="80"/>
          <w:sz w:val="20"/>
        </w:rPr>
        <w:t xml:space="preserve"> </w:t>
      </w:r>
      <w:r>
        <w:rPr>
          <w:spacing w:val="-2"/>
          <w:w w:val="80"/>
          <w:sz w:val="20"/>
        </w:rPr>
        <w:t>to</w:t>
      </w:r>
      <w:r>
        <w:rPr>
          <w:spacing w:val="-10"/>
          <w:w w:val="80"/>
          <w:sz w:val="20"/>
        </w:rPr>
        <w:t xml:space="preserve"> </w:t>
      </w:r>
      <w:r>
        <w:rPr>
          <w:spacing w:val="-2"/>
          <w:w w:val="80"/>
          <w:sz w:val="20"/>
        </w:rPr>
        <w:t>high</w:t>
      </w:r>
      <w:r>
        <w:rPr>
          <w:spacing w:val="-7"/>
          <w:w w:val="80"/>
          <w:sz w:val="20"/>
        </w:rPr>
        <w:t xml:space="preserve"> </w:t>
      </w:r>
      <w:r>
        <w:rPr>
          <w:spacing w:val="-2"/>
          <w:w w:val="80"/>
          <w:sz w:val="20"/>
        </w:rPr>
        <w:t>population</w:t>
      </w:r>
      <w:r>
        <w:rPr>
          <w:spacing w:val="-10"/>
          <w:w w:val="80"/>
          <w:sz w:val="20"/>
        </w:rPr>
        <w:t xml:space="preserve"> </w:t>
      </w:r>
      <w:r>
        <w:rPr>
          <w:spacing w:val="-2"/>
          <w:w w:val="80"/>
          <w:sz w:val="20"/>
        </w:rPr>
        <w:t>growth.</w:t>
      </w:r>
    </w:p>
    <w:p w:rsidR="00E5575B" w:rsidRDefault="00D512E5">
      <w:pPr>
        <w:pStyle w:val="ListParagraph"/>
        <w:numPr>
          <w:ilvl w:val="0"/>
          <w:numId w:val="48"/>
        </w:numPr>
        <w:tabs>
          <w:tab w:val="left" w:pos="1272"/>
        </w:tabs>
        <w:spacing w:before="2" w:line="229" w:lineRule="exact"/>
        <w:ind w:left="1272" w:hanging="181"/>
        <w:rPr>
          <w:sz w:val="20"/>
        </w:rPr>
      </w:pPr>
      <w:r>
        <w:rPr>
          <w:rFonts w:ascii="Arial"/>
          <w:b/>
          <w:w w:val="80"/>
          <w:sz w:val="20"/>
        </w:rPr>
        <w:t>Reduced</w:t>
      </w:r>
      <w:r>
        <w:rPr>
          <w:rFonts w:ascii="Arial"/>
          <w:b/>
          <w:spacing w:val="-7"/>
          <w:sz w:val="20"/>
        </w:rPr>
        <w:t xml:space="preserve"> </w:t>
      </w:r>
      <w:r>
        <w:rPr>
          <w:rFonts w:ascii="Arial"/>
          <w:b/>
          <w:w w:val="80"/>
          <w:sz w:val="20"/>
        </w:rPr>
        <w:t>death</w:t>
      </w:r>
      <w:r>
        <w:rPr>
          <w:rFonts w:ascii="Arial"/>
          <w:b/>
          <w:spacing w:val="-7"/>
          <w:sz w:val="20"/>
        </w:rPr>
        <w:t xml:space="preserve"> </w:t>
      </w:r>
      <w:r>
        <w:rPr>
          <w:rFonts w:ascii="Arial"/>
          <w:b/>
          <w:w w:val="80"/>
          <w:sz w:val="20"/>
        </w:rPr>
        <w:t>rate;</w:t>
      </w:r>
      <w:r>
        <w:rPr>
          <w:rFonts w:ascii="Arial"/>
          <w:b/>
          <w:spacing w:val="-3"/>
          <w:sz w:val="20"/>
        </w:rPr>
        <w:t xml:space="preserve"> </w:t>
      </w:r>
      <w:r>
        <w:rPr>
          <w:w w:val="80"/>
          <w:sz w:val="20"/>
        </w:rPr>
        <w:t>There</w:t>
      </w:r>
      <w:r>
        <w:rPr>
          <w:spacing w:val="-5"/>
          <w:sz w:val="20"/>
        </w:rPr>
        <w:t xml:space="preserve"> </w:t>
      </w:r>
      <w:r>
        <w:rPr>
          <w:w w:val="80"/>
          <w:sz w:val="20"/>
        </w:rPr>
        <w:t>has</w:t>
      </w:r>
      <w:r>
        <w:rPr>
          <w:spacing w:val="-5"/>
          <w:sz w:val="20"/>
        </w:rPr>
        <w:t xml:space="preserve"> </w:t>
      </w:r>
      <w:r>
        <w:rPr>
          <w:w w:val="80"/>
          <w:sz w:val="20"/>
        </w:rPr>
        <w:t>been</w:t>
      </w:r>
      <w:r>
        <w:rPr>
          <w:spacing w:val="-4"/>
          <w:sz w:val="20"/>
        </w:rPr>
        <w:t xml:space="preserve"> </w:t>
      </w:r>
      <w:r>
        <w:rPr>
          <w:w w:val="80"/>
          <w:sz w:val="20"/>
        </w:rPr>
        <w:t>a</w:t>
      </w:r>
      <w:r>
        <w:rPr>
          <w:spacing w:val="-4"/>
          <w:sz w:val="20"/>
        </w:rPr>
        <w:t xml:space="preserve"> </w:t>
      </w:r>
      <w:r>
        <w:rPr>
          <w:w w:val="80"/>
          <w:sz w:val="20"/>
        </w:rPr>
        <w:t>decline</w:t>
      </w:r>
      <w:r>
        <w:rPr>
          <w:spacing w:val="-5"/>
          <w:sz w:val="20"/>
        </w:rPr>
        <w:t xml:space="preserve"> </w:t>
      </w:r>
      <w:r>
        <w:rPr>
          <w:w w:val="80"/>
          <w:sz w:val="20"/>
        </w:rPr>
        <w:t>in</w:t>
      </w:r>
      <w:r>
        <w:rPr>
          <w:spacing w:val="-4"/>
          <w:sz w:val="20"/>
        </w:rPr>
        <w:t xml:space="preserve"> </w:t>
      </w:r>
      <w:r>
        <w:rPr>
          <w:w w:val="80"/>
          <w:sz w:val="20"/>
        </w:rPr>
        <w:t>the</w:t>
      </w:r>
      <w:r>
        <w:rPr>
          <w:spacing w:val="-4"/>
          <w:sz w:val="20"/>
        </w:rPr>
        <w:t xml:space="preserve"> </w:t>
      </w:r>
      <w:r>
        <w:rPr>
          <w:w w:val="80"/>
          <w:sz w:val="20"/>
        </w:rPr>
        <w:t>number</w:t>
      </w:r>
      <w:r>
        <w:rPr>
          <w:spacing w:val="2"/>
          <w:sz w:val="20"/>
        </w:rPr>
        <w:t xml:space="preserve"> </w:t>
      </w:r>
      <w:r>
        <w:rPr>
          <w:w w:val="80"/>
          <w:sz w:val="20"/>
        </w:rPr>
        <w:t>of</w:t>
      </w:r>
      <w:r>
        <w:rPr>
          <w:spacing w:val="-4"/>
          <w:sz w:val="20"/>
        </w:rPr>
        <w:t xml:space="preserve"> </w:t>
      </w:r>
      <w:r>
        <w:rPr>
          <w:w w:val="80"/>
          <w:sz w:val="20"/>
        </w:rPr>
        <w:t>death</w:t>
      </w:r>
      <w:r>
        <w:rPr>
          <w:spacing w:val="-4"/>
          <w:sz w:val="20"/>
        </w:rPr>
        <w:t xml:space="preserve"> </w:t>
      </w:r>
      <w:r>
        <w:rPr>
          <w:w w:val="80"/>
          <w:sz w:val="20"/>
        </w:rPr>
        <w:t>from</w:t>
      </w:r>
      <w:r>
        <w:rPr>
          <w:spacing w:val="-4"/>
          <w:sz w:val="20"/>
        </w:rPr>
        <w:t xml:space="preserve"> </w:t>
      </w:r>
      <w:r>
        <w:rPr>
          <w:w w:val="80"/>
          <w:sz w:val="20"/>
        </w:rPr>
        <w:t>a</w:t>
      </w:r>
      <w:r>
        <w:rPr>
          <w:spacing w:val="-4"/>
          <w:sz w:val="20"/>
        </w:rPr>
        <w:t xml:space="preserve"> </w:t>
      </w:r>
      <w:r>
        <w:rPr>
          <w:w w:val="80"/>
          <w:sz w:val="20"/>
        </w:rPr>
        <w:t>ratio</w:t>
      </w:r>
      <w:r>
        <w:rPr>
          <w:spacing w:val="-3"/>
          <w:sz w:val="20"/>
        </w:rPr>
        <w:t xml:space="preserve"> </w:t>
      </w:r>
      <w:r>
        <w:rPr>
          <w:w w:val="80"/>
          <w:sz w:val="20"/>
        </w:rPr>
        <w:t>of</w:t>
      </w:r>
      <w:r>
        <w:rPr>
          <w:spacing w:val="-4"/>
          <w:sz w:val="20"/>
        </w:rPr>
        <w:t xml:space="preserve"> </w:t>
      </w:r>
      <w:r>
        <w:rPr>
          <w:w w:val="80"/>
          <w:sz w:val="20"/>
        </w:rPr>
        <w:t>200/1000</w:t>
      </w:r>
      <w:r>
        <w:rPr>
          <w:spacing w:val="-3"/>
          <w:sz w:val="20"/>
        </w:rPr>
        <w:t xml:space="preserve"> </w:t>
      </w:r>
      <w:r>
        <w:rPr>
          <w:w w:val="80"/>
          <w:sz w:val="20"/>
        </w:rPr>
        <w:t>persons</w:t>
      </w:r>
      <w:r>
        <w:rPr>
          <w:spacing w:val="-5"/>
          <w:sz w:val="20"/>
        </w:rPr>
        <w:t xml:space="preserve"> </w:t>
      </w:r>
      <w:r>
        <w:rPr>
          <w:w w:val="80"/>
          <w:sz w:val="20"/>
        </w:rPr>
        <w:t>to</w:t>
      </w:r>
      <w:r>
        <w:rPr>
          <w:spacing w:val="-4"/>
          <w:sz w:val="20"/>
        </w:rPr>
        <w:t xml:space="preserve"> </w:t>
      </w:r>
      <w:r>
        <w:rPr>
          <w:w w:val="80"/>
          <w:sz w:val="20"/>
        </w:rPr>
        <w:t>a</w:t>
      </w:r>
      <w:r>
        <w:rPr>
          <w:spacing w:val="-4"/>
          <w:sz w:val="20"/>
        </w:rPr>
        <w:t xml:space="preserve"> </w:t>
      </w:r>
      <w:r>
        <w:rPr>
          <w:w w:val="80"/>
          <w:sz w:val="20"/>
        </w:rPr>
        <w:t>ratio</w:t>
      </w:r>
      <w:r>
        <w:rPr>
          <w:spacing w:val="-4"/>
          <w:sz w:val="20"/>
        </w:rPr>
        <w:t xml:space="preserve"> </w:t>
      </w:r>
      <w:r>
        <w:rPr>
          <w:w w:val="80"/>
          <w:sz w:val="20"/>
        </w:rPr>
        <w:t>of</w:t>
      </w:r>
      <w:r>
        <w:rPr>
          <w:spacing w:val="-5"/>
          <w:sz w:val="20"/>
        </w:rPr>
        <w:t xml:space="preserve"> </w:t>
      </w:r>
      <w:r>
        <w:rPr>
          <w:w w:val="80"/>
          <w:sz w:val="20"/>
        </w:rPr>
        <w:t>170/1000</w:t>
      </w:r>
      <w:r>
        <w:rPr>
          <w:spacing w:val="-3"/>
          <w:sz w:val="20"/>
        </w:rPr>
        <w:t xml:space="preserve"> </w:t>
      </w:r>
      <w:r>
        <w:rPr>
          <w:spacing w:val="-2"/>
          <w:w w:val="80"/>
          <w:sz w:val="20"/>
        </w:rPr>
        <w:t>persons.</w:t>
      </w:r>
    </w:p>
    <w:p w:rsidR="00E5575B" w:rsidRDefault="00D512E5">
      <w:pPr>
        <w:pStyle w:val="ListParagraph"/>
        <w:numPr>
          <w:ilvl w:val="0"/>
          <w:numId w:val="48"/>
        </w:numPr>
        <w:tabs>
          <w:tab w:val="left" w:pos="1279"/>
        </w:tabs>
        <w:spacing w:line="244" w:lineRule="auto"/>
        <w:ind w:right="633" w:firstLine="360"/>
        <w:rPr>
          <w:sz w:val="20"/>
        </w:rPr>
      </w:pPr>
      <w:r>
        <w:rPr>
          <w:rFonts w:ascii="Arial"/>
          <w:b/>
          <w:w w:val="80"/>
          <w:sz w:val="20"/>
        </w:rPr>
        <w:t>Infant</w:t>
      </w:r>
      <w:r>
        <w:rPr>
          <w:rFonts w:ascii="Arial"/>
          <w:b/>
          <w:sz w:val="20"/>
        </w:rPr>
        <w:t xml:space="preserve"> </w:t>
      </w:r>
      <w:r>
        <w:rPr>
          <w:rFonts w:ascii="Arial"/>
          <w:b/>
          <w:w w:val="80"/>
          <w:sz w:val="20"/>
        </w:rPr>
        <w:t>mortality</w:t>
      </w:r>
      <w:r>
        <w:rPr>
          <w:rFonts w:ascii="Arial"/>
          <w:b/>
          <w:sz w:val="20"/>
        </w:rPr>
        <w:t xml:space="preserve"> </w:t>
      </w:r>
      <w:r>
        <w:rPr>
          <w:rFonts w:ascii="Arial"/>
          <w:b/>
          <w:w w:val="80"/>
          <w:sz w:val="20"/>
        </w:rPr>
        <w:t>rates;</w:t>
      </w:r>
      <w:r>
        <w:rPr>
          <w:rFonts w:ascii="Arial"/>
          <w:b/>
          <w:sz w:val="20"/>
        </w:rPr>
        <w:t xml:space="preserve"> </w:t>
      </w:r>
      <w:r>
        <w:rPr>
          <w:w w:val="80"/>
          <w:sz w:val="20"/>
        </w:rPr>
        <w:t>The</w:t>
      </w:r>
      <w:r>
        <w:rPr>
          <w:sz w:val="20"/>
        </w:rPr>
        <w:t xml:space="preserve"> </w:t>
      </w:r>
      <w:r>
        <w:rPr>
          <w:w w:val="80"/>
          <w:sz w:val="20"/>
        </w:rPr>
        <w:t>high</w:t>
      </w:r>
      <w:r>
        <w:rPr>
          <w:sz w:val="20"/>
        </w:rPr>
        <w:t xml:space="preserve"> </w:t>
      </w:r>
      <w:r>
        <w:rPr>
          <w:w w:val="80"/>
          <w:sz w:val="20"/>
        </w:rPr>
        <w:t>infant</w:t>
      </w:r>
      <w:r>
        <w:rPr>
          <w:sz w:val="20"/>
        </w:rPr>
        <w:t xml:space="preserve"> </w:t>
      </w:r>
      <w:r>
        <w:rPr>
          <w:w w:val="80"/>
          <w:sz w:val="20"/>
        </w:rPr>
        <w:t>mortality</w:t>
      </w:r>
      <w:r>
        <w:rPr>
          <w:sz w:val="20"/>
        </w:rPr>
        <w:t xml:space="preserve"> </w:t>
      </w:r>
      <w:r>
        <w:rPr>
          <w:w w:val="80"/>
          <w:sz w:val="20"/>
        </w:rPr>
        <w:t>rate</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has</w:t>
      </w:r>
      <w:r>
        <w:rPr>
          <w:sz w:val="20"/>
        </w:rPr>
        <w:t xml:space="preserve"> </w:t>
      </w:r>
      <w:r>
        <w:rPr>
          <w:w w:val="80"/>
          <w:sz w:val="20"/>
        </w:rPr>
        <w:t>also</w:t>
      </w:r>
      <w:r>
        <w:rPr>
          <w:sz w:val="20"/>
        </w:rPr>
        <w:t xml:space="preserve"> </w:t>
      </w:r>
      <w:r>
        <w:rPr>
          <w:w w:val="80"/>
          <w:sz w:val="20"/>
        </w:rPr>
        <w:t>contributed</w:t>
      </w:r>
      <w:r>
        <w:rPr>
          <w:sz w:val="20"/>
        </w:rPr>
        <w:t xml:space="preserve"> </w:t>
      </w:r>
      <w:r>
        <w:rPr>
          <w:w w:val="80"/>
          <w:sz w:val="20"/>
        </w:rPr>
        <w:t>to</w:t>
      </w:r>
      <w:r>
        <w:rPr>
          <w:sz w:val="20"/>
        </w:rPr>
        <w:t xml:space="preserve"> </w:t>
      </w:r>
      <w:r>
        <w:rPr>
          <w:w w:val="80"/>
          <w:sz w:val="20"/>
        </w:rPr>
        <w:t>high</w:t>
      </w:r>
      <w:r>
        <w:rPr>
          <w:sz w:val="20"/>
        </w:rPr>
        <w:t xml:space="preserve"> </w:t>
      </w:r>
      <w:r>
        <w:rPr>
          <w:w w:val="80"/>
          <w:sz w:val="20"/>
        </w:rPr>
        <w:t>population</w:t>
      </w:r>
      <w:r>
        <w:rPr>
          <w:sz w:val="20"/>
        </w:rPr>
        <w:t xml:space="preserve"> </w:t>
      </w:r>
      <w:r>
        <w:rPr>
          <w:w w:val="80"/>
          <w:sz w:val="20"/>
        </w:rPr>
        <w:t>because</w:t>
      </w:r>
      <w:r>
        <w:rPr>
          <w:sz w:val="20"/>
        </w:rPr>
        <w:t xml:space="preserve"> </w:t>
      </w:r>
      <w:r>
        <w:rPr>
          <w:w w:val="80"/>
          <w:sz w:val="20"/>
        </w:rPr>
        <w:t>some</w:t>
      </w:r>
      <w:r>
        <w:rPr>
          <w:sz w:val="20"/>
        </w:rPr>
        <w:t xml:space="preserve"> </w:t>
      </w:r>
      <w:r>
        <w:rPr>
          <w:w w:val="80"/>
          <w:sz w:val="20"/>
        </w:rPr>
        <w:t>parents</w:t>
      </w:r>
      <w:r>
        <w:rPr>
          <w:sz w:val="20"/>
        </w:rPr>
        <w:t xml:space="preserve"> </w:t>
      </w:r>
      <w:r>
        <w:rPr>
          <w:w w:val="80"/>
          <w:sz w:val="20"/>
        </w:rPr>
        <w:t>are</w:t>
      </w:r>
      <w:r>
        <w:rPr>
          <w:sz w:val="20"/>
        </w:rPr>
        <w:t xml:space="preserve"> </w:t>
      </w:r>
      <w:r>
        <w:rPr>
          <w:w w:val="80"/>
          <w:sz w:val="20"/>
        </w:rPr>
        <w:t>not</w:t>
      </w:r>
      <w:r>
        <w:rPr>
          <w:sz w:val="20"/>
        </w:rPr>
        <w:t xml:space="preserve"> </w:t>
      </w:r>
      <w:r>
        <w:rPr>
          <w:w w:val="80"/>
          <w:sz w:val="20"/>
        </w:rPr>
        <w:t>sure</w:t>
      </w:r>
      <w:r>
        <w:rPr>
          <w:spacing w:val="40"/>
          <w:sz w:val="20"/>
        </w:rPr>
        <w:t xml:space="preserve"> </w:t>
      </w:r>
      <w:r>
        <w:rPr>
          <w:w w:val="85"/>
          <w:sz w:val="20"/>
        </w:rPr>
        <w:t>for</w:t>
      </w:r>
      <w:r>
        <w:rPr>
          <w:spacing w:val="-3"/>
          <w:w w:val="85"/>
          <w:sz w:val="20"/>
        </w:rPr>
        <w:t xml:space="preserve"> </w:t>
      </w:r>
      <w:r>
        <w:rPr>
          <w:w w:val="85"/>
          <w:sz w:val="20"/>
        </w:rPr>
        <w:t>the</w:t>
      </w:r>
      <w:r>
        <w:rPr>
          <w:spacing w:val="-3"/>
          <w:w w:val="85"/>
          <w:sz w:val="20"/>
        </w:rPr>
        <w:t xml:space="preserve"> </w:t>
      </w:r>
      <w:r>
        <w:rPr>
          <w:w w:val="85"/>
          <w:sz w:val="20"/>
        </w:rPr>
        <w:t>number</w:t>
      </w:r>
      <w:r>
        <w:rPr>
          <w:spacing w:val="-3"/>
          <w:w w:val="85"/>
          <w:sz w:val="20"/>
        </w:rPr>
        <w:t xml:space="preserve"> </w:t>
      </w:r>
      <w:r>
        <w:rPr>
          <w:w w:val="85"/>
          <w:sz w:val="20"/>
        </w:rPr>
        <w:t>of</w:t>
      </w:r>
      <w:r>
        <w:rPr>
          <w:spacing w:val="-3"/>
          <w:w w:val="85"/>
          <w:sz w:val="20"/>
        </w:rPr>
        <w:t xml:space="preserve"> </w:t>
      </w:r>
      <w:r>
        <w:rPr>
          <w:w w:val="85"/>
          <w:sz w:val="20"/>
        </w:rPr>
        <w:t>children</w:t>
      </w:r>
      <w:r>
        <w:rPr>
          <w:spacing w:val="-3"/>
          <w:w w:val="85"/>
          <w:sz w:val="20"/>
        </w:rPr>
        <w:t xml:space="preserve"> </w:t>
      </w:r>
      <w:r>
        <w:rPr>
          <w:w w:val="85"/>
          <w:sz w:val="20"/>
        </w:rPr>
        <w:t>who</w:t>
      </w:r>
      <w:r>
        <w:rPr>
          <w:spacing w:val="-3"/>
          <w:w w:val="85"/>
          <w:sz w:val="20"/>
        </w:rPr>
        <w:t xml:space="preserve"> </w:t>
      </w:r>
      <w:r>
        <w:rPr>
          <w:w w:val="85"/>
          <w:sz w:val="20"/>
        </w:rPr>
        <w:t>are</w:t>
      </w:r>
      <w:r>
        <w:rPr>
          <w:spacing w:val="-3"/>
          <w:w w:val="85"/>
          <w:sz w:val="20"/>
        </w:rPr>
        <w:t xml:space="preserve"> </w:t>
      </w:r>
      <w:r>
        <w:rPr>
          <w:w w:val="85"/>
          <w:sz w:val="20"/>
        </w:rPr>
        <w:t>likely</w:t>
      </w:r>
      <w:r>
        <w:rPr>
          <w:spacing w:val="-3"/>
          <w:w w:val="85"/>
          <w:sz w:val="20"/>
        </w:rPr>
        <w:t xml:space="preserve"> </w:t>
      </w:r>
      <w:r>
        <w:rPr>
          <w:w w:val="85"/>
          <w:sz w:val="20"/>
        </w:rPr>
        <w:t>to</w:t>
      </w:r>
      <w:r>
        <w:rPr>
          <w:spacing w:val="-3"/>
          <w:w w:val="85"/>
          <w:sz w:val="20"/>
        </w:rPr>
        <w:t xml:space="preserve"> </w:t>
      </w:r>
      <w:r>
        <w:rPr>
          <w:w w:val="85"/>
          <w:sz w:val="20"/>
        </w:rPr>
        <w:t>survive</w:t>
      </w:r>
      <w:r>
        <w:rPr>
          <w:spacing w:val="-3"/>
          <w:w w:val="85"/>
          <w:sz w:val="20"/>
        </w:rPr>
        <w:t xml:space="preserve"> </w:t>
      </w:r>
      <w:r>
        <w:rPr>
          <w:w w:val="85"/>
          <w:sz w:val="20"/>
        </w:rPr>
        <w:t>so</w:t>
      </w:r>
      <w:r>
        <w:rPr>
          <w:spacing w:val="-3"/>
          <w:w w:val="85"/>
          <w:sz w:val="20"/>
        </w:rPr>
        <w:t xml:space="preserve"> </w:t>
      </w:r>
      <w:r>
        <w:rPr>
          <w:w w:val="85"/>
          <w:sz w:val="20"/>
        </w:rPr>
        <w:t>they</w:t>
      </w:r>
      <w:r>
        <w:rPr>
          <w:spacing w:val="-3"/>
          <w:w w:val="85"/>
          <w:sz w:val="20"/>
        </w:rPr>
        <w:t xml:space="preserve"> </w:t>
      </w:r>
      <w:r>
        <w:rPr>
          <w:w w:val="85"/>
          <w:sz w:val="20"/>
        </w:rPr>
        <w:t>produce</w:t>
      </w:r>
      <w:r>
        <w:rPr>
          <w:spacing w:val="-3"/>
          <w:w w:val="85"/>
          <w:sz w:val="20"/>
        </w:rPr>
        <w:t xml:space="preserve"> </w:t>
      </w:r>
      <w:r>
        <w:rPr>
          <w:w w:val="85"/>
          <w:sz w:val="20"/>
        </w:rPr>
        <w:t>many</w:t>
      </w:r>
      <w:r>
        <w:rPr>
          <w:spacing w:val="-3"/>
          <w:w w:val="85"/>
          <w:sz w:val="20"/>
        </w:rPr>
        <w:t xml:space="preserve"> </w:t>
      </w:r>
      <w:r>
        <w:rPr>
          <w:w w:val="85"/>
          <w:sz w:val="20"/>
        </w:rPr>
        <w:t>children</w:t>
      </w:r>
      <w:r>
        <w:rPr>
          <w:spacing w:val="-3"/>
          <w:w w:val="85"/>
          <w:sz w:val="20"/>
        </w:rPr>
        <w:t xml:space="preserve"> </w:t>
      </w:r>
      <w:r>
        <w:rPr>
          <w:w w:val="85"/>
          <w:sz w:val="20"/>
        </w:rPr>
        <w:t>as</w:t>
      </w:r>
      <w:r>
        <w:rPr>
          <w:spacing w:val="-3"/>
          <w:w w:val="85"/>
          <w:sz w:val="20"/>
        </w:rPr>
        <w:t xml:space="preserve"> </w:t>
      </w:r>
      <w:r>
        <w:rPr>
          <w:w w:val="85"/>
          <w:sz w:val="20"/>
        </w:rPr>
        <w:t>possible</w:t>
      </w:r>
      <w:r>
        <w:rPr>
          <w:spacing w:val="-3"/>
          <w:w w:val="85"/>
          <w:sz w:val="20"/>
        </w:rPr>
        <w:t xml:space="preserve"> </w:t>
      </w:r>
      <w:r>
        <w:rPr>
          <w:w w:val="85"/>
          <w:sz w:val="20"/>
        </w:rPr>
        <w:t>to</w:t>
      </w:r>
      <w:r>
        <w:rPr>
          <w:spacing w:val="-3"/>
          <w:w w:val="85"/>
          <w:sz w:val="20"/>
        </w:rPr>
        <w:t xml:space="preserve"> </w:t>
      </w:r>
      <w:r>
        <w:rPr>
          <w:w w:val="85"/>
          <w:sz w:val="20"/>
        </w:rPr>
        <w:t>ensure</w:t>
      </w:r>
      <w:r>
        <w:rPr>
          <w:spacing w:val="-3"/>
          <w:w w:val="85"/>
          <w:sz w:val="20"/>
        </w:rPr>
        <w:t xml:space="preserve"> </w:t>
      </w:r>
      <w:r>
        <w:rPr>
          <w:w w:val="85"/>
          <w:sz w:val="20"/>
        </w:rPr>
        <w:t>that</w:t>
      </w:r>
      <w:r>
        <w:rPr>
          <w:spacing w:val="-3"/>
          <w:w w:val="85"/>
          <w:sz w:val="20"/>
        </w:rPr>
        <w:t xml:space="preserve"> </w:t>
      </w:r>
      <w:r>
        <w:rPr>
          <w:w w:val="85"/>
          <w:sz w:val="20"/>
        </w:rPr>
        <w:t>a</w:t>
      </w:r>
      <w:r>
        <w:rPr>
          <w:spacing w:val="-3"/>
          <w:w w:val="85"/>
          <w:sz w:val="20"/>
        </w:rPr>
        <w:t xml:space="preserve"> </w:t>
      </w:r>
      <w:r>
        <w:rPr>
          <w:w w:val="85"/>
          <w:sz w:val="20"/>
        </w:rPr>
        <w:t>reasonable</w:t>
      </w:r>
      <w:r>
        <w:rPr>
          <w:spacing w:val="-3"/>
          <w:w w:val="85"/>
          <w:sz w:val="20"/>
        </w:rPr>
        <w:t xml:space="preserve"> </w:t>
      </w:r>
      <w:r>
        <w:rPr>
          <w:w w:val="85"/>
          <w:sz w:val="20"/>
        </w:rPr>
        <w:t>number</w:t>
      </w:r>
      <w:r>
        <w:rPr>
          <w:spacing w:val="-3"/>
          <w:w w:val="85"/>
          <w:sz w:val="20"/>
        </w:rPr>
        <w:t xml:space="preserve"> </w:t>
      </w:r>
      <w:r>
        <w:rPr>
          <w:w w:val="85"/>
          <w:sz w:val="20"/>
        </w:rPr>
        <w:t>survives</w:t>
      </w:r>
      <w:r>
        <w:rPr>
          <w:spacing w:val="-3"/>
          <w:w w:val="85"/>
          <w:sz w:val="20"/>
        </w:rPr>
        <w:t xml:space="preserve"> </w:t>
      </w:r>
      <w:r>
        <w:rPr>
          <w:w w:val="85"/>
          <w:sz w:val="20"/>
        </w:rPr>
        <w:t>after</w:t>
      </w:r>
    </w:p>
    <w:p w:rsidR="00E5575B" w:rsidRDefault="00E5575B">
      <w:pPr>
        <w:spacing w:line="244" w:lineRule="auto"/>
        <w:rPr>
          <w:sz w:val="20"/>
        </w:rPr>
        <w:sectPr w:rsidR="00E5575B">
          <w:pgSz w:w="12240" w:h="15840"/>
          <w:pgMar w:top="620" w:right="0" w:bottom="780" w:left="80" w:header="371" w:footer="591" w:gutter="0"/>
          <w:cols w:space="720"/>
        </w:sectPr>
      </w:pPr>
    </w:p>
    <w:p w:rsidR="00E5575B" w:rsidRDefault="00D512E5">
      <w:pPr>
        <w:pStyle w:val="BodyText"/>
        <w:spacing w:before="8" w:line="242" w:lineRule="auto"/>
        <w:ind w:right="617"/>
        <w:jc w:val="both"/>
      </w:pPr>
      <w:r>
        <w:rPr>
          <w:w w:val="80"/>
        </w:rPr>
        <w:lastRenderedPageBreak/>
        <w:t>others</w:t>
      </w:r>
      <w:r>
        <w:rPr>
          <w:spacing w:val="-3"/>
          <w:w w:val="80"/>
        </w:rPr>
        <w:t xml:space="preserve"> </w:t>
      </w:r>
      <w:r>
        <w:rPr>
          <w:w w:val="80"/>
        </w:rPr>
        <w:t>have</w:t>
      </w:r>
      <w:r>
        <w:rPr>
          <w:spacing w:val="-3"/>
          <w:w w:val="80"/>
        </w:rPr>
        <w:t xml:space="preserve"> </w:t>
      </w:r>
      <w:r>
        <w:rPr>
          <w:w w:val="80"/>
        </w:rPr>
        <w:t>died</w:t>
      </w:r>
      <w:r>
        <w:rPr>
          <w:spacing w:val="-6"/>
        </w:rPr>
        <w:t xml:space="preserve"> </w:t>
      </w:r>
      <w:r>
        <w:rPr>
          <w:w w:val="80"/>
        </w:rPr>
        <w:t>in rural</w:t>
      </w:r>
      <w:r>
        <w:rPr>
          <w:spacing w:val="-5"/>
        </w:rPr>
        <w:t xml:space="preserve"> </w:t>
      </w:r>
      <w:r>
        <w:rPr>
          <w:w w:val="80"/>
        </w:rPr>
        <w:t>areas like</w:t>
      </w:r>
      <w:r>
        <w:rPr>
          <w:spacing w:val="-5"/>
        </w:rPr>
        <w:t xml:space="preserve"> </w:t>
      </w:r>
      <w:r>
        <w:rPr>
          <w:w w:val="80"/>
        </w:rPr>
        <w:t>in</w:t>
      </w:r>
      <w:r>
        <w:rPr>
          <w:spacing w:val="-2"/>
        </w:rPr>
        <w:t xml:space="preserve"> </w:t>
      </w:r>
      <w:r>
        <w:rPr>
          <w:w w:val="80"/>
        </w:rPr>
        <w:t>Tororo,</w:t>
      </w:r>
      <w:r>
        <w:rPr>
          <w:spacing w:val="-3"/>
          <w:w w:val="80"/>
        </w:rPr>
        <w:t xml:space="preserve"> </w:t>
      </w:r>
      <w:r>
        <w:rPr>
          <w:w w:val="80"/>
        </w:rPr>
        <w:t>Iganga,</w:t>
      </w:r>
      <w:r>
        <w:rPr>
          <w:spacing w:val="-1"/>
          <w:w w:val="80"/>
        </w:rPr>
        <w:t xml:space="preserve"> </w:t>
      </w:r>
      <w:r>
        <w:rPr>
          <w:w w:val="80"/>
        </w:rPr>
        <w:t>Kamuli</w:t>
      </w:r>
      <w:r>
        <w:rPr>
          <w:spacing w:val="-3"/>
          <w:w w:val="80"/>
        </w:rPr>
        <w:t xml:space="preserve"> </w:t>
      </w:r>
      <w:r>
        <w:rPr>
          <w:w w:val="80"/>
        </w:rPr>
        <w:t>and</w:t>
      </w:r>
      <w:r>
        <w:rPr>
          <w:spacing w:val="-3"/>
          <w:w w:val="80"/>
        </w:rPr>
        <w:t xml:space="preserve"> </w:t>
      </w:r>
      <w:r>
        <w:rPr>
          <w:w w:val="80"/>
        </w:rPr>
        <w:t>others</w:t>
      </w:r>
      <w:r>
        <w:rPr>
          <w:spacing w:val="-1"/>
          <w:w w:val="80"/>
        </w:rPr>
        <w:t xml:space="preserve"> </w:t>
      </w:r>
      <w:r>
        <w:rPr>
          <w:w w:val="80"/>
        </w:rPr>
        <w:t>while</w:t>
      </w:r>
      <w:r>
        <w:rPr>
          <w:spacing w:val="-5"/>
        </w:rPr>
        <w:t xml:space="preserve"> </w:t>
      </w:r>
      <w:r>
        <w:rPr>
          <w:w w:val="80"/>
        </w:rPr>
        <w:t>in</w:t>
      </w:r>
      <w:r>
        <w:rPr>
          <w:spacing w:val="-5"/>
        </w:rPr>
        <w:t xml:space="preserve"> </w:t>
      </w:r>
      <w:r>
        <w:rPr>
          <w:w w:val="80"/>
        </w:rPr>
        <w:t>urban</w:t>
      </w:r>
      <w:r>
        <w:rPr>
          <w:spacing w:val="-5"/>
        </w:rPr>
        <w:t xml:space="preserve"> </w:t>
      </w:r>
      <w:r>
        <w:rPr>
          <w:w w:val="80"/>
        </w:rPr>
        <w:t>areas</w:t>
      </w:r>
      <w:r>
        <w:rPr>
          <w:spacing w:val="-5"/>
        </w:rPr>
        <w:t xml:space="preserve"> </w:t>
      </w:r>
      <w:r>
        <w:rPr>
          <w:w w:val="80"/>
        </w:rPr>
        <w:t>like</w:t>
      </w:r>
      <w:r>
        <w:rPr>
          <w:spacing w:val="-4"/>
        </w:rPr>
        <w:t xml:space="preserve"> </w:t>
      </w:r>
      <w:r>
        <w:rPr>
          <w:w w:val="80"/>
        </w:rPr>
        <w:t>Kampala,</w:t>
      </w:r>
      <w:r>
        <w:rPr>
          <w:spacing w:val="-3"/>
          <w:w w:val="80"/>
        </w:rPr>
        <w:t xml:space="preserve"> </w:t>
      </w:r>
      <w:r>
        <w:rPr>
          <w:w w:val="80"/>
        </w:rPr>
        <w:t>Mbale,</w:t>
      </w:r>
      <w:r>
        <w:rPr>
          <w:spacing w:val="-3"/>
          <w:w w:val="80"/>
        </w:rPr>
        <w:t xml:space="preserve"> </w:t>
      </w:r>
      <w:r>
        <w:rPr>
          <w:w w:val="80"/>
        </w:rPr>
        <w:t>Mbarara,</w:t>
      </w:r>
      <w:r>
        <w:rPr>
          <w:spacing w:val="-2"/>
          <w:w w:val="80"/>
        </w:rPr>
        <w:t xml:space="preserve"> </w:t>
      </w:r>
      <w:r>
        <w:rPr>
          <w:w w:val="80"/>
        </w:rPr>
        <w:t>Masaka</w:t>
      </w:r>
      <w:r>
        <w:rPr>
          <w:spacing w:val="-3"/>
          <w:w w:val="80"/>
        </w:rPr>
        <w:t xml:space="preserve"> </w:t>
      </w:r>
      <w:r>
        <w:rPr>
          <w:w w:val="80"/>
        </w:rPr>
        <w:t>and</w:t>
      </w:r>
      <w:r>
        <w:rPr>
          <w:spacing w:val="-3"/>
          <w:w w:val="80"/>
        </w:rPr>
        <w:t xml:space="preserve"> </w:t>
      </w:r>
      <w:r>
        <w:rPr>
          <w:w w:val="80"/>
        </w:rPr>
        <w:t>Mukono,</w:t>
      </w:r>
      <w:r>
        <w:rPr>
          <w:spacing w:val="-4"/>
        </w:rPr>
        <w:t xml:space="preserve"> </w:t>
      </w:r>
      <w:r>
        <w:rPr>
          <w:w w:val="80"/>
        </w:rPr>
        <w:t xml:space="preserve">there </w:t>
      </w:r>
      <w:r>
        <w:rPr>
          <w:spacing w:val="-2"/>
          <w:w w:val="85"/>
        </w:rPr>
        <w:t>has</w:t>
      </w:r>
      <w:r>
        <w:rPr>
          <w:spacing w:val="-4"/>
          <w:w w:val="85"/>
        </w:rPr>
        <w:t xml:space="preserve"> </w:t>
      </w:r>
      <w:r>
        <w:rPr>
          <w:spacing w:val="-2"/>
          <w:w w:val="85"/>
        </w:rPr>
        <w:t>been</w:t>
      </w:r>
      <w:r>
        <w:rPr>
          <w:spacing w:val="-3"/>
          <w:w w:val="85"/>
        </w:rPr>
        <w:t xml:space="preserve"> </w:t>
      </w:r>
      <w:r>
        <w:rPr>
          <w:spacing w:val="-2"/>
          <w:w w:val="85"/>
        </w:rPr>
        <w:t>a</w:t>
      </w:r>
      <w:r>
        <w:rPr>
          <w:spacing w:val="-3"/>
          <w:w w:val="85"/>
        </w:rPr>
        <w:t xml:space="preserve"> </w:t>
      </w:r>
      <w:r>
        <w:rPr>
          <w:spacing w:val="-2"/>
          <w:w w:val="85"/>
        </w:rPr>
        <w:t>decline</w:t>
      </w:r>
      <w:r>
        <w:rPr>
          <w:spacing w:val="-4"/>
          <w:w w:val="85"/>
        </w:rPr>
        <w:t xml:space="preserve"> </w:t>
      </w:r>
      <w:r>
        <w:rPr>
          <w:spacing w:val="-2"/>
          <w:w w:val="85"/>
        </w:rPr>
        <w:t>in</w:t>
      </w:r>
      <w:r>
        <w:rPr>
          <w:spacing w:val="-3"/>
          <w:w w:val="85"/>
        </w:rPr>
        <w:t xml:space="preserve"> </w:t>
      </w:r>
      <w:r>
        <w:rPr>
          <w:spacing w:val="-2"/>
          <w:w w:val="85"/>
        </w:rPr>
        <w:t>the</w:t>
      </w:r>
      <w:r>
        <w:rPr>
          <w:spacing w:val="-3"/>
          <w:w w:val="85"/>
        </w:rPr>
        <w:t xml:space="preserve"> </w:t>
      </w:r>
      <w:r>
        <w:rPr>
          <w:spacing w:val="-2"/>
          <w:w w:val="85"/>
        </w:rPr>
        <w:t>infant</w:t>
      </w:r>
      <w:r>
        <w:rPr>
          <w:spacing w:val="-4"/>
          <w:w w:val="85"/>
        </w:rPr>
        <w:t xml:space="preserve"> </w:t>
      </w:r>
      <w:r>
        <w:rPr>
          <w:spacing w:val="-2"/>
          <w:w w:val="85"/>
        </w:rPr>
        <w:t>mortality</w:t>
      </w:r>
      <w:r>
        <w:rPr>
          <w:spacing w:val="-3"/>
          <w:w w:val="85"/>
        </w:rPr>
        <w:t xml:space="preserve"> </w:t>
      </w:r>
      <w:r>
        <w:rPr>
          <w:spacing w:val="-2"/>
          <w:w w:val="85"/>
        </w:rPr>
        <w:t>rate</w:t>
      </w:r>
      <w:r>
        <w:rPr>
          <w:spacing w:val="-9"/>
        </w:rPr>
        <w:t xml:space="preserve"> </w:t>
      </w:r>
      <w:r>
        <w:rPr>
          <w:spacing w:val="-2"/>
          <w:w w:val="85"/>
        </w:rPr>
        <w:t>from a ratio of 88/1000 children in 2002 to a ratio of</w:t>
      </w:r>
      <w:r>
        <w:rPr>
          <w:spacing w:val="-7"/>
        </w:rPr>
        <w:t xml:space="preserve"> </w:t>
      </w:r>
      <w:r>
        <w:rPr>
          <w:spacing w:val="-2"/>
          <w:w w:val="85"/>
        </w:rPr>
        <w:t>76/1000 children in 2007 due to the</w:t>
      </w:r>
      <w:r>
        <w:rPr>
          <w:spacing w:val="-4"/>
          <w:w w:val="85"/>
        </w:rPr>
        <w:t xml:space="preserve"> </w:t>
      </w:r>
      <w:r>
        <w:rPr>
          <w:spacing w:val="-2"/>
          <w:w w:val="85"/>
        </w:rPr>
        <w:t>introduction</w:t>
      </w:r>
      <w:r>
        <w:rPr>
          <w:spacing w:val="-3"/>
          <w:w w:val="85"/>
        </w:rPr>
        <w:t xml:space="preserve"> </w:t>
      </w:r>
      <w:r>
        <w:rPr>
          <w:spacing w:val="-2"/>
          <w:w w:val="85"/>
        </w:rPr>
        <w:t xml:space="preserve">of </w:t>
      </w:r>
      <w:r>
        <w:rPr>
          <w:spacing w:val="-2"/>
          <w:w w:val="80"/>
        </w:rPr>
        <w:t>immunization</w:t>
      </w:r>
      <w:r>
        <w:rPr>
          <w:spacing w:val="-7"/>
          <w:w w:val="80"/>
        </w:rPr>
        <w:t xml:space="preserve"> </w:t>
      </w:r>
      <w:r>
        <w:rPr>
          <w:spacing w:val="-2"/>
          <w:w w:val="80"/>
        </w:rPr>
        <w:t>to</w:t>
      </w:r>
      <w:r>
        <w:rPr>
          <w:spacing w:val="-7"/>
          <w:w w:val="80"/>
        </w:rPr>
        <w:t xml:space="preserve"> </w:t>
      </w:r>
      <w:r>
        <w:rPr>
          <w:spacing w:val="-2"/>
          <w:w w:val="80"/>
        </w:rPr>
        <w:t>mothers</w:t>
      </w:r>
      <w:r>
        <w:rPr>
          <w:spacing w:val="-5"/>
          <w:w w:val="80"/>
        </w:rPr>
        <w:t xml:space="preserve"> </w:t>
      </w:r>
      <w:r>
        <w:rPr>
          <w:spacing w:val="-2"/>
          <w:w w:val="80"/>
        </w:rPr>
        <w:t>as</w:t>
      </w:r>
      <w:r>
        <w:rPr>
          <w:spacing w:val="-9"/>
          <w:w w:val="80"/>
        </w:rPr>
        <w:t xml:space="preserve"> </w:t>
      </w:r>
      <w:r>
        <w:rPr>
          <w:spacing w:val="-2"/>
          <w:w w:val="80"/>
        </w:rPr>
        <w:t>well</w:t>
      </w:r>
      <w:r>
        <w:rPr>
          <w:spacing w:val="-9"/>
          <w:w w:val="80"/>
        </w:rPr>
        <w:t xml:space="preserve"> </w:t>
      </w:r>
      <w:r>
        <w:rPr>
          <w:spacing w:val="-2"/>
          <w:w w:val="80"/>
        </w:rPr>
        <w:t>as</w:t>
      </w:r>
      <w:r>
        <w:rPr>
          <w:spacing w:val="-5"/>
          <w:w w:val="80"/>
        </w:rPr>
        <w:t xml:space="preserve"> </w:t>
      </w:r>
      <w:r>
        <w:rPr>
          <w:spacing w:val="-2"/>
          <w:w w:val="80"/>
        </w:rPr>
        <w:t>infants</w:t>
      </w:r>
      <w:r>
        <w:rPr>
          <w:spacing w:val="-9"/>
          <w:w w:val="80"/>
        </w:rPr>
        <w:t xml:space="preserve"> </w:t>
      </w:r>
      <w:r>
        <w:rPr>
          <w:spacing w:val="-2"/>
          <w:w w:val="80"/>
        </w:rPr>
        <w:t>and</w:t>
      </w:r>
      <w:r>
        <w:rPr>
          <w:spacing w:val="-7"/>
          <w:w w:val="80"/>
        </w:rPr>
        <w:t xml:space="preserve"> </w:t>
      </w:r>
      <w:r>
        <w:rPr>
          <w:spacing w:val="-2"/>
          <w:w w:val="80"/>
        </w:rPr>
        <w:t>reinforced</w:t>
      </w:r>
      <w:r>
        <w:rPr>
          <w:spacing w:val="-9"/>
          <w:w w:val="80"/>
        </w:rPr>
        <w:t xml:space="preserve"> </w:t>
      </w:r>
      <w:r>
        <w:rPr>
          <w:spacing w:val="-2"/>
          <w:w w:val="80"/>
        </w:rPr>
        <w:t>frequent antenatals.</w:t>
      </w:r>
    </w:p>
    <w:p w:rsidR="00E5575B" w:rsidRDefault="00D512E5">
      <w:pPr>
        <w:pStyle w:val="ListParagraph"/>
        <w:numPr>
          <w:ilvl w:val="0"/>
          <w:numId w:val="48"/>
        </w:numPr>
        <w:tabs>
          <w:tab w:val="left" w:pos="1279"/>
        </w:tabs>
        <w:spacing w:line="244" w:lineRule="auto"/>
        <w:ind w:right="625" w:firstLine="360"/>
        <w:jc w:val="both"/>
        <w:rPr>
          <w:sz w:val="20"/>
        </w:rPr>
      </w:pPr>
      <w:r>
        <w:rPr>
          <w:rFonts w:ascii="Arial"/>
          <w:b/>
          <w:w w:val="80"/>
          <w:sz w:val="20"/>
        </w:rPr>
        <w:t>High</w:t>
      </w:r>
      <w:r>
        <w:rPr>
          <w:rFonts w:ascii="Arial"/>
          <w:b/>
          <w:sz w:val="20"/>
        </w:rPr>
        <w:t xml:space="preserve"> </w:t>
      </w:r>
      <w:r>
        <w:rPr>
          <w:rFonts w:ascii="Arial"/>
          <w:b/>
          <w:w w:val="80"/>
          <w:sz w:val="20"/>
        </w:rPr>
        <w:t>fertility</w:t>
      </w:r>
      <w:r>
        <w:rPr>
          <w:rFonts w:ascii="Arial"/>
          <w:b/>
          <w:sz w:val="20"/>
        </w:rPr>
        <w:t xml:space="preserve"> </w:t>
      </w:r>
      <w:r>
        <w:rPr>
          <w:rFonts w:ascii="Arial"/>
          <w:b/>
          <w:w w:val="80"/>
          <w:sz w:val="20"/>
        </w:rPr>
        <w:t>rate;</w:t>
      </w:r>
      <w:r>
        <w:rPr>
          <w:rFonts w:ascii="Arial"/>
          <w:b/>
          <w:sz w:val="20"/>
        </w:rPr>
        <w:t xml:space="preserve"> </w:t>
      </w:r>
      <w:r>
        <w:rPr>
          <w:w w:val="80"/>
          <w:sz w:val="20"/>
        </w:rPr>
        <w:t>Fertility</w:t>
      </w:r>
      <w:r>
        <w:rPr>
          <w:sz w:val="20"/>
        </w:rPr>
        <w:t xml:space="preserve"> </w:t>
      </w:r>
      <w:r>
        <w:rPr>
          <w:w w:val="80"/>
          <w:sz w:val="20"/>
        </w:rPr>
        <w:t>rate</w:t>
      </w:r>
      <w:r>
        <w:rPr>
          <w:sz w:val="20"/>
        </w:rPr>
        <w:t xml:space="preserve"> </w:t>
      </w:r>
      <w:r>
        <w:rPr>
          <w:w w:val="80"/>
          <w:sz w:val="20"/>
        </w:rPr>
        <w:t>is</w:t>
      </w:r>
      <w:r>
        <w:rPr>
          <w:sz w:val="20"/>
        </w:rPr>
        <w:t xml:space="preserve"> </w:t>
      </w:r>
      <w:r>
        <w:rPr>
          <w:w w:val="80"/>
          <w:sz w:val="20"/>
        </w:rPr>
        <w:t>the</w:t>
      </w:r>
      <w:r>
        <w:rPr>
          <w:sz w:val="20"/>
        </w:rPr>
        <w:t xml:space="preserve"> </w:t>
      </w:r>
      <w:r>
        <w:rPr>
          <w:w w:val="80"/>
          <w:sz w:val="20"/>
        </w:rPr>
        <w:t>number</w:t>
      </w:r>
      <w:r>
        <w:rPr>
          <w:sz w:val="20"/>
        </w:rPr>
        <w:t xml:space="preserve"> </w:t>
      </w:r>
      <w:r>
        <w:rPr>
          <w:w w:val="80"/>
          <w:sz w:val="20"/>
        </w:rPr>
        <w:t>of</w:t>
      </w:r>
      <w:r>
        <w:rPr>
          <w:sz w:val="20"/>
        </w:rPr>
        <w:t xml:space="preserve"> </w:t>
      </w:r>
      <w:r>
        <w:rPr>
          <w:w w:val="80"/>
          <w:sz w:val="20"/>
        </w:rPr>
        <w:t>children</w:t>
      </w:r>
      <w:r>
        <w:rPr>
          <w:sz w:val="20"/>
        </w:rPr>
        <w:t xml:space="preserve"> </w:t>
      </w:r>
      <w:r>
        <w:rPr>
          <w:w w:val="80"/>
          <w:sz w:val="20"/>
        </w:rPr>
        <w:t>born</w:t>
      </w:r>
      <w:r>
        <w:rPr>
          <w:sz w:val="20"/>
        </w:rPr>
        <w:t xml:space="preserve"> </w:t>
      </w:r>
      <w:r>
        <w:rPr>
          <w:w w:val="80"/>
          <w:sz w:val="20"/>
        </w:rPr>
        <w:t>per</w:t>
      </w:r>
      <w:r>
        <w:rPr>
          <w:sz w:val="20"/>
        </w:rPr>
        <w:t xml:space="preserve"> </w:t>
      </w:r>
      <w:r>
        <w:rPr>
          <w:w w:val="80"/>
          <w:sz w:val="20"/>
        </w:rPr>
        <w:t>woman.</w:t>
      </w:r>
      <w:r>
        <w:rPr>
          <w:sz w:val="20"/>
        </w:rPr>
        <w:t xml:space="preserve"> </w:t>
      </w:r>
      <w:r>
        <w:rPr>
          <w:w w:val="80"/>
          <w:sz w:val="20"/>
        </w:rPr>
        <w:t>Population</w:t>
      </w:r>
      <w:r>
        <w:rPr>
          <w:sz w:val="20"/>
        </w:rPr>
        <w:t xml:space="preserve"> </w:t>
      </w:r>
      <w:r>
        <w:rPr>
          <w:w w:val="80"/>
          <w:sz w:val="20"/>
        </w:rPr>
        <w:t>growth</w:t>
      </w:r>
      <w:r>
        <w:rPr>
          <w:sz w:val="20"/>
        </w:rPr>
        <w:t xml:space="preserve"> </w:t>
      </w:r>
      <w:r>
        <w:rPr>
          <w:w w:val="80"/>
          <w:sz w:val="20"/>
        </w:rPr>
        <w:t>is</w:t>
      </w:r>
      <w:r>
        <w:rPr>
          <w:sz w:val="20"/>
        </w:rPr>
        <w:t xml:space="preserve"> </w:t>
      </w:r>
      <w:r>
        <w:rPr>
          <w:w w:val="80"/>
          <w:sz w:val="20"/>
        </w:rPr>
        <w:t>mainly</w:t>
      </w:r>
      <w:r>
        <w:rPr>
          <w:sz w:val="20"/>
        </w:rPr>
        <w:t xml:space="preserve"> </w:t>
      </w:r>
      <w:r>
        <w:rPr>
          <w:w w:val="80"/>
          <w:sz w:val="20"/>
        </w:rPr>
        <w:t>a</w:t>
      </w:r>
      <w:r>
        <w:rPr>
          <w:sz w:val="20"/>
        </w:rPr>
        <w:t xml:space="preserve"> </w:t>
      </w:r>
      <w:r>
        <w:rPr>
          <w:w w:val="80"/>
          <w:sz w:val="20"/>
        </w:rPr>
        <w:t>function</w:t>
      </w:r>
      <w:r>
        <w:rPr>
          <w:sz w:val="20"/>
        </w:rPr>
        <w:t xml:space="preserve"> </w:t>
      </w:r>
      <w:r>
        <w:rPr>
          <w:w w:val="80"/>
          <w:sz w:val="20"/>
        </w:rPr>
        <w:t>of</w:t>
      </w:r>
      <w:r>
        <w:rPr>
          <w:sz w:val="20"/>
        </w:rPr>
        <w:t xml:space="preserve"> </w:t>
      </w:r>
      <w:r>
        <w:rPr>
          <w:w w:val="80"/>
          <w:sz w:val="20"/>
        </w:rPr>
        <w:t>fertility</w:t>
      </w:r>
      <w:r>
        <w:rPr>
          <w:sz w:val="20"/>
        </w:rPr>
        <w:t xml:space="preserve"> </w:t>
      </w:r>
      <w:r>
        <w:rPr>
          <w:w w:val="80"/>
          <w:sz w:val="20"/>
        </w:rPr>
        <w:t>rate.</w:t>
      </w:r>
      <w:r>
        <w:rPr>
          <w:sz w:val="20"/>
        </w:rPr>
        <w:t xml:space="preserve"> </w:t>
      </w:r>
      <w:r>
        <w:rPr>
          <w:w w:val="80"/>
          <w:sz w:val="20"/>
        </w:rPr>
        <w:t>The</w:t>
      </w:r>
      <w:r>
        <w:rPr>
          <w:sz w:val="20"/>
        </w:rPr>
        <w:t xml:space="preserve"> </w:t>
      </w:r>
      <w:r>
        <w:rPr>
          <w:w w:val="80"/>
          <w:sz w:val="20"/>
        </w:rPr>
        <w:t xml:space="preserve">higher </w:t>
      </w:r>
      <w:r>
        <w:rPr>
          <w:w w:val="85"/>
          <w:sz w:val="20"/>
        </w:rPr>
        <w:t>the fertility rate, the higher the rate of the population growth. In Uganda, there is a high fertility rate varying from district to district e.g.</w:t>
      </w:r>
      <w:r>
        <w:rPr>
          <w:spacing w:val="40"/>
          <w:sz w:val="20"/>
        </w:rPr>
        <w:t xml:space="preserve"> </w:t>
      </w:r>
      <w:r>
        <w:rPr>
          <w:w w:val="85"/>
          <w:sz w:val="20"/>
        </w:rPr>
        <w:t xml:space="preserve">Western </w:t>
      </w:r>
      <w:r>
        <w:rPr>
          <w:spacing w:val="-2"/>
          <w:w w:val="85"/>
          <w:sz w:val="20"/>
        </w:rPr>
        <w:t xml:space="preserve">Uganda has the highest, followed by the Northern and Eastern regions but the central regions have the lowest fertility rate due to education, family </w:t>
      </w:r>
      <w:r>
        <w:rPr>
          <w:w w:val="85"/>
          <w:sz w:val="20"/>
        </w:rPr>
        <w:t>planning,</w:t>
      </w:r>
      <w:r>
        <w:rPr>
          <w:spacing w:val="-4"/>
          <w:w w:val="85"/>
          <w:sz w:val="20"/>
        </w:rPr>
        <w:t xml:space="preserve"> </w:t>
      </w:r>
      <w:r>
        <w:rPr>
          <w:w w:val="85"/>
          <w:sz w:val="20"/>
        </w:rPr>
        <w:t>urbanization,</w:t>
      </w:r>
      <w:r>
        <w:rPr>
          <w:spacing w:val="-2"/>
          <w:w w:val="85"/>
          <w:sz w:val="20"/>
        </w:rPr>
        <w:t xml:space="preserve"> </w:t>
      </w:r>
      <w:r>
        <w:rPr>
          <w:w w:val="85"/>
          <w:sz w:val="20"/>
        </w:rPr>
        <w:t>etc.</w:t>
      </w:r>
      <w:r>
        <w:rPr>
          <w:spacing w:val="-2"/>
          <w:w w:val="85"/>
          <w:sz w:val="20"/>
        </w:rPr>
        <w:t xml:space="preserve"> </w:t>
      </w:r>
      <w:r>
        <w:rPr>
          <w:w w:val="85"/>
          <w:sz w:val="20"/>
        </w:rPr>
        <w:t>And</w:t>
      </w:r>
      <w:r>
        <w:rPr>
          <w:spacing w:val="-2"/>
          <w:w w:val="85"/>
          <w:sz w:val="20"/>
        </w:rPr>
        <w:t xml:space="preserve"> </w:t>
      </w:r>
      <w:r>
        <w:rPr>
          <w:w w:val="85"/>
          <w:sz w:val="20"/>
        </w:rPr>
        <w:t>even</w:t>
      </w:r>
      <w:r>
        <w:rPr>
          <w:spacing w:val="-3"/>
          <w:w w:val="85"/>
          <w:sz w:val="20"/>
        </w:rPr>
        <w:t xml:space="preserve"> </w:t>
      </w:r>
      <w:r>
        <w:rPr>
          <w:w w:val="85"/>
          <w:sz w:val="20"/>
        </w:rPr>
        <w:t>nationally</w:t>
      </w:r>
      <w:r>
        <w:rPr>
          <w:spacing w:val="-3"/>
          <w:w w:val="85"/>
          <w:sz w:val="20"/>
        </w:rPr>
        <w:t xml:space="preserve"> </w:t>
      </w:r>
      <w:r>
        <w:rPr>
          <w:w w:val="85"/>
          <w:sz w:val="20"/>
        </w:rPr>
        <w:t>the</w:t>
      </w:r>
      <w:r>
        <w:rPr>
          <w:spacing w:val="-3"/>
          <w:w w:val="85"/>
          <w:sz w:val="20"/>
        </w:rPr>
        <w:t xml:space="preserve"> </w:t>
      </w:r>
      <w:r>
        <w:rPr>
          <w:w w:val="85"/>
          <w:sz w:val="20"/>
        </w:rPr>
        <w:t>fertility</w:t>
      </w:r>
      <w:r>
        <w:rPr>
          <w:spacing w:val="-4"/>
          <w:w w:val="85"/>
          <w:sz w:val="20"/>
        </w:rPr>
        <w:t xml:space="preserve"> </w:t>
      </w:r>
      <w:r>
        <w:rPr>
          <w:w w:val="85"/>
          <w:sz w:val="20"/>
        </w:rPr>
        <w:t>rate</w:t>
      </w:r>
      <w:r>
        <w:rPr>
          <w:spacing w:val="-2"/>
          <w:w w:val="85"/>
          <w:sz w:val="20"/>
        </w:rPr>
        <w:t xml:space="preserve"> </w:t>
      </w:r>
      <w:r>
        <w:rPr>
          <w:w w:val="85"/>
          <w:sz w:val="20"/>
        </w:rPr>
        <w:t>on average</w:t>
      </w:r>
      <w:r>
        <w:rPr>
          <w:spacing w:val="-3"/>
          <w:w w:val="85"/>
          <w:sz w:val="20"/>
        </w:rPr>
        <w:t xml:space="preserve"> </w:t>
      </w:r>
      <w:r>
        <w:rPr>
          <w:w w:val="85"/>
          <w:sz w:val="20"/>
        </w:rPr>
        <w:t>has</w:t>
      </w:r>
      <w:r>
        <w:rPr>
          <w:spacing w:val="-3"/>
          <w:w w:val="85"/>
          <w:sz w:val="20"/>
        </w:rPr>
        <w:t xml:space="preserve"> </w:t>
      </w:r>
      <w:r>
        <w:rPr>
          <w:w w:val="85"/>
          <w:sz w:val="20"/>
        </w:rPr>
        <w:t>increased</w:t>
      </w:r>
      <w:r>
        <w:rPr>
          <w:spacing w:val="-3"/>
          <w:w w:val="85"/>
          <w:sz w:val="20"/>
        </w:rPr>
        <w:t xml:space="preserve"> </w:t>
      </w:r>
      <w:r>
        <w:rPr>
          <w:w w:val="85"/>
          <w:sz w:val="20"/>
        </w:rPr>
        <w:t>from</w:t>
      </w:r>
      <w:r>
        <w:rPr>
          <w:spacing w:val="-1"/>
          <w:w w:val="85"/>
          <w:sz w:val="20"/>
        </w:rPr>
        <w:t xml:space="preserve"> </w:t>
      </w:r>
      <w:r>
        <w:rPr>
          <w:w w:val="85"/>
          <w:sz w:val="20"/>
        </w:rPr>
        <w:t>5.9</w:t>
      </w:r>
      <w:r>
        <w:rPr>
          <w:spacing w:val="-3"/>
          <w:w w:val="85"/>
          <w:sz w:val="20"/>
        </w:rPr>
        <w:t xml:space="preserve"> </w:t>
      </w:r>
      <w:r>
        <w:rPr>
          <w:w w:val="85"/>
          <w:sz w:val="20"/>
        </w:rPr>
        <w:t>/1000</w:t>
      </w:r>
      <w:r>
        <w:rPr>
          <w:spacing w:val="-3"/>
          <w:w w:val="85"/>
          <w:sz w:val="20"/>
        </w:rPr>
        <w:t xml:space="preserve"> </w:t>
      </w:r>
      <w:r>
        <w:rPr>
          <w:w w:val="85"/>
          <w:sz w:val="20"/>
        </w:rPr>
        <w:t>children</w:t>
      </w:r>
      <w:r>
        <w:rPr>
          <w:spacing w:val="-3"/>
          <w:w w:val="85"/>
          <w:sz w:val="20"/>
        </w:rPr>
        <w:t xml:space="preserve"> </w:t>
      </w:r>
      <w:r>
        <w:rPr>
          <w:w w:val="85"/>
          <w:sz w:val="20"/>
        </w:rPr>
        <w:t>in</w:t>
      </w:r>
      <w:r>
        <w:rPr>
          <w:spacing w:val="-4"/>
          <w:w w:val="85"/>
          <w:sz w:val="20"/>
        </w:rPr>
        <w:t xml:space="preserve"> </w:t>
      </w:r>
      <w:r>
        <w:rPr>
          <w:w w:val="85"/>
          <w:sz w:val="20"/>
        </w:rPr>
        <w:t>1969</w:t>
      </w:r>
      <w:r>
        <w:rPr>
          <w:spacing w:val="-2"/>
          <w:w w:val="85"/>
          <w:sz w:val="20"/>
        </w:rPr>
        <w:t xml:space="preserve"> </w:t>
      </w:r>
      <w:r>
        <w:rPr>
          <w:w w:val="85"/>
          <w:sz w:val="20"/>
        </w:rPr>
        <w:t>to</w:t>
      </w:r>
      <w:r>
        <w:rPr>
          <w:spacing w:val="-3"/>
          <w:w w:val="85"/>
          <w:sz w:val="20"/>
        </w:rPr>
        <w:t xml:space="preserve"> </w:t>
      </w:r>
      <w:r>
        <w:rPr>
          <w:w w:val="85"/>
          <w:sz w:val="20"/>
        </w:rPr>
        <w:t>7.2/1000</w:t>
      </w:r>
      <w:r>
        <w:rPr>
          <w:spacing w:val="-3"/>
          <w:w w:val="85"/>
          <w:sz w:val="20"/>
        </w:rPr>
        <w:t xml:space="preserve"> </w:t>
      </w:r>
      <w:r>
        <w:rPr>
          <w:w w:val="85"/>
          <w:sz w:val="20"/>
        </w:rPr>
        <w:t>children</w:t>
      </w:r>
      <w:r>
        <w:rPr>
          <w:spacing w:val="-3"/>
          <w:w w:val="85"/>
          <w:sz w:val="20"/>
        </w:rPr>
        <w:t xml:space="preserve"> </w:t>
      </w:r>
      <w:r>
        <w:rPr>
          <w:w w:val="85"/>
          <w:sz w:val="20"/>
        </w:rPr>
        <w:t>in 2009 e.g. in Kigezi, Bugishu, Busoga, Tororo,</w:t>
      </w:r>
      <w:r>
        <w:rPr>
          <w:sz w:val="20"/>
        </w:rPr>
        <w:t xml:space="preserve"> </w:t>
      </w:r>
      <w:r>
        <w:rPr>
          <w:w w:val="85"/>
          <w:sz w:val="20"/>
        </w:rPr>
        <w:t>Buganda and others.</w:t>
      </w:r>
    </w:p>
    <w:p w:rsidR="00E5575B" w:rsidRDefault="00D512E5">
      <w:pPr>
        <w:pStyle w:val="ListParagraph"/>
        <w:numPr>
          <w:ilvl w:val="0"/>
          <w:numId w:val="48"/>
        </w:numPr>
        <w:tabs>
          <w:tab w:val="left" w:pos="1293"/>
        </w:tabs>
        <w:spacing w:line="242" w:lineRule="auto"/>
        <w:ind w:right="619" w:firstLine="360"/>
        <w:jc w:val="both"/>
        <w:rPr>
          <w:sz w:val="20"/>
        </w:rPr>
      </w:pPr>
      <w:r>
        <w:rPr>
          <w:rFonts w:ascii="Arial" w:hAnsi="Arial"/>
          <w:b/>
          <w:w w:val="85"/>
          <w:sz w:val="20"/>
        </w:rPr>
        <w:t xml:space="preserve">Medical care; </w:t>
      </w:r>
      <w:r>
        <w:rPr>
          <w:w w:val="85"/>
          <w:sz w:val="20"/>
        </w:rPr>
        <w:t>There has been continuous improvement in medical services in Uganda has reduced on the death rates due to improved immunization against the six killer diseases like Measles, tentanus, and polio; antenatal care; use of treated mosquito nets</w:t>
      </w:r>
      <w:r>
        <w:rPr>
          <w:sz w:val="20"/>
        </w:rPr>
        <w:t xml:space="preserve"> </w:t>
      </w:r>
      <w:r>
        <w:rPr>
          <w:w w:val="85"/>
          <w:sz w:val="20"/>
        </w:rPr>
        <w:t xml:space="preserve">to control malaria; </w:t>
      </w:r>
      <w:r>
        <w:rPr>
          <w:w w:val="80"/>
          <w:sz w:val="20"/>
        </w:rPr>
        <w:t xml:space="preserve">spraying DDT; distribution of free malaria drugs, ARV’s and condoms; and other services has led to increased population in Kampala, Mbale, Kisoro, </w:t>
      </w:r>
      <w:r>
        <w:rPr>
          <w:w w:val="90"/>
          <w:sz w:val="20"/>
        </w:rPr>
        <w:t>Mbarara,</w:t>
      </w:r>
      <w:r>
        <w:rPr>
          <w:spacing w:val="-8"/>
          <w:w w:val="90"/>
          <w:sz w:val="20"/>
        </w:rPr>
        <w:t xml:space="preserve"> </w:t>
      </w:r>
      <w:r>
        <w:rPr>
          <w:w w:val="90"/>
          <w:sz w:val="20"/>
        </w:rPr>
        <w:t>Jinja</w:t>
      </w:r>
      <w:r>
        <w:rPr>
          <w:spacing w:val="-10"/>
          <w:w w:val="90"/>
          <w:sz w:val="20"/>
        </w:rPr>
        <w:t xml:space="preserve"> </w:t>
      </w:r>
      <w:r>
        <w:rPr>
          <w:w w:val="90"/>
          <w:sz w:val="20"/>
        </w:rPr>
        <w:t>etc.</w:t>
      </w:r>
    </w:p>
    <w:p w:rsidR="00E5575B" w:rsidRDefault="00D512E5">
      <w:pPr>
        <w:pStyle w:val="ListParagraph"/>
        <w:numPr>
          <w:ilvl w:val="0"/>
          <w:numId w:val="48"/>
        </w:numPr>
        <w:tabs>
          <w:tab w:val="left" w:pos="1301"/>
        </w:tabs>
        <w:spacing w:line="242" w:lineRule="auto"/>
        <w:ind w:right="618" w:firstLine="360"/>
        <w:jc w:val="both"/>
        <w:rPr>
          <w:sz w:val="20"/>
        </w:rPr>
      </w:pPr>
      <w:r>
        <w:rPr>
          <w:rFonts w:ascii="Arial" w:hAnsi="Arial"/>
          <w:b/>
          <w:w w:val="85"/>
          <w:sz w:val="20"/>
        </w:rPr>
        <w:t xml:space="preserve">Sex ratio; </w:t>
      </w:r>
      <w:r>
        <w:rPr>
          <w:w w:val="85"/>
          <w:sz w:val="20"/>
        </w:rPr>
        <w:t xml:space="preserve">According to the Uganda’s population census 2014, it was indicated that the number of women out number that of men at </w:t>
      </w:r>
      <w:r>
        <w:rPr>
          <w:w w:val="80"/>
          <w:sz w:val="20"/>
        </w:rPr>
        <w:t>approximate</w:t>
      </w:r>
      <w:r>
        <w:rPr>
          <w:spacing w:val="-7"/>
          <w:sz w:val="20"/>
        </w:rPr>
        <w:t xml:space="preserve"> </w:t>
      </w:r>
      <w:r>
        <w:rPr>
          <w:w w:val="80"/>
          <w:sz w:val="20"/>
        </w:rPr>
        <w:t>ratio</w:t>
      </w:r>
      <w:r>
        <w:rPr>
          <w:spacing w:val="-6"/>
          <w:sz w:val="20"/>
        </w:rPr>
        <w:t xml:space="preserve"> </w:t>
      </w:r>
      <w:r>
        <w:rPr>
          <w:w w:val="80"/>
          <w:sz w:val="20"/>
        </w:rPr>
        <w:t>of</w:t>
      </w:r>
      <w:r>
        <w:rPr>
          <w:spacing w:val="-6"/>
          <w:sz w:val="20"/>
        </w:rPr>
        <w:t xml:space="preserve"> </w:t>
      </w:r>
      <w:r>
        <w:rPr>
          <w:w w:val="80"/>
          <w:sz w:val="20"/>
        </w:rPr>
        <w:t>17.5</w:t>
      </w:r>
      <w:r>
        <w:rPr>
          <w:spacing w:val="-6"/>
          <w:sz w:val="20"/>
        </w:rPr>
        <w:t xml:space="preserve"> </w:t>
      </w:r>
      <w:r>
        <w:rPr>
          <w:w w:val="80"/>
          <w:sz w:val="20"/>
        </w:rPr>
        <w:t>millions:17</w:t>
      </w:r>
      <w:r>
        <w:rPr>
          <w:spacing w:val="-6"/>
          <w:sz w:val="20"/>
        </w:rPr>
        <w:t xml:space="preserve"> </w:t>
      </w:r>
      <w:r>
        <w:rPr>
          <w:w w:val="80"/>
          <w:sz w:val="20"/>
        </w:rPr>
        <w:t>millions</w:t>
      </w:r>
      <w:r>
        <w:rPr>
          <w:spacing w:val="-6"/>
          <w:sz w:val="20"/>
        </w:rPr>
        <w:t xml:space="preserve"> </w:t>
      </w:r>
      <w:r>
        <w:rPr>
          <w:w w:val="80"/>
          <w:sz w:val="20"/>
        </w:rPr>
        <w:t>in areas of</w:t>
      </w:r>
      <w:r>
        <w:rPr>
          <w:spacing w:val="-2"/>
          <w:sz w:val="20"/>
        </w:rPr>
        <w:t xml:space="preserve"> </w:t>
      </w:r>
      <w:r>
        <w:rPr>
          <w:w w:val="80"/>
          <w:sz w:val="20"/>
        </w:rPr>
        <w:t>Kisoro,</w:t>
      </w:r>
      <w:r>
        <w:rPr>
          <w:spacing w:val="-3"/>
          <w:w w:val="80"/>
          <w:sz w:val="20"/>
        </w:rPr>
        <w:t xml:space="preserve"> </w:t>
      </w:r>
      <w:r>
        <w:rPr>
          <w:w w:val="80"/>
          <w:sz w:val="20"/>
        </w:rPr>
        <w:t>Kabale,</w:t>
      </w:r>
      <w:r>
        <w:rPr>
          <w:spacing w:val="-3"/>
          <w:w w:val="80"/>
          <w:sz w:val="20"/>
        </w:rPr>
        <w:t xml:space="preserve"> </w:t>
      </w:r>
      <w:r>
        <w:rPr>
          <w:w w:val="80"/>
          <w:sz w:val="20"/>
        </w:rPr>
        <w:t>Masaka, Mbarara, Kasese,</w:t>
      </w:r>
      <w:r>
        <w:rPr>
          <w:spacing w:val="-3"/>
          <w:w w:val="80"/>
          <w:sz w:val="20"/>
        </w:rPr>
        <w:t xml:space="preserve"> </w:t>
      </w:r>
      <w:r>
        <w:rPr>
          <w:w w:val="80"/>
          <w:sz w:val="20"/>
        </w:rPr>
        <w:t>Mbale,</w:t>
      </w:r>
      <w:r>
        <w:rPr>
          <w:spacing w:val="-3"/>
          <w:w w:val="80"/>
          <w:sz w:val="20"/>
        </w:rPr>
        <w:t xml:space="preserve"> </w:t>
      </w:r>
      <w:r>
        <w:rPr>
          <w:w w:val="80"/>
          <w:sz w:val="20"/>
        </w:rPr>
        <w:t>Busia and Kampala which</w:t>
      </w:r>
      <w:r>
        <w:rPr>
          <w:spacing w:val="-2"/>
          <w:w w:val="80"/>
          <w:sz w:val="20"/>
        </w:rPr>
        <w:t xml:space="preserve"> </w:t>
      </w:r>
      <w:r>
        <w:rPr>
          <w:w w:val="80"/>
          <w:sz w:val="20"/>
        </w:rPr>
        <w:t>assured high birth rates because all women married or</w:t>
      </w:r>
      <w:r>
        <w:rPr>
          <w:spacing w:val="-2"/>
          <w:w w:val="80"/>
          <w:sz w:val="20"/>
        </w:rPr>
        <w:t xml:space="preserve"> </w:t>
      </w:r>
      <w:r>
        <w:rPr>
          <w:w w:val="80"/>
          <w:sz w:val="20"/>
        </w:rPr>
        <w:t>not are</w:t>
      </w:r>
      <w:r>
        <w:rPr>
          <w:spacing w:val="-2"/>
          <w:w w:val="80"/>
          <w:sz w:val="20"/>
        </w:rPr>
        <w:t xml:space="preserve"> </w:t>
      </w:r>
      <w:r>
        <w:rPr>
          <w:w w:val="80"/>
          <w:sz w:val="20"/>
        </w:rPr>
        <w:t>interested in</w:t>
      </w:r>
      <w:r>
        <w:rPr>
          <w:spacing w:val="-2"/>
          <w:w w:val="80"/>
          <w:sz w:val="20"/>
        </w:rPr>
        <w:t xml:space="preserve"> </w:t>
      </w:r>
      <w:r>
        <w:rPr>
          <w:w w:val="80"/>
          <w:sz w:val="20"/>
        </w:rPr>
        <w:t>having children.</w:t>
      </w:r>
    </w:p>
    <w:p w:rsidR="00E5575B" w:rsidRDefault="00D512E5">
      <w:pPr>
        <w:pStyle w:val="ListParagraph"/>
        <w:numPr>
          <w:ilvl w:val="0"/>
          <w:numId w:val="48"/>
        </w:numPr>
        <w:tabs>
          <w:tab w:val="left" w:pos="1284"/>
        </w:tabs>
        <w:spacing w:line="242" w:lineRule="auto"/>
        <w:ind w:right="624" w:firstLine="360"/>
        <w:jc w:val="both"/>
        <w:rPr>
          <w:sz w:val="20"/>
        </w:rPr>
      </w:pPr>
      <w:r>
        <w:rPr>
          <w:rFonts w:ascii="Arial"/>
          <w:b/>
          <w:spacing w:val="-2"/>
          <w:w w:val="85"/>
          <w:sz w:val="20"/>
        </w:rPr>
        <w:t xml:space="preserve">Values attached to children; </w:t>
      </w:r>
      <w:r>
        <w:rPr>
          <w:spacing w:val="-2"/>
          <w:w w:val="85"/>
          <w:sz w:val="20"/>
        </w:rPr>
        <w:t>In many parts of Uganda, parents have</w:t>
      </w:r>
      <w:r>
        <w:rPr>
          <w:spacing w:val="-1"/>
          <w:sz w:val="20"/>
        </w:rPr>
        <w:t xml:space="preserve"> </w:t>
      </w:r>
      <w:r>
        <w:rPr>
          <w:spacing w:val="-2"/>
          <w:w w:val="85"/>
          <w:sz w:val="20"/>
        </w:rPr>
        <w:t xml:space="preserve">many children because of social and economic benefits they expect </w:t>
      </w:r>
      <w:r>
        <w:rPr>
          <w:w w:val="85"/>
          <w:sz w:val="20"/>
        </w:rPr>
        <w:t>from</w:t>
      </w:r>
      <w:r>
        <w:rPr>
          <w:spacing w:val="-1"/>
          <w:w w:val="85"/>
          <w:sz w:val="20"/>
        </w:rPr>
        <w:t xml:space="preserve"> </w:t>
      </w:r>
      <w:r>
        <w:rPr>
          <w:w w:val="85"/>
          <w:sz w:val="20"/>
        </w:rPr>
        <w:t>them</w:t>
      </w:r>
      <w:r>
        <w:rPr>
          <w:spacing w:val="-1"/>
          <w:w w:val="85"/>
          <w:sz w:val="20"/>
        </w:rPr>
        <w:t xml:space="preserve"> </w:t>
      </w:r>
      <w:r>
        <w:rPr>
          <w:w w:val="85"/>
          <w:sz w:val="20"/>
        </w:rPr>
        <w:t>in</w:t>
      </w:r>
      <w:r>
        <w:rPr>
          <w:spacing w:val="-4"/>
          <w:w w:val="85"/>
          <w:sz w:val="20"/>
        </w:rPr>
        <w:t xml:space="preserve"> </w:t>
      </w:r>
      <w:r>
        <w:rPr>
          <w:w w:val="85"/>
          <w:sz w:val="20"/>
        </w:rPr>
        <w:t>return</w:t>
      </w:r>
      <w:r>
        <w:rPr>
          <w:spacing w:val="-3"/>
          <w:w w:val="85"/>
          <w:sz w:val="20"/>
        </w:rPr>
        <w:t xml:space="preserve"> </w:t>
      </w:r>
      <w:r>
        <w:rPr>
          <w:w w:val="85"/>
          <w:sz w:val="20"/>
        </w:rPr>
        <w:t>thus</w:t>
      </w:r>
      <w:r>
        <w:rPr>
          <w:spacing w:val="-1"/>
          <w:w w:val="85"/>
          <w:sz w:val="20"/>
        </w:rPr>
        <w:t xml:space="preserve"> </w:t>
      </w:r>
      <w:r>
        <w:rPr>
          <w:w w:val="85"/>
          <w:sz w:val="20"/>
        </w:rPr>
        <w:t>high</w:t>
      </w:r>
      <w:r>
        <w:rPr>
          <w:spacing w:val="-1"/>
          <w:w w:val="85"/>
          <w:sz w:val="20"/>
        </w:rPr>
        <w:t xml:space="preserve"> </w:t>
      </w:r>
      <w:r>
        <w:rPr>
          <w:w w:val="85"/>
          <w:sz w:val="20"/>
        </w:rPr>
        <w:t>demand</w:t>
      </w:r>
      <w:r>
        <w:rPr>
          <w:spacing w:val="-1"/>
          <w:w w:val="85"/>
          <w:sz w:val="20"/>
        </w:rPr>
        <w:t xml:space="preserve"> </w:t>
      </w:r>
      <w:r>
        <w:rPr>
          <w:w w:val="85"/>
          <w:sz w:val="20"/>
        </w:rPr>
        <w:t>for</w:t>
      </w:r>
      <w:r>
        <w:rPr>
          <w:spacing w:val="-1"/>
          <w:w w:val="85"/>
          <w:sz w:val="20"/>
        </w:rPr>
        <w:t xml:space="preserve"> </w:t>
      </w:r>
      <w:r>
        <w:rPr>
          <w:w w:val="85"/>
          <w:sz w:val="20"/>
        </w:rPr>
        <w:t>children</w:t>
      </w:r>
      <w:r>
        <w:rPr>
          <w:spacing w:val="-1"/>
          <w:w w:val="85"/>
          <w:sz w:val="20"/>
        </w:rPr>
        <w:t xml:space="preserve"> </w:t>
      </w:r>
      <w:r>
        <w:rPr>
          <w:w w:val="85"/>
          <w:sz w:val="20"/>
        </w:rPr>
        <w:t>causing</w:t>
      </w:r>
      <w:r>
        <w:rPr>
          <w:spacing w:val="-3"/>
          <w:w w:val="85"/>
          <w:sz w:val="20"/>
        </w:rPr>
        <w:t xml:space="preserve"> </w:t>
      </w:r>
      <w:r>
        <w:rPr>
          <w:w w:val="85"/>
          <w:sz w:val="20"/>
        </w:rPr>
        <w:t>rapid</w:t>
      </w:r>
      <w:r>
        <w:rPr>
          <w:spacing w:val="-4"/>
          <w:w w:val="85"/>
          <w:sz w:val="20"/>
        </w:rPr>
        <w:t xml:space="preserve"> </w:t>
      </w:r>
      <w:r>
        <w:rPr>
          <w:w w:val="85"/>
          <w:sz w:val="20"/>
        </w:rPr>
        <w:t>population</w:t>
      </w:r>
      <w:r>
        <w:rPr>
          <w:spacing w:val="-1"/>
          <w:w w:val="85"/>
          <w:sz w:val="20"/>
        </w:rPr>
        <w:t xml:space="preserve"> </w:t>
      </w:r>
      <w:r>
        <w:rPr>
          <w:w w:val="85"/>
          <w:sz w:val="20"/>
        </w:rPr>
        <w:t>growth</w:t>
      </w:r>
      <w:r>
        <w:rPr>
          <w:spacing w:val="-1"/>
          <w:w w:val="85"/>
          <w:sz w:val="20"/>
        </w:rPr>
        <w:t xml:space="preserve"> </w:t>
      </w:r>
      <w:r>
        <w:rPr>
          <w:w w:val="85"/>
          <w:sz w:val="20"/>
        </w:rPr>
        <w:t>for</w:t>
      </w:r>
      <w:r>
        <w:rPr>
          <w:spacing w:val="-1"/>
          <w:w w:val="85"/>
          <w:sz w:val="20"/>
        </w:rPr>
        <w:t xml:space="preserve"> </w:t>
      </w:r>
      <w:r>
        <w:rPr>
          <w:w w:val="85"/>
          <w:sz w:val="20"/>
        </w:rPr>
        <w:t>bride</w:t>
      </w:r>
      <w:r>
        <w:rPr>
          <w:spacing w:val="-3"/>
          <w:w w:val="85"/>
          <w:sz w:val="20"/>
        </w:rPr>
        <w:t xml:space="preserve"> </w:t>
      </w:r>
      <w:r>
        <w:rPr>
          <w:w w:val="85"/>
          <w:sz w:val="20"/>
        </w:rPr>
        <w:t>wealth,</w:t>
      </w:r>
      <w:r>
        <w:rPr>
          <w:spacing w:val="-1"/>
          <w:w w:val="85"/>
          <w:sz w:val="20"/>
        </w:rPr>
        <w:t xml:space="preserve"> </w:t>
      </w:r>
      <w:r>
        <w:rPr>
          <w:w w:val="85"/>
          <w:sz w:val="20"/>
        </w:rPr>
        <w:t>security</w:t>
      </w:r>
      <w:r>
        <w:rPr>
          <w:spacing w:val="-1"/>
          <w:w w:val="85"/>
          <w:sz w:val="20"/>
        </w:rPr>
        <w:t xml:space="preserve"> </w:t>
      </w:r>
      <w:r>
        <w:rPr>
          <w:w w:val="85"/>
          <w:sz w:val="20"/>
        </w:rPr>
        <w:t>and</w:t>
      </w:r>
      <w:r>
        <w:rPr>
          <w:spacing w:val="-1"/>
          <w:w w:val="85"/>
          <w:sz w:val="20"/>
        </w:rPr>
        <w:t xml:space="preserve"> </w:t>
      </w:r>
      <w:r>
        <w:rPr>
          <w:w w:val="85"/>
          <w:sz w:val="20"/>
        </w:rPr>
        <w:t>labour</w:t>
      </w:r>
      <w:r>
        <w:rPr>
          <w:spacing w:val="-1"/>
          <w:w w:val="85"/>
          <w:sz w:val="20"/>
        </w:rPr>
        <w:t xml:space="preserve"> </w:t>
      </w:r>
      <w:r>
        <w:rPr>
          <w:w w:val="85"/>
          <w:sz w:val="20"/>
        </w:rPr>
        <w:t>force</w:t>
      </w:r>
      <w:r>
        <w:rPr>
          <w:spacing w:val="-2"/>
          <w:sz w:val="20"/>
        </w:rPr>
        <w:t xml:space="preserve"> </w:t>
      </w:r>
      <w:r>
        <w:rPr>
          <w:w w:val="85"/>
          <w:sz w:val="20"/>
        </w:rPr>
        <w:t>e.g.</w:t>
      </w:r>
      <w:r>
        <w:rPr>
          <w:spacing w:val="-4"/>
          <w:w w:val="85"/>
          <w:sz w:val="20"/>
        </w:rPr>
        <w:t xml:space="preserve"> </w:t>
      </w:r>
      <w:r>
        <w:rPr>
          <w:w w:val="85"/>
          <w:sz w:val="20"/>
        </w:rPr>
        <w:t>in</w:t>
      </w:r>
      <w:r>
        <w:rPr>
          <w:spacing w:val="-1"/>
          <w:w w:val="85"/>
          <w:sz w:val="20"/>
        </w:rPr>
        <w:t xml:space="preserve"> </w:t>
      </w:r>
      <w:r>
        <w:rPr>
          <w:w w:val="85"/>
          <w:sz w:val="20"/>
        </w:rPr>
        <w:t>Buganda</w:t>
      </w:r>
      <w:r>
        <w:rPr>
          <w:spacing w:val="-1"/>
          <w:w w:val="85"/>
          <w:sz w:val="20"/>
        </w:rPr>
        <w:t xml:space="preserve"> </w:t>
      </w:r>
      <w:r>
        <w:rPr>
          <w:w w:val="85"/>
          <w:sz w:val="20"/>
        </w:rPr>
        <w:t>for assurance</w:t>
      </w:r>
      <w:r>
        <w:rPr>
          <w:spacing w:val="-1"/>
          <w:w w:val="85"/>
          <w:sz w:val="20"/>
        </w:rPr>
        <w:t xml:space="preserve"> </w:t>
      </w:r>
      <w:r>
        <w:rPr>
          <w:w w:val="85"/>
          <w:sz w:val="20"/>
        </w:rPr>
        <w:t>and</w:t>
      </w:r>
      <w:r>
        <w:rPr>
          <w:spacing w:val="-1"/>
          <w:w w:val="85"/>
          <w:sz w:val="20"/>
        </w:rPr>
        <w:t xml:space="preserve"> </w:t>
      </w:r>
      <w:r>
        <w:rPr>
          <w:w w:val="85"/>
          <w:sz w:val="20"/>
        </w:rPr>
        <w:t>prestige</w:t>
      </w:r>
      <w:r>
        <w:rPr>
          <w:spacing w:val="-1"/>
          <w:w w:val="85"/>
          <w:sz w:val="20"/>
        </w:rPr>
        <w:t xml:space="preserve"> </w:t>
      </w:r>
      <w:r>
        <w:rPr>
          <w:w w:val="85"/>
          <w:sz w:val="20"/>
        </w:rPr>
        <w:t>like</w:t>
      </w:r>
      <w:r>
        <w:rPr>
          <w:spacing w:val="-1"/>
          <w:w w:val="85"/>
          <w:sz w:val="20"/>
        </w:rPr>
        <w:t xml:space="preserve"> </w:t>
      </w:r>
      <w:r>
        <w:rPr>
          <w:w w:val="85"/>
          <w:sz w:val="20"/>
        </w:rPr>
        <w:t>Mr. Eriabu</w:t>
      </w:r>
      <w:r>
        <w:rPr>
          <w:spacing w:val="-1"/>
          <w:w w:val="85"/>
          <w:sz w:val="20"/>
        </w:rPr>
        <w:t xml:space="preserve"> </w:t>
      </w:r>
      <w:r>
        <w:rPr>
          <w:w w:val="85"/>
          <w:sz w:val="20"/>
        </w:rPr>
        <w:t>Ssempala</w:t>
      </w:r>
      <w:r>
        <w:rPr>
          <w:spacing w:val="-1"/>
          <w:w w:val="85"/>
          <w:sz w:val="20"/>
        </w:rPr>
        <w:t xml:space="preserve"> </w:t>
      </w:r>
      <w:r>
        <w:rPr>
          <w:w w:val="85"/>
          <w:sz w:val="20"/>
        </w:rPr>
        <w:t>of Kabuntu</w:t>
      </w:r>
      <w:r>
        <w:rPr>
          <w:spacing w:val="-1"/>
          <w:w w:val="85"/>
          <w:sz w:val="20"/>
        </w:rPr>
        <w:t xml:space="preserve"> </w:t>
      </w:r>
      <w:r>
        <w:rPr>
          <w:w w:val="85"/>
          <w:sz w:val="20"/>
        </w:rPr>
        <w:t>village,</w:t>
      </w:r>
      <w:r>
        <w:rPr>
          <w:spacing w:val="-1"/>
          <w:w w:val="85"/>
          <w:sz w:val="20"/>
        </w:rPr>
        <w:t xml:space="preserve"> </w:t>
      </w:r>
      <w:r>
        <w:rPr>
          <w:w w:val="85"/>
          <w:sz w:val="20"/>
        </w:rPr>
        <w:t>Najjembe</w:t>
      </w:r>
      <w:r>
        <w:rPr>
          <w:spacing w:val="-1"/>
          <w:w w:val="85"/>
          <w:sz w:val="20"/>
        </w:rPr>
        <w:t xml:space="preserve"> </w:t>
      </w:r>
      <w:r>
        <w:rPr>
          <w:w w:val="85"/>
          <w:sz w:val="20"/>
        </w:rPr>
        <w:t>sub county,</w:t>
      </w:r>
      <w:r>
        <w:rPr>
          <w:spacing w:val="-1"/>
          <w:w w:val="85"/>
          <w:sz w:val="20"/>
        </w:rPr>
        <w:t xml:space="preserve"> </w:t>
      </w:r>
      <w:r>
        <w:rPr>
          <w:w w:val="85"/>
          <w:sz w:val="20"/>
        </w:rPr>
        <w:t>Mukono</w:t>
      </w:r>
      <w:r>
        <w:rPr>
          <w:spacing w:val="-1"/>
          <w:w w:val="85"/>
          <w:sz w:val="20"/>
        </w:rPr>
        <w:t xml:space="preserve"> </w:t>
      </w:r>
      <w:r>
        <w:rPr>
          <w:w w:val="85"/>
          <w:sz w:val="20"/>
        </w:rPr>
        <w:t>district</w:t>
      </w:r>
      <w:r>
        <w:rPr>
          <w:spacing w:val="-1"/>
          <w:w w:val="85"/>
          <w:sz w:val="20"/>
        </w:rPr>
        <w:t xml:space="preserve"> </w:t>
      </w:r>
      <w:r>
        <w:rPr>
          <w:w w:val="85"/>
          <w:sz w:val="20"/>
        </w:rPr>
        <w:t>in</w:t>
      </w:r>
      <w:r>
        <w:rPr>
          <w:spacing w:val="-1"/>
          <w:w w:val="85"/>
          <w:sz w:val="20"/>
        </w:rPr>
        <w:t xml:space="preserve"> </w:t>
      </w:r>
      <w:r>
        <w:rPr>
          <w:w w:val="85"/>
          <w:sz w:val="20"/>
        </w:rPr>
        <w:t>2009</w:t>
      </w:r>
      <w:r>
        <w:rPr>
          <w:spacing w:val="-1"/>
          <w:w w:val="85"/>
          <w:sz w:val="20"/>
        </w:rPr>
        <w:t xml:space="preserve"> </w:t>
      </w:r>
      <w:r>
        <w:rPr>
          <w:w w:val="85"/>
          <w:sz w:val="20"/>
        </w:rPr>
        <w:t>had over</w:t>
      </w:r>
      <w:r>
        <w:rPr>
          <w:spacing w:val="-1"/>
          <w:w w:val="85"/>
          <w:sz w:val="20"/>
        </w:rPr>
        <w:t xml:space="preserve"> </w:t>
      </w:r>
      <w:r>
        <w:rPr>
          <w:w w:val="85"/>
          <w:sz w:val="20"/>
        </w:rPr>
        <w:t>70 children</w:t>
      </w:r>
      <w:r>
        <w:rPr>
          <w:spacing w:val="-1"/>
          <w:w w:val="85"/>
          <w:sz w:val="20"/>
        </w:rPr>
        <w:t xml:space="preserve"> </w:t>
      </w:r>
      <w:r>
        <w:rPr>
          <w:w w:val="85"/>
          <w:sz w:val="20"/>
        </w:rPr>
        <w:t>with</w:t>
      </w:r>
      <w:r>
        <w:rPr>
          <w:spacing w:val="-1"/>
          <w:w w:val="85"/>
          <w:sz w:val="20"/>
        </w:rPr>
        <w:t xml:space="preserve"> </w:t>
      </w:r>
      <w:r>
        <w:rPr>
          <w:w w:val="85"/>
          <w:sz w:val="20"/>
        </w:rPr>
        <w:t>21 wives,</w:t>
      </w:r>
      <w:r>
        <w:rPr>
          <w:spacing w:val="-6"/>
          <w:w w:val="85"/>
          <w:sz w:val="20"/>
        </w:rPr>
        <w:t xml:space="preserve"> </w:t>
      </w:r>
      <w:r>
        <w:rPr>
          <w:w w:val="85"/>
          <w:sz w:val="20"/>
        </w:rPr>
        <w:t>Ankole</w:t>
      </w:r>
      <w:r>
        <w:rPr>
          <w:spacing w:val="-5"/>
          <w:w w:val="85"/>
          <w:sz w:val="20"/>
        </w:rPr>
        <w:t xml:space="preserve"> </w:t>
      </w:r>
      <w:r>
        <w:rPr>
          <w:w w:val="85"/>
          <w:sz w:val="20"/>
        </w:rPr>
        <w:t>and</w:t>
      </w:r>
      <w:r>
        <w:rPr>
          <w:spacing w:val="-5"/>
          <w:w w:val="85"/>
          <w:sz w:val="20"/>
        </w:rPr>
        <w:t xml:space="preserve"> </w:t>
      </w:r>
      <w:r>
        <w:rPr>
          <w:w w:val="85"/>
          <w:sz w:val="20"/>
        </w:rPr>
        <w:t>Bugishu</w:t>
      </w:r>
      <w:r>
        <w:rPr>
          <w:spacing w:val="-6"/>
          <w:w w:val="85"/>
          <w:sz w:val="20"/>
        </w:rPr>
        <w:t xml:space="preserve"> </w:t>
      </w:r>
      <w:r>
        <w:rPr>
          <w:w w:val="85"/>
          <w:sz w:val="20"/>
        </w:rPr>
        <w:t>for</w:t>
      </w:r>
      <w:r>
        <w:rPr>
          <w:spacing w:val="-5"/>
          <w:w w:val="85"/>
          <w:sz w:val="20"/>
        </w:rPr>
        <w:t xml:space="preserve"> </w:t>
      </w:r>
      <w:r>
        <w:rPr>
          <w:w w:val="85"/>
          <w:sz w:val="20"/>
        </w:rPr>
        <w:t>bride</w:t>
      </w:r>
      <w:r>
        <w:rPr>
          <w:spacing w:val="-5"/>
          <w:w w:val="85"/>
          <w:sz w:val="20"/>
        </w:rPr>
        <w:t xml:space="preserve"> </w:t>
      </w:r>
      <w:r>
        <w:rPr>
          <w:w w:val="85"/>
          <w:sz w:val="20"/>
        </w:rPr>
        <w:t>wealth,</w:t>
      </w:r>
      <w:r>
        <w:rPr>
          <w:spacing w:val="-6"/>
          <w:w w:val="85"/>
          <w:sz w:val="20"/>
        </w:rPr>
        <w:t xml:space="preserve"> </w:t>
      </w:r>
      <w:r>
        <w:rPr>
          <w:w w:val="85"/>
          <w:sz w:val="20"/>
        </w:rPr>
        <w:t>in</w:t>
      </w:r>
      <w:r>
        <w:rPr>
          <w:spacing w:val="-5"/>
          <w:w w:val="85"/>
          <w:sz w:val="20"/>
        </w:rPr>
        <w:t xml:space="preserve"> </w:t>
      </w:r>
      <w:r>
        <w:rPr>
          <w:w w:val="85"/>
          <w:sz w:val="20"/>
        </w:rPr>
        <w:t>Kigezi</w:t>
      </w:r>
      <w:r>
        <w:rPr>
          <w:spacing w:val="-5"/>
          <w:w w:val="85"/>
          <w:sz w:val="20"/>
        </w:rPr>
        <w:t xml:space="preserve"> </w:t>
      </w:r>
      <w:r>
        <w:rPr>
          <w:w w:val="85"/>
          <w:sz w:val="20"/>
        </w:rPr>
        <w:t>for</w:t>
      </w:r>
      <w:r>
        <w:rPr>
          <w:spacing w:val="-6"/>
          <w:w w:val="85"/>
          <w:sz w:val="20"/>
        </w:rPr>
        <w:t xml:space="preserve"> </w:t>
      </w:r>
      <w:r>
        <w:rPr>
          <w:w w:val="85"/>
          <w:sz w:val="20"/>
        </w:rPr>
        <w:t>labour</w:t>
      </w:r>
      <w:r>
        <w:rPr>
          <w:spacing w:val="-5"/>
          <w:w w:val="85"/>
          <w:sz w:val="20"/>
        </w:rPr>
        <w:t xml:space="preserve"> </w:t>
      </w:r>
      <w:r>
        <w:rPr>
          <w:w w:val="85"/>
          <w:sz w:val="20"/>
        </w:rPr>
        <w:t>force</w:t>
      </w:r>
      <w:r>
        <w:rPr>
          <w:spacing w:val="-5"/>
          <w:w w:val="85"/>
          <w:sz w:val="20"/>
        </w:rPr>
        <w:t xml:space="preserve"> </w:t>
      </w:r>
      <w:r>
        <w:rPr>
          <w:w w:val="85"/>
          <w:sz w:val="20"/>
        </w:rPr>
        <w:t>on</w:t>
      </w:r>
      <w:r>
        <w:rPr>
          <w:spacing w:val="-6"/>
          <w:w w:val="85"/>
          <w:sz w:val="20"/>
        </w:rPr>
        <w:t xml:space="preserve"> </w:t>
      </w:r>
      <w:r>
        <w:rPr>
          <w:w w:val="85"/>
          <w:sz w:val="20"/>
        </w:rPr>
        <w:t>crop</w:t>
      </w:r>
      <w:r>
        <w:rPr>
          <w:spacing w:val="-5"/>
          <w:w w:val="85"/>
          <w:sz w:val="20"/>
        </w:rPr>
        <w:t xml:space="preserve"> </w:t>
      </w:r>
      <w:r>
        <w:rPr>
          <w:w w:val="85"/>
          <w:sz w:val="20"/>
        </w:rPr>
        <w:t>farms,</w:t>
      </w:r>
      <w:r>
        <w:rPr>
          <w:spacing w:val="-5"/>
          <w:w w:val="85"/>
          <w:sz w:val="20"/>
        </w:rPr>
        <w:t xml:space="preserve"> </w:t>
      </w:r>
      <w:r>
        <w:rPr>
          <w:w w:val="85"/>
          <w:sz w:val="20"/>
        </w:rPr>
        <w:t>etc.</w:t>
      </w:r>
    </w:p>
    <w:p w:rsidR="00E5575B" w:rsidRDefault="00D512E5">
      <w:pPr>
        <w:pStyle w:val="ListParagraph"/>
        <w:numPr>
          <w:ilvl w:val="0"/>
          <w:numId w:val="48"/>
        </w:numPr>
        <w:tabs>
          <w:tab w:val="left" w:pos="1274"/>
        </w:tabs>
        <w:spacing w:line="244" w:lineRule="auto"/>
        <w:ind w:right="624" w:firstLine="360"/>
        <w:jc w:val="both"/>
        <w:rPr>
          <w:sz w:val="20"/>
        </w:rPr>
      </w:pPr>
      <w:r>
        <w:rPr>
          <w:rFonts w:ascii="Arial"/>
          <w:b/>
          <w:w w:val="80"/>
          <w:sz w:val="20"/>
        </w:rPr>
        <w:t xml:space="preserve">Polygamy; </w:t>
      </w:r>
      <w:r>
        <w:rPr>
          <w:w w:val="80"/>
          <w:sz w:val="20"/>
        </w:rPr>
        <w:t>In Uganda, it is estimated that about 40% of men have</w:t>
      </w:r>
      <w:r>
        <w:rPr>
          <w:sz w:val="20"/>
        </w:rPr>
        <w:t xml:space="preserve"> </w:t>
      </w:r>
      <w:r>
        <w:rPr>
          <w:w w:val="80"/>
          <w:sz w:val="20"/>
        </w:rPr>
        <w:t>more than one wife which implies that they live in a polygamous marriage which</w:t>
      </w:r>
      <w:r>
        <w:rPr>
          <w:sz w:val="20"/>
        </w:rPr>
        <w:t xml:space="preserve"> </w:t>
      </w:r>
      <w:r>
        <w:rPr>
          <w:w w:val="80"/>
          <w:sz w:val="20"/>
        </w:rPr>
        <w:t>ensures</w:t>
      </w:r>
      <w:r>
        <w:rPr>
          <w:sz w:val="20"/>
        </w:rPr>
        <w:t xml:space="preserve"> </w:t>
      </w:r>
      <w:r>
        <w:rPr>
          <w:w w:val="80"/>
          <w:sz w:val="20"/>
        </w:rPr>
        <w:t>large</w:t>
      </w:r>
      <w:r>
        <w:rPr>
          <w:sz w:val="20"/>
        </w:rPr>
        <w:t xml:space="preserve"> </w:t>
      </w:r>
      <w:r>
        <w:rPr>
          <w:w w:val="80"/>
          <w:sz w:val="20"/>
        </w:rPr>
        <w:t>families</w:t>
      </w:r>
      <w:r>
        <w:rPr>
          <w:sz w:val="20"/>
        </w:rPr>
        <w:t xml:space="preserve"> </w:t>
      </w:r>
      <w:r>
        <w:rPr>
          <w:w w:val="80"/>
          <w:sz w:val="20"/>
        </w:rPr>
        <w:t>with</w:t>
      </w:r>
      <w:r>
        <w:rPr>
          <w:sz w:val="20"/>
        </w:rPr>
        <w:t xml:space="preserve"> </w:t>
      </w:r>
      <w:r>
        <w:rPr>
          <w:w w:val="80"/>
          <w:sz w:val="20"/>
        </w:rPr>
        <w:t>many</w:t>
      </w:r>
      <w:r>
        <w:rPr>
          <w:sz w:val="20"/>
        </w:rPr>
        <w:t xml:space="preserve"> </w:t>
      </w:r>
      <w:r>
        <w:rPr>
          <w:w w:val="80"/>
          <w:sz w:val="20"/>
        </w:rPr>
        <w:t>children</w:t>
      </w:r>
      <w:r>
        <w:rPr>
          <w:sz w:val="20"/>
        </w:rPr>
        <w:t xml:space="preserve"> </w:t>
      </w:r>
      <w:r>
        <w:rPr>
          <w:w w:val="80"/>
          <w:sz w:val="20"/>
        </w:rPr>
        <w:t>like</w:t>
      </w:r>
      <w:r>
        <w:rPr>
          <w:sz w:val="20"/>
        </w:rPr>
        <w:t xml:space="preserve"> </w:t>
      </w:r>
      <w:r>
        <w:rPr>
          <w:w w:val="80"/>
          <w:sz w:val="20"/>
        </w:rPr>
        <w:t>in</w:t>
      </w:r>
      <w:r>
        <w:rPr>
          <w:sz w:val="20"/>
        </w:rPr>
        <w:t xml:space="preserve"> </w:t>
      </w:r>
      <w:r>
        <w:rPr>
          <w:w w:val="80"/>
          <w:sz w:val="20"/>
        </w:rPr>
        <w:t>Teso</w:t>
      </w:r>
      <w:r>
        <w:rPr>
          <w:sz w:val="20"/>
        </w:rPr>
        <w:t xml:space="preserve"> </w:t>
      </w:r>
      <w:r>
        <w:rPr>
          <w:w w:val="80"/>
          <w:sz w:val="20"/>
        </w:rPr>
        <w:t>land,</w:t>
      </w:r>
      <w:r>
        <w:rPr>
          <w:spacing w:val="-2"/>
          <w:sz w:val="20"/>
        </w:rPr>
        <w:t xml:space="preserve"> </w:t>
      </w:r>
      <w:r>
        <w:rPr>
          <w:w w:val="80"/>
          <w:sz w:val="20"/>
        </w:rPr>
        <w:t>Kigezi</w:t>
      </w:r>
      <w:r>
        <w:rPr>
          <w:sz w:val="20"/>
        </w:rPr>
        <w:t xml:space="preserve"> </w:t>
      </w:r>
      <w:r>
        <w:rPr>
          <w:w w:val="80"/>
          <w:sz w:val="20"/>
        </w:rPr>
        <w:t>land,</w:t>
      </w:r>
      <w:r>
        <w:rPr>
          <w:sz w:val="20"/>
        </w:rPr>
        <w:t xml:space="preserve"> </w:t>
      </w:r>
      <w:r>
        <w:rPr>
          <w:w w:val="80"/>
          <w:sz w:val="20"/>
        </w:rPr>
        <w:t>etc.</w:t>
      </w:r>
      <w:r>
        <w:rPr>
          <w:sz w:val="20"/>
        </w:rPr>
        <w:t xml:space="preserve"> </w:t>
      </w:r>
      <w:r>
        <w:rPr>
          <w:w w:val="80"/>
          <w:sz w:val="20"/>
        </w:rPr>
        <w:t>E.g.</w:t>
      </w:r>
      <w:r>
        <w:rPr>
          <w:sz w:val="20"/>
        </w:rPr>
        <w:t xml:space="preserve"> </w:t>
      </w:r>
      <w:r>
        <w:rPr>
          <w:w w:val="80"/>
          <w:sz w:val="20"/>
        </w:rPr>
        <w:t>a</w:t>
      </w:r>
      <w:r>
        <w:rPr>
          <w:sz w:val="20"/>
        </w:rPr>
        <w:t xml:space="preserve"> </w:t>
      </w:r>
      <w:r>
        <w:rPr>
          <w:w w:val="80"/>
          <w:sz w:val="20"/>
        </w:rPr>
        <w:t>renowned</w:t>
      </w:r>
      <w:r>
        <w:rPr>
          <w:sz w:val="20"/>
        </w:rPr>
        <w:t xml:space="preserve"> </w:t>
      </w:r>
      <w:r>
        <w:rPr>
          <w:w w:val="80"/>
          <w:sz w:val="20"/>
        </w:rPr>
        <w:t>local</w:t>
      </w:r>
      <w:r>
        <w:rPr>
          <w:sz w:val="20"/>
        </w:rPr>
        <w:t xml:space="preserve"> </w:t>
      </w:r>
      <w:r>
        <w:rPr>
          <w:w w:val="80"/>
          <w:sz w:val="20"/>
        </w:rPr>
        <w:t>musician</w:t>
      </w:r>
      <w:r>
        <w:rPr>
          <w:sz w:val="20"/>
        </w:rPr>
        <w:t xml:space="preserve"> </w:t>
      </w:r>
      <w:r>
        <w:rPr>
          <w:w w:val="80"/>
          <w:sz w:val="20"/>
        </w:rPr>
        <w:t>Paul</w:t>
      </w:r>
      <w:r>
        <w:rPr>
          <w:sz w:val="20"/>
        </w:rPr>
        <w:t xml:space="preserve"> </w:t>
      </w:r>
      <w:r>
        <w:rPr>
          <w:w w:val="80"/>
          <w:sz w:val="20"/>
        </w:rPr>
        <w:t>Kafeero</w:t>
      </w:r>
      <w:r>
        <w:rPr>
          <w:sz w:val="20"/>
        </w:rPr>
        <w:t xml:space="preserve"> </w:t>
      </w:r>
      <w:r>
        <w:rPr>
          <w:w w:val="80"/>
          <w:sz w:val="20"/>
        </w:rPr>
        <w:t>of</w:t>
      </w:r>
      <w:r>
        <w:rPr>
          <w:sz w:val="20"/>
        </w:rPr>
        <w:t xml:space="preserve"> </w:t>
      </w:r>
      <w:r>
        <w:rPr>
          <w:w w:val="80"/>
          <w:sz w:val="20"/>
        </w:rPr>
        <w:t>Mukono</w:t>
      </w:r>
      <w:r>
        <w:rPr>
          <w:sz w:val="20"/>
        </w:rPr>
        <w:t xml:space="preserve"> </w:t>
      </w:r>
      <w:r>
        <w:rPr>
          <w:w w:val="80"/>
          <w:sz w:val="20"/>
        </w:rPr>
        <w:t>who</w:t>
      </w:r>
      <w:r>
        <w:rPr>
          <w:sz w:val="20"/>
        </w:rPr>
        <w:t xml:space="preserve"> </w:t>
      </w:r>
      <w:r>
        <w:rPr>
          <w:w w:val="80"/>
          <w:sz w:val="20"/>
        </w:rPr>
        <w:t xml:space="preserve">died </w:t>
      </w:r>
      <w:r>
        <w:rPr>
          <w:w w:val="85"/>
          <w:sz w:val="20"/>
        </w:rPr>
        <w:t>in</w:t>
      </w:r>
      <w:r>
        <w:rPr>
          <w:spacing w:val="-2"/>
          <w:w w:val="85"/>
          <w:sz w:val="20"/>
        </w:rPr>
        <w:t xml:space="preserve"> </w:t>
      </w:r>
      <w:r>
        <w:rPr>
          <w:w w:val="85"/>
          <w:sz w:val="20"/>
        </w:rPr>
        <w:t>2007</w:t>
      </w:r>
      <w:r>
        <w:rPr>
          <w:spacing w:val="-2"/>
          <w:w w:val="85"/>
          <w:sz w:val="20"/>
        </w:rPr>
        <w:t xml:space="preserve"> </w:t>
      </w:r>
      <w:r>
        <w:rPr>
          <w:w w:val="85"/>
          <w:sz w:val="20"/>
        </w:rPr>
        <w:t>had</w:t>
      </w:r>
      <w:r>
        <w:rPr>
          <w:spacing w:val="-2"/>
          <w:w w:val="85"/>
          <w:sz w:val="20"/>
        </w:rPr>
        <w:t xml:space="preserve"> </w:t>
      </w:r>
      <w:r>
        <w:rPr>
          <w:w w:val="85"/>
          <w:sz w:val="20"/>
        </w:rPr>
        <w:t>over</w:t>
      </w:r>
      <w:r>
        <w:rPr>
          <w:spacing w:val="-2"/>
          <w:w w:val="85"/>
          <w:sz w:val="20"/>
        </w:rPr>
        <w:t xml:space="preserve"> </w:t>
      </w:r>
      <w:r>
        <w:rPr>
          <w:w w:val="85"/>
          <w:sz w:val="20"/>
        </w:rPr>
        <w:t>19</w:t>
      </w:r>
      <w:r>
        <w:rPr>
          <w:spacing w:val="-1"/>
          <w:w w:val="85"/>
          <w:sz w:val="20"/>
        </w:rPr>
        <w:t xml:space="preserve"> </w:t>
      </w:r>
      <w:r>
        <w:rPr>
          <w:w w:val="85"/>
          <w:sz w:val="20"/>
        </w:rPr>
        <w:t>wives</w:t>
      </w:r>
      <w:r>
        <w:rPr>
          <w:spacing w:val="-2"/>
          <w:w w:val="85"/>
          <w:sz w:val="20"/>
        </w:rPr>
        <w:t xml:space="preserve"> </w:t>
      </w:r>
      <w:r>
        <w:rPr>
          <w:w w:val="85"/>
          <w:sz w:val="20"/>
        </w:rPr>
        <w:t>with</w:t>
      </w:r>
      <w:r>
        <w:rPr>
          <w:spacing w:val="-2"/>
          <w:w w:val="85"/>
          <w:sz w:val="20"/>
        </w:rPr>
        <w:t xml:space="preserve"> </w:t>
      </w:r>
      <w:r>
        <w:rPr>
          <w:w w:val="85"/>
          <w:sz w:val="20"/>
        </w:rPr>
        <w:t>45</w:t>
      </w:r>
      <w:r>
        <w:rPr>
          <w:spacing w:val="-2"/>
          <w:w w:val="85"/>
          <w:sz w:val="20"/>
        </w:rPr>
        <w:t xml:space="preserve"> </w:t>
      </w:r>
      <w:r>
        <w:rPr>
          <w:w w:val="85"/>
          <w:sz w:val="20"/>
        </w:rPr>
        <w:t>children</w:t>
      </w:r>
      <w:r>
        <w:rPr>
          <w:spacing w:val="-2"/>
          <w:w w:val="85"/>
          <w:sz w:val="20"/>
        </w:rPr>
        <w:t xml:space="preserve"> </w:t>
      </w:r>
      <w:r>
        <w:rPr>
          <w:w w:val="85"/>
          <w:sz w:val="20"/>
        </w:rPr>
        <w:t>at</w:t>
      </w:r>
      <w:r>
        <w:rPr>
          <w:spacing w:val="-2"/>
          <w:w w:val="85"/>
          <w:sz w:val="20"/>
        </w:rPr>
        <w:t xml:space="preserve"> </w:t>
      </w:r>
      <w:r>
        <w:rPr>
          <w:w w:val="85"/>
          <w:sz w:val="20"/>
        </w:rPr>
        <w:t>the</w:t>
      </w:r>
      <w:r>
        <w:rPr>
          <w:spacing w:val="-2"/>
          <w:w w:val="85"/>
          <w:sz w:val="20"/>
        </w:rPr>
        <w:t xml:space="preserve"> </w:t>
      </w:r>
      <w:r>
        <w:rPr>
          <w:w w:val="85"/>
          <w:sz w:val="20"/>
        </w:rPr>
        <w:t>age</w:t>
      </w:r>
      <w:r>
        <w:rPr>
          <w:spacing w:val="-2"/>
          <w:w w:val="85"/>
          <w:sz w:val="20"/>
        </w:rPr>
        <w:t xml:space="preserve"> </w:t>
      </w:r>
      <w:r>
        <w:rPr>
          <w:w w:val="85"/>
          <w:sz w:val="20"/>
        </w:rPr>
        <w:t>of</w:t>
      </w:r>
      <w:r>
        <w:rPr>
          <w:spacing w:val="-2"/>
          <w:w w:val="85"/>
          <w:sz w:val="20"/>
        </w:rPr>
        <w:t xml:space="preserve"> </w:t>
      </w:r>
      <w:r>
        <w:rPr>
          <w:w w:val="85"/>
          <w:sz w:val="20"/>
        </w:rPr>
        <w:t>37</w:t>
      </w:r>
      <w:r>
        <w:rPr>
          <w:spacing w:val="-1"/>
          <w:w w:val="85"/>
          <w:sz w:val="20"/>
        </w:rPr>
        <w:t xml:space="preserve"> </w:t>
      </w:r>
      <w:r>
        <w:rPr>
          <w:w w:val="85"/>
          <w:sz w:val="20"/>
        </w:rPr>
        <w:t>years.</w:t>
      </w:r>
    </w:p>
    <w:p w:rsidR="00E5575B" w:rsidRDefault="00D512E5">
      <w:pPr>
        <w:pStyle w:val="ListParagraph"/>
        <w:numPr>
          <w:ilvl w:val="0"/>
          <w:numId w:val="48"/>
        </w:numPr>
        <w:tabs>
          <w:tab w:val="left" w:pos="1284"/>
        </w:tabs>
        <w:spacing w:line="242" w:lineRule="auto"/>
        <w:ind w:right="627" w:firstLine="360"/>
        <w:jc w:val="both"/>
        <w:rPr>
          <w:sz w:val="20"/>
        </w:rPr>
      </w:pPr>
      <w:r>
        <w:rPr>
          <w:rFonts w:ascii="Arial"/>
          <w:b/>
          <w:w w:val="85"/>
          <w:sz w:val="20"/>
        </w:rPr>
        <w:t>Early</w:t>
      </w:r>
      <w:r>
        <w:rPr>
          <w:rFonts w:ascii="Arial"/>
          <w:b/>
          <w:spacing w:val="-6"/>
          <w:w w:val="85"/>
          <w:sz w:val="20"/>
        </w:rPr>
        <w:t xml:space="preserve"> </w:t>
      </w:r>
      <w:r>
        <w:rPr>
          <w:rFonts w:ascii="Arial"/>
          <w:b/>
          <w:w w:val="85"/>
          <w:sz w:val="20"/>
        </w:rPr>
        <w:t>marriages;</w:t>
      </w:r>
      <w:r>
        <w:rPr>
          <w:rFonts w:ascii="Arial"/>
          <w:b/>
          <w:spacing w:val="-4"/>
          <w:w w:val="85"/>
          <w:sz w:val="20"/>
        </w:rPr>
        <w:t xml:space="preserve"> </w:t>
      </w:r>
      <w:r>
        <w:rPr>
          <w:w w:val="85"/>
          <w:sz w:val="20"/>
        </w:rPr>
        <w:t>Most</w:t>
      </w:r>
      <w:r>
        <w:rPr>
          <w:spacing w:val="-4"/>
          <w:w w:val="85"/>
          <w:sz w:val="20"/>
        </w:rPr>
        <w:t xml:space="preserve"> </w:t>
      </w:r>
      <w:r>
        <w:rPr>
          <w:w w:val="85"/>
          <w:sz w:val="20"/>
        </w:rPr>
        <w:t>women</w:t>
      </w:r>
      <w:r>
        <w:rPr>
          <w:spacing w:val="-4"/>
          <w:w w:val="85"/>
          <w:sz w:val="20"/>
        </w:rPr>
        <w:t xml:space="preserve"> </w:t>
      </w:r>
      <w:r>
        <w:rPr>
          <w:w w:val="85"/>
          <w:sz w:val="20"/>
        </w:rPr>
        <w:t>in</w:t>
      </w:r>
      <w:r>
        <w:rPr>
          <w:spacing w:val="-4"/>
          <w:w w:val="85"/>
          <w:sz w:val="20"/>
        </w:rPr>
        <w:t xml:space="preserve"> </w:t>
      </w:r>
      <w:r>
        <w:rPr>
          <w:w w:val="85"/>
          <w:sz w:val="20"/>
        </w:rPr>
        <w:t>Uganda</w:t>
      </w:r>
      <w:r>
        <w:rPr>
          <w:spacing w:val="-4"/>
          <w:w w:val="85"/>
          <w:sz w:val="20"/>
        </w:rPr>
        <w:t xml:space="preserve"> </w:t>
      </w:r>
      <w:r>
        <w:rPr>
          <w:w w:val="85"/>
          <w:sz w:val="20"/>
        </w:rPr>
        <w:t>especially</w:t>
      </w:r>
      <w:r>
        <w:rPr>
          <w:spacing w:val="-4"/>
          <w:w w:val="85"/>
          <w:sz w:val="20"/>
        </w:rPr>
        <w:t xml:space="preserve"> </w:t>
      </w:r>
      <w:r>
        <w:rPr>
          <w:w w:val="85"/>
          <w:sz w:val="20"/>
        </w:rPr>
        <w:t>girls</w:t>
      </w:r>
      <w:r>
        <w:rPr>
          <w:spacing w:val="-4"/>
          <w:w w:val="85"/>
          <w:sz w:val="20"/>
        </w:rPr>
        <w:t xml:space="preserve"> </w:t>
      </w:r>
      <w:r>
        <w:rPr>
          <w:w w:val="85"/>
          <w:sz w:val="20"/>
        </w:rPr>
        <w:t>at</w:t>
      </w:r>
      <w:r>
        <w:rPr>
          <w:spacing w:val="-4"/>
          <w:w w:val="85"/>
          <w:sz w:val="20"/>
        </w:rPr>
        <w:t xml:space="preserve"> </w:t>
      </w:r>
      <w:r>
        <w:rPr>
          <w:w w:val="85"/>
          <w:sz w:val="20"/>
        </w:rPr>
        <w:t>a</w:t>
      </w:r>
      <w:r>
        <w:rPr>
          <w:spacing w:val="-1"/>
          <w:w w:val="85"/>
          <w:sz w:val="20"/>
        </w:rPr>
        <w:t xml:space="preserve"> </w:t>
      </w:r>
      <w:r>
        <w:rPr>
          <w:w w:val="85"/>
          <w:sz w:val="20"/>
        </w:rPr>
        <w:t>percentage</w:t>
      </w:r>
      <w:r>
        <w:rPr>
          <w:spacing w:val="-4"/>
          <w:w w:val="85"/>
          <w:sz w:val="20"/>
        </w:rPr>
        <w:t xml:space="preserve"> </w:t>
      </w:r>
      <w:r>
        <w:rPr>
          <w:w w:val="85"/>
          <w:sz w:val="20"/>
        </w:rPr>
        <w:t>of</w:t>
      </w:r>
      <w:r>
        <w:rPr>
          <w:spacing w:val="-4"/>
          <w:w w:val="85"/>
          <w:sz w:val="20"/>
        </w:rPr>
        <w:t xml:space="preserve"> </w:t>
      </w:r>
      <w:r>
        <w:rPr>
          <w:w w:val="85"/>
          <w:sz w:val="20"/>
        </w:rPr>
        <w:t>44%</w:t>
      </w:r>
      <w:r>
        <w:rPr>
          <w:spacing w:val="-6"/>
          <w:w w:val="85"/>
          <w:sz w:val="20"/>
        </w:rPr>
        <w:t xml:space="preserve"> </w:t>
      </w:r>
      <w:r>
        <w:rPr>
          <w:w w:val="85"/>
          <w:sz w:val="20"/>
        </w:rPr>
        <w:t>marry</w:t>
      </w:r>
      <w:r>
        <w:rPr>
          <w:spacing w:val="-4"/>
          <w:w w:val="85"/>
          <w:sz w:val="20"/>
        </w:rPr>
        <w:t xml:space="preserve"> </w:t>
      </w:r>
      <w:r>
        <w:rPr>
          <w:w w:val="85"/>
          <w:sz w:val="20"/>
        </w:rPr>
        <w:t>before</w:t>
      </w:r>
      <w:r>
        <w:rPr>
          <w:spacing w:val="-3"/>
          <w:w w:val="85"/>
          <w:sz w:val="20"/>
        </w:rPr>
        <w:t xml:space="preserve"> </w:t>
      </w:r>
      <w:r>
        <w:rPr>
          <w:w w:val="85"/>
          <w:sz w:val="20"/>
        </w:rPr>
        <w:t>the</w:t>
      </w:r>
      <w:r>
        <w:rPr>
          <w:spacing w:val="-4"/>
          <w:w w:val="85"/>
          <w:sz w:val="20"/>
        </w:rPr>
        <w:t xml:space="preserve"> </w:t>
      </w:r>
      <w:r>
        <w:rPr>
          <w:w w:val="85"/>
          <w:sz w:val="20"/>
        </w:rPr>
        <w:t>age</w:t>
      </w:r>
      <w:r>
        <w:rPr>
          <w:spacing w:val="-4"/>
          <w:w w:val="85"/>
          <w:sz w:val="20"/>
        </w:rPr>
        <w:t xml:space="preserve"> </w:t>
      </w:r>
      <w:r>
        <w:rPr>
          <w:w w:val="85"/>
          <w:sz w:val="20"/>
        </w:rPr>
        <w:t>of</w:t>
      </w:r>
      <w:r>
        <w:rPr>
          <w:spacing w:val="-4"/>
          <w:w w:val="85"/>
          <w:sz w:val="20"/>
        </w:rPr>
        <w:t xml:space="preserve"> </w:t>
      </w:r>
      <w:r>
        <w:rPr>
          <w:w w:val="85"/>
          <w:sz w:val="20"/>
        </w:rPr>
        <w:t>18</w:t>
      </w:r>
      <w:r>
        <w:rPr>
          <w:spacing w:val="-6"/>
          <w:sz w:val="20"/>
        </w:rPr>
        <w:t xml:space="preserve"> </w:t>
      </w:r>
      <w:r>
        <w:rPr>
          <w:w w:val="85"/>
          <w:sz w:val="20"/>
        </w:rPr>
        <w:t>-</w:t>
      </w:r>
      <w:r>
        <w:rPr>
          <w:spacing w:val="-4"/>
          <w:w w:val="85"/>
          <w:sz w:val="20"/>
        </w:rPr>
        <w:t xml:space="preserve"> </w:t>
      </w:r>
      <w:r>
        <w:rPr>
          <w:w w:val="85"/>
          <w:sz w:val="20"/>
        </w:rPr>
        <w:t>22</w:t>
      </w:r>
      <w:r>
        <w:rPr>
          <w:spacing w:val="-4"/>
          <w:w w:val="85"/>
          <w:sz w:val="20"/>
        </w:rPr>
        <w:t xml:space="preserve"> </w:t>
      </w:r>
      <w:r>
        <w:rPr>
          <w:w w:val="85"/>
          <w:sz w:val="20"/>
        </w:rPr>
        <w:t>resulting</w:t>
      </w:r>
      <w:r>
        <w:rPr>
          <w:spacing w:val="-4"/>
          <w:w w:val="85"/>
          <w:sz w:val="20"/>
        </w:rPr>
        <w:t xml:space="preserve"> </w:t>
      </w:r>
      <w:r>
        <w:rPr>
          <w:w w:val="85"/>
          <w:sz w:val="20"/>
        </w:rPr>
        <w:t>into</w:t>
      </w:r>
      <w:r>
        <w:rPr>
          <w:spacing w:val="-2"/>
          <w:w w:val="85"/>
          <w:sz w:val="20"/>
        </w:rPr>
        <w:t xml:space="preserve"> </w:t>
      </w:r>
      <w:r>
        <w:rPr>
          <w:w w:val="85"/>
          <w:sz w:val="20"/>
        </w:rPr>
        <w:t xml:space="preserve">producing </w:t>
      </w:r>
      <w:r>
        <w:rPr>
          <w:w w:val="80"/>
          <w:sz w:val="20"/>
        </w:rPr>
        <w:t>many</w:t>
      </w:r>
      <w:r>
        <w:rPr>
          <w:sz w:val="20"/>
        </w:rPr>
        <w:t xml:space="preserve"> </w:t>
      </w:r>
      <w:r>
        <w:rPr>
          <w:w w:val="80"/>
          <w:sz w:val="20"/>
        </w:rPr>
        <w:t>children</w:t>
      </w:r>
      <w:r>
        <w:rPr>
          <w:sz w:val="20"/>
        </w:rPr>
        <w:t xml:space="preserve"> </w:t>
      </w:r>
      <w:r>
        <w:rPr>
          <w:w w:val="80"/>
          <w:sz w:val="20"/>
        </w:rPr>
        <w:t>since</w:t>
      </w:r>
      <w:r>
        <w:rPr>
          <w:sz w:val="20"/>
        </w:rPr>
        <w:t xml:space="preserve"> </w:t>
      </w:r>
      <w:r>
        <w:rPr>
          <w:w w:val="80"/>
          <w:sz w:val="20"/>
        </w:rPr>
        <w:t>they</w:t>
      </w:r>
      <w:r>
        <w:rPr>
          <w:sz w:val="20"/>
        </w:rPr>
        <w:t xml:space="preserve"> </w:t>
      </w:r>
      <w:r>
        <w:rPr>
          <w:w w:val="80"/>
          <w:sz w:val="20"/>
        </w:rPr>
        <w:t>have</w:t>
      </w:r>
      <w:r>
        <w:rPr>
          <w:sz w:val="20"/>
        </w:rPr>
        <w:t xml:space="preserve"> </w:t>
      </w:r>
      <w:r>
        <w:rPr>
          <w:w w:val="80"/>
          <w:sz w:val="20"/>
        </w:rPr>
        <w:t>a</w:t>
      </w:r>
      <w:r>
        <w:rPr>
          <w:sz w:val="20"/>
        </w:rPr>
        <w:t xml:space="preserve"> </w:t>
      </w:r>
      <w:r>
        <w:rPr>
          <w:w w:val="80"/>
          <w:sz w:val="20"/>
        </w:rPr>
        <w:t>long</w:t>
      </w:r>
      <w:r>
        <w:rPr>
          <w:sz w:val="20"/>
        </w:rPr>
        <w:t xml:space="preserve"> </w:t>
      </w:r>
      <w:r>
        <w:rPr>
          <w:w w:val="80"/>
          <w:sz w:val="20"/>
        </w:rPr>
        <w:t>productive</w:t>
      </w:r>
      <w:r>
        <w:rPr>
          <w:sz w:val="20"/>
        </w:rPr>
        <w:t xml:space="preserve"> </w:t>
      </w:r>
      <w:r>
        <w:rPr>
          <w:w w:val="80"/>
          <w:sz w:val="20"/>
        </w:rPr>
        <w:t>period,</w:t>
      </w:r>
      <w:r>
        <w:rPr>
          <w:sz w:val="20"/>
        </w:rPr>
        <w:t xml:space="preserve"> </w:t>
      </w:r>
      <w:r>
        <w:rPr>
          <w:w w:val="80"/>
          <w:sz w:val="20"/>
        </w:rPr>
        <w:t>young</w:t>
      </w:r>
      <w:r>
        <w:rPr>
          <w:sz w:val="20"/>
        </w:rPr>
        <w:t xml:space="preserve"> </w:t>
      </w:r>
      <w:r>
        <w:rPr>
          <w:w w:val="80"/>
          <w:sz w:val="20"/>
        </w:rPr>
        <w:t>and</w:t>
      </w:r>
      <w:r>
        <w:rPr>
          <w:sz w:val="20"/>
        </w:rPr>
        <w:t xml:space="preserve"> </w:t>
      </w:r>
      <w:r>
        <w:rPr>
          <w:w w:val="80"/>
          <w:sz w:val="20"/>
        </w:rPr>
        <w:t>still</w:t>
      </w:r>
      <w:r>
        <w:rPr>
          <w:sz w:val="20"/>
        </w:rPr>
        <w:t xml:space="preserve"> </w:t>
      </w:r>
      <w:r>
        <w:rPr>
          <w:w w:val="80"/>
          <w:sz w:val="20"/>
        </w:rPr>
        <w:t>fertile</w:t>
      </w:r>
      <w:r>
        <w:rPr>
          <w:sz w:val="20"/>
        </w:rPr>
        <w:t xml:space="preserve"> </w:t>
      </w:r>
      <w:r>
        <w:rPr>
          <w:w w:val="80"/>
          <w:sz w:val="20"/>
        </w:rPr>
        <w:t>to</w:t>
      </w:r>
      <w:r>
        <w:rPr>
          <w:sz w:val="20"/>
        </w:rPr>
        <w:t xml:space="preserve"> </w:t>
      </w:r>
      <w:r>
        <w:rPr>
          <w:w w:val="80"/>
          <w:sz w:val="20"/>
        </w:rPr>
        <w:t>bear</w:t>
      </w:r>
      <w:r>
        <w:rPr>
          <w:sz w:val="20"/>
        </w:rPr>
        <w:t xml:space="preserve"> </w:t>
      </w:r>
      <w:r>
        <w:rPr>
          <w:w w:val="80"/>
          <w:sz w:val="20"/>
        </w:rPr>
        <w:t>many</w:t>
      </w:r>
      <w:r>
        <w:rPr>
          <w:sz w:val="20"/>
        </w:rPr>
        <w:t xml:space="preserve"> </w:t>
      </w:r>
      <w:r>
        <w:rPr>
          <w:w w:val="80"/>
          <w:sz w:val="20"/>
        </w:rPr>
        <w:t>children</w:t>
      </w:r>
      <w:r>
        <w:rPr>
          <w:sz w:val="20"/>
        </w:rPr>
        <w:t xml:space="preserve"> </w:t>
      </w:r>
      <w:r>
        <w:rPr>
          <w:w w:val="80"/>
          <w:sz w:val="20"/>
        </w:rPr>
        <w:t>like</w:t>
      </w:r>
      <w:r>
        <w:rPr>
          <w:sz w:val="20"/>
        </w:rPr>
        <w:t xml:space="preserve"> </w:t>
      </w:r>
      <w:r>
        <w:rPr>
          <w:w w:val="80"/>
          <w:sz w:val="20"/>
        </w:rPr>
        <w:t>Bakiga</w:t>
      </w:r>
      <w:r>
        <w:rPr>
          <w:sz w:val="20"/>
        </w:rPr>
        <w:t xml:space="preserve"> </w:t>
      </w:r>
      <w:r>
        <w:rPr>
          <w:w w:val="80"/>
          <w:sz w:val="20"/>
        </w:rPr>
        <w:t>girls</w:t>
      </w:r>
      <w:r>
        <w:rPr>
          <w:sz w:val="20"/>
        </w:rPr>
        <w:t xml:space="preserve"> </w:t>
      </w:r>
      <w:r>
        <w:rPr>
          <w:w w:val="80"/>
          <w:sz w:val="20"/>
        </w:rPr>
        <w:t>in</w:t>
      </w:r>
      <w:r>
        <w:rPr>
          <w:sz w:val="20"/>
        </w:rPr>
        <w:t xml:space="preserve"> </w:t>
      </w:r>
      <w:r>
        <w:rPr>
          <w:w w:val="80"/>
          <w:sz w:val="20"/>
        </w:rPr>
        <w:t>Kisoro</w:t>
      </w:r>
      <w:r>
        <w:rPr>
          <w:sz w:val="20"/>
        </w:rPr>
        <w:t xml:space="preserve"> </w:t>
      </w:r>
      <w:r>
        <w:rPr>
          <w:w w:val="80"/>
          <w:sz w:val="20"/>
        </w:rPr>
        <w:t>and</w:t>
      </w:r>
      <w:r>
        <w:rPr>
          <w:sz w:val="20"/>
        </w:rPr>
        <w:t xml:space="preserve"> </w:t>
      </w:r>
      <w:r>
        <w:rPr>
          <w:w w:val="80"/>
          <w:sz w:val="20"/>
        </w:rPr>
        <w:t>Kabale,</w:t>
      </w:r>
      <w:r>
        <w:rPr>
          <w:sz w:val="20"/>
        </w:rPr>
        <w:t xml:space="preserve"> </w:t>
      </w:r>
      <w:r>
        <w:rPr>
          <w:w w:val="80"/>
          <w:sz w:val="20"/>
        </w:rPr>
        <w:t xml:space="preserve">Bahima </w:t>
      </w:r>
      <w:r>
        <w:rPr>
          <w:w w:val="85"/>
          <w:sz w:val="20"/>
        </w:rPr>
        <w:t>girls</w:t>
      </w:r>
      <w:r>
        <w:rPr>
          <w:spacing w:val="-6"/>
          <w:w w:val="85"/>
          <w:sz w:val="20"/>
        </w:rPr>
        <w:t xml:space="preserve"> </w:t>
      </w:r>
      <w:r>
        <w:rPr>
          <w:w w:val="85"/>
          <w:sz w:val="20"/>
        </w:rPr>
        <w:t>in</w:t>
      </w:r>
      <w:r>
        <w:rPr>
          <w:spacing w:val="-5"/>
          <w:w w:val="85"/>
          <w:sz w:val="20"/>
        </w:rPr>
        <w:t xml:space="preserve"> </w:t>
      </w:r>
      <w:r>
        <w:rPr>
          <w:w w:val="85"/>
          <w:sz w:val="20"/>
        </w:rPr>
        <w:t>Bushenyi</w:t>
      </w:r>
      <w:r>
        <w:rPr>
          <w:spacing w:val="-5"/>
          <w:w w:val="85"/>
          <w:sz w:val="20"/>
        </w:rPr>
        <w:t xml:space="preserve"> </w:t>
      </w:r>
      <w:r>
        <w:rPr>
          <w:w w:val="85"/>
          <w:sz w:val="20"/>
        </w:rPr>
        <w:t>and</w:t>
      </w:r>
      <w:r>
        <w:rPr>
          <w:spacing w:val="-6"/>
          <w:w w:val="85"/>
          <w:sz w:val="20"/>
        </w:rPr>
        <w:t xml:space="preserve"> </w:t>
      </w:r>
      <w:r>
        <w:rPr>
          <w:w w:val="85"/>
          <w:sz w:val="20"/>
        </w:rPr>
        <w:t>Mbarara,</w:t>
      </w:r>
      <w:r>
        <w:rPr>
          <w:spacing w:val="-5"/>
          <w:w w:val="85"/>
          <w:sz w:val="20"/>
        </w:rPr>
        <w:t xml:space="preserve"> </w:t>
      </w:r>
      <w:r>
        <w:rPr>
          <w:w w:val="85"/>
          <w:sz w:val="20"/>
        </w:rPr>
        <w:t>Bagishu</w:t>
      </w:r>
      <w:r>
        <w:rPr>
          <w:spacing w:val="-5"/>
          <w:w w:val="85"/>
          <w:sz w:val="20"/>
        </w:rPr>
        <w:t xml:space="preserve"> </w:t>
      </w:r>
      <w:r>
        <w:rPr>
          <w:w w:val="85"/>
          <w:sz w:val="20"/>
        </w:rPr>
        <w:t>girls</w:t>
      </w:r>
      <w:r>
        <w:rPr>
          <w:spacing w:val="-5"/>
          <w:w w:val="85"/>
          <w:sz w:val="20"/>
        </w:rPr>
        <w:t xml:space="preserve"> </w:t>
      </w:r>
      <w:r>
        <w:rPr>
          <w:w w:val="85"/>
          <w:sz w:val="20"/>
        </w:rPr>
        <w:t>in</w:t>
      </w:r>
      <w:r>
        <w:rPr>
          <w:spacing w:val="-6"/>
          <w:w w:val="85"/>
          <w:sz w:val="20"/>
        </w:rPr>
        <w:t xml:space="preserve"> </w:t>
      </w:r>
      <w:r>
        <w:rPr>
          <w:w w:val="85"/>
          <w:sz w:val="20"/>
        </w:rPr>
        <w:t>Mbale</w:t>
      </w:r>
      <w:r>
        <w:rPr>
          <w:spacing w:val="-5"/>
          <w:w w:val="85"/>
          <w:sz w:val="20"/>
        </w:rPr>
        <w:t xml:space="preserve"> </w:t>
      </w:r>
      <w:r>
        <w:rPr>
          <w:w w:val="85"/>
          <w:sz w:val="20"/>
        </w:rPr>
        <w:t>and</w:t>
      </w:r>
      <w:r>
        <w:rPr>
          <w:spacing w:val="-5"/>
          <w:w w:val="85"/>
          <w:sz w:val="20"/>
        </w:rPr>
        <w:t xml:space="preserve"> </w:t>
      </w:r>
      <w:r>
        <w:rPr>
          <w:w w:val="85"/>
          <w:sz w:val="20"/>
        </w:rPr>
        <w:t>Manafwa,</w:t>
      </w:r>
      <w:r>
        <w:rPr>
          <w:spacing w:val="-6"/>
          <w:w w:val="85"/>
          <w:sz w:val="20"/>
        </w:rPr>
        <w:t xml:space="preserve"> </w:t>
      </w:r>
      <w:r>
        <w:rPr>
          <w:w w:val="85"/>
          <w:sz w:val="20"/>
        </w:rPr>
        <w:t>etc.</w:t>
      </w:r>
    </w:p>
    <w:p w:rsidR="00E5575B" w:rsidRDefault="00D512E5">
      <w:pPr>
        <w:pStyle w:val="ListParagraph"/>
        <w:numPr>
          <w:ilvl w:val="0"/>
          <w:numId w:val="48"/>
        </w:numPr>
        <w:tabs>
          <w:tab w:val="left" w:pos="1366"/>
        </w:tabs>
        <w:spacing w:line="242" w:lineRule="auto"/>
        <w:ind w:right="623" w:firstLine="360"/>
        <w:jc w:val="both"/>
        <w:rPr>
          <w:sz w:val="20"/>
        </w:rPr>
      </w:pPr>
      <w:r>
        <w:rPr>
          <w:rFonts w:ascii="Arial"/>
          <w:b/>
          <w:spacing w:val="-2"/>
          <w:w w:val="80"/>
          <w:sz w:val="20"/>
        </w:rPr>
        <w:t>Education;</w:t>
      </w:r>
      <w:r>
        <w:rPr>
          <w:rFonts w:ascii="Arial"/>
          <w:b/>
          <w:spacing w:val="-4"/>
          <w:sz w:val="20"/>
        </w:rPr>
        <w:t xml:space="preserve"> </w:t>
      </w:r>
      <w:r>
        <w:rPr>
          <w:spacing w:val="-2"/>
          <w:w w:val="80"/>
          <w:sz w:val="20"/>
        </w:rPr>
        <w:t>High</w:t>
      </w:r>
      <w:r>
        <w:rPr>
          <w:spacing w:val="-10"/>
          <w:sz w:val="20"/>
        </w:rPr>
        <w:t xml:space="preserve"> </w:t>
      </w:r>
      <w:r>
        <w:rPr>
          <w:spacing w:val="-2"/>
          <w:w w:val="80"/>
          <w:sz w:val="20"/>
        </w:rPr>
        <w:t>population</w:t>
      </w:r>
      <w:r>
        <w:rPr>
          <w:spacing w:val="-11"/>
          <w:sz w:val="20"/>
        </w:rPr>
        <w:t xml:space="preserve"> </w:t>
      </w:r>
      <w:r>
        <w:rPr>
          <w:spacing w:val="-2"/>
          <w:w w:val="80"/>
          <w:sz w:val="20"/>
        </w:rPr>
        <w:t>growth</w:t>
      </w:r>
      <w:r>
        <w:rPr>
          <w:spacing w:val="-11"/>
          <w:sz w:val="20"/>
        </w:rPr>
        <w:t xml:space="preserve"> </w:t>
      </w:r>
      <w:r>
        <w:rPr>
          <w:spacing w:val="-2"/>
          <w:w w:val="80"/>
          <w:sz w:val="20"/>
        </w:rPr>
        <w:t>rates</w:t>
      </w:r>
      <w:r>
        <w:rPr>
          <w:spacing w:val="-11"/>
          <w:sz w:val="20"/>
        </w:rPr>
        <w:t xml:space="preserve"> </w:t>
      </w:r>
      <w:r>
        <w:rPr>
          <w:spacing w:val="-2"/>
          <w:w w:val="80"/>
          <w:sz w:val="20"/>
        </w:rPr>
        <w:t>have</w:t>
      </w:r>
      <w:r>
        <w:rPr>
          <w:spacing w:val="-11"/>
          <w:sz w:val="20"/>
        </w:rPr>
        <w:t xml:space="preserve"> </w:t>
      </w:r>
      <w:r>
        <w:rPr>
          <w:spacing w:val="-2"/>
          <w:w w:val="80"/>
          <w:sz w:val="20"/>
        </w:rPr>
        <w:t>also</w:t>
      </w:r>
      <w:r>
        <w:rPr>
          <w:spacing w:val="-11"/>
          <w:sz w:val="20"/>
        </w:rPr>
        <w:t xml:space="preserve"> </w:t>
      </w:r>
      <w:r>
        <w:rPr>
          <w:spacing w:val="-2"/>
          <w:w w:val="80"/>
          <w:sz w:val="20"/>
        </w:rPr>
        <w:t>been</w:t>
      </w:r>
      <w:r>
        <w:rPr>
          <w:spacing w:val="-11"/>
          <w:sz w:val="20"/>
        </w:rPr>
        <w:t xml:space="preserve"> </w:t>
      </w:r>
      <w:r>
        <w:rPr>
          <w:spacing w:val="-2"/>
          <w:w w:val="80"/>
          <w:sz w:val="20"/>
        </w:rPr>
        <w:t>due</w:t>
      </w:r>
      <w:r>
        <w:rPr>
          <w:spacing w:val="-11"/>
          <w:sz w:val="20"/>
        </w:rPr>
        <w:t xml:space="preserve"> </w:t>
      </w:r>
      <w:r>
        <w:rPr>
          <w:spacing w:val="-2"/>
          <w:w w:val="80"/>
          <w:sz w:val="20"/>
        </w:rPr>
        <w:t>to</w:t>
      </w:r>
      <w:r>
        <w:rPr>
          <w:spacing w:val="-12"/>
          <w:sz w:val="20"/>
        </w:rPr>
        <w:t xml:space="preserve"> </w:t>
      </w:r>
      <w:r>
        <w:rPr>
          <w:spacing w:val="-2"/>
          <w:w w:val="80"/>
          <w:sz w:val="20"/>
        </w:rPr>
        <w:t>low</w:t>
      </w:r>
      <w:r>
        <w:rPr>
          <w:spacing w:val="-10"/>
          <w:sz w:val="20"/>
        </w:rPr>
        <w:t xml:space="preserve"> </w:t>
      </w:r>
      <w:r>
        <w:rPr>
          <w:spacing w:val="-2"/>
          <w:w w:val="80"/>
          <w:sz w:val="20"/>
        </w:rPr>
        <w:t>levels</w:t>
      </w:r>
      <w:r>
        <w:rPr>
          <w:spacing w:val="-11"/>
          <w:sz w:val="20"/>
        </w:rPr>
        <w:t xml:space="preserve"> </w:t>
      </w:r>
      <w:r>
        <w:rPr>
          <w:spacing w:val="-2"/>
          <w:w w:val="80"/>
          <w:sz w:val="20"/>
        </w:rPr>
        <w:t>of</w:t>
      </w:r>
      <w:r>
        <w:rPr>
          <w:spacing w:val="-11"/>
          <w:sz w:val="20"/>
        </w:rPr>
        <w:t xml:space="preserve"> </w:t>
      </w:r>
      <w:r>
        <w:rPr>
          <w:spacing w:val="-2"/>
          <w:w w:val="80"/>
          <w:sz w:val="20"/>
        </w:rPr>
        <w:t>education</w:t>
      </w:r>
      <w:r>
        <w:rPr>
          <w:spacing w:val="-11"/>
          <w:sz w:val="20"/>
        </w:rPr>
        <w:t xml:space="preserve"> </w:t>
      </w:r>
      <w:r>
        <w:rPr>
          <w:spacing w:val="-2"/>
          <w:w w:val="80"/>
          <w:sz w:val="20"/>
        </w:rPr>
        <w:t>among</w:t>
      </w:r>
      <w:r>
        <w:rPr>
          <w:spacing w:val="-11"/>
          <w:sz w:val="20"/>
        </w:rPr>
        <w:t xml:space="preserve"> </w:t>
      </w:r>
      <w:r>
        <w:rPr>
          <w:spacing w:val="-2"/>
          <w:w w:val="80"/>
          <w:sz w:val="20"/>
        </w:rPr>
        <w:t>the</w:t>
      </w:r>
      <w:r>
        <w:rPr>
          <w:spacing w:val="-11"/>
          <w:sz w:val="20"/>
        </w:rPr>
        <w:t xml:space="preserve"> </w:t>
      </w:r>
      <w:r>
        <w:rPr>
          <w:spacing w:val="-2"/>
          <w:w w:val="80"/>
          <w:sz w:val="20"/>
        </w:rPr>
        <w:t>people</w:t>
      </w:r>
      <w:r>
        <w:rPr>
          <w:spacing w:val="-11"/>
          <w:sz w:val="20"/>
        </w:rPr>
        <w:t xml:space="preserve"> </w:t>
      </w:r>
      <w:r>
        <w:rPr>
          <w:spacing w:val="-2"/>
          <w:w w:val="80"/>
          <w:sz w:val="20"/>
        </w:rPr>
        <w:t>in</w:t>
      </w:r>
      <w:r>
        <w:rPr>
          <w:spacing w:val="-12"/>
          <w:sz w:val="20"/>
        </w:rPr>
        <w:t xml:space="preserve"> </w:t>
      </w:r>
      <w:r>
        <w:rPr>
          <w:spacing w:val="-2"/>
          <w:w w:val="80"/>
          <w:sz w:val="20"/>
        </w:rPr>
        <w:t>rural</w:t>
      </w:r>
      <w:r>
        <w:rPr>
          <w:spacing w:val="-10"/>
          <w:sz w:val="20"/>
        </w:rPr>
        <w:t xml:space="preserve"> </w:t>
      </w:r>
      <w:r>
        <w:rPr>
          <w:spacing w:val="-2"/>
          <w:w w:val="80"/>
          <w:sz w:val="20"/>
        </w:rPr>
        <w:t>areas</w:t>
      </w:r>
      <w:r>
        <w:rPr>
          <w:spacing w:val="-11"/>
          <w:sz w:val="20"/>
        </w:rPr>
        <w:t xml:space="preserve"> </w:t>
      </w:r>
      <w:r>
        <w:rPr>
          <w:spacing w:val="-2"/>
          <w:w w:val="80"/>
          <w:sz w:val="20"/>
        </w:rPr>
        <w:t>of</w:t>
      </w:r>
      <w:r>
        <w:rPr>
          <w:spacing w:val="-8"/>
          <w:sz w:val="20"/>
        </w:rPr>
        <w:t xml:space="preserve"> </w:t>
      </w:r>
      <w:r>
        <w:rPr>
          <w:spacing w:val="-2"/>
          <w:w w:val="80"/>
          <w:sz w:val="20"/>
        </w:rPr>
        <w:t>Kigezi,</w:t>
      </w:r>
      <w:r>
        <w:rPr>
          <w:spacing w:val="-8"/>
          <w:sz w:val="20"/>
        </w:rPr>
        <w:t xml:space="preserve"> </w:t>
      </w:r>
      <w:r>
        <w:rPr>
          <w:spacing w:val="-2"/>
          <w:w w:val="80"/>
          <w:sz w:val="20"/>
        </w:rPr>
        <w:t>Mbale,</w:t>
      </w:r>
      <w:r>
        <w:rPr>
          <w:spacing w:val="-4"/>
          <w:sz w:val="20"/>
        </w:rPr>
        <w:t xml:space="preserve"> </w:t>
      </w:r>
      <w:r>
        <w:rPr>
          <w:spacing w:val="-2"/>
          <w:w w:val="80"/>
          <w:sz w:val="20"/>
        </w:rPr>
        <w:t xml:space="preserve">Butaleja, </w:t>
      </w:r>
      <w:r>
        <w:rPr>
          <w:spacing w:val="-2"/>
          <w:w w:val="85"/>
          <w:sz w:val="20"/>
        </w:rPr>
        <w:t>Manafwa,</w:t>
      </w:r>
      <w:r>
        <w:rPr>
          <w:spacing w:val="-4"/>
          <w:w w:val="85"/>
          <w:sz w:val="20"/>
        </w:rPr>
        <w:t xml:space="preserve"> </w:t>
      </w:r>
      <w:r>
        <w:rPr>
          <w:spacing w:val="-2"/>
          <w:w w:val="85"/>
          <w:sz w:val="20"/>
        </w:rPr>
        <w:t>Kibale</w:t>
      </w:r>
      <w:r>
        <w:rPr>
          <w:spacing w:val="-3"/>
          <w:w w:val="85"/>
          <w:sz w:val="20"/>
        </w:rPr>
        <w:t xml:space="preserve"> </w:t>
      </w:r>
      <w:r>
        <w:rPr>
          <w:spacing w:val="-2"/>
          <w:w w:val="85"/>
          <w:sz w:val="20"/>
        </w:rPr>
        <w:t>and</w:t>
      </w:r>
      <w:r>
        <w:rPr>
          <w:spacing w:val="-3"/>
          <w:w w:val="85"/>
          <w:sz w:val="20"/>
        </w:rPr>
        <w:t xml:space="preserve"> </w:t>
      </w:r>
      <w:r>
        <w:rPr>
          <w:spacing w:val="-2"/>
          <w:w w:val="85"/>
          <w:sz w:val="20"/>
        </w:rPr>
        <w:t>Bukedea</w:t>
      </w:r>
      <w:r>
        <w:rPr>
          <w:spacing w:val="-4"/>
          <w:w w:val="85"/>
          <w:sz w:val="20"/>
        </w:rPr>
        <w:t xml:space="preserve"> </w:t>
      </w:r>
      <w:r>
        <w:rPr>
          <w:spacing w:val="-2"/>
          <w:w w:val="85"/>
          <w:sz w:val="20"/>
        </w:rPr>
        <w:t>where</w:t>
      </w:r>
      <w:r>
        <w:rPr>
          <w:spacing w:val="-3"/>
          <w:w w:val="85"/>
          <w:sz w:val="20"/>
        </w:rPr>
        <w:t xml:space="preserve"> </w:t>
      </w:r>
      <w:r>
        <w:rPr>
          <w:spacing w:val="-2"/>
          <w:w w:val="85"/>
          <w:sz w:val="20"/>
        </w:rPr>
        <w:t>there is less education</w:t>
      </w:r>
      <w:r>
        <w:rPr>
          <w:spacing w:val="-7"/>
          <w:sz w:val="20"/>
        </w:rPr>
        <w:t xml:space="preserve"> </w:t>
      </w:r>
      <w:r>
        <w:rPr>
          <w:spacing w:val="-2"/>
          <w:w w:val="85"/>
          <w:sz w:val="20"/>
        </w:rPr>
        <w:t>facilities</w:t>
      </w:r>
      <w:r>
        <w:rPr>
          <w:spacing w:val="-4"/>
          <w:w w:val="85"/>
          <w:sz w:val="20"/>
        </w:rPr>
        <w:t xml:space="preserve"> </w:t>
      </w:r>
      <w:r>
        <w:rPr>
          <w:spacing w:val="-2"/>
          <w:w w:val="85"/>
          <w:sz w:val="20"/>
        </w:rPr>
        <w:t>and</w:t>
      </w:r>
      <w:r>
        <w:rPr>
          <w:spacing w:val="-3"/>
          <w:w w:val="85"/>
          <w:sz w:val="20"/>
        </w:rPr>
        <w:t xml:space="preserve"> </w:t>
      </w:r>
      <w:r>
        <w:rPr>
          <w:spacing w:val="-2"/>
          <w:w w:val="85"/>
          <w:sz w:val="20"/>
        </w:rPr>
        <w:t>services</w:t>
      </w:r>
      <w:r>
        <w:rPr>
          <w:spacing w:val="-3"/>
          <w:w w:val="85"/>
          <w:sz w:val="20"/>
        </w:rPr>
        <w:t xml:space="preserve"> </w:t>
      </w:r>
      <w:r>
        <w:rPr>
          <w:spacing w:val="-2"/>
          <w:w w:val="85"/>
          <w:sz w:val="20"/>
        </w:rPr>
        <w:t>making</w:t>
      </w:r>
      <w:r>
        <w:rPr>
          <w:spacing w:val="-4"/>
          <w:w w:val="85"/>
          <w:sz w:val="20"/>
        </w:rPr>
        <w:t xml:space="preserve"> </w:t>
      </w:r>
      <w:r>
        <w:rPr>
          <w:spacing w:val="-2"/>
          <w:w w:val="85"/>
          <w:sz w:val="20"/>
        </w:rPr>
        <w:t>them</w:t>
      </w:r>
      <w:r>
        <w:rPr>
          <w:spacing w:val="-3"/>
          <w:w w:val="85"/>
          <w:sz w:val="20"/>
        </w:rPr>
        <w:t xml:space="preserve"> </w:t>
      </w:r>
      <w:r>
        <w:rPr>
          <w:spacing w:val="-2"/>
          <w:w w:val="85"/>
          <w:sz w:val="20"/>
        </w:rPr>
        <w:t>to</w:t>
      </w:r>
      <w:r>
        <w:rPr>
          <w:spacing w:val="-3"/>
          <w:w w:val="85"/>
          <w:sz w:val="20"/>
        </w:rPr>
        <w:t xml:space="preserve"> </w:t>
      </w:r>
      <w:r>
        <w:rPr>
          <w:spacing w:val="-2"/>
          <w:w w:val="85"/>
          <w:sz w:val="20"/>
        </w:rPr>
        <w:t>stay</w:t>
      </w:r>
      <w:r>
        <w:rPr>
          <w:spacing w:val="-7"/>
          <w:sz w:val="20"/>
        </w:rPr>
        <w:t xml:space="preserve"> </w:t>
      </w:r>
      <w:r>
        <w:rPr>
          <w:spacing w:val="-2"/>
          <w:w w:val="85"/>
          <w:sz w:val="20"/>
        </w:rPr>
        <w:t>shorter</w:t>
      </w:r>
      <w:r>
        <w:rPr>
          <w:spacing w:val="-7"/>
          <w:sz w:val="20"/>
        </w:rPr>
        <w:t xml:space="preserve"> </w:t>
      </w:r>
      <w:r>
        <w:rPr>
          <w:spacing w:val="-2"/>
          <w:w w:val="85"/>
          <w:sz w:val="20"/>
        </w:rPr>
        <w:t>period</w:t>
      </w:r>
      <w:r>
        <w:rPr>
          <w:spacing w:val="-7"/>
          <w:sz w:val="20"/>
        </w:rPr>
        <w:t xml:space="preserve"> </w:t>
      </w:r>
      <w:r>
        <w:rPr>
          <w:spacing w:val="-2"/>
          <w:w w:val="85"/>
          <w:sz w:val="20"/>
        </w:rPr>
        <w:t>in</w:t>
      </w:r>
      <w:r>
        <w:rPr>
          <w:spacing w:val="-8"/>
          <w:sz w:val="20"/>
        </w:rPr>
        <w:t xml:space="preserve"> </w:t>
      </w:r>
      <w:r>
        <w:rPr>
          <w:spacing w:val="-2"/>
          <w:w w:val="85"/>
          <w:sz w:val="20"/>
        </w:rPr>
        <w:t>schools,</w:t>
      </w:r>
      <w:r>
        <w:rPr>
          <w:spacing w:val="-8"/>
          <w:sz w:val="20"/>
        </w:rPr>
        <w:t xml:space="preserve"> </w:t>
      </w:r>
      <w:r>
        <w:rPr>
          <w:spacing w:val="-2"/>
          <w:w w:val="85"/>
          <w:sz w:val="20"/>
        </w:rPr>
        <w:t>unable</w:t>
      </w:r>
      <w:r>
        <w:rPr>
          <w:spacing w:val="-8"/>
          <w:sz w:val="20"/>
        </w:rPr>
        <w:t xml:space="preserve"> </w:t>
      </w:r>
      <w:r>
        <w:rPr>
          <w:spacing w:val="-2"/>
          <w:w w:val="85"/>
          <w:sz w:val="20"/>
        </w:rPr>
        <w:t>to</w:t>
      </w:r>
      <w:r>
        <w:rPr>
          <w:spacing w:val="-7"/>
          <w:sz w:val="20"/>
        </w:rPr>
        <w:t xml:space="preserve"> </w:t>
      </w:r>
      <w:r>
        <w:rPr>
          <w:spacing w:val="-2"/>
          <w:w w:val="85"/>
          <w:sz w:val="20"/>
        </w:rPr>
        <w:t>take</w:t>
      </w:r>
      <w:r>
        <w:rPr>
          <w:spacing w:val="-7"/>
          <w:sz w:val="20"/>
        </w:rPr>
        <w:t xml:space="preserve"> </w:t>
      </w:r>
      <w:r>
        <w:rPr>
          <w:spacing w:val="-2"/>
          <w:w w:val="85"/>
          <w:sz w:val="20"/>
        </w:rPr>
        <w:t xml:space="preserve">up </w:t>
      </w:r>
      <w:r>
        <w:rPr>
          <w:w w:val="80"/>
          <w:sz w:val="20"/>
        </w:rPr>
        <w:t>modern</w:t>
      </w:r>
      <w:r>
        <w:rPr>
          <w:spacing w:val="-3"/>
          <w:sz w:val="20"/>
        </w:rPr>
        <w:t xml:space="preserve"> </w:t>
      </w:r>
      <w:r>
        <w:rPr>
          <w:w w:val="80"/>
          <w:sz w:val="20"/>
        </w:rPr>
        <w:t>employment and being</w:t>
      </w:r>
      <w:r>
        <w:rPr>
          <w:spacing w:val="-2"/>
          <w:w w:val="80"/>
          <w:sz w:val="20"/>
        </w:rPr>
        <w:t xml:space="preserve"> </w:t>
      </w:r>
      <w:r>
        <w:rPr>
          <w:w w:val="80"/>
          <w:sz w:val="20"/>
        </w:rPr>
        <w:t>ignorant</w:t>
      </w:r>
      <w:r>
        <w:rPr>
          <w:spacing w:val="-2"/>
          <w:w w:val="80"/>
          <w:sz w:val="20"/>
        </w:rPr>
        <w:t xml:space="preserve"> </w:t>
      </w:r>
      <w:r>
        <w:rPr>
          <w:w w:val="80"/>
          <w:sz w:val="20"/>
        </w:rPr>
        <w:t>of</w:t>
      </w:r>
      <w:r>
        <w:rPr>
          <w:spacing w:val="-2"/>
          <w:w w:val="80"/>
          <w:sz w:val="20"/>
        </w:rPr>
        <w:t xml:space="preserve"> </w:t>
      </w:r>
      <w:r>
        <w:rPr>
          <w:w w:val="80"/>
          <w:sz w:val="20"/>
        </w:rPr>
        <w:t>the disadvantages</w:t>
      </w:r>
      <w:r>
        <w:rPr>
          <w:spacing w:val="-4"/>
          <w:w w:val="80"/>
          <w:sz w:val="20"/>
        </w:rPr>
        <w:t xml:space="preserve"> </w:t>
      </w:r>
      <w:r>
        <w:rPr>
          <w:w w:val="80"/>
          <w:sz w:val="20"/>
        </w:rPr>
        <w:t>of</w:t>
      </w:r>
      <w:r>
        <w:rPr>
          <w:spacing w:val="-2"/>
          <w:w w:val="80"/>
          <w:sz w:val="20"/>
        </w:rPr>
        <w:t xml:space="preserve"> </w:t>
      </w:r>
      <w:r>
        <w:rPr>
          <w:w w:val="80"/>
          <w:sz w:val="20"/>
        </w:rPr>
        <w:t>large</w:t>
      </w:r>
      <w:r>
        <w:rPr>
          <w:spacing w:val="-2"/>
          <w:w w:val="80"/>
          <w:sz w:val="20"/>
        </w:rPr>
        <w:t xml:space="preserve"> </w:t>
      </w:r>
      <w:r>
        <w:rPr>
          <w:w w:val="80"/>
          <w:sz w:val="20"/>
        </w:rPr>
        <w:t>families and</w:t>
      </w:r>
      <w:r>
        <w:rPr>
          <w:spacing w:val="-2"/>
          <w:w w:val="80"/>
          <w:sz w:val="20"/>
        </w:rPr>
        <w:t xml:space="preserve"> </w:t>
      </w:r>
      <w:r>
        <w:rPr>
          <w:w w:val="80"/>
          <w:sz w:val="20"/>
        </w:rPr>
        <w:t>use</w:t>
      </w:r>
      <w:r>
        <w:rPr>
          <w:spacing w:val="-3"/>
          <w:sz w:val="20"/>
        </w:rPr>
        <w:t xml:space="preserve"> </w:t>
      </w:r>
      <w:r>
        <w:rPr>
          <w:w w:val="80"/>
          <w:sz w:val="20"/>
        </w:rPr>
        <w:t>of</w:t>
      </w:r>
      <w:r>
        <w:rPr>
          <w:spacing w:val="-3"/>
          <w:sz w:val="20"/>
        </w:rPr>
        <w:t xml:space="preserve"> </w:t>
      </w:r>
      <w:r>
        <w:rPr>
          <w:w w:val="80"/>
          <w:sz w:val="20"/>
        </w:rPr>
        <w:t>family</w:t>
      </w:r>
      <w:r>
        <w:rPr>
          <w:spacing w:val="-3"/>
          <w:sz w:val="20"/>
        </w:rPr>
        <w:t xml:space="preserve"> </w:t>
      </w:r>
      <w:r>
        <w:rPr>
          <w:w w:val="80"/>
          <w:sz w:val="20"/>
        </w:rPr>
        <w:t>planning</w:t>
      </w:r>
      <w:r>
        <w:rPr>
          <w:spacing w:val="-3"/>
          <w:sz w:val="20"/>
        </w:rPr>
        <w:t xml:space="preserve"> </w:t>
      </w:r>
      <w:r>
        <w:rPr>
          <w:w w:val="80"/>
          <w:sz w:val="20"/>
        </w:rPr>
        <w:t>methods thus high birth</w:t>
      </w:r>
      <w:r>
        <w:rPr>
          <w:spacing w:val="-2"/>
          <w:w w:val="80"/>
          <w:sz w:val="20"/>
        </w:rPr>
        <w:t xml:space="preserve"> </w:t>
      </w:r>
      <w:r>
        <w:rPr>
          <w:w w:val="80"/>
          <w:sz w:val="20"/>
        </w:rPr>
        <w:t>rates.</w:t>
      </w:r>
    </w:p>
    <w:p w:rsidR="00E5575B" w:rsidRDefault="00D512E5">
      <w:pPr>
        <w:pStyle w:val="ListParagraph"/>
        <w:numPr>
          <w:ilvl w:val="0"/>
          <w:numId w:val="48"/>
        </w:numPr>
        <w:tabs>
          <w:tab w:val="left" w:pos="1376"/>
        </w:tabs>
        <w:spacing w:line="242" w:lineRule="auto"/>
        <w:ind w:right="630" w:firstLine="360"/>
        <w:jc w:val="both"/>
        <w:rPr>
          <w:sz w:val="20"/>
        </w:rPr>
      </w:pPr>
      <w:r>
        <w:rPr>
          <w:rFonts w:ascii="Arial"/>
          <w:b/>
          <w:w w:val="85"/>
          <w:sz w:val="20"/>
        </w:rPr>
        <w:t>Level</w:t>
      </w:r>
      <w:r>
        <w:rPr>
          <w:rFonts w:ascii="Arial"/>
          <w:b/>
          <w:spacing w:val="-5"/>
          <w:w w:val="85"/>
          <w:sz w:val="20"/>
        </w:rPr>
        <w:t xml:space="preserve"> </w:t>
      </w:r>
      <w:r>
        <w:rPr>
          <w:rFonts w:ascii="Arial"/>
          <w:b/>
          <w:w w:val="85"/>
          <w:sz w:val="20"/>
        </w:rPr>
        <w:t>of</w:t>
      </w:r>
      <w:r>
        <w:rPr>
          <w:rFonts w:ascii="Arial"/>
          <w:b/>
          <w:spacing w:val="-6"/>
          <w:w w:val="85"/>
          <w:sz w:val="20"/>
        </w:rPr>
        <w:t xml:space="preserve"> </w:t>
      </w:r>
      <w:r>
        <w:rPr>
          <w:rFonts w:ascii="Arial"/>
          <w:b/>
          <w:w w:val="85"/>
          <w:sz w:val="20"/>
        </w:rPr>
        <w:t>income;</w:t>
      </w:r>
      <w:r>
        <w:rPr>
          <w:rFonts w:ascii="Arial"/>
          <w:b/>
          <w:spacing w:val="-2"/>
          <w:w w:val="85"/>
          <w:sz w:val="20"/>
        </w:rPr>
        <w:t xml:space="preserve"> </w:t>
      </w:r>
      <w:r>
        <w:rPr>
          <w:w w:val="85"/>
          <w:sz w:val="20"/>
        </w:rPr>
        <w:t>In</w:t>
      </w:r>
      <w:r>
        <w:rPr>
          <w:spacing w:val="-2"/>
          <w:w w:val="85"/>
          <w:sz w:val="20"/>
        </w:rPr>
        <w:t xml:space="preserve"> </w:t>
      </w:r>
      <w:r>
        <w:rPr>
          <w:w w:val="85"/>
          <w:sz w:val="20"/>
        </w:rPr>
        <w:t>Uganda,</w:t>
      </w:r>
      <w:r>
        <w:rPr>
          <w:spacing w:val="-3"/>
          <w:w w:val="85"/>
          <w:sz w:val="20"/>
        </w:rPr>
        <w:t xml:space="preserve"> </w:t>
      </w:r>
      <w:r>
        <w:rPr>
          <w:w w:val="85"/>
          <w:sz w:val="20"/>
        </w:rPr>
        <w:t>the</w:t>
      </w:r>
      <w:r>
        <w:rPr>
          <w:spacing w:val="-2"/>
          <w:w w:val="85"/>
          <w:sz w:val="20"/>
        </w:rPr>
        <w:t xml:space="preserve"> </w:t>
      </w:r>
      <w:r>
        <w:rPr>
          <w:w w:val="85"/>
          <w:sz w:val="20"/>
        </w:rPr>
        <w:t>poor</w:t>
      </w:r>
      <w:r>
        <w:rPr>
          <w:spacing w:val="-2"/>
          <w:w w:val="85"/>
          <w:sz w:val="20"/>
        </w:rPr>
        <w:t xml:space="preserve"> </w:t>
      </w:r>
      <w:r>
        <w:rPr>
          <w:w w:val="85"/>
          <w:sz w:val="20"/>
        </w:rPr>
        <w:t>people</w:t>
      </w:r>
      <w:r>
        <w:rPr>
          <w:spacing w:val="-3"/>
          <w:w w:val="85"/>
          <w:sz w:val="20"/>
        </w:rPr>
        <w:t xml:space="preserve"> </w:t>
      </w:r>
      <w:r>
        <w:rPr>
          <w:w w:val="85"/>
          <w:sz w:val="20"/>
        </w:rPr>
        <w:t>have</w:t>
      </w:r>
      <w:r>
        <w:rPr>
          <w:spacing w:val="-2"/>
          <w:w w:val="85"/>
          <w:sz w:val="20"/>
        </w:rPr>
        <w:t xml:space="preserve"> </w:t>
      </w:r>
      <w:r>
        <w:rPr>
          <w:w w:val="85"/>
          <w:sz w:val="20"/>
        </w:rPr>
        <w:t>limited</w:t>
      </w:r>
      <w:r>
        <w:rPr>
          <w:spacing w:val="-2"/>
          <w:w w:val="85"/>
          <w:sz w:val="20"/>
        </w:rPr>
        <w:t xml:space="preserve"> </w:t>
      </w:r>
      <w:r>
        <w:rPr>
          <w:w w:val="85"/>
          <w:sz w:val="20"/>
        </w:rPr>
        <w:t>ambitious</w:t>
      </w:r>
      <w:r>
        <w:rPr>
          <w:spacing w:val="-3"/>
          <w:w w:val="85"/>
          <w:sz w:val="20"/>
        </w:rPr>
        <w:t xml:space="preserve"> </w:t>
      </w:r>
      <w:r>
        <w:rPr>
          <w:w w:val="85"/>
          <w:sz w:val="20"/>
        </w:rPr>
        <w:t>and</w:t>
      </w:r>
      <w:r>
        <w:rPr>
          <w:spacing w:val="-2"/>
          <w:w w:val="85"/>
          <w:sz w:val="20"/>
        </w:rPr>
        <w:t xml:space="preserve"> </w:t>
      </w:r>
      <w:r>
        <w:rPr>
          <w:w w:val="85"/>
          <w:sz w:val="20"/>
        </w:rPr>
        <w:t>with</w:t>
      </w:r>
      <w:r>
        <w:rPr>
          <w:spacing w:val="-3"/>
          <w:w w:val="85"/>
          <w:sz w:val="20"/>
        </w:rPr>
        <w:t xml:space="preserve"> </w:t>
      </w:r>
      <w:r>
        <w:rPr>
          <w:w w:val="85"/>
          <w:sz w:val="20"/>
        </w:rPr>
        <w:t>more</w:t>
      </w:r>
      <w:r>
        <w:rPr>
          <w:spacing w:val="-2"/>
          <w:w w:val="85"/>
          <w:sz w:val="20"/>
        </w:rPr>
        <w:t xml:space="preserve"> </w:t>
      </w:r>
      <w:r>
        <w:rPr>
          <w:w w:val="85"/>
          <w:sz w:val="20"/>
        </w:rPr>
        <w:t>free</w:t>
      </w:r>
      <w:r>
        <w:rPr>
          <w:spacing w:val="-2"/>
          <w:w w:val="85"/>
          <w:sz w:val="20"/>
        </w:rPr>
        <w:t xml:space="preserve"> </w:t>
      </w:r>
      <w:r>
        <w:rPr>
          <w:w w:val="85"/>
          <w:sz w:val="20"/>
        </w:rPr>
        <w:t>time</w:t>
      </w:r>
      <w:r>
        <w:rPr>
          <w:spacing w:val="-4"/>
          <w:w w:val="85"/>
          <w:sz w:val="20"/>
        </w:rPr>
        <w:t xml:space="preserve"> </w:t>
      </w:r>
      <w:r>
        <w:rPr>
          <w:w w:val="85"/>
          <w:sz w:val="20"/>
        </w:rPr>
        <w:t>so</w:t>
      </w:r>
      <w:r>
        <w:rPr>
          <w:spacing w:val="-2"/>
          <w:w w:val="85"/>
          <w:sz w:val="20"/>
        </w:rPr>
        <w:t xml:space="preserve"> </w:t>
      </w:r>
      <w:r>
        <w:rPr>
          <w:w w:val="85"/>
          <w:sz w:val="20"/>
        </w:rPr>
        <w:t>they</w:t>
      </w:r>
      <w:r>
        <w:rPr>
          <w:spacing w:val="-3"/>
          <w:w w:val="85"/>
          <w:sz w:val="20"/>
        </w:rPr>
        <w:t xml:space="preserve"> </w:t>
      </w:r>
      <w:r>
        <w:rPr>
          <w:w w:val="85"/>
          <w:sz w:val="20"/>
        </w:rPr>
        <w:t>produce</w:t>
      </w:r>
      <w:r>
        <w:rPr>
          <w:spacing w:val="-2"/>
          <w:w w:val="85"/>
          <w:sz w:val="20"/>
        </w:rPr>
        <w:t xml:space="preserve"> </w:t>
      </w:r>
      <w:r>
        <w:rPr>
          <w:w w:val="85"/>
          <w:sz w:val="20"/>
        </w:rPr>
        <w:t>much</w:t>
      </w:r>
      <w:r>
        <w:rPr>
          <w:spacing w:val="-2"/>
          <w:w w:val="85"/>
          <w:sz w:val="20"/>
        </w:rPr>
        <w:t xml:space="preserve"> </w:t>
      </w:r>
      <w:r>
        <w:rPr>
          <w:w w:val="85"/>
          <w:sz w:val="20"/>
        </w:rPr>
        <w:t>in</w:t>
      </w:r>
      <w:r>
        <w:rPr>
          <w:spacing w:val="-3"/>
          <w:w w:val="85"/>
          <w:sz w:val="20"/>
        </w:rPr>
        <w:t xml:space="preserve"> </w:t>
      </w:r>
      <w:r>
        <w:rPr>
          <w:w w:val="85"/>
          <w:sz w:val="20"/>
        </w:rPr>
        <w:t>their</w:t>
      </w:r>
      <w:r>
        <w:rPr>
          <w:spacing w:val="-2"/>
          <w:w w:val="85"/>
          <w:sz w:val="20"/>
        </w:rPr>
        <w:t xml:space="preserve"> </w:t>
      </w:r>
      <w:r>
        <w:rPr>
          <w:w w:val="85"/>
          <w:sz w:val="20"/>
        </w:rPr>
        <w:t>leisure</w:t>
      </w:r>
      <w:r>
        <w:rPr>
          <w:spacing w:val="-2"/>
          <w:w w:val="85"/>
          <w:sz w:val="20"/>
        </w:rPr>
        <w:t xml:space="preserve"> </w:t>
      </w:r>
      <w:r>
        <w:rPr>
          <w:w w:val="85"/>
          <w:sz w:val="20"/>
        </w:rPr>
        <w:t xml:space="preserve">time </w:t>
      </w:r>
      <w:r>
        <w:rPr>
          <w:w w:val="80"/>
          <w:sz w:val="20"/>
        </w:rPr>
        <w:t>than working followed by the middle class because they have less</w:t>
      </w:r>
      <w:r>
        <w:rPr>
          <w:sz w:val="20"/>
        </w:rPr>
        <w:t xml:space="preserve"> </w:t>
      </w:r>
      <w:r>
        <w:rPr>
          <w:w w:val="80"/>
          <w:sz w:val="20"/>
        </w:rPr>
        <w:t xml:space="preserve">future motives of investment as they are low income earners like people in Kisoro, </w:t>
      </w:r>
      <w:r>
        <w:rPr>
          <w:w w:val="85"/>
          <w:sz w:val="20"/>
        </w:rPr>
        <w:t>Kabale, Kibale, Iganga, etc thus high birth rates.</w:t>
      </w:r>
    </w:p>
    <w:p w:rsidR="00E5575B" w:rsidRDefault="00D512E5">
      <w:pPr>
        <w:pStyle w:val="ListParagraph"/>
        <w:numPr>
          <w:ilvl w:val="0"/>
          <w:numId w:val="48"/>
        </w:numPr>
        <w:tabs>
          <w:tab w:val="left" w:pos="1366"/>
        </w:tabs>
        <w:spacing w:line="242" w:lineRule="auto"/>
        <w:ind w:right="626" w:firstLine="360"/>
        <w:jc w:val="both"/>
        <w:rPr>
          <w:sz w:val="20"/>
        </w:rPr>
      </w:pPr>
      <w:r>
        <w:rPr>
          <w:rFonts w:ascii="Arial" w:hAnsi="Arial"/>
          <w:b/>
          <w:w w:val="80"/>
          <w:sz w:val="20"/>
        </w:rPr>
        <w:t>Religious</w:t>
      </w:r>
      <w:r>
        <w:rPr>
          <w:rFonts w:ascii="Arial" w:hAnsi="Arial"/>
          <w:b/>
          <w:sz w:val="20"/>
        </w:rPr>
        <w:t xml:space="preserve"> </w:t>
      </w:r>
      <w:r>
        <w:rPr>
          <w:rFonts w:ascii="Arial" w:hAnsi="Arial"/>
          <w:b/>
          <w:w w:val="80"/>
          <w:sz w:val="20"/>
        </w:rPr>
        <w:t>doctrines;</w:t>
      </w:r>
      <w:r>
        <w:rPr>
          <w:rFonts w:ascii="Arial" w:hAnsi="Arial"/>
          <w:b/>
          <w:sz w:val="20"/>
        </w:rPr>
        <w:t xml:space="preserve"> </w:t>
      </w:r>
      <w:r>
        <w:rPr>
          <w:w w:val="80"/>
          <w:sz w:val="20"/>
        </w:rPr>
        <w:t>In</w:t>
      </w:r>
      <w:r>
        <w:rPr>
          <w:sz w:val="20"/>
        </w:rPr>
        <w:t xml:space="preserve"> </w:t>
      </w:r>
      <w:r>
        <w:rPr>
          <w:w w:val="80"/>
          <w:sz w:val="20"/>
        </w:rPr>
        <w:t>Uganda,</w:t>
      </w:r>
      <w:r>
        <w:rPr>
          <w:sz w:val="20"/>
        </w:rPr>
        <w:t xml:space="preserve"> </w:t>
      </w:r>
      <w:r>
        <w:rPr>
          <w:w w:val="80"/>
          <w:sz w:val="20"/>
        </w:rPr>
        <w:t>religious</w:t>
      </w:r>
      <w:r>
        <w:rPr>
          <w:sz w:val="20"/>
        </w:rPr>
        <w:t xml:space="preserve"> </w:t>
      </w:r>
      <w:r>
        <w:rPr>
          <w:w w:val="80"/>
          <w:sz w:val="20"/>
        </w:rPr>
        <w:t>beliefs</w:t>
      </w:r>
      <w:r>
        <w:rPr>
          <w:sz w:val="20"/>
        </w:rPr>
        <w:t xml:space="preserve"> </w:t>
      </w:r>
      <w:r>
        <w:rPr>
          <w:w w:val="80"/>
          <w:sz w:val="20"/>
        </w:rPr>
        <w:t>have</w:t>
      </w:r>
      <w:r>
        <w:rPr>
          <w:sz w:val="20"/>
        </w:rPr>
        <w:t xml:space="preserve"> </w:t>
      </w:r>
      <w:r>
        <w:rPr>
          <w:w w:val="80"/>
          <w:sz w:val="20"/>
        </w:rPr>
        <w:t>contributed</w:t>
      </w:r>
      <w:r>
        <w:rPr>
          <w:sz w:val="20"/>
        </w:rPr>
        <w:t xml:space="preserve"> </w:t>
      </w:r>
      <w:r>
        <w:rPr>
          <w:w w:val="80"/>
          <w:sz w:val="20"/>
        </w:rPr>
        <w:t>to</w:t>
      </w:r>
      <w:r>
        <w:rPr>
          <w:sz w:val="20"/>
        </w:rPr>
        <w:t xml:space="preserve"> </w:t>
      </w:r>
      <w:r>
        <w:rPr>
          <w:w w:val="80"/>
          <w:sz w:val="20"/>
        </w:rPr>
        <w:t>high</w:t>
      </w:r>
      <w:r>
        <w:rPr>
          <w:sz w:val="20"/>
        </w:rPr>
        <w:t xml:space="preserve"> </w:t>
      </w:r>
      <w:r>
        <w:rPr>
          <w:w w:val="80"/>
          <w:sz w:val="20"/>
        </w:rPr>
        <w:t>population</w:t>
      </w:r>
      <w:r>
        <w:rPr>
          <w:sz w:val="20"/>
        </w:rPr>
        <w:t xml:space="preserve"> </w:t>
      </w:r>
      <w:r>
        <w:rPr>
          <w:w w:val="80"/>
          <w:sz w:val="20"/>
        </w:rPr>
        <w:t>growth</w:t>
      </w:r>
      <w:r>
        <w:rPr>
          <w:sz w:val="20"/>
        </w:rPr>
        <w:t xml:space="preserve"> </w:t>
      </w:r>
      <w:r>
        <w:rPr>
          <w:w w:val="80"/>
          <w:sz w:val="20"/>
        </w:rPr>
        <w:t>like</w:t>
      </w:r>
      <w:r>
        <w:rPr>
          <w:sz w:val="20"/>
        </w:rPr>
        <w:t xml:space="preserve"> </w:t>
      </w:r>
      <w:r>
        <w:rPr>
          <w:w w:val="80"/>
          <w:sz w:val="20"/>
        </w:rPr>
        <w:t>Catholicism</w:t>
      </w:r>
      <w:r>
        <w:rPr>
          <w:sz w:val="20"/>
        </w:rPr>
        <w:t xml:space="preserve"> </w:t>
      </w:r>
      <w:r>
        <w:rPr>
          <w:w w:val="80"/>
          <w:sz w:val="20"/>
        </w:rPr>
        <w:t>encourages</w:t>
      </w:r>
      <w:r>
        <w:rPr>
          <w:sz w:val="20"/>
        </w:rPr>
        <w:t xml:space="preserve"> </w:t>
      </w:r>
      <w:r>
        <w:rPr>
          <w:w w:val="80"/>
          <w:sz w:val="20"/>
        </w:rPr>
        <w:t>the</w:t>
      </w:r>
      <w:r>
        <w:rPr>
          <w:sz w:val="20"/>
        </w:rPr>
        <w:t xml:space="preserve"> </w:t>
      </w:r>
      <w:r>
        <w:rPr>
          <w:w w:val="80"/>
          <w:sz w:val="20"/>
        </w:rPr>
        <w:t>multiplication</w:t>
      </w:r>
      <w:r>
        <w:rPr>
          <w:spacing w:val="40"/>
          <w:sz w:val="20"/>
        </w:rPr>
        <w:t xml:space="preserve"> </w:t>
      </w:r>
      <w:r>
        <w:rPr>
          <w:w w:val="80"/>
          <w:sz w:val="20"/>
        </w:rPr>
        <w:t>of the universe as God’s command to man as opposed to all birth controls and abortion which increase the population growth in</w:t>
      </w:r>
      <w:r>
        <w:rPr>
          <w:sz w:val="20"/>
        </w:rPr>
        <w:t xml:space="preserve"> </w:t>
      </w:r>
      <w:r>
        <w:rPr>
          <w:w w:val="80"/>
          <w:sz w:val="20"/>
        </w:rPr>
        <w:t xml:space="preserve">Kampala, Masaka, </w:t>
      </w:r>
      <w:r>
        <w:rPr>
          <w:w w:val="85"/>
          <w:sz w:val="20"/>
        </w:rPr>
        <w:t>Iganga</w:t>
      </w:r>
      <w:r>
        <w:rPr>
          <w:spacing w:val="-4"/>
          <w:w w:val="85"/>
          <w:sz w:val="20"/>
        </w:rPr>
        <w:t xml:space="preserve"> </w:t>
      </w:r>
      <w:r>
        <w:rPr>
          <w:w w:val="85"/>
          <w:sz w:val="20"/>
        </w:rPr>
        <w:t>and</w:t>
      </w:r>
      <w:r>
        <w:rPr>
          <w:spacing w:val="-4"/>
          <w:w w:val="85"/>
          <w:sz w:val="20"/>
        </w:rPr>
        <w:t xml:space="preserve"> </w:t>
      </w:r>
      <w:r>
        <w:rPr>
          <w:w w:val="85"/>
          <w:sz w:val="20"/>
        </w:rPr>
        <w:t>Kabale</w:t>
      </w:r>
      <w:r>
        <w:rPr>
          <w:spacing w:val="-4"/>
          <w:w w:val="85"/>
          <w:sz w:val="20"/>
        </w:rPr>
        <w:t xml:space="preserve"> </w:t>
      </w:r>
      <w:r>
        <w:rPr>
          <w:w w:val="85"/>
          <w:sz w:val="20"/>
        </w:rPr>
        <w:t>while</w:t>
      </w:r>
      <w:r>
        <w:rPr>
          <w:spacing w:val="-5"/>
          <w:w w:val="85"/>
          <w:sz w:val="20"/>
        </w:rPr>
        <w:t xml:space="preserve"> </w:t>
      </w:r>
      <w:r>
        <w:rPr>
          <w:w w:val="85"/>
          <w:sz w:val="20"/>
        </w:rPr>
        <w:t>Islam</w:t>
      </w:r>
      <w:r>
        <w:rPr>
          <w:spacing w:val="-4"/>
          <w:w w:val="85"/>
          <w:sz w:val="20"/>
        </w:rPr>
        <w:t xml:space="preserve"> </w:t>
      </w:r>
      <w:r>
        <w:rPr>
          <w:w w:val="85"/>
          <w:sz w:val="20"/>
        </w:rPr>
        <w:t>encourages</w:t>
      </w:r>
      <w:r>
        <w:rPr>
          <w:spacing w:val="-4"/>
          <w:w w:val="85"/>
          <w:sz w:val="20"/>
        </w:rPr>
        <w:t xml:space="preserve"> </w:t>
      </w:r>
      <w:r>
        <w:rPr>
          <w:w w:val="85"/>
          <w:sz w:val="20"/>
        </w:rPr>
        <w:t>the</w:t>
      </w:r>
      <w:r>
        <w:rPr>
          <w:spacing w:val="-4"/>
          <w:w w:val="85"/>
          <w:sz w:val="20"/>
        </w:rPr>
        <w:t xml:space="preserve"> </w:t>
      </w:r>
      <w:r>
        <w:rPr>
          <w:w w:val="85"/>
          <w:sz w:val="20"/>
        </w:rPr>
        <w:t>marrying</w:t>
      </w:r>
      <w:r>
        <w:rPr>
          <w:spacing w:val="-4"/>
          <w:w w:val="85"/>
          <w:sz w:val="20"/>
        </w:rPr>
        <w:t xml:space="preserve"> </w:t>
      </w:r>
      <w:r>
        <w:rPr>
          <w:w w:val="85"/>
          <w:sz w:val="20"/>
        </w:rPr>
        <w:t>of</w:t>
      </w:r>
      <w:r>
        <w:rPr>
          <w:spacing w:val="-4"/>
          <w:w w:val="85"/>
          <w:sz w:val="20"/>
        </w:rPr>
        <w:t xml:space="preserve"> </w:t>
      </w:r>
      <w:r>
        <w:rPr>
          <w:w w:val="85"/>
          <w:sz w:val="20"/>
        </w:rPr>
        <w:t>four</w:t>
      </w:r>
      <w:r>
        <w:rPr>
          <w:spacing w:val="-6"/>
          <w:w w:val="85"/>
          <w:sz w:val="20"/>
        </w:rPr>
        <w:t xml:space="preserve"> </w:t>
      </w:r>
      <w:r>
        <w:rPr>
          <w:w w:val="85"/>
          <w:sz w:val="20"/>
        </w:rPr>
        <w:t>wives</w:t>
      </w:r>
      <w:r>
        <w:rPr>
          <w:spacing w:val="-3"/>
          <w:w w:val="85"/>
          <w:sz w:val="20"/>
        </w:rPr>
        <w:t xml:space="preserve"> </w:t>
      </w:r>
      <w:r>
        <w:rPr>
          <w:w w:val="85"/>
          <w:sz w:val="20"/>
        </w:rPr>
        <w:t>which</w:t>
      </w:r>
      <w:r>
        <w:rPr>
          <w:spacing w:val="-5"/>
          <w:w w:val="85"/>
          <w:sz w:val="20"/>
        </w:rPr>
        <w:t xml:space="preserve"> </w:t>
      </w:r>
      <w:r>
        <w:rPr>
          <w:w w:val="85"/>
          <w:sz w:val="20"/>
        </w:rPr>
        <w:t>ensures</w:t>
      </w:r>
      <w:r>
        <w:rPr>
          <w:spacing w:val="-4"/>
          <w:w w:val="85"/>
          <w:sz w:val="20"/>
        </w:rPr>
        <w:t xml:space="preserve"> </w:t>
      </w:r>
      <w:r>
        <w:rPr>
          <w:w w:val="85"/>
          <w:sz w:val="20"/>
        </w:rPr>
        <w:t>the</w:t>
      </w:r>
      <w:r>
        <w:rPr>
          <w:spacing w:val="-4"/>
          <w:w w:val="85"/>
          <w:sz w:val="20"/>
        </w:rPr>
        <w:t xml:space="preserve"> </w:t>
      </w:r>
      <w:r>
        <w:rPr>
          <w:w w:val="85"/>
          <w:sz w:val="20"/>
        </w:rPr>
        <w:t>production</w:t>
      </w:r>
      <w:r>
        <w:rPr>
          <w:spacing w:val="-4"/>
          <w:w w:val="85"/>
          <w:sz w:val="20"/>
        </w:rPr>
        <w:t xml:space="preserve"> </w:t>
      </w:r>
      <w:r>
        <w:rPr>
          <w:w w:val="85"/>
          <w:sz w:val="20"/>
        </w:rPr>
        <w:t>of</w:t>
      </w:r>
      <w:r>
        <w:rPr>
          <w:spacing w:val="-4"/>
          <w:w w:val="85"/>
          <w:sz w:val="20"/>
        </w:rPr>
        <w:t xml:space="preserve"> </w:t>
      </w:r>
      <w:r>
        <w:rPr>
          <w:w w:val="85"/>
          <w:sz w:val="20"/>
        </w:rPr>
        <w:t>many</w:t>
      </w:r>
      <w:r>
        <w:rPr>
          <w:spacing w:val="-5"/>
          <w:w w:val="85"/>
          <w:sz w:val="20"/>
        </w:rPr>
        <w:t xml:space="preserve"> </w:t>
      </w:r>
      <w:r>
        <w:rPr>
          <w:w w:val="85"/>
          <w:sz w:val="20"/>
        </w:rPr>
        <w:t>children</w:t>
      </w:r>
      <w:r>
        <w:rPr>
          <w:spacing w:val="-4"/>
          <w:w w:val="85"/>
          <w:sz w:val="20"/>
        </w:rPr>
        <w:t xml:space="preserve"> </w:t>
      </w:r>
      <w:r>
        <w:rPr>
          <w:w w:val="85"/>
          <w:sz w:val="20"/>
        </w:rPr>
        <w:t>like</w:t>
      </w:r>
      <w:r>
        <w:rPr>
          <w:spacing w:val="-5"/>
          <w:w w:val="85"/>
          <w:sz w:val="20"/>
        </w:rPr>
        <w:t xml:space="preserve"> </w:t>
      </w:r>
      <w:r>
        <w:rPr>
          <w:w w:val="85"/>
          <w:sz w:val="20"/>
        </w:rPr>
        <w:t>Kawempe</w:t>
      </w:r>
      <w:r>
        <w:rPr>
          <w:spacing w:val="-4"/>
          <w:w w:val="85"/>
          <w:sz w:val="20"/>
        </w:rPr>
        <w:t xml:space="preserve"> </w:t>
      </w:r>
      <w:r>
        <w:rPr>
          <w:w w:val="85"/>
          <w:sz w:val="20"/>
        </w:rPr>
        <w:t>and</w:t>
      </w:r>
      <w:r>
        <w:rPr>
          <w:spacing w:val="-4"/>
          <w:w w:val="85"/>
          <w:sz w:val="20"/>
        </w:rPr>
        <w:t xml:space="preserve"> </w:t>
      </w:r>
      <w:r>
        <w:rPr>
          <w:w w:val="85"/>
          <w:sz w:val="20"/>
        </w:rPr>
        <w:t>Kibuli</w:t>
      </w:r>
      <w:r>
        <w:rPr>
          <w:spacing w:val="-5"/>
          <w:w w:val="85"/>
          <w:sz w:val="20"/>
        </w:rPr>
        <w:t xml:space="preserve"> </w:t>
      </w:r>
      <w:r>
        <w:rPr>
          <w:w w:val="85"/>
          <w:sz w:val="20"/>
        </w:rPr>
        <w:t xml:space="preserve">in </w:t>
      </w:r>
      <w:r>
        <w:rPr>
          <w:spacing w:val="-2"/>
          <w:w w:val="90"/>
          <w:sz w:val="20"/>
        </w:rPr>
        <w:t>Kampala,</w:t>
      </w:r>
      <w:r>
        <w:rPr>
          <w:spacing w:val="-6"/>
          <w:w w:val="90"/>
          <w:sz w:val="20"/>
        </w:rPr>
        <w:t xml:space="preserve"> </w:t>
      </w:r>
      <w:r>
        <w:rPr>
          <w:spacing w:val="-2"/>
          <w:w w:val="90"/>
          <w:sz w:val="20"/>
        </w:rPr>
        <w:t>Butambala</w:t>
      </w:r>
      <w:r>
        <w:rPr>
          <w:spacing w:val="-6"/>
          <w:w w:val="90"/>
          <w:sz w:val="20"/>
        </w:rPr>
        <w:t xml:space="preserve"> </w:t>
      </w:r>
      <w:r>
        <w:rPr>
          <w:spacing w:val="-2"/>
          <w:w w:val="90"/>
          <w:sz w:val="20"/>
        </w:rPr>
        <w:t>in</w:t>
      </w:r>
      <w:r>
        <w:rPr>
          <w:spacing w:val="-6"/>
          <w:w w:val="90"/>
          <w:sz w:val="20"/>
        </w:rPr>
        <w:t xml:space="preserve"> </w:t>
      </w:r>
      <w:r>
        <w:rPr>
          <w:spacing w:val="-2"/>
          <w:w w:val="90"/>
          <w:sz w:val="20"/>
        </w:rPr>
        <w:t>Mpigi.</w:t>
      </w:r>
    </w:p>
    <w:p w:rsidR="00E5575B" w:rsidRDefault="00D512E5">
      <w:pPr>
        <w:pStyle w:val="ListParagraph"/>
        <w:numPr>
          <w:ilvl w:val="0"/>
          <w:numId w:val="48"/>
        </w:numPr>
        <w:tabs>
          <w:tab w:val="left" w:pos="1374"/>
        </w:tabs>
        <w:spacing w:line="244" w:lineRule="auto"/>
        <w:ind w:right="632" w:firstLine="360"/>
        <w:jc w:val="both"/>
        <w:rPr>
          <w:sz w:val="20"/>
        </w:rPr>
      </w:pPr>
      <w:r>
        <w:rPr>
          <w:rFonts w:ascii="Arial"/>
          <w:b/>
          <w:w w:val="85"/>
          <w:sz w:val="20"/>
        </w:rPr>
        <w:t>Family</w:t>
      </w:r>
      <w:r>
        <w:rPr>
          <w:rFonts w:ascii="Arial"/>
          <w:b/>
          <w:spacing w:val="-6"/>
          <w:w w:val="85"/>
          <w:sz w:val="20"/>
        </w:rPr>
        <w:t xml:space="preserve"> </w:t>
      </w:r>
      <w:r>
        <w:rPr>
          <w:rFonts w:ascii="Arial"/>
          <w:b/>
          <w:w w:val="85"/>
          <w:sz w:val="20"/>
        </w:rPr>
        <w:t>planning</w:t>
      </w:r>
      <w:r>
        <w:rPr>
          <w:rFonts w:ascii="Arial"/>
          <w:b/>
          <w:spacing w:val="-6"/>
          <w:w w:val="85"/>
          <w:sz w:val="20"/>
        </w:rPr>
        <w:t xml:space="preserve"> </w:t>
      </w:r>
      <w:r>
        <w:rPr>
          <w:rFonts w:ascii="Arial"/>
          <w:b/>
          <w:w w:val="85"/>
          <w:sz w:val="20"/>
        </w:rPr>
        <w:t>facilities;</w:t>
      </w:r>
      <w:r>
        <w:rPr>
          <w:rFonts w:ascii="Arial"/>
          <w:b/>
          <w:spacing w:val="-5"/>
          <w:w w:val="85"/>
          <w:sz w:val="20"/>
        </w:rPr>
        <w:t xml:space="preserve"> </w:t>
      </w:r>
      <w:r>
        <w:rPr>
          <w:w w:val="85"/>
          <w:sz w:val="20"/>
        </w:rPr>
        <w:t>In</w:t>
      </w:r>
      <w:r>
        <w:rPr>
          <w:spacing w:val="-5"/>
          <w:w w:val="85"/>
          <w:sz w:val="20"/>
        </w:rPr>
        <w:t xml:space="preserve"> </w:t>
      </w:r>
      <w:r>
        <w:rPr>
          <w:w w:val="85"/>
          <w:sz w:val="20"/>
        </w:rPr>
        <w:t>Uganda,</w:t>
      </w:r>
      <w:r>
        <w:rPr>
          <w:spacing w:val="-6"/>
          <w:w w:val="85"/>
          <w:sz w:val="20"/>
        </w:rPr>
        <w:t xml:space="preserve"> </w:t>
      </w:r>
      <w:r>
        <w:rPr>
          <w:w w:val="85"/>
          <w:sz w:val="20"/>
        </w:rPr>
        <w:t>the</w:t>
      </w:r>
      <w:r>
        <w:rPr>
          <w:spacing w:val="-5"/>
          <w:w w:val="85"/>
          <w:sz w:val="20"/>
        </w:rPr>
        <w:t xml:space="preserve"> </w:t>
      </w:r>
      <w:r>
        <w:rPr>
          <w:w w:val="85"/>
          <w:sz w:val="20"/>
        </w:rPr>
        <w:t>family</w:t>
      </w:r>
      <w:r>
        <w:rPr>
          <w:spacing w:val="-5"/>
          <w:w w:val="85"/>
          <w:sz w:val="20"/>
        </w:rPr>
        <w:t xml:space="preserve"> </w:t>
      </w:r>
      <w:r>
        <w:rPr>
          <w:w w:val="85"/>
          <w:sz w:val="20"/>
        </w:rPr>
        <w:t>planning</w:t>
      </w:r>
      <w:r>
        <w:rPr>
          <w:spacing w:val="-6"/>
          <w:w w:val="85"/>
          <w:sz w:val="20"/>
        </w:rPr>
        <w:t xml:space="preserve"> </w:t>
      </w:r>
      <w:r>
        <w:rPr>
          <w:w w:val="85"/>
          <w:sz w:val="20"/>
        </w:rPr>
        <w:t>programs</w:t>
      </w:r>
      <w:r>
        <w:rPr>
          <w:spacing w:val="-5"/>
          <w:w w:val="85"/>
          <w:sz w:val="20"/>
        </w:rPr>
        <w:t xml:space="preserve"> </w:t>
      </w:r>
      <w:r>
        <w:rPr>
          <w:w w:val="85"/>
          <w:sz w:val="20"/>
        </w:rPr>
        <w:t>have</w:t>
      </w:r>
      <w:r>
        <w:rPr>
          <w:spacing w:val="-5"/>
          <w:w w:val="85"/>
          <w:sz w:val="20"/>
        </w:rPr>
        <w:t xml:space="preserve"> </w:t>
      </w:r>
      <w:r>
        <w:rPr>
          <w:w w:val="85"/>
          <w:sz w:val="20"/>
        </w:rPr>
        <w:t>reached</w:t>
      </w:r>
      <w:r>
        <w:rPr>
          <w:spacing w:val="-6"/>
          <w:w w:val="85"/>
          <w:sz w:val="20"/>
        </w:rPr>
        <w:t xml:space="preserve"> </w:t>
      </w:r>
      <w:r>
        <w:rPr>
          <w:w w:val="85"/>
          <w:sz w:val="20"/>
        </w:rPr>
        <w:t>only</w:t>
      </w:r>
      <w:r>
        <w:rPr>
          <w:spacing w:val="-5"/>
          <w:w w:val="85"/>
          <w:sz w:val="20"/>
        </w:rPr>
        <w:t xml:space="preserve"> </w:t>
      </w:r>
      <w:r>
        <w:rPr>
          <w:w w:val="85"/>
          <w:sz w:val="20"/>
        </w:rPr>
        <w:t>the</w:t>
      </w:r>
      <w:r>
        <w:rPr>
          <w:spacing w:val="-5"/>
          <w:w w:val="85"/>
          <w:sz w:val="20"/>
        </w:rPr>
        <w:t xml:space="preserve"> </w:t>
      </w:r>
      <w:r>
        <w:rPr>
          <w:w w:val="85"/>
          <w:sz w:val="20"/>
        </w:rPr>
        <w:t>small</w:t>
      </w:r>
      <w:r>
        <w:rPr>
          <w:spacing w:val="-6"/>
          <w:w w:val="85"/>
          <w:sz w:val="20"/>
        </w:rPr>
        <w:t xml:space="preserve"> </w:t>
      </w:r>
      <w:r>
        <w:rPr>
          <w:w w:val="85"/>
          <w:sz w:val="20"/>
        </w:rPr>
        <w:t>portion</w:t>
      </w:r>
      <w:r>
        <w:rPr>
          <w:spacing w:val="-5"/>
          <w:w w:val="85"/>
          <w:sz w:val="20"/>
        </w:rPr>
        <w:t xml:space="preserve"> </w:t>
      </w:r>
      <w:r>
        <w:rPr>
          <w:w w:val="85"/>
          <w:sz w:val="20"/>
        </w:rPr>
        <w:t>of</w:t>
      </w:r>
      <w:r>
        <w:rPr>
          <w:spacing w:val="-5"/>
          <w:w w:val="85"/>
          <w:sz w:val="20"/>
        </w:rPr>
        <w:t xml:space="preserve"> </w:t>
      </w:r>
      <w:r>
        <w:rPr>
          <w:w w:val="85"/>
          <w:sz w:val="20"/>
        </w:rPr>
        <w:t>people</w:t>
      </w:r>
      <w:r>
        <w:rPr>
          <w:spacing w:val="-6"/>
          <w:w w:val="85"/>
          <w:sz w:val="20"/>
        </w:rPr>
        <w:t xml:space="preserve"> </w:t>
      </w:r>
      <w:r>
        <w:rPr>
          <w:w w:val="85"/>
          <w:sz w:val="20"/>
        </w:rPr>
        <w:t>in</w:t>
      </w:r>
      <w:r>
        <w:rPr>
          <w:spacing w:val="-5"/>
          <w:w w:val="85"/>
          <w:sz w:val="20"/>
        </w:rPr>
        <w:t xml:space="preserve"> </w:t>
      </w:r>
      <w:r>
        <w:rPr>
          <w:w w:val="85"/>
          <w:sz w:val="20"/>
        </w:rPr>
        <w:t>urban</w:t>
      </w:r>
      <w:r>
        <w:rPr>
          <w:spacing w:val="-5"/>
          <w:w w:val="85"/>
          <w:sz w:val="20"/>
        </w:rPr>
        <w:t xml:space="preserve"> </w:t>
      </w:r>
      <w:r>
        <w:rPr>
          <w:w w:val="85"/>
          <w:sz w:val="20"/>
        </w:rPr>
        <w:t>areas</w:t>
      </w:r>
      <w:r>
        <w:rPr>
          <w:spacing w:val="-5"/>
          <w:w w:val="85"/>
          <w:sz w:val="20"/>
        </w:rPr>
        <w:t xml:space="preserve"> </w:t>
      </w:r>
      <w:r>
        <w:rPr>
          <w:w w:val="85"/>
          <w:sz w:val="20"/>
        </w:rPr>
        <w:t xml:space="preserve">about </w:t>
      </w:r>
      <w:r>
        <w:rPr>
          <w:w w:val="80"/>
          <w:sz w:val="20"/>
        </w:rPr>
        <w:t>24% compared to those in the rural areas like in Kabale, Masaka, Luwero, Kisoro and Mbale who are 76% lacking the knowledge of the use of family planning methods especially which has left them in the wide space</w:t>
      </w:r>
      <w:r>
        <w:rPr>
          <w:sz w:val="20"/>
        </w:rPr>
        <w:t xml:space="preserve"> </w:t>
      </w:r>
      <w:r>
        <w:rPr>
          <w:w w:val="80"/>
          <w:sz w:val="20"/>
        </w:rPr>
        <w:t>and chance of producing whenever they have sex.</w:t>
      </w:r>
    </w:p>
    <w:p w:rsidR="00E5575B" w:rsidRDefault="00D512E5">
      <w:pPr>
        <w:pStyle w:val="ListParagraph"/>
        <w:numPr>
          <w:ilvl w:val="0"/>
          <w:numId w:val="48"/>
        </w:numPr>
        <w:tabs>
          <w:tab w:val="left" w:pos="1388"/>
        </w:tabs>
        <w:spacing w:line="242" w:lineRule="auto"/>
        <w:ind w:right="631" w:firstLine="360"/>
        <w:jc w:val="both"/>
        <w:rPr>
          <w:sz w:val="20"/>
        </w:rPr>
      </w:pPr>
      <w:r>
        <w:rPr>
          <w:rFonts w:ascii="Arial"/>
          <w:b/>
          <w:w w:val="85"/>
          <w:sz w:val="20"/>
        </w:rPr>
        <w:t xml:space="preserve">Improved nutrition; </w:t>
      </w:r>
      <w:r>
        <w:rPr>
          <w:w w:val="85"/>
          <w:sz w:val="20"/>
        </w:rPr>
        <w:t xml:space="preserve">Due to the availability of better quality food like milk, bananas and rice because of improvement in agriculture in </w:t>
      </w:r>
      <w:r>
        <w:rPr>
          <w:w w:val="80"/>
          <w:sz w:val="20"/>
        </w:rPr>
        <w:t>Masaka, Mbarara, Mbale, Iganga and Wakiso has ensured better nutrition among Ugandan women</w:t>
      </w:r>
      <w:r>
        <w:rPr>
          <w:sz w:val="20"/>
        </w:rPr>
        <w:t xml:space="preserve"> </w:t>
      </w:r>
      <w:r>
        <w:rPr>
          <w:w w:val="80"/>
          <w:sz w:val="20"/>
        </w:rPr>
        <w:t>which has increased their fertility</w:t>
      </w:r>
      <w:r>
        <w:rPr>
          <w:sz w:val="20"/>
        </w:rPr>
        <w:t xml:space="preserve"> </w:t>
      </w:r>
      <w:r>
        <w:rPr>
          <w:w w:val="80"/>
          <w:sz w:val="20"/>
        </w:rPr>
        <w:t xml:space="preserve">rate hence high </w:t>
      </w:r>
      <w:r>
        <w:rPr>
          <w:spacing w:val="-2"/>
          <w:w w:val="85"/>
          <w:sz w:val="20"/>
        </w:rPr>
        <w:t>birth rate as well as rise in life expectancy from 38 years in 1969 to 50.4 years by 2007 among Ugandans.</w:t>
      </w:r>
    </w:p>
    <w:p w:rsidR="00E5575B" w:rsidRDefault="00D512E5">
      <w:pPr>
        <w:pStyle w:val="ListParagraph"/>
        <w:numPr>
          <w:ilvl w:val="0"/>
          <w:numId w:val="48"/>
        </w:numPr>
        <w:tabs>
          <w:tab w:val="left" w:pos="1366"/>
        </w:tabs>
        <w:spacing w:line="244" w:lineRule="auto"/>
        <w:ind w:right="632" w:firstLine="360"/>
        <w:jc w:val="both"/>
        <w:rPr>
          <w:sz w:val="20"/>
        </w:rPr>
      </w:pPr>
      <w:r>
        <w:rPr>
          <w:rFonts w:ascii="Arial"/>
          <w:b/>
          <w:w w:val="80"/>
          <w:sz w:val="20"/>
        </w:rPr>
        <w:t xml:space="preserve">Youthful population; </w:t>
      </w:r>
      <w:r>
        <w:rPr>
          <w:w w:val="80"/>
          <w:sz w:val="20"/>
        </w:rPr>
        <w:t>In Uganda, out of the total population of about 30 million the young who are still active, fertile and reliable to produce many children, out number the rest of the population, the according to age, which has it possible to</w:t>
      </w:r>
      <w:r>
        <w:rPr>
          <w:sz w:val="20"/>
        </w:rPr>
        <w:t xml:space="preserve"> </w:t>
      </w:r>
      <w:r>
        <w:rPr>
          <w:w w:val="80"/>
          <w:sz w:val="20"/>
        </w:rPr>
        <w:t>have rapid population.</w:t>
      </w:r>
    </w:p>
    <w:p w:rsidR="00E5575B" w:rsidRDefault="00D512E5">
      <w:pPr>
        <w:pStyle w:val="ListParagraph"/>
        <w:numPr>
          <w:ilvl w:val="0"/>
          <w:numId w:val="48"/>
        </w:numPr>
        <w:tabs>
          <w:tab w:val="left" w:pos="1364"/>
        </w:tabs>
        <w:spacing w:line="242" w:lineRule="auto"/>
        <w:ind w:right="628" w:firstLine="360"/>
        <w:jc w:val="both"/>
        <w:rPr>
          <w:sz w:val="20"/>
        </w:rPr>
      </w:pPr>
      <w:r>
        <w:rPr>
          <w:rFonts w:ascii="Arial"/>
          <w:b/>
          <w:w w:val="80"/>
          <w:sz w:val="20"/>
        </w:rPr>
        <w:t xml:space="preserve">Gender inequality; </w:t>
      </w:r>
      <w:r>
        <w:rPr>
          <w:w w:val="80"/>
          <w:sz w:val="20"/>
        </w:rPr>
        <w:t xml:space="preserve">Some Ugandan societies like among the Itesots in Soroti and Kaberamaido, Bakiga in Kigezi and Bagishu in Mbale and </w:t>
      </w:r>
      <w:r>
        <w:rPr>
          <w:w w:val="85"/>
          <w:sz w:val="20"/>
        </w:rPr>
        <w:t>Manafwa,</w:t>
      </w:r>
      <w:r>
        <w:rPr>
          <w:spacing w:val="-6"/>
          <w:w w:val="85"/>
          <w:sz w:val="20"/>
        </w:rPr>
        <w:t xml:space="preserve"> </w:t>
      </w:r>
      <w:r>
        <w:rPr>
          <w:w w:val="85"/>
          <w:sz w:val="20"/>
        </w:rPr>
        <w:t>Madi</w:t>
      </w:r>
      <w:r>
        <w:rPr>
          <w:spacing w:val="-5"/>
          <w:w w:val="85"/>
          <w:sz w:val="20"/>
        </w:rPr>
        <w:t xml:space="preserve"> </w:t>
      </w:r>
      <w:r>
        <w:rPr>
          <w:w w:val="85"/>
          <w:sz w:val="20"/>
        </w:rPr>
        <w:t>in</w:t>
      </w:r>
      <w:r>
        <w:rPr>
          <w:spacing w:val="-5"/>
          <w:w w:val="85"/>
          <w:sz w:val="20"/>
        </w:rPr>
        <w:t xml:space="preserve"> </w:t>
      </w:r>
      <w:r>
        <w:rPr>
          <w:w w:val="85"/>
          <w:sz w:val="20"/>
        </w:rPr>
        <w:t>Nebbi</w:t>
      </w:r>
      <w:r>
        <w:rPr>
          <w:spacing w:val="-6"/>
          <w:w w:val="85"/>
          <w:sz w:val="20"/>
        </w:rPr>
        <w:t xml:space="preserve"> </w:t>
      </w:r>
      <w:r>
        <w:rPr>
          <w:w w:val="85"/>
          <w:sz w:val="20"/>
        </w:rPr>
        <w:t>and</w:t>
      </w:r>
      <w:r>
        <w:rPr>
          <w:spacing w:val="-5"/>
          <w:w w:val="85"/>
          <w:sz w:val="20"/>
        </w:rPr>
        <w:t xml:space="preserve"> </w:t>
      </w:r>
      <w:r>
        <w:rPr>
          <w:w w:val="85"/>
          <w:sz w:val="20"/>
        </w:rPr>
        <w:t>in</w:t>
      </w:r>
      <w:r>
        <w:rPr>
          <w:spacing w:val="-5"/>
          <w:w w:val="85"/>
          <w:sz w:val="20"/>
        </w:rPr>
        <w:t xml:space="preserve"> </w:t>
      </w:r>
      <w:r>
        <w:rPr>
          <w:w w:val="85"/>
          <w:sz w:val="20"/>
        </w:rPr>
        <w:t>Sebei</w:t>
      </w:r>
      <w:r>
        <w:rPr>
          <w:spacing w:val="-6"/>
          <w:w w:val="85"/>
          <w:sz w:val="20"/>
        </w:rPr>
        <w:t xml:space="preserve"> </w:t>
      </w:r>
      <w:r>
        <w:rPr>
          <w:w w:val="85"/>
          <w:sz w:val="20"/>
        </w:rPr>
        <w:t>in</w:t>
      </w:r>
      <w:r>
        <w:rPr>
          <w:spacing w:val="-5"/>
          <w:w w:val="85"/>
          <w:sz w:val="20"/>
        </w:rPr>
        <w:t xml:space="preserve"> </w:t>
      </w:r>
      <w:r>
        <w:rPr>
          <w:w w:val="85"/>
          <w:sz w:val="20"/>
        </w:rPr>
        <w:t>Kapchorwa</w:t>
      </w:r>
      <w:r>
        <w:rPr>
          <w:spacing w:val="-5"/>
          <w:w w:val="85"/>
          <w:sz w:val="20"/>
        </w:rPr>
        <w:t xml:space="preserve"> </w:t>
      </w:r>
      <w:r>
        <w:rPr>
          <w:w w:val="85"/>
          <w:sz w:val="20"/>
        </w:rPr>
        <w:t>have</w:t>
      </w:r>
      <w:r>
        <w:rPr>
          <w:spacing w:val="-6"/>
          <w:w w:val="85"/>
          <w:sz w:val="20"/>
        </w:rPr>
        <w:t xml:space="preserve"> </w:t>
      </w:r>
      <w:r>
        <w:rPr>
          <w:w w:val="85"/>
          <w:sz w:val="20"/>
        </w:rPr>
        <w:t>high</w:t>
      </w:r>
      <w:r>
        <w:rPr>
          <w:spacing w:val="-5"/>
          <w:w w:val="85"/>
          <w:sz w:val="20"/>
        </w:rPr>
        <w:t xml:space="preserve"> </w:t>
      </w:r>
      <w:r>
        <w:rPr>
          <w:w w:val="85"/>
          <w:sz w:val="20"/>
        </w:rPr>
        <w:t>population</w:t>
      </w:r>
      <w:r>
        <w:rPr>
          <w:spacing w:val="-5"/>
          <w:w w:val="85"/>
          <w:sz w:val="20"/>
        </w:rPr>
        <w:t xml:space="preserve"> </w:t>
      </w:r>
      <w:r>
        <w:rPr>
          <w:w w:val="85"/>
          <w:sz w:val="20"/>
        </w:rPr>
        <w:t>growth</w:t>
      </w:r>
      <w:r>
        <w:rPr>
          <w:spacing w:val="-6"/>
          <w:w w:val="85"/>
          <w:sz w:val="20"/>
        </w:rPr>
        <w:t xml:space="preserve"> </w:t>
      </w:r>
      <w:r>
        <w:rPr>
          <w:w w:val="85"/>
          <w:sz w:val="20"/>
        </w:rPr>
        <w:t>because</w:t>
      </w:r>
      <w:r>
        <w:rPr>
          <w:spacing w:val="-5"/>
          <w:w w:val="85"/>
          <w:sz w:val="20"/>
        </w:rPr>
        <w:t xml:space="preserve"> </w:t>
      </w:r>
      <w:r>
        <w:rPr>
          <w:w w:val="85"/>
          <w:sz w:val="20"/>
        </w:rPr>
        <w:t>women</w:t>
      </w:r>
      <w:r>
        <w:rPr>
          <w:spacing w:val="-5"/>
          <w:w w:val="85"/>
          <w:sz w:val="20"/>
        </w:rPr>
        <w:t xml:space="preserve"> </w:t>
      </w:r>
      <w:r>
        <w:rPr>
          <w:w w:val="85"/>
          <w:sz w:val="20"/>
        </w:rPr>
        <w:t>have</w:t>
      </w:r>
      <w:r>
        <w:rPr>
          <w:spacing w:val="-5"/>
          <w:w w:val="85"/>
          <w:sz w:val="20"/>
        </w:rPr>
        <w:t xml:space="preserve"> </w:t>
      </w:r>
      <w:r>
        <w:rPr>
          <w:w w:val="85"/>
          <w:sz w:val="20"/>
        </w:rPr>
        <w:t>little</w:t>
      </w:r>
      <w:r>
        <w:rPr>
          <w:spacing w:val="-6"/>
          <w:w w:val="85"/>
          <w:sz w:val="20"/>
        </w:rPr>
        <w:t xml:space="preserve"> </w:t>
      </w:r>
      <w:r>
        <w:rPr>
          <w:w w:val="85"/>
          <w:sz w:val="20"/>
        </w:rPr>
        <w:t>or</w:t>
      </w:r>
      <w:r>
        <w:rPr>
          <w:spacing w:val="-5"/>
          <w:w w:val="85"/>
          <w:sz w:val="20"/>
        </w:rPr>
        <w:t xml:space="preserve"> </w:t>
      </w:r>
      <w:r>
        <w:rPr>
          <w:w w:val="85"/>
          <w:sz w:val="20"/>
        </w:rPr>
        <w:t>no</w:t>
      </w:r>
      <w:r>
        <w:rPr>
          <w:spacing w:val="-5"/>
          <w:w w:val="85"/>
          <w:sz w:val="20"/>
        </w:rPr>
        <w:t xml:space="preserve"> </w:t>
      </w:r>
      <w:r>
        <w:rPr>
          <w:w w:val="85"/>
          <w:sz w:val="20"/>
        </w:rPr>
        <w:t>say</w:t>
      </w:r>
      <w:r>
        <w:rPr>
          <w:spacing w:val="-6"/>
          <w:w w:val="85"/>
          <w:sz w:val="20"/>
        </w:rPr>
        <w:t xml:space="preserve"> </w:t>
      </w:r>
      <w:r>
        <w:rPr>
          <w:w w:val="85"/>
          <w:sz w:val="20"/>
        </w:rPr>
        <w:t>about</w:t>
      </w:r>
      <w:r>
        <w:rPr>
          <w:spacing w:val="-5"/>
          <w:w w:val="85"/>
          <w:sz w:val="20"/>
        </w:rPr>
        <w:t xml:space="preserve"> </w:t>
      </w:r>
      <w:r>
        <w:rPr>
          <w:w w:val="85"/>
          <w:sz w:val="20"/>
        </w:rPr>
        <w:t>the</w:t>
      </w:r>
      <w:r>
        <w:rPr>
          <w:spacing w:val="-5"/>
          <w:w w:val="85"/>
          <w:sz w:val="20"/>
        </w:rPr>
        <w:t xml:space="preserve"> </w:t>
      </w:r>
      <w:r>
        <w:rPr>
          <w:w w:val="85"/>
          <w:sz w:val="20"/>
        </w:rPr>
        <w:t>size</w:t>
      </w:r>
      <w:r>
        <w:rPr>
          <w:spacing w:val="-6"/>
          <w:w w:val="85"/>
          <w:sz w:val="20"/>
        </w:rPr>
        <w:t xml:space="preserve"> </w:t>
      </w:r>
      <w:r>
        <w:rPr>
          <w:w w:val="85"/>
          <w:sz w:val="20"/>
        </w:rPr>
        <w:t>of</w:t>
      </w:r>
      <w:r>
        <w:rPr>
          <w:spacing w:val="-5"/>
          <w:w w:val="85"/>
          <w:sz w:val="20"/>
        </w:rPr>
        <w:t xml:space="preserve"> </w:t>
      </w:r>
      <w:r>
        <w:rPr>
          <w:w w:val="85"/>
          <w:sz w:val="20"/>
        </w:rPr>
        <w:t>the</w:t>
      </w:r>
      <w:r>
        <w:rPr>
          <w:spacing w:val="-5"/>
          <w:w w:val="85"/>
          <w:sz w:val="20"/>
        </w:rPr>
        <w:t xml:space="preserve"> </w:t>
      </w:r>
      <w:r>
        <w:rPr>
          <w:w w:val="85"/>
          <w:sz w:val="20"/>
        </w:rPr>
        <w:t xml:space="preserve">family </w:t>
      </w:r>
      <w:r>
        <w:rPr>
          <w:spacing w:val="-2"/>
          <w:w w:val="85"/>
          <w:sz w:val="20"/>
        </w:rPr>
        <w:t>and number of children to produce which has made them to be looked at as factories to manufacture babies.</w:t>
      </w:r>
    </w:p>
    <w:p w:rsidR="00E5575B" w:rsidRDefault="00D512E5">
      <w:pPr>
        <w:pStyle w:val="ListParagraph"/>
        <w:numPr>
          <w:ilvl w:val="0"/>
          <w:numId w:val="48"/>
        </w:numPr>
        <w:tabs>
          <w:tab w:val="left" w:pos="1371"/>
        </w:tabs>
        <w:spacing w:line="242" w:lineRule="auto"/>
        <w:ind w:right="622" w:firstLine="360"/>
        <w:jc w:val="both"/>
        <w:rPr>
          <w:sz w:val="20"/>
        </w:rPr>
      </w:pPr>
      <w:r>
        <w:rPr>
          <w:rFonts w:ascii="Arial"/>
          <w:b/>
          <w:w w:val="80"/>
          <w:sz w:val="20"/>
        </w:rPr>
        <w:t xml:space="preserve">Migration; </w:t>
      </w:r>
      <w:r>
        <w:rPr>
          <w:w w:val="80"/>
          <w:sz w:val="20"/>
        </w:rPr>
        <w:t>Uganda has received for the past years many people in form of refugees in the districts of</w:t>
      </w:r>
      <w:r>
        <w:rPr>
          <w:sz w:val="20"/>
        </w:rPr>
        <w:t xml:space="preserve"> </w:t>
      </w:r>
      <w:r>
        <w:rPr>
          <w:w w:val="80"/>
          <w:sz w:val="20"/>
        </w:rPr>
        <w:t xml:space="preserve">Kisoro, Kabale, Masaka, Gulu, Moyo, </w:t>
      </w:r>
      <w:r>
        <w:rPr>
          <w:spacing w:val="-2"/>
          <w:w w:val="85"/>
          <w:sz w:val="20"/>
        </w:rPr>
        <w:t>Arua, Mbarara, Kasese, Mbale, Busia and Kampala from its neighbouring countries of</w:t>
      </w:r>
      <w:r>
        <w:rPr>
          <w:spacing w:val="-5"/>
          <w:sz w:val="20"/>
        </w:rPr>
        <w:t xml:space="preserve"> </w:t>
      </w:r>
      <w:r>
        <w:rPr>
          <w:spacing w:val="-2"/>
          <w:w w:val="85"/>
          <w:sz w:val="20"/>
        </w:rPr>
        <w:t>DRC, Rwanda, Kenya,</w:t>
      </w:r>
      <w:r>
        <w:rPr>
          <w:spacing w:val="-5"/>
          <w:sz w:val="20"/>
        </w:rPr>
        <w:t xml:space="preserve"> </w:t>
      </w:r>
      <w:r>
        <w:rPr>
          <w:spacing w:val="-2"/>
          <w:w w:val="85"/>
          <w:sz w:val="20"/>
        </w:rPr>
        <w:t>Somali and</w:t>
      </w:r>
      <w:r>
        <w:rPr>
          <w:spacing w:val="-5"/>
          <w:sz w:val="20"/>
        </w:rPr>
        <w:t xml:space="preserve"> </w:t>
      </w:r>
      <w:r>
        <w:rPr>
          <w:spacing w:val="-2"/>
          <w:w w:val="85"/>
          <w:sz w:val="20"/>
        </w:rPr>
        <w:t>Tanzania</w:t>
      </w:r>
      <w:r>
        <w:rPr>
          <w:spacing w:val="-5"/>
          <w:sz w:val="20"/>
        </w:rPr>
        <w:t xml:space="preserve"> </w:t>
      </w:r>
      <w:r>
        <w:rPr>
          <w:spacing w:val="-2"/>
          <w:w w:val="85"/>
          <w:sz w:val="20"/>
        </w:rPr>
        <w:t xml:space="preserve">due to different </w:t>
      </w:r>
      <w:r>
        <w:rPr>
          <w:w w:val="80"/>
          <w:sz w:val="20"/>
        </w:rPr>
        <w:t>reasons e.g. social, political and cultural wars in those countries, improved education in Uganda, business transaction, etc.</w:t>
      </w:r>
    </w:p>
    <w:p w:rsidR="00E5575B" w:rsidRDefault="00D512E5">
      <w:pPr>
        <w:pStyle w:val="ListParagraph"/>
        <w:numPr>
          <w:ilvl w:val="0"/>
          <w:numId w:val="48"/>
        </w:numPr>
        <w:tabs>
          <w:tab w:val="left" w:pos="1369"/>
        </w:tabs>
        <w:spacing w:line="242" w:lineRule="auto"/>
        <w:ind w:right="618" w:firstLine="360"/>
        <w:jc w:val="both"/>
        <w:rPr>
          <w:sz w:val="20"/>
        </w:rPr>
      </w:pPr>
      <w:r>
        <w:rPr>
          <w:rFonts w:ascii="Arial"/>
          <w:b/>
          <w:w w:val="80"/>
          <w:sz w:val="20"/>
        </w:rPr>
        <w:t xml:space="preserve">Urbanisation; </w:t>
      </w:r>
      <w:r>
        <w:rPr>
          <w:w w:val="80"/>
          <w:sz w:val="20"/>
        </w:rPr>
        <w:t xml:space="preserve">In Uganda, population growth has also been caused by urbanization process because urbanized areas e.g. Jinja, Kampala, </w:t>
      </w:r>
      <w:r>
        <w:rPr>
          <w:w w:val="85"/>
          <w:sz w:val="20"/>
        </w:rPr>
        <w:t xml:space="preserve">Tororo, Mbarara and Mbale have better medical services, educational services, employment opportunities in industries and other commercial </w:t>
      </w:r>
      <w:r>
        <w:rPr>
          <w:w w:val="80"/>
          <w:sz w:val="20"/>
        </w:rPr>
        <w:t>businesses,</w:t>
      </w:r>
      <w:r>
        <w:rPr>
          <w:sz w:val="20"/>
        </w:rPr>
        <w:t xml:space="preserve"> </w:t>
      </w:r>
      <w:r>
        <w:rPr>
          <w:w w:val="80"/>
          <w:sz w:val="20"/>
        </w:rPr>
        <w:t>power,</w:t>
      </w:r>
      <w:r>
        <w:rPr>
          <w:sz w:val="20"/>
        </w:rPr>
        <w:t xml:space="preserve"> </w:t>
      </w:r>
      <w:r>
        <w:rPr>
          <w:w w:val="80"/>
          <w:sz w:val="20"/>
        </w:rPr>
        <w:t>water</w:t>
      </w:r>
      <w:r>
        <w:rPr>
          <w:sz w:val="20"/>
        </w:rPr>
        <w:t xml:space="preserve"> </w:t>
      </w:r>
      <w:r>
        <w:rPr>
          <w:w w:val="80"/>
          <w:sz w:val="20"/>
        </w:rPr>
        <w:t>and</w:t>
      </w:r>
      <w:r>
        <w:rPr>
          <w:sz w:val="20"/>
        </w:rPr>
        <w:t xml:space="preserve"> </w:t>
      </w:r>
      <w:r>
        <w:rPr>
          <w:w w:val="80"/>
          <w:sz w:val="20"/>
        </w:rPr>
        <w:t>accessibility</w:t>
      </w:r>
      <w:r>
        <w:rPr>
          <w:sz w:val="20"/>
        </w:rPr>
        <w:t xml:space="preserve"> </w:t>
      </w:r>
      <w:r>
        <w:rPr>
          <w:w w:val="80"/>
          <w:sz w:val="20"/>
        </w:rPr>
        <w:t>to</w:t>
      </w:r>
      <w:r>
        <w:rPr>
          <w:sz w:val="20"/>
        </w:rPr>
        <w:t xml:space="preserve"> </w:t>
      </w:r>
      <w:r>
        <w:rPr>
          <w:w w:val="80"/>
          <w:sz w:val="20"/>
        </w:rPr>
        <w:t>family</w:t>
      </w:r>
      <w:r>
        <w:rPr>
          <w:sz w:val="20"/>
        </w:rPr>
        <w:t xml:space="preserve"> </w:t>
      </w:r>
      <w:r>
        <w:rPr>
          <w:w w:val="80"/>
          <w:sz w:val="20"/>
        </w:rPr>
        <w:t>planning</w:t>
      </w:r>
      <w:r>
        <w:rPr>
          <w:sz w:val="20"/>
        </w:rPr>
        <w:t xml:space="preserve"> </w:t>
      </w:r>
      <w:r>
        <w:rPr>
          <w:w w:val="80"/>
          <w:sz w:val="20"/>
        </w:rPr>
        <w:t>which</w:t>
      </w:r>
      <w:r>
        <w:rPr>
          <w:sz w:val="20"/>
        </w:rPr>
        <w:t xml:space="preserve"> </w:t>
      </w:r>
      <w:r>
        <w:rPr>
          <w:w w:val="80"/>
          <w:sz w:val="20"/>
        </w:rPr>
        <w:t>called</w:t>
      </w:r>
      <w:r>
        <w:rPr>
          <w:sz w:val="20"/>
        </w:rPr>
        <w:t xml:space="preserve"> </w:t>
      </w:r>
      <w:r>
        <w:rPr>
          <w:w w:val="80"/>
          <w:sz w:val="20"/>
        </w:rPr>
        <w:t>for</w:t>
      </w:r>
      <w:r>
        <w:rPr>
          <w:sz w:val="20"/>
        </w:rPr>
        <w:t xml:space="preserve"> </w:t>
      </w:r>
      <w:r>
        <w:rPr>
          <w:w w:val="80"/>
          <w:sz w:val="20"/>
        </w:rPr>
        <w:t>rapid</w:t>
      </w:r>
      <w:r>
        <w:rPr>
          <w:sz w:val="20"/>
        </w:rPr>
        <w:t xml:space="preserve"> </w:t>
      </w:r>
      <w:r>
        <w:rPr>
          <w:w w:val="80"/>
          <w:sz w:val="20"/>
        </w:rPr>
        <w:t>population</w:t>
      </w:r>
      <w:r>
        <w:rPr>
          <w:spacing w:val="-1"/>
          <w:sz w:val="20"/>
        </w:rPr>
        <w:t xml:space="preserve"> </w:t>
      </w:r>
      <w:r>
        <w:rPr>
          <w:w w:val="80"/>
          <w:sz w:val="20"/>
        </w:rPr>
        <w:t>growth</w:t>
      </w:r>
      <w:r>
        <w:rPr>
          <w:sz w:val="20"/>
        </w:rPr>
        <w:t xml:space="preserve"> </w:t>
      </w:r>
      <w:r>
        <w:rPr>
          <w:w w:val="80"/>
          <w:sz w:val="20"/>
        </w:rPr>
        <w:t>in</w:t>
      </w:r>
      <w:r>
        <w:rPr>
          <w:sz w:val="20"/>
        </w:rPr>
        <w:t xml:space="preserve"> </w:t>
      </w:r>
      <w:r>
        <w:rPr>
          <w:w w:val="80"/>
          <w:sz w:val="20"/>
        </w:rPr>
        <w:t>those</w:t>
      </w:r>
      <w:r>
        <w:rPr>
          <w:sz w:val="20"/>
        </w:rPr>
        <w:t xml:space="preserve"> </w:t>
      </w:r>
      <w:r>
        <w:rPr>
          <w:w w:val="80"/>
          <w:sz w:val="20"/>
        </w:rPr>
        <w:t>areas</w:t>
      </w:r>
      <w:r>
        <w:rPr>
          <w:sz w:val="20"/>
        </w:rPr>
        <w:t xml:space="preserve"> </w:t>
      </w:r>
      <w:r>
        <w:rPr>
          <w:w w:val="80"/>
          <w:sz w:val="20"/>
        </w:rPr>
        <w:t>through</w:t>
      </w:r>
      <w:r>
        <w:rPr>
          <w:spacing w:val="11"/>
          <w:sz w:val="20"/>
        </w:rPr>
        <w:t xml:space="preserve"> </w:t>
      </w:r>
      <w:r>
        <w:rPr>
          <w:w w:val="80"/>
          <w:sz w:val="20"/>
        </w:rPr>
        <w:t>RUM.</w:t>
      </w:r>
      <w:r>
        <w:rPr>
          <w:sz w:val="20"/>
        </w:rPr>
        <w:t xml:space="preserve"> </w:t>
      </w:r>
      <w:r>
        <w:rPr>
          <w:w w:val="80"/>
          <w:sz w:val="20"/>
        </w:rPr>
        <w:t>And</w:t>
      </w:r>
      <w:r>
        <w:rPr>
          <w:sz w:val="20"/>
        </w:rPr>
        <w:t xml:space="preserve"> </w:t>
      </w:r>
      <w:r>
        <w:rPr>
          <w:w w:val="80"/>
          <w:sz w:val="20"/>
        </w:rPr>
        <w:t>in rural</w:t>
      </w:r>
      <w:r>
        <w:rPr>
          <w:spacing w:val="-1"/>
          <w:w w:val="80"/>
          <w:sz w:val="20"/>
        </w:rPr>
        <w:t xml:space="preserve"> </w:t>
      </w:r>
      <w:r>
        <w:rPr>
          <w:w w:val="80"/>
          <w:sz w:val="20"/>
        </w:rPr>
        <w:t xml:space="preserve">areas </w:t>
      </w:r>
      <w:r>
        <w:rPr>
          <w:spacing w:val="-2"/>
          <w:w w:val="80"/>
          <w:sz w:val="20"/>
        </w:rPr>
        <w:t>of</w:t>
      </w:r>
      <w:r>
        <w:rPr>
          <w:spacing w:val="-3"/>
          <w:sz w:val="20"/>
        </w:rPr>
        <w:t xml:space="preserve"> </w:t>
      </w:r>
      <w:r>
        <w:rPr>
          <w:spacing w:val="-2"/>
          <w:w w:val="80"/>
          <w:sz w:val="20"/>
        </w:rPr>
        <w:t>Mbale,</w:t>
      </w:r>
      <w:r>
        <w:rPr>
          <w:spacing w:val="-3"/>
          <w:sz w:val="20"/>
        </w:rPr>
        <w:t xml:space="preserve"> </w:t>
      </w:r>
      <w:r>
        <w:rPr>
          <w:spacing w:val="-2"/>
          <w:w w:val="80"/>
          <w:sz w:val="20"/>
        </w:rPr>
        <w:t>Luwero,</w:t>
      </w:r>
      <w:r>
        <w:rPr>
          <w:spacing w:val="-3"/>
          <w:sz w:val="20"/>
        </w:rPr>
        <w:t xml:space="preserve"> </w:t>
      </w:r>
      <w:r>
        <w:rPr>
          <w:spacing w:val="-2"/>
          <w:w w:val="80"/>
          <w:sz w:val="20"/>
        </w:rPr>
        <w:t>Masaka</w:t>
      </w:r>
      <w:r>
        <w:rPr>
          <w:spacing w:val="-3"/>
          <w:sz w:val="20"/>
        </w:rPr>
        <w:t xml:space="preserve"> </w:t>
      </w:r>
      <w:r>
        <w:rPr>
          <w:spacing w:val="-2"/>
          <w:w w:val="80"/>
          <w:sz w:val="20"/>
        </w:rPr>
        <w:t>and</w:t>
      </w:r>
      <w:r>
        <w:rPr>
          <w:spacing w:val="-3"/>
          <w:sz w:val="20"/>
        </w:rPr>
        <w:t xml:space="preserve"> </w:t>
      </w:r>
      <w:r>
        <w:rPr>
          <w:spacing w:val="-2"/>
          <w:w w:val="80"/>
          <w:sz w:val="20"/>
        </w:rPr>
        <w:t>Kabale,</w:t>
      </w:r>
      <w:r>
        <w:rPr>
          <w:spacing w:val="-3"/>
          <w:sz w:val="20"/>
        </w:rPr>
        <w:t xml:space="preserve"> </w:t>
      </w:r>
      <w:r>
        <w:rPr>
          <w:spacing w:val="-2"/>
          <w:w w:val="80"/>
          <w:sz w:val="20"/>
        </w:rPr>
        <w:t>since</w:t>
      </w:r>
      <w:r>
        <w:rPr>
          <w:spacing w:val="-3"/>
          <w:sz w:val="20"/>
        </w:rPr>
        <w:t xml:space="preserve"> </w:t>
      </w:r>
      <w:r>
        <w:rPr>
          <w:spacing w:val="-2"/>
          <w:w w:val="80"/>
          <w:sz w:val="20"/>
        </w:rPr>
        <w:t>most</w:t>
      </w:r>
      <w:r>
        <w:rPr>
          <w:spacing w:val="-3"/>
          <w:sz w:val="20"/>
        </w:rPr>
        <w:t xml:space="preserve"> </w:t>
      </w:r>
      <w:r>
        <w:rPr>
          <w:spacing w:val="-2"/>
          <w:w w:val="80"/>
          <w:sz w:val="20"/>
        </w:rPr>
        <w:t>of</w:t>
      </w:r>
      <w:r>
        <w:rPr>
          <w:spacing w:val="-3"/>
          <w:sz w:val="20"/>
        </w:rPr>
        <w:t xml:space="preserve"> </w:t>
      </w:r>
      <w:r>
        <w:rPr>
          <w:spacing w:val="-2"/>
          <w:w w:val="80"/>
          <w:sz w:val="20"/>
        </w:rPr>
        <w:t>the</w:t>
      </w:r>
      <w:r>
        <w:rPr>
          <w:spacing w:val="-3"/>
          <w:sz w:val="20"/>
        </w:rPr>
        <w:t xml:space="preserve"> </w:t>
      </w:r>
      <w:r>
        <w:rPr>
          <w:spacing w:val="-2"/>
          <w:w w:val="80"/>
          <w:sz w:val="20"/>
        </w:rPr>
        <w:t>population</w:t>
      </w:r>
      <w:r>
        <w:rPr>
          <w:spacing w:val="-3"/>
          <w:sz w:val="20"/>
        </w:rPr>
        <w:t xml:space="preserve"> </w:t>
      </w:r>
      <w:r>
        <w:rPr>
          <w:spacing w:val="-2"/>
          <w:w w:val="80"/>
          <w:sz w:val="20"/>
        </w:rPr>
        <w:t>in</w:t>
      </w:r>
      <w:r>
        <w:rPr>
          <w:spacing w:val="-3"/>
          <w:sz w:val="20"/>
        </w:rPr>
        <w:t xml:space="preserve"> </w:t>
      </w:r>
      <w:r>
        <w:rPr>
          <w:spacing w:val="-2"/>
          <w:w w:val="80"/>
          <w:sz w:val="20"/>
        </w:rPr>
        <w:t>Uganda</w:t>
      </w:r>
      <w:r>
        <w:rPr>
          <w:spacing w:val="-3"/>
          <w:sz w:val="20"/>
        </w:rPr>
        <w:t xml:space="preserve"> </w:t>
      </w:r>
      <w:r>
        <w:rPr>
          <w:spacing w:val="-2"/>
          <w:w w:val="80"/>
          <w:sz w:val="20"/>
        </w:rPr>
        <w:t>is</w:t>
      </w:r>
      <w:r>
        <w:rPr>
          <w:spacing w:val="-5"/>
          <w:sz w:val="20"/>
        </w:rPr>
        <w:t xml:space="preserve"> </w:t>
      </w:r>
      <w:r>
        <w:rPr>
          <w:spacing w:val="-2"/>
          <w:w w:val="80"/>
          <w:sz w:val="20"/>
        </w:rPr>
        <w:t>rural</w:t>
      </w:r>
      <w:r>
        <w:rPr>
          <w:spacing w:val="-5"/>
          <w:sz w:val="20"/>
        </w:rPr>
        <w:t xml:space="preserve"> </w:t>
      </w:r>
      <w:r>
        <w:rPr>
          <w:spacing w:val="-2"/>
          <w:w w:val="80"/>
          <w:sz w:val="20"/>
        </w:rPr>
        <w:t>based,</w:t>
      </w:r>
      <w:r>
        <w:rPr>
          <w:spacing w:val="-6"/>
          <w:sz w:val="20"/>
        </w:rPr>
        <w:t xml:space="preserve"> </w:t>
      </w:r>
      <w:r>
        <w:rPr>
          <w:spacing w:val="-2"/>
          <w:w w:val="80"/>
          <w:sz w:val="20"/>
        </w:rPr>
        <w:t>therefore</w:t>
      </w:r>
      <w:r>
        <w:rPr>
          <w:spacing w:val="-6"/>
          <w:sz w:val="20"/>
        </w:rPr>
        <w:t xml:space="preserve"> </w:t>
      </w:r>
      <w:r>
        <w:rPr>
          <w:spacing w:val="-2"/>
          <w:w w:val="80"/>
          <w:sz w:val="20"/>
        </w:rPr>
        <w:t>the</w:t>
      </w:r>
      <w:r>
        <w:rPr>
          <w:spacing w:val="-3"/>
          <w:sz w:val="20"/>
        </w:rPr>
        <w:t xml:space="preserve"> </w:t>
      </w:r>
      <w:r>
        <w:rPr>
          <w:spacing w:val="-2"/>
          <w:w w:val="80"/>
          <w:sz w:val="20"/>
        </w:rPr>
        <w:t>traditional</w:t>
      </w:r>
      <w:r>
        <w:rPr>
          <w:spacing w:val="-5"/>
          <w:sz w:val="20"/>
        </w:rPr>
        <w:t xml:space="preserve"> </w:t>
      </w:r>
      <w:r>
        <w:rPr>
          <w:spacing w:val="-2"/>
          <w:w w:val="80"/>
          <w:sz w:val="20"/>
        </w:rPr>
        <w:t>customs</w:t>
      </w:r>
      <w:r>
        <w:rPr>
          <w:spacing w:val="-5"/>
          <w:sz w:val="20"/>
        </w:rPr>
        <w:t xml:space="preserve"> </w:t>
      </w:r>
      <w:r>
        <w:rPr>
          <w:spacing w:val="-2"/>
          <w:w w:val="80"/>
          <w:sz w:val="20"/>
        </w:rPr>
        <w:t>and</w:t>
      </w:r>
      <w:r>
        <w:rPr>
          <w:spacing w:val="-3"/>
          <w:sz w:val="20"/>
        </w:rPr>
        <w:t xml:space="preserve"> </w:t>
      </w:r>
      <w:r>
        <w:rPr>
          <w:spacing w:val="-2"/>
          <w:w w:val="80"/>
          <w:sz w:val="20"/>
        </w:rPr>
        <w:t>beliefs</w:t>
      </w:r>
      <w:r>
        <w:rPr>
          <w:spacing w:val="-7"/>
          <w:sz w:val="20"/>
        </w:rPr>
        <w:t xml:space="preserve"> </w:t>
      </w:r>
      <w:r>
        <w:rPr>
          <w:spacing w:val="-2"/>
          <w:w w:val="80"/>
          <w:sz w:val="20"/>
        </w:rPr>
        <w:t>that</w:t>
      </w:r>
      <w:r>
        <w:rPr>
          <w:spacing w:val="-3"/>
          <w:sz w:val="20"/>
        </w:rPr>
        <w:t xml:space="preserve"> </w:t>
      </w:r>
      <w:r>
        <w:rPr>
          <w:spacing w:val="-2"/>
          <w:w w:val="80"/>
          <w:sz w:val="20"/>
        </w:rPr>
        <w:t xml:space="preserve">encourage </w:t>
      </w:r>
      <w:r>
        <w:rPr>
          <w:spacing w:val="-4"/>
          <w:w w:val="85"/>
          <w:sz w:val="20"/>
        </w:rPr>
        <w:t>high</w:t>
      </w:r>
      <w:r>
        <w:rPr>
          <w:spacing w:val="-6"/>
          <w:w w:val="85"/>
          <w:sz w:val="20"/>
        </w:rPr>
        <w:t xml:space="preserve"> </w:t>
      </w:r>
      <w:r>
        <w:rPr>
          <w:spacing w:val="-4"/>
          <w:w w:val="85"/>
          <w:sz w:val="20"/>
        </w:rPr>
        <w:t>population</w:t>
      </w:r>
      <w:r>
        <w:rPr>
          <w:spacing w:val="-12"/>
          <w:w w:val="85"/>
          <w:sz w:val="20"/>
        </w:rPr>
        <w:t xml:space="preserve"> </w:t>
      </w:r>
      <w:r>
        <w:rPr>
          <w:spacing w:val="-4"/>
          <w:w w:val="85"/>
          <w:sz w:val="20"/>
        </w:rPr>
        <w:t>growth</w:t>
      </w:r>
      <w:r>
        <w:rPr>
          <w:spacing w:val="-9"/>
          <w:w w:val="85"/>
          <w:sz w:val="20"/>
        </w:rPr>
        <w:t xml:space="preserve"> </w:t>
      </w:r>
      <w:r>
        <w:rPr>
          <w:spacing w:val="-4"/>
          <w:w w:val="85"/>
          <w:sz w:val="20"/>
        </w:rPr>
        <w:t>are</w:t>
      </w:r>
      <w:r>
        <w:rPr>
          <w:spacing w:val="-9"/>
          <w:w w:val="85"/>
          <w:sz w:val="20"/>
        </w:rPr>
        <w:t xml:space="preserve"> </w:t>
      </w:r>
      <w:r>
        <w:rPr>
          <w:spacing w:val="-4"/>
          <w:w w:val="85"/>
          <w:sz w:val="20"/>
        </w:rPr>
        <w:t>still</w:t>
      </w:r>
      <w:r>
        <w:rPr>
          <w:spacing w:val="-10"/>
          <w:w w:val="85"/>
          <w:sz w:val="20"/>
        </w:rPr>
        <w:t xml:space="preserve"> </w:t>
      </w:r>
      <w:r>
        <w:rPr>
          <w:spacing w:val="-4"/>
          <w:w w:val="85"/>
          <w:sz w:val="20"/>
        </w:rPr>
        <w:t>strong</w:t>
      </w:r>
      <w:r>
        <w:rPr>
          <w:spacing w:val="-9"/>
          <w:w w:val="85"/>
          <w:sz w:val="20"/>
        </w:rPr>
        <w:t xml:space="preserve"> </w:t>
      </w:r>
      <w:r>
        <w:rPr>
          <w:spacing w:val="-4"/>
          <w:w w:val="85"/>
          <w:sz w:val="20"/>
        </w:rPr>
        <w:t>thus</w:t>
      </w:r>
      <w:r>
        <w:rPr>
          <w:spacing w:val="-10"/>
          <w:w w:val="85"/>
          <w:sz w:val="20"/>
        </w:rPr>
        <w:t xml:space="preserve"> </w:t>
      </w:r>
      <w:r>
        <w:rPr>
          <w:spacing w:val="-4"/>
          <w:w w:val="85"/>
          <w:sz w:val="20"/>
        </w:rPr>
        <w:t>increased</w:t>
      </w:r>
      <w:r>
        <w:rPr>
          <w:spacing w:val="-9"/>
          <w:w w:val="85"/>
          <w:sz w:val="20"/>
        </w:rPr>
        <w:t xml:space="preserve"> </w:t>
      </w:r>
      <w:r>
        <w:rPr>
          <w:spacing w:val="-4"/>
          <w:w w:val="85"/>
          <w:sz w:val="20"/>
        </w:rPr>
        <w:t>birth</w:t>
      </w:r>
      <w:r>
        <w:rPr>
          <w:spacing w:val="-12"/>
          <w:w w:val="85"/>
          <w:sz w:val="20"/>
        </w:rPr>
        <w:t xml:space="preserve"> </w:t>
      </w:r>
      <w:r>
        <w:rPr>
          <w:spacing w:val="-4"/>
          <w:w w:val="85"/>
          <w:sz w:val="20"/>
        </w:rPr>
        <w:t>rates.</w:t>
      </w:r>
    </w:p>
    <w:p w:rsidR="00E5575B" w:rsidRDefault="00D512E5">
      <w:pPr>
        <w:pStyle w:val="ListParagraph"/>
        <w:numPr>
          <w:ilvl w:val="0"/>
          <w:numId w:val="48"/>
        </w:numPr>
        <w:tabs>
          <w:tab w:val="left" w:pos="1364"/>
        </w:tabs>
        <w:spacing w:line="242" w:lineRule="auto"/>
        <w:ind w:right="623" w:firstLine="360"/>
        <w:jc w:val="both"/>
        <w:rPr>
          <w:sz w:val="20"/>
        </w:rPr>
      </w:pPr>
      <w:r>
        <w:rPr>
          <w:rFonts w:ascii="Arial"/>
          <w:b/>
          <w:w w:val="80"/>
          <w:sz w:val="20"/>
        </w:rPr>
        <w:t xml:space="preserve">Social factors; </w:t>
      </w:r>
      <w:r>
        <w:rPr>
          <w:w w:val="80"/>
          <w:sz w:val="20"/>
        </w:rPr>
        <w:t>Some</w:t>
      </w:r>
      <w:r>
        <w:rPr>
          <w:sz w:val="20"/>
        </w:rPr>
        <w:t xml:space="preserve"> </w:t>
      </w:r>
      <w:r>
        <w:rPr>
          <w:w w:val="80"/>
          <w:sz w:val="20"/>
        </w:rPr>
        <w:t>Ugandan societies</w:t>
      </w:r>
      <w:r>
        <w:rPr>
          <w:sz w:val="20"/>
        </w:rPr>
        <w:t xml:space="preserve"> </w:t>
      </w:r>
      <w:r>
        <w:rPr>
          <w:w w:val="80"/>
          <w:sz w:val="20"/>
        </w:rPr>
        <w:t>like</w:t>
      </w:r>
      <w:r>
        <w:rPr>
          <w:sz w:val="20"/>
        </w:rPr>
        <w:t xml:space="preserve"> </w:t>
      </w:r>
      <w:r>
        <w:rPr>
          <w:w w:val="80"/>
          <w:sz w:val="20"/>
        </w:rPr>
        <w:t>Bakiga</w:t>
      </w:r>
      <w:r>
        <w:rPr>
          <w:sz w:val="20"/>
        </w:rPr>
        <w:t xml:space="preserve"> </w:t>
      </w:r>
      <w:r>
        <w:rPr>
          <w:w w:val="80"/>
          <w:sz w:val="20"/>
        </w:rPr>
        <w:t>and Banyakole do not have traditional</w:t>
      </w:r>
      <w:r>
        <w:rPr>
          <w:sz w:val="20"/>
        </w:rPr>
        <w:t xml:space="preserve"> </w:t>
      </w:r>
      <w:r>
        <w:rPr>
          <w:w w:val="80"/>
          <w:sz w:val="20"/>
        </w:rPr>
        <w:t>taboos which prevent</w:t>
      </w:r>
      <w:r>
        <w:rPr>
          <w:sz w:val="20"/>
        </w:rPr>
        <w:t xml:space="preserve"> </w:t>
      </w:r>
      <w:r>
        <w:rPr>
          <w:w w:val="80"/>
          <w:sz w:val="20"/>
        </w:rPr>
        <w:t>women to</w:t>
      </w:r>
      <w:r>
        <w:rPr>
          <w:sz w:val="20"/>
        </w:rPr>
        <w:t xml:space="preserve"> </w:t>
      </w:r>
      <w:r>
        <w:rPr>
          <w:w w:val="80"/>
          <w:sz w:val="20"/>
        </w:rPr>
        <w:t>have sex while</w:t>
      </w:r>
      <w:r>
        <w:rPr>
          <w:spacing w:val="40"/>
          <w:sz w:val="20"/>
        </w:rPr>
        <w:t xml:space="preserve"> </w:t>
      </w:r>
      <w:r>
        <w:rPr>
          <w:w w:val="85"/>
          <w:sz w:val="20"/>
        </w:rPr>
        <w:t>still</w:t>
      </w:r>
      <w:r>
        <w:rPr>
          <w:spacing w:val="-2"/>
          <w:w w:val="85"/>
          <w:sz w:val="20"/>
        </w:rPr>
        <w:t xml:space="preserve"> </w:t>
      </w:r>
      <w:r>
        <w:rPr>
          <w:w w:val="85"/>
          <w:sz w:val="20"/>
        </w:rPr>
        <w:t>breast</w:t>
      </w:r>
      <w:r>
        <w:rPr>
          <w:spacing w:val="-1"/>
          <w:w w:val="85"/>
          <w:sz w:val="20"/>
        </w:rPr>
        <w:t xml:space="preserve"> </w:t>
      </w:r>
      <w:r>
        <w:rPr>
          <w:w w:val="85"/>
          <w:sz w:val="20"/>
        </w:rPr>
        <w:t>feeding</w:t>
      </w:r>
      <w:r>
        <w:rPr>
          <w:spacing w:val="-1"/>
          <w:w w:val="85"/>
          <w:sz w:val="20"/>
        </w:rPr>
        <w:t xml:space="preserve"> </w:t>
      </w:r>
      <w:r>
        <w:rPr>
          <w:w w:val="85"/>
          <w:sz w:val="20"/>
        </w:rPr>
        <w:t>and</w:t>
      </w:r>
      <w:r>
        <w:rPr>
          <w:spacing w:val="-1"/>
          <w:w w:val="85"/>
          <w:sz w:val="20"/>
        </w:rPr>
        <w:t xml:space="preserve"> </w:t>
      </w:r>
      <w:r>
        <w:rPr>
          <w:w w:val="85"/>
          <w:sz w:val="20"/>
        </w:rPr>
        <w:t>immediately</w:t>
      </w:r>
      <w:r>
        <w:rPr>
          <w:spacing w:val="-2"/>
          <w:w w:val="85"/>
          <w:sz w:val="20"/>
        </w:rPr>
        <w:t xml:space="preserve"> </w:t>
      </w:r>
      <w:r>
        <w:rPr>
          <w:w w:val="85"/>
          <w:sz w:val="20"/>
        </w:rPr>
        <w:t>after</w:t>
      </w:r>
      <w:r>
        <w:rPr>
          <w:spacing w:val="-1"/>
          <w:w w:val="85"/>
          <w:sz w:val="20"/>
        </w:rPr>
        <w:t xml:space="preserve"> </w:t>
      </w:r>
      <w:r>
        <w:rPr>
          <w:w w:val="85"/>
          <w:sz w:val="20"/>
        </w:rPr>
        <w:t>birth</w:t>
      </w:r>
      <w:r>
        <w:rPr>
          <w:spacing w:val="-1"/>
          <w:w w:val="85"/>
          <w:sz w:val="20"/>
        </w:rPr>
        <w:t xml:space="preserve"> </w:t>
      </w:r>
      <w:r>
        <w:rPr>
          <w:w w:val="85"/>
          <w:sz w:val="20"/>
        </w:rPr>
        <w:t>which</w:t>
      </w:r>
      <w:r>
        <w:rPr>
          <w:spacing w:val="-1"/>
          <w:w w:val="85"/>
          <w:sz w:val="20"/>
        </w:rPr>
        <w:t xml:space="preserve"> </w:t>
      </w:r>
      <w:r>
        <w:rPr>
          <w:w w:val="85"/>
          <w:sz w:val="20"/>
        </w:rPr>
        <w:t>has</w:t>
      </w:r>
      <w:r>
        <w:rPr>
          <w:spacing w:val="-1"/>
          <w:w w:val="85"/>
          <w:sz w:val="20"/>
        </w:rPr>
        <w:t xml:space="preserve"> </w:t>
      </w:r>
      <w:r>
        <w:rPr>
          <w:w w:val="85"/>
          <w:sz w:val="20"/>
        </w:rPr>
        <w:t>opened</w:t>
      </w:r>
      <w:r>
        <w:rPr>
          <w:spacing w:val="-1"/>
          <w:w w:val="85"/>
          <w:sz w:val="20"/>
        </w:rPr>
        <w:t xml:space="preserve"> </w:t>
      </w:r>
      <w:r>
        <w:rPr>
          <w:w w:val="85"/>
          <w:sz w:val="20"/>
        </w:rPr>
        <w:t>them</w:t>
      </w:r>
      <w:r>
        <w:rPr>
          <w:spacing w:val="-1"/>
          <w:w w:val="85"/>
          <w:sz w:val="20"/>
        </w:rPr>
        <w:t xml:space="preserve"> </w:t>
      </w:r>
      <w:r>
        <w:rPr>
          <w:w w:val="85"/>
          <w:sz w:val="20"/>
        </w:rPr>
        <w:t>to</w:t>
      </w:r>
      <w:r>
        <w:rPr>
          <w:spacing w:val="-1"/>
          <w:w w:val="85"/>
          <w:sz w:val="20"/>
        </w:rPr>
        <w:t xml:space="preserve"> </w:t>
      </w:r>
      <w:r>
        <w:rPr>
          <w:w w:val="85"/>
          <w:sz w:val="20"/>
        </w:rPr>
        <w:t>higher</w:t>
      </w:r>
      <w:r>
        <w:rPr>
          <w:spacing w:val="-1"/>
          <w:w w:val="85"/>
          <w:sz w:val="20"/>
        </w:rPr>
        <w:t xml:space="preserve"> </w:t>
      </w:r>
      <w:r>
        <w:rPr>
          <w:w w:val="85"/>
          <w:sz w:val="20"/>
        </w:rPr>
        <w:t>chances</w:t>
      </w:r>
      <w:r>
        <w:rPr>
          <w:spacing w:val="-1"/>
          <w:w w:val="85"/>
          <w:sz w:val="20"/>
        </w:rPr>
        <w:t xml:space="preserve"> </w:t>
      </w:r>
      <w:r>
        <w:rPr>
          <w:w w:val="85"/>
          <w:sz w:val="20"/>
        </w:rPr>
        <w:t>of</w:t>
      </w:r>
      <w:r>
        <w:rPr>
          <w:spacing w:val="-1"/>
          <w:w w:val="85"/>
          <w:sz w:val="20"/>
        </w:rPr>
        <w:t xml:space="preserve"> </w:t>
      </w:r>
      <w:r>
        <w:rPr>
          <w:w w:val="85"/>
          <w:sz w:val="20"/>
        </w:rPr>
        <w:t>producing</w:t>
      </w:r>
      <w:r>
        <w:rPr>
          <w:spacing w:val="-1"/>
          <w:w w:val="85"/>
          <w:sz w:val="20"/>
        </w:rPr>
        <w:t xml:space="preserve"> </w:t>
      </w:r>
      <w:r>
        <w:rPr>
          <w:w w:val="85"/>
          <w:sz w:val="20"/>
        </w:rPr>
        <w:t>many</w:t>
      </w:r>
      <w:r>
        <w:rPr>
          <w:spacing w:val="-1"/>
          <w:w w:val="85"/>
          <w:sz w:val="20"/>
        </w:rPr>
        <w:t xml:space="preserve"> </w:t>
      </w:r>
      <w:r>
        <w:rPr>
          <w:w w:val="85"/>
          <w:sz w:val="20"/>
        </w:rPr>
        <w:t>children</w:t>
      </w:r>
      <w:r>
        <w:rPr>
          <w:spacing w:val="-1"/>
          <w:w w:val="85"/>
          <w:sz w:val="20"/>
        </w:rPr>
        <w:t xml:space="preserve"> </w:t>
      </w:r>
      <w:r>
        <w:rPr>
          <w:w w:val="85"/>
          <w:sz w:val="20"/>
        </w:rPr>
        <w:t>in</w:t>
      </w:r>
      <w:r>
        <w:rPr>
          <w:spacing w:val="-1"/>
          <w:w w:val="85"/>
          <w:sz w:val="20"/>
        </w:rPr>
        <w:t xml:space="preserve"> </w:t>
      </w:r>
      <w:r>
        <w:rPr>
          <w:w w:val="85"/>
          <w:sz w:val="20"/>
        </w:rPr>
        <w:t>their</w:t>
      </w:r>
      <w:r>
        <w:rPr>
          <w:spacing w:val="-2"/>
          <w:sz w:val="20"/>
        </w:rPr>
        <w:t xml:space="preserve"> </w:t>
      </w:r>
      <w:r>
        <w:rPr>
          <w:w w:val="85"/>
          <w:sz w:val="20"/>
        </w:rPr>
        <w:t>life</w:t>
      </w:r>
      <w:r>
        <w:rPr>
          <w:spacing w:val="-1"/>
          <w:w w:val="85"/>
          <w:sz w:val="20"/>
        </w:rPr>
        <w:t xml:space="preserve"> </w:t>
      </w:r>
      <w:r>
        <w:rPr>
          <w:w w:val="85"/>
          <w:sz w:val="20"/>
        </w:rPr>
        <w:t>time</w:t>
      </w:r>
      <w:r>
        <w:rPr>
          <w:spacing w:val="-1"/>
          <w:w w:val="85"/>
          <w:sz w:val="20"/>
        </w:rPr>
        <w:t xml:space="preserve"> </w:t>
      </w:r>
      <w:r>
        <w:rPr>
          <w:w w:val="85"/>
          <w:sz w:val="20"/>
        </w:rPr>
        <w:t>hence</w:t>
      </w:r>
      <w:r>
        <w:rPr>
          <w:spacing w:val="-1"/>
          <w:w w:val="85"/>
          <w:sz w:val="20"/>
        </w:rPr>
        <w:t xml:space="preserve"> </w:t>
      </w:r>
      <w:r>
        <w:rPr>
          <w:w w:val="85"/>
          <w:sz w:val="20"/>
        </w:rPr>
        <w:t>high population growth in those areas.</w:t>
      </w:r>
    </w:p>
    <w:p w:rsidR="00E5575B" w:rsidRDefault="00D512E5">
      <w:pPr>
        <w:pStyle w:val="Heading1"/>
        <w:spacing w:before="189"/>
        <w:ind w:left="1091"/>
      </w:pPr>
      <w:r>
        <w:rPr>
          <w:w w:val="80"/>
        </w:rPr>
        <w:t>EFFECTS</w:t>
      </w:r>
      <w:r>
        <w:rPr>
          <w:spacing w:val="-6"/>
        </w:rPr>
        <w:t xml:space="preserve"> </w:t>
      </w:r>
      <w:r>
        <w:rPr>
          <w:w w:val="80"/>
        </w:rPr>
        <w:t>OF</w:t>
      </w:r>
      <w:r>
        <w:t xml:space="preserve"> </w:t>
      </w:r>
      <w:r>
        <w:rPr>
          <w:w w:val="80"/>
        </w:rPr>
        <w:t>HIGH</w:t>
      </w:r>
      <w:r>
        <w:rPr>
          <w:spacing w:val="-2"/>
        </w:rPr>
        <w:t xml:space="preserve"> </w:t>
      </w:r>
      <w:r>
        <w:rPr>
          <w:w w:val="80"/>
        </w:rPr>
        <w:t>POPULATION</w:t>
      </w:r>
      <w:r>
        <w:rPr>
          <w:spacing w:val="-5"/>
        </w:rPr>
        <w:t xml:space="preserve"> </w:t>
      </w:r>
      <w:r>
        <w:rPr>
          <w:w w:val="80"/>
        </w:rPr>
        <w:t>GROWTH</w:t>
      </w:r>
      <w:r>
        <w:rPr>
          <w:spacing w:val="-4"/>
        </w:rPr>
        <w:t xml:space="preserve"> </w:t>
      </w:r>
      <w:r>
        <w:rPr>
          <w:w w:val="80"/>
        </w:rPr>
        <w:t>IN</w:t>
      </w:r>
      <w:r>
        <w:rPr>
          <w:spacing w:val="-4"/>
        </w:rPr>
        <w:t xml:space="preserve"> </w:t>
      </w:r>
      <w:r>
        <w:rPr>
          <w:spacing w:val="-2"/>
          <w:w w:val="80"/>
        </w:rPr>
        <w:t>UGANDA</w:t>
      </w:r>
    </w:p>
    <w:p w:rsidR="00E5575B" w:rsidRDefault="00D512E5">
      <w:pPr>
        <w:pStyle w:val="BodyText"/>
        <w:spacing w:before="2" w:line="244" w:lineRule="auto"/>
        <w:ind w:right="712" w:firstLine="360"/>
      </w:pPr>
      <w:r>
        <w:rPr>
          <w:w w:val="80"/>
        </w:rPr>
        <w:t>There is both positive and negative economic and social impact of</w:t>
      </w:r>
      <w:r>
        <w:t xml:space="preserve"> </w:t>
      </w:r>
      <w:r>
        <w:rPr>
          <w:w w:val="80"/>
        </w:rPr>
        <w:t>high or rapid population growth rate in a given country and</w:t>
      </w:r>
      <w:r>
        <w:t xml:space="preserve"> </w:t>
      </w:r>
      <w:r>
        <w:rPr>
          <w:w w:val="80"/>
        </w:rPr>
        <w:t xml:space="preserve">for Uganda’s case </w:t>
      </w:r>
      <w:r>
        <w:rPr>
          <w:w w:val="90"/>
        </w:rPr>
        <w:t>these are:</w:t>
      </w:r>
    </w:p>
    <w:p w:rsidR="00E5575B" w:rsidRDefault="00E5575B">
      <w:pPr>
        <w:spacing w:line="244" w:lineRule="auto"/>
        <w:sectPr w:rsidR="00E5575B">
          <w:pgSz w:w="12240" w:h="15840"/>
          <w:pgMar w:top="620" w:right="0" w:bottom="780" w:left="80" w:header="371" w:footer="591" w:gutter="0"/>
          <w:cols w:space="720"/>
        </w:sectPr>
      </w:pPr>
    </w:p>
    <w:p w:rsidR="00E5575B" w:rsidRDefault="00D512E5">
      <w:pPr>
        <w:spacing w:before="5"/>
        <w:ind w:left="1091"/>
        <w:rPr>
          <w:rFonts w:ascii="Arial"/>
          <w:b/>
          <w:sz w:val="20"/>
        </w:rPr>
      </w:pPr>
      <w:r>
        <w:rPr>
          <w:rFonts w:ascii="Arial"/>
          <w:b/>
          <w:spacing w:val="-8"/>
          <w:sz w:val="20"/>
          <w:u w:val="single"/>
        </w:rPr>
        <w:lastRenderedPageBreak/>
        <w:t xml:space="preserve"> </w:t>
      </w:r>
      <w:r>
        <w:rPr>
          <w:rFonts w:ascii="Arial"/>
          <w:b/>
          <w:w w:val="80"/>
          <w:sz w:val="20"/>
          <w:u w:val="single"/>
        </w:rPr>
        <w:t>Positive</w:t>
      </w:r>
      <w:r>
        <w:rPr>
          <w:rFonts w:ascii="Arial"/>
          <w:b/>
          <w:spacing w:val="-2"/>
          <w:w w:val="90"/>
          <w:sz w:val="20"/>
          <w:u w:val="single"/>
        </w:rPr>
        <w:t xml:space="preserve"> impact:</w:t>
      </w:r>
    </w:p>
    <w:p w:rsidR="00E5575B" w:rsidRDefault="00D512E5">
      <w:pPr>
        <w:pStyle w:val="BodyText"/>
        <w:spacing w:before="1" w:line="242" w:lineRule="auto"/>
        <w:ind w:right="618" w:firstLine="360"/>
        <w:jc w:val="both"/>
      </w:pPr>
      <w:r>
        <w:rPr>
          <w:spacing w:val="-2"/>
          <w:w w:val="80"/>
        </w:rPr>
        <w:t>High</w:t>
      </w:r>
      <w:r>
        <w:rPr>
          <w:spacing w:val="-12"/>
        </w:rPr>
        <w:t xml:space="preserve"> </w:t>
      </w:r>
      <w:r>
        <w:rPr>
          <w:spacing w:val="-2"/>
          <w:w w:val="80"/>
        </w:rPr>
        <w:t>population</w:t>
      </w:r>
      <w:r>
        <w:rPr>
          <w:spacing w:val="-11"/>
        </w:rPr>
        <w:t xml:space="preserve"> </w:t>
      </w:r>
      <w:r>
        <w:rPr>
          <w:spacing w:val="-2"/>
          <w:w w:val="80"/>
        </w:rPr>
        <w:t>growth</w:t>
      </w:r>
      <w:r>
        <w:rPr>
          <w:spacing w:val="-11"/>
        </w:rPr>
        <w:t xml:space="preserve"> </w:t>
      </w:r>
      <w:r>
        <w:rPr>
          <w:spacing w:val="-2"/>
          <w:w w:val="80"/>
        </w:rPr>
        <w:t>rate</w:t>
      </w:r>
      <w:r>
        <w:rPr>
          <w:spacing w:val="-12"/>
        </w:rPr>
        <w:t xml:space="preserve"> </w:t>
      </w:r>
      <w:r>
        <w:rPr>
          <w:spacing w:val="-2"/>
          <w:w w:val="80"/>
        </w:rPr>
        <w:t>provides</w:t>
      </w:r>
      <w:r>
        <w:rPr>
          <w:spacing w:val="-11"/>
        </w:rPr>
        <w:t xml:space="preserve"> </w:t>
      </w:r>
      <w:r>
        <w:rPr>
          <w:spacing w:val="-2"/>
          <w:w w:val="80"/>
        </w:rPr>
        <w:t>adequate</w:t>
      </w:r>
      <w:r>
        <w:rPr>
          <w:spacing w:val="-11"/>
        </w:rPr>
        <w:t xml:space="preserve"> </w:t>
      </w:r>
      <w:r>
        <w:rPr>
          <w:spacing w:val="-2"/>
          <w:w w:val="80"/>
        </w:rPr>
        <w:t>skilled</w:t>
      </w:r>
      <w:r>
        <w:rPr>
          <w:spacing w:val="-11"/>
        </w:rPr>
        <w:t xml:space="preserve"> </w:t>
      </w:r>
      <w:r>
        <w:rPr>
          <w:spacing w:val="-2"/>
          <w:w w:val="80"/>
        </w:rPr>
        <w:t>and</w:t>
      </w:r>
      <w:r>
        <w:rPr>
          <w:spacing w:val="-12"/>
        </w:rPr>
        <w:t xml:space="preserve"> </w:t>
      </w:r>
      <w:r>
        <w:rPr>
          <w:spacing w:val="-2"/>
          <w:w w:val="80"/>
        </w:rPr>
        <w:t>semi-skilled</w:t>
      </w:r>
      <w:r>
        <w:rPr>
          <w:spacing w:val="-11"/>
        </w:rPr>
        <w:t xml:space="preserve"> </w:t>
      </w:r>
      <w:r>
        <w:rPr>
          <w:spacing w:val="-2"/>
          <w:w w:val="80"/>
        </w:rPr>
        <w:t>labour</w:t>
      </w:r>
      <w:r>
        <w:rPr>
          <w:spacing w:val="-11"/>
        </w:rPr>
        <w:t xml:space="preserve"> </w:t>
      </w:r>
      <w:r>
        <w:rPr>
          <w:spacing w:val="-2"/>
          <w:w w:val="80"/>
        </w:rPr>
        <w:t>for</w:t>
      </w:r>
      <w:r>
        <w:rPr>
          <w:spacing w:val="-12"/>
        </w:rPr>
        <w:t xml:space="preserve"> </w:t>
      </w:r>
      <w:r>
        <w:rPr>
          <w:spacing w:val="-2"/>
          <w:w w:val="80"/>
        </w:rPr>
        <w:t>agriculture</w:t>
      </w:r>
      <w:r>
        <w:rPr>
          <w:spacing w:val="-11"/>
        </w:rPr>
        <w:t xml:space="preserve"> </w:t>
      </w:r>
      <w:r>
        <w:rPr>
          <w:spacing w:val="-2"/>
          <w:w w:val="80"/>
        </w:rPr>
        <w:t>in</w:t>
      </w:r>
      <w:r>
        <w:rPr>
          <w:spacing w:val="-11"/>
        </w:rPr>
        <w:t xml:space="preserve"> </w:t>
      </w:r>
      <w:r>
        <w:rPr>
          <w:spacing w:val="-2"/>
          <w:w w:val="80"/>
        </w:rPr>
        <w:t>rural</w:t>
      </w:r>
      <w:r>
        <w:rPr>
          <w:spacing w:val="-11"/>
        </w:rPr>
        <w:t xml:space="preserve"> </w:t>
      </w:r>
      <w:r>
        <w:rPr>
          <w:spacing w:val="-2"/>
          <w:w w:val="80"/>
        </w:rPr>
        <w:t>areas</w:t>
      </w:r>
      <w:r>
        <w:rPr>
          <w:spacing w:val="-12"/>
        </w:rPr>
        <w:t xml:space="preserve"> </w:t>
      </w:r>
      <w:r>
        <w:rPr>
          <w:spacing w:val="-2"/>
          <w:w w:val="80"/>
        </w:rPr>
        <w:t>like</w:t>
      </w:r>
      <w:r>
        <w:rPr>
          <w:spacing w:val="-11"/>
        </w:rPr>
        <w:t xml:space="preserve"> </w:t>
      </w:r>
      <w:r>
        <w:rPr>
          <w:spacing w:val="-2"/>
          <w:w w:val="80"/>
        </w:rPr>
        <w:t>Kisoro,</w:t>
      </w:r>
      <w:r>
        <w:rPr>
          <w:spacing w:val="-11"/>
        </w:rPr>
        <w:t xml:space="preserve"> </w:t>
      </w:r>
      <w:r>
        <w:rPr>
          <w:spacing w:val="-2"/>
          <w:w w:val="80"/>
        </w:rPr>
        <w:t>Mbale,</w:t>
      </w:r>
      <w:r>
        <w:rPr>
          <w:spacing w:val="-12"/>
        </w:rPr>
        <w:t xml:space="preserve"> </w:t>
      </w:r>
      <w:r>
        <w:rPr>
          <w:spacing w:val="-2"/>
          <w:w w:val="80"/>
        </w:rPr>
        <w:t>Kasese</w:t>
      </w:r>
      <w:r>
        <w:rPr>
          <w:spacing w:val="-11"/>
        </w:rPr>
        <w:t xml:space="preserve"> </w:t>
      </w:r>
      <w:r>
        <w:rPr>
          <w:spacing w:val="-2"/>
          <w:w w:val="80"/>
        </w:rPr>
        <w:t>and</w:t>
      </w:r>
      <w:r>
        <w:rPr>
          <w:spacing w:val="-11"/>
        </w:rPr>
        <w:t xml:space="preserve"> </w:t>
      </w:r>
      <w:r>
        <w:rPr>
          <w:spacing w:val="-2"/>
          <w:w w:val="80"/>
        </w:rPr>
        <w:t>Nebbi</w:t>
      </w:r>
      <w:r>
        <w:rPr>
          <w:spacing w:val="-11"/>
        </w:rPr>
        <w:t xml:space="preserve"> </w:t>
      </w:r>
      <w:r>
        <w:rPr>
          <w:spacing w:val="-2"/>
          <w:w w:val="80"/>
        </w:rPr>
        <w:t>and</w:t>
      </w:r>
      <w:r>
        <w:rPr>
          <w:spacing w:val="-12"/>
        </w:rPr>
        <w:t xml:space="preserve"> </w:t>
      </w:r>
      <w:r>
        <w:rPr>
          <w:spacing w:val="-2"/>
          <w:w w:val="80"/>
        </w:rPr>
        <w:t xml:space="preserve">for </w:t>
      </w:r>
      <w:r>
        <w:rPr>
          <w:spacing w:val="-4"/>
          <w:w w:val="85"/>
        </w:rPr>
        <w:t>industries</w:t>
      </w:r>
      <w:r>
        <w:rPr>
          <w:spacing w:val="-10"/>
        </w:rPr>
        <w:t xml:space="preserve"> </w:t>
      </w:r>
      <w:r>
        <w:rPr>
          <w:spacing w:val="-4"/>
          <w:w w:val="85"/>
        </w:rPr>
        <w:t>in</w:t>
      </w:r>
      <w:r>
        <w:rPr>
          <w:spacing w:val="-9"/>
        </w:rPr>
        <w:t xml:space="preserve"> </w:t>
      </w:r>
      <w:r>
        <w:rPr>
          <w:spacing w:val="-4"/>
          <w:w w:val="85"/>
        </w:rPr>
        <w:t>urban</w:t>
      </w:r>
      <w:r>
        <w:rPr>
          <w:spacing w:val="-9"/>
        </w:rPr>
        <w:t xml:space="preserve"> </w:t>
      </w:r>
      <w:r>
        <w:rPr>
          <w:spacing w:val="-4"/>
          <w:w w:val="85"/>
        </w:rPr>
        <w:t>centres</w:t>
      </w:r>
      <w:r>
        <w:rPr>
          <w:spacing w:val="-10"/>
        </w:rPr>
        <w:t xml:space="preserve"> </w:t>
      </w:r>
      <w:r>
        <w:rPr>
          <w:spacing w:val="-4"/>
          <w:w w:val="85"/>
        </w:rPr>
        <w:t>like</w:t>
      </w:r>
      <w:r>
        <w:rPr>
          <w:spacing w:val="-9"/>
        </w:rPr>
        <w:t xml:space="preserve"> </w:t>
      </w:r>
      <w:r>
        <w:rPr>
          <w:spacing w:val="-4"/>
          <w:w w:val="85"/>
        </w:rPr>
        <w:t>Kampala,</w:t>
      </w:r>
      <w:r>
        <w:rPr>
          <w:spacing w:val="-9"/>
        </w:rPr>
        <w:t xml:space="preserve"> </w:t>
      </w:r>
      <w:r>
        <w:rPr>
          <w:spacing w:val="-4"/>
          <w:w w:val="85"/>
        </w:rPr>
        <w:t>Jinja,</w:t>
      </w:r>
      <w:r>
        <w:rPr>
          <w:spacing w:val="-9"/>
        </w:rPr>
        <w:t xml:space="preserve"> </w:t>
      </w:r>
      <w:r>
        <w:rPr>
          <w:spacing w:val="-4"/>
          <w:w w:val="85"/>
        </w:rPr>
        <w:t>Mukono</w:t>
      </w:r>
      <w:r>
        <w:rPr>
          <w:spacing w:val="-10"/>
        </w:rPr>
        <w:t xml:space="preserve"> </w:t>
      </w:r>
      <w:r>
        <w:rPr>
          <w:spacing w:val="-4"/>
          <w:w w:val="85"/>
        </w:rPr>
        <w:t>and</w:t>
      </w:r>
      <w:r>
        <w:rPr>
          <w:spacing w:val="-9"/>
        </w:rPr>
        <w:t xml:space="preserve"> </w:t>
      </w:r>
      <w:r>
        <w:rPr>
          <w:spacing w:val="-4"/>
          <w:w w:val="85"/>
        </w:rPr>
        <w:t>Mbarara.</w:t>
      </w:r>
      <w:r>
        <w:rPr>
          <w:spacing w:val="-9"/>
        </w:rPr>
        <w:t xml:space="preserve"> </w:t>
      </w:r>
      <w:r>
        <w:rPr>
          <w:spacing w:val="-4"/>
          <w:w w:val="85"/>
        </w:rPr>
        <w:t>The</w:t>
      </w:r>
      <w:r>
        <w:rPr>
          <w:spacing w:val="-10"/>
        </w:rPr>
        <w:t xml:space="preserve"> </w:t>
      </w:r>
      <w:r>
        <w:rPr>
          <w:spacing w:val="-4"/>
          <w:w w:val="85"/>
        </w:rPr>
        <w:t>number</w:t>
      </w:r>
      <w:r>
        <w:rPr>
          <w:spacing w:val="-9"/>
        </w:rPr>
        <w:t xml:space="preserve"> </w:t>
      </w:r>
      <w:r>
        <w:rPr>
          <w:spacing w:val="-4"/>
          <w:w w:val="85"/>
        </w:rPr>
        <w:t>of</w:t>
      </w:r>
      <w:r>
        <w:rPr>
          <w:spacing w:val="-9"/>
        </w:rPr>
        <w:t xml:space="preserve"> </w:t>
      </w:r>
      <w:r>
        <w:rPr>
          <w:spacing w:val="-4"/>
          <w:w w:val="85"/>
        </w:rPr>
        <w:t>house</w:t>
      </w:r>
      <w:r>
        <w:rPr>
          <w:spacing w:val="-9"/>
        </w:rPr>
        <w:t xml:space="preserve"> </w:t>
      </w:r>
      <w:r>
        <w:rPr>
          <w:spacing w:val="-4"/>
          <w:w w:val="85"/>
        </w:rPr>
        <w:t>maids</w:t>
      </w:r>
      <w:r>
        <w:rPr>
          <w:spacing w:val="-10"/>
        </w:rPr>
        <w:t xml:space="preserve"> </w:t>
      </w:r>
      <w:r>
        <w:rPr>
          <w:spacing w:val="-4"/>
          <w:w w:val="85"/>
        </w:rPr>
        <w:t>or</w:t>
      </w:r>
      <w:r>
        <w:rPr>
          <w:spacing w:val="-9"/>
        </w:rPr>
        <w:t xml:space="preserve"> </w:t>
      </w:r>
      <w:r>
        <w:rPr>
          <w:spacing w:val="-4"/>
          <w:w w:val="85"/>
        </w:rPr>
        <w:t>house</w:t>
      </w:r>
      <w:r>
        <w:rPr>
          <w:spacing w:val="-9"/>
        </w:rPr>
        <w:t xml:space="preserve"> </w:t>
      </w:r>
      <w:r>
        <w:rPr>
          <w:spacing w:val="-4"/>
          <w:w w:val="85"/>
        </w:rPr>
        <w:t>girls</w:t>
      </w:r>
      <w:r>
        <w:rPr>
          <w:spacing w:val="-10"/>
        </w:rPr>
        <w:t xml:space="preserve"> </w:t>
      </w:r>
      <w:r>
        <w:rPr>
          <w:spacing w:val="-4"/>
          <w:w w:val="85"/>
        </w:rPr>
        <w:t>in</w:t>
      </w:r>
      <w:r>
        <w:rPr>
          <w:spacing w:val="-9"/>
        </w:rPr>
        <w:t xml:space="preserve"> </w:t>
      </w:r>
      <w:r>
        <w:rPr>
          <w:spacing w:val="-4"/>
          <w:w w:val="85"/>
        </w:rPr>
        <w:t>Kampala,</w:t>
      </w:r>
      <w:r>
        <w:rPr>
          <w:spacing w:val="-9"/>
        </w:rPr>
        <w:t xml:space="preserve"> </w:t>
      </w:r>
      <w:r>
        <w:rPr>
          <w:spacing w:val="-4"/>
          <w:w w:val="85"/>
        </w:rPr>
        <w:t>Wakiso</w:t>
      </w:r>
      <w:r>
        <w:rPr>
          <w:spacing w:val="-9"/>
        </w:rPr>
        <w:t xml:space="preserve"> </w:t>
      </w:r>
      <w:r>
        <w:rPr>
          <w:spacing w:val="-4"/>
          <w:w w:val="85"/>
        </w:rPr>
        <w:t>and</w:t>
      </w:r>
      <w:r>
        <w:rPr>
          <w:spacing w:val="-10"/>
        </w:rPr>
        <w:t xml:space="preserve"> </w:t>
      </w:r>
      <w:r>
        <w:rPr>
          <w:spacing w:val="-4"/>
          <w:w w:val="85"/>
        </w:rPr>
        <w:t>Mbarara</w:t>
      </w:r>
      <w:r>
        <w:rPr>
          <w:spacing w:val="-9"/>
        </w:rPr>
        <w:t xml:space="preserve"> </w:t>
      </w:r>
      <w:r>
        <w:rPr>
          <w:spacing w:val="-4"/>
          <w:w w:val="85"/>
        </w:rPr>
        <w:t xml:space="preserve">has </w:t>
      </w:r>
      <w:r>
        <w:rPr>
          <w:spacing w:val="-4"/>
          <w:w w:val="80"/>
        </w:rPr>
        <w:t>increased</w:t>
      </w:r>
      <w:r>
        <w:rPr>
          <w:spacing w:val="-10"/>
        </w:rPr>
        <w:t xml:space="preserve"> </w:t>
      </w:r>
      <w:r>
        <w:rPr>
          <w:spacing w:val="-4"/>
          <w:w w:val="80"/>
        </w:rPr>
        <w:t>as</w:t>
      </w:r>
      <w:r>
        <w:rPr>
          <w:spacing w:val="-2"/>
        </w:rPr>
        <w:t xml:space="preserve"> </w:t>
      </w:r>
      <w:r>
        <w:rPr>
          <w:spacing w:val="-4"/>
          <w:w w:val="80"/>
        </w:rPr>
        <w:t>a</w:t>
      </w:r>
      <w:r>
        <w:rPr>
          <w:spacing w:val="-4"/>
        </w:rPr>
        <w:t xml:space="preserve"> </w:t>
      </w:r>
      <w:r>
        <w:rPr>
          <w:spacing w:val="-4"/>
          <w:w w:val="80"/>
        </w:rPr>
        <w:t>result</w:t>
      </w:r>
      <w:r>
        <w:rPr>
          <w:spacing w:val="-4"/>
        </w:rPr>
        <w:t xml:space="preserve"> </w:t>
      </w:r>
      <w:r>
        <w:rPr>
          <w:spacing w:val="-4"/>
          <w:w w:val="80"/>
        </w:rPr>
        <w:t>of</w:t>
      </w:r>
      <w:r>
        <w:rPr>
          <w:spacing w:val="-4"/>
        </w:rPr>
        <w:t xml:space="preserve"> </w:t>
      </w:r>
      <w:r>
        <w:rPr>
          <w:spacing w:val="-4"/>
          <w:w w:val="80"/>
        </w:rPr>
        <w:t>high</w:t>
      </w:r>
      <w:r>
        <w:rPr>
          <w:spacing w:val="-4"/>
        </w:rPr>
        <w:t xml:space="preserve"> </w:t>
      </w:r>
      <w:r>
        <w:rPr>
          <w:spacing w:val="-4"/>
          <w:w w:val="80"/>
        </w:rPr>
        <w:t>population</w:t>
      </w:r>
      <w:r>
        <w:rPr>
          <w:spacing w:val="-10"/>
        </w:rPr>
        <w:t xml:space="preserve"> </w:t>
      </w:r>
      <w:r>
        <w:rPr>
          <w:spacing w:val="-4"/>
          <w:w w:val="80"/>
        </w:rPr>
        <w:t>growth</w:t>
      </w:r>
      <w:r>
        <w:rPr>
          <w:spacing w:val="-9"/>
        </w:rPr>
        <w:t xml:space="preserve"> </w:t>
      </w:r>
      <w:r>
        <w:rPr>
          <w:spacing w:val="-4"/>
          <w:w w:val="80"/>
        </w:rPr>
        <w:t>rates.</w:t>
      </w:r>
      <w:r>
        <w:rPr>
          <w:spacing w:val="-9"/>
        </w:rPr>
        <w:t xml:space="preserve"> </w:t>
      </w:r>
      <w:r>
        <w:rPr>
          <w:spacing w:val="-4"/>
          <w:w w:val="80"/>
        </w:rPr>
        <w:t>It</w:t>
      </w:r>
      <w:r>
        <w:rPr>
          <w:spacing w:val="-10"/>
        </w:rPr>
        <w:t xml:space="preserve"> </w:t>
      </w:r>
      <w:r>
        <w:rPr>
          <w:spacing w:val="-4"/>
          <w:w w:val="80"/>
        </w:rPr>
        <w:t>also</w:t>
      </w:r>
      <w:r>
        <w:rPr>
          <w:spacing w:val="-9"/>
        </w:rPr>
        <w:t xml:space="preserve"> </w:t>
      </w:r>
      <w:r>
        <w:rPr>
          <w:spacing w:val="-4"/>
          <w:w w:val="80"/>
        </w:rPr>
        <w:t>supply</w:t>
      </w:r>
      <w:r>
        <w:rPr>
          <w:spacing w:val="-9"/>
        </w:rPr>
        <w:t xml:space="preserve"> </w:t>
      </w:r>
      <w:r>
        <w:rPr>
          <w:spacing w:val="-4"/>
          <w:w w:val="80"/>
        </w:rPr>
        <w:t>adequate</w:t>
      </w:r>
      <w:r>
        <w:rPr>
          <w:spacing w:val="-9"/>
        </w:rPr>
        <w:t xml:space="preserve"> </w:t>
      </w:r>
      <w:r>
        <w:rPr>
          <w:spacing w:val="-4"/>
          <w:w w:val="80"/>
        </w:rPr>
        <w:t>labour</w:t>
      </w:r>
      <w:r>
        <w:rPr>
          <w:spacing w:val="-10"/>
        </w:rPr>
        <w:t xml:space="preserve"> </w:t>
      </w:r>
      <w:r>
        <w:rPr>
          <w:spacing w:val="-4"/>
          <w:w w:val="80"/>
        </w:rPr>
        <w:t>force</w:t>
      </w:r>
      <w:r>
        <w:rPr>
          <w:spacing w:val="-9"/>
        </w:rPr>
        <w:t xml:space="preserve"> </w:t>
      </w:r>
      <w:r>
        <w:rPr>
          <w:spacing w:val="-4"/>
          <w:w w:val="80"/>
        </w:rPr>
        <w:t>for</w:t>
      </w:r>
      <w:r>
        <w:rPr>
          <w:spacing w:val="-9"/>
        </w:rPr>
        <w:t xml:space="preserve"> </w:t>
      </w:r>
      <w:r>
        <w:rPr>
          <w:spacing w:val="-4"/>
          <w:w w:val="80"/>
        </w:rPr>
        <w:t>security</w:t>
      </w:r>
      <w:r>
        <w:rPr>
          <w:spacing w:val="-10"/>
        </w:rPr>
        <w:t xml:space="preserve"> </w:t>
      </w:r>
      <w:r>
        <w:rPr>
          <w:spacing w:val="-4"/>
          <w:w w:val="80"/>
        </w:rPr>
        <w:t>organs</w:t>
      </w:r>
      <w:r>
        <w:rPr>
          <w:spacing w:val="-9"/>
        </w:rPr>
        <w:t xml:space="preserve"> </w:t>
      </w:r>
      <w:r>
        <w:rPr>
          <w:spacing w:val="-4"/>
          <w:w w:val="80"/>
        </w:rPr>
        <w:t>like</w:t>
      </w:r>
      <w:r>
        <w:rPr>
          <w:spacing w:val="-2"/>
        </w:rPr>
        <w:t xml:space="preserve"> </w:t>
      </w:r>
      <w:r>
        <w:rPr>
          <w:spacing w:val="-4"/>
          <w:w w:val="80"/>
        </w:rPr>
        <w:t>UPDF,</w:t>
      </w:r>
      <w:r>
        <w:rPr>
          <w:spacing w:val="-4"/>
        </w:rPr>
        <w:t xml:space="preserve"> </w:t>
      </w:r>
      <w:r>
        <w:rPr>
          <w:spacing w:val="-4"/>
          <w:w w:val="80"/>
        </w:rPr>
        <w:t>Uganda</w:t>
      </w:r>
      <w:r>
        <w:rPr>
          <w:spacing w:val="-2"/>
        </w:rPr>
        <w:t xml:space="preserve"> </w:t>
      </w:r>
      <w:r>
        <w:rPr>
          <w:spacing w:val="-4"/>
          <w:w w:val="80"/>
        </w:rPr>
        <w:t>Police</w:t>
      </w:r>
      <w:r>
        <w:rPr>
          <w:spacing w:val="-2"/>
        </w:rPr>
        <w:t xml:space="preserve"> </w:t>
      </w:r>
      <w:r>
        <w:rPr>
          <w:spacing w:val="-4"/>
          <w:w w:val="80"/>
        </w:rPr>
        <w:t>force,</w:t>
      </w:r>
      <w:r>
        <w:rPr>
          <w:spacing w:val="-2"/>
        </w:rPr>
        <w:t xml:space="preserve"> </w:t>
      </w:r>
      <w:r>
        <w:rPr>
          <w:spacing w:val="-4"/>
          <w:w w:val="80"/>
        </w:rPr>
        <w:t>LDU’s,</w:t>
      </w:r>
      <w:r>
        <w:rPr>
          <w:spacing w:val="-2"/>
        </w:rPr>
        <w:t xml:space="preserve"> </w:t>
      </w:r>
      <w:r>
        <w:rPr>
          <w:spacing w:val="-4"/>
          <w:w w:val="80"/>
        </w:rPr>
        <w:t>Saracen,</w:t>
      </w:r>
      <w:r>
        <w:rPr>
          <w:spacing w:val="-2"/>
          <w:w w:val="80"/>
        </w:rPr>
        <w:t xml:space="preserve"> </w:t>
      </w:r>
      <w:r>
        <w:rPr>
          <w:spacing w:val="-2"/>
          <w:w w:val="90"/>
        </w:rPr>
        <w:t>Securiko,</w:t>
      </w:r>
      <w:r>
        <w:rPr>
          <w:spacing w:val="-12"/>
          <w:w w:val="90"/>
        </w:rPr>
        <w:t xml:space="preserve"> </w:t>
      </w:r>
      <w:r>
        <w:rPr>
          <w:spacing w:val="-2"/>
          <w:w w:val="90"/>
        </w:rPr>
        <w:t>Tight,</w:t>
      </w:r>
      <w:r>
        <w:rPr>
          <w:spacing w:val="-10"/>
          <w:w w:val="90"/>
        </w:rPr>
        <w:t xml:space="preserve"> </w:t>
      </w:r>
      <w:r>
        <w:rPr>
          <w:spacing w:val="-2"/>
          <w:w w:val="90"/>
        </w:rPr>
        <w:t>etc.</w:t>
      </w:r>
    </w:p>
    <w:p w:rsidR="00E5575B" w:rsidRDefault="00D512E5">
      <w:pPr>
        <w:pStyle w:val="BodyText"/>
        <w:spacing w:before="5" w:line="242" w:lineRule="auto"/>
        <w:ind w:right="615" w:firstLine="360"/>
        <w:jc w:val="both"/>
      </w:pPr>
      <w:r>
        <w:rPr>
          <w:spacing w:val="-2"/>
          <w:w w:val="80"/>
        </w:rPr>
        <w:t>It</w:t>
      </w:r>
      <w:r>
        <w:rPr>
          <w:spacing w:val="-12"/>
        </w:rPr>
        <w:t xml:space="preserve"> </w:t>
      </w:r>
      <w:r>
        <w:rPr>
          <w:spacing w:val="-2"/>
          <w:w w:val="80"/>
        </w:rPr>
        <w:t>has</w:t>
      </w:r>
      <w:r>
        <w:rPr>
          <w:spacing w:val="-11"/>
        </w:rPr>
        <w:t xml:space="preserve"> </w:t>
      </w:r>
      <w:r>
        <w:rPr>
          <w:spacing w:val="-2"/>
          <w:w w:val="80"/>
        </w:rPr>
        <w:t>provided</w:t>
      </w:r>
      <w:r>
        <w:rPr>
          <w:spacing w:val="-11"/>
        </w:rPr>
        <w:t xml:space="preserve"> </w:t>
      </w:r>
      <w:r>
        <w:rPr>
          <w:spacing w:val="-2"/>
          <w:w w:val="80"/>
        </w:rPr>
        <w:t>ready</w:t>
      </w:r>
      <w:r>
        <w:rPr>
          <w:spacing w:val="-12"/>
        </w:rPr>
        <w:t xml:space="preserve"> </w:t>
      </w:r>
      <w:r>
        <w:rPr>
          <w:spacing w:val="-2"/>
          <w:w w:val="80"/>
        </w:rPr>
        <w:t>market</w:t>
      </w:r>
      <w:r>
        <w:rPr>
          <w:spacing w:val="-11"/>
        </w:rPr>
        <w:t xml:space="preserve"> </w:t>
      </w:r>
      <w:r>
        <w:rPr>
          <w:spacing w:val="-2"/>
          <w:w w:val="80"/>
        </w:rPr>
        <w:t>for</w:t>
      </w:r>
      <w:r>
        <w:rPr>
          <w:spacing w:val="-11"/>
        </w:rPr>
        <w:t xml:space="preserve"> </w:t>
      </w:r>
      <w:r>
        <w:rPr>
          <w:spacing w:val="-2"/>
          <w:w w:val="80"/>
        </w:rPr>
        <w:t>agricultural</w:t>
      </w:r>
      <w:r>
        <w:rPr>
          <w:spacing w:val="-11"/>
        </w:rPr>
        <w:t xml:space="preserve"> </w:t>
      </w:r>
      <w:r>
        <w:rPr>
          <w:spacing w:val="-2"/>
          <w:w w:val="80"/>
        </w:rPr>
        <w:t>and</w:t>
      </w:r>
      <w:r>
        <w:rPr>
          <w:spacing w:val="-12"/>
        </w:rPr>
        <w:t xml:space="preserve"> </w:t>
      </w:r>
      <w:r>
        <w:rPr>
          <w:spacing w:val="-2"/>
          <w:w w:val="80"/>
        </w:rPr>
        <w:t>industrial</w:t>
      </w:r>
      <w:r>
        <w:rPr>
          <w:spacing w:val="-11"/>
        </w:rPr>
        <w:t xml:space="preserve"> </w:t>
      </w:r>
      <w:r>
        <w:rPr>
          <w:spacing w:val="-2"/>
          <w:w w:val="80"/>
        </w:rPr>
        <w:t>goods</w:t>
      </w:r>
      <w:r>
        <w:rPr>
          <w:spacing w:val="-11"/>
        </w:rPr>
        <w:t xml:space="preserve"> </w:t>
      </w:r>
      <w:r>
        <w:rPr>
          <w:spacing w:val="-2"/>
          <w:w w:val="80"/>
        </w:rPr>
        <w:t>in</w:t>
      </w:r>
      <w:r>
        <w:rPr>
          <w:spacing w:val="-12"/>
        </w:rPr>
        <w:t xml:space="preserve"> </w:t>
      </w:r>
      <w:r>
        <w:rPr>
          <w:spacing w:val="-2"/>
          <w:w w:val="80"/>
        </w:rPr>
        <w:t>Kampala,</w:t>
      </w:r>
      <w:r>
        <w:rPr>
          <w:spacing w:val="-11"/>
        </w:rPr>
        <w:t xml:space="preserve"> </w:t>
      </w:r>
      <w:r>
        <w:rPr>
          <w:spacing w:val="-2"/>
          <w:w w:val="80"/>
        </w:rPr>
        <w:t>Jinja</w:t>
      </w:r>
      <w:r>
        <w:rPr>
          <w:spacing w:val="-11"/>
        </w:rPr>
        <w:t xml:space="preserve"> </w:t>
      </w:r>
      <w:r>
        <w:rPr>
          <w:spacing w:val="-2"/>
          <w:w w:val="80"/>
        </w:rPr>
        <w:t>Mbarara,</w:t>
      </w:r>
      <w:r>
        <w:rPr>
          <w:spacing w:val="-11"/>
        </w:rPr>
        <w:t xml:space="preserve"> </w:t>
      </w:r>
      <w:r>
        <w:rPr>
          <w:spacing w:val="-2"/>
          <w:w w:val="80"/>
        </w:rPr>
        <w:t>Mbale</w:t>
      </w:r>
      <w:r>
        <w:rPr>
          <w:spacing w:val="-12"/>
        </w:rPr>
        <w:t xml:space="preserve"> </w:t>
      </w:r>
      <w:r>
        <w:rPr>
          <w:spacing w:val="-2"/>
          <w:w w:val="80"/>
        </w:rPr>
        <w:t>and</w:t>
      </w:r>
      <w:r>
        <w:rPr>
          <w:spacing w:val="-11"/>
        </w:rPr>
        <w:t xml:space="preserve"> </w:t>
      </w:r>
      <w:r>
        <w:rPr>
          <w:spacing w:val="-2"/>
          <w:w w:val="80"/>
        </w:rPr>
        <w:t>Kasese.</w:t>
      </w:r>
      <w:r>
        <w:rPr>
          <w:spacing w:val="-11"/>
        </w:rPr>
        <w:t xml:space="preserve"> </w:t>
      </w:r>
      <w:r>
        <w:rPr>
          <w:spacing w:val="-2"/>
          <w:w w:val="80"/>
        </w:rPr>
        <w:t>Many</w:t>
      </w:r>
      <w:r>
        <w:rPr>
          <w:spacing w:val="-12"/>
        </w:rPr>
        <w:t xml:space="preserve"> </w:t>
      </w:r>
      <w:r>
        <w:rPr>
          <w:spacing w:val="-2"/>
          <w:w w:val="80"/>
        </w:rPr>
        <w:t>industries</w:t>
      </w:r>
      <w:r>
        <w:rPr>
          <w:spacing w:val="-11"/>
        </w:rPr>
        <w:t xml:space="preserve"> </w:t>
      </w:r>
      <w:r>
        <w:rPr>
          <w:spacing w:val="-2"/>
          <w:w w:val="80"/>
        </w:rPr>
        <w:t>are</w:t>
      </w:r>
      <w:r>
        <w:rPr>
          <w:spacing w:val="-11"/>
        </w:rPr>
        <w:t xml:space="preserve"> </w:t>
      </w:r>
      <w:r>
        <w:rPr>
          <w:spacing w:val="-2"/>
          <w:w w:val="80"/>
        </w:rPr>
        <w:t>reaping</w:t>
      </w:r>
      <w:r>
        <w:rPr>
          <w:spacing w:val="-11"/>
        </w:rPr>
        <w:t xml:space="preserve"> </w:t>
      </w:r>
      <w:r>
        <w:rPr>
          <w:spacing w:val="-2"/>
          <w:w w:val="80"/>
        </w:rPr>
        <w:t>high</w:t>
      </w:r>
      <w:r>
        <w:rPr>
          <w:spacing w:val="-12"/>
        </w:rPr>
        <w:t xml:space="preserve"> </w:t>
      </w:r>
      <w:r>
        <w:rPr>
          <w:spacing w:val="-2"/>
          <w:w w:val="80"/>
        </w:rPr>
        <w:t>gains from</w:t>
      </w:r>
      <w:r>
        <w:rPr>
          <w:spacing w:val="-12"/>
        </w:rPr>
        <w:t xml:space="preserve"> </w:t>
      </w:r>
      <w:r>
        <w:rPr>
          <w:spacing w:val="-2"/>
          <w:w w:val="80"/>
        </w:rPr>
        <w:t>this</w:t>
      </w:r>
      <w:r>
        <w:rPr>
          <w:spacing w:val="-11"/>
        </w:rPr>
        <w:t xml:space="preserve"> </w:t>
      </w:r>
      <w:r>
        <w:rPr>
          <w:spacing w:val="-2"/>
          <w:w w:val="80"/>
        </w:rPr>
        <w:t>big</w:t>
      </w:r>
      <w:r>
        <w:rPr>
          <w:spacing w:val="-11"/>
        </w:rPr>
        <w:t xml:space="preserve"> </w:t>
      </w:r>
      <w:r>
        <w:rPr>
          <w:spacing w:val="-2"/>
          <w:w w:val="80"/>
        </w:rPr>
        <w:t>population</w:t>
      </w:r>
      <w:r>
        <w:rPr>
          <w:spacing w:val="-12"/>
        </w:rPr>
        <w:t xml:space="preserve"> </w:t>
      </w:r>
      <w:r>
        <w:rPr>
          <w:spacing w:val="-2"/>
          <w:w w:val="80"/>
        </w:rPr>
        <w:t>in</w:t>
      </w:r>
      <w:r>
        <w:rPr>
          <w:spacing w:val="-11"/>
        </w:rPr>
        <w:t xml:space="preserve"> </w:t>
      </w:r>
      <w:r>
        <w:rPr>
          <w:spacing w:val="-2"/>
          <w:w w:val="80"/>
        </w:rPr>
        <w:t>Kampala</w:t>
      </w:r>
      <w:r>
        <w:rPr>
          <w:spacing w:val="-11"/>
        </w:rPr>
        <w:t xml:space="preserve"> </w:t>
      </w:r>
      <w:r>
        <w:rPr>
          <w:spacing w:val="-2"/>
          <w:w w:val="80"/>
        </w:rPr>
        <w:t>of</w:t>
      </w:r>
      <w:r>
        <w:rPr>
          <w:spacing w:val="-11"/>
        </w:rPr>
        <w:t xml:space="preserve"> </w:t>
      </w:r>
      <w:r>
        <w:rPr>
          <w:spacing w:val="-2"/>
          <w:w w:val="80"/>
        </w:rPr>
        <w:t>about</w:t>
      </w:r>
      <w:r>
        <w:rPr>
          <w:spacing w:val="-12"/>
        </w:rPr>
        <w:t xml:space="preserve"> </w:t>
      </w:r>
      <w:r>
        <w:rPr>
          <w:spacing w:val="-2"/>
          <w:w w:val="80"/>
        </w:rPr>
        <w:t>1.5</w:t>
      </w:r>
      <w:r>
        <w:rPr>
          <w:spacing w:val="-11"/>
        </w:rPr>
        <w:t xml:space="preserve"> </w:t>
      </w:r>
      <w:r>
        <w:rPr>
          <w:spacing w:val="-2"/>
          <w:w w:val="80"/>
        </w:rPr>
        <w:t>millions</w:t>
      </w:r>
      <w:r>
        <w:rPr>
          <w:spacing w:val="-11"/>
        </w:rPr>
        <w:t xml:space="preserve"> </w:t>
      </w:r>
      <w:r>
        <w:rPr>
          <w:spacing w:val="-2"/>
          <w:w w:val="80"/>
        </w:rPr>
        <w:t>according</w:t>
      </w:r>
      <w:r>
        <w:rPr>
          <w:spacing w:val="-12"/>
        </w:rPr>
        <w:t xml:space="preserve"> </w:t>
      </w:r>
      <w:r>
        <w:rPr>
          <w:spacing w:val="-2"/>
          <w:w w:val="80"/>
        </w:rPr>
        <w:t>to</w:t>
      </w:r>
      <w:r>
        <w:rPr>
          <w:spacing w:val="-11"/>
        </w:rPr>
        <w:t xml:space="preserve"> </w:t>
      </w:r>
      <w:r>
        <w:rPr>
          <w:spacing w:val="-2"/>
          <w:w w:val="80"/>
        </w:rPr>
        <w:t>2014</w:t>
      </w:r>
      <w:r>
        <w:rPr>
          <w:spacing w:val="-11"/>
        </w:rPr>
        <w:t xml:space="preserve"> </w:t>
      </w:r>
      <w:r>
        <w:rPr>
          <w:spacing w:val="-2"/>
          <w:w w:val="80"/>
        </w:rPr>
        <w:t>census</w:t>
      </w:r>
      <w:r>
        <w:rPr>
          <w:spacing w:val="-11"/>
        </w:rPr>
        <w:t xml:space="preserve"> </w:t>
      </w:r>
      <w:r>
        <w:rPr>
          <w:spacing w:val="-2"/>
          <w:w w:val="80"/>
        </w:rPr>
        <w:t>like</w:t>
      </w:r>
      <w:r>
        <w:rPr>
          <w:spacing w:val="-12"/>
        </w:rPr>
        <w:t xml:space="preserve"> </w:t>
      </w:r>
      <w:r>
        <w:rPr>
          <w:spacing w:val="-2"/>
          <w:w w:val="80"/>
        </w:rPr>
        <w:t>Samona</w:t>
      </w:r>
      <w:r>
        <w:rPr>
          <w:spacing w:val="-11"/>
        </w:rPr>
        <w:t xml:space="preserve"> </w:t>
      </w:r>
      <w:r>
        <w:rPr>
          <w:spacing w:val="-2"/>
          <w:w w:val="80"/>
        </w:rPr>
        <w:t>beauty</w:t>
      </w:r>
      <w:r>
        <w:rPr>
          <w:spacing w:val="-11"/>
        </w:rPr>
        <w:t xml:space="preserve"> </w:t>
      </w:r>
      <w:r>
        <w:rPr>
          <w:spacing w:val="-2"/>
          <w:w w:val="80"/>
        </w:rPr>
        <w:t>products,</w:t>
      </w:r>
      <w:r>
        <w:rPr>
          <w:spacing w:val="-12"/>
        </w:rPr>
        <w:t xml:space="preserve"> </w:t>
      </w:r>
      <w:r>
        <w:rPr>
          <w:spacing w:val="-2"/>
          <w:w w:val="80"/>
        </w:rPr>
        <w:t>Rwenzori</w:t>
      </w:r>
      <w:r>
        <w:rPr>
          <w:spacing w:val="-11"/>
        </w:rPr>
        <w:t xml:space="preserve"> </w:t>
      </w:r>
      <w:r>
        <w:rPr>
          <w:spacing w:val="-2"/>
          <w:w w:val="80"/>
        </w:rPr>
        <w:t>mineral</w:t>
      </w:r>
      <w:r>
        <w:rPr>
          <w:spacing w:val="-11"/>
        </w:rPr>
        <w:t xml:space="preserve"> </w:t>
      </w:r>
      <w:r>
        <w:rPr>
          <w:spacing w:val="-2"/>
          <w:w w:val="80"/>
        </w:rPr>
        <w:t>water,</w:t>
      </w:r>
      <w:r>
        <w:rPr>
          <w:spacing w:val="-11"/>
        </w:rPr>
        <w:t xml:space="preserve"> </w:t>
      </w:r>
      <w:r>
        <w:rPr>
          <w:spacing w:val="-2"/>
          <w:w w:val="80"/>
        </w:rPr>
        <w:t>Karesh</w:t>
      </w:r>
      <w:r>
        <w:rPr>
          <w:spacing w:val="-12"/>
        </w:rPr>
        <w:t xml:space="preserve"> </w:t>
      </w:r>
      <w:r>
        <w:rPr>
          <w:spacing w:val="-2"/>
          <w:w w:val="80"/>
        </w:rPr>
        <w:t xml:space="preserve">beverages </w:t>
      </w:r>
      <w:r>
        <w:rPr>
          <w:spacing w:val="-4"/>
          <w:w w:val="80"/>
        </w:rPr>
        <w:t>for</w:t>
      </w:r>
      <w:r>
        <w:rPr>
          <w:spacing w:val="-6"/>
          <w:w w:val="80"/>
        </w:rPr>
        <w:t xml:space="preserve"> </w:t>
      </w:r>
      <w:r>
        <w:rPr>
          <w:spacing w:val="-4"/>
          <w:w w:val="80"/>
        </w:rPr>
        <w:t>Storm</w:t>
      </w:r>
      <w:r>
        <w:rPr>
          <w:spacing w:val="-6"/>
          <w:w w:val="80"/>
        </w:rPr>
        <w:t xml:space="preserve"> </w:t>
      </w:r>
      <w:r>
        <w:rPr>
          <w:spacing w:val="-4"/>
          <w:w w:val="80"/>
        </w:rPr>
        <w:t>bread</w:t>
      </w:r>
      <w:r>
        <w:rPr>
          <w:spacing w:val="-6"/>
          <w:w w:val="80"/>
        </w:rPr>
        <w:t xml:space="preserve"> </w:t>
      </w:r>
      <w:r>
        <w:rPr>
          <w:spacing w:val="-4"/>
          <w:w w:val="80"/>
        </w:rPr>
        <w:t>and Karesh</w:t>
      </w:r>
      <w:r>
        <w:rPr>
          <w:spacing w:val="-6"/>
          <w:w w:val="80"/>
        </w:rPr>
        <w:t xml:space="preserve"> </w:t>
      </w:r>
      <w:r>
        <w:rPr>
          <w:spacing w:val="-4"/>
          <w:w w:val="80"/>
        </w:rPr>
        <w:t>juice,</w:t>
      </w:r>
      <w:r>
        <w:rPr>
          <w:spacing w:val="-6"/>
          <w:w w:val="80"/>
        </w:rPr>
        <w:t xml:space="preserve"> </w:t>
      </w:r>
      <w:r>
        <w:rPr>
          <w:spacing w:val="-4"/>
          <w:w w:val="80"/>
        </w:rPr>
        <w:t>Cheers,</w:t>
      </w:r>
      <w:r>
        <w:rPr>
          <w:spacing w:val="-6"/>
          <w:w w:val="80"/>
        </w:rPr>
        <w:t xml:space="preserve"> </w:t>
      </w:r>
      <w:r>
        <w:rPr>
          <w:spacing w:val="-4"/>
          <w:w w:val="80"/>
        </w:rPr>
        <w:t>Mukwano industries,</w:t>
      </w:r>
      <w:r>
        <w:rPr>
          <w:spacing w:val="-6"/>
          <w:w w:val="80"/>
        </w:rPr>
        <w:t xml:space="preserve"> </w:t>
      </w:r>
      <w:proofErr w:type="gramStart"/>
      <w:r>
        <w:rPr>
          <w:spacing w:val="-4"/>
          <w:w w:val="80"/>
        </w:rPr>
        <w:t>Hot</w:t>
      </w:r>
      <w:proofErr w:type="gramEnd"/>
      <w:r>
        <w:rPr>
          <w:spacing w:val="-6"/>
          <w:w w:val="80"/>
        </w:rPr>
        <w:t xml:space="preserve"> </w:t>
      </w:r>
      <w:r>
        <w:rPr>
          <w:spacing w:val="-4"/>
          <w:w w:val="80"/>
        </w:rPr>
        <w:t>loaf, Century</w:t>
      </w:r>
      <w:r>
        <w:rPr>
          <w:spacing w:val="-7"/>
          <w:w w:val="80"/>
        </w:rPr>
        <w:t xml:space="preserve"> </w:t>
      </w:r>
      <w:r>
        <w:rPr>
          <w:spacing w:val="-4"/>
          <w:w w:val="80"/>
        </w:rPr>
        <w:t>bottlers,</w:t>
      </w:r>
      <w:r>
        <w:rPr>
          <w:spacing w:val="-6"/>
          <w:w w:val="80"/>
        </w:rPr>
        <w:t xml:space="preserve"> </w:t>
      </w:r>
      <w:r>
        <w:rPr>
          <w:spacing w:val="-4"/>
          <w:w w:val="80"/>
        </w:rPr>
        <w:t>Nice</w:t>
      </w:r>
      <w:r>
        <w:rPr>
          <w:spacing w:val="-6"/>
          <w:w w:val="80"/>
        </w:rPr>
        <w:t xml:space="preserve"> </w:t>
      </w:r>
      <w:r>
        <w:rPr>
          <w:spacing w:val="-4"/>
          <w:w w:val="80"/>
        </w:rPr>
        <w:t>plastics,</w:t>
      </w:r>
      <w:r>
        <w:rPr>
          <w:spacing w:val="-6"/>
          <w:w w:val="80"/>
        </w:rPr>
        <w:t xml:space="preserve"> </w:t>
      </w:r>
      <w:r>
        <w:rPr>
          <w:spacing w:val="-4"/>
          <w:w w:val="80"/>
        </w:rPr>
        <w:t>Uganda</w:t>
      </w:r>
      <w:r>
        <w:rPr>
          <w:spacing w:val="-6"/>
          <w:w w:val="80"/>
        </w:rPr>
        <w:t xml:space="preserve"> </w:t>
      </w:r>
      <w:r>
        <w:rPr>
          <w:spacing w:val="-4"/>
          <w:w w:val="80"/>
        </w:rPr>
        <w:t>breweries</w:t>
      </w:r>
      <w:r>
        <w:rPr>
          <w:spacing w:val="-7"/>
          <w:w w:val="80"/>
        </w:rPr>
        <w:t xml:space="preserve"> </w:t>
      </w:r>
      <w:r>
        <w:rPr>
          <w:spacing w:val="-4"/>
          <w:w w:val="80"/>
        </w:rPr>
        <w:t>and</w:t>
      </w:r>
      <w:r>
        <w:rPr>
          <w:spacing w:val="-8"/>
          <w:w w:val="80"/>
        </w:rPr>
        <w:t xml:space="preserve"> </w:t>
      </w:r>
      <w:r>
        <w:rPr>
          <w:spacing w:val="-4"/>
          <w:w w:val="80"/>
        </w:rPr>
        <w:t>many</w:t>
      </w:r>
      <w:r>
        <w:rPr>
          <w:spacing w:val="-7"/>
          <w:w w:val="80"/>
        </w:rPr>
        <w:t xml:space="preserve"> </w:t>
      </w:r>
      <w:r>
        <w:rPr>
          <w:spacing w:val="-4"/>
          <w:w w:val="80"/>
        </w:rPr>
        <w:t>others.</w:t>
      </w:r>
    </w:p>
    <w:p w:rsidR="00E5575B" w:rsidRDefault="00D512E5">
      <w:pPr>
        <w:pStyle w:val="BodyText"/>
        <w:spacing w:before="1" w:line="244" w:lineRule="auto"/>
        <w:ind w:right="612" w:firstLine="360"/>
        <w:jc w:val="both"/>
      </w:pPr>
      <w:r>
        <w:rPr>
          <w:spacing w:val="-6"/>
          <w:w w:val="80"/>
        </w:rPr>
        <w:t>It</w:t>
      </w:r>
      <w:r>
        <w:rPr>
          <w:spacing w:val="-8"/>
        </w:rPr>
        <w:t xml:space="preserve"> </w:t>
      </w:r>
      <w:r>
        <w:rPr>
          <w:spacing w:val="-6"/>
          <w:w w:val="80"/>
        </w:rPr>
        <w:t>has</w:t>
      </w:r>
      <w:r>
        <w:rPr>
          <w:spacing w:val="-7"/>
        </w:rPr>
        <w:t xml:space="preserve"> </w:t>
      </w:r>
      <w:r>
        <w:rPr>
          <w:spacing w:val="-6"/>
          <w:w w:val="80"/>
        </w:rPr>
        <w:t>increased</w:t>
      </w:r>
      <w:r>
        <w:rPr>
          <w:spacing w:val="-7"/>
        </w:rPr>
        <w:t xml:space="preserve"> </w:t>
      </w:r>
      <w:r>
        <w:rPr>
          <w:spacing w:val="-6"/>
          <w:w w:val="80"/>
        </w:rPr>
        <w:t>government</w:t>
      </w:r>
      <w:r>
        <w:rPr>
          <w:spacing w:val="-8"/>
        </w:rPr>
        <w:t xml:space="preserve"> </w:t>
      </w:r>
      <w:r>
        <w:rPr>
          <w:spacing w:val="-6"/>
          <w:w w:val="80"/>
        </w:rPr>
        <w:t>revenue</w:t>
      </w:r>
      <w:r>
        <w:rPr>
          <w:spacing w:val="-3"/>
        </w:rPr>
        <w:t xml:space="preserve"> </w:t>
      </w:r>
      <w:r>
        <w:rPr>
          <w:spacing w:val="-6"/>
          <w:w w:val="80"/>
        </w:rPr>
        <w:t>in</w:t>
      </w:r>
      <w:r>
        <w:t xml:space="preserve"> </w:t>
      </w:r>
      <w:r>
        <w:rPr>
          <w:spacing w:val="-6"/>
          <w:w w:val="80"/>
        </w:rPr>
        <w:t>form</w:t>
      </w:r>
      <w:r>
        <w:t xml:space="preserve"> </w:t>
      </w:r>
      <w:r>
        <w:rPr>
          <w:spacing w:val="-6"/>
          <w:w w:val="80"/>
        </w:rPr>
        <w:t>of</w:t>
      </w:r>
      <w:r>
        <w:t xml:space="preserve"> </w:t>
      </w:r>
      <w:r>
        <w:rPr>
          <w:spacing w:val="-6"/>
          <w:w w:val="80"/>
        </w:rPr>
        <w:t>taxes</w:t>
      </w:r>
      <w:r>
        <w:t xml:space="preserve"> </w:t>
      </w:r>
      <w:r>
        <w:rPr>
          <w:spacing w:val="-6"/>
          <w:w w:val="80"/>
        </w:rPr>
        <w:t>from</w:t>
      </w:r>
      <w:r>
        <w:t xml:space="preserve"> </w:t>
      </w:r>
      <w:r>
        <w:rPr>
          <w:spacing w:val="-6"/>
          <w:w w:val="80"/>
        </w:rPr>
        <w:t>a</w:t>
      </w:r>
      <w:r>
        <w:t xml:space="preserve"> </w:t>
      </w:r>
      <w:r>
        <w:rPr>
          <w:spacing w:val="-6"/>
          <w:w w:val="80"/>
        </w:rPr>
        <w:t>wide</w:t>
      </w:r>
      <w:r>
        <w:t xml:space="preserve"> </w:t>
      </w:r>
      <w:r>
        <w:rPr>
          <w:spacing w:val="-6"/>
          <w:w w:val="80"/>
        </w:rPr>
        <w:t>tax</w:t>
      </w:r>
      <w:r>
        <w:t xml:space="preserve"> </w:t>
      </w:r>
      <w:r>
        <w:rPr>
          <w:spacing w:val="-6"/>
          <w:w w:val="80"/>
        </w:rPr>
        <w:t>base</w:t>
      </w:r>
      <w:r>
        <w:t xml:space="preserve"> </w:t>
      </w:r>
      <w:r>
        <w:rPr>
          <w:spacing w:val="-6"/>
          <w:w w:val="80"/>
        </w:rPr>
        <w:t>of</w:t>
      </w:r>
      <w:r>
        <w:t xml:space="preserve"> </w:t>
      </w:r>
      <w:r>
        <w:rPr>
          <w:spacing w:val="-6"/>
          <w:w w:val="80"/>
        </w:rPr>
        <w:t>the</w:t>
      </w:r>
      <w:r>
        <w:t xml:space="preserve"> </w:t>
      </w:r>
      <w:r>
        <w:rPr>
          <w:spacing w:val="-6"/>
          <w:w w:val="80"/>
        </w:rPr>
        <w:t>high</w:t>
      </w:r>
      <w:r>
        <w:rPr>
          <w:spacing w:val="-8"/>
        </w:rPr>
        <w:t xml:space="preserve"> </w:t>
      </w:r>
      <w:r>
        <w:rPr>
          <w:spacing w:val="-6"/>
          <w:w w:val="80"/>
        </w:rPr>
        <w:t>population</w:t>
      </w:r>
      <w:r>
        <w:rPr>
          <w:spacing w:val="-7"/>
        </w:rPr>
        <w:t xml:space="preserve"> </w:t>
      </w:r>
      <w:r>
        <w:rPr>
          <w:spacing w:val="-6"/>
          <w:w w:val="80"/>
        </w:rPr>
        <w:t>especially</w:t>
      </w:r>
      <w:r>
        <w:rPr>
          <w:spacing w:val="-7"/>
        </w:rPr>
        <w:t xml:space="preserve"> </w:t>
      </w:r>
      <w:r>
        <w:rPr>
          <w:spacing w:val="-6"/>
          <w:w w:val="80"/>
        </w:rPr>
        <w:t>in</w:t>
      </w:r>
      <w:r>
        <w:rPr>
          <w:spacing w:val="-8"/>
        </w:rPr>
        <w:t xml:space="preserve"> </w:t>
      </w:r>
      <w:r>
        <w:rPr>
          <w:spacing w:val="-6"/>
          <w:w w:val="80"/>
        </w:rPr>
        <w:t>Kampala,</w:t>
      </w:r>
      <w:r>
        <w:rPr>
          <w:spacing w:val="-7"/>
        </w:rPr>
        <w:t xml:space="preserve"> </w:t>
      </w:r>
      <w:r>
        <w:rPr>
          <w:spacing w:val="-6"/>
          <w:w w:val="80"/>
        </w:rPr>
        <w:t>Mbarara,</w:t>
      </w:r>
      <w:r>
        <w:rPr>
          <w:spacing w:val="-7"/>
        </w:rPr>
        <w:t xml:space="preserve"> </w:t>
      </w:r>
      <w:r>
        <w:rPr>
          <w:spacing w:val="-6"/>
          <w:w w:val="80"/>
        </w:rPr>
        <w:t>Mbale</w:t>
      </w:r>
      <w:r>
        <w:rPr>
          <w:spacing w:val="-7"/>
        </w:rPr>
        <w:t xml:space="preserve"> </w:t>
      </w:r>
      <w:r>
        <w:rPr>
          <w:spacing w:val="-6"/>
          <w:w w:val="80"/>
        </w:rPr>
        <w:t>and</w:t>
      </w:r>
      <w:r>
        <w:rPr>
          <w:spacing w:val="-8"/>
        </w:rPr>
        <w:t xml:space="preserve"> </w:t>
      </w:r>
      <w:r>
        <w:rPr>
          <w:spacing w:val="-6"/>
          <w:w w:val="80"/>
        </w:rPr>
        <w:t>Jinja.</w:t>
      </w:r>
      <w:r>
        <w:rPr>
          <w:spacing w:val="-7"/>
        </w:rPr>
        <w:t xml:space="preserve"> </w:t>
      </w:r>
      <w:r>
        <w:rPr>
          <w:spacing w:val="-6"/>
          <w:w w:val="80"/>
        </w:rPr>
        <w:t>Uganda</w:t>
      </w:r>
      <w:r>
        <w:t xml:space="preserve"> </w:t>
      </w:r>
      <w:r>
        <w:rPr>
          <w:spacing w:val="-6"/>
          <w:w w:val="80"/>
        </w:rPr>
        <w:t>Revenue</w:t>
      </w:r>
      <w:r>
        <w:rPr>
          <w:spacing w:val="-8"/>
        </w:rPr>
        <w:t xml:space="preserve"> </w:t>
      </w:r>
      <w:r>
        <w:rPr>
          <w:spacing w:val="-6"/>
          <w:w w:val="80"/>
        </w:rPr>
        <w:t>Authority</w:t>
      </w:r>
      <w:r>
        <w:rPr>
          <w:spacing w:val="-7"/>
        </w:rPr>
        <w:t xml:space="preserve"> </w:t>
      </w:r>
      <w:r>
        <w:rPr>
          <w:spacing w:val="-6"/>
          <w:w w:val="80"/>
        </w:rPr>
        <w:t>earns</w:t>
      </w:r>
      <w:r>
        <w:rPr>
          <w:spacing w:val="-7"/>
        </w:rPr>
        <w:t xml:space="preserve"> </w:t>
      </w:r>
      <w:r>
        <w:rPr>
          <w:spacing w:val="-6"/>
          <w:w w:val="80"/>
        </w:rPr>
        <w:t>billions</w:t>
      </w:r>
      <w:r>
        <w:rPr>
          <w:spacing w:val="-8"/>
        </w:rPr>
        <w:t xml:space="preserve"> </w:t>
      </w:r>
      <w:r>
        <w:rPr>
          <w:spacing w:val="-6"/>
          <w:w w:val="80"/>
        </w:rPr>
        <w:t>of</w:t>
      </w:r>
      <w:r>
        <w:rPr>
          <w:spacing w:val="-7"/>
        </w:rPr>
        <w:t xml:space="preserve"> </w:t>
      </w:r>
      <w:r>
        <w:rPr>
          <w:spacing w:val="-6"/>
          <w:w w:val="80"/>
        </w:rPr>
        <w:t>shillings</w:t>
      </w:r>
      <w:r>
        <w:rPr>
          <w:spacing w:val="-7"/>
        </w:rPr>
        <w:t xml:space="preserve"> </w:t>
      </w:r>
      <w:r>
        <w:rPr>
          <w:spacing w:val="-6"/>
          <w:w w:val="80"/>
        </w:rPr>
        <w:t>from</w:t>
      </w:r>
      <w:r>
        <w:rPr>
          <w:spacing w:val="-7"/>
        </w:rPr>
        <w:t xml:space="preserve"> </w:t>
      </w:r>
      <w:r>
        <w:rPr>
          <w:spacing w:val="-6"/>
          <w:w w:val="80"/>
        </w:rPr>
        <w:t>VAT</w:t>
      </w:r>
      <w:r>
        <w:rPr>
          <w:spacing w:val="-8"/>
        </w:rPr>
        <w:t xml:space="preserve"> </w:t>
      </w:r>
      <w:r>
        <w:rPr>
          <w:spacing w:val="-6"/>
          <w:w w:val="80"/>
        </w:rPr>
        <w:t>taxes</w:t>
      </w:r>
      <w:r>
        <w:rPr>
          <w:spacing w:val="-7"/>
        </w:rPr>
        <w:t xml:space="preserve"> </w:t>
      </w:r>
      <w:r>
        <w:rPr>
          <w:spacing w:val="-6"/>
          <w:w w:val="80"/>
        </w:rPr>
        <w:t>which</w:t>
      </w:r>
      <w:r>
        <w:rPr>
          <w:spacing w:val="-7"/>
        </w:rPr>
        <w:t xml:space="preserve"> </w:t>
      </w:r>
      <w:r>
        <w:rPr>
          <w:spacing w:val="-6"/>
          <w:w w:val="80"/>
        </w:rPr>
        <w:t>are</w:t>
      </w:r>
      <w:r>
        <w:rPr>
          <w:spacing w:val="-8"/>
        </w:rPr>
        <w:t xml:space="preserve"> </w:t>
      </w:r>
      <w:r>
        <w:rPr>
          <w:spacing w:val="-6"/>
          <w:w w:val="80"/>
        </w:rPr>
        <w:t>almost</w:t>
      </w:r>
      <w:r>
        <w:rPr>
          <w:spacing w:val="-7"/>
        </w:rPr>
        <w:t xml:space="preserve"> </w:t>
      </w:r>
      <w:r>
        <w:rPr>
          <w:spacing w:val="-6"/>
          <w:w w:val="80"/>
        </w:rPr>
        <w:t>paid</w:t>
      </w:r>
      <w:r>
        <w:rPr>
          <w:spacing w:val="-7"/>
        </w:rPr>
        <w:t xml:space="preserve"> </w:t>
      </w:r>
      <w:r>
        <w:rPr>
          <w:spacing w:val="-6"/>
          <w:w w:val="80"/>
        </w:rPr>
        <w:t>by</w:t>
      </w:r>
      <w:r>
        <w:rPr>
          <w:spacing w:val="-7"/>
        </w:rPr>
        <w:t xml:space="preserve"> </w:t>
      </w:r>
      <w:r>
        <w:rPr>
          <w:spacing w:val="-6"/>
          <w:w w:val="80"/>
        </w:rPr>
        <w:t>every</w:t>
      </w:r>
      <w:r>
        <w:rPr>
          <w:spacing w:val="-8"/>
        </w:rPr>
        <w:t xml:space="preserve"> </w:t>
      </w:r>
      <w:r>
        <w:rPr>
          <w:spacing w:val="-6"/>
          <w:w w:val="80"/>
        </w:rPr>
        <w:t>body</w:t>
      </w:r>
      <w:r>
        <w:rPr>
          <w:spacing w:val="-7"/>
        </w:rPr>
        <w:t xml:space="preserve"> </w:t>
      </w:r>
      <w:r>
        <w:rPr>
          <w:spacing w:val="-6"/>
          <w:w w:val="80"/>
        </w:rPr>
        <w:t>in</w:t>
      </w:r>
      <w:r>
        <w:t xml:space="preserve"> </w:t>
      </w:r>
      <w:r>
        <w:rPr>
          <w:spacing w:val="-6"/>
          <w:w w:val="80"/>
        </w:rPr>
        <w:t>the</w:t>
      </w:r>
      <w:r>
        <w:t xml:space="preserve"> </w:t>
      </w:r>
      <w:r>
        <w:rPr>
          <w:spacing w:val="-6"/>
          <w:w w:val="80"/>
        </w:rPr>
        <w:t>country,</w:t>
      </w:r>
      <w:r>
        <w:t xml:space="preserve"> </w:t>
      </w:r>
      <w:r>
        <w:rPr>
          <w:spacing w:val="-6"/>
          <w:w w:val="80"/>
        </w:rPr>
        <w:t>as</w:t>
      </w:r>
      <w:r>
        <w:rPr>
          <w:spacing w:val="-1"/>
        </w:rPr>
        <w:t xml:space="preserve"> </w:t>
      </w:r>
      <w:r>
        <w:rPr>
          <w:spacing w:val="-6"/>
          <w:w w:val="80"/>
        </w:rPr>
        <w:t>well</w:t>
      </w:r>
      <w:r>
        <w:rPr>
          <w:spacing w:val="-1"/>
        </w:rPr>
        <w:t xml:space="preserve"> </w:t>
      </w:r>
      <w:r>
        <w:rPr>
          <w:spacing w:val="-6"/>
          <w:w w:val="80"/>
        </w:rPr>
        <w:t>as</w:t>
      </w:r>
      <w:r>
        <w:rPr>
          <w:spacing w:val="-1"/>
        </w:rPr>
        <w:t xml:space="preserve"> </w:t>
      </w:r>
      <w:r>
        <w:rPr>
          <w:spacing w:val="-6"/>
          <w:w w:val="80"/>
        </w:rPr>
        <w:t>PAYE</w:t>
      </w:r>
      <w:r>
        <w:rPr>
          <w:spacing w:val="-2"/>
        </w:rPr>
        <w:t xml:space="preserve"> </w:t>
      </w:r>
      <w:r>
        <w:rPr>
          <w:spacing w:val="-6"/>
          <w:w w:val="80"/>
        </w:rPr>
        <w:t>and</w:t>
      </w:r>
      <w:r>
        <w:t xml:space="preserve"> </w:t>
      </w:r>
      <w:r>
        <w:rPr>
          <w:spacing w:val="-6"/>
          <w:w w:val="80"/>
        </w:rPr>
        <w:t>local</w:t>
      </w:r>
      <w:r>
        <w:rPr>
          <w:spacing w:val="-1"/>
        </w:rPr>
        <w:t xml:space="preserve"> </w:t>
      </w:r>
      <w:r>
        <w:rPr>
          <w:spacing w:val="-6"/>
          <w:w w:val="80"/>
        </w:rPr>
        <w:t>service</w:t>
      </w:r>
      <w:r>
        <w:t xml:space="preserve"> </w:t>
      </w:r>
      <w:r>
        <w:rPr>
          <w:spacing w:val="-6"/>
          <w:w w:val="80"/>
        </w:rPr>
        <w:t>tax</w:t>
      </w:r>
      <w:r>
        <w:rPr>
          <w:spacing w:val="-1"/>
        </w:rPr>
        <w:t xml:space="preserve"> </w:t>
      </w:r>
      <w:r>
        <w:rPr>
          <w:spacing w:val="-6"/>
          <w:w w:val="80"/>
        </w:rPr>
        <w:t>from</w:t>
      </w:r>
      <w:r>
        <w:t xml:space="preserve"> </w:t>
      </w:r>
      <w:r>
        <w:rPr>
          <w:spacing w:val="-6"/>
          <w:w w:val="80"/>
        </w:rPr>
        <w:t>every</w:t>
      </w:r>
      <w:r>
        <w:rPr>
          <w:spacing w:val="-2"/>
          <w:w w:val="80"/>
        </w:rPr>
        <w:t xml:space="preserve"> </w:t>
      </w:r>
      <w:r>
        <w:rPr>
          <w:spacing w:val="-2"/>
          <w:w w:val="90"/>
        </w:rPr>
        <w:t>employee.</w:t>
      </w:r>
    </w:p>
    <w:p w:rsidR="00E5575B" w:rsidRDefault="00D512E5">
      <w:pPr>
        <w:pStyle w:val="BodyText"/>
        <w:spacing w:line="244" w:lineRule="auto"/>
        <w:ind w:right="620" w:firstLine="360"/>
        <w:jc w:val="both"/>
      </w:pPr>
      <w:r>
        <w:rPr>
          <w:spacing w:val="-8"/>
          <w:w w:val="80"/>
        </w:rPr>
        <w:t>It</w:t>
      </w:r>
      <w:r>
        <w:rPr>
          <w:spacing w:val="-3"/>
        </w:rPr>
        <w:t xml:space="preserve"> </w:t>
      </w:r>
      <w:r>
        <w:rPr>
          <w:spacing w:val="-8"/>
          <w:w w:val="80"/>
        </w:rPr>
        <w:t>has</w:t>
      </w:r>
      <w:r>
        <w:rPr>
          <w:spacing w:val="-5"/>
        </w:rPr>
        <w:t xml:space="preserve"> </w:t>
      </w:r>
      <w:r>
        <w:rPr>
          <w:spacing w:val="-8"/>
          <w:w w:val="80"/>
        </w:rPr>
        <w:t>ensured</w:t>
      </w:r>
      <w:r>
        <w:rPr>
          <w:spacing w:val="-3"/>
        </w:rPr>
        <w:t xml:space="preserve"> </w:t>
      </w:r>
      <w:r>
        <w:rPr>
          <w:spacing w:val="-8"/>
          <w:w w:val="80"/>
        </w:rPr>
        <w:t>maximum</w:t>
      </w:r>
      <w:r>
        <w:rPr>
          <w:spacing w:val="-3"/>
        </w:rPr>
        <w:t xml:space="preserve"> </w:t>
      </w:r>
      <w:r>
        <w:rPr>
          <w:spacing w:val="-8"/>
          <w:w w:val="80"/>
        </w:rPr>
        <w:t>resource</w:t>
      </w:r>
      <w:r>
        <w:rPr>
          <w:spacing w:val="-3"/>
        </w:rPr>
        <w:t xml:space="preserve"> </w:t>
      </w:r>
      <w:r>
        <w:rPr>
          <w:spacing w:val="-8"/>
          <w:w w:val="80"/>
        </w:rPr>
        <w:t>utilisation</w:t>
      </w:r>
      <w:r>
        <w:rPr>
          <w:spacing w:val="-3"/>
        </w:rPr>
        <w:t xml:space="preserve"> </w:t>
      </w:r>
      <w:r>
        <w:rPr>
          <w:spacing w:val="-8"/>
          <w:w w:val="80"/>
        </w:rPr>
        <w:t>such</w:t>
      </w:r>
      <w:r>
        <w:rPr>
          <w:spacing w:val="-3"/>
        </w:rPr>
        <w:t xml:space="preserve"> </w:t>
      </w:r>
      <w:r>
        <w:rPr>
          <w:spacing w:val="-8"/>
          <w:w w:val="80"/>
        </w:rPr>
        <w:t>as</w:t>
      </w:r>
      <w:r>
        <w:rPr>
          <w:spacing w:val="-5"/>
        </w:rPr>
        <w:t xml:space="preserve"> </w:t>
      </w:r>
      <w:r>
        <w:rPr>
          <w:spacing w:val="-8"/>
          <w:w w:val="80"/>
        </w:rPr>
        <w:t>fishing</w:t>
      </w:r>
      <w:r>
        <w:rPr>
          <w:spacing w:val="-3"/>
        </w:rPr>
        <w:t xml:space="preserve"> </w:t>
      </w:r>
      <w:r>
        <w:rPr>
          <w:spacing w:val="-8"/>
          <w:w w:val="80"/>
        </w:rPr>
        <w:t>at</w:t>
      </w:r>
      <w:r>
        <w:rPr>
          <w:spacing w:val="-3"/>
        </w:rPr>
        <w:t xml:space="preserve"> </w:t>
      </w:r>
      <w:r>
        <w:rPr>
          <w:spacing w:val="-8"/>
          <w:w w:val="80"/>
        </w:rPr>
        <w:t>L.</w:t>
      </w:r>
      <w:r>
        <w:rPr>
          <w:spacing w:val="-3"/>
        </w:rPr>
        <w:t xml:space="preserve"> </w:t>
      </w:r>
      <w:r>
        <w:rPr>
          <w:spacing w:val="-8"/>
          <w:w w:val="80"/>
        </w:rPr>
        <w:t>Victoria,</w:t>
      </w:r>
      <w:r>
        <w:rPr>
          <w:spacing w:val="-3"/>
        </w:rPr>
        <w:t xml:space="preserve"> </w:t>
      </w:r>
      <w:r>
        <w:rPr>
          <w:spacing w:val="-8"/>
          <w:w w:val="80"/>
        </w:rPr>
        <w:t>lumbering</w:t>
      </w:r>
      <w:r>
        <w:rPr>
          <w:spacing w:val="-3"/>
        </w:rPr>
        <w:t xml:space="preserve"> </w:t>
      </w:r>
      <w:r>
        <w:rPr>
          <w:spacing w:val="-8"/>
          <w:w w:val="80"/>
        </w:rPr>
        <w:t>in</w:t>
      </w:r>
      <w:r>
        <w:rPr>
          <w:spacing w:val="-3"/>
        </w:rPr>
        <w:t xml:space="preserve"> </w:t>
      </w:r>
      <w:r>
        <w:rPr>
          <w:spacing w:val="-8"/>
          <w:w w:val="80"/>
        </w:rPr>
        <w:t>Bugoma</w:t>
      </w:r>
      <w:r>
        <w:rPr>
          <w:spacing w:val="-3"/>
        </w:rPr>
        <w:t xml:space="preserve"> </w:t>
      </w:r>
      <w:r>
        <w:rPr>
          <w:spacing w:val="-8"/>
          <w:w w:val="80"/>
        </w:rPr>
        <w:t>and</w:t>
      </w:r>
      <w:r>
        <w:rPr>
          <w:spacing w:val="-3"/>
        </w:rPr>
        <w:t xml:space="preserve"> </w:t>
      </w:r>
      <w:r>
        <w:rPr>
          <w:spacing w:val="-8"/>
          <w:w w:val="80"/>
        </w:rPr>
        <w:t>Mabira,</w:t>
      </w:r>
      <w:r>
        <w:rPr>
          <w:spacing w:val="-3"/>
        </w:rPr>
        <w:t xml:space="preserve"> </w:t>
      </w:r>
      <w:r>
        <w:rPr>
          <w:spacing w:val="-8"/>
          <w:w w:val="80"/>
        </w:rPr>
        <w:t>mining</w:t>
      </w:r>
      <w:r>
        <w:rPr>
          <w:spacing w:val="-3"/>
        </w:rPr>
        <w:t xml:space="preserve"> </w:t>
      </w:r>
      <w:r>
        <w:rPr>
          <w:spacing w:val="-8"/>
          <w:w w:val="80"/>
        </w:rPr>
        <w:t>of</w:t>
      </w:r>
      <w:r>
        <w:rPr>
          <w:spacing w:val="9"/>
        </w:rPr>
        <w:t xml:space="preserve"> </w:t>
      </w:r>
      <w:r>
        <w:rPr>
          <w:spacing w:val="-8"/>
          <w:w w:val="80"/>
        </w:rPr>
        <w:t>Vermiculite</w:t>
      </w:r>
      <w:r>
        <w:rPr>
          <w:spacing w:val="10"/>
        </w:rPr>
        <w:t xml:space="preserve"> </w:t>
      </w:r>
      <w:r>
        <w:rPr>
          <w:spacing w:val="-8"/>
          <w:w w:val="80"/>
        </w:rPr>
        <w:t>in</w:t>
      </w:r>
      <w:r>
        <w:rPr>
          <w:spacing w:val="10"/>
        </w:rPr>
        <w:t xml:space="preserve"> </w:t>
      </w:r>
      <w:r>
        <w:rPr>
          <w:spacing w:val="-8"/>
          <w:w w:val="80"/>
        </w:rPr>
        <w:t>Manafwa</w:t>
      </w:r>
      <w:r>
        <w:rPr>
          <w:spacing w:val="10"/>
        </w:rPr>
        <w:t xml:space="preserve"> </w:t>
      </w:r>
      <w:r>
        <w:rPr>
          <w:spacing w:val="-8"/>
          <w:w w:val="80"/>
        </w:rPr>
        <w:t>and</w:t>
      </w:r>
      <w:r>
        <w:rPr>
          <w:spacing w:val="6"/>
        </w:rPr>
        <w:t xml:space="preserve"> </w:t>
      </w:r>
      <w:r>
        <w:rPr>
          <w:spacing w:val="-8"/>
          <w:w w:val="80"/>
        </w:rPr>
        <w:t>salt</w:t>
      </w:r>
      <w:r>
        <w:rPr>
          <w:spacing w:val="6"/>
        </w:rPr>
        <w:t xml:space="preserve"> </w:t>
      </w:r>
      <w:r>
        <w:rPr>
          <w:spacing w:val="-8"/>
          <w:w w:val="80"/>
        </w:rPr>
        <w:t>at</w:t>
      </w:r>
      <w:r>
        <w:rPr>
          <w:spacing w:val="6"/>
        </w:rPr>
        <w:t xml:space="preserve"> </w:t>
      </w:r>
      <w:r>
        <w:rPr>
          <w:spacing w:val="-8"/>
          <w:w w:val="80"/>
        </w:rPr>
        <w:t>Lake</w:t>
      </w:r>
      <w:r>
        <w:rPr>
          <w:spacing w:val="-2"/>
          <w:w w:val="80"/>
        </w:rPr>
        <w:t xml:space="preserve"> Katwe.</w:t>
      </w:r>
      <w:r>
        <w:rPr>
          <w:spacing w:val="-9"/>
          <w:w w:val="80"/>
        </w:rPr>
        <w:t xml:space="preserve"> </w:t>
      </w:r>
      <w:r>
        <w:rPr>
          <w:spacing w:val="-2"/>
          <w:w w:val="80"/>
        </w:rPr>
        <w:t>Therefore</w:t>
      </w:r>
      <w:r>
        <w:rPr>
          <w:spacing w:val="-9"/>
          <w:w w:val="80"/>
        </w:rPr>
        <w:t xml:space="preserve"> </w:t>
      </w:r>
      <w:r>
        <w:rPr>
          <w:spacing w:val="-2"/>
          <w:w w:val="80"/>
        </w:rPr>
        <w:t>to</w:t>
      </w:r>
      <w:r>
        <w:rPr>
          <w:spacing w:val="-9"/>
          <w:w w:val="80"/>
        </w:rPr>
        <w:t xml:space="preserve"> </w:t>
      </w:r>
      <w:r>
        <w:rPr>
          <w:spacing w:val="-2"/>
          <w:w w:val="80"/>
        </w:rPr>
        <w:t>sustain</w:t>
      </w:r>
      <w:r>
        <w:rPr>
          <w:spacing w:val="-9"/>
          <w:w w:val="80"/>
        </w:rPr>
        <w:t xml:space="preserve"> </w:t>
      </w:r>
      <w:r>
        <w:rPr>
          <w:spacing w:val="-2"/>
          <w:w w:val="80"/>
        </w:rPr>
        <w:t>such</w:t>
      </w:r>
      <w:r>
        <w:rPr>
          <w:spacing w:val="-9"/>
          <w:w w:val="80"/>
        </w:rPr>
        <w:t xml:space="preserve"> </w:t>
      </w:r>
      <w:r>
        <w:rPr>
          <w:spacing w:val="-2"/>
          <w:w w:val="80"/>
        </w:rPr>
        <w:t>a</w:t>
      </w:r>
      <w:r>
        <w:rPr>
          <w:spacing w:val="-9"/>
          <w:w w:val="80"/>
        </w:rPr>
        <w:t xml:space="preserve"> </w:t>
      </w:r>
      <w:r>
        <w:rPr>
          <w:spacing w:val="-2"/>
          <w:w w:val="80"/>
        </w:rPr>
        <w:t>big</w:t>
      </w:r>
      <w:r>
        <w:rPr>
          <w:spacing w:val="-9"/>
          <w:w w:val="80"/>
        </w:rPr>
        <w:t xml:space="preserve"> </w:t>
      </w:r>
      <w:r>
        <w:rPr>
          <w:spacing w:val="-2"/>
          <w:w w:val="80"/>
        </w:rPr>
        <w:t>population</w:t>
      </w:r>
      <w:r>
        <w:rPr>
          <w:spacing w:val="-9"/>
          <w:w w:val="80"/>
        </w:rPr>
        <w:t xml:space="preserve"> </w:t>
      </w:r>
      <w:r>
        <w:rPr>
          <w:spacing w:val="-2"/>
          <w:w w:val="80"/>
        </w:rPr>
        <w:t>requires</w:t>
      </w:r>
      <w:r>
        <w:rPr>
          <w:spacing w:val="-9"/>
          <w:w w:val="80"/>
        </w:rPr>
        <w:t xml:space="preserve"> </w:t>
      </w:r>
      <w:r>
        <w:rPr>
          <w:spacing w:val="-2"/>
          <w:w w:val="80"/>
        </w:rPr>
        <w:t>maximum</w:t>
      </w:r>
      <w:r>
        <w:rPr>
          <w:spacing w:val="-11"/>
          <w:w w:val="80"/>
        </w:rPr>
        <w:t xml:space="preserve"> </w:t>
      </w:r>
      <w:r>
        <w:rPr>
          <w:spacing w:val="-2"/>
          <w:w w:val="80"/>
        </w:rPr>
        <w:t>resource</w:t>
      </w:r>
      <w:r>
        <w:rPr>
          <w:spacing w:val="-9"/>
          <w:w w:val="80"/>
        </w:rPr>
        <w:t xml:space="preserve"> </w:t>
      </w:r>
      <w:r>
        <w:rPr>
          <w:spacing w:val="-2"/>
          <w:w w:val="80"/>
        </w:rPr>
        <w:t>utilization</w:t>
      </w:r>
      <w:r>
        <w:rPr>
          <w:spacing w:val="-9"/>
          <w:w w:val="80"/>
        </w:rPr>
        <w:t xml:space="preserve"> </w:t>
      </w:r>
      <w:r>
        <w:rPr>
          <w:spacing w:val="-2"/>
          <w:w w:val="80"/>
        </w:rPr>
        <w:t>for</w:t>
      </w:r>
      <w:r>
        <w:rPr>
          <w:spacing w:val="-8"/>
          <w:w w:val="80"/>
        </w:rPr>
        <w:t xml:space="preserve"> </w:t>
      </w:r>
      <w:r>
        <w:rPr>
          <w:spacing w:val="-2"/>
          <w:w w:val="80"/>
        </w:rPr>
        <w:t>it</w:t>
      </w:r>
      <w:r>
        <w:rPr>
          <w:spacing w:val="-9"/>
          <w:w w:val="80"/>
        </w:rPr>
        <w:t xml:space="preserve"> </w:t>
      </w:r>
      <w:r>
        <w:rPr>
          <w:spacing w:val="-2"/>
          <w:w w:val="80"/>
        </w:rPr>
        <w:t>to</w:t>
      </w:r>
      <w:r>
        <w:rPr>
          <w:spacing w:val="-9"/>
          <w:w w:val="80"/>
        </w:rPr>
        <w:t xml:space="preserve"> </w:t>
      </w:r>
      <w:r>
        <w:rPr>
          <w:spacing w:val="-2"/>
          <w:w w:val="80"/>
        </w:rPr>
        <w:t>earn</w:t>
      </w:r>
      <w:r>
        <w:rPr>
          <w:spacing w:val="-9"/>
          <w:w w:val="80"/>
        </w:rPr>
        <w:t xml:space="preserve"> </w:t>
      </w:r>
      <w:r>
        <w:rPr>
          <w:spacing w:val="-2"/>
          <w:w w:val="80"/>
        </w:rPr>
        <w:t>a</w:t>
      </w:r>
      <w:r>
        <w:rPr>
          <w:spacing w:val="-9"/>
          <w:w w:val="80"/>
        </w:rPr>
        <w:t xml:space="preserve"> </w:t>
      </w:r>
      <w:r>
        <w:rPr>
          <w:spacing w:val="-2"/>
          <w:w w:val="80"/>
        </w:rPr>
        <w:t>living.</w:t>
      </w:r>
    </w:p>
    <w:p w:rsidR="00E5575B" w:rsidRDefault="00D512E5">
      <w:pPr>
        <w:pStyle w:val="BodyText"/>
        <w:spacing w:line="242" w:lineRule="auto"/>
        <w:ind w:right="620" w:firstLine="360"/>
        <w:jc w:val="both"/>
      </w:pPr>
      <w:r>
        <w:rPr>
          <w:spacing w:val="-4"/>
          <w:w w:val="85"/>
        </w:rPr>
        <w:t>The</w:t>
      </w:r>
      <w:r>
        <w:rPr>
          <w:spacing w:val="-10"/>
        </w:rPr>
        <w:t xml:space="preserve"> </w:t>
      </w:r>
      <w:r>
        <w:rPr>
          <w:spacing w:val="-4"/>
          <w:w w:val="85"/>
        </w:rPr>
        <w:t>government</w:t>
      </w:r>
      <w:r>
        <w:rPr>
          <w:spacing w:val="-9"/>
        </w:rPr>
        <w:t xml:space="preserve"> </w:t>
      </w:r>
      <w:r>
        <w:rPr>
          <w:spacing w:val="-4"/>
          <w:w w:val="85"/>
        </w:rPr>
        <w:t>has</w:t>
      </w:r>
      <w:r>
        <w:rPr>
          <w:spacing w:val="-9"/>
        </w:rPr>
        <w:t xml:space="preserve"> </w:t>
      </w:r>
      <w:r>
        <w:rPr>
          <w:spacing w:val="-4"/>
          <w:w w:val="85"/>
        </w:rPr>
        <w:t>developed</w:t>
      </w:r>
      <w:r>
        <w:rPr>
          <w:spacing w:val="-10"/>
        </w:rPr>
        <w:t xml:space="preserve"> </w:t>
      </w:r>
      <w:r>
        <w:rPr>
          <w:spacing w:val="-4"/>
          <w:w w:val="85"/>
        </w:rPr>
        <w:t>several</w:t>
      </w:r>
      <w:r>
        <w:rPr>
          <w:spacing w:val="-9"/>
        </w:rPr>
        <w:t xml:space="preserve"> </w:t>
      </w:r>
      <w:r>
        <w:rPr>
          <w:spacing w:val="-4"/>
          <w:w w:val="85"/>
        </w:rPr>
        <w:t>infrastructures</w:t>
      </w:r>
      <w:r>
        <w:rPr>
          <w:spacing w:val="-9"/>
        </w:rPr>
        <w:t xml:space="preserve"> </w:t>
      </w:r>
      <w:r>
        <w:rPr>
          <w:spacing w:val="-4"/>
          <w:w w:val="85"/>
        </w:rPr>
        <w:t>such</w:t>
      </w:r>
      <w:r>
        <w:rPr>
          <w:spacing w:val="-9"/>
        </w:rPr>
        <w:t xml:space="preserve"> </w:t>
      </w:r>
      <w:r>
        <w:rPr>
          <w:spacing w:val="-4"/>
          <w:w w:val="85"/>
        </w:rPr>
        <w:t>as</w:t>
      </w:r>
      <w:r>
        <w:rPr>
          <w:spacing w:val="-10"/>
        </w:rPr>
        <w:t xml:space="preserve"> </w:t>
      </w:r>
      <w:r>
        <w:rPr>
          <w:spacing w:val="-4"/>
          <w:w w:val="85"/>
        </w:rPr>
        <w:t>roads</w:t>
      </w:r>
      <w:r>
        <w:rPr>
          <w:spacing w:val="-9"/>
        </w:rPr>
        <w:t xml:space="preserve"> </w:t>
      </w:r>
      <w:r>
        <w:rPr>
          <w:spacing w:val="-4"/>
          <w:w w:val="85"/>
        </w:rPr>
        <w:t>in</w:t>
      </w:r>
      <w:r>
        <w:rPr>
          <w:spacing w:val="-9"/>
        </w:rPr>
        <w:t xml:space="preserve"> </w:t>
      </w:r>
      <w:r>
        <w:rPr>
          <w:spacing w:val="-4"/>
          <w:w w:val="85"/>
        </w:rPr>
        <w:t>Kampala</w:t>
      </w:r>
      <w:r>
        <w:rPr>
          <w:spacing w:val="-10"/>
        </w:rPr>
        <w:t xml:space="preserve"> </w:t>
      </w:r>
      <w:r>
        <w:rPr>
          <w:spacing w:val="-4"/>
          <w:w w:val="85"/>
        </w:rPr>
        <w:t>like</w:t>
      </w:r>
      <w:r>
        <w:rPr>
          <w:spacing w:val="-9"/>
        </w:rPr>
        <w:t xml:space="preserve"> </w:t>
      </w:r>
      <w:r>
        <w:rPr>
          <w:spacing w:val="-4"/>
          <w:w w:val="85"/>
        </w:rPr>
        <w:t>the</w:t>
      </w:r>
      <w:r>
        <w:rPr>
          <w:spacing w:val="-9"/>
        </w:rPr>
        <w:t xml:space="preserve"> </w:t>
      </w:r>
      <w:r>
        <w:rPr>
          <w:spacing w:val="-4"/>
          <w:w w:val="85"/>
        </w:rPr>
        <w:t>Kampala</w:t>
      </w:r>
      <w:r>
        <w:rPr>
          <w:spacing w:val="-7"/>
        </w:rPr>
        <w:t xml:space="preserve"> </w:t>
      </w:r>
      <w:r>
        <w:rPr>
          <w:spacing w:val="-4"/>
          <w:w w:val="85"/>
        </w:rPr>
        <w:t>northern</w:t>
      </w:r>
      <w:r>
        <w:rPr>
          <w:spacing w:val="-8"/>
        </w:rPr>
        <w:t xml:space="preserve"> </w:t>
      </w:r>
      <w:r>
        <w:rPr>
          <w:spacing w:val="-4"/>
          <w:w w:val="85"/>
        </w:rPr>
        <w:t>by</w:t>
      </w:r>
      <w:r>
        <w:rPr>
          <w:spacing w:val="-8"/>
        </w:rPr>
        <w:t xml:space="preserve"> </w:t>
      </w:r>
      <w:r>
        <w:rPr>
          <w:spacing w:val="-4"/>
          <w:w w:val="85"/>
        </w:rPr>
        <w:t>-</w:t>
      </w:r>
      <w:r>
        <w:rPr>
          <w:spacing w:val="-7"/>
        </w:rPr>
        <w:t xml:space="preserve"> </w:t>
      </w:r>
      <w:r>
        <w:rPr>
          <w:spacing w:val="-4"/>
          <w:w w:val="85"/>
        </w:rPr>
        <w:t>pass</w:t>
      </w:r>
      <w:r>
        <w:rPr>
          <w:spacing w:val="-8"/>
        </w:rPr>
        <w:t xml:space="preserve"> </w:t>
      </w:r>
      <w:r>
        <w:rPr>
          <w:spacing w:val="-4"/>
          <w:w w:val="85"/>
        </w:rPr>
        <w:t>road</w:t>
      </w:r>
      <w:r>
        <w:rPr>
          <w:spacing w:val="-6"/>
        </w:rPr>
        <w:t xml:space="preserve"> </w:t>
      </w:r>
      <w:r>
        <w:rPr>
          <w:spacing w:val="-4"/>
          <w:w w:val="85"/>
        </w:rPr>
        <w:t>from</w:t>
      </w:r>
      <w:r>
        <w:rPr>
          <w:spacing w:val="-8"/>
        </w:rPr>
        <w:t xml:space="preserve"> </w:t>
      </w:r>
      <w:r>
        <w:rPr>
          <w:spacing w:val="-4"/>
          <w:w w:val="85"/>
        </w:rPr>
        <w:t>Bweyogerere</w:t>
      </w:r>
      <w:r>
        <w:rPr>
          <w:spacing w:val="-8"/>
        </w:rPr>
        <w:t xml:space="preserve"> </w:t>
      </w:r>
      <w:r>
        <w:rPr>
          <w:spacing w:val="-4"/>
          <w:w w:val="85"/>
        </w:rPr>
        <w:t xml:space="preserve">via </w:t>
      </w:r>
      <w:r>
        <w:rPr>
          <w:spacing w:val="-6"/>
          <w:w w:val="80"/>
        </w:rPr>
        <w:t>Kiwatule</w:t>
      </w:r>
      <w:r>
        <w:rPr>
          <w:spacing w:val="-8"/>
        </w:rPr>
        <w:t xml:space="preserve"> </w:t>
      </w:r>
      <w:r>
        <w:rPr>
          <w:spacing w:val="-6"/>
          <w:w w:val="80"/>
        </w:rPr>
        <w:t>-</w:t>
      </w:r>
      <w:r>
        <w:rPr>
          <w:spacing w:val="-7"/>
        </w:rPr>
        <w:t xml:space="preserve"> </w:t>
      </w:r>
      <w:r>
        <w:rPr>
          <w:spacing w:val="-6"/>
          <w:w w:val="80"/>
        </w:rPr>
        <w:t>Bwayise</w:t>
      </w:r>
      <w:r>
        <w:rPr>
          <w:spacing w:val="-4"/>
        </w:rPr>
        <w:t xml:space="preserve"> </w:t>
      </w:r>
      <w:r>
        <w:rPr>
          <w:spacing w:val="-6"/>
          <w:w w:val="80"/>
        </w:rPr>
        <w:t>to</w:t>
      </w:r>
      <w:r>
        <w:rPr>
          <w:spacing w:val="-7"/>
        </w:rPr>
        <w:t xml:space="preserve"> </w:t>
      </w:r>
      <w:r>
        <w:rPr>
          <w:spacing w:val="-6"/>
          <w:w w:val="80"/>
        </w:rPr>
        <w:t>Busega,</w:t>
      </w:r>
      <w:r>
        <w:rPr>
          <w:spacing w:val="-8"/>
        </w:rPr>
        <w:t xml:space="preserve"> </w:t>
      </w:r>
      <w:r>
        <w:rPr>
          <w:spacing w:val="-6"/>
          <w:w w:val="80"/>
        </w:rPr>
        <w:t>schools,</w:t>
      </w:r>
      <w:r>
        <w:rPr>
          <w:spacing w:val="-7"/>
        </w:rPr>
        <w:t xml:space="preserve"> </w:t>
      </w:r>
      <w:r>
        <w:rPr>
          <w:spacing w:val="-6"/>
          <w:w w:val="80"/>
        </w:rPr>
        <w:t>health</w:t>
      </w:r>
      <w:r>
        <w:rPr>
          <w:spacing w:val="-7"/>
        </w:rPr>
        <w:t xml:space="preserve"> </w:t>
      </w:r>
      <w:r>
        <w:rPr>
          <w:spacing w:val="-6"/>
          <w:w w:val="80"/>
        </w:rPr>
        <w:t>centres</w:t>
      </w:r>
      <w:r>
        <w:rPr>
          <w:spacing w:val="-8"/>
        </w:rPr>
        <w:t xml:space="preserve"> </w:t>
      </w:r>
      <w:r>
        <w:rPr>
          <w:spacing w:val="-6"/>
          <w:w w:val="80"/>
        </w:rPr>
        <w:t>at</w:t>
      </w:r>
      <w:r>
        <w:rPr>
          <w:spacing w:val="-7"/>
        </w:rPr>
        <w:t xml:space="preserve"> </w:t>
      </w:r>
      <w:r>
        <w:rPr>
          <w:spacing w:val="-6"/>
          <w:w w:val="80"/>
        </w:rPr>
        <w:t>division</w:t>
      </w:r>
      <w:r>
        <w:rPr>
          <w:spacing w:val="-7"/>
        </w:rPr>
        <w:t xml:space="preserve"> </w:t>
      </w:r>
      <w:r>
        <w:rPr>
          <w:spacing w:val="-6"/>
          <w:w w:val="80"/>
        </w:rPr>
        <w:t>levels</w:t>
      </w:r>
      <w:r>
        <w:rPr>
          <w:spacing w:val="-7"/>
        </w:rPr>
        <w:t xml:space="preserve"> </w:t>
      </w:r>
      <w:r>
        <w:rPr>
          <w:spacing w:val="-6"/>
          <w:w w:val="80"/>
        </w:rPr>
        <w:t>known</w:t>
      </w:r>
      <w:r>
        <w:rPr>
          <w:spacing w:val="-8"/>
        </w:rPr>
        <w:t xml:space="preserve"> </w:t>
      </w:r>
      <w:r>
        <w:rPr>
          <w:spacing w:val="-6"/>
          <w:w w:val="80"/>
        </w:rPr>
        <w:t>as</w:t>
      </w:r>
      <w:r>
        <w:rPr>
          <w:spacing w:val="-6"/>
        </w:rPr>
        <w:t xml:space="preserve"> </w:t>
      </w:r>
      <w:r>
        <w:rPr>
          <w:spacing w:val="-6"/>
          <w:w w:val="80"/>
        </w:rPr>
        <w:t>KCC</w:t>
      </w:r>
      <w:r>
        <w:rPr>
          <w:spacing w:val="-8"/>
        </w:rPr>
        <w:t xml:space="preserve"> </w:t>
      </w:r>
      <w:r>
        <w:rPr>
          <w:spacing w:val="-6"/>
          <w:w w:val="80"/>
        </w:rPr>
        <w:t>health</w:t>
      </w:r>
      <w:r>
        <w:rPr>
          <w:spacing w:val="-7"/>
        </w:rPr>
        <w:t xml:space="preserve"> </w:t>
      </w:r>
      <w:r>
        <w:rPr>
          <w:spacing w:val="-6"/>
          <w:w w:val="80"/>
        </w:rPr>
        <w:t>centres</w:t>
      </w:r>
      <w:r>
        <w:rPr>
          <w:spacing w:val="-7"/>
        </w:rPr>
        <w:t xml:space="preserve"> </w:t>
      </w:r>
      <w:r>
        <w:rPr>
          <w:spacing w:val="-6"/>
          <w:w w:val="80"/>
        </w:rPr>
        <w:t>and</w:t>
      </w:r>
      <w:r>
        <w:rPr>
          <w:spacing w:val="-8"/>
        </w:rPr>
        <w:t xml:space="preserve"> </w:t>
      </w:r>
      <w:r>
        <w:rPr>
          <w:spacing w:val="-6"/>
          <w:w w:val="80"/>
        </w:rPr>
        <w:t>provided</w:t>
      </w:r>
      <w:r>
        <w:rPr>
          <w:spacing w:val="-7"/>
        </w:rPr>
        <w:t xml:space="preserve"> </w:t>
      </w:r>
      <w:r>
        <w:rPr>
          <w:spacing w:val="-6"/>
          <w:w w:val="80"/>
        </w:rPr>
        <w:t>free</w:t>
      </w:r>
      <w:r>
        <w:rPr>
          <w:spacing w:val="-7"/>
        </w:rPr>
        <w:t xml:space="preserve"> </w:t>
      </w:r>
      <w:r>
        <w:rPr>
          <w:spacing w:val="-6"/>
          <w:w w:val="80"/>
        </w:rPr>
        <w:t>education</w:t>
      </w:r>
      <w:r>
        <w:rPr>
          <w:spacing w:val="-7"/>
        </w:rPr>
        <w:t xml:space="preserve"> </w:t>
      </w:r>
      <w:r>
        <w:rPr>
          <w:spacing w:val="-6"/>
          <w:w w:val="80"/>
        </w:rPr>
        <w:t>in</w:t>
      </w:r>
      <w:r>
        <w:rPr>
          <w:spacing w:val="-8"/>
        </w:rPr>
        <w:t xml:space="preserve"> </w:t>
      </w:r>
      <w:r>
        <w:rPr>
          <w:spacing w:val="-6"/>
          <w:w w:val="80"/>
        </w:rPr>
        <w:t>primary</w:t>
      </w:r>
      <w:r>
        <w:rPr>
          <w:spacing w:val="-7"/>
        </w:rPr>
        <w:t xml:space="preserve"> </w:t>
      </w:r>
      <w:r>
        <w:rPr>
          <w:spacing w:val="-6"/>
          <w:w w:val="80"/>
        </w:rPr>
        <w:t>schools</w:t>
      </w:r>
      <w:r>
        <w:rPr>
          <w:spacing w:val="-7"/>
        </w:rPr>
        <w:t xml:space="preserve"> </w:t>
      </w:r>
      <w:r>
        <w:rPr>
          <w:spacing w:val="-6"/>
          <w:w w:val="80"/>
        </w:rPr>
        <w:t>[UPE]</w:t>
      </w:r>
      <w:r>
        <w:rPr>
          <w:spacing w:val="5"/>
        </w:rPr>
        <w:t xml:space="preserve"> </w:t>
      </w:r>
      <w:r>
        <w:rPr>
          <w:spacing w:val="-6"/>
          <w:w w:val="80"/>
        </w:rPr>
        <w:t>and</w:t>
      </w:r>
      <w:r>
        <w:rPr>
          <w:spacing w:val="4"/>
        </w:rPr>
        <w:t xml:space="preserve"> </w:t>
      </w:r>
      <w:r>
        <w:rPr>
          <w:spacing w:val="-6"/>
          <w:w w:val="80"/>
        </w:rPr>
        <w:t>in</w:t>
      </w:r>
      <w:r>
        <w:rPr>
          <w:spacing w:val="-4"/>
          <w:w w:val="85"/>
        </w:rPr>
        <w:t xml:space="preserve"> secondary schools (U.S.E) to cater for a rapid population growth.</w:t>
      </w:r>
    </w:p>
    <w:p w:rsidR="00E5575B" w:rsidRDefault="00D512E5">
      <w:pPr>
        <w:pStyle w:val="BodyText"/>
        <w:spacing w:line="244" w:lineRule="auto"/>
        <w:ind w:right="620" w:firstLine="360"/>
        <w:jc w:val="both"/>
      </w:pPr>
      <w:r>
        <w:rPr>
          <w:spacing w:val="-2"/>
          <w:w w:val="80"/>
        </w:rPr>
        <w:t>Social</w:t>
      </w:r>
      <w:r>
        <w:t xml:space="preserve"> </w:t>
      </w:r>
      <w:r>
        <w:rPr>
          <w:spacing w:val="-2"/>
          <w:w w:val="80"/>
        </w:rPr>
        <w:t>seed</w:t>
      </w:r>
      <w:r>
        <w:rPr>
          <w:spacing w:val="-2"/>
        </w:rPr>
        <w:t xml:space="preserve"> </w:t>
      </w:r>
      <w:r>
        <w:rPr>
          <w:spacing w:val="-2"/>
          <w:w w:val="80"/>
        </w:rPr>
        <w:t>capital</w:t>
      </w:r>
      <w:r>
        <w:t xml:space="preserve"> </w:t>
      </w:r>
      <w:r>
        <w:rPr>
          <w:spacing w:val="-2"/>
          <w:w w:val="80"/>
        </w:rPr>
        <w:t>[Entandikwa]</w:t>
      </w:r>
      <w:r>
        <w:rPr>
          <w:spacing w:val="-8"/>
        </w:rPr>
        <w:t xml:space="preserve"> </w:t>
      </w:r>
      <w:r>
        <w:rPr>
          <w:spacing w:val="-2"/>
          <w:w w:val="80"/>
        </w:rPr>
        <w:t>to</w:t>
      </w:r>
      <w:r>
        <w:rPr>
          <w:spacing w:val="-8"/>
        </w:rPr>
        <w:t xml:space="preserve"> </w:t>
      </w:r>
      <w:r>
        <w:rPr>
          <w:spacing w:val="-2"/>
          <w:w w:val="80"/>
        </w:rPr>
        <w:t>SACCO</w:t>
      </w:r>
      <w:r>
        <w:rPr>
          <w:spacing w:val="-6"/>
        </w:rPr>
        <w:t xml:space="preserve"> </w:t>
      </w:r>
      <w:r>
        <w:rPr>
          <w:spacing w:val="-2"/>
          <w:w w:val="80"/>
        </w:rPr>
        <w:t>groups</w:t>
      </w:r>
      <w:r>
        <w:rPr>
          <w:spacing w:val="-8"/>
        </w:rPr>
        <w:t xml:space="preserve"> </w:t>
      </w:r>
      <w:r>
        <w:rPr>
          <w:spacing w:val="-2"/>
          <w:w w:val="80"/>
        </w:rPr>
        <w:t>and</w:t>
      </w:r>
      <w:r>
        <w:rPr>
          <w:spacing w:val="-6"/>
        </w:rPr>
        <w:t xml:space="preserve"> </w:t>
      </w:r>
      <w:r>
        <w:rPr>
          <w:spacing w:val="-2"/>
          <w:w w:val="80"/>
        </w:rPr>
        <w:t>Upland</w:t>
      </w:r>
      <w:r>
        <w:rPr>
          <w:spacing w:val="-8"/>
        </w:rPr>
        <w:t xml:space="preserve"> </w:t>
      </w:r>
      <w:r>
        <w:rPr>
          <w:spacing w:val="-2"/>
          <w:w w:val="80"/>
        </w:rPr>
        <w:t>rice</w:t>
      </w:r>
      <w:r>
        <w:rPr>
          <w:spacing w:val="-6"/>
        </w:rPr>
        <w:t xml:space="preserve"> </w:t>
      </w:r>
      <w:r>
        <w:rPr>
          <w:spacing w:val="-2"/>
          <w:w w:val="80"/>
        </w:rPr>
        <w:t>to</w:t>
      </w:r>
      <w:r>
        <w:rPr>
          <w:spacing w:val="-8"/>
        </w:rPr>
        <w:t xml:space="preserve"> </w:t>
      </w:r>
      <w:r>
        <w:rPr>
          <w:spacing w:val="-2"/>
          <w:w w:val="80"/>
        </w:rPr>
        <w:t>farmers</w:t>
      </w:r>
      <w:r>
        <w:rPr>
          <w:spacing w:val="-8"/>
        </w:rPr>
        <w:t xml:space="preserve"> </w:t>
      </w:r>
      <w:r>
        <w:rPr>
          <w:spacing w:val="-2"/>
          <w:w w:val="80"/>
        </w:rPr>
        <w:t>have</w:t>
      </w:r>
      <w:r>
        <w:rPr>
          <w:spacing w:val="-8"/>
        </w:rPr>
        <w:t xml:space="preserve"> </w:t>
      </w:r>
      <w:r>
        <w:rPr>
          <w:spacing w:val="-2"/>
          <w:w w:val="80"/>
        </w:rPr>
        <w:t>been</w:t>
      </w:r>
      <w:r>
        <w:rPr>
          <w:spacing w:val="-8"/>
        </w:rPr>
        <w:t xml:space="preserve"> </w:t>
      </w:r>
      <w:r>
        <w:rPr>
          <w:spacing w:val="-2"/>
          <w:w w:val="80"/>
        </w:rPr>
        <w:t>provided</w:t>
      </w:r>
      <w:r>
        <w:rPr>
          <w:spacing w:val="-8"/>
        </w:rPr>
        <w:t xml:space="preserve"> </w:t>
      </w:r>
      <w:r>
        <w:rPr>
          <w:spacing w:val="-2"/>
          <w:w w:val="80"/>
        </w:rPr>
        <w:t>in</w:t>
      </w:r>
      <w:r>
        <w:rPr>
          <w:spacing w:val="-6"/>
        </w:rPr>
        <w:t xml:space="preserve"> </w:t>
      </w:r>
      <w:r>
        <w:rPr>
          <w:spacing w:val="-2"/>
          <w:w w:val="80"/>
        </w:rPr>
        <w:t>Luwero,</w:t>
      </w:r>
      <w:r>
        <w:rPr>
          <w:spacing w:val="-8"/>
        </w:rPr>
        <w:t xml:space="preserve"> </w:t>
      </w:r>
      <w:r>
        <w:rPr>
          <w:spacing w:val="-2"/>
          <w:w w:val="80"/>
        </w:rPr>
        <w:t>Wakiso,</w:t>
      </w:r>
      <w:r>
        <w:rPr>
          <w:spacing w:val="-6"/>
        </w:rPr>
        <w:t xml:space="preserve"> </w:t>
      </w:r>
      <w:r>
        <w:rPr>
          <w:spacing w:val="-2"/>
          <w:w w:val="80"/>
        </w:rPr>
        <w:t>Kampala</w:t>
      </w:r>
      <w:r>
        <w:rPr>
          <w:spacing w:val="-8"/>
        </w:rPr>
        <w:t xml:space="preserve"> </w:t>
      </w:r>
      <w:r>
        <w:rPr>
          <w:spacing w:val="-2"/>
          <w:w w:val="80"/>
        </w:rPr>
        <w:t>and</w:t>
      </w:r>
      <w:r>
        <w:rPr>
          <w:spacing w:val="-8"/>
        </w:rPr>
        <w:t xml:space="preserve"> </w:t>
      </w:r>
      <w:r>
        <w:rPr>
          <w:spacing w:val="-2"/>
          <w:w w:val="80"/>
        </w:rPr>
        <w:t>Masaka</w:t>
      </w:r>
      <w:r>
        <w:rPr>
          <w:spacing w:val="-8"/>
        </w:rPr>
        <w:t xml:space="preserve"> </w:t>
      </w:r>
      <w:r>
        <w:rPr>
          <w:spacing w:val="-2"/>
          <w:w w:val="80"/>
        </w:rPr>
        <w:t xml:space="preserve">through </w:t>
      </w:r>
      <w:r>
        <w:rPr>
          <w:spacing w:val="-4"/>
          <w:w w:val="80"/>
        </w:rPr>
        <w:t>Ministry</w:t>
      </w:r>
      <w:r>
        <w:rPr>
          <w:spacing w:val="-8"/>
          <w:w w:val="80"/>
        </w:rPr>
        <w:t xml:space="preserve"> </w:t>
      </w:r>
      <w:r>
        <w:rPr>
          <w:spacing w:val="-4"/>
          <w:w w:val="80"/>
        </w:rPr>
        <w:t>of</w:t>
      </w:r>
      <w:r>
        <w:rPr>
          <w:spacing w:val="-7"/>
          <w:w w:val="80"/>
        </w:rPr>
        <w:t xml:space="preserve"> </w:t>
      </w:r>
      <w:r>
        <w:rPr>
          <w:spacing w:val="-4"/>
          <w:w w:val="80"/>
        </w:rPr>
        <w:t>micro</w:t>
      </w:r>
      <w:r>
        <w:rPr>
          <w:spacing w:val="-7"/>
          <w:w w:val="80"/>
        </w:rPr>
        <w:t xml:space="preserve"> </w:t>
      </w:r>
      <w:r>
        <w:rPr>
          <w:spacing w:val="-4"/>
          <w:w w:val="80"/>
        </w:rPr>
        <w:t>-</w:t>
      </w:r>
      <w:r>
        <w:rPr>
          <w:spacing w:val="-7"/>
          <w:w w:val="80"/>
        </w:rPr>
        <w:t xml:space="preserve"> </w:t>
      </w:r>
      <w:r>
        <w:rPr>
          <w:spacing w:val="-4"/>
          <w:w w:val="80"/>
        </w:rPr>
        <w:t>finance</w:t>
      </w:r>
      <w:r>
        <w:rPr>
          <w:spacing w:val="-7"/>
          <w:w w:val="80"/>
        </w:rPr>
        <w:t xml:space="preserve"> </w:t>
      </w:r>
      <w:r>
        <w:rPr>
          <w:spacing w:val="-4"/>
          <w:w w:val="80"/>
        </w:rPr>
        <w:t>and</w:t>
      </w:r>
      <w:r>
        <w:rPr>
          <w:spacing w:val="-7"/>
          <w:w w:val="80"/>
        </w:rPr>
        <w:t xml:space="preserve"> </w:t>
      </w:r>
      <w:r>
        <w:rPr>
          <w:spacing w:val="-4"/>
          <w:w w:val="80"/>
        </w:rPr>
        <w:t>office of</w:t>
      </w:r>
      <w:r>
        <w:rPr>
          <w:spacing w:val="-7"/>
          <w:w w:val="80"/>
        </w:rPr>
        <w:t xml:space="preserve"> </w:t>
      </w:r>
      <w:r>
        <w:rPr>
          <w:spacing w:val="-4"/>
          <w:w w:val="80"/>
        </w:rPr>
        <w:t>the</w:t>
      </w:r>
      <w:r>
        <w:rPr>
          <w:spacing w:val="-7"/>
          <w:w w:val="80"/>
        </w:rPr>
        <w:t xml:space="preserve"> </w:t>
      </w:r>
      <w:r>
        <w:rPr>
          <w:spacing w:val="-4"/>
          <w:w w:val="80"/>
        </w:rPr>
        <w:t>Vice</w:t>
      </w:r>
      <w:r>
        <w:rPr>
          <w:spacing w:val="-7"/>
          <w:w w:val="80"/>
        </w:rPr>
        <w:t xml:space="preserve"> </w:t>
      </w:r>
      <w:r>
        <w:rPr>
          <w:spacing w:val="-4"/>
          <w:w w:val="80"/>
        </w:rPr>
        <w:t>president</w:t>
      </w:r>
      <w:r>
        <w:rPr>
          <w:spacing w:val="-7"/>
          <w:w w:val="80"/>
        </w:rPr>
        <w:t xml:space="preserve"> </w:t>
      </w:r>
      <w:r>
        <w:rPr>
          <w:spacing w:val="-4"/>
          <w:w w:val="80"/>
        </w:rPr>
        <w:t>respectively</w:t>
      </w:r>
      <w:r>
        <w:rPr>
          <w:spacing w:val="-8"/>
          <w:w w:val="80"/>
        </w:rPr>
        <w:t xml:space="preserve"> </w:t>
      </w:r>
      <w:r>
        <w:rPr>
          <w:spacing w:val="-4"/>
          <w:w w:val="80"/>
        </w:rPr>
        <w:t>to</w:t>
      </w:r>
      <w:r>
        <w:rPr>
          <w:spacing w:val="-7"/>
          <w:w w:val="80"/>
        </w:rPr>
        <w:t xml:space="preserve"> </w:t>
      </w:r>
      <w:r>
        <w:rPr>
          <w:spacing w:val="-4"/>
          <w:w w:val="80"/>
        </w:rPr>
        <w:t>eradicate</w:t>
      </w:r>
      <w:r>
        <w:rPr>
          <w:spacing w:val="-7"/>
          <w:w w:val="80"/>
        </w:rPr>
        <w:t xml:space="preserve"> </w:t>
      </w:r>
      <w:r>
        <w:rPr>
          <w:spacing w:val="-4"/>
          <w:w w:val="80"/>
        </w:rPr>
        <w:t>poverty</w:t>
      </w:r>
      <w:r>
        <w:rPr>
          <w:spacing w:val="-8"/>
          <w:w w:val="80"/>
        </w:rPr>
        <w:t xml:space="preserve"> </w:t>
      </w:r>
      <w:r>
        <w:rPr>
          <w:spacing w:val="-4"/>
          <w:w w:val="80"/>
        </w:rPr>
        <w:t>and</w:t>
      </w:r>
      <w:r>
        <w:rPr>
          <w:spacing w:val="-7"/>
          <w:w w:val="80"/>
        </w:rPr>
        <w:t xml:space="preserve"> </w:t>
      </w:r>
      <w:r>
        <w:rPr>
          <w:spacing w:val="-4"/>
          <w:w w:val="80"/>
        </w:rPr>
        <w:t>to</w:t>
      </w:r>
      <w:r>
        <w:rPr>
          <w:spacing w:val="-7"/>
          <w:w w:val="80"/>
        </w:rPr>
        <w:t xml:space="preserve"> </w:t>
      </w:r>
      <w:r>
        <w:rPr>
          <w:spacing w:val="-4"/>
          <w:w w:val="80"/>
        </w:rPr>
        <w:t>ensure</w:t>
      </w:r>
      <w:r>
        <w:rPr>
          <w:spacing w:val="-7"/>
          <w:w w:val="80"/>
        </w:rPr>
        <w:t xml:space="preserve"> </w:t>
      </w:r>
      <w:r>
        <w:rPr>
          <w:spacing w:val="-4"/>
          <w:w w:val="80"/>
        </w:rPr>
        <w:t>self</w:t>
      </w:r>
      <w:r>
        <w:rPr>
          <w:spacing w:val="-7"/>
          <w:w w:val="80"/>
        </w:rPr>
        <w:t xml:space="preserve"> </w:t>
      </w:r>
      <w:r>
        <w:rPr>
          <w:spacing w:val="-4"/>
          <w:w w:val="80"/>
        </w:rPr>
        <w:t>employment</w:t>
      </w:r>
      <w:r>
        <w:rPr>
          <w:spacing w:val="-7"/>
          <w:w w:val="80"/>
        </w:rPr>
        <w:t xml:space="preserve"> </w:t>
      </w:r>
      <w:r>
        <w:rPr>
          <w:spacing w:val="-4"/>
          <w:w w:val="80"/>
        </w:rPr>
        <w:t>to increased population.</w:t>
      </w:r>
    </w:p>
    <w:p w:rsidR="00E5575B" w:rsidRDefault="00D512E5">
      <w:pPr>
        <w:pStyle w:val="BodyText"/>
        <w:spacing w:line="244" w:lineRule="auto"/>
        <w:ind w:right="619" w:firstLine="360"/>
        <w:jc w:val="both"/>
      </w:pPr>
      <w:r>
        <w:rPr>
          <w:spacing w:val="-2"/>
          <w:w w:val="80"/>
        </w:rPr>
        <w:t>It</w:t>
      </w:r>
      <w:r>
        <w:rPr>
          <w:spacing w:val="-12"/>
        </w:rPr>
        <w:t xml:space="preserve"> </w:t>
      </w:r>
      <w:r>
        <w:rPr>
          <w:spacing w:val="-2"/>
          <w:w w:val="80"/>
        </w:rPr>
        <w:t>has</w:t>
      </w:r>
      <w:r>
        <w:rPr>
          <w:spacing w:val="-11"/>
        </w:rPr>
        <w:t xml:space="preserve"> </w:t>
      </w:r>
      <w:r>
        <w:rPr>
          <w:spacing w:val="-2"/>
          <w:w w:val="80"/>
        </w:rPr>
        <w:t>promoted</w:t>
      </w:r>
      <w:r>
        <w:rPr>
          <w:spacing w:val="-11"/>
        </w:rPr>
        <w:t xml:space="preserve"> </w:t>
      </w:r>
      <w:r>
        <w:rPr>
          <w:spacing w:val="-2"/>
          <w:w w:val="80"/>
        </w:rPr>
        <w:t>rapid</w:t>
      </w:r>
      <w:r>
        <w:rPr>
          <w:spacing w:val="-12"/>
        </w:rPr>
        <w:t xml:space="preserve"> </w:t>
      </w:r>
      <w:r>
        <w:rPr>
          <w:spacing w:val="-2"/>
          <w:w w:val="80"/>
        </w:rPr>
        <w:t>urbanisation</w:t>
      </w:r>
      <w:r>
        <w:rPr>
          <w:spacing w:val="-11"/>
        </w:rPr>
        <w:t xml:space="preserve"> </w:t>
      </w:r>
      <w:r>
        <w:rPr>
          <w:spacing w:val="-2"/>
          <w:w w:val="80"/>
        </w:rPr>
        <w:t>like</w:t>
      </w:r>
      <w:r>
        <w:rPr>
          <w:spacing w:val="-11"/>
        </w:rPr>
        <w:t xml:space="preserve"> </w:t>
      </w:r>
      <w:r>
        <w:rPr>
          <w:spacing w:val="-2"/>
          <w:w w:val="80"/>
        </w:rPr>
        <w:t>the</w:t>
      </w:r>
      <w:r>
        <w:rPr>
          <w:spacing w:val="-11"/>
        </w:rPr>
        <w:t xml:space="preserve"> </w:t>
      </w:r>
      <w:r>
        <w:rPr>
          <w:spacing w:val="-2"/>
          <w:w w:val="80"/>
        </w:rPr>
        <w:t>growth</w:t>
      </w:r>
      <w:r>
        <w:rPr>
          <w:spacing w:val="-12"/>
        </w:rPr>
        <w:t xml:space="preserve"> </w:t>
      </w:r>
      <w:r>
        <w:rPr>
          <w:spacing w:val="-2"/>
          <w:w w:val="80"/>
        </w:rPr>
        <w:t>and</w:t>
      </w:r>
      <w:r>
        <w:rPr>
          <w:spacing w:val="-11"/>
        </w:rPr>
        <w:t xml:space="preserve"> </w:t>
      </w:r>
      <w:r>
        <w:rPr>
          <w:spacing w:val="-2"/>
          <w:w w:val="80"/>
        </w:rPr>
        <w:t>expansion</w:t>
      </w:r>
      <w:r>
        <w:rPr>
          <w:spacing w:val="-11"/>
        </w:rPr>
        <w:t xml:space="preserve"> </w:t>
      </w:r>
      <w:r>
        <w:rPr>
          <w:spacing w:val="-2"/>
          <w:w w:val="80"/>
        </w:rPr>
        <w:t>of</w:t>
      </w:r>
      <w:r>
        <w:rPr>
          <w:spacing w:val="-12"/>
        </w:rPr>
        <w:t xml:space="preserve"> </w:t>
      </w:r>
      <w:r>
        <w:rPr>
          <w:spacing w:val="-2"/>
          <w:w w:val="80"/>
        </w:rPr>
        <w:t>Kampala,</w:t>
      </w:r>
      <w:r>
        <w:rPr>
          <w:spacing w:val="-11"/>
        </w:rPr>
        <w:t xml:space="preserve"> </w:t>
      </w:r>
      <w:r>
        <w:rPr>
          <w:spacing w:val="-2"/>
          <w:w w:val="80"/>
        </w:rPr>
        <w:t>Jinja,</w:t>
      </w:r>
      <w:r>
        <w:rPr>
          <w:spacing w:val="-11"/>
        </w:rPr>
        <w:t xml:space="preserve"> </w:t>
      </w:r>
      <w:r>
        <w:rPr>
          <w:spacing w:val="-2"/>
          <w:w w:val="80"/>
        </w:rPr>
        <w:t>Mbale,</w:t>
      </w:r>
      <w:r>
        <w:rPr>
          <w:spacing w:val="-11"/>
        </w:rPr>
        <w:t xml:space="preserve"> </w:t>
      </w:r>
      <w:r>
        <w:rPr>
          <w:spacing w:val="-2"/>
          <w:w w:val="80"/>
        </w:rPr>
        <w:t>Tororo</w:t>
      </w:r>
      <w:r>
        <w:rPr>
          <w:spacing w:val="-12"/>
        </w:rPr>
        <w:t xml:space="preserve"> </w:t>
      </w:r>
      <w:r>
        <w:rPr>
          <w:spacing w:val="-2"/>
          <w:w w:val="80"/>
        </w:rPr>
        <w:t>and</w:t>
      </w:r>
      <w:r>
        <w:rPr>
          <w:spacing w:val="-11"/>
        </w:rPr>
        <w:t xml:space="preserve"> </w:t>
      </w:r>
      <w:r>
        <w:rPr>
          <w:spacing w:val="-2"/>
          <w:w w:val="80"/>
        </w:rPr>
        <w:t>Mbarara</w:t>
      </w:r>
      <w:r>
        <w:rPr>
          <w:spacing w:val="-11"/>
        </w:rPr>
        <w:t xml:space="preserve"> </w:t>
      </w:r>
      <w:r>
        <w:rPr>
          <w:spacing w:val="-2"/>
          <w:w w:val="80"/>
        </w:rPr>
        <w:t>with</w:t>
      </w:r>
      <w:r>
        <w:rPr>
          <w:spacing w:val="-12"/>
        </w:rPr>
        <w:t xml:space="preserve"> </w:t>
      </w:r>
      <w:r>
        <w:rPr>
          <w:spacing w:val="-2"/>
          <w:w w:val="80"/>
        </w:rPr>
        <w:t>their</w:t>
      </w:r>
      <w:r>
        <w:rPr>
          <w:spacing w:val="-11"/>
        </w:rPr>
        <w:t xml:space="preserve"> </w:t>
      </w:r>
      <w:r>
        <w:rPr>
          <w:spacing w:val="-2"/>
          <w:w w:val="80"/>
        </w:rPr>
        <w:t>associated</w:t>
      </w:r>
      <w:r>
        <w:rPr>
          <w:spacing w:val="-11"/>
        </w:rPr>
        <w:t xml:space="preserve"> </w:t>
      </w:r>
      <w:r>
        <w:rPr>
          <w:spacing w:val="-2"/>
          <w:w w:val="80"/>
        </w:rPr>
        <w:t>infrastructures</w:t>
      </w:r>
      <w:r>
        <w:rPr>
          <w:spacing w:val="-11"/>
        </w:rPr>
        <w:t xml:space="preserve"> </w:t>
      </w:r>
      <w:r>
        <w:rPr>
          <w:spacing w:val="-2"/>
          <w:w w:val="80"/>
        </w:rPr>
        <w:t xml:space="preserve">like </w:t>
      </w:r>
      <w:r>
        <w:rPr>
          <w:spacing w:val="-4"/>
          <w:w w:val="85"/>
        </w:rPr>
        <w:t>hospitals,</w:t>
      </w:r>
      <w:r>
        <w:t xml:space="preserve"> </w:t>
      </w:r>
      <w:r>
        <w:rPr>
          <w:spacing w:val="-4"/>
          <w:w w:val="85"/>
        </w:rPr>
        <w:t>Hotels,</w:t>
      </w:r>
      <w:r>
        <w:t xml:space="preserve"> </w:t>
      </w:r>
      <w:r>
        <w:rPr>
          <w:spacing w:val="-4"/>
          <w:w w:val="85"/>
        </w:rPr>
        <w:t>roads,</w:t>
      </w:r>
      <w:r>
        <w:t xml:space="preserve"> </w:t>
      </w:r>
      <w:r>
        <w:rPr>
          <w:spacing w:val="-4"/>
          <w:w w:val="85"/>
        </w:rPr>
        <w:t>banks,</w:t>
      </w:r>
      <w:r>
        <w:t xml:space="preserve"> </w:t>
      </w:r>
      <w:r>
        <w:rPr>
          <w:spacing w:val="-4"/>
          <w:w w:val="85"/>
        </w:rPr>
        <w:t>shopping</w:t>
      </w:r>
      <w:r>
        <w:t xml:space="preserve"> </w:t>
      </w:r>
      <w:r>
        <w:rPr>
          <w:spacing w:val="-4"/>
          <w:w w:val="85"/>
        </w:rPr>
        <w:t>malls</w:t>
      </w:r>
      <w:r>
        <w:t xml:space="preserve"> </w:t>
      </w:r>
      <w:r>
        <w:rPr>
          <w:spacing w:val="-4"/>
          <w:w w:val="85"/>
        </w:rPr>
        <w:t>and</w:t>
      </w:r>
      <w:r>
        <w:t xml:space="preserve"> </w:t>
      </w:r>
      <w:r>
        <w:rPr>
          <w:spacing w:val="-4"/>
          <w:w w:val="85"/>
        </w:rPr>
        <w:t>power</w:t>
      </w:r>
      <w:r>
        <w:t xml:space="preserve"> </w:t>
      </w:r>
      <w:r>
        <w:rPr>
          <w:spacing w:val="-4"/>
          <w:w w:val="85"/>
        </w:rPr>
        <w:t>stations.</w:t>
      </w:r>
      <w:r>
        <w:rPr>
          <w:spacing w:val="-4"/>
        </w:rPr>
        <w:t xml:space="preserve"> </w:t>
      </w:r>
      <w:r>
        <w:rPr>
          <w:spacing w:val="-4"/>
          <w:w w:val="85"/>
        </w:rPr>
        <w:t>Such</w:t>
      </w:r>
      <w:r>
        <w:rPr>
          <w:spacing w:val="-4"/>
        </w:rPr>
        <w:t xml:space="preserve"> </w:t>
      </w:r>
      <w:r>
        <w:rPr>
          <w:spacing w:val="-4"/>
          <w:w w:val="85"/>
        </w:rPr>
        <w:t>towns</w:t>
      </w:r>
      <w:r>
        <w:rPr>
          <w:spacing w:val="-4"/>
        </w:rPr>
        <w:t xml:space="preserve"> </w:t>
      </w:r>
      <w:r>
        <w:rPr>
          <w:spacing w:val="-4"/>
          <w:w w:val="85"/>
        </w:rPr>
        <w:t>like</w:t>
      </w:r>
      <w:r>
        <w:rPr>
          <w:spacing w:val="-4"/>
        </w:rPr>
        <w:t xml:space="preserve"> </w:t>
      </w:r>
      <w:r>
        <w:rPr>
          <w:spacing w:val="-4"/>
          <w:w w:val="85"/>
        </w:rPr>
        <w:t>Kampala</w:t>
      </w:r>
      <w:r>
        <w:rPr>
          <w:spacing w:val="-4"/>
        </w:rPr>
        <w:t xml:space="preserve"> </w:t>
      </w:r>
      <w:r>
        <w:rPr>
          <w:spacing w:val="-4"/>
          <w:w w:val="85"/>
        </w:rPr>
        <w:t>provide</w:t>
      </w:r>
      <w:r>
        <w:rPr>
          <w:spacing w:val="-4"/>
        </w:rPr>
        <w:t xml:space="preserve"> </w:t>
      </w:r>
      <w:r>
        <w:rPr>
          <w:spacing w:val="-4"/>
          <w:w w:val="85"/>
        </w:rPr>
        <w:t>social</w:t>
      </w:r>
      <w:r>
        <w:rPr>
          <w:spacing w:val="-4"/>
        </w:rPr>
        <w:t xml:space="preserve"> </w:t>
      </w:r>
      <w:r>
        <w:rPr>
          <w:spacing w:val="-4"/>
          <w:w w:val="85"/>
        </w:rPr>
        <w:t>services</w:t>
      </w:r>
      <w:r>
        <w:rPr>
          <w:spacing w:val="-2"/>
        </w:rPr>
        <w:t xml:space="preserve"> </w:t>
      </w:r>
      <w:r>
        <w:rPr>
          <w:spacing w:val="-4"/>
          <w:w w:val="85"/>
        </w:rPr>
        <w:t>such</w:t>
      </w:r>
      <w:r>
        <w:rPr>
          <w:spacing w:val="-2"/>
        </w:rPr>
        <w:t xml:space="preserve"> </w:t>
      </w:r>
      <w:r>
        <w:rPr>
          <w:spacing w:val="-4"/>
          <w:w w:val="85"/>
        </w:rPr>
        <w:t>as</w:t>
      </w:r>
      <w:r>
        <w:t xml:space="preserve"> </w:t>
      </w:r>
      <w:r>
        <w:rPr>
          <w:spacing w:val="-4"/>
          <w:w w:val="85"/>
        </w:rPr>
        <w:t>University</w:t>
      </w:r>
      <w:r>
        <w:rPr>
          <w:spacing w:val="-2"/>
        </w:rPr>
        <w:t xml:space="preserve"> </w:t>
      </w:r>
      <w:r>
        <w:rPr>
          <w:spacing w:val="-4"/>
          <w:w w:val="85"/>
        </w:rPr>
        <w:t>education</w:t>
      </w:r>
      <w:r>
        <w:rPr>
          <w:spacing w:val="-2"/>
        </w:rPr>
        <w:t xml:space="preserve"> </w:t>
      </w:r>
      <w:r>
        <w:rPr>
          <w:spacing w:val="-4"/>
          <w:w w:val="85"/>
        </w:rPr>
        <w:t xml:space="preserve">at </w:t>
      </w:r>
      <w:r>
        <w:rPr>
          <w:w w:val="80"/>
        </w:rPr>
        <w:t xml:space="preserve">Makerere, Kyambogo and Nakawa; trade and commerce in Kikuubo, Nakaseero, St. Balikuddembe, Mukwano arcade, Shop rite, Garden city, Game at </w:t>
      </w:r>
      <w:r>
        <w:rPr>
          <w:spacing w:val="-2"/>
          <w:w w:val="80"/>
        </w:rPr>
        <w:t>Lugogo; banking services in CERUDEB, Stanbic, Equity, UBA, Barclays and BOA; insurance in NIC, First insurance, Gold star and SWICO; etc.</w:t>
      </w:r>
    </w:p>
    <w:p w:rsidR="00E5575B" w:rsidRDefault="00D512E5">
      <w:pPr>
        <w:pStyle w:val="BodyText"/>
        <w:spacing w:line="242" w:lineRule="auto"/>
        <w:ind w:right="613" w:firstLine="360"/>
        <w:jc w:val="both"/>
      </w:pPr>
      <w:r>
        <w:rPr>
          <w:spacing w:val="-4"/>
          <w:w w:val="80"/>
        </w:rPr>
        <w:t>High</w:t>
      </w:r>
      <w:r>
        <w:rPr>
          <w:spacing w:val="-1"/>
        </w:rPr>
        <w:t xml:space="preserve"> </w:t>
      </w:r>
      <w:r>
        <w:rPr>
          <w:spacing w:val="-4"/>
          <w:w w:val="80"/>
        </w:rPr>
        <w:t>population</w:t>
      </w:r>
      <w:r>
        <w:rPr>
          <w:spacing w:val="-1"/>
        </w:rPr>
        <w:t xml:space="preserve"> </w:t>
      </w:r>
      <w:r>
        <w:rPr>
          <w:spacing w:val="-4"/>
          <w:w w:val="80"/>
        </w:rPr>
        <w:t>growth</w:t>
      </w:r>
      <w:r>
        <w:rPr>
          <w:spacing w:val="-1"/>
        </w:rPr>
        <w:t xml:space="preserve"> </w:t>
      </w:r>
      <w:r>
        <w:rPr>
          <w:spacing w:val="-4"/>
          <w:w w:val="80"/>
        </w:rPr>
        <w:t>rate</w:t>
      </w:r>
      <w:r>
        <w:rPr>
          <w:spacing w:val="-1"/>
        </w:rPr>
        <w:t xml:space="preserve"> </w:t>
      </w:r>
      <w:r>
        <w:rPr>
          <w:spacing w:val="-4"/>
          <w:w w:val="80"/>
        </w:rPr>
        <w:t>has</w:t>
      </w:r>
      <w:r>
        <w:rPr>
          <w:spacing w:val="-2"/>
        </w:rPr>
        <w:t xml:space="preserve"> </w:t>
      </w:r>
      <w:r>
        <w:rPr>
          <w:spacing w:val="-4"/>
          <w:w w:val="80"/>
        </w:rPr>
        <w:t>forced</w:t>
      </w:r>
      <w:r>
        <w:rPr>
          <w:spacing w:val="-1"/>
        </w:rPr>
        <w:t xml:space="preserve"> </w:t>
      </w:r>
      <w:r>
        <w:rPr>
          <w:spacing w:val="-4"/>
          <w:w w:val="80"/>
        </w:rPr>
        <w:t>people</w:t>
      </w:r>
      <w:r>
        <w:rPr>
          <w:spacing w:val="-1"/>
        </w:rPr>
        <w:t xml:space="preserve"> </w:t>
      </w:r>
      <w:r>
        <w:rPr>
          <w:spacing w:val="-4"/>
          <w:w w:val="80"/>
        </w:rPr>
        <w:t>to</w:t>
      </w:r>
      <w:r>
        <w:rPr>
          <w:spacing w:val="-1"/>
        </w:rPr>
        <w:t xml:space="preserve"> </w:t>
      </w:r>
      <w:r>
        <w:rPr>
          <w:spacing w:val="-4"/>
          <w:w w:val="80"/>
        </w:rPr>
        <w:t>be</w:t>
      </w:r>
      <w:r>
        <w:rPr>
          <w:spacing w:val="-1"/>
        </w:rPr>
        <w:t xml:space="preserve"> </w:t>
      </w:r>
      <w:r>
        <w:rPr>
          <w:spacing w:val="-4"/>
          <w:w w:val="80"/>
        </w:rPr>
        <w:t>innovative,</w:t>
      </w:r>
      <w:r>
        <w:rPr>
          <w:spacing w:val="-1"/>
        </w:rPr>
        <w:t xml:space="preserve"> </w:t>
      </w:r>
      <w:r>
        <w:rPr>
          <w:spacing w:val="-4"/>
          <w:w w:val="80"/>
        </w:rPr>
        <w:t>hardworking</w:t>
      </w:r>
      <w:r>
        <w:rPr>
          <w:spacing w:val="-1"/>
        </w:rPr>
        <w:t xml:space="preserve"> </w:t>
      </w:r>
      <w:r>
        <w:rPr>
          <w:spacing w:val="-4"/>
          <w:w w:val="80"/>
        </w:rPr>
        <w:t>and</w:t>
      </w:r>
      <w:r>
        <w:t xml:space="preserve"> </w:t>
      </w:r>
      <w:r>
        <w:rPr>
          <w:spacing w:val="-4"/>
          <w:w w:val="80"/>
        </w:rPr>
        <w:t>creative</w:t>
      </w:r>
      <w:r>
        <w:t xml:space="preserve"> </w:t>
      </w:r>
      <w:r>
        <w:rPr>
          <w:spacing w:val="-4"/>
          <w:w w:val="80"/>
        </w:rPr>
        <w:t>in</w:t>
      </w:r>
      <w:r>
        <w:rPr>
          <w:spacing w:val="-1"/>
        </w:rPr>
        <w:t xml:space="preserve"> </w:t>
      </w:r>
      <w:r>
        <w:rPr>
          <w:spacing w:val="-4"/>
          <w:w w:val="80"/>
        </w:rPr>
        <w:t>different</w:t>
      </w:r>
      <w:r>
        <w:rPr>
          <w:spacing w:val="-1"/>
        </w:rPr>
        <w:t xml:space="preserve"> </w:t>
      </w:r>
      <w:r>
        <w:rPr>
          <w:spacing w:val="-4"/>
          <w:w w:val="80"/>
        </w:rPr>
        <w:t>means</w:t>
      </w:r>
      <w:r>
        <w:rPr>
          <w:spacing w:val="-2"/>
        </w:rPr>
        <w:t xml:space="preserve"> </w:t>
      </w:r>
      <w:r>
        <w:rPr>
          <w:spacing w:val="-4"/>
          <w:w w:val="80"/>
        </w:rPr>
        <w:t>of</w:t>
      </w:r>
      <w:r>
        <w:rPr>
          <w:spacing w:val="-1"/>
        </w:rPr>
        <w:t xml:space="preserve"> </w:t>
      </w:r>
      <w:r>
        <w:rPr>
          <w:spacing w:val="-4"/>
          <w:w w:val="80"/>
        </w:rPr>
        <w:t>survival.</w:t>
      </w:r>
      <w:r>
        <w:rPr>
          <w:spacing w:val="-1"/>
        </w:rPr>
        <w:t xml:space="preserve"> </w:t>
      </w:r>
      <w:r>
        <w:rPr>
          <w:spacing w:val="-4"/>
          <w:w w:val="80"/>
        </w:rPr>
        <w:t>For</w:t>
      </w:r>
      <w:r>
        <w:rPr>
          <w:spacing w:val="-1"/>
        </w:rPr>
        <w:t xml:space="preserve"> </w:t>
      </w:r>
      <w:r>
        <w:rPr>
          <w:spacing w:val="-4"/>
          <w:w w:val="80"/>
        </w:rPr>
        <w:t>example</w:t>
      </w:r>
      <w:r>
        <w:t xml:space="preserve"> </w:t>
      </w:r>
      <w:r>
        <w:rPr>
          <w:spacing w:val="-4"/>
          <w:w w:val="80"/>
        </w:rPr>
        <w:t>there</w:t>
      </w:r>
      <w:r>
        <w:rPr>
          <w:spacing w:val="-9"/>
        </w:rPr>
        <w:t xml:space="preserve"> </w:t>
      </w:r>
      <w:r>
        <w:rPr>
          <w:spacing w:val="-4"/>
          <w:w w:val="80"/>
        </w:rPr>
        <w:t>has</w:t>
      </w:r>
      <w:r>
        <w:rPr>
          <w:spacing w:val="-10"/>
        </w:rPr>
        <w:t xml:space="preserve"> </w:t>
      </w:r>
      <w:r>
        <w:rPr>
          <w:spacing w:val="-4"/>
          <w:w w:val="80"/>
        </w:rPr>
        <w:t>been</w:t>
      </w:r>
      <w:r>
        <w:rPr>
          <w:spacing w:val="-8"/>
        </w:rPr>
        <w:t xml:space="preserve"> </w:t>
      </w:r>
      <w:r>
        <w:rPr>
          <w:spacing w:val="-4"/>
          <w:w w:val="80"/>
        </w:rPr>
        <w:t>the</w:t>
      </w:r>
      <w:r>
        <w:t xml:space="preserve"> </w:t>
      </w:r>
      <w:r>
        <w:rPr>
          <w:spacing w:val="-6"/>
          <w:w w:val="80"/>
        </w:rPr>
        <w:t>introduction</w:t>
      </w:r>
      <w:r>
        <w:rPr>
          <w:spacing w:val="-8"/>
        </w:rPr>
        <w:t xml:space="preserve"> </w:t>
      </w:r>
      <w:r>
        <w:rPr>
          <w:spacing w:val="-6"/>
          <w:w w:val="80"/>
        </w:rPr>
        <w:t>of</w:t>
      </w:r>
      <w:r>
        <w:rPr>
          <w:spacing w:val="-7"/>
        </w:rPr>
        <w:t xml:space="preserve"> </w:t>
      </w:r>
      <w:r>
        <w:rPr>
          <w:spacing w:val="-6"/>
          <w:w w:val="80"/>
        </w:rPr>
        <w:t>non</w:t>
      </w:r>
      <w:r>
        <w:rPr>
          <w:spacing w:val="-7"/>
        </w:rPr>
        <w:t xml:space="preserve"> </w:t>
      </w:r>
      <w:r>
        <w:rPr>
          <w:spacing w:val="-6"/>
          <w:w w:val="80"/>
        </w:rPr>
        <w:t>-</w:t>
      </w:r>
      <w:r>
        <w:rPr>
          <w:spacing w:val="-8"/>
        </w:rPr>
        <w:t xml:space="preserve"> </w:t>
      </w:r>
      <w:r>
        <w:rPr>
          <w:spacing w:val="-6"/>
          <w:w w:val="80"/>
        </w:rPr>
        <w:t>traditional</w:t>
      </w:r>
      <w:r>
        <w:rPr>
          <w:spacing w:val="-7"/>
        </w:rPr>
        <w:t xml:space="preserve"> </w:t>
      </w:r>
      <w:r>
        <w:rPr>
          <w:spacing w:val="-6"/>
          <w:w w:val="80"/>
        </w:rPr>
        <w:t>crops</w:t>
      </w:r>
      <w:r>
        <w:rPr>
          <w:spacing w:val="-7"/>
        </w:rPr>
        <w:t xml:space="preserve"> </w:t>
      </w:r>
      <w:r>
        <w:rPr>
          <w:spacing w:val="-6"/>
          <w:w w:val="80"/>
        </w:rPr>
        <w:t>like</w:t>
      </w:r>
      <w:r>
        <w:rPr>
          <w:spacing w:val="-7"/>
        </w:rPr>
        <w:t xml:space="preserve"> </w:t>
      </w:r>
      <w:r>
        <w:rPr>
          <w:spacing w:val="-6"/>
          <w:w w:val="80"/>
        </w:rPr>
        <w:t>Vanilla</w:t>
      </w:r>
      <w:r>
        <w:rPr>
          <w:spacing w:val="-8"/>
        </w:rPr>
        <w:t xml:space="preserve"> </w:t>
      </w:r>
      <w:r>
        <w:rPr>
          <w:spacing w:val="-6"/>
          <w:w w:val="80"/>
        </w:rPr>
        <w:t>in</w:t>
      </w:r>
      <w:r>
        <w:rPr>
          <w:spacing w:val="-7"/>
        </w:rPr>
        <w:t xml:space="preserve"> </w:t>
      </w:r>
      <w:r>
        <w:rPr>
          <w:spacing w:val="-6"/>
          <w:w w:val="80"/>
        </w:rPr>
        <w:t>Mukono,</w:t>
      </w:r>
      <w:r>
        <w:rPr>
          <w:spacing w:val="-7"/>
        </w:rPr>
        <w:t xml:space="preserve"> </w:t>
      </w:r>
      <w:r>
        <w:rPr>
          <w:spacing w:val="-6"/>
          <w:w w:val="80"/>
        </w:rPr>
        <w:t>Wakiso</w:t>
      </w:r>
      <w:r>
        <w:rPr>
          <w:spacing w:val="-8"/>
        </w:rPr>
        <w:t xml:space="preserve"> </w:t>
      </w:r>
      <w:r>
        <w:rPr>
          <w:spacing w:val="-6"/>
          <w:w w:val="80"/>
        </w:rPr>
        <w:t>and</w:t>
      </w:r>
      <w:r>
        <w:rPr>
          <w:spacing w:val="-7"/>
        </w:rPr>
        <w:t xml:space="preserve"> </w:t>
      </w:r>
      <w:r>
        <w:rPr>
          <w:spacing w:val="-6"/>
          <w:w w:val="80"/>
        </w:rPr>
        <w:t>Kayunga</w:t>
      </w:r>
      <w:r>
        <w:rPr>
          <w:spacing w:val="-7"/>
        </w:rPr>
        <w:t xml:space="preserve"> </w:t>
      </w:r>
      <w:r>
        <w:rPr>
          <w:spacing w:val="-6"/>
          <w:w w:val="80"/>
        </w:rPr>
        <w:t>as</w:t>
      </w:r>
      <w:r>
        <w:rPr>
          <w:spacing w:val="-3"/>
        </w:rPr>
        <w:t xml:space="preserve"> </w:t>
      </w:r>
      <w:r>
        <w:rPr>
          <w:spacing w:val="-6"/>
          <w:w w:val="80"/>
        </w:rPr>
        <w:t>well</w:t>
      </w:r>
      <w:r>
        <w:t xml:space="preserve"> </w:t>
      </w:r>
      <w:r>
        <w:rPr>
          <w:spacing w:val="-6"/>
          <w:w w:val="80"/>
        </w:rPr>
        <w:t>as</w:t>
      </w:r>
      <w:r>
        <w:t xml:space="preserve"> </w:t>
      </w:r>
      <w:r>
        <w:rPr>
          <w:spacing w:val="-6"/>
          <w:w w:val="80"/>
        </w:rPr>
        <w:t>the</w:t>
      </w:r>
      <w:r>
        <w:t xml:space="preserve"> </w:t>
      </w:r>
      <w:r>
        <w:rPr>
          <w:spacing w:val="-6"/>
          <w:w w:val="80"/>
        </w:rPr>
        <w:t>development</w:t>
      </w:r>
      <w:r>
        <w:rPr>
          <w:spacing w:val="7"/>
        </w:rPr>
        <w:t xml:space="preserve"> </w:t>
      </w:r>
      <w:r>
        <w:rPr>
          <w:spacing w:val="-6"/>
          <w:w w:val="80"/>
        </w:rPr>
        <w:t>of</w:t>
      </w:r>
      <w:r>
        <w:t xml:space="preserve"> </w:t>
      </w:r>
      <w:r>
        <w:rPr>
          <w:spacing w:val="-6"/>
          <w:w w:val="80"/>
        </w:rPr>
        <w:t>small</w:t>
      </w:r>
      <w:r>
        <w:rPr>
          <w:spacing w:val="7"/>
        </w:rPr>
        <w:t xml:space="preserve"> </w:t>
      </w:r>
      <w:r>
        <w:rPr>
          <w:spacing w:val="-6"/>
          <w:w w:val="80"/>
        </w:rPr>
        <w:t>scale</w:t>
      </w:r>
      <w:r>
        <w:rPr>
          <w:spacing w:val="8"/>
        </w:rPr>
        <w:t xml:space="preserve"> </w:t>
      </w:r>
      <w:r>
        <w:rPr>
          <w:spacing w:val="-6"/>
          <w:w w:val="80"/>
        </w:rPr>
        <w:t>industries</w:t>
      </w:r>
      <w:r>
        <w:rPr>
          <w:spacing w:val="7"/>
        </w:rPr>
        <w:t xml:space="preserve"> </w:t>
      </w:r>
      <w:r>
        <w:rPr>
          <w:spacing w:val="-6"/>
          <w:w w:val="80"/>
        </w:rPr>
        <w:t>at</w:t>
      </w:r>
      <w:r>
        <w:rPr>
          <w:spacing w:val="7"/>
        </w:rPr>
        <w:t xml:space="preserve"> </w:t>
      </w:r>
      <w:r>
        <w:rPr>
          <w:spacing w:val="-6"/>
          <w:w w:val="80"/>
        </w:rPr>
        <w:t>Kawempe</w:t>
      </w:r>
      <w:r>
        <w:t xml:space="preserve"> </w:t>
      </w:r>
      <w:r>
        <w:rPr>
          <w:spacing w:val="-6"/>
          <w:w w:val="80"/>
        </w:rPr>
        <w:t>like</w:t>
      </w:r>
      <w:r>
        <w:t xml:space="preserve"> </w:t>
      </w:r>
      <w:r>
        <w:rPr>
          <w:spacing w:val="-6"/>
          <w:w w:val="80"/>
        </w:rPr>
        <w:t>Maganjo</w:t>
      </w:r>
      <w:r>
        <w:rPr>
          <w:spacing w:val="-2"/>
          <w:w w:val="80"/>
        </w:rPr>
        <w:t xml:space="preserve"> industries, at Bugoloobi</w:t>
      </w:r>
      <w:r>
        <w:rPr>
          <w:spacing w:val="-3"/>
          <w:w w:val="80"/>
        </w:rPr>
        <w:t xml:space="preserve"> </w:t>
      </w:r>
      <w:r>
        <w:rPr>
          <w:spacing w:val="-2"/>
          <w:w w:val="80"/>
        </w:rPr>
        <w:t>like Phoenix</w:t>
      </w:r>
      <w:r>
        <w:rPr>
          <w:spacing w:val="-3"/>
          <w:w w:val="80"/>
        </w:rPr>
        <w:t xml:space="preserve"> </w:t>
      </w:r>
      <w:r>
        <w:rPr>
          <w:spacing w:val="-2"/>
          <w:w w:val="80"/>
        </w:rPr>
        <w:t>logistics, at Mengo</w:t>
      </w:r>
      <w:r>
        <w:rPr>
          <w:spacing w:val="-4"/>
          <w:w w:val="80"/>
        </w:rPr>
        <w:t xml:space="preserve"> </w:t>
      </w:r>
      <w:r>
        <w:rPr>
          <w:spacing w:val="-2"/>
          <w:w w:val="80"/>
        </w:rPr>
        <w:t>– Kisenyi</w:t>
      </w:r>
      <w:r>
        <w:rPr>
          <w:spacing w:val="-3"/>
          <w:w w:val="80"/>
        </w:rPr>
        <w:t xml:space="preserve"> </w:t>
      </w:r>
      <w:r>
        <w:rPr>
          <w:spacing w:val="-2"/>
          <w:w w:val="80"/>
        </w:rPr>
        <w:t>like grain millers, at Katwe like iron and aluminium smith workers, etc.</w:t>
      </w:r>
    </w:p>
    <w:p w:rsidR="00E5575B" w:rsidRDefault="00D512E5">
      <w:pPr>
        <w:pStyle w:val="BodyText"/>
        <w:spacing w:line="242" w:lineRule="auto"/>
        <w:ind w:right="614" w:firstLine="360"/>
        <w:jc w:val="both"/>
      </w:pPr>
      <w:r>
        <w:rPr>
          <w:spacing w:val="-6"/>
          <w:w w:val="80"/>
        </w:rPr>
        <w:t>High</w:t>
      </w:r>
      <w:r>
        <w:t xml:space="preserve"> </w:t>
      </w:r>
      <w:r>
        <w:rPr>
          <w:spacing w:val="-6"/>
          <w:w w:val="80"/>
        </w:rPr>
        <w:t>population</w:t>
      </w:r>
      <w:r>
        <w:t xml:space="preserve"> </w:t>
      </w:r>
      <w:r>
        <w:rPr>
          <w:spacing w:val="-6"/>
          <w:w w:val="80"/>
        </w:rPr>
        <w:t>growth</w:t>
      </w:r>
      <w:r>
        <w:t xml:space="preserve"> </w:t>
      </w:r>
      <w:r>
        <w:rPr>
          <w:spacing w:val="-6"/>
          <w:w w:val="80"/>
        </w:rPr>
        <w:t>rate</w:t>
      </w:r>
      <w:r>
        <w:t xml:space="preserve"> </w:t>
      </w:r>
      <w:r>
        <w:rPr>
          <w:spacing w:val="-6"/>
          <w:w w:val="80"/>
        </w:rPr>
        <w:t>has</w:t>
      </w:r>
      <w:r>
        <w:t xml:space="preserve"> </w:t>
      </w:r>
      <w:r>
        <w:rPr>
          <w:spacing w:val="-6"/>
          <w:w w:val="80"/>
        </w:rPr>
        <w:t>led</w:t>
      </w:r>
      <w:r>
        <w:t xml:space="preserve"> </w:t>
      </w:r>
      <w:r>
        <w:rPr>
          <w:spacing w:val="-6"/>
          <w:w w:val="80"/>
        </w:rPr>
        <w:t>to</w:t>
      </w:r>
      <w:r>
        <w:t xml:space="preserve"> </w:t>
      </w:r>
      <w:r>
        <w:rPr>
          <w:spacing w:val="-6"/>
          <w:w w:val="80"/>
        </w:rPr>
        <w:t>provision</w:t>
      </w:r>
      <w:r>
        <w:t xml:space="preserve"> </w:t>
      </w:r>
      <w:r>
        <w:rPr>
          <w:spacing w:val="-6"/>
          <w:w w:val="80"/>
        </w:rPr>
        <w:t>of</w:t>
      </w:r>
      <w:r>
        <w:t xml:space="preserve"> </w:t>
      </w:r>
      <w:r>
        <w:rPr>
          <w:spacing w:val="-6"/>
          <w:w w:val="80"/>
        </w:rPr>
        <w:t>social</w:t>
      </w:r>
      <w:r>
        <w:t xml:space="preserve"> </w:t>
      </w:r>
      <w:r>
        <w:rPr>
          <w:spacing w:val="-6"/>
          <w:w w:val="80"/>
        </w:rPr>
        <w:t>services</w:t>
      </w:r>
      <w:r>
        <w:t xml:space="preserve"> </w:t>
      </w:r>
      <w:r>
        <w:rPr>
          <w:spacing w:val="-6"/>
          <w:w w:val="80"/>
        </w:rPr>
        <w:t>like</w:t>
      </w:r>
      <w:r>
        <w:t xml:space="preserve"> </w:t>
      </w:r>
      <w:r>
        <w:rPr>
          <w:spacing w:val="-6"/>
          <w:w w:val="80"/>
        </w:rPr>
        <w:t>water,</w:t>
      </w:r>
      <w:r>
        <w:t xml:space="preserve"> </w:t>
      </w:r>
      <w:r>
        <w:rPr>
          <w:spacing w:val="-6"/>
          <w:w w:val="80"/>
        </w:rPr>
        <w:t>health</w:t>
      </w:r>
      <w:r>
        <w:rPr>
          <w:spacing w:val="-4"/>
        </w:rPr>
        <w:t xml:space="preserve"> </w:t>
      </w:r>
      <w:r>
        <w:rPr>
          <w:spacing w:val="-6"/>
          <w:w w:val="80"/>
        </w:rPr>
        <w:t>care,</w:t>
      </w:r>
      <w:r>
        <w:rPr>
          <w:spacing w:val="-4"/>
        </w:rPr>
        <w:t xml:space="preserve"> </w:t>
      </w:r>
      <w:r>
        <w:rPr>
          <w:spacing w:val="-6"/>
          <w:w w:val="80"/>
        </w:rPr>
        <w:t>education,</w:t>
      </w:r>
      <w:r>
        <w:rPr>
          <w:spacing w:val="-4"/>
        </w:rPr>
        <w:t xml:space="preserve"> </w:t>
      </w:r>
      <w:r>
        <w:rPr>
          <w:spacing w:val="-6"/>
          <w:w w:val="80"/>
        </w:rPr>
        <w:t>electricity</w:t>
      </w:r>
      <w:r>
        <w:rPr>
          <w:spacing w:val="-5"/>
        </w:rPr>
        <w:t xml:space="preserve"> </w:t>
      </w:r>
      <w:r>
        <w:rPr>
          <w:spacing w:val="-6"/>
          <w:w w:val="80"/>
        </w:rPr>
        <w:t>and</w:t>
      </w:r>
      <w:r>
        <w:rPr>
          <w:spacing w:val="-4"/>
        </w:rPr>
        <w:t xml:space="preserve"> </w:t>
      </w:r>
      <w:r>
        <w:rPr>
          <w:spacing w:val="-6"/>
          <w:w w:val="80"/>
        </w:rPr>
        <w:t>garbage</w:t>
      </w:r>
      <w:r>
        <w:rPr>
          <w:spacing w:val="-4"/>
        </w:rPr>
        <w:t xml:space="preserve"> </w:t>
      </w:r>
      <w:r>
        <w:rPr>
          <w:spacing w:val="-6"/>
          <w:w w:val="80"/>
        </w:rPr>
        <w:t>collection</w:t>
      </w:r>
      <w:r>
        <w:rPr>
          <w:spacing w:val="-4"/>
        </w:rPr>
        <w:t xml:space="preserve"> </w:t>
      </w:r>
      <w:r>
        <w:rPr>
          <w:spacing w:val="-6"/>
          <w:w w:val="80"/>
        </w:rPr>
        <w:t>in</w:t>
      </w:r>
      <w:r>
        <w:rPr>
          <w:spacing w:val="-4"/>
        </w:rPr>
        <w:t xml:space="preserve"> </w:t>
      </w:r>
      <w:r>
        <w:rPr>
          <w:spacing w:val="-6"/>
          <w:w w:val="80"/>
        </w:rPr>
        <w:t>Kampala,</w:t>
      </w:r>
      <w:r>
        <w:rPr>
          <w:spacing w:val="-4"/>
        </w:rPr>
        <w:t xml:space="preserve"> </w:t>
      </w:r>
      <w:r>
        <w:rPr>
          <w:spacing w:val="-6"/>
          <w:w w:val="80"/>
        </w:rPr>
        <w:t>Mbarara,</w:t>
      </w:r>
      <w:r>
        <w:rPr>
          <w:spacing w:val="-2"/>
          <w:w w:val="80"/>
        </w:rPr>
        <w:t xml:space="preserve"> Mbale,</w:t>
      </w:r>
      <w:r>
        <w:rPr>
          <w:spacing w:val="-12"/>
        </w:rPr>
        <w:t xml:space="preserve"> </w:t>
      </w:r>
      <w:r>
        <w:rPr>
          <w:spacing w:val="-2"/>
          <w:w w:val="80"/>
        </w:rPr>
        <w:t>Jinja,</w:t>
      </w:r>
      <w:r>
        <w:rPr>
          <w:spacing w:val="-11"/>
        </w:rPr>
        <w:t xml:space="preserve"> </w:t>
      </w:r>
      <w:r>
        <w:rPr>
          <w:spacing w:val="-2"/>
          <w:w w:val="80"/>
        </w:rPr>
        <w:t>etc.</w:t>
      </w:r>
      <w:r>
        <w:rPr>
          <w:spacing w:val="-11"/>
        </w:rPr>
        <w:t xml:space="preserve"> </w:t>
      </w:r>
      <w:r>
        <w:rPr>
          <w:spacing w:val="-2"/>
          <w:w w:val="80"/>
        </w:rPr>
        <w:t>For</w:t>
      </w:r>
      <w:r>
        <w:rPr>
          <w:spacing w:val="-12"/>
        </w:rPr>
        <w:t xml:space="preserve"> </w:t>
      </w:r>
      <w:r>
        <w:rPr>
          <w:spacing w:val="-2"/>
          <w:w w:val="80"/>
        </w:rPr>
        <w:t>example</w:t>
      </w:r>
      <w:r>
        <w:rPr>
          <w:spacing w:val="-11"/>
        </w:rPr>
        <w:t xml:space="preserve"> </w:t>
      </w:r>
      <w:r>
        <w:rPr>
          <w:spacing w:val="-2"/>
          <w:w w:val="80"/>
        </w:rPr>
        <w:t>National</w:t>
      </w:r>
      <w:r>
        <w:rPr>
          <w:spacing w:val="-11"/>
        </w:rPr>
        <w:t xml:space="preserve"> </w:t>
      </w:r>
      <w:r>
        <w:rPr>
          <w:spacing w:val="-2"/>
          <w:w w:val="80"/>
        </w:rPr>
        <w:t>water</w:t>
      </w:r>
      <w:r>
        <w:rPr>
          <w:spacing w:val="-11"/>
        </w:rPr>
        <w:t xml:space="preserve"> </w:t>
      </w:r>
      <w:r>
        <w:rPr>
          <w:spacing w:val="-2"/>
          <w:w w:val="80"/>
        </w:rPr>
        <w:t>and</w:t>
      </w:r>
      <w:r>
        <w:rPr>
          <w:spacing w:val="-12"/>
        </w:rPr>
        <w:t xml:space="preserve"> </w:t>
      </w:r>
      <w:r>
        <w:rPr>
          <w:spacing w:val="-2"/>
          <w:w w:val="80"/>
        </w:rPr>
        <w:t>Sewage</w:t>
      </w:r>
      <w:r>
        <w:rPr>
          <w:spacing w:val="-11"/>
        </w:rPr>
        <w:t xml:space="preserve"> </w:t>
      </w:r>
      <w:r>
        <w:rPr>
          <w:spacing w:val="-2"/>
          <w:w w:val="80"/>
        </w:rPr>
        <w:t>Corporation</w:t>
      </w:r>
      <w:r>
        <w:rPr>
          <w:spacing w:val="-11"/>
        </w:rPr>
        <w:t xml:space="preserve"> </w:t>
      </w:r>
      <w:r>
        <w:rPr>
          <w:spacing w:val="-2"/>
          <w:w w:val="80"/>
        </w:rPr>
        <w:t>based</w:t>
      </w:r>
      <w:r>
        <w:rPr>
          <w:spacing w:val="-12"/>
        </w:rPr>
        <w:t xml:space="preserve"> </w:t>
      </w:r>
      <w:r>
        <w:rPr>
          <w:spacing w:val="-2"/>
          <w:w w:val="80"/>
        </w:rPr>
        <w:t>at</w:t>
      </w:r>
      <w:r>
        <w:rPr>
          <w:spacing w:val="-11"/>
        </w:rPr>
        <w:t xml:space="preserve"> </w:t>
      </w:r>
      <w:r>
        <w:rPr>
          <w:spacing w:val="-2"/>
          <w:w w:val="80"/>
        </w:rPr>
        <w:t>Ggaba</w:t>
      </w:r>
      <w:r>
        <w:rPr>
          <w:spacing w:val="-11"/>
        </w:rPr>
        <w:t xml:space="preserve"> </w:t>
      </w:r>
      <w:r>
        <w:rPr>
          <w:spacing w:val="-2"/>
          <w:w w:val="80"/>
        </w:rPr>
        <w:t>on</w:t>
      </w:r>
      <w:r>
        <w:rPr>
          <w:spacing w:val="-11"/>
        </w:rPr>
        <w:t xml:space="preserve"> </w:t>
      </w:r>
      <w:r>
        <w:rPr>
          <w:spacing w:val="-2"/>
          <w:w w:val="80"/>
        </w:rPr>
        <w:t>L.</w:t>
      </w:r>
      <w:r>
        <w:rPr>
          <w:spacing w:val="-12"/>
        </w:rPr>
        <w:t xml:space="preserve"> </w:t>
      </w:r>
      <w:r>
        <w:rPr>
          <w:spacing w:val="-2"/>
          <w:w w:val="80"/>
        </w:rPr>
        <w:t>Victoria</w:t>
      </w:r>
      <w:r>
        <w:rPr>
          <w:spacing w:val="-11"/>
        </w:rPr>
        <w:t xml:space="preserve"> </w:t>
      </w:r>
      <w:r>
        <w:rPr>
          <w:spacing w:val="-2"/>
          <w:w w:val="80"/>
        </w:rPr>
        <w:t>has</w:t>
      </w:r>
      <w:r>
        <w:rPr>
          <w:spacing w:val="-11"/>
        </w:rPr>
        <w:t xml:space="preserve"> </w:t>
      </w:r>
      <w:r>
        <w:rPr>
          <w:spacing w:val="-2"/>
          <w:w w:val="80"/>
        </w:rPr>
        <w:t>extended</w:t>
      </w:r>
      <w:r>
        <w:rPr>
          <w:spacing w:val="-12"/>
        </w:rPr>
        <w:t xml:space="preserve"> </w:t>
      </w:r>
      <w:r>
        <w:rPr>
          <w:spacing w:val="-2"/>
          <w:w w:val="80"/>
        </w:rPr>
        <w:t>hygienic</w:t>
      </w:r>
      <w:r>
        <w:rPr>
          <w:spacing w:val="-11"/>
        </w:rPr>
        <w:t xml:space="preserve"> </w:t>
      </w:r>
      <w:r>
        <w:rPr>
          <w:spacing w:val="-2"/>
          <w:w w:val="80"/>
        </w:rPr>
        <w:t>water</w:t>
      </w:r>
      <w:r>
        <w:rPr>
          <w:spacing w:val="-11"/>
        </w:rPr>
        <w:t xml:space="preserve"> </w:t>
      </w:r>
      <w:r>
        <w:rPr>
          <w:spacing w:val="-2"/>
          <w:w w:val="80"/>
        </w:rPr>
        <w:t>in</w:t>
      </w:r>
      <w:r>
        <w:rPr>
          <w:spacing w:val="-11"/>
        </w:rPr>
        <w:t xml:space="preserve"> </w:t>
      </w:r>
      <w:r>
        <w:rPr>
          <w:spacing w:val="-2"/>
          <w:w w:val="80"/>
        </w:rPr>
        <w:t>all</w:t>
      </w:r>
      <w:r>
        <w:rPr>
          <w:spacing w:val="-12"/>
        </w:rPr>
        <w:t xml:space="preserve"> </w:t>
      </w:r>
      <w:r>
        <w:rPr>
          <w:spacing w:val="-2"/>
          <w:w w:val="80"/>
        </w:rPr>
        <w:t>suburbs</w:t>
      </w:r>
      <w:r>
        <w:rPr>
          <w:spacing w:val="-11"/>
        </w:rPr>
        <w:t xml:space="preserve"> </w:t>
      </w:r>
      <w:r>
        <w:rPr>
          <w:spacing w:val="-2"/>
          <w:w w:val="80"/>
        </w:rPr>
        <w:t>of</w:t>
      </w:r>
      <w:r>
        <w:rPr>
          <w:spacing w:val="-11"/>
        </w:rPr>
        <w:t xml:space="preserve"> </w:t>
      </w:r>
      <w:r>
        <w:rPr>
          <w:spacing w:val="-2"/>
          <w:w w:val="80"/>
        </w:rPr>
        <w:t xml:space="preserve">Kampala </w:t>
      </w:r>
      <w:r>
        <w:rPr>
          <w:w w:val="80"/>
        </w:rPr>
        <w:t>capital city like Kawempe, Nateete, Kanyanya, Kamwokya, Kibuye, Kasubi, Bwayise, Nakawa, Makindye, etc.</w:t>
      </w:r>
    </w:p>
    <w:p w:rsidR="00E5575B" w:rsidRDefault="00D512E5">
      <w:pPr>
        <w:spacing w:before="221"/>
        <w:ind w:left="1091"/>
        <w:rPr>
          <w:rFonts w:ascii="Arial"/>
          <w:b/>
          <w:sz w:val="20"/>
        </w:rPr>
      </w:pPr>
      <w:r>
        <w:rPr>
          <w:rFonts w:ascii="Arial"/>
          <w:b/>
          <w:w w:val="80"/>
          <w:sz w:val="20"/>
          <w:u w:val="single"/>
        </w:rPr>
        <w:t>Negative</w:t>
      </w:r>
      <w:r>
        <w:rPr>
          <w:rFonts w:ascii="Arial"/>
          <w:b/>
          <w:spacing w:val="-3"/>
          <w:sz w:val="20"/>
          <w:u w:val="single"/>
        </w:rPr>
        <w:t xml:space="preserve"> </w:t>
      </w:r>
      <w:r>
        <w:rPr>
          <w:rFonts w:ascii="Arial"/>
          <w:b/>
          <w:spacing w:val="-2"/>
          <w:w w:val="85"/>
          <w:sz w:val="20"/>
          <w:u w:val="single"/>
        </w:rPr>
        <w:t>impact:</w:t>
      </w:r>
    </w:p>
    <w:p w:rsidR="00E5575B" w:rsidRDefault="00D512E5">
      <w:pPr>
        <w:pStyle w:val="BodyText"/>
        <w:spacing w:before="2" w:line="242" w:lineRule="auto"/>
        <w:ind w:right="624" w:firstLine="360"/>
        <w:jc w:val="both"/>
      </w:pPr>
      <w:r>
        <w:rPr>
          <w:w w:val="80"/>
        </w:rPr>
        <w:t xml:space="preserve">A dependence burden is the ratio of non - working population. High fertility results into high total population which is dominated by children aged </w:t>
      </w:r>
      <w:r>
        <w:rPr>
          <w:spacing w:val="-2"/>
          <w:w w:val="90"/>
        </w:rPr>
        <w:t>below 15 years. In addition to the youthful population, are people aged above 55 years. This</w:t>
      </w:r>
      <w:r>
        <w:rPr>
          <w:spacing w:val="-3"/>
          <w:w w:val="90"/>
        </w:rPr>
        <w:t xml:space="preserve"> </w:t>
      </w:r>
      <w:r>
        <w:rPr>
          <w:spacing w:val="-2"/>
          <w:w w:val="90"/>
        </w:rPr>
        <w:t>is the unproductive group which requires</w:t>
      </w:r>
      <w:r>
        <w:rPr>
          <w:spacing w:val="-2"/>
        </w:rPr>
        <w:t xml:space="preserve"> </w:t>
      </w:r>
      <w:r>
        <w:rPr>
          <w:spacing w:val="-2"/>
          <w:w w:val="90"/>
        </w:rPr>
        <w:t xml:space="preserve">food, </w:t>
      </w:r>
      <w:r>
        <w:rPr>
          <w:w w:val="80"/>
        </w:rPr>
        <w:t>education,</w:t>
      </w:r>
      <w:r>
        <w:t xml:space="preserve"> </w:t>
      </w:r>
      <w:r>
        <w:rPr>
          <w:w w:val="80"/>
        </w:rPr>
        <w:t>medical</w:t>
      </w:r>
      <w:r>
        <w:t xml:space="preserve"> </w:t>
      </w:r>
      <w:r>
        <w:rPr>
          <w:w w:val="80"/>
        </w:rPr>
        <w:t>care,</w:t>
      </w:r>
      <w:r>
        <w:t xml:space="preserve"> </w:t>
      </w:r>
      <w:r>
        <w:rPr>
          <w:w w:val="80"/>
        </w:rPr>
        <w:t>clothing,</w:t>
      </w:r>
      <w:r>
        <w:t xml:space="preserve"> </w:t>
      </w:r>
      <w:r>
        <w:rPr>
          <w:w w:val="80"/>
        </w:rPr>
        <w:t>housing,</w:t>
      </w:r>
      <w:r>
        <w:t xml:space="preserve"> </w:t>
      </w:r>
      <w:r>
        <w:rPr>
          <w:w w:val="80"/>
        </w:rPr>
        <w:t>etc</w:t>
      </w:r>
      <w:r>
        <w:t xml:space="preserve"> </w:t>
      </w:r>
      <w:r>
        <w:rPr>
          <w:w w:val="80"/>
        </w:rPr>
        <w:t>but</w:t>
      </w:r>
      <w:r>
        <w:t xml:space="preserve"> </w:t>
      </w:r>
      <w:r>
        <w:rPr>
          <w:w w:val="80"/>
        </w:rPr>
        <w:t>it</w:t>
      </w:r>
      <w:r>
        <w:t xml:space="preserve"> </w:t>
      </w:r>
      <w:r>
        <w:rPr>
          <w:w w:val="80"/>
        </w:rPr>
        <w:t>doesn’t</w:t>
      </w:r>
      <w:r>
        <w:t xml:space="preserve"> </w:t>
      </w:r>
      <w:r>
        <w:rPr>
          <w:w w:val="80"/>
        </w:rPr>
        <w:t>contribute</w:t>
      </w:r>
      <w:r>
        <w:t xml:space="preserve"> </w:t>
      </w:r>
      <w:r>
        <w:rPr>
          <w:w w:val="80"/>
        </w:rPr>
        <w:t>productively</w:t>
      </w:r>
      <w:r>
        <w:t xml:space="preserve"> </w:t>
      </w:r>
      <w:r>
        <w:rPr>
          <w:w w:val="80"/>
        </w:rPr>
        <w:t>as</w:t>
      </w:r>
      <w:r>
        <w:t xml:space="preserve"> </w:t>
      </w:r>
      <w:r>
        <w:rPr>
          <w:w w:val="80"/>
        </w:rPr>
        <w:t>far</w:t>
      </w:r>
      <w:r>
        <w:t xml:space="preserve"> </w:t>
      </w:r>
      <w:r>
        <w:rPr>
          <w:w w:val="80"/>
        </w:rPr>
        <w:t>as</w:t>
      </w:r>
      <w:r>
        <w:t xml:space="preserve"> </w:t>
      </w:r>
      <w:r>
        <w:rPr>
          <w:w w:val="80"/>
        </w:rPr>
        <w:t>output</w:t>
      </w:r>
      <w:r>
        <w:t xml:space="preserve"> </w:t>
      </w:r>
      <w:r>
        <w:rPr>
          <w:w w:val="80"/>
        </w:rPr>
        <w:t>of</w:t>
      </w:r>
      <w:r>
        <w:t xml:space="preserve"> </w:t>
      </w:r>
      <w:r>
        <w:rPr>
          <w:w w:val="80"/>
        </w:rPr>
        <w:t>the</w:t>
      </w:r>
      <w:r>
        <w:t xml:space="preserve"> </w:t>
      </w:r>
      <w:r>
        <w:rPr>
          <w:w w:val="80"/>
        </w:rPr>
        <w:t>country</w:t>
      </w:r>
      <w:r>
        <w:t xml:space="preserve"> </w:t>
      </w:r>
      <w:r>
        <w:rPr>
          <w:w w:val="80"/>
        </w:rPr>
        <w:t>is</w:t>
      </w:r>
      <w:r>
        <w:t xml:space="preserve"> </w:t>
      </w:r>
      <w:r>
        <w:rPr>
          <w:w w:val="80"/>
        </w:rPr>
        <w:t>concerned</w:t>
      </w:r>
      <w:r>
        <w:t xml:space="preserve"> </w:t>
      </w:r>
      <w:r>
        <w:rPr>
          <w:w w:val="80"/>
        </w:rPr>
        <w:t>hence</w:t>
      </w:r>
      <w:r>
        <w:t xml:space="preserve"> </w:t>
      </w:r>
      <w:r>
        <w:rPr>
          <w:w w:val="80"/>
        </w:rPr>
        <w:t>a</w:t>
      </w:r>
      <w:r>
        <w:t xml:space="preserve"> </w:t>
      </w:r>
      <w:r>
        <w:rPr>
          <w:w w:val="80"/>
        </w:rPr>
        <w:t>burden</w:t>
      </w:r>
      <w:r>
        <w:t xml:space="preserve"> </w:t>
      </w:r>
      <w:r>
        <w:rPr>
          <w:w w:val="80"/>
        </w:rPr>
        <w:t xml:space="preserve">on </w:t>
      </w:r>
      <w:r>
        <w:rPr>
          <w:w w:val="85"/>
        </w:rPr>
        <w:t>the</w:t>
      </w:r>
      <w:r>
        <w:rPr>
          <w:spacing w:val="-2"/>
          <w:w w:val="85"/>
        </w:rPr>
        <w:t xml:space="preserve"> </w:t>
      </w:r>
      <w:r>
        <w:rPr>
          <w:w w:val="85"/>
        </w:rPr>
        <w:t>working</w:t>
      </w:r>
      <w:r>
        <w:rPr>
          <w:spacing w:val="-3"/>
          <w:w w:val="85"/>
        </w:rPr>
        <w:t xml:space="preserve"> </w:t>
      </w:r>
      <w:r>
        <w:rPr>
          <w:w w:val="85"/>
        </w:rPr>
        <w:t>population</w:t>
      </w:r>
      <w:r>
        <w:rPr>
          <w:spacing w:val="-3"/>
          <w:w w:val="85"/>
        </w:rPr>
        <w:t xml:space="preserve"> </w:t>
      </w:r>
      <w:r>
        <w:rPr>
          <w:w w:val="85"/>
        </w:rPr>
        <w:t>in</w:t>
      </w:r>
      <w:r>
        <w:rPr>
          <w:spacing w:val="-1"/>
          <w:w w:val="85"/>
        </w:rPr>
        <w:t xml:space="preserve"> </w:t>
      </w:r>
      <w:r>
        <w:rPr>
          <w:w w:val="85"/>
        </w:rPr>
        <w:t>Kampala,</w:t>
      </w:r>
      <w:r>
        <w:rPr>
          <w:spacing w:val="-3"/>
          <w:w w:val="85"/>
        </w:rPr>
        <w:t xml:space="preserve"> </w:t>
      </w:r>
      <w:r>
        <w:rPr>
          <w:w w:val="85"/>
        </w:rPr>
        <w:t>Entebbe,</w:t>
      </w:r>
      <w:r>
        <w:rPr>
          <w:spacing w:val="-3"/>
          <w:w w:val="85"/>
        </w:rPr>
        <w:t xml:space="preserve"> </w:t>
      </w:r>
      <w:r>
        <w:rPr>
          <w:w w:val="85"/>
        </w:rPr>
        <w:t>Mbale,</w:t>
      </w:r>
      <w:r>
        <w:rPr>
          <w:spacing w:val="-3"/>
          <w:w w:val="85"/>
        </w:rPr>
        <w:t xml:space="preserve"> </w:t>
      </w:r>
      <w:r>
        <w:rPr>
          <w:w w:val="85"/>
        </w:rPr>
        <w:t>etc.</w:t>
      </w:r>
    </w:p>
    <w:p w:rsidR="00E5575B" w:rsidRDefault="00D512E5">
      <w:pPr>
        <w:pStyle w:val="BodyText"/>
        <w:spacing w:before="5" w:line="242" w:lineRule="auto"/>
        <w:ind w:right="624" w:firstLine="360"/>
        <w:jc w:val="both"/>
      </w:pPr>
      <w:r>
        <w:rPr>
          <w:w w:val="80"/>
        </w:rPr>
        <w:t>High</w:t>
      </w:r>
      <w:r>
        <w:t xml:space="preserve"> </w:t>
      </w:r>
      <w:r>
        <w:rPr>
          <w:w w:val="80"/>
        </w:rPr>
        <w:t>population</w:t>
      </w:r>
      <w:r>
        <w:t xml:space="preserve"> </w:t>
      </w:r>
      <w:r>
        <w:rPr>
          <w:w w:val="80"/>
        </w:rPr>
        <w:t>growth</w:t>
      </w:r>
      <w:r>
        <w:t xml:space="preserve"> </w:t>
      </w:r>
      <w:r>
        <w:rPr>
          <w:w w:val="80"/>
        </w:rPr>
        <w:t>rate</w:t>
      </w:r>
      <w:r>
        <w:t xml:space="preserve"> </w:t>
      </w:r>
      <w:r>
        <w:rPr>
          <w:w w:val="80"/>
        </w:rPr>
        <w:t>reduces</w:t>
      </w:r>
      <w:r>
        <w:t xml:space="preserve"> </w:t>
      </w:r>
      <w:r>
        <w:rPr>
          <w:w w:val="80"/>
        </w:rPr>
        <w:t>the</w:t>
      </w:r>
      <w:r>
        <w:t xml:space="preserve"> </w:t>
      </w:r>
      <w:r>
        <w:rPr>
          <w:w w:val="80"/>
        </w:rPr>
        <w:t>country’s</w:t>
      </w:r>
      <w:r>
        <w:t xml:space="preserve"> </w:t>
      </w:r>
      <w:r>
        <w:rPr>
          <w:w w:val="80"/>
        </w:rPr>
        <w:t>capital</w:t>
      </w:r>
      <w:r>
        <w:t xml:space="preserve"> </w:t>
      </w:r>
      <w:r>
        <w:rPr>
          <w:w w:val="80"/>
        </w:rPr>
        <w:t>to</w:t>
      </w:r>
      <w:r>
        <w:t xml:space="preserve"> </w:t>
      </w:r>
      <w:r>
        <w:rPr>
          <w:w w:val="80"/>
        </w:rPr>
        <w:t>save,</w:t>
      </w:r>
      <w:r>
        <w:t xml:space="preserve"> </w:t>
      </w:r>
      <w:r>
        <w:rPr>
          <w:w w:val="80"/>
        </w:rPr>
        <w:t>invest</w:t>
      </w:r>
      <w:r>
        <w:t xml:space="preserve"> </w:t>
      </w:r>
      <w:r>
        <w:rPr>
          <w:w w:val="80"/>
        </w:rPr>
        <w:t>and</w:t>
      </w:r>
      <w:r>
        <w:t xml:space="preserve"> </w:t>
      </w:r>
      <w:r>
        <w:rPr>
          <w:w w:val="80"/>
        </w:rPr>
        <w:t>produce.</w:t>
      </w:r>
      <w:r>
        <w:t xml:space="preserve"> </w:t>
      </w:r>
      <w:r>
        <w:rPr>
          <w:w w:val="80"/>
        </w:rPr>
        <w:t>This</w:t>
      </w:r>
      <w:r>
        <w:t xml:space="preserve"> </w:t>
      </w:r>
      <w:r>
        <w:rPr>
          <w:w w:val="80"/>
        </w:rPr>
        <w:t>is</w:t>
      </w:r>
      <w:r>
        <w:t xml:space="preserve"> </w:t>
      </w:r>
      <w:r>
        <w:rPr>
          <w:w w:val="80"/>
        </w:rPr>
        <w:t>because</w:t>
      </w:r>
      <w:r>
        <w:t xml:space="preserve"> </w:t>
      </w:r>
      <w:r>
        <w:rPr>
          <w:w w:val="80"/>
        </w:rPr>
        <w:t>a</w:t>
      </w:r>
      <w:r>
        <w:t xml:space="preserve"> </w:t>
      </w:r>
      <w:r>
        <w:rPr>
          <w:w w:val="80"/>
        </w:rPr>
        <w:t>lot</w:t>
      </w:r>
      <w:r>
        <w:t xml:space="preserve"> </w:t>
      </w:r>
      <w:r>
        <w:rPr>
          <w:w w:val="80"/>
        </w:rPr>
        <w:t>of</w:t>
      </w:r>
      <w:r>
        <w:t xml:space="preserve"> </w:t>
      </w:r>
      <w:r>
        <w:rPr>
          <w:w w:val="80"/>
        </w:rPr>
        <w:t>resources</w:t>
      </w:r>
      <w:r>
        <w:t xml:space="preserve"> </w:t>
      </w:r>
      <w:r>
        <w:rPr>
          <w:w w:val="80"/>
        </w:rPr>
        <w:t>are</w:t>
      </w:r>
      <w:r>
        <w:t xml:space="preserve"> </w:t>
      </w:r>
      <w:r>
        <w:rPr>
          <w:w w:val="80"/>
        </w:rPr>
        <w:t>utilized</w:t>
      </w:r>
      <w:r>
        <w:t xml:space="preserve"> </w:t>
      </w:r>
      <w:r>
        <w:rPr>
          <w:w w:val="80"/>
        </w:rPr>
        <w:t>to</w:t>
      </w:r>
      <w:r>
        <w:t xml:space="preserve"> </w:t>
      </w:r>
      <w:r>
        <w:rPr>
          <w:w w:val="80"/>
        </w:rPr>
        <w:t>cater</w:t>
      </w:r>
      <w:r>
        <w:t xml:space="preserve"> </w:t>
      </w:r>
      <w:r>
        <w:rPr>
          <w:w w:val="80"/>
        </w:rPr>
        <w:t>for the</w:t>
      </w:r>
      <w:r>
        <w:t xml:space="preserve"> </w:t>
      </w:r>
      <w:r>
        <w:rPr>
          <w:w w:val="80"/>
        </w:rPr>
        <w:t>things</w:t>
      </w:r>
      <w:r>
        <w:t xml:space="preserve"> </w:t>
      </w:r>
      <w:r>
        <w:rPr>
          <w:w w:val="80"/>
        </w:rPr>
        <w:t>the</w:t>
      </w:r>
      <w:r>
        <w:t xml:space="preserve"> </w:t>
      </w:r>
      <w:r>
        <w:rPr>
          <w:w w:val="80"/>
        </w:rPr>
        <w:t>population</w:t>
      </w:r>
      <w:r>
        <w:t xml:space="preserve"> </w:t>
      </w:r>
      <w:r>
        <w:rPr>
          <w:w w:val="80"/>
        </w:rPr>
        <w:t>needs</w:t>
      </w:r>
      <w:r>
        <w:t xml:space="preserve"> </w:t>
      </w:r>
      <w:r>
        <w:rPr>
          <w:w w:val="80"/>
        </w:rPr>
        <w:t>e.g.</w:t>
      </w:r>
      <w:r>
        <w:t xml:space="preserve"> </w:t>
      </w:r>
      <w:r>
        <w:rPr>
          <w:w w:val="80"/>
        </w:rPr>
        <w:t>social</w:t>
      </w:r>
      <w:r>
        <w:t xml:space="preserve"> </w:t>
      </w:r>
      <w:r>
        <w:rPr>
          <w:w w:val="80"/>
        </w:rPr>
        <w:t>services</w:t>
      </w:r>
      <w:r>
        <w:t xml:space="preserve"> </w:t>
      </w:r>
      <w:r>
        <w:rPr>
          <w:w w:val="80"/>
        </w:rPr>
        <w:t>like health</w:t>
      </w:r>
      <w:r>
        <w:t xml:space="preserve"> </w:t>
      </w:r>
      <w:r>
        <w:rPr>
          <w:w w:val="80"/>
        </w:rPr>
        <w:t>countries,</w:t>
      </w:r>
      <w:r>
        <w:t xml:space="preserve"> </w:t>
      </w:r>
      <w:r>
        <w:rPr>
          <w:w w:val="80"/>
        </w:rPr>
        <w:t>education,</w:t>
      </w:r>
      <w:r>
        <w:t xml:space="preserve"> </w:t>
      </w:r>
      <w:r>
        <w:rPr>
          <w:w w:val="80"/>
        </w:rPr>
        <w:t>transport</w:t>
      </w:r>
      <w:r>
        <w:t xml:space="preserve"> </w:t>
      </w:r>
      <w:r>
        <w:rPr>
          <w:w w:val="80"/>
        </w:rPr>
        <w:t>facilities</w:t>
      </w:r>
      <w:r>
        <w:t xml:space="preserve"> </w:t>
      </w:r>
      <w:r>
        <w:rPr>
          <w:w w:val="80"/>
        </w:rPr>
        <w:t>etc</w:t>
      </w:r>
      <w:r>
        <w:t xml:space="preserve"> </w:t>
      </w:r>
      <w:r>
        <w:rPr>
          <w:w w:val="80"/>
        </w:rPr>
        <w:t>like</w:t>
      </w:r>
      <w:r>
        <w:t xml:space="preserve"> </w:t>
      </w:r>
      <w:r>
        <w:rPr>
          <w:w w:val="80"/>
        </w:rPr>
        <w:t>in</w:t>
      </w:r>
      <w:r>
        <w:t xml:space="preserve"> </w:t>
      </w:r>
      <w:r>
        <w:rPr>
          <w:w w:val="80"/>
        </w:rPr>
        <w:t>Kabale,</w:t>
      </w:r>
      <w:r>
        <w:t xml:space="preserve"> </w:t>
      </w:r>
      <w:r>
        <w:rPr>
          <w:w w:val="80"/>
        </w:rPr>
        <w:t>Kampala,</w:t>
      </w:r>
      <w:r>
        <w:t xml:space="preserve"> </w:t>
      </w:r>
      <w:r>
        <w:rPr>
          <w:w w:val="80"/>
        </w:rPr>
        <w:t>Mbarara,</w:t>
      </w:r>
      <w:r>
        <w:t xml:space="preserve"> </w:t>
      </w:r>
      <w:r>
        <w:rPr>
          <w:w w:val="80"/>
        </w:rPr>
        <w:t xml:space="preserve">Mbale, </w:t>
      </w:r>
      <w:r>
        <w:rPr>
          <w:spacing w:val="-4"/>
          <w:w w:val="90"/>
        </w:rPr>
        <w:t>etc.</w:t>
      </w:r>
    </w:p>
    <w:p w:rsidR="00E5575B" w:rsidRDefault="00D512E5">
      <w:pPr>
        <w:pStyle w:val="BodyText"/>
        <w:spacing w:before="3" w:line="242" w:lineRule="auto"/>
        <w:ind w:right="625" w:firstLine="360"/>
        <w:jc w:val="both"/>
      </w:pPr>
      <w:r>
        <w:rPr>
          <w:w w:val="80"/>
        </w:rPr>
        <w:t>High population growth has resulted into the shortage of land in areas like Kampala,</w:t>
      </w:r>
      <w:r>
        <w:t xml:space="preserve"> </w:t>
      </w:r>
      <w:r>
        <w:rPr>
          <w:w w:val="80"/>
        </w:rPr>
        <w:t>Kamuli, Mbale, Jinja, Kisoro, Kabale, etc which has caused some people to become landless or even over use the land without any resting period leading to</w:t>
      </w:r>
      <w:r>
        <w:t xml:space="preserve"> </w:t>
      </w:r>
      <w:r>
        <w:rPr>
          <w:w w:val="80"/>
        </w:rPr>
        <w:t xml:space="preserve">soil erosion, deterioration and reduced productivity </w:t>
      </w:r>
      <w:r>
        <w:rPr>
          <w:w w:val="90"/>
        </w:rPr>
        <w:t>hence starvation.</w:t>
      </w:r>
    </w:p>
    <w:p w:rsidR="00E5575B" w:rsidRDefault="00D512E5">
      <w:pPr>
        <w:pStyle w:val="BodyText"/>
        <w:spacing w:line="244" w:lineRule="auto"/>
        <w:ind w:right="618" w:firstLine="360"/>
        <w:jc w:val="both"/>
      </w:pPr>
      <w:r>
        <w:rPr>
          <w:spacing w:val="-2"/>
          <w:w w:val="85"/>
        </w:rPr>
        <w:t>It</w:t>
      </w:r>
      <w:r>
        <w:rPr>
          <w:spacing w:val="-4"/>
          <w:w w:val="85"/>
        </w:rPr>
        <w:t xml:space="preserve"> </w:t>
      </w:r>
      <w:r>
        <w:rPr>
          <w:spacing w:val="-2"/>
          <w:w w:val="85"/>
        </w:rPr>
        <w:t>has</w:t>
      </w:r>
      <w:r>
        <w:rPr>
          <w:spacing w:val="-3"/>
          <w:w w:val="85"/>
        </w:rPr>
        <w:t xml:space="preserve"> </w:t>
      </w:r>
      <w:r>
        <w:rPr>
          <w:spacing w:val="-2"/>
          <w:w w:val="85"/>
        </w:rPr>
        <w:t>resulted</w:t>
      </w:r>
      <w:r>
        <w:rPr>
          <w:spacing w:val="-3"/>
          <w:w w:val="85"/>
        </w:rPr>
        <w:t xml:space="preserve"> </w:t>
      </w:r>
      <w:r>
        <w:rPr>
          <w:spacing w:val="-2"/>
          <w:w w:val="85"/>
        </w:rPr>
        <w:t>into</w:t>
      </w:r>
      <w:r>
        <w:rPr>
          <w:spacing w:val="-4"/>
          <w:w w:val="85"/>
        </w:rPr>
        <w:t xml:space="preserve"> </w:t>
      </w:r>
      <w:r>
        <w:rPr>
          <w:spacing w:val="-2"/>
          <w:w w:val="85"/>
        </w:rPr>
        <w:t>rural</w:t>
      </w:r>
      <w:r>
        <w:rPr>
          <w:spacing w:val="-3"/>
          <w:w w:val="85"/>
        </w:rPr>
        <w:t xml:space="preserve"> </w:t>
      </w:r>
      <w:r>
        <w:rPr>
          <w:spacing w:val="-2"/>
          <w:w w:val="85"/>
        </w:rPr>
        <w:t>–</w:t>
      </w:r>
      <w:r>
        <w:rPr>
          <w:spacing w:val="-3"/>
          <w:w w:val="85"/>
        </w:rPr>
        <w:t xml:space="preserve"> </w:t>
      </w:r>
      <w:r>
        <w:rPr>
          <w:spacing w:val="-2"/>
          <w:w w:val="85"/>
        </w:rPr>
        <w:t>urban</w:t>
      </w:r>
      <w:r>
        <w:rPr>
          <w:spacing w:val="-4"/>
          <w:w w:val="85"/>
        </w:rPr>
        <w:t xml:space="preserve"> </w:t>
      </w:r>
      <w:r>
        <w:rPr>
          <w:spacing w:val="-2"/>
          <w:w w:val="85"/>
        </w:rPr>
        <w:t>migration</w:t>
      </w:r>
      <w:r>
        <w:rPr>
          <w:spacing w:val="-8"/>
        </w:rPr>
        <w:t xml:space="preserve"> </w:t>
      </w:r>
      <w:r>
        <w:rPr>
          <w:spacing w:val="-2"/>
          <w:w w:val="85"/>
        </w:rPr>
        <w:t>due</w:t>
      </w:r>
      <w:r>
        <w:rPr>
          <w:spacing w:val="-7"/>
        </w:rPr>
        <w:t xml:space="preserve"> </w:t>
      </w:r>
      <w:r>
        <w:rPr>
          <w:spacing w:val="-2"/>
          <w:w w:val="85"/>
        </w:rPr>
        <w:t>to</w:t>
      </w:r>
      <w:r>
        <w:rPr>
          <w:spacing w:val="-7"/>
        </w:rPr>
        <w:t xml:space="preserve"> </w:t>
      </w:r>
      <w:r>
        <w:rPr>
          <w:spacing w:val="-2"/>
          <w:w w:val="85"/>
        </w:rPr>
        <w:t>limited</w:t>
      </w:r>
      <w:r>
        <w:rPr>
          <w:spacing w:val="-7"/>
        </w:rPr>
        <w:t xml:space="preserve"> </w:t>
      </w:r>
      <w:r>
        <w:rPr>
          <w:spacing w:val="-2"/>
          <w:w w:val="85"/>
        </w:rPr>
        <w:t>land</w:t>
      </w:r>
      <w:r>
        <w:rPr>
          <w:spacing w:val="-3"/>
        </w:rPr>
        <w:t xml:space="preserve"> </w:t>
      </w:r>
      <w:r>
        <w:rPr>
          <w:spacing w:val="-2"/>
          <w:w w:val="85"/>
        </w:rPr>
        <w:t>especially</w:t>
      </w:r>
      <w:r>
        <w:rPr>
          <w:spacing w:val="-4"/>
          <w:w w:val="85"/>
        </w:rPr>
        <w:t xml:space="preserve"> </w:t>
      </w:r>
      <w:r>
        <w:rPr>
          <w:spacing w:val="-2"/>
          <w:w w:val="85"/>
        </w:rPr>
        <w:t>by</w:t>
      </w:r>
      <w:r>
        <w:rPr>
          <w:spacing w:val="-3"/>
          <w:w w:val="85"/>
        </w:rPr>
        <w:t xml:space="preserve"> </w:t>
      </w:r>
      <w:r>
        <w:rPr>
          <w:spacing w:val="-2"/>
          <w:w w:val="85"/>
        </w:rPr>
        <w:t>the</w:t>
      </w:r>
      <w:r>
        <w:rPr>
          <w:spacing w:val="-3"/>
          <w:w w:val="85"/>
        </w:rPr>
        <w:t xml:space="preserve"> </w:t>
      </w:r>
      <w:r>
        <w:rPr>
          <w:spacing w:val="-2"/>
          <w:w w:val="85"/>
        </w:rPr>
        <w:t>landless</w:t>
      </w:r>
      <w:r>
        <w:rPr>
          <w:spacing w:val="-4"/>
          <w:w w:val="85"/>
        </w:rPr>
        <w:t xml:space="preserve"> </w:t>
      </w:r>
      <w:r>
        <w:rPr>
          <w:spacing w:val="-2"/>
          <w:w w:val="85"/>
        </w:rPr>
        <w:t>people</w:t>
      </w:r>
      <w:r>
        <w:rPr>
          <w:spacing w:val="-3"/>
          <w:w w:val="85"/>
        </w:rPr>
        <w:t xml:space="preserve"> </w:t>
      </w:r>
      <w:r>
        <w:rPr>
          <w:spacing w:val="-2"/>
          <w:w w:val="85"/>
        </w:rPr>
        <w:t>e.g.</w:t>
      </w:r>
      <w:r>
        <w:rPr>
          <w:spacing w:val="-3"/>
          <w:w w:val="85"/>
        </w:rPr>
        <w:t xml:space="preserve"> </w:t>
      </w:r>
      <w:r>
        <w:rPr>
          <w:spacing w:val="-2"/>
          <w:w w:val="85"/>
        </w:rPr>
        <w:t>many</w:t>
      </w:r>
      <w:r>
        <w:rPr>
          <w:spacing w:val="-4"/>
          <w:w w:val="85"/>
        </w:rPr>
        <w:t xml:space="preserve"> </w:t>
      </w:r>
      <w:r>
        <w:rPr>
          <w:spacing w:val="-2"/>
          <w:w w:val="85"/>
        </w:rPr>
        <w:t>people</w:t>
      </w:r>
      <w:r>
        <w:rPr>
          <w:spacing w:val="-3"/>
          <w:w w:val="85"/>
        </w:rPr>
        <w:t xml:space="preserve"> </w:t>
      </w:r>
      <w:r>
        <w:rPr>
          <w:spacing w:val="-2"/>
          <w:w w:val="85"/>
        </w:rPr>
        <w:t>migrate</w:t>
      </w:r>
      <w:r>
        <w:rPr>
          <w:spacing w:val="-3"/>
          <w:w w:val="85"/>
        </w:rPr>
        <w:t xml:space="preserve"> </w:t>
      </w:r>
      <w:r>
        <w:rPr>
          <w:spacing w:val="-2"/>
          <w:w w:val="85"/>
        </w:rPr>
        <w:t>from</w:t>
      </w:r>
      <w:r>
        <w:rPr>
          <w:spacing w:val="-4"/>
          <w:w w:val="85"/>
        </w:rPr>
        <w:t xml:space="preserve"> </w:t>
      </w:r>
      <w:r>
        <w:rPr>
          <w:spacing w:val="-2"/>
          <w:w w:val="85"/>
        </w:rPr>
        <w:t>the</w:t>
      </w:r>
      <w:r>
        <w:rPr>
          <w:spacing w:val="-3"/>
          <w:w w:val="85"/>
        </w:rPr>
        <w:t xml:space="preserve"> </w:t>
      </w:r>
      <w:r>
        <w:rPr>
          <w:spacing w:val="-2"/>
          <w:w w:val="85"/>
        </w:rPr>
        <w:t>rural</w:t>
      </w:r>
      <w:r>
        <w:rPr>
          <w:spacing w:val="-3"/>
          <w:w w:val="85"/>
        </w:rPr>
        <w:t xml:space="preserve"> </w:t>
      </w:r>
      <w:r>
        <w:rPr>
          <w:spacing w:val="-2"/>
          <w:w w:val="85"/>
        </w:rPr>
        <w:t>areas</w:t>
      </w:r>
      <w:r>
        <w:rPr>
          <w:spacing w:val="-4"/>
          <w:w w:val="85"/>
        </w:rPr>
        <w:t xml:space="preserve"> </w:t>
      </w:r>
      <w:r>
        <w:rPr>
          <w:spacing w:val="-2"/>
          <w:w w:val="85"/>
        </w:rPr>
        <w:t xml:space="preserve">of </w:t>
      </w:r>
      <w:r>
        <w:rPr>
          <w:w w:val="85"/>
        </w:rPr>
        <w:t>Kamuli,</w:t>
      </w:r>
      <w:r>
        <w:rPr>
          <w:spacing w:val="-6"/>
          <w:w w:val="85"/>
        </w:rPr>
        <w:t xml:space="preserve"> </w:t>
      </w:r>
      <w:r>
        <w:rPr>
          <w:w w:val="85"/>
        </w:rPr>
        <w:t>Kisoro,</w:t>
      </w:r>
      <w:r>
        <w:rPr>
          <w:spacing w:val="-5"/>
          <w:w w:val="85"/>
        </w:rPr>
        <w:t xml:space="preserve"> </w:t>
      </w:r>
      <w:r>
        <w:rPr>
          <w:w w:val="85"/>
        </w:rPr>
        <w:t>Kabale</w:t>
      </w:r>
      <w:r>
        <w:rPr>
          <w:spacing w:val="-5"/>
          <w:w w:val="85"/>
        </w:rPr>
        <w:t xml:space="preserve"> </w:t>
      </w:r>
      <w:r>
        <w:rPr>
          <w:w w:val="85"/>
        </w:rPr>
        <w:t>and</w:t>
      </w:r>
      <w:r>
        <w:rPr>
          <w:spacing w:val="-6"/>
          <w:w w:val="85"/>
        </w:rPr>
        <w:t xml:space="preserve"> </w:t>
      </w:r>
      <w:r>
        <w:rPr>
          <w:w w:val="85"/>
        </w:rPr>
        <w:t>go</w:t>
      </w:r>
      <w:r>
        <w:rPr>
          <w:spacing w:val="-5"/>
          <w:w w:val="85"/>
        </w:rPr>
        <w:t xml:space="preserve"> </w:t>
      </w:r>
      <w:r>
        <w:rPr>
          <w:w w:val="85"/>
        </w:rPr>
        <w:t>to</w:t>
      </w:r>
      <w:r>
        <w:rPr>
          <w:spacing w:val="-5"/>
          <w:w w:val="85"/>
        </w:rPr>
        <w:t xml:space="preserve"> </w:t>
      </w:r>
      <w:r>
        <w:rPr>
          <w:w w:val="85"/>
        </w:rPr>
        <w:t>Jinja,</w:t>
      </w:r>
      <w:r>
        <w:rPr>
          <w:spacing w:val="-6"/>
          <w:w w:val="85"/>
        </w:rPr>
        <w:t xml:space="preserve"> </w:t>
      </w:r>
      <w:r>
        <w:rPr>
          <w:w w:val="85"/>
        </w:rPr>
        <w:t>Wakiso</w:t>
      </w:r>
      <w:r>
        <w:rPr>
          <w:spacing w:val="-5"/>
          <w:w w:val="85"/>
        </w:rPr>
        <w:t xml:space="preserve"> </w:t>
      </w:r>
      <w:r>
        <w:rPr>
          <w:w w:val="85"/>
        </w:rPr>
        <w:t>and</w:t>
      </w:r>
      <w:r>
        <w:rPr>
          <w:spacing w:val="-5"/>
          <w:w w:val="85"/>
        </w:rPr>
        <w:t xml:space="preserve"> </w:t>
      </w:r>
      <w:r>
        <w:rPr>
          <w:w w:val="85"/>
        </w:rPr>
        <w:t>Kampala</w:t>
      </w:r>
      <w:r>
        <w:rPr>
          <w:spacing w:val="-6"/>
          <w:w w:val="85"/>
        </w:rPr>
        <w:t xml:space="preserve"> </w:t>
      </w:r>
      <w:r>
        <w:rPr>
          <w:w w:val="85"/>
        </w:rPr>
        <w:t>urban</w:t>
      </w:r>
      <w:r>
        <w:rPr>
          <w:spacing w:val="-5"/>
          <w:w w:val="85"/>
        </w:rPr>
        <w:t xml:space="preserve"> </w:t>
      </w:r>
      <w:r>
        <w:rPr>
          <w:w w:val="85"/>
        </w:rPr>
        <w:t>centers.</w:t>
      </w:r>
      <w:r>
        <w:rPr>
          <w:spacing w:val="-5"/>
          <w:w w:val="85"/>
        </w:rPr>
        <w:t xml:space="preserve"> </w:t>
      </w:r>
      <w:r>
        <w:rPr>
          <w:w w:val="85"/>
        </w:rPr>
        <w:t>This</w:t>
      </w:r>
      <w:r>
        <w:rPr>
          <w:spacing w:val="-6"/>
          <w:w w:val="85"/>
        </w:rPr>
        <w:t xml:space="preserve"> </w:t>
      </w:r>
      <w:r>
        <w:rPr>
          <w:w w:val="85"/>
        </w:rPr>
        <w:t>has</w:t>
      </w:r>
      <w:r>
        <w:rPr>
          <w:spacing w:val="-5"/>
          <w:w w:val="85"/>
        </w:rPr>
        <w:t xml:space="preserve"> </w:t>
      </w:r>
      <w:r>
        <w:rPr>
          <w:w w:val="85"/>
        </w:rPr>
        <w:t>later</w:t>
      </w:r>
      <w:r>
        <w:rPr>
          <w:spacing w:val="-5"/>
          <w:w w:val="85"/>
        </w:rPr>
        <w:t xml:space="preserve"> </w:t>
      </w:r>
      <w:r>
        <w:rPr>
          <w:w w:val="85"/>
        </w:rPr>
        <w:t>led</w:t>
      </w:r>
      <w:r>
        <w:rPr>
          <w:spacing w:val="-5"/>
          <w:w w:val="85"/>
        </w:rPr>
        <w:t xml:space="preserve"> </w:t>
      </w:r>
      <w:r>
        <w:rPr>
          <w:w w:val="85"/>
        </w:rPr>
        <w:t>to</w:t>
      </w:r>
      <w:r>
        <w:rPr>
          <w:spacing w:val="-6"/>
          <w:w w:val="85"/>
        </w:rPr>
        <w:t xml:space="preserve"> </w:t>
      </w:r>
      <w:r>
        <w:rPr>
          <w:w w:val="85"/>
        </w:rPr>
        <w:t>rapid</w:t>
      </w:r>
      <w:r>
        <w:rPr>
          <w:spacing w:val="-5"/>
          <w:w w:val="85"/>
        </w:rPr>
        <w:t xml:space="preserve"> </w:t>
      </w:r>
      <w:r>
        <w:rPr>
          <w:w w:val="85"/>
        </w:rPr>
        <w:t>growth</w:t>
      </w:r>
      <w:r>
        <w:rPr>
          <w:spacing w:val="-5"/>
          <w:w w:val="85"/>
        </w:rPr>
        <w:t xml:space="preserve"> </w:t>
      </w:r>
      <w:r>
        <w:rPr>
          <w:w w:val="85"/>
        </w:rPr>
        <w:t>of</w:t>
      </w:r>
      <w:r>
        <w:rPr>
          <w:spacing w:val="-6"/>
          <w:w w:val="85"/>
        </w:rPr>
        <w:t xml:space="preserve"> </w:t>
      </w:r>
      <w:r>
        <w:rPr>
          <w:w w:val="85"/>
        </w:rPr>
        <w:t>urban</w:t>
      </w:r>
      <w:r>
        <w:rPr>
          <w:spacing w:val="-5"/>
          <w:w w:val="85"/>
        </w:rPr>
        <w:t xml:space="preserve"> </w:t>
      </w:r>
      <w:r>
        <w:rPr>
          <w:w w:val="85"/>
        </w:rPr>
        <w:t>areas</w:t>
      </w:r>
      <w:r>
        <w:rPr>
          <w:spacing w:val="-5"/>
          <w:w w:val="85"/>
        </w:rPr>
        <w:t xml:space="preserve"> </w:t>
      </w:r>
      <w:r>
        <w:rPr>
          <w:w w:val="85"/>
        </w:rPr>
        <w:t>and</w:t>
      </w:r>
      <w:r>
        <w:rPr>
          <w:spacing w:val="-6"/>
          <w:w w:val="85"/>
        </w:rPr>
        <w:t xml:space="preserve"> </w:t>
      </w:r>
      <w:r>
        <w:rPr>
          <w:w w:val="85"/>
        </w:rPr>
        <w:t>their</w:t>
      </w:r>
      <w:r>
        <w:rPr>
          <w:spacing w:val="-4"/>
          <w:w w:val="85"/>
        </w:rPr>
        <w:t xml:space="preserve"> </w:t>
      </w:r>
      <w:r>
        <w:rPr>
          <w:w w:val="85"/>
        </w:rPr>
        <w:t>associated problems</w:t>
      </w:r>
      <w:r>
        <w:rPr>
          <w:spacing w:val="-2"/>
          <w:w w:val="85"/>
        </w:rPr>
        <w:t xml:space="preserve"> </w:t>
      </w:r>
      <w:r>
        <w:rPr>
          <w:w w:val="85"/>
        </w:rPr>
        <w:t>such</w:t>
      </w:r>
      <w:r>
        <w:rPr>
          <w:spacing w:val="-1"/>
          <w:w w:val="85"/>
        </w:rPr>
        <w:t xml:space="preserve"> </w:t>
      </w:r>
      <w:r>
        <w:rPr>
          <w:w w:val="85"/>
        </w:rPr>
        <w:t>as</w:t>
      </w:r>
      <w:r>
        <w:rPr>
          <w:spacing w:val="-2"/>
          <w:w w:val="85"/>
        </w:rPr>
        <w:t xml:space="preserve"> </w:t>
      </w:r>
      <w:r>
        <w:rPr>
          <w:w w:val="85"/>
        </w:rPr>
        <w:t>slum</w:t>
      </w:r>
      <w:r>
        <w:rPr>
          <w:spacing w:val="-1"/>
          <w:w w:val="85"/>
        </w:rPr>
        <w:t xml:space="preserve"> </w:t>
      </w:r>
      <w:r>
        <w:rPr>
          <w:w w:val="85"/>
        </w:rPr>
        <w:t>development at</w:t>
      </w:r>
      <w:r>
        <w:rPr>
          <w:spacing w:val="-1"/>
          <w:w w:val="85"/>
        </w:rPr>
        <w:t xml:space="preserve"> </w:t>
      </w:r>
      <w:r>
        <w:rPr>
          <w:w w:val="85"/>
        </w:rPr>
        <w:t>Katanga,</w:t>
      </w:r>
      <w:r>
        <w:rPr>
          <w:spacing w:val="-1"/>
          <w:w w:val="85"/>
        </w:rPr>
        <w:t xml:space="preserve"> </w:t>
      </w:r>
      <w:r>
        <w:rPr>
          <w:w w:val="85"/>
        </w:rPr>
        <w:t>Nateete,</w:t>
      </w:r>
      <w:r>
        <w:rPr>
          <w:spacing w:val="-1"/>
          <w:w w:val="85"/>
        </w:rPr>
        <w:t xml:space="preserve"> </w:t>
      </w:r>
      <w:r>
        <w:rPr>
          <w:w w:val="85"/>
        </w:rPr>
        <w:t>Kamwokya</w:t>
      </w:r>
      <w:r>
        <w:rPr>
          <w:spacing w:val="-2"/>
          <w:w w:val="85"/>
        </w:rPr>
        <w:t xml:space="preserve"> </w:t>
      </w:r>
      <w:r>
        <w:rPr>
          <w:w w:val="85"/>
        </w:rPr>
        <w:t>in</w:t>
      </w:r>
      <w:r>
        <w:rPr>
          <w:spacing w:val="-2"/>
          <w:w w:val="85"/>
        </w:rPr>
        <w:t xml:space="preserve"> </w:t>
      </w:r>
      <w:r>
        <w:rPr>
          <w:w w:val="85"/>
        </w:rPr>
        <w:t>Kampala,</w:t>
      </w:r>
      <w:r>
        <w:rPr>
          <w:spacing w:val="-2"/>
          <w:w w:val="85"/>
        </w:rPr>
        <w:t xml:space="preserve"> </w:t>
      </w:r>
      <w:r>
        <w:rPr>
          <w:w w:val="85"/>
        </w:rPr>
        <w:t>theft</w:t>
      </w:r>
      <w:r>
        <w:rPr>
          <w:spacing w:val="-2"/>
          <w:w w:val="85"/>
        </w:rPr>
        <w:t xml:space="preserve"> </w:t>
      </w:r>
      <w:r>
        <w:rPr>
          <w:w w:val="85"/>
        </w:rPr>
        <w:t>in</w:t>
      </w:r>
      <w:r>
        <w:rPr>
          <w:spacing w:val="-2"/>
          <w:w w:val="85"/>
        </w:rPr>
        <w:t xml:space="preserve"> </w:t>
      </w:r>
      <w:r>
        <w:rPr>
          <w:w w:val="85"/>
        </w:rPr>
        <w:t>Old</w:t>
      </w:r>
      <w:r>
        <w:rPr>
          <w:spacing w:val="-2"/>
          <w:w w:val="85"/>
        </w:rPr>
        <w:t xml:space="preserve"> </w:t>
      </w:r>
      <w:r>
        <w:rPr>
          <w:w w:val="85"/>
        </w:rPr>
        <w:t>taxi</w:t>
      </w:r>
      <w:r>
        <w:rPr>
          <w:spacing w:val="-2"/>
          <w:w w:val="85"/>
        </w:rPr>
        <w:t xml:space="preserve"> </w:t>
      </w:r>
      <w:r>
        <w:rPr>
          <w:w w:val="85"/>
        </w:rPr>
        <w:t>park,</w:t>
      </w:r>
      <w:r>
        <w:rPr>
          <w:spacing w:val="-2"/>
          <w:w w:val="85"/>
        </w:rPr>
        <w:t xml:space="preserve"> </w:t>
      </w:r>
      <w:r>
        <w:rPr>
          <w:w w:val="85"/>
        </w:rPr>
        <w:t>prostitution</w:t>
      </w:r>
      <w:r>
        <w:rPr>
          <w:spacing w:val="-2"/>
          <w:w w:val="85"/>
        </w:rPr>
        <w:t xml:space="preserve"> </w:t>
      </w:r>
      <w:r>
        <w:rPr>
          <w:w w:val="85"/>
        </w:rPr>
        <w:t>in</w:t>
      </w:r>
      <w:r>
        <w:rPr>
          <w:spacing w:val="-2"/>
          <w:w w:val="85"/>
        </w:rPr>
        <w:t xml:space="preserve"> </w:t>
      </w:r>
      <w:r>
        <w:rPr>
          <w:w w:val="85"/>
        </w:rPr>
        <w:t>Kabalagala,</w:t>
      </w:r>
      <w:r>
        <w:rPr>
          <w:spacing w:val="-2"/>
          <w:w w:val="85"/>
        </w:rPr>
        <w:t xml:space="preserve"> </w:t>
      </w:r>
      <w:r>
        <w:rPr>
          <w:w w:val="85"/>
        </w:rPr>
        <w:t>limited</w:t>
      </w:r>
      <w:r>
        <w:rPr>
          <w:spacing w:val="-1"/>
          <w:w w:val="85"/>
        </w:rPr>
        <w:t xml:space="preserve"> </w:t>
      </w:r>
      <w:r>
        <w:rPr>
          <w:w w:val="85"/>
        </w:rPr>
        <w:t xml:space="preserve">social </w:t>
      </w:r>
      <w:r>
        <w:rPr>
          <w:w w:val="80"/>
        </w:rPr>
        <w:t>services,</w:t>
      </w:r>
      <w:r>
        <w:t xml:space="preserve"> </w:t>
      </w:r>
      <w:r>
        <w:rPr>
          <w:w w:val="80"/>
        </w:rPr>
        <w:t>etc</w:t>
      </w:r>
      <w:r>
        <w:t xml:space="preserve"> </w:t>
      </w:r>
      <w:r>
        <w:rPr>
          <w:w w:val="80"/>
        </w:rPr>
        <w:t>as</w:t>
      </w:r>
      <w:r>
        <w:t xml:space="preserve"> </w:t>
      </w:r>
      <w:r>
        <w:rPr>
          <w:w w:val="80"/>
        </w:rPr>
        <w:t>well</w:t>
      </w:r>
      <w:r>
        <w:t xml:space="preserve"> </w:t>
      </w:r>
      <w:r>
        <w:rPr>
          <w:w w:val="80"/>
        </w:rPr>
        <w:t>as</w:t>
      </w:r>
      <w:r>
        <w:t xml:space="preserve"> </w:t>
      </w:r>
      <w:r>
        <w:rPr>
          <w:w w:val="80"/>
        </w:rPr>
        <w:t>a</w:t>
      </w:r>
      <w:r>
        <w:t xml:space="preserve"> </w:t>
      </w:r>
      <w:r>
        <w:rPr>
          <w:w w:val="80"/>
        </w:rPr>
        <w:t>decline in</w:t>
      </w:r>
      <w:r>
        <w:t xml:space="preserve"> </w:t>
      </w:r>
      <w:r>
        <w:rPr>
          <w:w w:val="80"/>
        </w:rPr>
        <w:t>food</w:t>
      </w:r>
      <w:r>
        <w:t xml:space="preserve"> </w:t>
      </w:r>
      <w:r>
        <w:rPr>
          <w:w w:val="80"/>
        </w:rPr>
        <w:t>productivity</w:t>
      </w:r>
      <w:r>
        <w:t xml:space="preserve"> </w:t>
      </w:r>
      <w:r>
        <w:rPr>
          <w:w w:val="80"/>
        </w:rPr>
        <w:t>from</w:t>
      </w:r>
      <w:r>
        <w:t xml:space="preserve"> </w:t>
      </w:r>
      <w:r>
        <w:rPr>
          <w:w w:val="80"/>
        </w:rPr>
        <w:t>rural</w:t>
      </w:r>
      <w:r>
        <w:t xml:space="preserve"> </w:t>
      </w:r>
      <w:r>
        <w:rPr>
          <w:w w:val="80"/>
        </w:rPr>
        <w:t>areas</w:t>
      </w:r>
      <w:r>
        <w:t xml:space="preserve"> </w:t>
      </w:r>
      <w:r>
        <w:rPr>
          <w:w w:val="80"/>
        </w:rPr>
        <w:t>like</w:t>
      </w:r>
      <w:r>
        <w:t xml:space="preserve"> </w:t>
      </w:r>
      <w:r>
        <w:rPr>
          <w:w w:val="80"/>
        </w:rPr>
        <w:t>Kigezi</w:t>
      </w:r>
      <w:r>
        <w:t xml:space="preserve"> </w:t>
      </w:r>
      <w:r>
        <w:rPr>
          <w:w w:val="80"/>
        </w:rPr>
        <w:t>since</w:t>
      </w:r>
      <w:r>
        <w:t xml:space="preserve"> </w:t>
      </w:r>
      <w:r>
        <w:rPr>
          <w:w w:val="80"/>
        </w:rPr>
        <w:t>it</w:t>
      </w:r>
      <w:r>
        <w:t xml:space="preserve"> </w:t>
      </w:r>
      <w:r>
        <w:rPr>
          <w:w w:val="80"/>
        </w:rPr>
        <w:t>is</w:t>
      </w:r>
      <w:r>
        <w:t xml:space="preserve"> </w:t>
      </w:r>
      <w:r>
        <w:rPr>
          <w:w w:val="80"/>
        </w:rPr>
        <w:t>usually</w:t>
      </w:r>
      <w:r>
        <w:t xml:space="preserve"> </w:t>
      </w:r>
      <w:r>
        <w:rPr>
          <w:w w:val="80"/>
        </w:rPr>
        <w:t>the</w:t>
      </w:r>
      <w:r>
        <w:t xml:space="preserve"> </w:t>
      </w:r>
      <w:r>
        <w:rPr>
          <w:w w:val="80"/>
        </w:rPr>
        <w:t>strong</w:t>
      </w:r>
      <w:r>
        <w:t xml:space="preserve"> </w:t>
      </w:r>
      <w:r>
        <w:rPr>
          <w:w w:val="80"/>
        </w:rPr>
        <w:t>youths</w:t>
      </w:r>
      <w:r>
        <w:t xml:space="preserve"> </w:t>
      </w:r>
      <w:r>
        <w:rPr>
          <w:w w:val="80"/>
        </w:rPr>
        <w:t>that</w:t>
      </w:r>
      <w:r>
        <w:t xml:space="preserve"> </w:t>
      </w:r>
      <w:r>
        <w:rPr>
          <w:w w:val="80"/>
        </w:rPr>
        <w:t>migrate</w:t>
      </w:r>
      <w:r>
        <w:t xml:space="preserve"> </w:t>
      </w:r>
      <w:r>
        <w:rPr>
          <w:w w:val="80"/>
        </w:rPr>
        <w:t>living</w:t>
      </w:r>
      <w:r>
        <w:t xml:space="preserve"> </w:t>
      </w:r>
      <w:r>
        <w:rPr>
          <w:w w:val="80"/>
        </w:rPr>
        <w:t>cultivation</w:t>
      </w:r>
      <w:r>
        <w:t xml:space="preserve"> </w:t>
      </w:r>
      <w:r>
        <w:rPr>
          <w:w w:val="80"/>
        </w:rPr>
        <w:t xml:space="preserve">to </w:t>
      </w:r>
      <w:r>
        <w:rPr>
          <w:w w:val="90"/>
        </w:rPr>
        <w:t>the weak old people.</w:t>
      </w:r>
    </w:p>
    <w:p w:rsidR="00E5575B" w:rsidRDefault="00D512E5">
      <w:pPr>
        <w:pStyle w:val="BodyText"/>
        <w:spacing w:line="244" w:lineRule="auto"/>
        <w:ind w:right="626" w:firstLine="360"/>
        <w:jc w:val="both"/>
      </w:pPr>
      <w:r>
        <w:rPr>
          <w:spacing w:val="-2"/>
          <w:w w:val="90"/>
        </w:rPr>
        <w:t xml:space="preserve">High population growth led to sub - division of land into small plots in areas of Kampala, Kabale, Kisoro, Kamuli and Mbale hence land </w:t>
      </w:r>
      <w:r>
        <w:rPr>
          <w:w w:val="85"/>
        </w:rPr>
        <w:t xml:space="preserve">fragmentation and its associated problems such as discouraging large scale farming due to the small land, the decline in land productivity, </w:t>
      </w:r>
      <w:r>
        <w:rPr>
          <w:w w:val="80"/>
        </w:rPr>
        <w:t>increased</w:t>
      </w:r>
      <w:r>
        <w:t xml:space="preserve"> </w:t>
      </w:r>
      <w:r>
        <w:rPr>
          <w:w w:val="80"/>
        </w:rPr>
        <w:t>soil</w:t>
      </w:r>
      <w:r>
        <w:t xml:space="preserve"> </w:t>
      </w:r>
      <w:r>
        <w:rPr>
          <w:w w:val="80"/>
        </w:rPr>
        <w:t>deterioration and wastage of time in moving to widely spread farm holdings.</w:t>
      </w:r>
    </w:p>
    <w:p w:rsidR="00E5575B" w:rsidRDefault="00D512E5">
      <w:pPr>
        <w:pStyle w:val="BodyText"/>
        <w:spacing w:line="244" w:lineRule="auto"/>
        <w:ind w:right="626" w:firstLine="360"/>
        <w:jc w:val="both"/>
      </w:pPr>
      <w:r>
        <w:rPr>
          <w:w w:val="85"/>
        </w:rPr>
        <w:t>High</w:t>
      </w:r>
      <w:r>
        <w:rPr>
          <w:spacing w:val="-5"/>
          <w:w w:val="85"/>
        </w:rPr>
        <w:t xml:space="preserve"> </w:t>
      </w:r>
      <w:r>
        <w:rPr>
          <w:w w:val="85"/>
        </w:rPr>
        <w:t>population</w:t>
      </w:r>
      <w:r>
        <w:rPr>
          <w:spacing w:val="-4"/>
          <w:w w:val="85"/>
        </w:rPr>
        <w:t xml:space="preserve"> </w:t>
      </w:r>
      <w:r>
        <w:rPr>
          <w:w w:val="85"/>
        </w:rPr>
        <w:t>growth</w:t>
      </w:r>
      <w:r>
        <w:rPr>
          <w:spacing w:val="-5"/>
          <w:w w:val="85"/>
        </w:rPr>
        <w:t xml:space="preserve"> </w:t>
      </w:r>
      <w:r>
        <w:rPr>
          <w:w w:val="85"/>
        </w:rPr>
        <w:t>has</w:t>
      </w:r>
      <w:r>
        <w:rPr>
          <w:spacing w:val="-5"/>
          <w:w w:val="85"/>
        </w:rPr>
        <w:t xml:space="preserve"> </w:t>
      </w:r>
      <w:r>
        <w:rPr>
          <w:w w:val="85"/>
        </w:rPr>
        <w:t>been</w:t>
      </w:r>
      <w:r>
        <w:rPr>
          <w:spacing w:val="-4"/>
          <w:w w:val="85"/>
        </w:rPr>
        <w:t xml:space="preserve"> </w:t>
      </w:r>
      <w:r>
        <w:rPr>
          <w:w w:val="85"/>
        </w:rPr>
        <w:t>the</w:t>
      </w:r>
      <w:r>
        <w:rPr>
          <w:spacing w:val="-4"/>
          <w:w w:val="85"/>
        </w:rPr>
        <w:t xml:space="preserve"> </w:t>
      </w:r>
      <w:r>
        <w:rPr>
          <w:w w:val="85"/>
        </w:rPr>
        <w:t>main</w:t>
      </w:r>
      <w:r>
        <w:rPr>
          <w:spacing w:val="-4"/>
          <w:w w:val="85"/>
        </w:rPr>
        <w:t xml:space="preserve"> </w:t>
      </w:r>
      <w:r>
        <w:rPr>
          <w:w w:val="85"/>
        </w:rPr>
        <w:t>cause</w:t>
      </w:r>
      <w:r>
        <w:rPr>
          <w:spacing w:val="-3"/>
          <w:w w:val="85"/>
        </w:rPr>
        <w:t xml:space="preserve"> </w:t>
      </w:r>
      <w:r>
        <w:rPr>
          <w:w w:val="85"/>
        </w:rPr>
        <w:t>of</w:t>
      </w:r>
      <w:r>
        <w:rPr>
          <w:spacing w:val="-4"/>
          <w:w w:val="85"/>
        </w:rPr>
        <w:t xml:space="preserve"> </w:t>
      </w:r>
      <w:r>
        <w:rPr>
          <w:w w:val="85"/>
        </w:rPr>
        <w:t>unemployment</w:t>
      </w:r>
      <w:r>
        <w:rPr>
          <w:spacing w:val="-5"/>
          <w:w w:val="85"/>
        </w:rPr>
        <w:t xml:space="preserve"> </w:t>
      </w:r>
      <w:r>
        <w:rPr>
          <w:w w:val="85"/>
        </w:rPr>
        <w:t>problems</w:t>
      </w:r>
      <w:r>
        <w:rPr>
          <w:spacing w:val="-5"/>
          <w:w w:val="85"/>
        </w:rPr>
        <w:t xml:space="preserve"> </w:t>
      </w:r>
      <w:r>
        <w:rPr>
          <w:w w:val="85"/>
        </w:rPr>
        <w:t>and</w:t>
      </w:r>
      <w:r>
        <w:rPr>
          <w:spacing w:val="-4"/>
          <w:w w:val="85"/>
        </w:rPr>
        <w:t xml:space="preserve"> </w:t>
      </w:r>
      <w:r>
        <w:rPr>
          <w:w w:val="85"/>
        </w:rPr>
        <w:t>under</w:t>
      </w:r>
      <w:r>
        <w:rPr>
          <w:spacing w:val="-4"/>
          <w:w w:val="85"/>
        </w:rPr>
        <w:t xml:space="preserve"> </w:t>
      </w:r>
      <w:r>
        <w:rPr>
          <w:w w:val="85"/>
        </w:rPr>
        <w:t>employment</w:t>
      </w:r>
      <w:r>
        <w:rPr>
          <w:spacing w:val="-5"/>
          <w:w w:val="85"/>
        </w:rPr>
        <w:t xml:space="preserve"> </w:t>
      </w:r>
      <w:r>
        <w:rPr>
          <w:w w:val="85"/>
        </w:rPr>
        <w:t>in</w:t>
      </w:r>
      <w:r>
        <w:rPr>
          <w:spacing w:val="-5"/>
          <w:w w:val="85"/>
        </w:rPr>
        <w:t xml:space="preserve"> </w:t>
      </w:r>
      <w:r>
        <w:rPr>
          <w:w w:val="85"/>
        </w:rPr>
        <w:t>Uganda</w:t>
      </w:r>
      <w:r>
        <w:rPr>
          <w:spacing w:val="-4"/>
          <w:w w:val="85"/>
        </w:rPr>
        <w:t xml:space="preserve"> </w:t>
      </w:r>
      <w:r>
        <w:rPr>
          <w:w w:val="85"/>
        </w:rPr>
        <w:t>especially</w:t>
      </w:r>
      <w:r>
        <w:rPr>
          <w:spacing w:val="-3"/>
          <w:w w:val="85"/>
        </w:rPr>
        <w:t xml:space="preserve"> </w:t>
      </w:r>
      <w:r>
        <w:rPr>
          <w:w w:val="85"/>
        </w:rPr>
        <w:t>in</w:t>
      </w:r>
      <w:r>
        <w:rPr>
          <w:spacing w:val="-5"/>
          <w:w w:val="85"/>
        </w:rPr>
        <w:t xml:space="preserve"> </w:t>
      </w:r>
      <w:r>
        <w:rPr>
          <w:w w:val="85"/>
        </w:rPr>
        <w:t>urban</w:t>
      </w:r>
      <w:r>
        <w:rPr>
          <w:spacing w:val="-4"/>
          <w:w w:val="85"/>
        </w:rPr>
        <w:t xml:space="preserve"> </w:t>
      </w:r>
      <w:r>
        <w:rPr>
          <w:w w:val="85"/>
        </w:rPr>
        <w:t>areas</w:t>
      </w:r>
      <w:r>
        <w:rPr>
          <w:spacing w:val="-5"/>
          <w:w w:val="85"/>
        </w:rPr>
        <w:t xml:space="preserve"> </w:t>
      </w:r>
      <w:r>
        <w:rPr>
          <w:w w:val="85"/>
        </w:rPr>
        <w:t xml:space="preserve">of </w:t>
      </w:r>
      <w:r>
        <w:rPr>
          <w:w w:val="80"/>
        </w:rPr>
        <w:t>Masaka,</w:t>
      </w:r>
      <w:r>
        <w:t xml:space="preserve"> </w:t>
      </w:r>
      <w:r>
        <w:rPr>
          <w:w w:val="80"/>
        </w:rPr>
        <w:t>Entebbe,</w:t>
      </w:r>
      <w:r>
        <w:t xml:space="preserve"> </w:t>
      </w:r>
      <w:r>
        <w:rPr>
          <w:w w:val="80"/>
        </w:rPr>
        <w:t>Kampala, Mbale, Jinja, and others. This has not only led to wastage of human resources but also promotion of poverty, high crime</w:t>
      </w:r>
      <w:r>
        <w:t xml:space="preserve"> </w:t>
      </w:r>
      <w:r>
        <w:rPr>
          <w:spacing w:val="-2"/>
          <w:w w:val="85"/>
        </w:rPr>
        <w:t>rate as</w:t>
      </w:r>
      <w:r>
        <w:rPr>
          <w:spacing w:val="-4"/>
        </w:rPr>
        <w:t xml:space="preserve"> </w:t>
      </w:r>
      <w:r>
        <w:rPr>
          <w:spacing w:val="-2"/>
          <w:w w:val="85"/>
        </w:rPr>
        <w:t>a</w:t>
      </w:r>
      <w:r>
        <w:rPr>
          <w:spacing w:val="-3"/>
        </w:rPr>
        <w:t xml:space="preserve"> </w:t>
      </w:r>
      <w:r>
        <w:rPr>
          <w:spacing w:val="-2"/>
          <w:w w:val="85"/>
        </w:rPr>
        <w:t>way</w:t>
      </w:r>
      <w:r>
        <w:rPr>
          <w:spacing w:val="-4"/>
        </w:rPr>
        <w:t xml:space="preserve"> </w:t>
      </w:r>
      <w:r>
        <w:rPr>
          <w:spacing w:val="-2"/>
          <w:w w:val="85"/>
        </w:rPr>
        <w:t>of</w:t>
      </w:r>
      <w:r>
        <w:rPr>
          <w:spacing w:val="-3"/>
        </w:rPr>
        <w:t xml:space="preserve"> </w:t>
      </w:r>
      <w:r>
        <w:rPr>
          <w:spacing w:val="-2"/>
          <w:w w:val="85"/>
        </w:rPr>
        <w:t>survival</w:t>
      </w:r>
      <w:r>
        <w:rPr>
          <w:spacing w:val="-4"/>
        </w:rPr>
        <w:t xml:space="preserve"> </w:t>
      </w:r>
      <w:r>
        <w:rPr>
          <w:spacing w:val="-2"/>
          <w:w w:val="85"/>
        </w:rPr>
        <w:t>and</w:t>
      </w:r>
      <w:r>
        <w:t xml:space="preserve"> </w:t>
      </w:r>
      <w:r>
        <w:rPr>
          <w:spacing w:val="-2"/>
          <w:w w:val="85"/>
        </w:rPr>
        <w:t>decline in</w:t>
      </w:r>
      <w:r>
        <w:rPr>
          <w:spacing w:val="-4"/>
          <w:w w:val="85"/>
        </w:rPr>
        <w:t xml:space="preserve"> </w:t>
      </w:r>
      <w:r>
        <w:rPr>
          <w:spacing w:val="-2"/>
          <w:w w:val="85"/>
        </w:rPr>
        <w:t>standards</w:t>
      </w:r>
      <w:r>
        <w:rPr>
          <w:spacing w:val="-5"/>
          <w:w w:val="85"/>
        </w:rPr>
        <w:t xml:space="preserve"> </w:t>
      </w:r>
      <w:r>
        <w:rPr>
          <w:spacing w:val="-2"/>
          <w:w w:val="85"/>
        </w:rPr>
        <w:t>of living</w:t>
      </w:r>
      <w:r>
        <w:rPr>
          <w:spacing w:val="-4"/>
          <w:w w:val="85"/>
        </w:rPr>
        <w:t xml:space="preserve"> </w:t>
      </w:r>
      <w:r>
        <w:rPr>
          <w:spacing w:val="-2"/>
          <w:w w:val="85"/>
        </w:rPr>
        <w:t>due</w:t>
      </w:r>
      <w:r>
        <w:rPr>
          <w:spacing w:val="-4"/>
          <w:w w:val="85"/>
        </w:rPr>
        <w:t xml:space="preserve"> </w:t>
      </w:r>
      <w:r>
        <w:rPr>
          <w:spacing w:val="-2"/>
          <w:w w:val="85"/>
        </w:rPr>
        <w:t>to</w:t>
      </w:r>
      <w:r>
        <w:rPr>
          <w:spacing w:val="-4"/>
          <w:w w:val="85"/>
        </w:rPr>
        <w:t xml:space="preserve"> </w:t>
      </w:r>
      <w:r>
        <w:rPr>
          <w:spacing w:val="-2"/>
          <w:w w:val="85"/>
        </w:rPr>
        <w:t>failure</w:t>
      </w:r>
      <w:r>
        <w:rPr>
          <w:spacing w:val="-4"/>
          <w:w w:val="85"/>
        </w:rPr>
        <w:t xml:space="preserve"> </w:t>
      </w:r>
      <w:r>
        <w:rPr>
          <w:spacing w:val="-2"/>
          <w:w w:val="85"/>
        </w:rPr>
        <w:t>to secure basic</w:t>
      </w:r>
      <w:r>
        <w:rPr>
          <w:spacing w:val="-6"/>
          <w:w w:val="85"/>
        </w:rPr>
        <w:t xml:space="preserve"> </w:t>
      </w:r>
      <w:r>
        <w:rPr>
          <w:spacing w:val="-2"/>
          <w:w w:val="85"/>
        </w:rPr>
        <w:t>needs</w:t>
      </w:r>
      <w:r>
        <w:rPr>
          <w:spacing w:val="-3"/>
        </w:rPr>
        <w:t xml:space="preserve"> </w:t>
      </w:r>
      <w:r>
        <w:rPr>
          <w:spacing w:val="-2"/>
          <w:w w:val="85"/>
        </w:rPr>
        <w:t>.</w:t>
      </w:r>
    </w:p>
    <w:p w:rsidR="00E5575B" w:rsidRDefault="00D512E5">
      <w:pPr>
        <w:pStyle w:val="BodyText"/>
        <w:spacing w:line="242" w:lineRule="auto"/>
        <w:ind w:right="619" w:firstLine="360"/>
        <w:jc w:val="both"/>
      </w:pPr>
      <w:r>
        <w:rPr>
          <w:w w:val="85"/>
        </w:rPr>
        <w:t>High</w:t>
      </w:r>
      <w:r>
        <w:rPr>
          <w:spacing w:val="-5"/>
          <w:w w:val="85"/>
        </w:rPr>
        <w:t xml:space="preserve"> </w:t>
      </w:r>
      <w:r>
        <w:rPr>
          <w:w w:val="85"/>
        </w:rPr>
        <w:t>population</w:t>
      </w:r>
      <w:r>
        <w:rPr>
          <w:spacing w:val="-5"/>
          <w:w w:val="85"/>
        </w:rPr>
        <w:t xml:space="preserve"> </w:t>
      </w:r>
      <w:r>
        <w:rPr>
          <w:w w:val="85"/>
        </w:rPr>
        <w:t>growth</w:t>
      </w:r>
      <w:r>
        <w:rPr>
          <w:spacing w:val="-5"/>
          <w:w w:val="85"/>
        </w:rPr>
        <w:t xml:space="preserve"> </w:t>
      </w:r>
      <w:r>
        <w:rPr>
          <w:w w:val="85"/>
        </w:rPr>
        <w:t>in</w:t>
      </w:r>
      <w:r>
        <w:rPr>
          <w:spacing w:val="-3"/>
          <w:w w:val="85"/>
        </w:rPr>
        <w:t xml:space="preserve"> </w:t>
      </w:r>
      <w:r>
        <w:rPr>
          <w:w w:val="85"/>
        </w:rPr>
        <w:t>Uganda</w:t>
      </w:r>
      <w:r>
        <w:rPr>
          <w:spacing w:val="-5"/>
          <w:w w:val="85"/>
        </w:rPr>
        <w:t xml:space="preserve"> </w:t>
      </w:r>
      <w:r>
        <w:rPr>
          <w:w w:val="85"/>
        </w:rPr>
        <w:t>has</w:t>
      </w:r>
      <w:r>
        <w:rPr>
          <w:spacing w:val="-5"/>
          <w:w w:val="85"/>
        </w:rPr>
        <w:t xml:space="preserve"> </w:t>
      </w:r>
      <w:r>
        <w:rPr>
          <w:w w:val="85"/>
        </w:rPr>
        <w:t>resulted</w:t>
      </w:r>
      <w:r>
        <w:rPr>
          <w:spacing w:val="-5"/>
          <w:w w:val="85"/>
        </w:rPr>
        <w:t xml:space="preserve"> </w:t>
      </w:r>
      <w:r>
        <w:rPr>
          <w:w w:val="85"/>
        </w:rPr>
        <w:t>into</w:t>
      </w:r>
      <w:r>
        <w:rPr>
          <w:spacing w:val="-5"/>
          <w:w w:val="85"/>
        </w:rPr>
        <w:t xml:space="preserve"> </w:t>
      </w:r>
      <w:r>
        <w:rPr>
          <w:w w:val="85"/>
        </w:rPr>
        <w:t>the</w:t>
      </w:r>
      <w:r>
        <w:rPr>
          <w:spacing w:val="-5"/>
          <w:w w:val="85"/>
        </w:rPr>
        <w:t xml:space="preserve"> </w:t>
      </w:r>
      <w:r>
        <w:rPr>
          <w:w w:val="85"/>
        </w:rPr>
        <w:t>settlement</w:t>
      </w:r>
      <w:r>
        <w:rPr>
          <w:spacing w:val="-5"/>
          <w:w w:val="85"/>
        </w:rPr>
        <w:t xml:space="preserve"> </w:t>
      </w:r>
      <w:r>
        <w:rPr>
          <w:w w:val="85"/>
        </w:rPr>
        <w:t>of</w:t>
      </w:r>
      <w:r>
        <w:rPr>
          <w:spacing w:val="-5"/>
          <w:w w:val="85"/>
        </w:rPr>
        <w:t xml:space="preserve"> </w:t>
      </w:r>
      <w:r>
        <w:rPr>
          <w:w w:val="85"/>
        </w:rPr>
        <w:t>people</w:t>
      </w:r>
      <w:r>
        <w:rPr>
          <w:spacing w:val="-5"/>
          <w:w w:val="85"/>
        </w:rPr>
        <w:t xml:space="preserve"> </w:t>
      </w:r>
      <w:r>
        <w:rPr>
          <w:w w:val="85"/>
        </w:rPr>
        <w:t>on</w:t>
      </w:r>
      <w:r>
        <w:rPr>
          <w:spacing w:val="-5"/>
          <w:w w:val="85"/>
        </w:rPr>
        <w:t xml:space="preserve"> </w:t>
      </w:r>
      <w:r>
        <w:rPr>
          <w:w w:val="85"/>
        </w:rPr>
        <w:t>marginal</w:t>
      </w:r>
      <w:r>
        <w:rPr>
          <w:spacing w:val="-5"/>
          <w:w w:val="85"/>
        </w:rPr>
        <w:t xml:space="preserve"> </w:t>
      </w:r>
      <w:r>
        <w:rPr>
          <w:w w:val="85"/>
        </w:rPr>
        <w:t>agricultural</w:t>
      </w:r>
      <w:r>
        <w:rPr>
          <w:spacing w:val="-5"/>
          <w:w w:val="85"/>
        </w:rPr>
        <w:t xml:space="preserve"> </w:t>
      </w:r>
      <w:r>
        <w:rPr>
          <w:w w:val="85"/>
        </w:rPr>
        <w:t>lands,</w:t>
      </w:r>
      <w:r>
        <w:rPr>
          <w:spacing w:val="-5"/>
          <w:w w:val="85"/>
        </w:rPr>
        <w:t xml:space="preserve"> </w:t>
      </w:r>
      <w:r>
        <w:rPr>
          <w:w w:val="85"/>
        </w:rPr>
        <w:t>on</w:t>
      </w:r>
      <w:r>
        <w:rPr>
          <w:spacing w:val="-5"/>
          <w:w w:val="85"/>
        </w:rPr>
        <w:t xml:space="preserve"> </w:t>
      </w:r>
      <w:r>
        <w:rPr>
          <w:w w:val="85"/>
        </w:rPr>
        <w:t>wildlife</w:t>
      </w:r>
      <w:r>
        <w:rPr>
          <w:spacing w:val="-5"/>
          <w:w w:val="85"/>
        </w:rPr>
        <w:t xml:space="preserve"> </w:t>
      </w:r>
      <w:r>
        <w:rPr>
          <w:w w:val="85"/>
        </w:rPr>
        <w:t>reserves</w:t>
      </w:r>
      <w:r>
        <w:rPr>
          <w:spacing w:val="-5"/>
          <w:w w:val="85"/>
        </w:rPr>
        <w:t xml:space="preserve"> </w:t>
      </w:r>
      <w:r>
        <w:rPr>
          <w:w w:val="85"/>
        </w:rPr>
        <w:t>and</w:t>
      </w:r>
      <w:r>
        <w:rPr>
          <w:spacing w:val="-5"/>
          <w:w w:val="85"/>
        </w:rPr>
        <w:t xml:space="preserve"> </w:t>
      </w:r>
      <w:r>
        <w:rPr>
          <w:w w:val="85"/>
        </w:rPr>
        <w:t xml:space="preserve">forested </w:t>
      </w:r>
      <w:r>
        <w:rPr>
          <w:w w:val="80"/>
        </w:rPr>
        <w:t>areas.</w:t>
      </w:r>
      <w:r>
        <w:rPr>
          <w:spacing w:val="-3"/>
          <w:w w:val="80"/>
        </w:rPr>
        <w:t xml:space="preserve"> </w:t>
      </w:r>
      <w:r>
        <w:rPr>
          <w:w w:val="80"/>
        </w:rPr>
        <w:t xml:space="preserve">This has been due to increased demand to </w:t>
      </w:r>
      <w:proofErr w:type="gramStart"/>
      <w:r>
        <w:rPr>
          <w:w w:val="80"/>
        </w:rPr>
        <w:t>fed</w:t>
      </w:r>
      <w:proofErr w:type="gramEnd"/>
      <w:r>
        <w:rPr>
          <w:w w:val="80"/>
        </w:rPr>
        <w:t xml:space="preserve"> the population which has left many forests destroyed</w:t>
      </w:r>
      <w:r>
        <w:t xml:space="preserve"> </w:t>
      </w:r>
      <w:r>
        <w:rPr>
          <w:w w:val="80"/>
        </w:rPr>
        <w:t>e.g.</w:t>
      </w:r>
      <w:r>
        <w:rPr>
          <w:spacing w:val="-3"/>
          <w:w w:val="80"/>
        </w:rPr>
        <w:t xml:space="preserve"> </w:t>
      </w:r>
      <w:r>
        <w:rPr>
          <w:w w:val="80"/>
        </w:rPr>
        <w:t>the</w:t>
      </w:r>
      <w:r>
        <w:rPr>
          <w:spacing w:val="-3"/>
          <w:w w:val="80"/>
        </w:rPr>
        <w:t xml:space="preserve"> </w:t>
      </w:r>
      <w:r>
        <w:rPr>
          <w:w w:val="80"/>
        </w:rPr>
        <w:t>Murchison</w:t>
      </w:r>
      <w:r>
        <w:rPr>
          <w:spacing w:val="-2"/>
          <w:w w:val="80"/>
        </w:rPr>
        <w:t xml:space="preserve"> </w:t>
      </w:r>
      <w:r>
        <w:rPr>
          <w:w w:val="80"/>
        </w:rPr>
        <w:t>falls,</w:t>
      </w:r>
      <w:r>
        <w:rPr>
          <w:spacing w:val="-3"/>
          <w:w w:val="80"/>
        </w:rPr>
        <w:t xml:space="preserve"> </w:t>
      </w:r>
      <w:r>
        <w:rPr>
          <w:w w:val="80"/>
        </w:rPr>
        <w:t>Bwindi</w:t>
      </w:r>
      <w:r>
        <w:rPr>
          <w:spacing w:val="-3"/>
          <w:w w:val="80"/>
        </w:rPr>
        <w:t xml:space="preserve"> </w:t>
      </w:r>
      <w:r>
        <w:rPr>
          <w:w w:val="80"/>
        </w:rPr>
        <w:t>and</w:t>
      </w:r>
      <w:r>
        <w:rPr>
          <w:spacing w:val="-1"/>
          <w:w w:val="80"/>
        </w:rPr>
        <w:t xml:space="preserve"> </w:t>
      </w:r>
      <w:r>
        <w:rPr>
          <w:w w:val="80"/>
        </w:rPr>
        <w:t xml:space="preserve">Kibaale national parks are suffering agricultural encroachment, Basongora pastoralists in Kasese encroached on Queen Elizabeth N.P. Forests such as Mabira, </w:t>
      </w:r>
      <w:r>
        <w:rPr>
          <w:w w:val="85"/>
        </w:rPr>
        <w:t>Mt. Elgon and Malabigambo and</w:t>
      </w:r>
      <w:r>
        <w:rPr>
          <w:spacing w:val="-2"/>
          <w:w w:val="85"/>
        </w:rPr>
        <w:t xml:space="preserve"> </w:t>
      </w:r>
      <w:r>
        <w:rPr>
          <w:w w:val="85"/>
        </w:rPr>
        <w:t>Namanve are also suffering</w:t>
      </w:r>
      <w:r>
        <w:rPr>
          <w:spacing w:val="-2"/>
          <w:w w:val="85"/>
        </w:rPr>
        <w:t xml:space="preserve"> </w:t>
      </w:r>
      <w:r>
        <w:rPr>
          <w:w w:val="85"/>
        </w:rPr>
        <w:t>from agricultural</w:t>
      </w:r>
      <w:r>
        <w:rPr>
          <w:spacing w:val="-1"/>
          <w:w w:val="85"/>
        </w:rPr>
        <w:t xml:space="preserve"> </w:t>
      </w:r>
      <w:r>
        <w:rPr>
          <w:w w:val="85"/>
        </w:rPr>
        <w:t>and industrial</w:t>
      </w:r>
      <w:r>
        <w:rPr>
          <w:spacing w:val="-1"/>
          <w:w w:val="85"/>
        </w:rPr>
        <w:t xml:space="preserve"> </w:t>
      </w:r>
      <w:r>
        <w:rPr>
          <w:w w:val="85"/>
        </w:rPr>
        <w:t>encroachment. Encroachment on forests</w:t>
      </w:r>
      <w:r>
        <w:rPr>
          <w:spacing w:val="-1"/>
          <w:w w:val="85"/>
        </w:rPr>
        <w:t xml:space="preserve"> </w:t>
      </w:r>
      <w:r>
        <w:rPr>
          <w:w w:val="85"/>
        </w:rPr>
        <w:t>has</w:t>
      </w:r>
      <w:r>
        <w:rPr>
          <w:spacing w:val="-1"/>
          <w:w w:val="85"/>
        </w:rPr>
        <w:t xml:space="preserve"> </w:t>
      </w:r>
      <w:r>
        <w:rPr>
          <w:w w:val="85"/>
        </w:rPr>
        <w:t xml:space="preserve">led to </w:t>
      </w:r>
      <w:r>
        <w:rPr>
          <w:spacing w:val="-2"/>
          <w:w w:val="85"/>
        </w:rPr>
        <w:t>environmental</w:t>
      </w:r>
      <w:r>
        <w:rPr>
          <w:spacing w:val="-2"/>
        </w:rPr>
        <w:t xml:space="preserve"> </w:t>
      </w:r>
      <w:r>
        <w:rPr>
          <w:spacing w:val="-2"/>
          <w:w w:val="85"/>
        </w:rPr>
        <w:t>degradation</w:t>
      </w:r>
      <w:r>
        <w:rPr>
          <w:spacing w:val="-2"/>
        </w:rPr>
        <w:t xml:space="preserve"> </w:t>
      </w:r>
      <w:r>
        <w:rPr>
          <w:spacing w:val="-2"/>
          <w:w w:val="85"/>
        </w:rPr>
        <w:t>in</w:t>
      </w:r>
      <w:r>
        <w:rPr>
          <w:spacing w:val="-2"/>
        </w:rPr>
        <w:t xml:space="preserve"> </w:t>
      </w:r>
      <w:r>
        <w:rPr>
          <w:spacing w:val="-2"/>
          <w:w w:val="85"/>
        </w:rPr>
        <w:t>form</w:t>
      </w:r>
      <w:r>
        <w:rPr>
          <w:spacing w:val="-1"/>
        </w:rPr>
        <w:t xml:space="preserve"> </w:t>
      </w:r>
      <w:r>
        <w:rPr>
          <w:spacing w:val="-2"/>
          <w:w w:val="85"/>
        </w:rPr>
        <w:t>of</w:t>
      </w:r>
      <w:r>
        <w:rPr>
          <w:spacing w:val="-1"/>
        </w:rPr>
        <w:t xml:space="preserve"> </w:t>
      </w:r>
      <w:r>
        <w:rPr>
          <w:spacing w:val="-2"/>
          <w:w w:val="85"/>
        </w:rPr>
        <w:t>deforestation,</w:t>
      </w:r>
      <w:r>
        <w:rPr>
          <w:spacing w:val="-2"/>
        </w:rPr>
        <w:t xml:space="preserve"> </w:t>
      </w:r>
      <w:r>
        <w:rPr>
          <w:spacing w:val="-2"/>
          <w:w w:val="85"/>
        </w:rPr>
        <w:t>reduced rainfall,</w:t>
      </w:r>
      <w:r>
        <w:rPr>
          <w:spacing w:val="-2"/>
        </w:rPr>
        <w:t xml:space="preserve"> </w:t>
      </w:r>
      <w:r>
        <w:rPr>
          <w:spacing w:val="-2"/>
          <w:w w:val="85"/>
        </w:rPr>
        <w:t>soil</w:t>
      </w:r>
      <w:r>
        <w:rPr>
          <w:spacing w:val="-2"/>
        </w:rPr>
        <w:t xml:space="preserve"> </w:t>
      </w:r>
      <w:r>
        <w:rPr>
          <w:spacing w:val="-2"/>
          <w:w w:val="85"/>
        </w:rPr>
        <w:t>erosion</w:t>
      </w:r>
      <w:r>
        <w:rPr>
          <w:spacing w:val="-1"/>
        </w:rPr>
        <w:t xml:space="preserve"> </w:t>
      </w:r>
      <w:r>
        <w:rPr>
          <w:spacing w:val="-2"/>
          <w:w w:val="85"/>
        </w:rPr>
        <w:t>etc.</w:t>
      </w:r>
      <w:r>
        <w:rPr>
          <w:spacing w:val="-2"/>
        </w:rPr>
        <w:t xml:space="preserve"> </w:t>
      </w:r>
      <w:r>
        <w:rPr>
          <w:spacing w:val="-2"/>
          <w:w w:val="85"/>
        </w:rPr>
        <w:t>While</w:t>
      </w:r>
      <w:r>
        <w:rPr>
          <w:spacing w:val="-2"/>
        </w:rPr>
        <w:t xml:space="preserve"> </w:t>
      </w:r>
      <w:r>
        <w:rPr>
          <w:spacing w:val="-2"/>
          <w:w w:val="85"/>
        </w:rPr>
        <w:t>encroachment</w:t>
      </w:r>
      <w:r>
        <w:rPr>
          <w:spacing w:val="-2"/>
        </w:rPr>
        <w:t xml:space="preserve"> </w:t>
      </w:r>
      <w:r>
        <w:rPr>
          <w:spacing w:val="-2"/>
          <w:w w:val="85"/>
        </w:rPr>
        <w:t>on</w:t>
      </w:r>
      <w:r>
        <w:rPr>
          <w:spacing w:val="-1"/>
        </w:rPr>
        <w:t xml:space="preserve"> </w:t>
      </w:r>
      <w:r>
        <w:rPr>
          <w:spacing w:val="-2"/>
          <w:w w:val="85"/>
        </w:rPr>
        <w:t>game</w:t>
      </w:r>
      <w:r>
        <w:t xml:space="preserve"> </w:t>
      </w:r>
      <w:r>
        <w:rPr>
          <w:spacing w:val="-2"/>
          <w:w w:val="85"/>
        </w:rPr>
        <w:t xml:space="preserve">parks and reserves like Ajai in </w:t>
      </w:r>
      <w:r>
        <w:rPr>
          <w:w w:val="80"/>
        </w:rPr>
        <w:t>West Nile has led to extinction of several</w:t>
      </w:r>
      <w:r>
        <w:rPr>
          <w:spacing w:val="-1"/>
          <w:w w:val="80"/>
        </w:rPr>
        <w:t xml:space="preserve"> </w:t>
      </w:r>
      <w:r>
        <w:rPr>
          <w:w w:val="80"/>
        </w:rPr>
        <w:t>animal and bird</w:t>
      </w:r>
      <w:r>
        <w:t xml:space="preserve"> </w:t>
      </w:r>
      <w:r>
        <w:rPr>
          <w:w w:val="80"/>
        </w:rPr>
        <w:t>species</w:t>
      </w:r>
      <w:r>
        <w:t xml:space="preserve"> </w:t>
      </w:r>
      <w:r>
        <w:rPr>
          <w:w w:val="80"/>
        </w:rPr>
        <w:t>thus</w:t>
      </w:r>
      <w:r>
        <w:t xml:space="preserve"> </w:t>
      </w:r>
      <w:r>
        <w:rPr>
          <w:w w:val="80"/>
        </w:rPr>
        <w:t>affecting the</w:t>
      </w:r>
      <w:r>
        <w:t xml:space="preserve"> </w:t>
      </w:r>
      <w:r>
        <w:rPr>
          <w:w w:val="80"/>
        </w:rPr>
        <w:t>tourism industry and the Eco-system.</w:t>
      </w:r>
    </w:p>
    <w:p w:rsidR="00E5575B" w:rsidRDefault="00D512E5">
      <w:pPr>
        <w:pStyle w:val="BodyText"/>
        <w:spacing w:line="242" w:lineRule="auto"/>
        <w:ind w:right="617" w:firstLine="360"/>
        <w:jc w:val="both"/>
      </w:pPr>
      <w:r>
        <w:rPr>
          <w:w w:val="80"/>
        </w:rPr>
        <w:t>High population growth has resulted into congestion of people which has resulted into easy spread of diseases e.g.</w:t>
      </w:r>
      <w:r>
        <w:t xml:space="preserve"> </w:t>
      </w:r>
      <w:r>
        <w:rPr>
          <w:w w:val="80"/>
        </w:rPr>
        <w:t xml:space="preserve">the cholera epidemic in 1997 </w:t>
      </w:r>
      <w:r>
        <w:rPr>
          <w:spacing w:val="-4"/>
          <w:w w:val="80"/>
        </w:rPr>
        <w:t>easily</w:t>
      </w:r>
      <w:r>
        <w:t xml:space="preserve"> </w:t>
      </w:r>
      <w:r>
        <w:rPr>
          <w:spacing w:val="-4"/>
          <w:w w:val="80"/>
        </w:rPr>
        <w:t>affected</w:t>
      </w:r>
      <w:r>
        <w:t xml:space="preserve"> </w:t>
      </w:r>
      <w:r>
        <w:rPr>
          <w:spacing w:val="-4"/>
          <w:w w:val="80"/>
        </w:rPr>
        <w:t>many</w:t>
      </w:r>
      <w:r>
        <w:t xml:space="preserve"> </w:t>
      </w:r>
      <w:r>
        <w:rPr>
          <w:spacing w:val="-4"/>
          <w:w w:val="80"/>
        </w:rPr>
        <w:t>people</w:t>
      </w:r>
      <w:r>
        <w:rPr>
          <w:spacing w:val="-1"/>
        </w:rPr>
        <w:t xml:space="preserve"> </w:t>
      </w:r>
      <w:r>
        <w:rPr>
          <w:spacing w:val="-4"/>
          <w:w w:val="80"/>
        </w:rPr>
        <w:t>in</w:t>
      </w:r>
      <w:r>
        <w:rPr>
          <w:spacing w:val="-7"/>
        </w:rPr>
        <w:t xml:space="preserve"> </w:t>
      </w:r>
      <w:r>
        <w:rPr>
          <w:spacing w:val="-4"/>
          <w:w w:val="80"/>
        </w:rPr>
        <w:t>congested</w:t>
      </w:r>
      <w:r>
        <w:rPr>
          <w:spacing w:val="-7"/>
        </w:rPr>
        <w:t xml:space="preserve"> </w:t>
      </w:r>
      <w:r>
        <w:rPr>
          <w:spacing w:val="-4"/>
          <w:w w:val="80"/>
        </w:rPr>
        <w:t>urban</w:t>
      </w:r>
      <w:r>
        <w:rPr>
          <w:spacing w:val="-7"/>
        </w:rPr>
        <w:t xml:space="preserve"> </w:t>
      </w:r>
      <w:r>
        <w:rPr>
          <w:spacing w:val="-4"/>
          <w:w w:val="80"/>
        </w:rPr>
        <w:t>center</w:t>
      </w:r>
      <w:r>
        <w:rPr>
          <w:spacing w:val="-6"/>
        </w:rPr>
        <w:t xml:space="preserve"> </w:t>
      </w:r>
      <w:r>
        <w:rPr>
          <w:spacing w:val="-4"/>
          <w:w w:val="80"/>
        </w:rPr>
        <w:t>of</w:t>
      </w:r>
      <w:r>
        <w:rPr>
          <w:spacing w:val="-3"/>
        </w:rPr>
        <w:t xml:space="preserve"> </w:t>
      </w:r>
      <w:r>
        <w:rPr>
          <w:spacing w:val="-4"/>
          <w:w w:val="80"/>
        </w:rPr>
        <w:t>Kampala</w:t>
      </w:r>
      <w:r>
        <w:rPr>
          <w:spacing w:val="-7"/>
        </w:rPr>
        <w:t xml:space="preserve"> </w:t>
      </w:r>
      <w:r>
        <w:rPr>
          <w:spacing w:val="-4"/>
          <w:w w:val="80"/>
        </w:rPr>
        <w:t>and</w:t>
      </w:r>
      <w:r>
        <w:rPr>
          <w:spacing w:val="-7"/>
        </w:rPr>
        <w:t xml:space="preserve"> </w:t>
      </w:r>
      <w:r>
        <w:rPr>
          <w:spacing w:val="-4"/>
          <w:w w:val="80"/>
        </w:rPr>
        <w:t>suburbs</w:t>
      </w:r>
      <w:r>
        <w:rPr>
          <w:spacing w:val="-7"/>
        </w:rPr>
        <w:t xml:space="preserve"> </w:t>
      </w:r>
      <w:r>
        <w:rPr>
          <w:spacing w:val="-4"/>
          <w:w w:val="80"/>
        </w:rPr>
        <w:t>like</w:t>
      </w:r>
      <w:r>
        <w:rPr>
          <w:spacing w:val="-7"/>
        </w:rPr>
        <w:t xml:space="preserve"> </w:t>
      </w:r>
      <w:r>
        <w:rPr>
          <w:spacing w:val="-4"/>
          <w:w w:val="80"/>
        </w:rPr>
        <w:t>Kalerwe,</w:t>
      </w:r>
      <w:r>
        <w:rPr>
          <w:spacing w:val="-3"/>
        </w:rPr>
        <w:t xml:space="preserve"> </w:t>
      </w:r>
      <w:r>
        <w:rPr>
          <w:spacing w:val="-4"/>
          <w:w w:val="80"/>
        </w:rPr>
        <w:t>Katanga,</w:t>
      </w:r>
      <w:r>
        <w:rPr>
          <w:spacing w:val="-3"/>
        </w:rPr>
        <w:t xml:space="preserve"> </w:t>
      </w:r>
      <w:r>
        <w:rPr>
          <w:spacing w:val="-4"/>
          <w:w w:val="80"/>
        </w:rPr>
        <w:t>Kamwokya</w:t>
      </w:r>
      <w:r>
        <w:rPr>
          <w:spacing w:val="-7"/>
        </w:rPr>
        <w:t xml:space="preserve"> </w:t>
      </w:r>
      <w:r>
        <w:rPr>
          <w:spacing w:val="-4"/>
          <w:w w:val="80"/>
        </w:rPr>
        <w:t>and</w:t>
      </w:r>
      <w:r>
        <w:rPr>
          <w:spacing w:val="-3"/>
        </w:rPr>
        <w:t xml:space="preserve"> </w:t>
      </w:r>
      <w:r>
        <w:rPr>
          <w:spacing w:val="-4"/>
          <w:w w:val="80"/>
        </w:rPr>
        <w:t>Bwaise</w:t>
      </w:r>
      <w:r>
        <w:rPr>
          <w:spacing w:val="-7"/>
        </w:rPr>
        <w:t xml:space="preserve"> </w:t>
      </w:r>
      <w:r>
        <w:rPr>
          <w:spacing w:val="-4"/>
          <w:w w:val="80"/>
        </w:rPr>
        <w:t>in</w:t>
      </w:r>
      <w:r>
        <w:rPr>
          <w:spacing w:val="-7"/>
        </w:rPr>
        <w:t xml:space="preserve"> </w:t>
      </w:r>
      <w:r>
        <w:rPr>
          <w:spacing w:val="-4"/>
          <w:w w:val="80"/>
        </w:rPr>
        <w:t>Kampala</w:t>
      </w:r>
      <w:r>
        <w:rPr>
          <w:spacing w:val="-6"/>
        </w:rPr>
        <w:t xml:space="preserve"> </w:t>
      </w:r>
      <w:r>
        <w:rPr>
          <w:spacing w:val="-4"/>
          <w:w w:val="80"/>
        </w:rPr>
        <w:t>due</w:t>
      </w:r>
      <w:r>
        <w:t xml:space="preserve"> </w:t>
      </w:r>
      <w:r>
        <w:rPr>
          <w:spacing w:val="-4"/>
          <w:w w:val="80"/>
        </w:rPr>
        <w:t>to</w:t>
      </w:r>
      <w:r>
        <w:t xml:space="preserve"> </w:t>
      </w:r>
      <w:r>
        <w:rPr>
          <w:spacing w:val="-4"/>
          <w:w w:val="80"/>
        </w:rPr>
        <w:t>congestion</w:t>
      </w:r>
      <w:r>
        <w:rPr>
          <w:spacing w:val="-2"/>
          <w:w w:val="80"/>
        </w:rPr>
        <w:t xml:space="preserve"> and</w:t>
      </w:r>
      <w:r>
        <w:rPr>
          <w:spacing w:val="-7"/>
          <w:w w:val="80"/>
        </w:rPr>
        <w:t xml:space="preserve"> </w:t>
      </w:r>
      <w:r>
        <w:rPr>
          <w:spacing w:val="-2"/>
          <w:w w:val="80"/>
        </w:rPr>
        <w:t>poor</w:t>
      </w:r>
      <w:r>
        <w:rPr>
          <w:spacing w:val="-6"/>
          <w:w w:val="80"/>
        </w:rPr>
        <w:t xml:space="preserve"> </w:t>
      </w:r>
      <w:r>
        <w:rPr>
          <w:spacing w:val="-2"/>
          <w:w w:val="80"/>
        </w:rPr>
        <w:t>hygiene.</w:t>
      </w:r>
      <w:r>
        <w:rPr>
          <w:spacing w:val="-7"/>
          <w:w w:val="80"/>
        </w:rPr>
        <w:t xml:space="preserve"> </w:t>
      </w:r>
      <w:r>
        <w:rPr>
          <w:spacing w:val="-2"/>
          <w:w w:val="80"/>
        </w:rPr>
        <w:t>Airborne</w:t>
      </w:r>
      <w:r>
        <w:rPr>
          <w:spacing w:val="-7"/>
          <w:w w:val="80"/>
        </w:rPr>
        <w:t xml:space="preserve"> </w:t>
      </w:r>
      <w:r>
        <w:rPr>
          <w:spacing w:val="-2"/>
          <w:w w:val="80"/>
        </w:rPr>
        <w:t>diseases</w:t>
      </w:r>
      <w:r>
        <w:rPr>
          <w:spacing w:val="-7"/>
          <w:w w:val="80"/>
        </w:rPr>
        <w:t xml:space="preserve"> </w:t>
      </w:r>
      <w:r>
        <w:rPr>
          <w:spacing w:val="-2"/>
          <w:w w:val="80"/>
        </w:rPr>
        <w:t>like</w:t>
      </w:r>
      <w:r>
        <w:rPr>
          <w:spacing w:val="-9"/>
          <w:w w:val="80"/>
        </w:rPr>
        <w:t xml:space="preserve"> </w:t>
      </w:r>
      <w:r>
        <w:rPr>
          <w:spacing w:val="-2"/>
          <w:w w:val="80"/>
        </w:rPr>
        <w:t>Tuberculosis,</w:t>
      </w:r>
      <w:r>
        <w:rPr>
          <w:spacing w:val="-7"/>
          <w:w w:val="80"/>
        </w:rPr>
        <w:t xml:space="preserve"> </w:t>
      </w:r>
      <w:r>
        <w:rPr>
          <w:spacing w:val="-2"/>
          <w:w w:val="80"/>
        </w:rPr>
        <w:t>coughs</w:t>
      </w:r>
      <w:r>
        <w:rPr>
          <w:spacing w:val="-7"/>
          <w:w w:val="80"/>
        </w:rPr>
        <w:t xml:space="preserve"> </w:t>
      </w:r>
      <w:r>
        <w:rPr>
          <w:spacing w:val="-2"/>
          <w:w w:val="80"/>
        </w:rPr>
        <w:t>and</w:t>
      </w:r>
      <w:r>
        <w:rPr>
          <w:spacing w:val="-7"/>
          <w:w w:val="80"/>
        </w:rPr>
        <w:t xml:space="preserve"> </w:t>
      </w:r>
      <w:r>
        <w:rPr>
          <w:spacing w:val="-2"/>
          <w:w w:val="80"/>
        </w:rPr>
        <w:t>flu</w:t>
      </w:r>
      <w:r>
        <w:rPr>
          <w:spacing w:val="-7"/>
          <w:w w:val="80"/>
        </w:rPr>
        <w:t xml:space="preserve"> </w:t>
      </w:r>
      <w:r>
        <w:rPr>
          <w:spacing w:val="-2"/>
          <w:w w:val="80"/>
        </w:rPr>
        <w:t>as</w:t>
      </w:r>
      <w:r>
        <w:rPr>
          <w:spacing w:val="-7"/>
          <w:w w:val="80"/>
        </w:rPr>
        <w:t xml:space="preserve"> </w:t>
      </w:r>
      <w:r>
        <w:rPr>
          <w:spacing w:val="-2"/>
          <w:w w:val="80"/>
        </w:rPr>
        <w:t>well</w:t>
      </w:r>
      <w:r>
        <w:rPr>
          <w:spacing w:val="-7"/>
          <w:w w:val="80"/>
        </w:rPr>
        <w:t xml:space="preserve"> </w:t>
      </w:r>
      <w:r>
        <w:rPr>
          <w:spacing w:val="-2"/>
          <w:w w:val="80"/>
        </w:rPr>
        <w:t>as</w:t>
      </w:r>
      <w:r>
        <w:rPr>
          <w:spacing w:val="-7"/>
          <w:w w:val="80"/>
        </w:rPr>
        <w:t xml:space="preserve"> </w:t>
      </w:r>
      <w:r>
        <w:rPr>
          <w:spacing w:val="-2"/>
          <w:w w:val="80"/>
        </w:rPr>
        <w:t>AIDS</w:t>
      </w:r>
      <w:r>
        <w:rPr>
          <w:spacing w:val="-6"/>
          <w:w w:val="80"/>
        </w:rPr>
        <w:t xml:space="preserve"> </w:t>
      </w:r>
      <w:r>
        <w:rPr>
          <w:spacing w:val="-2"/>
          <w:w w:val="80"/>
        </w:rPr>
        <w:t>are</w:t>
      </w:r>
      <w:r>
        <w:rPr>
          <w:spacing w:val="-7"/>
          <w:w w:val="80"/>
        </w:rPr>
        <w:t xml:space="preserve"> </w:t>
      </w:r>
      <w:r>
        <w:rPr>
          <w:spacing w:val="-2"/>
          <w:w w:val="80"/>
        </w:rPr>
        <w:t>also</w:t>
      </w:r>
      <w:r>
        <w:rPr>
          <w:spacing w:val="-7"/>
          <w:w w:val="80"/>
        </w:rPr>
        <w:t xml:space="preserve"> </w:t>
      </w:r>
      <w:r>
        <w:rPr>
          <w:spacing w:val="-2"/>
          <w:w w:val="80"/>
        </w:rPr>
        <w:t>on</w:t>
      </w:r>
      <w:r>
        <w:rPr>
          <w:spacing w:val="-7"/>
          <w:w w:val="80"/>
        </w:rPr>
        <w:t xml:space="preserve"> </w:t>
      </w:r>
      <w:r>
        <w:rPr>
          <w:spacing w:val="-2"/>
          <w:w w:val="80"/>
        </w:rPr>
        <w:t>the</w:t>
      </w:r>
      <w:r>
        <w:rPr>
          <w:spacing w:val="-9"/>
          <w:w w:val="80"/>
        </w:rPr>
        <w:t xml:space="preserve"> </w:t>
      </w:r>
      <w:r>
        <w:rPr>
          <w:spacing w:val="-2"/>
          <w:w w:val="80"/>
        </w:rPr>
        <w:t>increase due</w:t>
      </w:r>
      <w:r>
        <w:rPr>
          <w:spacing w:val="-4"/>
          <w:w w:val="80"/>
        </w:rPr>
        <w:t xml:space="preserve"> </w:t>
      </w:r>
      <w:r>
        <w:rPr>
          <w:spacing w:val="-2"/>
          <w:w w:val="80"/>
        </w:rPr>
        <w:t>to</w:t>
      </w:r>
      <w:r>
        <w:rPr>
          <w:spacing w:val="-4"/>
          <w:w w:val="80"/>
        </w:rPr>
        <w:t xml:space="preserve"> </w:t>
      </w:r>
      <w:r>
        <w:rPr>
          <w:spacing w:val="-2"/>
          <w:w w:val="80"/>
        </w:rPr>
        <w:t>high population</w:t>
      </w:r>
      <w:r>
        <w:rPr>
          <w:spacing w:val="-4"/>
          <w:w w:val="80"/>
        </w:rPr>
        <w:t xml:space="preserve"> </w:t>
      </w:r>
      <w:r>
        <w:rPr>
          <w:spacing w:val="-2"/>
          <w:w w:val="80"/>
        </w:rPr>
        <w:t>growth</w:t>
      </w:r>
      <w:r>
        <w:rPr>
          <w:spacing w:val="-4"/>
          <w:w w:val="80"/>
        </w:rPr>
        <w:t xml:space="preserve"> </w:t>
      </w:r>
      <w:r>
        <w:rPr>
          <w:spacing w:val="-2"/>
          <w:w w:val="80"/>
        </w:rPr>
        <w:t>rate.</w:t>
      </w:r>
    </w:p>
    <w:p w:rsidR="00E5575B" w:rsidRDefault="00E5575B">
      <w:pPr>
        <w:spacing w:line="242" w:lineRule="auto"/>
        <w:jc w:val="both"/>
        <w:sectPr w:rsidR="00E5575B">
          <w:pgSz w:w="12240" w:h="15840"/>
          <w:pgMar w:top="620" w:right="0" w:bottom="780" w:left="80" w:header="371" w:footer="591" w:gutter="0"/>
          <w:cols w:space="720"/>
        </w:sectPr>
      </w:pPr>
    </w:p>
    <w:p w:rsidR="00E5575B" w:rsidRDefault="00D512E5">
      <w:pPr>
        <w:pStyle w:val="BodyText"/>
        <w:spacing w:before="8" w:line="242" w:lineRule="auto"/>
        <w:ind w:right="622" w:firstLine="360"/>
        <w:jc w:val="both"/>
      </w:pPr>
      <w:r>
        <w:rPr>
          <w:w w:val="80"/>
        </w:rPr>
        <w:lastRenderedPageBreak/>
        <w:t>High</w:t>
      </w:r>
      <w:r>
        <w:rPr>
          <w:spacing w:val="-3"/>
          <w:w w:val="80"/>
        </w:rPr>
        <w:t xml:space="preserve"> </w:t>
      </w:r>
      <w:r>
        <w:rPr>
          <w:w w:val="80"/>
        </w:rPr>
        <w:t>population</w:t>
      </w:r>
      <w:r>
        <w:rPr>
          <w:spacing w:val="-3"/>
          <w:w w:val="80"/>
        </w:rPr>
        <w:t xml:space="preserve"> </w:t>
      </w:r>
      <w:r>
        <w:rPr>
          <w:w w:val="80"/>
        </w:rPr>
        <w:t>growth</w:t>
      </w:r>
      <w:r>
        <w:rPr>
          <w:spacing w:val="-2"/>
          <w:w w:val="80"/>
        </w:rPr>
        <w:t xml:space="preserve"> </w:t>
      </w:r>
      <w:r>
        <w:rPr>
          <w:w w:val="80"/>
        </w:rPr>
        <w:t>in</w:t>
      </w:r>
      <w:r>
        <w:rPr>
          <w:spacing w:val="-3"/>
          <w:w w:val="80"/>
        </w:rPr>
        <w:t xml:space="preserve"> </w:t>
      </w:r>
      <w:r>
        <w:rPr>
          <w:w w:val="80"/>
        </w:rPr>
        <w:t>Uganda</w:t>
      </w:r>
      <w:r>
        <w:rPr>
          <w:spacing w:val="-3"/>
          <w:w w:val="80"/>
        </w:rPr>
        <w:t xml:space="preserve"> </w:t>
      </w:r>
      <w:r>
        <w:rPr>
          <w:w w:val="80"/>
        </w:rPr>
        <w:t>has</w:t>
      </w:r>
      <w:r>
        <w:rPr>
          <w:spacing w:val="-2"/>
          <w:w w:val="80"/>
        </w:rPr>
        <w:t xml:space="preserve"> </w:t>
      </w:r>
      <w:r>
        <w:rPr>
          <w:w w:val="80"/>
        </w:rPr>
        <w:t>led</w:t>
      </w:r>
      <w:r>
        <w:rPr>
          <w:spacing w:val="-3"/>
          <w:w w:val="80"/>
        </w:rPr>
        <w:t xml:space="preserve"> </w:t>
      </w:r>
      <w:r>
        <w:rPr>
          <w:w w:val="80"/>
        </w:rPr>
        <w:t>to</w:t>
      </w:r>
      <w:r>
        <w:rPr>
          <w:spacing w:val="-3"/>
          <w:w w:val="80"/>
        </w:rPr>
        <w:t xml:space="preserve"> </w:t>
      </w:r>
      <w:r>
        <w:rPr>
          <w:w w:val="80"/>
        </w:rPr>
        <w:t>low</w:t>
      </w:r>
      <w:r>
        <w:rPr>
          <w:spacing w:val="-2"/>
          <w:w w:val="80"/>
        </w:rPr>
        <w:t xml:space="preserve"> </w:t>
      </w:r>
      <w:r>
        <w:rPr>
          <w:w w:val="80"/>
        </w:rPr>
        <w:t>standards</w:t>
      </w:r>
      <w:r>
        <w:rPr>
          <w:spacing w:val="-3"/>
          <w:w w:val="80"/>
        </w:rPr>
        <w:t xml:space="preserve"> </w:t>
      </w:r>
      <w:r>
        <w:rPr>
          <w:w w:val="80"/>
        </w:rPr>
        <w:t>of</w:t>
      </w:r>
      <w:r>
        <w:rPr>
          <w:spacing w:val="-3"/>
          <w:w w:val="80"/>
        </w:rPr>
        <w:t xml:space="preserve"> </w:t>
      </w:r>
      <w:r>
        <w:rPr>
          <w:w w:val="80"/>
        </w:rPr>
        <w:t>living</w:t>
      </w:r>
      <w:r>
        <w:rPr>
          <w:spacing w:val="-2"/>
          <w:w w:val="80"/>
        </w:rPr>
        <w:t xml:space="preserve"> </w:t>
      </w:r>
      <w:r>
        <w:rPr>
          <w:w w:val="80"/>
        </w:rPr>
        <w:t>among</w:t>
      </w:r>
      <w:r>
        <w:rPr>
          <w:spacing w:val="-3"/>
          <w:w w:val="80"/>
        </w:rPr>
        <w:t xml:space="preserve"> </w:t>
      </w:r>
      <w:r>
        <w:rPr>
          <w:w w:val="80"/>
        </w:rPr>
        <w:t>people</w:t>
      </w:r>
      <w:r>
        <w:rPr>
          <w:spacing w:val="-3"/>
          <w:w w:val="80"/>
        </w:rPr>
        <w:t xml:space="preserve"> </w:t>
      </w:r>
      <w:r>
        <w:rPr>
          <w:w w:val="80"/>
        </w:rPr>
        <w:t>in</w:t>
      </w:r>
      <w:r>
        <w:rPr>
          <w:spacing w:val="-2"/>
          <w:w w:val="80"/>
        </w:rPr>
        <w:t xml:space="preserve"> </w:t>
      </w:r>
      <w:r>
        <w:rPr>
          <w:w w:val="80"/>
        </w:rPr>
        <w:t>Kabale,</w:t>
      </w:r>
      <w:r>
        <w:rPr>
          <w:spacing w:val="-3"/>
          <w:w w:val="80"/>
        </w:rPr>
        <w:t xml:space="preserve"> </w:t>
      </w:r>
      <w:r>
        <w:rPr>
          <w:w w:val="80"/>
        </w:rPr>
        <w:t>Masaka,</w:t>
      </w:r>
      <w:r>
        <w:rPr>
          <w:spacing w:val="-3"/>
          <w:w w:val="80"/>
        </w:rPr>
        <w:t xml:space="preserve"> </w:t>
      </w:r>
      <w:r>
        <w:rPr>
          <w:w w:val="80"/>
        </w:rPr>
        <w:t>Kampala</w:t>
      </w:r>
      <w:r>
        <w:rPr>
          <w:spacing w:val="-2"/>
          <w:w w:val="80"/>
        </w:rPr>
        <w:t xml:space="preserve"> </w:t>
      </w:r>
      <w:r>
        <w:rPr>
          <w:w w:val="80"/>
        </w:rPr>
        <w:t>and</w:t>
      </w:r>
      <w:r>
        <w:rPr>
          <w:spacing w:val="-3"/>
          <w:w w:val="80"/>
        </w:rPr>
        <w:t xml:space="preserve"> </w:t>
      </w:r>
      <w:r>
        <w:rPr>
          <w:w w:val="80"/>
        </w:rPr>
        <w:t>Mbale</w:t>
      </w:r>
      <w:r>
        <w:rPr>
          <w:spacing w:val="-3"/>
          <w:w w:val="80"/>
        </w:rPr>
        <w:t xml:space="preserve"> </w:t>
      </w:r>
      <w:r>
        <w:rPr>
          <w:w w:val="80"/>
        </w:rPr>
        <w:t>because</w:t>
      </w:r>
      <w:r>
        <w:rPr>
          <w:spacing w:val="-2"/>
          <w:w w:val="80"/>
        </w:rPr>
        <w:t xml:space="preserve"> </w:t>
      </w:r>
      <w:r>
        <w:rPr>
          <w:w w:val="80"/>
        </w:rPr>
        <w:t>those</w:t>
      </w:r>
      <w:r>
        <w:rPr>
          <w:spacing w:val="-3"/>
          <w:w w:val="80"/>
        </w:rPr>
        <w:t xml:space="preserve"> </w:t>
      </w:r>
      <w:r>
        <w:rPr>
          <w:w w:val="80"/>
        </w:rPr>
        <w:t xml:space="preserve">employed </w:t>
      </w:r>
      <w:r>
        <w:rPr>
          <w:w w:val="85"/>
        </w:rPr>
        <w:t>spend their money in providing basic needs to the dependants and others who are unemployed implying they are in total poverty hence low standards</w:t>
      </w:r>
      <w:r>
        <w:rPr>
          <w:spacing w:val="-4"/>
          <w:w w:val="85"/>
        </w:rPr>
        <w:t xml:space="preserve"> </w:t>
      </w:r>
      <w:r>
        <w:rPr>
          <w:w w:val="85"/>
        </w:rPr>
        <w:t>of</w:t>
      </w:r>
      <w:r>
        <w:rPr>
          <w:spacing w:val="-2"/>
          <w:w w:val="85"/>
        </w:rPr>
        <w:t xml:space="preserve"> </w:t>
      </w:r>
      <w:r>
        <w:rPr>
          <w:w w:val="85"/>
        </w:rPr>
        <w:t>living</w:t>
      </w:r>
      <w:r>
        <w:rPr>
          <w:spacing w:val="-2"/>
          <w:w w:val="85"/>
        </w:rPr>
        <w:t xml:space="preserve"> </w:t>
      </w:r>
      <w:r>
        <w:rPr>
          <w:w w:val="85"/>
        </w:rPr>
        <w:t>and miserable</w:t>
      </w:r>
      <w:r>
        <w:rPr>
          <w:spacing w:val="-8"/>
          <w:w w:val="85"/>
        </w:rPr>
        <w:t xml:space="preserve"> </w:t>
      </w:r>
      <w:r>
        <w:rPr>
          <w:w w:val="85"/>
        </w:rPr>
        <w:t>life.</w:t>
      </w:r>
    </w:p>
    <w:p w:rsidR="00E5575B" w:rsidRDefault="00D512E5">
      <w:pPr>
        <w:pStyle w:val="BodyText"/>
        <w:spacing w:before="1" w:line="244" w:lineRule="auto"/>
        <w:ind w:right="620" w:firstLine="360"/>
        <w:jc w:val="both"/>
      </w:pPr>
      <w:r>
        <w:rPr>
          <w:spacing w:val="-4"/>
          <w:w w:val="80"/>
        </w:rPr>
        <w:t>High</w:t>
      </w:r>
      <w:r>
        <w:rPr>
          <w:spacing w:val="-10"/>
        </w:rPr>
        <w:t xml:space="preserve"> </w:t>
      </w:r>
      <w:r>
        <w:rPr>
          <w:spacing w:val="-4"/>
          <w:w w:val="80"/>
        </w:rPr>
        <w:t>population</w:t>
      </w:r>
      <w:r>
        <w:rPr>
          <w:spacing w:val="-9"/>
        </w:rPr>
        <w:t xml:space="preserve"> </w:t>
      </w:r>
      <w:r>
        <w:rPr>
          <w:spacing w:val="-4"/>
          <w:w w:val="80"/>
        </w:rPr>
        <w:t>growth</w:t>
      </w:r>
      <w:r>
        <w:rPr>
          <w:spacing w:val="-9"/>
        </w:rPr>
        <w:t xml:space="preserve"> </w:t>
      </w:r>
      <w:r>
        <w:rPr>
          <w:spacing w:val="-4"/>
          <w:w w:val="80"/>
        </w:rPr>
        <w:t>rate</w:t>
      </w:r>
      <w:r>
        <w:rPr>
          <w:spacing w:val="-10"/>
        </w:rPr>
        <w:t xml:space="preserve"> </w:t>
      </w:r>
      <w:r>
        <w:rPr>
          <w:spacing w:val="-4"/>
          <w:w w:val="80"/>
        </w:rPr>
        <w:t>has</w:t>
      </w:r>
      <w:r>
        <w:rPr>
          <w:spacing w:val="-9"/>
        </w:rPr>
        <w:t xml:space="preserve"> </w:t>
      </w:r>
      <w:r>
        <w:rPr>
          <w:spacing w:val="-4"/>
          <w:w w:val="80"/>
        </w:rPr>
        <w:t>led</w:t>
      </w:r>
      <w:r>
        <w:rPr>
          <w:spacing w:val="-9"/>
        </w:rPr>
        <w:t xml:space="preserve"> </w:t>
      </w:r>
      <w:r>
        <w:rPr>
          <w:spacing w:val="-4"/>
          <w:w w:val="80"/>
        </w:rPr>
        <w:t>to</w:t>
      </w:r>
      <w:r>
        <w:rPr>
          <w:spacing w:val="-9"/>
        </w:rPr>
        <w:t xml:space="preserve"> </w:t>
      </w:r>
      <w:r>
        <w:rPr>
          <w:spacing w:val="-4"/>
          <w:w w:val="80"/>
        </w:rPr>
        <w:t>an</w:t>
      </w:r>
      <w:r>
        <w:rPr>
          <w:spacing w:val="-10"/>
        </w:rPr>
        <w:t xml:space="preserve"> </w:t>
      </w:r>
      <w:r>
        <w:rPr>
          <w:spacing w:val="-4"/>
          <w:w w:val="80"/>
        </w:rPr>
        <w:t>increase</w:t>
      </w:r>
      <w:r>
        <w:rPr>
          <w:spacing w:val="-9"/>
        </w:rPr>
        <w:t xml:space="preserve"> </w:t>
      </w:r>
      <w:r>
        <w:rPr>
          <w:spacing w:val="-4"/>
          <w:w w:val="80"/>
        </w:rPr>
        <w:t>in</w:t>
      </w:r>
      <w:r>
        <w:rPr>
          <w:spacing w:val="-9"/>
        </w:rPr>
        <w:t xml:space="preserve"> </w:t>
      </w:r>
      <w:r>
        <w:rPr>
          <w:spacing w:val="-4"/>
          <w:w w:val="80"/>
        </w:rPr>
        <w:t>the</w:t>
      </w:r>
      <w:r>
        <w:rPr>
          <w:spacing w:val="-10"/>
        </w:rPr>
        <w:t xml:space="preserve"> </w:t>
      </w:r>
      <w:r>
        <w:rPr>
          <w:spacing w:val="-4"/>
          <w:w w:val="80"/>
        </w:rPr>
        <w:t>number</w:t>
      </w:r>
      <w:r>
        <w:rPr>
          <w:spacing w:val="-9"/>
        </w:rPr>
        <w:t xml:space="preserve"> </w:t>
      </w:r>
      <w:r>
        <w:rPr>
          <w:spacing w:val="-4"/>
          <w:w w:val="80"/>
        </w:rPr>
        <w:t>of</w:t>
      </w:r>
      <w:r>
        <w:rPr>
          <w:spacing w:val="-9"/>
        </w:rPr>
        <w:t xml:space="preserve"> </w:t>
      </w:r>
      <w:r>
        <w:rPr>
          <w:spacing w:val="-4"/>
          <w:w w:val="80"/>
        </w:rPr>
        <w:t>street</w:t>
      </w:r>
      <w:r>
        <w:rPr>
          <w:spacing w:val="-9"/>
        </w:rPr>
        <w:t xml:space="preserve"> </w:t>
      </w:r>
      <w:r>
        <w:rPr>
          <w:spacing w:val="-4"/>
          <w:w w:val="80"/>
        </w:rPr>
        <w:t>children</w:t>
      </w:r>
      <w:r>
        <w:rPr>
          <w:spacing w:val="-10"/>
        </w:rPr>
        <w:t xml:space="preserve"> </w:t>
      </w:r>
      <w:r>
        <w:rPr>
          <w:spacing w:val="-4"/>
          <w:w w:val="80"/>
        </w:rPr>
        <w:t>or</w:t>
      </w:r>
      <w:r>
        <w:rPr>
          <w:spacing w:val="-9"/>
        </w:rPr>
        <w:t xml:space="preserve"> </w:t>
      </w:r>
      <w:r>
        <w:rPr>
          <w:spacing w:val="-4"/>
          <w:w w:val="80"/>
        </w:rPr>
        <w:t>juvenile</w:t>
      </w:r>
      <w:r>
        <w:rPr>
          <w:spacing w:val="-9"/>
        </w:rPr>
        <w:t xml:space="preserve"> </w:t>
      </w:r>
      <w:r>
        <w:rPr>
          <w:spacing w:val="-4"/>
          <w:w w:val="80"/>
        </w:rPr>
        <w:t>delinquency</w:t>
      </w:r>
      <w:r>
        <w:rPr>
          <w:spacing w:val="-10"/>
        </w:rPr>
        <w:t xml:space="preserve"> </w:t>
      </w:r>
      <w:r>
        <w:rPr>
          <w:spacing w:val="-4"/>
          <w:w w:val="80"/>
        </w:rPr>
        <w:t>in</w:t>
      </w:r>
      <w:r>
        <w:rPr>
          <w:spacing w:val="-9"/>
        </w:rPr>
        <w:t xml:space="preserve"> </w:t>
      </w:r>
      <w:r>
        <w:rPr>
          <w:spacing w:val="-4"/>
          <w:w w:val="80"/>
        </w:rPr>
        <w:t>Mbarara,</w:t>
      </w:r>
      <w:r>
        <w:rPr>
          <w:spacing w:val="-9"/>
        </w:rPr>
        <w:t xml:space="preserve"> </w:t>
      </w:r>
      <w:r>
        <w:rPr>
          <w:spacing w:val="-4"/>
          <w:w w:val="80"/>
        </w:rPr>
        <w:t>Mbale,</w:t>
      </w:r>
      <w:r>
        <w:rPr>
          <w:spacing w:val="-9"/>
        </w:rPr>
        <w:t xml:space="preserve"> </w:t>
      </w:r>
      <w:r>
        <w:rPr>
          <w:spacing w:val="-4"/>
          <w:w w:val="80"/>
        </w:rPr>
        <w:t>Kampala</w:t>
      </w:r>
      <w:r>
        <w:rPr>
          <w:spacing w:val="-10"/>
        </w:rPr>
        <w:t xml:space="preserve"> </w:t>
      </w:r>
      <w:r>
        <w:rPr>
          <w:spacing w:val="-4"/>
          <w:w w:val="80"/>
        </w:rPr>
        <w:t>and</w:t>
      </w:r>
      <w:r>
        <w:rPr>
          <w:spacing w:val="-9"/>
        </w:rPr>
        <w:t xml:space="preserve"> </w:t>
      </w:r>
      <w:r>
        <w:rPr>
          <w:spacing w:val="-4"/>
          <w:w w:val="80"/>
        </w:rPr>
        <w:t>Jinja.</w:t>
      </w:r>
      <w:r>
        <w:rPr>
          <w:spacing w:val="-7"/>
        </w:rPr>
        <w:t xml:space="preserve"> </w:t>
      </w:r>
      <w:r>
        <w:rPr>
          <w:spacing w:val="-4"/>
          <w:w w:val="80"/>
        </w:rPr>
        <w:t>Some</w:t>
      </w:r>
      <w:r>
        <w:rPr>
          <w:spacing w:val="-5"/>
        </w:rPr>
        <w:t xml:space="preserve"> </w:t>
      </w:r>
      <w:r>
        <w:rPr>
          <w:spacing w:val="-4"/>
          <w:w w:val="80"/>
        </w:rPr>
        <w:t>of</w:t>
      </w:r>
      <w:r>
        <w:rPr>
          <w:w w:val="80"/>
        </w:rPr>
        <w:t xml:space="preserve"> the</w:t>
      </w:r>
      <w:r>
        <w:rPr>
          <w:spacing w:val="-2"/>
          <w:w w:val="80"/>
        </w:rPr>
        <w:t xml:space="preserve"> </w:t>
      </w:r>
      <w:r>
        <w:rPr>
          <w:w w:val="80"/>
        </w:rPr>
        <w:t>children are bustards who don't have parents, others come from</w:t>
      </w:r>
      <w:r>
        <w:rPr>
          <w:spacing w:val="-3"/>
        </w:rPr>
        <w:t xml:space="preserve"> </w:t>
      </w:r>
      <w:r>
        <w:rPr>
          <w:w w:val="80"/>
        </w:rPr>
        <w:t>Karamoja region and war - torn areas of Gulu, Kitgum and Pader,</w:t>
      </w:r>
      <w:r>
        <w:rPr>
          <w:spacing w:val="-3"/>
          <w:w w:val="80"/>
        </w:rPr>
        <w:t xml:space="preserve"> </w:t>
      </w:r>
      <w:r>
        <w:rPr>
          <w:w w:val="80"/>
        </w:rPr>
        <w:t>some</w:t>
      </w:r>
      <w:r>
        <w:rPr>
          <w:spacing w:val="-2"/>
          <w:w w:val="80"/>
        </w:rPr>
        <w:t xml:space="preserve"> </w:t>
      </w:r>
      <w:r>
        <w:rPr>
          <w:w w:val="80"/>
        </w:rPr>
        <w:t>are</w:t>
      </w:r>
      <w:r>
        <w:rPr>
          <w:spacing w:val="-2"/>
          <w:w w:val="80"/>
        </w:rPr>
        <w:t xml:space="preserve"> </w:t>
      </w:r>
      <w:r>
        <w:rPr>
          <w:w w:val="80"/>
        </w:rPr>
        <w:t>sent</w:t>
      </w:r>
      <w:r>
        <w:rPr>
          <w:spacing w:val="-2"/>
          <w:w w:val="80"/>
        </w:rPr>
        <w:t xml:space="preserve"> </w:t>
      </w:r>
      <w:r>
        <w:rPr>
          <w:w w:val="80"/>
        </w:rPr>
        <w:t>by their</w:t>
      </w:r>
      <w:r>
        <w:rPr>
          <w:spacing w:val="-9"/>
          <w:w w:val="80"/>
        </w:rPr>
        <w:t xml:space="preserve"> </w:t>
      </w:r>
      <w:r>
        <w:rPr>
          <w:w w:val="80"/>
        </w:rPr>
        <w:t>parents</w:t>
      </w:r>
      <w:r>
        <w:rPr>
          <w:spacing w:val="-9"/>
          <w:w w:val="80"/>
        </w:rPr>
        <w:t xml:space="preserve"> </w:t>
      </w:r>
      <w:r>
        <w:rPr>
          <w:w w:val="80"/>
        </w:rPr>
        <w:t>to</w:t>
      </w:r>
      <w:r>
        <w:rPr>
          <w:spacing w:val="-9"/>
          <w:w w:val="80"/>
        </w:rPr>
        <w:t xml:space="preserve"> </w:t>
      </w:r>
      <w:r>
        <w:rPr>
          <w:w w:val="80"/>
        </w:rPr>
        <w:t>beg</w:t>
      </w:r>
      <w:r>
        <w:rPr>
          <w:spacing w:val="-10"/>
          <w:w w:val="80"/>
        </w:rPr>
        <w:t xml:space="preserve"> </w:t>
      </w:r>
      <w:r>
        <w:rPr>
          <w:w w:val="80"/>
        </w:rPr>
        <w:t>for</w:t>
      </w:r>
      <w:r>
        <w:rPr>
          <w:spacing w:val="-8"/>
          <w:w w:val="80"/>
        </w:rPr>
        <w:t xml:space="preserve"> </w:t>
      </w:r>
      <w:r>
        <w:rPr>
          <w:w w:val="80"/>
        </w:rPr>
        <w:t>a</w:t>
      </w:r>
      <w:r>
        <w:rPr>
          <w:spacing w:val="-9"/>
          <w:w w:val="80"/>
        </w:rPr>
        <w:t xml:space="preserve"> </w:t>
      </w:r>
      <w:r>
        <w:rPr>
          <w:w w:val="80"/>
        </w:rPr>
        <w:t>living,</w:t>
      </w:r>
      <w:r>
        <w:rPr>
          <w:spacing w:val="-7"/>
          <w:w w:val="80"/>
        </w:rPr>
        <w:t xml:space="preserve"> </w:t>
      </w:r>
      <w:r>
        <w:rPr>
          <w:w w:val="80"/>
        </w:rPr>
        <w:t>some</w:t>
      </w:r>
      <w:r>
        <w:rPr>
          <w:spacing w:val="-9"/>
          <w:w w:val="80"/>
        </w:rPr>
        <w:t xml:space="preserve"> </w:t>
      </w:r>
      <w:r>
        <w:rPr>
          <w:w w:val="80"/>
        </w:rPr>
        <w:t>are</w:t>
      </w:r>
      <w:r>
        <w:rPr>
          <w:spacing w:val="-10"/>
          <w:w w:val="80"/>
        </w:rPr>
        <w:t xml:space="preserve"> </w:t>
      </w:r>
      <w:r>
        <w:rPr>
          <w:w w:val="80"/>
        </w:rPr>
        <w:t>orphans</w:t>
      </w:r>
      <w:r>
        <w:rPr>
          <w:spacing w:val="-3"/>
          <w:w w:val="80"/>
        </w:rPr>
        <w:t xml:space="preserve"> </w:t>
      </w:r>
      <w:r>
        <w:rPr>
          <w:w w:val="80"/>
        </w:rPr>
        <w:t>whose</w:t>
      </w:r>
      <w:r>
        <w:rPr>
          <w:spacing w:val="-1"/>
          <w:w w:val="80"/>
        </w:rPr>
        <w:t xml:space="preserve"> </w:t>
      </w:r>
      <w:r>
        <w:rPr>
          <w:w w:val="80"/>
        </w:rPr>
        <w:t>parents</w:t>
      </w:r>
      <w:r>
        <w:rPr>
          <w:spacing w:val="-3"/>
          <w:w w:val="80"/>
        </w:rPr>
        <w:t xml:space="preserve"> </w:t>
      </w:r>
      <w:r>
        <w:rPr>
          <w:w w:val="80"/>
        </w:rPr>
        <w:t>died</w:t>
      </w:r>
      <w:r>
        <w:rPr>
          <w:spacing w:val="-4"/>
          <w:w w:val="80"/>
        </w:rPr>
        <w:t xml:space="preserve"> </w:t>
      </w:r>
      <w:r>
        <w:rPr>
          <w:w w:val="80"/>
        </w:rPr>
        <w:t>due</w:t>
      </w:r>
      <w:r>
        <w:rPr>
          <w:spacing w:val="-2"/>
          <w:w w:val="80"/>
        </w:rPr>
        <w:t xml:space="preserve"> </w:t>
      </w:r>
      <w:r>
        <w:rPr>
          <w:w w:val="80"/>
        </w:rPr>
        <w:t>to</w:t>
      </w:r>
      <w:r>
        <w:rPr>
          <w:spacing w:val="-4"/>
          <w:w w:val="80"/>
        </w:rPr>
        <w:t xml:space="preserve"> </w:t>
      </w:r>
      <w:r>
        <w:rPr>
          <w:w w:val="80"/>
        </w:rPr>
        <w:t>AIDS</w:t>
      </w:r>
      <w:r>
        <w:rPr>
          <w:spacing w:val="-4"/>
          <w:w w:val="80"/>
        </w:rPr>
        <w:t xml:space="preserve"> </w:t>
      </w:r>
      <w:r>
        <w:rPr>
          <w:w w:val="80"/>
        </w:rPr>
        <w:t>in</w:t>
      </w:r>
      <w:r>
        <w:rPr>
          <w:spacing w:val="-1"/>
          <w:w w:val="80"/>
        </w:rPr>
        <w:t xml:space="preserve"> </w:t>
      </w:r>
      <w:r>
        <w:rPr>
          <w:w w:val="80"/>
        </w:rPr>
        <w:t>Rakai</w:t>
      </w:r>
      <w:r>
        <w:rPr>
          <w:spacing w:val="-3"/>
          <w:w w:val="80"/>
        </w:rPr>
        <w:t xml:space="preserve"> </w:t>
      </w:r>
      <w:r>
        <w:rPr>
          <w:w w:val="80"/>
        </w:rPr>
        <w:t>and</w:t>
      </w:r>
      <w:r>
        <w:rPr>
          <w:spacing w:val="-1"/>
          <w:w w:val="80"/>
        </w:rPr>
        <w:t xml:space="preserve"> </w:t>
      </w:r>
      <w:r>
        <w:rPr>
          <w:w w:val="80"/>
        </w:rPr>
        <w:t>other</w:t>
      </w:r>
      <w:r>
        <w:rPr>
          <w:spacing w:val="-4"/>
          <w:w w:val="80"/>
        </w:rPr>
        <w:t xml:space="preserve"> </w:t>
      </w:r>
      <w:r>
        <w:rPr>
          <w:w w:val="80"/>
        </w:rPr>
        <w:t>areas</w:t>
      </w:r>
      <w:r>
        <w:rPr>
          <w:spacing w:val="-2"/>
          <w:w w:val="80"/>
        </w:rPr>
        <w:t xml:space="preserve"> </w:t>
      </w:r>
      <w:r>
        <w:rPr>
          <w:w w:val="80"/>
        </w:rPr>
        <w:t>and</w:t>
      </w:r>
      <w:r>
        <w:rPr>
          <w:spacing w:val="-5"/>
          <w:w w:val="80"/>
        </w:rPr>
        <w:t xml:space="preserve"> </w:t>
      </w:r>
      <w:r>
        <w:rPr>
          <w:w w:val="80"/>
        </w:rPr>
        <w:t>so</w:t>
      </w:r>
      <w:r>
        <w:rPr>
          <w:spacing w:val="-1"/>
          <w:w w:val="80"/>
        </w:rPr>
        <w:t xml:space="preserve"> </w:t>
      </w:r>
      <w:r>
        <w:rPr>
          <w:w w:val="80"/>
        </w:rPr>
        <w:t>have</w:t>
      </w:r>
      <w:r>
        <w:rPr>
          <w:spacing w:val="-2"/>
          <w:w w:val="80"/>
        </w:rPr>
        <w:t xml:space="preserve"> </w:t>
      </w:r>
      <w:r>
        <w:rPr>
          <w:w w:val="80"/>
        </w:rPr>
        <w:t>no</w:t>
      </w:r>
      <w:r>
        <w:rPr>
          <w:spacing w:val="-1"/>
          <w:w w:val="80"/>
        </w:rPr>
        <w:t xml:space="preserve"> </w:t>
      </w:r>
      <w:r>
        <w:rPr>
          <w:w w:val="80"/>
        </w:rPr>
        <w:t>one</w:t>
      </w:r>
      <w:r>
        <w:rPr>
          <w:spacing w:val="-2"/>
          <w:w w:val="80"/>
        </w:rPr>
        <w:t xml:space="preserve"> </w:t>
      </w:r>
      <w:r>
        <w:rPr>
          <w:w w:val="80"/>
        </w:rPr>
        <w:t>to</w:t>
      </w:r>
      <w:r>
        <w:rPr>
          <w:spacing w:val="-4"/>
          <w:w w:val="80"/>
        </w:rPr>
        <w:t xml:space="preserve"> </w:t>
      </w:r>
      <w:r>
        <w:rPr>
          <w:w w:val="80"/>
        </w:rPr>
        <w:t>help,</w:t>
      </w:r>
      <w:r>
        <w:rPr>
          <w:spacing w:val="-3"/>
          <w:w w:val="80"/>
        </w:rPr>
        <w:t xml:space="preserve"> </w:t>
      </w:r>
      <w:r>
        <w:rPr>
          <w:w w:val="80"/>
        </w:rPr>
        <w:t>etc.</w:t>
      </w:r>
    </w:p>
    <w:p w:rsidR="00E5575B" w:rsidRDefault="00D512E5">
      <w:pPr>
        <w:pStyle w:val="BodyText"/>
        <w:spacing w:line="242" w:lineRule="auto"/>
        <w:ind w:right="626" w:firstLine="360"/>
        <w:jc w:val="both"/>
      </w:pPr>
      <w:r>
        <w:rPr>
          <w:w w:val="80"/>
        </w:rPr>
        <w:t>High population growth</w:t>
      </w:r>
      <w:r>
        <w:t xml:space="preserve"> </w:t>
      </w:r>
      <w:r>
        <w:rPr>
          <w:w w:val="80"/>
        </w:rPr>
        <w:t xml:space="preserve">in Kampala, Wakiso, Mbale, Kisoro and Kabale has resulted in high inflation tendencies because the government spends </w:t>
      </w:r>
      <w:r>
        <w:rPr>
          <w:w w:val="85"/>
        </w:rPr>
        <w:t>much of</w:t>
      </w:r>
      <w:r>
        <w:rPr>
          <w:spacing w:val="-2"/>
          <w:w w:val="85"/>
        </w:rPr>
        <w:t xml:space="preserve"> </w:t>
      </w:r>
      <w:r>
        <w:rPr>
          <w:w w:val="85"/>
        </w:rPr>
        <w:t>foreign</w:t>
      </w:r>
      <w:r>
        <w:rPr>
          <w:spacing w:val="-2"/>
          <w:w w:val="85"/>
        </w:rPr>
        <w:t xml:space="preserve"> </w:t>
      </w:r>
      <w:r>
        <w:rPr>
          <w:w w:val="85"/>
        </w:rPr>
        <w:t>exchange on its population by importing more social goods like</w:t>
      </w:r>
      <w:r>
        <w:rPr>
          <w:spacing w:val="-1"/>
          <w:w w:val="85"/>
        </w:rPr>
        <w:t xml:space="preserve"> </w:t>
      </w:r>
      <w:r>
        <w:rPr>
          <w:w w:val="85"/>
        </w:rPr>
        <w:t>drugs,</w:t>
      </w:r>
      <w:r>
        <w:rPr>
          <w:spacing w:val="-2"/>
          <w:w w:val="85"/>
        </w:rPr>
        <w:t xml:space="preserve"> </w:t>
      </w:r>
      <w:r>
        <w:rPr>
          <w:w w:val="85"/>
        </w:rPr>
        <w:t>books</w:t>
      </w:r>
      <w:r>
        <w:rPr>
          <w:spacing w:val="-1"/>
          <w:w w:val="85"/>
        </w:rPr>
        <w:t xml:space="preserve"> </w:t>
      </w:r>
      <w:r>
        <w:rPr>
          <w:w w:val="85"/>
        </w:rPr>
        <w:t>of</w:t>
      </w:r>
      <w:r>
        <w:rPr>
          <w:spacing w:val="-1"/>
          <w:w w:val="85"/>
        </w:rPr>
        <w:t xml:space="preserve"> </w:t>
      </w:r>
      <w:r>
        <w:rPr>
          <w:w w:val="85"/>
        </w:rPr>
        <w:t xml:space="preserve">universal primary and secondary education and </w:t>
      </w:r>
      <w:r>
        <w:rPr>
          <w:w w:val="80"/>
        </w:rPr>
        <w:t>others and yet this money would be used to</w:t>
      </w:r>
      <w:r>
        <w:t xml:space="preserve"> </w:t>
      </w:r>
      <w:r>
        <w:rPr>
          <w:w w:val="80"/>
        </w:rPr>
        <w:t xml:space="preserve">develop other fixed developments like industries, electricity dams, roads, etc thus balance of payment </w:t>
      </w:r>
      <w:r>
        <w:rPr>
          <w:spacing w:val="-2"/>
          <w:w w:val="90"/>
        </w:rPr>
        <w:t>problems.</w:t>
      </w:r>
    </w:p>
    <w:p w:rsidR="00E5575B" w:rsidRDefault="00D512E5">
      <w:pPr>
        <w:pStyle w:val="BodyText"/>
        <w:spacing w:before="1" w:line="242" w:lineRule="auto"/>
        <w:ind w:right="617" w:firstLine="360"/>
        <w:jc w:val="both"/>
      </w:pPr>
      <w:r>
        <w:rPr>
          <w:spacing w:val="-2"/>
          <w:w w:val="80"/>
        </w:rPr>
        <w:t>High</w:t>
      </w:r>
      <w:r>
        <w:rPr>
          <w:spacing w:val="-2"/>
        </w:rPr>
        <w:t xml:space="preserve"> </w:t>
      </w:r>
      <w:r>
        <w:rPr>
          <w:spacing w:val="-2"/>
          <w:w w:val="80"/>
        </w:rPr>
        <w:t>population</w:t>
      </w:r>
      <w:r>
        <w:rPr>
          <w:spacing w:val="-2"/>
        </w:rPr>
        <w:t xml:space="preserve"> </w:t>
      </w:r>
      <w:r>
        <w:rPr>
          <w:spacing w:val="-2"/>
          <w:w w:val="80"/>
        </w:rPr>
        <w:t>growth</w:t>
      </w:r>
      <w:r>
        <w:rPr>
          <w:spacing w:val="-2"/>
        </w:rPr>
        <w:t xml:space="preserve"> </w:t>
      </w:r>
      <w:r>
        <w:rPr>
          <w:spacing w:val="-2"/>
          <w:w w:val="80"/>
        </w:rPr>
        <w:t>rate</w:t>
      </w:r>
      <w:r>
        <w:rPr>
          <w:spacing w:val="-2"/>
        </w:rPr>
        <w:t xml:space="preserve"> </w:t>
      </w:r>
      <w:r>
        <w:rPr>
          <w:spacing w:val="-2"/>
          <w:w w:val="80"/>
        </w:rPr>
        <w:t>have</w:t>
      </w:r>
      <w:r>
        <w:rPr>
          <w:spacing w:val="-2"/>
        </w:rPr>
        <w:t xml:space="preserve"> </w:t>
      </w:r>
      <w:r>
        <w:rPr>
          <w:spacing w:val="-2"/>
          <w:w w:val="80"/>
        </w:rPr>
        <w:t>led</w:t>
      </w:r>
      <w:r>
        <w:rPr>
          <w:spacing w:val="-2"/>
        </w:rPr>
        <w:t xml:space="preserve"> </w:t>
      </w:r>
      <w:r>
        <w:rPr>
          <w:spacing w:val="-2"/>
          <w:w w:val="80"/>
        </w:rPr>
        <w:t>to</w:t>
      </w:r>
      <w:r>
        <w:rPr>
          <w:spacing w:val="-2"/>
        </w:rPr>
        <w:t xml:space="preserve"> </w:t>
      </w:r>
      <w:r>
        <w:rPr>
          <w:spacing w:val="-2"/>
          <w:w w:val="80"/>
        </w:rPr>
        <w:t>over</w:t>
      </w:r>
      <w:r>
        <w:rPr>
          <w:spacing w:val="-2"/>
        </w:rPr>
        <w:t xml:space="preserve"> </w:t>
      </w:r>
      <w:r>
        <w:rPr>
          <w:spacing w:val="-2"/>
          <w:w w:val="80"/>
        </w:rPr>
        <w:t>crowding</w:t>
      </w:r>
      <w:r>
        <w:rPr>
          <w:spacing w:val="-2"/>
        </w:rPr>
        <w:t xml:space="preserve"> </w:t>
      </w:r>
      <w:r>
        <w:rPr>
          <w:spacing w:val="-2"/>
          <w:w w:val="80"/>
        </w:rPr>
        <w:t>and</w:t>
      </w:r>
      <w:r>
        <w:rPr>
          <w:spacing w:val="-2"/>
        </w:rPr>
        <w:t xml:space="preserve"> </w:t>
      </w:r>
      <w:r>
        <w:rPr>
          <w:spacing w:val="-2"/>
          <w:w w:val="80"/>
        </w:rPr>
        <w:t>congestion</w:t>
      </w:r>
      <w:r>
        <w:rPr>
          <w:spacing w:val="-2"/>
        </w:rPr>
        <w:t xml:space="preserve"> </w:t>
      </w:r>
      <w:r>
        <w:rPr>
          <w:spacing w:val="-2"/>
          <w:w w:val="80"/>
        </w:rPr>
        <w:t>in</w:t>
      </w:r>
      <w:r>
        <w:rPr>
          <w:spacing w:val="-1"/>
        </w:rPr>
        <w:t xml:space="preserve"> </w:t>
      </w:r>
      <w:r>
        <w:rPr>
          <w:spacing w:val="-2"/>
          <w:w w:val="80"/>
        </w:rPr>
        <w:t>Kampala,</w:t>
      </w:r>
      <w:r>
        <w:rPr>
          <w:spacing w:val="-10"/>
        </w:rPr>
        <w:t xml:space="preserve"> </w:t>
      </w:r>
      <w:r>
        <w:rPr>
          <w:spacing w:val="-2"/>
          <w:w w:val="80"/>
        </w:rPr>
        <w:t>Jinja</w:t>
      </w:r>
      <w:r>
        <w:rPr>
          <w:spacing w:val="-10"/>
        </w:rPr>
        <w:t xml:space="preserve"> </w:t>
      </w:r>
      <w:r>
        <w:rPr>
          <w:spacing w:val="-2"/>
          <w:w w:val="80"/>
        </w:rPr>
        <w:t>and</w:t>
      </w:r>
      <w:r>
        <w:rPr>
          <w:spacing w:val="-10"/>
        </w:rPr>
        <w:t xml:space="preserve"> </w:t>
      </w:r>
      <w:r>
        <w:rPr>
          <w:spacing w:val="-2"/>
          <w:w w:val="80"/>
        </w:rPr>
        <w:t>Mukono</w:t>
      </w:r>
      <w:r>
        <w:rPr>
          <w:spacing w:val="-10"/>
        </w:rPr>
        <w:t xml:space="preserve"> </w:t>
      </w:r>
      <w:r>
        <w:rPr>
          <w:spacing w:val="-2"/>
          <w:w w:val="80"/>
        </w:rPr>
        <w:t>like</w:t>
      </w:r>
      <w:r>
        <w:rPr>
          <w:spacing w:val="-10"/>
        </w:rPr>
        <w:t xml:space="preserve"> </w:t>
      </w:r>
      <w:r>
        <w:rPr>
          <w:spacing w:val="-2"/>
          <w:w w:val="80"/>
        </w:rPr>
        <w:t>traffic</w:t>
      </w:r>
      <w:r>
        <w:rPr>
          <w:spacing w:val="-10"/>
        </w:rPr>
        <w:t xml:space="preserve"> </w:t>
      </w:r>
      <w:r>
        <w:rPr>
          <w:spacing w:val="-2"/>
          <w:w w:val="80"/>
        </w:rPr>
        <w:t>congestion</w:t>
      </w:r>
      <w:r>
        <w:rPr>
          <w:spacing w:val="-10"/>
        </w:rPr>
        <w:t xml:space="preserve"> </w:t>
      </w:r>
      <w:r>
        <w:rPr>
          <w:spacing w:val="-2"/>
          <w:w w:val="80"/>
        </w:rPr>
        <w:t>in</w:t>
      </w:r>
      <w:r>
        <w:rPr>
          <w:spacing w:val="-10"/>
        </w:rPr>
        <w:t xml:space="preserve"> </w:t>
      </w:r>
      <w:r>
        <w:rPr>
          <w:spacing w:val="-2"/>
          <w:w w:val="80"/>
        </w:rPr>
        <w:t>Nakawa,</w:t>
      </w:r>
      <w:r>
        <w:rPr>
          <w:spacing w:val="-7"/>
        </w:rPr>
        <w:t xml:space="preserve"> </w:t>
      </w:r>
      <w:r>
        <w:rPr>
          <w:spacing w:val="-2"/>
          <w:w w:val="80"/>
        </w:rPr>
        <w:t>Kireka,</w:t>
      </w:r>
      <w:r>
        <w:rPr>
          <w:spacing w:val="-11"/>
        </w:rPr>
        <w:t xml:space="preserve"> </w:t>
      </w:r>
      <w:r>
        <w:rPr>
          <w:spacing w:val="-2"/>
          <w:w w:val="80"/>
        </w:rPr>
        <w:t xml:space="preserve">Seeta, </w:t>
      </w:r>
      <w:r>
        <w:rPr>
          <w:w w:val="80"/>
        </w:rPr>
        <w:t>Mukono and Njeru along Kampala - Jinja road; on</w:t>
      </w:r>
      <w:r>
        <w:rPr>
          <w:spacing w:val="-7"/>
        </w:rPr>
        <w:t xml:space="preserve"> </w:t>
      </w:r>
      <w:r>
        <w:rPr>
          <w:w w:val="80"/>
        </w:rPr>
        <w:t>Bombo road in</w:t>
      </w:r>
      <w:r>
        <w:rPr>
          <w:spacing w:val="-6"/>
        </w:rPr>
        <w:t xml:space="preserve"> </w:t>
      </w:r>
      <w:r>
        <w:rPr>
          <w:w w:val="80"/>
        </w:rPr>
        <w:t>Wandegeya, Bwaise and Kawempe. Such traffic</w:t>
      </w:r>
      <w:r>
        <w:rPr>
          <w:spacing w:val="-1"/>
          <w:w w:val="80"/>
        </w:rPr>
        <w:t xml:space="preserve"> </w:t>
      </w:r>
      <w:r>
        <w:rPr>
          <w:w w:val="80"/>
        </w:rPr>
        <w:t>congestion has</w:t>
      </w:r>
      <w:r>
        <w:rPr>
          <w:spacing w:val="-1"/>
          <w:w w:val="80"/>
        </w:rPr>
        <w:t xml:space="preserve"> </w:t>
      </w:r>
      <w:r>
        <w:rPr>
          <w:w w:val="80"/>
        </w:rPr>
        <w:t>disrupted operation</w:t>
      </w:r>
      <w:r>
        <w:rPr>
          <w:spacing w:val="-2"/>
          <w:w w:val="80"/>
        </w:rPr>
        <w:t xml:space="preserve"> </w:t>
      </w:r>
      <w:r>
        <w:rPr>
          <w:w w:val="80"/>
        </w:rPr>
        <w:t xml:space="preserve">of </w:t>
      </w:r>
      <w:r>
        <w:rPr>
          <w:spacing w:val="-2"/>
          <w:w w:val="80"/>
        </w:rPr>
        <w:t>businesses,</w:t>
      </w:r>
      <w:r>
        <w:rPr>
          <w:spacing w:val="-11"/>
          <w:w w:val="80"/>
        </w:rPr>
        <w:t xml:space="preserve"> </w:t>
      </w:r>
      <w:r>
        <w:rPr>
          <w:spacing w:val="-2"/>
          <w:w w:val="80"/>
        </w:rPr>
        <w:t>loss</w:t>
      </w:r>
      <w:r>
        <w:rPr>
          <w:spacing w:val="-12"/>
          <w:w w:val="80"/>
        </w:rPr>
        <w:t xml:space="preserve"> </w:t>
      </w:r>
      <w:r>
        <w:rPr>
          <w:spacing w:val="-2"/>
          <w:w w:val="80"/>
        </w:rPr>
        <w:t>of</w:t>
      </w:r>
      <w:r>
        <w:rPr>
          <w:spacing w:val="-11"/>
          <w:w w:val="80"/>
        </w:rPr>
        <w:t xml:space="preserve"> </w:t>
      </w:r>
      <w:r>
        <w:rPr>
          <w:spacing w:val="-2"/>
          <w:w w:val="80"/>
        </w:rPr>
        <w:t>lives</w:t>
      </w:r>
      <w:r>
        <w:rPr>
          <w:spacing w:val="-12"/>
          <w:w w:val="80"/>
        </w:rPr>
        <w:t xml:space="preserve"> </w:t>
      </w:r>
      <w:r>
        <w:rPr>
          <w:spacing w:val="-2"/>
          <w:w w:val="80"/>
        </w:rPr>
        <w:t>by</w:t>
      </w:r>
      <w:r>
        <w:rPr>
          <w:spacing w:val="-12"/>
          <w:w w:val="80"/>
        </w:rPr>
        <w:t xml:space="preserve"> </w:t>
      </w:r>
      <w:r>
        <w:rPr>
          <w:spacing w:val="-2"/>
          <w:w w:val="80"/>
        </w:rPr>
        <w:t>people</w:t>
      </w:r>
      <w:r>
        <w:rPr>
          <w:spacing w:val="-11"/>
          <w:w w:val="80"/>
        </w:rPr>
        <w:t xml:space="preserve"> </w:t>
      </w:r>
      <w:r>
        <w:rPr>
          <w:spacing w:val="-2"/>
          <w:w w:val="80"/>
        </w:rPr>
        <w:t>in</w:t>
      </w:r>
      <w:r>
        <w:rPr>
          <w:spacing w:val="-9"/>
          <w:w w:val="80"/>
        </w:rPr>
        <w:t xml:space="preserve"> </w:t>
      </w:r>
      <w:r>
        <w:rPr>
          <w:spacing w:val="-2"/>
          <w:w w:val="80"/>
        </w:rPr>
        <w:t>medical</w:t>
      </w:r>
      <w:r>
        <w:rPr>
          <w:spacing w:val="-9"/>
          <w:w w:val="80"/>
        </w:rPr>
        <w:t xml:space="preserve"> </w:t>
      </w:r>
      <w:r>
        <w:rPr>
          <w:spacing w:val="-2"/>
          <w:w w:val="80"/>
        </w:rPr>
        <w:t>Ambulances,</w:t>
      </w:r>
      <w:r>
        <w:rPr>
          <w:spacing w:val="-9"/>
          <w:w w:val="80"/>
        </w:rPr>
        <w:t xml:space="preserve"> </w:t>
      </w:r>
      <w:r>
        <w:rPr>
          <w:spacing w:val="-2"/>
          <w:w w:val="80"/>
        </w:rPr>
        <w:t>inhalation</w:t>
      </w:r>
      <w:r>
        <w:rPr>
          <w:spacing w:val="-11"/>
          <w:w w:val="80"/>
        </w:rPr>
        <w:t xml:space="preserve"> </w:t>
      </w:r>
      <w:r>
        <w:rPr>
          <w:spacing w:val="-2"/>
          <w:w w:val="80"/>
        </w:rPr>
        <w:t>of</w:t>
      </w:r>
      <w:r>
        <w:rPr>
          <w:spacing w:val="-11"/>
          <w:w w:val="80"/>
        </w:rPr>
        <w:t xml:space="preserve"> </w:t>
      </w:r>
      <w:r>
        <w:rPr>
          <w:spacing w:val="-2"/>
          <w:w w:val="80"/>
        </w:rPr>
        <w:t>Carbon</w:t>
      </w:r>
      <w:r>
        <w:rPr>
          <w:spacing w:val="-13"/>
          <w:w w:val="80"/>
        </w:rPr>
        <w:t xml:space="preserve"> </w:t>
      </w:r>
      <w:r>
        <w:rPr>
          <w:spacing w:val="-2"/>
          <w:w w:val="80"/>
        </w:rPr>
        <w:t>monoxide</w:t>
      </w:r>
      <w:r>
        <w:rPr>
          <w:spacing w:val="-4"/>
          <w:w w:val="80"/>
        </w:rPr>
        <w:t xml:space="preserve"> </w:t>
      </w:r>
      <w:r>
        <w:rPr>
          <w:spacing w:val="-2"/>
          <w:w w:val="80"/>
        </w:rPr>
        <w:t>gas</w:t>
      </w:r>
      <w:r>
        <w:rPr>
          <w:spacing w:val="-7"/>
          <w:w w:val="80"/>
        </w:rPr>
        <w:t xml:space="preserve"> </w:t>
      </w:r>
      <w:r>
        <w:rPr>
          <w:spacing w:val="-2"/>
          <w:w w:val="80"/>
        </w:rPr>
        <w:t>and</w:t>
      </w:r>
      <w:r>
        <w:rPr>
          <w:spacing w:val="-4"/>
          <w:w w:val="80"/>
        </w:rPr>
        <w:t xml:space="preserve"> </w:t>
      </w:r>
      <w:r>
        <w:rPr>
          <w:spacing w:val="-2"/>
          <w:w w:val="80"/>
        </w:rPr>
        <w:t>vehicle</w:t>
      </w:r>
      <w:r>
        <w:rPr>
          <w:spacing w:val="-7"/>
          <w:w w:val="80"/>
        </w:rPr>
        <w:t xml:space="preserve"> </w:t>
      </w:r>
      <w:r>
        <w:rPr>
          <w:spacing w:val="-2"/>
          <w:w w:val="80"/>
        </w:rPr>
        <w:t>fumes</w:t>
      </w:r>
      <w:r>
        <w:rPr>
          <w:spacing w:val="-4"/>
          <w:w w:val="80"/>
        </w:rPr>
        <w:t xml:space="preserve"> </w:t>
      </w:r>
      <w:r>
        <w:rPr>
          <w:spacing w:val="-2"/>
          <w:w w:val="80"/>
        </w:rPr>
        <w:t>which</w:t>
      </w:r>
      <w:r>
        <w:rPr>
          <w:spacing w:val="-4"/>
          <w:w w:val="80"/>
        </w:rPr>
        <w:t xml:space="preserve"> </w:t>
      </w:r>
      <w:r>
        <w:rPr>
          <w:spacing w:val="-2"/>
          <w:w w:val="80"/>
        </w:rPr>
        <w:t>are</w:t>
      </w:r>
      <w:r>
        <w:rPr>
          <w:spacing w:val="-4"/>
          <w:w w:val="80"/>
        </w:rPr>
        <w:t xml:space="preserve"> </w:t>
      </w:r>
      <w:r>
        <w:rPr>
          <w:spacing w:val="-2"/>
          <w:w w:val="80"/>
        </w:rPr>
        <w:t>dangerous</w:t>
      </w:r>
      <w:r>
        <w:rPr>
          <w:spacing w:val="-4"/>
          <w:w w:val="80"/>
        </w:rPr>
        <w:t xml:space="preserve"> </w:t>
      </w:r>
      <w:r>
        <w:rPr>
          <w:spacing w:val="-2"/>
          <w:w w:val="80"/>
        </w:rPr>
        <w:t>to</w:t>
      </w:r>
      <w:r>
        <w:rPr>
          <w:spacing w:val="-4"/>
          <w:w w:val="80"/>
        </w:rPr>
        <w:t xml:space="preserve"> </w:t>
      </w:r>
      <w:r>
        <w:rPr>
          <w:spacing w:val="-2"/>
          <w:w w:val="80"/>
        </w:rPr>
        <w:t>human</w:t>
      </w:r>
      <w:r>
        <w:rPr>
          <w:spacing w:val="-6"/>
          <w:w w:val="80"/>
        </w:rPr>
        <w:t xml:space="preserve"> </w:t>
      </w:r>
      <w:r>
        <w:rPr>
          <w:spacing w:val="-2"/>
          <w:w w:val="80"/>
        </w:rPr>
        <w:t>life.</w:t>
      </w:r>
    </w:p>
    <w:p w:rsidR="00E5575B" w:rsidRDefault="00D512E5">
      <w:pPr>
        <w:pStyle w:val="BodyText"/>
        <w:spacing w:before="3" w:line="242" w:lineRule="auto"/>
        <w:ind w:right="617" w:firstLine="360"/>
        <w:jc w:val="both"/>
      </w:pPr>
      <w:r>
        <w:rPr>
          <w:spacing w:val="-2"/>
          <w:w w:val="80"/>
        </w:rPr>
        <w:t>High</w:t>
      </w:r>
      <w:r>
        <w:rPr>
          <w:spacing w:val="-12"/>
        </w:rPr>
        <w:t xml:space="preserve"> </w:t>
      </w:r>
      <w:r>
        <w:rPr>
          <w:spacing w:val="-2"/>
          <w:w w:val="80"/>
        </w:rPr>
        <w:t>population</w:t>
      </w:r>
      <w:r>
        <w:rPr>
          <w:spacing w:val="-11"/>
        </w:rPr>
        <w:t xml:space="preserve"> </w:t>
      </w:r>
      <w:r>
        <w:rPr>
          <w:spacing w:val="-2"/>
          <w:w w:val="80"/>
        </w:rPr>
        <w:t>growth</w:t>
      </w:r>
      <w:r>
        <w:rPr>
          <w:spacing w:val="-10"/>
        </w:rPr>
        <w:t xml:space="preserve"> </w:t>
      </w:r>
      <w:r>
        <w:rPr>
          <w:spacing w:val="-2"/>
          <w:w w:val="80"/>
        </w:rPr>
        <w:t>rate</w:t>
      </w:r>
      <w:r>
        <w:rPr>
          <w:spacing w:val="-10"/>
        </w:rPr>
        <w:t xml:space="preserve"> </w:t>
      </w:r>
      <w:r>
        <w:rPr>
          <w:spacing w:val="-2"/>
          <w:w w:val="80"/>
        </w:rPr>
        <w:t>has</w:t>
      </w:r>
      <w:r>
        <w:rPr>
          <w:spacing w:val="-11"/>
        </w:rPr>
        <w:t xml:space="preserve"> </w:t>
      </w:r>
      <w:r>
        <w:rPr>
          <w:spacing w:val="-2"/>
          <w:w w:val="80"/>
        </w:rPr>
        <w:t>resulted</w:t>
      </w:r>
      <w:r>
        <w:rPr>
          <w:spacing w:val="-8"/>
        </w:rPr>
        <w:t xml:space="preserve"> </w:t>
      </w:r>
      <w:r>
        <w:rPr>
          <w:spacing w:val="-2"/>
          <w:w w:val="80"/>
        </w:rPr>
        <w:t>into</w:t>
      </w:r>
      <w:r>
        <w:rPr>
          <w:spacing w:val="-10"/>
        </w:rPr>
        <w:t xml:space="preserve"> </w:t>
      </w:r>
      <w:r>
        <w:rPr>
          <w:spacing w:val="-2"/>
          <w:w w:val="80"/>
        </w:rPr>
        <w:t>high</w:t>
      </w:r>
      <w:r>
        <w:rPr>
          <w:spacing w:val="-10"/>
        </w:rPr>
        <w:t xml:space="preserve"> </w:t>
      </w:r>
      <w:r>
        <w:rPr>
          <w:spacing w:val="-2"/>
          <w:w w:val="80"/>
        </w:rPr>
        <w:t>crime</w:t>
      </w:r>
      <w:r>
        <w:rPr>
          <w:spacing w:val="-8"/>
        </w:rPr>
        <w:t xml:space="preserve"> </w:t>
      </w:r>
      <w:r>
        <w:rPr>
          <w:spacing w:val="-2"/>
          <w:w w:val="80"/>
        </w:rPr>
        <w:t>rates</w:t>
      </w:r>
      <w:r>
        <w:rPr>
          <w:spacing w:val="-8"/>
        </w:rPr>
        <w:t xml:space="preserve"> </w:t>
      </w:r>
      <w:r>
        <w:rPr>
          <w:spacing w:val="-2"/>
          <w:w w:val="80"/>
        </w:rPr>
        <w:t>in</w:t>
      </w:r>
      <w:r>
        <w:rPr>
          <w:spacing w:val="-7"/>
        </w:rPr>
        <w:t xml:space="preserve"> </w:t>
      </w:r>
      <w:r>
        <w:rPr>
          <w:spacing w:val="-2"/>
          <w:w w:val="80"/>
        </w:rPr>
        <w:t>Kampala,</w:t>
      </w:r>
      <w:r>
        <w:rPr>
          <w:spacing w:val="-10"/>
        </w:rPr>
        <w:t xml:space="preserve"> </w:t>
      </w:r>
      <w:r>
        <w:rPr>
          <w:spacing w:val="-2"/>
          <w:w w:val="80"/>
        </w:rPr>
        <w:t>Jinja</w:t>
      </w:r>
      <w:r>
        <w:rPr>
          <w:spacing w:val="-10"/>
        </w:rPr>
        <w:t xml:space="preserve"> </w:t>
      </w:r>
      <w:r>
        <w:rPr>
          <w:spacing w:val="-2"/>
          <w:w w:val="80"/>
        </w:rPr>
        <w:t>and</w:t>
      </w:r>
      <w:r>
        <w:rPr>
          <w:spacing w:val="-12"/>
        </w:rPr>
        <w:t xml:space="preserve"> </w:t>
      </w:r>
      <w:r>
        <w:rPr>
          <w:spacing w:val="-2"/>
          <w:w w:val="80"/>
        </w:rPr>
        <w:t>Masaka.</w:t>
      </w:r>
      <w:r>
        <w:rPr>
          <w:spacing w:val="-10"/>
        </w:rPr>
        <w:t xml:space="preserve"> </w:t>
      </w:r>
      <w:r>
        <w:rPr>
          <w:spacing w:val="-2"/>
          <w:w w:val="80"/>
        </w:rPr>
        <w:t>Such</w:t>
      </w:r>
      <w:r>
        <w:rPr>
          <w:spacing w:val="-10"/>
        </w:rPr>
        <w:t xml:space="preserve"> </w:t>
      </w:r>
      <w:r>
        <w:rPr>
          <w:spacing w:val="-2"/>
          <w:w w:val="80"/>
        </w:rPr>
        <w:t>crimes</w:t>
      </w:r>
      <w:r>
        <w:rPr>
          <w:spacing w:val="-11"/>
        </w:rPr>
        <w:t xml:space="preserve"> </w:t>
      </w:r>
      <w:r>
        <w:rPr>
          <w:spacing w:val="-2"/>
          <w:w w:val="80"/>
        </w:rPr>
        <w:t>in</w:t>
      </w:r>
      <w:r>
        <w:rPr>
          <w:spacing w:val="-8"/>
        </w:rPr>
        <w:t xml:space="preserve"> </w:t>
      </w:r>
      <w:r>
        <w:rPr>
          <w:spacing w:val="-2"/>
          <w:w w:val="80"/>
        </w:rPr>
        <w:t>Kampala</w:t>
      </w:r>
      <w:r>
        <w:rPr>
          <w:spacing w:val="-10"/>
        </w:rPr>
        <w:t xml:space="preserve"> </w:t>
      </w:r>
      <w:r>
        <w:rPr>
          <w:spacing w:val="-2"/>
          <w:w w:val="80"/>
        </w:rPr>
        <w:t>city</w:t>
      </w:r>
      <w:r>
        <w:rPr>
          <w:spacing w:val="-10"/>
        </w:rPr>
        <w:t xml:space="preserve"> </w:t>
      </w:r>
      <w:r>
        <w:rPr>
          <w:spacing w:val="-2"/>
          <w:w w:val="80"/>
        </w:rPr>
        <w:t>range</w:t>
      </w:r>
      <w:r>
        <w:rPr>
          <w:spacing w:val="-10"/>
        </w:rPr>
        <w:t xml:space="preserve"> </w:t>
      </w:r>
      <w:r>
        <w:rPr>
          <w:spacing w:val="-2"/>
          <w:w w:val="80"/>
        </w:rPr>
        <w:t>from</w:t>
      </w:r>
      <w:r>
        <w:rPr>
          <w:spacing w:val="-12"/>
        </w:rPr>
        <w:t xml:space="preserve"> </w:t>
      </w:r>
      <w:r>
        <w:rPr>
          <w:spacing w:val="-2"/>
          <w:w w:val="80"/>
        </w:rPr>
        <w:t>big</w:t>
      </w:r>
      <w:r>
        <w:rPr>
          <w:spacing w:val="-10"/>
        </w:rPr>
        <w:t xml:space="preserve"> </w:t>
      </w:r>
      <w:r>
        <w:rPr>
          <w:spacing w:val="-2"/>
          <w:w w:val="80"/>
        </w:rPr>
        <w:t>crimes</w:t>
      </w:r>
      <w:r>
        <w:rPr>
          <w:spacing w:val="-11"/>
        </w:rPr>
        <w:t xml:space="preserve"> </w:t>
      </w:r>
      <w:r>
        <w:rPr>
          <w:spacing w:val="-2"/>
          <w:w w:val="80"/>
        </w:rPr>
        <w:t>of</w:t>
      </w:r>
      <w:r>
        <w:rPr>
          <w:spacing w:val="-10"/>
        </w:rPr>
        <w:t xml:space="preserve"> </w:t>
      </w:r>
      <w:r>
        <w:rPr>
          <w:spacing w:val="-2"/>
          <w:w w:val="80"/>
        </w:rPr>
        <w:t xml:space="preserve">car </w:t>
      </w:r>
      <w:r>
        <w:rPr>
          <w:spacing w:val="-4"/>
          <w:w w:val="80"/>
        </w:rPr>
        <w:t>robbery,</w:t>
      </w:r>
      <w:r>
        <w:rPr>
          <w:spacing w:val="-10"/>
        </w:rPr>
        <w:t xml:space="preserve"> </w:t>
      </w:r>
      <w:r>
        <w:rPr>
          <w:spacing w:val="-4"/>
          <w:w w:val="80"/>
        </w:rPr>
        <w:t>bank</w:t>
      </w:r>
      <w:r>
        <w:rPr>
          <w:spacing w:val="-9"/>
        </w:rPr>
        <w:t xml:space="preserve"> </w:t>
      </w:r>
      <w:r>
        <w:rPr>
          <w:spacing w:val="-4"/>
          <w:w w:val="80"/>
        </w:rPr>
        <w:t>robbery,</w:t>
      </w:r>
      <w:r>
        <w:rPr>
          <w:spacing w:val="-9"/>
        </w:rPr>
        <w:t xml:space="preserve"> </w:t>
      </w:r>
      <w:r>
        <w:rPr>
          <w:spacing w:val="-4"/>
          <w:w w:val="80"/>
        </w:rPr>
        <w:t>rape,</w:t>
      </w:r>
      <w:r>
        <w:rPr>
          <w:spacing w:val="-10"/>
        </w:rPr>
        <w:t xml:space="preserve"> </w:t>
      </w:r>
      <w:r>
        <w:rPr>
          <w:spacing w:val="-4"/>
          <w:w w:val="80"/>
        </w:rPr>
        <w:t>murder</w:t>
      </w:r>
      <w:r>
        <w:rPr>
          <w:spacing w:val="-9"/>
        </w:rPr>
        <w:t xml:space="preserve"> </w:t>
      </w:r>
      <w:r>
        <w:rPr>
          <w:spacing w:val="-4"/>
          <w:w w:val="80"/>
        </w:rPr>
        <w:t>cases</w:t>
      </w:r>
      <w:r>
        <w:rPr>
          <w:spacing w:val="-9"/>
        </w:rPr>
        <w:t xml:space="preserve"> </w:t>
      </w:r>
      <w:r>
        <w:rPr>
          <w:spacing w:val="-4"/>
          <w:w w:val="80"/>
        </w:rPr>
        <w:t>to</w:t>
      </w:r>
      <w:r>
        <w:rPr>
          <w:spacing w:val="-9"/>
        </w:rPr>
        <w:t xml:space="preserve"> </w:t>
      </w:r>
      <w:r>
        <w:rPr>
          <w:spacing w:val="-4"/>
          <w:w w:val="80"/>
        </w:rPr>
        <w:t>small</w:t>
      </w:r>
      <w:r>
        <w:rPr>
          <w:spacing w:val="-9"/>
        </w:rPr>
        <w:t xml:space="preserve"> </w:t>
      </w:r>
      <w:r>
        <w:rPr>
          <w:spacing w:val="-4"/>
          <w:w w:val="80"/>
        </w:rPr>
        <w:t>crimes</w:t>
      </w:r>
      <w:r>
        <w:rPr>
          <w:spacing w:val="-10"/>
        </w:rPr>
        <w:t xml:space="preserve"> </w:t>
      </w:r>
      <w:r>
        <w:rPr>
          <w:spacing w:val="-4"/>
          <w:w w:val="80"/>
        </w:rPr>
        <w:t>such</w:t>
      </w:r>
      <w:r>
        <w:rPr>
          <w:spacing w:val="-9"/>
        </w:rPr>
        <w:t xml:space="preserve"> </w:t>
      </w:r>
      <w:r>
        <w:rPr>
          <w:spacing w:val="-4"/>
          <w:w w:val="80"/>
        </w:rPr>
        <w:t>as</w:t>
      </w:r>
      <w:r>
        <w:rPr>
          <w:spacing w:val="-9"/>
        </w:rPr>
        <w:t xml:space="preserve"> </w:t>
      </w:r>
      <w:r>
        <w:rPr>
          <w:spacing w:val="-4"/>
          <w:w w:val="80"/>
        </w:rPr>
        <w:t>pick-pocketing,</w:t>
      </w:r>
      <w:r>
        <w:rPr>
          <w:spacing w:val="-9"/>
        </w:rPr>
        <w:t xml:space="preserve"> </w:t>
      </w:r>
      <w:r>
        <w:rPr>
          <w:spacing w:val="-4"/>
          <w:w w:val="80"/>
        </w:rPr>
        <w:t>mobile</w:t>
      </w:r>
      <w:r>
        <w:rPr>
          <w:spacing w:val="-8"/>
        </w:rPr>
        <w:t xml:space="preserve"> </w:t>
      </w:r>
      <w:r>
        <w:rPr>
          <w:spacing w:val="-4"/>
          <w:w w:val="80"/>
        </w:rPr>
        <w:t>phone</w:t>
      </w:r>
      <w:r>
        <w:rPr>
          <w:spacing w:val="-9"/>
        </w:rPr>
        <w:t xml:space="preserve"> </w:t>
      </w:r>
      <w:r>
        <w:rPr>
          <w:spacing w:val="-4"/>
          <w:w w:val="80"/>
        </w:rPr>
        <w:t>and</w:t>
      </w:r>
      <w:r>
        <w:rPr>
          <w:spacing w:val="-9"/>
        </w:rPr>
        <w:t xml:space="preserve"> </w:t>
      </w:r>
      <w:r>
        <w:rPr>
          <w:spacing w:val="-4"/>
          <w:w w:val="80"/>
        </w:rPr>
        <w:t>jewellery</w:t>
      </w:r>
      <w:r>
        <w:rPr>
          <w:spacing w:val="-9"/>
        </w:rPr>
        <w:t xml:space="preserve"> </w:t>
      </w:r>
      <w:r>
        <w:rPr>
          <w:spacing w:val="-4"/>
          <w:w w:val="80"/>
        </w:rPr>
        <w:t>snatching,</w:t>
      </w:r>
      <w:r>
        <w:rPr>
          <w:spacing w:val="-9"/>
        </w:rPr>
        <w:t xml:space="preserve"> </w:t>
      </w:r>
      <w:r>
        <w:rPr>
          <w:spacing w:val="-4"/>
          <w:w w:val="80"/>
        </w:rPr>
        <w:t>conning</w:t>
      </w:r>
      <w:r>
        <w:rPr>
          <w:spacing w:val="-8"/>
        </w:rPr>
        <w:t xml:space="preserve"> </w:t>
      </w:r>
      <w:r>
        <w:rPr>
          <w:spacing w:val="-4"/>
          <w:w w:val="80"/>
        </w:rPr>
        <w:t>people</w:t>
      </w:r>
      <w:r>
        <w:rPr>
          <w:spacing w:val="-9"/>
        </w:rPr>
        <w:t xml:space="preserve"> </w:t>
      </w:r>
      <w:r>
        <w:rPr>
          <w:spacing w:val="-4"/>
          <w:w w:val="80"/>
        </w:rPr>
        <w:t>of</w:t>
      </w:r>
      <w:r>
        <w:rPr>
          <w:spacing w:val="-9"/>
        </w:rPr>
        <w:t xml:space="preserve"> </w:t>
      </w:r>
      <w:r>
        <w:rPr>
          <w:spacing w:val="-4"/>
          <w:w w:val="80"/>
        </w:rPr>
        <w:t>their</w:t>
      </w:r>
      <w:r>
        <w:rPr>
          <w:spacing w:val="-10"/>
        </w:rPr>
        <w:t xml:space="preserve"> </w:t>
      </w:r>
      <w:r>
        <w:rPr>
          <w:spacing w:val="-4"/>
          <w:w w:val="80"/>
        </w:rPr>
        <w:t>belongings</w:t>
      </w:r>
      <w:r>
        <w:rPr>
          <w:spacing w:val="-9"/>
        </w:rPr>
        <w:t xml:space="preserve"> </w:t>
      </w:r>
      <w:r>
        <w:rPr>
          <w:spacing w:val="-4"/>
          <w:w w:val="80"/>
        </w:rPr>
        <w:t>by</w:t>
      </w:r>
      <w:r>
        <w:t xml:space="preserve"> </w:t>
      </w:r>
      <w:r>
        <w:rPr>
          <w:spacing w:val="-4"/>
          <w:w w:val="80"/>
        </w:rPr>
        <w:t>conmen</w:t>
      </w:r>
      <w:r>
        <w:rPr>
          <w:spacing w:val="-11"/>
          <w:w w:val="80"/>
        </w:rPr>
        <w:t xml:space="preserve"> </w:t>
      </w:r>
      <w:r>
        <w:rPr>
          <w:spacing w:val="-4"/>
          <w:w w:val="80"/>
        </w:rPr>
        <w:t>especially</w:t>
      </w:r>
      <w:r>
        <w:rPr>
          <w:spacing w:val="-11"/>
          <w:w w:val="80"/>
        </w:rPr>
        <w:t xml:space="preserve"> </w:t>
      </w:r>
      <w:r>
        <w:rPr>
          <w:spacing w:val="-4"/>
          <w:w w:val="80"/>
        </w:rPr>
        <w:t>along</w:t>
      </w:r>
      <w:r>
        <w:rPr>
          <w:spacing w:val="-8"/>
          <w:w w:val="80"/>
        </w:rPr>
        <w:t xml:space="preserve"> </w:t>
      </w:r>
      <w:r>
        <w:rPr>
          <w:spacing w:val="-4"/>
          <w:w w:val="80"/>
        </w:rPr>
        <w:t>Ben</w:t>
      </w:r>
      <w:r>
        <w:rPr>
          <w:spacing w:val="-8"/>
          <w:w w:val="80"/>
        </w:rPr>
        <w:t xml:space="preserve"> </w:t>
      </w:r>
      <w:r>
        <w:rPr>
          <w:spacing w:val="-4"/>
          <w:w w:val="80"/>
        </w:rPr>
        <w:t>Kiwanuka,</w:t>
      </w:r>
      <w:r>
        <w:rPr>
          <w:spacing w:val="-9"/>
          <w:w w:val="80"/>
        </w:rPr>
        <w:t xml:space="preserve"> </w:t>
      </w:r>
      <w:r>
        <w:rPr>
          <w:spacing w:val="-4"/>
          <w:w w:val="80"/>
        </w:rPr>
        <w:t>Namirembe</w:t>
      </w:r>
      <w:r>
        <w:rPr>
          <w:spacing w:val="-11"/>
          <w:w w:val="80"/>
        </w:rPr>
        <w:t xml:space="preserve"> </w:t>
      </w:r>
      <w:r>
        <w:rPr>
          <w:spacing w:val="-4"/>
          <w:w w:val="80"/>
        </w:rPr>
        <w:t>road,</w:t>
      </w:r>
      <w:r>
        <w:rPr>
          <w:spacing w:val="-11"/>
          <w:w w:val="80"/>
        </w:rPr>
        <w:t xml:space="preserve"> </w:t>
      </w:r>
      <w:r>
        <w:rPr>
          <w:spacing w:val="-4"/>
          <w:w w:val="80"/>
        </w:rPr>
        <w:t>along</w:t>
      </w:r>
      <w:r>
        <w:rPr>
          <w:spacing w:val="-8"/>
          <w:w w:val="80"/>
        </w:rPr>
        <w:t xml:space="preserve"> </w:t>
      </w:r>
      <w:r>
        <w:rPr>
          <w:spacing w:val="-4"/>
          <w:w w:val="80"/>
        </w:rPr>
        <w:t>Kafumbe</w:t>
      </w:r>
      <w:r>
        <w:rPr>
          <w:spacing w:val="-11"/>
          <w:w w:val="80"/>
        </w:rPr>
        <w:t xml:space="preserve"> </w:t>
      </w:r>
      <w:r>
        <w:rPr>
          <w:spacing w:val="-4"/>
          <w:w w:val="80"/>
        </w:rPr>
        <w:t>-</w:t>
      </w:r>
      <w:r>
        <w:rPr>
          <w:spacing w:val="-10"/>
          <w:w w:val="80"/>
        </w:rPr>
        <w:t xml:space="preserve"> </w:t>
      </w:r>
      <w:r>
        <w:rPr>
          <w:spacing w:val="-4"/>
          <w:w w:val="80"/>
        </w:rPr>
        <w:t>Mukasa</w:t>
      </w:r>
      <w:r>
        <w:rPr>
          <w:spacing w:val="-11"/>
          <w:w w:val="80"/>
        </w:rPr>
        <w:t xml:space="preserve"> </w:t>
      </w:r>
      <w:r>
        <w:rPr>
          <w:spacing w:val="-4"/>
          <w:w w:val="80"/>
        </w:rPr>
        <w:t>road, in St. Balikuddembe market, etc.</w:t>
      </w:r>
    </w:p>
    <w:p w:rsidR="00E5575B" w:rsidRDefault="00E5575B">
      <w:pPr>
        <w:pStyle w:val="BodyText"/>
        <w:spacing w:before="1"/>
        <w:ind w:left="0"/>
      </w:pPr>
    </w:p>
    <w:p w:rsidR="00E5575B" w:rsidRDefault="00D512E5">
      <w:pPr>
        <w:pStyle w:val="Heading1"/>
        <w:ind w:left="1091"/>
      </w:pPr>
      <w:r>
        <w:rPr>
          <w:w w:val="80"/>
        </w:rPr>
        <w:t>SOLUTIONS</w:t>
      </w:r>
      <w:r>
        <w:rPr>
          <w:spacing w:val="-4"/>
        </w:rPr>
        <w:t xml:space="preserve"> </w:t>
      </w:r>
      <w:r>
        <w:rPr>
          <w:w w:val="80"/>
        </w:rPr>
        <w:t>TO</w:t>
      </w:r>
      <w:r>
        <w:rPr>
          <w:spacing w:val="-3"/>
        </w:rPr>
        <w:t xml:space="preserve"> </w:t>
      </w:r>
      <w:r>
        <w:rPr>
          <w:w w:val="80"/>
        </w:rPr>
        <w:t>PROBLEMS</w:t>
      </w:r>
      <w:r>
        <w:rPr>
          <w:spacing w:val="-4"/>
        </w:rPr>
        <w:t xml:space="preserve"> </w:t>
      </w:r>
      <w:r>
        <w:rPr>
          <w:w w:val="80"/>
        </w:rPr>
        <w:t>OF</w:t>
      </w:r>
      <w:r>
        <w:rPr>
          <w:spacing w:val="-1"/>
        </w:rPr>
        <w:t xml:space="preserve"> </w:t>
      </w:r>
      <w:r>
        <w:rPr>
          <w:w w:val="80"/>
        </w:rPr>
        <w:t>HIGH</w:t>
      </w:r>
      <w:r>
        <w:rPr>
          <w:spacing w:val="-3"/>
        </w:rPr>
        <w:t xml:space="preserve"> </w:t>
      </w:r>
      <w:r>
        <w:rPr>
          <w:w w:val="80"/>
        </w:rPr>
        <w:t>POPULATION</w:t>
      </w:r>
      <w:r>
        <w:rPr>
          <w:spacing w:val="-2"/>
        </w:rPr>
        <w:t xml:space="preserve"> </w:t>
      </w:r>
      <w:r>
        <w:rPr>
          <w:w w:val="80"/>
        </w:rPr>
        <w:t>GROWTH</w:t>
      </w:r>
      <w:r>
        <w:rPr>
          <w:spacing w:val="-3"/>
        </w:rPr>
        <w:t xml:space="preserve"> </w:t>
      </w:r>
      <w:r>
        <w:rPr>
          <w:w w:val="80"/>
        </w:rPr>
        <w:t>IN</w:t>
      </w:r>
      <w:r>
        <w:rPr>
          <w:spacing w:val="-3"/>
        </w:rPr>
        <w:t xml:space="preserve"> </w:t>
      </w:r>
      <w:r>
        <w:rPr>
          <w:spacing w:val="-2"/>
          <w:w w:val="80"/>
        </w:rPr>
        <w:t>UGANDA</w:t>
      </w:r>
    </w:p>
    <w:p w:rsidR="00E5575B" w:rsidRDefault="00D512E5">
      <w:pPr>
        <w:pStyle w:val="BodyText"/>
        <w:spacing w:before="4" w:line="242" w:lineRule="auto"/>
        <w:ind w:right="624" w:firstLine="360"/>
        <w:jc w:val="both"/>
      </w:pPr>
      <w:r>
        <w:rPr>
          <w:w w:val="90"/>
        </w:rPr>
        <w:t>The</w:t>
      </w:r>
      <w:r>
        <w:rPr>
          <w:spacing w:val="-8"/>
          <w:w w:val="90"/>
        </w:rPr>
        <w:t xml:space="preserve"> </w:t>
      </w:r>
      <w:r>
        <w:rPr>
          <w:w w:val="90"/>
        </w:rPr>
        <w:t>problems</w:t>
      </w:r>
      <w:r>
        <w:rPr>
          <w:spacing w:val="-8"/>
          <w:w w:val="90"/>
        </w:rPr>
        <w:t xml:space="preserve"> </w:t>
      </w:r>
      <w:r>
        <w:rPr>
          <w:w w:val="90"/>
        </w:rPr>
        <w:t>of</w:t>
      </w:r>
      <w:r>
        <w:rPr>
          <w:spacing w:val="-8"/>
          <w:w w:val="90"/>
        </w:rPr>
        <w:t xml:space="preserve"> </w:t>
      </w:r>
      <w:r>
        <w:rPr>
          <w:w w:val="90"/>
        </w:rPr>
        <w:t>high</w:t>
      </w:r>
      <w:r>
        <w:rPr>
          <w:spacing w:val="-8"/>
          <w:w w:val="90"/>
        </w:rPr>
        <w:t xml:space="preserve"> </w:t>
      </w:r>
      <w:r>
        <w:rPr>
          <w:w w:val="90"/>
        </w:rPr>
        <w:t>population</w:t>
      </w:r>
      <w:r>
        <w:rPr>
          <w:spacing w:val="-8"/>
          <w:w w:val="90"/>
        </w:rPr>
        <w:t xml:space="preserve"> </w:t>
      </w:r>
      <w:r>
        <w:rPr>
          <w:w w:val="90"/>
        </w:rPr>
        <w:t>in</w:t>
      </w:r>
      <w:r>
        <w:rPr>
          <w:spacing w:val="-8"/>
          <w:w w:val="90"/>
        </w:rPr>
        <w:t xml:space="preserve"> </w:t>
      </w:r>
      <w:r>
        <w:rPr>
          <w:w w:val="90"/>
        </w:rPr>
        <w:t>Uganda</w:t>
      </w:r>
      <w:r>
        <w:rPr>
          <w:spacing w:val="-8"/>
          <w:w w:val="90"/>
        </w:rPr>
        <w:t xml:space="preserve"> </w:t>
      </w:r>
      <w:r>
        <w:rPr>
          <w:w w:val="90"/>
        </w:rPr>
        <w:t>are</w:t>
      </w:r>
      <w:r>
        <w:rPr>
          <w:spacing w:val="-8"/>
          <w:w w:val="90"/>
        </w:rPr>
        <w:t xml:space="preserve"> </w:t>
      </w:r>
      <w:r>
        <w:rPr>
          <w:w w:val="90"/>
        </w:rPr>
        <w:t>not</w:t>
      </w:r>
      <w:r>
        <w:rPr>
          <w:spacing w:val="-8"/>
          <w:w w:val="90"/>
        </w:rPr>
        <w:t xml:space="preserve"> </w:t>
      </w:r>
      <w:r>
        <w:rPr>
          <w:w w:val="90"/>
        </w:rPr>
        <w:t>real</w:t>
      </w:r>
      <w:r>
        <w:rPr>
          <w:spacing w:val="-8"/>
          <w:w w:val="90"/>
        </w:rPr>
        <w:t xml:space="preserve"> </w:t>
      </w:r>
      <w:r>
        <w:rPr>
          <w:w w:val="90"/>
        </w:rPr>
        <w:t>population</w:t>
      </w:r>
      <w:r>
        <w:rPr>
          <w:spacing w:val="-8"/>
          <w:w w:val="90"/>
        </w:rPr>
        <w:t xml:space="preserve"> </w:t>
      </w:r>
      <w:r>
        <w:rPr>
          <w:w w:val="90"/>
        </w:rPr>
        <w:t>numbers</w:t>
      </w:r>
      <w:r>
        <w:rPr>
          <w:spacing w:val="-8"/>
          <w:w w:val="90"/>
        </w:rPr>
        <w:t xml:space="preserve"> </w:t>
      </w:r>
      <w:r>
        <w:rPr>
          <w:w w:val="90"/>
        </w:rPr>
        <w:t>but</w:t>
      </w:r>
      <w:r>
        <w:rPr>
          <w:spacing w:val="-8"/>
          <w:w w:val="90"/>
        </w:rPr>
        <w:t xml:space="preserve"> </w:t>
      </w:r>
      <w:r>
        <w:rPr>
          <w:w w:val="90"/>
        </w:rPr>
        <w:t>its</w:t>
      </w:r>
      <w:r>
        <w:rPr>
          <w:spacing w:val="-8"/>
          <w:w w:val="90"/>
        </w:rPr>
        <w:t xml:space="preserve"> </w:t>
      </w:r>
      <w:r>
        <w:rPr>
          <w:w w:val="90"/>
        </w:rPr>
        <w:t>rate</w:t>
      </w:r>
      <w:r>
        <w:rPr>
          <w:spacing w:val="-8"/>
          <w:w w:val="90"/>
        </w:rPr>
        <w:t xml:space="preserve"> </w:t>
      </w:r>
      <w:r>
        <w:rPr>
          <w:w w:val="90"/>
        </w:rPr>
        <w:t>of</w:t>
      </w:r>
      <w:r>
        <w:rPr>
          <w:spacing w:val="-8"/>
          <w:w w:val="90"/>
        </w:rPr>
        <w:t xml:space="preserve"> </w:t>
      </w:r>
      <w:r>
        <w:rPr>
          <w:w w:val="90"/>
        </w:rPr>
        <w:t>growth</w:t>
      </w:r>
      <w:r>
        <w:rPr>
          <w:spacing w:val="-8"/>
          <w:w w:val="90"/>
        </w:rPr>
        <w:t xml:space="preserve"> </w:t>
      </w:r>
      <w:r>
        <w:rPr>
          <w:w w:val="90"/>
        </w:rPr>
        <w:t>which</w:t>
      </w:r>
      <w:r>
        <w:rPr>
          <w:spacing w:val="-8"/>
          <w:w w:val="90"/>
        </w:rPr>
        <w:t xml:space="preserve"> </w:t>
      </w:r>
      <w:r>
        <w:rPr>
          <w:w w:val="90"/>
        </w:rPr>
        <w:t>exceeds</w:t>
      </w:r>
      <w:r>
        <w:rPr>
          <w:spacing w:val="-8"/>
          <w:w w:val="90"/>
        </w:rPr>
        <w:t xml:space="preserve"> </w:t>
      </w:r>
      <w:r>
        <w:rPr>
          <w:w w:val="90"/>
        </w:rPr>
        <w:t>the</w:t>
      </w:r>
      <w:r>
        <w:rPr>
          <w:spacing w:val="-8"/>
          <w:w w:val="90"/>
        </w:rPr>
        <w:t xml:space="preserve"> </w:t>
      </w:r>
      <w:r>
        <w:rPr>
          <w:w w:val="90"/>
        </w:rPr>
        <w:t>rate</w:t>
      </w:r>
      <w:r>
        <w:rPr>
          <w:spacing w:val="-8"/>
          <w:w w:val="90"/>
        </w:rPr>
        <w:t xml:space="preserve"> </w:t>
      </w:r>
      <w:r>
        <w:rPr>
          <w:w w:val="90"/>
        </w:rPr>
        <w:t>of</w:t>
      </w:r>
      <w:r>
        <w:rPr>
          <w:spacing w:val="-8"/>
          <w:w w:val="90"/>
        </w:rPr>
        <w:t xml:space="preserve"> </w:t>
      </w:r>
      <w:r>
        <w:rPr>
          <w:w w:val="90"/>
        </w:rPr>
        <w:t xml:space="preserve">economic </w:t>
      </w:r>
      <w:r>
        <w:rPr>
          <w:w w:val="85"/>
        </w:rPr>
        <w:t xml:space="preserve">development. Therefore the Uganda government is trying to find measures of reducing population growth rate to a manageable level. These </w:t>
      </w:r>
      <w:r>
        <w:rPr>
          <w:w w:val="80"/>
        </w:rPr>
        <w:t>measures are those that lead to low birth rate</w:t>
      </w:r>
      <w:r>
        <w:t xml:space="preserve"> </w:t>
      </w:r>
      <w:r>
        <w:rPr>
          <w:w w:val="80"/>
        </w:rPr>
        <w:t>and those that relieve on the population pressure in densely populated areas.</w:t>
      </w:r>
      <w:r>
        <w:t xml:space="preserve"> </w:t>
      </w:r>
      <w:r>
        <w:rPr>
          <w:w w:val="80"/>
        </w:rPr>
        <w:t>These are:</w:t>
      </w:r>
    </w:p>
    <w:p w:rsidR="00E5575B" w:rsidRDefault="00D512E5">
      <w:pPr>
        <w:pStyle w:val="BodyText"/>
        <w:spacing w:before="3" w:line="242" w:lineRule="auto"/>
        <w:ind w:right="626" w:firstLine="360"/>
        <w:jc w:val="both"/>
      </w:pPr>
      <w:r>
        <w:rPr>
          <w:w w:val="85"/>
        </w:rPr>
        <w:t>Massive education and sensitization have been aimed at especially to women by Women activists of FIDA and others so as to uplift their education</w:t>
      </w:r>
      <w:r>
        <w:rPr>
          <w:spacing w:val="-6"/>
          <w:w w:val="85"/>
        </w:rPr>
        <w:t xml:space="preserve"> </w:t>
      </w:r>
      <w:r>
        <w:rPr>
          <w:w w:val="85"/>
        </w:rPr>
        <w:t>levels</w:t>
      </w:r>
      <w:r>
        <w:rPr>
          <w:spacing w:val="-5"/>
          <w:w w:val="85"/>
        </w:rPr>
        <w:t xml:space="preserve"> </w:t>
      </w:r>
      <w:r>
        <w:rPr>
          <w:w w:val="85"/>
        </w:rPr>
        <w:t>and</w:t>
      </w:r>
      <w:r>
        <w:rPr>
          <w:spacing w:val="-5"/>
          <w:w w:val="85"/>
        </w:rPr>
        <w:t xml:space="preserve"> </w:t>
      </w:r>
      <w:r>
        <w:rPr>
          <w:w w:val="85"/>
        </w:rPr>
        <w:t>to</w:t>
      </w:r>
      <w:r>
        <w:rPr>
          <w:spacing w:val="-6"/>
          <w:w w:val="85"/>
        </w:rPr>
        <w:t xml:space="preserve"> </w:t>
      </w:r>
      <w:r>
        <w:rPr>
          <w:w w:val="85"/>
        </w:rPr>
        <w:t>breakup</w:t>
      </w:r>
      <w:r>
        <w:rPr>
          <w:spacing w:val="-5"/>
          <w:w w:val="85"/>
        </w:rPr>
        <w:t xml:space="preserve"> </w:t>
      </w:r>
      <w:r>
        <w:rPr>
          <w:w w:val="85"/>
        </w:rPr>
        <w:t>the</w:t>
      </w:r>
      <w:r>
        <w:rPr>
          <w:spacing w:val="-5"/>
          <w:w w:val="85"/>
        </w:rPr>
        <w:t xml:space="preserve"> </w:t>
      </w:r>
      <w:r>
        <w:rPr>
          <w:w w:val="85"/>
        </w:rPr>
        <w:t>traditional</w:t>
      </w:r>
      <w:r>
        <w:rPr>
          <w:spacing w:val="-6"/>
          <w:w w:val="85"/>
        </w:rPr>
        <w:t xml:space="preserve"> </w:t>
      </w:r>
      <w:r>
        <w:rPr>
          <w:w w:val="85"/>
        </w:rPr>
        <w:t>customs</w:t>
      </w:r>
      <w:r>
        <w:rPr>
          <w:spacing w:val="-4"/>
          <w:w w:val="85"/>
        </w:rPr>
        <w:t xml:space="preserve"> </w:t>
      </w:r>
      <w:r>
        <w:rPr>
          <w:w w:val="85"/>
        </w:rPr>
        <w:t>and</w:t>
      </w:r>
      <w:r>
        <w:rPr>
          <w:spacing w:val="-5"/>
          <w:w w:val="85"/>
        </w:rPr>
        <w:t xml:space="preserve"> </w:t>
      </w:r>
      <w:r>
        <w:rPr>
          <w:w w:val="85"/>
        </w:rPr>
        <w:t>valves</w:t>
      </w:r>
      <w:r>
        <w:rPr>
          <w:spacing w:val="-6"/>
          <w:w w:val="85"/>
        </w:rPr>
        <w:t xml:space="preserve"> </w:t>
      </w:r>
      <w:r>
        <w:rPr>
          <w:w w:val="85"/>
        </w:rPr>
        <w:t>to</w:t>
      </w:r>
      <w:r>
        <w:rPr>
          <w:spacing w:val="-5"/>
          <w:w w:val="85"/>
        </w:rPr>
        <w:t xml:space="preserve"> </w:t>
      </w:r>
      <w:r>
        <w:rPr>
          <w:w w:val="85"/>
        </w:rPr>
        <w:t>favour</w:t>
      </w:r>
      <w:r>
        <w:rPr>
          <w:spacing w:val="-5"/>
          <w:w w:val="85"/>
        </w:rPr>
        <w:t xml:space="preserve"> </w:t>
      </w:r>
      <w:r>
        <w:rPr>
          <w:w w:val="85"/>
        </w:rPr>
        <w:t>large</w:t>
      </w:r>
      <w:r>
        <w:rPr>
          <w:spacing w:val="-5"/>
          <w:w w:val="85"/>
        </w:rPr>
        <w:t xml:space="preserve"> </w:t>
      </w:r>
      <w:r>
        <w:rPr>
          <w:w w:val="85"/>
        </w:rPr>
        <w:t>families</w:t>
      </w:r>
      <w:r>
        <w:rPr>
          <w:spacing w:val="-6"/>
          <w:w w:val="85"/>
        </w:rPr>
        <w:t xml:space="preserve"> </w:t>
      </w:r>
      <w:r>
        <w:rPr>
          <w:w w:val="85"/>
        </w:rPr>
        <w:t>e.g.</w:t>
      </w:r>
      <w:r>
        <w:rPr>
          <w:spacing w:val="-4"/>
          <w:w w:val="85"/>
        </w:rPr>
        <w:t xml:space="preserve"> </w:t>
      </w:r>
      <w:r>
        <w:rPr>
          <w:w w:val="85"/>
        </w:rPr>
        <w:t>Polygamy</w:t>
      </w:r>
      <w:r>
        <w:rPr>
          <w:spacing w:val="-5"/>
          <w:w w:val="85"/>
        </w:rPr>
        <w:t xml:space="preserve"> </w:t>
      </w:r>
      <w:r>
        <w:rPr>
          <w:w w:val="85"/>
        </w:rPr>
        <w:t>in</w:t>
      </w:r>
      <w:r>
        <w:rPr>
          <w:spacing w:val="-6"/>
          <w:w w:val="85"/>
        </w:rPr>
        <w:t xml:space="preserve"> </w:t>
      </w:r>
      <w:r>
        <w:rPr>
          <w:w w:val="85"/>
        </w:rPr>
        <w:t>Mbale</w:t>
      </w:r>
      <w:r>
        <w:rPr>
          <w:spacing w:val="-5"/>
          <w:w w:val="85"/>
        </w:rPr>
        <w:t xml:space="preserve"> </w:t>
      </w:r>
      <w:r>
        <w:rPr>
          <w:w w:val="85"/>
        </w:rPr>
        <w:t>and</w:t>
      </w:r>
      <w:r>
        <w:rPr>
          <w:spacing w:val="-4"/>
          <w:w w:val="85"/>
        </w:rPr>
        <w:t xml:space="preserve"> </w:t>
      </w:r>
      <w:r>
        <w:rPr>
          <w:w w:val="85"/>
        </w:rPr>
        <w:t>Tororo,</w:t>
      </w:r>
      <w:r>
        <w:rPr>
          <w:spacing w:val="-6"/>
          <w:w w:val="85"/>
        </w:rPr>
        <w:t xml:space="preserve"> </w:t>
      </w:r>
      <w:r>
        <w:rPr>
          <w:w w:val="85"/>
        </w:rPr>
        <w:t>early</w:t>
      </w:r>
      <w:r>
        <w:rPr>
          <w:spacing w:val="-5"/>
          <w:w w:val="85"/>
        </w:rPr>
        <w:t xml:space="preserve"> </w:t>
      </w:r>
      <w:r>
        <w:rPr>
          <w:w w:val="85"/>
        </w:rPr>
        <w:t>marriages</w:t>
      </w:r>
      <w:r>
        <w:rPr>
          <w:spacing w:val="-5"/>
          <w:w w:val="85"/>
        </w:rPr>
        <w:t xml:space="preserve"> </w:t>
      </w:r>
      <w:r>
        <w:rPr>
          <w:w w:val="85"/>
        </w:rPr>
        <w:t>in Kigezi</w:t>
      </w:r>
      <w:r>
        <w:rPr>
          <w:spacing w:val="-6"/>
          <w:w w:val="85"/>
        </w:rPr>
        <w:t xml:space="preserve"> </w:t>
      </w:r>
      <w:r>
        <w:rPr>
          <w:w w:val="85"/>
        </w:rPr>
        <w:t>region,</w:t>
      </w:r>
      <w:r>
        <w:rPr>
          <w:spacing w:val="-5"/>
          <w:w w:val="85"/>
        </w:rPr>
        <w:t xml:space="preserve"> </w:t>
      </w:r>
      <w:r>
        <w:rPr>
          <w:w w:val="85"/>
        </w:rPr>
        <w:t>early</w:t>
      </w:r>
      <w:r>
        <w:rPr>
          <w:spacing w:val="-5"/>
          <w:w w:val="85"/>
        </w:rPr>
        <w:t xml:space="preserve"> </w:t>
      </w:r>
      <w:r>
        <w:rPr>
          <w:w w:val="85"/>
        </w:rPr>
        <w:t>sex</w:t>
      </w:r>
      <w:r>
        <w:rPr>
          <w:spacing w:val="-6"/>
          <w:w w:val="85"/>
        </w:rPr>
        <w:t xml:space="preserve"> </w:t>
      </w:r>
      <w:r>
        <w:rPr>
          <w:w w:val="85"/>
        </w:rPr>
        <w:t>after</w:t>
      </w:r>
      <w:r>
        <w:rPr>
          <w:spacing w:val="-5"/>
          <w:w w:val="85"/>
        </w:rPr>
        <w:t xml:space="preserve"> </w:t>
      </w:r>
      <w:r>
        <w:rPr>
          <w:w w:val="85"/>
        </w:rPr>
        <w:t>birth</w:t>
      </w:r>
      <w:r>
        <w:rPr>
          <w:spacing w:val="-5"/>
          <w:w w:val="85"/>
        </w:rPr>
        <w:t xml:space="preserve"> </w:t>
      </w:r>
      <w:r>
        <w:rPr>
          <w:w w:val="85"/>
        </w:rPr>
        <w:t>among</w:t>
      </w:r>
      <w:r>
        <w:rPr>
          <w:spacing w:val="-6"/>
          <w:w w:val="85"/>
        </w:rPr>
        <w:t xml:space="preserve"> </w:t>
      </w:r>
      <w:r>
        <w:rPr>
          <w:w w:val="85"/>
        </w:rPr>
        <w:t>the</w:t>
      </w:r>
      <w:r>
        <w:rPr>
          <w:spacing w:val="-5"/>
          <w:w w:val="85"/>
        </w:rPr>
        <w:t xml:space="preserve"> </w:t>
      </w:r>
      <w:r>
        <w:rPr>
          <w:w w:val="85"/>
        </w:rPr>
        <w:t>Bakiga</w:t>
      </w:r>
      <w:r>
        <w:rPr>
          <w:spacing w:val="-5"/>
          <w:w w:val="85"/>
        </w:rPr>
        <w:t xml:space="preserve"> </w:t>
      </w:r>
      <w:r>
        <w:rPr>
          <w:w w:val="85"/>
        </w:rPr>
        <w:t>and</w:t>
      </w:r>
      <w:r>
        <w:rPr>
          <w:spacing w:val="-3"/>
          <w:w w:val="85"/>
        </w:rPr>
        <w:t xml:space="preserve"> </w:t>
      </w:r>
      <w:r>
        <w:rPr>
          <w:w w:val="85"/>
        </w:rPr>
        <w:t>Banyakole,</w:t>
      </w:r>
      <w:r>
        <w:rPr>
          <w:spacing w:val="-2"/>
          <w:w w:val="85"/>
        </w:rPr>
        <w:t xml:space="preserve"> </w:t>
      </w:r>
      <w:r>
        <w:rPr>
          <w:w w:val="85"/>
        </w:rPr>
        <w:t>etc.</w:t>
      </w:r>
    </w:p>
    <w:p w:rsidR="00E5575B" w:rsidRDefault="00D512E5">
      <w:pPr>
        <w:pStyle w:val="BodyText"/>
        <w:spacing w:before="1" w:line="244" w:lineRule="auto"/>
        <w:ind w:right="623" w:firstLine="360"/>
        <w:jc w:val="both"/>
      </w:pPr>
      <w:r>
        <w:rPr>
          <w:w w:val="85"/>
        </w:rPr>
        <w:t>Modern</w:t>
      </w:r>
      <w:r>
        <w:rPr>
          <w:spacing w:val="-2"/>
          <w:w w:val="85"/>
        </w:rPr>
        <w:t xml:space="preserve"> </w:t>
      </w:r>
      <w:r>
        <w:rPr>
          <w:w w:val="85"/>
        </w:rPr>
        <w:t>methods</w:t>
      </w:r>
      <w:r>
        <w:rPr>
          <w:spacing w:val="-2"/>
          <w:w w:val="85"/>
        </w:rPr>
        <w:t xml:space="preserve"> </w:t>
      </w:r>
      <w:r>
        <w:rPr>
          <w:w w:val="85"/>
        </w:rPr>
        <w:t>of</w:t>
      </w:r>
      <w:r>
        <w:rPr>
          <w:spacing w:val="-1"/>
          <w:w w:val="85"/>
        </w:rPr>
        <w:t xml:space="preserve"> </w:t>
      </w:r>
      <w:r>
        <w:rPr>
          <w:w w:val="85"/>
        </w:rPr>
        <w:t>birth</w:t>
      </w:r>
      <w:r>
        <w:rPr>
          <w:spacing w:val="-1"/>
          <w:w w:val="85"/>
        </w:rPr>
        <w:t xml:space="preserve"> </w:t>
      </w:r>
      <w:r>
        <w:rPr>
          <w:w w:val="85"/>
        </w:rPr>
        <w:t>control</w:t>
      </w:r>
      <w:r>
        <w:rPr>
          <w:spacing w:val="-3"/>
          <w:w w:val="85"/>
        </w:rPr>
        <w:t xml:space="preserve"> </w:t>
      </w:r>
      <w:r>
        <w:rPr>
          <w:w w:val="85"/>
        </w:rPr>
        <w:t>like</w:t>
      </w:r>
      <w:r>
        <w:rPr>
          <w:spacing w:val="-2"/>
          <w:w w:val="85"/>
        </w:rPr>
        <w:t xml:space="preserve"> </w:t>
      </w:r>
      <w:r>
        <w:rPr>
          <w:w w:val="85"/>
        </w:rPr>
        <w:t>use</w:t>
      </w:r>
      <w:r>
        <w:rPr>
          <w:spacing w:val="-2"/>
          <w:w w:val="85"/>
        </w:rPr>
        <w:t xml:space="preserve"> </w:t>
      </w:r>
      <w:r>
        <w:rPr>
          <w:w w:val="85"/>
        </w:rPr>
        <w:t>of</w:t>
      </w:r>
      <w:r>
        <w:rPr>
          <w:spacing w:val="-1"/>
          <w:w w:val="85"/>
        </w:rPr>
        <w:t xml:space="preserve"> </w:t>
      </w:r>
      <w:r>
        <w:rPr>
          <w:w w:val="85"/>
        </w:rPr>
        <w:t>contraceptives</w:t>
      </w:r>
      <w:r>
        <w:rPr>
          <w:spacing w:val="-2"/>
          <w:w w:val="85"/>
        </w:rPr>
        <w:t xml:space="preserve"> </w:t>
      </w:r>
      <w:r>
        <w:rPr>
          <w:w w:val="85"/>
        </w:rPr>
        <w:t>have been</w:t>
      </w:r>
      <w:r>
        <w:rPr>
          <w:spacing w:val="-1"/>
          <w:w w:val="85"/>
        </w:rPr>
        <w:t xml:space="preserve"> </w:t>
      </w:r>
      <w:r>
        <w:rPr>
          <w:w w:val="85"/>
        </w:rPr>
        <w:t>encouraged</w:t>
      </w:r>
      <w:r>
        <w:rPr>
          <w:spacing w:val="-1"/>
          <w:w w:val="85"/>
        </w:rPr>
        <w:t xml:space="preserve"> </w:t>
      </w:r>
      <w:r>
        <w:rPr>
          <w:w w:val="85"/>
        </w:rPr>
        <w:t>by</w:t>
      </w:r>
      <w:r>
        <w:rPr>
          <w:spacing w:val="-2"/>
          <w:w w:val="85"/>
        </w:rPr>
        <w:t xml:space="preserve"> </w:t>
      </w:r>
      <w:r>
        <w:rPr>
          <w:w w:val="85"/>
        </w:rPr>
        <w:t>the</w:t>
      </w:r>
      <w:r>
        <w:rPr>
          <w:spacing w:val="-1"/>
          <w:w w:val="85"/>
        </w:rPr>
        <w:t xml:space="preserve"> </w:t>
      </w:r>
      <w:r>
        <w:rPr>
          <w:w w:val="85"/>
        </w:rPr>
        <w:t>population</w:t>
      </w:r>
      <w:r>
        <w:rPr>
          <w:spacing w:val="-1"/>
          <w:w w:val="85"/>
        </w:rPr>
        <w:t xml:space="preserve"> </w:t>
      </w:r>
      <w:r>
        <w:rPr>
          <w:w w:val="85"/>
        </w:rPr>
        <w:t>secretariat</w:t>
      </w:r>
      <w:r>
        <w:rPr>
          <w:spacing w:val="-2"/>
          <w:w w:val="85"/>
        </w:rPr>
        <w:t xml:space="preserve"> </w:t>
      </w:r>
      <w:r>
        <w:rPr>
          <w:w w:val="85"/>
        </w:rPr>
        <w:t>in</w:t>
      </w:r>
      <w:r>
        <w:rPr>
          <w:spacing w:val="-2"/>
          <w:w w:val="85"/>
        </w:rPr>
        <w:t xml:space="preserve"> </w:t>
      </w:r>
      <w:r>
        <w:rPr>
          <w:w w:val="85"/>
        </w:rPr>
        <w:t>Kabale,</w:t>
      </w:r>
      <w:r>
        <w:rPr>
          <w:spacing w:val="-2"/>
          <w:w w:val="85"/>
        </w:rPr>
        <w:t xml:space="preserve"> </w:t>
      </w:r>
      <w:r>
        <w:rPr>
          <w:w w:val="85"/>
        </w:rPr>
        <w:t xml:space="preserve">Mbale, Kampala, </w:t>
      </w:r>
      <w:r>
        <w:rPr>
          <w:spacing w:val="-2"/>
          <w:w w:val="85"/>
        </w:rPr>
        <w:t xml:space="preserve">Wakiso, etc and used to reduce on the high population growth in Uganda. In addition to that, there has been an initiative to educate to women men </w:t>
      </w:r>
      <w:r>
        <w:rPr>
          <w:w w:val="80"/>
        </w:rPr>
        <w:t>about</w:t>
      </w:r>
      <w:r>
        <w:t xml:space="preserve"> </w:t>
      </w:r>
      <w:r>
        <w:rPr>
          <w:w w:val="80"/>
        </w:rPr>
        <w:t>population</w:t>
      </w:r>
      <w:r>
        <w:t xml:space="preserve"> </w:t>
      </w:r>
      <w:r>
        <w:rPr>
          <w:w w:val="80"/>
        </w:rPr>
        <w:t>control</w:t>
      </w:r>
      <w:r>
        <w:t xml:space="preserve"> </w:t>
      </w:r>
      <w:r>
        <w:rPr>
          <w:w w:val="80"/>
        </w:rPr>
        <w:t>policies</w:t>
      </w:r>
      <w:r>
        <w:t xml:space="preserve"> </w:t>
      </w:r>
      <w:r>
        <w:rPr>
          <w:w w:val="80"/>
        </w:rPr>
        <w:t>as</w:t>
      </w:r>
      <w:r>
        <w:t xml:space="preserve"> </w:t>
      </w:r>
      <w:r>
        <w:rPr>
          <w:w w:val="80"/>
        </w:rPr>
        <w:t>a</w:t>
      </w:r>
      <w:r>
        <w:t xml:space="preserve"> </w:t>
      </w:r>
      <w:r>
        <w:rPr>
          <w:w w:val="80"/>
        </w:rPr>
        <w:t>way</w:t>
      </w:r>
      <w:r>
        <w:t xml:space="preserve"> </w:t>
      </w:r>
      <w:r>
        <w:rPr>
          <w:w w:val="80"/>
        </w:rPr>
        <w:t>of</w:t>
      </w:r>
      <w:r>
        <w:t xml:space="preserve"> </w:t>
      </w:r>
      <w:r>
        <w:rPr>
          <w:w w:val="80"/>
        </w:rPr>
        <w:t>encouraging</w:t>
      </w:r>
      <w:r>
        <w:t xml:space="preserve"> </w:t>
      </w:r>
      <w:r>
        <w:rPr>
          <w:w w:val="80"/>
        </w:rPr>
        <w:t>the</w:t>
      </w:r>
      <w:r>
        <w:t xml:space="preserve"> </w:t>
      </w:r>
      <w:r>
        <w:rPr>
          <w:w w:val="80"/>
        </w:rPr>
        <w:t>use</w:t>
      </w:r>
      <w:r>
        <w:t xml:space="preserve"> </w:t>
      </w:r>
      <w:r>
        <w:rPr>
          <w:w w:val="80"/>
        </w:rPr>
        <w:t>of</w:t>
      </w:r>
      <w:r>
        <w:t xml:space="preserve"> </w:t>
      </w:r>
      <w:r>
        <w:rPr>
          <w:w w:val="80"/>
        </w:rPr>
        <w:t>family</w:t>
      </w:r>
      <w:r>
        <w:t xml:space="preserve"> </w:t>
      </w:r>
      <w:r>
        <w:rPr>
          <w:w w:val="80"/>
        </w:rPr>
        <w:t>planning</w:t>
      </w:r>
      <w:r>
        <w:t xml:space="preserve"> </w:t>
      </w:r>
      <w:r>
        <w:rPr>
          <w:w w:val="80"/>
        </w:rPr>
        <w:t>methods</w:t>
      </w:r>
      <w:r>
        <w:t xml:space="preserve"> </w:t>
      </w:r>
      <w:r>
        <w:rPr>
          <w:w w:val="80"/>
        </w:rPr>
        <w:t>like</w:t>
      </w:r>
      <w:r>
        <w:t xml:space="preserve"> </w:t>
      </w:r>
      <w:r>
        <w:rPr>
          <w:w w:val="80"/>
        </w:rPr>
        <w:t>condoms,</w:t>
      </w:r>
      <w:r>
        <w:t xml:space="preserve"> </w:t>
      </w:r>
      <w:r>
        <w:rPr>
          <w:w w:val="80"/>
        </w:rPr>
        <w:t>pills,</w:t>
      </w:r>
      <w:r>
        <w:t xml:space="preserve"> </w:t>
      </w:r>
      <w:r>
        <w:rPr>
          <w:w w:val="80"/>
        </w:rPr>
        <w:t>injectant</w:t>
      </w:r>
      <w:r>
        <w:t xml:space="preserve"> </w:t>
      </w:r>
      <w:r>
        <w:rPr>
          <w:w w:val="80"/>
        </w:rPr>
        <w:t>plan,</w:t>
      </w:r>
      <w:r>
        <w:t xml:space="preserve"> </w:t>
      </w:r>
      <w:r>
        <w:rPr>
          <w:w w:val="80"/>
        </w:rPr>
        <w:t>moon</w:t>
      </w:r>
      <w:r>
        <w:t xml:space="preserve"> </w:t>
      </w:r>
      <w:r>
        <w:rPr>
          <w:w w:val="80"/>
        </w:rPr>
        <w:t>beads,</w:t>
      </w:r>
      <w:r>
        <w:t xml:space="preserve"> </w:t>
      </w:r>
      <w:r>
        <w:rPr>
          <w:w w:val="80"/>
        </w:rPr>
        <w:t>etc.</w:t>
      </w:r>
    </w:p>
    <w:p w:rsidR="00E5575B" w:rsidRDefault="00D512E5">
      <w:pPr>
        <w:pStyle w:val="BodyText"/>
        <w:spacing w:line="244" w:lineRule="auto"/>
        <w:ind w:right="621" w:firstLine="360"/>
        <w:jc w:val="both"/>
      </w:pPr>
      <w:r>
        <w:rPr>
          <w:w w:val="80"/>
        </w:rPr>
        <w:t>The</w:t>
      </w:r>
      <w:r>
        <w:t xml:space="preserve"> </w:t>
      </w:r>
      <w:r>
        <w:rPr>
          <w:w w:val="80"/>
        </w:rPr>
        <w:t>government</w:t>
      </w:r>
      <w:r>
        <w:t xml:space="preserve"> </w:t>
      </w:r>
      <w:r>
        <w:rPr>
          <w:w w:val="80"/>
        </w:rPr>
        <w:t>of</w:t>
      </w:r>
      <w:r>
        <w:t xml:space="preserve"> </w:t>
      </w:r>
      <w:r>
        <w:rPr>
          <w:w w:val="80"/>
        </w:rPr>
        <w:t>Uganda</w:t>
      </w:r>
      <w:r>
        <w:t xml:space="preserve"> </w:t>
      </w:r>
      <w:r>
        <w:rPr>
          <w:w w:val="80"/>
        </w:rPr>
        <w:t>has</w:t>
      </w:r>
      <w:r>
        <w:t xml:space="preserve"> </w:t>
      </w:r>
      <w:r>
        <w:rPr>
          <w:w w:val="80"/>
        </w:rPr>
        <w:t>tried</w:t>
      </w:r>
      <w:r>
        <w:t xml:space="preserve"> </w:t>
      </w:r>
      <w:r>
        <w:rPr>
          <w:w w:val="80"/>
        </w:rPr>
        <w:t>to</w:t>
      </w:r>
      <w:r>
        <w:t xml:space="preserve"> </w:t>
      </w:r>
      <w:r>
        <w:rPr>
          <w:w w:val="80"/>
        </w:rPr>
        <w:t>improve</w:t>
      </w:r>
      <w:r>
        <w:t xml:space="preserve"> </w:t>
      </w:r>
      <w:r>
        <w:rPr>
          <w:w w:val="80"/>
        </w:rPr>
        <w:t>on</w:t>
      </w:r>
      <w:r>
        <w:t xml:space="preserve"> </w:t>
      </w:r>
      <w:r>
        <w:rPr>
          <w:w w:val="80"/>
        </w:rPr>
        <w:t>the</w:t>
      </w:r>
      <w:r>
        <w:t xml:space="preserve"> </w:t>
      </w:r>
      <w:r>
        <w:rPr>
          <w:w w:val="80"/>
        </w:rPr>
        <w:t>living</w:t>
      </w:r>
      <w:r>
        <w:t xml:space="preserve"> </w:t>
      </w:r>
      <w:r>
        <w:rPr>
          <w:w w:val="80"/>
        </w:rPr>
        <w:t>standards</w:t>
      </w:r>
      <w:r>
        <w:t xml:space="preserve"> </w:t>
      </w:r>
      <w:r>
        <w:rPr>
          <w:w w:val="80"/>
        </w:rPr>
        <w:t>of</w:t>
      </w:r>
      <w:r>
        <w:t xml:space="preserve"> </w:t>
      </w:r>
      <w:r>
        <w:rPr>
          <w:w w:val="80"/>
        </w:rPr>
        <w:t>people</w:t>
      </w:r>
      <w:r>
        <w:t xml:space="preserve"> </w:t>
      </w:r>
      <w:r>
        <w:rPr>
          <w:w w:val="80"/>
        </w:rPr>
        <w:t>as</w:t>
      </w:r>
      <w:r>
        <w:t xml:space="preserve"> </w:t>
      </w:r>
      <w:r>
        <w:rPr>
          <w:w w:val="80"/>
        </w:rPr>
        <w:t>a</w:t>
      </w:r>
      <w:r>
        <w:t xml:space="preserve"> </w:t>
      </w:r>
      <w:r>
        <w:rPr>
          <w:w w:val="80"/>
        </w:rPr>
        <w:t>long</w:t>
      </w:r>
      <w:r>
        <w:t xml:space="preserve"> </w:t>
      </w:r>
      <w:r>
        <w:rPr>
          <w:w w:val="80"/>
        </w:rPr>
        <w:t>term method</w:t>
      </w:r>
      <w:r>
        <w:t xml:space="preserve"> </w:t>
      </w:r>
      <w:r>
        <w:rPr>
          <w:w w:val="80"/>
        </w:rPr>
        <w:t>of</w:t>
      </w:r>
      <w:r>
        <w:t xml:space="preserve"> </w:t>
      </w:r>
      <w:r>
        <w:rPr>
          <w:w w:val="80"/>
        </w:rPr>
        <w:t>reducing</w:t>
      </w:r>
      <w:r>
        <w:t xml:space="preserve"> </w:t>
      </w:r>
      <w:r>
        <w:rPr>
          <w:w w:val="80"/>
        </w:rPr>
        <w:t>high</w:t>
      </w:r>
      <w:r>
        <w:t xml:space="preserve"> </w:t>
      </w:r>
      <w:r>
        <w:rPr>
          <w:w w:val="80"/>
        </w:rPr>
        <w:t>population</w:t>
      </w:r>
      <w:r>
        <w:t xml:space="preserve"> </w:t>
      </w:r>
      <w:r>
        <w:rPr>
          <w:w w:val="80"/>
        </w:rPr>
        <w:t>growth</w:t>
      </w:r>
      <w:r>
        <w:t xml:space="preserve"> </w:t>
      </w:r>
      <w:r>
        <w:rPr>
          <w:w w:val="80"/>
        </w:rPr>
        <w:t xml:space="preserve">so </w:t>
      </w:r>
      <w:r>
        <w:rPr>
          <w:w w:val="85"/>
        </w:rPr>
        <w:t xml:space="preserve">that children are no longer taken as economic assets. Such social facilities have been set up like schools for universal primary and secondary </w:t>
      </w:r>
      <w:r>
        <w:rPr>
          <w:w w:val="80"/>
        </w:rPr>
        <w:t>education, hospitals, rural electrification and rehabilitating rural roads</w:t>
      </w:r>
      <w:r>
        <w:t xml:space="preserve"> </w:t>
      </w:r>
      <w:r>
        <w:rPr>
          <w:w w:val="80"/>
        </w:rPr>
        <w:t>in</w:t>
      </w:r>
      <w:r>
        <w:t xml:space="preserve"> </w:t>
      </w:r>
      <w:r>
        <w:rPr>
          <w:w w:val="80"/>
        </w:rPr>
        <w:t>all</w:t>
      </w:r>
      <w:r>
        <w:t xml:space="preserve"> </w:t>
      </w:r>
      <w:r>
        <w:rPr>
          <w:w w:val="80"/>
        </w:rPr>
        <w:t>districts like</w:t>
      </w:r>
      <w:r>
        <w:t xml:space="preserve"> </w:t>
      </w:r>
      <w:r>
        <w:rPr>
          <w:w w:val="80"/>
        </w:rPr>
        <w:t>Masaka,</w:t>
      </w:r>
      <w:r>
        <w:t xml:space="preserve"> </w:t>
      </w:r>
      <w:r>
        <w:rPr>
          <w:w w:val="80"/>
        </w:rPr>
        <w:t>Mpigi, Ntungamo, Mayuge and</w:t>
      </w:r>
      <w:r>
        <w:t xml:space="preserve"> </w:t>
      </w:r>
      <w:r>
        <w:rPr>
          <w:w w:val="80"/>
        </w:rPr>
        <w:t>Luwero.</w:t>
      </w:r>
    </w:p>
    <w:p w:rsidR="00E5575B" w:rsidRDefault="00D512E5">
      <w:pPr>
        <w:pStyle w:val="BodyText"/>
        <w:spacing w:line="242" w:lineRule="auto"/>
        <w:ind w:right="625" w:firstLine="360"/>
        <w:jc w:val="both"/>
      </w:pPr>
      <w:r>
        <w:rPr>
          <w:w w:val="85"/>
        </w:rPr>
        <w:t>Ugandan government has tried to reduce on the rural - urban migrations a way of reducing population growth in rural areas. This has been possible by encouraging qualitative improvement in the living conditions of people</w:t>
      </w:r>
      <w:r>
        <w:t xml:space="preserve"> </w:t>
      </w:r>
      <w:r>
        <w:rPr>
          <w:w w:val="85"/>
        </w:rPr>
        <w:t xml:space="preserve">in rural areas through supporting agricultural activities by NAADS, constructing better infrastructures like feeder roads and small scale industries to increase employment opportunities thus reduced </w:t>
      </w:r>
      <w:r>
        <w:rPr>
          <w:w w:val="90"/>
        </w:rPr>
        <w:t>movements</w:t>
      </w:r>
      <w:r>
        <w:rPr>
          <w:spacing w:val="-8"/>
          <w:w w:val="90"/>
        </w:rPr>
        <w:t xml:space="preserve"> </w:t>
      </w:r>
      <w:r>
        <w:rPr>
          <w:w w:val="90"/>
        </w:rPr>
        <w:t>to</w:t>
      </w:r>
      <w:r>
        <w:rPr>
          <w:spacing w:val="-8"/>
          <w:w w:val="90"/>
        </w:rPr>
        <w:t xml:space="preserve"> </w:t>
      </w:r>
      <w:r>
        <w:rPr>
          <w:w w:val="90"/>
        </w:rPr>
        <w:t>urban</w:t>
      </w:r>
      <w:r>
        <w:rPr>
          <w:spacing w:val="-8"/>
          <w:w w:val="90"/>
        </w:rPr>
        <w:t xml:space="preserve"> </w:t>
      </w:r>
      <w:r>
        <w:rPr>
          <w:w w:val="90"/>
        </w:rPr>
        <w:t>areas.</w:t>
      </w:r>
    </w:p>
    <w:p w:rsidR="00E5575B" w:rsidRDefault="00D512E5">
      <w:pPr>
        <w:pStyle w:val="BodyText"/>
        <w:spacing w:line="242" w:lineRule="auto"/>
        <w:ind w:right="624" w:firstLine="360"/>
        <w:jc w:val="both"/>
      </w:pPr>
      <w:r>
        <w:rPr>
          <w:w w:val="85"/>
        </w:rPr>
        <w:t>The</w:t>
      </w:r>
      <w:r>
        <w:rPr>
          <w:spacing w:val="-4"/>
          <w:w w:val="85"/>
        </w:rPr>
        <w:t xml:space="preserve"> </w:t>
      </w:r>
      <w:r>
        <w:rPr>
          <w:w w:val="85"/>
        </w:rPr>
        <w:t>government</w:t>
      </w:r>
      <w:r>
        <w:rPr>
          <w:spacing w:val="-4"/>
          <w:w w:val="85"/>
        </w:rPr>
        <w:t xml:space="preserve"> </w:t>
      </w:r>
      <w:r>
        <w:rPr>
          <w:w w:val="85"/>
        </w:rPr>
        <w:t>has</w:t>
      </w:r>
      <w:r>
        <w:rPr>
          <w:spacing w:val="-4"/>
          <w:w w:val="85"/>
        </w:rPr>
        <w:t xml:space="preserve"> </w:t>
      </w:r>
      <w:r>
        <w:rPr>
          <w:w w:val="85"/>
        </w:rPr>
        <w:t>established</w:t>
      </w:r>
      <w:r>
        <w:rPr>
          <w:spacing w:val="-5"/>
          <w:w w:val="85"/>
        </w:rPr>
        <w:t xml:space="preserve"> </w:t>
      </w:r>
      <w:r>
        <w:rPr>
          <w:w w:val="85"/>
        </w:rPr>
        <w:t>resettlement</w:t>
      </w:r>
      <w:r>
        <w:rPr>
          <w:spacing w:val="-4"/>
          <w:w w:val="85"/>
        </w:rPr>
        <w:t xml:space="preserve"> </w:t>
      </w:r>
      <w:r>
        <w:rPr>
          <w:w w:val="85"/>
        </w:rPr>
        <w:t>schemes</w:t>
      </w:r>
      <w:r>
        <w:rPr>
          <w:spacing w:val="-4"/>
          <w:w w:val="85"/>
        </w:rPr>
        <w:t xml:space="preserve"> </w:t>
      </w:r>
      <w:r>
        <w:rPr>
          <w:w w:val="85"/>
        </w:rPr>
        <w:t>to</w:t>
      </w:r>
      <w:r>
        <w:rPr>
          <w:spacing w:val="-4"/>
          <w:w w:val="85"/>
        </w:rPr>
        <w:t xml:space="preserve"> </w:t>
      </w:r>
      <w:r>
        <w:rPr>
          <w:w w:val="85"/>
        </w:rPr>
        <w:t>transfer</w:t>
      </w:r>
      <w:r>
        <w:rPr>
          <w:spacing w:val="-4"/>
          <w:w w:val="85"/>
        </w:rPr>
        <w:t xml:space="preserve"> </w:t>
      </w:r>
      <w:r>
        <w:rPr>
          <w:w w:val="85"/>
        </w:rPr>
        <w:t>people</w:t>
      </w:r>
      <w:r>
        <w:rPr>
          <w:spacing w:val="-4"/>
          <w:w w:val="85"/>
        </w:rPr>
        <w:t xml:space="preserve"> </w:t>
      </w:r>
      <w:r>
        <w:rPr>
          <w:w w:val="85"/>
        </w:rPr>
        <w:t>from</w:t>
      </w:r>
      <w:r>
        <w:rPr>
          <w:spacing w:val="-5"/>
          <w:w w:val="85"/>
        </w:rPr>
        <w:t xml:space="preserve"> </w:t>
      </w:r>
      <w:r>
        <w:rPr>
          <w:w w:val="85"/>
        </w:rPr>
        <w:t>densely</w:t>
      </w:r>
      <w:r>
        <w:rPr>
          <w:spacing w:val="-5"/>
          <w:w w:val="85"/>
        </w:rPr>
        <w:t xml:space="preserve"> </w:t>
      </w:r>
      <w:r>
        <w:rPr>
          <w:w w:val="85"/>
        </w:rPr>
        <w:t>populated</w:t>
      </w:r>
      <w:r>
        <w:rPr>
          <w:spacing w:val="-4"/>
          <w:w w:val="85"/>
        </w:rPr>
        <w:t xml:space="preserve"> </w:t>
      </w:r>
      <w:r>
        <w:rPr>
          <w:w w:val="85"/>
        </w:rPr>
        <w:t>areas</w:t>
      </w:r>
      <w:r>
        <w:rPr>
          <w:spacing w:val="-4"/>
          <w:w w:val="85"/>
        </w:rPr>
        <w:t xml:space="preserve"> </w:t>
      </w:r>
      <w:r>
        <w:rPr>
          <w:w w:val="85"/>
        </w:rPr>
        <w:t>to</w:t>
      </w:r>
      <w:r>
        <w:rPr>
          <w:spacing w:val="-4"/>
          <w:w w:val="85"/>
        </w:rPr>
        <w:t xml:space="preserve"> </w:t>
      </w:r>
      <w:r>
        <w:rPr>
          <w:w w:val="85"/>
        </w:rPr>
        <w:t>unsettled</w:t>
      </w:r>
      <w:r>
        <w:rPr>
          <w:spacing w:val="-4"/>
          <w:w w:val="85"/>
        </w:rPr>
        <w:t xml:space="preserve"> </w:t>
      </w:r>
      <w:r>
        <w:rPr>
          <w:w w:val="85"/>
        </w:rPr>
        <w:t>areas</w:t>
      </w:r>
      <w:r>
        <w:rPr>
          <w:spacing w:val="-6"/>
          <w:w w:val="85"/>
        </w:rPr>
        <w:t xml:space="preserve"> </w:t>
      </w:r>
      <w:r>
        <w:rPr>
          <w:w w:val="85"/>
        </w:rPr>
        <w:t>to</w:t>
      </w:r>
      <w:r>
        <w:rPr>
          <w:spacing w:val="-3"/>
          <w:w w:val="85"/>
        </w:rPr>
        <w:t xml:space="preserve"> </w:t>
      </w:r>
      <w:r>
        <w:rPr>
          <w:w w:val="85"/>
        </w:rPr>
        <w:t>reduce</w:t>
      </w:r>
      <w:r>
        <w:rPr>
          <w:spacing w:val="-4"/>
          <w:w w:val="85"/>
        </w:rPr>
        <w:t xml:space="preserve"> </w:t>
      </w:r>
      <w:r>
        <w:rPr>
          <w:w w:val="85"/>
        </w:rPr>
        <w:t>on</w:t>
      </w:r>
      <w:r>
        <w:rPr>
          <w:spacing w:val="-4"/>
          <w:w w:val="85"/>
        </w:rPr>
        <w:t xml:space="preserve"> </w:t>
      </w:r>
      <w:r>
        <w:rPr>
          <w:w w:val="85"/>
        </w:rPr>
        <w:t xml:space="preserve">the </w:t>
      </w:r>
      <w:r>
        <w:rPr>
          <w:w w:val="80"/>
        </w:rPr>
        <w:t>population</w:t>
      </w:r>
      <w:r>
        <w:rPr>
          <w:spacing w:val="-3"/>
          <w:w w:val="80"/>
        </w:rPr>
        <w:t xml:space="preserve"> </w:t>
      </w:r>
      <w:r>
        <w:rPr>
          <w:w w:val="80"/>
        </w:rPr>
        <w:t>pressure</w:t>
      </w:r>
      <w:r>
        <w:rPr>
          <w:spacing w:val="-3"/>
          <w:w w:val="80"/>
        </w:rPr>
        <w:t xml:space="preserve"> </w:t>
      </w:r>
      <w:r>
        <w:rPr>
          <w:w w:val="80"/>
        </w:rPr>
        <w:t>e.g.</w:t>
      </w:r>
      <w:r>
        <w:rPr>
          <w:spacing w:val="-2"/>
          <w:w w:val="80"/>
        </w:rPr>
        <w:t xml:space="preserve"> </w:t>
      </w:r>
      <w:r>
        <w:rPr>
          <w:w w:val="80"/>
        </w:rPr>
        <w:t>between</w:t>
      </w:r>
      <w:r>
        <w:rPr>
          <w:spacing w:val="-3"/>
          <w:w w:val="80"/>
        </w:rPr>
        <w:t xml:space="preserve"> </w:t>
      </w:r>
      <w:r>
        <w:rPr>
          <w:w w:val="80"/>
        </w:rPr>
        <w:t>1946</w:t>
      </w:r>
      <w:r>
        <w:rPr>
          <w:spacing w:val="-3"/>
          <w:w w:val="80"/>
        </w:rPr>
        <w:t xml:space="preserve"> </w:t>
      </w:r>
      <w:r>
        <w:rPr>
          <w:w w:val="80"/>
        </w:rPr>
        <w:t>and</w:t>
      </w:r>
      <w:r>
        <w:rPr>
          <w:spacing w:val="-2"/>
          <w:w w:val="80"/>
        </w:rPr>
        <w:t xml:space="preserve"> </w:t>
      </w:r>
      <w:r>
        <w:rPr>
          <w:w w:val="80"/>
        </w:rPr>
        <w:t>1976,</w:t>
      </w:r>
      <w:r>
        <w:rPr>
          <w:spacing w:val="-3"/>
          <w:w w:val="80"/>
        </w:rPr>
        <w:t xml:space="preserve"> </w:t>
      </w:r>
      <w:r>
        <w:rPr>
          <w:w w:val="80"/>
        </w:rPr>
        <w:t>government</w:t>
      </w:r>
      <w:r>
        <w:rPr>
          <w:spacing w:val="-3"/>
          <w:w w:val="80"/>
        </w:rPr>
        <w:t xml:space="preserve"> </w:t>
      </w:r>
      <w:r>
        <w:rPr>
          <w:w w:val="80"/>
        </w:rPr>
        <w:t>implemented</w:t>
      </w:r>
      <w:r>
        <w:rPr>
          <w:spacing w:val="-2"/>
          <w:w w:val="80"/>
        </w:rPr>
        <w:t xml:space="preserve"> </w:t>
      </w:r>
      <w:r>
        <w:rPr>
          <w:w w:val="80"/>
        </w:rPr>
        <w:t>a</w:t>
      </w:r>
      <w:r>
        <w:rPr>
          <w:spacing w:val="-3"/>
          <w:w w:val="80"/>
        </w:rPr>
        <w:t xml:space="preserve"> </w:t>
      </w:r>
      <w:r>
        <w:rPr>
          <w:w w:val="80"/>
        </w:rPr>
        <w:t>number</w:t>
      </w:r>
      <w:r>
        <w:rPr>
          <w:spacing w:val="-3"/>
          <w:w w:val="80"/>
        </w:rPr>
        <w:t xml:space="preserve"> </w:t>
      </w:r>
      <w:r>
        <w:rPr>
          <w:w w:val="80"/>
        </w:rPr>
        <w:t>of</w:t>
      </w:r>
      <w:r>
        <w:rPr>
          <w:spacing w:val="-2"/>
          <w:w w:val="80"/>
        </w:rPr>
        <w:t xml:space="preserve"> </w:t>
      </w:r>
      <w:r>
        <w:rPr>
          <w:w w:val="80"/>
        </w:rPr>
        <w:t>resettlement</w:t>
      </w:r>
      <w:r>
        <w:rPr>
          <w:spacing w:val="-3"/>
          <w:w w:val="80"/>
        </w:rPr>
        <w:t xml:space="preserve"> </w:t>
      </w:r>
      <w:r>
        <w:rPr>
          <w:w w:val="80"/>
        </w:rPr>
        <w:t>schemes</w:t>
      </w:r>
      <w:r>
        <w:rPr>
          <w:spacing w:val="-3"/>
          <w:w w:val="80"/>
        </w:rPr>
        <w:t xml:space="preserve"> </w:t>
      </w:r>
      <w:r>
        <w:rPr>
          <w:w w:val="80"/>
        </w:rPr>
        <w:t>in</w:t>
      </w:r>
      <w:r>
        <w:rPr>
          <w:spacing w:val="-2"/>
          <w:w w:val="80"/>
        </w:rPr>
        <w:t xml:space="preserve"> </w:t>
      </w:r>
      <w:r>
        <w:rPr>
          <w:w w:val="80"/>
        </w:rPr>
        <w:t>which</w:t>
      </w:r>
      <w:r>
        <w:rPr>
          <w:spacing w:val="-3"/>
          <w:w w:val="80"/>
        </w:rPr>
        <w:t xml:space="preserve"> </w:t>
      </w:r>
      <w:r>
        <w:rPr>
          <w:w w:val="80"/>
        </w:rPr>
        <w:t>about</w:t>
      </w:r>
      <w:r>
        <w:rPr>
          <w:spacing w:val="-3"/>
          <w:w w:val="80"/>
        </w:rPr>
        <w:t xml:space="preserve"> </w:t>
      </w:r>
      <w:r>
        <w:rPr>
          <w:w w:val="80"/>
        </w:rPr>
        <w:t>80,000</w:t>
      </w:r>
      <w:r>
        <w:rPr>
          <w:spacing w:val="-2"/>
          <w:w w:val="80"/>
        </w:rPr>
        <w:t xml:space="preserve"> </w:t>
      </w:r>
      <w:r>
        <w:rPr>
          <w:w w:val="80"/>
        </w:rPr>
        <w:t>Bakiga</w:t>
      </w:r>
      <w:r>
        <w:rPr>
          <w:spacing w:val="-3"/>
          <w:w w:val="80"/>
        </w:rPr>
        <w:t xml:space="preserve"> </w:t>
      </w:r>
      <w:r>
        <w:rPr>
          <w:w w:val="80"/>
        </w:rPr>
        <w:t>from</w:t>
      </w:r>
      <w:r>
        <w:rPr>
          <w:spacing w:val="-3"/>
          <w:w w:val="80"/>
        </w:rPr>
        <w:t xml:space="preserve"> </w:t>
      </w:r>
      <w:r>
        <w:rPr>
          <w:w w:val="80"/>
        </w:rPr>
        <w:t xml:space="preserve">Kisoro </w:t>
      </w:r>
      <w:r>
        <w:rPr>
          <w:spacing w:val="-2"/>
          <w:w w:val="80"/>
        </w:rPr>
        <w:t>and</w:t>
      </w:r>
      <w:r>
        <w:rPr>
          <w:spacing w:val="-1"/>
        </w:rPr>
        <w:t xml:space="preserve"> </w:t>
      </w:r>
      <w:r>
        <w:rPr>
          <w:spacing w:val="-2"/>
          <w:w w:val="80"/>
        </w:rPr>
        <w:t>Kabale</w:t>
      </w:r>
      <w:r>
        <w:rPr>
          <w:spacing w:val="-6"/>
        </w:rPr>
        <w:t xml:space="preserve"> </w:t>
      </w:r>
      <w:r>
        <w:rPr>
          <w:spacing w:val="-2"/>
          <w:w w:val="80"/>
        </w:rPr>
        <w:t>were settled</w:t>
      </w:r>
      <w:r>
        <w:rPr>
          <w:spacing w:val="-4"/>
          <w:w w:val="80"/>
        </w:rPr>
        <w:t xml:space="preserve"> </w:t>
      </w:r>
      <w:r>
        <w:rPr>
          <w:spacing w:val="-2"/>
          <w:w w:val="80"/>
        </w:rPr>
        <w:t>in</w:t>
      </w:r>
      <w:r>
        <w:rPr>
          <w:spacing w:val="-4"/>
          <w:w w:val="80"/>
        </w:rPr>
        <w:t xml:space="preserve"> </w:t>
      </w:r>
      <w:r>
        <w:rPr>
          <w:spacing w:val="-2"/>
          <w:w w:val="80"/>
        </w:rPr>
        <w:t>Mubende, Kibaale,</w:t>
      </w:r>
      <w:r>
        <w:rPr>
          <w:spacing w:val="-4"/>
          <w:w w:val="80"/>
        </w:rPr>
        <w:t xml:space="preserve"> </w:t>
      </w:r>
      <w:r>
        <w:rPr>
          <w:spacing w:val="-2"/>
          <w:w w:val="80"/>
        </w:rPr>
        <w:t>parts</w:t>
      </w:r>
      <w:r>
        <w:rPr>
          <w:spacing w:val="-4"/>
          <w:w w:val="80"/>
        </w:rPr>
        <w:t xml:space="preserve"> </w:t>
      </w:r>
      <w:r>
        <w:rPr>
          <w:spacing w:val="-2"/>
          <w:w w:val="80"/>
        </w:rPr>
        <w:t>of</w:t>
      </w:r>
      <w:r>
        <w:rPr>
          <w:spacing w:val="-4"/>
          <w:w w:val="80"/>
        </w:rPr>
        <w:t xml:space="preserve"> </w:t>
      </w:r>
      <w:r>
        <w:rPr>
          <w:spacing w:val="-2"/>
          <w:w w:val="80"/>
        </w:rPr>
        <w:t>Kabarole, Hoima,</w:t>
      </w:r>
      <w:r>
        <w:rPr>
          <w:spacing w:val="-7"/>
          <w:w w:val="80"/>
        </w:rPr>
        <w:t xml:space="preserve"> </w:t>
      </w:r>
      <w:r>
        <w:rPr>
          <w:spacing w:val="-2"/>
          <w:w w:val="80"/>
        </w:rPr>
        <w:t>Mukono,</w:t>
      </w:r>
      <w:r>
        <w:rPr>
          <w:spacing w:val="-4"/>
          <w:w w:val="80"/>
        </w:rPr>
        <w:t xml:space="preserve"> </w:t>
      </w:r>
      <w:r>
        <w:rPr>
          <w:spacing w:val="-2"/>
          <w:w w:val="80"/>
        </w:rPr>
        <w:t>Kamuli</w:t>
      </w:r>
      <w:r>
        <w:rPr>
          <w:spacing w:val="-4"/>
          <w:w w:val="80"/>
        </w:rPr>
        <w:t xml:space="preserve"> </w:t>
      </w:r>
      <w:r>
        <w:rPr>
          <w:spacing w:val="-2"/>
          <w:w w:val="80"/>
        </w:rPr>
        <w:t>and</w:t>
      </w:r>
      <w:r>
        <w:rPr>
          <w:spacing w:val="-4"/>
          <w:w w:val="80"/>
        </w:rPr>
        <w:t xml:space="preserve"> </w:t>
      </w:r>
      <w:r>
        <w:rPr>
          <w:spacing w:val="-2"/>
          <w:w w:val="80"/>
        </w:rPr>
        <w:t>Luwero.</w:t>
      </w:r>
    </w:p>
    <w:p w:rsidR="00E5575B" w:rsidRDefault="00D512E5">
      <w:pPr>
        <w:pStyle w:val="BodyText"/>
        <w:ind w:right="627" w:firstLine="360"/>
        <w:jc w:val="both"/>
      </w:pPr>
      <w:r>
        <w:rPr>
          <w:spacing w:val="-2"/>
          <w:w w:val="85"/>
        </w:rPr>
        <w:t>The government has encouraged voluntary out migration of people from the densely populated areas like Kabale, Kampala, Jinja,</w:t>
      </w:r>
      <w:r>
        <w:t xml:space="preserve"> </w:t>
      </w:r>
      <w:r>
        <w:rPr>
          <w:spacing w:val="-2"/>
          <w:w w:val="85"/>
        </w:rPr>
        <w:t xml:space="preserve">Mbale and </w:t>
      </w:r>
      <w:r>
        <w:rPr>
          <w:w w:val="80"/>
        </w:rPr>
        <w:t>Wakiso to the areas suitable for them either internally like</w:t>
      </w:r>
      <w:r>
        <w:t xml:space="preserve"> </w:t>
      </w:r>
      <w:r>
        <w:rPr>
          <w:w w:val="80"/>
        </w:rPr>
        <w:t>Kibale,</w:t>
      </w:r>
      <w:r>
        <w:t xml:space="preserve"> </w:t>
      </w:r>
      <w:r>
        <w:rPr>
          <w:w w:val="80"/>
        </w:rPr>
        <w:t>Kasese,</w:t>
      </w:r>
      <w:r>
        <w:t xml:space="preserve"> </w:t>
      </w:r>
      <w:r>
        <w:rPr>
          <w:w w:val="80"/>
        </w:rPr>
        <w:t>Kayunga, Kamuli, etc or</w:t>
      </w:r>
      <w:r>
        <w:t xml:space="preserve"> </w:t>
      </w:r>
      <w:r>
        <w:rPr>
          <w:w w:val="80"/>
        </w:rPr>
        <w:t>externally to Rwanda and</w:t>
      </w:r>
      <w:r>
        <w:t xml:space="preserve"> </w:t>
      </w:r>
      <w:r>
        <w:rPr>
          <w:w w:val="80"/>
        </w:rPr>
        <w:t>DRC.</w:t>
      </w:r>
    </w:p>
    <w:p w:rsidR="00E5575B" w:rsidRDefault="00D512E5">
      <w:pPr>
        <w:pStyle w:val="BodyText"/>
        <w:spacing w:before="6" w:line="242" w:lineRule="auto"/>
        <w:ind w:right="618" w:firstLine="360"/>
        <w:jc w:val="both"/>
      </w:pPr>
      <w:r>
        <w:rPr>
          <w:w w:val="80"/>
        </w:rPr>
        <w:t>The</w:t>
      </w:r>
      <w:r>
        <w:rPr>
          <w:spacing w:val="-2"/>
        </w:rPr>
        <w:t xml:space="preserve"> </w:t>
      </w:r>
      <w:r>
        <w:rPr>
          <w:w w:val="80"/>
        </w:rPr>
        <w:t>government has developed</w:t>
      </w:r>
      <w:r>
        <w:t xml:space="preserve"> </w:t>
      </w:r>
      <w:r>
        <w:rPr>
          <w:w w:val="80"/>
        </w:rPr>
        <w:t>other</w:t>
      </w:r>
      <w:r>
        <w:rPr>
          <w:spacing w:val="-2"/>
        </w:rPr>
        <w:t xml:space="preserve"> </w:t>
      </w:r>
      <w:r>
        <w:rPr>
          <w:w w:val="80"/>
        </w:rPr>
        <w:t>economic sectors in</w:t>
      </w:r>
      <w:r>
        <w:t xml:space="preserve"> </w:t>
      </w:r>
      <w:r>
        <w:rPr>
          <w:w w:val="80"/>
        </w:rPr>
        <w:t>country such</w:t>
      </w:r>
      <w:r>
        <w:t xml:space="preserve"> </w:t>
      </w:r>
      <w:r>
        <w:rPr>
          <w:w w:val="80"/>
        </w:rPr>
        <w:t>as industries like</w:t>
      </w:r>
      <w:r>
        <w:t xml:space="preserve"> </w:t>
      </w:r>
      <w:r>
        <w:rPr>
          <w:w w:val="80"/>
        </w:rPr>
        <w:t>Century factory in Mbarara and West Nile spirit distillers</w:t>
      </w:r>
      <w:r>
        <w:t xml:space="preserve"> </w:t>
      </w:r>
      <w:r>
        <w:rPr>
          <w:w w:val="80"/>
        </w:rPr>
        <w:t>in Arua, mining</w:t>
      </w:r>
      <w:r>
        <w:t xml:space="preserve"> </w:t>
      </w:r>
      <w:r>
        <w:rPr>
          <w:w w:val="80"/>
        </w:rPr>
        <w:t>of</w:t>
      </w:r>
      <w:r>
        <w:t xml:space="preserve"> </w:t>
      </w:r>
      <w:r>
        <w:rPr>
          <w:w w:val="80"/>
        </w:rPr>
        <w:t>Vermiculite</w:t>
      </w:r>
      <w:r>
        <w:t xml:space="preserve"> </w:t>
      </w:r>
      <w:r>
        <w:rPr>
          <w:w w:val="80"/>
        </w:rPr>
        <w:t>in</w:t>
      </w:r>
      <w:r>
        <w:t xml:space="preserve"> </w:t>
      </w:r>
      <w:r>
        <w:rPr>
          <w:w w:val="80"/>
        </w:rPr>
        <w:t>Manafwa,</w:t>
      </w:r>
      <w:r>
        <w:t xml:space="preserve"> </w:t>
      </w:r>
      <w:r>
        <w:rPr>
          <w:w w:val="80"/>
        </w:rPr>
        <w:t>fishing</w:t>
      </w:r>
      <w:r>
        <w:t xml:space="preserve"> </w:t>
      </w:r>
      <w:r>
        <w:rPr>
          <w:w w:val="80"/>
        </w:rPr>
        <w:t>on</w:t>
      </w:r>
      <w:r>
        <w:t xml:space="preserve"> </w:t>
      </w:r>
      <w:r>
        <w:rPr>
          <w:w w:val="80"/>
        </w:rPr>
        <w:t>Ssese</w:t>
      </w:r>
      <w:r>
        <w:t xml:space="preserve"> </w:t>
      </w:r>
      <w:r>
        <w:rPr>
          <w:w w:val="80"/>
        </w:rPr>
        <w:t>and</w:t>
      </w:r>
      <w:r>
        <w:t xml:space="preserve"> </w:t>
      </w:r>
      <w:r>
        <w:rPr>
          <w:w w:val="80"/>
        </w:rPr>
        <w:t>Buvuma</w:t>
      </w:r>
      <w:r>
        <w:t xml:space="preserve"> </w:t>
      </w:r>
      <w:r>
        <w:rPr>
          <w:w w:val="80"/>
        </w:rPr>
        <w:t>Islands</w:t>
      </w:r>
      <w:r>
        <w:t xml:space="preserve"> </w:t>
      </w:r>
      <w:r>
        <w:rPr>
          <w:w w:val="80"/>
        </w:rPr>
        <w:t>in</w:t>
      </w:r>
      <w:r>
        <w:t xml:space="preserve"> </w:t>
      </w:r>
      <w:r>
        <w:rPr>
          <w:w w:val="80"/>
        </w:rPr>
        <w:t>L.Victoria</w:t>
      </w:r>
      <w:r>
        <w:t xml:space="preserve"> </w:t>
      </w:r>
      <w:r>
        <w:rPr>
          <w:w w:val="80"/>
        </w:rPr>
        <w:t>and</w:t>
      </w:r>
      <w:r>
        <w:t xml:space="preserve"> </w:t>
      </w:r>
      <w:r>
        <w:rPr>
          <w:w w:val="80"/>
        </w:rPr>
        <w:t>gorilla</w:t>
      </w:r>
      <w:r>
        <w:t xml:space="preserve"> </w:t>
      </w:r>
      <w:r>
        <w:rPr>
          <w:w w:val="80"/>
        </w:rPr>
        <w:t>tourism</w:t>
      </w:r>
      <w:r>
        <w:t xml:space="preserve"> </w:t>
      </w:r>
      <w:r>
        <w:rPr>
          <w:w w:val="80"/>
        </w:rPr>
        <w:t>at</w:t>
      </w:r>
      <w:r>
        <w:t xml:space="preserve"> </w:t>
      </w:r>
      <w:r>
        <w:rPr>
          <w:w w:val="80"/>
        </w:rPr>
        <w:t>Bwindi forests</w:t>
      </w:r>
      <w:r>
        <w:t xml:space="preserve"> </w:t>
      </w:r>
      <w:r>
        <w:rPr>
          <w:w w:val="80"/>
        </w:rPr>
        <w:t>in</w:t>
      </w:r>
      <w:r>
        <w:t xml:space="preserve"> </w:t>
      </w:r>
      <w:r>
        <w:rPr>
          <w:w w:val="80"/>
        </w:rPr>
        <w:t>Kanungu</w:t>
      </w:r>
      <w:r>
        <w:t xml:space="preserve"> </w:t>
      </w:r>
      <w:r>
        <w:rPr>
          <w:w w:val="80"/>
        </w:rPr>
        <w:t xml:space="preserve">which </w:t>
      </w:r>
      <w:r>
        <w:rPr>
          <w:w w:val="85"/>
        </w:rPr>
        <w:t xml:space="preserve">has relieved the excessive population on land in Mbarara, Nebbi, Mbale, Manafwa, Wakiso, Mukono, Masaka, Kampala, Kabale and Kisoro </w:t>
      </w:r>
      <w:r>
        <w:rPr>
          <w:spacing w:val="-2"/>
          <w:w w:val="90"/>
        </w:rPr>
        <w:t>respectively.</w:t>
      </w:r>
    </w:p>
    <w:p w:rsidR="00E5575B" w:rsidRDefault="00D512E5">
      <w:pPr>
        <w:pStyle w:val="BodyText"/>
        <w:spacing w:before="2" w:line="242" w:lineRule="auto"/>
        <w:ind w:right="627" w:firstLine="360"/>
        <w:jc w:val="both"/>
      </w:pPr>
      <w:r>
        <w:rPr>
          <w:w w:val="85"/>
        </w:rPr>
        <w:t xml:space="preserve">The government through NEMA has allocated some wetlands near urban areas like swamps along Mbale – Soroto road in Mbale; Masese </w:t>
      </w:r>
      <w:r>
        <w:rPr>
          <w:w w:val="90"/>
        </w:rPr>
        <w:t>wetlands</w:t>
      </w:r>
      <w:r>
        <w:rPr>
          <w:spacing w:val="-5"/>
          <w:w w:val="90"/>
        </w:rPr>
        <w:t xml:space="preserve"> </w:t>
      </w:r>
      <w:r>
        <w:rPr>
          <w:w w:val="90"/>
        </w:rPr>
        <w:t>in</w:t>
      </w:r>
      <w:r>
        <w:rPr>
          <w:spacing w:val="-5"/>
          <w:w w:val="90"/>
        </w:rPr>
        <w:t xml:space="preserve"> </w:t>
      </w:r>
      <w:r>
        <w:rPr>
          <w:w w:val="90"/>
        </w:rPr>
        <w:t>Jinja;</w:t>
      </w:r>
      <w:r>
        <w:rPr>
          <w:spacing w:val="-5"/>
          <w:w w:val="90"/>
        </w:rPr>
        <w:t xml:space="preserve"> </w:t>
      </w:r>
      <w:r>
        <w:rPr>
          <w:w w:val="90"/>
        </w:rPr>
        <w:t>Kajjansi,</w:t>
      </w:r>
      <w:r>
        <w:rPr>
          <w:spacing w:val="-4"/>
          <w:w w:val="90"/>
        </w:rPr>
        <w:t xml:space="preserve"> </w:t>
      </w:r>
      <w:r>
        <w:rPr>
          <w:w w:val="90"/>
        </w:rPr>
        <w:t>Busega</w:t>
      </w:r>
      <w:r>
        <w:rPr>
          <w:spacing w:val="-5"/>
          <w:w w:val="90"/>
        </w:rPr>
        <w:t xml:space="preserve"> </w:t>
      </w:r>
      <w:r>
        <w:rPr>
          <w:w w:val="90"/>
        </w:rPr>
        <w:t>and</w:t>
      </w:r>
      <w:r>
        <w:rPr>
          <w:spacing w:val="-5"/>
          <w:w w:val="90"/>
        </w:rPr>
        <w:t xml:space="preserve"> </w:t>
      </w:r>
      <w:r>
        <w:rPr>
          <w:w w:val="90"/>
        </w:rPr>
        <w:t>Namanve</w:t>
      </w:r>
      <w:r>
        <w:rPr>
          <w:spacing w:val="-5"/>
          <w:w w:val="90"/>
        </w:rPr>
        <w:t xml:space="preserve"> </w:t>
      </w:r>
      <w:r>
        <w:rPr>
          <w:w w:val="90"/>
        </w:rPr>
        <w:t>swamps</w:t>
      </w:r>
      <w:r>
        <w:rPr>
          <w:spacing w:val="-5"/>
          <w:w w:val="90"/>
        </w:rPr>
        <w:t xml:space="preserve"> </w:t>
      </w:r>
      <w:r>
        <w:rPr>
          <w:w w:val="90"/>
        </w:rPr>
        <w:t>in</w:t>
      </w:r>
      <w:r>
        <w:rPr>
          <w:spacing w:val="-6"/>
          <w:w w:val="90"/>
        </w:rPr>
        <w:t xml:space="preserve"> </w:t>
      </w:r>
      <w:r>
        <w:rPr>
          <w:w w:val="90"/>
        </w:rPr>
        <w:t>Kampala</w:t>
      </w:r>
      <w:r>
        <w:rPr>
          <w:spacing w:val="-5"/>
          <w:w w:val="90"/>
        </w:rPr>
        <w:t xml:space="preserve"> </w:t>
      </w:r>
      <w:r>
        <w:rPr>
          <w:w w:val="90"/>
        </w:rPr>
        <w:t>and</w:t>
      </w:r>
      <w:r>
        <w:rPr>
          <w:spacing w:val="-5"/>
          <w:w w:val="90"/>
        </w:rPr>
        <w:t xml:space="preserve"> </w:t>
      </w:r>
      <w:r>
        <w:rPr>
          <w:w w:val="90"/>
        </w:rPr>
        <w:t>Nabujuzi</w:t>
      </w:r>
      <w:r>
        <w:rPr>
          <w:spacing w:val="-5"/>
          <w:w w:val="90"/>
        </w:rPr>
        <w:t xml:space="preserve"> </w:t>
      </w:r>
      <w:r>
        <w:rPr>
          <w:w w:val="90"/>
        </w:rPr>
        <w:t>wetlands</w:t>
      </w:r>
      <w:r>
        <w:rPr>
          <w:spacing w:val="-5"/>
          <w:w w:val="90"/>
        </w:rPr>
        <w:t xml:space="preserve"> </w:t>
      </w:r>
      <w:r>
        <w:rPr>
          <w:w w:val="90"/>
        </w:rPr>
        <w:t>in</w:t>
      </w:r>
      <w:r>
        <w:rPr>
          <w:spacing w:val="-5"/>
          <w:w w:val="90"/>
        </w:rPr>
        <w:t xml:space="preserve"> </w:t>
      </w:r>
      <w:r>
        <w:rPr>
          <w:w w:val="90"/>
        </w:rPr>
        <w:t>Masaka</w:t>
      </w:r>
      <w:r>
        <w:rPr>
          <w:spacing w:val="-5"/>
          <w:w w:val="90"/>
        </w:rPr>
        <w:t xml:space="preserve"> </w:t>
      </w:r>
      <w:r>
        <w:rPr>
          <w:w w:val="90"/>
        </w:rPr>
        <w:t>for</w:t>
      </w:r>
      <w:r>
        <w:rPr>
          <w:spacing w:val="-5"/>
          <w:w w:val="90"/>
        </w:rPr>
        <w:t xml:space="preserve"> </w:t>
      </w:r>
      <w:r>
        <w:rPr>
          <w:w w:val="90"/>
        </w:rPr>
        <w:t>land</w:t>
      </w:r>
      <w:r>
        <w:rPr>
          <w:spacing w:val="-6"/>
          <w:w w:val="90"/>
        </w:rPr>
        <w:t xml:space="preserve"> </w:t>
      </w:r>
      <w:r>
        <w:rPr>
          <w:w w:val="90"/>
        </w:rPr>
        <w:t>reclamation</w:t>
      </w:r>
      <w:r>
        <w:rPr>
          <w:spacing w:val="-5"/>
          <w:w w:val="90"/>
        </w:rPr>
        <w:t xml:space="preserve"> </w:t>
      </w:r>
      <w:r>
        <w:rPr>
          <w:w w:val="90"/>
        </w:rPr>
        <w:t>in</w:t>
      </w:r>
      <w:r>
        <w:rPr>
          <w:spacing w:val="-5"/>
          <w:w w:val="90"/>
        </w:rPr>
        <w:t xml:space="preserve"> </w:t>
      </w:r>
      <w:r>
        <w:rPr>
          <w:w w:val="90"/>
        </w:rPr>
        <w:t>case</w:t>
      </w:r>
      <w:r>
        <w:rPr>
          <w:spacing w:val="-5"/>
          <w:w w:val="90"/>
        </w:rPr>
        <w:t xml:space="preserve"> </w:t>
      </w:r>
      <w:r>
        <w:rPr>
          <w:w w:val="90"/>
        </w:rPr>
        <w:t xml:space="preserve">the </w:t>
      </w:r>
      <w:r>
        <w:rPr>
          <w:w w:val="85"/>
        </w:rPr>
        <w:t xml:space="preserve">environment is not damaged and under regulatory laws to provide land for developmental projects like Industries and residential estates in the </w:t>
      </w:r>
      <w:r>
        <w:rPr>
          <w:w w:val="90"/>
        </w:rPr>
        <w:t>densely</w:t>
      </w:r>
      <w:r>
        <w:rPr>
          <w:spacing w:val="-8"/>
          <w:w w:val="90"/>
        </w:rPr>
        <w:t xml:space="preserve"> </w:t>
      </w:r>
      <w:r>
        <w:rPr>
          <w:w w:val="90"/>
        </w:rPr>
        <w:t>populated</w:t>
      </w:r>
      <w:r>
        <w:rPr>
          <w:spacing w:val="-8"/>
          <w:w w:val="90"/>
        </w:rPr>
        <w:t xml:space="preserve"> </w:t>
      </w:r>
      <w:r>
        <w:rPr>
          <w:w w:val="90"/>
        </w:rPr>
        <w:t>area.</w:t>
      </w:r>
    </w:p>
    <w:p w:rsidR="00E5575B" w:rsidRDefault="00D512E5">
      <w:pPr>
        <w:pStyle w:val="BodyText"/>
        <w:spacing w:before="5" w:line="242" w:lineRule="auto"/>
        <w:ind w:right="623" w:firstLine="360"/>
        <w:jc w:val="both"/>
      </w:pPr>
      <w:r>
        <w:rPr>
          <w:w w:val="85"/>
        </w:rPr>
        <w:t>The</w:t>
      </w:r>
      <w:r>
        <w:rPr>
          <w:spacing w:val="-3"/>
          <w:w w:val="85"/>
        </w:rPr>
        <w:t xml:space="preserve"> </w:t>
      </w:r>
      <w:r>
        <w:rPr>
          <w:w w:val="85"/>
        </w:rPr>
        <w:t>government</w:t>
      </w:r>
      <w:r>
        <w:rPr>
          <w:spacing w:val="-3"/>
          <w:w w:val="85"/>
        </w:rPr>
        <w:t xml:space="preserve"> </w:t>
      </w:r>
      <w:r>
        <w:rPr>
          <w:w w:val="85"/>
        </w:rPr>
        <w:t>provided</w:t>
      </w:r>
      <w:r>
        <w:rPr>
          <w:spacing w:val="-3"/>
          <w:w w:val="85"/>
        </w:rPr>
        <w:t xml:space="preserve"> </w:t>
      </w:r>
      <w:r>
        <w:rPr>
          <w:w w:val="85"/>
        </w:rPr>
        <w:t>economic</w:t>
      </w:r>
      <w:r>
        <w:rPr>
          <w:spacing w:val="-3"/>
          <w:w w:val="85"/>
        </w:rPr>
        <w:t xml:space="preserve"> </w:t>
      </w:r>
      <w:r>
        <w:rPr>
          <w:w w:val="85"/>
        </w:rPr>
        <w:t>incentives</w:t>
      </w:r>
      <w:r>
        <w:rPr>
          <w:spacing w:val="-3"/>
          <w:w w:val="85"/>
        </w:rPr>
        <w:t xml:space="preserve"> </w:t>
      </w:r>
      <w:r>
        <w:rPr>
          <w:w w:val="85"/>
        </w:rPr>
        <w:t>to</w:t>
      </w:r>
      <w:r>
        <w:rPr>
          <w:spacing w:val="-3"/>
          <w:w w:val="85"/>
        </w:rPr>
        <w:t xml:space="preserve"> </w:t>
      </w:r>
      <w:r>
        <w:rPr>
          <w:w w:val="85"/>
        </w:rPr>
        <w:t>people</w:t>
      </w:r>
      <w:r>
        <w:rPr>
          <w:spacing w:val="-3"/>
          <w:w w:val="85"/>
        </w:rPr>
        <w:t xml:space="preserve"> </w:t>
      </w:r>
      <w:r>
        <w:rPr>
          <w:w w:val="85"/>
        </w:rPr>
        <w:t>with</w:t>
      </w:r>
      <w:r>
        <w:rPr>
          <w:spacing w:val="-3"/>
          <w:w w:val="85"/>
        </w:rPr>
        <w:t xml:space="preserve"> </w:t>
      </w:r>
      <w:r>
        <w:rPr>
          <w:w w:val="85"/>
        </w:rPr>
        <w:t>small</w:t>
      </w:r>
      <w:r>
        <w:rPr>
          <w:spacing w:val="-3"/>
          <w:w w:val="85"/>
        </w:rPr>
        <w:t xml:space="preserve"> </w:t>
      </w:r>
      <w:r>
        <w:rPr>
          <w:w w:val="85"/>
        </w:rPr>
        <w:t>families</w:t>
      </w:r>
      <w:r>
        <w:rPr>
          <w:spacing w:val="-3"/>
          <w:w w:val="85"/>
        </w:rPr>
        <w:t xml:space="preserve"> </w:t>
      </w:r>
      <w:r>
        <w:rPr>
          <w:w w:val="85"/>
        </w:rPr>
        <w:t>so</w:t>
      </w:r>
      <w:r>
        <w:rPr>
          <w:spacing w:val="-3"/>
          <w:w w:val="85"/>
        </w:rPr>
        <w:t xml:space="preserve"> </w:t>
      </w:r>
      <w:r>
        <w:rPr>
          <w:w w:val="85"/>
        </w:rPr>
        <w:t>as</w:t>
      </w:r>
      <w:r>
        <w:rPr>
          <w:spacing w:val="-3"/>
          <w:w w:val="85"/>
        </w:rPr>
        <w:t xml:space="preserve"> </w:t>
      </w:r>
      <w:r>
        <w:rPr>
          <w:w w:val="85"/>
        </w:rPr>
        <w:t>to</w:t>
      </w:r>
      <w:r>
        <w:rPr>
          <w:spacing w:val="-3"/>
          <w:w w:val="85"/>
        </w:rPr>
        <w:t xml:space="preserve"> </w:t>
      </w:r>
      <w:r>
        <w:rPr>
          <w:w w:val="85"/>
        </w:rPr>
        <w:t>encourage</w:t>
      </w:r>
      <w:r>
        <w:rPr>
          <w:spacing w:val="-3"/>
          <w:w w:val="85"/>
        </w:rPr>
        <w:t xml:space="preserve"> </w:t>
      </w:r>
      <w:r>
        <w:rPr>
          <w:w w:val="85"/>
        </w:rPr>
        <w:t>producing</w:t>
      </w:r>
      <w:r>
        <w:rPr>
          <w:spacing w:val="-3"/>
          <w:w w:val="85"/>
        </w:rPr>
        <w:t xml:space="preserve"> </w:t>
      </w:r>
      <w:r>
        <w:rPr>
          <w:w w:val="85"/>
        </w:rPr>
        <w:t>of</w:t>
      </w:r>
      <w:r>
        <w:rPr>
          <w:spacing w:val="-3"/>
          <w:w w:val="85"/>
        </w:rPr>
        <w:t xml:space="preserve"> </w:t>
      </w:r>
      <w:r>
        <w:rPr>
          <w:w w:val="85"/>
        </w:rPr>
        <w:t>fewer</w:t>
      </w:r>
      <w:r>
        <w:rPr>
          <w:spacing w:val="-2"/>
          <w:w w:val="85"/>
        </w:rPr>
        <w:t xml:space="preserve"> </w:t>
      </w:r>
      <w:r>
        <w:rPr>
          <w:w w:val="85"/>
        </w:rPr>
        <w:t>children</w:t>
      </w:r>
      <w:r>
        <w:rPr>
          <w:spacing w:val="-3"/>
          <w:w w:val="85"/>
        </w:rPr>
        <w:t xml:space="preserve"> </w:t>
      </w:r>
      <w:r>
        <w:rPr>
          <w:w w:val="85"/>
        </w:rPr>
        <w:t>e.g. in</w:t>
      </w:r>
      <w:r>
        <w:rPr>
          <w:spacing w:val="-5"/>
          <w:w w:val="85"/>
        </w:rPr>
        <w:t xml:space="preserve"> </w:t>
      </w:r>
      <w:r>
        <w:rPr>
          <w:w w:val="85"/>
        </w:rPr>
        <w:t>1996</w:t>
      </w:r>
      <w:r>
        <w:rPr>
          <w:spacing w:val="-3"/>
          <w:w w:val="85"/>
        </w:rPr>
        <w:t xml:space="preserve"> </w:t>
      </w:r>
      <w:r>
        <w:rPr>
          <w:w w:val="85"/>
        </w:rPr>
        <w:t xml:space="preserve">the </w:t>
      </w:r>
      <w:r>
        <w:rPr>
          <w:w w:val="80"/>
        </w:rPr>
        <w:t>NRM government offered free education for the four children per family under UPE programme, free medical services</w:t>
      </w:r>
      <w:r>
        <w:t xml:space="preserve"> </w:t>
      </w:r>
      <w:r>
        <w:rPr>
          <w:w w:val="80"/>
        </w:rPr>
        <w:t>like immunization of children</w:t>
      </w:r>
      <w:r>
        <w:rPr>
          <w:spacing w:val="80"/>
        </w:rPr>
        <w:t xml:space="preserve"> </w:t>
      </w:r>
      <w:r>
        <w:rPr>
          <w:w w:val="80"/>
        </w:rPr>
        <w:t>under the age of five as well as giving ARV’s to infested people from Public health centres</w:t>
      </w:r>
      <w:r>
        <w:t xml:space="preserve"> </w:t>
      </w:r>
      <w:r>
        <w:rPr>
          <w:w w:val="80"/>
        </w:rPr>
        <w:t>such as at Mulago, Soroti, Jinja,</w:t>
      </w:r>
      <w:r>
        <w:t xml:space="preserve"> </w:t>
      </w:r>
      <w:r>
        <w:rPr>
          <w:w w:val="80"/>
        </w:rPr>
        <w:t>etc.</w:t>
      </w:r>
    </w:p>
    <w:p w:rsidR="00E5575B" w:rsidRDefault="00D512E5">
      <w:pPr>
        <w:pStyle w:val="BodyText"/>
        <w:spacing w:before="3"/>
        <w:ind w:right="630" w:firstLine="360"/>
        <w:jc w:val="both"/>
      </w:pPr>
      <w:r>
        <w:rPr>
          <w:w w:val="80"/>
        </w:rPr>
        <w:t>Women activists and MPs through the parliament of 2001</w:t>
      </w:r>
      <w:r>
        <w:t xml:space="preserve"> </w:t>
      </w:r>
      <w:r>
        <w:rPr>
          <w:w w:val="80"/>
        </w:rPr>
        <w:t>-2006 tabled a bill to legalize abortion such that the unwanted / untimely pregnancies</w:t>
      </w:r>
      <w:r>
        <w:rPr>
          <w:spacing w:val="80"/>
        </w:rPr>
        <w:t xml:space="preserve"> </w:t>
      </w:r>
      <w:r>
        <w:rPr>
          <w:w w:val="85"/>
        </w:rPr>
        <w:t>and</w:t>
      </w:r>
      <w:r>
        <w:rPr>
          <w:spacing w:val="-6"/>
          <w:w w:val="85"/>
        </w:rPr>
        <w:t xml:space="preserve"> </w:t>
      </w:r>
      <w:r>
        <w:rPr>
          <w:w w:val="85"/>
        </w:rPr>
        <w:t>those</w:t>
      </w:r>
      <w:r>
        <w:rPr>
          <w:spacing w:val="-5"/>
          <w:w w:val="85"/>
        </w:rPr>
        <w:t xml:space="preserve"> </w:t>
      </w:r>
      <w:r>
        <w:rPr>
          <w:w w:val="85"/>
        </w:rPr>
        <w:t>under</w:t>
      </w:r>
      <w:r>
        <w:rPr>
          <w:spacing w:val="-5"/>
          <w:w w:val="85"/>
        </w:rPr>
        <w:t xml:space="preserve"> </w:t>
      </w:r>
      <w:r>
        <w:rPr>
          <w:w w:val="85"/>
        </w:rPr>
        <w:t>cases</w:t>
      </w:r>
      <w:r>
        <w:rPr>
          <w:spacing w:val="-6"/>
          <w:w w:val="85"/>
        </w:rPr>
        <w:t xml:space="preserve"> </w:t>
      </w:r>
      <w:r>
        <w:rPr>
          <w:w w:val="85"/>
        </w:rPr>
        <w:t>of</w:t>
      </w:r>
      <w:r>
        <w:rPr>
          <w:spacing w:val="-5"/>
          <w:w w:val="85"/>
        </w:rPr>
        <w:t xml:space="preserve"> </w:t>
      </w:r>
      <w:r>
        <w:rPr>
          <w:w w:val="85"/>
        </w:rPr>
        <w:t>rape,</w:t>
      </w:r>
      <w:r>
        <w:rPr>
          <w:spacing w:val="-5"/>
          <w:w w:val="85"/>
        </w:rPr>
        <w:t xml:space="preserve"> </w:t>
      </w:r>
      <w:r>
        <w:rPr>
          <w:w w:val="85"/>
        </w:rPr>
        <w:t>defilement</w:t>
      </w:r>
      <w:r>
        <w:rPr>
          <w:spacing w:val="-6"/>
          <w:w w:val="85"/>
        </w:rPr>
        <w:t xml:space="preserve"> </w:t>
      </w:r>
      <w:r>
        <w:rPr>
          <w:w w:val="85"/>
        </w:rPr>
        <w:t>and</w:t>
      </w:r>
      <w:r>
        <w:rPr>
          <w:spacing w:val="-5"/>
          <w:w w:val="85"/>
        </w:rPr>
        <w:t xml:space="preserve"> </w:t>
      </w:r>
      <w:r>
        <w:rPr>
          <w:w w:val="85"/>
        </w:rPr>
        <w:t>prostitution</w:t>
      </w:r>
      <w:r>
        <w:rPr>
          <w:spacing w:val="-5"/>
          <w:w w:val="85"/>
        </w:rPr>
        <w:t xml:space="preserve"> </w:t>
      </w:r>
      <w:r>
        <w:rPr>
          <w:w w:val="85"/>
        </w:rPr>
        <w:t>are</w:t>
      </w:r>
      <w:r>
        <w:rPr>
          <w:spacing w:val="-6"/>
          <w:w w:val="85"/>
        </w:rPr>
        <w:t xml:space="preserve"> </w:t>
      </w:r>
      <w:r>
        <w:rPr>
          <w:w w:val="85"/>
        </w:rPr>
        <w:t>terminated</w:t>
      </w:r>
      <w:r>
        <w:rPr>
          <w:spacing w:val="-5"/>
          <w:w w:val="85"/>
        </w:rPr>
        <w:t xml:space="preserve"> </w:t>
      </w:r>
      <w:r>
        <w:rPr>
          <w:w w:val="85"/>
        </w:rPr>
        <w:t>so</w:t>
      </w:r>
      <w:r>
        <w:rPr>
          <w:spacing w:val="-5"/>
          <w:w w:val="85"/>
        </w:rPr>
        <w:t xml:space="preserve"> </w:t>
      </w:r>
      <w:r>
        <w:rPr>
          <w:w w:val="85"/>
        </w:rPr>
        <w:t>as</w:t>
      </w:r>
      <w:r>
        <w:rPr>
          <w:spacing w:val="-6"/>
          <w:w w:val="85"/>
        </w:rPr>
        <w:t xml:space="preserve"> </w:t>
      </w:r>
      <w:r>
        <w:rPr>
          <w:w w:val="85"/>
        </w:rPr>
        <w:t>to</w:t>
      </w:r>
      <w:r>
        <w:rPr>
          <w:spacing w:val="-5"/>
          <w:w w:val="85"/>
        </w:rPr>
        <w:t xml:space="preserve"> </w:t>
      </w:r>
      <w:r>
        <w:rPr>
          <w:w w:val="85"/>
        </w:rPr>
        <w:t>reduce</w:t>
      </w:r>
      <w:r>
        <w:rPr>
          <w:spacing w:val="-5"/>
          <w:w w:val="85"/>
        </w:rPr>
        <w:t xml:space="preserve"> </w:t>
      </w:r>
      <w:r>
        <w:rPr>
          <w:w w:val="85"/>
        </w:rPr>
        <w:t>birth</w:t>
      </w:r>
      <w:r>
        <w:rPr>
          <w:spacing w:val="-5"/>
          <w:w w:val="85"/>
        </w:rPr>
        <w:t xml:space="preserve"> </w:t>
      </w:r>
      <w:r>
        <w:rPr>
          <w:w w:val="85"/>
        </w:rPr>
        <w:t>rates.</w:t>
      </w:r>
    </w:p>
    <w:p w:rsidR="00E5575B" w:rsidRDefault="00E5575B">
      <w:pPr>
        <w:pStyle w:val="BodyText"/>
        <w:spacing w:before="4"/>
        <w:ind w:left="0"/>
      </w:pPr>
    </w:p>
    <w:p w:rsidR="00E5575B" w:rsidRDefault="00D512E5">
      <w:pPr>
        <w:pStyle w:val="Heading1"/>
        <w:ind w:left="1091"/>
      </w:pPr>
      <w:r>
        <w:rPr>
          <w:w w:val="80"/>
        </w:rPr>
        <w:t>POPULATION</w:t>
      </w:r>
      <w:r>
        <w:rPr>
          <w:spacing w:val="-2"/>
        </w:rPr>
        <w:t xml:space="preserve"> </w:t>
      </w:r>
      <w:r>
        <w:rPr>
          <w:w w:val="80"/>
        </w:rPr>
        <w:t>MIGRATION</w:t>
      </w:r>
      <w:r>
        <w:rPr>
          <w:spacing w:val="-2"/>
        </w:rPr>
        <w:t xml:space="preserve"> </w:t>
      </w:r>
      <w:r>
        <w:rPr>
          <w:w w:val="80"/>
        </w:rPr>
        <w:t>IN</w:t>
      </w:r>
      <w:r>
        <w:rPr>
          <w:spacing w:val="2"/>
        </w:rPr>
        <w:t xml:space="preserve"> </w:t>
      </w:r>
      <w:r>
        <w:rPr>
          <w:spacing w:val="-2"/>
          <w:w w:val="80"/>
        </w:rPr>
        <w:t>UGANDA</w:t>
      </w:r>
    </w:p>
    <w:p w:rsidR="00E5575B" w:rsidRDefault="00D512E5">
      <w:pPr>
        <w:pStyle w:val="BodyText"/>
        <w:spacing w:before="4" w:line="244" w:lineRule="auto"/>
        <w:ind w:right="712" w:firstLine="360"/>
      </w:pPr>
      <w:r>
        <w:rPr>
          <w:w w:val="80"/>
        </w:rPr>
        <w:t>This is the movement of people from one region or country to another. It</w:t>
      </w:r>
      <w:r>
        <w:t xml:space="preserve"> </w:t>
      </w:r>
      <w:r>
        <w:rPr>
          <w:w w:val="80"/>
        </w:rPr>
        <w:t>happens over a short or long distance involving individuals or groups of</w:t>
      </w:r>
      <w:r>
        <w:rPr>
          <w:spacing w:val="40"/>
        </w:rPr>
        <w:t xml:space="preserve"> </w:t>
      </w:r>
      <w:r>
        <w:rPr>
          <w:w w:val="85"/>
        </w:rPr>
        <w:t>people</w:t>
      </w:r>
      <w:r>
        <w:rPr>
          <w:spacing w:val="-2"/>
          <w:w w:val="85"/>
        </w:rPr>
        <w:t xml:space="preserve"> </w:t>
      </w:r>
      <w:r>
        <w:rPr>
          <w:w w:val="85"/>
        </w:rPr>
        <w:t>due</w:t>
      </w:r>
      <w:r>
        <w:rPr>
          <w:spacing w:val="-2"/>
          <w:w w:val="85"/>
        </w:rPr>
        <w:t xml:space="preserve"> </w:t>
      </w:r>
      <w:r>
        <w:rPr>
          <w:w w:val="85"/>
        </w:rPr>
        <w:t>to</w:t>
      </w:r>
      <w:r>
        <w:rPr>
          <w:spacing w:val="-2"/>
          <w:w w:val="85"/>
        </w:rPr>
        <w:t xml:space="preserve"> </w:t>
      </w:r>
      <w:r>
        <w:rPr>
          <w:w w:val="85"/>
        </w:rPr>
        <w:t>different</w:t>
      </w:r>
      <w:r>
        <w:rPr>
          <w:spacing w:val="-2"/>
          <w:w w:val="85"/>
        </w:rPr>
        <w:t xml:space="preserve"> </w:t>
      </w:r>
      <w:r>
        <w:rPr>
          <w:w w:val="85"/>
        </w:rPr>
        <w:t>reasons.</w:t>
      </w:r>
      <w:r>
        <w:rPr>
          <w:spacing w:val="-2"/>
          <w:w w:val="85"/>
        </w:rPr>
        <w:t xml:space="preserve"> </w:t>
      </w:r>
      <w:r>
        <w:rPr>
          <w:w w:val="85"/>
        </w:rPr>
        <w:t>It</w:t>
      </w:r>
      <w:r>
        <w:rPr>
          <w:spacing w:val="-2"/>
          <w:w w:val="85"/>
        </w:rPr>
        <w:t xml:space="preserve"> </w:t>
      </w:r>
      <w:r>
        <w:rPr>
          <w:w w:val="85"/>
        </w:rPr>
        <w:t>is</w:t>
      </w:r>
      <w:r>
        <w:rPr>
          <w:spacing w:val="-2"/>
          <w:w w:val="85"/>
        </w:rPr>
        <w:t xml:space="preserve"> </w:t>
      </w:r>
      <w:r>
        <w:rPr>
          <w:w w:val="85"/>
        </w:rPr>
        <w:t>sub</w:t>
      </w:r>
      <w:r>
        <w:rPr>
          <w:spacing w:val="-2"/>
          <w:w w:val="85"/>
        </w:rPr>
        <w:t xml:space="preserve"> </w:t>
      </w:r>
      <w:r>
        <w:rPr>
          <w:w w:val="85"/>
        </w:rPr>
        <w:t>divided</w:t>
      </w:r>
      <w:r>
        <w:rPr>
          <w:spacing w:val="-2"/>
          <w:w w:val="85"/>
        </w:rPr>
        <w:t xml:space="preserve"> </w:t>
      </w:r>
      <w:r>
        <w:rPr>
          <w:w w:val="85"/>
        </w:rPr>
        <w:t>into</w:t>
      </w:r>
      <w:r>
        <w:rPr>
          <w:spacing w:val="-2"/>
          <w:w w:val="85"/>
        </w:rPr>
        <w:t xml:space="preserve"> </w:t>
      </w:r>
      <w:r>
        <w:rPr>
          <w:w w:val="85"/>
        </w:rPr>
        <w:t>two:</w:t>
      </w:r>
    </w:p>
    <w:p w:rsidR="00E5575B" w:rsidRDefault="00D512E5">
      <w:pPr>
        <w:pStyle w:val="ListParagraph"/>
        <w:numPr>
          <w:ilvl w:val="0"/>
          <w:numId w:val="49"/>
        </w:numPr>
        <w:tabs>
          <w:tab w:val="left" w:pos="1451"/>
        </w:tabs>
        <w:spacing w:line="244" w:lineRule="auto"/>
        <w:ind w:right="624" w:firstLine="360"/>
        <w:rPr>
          <w:rFonts w:ascii="Arial" w:hAnsi="Arial"/>
          <w:b/>
          <w:sz w:val="20"/>
        </w:rPr>
      </w:pPr>
      <w:r>
        <w:rPr>
          <w:rFonts w:ascii="Arial" w:hAnsi="Arial"/>
          <w:b/>
          <w:w w:val="85"/>
          <w:sz w:val="20"/>
        </w:rPr>
        <w:t>International</w:t>
      </w:r>
      <w:r>
        <w:rPr>
          <w:rFonts w:ascii="Arial" w:hAnsi="Arial"/>
          <w:b/>
          <w:spacing w:val="-5"/>
          <w:w w:val="85"/>
          <w:sz w:val="20"/>
        </w:rPr>
        <w:t xml:space="preserve"> </w:t>
      </w:r>
      <w:r>
        <w:rPr>
          <w:rFonts w:ascii="Arial" w:hAnsi="Arial"/>
          <w:b/>
          <w:w w:val="85"/>
          <w:sz w:val="20"/>
        </w:rPr>
        <w:t>migration</w:t>
      </w:r>
      <w:r>
        <w:rPr>
          <w:w w:val="85"/>
          <w:sz w:val="20"/>
        </w:rPr>
        <w:t>:</w:t>
      </w:r>
      <w:r>
        <w:rPr>
          <w:spacing w:val="-3"/>
          <w:w w:val="85"/>
          <w:sz w:val="20"/>
        </w:rPr>
        <w:t xml:space="preserve"> </w:t>
      </w:r>
      <w:r>
        <w:rPr>
          <w:w w:val="85"/>
          <w:sz w:val="20"/>
        </w:rPr>
        <w:t>This</w:t>
      </w:r>
      <w:r>
        <w:rPr>
          <w:spacing w:val="-3"/>
          <w:w w:val="85"/>
          <w:sz w:val="20"/>
        </w:rPr>
        <w:t xml:space="preserve"> </w:t>
      </w:r>
      <w:r>
        <w:rPr>
          <w:w w:val="85"/>
          <w:sz w:val="20"/>
        </w:rPr>
        <w:t>is</w:t>
      </w:r>
      <w:r>
        <w:rPr>
          <w:spacing w:val="-3"/>
          <w:w w:val="85"/>
          <w:sz w:val="20"/>
        </w:rPr>
        <w:t xml:space="preserve"> </w:t>
      </w:r>
      <w:r>
        <w:rPr>
          <w:w w:val="85"/>
          <w:sz w:val="20"/>
        </w:rPr>
        <w:t>the</w:t>
      </w:r>
      <w:r>
        <w:rPr>
          <w:spacing w:val="-2"/>
          <w:w w:val="85"/>
          <w:sz w:val="20"/>
        </w:rPr>
        <w:t xml:space="preserve"> </w:t>
      </w:r>
      <w:r>
        <w:rPr>
          <w:w w:val="85"/>
          <w:sz w:val="20"/>
        </w:rPr>
        <w:t>act</w:t>
      </w:r>
      <w:r>
        <w:rPr>
          <w:spacing w:val="-2"/>
          <w:w w:val="85"/>
          <w:sz w:val="20"/>
        </w:rPr>
        <w:t xml:space="preserve"> </w:t>
      </w:r>
      <w:r>
        <w:rPr>
          <w:w w:val="85"/>
          <w:sz w:val="20"/>
        </w:rPr>
        <w:t>of</w:t>
      </w:r>
      <w:r>
        <w:rPr>
          <w:spacing w:val="-2"/>
          <w:w w:val="85"/>
          <w:sz w:val="20"/>
        </w:rPr>
        <w:t xml:space="preserve"> </w:t>
      </w:r>
      <w:r>
        <w:rPr>
          <w:w w:val="85"/>
          <w:sz w:val="20"/>
        </w:rPr>
        <w:t>people</w:t>
      </w:r>
      <w:r>
        <w:rPr>
          <w:spacing w:val="-3"/>
          <w:w w:val="85"/>
          <w:sz w:val="20"/>
        </w:rPr>
        <w:t xml:space="preserve"> </w:t>
      </w:r>
      <w:r>
        <w:rPr>
          <w:w w:val="85"/>
          <w:sz w:val="20"/>
        </w:rPr>
        <w:t>entering</w:t>
      </w:r>
      <w:r>
        <w:rPr>
          <w:spacing w:val="-2"/>
          <w:w w:val="85"/>
          <w:sz w:val="20"/>
        </w:rPr>
        <w:t xml:space="preserve"> </w:t>
      </w:r>
      <w:r>
        <w:rPr>
          <w:w w:val="85"/>
          <w:sz w:val="20"/>
        </w:rPr>
        <w:t>/</w:t>
      </w:r>
      <w:r>
        <w:rPr>
          <w:spacing w:val="-3"/>
          <w:w w:val="85"/>
          <w:sz w:val="20"/>
        </w:rPr>
        <w:t xml:space="preserve"> </w:t>
      </w:r>
      <w:r>
        <w:rPr>
          <w:w w:val="85"/>
          <w:sz w:val="20"/>
        </w:rPr>
        <w:t>leaving</w:t>
      </w:r>
      <w:r>
        <w:rPr>
          <w:spacing w:val="-2"/>
          <w:w w:val="85"/>
          <w:sz w:val="20"/>
        </w:rPr>
        <w:t xml:space="preserve"> </w:t>
      </w:r>
      <w:r>
        <w:rPr>
          <w:w w:val="85"/>
          <w:sz w:val="20"/>
        </w:rPr>
        <w:t>a</w:t>
      </w:r>
      <w:r>
        <w:rPr>
          <w:spacing w:val="-2"/>
          <w:w w:val="85"/>
          <w:sz w:val="20"/>
        </w:rPr>
        <w:t xml:space="preserve"> </w:t>
      </w:r>
      <w:r>
        <w:rPr>
          <w:w w:val="85"/>
          <w:sz w:val="20"/>
        </w:rPr>
        <w:t>country</w:t>
      </w:r>
      <w:r>
        <w:rPr>
          <w:spacing w:val="-3"/>
          <w:w w:val="85"/>
          <w:sz w:val="20"/>
        </w:rPr>
        <w:t xml:space="preserve"> </w:t>
      </w:r>
      <w:r>
        <w:rPr>
          <w:w w:val="85"/>
          <w:sz w:val="20"/>
        </w:rPr>
        <w:t>or</w:t>
      </w:r>
      <w:r>
        <w:rPr>
          <w:spacing w:val="-2"/>
          <w:w w:val="85"/>
          <w:sz w:val="20"/>
        </w:rPr>
        <w:t xml:space="preserve"> </w:t>
      </w:r>
      <w:r>
        <w:rPr>
          <w:w w:val="85"/>
          <w:sz w:val="20"/>
        </w:rPr>
        <w:t>region</w:t>
      </w:r>
      <w:r>
        <w:rPr>
          <w:spacing w:val="-2"/>
          <w:w w:val="85"/>
          <w:sz w:val="20"/>
        </w:rPr>
        <w:t xml:space="preserve"> </w:t>
      </w:r>
      <w:r>
        <w:rPr>
          <w:w w:val="85"/>
          <w:sz w:val="20"/>
        </w:rPr>
        <w:t>who</w:t>
      </w:r>
      <w:r>
        <w:rPr>
          <w:spacing w:val="-2"/>
          <w:w w:val="85"/>
          <w:sz w:val="20"/>
        </w:rPr>
        <w:t xml:space="preserve"> </w:t>
      </w:r>
      <w:r>
        <w:rPr>
          <w:w w:val="85"/>
          <w:sz w:val="20"/>
        </w:rPr>
        <w:t>are</w:t>
      </w:r>
      <w:r>
        <w:rPr>
          <w:spacing w:val="-2"/>
          <w:w w:val="85"/>
          <w:sz w:val="20"/>
        </w:rPr>
        <w:t xml:space="preserve"> </w:t>
      </w:r>
      <w:r>
        <w:rPr>
          <w:w w:val="85"/>
          <w:sz w:val="20"/>
        </w:rPr>
        <w:t>called</w:t>
      </w:r>
      <w:r>
        <w:rPr>
          <w:spacing w:val="-2"/>
          <w:w w:val="85"/>
          <w:sz w:val="20"/>
        </w:rPr>
        <w:t xml:space="preserve"> </w:t>
      </w:r>
      <w:r>
        <w:rPr>
          <w:w w:val="85"/>
          <w:sz w:val="20"/>
        </w:rPr>
        <w:t>emigrants</w:t>
      </w:r>
      <w:r>
        <w:rPr>
          <w:spacing w:val="-3"/>
          <w:w w:val="85"/>
          <w:sz w:val="20"/>
        </w:rPr>
        <w:t xml:space="preserve"> </w:t>
      </w:r>
      <w:r>
        <w:rPr>
          <w:w w:val="85"/>
          <w:sz w:val="20"/>
        </w:rPr>
        <w:t>/</w:t>
      </w:r>
      <w:r>
        <w:rPr>
          <w:spacing w:val="-3"/>
          <w:w w:val="85"/>
          <w:sz w:val="20"/>
        </w:rPr>
        <w:t xml:space="preserve"> </w:t>
      </w:r>
      <w:r>
        <w:rPr>
          <w:w w:val="85"/>
          <w:sz w:val="20"/>
        </w:rPr>
        <w:t>immigrants.</w:t>
      </w:r>
      <w:r>
        <w:rPr>
          <w:spacing w:val="-2"/>
          <w:w w:val="85"/>
          <w:sz w:val="20"/>
        </w:rPr>
        <w:t xml:space="preserve"> </w:t>
      </w:r>
      <w:r>
        <w:rPr>
          <w:w w:val="85"/>
          <w:sz w:val="20"/>
        </w:rPr>
        <w:t>In</w:t>
      </w:r>
      <w:r>
        <w:rPr>
          <w:spacing w:val="-1"/>
          <w:w w:val="85"/>
          <w:sz w:val="20"/>
        </w:rPr>
        <w:t xml:space="preserve"> </w:t>
      </w:r>
      <w:r>
        <w:rPr>
          <w:w w:val="85"/>
          <w:sz w:val="20"/>
        </w:rPr>
        <w:t xml:space="preserve">other </w:t>
      </w:r>
      <w:r>
        <w:rPr>
          <w:w w:val="80"/>
          <w:sz w:val="20"/>
        </w:rPr>
        <w:t>wards, international migration is the movement of people beyond their countries’ boundaries.</w:t>
      </w:r>
    </w:p>
    <w:p w:rsidR="00E5575B" w:rsidRDefault="00D512E5">
      <w:pPr>
        <w:pStyle w:val="ListParagraph"/>
        <w:numPr>
          <w:ilvl w:val="0"/>
          <w:numId w:val="49"/>
        </w:numPr>
        <w:tabs>
          <w:tab w:val="left" w:pos="1451"/>
        </w:tabs>
        <w:spacing w:line="242" w:lineRule="auto"/>
        <w:ind w:right="634" w:firstLine="360"/>
        <w:rPr>
          <w:sz w:val="20"/>
        </w:rPr>
      </w:pPr>
      <w:r>
        <w:rPr>
          <w:rFonts w:ascii="Arial"/>
          <w:b/>
          <w:w w:val="80"/>
          <w:sz w:val="20"/>
        </w:rPr>
        <w:t>Internal migration:</w:t>
      </w:r>
      <w:r>
        <w:rPr>
          <w:rFonts w:ascii="Arial"/>
          <w:b/>
          <w:sz w:val="20"/>
        </w:rPr>
        <w:t xml:space="preserve"> </w:t>
      </w:r>
      <w:r>
        <w:rPr>
          <w:w w:val="80"/>
          <w:sz w:val="20"/>
        </w:rPr>
        <w:t>This</w:t>
      </w:r>
      <w:r>
        <w:rPr>
          <w:sz w:val="20"/>
        </w:rPr>
        <w:t xml:space="preserve"> </w:t>
      </w:r>
      <w:r>
        <w:rPr>
          <w:w w:val="80"/>
          <w:sz w:val="20"/>
        </w:rPr>
        <w:t>is the</w:t>
      </w:r>
      <w:r>
        <w:rPr>
          <w:sz w:val="20"/>
        </w:rPr>
        <w:t xml:space="preserve"> </w:t>
      </w:r>
      <w:r>
        <w:rPr>
          <w:w w:val="80"/>
          <w:sz w:val="20"/>
        </w:rPr>
        <w:t>movement</w:t>
      </w:r>
      <w:r>
        <w:rPr>
          <w:sz w:val="20"/>
        </w:rPr>
        <w:t xml:space="preserve"> </w:t>
      </w:r>
      <w:r>
        <w:rPr>
          <w:w w:val="80"/>
          <w:sz w:val="20"/>
        </w:rPr>
        <w:t>of</w:t>
      </w:r>
      <w:r>
        <w:rPr>
          <w:sz w:val="20"/>
        </w:rPr>
        <w:t xml:space="preserve"> </w:t>
      </w:r>
      <w:r>
        <w:rPr>
          <w:w w:val="80"/>
          <w:sz w:val="20"/>
        </w:rPr>
        <w:t>people</w:t>
      </w:r>
      <w:r>
        <w:rPr>
          <w:sz w:val="20"/>
        </w:rPr>
        <w:t xml:space="preserve"> </w:t>
      </w:r>
      <w:r>
        <w:rPr>
          <w:w w:val="80"/>
          <w:sz w:val="20"/>
        </w:rPr>
        <w:t>from</w:t>
      </w:r>
      <w:r>
        <w:rPr>
          <w:sz w:val="20"/>
        </w:rPr>
        <w:t xml:space="preserve"> </w:t>
      </w:r>
      <w:r>
        <w:rPr>
          <w:w w:val="80"/>
          <w:sz w:val="20"/>
        </w:rPr>
        <w:t>one</w:t>
      </w:r>
      <w:r>
        <w:rPr>
          <w:sz w:val="20"/>
        </w:rPr>
        <w:t xml:space="preserve"> </w:t>
      </w:r>
      <w:r>
        <w:rPr>
          <w:w w:val="80"/>
          <w:sz w:val="20"/>
        </w:rPr>
        <w:t>place</w:t>
      </w:r>
      <w:r>
        <w:rPr>
          <w:sz w:val="20"/>
        </w:rPr>
        <w:t xml:space="preserve"> </w:t>
      </w:r>
      <w:r>
        <w:rPr>
          <w:w w:val="80"/>
          <w:sz w:val="20"/>
        </w:rPr>
        <w:t>to</w:t>
      </w:r>
      <w:r>
        <w:rPr>
          <w:sz w:val="20"/>
        </w:rPr>
        <w:t xml:space="preserve"> </w:t>
      </w:r>
      <w:r>
        <w:rPr>
          <w:w w:val="80"/>
          <w:sz w:val="20"/>
        </w:rPr>
        <w:t>another</w:t>
      </w:r>
      <w:r>
        <w:rPr>
          <w:sz w:val="20"/>
        </w:rPr>
        <w:t xml:space="preserve"> </w:t>
      </w:r>
      <w:r>
        <w:rPr>
          <w:w w:val="80"/>
          <w:sz w:val="20"/>
        </w:rPr>
        <w:t>within</w:t>
      </w:r>
      <w:r>
        <w:rPr>
          <w:sz w:val="20"/>
        </w:rPr>
        <w:t xml:space="preserve"> </w:t>
      </w:r>
      <w:r>
        <w:rPr>
          <w:w w:val="80"/>
          <w:sz w:val="20"/>
        </w:rPr>
        <w:t>the</w:t>
      </w:r>
      <w:r>
        <w:rPr>
          <w:sz w:val="20"/>
        </w:rPr>
        <w:t xml:space="preserve"> </w:t>
      </w:r>
      <w:r>
        <w:rPr>
          <w:w w:val="80"/>
          <w:sz w:val="20"/>
        </w:rPr>
        <w:t>same</w:t>
      </w:r>
      <w:r>
        <w:rPr>
          <w:sz w:val="20"/>
        </w:rPr>
        <w:t xml:space="preserve"> </w:t>
      </w:r>
      <w:r>
        <w:rPr>
          <w:w w:val="80"/>
          <w:sz w:val="20"/>
        </w:rPr>
        <w:t>country.</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there</w:t>
      </w:r>
      <w:r>
        <w:rPr>
          <w:sz w:val="20"/>
        </w:rPr>
        <w:t xml:space="preserve"> </w:t>
      </w:r>
      <w:r>
        <w:rPr>
          <w:w w:val="80"/>
          <w:sz w:val="20"/>
        </w:rPr>
        <w:t>are</w:t>
      </w:r>
      <w:r>
        <w:rPr>
          <w:sz w:val="20"/>
        </w:rPr>
        <w:t xml:space="preserve"> </w:t>
      </w:r>
      <w:r>
        <w:rPr>
          <w:w w:val="80"/>
          <w:sz w:val="20"/>
        </w:rPr>
        <w:t>of</w:t>
      </w:r>
      <w:r>
        <w:rPr>
          <w:sz w:val="20"/>
        </w:rPr>
        <w:t xml:space="preserve"> </w:t>
      </w:r>
      <w:r>
        <w:rPr>
          <w:w w:val="80"/>
          <w:sz w:val="20"/>
        </w:rPr>
        <w:t>two</w:t>
      </w:r>
      <w:r>
        <w:rPr>
          <w:sz w:val="20"/>
        </w:rPr>
        <w:t xml:space="preserve"> </w:t>
      </w:r>
      <w:r>
        <w:rPr>
          <w:w w:val="80"/>
          <w:sz w:val="20"/>
        </w:rPr>
        <w:t xml:space="preserve">types </w:t>
      </w:r>
      <w:r>
        <w:rPr>
          <w:spacing w:val="-2"/>
          <w:w w:val="90"/>
          <w:sz w:val="20"/>
        </w:rPr>
        <w:t>namely;</w:t>
      </w:r>
    </w:p>
    <w:p w:rsidR="00E5575B" w:rsidRDefault="00D512E5">
      <w:pPr>
        <w:pStyle w:val="BodyText"/>
        <w:ind w:left="1091"/>
      </w:pPr>
      <w:r>
        <w:rPr>
          <w:w w:val="85"/>
        </w:rPr>
        <w:t>Rural</w:t>
      </w:r>
      <w:r>
        <w:rPr>
          <w:spacing w:val="-7"/>
        </w:rPr>
        <w:t xml:space="preserve"> </w:t>
      </w:r>
      <w:r>
        <w:rPr>
          <w:w w:val="85"/>
        </w:rPr>
        <w:t>–</w:t>
      </w:r>
      <w:r>
        <w:rPr>
          <w:spacing w:val="-7"/>
        </w:rPr>
        <w:t xml:space="preserve"> </w:t>
      </w:r>
      <w:r>
        <w:rPr>
          <w:w w:val="85"/>
        </w:rPr>
        <w:t>rural</w:t>
      </w:r>
      <w:r>
        <w:rPr>
          <w:spacing w:val="-7"/>
        </w:rPr>
        <w:t xml:space="preserve"> </w:t>
      </w:r>
      <w:r>
        <w:rPr>
          <w:spacing w:val="-2"/>
          <w:w w:val="85"/>
        </w:rPr>
        <w:t>migration</w:t>
      </w:r>
    </w:p>
    <w:p w:rsidR="00E5575B" w:rsidRDefault="00E5575B">
      <w:pPr>
        <w:sectPr w:rsidR="00E5575B">
          <w:pgSz w:w="12240" w:h="15840"/>
          <w:pgMar w:top="620" w:right="0" w:bottom="780" w:left="80" w:header="371" w:footer="591" w:gutter="0"/>
          <w:cols w:space="720"/>
        </w:sectPr>
      </w:pPr>
    </w:p>
    <w:p w:rsidR="00E5575B" w:rsidRDefault="00D512E5">
      <w:pPr>
        <w:pStyle w:val="BodyText"/>
        <w:spacing w:before="8"/>
        <w:ind w:left="1091"/>
        <w:jc w:val="both"/>
      </w:pPr>
      <w:r>
        <w:rPr>
          <w:w w:val="85"/>
        </w:rPr>
        <w:lastRenderedPageBreak/>
        <w:t>Rural</w:t>
      </w:r>
      <w:r>
        <w:rPr>
          <w:spacing w:val="-7"/>
        </w:rPr>
        <w:t xml:space="preserve"> </w:t>
      </w:r>
      <w:r>
        <w:rPr>
          <w:w w:val="85"/>
        </w:rPr>
        <w:t>–</w:t>
      </w:r>
      <w:r>
        <w:rPr>
          <w:spacing w:val="-8"/>
        </w:rPr>
        <w:t xml:space="preserve"> </w:t>
      </w:r>
      <w:r>
        <w:rPr>
          <w:w w:val="85"/>
        </w:rPr>
        <w:t>urban</w:t>
      </w:r>
      <w:r>
        <w:rPr>
          <w:spacing w:val="-8"/>
        </w:rPr>
        <w:t xml:space="preserve"> </w:t>
      </w:r>
      <w:r>
        <w:rPr>
          <w:spacing w:val="-2"/>
          <w:w w:val="85"/>
        </w:rPr>
        <w:t>migration</w:t>
      </w:r>
    </w:p>
    <w:p w:rsidR="00E5575B" w:rsidRDefault="00E5575B">
      <w:pPr>
        <w:pStyle w:val="BodyText"/>
        <w:spacing w:before="3"/>
        <w:ind w:left="0"/>
      </w:pPr>
    </w:p>
    <w:p w:rsidR="00E5575B" w:rsidRDefault="00D512E5">
      <w:pPr>
        <w:pStyle w:val="Heading1"/>
        <w:ind w:left="1091"/>
      </w:pPr>
      <w:r>
        <w:rPr>
          <w:w w:val="80"/>
        </w:rPr>
        <w:t>RURAL</w:t>
      </w:r>
      <w:r>
        <w:rPr>
          <w:spacing w:val="-5"/>
        </w:rPr>
        <w:t xml:space="preserve"> </w:t>
      </w:r>
      <w:r>
        <w:rPr>
          <w:w w:val="80"/>
        </w:rPr>
        <w:t>-</w:t>
      </w:r>
      <w:r>
        <w:rPr>
          <w:spacing w:val="-6"/>
        </w:rPr>
        <w:t xml:space="preserve"> </w:t>
      </w:r>
      <w:r>
        <w:rPr>
          <w:w w:val="80"/>
        </w:rPr>
        <w:t>URBAN</w:t>
      </w:r>
      <w:r>
        <w:rPr>
          <w:spacing w:val="-7"/>
        </w:rPr>
        <w:t xml:space="preserve"> </w:t>
      </w:r>
      <w:r>
        <w:rPr>
          <w:spacing w:val="-2"/>
          <w:w w:val="80"/>
        </w:rPr>
        <w:t>MIGRATION</w:t>
      </w:r>
    </w:p>
    <w:p w:rsidR="00E5575B" w:rsidRDefault="00D512E5">
      <w:pPr>
        <w:pStyle w:val="BodyText"/>
        <w:spacing w:before="1" w:line="244" w:lineRule="auto"/>
        <w:ind w:right="624" w:firstLine="360"/>
        <w:jc w:val="both"/>
      </w:pPr>
      <w:r>
        <w:rPr>
          <w:w w:val="80"/>
        </w:rPr>
        <w:t>Rural</w:t>
      </w:r>
      <w:r>
        <w:t xml:space="preserve"> </w:t>
      </w:r>
      <w:r>
        <w:rPr>
          <w:w w:val="80"/>
        </w:rPr>
        <w:t>-</w:t>
      </w:r>
      <w:r>
        <w:t xml:space="preserve"> </w:t>
      </w:r>
      <w:r>
        <w:rPr>
          <w:w w:val="80"/>
        </w:rPr>
        <w:t>urban</w:t>
      </w:r>
      <w:r>
        <w:t xml:space="preserve"> </w:t>
      </w:r>
      <w:r>
        <w:rPr>
          <w:w w:val="80"/>
        </w:rPr>
        <w:t>migration</w:t>
      </w:r>
      <w:r>
        <w:t xml:space="preserve"> </w:t>
      </w:r>
      <w:r>
        <w:rPr>
          <w:w w:val="80"/>
        </w:rPr>
        <w:t>is</w:t>
      </w:r>
      <w:r>
        <w:t xml:space="preserve"> </w:t>
      </w:r>
      <w:r>
        <w:rPr>
          <w:w w:val="80"/>
        </w:rPr>
        <w:t>the</w:t>
      </w:r>
      <w:r>
        <w:t xml:space="preserve"> </w:t>
      </w:r>
      <w:r>
        <w:rPr>
          <w:w w:val="80"/>
        </w:rPr>
        <w:t>movement</w:t>
      </w:r>
      <w:r>
        <w:t xml:space="preserve"> </w:t>
      </w:r>
      <w:r>
        <w:rPr>
          <w:w w:val="80"/>
        </w:rPr>
        <w:t>of</w:t>
      </w:r>
      <w:r>
        <w:t xml:space="preserve"> </w:t>
      </w:r>
      <w:r>
        <w:rPr>
          <w:w w:val="80"/>
        </w:rPr>
        <w:t>people</w:t>
      </w:r>
      <w:r>
        <w:t xml:space="preserve"> </w:t>
      </w:r>
      <w:r>
        <w:rPr>
          <w:w w:val="80"/>
        </w:rPr>
        <w:t>from</w:t>
      </w:r>
      <w:r>
        <w:t xml:space="preserve"> </w:t>
      </w:r>
      <w:r>
        <w:rPr>
          <w:w w:val="80"/>
        </w:rPr>
        <w:t>undeveloped</w:t>
      </w:r>
      <w:r>
        <w:t xml:space="preserve"> </w:t>
      </w:r>
      <w:r>
        <w:rPr>
          <w:w w:val="80"/>
        </w:rPr>
        <w:t>rural</w:t>
      </w:r>
      <w:r>
        <w:t xml:space="preserve"> </w:t>
      </w:r>
      <w:r>
        <w:rPr>
          <w:w w:val="80"/>
        </w:rPr>
        <w:t>areas</w:t>
      </w:r>
      <w:r>
        <w:t xml:space="preserve"> </w:t>
      </w:r>
      <w:r>
        <w:rPr>
          <w:w w:val="80"/>
        </w:rPr>
        <w:t>(villages)</w:t>
      </w:r>
      <w:r>
        <w:t xml:space="preserve"> </w:t>
      </w:r>
      <w:r>
        <w:rPr>
          <w:w w:val="80"/>
        </w:rPr>
        <w:t>to</w:t>
      </w:r>
      <w:r>
        <w:t xml:space="preserve"> </w:t>
      </w:r>
      <w:r>
        <w:rPr>
          <w:w w:val="80"/>
        </w:rPr>
        <w:t>urban</w:t>
      </w:r>
      <w:r>
        <w:t xml:space="preserve"> </w:t>
      </w:r>
      <w:r>
        <w:rPr>
          <w:w w:val="80"/>
        </w:rPr>
        <w:t>areas</w:t>
      </w:r>
      <w:r>
        <w:t xml:space="preserve"> </w:t>
      </w:r>
      <w:r>
        <w:rPr>
          <w:w w:val="80"/>
        </w:rPr>
        <w:t>(towns).</w:t>
      </w:r>
      <w:r>
        <w:t xml:space="preserve"> </w:t>
      </w:r>
      <w:r>
        <w:rPr>
          <w:w w:val="80"/>
        </w:rPr>
        <w:t>This</w:t>
      </w:r>
      <w:r>
        <w:t xml:space="preserve"> </w:t>
      </w:r>
      <w:r>
        <w:rPr>
          <w:w w:val="80"/>
        </w:rPr>
        <w:t>movement</w:t>
      </w:r>
      <w:r>
        <w:t xml:space="preserve"> </w:t>
      </w:r>
      <w:r>
        <w:rPr>
          <w:w w:val="80"/>
        </w:rPr>
        <w:t>differs</w:t>
      </w:r>
      <w:r>
        <w:t xml:space="preserve"> </w:t>
      </w:r>
      <w:r>
        <w:rPr>
          <w:w w:val="80"/>
        </w:rPr>
        <w:t xml:space="preserve">from </w:t>
      </w:r>
      <w:r>
        <w:rPr>
          <w:spacing w:val="-2"/>
          <w:w w:val="85"/>
        </w:rPr>
        <w:t>one individual to another due to the economic, social, cultural and</w:t>
      </w:r>
      <w:r>
        <w:t xml:space="preserve"> </w:t>
      </w:r>
      <w:r>
        <w:rPr>
          <w:spacing w:val="-2"/>
          <w:w w:val="85"/>
        </w:rPr>
        <w:t>political reasons attached.</w:t>
      </w:r>
    </w:p>
    <w:p w:rsidR="00E5575B" w:rsidRDefault="00D512E5">
      <w:pPr>
        <w:pStyle w:val="BodyText"/>
        <w:ind w:right="637" w:firstLine="360"/>
        <w:jc w:val="both"/>
      </w:pPr>
      <w:r>
        <w:rPr>
          <w:spacing w:val="-2"/>
          <w:w w:val="85"/>
        </w:rPr>
        <w:t>In Uganda, the</w:t>
      </w:r>
      <w:r>
        <w:rPr>
          <w:spacing w:val="-2"/>
        </w:rPr>
        <w:t xml:space="preserve"> </w:t>
      </w:r>
      <w:r>
        <w:rPr>
          <w:spacing w:val="-2"/>
          <w:w w:val="85"/>
        </w:rPr>
        <w:t>most urban areas affected by this movement are</w:t>
      </w:r>
      <w:r>
        <w:rPr>
          <w:spacing w:val="-2"/>
        </w:rPr>
        <w:t xml:space="preserve"> </w:t>
      </w:r>
      <w:r>
        <w:rPr>
          <w:spacing w:val="-2"/>
          <w:w w:val="85"/>
        </w:rPr>
        <w:t>Kampala, Jinja, Mbale, Tororo, Masaka, Mbarara, Kasese,</w:t>
      </w:r>
      <w:r>
        <w:rPr>
          <w:spacing w:val="-2"/>
        </w:rPr>
        <w:t xml:space="preserve"> </w:t>
      </w:r>
      <w:r>
        <w:rPr>
          <w:spacing w:val="-2"/>
          <w:w w:val="85"/>
        </w:rPr>
        <w:t xml:space="preserve">Bushenyi, Busia, </w:t>
      </w:r>
      <w:r>
        <w:rPr>
          <w:w w:val="85"/>
        </w:rPr>
        <w:t>Malaba,</w:t>
      </w:r>
      <w:r>
        <w:rPr>
          <w:spacing w:val="-6"/>
          <w:w w:val="85"/>
        </w:rPr>
        <w:t xml:space="preserve"> </w:t>
      </w:r>
      <w:r>
        <w:rPr>
          <w:w w:val="85"/>
        </w:rPr>
        <w:t>etc</w:t>
      </w:r>
      <w:r>
        <w:rPr>
          <w:spacing w:val="-5"/>
          <w:w w:val="85"/>
        </w:rPr>
        <w:t xml:space="preserve"> </w:t>
      </w:r>
      <w:r>
        <w:rPr>
          <w:w w:val="85"/>
        </w:rPr>
        <w:t>while</w:t>
      </w:r>
      <w:r>
        <w:rPr>
          <w:spacing w:val="-5"/>
          <w:w w:val="85"/>
        </w:rPr>
        <w:t xml:space="preserve"> </w:t>
      </w:r>
      <w:r>
        <w:rPr>
          <w:w w:val="85"/>
        </w:rPr>
        <w:t>the</w:t>
      </w:r>
      <w:r>
        <w:rPr>
          <w:spacing w:val="-6"/>
          <w:w w:val="85"/>
        </w:rPr>
        <w:t xml:space="preserve"> </w:t>
      </w:r>
      <w:r>
        <w:rPr>
          <w:w w:val="85"/>
        </w:rPr>
        <w:t>rural</w:t>
      </w:r>
      <w:r>
        <w:rPr>
          <w:spacing w:val="-5"/>
          <w:w w:val="85"/>
        </w:rPr>
        <w:t xml:space="preserve"> </w:t>
      </w:r>
      <w:r>
        <w:rPr>
          <w:w w:val="85"/>
        </w:rPr>
        <w:t>areas</w:t>
      </w:r>
      <w:r>
        <w:rPr>
          <w:spacing w:val="-5"/>
          <w:w w:val="85"/>
        </w:rPr>
        <w:t xml:space="preserve"> </w:t>
      </w:r>
      <w:r>
        <w:rPr>
          <w:w w:val="85"/>
        </w:rPr>
        <w:t>are</w:t>
      </w:r>
      <w:r>
        <w:rPr>
          <w:spacing w:val="-8"/>
        </w:rPr>
        <w:t xml:space="preserve"> </w:t>
      </w:r>
      <w:r>
        <w:rPr>
          <w:w w:val="85"/>
        </w:rPr>
        <w:t>Ndorwa,</w:t>
      </w:r>
      <w:r>
        <w:rPr>
          <w:spacing w:val="-5"/>
          <w:w w:val="85"/>
        </w:rPr>
        <w:t xml:space="preserve"> </w:t>
      </w:r>
      <w:r>
        <w:rPr>
          <w:w w:val="85"/>
        </w:rPr>
        <w:t>Rubanda,</w:t>
      </w:r>
      <w:r>
        <w:rPr>
          <w:spacing w:val="-5"/>
          <w:w w:val="85"/>
        </w:rPr>
        <w:t xml:space="preserve"> </w:t>
      </w:r>
      <w:r>
        <w:rPr>
          <w:w w:val="85"/>
        </w:rPr>
        <w:t>and</w:t>
      </w:r>
      <w:r>
        <w:rPr>
          <w:spacing w:val="-5"/>
          <w:w w:val="85"/>
        </w:rPr>
        <w:t xml:space="preserve"> </w:t>
      </w:r>
      <w:r>
        <w:rPr>
          <w:w w:val="85"/>
        </w:rPr>
        <w:t>Mufumbiro of Kigezi; Bunghokho in Mbale;</w:t>
      </w:r>
      <w:r>
        <w:t xml:space="preserve"> </w:t>
      </w:r>
      <w:r>
        <w:rPr>
          <w:w w:val="85"/>
        </w:rPr>
        <w:t>Luwero;</w:t>
      </w:r>
      <w:r>
        <w:rPr>
          <w:spacing w:val="-6"/>
          <w:w w:val="85"/>
        </w:rPr>
        <w:t xml:space="preserve"> </w:t>
      </w:r>
      <w:r>
        <w:rPr>
          <w:w w:val="85"/>
        </w:rPr>
        <w:t>Masindi</w:t>
      </w:r>
      <w:r>
        <w:rPr>
          <w:spacing w:val="-5"/>
          <w:w w:val="85"/>
        </w:rPr>
        <w:t xml:space="preserve"> </w:t>
      </w:r>
      <w:r>
        <w:rPr>
          <w:w w:val="85"/>
        </w:rPr>
        <w:t>and</w:t>
      </w:r>
      <w:r>
        <w:rPr>
          <w:spacing w:val="-5"/>
          <w:w w:val="85"/>
        </w:rPr>
        <w:t xml:space="preserve"> </w:t>
      </w:r>
      <w:r>
        <w:rPr>
          <w:w w:val="85"/>
        </w:rPr>
        <w:t>others.</w:t>
      </w:r>
    </w:p>
    <w:p w:rsidR="00E5575B" w:rsidRDefault="00E5575B">
      <w:pPr>
        <w:pStyle w:val="BodyText"/>
        <w:spacing w:before="3"/>
        <w:ind w:left="0"/>
      </w:pPr>
    </w:p>
    <w:p w:rsidR="00E5575B" w:rsidRDefault="00D512E5">
      <w:pPr>
        <w:pStyle w:val="Heading1"/>
        <w:spacing w:line="480" w:lineRule="auto"/>
        <w:ind w:left="1091" w:right="4614"/>
      </w:pPr>
      <w:r>
        <w:rPr>
          <w:w w:val="80"/>
        </w:rPr>
        <w:t xml:space="preserve">SKETCH MAP OF UGANDA SHOWING INTERNAL AND EXTERNAL MIGRATIONS </w:t>
      </w:r>
      <w:r>
        <w:rPr>
          <w:w w:val="90"/>
        </w:rPr>
        <w:t>FULL</w:t>
      </w:r>
      <w:r>
        <w:rPr>
          <w:spacing w:val="-9"/>
          <w:w w:val="90"/>
        </w:rPr>
        <w:t xml:space="preserve"> </w:t>
      </w:r>
      <w:r>
        <w:rPr>
          <w:w w:val="90"/>
        </w:rPr>
        <w:t>PAGE</w:t>
      </w:r>
      <w:r>
        <w:rPr>
          <w:spacing w:val="-8"/>
          <w:w w:val="90"/>
        </w:rPr>
        <w:t xml:space="preserve"> </w:t>
      </w:r>
      <w:r>
        <w:rPr>
          <w:w w:val="90"/>
        </w:rPr>
        <w:t>FOR</w:t>
      </w:r>
      <w:r>
        <w:rPr>
          <w:spacing w:val="-8"/>
          <w:w w:val="90"/>
        </w:rPr>
        <w:t xml:space="preserve"> </w:t>
      </w:r>
      <w:r>
        <w:rPr>
          <w:w w:val="90"/>
        </w:rPr>
        <w:t>A</w:t>
      </w:r>
      <w:r>
        <w:rPr>
          <w:spacing w:val="-9"/>
          <w:w w:val="90"/>
        </w:rPr>
        <w:t xml:space="preserve"> </w:t>
      </w:r>
      <w:r>
        <w:rPr>
          <w:w w:val="90"/>
        </w:rPr>
        <w:t>MAP</w:t>
      </w:r>
    </w:p>
    <w:p w:rsidR="00E5575B" w:rsidRDefault="00D512E5">
      <w:pPr>
        <w:spacing w:line="229" w:lineRule="exact"/>
        <w:ind w:left="1091"/>
        <w:rPr>
          <w:rFonts w:ascii="Arial"/>
          <w:b/>
          <w:sz w:val="20"/>
        </w:rPr>
      </w:pPr>
      <w:r>
        <w:rPr>
          <w:rFonts w:ascii="Arial"/>
          <w:b/>
          <w:w w:val="80"/>
          <w:sz w:val="20"/>
        </w:rPr>
        <w:t>CAUSES</w:t>
      </w:r>
      <w:r>
        <w:rPr>
          <w:rFonts w:ascii="Arial"/>
          <w:b/>
          <w:spacing w:val="-10"/>
          <w:sz w:val="20"/>
        </w:rPr>
        <w:t xml:space="preserve"> </w:t>
      </w:r>
      <w:r>
        <w:rPr>
          <w:rFonts w:ascii="Arial"/>
          <w:b/>
          <w:w w:val="80"/>
          <w:sz w:val="20"/>
        </w:rPr>
        <w:t>OF</w:t>
      </w:r>
      <w:r>
        <w:rPr>
          <w:rFonts w:ascii="Arial"/>
          <w:b/>
          <w:spacing w:val="-4"/>
          <w:sz w:val="20"/>
        </w:rPr>
        <w:t xml:space="preserve"> </w:t>
      </w:r>
      <w:r>
        <w:rPr>
          <w:rFonts w:ascii="Arial"/>
          <w:b/>
          <w:w w:val="80"/>
          <w:sz w:val="20"/>
        </w:rPr>
        <w:t>RURAL</w:t>
      </w:r>
      <w:r>
        <w:rPr>
          <w:rFonts w:ascii="Arial"/>
          <w:b/>
          <w:spacing w:val="-3"/>
          <w:sz w:val="20"/>
        </w:rPr>
        <w:t xml:space="preserve"> </w:t>
      </w:r>
      <w:r>
        <w:rPr>
          <w:rFonts w:ascii="Arial"/>
          <w:b/>
          <w:w w:val="80"/>
          <w:sz w:val="20"/>
        </w:rPr>
        <w:t>-</w:t>
      </w:r>
      <w:r>
        <w:rPr>
          <w:rFonts w:ascii="Arial"/>
          <w:b/>
          <w:spacing w:val="-5"/>
          <w:sz w:val="20"/>
        </w:rPr>
        <w:t xml:space="preserve"> </w:t>
      </w:r>
      <w:r>
        <w:rPr>
          <w:rFonts w:ascii="Arial"/>
          <w:b/>
          <w:w w:val="80"/>
          <w:sz w:val="20"/>
        </w:rPr>
        <w:t>URBAN</w:t>
      </w:r>
      <w:r>
        <w:rPr>
          <w:rFonts w:ascii="Arial"/>
          <w:b/>
          <w:spacing w:val="-3"/>
          <w:sz w:val="20"/>
        </w:rPr>
        <w:t xml:space="preserve"> </w:t>
      </w:r>
      <w:r>
        <w:rPr>
          <w:rFonts w:ascii="Arial"/>
          <w:b/>
          <w:spacing w:val="-2"/>
          <w:w w:val="80"/>
          <w:sz w:val="20"/>
        </w:rPr>
        <w:t>MIGRATION</w:t>
      </w:r>
    </w:p>
    <w:p w:rsidR="00E5575B" w:rsidRDefault="00D512E5">
      <w:pPr>
        <w:pStyle w:val="BodyText"/>
        <w:spacing w:before="4"/>
        <w:ind w:left="1091"/>
        <w:jc w:val="both"/>
      </w:pPr>
      <w:r>
        <w:rPr>
          <w:w w:val="80"/>
        </w:rPr>
        <w:t>These</w:t>
      </w:r>
      <w:r>
        <w:rPr>
          <w:spacing w:val="-6"/>
        </w:rPr>
        <w:t xml:space="preserve"> </w:t>
      </w:r>
      <w:r>
        <w:rPr>
          <w:w w:val="80"/>
        </w:rPr>
        <w:t>causes</w:t>
      </w:r>
      <w:r>
        <w:rPr>
          <w:spacing w:val="-5"/>
        </w:rPr>
        <w:t xml:space="preserve"> </w:t>
      </w:r>
      <w:r>
        <w:rPr>
          <w:w w:val="80"/>
        </w:rPr>
        <w:t>of</w:t>
      </w:r>
      <w:r>
        <w:rPr>
          <w:spacing w:val="-5"/>
        </w:rPr>
        <w:t xml:space="preserve"> </w:t>
      </w:r>
      <w:r>
        <w:rPr>
          <w:w w:val="80"/>
        </w:rPr>
        <w:t>RUM</w:t>
      </w:r>
      <w:r>
        <w:rPr>
          <w:spacing w:val="-5"/>
        </w:rPr>
        <w:t xml:space="preserve"> </w:t>
      </w:r>
      <w:r>
        <w:rPr>
          <w:w w:val="80"/>
        </w:rPr>
        <w:t>are</w:t>
      </w:r>
      <w:r>
        <w:rPr>
          <w:spacing w:val="-5"/>
        </w:rPr>
        <w:t xml:space="preserve"> </w:t>
      </w:r>
      <w:r>
        <w:rPr>
          <w:w w:val="80"/>
        </w:rPr>
        <w:t>grouped</w:t>
      </w:r>
      <w:r>
        <w:rPr>
          <w:spacing w:val="-5"/>
        </w:rPr>
        <w:t xml:space="preserve"> </w:t>
      </w:r>
      <w:r>
        <w:rPr>
          <w:w w:val="80"/>
        </w:rPr>
        <w:t>into</w:t>
      </w:r>
      <w:r>
        <w:rPr>
          <w:spacing w:val="-5"/>
        </w:rPr>
        <w:t xml:space="preserve"> </w:t>
      </w:r>
      <w:r>
        <w:rPr>
          <w:w w:val="80"/>
        </w:rPr>
        <w:t>two</w:t>
      </w:r>
      <w:r>
        <w:rPr>
          <w:spacing w:val="-6"/>
        </w:rPr>
        <w:t xml:space="preserve"> </w:t>
      </w:r>
      <w:r>
        <w:rPr>
          <w:w w:val="80"/>
        </w:rPr>
        <w:t>namely:</w:t>
      </w:r>
      <w:r>
        <w:rPr>
          <w:spacing w:val="-5"/>
        </w:rPr>
        <w:t xml:space="preserve"> </w:t>
      </w:r>
      <w:r>
        <w:rPr>
          <w:w w:val="80"/>
        </w:rPr>
        <w:t>pull</w:t>
      </w:r>
      <w:r>
        <w:rPr>
          <w:spacing w:val="-5"/>
        </w:rPr>
        <w:t xml:space="preserve"> </w:t>
      </w:r>
      <w:r>
        <w:rPr>
          <w:w w:val="80"/>
        </w:rPr>
        <w:t>and</w:t>
      </w:r>
      <w:r>
        <w:rPr>
          <w:spacing w:val="-5"/>
        </w:rPr>
        <w:t xml:space="preserve"> </w:t>
      </w:r>
      <w:r>
        <w:rPr>
          <w:w w:val="80"/>
        </w:rPr>
        <w:t>push</w:t>
      </w:r>
      <w:r>
        <w:rPr>
          <w:spacing w:val="-2"/>
        </w:rPr>
        <w:t xml:space="preserve"> </w:t>
      </w:r>
      <w:r>
        <w:rPr>
          <w:w w:val="80"/>
        </w:rPr>
        <w:t>factors;</w:t>
      </w:r>
      <w:r>
        <w:rPr>
          <w:spacing w:val="-5"/>
        </w:rPr>
        <w:t xml:space="preserve"> </w:t>
      </w:r>
      <w:r>
        <w:rPr>
          <w:w w:val="80"/>
        </w:rPr>
        <w:t>however,</w:t>
      </w:r>
      <w:r>
        <w:rPr>
          <w:spacing w:val="-5"/>
        </w:rPr>
        <w:t xml:space="preserve"> </w:t>
      </w:r>
      <w:r>
        <w:rPr>
          <w:w w:val="80"/>
        </w:rPr>
        <w:t>they</w:t>
      </w:r>
      <w:r>
        <w:rPr>
          <w:spacing w:val="-5"/>
        </w:rPr>
        <w:t xml:space="preserve"> </w:t>
      </w:r>
      <w:r>
        <w:rPr>
          <w:w w:val="80"/>
        </w:rPr>
        <w:t>are</w:t>
      </w:r>
      <w:r>
        <w:rPr>
          <w:spacing w:val="-5"/>
        </w:rPr>
        <w:t xml:space="preserve"> </w:t>
      </w:r>
      <w:r>
        <w:rPr>
          <w:w w:val="80"/>
        </w:rPr>
        <w:t>as</w:t>
      </w:r>
      <w:r>
        <w:rPr>
          <w:spacing w:val="-6"/>
        </w:rPr>
        <w:t xml:space="preserve"> </w:t>
      </w:r>
      <w:r>
        <w:rPr>
          <w:w w:val="80"/>
        </w:rPr>
        <w:t>a</w:t>
      </w:r>
      <w:r>
        <w:rPr>
          <w:spacing w:val="-5"/>
        </w:rPr>
        <w:t xml:space="preserve"> </w:t>
      </w:r>
      <w:r>
        <w:rPr>
          <w:w w:val="80"/>
        </w:rPr>
        <w:t>result</w:t>
      </w:r>
      <w:r>
        <w:rPr>
          <w:spacing w:val="-5"/>
        </w:rPr>
        <w:t xml:space="preserve"> </w:t>
      </w:r>
      <w:r>
        <w:rPr>
          <w:w w:val="80"/>
        </w:rPr>
        <w:t>of</w:t>
      </w:r>
      <w:r>
        <w:rPr>
          <w:spacing w:val="-5"/>
        </w:rPr>
        <w:t xml:space="preserve"> </w:t>
      </w:r>
      <w:r>
        <w:rPr>
          <w:w w:val="80"/>
        </w:rPr>
        <w:t>natural</w:t>
      </w:r>
      <w:r>
        <w:rPr>
          <w:spacing w:val="-5"/>
        </w:rPr>
        <w:t xml:space="preserve"> </w:t>
      </w:r>
      <w:r>
        <w:rPr>
          <w:w w:val="80"/>
        </w:rPr>
        <w:t>and</w:t>
      </w:r>
      <w:r>
        <w:rPr>
          <w:spacing w:val="-5"/>
        </w:rPr>
        <w:t xml:space="preserve"> </w:t>
      </w:r>
      <w:r>
        <w:rPr>
          <w:w w:val="80"/>
        </w:rPr>
        <w:t>human</w:t>
      </w:r>
      <w:r>
        <w:rPr>
          <w:spacing w:val="-5"/>
        </w:rPr>
        <w:t xml:space="preserve"> </w:t>
      </w:r>
      <w:r>
        <w:rPr>
          <w:spacing w:val="-2"/>
          <w:w w:val="80"/>
        </w:rPr>
        <w:t>factors.</w:t>
      </w:r>
    </w:p>
    <w:p w:rsidR="00E5575B" w:rsidRDefault="00D512E5">
      <w:pPr>
        <w:pStyle w:val="BodyText"/>
        <w:spacing w:before="2" w:line="244" w:lineRule="auto"/>
        <w:ind w:right="623" w:firstLine="360"/>
        <w:jc w:val="both"/>
      </w:pPr>
      <w:r>
        <w:rPr>
          <w:w w:val="85"/>
        </w:rPr>
        <w:t xml:space="preserve">The push factors operates at the centre of migration making the place unsuitable for human settlement while the pull factors operate at the </w:t>
      </w:r>
      <w:r>
        <w:rPr>
          <w:w w:val="80"/>
        </w:rPr>
        <w:t>destination of the migration offering conducive conditions of human settlement . These factors are:</w:t>
      </w:r>
    </w:p>
    <w:p w:rsidR="00E5575B" w:rsidRDefault="00D512E5">
      <w:pPr>
        <w:pStyle w:val="ListParagraph"/>
        <w:numPr>
          <w:ilvl w:val="0"/>
          <w:numId w:val="50"/>
        </w:numPr>
        <w:tabs>
          <w:tab w:val="left" w:pos="1296"/>
        </w:tabs>
        <w:spacing w:line="242" w:lineRule="auto"/>
        <w:ind w:right="624" w:firstLine="360"/>
        <w:jc w:val="both"/>
        <w:rPr>
          <w:rFonts w:ascii="Arial"/>
          <w:b/>
          <w:sz w:val="20"/>
        </w:rPr>
      </w:pPr>
      <w:r>
        <w:rPr>
          <w:rFonts w:ascii="Arial"/>
          <w:b/>
          <w:w w:val="85"/>
          <w:sz w:val="20"/>
        </w:rPr>
        <w:t>Unemployment</w:t>
      </w:r>
      <w:r>
        <w:rPr>
          <w:w w:val="85"/>
          <w:sz w:val="20"/>
        </w:rPr>
        <w:t xml:space="preserve">; </w:t>
      </w:r>
      <w:proofErr w:type="gramStart"/>
      <w:r>
        <w:rPr>
          <w:w w:val="85"/>
          <w:sz w:val="20"/>
        </w:rPr>
        <w:t>In</w:t>
      </w:r>
      <w:proofErr w:type="gramEnd"/>
      <w:r>
        <w:rPr>
          <w:spacing w:val="-1"/>
          <w:w w:val="85"/>
          <w:sz w:val="20"/>
        </w:rPr>
        <w:t xml:space="preserve"> </w:t>
      </w:r>
      <w:r>
        <w:rPr>
          <w:w w:val="85"/>
          <w:sz w:val="20"/>
        </w:rPr>
        <w:t>rural areas, employment opportunities are</w:t>
      </w:r>
      <w:r>
        <w:rPr>
          <w:spacing w:val="-1"/>
          <w:w w:val="85"/>
          <w:sz w:val="20"/>
        </w:rPr>
        <w:t xml:space="preserve"> </w:t>
      </w:r>
      <w:r>
        <w:rPr>
          <w:w w:val="85"/>
          <w:sz w:val="20"/>
        </w:rPr>
        <w:t>generally lacked being responsible for the movement of people</w:t>
      </w:r>
      <w:r>
        <w:rPr>
          <w:spacing w:val="-3"/>
          <w:w w:val="85"/>
          <w:sz w:val="20"/>
        </w:rPr>
        <w:t xml:space="preserve"> </w:t>
      </w:r>
      <w:r>
        <w:rPr>
          <w:w w:val="85"/>
          <w:sz w:val="20"/>
        </w:rPr>
        <w:t xml:space="preserve">from rural areas to urban areas. So because agriculture is the sole source of employment in rural areas while the administration, commercial, mining, </w:t>
      </w:r>
      <w:r>
        <w:rPr>
          <w:w w:val="80"/>
          <w:sz w:val="20"/>
        </w:rPr>
        <w:t xml:space="preserve">construction and industrial activities are concentrated in urban areas of Uganda like Kampala city, Entebbe, Tororo, Kasese, Mbale, and Jinja have </w:t>
      </w:r>
      <w:r>
        <w:rPr>
          <w:spacing w:val="-2"/>
          <w:w w:val="85"/>
          <w:sz w:val="20"/>
        </w:rPr>
        <w:t>attracted large number of people from villages looking for numerous job opportunities.</w:t>
      </w:r>
    </w:p>
    <w:p w:rsidR="00E5575B" w:rsidRDefault="00D512E5">
      <w:pPr>
        <w:pStyle w:val="ListParagraph"/>
        <w:numPr>
          <w:ilvl w:val="0"/>
          <w:numId w:val="50"/>
        </w:numPr>
        <w:tabs>
          <w:tab w:val="left" w:pos="1296"/>
        </w:tabs>
        <w:spacing w:line="242" w:lineRule="auto"/>
        <w:ind w:right="623" w:firstLine="360"/>
        <w:jc w:val="both"/>
        <w:rPr>
          <w:rFonts w:ascii="Arial"/>
          <w:b/>
          <w:sz w:val="20"/>
        </w:rPr>
      </w:pPr>
      <w:r>
        <w:rPr>
          <w:rFonts w:ascii="Arial"/>
          <w:b/>
          <w:w w:val="85"/>
          <w:sz w:val="20"/>
        </w:rPr>
        <w:t>Better</w:t>
      </w:r>
      <w:r>
        <w:rPr>
          <w:rFonts w:ascii="Arial"/>
          <w:b/>
          <w:spacing w:val="-1"/>
          <w:w w:val="85"/>
          <w:sz w:val="20"/>
        </w:rPr>
        <w:t xml:space="preserve"> </w:t>
      </w:r>
      <w:r>
        <w:rPr>
          <w:rFonts w:ascii="Arial"/>
          <w:b/>
          <w:w w:val="85"/>
          <w:sz w:val="20"/>
        </w:rPr>
        <w:t xml:space="preserve">social amenities; </w:t>
      </w:r>
      <w:proofErr w:type="gramStart"/>
      <w:r>
        <w:rPr>
          <w:w w:val="85"/>
          <w:sz w:val="20"/>
        </w:rPr>
        <w:t>Urban</w:t>
      </w:r>
      <w:proofErr w:type="gramEnd"/>
      <w:r>
        <w:rPr>
          <w:w w:val="85"/>
          <w:sz w:val="20"/>
        </w:rPr>
        <w:t xml:space="preserve"> centres like Kampala, Jinja, Mbale, Tororo, etc have better developed social amenities which are basic </w:t>
      </w:r>
      <w:r>
        <w:rPr>
          <w:w w:val="80"/>
          <w:sz w:val="20"/>
        </w:rPr>
        <w:t>services</w:t>
      </w:r>
      <w:r>
        <w:rPr>
          <w:sz w:val="20"/>
        </w:rPr>
        <w:t xml:space="preserve"> </w:t>
      </w:r>
      <w:r>
        <w:rPr>
          <w:w w:val="80"/>
          <w:sz w:val="20"/>
        </w:rPr>
        <w:t>for</w:t>
      </w:r>
      <w:r>
        <w:rPr>
          <w:sz w:val="20"/>
        </w:rPr>
        <w:t xml:space="preserve"> </w:t>
      </w:r>
      <w:r>
        <w:rPr>
          <w:w w:val="80"/>
          <w:sz w:val="20"/>
        </w:rPr>
        <w:t>human</w:t>
      </w:r>
      <w:r>
        <w:rPr>
          <w:sz w:val="20"/>
        </w:rPr>
        <w:t xml:space="preserve"> </w:t>
      </w:r>
      <w:r>
        <w:rPr>
          <w:w w:val="80"/>
          <w:sz w:val="20"/>
        </w:rPr>
        <w:t>survival</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health</w:t>
      </w:r>
      <w:r>
        <w:rPr>
          <w:sz w:val="20"/>
        </w:rPr>
        <w:t xml:space="preserve"> </w:t>
      </w:r>
      <w:r>
        <w:rPr>
          <w:w w:val="80"/>
          <w:sz w:val="20"/>
        </w:rPr>
        <w:t>centres,</w:t>
      </w:r>
      <w:r>
        <w:rPr>
          <w:sz w:val="20"/>
        </w:rPr>
        <w:t xml:space="preserve"> </w:t>
      </w:r>
      <w:r>
        <w:rPr>
          <w:w w:val="80"/>
          <w:sz w:val="20"/>
        </w:rPr>
        <w:t>electricity</w:t>
      </w:r>
      <w:r>
        <w:rPr>
          <w:sz w:val="20"/>
        </w:rPr>
        <w:t xml:space="preserve"> </w:t>
      </w:r>
      <w:r>
        <w:rPr>
          <w:w w:val="80"/>
          <w:sz w:val="20"/>
        </w:rPr>
        <w:t>stations,</w:t>
      </w:r>
      <w:r>
        <w:rPr>
          <w:sz w:val="20"/>
        </w:rPr>
        <w:t xml:space="preserve"> </w:t>
      </w:r>
      <w:r>
        <w:rPr>
          <w:w w:val="80"/>
          <w:sz w:val="20"/>
        </w:rPr>
        <w:t>roads,</w:t>
      </w:r>
      <w:r>
        <w:rPr>
          <w:sz w:val="20"/>
        </w:rPr>
        <w:t xml:space="preserve"> </w:t>
      </w:r>
      <w:r>
        <w:rPr>
          <w:w w:val="80"/>
          <w:sz w:val="20"/>
        </w:rPr>
        <w:t>piped</w:t>
      </w:r>
      <w:r>
        <w:rPr>
          <w:sz w:val="20"/>
        </w:rPr>
        <w:t xml:space="preserve"> </w:t>
      </w:r>
      <w:r>
        <w:rPr>
          <w:w w:val="80"/>
          <w:sz w:val="20"/>
        </w:rPr>
        <w:t>water,</w:t>
      </w:r>
      <w:r>
        <w:rPr>
          <w:sz w:val="20"/>
        </w:rPr>
        <w:t xml:space="preserve"> </w:t>
      </w:r>
      <w:r>
        <w:rPr>
          <w:w w:val="80"/>
          <w:sz w:val="20"/>
        </w:rPr>
        <w:t>etc</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pulled</w:t>
      </w:r>
      <w:r>
        <w:rPr>
          <w:sz w:val="20"/>
        </w:rPr>
        <w:t xml:space="preserve"> </w:t>
      </w:r>
      <w:r>
        <w:rPr>
          <w:w w:val="80"/>
          <w:sz w:val="20"/>
        </w:rPr>
        <w:t>people</w:t>
      </w:r>
      <w:r>
        <w:rPr>
          <w:sz w:val="20"/>
        </w:rPr>
        <w:t xml:space="preserve"> </w:t>
      </w:r>
      <w:r>
        <w:rPr>
          <w:w w:val="80"/>
          <w:sz w:val="20"/>
        </w:rPr>
        <w:t>from</w:t>
      </w:r>
      <w:r>
        <w:rPr>
          <w:sz w:val="20"/>
        </w:rPr>
        <w:t xml:space="preserve"> </w:t>
      </w:r>
      <w:r>
        <w:rPr>
          <w:w w:val="80"/>
          <w:sz w:val="20"/>
        </w:rPr>
        <w:t>their</w:t>
      </w:r>
      <w:r>
        <w:rPr>
          <w:sz w:val="20"/>
        </w:rPr>
        <w:t xml:space="preserve"> </w:t>
      </w:r>
      <w:r>
        <w:rPr>
          <w:w w:val="80"/>
          <w:sz w:val="20"/>
        </w:rPr>
        <w:t>rural</w:t>
      </w:r>
      <w:r>
        <w:rPr>
          <w:sz w:val="20"/>
        </w:rPr>
        <w:t xml:space="preserve"> </w:t>
      </w:r>
      <w:r>
        <w:rPr>
          <w:w w:val="80"/>
          <w:sz w:val="20"/>
        </w:rPr>
        <w:t>areas</w:t>
      </w:r>
      <w:r>
        <w:rPr>
          <w:sz w:val="20"/>
        </w:rPr>
        <w:t xml:space="preserve"> </w:t>
      </w:r>
      <w:r>
        <w:rPr>
          <w:w w:val="80"/>
          <w:sz w:val="20"/>
        </w:rPr>
        <w:t>to</w:t>
      </w:r>
      <w:r>
        <w:rPr>
          <w:sz w:val="20"/>
        </w:rPr>
        <w:t xml:space="preserve"> </w:t>
      </w:r>
      <w:r>
        <w:rPr>
          <w:w w:val="80"/>
          <w:sz w:val="20"/>
        </w:rPr>
        <w:t xml:space="preserve">go </w:t>
      </w:r>
      <w:r>
        <w:rPr>
          <w:spacing w:val="-2"/>
          <w:w w:val="90"/>
          <w:sz w:val="20"/>
        </w:rPr>
        <w:t>and</w:t>
      </w:r>
      <w:r>
        <w:rPr>
          <w:spacing w:val="-5"/>
          <w:w w:val="90"/>
          <w:sz w:val="20"/>
        </w:rPr>
        <w:t xml:space="preserve"> </w:t>
      </w:r>
      <w:r>
        <w:rPr>
          <w:spacing w:val="-2"/>
          <w:w w:val="90"/>
          <w:sz w:val="20"/>
        </w:rPr>
        <w:t>have</w:t>
      </w:r>
      <w:r>
        <w:rPr>
          <w:spacing w:val="-5"/>
          <w:w w:val="90"/>
          <w:sz w:val="20"/>
        </w:rPr>
        <w:t xml:space="preserve"> </w:t>
      </w:r>
      <w:r>
        <w:rPr>
          <w:spacing w:val="-2"/>
          <w:w w:val="90"/>
          <w:sz w:val="20"/>
        </w:rPr>
        <w:t>easy</w:t>
      </w:r>
      <w:r>
        <w:rPr>
          <w:spacing w:val="-5"/>
          <w:w w:val="90"/>
          <w:sz w:val="20"/>
        </w:rPr>
        <w:t xml:space="preserve"> </w:t>
      </w:r>
      <w:r>
        <w:rPr>
          <w:spacing w:val="-2"/>
          <w:w w:val="90"/>
          <w:sz w:val="20"/>
        </w:rPr>
        <w:t>access</w:t>
      </w:r>
      <w:r>
        <w:rPr>
          <w:spacing w:val="-5"/>
          <w:w w:val="90"/>
          <w:sz w:val="20"/>
        </w:rPr>
        <w:t xml:space="preserve"> </w:t>
      </w:r>
      <w:r>
        <w:rPr>
          <w:spacing w:val="-2"/>
          <w:w w:val="90"/>
          <w:sz w:val="20"/>
        </w:rPr>
        <w:t>to</w:t>
      </w:r>
      <w:r>
        <w:rPr>
          <w:spacing w:val="-5"/>
          <w:w w:val="90"/>
          <w:sz w:val="20"/>
        </w:rPr>
        <w:t xml:space="preserve"> </w:t>
      </w:r>
      <w:r>
        <w:rPr>
          <w:spacing w:val="-2"/>
          <w:w w:val="90"/>
          <w:sz w:val="20"/>
        </w:rPr>
        <w:t>them.</w:t>
      </w:r>
    </w:p>
    <w:p w:rsidR="00E5575B" w:rsidRDefault="00D512E5">
      <w:pPr>
        <w:pStyle w:val="ListParagraph"/>
        <w:numPr>
          <w:ilvl w:val="0"/>
          <w:numId w:val="50"/>
        </w:numPr>
        <w:tabs>
          <w:tab w:val="left" w:pos="1279"/>
        </w:tabs>
        <w:spacing w:line="242" w:lineRule="auto"/>
        <w:ind w:right="624" w:firstLine="360"/>
        <w:jc w:val="both"/>
        <w:rPr>
          <w:rFonts w:ascii="Arial"/>
          <w:b/>
          <w:sz w:val="20"/>
        </w:rPr>
      </w:pPr>
      <w:r>
        <w:rPr>
          <w:rFonts w:ascii="Arial"/>
          <w:b/>
          <w:w w:val="80"/>
          <w:sz w:val="20"/>
        </w:rPr>
        <w:t xml:space="preserve">Education; </w:t>
      </w:r>
      <w:r>
        <w:rPr>
          <w:w w:val="80"/>
          <w:sz w:val="20"/>
        </w:rPr>
        <w:t>Lack of adequate educational facilities and better educational institutes ranging from lower levels to higher education</w:t>
      </w:r>
      <w:r>
        <w:rPr>
          <w:sz w:val="20"/>
        </w:rPr>
        <w:t xml:space="preserve"> </w:t>
      </w:r>
      <w:r>
        <w:rPr>
          <w:w w:val="80"/>
          <w:sz w:val="20"/>
        </w:rPr>
        <w:t xml:space="preserve">levels has </w:t>
      </w:r>
      <w:r>
        <w:rPr>
          <w:w w:val="85"/>
          <w:sz w:val="20"/>
        </w:rPr>
        <w:t>made people to migrate from villages to urban centres where they do exist e.g. people have found their way to Mpigi, Mukono,</w:t>
      </w:r>
      <w:r>
        <w:rPr>
          <w:sz w:val="20"/>
        </w:rPr>
        <w:t xml:space="preserve"> </w:t>
      </w:r>
      <w:r>
        <w:rPr>
          <w:w w:val="85"/>
          <w:sz w:val="20"/>
        </w:rPr>
        <w:t>Jinja, Kampala, Mbale,</w:t>
      </w:r>
      <w:r>
        <w:rPr>
          <w:spacing w:val="-6"/>
          <w:w w:val="85"/>
          <w:sz w:val="20"/>
        </w:rPr>
        <w:t xml:space="preserve"> </w:t>
      </w:r>
      <w:r>
        <w:rPr>
          <w:w w:val="85"/>
          <w:sz w:val="20"/>
        </w:rPr>
        <w:t>Mbarara</w:t>
      </w:r>
      <w:r>
        <w:rPr>
          <w:spacing w:val="-5"/>
          <w:w w:val="85"/>
          <w:sz w:val="20"/>
        </w:rPr>
        <w:t xml:space="preserve"> </w:t>
      </w:r>
      <w:r>
        <w:rPr>
          <w:w w:val="85"/>
          <w:sz w:val="20"/>
        </w:rPr>
        <w:t>and</w:t>
      </w:r>
      <w:r>
        <w:rPr>
          <w:spacing w:val="-5"/>
          <w:w w:val="85"/>
          <w:sz w:val="20"/>
        </w:rPr>
        <w:t xml:space="preserve"> </w:t>
      </w:r>
      <w:r>
        <w:rPr>
          <w:w w:val="85"/>
          <w:sz w:val="20"/>
        </w:rPr>
        <w:t>others</w:t>
      </w:r>
      <w:r>
        <w:rPr>
          <w:spacing w:val="-6"/>
          <w:w w:val="85"/>
          <w:sz w:val="20"/>
        </w:rPr>
        <w:t xml:space="preserve"> </w:t>
      </w:r>
      <w:r>
        <w:rPr>
          <w:w w:val="85"/>
          <w:sz w:val="20"/>
        </w:rPr>
        <w:t>for</w:t>
      </w:r>
      <w:r>
        <w:rPr>
          <w:spacing w:val="-5"/>
          <w:w w:val="85"/>
          <w:sz w:val="20"/>
        </w:rPr>
        <w:t xml:space="preserve"> </w:t>
      </w:r>
      <w:r>
        <w:rPr>
          <w:w w:val="85"/>
          <w:sz w:val="20"/>
        </w:rPr>
        <w:t>better</w:t>
      </w:r>
      <w:r>
        <w:rPr>
          <w:spacing w:val="-5"/>
          <w:w w:val="85"/>
          <w:sz w:val="20"/>
        </w:rPr>
        <w:t xml:space="preserve"> </w:t>
      </w:r>
      <w:r>
        <w:rPr>
          <w:w w:val="85"/>
          <w:sz w:val="20"/>
        </w:rPr>
        <w:t>education</w:t>
      </w:r>
      <w:r>
        <w:rPr>
          <w:spacing w:val="-6"/>
          <w:w w:val="85"/>
          <w:sz w:val="20"/>
        </w:rPr>
        <w:t xml:space="preserve"> </w:t>
      </w:r>
      <w:r>
        <w:rPr>
          <w:w w:val="85"/>
          <w:sz w:val="20"/>
        </w:rPr>
        <w:t>in</w:t>
      </w:r>
      <w:r>
        <w:rPr>
          <w:spacing w:val="-5"/>
          <w:w w:val="85"/>
          <w:sz w:val="20"/>
        </w:rPr>
        <w:t xml:space="preserve"> </w:t>
      </w:r>
      <w:r>
        <w:rPr>
          <w:w w:val="85"/>
          <w:sz w:val="20"/>
        </w:rPr>
        <w:t>primary</w:t>
      </w:r>
      <w:r>
        <w:rPr>
          <w:spacing w:val="-5"/>
          <w:w w:val="85"/>
          <w:sz w:val="20"/>
        </w:rPr>
        <w:t xml:space="preserve"> </w:t>
      </w:r>
      <w:r>
        <w:rPr>
          <w:w w:val="85"/>
          <w:sz w:val="20"/>
        </w:rPr>
        <w:t>schools</w:t>
      </w:r>
      <w:r>
        <w:rPr>
          <w:spacing w:val="-6"/>
          <w:w w:val="85"/>
          <w:sz w:val="20"/>
        </w:rPr>
        <w:t xml:space="preserve"> </w:t>
      </w:r>
      <w:r>
        <w:rPr>
          <w:w w:val="85"/>
          <w:sz w:val="20"/>
        </w:rPr>
        <w:t>like</w:t>
      </w:r>
      <w:r>
        <w:rPr>
          <w:spacing w:val="-5"/>
          <w:w w:val="85"/>
          <w:sz w:val="20"/>
        </w:rPr>
        <w:t xml:space="preserve"> </w:t>
      </w:r>
      <w:r>
        <w:rPr>
          <w:w w:val="85"/>
          <w:sz w:val="20"/>
        </w:rPr>
        <w:t>Nakasero</w:t>
      </w:r>
      <w:r>
        <w:rPr>
          <w:spacing w:val="-5"/>
          <w:w w:val="85"/>
          <w:sz w:val="20"/>
        </w:rPr>
        <w:t xml:space="preserve"> </w:t>
      </w:r>
      <w:r>
        <w:rPr>
          <w:w w:val="85"/>
          <w:sz w:val="20"/>
        </w:rPr>
        <w:t>and</w:t>
      </w:r>
      <w:r>
        <w:rPr>
          <w:spacing w:val="-6"/>
          <w:w w:val="85"/>
          <w:sz w:val="20"/>
        </w:rPr>
        <w:t xml:space="preserve"> </w:t>
      </w:r>
      <w:r>
        <w:rPr>
          <w:w w:val="85"/>
          <w:sz w:val="20"/>
        </w:rPr>
        <w:t>Bat</w:t>
      </w:r>
      <w:r>
        <w:rPr>
          <w:spacing w:val="-5"/>
          <w:w w:val="85"/>
          <w:sz w:val="20"/>
        </w:rPr>
        <w:t xml:space="preserve"> </w:t>
      </w:r>
      <w:r>
        <w:rPr>
          <w:w w:val="85"/>
          <w:sz w:val="20"/>
        </w:rPr>
        <w:t>valley</w:t>
      </w:r>
      <w:r>
        <w:rPr>
          <w:spacing w:val="-5"/>
          <w:w w:val="85"/>
          <w:sz w:val="20"/>
        </w:rPr>
        <w:t xml:space="preserve"> </w:t>
      </w:r>
      <w:r>
        <w:rPr>
          <w:w w:val="85"/>
          <w:sz w:val="20"/>
        </w:rPr>
        <w:t>in</w:t>
      </w:r>
      <w:r>
        <w:rPr>
          <w:spacing w:val="-5"/>
          <w:w w:val="85"/>
          <w:sz w:val="20"/>
        </w:rPr>
        <w:t xml:space="preserve"> </w:t>
      </w:r>
      <w:r>
        <w:rPr>
          <w:w w:val="85"/>
          <w:sz w:val="20"/>
        </w:rPr>
        <w:t>Kampala;</w:t>
      </w:r>
      <w:r>
        <w:rPr>
          <w:spacing w:val="-6"/>
          <w:w w:val="85"/>
          <w:sz w:val="20"/>
        </w:rPr>
        <w:t xml:space="preserve"> </w:t>
      </w:r>
      <w:r>
        <w:rPr>
          <w:w w:val="85"/>
          <w:sz w:val="20"/>
        </w:rPr>
        <w:t>secondary</w:t>
      </w:r>
      <w:r>
        <w:rPr>
          <w:spacing w:val="-5"/>
          <w:w w:val="85"/>
          <w:sz w:val="20"/>
        </w:rPr>
        <w:t xml:space="preserve"> </w:t>
      </w:r>
      <w:r>
        <w:rPr>
          <w:w w:val="85"/>
          <w:sz w:val="20"/>
        </w:rPr>
        <w:t>schools</w:t>
      </w:r>
      <w:r>
        <w:rPr>
          <w:spacing w:val="-8"/>
          <w:sz w:val="20"/>
        </w:rPr>
        <w:t xml:space="preserve"> </w:t>
      </w:r>
      <w:r>
        <w:rPr>
          <w:w w:val="85"/>
          <w:sz w:val="20"/>
        </w:rPr>
        <w:t>like</w:t>
      </w:r>
      <w:r>
        <w:rPr>
          <w:spacing w:val="-6"/>
          <w:w w:val="85"/>
          <w:sz w:val="20"/>
        </w:rPr>
        <w:t xml:space="preserve"> </w:t>
      </w:r>
      <w:r>
        <w:rPr>
          <w:w w:val="85"/>
          <w:sz w:val="20"/>
        </w:rPr>
        <w:t>Seeta</w:t>
      </w:r>
      <w:r>
        <w:rPr>
          <w:spacing w:val="-5"/>
          <w:w w:val="85"/>
          <w:sz w:val="20"/>
        </w:rPr>
        <w:t xml:space="preserve"> </w:t>
      </w:r>
      <w:r>
        <w:rPr>
          <w:w w:val="85"/>
          <w:sz w:val="20"/>
        </w:rPr>
        <w:t>high</w:t>
      </w:r>
      <w:r>
        <w:rPr>
          <w:spacing w:val="-4"/>
          <w:w w:val="85"/>
          <w:sz w:val="20"/>
        </w:rPr>
        <w:t xml:space="preserve"> </w:t>
      </w:r>
      <w:r>
        <w:rPr>
          <w:w w:val="85"/>
          <w:sz w:val="20"/>
        </w:rPr>
        <w:t xml:space="preserve">in </w:t>
      </w:r>
      <w:r>
        <w:rPr>
          <w:w w:val="80"/>
          <w:sz w:val="20"/>
        </w:rPr>
        <w:t>Mukono, Naalya and Namugongo</w:t>
      </w:r>
      <w:r>
        <w:rPr>
          <w:sz w:val="20"/>
        </w:rPr>
        <w:t xml:space="preserve"> </w:t>
      </w:r>
      <w:r>
        <w:rPr>
          <w:w w:val="80"/>
          <w:sz w:val="20"/>
        </w:rPr>
        <w:t>in Wakiso; universities like MUK,</w:t>
      </w:r>
      <w:r>
        <w:rPr>
          <w:sz w:val="20"/>
        </w:rPr>
        <w:t xml:space="preserve"> </w:t>
      </w:r>
      <w:r>
        <w:rPr>
          <w:w w:val="80"/>
          <w:sz w:val="20"/>
        </w:rPr>
        <w:t>KU, MUBS,SLAU and</w:t>
      </w:r>
      <w:r>
        <w:rPr>
          <w:sz w:val="20"/>
        </w:rPr>
        <w:t xml:space="preserve"> </w:t>
      </w:r>
      <w:r>
        <w:rPr>
          <w:w w:val="80"/>
          <w:sz w:val="20"/>
        </w:rPr>
        <w:t>KU in Kampala and MUST</w:t>
      </w:r>
      <w:r>
        <w:rPr>
          <w:sz w:val="20"/>
        </w:rPr>
        <w:t xml:space="preserve"> </w:t>
      </w:r>
      <w:r>
        <w:rPr>
          <w:w w:val="80"/>
          <w:sz w:val="20"/>
        </w:rPr>
        <w:t>in Mbarara.</w:t>
      </w:r>
    </w:p>
    <w:p w:rsidR="00E5575B" w:rsidRDefault="00D512E5">
      <w:pPr>
        <w:pStyle w:val="ListParagraph"/>
        <w:numPr>
          <w:ilvl w:val="0"/>
          <w:numId w:val="50"/>
        </w:numPr>
        <w:tabs>
          <w:tab w:val="left" w:pos="1298"/>
        </w:tabs>
        <w:spacing w:line="242" w:lineRule="auto"/>
        <w:ind w:right="624" w:firstLine="360"/>
        <w:jc w:val="both"/>
        <w:rPr>
          <w:rFonts w:ascii="Arial" w:hAnsi="Arial"/>
          <w:b/>
          <w:sz w:val="20"/>
        </w:rPr>
      </w:pPr>
      <w:r>
        <w:rPr>
          <w:rFonts w:ascii="Arial" w:hAnsi="Arial"/>
          <w:b/>
          <w:w w:val="85"/>
          <w:sz w:val="20"/>
        </w:rPr>
        <w:t xml:space="preserve">Civil wars: </w:t>
      </w:r>
      <w:r>
        <w:rPr>
          <w:w w:val="85"/>
          <w:sz w:val="20"/>
        </w:rPr>
        <w:t xml:space="preserve">In some parts of Uganda, there are or have been civil wars, insurgencies and general insecurity especially in the Northern, western and other parts which have forced people to move from those affected villages of the districts concerned like Gulu, Lira, Apac, Moroto, </w:t>
      </w:r>
      <w:r>
        <w:rPr>
          <w:w w:val="80"/>
          <w:sz w:val="20"/>
        </w:rPr>
        <w:t>Kitgum, Kasese, Luwero, Mbale,</w:t>
      </w:r>
      <w:r>
        <w:rPr>
          <w:sz w:val="20"/>
        </w:rPr>
        <w:t xml:space="preserve"> </w:t>
      </w:r>
      <w:r>
        <w:rPr>
          <w:w w:val="80"/>
          <w:sz w:val="20"/>
        </w:rPr>
        <w:t>Tororo,</w:t>
      </w:r>
      <w:r>
        <w:rPr>
          <w:sz w:val="20"/>
        </w:rPr>
        <w:t xml:space="preserve"> </w:t>
      </w:r>
      <w:r>
        <w:rPr>
          <w:w w:val="80"/>
          <w:sz w:val="20"/>
        </w:rPr>
        <w:t xml:space="preserve">Kapchorwa, etc to towns for security reasons as they escape the Lord’s Resistance Army (LRA) and Allied </w:t>
      </w:r>
      <w:r>
        <w:rPr>
          <w:w w:val="90"/>
          <w:sz w:val="20"/>
        </w:rPr>
        <w:t>Democratic</w:t>
      </w:r>
      <w:r>
        <w:rPr>
          <w:spacing w:val="-8"/>
          <w:w w:val="90"/>
          <w:sz w:val="20"/>
        </w:rPr>
        <w:t xml:space="preserve"> </w:t>
      </w:r>
      <w:r>
        <w:rPr>
          <w:w w:val="90"/>
          <w:sz w:val="20"/>
        </w:rPr>
        <w:t>Front</w:t>
      </w:r>
      <w:r>
        <w:rPr>
          <w:spacing w:val="-8"/>
          <w:w w:val="90"/>
          <w:sz w:val="20"/>
        </w:rPr>
        <w:t xml:space="preserve"> </w:t>
      </w:r>
      <w:r>
        <w:rPr>
          <w:w w:val="90"/>
          <w:sz w:val="20"/>
        </w:rPr>
        <w:t>(ADF).</w:t>
      </w:r>
    </w:p>
    <w:p w:rsidR="00E5575B" w:rsidRDefault="00D512E5">
      <w:pPr>
        <w:pStyle w:val="ListParagraph"/>
        <w:numPr>
          <w:ilvl w:val="0"/>
          <w:numId w:val="50"/>
        </w:numPr>
        <w:tabs>
          <w:tab w:val="left" w:pos="1318"/>
        </w:tabs>
        <w:spacing w:line="242" w:lineRule="auto"/>
        <w:ind w:right="625" w:firstLine="360"/>
        <w:jc w:val="both"/>
        <w:rPr>
          <w:sz w:val="20"/>
        </w:rPr>
      </w:pPr>
      <w:r>
        <w:rPr>
          <w:rFonts w:ascii="Arial"/>
          <w:b/>
          <w:spacing w:val="-2"/>
          <w:w w:val="90"/>
          <w:sz w:val="20"/>
        </w:rPr>
        <w:t xml:space="preserve">Entertainment </w:t>
      </w:r>
      <w:r>
        <w:rPr>
          <w:spacing w:val="-2"/>
          <w:w w:val="90"/>
          <w:sz w:val="20"/>
        </w:rPr>
        <w:t xml:space="preserve">i.e. </w:t>
      </w:r>
      <w:r>
        <w:rPr>
          <w:rFonts w:ascii="Arial"/>
          <w:b/>
          <w:spacing w:val="-2"/>
          <w:w w:val="90"/>
          <w:sz w:val="20"/>
        </w:rPr>
        <w:t xml:space="preserve">recreation centres; </w:t>
      </w:r>
      <w:r>
        <w:rPr>
          <w:spacing w:val="-2"/>
          <w:w w:val="90"/>
          <w:sz w:val="20"/>
        </w:rPr>
        <w:t xml:space="preserve">Majority of the youths have left villages to towns because of recreation, entertainment and </w:t>
      </w:r>
      <w:r>
        <w:rPr>
          <w:w w:val="85"/>
          <w:sz w:val="20"/>
        </w:rPr>
        <w:t>excitements</w:t>
      </w:r>
      <w:r>
        <w:rPr>
          <w:spacing w:val="-6"/>
          <w:w w:val="85"/>
          <w:sz w:val="20"/>
        </w:rPr>
        <w:t xml:space="preserve"> </w:t>
      </w:r>
      <w:r>
        <w:rPr>
          <w:w w:val="85"/>
          <w:sz w:val="20"/>
        </w:rPr>
        <w:t>found</w:t>
      </w:r>
      <w:r>
        <w:rPr>
          <w:spacing w:val="-5"/>
          <w:w w:val="85"/>
          <w:sz w:val="20"/>
        </w:rPr>
        <w:t xml:space="preserve"> </w:t>
      </w:r>
      <w:r>
        <w:rPr>
          <w:w w:val="85"/>
          <w:sz w:val="20"/>
        </w:rPr>
        <w:t>in</w:t>
      </w:r>
      <w:r>
        <w:rPr>
          <w:spacing w:val="-5"/>
          <w:w w:val="85"/>
          <w:sz w:val="20"/>
        </w:rPr>
        <w:t xml:space="preserve"> </w:t>
      </w:r>
      <w:r>
        <w:rPr>
          <w:w w:val="85"/>
          <w:sz w:val="20"/>
        </w:rPr>
        <w:t>such</w:t>
      </w:r>
      <w:r>
        <w:rPr>
          <w:spacing w:val="-6"/>
          <w:w w:val="85"/>
          <w:sz w:val="20"/>
        </w:rPr>
        <w:t xml:space="preserve"> </w:t>
      </w:r>
      <w:r>
        <w:rPr>
          <w:w w:val="85"/>
          <w:sz w:val="20"/>
        </w:rPr>
        <w:t>urban</w:t>
      </w:r>
      <w:r>
        <w:rPr>
          <w:spacing w:val="-5"/>
          <w:w w:val="85"/>
          <w:sz w:val="20"/>
        </w:rPr>
        <w:t xml:space="preserve"> </w:t>
      </w:r>
      <w:r>
        <w:rPr>
          <w:w w:val="85"/>
          <w:sz w:val="20"/>
        </w:rPr>
        <w:t>areas</w:t>
      </w:r>
      <w:r>
        <w:rPr>
          <w:spacing w:val="-5"/>
          <w:w w:val="85"/>
          <w:sz w:val="20"/>
        </w:rPr>
        <w:t xml:space="preserve"> </w:t>
      </w:r>
      <w:r>
        <w:rPr>
          <w:w w:val="85"/>
          <w:sz w:val="20"/>
        </w:rPr>
        <w:t>such</w:t>
      </w:r>
      <w:r>
        <w:rPr>
          <w:spacing w:val="-6"/>
          <w:w w:val="85"/>
          <w:sz w:val="20"/>
        </w:rPr>
        <w:t xml:space="preserve"> </w:t>
      </w:r>
      <w:r>
        <w:rPr>
          <w:w w:val="85"/>
          <w:sz w:val="20"/>
        </w:rPr>
        <w:t>as</w:t>
      </w:r>
      <w:r>
        <w:rPr>
          <w:spacing w:val="-5"/>
          <w:w w:val="85"/>
          <w:sz w:val="20"/>
        </w:rPr>
        <w:t xml:space="preserve"> </w:t>
      </w:r>
      <w:r>
        <w:rPr>
          <w:w w:val="85"/>
          <w:sz w:val="20"/>
        </w:rPr>
        <w:t>cinema</w:t>
      </w:r>
      <w:r>
        <w:rPr>
          <w:spacing w:val="-5"/>
          <w:w w:val="85"/>
          <w:sz w:val="20"/>
        </w:rPr>
        <w:t xml:space="preserve"> </w:t>
      </w:r>
      <w:r>
        <w:rPr>
          <w:w w:val="85"/>
          <w:sz w:val="20"/>
        </w:rPr>
        <w:t>halls,</w:t>
      </w:r>
      <w:r>
        <w:rPr>
          <w:spacing w:val="-6"/>
          <w:w w:val="85"/>
          <w:sz w:val="20"/>
        </w:rPr>
        <w:t xml:space="preserve"> </w:t>
      </w:r>
      <w:r>
        <w:rPr>
          <w:w w:val="85"/>
          <w:sz w:val="20"/>
        </w:rPr>
        <w:t>film</w:t>
      </w:r>
      <w:r>
        <w:rPr>
          <w:spacing w:val="-5"/>
          <w:w w:val="85"/>
          <w:sz w:val="20"/>
        </w:rPr>
        <w:t xml:space="preserve"> </w:t>
      </w:r>
      <w:r>
        <w:rPr>
          <w:w w:val="85"/>
          <w:sz w:val="20"/>
        </w:rPr>
        <w:t>shows,</w:t>
      </w:r>
      <w:r>
        <w:rPr>
          <w:spacing w:val="-5"/>
          <w:w w:val="85"/>
          <w:sz w:val="20"/>
        </w:rPr>
        <w:t xml:space="preserve"> </w:t>
      </w:r>
      <w:r>
        <w:rPr>
          <w:w w:val="85"/>
          <w:sz w:val="20"/>
        </w:rPr>
        <w:t>theatres,</w:t>
      </w:r>
      <w:r>
        <w:rPr>
          <w:spacing w:val="-6"/>
          <w:w w:val="85"/>
          <w:sz w:val="20"/>
        </w:rPr>
        <w:t xml:space="preserve"> </w:t>
      </w:r>
      <w:r>
        <w:rPr>
          <w:w w:val="85"/>
          <w:sz w:val="20"/>
        </w:rPr>
        <w:t>beaches,</w:t>
      </w:r>
      <w:r>
        <w:rPr>
          <w:spacing w:val="-5"/>
          <w:w w:val="85"/>
          <w:sz w:val="20"/>
        </w:rPr>
        <w:t xml:space="preserve"> </w:t>
      </w:r>
      <w:r>
        <w:rPr>
          <w:w w:val="85"/>
          <w:sz w:val="20"/>
        </w:rPr>
        <w:t>lodges,</w:t>
      </w:r>
      <w:r>
        <w:rPr>
          <w:spacing w:val="-5"/>
          <w:w w:val="85"/>
          <w:sz w:val="20"/>
        </w:rPr>
        <w:t xml:space="preserve"> </w:t>
      </w:r>
      <w:r>
        <w:rPr>
          <w:w w:val="85"/>
          <w:sz w:val="20"/>
        </w:rPr>
        <w:t>pubs,</w:t>
      </w:r>
      <w:r>
        <w:rPr>
          <w:spacing w:val="-5"/>
          <w:w w:val="85"/>
          <w:sz w:val="20"/>
        </w:rPr>
        <w:t xml:space="preserve"> </w:t>
      </w:r>
      <w:r>
        <w:rPr>
          <w:w w:val="85"/>
          <w:sz w:val="20"/>
        </w:rPr>
        <w:t>amusement</w:t>
      </w:r>
      <w:r>
        <w:rPr>
          <w:spacing w:val="-6"/>
          <w:w w:val="85"/>
          <w:sz w:val="20"/>
        </w:rPr>
        <w:t xml:space="preserve"> </w:t>
      </w:r>
      <w:r>
        <w:rPr>
          <w:w w:val="85"/>
          <w:sz w:val="20"/>
        </w:rPr>
        <w:t>parks,</w:t>
      </w:r>
      <w:r>
        <w:rPr>
          <w:spacing w:val="-5"/>
          <w:w w:val="85"/>
          <w:sz w:val="20"/>
        </w:rPr>
        <w:t xml:space="preserve"> </w:t>
      </w:r>
      <w:r>
        <w:rPr>
          <w:w w:val="85"/>
          <w:sz w:val="20"/>
        </w:rPr>
        <w:t>casino</w:t>
      </w:r>
      <w:r>
        <w:rPr>
          <w:spacing w:val="-5"/>
          <w:w w:val="85"/>
          <w:sz w:val="20"/>
        </w:rPr>
        <w:t xml:space="preserve"> </w:t>
      </w:r>
      <w:r>
        <w:rPr>
          <w:w w:val="85"/>
          <w:sz w:val="20"/>
        </w:rPr>
        <w:t>halls,</w:t>
      </w:r>
      <w:r>
        <w:rPr>
          <w:spacing w:val="-6"/>
          <w:w w:val="85"/>
          <w:sz w:val="20"/>
        </w:rPr>
        <w:t xml:space="preserve"> </w:t>
      </w:r>
      <w:r>
        <w:rPr>
          <w:w w:val="85"/>
          <w:sz w:val="20"/>
        </w:rPr>
        <w:t>etc.</w:t>
      </w:r>
      <w:r>
        <w:rPr>
          <w:spacing w:val="-5"/>
          <w:w w:val="85"/>
          <w:sz w:val="20"/>
        </w:rPr>
        <w:t xml:space="preserve"> </w:t>
      </w:r>
      <w:r>
        <w:rPr>
          <w:w w:val="85"/>
          <w:sz w:val="20"/>
        </w:rPr>
        <w:t xml:space="preserve">In </w:t>
      </w:r>
      <w:r>
        <w:rPr>
          <w:w w:val="80"/>
          <w:sz w:val="20"/>
        </w:rPr>
        <w:t>Kampala and Entebbe; night clubs like club silk, Angenoir discotheque, etc; theatres like La Bonita and National theaters; cinema halls like Cineplex, resort</w:t>
      </w:r>
      <w:r>
        <w:rPr>
          <w:sz w:val="20"/>
        </w:rPr>
        <w:t xml:space="preserve"> </w:t>
      </w:r>
      <w:r>
        <w:rPr>
          <w:w w:val="80"/>
          <w:sz w:val="20"/>
        </w:rPr>
        <w:t>beaches</w:t>
      </w:r>
      <w:r>
        <w:rPr>
          <w:sz w:val="20"/>
        </w:rPr>
        <w:t xml:space="preserve"> </w:t>
      </w:r>
      <w:r>
        <w:rPr>
          <w:w w:val="80"/>
          <w:sz w:val="20"/>
        </w:rPr>
        <w:t>like</w:t>
      </w:r>
      <w:r>
        <w:rPr>
          <w:sz w:val="20"/>
        </w:rPr>
        <w:t xml:space="preserve"> </w:t>
      </w:r>
      <w:r>
        <w:rPr>
          <w:w w:val="80"/>
          <w:sz w:val="20"/>
        </w:rPr>
        <w:t>Imperial Resort, Lutembe, Botanical, Speke resort, etc;</w:t>
      </w:r>
      <w:r>
        <w:rPr>
          <w:sz w:val="20"/>
        </w:rPr>
        <w:t xml:space="preserve"> </w:t>
      </w:r>
      <w:r>
        <w:rPr>
          <w:w w:val="80"/>
          <w:sz w:val="20"/>
        </w:rPr>
        <w:t>and amusement</w:t>
      </w:r>
      <w:r>
        <w:rPr>
          <w:sz w:val="20"/>
        </w:rPr>
        <w:t xml:space="preserve"> </w:t>
      </w:r>
      <w:r>
        <w:rPr>
          <w:w w:val="80"/>
          <w:sz w:val="20"/>
        </w:rPr>
        <w:t>parts</w:t>
      </w:r>
      <w:r>
        <w:rPr>
          <w:sz w:val="20"/>
        </w:rPr>
        <w:t xml:space="preserve"> </w:t>
      </w:r>
      <w:r>
        <w:rPr>
          <w:w w:val="80"/>
          <w:sz w:val="20"/>
        </w:rPr>
        <w:t>like</w:t>
      </w:r>
      <w:r>
        <w:rPr>
          <w:sz w:val="20"/>
        </w:rPr>
        <w:t xml:space="preserve"> </w:t>
      </w:r>
      <w:r>
        <w:rPr>
          <w:w w:val="80"/>
          <w:sz w:val="20"/>
        </w:rPr>
        <w:t>Didi's</w:t>
      </w:r>
      <w:r>
        <w:rPr>
          <w:sz w:val="20"/>
        </w:rPr>
        <w:t xml:space="preserve"> </w:t>
      </w:r>
      <w:r>
        <w:rPr>
          <w:w w:val="80"/>
          <w:sz w:val="20"/>
        </w:rPr>
        <w:t>world amazement</w:t>
      </w:r>
      <w:r>
        <w:rPr>
          <w:sz w:val="20"/>
        </w:rPr>
        <w:t xml:space="preserve"> </w:t>
      </w:r>
      <w:r>
        <w:rPr>
          <w:w w:val="80"/>
          <w:sz w:val="20"/>
        </w:rPr>
        <w:t>park in Kansanga</w:t>
      </w:r>
      <w:r>
        <w:rPr>
          <w:sz w:val="20"/>
        </w:rPr>
        <w:t xml:space="preserve"> </w:t>
      </w:r>
      <w:r>
        <w:rPr>
          <w:w w:val="80"/>
          <w:sz w:val="20"/>
        </w:rPr>
        <w:t xml:space="preserve">have </w:t>
      </w:r>
      <w:r>
        <w:rPr>
          <w:w w:val="85"/>
          <w:sz w:val="20"/>
        </w:rPr>
        <w:t>all attracted young from different localities.</w:t>
      </w:r>
    </w:p>
    <w:p w:rsidR="00E5575B" w:rsidRDefault="00D512E5">
      <w:pPr>
        <w:pStyle w:val="ListParagraph"/>
        <w:numPr>
          <w:ilvl w:val="0"/>
          <w:numId w:val="50"/>
        </w:numPr>
        <w:tabs>
          <w:tab w:val="left" w:pos="1287"/>
        </w:tabs>
        <w:spacing w:line="242" w:lineRule="auto"/>
        <w:ind w:right="619" w:firstLine="360"/>
        <w:jc w:val="both"/>
        <w:rPr>
          <w:sz w:val="20"/>
        </w:rPr>
      </w:pPr>
      <w:r>
        <w:rPr>
          <w:rFonts w:ascii="Arial"/>
          <w:b/>
          <w:w w:val="85"/>
          <w:sz w:val="20"/>
        </w:rPr>
        <w:t>Over</w:t>
      </w:r>
      <w:r>
        <w:rPr>
          <w:rFonts w:ascii="Arial"/>
          <w:b/>
          <w:spacing w:val="-6"/>
          <w:w w:val="85"/>
          <w:sz w:val="20"/>
        </w:rPr>
        <w:t xml:space="preserve"> </w:t>
      </w:r>
      <w:r>
        <w:rPr>
          <w:rFonts w:ascii="Arial"/>
          <w:b/>
          <w:w w:val="85"/>
          <w:sz w:val="20"/>
        </w:rPr>
        <w:t>population;</w:t>
      </w:r>
      <w:r>
        <w:rPr>
          <w:rFonts w:ascii="Arial"/>
          <w:b/>
          <w:spacing w:val="-6"/>
          <w:w w:val="85"/>
          <w:sz w:val="20"/>
        </w:rPr>
        <w:t xml:space="preserve"> </w:t>
      </w:r>
      <w:r>
        <w:rPr>
          <w:w w:val="85"/>
          <w:sz w:val="20"/>
        </w:rPr>
        <w:t>Some</w:t>
      </w:r>
      <w:r>
        <w:rPr>
          <w:spacing w:val="-5"/>
          <w:w w:val="85"/>
          <w:sz w:val="20"/>
        </w:rPr>
        <w:t xml:space="preserve"> </w:t>
      </w:r>
      <w:r>
        <w:rPr>
          <w:w w:val="85"/>
          <w:sz w:val="20"/>
        </w:rPr>
        <w:t>Ugandan</w:t>
      </w:r>
      <w:r>
        <w:rPr>
          <w:spacing w:val="-5"/>
          <w:w w:val="85"/>
          <w:sz w:val="20"/>
        </w:rPr>
        <w:t xml:space="preserve"> </w:t>
      </w:r>
      <w:r>
        <w:rPr>
          <w:w w:val="85"/>
          <w:sz w:val="20"/>
        </w:rPr>
        <w:t>rural</w:t>
      </w:r>
      <w:r>
        <w:rPr>
          <w:spacing w:val="-6"/>
          <w:w w:val="85"/>
          <w:sz w:val="20"/>
        </w:rPr>
        <w:t xml:space="preserve"> </w:t>
      </w:r>
      <w:r>
        <w:rPr>
          <w:w w:val="85"/>
          <w:sz w:val="20"/>
        </w:rPr>
        <w:t>areas</w:t>
      </w:r>
      <w:r>
        <w:rPr>
          <w:spacing w:val="-5"/>
          <w:w w:val="85"/>
          <w:sz w:val="20"/>
        </w:rPr>
        <w:t xml:space="preserve"> </w:t>
      </w:r>
      <w:r>
        <w:rPr>
          <w:w w:val="85"/>
          <w:sz w:val="20"/>
        </w:rPr>
        <w:t>are</w:t>
      </w:r>
      <w:r>
        <w:rPr>
          <w:spacing w:val="-5"/>
          <w:w w:val="85"/>
          <w:sz w:val="20"/>
        </w:rPr>
        <w:t xml:space="preserve"> </w:t>
      </w:r>
      <w:r>
        <w:rPr>
          <w:w w:val="85"/>
          <w:sz w:val="20"/>
        </w:rPr>
        <w:t>densely</w:t>
      </w:r>
      <w:r>
        <w:rPr>
          <w:spacing w:val="-5"/>
          <w:w w:val="85"/>
          <w:sz w:val="20"/>
        </w:rPr>
        <w:t xml:space="preserve"> </w:t>
      </w:r>
      <w:r>
        <w:rPr>
          <w:w w:val="85"/>
          <w:sz w:val="20"/>
        </w:rPr>
        <w:t>populated</w:t>
      </w:r>
      <w:r>
        <w:rPr>
          <w:spacing w:val="-6"/>
          <w:w w:val="85"/>
          <w:sz w:val="20"/>
        </w:rPr>
        <w:t xml:space="preserve"> </w:t>
      </w:r>
      <w:r>
        <w:rPr>
          <w:w w:val="85"/>
          <w:sz w:val="20"/>
        </w:rPr>
        <w:t>due</w:t>
      </w:r>
      <w:r>
        <w:rPr>
          <w:spacing w:val="-4"/>
          <w:w w:val="85"/>
          <w:sz w:val="20"/>
        </w:rPr>
        <w:t xml:space="preserve"> </w:t>
      </w:r>
      <w:r>
        <w:rPr>
          <w:w w:val="85"/>
          <w:sz w:val="20"/>
        </w:rPr>
        <w:t>to the</w:t>
      </w:r>
      <w:r>
        <w:rPr>
          <w:spacing w:val="-1"/>
          <w:w w:val="85"/>
          <w:sz w:val="20"/>
        </w:rPr>
        <w:t xml:space="preserve"> </w:t>
      </w:r>
      <w:r>
        <w:rPr>
          <w:w w:val="85"/>
          <w:sz w:val="20"/>
        </w:rPr>
        <w:t>reduced</w:t>
      </w:r>
      <w:r>
        <w:rPr>
          <w:spacing w:val="-1"/>
          <w:w w:val="85"/>
          <w:sz w:val="20"/>
        </w:rPr>
        <w:t xml:space="preserve"> </w:t>
      </w:r>
      <w:r>
        <w:rPr>
          <w:w w:val="85"/>
          <w:sz w:val="20"/>
        </w:rPr>
        <w:t>mortality</w:t>
      </w:r>
      <w:r>
        <w:rPr>
          <w:spacing w:val="-1"/>
          <w:w w:val="85"/>
          <w:sz w:val="20"/>
        </w:rPr>
        <w:t xml:space="preserve"> </w:t>
      </w:r>
      <w:r>
        <w:rPr>
          <w:w w:val="85"/>
          <w:sz w:val="20"/>
        </w:rPr>
        <w:t>rates</w:t>
      </w:r>
      <w:r>
        <w:rPr>
          <w:spacing w:val="-1"/>
          <w:w w:val="85"/>
          <w:sz w:val="20"/>
        </w:rPr>
        <w:t xml:space="preserve"> </w:t>
      </w:r>
      <w:r>
        <w:rPr>
          <w:w w:val="85"/>
          <w:sz w:val="20"/>
        </w:rPr>
        <w:t>and</w:t>
      </w:r>
      <w:r>
        <w:rPr>
          <w:spacing w:val="-1"/>
          <w:w w:val="85"/>
          <w:sz w:val="20"/>
        </w:rPr>
        <w:t xml:space="preserve"> </w:t>
      </w:r>
      <w:r>
        <w:rPr>
          <w:w w:val="85"/>
          <w:sz w:val="20"/>
        </w:rPr>
        <w:t>the</w:t>
      </w:r>
      <w:r>
        <w:rPr>
          <w:spacing w:val="-3"/>
          <w:sz w:val="20"/>
        </w:rPr>
        <w:t xml:space="preserve"> </w:t>
      </w:r>
      <w:r>
        <w:rPr>
          <w:w w:val="85"/>
          <w:sz w:val="20"/>
        </w:rPr>
        <w:t>concomitant</w:t>
      </w:r>
      <w:r>
        <w:rPr>
          <w:spacing w:val="-6"/>
          <w:w w:val="85"/>
          <w:sz w:val="20"/>
        </w:rPr>
        <w:t xml:space="preserve"> </w:t>
      </w:r>
      <w:r>
        <w:rPr>
          <w:w w:val="85"/>
          <w:sz w:val="20"/>
        </w:rPr>
        <w:t>high</w:t>
      </w:r>
      <w:r>
        <w:rPr>
          <w:spacing w:val="-5"/>
          <w:w w:val="85"/>
          <w:sz w:val="20"/>
        </w:rPr>
        <w:t xml:space="preserve"> </w:t>
      </w:r>
      <w:r>
        <w:rPr>
          <w:w w:val="85"/>
          <w:sz w:val="20"/>
        </w:rPr>
        <w:t>rates</w:t>
      </w:r>
      <w:r>
        <w:rPr>
          <w:spacing w:val="-5"/>
          <w:w w:val="85"/>
          <w:sz w:val="20"/>
        </w:rPr>
        <w:t xml:space="preserve"> </w:t>
      </w:r>
      <w:r>
        <w:rPr>
          <w:w w:val="85"/>
          <w:sz w:val="20"/>
        </w:rPr>
        <w:t xml:space="preserve">of </w:t>
      </w:r>
      <w:r>
        <w:rPr>
          <w:w w:val="80"/>
          <w:sz w:val="20"/>
        </w:rPr>
        <w:t>population growth</w:t>
      </w:r>
      <w:r>
        <w:rPr>
          <w:sz w:val="20"/>
        </w:rPr>
        <w:t xml:space="preserve"> </w:t>
      </w:r>
      <w:r>
        <w:rPr>
          <w:w w:val="80"/>
          <w:sz w:val="20"/>
        </w:rPr>
        <w:t>like</w:t>
      </w:r>
      <w:r>
        <w:rPr>
          <w:sz w:val="20"/>
        </w:rPr>
        <w:t xml:space="preserve"> </w:t>
      </w:r>
      <w:r>
        <w:rPr>
          <w:w w:val="80"/>
          <w:sz w:val="20"/>
        </w:rPr>
        <w:t>in</w:t>
      </w:r>
      <w:r>
        <w:rPr>
          <w:sz w:val="20"/>
        </w:rPr>
        <w:t xml:space="preserve"> </w:t>
      </w:r>
      <w:r>
        <w:rPr>
          <w:w w:val="80"/>
          <w:sz w:val="20"/>
        </w:rPr>
        <w:t>districts</w:t>
      </w:r>
      <w:r>
        <w:rPr>
          <w:sz w:val="20"/>
        </w:rPr>
        <w:t xml:space="preserve"> </w:t>
      </w:r>
      <w:r>
        <w:rPr>
          <w:w w:val="80"/>
          <w:sz w:val="20"/>
        </w:rPr>
        <w:t>of</w:t>
      </w:r>
      <w:r>
        <w:rPr>
          <w:sz w:val="20"/>
        </w:rPr>
        <w:t xml:space="preserve"> </w:t>
      </w:r>
      <w:r>
        <w:rPr>
          <w:w w:val="80"/>
          <w:sz w:val="20"/>
        </w:rPr>
        <w:t>Kabale,</w:t>
      </w:r>
      <w:r>
        <w:rPr>
          <w:sz w:val="20"/>
        </w:rPr>
        <w:t xml:space="preserve"> </w:t>
      </w:r>
      <w:r>
        <w:rPr>
          <w:w w:val="80"/>
          <w:sz w:val="20"/>
        </w:rPr>
        <w:t>Kisoro,</w:t>
      </w:r>
      <w:r>
        <w:rPr>
          <w:sz w:val="20"/>
        </w:rPr>
        <w:t xml:space="preserve"> </w:t>
      </w:r>
      <w:r>
        <w:rPr>
          <w:w w:val="80"/>
          <w:sz w:val="20"/>
        </w:rPr>
        <w:t>Mbale</w:t>
      </w:r>
      <w:r>
        <w:rPr>
          <w:sz w:val="20"/>
        </w:rPr>
        <w:t xml:space="preserve"> </w:t>
      </w:r>
      <w:r>
        <w:rPr>
          <w:w w:val="80"/>
          <w:sz w:val="20"/>
        </w:rPr>
        <w:t>and</w:t>
      </w:r>
      <w:r>
        <w:rPr>
          <w:sz w:val="20"/>
        </w:rPr>
        <w:t xml:space="preserve"> </w:t>
      </w:r>
      <w:r>
        <w:rPr>
          <w:w w:val="80"/>
          <w:sz w:val="20"/>
        </w:rPr>
        <w:t>others</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necessitated</w:t>
      </w:r>
      <w:r>
        <w:rPr>
          <w:sz w:val="20"/>
        </w:rPr>
        <w:t xml:space="preserve"> </w:t>
      </w:r>
      <w:r>
        <w:rPr>
          <w:w w:val="80"/>
          <w:sz w:val="20"/>
        </w:rPr>
        <w:t>their</w:t>
      </w:r>
      <w:r>
        <w:rPr>
          <w:sz w:val="20"/>
        </w:rPr>
        <w:t xml:space="preserve"> </w:t>
      </w:r>
      <w:r>
        <w:rPr>
          <w:w w:val="80"/>
          <w:sz w:val="20"/>
        </w:rPr>
        <w:t>migrations</w:t>
      </w:r>
      <w:r>
        <w:rPr>
          <w:sz w:val="20"/>
        </w:rPr>
        <w:t xml:space="preserve"> </w:t>
      </w:r>
      <w:r>
        <w:rPr>
          <w:w w:val="80"/>
          <w:sz w:val="20"/>
        </w:rPr>
        <w:t>to</w:t>
      </w:r>
      <w:r>
        <w:rPr>
          <w:sz w:val="20"/>
        </w:rPr>
        <w:t xml:space="preserve"> </w:t>
      </w:r>
      <w:r>
        <w:rPr>
          <w:w w:val="80"/>
          <w:sz w:val="20"/>
        </w:rPr>
        <w:t>Kampala,</w:t>
      </w:r>
      <w:r>
        <w:rPr>
          <w:sz w:val="20"/>
        </w:rPr>
        <w:t xml:space="preserve"> </w:t>
      </w:r>
      <w:r>
        <w:rPr>
          <w:w w:val="80"/>
          <w:sz w:val="20"/>
        </w:rPr>
        <w:t>Masaka,</w:t>
      </w:r>
      <w:r>
        <w:rPr>
          <w:sz w:val="20"/>
        </w:rPr>
        <w:t xml:space="preserve"> </w:t>
      </w:r>
      <w:r>
        <w:rPr>
          <w:w w:val="80"/>
          <w:sz w:val="20"/>
        </w:rPr>
        <w:t>Jinja,</w:t>
      </w:r>
      <w:r>
        <w:rPr>
          <w:sz w:val="20"/>
        </w:rPr>
        <w:t xml:space="preserve"> </w:t>
      </w:r>
      <w:r>
        <w:rPr>
          <w:w w:val="80"/>
          <w:sz w:val="20"/>
        </w:rPr>
        <w:t xml:space="preserve">Mbarara </w:t>
      </w:r>
      <w:r>
        <w:rPr>
          <w:w w:val="85"/>
          <w:sz w:val="20"/>
        </w:rPr>
        <w:t>and others as result of population pressure on land.</w:t>
      </w:r>
    </w:p>
    <w:p w:rsidR="00E5575B" w:rsidRDefault="00D512E5">
      <w:pPr>
        <w:pStyle w:val="ListParagraph"/>
        <w:numPr>
          <w:ilvl w:val="0"/>
          <w:numId w:val="50"/>
        </w:numPr>
        <w:tabs>
          <w:tab w:val="left" w:pos="1294"/>
        </w:tabs>
        <w:spacing w:line="242" w:lineRule="auto"/>
        <w:ind w:right="623" w:firstLine="360"/>
        <w:jc w:val="both"/>
        <w:rPr>
          <w:sz w:val="20"/>
        </w:rPr>
      </w:pPr>
      <w:r>
        <w:rPr>
          <w:rFonts w:ascii="Arial"/>
          <w:b/>
          <w:w w:val="85"/>
          <w:sz w:val="20"/>
        </w:rPr>
        <w:t xml:space="preserve">Better wages and salaries; </w:t>
      </w:r>
      <w:r>
        <w:rPr>
          <w:w w:val="85"/>
          <w:sz w:val="20"/>
        </w:rPr>
        <w:t xml:space="preserve">The differences in wages and salaries between the rural land urban areas have led people to rural - urban </w:t>
      </w:r>
      <w:r>
        <w:rPr>
          <w:w w:val="80"/>
          <w:sz w:val="20"/>
        </w:rPr>
        <w:t>migration</w:t>
      </w:r>
      <w:r>
        <w:rPr>
          <w:sz w:val="20"/>
        </w:rPr>
        <w:t xml:space="preserve"> </w:t>
      </w:r>
      <w:r>
        <w:rPr>
          <w:w w:val="80"/>
          <w:sz w:val="20"/>
        </w:rPr>
        <w:t>where</w:t>
      </w:r>
      <w:r>
        <w:rPr>
          <w:sz w:val="20"/>
        </w:rPr>
        <w:t xml:space="preserve"> </w:t>
      </w:r>
      <w:r>
        <w:rPr>
          <w:w w:val="80"/>
          <w:sz w:val="20"/>
        </w:rPr>
        <w:t>crowds</w:t>
      </w:r>
      <w:r>
        <w:rPr>
          <w:sz w:val="20"/>
        </w:rPr>
        <w:t xml:space="preserve"> </w:t>
      </w:r>
      <w:r>
        <w:rPr>
          <w:w w:val="80"/>
          <w:sz w:val="20"/>
        </w:rPr>
        <w:t>of</w:t>
      </w:r>
      <w:r>
        <w:rPr>
          <w:sz w:val="20"/>
        </w:rPr>
        <w:t xml:space="preserve"> </w:t>
      </w:r>
      <w:r>
        <w:rPr>
          <w:w w:val="80"/>
          <w:sz w:val="20"/>
        </w:rPr>
        <w:t>different</w:t>
      </w:r>
      <w:r>
        <w:rPr>
          <w:sz w:val="20"/>
        </w:rPr>
        <w:t xml:space="preserve"> </w:t>
      </w:r>
      <w:r>
        <w:rPr>
          <w:w w:val="80"/>
          <w:sz w:val="20"/>
        </w:rPr>
        <w:t>people</w:t>
      </w:r>
      <w:r>
        <w:rPr>
          <w:sz w:val="20"/>
        </w:rPr>
        <w:t xml:space="preserve"> </w:t>
      </w:r>
      <w:r>
        <w:rPr>
          <w:w w:val="80"/>
          <w:sz w:val="20"/>
        </w:rPr>
        <w:t>are</w:t>
      </w:r>
      <w:r>
        <w:rPr>
          <w:sz w:val="20"/>
        </w:rPr>
        <w:t xml:space="preserve"> </w:t>
      </w:r>
      <w:r>
        <w:rPr>
          <w:w w:val="80"/>
          <w:sz w:val="20"/>
        </w:rPr>
        <w:t>leaving</w:t>
      </w:r>
      <w:r>
        <w:rPr>
          <w:sz w:val="20"/>
        </w:rPr>
        <w:t xml:space="preserve"> </w:t>
      </w:r>
      <w:r>
        <w:rPr>
          <w:w w:val="80"/>
          <w:sz w:val="20"/>
        </w:rPr>
        <w:t>villages</w:t>
      </w:r>
      <w:r>
        <w:rPr>
          <w:sz w:val="20"/>
        </w:rPr>
        <w:t xml:space="preserve"> </w:t>
      </w:r>
      <w:r>
        <w:rPr>
          <w:w w:val="80"/>
          <w:sz w:val="20"/>
        </w:rPr>
        <w:t>like</w:t>
      </w:r>
      <w:r>
        <w:rPr>
          <w:sz w:val="20"/>
        </w:rPr>
        <w:t xml:space="preserve"> </w:t>
      </w:r>
      <w:r>
        <w:rPr>
          <w:w w:val="80"/>
          <w:sz w:val="20"/>
        </w:rPr>
        <w:t>Kabale,</w:t>
      </w:r>
      <w:r>
        <w:rPr>
          <w:sz w:val="20"/>
        </w:rPr>
        <w:t xml:space="preserve"> </w:t>
      </w:r>
      <w:r>
        <w:rPr>
          <w:w w:val="80"/>
          <w:sz w:val="20"/>
        </w:rPr>
        <w:t>Kanungu,</w:t>
      </w:r>
      <w:r>
        <w:rPr>
          <w:sz w:val="20"/>
        </w:rPr>
        <w:t xml:space="preserve"> </w:t>
      </w:r>
      <w:r>
        <w:rPr>
          <w:w w:val="80"/>
          <w:sz w:val="20"/>
        </w:rPr>
        <w:t>Masindi,</w:t>
      </w:r>
      <w:r>
        <w:rPr>
          <w:sz w:val="20"/>
        </w:rPr>
        <w:t xml:space="preserve"> </w:t>
      </w:r>
      <w:r>
        <w:rPr>
          <w:w w:val="80"/>
          <w:sz w:val="20"/>
        </w:rPr>
        <w:t>Kitgum,</w:t>
      </w:r>
      <w:r>
        <w:rPr>
          <w:sz w:val="20"/>
        </w:rPr>
        <w:t xml:space="preserve"> </w:t>
      </w:r>
      <w:r>
        <w:rPr>
          <w:w w:val="80"/>
          <w:sz w:val="20"/>
        </w:rPr>
        <w:t>etc</w:t>
      </w:r>
      <w:r>
        <w:rPr>
          <w:sz w:val="20"/>
        </w:rPr>
        <w:t xml:space="preserve"> </w:t>
      </w:r>
      <w:r>
        <w:rPr>
          <w:w w:val="80"/>
          <w:sz w:val="20"/>
        </w:rPr>
        <w:t>to</w:t>
      </w:r>
      <w:r>
        <w:rPr>
          <w:sz w:val="20"/>
        </w:rPr>
        <w:t xml:space="preserve"> </w:t>
      </w:r>
      <w:r>
        <w:rPr>
          <w:w w:val="80"/>
          <w:sz w:val="20"/>
        </w:rPr>
        <w:t>towns</w:t>
      </w:r>
      <w:r>
        <w:rPr>
          <w:sz w:val="20"/>
        </w:rPr>
        <w:t xml:space="preserve"> </w:t>
      </w:r>
      <w:r>
        <w:rPr>
          <w:w w:val="80"/>
          <w:sz w:val="20"/>
        </w:rPr>
        <w:t>like</w:t>
      </w:r>
      <w:r>
        <w:rPr>
          <w:sz w:val="20"/>
        </w:rPr>
        <w:t xml:space="preserve"> </w:t>
      </w:r>
      <w:r>
        <w:rPr>
          <w:w w:val="80"/>
          <w:sz w:val="20"/>
        </w:rPr>
        <w:t>Jinja,</w:t>
      </w:r>
      <w:r>
        <w:rPr>
          <w:sz w:val="20"/>
        </w:rPr>
        <w:t xml:space="preserve"> </w:t>
      </w:r>
      <w:r>
        <w:rPr>
          <w:w w:val="80"/>
          <w:sz w:val="20"/>
        </w:rPr>
        <w:t>Kampala</w:t>
      </w:r>
      <w:r>
        <w:rPr>
          <w:sz w:val="20"/>
        </w:rPr>
        <w:t xml:space="preserve"> </w:t>
      </w:r>
      <w:r>
        <w:rPr>
          <w:w w:val="80"/>
          <w:sz w:val="20"/>
        </w:rPr>
        <w:t>and</w:t>
      </w:r>
      <w:r>
        <w:rPr>
          <w:sz w:val="20"/>
        </w:rPr>
        <w:t xml:space="preserve"> </w:t>
      </w:r>
      <w:r>
        <w:rPr>
          <w:w w:val="80"/>
          <w:sz w:val="20"/>
        </w:rPr>
        <w:t>Entebbe for</w:t>
      </w:r>
      <w:r>
        <w:rPr>
          <w:sz w:val="20"/>
        </w:rPr>
        <w:t xml:space="preserve"> </w:t>
      </w:r>
      <w:r>
        <w:rPr>
          <w:w w:val="80"/>
          <w:sz w:val="20"/>
        </w:rPr>
        <w:t>higher pay especially in government parastatals like ministerial</w:t>
      </w:r>
      <w:r>
        <w:rPr>
          <w:sz w:val="20"/>
        </w:rPr>
        <w:t xml:space="preserve"> </w:t>
      </w:r>
      <w:r>
        <w:rPr>
          <w:w w:val="80"/>
          <w:sz w:val="20"/>
        </w:rPr>
        <w:t>offices, NARO, NEMA,</w:t>
      </w:r>
      <w:r>
        <w:rPr>
          <w:sz w:val="20"/>
        </w:rPr>
        <w:t xml:space="preserve"> </w:t>
      </w:r>
      <w:r>
        <w:rPr>
          <w:w w:val="80"/>
          <w:sz w:val="20"/>
        </w:rPr>
        <w:t>NFA, UNRA, UWA,</w:t>
      </w:r>
      <w:r>
        <w:rPr>
          <w:sz w:val="20"/>
        </w:rPr>
        <w:t xml:space="preserve"> </w:t>
      </w:r>
      <w:r>
        <w:rPr>
          <w:w w:val="80"/>
          <w:sz w:val="20"/>
        </w:rPr>
        <w:t>URA, and other organs.</w:t>
      </w:r>
    </w:p>
    <w:p w:rsidR="00E5575B" w:rsidRDefault="00D512E5">
      <w:pPr>
        <w:pStyle w:val="ListParagraph"/>
        <w:numPr>
          <w:ilvl w:val="0"/>
          <w:numId w:val="50"/>
        </w:numPr>
        <w:tabs>
          <w:tab w:val="left" w:pos="1275"/>
        </w:tabs>
        <w:spacing w:line="242" w:lineRule="auto"/>
        <w:ind w:right="625" w:firstLine="360"/>
        <w:jc w:val="both"/>
        <w:rPr>
          <w:sz w:val="20"/>
        </w:rPr>
      </w:pPr>
      <w:r>
        <w:rPr>
          <w:rFonts w:ascii="Arial"/>
          <w:b/>
          <w:w w:val="80"/>
          <w:sz w:val="20"/>
        </w:rPr>
        <w:t>Traditional</w:t>
      </w:r>
      <w:r>
        <w:rPr>
          <w:rFonts w:ascii="Arial"/>
          <w:b/>
          <w:sz w:val="20"/>
        </w:rPr>
        <w:t xml:space="preserve"> </w:t>
      </w:r>
      <w:r>
        <w:rPr>
          <w:rFonts w:ascii="Arial"/>
          <w:b/>
          <w:w w:val="80"/>
          <w:sz w:val="20"/>
        </w:rPr>
        <w:t>customs;</w:t>
      </w:r>
      <w:r>
        <w:rPr>
          <w:rFonts w:ascii="Arial"/>
          <w:b/>
          <w:sz w:val="20"/>
        </w:rPr>
        <w:t xml:space="preserve"> </w:t>
      </w:r>
      <w:r>
        <w:rPr>
          <w:w w:val="80"/>
          <w:sz w:val="20"/>
        </w:rPr>
        <w:t>In</w:t>
      </w:r>
      <w:r>
        <w:rPr>
          <w:sz w:val="20"/>
        </w:rPr>
        <w:t xml:space="preserve"> </w:t>
      </w:r>
      <w:r>
        <w:rPr>
          <w:w w:val="80"/>
          <w:sz w:val="20"/>
        </w:rPr>
        <w:t>Uganda,</w:t>
      </w:r>
      <w:r>
        <w:rPr>
          <w:sz w:val="20"/>
        </w:rPr>
        <w:t xml:space="preserve"> </w:t>
      </w:r>
      <w:r>
        <w:rPr>
          <w:w w:val="80"/>
          <w:sz w:val="20"/>
        </w:rPr>
        <w:t>cultural</w:t>
      </w:r>
      <w:r>
        <w:rPr>
          <w:sz w:val="20"/>
        </w:rPr>
        <w:t xml:space="preserve"> </w:t>
      </w:r>
      <w:r>
        <w:rPr>
          <w:w w:val="80"/>
          <w:sz w:val="20"/>
        </w:rPr>
        <w:t>practices</w:t>
      </w:r>
      <w:r>
        <w:rPr>
          <w:sz w:val="20"/>
        </w:rPr>
        <w:t xml:space="preserve"> </w:t>
      </w:r>
      <w:r>
        <w:rPr>
          <w:w w:val="80"/>
          <w:sz w:val="20"/>
        </w:rPr>
        <w:t>e.g.</w:t>
      </w:r>
      <w:r>
        <w:rPr>
          <w:sz w:val="20"/>
        </w:rPr>
        <w:t xml:space="preserve"> </w:t>
      </w:r>
      <w:r>
        <w:rPr>
          <w:w w:val="80"/>
          <w:sz w:val="20"/>
        </w:rPr>
        <w:t>forced</w:t>
      </w:r>
      <w:r>
        <w:rPr>
          <w:sz w:val="20"/>
        </w:rPr>
        <w:t xml:space="preserve"> </w:t>
      </w:r>
      <w:r>
        <w:rPr>
          <w:w w:val="80"/>
          <w:sz w:val="20"/>
        </w:rPr>
        <w:t>marriages</w:t>
      </w:r>
      <w:r>
        <w:rPr>
          <w:sz w:val="20"/>
        </w:rPr>
        <w:t xml:space="preserve"> </w:t>
      </w:r>
      <w:r>
        <w:rPr>
          <w:w w:val="80"/>
          <w:sz w:val="20"/>
        </w:rPr>
        <w:t>in</w:t>
      </w:r>
      <w:r>
        <w:rPr>
          <w:sz w:val="20"/>
        </w:rPr>
        <w:t xml:space="preserve"> </w:t>
      </w:r>
      <w:r>
        <w:rPr>
          <w:w w:val="80"/>
          <w:sz w:val="20"/>
        </w:rPr>
        <w:t>Karamoja,</w:t>
      </w:r>
      <w:r>
        <w:rPr>
          <w:sz w:val="20"/>
        </w:rPr>
        <w:t xml:space="preserve"> </w:t>
      </w:r>
      <w:r>
        <w:rPr>
          <w:w w:val="80"/>
          <w:sz w:val="20"/>
        </w:rPr>
        <w:t>circumcision</w:t>
      </w:r>
      <w:r>
        <w:rPr>
          <w:sz w:val="20"/>
        </w:rPr>
        <w:t xml:space="preserve"> </w:t>
      </w:r>
      <w:r>
        <w:rPr>
          <w:w w:val="80"/>
          <w:sz w:val="20"/>
        </w:rPr>
        <w:t>of</w:t>
      </w:r>
      <w:r>
        <w:rPr>
          <w:sz w:val="20"/>
        </w:rPr>
        <w:t xml:space="preserve"> </w:t>
      </w:r>
      <w:r>
        <w:rPr>
          <w:w w:val="80"/>
          <w:sz w:val="20"/>
        </w:rPr>
        <w:t>males</w:t>
      </w:r>
      <w:r>
        <w:rPr>
          <w:sz w:val="20"/>
        </w:rPr>
        <w:t xml:space="preserve"> </w:t>
      </w:r>
      <w:r>
        <w:rPr>
          <w:w w:val="80"/>
          <w:sz w:val="20"/>
        </w:rPr>
        <w:t>in</w:t>
      </w:r>
      <w:r>
        <w:rPr>
          <w:sz w:val="20"/>
        </w:rPr>
        <w:t xml:space="preserve"> </w:t>
      </w:r>
      <w:r>
        <w:rPr>
          <w:w w:val="80"/>
          <w:sz w:val="20"/>
        </w:rPr>
        <w:t>Mbale,</w:t>
      </w:r>
      <w:r>
        <w:rPr>
          <w:sz w:val="20"/>
        </w:rPr>
        <w:t xml:space="preserve"> </w:t>
      </w:r>
      <w:r>
        <w:rPr>
          <w:w w:val="80"/>
          <w:sz w:val="20"/>
        </w:rPr>
        <w:t>Bududa</w:t>
      </w:r>
      <w:r>
        <w:rPr>
          <w:spacing w:val="-1"/>
          <w:w w:val="80"/>
          <w:sz w:val="20"/>
        </w:rPr>
        <w:t xml:space="preserve"> </w:t>
      </w:r>
      <w:r>
        <w:rPr>
          <w:w w:val="80"/>
          <w:sz w:val="20"/>
        </w:rPr>
        <w:t>and</w:t>
      </w:r>
      <w:r>
        <w:rPr>
          <w:spacing w:val="-2"/>
          <w:w w:val="80"/>
          <w:sz w:val="20"/>
        </w:rPr>
        <w:t xml:space="preserve"> </w:t>
      </w:r>
      <w:r>
        <w:rPr>
          <w:w w:val="80"/>
          <w:sz w:val="20"/>
        </w:rPr>
        <w:t xml:space="preserve">Manafwa </w:t>
      </w:r>
      <w:r>
        <w:rPr>
          <w:spacing w:val="-2"/>
          <w:w w:val="85"/>
          <w:sz w:val="20"/>
        </w:rPr>
        <w:t>in Bugisu region; and among the</w:t>
      </w:r>
      <w:r>
        <w:rPr>
          <w:spacing w:val="-3"/>
          <w:sz w:val="20"/>
        </w:rPr>
        <w:t xml:space="preserve"> </w:t>
      </w:r>
      <w:r>
        <w:rPr>
          <w:spacing w:val="-2"/>
          <w:w w:val="85"/>
          <w:sz w:val="20"/>
        </w:rPr>
        <w:t>Bakonja in Kasese, female circumcision among the Sebei and other rigidities have forced people</w:t>
      </w:r>
      <w:r>
        <w:rPr>
          <w:spacing w:val="-4"/>
          <w:sz w:val="20"/>
        </w:rPr>
        <w:t xml:space="preserve"> </w:t>
      </w:r>
      <w:r>
        <w:rPr>
          <w:spacing w:val="-2"/>
          <w:w w:val="85"/>
          <w:sz w:val="20"/>
        </w:rPr>
        <w:t xml:space="preserve">to run from their </w:t>
      </w:r>
      <w:r>
        <w:rPr>
          <w:w w:val="85"/>
          <w:sz w:val="20"/>
        </w:rPr>
        <w:t>home</w:t>
      </w:r>
      <w:r>
        <w:rPr>
          <w:spacing w:val="-6"/>
          <w:w w:val="85"/>
          <w:sz w:val="20"/>
        </w:rPr>
        <w:t xml:space="preserve"> </w:t>
      </w:r>
      <w:r>
        <w:rPr>
          <w:w w:val="85"/>
          <w:sz w:val="20"/>
        </w:rPr>
        <w:t>rural</w:t>
      </w:r>
      <w:r>
        <w:rPr>
          <w:spacing w:val="-5"/>
          <w:w w:val="85"/>
          <w:sz w:val="20"/>
        </w:rPr>
        <w:t xml:space="preserve"> </w:t>
      </w:r>
      <w:r>
        <w:rPr>
          <w:w w:val="85"/>
          <w:sz w:val="20"/>
        </w:rPr>
        <w:t>areas</w:t>
      </w:r>
      <w:r>
        <w:rPr>
          <w:spacing w:val="-5"/>
          <w:w w:val="85"/>
          <w:sz w:val="20"/>
        </w:rPr>
        <w:t xml:space="preserve"> </w:t>
      </w:r>
      <w:r>
        <w:rPr>
          <w:w w:val="85"/>
          <w:sz w:val="20"/>
        </w:rPr>
        <w:t>to</w:t>
      </w:r>
      <w:r>
        <w:rPr>
          <w:spacing w:val="-6"/>
          <w:w w:val="85"/>
          <w:sz w:val="20"/>
        </w:rPr>
        <w:t xml:space="preserve"> </w:t>
      </w:r>
      <w:r>
        <w:rPr>
          <w:w w:val="85"/>
          <w:sz w:val="20"/>
        </w:rPr>
        <w:t>urban</w:t>
      </w:r>
      <w:r>
        <w:rPr>
          <w:spacing w:val="-5"/>
          <w:w w:val="85"/>
          <w:sz w:val="20"/>
        </w:rPr>
        <w:t xml:space="preserve"> </w:t>
      </w:r>
      <w:r>
        <w:rPr>
          <w:w w:val="85"/>
          <w:sz w:val="20"/>
        </w:rPr>
        <w:t>areas</w:t>
      </w:r>
      <w:r>
        <w:rPr>
          <w:spacing w:val="-4"/>
          <w:w w:val="85"/>
          <w:sz w:val="20"/>
        </w:rPr>
        <w:t xml:space="preserve"> </w:t>
      </w:r>
      <w:r>
        <w:rPr>
          <w:w w:val="85"/>
          <w:sz w:val="20"/>
        </w:rPr>
        <w:t>like</w:t>
      </w:r>
      <w:r>
        <w:rPr>
          <w:spacing w:val="-2"/>
          <w:w w:val="85"/>
          <w:sz w:val="20"/>
        </w:rPr>
        <w:t xml:space="preserve"> </w:t>
      </w:r>
      <w:r>
        <w:rPr>
          <w:w w:val="85"/>
          <w:sz w:val="20"/>
        </w:rPr>
        <w:t>Kampala,</w:t>
      </w:r>
      <w:r>
        <w:rPr>
          <w:spacing w:val="-2"/>
          <w:w w:val="85"/>
          <w:sz w:val="20"/>
        </w:rPr>
        <w:t xml:space="preserve"> </w:t>
      </w:r>
      <w:r>
        <w:rPr>
          <w:w w:val="85"/>
          <w:sz w:val="20"/>
        </w:rPr>
        <w:t>Wakiso,</w:t>
      </w:r>
      <w:r>
        <w:rPr>
          <w:spacing w:val="-4"/>
          <w:w w:val="85"/>
          <w:sz w:val="20"/>
        </w:rPr>
        <w:t xml:space="preserve"> </w:t>
      </w:r>
      <w:r>
        <w:rPr>
          <w:w w:val="85"/>
          <w:sz w:val="20"/>
        </w:rPr>
        <w:t>Mukono,</w:t>
      </w:r>
      <w:r>
        <w:rPr>
          <w:spacing w:val="-2"/>
          <w:w w:val="85"/>
          <w:sz w:val="20"/>
        </w:rPr>
        <w:t xml:space="preserve"> </w:t>
      </w:r>
      <w:r>
        <w:rPr>
          <w:w w:val="85"/>
          <w:sz w:val="20"/>
        </w:rPr>
        <w:t>Mityana,</w:t>
      </w:r>
      <w:r>
        <w:rPr>
          <w:spacing w:val="-1"/>
          <w:w w:val="85"/>
          <w:sz w:val="20"/>
        </w:rPr>
        <w:t xml:space="preserve"> </w:t>
      </w:r>
      <w:r>
        <w:rPr>
          <w:w w:val="85"/>
          <w:sz w:val="20"/>
        </w:rPr>
        <w:t>Kasese,</w:t>
      </w:r>
      <w:r>
        <w:rPr>
          <w:spacing w:val="-4"/>
          <w:w w:val="85"/>
          <w:sz w:val="20"/>
        </w:rPr>
        <w:t xml:space="preserve"> </w:t>
      </w:r>
      <w:r>
        <w:rPr>
          <w:w w:val="85"/>
          <w:sz w:val="20"/>
        </w:rPr>
        <w:t>Fort</w:t>
      </w:r>
      <w:r>
        <w:rPr>
          <w:spacing w:val="-4"/>
          <w:w w:val="85"/>
          <w:sz w:val="20"/>
        </w:rPr>
        <w:t xml:space="preserve"> </w:t>
      </w:r>
      <w:r>
        <w:rPr>
          <w:w w:val="85"/>
          <w:sz w:val="20"/>
        </w:rPr>
        <w:t>portal</w:t>
      </w:r>
      <w:r>
        <w:rPr>
          <w:spacing w:val="-4"/>
          <w:w w:val="85"/>
          <w:sz w:val="20"/>
        </w:rPr>
        <w:t xml:space="preserve"> </w:t>
      </w:r>
      <w:r>
        <w:rPr>
          <w:w w:val="85"/>
          <w:sz w:val="20"/>
        </w:rPr>
        <w:t>and</w:t>
      </w:r>
      <w:r>
        <w:rPr>
          <w:spacing w:val="-2"/>
          <w:w w:val="85"/>
          <w:sz w:val="20"/>
        </w:rPr>
        <w:t xml:space="preserve"> </w:t>
      </w:r>
      <w:r>
        <w:rPr>
          <w:w w:val="85"/>
          <w:sz w:val="20"/>
        </w:rPr>
        <w:t>Mbale</w:t>
      </w:r>
      <w:r>
        <w:rPr>
          <w:spacing w:val="-4"/>
          <w:w w:val="85"/>
          <w:sz w:val="20"/>
        </w:rPr>
        <w:t xml:space="preserve"> </w:t>
      </w:r>
      <w:r>
        <w:rPr>
          <w:w w:val="85"/>
          <w:sz w:val="20"/>
        </w:rPr>
        <w:t>for</w:t>
      </w:r>
      <w:r>
        <w:rPr>
          <w:spacing w:val="-6"/>
          <w:w w:val="85"/>
          <w:sz w:val="20"/>
        </w:rPr>
        <w:t xml:space="preserve"> </w:t>
      </w:r>
      <w:r>
        <w:rPr>
          <w:w w:val="85"/>
          <w:sz w:val="20"/>
        </w:rPr>
        <w:t>hiding</w:t>
      </w:r>
      <w:r>
        <w:rPr>
          <w:spacing w:val="-4"/>
          <w:w w:val="85"/>
          <w:sz w:val="20"/>
        </w:rPr>
        <w:t xml:space="preserve"> </w:t>
      </w:r>
      <w:r>
        <w:rPr>
          <w:w w:val="85"/>
          <w:sz w:val="20"/>
        </w:rPr>
        <w:t>where</w:t>
      </w:r>
      <w:r>
        <w:rPr>
          <w:spacing w:val="-2"/>
          <w:w w:val="85"/>
          <w:sz w:val="20"/>
        </w:rPr>
        <w:t xml:space="preserve"> </w:t>
      </w:r>
      <w:r>
        <w:rPr>
          <w:w w:val="85"/>
          <w:sz w:val="20"/>
        </w:rPr>
        <w:t>such</w:t>
      </w:r>
      <w:r>
        <w:rPr>
          <w:spacing w:val="-2"/>
          <w:w w:val="85"/>
          <w:sz w:val="20"/>
        </w:rPr>
        <w:t xml:space="preserve"> </w:t>
      </w:r>
      <w:r>
        <w:rPr>
          <w:w w:val="85"/>
          <w:sz w:val="20"/>
        </w:rPr>
        <w:t>practices</w:t>
      </w:r>
      <w:r>
        <w:rPr>
          <w:spacing w:val="-2"/>
          <w:w w:val="85"/>
          <w:sz w:val="20"/>
        </w:rPr>
        <w:t xml:space="preserve"> </w:t>
      </w:r>
      <w:r>
        <w:rPr>
          <w:w w:val="85"/>
          <w:sz w:val="20"/>
        </w:rPr>
        <w:t>are</w:t>
      </w:r>
      <w:r>
        <w:rPr>
          <w:spacing w:val="-2"/>
          <w:w w:val="85"/>
          <w:sz w:val="20"/>
        </w:rPr>
        <w:t xml:space="preserve"> </w:t>
      </w:r>
      <w:r>
        <w:rPr>
          <w:w w:val="85"/>
          <w:sz w:val="20"/>
        </w:rPr>
        <w:t>at</w:t>
      </w:r>
      <w:r>
        <w:rPr>
          <w:spacing w:val="-2"/>
          <w:w w:val="85"/>
          <w:sz w:val="20"/>
        </w:rPr>
        <w:t xml:space="preserve"> </w:t>
      </w:r>
      <w:r>
        <w:rPr>
          <w:w w:val="85"/>
          <w:sz w:val="20"/>
        </w:rPr>
        <w:t xml:space="preserve">a </w:t>
      </w:r>
      <w:r>
        <w:rPr>
          <w:w w:val="90"/>
          <w:sz w:val="20"/>
        </w:rPr>
        <w:t>minimum or are not valued.</w:t>
      </w:r>
    </w:p>
    <w:p w:rsidR="00E5575B" w:rsidRDefault="00D512E5">
      <w:pPr>
        <w:pStyle w:val="ListParagraph"/>
        <w:numPr>
          <w:ilvl w:val="0"/>
          <w:numId w:val="50"/>
        </w:numPr>
        <w:tabs>
          <w:tab w:val="left" w:pos="1280"/>
        </w:tabs>
        <w:spacing w:line="242" w:lineRule="auto"/>
        <w:ind w:right="621" w:firstLine="360"/>
        <w:jc w:val="both"/>
        <w:rPr>
          <w:sz w:val="20"/>
        </w:rPr>
      </w:pPr>
      <w:r>
        <w:rPr>
          <w:rFonts w:ascii="Arial"/>
          <w:b/>
          <w:w w:val="80"/>
          <w:sz w:val="20"/>
        </w:rPr>
        <w:t>Social misfit;</w:t>
      </w:r>
      <w:r>
        <w:rPr>
          <w:rFonts w:ascii="Arial"/>
          <w:b/>
          <w:spacing w:val="-4"/>
          <w:sz w:val="20"/>
        </w:rPr>
        <w:t xml:space="preserve"> </w:t>
      </w:r>
      <w:r>
        <w:rPr>
          <w:w w:val="80"/>
          <w:sz w:val="20"/>
        </w:rPr>
        <w:t>Some</w:t>
      </w:r>
      <w:r>
        <w:rPr>
          <w:spacing w:val="-1"/>
          <w:sz w:val="20"/>
        </w:rPr>
        <w:t xml:space="preserve"> </w:t>
      </w:r>
      <w:r>
        <w:rPr>
          <w:w w:val="80"/>
          <w:sz w:val="20"/>
        </w:rPr>
        <w:t>people</w:t>
      </w:r>
      <w:r>
        <w:rPr>
          <w:spacing w:val="-3"/>
          <w:sz w:val="20"/>
        </w:rPr>
        <w:t xml:space="preserve"> </w:t>
      </w:r>
      <w:r>
        <w:rPr>
          <w:w w:val="80"/>
          <w:sz w:val="20"/>
        </w:rPr>
        <w:t>either voluntarily migrated to urban centers like Kampala, Wakiso, Jinja others or are being forced to migrate by the local councils or the village chiefs and</w:t>
      </w:r>
      <w:r>
        <w:rPr>
          <w:spacing w:val="-1"/>
          <w:w w:val="80"/>
          <w:sz w:val="20"/>
        </w:rPr>
        <w:t xml:space="preserve"> </w:t>
      </w:r>
      <w:r>
        <w:rPr>
          <w:w w:val="80"/>
          <w:sz w:val="20"/>
        </w:rPr>
        <w:t>villagers from</w:t>
      </w:r>
      <w:r>
        <w:rPr>
          <w:sz w:val="20"/>
        </w:rPr>
        <w:t xml:space="preserve"> </w:t>
      </w:r>
      <w:r>
        <w:rPr>
          <w:w w:val="80"/>
          <w:sz w:val="20"/>
        </w:rPr>
        <w:t>Mukono,</w:t>
      </w:r>
      <w:r>
        <w:rPr>
          <w:sz w:val="20"/>
        </w:rPr>
        <w:t xml:space="preserve"> </w:t>
      </w:r>
      <w:r>
        <w:rPr>
          <w:w w:val="80"/>
          <w:sz w:val="20"/>
        </w:rPr>
        <w:t>Masaka,</w:t>
      </w:r>
      <w:r>
        <w:rPr>
          <w:sz w:val="20"/>
        </w:rPr>
        <w:t xml:space="preserve"> </w:t>
      </w:r>
      <w:r>
        <w:rPr>
          <w:w w:val="80"/>
          <w:sz w:val="20"/>
        </w:rPr>
        <w:t>Luwero,</w:t>
      </w:r>
      <w:r>
        <w:rPr>
          <w:sz w:val="20"/>
        </w:rPr>
        <w:t xml:space="preserve"> </w:t>
      </w:r>
      <w:r>
        <w:rPr>
          <w:w w:val="80"/>
          <w:sz w:val="20"/>
        </w:rPr>
        <w:t>Mbale,</w:t>
      </w:r>
      <w:r>
        <w:rPr>
          <w:sz w:val="20"/>
        </w:rPr>
        <w:t xml:space="preserve"> </w:t>
      </w:r>
      <w:r>
        <w:rPr>
          <w:w w:val="80"/>
          <w:sz w:val="20"/>
        </w:rPr>
        <w:t>Mayuge,</w:t>
      </w:r>
      <w:r>
        <w:rPr>
          <w:sz w:val="20"/>
        </w:rPr>
        <w:t xml:space="preserve"> </w:t>
      </w:r>
      <w:r>
        <w:rPr>
          <w:w w:val="80"/>
          <w:sz w:val="20"/>
        </w:rPr>
        <w:t>etc after</w:t>
      </w:r>
      <w:r>
        <w:rPr>
          <w:sz w:val="20"/>
        </w:rPr>
        <w:t xml:space="preserve"> </w:t>
      </w:r>
      <w:r>
        <w:rPr>
          <w:w w:val="80"/>
          <w:sz w:val="20"/>
        </w:rPr>
        <w:t>having</w:t>
      </w:r>
      <w:r>
        <w:rPr>
          <w:sz w:val="20"/>
        </w:rPr>
        <w:t xml:space="preserve"> </w:t>
      </w:r>
      <w:r>
        <w:rPr>
          <w:w w:val="80"/>
          <w:sz w:val="20"/>
        </w:rPr>
        <w:t>committed</w:t>
      </w:r>
      <w:r>
        <w:rPr>
          <w:sz w:val="20"/>
        </w:rPr>
        <w:t xml:space="preserve"> </w:t>
      </w:r>
      <w:r>
        <w:rPr>
          <w:w w:val="80"/>
          <w:sz w:val="20"/>
        </w:rPr>
        <w:t>a</w:t>
      </w:r>
      <w:r>
        <w:rPr>
          <w:sz w:val="20"/>
        </w:rPr>
        <w:t xml:space="preserve"> </w:t>
      </w:r>
      <w:r>
        <w:rPr>
          <w:w w:val="80"/>
          <w:sz w:val="20"/>
        </w:rPr>
        <w:t>crime</w:t>
      </w:r>
      <w:r>
        <w:rPr>
          <w:sz w:val="20"/>
        </w:rPr>
        <w:t xml:space="preserve"> </w:t>
      </w:r>
      <w:r>
        <w:rPr>
          <w:w w:val="80"/>
          <w:sz w:val="20"/>
        </w:rPr>
        <w:t xml:space="preserve">or social disgrace </w:t>
      </w:r>
      <w:r>
        <w:rPr>
          <w:w w:val="85"/>
          <w:sz w:val="20"/>
        </w:rPr>
        <w:t>that</w:t>
      </w:r>
      <w:r>
        <w:rPr>
          <w:spacing w:val="-5"/>
          <w:w w:val="85"/>
          <w:sz w:val="20"/>
        </w:rPr>
        <w:t xml:space="preserve"> </w:t>
      </w:r>
      <w:r>
        <w:rPr>
          <w:w w:val="85"/>
          <w:sz w:val="20"/>
        </w:rPr>
        <w:t>he</w:t>
      </w:r>
      <w:r>
        <w:rPr>
          <w:spacing w:val="-5"/>
          <w:w w:val="85"/>
          <w:sz w:val="20"/>
        </w:rPr>
        <w:t xml:space="preserve"> </w:t>
      </w:r>
      <w:r>
        <w:rPr>
          <w:w w:val="85"/>
          <w:sz w:val="20"/>
        </w:rPr>
        <w:t>/</w:t>
      </w:r>
      <w:r>
        <w:rPr>
          <w:spacing w:val="-5"/>
          <w:w w:val="85"/>
          <w:sz w:val="20"/>
        </w:rPr>
        <w:t xml:space="preserve"> </w:t>
      </w:r>
      <w:r>
        <w:rPr>
          <w:w w:val="85"/>
          <w:sz w:val="20"/>
        </w:rPr>
        <w:t>she</w:t>
      </w:r>
      <w:r>
        <w:rPr>
          <w:spacing w:val="-5"/>
          <w:w w:val="85"/>
          <w:sz w:val="20"/>
        </w:rPr>
        <w:t xml:space="preserve"> </w:t>
      </w:r>
      <w:r>
        <w:rPr>
          <w:w w:val="85"/>
          <w:sz w:val="20"/>
        </w:rPr>
        <w:t>is</w:t>
      </w:r>
      <w:r>
        <w:rPr>
          <w:spacing w:val="-5"/>
          <w:w w:val="85"/>
          <w:sz w:val="20"/>
        </w:rPr>
        <w:t xml:space="preserve"> </w:t>
      </w:r>
      <w:r>
        <w:rPr>
          <w:w w:val="85"/>
          <w:sz w:val="20"/>
        </w:rPr>
        <w:t>no</w:t>
      </w:r>
      <w:r>
        <w:rPr>
          <w:spacing w:val="-5"/>
          <w:w w:val="85"/>
          <w:sz w:val="20"/>
        </w:rPr>
        <w:t xml:space="preserve"> </w:t>
      </w:r>
      <w:r>
        <w:rPr>
          <w:w w:val="85"/>
          <w:sz w:val="20"/>
        </w:rPr>
        <w:t>longer</w:t>
      </w:r>
      <w:r>
        <w:rPr>
          <w:spacing w:val="-5"/>
          <w:w w:val="85"/>
          <w:sz w:val="20"/>
        </w:rPr>
        <w:t xml:space="preserve"> </w:t>
      </w:r>
      <w:r>
        <w:rPr>
          <w:w w:val="85"/>
          <w:sz w:val="20"/>
        </w:rPr>
        <w:t>fit</w:t>
      </w:r>
      <w:r>
        <w:rPr>
          <w:spacing w:val="-5"/>
          <w:w w:val="85"/>
          <w:sz w:val="20"/>
        </w:rPr>
        <w:t xml:space="preserve"> </w:t>
      </w:r>
      <w:r>
        <w:rPr>
          <w:w w:val="85"/>
          <w:sz w:val="20"/>
        </w:rPr>
        <w:t>in</w:t>
      </w:r>
      <w:r>
        <w:rPr>
          <w:spacing w:val="-5"/>
          <w:w w:val="85"/>
          <w:sz w:val="20"/>
        </w:rPr>
        <w:t xml:space="preserve"> </w:t>
      </w:r>
      <w:r>
        <w:rPr>
          <w:w w:val="85"/>
          <w:sz w:val="20"/>
        </w:rPr>
        <w:t>society</w:t>
      </w:r>
      <w:r>
        <w:rPr>
          <w:spacing w:val="-5"/>
          <w:w w:val="85"/>
          <w:sz w:val="20"/>
        </w:rPr>
        <w:t xml:space="preserve"> </w:t>
      </w:r>
      <w:r>
        <w:rPr>
          <w:w w:val="85"/>
          <w:sz w:val="20"/>
        </w:rPr>
        <w:t>but</w:t>
      </w:r>
      <w:r>
        <w:rPr>
          <w:spacing w:val="-5"/>
          <w:w w:val="85"/>
          <w:sz w:val="20"/>
        </w:rPr>
        <w:t xml:space="preserve"> </w:t>
      </w:r>
      <w:r>
        <w:rPr>
          <w:w w:val="85"/>
          <w:sz w:val="20"/>
        </w:rPr>
        <w:t>as</w:t>
      </w:r>
      <w:r>
        <w:rPr>
          <w:spacing w:val="-5"/>
          <w:w w:val="85"/>
          <w:sz w:val="20"/>
        </w:rPr>
        <w:t xml:space="preserve"> </w:t>
      </w:r>
      <w:r>
        <w:rPr>
          <w:w w:val="85"/>
          <w:sz w:val="20"/>
        </w:rPr>
        <w:t>an</w:t>
      </w:r>
      <w:r>
        <w:rPr>
          <w:spacing w:val="-5"/>
          <w:w w:val="85"/>
          <w:sz w:val="20"/>
        </w:rPr>
        <w:t xml:space="preserve"> </w:t>
      </w:r>
      <w:r>
        <w:rPr>
          <w:w w:val="85"/>
          <w:sz w:val="20"/>
        </w:rPr>
        <w:t>out</w:t>
      </w:r>
      <w:r>
        <w:rPr>
          <w:spacing w:val="-5"/>
          <w:w w:val="85"/>
          <w:sz w:val="20"/>
        </w:rPr>
        <w:t xml:space="preserve"> </w:t>
      </w:r>
      <w:r>
        <w:rPr>
          <w:w w:val="85"/>
          <w:sz w:val="20"/>
        </w:rPr>
        <w:t>cast</w:t>
      </w:r>
      <w:r>
        <w:rPr>
          <w:spacing w:val="-5"/>
          <w:w w:val="85"/>
          <w:sz w:val="20"/>
        </w:rPr>
        <w:t xml:space="preserve"> </w:t>
      </w:r>
      <w:r>
        <w:rPr>
          <w:w w:val="85"/>
          <w:sz w:val="20"/>
        </w:rPr>
        <w:t>like</w:t>
      </w:r>
      <w:r>
        <w:rPr>
          <w:spacing w:val="-5"/>
          <w:w w:val="85"/>
          <w:sz w:val="20"/>
        </w:rPr>
        <w:t xml:space="preserve"> </w:t>
      </w:r>
      <w:r>
        <w:rPr>
          <w:w w:val="85"/>
          <w:sz w:val="20"/>
        </w:rPr>
        <w:t>being</w:t>
      </w:r>
      <w:r>
        <w:rPr>
          <w:spacing w:val="-5"/>
          <w:w w:val="85"/>
          <w:sz w:val="20"/>
        </w:rPr>
        <w:t xml:space="preserve"> </w:t>
      </w:r>
      <w:r>
        <w:rPr>
          <w:w w:val="85"/>
          <w:sz w:val="20"/>
        </w:rPr>
        <w:t>a</w:t>
      </w:r>
      <w:r>
        <w:rPr>
          <w:spacing w:val="-5"/>
          <w:w w:val="85"/>
          <w:sz w:val="20"/>
        </w:rPr>
        <w:t xml:space="preserve"> </w:t>
      </w:r>
      <w:r>
        <w:rPr>
          <w:w w:val="85"/>
          <w:sz w:val="20"/>
        </w:rPr>
        <w:t>thief,</w:t>
      </w:r>
      <w:r>
        <w:rPr>
          <w:spacing w:val="-5"/>
          <w:w w:val="85"/>
          <w:sz w:val="20"/>
        </w:rPr>
        <w:t xml:space="preserve"> </w:t>
      </w:r>
      <w:r>
        <w:rPr>
          <w:w w:val="85"/>
          <w:sz w:val="20"/>
        </w:rPr>
        <w:t>having</w:t>
      </w:r>
      <w:r>
        <w:rPr>
          <w:spacing w:val="-5"/>
          <w:w w:val="85"/>
          <w:sz w:val="20"/>
        </w:rPr>
        <w:t xml:space="preserve"> </w:t>
      </w:r>
      <w:r>
        <w:rPr>
          <w:w w:val="85"/>
          <w:sz w:val="20"/>
        </w:rPr>
        <w:t>raped</w:t>
      </w:r>
      <w:r>
        <w:rPr>
          <w:spacing w:val="-5"/>
          <w:w w:val="85"/>
          <w:sz w:val="20"/>
        </w:rPr>
        <w:t xml:space="preserve"> </w:t>
      </w:r>
      <w:r>
        <w:rPr>
          <w:w w:val="85"/>
          <w:sz w:val="20"/>
        </w:rPr>
        <w:t>or</w:t>
      </w:r>
      <w:r>
        <w:rPr>
          <w:spacing w:val="-5"/>
          <w:w w:val="85"/>
          <w:sz w:val="20"/>
        </w:rPr>
        <w:t xml:space="preserve"> </w:t>
      </w:r>
      <w:r>
        <w:rPr>
          <w:w w:val="85"/>
          <w:sz w:val="20"/>
        </w:rPr>
        <w:t>defiled,</w:t>
      </w:r>
      <w:r>
        <w:rPr>
          <w:spacing w:val="-5"/>
          <w:w w:val="85"/>
          <w:sz w:val="20"/>
        </w:rPr>
        <w:t xml:space="preserve"> </w:t>
      </w:r>
      <w:r>
        <w:rPr>
          <w:w w:val="85"/>
          <w:sz w:val="20"/>
        </w:rPr>
        <w:t>having</w:t>
      </w:r>
      <w:r>
        <w:rPr>
          <w:spacing w:val="-5"/>
          <w:w w:val="85"/>
          <w:sz w:val="20"/>
        </w:rPr>
        <w:t xml:space="preserve"> </w:t>
      </w:r>
      <w:r>
        <w:rPr>
          <w:w w:val="85"/>
          <w:sz w:val="20"/>
        </w:rPr>
        <w:t>murdered,</w:t>
      </w:r>
      <w:r>
        <w:rPr>
          <w:spacing w:val="-5"/>
          <w:w w:val="85"/>
          <w:sz w:val="20"/>
        </w:rPr>
        <w:t xml:space="preserve"> </w:t>
      </w:r>
      <w:r>
        <w:rPr>
          <w:w w:val="85"/>
          <w:sz w:val="20"/>
        </w:rPr>
        <w:t>being</w:t>
      </w:r>
      <w:r>
        <w:rPr>
          <w:spacing w:val="-5"/>
          <w:w w:val="85"/>
          <w:sz w:val="20"/>
        </w:rPr>
        <w:t xml:space="preserve"> </w:t>
      </w:r>
      <w:r>
        <w:rPr>
          <w:w w:val="85"/>
          <w:sz w:val="20"/>
        </w:rPr>
        <w:t>a</w:t>
      </w:r>
      <w:r>
        <w:rPr>
          <w:spacing w:val="-5"/>
          <w:w w:val="85"/>
          <w:sz w:val="20"/>
        </w:rPr>
        <w:t xml:space="preserve"> </w:t>
      </w:r>
      <w:r>
        <w:rPr>
          <w:w w:val="85"/>
          <w:sz w:val="20"/>
        </w:rPr>
        <w:t>prostitute,</w:t>
      </w:r>
      <w:r>
        <w:rPr>
          <w:spacing w:val="-5"/>
          <w:w w:val="85"/>
          <w:sz w:val="20"/>
        </w:rPr>
        <w:t xml:space="preserve"> </w:t>
      </w:r>
      <w:r>
        <w:rPr>
          <w:w w:val="85"/>
          <w:sz w:val="20"/>
        </w:rPr>
        <w:t xml:space="preserve">bewitcher, </w:t>
      </w:r>
      <w:r>
        <w:rPr>
          <w:w w:val="90"/>
          <w:sz w:val="20"/>
        </w:rPr>
        <w:t>adultery</w:t>
      </w:r>
      <w:r>
        <w:rPr>
          <w:spacing w:val="-13"/>
          <w:w w:val="90"/>
          <w:sz w:val="20"/>
        </w:rPr>
        <w:t xml:space="preserve"> </w:t>
      </w:r>
      <w:r>
        <w:rPr>
          <w:w w:val="90"/>
          <w:sz w:val="20"/>
        </w:rPr>
        <w:t>etc.</w:t>
      </w:r>
    </w:p>
    <w:p w:rsidR="00E5575B" w:rsidRDefault="00D512E5">
      <w:pPr>
        <w:pStyle w:val="ListParagraph"/>
        <w:numPr>
          <w:ilvl w:val="0"/>
          <w:numId w:val="50"/>
        </w:numPr>
        <w:tabs>
          <w:tab w:val="left" w:pos="1362"/>
        </w:tabs>
        <w:ind w:right="627" w:firstLine="360"/>
        <w:jc w:val="both"/>
        <w:rPr>
          <w:sz w:val="20"/>
        </w:rPr>
      </w:pPr>
      <w:r>
        <w:rPr>
          <w:rFonts w:ascii="Arial"/>
          <w:b/>
          <w:w w:val="80"/>
          <w:sz w:val="20"/>
        </w:rPr>
        <w:t>Relations;</w:t>
      </w:r>
      <w:r>
        <w:rPr>
          <w:rFonts w:ascii="Arial"/>
          <w:b/>
          <w:spacing w:val="-1"/>
          <w:sz w:val="20"/>
        </w:rPr>
        <w:t xml:space="preserve"> </w:t>
      </w:r>
      <w:r>
        <w:rPr>
          <w:w w:val="80"/>
          <w:sz w:val="20"/>
        </w:rPr>
        <w:t>Rural</w:t>
      </w:r>
      <w:r>
        <w:rPr>
          <w:sz w:val="20"/>
        </w:rPr>
        <w:t xml:space="preserve"> </w:t>
      </w:r>
      <w:r>
        <w:rPr>
          <w:w w:val="80"/>
          <w:sz w:val="20"/>
        </w:rPr>
        <w:t>urban</w:t>
      </w:r>
      <w:r>
        <w:rPr>
          <w:sz w:val="20"/>
        </w:rPr>
        <w:t xml:space="preserve"> </w:t>
      </w:r>
      <w:r>
        <w:rPr>
          <w:w w:val="80"/>
          <w:sz w:val="20"/>
        </w:rPr>
        <w:t>migration</w:t>
      </w:r>
      <w:r>
        <w:rPr>
          <w:sz w:val="20"/>
        </w:rPr>
        <w:t xml:space="preserve"> </w:t>
      </w:r>
      <w:r>
        <w:rPr>
          <w:w w:val="80"/>
          <w:sz w:val="20"/>
        </w:rPr>
        <w:t>is</w:t>
      </w:r>
      <w:r>
        <w:rPr>
          <w:sz w:val="20"/>
        </w:rPr>
        <w:t xml:space="preserve"> </w:t>
      </w:r>
      <w:r>
        <w:rPr>
          <w:w w:val="80"/>
          <w:sz w:val="20"/>
        </w:rPr>
        <w:t>also</w:t>
      </w:r>
      <w:r>
        <w:rPr>
          <w:sz w:val="20"/>
        </w:rPr>
        <w:t xml:space="preserve"> </w:t>
      </w:r>
      <w:r>
        <w:rPr>
          <w:w w:val="80"/>
          <w:sz w:val="20"/>
        </w:rPr>
        <w:t>caused</w:t>
      </w:r>
      <w:r>
        <w:rPr>
          <w:sz w:val="20"/>
        </w:rPr>
        <w:t xml:space="preserve"> </w:t>
      </w:r>
      <w:r>
        <w:rPr>
          <w:w w:val="80"/>
          <w:sz w:val="20"/>
        </w:rPr>
        <w:t>by</w:t>
      </w:r>
      <w:r>
        <w:rPr>
          <w:sz w:val="20"/>
        </w:rPr>
        <w:t xml:space="preserve"> </w:t>
      </w:r>
      <w:r>
        <w:rPr>
          <w:w w:val="80"/>
          <w:sz w:val="20"/>
        </w:rPr>
        <w:t>relatives</w:t>
      </w:r>
      <w:r>
        <w:rPr>
          <w:sz w:val="20"/>
        </w:rPr>
        <w:t xml:space="preserve"> </w:t>
      </w:r>
      <w:r>
        <w:rPr>
          <w:w w:val="80"/>
          <w:sz w:val="20"/>
        </w:rPr>
        <w:t>from</w:t>
      </w:r>
      <w:r>
        <w:rPr>
          <w:sz w:val="20"/>
        </w:rPr>
        <w:t xml:space="preserve"> </w:t>
      </w:r>
      <w:r>
        <w:rPr>
          <w:w w:val="80"/>
          <w:sz w:val="20"/>
        </w:rPr>
        <w:t>rural</w:t>
      </w:r>
      <w:r>
        <w:rPr>
          <w:sz w:val="20"/>
        </w:rPr>
        <w:t xml:space="preserve"> </w:t>
      </w:r>
      <w:r>
        <w:rPr>
          <w:w w:val="80"/>
          <w:sz w:val="20"/>
        </w:rPr>
        <w:t>areas</w:t>
      </w:r>
      <w:r>
        <w:rPr>
          <w:sz w:val="20"/>
        </w:rPr>
        <w:t xml:space="preserve"> </w:t>
      </w:r>
      <w:r>
        <w:rPr>
          <w:w w:val="80"/>
          <w:sz w:val="20"/>
        </w:rPr>
        <w:t>such</w:t>
      </w:r>
      <w:r>
        <w:rPr>
          <w:sz w:val="20"/>
        </w:rPr>
        <w:t xml:space="preserve"> </w:t>
      </w:r>
      <w:r>
        <w:rPr>
          <w:w w:val="80"/>
          <w:sz w:val="20"/>
        </w:rPr>
        <w:t>Kabarole,</w:t>
      </w:r>
      <w:r>
        <w:rPr>
          <w:sz w:val="20"/>
        </w:rPr>
        <w:t xml:space="preserve"> </w:t>
      </w:r>
      <w:r>
        <w:rPr>
          <w:w w:val="80"/>
          <w:sz w:val="20"/>
        </w:rPr>
        <w:t>Kisoro</w:t>
      </w:r>
      <w:r>
        <w:rPr>
          <w:sz w:val="20"/>
        </w:rPr>
        <w:t xml:space="preserve"> </w:t>
      </w:r>
      <w:r>
        <w:rPr>
          <w:w w:val="80"/>
          <w:sz w:val="20"/>
        </w:rPr>
        <w:t>Masindi,</w:t>
      </w:r>
      <w:r>
        <w:rPr>
          <w:sz w:val="20"/>
        </w:rPr>
        <w:t xml:space="preserve"> </w:t>
      </w:r>
      <w:r>
        <w:rPr>
          <w:w w:val="80"/>
          <w:sz w:val="20"/>
        </w:rPr>
        <w:t>Moyo,</w:t>
      </w:r>
      <w:r>
        <w:rPr>
          <w:sz w:val="20"/>
        </w:rPr>
        <w:t xml:space="preserve"> </w:t>
      </w:r>
      <w:r>
        <w:rPr>
          <w:w w:val="80"/>
          <w:sz w:val="20"/>
        </w:rPr>
        <w:t>etc</w:t>
      </w:r>
      <w:r>
        <w:rPr>
          <w:sz w:val="20"/>
        </w:rPr>
        <w:t xml:space="preserve"> </w:t>
      </w:r>
      <w:r>
        <w:rPr>
          <w:w w:val="80"/>
          <w:sz w:val="20"/>
        </w:rPr>
        <w:t>in</w:t>
      </w:r>
      <w:r>
        <w:rPr>
          <w:sz w:val="20"/>
        </w:rPr>
        <w:t xml:space="preserve"> </w:t>
      </w:r>
      <w:r>
        <w:rPr>
          <w:w w:val="80"/>
          <w:sz w:val="20"/>
        </w:rPr>
        <w:t>need</w:t>
      </w:r>
      <w:r>
        <w:rPr>
          <w:sz w:val="20"/>
        </w:rPr>
        <w:t xml:space="preserve"> </w:t>
      </w:r>
      <w:r>
        <w:rPr>
          <w:w w:val="80"/>
          <w:sz w:val="20"/>
        </w:rPr>
        <w:t>to</w:t>
      </w:r>
      <w:r>
        <w:rPr>
          <w:sz w:val="20"/>
        </w:rPr>
        <w:t xml:space="preserve"> </w:t>
      </w:r>
      <w:r>
        <w:rPr>
          <w:w w:val="80"/>
          <w:sz w:val="20"/>
        </w:rPr>
        <w:t>see</w:t>
      </w:r>
      <w:r>
        <w:rPr>
          <w:sz w:val="20"/>
        </w:rPr>
        <w:t xml:space="preserve"> </w:t>
      </w:r>
      <w:r>
        <w:rPr>
          <w:w w:val="80"/>
          <w:sz w:val="20"/>
        </w:rPr>
        <w:t>those in the urban areas of Kampala, Bombo, Jinja,Mbarara, etc in order to maintain their family relationships e.g. brothers, sisters, friends,</w:t>
      </w:r>
      <w:r>
        <w:rPr>
          <w:sz w:val="20"/>
        </w:rPr>
        <w:t xml:space="preserve"> </w:t>
      </w:r>
      <w:r>
        <w:rPr>
          <w:w w:val="80"/>
          <w:sz w:val="20"/>
        </w:rPr>
        <w:t>etc.</w:t>
      </w:r>
    </w:p>
    <w:p w:rsidR="00E5575B" w:rsidRDefault="00D512E5">
      <w:pPr>
        <w:pStyle w:val="ListParagraph"/>
        <w:numPr>
          <w:ilvl w:val="0"/>
          <w:numId w:val="50"/>
        </w:numPr>
        <w:tabs>
          <w:tab w:val="left" w:pos="1388"/>
        </w:tabs>
        <w:spacing w:line="242" w:lineRule="auto"/>
        <w:ind w:right="627" w:firstLine="360"/>
        <w:jc w:val="both"/>
        <w:rPr>
          <w:sz w:val="20"/>
        </w:rPr>
      </w:pPr>
      <w:r>
        <w:rPr>
          <w:rFonts w:ascii="Arial"/>
          <w:b/>
          <w:w w:val="85"/>
          <w:sz w:val="20"/>
        </w:rPr>
        <w:t xml:space="preserve">Bond wages; </w:t>
      </w:r>
      <w:r>
        <w:rPr>
          <w:w w:val="85"/>
          <w:sz w:val="20"/>
        </w:rPr>
        <w:t xml:space="preserve">Rural urban migration is also caused by bond wages whereby some people especially among the youth like among the </w:t>
      </w:r>
      <w:r>
        <w:rPr>
          <w:w w:val="80"/>
          <w:sz w:val="20"/>
        </w:rPr>
        <w:t>Batoro in Kabarole, Bakiga in Kisoro and Basoga in Kamuli move to towns like Fort Portal, Kampala, Mbarara and</w:t>
      </w:r>
      <w:r>
        <w:rPr>
          <w:sz w:val="20"/>
        </w:rPr>
        <w:t xml:space="preserve"> </w:t>
      </w:r>
      <w:r>
        <w:rPr>
          <w:w w:val="80"/>
          <w:sz w:val="20"/>
        </w:rPr>
        <w:t xml:space="preserve">Jinja because others are moving / </w:t>
      </w:r>
      <w:r>
        <w:rPr>
          <w:w w:val="85"/>
          <w:sz w:val="20"/>
        </w:rPr>
        <w:t>moved due to peer influence and admiration.</w:t>
      </w:r>
    </w:p>
    <w:p w:rsidR="00E5575B" w:rsidRDefault="00D512E5">
      <w:pPr>
        <w:pStyle w:val="ListParagraph"/>
        <w:numPr>
          <w:ilvl w:val="0"/>
          <w:numId w:val="50"/>
        </w:numPr>
        <w:tabs>
          <w:tab w:val="left" w:pos="1384"/>
        </w:tabs>
        <w:spacing w:line="242" w:lineRule="auto"/>
        <w:ind w:right="635" w:firstLine="360"/>
        <w:jc w:val="both"/>
        <w:rPr>
          <w:sz w:val="20"/>
        </w:rPr>
      </w:pPr>
      <w:r>
        <w:rPr>
          <w:rFonts w:ascii="Arial"/>
          <w:b/>
          <w:w w:val="85"/>
          <w:sz w:val="20"/>
        </w:rPr>
        <w:t>Political</w:t>
      </w:r>
      <w:r>
        <w:rPr>
          <w:rFonts w:ascii="Arial"/>
          <w:b/>
          <w:spacing w:val="-1"/>
          <w:w w:val="85"/>
          <w:sz w:val="20"/>
        </w:rPr>
        <w:t xml:space="preserve"> </w:t>
      </w:r>
      <w:r>
        <w:rPr>
          <w:rFonts w:ascii="Arial"/>
          <w:b/>
          <w:w w:val="85"/>
          <w:sz w:val="20"/>
        </w:rPr>
        <w:t xml:space="preserve">conflicts; </w:t>
      </w:r>
      <w:r>
        <w:rPr>
          <w:w w:val="85"/>
          <w:sz w:val="20"/>
        </w:rPr>
        <w:t xml:space="preserve">Some people have left villages like Luwero, Nakasongola, Kamuli, etc to towns like Kampala, Jinja, etc because of </w:t>
      </w:r>
      <w:r>
        <w:rPr>
          <w:w w:val="80"/>
          <w:sz w:val="20"/>
        </w:rPr>
        <w:t>political misunderstandings from</w:t>
      </w:r>
      <w:r>
        <w:rPr>
          <w:sz w:val="20"/>
        </w:rPr>
        <w:t xml:space="preserve"> </w:t>
      </w:r>
      <w:r>
        <w:rPr>
          <w:w w:val="80"/>
          <w:sz w:val="20"/>
        </w:rPr>
        <w:t>different political idealogies among themselves especially when they belong to different political parties like NRM vs</w:t>
      </w:r>
      <w:r>
        <w:rPr>
          <w:sz w:val="20"/>
        </w:rPr>
        <w:t xml:space="preserve"> </w:t>
      </w:r>
      <w:r>
        <w:rPr>
          <w:w w:val="90"/>
          <w:sz w:val="20"/>
        </w:rPr>
        <w:t>DP, UPC and FDC.</w:t>
      </w:r>
    </w:p>
    <w:p w:rsidR="00E5575B" w:rsidRDefault="00D512E5">
      <w:pPr>
        <w:pStyle w:val="ListParagraph"/>
        <w:numPr>
          <w:ilvl w:val="0"/>
          <w:numId w:val="51"/>
        </w:numPr>
        <w:tabs>
          <w:tab w:val="left" w:pos="1366"/>
        </w:tabs>
        <w:ind w:right="626" w:firstLine="360"/>
        <w:jc w:val="both"/>
        <w:rPr>
          <w:sz w:val="20"/>
        </w:rPr>
      </w:pPr>
      <w:r>
        <w:rPr>
          <w:rFonts w:ascii="Arial"/>
          <w:b/>
          <w:w w:val="80"/>
          <w:sz w:val="20"/>
        </w:rPr>
        <w:t>Unpredictable</w:t>
      </w:r>
      <w:r>
        <w:rPr>
          <w:rFonts w:ascii="Arial"/>
          <w:b/>
          <w:sz w:val="20"/>
        </w:rPr>
        <w:t xml:space="preserve"> </w:t>
      </w:r>
      <w:r>
        <w:rPr>
          <w:rFonts w:ascii="Arial"/>
          <w:b/>
          <w:w w:val="80"/>
          <w:sz w:val="20"/>
        </w:rPr>
        <w:t>harvest;</w:t>
      </w:r>
      <w:r>
        <w:rPr>
          <w:rFonts w:ascii="Arial"/>
          <w:b/>
          <w:sz w:val="20"/>
        </w:rPr>
        <w:t xml:space="preserve"> </w:t>
      </w:r>
      <w:r>
        <w:rPr>
          <w:w w:val="80"/>
          <w:sz w:val="20"/>
        </w:rPr>
        <w:t>Since</w:t>
      </w:r>
      <w:r>
        <w:rPr>
          <w:sz w:val="20"/>
        </w:rPr>
        <w:t xml:space="preserve"> </w:t>
      </w:r>
      <w:r>
        <w:rPr>
          <w:w w:val="80"/>
          <w:sz w:val="20"/>
        </w:rPr>
        <w:t>agricultural</w:t>
      </w:r>
      <w:r>
        <w:rPr>
          <w:sz w:val="20"/>
        </w:rPr>
        <w:t xml:space="preserve"> </w:t>
      </w:r>
      <w:r>
        <w:rPr>
          <w:w w:val="80"/>
          <w:sz w:val="20"/>
        </w:rPr>
        <w:t>harvest</w:t>
      </w:r>
      <w:r>
        <w:rPr>
          <w:sz w:val="20"/>
        </w:rPr>
        <w:t xml:space="preserve"> </w:t>
      </w:r>
      <w:r>
        <w:rPr>
          <w:w w:val="80"/>
          <w:sz w:val="20"/>
        </w:rPr>
        <w:t>depend</w:t>
      </w:r>
      <w:r>
        <w:rPr>
          <w:sz w:val="20"/>
        </w:rPr>
        <w:t xml:space="preserve"> </w:t>
      </w:r>
      <w:r>
        <w:rPr>
          <w:w w:val="80"/>
          <w:sz w:val="20"/>
        </w:rPr>
        <w:t>on</w:t>
      </w:r>
      <w:r>
        <w:rPr>
          <w:spacing w:val="11"/>
          <w:sz w:val="20"/>
        </w:rPr>
        <w:t xml:space="preserve"> </w:t>
      </w:r>
      <w:r>
        <w:rPr>
          <w:w w:val="80"/>
          <w:sz w:val="20"/>
        </w:rPr>
        <w:t>seasonal</w:t>
      </w:r>
      <w:r>
        <w:rPr>
          <w:sz w:val="20"/>
        </w:rPr>
        <w:t xml:space="preserve"> </w:t>
      </w:r>
      <w:r>
        <w:rPr>
          <w:w w:val="80"/>
          <w:sz w:val="20"/>
        </w:rPr>
        <w:t>changes,</w:t>
      </w:r>
      <w:r>
        <w:rPr>
          <w:sz w:val="20"/>
        </w:rPr>
        <w:t xml:space="preserve"> </w:t>
      </w:r>
      <w:r>
        <w:rPr>
          <w:w w:val="80"/>
          <w:sz w:val="20"/>
        </w:rPr>
        <w:t>meaning</w:t>
      </w:r>
      <w:r>
        <w:rPr>
          <w:sz w:val="20"/>
        </w:rPr>
        <w:t xml:space="preserve"> </w:t>
      </w:r>
      <w:r>
        <w:rPr>
          <w:w w:val="80"/>
          <w:sz w:val="20"/>
        </w:rPr>
        <w:t>that</w:t>
      </w:r>
      <w:r>
        <w:rPr>
          <w:sz w:val="20"/>
        </w:rPr>
        <w:t xml:space="preserve"> </w:t>
      </w:r>
      <w:r>
        <w:rPr>
          <w:w w:val="80"/>
          <w:sz w:val="20"/>
        </w:rPr>
        <w:t>the</w:t>
      </w:r>
      <w:r>
        <w:rPr>
          <w:sz w:val="20"/>
        </w:rPr>
        <w:t xml:space="preserve"> </w:t>
      </w:r>
      <w:r>
        <w:rPr>
          <w:w w:val="80"/>
          <w:sz w:val="20"/>
        </w:rPr>
        <w:t>income</w:t>
      </w:r>
      <w:r>
        <w:rPr>
          <w:sz w:val="20"/>
        </w:rPr>
        <w:t xml:space="preserve"> </w:t>
      </w:r>
      <w:r>
        <w:rPr>
          <w:w w:val="80"/>
          <w:sz w:val="20"/>
        </w:rPr>
        <w:t>of</w:t>
      </w:r>
      <w:r>
        <w:rPr>
          <w:sz w:val="20"/>
        </w:rPr>
        <w:t xml:space="preserve"> </w:t>
      </w:r>
      <w:r>
        <w:rPr>
          <w:w w:val="80"/>
          <w:sz w:val="20"/>
        </w:rPr>
        <w:t>farmers</w:t>
      </w:r>
      <w:r>
        <w:rPr>
          <w:sz w:val="20"/>
        </w:rPr>
        <w:t xml:space="preserve"> </w:t>
      </w:r>
      <w:r>
        <w:rPr>
          <w:w w:val="80"/>
          <w:sz w:val="20"/>
        </w:rPr>
        <w:t>is</w:t>
      </w:r>
      <w:r>
        <w:rPr>
          <w:sz w:val="20"/>
        </w:rPr>
        <w:t xml:space="preserve"> </w:t>
      </w:r>
      <w:r>
        <w:rPr>
          <w:w w:val="80"/>
          <w:sz w:val="20"/>
        </w:rPr>
        <w:t>unstable,</w:t>
      </w:r>
      <w:r>
        <w:rPr>
          <w:sz w:val="20"/>
        </w:rPr>
        <w:t xml:space="preserve"> </w:t>
      </w:r>
      <w:r>
        <w:rPr>
          <w:w w:val="80"/>
          <w:sz w:val="20"/>
        </w:rPr>
        <w:t>therefore</w:t>
      </w:r>
      <w:r>
        <w:rPr>
          <w:spacing w:val="80"/>
          <w:sz w:val="20"/>
        </w:rPr>
        <w:t xml:space="preserve"> </w:t>
      </w:r>
      <w:r>
        <w:rPr>
          <w:w w:val="80"/>
          <w:sz w:val="20"/>
        </w:rPr>
        <w:t>it</w:t>
      </w:r>
      <w:r>
        <w:rPr>
          <w:sz w:val="20"/>
        </w:rPr>
        <w:t xml:space="preserve"> </w:t>
      </w:r>
      <w:r>
        <w:rPr>
          <w:w w:val="80"/>
          <w:sz w:val="20"/>
        </w:rPr>
        <w:t>has</w:t>
      </w:r>
      <w:r>
        <w:rPr>
          <w:sz w:val="20"/>
        </w:rPr>
        <w:t xml:space="preserve"> </w:t>
      </w:r>
      <w:r>
        <w:rPr>
          <w:w w:val="80"/>
          <w:sz w:val="20"/>
        </w:rPr>
        <w:t>forced</w:t>
      </w:r>
      <w:r>
        <w:rPr>
          <w:sz w:val="20"/>
        </w:rPr>
        <w:t xml:space="preserve"> </w:t>
      </w:r>
      <w:r>
        <w:rPr>
          <w:w w:val="80"/>
          <w:sz w:val="20"/>
        </w:rPr>
        <w:t>many</w:t>
      </w:r>
      <w:r>
        <w:rPr>
          <w:sz w:val="20"/>
        </w:rPr>
        <w:t xml:space="preserve"> </w:t>
      </w:r>
      <w:r>
        <w:rPr>
          <w:w w:val="80"/>
          <w:sz w:val="20"/>
        </w:rPr>
        <w:t>to</w:t>
      </w:r>
      <w:r>
        <w:rPr>
          <w:sz w:val="20"/>
        </w:rPr>
        <w:t xml:space="preserve"> </w:t>
      </w:r>
      <w:r>
        <w:rPr>
          <w:w w:val="80"/>
          <w:sz w:val="20"/>
        </w:rPr>
        <w:t>abandon</w:t>
      </w:r>
      <w:r>
        <w:rPr>
          <w:sz w:val="20"/>
        </w:rPr>
        <w:t xml:space="preserve"> </w:t>
      </w:r>
      <w:r>
        <w:rPr>
          <w:w w:val="80"/>
          <w:sz w:val="20"/>
        </w:rPr>
        <w:t>farming</w:t>
      </w:r>
      <w:r>
        <w:rPr>
          <w:sz w:val="20"/>
        </w:rPr>
        <w:t xml:space="preserve"> </w:t>
      </w:r>
      <w:r>
        <w:rPr>
          <w:w w:val="80"/>
          <w:sz w:val="20"/>
        </w:rPr>
        <w:t>to</w:t>
      </w:r>
      <w:r>
        <w:rPr>
          <w:sz w:val="20"/>
        </w:rPr>
        <w:t xml:space="preserve"> </w:t>
      </w:r>
      <w:r>
        <w:rPr>
          <w:w w:val="80"/>
          <w:sz w:val="20"/>
        </w:rPr>
        <w:t>move</w:t>
      </w:r>
      <w:r>
        <w:rPr>
          <w:sz w:val="20"/>
        </w:rPr>
        <w:t xml:space="preserve"> </w:t>
      </w:r>
      <w:r>
        <w:rPr>
          <w:w w:val="80"/>
          <w:sz w:val="20"/>
        </w:rPr>
        <w:t>urban</w:t>
      </w:r>
      <w:r>
        <w:rPr>
          <w:sz w:val="20"/>
        </w:rPr>
        <w:t xml:space="preserve"> </w:t>
      </w:r>
      <w:r>
        <w:rPr>
          <w:w w:val="80"/>
          <w:sz w:val="20"/>
        </w:rPr>
        <w:t>areas</w:t>
      </w:r>
      <w:r>
        <w:rPr>
          <w:sz w:val="20"/>
        </w:rPr>
        <w:t xml:space="preserve"> </w:t>
      </w:r>
      <w:r>
        <w:rPr>
          <w:w w:val="80"/>
          <w:sz w:val="20"/>
        </w:rPr>
        <w:t>where</w:t>
      </w:r>
      <w:r>
        <w:rPr>
          <w:sz w:val="20"/>
        </w:rPr>
        <w:t xml:space="preserve"> </w:t>
      </w:r>
      <w:r>
        <w:rPr>
          <w:w w:val="80"/>
          <w:sz w:val="20"/>
        </w:rPr>
        <w:t>they</w:t>
      </w:r>
      <w:r>
        <w:rPr>
          <w:sz w:val="20"/>
        </w:rPr>
        <w:t xml:space="preserve"> </w:t>
      </w:r>
      <w:r>
        <w:rPr>
          <w:w w:val="80"/>
          <w:sz w:val="20"/>
        </w:rPr>
        <w:t>could</w:t>
      </w:r>
      <w:r>
        <w:rPr>
          <w:sz w:val="20"/>
        </w:rPr>
        <w:t xml:space="preserve"> </w:t>
      </w:r>
      <w:r>
        <w:rPr>
          <w:w w:val="80"/>
          <w:sz w:val="20"/>
        </w:rPr>
        <w:t>get</w:t>
      </w:r>
      <w:r>
        <w:rPr>
          <w:sz w:val="20"/>
        </w:rPr>
        <w:t xml:space="preserve"> </w:t>
      </w:r>
      <w:r>
        <w:rPr>
          <w:w w:val="80"/>
          <w:sz w:val="20"/>
        </w:rPr>
        <w:t>work</w:t>
      </w:r>
      <w:r>
        <w:rPr>
          <w:sz w:val="20"/>
        </w:rPr>
        <w:t xml:space="preserve"> </w:t>
      </w:r>
      <w:r>
        <w:rPr>
          <w:w w:val="80"/>
          <w:sz w:val="20"/>
        </w:rPr>
        <w:t>of</w:t>
      </w:r>
      <w:r>
        <w:rPr>
          <w:sz w:val="20"/>
        </w:rPr>
        <w:t xml:space="preserve"> </w:t>
      </w:r>
      <w:r>
        <w:rPr>
          <w:w w:val="80"/>
          <w:sz w:val="20"/>
        </w:rPr>
        <w:t>stable</w:t>
      </w:r>
      <w:r>
        <w:rPr>
          <w:sz w:val="20"/>
        </w:rPr>
        <w:t xml:space="preserve"> </w:t>
      </w:r>
      <w:r>
        <w:rPr>
          <w:w w:val="80"/>
          <w:sz w:val="20"/>
        </w:rPr>
        <w:t>income</w:t>
      </w:r>
      <w:r>
        <w:rPr>
          <w:sz w:val="20"/>
        </w:rPr>
        <w:t xml:space="preserve"> </w:t>
      </w:r>
      <w:r>
        <w:rPr>
          <w:w w:val="80"/>
          <w:sz w:val="20"/>
        </w:rPr>
        <w:t>in</w:t>
      </w:r>
      <w:r>
        <w:rPr>
          <w:sz w:val="20"/>
        </w:rPr>
        <w:t xml:space="preserve"> </w:t>
      </w:r>
      <w:r>
        <w:rPr>
          <w:w w:val="80"/>
          <w:sz w:val="20"/>
        </w:rPr>
        <w:t>offices</w:t>
      </w:r>
      <w:r>
        <w:rPr>
          <w:sz w:val="20"/>
        </w:rPr>
        <w:t xml:space="preserve"> </w:t>
      </w:r>
      <w:r>
        <w:rPr>
          <w:w w:val="80"/>
          <w:sz w:val="20"/>
        </w:rPr>
        <w:t>and</w:t>
      </w:r>
      <w:r>
        <w:rPr>
          <w:sz w:val="20"/>
        </w:rPr>
        <w:t xml:space="preserve"> </w:t>
      </w:r>
      <w:r>
        <w:rPr>
          <w:w w:val="80"/>
          <w:sz w:val="20"/>
        </w:rPr>
        <w:t>commercial</w:t>
      </w:r>
      <w:r>
        <w:rPr>
          <w:sz w:val="20"/>
        </w:rPr>
        <w:t xml:space="preserve"> </w:t>
      </w:r>
      <w:r>
        <w:rPr>
          <w:w w:val="80"/>
          <w:sz w:val="20"/>
        </w:rPr>
        <w:t>businesses.</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51"/>
        </w:numPr>
        <w:tabs>
          <w:tab w:val="left" w:pos="1368"/>
        </w:tabs>
        <w:spacing w:before="5" w:line="242" w:lineRule="auto"/>
        <w:ind w:right="619" w:firstLine="360"/>
        <w:jc w:val="both"/>
        <w:rPr>
          <w:sz w:val="20"/>
        </w:rPr>
      </w:pPr>
      <w:r>
        <w:rPr>
          <w:rFonts w:ascii="Arial"/>
          <w:b/>
          <w:w w:val="80"/>
          <w:sz w:val="20"/>
        </w:rPr>
        <w:lastRenderedPageBreak/>
        <w:t xml:space="preserve">Shortage of land; </w:t>
      </w:r>
      <w:proofErr w:type="gramStart"/>
      <w:r>
        <w:rPr>
          <w:w w:val="80"/>
          <w:sz w:val="20"/>
        </w:rPr>
        <w:t>In</w:t>
      </w:r>
      <w:proofErr w:type="gramEnd"/>
      <w:r>
        <w:rPr>
          <w:w w:val="80"/>
          <w:sz w:val="20"/>
        </w:rPr>
        <w:t xml:space="preserve"> densely populated districts, there is shortage</w:t>
      </w:r>
      <w:r>
        <w:rPr>
          <w:sz w:val="20"/>
        </w:rPr>
        <w:t xml:space="preserve"> </w:t>
      </w:r>
      <w:r>
        <w:rPr>
          <w:w w:val="80"/>
          <w:sz w:val="20"/>
        </w:rPr>
        <w:t>of</w:t>
      </w:r>
      <w:r>
        <w:rPr>
          <w:sz w:val="20"/>
        </w:rPr>
        <w:t xml:space="preserve"> </w:t>
      </w:r>
      <w:r>
        <w:rPr>
          <w:w w:val="80"/>
          <w:sz w:val="20"/>
        </w:rPr>
        <w:t>land</w:t>
      </w:r>
      <w:r>
        <w:rPr>
          <w:sz w:val="20"/>
        </w:rPr>
        <w:t xml:space="preserve"> </w:t>
      </w:r>
      <w:r>
        <w:rPr>
          <w:w w:val="80"/>
          <w:sz w:val="20"/>
        </w:rPr>
        <w:t>for</w:t>
      </w:r>
      <w:r>
        <w:rPr>
          <w:sz w:val="20"/>
        </w:rPr>
        <w:t xml:space="preserve"> </w:t>
      </w:r>
      <w:r>
        <w:rPr>
          <w:w w:val="80"/>
          <w:sz w:val="20"/>
        </w:rPr>
        <w:t>agricultural practices.</w:t>
      </w:r>
      <w:r>
        <w:rPr>
          <w:sz w:val="20"/>
        </w:rPr>
        <w:t xml:space="preserve"> </w:t>
      </w:r>
      <w:r>
        <w:rPr>
          <w:w w:val="80"/>
          <w:sz w:val="20"/>
        </w:rPr>
        <w:t>The</w:t>
      </w:r>
      <w:r>
        <w:rPr>
          <w:sz w:val="20"/>
        </w:rPr>
        <w:t xml:space="preserve"> </w:t>
      </w:r>
      <w:r>
        <w:rPr>
          <w:w w:val="80"/>
          <w:sz w:val="20"/>
        </w:rPr>
        <w:t>landless</w:t>
      </w:r>
      <w:r>
        <w:rPr>
          <w:sz w:val="20"/>
        </w:rPr>
        <w:t xml:space="preserve"> </w:t>
      </w:r>
      <w:r>
        <w:rPr>
          <w:w w:val="80"/>
          <w:sz w:val="20"/>
        </w:rPr>
        <w:t>people</w:t>
      </w:r>
      <w:r>
        <w:rPr>
          <w:sz w:val="20"/>
        </w:rPr>
        <w:t xml:space="preserve"> </w:t>
      </w:r>
      <w:r>
        <w:rPr>
          <w:w w:val="80"/>
          <w:sz w:val="20"/>
        </w:rPr>
        <w:t>in</w:t>
      </w:r>
      <w:r>
        <w:rPr>
          <w:sz w:val="20"/>
        </w:rPr>
        <w:t xml:space="preserve"> </w:t>
      </w:r>
      <w:r>
        <w:rPr>
          <w:w w:val="80"/>
          <w:sz w:val="20"/>
        </w:rPr>
        <w:t>Mbale, Manafwa, Kabale and Kisoro are</w:t>
      </w:r>
      <w:r>
        <w:rPr>
          <w:spacing w:val="-2"/>
          <w:sz w:val="20"/>
        </w:rPr>
        <w:t xml:space="preserve"> </w:t>
      </w:r>
      <w:r>
        <w:rPr>
          <w:w w:val="80"/>
          <w:sz w:val="20"/>
        </w:rPr>
        <w:t>forced</w:t>
      </w:r>
      <w:r>
        <w:rPr>
          <w:spacing w:val="-1"/>
          <w:sz w:val="20"/>
        </w:rPr>
        <w:t xml:space="preserve"> </w:t>
      </w:r>
      <w:r>
        <w:rPr>
          <w:w w:val="80"/>
          <w:sz w:val="20"/>
        </w:rPr>
        <w:t>to</w:t>
      </w:r>
      <w:r>
        <w:rPr>
          <w:spacing w:val="-2"/>
          <w:sz w:val="20"/>
        </w:rPr>
        <w:t xml:space="preserve"> </w:t>
      </w:r>
      <w:r>
        <w:rPr>
          <w:w w:val="80"/>
          <w:sz w:val="20"/>
        </w:rPr>
        <w:t>seek</w:t>
      </w:r>
      <w:r>
        <w:rPr>
          <w:sz w:val="20"/>
        </w:rPr>
        <w:t xml:space="preserve"> </w:t>
      </w:r>
      <w:r>
        <w:rPr>
          <w:w w:val="80"/>
          <w:sz w:val="20"/>
        </w:rPr>
        <w:t>other</w:t>
      </w:r>
      <w:r>
        <w:rPr>
          <w:sz w:val="20"/>
        </w:rPr>
        <w:t xml:space="preserve"> </w:t>
      </w:r>
      <w:r>
        <w:rPr>
          <w:w w:val="80"/>
          <w:sz w:val="20"/>
        </w:rPr>
        <w:t>forms of employment</w:t>
      </w:r>
      <w:r>
        <w:rPr>
          <w:spacing w:val="-1"/>
          <w:w w:val="80"/>
          <w:sz w:val="20"/>
        </w:rPr>
        <w:t xml:space="preserve"> </w:t>
      </w:r>
      <w:r>
        <w:rPr>
          <w:w w:val="80"/>
          <w:sz w:val="20"/>
        </w:rPr>
        <w:t>by</w:t>
      </w:r>
      <w:r>
        <w:rPr>
          <w:spacing w:val="-2"/>
          <w:w w:val="80"/>
          <w:sz w:val="20"/>
        </w:rPr>
        <w:t xml:space="preserve"> </w:t>
      </w:r>
      <w:r>
        <w:rPr>
          <w:w w:val="80"/>
          <w:sz w:val="20"/>
        </w:rPr>
        <w:t>migrating to urban towns like Kampala, Jinja and</w:t>
      </w:r>
      <w:r>
        <w:rPr>
          <w:spacing w:val="-1"/>
          <w:w w:val="80"/>
          <w:sz w:val="20"/>
        </w:rPr>
        <w:t xml:space="preserve"> </w:t>
      </w:r>
      <w:r>
        <w:rPr>
          <w:w w:val="80"/>
          <w:sz w:val="20"/>
        </w:rPr>
        <w:t>Mbarara. For instance most</w:t>
      </w:r>
      <w:r>
        <w:rPr>
          <w:spacing w:val="-1"/>
          <w:w w:val="80"/>
          <w:sz w:val="20"/>
        </w:rPr>
        <w:t xml:space="preserve"> </w:t>
      </w:r>
      <w:r>
        <w:rPr>
          <w:w w:val="80"/>
          <w:sz w:val="20"/>
        </w:rPr>
        <w:t>of the cargo or luggage lifters and people employed in the informal</w:t>
      </w:r>
      <w:r>
        <w:rPr>
          <w:sz w:val="20"/>
        </w:rPr>
        <w:t xml:space="preserve"> </w:t>
      </w:r>
      <w:r>
        <w:rPr>
          <w:w w:val="80"/>
          <w:sz w:val="20"/>
        </w:rPr>
        <w:t xml:space="preserve">sector are migrants from rural areas of Tororo, Kisoro, Iganga, Bundibugyo, Mbale and </w:t>
      </w:r>
      <w:r>
        <w:rPr>
          <w:spacing w:val="-2"/>
          <w:w w:val="90"/>
          <w:sz w:val="20"/>
        </w:rPr>
        <w:t>others.</w:t>
      </w:r>
    </w:p>
    <w:p w:rsidR="00E5575B" w:rsidRDefault="00D512E5">
      <w:pPr>
        <w:pStyle w:val="ListParagraph"/>
        <w:numPr>
          <w:ilvl w:val="0"/>
          <w:numId w:val="51"/>
        </w:numPr>
        <w:tabs>
          <w:tab w:val="left" w:pos="1368"/>
        </w:tabs>
        <w:spacing w:line="242" w:lineRule="auto"/>
        <w:ind w:right="623" w:firstLine="360"/>
        <w:jc w:val="both"/>
        <w:rPr>
          <w:sz w:val="20"/>
        </w:rPr>
      </w:pPr>
      <w:r>
        <w:rPr>
          <w:rFonts w:ascii="Arial"/>
          <w:b/>
          <w:w w:val="80"/>
          <w:sz w:val="20"/>
        </w:rPr>
        <w:t xml:space="preserve">Natural hazards; </w:t>
      </w:r>
      <w:r>
        <w:rPr>
          <w:w w:val="80"/>
          <w:sz w:val="20"/>
        </w:rPr>
        <w:t>Natural factors such as drought, pests and diseases, floods and landslides which are harmful to</w:t>
      </w:r>
      <w:r>
        <w:rPr>
          <w:spacing w:val="40"/>
          <w:sz w:val="20"/>
        </w:rPr>
        <w:t xml:space="preserve"> </w:t>
      </w:r>
      <w:r>
        <w:rPr>
          <w:w w:val="80"/>
          <w:sz w:val="20"/>
        </w:rPr>
        <w:t xml:space="preserve">man, crop cultivation, </w:t>
      </w:r>
      <w:r>
        <w:rPr>
          <w:w w:val="85"/>
          <w:sz w:val="20"/>
        </w:rPr>
        <w:t>livestock</w:t>
      </w:r>
      <w:r>
        <w:rPr>
          <w:spacing w:val="-6"/>
          <w:w w:val="85"/>
          <w:sz w:val="20"/>
        </w:rPr>
        <w:t xml:space="preserve"> </w:t>
      </w:r>
      <w:r>
        <w:rPr>
          <w:w w:val="85"/>
          <w:sz w:val="20"/>
        </w:rPr>
        <w:t>and</w:t>
      </w:r>
      <w:r>
        <w:rPr>
          <w:spacing w:val="-2"/>
          <w:w w:val="85"/>
          <w:sz w:val="20"/>
        </w:rPr>
        <w:t xml:space="preserve"> </w:t>
      </w:r>
      <w:r>
        <w:rPr>
          <w:w w:val="85"/>
          <w:sz w:val="20"/>
        </w:rPr>
        <w:t>property</w:t>
      </w:r>
      <w:r>
        <w:rPr>
          <w:spacing w:val="-5"/>
          <w:w w:val="85"/>
          <w:sz w:val="20"/>
        </w:rPr>
        <w:t xml:space="preserve"> </w:t>
      </w:r>
      <w:r>
        <w:rPr>
          <w:w w:val="85"/>
          <w:sz w:val="20"/>
        </w:rPr>
        <w:t>e.g.</w:t>
      </w:r>
      <w:r>
        <w:rPr>
          <w:spacing w:val="-4"/>
          <w:w w:val="85"/>
          <w:sz w:val="20"/>
        </w:rPr>
        <w:t xml:space="preserve"> </w:t>
      </w:r>
      <w:r>
        <w:rPr>
          <w:w w:val="85"/>
          <w:sz w:val="20"/>
        </w:rPr>
        <w:t>tsetse</w:t>
      </w:r>
      <w:r>
        <w:rPr>
          <w:spacing w:val="-4"/>
          <w:w w:val="85"/>
          <w:sz w:val="20"/>
        </w:rPr>
        <w:t xml:space="preserve"> </w:t>
      </w:r>
      <w:r>
        <w:rPr>
          <w:w w:val="85"/>
          <w:sz w:val="20"/>
        </w:rPr>
        <w:t>flies</w:t>
      </w:r>
      <w:r>
        <w:rPr>
          <w:spacing w:val="-2"/>
          <w:w w:val="85"/>
          <w:sz w:val="20"/>
        </w:rPr>
        <w:t xml:space="preserve"> </w:t>
      </w:r>
      <w:r>
        <w:rPr>
          <w:w w:val="85"/>
          <w:sz w:val="20"/>
        </w:rPr>
        <w:t>in</w:t>
      </w:r>
      <w:r>
        <w:rPr>
          <w:spacing w:val="-4"/>
          <w:w w:val="85"/>
          <w:sz w:val="20"/>
        </w:rPr>
        <w:t xml:space="preserve"> </w:t>
      </w:r>
      <w:r>
        <w:rPr>
          <w:w w:val="85"/>
          <w:sz w:val="20"/>
        </w:rPr>
        <w:t>Hoima</w:t>
      </w:r>
      <w:r>
        <w:rPr>
          <w:spacing w:val="-2"/>
          <w:w w:val="85"/>
          <w:sz w:val="20"/>
        </w:rPr>
        <w:t xml:space="preserve"> </w:t>
      </w:r>
      <w:r>
        <w:rPr>
          <w:w w:val="85"/>
          <w:sz w:val="20"/>
        </w:rPr>
        <w:t>and</w:t>
      </w:r>
      <w:r>
        <w:rPr>
          <w:spacing w:val="-4"/>
          <w:w w:val="85"/>
          <w:sz w:val="20"/>
        </w:rPr>
        <w:t xml:space="preserve"> </w:t>
      </w:r>
      <w:r>
        <w:rPr>
          <w:w w:val="85"/>
          <w:sz w:val="20"/>
        </w:rPr>
        <w:t>Mayuge</w:t>
      </w:r>
      <w:r>
        <w:rPr>
          <w:spacing w:val="-4"/>
          <w:w w:val="85"/>
          <w:sz w:val="20"/>
        </w:rPr>
        <w:t xml:space="preserve"> </w:t>
      </w:r>
      <w:r>
        <w:rPr>
          <w:w w:val="85"/>
          <w:sz w:val="20"/>
        </w:rPr>
        <w:t>have</w:t>
      </w:r>
      <w:r>
        <w:rPr>
          <w:spacing w:val="-2"/>
          <w:w w:val="85"/>
          <w:sz w:val="20"/>
        </w:rPr>
        <w:t xml:space="preserve"> </w:t>
      </w:r>
      <w:r>
        <w:rPr>
          <w:w w:val="85"/>
          <w:sz w:val="20"/>
        </w:rPr>
        <w:t>forced</w:t>
      </w:r>
      <w:r>
        <w:rPr>
          <w:spacing w:val="-4"/>
          <w:w w:val="85"/>
          <w:sz w:val="20"/>
        </w:rPr>
        <w:t xml:space="preserve"> </w:t>
      </w:r>
      <w:r>
        <w:rPr>
          <w:w w:val="85"/>
          <w:sz w:val="20"/>
        </w:rPr>
        <w:t>people</w:t>
      </w:r>
      <w:r>
        <w:rPr>
          <w:spacing w:val="-4"/>
          <w:w w:val="85"/>
          <w:sz w:val="20"/>
        </w:rPr>
        <w:t xml:space="preserve"> </w:t>
      </w:r>
      <w:r>
        <w:rPr>
          <w:w w:val="85"/>
          <w:sz w:val="20"/>
        </w:rPr>
        <w:t>to</w:t>
      </w:r>
      <w:r>
        <w:rPr>
          <w:spacing w:val="-4"/>
          <w:w w:val="85"/>
          <w:sz w:val="20"/>
        </w:rPr>
        <w:t xml:space="preserve"> </w:t>
      </w:r>
      <w:r>
        <w:rPr>
          <w:w w:val="85"/>
          <w:sz w:val="20"/>
        </w:rPr>
        <w:t>abandon</w:t>
      </w:r>
      <w:r>
        <w:rPr>
          <w:spacing w:val="-2"/>
          <w:w w:val="85"/>
          <w:sz w:val="20"/>
        </w:rPr>
        <w:t xml:space="preserve"> </w:t>
      </w:r>
      <w:r>
        <w:rPr>
          <w:w w:val="85"/>
          <w:sz w:val="20"/>
        </w:rPr>
        <w:t>such</w:t>
      </w:r>
      <w:r>
        <w:rPr>
          <w:spacing w:val="-2"/>
          <w:w w:val="85"/>
          <w:sz w:val="20"/>
        </w:rPr>
        <w:t xml:space="preserve"> </w:t>
      </w:r>
      <w:r>
        <w:rPr>
          <w:w w:val="85"/>
          <w:sz w:val="20"/>
        </w:rPr>
        <w:t>areas</w:t>
      </w:r>
      <w:r>
        <w:rPr>
          <w:spacing w:val="-2"/>
          <w:w w:val="85"/>
          <w:sz w:val="20"/>
        </w:rPr>
        <w:t xml:space="preserve"> </w:t>
      </w:r>
      <w:r>
        <w:rPr>
          <w:w w:val="85"/>
          <w:sz w:val="20"/>
        </w:rPr>
        <w:t>and</w:t>
      </w:r>
      <w:r>
        <w:rPr>
          <w:spacing w:val="-4"/>
          <w:w w:val="85"/>
          <w:sz w:val="20"/>
        </w:rPr>
        <w:t xml:space="preserve"> </w:t>
      </w:r>
      <w:r>
        <w:rPr>
          <w:w w:val="85"/>
          <w:sz w:val="20"/>
        </w:rPr>
        <w:t>farming</w:t>
      </w:r>
      <w:r>
        <w:rPr>
          <w:spacing w:val="-4"/>
          <w:w w:val="85"/>
          <w:sz w:val="20"/>
        </w:rPr>
        <w:t xml:space="preserve"> </w:t>
      </w:r>
      <w:r>
        <w:rPr>
          <w:w w:val="85"/>
          <w:sz w:val="20"/>
        </w:rPr>
        <w:t>to</w:t>
      </w:r>
      <w:r>
        <w:rPr>
          <w:spacing w:val="-4"/>
          <w:w w:val="85"/>
          <w:sz w:val="20"/>
        </w:rPr>
        <w:t xml:space="preserve"> </w:t>
      </w:r>
      <w:r>
        <w:rPr>
          <w:w w:val="85"/>
          <w:sz w:val="20"/>
        </w:rPr>
        <w:t>urban</w:t>
      </w:r>
      <w:r>
        <w:rPr>
          <w:spacing w:val="-1"/>
          <w:sz w:val="20"/>
        </w:rPr>
        <w:t xml:space="preserve"> </w:t>
      </w:r>
      <w:r>
        <w:rPr>
          <w:w w:val="85"/>
          <w:sz w:val="20"/>
        </w:rPr>
        <w:t>centers</w:t>
      </w:r>
      <w:r>
        <w:rPr>
          <w:spacing w:val="-6"/>
          <w:w w:val="85"/>
          <w:sz w:val="20"/>
        </w:rPr>
        <w:t xml:space="preserve"> </w:t>
      </w:r>
      <w:r>
        <w:rPr>
          <w:w w:val="85"/>
          <w:sz w:val="20"/>
        </w:rPr>
        <w:t>like</w:t>
      </w:r>
      <w:r>
        <w:rPr>
          <w:spacing w:val="-5"/>
          <w:w w:val="85"/>
          <w:sz w:val="20"/>
        </w:rPr>
        <w:t xml:space="preserve"> </w:t>
      </w:r>
      <w:r>
        <w:rPr>
          <w:w w:val="85"/>
          <w:sz w:val="20"/>
        </w:rPr>
        <w:t xml:space="preserve">Hoima </w:t>
      </w:r>
      <w:r>
        <w:rPr>
          <w:w w:val="80"/>
          <w:sz w:val="20"/>
        </w:rPr>
        <w:t xml:space="preserve">and Mayuge towns for other forms of employment in informal sectors and even of recent in March 2010, landslides are forcing the survivors in Bududa </w:t>
      </w:r>
      <w:r>
        <w:rPr>
          <w:w w:val="85"/>
          <w:sz w:val="20"/>
        </w:rPr>
        <w:t>district</w:t>
      </w:r>
      <w:r>
        <w:rPr>
          <w:spacing w:val="-5"/>
          <w:w w:val="85"/>
          <w:sz w:val="20"/>
        </w:rPr>
        <w:t xml:space="preserve"> </w:t>
      </w:r>
      <w:r>
        <w:rPr>
          <w:w w:val="85"/>
          <w:sz w:val="20"/>
        </w:rPr>
        <w:t>to</w:t>
      </w:r>
      <w:r>
        <w:rPr>
          <w:spacing w:val="-5"/>
          <w:w w:val="85"/>
          <w:sz w:val="20"/>
        </w:rPr>
        <w:t xml:space="preserve"> </w:t>
      </w:r>
      <w:r>
        <w:rPr>
          <w:w w:val="85"/>
          <w:sz w:val="20"/>
        </w:rPr>
        <w:t>move</w:t>
      </w:r>
      <w:r>
        <w:rPr>
          <w:spacing w:val="-5"/>
          <w:w w:val="85"/>
          <w:sz w:val="20"/>
        </w:rPr>
        <w:t xml:space="preserve"> </w:t>
      </w:r>
      <w:r>
        <w:rPr>
          <w:w w:val="85"/>
          <w:sz w:val="20"/>
        </w:rPr>
        <w:t>to</w:t>
      </w:r>
      <w:r>
        <w:rPr>
          <w:spacing w:val="-5"/>
          <w:w w:val="85"/>
          <w:sz w:val="20"/>
        </w:rPr>
        <w:t xml:space="preserve"> </w:t>
      </w:r>
      <w:r>
        <w:rPr>
          <w:w w:val="85"/>
          <w:sz w:val="20"/>
        </w:rPr>
        <w:t>Mbale,</w:t>
      </w:r>
      <w:r>
        <w:rPr>
          <w:spacing w:val="-5"/>
          <w:w w:val="85"/>
          <w:sz w:val="20"/>
        </w:rPr>
        <w:t xml:space="preserve"> </w:t>
      </w:r>
      <w:r>
        <w:rPr>
          <w:w w:val="85"/>
          <w:sz w:val="20"/>
        </w:rPr>
        <w:t>Tororo</w:t>
      </w:r>
      <w:r>
        <w:rPr>
          <w:spacing w:val="-5"/>
          <w:w w:val="85"/>
          <w:sz w:val="20"/>
        </w:rPr>
        <w:t xml:space="preserve"> </w:t>
      </w:r>
      <w:r>
        <w:rPr>
          <w:w w:val="85"/>
          <w:sz w:val="20"/>
        </w:rPr>
        <w:t>and</w:t>
      </w:r>
      <w:r>
        <w:rPr>
          <w:spacing w:val="-5"/>
          <w:w w:val="85"/>
          <w:sz w:val="20"/>
        </w:rPr>
        <w:t xml:space="preserve"> </w:t>
      </w:r>
      <w:r>
        <w:rPr>
          <w:w w:val="85"/>
          <w:sz w:val="20"/>
        </w:rPr>
        <w:t>Manafwa</w:t>
      </w:r>
      <w:r>
        <w:rPr>
          <w:spacing w:val="-5"/>
          <w:w w:val="85"/>
          <w:sz w:val="20"/>
        </w:rPr>
        <w:t xml:space="preserve"> </w:t>
      </w:r>
      <w:r>
        <w:rPr>
          <w:w w:val="85"/>
          <w:sz w:val="20"/>
        </w:rPr>
        <w:t>towns.</w:t>
      </w:r>
    </w:p>
    <w:p w:rsidR="00E5575B" w:rsidRDefault="00E5575B">
      <w:pPr>
        <w:pStyle w:val="BodyText"/>
        <w:spacing w:before="2"/>
        <w:ind w:left="0"/>
      </w:pPr>
    </w:p>
    <w:p w:rsidR="00E5575B" w:rsidRDefault="00D512E5">
      <w:pPr>
        <w:pStyle w:val="Heading1"/>
        <w:ind w:left="1091"/>
      </w:pPr>
      <w:r>
        <w:rPr>
          <w:w w:val="80"/>
        </w:rPr>
        <w:t>EFFECTS</w:t>
      </w:r>
      <w:r>
        <w:rPr>
          <w:spacing w:val="-7"/>
        </w:rPr>
        <w:t xml:space="preserve"> </w:t>
      </w:r>
      <w:r>
        <w:rPr>
          <w:w w:val="80"/>
        </w:rPr>
        <w:t>OF</w:t>
      </w:r>
      <w:r>
        <w:rPr>
          <w:spacing w:val="-2"/>
        </w:rPr>
        <w:t xml:space="preserve"> </w:t>
      </w:r>
      <w:r>
        <w:rPr>
          <w:w w:val="80"/>
        </w:rPr>
        <w:t>RURAL</w:t>
      </w:r>
      <w:r>
        <w:rPr>
          <w:spacing w:val="-2"/>
        </w:rPr>
        <w:t xml:space="preserve"> </w:t>
      </w:r>
      <w:r>
        <w:rPr>
          <w:w w:val="80"/>
        </w:rPr>
        <w:t>-</w:t>
      </w:r>
      <w:r>
        <w:rPr>
          <w:spacing w:val="-5"/>
        </w:rPr>
        <w:t xml:space="preserve"> </w:t>
      </w:r>
      <w:r>
        <w:rPr>
          <w:w w:val="80"/>
        </w:rPr>
        <w:t>URBAN</w:t>
      </w:r>
      <w:r>
        <w:rPr>
          <w:spacing w:val="-3"/>
        </w:rPr>
        <w:t xml:space="preserve"> </w:t>
      </w:r>
      <w:r>
        <w:rPr>
          <w:w w:val="80"/>
        </w:rPr>
        <w:t>MIGRATION</w:t>
      </w:r>
      <w:r>
        <w:rPr>
          <w:spacing w:val="-6"/>
        </w:rPr>
        <w:t xml:space="preserve"> </w:t>
      </w:r>
      <w:r>
        <w:rPr>
          <w:w w:val="80"/>
        </w:rPr>
        <w:t>IN</w:t>
      </w:r>
      <w:r>
        <w:rPr>
          <w:spacing w:val="-2"/>
        </w:rPr>
        <w:t xml:space="preserve"> </w:t>
      </w:r>
      <w:r>
        <w:rPr>
          <w:spacing w:val="-2"/>
          <w:w w:val="80"/>
        </w:rPr>
        <w:t>UGANDA</w:t>
      </w:r>
    </w:p>
    <w:p w:rsidR="00E5575B" w:rsidRDefault="00D512E5">
      <w:pPr>
        <w:pStyle w:val="BodyText"/>
        <w:spacing w:before="3" w:line="226" w:lineRule="exact"/>
        <w:ind w:left="1091"/>
        <w:jc w:val="both"/>
      </w:pPr>
      <w:r>
        <w:rPr>
          <w:w w:val="80"/>
        </w:rPr>
        <w:t>Rural</w:t>
      </w:r>
      <w:r>
        <w:rPr>
          <w:spacing w:val="2"/>
        </w:rPr>
        <w:t xml:space="preserve"> </w:t>
      </w:r>
      <w:r>
        <w:rPr>
          <w:w w:val="80"/>
        </w:rPr>
        <w:t>-</w:t>
      </w:r>
      <w:r>
        <w:rPr>
          <w:spacing w:val="2"/>
        </w:rPr>
        <w:t xml:space="preserve"> </w:t>
      </w:r>
      <w:r>
        <w:rPr>
          <w:w w:val="80"/>
        </w:rPr>
        <w:t>urban</w:t>
      </w:r>
      <w:r>
        <w:rPr>
          <w:spacing w:val="2"/>
        </w:rPr>
        <w:t xml:space="preserve"> </w:t>
      </w:r>
      <w:r>
        <w:rPr>
          <w:w w:val="80"/>
        </w:rPr>
        <w:t>migration</w:t>
      </w:r>
      <w:r>
        <w:rPr>
          <w:spacing w:val="1"/>
        </w:rPr>
        <w:t xml:space="preserve"> </w:t>
      </w:r>
      <w:r>
        <w:rPr>
          <w:w w:val="80"/>
        </w:rPr>
        <w:t>has</w:t>
      </w:r>
      <w:r>
        <w:rPr>
          <w:spacing w:val="1"/>
        </w:rPr>
        <w:t xml:space="preserve"> </w:t>
      </w:r>
      <w:r>
        <w:rPr>
          <w:w w:val="80"/>
        </w:rPr>
        <w:t>positive</w:t>
      </w:r>
      <w:r>
        <w:rPr>
          <w:spacing w:val="1"/>
        </w:rPr>
        <w:t xml:space="preserve"> </w:t>
      </w:r>
      <w:r>
        <w:rPr>
          <w:w w:val="80"/>
        </w:rPr>
        <w:t>and</w:t>
      </w:r>
      <w:r>
        <w:rPr>
          <w:spacing w:val="2"/>
        </w:rPr>
        <w:t xml:space="preserve"> </w:t>
      </w:r>
      <w:r>
        <w:rPr>
          <w:w w:val="80"/>
        </w:rPr>
        <w:t>negative</w:t>
      </w:r>
      <w:r>
        <w:rPr>
          <w:spacing w:val="1"/>
        </w:rPr>
        <w:t xml:space="preserve"> </w:t>
      </w:r>
      <w:r>
        <w:rPr>
          <w:w w:val="80"/>
        </w:rPr>
        <w:t>effects</w:t>
      </w:r>
      <w:r>
        <w:rPr>
          <w:spacing w:val="5"/>
        </w:rPr>
        <w:t xml:space="preserve"> </w:t>
      </w:r>
      <w:r>
        <w:rPr>
          <w:w w:val="80"/>
        </w:rPr>
        <w:t>to</w:t>
      </w:r>
      <w:r>
        <w:rPr>
          <w:spacing w:val="13"/>
        </w:rPr>
        <w:t xml:space="preserve"> </w:t>
      </w:r>
      <w:r>
        <w:rPr>
          <w:w w:val="80"/>
        </w:rPr>
        <w:t>both</w:t>
      </w:r>
      <w:r>
        <w:rPr>
          <w:spacing w:val="10"/>
        </w:rPr>
        <w:t xml:space="preserve"> </w:t>
      </w:r>
      <w:r>
        <w:rPr>
          <w:w w:val="80"/>
        </w:rPr>
        <w:t>areas</w:t>
      </w:r>
      <w:r>
        <w:rPr>
          <w:spacing w:val="10"/>
        </w:rPr>
        <w:t xml:space="preserve"> </w:t>
      </w:r>
      <w:r>
        <w:rPr>
          <w:w w:val="80"/>
        </w:rPr>
        <w:t>of</w:t>
      </w:r>
      <w:r>
        <w:rPr>
          <w:spacing w:val="9"/>
        </w:rPr>
        <w:t xml:space="preserve"> </w:t>
      </w:r>
      <w:r>
        <w:rPr>
          <w:w w:val="80"/>
        </w:rPr>
        <w:t>origin</w:t>
      </w:r>
      <w:r>
        <w:rPr>
          <w:spacing w:val="14"/>
        </w:rPr>
        <w:t xml:space="preserve"> </w:t>
      </w:r>
      <w:r>
        <w:rPr>
          <w:w w:val="80"/>
        </w:rPr>
        <w:t>of</w:t>
      </w:r>
      <w:r>
        <w:rPr>
          <w:spacing w:val="12"/>
        </w:rPr>
        <w:t xml:space="preserve"> </w:t>
      </w:r>
      <w:r>
        <w:rPr>
          <w:w w:val="80"/>
        </w:rPr>
        <w:t>migrants</w:t>
      </w:r>
      <w:r>
        <w:rPr>
          <w:spacing w:val="9"/>
        </w:rPr>
        <w:t xml:space="preserve"> </w:t>
      </w:r>
      <w:r>
        <w:rPr>
          <w:w w:val="80"/>
        </w:rPr>
        <w:t>and</w:t>
      </w:r>
      <w:r>
        <w:rPr>
          <w:spacing w:val="14"/>
        </w:rPr>
        <w:t xml:space="preserve"> </w:t>
      </w:r>
      <w:r>
        <w:rPr>
          <w:w w:val="80"/>
        </w:rPr>
        <w:t>their</w:t>
      </w:r>
      <w:r>
        <w:rPr>
          <w:spacing w:val="11"/>
        </w:rPr>
        <w:t xml:space="preserve"> </w:t>
      </w:r>
      <w:r>
        <w:rPr>
          <w:w w:val="80"/>
        </w:rPr>
        <w:t>destination</w:t>
      </w:r>
      <w:r>
        <w:rPr>
          <w:spacing w:val="10"/>
        </w:rPr>
        <w:t xml:space="preserve"> </w:t>
      </w:r>
      <w:r>
        <w:rPr>
          <w:w w:val="80"/>
        </w:rPr>
        <w:t>and</w:t>
      </w:r>
      <w:r>
        <w:rPr>
          <w:spacing w:val="3"/>
        </w:rPr>
        <w:t xml:space="preserve"> </w:t>
      </w:r>
      <w:r>
        <w:rPr>
          <w:w w:val="80"/>
        </w:rPr>
        <w:t>these</w:t>
      </w:r>
      <w:r>
        <w:rPr>
          <w:spacing w:val="2"/>
        </w:rPr>
        <w:t xml:space="preserve"> </w:t>
      </w:r>
      <w:r>
        <w:rPr>
          <w:spacing w:val="-4"/>
          <w:w w:val="80"/>
        </w:rPr>
        <w:t>are:</w:t>
      </w:r>
    </w:p>
    <w:p w:rsidR="00E5575B" w:rsidRDefault="00D512E5">
      <w:pPr>
        <w:spacing w:line="229" w:lineRule="exact"/>
        <w:ind w:left="1091"/>
        <w:rPr>
          <w:rFonts w:ascii="Arial"/>
          <w:b/>
          <w:sz w:val="20"/>
        </w:rPr>
      </w:pPr>
      <w:r>
        <w:rPr>
          <w:rFonts w:ascii="Arial"/>
          <w:b/>
          <w:spacing w:val="-2"/>
          <w:w w:val="90"/>
          <w:sz w:val="20"/>
          <w:u w:val="single"/>
        </w:rPr>
        <w:t>Positive:</w:t>
      </w:r>
    </w:p>
    <w:p w:rsidR="00E5575B" w:rsidRDefault="00D512E5">
      <w:pPr>
        <w:pStyle w:val="BodyText"/>
        <w:spacing w:before="4"/>
        <w:ind w:left="1091"/>
        <w:jc w:val="both"/>
      </w:pPr>
      <w:r>
        <w:rPr>
          <w:w w:val="80"/>
          <w:u w:val="single"/>
        </w:rPr>
        <w:t>Consequences</w:t>
      </w:r>
      <w:r>
        <w:rPr>
          <w:spacing w:val="19"/>
          <w:u w:val="single"/>
        </w:rPr>
        <w:t xml:space="preserve"> </w:t>
      </w:r>
      <w:r>
        <w:rPr>
          <w:w w:val="80"/>
          <w:u w:val="single"/>
        </w:rPr>
        <w:t>to</w:t>
      </w:r>
      <w:r>
        <w:rPr>
          <w:spacing w:val="20"/>
          <w:u w:val="single"/>
        </w:rPr>
        <w:t xml:space="preserve"> </w:t>
      </w:r>
      <w:r>
        <w:rPr>
          <w:w w:val="80"/>
          <w:u w:val="single"/>
        </w:rPr>
        <w:t>places</w:t>
      </w:r>
      <w:r>
        <w:rPr>
          <w:spacing w:val="23"/>
          <w:u w:val="single"/>
        </w:rPr>
        <w:t xml:space="preserve"> </w:t>
      </w:r>
      <w:r>
        <w:rPr>
          <w:w w:val="80"/>
          <w:u w:val="single"/>
        </w:rPr>
        <w:t>of</w:t>
      </w:r>
      <w:r>
        <w:rPr>
          <w:spacing w:val="23"/>
          <w:u w:val="single"/>
        </w:rPr>
        <w:t xml:space="preserve"> </w:t>
      </w:r>
      <w:r>
        <w:rPr>
          <w:spacing w:val="-2"/>
          <w:w w:val="80"/>
          <w:u w:val="single"/>
        </w:rPr>
        <w:t>destination</w:t>
      </w:r>
    </w:p>
    <w:p w:rsidR="00E5575B" w:rsidRDefault="00D512E5">
      <w:pPr>
        <w:pStyle w:val="BodyText"/>
        <w:spacing w:before="4" w:line="242" w:lineRule="auto"/>
        <w:ind w:right="617" w:firstLine="360"/>
        <w:jc w:val="both"/>
      </w:pPr>
      <w:r>
        <w:rPr>
          <w:spacing w:val="-2"/>
          <w:w w:val="80"/>
        </w:rPr>
        <w:t>Rural-urban</w:t>
      </w:r>
      <w:r>
        <w:rPr>
          <w:spacing w:val="-12"/>
        </w:rPr>
        <w:t xml:space="preserve"> </w:t>
      </w:r>
      <w:r>
        <w:rPr>
          <w:spacing w:val="-2"/>
          <w:w w:val="80"/>
        </w:rPr>
        <w:t>migration</w:t>
      </w:r>
      <w:r>
        <w:rPr>
          <w:spacing w:val="-11"/>
        </w:rPr>
        <w:t xml:space="preserve"> </w:t>
      </w:r>
      <w:r>
        <w:rPr>
          <w:spacing w:val="-2"/>
          <w:w w:val="80"/>
        </w:rPr>
        <w:t>has</w:t>
      </w:r>
      <w:r>
        <w:rPr>
          <w:spacing w:val="-11"/>
        </w:rPr>
        <w:t xml:space="preserve"> </w:t>
      </w:r>
      <w:r>
        <w:rPr>
          <w:spacing w:val="-2"/>
          <w:w w:val="80"/>
        </w:rPr>
        <w:t>led</w:t>
      </w:r>
      <w:r>
        <w:rPr>
          <w:spacing w:val="-12"/>
        </w:rPr>
        <w:t xml:space="preserve"> </w:t>
      </w:r>
      <w:r>
        <w:rPr>
          <w:spacing w:val="-2"/>
          <w:w w:val="80"/>
        </w:rPr>
        <w:t>to</w:t>
      </w:r>
      <w:r>
        <w:rPr>
          <w:spacing w:val="-11"/>
        </w:rPr>
        <w:t xml:space="preserve"> </w:t>
      </w:r>
      <w:r>
        <w:rPr>
          <w:spacing w:val="-2"/>
          <w:w w:val="80"/>
        </w:rPr>
        <w:t>rapid</w:t>
      </w:r>
      <w:r>
        <w:rPr>
          <w:spacing w:val="-11"/>
        </w:rPr>
        <w:t xml:space="preserve"> </w:t>
      </w:r>
      <w:r>
        <w:rPr>
          <w:spacing w:val="-2"/>
          <w:w w:val="80"/>
        </w:rPr>
        <w:t>growth</w:t>
      </w:r>
      <w:r>
        <w:rPr>
          <w:spacing w:val="-11"/>
        </w:rPr>
        <w:t xml:space="preserve"> </w:t>
      </w:r>
      <w:r>
        <w:rPr>
          <w:spacing w:val="-2"/>
          <w:w w:val="80"/>
        </w:rPr>
        <w:t>of</w:t>
      </w:r>
      <w:r>
        <w:rPr>
          <w:spacing w:val="-12"/>
        </w:rPr>
        <w:t xml:space="preserve"> </w:t>
      </w:r>
      <w:r>
        <w:rPr>
          <w:spacing w:val="-2"/>
          <w:w w:val="80"/>
        </w:rPr>
        <w:t>urban</w:t>
      </w:r>
      <w:r>
        <w:rPr>
          <w:spacing w:val="-11"/>
        </w:rPr>
        <w:t xml:space="preserve"> </w:t>
      </w:r>
      <w:r>
        <w:rPr>
          <w:spacing w:val="-2"/>
          <w:w w:val="80"/>
        </w:rPr>
        <w:t>centers</w:t>
      </w:r>
      <w:r>
        <w:rPr>
          <w:spacing w:val="-11"/>
        </w:rPr>
        <w:t xml:space="preserve"> </w:t>
      </w:r>
      <w:r>
        <w:rPr>
          <w:spacing w:val="-2"/>
          <w:w w:val="80"/>
        </w:rPr>
        <w:t>like</w:t>
      </w:r>
      <w:r>
        <w:rPr>
          <w:spacing w:val="-12"/>
        </w:rPr>
        <w:t xml:space="preserve"> </w:t>
      </w:r>
      <w:r>
        <w:rPr>
          <w:spacing w:val="-2"/>
          <w:w w:val="80"/>
        </w:rPr>
        <w:t>Kampala,</w:t>
      </w:r>
      <w:r>
        <w:rPr>
          <w:spacing w:val="-11"/>
        </w:rPr>
        <w:t xml:space="preserve"> </w:t>
      </w:r>
      <w:r>
        <w:rPr>
          <w:spacing w:val="-2"/>
          <w:w w:val="80"/>
        </w:rPr>
        <w:t>Entebbe,</w:t>
      </w:r>
      <w:r>
        <w:rPr>
          <w:spacing w:val="-11"/>
        </w:rPr>
        <w:t xml:space="preserve"> </w:t>
      </w:r>
      <w:r>
        <w:rPr>
          <w:spacing w:val="-2"/>
          <w:w w:val="80"/>
        </w:rPr>
        <w:t>Jinja,</w:t>
      </w:r>
      <w:r>
        <w:rPr>
          <w:spacing w:val="-11"/>
        </w:rPr>
        <w:t xml:space="preserve"> </w:t>
      </w:r>
      <w:r>
        <w:rPr>
          <w:spacing w:val="-2"/>
          <w:w w:val="80"/>
        </w:rPr>
        <w:t>Lira,</w:t>
      </w:r>
      <w:r>
        <w:rPr>
          <w:spacing w:val="-12"/>
        </w:rPr>
        <w:t xml:space="preserve"> </w:t>
      </w:r>
      <w:r>
        <w:rPr>
          <w:spacing w:val="-2"/>
          <w:w w:val="80"/>
        </w:rPr>
        <w:t>Soroti,</w:t>
      </w:r>
      <w:r>
        <w:rPr>
          <w:spacing w:val="-11"/>
        </w:rPr>
        <w:t xml:space="preserve"> </w:t>
      </w:r>
      <w:r>
        <w:rPr>
          <w:spacing w:val="-2"/>
          <w:w w:val="80"/>
        </w:rPr>
        <w:t>Kasese,</w:t>
      </w:r>
      <w:r>
        <w:rPr>
          <w:spacing w:val="-11"/>
        </w:rPr>
        <w:t xml:space="preserve"> </w:t>
      </w:r>
      <w:r>
        <w:rPr>
          <w:spacing w:val="-2"/>
          <w:w w:val="80"/>
        </w:rPr>
        <w:t>Fort</w:t>
      </w:r>
      <w:r>
        <w:rPr>
          <w:spacing w:val="-12"/>
        </w:rPr>
        <w:t xml:space="preserve"> </w:t>
      </w:r>
      <w:r>
        <w:rPr>
          <w:spacing w:val="-2"/>
          <w:w w:val="80"/>
        </w:rPr>
        <w:t>Portal,</w:t>
      </w:r>
      <w:r>
        <w:rPr>
          <w:spacing w:val="-11"/>
        </w:rPr>
        <w:t xml:space="preserve"> </w:t>
      </w:r>
      <w:r>
        <w:rPr>
          <w:spacing w:val="-2"/>
          <w:w w:val="80"/>
        </w:rPr>
        <w:t>etc.</w:t>
      </w:r>
      <w:r>
        <w:rPr>
          <w:spacing w:val="-11"/>
        </w:rPr>
        <w:t xml:space="preserve"> </w:t>
      </w:r>
      <w:r>
        <w:rPr>
          <w:spacing w:val="-2"/>
          <w:w w:val="80"/>
        </w:rPr>
        <w:t>For</w:t>
      </w:r>
      <w:r>
        <w:rPr>
          <w:spacing w:val="-11"/>
        </w:rPr>
        <w:t xml:space="preserve"> </w:t>
      </w:r>
      <w:r>
        <w:rPr>
          <w:spacing w:val="-2"/>
          <w:w w:val="80"/>
        </w:rPr>
        <w:t>instance</w:t>
      </w:r>
      <w:r>
        <w:rPr>
          <w:spacing w:val="-12"/>
        </w:rPr>
        <w:t xml:space="preserve"> </w:t>
      </w:r>
      <w:r>
        <w:rPr>
          <w:spacing w:val="-2"/>
          <w:w w:val="80"/>
        </w:rPr>
        <w:t xml:space="preserve">Kampala </w:t>
      </w:r>
      <w:r>
        <w:rPr>
          <w:spacing w:val="-2"/>
          <w:w w:val="75"/>
        </w:rPr>
        <w:t>rapidly</w:t>
      </w:r>
      <w:r>
        <w:rPr>
          <w:spacing w:val="-12"/>
        </w:rPr>
        <w:t xml:space="preserve"> </w:t>
      </w:r>
      <w:r>
        <w:rPr>
          <w:spacing w:val="-2"/>
          <w:w w:val="75"/>
        </w:rPr>
        <w:t>expanded</w:t>
      </w:r>
      <w:r>
        <w:rPr>
          <w:spacing w:val="-11"/>
        </w:rPr>
        <w:t xml:space="preserve"> </w:t>
      </w:r>
      <w:r>
        <w:rPr>
          <w:spacing w:val="-2"/>
          <w:w w:val="75"/>
        </w:rPr>
        <w:t>and</w:t>
      </w:r>
      <w:r>
        <w:rPr>
          <w:spacing w:val="-11"/>
        </w:rPr>
        <w:t xml:space="preserve"> </w:t>
      </w:r>
      <w:r>
        <w:rPr>
          <w:spacing w:val="-2"/>
          <w:w w:val="75"/>
        </w:rPr>
        <w:t>grew</w:t>
      </w:r>
      <w:r>
        <w:rPr>
          <w:spacing w:val="-12"/>
        </w:rPr>
        <w:t xml:space="preserve"> </w:t>
      </w:r>
      <w:r>
        <w:rPr>
          <w:spacing w:val="-2"/>
          <w:w w:val="75"/>
        </w:rPr>
        <w:t>during</w:t>
      </w:r>
      <w:r>
        <w:rPr>
          <w:spacing w:val="-11"/>
        </w:rPr>
        <w:t xml:space="preserve"> </w:t>
      </w:r>
      <w:r>
        <w:rPr>
          <w:spacing w:val="-2"/>
          <w:w w:val="75"/>
        </w:rPr>
        <w:t>the</w:t>
      </w:r>
      <w:r>
        <w:rPr>
          <w:spacing w:val="-10"/>
        </w:rPr>
        <w:t xml:space="preserve"> </w:t>
      </w:r>
      <w:r>
        <w:rPr>
          <w:spacing w:val="-2"/>
          <w:w w:val="75"/>
        </w:rPr>
        <w:t>1981</w:t>
      </w:r>
      <w:r>
        <w:rPr>
          <w:spacing w:val="-9"/>
        </w:rPr>
        <w:t xml:space="preserve"> </w:t>
      </w:r>
      <w:r>
        <w:rPr>
          <w:spacing w:val="-2"/>
          <w:w w:val="75"/>
        </w:rPr>
        <w:t>-</w:t>
      </w:r>
      <w:r>
        <w:rPr>
          <w:spacing w:val="-7"/>
        </w:rPr>
        <w:t xml:space="preserve"> </w:t>
      </w:r>
      <w:r>
        <w:rPr>
          <w:spacing w:val="-2"/>
          <w:w w:val="75"/>
        </w:rPr>
        <w:t>88</w:t>
      </w:r>
      <w:r>
        <w:rPr>
          <w:spacing w:val="-7"/>
        </w:rPr>
        <w:t xml:space="preserve"> </w:t>
      </w:r>
      <w:r>
        <w:rPr>
          <w:spacing w:val="-2"/>
          <w:w w:val="75"/>
        </w:rPr>
        <w:t>period</w:t>
      </w:r>
      <w:r>
        <w:rPr>
          <w:spacing w:val="-12"/>
        </w:rPr>
        <w:t xml:space="preserve"> </w:t>
      </w:r>
      <w:r>
        <w:rPr>
          <w:spacing w:val="-2"/>
          <w:w w:val="75"/>
        </w:rPr>
        <w:t>in</w:t>
      </w:r>
      <w:r>
        <w:rPr>
          <w:spacing w:val="-11"/>
        </w:rPr>
        <w:t xml:space="preserve"> </w:t>
      </w:r>
      <w:r>
        <w:rPr>
          <w:spacing w:val="-2"/>
          <w:w w:val="75"/>
        </w:rPr>
        <w:t>which</w:t>
      </w:r>
      <w:r>
        <w:rPr>
          <w:spacing w:val="-11"/>
        </w:rPr>
        <w:t xml:space="preserve"> </w:t>
      </w:r>
      <w:r>
        <w:rPr>
          <w:spacing w:val="-2"/>
          <w:w w:val="75"/>
        </w:rPr>
        <w:t>many</w:t>
      </w:r>
      <w:r>
        <w:rPr>
          <w:spacing w:val="-12"/>
        </w:rPr>
        <w:t xml:space="preserve"> </w:t>
      </w:r>
      <w:r>
        <w:rPr>
          <w:spacing w:val="-2"/>
          <w:w w:val="75"/>
        </w:rPr>
        <w:t>people</w:t>
      </w:r>
      <w:r>
        <w:rPr>
          <w:spacing w:val="-10"/>
        </w:rPr>
        <w:t xml:space="preserve"> </w:t>
      </w:r>
      <w:r>
        <w:rPr>
          <w:spacing w:val="-2"/>
          <w:w w:val="75"/>
        </w:rPr>
        <w:t>from</w:t>
      </w:r>
      <w:r>
        <w:rPr>
          <w:spacing w:val="-12"/>
        </w:rPr>
        <w:t xml:space="preserve"> </w:t>
      </w:r>
      <w:r>
        <w:rPr>
          <w:spacing w:val="-2"/>
          <w:w w:val="75"/>
        </w:rPr>
        <w:t>politically</w:t>
      </w:r>
      <w:r>
        <w:rPr>
          <w:spacing w:val="-10"/>
        </w:rPr>
        <w:t xml:space="preserve"> </w:t>
      </w:r>
      <w:r>
        <w:rPr>
          <w:spacing w:val="-2"/>
          <w:w w:val="75"/>
        </w:rPr>
        <w:t>unstable</w:t>
      </w:r>
      <w:r>
        <w:rPr>
          <w:spacing w:val="-12"/>
        </w:rPr>
        <w:t xml:space="preserve"> </w:t>
      </w:r>
      <w:r>
        <w:rPr>
          <w:spacing w:val="-2"/>
          <w:w w:val="75"/>
        </w:rPr>
        <w:t>districts</w:t>
      </w:r>
      <w:r>
        <w:rPr>
          <w:spacing w:val="-11"/>
        </w:rPr>
        <w:t xml:space="preserve"> </w:t>
      </w:r>
      <w:r>
        <w:rPr>
          <w:spacing w:val="-2"/>
          <w:w w:val="75"/>
        </w:rPr>
        <w:t>like</w:t>
      </w:r>
      <w:r>
        <w:rPr>
          <w:spacing w:val="-11"/>
        </w:rPr>
        <w:t xml:space="preserve"> </w:t>
      </w:r>
      <w:r>
        <w:rPr>
          <w:spacing w:val="-2"/>
          <w:w w:val="75"/>
        </w:rPr>
        <w:t>Luwero,</w:t>
      </w:r>
      <w:r>
        <w:rPr>
          <w:spacing w:val="-12"/>
        </w:rPr>
        <w:t xml:space="preserve"> </w:t>
      </w:r>
      <w:r>
        <w:rPr>
          <w:spacing w:val="-2"/>
          <w:w w:val="75"/>
        </w:rPr>
        <w:t>Mpigi,</w:t>
      </w:r>
      <w:r>
        <w:rPr>
          <w:spacing w:val="-11"/>
        </w:rPr>
        <w:t xml:space="preserve"> </w:t>
      </w:r>
      <w:r>
        <w:rPr>
          <w:spacing w:val="-2"/>
          <w:w w:val="75"/>
        </w:rPr>
        <w:t>Masaka</w:t>
      </w:r>
      <w:r>
        <w:rPr>
          <w:spacing w:val="-11"/>
        </w:rPr>
        <w:t xml:space="preserve"> </w:t>
      </w:r>
      <w:r>
        <w:rPr>
          <w:spacing w:val="-2"/>
          <w:w w:val="75"/>
        </w:rPr>
        <w:t>and</w:t>
      </w:r>
      <w:r>
        <w:rPr>
          <w:spacing w:val="-10"/>
        </w:rPr>
        <w:t xml:space="preserve"> </w:t>
      </w:r>
      <w:r>
        <w:rPr>
          <w:spacing w:val="-2"/>
          <w:w w:val="75"/>
        </w:rPr>
        <w:t>Mukono</w:t>
      </w:r>
      <w:r>
        <w:rPr>
          <w:spacing w:val="-12"/>
        </w:rPr>
        <w:t xml:space="preserve"> </w:t>
      </w:r>
      <w:r>
        <w:rPr>
          <w:spacing w:val="-2"/>
          <w:w w:val="75"/>
        </w:rPr>
        <w:t>flocked</w:t>
      </w:r>
      <w:r>
        <w:rPr>
          <w:spacing w:val="-4"/>
        </w:rPr>
        <w:t xml:space="preserve"> </w:t>
      </w:r>
      <w:r>
        <w:rPr>
          <w:spacing w:val="-2"/>
          <w:w w:val="75"/>
        </w:rPr>
        <w:t>it.</w:t>
      </w:r>
      <w:r>
        <w:rPr>
          <w:spacing w:val="-7"/>
        </w:rPr>
        <w:t xml:space="preserve"> </w:t>
      </w:r>
      <w:r>
        <w:rPr>
          <w:spacing w:val="-2"/>
          <w:w w:val="75"/>
        </w:rPr>
        <w:t>This</w:t>
      </w:r>
      <w:r>
        <w:rPr>
          <w:spacing w:val="-2"/>
          <w:w w:val="80"/>
        </w:rPr>
        <w:t xml:space="preserve"> </w:t>
      </w:r>
      <w:r>
        <w:rPr>
          <w:w w:val="80"/>
        </w:rPr>
        <w:t>has</w:t>
      </w:r>
      <w:r>
        <w:rPr>
          <w:spacing w:val="-9"/>
          <w:w w:val="80"/>
        </w:rPr>
        <w:t xml:space="preserve"> </w:t>
      </w:r>
      <w:r>
        <w:rPr>
          <w:w w:val="80"/>
        </w:rPr>
        <w:t>led</w:t>
      </w:r>
      <w:r>
        <w:rPr>
          <w:spacing w:val="-9"/>
          <w:w w:val="80"/>
        </w:rPr>
        <w:t xml:space="preserve"> </w:t>
      </w:r>
      <w:r>
        <w:rPr>
          <w:w w:val="80"/>
        </w:rPr>
        <w:t>to</w:t>
      </w:r>
      <w:r>
        <w:rPr>
          <w:spacing w:val="-9"/>
          <w:w w:val="80"/>
        </w:rPr>
        <w:t xml:space="preserve"> </w:t>
      </w:r>
      <w:r>
        <w:rPr>
          <w:w w:val="80"/>
        </w:rPr>
        <w:t>economic</w:t>
      </w:r>
      <w:r>
        <w:rPr>
          <w:spacing w:val="-9"/>
          <w:w w:val="80"/>
        </w:rPr>
        <w:t xml:space="preserve"> </w:t>
      </w:r>
      <w:r>
        <w:rPr>
          <w:w w:val="80"/>
        </w:rPr>
        <w:t>growth</w:t>
      </w:r>
      <w:r>
        <w:rPr>
          <w:spacing w:val="-9"/>
          <w:w w:val="80"/>
        </w:rPr>
        <w:t xml:space="preserve"> </w:t>
      </w:r>
      <w:r>
        <w:rPr>
          <w:w w:val="80"/>
        </w:rPr>
        <w:t>and</w:t>
      </w:r>
      <w:r>
        <w:rPr>
          <w:spacing w:val="-9"/>
          <w:w w:val="80"/>
        </w:rPr>
        <w:t xml:space="preserve"> </w:t>
      </w:r>
      <w:r>
        <w:rPr>
          <w:w w:val="80"/>
        </w:rPr>
        <w:t>development</w:t>
      </w:r>
      <w:r>
        <w:rPr>
          <w:spacing w:val="-9"/>
          <w:w w:val="80"/>
        </w:rPr>
        <w:t xml:space="preserve"> </w:t>
      </w:r>
      <w:r>
        <w:rPr>
          <w:w w:val="80"/>
        </w:rPr>
        <w:t>in</w:t>
      </w:r>
      <w:r>
        <w:rPr>
          <w:spacing w:val="-9"/>
          <w:w w:val="80"/>
        </w:rPr>
        <w:t xml:space="preserve"> </w:t>
      </w:r>
      <w:r>
        <w:rPr>
          <w:w w:val="80"/>
        </w:rPr>
        <w:t>form</w:t>
      </w:r>
      <w:r>
        <w:rPr>
          <w:spacing w:val="-8"/>
          <w:w w:val="80"/>
        </w:rPr>
        <w:t xml:space="preserve"> </w:t>
      </w:r>
      <w:r>
        <w:rPr>
          <w:w w:val="80"/>
        </w:rPr>
        <w:t>of</w:t>
      </w:r>
      <w:r>
        <w:rPr>
          <w:spacing w:val="-9"/>
          <w:w w:val="80"/>
        </w:rPr>
        <w:t xml:space="preserve"> </w:t>
      </w:r>
      <w:r>
        <w:rPr>
          <w:w w:val="80"/>
        </w:rPr>
        <w:t>accommodations</w:t>
      </w:r>
      <w:r>
        <w:rPr>
          <w:spacing w:val="-9"/>
          <w:w w:val="80"/>
        </w:rPr>
        <w:t xml:space="preserve"> </w:t>
      </w:r>
      <w:r>
        <w:rPr>
          <w:w w:val="80"/>
        </w:rPr>
        <w:t>as</w:t>
      </w:r>
      <w:r>
        <w:rPr>
          <w:spacing w:val="-11"/>
          <w:w w:val="80"/>
        </w:rPr>
        <w:t xml:space="preserve"> </w:t>
      </w:r>
      <w:r>
        <w:rPr>
          <w:w w:val="80"/>
        </w:rPr>
        <w:t>real</w:t>
      </w:r>
      <w:r>
        <w:rPr>
          <w:spacing w:val="-7"/>
        </w:rPr>
        <w:t xml:space="preserve"> </w:t>
      </w:r>
      <w:r>
        <w:rPr>
          <w:w w:val="80"/>
        </w:rPr>
        <w:t>estate</w:t>
      </w:r>
      <w:r>
        <w:rPr>
          <w:spacing w:val="-7"/>
        </w:rPr>
        <w:t xml:space="preserve"> </w:t>
      </w:r>
      <w:r>
        <w:rPr>
          <w:w w:val="80"/>
        </w:rPr>
        <w:t>businesses,</w:t>
      </w:r>
      <w:r>
        <w:rPr>
          <w:spacing w:val="-7"/>
        </w:rPr>
        <w:t xml:space="preserve"> </w:t>
      </w:r>
      <w:r>
        <w:rPr>
          <w:w w:val="80"/>
        </w:rPr>
        <w:t>trade,</w:t>
      </w:r>
      <w:r>
        <w:rPr>
          <w:spacing w:val="-7"/>
        </w:rPr>
        <w:t xml:space="preserve"> </w:t>
      </w:r>
      <w:r>
        <w:rPr>
          <w:w w:val="80"/>
        </w:rPr>
        <w:t>and</w:t>
      </w:r>
      <w:r>
        <w:rPr>
          <w:spacing w:val="-7"/>
        </w:rPr>
        <w:t xml:space="preserve"> </w:t>
      </w:r>
      <w:r>
        <w:rPr>
          <w:w w:val="80"/>
        </w:rPr>
        <w:t>others.</w:t>
      </w:r>
    </w:p>
    <w:p w:rsidR="00E5575B" w:rsidRDefault="00D512E5">
      <w:pPr>
        <w:pStyle w:val="BodyText"/>
        <w:spacing w:before="1" w:line="244" w:lineRule="auto"/>
        <w:ind w:right="618" w:firstLine="360"/>
        <w:jc w:val="both"/>
      </w:pPr>
      <w:r>
        <w:rPr>
          <w:w w:val="75"/>
        </w:rPr>
        <w:t>The rural -urban migrants from Lira, Soroti, Mubende, Kabale and West Nile region provide cheap semi - skilled labour</w:t>
      </w:r>
      <w:r>
        <w:rPr>
          <w:spacing w:val="-14"/>
        </w:rPr>
        <w:t xml:space="preserve"> </w:t>
      </w:r>
      <w:r>
        <w:rPr>
          <w:w w:val="75"/>
        </w:rPr>
        <w:t>for</w:t>
      </w:r>
      <w:r>
        <w:rPr>
          <w:spacing w:val="-13"/>
        </w:rPr>
        <w:t xml:space="preserve"> </w:t>
      </w:r>
      <w:r>
        <w:rPr>
          <w:w w:val="75"/>
        </w:rPr>
        <w:t>industries</w:t>
      </w:r>
      <w:r>
        <w:rPr>
          <w:spacing w:val="-13"/>
        </w:rPr>
        <w:t xml:space="preserve"> </w:t>
      </w:r>
      <w:r>
        <w:rPr>
          <w:w w:val="75"/>
        </w:rPr>
        <w:t>like</w:t>
      </w:r>
      <w:r>
        <w:rPr>
          <w:spacing w:val="-14"/>
        </w:rPr>
        <w:t xml:space="preserve"> </w:t>
      </w:r>
      <w:r>
        <w:rPr>
          <w:w w:val="75"/>
        </w:rPr>
        <w:t>Mukwano</w:t>
      </w:r>
      <w:r>
        <w:rPr>
          <w:spacing w:val="-13"/>
        </w:rPr>
        <w:t xml:space="preserve"> </w:t>
      </w:r>
      <w:r>
        <w:rPr>
          <w:w w:val="75"/>
        </w:rPr>
        <w:t>oil</w:t>
      </w:r>
      <w:r>
        <w:rPr>
          <w:spacing w:val="-13"/>
        </w:rPr>
        <w:t xml:space="preserve"> </w:t>
      </w:r>
      <w:r>
        <w:rPr>
          <w:w w:val="75"/>
        </w:rPr>
        <w:t>industry</w:t>
      </w:r>
      <w:r>
        <w:rPr>
          <w:w w:val="80"/>
        </w:rPr>
        <w:t xml:space="preserve"> </w:t>
      </w:r>
      <w:r>
        <w:rPr>
          <w:spacing w:val="-6"/>
          <w:w w:val="80"/>
        </w:rPr>
        <w:t>in</w:t>
      </w:r>
      <w:r>
        <w:rPr>
          <w:spacing w:val="-5"/>
        </w:rPr>
        <w:t xml:space="preserve"> </w:t>
      </w:r>
      <w:r>
        <w:rPr>
          <w:spacing w:val="-6"/>
          <w:w w:val="80"/>
        </w:rPr>
        <w:t>Kampala,</w:t>
      </w:r>
      <w:r>
        <w:rPr>
          <w:spacing w:val="-5"/>
        </w:rPr>
        <w:t xml:space="preserve"> </w:t>
      </w:r>
      <w:r>
        <w:rPr>
          <w:spacing w:val="-6"/>
          <w:w w:val="80"/>
        </w:rPr>
        <w:t>Lugazi</w:t>
      </w:r>
      <w:r>
        <w:rPr>
          <w:spacing w:val="-3"/>
        </w:rPr>
        <w:t xml:space="preserve"> </w:t>
      </w:r>
      <w:r>
        <w:rPr>
          <w:spacing w:val="-6"/>
          <w:w w:val="80"/>
        </w:rPr>
        <w:t>sugar</w:t>
      </w:r>
      <w:r>
        <w:rPr>
          <w:spacing w:val="-5"/>
        </w:rPr>
        <w:t xml:space="preserve"> </w:t>
      </w:r>
      <w:r>
        <w:rPr>
          <w:spacing w:val="-6"/>
          <w:w w:val="80"/>
        </w:rPr>
        <w:t>works</w:t>
      </w:r>
      <w:r>
        <w:rPr>
          <w:spacing w:val="-6"/>
        </w:rPr>
        <w:t xml:space="preserve"> </w:t>
      </w:r>
      <w:r>
        <w:rPr>
          <w:spacing w:val="-6"/>
          <w:w w:val="80"/>
        </w:rPr>
        <w:t>in</w:t>
      </w:r>
      <w:r>
        <w:t xml:space="preserve"> </w:t>
      </w:r>
      <w:r>
        <w:rPr>
          <w:spacing w:val="-6"/>
          <w:w w:val="80"/>
        </w:rPr>
        <w:t>Mukono</w:t>
      </w:r>
      <w:r>
        <w:rPr>
          <w:spacing w:val="-5"/>
        </w:rPr>
        <w:t xml:space="preserve"> </w:t>
      </w:r>
      <w:r>
        <w:rPr>
          <w:spacing w:val="-6"/>
          <w:w w:val="80"/>
        </w:rPr>
        <w:t>and</w:t>
      </w:r>
      <w:r>
        <w:rPr>
          <w:spacing w:val="-2"/>
        </w:rPr>
        <w:t xml:space="preserve"> </w:t>
      </w:r>
      <w:r>
        <w:rPr>
          <w:spacing w:val="-6"/>
          <w:w w:val="80"/>
        </w:rPr>
        <w:t>Kakira</w:t>
      </w:r>
      <w:r>
        <w:rPr>
          <w:spacing w:val="-5"/>
        </w:rPr>
        <w:t xml:space="preserve"> </w:t>
      </w:r>
      <w:r>
        <w:rPr>
          <w:spacing w:val="-6"/>
          <w:w w:val="80"/>
        </w:rPr>
        <w:t>sugar</w:t>
      </w:r>
      <w:r>
        <w:rPr>
          <w:spacing w:val="-2"/>
        </w:rPr>
        <w:t xml:space="preserve"> </w:t>
      </w:r>
      <w:r>
        <w:rPr>
          <w:spacing w:val="-6"/>
          <w:w w:val="80"/>
        </w:rPr>
        <w:t>works</w:t>
      </w:r>
      <w:r>
        <w:rPr>
          <w:spacing w:val="-2"/>
        </w:rPr>
        <w:t xml:space="preserve"> </w:t>
      </w:r>
      <w:r>
        <w:rPr>
          <w:spacing w:val="-6"/>
          <w:w w:val="80"/>
        </w:rPr>
        <w:t>in</w:t>
      </w:r>
      <w:r>
        <w:rPr>
          <w:spacing w:val="-5"/>
        </w:rPr>
        <w:t xml:space="preserve"> </w:t>
      </w:r>
      <w:r>
        <w:rPr>
          <w:spacing w:val="-6"/>
          <w:w w:val="80"/>
        </w:rPr>
        <w:t>Jinja</w:t>
      </w:r>
      <w:r>
        <w:rPr>
          <w:spacing w:val="-5"/>
        </w:rPr>
        <w:t xml:space="preserve"> </w:t>
      </w:r>
      <w:r>
        <w:rPr>
          <w:spacing w:val="-6"/>
          <w:w w:val="80"/>
        </w:rPr>
        <w:t>and</w:t>
      </w:r>
      <w:r>
        <w:rPr>
          <w:spacing w:val="-2"/>
        </w:rPr>
        <w:t xml:space="preserve"> </w:t>
      </w:r>
      <w:r>
        <w:rPr>
          <w:spacing w:val="-6"/>
          <w:w w:val="80"/>
        </w:rPr>
        <w:t>in</w:t>
      </w:r>
      <w:r>
        <w:rPr>
          <w:spacing w:val="-5"/>
        </w:rPr>
        <w:t xml:space="preserve"> </w:t>
      </w:r>
      <w:r>
        <w:rPr>
          <w:spacing w:val="-6"/>
          <w:w w:val="80"/>
        </w:rPr>
        <w:t>the</w:t>
      </w:r>
      <w:r>
        <w:rPr>
          <w:spacing w:val="-2"/>
        </w:rPr>
        <w:t xml:space="preserve"> </w:t>
      </w:r>
      <w:r>
        <w:rPr>
          <w:spacing w:val="-6"/>
          <w:w w:val="80"/>
        </w:rPr>
        <w:t>service</w:t>
      </w:r>
      <w:r>
        <w:rPr>
          <w:spacing w:val="-5"/>
        </w:rPr>
        <w:t xml:space="preserve"> </w:t>
      </w:r>
      <w:r>
        <w:rPr>
          <w:spacing w:val="-6"/>
          <w:w w:val="80"/>
        </w:rPr>
        <w:t>sector</w:t>
      </w:r>
      <w:r>
        <w:rPr>
          <w:spacing w:val="-5"/>
        </w:rPr>
        <w:t xml:space="preserve"> </w:t>
      </w:r>
      <w:r>
        <w:rPr>
          <w:spacing w:val="-6"/>
          <w:w w:val="80"/>
        </w:rPr>
        <w:t>like</w:t>
      </w:r>
      <w:r>
        <w:rPr>
          <w:spacing w:val="-5"/>
        </w:rPr>
        <w:t xml:space="preserve"> </w:t>
      </w:r>
      <w:r>
        <w:rPr>
          <w:spacing w:val="-6"/>
          <w:w w:val="80"/>
        </w:rPr>
        <w:t>ministerial</w:t>
      </w:r>
      <w:r>
        <w:rPr>
          <w:spacing w:val="-6"/>
        </w:rPr>
        <w:t xml:space="preserve"> </w:t>
      </w:r>
      <w:r>
        <w:rPr>
          <w:spacing w:val="-6"/>
          <w:w w:val="80"/>
        </w:rPr>
        <w:t>office</w:t>
      </w:r>
      <w:r>
        <w:rPr>
          <w:spacing w:val="-2"/>
        </w:rPr>
        <w:t xml:space="preserve"> </w:t>
      </w:r>
      <w:r>
        <w:rPr>
          <w:spacing w:val="-6"/>
          <w:w w:val="80"/>
        </w:rPr>
        <w:t>messengers,</w:t>
      </w:r>
      <w:r>
        <w:rPr>
          <w:spacing w:val="-6"/>
        </w:rPr>
        <w:t xml:space="preserve"> </w:t>
      </w:r>
      <w:r>
        <w:rPr>
          <w:spacing w:val="-6"/>
          <w:w w:val="80"/>
        </w:rPr>
        <w:t>security</w:t>
      </w:r>
      <w:r>
        <w:rPr>
          <w:spacing w:val="8"/>
        </w:rPr>
        <w:t xml:space="preserve"> </w:t>
      </w:r>
      <w:r>
        <w:rPr>
          <w:spacing w:val="-6"/>
          <w:w w:val="80"/>
        </w:rPr>
        <w:t>guards</w:t>
      </w:r>
      <w:r>
        <w:t xml:space="preserve"> </w:t>
      </w:r>
      <w:r>
        <w:rPr>
          <w:spacing w:val="-6"/>
          <w:w w:val="80"/>
        </w:rPr>
        <w:t>e.g.</w:t>
      </w:r>
      <w:r>
        <w:t xml:space="preserve"> </w:t>
      </w:r>
      <w:r>
        <w:rPr>
          <w:spacing w:val="-6"/>
          <w:w w:val="80"/>
        </w:rPr>
        <w:t>Tight;</w:t>
      </w:r>
      <w:r>
        <w:rPr>
          <w:spacing w:val="-2"/>
          <w:w w:val="80"/>
        </w:rPr>
        <w:t xml:space="preserve"> </w:t>
      </w:r>
      <w:r>
        <w:rPr>
          <w:spacing w:val="-2"/>
          <w:w w:val="85"/>
        </w:rPr>
        <w:t>housekeepers in Kampala, Mbale,</w:t>
      </w:r>
      <w:r>
        <w:rPr>
          <w:spacing w:val="-6"/>
          <w:w w:val="85"/>
        </w:rPr>
        <w:t xml:space="preserve"> </w:t>
      </w:r>
      <w:r>
        <w:rPr>
          <w:spacing w:val="-2"/>
          <w:w w:val="85"/>
        </w:rPr>
        <w:t>Jinja, etc.</w:t>
      </w:r>
    </w:p>
    <w:p w:rsidR="00E5575B" w:rsidRDefault="00D512E5">
      <w:pPr>
        <w:pStyle w:val="BodyText"/>
        <w:spacing w:line="244" w:lineRule="auto"/>
        <w:ind w:right="619" w:firstLine="360"/>
        <w:jc w:val="both"/>
      </w:pPr>
      <w:r>
        <w:rPr>
          <w:spacing w:val="-4"/>
          <w:w w:val="80"/>
        </w:rPr>
        <w:t>The</w:t>
      </w:r>
      <w:r>
        <w:rPr>
          <w:spacing w:val="-10"/>
        </w:rPr>
        <w:t xml:space="preserve"> </w:t>
      </w:r>
      <w:r>
        <w:rPr>
          <w:spacing w:val="-4"/>
          <w:w w:val="80"/>
        </w:rPr>
        <w:t>rural</w:t>
      </w:r>
      <w:r>
        <w:rPr>
          <w:spacing w:val="-9"/>
        </w:rPr>
        <w:t xml:space="preserve"> </w:t>
      </w:r>
      <w:r>
        <w:rPr>
          <w:spacing w:val="-4"/>
          <w:w w:val="80"/>
        </w:rPr>
        <w:t>-</w:t>
      </w:r>
      <w:r>
        <w:rPr>
          <w:spacing w:val="-9"/>
        </w:rPr>
        <w:t xml:space="preserve"> </w:t>
      </w:r>
      <w:r>
        <w:rPr>
          <w:spacing w:val="-4"/>
          <w:w w:val="80"/>
        </w:rPr>
        <w:t>urban</w:t>
      </w:r>
      <w:r>
        <w:rPr>
          <w:spacing w:val="-10"/>
        </w:rPr>
        <w:t xml:space="preserve"> </w:t>
      </w:r>
      <w:r>
        <w:rPr>
          <w:spacing w:val="-4"/>
          <w:w w:val="80"/>
        </w:rPr>
        <w:t>migrants</w:t>
      </w:r>
      <w:r>
        <w:rPr>
          <w:spacing w:val="-9"/>
        </w:rPr>
        <w:t xml:space="preserve"> </w:t>
      </w:r>
      <w:r>
        <w:rPr>
          <w:spacing w:val="-4"/>
          <w:w w:val="80"/>
        </w:rPr>
        <w:t>have</w:t>
      </w:r>
      <w:r>
        <w:rPr>
          <w:spacing w:val="-9"/>
        </w:rPr>
        <w:t xml:space="preserve"> </w:t>
      </w:r>
      <w:r>
        <w:rPr>
          <w:spacing w:val="-4"/>
          <w:w w:val="80"/>
        </w:rPr>
        <w:t>provided</w:t>
      </w:r>
      <w:r>
        <w:rPr>
          <w:spacing w:val="-9"/>
        </w:rPr>
        <w:t xml:space="preserve"> </w:t>
      </w:r>
      <w:r>
        <w:rPr>
          <w:spacing w:val="-4"/>
          <w:w w:val="80"/>
        </w:rPr>
        <w:t>a</w:t>
      </w:r>
      <w:r>
        <w:rPr>
          <w:spacing w:val="-10"/>
        </w:rPr>
        <w:t xml:space="preserve"> </w:t>
      </w:r>
      <w:r>
        <w:rPr>
          <w:spacing w:val="-4"/>
          <w:w w:val="80"/>
        </w:rPr>
        <w:t>big</w:t>
      </w:r>
      <w:r>
        <w:rPr>
          <w:spacing w:val="-9"/>
        </w:rPr>
        <w:t xml:space="preserve"> </w:t>
      </w:r>
      <w:r>
        <w:rPr>
          <w:spacing w:val="-4"/>
          <w:w w:val="80"/>
        </w:rPr>
        <w:t>and</w:t>
      </w:r>
      <w:r>
        <w:rPr>
          <w:spacing w:val="-9"/>
        </w:rPr>
        <w:t xml:space="preserve"> </w:t>
      </w:r>
      <w:r>
        <w:rPr>
          <w:spacing w:val="-4"/>
          <w:w w:val="80"/>
        </w:rPr>
        <w:t>ready</w:t>
      </w:r>
      <w:r>
        <w:rPr>
          <w:spacing w:val="-10"/>
        </w:rPr>
        <w:t xml:space="preserve"> </w:t>
      </w:r>
      <w:r>
        <w:rPr>
          <w:spacing w:val="-4"/>
          <w:w w:val="80"/>
        </w:rPr>
        <w:t>market</w:t>
      </w:r>
      <w:r>
        <w:rPr>
          <w:spacing w:val="-9"/>
        </w:rPr>
        <w:t xml:space="preserve"> </w:t>
      </w:r>
      <w:r>
        <w:rPr>
          <w:spacing w:val="-4"/>
          <w:w w:val="80"/>
        </w:rPr>
        <w:t>for</w:t>
      </w:r>
      <w:r>
        <w:rPr>
          <w:spacing w:val="-9"/>
        </w:rPr>
        <w:t xml:space="preserve"> </w:t>
      </w:r>
      <w:r>
        <w:rPr>
          <w:spacing w:val="-4"/>
          <w:w w:val="80"/>
        </w:rPr>
        <w:t>manufactured</w:t>
      </w:r>
      <w:r>
        <w:rPr>
          <w:spacing w:val="-9"/>
        </w:rPr>
        <w:t xml:space="preserve"> </w:t>
      </w:r>
      <w:r>
        <w:rPr>
          <w:spacing w:val="-4"/>
          <w:w w:val="80"/>
        </w:rPr>
        <w:t>goods</w:t>
      </w:r>
      <w:r>
        <w:rPr>
          <w:spacing w:val="-10"/>
        </w:rPr>
        <w:t xml:space="preserve"> </w:t>
      </w:r>
      <w:r>
        <w:rPr>
          <w:spacing w:val="-4"/>
          <w:w w:val="80"/>
        </w:rPr>
        <w:t>from</w:t>
      </w:r>
      <w:r>
        <w:rPr>
          <w:spacing w:val="-1"/>
        </w:rPr>
        <w:t xml:space="preserve"> </w:t>
      </w:r>
      <w:r>
        <w:rPr>
          <w:spacing w:val="-4"/>
          <w:w w:val="80"/>
        </w:rPr>
        <w:t>industries</w:t>
      </w:r>
      <w:r>
        <w:rPr>
          <w:spacing w:val="-2"/>
        </w:rPr>
        <w:t xml:space="preserve"> </w:t>
      </w:r>
      <w:r>
        <w:rPr>
          <w:spacing w:val="-4"/>
          <w:w w:val="80"/>
        </w:rPr>
        <w:t>in</w:t>
      </w:r>
      <w:r>
        <w:t xml:space="preserve"> </w:t>
      </w:r>
      <w:r>
        <w:rPr>
          <w:spacing w:val="-4"/>
          <w:w w:val="80"/>
        </w:rPr>
        <w:t>Kampala</w:t>
      </w:r>
      <w:r>
        <w:rPr>
          <w:spacing w:val="-2"/>
        </w:rPr>
        <w:t xml:space="preserve"> </w:t>
      </w:r>
      <w:r>
        <w:rPr>
          <w:spacing w:val="-4"/>
          <w:w w:val="80"/>
        </w:rPr>
        <w:t>such</w:t>
      </w:r>
      <w:r>
        <w:rPr>
          <w:spacing w:val="-2"/>
        </w:rPr>
        <w:t xml:space="preserve"> </w:t>
      </w:r>
      <w:r>
        <w:rPr>
          <w:spacing w:val="-4"/>
          <w:w w:val="80"/>
        </w:rPr>
        <w:t>as</w:t>
      </w:r>
      <w:r>
        <w:rPr>
          <w:spacing w:val="-2"/>
        </w:rPr>
        <w:t xml:space="preserve"> </w:t>
      </w:r>
      <w:r>
        <w:rPr>
          <w:spacing w:val="-4"/>
          <w:w w:val="80"/>
        </w:rPr>
        <w:t>Samona</w:t>
      </w:r>
      <w:r>
        <w:rPr>
          <w:spacing w:val="-2"/>
        </w:rPr>
        <w:t xml:space="preserve"> </w:t>
      </w:r>
      <w:r>
        <w:rPr>
          <w:spacing w:val="-4"/>
          <w:w w:val="80"/>
        </w:rPr>
        <w:t>cosmetics,</w:t>
      </w:r>
      <w:r>
        <w:t xml:space="preserve"> </w:t>
      </w:r>
      <w:r>
        <w:rPr>
          <w:spacing w:val="-4"/>
          <w:w w:val="80"/>
        </w:rPr>
        <w:t>Karesh</w:t>
      </w:r>
      <w:r>
        <w:rPr>
          <w:w w:val="80"/>
        </w:rPr>
        <w:t xml:space="preserve"> </w:t>
      </w:r>
      <w:r>
        <w:rPr>
          <w:w w:val="85"/>
        </w:rPr>
        <w:t>juice, Movit cosmetics, Mukwano oil and merchandise from numerous shops along Kikuubo and Kiyembe lanes and</w:t>
      </w:r>
      <w:r>
        <w:t xml:space="preserve"> </w:t>
      </w:r>
      <w:r>
        <w:rPr>
          <w:w w:val="85"/>
        </w:rPr>
        <w:t xml:space="preserve">supermarkets such as </w:t>
      </w:r>
      <w:r>
        <w:rPr>
          <w:spacing w:val="-2"/>
          <w:w w:val="85"/>
        </w:rPr>
        <w:t>Shoprite,</w:t>
      </w:r>
      <w:r>
        <w:rPr>
          <w:spacing w:val="-4"/>
          <w:w w:val="85"/>
        </w:rPr>
        <w:t xml:space="preserve"> </w:t>
      </w:r>
      <w:r>
        <w:rPr>
          <w:spacing w:val="-2"/>
          <w:w w:val="85"/>
        </w:rPr>
        <w:t>Embassy,</w:t>
      </w:r>
      <w:r>
        <w:rPr>
          <w:spacing w:val="-5"/>
          <w:w w:val="85"/>
        </w:rPr>
        <w:t xml:space="preserve"> </w:t>
      </w:r>
      <w:r>
        <w:rPr>
          <w:spacing w:val="-2"/>
          <w:w w:val="85"/>
        </w:rPr>
        <w:t>Game,</w:t>
      </w:r>
      <w:r>
        <w:rPr>
          <w:spacing w:val="-5"/>
          <w:w w:val="85"/>
        </w:rPr>
        <w:t xml:space="preserve"> </w:t>
      </w:r>
      <w:r>
        <w:rPr>
          <w:spacing w:val="-2"/>
          <w:w w:val="85"/>
        </w:rPr>
        <w:t>Garden</w:t>
      </w:r>
      <w:r>
        <w:rPr>
          <w:spacing w:val="-4"/>
          <w:w w:val="85"/>
        </w:rPr>
        <w:t xml:space="preserve"> </w:t>
      </w:r>
      <w:r>
        <w:rPr>
          <w:spacing w:val="-2"/>
          <w:w w:val="85"/>
        </w:rPr>
        <w:t>city,</w:t>
      </w:r>
      <w:r>
        <w:rPr>
          <w:spacing w:val="-5"/>
          <w:w w:val="85"/>
        </w:rPr>
        <w:t xml:space="preserve"> </w:t>
      </w:r>
      <w:r>
        <w:rPr>
          <w:spacing w:val="-2"/>
          <w:w w:val="85"/>
        </w:rPr>
        <w:t>Nakumanti</w:t>
      </w:r>
      <w:r>
        <w:rPr>
          <w:spacing w:val="-5"/>
          <w:w w:val="85"/>
        </w:rPr>
        <w:t xml:space="preserve"> </w:t>
      </w:r>
      <w:r>
        <w:rPr>
          <w:spacing w:val="-2"/>
          <w:w w:val="85"/>
        </w:rPr>
        <w:t>and</w:t>
      </w:r>
      <w:r>
        <w:rPr>
          <w:spacing w:val="-4"/>
          <w:w w:val="85"/>
        </w:rPr>
        <w:t xml:space="preserve"> </w:t>
      </w:r>
      <w:r>
        <w:rPr>
          <w:spacing w:val="-2"/>
          <w:w w:val="85"/>
        </w:rPr>
        <w:t>others.</w:t>
      </w:r>
    </w:p>
    <w:p w:rsidR="00E5575B" w:rsidRDefault="00D512E5">
      <w:pPr>
        <w:pStyle w:val="BodyText"/>
        <w:spacing w:line="244" w:lineRule="auto"/>
        <w:ind w:right="623" w:firstLine="360"/>
        <w:jc w:val="both"/>
      </w:pPr>
      <w:r>
        <w:rPr>
          <w:w w:val="85"/>
        </w:rPr>
        <w:t>The</w:t>
      </w:r>
      <w:r>
        <w:rPr>
          <w:spacing w:val="-6"/>
          <w:w w:val="85"/>
        </w:rPr>
        <w:t xml:space="preserve"> </w:t>
      </w:r>
      <w:r>
        <w:rPr>
          <w:w w:val="85"/>
        </w:rPr>
        <w:t>government</w:t>
      </w:r>
      <w:r>
        <w:rPr>
          <w:spacing w:val="-5"/>
          <w:w w:val="85"/>
        </w:rPr>
        <w:t xml:space="preserve"> </w:t>
      </w:r>
      <w:r>
        <w:rPr>
          <w:w w:val="85"/>
        </w:rPr>
        <w:t>tax</w:t>
      </w:r>
      <w:r>
        <w:rPr>
          <w:spacing w:val="-5"/>
          <w:w w:val="85"/>
        </w:rPr>
        <w:t xml:space="preserve"> </w:t>
      </w:r>
      <w:r>
        <w:rPr>
          <w:w w:val="85"/>
        </w:rPr>
        <w:t>base</w:t>
      </w:r>
      <w:r>
        <w:rPr>
          <w:spacing w:val="-6"/>
          <w:w w:val="85"/>
        </w:rPr>
        <w:t xml:space="preserve"> </w:t>
      </w:r>
      <w:r>
        <w:rPr>
          <w:w w:val="85"/>
        </w:rPr>
        <w:t>has</w:t>
      </w:r>
      <w:r>
        <w:rPr>
          <w:spacing w:val="-5"/>
          <w:w w:val="85"/>
        </w:rPr>
        <w:t xml:space="preserve"> </w:t>
      </w:r>
      <w:r>
        <w:rPr>
          <w:w w:val="85"/>
        </w:rPr>
        <w:t>increased</w:t>
      </w:r>
      <w:r>
        <w:rPr>
          <w:spacing w:val="-5"/>
          <w:w w:val="85"/>
        </w:rPr>
        <w:t xml:space="preserve"> </w:t>
      </w:r>
      <w:r>
        <w:rPr>
          <w:w w:val="85"/>
        </w:rPr>
        <w:t>by</w:t>
      </w:r>
      <w:r>
        <w:rPr>
          <w:spacing w:val="-6"/>
          <w:w w:val="85"/>
        </w:rPr>
        <w:t xml:space="preserve"> </w:t>
      </w:r>
      <w:r>
        <w:rPr>
          <w:w w:val="85"/>
        </w:rPr>
        <w:t>taxes</w:t>
      </w:r>
      <w:r>
        <w:rPr>
          <w:spacing w:val="-5"/>
          <w:w w:val="85"/>
        </w:rPr>
        <w:t xml:space="preserve"> </w:t>
      </w:r>
      <w:r>
        <w:rPr>
          <w:w w:val="85"/>
        </w:rPr>
        <w:t>imposed</w:t>
      </w:r>
      <w:r>
        <w:rPr>
          <w:spacing w:val="-5"/>
          <w:w w:val="85"/>
        </w:rPr>
        <w:t xml:space="preserve"> </w:t>
      </w:r>
      <w:r>
        <w:rPr>
          <w:w w:val="85"/>
        </w:rPr>
        <w:t>on</w:t>
      </w:r>
      <w:r>
        <w:rPr>
          <w:spacing w:val="-6"/>
          <w:w w:val="85"/>
        </w:rPr>
        <w:t xml:space="preserve"> </w:t>
      </w:r>
      <w:r>
        <w:rPr>
          <w:w w:val="85"/>
        </w:rPr>
        <w:t>many</w:t>
      </w:r>
      <w:r>
        <w:rPr>
          <w:spacing w:val="-5"/>
          <w:w w:val="85"/>
        </w:rPr>
        <w:t xml:space="preserve"> </w:t>
      </w:r>
      <w:r>
        <w:rPr>
          <w:w w:val="85"/>
        </w:rPr>
        <w:t>people</w:t>
      </w:r>
      <w:r>
        <w:rPr>
          <w:spacing w:val="-5"/>
          <w:w w:val="85"/>
        </w:rPr>
        <w:t xml:space="preserve"> </w:t>
      </w:r>
      <w:r>
        <w:rPr>
          <w:w w:val="85"/>
        </w:rPr>
        <w:t>and</w:t>
      </w:r>
      <w:r>
        <w:rPr>
          <w:spacing w:val="-6"/>
          <w:w w:val="85"/>
        </w:rPr>
        <w:t xml:space="preserve"> </w:t>
      </w:r>
      <w:r>
        <w:rPr>
          <w:w w:val="85"/>
        </w:rPr>
        <w:t>the</w:t>
      </w:r>
      <w:r>
        <w:rPr>
          <w:spacing w:val="-5"/>
          <w:w w:val="85"/>
        </w:rPr>
        <w:t xml:space="preserve"> </w:t>
      </w:r>
      <w:r>
        <w:rPr>
          <w:w w:val="85"/>
        </w:rPr>
        <w:t>activities</w:t>
      </w:r>
      <w:r>
        <w:rPr>
          <w:spacing w:val="-5"/>
          <w:w w:val="85"/>
        </w:rPr>
        <w:t xml:space="preserve"> </w:t>
      </w:r>
      <w:r>
        <w:rPr>
          <w:w w:val="85"/>
        </w:rPr>
        <w:t>carried</w:t>
      </w:r>
      <w:r>
        <w:rPr>
          <w:spacing w:val="-5"/>
          <w:w w:val="85"/>
        </w:rPr>
        <w:t xml:space="preserve"> </w:t>
      </w:r>
      <w:r>
        <w:rPr>
          <w:w w:val="85"/>
        </w:rPr>
        <w:t>out</w:t>
      </w:r>
      <w:r>
        <w:rPr>
          <w:spacing w:val="-6"/>
          <w:w w:val="85"/>
        </w:rPr>
        <w:t xml:space="preserve"> </w:t>
      </w:r>
      <w:r>
        <w:rPr>
          <w:w w:val="85"/>
        </w:rPr>
        <w:t>in</w:t>
      </w:r>
      <w:r>
        <w:rPr>
          <w:spacing w:val="-5"/>
          <w:w w:val="85"/>
        </w:rPr>
        <w:t xml:space="preserve"> </w:t>
      </w:r>
      <w:r>
        <w:rPr>
          <w:w w:val="85"/>
        </w:rPr>
        <w:t>urban</w:t>
      </w:r>
      <w:r>
        <w:rPr>
          <w:spacing w:val="-5"/>
          <w:w w:val="85"/>
        </w:rPr>
        <w:t xml:space="preserve"> </w:t>
      </w:r>
      <w:r>
        <w:rPr>
          <w:w w:val="85"/>
        </w:rPr>
        <w:t>centres</w:t>
      </w:r>
      <w:r>
        <w:rPr>
          <w:spacing w:val="-6"/>
          <w:w w:val="85"/>
        </w:rPr>
        <w:t xml:space="preserve"> </w:t>
      </w:r>
      <w:r>
        <w:rPr>
          <w:w w:val="85"/>
        </w:rPr>
        <w:t>like</w:t>
      </w:r>
      <w:r>
        <w:rPr>
          <w:spacing w:val="-5"/>
          <w:w w:val="85"/>
        </w:rPr>
        <w:t xml:space="preserve"> </w:t>
      </w:r>
      <w:r>
        <w:rPr>
          <w:w w:val="85"/>
        </w:rPr>
        <w:t>Jinja,</w:t>
      </w:r>
      <w:r>
        <w:rPr>
          <w:spacing w:val="-5"/>
          <w:w w:val="85"/>
        </w:rPr>
        <w:t xml:space="preserve"> </w:t>
      </w:r>
      <w:r>
        <w:rPr>
          <w:w w:val="85"/>
        </w:rPr>
        <w:t>Mbarara, Mbale,</w:t>
      </w:r>
      <w:r>
        <w:rPr>
          <w:spacing w:val="-4"/>
          <w:w w:val="85"/>
        </w:rPr>
        <w:t xml:space="preserve"> </w:t>
      </w:r>
      <w:r>
        <w:rPr>
          <w:w w:val="85"/>
        </w:rPr>
        <w:t>Kampala,</w:t>
      </w:r>
      <w:r>
        <w:rPr>
          <w:spacing w:val="-4"/>
          <w:w w:val="85"/>
        </w:rPr>
        <w:t xml:space="preserve"> </w:t>
      </w:r>
      <w:r>
        <w:rPr>
          <w:w w:val="85"/>
        </w:rPr>
        <w:t>etc</w:t>
      </w:r>
      <w:r>
        <w:rPr>
          <w:spacing w:val="-4"/>
          <w:w w:val="85"/>
        </w:rPr>
        <w:t xml:space="preserve"> </w:t>
      </w:r>
      <w:r>
        <w:rPr>
          <w:w w:val="85"/>
        </w:rPr>
        <w:t>in</w:t>
      </w:r>
      <w:r>
        <w:rPr>
          <w:spacing w:val="-4"/>
          <w:w w:val="85"/>
        </w:rPr>
        <w:t xml:space="preserve"> </w:t>
      </w:r>
      <w:r>
        <w:rPr>
          <w:w w:val="85"/>
        </w:rPr>
        <w:t>form</w:t>
      </w:r>
      <w:r>
        <w:rPr>
          <w:spacing w:val="-4"/>
          <w:w w:val="85"/>
        </w:rPr>
        <w:t xml:space="preserve"> </w:t>
      </w:r>
      <w:r>
        <w:rPr>
          <w:w w:val="85"/>
        </w:rPr>
        <w:t>of</w:t>
      </w:r>
      <w:r>
        <w:rPr>
          <w:spacing w:val="-4"/>
          <w:w w:val="85"/>
        </w:rPr>
        <w:t xml:space="preserve"> </w:t>
      </w:r>
      <w:r>
        <w:rPr>
          <w:w w:val="85"/>
        </w:rPr>
        <w:t>licenses,</w:t>
      </w:r>
      <w:r>
        <w:rPr>
          <w:spacing w:val="-4"/>
          <w:w w:val="85"/>
        </w:rPr>
        <w:t xml:space="preserve"> </w:t>
      </w:r>
      <w:r>
        <w:rPr>
          <w:w w:val="85"/>
        </w:rPr>
        <w:t>PAYE,</w:t>
      </w:r>
      <w:r>
        <w:rPr>
          <w:spacing w:val="-4"/>
          <w:w w:val="85"/>
        </w:rPr>
        <w:t xml:space="preserve"> </w:t>
      </w:r>
      <w:r>
        <w:rPr>
          <w:w w:val="85"/>
        </w:rPr>
        <w:t>Local</w:t>
      </w:r>
      <w:r>
        <w:rPr>
          <w:spacing w:val="-3"/>
          <w:w w:val="85"/>
        </w:rPr>
        <w:t xml:space="preserve"> </w:t>
      </w:r>
      <w:r>
        <w:rPr>
          <w:w w:val="85"/>
        </w:rPr>
        <w:t>Service</w:t>
      </w:r>
      <w:r>
        <w:rPr>
          <w:spacing w:val="-4"/>
          <w:w w:val="85"/>
        </w:rPr>
        <w:t xml:space="preserve"> </w:t>
      </w:r>
      <w:r>
        <w:rPr>
          <w:w w:val="85"/>
        </w:rPr>
        <w:t>Tax,</w:t>
      </w:r>
      <w:r>
        <w:rPr>
          <w:spacing w:val="-2"/>
          <w:w w:val="85"/>
        </w:rPr>
        <w:t xml:space="preserve"> </w:t>
      </w:r>
      <w:r>
        <w:rPr>
          <w:w w:val="85"/>
        </w:rPr>
        <w:t>etc.</w:t>
      </w:r>
    </w:p>
    <w:p w:rsidR="00E5575B" w:rsidRDefault="00D512E5">
      <w:pPr>
        <w:pStyle w:val="BodyText"/>
        <w:spacing w:line="244" w:lineRule="auto"/>
        <w:ind w:right="623" w:firstLine="360"/>
        <w:jc w:val="both"/>
      </w:pPr>
      <w:r>
        <w:rPr>
          <w:w w:val="85"/>
        </w:rPr>
        <w:t xml:space="preserve">There is optimum use of the available resources in the towns especially land like in Kampala, the former unoccupied hills such as Ntinda, </w:t>
      </w:r>
      <w:r>
        <w:rPr>
          <w:w w:val="80"/>
        </w:rPr>
        <w:t>Naguru, Kololo, Kanyanya, Kawempe ,etc have been utilized for residential houses and</w:t>
      </w:r>
      <w:r>
        <w:t xml:space="preserve"> </w:t>
      </w:r>
      <w:r>
        <w:rPr>
          <w:w w:val="80"/>
        </w:rPr>
        <w:t>setting factories.</w:t>
      </w:r>
    </w:p>
    <w:p w:rsidR="00E5575B" w:rsidRDefault="00D512E5">
      <w:pPr>
        <w:pStyle w:val="BodyText"/>
        <w:ind w:right="712" w:firstLine="360"/>
      </w:pPr>
      <w:r>
        <w:rPr>
          <w:w w:val="85"/>
        </w:rPr>
        <w:t>The formerly unutilized and the under utilized natural resources are bought to use productively in urban centres e.g. clay at</w:t>
      </w:r>
      <w:r>
        <w:t xml:space="preserve"> </w:t>
      </w:r>
      <w:r>
        <w:rPr>
          <w:w w:val="85"/>
        </w:rPr>
        <w:t xml:space="preserve">Kawanda and </w:t>
      </w:r>
      <w:r>
        <w:rPr>
          <w:w w:val="80"/>
        </w:rPr>
        <w:t>Kajjansi</w:t>
      </w:r>
      <w:r>
        <w:t xml:space="preserve"> </w:t>
      </w:r>
      <w:r>
        <w:rPr>
          <w:w w:val="80"/>
        </w:rPr>
        <w:t>both</w:t>
      </w:r>
      <w:r>
        <w:t xml:space="preserve"> </w:t>
      </w:r>
      <w:r>
        <w:rPr>
          <w:w w:val="80"/>
        </w:rPr>
        <w:t>in</w:t>
      </w:r>
      <w:r>
        <w:t xml:space="preserve"> </w:t>
      </w:r>
      <w:r>
        <w:rPr>
          <w:w w:val="80"/>
        </w:rPr>
        <w:t>Wakiso,</w:t>
      </w:r>
      <w:r>
        <w:t xml:space="preserve"> </w:t>
      </w:r>
      <w:r>
        <w:rPr>
          <w:w w:val="80"/>
        </w:rPr>
        <w:t>Seeta</w:t>
      </w:r>
      <w:r>
        <w:t xml:space="preserve"> </w:t>
      </w:r>
      <w:r>
        <w:rPr>
          <w:w w:val="80"/>
        </w:rPr>
        <w:t>in</w:t>
      </w:r>
      <w:r>
        <w:t xml:space="preserve"> </w:t>
      </w:r>
      <w:r>
        <w:rPr>
          <w:w w:val="80"/>
        </w:rPr>
        <w:t>Mukono,</w:t>
      </w:r>
      <w:r>
        <w:t xml:space="preserve"> </w:t>
      </w:r>
      <w:r>
        <w:rPr>
          <w:w w:val="80"/>
        </w:rPr>
        <w:t>Red</w:t>
      </w:r>
      <w:r>
        <w:t xml:space="preserve"> </w:t>
      </w:r>
      <w:r>
        <w:rPr>
          <w:w w:val="80"/>
        </w:rPr>
        <w:t>sand</w:t>
      </w:r>
      <w:r>
        <w:t xml:space="preserve"> </w:t>
      </w:r>
      <w:r>
        <w:rPr>
          <w:w w:val="80"/>
        </w:rPr>
        <w:t>in</w:t>
      </w:r>
      <w:r>
        <w:t xml:space="preserve"> </w:t>
      </w:r>
      <w:r>
        <w:rPr>
          <w:w w:val="80"/>
        </w:rPr>
        <w:t>Entebbe</w:t>
      </w:r>
      <w:r>
        <w:t xml:space="preserve"> </w:t>
      </w:r>
      <w:r>
        <w:rPr>
          <w:w w:val="80"/>
        </w:rPr>
        <w:t>and</w:t>
      </w:r>
      <w:r>
        <w:t xml:space="preserve"> </w:t>
      </w:r>
      <w:r>
        <w:rPr>
          <w:w w:val="80"/>
        </w:rPr>
        <w:t>granite</w:t>
      </w:r>
      <w:r>
        <w:t xml:space="preserve"> </w:t>
      </w:r>
      <w:r>
        <w:rPr>
          <w:w w:val="80"/>
        </w:rPr>
        <w:t>rocks</w:t>
      </w:r>
      <w:r>
        <w:t xml:space="preserve"> </w:t>
      </w:r>
      <w:r>
        <w:rPr>
          <w:w w:val="80"/>
        </w:rPr>
        <w:t>at</w:t>
      </w:r>
      <w:r>
        <w:t xml:space="preserve"> </w:t>
      </w:r>
      <w:r>
        <w:rPr>
          <w:w w:val="80"/>
        </w:rPr>
        <w:t>Muyenga</w:t>
      </w:r>
      <w:r>
        <w:t xml:space="preserve"> </w:t>
      </w:r>
      <w:r>
        <w:rPr>
          <w:w w:val="80"/>
        </w:rPr>
        <w:t>in</w:t>
      </w:r>
      <w:r>
        <w:t xml:space="preserve"> </w:t>
      </w:r>
      <w:r>
        <w:rPr>
          <w:w w:val="80"/>
        </w:rPr>
        <w:t>Kampala</w:t>
      </w:r>
      <w:r>
        <w:t xml:space="preserve"> </w:t>
      </w:r>
      <w:r>
        <w:rPr>
          <w:w w:val="80"/>
        </w:rPr>
        <w:t>for</w:t>
      </w:r>
      <w:r>
        <w:t xml:space="preserve"> </w:t>
      </w:r>
      <w:r>
        <w:rPr>
          <w:w w:val="80"/>
        </w:rPr>
        <w:t>building</w:t>
      </w:r>
      <w:r>
        <w:t xml:space="preserve"> </w:t>
      </w:r>
      <w:r>
        <w:rPr>
          <w:w w:val="80"/>
        </w:rPr>
        <w:t>and</w:t>
      </w:r>
      <w:r>
        <w:t xml:space="preserve"> </w:t>
      </w:r>
      <w:r>
        <w:rPr>
          <w:w w:val="80"/>
        </w:rPr>
        <w:t>constructional</w:t>
      </w:r>
      <w:r>
        <w:t xml:space="preserve"> </w:t>
      </w:r>
      <w:r>
        <w:rPr>
          <w:w w:val="80"/>
        </w:rPr>
        <w:t>purposes.</w:t>
      </w:r>
    </w:p>
    <w:p w:rsidR="00E5575B" w:rsidRDefault="00D512E5">
      <w:pPr>
        <w:pStyle w:val="BodyText"/>
        <w:ind w:left="1091"/>
      </w:pPr>
      <w:r>
        <w:rPr>
          <w:w w:val="80"/>
          <w:u w:val="single"/>
        </w:rPr>
        <w:t>Consequences</w:t>
      </w:r>
      <w:r>
        <w:rPr>
          <w:spacing w:val="31"/>
          <w:u w:val="single"/>
        </w:rPr>
        <w:t xml:space="preserve"> </w:t>
      </w:r>
      <w:r>
        <w:rPr>
          <w:w w:val="80"/>
          <w:u w:val="single"/>
        </w:rPr>
        <w:t>to</w:t>
      </w:r>
      <w:r>
        <w:rPr>
          <w:spacing w:val="31"/>
          <w:u w:val="single"/>
        </w:rPr>
        <w:t xml:space="preserve"> </w:t>
      </w:r>
      <w:r>
        <w:rPr>
          <w:w w:val="80"/>
          <w:u w:val="single"/>
        </w:rPr>
        <w:t>the</w:t>
      </w:r>
      <w:r>
        <w:rPr>
          <w:spacing w:val="32"/>
          <w:u w:val="single"/>
        </w:rPr>
        <w:t xml:space="preserve"> </w:t>
      </w:r>
      <w:r>
        <w:rPr>
          <w:w w:val="80"/>
          <w:u w:val="single"/>
        </w:rPr>
        <w:t>places</w:t>
      </w:r>
      <w:r>
        <w:rPr>
          <w:spacing w:val="31"/>
          <w:u w:val="single"/>
        </w:rPr>
        <w:t xml:space="preserve"> </w:t>
      </w:r>
      <w:r>
        <w:rPr>
          <w:w w:val="80"/>
          <w:u w:val="single"/>
        </w:rPr>
        <w:t>of</w:t>
      </w:r>
      <w:r>
        <w:rPr>
          <w:spacing w:val="32"/>
          <w:u w:val="single"/>
        </w:rPr>
        <w:t xml:space="preserve"> </w:t>
      </w:r>
      <w:r>
        <w:rPr>
          <w:spacing w:val="-2"/>
          <w:w w:val="80"/>
          <w:u w:val="single"/>
        </w:rPr>
        <w:t>origin</w:t>
      </w:r>
    </w:p>
    <w:p w:rsidR="00E5575B" w:rsidRDefault="00D512E5">
      <w:pPr>
        <w:pStyle w:val="BodyText"/>
        <w:ind w:right="627" w:firstLine="360"/>
      </w:pPr>
      <w:r>
        <w:rPr>
          <w:w w:val="85"/>
        </w:rPr>
        <w:t>It has reduced population pressure on land and has created</w:t>
      </w:r>
      <w:r>
        <w:rPr>
          <w:spacing w:val="-1"/>
        </w:rPr>
        <w:t xml:space="preserve"> </w:t>
      </w:r>
      <w:r>
        <w:rPr>
          <w:w w:val="85"/>
        </w:rPr>
        <w:t>more land for agricultural production in the densely</w:t>
      </w:r>
      <w:r>
        <w:rPr>
          <w:spacing w:val="-1"/>
          <w:w w:val="85"/>
        </w:rPr>
        <w:t xml:space="preserve"> </w:t>
      </w:r>
      <w:r>
        <w:rPr>
          <w:w w:val="85"/>
        </w:rPr>
        <w:t>populated districts</w:t>
      </w:r>
      <w:r>
        <w:rPr>
          <w:spacing w:val="-1"/>
          <w:w w:val="85"/>
        </w:rPr>
        <w:t xml:space="preserve"> </w:t>
      </w:r>
      <w:r>
        <w:rPr>
          <w:w w:val="85"/>
        </w:rPr>
        <w:t xml:space="preserve">such as </w:t>
      </w:r>
      <w:r>
        <w:rPr>
          <w:w w:val="80"/>
        </w:rPr>
        <w:t>Kabale, Kisoro, Mbale, Kamuli and others hence promoting farming and reduced land related problems like land conflicts.</w:t>
      </w:r>
    </w:p>
    <w:p w:rsidR="00E5575B" w:rsidRDefault="00D512E5">
      <w:pPr>
        <w:pStyle w:val="BodyText"/>
        <w:spacing w:before="3"/>
        <w:ind w:right="627" w:firstLine="360"/>
      </w:pPr>
      <w:r>
        <w:rPr>
          <w:w w:val="80"/>
        </w:rPr>
        <w:t>The</w:t>
      </w:r>
      <w:r>
        <w:t xml:space="preserve"> </w:t>
      </w:r>
      <w:r>
        <w:rPr>
          <w:w w:val="80"/>
        </w:rPr>
        <w:t>rural</w:t>
      </w:r>
      <w:r>
        <w:t xml:space="preserve"> </w:t>
      </w:r>
      <w:r>
        <w:rPr>
          <w:w w:val="80"/>
        </w:rPr>
        <w:t>urban</w:t>
      </w:r>
      <w:r>
        <w:t xml:space="preserve"> </w:t>
      </w:r>
      <w:r>
        <w:rPr>
          <w:w w:val="80"/>
        </w:rPr>
        <w:t>migrants</w:t>
      </w:r>
      <w:r>
        <w:t xml:space="preserve"> </w:t>
      </w:r>
      <w:r>
        <w:rPr>
          <w:w w:val="80"/>
        </w:rPr>
        <w:t>get</w:t>
      </w:r>
      <w:r>
        <w:t xml:space="preserve"> </w:t>
      </w:r>
      <w:r>
        <w:rPr>
          <w:w w:val="80"/>
        </w:rPr>
        <w:t>exposed</w:t>
      </w:r>
      <w:r>
        <w:t xml:space="preserve"> </w:t>
      </w:r>
      <w:r>
        <w:rPr>
          <w:w w:val="80"/>
        </w:rPr>
        <w:t>to</w:t>
      </w:r>
      <w:r>
        <w:t xml:space="preserve"> </w:t>
      </w:r>
      <w:r>
        <w:rPr>
          <w:w w:val="80"/>
        </w:rPr>
        <w:t>better</w:t>
      </w:r>
      <w:r>
        <w:t xml:space="preserve"> </w:t>
      </w:r>
      <w:r>
        <w:rPr>
          <w:w w:val="80"/>
        </w:rPr>
        <w:t>health,</w:t>
      </w:r>
      <w:r>
        <w:t xml:space="preserve"> </w:t>
      </w:r>
      <w:r>
        <w:rPr>
          <w:w w:val="80"/>
        </w:rPr>
        <w:t>education,</w:t>
      </w:r>
      <w:r>
        <w:t xml:space="preserve"> </w:t>
      </w:r>
      <w:r>
        <w:rPr>
          <w:w w:val="80"/>
        </w:rPr>
        <w:t>water</w:t>
      </w:r>
      <w:r>
        <w:t xml:space="preserve"> </w:t>
      </w:r>
      <w:r>
        <w:rPr>
          <w:w w:val="80"/>
        </w:rPr>
        <w:t>and</w:t>
      </w:r>
      <w:r>
        <w:t xml:space="preserve"> </w:t>
      </w:r>
      <w:r>
        <w:rPr>
          <w:w w:val="80"/>
        </w:rPr>
        <w:t>other</w:t>
      </w:r>
      <w:r>
        <w:t xml:space="preserve"> </w:t>
      </w:r>
      <w:r>
        <w:rPr>
          <w:w w:val="80"/>
        </w:rPr>
        <w:t>social</w:t>
      </w:r>
      <w:r>
        <w:t xml:space="preserve"> </w:t>
      </w:r>
      <w:r>
        <w:rPr>
          <w:w w:val="80"/>
        </w:rPr>
        <w:t>services, which have therefore improved their standards of living and declining illiteracy rates. In Uganda today, most of the</w:t>
      </w:r>
      <w:r>
        <w:t xml:space="preserve"> </w:t>
      </w:r>
      <w:r>
        <w:rPr>
          <w:w w:val="80"/>
        </w:rPr>
        <w:t>elites in Kampala are migrants from Mbarara, Masaka, Luwero</w:t>
      </w:r>
      <w:r>
        <w:t xml:space="preserve"> </w:t>
      </w:r>
      <w:r>
        <w:rPr>
          <w:w w:val="80"/>
        </w:rPr>
        <w:t>and</w:t>
      </w:r>
      <w:r>
        <w:t xml:space="preserve"> </w:t>
      </w:r>
      <w:r>
        <w:rPr>
          <w:w w:val="80"/>
        </w:rPr>
        <w:t>other</w:t>
      </w:r>
      <w:r>
        <w:t xml:space="preserve"> </w:t>
      </w:r>
      <w:r>
        <w:rPr>
          <w:w w:val="80"/>
        </w:rPr>
        <w:t>areas.</w:t>
      </w:r>
    </w:p>
    <w:p w:rsidR="00E5575B" w:rsidRDefault="00D512E5">
      <w:pPr>
        <w:pStyle w:val="BodyText"/>
        <w:spacing w:before="6" w:line="242" w:lineRule="auto"/>
        <w:ind w:right="625" w:firstLine="360"/>
        <w:jc w:val="both"/>
      </w:pPr>
      <w:r>
        <w:rPr>
          <w:w w:val="85"/>
        </w:rPr>
        <w:t>Rural</w:t>
      </w:r>
      <w:r>
        <w:rPr>
          <w:spacing w:val="-6"/>
          <w:w w:val="85"/>
        </w:rPr>
        <w:t xml:space="preserve"> </w:t>
      </w:r>
      <w:r>
        <w:rPr>
          <w:w w:val="85"/>
        </w:rPr>
        <w:t>urban</w:t>
      </w:r>
      <w:r>
        <w:rPr>
          <w:spacing w:val="-5"/>
          <w:w w:val="85"/>
        </w:rPr>
        <w:t xml:space="preserve"> </w:t>
      </w:r>
      <w:r>
        <w:rPr>
          <w:w w:val="85"/>
        </w:rPr>
        <w:t>migrants</w:t>
      </w:r>
      <w:r>
        <w:rPr>
          <w:spacing w:val="-5"/>
          <w:w w:val="85"/>
        </w:rPr>
        <w:t xml:space="preserve"> </w:t>
      </w:r>
      <w:r>
        <w:rPr>
          <w:w w:val="85"/>
        </w:rPr>
        <w:t>have</w:t>
      </w:r>
      <w:r>
        <w:rPr>
          <w:spacing w:val="-6"/>
          <w:w w:val="85"/>
        </w:rPr>
        <w:t xml:space="preserve"> </w:t>
      </w:r>
      <w:r>
        <w:rPr>
          <w:w w:val="85"/>
        </w:rPr>
        <w:t>earned</w:t>
      </w:r>
      <w:r>
        <w:rPr>
          <w:spacing w:val="-3"/>
          <w:w w:val="85"/>
        </w:rPr>
        <w:t xml:space="preserve"> </w:t>
      </w:r>
      <w:r>
        <w:rPr>
          <w:w w:val="85"/>
        </w:rPr>
        <w:t>increased</w:t>
      </w:r>
      <w:r>
        <w:rPr>
          <w:spacing w:val="-6"/>
          <w:w w:val="85"/>
        </w:rPr>
        <w:t xml:space="preserve"> </w:t>
      </w:r>
      <w:r>
        <w:rPr>
          <w:w w:val="85"/>
        </w:rPr>
        <w:t>income</w:t>
      </w:r>
      <w:r>
        <w:rPr>
          <w:spacing w:val="-3"/>
          <w:w w:val="85"/>
        </w:rPr>
        <w:t xml:space="preserve"> </w:t>
      </w:r>
      <w:r>
        <w:rPr>
          <w:w w:val="85"/>
        </w:rPr>
        <w:t>from</w:t>
      </w:r>
      <w:r>
        <w:rPr>
          <w:spacing w:val="-6"/>
          <w:w w:val="85"/>
        </w:rPr>
        <w:t xml:space="preserve"> </w:t>
      </w:r>
      <w:r>
        <w:rPr>
          <w:w w:val="85"/>
        </w:rPr>
        <w:t>towns</w:t>
      </w:r>
      <w:r>
        <w:rPr>
          <w:spacing w:val="-5"/>
          <w:w w:val="85"/>
        </w:rPr>
        <w:t xml:space="preserve"> </w:t>
      </w:r>
      <w:r>
        <w:rPr>
          <w:w w:val="85"/>
        </w:rPr>
        <w:t>of</w:t>
      </w:r>
      <w:r>
        <w:rPr>
          <w:spacing w:val="-4"/>
          <w:w w:val="85"/>
        </w:rPr>
        <w:t xml:space="preserve"> </w:t>
      </w:r>
      <w:r>
        <w:rPr>
          <w:w w:val="85"/>
        </w:rPr>
        <w:t>which</w:t>
      </w:r>
      <w:r>
        <w:rPr>
          <w:spacing w:val="-3"/>
          <w:w w:val="85"/>
        </w:rPr>
        <w:t xml:space="preserve"> </w:t>
      </w:r>
      <w:r>
        <w:rPr>
          <w:w w:val="85"/>
        </w:rPr>
        <w:t>they</w:t>
      </w:r>
      <w:r>
        <w:rPr>
          <w:spacing w:val="-1"/>
          <w:w w:val="85"/>
        </w:rPr>
        <w:t xml:space="preserve"> </w:t>
      </w:r>
      <w:r>
        <w:rPr>
          <w:w w:val="85"/>
        </w:rPr>
        <w:t>have</w:t>
      </w:r>
      <w:r>
        <w:rPr>
          <w:spacing w:val="-2"/>
          <w:w w:val="85"/>
        </w:rPr>
        <w:t xml:space="preserve"> </w:t>
      </w:r>
      <w:r>
        <w:rPr>
          <w:w w:val="85"/>
        </w:rPr>
        <w:t>used to</w:t>
      </w:r>
      <w:r>
        <w:rPr>
          <w:spacing w:val="-3"/>
          <w:w w:val="85"/>
        </w:rPr>
        <w:t xml:space="preserve"> </w:t>
      </w:r>
      <w:r>
        <w:rPr>
          <w:w w:val="85"/>
        </w:rPr>
        <w:t>develop their</w:t>
      </w:r>
      <w:r>
        <w:rPr>
          <w:spacing w:val="-2"/>
          <w:w w:val="85"/>
        </w:rPr>
        <w:t xml:space="preserve"> </w:t>
      </w:r>
      <w:r>
        <w:rPr>
          <w:w w:val="85"/>
        </w:rPr>
        <w:t>rural</w:t>
      </w:r>
      <w:r>
        <w:rPr>
          <w:spacing w:val="-3"/>
          <w:w w:val="85"/>
        </w:rPr>
        <w:t xml:space="preserve"> </w:t>
      </w:r>
      <w:r>
        <w:rPr>
          <w:w w:val="85"/>
        </w:rPr>
        <w:t>areas. Currently</w:t>
      </w:r>
      <w:r>
        <w:rPr>
          <w:spacing w:val="-1"/>
          <w:w w:val="85"/>
        </w:rPr>
        <w:t xml:space="preserve"> </w:t>
      </w:r>
      <w:r>
        <w:rPr>
          <w:w w:val="85"/>
        </w:rPr>
        <w:t>former</w:t>
      </w:r>
      <w:r>
        <w:rPr>
          <w:spacing w:val="-2"/>
        </w:rPr>
        <w:t xml:space="preserve"> </w:t>
      </w:r>
      <w:r>
        <w:rPr>
          <w:w w:val="85"/>
        </w:rPr>
        <w:t>rural areas</w:t>
      </w:r>
      <w:r>
        <w:rPr>
          <w:spacing w:val="-6"/>
          <w:w w:val="85"/>
        </w:rPr>
        <w:t xml:space="preserve"> </w:t>
      </w:r>
      <w:r>
        <w:rPr>
          <w:w w:val="85"/>
        </w:rPr>
        <w:t>like</w:t>
      </w:r>
      <w:r>
        <w:rPr>
          <w:spacing w:val="-5"/>
          <w:w w:val="85"/>
        </w:rPr>
        <w:t xml:space="preserve"> </w:t>
      </w:r>
      <w:r>
        <w:rPr>
          <w:w w:val="85"/>
        </w:rPr>
        <w:t>Semuto</w:t>
      </w:r>
      <w:r>
        <w:rPr>
          <w:spacing w:val="-5"/>
          <w:w w:val="85"/>
        </w:rPr>
        <w:t xml:space="preserve"> </w:t>
      </w:r>
      <w:r>
        <w:rPr>
          <w:w w:val="85"/>
        </w:rPr>
        <w:t>in</w:t>
      </w:r>
      <w:r>
        <w:rPr>
          <w:spacing w:val="-6"/>
          <w:w w:val="85"/>
        </w:rPr>
        <w:t xml:space="preserve"> </w:t>
      </w:r>
      <w:r>
        <w:rPr>
          <w:w w:val="85"/>
        </w:rPr>
        <w:t>Luwero,</w:t>
      </w:r>
      <w:r>
        <w:rPr>
          <w:spacing w:val="-7"/>
        </w:rPr>
        <w:t xml:space="preserve"> </w:t>
      </w:r>
      <w:r>
        <w:rPr>
          <w:w w:val="85"/>
        </w:rPr>
        <w:t>Bukomansimbi</w:t>
      </w:r>
      <w:r>
        <w:rPr>
          <w:spacing w:val="-6"/>
          <w:w w:val="85"/>
        </w:rPr>
        <w:t xml:space="preserve"> </w:t>
      </w:r>
      <w:r>
        <w:rPr>
          <w:w w:val="85"/>
        </w:rPr>
        <w:t>in</w:t>
      </w:r>
      <w:r>
        <w:rPr>
          <w:spacing w:val="-5"/>
          <w:w w:val="85"/>
        </w:rPr>
        <w:t xml:space="preserve"> </w:t>
      </w:r>
      <w:r>
        <w:rPr>
          <w:w w:val="85"/>
        </w:rPr>
        <w:t>Masaka,</w:t>
      </w:r>
      <w:r>
        <w:rPr>
          <w:spacing w:val="-4"/>
          <w:w w:val="85"/>
        </w:rPr>
        <w:t xml:space="preserve"> </w:t>
      </w:r>
      <w:r>
        <w:rPr>
          <w:w w:val="85"/>
        </w:rPr>
        <w:t>Ruhaama</w:t>
      </w:r>
      <w:r>
        <w:rPr>
          <w:spacing w:val="-6"/>
          <w:w w:val="85"/>
        </w:rPr>
        <w:t xml:space="preserve"> </w:t>
      </w:r>
      <w:r>
        <w:rPr>
          <w:w w:val="85"/>
        </w:rPr>
        <w:t>in</w:t>
      </w:r>
      <w:r>
        <w:rPr>
          <w:spacing w:val="-5"/>
          <w:w w:val="85"/>
        </w:rPr>
        <w:t xml:space="preserve"> </w:t>
      </w:r>
      <w:r>
        <w:rPr>
          <w:w w:val="85"/>
        </w:rPr>
        <w:t>Mbarara</w:t>
      </w:r>
      <w:r>
        <w:rPr>
          <w:spacing w:val="-5"/>
          <w:w w:val="85"/>
        </w:rPr>
        <w:t xml:space="preserve"> </w:t>
      </w:r>
      <w:r>
        <w:rPr>
          <w:w w:val="85"/>
        </w:rPr>
        <w:t>and</w:t>
      </w:r>
      <w:r>
        <w:rPr>
          <w:spacing w:val="-6"/>
          <w:w w:val="85"/>
        </w:rPr>
        <w:t xml:space="preserve"> </w:t>
      </w:r>
      <w:r>
        <w:rPr>
          <w:w w:val="85"/>
        </w:rPr>
        <w:t>others</w:t>
      </w:r>
      <w:r>
        <w:rPr>
          <w:spacing w:val="-5"/>
          <w:w w:val="85"/>
        </w:rPr>
        <w:t xml:space="preserve"> </w:t>
      </w:r>
      <w:r>
        <w:rPr>
          <w:w w:val="85"/>
        </w:rPr>
        <w:t>have</w:t>
      </w:r>
      <w:r>
        <w:rPr>
          <w:spacing w:val="-4"/>
          <w:w w:val="85"/>
        </w:rPr>
        <w:t xml:space="preserve"> </w:t>
      </w:r>
      <w:r>
        <w:rPr>
          <w:w w:val="85"/>
        </w:rPr>
        <w:t>been</w:t>
      </w:r>
      <w:r>
        <w:rPr>
          <w:spacing w:val="-6"/>
          <w:w w:val="85"/>
        </w:rPr>
        <w:t xml:space="preserve"> </w:t>
      </w:r>
      <w:r>
        <w:rPr>
          <w:w w:val="85"/>
        </w:rPr>
        <w:t>developed</w:t>
      </w:r>
      <w:r>
        <w:rPr>
          <w:spacing w:val="-5"/>
          <w:w w:val="85"/>
        </w:rPr>
        <w:t xml:space="preserve"> </w:t>
      </w:r>
      <w:r>
        <w:rPr>
          <w:w w:val="85"/>
        </w:rPr>
        <w:t>to</w:t>
      </w:r>
      <w:r>
        <w:rPr>
          <w:spacing w:val="-5"/>
          <w:w w:val="85"/>
        </w:rPr>
        <w:t xml:space="preserve"> </w:t>
      </w:r>
      <w:r>
        <w:rPr>
          <w:w w:val="85"/>
        </w:rPr>
        <w:t>a</w:t>
      </w:r>
      <w:r>
        <w:rPr>
          <w:spacing w:val="-6"/>
          <w:w w:val="85"/>
        </w:rPr>
        <w:t xml:space="preserve"> </w:t>
      </w:r>
      <w:r>
        <w:rPr>
          <w:w w:val="85"/>
        </w:rPr>
        <w:t>certain</w:t>
      </w:r>
      <w:r>
        <w:rPr>
          <w:spacing w:val="-4"/>
          <w:w w:val="85"/>
        </w:rPr>
        <w:t xml:space="preserve"> </w:t>
      </w:r>
      <w:r>
        <w:rPr>
          <w:w w:val="85"/>
        </w:rPr>
        <w:t>level</w:t>
      </w:r>
      <w:r>
        <w:rPr>
          <w:spacing w:val="-6"/>
          <w:w w:val="85"/>
        </w:rPr>
        <w:t xml:space="preserve"> </w:t>
      </w:r>
      <w:r>
        <w:rPr>
          <w:w w:val="85"/>
        </w:rPr>
        <w:t>which</w:t>
      </w:r>
      <w:r>
        <w:rPr>
          <w:spacing w:val="-5"/>
          <w:w w:val="85"/>
        </w:rPr>
        <w:t xml:space="preserve"> </w:t>
      </w:r>
      <w:r>
        <w:rPr>
          <w:w w:val="85"/>
        </w:rPr>
        <w:t>has</w:t>
      </w:r>
      <w:r>
        <w:rPr>
          <w:spacing w:val="-5"/>
          <w:w w:val="85"/>
        </w:rPr>
        <w:t xml:space="preserve"> </w:t>
      </w:r>
      <w:r>
        <w:rPr>
          <w:w w:val="85"/>
        </w:rPr>
        <w:t>been spearheaded by sons and daughters who went in towns and combined wealth.</w:t>
      </w:r>
    </w:p>
    <w:p w:rsidR="00E5575B" w:rsidRDefault="00D512E5">
      <w:pPr>
        <w:ind w:left="1091"/>
        <w:rPr>
          <w:rFonts w:ascii="Arial"/>
          <w:b/>
          <w:sz w:val="20"/>
        </w:rPr>
      </w:pPr>
      <w:r>
        <w:rPr>
          <w:rFonts w:ascii="Arial"/>
          <w:b/>
          <w:spacing w:val="-2"/>
          <w:w w:val="90"/>
          <w:sz w:val="20"/>
          <w:u w:val="single"/>
        </w:rPr>
        <w:t>Negative:</w:t>
      </w:r>
    </w:p>
    <w:p w:rsidR="00E5575B" w:rsidRDefault="00D512E5">
      <w:pPr>
        <w:pStyle w:val="BodyText"/>
        <w:spacing w:before="4"/>
        <w:ind w:left="1091"/>
        <w:jc w:val="both"/>
      </w:pPr>
      <w:r>
        <w:rPr>
          <w:w w:val="80"/>
          <w:u w:val="single"/>
        </w:rPr>
        <w:t>Consequences</w:t>
      </w:r>
      <w:r>
        <w:rPr>
          <w:spacing w:val="19"/>
          <w:u w:val="single"/>
        </w:rPr>
        <w:t xml:space="preserve"> </w:t>
      </w:r>
      <w:r>
        <w:rPr>
          <w:w w:val="80"/>
          <w:u w:val="single"/>
        </w:rPr>
        <w:t>to</w:t>
      </w:r>
      <w:r>
        <w:rPr>
          <w:spacing w:val="20"/>
          <w:u w:val="single"/>
        </w:rPr>
        <w:t xml:space="preserve"> </w:t>
      </w:r>
      <w:r>
        <w:rPr>
          <w:w w:val="80"/>
          <w:u w:val="single"/>
        </w:rPr>
        <w:t>places</w:t>
      </w:r>
      <w:r>
        <w:rPr>
          <w:spacing w:val="23"/>
          <w:u w:val="single"/>
        </w:rPr>
        <w:t xml:space="preserve"> </w:t>
      </w:r>
      <w:r>
        <w:rPr>
          <w:w w:val="80"/>
          <w:u w:val="single"/>
        </w:rPr>
        <w:t>of</w:t>
      </w:r>
      <w:r>
        <w:rPr>
          <w:spacing w:val="23"/>
          <w:u w:val="single"/>
        </w:rPr>
        <w:t xml:space="preserve"> </w:t>
      </w:r>
      <w:r>
        <w:rPr>
          <w:spacing w:val="-2"/>
          <w:w w:val="80"/>
          <w:u w:val="single"/>
        </w:rPr>
        <w:t>destination</w:t>
      </w:r>
    </w:p>
    <w:p w:rsidR="00E5575B" w:rsidRDefault="00D512E5">
      <w:pPr>
        <w:pStyle w:val="BodyText"/>
        <w:spacing w:before="1" w:line="242" w:lineRule="auto"/>
        <w:ind w:right="621" w:firstLine="360"/>
        <w:jc w:val="both"/>
      </w:pPr>
      <w:r>
        <w:rPr>
          <w:w w:val="80"/>
        </w:rPr>
        <w:t>Rural-urban</w:t>
      </w:r>
      <w:r>
        <w:rPr>
          <w:spacing w:val="-1"/>
        </w:rPr>
        <w:t xml:space="preserve"> </w:t>
      </w:r>
      <w:r>
        <w:rPr>
          <w:w w:val="80"/>
        </w:rPr>
        <w:t>migration</w:t>
      </w:r>
      <w:r>
        <w:t xml:space="preserve"> </w:t>
      </w:r>
      <w:r>
        <w:rPr>
          <w:w w:val="80"/>
        </w:rPr>
        <w:t>has</w:t>
      </w:r>
      <w:r>
        <w:t xml:space="preserve"> </w:t>
      </w:r>
      <w:r>
        <w:rPr>
          <w:w w:val="80"/>
        </w:rPr>
        <w:t>led</w:t>
      </w:r>
      <w:r>
        <w:t xml:space="preserve"> </w:t>
      </w:r>
      <w:r>
        <w:rPr>
          <w:w w:val="80"/>
        </w:rPr>
        <w:t>to</w:t>
      </w:r>
      <w:r>
        <w:rPr>
          <w:spacing w:val="-1"/>
        </w:rPr>
        <w:t xml:space="preserve"> </w:t>
      </w:r>
      <w:r>
        <w:rPr>
          <w:w w:val="80"/>
        </w:rPr>
        <w:t>rapid</w:t>
      </w:r>
      <w:r>
        <w:rPr>
          <w:spacing w:val="-1"/>
        </w:rPr>
        <w:t xml:space="preserve"> </w:t>
      </w:r>
      <w:r>
        <w:rPr>
          <w:w w:val="80"/>
        </w:rPr>
        <w:t>urbanization</w:t>
      </w:r>
      <w:r>
        <w:t xml:space="preserve"> </w:t>
      </w:r>
      <w:r>
        <w:rPr>
          <w:w w:val="80"/>
        </w:rPr>
        <w:t>and</w:t>
      </w:r>
      <w:r>
        <w:t xml:space="preserve"> </w:t>
      </w:r>
      <w:r>
        <w:rPr>
          <w:w w:val="80"/>
        </w:rPr>
        <w:t>associated</w:t>
      </w:r>
      <w:r>
        <w:t xml:space="preserve"> </w:t>
      </w:r>
      <w:r>
        <w:rPr>
          <w:w w:val="80"/>
        </w:rPr>
        <w:t>problems</w:t>
      </w:r>
      <w:r>
        <w:t xml:space="preserve"> </w:t>
      </w:r>
      <w:r>
        <w:rPr>
          <w:w w:val="80"/>
        </w:rPr>
        <w:t>like</w:t>
      </w:r>
      <w:r>
        <w:rPr>
          <w:spacing w:val="-1"/>
        </w:rPr>
        <w:t xml:space="preserve"> </w:t>
      </w:r>
      <w:r>
        <w:rPr>
          <w:w w:val="80"/>
        </w:rPr>
        <w:t>Kampala,</w:t>
      </w:r>
      <w:r>
        <w:rPr>
          <w:spacing w:val="-1"/>
        </w:rPr>
        <w:t xml:space="preserve"> </w:t>
      </w:r>
      <w:r>
        <w:rPr>
          <w:w w:val="80"/>
        </w:rPr>
        <w:t>Jinja,</w:t>
      </w:r>
      <w:r>
        <w:t xml:space="preserve"> </w:t>
      </w:r>
      <w:r>
        <w:rPr>
          <w:w w:val="80"/>
        </w:rPr>
        <w:t>Mbale,</w:t>
      </w:r>
      <w:r>
        <w:t xml:space="preserve"> </w:t>
      </w:r>
      <w:r>
        <w:rPr>
          <w:w w:val="80"/>
        </w:rPr>
        <w:t>Lira,</w:t>
      </w:r>
      <w:r>
        <w:t xml:space="preserve"> </w:t>
      </w:r>
      <w:r>
        <w:rPr>
          <w:w w:val="80"/>
        </w:rPr>
        <w:t>Kasese,</w:t>
      </w:r>
      <w:r>
        <w:t xml:space="preserve"> </w:t>
      </w:r>
      <w:r>
        <w:rPr>
          <w:w w:val="80"/>
        </w:rPr>
        <w:t>etc</w:t>
      </w:r>
      <w:r>
        <w:t xml:space="preserve"> </w:t>
      </w:r>
      <w:r>
        <w:rPr>
          <w:w w:val="80"/>
        </w:rPr>
        <w:t>such</w:t>
      </w:r>
      <w:r>
        <w:t xml:space="preserve"> </w:t>
      </w:r>
      <w:r>
        <w:rPr>
          <w:w w:val="80"/>
        </w:rPr>
        <w:t>as</w:t>
      </w:r>
      <w:r>
        <w:t xml:space="preserve"> </w:t>
      </w:r>
      <w:r>
        <w:rPr>
          <w:w w:val="80"/>
        </w:rPr>
        <w:t>the</w:t>
      </w:r>
      <w:r>
        <w:rPr>
          <w:spacing w:val="18"/>
        </w:rPr>
        <w:t xml:space="preserve"> </w:t>
      </w:r>
      <w:r>
        <w:rPr>
          <w:w w:val="80"/>
        </w:rPr>
        <w:t>increase in unemployment</w:t>
      </w:r>
      <w:r>
        <w:rPr>
          <w:spacing w:val="-1"/>
          <w:w w:val="80"/>
        </w:rPr>
        <w:t xml:space="preserve"> </w:t>
      </w:r>
      <w:r>
        <w:rPr>
          <w:w w:val="80"/>
        </w:rPr>
        <w:t>and crime</w:t>
      </w:r>
      <w:r>
        <w:rPr>
          <w:spacing w:val="-1"/>
          <w:w w:val="80"/>
        </w:rPr>
        <w:t xml:space="preserve"> </w:t>
      </w:r>
      <w:r>
        <w:rPr>
          <w:w w:val="80"/>
        </w:rPr>
        <w:t>rates like theft,</w:t>
      </w:r>
      <w:r>
        <w:rPr>
          <w:spacing w:val="-1"/>
          <w:w w:val="80"/>
        </w:rPr>
        <w:t xml:space="preserve"> </w:t>
      </w:r>
      <w:r>
        <w:rPr>
          <w:w w:val="80"/>
        </w:rPr>
        <w:t>prostitution;</w:t>
      </w:r>
      <w:r>
        <w:rPr>
          <w:spacing w:val="-1"/>
          <w:w w:val="80"/>
        </w:rPr>
        <w:t xml:space="preserve"> </w:t>
      </w:r>
      <w:r>
        <w:rPr>
          <w:w w:val="80"/>
        </w:rPr>
        <w:t>rising expenditure</w:t>
      </w:r>
      <w:r>
        <w:rPr>
          <w:spacing w:val="-1"/>
          <w:w w:val="80"/>
        </w:rPr>
        <w:t xml:space="preserve"> </w:t>
      </w:r>
      <w:r>
        <w:rPr>
          <w:w w:val="80"/>
        </w:rPr>
        <w:t>on</w:t>
      </w:r>
      <w:r>
        <w:rPr>
          <w:spacing w:val="-1"/>
          <w:w w:val="80"/>
        </w:rPr>
        <w:t xml:space="preserve"> </w:t>
      </w:r>
      <w:r>
        <w:rPr>
          <w:w w:val="80"/>
        </w:rPr>
        <w:t>provision</w:t>
      </w:r>
      <w:r>
        <w:rPr>
          <w:spacing w:val="-3"/>
          <w:w w:val="80"/>
        </w:rPr>
        <w:t xml:space="preserve"> </w:t>
      </w:r>
      <w:r>
        <w:rPr>
          <w:w w:val="80"/>
        </w:rPr>
        <w:t>of</w:t>
      </w:r>
      <w:r>
        <w:rPr>
          <w:spacing w:val="-3"/>
        </w:rPr>
        <w:t xml:space="preserve"> </w:t>
      </w:r>
      <w:r>
        <w:rPr>
          <w:w w:val="80"/>
        </w:rPr>
        <w:t>basic</w:t>
      </w:r>
      <w:r>
        <w:rPr>
          <w:spacing w:val="-1"/>
        </w:rPr>
        <w:t xml:space="preserve"> </w:t>
      </w:r>
      <w:r>
        <w:rPr>
          <w:w w:val="80"/>
        </w:rPr>
        <w:t>social facilities</w:t>
      </w:r>
      <w:r>
        <w:rPr>
          <w:spacing w:val="-1"/>
        </w:rPr>
        <w:t xml:space="preserve"> </w:t>
      </w:r>
      <w:r>
        <w:rPr>
          <w:w w:val="80"/>
        </w:rPr>
        <w:t>like</w:t>
      </w:r>
      <w:r>
        <w:rPr>
          <w:spacing w:val="-1"/>
        </w:rPr>
        <w:t xml:space="preserve"> </w:t>
      </w:r>
      <w:r>
        <w:rPr>
          <w:w w:val="80"/>
        </w:rPr>
        <w:t>water</w:t>
      </w:r>
      <w:r>
        <w:t xml:space="preserve"> </w:t>
      </w:r>
      <w:r>
        <w:rPr>
          <w:w w:val="80"/>
        </w:rPr>
        <w:t>points,</w:t>
      </w:r>
      <w:r>
        <w:rPr>
          <w:spacing w:val="-1"/>
        </w:rPr>
        <w:t xml:space="preserve"> </w:t>
      </w:r>
      <w:r>
        <w:rPr>
          <w:w w:val="80"/>
        </w:rPr>
        <w:t>garbage</w:t>
      </w:r>
      <w:r>
        <w:rPr>
          <w:spacing w:val="-1"/>
        </w:rPr>
        <w:t xml:space="preserve"> </w:t>
      </w:r>
      <w:r>
        <w:rPr>
          <w:w w:val="80"/>
        </w:rPr>
        <w:t>collection</w:t>
      </w:r>
      <w:r>
        <w:rPr>
          <w:spacing w:val="-1"/>
        </w:rPr>
        <w:t xml:space="preserve"> </w:t>
      </w:r>
      <w:r>
        <w:rPr>
          <w:w w:val="80"/>
        </w:rPr>
        <w:t xml:space="preserve">and </w:t>
      </w:r>
      <w:r>
        <w:rPr>
          <w:w w:val="85"/>
        </w:rPr>
        <w:t>health centres all of which are not desirable.</w:t>
      </w:r>
    </w:p>
    <w:p w:rsidR="00E5575B" w:rsidRDefault="00D512E5">
      <w:pPr>
        <w:pStyle w:val="BodyText"/>
        <w:spacing w:before="3" w:line="242" w:lineRule="auto"/>
        <w:ind w:right="620" w:firstLine="360"/>
        <w:jc w:val="both"/>
      </w:pPr>
      <w:r>
        <w:rPr>
          <w:w w:val="90"/>
        </w:rPr>
        <w:t>It has led to the destruction of wetlands and Peri urban forests in need of land for settlement. For example wetlands of Kampala at Namuwongo, Kamwokya, Kyebando, Ggaba and Nateeta have been reclaimed by migrants</w:t>
      </w:r>
      <w:r>
        <w:rPr>
          <w:spacing w:val="-1"/>
          <w:w w:val="90"/>
        </w:rPr>
        <w:t xml:space="preserve"> </w:t>
      </w:r>
      <w:r>
        <w:rPr>
          <w:w w:val="90"/>
        </w:rPr>
        <w:t>to</w:t>
      </w:r>
      <w:r>
        <w:rPr>
          <w:spacing w:val="-1"/>
          <w:w w:val="90"/>
        </w:rPr>
        <w:t xml:space="preserve"> </w:t>
      </w:r>
      <w:r>
        <w:rPr>
          <w:w w:val="90"/>
        </w:rPr>
        <w:t>construct</w:t>
      </w:r>
      <w:r>
        <w:rPr>
          <w:spacing w:val="-1"/>
          <w:w w:val="90"/>
        </w:rPr>
        <w:t xml:space="preserve"> </w:t>
      </w:r>
      <w:r>
        <w:rPr>
          <w:w w:val="90"/>
        </w:rPr>
        <w:t>their houses</w:t>
      </w:r>
      <w:r>
        <w:rPr>
          <w:spacing w:val="-1"/>
          <w:w w:val="90"/>
        </w:rPr>
        <w:t xml:space="preserve"> </w:t>
      </w:r>
      <w:r>
        <w:rPr>
          <w:w w:val="90"/>
        </w:rPr>
        <w:t>which</w:t>
      </w:r>
      <w:r>
        <w:rPr>
          <w:spacing w:val="-1"/>
          <w:w w:val="90"/>
        </w:rPr>
        <w:t xml:space="preserve"> </w:t>
      </w:r>
      <w:r>
        <w:rPr>
          <w:w w:val="90"/>
        </w:rPr>
        <w:t>have</w:t>
      </w:r>
      <w:r>
        <w:rPr>
          <w:spacing w:val="-1"/>
          <w:w w:val="90"/>
        </w:rPr>
        <w:t xml:space="preserve"> </w:t>
      </w:r>
      <w:r>
        <w:rPr>
          <w:w w:val="90"/>
        </w:rPr>
        <w:t>led</w:t>
      </w:r>
      <w:r>
        <w:rPr>
          <w:spacing w:val="-1"/>
          <w:w w:val="90"/>
        </w:rPr>
        <w:t xml:space="preserve"> </w:t>
      </w:r>
      <w:r>
        <w:rPr>
          <w:w w:val="90"/>
        </w:rPr>
        <w:t xml:space="preserve">to </w:t>
      </w:r>
      <w:r>
        <w:rPr>
          <w:w w:val="85"/>
        </w:rPr>
        <w:t>environmental</w:t>
      </w:r>
      <w:r>
        <w:rPr>
          <w:spacing w:val="-6"/>
          <w:w w:val="85"/>
        </w:rPr>
        <w:t xml:space="preserve"> </w:t>
      </w:r>
      <w:r>
        <w:rPr>
          <w:w w:val="85"/>
        </w:rPr>
        <w:t>degradation.</w:t>
      </w:r>
    </w:p>
    <w:p w:rsidR="00E5575B" w:rsidRDefault="00D512E5">
      <w:pPr>
        <w:pStyle w:val="BodyText"/>
        <w:spacing w:before="3"/>
        <w:ind w:right="622" w:firstLine="360"/>
        <w:jc w:val="both"/>
      </w:pPr>
      <w:r>
        <w:rPr>
          <w:w w:val="80"/>
        </w:rPr>
        <w:t>Migrants from rural areas have led to easy spread of diseases in urban centres for example AIDS was spread in Kampala by migrants from Rakai and Masaka, Ebola was also spread in Gulu town by migrants from rural areas like Atiak, Alero and others.</w:t>
      </w:r>
    </w:p>
    <w:p w:rsidR="00E5575B" w:rsidRDefault="00D512E5">
      <w:pPr>
        <w:pStyle w:val="BodyText"/>
        <w:spacing w:before="6" w:line="244" w:lineRule="auto"/>
        <w:ind w:right="622" w:firstLine="360"/>
        <w:jc w:val="both"/>
      </w:pPr>
      <w:r>
        <w:rPr>
          <w:spacing w:val="-2"/>
          <w:w w:val="85"/>
        </w:rPr>
        <w:t>It has accelerated racial, tribal and ethnic diversity which has often</w:t>
      </w:r>
      <w:r>
        <w:rPr>
          <w:spacing w:val="-2"/>
        </w:rPr>
        <w:t xml:space="preserve"> </w:t>
      </w:r>
      <w:r>
        <w:rPr>
          <w:spacing w:val="-2"/>
          <w:w w:val="85"/>
        </w:rPr>
        <w:t>led to racial</w:t>
      </w:r>
      <w:r>
        <w:rPr>
          <w:spacing w:val="36"/>
        </w:rPr>
        <w:t xml:space="preserve"> </w:t>
      </w:r>
      <w:r>
        <w:rPr>
          <w:spacing w:val="-2"/>
          <w:w w:val="85"/>
        </w:rPr>
        <w:t xml:space="preserve">and tribal conflicts as well as tension for example between the </w:t>
      </w:r>
      <w:r>
        <w:rPr>
          <w:w w:val="85"/>
        </w:rPr>
        <w:t>northerners</w:t>
      </w:r>
      <w:r>
        <w:rPr>
          <w:spacing w:val="-6"/>
          <w:w w:val="85"/>
        </w:rPr>
        <w:t xml:space="preserve"> </w:t>
      </w:r>
      <w:r>
        <w:rPr>
          <w:w w:val="85"/>
        </w:rPr>
        <w:t>(Acholis</w:t>
      </w:r>
      <w:r>
        <w:rPr>
          <w:spacing w:val="-5"/>
          <w:w w:val="85"/>
        </w:rPr>
        <w:t xml:space="preserve"> </w:t>
      </w:r>
      <w:r>
        <w:rPr>
          <w:w w:val="85"/>
        </w:rPr>
        <w:t>and</w:t>
      </w:r>
      <w:r>
        <w:rPr>
          <w:spacing w:val="-5"/>
          <w:w w:val="85"/>
        </w:rPr>
        <w:t xml:space="preserve"> </w:t>
      </w:r>
      <w:r>
        <w:rPr>
          <w:w w:val="85"/>
        </w:rPr>
        <w:t>Langis)</w:t>
      </w:r>
      <w:r>
        <w:rPr>
          <w:spacing w:val="-5"/>
          <w:w w:val="85"/>
        </w:rPr>
        <w:t xml:space="preserve"> </w:t>
      </w:r>
      <w:r>
        <w:rPr>
          <w:w w:val="85"/>
        </w:rPr>
        <w:t>and</w:t>
      </w:r>
      <w:r>
        <w:rPr>
          <w:spacing w:val="-4"/>
          <w:w w:val="85"/>
        </w:rPr>
        <w:t xml:space="preserve"> </w:t>
      </w:r>
      <w:r>
        <w:rPr>
          <w:w w:val="85"/>
        </w:rPr>
        <w:t>westerners</w:t>
      </w:r>
      <w:r>
        <w:rPr>
          <w:spacing w:val="-6"/>
          <w:w w:val="85"/>
        </w:rPr>
        <w:t xml:space="preserve"> </w:t>
      </w:r>
      <w:r>
        <w:rPr>
          <w:w w:val="85"/>
        </w:rPr>
        <w:t>(Bakigas</w:t>
      </w:r>
      <w:r>
        <w:rPr>
          <w:spacing w:val="-4"/>
          <w:w w:val="85"/>
        </w:rPr>
        <w:t xml:space="preserve"> </w:t>
      </w:r>
      <w:r>
        <w:rPr>
          <w:w w:val="85"/>
        </w:rPr>
        <w:t>and</w:t>
      </w:r>
      <w:r>
        <w:rPr>
          <w:spacing w:val="-5"/>
          <w:w w:val="85"/>
        </w:rPr>
        <w:t xml:space="preserve"> </w:t>
      </w:r>
      <w:r>
        <w:rPr>
          <w:w w:val="85"/>
        </w:rPr>
        <w:t>Banyakoles).</w:t>
      </w:r>
      <w:r>
        <w:rPr>
          <w:spacing w:val="-5"/>
          <w:w w:val="85"/>
        </w:rPr>
        <w:t xml:space="preserve"> </w:t>
      </w:r>
      <w:r>
        <w:rPr>
          <w:w w:val="85"/>
        </w:rPr>
        <w:t>This</w:t>
      </w:r>
      <w:r>
        <w:rPr>
          <w:spacing w:val="-5"/>
          <w:w w:val="85"/>
        </w:rPr>
        <w:t xml:space="preserve"> </w:t>
      </w:r>
      <w:r>
        <w:rPr>
          <w:w w:val="85"/>
        </w:rPr>
        <w:t>has</w:t>
      </w:r>
      <w:r>
        <w:rPr>
          <w:spacing w:val="-5"/>
          <w:w w:val="85"/>
        </w:rPr>
        <w:t xml:space="preserve"> </w:t>
      </w:r>
      <w:r>
        <w:rPr>
          <w:w w:val="85"/>
        </w:rPr>
        <w:t>also</w:t>
      </w:r>
      <w:r>
        <w:rPr>
          <w:spacing w:val="-5"/>
          <w:w w:val="85"/>
        </w:rPr>
        <w:t xml:space="preserve"> </w:t>
      </w:r>
      <w:r>
        <w:rPr>
          <w:w w:val="85"/>
        </w:rPr>
        <w:t>led</w:t>
      </w:r>
      <w:r>
        <w:rPr>
          <w:spacing w:val="-5"/>
          <w:w w:val="85"/>
        </w:rPr>
        <w:t xml:space="preserve"> </w:t>
      </w:r>
      <w:r>
        <w:rPr>
          <w:w w:val="85"/>
        </w:rPr>
        <w:t>disappearance</w:t>
      </w:r>
      <w:r>
        <w:rPr>
          <w:spacing w:val="-5"/>
          <w:w w:val="85"/>
        </w:rPr>
        <w:t xml:space="preserve"> </w:t>
      </w:r>
      <w:r>
        <w:rPr>
          <w:w w:val="85"/>
        </w:rPr>
        <w:t>of</w:t>
      </w:r>
      <w:r>
        <w:rPr>
          <w:spacing w:val="-5"/>
          <w:w w:val="85"/>
        </w:rPr>
        <w:t xml:space="preserve"> </w:t>
      </w:r>
      <w:r>
        <w:rPr>
          <w:w w:val="85"/>
        </w:rPr>
        <w:t>good</w:t>
      </w:r>
      <w:r>
        <w:rPr>
          <w:spacing w:val="-5"/>
          <w:w w:val="85"/>
        </w:rPr>
        <w:t xml:space="preserve"> </w:t>
      </w:r>
      <w:r>
        <w:rPr>
          <w:w w:val="85"/>
        </w:rPr>
        <w:t>values</w:t>
      </w:r>
      <w:r>
        <w:rPr>
          <w:spacing w:val="-6"/>
          <w:w w:val="85"/>
        </w:rPr>
        <w:t xml:space="preserve"> </w:t>
      </w:r>
      <w:r>
        <w:rPr>
          <w:w w:val="85"/>
        </w:rPr>
        <w:t>and norms</w:t>
      </w:r>
      <w:r>
        <w:rPr>
          <w:spacing w:val="-6"/>
          <w:w w:val="85"/>
        </w:rPr>
        <w:t xml:space="preserve"> </w:t>
      </w:r>
      <w:r>
        <w:rPr>
          <w:w w:val="85"/>
        </w:rPr>
        <w:t xml:space="preserve">(cultural </w:t>
      </w:r>
      <w:r>
        <w:rPr>
          <w:spacing w:val="-2"/>
          <w:w w:val="85"/>
        </w:rPr>
        <w:t>erosion)</w:t>
      </w:r>
      <w:r>
        <w:rPr>
          <w:spacing w:val="-4"/>
          <w:w w:val="85"/>
        </w:rPr>
        <w:t xml:space="preserve"> </w:t>
      </w:r>
      <w:r>
        <w:rPr>
          <w:spacing w:val="-2"/>
          <w:w w:val="85"/>
        </w:rPr>
        <w:t>among</w:t>
      </w:r>
      <w:r>
        <w:rPr>
          <w:spacing w:val="-3"/>
          <w:w w:val="85"/>
        </w:rPr>
        <w:t xml:space="preserve"> </w:t>
      </w:r>
      <w:r>
        <w:rPr>
          <w:spacing w:val="-2"/>
          <w:w w:val="85"/>
        </w:rPr>
        <w:t>people</w:t>
      </w:r>
      <w:r>
        <w:rPr>
          <w:spacing w:val="-3"/>
          <w:w w:val="85"/>
        </w:rPr>
        <w:t xml:space="preserve"> </w:t>
      </w:r>
      <w:r>
        <w:rPr>
          <w:spacing w:val="-2"/>
          <w:w w:val="85"/>
        </w:rPr>
        <w:t>of</w:t>
      </w:r>
      <w:r>
        <w:rPr>
          <w:spacing w:val="-4"/>
          <w:w w:val="85"/>
        </w:rPr>
        <w:t xml:space="preserve"> </w:t>
      </w:r>
      <w:r>
        <w:rPr>
          <w:spacing w:val="-2"/>
          <w:w w:val="85"/>
        </w:rPr>
        <w:t>different</w:t>
      </w:r>
      <w:r>
        <w:rPr>
          <w:spacing w:val="-3"/>
          <w:w w:val="85"/>
        </w:rPr>
        <w:t xml:space="preserve"> </w:t>
      </w:r>
      <w:r>
        <w:rPr>
          <w:spacing w:val="-2"/>
          <w:w w:val="85"/>
        </w:rPr>
        <w:t>tribes</w:t>
      </w:r>
      <w:r>
        <w:rPr>
          <w:spacing w:val="-3"/>
          <w:w w:val="85"/>
        </w:rPr>
        <w:t xml:space="preserve"> </w:t>
      </w:r>
      <w:r>
        <w:rPr>
          <w:spacing w:val="-2"/>
          <w:w w:val="85"/>
        </w:rPr>
        <w:t>living</w:t>
      </w:r>
      <w:r>
        <w:rPr>
          <w:spacing w:val="-4"/>
          <w:w w:val="85"/>
        </w:rPr>
        <w:t xml:space="preserve"> </w:t>
      </w:r>
      <w:r>
        <w:rPr>
          <w:spacing w:val="-2"/>
          <w:w w:val="85"/>
        </w:rPr>
        <w:t>together</w:t>
      </w:r>
      <w:r>
        <w:rPr>
          <w:spacing w:val="-3"/>
          <w:w w:val="85"/>
        </w:rPr>
        <w:t xml:space="preserve"> </w:t>
      </w:r>
      <w:r>
        <w:rPr>
          <w:spacing w:val="-2"/>
          <w:w w:val="85"/>
        </w:rPr>
        <w:t>in</w:t>
      </w:r>
      <w:r>
        <w:rPr>
          <w:spacing w:val="-3"/>
          <w:w w:val="85"/>
        </w:rPr>
        <w:t xml:space="preserve"> </w:t>
      </w:r>
      <w:r>
        <w:rPr>
          <w:spacing w:val="-2"/>
          <w:w w:val="85"/>
        </w:rPr>
        <w:t>Kampala</w:t>
      </w:r>
      <w:r>
        <w:rPr>
          <w:spacing w:val="-4"/>
          <w:w w:val="85"/>
        </w:rPr>
        <w:t xml:space="preserve"> </w:t>
      </w:r>
      <w:r>
        <w:rPr>
          <w:spacing w:val="-2"/>
          <w:w w:val="85"/>
        </w:rPr>
        <w:t>like</w:t>
      </w:r>
      <w:r>
        <w:rPr>
          <w:spacing w:val="-3"/>
          <w:w w:val="85"/>
        </w:rPr>
        <w:t xml:space="preserve"> </w:t>
      </w:r>
      <w:r>
        <w:rPr>
          <w:spacing w:val="-2"/>
          <w:w w:val="85"/>
        </w:rPr>
        <w:t>loss</w:t>
      </w:r>
      <w:r>
        <w:rPr>
          <w:spacing w:val="-3"/>
          <w:w w:val="85"/>
        </w:rPr>
        <w:t xml:space="preserve"> </w:t>
      </w:r>
      <w:r>
        <w:rPr>
          <w:spacing w:val="-2"/>
          <w:w w:val="85"/>
        </w:rPr>
        <w:t>of</w:t>
      </w:r>
      <w:r>
        <w:rPr>
          <w:spacing w:val="-4"/>
          <w:w w:val="85"/>
        </w:rPr>
        <w:t xml:space="preserve"> </w:t>
      </w:r>
      <w:r>
        <w:rPr>
          <w:spacing w:val="-2"/>
          <w:w w:val="85"/>
        </w:rPr>
        <w:t>mother</w:t>
      </w:r>
      <w:r>
        <w:rPr>
          <w:spacing w:val="-3"/>
          <w:w w:val="85"/>
        </w:rPr>
        <w:t xml:space="preserve"> </w:t>
      </w:r>
      <w:r>
        <w:rPr>
          <w:spacing w:val="-2"/>
          <w:w w:val="85"/>
        </w:rPr>
        <w:t>language</w:t>
      </w:r>
      <w:r>
        <w:rPr>
          <w:spacing w:val="-9"/>
        </w:rPr>
        <w:t xml:space="preserve"> </w:t>
      </w:r>
      <w:r>
        <w:rPr>
          <w:spacing w:val="-2"/>
          <w:w w:val="85"/>
        </w:rPr>
        <w:t>for English,</w:t>
      </w:r>
      <w:r>
        <w:rPr>
          <w:spacing w:val="-8"/>
        </w:rPr>
        <w:t xml:space="preserve"> </w:t>
      </w:r>
      <w:r>
        <w:rPr>
          <w:spacing w:val="-2"/>
          <w:w w:val="85"/>
        </w:rPr>
        <w:t>drug</w:t>
      </w:r>
      <w:r>
        <w:rPr>
          <w:spacing w:val="-8"/>
        </w:rPr>
        <w:t xml:space="preserve"> </w:t>
      </w:r>
      <w:r>
        <w:rPr>
          <w:spacing w:val="-2"/>
          <w:w w:val="85"/>
        </w:rPr>
        <w:t>abuse,</w:t>
      </w:r>
      <w:r>
        <w:rPr>
          <w:spacing w:val="-7"/>
        </w:rPr>
        <w:t xml:space="preserve"> </w:t>
      </w:r>
      <w:r>
        <w:rPr>
          <w:spacing w:val="-2"/>
          <w:w w:val="85"/>
        </w:rPr>
        <w:t>social</w:t>
      </w:r>
      <w:r>
        <w:rPr>
          <w:spacing w:val="-9"/>
        </w:rPr>
        <w:t xml:space="preserve"> </w:t>
      </w:r>
      <w:r>
        <w:rPr>
          <w:spacing w:val="-2"/>
          <w:w w:val="85"/>
        </w:rPr>
        <w:t>etiquette</w:t>
      </w:r>
      <w:r>
        <w:rPr>
          <w:spacing w:val="-7"/>
        </w:rPr>
        <w:t xml:space="preserve"> </w:t>
      </w:r>
      <w:r>
        <w:rPr>
          <w:spacing w:val="-2"/>
          <w:w w:val="85"/>
        </w:rPr>
        <w:t>among</w:t>
      </w:r>
      <w:r>
        <w:rPr>
          <w:spacing w:val="-8"/>
        </w:rPr>
        <w:t xml:space="preserve"> </w:t>
      </w:r>
      <w:r>
        <w:rPr>
          <w:spacing w:val="-2"/>
          <w:w w:val="85"/>
        </w:rPr>
        <w:t xml:space="preserve">the </w:t>
      </w:r>
      <w:r>
        <w:rPr>
          <w:w w:val="85"/>
        </w:rPr>
        <w:t>Baganda,</w:t>
      </w:r>
      <w:r>
        <w:rPr>
          <w:spacing w:val="-1"/>
          <w:w w:val="85"/>
        </w:rPr>
        <w:t xml:space="preserve"> </w:t>
      </w:r>
      <w:r>
        <w:rPr>
          <w:w w:val="85"/>
        </w:rPr>
        <w:t>Iteso</w:t>
      </w:r>
      <w:r>
        <w:rPr>
          <w:spacing w:val="-1"/>
          <w:w w:val="85"/>
        </w:rPr>
        <w:t xml:space="preserve"> </w:t>
      </w:r>
      <w:r>
        <w:rPr>
          <w:w w:val="85"/>
        </w:rPr>
        <w:t>and Bahima in Kampala, etc.</w:t>
      </w:r>
    </w:p>
    <w:p w:rsidR="00E5575B" w:rsidRDefault="00D512E5">
      <w:pPr>
        <w:pStyle w:val="BodyText"/>
        <w:spacing w:line="242" w:lineRule="auto"/>
        <w:ind w:right="621" w:firstLine="360"/>
        <w:jc w:val="both"/>
      </w:pPr>
      <w:r>
        <w:rPr>
          <w:w w:val="85"/>
        </w:rPr>
        <w:t>Slum development in urban centres such as Makerere</w:t>
      </w:r>
      <w:r>
        <w:t xml:space="preserve"> </w:t>
      </w:r>
      <w:r>
        <w:rPr>
          <w:w w:val="85"/>
        </w:rPr>
        <w:t>- Kivulu,</w:t>
      </w:r>
      <w:r>
        <w:rPr>
          <w:spacing w:val="-2"/>
          <w:w w:val="85"/>
        </w:rPr>
        <w:t xml:space="preserve"> </w:t>
      </w:r>
      <w:r>
        <w:rPr>
          <w:w w:val="85"/>
        </w:rPr>
        <w:t>Katanga, Mengo- Kisenyi, Kamwokya</w:t>
      </w:r>
      <w:r>
        <w:rPr>
          <w:spacing w:val="-4"/>
          <w:w w:val="85"/>
        </w:rPr>
        <w:t xml:space="preserve"> </w:t>
      </w:r>
      <w:r>
        <w:rPr>
          <w:w w:val="85"/>
        </w:rPr>
        <w:t>-</w:t>
      </w:r>
      <w:r>
        <w:rPr>
          <w:spacing w:val="-2"/>
          <w:w w:val="85"/>
        </w:rPr>
        <w:t xml:space="preserve"> </w:t>
      </w:r>
      <w:r>
        <w:rPr>
          <w:w w:val="85"/>
        </w:rPr>
        <w:t>Kifumbira,</w:t>
      </w:r>
      <w:r>
        <w:rPr>
          <w:spacing w:val="-2"/>
          <w:w w:val="85"/>
        </w:rPr>
        <w:t xml:space="preserve"> </w:t>
      </w:r>
      <w:r>
        <w:rPr>
          <w:w w:val="85"/>
        </w:rPr>
        <w:t>Kalerwa</w:t>
      </w:r>
      <w:r>
        <w:rPr>
          <w:spacing w:val="-4"/>
          <w:w w:val="85"/>
        </w:rPr>
        <w:t xml:space="preserve"> </w:t>
      </w:r>
      <w:r>
        <w:rPr>
          <w:w w:val="85"/>
        </w:rPr>
        <w:t>and</w:t>
      </w:r>
      <w:r>
        <w:rPr>
          <w:spacing w:val="-4"/>
          <w:w w:val="85"/>
        </w:rPr>
        <w:t xml:space="preserve"> </w:t>
      </w:r>
      <w:r>
        <w:rPr>
          <w:w w:val="85"/>
        </w:rPr>
        <w:t>Bwayise</w:t>
      </w:r>
      <w:r>
        <w:rPr>
          <w:spacing w:val="-4"/>
          <w:w w:val="85"/>
        </w:rPr>
        <w:t xml:space="preserve"> </w:t>
      </w:r>
      <w:r>
        <w:rPr>
          <w:w w:val="85"/>
        </w:rPr>
        <w:t xml:space="preserve">in </w:t>
      </w:r>
      <w:r>
        <w:rPr>
          <w:spacing w:val="-2"/>
          <w:w w:val="85"/>
        </w:rPr>
        <w:t>Kampala</w:t>
      </w:r>
      <w:r>
        <w:rPr>
          <w:spacing w:val="-4"/>
          <w:w w:val="85"/>
        </w:rPr>
        <w:t xml:space="preserve"> </w:t>
      </w:r>
      <w:r>
        <w:rPr>
          <w:spacing w:val="-2"/>
          <w:w w:val="85"/>
        </w:rPr>
        <w:t>is</w:t>
      </w:r>
      <w:r>
        <w:rPr>
          <w:spacing w:val="-3"/>
          <w:w w:val="85"/>
        </w:rPr>
        <w:t xml:space="preserve"> </w:t>
      </w:r>
      <w:r>
        <w:rPr>
          <w:spacing w:val="-2"/>
          <w:w w:val="85"/>
        </w:rPr>
        <w:t>an</w:t>
      </w:r>
      <w:r>
        <w:rPr>
          <w:spacing w:val="-3"/>
          <w:w w:val="85"/>
        </w:rPr>
        <w:t xml:space="preserve"> </w:t>
      </w:r>
      <w:r>
        <w:rPr>
          <w:spacing w:val="-2"/>
          <w:w w:val="85"/>
        </w:rPr>
        <w:t>effect</w:t>
      </w:r>
      <w:r>
        <w:rPr>
          <w:spacing w:val="-8"/>
        </w:rPr>
        <w:t xml:space="preserve"> </w:t>
      </w:r>
      <w:r>
        <w:rPr>
          <w:spacing w:val="-2"/>
          <w:w w:val="85"/>
        </w:rPr>
        <w:t>of</w:t>
      </w:r>
      <w:r>
        <w:rPr>
          <w:spacing w:val="-8"/>
        </w:rPr>
        <w:t xml:space="preserve"> </w:t>
      </w:r>
      <w:r>
        <w:rPr>
          <w:spacing w:val="-2"/>
          <w:w w:val="85"/>
        </w:rPr>
        <w:t>RUM.</w:t>
      </w:r>
      <w:r>
        <w:rPr>
          <w:spacing w:val="-8"/>
        </w:rPr>
        <w:t xml:space="preserve"> </w:t>
      </w:r>
      <w:r>
        <w:rPr>
          <w:spacing w:val="-2"/>
          <w:w w:val="85"/>
        </w:rPr>
        <w:t>Due</w:t>
      </w:r>
      <w:r>
        <w:rPr>
          <w:spacing w:val="-8"/>
        </w:rPr>
        <w:t xml:space="preserve"> </w:t>
      </w:r>
      <w:r>
        <w:rPr>
          <w:spacing w:val="-2"/>
          <w:w w:val="85"/>
        </w:rPr>
        <w:t>to</w:t>
      </w:r>
      <w:r>
        <w:rPr>
          <w:spacing w:val="-8"/>
        </w:rPr>
        <w:t xml:space="preserve"> </w:t>
      </w:r>
      <w:r>
        <w:rPr>
          <w:spacing w:val="-2"/>
          <w:w w:val="85"/>
        </w:rPr>
        <w:t>high</w:t>
      </w:r>
      <w:r>
        <w:rPr>
          <w:spacing w:val="-8"/>
        </w:rPr>
        <w:t xml:space="preserve"> </w:t>
      </w:r>
      <w:r>
        <w:rPr>
          <w:spacing w:val="-2"/>
          <w:w w:val="85"/>
        </w:rPr>
        <w:t>social</w:t>
      </w:r>
      <w:r>
        <w:rPr>
          <w:spacing w:val="-8"/>
        </w:rPr>
        <w:t xml:space="preserve"> </w:t>
      </w:r>
      <w:r>
        <w:rPr>
          <w:spacing w:val="-2"/>
          <w:w w:val="85"/>
        </w:rPr>
        <w:t>cost</w:t>
      </w:r>
      <w:r>
        <w:rPr>
          <w:spacing w:val="-8"/>
        </w:rPr>
        <w:t xml:space="preserve"> </w:t>
      </w:r>
      <w:r>
        <w:rPr>
          <w:spacing w:val="-2"/>
          <w:w w:val="85"/>
        </w:rPr>
        <w:t>of</w:t>
      </w:r>
      <w:r>
        <w:rPr>
          <w:spacing w:val="-8"/>
        </w:rPr>
        <w:t xml:space="preserve"> </w:t>
      </w:r>
      <w:r>
        <w:rPr>
          <w:spacing w:val="-2"/>
          <w:w w:val="85"/>
        </w:rPr>
        <w:t>living</w:t>
      </w:r>
      <w:r>
        <w:rPr>
          <w:spacing w:val="-8"/>
        </w:rPr>
        <w:t xml:space="preserve"> </w:t>
      </w:r>
      <w:r>
        <w:rPr>
          <w:spacing w:val="-2"/>
          <w:w w:val="85"/>
        </w:rPr>
        <w:t>in</w:t>
      </w:r>
      <w:r>
        <w:rPr>
          <w:spacing w:val="-8"/>
        </w:rPr>
        <w:t xml:space="preserve"> </w:t>
      </w:r>
      <w:r>
        <w:rPr>
          <w:spacing w:val="-2"/>
          <w:w w:val="85"/>
        </w:rPr>
        <w:t>towns,</w:t>
      </w:r>
      <w:r>
        <w:rPr>
          <w:spacing w:val="-8"/>
        </w:rPr>
        <w:t xml:space="preserve"> </w:t>
      </w:r>
      <w:r>
        <w:rPr>
          <w:spacing w:val="-2"/>
          <w:w w:val="85"/>
        </w:rPr>
        <w:t>most</w:t>
      </w:r>
      <w:r>
        <w:rPr>
          <w:spacing w:val="-8"/>
        </w:rPr>
        <w:t xml:space="preserve"> </w:t>
      </w:r>
      <w:r>
        <w:rPr>
          <w:spacing w:val="-2"/>
          <w:w w:val="85"/>
        </w:rPr>
        <w:t>of</w:t>
      </w:r>
      <w:r>
        <w:rPr>
          <w:spacing w:val="-4"/>
        </w:rPr>
        <w:t xml:space="preserve"> </w:t>
      </w:r>
      <w:r>
        <w:rPr>
          <w:spacing w:val="-2"/>
          <w:w w:val="85"/>
        </w:rPr>
        <w:t>the</w:t>
      </w:r>
      <w:r>
        <w:rPr>
          <w:spacing w:val="-4"/>
          <w:w w:val="85"/>
        </w:rPr>
        <w:t xml:space="preserve"> </w:t>
      </w:r>
      <w:r>
        <w:rPr>
          <w:spacing w:val="-2"/>
          <w:w w:val="85"/>
        </w:rPr>
        <w:t>migrants</w:t>
      </w:r>
      <w:r>
        <w:rPr>
          <w:spacing w:val="-3"/>
          <w:w w:val="85"/>
        </w:rPr>
        <w:t xml:space="preserve"> </w:t>
      </w:r>
      <w:r>
        <w:rPr>
          <w:spacing w:val="-2"/>
          <w:w w:val="85"/>
        </w:rPr>
        <w:t>can’t</w:t>
      </w:r>
      <w:r>
        <w:rPr>
          <w:spacing w:val="-3"/>
          <w:w w:val="85"/>
        </w:rPr>
        <w:t xml:space="preserve"> </w:t>
      </w:r>
      <w:r>
        <w:rPr>
          <w:spacing w:val="-2"/>
          <w:w w:val="85"/>
        </w:rPr>
        <w:t>build</w:t>
      </w:r>
      <w:r>
        <w:rPr>
          <w:spacing w:val="-4"/>
          <w:w w:val="85"/>
        </w:rPr>
        <w:t xml:space="preserve"> </w:t>
      </w:r>
      <w:r>
        <w:rPr>
          <w:spacing w:val="-2"/>
          <w:w w:val="85"/>
        </w:rPr>
        <w:t>decent</w:t>
      </w:r>
      <w:r>
        <w:rPr>
          <w:spacing w:val="-3"/>
          <w:w w:val="85"/>
        </w:rPr>
        <w:t xml:space="preserve"> </w:t>
      </w:r>
      <w:r>
        <w:rPr>
          <w:spacing w:val="-2"/>
          <w:w w:val="85"/>
        </w:rPr>
        <w:t>houses,</w:t>
      </w:r>
      <w:r>
        <w:rPr>
          <w:spacing w:val="-3"/>
          <w:w w:val="85"/>
        </w:rPr>
        <w:t xml:space="preserve"> </w:t>
      </w:r>
      <w:r>
        <w:rPr>
          <w:spacing w:val="-2"/>
          <w:w w:val="85"/>
        </w:rPr>
        <w:t>so</w:t>
      </w:r>
      <w:r>
        <w:rPr>
          <w:spacing w:val="-4"/>
          <w:w w:val="85"/>
        </w:rPr>
        <w:t xml:space="preserve"> </w:t>
      </w:r>
      <w:r>
        <w:rPr>
          <w:spacing w:val="-2"/>
          <w:w w:val="85"/>
        </w:rPr>
        <w:t>they</w:t>
      </w:r>
      <w:r>
        <w:rPr>
          <w:spacing w:val="-3"/>
          <w:w w:val="85"/>
        </w:rPr>
        <w:t xml:space="preserve"> </w:t>
      </w:r>
      <w:r>
        <w:rPr>
          <w:spacing w:val="-2"/>
          <w:w w:val="85"/>
        </w:rPr>
        <w:t>end</w:t>
      </w:r>
      <w:r>
        <w:rPr>
          <w:spacing w:val="-3"/>
          <w:w w:val="85"/>
        </w:rPr>
        <w:t xml:space="preserve"> </w:t>
      </w:r>
      <w:r>
        <w:rPr>
          <w:spacing w:val="-2"/>
          <w:w w:val="85"/>
        </w:rPr>
        <w:t>up</w:t>
      </w:r>
      <w:r>
        <w:rPr>
          <w:spacing w:val="-4"/>
          <w:w w:val="85"/>
        </w:rPr>
        <w:t xml:space="preserve"> </w:t>
      </w:r>
      <w:r>
        <w:rPr>
          <w:spacing w:val="-2"/>
          <w:w w:val="85"/>
        </w:rPr>
        <w:t>building</w:t>
      </w:r>
      <w:r>
        <w:rPr>
          <w:spacing w:val="-3"/>
          <w:w w:val="85"/>
        </w:rPr>
        <w:t xml:space="preserve"> </w:t>
      </w:r>
      <w:r>
        <w:rPr>
          <w:spacing w:val="-2"/>
          <w:w w:val="85"/>
        </w:rPr>
        <w:t xml:space="preserve">poor </w:t>
      </w:r>
      <w:r>
        <w:rPr>
          <w:spacing w:val="-4"/>
          <w:w w:val="90"/>
        </w:rPr>
        <w:t>houses</w:t>
      </w:r>
      <w:r>
        <w:rPr>
          <w:spacing w:val="-8"/>
          <w:w w:val="90"/>
        </w:rPr>
        <w:t xml:space="preserve"> </w:t>
      </w:r>
      <w:r>
        <w:rPr>
          <w:spacing w:val="-4"/>
          <w:w w:val="90"/>
        </w:rPr>
        <w:t>thus</w:t>
      </w:r>
      <w:r>
        <w:rPr>
          <w:spacing w:val="-6"/>
          <w:w w:val="90"/>
        </w:rPr>
        <w:t xml:space="preserve"> </w:t>
      </w:r>
      <w:r>
        <w:rPr>
          <w:spacing w:val="-4"/>
          <w:w w:val="90"/>
        </w:rPr>
        <w:t>creating</w:t>
      </w:r>
      <w:r>
        <w:rPr>
          <w:spacing w:val="-8"/>
          <w:w w:val="90"/>
        </w:rPr>
        <w:t xml:space="preserve"> </w:t>
      </w:r>
      <w:r>
        <w:rPr>
          <w:spacing w:val="-4"/>
          <w:w w:val="90"/>
        </w:rPr>
        <w:t>slums.</w:t>
      </w:r>
    </w:p>
    <w:p w:rsidR="00E5575B" w:rsidRDefault="00D512E5">
      <w:pPr>
        <w:pStyle w:val="BodyText"/>
        <w:spacing w:line="244" w:lineRule="auto"/>
        <w:ind w:right="625" w:firstLine="360"/>
        <w:jc w:val="both"/>
      </w:pPr>
      <w:r>
        <w:rPr>
          <w:w w:val="85"/>
        </w:rPr>
        <w:t>It has led to an increase in traffic and congestion in urban centres like Kampala, Jinja and Entebbe which has affected normal business transactions as well as movements. It has also caused easy spread of diseases like Cholera,</w:t>
      </w:r>
      <w:r>
        <w:t xml:space="preserve"> </w:t>
      </w:r>
      <w:r>
        <w:rPr>
          <w:w w:val="85"/>
        </w:rPr>
        <w:t>tuberculosis and flu in the congested areas of Mulago,</w:t>
      </w:r>
      <w:r>
        <w:rPr>
          <w:spacing w:val="-6"/>
          <w:w w:val="85"/>
        </w:rPr>
        <w:t xml:space="preserve"> </w:t>
      </w:r>
      <w:r>
        <w:rPr>
          <w:w w:val="85"/>
        </w:rPr>
        <w:t>Katanga,</w:t>
      </w:r>
      <w:r>
        <w:rPr>
          <w:spacing w:val="-4"/>
          <w:w w:val="85"/>
        </w:rPr>
        <w:t xml:space="preserve"> </w:t>
      </w:r>
      <w:r>
        <w:rPr>
          <w:w w:val="85"/>
        </w:rPr>
        <w:t>Mengo-</w:t>
      </w:r>
      <w:r>
        <w:rPr>
          <w:spacing w:val="-5"/>
        </w:rPr>
        <w:t xml:space="preserve"> </w:t>
      </w:r>
      <w:r>
        <w:rPr>
          <w:w w:val="85"/>
        </w:rPr>
        <w:t>Kisenyi,</w:t>
      </w:r>
      <w:r>
        <w:rPr>
          <w:spacing w:val="-5"/>
        </w:rPr>
        <w:t xml:space="preserve"> </w:t>
      </w:r>
      <w:r>
        <w:rPr>
          <w:w w:val="85"/>
        </w:rPr>
        <w:t>Kamwokya,</w:t>
      </w:r>
      <w:r>
        <w:rPr>
          <w:spacing w:val="-6"/>
          <w:w w:val="85"/>
        </w:rPr>
        <w:t xml:space="preserve"> </w:t>
      </w:r>
      <w:r>
        <w:rPr>
          <w:w w:val="85"/>
        </w:rPr>
        <w:t>Kalerwa</w:t>
      </w:r>
      <w:r>
        <w:rPr>
          <w:spacing w:val="-5"/>
          <w:w w:val="85"/>
        </w:rPr>
        <w:t xml:space="preserve"> </w:t>
      </w:r>
      <w:r>
        <w:rPr>
          <w:w w:val="85"/>
        </w:rPr>
        <w:t>and</w:t>
      </w:r>
      <w:r>
        <w:rPr>
          <w:spacing w:val="-5"/>
          <w:w w:val="85"/>
        </w:rPr>
        <w:t xml:space="preserve"> </w:t>
      </w:r>
      <w:r>
        <w:rPr>
          <w:w w:val="85"/>
        </w:rPr>
        <w:t>Bwayise</w:t>
      </w:r>
      <w:r>
        <w:rPr>
          <w:spacing w:val="-6"/>
          <w:w w:val="85"/>
        </w:rPr>
        <w:t xml:space="preserve"> </w:t>
      </w:r>
      <w:r>
        <w:rPr>
          <w:w w:val="85"/>
        </w:rPr>
        <w:t>in</w:t>
      </w:r>
      <w:r>
        <w:rPr>
          <w:spacing w:val="-5"/>
          <w:w w:val="85"/>
        </w:rPr>
        <w:t xml:space="preserve"> </w:t>
      </w:r>
      <w:r>
        <w:rPr>
          <w:w w:val="85"/>
        </w:rPr>
        <w:t>Kampala.</w:t>
      </w:r>
    </w:p>
    <w:p w:rsidR="00E5575B" w:rsidRDefault="00D512E5">
      <w:pPr>
        <w:pStyle w:val="BodyText"/>
        <w:spacing w:line="244" w:lineRule="auto"/>
        <w:ind w:right="630" w:firstLine="360"/>
        <w:jc w:val="both"/>
      </w:pPr>
      <w:r>
        <w:rPr>
          <w:w w:val="85"/>
        </w:rPr>
        <w:t>There</w:t>
      </w:r>
      <w:r>
        <w:rPr>
          <w:spacing w:val="-1"/>
          <w:w w:val="85"/>
        </w:rPr>
        <w:t xml:space="preserve"> </w:t>
      </w:r>
      <w:r>
        <w:rPr>
          <w:w w:val="85"/>
        </w:rPr>
        <w:t>has</w:t>
      </w:r>
      <w:r>
        <w:rPr>
          <w:spacing w:val="-1"/>
          <w:w w:val="85"/>
        </w:rPr>
        <w:t xml:space="preserve"> </w:t>
      </w:r>
      <w:r>
        <w:rPr>
          <w:w w:val="85"/>
        </w:rPr>
        <w:t>been</w:t>
      </w:r>
      <w:r>
        <w:rPr>
          <w:spacing w:val="-1"/>
          <w:w w:val="85"/>
        </w:rPr>
        <w:t xml:space="preserve"> </w:t>
      </w:r>
      <w:r>
        <w:rPr>
          <w:w w:val="85"/>
        </w:rPr>
        <w:t>increased</w:t>
      </w:r>
      <w:r>
        <w:rPr>
          <w:spacing w:val="-1"/>
          <w:w w:val="85"/>
        </w:rPr>
        <w:t xml:space="preserve"> </w:t>
      </w:r>
      <w:r>
        <w:rPr>
          <w:w w:val="85"/>
        </w:rPr>
        <w:t>environmental</w:t>
      </w:r>
      <w:r>
        <w:rPr>
          <w:spacing w:val="-1"/>
          <w:w w:val="85"/>
        </w:rPr>
        <w:t xml:space="preserve"> </w:t>
      </w:r>
      <w:r>
        <w:rPr>
          <w:w w:val="85"/>
        </w:rPr>
        <w:t>pollution</w:t>
      </w:r>
      <w:r>
        <w:rPr>
          <w:spacing w:val="-1"/>
          <w:w w:val="85"/>
        </w:rPr>
        <w:t xml:space="preserve"> </w:t>
      </w:r>
      <w:r>
        <w:rPr>
          <w:w w:val="85"/>
        </w:rPr>
        <w:t>on</w:t>
      </w:r>
      <w:r>
        <w:rPr>
          <w:spacing w:val="-1"/>
          <w:w w:val="85"/>
        </w:rPr>
        <w:t xml:space="preserve"> </w:t>
      </w:r>
      <w:r>
        <w:rPr>
          <w:w w:val="85"/>
        </w:rPr>
        <w:t>land,</w:t>
      </w:r>
      <w:r>
        <w:rPr>
          <w:spacing w:val="-1"/>
          <w:w w:val="85"/>
        </w:rPr>
        <w:t xml:space="preserve"> </w:t>
      </w:r>
      <w:r>
        <w:rPr>
          <w:w w:val="85"/>
        </w:rPr>
        <w:t>in</w:t>
      </w:r>
      <w:r>
        <w:rPr>
          <w:spacing w:val="-1"/>
          <w:w w:val="85"/>
        </w:rPr>
        <w:t xml:space="preserve"> </w:t>
      </w:r>
      <w:r>
        <w:rPr>
          <w:w w:val="85"/>
        </w:rPr>
        <w:t>water</w:t>
      </w:r>
      <w:r>
        <w:rPr>
          <w:spacing w:val="-1"/>
          <w:w w:val="85"/>
        </w:rPr>
        <w:t xml:space="preserve"> </w:t>
      </w:r>
      <w:r>
        <w:rPr>
          <w:w w:val="85"/>
        </w:rPr>
        <w:t>and</w:t>
      </w:r>
      <w:r>
        <w:rPr>
          <w:spacing w:val="-1"/>
          <w:w w:val="85"/>
        </w:rPr>
        <w:t xml:space="preserve"> </w:t>
      </w:r>
      <w:r>
        <w:rPr>
          <w:w w:val="85"/>
        </w:rPr>
        <w:t>air</w:t>
      </w:r>
      <w:r>
        <w:rPr>
          <w:spacing w:val="-1"/>
          <w:w w:val="85"/>
        </w:rPr>
        <w:t xml:space="preserve"> </w:t>
      </w:r>
      <w:r>
        <w:rPr>
          <w:w w:val="85"/>
        </w:rPr>
        <w:t>in</w:t>
      </w:r>
      <w:r>
        <w:rPr>
          <w:spacing w:val="-1"/>
          <w:w w:val="85"/>
        </w:rPr>
        <w:t xml:space="preserve"> </w:t>
      </w:r>
      <w:r>
        <w:rPr>
          <w:w w:val="85"/>
        </w:rPr>
        <w:t>form</w:t>
      </w:r>
      <w:r>
        <w:rPr>
          <w:spacing w:val="-1"/>
          <w:w w:val="85"/>
        </w:rPr>
        <w:t xml:space="preserve"> </w:t>
      </w:r>
      <w:r>
        <w:rPr>
          <w:w w:val="85"/>
        </w:rPr>
        <w:t>of</w:t>
      </w:r>
      <w:r>
        <w:rPr>
          <w:spacing w:val="-1"/>
          <w:w w:val="85"/>
        </w:rPr>
        <w:t xml:space="preserve"> </w:t>
      </w:r>
      <w:r>
        <w:rPr>
          <w:w w:val="85"/>
        </w:rPr>
        <w:t>smoke,</w:t>
      </w:r>
      <w:r>
        <w:rPr>
          <w:spacing w:val="-1"/>
          <w:w w:val="85"/>
        </w:rPr>
        <w:t xml:space="preserve"> </w:t>
      </w:r>
      <w:r>
        <w:rPr>
          <w:w w:val="85"/>
        </w:rPr>
        <w:t>noise</w:t>
      </w:r>
      <w:r>
        <w:rPr>
          <w:spacing w:val="-1"/>
          <w:w w:val="85"/>
        </w:rPr>
        <w:t xml:space="preserve"> </w:t>
      </w:r>
      <w:r>
        <w:rPr>
          <w:w w:val="85"/>
        </w:rPr>
        <w:t>and</w:t>
      </w:r>
      <w:r>
        <w:rPr>
          <w:spacing w:val="-1"/>
          <w:w w:val="85"/>
        </w:rPr>
        <w:t xml:space="preserve"> </w:t>
      </w:r>
      <w:r>
        <w:rPr>
          <w:w w:val="85"/>
        </w:rPr>
        <w:t>dumping</w:t>
      </w:r>
      <w:r>
        <w:rPr>
          <w:spacing w:val="-1"/>
          <w:w w:val="85"/>
        </w:rPr>
        <w:t xml:space="preserve"> </w:t>
      </w:r>
      <w:r>
        <w:rPr>
          <w:w w:val="85"/>
        </w:rPr>
        <w:t>of</w:t>
      </w:r>
      <w:r>
        <w:rPr>
          <w:spacing w:val="-1"/>
          <w:w w:val="85"/>
        </w:rPr>
        <w:t xml:space="preserve"> </w:t>
      </w:r>
      <w:r>
        <w:rPr>
          <w:w w:val="85"/>
        </w:rPr>
        <w:t>domestic</w:t>
      </w:r>
      <w:r>
        <w:rPr>
          <w:spacing w:val="-1"/>
          <w:w w:val="85"/>
        </w:rPr>
        <w:t xml:space="preserve"> </w:t>
      </w:r>
      <w:r>
        <w:rPr>
          <w:w w:val="85"/>
        </w:rPr>
        <w:t>and</w:t>
      </w:r>
      <w:r>
        <w:rPr>
          <w:spacing w:val="-1"/>
          <w:w w:val="85"/>
        </w:rPr>
        <w:t xml:space="preserve"> </w:t>
      </w:r>
      <w:r>
        <w:rPr>
          <w:w w:val="85"/>
        </w:rPr>
        <w:t xml:space="preserve">industrial </w:t>
      </w:r>
      <w:r>
        <w:rPr>
          <w:w w:val="80"/>
        </w:rPr>
        <w:t>toxic wastes in the major towns. E.g. in central Kampala, the residents of Kamwokya, Kyebando and Kalerwe have dumped their wastes in Nsooba stream</w:t>
      </w:r>
      <w:r>
        <w:t xml:space="preserve"> </w:t>
      </w:r>
      <w:r>
        <w:rPr>
          <w:w w:val="80"/>
        </w:rPr>
        <w:t>while</w:t>
      </w:r>
      <w:r>
        <w:t xml:space="preserve"> </w:t>
      </w:r>
      <w:r>
        <w:rPr>
          <w:w w:val="80"/>
        </w:rPr>
        <w:t>those</w:t>
      </w:r>
      <w:r>
        <w:t xml:space="preserve"> </w:t>
      </w:r>
      <w:r>
        <w:rPr>
          <w:w w:val="80"/>
        </w:rPr>
        <w:t>of</w:t>
      </w:r>
      <w:r>
        <w:t xml:space="preserve"> </w:t>
      </w:r>
      <w:r>
        <w:rPr>
          <w:w w:val="80"/>
        </w:rPr>
        <w:t>Mengo</w:t>
      </w:r>
      <w:r>
        <w:t xml:space="preserve"> </w:t>
      </w:r>
      <w:r>
        <w:rPr>
          <w:w w:val="80"/>
        </w:rPr>
        <w:t>–</w:t>
      </w:r>
      <w:r>
        <w:t xml:space="preserve"> </w:t>
      </w:r>
      <w:r>
        <w:rPr>
          <w:w w:val="80"/>
        </w:rPr>
        <w:t>Kisenyi,</w:t>
      </w:r>
      <w:r>
        <w:t xml:space="preserve"> </w:t>
      </w:r>
      <w:r>
        <w:rPr>
          <w:w w:val="80"/>
        </w:rPr>
        <w:t>St.</w:t>
      </w:r>
      <w:r>
        <w:t xml:space="preserve"> </w:t>
      </w:r>
      <w:r>
        <w:rPr>
          <w:w w:val="80"/>
        </w:rPr>
        <w:t>Balikuddembe</w:t>
      </w:r>
      <w:r>
        <w:t xml:space="preserve"> </w:t>
      </w:r>
      <w:r>
        <w:rPr>
          <w:w w:val="80"/>
        </w:rPr>
        <w:t>market,</w:t>
      </w:r>
      <w:r>
        <w:t xml:space="preserve"> </w:t>
      </w:r>
      <w:r>
        <w:rPr>
          <w:w w:val="80"/>
        </w:rPr>
        <w:t>New</w:t>
      </w:r>
      <w:r>
        <w:t xml:space="preserve"> </w:t>
      </w:r>
      <w:r>
        <w:rPr>
          <w:w w:val="80"/>
        </w:rPr>
        <w:t>Taxi</w:t>
      </w:r>
      <w:r>
        <w:t xml:space="preserve"> </w:t>
      </w:r>
      <w:r>
        <w:rPr>
          <w:w w:val="80"/>
        </w:rPr>
        <w:t>park</w:t>
      </w:r>
      <w:r>
        <w:t xml:space="preserve"> </w:t>
      </w:r>
      <w:r>
        <w:rPr>
          <w:w w:val="80"/>
        </w:rPr>
        <w:t>and</w:t>
      </w:r>
      <w:r>
        <w:t xml:space="preserve"> </w:t>
      </w:r>
      <w:r>
        <w:rPr>
          <w:w w:val="80"/>
        </w:rPr>
        <w:t>Mukwano</w:t>
      </w:r>
      <w:r>
        <w:t xml:space="preserve"> </w:t>
      </w:r>
      <w:r>
        <w:rPr>
          <w:w w:val="80"/>
        </w:rPr>
        <w:t>oil</w:t>
      </w:r>
      <w:r>
        <w:t xml:space="preserve"> </w:t>
      </w:r>
      <w:r>
        <w:rPr>
          <w:w w:val="80"/>
        </w:rPr>
        <w:t>industry</w:t>
      </w:r>
      <w:r>
        <w:t xml:space="preserve"> </w:t>
      </w:r>
      <w:r>
        <w:rPr>
          <w:w w:val="80"/>
        </w:rPr>
        <w:t>have</w:t>
      </w:r>
      <w:r>
        <w:t xml:space="preserve"> </w:t>
      </w:r>
      <w:r>
        <w:rPr>
          <w:w w:val="80"/>
        </w:rPr>
        <w:t>polluted</w:t>
      </w:r>
      <w:r>
        <w:t xml:space="preserve"> </w:t>
      </w:r>
      <w:r>
        <w:rPr>
          <w:w w:val="80"/>
        </w:rPr>
        <w:t>Nakivubo</w:t>
      </w:r>
      <w:r>
        <w:t xml:space="preserve"> </w:t>
      </w:r>
      <w:r>
        <w:rPr>
          <w:w w:val="80"/>
        </w:rPr>
        <w:t>swamp.</w:t>
      </w:r>
    </w:p>
    <w:p w:rsidR="00E5575B" w:rsidRDefault="00D512E5">
      <w:pPr>
        <w:pStyle w:val="BodyText"/>
        <w:spacing w:line="222" w:lineRule="exact"/>
        <w:ind w:left="1091"/>
        <w:jc w:val="both"/>
      </w:pPr>
      <w:r>
        <w:rPr>
          <w:w w:val="80"/>
          <w:u w:val="single"/>
        </w:rPr>
        <w:t>Consequences</w:t>
      </w:r>
      <w:r>
        <w:rPr>
          <w:spacing w:val="31"/>
          <w:u w:val="single"/>
        </w:rPr>
        <w:t xml:space="preserve"> </w:t>
      </w:r>
      <w:r>
        <w:rPr>
          <w:w w:val="80"/>
          <w:u w:val="single"/>
        </w:rPr>
        <w:t>to</w:t>
      </w:r>
      <w:r>
        <w:rPr>
          <w:spacing w:val="31"/>
          <w:u w:val="single"/>
        </w:rPr>
        <w:t xml:space="preserve"> </w:t>
      </w:r>
      <w:r>
        <w:rPr>
          <w:w w:val="80"/>
          <w:u w:val="single"/>
        </w:rPr>
        <w:t>the</w:t>
      </w:r>
      <w:r>
        <w:rPr>
          <w:spacing w:val="32"/>
          <w:u w:val="single"/>
        </w:rPr>
        <w:t xml:space="preserve"> </w:t>
      </w:r>
      <w:r>
        <w:rPr>
          <w:w w:val="80"/>
          <w:u w:val="single"/>
        </w:rPr>
        <w:t>places</w:t>
      </w:r>
      <w:r>
        <w:rPr>
          <w:spacing w:val="31"/>
          <w:u w:val="single"/>
        </w:rPr>
        <w:t xml:space="preserve"> </w:t>
      </w:r>
      <w:r>
        <w:rPr>
          <w:w w:val="80"/>
          <w:u w:val="single"/>
        </w:rPr>
        <w:t>of</w:t>
      </w:r>
      <w:r>
        <w:rPr>
          <w:spacing w:val="32"/>
          <w:u w:val="single"/>
        </w:rPr>
        <w:t xml:space="preserve"> </w:t>
      </w:r>
      <w:r>
        <w:rPr>
          <w:spacing w:val="-2"/>
          <w:w w:val="80"/>
          <w:u w:val="single"/>
        </w:rPr>
        <w:t>origin</w:t>
      </w:r>
    </w:p>
    <w:p w:rsidR="00E5575B" w:rsidRDefault="00E5575B">
      <w:pPr>
        <w:spacing w:line="222" w:lineRule="exact"/>
        <w:jc w:val="both"/>
        <w:sectPr w:rsidR="00E5575B">
          <w:pgSz w:w="12240" w:h="15840"/>
          <w:pgMar w:top="620" w:right="0" w:bottom="780" w:left="80" w:header="371" w:footer="591" w:gutter="0"/>
          <w:cols w:space="720"/>
        </w:sectPr>
      </w:pPr>
    </w:p>
    <w:p w:rsidR="00E5575B" w:rsidRDefault="00D512E5">
      <w:pPr>
        <w:pStyle w:val="BodyText"/>
        <w:spacing w:before="8" w:line="242" w:lineRule="auto"/>
        <w:ind w:right="629" w:firstLine="360"/>
        <w:jc w:val="both"/>
      </w:pPr>
      <w:r>
        <w:rPr>
          <w:w w:val="80"/>
        </w:rPr>
        <w:lastRenderedPageBreak/>
        <w:t>It</w:t>
      </w:r>
      <w:r>
        <w:t xml:space="preserve"> </w:t>
      </w:r>
      <w:r>
        <w:rPr>
          <w:w w:val="80"/>
        </w:rPr>
        <w:t>has</w:t>
      </w:r>
      <w:r>
        <w:t xml:space="preserve"> </w:t>
      </w:r>
      <w:r>
        <w:rPr>
          <w:w w:val="80"/>
        </w:rPr>
        <w:t>resulted</w:t>
      </w:r>
      <w:r>
        <w:t xml:space="preserve"> </w:t>
      </w:r>
      <w:r>
        <w:rPr>
          <w:w w:val="80"/>
        </w:rPr>
        <w:t>into</w:t>
      </w:r>
      <w:r>
        <w:t xml:space="preserve"> </w:t>
      </w:r>
      <w:r>
        <w:rPr>
          <w:w w:val="80"/>
        </w:rPr>
        <w:t>depopulation</w:t>
      </w:r>
      <w:r>
        <w:t xml:space="preserve"> </w:t>
      </w:r>
      <w:r>
        <w:rPr>
          <w:w w:val="80"/>
        </w:rPr>
        <w:t>of</w:t>
      </w:r>
      <w:r>
        <w:t xml:space="preserve"> </w:t>
      </w:r>
      <w:r>
        <w:rPr>
          <w:w w:val="80"/>
        </w:rPr>
        <w:t>rural</w:t>
      </w:r>
      <w:r>
        <w:t xml:space="preserve"> </w:t>
      </w:r>
      <w:r>
        <w:rPr>
          <w:w w:val="80"/>
        </w:rPr>
        <w:t>areas</w:t>
      </w:r>
      <w:r>
        <w:t xml:space="preserve"> </w:t>
      </w:r>
      <w:r>
        <w:rPr>
          <w:w w:val="80"/>
        </w:rPr>
        <w:t>like</w:t>
      </w:r>
      <w:r>
        <w:t xml:space="preserve"> </w:t>
      </w:r>
      <w:r>
        <w:rPr>
          <w:w w:val="80"/>
        </w:rPr>
        <w:t>Luwero,</w:t>
      </w:r>
      <w:r>
        <w:t xml:space="preserve"> </w:t>
      </w:r>
      <w:r>
        <w:rPr>
          <w:w w:val="80"/>
        </w:rPr>
        <w:t>Mpigi,</w:t>
      </w:r>
      <w:r>
        <w:t xml:space="preserve"> </w:t>
      </w:r>
      <w:proofErr w:type="gramStart"/>
      <w:r>
        <w:rPr>
          <w:w w:val="80"/>
        </w:rPr>
        <w:t>Bukomansimbi</w:t>
      </w:r>
      <w:proofErr w:type="gramEnd"/>
      <w:r>
        <w:rPr>
          <w:w w:val="80"/>
        </w:rPr>
        <w:t xml:space="preserve"> in Masaka, Tororo,</w:t>
      </w:r>
      <w:r>
        <w:t xml:space="preserve"> </w:t>
      </w:r>
      <w:r>
        <w:rPr>
          <w:w w:val="80"/>
        </w:rPr>
        <w:t>Kapchorwa,</w:t>
      </w:r>
      <w:r>
        <w:rPr>
          <w:spacing w:val="14"/>
        </w:rPr>
        <w:t xml:space="preserve"> </w:t>
      </w:r>
      <w:r>
        <w:rPr>
          <w:w w:val="80"/>
        </w:rPr>
        <w:t>Ntungamo and</w:t>
      </w:r>
      <w:r>
        <w:t xml:space="preserve"> </w:t>
      </w:r>
      <w:r>
        <w:rPr>
          <w:w w:val="80"/>
        </w:rPr>
        <w:t>other</w:t>
      </w:r>
      <w:r>
        <w:t xml:space="preserve"> </w:t>
      </w:r>
      <w:r>
        <w:rPr>
          <w:w w:val="80"/>
        </w:rPr>
        <w:t>parts</w:t>
      </w:r>
      <w:r>
        <w:t xml:space="preserve"> </w:t>
      </w:r>
      <w:r>
        <w:rPr>
          <w:w w:val="80"/>
        </w:rPr>
        <w:t xml:space="preserve">as </w:t>
      </w:r>
      <w:r>
        <w:rPr>
          <w:w w:val="90"/>
        </w:rPr>
        <w:t>all the</w:t>
      </w:r>
      <w:r>
        <w:rPr>
          <w:spacing w:val="-2"/>
          <w:w w:val="90"/>
        </w:rPr>
        <w:t xml:space="preserve"> </w:t>
      </w:r>
      <w:r>
        <w:rPr>
          <w:w w:val="90"/>
        </w:rPr>
        <w:t>energetic</w:t>
      </w:r>
      <w:r>
        <w:rPr>
          <w:spacing w:val="-2"/>
          <w:w w:val="90"/>
        </w:rPr>
        <w:t xml:space="preserve"> </w:t>
      </w:r>
      <w:r>
        <w:rPr>
          <w:w w:val="90"/>
        </w:rPr>
        <w:t>youth</w:t>
      </w:r>
      <w:r>
        <w:rPr>
          <w:spacing w:val="-2"/>
          <w:w w:val="90"/>
        </w:rPr>
        <w:t xml:space="preserve"> </w:t>
      </w:r>
      <w:r>
        <w:rPr>
          <w:w w:val="90"/>
        </w:rPr>
        <w:t>have</w:t>
      </w:r>
      <w:r>
        <w:rPr>
          <w:spacing w:val="-2"/>
          <w:w w:val="90"/>
        </w:rPr>
        <w:t xml:space="preserve"> </w:t>
      </w:r>
      <w:r>
        <w:rPr>
          <w:w w:val="90"/>
        </w:rPr>
        <w:t xml:space="preserve">migrated to urban centers. This has left the weak and old people to practice agriculture thus leading to low </w:t>
      </w:r>
      <w:r>
        <w:rPr>
          <w:w w:val="80"/>
        </w:rPr>
        <w:t>agricultural</w:t>
      </w:r>
      <w:r>
        <w:t xml:space="preserve"> </w:t>
      </w:r>
      <w:r>
        <w:rPr>
          <w:w w:val="80"/>
        </w:rPr>
        <w:t>productivity.</w:t>
      </w:r>
      <w:r>
        <w:t xml:space="preserve"> </w:t>
      </w:r>
      <w:r>
        <w:rPr>
          <w:w w:val="80"/>
        </w:rPr>
        <w:t>In</w:t>
      </w:r>
      <w:r>
        <w:t xml:space="preserve"> </w:t>
      </w:r>
      <w:r>
        <w:rPr>
          <w:w w:val="80"/>
        </w:rPr>
        <w:t>fact</w:t>
      </w:r>
      <w:r>
        <w:t xml:space="preserve"> </w:t>
      </w:r>
      <w:r>
        <w:rPr>
          <w:w w:val="80"/>
        </w:rPr>
        <w:t>today,</w:t>
      </w:r>
      <w:r>
        <w:t xml:space="preserve"> </w:t>
      </w:r>
      <w:r>
        <w:rPr>
          <w:w w:val="80"/>
        </w:rPr>
        <w:t>famine</w:t>
      </w:r>
      <w:r>
        <w:t xml:space="preserve"> </w:t>
      </w:r>
      <w:r>
        <w:rPr>
          <w:w w:val="80"/>
        </w:rPr>
        <w:t>and</w:t>
      </w:r>
      <w:r>
        <w:t xml:space="preserve"> </w:t>
      </w:r>
      <w:r>
        <w:rPr>
          <w:w w:val="80"/>
        </w:rPr>
        <w:t>lack</w:t>
      </w:r>
      <w:r>
        <w:t xml:space="preserve"> </w:t>
      </w:r>
      <w:r>
        <w:rPr>
          <w:w w:val="80"/>
        </w:rPr>
        <w:t>of</w:t>
      </w:r>
      <w:r>
        <w:t xml:space="preserve"> </w:t>
      </w:r>
      <w:r>
        <w:rPr>
          <w:w w:val="80"/>
        </w:rPr>
        <w:t>enough</w:t>
      </w:r>
      <w:r>
        <w:t xml:space="preserve"> </w:t>
      </w:r>
      <w:r>
        <w:rPr>
          <w:w w:val="80"/>
        </w:rPr>
        <w:t>food</w:t>
      </w:r>
      <w:r>
        <w:t xml:space="preserve"> </w:t>
      </w:r>
      <w:r>
        <w:rPr>
          <w:w w:val="80"/>
        </w:rPr>
        <w:t>are</w:t>
      </w:r>
      <w:r>
        <w:t xml:space="preserve"> </w:t>
      </w:r>
      <w:r>
        <w:rPr>
          <w:w w:val="80"/>
        </w:rPr>
        <w:t>experienced</w:t>
      </w:r>
      <w:r>
        <w:t xml:space="preserve"> </w:t>
      </w:r>
      <w:r>
        <w:rPr>
          <w:w w:val="80"/>
        </w:rPr>
        <w:t>in</w:t>
      </w:r>
      <w:r>
        <w:t xml:space="preserve"> </w:t>
      </w:r>
      <w:r>
        <w:rPr>
          <w:w w:val="80"/>
        </w:rPr>
        <w:t>many</w:t>
      </w:r>
      <w:r>
        <w:t xml:space="preserve"> </w:t>
      </w:r>
      <w:r>
        <w:rPr>
          <w:w w:val="80"/>
        </w:rPr>
        <w:t>rural</w:t>
      </w:r>
      <w:r>
        <w:t xml:space="preserve"> </w:t>
      </w:r>
      <w:r>
        <w:rPr>
          <w:w w:val="80"/>
        </w:rPr>
        <w:t>areas</w:t>
      </w:r>
      <w:r>
        <w:t xml:space="preserve"> </w:t>
      </w:r>
      <w:r>
        <w:rPr>
          <w:w w:val="80"/>
        </w:rPr>
        <w:t>because</w:t>
      </w:r>
      <w:r>
        <w:t xml:space="preserve"> </w:t>
      </w:r>
      <w:r>
        <w:rPr>
          <w:w w:val="80"/>
        </w:rPr>
        <w:t>of</w:t>
      </w:r>
      <w:r>
        <w:t xml:space="preserve"> </w:t>
      </w:r>
      <w:r>
        <w:rPr>
          <w:w w:val="80"/>
        </w:rPr>
        <w:t>this</w:t>
      </w:r>
      <w:r>
        <w:t xml:space="preserve"> </w:t>
      </w:r>
      <w:r>
        <w:rPr>
          <w:w w:val="80"/>
        </w:rPr>
        <w:t>reason.</w:t>
      </w:r>
    </w:p>
    <w:p w:rsidR="00E5575B" w:rsidRDefault="00D512E5">
      <w:pPr>
        <w:pStyle w:val="BodyText"/>
        <w:spacing w:before="1" w:line="244" w:lineRule="auto"/>
        <w:ind w:right="624" w:firstLine="360"/>
        <w:jc w:val="both"/>
      </w:pPr>
      <w:r>
        <w:rPr>
          <w:spacing w:val="-2"/>
          <w:w w:val="85"/>
        </w:rPr>
        <w:t>It has led to scarcity of cheap labour in rural areas like Kisoro, Masaka in Bukomansimbi,</w:t>
      </w:r>
      <w:r>
        <w:rPr>
          <w:spacing w:val="-5"/>
        </w:rPr>
        <w:t xml:space="preserve"> </w:t>
      </w:r>
      <w:r>
        <w:rPr>
          <w:spacing w:val="-2"/>
          <w:w w:val="85"/>
        </w:rPr>
        <w:t>Sembabule,</w:t>
      </w:r>
      <w:r>
        <w:rPr>
          <w:spacing w:val="-5"/>
        </w:rPr>
        <w:t xml:space="preserve"> </w:t>
      </w:r>
      <w:proofErr w:type="gramStart"/>
      <w:r>
        <w:rPr>
          <w:spacing w:val="-2"/>
          <w:w w:val="85"/>
        </w:rPr>
        <w:t>Mbarara</w:t>
      </w:r>
      <w:proofErr w:type="gramEnd"/>
      <w:r>
        <w:rPr>
          <w:spacing w:val="-5"/>
        </w:rPr>
        <w:t xml:space="preserve"> </w:t>
      </w:r>
      <w:r>
        <w:rPr>
          <w:spacing w:val="-2"/>
          <w:w w:val="85"/>
        </w:rPr>
        <w:t>in</w:t>
      </w:r>
      <w:r>
        <w:rPr>
          <w:spacing w:val="-3"/>
        </w:rPr>
        <w:t xml:space="preserve"> </w:t>
      </w:r>
      <w:r>
        <w:rPr>
          <w:spacing w:val="-2"/>
          <w:w w:val="85"/>
        </w:rPr>
        <w:t>Ruhama</w:t>
      </w:r>
      <w:r>
        <w:rPr>
          <w:spacing w:val="-3"/>
        </w:rPr>
        <w:t xml:space="preserve"> </w:t>
      </w:r>
      <w:r>
        <w:rPr>
          <w:spacing w:val="-2"/>
          <w:w w:val="85"/>
        </w:rPr>
        <w:t>which</w:t>
      </w:r>
      <w:r>
        <w:rPr>
          <w:spacing w:val="-5"/>
        </w:rPr>
        <w:t xml:space="preserve"> </w:t>
      </w:r>
      <w:r>
        <w:rPr>
          <w:spacing w:val="-2"/>
          <w:w w:val="85"/>
        </w:rPr>
        <w:t>has</w:t>
      </w:r>
      <w:r>
        <w:rPr>
          <w:spacing w:val="-5"/>
        </w:rPr>
        <w:t xml:space="preserve"> </w:t>
      </w:r>
      <w:r>
        <w:rPr>
          <w:spacing w:val="-2"/>
          <w:w w:val="85"/>
        </w:rPr>
        <w:t xml:space="preserve">affected </w:t>
      </w:r>
      <w:r>
        <w:rPr>
          <w:w w:val="85"/>
        </w:rPr>
        <w:t>economic</w:t>
      </w:r>
      <w:r>
        <w:rPr>
          <w:spacing w:val="-6"/>
          <w:w w:val="85"/>
        </w:rPr>
        <w:t xml:space="preserve"> </w:t>
      </w:r>
      <w:r>
        <w:rPr>
          <w:w w:val="85"/>
        </w:rPr>
        <w:t>activities</w:t>
      </w:r>
      <w:r>
        <w:rPr>
          <w:spacing w:val="-5"/>
          <w:w w:val="85"/>
        </w:rPr>
        <w:t xml:space="preserve"> </w:t>
      </w:r>
      <w:r>
        <w:rPr>
          <w:w w:val="85"/>
        </w:rPr>
        <w:t>like</w:t>
      </w:r>
      <w:r>
        <w:rPr>
          <w:spacing w:val="-5"/>
          <w:w w:val="85"/>
        </w:rPr>
        <w:t xml:space="preserve"> </w:t>
      </w:r>
      <w:r>
        <w:rPr>
          <w:w w:val="85"/>
        </w:rPr>
        <w:t>mining,</w:t>
      </w:r>
      <w:r>
        <w:rPr>
          <w:spacing w:val="-6"/>
          <w:w w:val="85"/>
        </w:rPr>
        <w:t xml:space="preserve"> </w:t>
      </w:r>
      <w:r>
        <w:rPr>
          <w:w w:val="85"/>
        </w:rPr>
        <w:t>fishing,</w:t>
      </w:r>
      <w:r>
        <w:rPr>
          <w:spacing w:val="-5"/>
          <w:w w:val="85"/>
        </w:rPr>
        <w:t xml:space="preserve"> </w:t>
      </w:r>
      <w:r>
        <w:rPr>
          <w:w w:val="85"/>
        </w:rPr>
        <w:t>forestry</w:t>
      </w:r>
      <w:r>
        <w:rPr>
          <w:spacing w:val="-5"/>
          <w:w w:val="85"/>
        </w:rPr>
        <w:t xml:space="preserve"> </w:t>
      </w:r>
      <w:r>
        <w:rPr>
          <w:w w:val="85"/>
        </w:rPr>
        <w:t>and</w:t>
      </w:r>
      <w:r>
        <w:rPr>
          <w:spacing w:val="-6"/>
          <w:w w:val="85"/>
        </w:rPr>
        <w:t xml:space="preserve"> </w:t>
      </w:r>
      <w:r>
        <w:rPr>
          <w:w w:val="85"/>
        </w:rPr>
        <w:t>others.</w:t>
      </w:r>
    </w:p>
    <w:p w:rsidR="00E5575B" w:rsidRDefault="00D512E5">
      <w:pPr>
        <w:pStyle w:val="BodyText"/>
        <w:spacing w:line="242" w:lineRule="auto"/>
        <w:ind w:right="625" w:firstLine="360"/>
        <w:jc w:val="both"/>
      </w:pPr>
      <w:r>
        <w:rPr>
          <w:w w:val="85"/>
        </w:rPr>
        <w:t>It has led to neglect of parents and the entire family</w:t>
      </w:r>
      <w:r>
        <w:t xml:space="preserve"> </w:t>
      </w:r>
      <w:r>
        <w:rPr>
          <w:w w:val="85"/>
        </w:rPr>
        <w:t xml:space="preserve">which is left in rural areas like Luwero, Sembabule and others. This has raised social </w:t>
      </w:r>
      <w:r>
        <w:rPr>
          <w:spacing w:val="-2"/>
          <w:w w:val="85"/>
        </w:rPr>
        <w:t>constraints</w:t>
      </w:r>
      <w:r>
        <w:rPr>
          <w:spacing w:val="-3"/>
        </w:rPr>
        <w:t xml:space="preserve"> </w:t>
      </w:r>
      <w:r>
        <w:rPr>
          <w:spacing w:val="-2"/>
          <w:w w:val="85"/>
        </w:rPr>
        <w:t>among</w:t>
      </w:r>
      <w:r>
        <w:rPr>
          <w:spacing w:val="-2"/>
        </w:rPr>
        <w:t xml:space="preserve"> </w:t>
      </w:r>
      <w:r>
        <w:rPr>
          <w:spacing w:val="-2"/>
          <w:w w:val="85"/>
        </w:rPr>
        <w:t>family members</w:t>
      </w:r>
      <w:r>
        <w:rPr>
          <w:spacing w:val="-3"/>
        </w:rPr>
        <w:t xml:space="preserve"> </w:t>
      </w:r>
      <w:r>
        <w:rPr>
          <w:spacing w:val="-2"/>
          <w:w w:val="85"/>
        </w:rPr>
        <w:t>for</w:t>
      </w:r>
      <w:r>
        <w:rPr>
          <w:spacing w:val="-2"/>
        </w:rPr>
        <w:t xml:space="preserve"> </w:t>
      </w:r>
      <w:r>
        <w:rPr>
          <w:spacing w:val="-2"/>
          <w:w w:val="85"/>
        </w:rPr>
        <w:t>example</w:t>
      </w:r>
      <w:r>
        <w:rPr>
          <w:spacing w:val="-3"/>
        </w:rPr>
        <w:t xml:space="preserve"> </w:t>
      </w:r>
      <w:r>
        <w:rPr>
          <w:spacing w:val="-2"/>
          <w:w w:val="85"/>
        </w:rPr>
        <w:t>the late</w:t>
      </w:r>
      <w:r>
        <w:rPr>
          <w:spacing w:val="-2"/>
        </w:rPr>
        <w:t xml:space="preserve"> </w:t>
      </w:r>
      <w:r>
        <w:rPr>
          <w:spacing w:val="-2"/>
          <w:w w:val="85"/>
        </w:rPr>
        <w:t>Local musician</w:t>
      </w:r>
      <w:r>
        <w:t xml:space="preserve"> </w:t>
      </w:r>
      <w:r>
        <w:rPr>
          <w:spacing w:val="-2"/>
          <w:w w:val="85"/>
        </w:rPr>
        <w:t xml:space="preserve">Paul Kafeero from Nkokonjeru village in Mukono district refused any of his </w:t>
      </w:r>
      <w:r>
        <w:rPr>
          <w:w w:val="85"/>
        </w:rPr>
        <w:t>relatives</w:t>
      </w:r>
      <w:r>
        <w:rPr>
          <w:spacing w:val="-4"/>
          <w:w w:val="85"/>
        </w:rPr>
        <w:t xml:space="preserve"> </w:t>
      </w:r>
      <w:r>
        <w:rPr>
          <w:w w:val="85"/>
        </w:rPr>
        <w:t>to</w:t>
      </w:r>
      <w:r>
        <w:rPr>
          <w:spacing w:val="-4"/>
          <w:w w:val="85"/>
        </w:rPr>
        <w:t xml:space="preserve"> </w:t>
      </w:r>
      <w:r>
        <w:rPr>
          <w:w w:val="85"/>
        </w:rPr>
        <w:t>be</w:t>
      </w:r>
      <w:r>
        <w:rPr>
          <w:spacing w:val="-3"/>
          <w:w w:val="85"/>
        </w:rPr>
        <w:t xml:space="preserve"> </w:t>
      </w:r>
      <w:r>
        <w:rPr>
          <w:w w:val="85"/>
        </w:rPr>
        <w:t>involved</w:t>
      </w:r>
      <w:r>
        <w:rPr>
          <w:spacing w:val="-4"/>
          <w:w w:val="85"/>
        </w:rPr>
        <w:t xml:space="preserve"> </w:t>
      </w:r>
      <w:r>
        <w:rPr>
          <w:w w:val="85"/>
        </w:rPr>
        <w:t>in</w:t>
      </w:r>
      <w:r>
        <w:rPr>
          <w:spacing w:val="-4"/>
          <w:w w:val="85"/>
        </w:rPr>
        <w:t xml:space="preserve"> </w:t>
      </w:r>
      <w:r>
        <w:rPr>
          <w:w w:val="85"/>
        </w:rPr>
        <w:t>his</w:t>
      </w:r>
      <w:r>
        <w:rPr>
          <w:spacing w:val="-4"/>
          <w:w w:val="85"/>
        </w:rPr>
        <w:t xml:space="preserve"> </w:t>
      </w:r>
      <w:r>
        <w:rPr>
          <w:w w:val="85"/>
        </w:rPr>
        <w:t>burial</w:t>
      </w:r>
      <w:r>
        <w:rPr>
          <w:spacing w:val="-4"/>
          <w:w w:val="85"/>
        </w:rPr>
        <w:t xml:space="preserve"> </w:t>
      </w:r>
      <w:r>
        <w:rPr>
          <w:w w:val="85"/>
        </w:rPr>
        <w:t>arrangement</w:t>
      </w:r>
      <w:r>
        <w:rPr>
          <w:spacing w:val="-4"/>
          <w:w w:val="85"/>
        </w:rPr>
        <w:t xml:space="preserve"> </w:t>
      </w:r>
      <w:r>
        <w:rPr>
          <w:w w:val="85"/>
        </w:rPr>
        <w:t>in</w:t>
      </w:r>
      <w:r>
        <w:rPr>
          <w:spacing w:val="-4"/>
          <w:w w:val="85"/>
        </w:rPr>
        <w:t xml:space="preserve"> </w:t>
      </w:r>
      <w:r>
        <w:rPr>
          <w:w w:val="85"/>
        </w:rPr>
        <w:t>case</w:t>
      </w:r>
      <w:r>
        <w:rPr>
          <w:spacing w:val="-4"/>
          <w:w w:val="85"/>
        </w:rPr>
        <w:t xml:space="preserve"> </w:t>
      </w:r>
      <w:r>
        <w:rPr>
          <w:w w:val="85"/>
        </w:rPr>
        <w:t>he</w:t>
      </w:r>
      <w:r>
        <w:rPr>
          <w:spacing w:val="-4"/>
          <w:w w:val="85"/>
        </w:rPr>
        <w:t xml:space="preserve"> </w:t>
      </w:r>
      <w:r>
        <w:rPr>
          <w:w w:val="85"/>
        </w:rPr>
        <w:t>dies.</w:t>
      </w:r>
    </w:p>
    <w:p w:rsidR="00E5575B" w:rsidRDefault="00E5575B">
      <w:pPr>
        <w:pStyle w:val="BodyText"/>
        <w:ind w:left="0"/>
      </w:pPr>
    </w:p>
    <w:p w:rsidR="00E5575B" w:rsidRDefault="00D512E5">
      <w:pPr>
        <w:pStyle w:val="Heading1"/>
        <w:spacing w:before="1"/>
        <w:ind w:left="1091"/>
      </w:pPr>
      <w:r>
        <w:rPr>
          <w:w w:val="80"/>
        </w:rPr>
        <w:t>MEASURES</w:t>
      </w:r>
      <w:r>
        <w:rPr>
          <w:spacing w:val="-6"/>
        </w:rPr>
        <w:t xml:space="preserve"> </w:t>
      </w:r>
      <w:r>
        <w:rPr>
          <w:w w:val="80"/>
        </w:rPr>
        <w:t>TAKEN</w:t>
      </w:r>
      <w:r>
        <w:rPr>
          <w:spacing w:val="-5"/>
        </w:rPr>
        <w:t xml:space="preserve"> </w:t>
      </w:r>
      <w:r>
        <w:rPr>
          <w:w w:val="80"/>
        </w:rPr>
        <w:t>TO</w:t>
      </w:r>
      <w:r>
        <w:rPr>
          <w:spacing w:val="-2"/>
        </w:rPr>
        <w:t xml:space="preserve"> </w:t>
      </w:r>
      <w:r>
        <w:rPr>
          <w:w w:val="80"/>
        </w:rPr>
        <w:t>CURB</w:t>
      </w:r>
      <w:r>
        <w:rPr>
          <w:spacing w:val="1"/>
        </w:rPr>
        <w:t xml:space="preserve"> </w:t>
      </w:r>
      <w:r>
        <w:rPr>
          <w:w w:val="80"/>
        </w:rPr>
        <w:t>RURAL</w:t>
      </w:r>
      <w:r>
        <w:rPr>
          <w:spacing w:val="-2"/>
        </w:rPr>
        <w:t xml:space="preserve"> </w:t>
      </w:r>
      <w:r>
        <w:rPr>
          <w:w w:val="80"/>
        </w:rPr>
        <w:t>-</w:t>
      </w:r>
      <w:r>
        <w:rPr>
          <w:spacing w:val="-4"/>
        </w:rPr>
        <w:t xml:space="preserve"> </w:t>
      </w:r>
      <w:r>
        <w:rPr>
          <w:w w:val="80"/>
        </w:rPr>
        <w:t>URBAN</w:t>
      </w:r>
      <w:r>
        <w:rPr>
          <w:spacing w:val="-5"/>
        </w:rPr>
        <w:t xml:space="preserve"> </w:t>
      </w:r>
      <w:r>
        <w:rPr>
          <w:w w:val="80"/>
        </w:rPr>
        <w:t>MIGRATION</w:t>
      </w:r>
      <w:r>
        <w:rPr>
          <w:spacing w:val="-5"/>
        </w:rPr>
        <w:t xml:space="preserve"> </w:t>
      </w:r>
      <w:r>
        <w:rPr>
          <w:w w:val="80"/>
        </w:rPr>
        <w:t>IN</w:t>
      </w:r>
      <w:r>
        <w:rPr>
          <w:spacing w:val="-4"/>
        </w:rPr>
        <w:t xml:space="preserve"> </w:t>
      </w:r>
      <w:r>
        <w:rPr>
          <w:spacing w:val="-2"/>
          <w:w w:val="80"/>
        </w:rPr>
        <w:t>UGANDA</w:t>
      </w:r>
    </w:p>
    <w:p w:rsidR="00E5575B" w:rsidRDefault="00D512E5">
      <w:pPr>
        <w:pStyle w:val="BodyText"/>
        <w:spacing w:before="3"/>
        <w:ind w:left="1091"/>
        <w:jc w:val="both"/>
      </w:pPr>
      <w:r>
        <w:rPr>
          <w:w w:val="80"/>
        </w:rPr>
        <w:t>The</w:t>
      </w:r>
      <w:r>
        <w:rPr>
          <w:spacing w:val="9"/>
        </w:rPr>
        <w:t xml:space="preserve"> </w:t>
      </w:r>
      <w:r>
        <w:rPr>
          <w:w w:val="80"/>
        </w:rPr>
        <w:t>following</w:t>
      </w:r>
      <w:r>
        <w:rPr>
          <w:spacing w:val="9"/>
        </w:rPr>
        <w:t xml:space="preserve"> </w:t>
      </w:r>
      <w:r>
        <w:rPr>
          <w:w w:val="80"/>
        </w:rPr>
        <w:t>are</w:t>
      </w:r>
      <w:r>
        <w:rPr>
          <w:spacing w:val="9"/>
        </w:rPr>
        <w:t xml:space="preserve"> </w:t>
      </w:r>
      <w:r>
        <w:rPr>
          <w:w w:val="80"/>
        </w:rPr>
        <w:t>the</w:t>
      </w:r>
      <w:r>
        <w:rPr>
          <w:spacing w:val="10"/>
        </w:rPr>
        <w:t xml:space="preserve"> </w:t>
      </w:r>
      <w:r>
        <w:rPr>
          <w:w w:val="80"/>
        </w:rPr>
        <w:t>steps</w:t>
      </w:r>
      <w:r>
        <w:rPr>
          <w:spacing w:val="8"/>
        </w:rPr>
        <w:t xml:space="preserve"> </w:t>
      </w:r>
      <w:r>
        <w:rPr>
          <w:w w:val="80"/>
        </w:rPr>
        <w:t>being</w:t>
      </w:r>
      <w:r>
        <w:rPr>
          <w:spacing w:val="9"/>
        </w:rPr>
        <w:t xml:space="preserve"> </w:t>
      </w:r>
      <w:r>
        <w:rPr>
          <w:w w:val="80"/>
        </w:rPr>
        <w:t>taken</w:t>
      </w:r>
      <w:r>
        <w:rPr>
          <w:spacing w:val="9"/>
        </w:rPr>
        <w:t xml:space="preserve"> </w:t>
      </w:r>
      <w:r>
        <w:rPr>
          <w:w w:val="80"/>
        </w:rPr>
        <w:t>to</w:t>
      </w:r>
      <w:r>
        <w:rPr>
          <w:spacing w:val="9"/>
        </w:rPr>
        <w:t xml:space="preserve"> </w:t>
      </w:r>
      <w:r>
        <w:rPr>
          <w:w w:val="80"/>
        </w:rPr>
        <w:t>reduce</w:t>
      </w:r>
      <w:r>
        <w:rPr>
          <w:spacing w:val="12"/>
        </w:rPr>
        <w:t xml:space="preserve"> </w:t>
      </w:r>
      <w:r>
        <w:rPr>
          <w:w w:val="80"/>
        </w:rPr>
        <w:t>on</w:t>
      </w:r>
      <w:r>
        <w:rPr>
          <w:spacing w:val="10"/>
        </w:rPr>
        <w:t xml:space="preserve"> </w:t>
      </w:r>
      <w:r>
        <w:rPr>
          <w:w w:val="80"/>
        </w:rPr>
        <w:t>rural</w:t>
      </w:r>
      <w:r>
        <w:rPr>
          <w:spacing w:val="25"/>
        </w:rPr>
        <w:t xml:space="preserve"> </w:t>
      </w:r>
      <w:r>
        <w:rPr>
          <w:w w:val="80"/>
        </w:rPr>
        <w:t>-</w:t>
      </w:r>
      <w:r>
        <w:rPr>
          <w:spacing w:val="11"/>
        </w:rPr>
        <w:t xml:space="preserve"> </w:t>
      </w:r>
      <w:r>
        <w:rPr>
          <w:w w:val="80"/>
        </w:rPr>
        <w:t>urban</w:t>
      </w:r>
      <w:r>
        <w:rPr>
          <w:spacing w:val="9"/>
        </w:rPr>
        <w:t xml:space="preserve"> </w:t>
      </w:r>
      <w:r>
        <w:rPr>
          <w:w w:val="80"/>
        </w:rPr>
        <w:t>migration</w:t>
      </w:r>
      <w:r>
        <w:rPr>
          <w:spacing w:val="12"/>
        </w:rPr>
        <w:t xml:space="preserve"> </w:t>
      </w:r>
      <w:r>
        <w:rPr>
          <w:w w:val="80"/>
        </w:rPr>
        <w:t>in</w:t>
      </w:r>
      <w:r>
        <w:rPr>
          <w:spacing w:val="11"/>
        </w:rPr>
        <w:t xml:space="preserve"> </w:t>
      </w:r>
      <w:r>
        <w:rPr>
          <w:spacing w:val="-2"/>
          <w:w w:val="80"/>
        </w:rPr>
        <w:t>Uganda:</w:t>
      </w:r>
    </w:p>
    <w:p w:rsidR="00E5575B" w:rsidRDefault="00D512E5">
      <w:pPr>
        <w:pStyle w:val="BodyText"/>
        <w:spacing w:before="2" w:line="244" w:lineRule="auto"/>
        <w:ind w:right="619" w:firstLine="360"/>
        <w:jc w:val="both"/>
      </w:pPr>
      <w:r>
        <w:rPr>
          <w:spacing w:val="-2"/>
          <w:w w:val="85"/>
        </w:rPr>
        <w:t>Government is</w:t>
      </w:r>
      <w:r>
        <w:rPr>
          <w:spacing w:val="-3"/>
        </w:rPr>
        <w:t xml:space="preserve"> </w:t>
      </w:r>
      <w:r>
        <w:rPr>
          <w:spacing w:val="-2"/>
          <w:w w:val="85"/>
        </w:rPr>
        <w:t>establishing</w:t>
      </w:r>
      <w:r>
        <w:rPr>
          <w:spacing w:val="-3"/>
        </w:rPr>
        <w:t xml:space="preserve"> </w:t>
      </w:r>
      <w:r>
        <w:rPr>
          <w:spacing w:val="-2"/>
          <w:w w:val="85"/>
        </w:rPr>
        <w:t>basic</w:t>
      </w:r>
      <w:r>
        <w:rPr>
          <w:spacing w:val="-3"/>
        </w:rPr>
        <w:t xml:space="preserve"> </w:t>
      </w:r>
      <w:r>
        <w:rPr>
          <w:spacing w:val="-2"/>
          <w:w w:val="85"/>
        </w:rPr>
        <w:t>social facilities like schools for</w:t>
      </w:r>
      <w:r>
        <w:rPr>
          <w:spacing w:val="-3"/>
        </w:rPr>
        <w:t xml:space="preserve"> </w:t>
      </w:r>
      <w:r>
        <w:rPr>
          <w:spacing w:val="-2"/>
          <w:w w:val="85"/>
        </w:rPr>
        <w:t>universal primary</w:t>
      </w:r>
      <w:r>
        <w:rPr>
          <w:spacing w:val="-3"/>
        </w:rPr>
        <w:t xml:space="preserve"> </w:t>
      </w:r>
      <w:r>
        <w:rPr>
          <w:spacing w:val="-2"/>
          <w:w w:val="85"/>
        </w:rPr>
        <w:t>and secondary education at sub county level in all districts, recreational centres, health</w:t>
      </w:r>
      <w:r>
        <w:rPr>
          <w:spacing w:val="-3"/>
          <w:w w:val="85"/>
        </w:rPr>
        <w:t xml:space="preserve"> </w:t>
      </w:r>
      <w:r>
        <w:rPr>
          <w:spacing w:val="-2"/>
          <w:w w:val="85"/>
        </w:rPr>
        <w:t>centres,</w:t>
      </w:r>
      <w:r>
        <w:rPr>
          <w:spacing w:val="-3"/>
          <w:w w:val="85"/>
        </w:rPr>
        <w:t xml:space="preserve"> </w:t>
      </w:r>
      <w:r>
        <w:rPr>
          <w:spacing w:val="-2"/>
          <w:w w:val="85"/>
        </w:rPr>
        <w:t>rural</w:t>
      </w:r>
      <w:r>
        <w:rPr>
          <w:spacing w:val="-3"/>
          <w:w w:val="85"/>
        </w:rPr>
        <w:t xml:space="preserve"> </w:t>
      </w:r>
      <w:r>
        <w:rPr>
          <w:spacing w:val="-2"/>
          <w:w w:val="85"/>
        </w:rPr>
        <w:t>electrification</w:t>
      </w:r>
      <w:r>
        <w:rPr>
          <w:spacing w:val="-3"/>
          <w:w w:val="85"/>
        </w:rPr>
        <w:t xml:space="preserve"> </w:t>
      </w:r>
      <w:r>
        <w:rPr>
          <w:spacing w:val="-2"/>
          <w:w w:val="85"/>
        </w:rPr>
        <w:t>and</w:t>
      </w:r>
      <w:r>
        <w:rPr>
          <w:spacing w:val="-3"/>
          <w:w w:val="85"/>
        </w:rPr>
        <w:t xml:space="preserve"> </w:t>
      </w:r>
      <w:r>
        <w:rPr>
          <w:spacing w:val="-2"/>
          <w:w w:val="85"/>
        </w:rPr>
        <w:t>rehabilitating</w:t>
      </w:r>
      <w:r>
        <w:rPr>
          <w:spacing w:val="-3"/>
          <w:w w:val="85"/>
        </w:rPr>
        <w:t xml:space="preserve"> </w:t>
      </w:r>
      <w:r>
        <w:rPr>
          <w:spacing w:val="-2"/>
          <w:w w:val="85"/>
        </w:rPr>
        <w:t>rural</w:t>
      </w:r>
      <w:r>
        <w:rPr>
          <w:spacing w:val="-3"/>
          <w:w w:val="85"/>
        </w:rPr>
        <w:t xml:space="preserve"> </w:t>
      </w:r>
      <w:r>
        <w:rPr>
          <w:spacing w:val="-2"/>
          <w:w w:val="85"/>
        </w:rPr>
        <w:t>feeder</w:t>
      </w:r>
      <w:r>
        <w:rPr>
          <w:spacing w:val="-3"/>
          <w:w w:val="85"/>
        </w:rPr>
        <w:t xml:space="preserve"> </w:t>
      </w:r>
      <w:r>
        <w:rPr>
          <w:spacing w:val="-2"/>
          <w:w w:val="85"/>
        </w:rPr>
        <w:t>roads</w:t>
      </w:r>
      <w:r>
        <w:rPr>
          <w:spacing w:val="-2"/>
        </w:rPr>
        <w:t xml:space="preserve"> </w:t>
      </w:r>
      <w:r>
        <w:rPr>
          <w:spacing w:val="-2"/>
          <w:w w:val="85"/>
        </w:rPr>
        <w:t>to</w:t>
      </w:r>
      <w:r>
        <w:rPr>
          <w:spacing w:val="-1"/>
        </w:rPr>
        <w:t xml:space="preserve"> </w:t>
      </w:r>
      <w:r>
        <w:rPr>
          <w:spacing w:val="-2"/>
          <w:w w:val="85"/>
        </w:rPr>
        <w:t>tarmac</w:t>
      </w:r>
      <w:r>
        <w:rPr>
          <w:spacing w:val="-2"/>
        </w:rPr>
        <w:t xml:space="preserve"> </w:t>
      </w:r>
      <w:r>
        <w:rPr>
          <w:spacing w:val="-2"/>
          <w:w w:val="85"/>
        </w:rPr>
        <w:t>in</w:t>
      </w:r>
      <w:r>
        <w:rPr>
          <w:spacing w:val="-1"/>
        </w:rPr>
        <w:t xml:space="preserve"> </w:t>
      </w:r>
      <w:r>
        <w:rPr>
          <w:spacing w:val="-2"/>
          <w:w w:val="85"/>
        </w:rPr>
        <w:t>all</w:t>
      </w:r>
      <w:r>
        <w:rPr>
          <w:spacing w:val="-2"/>
        </w:rPr>
        <w:t xml:space="preserve"> </w:t>
      </w:r>
      <w:r>
        <w:rPr>
          <w:spacing w:val="-2"/>
          <w:w w:val="85"/>
        </w:rPr>
        <w:t>districts</w:t>
      </w:r>
      <w:r>
        <w:rPr>
          <w:spacing w:val="-2"/>
        </w:rPr>
        <w:t xml:space="preserve"> </w:t>
      </w:r>
      <w:r>
        <w:rPr>
          <w:spacing w:val="-2"/>
          <w:w w:val="85"/>
        </w:rPr>
        <w:t>like</w:t>
      </w:r>
      <w:r>
        <w:rPr>
          <w:spacing w:val="-1"/>
        </w:rPr>
        <w:t xml:space="preserve"> </w:t>
      </w:r>
      <w:r>
        <w:rPr>
          <w:spacing w:val="-2"/>
          <w:w w:val="85"/>
        </w:rPr>
        <w:t>Masaka,</w:t>
      </w:r>
      <w:r>
        <w:rPr>
          <w:spacing w:val="-2"/>
        </w:rPr>
        <w:t xml:space="preserve"> </w:t>
      </w:r>
      <w:r>
        <w:rPr>
          <w:spacing w:val="-2"/>
          <w:w w:val="85"/>
        </w:rPr>
        <w:t>Mpigi,</w:t>
      </w:r>
      <w:r>
        <w:rPr>
          <w:spacing w:val="-2"/>
        </w:rPr>
        <w:t xml:space="preserve"> </w:t>
      </w:r>
      <w:r>
        <w:rPr>
          <w:spacing w:val="-2"/>
          <w:w w:val="85"/>
        </w:rPr>
        <w:t xml:space="preserve">Ntungamo, </w:t>
      </w:r>
      <w:r>
        <w:rPr>
          <w:w w:val="85"/>
        </w:rPr>
        <w:t>Mayuge, Luwero, etc to reduce the rate of</w:t>
      </w:r>
      <w:r>
        <w:t xml:space="preserve"> </w:t>
      </w:r>
      <w:r>
        <w:rPr>
          <w:w w:val="85"/>
        </w:rPr>
        <w:t>rural-urban</w:t>
      </w:r>
      <w:r>
        <w:rPr>
          <w:spacing w:val="-5"/>
          <w:w w:val="85"/>
        </w:rPr>
        <w:t xml:space="preserve"> </w:t>
      </w:r>
      <w:r>
        <w:rPr>
          <w:w w:val="85"/>
        </w:rPr>
        <w:t>migration.</w:t>
      </w:r>
    </w:p>
    <w:p w:rsidR="00E5575B" w:rsidRDefault="00D512E5">
      <w:pPr>
        <w:pStyle w:val="BodyText"/>
        <w:spacing w:line="242" w:lineRule="auto"/>
        <w:ind w:right="626" w:firstLine="360"/>
        <w:jc w:val="both"/>
      </w:pPr>
      <w:r>
        <w:rPr>
          <w:spacing w:val="-2"/>
          <w:w w:val="80"/>
        </w:rPr>
        <w:t>Rural</w:t>
      </w:r>
      <w:r>
        <w:rPr>
          <w:spacing w:val="-12"/>
        </w:rPr>
        <w:t xml:space="preserve"> </w:t>
      </w:r>
      <w:r>
        <w:rPr>
          <w:spacing w:val="-2"/>
          <w:w w:val="80"/>
        </w:rPr>
        <w:t>industrialization</w:t>
      </w:r>
      <w:r>
        <w:rPr>
          <w:spacing w:val="-11"/>
        </w:rPr>
        <w:t xml:space="preserve"> </w:t>
      </w:r>
      <w:r>
        <w:rPr>
          <w:spacing w:val="-2"/>
          <w:w w:val="80"/>
        </w:rPr>
        <w:t>has</w:t>
      </w:r>
      <w:r>
        <w:rPr>
          <w:spacing w:val="-9"/>
        </w:rPr>
        <w:t xml:space="preserve"> </w:t>
      </w:r>
      <w:r>
        <w:rPr>
          <w:spacing w:val="-2"/>
          <w:w w:val="80"/>
        </w:rPr>
        <w:t>been</w:t>
      </w:r>
      <w:r>
        <w:rPr>
          <w:spacing w:val="-12"/>
        </w:rPr>
        <w:t xml:space="preserve"> </w:t>
      </w:r>
      <w:r>
        <w:rPr>
          <w:spacing w:val="-2"/>
          <w:w w:val="80"/>
        </w:rPr>
        <w:t>encouraged</w:t>
      </w:r>
      <w:r>
        <w:rPr>
          <w:spacing w:val="-11"/>
        </w:rPr>
        <w:t xml:space="preserve"> </w:t>
      </w:r>
      <w:r>
        <w:rPr>
          <w:spacing w:val="-2"/>
          <w:w w:val="80"/>
        </w:rPr>
        <w:t>so</w:t>
      </w:r>
      <w:r>
        <w:rPr>
          <w:spacing w:val="-11"/>
        </w:rPr>
        <w:t xml:space="preserve"> </w:t>
      </w:r>
      <w:r>
        <w:rPr>
          <w:spacing w:val="-2"/>
          <w:w w:val="80"/>
        </w:rPr>
        <w:t>as</w:t>
      </w:r>
      <w:r>
        <w:rPr>
          <w:spacing w:val="-12"/>
        </w:rPr>
        <w:t xml:space="preserve"> </w:t>
      </w:r>
      <w:r>
        <w:rPr>
          <w:spacing w:val="-2"/>
          <w:w w:val="80"/>
        </w:rPr>
        <w:t>to</w:t>
      </w:r>
      <w:r>
        <w:rPr>
          <w:spacing w:val="-9"/>
        </w:rPr>
        <w:t xml:space="preserve"> </w:t>
      </w:r>
      <w:r>
        <w:rPr>
          <w:spacing w:val="-2"/>
          <w:w w:val="80"/>
        </w:rPr>
        <w:t>create</w:t>
      </w:r>
      <w:r>
        <w:rPr>
          <w:spacing w:val="-8"/>
        </w:rPr>
        <w:t xml:space="preserve"> </w:t>
      </w:r>
      <w:r>
        <w:rPr>
          <w:spacing w:val="-2"/>
          <w:w w:val="80"/>
        </w:rPr>
        <w:t>employment</w:t>
      </w:r>
      <w:r>
        <w:rPr>
          <w:spacing w:val="-12"/>
        </w:rPr>
        <w:t xml:space="preserve"> </w:t>
      </w:r>
      <w:r>
        <w:rPr>
          <w:spacing w:val="-2"/>
          <w:w w:val="80"/>
        </w:rPr>
        <w:t>opportunities</w:t>
      </w:r>
      <w:r>
        <w:rPr>
          <w:spacing w:val="-11"/>
        </w:rPr>
        <w:t xml:space="preserve"> </w:t>
      </w:r>
      <w:r>
        <w:rPr>
          <w:spacing w:val="-2"/>
          <w:w w:val="80"/>
        </w:rPr>
        <w:t>to</w:t>
      </w:r>
      <w:r>
        <w:rPr>
          <w:spacing w:val="-11"/>
        </w:rPr>
        <w:t xml:space="preserve"> </w:t>
      </w:r>
      <w:r>
        <w:rPr>
          <w:spacing w:val="-2"/>
          <w:w w:val="80"/>
        </w:rPr>
        <w:t>the</w:t>
      </w:r>
      <w:r>
        <w:rPr>
          <w:spacing w:val="-12"/>
        </w:rPr>
        <w:t xml:space="preserve"> </w:t>
      </w:r>
      <w:r>
        <w:rPr>
          <w:spacing w:val="-2"/>
          <w:w w:val="80"/>
        </w:rPr>
        <w:t>rural</w:t>
      </w:r>
      <w:r>
        <w:rPr>
          <w:spacing w:val="-9"/>
        </w:rPr>
        <w:t xml:space="preserve"> </w:t>
      </w:r>
      <w:r>
        <w:rPr>
          <w:spacing w:val="-2"/>
          <w:w w:val="80"/>
        </w:rPr>
        <w:t>dwellers</w:t>
      </w:r>
      <w:r>
        <w:rPr>
          <w:spacing w:val="-12"/>
        </w:rPr>
        <w:t xml:space="preserve"> </w:t>
      </w:r>
      <w:r>
        <w:rPr>
          <w:spacing w:val="-2"/>
          <w:w w:val="80"/>
        </w:rPr>
        <w:t>and</w:t>
      </w:r>
      <w:r>
        <w:rPr>
          <w:spacing w:val="-11"/>
        </w:rPr>
        <w:t xml:space="preserve"> </w:t>
      </w:r>
      <w:r>
        <w:rPr>
          <w:spacing w:val="-2"/>
          <w:w w:val="80"/>
        </w:rPr>
        <w:t>to</w:t>
      </w:r>
      <w:r>
        <w:rPr>
          <w:spacing w:val="-11"/>
        </w:rPr>
        <w:t xml:space="preserve"> </w:t>
      </w:r>
      <w:r>
        <w:rPr>
          <w:spacing w:val="-2"/>
          <w:w w:val="80"/>
        </w:rPr>
        <w:t>provide</w:t>
      </w:r>
      <w:r>
        <w:rPr>
          <w:spacing w:val="-12"/>
        </w:rPr>
        <w:t xml:space="preserve"> </w:t>
      </w:r>
      <w:r>
        <w:rPr>
          <w:spacing w:val="-2"/>
          <w:w w:val="80"/>
        </w:rPr>
        <w:t>manufactured</w:t>
      </w:r>
      <w:r>
        <w:rPr>
          <w:spacing w:val="-5"/>
        </w:rPr>
        <w:t xml:space="preserve"> </w:t>
      </w:r>
      <w:r>
        <w:rPr>
          <w:spacing w:val="-2"/>
          <w:w w:val="80"/>
        </w:rPr>
        <w:t>goods</w:t>
      </w:r>
      <w:r>
        <w:rPr>
          <w:spacing w:val="-7"/>
        </w:rPr>
        <w:t xml:space="preserve"> </w:t>
      </w:r>
      <w:r>
        <w:rPr>
          <w:spacing w:val="-2"/>
          <w:w w:val="80"/>
        </w:rPr>
        <w:t>to</w:t>
      </w:r>
      <w:r>
        <w:rPr>
          <w:spacing w:val="-6"/>
        </w:rPr>
        <w:t xml:space="preserve"> </w:t>
      </w:r>
      <w:r>
        <w:rPr>
          <w:spacing w:val="-2"/>
          <w:w w:val="80"/>
        </w:rPr>
        <w:t xml:space="preserve">them </w:t>
      </w:r>
      <w:r>
        <w:rPr>
          <w:w w:val="80"/>
        </w:rPr>
        <w:t>at</w:t>
      </w:r>
      <w:r>
        <w:rPr>
          <w:spacing w:val="-3"/>
          <w:w w:val="80"/>
        </w:rPr>
        <w:t xml:space="preserve"> </w:t>
      </w:r>
      <w:r>
        <w:rPr>
          <w:w w:val="80"/>
        </w:rPr>
        <w:t>relatively</w:t>
      </w:r>
      <w:r>
        <w:rPr>
          <w:spacing w:val="-3"/>
          <w:w w:val="80"/>
        </w:rPr>
        <w:t xml:space="preserve"> </w:t>
      </w:r>
      <w:r>
        <w:rPr>
          <w:w w:val="80"/>
        </w:rPr>
        <w:t>cheaper</w:t>
      </w:r>
      <w:r>
        <w:rPr>
          <w:spacing w:val="-2"/>
          <w:w w:val="80"/>
        </w:rPr>
        <w:t xml:space="preserve"> </w:t>
      </w:r>
      <w:r>
        <w:rPr>
          <w:w w:val="80"/>
        </w:rPr>
        <w:t>prices.</w:t>
      </w:r>
      <w:r>
        <w:rPr>
          <w:spacing w:val="-3"/>
          <w:w w:val="80"/>
        </w:rPr>
        <w:t xml:space="preserve"> </w:t>
      </w:r>
      <w:r>
        <w:rPr>
          <w:w w:val="80"/>
        </w:rPr>
        <w:t>For</w:t>
      </w:r>
      <w:r>
        <w:rPr>
          <w:spacing w:val="-3"/>
          <w:w w:val="80"/>
        </w:rPr>
        <w:t xml:space="preserve"> </w:t>
      </w:r>
      <w:r>
        <w:rPr>
          <w:w w:val="80"/>
        </w:rPr>
        <w:t>example</w:t>
      </w:r>
      <w:r>
        <w:rPr>
          <w:spacing w:val="-2"/>
          <w:w w:val="80"/>
        </w:rPr>
        <w:t xml:space="preserve"> </w:t>
      </w:r>
      <w:r>
        <w:rPr>
          <w:w w:val="80"/>
        </w:rPr>
        <w:t>the</w:t>
      </w:r>
      <w:r>
        <w:rPr>
          <w:spacing w:val="-3"/>
          <w:w w:val="80"/>
        </w:rPr>
        <w:t xml:space="preserve"> </w:t>
      </w:r>
      <w:r>
        <w:rPr>
          <w:w w:val="80"/>
        </w:rPr>
        <w:t>Century</w:t>
      </w:r>
      <w:r>
        <w:rPr>
          <w:spacing w:val="-3"/>
          <w:w w:val="80"/>
        </w:rPr>
        <w:t xml:space="preserve"> </w:t>
      </w:r>
      <w:r>
        <w:rPr>
          <w:w w:val="80"/>
        </w:rPr>
        <w:t>bottling</w:t>
      </w:r>
      <w:r>
        <w:rPr>
          <w:spacing w:val="-2"/>
          <w:w w:val="80"/>
        </w:rPr>
        <w:t xml:space="preserve"> </w:t>
      </w:r>
      <w:r>
        <w:rPr>
          <w:w w:val="80"/>
        </w:rPr>
        <w:t>factory</w:t>
      </w:r>
      <w:r>
        <w:rPr>
          <w:spacing w:val="-3"/>
          <w:w w:val="80"/>
        </w:rPr>
        <w:t xml:space="preserve"> </w:t>
      </w:r>
      <w:r>
        <w:rPr>
          <w:w w:val="80"/>
        </w:rPr>
        <w:t>in</w:t>
      </w:r>
      <w:r>
        <w:rPr>
          <w:spacing w:val="-3"/>
          <w:w w:val="80"/>
        </w:rPr>
        <w:t xml:space="preserve"> </w:t>
      </w:r>
      <w:r>
        <w:rPr>
          <w:w w:val="80"/>
        </w:rPr>
        <w:t>Mbarara,</w:t>
      </w:r>
      <w:r>
        <w:rPr>
          <w:spacing w:val="-2"/>
          <w:w w:val="80"/>
        </w:rPr>
        <w:t xml:space="preserve"> </w:t>
      </w:r>
      <w:r>
        <w:rPr>
          <w:w w:val="80"/>
        </w:rPr>
        <w:t>West</w:t>
      </w:r>
      <w:r>
        <w:rPr>
          <w:spacing w:val="-3"/>
          <w:w w:val="80"/>
        </w:rPr>
        <w:t xml:space="preserve"> </w:t>
      </w:r>
      <w:r>
        <w:rPr>
          <w:w w:val="80"/>
        </w:rPr>
        <w:t>Nile</w:t>
      </w:r>
      <w:r>
        <w:rPr>
          <w:spacing w:val="-3"/>
          <w:w w:val="80"/>
        </w:rPr>
        <w:t xml:space="preserve"> </w:t>
      </w:r>
      <w:r>
        <w:rPr>
          <w:w w:val="80"/>
        </w:rPr>
        <w:t>distillers</w:t>
      </w:r>
      <w:r>
        <w:rPr>
          <w:spacing w:val="-2"/>
          <w:w w:val="80"/>
        </w:rPr>
        <w:t xml:space="preserve"> </w:t>
      </w:r>
      <w:r>
        <w:rPr>
          <w:w w:val="80"/>
        </w:rPr>
        <w:t>in</w:t>
      </w:r>
      <w:r>
        <w:rPr>
          <w:spacing w:val="-3"/>
          <w:w w:val="80"/>
        </w:rPr>
        <w:t xml:space="preserve"> </w:t>
      </w:r>
      <w:r>
        <w:rPr>
          <w:w w:val="80"/>
        </w:rPr>
        <w:t>Arua,</w:t>
      </w:r>
      <w:r>
        <w:rPr>
          <w:spacing w:val="-3"/>
          <w:w w:val="80"/>
        </w:rPr>
        <w:t xml:space="preserve"> </w:t>
      </w:r>
      <w:r>
        <w:rPr>
          <w:w w:val="80"/>
        </w:rPr>
        <w:t>Alpha</w:t>
      </w:r>
      <w:r>
        <w:rPr>
          <w:spacing w:val="-2"/>
          <w:w w:val="80"/>
        </w:rPr>
        <w:t xml:space="preserve"> </w:t>
      </w:r>
      <w:r>
        <w:rPr>
          <w:w w:val="80"/>
        </w:rPr>
        <w:t>and</w:t>
      </w:r>
      <w:r>
        <w:rPr>
          <w:spacing w:val="-3"/>
          <w:w w:val="80"/>
        </w:rPr>
        <w:t xml:space="preserve"> </w:t>
      </w:r>
      <w:r>
        <w:rPr>
          <w:w w:val="80"/>
        </w:rPr>
        <w:t>JBK</w:t>
      </w:r>
      <w:r>
        <w:rPr>
          <w:spacing w:val="-3"/>
          <w:w w:val="80"/>
        </w:rPr>
        <w:t xml:space="preserve"> </w:t>
      </w:r>
      <w:r>
        <w:rPr>
          <w:w w:val="80"/>
        </w:rPr>
        <w:t>dairies</w:t>
      </w:r>
      <w:r>
        <w:rPr>
          <w:spacing w:val="-2"/>
          <w:w w:val="80"/>
        </w:rPr>
        <w:t xml:space="preserve"> </w:t>
      </w:r>
      <w:r>
        <w:rPr>
          <w:w w:val="80"/>
        </w:rPr>
        <w:t>in</w:t>
      </w:r>
      <w:r>
        <w:rPr>
          <w:spacing w:val="-3"/>
          <w:w w:val="80"/>
        </w:rPr>
        <w:t xml:space="preserve"> </w:t>
      </w:r>
      <w:r>
        <w:rPr>
          <w:w w:val="80"/>
        </w:rPr>
        <w:t>Mbarara,</w:t>
      </w:r>
      <w:r>
        <w:rPr>
          <w:spacing w:val="-3"/>
          <w:w w:val="80"/>
        </w:rPr>
        <w:t xml:space="preserve"> </w:t>
      </w:r>
      <w:r>
        <w:rPr>
          <w:w w:val="80"/>
        </w:rPr>
        <w:t>and</w:t>
      </w:r>
      <w:r>
        <w:rPr>
          <w:spacing w:val="-2"/>
          <w:w w:val="80"/>
        </w:rPr>
        <w:t xml:space="preserve"> </w:t>
      </w:r>
      <w:r>
        <w:rPr>
          <w:w w:val="80"/>
        </w:rPr>
        <w:t xml:space="preserve">many </w:t>
      </w:r>
      <w:r>
        <w:rPr>
          <w:spacing w:val="-2"/>
          <w:w w:val="90"/>
        </w:rPr>
        <w:t>more.</w:t>
      </w:r>
    </w:p>
    <w:p w:rsidR="00E5575B" w:rsidRDefault="00D512E5">
      <w:pPr>
        <w:pStyle w:val="BodyText"/>
        <w:spacing w:line="244" w:lineRule="auto"/>
        <w:ind w:right="616" w:firstLine="360"/>
        <w:jc w:val="both"/>
      </w:pPr>
      <w:r>
        <w:rPr>
          <w:w w:val="80"/>
        </w:rPr>
        <w:t>The</w:t>
      </w:r>
      <w:r>
        <w:rPr>
          <w:spacing w:val="-3"/>
          <w:w w:val="80"/>
        </w:rPr>
        <w:t xml:space="preserve"> </w:t>
      </w:r>
      <w:r>
        <w:rPr>
          <w:w w:val="80"/>
        </w:rPr>
        <w:t>government</w:t>
      </w:r>
      <w:r>
        <w:rPr>
          <w:spacing w:val="-3"/>
          <w:w w:val="80"/>
        </w:rPr>
        <w:t xml:space="preserve"> </w:t>
      </w:r>
      <w:r>
        <w:rPr>
          <w:w w:val="80"/>
        </w:rPr>
        <w:t>is</w:t>
      </w:r>
      <w:r>
        <w:rPr>
          <w:spacing w:val="-2"/>
          <w:w w:val="80"/>
        </w:rPr>
        <w:t xml:space="preserve"> </w:t>
      </w:r>
      <w:r>
        <w:rPr>
          <w:w w:val="80"/>
        </w:rPr>
        <w:t>sensitizing</w:t>
      </w:r>
      <w:r>
        <w:rPr>
          <w:spacing w:val="-3"/>
          <w:w w:val="80"/>
        </w:rPr>
        <w:t xml:space="preserve"> </w:t>
      </w:r>
      <w:r>
        <w:rPr>
          <w:w w:val="80"/>
        </w:rPr>
        <w:t>the</w:t>
      </w:r>
      <w:r>
        <w:rPr>
          <w:spacing w:val="-3"/>
          <w:w w:val="80"/>
        </w:rPr>
        <w:t xml:space="preserve"> </w:t>
      </w:r>
      <w:r>
        <w:rPr>
          <w:w w:val="80"/>
        </w:rPr>
        <w:t>public</w:t>
      </w:r>
      <w:r>
        <w:rPr>
          <w:spacing w:val="-2"/>
          <w:w w:val="80"/>
        </w:rPr>
        <w:t xml:space="preserve"> </w:t>
      </w:r>
      <w:r>
        <w:rPr>
          <w:w w:val="80"/>
        </w:rPr>
        <w:t>on</w:t>
      </w:r>
      <w:r>
        <w:rPr>
          <w:spacing w:val="-3"/>
          <w:w w:val="80"/>
        </w:rPr>
        <w:t xml:space="preserve"> </w:t>
      </w:r>
      <w:r>
        <w:rPr>
          <w:w w:val="80"/>
        </w:rPr>
        <w:t>sub</w:t>
      </w:r>
      <w:r>
        <w:rPr>
          <w:spacing w:val="-3"/>
          <w:w w:val="80"/>
        </w:rPr>
        <w:t xml:space="preserve"> </w:t>
      </w:r>
      <w:r>
        <w:rPr>
          <w:w w:val="80"/>
        </w:rPr>
        <w:t>county</w:t>
      </w:r>
      <w:r>
        <w:rPr>
          <w:spacing w:val="-2"/>
          <w:w w:val="80"/>
        </w:rPr>
        <w:t xml:space="preserve"> </w:t>
      </w:r>
      <w:r>
        <w:rPr>
          <w:w w:val="80"/>
        </w:rPr>
        <w:t>levels</w:t>
      </w:r>
      <w:r>
        <w:rPr>
          <w:spacing w:val="-3"/>
          <w:w w:val="80"/>
        </w:rPr>
        <w:t xml:space="preserve"> </w:t>
      </w:r>
      <w:r>
        <w:rPr>
          <w:w w:val="80"/>
        </w:rPr>
        <w:t>in</w:t>
      </w:r>
      <w:r>
        <w:rPr>
          <w:spacing w:val="-3"/>
          <w:w w:val="80"/>
        </w:rPr>
        <w:t xml:space="preserve"> </w:t>
      </w:r>
      <w:r>
        <w:rPr>
          <w:w w:val="80"/>
        </w:rPr>
        <w:t>different</w:t>
      </w:r>
      <w:r>
        <w:rPr>
          <w:spacing w:val="-2"/>
          <w:w w:val="80"/>
        </w:rPr>
        <w:t xml:space="preserve"> </w:t>
      </w:r>
      <w:r>
        <w:rPr>
          <w:w w:val="80"/>
        </w:rPr>
        <w:t>rural</w:t>
      </w:r>
      <w:r>
        <w:rPr>
          <w:spacing w:val="-3"/>
          <w:w w:val="80"/>
        </w:rPr>
        <w:t xml:space="preserve"> </w:t>
      </w:r>
      <w:r>
        <w:rPr>
          <w:w w:val="80"/>
        </w:rPr>
        <w:t>districts</w:t>
      </w:r>
      <w:r>
        <w:rPr>
          <w:spacing w:val="-3"/>
          <w:w w:val="80"/>
        </w:rPr>
        <w:t xml:space="preserve"> </w:t>
      </w:r>
      <w:r>
        <w:rPr>
          <w:w w:val="80"/>
        </w:rPr>
        <w:t>through</w:t>
      </w:r>
      <w:r>
        <w:rPr>
          <w:spacing w:val="-2"/>
          <w:w w:val="80"/>
        </w:rPr>
        <w:t xml:space="preserve"> </w:t>
      </w:r>
      <w:r>
        <w:rPr>
          <w:w w:val="80"/>
        </w:rPr>
        <w:t>National</w:t>
      </w:r>
      <w:r>
        <w:rPr>
          <w:spacing w:val="-3"/>
          <w:w w:val="80"/>
        </w:rPr>
        <w:t xml:space="preserve"> </w:t>
      </w:r>
      <w:r>
        <w:rPr>
          <w:w w:val="80"/>
        </w:rPr>
        <w:t>Agricultural</w:t>
      </w:r>
      <w:r>
        <w:rPr>
          <w:spacing w:val="-3"/>
          <w:w w:val="80"/>
        </w:rPr>
        <w:t xml:space="preserve"> </w:t>
      </w:r>
      <w:r>
        <w:rPr>
          <w:w w:val="80"/>
        </w:rPr>
        <w:t>Advisory</w:t>
      </w:r>
      <w:r>
        <w:rPr>
          <w:spacing w:val="-2"/>
          <w:w w:val="80"/>
        </w:rPr>
        <w:t xml:space="preserve"> </w:t>
      </w:r>
      <w:r>
        <w:rPr>
          <w:w w:val="80"/>
        </w:rPr>
        <w:t>Services</w:t>
      </w:r>
      <w:r>
        <w:rPr>
          <w:spacing w:val="-1"/>
          <w:w w:val="80"/>
        </w:rPr>
        <w:t xml:space="preserve"> </w:t>
      </w:r>
      <w:r>
        <w:rPr>
          <w:w w:val="80"/>
        </w:rPr>
        <w:t>(NAADS)</w:t>
      </w:r>
      <w:r>
        <w:rPr>
          <w:spacing w:val="-5"/>
        </w:rPr>
        <w:t xml:space="preserve"> </w:t>
      </w:r>
      <w:r>
        <w:rPr>
          <w:w w:val="80"/>
        </w:rPr>
        <w:t>and NARO</w:t>
      </w:r>
      <w:r>
        <w:rPr>
          <w:spacing w:val="-1"/>
        </w:rPr>
        <w:t xml:space="preserve"> </w:t>
      </w:r>
      <w:r>
        <w:rPr>
          <w:w w:val="80"/>
        </w:rPr>
        <w:t>/ OWC to</w:t>
      </w:r>
      <w:r>
        <w:t xml:space="preserve"> </w:t>
      </w:r>
      <w:r>
        <w:rPr>
          <w:w w:val="80"/>
        </w:rPr>
        <w:t>improve agricultural farming</w:t>
      </w:r>
      <w:r>
        <w:rPr>
          <w:spacing w:val="-1"/>
        </w:rPr>
        <w:t xml:space="preserve"> </w:t>
      </w:r>
      <w:r>
        <w:rPr>
          <w:w w:val="80"/>
        </w:rPr>
        <w:t>on application</w:t>
      </w:r>
      <w:r>
        <w:t xml:space="preserve"> </w:t>
      </w:r>
      <w:r>
        <w:rPr>
          <w:w w:val="80"/>
        </w:rPr>
        <w:t>of</w:t>
      </w:r>
      <w:r>
        <w:t xml:space="preserve"> </w:t>
      </w:r>
      <w:r>
        <w:rPr>
          <w:w w:val="80"/>
        </w:rPr>
        <w:t>fertilizers, crop</w:t>
      </w:r>
      <w:r>
        <w:rPr>
          <w:spacing w:val="-1"/>
          <w:w w:val="80"/>
        </w:rPr>
        <w:t xml:space="preserve"> </w:t>
      </w:r>
      <w:r>
        <w:rPr>
          <w:w w:val="80"/>
        </w:rPr>
        <w:t>rotation, fallowing, irrigation and use</w:t>
      </w:r>
      <w:r>
        <w:rPr>
          <w:spacing w:val="-1"/>
          <w:w w:val="80"/>
        </w:rPr>
        <w:t xml:space="preserve"> </w:t>
      </w:r>
      <w:r>
        <w:rPr>
          <w:w w:val="80"/>
        </w:rPr>
        <w:t>of pesticides to increase agricultural productivity. Demonstration</w:t>
      </w:r>
      <w:r>
        <w:rPr>
          <w:spacing w:val="-1"/>
          <w:w w:val="80"/>
        </w:rPr>
        <w:t xml:space="preserve"> </w:t>
      </w:r>
      <w:r>
        <w:rPr>
          <w:w w:val="80"/>
        </w:rPr>
        <w:t>ranches like Ankole – Masaka</w:t>
      </w:r>
      <w:r>
        <w:rPr>
          <w:spacing w:val="-1"/>
          <w:w w:val="80"/>
        </w:rPr>
        <w:t xml:space="preserve"> </w:t>
      </w:r>
      <w:r>
        <w:rPr>
          <w:w w:val="80"/>
        </w:rPr>
        <w:t>in Mbarara,</w:t>
      </w:r>
      <w:r>
        <w:rPr>
          <w:spacing w:val="-1"/>
          <w:w w:val="80"/>
        </w:rPr>
        <w:t xml:space="preserve"> </w:t>
      </w:r>
      <w:r>
        <w:rPr>
          <w:w w:val="80"/>
        </w:rPr>
        <w:t>Maruzi in</w:t>
      </w:r>
      <w:r>
        <w:rPr>
          <w:spacing w:val="-1"/>
          <w:w w:val="80"/>
        </w:rPr>
        <w:t xml:space="preserve"> </w:t>
      </w:r>
      <w:r>
        <w:rPr>
          <w:w w:val="80"/>
        </w:rPr>
        <w:t>Amoro, and</w:t>
      </w:r>
      <w:r>
        <w:rPr>
          <w:spacing w:val="-2"/>
        </w:rPr>
        <w:t xml:space="preserve"> </w:t>
      </w:r>
      <w:r>
        <w:rPr>
          <w:w w:val="80"/>
        </w:rPr>
        <w:t>Aswa</w:t>
      </w:r>
      <w:r>
        <w:t xml:space="preserve"> </w:t>
      </w:r>
      <w:r>
        <w:rPr>
          <w:w w:val="80"/>
        </w:rPr>
        <w:t>ranches</w:t>
      </w:r>
      <w:r>
        <w:t xml:space="preserve"> </w:t>
      </w:r>
      <w:r>
        <w:rPr>
          <w:w w:val="80"/>
        </w:rPr>
        <w:t>in</w:t>
      </w:r>
      <w:r>
        <w:t xml:space="preserve"> </w:t>
      </w:r>
      <w:r>
        <w:rPr>
          <w:w w:val="80"/>
        </w:rPr>
        <w:t>Kitgum</w:t>
      </w:r>
      <w:r>
        <w:t xml:space="preserve"> </w:t>
      </w:r>
      <w:r>
        <w:rPr>
          <w:w w:val="80"/>
        </w:rPr>
        <w:t>have</w:t>
      </w:r>
      <w:r>
        <w:t xml:space="preserve"> </w:t>
      </w:r>
      <w:r>
        <w:rPr>
          <w:w w:val="80"/>
        </w:rPr>
        <w:t>been</w:t>
      </w:r>
      <w:r>
        <w:t xml:space="preserve"> </w:t>
      </w:r>
      <w:r>
        <w:rPr>
          <w:w w:val="80"/>
        </w:rPr>
        <w:t>established</w:t>
      </w:r>
      <w:r>
        <w:t xml:space="preserve"> </w:t>
      </w:r>
      <w:r>
        <w:rPr>
          <w:w w:val="80"/>
        </w:rPr>
        <w:t>to</w:t>
      </w:r>
      <w:r>
        <w:t xml:space="preserve"> </w:t>
      </w:r>
      <w:r>
        <w:rPr>
          <w:w w:val="80"/>
        </w:rPr>
        <w:t xml:space="preserve">improve </w:t>
      </w:r>
      <w:r>
        <w:rPr>
          <w:w w:val="90"/>
        </w:rPr>
        <w:t>livestock</w:t>
      </w:r>
      <w:r>
        <w:rPr>
          <w:spacing w:val="-8"/>
          <w:w w:val="90"/>
        </w:rPr>
        <w:t xml:space="preserve"> </w:t>
      </w:r>
      <w:r>
        <w:rPr>
          <w:w w:val="90"/>
        </w:rPr>
        <w:t>productivity.</w:t>
      </w:r>
    </w:p>
    <w:p w:rsidR="00E5575B" w:rsidRDefault="00D512E5">
      <w:pPr>
        <w:pStyle w:val="BodyText"/>
        <w:spacing w:line="242" w:lineRule="auto"/>
        <w:ind w:right="634" w:firstLine="360"/>
        <w:jc w:val="both"/>
      </w:pPr>
      <w:r>
        <w:rPr>
          <w:w w:val="80"/>
        </w:rPr>
        <w:t>Land reform policies e.g. land consolidation as opposed to land fragmentation are being</w:t>
      </w:r>
      <w:r>
        <w:t xml:space="preserve"> </w:t>
      </w:r>
      <w:r>
        <w:rPr>
          <w:w w:val="80"/>
        </w:rPr>
        <w:t>undertaken</w:t>
      </w:r>
      <w:r>
        <w:t xml:space="preserve"> </w:t>
      </w:r>
      <w:r>
        <w:rPr>
          <w:w w:val="80"/>
        </w:rPr>
        <w:t>to create</w:t>
      </w:r>
      <w:r>
        <w:t xml:space="preserve"> </w:t>
      </w:r>
      <w:r>
        <w:rPr>
          <w:w w:val="80"/>
        </w:rPr>
        <w:t>bigger plots</w:t>
      </w:r>
      <w:r>
        <w:t xml:space="preserve"> </w:t>
      </w:r>
      <w:r>
        <w:rPr>
          <w:w w:val="80"/>
        </w:rPr>
        <w:t>of</w:t>
      </w:r>
      <w:r>
        <w:t xml:space="preserve"> </w:t>
      </w:r>
      <w:r>
        <w:rPr>
          <w:w w:val="80"/>
        </w:rPr>
        <w:t>land for</w:t>
      </w:r>
      <w:r>
        <w:t xml:space="preserve"> </w:t>
      </w:r>
      <w:r>
        <w:rPr>
          <w:w w:val="80"/>
        </w:rPr>
        <w:t xml:space="preserve">increased </w:t>
      </w:r>
      <w:r>
        <w:rPr>
          <w:w w:val="85"/>
        </w:rPr>
        <w:t>output in Kisoro, Mityana, Mbarara, Mbale and Tororo.</w:t>
      </w:r>
    </w:p>
    <w:p w:rsidR="00E5575B" w:rsidRDefault="00D512E5">
      <w:pPr>
        <w:pStyle w:val="BodyText"/>
        <w:ind w:right="632" w:firstLine="360"/>
        <w:jc w:val="both"/>
      </w:pPr>
      <w:r>
        <w:rPr>
          <w:spacing w:val="-4"/>
          <w:w w:val="90"/>
        </w:rPr>
        <w:t>The</w:t>
      </w:r>
      <w:r>
        <w:rPr>
          <w:spacing w:val="-4"/>
        </w:rPr>
        <w:t xml:space="preserve"> </w:t>
      </w:r>
      <w:r>
        <w:rPr>
          <w:spacing w:val="-4"/>
          <w:w w:val="90"/>
        </w:rPr>
        <w:t>Population</w:t>
      </w:r>
      <w:r>
        <w:rPr>
          <w:spacing w:val="-6"/>
        </w:rPr>
        <w:t xml:space="preserve"> </w:t>
      </w:r>
      <w:r>
        <w:rPr>
          <w:spacing w:val="-4"/>
          <w:w w:val="90"/>
        </w:rPr>
        <w:t>secretariat</w:t>
      </w:r>
      <w:r>
        <w:rPr>
          <w:spacing w:val="-6"/>
        </w:rPr>
        <w:t xml:space="preserve"> </w:t>
      </w:r>
      <w:r>
        <w:rPr>
          <w:spacing w:val="-4"/>
          <w:w w:val="90"/>
        </w:rPr>
        <w:t>has</w:t>
      </w:r>
      <w:r>
        <w:rPr>
          <w:spacing w:val="-6"/>
        </w:rPr>
        <w:t xml:space="preserve"> </w:t>
      </w:r>
      <w:r>
        <w:rPr>
          <w:spacing w:val="-4"/>
          <w:w w:val="90"/>
        </w:rPr>
        <w:t>under</w:t>
      </w:r>
      <w:r>
        <w:rPr>
          <w:spacing w:val="-5"/>
        </w:rPr>
        <w:t xml:space="preserve"> </w:t>
      </w:r>
      <w:r>
        <w:rPr>
          <w:spacing w:val="-4"/>
          <w:w w:val="90"/>
        </w:rPr>
        <w:t>taken</w:t>
      </w:r>
      <w:r>
        <w:rPr>
          <w:spacing w:val="-6"/>
        </w:rPr>
        <w:t xml:space="preserve"> </w:t>
      </w:r>
      <w:r>
        <w:rPr>
          <w:spacing w:val="-4"/>
          <w:w w:val="90"/>
        </w:rPr>
        <w:t>population</w:t>
      </w:r>
      <w:r>
        <w:rPr>
          <w:spacing w:val="-6"/>
        </w:rPr>
        <w:t xml:space="preserve"> </w:t>
      </w:r>
      <w:r>
        <w:rPr>
          <w:spacing w:val="-4"/>
          <w:w w:val="90"/>
        </w:rPr>
        <w:t>control</w:t>
      </w:r>
      <w:r>
        <w:rPr>
          <w:spacing w:val="-6"/>
        </w:rPr>
        <w:t xml:space="preserve"> </w:t>
      </w:r>
      <w:r>
        <w:rPr>
          <w:spacing w:val="-4"/>
          <w:w w:val="90"/>
        </w:rPr>
        <w:t>measures</w:t>
      </w:r>
      <w:r>
        <w:rPr>
          <w:spacing w:val="-6"/>
        </w:rPr>
        <w:t xml:space="preserve"> </w:t>
      </w:r>
      <w:r>
        <w:rPr>
          <w:spacing w:val="-4"/>
          <w:w w:val="90"/>
        </w:rPr>
        <w:t>through</w:t>
      </w:r>
      <w:r>
        <w:rPr>
          <w:spacing w:val="-6"/>
        </w:rPr>
        <w:t xml:space="preserve"> </w:t>
      </w:r>
      <w:r>
        <w:rPr>
          <w:spacing w:val="-4"/>
          <w:w w:val="90"/>
        </w:rPr>
        <w:t>introduction</w:t>
      </w:r>
      <w:r>
        <w:t xml:space="preserve"> </w:t>
      </w:r>
      <w:r>
        <w:rPr>
          <w:spacing w:val="-4"/>
          <w:w w:val="90"/>
        </w:rPr>
        <w:t>of</w:t>
      </w:r>
      <w:r>
        <w:t xml:space="preserve"> </w:t>
      </w:r>
      <w:r>
        <w:rPr>
          <w:spacing w:val="-4"/>
          <w:w w:val="90"/>
        </w:rPr>
        <w:t>family</w:t>
      </w:r>
      <w:r>
        <w:t xml:space="preserve"> </w:t>
      </w:r>
      <w:r>
        <w:rPr>
          <w:spacing w:val="-4"/>
          <w:w w:val="90"/>
        </w:rPr>
        <w:t>planning</w:t>
      </w:r>
      <w:r>
        <w:t xml:space="preserve"> </w:t>
      </w:r>
      <w:r>
        <w:rPr>
          <w:spacing w:val="-4"/>
          <w:w w:val="90"/>
        </w:rPr>
        <w:t>practices</w:t>
      </w:r>
      <w:r>
        <w:t xml:space="preserve"> </w:t>
      </w:r>
      <w:r>
        <w:rPr>
          <w:spacing w:val="-4"/>
          <w:w w:val="90"/>
        </w:rPr>
        <w:t>such</w:t>
      </w:r>
      <w:r>
        <w:t xml:space="preserve"> </w:t>
      </w:r>
      <w:r>
        <w:rPr>
          <w:spacing w:val="-4"/>
          <w:w w:val="90"/>
        </w:rPr>
        <w:t>as</w:t>
      </w:r>
      <w:r>
        <w:t xml:space="preserve"> </w:t>
      </w:r>
      <w:r>
        <w:rPr>
          <w:spacing w:val="-4"/>
          <w:w w:val="90"/>
        </w:rPr>
        <w:t>use</w:t>
      </w:r>
      <w:r>
        <w:t xml:space="preserve"> </w:t>
      </w:r>
      <w:r>
        <w:rPr>
          <w:spacing w:val="-4"/>
          <w:w w:val="90"/>
        </w:rPr>
        <w:t xml:space="preserve">of </w:t>
      </w:r>
      <w:r>
        <w:rPr>
          <w:w w:val="80"/>
        </w:rPr>
        <w:t>contraceptives</w:t>
      </w:r>
      <w:r>
        <w:t xml:space="preserve"> </w:t>
      </w:r>
      <w:r>
        <w:rPr>
          <w:w w:val="80"/>
        </w:rPr>
        <w:t>like</w:t>
      </w:r>
      <w:r>
        <w:t xml:space="preserve"> </w:t>
      </w:r>
      <w:r>
        <w:rPr>
          <w:w w:val="80"/>
        </w:rPr>
        <w:t>injectant</w:t>
      </w:r>
      <w:r>
        <w:t xml:space="preserve"> </w:t>
      </w:r>
      <w:r>
        <w:rPr>
          <w:w w:val="80"/>
        </w:rPr>
        <w:t>plans,</w:t>
      </w:r>
      <w:r>
        <w:t xml:space="preserve"> </w:t>
      </w:r>
      <w:r>
        <w:rPr>
          <w:w w:val="80"/>
        </w:rPr>
        <w:t>moon</w:t>
      </w:r>
      <w:r>
        <w:t xml:space="preserve"> </w:t>
      </w:r>
      <w:r>
        <w:rPr>
          <w:w w:val="80"/>
        </w:rPr>
        <w:t>beads</w:t>
      </w:r>
      <w:r>
        <w:t xml:space="preserve"> </w:t>
      </w:r>
      <w:r>
        <w:rPr>
          <w:w w:val="80"/>
        </w:rPr>
        <w:t>and</w:t>
      </w:r>
      <w:r>
        <w:t xml:space="preserve"> </w:t>
      </w:r>
      <w:r>
        <w:rPr>
          <w:w w:val="80"/>
        </w:rPr>
        <w:t>pill</w:t>
      </w:r>
      <w:r>
        <w:t xml:space="preserve"> </w:t>
      </w:r>
      <w:r>
        <w:rPr>
          <w:w w:val="80"/>
        </w:rPr>
        <w:t>plans</w:t>
      </w:r>
      <w:r>
        <w:t xml:space="preserve"> </w:t>
      </w:r>
      <w:r>
        <w:rPr>
          <w:w w:val="80"/>
        </w:rPr>
        <w:t>in</w:t>
      </w:r>
      <w:r>
        <w:t xml:space="preserve"> </w:t>
      </w:r>
      <w:r>
        <w:rPr>
          <w:w w:val="80"/>
        </w:rPr>
        <w:t>Kisoro,</w:t>
      </w:r>
      <w:r>
        <w:t xml:space="preserve"> </w:t>
      </w:r>
      <w:r>
        <w:rPr>
          <w:w w:val="80"/>
        </w:rPr>
        <w:t>Mbale</w:t>
      </w:r>
      <w:r>
        <w:t xml:space="preserve"> </w:t>
      </w:r>
      <w:r>
        <w:rPr>
          <w:w w:val="80"/>
        </w:rPr>
        <w:t>and</w:t>
      </w:r>
      <w:r>
        <w:t xml:space="preserve"> </w:t>
      </w:r>
      <w:r>
        <w:rPr>
          <w:w w:val="80"/>
        </w:rPr>
        <w:t>Luwero</w:t>
      </w:r>
      <w:r>
        <w:t xml:space="preserve"> </w:t>
      </w:r>
      <w:r>
        <w:rPr>
          <w:w w:val="80"/>
        </w:rPr>
        <w:t>which</w:t>
      </w:r>
      <w:r>
        <w:t xml:space="preserve"> </w:t>
      </w:r>
      <w:r>
        <w:rPr>
          <w:w w:val="80"/>
        </w:rPr>
        <w:t>could</w:t>
      </w:r>
      <w:r>
        <w:t xml:space="preserve"> </w:t>
      </w:r>
      <w:r>
        <w:rPr>
          <w:w w:val="80"/>
        </w:rPr>
        <w:t>reduce</w:t>
      </w:r>
      <w:r>
        <w:t xml:space="preserve"> </w:t>
      </w:r>
      <w:r>
        <w:rPr>
          <w:w w:val="80"/>
        </w:rPr>
        <w:t>population</w:t>
      </w:r>
      <w:r>
        <w:t xml:space="preserve"> </w:t>
      </w:r>
      <w:r>
        <w:rPr>
          <w:w w:val="80"/>
        </w:rPr>
        <w:t>pressure</w:t>
      </w:r>
      <w:r>
        <w:t xml:space="preserve"> </w:t>
      </w:r>
      <w:r>
        <w:rPr>
          <w:w w:val="80"/>
        </w:rPr>
        <w:t>on</w:t>
      </w:r>
      <w:r>
        <w:t xml:space="preserve"> </w:t>
      </w:r>
      <w:r>
        <w:rPr>
          <w:w w:val="80"/>
        </w:rPr>
        <w:t>land.</w:t>
      </w:r>
    </w:p>
    <w:p w:rsidR="00E5575B" w:rsidRDefault="00D512E5">
      <w:pPr>
        <w:pStyle w:val="BodyText"/>
        <w:spacing w:before="2" w:line="244" w:lineRule="auto"/>
        <w:ind w:right="626" w:firstLine="360"/>
        <w:jc w:val="both"/>
      </w:pPr>
      <w:r>
        <w:rPr>
          <w:spacing w:val="-2"/>
          <w:w w:val="80"/>
        </w:rPr>
        <w:t>The</w:t>
      </w:r>
      <w:r>
        <w:rPr>
          <w:spacing w:val="-6"/>
        </w:rPr>
        <w:t xml:space="preserve"> </w:t>
      </w:r>
      <w:r>
        <w:rPr>
          <w:spacing w:val="-2"/>
          <w:w w:val="80"/>
        </w:rPr>
        <w:t>government</w:t>
      </w:r>
      <w:r>
        <w:rPr>
          <w:spacing w:val="-6"/>
        </w:rPr>
        <w:t xml:space="preserve"> </w:t>
      </w:r>
      <w:r>
        <w:rPr>
          <w:spacing w:val="-2"/>
          <w:w w:val="80"/>
        </w:rPr>
        <w:t>has</w:t>
      </w:r>
      <w:r>
        <w:rPr>
          <w:spacing w:val="-7"/>
        </w:rPr>
        <w:t xml:space="preserve"> </w:t>
      </w:r>
      <w:r>
        <w:rPr>
          <w:spacing w:val="-2"/>
          <w:w w:val="80"/>
        </w:rPr>
        <w:t>provided</w:t>
      </w:r>
      <w:r>
        <w:rPr>
          <w:spacing w:val="-6"/>
        </w:rPr>
        <w:t xml:space="preserve"> </w:t>
      </w:r>
      <w:r>
        <w:rPr>
          <w:spacing w:val="-2"/>
          <w:w w:val="80"/>
        </w:rPr>
        <w:t>security</w:t>
      </w:r>
      <w:r>
        <w:rPr>
          <w:spacing w:val="-7"/>
        </w:rPr>
        <w:t xml:space="preserve"> </w:t>
      </w:r>
      <w:r>
        <w:rPr>
          <w:spacing w:val="-2"/>
          <w:w w:val="80"/>
        </w:rPr>
        <w:t>in</w:t>
      </w:r>
      <w:r>
        <w:rPr>
          <w:spacing w:val="-6"/>
        </w:rPr>
        <w:t xml:space="preserve"> </w:t>
      </w:r>
      <w:r>
        <w:rPr>
          <w:spacing w:val="-2"/>
          <w:w w:val="80"/>
        </w:rPr>
        <w:t>rural</w:t>
      </w:r>
      <w:r>
        <w:rPr>
          <w:spacing w:val="-7"/>
        </w:rPr>
        <w:t xml:space="preserve"> </w:t>
      </w:r>
      <w:r>
        <w:rPr>
          <w:spacing w:val="-2"/>
          <w:w w:val="80"/>
        </w:rPr>
        <w:t>areas</w:t>
      </w:r>
      <w:r>
        <w:rPr>
          <w:spacing w:val="-7"/>
        </w:rPr>
        <w:t xml:space="preserve"> </w:t>
      </w:r>
      <w:r>
        <w:rPr>
          <w:spacing w:val="-2"/>
          <w:w w:val="80"/>
        </w:rPr>
        <w:t>of</w:t>
      </w:r>
      <w:r>
        <w:rPr>
          <w:spacing w:val="-6"/>
        </w:rPr>
        <w:t xml:space="preserve"> </w:t>
      </w:r>
      <w:r>
        <w:rPr>
          <w:spacing w:val="-2"/>
          <w:w w:val="80"/>
        </w:rPr>
        <w:t>Kasese,</w:t>
      </w:r>
      <w:r>
        <w:rPr>
          <w:spacing w:val="-6"/>
        </w:rPr>
        <w:t xml:space="preserve"> </w:t>
      </w:r>
      <w:r>
        <w:rPr>
          <w:spacing w:val="-2"/>
          <w:w w:val="80"/>
        </w:rPr>
        <w:t>Gulu,</w:t>
      </w:r>
      <w:r>
        <w:rPr>
          <w:spacing w:val="-6"/>
        </w:rPr>
        <w:t xml:space="preserve"> </w:t>
      </w:r>
      <w:r>
        <w:rPr>
          <w:spacing w:val="-2"/>
          <w:w w:val="80"/>
        </w:rPr>
        <w:t>Pader,</w:t>
      </w:r>
      <w:r>
        <w:rPr>
          <w:spacing w:val="-6"/>
        </w:rPr>
        <w:t xml:space="preserve"> </w:t>
      </w:r>
      <w:r>
        <w:rPr>
          <w:spacing w:val="-2"/>
          <w:w w:val="80"/>
        </w:rPr>
        <w:t>Kitgum,</w:t>
      </w:r>
      <w:r>
        <w:rPr>
          <w:spacing w:val="-4"/>
        </w:rPr>
        <w:t xml:space="preserve"> </w:t>
      </w:r>
      <w:r>
        <w:rPr>
          <w:spacing w:val="-2"/>
          <w:w w:val="80"/>
        </w:rPr>
        <w:t>Soroti</w:t>
      </w:r>
      <w:r>
        <w:rPr>
          <w:spacing w:val="-7"/>
        </w:rPr>
        <w:t xml:space="preserve"> </w:t>
      </w:r>
      <w:r>
        <w:rPr>
          <w:spacing w:val="-2"/>
          <w:w w:val="80"/>
        </w:rPr>
        <w:t>and</w:t>
      </w:r>
      <w:r>
        <w:rPr>
          <w:spacing w:val="-6"/>
        </w:rPr>
        <w:t xml:space="preserve"> </w:t>
      </w:r>
      <w:r>
        <w:rPr>
          <w:spacing w:val="-2"/>
          <w:w w:val="80"/>
        </w:rPr>
        <w:t>Amuria</w:t>
      </w:r>
      <w:r>
        <w:rPr>
          <w:spacing w:val="-4"/>
        </w:rPr>
        <w:t xml:space="preserve"> </w:t>
      </w:r>
      <w:r>
        <w:rPr>
          <w:spacing w:val="-2"/>
          <w:w w:val="80"/>
        </w:rPr>
        <w:t>to</w:t>
      </w:r>
      <w:r>
        <w:rPr>
          <w:spacing w:val="-6"/>
        </w:rPr>
        <w:t xml:space="preserve"> </w:t>
      </w:r>
      <w:r>
        <w:rPr>
          <w:spacing w:val="-2"/>
          <w:w w:val="80"/>
        </w:rPr>
        <w:t>facilitate</w:t>
      </w:r>
      <w:r>
        <w:rPr>
          <w:spacing w:val="-4"/>
        </w:rPr>
        <w:t xml:space="preserve"> </w:t>
      </w:r>
      <w:r>
        <w:rPr>
          <w:spacing w:val="-2"/>
          <w:w w:val="80"/>
        </w:rPr>
        <w:t>economic</w:t>
      </w:r>
      <w:r>
        <w:rPr>
          <w:spacing w:val="-4"/>
        </w:rPr>
        <w:t xml:space="preserve"> </w:t>
      </w:r>
      <w:r>
        <w:rPr>
          <w:spacing w:val="-2"/>
          <w:w w:val="80"/>
        </w:rPr>
        <w:t>investment</w:t>
      </w:r>
      <w:r>
        <w:t xml:space="preserve"> </w:t>
      </w:r>
      <w:r>
        <w:rPr>
          <w:spacing w:val="-2"/>
          <w:w w:val="80"/>
        </w:rPr>
        <w:t>and</w:t>
      </w:r>
      <w:r>
        <w:t xml:space="preserve"> </w:t>
      </w:r>
      <w:r>
        <w:rPr>
          <w:spacing w:val="-2"/>
          <w:w w:val="80"/>
        </w:rPr>
        <w:t xml:space="preserve">peace. </w:t>
      </w:r>
      <w:r>
        <w:rPr>
          <w:w w:val="80"/>
        </w:rPr>
        <w:t>The Arrow boys and Amuka security personnels together with UPDF were</w:t>
      </w:r>
      <w:r>
        <w:t xml:space="preserve"> </w:t>
      </w:r>
      <w:r>
        <w:rPr>
          <w:w w:val="80"/>
        </w:rPr>
        <w:t>deployed in Teso and Gulu, Lira and Pader to drive away the LRA rebels.</w:t>
      </w:r>
    </w:p>
    <w:p w:rsidR="00E5575B" w:rsidRDefault="00D512E5">
      <w:pPr>
        <w:pStyle w:val="BodyText"/>
        <w:spacing w:line="244" w:lineRule="auto"/>
        <w:ind w:right="620" w:firstLine="360"/>
        <w:jc w:val="both"/>
      </w:pPr>
      <w:r>
        <w:rPr>
          <w:spacing w:val="-2"/>
          <w:w w:val="80"/>
        </w:rPr>
        <w:t>The</w:t>
      </w:r>
      <w:r>
        <w:rPr>
          <w:spacing w:val="-8"/>
        </w:rPr>
        <w:t xml:space="preserve"> </w:t>
      </w:r>
      <w:r>
        <w:rPr>
          <w:spacing w:val="-2"/>
          <w:w w:val="80"/>
        </w:rPr>
        <w:t>government</w:t>
      </w:r>
      <w:r>
        <w:rPr>
          <w:spacing w:val="-6"/>
        </w:rPr>
        <w:t xml:space="preserve"> </w:t>
      </w:r>
      <w:r>
        <w:rPr>
          <w:spacing w:val="-2"/>
          <w:w w:val="80"/>
        </w:rPr>
        <w:t>is</w:t>
      </w:r>
      <w:r>
        <w:rPr>
          <w:spacing w:val="-10"/>
        </w:rPr>
        <w:t xml:space="preserve"> </w:t>
      </w:r>
      <w:r>
        <w:rPr>
          <w:spacing w:val="-2"/>
          <w:w w:val="80"/>
        </w:rPr>
        <w:t>opening</w:t>
      </w:r>
      <w:r>
        <w:rPr>
          <w:spacing w:val="-10"/>
        </w:rPr>
        <w:t xml:space="preserve"> </w:t>
      </w:r>
      <w:r>
        <w:rPr>
          <w:spacing w:val="-2"/>
          <w:w w:val="80"/>
        </w:rPr>
        <w:t>up</w:t>
      </w:r>
      <w:r>
        <w:rPr>
          <w:spacing w:val="-8"/>
        </w:rPr>
        <w:t xml:space="preserve"> </w:t>
      </w:r>
      <w:r>
        <w:rPr>
          <w:spacing w:val="-2"/>
          <w:w w:val="80"/>
        </w:rPr>
        <w:t>a</w:t>
      </w:r>
      <w:r>
        <w:rPr>
          <w:spacing w:val="-6"/>
        </w:rPr>
        <w:t xml:space="preserve"> </w:t>
      </w:r>
      <w:r>
        <w:rPr>
          <w:spacing w:val="-2"/>
          <w:w w:val="80"/>
        </w:rPr>
        <w:t>wide</w:t>
      </w:r>
      <w:r>
        <w:rPr>
          <w:spacing w:val="-6"/>
        </w:rPr>
        <w:t xml:space="preserve"> </w:t>
      </w:r>
      <w:r>
        <w:rPr>
          <w:spacing w:val="-2"/>
          <w:w w:val="80"/>
        </w:rPr>
        <w:t>market</w:t>
      </w:r>
      <w:r>
        <w:rPr>
          <w:spacing w:val="-10"/>
        </w:rPr>
        <w:t xml:space="preserve"> </w:t>
      </w:r>
      <w:r>
        <w:rPr>
          <w:spacing w:val="-2"/>
          <w:w w:val="80"/>
        </w:rPr>
        <w:t>for</w:t>
      </w:r>
      <w:r>
        <w:rPr>
          <w:spacing w:val="-6"/>
        </w:rPr>
        <w:t xml:space="preserve"> </w:t>
      </w:r>
      <w:r>
        <w:rPr>
          <w:spacing w:val="-2"/>
          <w:w w:val="80"/>
        </w:rPr>
        <w:t>agricultural</w:t>
      </w:r>
      <w:r>
        <w:rPr>
          <w:spacing w:val="-7"/>
        </w:rPr>
        <w:t xml:space="preserve"> </w:t>
      </w:r>
      <w:r>
        <w:rPr>
          <w:spacing w:val="-2"/>
          <w:w w:val="80"/>
        </w:rPr>
        <w:t>products</w:t>
      </w:r>
      <w:r>
        <w:rPr>
          <w:spacing w:val="-10"/>
        </w:rPr>
        <w:t xml:space="preserve"> </w:t>
      </w:r>
      <w:r>
        <w:rPr>
          <w:spacing w:val="-2"/>
          <w:w w:val="80"/>
        </w:rPr>
        <w:t>from</w:t>
      </w:r>
      <w:r>
        <w:rPr>
          <w:spacing w:val="-6"/>
        </w:rPr>
        <w:t xml:space="preserve"> </w:t>
      </w:r>
      <w:r>
        <w:rPr>
          <w:spacing w:val="-2"/>
          <w:w w:val="80"/>
        </w:rPr>
        <w:t>rural</w:t>
      </w:r>
      <w:r>
        <w:rPr>
          <w:spacing w:val="-8"/>
        </w:rPr>
        <w:t xml:space="preserve"> </w:t>
      </w:r>
      <w:r>
        <w:rPr>
          <w:spacing w:val="-2"/>
          <w:w w:val="80"/>
        </w:rPr>
        <w:t>areas</w:t>
      </w:r>
      <w:r>
        <w:rPr>
          <w:spacing w:val="-10"/>
        </w:rPr>
        <w:t xml:space="preserve"> </w:t>
      </w:r>
      <w:r>
        <w:rPr>
          <w:spacing w:val="-2"/>
          <w:w w:val="80"/>
        </w:rPr>
        <w:t>like</w:t>
      </w:r>
      <w:r>
        <w:rPr>
          <w:spacing w:val="-10"/>
        </w:rPr>
        <w:t xml:space="preserve"> </w:t>
      </w:r>
      <w:r>
        <w:rPr>
          <w:spacing w:val="-2"/>
          <w:w w:val="80"/>
        </w:rPr>
        <w:t>Sembabule,</w:t>
      </w:r>
      <w:r>
        <w:rPr>
          <w:spacing w:val="-10"/>
        </w:rPr>
        <w:t xml:space="preserve"> </w:t>
      </w:r>
      <w:r>
        <w:rPr>
          <w:spacing w:val="-2"/>
          <w:w w:val="80"/>
        </w:rPr>
        <w:t>Nakasongola,</w:t>
      </w:r>
      <w:r>
        <w:rPr>
          <w:spacing w:val="-10"/>
        </w:rPr>
        <w:t xml:space="preserve"> </w:t>
      </w:r>
      <w:r>
        <w:rPr>
          <w:spacing w:val="-2"/>
          <w:w w:val="80"/>
        </w:rPr>
        <w:t>West</w:t>
      </w:r>
      <w:r>
        <w:rPr>
          <w:spacing w:val="-10"/>
        </w:rPr>
        <w:t xml:space="preserve"> </w:t>
      </w:r>
      <w:r>
        <w:rPr>
          <w:spacing w:val="-2"/>
          <w:w w:val="80"/>
        </w:rPr>
        <w:t>Nile</w:t>
      </w:r>
      <w:r>
        <w:rPr>
          <w:spacing w:val="-8"/>
        </w:rPr>
        <w:t xml:space="preserve"> </w:t>
      </w:r>
      <w:r>
        <w:rPr>
          <w:spacing w:val="-2"/>
          <w:w w:val="80"/>
        </w:rPr>
        <w:t>and</w:t>
      </w:r>
      <w:r>
        <w:rPr>
          <w:spacing w:val="-12"/>
        </w:rPr>
        <w:t xml:space="preserve"> </w:t>
      </w:r>
      <w:r>
        <w:rPr>
          <w:spacing w:val="-2"/>
          <w:w w:val="80"/>
        </w:rPr>
        <w:t>revising</w:t>
      </w:r>
      <w:r>
        <w:rPr>
          <w:spacing w:val="-11"/>
        </w:rPr>
        <w:t xml:space="preserve"> </w:t>
      </w:r>
      <w:r>
        <w:rPr>
          <w:spacing w:val="-2"/>
          <w:w w:val="80"/>
        </w:rPr>
        <w:t>prices</w:t>
      </w:r>
      <w:r>
        <w:rPr>
          <w:spacing w:val="-9"/>
        </w:rPr>
        <w:t xml:space="preserve"> </w:t>
      </w:r>
      <w:r>
        <w:rPr>
          <w:spacing w:val="-2"/>
          <w:w w:val="80"/>
        </w:rPr>
        <w:t>for agricultural</w:t>
      </w:r>
      <w:r>
        <w:rPr>
          <w:spacing w:val="-4"/>
        </w:rPr>
        <w:t xml:space="preserve"> </w:t>
      </w:r>
      <w:r>
        <w:rPr>
          <w:spacing w:val="-2"/>
          <w:w w:val="80"/>
        </w:rPr>
        <w:t>goods</w:t>
      </w:r>
      <w:r>
        <w:rPr>
          <w:spacing w:val="-4"/>
        </w:rPr>
        <w:t xml:space="preserve"> </w:t>
      </w:r>
      <w:r>
        <w:rPr>
          <w:spacing w:val="-2"/>
          <w:w w:val="80"/>
        </w:rPr>
        <w:t>such</w:t>
      </w:r>
      <w:r>
        <w:rPr>
          <w:spacing w:val="-6"/>
        </w:rPr>
        <w:t xml:space="preserve"> </w:t>
      </w:r>
      <w:r>
        <w:rPr>
          <w:spacing w:val="-2"/>
          <w:w w:val="80"/>
        </w:rPr>
        <w:t>as</w:t>
      </w:r>
      <w:r>
        <w:rPr>
          <w:spacing w:val="-7"/>
        </w:rPr>
        <w:t xml:space="preserve"> </w:t>
      </w:r>
      <w:r>
        <w:rPr>
          <w:spacing w:val="-2"/>
          <w:w w:val="80"/>
        </w:rPr>
        <w:t>milk,</w:t>
      </w:r>
      <w:r>
        <w:rPr>
          <w:spacing w:val="-4"/>
        </w:rPr>
        <w:t xml:space="preserve"> </w:t>
      </w:r>
      <w:r>
        <w:rPr>
          <w:spacing w:val="-2"/>
          <w:w w:val="80"/>
        </w:rPr>
        <w:t>tobacco,</w:t>
      </w:r>
      <w:r>
        <w:rPr>
          <w:spacing w:val="-4"/>
        </w:rPr>
        <w:t xml:space="preserve"> </w:t>
      </w:r>
      <w:r>
        <w:rPr>
          <w:spacing w:val="-2"/>
          <w:w w:val="80"/>
        </w:rPr>
        <w:t>vanilla,</w:t>
      </w:r>
      <w:r>
        <w:rPr>
          <w:spacing w:val="-6"/>
        </w:rPr>
        <w:t xml:space="preserve"> </w:t>
      </w:r>
      <w:r>
        <w:rPr>
          <w:spacing w:val="-2"/>
          <w:w w:val="80"/>
        </w:rPr>
        <w:t>Coffee</w:t>
      </w:r>
      <w:r>
        <w:rPr>
          <w:spacing w:val="-6"/>
        </w:rPr>
        <w:t xml:space="preserve"> </w:t>
      </w:r>
      <w:r>
        <w:rPr>
          <w:spacing w:val="-2"/>
          <w:w w:val="80"/>
        </w:rPr>
        <w:t>and</w:t>
      </w:r>
      <w:r>
        <w:rPr>
          <w:spacing w:val="-4"/>
        </w:rPr>
        <w:t xml:space="preserve"> </w:t>
      </w:r>
      <w:r>
        <w:rPr>
          <w:spacing w:val="-2"/>
          <w:w w:val="80"/>
        </w:rPr>
        <w:t>cotton</w:t>
      </w:r>
      <w:r>
        <w:rPr>
          <w:spacing w:val="-6"/>
        </w:rPr>
        <w:t xml:space="preserve"> </w:t>
      </w:r>
      <w:r>
        <w:rPr>
          <w:spacing w:val="-2"/>
          <w:w w:val="80"/>
        </w:rPr>
        <w:t>so</w:t>
      </w:r>
      <w:r>
        <w:t xml:space="preserve"> </w:t>
      </w:r>
      <w:r>
        <w:rPr>
          <w:spacing w:val="-2"/>
          <w:w w:val="80"/>
        </w:rPr>
        <w:t>as</w:t>
      </w:r>
      <w:r>
        <w:rPr>
          <w:spacing w:val="-4"/>
        </w:rPr>
        <w:t xml:space="preserve"> </w:t>
      </w:r>
      <w:r>
        <w:rPr>
          <w:spacing w:val="-2"/>
          <w:w w:val="80"/>
        </w:rPr>
        <w:t>to</w:t>
      </w:r>
      <w:r>
        <w:rPr>
          <w:spacing w:val="-4"/>
        </w:rPr>
        <w:t xml:space="preserve"> </w:t>
      </w:r>
      <w:r>
        <w:rPr>
          <w:spacing w:val="-2"/>
          <w:w w:val="80"/>
        </w:rPr>
        <w:t>support</w:t>
      </w:r>
      <w:r>
        <w:rPr>
          <w:spacing w:val="-4"/>
        </w:rPr>
        <w:t xml:space="preserve"> </w:t>
      </w:r>
      <w:r>
        <w:rPr>
          <w:spacing w:val="-2"/>
          <w:w w:val="80"/>
        </w:rPr>
        <w:t>the</w:t>
      </w:r>
      <w:r>
        <w:rPr>
          <w:spacing w:val="-4"/>
        </w:rPr>
        <w:t xml:space="preserve"> </w:t>
      </w:r>
      <w:r>
        <w:rPr>
          <w:spacing w:val="-2"/>
          <w:w w:val="80"/>
        </w:rPr>
        <w:t>rural</w:t>
      </w:r>
      <w:r>
        <w:rPr>
          <w:spacing w:val="-4"/>
        </w:rPr>
        <w:t xml:space="preserve"> </w:t>
      </w:r>
      <w:r>
        <w:rPr>
          <w:spacing w:val="-2"/>
          <w:w w:val="80"/>
        </w:rPr>
        <w:t>farmers</w:t>
      </w:r>
      <w:r>
        <w:rPr>
          <w:spacing w:val="-4"/>
        </w:rPr>
        <w:t xml:space="preserve"> </w:t>
      </w:r>
      <w:r>
        <w:rPr>
          <w:spacing w:val="-2"/>
          <w:w w:val="80"/>
        </w:rPr>
        <w:t>economically.</w:t>
      </w:r>
      <w:r>
        <w:rPr>
          <w:spacing w:val="-4"/>
        </w:rPr>
        <w:t xml:space="preserve"> </w:t>
      </w:r>
      <w:r>
        <w:rPr>
          <w:spacing w:val="-2"/>
          <w:w w:val="80"/>
        </w:rPr>
        <w:t>Farmers,</w:t>
      </w:r>
      <w:r>
        <w:rPr>
          <w:spacing w:val="-4"/>
        </w:rPr>
        <w:t xml:space="preserve"> </w:t>
      </w:r>
      <w:r>
        <w:rPr>
          <w:spacing w:val="-2"/>
          <w:w w:val="80"/>
        </w:rPr>
        <w:t>cooperatives</w:t>
      </w:r>
      <w:r>
        <w:rPr>
          <w:spacing w:val="-4"/>
        </w:rPr>
        <w:t xml:space="preserve"> </w:t>
      </w:r>
      <w:r>
        <w:rPr>
          <w:spacing w:val="-2"/>
          <w:w w:val="80"/>
        </w:rPr>
        <w:t>have</w:t>
      </w:r>
      <w:r>
        <w:rPr>
          <w:spacing w:val="-4"/>
        </w:rPr>
        <w:t xml:space="preserve"> </w:t>
      </w:r>
      <w:r>
        <w:rPr>
          <w:spacing w:val="-2"/>
          <w:w w:val="80"/>
        </w:rPr>
        <w:t>also</w:t>
      </w:r>
      <w:r>
        <w:rPr>
          <w:spacing w:val="-4"/>
        </w:rPr>
        <w:t xml:space="preserve"> </w:t>
      </w:r>
      <w:r>
        <w:rPr>
          <w:spacing w:val="-2"/>
          <w:w w:val="80"/>
        </w:rPr>
        <w:t xml:space="preserve">been </w:t>
      </w:r>
      <w:r>
        <w:rPr>
          <w:w w:val="80"/>
        </w:rPr>
        <w:t>established e.g.</w:t>
      </w:r>
      <w:r>
        <w:t xml:space="preserve"> </w:t>
      </w:r>
      <w:r>
        <w:rPr>
          <w:w w:val="80"/>
        </w:rPr>
        <w:t>Bugisu</w:t>
      </w:r>
      <w:r>
        <w:t xml:space="preserve"> </w:t>
      </w:r>
      <w:r>
        <w:rPr>
          <w:w w:val="80"/>
        </w:rPr>
        <w:t>cooperatives</w:t>
      </w:r>
      <w:r>
        <w:t xml:space="preserve"> </w:t>
      </w:r>
      <w:r>
        <w:rPr>
          <w:w w:val="80"/>
        </w:rPr>
        <w:t>in</w:t>
      </w:r>
      <w:r>
        <w:t xml:space="preserve"> </w:t>
      </w:r>
      <w:r>
        <w:rPr>
          <w:w w:val="80"/>
        </w:rPr>
        <w:t>Mbale,</w:t>
      </w:r>
      <w:r>
        <w:t xml:space="preserve"> </w:t>
      </w:r>
      <w:r>
        <w:rPr>
          <w:w w:val="80"/>
        </w:rPr>
        <w:t>Banyankole</w:t>
      </w:r>
      <w:r>
        <w:t xml:space="preserve"> </w:t>
      </w:r>
      <w:r>
        <w:rPr>
          <w:w w:val="80"/>
        </w:rPr>
        <w:t>Kweterana</w:t>
      </w:r>
      <w:r>
        <w:t xml:space="preserve"> </w:t>
      </w:r>
      <w:r>
        <w:rPr>
          <w:w w:val="80"/>
        </w:rPr>
        <w:t>cooperatives</w:t>
      </w:r>
      <w:r>
        <w:t xml:space="preserve"> </w:t>
      </w:r>
      <w:r>
        <w:rPr>
          <w:w w:val="80"/>
        </w:rPr>
        <w:t>in</w:t>
      </w:r>
      <w:r>
        <w:t xml:space="preserve"> </w:t>
      </w:r>
      <w:r>
        <w:rPr>
          <w:w w:val="80"/>
        </w:rPr>
        <w:t>Mbarara</w:t>
      </w:r>
      <w:r>
        <w:t xml:space="preserve"> </w:t>
      </w:r>
      <w:r>
        <w:rPr>
          <w:w w:val="80"/>
        </w:rPr>
        <w:t>and</w:t>
      </w:r>
      <w:r>
        <w:t xml:space="preserve"> </w:t>
      </w:r>
      <w:r>
        <w:rPr>
          <w:w w:val="80"/>
        </w:rPr>
        <w:t>Bushenyi.</w:t>
      </w:r>
    </w:p>
    <w:p w:rsidR="00E5575B" w:rsidRDefault="00D512E5">
      <w:pPr>
        <w:pStyle w:val="BodyText"/>
        <w:spacing w:line="242" w:lineRule="auto"/>
        <w:ind w:right="622" w:firstLine="360"/>
        <w:jc w:val="both"/>
      </w:pPr>
      <w:r>
        <w:rPr>
          <w:w w:val="80"/>
        </w:rPr>
        <w:t>The Ministry of agriculture</w:t>
      </w:r>
      <w:r>
        <w:t xml:space="preserve"> </w:t>
      </w:r>
      <w:r>
        <w:rPr>
          <w:w w:val="80"/>
        </w:rPr>
        <w:t>has diversified agricultural crops so as to reduce</w:t>
      </w:r>
      <w:r>
        <w:t xml:space="preserve"> </w:t>
      </w:r>
      <w:r>
        <w:rPr>
          <w:w w:val="80"/>
        </w:rPr>
        <w:t xml:space="preserve">seasonal unemployment among the rural dwellers by introducing a </w:t>
      </w:r>
      <w:r>
        <w:rPr>
          <w:w w:val="85"/>
        </w:rPr>
        <w:t>variety</w:t>
      </w:r>
      <w:r>
        <w:rPr>
          <w:spacing w:val="-3"/>
          <w:w w:val="85"/>
        </w:rPr>
        <w:t xml:space="preserve"> </w:t>
      </w:r>
      <w:r>
        <w:rPr>
          <w:w w:val="85"/>
        </w:rPr>
        <w:t>of</w:t>
      </w:r>
      <w:r>
        <w:rPr>
          <w:spacing w:val="-3"/>
          <w:w w:val="85"/>
        </w:rPr>
        <w:t xml:space="preserve"> </w:t>
      </w:r>
      <w:r>
        <w:rPr>
          <w:w w:val="85"/>
        </w:rPr>
        <w:t>crops</w:t>
      </w:r>
      <w:r>
        <w:rPr>
          <w:spacing w:val="-4"/>
          <w:w w:val="85"/>
        </w:rPr>
        <w:t xml:space="preserve"> </w:t>
      </w:r>
      <w:r>
        <w:rPr>
          <w:w w:val="85"/>
        </w:rPr>
        <w:t>both</w:t>
      </w:r>
      <w:r>
        <w:rPr>
          <w:spacing w:val="-2"/>
          <w:w w:val="85"/>
        </w:rPr>
        <w:t xml:space="preserve"> </w:t>
      </w:r>
      <w:r>
        <w:rPr>
          <w:w w:val="85"/>
        </w:rPr>
        <w:t>perennial</w:t>
      </w:r>
      <w:r>
        <w:rPr>
          <w:spacing w:val="-4"/>
          <w:w w:val="85"/>
        </w:rPr>
        <w:t xml:space="preserve"> </w:t>
      </w:r>
      <w:r>
        <w:rPr>
          <w:w w:val="85"/>
        </w:rPr>
        <w:t>and</w:t>
      </w:r>
      <w:r>
        <w:rPr>
          <w:spacing w:val="-1"/>
          <w:w w:val="85"/>
        </w:rPr>
        <w:t xml:space="preserve"> </w:t>
      </w:r>
      <w:r>
        <w:rPr>
          <w:w w:val="85"/>
        </w:rPr>
        <w:t>seasonal</w:t>
      </w:r>
      <w:r>
        <w:rPr>
          <w:spacing w:val="-6"/>
          <w:w w:val="85"/>
        </w:rPr>
        <w:t xml:space="preserve"> </w:t>
      </w:r>
      <w:r>
        <w:rPr>
          <w:w w:val="85"/>
        </w:rPr>
        <w:t>crops</w:t>
      </w:r>
      <w:r>
        <w:rPr>
          <w:spacing w:val="-4"/>
          <w:w w:val="85"/>
        </w:rPr>
        <w:t xml:space="preserve"> </w:t>
      </w:r>
      <w:r>
        <w:rPr>
          <w:w w:val="85"/>
        </w:rPr>
        <w:t>such</w:t>
      </w:r>
      <w:r>
        <w:rPr>
          <w:spacing w:val="-5"/>
          <w:w w:val="85"/>
        </w:rPr>
        <w:t xml:space="preserve"> </w:t>
      </w:r>
      <w:r>
        <w:rPr>
          <w:w w:val="85"/>
        </w:rPr>
        <w:t>as</w:t>
      </w:r>
      <w:r>
        <w:rPr>
          <w:spacing w:val="-5"/>
          <w:w w:val="85"/>
        </w:rPr>
        <w:t xml:space="preserve"> </w:t>
      </w:r>
      <w:r>
        <w:rPr>
          <w:w w:val="85"/>
        </w:rPr>
        <w:t>Vanilla,</w:t>
      </w:r>
      <w:r>
        <w:rPr>
          <w:spacing w:val="-5"/>
          <w:w w:val="85"/>
        </w:rPr>
        <w:t xml:space="preserve"> </w:t>
      </w:r>
      <w:r>
        <w:rPr>
          <w:w w:val="85"/>
        </w:rPr>
        <w:t>Moringa,</w:t>
      </w:r>
      <w:r>
        <w:rPr>
          <w:spacing w:val="-5"/>
          <w:w w:val="85"/>
        </w:rPr>
        <w:t xml:space="preserve"> </w:t>
      </w:r>
      <w:r>
        <w:rPr>
          <w:w w:val="85"/>
        </w:rPr>
        <w:t>Aloe</w:t>
      </w:r>
      <w:r>
        <w:rPr>
          <w:spacing w:val="-5"/>
          <w:w w:val="85"/>
        </w:rPr>
        <w:t xml:space="preserve"> </w:t>
      </w:r>
      <w:r>
        <w:rPr>
          <w:w w:val="85"/>
        </w:rPr>
        <w:t>vera,</w:t>
      </w:r>
      <w:r>
        <w:rPr>
          <w:spacing w:val="-5"/>
          <w:w w:val="85"/>
        </w:rPr>
        <w:t xml:space="preserve"> </w:t>
      </w:r>
      <w:r>
        <w:rPr>
          <w:w w:val="85"/>
        </w:rPr>
        <w:t>sun</w:t>
      </w:r>
      <w:r>
        <w:rPr>
          <w:spacing w:val="-5"/>
          <w:w w:val="85"/>
        </w:rPr>
        <w:t xml:space="preserve"> </w:t>
      </w:r>
      <w:r>
        <w:rPr>
          <w:w w:val="85"/>
        </w:rPr>
        <w:t>flower,</w:t>
      </w:r>
      <w:r>
        <w:rPr>
          <w:spacing w:val="-5"/>
          <w:w w:val="85"/>
        </w:rPr>
        <w:t xml:space="preserve"> </w:t>
      </w:r>
      <w:r>
        <w:rPr>
          <w:w w:val="85"/>
        </w:rPr>
        <w:t>colonial</w:t>
      </w:r>
      <w:r>
        <w:rPr>
          <w:spacing w:val="-6"/>
          <w:w w:val="85"/>
        </w:rPr>
        <w:t xml:space="preserve"> </w:t>
      </w:r>
      <w:r>
        <w:rPr>
          <w:w w:val="85"/>
        </w:rPr>
        <w:t>coffee</w:t>
      </w:r>
      <w:r>
        <w:rPr>
          <w:spacing w:val="-4"/>
          <w:w w:val="85"/>
        </w:rPr>
        <w:t xml:space="preserve"> </w:t>
      </w:r>
      <w:r>
        <w:rPr>
          <w:w w:val="85"/>
        </w:rPr>
        <w:t>and</w:t>
      </w:r>
      <w:r>
        <w:rPr>
          <w:spacing w:val="-5"/>
          <w:w w:val="85"/>
        </w:rPr>
        <w:t xml:space="preserve"> </w:t>
      </w:r>
      <w:r>
        <w:rPr>
          <w:w w:val="85"/>
        </w:rPr>
        <w:t>organic</w:t>
      </w:r>
      <w:r>
        <w:rPr>
          <w:spacing w:val="-5"/>
          <w:w w:val="85"/>
        </w:rPr>
        <w:t xml:space="preserve"> </w:t>
      </w:r>
      <w:r>
        <w:rPr>
          <w:w w:val="85"/>
        </w:rPr>
        <w:t>cotton</w:t>
      </w:r>
      <w:r>
        <w:rPr>
          <w:spacing w:val="-5"/>
          <w:w w:val="85"/>
        </w:rPr>
        <w:t xml:space="preserve"> </w:t>
      </w:r>
      <w:r>
        <w:rPr>
          <w:w w:val="85"/>
        </w:rPr>
        <w:t>in</w:t>
      </w:r>
      <w:r>
        <w:rPr>
          <w:spacing w:val="-5"/>
          <w:w w:val="85"/>
        </w:rPr>
        <w:t xml:space="preserve"> </w:t>
      </w:r>
      <w:r>
        <w:rPr>
          <w:w w:val="85"/>
        </w:rPr>
        <w:t>Mukono, Rukungiri,</w:t>
      </w:r>
      <w:r>
        <w:rPr>
          <w:spacing w:val="-6"/>
          <w:w w:val="85"/>
        </w:rPr>
        <w:t xml:space="preserve"> </w:t>
      </w:r>
      <w:r>
        <w:rPr>
          <w:w w:val="85"/>
        </w:rPr>
        <w:t>Wakiso,</w:t>
      </w:r>
      <w:r>
        <w:rPr>
          <w:spacing w:val="-5"/>
          <w:w w:val="85"/>
        </w:rPr>
        <w:t xml:space="preserve"> </w:t>
      </w:r>
      <w:r>
        <w:rPr>
          <w:w w:val="85"/>
        </w:rPr>
        <w:t>Lira,</w:t>
      </w:r>
      <w:r>
        <w:rPr>
          <w:spacing w:val="-7"/>
          <w:w w:val="85"/>
        </w:rPr>
        <w:t xml:space="preserve"> </w:t>
      </w:r>
      <w:r>
        <w:rPr>
          <w:w w:val="85"/>
        </w:rPr>
        <w:t>Moyo,</w:t>
      </w:r>
      <w:r>
        <w:rPr>
          <w:spacing w:val="-5"/>
          <w:w w:val="85"/>
        </w:rPr>
        <w:t xml:space="preserve"> </w:t>
      </w:r>
      <w:r>
        <w:rPr>
          <w:w w:val="85"/>
        </w:rPr>
        <w:t>etc.</w:t>
      </w:r>
    </w:p>
    <w:p w:rsidR="00E5575B" w:rsidRDefault="00D512E5">
      <w:pPr>
        <w:pStyle w:val="BodyText"/>
        <w:spacing w:line="242" w:lineRule="auto"/>
        <w:ind w:right="618" w:firstLine="360"/>
        <w:jc w:val="both"/>
      </w:pPr>
      <w:r>
        <w:rPr>
          <w:w w:val="80"/>
        </w:rPr>
        <w:t>The government is reducing the rate of rural - urban migration by providing social seed capital (Entandikwa) for people in rural areas of Luwero, Wakiso, Kayunga, Mayuge,</w:t>
      </w:r>
      <w:r>
        <w:t xml:space="preserve"> </w:t>
      </w:r>
      <w:r>
        <w:rPr>
          <w:w w:val="80"/>
        </w:rPr>
        <w:t>Rakai, Ruhaama, etc. The</w:t>
      </w:r>
      <w:r>
        <w:t xml:space="preserve"> </w:t>
      </w:r>
      <w:r>
        <w:rPr>
          <w:w w:val="80"/>
        </w:rPr>
        <w:t>capital</w:t>
      </w:r>
      <w:r>
        <w:t xml:space="preserve"> </w:t>
      </w:r>
      <w:r>
        <w:rPr>
          <w:w w:val="80"/>
        </w:rPr>
        <w:t>is in</w:t>
      </w:r>
      <w:r>
        <w:t xml:space="preserve"> </w:t>
      </w:r>
      <w:r>
        <w:rPr>
          <w:w w:val="80"/>
        </w:rPr>
        <w:t>form</w:t>
      </w:r>
      <w:r>
        <w:t xml:space="preserve"> </w:t>
      </w:r>
      <w:r>
        <w:rPr>
          <w:w w:val="80"/>
        </w:rPr>
        <w:t>of cash, hybrid</w:t>
      </w:r>
      <w:r>
        <w:t xml:space="preserve"> </w:t>
      </w:r>
      <w:r>
        <w:rPr>
          <w:w w:val="80"/>
        </w:rPr>
        <w:t>seeds e.g.</w:t>
      </w:r>
      <w:r>
        <w:t xml:space="preserve"> </w:t>
      </w:r>
      <w:r>
        <w:rPr>
          <w:w w:val="80"/>
        </w:rPr>
        <w:t>upland rice in Wakiso is given by the vice president, cassava planting stems in Soroti, Luwero and Tororo etc. Prosperity for</w:t>
      </w:r>
      <w:r>
        <w:t xml:space="preserve"> </w:t>
      </w:r>
      <w:r>
        <w:rPr>
          <w:w w:val="80"/>
        </w:rPr>
        <w:t>all 'Bonna bagaggawale loans' is also</w:t>
      </w:r>
      <w:r>
        <w:t xml:space="preserve"> </w:t>
      </w:r>
      <w:r>
        <w:rPr>
          <w:w w:val="80"/>
        </w:rPr>
        <w:t>given out to people in SACCO (savings</w:t>
      </w:r>
      <w:r>
        <w:t xml:space="preserve"> </w:t>
      </w:r>
      <w:r>
        <w:rPr>
          <w:w w:val="80"/>
        </w:rPr>
        <w:t>and credit cooperatives) groups</w:t>
      </w:r>
      <w:r>
        <w:rPr>
          <w:spacing w:val="40"/>
        </w:rPr>
        <w:t xml:space="preserve"> </w:t>
      </w:r>
      <w:r>
        <w:rPr>
          <w:w w:val="80"/>
        </w:rPr>
        <w:t>through Micro finance institutions in every corner of the country be it villages or towns.</w:t>
      </w:r>
    </w:p>
    <w:p w:rsidR="00E5575B" w:rsidRDefault="00D512E5">
      <w:pPr>
        <w:pStyle w:val="BodyText"/>
        <w:spacing w:before="1" w:line="242" w:lineRule="auto"/>
        <w:ind w:right="627" w:firstLine="360"/>
        <w:jc w:val="both"/>
      </w:pPr>
      <w:r>
        <w:rPr>
          <w:w w:val="85"/>
        </w:rPr>
        <w:t>The government is discouraging rural-urban migration through seminars, magazines, workshops and mass media like new papers, FM radios and T.Vs. Public seminars</w:t>
      </w:r>
      <w:r>
        <w:t xml:space="preserve"> </w:t>
      </w:r>
      <w:r>
        <w:rPr>
          <w:w w:val="85"/>
        </w:rPr>
        <w:t xml:space="preserve">are held in rural areas of Masaka, Luwero, Kisoro, Mbale, Mbarara and others teaching people better ways of </w:t>
      </w:r>
      <w:r>
        <w:rPr>
          <w:w w:val="80"/>
        </w:rPr>
        <w:t>utilizing rural facilities like land, forests and water to become self sufficient rather than going to towns.</w:t>
      </w:r>
    </w:p>
    <w:p w:rsidR="00E5575B" w:rsidRDefault="00D512E5">
      <w:pPr>
        <w:pStyle w:val="BodyText"/>
        <w:spacing w:line="244" w:lineRule="auto"/>
        <w:ind w:right="631" w:firstLine="360"/>
        <w:jc w:val="both"/>
      </w:pPr>
      <w:r>
        <w:rPr>
          <w:w w:val="80"/>
        </w:rPr>
        <w:t>The Uganda parliament together</w:t>
      </w:r>
      <w:r>
        <w:t xml:space="preserve"> </w:t>
      </w:r>
      <w:r>
        <w:rPr>
          <w:w w:val="80"/>
        </w:rPr>
        <w:t>with</w:t>
      </w:r>
      <w:r>
        <w:t xml:space="preserve"> </w:t>
      </w:r>
      <w:r>
        <w:rPr>
          <w:w w:val="80"/>
        </w:rPr>
        <w:t>women</w:t>
      </w:r>
      <w:r>
        <w:t xml:space="preserve"> </w:t>
      </w:r>
      <w:r>
        <w:rPr>
          <w:w w:val="80"/>
        </w:rPr>
        <w:t>activities and FIDA tabled and established laws in 2009 against the</w:t>
      </w:r>
      <w:r>
        <w:t xml:space="preserve"> </w:t>
      </w:r>
      <w:r>
        <w:rPr>
          <w:w w:val="80"/>
        </w:rPr>
        <w:t>unbecoming</w:t>
      </w:r>
      <w:r>
        <w:t xml:space="preserve"> </w:t>
      </w:r>
      <w:r>
        <w:rPr>
          <w:w w:val="80"/>
        </w:rPr>
        <w:t>cultural activity of</w:t>
      </w:r>
      <w:r>
        <w:rPr>
          <w:spacing w:val="40"/>
        </w:rPr>
        <w:t xml:space="preserve"> </w:t>
      </w:r>
      <w:r>
        <w:rPr>
          <w:w w:val="80"/>
        </w:rPr>
        <w:t>the</w:t>
      </w:r>
      <w:r>
        <w:t xml:space="preserve"> </w:t>
      </w:r>
      <w:r>
        <w:rPr>
          <w:w w:val="80"/>
        </w:rPr>
        <w:t>women circumcision among the Sebei in</w:t>
      </w:r>
      <w:r>
        <w:t xml:space="preserve"> </w:t>
      </w:r>
      <w:r>
        <w:rPr>
          <w:w w:val="80"/>
        </w:rPr>
        <w:t>Kapchorwa district as</w:t>
      </w:r>
      <w:r>
        <w:t xml:space="preserve"> </w:t>
      </w:r>
      <w:r>
        <w:rPr>
          <w:w w:val="80"/>
        </w:rPr>
        <w:t>an</w:t>
      </w:r>
      <w:r>
        <w:t xml:space="preserve"> </w:t>
      </w:r>
      <w:r>
        <w:rPr>
          <w:w w:val="80"/>
        </w:rPr>
        <w:t>effort to</w:t>
      </w:r>
      <w:r>
        <w:t xml:space="preserve"> </w:t>
      </w:r>
      <w:r>
        <w:rPr>
          <w:w w:val="80"/>
        </w:rPr>
        <w:t>protect their</w:t>
      </w:r>
      <w:r>
        <w:t xml:space="preserve"> </w:t>
      </w:r>
      <w:r>
        <w:rPr>
          <w:w w:val="80"/>
        </w:rPr>
        <w:t>marital rights which could eventually curb</w:t>
      </w:r>
      <w:r>
        <w:t xml:space="preserve"> </w:t>
      </w:r>
      <w:r>
        <w:rPr>
          <w:w w:val="80"/>
        </w:rPr>
        <w:t>RUM.</w:t>
      </w:r>
    </w:p>
    <w:p w:rsidR="00E5575B" w:rsidRDefault="00D512E5">
      <w:pPr>
        <w:pStyle w:val="BodyText"/>
        <w:spacing w:line="242" w:lineRule="auto"/>
        <w:ind w:right="617" w:firstLine="360"/>
        <w:jc w:val="both"/>
      </w:pPr>
      <w:r>
        <w:rPr>
          <w:w w:val="85"/>
        </w:rPr>
        <w:t xml:space="preserve">The government encouraged rural –rural migration especially of the landless people from the densely populated areas of Kigezi and Gishu </w:t>
      </w:r>
      <w:r>
        <w:rPr>
          <w:w w:val="80"/>
        </w:rPr>
        <w:t>lands.</w:t>
      </w:r>
      <w:r>
        <w:rPr>
          <w:spacing w:val="-3"/>
          <w:w w:val="80"/>
        </w:rPr>
        <w:t xml:space="preserve"> </w:t>
      </w:r>
      <w:r>
        <w:rPr>
          <w:w w:val="80"/>
        </w:rPr>
        <w:t>This happened among</w:t>
      </w:r>
      <w:r>
        <w:rPr>
          <w:spacing w:val="-3"/>
        </w:rPr>
        <w:t xml:space="preserve"> </w:t>
      </w:r>
      <w:r>
        <w:rPr>
          <w:w w:val="80"/>
        </w:rPr>
        <w:t>the</w:t>
      </w:r>
      <w:r>
        <w:rPr>
          <w:spacing w:val="-2"/>
        </w:rPr>
        <w:t xml:space="preserve"> </w:t>
      </w:r>
      <w:r>
        <w:rPr>
          <w:w w:val="80"/>
        </w:rPr>
        <w:t>Bakiga from</w:t>
      </w:r>
      <w:r>
        <w:rPr>
          <w:spacing w:val="-2"/>
        </w:rPr>
        <w:t xml:space="preserve"> </w:t>
      </w:r>
      <w:r>
        <w:rPr>
          <w:w w:val="80"/>
        </w:rPr>
        <w:t>Kisoro and</w:t>
      </w:r>
      <w:r>
        <w:rPr>
          <w:spacing w:val="-3"/>
        </w:rPr>
        <w:t xml:space="preserve"> </w:t>
      </w:r>
      <w:r>
        <w:rPr>
          <w:w w:val="80"/>
        </w:rPr>
        <w:t>Kabale</w:t>
      </w:r>
      <w:r>
        <w:t xml:space="preserve"> </w:t>
      </w:r>
      <w:r>
        <w:rPr>
          <w:w w:val="80"/>
        </w:rPr>
        <w:t>who were taken to</w:t>
      </w:r>
      <w:r>
        <w:rPr>
          <w:spacing w:val="-3"/>
        </w:rPr>
        <w:t xml:space="preserve"> </w:t>
      </w:r>
      <w:r>
        <w:rPr>
          <w:w w:val="80"/>
        </w:rPr>
        <w:t>Kibaale, Kasese,</w:t>
      </w:r>
      <w:r>
        <w:rPr>
          <w:spacing w:val="-1"/>
        </w:rPr>
        <w:t xml:space="preserve"> </w:t>
      </w:r>
      <w:r>
        <w:rPr>
          <w:w w:val="80"/>
        </w:rPr>
        <w:t>Mubende,</w:t>
      </w:r>
      <w:r>
        <w:rPr>
          <w:spacing w:val="-3"/>
          <w:w w:val="80"/>
        </w:rPr>
        <w:t xml:space="preserve"> </w:t>
      </w:r>
      <w:r>
        <w:rPr>
          <w:w w:val="80"/>
        </w:rPr>
        <w:t>Kibaale,</w:t>
      </w:r>
      <w:r>
        <w:rPr>
          <w:spacing w:val="-3"/>
          <w:w w:val="80"/>
        </w:rPr>
        <w:t xml:space="preserve"> </w:t>
      </w:r>
      <w:r>
        <w:rPr>
          <w:w w:val="80"/>
        </w:rPr>
        <w:t>Kabarole,</w:t>
      </w:r>
      <w:r>
        <w:rPr>
          <w:spacing w:val="-2"/>
          <w:w w:val="80"/>
        </w:rPr>
        <w:t xml:space="preserve"> </w:t>
      </w:r>
      <w:r>
        <w:rPr>
          <w:w w:val="80"/>
        </w:rPr>
        <w:t>Luwero,</w:t>
      </w:r>
      <w:r>
        <w:rPr>
          <w:spacing w:val="-3"/>
          <w:w w:val="80"/>
        </w:rPr>
        <w:t xml:space="preserve"> </w:t>
      </w:r>
      <w:r>
        <w:rPr>
          <w:w w:val="80"/>
        </w:rPr>
        <w:t>Hoima,</w:t>
      </w:r>
      <w:r>
        <w:rPr>
          <w:spacing w:val="-3"/>
          <w:w w:val="80"/>
        </w:rPr>
        <w:t xml:space="preserve"> </w:t>
      </w:r>
      <w:r>
        <w:rPr>
          <w:w w:val="80"/>
        </w:rPr>
        <w:t xml:space="preserve">etc </w:t>
      </w:r>
      <w:r>
        <w:rPr>
          <w:spacing w:val="-4"/>
          <w:w w:val="85"/>
        </w:rPr>
        <w:t>as</w:t>
      </w:r>
      <w:r>
        <w:rPr>
          <w:spacing w:val="-11"/>
          <w:w w:val="85"/>
        </w:rPr>
        <w:t xml:space="preserve"> </w:t>
      </w:r>
      <w:r>
        <w:rPr>
          <w:spacing w:val="-4"/>
          <w:w w:val="85"/>
        </w:rPr>
        <w:t>well</w:t>
      </w:r>
      <w:r>
        <w:rPr>
          <w:spacing w:val="-12"/>
          <w:w w:val="85"/>
        </w:rPr>
        <w:t xml:space="preserve"> </w:t>
      </w:r>
      <w:r>
        <w:rPr>
          <w:spacing w:val="-4"/>
          <w:w w:val="85"/>
        </w:rPr>
        <w:t>as</w:t>
      </w:r>
      <w:r>
        <w:rPr>
          <w:spacing w:val="-12"/>
          <w:w w:val="85"/>
        </w:rPr>
        <w:t xml:space="preserve"> </w:t>
      </w:r>
      <w:r>
        <w:rPr>
          <w:spacing w:val="-4"/>
          <w:w w:val="85"/>
        </w:rPr>
        <w:t>the</w:t>
      </w:r>
      <w:r>
        <w:rPr>
          <w:spacing w:val="-9"/>
          <w:w w:val="85"/>
        </w:rPr>
        <w:t xml:space="preserve"> </w:t>
      </w:r>
      <w:r>
        <w:rPr>
          <w:spacing w:val="-4"/>
          <w:w w:val="85"/>
        </w:rPr>
        <w:t>Bagishu</w:t>
      </w:r>
      <w:r>
        <w:rPr>
          <w:spacing w:val="-12"/>
          <w:w w:val="85"/>
        </w:rPr>
        <w:t xml:space="preserve"> </w:t>
      </w:r>
      <w:r>
        <w:rPr>
          <w:spacing w:val="-4"/>
          <w:w w:val="85"/>
        </w:rPr>
        <w:t>from</w:t>
      </w:r>
      <w:r>
        <w:rPr>
          <w:spacing w:val="-11"/>
          <w:w w:val="85"/>
        </w:rPr>
        <w:t xml:space="preserve"> </w:t>
      </w:r>
      <w:r>
        <w:rPr>
          <w:spacing w:val="-4"/>
          <w:w w:val="85"/>
        </w:rPr>
        <w:t>Mbale</w:t>
      </w:r>
      <w:r>
        <w:rPr>
          <w:spacing w:val="-12"/>
          <w:w w:val="85"/>
        </w:rPr>
        <w:t xml:space="preserve"> </w:t>
      </w:r>
      <w:r>
        <w:rPr>
          <w:spacing w:val="-4"/>
          <w:w w:val="85"/>
        </w:rPr>
        <w:t>to</w:t>
      </w:r>
      <w:r>
        <w:rPr>
          <w:spacing w:val="-14"/>
          <w:w w:val="85"/>
        </w:rPr>
        <w:t xml:space="preserve"> </w:t>
      </w:r>
      <w:r>
        <w:rPr>
          <w:spacing w:val="-4"/>
          <w:w w:val="85"/>
        </w:rPr>
        <w:t>Mukono,</w:t>
      </w:r>
      <w:r>
        <w:rPr>
          <w:spacing w:val="-12"/>
          <w:w w:val="85"/>
        </w:rPr>
        <w:t xml:space="preserve"> </w:t>
      </w:r>
      <w:r>
        <w:rPr>
          <w:spacing w:val="-4"/>
          <w:w w:val="85"/>
        </w:rPr>
        <w:t>Kamuli</w:t>
      </w:r>
    </w:p>
    <w:p w:rsidR="00E5575B" w:rsidRDefault="00E5575B">
      <w:pPr>
        <w:pStyle w:val="BodyText"/>
        <w:ind w:left="0"/>
      </w:pPr>
    </w:p>
    <w:p w:rsidR="00E5575B" w:rsidRDefault="00D512E5">
      <w:pPr>
        <w:ind w:left="1091"/>
        <w:rPr>
          <w:rFonts w:ascii="Arial"/>
          <w:b/>
          <w:i/>
          <w:sz w:val="20"/>
        </w:rPr>
      </w:pPr>
      <w:r>
        <w:rPr>
          <w:rFonts w:ascii="Arial"/>
          <w:b/>
          <w:i/>
          <w:w w:val="65"/>
          <w:sz w:val="20"/>
          <w:u w:val="thick"/>
        </w:rPr>
        <w:t>Sample</w:t>
      </w:r>
      <w:r>
        <w:rPr>
          <w:rFonts w:ascii="Arial"/>
          <w:b/>
          <w:i/>
          <w:spacing w:val="-11"/>
          <w:sz w:val="20"/>
          <w:u w:val="thick"/>
        </w:rPr>
        <w:t xml:space="preserve"> </w:t>
      </w:r>
      <w:r>
        <w:rPr>
          <w:rFonts w:ascii="Arial"/>
          <w:b/>
          <w:i/>
          <w:spacing w:val="-2"/>
          <w:w w:val="70"/>
          <w:sz w:val="20"/>
          <w:u w:val="thick"/>
        </w:rPr>
        <w:t>questions:</w:t>
      </w:r>
    </w:p>
    <w:p w:rsidR="00E5575B" w:rsidRDefault="00D512E5">
      <w:pPr>
        <w:pStyle w:val="ListParagraph"/>
        <w:numPr>
          <w:ilvl w:val="0"/>
          <w:numId w:val="52"/>
        </w:numPr>
        <w:tabs>
          <w:tab w:val="left" w:pos="1250"/>
        </w:tabs>
        <w:spacing w:before="1" w:line="229" w:lineRule="exact"/>
        <w:ind w:left="1250" w:hanging="159"/>
        <w:jc w:val="left"/>
        <w:rPr>
          <w:rFonts w:ascii="Arial"/>
          <w:i/>
          <w:sz w:val="20"/>
        </w:rPr>
      </w:pPr>
      <w:r>
        <w:rPr>
          <w:rFonts w:ascii="Arial"/>
          <w:i/>
          <w:spacing w:val="-6"/>
          <w:w w:val="80"/>
          <w:sz w:val="20"/>
        </w:rPr>
        <w:t>(a)</w:t>
      </w:r>
      <w:r>
        <w:rPr>
          <w:rFonts w:ascii="Arial"/>
          <w:i/>
          <w:spacing w:val="-8"/>
          <w:w w:val="80"/>
          <w:sz w:val="20"/>
        </w:rPr>
        <w:t xml:space="preserve"> </w:t>
      </w:r>
      <w:r>
        <w:rPr>
          <w:rFonts w:ascii="Arial"/>
          <w:i/>
          <w:spacing w:val="-6"/>
          <w:w w:val="80"/>
          <w:sz w:val="20"/>
        </w:rPr>
        <w:t>Account</w:t>
      </w:r>
      <w:r>
        <w:rPr>
          <w:rFonts w:ascii="Arial"/>
          <w:i/>
          <w:spacing w:val="-8"/>
          <w:w w:val="80"/>
          <w:sz w:val="20"/>
        </w:rPr>
        <w:t xml:space="preserve"> </w:t>
      </w:r>
      <w:r>
        <w:rPr>
          <w:rFonts w:ascii="Arial"/>
          <w:i/>
          <w:spacing w:val="-6"/>
          <w:w w:val="80"/>
          <w:sz w:val="20"/>
        </w:rPr>
        <w:t>for</w:t>
      </w:r>
      <w:r>
        <w:rPr>
          <w:rFonts w:ascii="Arial"/>
          <w:i/>
          <w:spacing w:val="-8"/>
          <w:w w:val="80"/>
          <w:sz w:val="20"/>
        </w:rPr>
        <w:t xml:space="preserve"> </w:t>
      </w:r>
      <w:r>
        <w:rPr>
          <w:rFonts w:ascii="Arial"/>
          <w:i/>
          <w:spacing w:val="-6"/>
          <w:w w:val="80"/>
          <w:sz w:val="20"/>
        </w:rPr>
        <w:t>the</w:t>
      </w:r>
      <w:r>
        <w:rPr>
          <w:rFonts w:ascii="Arial"/>
          <w:i/>
          <w:spacing w:val="-7"/>
          <w:w w:val="80"/>
          <w:sz w:val="20"/>
        </w:rPr>
        <w:t xml:space="preserve"> </w:t>
      </w:r>
      <w:r>
        <w:rPr>
          <w:rFonts w:ascii="Arial"/>
          <w:i/>
          <w:spacing w:val="-6"/>
          <w:w w:val="80"/>
          <w:sz w:val="20"/>
        </w:rPr>
        <w:t>high</w:t>
      </w:r>
      <w:r>
        <w:rPr>
          <w:rFonts w:ascii="Arial"/>
          <w:i/>
          <w:spacing w:val="-8"/>
          <w:w w:val="80"/>
          <w:sz w:val="20"/>
        </w:rPr>
        <w:t xml:space="preserve"> </w:t>
      </w:r>
      <w:r>
        <w:rPr>
          <w:rFonts w:ascii="Arial"/>
          <w:i/>
          <w:spacing w:val="-6"/>
          <w:w w:val="80"/>
          <w:sz w:val="20"/>
        </w:rPr>
        <w:t>population</w:t>
      </w:r>
      <w:r>
        <w:rPr>
          <w:rFonts w:ascii="Arial"/>
          <w:i/>
          <w:spacing w:val="-16"/>
          <w:sz w:val="20"/>
        </w:rPr>
        <w:t xml:space="preserve"> </w:t>
      </w:r>
      <w:r>
        <w:rPr>
          <w:rFonts w:ascii="Arial"/>
          <w:i/>
          <w:spacing w:val="-6"/>
          <w:w w:val="80"/>
          <w:sz w:val="20"/>
        </w:rPr>
        <w:t>growth</w:t>
      </w:r>
      <w:r>
        <w:rPr>
          <w:rFonts w:ascii="Arial"/>
          <w:i/>
          <w:spacing w:val="-7"/>
          <w:w w:val="80"/>
          <w:sz w:val="20"/>
        </w:rPr>
        <w:t xml:space="preserve"> </w:t>
      </w:r>
      <w:r>
        <w:rPr>
          <w:rFonts w:ascii="Arial"/>
          <w:i/>
          <w:spacing w:val="-6"/>
          <w:w w:val="80"/>
          <w:sz w:val="20"/>
        </w:rPr>
        <w:t>rates</w:t>
      </w:r>
      <w:r>
        <w:rPr>
          <w:rFonts w:ascii="Arial"/>
          <w:i/>
          <w:spacing w:val="-9"/>
          <w:w w:val="80"/>
          <w:sz w:val="20"/>
        </w:rPr>
        <w:t xml:space="preserve"> </w:t>
      </w:r>
      <w:r>
        <w:rPr>
          <w:rFonts w:ascii="Arial"/>
          <w:i/>
          <w:spacing w:val="-6"/>
          <w:w w:val="80"/>
          <w:sz w:val="20"/>
        </w:rPr>
        <w:t>experienced</w:t>
      </w:r>
      <w:r>
        <w:rPr>
          <w:rFonts w:ascii="Arial"/>
          <w:i/>
          <w:spacing w:val="-17"/>
          <w:sz w:val="20"/>
        </w:rPr>
        <w:t xml:space="preserve"> </w:t>
      </w:r>
      <w:r>
        <w:rPr>
          <w:rFonts w:ascii="Arial"/>
          <w:i/>
          <w:spacing w:val="-6"/>
          <w:w w:val="80"/>
          <w:sz w:val="20"/>
        </w:rPr>
        <w:t>in</w:t>
      </w:r>
      <w:r>
        <w:rPr>
          <w:rFonts w:ascii="Arial"/>
          <w:i/>
          <w:spacing w:val="-11"/>
          <w:w w:val="80"/>
          <w:sz w:val="20"/>
        </w:rPr>
        <w:t xml:space="preserve"> </w:t>
      </w:r>
      <w:r>
        <w:rPr>
          <w:rFonts w:ascii="Arial"/>
          <w:i/>
          <w:spacing w:val="-6"/>
          <w:w w:val="80"/>
          <w:sz w:val="20"/>
        </w:rPr>
        <w:t>many</w:t>
      </w:r>
      <w:r>
        <w:rPr>
          <w:rFonts w:ascii="Arial"/>
          <w:i/>
          <w:spacing w:val="-14"/>
          <w:w w:val="80"/>
          <w:sz w:val="20"/>
        </w:rPr>
        <w:t xml:space="preserve"> </w:t>
      </w:r>
      <w:r>
        <w:rPr>
          <w:rFonts w:ascii="Arial"/>
          <w:i/>
          <w:spacing w:val="-6"/>
          <w:w w:val="80"/>
          <w:sz w:val="20"/>
        </w:rPr>
        <w:t>parts</w:t>
      </w:r>
      <w:r>
        <w:rPr>
          <w:rFonts w:ascii="Arial"/>
          <w:i/>
          <w:spacing w:val="-15"/>
          <w:w w:val="80"/>
          <w:sz w:val="20"/>
        </w:rPr>
        <w:t xml:space="preserve"> </w:t>
      </w:r>
      <w:r>
        <w:rPr>
          <w:rFonts w:ascii="Arial"/>
          <w:i/>
          <w:spacing w:val="-6"/>
          <w:w w:val="80"/>
          <w:sz w:val="20"/>
        </w:rPr>
        <w:t>of</w:t>
      </w:r>
      <w:r>
        <w:rPr>
          <w:rFonts w:ascii="Arial"/>
          <w:i/>
          <w:spacing w:val="-11"/>
          <w:w w:val="80"/>
          <w:sz w:val="20"/>
        </w:rPr>
        <w:t xml:space="preserve"> </w:t>
      </w:r>
      <w:r>
        <w:rPr>
          <w:rFonts w:ascii="Arial"/>
          <w:i/>
          <w:spacing w:val="-6"/>
          <w:w w:val="80"/>
          <w:sz w:val="20"/>
        </w:rPr>
        <w:t>Uganda</w:t>
      </w:r>
    </w:p>
    <w:p w:rsidR="00E5575B" w:rsidRDefault="00D512E5">
      <w:pPr>
        <w:spacing w:line="229" w:lineRule="exact"/>
        <w:ind w:left="1245"/>
        <w:rPr>
          <w:rFonts w:ascii="Arial"/>
          <w:i/>
          <w:sz w:val="20"/>
        </w:rPr>
      </w:pPr>
      <w:r>
        <w:rPr>
          <w:rFonts w:ascii="Arial"/>
          <w:i/>
          <w:spacing w:val="-4"/>
          <w:w w:val="80"/>
          <w:sz w:val="20"/>
        </w:rPr>
        <w:t>(b)</w:t>
      </w:r>
      <w:r>
        <w:rPr>
          <w:rFonts w:ascii="Arial"/>
          <w:i/>
          <w:spacing w:val="-13"/>
          <w:w w:val="80"/>
          <w:sz w:val="20"/>
        </w:rPr>
        <w:t xml:space="preserve"> </w:t>
      </w:r>
      <w:r>
        <w:rPr>
          <w:rFonts w:ascii="Arial"/>
          <w:i/>
          <w:spacing w:val="-4"/>
          <w:w w:val="80"/>
          <w:sz w:val="20"/>
        </w:rPr>
        <w:t>Discuss</w:t>
      </w:r>
      <w:r>
        <w:rPr>
          <w:rFonts w:ascii="Arial"/>
          <w:i/>
          <w:spacing w:val="-14"/>
          <w:w w:val="80"/>
          <w:sz w:val="20"/>
        </w:rPr>
        <w:t xml:space="preserve"> </w:t>
      </w:r>
      <w:r>
        <w:rPr>
          <w:rFonts w:ascii="Arial"/>
          <w:i/>
          <w:spacing w:val="-4"/>
          <w:w w:val="80"/>
          <w:sz w:val="20"/>
        </w:rPr>
        <w:t>the</w:t>
      </w:r>
      <w:r>
        <w:rPr>
          <w:rFonts w:ascii="Arial"/>
          <w:i/>
          <w:spacing w:val="-11"/>
          <w:w w:val="80"/>
          <w:sz w:val="20"/>
        </w:rPr>
        <w:t xml:space="preserve"> </w:t>
      </w:r>
      <w:r>
        <w:rPr>
          <w:rFonts w:ascii="Arial"/>
          <w:i/>
          <w:spacing w:val="-4"/>
          <w:w w:val="80"/>
          <w:sz w:val="20"/>
        </w:rPr>
        <w:t>effects</w:t>
      </w:r>
      <w:r>
        <w:rPr>
          <w:rFonts w:ascii="Arial"/>
          <w:i/>
          <w:spacing w:val="-12"/>
          <w:w w:val="80"/>
          <w:sz w:val="20"/>
        </w:rPr>
        <w:t xml:space="preserve"> </w:t>
      </w:r>
      <w:r>
        <w:rPr>
          <w:rFonts w:ascii="Arial"/>
          <w:i/>
          <w:spacing w:val="-4"/>
          <w:w w:val="80"/>
          <w:sz w:val="20"/>
        </w:rPr>
        <w:t>arising</w:t>
      </w:r>
      <w:r>
        <w:rPr>
          <w:rFonts w:ascii="Arial"/>
          <w:i/>
          <w:spacing w:val="-10"/>
          <w:w w:val="80"/>
          <w:sz w:val="20"/>
        </w:rPr>
        <w:t xml:space="preserve"> </w:t>
      </w:r>
      <w:r>
        <w:rPr>
          <w:rFonts w:ascii="Arial"/>
          <w:i/>
          <w:spacing w:val="-4"/>
          <w:w w:val="80"/>
          <w:sz w:val="20"/>
        </w:rPr>
        <w:t>from</w:t>
      </w:r>
      <w:r>
        <w:rPr>
          <w:rFonts w:ascii="Arial"/>
          <w:i/>
          <w:spacing w:val="-13"/>
          <w:w w:val="80"/>
          <w:sz w:val="20"/>
        </w:rPr>
        <w:t xml:space="preserve"> </w:t>
      </w:r>
      <w:r>
        <w:rPr>
          <w:rFonts w:ascii="Arial"/>
          <w:i/>
          <w:spacing w:val="-4"/>
          <w:w w:val="80"/>
          <w:sz w:val="20"/>
        </w:rPr>
        <w:t>the</w:t>
      </w:r>
      <w:r>
        <w:rPr>
          <w:rFonts w:ascii="Arial"/>
          <w:i/>
          <w:spacing w:val="-13"/>
          <w:w w:val="80"/>
          <w:sz w:val="20"/>
        </w:rPr>
        <w:t xml:space="preserve"> </w:t>
      </w:r>
      <w:r>
        <w:rPr>
          <w:rFonts w:ascii="Arial"/>
          <w:i/>
          <w:spacing w:val="-4"/>
          <w:w w:val="80"/>
          <w:sz w:val="20"/>
        </w:rPr>
        <w:t>rapid</w:t>
      </w:r>
      <w:r>
        <w:rPr>
          <w:rFonts w:ascii="Arial"/>
          <w:i/>
          <w:spacing w:val="-13"/>
          <w:w w:val="80"/>
          <w:sz w:val="20"/>
        </w:rPr>
        <w:t xml:space="preserve"> </w:t>
      </w:r>
      <w:r>
        <w:rPr>
          <w:rFonts w:ascii="Arial"/>
          <w:i/>
          <w:spacing w:val="-4"/>
          <w:w w:val="80"/>
          <w:sz w:val="20"/>
        </w:rPr>
        <w:t>population</w:t>
      </w:r>
      <w:r>
        <w:rPr>
          <w:rFonts w:ascii="Arial"/>
          <w:i/>
          <w:spacing w:val="-12"/>
          <w:w w:val="80"/>
          <w:sz w:val="20"/>
        </w:rPr>
        <w:t xml:space="preserve"> </w:t>
      </w:r>
      <w:r>
        <w:rPr>
          <w:rFonts w:ascii="Arial"/>
          <w:i/>
          <w:spacing w:val="-4"/>
          <w:w w:val="80"/>
          <w:sz w:val="20"/>
        </w:rPr>
        <w:t>growth</w:t>
      </w:r>
      <w:r>
        <w:rPr>
          <w:rFonts w:ascii="Arial"/>
          <w:i/>
          <w:spacing w:val="-5"/>
          <w:w w:val="80"/>
          <w:sz w:val="20"/>
        </w:rPr>
        <w:t xml:space="preserve"> </w:t>
      </w:r>
      <w:r>
        <w:rPr>
          <w:rFonts w:ascii="Arial"/>
          <w:i/>
          <w:spacing w:val="-4"/>
          <w:w w:val="80"/>
          <w:sz w:val="20"/>
        </w:rPr>
        <w:t>in</w:t>
      </w:r>
      <w:r>
        <w:rPr>
          <w:rFonts w:ascii="Arial"/>
          <w:i/>
          <w:spacing w:val="-6"/>
          <w:w w:val="80"/>
          <w:sz w:val="20"/>
        </w:rPr>
        <w:t xml:space="preserve"> </w:t>
      </w:r>
      <w:r>
        <w:rPr>
          <w:rFonts w:ascii="Arial"/>
          <w:i/>
          <w:spacing w:val="-4"/>
          <w:w w:val="80"/>
          <w:sz w:val="20"/>
        </w:rPr>
        <w:t>the</w:t>
      </w:r>
      <w:r>
        <w:rPr>
          <w:rFonts w:ascii="Arial"/>
          <w:i/>
          <w:spacing w:val="-6"/>
          <w:w w:val="80"/>
          <w:sz w:val="20"/>
        </w:rPr>
        <w:t xml:space="preserve"> </w:t>
      </w:r>
      <w:r>
        <w:rPr>
          <w:rFonts w:ascii="Arial"/>
          <w:i/>
          <w:spacing w:val="-4"/>
          <w:w w:val="80"/>
          <w:sz w:val="20"/>
        </w:rPr>
        <w:t>areas</w:t>
      </w:r>
      <w:r>
        <w:rPr>
          <w:rFonts w:ascii="Arial"/>
          <w:i/>
          <w:spacing w:val="-7"/>
          <w:w w:val="80"/>
          <w:sz w:val="20"/>
        </w:rPr>
        <w:t xml:space="preserve"> </w:t>
      </w:r>
      <w:r>
        <w:rPr>
          <w:rFonts w:ascii="Arial"/>
          <w:i/>
          <w:spacing w:val="-4"/>
          <w:w w:val="80"/>
          <w:sz w:val="20"/>
        </w:rPr>
        <w:t>identified</w:t>
      </w:r>
      <w:r>
        <w:rPr>
          <w:rFonts w:ascii="Arial"/>
          <w:i/>
          <w:spacing w:val="-5"/>
          <w:w w:val="80"/>
          <w:sz w:val="20"/>
        </w:rPr>
        <w:t xml:space="preserve"> </w:t>
      </w:r>
      <w:r>
        <w:rPr>
          <w:rFonts w:ascii="Arial"/>
          <w:i/>
          <w:spacing w:val="-4"/>
          <w:w w:val="80"/>
          <w:sz w:val="20"/>
        </w:rPr>
        <w:t>in</w:t>
      </w:r>
      <w:r>
        <w:rPr>
          <w:rFonts w:ascii="Arial"/>
          <w:i/>
          <w:spacing w:val="-9"/>
          <w:w w:val="80"/>
          <w:sz w:val="20"/>
        </w:rPr>
        <w:t xml:space="preserve"> </w:t>
      </w:r>
      <w:r>
        <w:rPr>
          <w:rFonts w:ascii="Arial"/>
          <w:i/>
          <w:spacing w:val="-4"/>
          <w:w w:val="80"/>
          <w:sz w:val="20"/>
        </w:rPr>
        <w:t>(a)</w:t>
      </w:r>
      <w:r>
        <w:rPr>
          <w:rFonts w:ascii="Arial"/>
          <w:i/>
          <w:spacing w:val="-6"/>
          <w:w w:val="80"/>
          <w:sz w:val="20"/>
        </w:rPr>
        <w:t xml:space="preserve"> </w:t>
      </w:r>
      <w:r>
        <w:rPr>
          <w:rFonts w:ascii="Arial"/>
          <w:i/>
          <w:spacing w:val="-4"/>
          <w:w w:val="80"/>
          <w:sz w:val="20"/>
        </w:rPr>
        <w:t>above.</w:t>
      </w:r>
    </w:p>
    <w:p w:rsidR="00E5575B" w:rsidRDefault="00D512E5">
      <w:pPr>
        <w:pStyle w:val="ListParagraph"/>
        <w:numPr>
          <w:ilvl w:val="0"/>
          <w:numId w:val="52"/>
        </w:numPr>
        <w:tabs>
          <w:tab w:val="left" w:pos="1287"/>
        </w:tabs>
        <w:spacing w:after="6"/>
        <w:ind w:left="1287" w:hanging="196"/>
        <w:jc w:val="left"/>
        <w:rPr>
          <w:rFonts w:ascii="Arial"/>
          <w:i/>
          <w:sz w:val="20"/>
        </w:rPr>
      </w:pPr>
      <w:r>
        <w:rPr>
          <w:rFonts w:ascii="Arial"/>
          <w:i/>
          <w:spacing w:val="-2"/>
          <w:w w:val="80"/>
          <w:sz w:val="20"/>
        </w:rPr>
        <w:t>The</w:t>
      </w:r>
      <w:r>
        <w:rPr>
          <w:rFonts w:ascii="Arial"/>
          <w:i/>
          <w:spacing w:val="-12"/>
          <w:sz w:val="20"/>
        </w:rPr>
        <w:t xml:space="preserve"> </w:t>
      </w:r>
      <w:r>
        <w:rPr>
          <w:rFonts w:ascii="Arial"/>
          <w:i/>
          <w:spacing w:val="-2"/>
          <w:w w:val="80"/>
          <w:sz w:val="20"/>
        </w:rPr>
        <w:t>table</w:t>
      </w:r>
      <w:r>
        <w:rPr>
          <w:rFonts w:ascii="Arial"/>
          <w:i/>
          <w:spacing w:val="-11"/>
          <w:sz w:val="20"/>
        </w:rPr>
        <w:t xml:space="preserve"> </w:t>
      </w:r>
      <w:r>
        <w:rPr>
          <w:rFonts w:ascii="Arial"/>
          <w:i/>
          <w:spacing w:val="-2"/>
          <w:w w:val="80"/>
          <w:sz w:val="20"/>
        </w:rPr>
        <w:t>below</w:t>
      </w:r>
      <w:r>
        <w:rPr>
          <w:rFonts w:ascii="Arial"/>
          <w:i/>
          <w:spacing w:val="-13"/>
          <w:sz w:val="20"/>
        </w:rPr>
        <w:t xml:space="preserve"> </w:t>
      </w:r>
      <w:r>
        <w:rPr>
          <w:rFonts w:ascii="Arial"/>
          <w:i/>
          <w:spacing w:val="-2"/>
          <w:w w:val="80"/>
          <w:sz w:val="20"/>
        </w:rPr>
        <w:t>shows</w:t>
      </w:r>
      <w:r>
        <w:rPr>
          <w:rFonts w:ascii="Arial"/>
          <w:i/>
          <w:spacing w:val="-11"/>
          <w:sz w:val="20"/>
        </w:rPr>
        <w:t xml:space="preserve"> </w:t>
      </w:r>
      <w:r>
        <w:rPr>
          <w:rFonts w:ascii="Arial"/>
          <w:i/>
          <w:spacing w:val="-2"/>
          <w:w w:val="80"/>
          <w:sz w:val="20"/>
        </w:rPr>
        <w:t>population</w:t>
      </w:r>
      <w:r>
        <w:rPr>
          <w:rFonts w:ascii="Arial"/>
          <w:i/>
          <w:spacing w:val="-11"/>
          <w:sz w:val="20"/>
        </w:rPr>
        <w:t xml:space="preserve"> </w:t>
      </w:r>
      <w:r>
        <w:rPr>
          <w:rFonts w:ascii="Arial"/>
          <w:i/>
          <w:spacing w:val="-2"/>
          <w:w w:val="80"/>
          <w:sz w:val="20"/>
        </w:rPr>
        <w:t>distribution</w:t>
      </w:r>
      <w:r>
        <w:rPr>
          <w:rFonts w:ascii="Arial"/>
          <w:i/>
          <w:spacing w:val="-3"/>
          <w:w w:val="80"/>
          <w:sz w:val="20"/>
        </w:rPr>
        <w:t xml:space="preserve"> </w:t>
      </w:r>
      <w:r>
        <w:rPr>
          <w:rFonts w:ascii="Arial"/>
          <w:i/>
          <w:spacing w:val="-2"/>
          <w:w w:val="80"/>
          <w:sz w:val="20"/>
        </w:rPr>
        <w:t>in</w:t>
      </w:r>
      <w:r>
        <w:rPr>
          <w:rFonts w:ascii="Arial"/>
          <w:i/>
          <w:spacing w:val="-11"/>
          <w:sz w:val="20"/>
        </w:rPr>
        <w:t xml:space="preserve"> </w:t>
      </w:r>
      <w:r>
        <w:rPr>
          <w:rFonts w:ascii="Arial"/>
          <w:i/>
          <w:spacing w:val="-2"/>
          <w:w w:val="80"/>
          <w:sz w:val="20"/>
        </w:rPr>
        <w:t>selected</w:t>
      </w:r>
      <w:r>
        <w:rPr>
          <w:rFonts w:ascii="Arial"/>
          <w:i/>
          <w:spacing w:val="-3"/>
          <w:w w:val="80"/>
          <w:sz w:val="20"/>
        </w:rPr>
        <w:t xml:space="preserve"> </w:t>
      </w:r>
      <w:r>
        <w:rPr>
          <w:rFonts w:ascii="Arial"/>
          <w:i/>
          <w:spacing w:val="-2"/>
          <w:w w:val="80"/>
          <w:sz w:val="20"/>
        </w:rPr>
        <w:t>districts</w:t>
      </w:r>
      <w:r>
        <w:rPr>
          <w:rFonts w:ascii="Arial"/>
          <w:i/>
          <w:spacing w:val="-5"/>
          <w:w w:val="80"/>
          <w:sz w:val="20"/>
        </w:rPr>
        <w:t xml:space="preserve"> </w:t>
      </w:r>
      <w:r>
        <w:rPr>
          <w:rFonts w:ascii="Arial"/>
          <w:i/>
          <w:spacing w:val="-2"/>
          <w:w w:val="80"/>
          <w:sz w:val="20"/>
        </w:rPr>
        <w:t>of</w:t>
      </w:r>
      <w:r>
        <w:rPr>
          <w:rFonts w:ascii="Arial"/>
          <w:i/>
          <w:spacing w:val="-6"/>
          <w:sz w:val="20"/>
        </w:rPr>
        <w:t xml:space="preserve"> </w:t>
      </w:r>
      <w:r>
        <w:rPr>
          <w:rFonts w:ascii="Arial"/>
          <w:i/>
          <w:spacing w:val="-2"/>
          <w:w w:val="80"/>
          <w:sz w:val="20"/>
        </w:rPr>
        <w:t>Eastern</w:t>
      </w:r>
      <w:r>
        <w:rPr>
          <w:rFonts w:ascii="Arial"/>
          <w:i/>
          <w:spacing w:val="-7"/>
          <w:sz w:val="20"/>
        </w:rPr>
        <w:t xml:space="preserve"> </w:t>
      </w:r>
      <w:r>
        <w:rPr>
          <w:rFonts w:ascii="Arial"/>
          <w:i/>
          <w:spacing w:val="-2"/>
          <w:w w:val="80"/>
          <w:sz w:val="20"/>
        </w:rPr>
        <w:t>Uganda.</w:t>
      </w:r>
    </w:p>
    <w:tbl>
      <w:tblPr>
        <w:tblW w:w="0" w:type="auto"/>
        <w:tblInd w:w="7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508"/>
        <w:gridCol w:w="1527"/>
        <w:gridCol w:w="1828"/>
        <w:gridCol w:w="1842"/>
      </w:tblGrid>
      <w:tr w:rsidR="00E5575B">
        <w:trPr>
          <w:trHeight w:val="292"/>
        </w:trPr>
        <w:tc>
          <w:tcPr>
            <w:tcW w:w="1508" w:type="dxa"/>
          </w:tcPr>
          <w:p w:rsidR="00E5575B" w:rsidRDefault="00D512E5">
            <w:pPr>
              <w:pStyle w:val="TableParagraph"/>
              <w:ind w:left="398"/>
              <w:rPr>
                <w:i/>
                <w:sz w:val="20"/>
              </w:rPr>
            </w:pPr>
            <w:r>
              <w:rPr>
                <w:i/>
                <w:spacing w:val="-2"/>
                <w:w w:val="90"/>
                <w:sz w:val="20"/>
              </w:rPr>
              <w:t>DISTRICT</w:t>
            </w:r>
          </w:p>
        </w:tc>
        <w:tc>
          <w:tcPr>
            <w:tcW w:w="1527" w:type="dxa"/>
          </w:tcPr>
          <w:p w:rsidR="00E5575B" w:rsidRDefault="00D512E5">
            <w:pPr>
              <w:pStyle w:val="TableParagraph"/>
              <w:rPr>
                <w:i/>
                <w:sz w:val="20"/>
              </w:rPr>
            </w:pPr>
            <w:r>
              <w:rPr>
                <w:i/>
                <w:spacing w:val="-2"/>
                <w:w w:val="90"/>
                <w:sz w:val="20"/>
              </w:rPr>
              <w:t>AREA(KM</w:t>
            </w:r>
            <w:r>
              <w:rPr>
                <w:i/>
                <w:spacing w:val="-2"/>
                <w:w w:val="90"/>
                <w:position w:val="5"/>
                <w:sz w:val="13"/>
              </w:rPr>
              <w:t>2</w:t>
            </w:r>
            <w:r>
              <w:rPr>
                <w:i/>
                <w:spacing w:val="-2"/>
                <w:w w:val="90"/>
                <w:sz w:val="20"/>
              </w:rPr>
              <w:t>)</w:t>
            </w:r>
          </w:p>
        </w:tc>
        <w:tc>
          <w:tcPr>
            <w:tcW w:w="1828" w:type="dxa"/>
          </w:tcPr>
          <w:p w:rsidR="00E5575B" w:rsidRDefault="00D512E5">
            <w:pPr>
              <w:pStyle w:val="TableParagraph"/>
              <w:rPr>
                <w:i/>
                <w:sz w:val="20"/>
              </w:rPr>
            </w:pPr>
            <w:r>
              <w:rPr>
                <w:i/>
                <w:spacing w:val="-2"/>
                <w:w w:val="90"/>
                <w:sz w:val="20"/>
              </w:rPr>
              <w:t>POPULATION</w:t>
            </w:r>
          </w:p>
        </w:tc>
        <w:tc>
          <w:tcPr>
            <w:tcW w:w="1842" w:type="dxa"/>
          </w:tcPr>
          <w:p w:rsidR="00E5575B" w:rsidRDefault="00D512E5">
            <w:pPr>
              <w:pStyle w:val="TableParagraph"/>
              <w:ind w:left="396"/>
              <w:rPr>
                <w:i/>
                <w:sz w:val="20"/>
              </w:rPr>
            </w:pPr>
            <w:r>
              <w:rPr>
                <w:i/>
                <w:w w:val="80"/>
                <w:sz w:val="20"/>
              </w:rPr>
              <w:t>POPN</w:t>
            </w:r>
            <w:r>
              <w:rPr>
                <w:i/>
                <w:spacing w:val="3"/>
                <w:sz w:val="20"/>
              </w:rPr>
              <w:t xml:space="preserve"> </w:t>
            </w:r>
            <w:r>
              <w:rPr>
                <w:i/>
                <w:spacing w:val="-2"/>
                <w:w w:val="85"/>
                <w:sz w:val="20"/>
              </w:rPr>
              <w:t>DENSITY</w:t>
            </w:r>
          </w:p>
        </w:tc>
      </w:tr>
      <w:tr w:rsidR="00E5575B">
        <w:trPr>
          <w:trHeight w:val="260"/>
        </w:trPr>
        <w:tc>
          <w:tcPr>
            <w:tcW w:w="1508" w:type="dxa"/>
          </w:tcPr>
          <w:p w:rsidR="00E5575B" w:rsidRDefault="00D512E5">
            <w:pPr>
              <w:pStyle w:val="TableParagraph"/>
              <w:ind w:left="398"/>
              <w:rPr>
                <w:i/>
                <w:sz w:val="20"/>
              </w:rPr>
            </w:pPr>
            <w:r>
              <w:rPr>
                <w:i/>
                <w:spacing w:val="-2"/>
                <w:w w:val="90"/>
                <w:sz w:val="20"/>
              </w:rPr>
              <w:t>Kotido</w:t>
            </w:r>
          </w:p>
        </w:tc>
        <w:tc>
          <w:tcPr>
            <w:tcW w:w="1527" w:type="dxa"/>
          </w:tcPr>
          <w:p w:rsidR="00E5575B" w:rsidRDefault="00D512E5">
            <w:pPr>
              <w:pStyle w:val="TableParagraph"/>
              <w:rPr>
                <w:i/>
                <w:sz w:val="20"/>
              </w:rPr>
            </w:pPr>
            <w:r>
              <w:rPr>
                <w:i/>
                <w:spacing w:val="-5"/>
                <w:w w:val="80"/>
                <w:sz w:val="20"/>
              </w:rPr>
              <w:t>13,</w:t>
            </w:r>
            <w:r>
              <w:rPr>
                <w:i/>
                <w:spacing w:val="-13"/>
                <w:w w:val="80"/>
                <w:sz w:val="20"/>
              </w:rPr>
              <w:t xml:space="preserve"> </w:t>
            </w:r>
            <w:r>
              <w:rPr>
                <w:i/>
                <w:spacing w:val="-4"/>
                <w:w w:val="90"/>
                <w:sz w:val="20"/>
              </w:rPr>
              <w:t>207.8</w:t>
            </w:r>
          </w:p>
        </w:tc>
        <w:tc>
          <w:tcPr>
            <w:tcW w:w="1828" w:type="dxa"/>
          </w:tcPr>
          <w:p w:rsidR="00E5575B" w:rsidRDefault="00D512E5">
            <w:pPr>
              <w:pStyle w:val="TableParagraph"/>
              <w:rPr>
                <w:i/>
                <w:sz w:val="20"/>
              </w:rPr>
            </w:pPr>
            <w:r>
              <w:rPr>
                <w:i/>
                <w:spacing w:val="-2"/>
                <w:w w:val="90"/>
                <w:sz w:val="20"/>
              </w:rPr>
              <w:t>161,44</w:t>
            </w:r>
          </w:p>
        </w:tc>
        <w:tc>
          <w:tcPr>
            <w:tcW w:w="1842" w:type="dxa"/>
          </w:tcPr>
          <w:p w:rsidR="00E5575B" w:rsidRDefault="00D512E5">
            <w:pPr>
              <w:pStyle w:val="TableParagraph"/>
              <w:ind w:left="396"/>
              <w:rPr>
                <w:i/>
                <w:sz w:val="20"/>
              </w:rPr>
            </w:pPr>
            <w:r>
              <w:rPr>
                <w:i/>
                <w:spacing w:val="-5"/>
                <w:w w:val="90"/>
                <w:sz w:val="20"/>
              </w:rPr>
              <w:t>1.2</w:t>
            </w:r>
          </w:p>
        </w:tc>
      </w:tr>
      <w:tr w:rsidR="00E5575B">
        <w:trPr>
          <w:trHeight w:val="285"/>
        </w:trPr>
        <w:tc>
          <w:tcPr>
            <w:tcW w:w="1508" w:type="dxa"/>
          </w:tcPr>
          <w:p w:rsidR="00E5575B" w:rsidRDefault="00D512E5">
            <w:pPr>
              <w:pStyle w:val="TableParagraph"/>
              <w:spacing w:line="227" w:lineRule="exact"/>
              <w:ind w:left="398"/>
              <w:rPr>
                <w:i/>
                <w:sz w:val="20"/>
              </w:rPr>
            </w:pPr>
            <w:r>
              <w:rPr>
                <w:i/>
                <w:spacing w:val="-2"/>
                <w:w w:val="90"/>
                <w:sz w:val="20"/>
              </w:rPr>
              <w:t>Moroto</w:t>
            </w:r>
          </w:p>
        </w:tc>
        <w:tc>
          <w:tcPr>
            <w:tcW w:w="1527" w:type="dxa"/>
          </w:tcPr>
          <w:p w:rsidR="00E5575B" w:rsidRDefault="00D512E5">
            <w:pPr>
              <w:pStyle w:val="TableParagraph"/>
              <w:spacing w:line="227" w:lineRule="exact"/>
              <w:rPr>
                <w:i/>
                <w:sz w:val="20"/>
              </w:rPr>
            </w:pPr>
            <w:r>
              <w:rPr>
                <w:i/>
                <w:spacing w:val="-2"/>
                <w:w w:val="90"/>
                <w:sz w:val="20"/>
              </w:rPr>
              <w:t>14,113.3</w:t>
            </w:r>
          </w:p>
        </w:tc>
        <w:tc>
          <w:tcPr>
            <w:tcW w:w="1828" w:type="dxa"/>
          </w:tcPr>
          <w:p w:rsidR="00E5575B" w:rsidRDefault="00D512E5">
            <w:pPr>
              <w:pStyle w:val="TableParagraph"/>
              <w:spacing w:line="227" w:lineRule="exact"/>
              <w:rPr>
                <w:i/>
                <w:sz w:val="20"/>
              </w:rPr>
            </w:pPr>
            <w:r>
              <w:rPr>
                <w:i/>
                <w:spacing w:val="-2"/>
                <w:w w:val="90"/>
                <w:sz w:val="20"/>
              </w:rPr>
              <w:t>188,641</w:t>
            </w:r>
          </w:p>
        </w:tc>
        <w:tc>
          <w:tcPr>
            <w:tcW w:w="1842" w:type="dxa"/>
          </w:tcPr>
          <w:p w:rsidR="00E5575B" w:rsidRDefault="00D512E5">
            <w:pPr>
              <w:pStyle w:val="TableParagraph"/>
              <w:spacing w:line="227" w:lineRule="exact"/>
              <w:ind w:left="396"/>
              <w:rPr>
                <w:i/>
                <w:sz w:val="20"/>
              </w:rPr>
            </w:pPr>
            <w:r>
              <w:rPr>
                <w:i/>
                <w:spacing w:val="-5"/>
                <w:w w:val="90"/>
                <w:sz w:val="20"/>
              </w:rPr>
              <w:t>13</w:t>
            </w:r>
          </w:p>
        </w:tc>
      </w:tr>
      <w:tr w:rsidR="00E5575B">
        <w:trPr>
          <w:trHeight w:val="289"/>
        </w:trPr>
        <w:tc>
          <w:tcPr>
            <w:tcW w:w="1508" w:type="dxa"/>
          </w:tcPr>
          <w:p w:rsidR="00E5575B" w:rsidRDefault="00D512E5">
            <w:pPr>
              <w:pStyle w:val="TableParagraph"/>
              <w:ind w:left="398"/>
              <w:rPr>
                <w:i/>
                <w:sz w:val="20"/>
              </w:rPr>
            </w:pPr>
            <w:r>
              <w:rPr>
                <w:i/>
                <w:spacing w:val="-2"/>
                <w:w w:val="90"/>
                <w:sz w:val="20"/>
              </w:rPr>
              <w:t>Kaabong</w:t>
            </w:r>
          </w:p>
        </w:tc>
        <w:tc>
          <w:tcPr>
            <w:tcW w:w="1527" w:type="dxa"/>
          </w:tcPr>
          <w:p w:rsidR="00E5575B" w:rsidRDefault="00D512E5">
            <w:pPr>
              <w:pStyle w:val="TableParagraph"/>
              <w:rPr>
                <w:i/>
                <w:sz w:val="20"/>
              </w:rPr>
            </w:pPr>
            <w:r>
              <w:rPr>
                <w:i/>
                <w:spacing w:val="-4"/>
                <w:w w:val="80"/>
                <w:sz w:val="20"/>
              </w:rPr>
              <w:t>8,</w:t>
            </w:r>
            <w:r>
              <w:rPr>
                <w:i/>
                <w:spacing w:val="-11"/>
                <w:w w:val="80"/>
                <w:sz w:val="20"/>
              </w:rPr>
              <w:t xml:space="preserve"> </w:t>
            </w:r>
            <w:r>
              <w:rPr>
                <w:i/>
                <w:spacing w:val="-2"/>
                <w:w w:val="90"/>
                <w:sz w:val="20"/>
              </w:rPr>
              <w:t>526.2</w:t>
            </w:r>
          </w:p>
        </w:tc>
        <w:tc>
          <w:tcPr>
            <w:tcW w:w="1828" w:type="dxa"/>
          </w:tcPr>
          <w:p w:rsidR="00E5575B" w:rsidRDefault="00D512E5">
            <w:pPr>
              <w:pStyle w:val="TableParagraph"/>
              <w:rPr>
                <w:i/>
                <w:sz w:val="20"/>
              </w:rPr>
            </w:pPr>
            <w:r>
              <w:rPr>
                <w:i/>
                <w:spacing w:val="-6"/>
                <w:w w:val="80"/>
                <w:sz w:val="20"/>
              </w:rPr>
              <w:t>476,</w:t>
            </w:r>
            <w:r>
              <w:rPr>
                <w:i/>
                <w:spacing w:val="-9"/>
                <w:w w:val="80"/>
                <w:sz w:val="20"/>
              </w:rPr>
              <w:t xml:space="preserve"> </w:t>
            </w:r>
            <w:r>
              <w:rPr>
                <w:i/>
                <w:spacing w:val="-5"/>
                <w:w w:val="90"/>
                <w:sz w:val="20"/>
              </w:rPr>
              <w:t>629</w:t>
            </w:r>
          </w:p>
        </w:tc>
        <w:tc>
          <w:tcPr>
            <w:tcW w:w="1842" w:type="dxa"/>
          </w:tcPr>
          <w:p w:rsidR="00E5575B" w:rsidRDefault="00D512E5">
            <w:pPr>
              <w:pStyle w:val="TableParagraph"/>
              <w:ind w:left="396"/>
              <w:rPr>
                <w:i/>
                <w:sz w:val="20"/>
              </w:rPr>
            </w:pPr>
            <w:r>
              <w:rPr>
                <w:i/>
                <w:spacing w:val="-5"/>
                <w:w w:val="90"/>
                <w:sz w:val="20"/>
              </w:rPr>
              <w:t>56</w:t>
            </w:r>
          </w:p>
        </w:tc>
      </w:tr>
      <w:tr w:rsidR="00E5575B">
        <w:trPr>
          <w:trHeight w:val="304"/>
        </w:trPr>
        <w:tc>
          <w:tcPr>
            <w:tcW w:w="1508" w:type="dxa"/>
          </w:tcPr>
          <w:p w:rsidR="00E5575B" w:rsidRDefault="00D512E5">
            <w:pPr>
              <w:pStyle w:val="TableParagraph"/>
              <w:spacing w:line="227" w:lineRule="exact"/>
              <w:ind w:left="398"/>
              <w:rPr>
                <w:i/>
                <w:sz w:val="20"/>
              </w:rPr>
            </w:pPr>
            <w:r>
              <w:rPr>
                <w:i/>
                <w:spacing w:val="-11"/>
                <w:w w:val="90"/>
                <w:sz w:val="20"/>
              </w:rPr>
              <w:t>Bundjbugvo</w:t>
            </w:r>
          </w:p>
        </w:tc>
        <w:tc>
          <w:tcPr>
            <w:tcW w:w="1527" w:type="dxa"/>
          </w:tcPr>
          <w:p w:rsidR="00E5575B" w:rsidRDefault="00D512E5">
            <w:pPr>
              <w:pStyle w:val="TableParagraph"/>
              <w:spacing w:line="227" w:lineRule="exact"/>
              <w:rPr>
                <w:i/>
                <w:sz w:val="20"/>
              </w:rPr>
            </w:pPr>
            <w:r>
              <w:rPr>
                <w:i/>
                <w:spacing w:val="-2"/>
                <w:w w:val="90"/>
                <w:sz w:val="20"/>
              </w:rPr>
              <w:t>2,456.7</w:t>
            </w:r>
          </w:p>
        </w:tc>
        <w:tc>
          <w:tcPr>
            <w:tcW w:w="1828" w:type="dxa"/>
          </w:tcPr>
          <w:p w:rsidR="00E5575B" w:rsidRDefault="00D512E5">
            <w:pPr>
              <w:pStyle w:val="TableParagraph"/>
              <w:spacing w:line="227" w:lineRule="exact"/>
              <w:rPr>
                <w:i/>
                <w:sz w:val="20"/>
              </w:rPr>
            </w:pPr>
            <w:r>
              <w:rPr>
                <w:i/>
                <w:spacing w:val="-6"/>
                <w:w w:val="80"/>
                <w:sz w:val="20"/>
              </w:rPr>
              <w:t>239.</w:t>
            </w:r>
            <w:r>
              <w:rPr>
                <w:i/>
                <w:spacing w:val="-9"/>
                <w:w w:val="80"/>
                <w:sz w:val="20"/>
              </w:rPr>
              <w:t xml:space="preserve"> </w:t>
            </w:r>
            <w:r>
              <w:rPr>
                <w:i/>
                <w:spacing w:val="-5"/>
                <w:w w:val="90"/>
                <w:sz w:val="20"/>
              </w:rPr>
              <w:t>539</w:t>
            </w:r>
          </w:p>
        </w:tc>
        <w:tc>
          <w:tcPr>
            <w:tcW w:w="1842" w:type="dxa"/>
          </w:tcPr>
          <w:p w:rsidR="00E5575B" w:rsidRDefault="00D512E5">
            <w:pPr>
              <w:pStyle w:val="TableParagraph"/>
              <w:spacing w:line="227" w:lineRule="exact"/>
              <w:ind w:left="396"/>
              <w:rPr>
                <w:i/>
                <w:sz w:val="20"/>
              </w:rPr>
            </w:pPr>
            <w:r>
              <w:rPr>
                <w:i/>
                <w:spacing w:val="-5"/>
                <w:w w:val="90"/>
                <w:sz w:val="20"/>
              </w:rPr>
              <w:t>98</w:t>
            </w:r>
          </w:p>
        </w:tc>
      </w:tr>
      <w:tr w:rsidR="00E5575B">
        <w:trPr>
          <w:trHeight w:val="282"/>
        </w:trPr>
        <w:tc>
          <w:tcPr>
            <w:tcW w:w="1508" w:type="dxa"/>
          </w:tcPr>
          <w:p w:rsidR="00E5575B" w:rsidRDefault="00D512E5">
            <w:pPr>
              <w:pStyle w:val="TableParagraph"/>
              <w:ind w:left="398"/>
              <w:rPr>
                <w:i/>
                <w:sz w:val="20"/>
              </w:rPr>
            </w:pPr>
            <w:r>
              <w:rPr>
                <w:i/>
                <w:spacing w:val="-2"/>
                <w:w w:val="90"/>
                <w:sz w:val="20"/>
              </w:rPr>
              <w:t>Kisoro</w:t>
            </w:r>
          </w:p>
        </w:tc>
        <w:tc>
          <w:tcPr>
            <w:tcW w:w="1527" w:type="dxa"/>
          </w:tcPr>
          <w:p w:rsidR="00E5575B" w:rsidRDefault="00D512E5">
            <w:pPr>
              <w:pStyle w:val="TableParagraph"/>
              <w:rPr>
                <w:i/>
                <w:sz w:val="20"/>
              </w:rPr>
            </w:pPr>
            <w:r>
              <w:rPr>
                <w:i/>
                <w:spacing w:val="-2"/>
                <w:w w:val="80"/>
                <w:sz w:val="20"/>
              </w:rPr>
              <w:t>2.</w:t>
            </w:r>
            <w:r>
              <w:rPr>
                <w:i/>
                <w:spacing w:val="-9"/>
                <w:w w:val="80"/>
                <w:sz w:val="20"/>
              </w:rPr>
              <w:t xml:space="preserve"> </w:t>
            </w:r>
            <w:r>
              <w:rPr>
                <w:i/>
                <w:spacing w:val="-2"/>
                <w:w w:val="90"/>
                <w:sz w:val="20"/>
              </w:rPr>
              <w:t>503.6</w:t>
            </w:r>
          </w:p>
        </w:tc>
        <w:tc>
          <w:tcPr>
            <w:tcW w:w="1828" w:type="dxa"/>
          </w:tcPr>
          <w:p w:rsidR="00E5575B" w:rsidRDefault="00D512E5">
            <w:pPr>
              <w:pStyle w:val="TableParagraph"/>
              <w:rPr>
                <w:i/>
                <w:sz w:val="20"/>
              </w:rPr>
            </w:pPr>
            <w:r>
              <w:rPr>
                <w:i/>
                <w:spacing w:val="-2"/>
                <w:w w:val="90"/>
                <w:sz w:val="20"/>
              </w:rPr>
              <w:t>556,941</w:t>
            </w:r>
          </w:p>
        </w:tc>
        <w:tc>
          <w:tcPr>
            <w:tcW w:w="1842" w:type="dxa"/>
          </w:tcPr>
          <w:p w:rsidR="00E5575B" w:rsidRDefault="00D512E5">
            <w:pPr>
              <w:pStyle w:val="TableParagraph"/>
              <w:ind w:left="396"/>
              <w:rPr>
                <w:i/>
                <w:sz w:val="20"/>
              </w:rPr>
            </w:pPr>
            <w:r>
              <w:rPr>
                <w:i/>
                <w:spacing w:val="-5"/>
                <w:w w:val="90"/>
                <w:sz w:val="20"/>
              </w:rPr>
              <w:t>223</w:t>
            </w:r>
          </w:p>
        </w:tc>
      </w:tr>
      <w:tr w:rsidR="00E5575B">
        <w:trPr>
          <w:trHeight w:val="292"/>
        </w:trPr>
        <w:tc>
          <w:tcPr>
            <w:tcW w:w="1508" w:type="dxa"/>
          </w:tcPr>
          <w:p w:rsidR="00E5575B" w:rsidRDefault="00D512E5">
            <w:pPr>
              <w:pStyle w:val="TableParagraph"/>
              <w:ind w:left="398"/>
              <w:rPr>
                <w:i/>
                <w:sz w:val="20"/>
              </w:rPr>
            </w:pPr>
            <w:r>
              <w:rPr>
                <w:i/>
                <w:spacing w:val="-2"/>
                <w:w w:val="90"/>
                <w:sz w:val="20"/>
              </w:rPr>
              <w:t>Kitgum</w:t>
            </w:r>
          </w:p>
        </w:tc>
        <w:tc>
          <w:tcPr>
            <w:tcW w:w="1527" w:type="dxa"/>
          </w:tcPr>
          <w:p w:rsidR="00E5575B" w:rsidRDefault="00D512E5">
            <w:pPr>
              <w:pStyle w:val="TableParagraph"/>
              <w:rPr>
                <w:i/>
                <w:sz w:val="20"/>
              </w:rPr>
            </w:pPr>
            <w:r>
              <w:rPr>
                <w:i/>
                <w:spacing w:val="-2"/>
                <w:w w:val="90"/>
                <w:sz w:val="20"/>
              </w:rPr>
              <w:t>1,738.3</w:t>
            </w:r>
          </w:p>
        </w:tc>
        <w:tc>
          <w:tcPr>
            <w:tcW w:w="1828" w:type="dxa"/>
          </w:tcPr>
          <w:p w:rsidR="00E5575B" w:rsidRDefault="00D512E5">
            <w:pPr>
              <w:pStyle w:val="TableParagraph"/>
              <w:rPr>
                <w:i/>
                <w:sz w:val="20"/>
              </w:rPr>
            </w:pPr>
            <w:r>
              <w:rPr>
                <w:i/>
                <w:spacing w:val="-5"/>
                <w:w w:val="80"/>
                <w:sz w:val="20"/>
              </w:rPr>
              <w:t>73,</w:t>
            </w:r>
            <w:r>
              <w:rPr>
                <w:i/>
                <w:spacing w:val="-13"/>
                <w:w w:val="80"/>
                <w:sz w:val="20"/>
              </w:rPr>
              <w:t xml:space="preserve"> </w:t>
            </w:r>
            <w:r>
              <w:rPr>
                <w:i/>
                <w:spacing w:val="-5"/>
                <w:w w:val="90"/>
                <w:sz w:val="20"/>
              </w:rPr>
              <w:t>967</w:t>
            </w:r>
          </w:p>
        </w:tc>
        <w:tc>
          <w:tcPr>
            <w:tcW w:w="1842" w:type="dxa"/>
          </w:tcPr>
          <w:p w:rsidR="00E5575B" w:rsidRDefault="00D512E5">
            <w:pPr>
              <w:pStyle w:val="TableParagraph"/>
              <w:ind w:left="396"/>
              <w:rPr>
                <w:i/>
                <w:sz w:val="20"/>
              </w:rPr>
            </w:pPr>
            <w:r>
              <w:rPr>
                <w:i/>
                <w:spacing w:val="-5"/>
                <w:w w:val="90"/>
                <w:sz w:val="20"/>
              </w:rPr>
              <w:t>43</w:t>
            </w:r>
          </w:p>
        </w:tc>
      </w:tr>
      <w:tr w:rsidR="00E5575B">
        <w:trPr>
          <w:trHeight w:val="301"/>
        </w:trPr>
        <w:tc>
          <w:tcPr>
            <w:tcW w:w="1508" w:type="dxa"/>
          </w:tcPr>
          <w:p w:rsidR="00E5575B" w:rsidRDefault="00D512E5">
            <w:pPr>
              <w:pStyle w:val="TableParagraph"/>
              <w:ind w:left="398"/>
              <w:rPr>
                <w:i/>
                <w:sz w:val="20"/>
              </w:rPr>
            </w:pPr>
            <w:r>
              <w:rPr>
                <w:i/>
                <w:spacing w:val="-2"/>
                <w:w w:val="90"/>
                <w:sz w:val="20"/>
              </w:rPr>
              <w:t>Kampala</w:t>
            </w:r>
          </w:p>
        </w:tc>
        <w:tc>
          <w:tcPr>
            <w:tcW w:w="1527" w:type="dxa"/>
          </w:tcPr>
          <w:p w:rsidR="00E5575B" w:rsidRDefault="00D512E5">
            <w:pPr>
              <w:pStyle w:val="TableParagraph"/>
              <w:rPr>
                <w:i/>
                <w:sz w:val="20"/>
              </w:rPr>
            </w:pPr>
            <w:r>
              <w:rPr>
                <w:i/>
                <w:spacing w:val="-4"/>
                <w:w w:val="80"/>
                <w:sz w:val="20"/>
              </w:rPr>
              <w:t>3.</w:t>
            </w:r>
            <w:r>
              <w:rPr>
                <w:i/>
                <w:spacing w:val="-12"/>
                <w:w w:val="80"/>
                <w:sz w:val="20"/>
              </w:rPr>
              <w:t xml:space="preserve"> </w:t>
            </w:r>
            <w:r>
              <w:rPr>
                <w:i/>
                <w:spacing w:val="-2"/>
                <w:w w:val="90"/>
                <w:sz w:val="20"/>
              </w:rPr>
              <w:t>889.3</w:t>
            </w:r>
          </w:p>
        </w:tc>
        <w:tc>
          <w:tcPr>
            <w:tcW w:w="1828" w:type="dxa"/>
          </w:tcPr>
          <w:p w:rsidR="00E5575B" w:rsidRDefault="00D512E5">
            <w:pPr>
              <w:pStyle w:val="TableParagraph"/>
              <w:rPr>
                <w:i/>
                <w:sz w:val="20"/>
              </w:rPr>
            </w:pPr>
            <w:r>
              <w:rPr>
                <w:i/>
                <w:spacing w:val="-2"/>
                <w:w w:val="90"/>
                <w:sz w:val="20"/>
              </w:rPr>
              <w:t>668,410</w:t>
            </w:r>
          </w:p>
        </w:tc>
        <w:tc>
          <w:tcPr>
            <w:tcW w:w="1842" w:type="dxa"/>
          </w:tcPr>
          <w:p w:rsidR="00E5575B" w:rsidRDefault="00D512E5">
            <w:pPr>
              <w:pStyle w:val="TableParagraph"/>
              <w:ind w:left="396"/>
              <w:rPr>
                <w:i/>
                <w:sz w:val="20"/>
              </w:rPr>
            </w:pPr>
            <w:r>
              <w:rPr>
                <w:i/>
                <w:spacing w:val="-5"/>
                <w:w w:val="90"/>
                <w:sz w:val="20"/>
              </w:rPr>
              <w:t>171</w:t>
            </w:r>
          </w:p>
        </w:tc>
      </w:tr>
    </w:tbl>
    <w:p w:rsidR="00E5575B" w:rsidRDefault="00E5575B">
      <w:pPr>
        <w:rPr>
          <w:sz w:val="20"/>
        </w:rPr>
        <w:sectPr w:rsidR="00E5575B">
          <w:pgSz w:w="12240" w:h="15840"/>
          <w:pgMar w:top="620" w:right="0" w:bottom="1139" w:left="80" w:header="371" w:footer="591" w:gutter="0"/>
          <w:cols w:space="720"/>
        </w:sectPr>
      </w:pPr>
    </w:p>
    <w:tbl>
      <w:tblPr>
        <w:tblW w:w="0" w:type="auto"/>
        <w:tblInd w:w="7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508"/>
        <w:gridCol w:w="1527"/>
        <w:gridCol w:w="1828"/>
        <w:gridCol w:w="1842"/>
      </w:tblGrid>
      <w:tr w:rsidR="00E5575B">
        <w:trPr>
          <w:trHeight w:val="309"/>
        </w:trPr>
        <w:tc>
          <w:tcPr>
            <w:tcW w:w="1508" w:type="dxa"/>
          </w:tcPr>
          <w:p w:rsidR="00E5575B" w:rsidRDefault="00D512E5">
            <w:pPr>
              <w:pStyle w:val="TableParagraph"/>
              <w:ind w:left="398"/>
              <w:rPr>
                <w:i/>
                <w:sz w:val="20"/>
              </w:rPr>
            </w:pPr>
            <w:r>
              <w:rPr>
                <w:i/>
                <w:spacing w:val="-2"/>
                <w:w w:val="90"/>
                <w:sz w:val="20"/>
              </w:rPr>
              <w:lastRenderedPageBreak/>
              <w:t>Wakiso</w:t>
            </w:r>
          </w:p>
        </w:tc>
        <w:tc>
          <w:tcPr>
            <w:tcW w:w="1527" w:type="dxa"/>
          </w:tcPr>
          <w:p w:rsidR="00E5575B" w:rsidRDefault="00D512E5">
            <w:pPr>
              <w:pStyle w:val="TableParagraph"/>
              <w:rPr>
                <w:i/>
                <w:sz w:val="20"/>
              </w:rPr>
            </w:pPr>
            <w:r>
              <w:rPr>
                <w:i/>
                <w:spacing w:val="-2"/>
                <w:w w:val="80"/>
                <w:sz w:val="20"/>
              </w:rPr>
              <w:t>4,</w:t>
            </w:r>
            <w:r>
              <w:rPr>
                <w:i/>
                <w:spacing w:val="-9"/>
                <w:w w:val="80"/>
                <w:sz w:val="20"/>
              </w:rPr>
              <w:t xml:space="preserve"> </w:t>
            </w:r>
            <w:r>
              <w:rPr>
                <w:i/>
                <w:spacing w:val="-2"/>
                <w:w w:val="90"/>
                <w:sz w:val="20"/>
              </w:rPr>
              <w:t>822.9</w:t>
            </w:r>
          </w:p>
        </w:tc>
        <w:tc>
          <w:tcPr>
            <w:tcW w:w="1828" w:type="dxa"/>
          </w:tcPr>
          <w:p w:rsidR="00E5575B" w:rsidRDefault="00D512E5">
            <w:pPr>
              <w:pStyle w:val="TableParagraph"/>
              <w:rPr>
                <w:i/>
                <w:sz w:val="20"/>
              </w:rPr>
            </w:pPr>
            <w:r>
              <w:rPr>
                <w:i/>
                <w:spacing w:val="-8"/>
                <w:w w:val="80"/>
                <w:sz w:val="20"/>
              </w:rPr>
              <w:t>643,</w:t>
            </w:r>
            <w:r>
              <w:rPr>
                <w:i/>
                <w:spacing w:val="-10"/>
                <w:w w:val="80"/>
                <w:sz w:val="20"/>
              </w:rPr>
              <w:t xml:space="preserve"> </w:t>
            </w:r>
            <w:r>
              <w:rPr>
                <w:i/>
                <w:spacing w:val="-5"/>
                <w:w w:val="85"/>
                <w:sz w:val="20"/>
              </w:rPr>
              <w:t>881</w:t>
            </w:r>
          </w:p>
        </w:tc>
        <w:tc>
          <w:tcPr>
            <w:tcW w:w="1842" w:type="dxa"/>
          </w:tcPr>
          <w:p w:rsidR="00E5575B" w:rsidRDefault="00D512E5">
            <w:pPr>
              <w:pStyle w:val="TableParagraph"/>
              <w:ind w:left="396"/>
              <w:rPr>
                <w:i/>
                <w:sz w:val="20"/>
              </w:rPr>
            </w:pPr>
            <w:r>
              <w:rPr>
                <w:i/>
                <w:spacing w:val="-5"/>
                <w:w w:val="90"/>
                <w:sz w:val="20"/>
              </w:rPr>
              <w:t>134</w:t>
            </w:r>
          </w:p>
        </w:tc>
      </w:tr>
      <w:tr w:rsidR="00E5575B">
        <w:trPr>
          <w:trHeight w:val="333"/>
        </w:trPr>
        <w:tc>
          <w:tcPr>
            <w:tcW w:w="1508" w:type="dxa"/>
          </w:tcPr>
          <w:p w:rsidR="00E5575B" w:rsidRDefault="00D512E5">
            <w:pPr>
              <w:pStyle w:val="TableParagraph"/>
              <w:spacing w:line="227" w:lineRule="exact"/>
              <w:ind w:left="398"/>
              <w:rPr>
                <w:i/>
                <w:sz w:val="20"/>
              </w:rPr>
            </w:pPr>
            <w:r>
              <w:rPr>
                <w:i/>
                <w:spacing w:val="-2"/>
                <w:w w:val="90"/>
                <w:sz w:val="20"/>
              </w:rPr>
              <w:t>Kabale</w:t>
            </w:r>
          </w:p>
        </w:tc>
        <w:tc>
          <w:tcPr>
            <w:tcW w:w="1527" w:type="dxa"/>
          </w:tcPr>
          <w:p w:rsidR="00E5575B" w:rsidRDefault="00D512E5">
            <w:pPr>
              <w:pStyle w:val="TableParagraph"/>
              <w:spacing w:line="227" w:lineRule="exact"/>
              <w:rPr>
                <w:i/>
                <w:sz w:val="20"/>
              </w:rPr>
            </w:pPr>
            <w:r>
              <w:rPr>
                <w:i/>
                <w:spacing w:val="-2"/>
                <w:w w:val="90"/>
                <w:sz w:val="20"/>
              </w:rPr>
              <w:t>677.0</w:t>
            </w:r>
          </w:p>
        </w:tc>
        <w:tc>
          <w:tcPr>
            <w:tcW w:w="1828" w:type="dxa"/>
          </w:tcPr>
          <w:p w:rsidR="00E5575B" w:rsidRDefault="00D512E5">
            <w:pPr>
              <w:pStyle w:val="TableParagraph"/>
              <w:spacing w:line="227" w:lineRule="exact"/>
              <w:rPr>
                <w:i/>
                <w:sz w:val="20"/>
              </w:rPr>
            </w:pPr>
            <w:r>
              <w:rPr>
                <w:i/>
                <w:spacing w:val="-6"/>
                <w:w w:val="80"/>
                <w:sz w:val="20"/>
              </w:rPr>
              <w:t>228.</w:t>
            </w:r>
            <w:r>
              <w:rPr>
                <w:i/>
                <w:spacing w:val="-9"/>
                <w:w w:val="80"/>
                <w:sz w:val="20"/>
              </w:rPr>
              <w:t xml:space="preserve"> </w:t>
            </w:r>
            <w:r>
              <w:rPr>
                <w:i/>
                <w:spacing w:val="-5"/>
                <w:w w:val="90"/>
                <w:sz w:val="20"/>
              </w:rPr>
              <w:t>520</w:t>
            </w:r>
          </w:p>
        </w:tc>
        <w:tc>
          <w:tcPr>
            <w:tcW w:w="1842" w:type="dxa"/>
          </w:tcPr>
          <w:p w:rsidR="00E5575B" w:rsidRDefault="00D512E5">
            <w:pPr>
              <w:pStyle w:val="TableParagraph"/>
              <w:spacing w:line="227" w:lineRule="exact"/>
              <w:ind w:left="396"/>
              <w:rPr>
                <w:i/>
                <w:sz w:val="20"/>
              </w:rPr>
            </w:pPr>
            <w:r>
              <w:rPr>
                <w:i/>
                <w:spacing w:val="-5"/>
                <w:w w:val="90"/>
                <w:sz w:val="20"/>
              </w:rPr>
              <w:t>338</w:t>
            </w:r>
          </w:p>
        </w:tc>
      </w:tr>
      <w:tr w:rsidR="00E5575B">
        <w:trPr>
          <w:trHeight w:val="359"/>
        </w:trPr>
        <w:tc>
          <w:tcPr>
            <w:tcW w:w="1508" w:type="dxa"/>
          </w:tcPr>
          <w:p w:rsidR="00E5575B" w:rsidRDefault="00D512E5">
            <w:pPr>
              <w:pStyle w:val="TableParagraph"/>
              <w:ind w:left="398"/>
              <w:rPr>
                <w:i/>
                <w:sz w:val="20"/>
              </w:rPr>
            </w:pPr>
            <w:r>
              <w:rPr>
                <w:i/>
                <w:spacing w:val="-2"/>
                <w:w w:val="90"/>
                <w:sz w:val="20"/>
              </w:rPr>
              <w:t>Ntungamo</w:t>
            </w:r>
          </w:p>
        </w:tc>
        <w:tc>
          <w:tcPr>
            <w:tcW w:w="1527" w:type="dxa"/>
          </w:tcPr>
          <w:p w:rsidR="00E5575B" w:rsidRDefault="00D512E5">
            <w:pPr>
              <w:pStyle w:val="TableParagraph"/>
              <w:rPr>
                <w:i/>
                <w:sz w:val="20"/>
              </w:rPr>
            </w:pPr>
            <w:r>
              <w:rPr>
                <w:i/>
                <w:spacing w:val="-4"/>
                <w:w w:val="80"/>
                <w:sz w:val="20"/>
              </w:rPr>
              <w:t>3,</w:t>
            </w:r>
            <w:r>
              <w:rPr>
                <w:i/>
                <w:spacing w:val="-9"/>
                <w:w w:val="80"/>
                <w:sz w:val="20"/>
              </w:rPr>
              <w:t xml:space="preserve"> </w:t>
            </w:r>
            <w:r>
              <w:rPr>
                <w:i/>
                <w:spacing w:val="-2"/>
                <w:w w:val="90"/>
                <w:sz w:val="20"/>
              </w:rPr>
              <w:t>332,2</w:t>
            </w:r>
          </w:p>
        </w:tc>
        <w:tc>
          <w:tcPr>
            <w:tcW w:w="1828" w:type="dxa"/>
          </w:tcPr>
          <w:p w:rsidR="00E5575B" w:rsidRDefault="00D512E5">
            <w:pPr>
              <w:pStyle w:val="TableParagraph"/>
              <w:rPr>
                <w:i/>
                <w:sz w:val="20"/>
              </w:rPr>
            </w:pPr>
            <w:r>
              <w:rPr>
                <w:i/>
                <w:spacing w:val="-6"/>
                <w:w w:val="80"/>
                <w:sz w:val="20"/>
              </w:rPr>
              <w:t>349,</w:t>
            </w:r>
            <w:r>
              <w:rPr>
                <w:i/>
                <w:spacing w:val="-9"/>
                <w:w w:val="80"/>
                <w:sz w:val="20"/>
              </w:rPr>
              <w:t xml:space="preserve"> </w:t>
            </w:r>
            <w:r>
              <w:rPr>
                <w:i/>
                <w:spacing w:val="-5"/>
                <w:w w:val="90"/>
                <w:sz w:val="20"/>
              </w:rPr>
              <w:t>549</w:t>
            </w:r>
          </w:p>
        </w:tc>
        <w:tc>
          <w:tcPr>
            <w:tcW w:w="1842" w:type="dxa"/>
          </w:tcPr>
          <w:p w:rsidR="00E5575B" w:rsidRDefault="00D512E5">
            <w:pPr>
              <w:pStyle w:val="TableParagraph"/>
              <w:ind w:left="396"/>
              <w:rPr>
                <w:i/>
                <w:sz w:val="20"/>
              </w:rPr>
            </w:pPr>
            <w:r>
              <w:rPr>
                <w:i/>
                <w:spacing w:val="-10"/>
                <w:w w:val="90"/>
                <w:sz w:val="20"/>
              </w:rPr>
              <w:t>—</w:t>
            </w:r>
          </w:p>
        </w:tc>
      </w:tr>
    </w:tbl>
    <w:p w:rsidR="00E5575B" w:rsidRDefault="00D512E5">
      <w:pPr>
        <w:tabs>
          <w:tab w:val="left" w:pos="7932"/>
        </w:tabs>
        <w:spacing w:before="5"/>
        <w:ind w:left="731" w:right="625" w:firstLine="360"/>
        <w:rPr>
          <w:rFonts w:ascii="Arial"/>
          <w:i/>
          <w:sz w:val="20"/>
        </w:rPr>
      </w:pPr>
      <w:proofErr w:type="gramStart"/>
      <w:r>
        <w:rPr>
          <w:rFonts w:ascii="Arial"/>
          <w:i/>
          <w:w w:val="90"/>
          <w:sz w:val="20"/>
        </w:rPr>
        <w:t>a</w:t>
      </w:r>
      <w:proofErr w:type="gramEnd"/>
      <w:r>
        <w:rPr>
          <w:rFonts w:ascii="Arial"/>
          <w:i/>
          <w:w w:val="90"/>
          <w:sz w:val="20"/>
        </w:rPr>
        <w:t>).</w:t>
      </w:r>
      <w:r>
        <w:rPr>
          <w:rFonts w:ascii="Arial"/>
          <w:i/>
          <w:spacing w:val="80"/>
          <w:sz w:val="20"/>
        </w:rPr>
        <w:t xml:space="preserve"> </w:t>
      </w:r>
      <w:r>
        <w:rPr>
          <w:rFonts w:ascii="Arial"/>
          <w:i/>
          <w:w w:val="90"/>
          <w:sz w:val="20"/>
        </w:rPr>
        <w:t>Using the statistics in the table and the base map of Uganda</w:t>
      </w:r>
      <w:r>
        <w:rPr>
          <w:rFonts w:ascii="Arial"/>
          <w:i/>
          <w:sz w:val="20"/>
        </w:rPr>
        <w:t xml:space="preserve"> </w:t>
      </w:r>
      <w:r>
        <w:rPr>
          <w:rFonts w:ascii="Arial"/>
          <w:i/>
          <w:w w:val="90"/>
          <w:sz w:val="20"/>
        </w:rPr>
        <w:t>provided,</w:t>
      </w:r>
      <w:r>
        <w:rPr>
          <w:rFonts w:ascii="Arial"/>
          <w:i/>
          <w:spacing w:val="-9"/>
          <w:w w:val="90"/>
          <w:sz w:val="20"/>
        </w:rPr>
        <w:t xml:space="preserve"> </w:t>
      </w:r>
      <w:r>
        <w:rPr>
          <w:rFonts w:ascii="Arial"/>
          <w:i/>
          <w:w w:val="90"/>
          <w:sz w:val="20"/>
        </w:rPr>
        <w:t>prepare</w:t>
      </w:r>
      <w:r>
        <w:rPr>
          <w:rFonts w:ascii="Arial"/>
          <w:i/>
          <w:spacing w:val="-8"/>
          <w:w w:val="90"/>
          <w:sz w:val="20"/>
        </w:rPr>
        <w:t xml:space="preserve"> </w:t>
      </w:r>
      <w:r>
        <w:rPr>
          <w:rFonts w:ascii="Arial"/>
          <w:i/>
          <w:w w:val="90"/>
          <w:sz w:val="20"/>
        </w:rPr>
        <w:t>a</w:t>
      </w:r>
      <w:r>
        <w:rPr>
          <w:rFonts w:ascii="Arial"/>
          <w:i/>
          <w:sz w:val="20"/>
        </w:rPr>
        <w:tab/>
      </w:r>
      <w:r>
        <w:rPr>
          <w:rFonts w:ascii="Arial"/>
          <w:i/>
          <w:w w:val="85"/>
          <w:sz w:val="20"/>
        </w:rPr>
        <w:t>population</w:t>
      </w:r>
      <w:r>
        <w:rPr>
          <w:rFonts w:ascii="Arial"/>
          <w:i/>
          <w:spacing w:val="6"/>
          <w:sz w:val="20"/>
        </w:rPr>
        <w:t xml:space="preserve"> </w:t>
      </w:r>
      <w:r>
        <w:rPr>
          <w:rFonts w:ascii="Arial"/>
          <w:i/>
          <w:w w:val="85"/>
          <w:sz w:val="20"/>
        </w:rPr>
        <w:t>density</w:t>
      </w:r>
      <w:r>
        <w:rPr>
          <w:rFonts w:ascii="Arial"/>
          <w:i/>
          <w:spacing w:val="6"/>
          <w:sz w:val="20"/>
        </w:rPr>
        <w:t xml:space="preserve"> </w:t>
      </w:r>
      <w:r>
        <w:rPr>
          <w:rFonts w:ascii="Arial"/>
          <w:i/>
          <w:w w:val="85"/>
          <w:sz w:val="20"/>
        </w:rPr>
        <w:t>map</w:t>
      </w:r>
      <w:r>
        <w:rPr>
          <w:rFonts w:ascii="Arial"/>
          <w:i/>
          <w:spacing w:val="7"/>
          <w:sz w:val="20"/>
        </w:rPr>
        <w:t xml:space="preserve"> </w:t>
      </w:r>
      <w:r>
        <w:rPr>
          <w:rFonts w:ascii="Arial"/>
          <w:i/>
          <w:w w:val="85"/>
          <w:sz w:val="20"/>
        </w:rPr>
        <w:t>(chloropheth</w:t>
      </w:r>
      <w:r>
        <w:rPr>
          <w:rFonts w:ascii="Arial"/>
          <w:i/>
          <w:spacing w:val="6"/>
          <w:sz w:val="20"/>
        </w:rPr>
        <w:t xml:space="preserve"> </w:t>
      </w:r>
      <w:r>
        <w:rPr>
          <w:rFonts w:ascii="Arial"/>
          <w:i/>
          <w:w w:val="85"/>
          <w:sz w:val="20"/>
        </w:rPr>
        <w:t>map)</w:t>
      </w:r>
      <w:r>
        <w:rPr>
          <w:rFonts w:ascii="Arial"/>
          <w:i/>
          <w:spacing w:val="7"/>
          <w:sz w:val="20"/>
        </w:rPr>
        <w:t xml:space="preserve"> </w:t>
      </w:r>
      <w:r>
        <w:rPr>
          <w:rFonts w:ascii="Arial"/>
          <w:i/>
          <w:w w:val="85"/>
          <w:sz w:val="20"/>
        </w:rPr>
        <w:t xml:space="preserve">and </w:t>
      </w:r>
      <w:r>
        <w:rPr>
          <w:rFonts w:ascii="Arial"/>
          <w:i/>
          <w:w w:val="90"/>
          <w:sz w:val="20"/>
        </w:rPr>
        <w:t>dot</w:t>
      </w:r>
      <w:r>
        <w:rPr>
          <w:rFonts w:ascii="Arial"/>
          <w:i/>
          <w:spacing w:val="-6"/>
          <w:w w:val="90"/>
          <w:sz w:val="20"/>
        </w:rPr>
        <w:t xml:space="preserve"> </w:t>
      </w:r>
      <w:r>
        <w:rPr>
          <w:rFonts w:ascii="Arial"/>
          <w:i/>
          <w:w w:val="90"/>
          <w:sz w:val="20"/>
        </w:rPr>
        <w:t>map.</w:t>
      </w:r>
    </w:p>
    <w:p w:rsidR="00E5575B" w:rsidRDefault="00D512E5">
      <w:pPr>
        <w:pStyle w:val="ListParagraph"/>
        <w:numPr>
          <w:ilvl w:val="0"/>
          <w:numId w:val="53"/>
        </w:numPr>
        <w:tabs>
          <w:tab w:val="left" w:pos="1282"/>
        </w:tabs>
        <w:spacing w:line="227" w:lineRule="exact"/>
        <w:ind w:left="1282" w:hanging="191"/>
        <w:rPr>
          <w:rFonts w:ascii="Arial"/>
          <w:i/>
          <w:sz w:val="20"/>
        </w:rPr>
      </w:pPr>
      <w:r>
        <w:rPr>
          <w:rFonts w:ascii="Arial"/>
          <w:i/>
          <w:w w:val="80"/>
          <w:sz w:val="20"/>
        </w:rPr>
        <w:t>Account</w:t>
      </w:r>
      <w:r>
        <w:rPr>
          <w:rFonts w:ascii="Arial"/>
          <w:i/>
          <w:spacing w:val="23"/>
          <w:sz w:val="20"/>
        </w:rPr>
        <w:t xml:space="preserve"> </w:t>
      </w:r>
      <w:r>
        <w:rPr>
          <w:rFonts w:ascii="Arial"/>
          <w:i/>
          <w:w w:val="80"/>
          <w:sz w:val="20"/>
        </w:rPr>
        <w:t>for</w:t>
      </w:r>
      <w:r>
        <w:rPr>
          <w:rFonts w:ascii="Arial"/>
          <w:i/>
          <w:spacing w:val="25"/>
          <w:sz w:val="20"/>
        </w:rPr>
        <w:t xml:space="preserve"> </w:t>
      </w:r>
      <w:r>
        <w:rPr>
          <w:rFonts w:ascii="Arial"/>
          <w:i/>
          <w:w w:val="80"/>
          <w:sz w:val="20"/>
        </w:rPr>
        <w:t>the</w:t>
      </w:r>
      <w:r>
        <w:rPr>
          <w:rFonts w:ascii="Arial"/>
          <w:i/>
          <w:spacing w:val="23"/>
          <w:sz w:val="20"/>
        </w:rPr>
        <w:t xml:space="preserve"> </w:t>
      </w:r>
      <w:r>
        <w:rPr>
          <w:rFonts w:ascii="Arial"/>
          <w:i/>
          <w:w w:val="80"/>
          <w:sz w:val="20"/>
        </w:rPr>
        <w:t>variations</w:t>
      </w:r>
      <w:r>
        <w:rPr>
          <w:rFonts w:ascii="Arial"/>
          <w:i/>
          <w:spacing w:val="24"/>
          <w:sz w:val="20"/>
        </w:rPr>
        <w:t xml:space="preserve"> </w:t>
      </w:r>
      <w:r>
        <w:rPr>
          <w:rFonts w:ascii="Arial"/>
          <w:i/>
          <w:w w:val="80"/>
          <w:sz w:val="20"/>
        </w:rPr>
        <w:t>in</w:t>
      </w:r>
      <w:r>
        <w:rPr>
          <w:rFonts w:ascii="Arial"/>
          <w:i/>
          <w:spacing w:val="27"/>
          <w:sz w:val="20"/>
        </w:rPr>
        <w:t xml:space="preserve"> </w:t>
      </w:r>
      <w:r>
        <w:rPr>
          <w:rFonts w:ascii="Arial"/>
          <w:i/>
          <w:w w:val="80"/>
          <w:sz w:val="20"/>
        </w:rPr>
        <w:t>population</w:t>
      </w:r>
      <w:r>
        <w:rPr>
          <w:rFonts w:ascii="Arial"/>
          <w:i/>
          <w:spacing w:val="24"/>
          <w:sz w:val="20"/>
        </w:rPr>
        <w:t xml:space="preserve"> </w:t>
      </w:r>
      <w:r>
        <w:rPr>
          <w:rFonts w:ascii="Arial"/>
          <w:i/>
          <w:w w:val="80"/>
          <w:sz w:val="20"/>
        </w:rPr>
        <w:t>densities</w:t>
      </w:r>
      <w:r>
        <w:rPr>
          <w:rFonts w:ascii="Arial"/>
          <w:i/>
          <w:spacing w:val="23"/>
          <w:sz w:val="20"/>
        </w:rPr>
        <w:t xml:space="preserve"> </w:t>
      </w:r>
      <w:r>
        <w:rPr>
          <w:rFonts w:ascii="Arial"/>
          <w:i/>
          <w:w w:val="80"/>
          <w:sz w:val="20"/>
        </w:rPr>
        <w:t>in</w:t>
      </w:r>
      <w:r>
        <w:rPr>
          <w:rFonts w:ascii="Arial"/>
          <w:i/>
          <w:spacing w:val="28"/>
          <w:sz w:val="20"/>
        </w:rPr>
        <w:t xml:space="preserve"> </w:t>
      </w:r>
      <w:r>
        <w:rPr>
          <w:rFonts w:ascii="Arial"/>
          <w:i/>
          <w:w w:val="80"/>
          <w:sz w:val="20"/>
        </w:rPr>
        <w:t>selected</w:t>
      </w:r>
      <w:r>
        <w:rPr>
          <w:rFonts w:ascii="Arial"/>
          <w:i/>
          <w:spacing w:val="28"/>
          <w:sz w:val="20"/>
        </w:rPr>
        <w:t xml:space="preserve"> </w:t>
      </w:r>
      <w:r>
        <w:rPr>
          <w:rFonts w:ascii="Arial"/>
          <w:i/>
          <w:w w:val="80"/>
          <w:sz w:val="20"/>
        </w:rPr>
        <w:t>districts</w:t>
      </w:r>
      <w:r>
        <w:rPr>
          <w:rFonts w:ascii="Arial"/>
          <w:i/>
          <w:spacing w:val="23"/>
          <w:sz w:val="20"/>
        </w:rPr>
        <w:t xml:space="preserve"> </w:t>
      </w:r>
      <w:r>
        <w:rPr>
          <w:rFonts w:ascii="Arial"/>
          <w:i/>
          <w:w w:val="80"/>
          <w:sz w:val="20"/>
        </w:rPr>
        <w:t>in</w:t>
      </w:r>
      <w:r>
        <w:rPr>
          <w:rFonts w:ascii="Arial"/>
          <w:i/>
          <w:spacing w:val="24"/>
          <w:sz w:val="20"/>
        </w:rPr>
        <w:t xml:space="preserve"> </w:t>
      </w:r>
      <w:r>
        <w:rPr>
          <w:rFonts w:ascii="Arial"/>
          <w:i/>
          <w:w w:val="80"/>
          <w:sz w:val="20"/>
        </w:rPr>
        <w:t>the</w:t>
      </w:r>
      <w:r>
        <w:rPr>
          <w:rFonts w:ascii="Arial"/>
          <w:i/>
          <w:spacing w:val="23"/>
          <w:sz w:val="20"/>
        </w:rPr>
        <w:t xml:space="preserve"> </w:t>
      </w:r>
      <w:r>
        <w:rPr>
          <w:rFonts w:ascii="Arial"/>
          <w:i/>
          <w:spacing w:val="-2"/>
          <w:w w:val="80"/>
          <w:sz w:val="20"/>
        </w:rPr>
        <w:t>table.</w:t>
      </w:r>
    </w:p>
    <w:p w:rsidR="00E5575B" w:rsidRDefault="00D512E5">
      <w:pPr>
        <w:pStyle w:val="ListParagraph"/>
        <w:numPr>
          <w:ilvl w:val="0"/>
          <w:numId w:val="52"/>
        </w:numPr>
        <w:tabs>
          <w:tab w:val="left" w:pos="1283"/>
        </w:tabs>
        <w:spacing w:line="229" w:lineRule="exact"/>
        <w:ind w:left="1283" w:hanging="192"/>
        <w:jc w:val="left"/>
        <w:rPr>
          <w:rFonts w:ascii="Arial"/>
          <w:i/>
          <w:sz w:val="20"/>
        </w:rPr>
      </w:pPr>
      <w:r>
        <w:rPr>
          <w:rFonts w:ascii="Arial"/>
          <w:i/>
          <w:w w:val="80"/>
          <w:sz w:val="20"/>
        </w:rPr>
        <w:t>To</w:t>
      </w:r>
      <w:r>
        <w:rPr>
          <w:rFonts w:ascii="Arial"/>
          <w:i/>
          <w:spacing w:val="17"/>
          <w:sz w:val="20"/>
        </w:rPr>
        <w:t xml:space="preserve"> </w:t>
      </w:r>
      <w:r>
        <w:rPr>
          <w:rFonts w:ascii="Arial"/>
          <w:i/>
          <w:w w:val="80"/>
          <w:sz w:val="20"/>
        </w:rPr>
        <w:t>what</w:t>
      </w:r>
      <w:r>
        <w:rPr>
          <w:rFonts w:ascii="Arial"/>
          <w:i/>
          <w:spacing w:val="14"/>
          <w:sz w:val="20"/>
        </w:rPr>
        <w:t xml:space="preserve"> </w:t>
      </w:r>
      <w:r>
        <w:rPr>
          <w:rFonts w:ascii="Arial"/>
          <w:i/>
          <w:w w:val="80"/>
          <w:sz w:val="20"/>
        </w:rPr>
        <w:t>extent</w:t>
      </w:r>
      <w:r>
        <w:rPr>
          <w:rFonts w:ascii="Arial"/>
          <w:i/>
          <w:spacing w:val="15"/>
          <w:sz w:val="20"/>
        </w:rPr>
        <w:t xml:space="preserve"> </w:t>
      </w:r>
      <w:r>
        <w:rPr>
          <w:rFonts w:ascii="Arial"/>
          <w:i/>
          <w:w w:val="80"/>
          <w:sz w:val="20"/>
        </w:rPr>
        <w:t>have</w:t>
      </w:r>
      <w:r>
        <w:rPr>
          <w:rFonts w:ascii="Arial"/>
          <w:i/>
          <w:spacing w:val="17"/>
          <w:sz w:val="20"/>
        </w:rPr>
        <w:t xml:space="preserve"> </w:t>
      </w:r>
      <w:r>
        <w:rPr>
          <w:rFonts w:ascii="Arial"/>
          <w:i/>
          <w:w w:val="80"/>
          <w:sz w:val="20"/>
        </w:rPr>
        <w:t>physical</w:t>
      </w:r>
      <w:r>
        <w:rPr>
          <w:rFonts w:ascii="Arial"/>
          <w:i/>
          <w:spacing w:val="14"/>
          <w:sz w:val="20"/>
        </w:rPr>
        <w:t xml:space="preserve"> </w:t>
      </w:r>
      <w:r>
        <w:rPr>
          <w:rFonts w:ascii="Arial"/>
          <w:i/>
          <w:w w:val="80"/>
          <w:sz w:val="20"/>
        </w:rPr>
        <w:t>factors</w:t>
      </w:r>
      <w:r>
        <w:rPr>
          <w:rFonts w:ascii="Arial"/>
          <w:i/>
          <w:spacing w:val="17"/>
          <w:sz w:val="20"/>
        </w:rPr>
        <w:t xml:space="preserve"> </w:t>
      </w:r>
      <w:r>
        <w:rPr>
          <w:rFonts w:ascii="Arial"/>
          <w:i/>
          <w:w w:val="80"/>
          <w:sz w:val="20"/>
        </w:rPr>
        <w:t>influenced</w:t>
      </w:r>
      <w:r>
        <w:rPr>
          <w:rFonts w:ascii="Arial"/>
          <w:i/>
          <w:spacing w:val="17"/>
          <w:sz w:val="20"/>
        </w:rPr>
        <w:t xml:space="preserve"> </w:t>
      </w:r>
      <w:r>
        <w:rPr>
          <w:rFonts w:ascii="Arial"/>
          <w:i/>
          <w:w w:val="80"/>
          <w:sz w:val="20"/>
        </w:rPr>
        <w:t>population</w:t>
      </w:r>
      <w:r>
        <w:rPr>
          <w:rFonts w:ascii="Arial"/>
          <w:i/>
          <w:spacing w:val="33"/>
          <w:sz w:val="20"/>
        </w:rPr>
        <w:t xml:space="preserve"> </w:t>
      </w:r>
      <w:r>
        <w:rPr>
          <w:rFonts w:ascii="Arial"/>
          <w:i/>
          <w:w w:val="80"/>
          <w:sz w:val="20"/>
        </w:rPr>
        <w:t>distribution</w:t>
      </w:r>
      <w:r>
        <w:rPr>
          <w:rFonts w:ascii="Arial"/>
          <w:i/>
          <w:spacing w:val="-1"/>
          <w:sz w:val="20"/>
        </w:rPr>
        <w:t xml:space="preserve"> </w:t>
      </w:r>
      <w:r>
        <w:rPr>
          <w:rFonts w:ascii="Arial"/>
          <w:i/>
          <w:w w:val="80"/>
          <w:sz w:val="20"/>
        </w:rPr>
        <w:t>in</w:t>
      </w:r>
      <w:r>
        <w:rPr>
          <w:rFonts w:ascii="Arial"/>
          <w:i/>
          <w:spacing w:val="-1"/>
          <w:sz w:val="20"/>
        </w:rPr>
        <w:t xml:space="preserve"> </w:t>
      </w:r>
      <w:r>
        <w:rPr>
          <w:rFonts w:ascii="Arial"/>
          <w:i/>
          <w:spacing w:val="-2"/>
          <w:w w:val="80"/>
          <w:sz w:val="20"/>
        </w:rPr>
        <w:t>Uganda?</w:t>
      </w:r>
    </w:p>
    <w:p w:rsidR="00E5575B" w:rsidRDefault="00D512E5">
      <w:pPr>
        <w:pStyle w:val="ListParagraph"/>
        <w:numPr>
          <w:ilvl w:val="0"/>
          <w:numId w:val="52"/>
        </w:numPr>
        <w:tabs>
          <w:tab w:val="left" w:pos="1272"/>
        </w:tabs>
        <w:spacing w:before="1"/>
        <w:ind w:left="1272" w:hanging="181"/>
        <w:jc w:val="left"/>
        <w:rPr>
          <w:rFonts w:ascii="Arial"/>
          <w:i/>
          <w:sz w:val="20"/>
        </w:rPr>
      </w:pPr>
      <w:r>
        <w:rPr>
          <w:rFonts w:ascii="Arial"/>
          <w:i/>
          <w:w w:val="80"/>
          <w:sz w:val="20"/>
        </w:rPr>
        <w:t>To</w:t>
      </w:r>
      <w:r>
        <w:rPr>
          <w:rFonts w:ascii="Arial"/>
          <w:i/>
          <w:spacing w:val="-4"/>
          <w:w w:val="80"/>
          <w:sz w:val="20"/>
        </w:rPr>
        <w:t xml:space="preserve"> </w:t>
      </w:r>
      <w:r>
        <w:rPr>
          <w:rFonts w:ascii="Arial"/>
          <w:i/>
          <w:w w:val="80"/>
          <w:sz w:val="20"/>
        </w:rPr>
        <w:t>what</w:t>
      </w:r>
      <w:r>
        <w:rPr>
          <w:rFonts w:ascii="Arial"/>
          <w:i/>
          <w:spacing w:val="-3"/>
          <w:w w:val="80"/>
          <w:sz w:val="20"/>
        </w:rPr>
        <w:t xml:space="preserve"> </w:t>
      </w:r>
      <w:r>
        <w:rPr>
          <w:rFonts w:ascii="Arial"/>
          <w:i/>
          <w:w w:val="80"/>
          <w:sz w:val="20"/>
        </w:rPr>
        <w:t>extent</w:t>
      </w:r>
      <w:r>
        <w:rPr>
          <w:rFonts w:ascii="Arial"/>
          <w:i/>
          <w:spacing w:val="-4"/>
          <w:w w:val="80"/>
          <w:sz w:val="20"/>
        </w:rPr>
        <w:t xml:space="preserve"> </w:t>
      </w:r>
      <w:r>
        <w:rPr>
          <w:rFonts w:ascii="Arial"/>
          <w:i/>
          <w:w w:val="80"/>
          <w:sz w:val="20"/>
        </w:rPr>
        <w:t>has</w:t>
      </w:r>
      <w:r>
        <w:rPr>
          <w:rFonts w:ascii="Arial"/>
          <w:i/>
          <w:spacing w:val="-4"/>
          <w:w w:val="80"/>
          <w:sz w:val="20"/>
        </w:rPr>
        <w:t xml:space="preserve"> </w:t>
      </w:r>
      <w:r>
        <w:rPr>
          <w:rFonts w:ascii="Arial"/>
          <w:i/>
          <w:w w:val="80"/>
          <w:sz w:val="20"/>
        </w:rPr>
        <w:t>rural</w:t>
      </w:r>
      <w:r>
        <w:rPr>
          <w:rFonts w:ascii="Arial"/>
          <w:i/>
          <w:spacing w:val="-3"/>
          <w:w w:val="80"/>
          <w:sz w:val="20"/>
        </w:rPr>
        <w:t xml:space="preserve"> </w:t>
      </w:r>
      <w:r>
        <w:rPr>
          <w:rFonts w:ascii="Arial"/>
          <w:i/>
          <w:w w:val="80"/>
          <w:sz w:val="20"/>
        </w:rPr>
        <w:t>to</w:t>
      </w:r>
      <w:r>
        <w:rPr>
          <w:rFonts w:ascii="Arial"/>
          <w:i/>
          <w:spacing w:val="-4"/>
          <w:w w:val="80"/>
          <w:sz w:val="20"/>
        </w:rPr>
        <w:t xml:space="preserve"> </w:t>
      </w:r>
      <w:r>
        <w:rPr>
          <w:rFonts w:ascii="Arial"/>
          <w:i/>
          <w:w w:val="80"/>
          <w:sz w:val="20"/>
        </w:rPr>
        <w:t>rural</w:t>
      </w:r>
      <w:r>
        <w:rPr>
          <w:rFonts w:ascii="Arial"/>
          <w:i/>
          <w:spacing w:val="-2"/>
          <w:w w:val="80"/>
          <w:sz w:val="20"/>
        </w:rPr>
        <w:t xml:space="preserve"> </w:t>
      </w:r>
      <w:r>
        <w:rPr>
          <w:rFonts w:ascii="Arial"/>
          <w:i/>
          <w:w w:val="80"/>
          <w:sz w:val="20"/>
        </w:rPr>
        <w:t>migration</w:t>
      </w:r>
      <w:r>
        <w:rPr>
          <w:rFonts w:ascii="Arial"/>
          <w:i/>
          <w:spacing w:val="-4"/>
          <w:w w:val="80"/>
          <w:sz w:val="20"/>
        </w:rPr>
        <w:t xml:space="preserve"> </w:t>
      </w:r>
      <w:r>
        <w:rPr>
          <w:rFonts w:ascii="Arial"/>
          <w:i/>
          <w:w w:val="80"/>
          <w:sz w:val="20"/>
        </w:rPr>
        <w:t>been</w:t>
      </w:r>
      <w:r>
        <w:rPr>
          <w:rFonts w:ascii="Arial"/>
          <w:i/>
          <w:spacing w:val="-3"/>
          <w:w w:val="80"/>
          <w:sz w:val="20"/>
        </w:rPr>
        <w:t xml:space="preserve"> </w:t>
      </w:r>
      <w:r>
        <w:rPr>
          <w:rFonts w:ascii="Arial"/>
          <w:i/>
          <w:w w:val="80"/>
          <w:sz w:val="20"/>
        </w:rPr>
        <w:t>a</w:t>
      </w:r>
      <w:r>
        <w:rPr>
          <w:rFonts w:ascii="Arial"/>
          <w:i/>
          <w:spacing w:val="-4"/>
          <w:w w:val="80"/>
          <w:sz w:val="20"/>
        </w:rPr>
        <w:t xml:space="preserve"> </w:t>
      </w:r>
      <w:r>
        <w:rPr>
          <w:rFonts w:ascii="Arial"/>
          <w:i/>
          <w:w w:val="80"/>
          <w:sz w:val="20"/>
        </w:rPr>
        <w:t>solution</w:t>
      </w:r>
      <w:r>
        <w:rPr>
          <w:rFonts w:ascii="Arial"/>
          <w:i/>
          <w:spacing w:val="-4"/>
          <w:w w:val="80"/>
          <w:sz w:val="20"/>
        </w:rPr>
        <w:t xml:space="preserve"> </w:t>
      </w:r>
      <w:r>
        <w:rPr>
          <w:rFonts w:ascii="Arial"/>
          <w:i/>
          <w:w w:val="80"/>
          <w:sz w:val="20"/>
        </w:rPr>
        <w:t>to</w:t>
      </w:r>
      <w:r>
        <w:rPr>
          <w:rFonts w:ascii="Arial"/>
          <w:i/>
          <w:spacing w:val="-4"/>
          <w:w w:val="80"/>
          <w:sz w:val="20"/>
        </w:rPr>
        <w:t xml:space="preserve"> </w:t>
      </w:r>
      <w:r>
        <w:rPr>
          <w:rFonts w:ascii="Arial"/>
          <w:i/>
          <w:w w:val="80"/>
          <w:sz w:val="20"/>
        </w:rPr>
        <w:t>the</w:t>
      </w:r>
      <w:r>
        <w:rPr>
          <w:rFonts w:ascii="Arial"/>
          <w:i/>
          <w:spacing w:val="-5"/>
          <w:w w:val="80"/>
          <w:sz w:val="20"/>
        </w:rPr>
        <w:t xml:space="preserve"> </w:t>
      </w:r>
      <w:r>
        <w:rPr>
          <w:rFonts w:ascii="Arial"/>
          <w:i/>
          <w:w w:val="80"/>
          <w:sz w:val="20"/>
        </w:rPr>
        <w:t>population</w:t>
      </w:r>
      <w:r>
        <w:rPr>
          <w:rFonts w:ascii="Arial"/>
          <w:i/>
          <w:spacing w:val="-2"/>
          <w:w w:val="80"/>
          <w:sz w:val="20"/>
        </w:rPr>
        <w:t xml:space="preserve"> </w:t>
      </w:r>
      <w:r>
        <w:rPr>
          <w:rFonts w:ascii="Arial"/>
          <w:i/>
          <w:w w:val="80"/>
          <w:sz w:val="20"/>
        </w:rPr>
        <w:t>pressure</w:t>
      </w:r>
      <w:r>
        <w:rPr>
          <w:rFonts w:ascii="Arial"/>
          <w:i/>
          <w:spacing w:val="-3"/>
          <w:w w:val="80"/>
          <w:sz w:val="20"/>
        </w:rPr>
        <w:t xml:space="preserve"> </w:t>
      </w:r>
      <w:r>
        <w:rPr>
          <w:rFonts w:ascii="Arial"/>
          <w:i/>
          <w:w w:val="80"/>
          <w:sz w:val="20"/>
        </w:rPr>
        <w:t>problem</w:t>
      </w:r>
      <w:r>
        <w:rPr>
          <w:rFonts w:ascii="Arial"/>
          <w:i/>
          <w:spacing w:val="-11"/>
          <w:sz w:val="20"/>
        </w:rPr>
        <w:t xml:space="preserve"> </w:t>
      </w:r>
      <w:r>
        <w:rPr>
          <w:rFonts w:ascii="Arial"/>
          <w:i/>
          <w:w w:val="80"/>
          <w:sz w:val="20"/>
        </w:rPr>
        <w:t>in</w:t>
      </w:r>
      <w:r>
        <w:rPr>
          <w:rFonts w:ascii="Arial"/>
          <w:i/>
          <w:spacing w:val="-1"/>
          <w:w w:val="80"/>
          <w:sz w:val="20"/>
        </w:rPr>
        <w:t xml:space="preserve"> </w:t>
      </w:r>
      <w:r>
        <w:rPr>
          <w:rFonts w:ascii="Arial"/>
          <w:i/>
          <w:spacing w:val="-2"/>
          <w:w w:val="80"/>
          <w:sz w:val="20"/>
        </w:rPr>
        <w:t>Uganda?</w:t>
      </w:r>
    </w:p>
    <w:p w:rsidR="00E5575B" w:rsidRDefault="00D512E5">
      <w:pPr>
        <w:pStyle w:val="ListParagraph"/>
        <w:numPr>
          <w:ilvl w:val="0"/>
          <w:numId w:val="52"/>
        </w:numPr>
        <w:tabs>
          <w:tab w:val="left" w:pos="1277"/>
        </w:tabs>
        <w:spacing w:line="229" w:lineRule="exact"/>
        <w:ind w:left="1277" w:hanging="186"/>
        <w:jc w:val="left"/>
        <w:rPr>
          <w:rFonts w:ascii="Arial"/>
          <w:i/>
          <w:sz w:val="20"/>
        </w:rPr>
      </w:pPr>
      <w:r>
        <w:rPr>
          <w:rFonts w:ascii="Arial"/>
          <w:i/>
          <w:w w:val="80"/>
          <w:sz w:val="20"/>
        </w:rPr>
        <w:t>(a)</w:t>
      </w:r>
      <w:r>
        <w:rPr>
          <w:rFonts w:ascii="Arial"/>
          <w:i/>
          <w:spacing w:val="16"/>
          <w:sz w:val="20"/>
        </w:rPr>
        <w:t xml:space="preserve"> </w:t>
      </w:r>
      <w:r>
        <w:rPr>
          <w:rFonts w:ascii="Arial"/>
          <w:i/>
          <w:w w:val="80"/>
          <w:sz w:val="20"/>
        </w:rPr>
        <w:t>Examine</w:t>
      </w:r>
      <w:r>
        <w:rPr>
          <w:rFonts w:ascii="Arial"/>
          <w:i/>
          <w:spacing w:val="16"/>
          <w:sz w:val="20"/>
        </w:rPr>
        <w:t xml:space="preserve"> </w:t>
      </w:r>
      <w:r>
        <w:rPr>
          <w:rFonts w:ascii="Arial"/>
          <w:i/>
          <w:w w:val="80"/>
          <w:sz w:val="20"/>
        </w:rPr>
        <w:t>the</w:t>
      </w:r>
      <w:r>
        <w:rPr>
          <w:rFonts w:ascii="Arial"/>
          <w:i/>
          <w:spacing w:val="15"/>
          <w:sz w:val="20"/>
        </w:rPr>
        <w:t xml:space="preserve"> </w:t>
      </w:r>
      <w:r>
        <w:rPr>
          <w:rFonts w:ascii="Arial"/>
          <w:i/>
          <w:w w:val="80"/>
          <w:sz w:val="20"/>
        </w:rPr>
        <w:t>causes</w:t>
      </w:r>
      <w:r>
        <w:rPr>
          <w:rFonts w:ascii="Arial"/>
          <w:i/>
          <w:spacing w:val="15"/>
          <w:sz w:val="20"/>
        </w:rPr>
        <w:t xml:space="preserve"> </w:t>
      </w:r>
      <w:r>
        <w:rPr>
          <w:rFonts w:ascii="Arial"/>
          <w:i/>
          <w:w w:val="80"/>
          <w:sz w:val="20"/>
        </w:rPr>
        <w:t>of</w:t>
      </w:r>
      <w:r>
        <w:rPr>
          <w:rFonts w:ascii="Arial"/>
          <w:i/>
          <w:spacing w:val="13"/>
          <w:sz w:val="20"/>
        </w:rPr>
        <w:t xml:space="preserve"> </w:t>
      </w:r>
      <w:r>
        <w:rPr>
          <w:rFonts w:ascii="Arial"/>
          <w:i/>
          <w:w w:val="80"/>
          <w:sz w:val="20"/>
        </w:rPr>
        <w:t>rural</w:t>
      </w:r>
      <w:r>
        <w:rPr>
          <w:rFonts w:ascii="Arial"/>
          <w:i/>
          <w:spacing w:val="14"/>
          <w:sz w:val="20"/>
        </w:rPr>
        <w:t xml:space="preserve"> </w:t>
      </w:r>
      <w:r>
        <w:rPr>
          <w:rFonts w:ascii="Arial"/>
          <w:i/>
          <w:w w:val="80"/>
          <w:sz w:val="20"/>
        </w:rPr>
        <w:t>urban</w:t>
      </w:r>
      <w:r>
        <w:rPr>
          <w:rFonts w:ascii="Arial"/>
          <w:i/>
          <w:spacing w:val="16"/>
          <w:sz w:val="20"/>
        </w:rPr>
        <w:t xml:space="preserve"> </w:t>
      </w:r>
      <w:r>
        <w:rPr>
          <w:rFonts w:ascii="Arial"/>
          <w:i/>
          <w:w w:val="80"/>
          <w:sz w:val="20"/>
        </w:rPr>
        <w:t>migration</w:t>
      </w:r>
      <w:r>
        <w:rPr>
          <w:rFonts w:ascii="Arial"/>
          <w:i/>
          <w:spacing w:val="15"/>
          <w:sz w:val="20"/>
        </w:rPr>
        <w:t xml:space="preserve"> </w:t>
      </w:r>
      <w:r>
        <w:rPr>
          <w:rFonts w:ascii="Arial"/>
          <w:i/>
          <w:w w:val="80"/>
          <w:sz w:val="20"/>
        </w:rPr>
        <w:t>in</w:t>
      </w:r>
      <w:r>
        <w:rPr>
          <w:rFonts w:ascii="Arial"/>
          <w:i/>
          <w:spacing w:val="15"/>
          <w:sz w:val="20"/>
        </w:rPr>
        <w:t xml:space="preserve"> </w:t>
      </w:r>
      <w:r>
        <w:rPr>
          <w:rFonts w:ascii="Arial"/>
          <w:i/>
          <w:spacing w:val="-2"/>
          <w:w w:val="80"/>
          <w:sz w:val="20"/>
        </w:rPr>
        <w:t>Uganda?</w:t>
      </w:r>
    </w:p>
    <w:p w:rsidR="00E5575B" w:rsidRDefault="00D512E5">
      <w:pPr>
        <w:pStyle w:val="ListParagraph"/>
        <w:numPr>
          <w:ilvl w:val="1"/>
          <w:numId w:val="52"/>
        </w:numPr>
        <w:tabs>
          <w:tab w:val="left" w:pos="1552"/>
        </w:tabs>
        <w:spacing w:line="229" w:lineRule="exact"/>
        <w:ind w:left="1552" w:hanging="262"/>
        <w:rPr>
          <w:rFonts w:ascii="Arial"/>
          <w:i/>
          <w:sz w:val="20"/>
        </w:rPr>
      </w:pPr>
      <w:r>
        <w:rPr>
          <w:rFonts w:ascii="Arial"/>
          <w:i/>
          <w:w w:val="80"/>
          <w:sz w:val="20"/>
        </w:rPr>
        <w:t>What</w:t>
      </w:r>
      <w:r>
        <w:rPr>
          <w:rFonts w:ascii="Arial"/>
          <w:i/>
          <w:spacing w:val="14"/>
          <w:sz w:val="20"/>
        </w:rPr>
        <w:t xml:space="preserve"> </w:t>
      </w:r>
      <w:r>
        <w:rPr>
          <w:rFonts w:ascii="Arial"/>
          <w:i/>
          <w:w w:val="80"/>
          <w:sz w:val="20"/>
        </w:rPr>
        <w:t>are</w:t>
      </w:r>
      <w:r>
        <w:rPr>
          <w:rFonts w:ascii="Arial"/>
          <w:i/>
          <w:spacing w:val="17"/>
          <w:sz w:val="20"/>
        </w:rPr>
        <w:t xml:space="preserve"> </w:t>
      </w:r>
      <w:r>
        <w:rPr>
          <w:rFonts w:ascii="Arial"/>
          <w:i/>
          <w:w w:val="80"/>
          <w:sz w:val="20"/>
        </w:rPr>
        <w:t>the</w:t>
      </w:r>
      <w:r>
        <w:rPr>
          <w:rFonts w:ascii="Arial"/>
          <w:i/>
          <w:spacing w:val="17"/>
          <w:sz w:val="20"/>
        </w:rPr>
        <w:t xml:space="preserve"> </w:t>
      </w:r>
      <w:r>
        <w:rPr>
          <w:rFonts w:ascii="Arial"/>
          <w:i/>
          <w:w w:val="80"/>
          <w:sz w:val="20"/>
        </w:rPr>
        <w:t>consequences</w:t>
      </w:r>
      <w:r>
        <w:rPr>
          <w:rFonts w:ascii="Arial"/>
          <w:i/>
          <w:spacing w:val="17"/>
          <w:sz w:val="20"/>
        </w:rPr>
        <w:t xml:space="preserve"> </w:t>
      </w:r>
      <w:r>
        <w:rPr>
          <w:rFonts w:ascii="Arial"/>
          <w:i/>
          <w:w w:val="80"/>
          <w:sz w:val="20"/>
        </w:rPr>
        <w:t>of</w:t>
      </w:r>
      <w:r>
        <w:rPr>
          <w:rFonts w:ascii="Arial"/>
          <w:i/>
          <w:spacing w:val="14"/>
          <w:sz w:val="20"/>
        </w:rPr>
        <w:t xml:space="preserve"> </w:t>
      </w:r>
      <w:r>
        <w:rPr>
          <w:rFonts w:ascii="Arial"/>
          <w:i/>
          <w:w w:val="80"/>
          <w:sz w:val="20"/>
        </w:rPr>
        <w:t>rural</w:t>
      </w:r>
      <w:r>
        <w:rPr>
          <w:rFonts w:ascii="Arial"/>
          <w:i/>
          <w:spacing w:val="16"/>
          <w:sz w:val="20"/>
        </w:rPr>
        <w:t xml:space="preserve"> </w:t>
      </w:r>
      <w:r>
        <w:rPr>
          <w:rFonts w:ascii="Arial"/>
          <w:i/>
          <w:w w:val="80"/>
          <w:sz w:val="20"/>
        </w:rPr>
        <w:t>urban</w:t>
      </w:r>
      <w:r>
        <w:rPr>
          <w:rFonts w:ascii="Arial"/>
          <w:i/>
          <w:spacing w:val="15"/>
          <w:sz w:val="20"/>
        </w:rPr>
        <w:t xml:space="preserve"> </w:t>
      </w:r>
      <w:r>
        <w:rPr>
          <w:rFonts w:ascii="Arial"/>
          <w:i/>
          <w:spacing w:val="-2"/>
          <w:w w:val="80"/>
          <w:sz w:val="20"/>
        </w:rPr>
        <w:t>migration?</w:t>
      </w:r>
    </w:p>
    <w:p w:rsidR="00E5575B" w:rsidRDefault="00D512E5">
      <w:pPr>
        <w:pStyle w:val="ListParagraph"/>
        <w:numPr>
          <w:ilvl w:val="1"/>
          <w:numId w:val="52"/>
        </w:numPr>
        <w:tabs>
          <w:tab w:val="left" w:pos="1476"/>
        </w:tabs>
        <w:spacing w:before="1"/>
        <w:ind w:left="1476" w:hanging="222"/>
        <w:rPr>
          <w:rFonts w:ascii="Arial"/>
          <w:i/>
          <w:sz w:val="20"/>
        </w:rPr>
      </w:pPr>
      <w:r>
        <w:rPr>
          <w:rFonts w:ascii="Arial"/>
          <w:i/>
          <w:w w:val="80"/>
          <w:sz w:val="20"/>
        </w:rPr>
        <w:t>Outline</w:t>
      </w:r>
      <w:r>
        <w:rPr>
          <w:rFonts w:ascii="Arial"/>
          <w:i/>
          <w:spacing w:val="8"/>
          <w:sz w:val="20"/>
        </w:rPr>
        <w:t xml:space="preserve"> </w:t>
      </w:r>
      <w:r>
        <w:rPr>
          <w:rFonts w:ascii="Arial"/>
          <w:i/>
          <w:w w:val="80"/>
          <w:sz w:val="20"/>
        </w:rPr>
        <w:t>the</w:t>
      </w:r>
      <w:r>
        <w:rPr>
          <w:rFonts w:ascii="Arial"/>
          <w:i/>
          <w:spacing w:val="8"/>
          <w:sz w:val="20"/>
        </w:rPr>
        <w:t xml:space="preserve"> </w:t>
      </w:r>
      <w:r>
        <w:rPr>
          <w:rFonts w:ascii="Arial"/>
          <w:i/>
          <w:w w:val="80"/>
          <w:sz w:val="20"/>
        </w:rPr>
        <w:t>steps</w:t>
      </w:r>
      <w:r>
        <w:rPr>
          <w:rFonts w:ascii="Arial"/>
          <w:i/>
          <w:spacing w:val="8"/>
          <w:sz w:val="20"/>
        </w:rPr>
        <w:t xml:space="preserve"> </w:t>
      </w:r>
      <w:r>
        <w:rPr>
          <w:rFonts w:ascii="Arial"/>
          <w:i/>
          <w:w w:val="80"/>
          <w:sz w:val="20"/>
        </w:rPr>
        <w:t>being</w:t>
      </w:r>
      <w:r>
        <w:rPr>
          <w:rFonts w:ascii="Arial"/>
          <w:i/>
          <w:spacing w:val="12"/>
          <w:sz w:val="20"/>
        </w:rPr>
        <w:t xml:space="preserve"> </w:t>
      </w:r>
      <w:r>
        <w:rPr>
          <w:rFonts w:ascii="Arial"/>
          <w:i/>
          <w:w w:val="80"/>
          <w:sz w:val="20"/>
        </w:rPr>
        <w:t>taken</w:t>
      </w:r>
      <w:r>
        <w:rPr>
          <w:rFonts w:ascii="Arial"/>
          <w:i/>
          <w:spacing w:val="8"/>
          <w:sz w:val="20"/>
        </w:rPr>
        <w:t xml:space="preserve"> </w:t>
      </w:r>
      <w:r>
        <w:rPr>
          <w:rFonts w:ascii="Arial"/>
          <w:i/>
          <w:w w:val="80"/>
          <w:sz w:val="20"/>
        </w:rPr>
        <w:t>reduce</w:t>
      </w:r>
      <w:r>
        <w:rPr>
          <w:rFonts w:ascii="Arial"/>
          <w:i/>
          <w:spacing w:val="8"/>
          <w:sz w:val="20"/>
        </w:rPr>
        <w:t xml:space="preserve"> </w:t>
      </w:r>
      <w:r>
        <w:rPr>
          <w:rFonts w:ascii="Arial"/>
          <w:i/>
          <w:w w:val="80"/>
          <w:sz w:val="20"/>
        </w:rPr>
        <w:t>rural</w:t>
      </w:r>
      <w:r>
        <w:rPr>
          <w:rFonts w:ascii="Arial"/>
          <w:i/>
          <w:spacing w:val="21"/>
          <w:sz w:val="20"/>
        </w:rPr>
        <w:t xml:space="preserve"> </w:t>
      </w:r>
      <w:r>
        <w:rPr>
          <w:rFonts w:ascii="Arial"/>
          <w:i/>
          <w:w w:val="80"/>
          <w:sz w:val="20"/>
        </w:rPr>
        <w:t>-</w:t>
      </w:r>
      <w:r>
        <w:rPr>
          <w:rFonts w:ascii="Arial"/>
          <w:i/>
          <w:spacing w:val="9"/>
          <w:sz w:val="20"/>
        </w:rPr>
        <w:t xml:space="preserve"> </w:t>
      </w:r>
      <w:r>
        <w:rPr>
          <w:rFonts w:ascii="Arial"/>
          <w:i/>
          <w:w w:val="80"/>
          <w:sz w:val="20"/>
        </w:rPr>
        <w:t>urban</w:t>
      </w:r>
      <w:r>
        <w:rPr>
          <w:rFonts w:ascii="Arial"/>
          <w:i/>
          <w:spacing w:val="8"/>
          <w:sz w:val="20"/>
        </w:rPr>
        <w:t xml:space="preserve"> </w:t>
      </w:r>
      <w:r>
        <w:rPr>
          <w:rFonts w:ascii="Arial"/>
          <w:i/>
          <w:w w:val="80"/>
          <w:sz w:val="20"/>
        </w:rPr>
        <w:t>migration</w:t>
      </w:r>
      <w:r>
        <w:rPr>
          <w:rFonts w:ascii="Arial"/>
          <w:i/>
          <w:spacing w:val="12"/>
          <w:sz w:val="20"/>
        </w:rPr>
        <w:t xml:space="preserve"> </w:t>
      </w:r>
      <w:r>
        <w:rPr>
          <w:rFonts w:ascii="Arial"/>
          <w:i/>
          <w:w w:val="80"/>
          <w:sz w:val="20"/>
        </w:rPr>
        <w:t>in</w:t>
      </w:r>
      <w:r>
        <w:rPr>
          <w:rFonts w:ascii="Arial"/>
          <w:i/>
          <w:spacing w:val="6"/>
          <w:sz w:val="20"/>
        </w:rPr>
        <w:t xml:space="preserve"> </w:t>
      </w:r>
      <w:r>
        <w:rPr>
          <w:rFonts w:ascii="Arial"/>
          <w:i/>
          <w:spacing w:val="-2"/>
          <w:w w:val="80"/>
          <w:sz w:val="20"/>
        </w:rPr>
        <w:t>Uganda?</w:t>
      </w:r>
    </w:p>
    <w:p w:rsidR="00E5575B" w:rsidRDefault="00D512E5">
      <w:pPr>
        <w:pStyle w:val="ListParagraph"/>
        <w:numPr>
          <w:ilvl w:val="0"/>
          <w:numId w:val="52"/>
        </w:numPr>
        <w:tabs>
          <w:tab w:val="left" w:pos="1272"/>
        </w:tabs>
        <w:spacing w:line="229" w:lineRule="exact"/>
        <w:ind w:left="1272" w:hanging="181"/>
        <w:jc w:val="left"/>
        <w:rPr>
          <w:rFonts w:ascii="Arial"/>
          <w:i/>
          <w:sz w:val="20"/>
        </w:rPr>
      </w:pPr>
      <w:r>
        <w:rPr>
          <w:rFonts w:ascii="Arial"/>
          <w:i/>
          <w:w w:val="80"/>
          <w:sz w:val="20"/>
        </w:rPr>
        <w:t>Examine</w:t>
      </w:r>
      <w:r>
        <w:rPr>
          <w:rFonts w:ascii="Arial"/>
          <w:i/>
          <w:spacing w:val="-7"/>
          <w:sz w:val="20"/>
        </w:rPr>
        <w:t xml:space="preserve"> </w:t>
      </w:r>
      <w:r>
        <w:rPr>
          <w:rFonts w:ascii="Arial"/>
          <w:i/>
          <w:w w:val="80"/>
          <w:sz w:val="20"/>
        </w:rPr>
        <w:t>the</w:t>
      </w:r>
      <w:r>
        <w:rPr>
          <w:rFonts w:ascii="Arial"/>
          <w:i/>
          <w:spacing w:val="-7"/>
          <w:sz w:val="20"/>
        </w:rPr>
        <w:t xml:space="preserve"> </w:t>
      </w:r>
      <w:r>
        <w:rPr>
          <w:rFonts w:ascii="Arial"/>
          <w:i/>
          <w:w w:val="80"/>
          <w:sz w:val="20"/>
        </w:rPr>
        <w:t>causes</w:t>
      </w:r>
      <w:r>
        <w:rPr>
          <w:rFonts w:ascii="Arial"/>
          <w:i/>
          <w:spacing w:val="-8"/>
          <w:sz w:val="20"/>
        </w:rPr>
        <w:t xml:space="preserve"> </w:t>
      </w:r>
      <w:r>
        <w:rPr>
          <w:rFonts w:ascii="Arial"/>
          <w:i/>
          <w:w w:val="80"/>
          <w:sz w:val="20"/>
        </w:rPr>
        <w:t>of</w:t>
      </w:r>
      <w:r>
        <w:rPr>
          <w:rFonts w:ascii="Arial"/>
          <w:i/>
          <w:spacing w:val="-7"/>
          <w:sz w:val="20"/>
        </w:rPr>
        <w:t xml:space="preserve"> </w:t>
      </w:r>
      <w:r>
        <w:rPr>
          <w:rFonts w:ascii="Arial"/>
          <w:i/>
          <w:w w:val="80"/>
          <w:sz w:val="20"/>
        </w:rPr>
        <w:t>population</w:t>
      </w:r>
      <w:r>
        <w:rPr>
          <w:rFonts w:ascii="Arial"/>
          <w:i/>
          <w:spacing w:val="-7"/>
          <w:sz w:val="20"/>
        </w:rPr>
        <w:t xml:space="preserve"> </w:t>
      </w:r>
      <w:r>
        <w:rPr>
          <w:rFonts w:ascii="Arial"/>
          <w:i/>
          <w:w w:val="80"/>
          <w:sz w:val="20"/>
        </w:rPr>
        <w:t>migration</w:t>
      </w:r>
      <w:r>
        <w:rPr>
          <w:rFonts w:ascii="Arial"/>
          <w:i/>
          <w:spacing w:val="-8"/>
          <w:sz w:val="20"/>
        </w:rPr>
        <w:t xml:space="preserve"> </w:t>
      </w:r>
      <w:r>
        <w:rPr>
          <w:rFonts w:ascii="Arial"/>
          <w:i/>
          <w:w w:val="80"/>
          <w:sz w:val="20"/>
        </w:rPr>
        <w:t>in</w:t>
      </w:r>
      <w:r>
        <w:rPr>
          <w:rFonts w:ascii="Arial"/>
          <w:i/>
          <w:spacing w:val="-7"/>
          <w:sz w:val="20"/>
        </w:rPr>
        <w:t xml:space="preserve"> </w:t>
      </w:r>
      <w:r>
        <w:rPr>
          <w:rFonts w:ascii="Arial"/>
          <w:i/>
          <w:w w:val="80"/>
          <w:sz w:val="20"/>
        </w:rPr>
        <w:t>Uganda</w:t>
      </w:r>
      <w:r>
        <w:rPr>
          <w:rFonts w:ascii="Arial"/>
          <w:i/>
          <w:spacing w:val="-7"/>
          <w:sz w:val="20"/>
        </w:rPr>
        <w:t xml:space="preserve"> </w:t>
      </w:r>
      <w:r>
        <w:rPr>
          <w:rFonts w:ascii="Arial"/>
          <w:i/>
          <w:w w:val="80"/>
          <w:sz w:val="20"/>
        </w:rPr>
        <w:t>since</w:t>
      </w:r>
      <w:r>
        <w:rPr>
          <w:rFonts w:ascii="Arial"/>
          <w:i/>
          <w:spacing w:val="-7"/>
          <w:sz w:val="20"/>
        </w:rPr>
        <w:t xml:space="preserve"> </w:t>
      </w:r>
      <w:r>
        <w:rPr>
          <w:rFonts w:ascii="Arial"/>
          <w:i/>
          <w:spacing w:val="-4"/>
          <w:w w:val="80"/>
          <w:sz w:val="20"/>
        </w:rPr>
        <w:t>1900.</w:t>
      </w:r>
    </w:p>
    <w:p w:rsidR="00E5575B" w:rsidRDefault="00D512E5">
      <w:pPr>
        <w:pStyle w:val="ListParagraph"/>
        <w:numPr>
          <w:ilvl w:val="0"/>
          <w:numId w:val="52"/>
        </w:numPr>
        <w:tabs>
          <w:tab w:val="left" w:pos="1265"/>
        </w:tabs>
        <w:spacing w:line="229" w:lineRule="exact"/>
        <w:ind w:left="1265" w:hanging="174"/>
        <w:jc w:val="left"/>
        <w:rPr>
          <w:rFonts w:ascii="Arial"/>
          <w:i/>
          <w:sz w:val="20"/>
        </w:rPr>
      </w:pPr>
      <w:r>
        <w:rPr>
          <w:rFonts w:ascii="Arial"/>
          <w:i/>
          <w:spacing w:val="-2"/>
          <w:w w:val="80"/>
          <w:sz w:val="20"/>
        </w:rPr>
        <w:t>Discuss</w:t>
      </w:r>
      <w:r>
        <w:rPr>
          <w:rFonts w:ascii="Arial"/>
          <w:i/>
          <w:spacing w:val="-10"/>
          <w:sz w:val="20"/>
        </w:rPr>
        <w:t xml:space="preserve"> </w:t>
      </w:r>
      <w:r>
        <w:rPr>
          <w:rFonts w:ascii="Arial"/>
          <w:i/>
          <w:spacing w:val="-2"/>
          <w:w w:val="80"/>
          <w:sz w:val="20"/>
        </w:rPr>
        <w:t>the</w:t>
      </w:r>
      <w:r>
        <w:rPr>
          <w:rFonts w:ascii="Arial"/>
          <w:i/>
          <w:spacing w:val="-8"/>
          <w:sz w:val="20"/>
        </w:rPr>
        <w:t xml:space="preserve"> </w:t>
      </w:r>
      <w:r>
        <w:rPr>
          <w:rFonts w:ascii="Arial"/>
          <w:i/>
          <w:spacing w:val="-2"/>
          <w:w w:val="80"/>
          <w:sz w:val="20"/>
        </w:rPr>
        <w:t>factors</w:t>
      </w:r>
      <w:r>
        <w:rPr>
          <w:rFonts w:ascii="Arial"/>
          <w:i/>
          <w:spacing w:val="-9"/>
          <w:sz w:val="20"/>
        </w:rPr>
        <w:t xml:space="preserve"> </w:t>
      </w:r>
      <w:r>
        <w:rPr>
          <w:rFonts w:ascii="Arial"/>
          <w:i/>
          <w:spacing w:val="-2"/>
          <w:w w:val="80"/>
          <w:sz w:val="20"/>
        </w:rPr>
        <w:t>responsible</w:t>
      </w:r>
      <w:r>
        <w:rPr>
          <w:rFonts w:ascii="Arial"/>
          <w:i/>
          <w:spacing w:val="-6"/>
          <w:sz w:val="20"/>
        </w:rPr>
        <w:t xml:space="preserve"> </w:t>
      </w:r>
      <w:r>
        <w:rPr>
          <w:rFonts w:ascii="Arial"/>
          <w:i/>
          <w:spacing w:val="-2"/>
          <w:w w:val="80"/>
          <w:sz w:val="20"/>
        </w:rPr>
        <w:t>for</w:t>
      </w:r>
      <w:r>
        <w:rPr>
          <w:rFonts w:ascii="Arial"/>
          <w:i/>
          <w:spacing w:val="-5"/>
          <w:sz w:val="20"/>
        </w:rPr>
        <w:t xml:space="preserve"> </w:t>
      </w:r>
      <w:r>
        <w:rPr>
          <w:rFonts w:ascii="Arial"/>
          <w:i/>
          <w:spacing w:val="-2"/>
          <w:w w:val="80"/>
          <w:sz w:val="20"/>
        </w:rPr>
        <w:t>rural</w:t>
      </w:r>
      <w:r>
        <w:rPr>
          <w:rFonts w:ascii="Arial"/>
          <w:i/>
          <w:spacing w:val="-5"/>
          <w:sz w:val="20"/>
        </w:rPr>
        <w:t xml:space="preserve"> </w:t>
      </w:r>
      <w:r>
        <w:rPr>
          <w:rFonts w:ascii="Arial"/>
          <w:i/>
          <w:spacing w:val="-2"/>
          <w:w w:val="80"/>
          <w:sz w:val="20"/>
        </w:rPr>
        <w:t>population</w:t>
      </w:r>
      <w:r>
        <w:rPr>
          <w:rFonts w:ascii="Arial"/>
          <w:i/>
          <w:spacing w:val="-9"/>
          <w:sz w:val="20"/>
        </w:rPr>
        <w:t xml:space="preserve"> </w:t>
      </w:r>
      <w:r>
        <w:rPr>
          <w:rFonts w:ascii="Arial"/>
          <w:i/>
          <w:spacing w:val="-2"/>
          <w:w w:val="80"/>
          <w:sz w:val="20"/>
        </w:rPr>
        <w:t>redistribution</w:t>
      </w:r>
      <w:r>
        <w:rPr>
          <w:rFonts w:ascii="Arial"/>
          <w:i/>
          <w:spacing w:val="-10"/>
          <w:sz w:val="20"/>
        </w:rPr>
        <w:t xml:space="preserve"> </w:t>
      </w:r>
      <w:r>
        <w:rPr>
          <w:rFonts w:ascii="Arial"/>
          <w:i/>
          <w:spacing w:val="-2"/>
          <w:w w:val="80"/>
          <w:sz w:val="20"/>
        </w:rPr>
        <w:t>since</w:t>
      </w:r>
      <w:r>
        <w:rPr>
          <w:rFonts w:ascii="Arial"/>
          <w:i/>
          <w:spacing w:val="11"/>
          <w:sz w:val="20"/>
        </w:rPr>
        <w:t xml:space="preserve"> </w:t>
      </w:r>
      <w:r>
        <w:rPr>
          <w:rFonts w:ascii="Arial"/>
          <w:i/>
          <w:spacing w:val="-2"/>
          <w:w w:val="80"/>
          <w:sz w:val="20"/>
        </w:rPr>
        <w:t>1900-1962.</w:t>
      </w:r>
    </w:p>
    <w:p w:rsidR="00E5575B" w:rsidRDefault="00D512E5">
      <w:pPr>
        <w:pStyle w:val="ListParagraph"/>
        <w:numPr>
          <w:ilvl w:val="0"/>
          <w:numId w:val="52"/>
        </w:numPr>
        <w:tabs>
          <w:tab w:val="left" w:pos="1285"/>
        </w:tabs>
        <w:spacing w:after="4"/>
        <w:ind w:left="1285" w:hanging="194"/>
        <w:jc w:val="left"/>
        <w:rPr>
          <w:rFonts w:ascii="Arial"/>
          <w:i/>
          <w:sz w:val="20"/>
        </w:rPr>
      </w:pPr>
      <w:r>
        <w:rPr>
          <w:rFonts w:ascii="Arial"/>
          <w:i/>
          <w:w w:val="80"/>
          <w:sz w:val="20"/>
        </w:rPr>
        <w:t>Study</w:t>
      </w:r>
      <w:r>
        <w:rPr>
          <w:rFonts w:ascii="Arial"/>
          <w:i/>
          <w:spacing w:val="6"/>
          <w:sz w:val="20"/>
        </w:rPr>
        <w:t xml:space="preserve"> </w:t>
      </w:r>
      <w:r>
        <w:rPr>
          <w:rFonts w:ascii="Arial"/>
          <w:i/>
          <w:w w:val="80"/>
          <w:sz w:val="20"/>
        </w:rPr>
        <w:t>the</w:t>
      </w:r>
      <w:r>
        <w:rPr>
          <w:rFonts w:ascii="Arial"/>
          <w:i/>
          <w:spacing w:val="8"/>
          <w:sz w:val="20"/>
        </w:rPr>
        <w:t xml:space="preserve"> </w:t>
      </w:r>
      <w:r>
        <w:rPr>
          <w:rFonts w:ascii="Arial"/>
          <w:i/>
          <w:w w:val="80"/>
          <w:sz w:val="20"/>
        </w:rPr>
        <w:t>table</w:t>
      </w:r>
      <w:r>
        <w:rPr>
          <w:rFonts w:ascii="Arial"/>
          <w:i/>
          <w:spacing w:val="9"/>
          <w:sz w:val="20"/>
        </w:rPr>
        <w:t xml:space="preserve"> </w:t>
      </w:r>
      <w:r>
        <w:rPr>
          <w:rFonts w:ascii="Arial"/>
          <w:i/>
          <w:w w:val="80"/>
          <w:sz w:val="20"/>
        </w:rPr>
        <w:t>below</w:t>
      </w:r>
      <w:r>
        <w:rPr>
          <w:rFonts w:ascii="Arial"/>
          <w:i/>
          <w:spacing w:val="6"/>
          <w:sz w:val="20"/>
        </w:rPr>
        <w:t xml:space="preserve"> </w:t>
      </w:r>
      <w:r>
        <w:rPr>
          <w:rFonts w:ascii="Arial"/>
          <w:i/>
          <w:w w:val="80"/>
          <w:sz w:val="20"/>
        </w:rPr>
        <w:t>showing</w:t>
      </w:r>
      <w:r>
        <w:rPr>
          <w:rFonts w:ascii="Arial"/>
          <w:i/>
          <w:spacing w:val="11"/>
          <w:sz w:val="20"/>
        </w:rPr>
        <w:t xml:space="preserve"> </w:t>
      </w:r>
      <w:r>
        <w:rPr>
          <w:rFonts w:ascii="Arial"/>
          <w:i/>
          <w:w w:val="80"/>
          <w:sz w:val="20"/>
        </w:rPr>
        <w:t>immigration</w:t>
      </w:r>
      <w:r>
        <w:rPr>
          <w:rFonts w:ascii="Arial"/>
          <w:i/>
          <w:spacing w:val="8"/>
          <w:sz w:val="20"/>
        </w:rPr>
        <w:t xml:space="preserve"> </w:t>
      </w:r>
      <w:r>
        <w:rPr>
          <w:rFonts w:ascii="Arial"/>
          <w:i/>
          <w:w w:val="80"/>
          <w:sz w:val="20"/>
        </w:rPr>
        <w:t>and</w:t>
      </w:r>
      <w:r>
        <w:rPr>
          <w:rFonts w:ascii="Arial"/>
          <w:i/>
          <w:spacing w:val="8"/>
          <w:sz w:val="20"/>
        </w:rPr>
        <w:t xml:space="preserve"> </w:t>
      </w:r>
      <w:r>
        <w:rPr>
          <w:rFonts w:ascii="Arial"/>
          <w:i/>
          <w:w w:val="80"/>
          <w:sz w:val="20"/>
        </w:rPr>
        <w:t>emigration</w:t>
      </w:r>
      <w:r>
        <w:rPr>
          <w:rFonts w:ascii="Arial"/>
          <w:i/>
          <w:spacing w:val="8"/>
          <w:sz w:val="20"/>
        </w:rPr>
        <w:t xml:space="preserve"> </w:t>
      </w:r>
      <w:r>
        <w:rPr>
          <w:rFonts w:ascii="Arial"/>
          <w:i/>
          <w:w w:val="80"/>
          <w:sz w:val="20"/>
        </w:rPr>
        <w:t>rate</w:t>
      </w:r>
      <w:r>
        <w:rPr>
          <w:rFonts w:ascii="Arial"/>
          <w:i/>
          <w:spacing w:val="27"/>
          <w:sz w:val="20"/>
        </w:rPr>
        <w:t xml:space="preserve"> </w:t>
      </w:r>
      <w:r>
        <w:rPr>
          <w:rFonts w:ascii="Arial"/>
          <w:i/>
          <w:w w:val="80"/>
          <w:sz w:val="20"/>
        </w:rPr>
        <w:t>of</w:t>
      </w:r>
      <w:r>
        <w:rPr>
          <w:rFonts w:ascii="Arial"/>
          <w:i/>
          <w:spacing w:val="-2"/>
          <w:sz w:val="20"/>
        </w:rPr>
        <w:t xml:space="preserve"> </w:t>
      </w:r>
      <w:r>
        <w:rPr>
          <w:rFonts w:ascii="Arial"/>
          <w:i/>
          <w:w w:val="80"/>
          <w:sz w:val="20"/>
        </w:rPr>
        <w:t>selected</w:t>
      </w:r>
      <w:r>
        <w:rPr>
          <w:rFonts w:ascii="Arial"/>
          <w:i/>
          <w:spacing w:val="-3"/>
          <w:sz w:val="20"/>
        </w:rPr>
        <w:t xml:space="preserve"> </w:t>
      </w:r>
      <w:r>
        <w:rPr>
          <w:rFonts w:ascii="Arial"/>
          <w:i/>
          <w:w w:val="80"/>
          <w:sz w:val="20"/>
        </w:rPr>
        <w:t>districts</w:t>
      </w:r>
      <w:r>
        <w:rPr>
          <w:rFonts w:ascii="Arial"/>
          <w:i/>
          <w:spacing w:val="-4"/>
          <w:sz w:val="20"/>
        </w:rPr>
        <w:t xml:space="preserve"> </w:t>
      </w:r>
      <w:r>
        <w:rPr>
          <w:rFonts w:ascii="Arial"/>
          <w:i/>
          <w:w w:val="80"/>
          <w:sz w:val="20"/>
        </w:rPr>
        <w:t>in</w:t>
      </w:r>
      <w:r>
        <w:rPr>
          <w:rFonts w:ascii="Arial"/>
          <w:i/>
          <w:spacing w:val="-1"/>
          <w:sz w:val="20"/>
        </w:rPr>
        <w:t xml:space="preserve"> </w:t>
      </w:r>
      <w:r>
        <w:rPr>
          <w:rFonts w:ascii="Arial"/>
          <w:i/>
          <w:w w:val="80"/>
          <w:sz w:val="20"/>
        </w:rPr>
        <w:t>Uganda</w:t>
      </w:r>
      <w:r>
        <w:rPr>
          <w:rFonts w:ascii="Arial"/>
          <w:i/>
          <w:spacing w:val="-6"/>
          <w:sz w:val="20"/>
        </w:rPr>
        <w:t xml:space="preserve"> </w:t>
      </w:r>
      <w:r>
        <w:rPr>
          <w:rFonts w:ascii="Arial"/>
          <w:i/>
          <w:w w:val="80"/>
          <w:sz w:val="20"/>
        </w:rPr>
        <w:t>1991)</w:t>
      </w:r>
      <w:r>
        <w:rPr>
          <w:rFonts w:ascii="Arial"/>
          <w:i/>
          <w:spacing w:val="-2"/>
          <w:sz w:val="20"/>
        </w:rPr>
        <w:t xml:space="preserve"> </w:t>
      </w:r>
      <w:r>
        <w:rPr>
          <w:rFonts w:ascii="Arial"/>
          <w:i/>
          <w:w w:val="80"/>
          <w:sz w:val="20"/>
        </w:rPr>
        <w:t>and</w:t>
      </w:r>
      <w:r>
        <w:rPr>
          <w:rFonts w:ascii="Arial"/>
          <w:i/>
          <w:spacing w:val="-3"/>
          <w:sz w:val="20"/>
        </w:rPr>
        <w:t xml:space="preserve"> </w:t>
      </w:r>
      <w:r>
        <w:rPr>
          <w:rFonts w:ascii="Arial"/>
          <w:i/>
          <w:w w:val="80"/>
          <w:sz w:val="20"/>
        </w:rPr>
        <w:t>answer</w:t>
      </w:r>
      <w:r>
        <w:rPr>
          <w:rFonts w:ascii="Arial"/>
          <w:i/>
          <w:spacing w:val="-1"/>
          <w:sz w:val="20"/>
        </w:rPr>
        <w:t xml:space="preserve"> </w:t>
      </w:r>
      <w:r>
        <w:rPr>
          <w:rFonts w:ascii="Arial"/>
          <w:i/>
          <w:w w:val="80"/>
          <w:sz w:val="20"/>
        </w:rPr>
        <w:t>questions</w:t>
      </w:r>
      <w:r>
        <w:rPr>
          <w:rFonts w:ascii="Arial"/>
          <w:i/>
          <w:spacing w:val="-4"/>
          <w:sz w:val="20"/>
        </w:rPr>
        <w:t xml:space="preserve"> </w:t>
      </w:r>
      <w:r>
        <w:rPr>
          <w:rFonts w:ascii="Arial"/>
          <w:i/>
          <w:w w:val="80"/>
          <w:sz w:val="20"/>
        </w:rPr>
        <w:t>which</w:t>
      </w:r>
      <w:r>
        <w:rPr>
          <w:rFonts w:ascii="Arial"/>
          <w:i/>
          <w:spacing w:val="-1"/>
          <w:sz w:val="20"/>
        </w:rPr>
        <w:t xml:space="preserve"> </w:t>
      </w:r>
      <w:r>
        <w:rPr>
          <w:rFonts w:ascii="Arial"/>
          <w:i/>
          <w:spacing w:val="-2"/>
          <w:w w:val="80"/>
          <w:sz w:val="20"/>
        </w:rPr>
        <w:t>follow</w:t>
      </w:r>
    </w:p>
    <w:tbl>
      <w:tblPr>
        <w:tblW w:w="0" w:type="auto"/>
        <w:tblInd w:w="7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708"/>
        <w:gridCol w:w="2228"/>
        <w:gridCol w:w="2017"/>
      </w:tblGrid>
      <w:tr w:rsidR="00E5575B">
        <w:trPr>
          <w:trHeight w:val="668"/>
        </w:trPr>
        <w:tc>
          <w:tcPr>
            <w:tcW w:w="2708" w:type="dxa"/>
          </w:tcPr>
          <w:p w:rsidR="00E5575B" w:rsidRDefault="00E5575B">
            <w:pPr>
              <w:pStyle w:val="TableParagraph"/>
              <w:spacing w:before="203" w:line="240" w:lineRule="auto"/>
              <w:ind w:left="0"/>
              <w:rPr>
                <w:i/>
                <w:sz w:val="20"/>
              </w:rPr>
            </w:pPr>
          </w:p>
          <w:p w:rsidR="00E5575B" w:rsidRDefault="00D512E5">
            <w:pPr>
              <w:pStyle w:val="TableParagraph"/>
              <w:spacing w:line="215" w:lineRule="exact"/>
              <w:ind w:left="398"/>
              <w:rPr>
                <w:i/>
                <w:sz w:val="20"/>
              </w:rPr>
            </w:pPr>
            <w:r>
              <w:rPr>
                <w:i/>
                <w:spacing w:val="-2"/>
                <w:w w:val="90"/>
                <w:sz w:val="20"/>
              </w:rPr>
              <w:t>DISTRICT</w:t>
            </w:r>
          </w:p>
        </w:tc>
        <w:tc>
          <w:tcPr>
            <w:tcW w:w="2228" w:type="dxa"/>
          </w:tcPr>
          <w:p w:rsidR="00E5575B" w:rsidRDefault="00E5575B">
            <w:pPr>
              <w:pStyle w:val="TableParagraph"/>
              <w:spacing w:before="203" w:line="240" w:lineRule="auto"/>
              <w:ind w:left="0"/>
              <w:rPr>
                <w:i/>
                <w:sz w:val="20"/>
              </w:rPr>
            </w:pPr>
          </w:p>
          <w:p w:rsidR="00E5575B" w:rsidRDefault="00D512E5">
            <w:pPr>
              <w:pStyle w:val="TableParagraph"/>
              <w:spacing w:line="215" w:lineRule="exact"/>
              <w:ind w:left="398"/>
              <w:rPr>
                <w:i/>
                <w:sz w:val="20"/>
              </w:rPr>
            </w:pPr>
            <w:r>
              <w:rPr>
                <w:i/>
                <w:w w:val="80"/>
                <w:sz w:val="20"/>
              </w:rPr>
              <w:t>%</w:t>
            </w:r>
            <w:r>
              <w:rPr>
                <w:i/>
                <w:spacing w:val="-8"/>
                <w:sz w:val="20"/>
              </w:rPr>
              <w:t xml:space="preserve"> </w:t>
            </w:r>
            <w:r>
              <w:rPr>
                <w:i/>
                <w:w w:val="80"/>
                <w:sz w:val="20"/>
              </w:rPr>
              <w:t>Immigration</w:t>
            </w:r>
            <w:r>
              <w:rPr>
                <w:i/>
                <w:spacing w:val="-7"/>
                <w:sz w:val="20"/>
              </w:rPr>
              <w:t xml:space="preserve"> </w:t>
            </w:r>
            <w:r>
              <w:rPr>
                <w:i/>
                <w:spacing w:val="-4"/>
                <w:w w:val="80"/>
                <w:sz w:val="20"/>
              </w:rPr>
              <w:t>rate</w:t>
            </w:r>
          </w:p>
        </w:tc>
        <w:tc>
          <w:tcPr>
            <w:tcW w:w="2017" w:type="dxa"/>
          </w:tcPr>
          <w:p w:rsidR="00E5575B" w:rsidRDefault="00E5575B">
            <w:pPr>
              <w:pStyle w:val="TableParagraph"/>
              <w:spacing w:before="203" w:line="240" w:lineRule="auto"/>
              <w:ind w:left="0"/>
              <w:rPr>
                <w:i/>
                <w:sz w:val="20"/>
              </w:rPr>
            </w:pPr>
          </w:p>
          <w:p w:rsidR="00E5575B" w:rsidRDefault="00D512E5">
            <w:pPr>
              <w:pStyle w:val="TableParagraph"/>
              <w:spacing w:line="215" w:lineRule="exact"/>
              <w:ind w:left="37"/>
              <w:rPr>
                <w:i/>
                <w:sz w:val="20"/>
              </w:rPr>
            </w:pPr>
            <w:r>
              <w:rPr>
                <w:i/>
                <w:w w:val="80"/>
                <w:sz w:val="20"/>
              </w:rPr>
              <w:t>%</w:t>
            </w:r>
            <w:r>
              <w:rPr>
                <w:i/>
                <w:spacing w:val="-10"/>
                <w:sz w:val="20"/>
              </w:rPr>
              <w:t xml:space="preserve"> </w:t>
            </w:r>
            <w:r>
              <w:rPr>
                <w:i/>
                <w:w w:val="80"/>
                <w:sz w:val="20"/>
              </w:rPr>
              <w:t>Emmigration</w:t>
            </w:r>
            <w:r>
              <w:rPr>
                <w:i/>
                <w:spacing w:val="-10"/>
                <w:sz w:val="20"/>
              </w:rPr>
              <w:t xml:space="preserve"> </w:t>
            </w:r>
            <w:r>
              <w:rPr>
                <w:i/>
                <w:spacing w:val="-4"/>
                <w:w w:val="80"/>
                <w:sz w:val="20"/>
              </w:rPr>
              <w:t>rate</w:t>
            </w:r>
          </w:p>
        </w:tc>
      </w:tr>
      <w:tr w:rsidR="00E5575B">
        <w:trPr>
          <w:trHeight w:val="350"/>
        </w:trPr>
        <w:tc>
          <w:tcPr>
            <w:tcW w:w="2708" w:type="dxa"/>
          </w:tcPr>
          <w:p w:rsidR="00E5575B" w:rsidRDefault="00D512E5">
            <w:pPr>
              <w:pStyle w:val="TableParagraph"/>
              <w:spacing w:line="225" w:lineRule="exact"/>
              <w:ind w:left="398"/>
              <w:rPr>
                <w:i/>
                <w:sz w:val="20"/>
              </w:rPr>
            </w:pPr>
            <w:r>
              <w:rPr>
                <w:i/>
                <w:spacing w:val="-2"/>
                <w:w w:val="90"/>
                <w:sz w:val="20"/>
              </w:rPr>
              <w:t>Kampala</w:t>
            </w:r>
          </w:p>
        </w:tc>
        <w:tc>
          <w:tcPr>
            <w:tcW w:w="2228" w:type="dxa"/>
          </w:tcPr>
          <w:p w:rsidR="00E5575B" w:rsidRDefault="00D512E5">
            <w:pPr>
              <w:pStyle w:val="TableParagraph"/>
              <w:spacing w:line="225" w:lineRule="exact"/>
              <w:ind w:left="398"/>
              <w:rPr>
                <w:i/>
                <w:sz w:val="20"/>
              </w:rPr>
            </w:pPr>
            <w:r>
              <w:rPr>
                <w:i/>
                <w:spacing w:val="-2"/>
                <w:w w:val="90"/>
                <w:sz w:val="20"/>
              </w:rPr>
              <w:t>57.45</w:t>
            </w:r>
          </w:p>
        </w:tc>
        <w:tc>
          <w:tcPr>
            <w:tcW w:w="2017" w:type="dxa"/>
          </w:tcPr>
          <w:p w:rsidR="00E5575B" w:rsidRDefault="00D512E5">
            <w:pPr>
              <w:pStyle w:val="TableParagraph"/>
              <w:spacing w:line="225" w:lineRule="exact"/>
              <w:rPr>
                <w:i/>
                <w:sz w:val="20"/>
              </w:rPr>
            </w:pPr>
            <w:r>
              <w:rPr>
                <w:i/>
                <w:spacing w:val="-5"/>
                <w:w w:val="90"/>
                <w:sz w:val="20"/>
              </w:rPr>
              <w:t>32</w:t>
            </w:r>
          </w:p>
        </w:tc>
      </w:tr>
      <w:tr w:rsidR="00E5575B">
        <w:trPr>
          <w:trHeight w:val="321"/>
        </w:trPr>
        <w:tc>
          <w:tcPr>
            <w:tcW w:w="2708" w:type="dxa"/>
          </w:tcPr>
          <w:p w:rsidR="00E5575B" w:rsidRDefault="00D512E5">
            <w:pPr>
              <w:pStyle w:val="TableParagraph"/>
              <w:ind w:left="398"/>
              <w:rPr>
                <w:i/>
                <w:sz w:val="20"/>
              </w:rPr>
            </w:pPr>
            <w:r>
              <w:rPr>
                <w:i/>
                <w:spacing w:val="-2"/>
                <w:w w:val="90"/>
                <w:sz w:val="20"/>
              </w:rPr>
              <w:t>Kalangala</w:t>
            </w:r>
          </w:p>
        </w:tc>
        <w:tc>
          <w:tcPr>
            <w:tcW w:w="2228" w:type="dxa"/>
          </w:tcPr>
          <w:p w:rsidR="00E5575B" w:rsidRDefault="00D512E5">
            <w:pPr>
              <w:pStyle w:val="TableParagraph"/>
              <w:ind w:left="398"/>
              <w:rPr>
                <w:i/>
                <w:sz w:val="20"/>
              </w:rPr>
            </w:pPr>
            <w:r>
              <w:rPr>
                <w:i/>
                <w:spacing w:val="-2"/>
                <w:w w:val="90"/>
                <w:sz w:val="20"/>
              </w:rPr>
              <w:t>40.03</w:t>
            </w:r>
          </w:p>
        </w:tc>
        <w:tc>
          <w:tcPr>
            <w:tcW w:w="2017" w:type="dxa"/>
          </w:tcPr>
          <w:p w:rsidR="00E5575B" w:rsidRDefault="00D512E5">
            <w:pPr>
              <w:pStyle w:val="TableParagraph"/>
              <w:rPr>
                <w:i/>
                <w:sz w:val="20"/>
              </w:rPr>
            </w:pPr>
            <w:r>
              <w:rPr>
                <w:i/>
                <w:spacing w:val="-2"/>
                <w:w w:val="90"/>
                <w:sz w:val="20"/>
              </w:rPr>
              <w:t>30.83</w:t>
            </w:r>
          </w:p>
        </w:tc>
      </w:tr>
      <w:tr w:rsidR="00E5575B">
        <w:trPr>
          <w:trHeight w:val="388"/>
        </w:trPr>
        <w:tc>
          <w:tcPr>
            <w:tcW w:w="2708" w:type="dxa"/>
          </w:tcPr>
          <w:p w:rsidR="00E5575B" w:rsidRDefault="00D512E5">
            <w:pPr>
              <w:pStyle w:val="TableParagraph"/>
              <w:ind w:left="398"/>
              <w:rPr>
                <w:i/>
                <w:sz w:val="20"/>
              </w:rPr>
            </w:pPr>
            <w:r>
              <w:rPr>
                <w:i/>
                <w:spacing w:val="-2"/>
                <w:w w:val="90"/>
                <w:sz w:val="20"/>
              </w:rPr>
              <w:t>Kabale</w:t>
            </w:r>
          </w:p>
        </w:tc>
        <w:tc>
          <w:tcPr>
            <w:tcW w:w="2228" w:type="dxa"/>
          </w:tcPr>
          <w:p w:rsidR="00E5575B" w:rsidRDefault="00D512E5">
            <w:pPr>
              <w:pStyle w:val="TableParagraph"/>
              <w:ind w:left="398"/>
              <w:rPr>
                <w:i/>
                <w:sz w:val="20"/>
              </w:rPr>
            </w:pPr>
            <w:r>
              <w:rPr>
                <w:i/>
                <w:spacing w:val="-4"/>
                <w:w w:val="90"/>
                <w:sz w:val="20"/>
              </w:rPr>
              <w:t>1.96</w:t>
            </w:r>
          </w:p>
        </w:tc>
        <w:tc>
          <w:tcPr>
            <w:tcW w:w="2017" w:type="dxa"/>
          </w:tcPr>
          <w:p w:rsidR="00E5575B" w:rsidRDefault="00D512E5">
            <w:pPr>
              <w:pStyle w:val="TableParagraph"/>
              <w:rPr>
                <w:i/>
                <w:sz w:val="20"/>
              </w:rPr>
            </w:pPr>
            <w:r>
              <w:rPr>
                <w:i/>
                <w:spacing w:val="-2"/>
                <w:w w:val="90"/>
                <w:sz w:val="20"/>
              </w:rPr>
              <w:t>35.33</w:t>
            </w:r>
          </w:p>
        </w:tc>
      </w:tr>
      <w:tr w:rsidR="00E5575B">
        <w:trPr>
          <w:trHeight w:val="359"/>
        </w:trPr>
        <w:tc>
          <w:tcPr>
            <w:tcW w:w="2708" w:type="dxa"/>
          </w:tcPr>
          <w:p w:rsidR="00E5575B" w:rsidRDefault="00D512E5">
            <w:pPr>
              <w:pStyle w:val="TableParagraph"/>
              <w:ind w:left="398"/>
              <w:rPr>
                <w:i/>
                <w:sz w:val="20"/>
              </w:rPr>
            </w:pPr>
            <w:r>
              <w:rPr>
                <w:i/>
                <w:w w:val="80"/>
                <w:sz w:val="20"/>
              </w:rPr>
              <w:t>National</w:t>
            </w:r>
            <w:r>
              <w:rPr>
                <w:i/>
                <w:spacing w:val="2"/>
                <w:sz w:val="20"/>
              </w:rPr>
              <w:t xml:space="preserve"> </w:t>
            </w:r>
            <w:r>
              <w:rPr>
                <w:i/>
                <w:spacing w:val="-2"/>
                <w:w w:val="90"/>
                <w:sz w:val="20"/>
              </w:rPr>
              <w:t>Average(Uganda)</w:t>
            </w:r>
          </w:p>
        </w:tc>
        <w:tc>
          <w:tcPr>
            <w:tcW w:w="2228" w:type="dxa"/>
          </w:tcPr>
          <w:p w:rsidR="00E5575B" w:rsidRDefault="00D512E5">
            <w:pPr>
              <w:pStyle w:val="TableParagraph"/>
              <w:ind w:left="398"/>
              <w:rPr>
                <w:i/>
                <w:sz w:val="20"/>
              </w:rPr>
            </w:pPr>
            <w:r>
              <w:rPr>
                <w:i/>
                <w:spacing w:val="-2"/>
                <w:w w:val="90"/>
                <w:sz w:val="20"/>
              </w:rPr>
              <w:t>17.68</w:t>
            </w:r>
          </w:p>
        </w:tc>
        <w:tc>
          <w:tcPr>
            <w:tcW w:w="2017" w:type="dxa"/>
          </w:tcPr>
          <w:p w:rsidR="00E5575B" w:rsidRDefault="00D512E5">
            <w:pPr>
              <w:pStyle w:val="TableParagraph"/>
              <w:rPr>
                <w:i/>
                <w:sz w:val="20"/>
              </w:rPr>
            </w:pPr>
            <w:r>
              <w:rPr>
                <w:i/>
                <w:spacing w:val="-2"/>
                <w:w w:val="90"/>
                <w:sz w:val="20"/>
              </w:rPr>
              <w:t>17.68</w:t>
            </w:r>
          </w:p>
        </w:tc>
      </w:tr>
    </w:tbl>
    <w:p w:rsidR="00E5575B" w:rsidRDefault="00D512E5">
      <w:pPr>
        <w:spacing w:line="225" w:lineRule="exact"/>
        <w:ind w:left="1091"/>
        <w:rPr>
          <w:rFonts w:ascii="Arial"/>
          <w:i/>
          <w:sz w:val="20"/>
        </w:rPr>
      </w:pPr>
      <w:r>
        <w:rPr>
          <w:rFonts w:ascii="Arial"/>
          <w:i/>
          <w:spacing w:val="-4"/>
          <w:w w:val="80"/>
          <w:sz w:val="20"/>
        </w:rPr>
        <w:t>Adapted</w:t>
      </w:r>
      <w:r>
        <w:rPr>
          <w:rFonts w:ascii="Arial"/>
          <w:i/>
          <w:spacing w:val="-15"/>
          <w:sz w:val="20"/>
        </w:rPr>
        <w:t xml:space="preserve"> </w:t>
      </w:r>
      <w:r>
        <w:rPr>
          <w:rFonts w:ascii="Arial"/>
          <w:i/>
          <w:spacing w:val="-4"/>
          <w:w w:val="80"/>
          <w:sz w:val="20"/>
        </w:rPr>
        <w:t>from</w:t>
      </w:r>
      <w:r>
        <w:rPr>
          <w:rFonts w:ascii="Arial"/>
          <w:i/>
          <w:spacing w:val="-14"/>
          <w:sz w:val="20"/>
        </w:rPr>
        <w:t xml:space="preserve"> </w:t>
      </w:r>
      <w:r>
        <w:rPr>
          <w:rFonts w:ascii="Arial"/>
          <w:i/>
          <w:spacing w:val="-4"/>
          <w:w w:val="80"/>
          <w:sz w:val="20"/>
        </w:rPr>
        <w:t>Nema</w:t>
      </w:r>
      <w:r>
        <w:rPr>
          <w:rFonts w:ascii="Arial"/>
          <w:i/>
          <w:spacing w:val="-15"/>
          <w:sz w:val="20"/>
        </w:rPr>
        <w:t xml:space="preserve"> </w:t>
      </w:r>
      <w:r>
        <w:rPr>
          <w:rFonts w:ascii="Arial"/>
          <w:i/>
          <w:spacing w:val="-4"/>
          <w:w w:val="80"/>
          <w:sz w:val="20"/>
        </w:rPr>
        <w:t>(1996),</w:t>
      </w:r>
      <w:r>
        <w:rPr>
          <w:rFonts w:ascii="Arial"/>
          <w:i/>
          <w:spacing w:val="-15"/>
          <w:sz w:val="20"/>
        </w:rPr>
        <w:t xml:space="preserve"> </w:t>
      </w:r>
      <w:r>
        <w:rPr>
          <w:rFonts w:ascii="Arial"/>
          <w:i/>
          <w:spacing w:val="-4"/>
          <w:w w:val="80"/>
          <w:sz w:val="20"/>
        </w:rPr>
        <w:t>State</w:t>
      </w:r>
      <w:r>
        <w:rPr>
          <w:rFonts w:ascii="Arial"/>
          <w:i/>
          <w:spacing w:val="-15"/>
          <w:sz w:val="20"/>
        </w:rPr>
        <w:t xml:space="preserve"> </w:t>
      </w:r>
      <w:r>
        <w:rPr>
          <w:rFonts w:ascii="Arial"/>
          <w:i/>
          <w:spacing w:val="-4"/>
          <w:w w:val="80"/>
          <w:sz w:val="20"/>
        </w:rPr>
        <w:t>of</w:t>
      </w:r>
      <w:r>
        <w:rPr>
          <w:rFonts w:ascii="Arial"/>
          <w:i/>
          <w:spacing w:val="-15"/>
          <w:sz w:val="20"/>
        </w:rPr>
        <w:t xml:space="preserve"> </w:t>
      </w:r>
      <w:r>
        <w:rPr>
          <w:rFonts w:ascii="Arial"/>
          <w:i/>
          <w:spacing w:val="-4"/>
          <w:w w:val="80"/>
          <w:sz w:val="20"/>
        </w:rPr>
        <w:t>the</w:t>
      </w:r>
      <w:r>
        <w:rPr>
          <w:rFonts w:ascii="Arial"/>
          <w:i/>
          <w:spacing w:val="-15"/>
          <w:sz w:val="20"/>
        </w:rPr>
        <w:t xml:space="preserve"> </w:t>
      </w:r>
      <w:r>
        <w:rPr>
          <w:rFonts w:ascii="Arial"/>
          <w:i/>
          <w:spacing w:val="-4"/>
          <w:w w:val="80"/>
          <w:sz w:val="20"/>
        </w:rPr>
        <w:t>environment</w:t>
      </w:r>
      <w:r>
        <w:rPr>
          <w:rFonts w:ascii="Arial"/>
          <w:i/>
          <w:spacing w:val="-6"/>
          <w:w w:val="80"/>
          <w:sz w:val="20"/>
        </w:rPr>
        <w:t xml:space="preserve"> </w:t>
      </w:r>
      <w:r>
        <w:rPr>
          <w:rFonts w:ascii="Arial"/>
          <w:i/>
          <w:spacing w:val="-4"/>
          <w:w w:val="80"/>
          <w:sz w:val="20"/>
        </w:rPr>
        <w:t>report</w:t>
      </w:r>
      <w:r>
        <w:rPr>
          <w:rFonts w:ascii="Arial"/>
          <w:i/>
          <w:spacing w:val="-6"/>
          <w:w w:val="80"/>
          <w:sz w:val="20"/>
        </w:rPr>
        <w:t xml:space="preserve"> </w:t>
      </w:r>
      <w:r>
        <w:rPr>
          <w:rFonts w:ascii="Arial"/>
          <w:i/>
          <w:spacing w:val="-4"/>
          <w:w w:val="80"/>
          <w:sz w:val="20"/>
        </w:rPr>
        <w:t>of</w:t>
      </w:r>
      <w:r>
        <w:rPr>
          <w:rFonts w:ascii="Arial"/>
          <w:i/>
          <w:spacing w:val="-15"/>
          <w:sz w:val="20"/>
        </w:rPr>
        <w:t xml:space="preserve"> </w:t>
      </w:r>
      <w:r>
        <w:rPr>
          <w:rFonts w:ascii="Arial"/>
          <w:i/>
          <w:spacing w:val="-4"/>
          <w:w w:val="80"/>
          <w:sz w:val="20"/>
        </w:rPr>
        <w:t>Uganda</w:t>
      </w:r>
      <w:r>
        <w:rPr>
          <w:rFonts w:ascii="Arial"/>
          <w:i/>
          <w:spacing w:val="-6"/>
          <w:w w:val="80"/>
          <w:sz w:val="20"/>
        </w:rPr>
        <w:t xml:space="preserve"> </w:t>
      </w:r>
      <w:r>
        <w:rPr>
          <w:rFonts w:ascii="Arial"/>
          <w:i/>
          <w:spacing w:val="-4"/>
          <w:w w:val="80"/>
          <w:sz w:val="20"/>
        </w:rPr>
        <w:t>P.156</w:t>
      </w:r>
    </w:p>
    <w:p w:rsidR="00E5575B" w:rsidRDefault="00D512E5">
      <w:pPr>
        <w:pStyle w:val="ListParagraph"/>
        <w:numPr>
          <w:ilvl w:val="0"/>
          <w:numId w:val="54"/>
        </w:numPr>
        <w:tabs>
          <w:tab w:val="left" w:pos="1485"/>
        </w:tabs>
        <w:spacing w:line="230" w:lineRule="exact"/>
        <w:ind w:hanging="394"/>
        <w:rPr>
          <w:rFonts w:ascii="Arial"/>
          <w:i/>
          <w:sz w:val="20"/>
        </w:rPr>
      </w:pPr>
      <w:r>
        <w:rPr>
          <w:rFonts w:ascii="Arial"/>
          <w:i/>
          <w:w w:val="80"/>
          <w:sz w:val="20"/>
        </w:rPr>
        <w:t>Draw</w:t>
      </w:r>
      <w:r>
        <w:rPr>
          <w:rFonts w:ascii="Arial"/>
          <w:i/>
          <w:spacing w:val="14"/>
          <w:sz w:val="20"/>
        </w:rPr>
        <w:t xml:space="preserve"> </w:t>
      </w:r>
      <w:r>
        <w:rPr>
          <w:rFonts w:ascii="Arial"/>
          <w:i/>
          <w:w w:val="80"/>
          <w:sz w:val="20"/>
        </w:rPr>
        <w:t>a</w:t>
      </w:r>
      <w:r>
        <w:rPr>
          <w:rFonts w:ascii="Arial"/>
          <w:i/>
          <w:spacing w:val="18"/>
          <w:sz w:val="20"/>
        </w:rPr>
        <w:t xml:space="preserve"> </w:t>
      </w:r>
      <w:r>
        <w:rPr>
          <w:rFonts w:ascii="Arial"/>
          <w:i/>
          <w:w w:val="80"/>
          <w:sz w:val="20"/>
        </w:rPr>
        <w:t>suitable</w:t>
      </w:r>
      <w:r>
        <w:rPr>
          <w:rFonts w:ascii="Arial"/>
          <w:i/>
          <w:spacing w:val="16"/>
          <w:sz w:val="20"/>
        </w:rPr>
        <w:t xml:space="preserve"> </w:t>
      </w:r>
      <w:r>
        <w:rPr>
          <w:rFonts w:ascii="Arial"/>
          <w:i/>
          <w:w w:val="80"/>
          <w:sz w:val="20"/>
        </w:rPr>
        <w:t>graph</w:t>
      </w:r>
      <w:r>
        <w:rPr>
          <w:rFonts w:ascii="Arial"/>
          <w:i/>
          <w:spacing w:val="16"/>
          <w:sz w:val="20"/>
        </w:rPr>
        <w:t xml:space="preserve"> </w:t>
      </w:r>
      <w:r>
        <w:rPr>
          <w:rFonts w:ascii="Arial"/>
          <w:i/>
          <w:w w:val="80"/>
          <w:sz w:val="20"/>
        </w:rPr>
        <w:t>represent</w:t>
      </w:r>
      <w:r>
        <w:rPr>
          <w:rFonts w:ascii="Arial"/>
          <w:i/>
          <w:spacing w:val="18"/>
          <w:sz w:val="20"/>
        </w:rPr>
        <w:t xml:space="preserve"> </w:t>
      </w:r>
      <w:r>
        <w:rPr>
          <w:rFonts w:ascii="Arial"/>
          <w:i/>
          <w:w w:val="80"/>
          <w:sz w:val="20"/>
        </w:rPr>
        <w:t>the</w:t>
      </w:r>
      <w:r>
        <w:rPr>
          <w:rFonts w:ascii="Arial"/>
          <w:i/>
          <w:spacing w:val="18"/>
          <w:sz w:val="20"/>
        </w:rPr>
        <w:t xml:space="preserve"> </w:t>
      </w:r>
      <w:r>
        <w:rPr>
          <w:rFonts w:ascii="Arial"/>
          <w:i/>
          <w:w w:val="80"/>
          <w:sz w:val="20"/>
        </w:rPr>
        <w:t>information</w:t>
      </w:r>
      <w:r>
        <w:rPr>
          <w:rFonts w:ascii="Arial"/>
          <w:i/>
          <w:spacing w:val="19"/>
          <w:sz w:val="20"/>
        </w:rPr>
        <w:t xml:space="preserve"> </w:t>
      </w:r>
      <w:r>
        <w:rPr>
          <w:rFonts w:ascii="Arial"/>
          <w:i/>
          <w:w w:val="80"/>
          <w:sz w:val="20"/>
        </w:rPr>
        <w:t>in</w:t>
      </w:r>
      <w:r>
        <w:rPr>
          <w:rFonts w:ascii="Arial"/>
          <w:i/>
          <w:spacing w:val="15"/>
          <w:sz w:val="20"/>
        </w:rPr>
        <w:t xml:space="preserve"> </w:t>
      </w:r>
      <w:r>
        <w:rPr>
          <w:rFonts w:ascii="Arial"/>
          <w:i/>
          <w:w w:val="80"/>
          <w:sz w:val="20"/>
        </w:rPr>
        <w:t>the</w:t>
      </w:r>
      <w:r>
        <w:rPr>
          <w:rFonts w:ascii="Arial"/>
          <w:i/>
          <w:spacing w:val="19"/>
          <w:sz w:val="20"/>
        </w:rPr>
        <w:t xml:space="preserve"> </w:t>
      </w:r>
      <w:r>
        <w:rPr>
          <w:rFonts w:ascii="Arial"/>
          <w:i/>
          <w:spacing w:val="-4"/>
          <w:w w:val="80"/>
          <w:sz w:val="20"/>
        </w:rPr>
        <w:t>table</w:t>
      </w:r>
    </w:p>
    <w:p w:rsidR="00E5575B" w:rsidRDefault="00D512E5">
      <w:pPr>
        <w:pStyle w:val="ListParagraph"/>
        <w:numPr>
          <w:ilvl w:val="0"/>
          <w:numId w:val="54"/>
        </w:numPr>
        <w:tabs>
          <w:tab w:val="left" w:pos="1485"/>
        </w:tabs>
        <w:spacing w:line="230" w:lineRule="exact"/>
        <w:ind w:hanging="394"/>
        <w:rPr>
          <w:rFonts w:ascii="Arial"/>
          <w:i/>
          <w:sz w:val="20"/>
        </w:rPr>
      </w:pPr>
      <w:r>
        <w:rPr>
          <w:rFonts w:ascii="Arial"/>
          <w:i/>
          <w:w w:val="85"/>
          <w:sz w:val="20"/>
        </w:rPr>
        <w:t>Account</w:t>
      </w:r>
      <w:r>
        <w:rPr>
          <w:rFonts w:ascii="Arial"/>
          <w:i/>
          <w:spacing w:val="-6"/>
          <w:w w:val="85"/>
          <w:sz w:val="20"/>
        </w:rPr>
        <w:t xml:space="preserve"> </w:t>
      </w:r>
      <w:r>
        <w:rPr>
          <w:rFonts w:ascii="Arial"/>
          <w:i/>
          <w:w w:val="85"/>
          <w:sz w:val="20"/>
        </w:rPr>
        <w:t>for</w:t>
      </w:r>
      <w:r>
        <w:rPr>
          <w:rFonts w:ascii="Arial"/>
          <w:i/>
          <w:spacing w:val="-3"/>
          <w:w w:val="85"/>
          <w:sz w:val="20"/>
        </w:rPr>
        <w:t xml:space="preserve"> </w:t>
      </w:r>
      <w:r>
        <w:rPr>
          <w:rFonts w:ascii="Arial"/>
          <w:i/>
          <w:w w:val="85"/>
          <w:sz w:val="20"/>
        </w:rPr>
        <w:t>the</w:t>
      </w:r>
      <w:r>
        <w:rPr>
          <w:rFonts w:ascii="Arial"/>
          <w:i/>
          <w:spacing w:val="-2"/>
          <w:w w:val="85"/>
          <w:sz w:val="20"/>
        </w:rPr>
        <w:t xml:space="preserve"> </w:t>
      </w:r>
      <w:r>
        <w:rPr>
          <w:rFonts w:ascii="Arial"/>
          <w:i/>
          <w:w w:val="85"/>
          <w:sz w:val="20"/>
        </w:rPr>
        <w:t>high</w:t>
      </w:r>
      <w:r>
        <w:rPr>
          <w:rFonts w:ascii="Arial"/>
          <w:i/>
          <w:spacing w:val="-4"/>
          <w:w w:val="85"/>
          <w:sz w:val="20"/>
        </w:rPr>
        <w:t xml:space="preserve"> </w:t>
      </w:r>
      <w:r>
        <w:rPr>
          <w:rFonts w:ascii="Arial"/>
          <w:i/>
          <w:w w:val="85"/>
          <w:sz w:val="20"/>
        </w:rPr>
        <w:t>:</w:t>
      </w:r>
      <w:r>
        <w:rPr>
          <w:rFonts w:ascii="Arial"/>
          <w:i/>
          <w:spacing w:val="33"/>
          <w:sz w:val="20"/>
        </w:rPr>
        <w:t xml:space="preserve"> </w:t>
      </w:r>
      <w:r>
        <w:rPr>
          <w:rFonts w:ascii="Arial"/>
          <w:i/>
          <w:w w:val="85"/>
          <w:sz w:val="20"/>
        </w:rPr>
        <w:t>i)</w:t>
      </w:r>
      <w:r>
        <w:rPr>
          <w:rFonts w:ascii="Arial"/>
          <w:i/>
          <w:spacing w:val="27"/>
          <w:sz w:val="20"/>
        </w:rPr>
        <w:t xml:space="preserve">  </w:t>
      </w:r>
      <w:r>
        <w:rPr>
          <w:rFonts w:ascii="Arial"/>
          <w:i/>
          <w:w w:val="85"/>
          <w:sz w:val="20"/>
        </w:rPr>
        <w:t>Immigration</w:t>
      </w:r>
      <w:r>
        <w:rPr>
          <w:rFonts w:ascii="Arial"/>
          <w:i/>
          <w:spacing w:val="-4"/>
          <w:w w:val="85"/>
          <w:sz w:val="20"/>
        </w:rPr>
        <w:t xml:space="preserve"> </w:t>
      </w:r>
      <w:r>
        <w:rPr>
          <w:rFonts w:ascii="Arial"/>
          <w:i/>
          <w:w w:val="85"/>
          <w:sz w:val="20"/>
        </w:rPr>
        <w:t>rate</w:t>
      </w:r>
      <w:r>
        <w:rPr>
          <w:rFonts w:ascii="Arial"/>
          <w:i/>
          <w:spacing w:val="-5"/>
          <w:w w:val="85"/>
          <w:sz w:val="20"/>
        </w:rPr>
        <w:t xml:space="preserve"> </w:t>
      </w:r>
      <w:r>
        <w:rPr>
          <w:rFonts w:ascii="Arial"/>
          <w:i/>
          <w:w w:val="85"/>
          <w:sz w:val="20"/>
        </w:rPr>
        <w:t>in</w:t>
      </w:r>
      <w:r>
        <w:rPr>
          <w:rFonts w:ascii="Arial"/>
          <w:i/>
          <w:spacing w:val="-5"/>
          <w:w w:val="85"/>
          <w:sz w:val="20"/>
        </w:rPr>
        <w:t xml:space="preserve"> </w:t>
      </w:r>
      <w:r>
        <w:rPr>
          <w:rFonts w:ascii="Arial"/>
          <w:i/>
          <w:w w:val="85"/>
          <w:sz w:val="20"/>
        </w:rPr>
        <w:t>Kampala</w:t>
      </w:r>
      <w:r>
        <w:rPr>
          <w:rFonts w:ascii="Arial"/>
          <w:i/>
          <w:spacing w:val="-5"/>
          <w:w w:val="85"/>
          <w:sz w:val="20"/>
        </w:rPr>
        <w:t xml:space="preserve"> </w:t>
      </w:r>
      <w:r>
        <w:rPr>
          <w:rFonts w:ascii="Arial"/>
          <w:i/>
          <w:spacing w:val="-2"/>
          <w:w w:val="85"/>
          <w:sz w:val="20"/>
        </w:rPr>
        <w:t>district</w:t>
      </w:r>
    </w:p>
    <w:p w:rsidR="00E5575B" w:rsidRDefault="00D512E5">
      <w:pPr>
        <w:pStyle w:val="ListParagraph"/>
        <w:numPr>
          <w:ilvl w:val="0"/>
          <w:numId w:val="21"/>
        </w:numPr>
        <w:tabs>
          <w:tab w:val="left" w:pos="3273"/>
        </w:tabs>
        <w:spacing w:line="229" w:lineRule="exact"/>
        <w:ind w:left="3273" w:hanging="274"/>
        <w:jc w:val="left"/>
        <w:rPr>
          <w:rFonts w:ascii="Arial"/>
          <w:i/>
          <w:sz w:val="20"/>
        </w:rPr>
      </w:pPr>
      <w:r>
        <w:rPr>
          <w:rFonts w:ascii="Arial"/>
          <w:i/>
          <w:w w:val="80"/>
          <w:sz w:val="20"/>
        </w:rPr>
        <w:t>Emigration</w:t>
      </w:r>
      <w:r>
        <w:rPr>
          <w:rFonts w:ascii="Arial"/>
          <w:i/>
          <w:spacing w:val="9"/>
          <w:sz w:val="20"/>
        </w:rPr>
        <w:t xml:space="preserve"> </w:t>
      </w:r>
      <w:r>
        <w:rPr>
          <w:rFonts w:ascii="Arial"/>
          <w:i/>
          <w:w w:val="80"/>
          <w:sz w:val="20"/>
        </w:rPr>
        <w:t>rate</w:t>
      </w:r>
      <w:r>
        <w:rPr>
          <w:rFonts w:ascii="Arial"/>
          <w:i/>
          <w:spacing w:val="14"/>
          <w:sz w:val="20"/>
        </w:rPr>
        <w:t xml:space="preserve"> </w:t>
      </w:r>
      <w:r>
        <w:rPr>
          <w:rFonts w:ascii="Arial"/>
          <w:i/>
          <w:w w:val="80"/>
          <w:sz w:val="20"/>
        </w:rPr>
        <w:t>in</w:t>
      </w:r>
      <w:r>
        <w:rPr>
          <w:rFonts w:ascii="Arial"/>
          <w:i/>
          <w:spacing w:val="14"/>
          <w:sz w:val="20"/>
        </w:rPr>
        <w:t xml:space="preserve"> </w:t>
      </w:r>
      <w:r>
        <w:rPr>
          <w:rFonts w:ascii="Arial"/>
          <w:i/>
          <w:w w:val="80"/>
          <w:sz w:val="20"/>
        </w:rPr>
        <w:t>Kabale</w:t>
      </w:r>
      <w:r>
        <w:rPr>
          <w:rFonts w:ascii="Arial"/>
          <w:i/>
          <w:spacing w:val="9"/>
          <w:sz w:val="20"/>
        </w:rPr>
        <w:t xml:space="preserve"> </w:t>
      </w:r>
      <w:r>
        <w:rPr>
          <w:rFonts w:ascii="Arial"/>
          <w:i/>
          <w:spacing w:val="-2"/>
          <w:w w:val="80"/>
          <w:sz w:val="20"/>
        </w:rPr>
        <w:t>district</w:t>
      </w:r>
    </w:p>
    <w:p w:rsidR="00E5575B" w:rsidRDefault="00D512E5">
      <w:pPr>
        <w:pStyle w:val="ListParagraph"/>
        <w:numPr>
          <w:ilvl w:val="0"/>
          <w:numId w:val="53"/>
        </w:numPr>
        <w:tabs>
          <w:tab w:val="left" w:pos="1451"/>
        </w:tabs>
        <w:spacing w:line="229" w:lineRule="exact"/>
        <w:ind w:left="1451" w:hanging="360"/>
        <w:rPr>
          <w:rFonts w:ascii="Arial"/>
          <w:i/>
          <w:sz w:val="20"/>
        </w:rPr>
      </w:pPr>
      <w:r>
        <w:rPr>
          <w:rFonts w:ascii="Arial"/>
          <w:i/>
          <w:w w:val="80"/>
          <w:sz w:val="20"/>
        </w:rPr>
        <w:t>Explain</w:t>
      </w:r>
      <w:r>
        <w:rPr>
          <w:rFonts w:ascii="Arial"/>
          <w:i/>
          <w:spacing w:val="19"/>
          <w:sz w:val="20"/>
        </w:rPr>
        <w:t xml:space="preserve"> </w:t>
      </w:r>
      <w:r>
        <w:rPr>
          <w:rFonts w:ascii="Arial"/>
          <w:i/>
          <w:w w:val="80"/>
          <w:sz w:val="20"/>
        </w:rPr>
        <w:t>the</w:t>
      </w:r>
      <w:r>
        <w:rPr>
          <w:rFonts w:ascii="Arial"/>
          <w:i/>
          <w:spacing w:val="19"/>
          <w:sz w:val="20"/>
        </w:rPr>
        <w:t xml:space="preserve"> </w:t>
      </w:r>
      <w:r>
        <w:rPr>
          <w:rFonts w:ascii="Arial"/>
          <w:i/>
          <w:w w:val="80"/>
          <w:sz w:val="20"/>
        </w:rPr>
        <w:t>effects</w:t>
      </w:r>
      <w:r>
        <w:rPr>
          <w:rFonts w:ascii="Arial"/>
          <w:i/>
          <w:spacing w:val="19"/>
          <w:sz w:val="20"/>
        </w:rPr>
        <w:t xml:space="preserve"> </w:t>
      </w:r>
      <w:r>
        <w:rPr>
          <w:rFonts w:ascii="Arial"/>
          <w:i/>
          <w:w w:val="80"/>
          <w:sz w:val="20"/>
        </w:rPr>
        <w:t>of</w:t>
      </w:r>
      <w:r>
        <w:rPr>
          <w:rFonts w:ascii="Arial"/>
          <w:i/>
          <w:spacing w:val="22"/>
          <w:sz w:val="20"/>
        </w:rPr>
        <w:t xml:space="preserve"> </w:t>
      </w:r>
      <w:r>
        <w:rPr>
          <w:rFonts w:ascii="Arial"/>
          <w:i/>
          <w:w w:val="80"/>
          <w:sz w:val="20"/>
        </w:rPr>
        <w:t>migration</w:t>
      </w:r>
      <w:r>
        <w:rPr>
          <w:rFonts w:ascii="Arial"/>
          <w:i/>
          <w:spacing w:val="23"/>
          <w:sz w:val="20"/>
        </w:rPr>
        <w:t xml:space="preserve"> </w:t>
      </w:r>
      <w:r>
        <w:rPr>
          <w:rFonts w:ascii="Arial"/>
          <w:i/>
          <w:w w:val="80"/>
          <w:sz w:val="20"/>
        </w:rPr>
        <w:t>on</w:t>
      </w:r>
      <w:r>
        <w:rPr>
          <w:rFonts w:ascii="Arial"/>
          <w:i/>
          <w:spacing w:val="19"/>
          <w:sz w:val="20"/>
        </w:rPr>
        <w:t xml:space="preserve"> </w:t>
      </w:r>
      <w:r>
        <w:rPr>
          <w:rFonts w:ascii="Arial"/>
          <w:i/>
          <w:w w:val="80"/>
          <w:sz w:val="20"/>
        </w:rPr>
        <w:t>the</w:t>
      </w:r>
      <w:r>
        <w:rPr>
          <w:rFonts w:ascii="Arial"/>
          <w:i/>
          <w:spacing w:val="19"/>
          <w:sz w:val="20"/>
        </w:rPr>
        <w:t xml:space="preserve"> </w:t>
      </w:r>
      <w:r>
        <w:rPr>
          <w:rFonts w:ascii="Arial"/>
          <w:i/>
          <w:w w:val="80"/>
          <w:sz w:val="20"/>
        </w:rPr>
        <w:t>areas</w:t>
      </w:r>
      <w:r>
        <w:rPr>
          <w:rFonts w:ascii="Arial"/>
          <w:i/>
          <w:spacing w:val="20"/>
          <w:sz w:val="20"/>
        </w:rPr>
        <w:t xml:space="preserve"> </w:t>
      </w:r>
      <w:r>
        <w:rPr>
          <w:rFonts w:ascii="Arial"/>
          <w:i/>
          <w:spacing w:val="-5"/>
          <w:w w:val="80"/>
          <w:sz w:val="20"/>
        </w:rPr>
        <w:t>of:</w:t>
      </w:r>
    </w:p>
    <w:p w:rsidR="00E5575B" w:rsidRDefault="00D512E5">
      <w:pPr>
        <w:pStyle w:val="ListParagraph"/>
        <w:numPr>
          <w:ilvl w:val="1"/>
          <w:numId w:val="53"/>
        </w:numPr>
        <w:tabs>
          <w:tab w:val="left" w:pos="1389"/>
          <w:tab w:val="left" w:pos="2987"/>
        </w:tabs>
        <w:ind w:left="1389" w:hanging="298"/>
        <w:rPr>
          <w:rFonts w:ascii="Arial"/>
          <w:i/>
          <w:sz w:val="20"/>
        </w:rPr>
      </w:pPr>
      <w:r>
        <w:rPr>
          <w:rFonts w:ascii="Arial"/>
          <w:i/>
          <w:spacing w:val="-2"/>
          <w:w w:val="90"/>
          <w:sz w:val="20"/>
        </w:rPr>
        <w:t>Origin</w:t>
      </w:r>
      <w:r>
        <w:rPr>
          <w:rFonts w:ascii="Arial"/>
          <w:i/>
          <w:sz w:val="20"/>
        </w:rPr>
        <w:tab/>
      </w:r>
      <w:r>
        <w:rPr>
          <w:rFonts w:ascii="Arial"/>
          <w:i/>
          <w:w w:val="90"/>
          <w:sz w:val="20"/>
        </w:rPr>
        <w:t>ii)</w:t>
      </w:r>
      <w:r>
        <w:rPr>
          <w:rFonts w:ascii="Arial"/>
          <w:i/>
          <w:spacing w:val="60"/>
          <w:w w:val="150"/>
          <w:sz w:val="20"/>
        </w:rPr>
        <w:t xml:space="preserve"> </w:t>
      </w:r>
      <w:r>
        <w:rPr>
          <w:rFonts w:ascii="Arial"/>
          <w:i/>
          <w:spacing w:val="-2"/>
          <w:w w:val="90"/>
          <w:sz w:val="20"/>
        </w:rPr>
        <w:t>Destination</w:t>
      </w:r>
    </w:p>
    <w:p w:rsidR="00E5575B" w:rsidRDefault="00D512E5">
      <w:pPr>
        <w:pStyle w:val="ListParagraph"/>
        <w:numPr>
          <w:ilvl w:val="0"/>
          <w:numId w:val="52"/>
        </w:numPr>
        <w:tabs>
          <w:tab w:val="left" w:pos="912"/>
        </w:tabs>
        <w:spacing w:before="1"/>
        <w:ind w:left="912" w:hanging="181"/>
        <w:jc w:val="left"/>
        <w:rPr>
          <w:sz w:val="20"/>
        </w:rPr>
      </w:pPr>
      <w:r>
        <w:rPr>
          <w:w w:val="80"/>
          <w:sz w:val="20"/>
        </w:rPr>
        <w:t>Examine</w:t>
      </w:r>
      <w:r>
        <w:rPr>
          <w:spacing w:val="-5"/>
          <w:sz w:val="20"/>
        </w:rPr>
        <w:t xml:space="preserve"> </w:t>
      </w:r>
      <w:r>
        <w:rPr>
          <w:w w:val="80"/>
          <w:sz w:val="20"/>
        </w:rPr>
        <w:t>the</w:t>
      </w:r>
      <w:r>
        <w:rPr>
          <w:spacing w:val="-4"/>
          <w:sz w:val="20"/>
        </w:rPr>
        <w:t xml:space="preserve"> </w:t>
      </w:r>
      <w:r>
        <w:rPr>
          <w:w w:val="80"/>
          <w:sz w:val="20"/>
        </w:rPr>
        <w:t>relationship</w:t>
      </w:r>
      <w:r>
        <w:rPr>
          <w:spacing w:val="-5"/>
          <w:sz w:val="20"/>
        </w:rPr>
        <w:t xml:space="preserve"> </w:t>
      </w:r>
      <w:r>
        <w:rPr>
          <w:w w:val="80"/>
          <w:sz w:val="20"/>
        </w:rPr>
        <w:t>between</w:t>
      </w:r>
      <w:r>
        <w:rPr>
          <w:spacing w:val="-4"/>
          <w:sz w:val="20"/>
        </w:rPr>
        <w:t xml:space="preserve"> </w:t>
      </w:r>
      <w:r>
        <w:rPr>
          <w:w w:val="80"/>
          <w:sz w:val="20"/>
        </w:rPr>
        <w:t>the</w:t>
      </w:r>
      <w:r>
        <w:rPr>
          <w:spacing w:val="-5"/>
          <w:sz w:val="20"/>
        </w:rPr>
        <w:t xml:space="preserve"> </w:t>
      </w:r>
      <w:r>
        <w:rPr>
          <w:w w:val="80"/>
          <w:sz w:val="20"/>
        </w:rPr>
        <w:t>population</w:t>
      </w:r>
      <w:r>
        <w:rPr>
          <w:spacing w:val="-5"/>
          <w:sz w:val="20"/>
        </w:rPr>
        <w:t xml:space="preserve"> </w:t>
      </w:r>
      <w:r>
        <w:rPr>
          <w:w w:val="80"/>
          <w:sz w:val="20"/>
        </w:rPr>
        <w:t>density</w:t>
      </w:r>
      <w:r>
        <w:rPr>
          <w:spacing w:val="-4"/>
          <w:sz w:val="20"/>
        </w:rPr>
        <w:t xml:space="preserve"> </w:t>
      </w:r>
      <w:r>
        <w:rPr>
          <w:w w:val="80"/>
          <w:sz w:val="20"/>
        </w:rPr>
        <w:t>and</w:t>
      </w:r>
      <w:r>
        <w:rPr>
          <w:spacing w:val="-5"/>
          <w:sz w:val="20"/>
        </w:rPr>
        <w:t xml:space="preserve"> </w:t>
      </w:r>
      <w:r>
        <w:rPr>
          <w:w w:val="80"/>
          <w:sz w:val="20"/>
        </w:rPr>
        <w:t>rainfall</w:t>
      </w:r>
      <w:r>
        <w:rPr>
          <w:spacing w:val="-5"/>
          <w:sz w:val="20"/>
        </w:rPr>
        <w:t xml:space="preserve"> </w:t>
      </w:r>
      <w:r>
        <w:rPr>
          <w:w w:val="80"/>
          <w:sz w:val="20"/>
        </w:rPr>
        <w:t>distribution</w:t>
      </w:r>
      <w:r>
        <w:rPr>
          <w:spacing w:val="-4"/>
          <w:sz w:val="20"/>
        </w:rPr>
        <w:t xml:space="preserve"> </w:t>
      </w:r>
      <w:r>
        <w:rPr>
          <w:w w:val="80"/>
          <w:sz w:val="20"/>
        </w:rPr>
        <w:t>in</w:t>
      </w:r>
      <w:r>
        <w:rPr>
          <w:spacing w:val="-3"/>
          <w:sz w:val="20"/>
        </w:rPr>
        <w:t xml:space="preserve"> </w:t>
      </w:r>
      <w:r>
        <w:rPr>
          <w:spacing w:val="-2"/>
          <w:w w:val="80"/>
          <w:sz w:val="20"/>
        </w:rPr>
        <w:t>Uganda.</w:t>
      </w:r>
    </w:p>
    <w:p w:rsidR="00E5575B" w:rsidRDefault="00E5575B">
      <w:pPr>
        <w:pStyle w:val="BodyText"/>
        <w:spacing w:before="5"/>
        <w:ind w:left="0"/>
      </w:pPr>
    </w:p>
    <w:p w:rsidR="00E5575B" w:rsidRDefault="00D512E5">
      <w:pPr>
        <w:spacing w:before="1"/>
        <w:ind w:left="73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APPROACH:</w:t>
      </w:r>
    </w:p>
    <w:p w:rsidR="00E5575B" w:rsidRDefault="00D512E5">
      <w:pPr>
        <w:pStyle w:val="Heading1"/>
        <w:spacing w:before="228"/>
        <w:ind w:left="731"/>
      </w:pPr>
      <w:r>
        <w:rPr>
          <w:spacing w:val="-2"/>
          <w:w w:val="90"/>
        </w:rPr>
        <w:t>INTRODUCTION</w:t>
      </w:r>
    </w:p>
    <w:p w:rsidR="00E5575B" w:rsidRDefault="00D512E5">
      <w:pPr>
        <w:pStyle w:val="ListParagraph"/>
        <w:numPr>
          <w:ilvl w:val="0"/>
          <w:numId w:val="55"/>
        </w:numPr>
        <w:tabs>
          <w:tab w:val="left" w:pos="1091"/>
        </w:tabs>
        <w:spacing w:before="1" w:line="244" w:lineRule="exact"/>
        <w:jc w:val="left"/>
        <w:rPr>
          <w:sz w:val="20"/>
        </w:rPr>
      </w:pPr>
      <w:r>
        <w:rPr>
          <w:w w:val="80"/>
          <w:sz w:val="20"/>
        </w:rPr>
        <w:t>You</w:t>
      </w:r>
      <w:r>
        <w:rPr>
          <w:spacing w:val="-6"/>
          <w:sz w:val="20"/>
        </w:rPr>
        <w:t xml:space="preserve"> </w:t>
      </w:r>
      <w:r>
        <w:rPr>
          <w:w w:val="80"/>
          <w:sz w:val="20"/>
        </w:rPr>
        <w:t>are</w:t>
      </w:r>
      <w:r>
        <w:rPr>
          <w:spacing w:val="-5"/>
          <w:sz w:val="20"/>
        </w:rPr>
        <w:t xml:space="preserve"> </w:t>
      </w:r>
      <w:r>
        <w:rPr>
          <w:w w:val="80"/>
          <w:sz w:val="20"/>
        </w:rPr>
        <w:t>expected</w:t>
      </w:r>
      <w:r>
        <w:rPr>
          <w:spacing w:val="-5"/>
          <w:sz w:val="20"/>
        </w:rPr>
        <w:t xml:space="preserve"> </w:t>
      </w:r>
      <w:r>
        <w:rPr>
          <w:w w:val="80"/>
          <w:sz w:val="20"/>
        </w:rPr>
        <w:t>to</w:t>
      </w:r>
      <w:r>
        <w:rPr>
          <w:spacing w:val="-5"/>
          <w:sz w:val="20"/>
        </w:rPr>
        <w:t xml:space="preserve"> </w:t>
      </w:r>
      <w:r>
        <w:rPr>
          <w:w w:val="80"/>
          <w:sz w:val="20"/>
        </w:rPr>
        <w:t>define</w:t>
      </w:r>
      <w:r>
        <w:rPr>
          <w:spacing w:val="-6"/>
          <w:sz w:val="20"/>
        </w:rPr>
        <w:t xml:space="preserve"> </w:t>
      </w:r>
      <w:r>
        <w:rPr>
          <w:w w:val="80"/>
          <w:sz w:val="20"/>
        </w:rPr>
        <w:t>the</w:t>
      </w:r>
      <w:r>
        <w:rPr>
          <w:spacing w:val="-5"/>
          <w:sz w:val="20"/>
        </w:rPr>
        <w:t xml:space="preserve"> </w:t>
      </w:r>
      <w:r>
        <w:rPr>
          <w:w w:val="80"/>
          <w:sz w:val="20"/>
        </w:rPr>
        <w:t>keyword(s)</w:t>
      </w:r>
      <w:r>
        <w:rPr>
          <w:spacing w:val="-5"/>
          <w:sz w:val="20"/>
        </w:rPr>
        <w:t xml:space="preserve"> </w:t>
      </w:r>
      <w:r>
        <w:rPr>
          <w:w w:val="80"/>
          <w:sz w:val="20"/>
        </w:rPr>
        <w:t>i.e.</w:t>
      </w:r>
      <w:r>
        <w:rPr>
          <w:spacing w:val="-5"/>
          <w:sz w:val="20"/>
        </w:rPr>
        <w:t xml:space="preserve"> </w:t>
      </w:r>
      <w:r>
        <w:rPr>
          <w:w w:val="80"/>
          <w:sz w:val="20"/>
        </w:rPr>
        <w:t>population</w:t>
      </w:r>
      <w:r>
        <w:rPr>
          <w:spacing w:val="-6"/>
          <w:sz w:val="20"/>
        </w:rPr>
        <w:t xml:space="preserve"> </w:t>
      </w:r>
      <w:r>
        <w:rPr>
          <w:w w:val="80"/>
          <w:sz w:val="20"/>
        </w:rPr>
        <w:t>density</w:t>
      </w:r>
      <w:r>
        <w:rPr>
          <w:spacing w:val="-5"/>
          <w:sz w:val="20"/>
        </w:rPr>
        <w:t xml:space="preserve"> </w:t>
      </w:r>
      <w:r>
        <w:rPr>
          <w:w w:val="80"/>
          <w:sz w:val="20"/>
        </w:rPr>
        <w:t>/</w:t>
      </w:r>
      <w:r>
        <w:rPr>
          <w:spacing w:val="-2"/>
          <w:sz w:val="20"/>
        </w:rPr>
        <w:t xml:space="preserve"> </w:t>
      </w:r>
      <w:r>
        <w:rPr>
          <w:w w:val="80"/>
          <w:sz w:val="20"/>
        </w:rPr>
        <w:t>distribution</w:t>
      </w:r>
      <w:r>
        <w:rPr>
          <w:spacing w:val="-5"/>
          <w:sz w:val="20"/>
        </w:rPr>
        <w:t xml:space="preserve"> </w:t>
      </w:r>
      <w:r>
        <w:rPr>
          <w:w w:val="80"/>
          <w:sz w:val="20"/>
        </w:rPr>
        <w:t>/</w:t>
      </w:r>
      <w:r>
        <w:rPr>
          <w:spacing w:val="-5"/>
          <w:sz w:val="20"/>
        </w:rPr>
        <w:t xml:space="preserve"> </w:t>
      </w:r>
      <w:r>
        <w:rPr>
          <w:w w:val="80"/>
          <w:sz w:val="20"/>
        </w:rPr>
        <w:t>growth</w:t>
      </w:r>
      <w:r>
        <w:rPr>
          <w:spacing w:val="-6"/>
          <w:sz w:val="20"/>
        </w:rPr>
        <w:t xml:space="preserve"> </w:t>
      </w:r>
      <w:r>
        <w:rPr>
          <w:w w:val="80"/>
          <w:sz w:val="20"/>
        </w:rPr>
        <w:t>/</w:t>
      </w:r>
      <w:r>
        <w:rPr>
          <w:spacing w:val="-5"/>
          <w:sz w:val="20"/>
        </w:rPr>
        <w:t xml:space="preserve"> </w:t>
      </w:r>
      <w:r>
        <w:rPr>
          <w:w w:val="80"/>
          <w:sz w:val="20"/>
        </w:rPr>
        <w:t>migration</w:t>
      </w:r>
      <w:r>
        <w:rPr>
          <w:spacing w:val="-5"/>
          <w:sz w:val="20"/>
        </w:rPr>
        <w:t xml:space="preserve"> </w:t>
      </w:r>
      <w:r>
        <w:rPr>
          <w:w w:val="80"/>
          <w:sz w:val="20"/>
        </w:rPr>
        <w:t>/</w:t>
      </w:r>
      <w:r>
        <w:rPr>
          <w:spacing w:val="-2"/>
          <w:sz w:val="20"/>
        </w:rPr>
        <w:t xml:space="preserve"> </w:t>
      </w:r>
      <w:r>
        <w:rPr>
          <w:w w:val="80"/>
          <w:sz w:val="20"/>
        </w:rPr>
        <w:t>RUM</w:t>
      </w:r>
      <w:r>
        <w:rPr>
          <w:spacing w:val="-5"/>
          <w:sz w:val="20"/>
        </w:rPr>
        <w:t xml:space="preserve"> </w:t>
      </w:r>
      <w:r>
        <w:rPr>
          <w:w w:val="80"/>
          <w:sz w:val="20"/>
        </w:rPr>
        <w:t>/</w:t>
      </w:r>
      <w:r>
        <w:rPr>
          <w:spacing w:val="-6"/>
          <w:sz w:val="20"/>
        </w:rPr>
        <w:t xml:space="preserve"> </w:t>
      </w:r>
      <w:r>
        <w:rPr>
          <w:spacing w:val="-4"/>
          <w:w w:val="80"/>
          <w:sz w:val="20"/>
        </w:rPr>
        <w:t>RRM.</w:t>
      </w:r>
    </w:p>
    <w:p w:rsidR="00E5575B" w:rsidRDefault="00D512E5">
      <w:pPr>
        <w:pStyle w:val="ListParagraph"/>
        <w:numPr>
          <w:ilvl w:val="0"/>
          <w:numId w:val="55"/>
        </w:numPr>
        <w:tabs>
          <w:tab w:val="left" w:pos="1091"/>
        </w:tabs>
        <w:spacing w:line="242" w:lineRule="exact"/>
        <w:jc w:val="left"/>
        <w:rPr>
          <w:sz w:val="20"/>
        </w:rPr>
      </w:pPr>
      <w:r>
        <w:rPr>
          <w:w w:val="80"/>
          <w:sz w:val="20"/>
        </w:rPr>
        <w:t>You</w:t>
      </w:r>
      <w:r>
        <w:rPr>
          <w:spacing w:val="-6"/>
          <w:sz w:val="20"/>
        </w:rPr>
        <w:t xml:space="preserve"> </w:t>
      </w:r>
      <w:r>
        <w:rPr>
          <w:w w:val="80"/>
          <w:sz w:val="20"/>
        </w:rPr>
        <w:t>are</w:t>
      </w:r>
      <w:r>
        <w:rPr>
          <w:spacing w:val="-5"/>
          <w:sz w:val="20"/>
        </w:rPr>
        <w:t xml:space="preserve"> </w:t>
      </w:r>
      <w:r>
        <w:rPr>
          <w:w w:val="80"/>
          <w:sz w:val="20"/>
        </w:rPr>
        <w:t>expected</w:t>
      </w:r>
      <w:r>
        <w:rPr>
          <w:spacing w:val="-6"/>
          <w:sz w:val="20"/>
        </w:rPr>
        <w:t xml:space="preserve"> </w:t>
      </w:r>
      <w:r>
        <w:rPr>
          <w:w w:val="80"/>
          <w:sz w:val="20"/>
        </w:rPr>
        <w:t>to</w:t>
      </w:r>
      <w:r>
        <w:rPr>
          <w:spacing w:val="-5"/>
          <w:sz w:val="20"/>
        </w:rPr>
        <w:t xml:space="preserve"> </w:t>
      </w: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3"/>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w:t>
      </w:r>
      <w:r>
        <w:rPr>
          <w:spacing w:val="-4"/>
          <w:sz w:val="20"/>
        </w:rPr>
        <w:t xml:space="preserve"> </w:t>
      </w:r>
      <w:r>
        <w:rPr>
          <w:w w:val="80"/>
          <w:sz w:val="20"/>
        </w:rPr>
        <w:t>trend</w:t>
      </w:r>
      <w:r>
        <w:rPr>
          <w:spacing w:val="-6"/>
          <w:sz w:val="20"/>
        </w:rPr>
        <w:t xml:space="preserve"> </w:t>
      </w:r>
      <w:r>
        <w:rPr>
          <w:w w:val="80"/>
          <w:sz w:val="20"/>
        </w:rPr>
        <w:t>in</w:t>
      </w:r>
      <w:r>
        <w:rPr>
          <w:spacing w:val="-6"/>
          <w:sz w:val="20"/>
        </w:rPr>
        <w:t xml:space="preserve"> </w:t>
      </w:r>
      <w:r>
        <w:rPr>
          <w:w w:val="80"/>
          <w:sz w:val="20"/>
        </w:rPr>
        <w:t>relation</w:t>
      </w:r>
      <w:r>
        <w:rPr>
          <w:spacing w:val="-6"/>
          <w:sz w:val="20"/>
        </w:rPr>
        <w:t xml:space="preserve"> </w:t>
      </w:r>
      <w:r>
        <w:rPr>
          <w:w w:val="80"/>
          <w:sz w:val="20"/>
        </w:rPr>
        <w:t>to</w:t>
      </w:r>
      <w:r>
        <w:rPr>
          <w:spacing w:val="-5"/>
          <w:sz w:val="20"/>
        </w:rPr>
        <w:t xml:space="preserve"> </w:t>
      </w:r>
      <w:r>
        <w:rPr>
          <w:w w:val="80"/>
          <w:sz w:val="20"/>
        </w:rPr>
        <w:t>the</w:t>
      </w:r>
      <w:r>
        <w:rPr>
          <w:spacing w:val="-6"/>
          <w:sz w:val="20"/>
        </w:rPr>
        <w:t xml:space="preserve"> </w:t>
      </w:r>
      <w:r>
        <w:rPr>
          <w:spacing w:val="-2"/>
          <w:w w:val="80"/>
          <w:sz w:val="20"/>
        </w:rPr>
        <w:t>keyword(s).</w:t>
      </w:r>
    </w:p>
    <w:p w:rsidR="00E5575B" w:rsidRDefault="00D512E5">
      <w:pPr>
        <w:pStyle w:val="ListParagraph"/>
        <w:numPr>
          <w:ilvl w:val="0"/>
          <w:numId w:val="55"/>
        </w:numPr>
        <w:tabs>
          <w:tab w:val="left" w:pos="1091"/>
        </w:tabs>
        <w:spacing w:line="242" w:lineRule="exact"/>
        <w:jc w:val="left"/>
        <w:rPr>
          <w:sz w:val="20"/>
        </w:rPr>
      </w:pPr>
      <w:r>
        <w:rPr>
          <w:w w:val="80"/>
          <w:sz w:val="20"/>
        </w:rPr>
        <w:t>You</w:t>
      </w:r>
      <w:r>
        <w:rPr>
          <w:spacing w:val="-5"/>
          <w:sz w:val="20"/>
        </w:rPr>
        <w:t xml:space="preserve"> </w:t>
      </w:r>
      <w:r>
        <w:rPr>
          <w:w w:val="80"/>
          <w:sz w:val="20"/>
        </w:rPr>
        <w:t>are</w:t>
      </w:r>
      <w:r>
        <w:rPr>
          <w:spacing w:val="-5"/>
          <w:sz w:val="20"/>
        </w:rPr>
        <w:t xml:space="preserve"> </w:t>
      </w:r>
      <w:r>
        <w:rPr>
          <w:w w:val="80"/>
          <w:sz w:val="20"/>
        </w:rPr>
        <w:t>expected</w:t>
      </w:r>
      <w:r>
        <w:rPr>
          <w:spacing w:val="-5"/>
          <w:sz w:val="20"/>
        </w:rPr>
        <w:t xml:space="preserve"> </w:t>
      </w:r>
      <w:r>
        <w:rPr>
          <w:w w:val="80"/>
          <w:sz w:val="20"/>
        </w:rPr>
        <w:t>to</w:t>
      </w:r>
      <w:r>
        <w:rPr>
          <w:spacing w:val="-2"/>
          <w:sz w:val="20"/>
        </w:rPr>
        <w:t xml:space="preserve"> </w:t>
      </w:r>
      <w:r>
        <w:rPr>
          <w:w w:val="80"/>
          <w:sz w:val="20"/>
        </w:rPr>
        <w:t>identify</w:t>
      </w:r>
      <w:r>
        <w:rPr>
          <w:spacing w:val="-3"/>
          <w:sz w:val="20"/>
        </w:rPr>
        <w:t xml:space="preserve"> </w:t>
      </w:r>
      <w:r>
        <w:rPr>
          <w:w w:val="80"/>
          <w:sz w:val="20"/>
        </w:rPr>
        <w:t>and</w:t>
      </w:r>
      <w:r>
        <w:rPr>
          <w:spacing w:val="-3"/>
          <w:sz w:val="20"/>
        </w:rPr>
        <w:t xml:space="preserve"> </w:t>
      </w:r>
      <w:r>
        <w:rPr>
          <w:w w:val="80"/>
          <w:sz w:val="20"/>
        </w:rPr>
        <w:t>locate</w:t>
      </w:r>
      <w:r>
        <w:rPr>
          <w:spacing w:val="-1"/>
          <w:sz w:val="20"/>
        </w:rPr>
        <w:t xml:space="preserve"> </w:t>
      </w:r>
      <w:r>
        <w:rPr>
          <w:w w:val="80"/>
          <w:sz w:val="20"/>
        </w:rPr>
        <w:t>the</w:t>
      </w:r>
      <w:r>
        <w:rPr>
          <w:spacing w:val="-4"/>
          <w:sz w:val="20"/>
        </w:rPr>
        <w:t xml:space="preserve"> </w:t>
      </w:r>
      <w:r>
        <w:rPr>
          <w:w w:val="80"/>
          <w:sz w:val="20"/>
        </w:rPr>
        <w:t>areas</w:t>
      </w:r>
      <w:r>
        <w:rPr>
          <w:spacing w:val="-5"/>
          <w:sz w:val="20"/>
        </w:rPr>
        <w:t xml:space="preserve"> </w:t>
      </w:r>
      <w:r>
        <w:rPr>
          <w:w w:val="80"/>
          <w:sz w:val="20"/>
        </w:rPr>
        <w:t>in</w:t>
      </w:r>
      <w:r>
        <w:rPr>
          <w:spacing w:val="-5"/>
          <w:sz w:val="20"/>
        </w:rPr>
        <w:t xml:space="preserve"> </w:t>
      </w:r>
      <w:r>
        <w:rPr>
          <w:w w:val="80"/>
          <w:sz w:val="20"/>
        </w:rPr>
        <w:t>relation</w:t>
      </w:r>
      <w:r>
        <w:rPr>
          <w:spacing w:val="-4"/>
          <w:sz w:val="20"/>
        </w:rPr>
        <w:t xml:space="preserve"> </w:t>
      </w:r>
      <w:r>
        <w:rPr>
          <w:w w:val="80"/>
          <w:sz w:val="20"/>
        </w:rPr>
        <w:t>to</w:t>
      </w:r>
      <w:r>
        <w:rPr>
          <w:spacing w:val="-5"/>
          <w:sz w:val="20"/>
        </w:rPr>
        <w:t xml:space="preserve"> </w:t>
      </w:r>
      <w:r>
        <w:rPr>
          <w:w w:val="80"/>
          <w:sz w:val="20"/>
        </w:rPr>
        <w:t>the</w:t>
      </w:r>
      <w:r>
        <w:rPr>
          <w:spacing w:val="-2"/>
          <w:sz w:val="20"/>
        </w:rPr>
        <w:t xml:space="preserve"> </w:t>
      </w:r>
      <w:r>
        <w:rPr>
          <w:spacing w:val="-2"/>
          <w:w w:val="80"/>
          <w:sz w:val="20"/>
        </w:rPr>
        <w:t>keyword(s)</w:t>
      </w:r>
    </w:p>
    <w:p w:rsidR="00E5575B" w:rsidRDefault="00D512E5">
      <w:pPr>
        <w:pStyle w:val="ListParagraph"/>
        <w:numPr>
          <w:ilvl w:val="0"/>
          <w:numId w:val="55"/>
        </w:numPr>
        <w:tabs>
          <w:tab w:val="left" w:pos="1091"/>
        </w:tabs>
        <w:spacing w:line="244" w:lineRule="exact"/>
        <w:jc w:val="left"/>
        <w:rPr>
          <w:rFonts w:ascii="Arial" w:hAnsi="Arial"/>
          <w:b/>
          <w:sz w:val="20"/>
        </w:rPr>
      </w:pPr>
      <w:r>
        <w:rPr>
          <w:w w:val="80"/>
          <w:sz w:val="20"/>
        </w:rPr>
        <w:t>You</w:t>
      </w:r>
      <w:r>
        <w:rPr>
          <w:spacing w:val="-6"/>
          <w:sz w:val="20"/>
        </w:rPr>
        <w:t xml:space="preserve"> </w:t>
      </w:r>
      <w:r>
        <w:rPr>
          <w:w w:val="80"/>
          <w:sz w:val="20"/>
        </w:rPr>
        <w:t>are</w:t>
      </w:r>
      <w:r>
        <w:rPr>
          <w:spacing w:val="-6"/>
          <w:sz w:val="20"/>
        </w:rPr>
        <w:t xml:space="preserve"> </w:t>
      </w:r>
      <w:r>
        <w:rPr>
          <w:w w:val="80"/>
          <w:sz w:val="20"/>
        </w:rPr>
        <w:t>expected</w:t>
      </w:r>
      <w:r>
        <w:rPr>
          <w:spacing w:val="-5"/>
          <w:sz w:val="20"/>
        </w:rPr>
        <w:t xml:space="preserve"> </w:t>
      </w:r>
      <w:r>
        <w:rPr>
          <w:w w:val="80"/>
          <w:sz w:val="20"/>
        </w:rPr>
        <w:t>to</w:t>
      </w:r>
      <w:r>
        <w:rPr>
          <w:spacing w:val="-6"/>
          <w:sz w:val="20"/>
        </w:rPr>
        <w:t xml:space="preserve"> </w:t>
      </w:r>
      <w:r>
        <w:rPr>
          <w:w w:val="80"/>
          <w:sz w:val="20"/>
        </w:rPr>
        <w:t>draw</w:t>
      </w:r>
      <w:r>
        <w:rPr>
          <w:spacing w:val="-5"/>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6"/>
          <w:sz w:val="20"/>
        </w:rPr>
        <w:t xml:space="preserve"> </w:t>
      </w:r>
      <w:r>
        <w:rPr>
          <w:w w:val="80"/>
          <w:sz w:val="20"/>
        </w:rPr>
        <w:t>identified</w:t>
      </w:r>
      <w:r>
        <w:rPr>
          <w:spacing w:val="-4"/>
          <w:sz w:val="20"/>
        </w:rPr>
        <w:t xml:space="preserve"> </w:t>
      </w:r>
      <w:r>
        <w:rPr>
          <w:w w:val="80"/>
          <w:sz w:val="20"/>
        </w:rPr>
        <w:t>and</w:t>
      </w:r>
      <w:r>
        <w:rPr>
          <w:spacing w:val="-6"/>
          <w:sz w:val="20"/>
        </w:rPr>
        <w:t xml:space="preserve"> </w:t>
      </w:r>
      <w:r>
        <w:rPr>
          <w:w w:val="80"/>
          <w:sz w:val="20"/>
        </w:rPr>
        <w:t>located</w:t>
      </w:r>
      <w:r>
        <w:rPr>
          <w:spacing w:val="-4"/>
          <w:sz w:val="20"/>
        </w:rPr>
        <w:t xml:space="preserve"> </w:t>
      </w:r>
      <w:r>
        <w:rPr>
          <w:w w:val="80"/>
          <w:sz w:val="20"/>
        </w:rPr>
        <w:t>areas</w:t>
      </w:r>
      <w:r>
        <w:rPr>
          <w:spacing w:val="-1"/>
          <w:sz w:val="20"/>
        </w:rPr>
        <w:t xml:space="preserve"> </w:t>
      </w:r>
      <w:r>
        <w:rPr>
          <w:w w:val="80"/>
          <w:sz w:val="20"/>
        </w:rPr>
        <w:t>with</w:t>
      </w:r>
      <w:r>
        <w:rPr>
          <w:spacing w:val="-5"/>
          <w:sz w:val="20"/>
        </w:rPr>
        <w:t xml:space="preserve"> </w:t>
      </w:r>
      <w:r>
        <w:rPr>
          <w:w w:val="80"/>
          <w:sz w:val="20"/>
        </w:rPr>
        <w:t>names</w:t>
      </w:r>
      <w:r>
        <w:rPr>
          <w:spacing w:val="-6"/>
          <w:sz w:val="20"/>
        </w:rPr>
        <w:t xml:space="preserve"> </w:t>
      </w:r>
      <w:r>
        <w:rPr>
          <w:w w:val="80"/>
          <w:sz w:val="20"/>
        </w:rPr>
        <w:t>of</w:t>
      </w:r>
      <w:r>
        <w:rPr>
          <w:spacing w:val="-5"/>
          <w:sz w:val="20"/>
        </w:rPr>
        <w:t xml:space="preserve"> </w:t>
      </w:r>
      <w:r>
        <w:rPr>
          <w:w w:val="80"/>
          <w:sz w:val="20"/>
        </w:rPr>
        <w:t>places.</w:t>
      </w:r>
      <w:r>
        <w:rPr>
          <w:spacing w:val="43"/>
          <w:sz w:val="20"/>
        </w:rPr>
        <w:t xml:space="preserve"> </w:t>
      </w:r>
      <w:r>
        <w:rPr>
          <w:rFonts w:ascii="Arial" w:hAnsi="Arial"/>
          <w:b/>
          <w:spacing w:val="-4"/>
          <w:w w:val="80"/>
          <w:sz w:val="20"/>
        </w:rPr>
        <w:t>BODY</w:t>
      </w:r>
    </w:p>
    <w:p w:rsidR="00E5575B" w:rsidRDefault="00D512E5">
      <w:pPr>
        <w:pStyle w:val="ListParagraph"/>
        <w:numPr>
          <w:ilvl w:val="0"/>
          <w:numId w:val="55"/>
        </w:numPr>
        <w:tabs>
          <w:tab w:val="left" w:pos="1091"/>
        </w:tabs>
        <w:ind w:right="630"/>
        <w:jc w:val="left"/>
        <w:rPr>
          <w:sz w:val="20"/>
        </w:rPr>
      </w:pPr>
      <w:r>
        <w:rPr>
          <w:w w:val="80"/>
          <w:sz w:val="20"/>
        </w:rPr>
        <w:t>You are expected to</w:t>
      </w:r>
      <w:r>
        <w:rPr>
          <w:sz w:val="20"/>
        </w:rPr>
        <w:t xml:space="preserve"> </w:t>
      </w:r>
      <w:r>
        <w:rPr>
          <w:w w:val="80"/>
          <w:sz w:val="20"/>
        </w:rPr>
        <w:t>bring out, explain and illustrate the points (factors</w:t>
      </w:r>
      <w:r>
        <w:rPr>
          <w:sz w:val="20"/>
        </w:rPr>
        <w:t xml:space="preserve"> </w:t>
      </w:r>
      <w:r>
        <w:rPr>
          <w:w w:val="80"/>
          <w:sz w:val="20"/>
        </w:rPr>
        <w:t>/ reasons) in relation the demands of the command word in the question</w:t>
      </w:r>
      <w:r>
        <w:rPr>
          <w:spacing w:val="80"/>
          <w:sz w:val="20"/>
        </w:rPr>
        <w:t xml:space="preserve"> </w:t>
      </w:r>
      <w:r>
        <w:rPr>
          <w:w w:val="90"/>
          <w:sz w:val="20"/>
        </w:rPr>
        <w:t>and the keyword(s).</w:t>
      </w:r>
    </w:p>
    <w:p w:rsidR="00E5575B" w:rsidRDefault="00E5575B">
      <w:pPr>
        <w:rPr>
          <w:sz w:val="20"/>
        </w:rPr>
        <w:sectPr w:rsidR="00E5575B">
          <w:type w:val="continuous"/>
          <w:pgSz w:w="12240" w:h="15840"/>
          <w:pgMar w:top="620" w:right="0" w:bottom="780" w:left="80" w:header="371" w:footer="591" w:gutter="0"/>
          <w:cols w:space="720"/>
        </w:sectPr>
      </w:pPr>
    </w:p>
    <w:p w:rsidR="00E5575B" w:rsidRDefault="00E5575B">
      <w:pPr>
        <w:pStyle w:val="BodyText"/>
        <w:ind w:left="0"/>
      </w:pPr>
    </w:p>
    <w:p w:rsidR="00E5575B" w:rsidRDefault="00E5575B">
      <w:pPr>
        <w:pStyle w:val="BodyText"/>
        <w:ind w:left="0"/>
      </w:pPr>
    </w:p>
    <w:p w:rsidR="00E5575B" w:rsidRDefault="00D512E5">
      <w:pPr>
        <w:pStyle w:val="BodyText"/>
        <w:spacing w:before="12"/>
        <w:ind w:left="0"/>
      </w:pPr>
      <w:r>
        <w:t xml:space="preserve"> </w:t>
      </w:r>
    </w:p>
    <w:p w:rsidR="00E5575B" w:rsidRDefault="00D512E5">
      <w:pPr>
        <w:pStyle w:val="Heading1"/>
        <w:ind w:left="2442"/>
      </w:pPr>
      <w:r>
        <w:rPr>
          <w:w w:val="65"/>
        </w:rPr>
        <w:t>AGRICULTURE</w:t>
      </w:r>
      <w:r>
        <w:rPr>
          <w:spacing w:val="7"/>
        </w:rPr>
        <w:t xml:space="preserve"> </w:t>
      </w:r>
      <w:r>
        <w:rPr>
          <w:w w:val="65"/>
        </w:rPr>
        <w:t>IN</w:t>
      </w:r>
      <w:r>
        <w:rPr>
          <w:spacing w:val="12"/>
        </w:rPr>
        <w:t xml:space="preserve"> </w:t>
      </w:r>
      <w:r>
        <w:rPr>
          <w:spacing w:val="-2"/>
          <w:w w:val="65"/>
        </w:rPr>
        <w:t>UGANDA</w:t>
      </w:r>
    </w:p>
    <w:p w:rsidR="00E5575B" w:rsidRDefault="00D512E5">
      <w:pPr>
        <w:pStyle w:val="BodyText"/>
        <w:spacing w:before="4"/>
        <w:jc w:val="both"/>
      </w:pPr>
      <w:r>
        <w:rPr>
          <w:w w:val="80"/>
        </w:rPr>
        <w:t>The</w:t>
      </w:r>
      <w:r>
        <w:rPr>
          <w:spacing w:val="-5"/>
        </w:rPr>
        <w:t xml:space="preserve"> </w:t>
      </w:r>
      <w:r>
        <w:rPr>
          <w:w w:val="80"/>
        </w:rPr>
        <w:t>term</w:t>
      </w:r>
      <w:r>
        <w:rPr>
          <w:spacing w:val="-5"/>
        </w:rPr>
        <w:t xml:space="preserve"> </w:t>
      </w:r>
      <w:r>
        <w:rPr>
          <w:w w:val="80"/>
        </w:rPr>
        <w:t>agriculture</w:t>
      </w:r>
      <w:r>
        <w:rPr>
          <w:spacing w:val="-4"/>
        </w:rPr>
        <w:t xml:space="preserve"> </w:t>
      </w:r>
      <w:r>
        <w:rPr>
          <w:w w:val="80"/>
        </w:rPr>
        <w:t>refers</w:t>
      </w:r>
      <w:r>
        <w:rPr>
          <w:spacing w:val="-5"/>
        </w:rPr>
        <w:t xml:space="preserve"> </w:t>
      </w:r>
      <w:r>
        <w:rPr>
          <w:w w:val="80"/>
        </w:rPr>
        <w:t>to</w:t>
      </w:r>
      <w:r>
        <w:rPr>
          <w:spacing w:val="-5"/>
        </w:rPr>
        <w:t xml:space="preserve"> </w:t>
      </w:r>
      <w:r>
        <w:rPr>
          <w:w w:val="80"/>
        </w:rPr>
        <w:t>the</w:t>
      </w:r>
      <w:r>
        <w:rPr>
          <w:spacing w:val="-6"/>
        </w:rPr>
        <w:t xml:space="preserve"> </w:t>
      </w:r>
      <w:r>
        <w:rPr>
          <w:w w:val="80"/>
        </w:rPr>
        <w:t>growing</w:t>
      </w:r>
      <w:r>
        <w:rPr>
          <w:spacing w:val="-5"/>
        </w:rPr>
        <w:t xml:space="preserve"> </w:t>
      </w:r>
      <w:r>
        <w:rPr>
          <w:w w:val="80"/>
        </w:rPr>
        <w:t>of</w:t>
      </w:r>
      <w:r>
        <w:rPr>
          <w:spacing w:val="-5"/>
        </w:rPr>
        <w:t xml:space="preserve"> </w:t>
      </w:r>
      <w:r>
        <w:rPr>
          <w:w w:val="80"/>
        </w:rPr>
        <w:t>crops</w:t>
      </w:r>
      <w:r>
        <w:rPr>
          <w:spacing w:val="-4"/>
        </w:rPr>
        <w:t xml:space="preserve"> </w:t>
      </w:r>
      <w:r>
        <w:rPr>
          <w:w w:val="80"/>
        </w:rPr>
        <w:t>and</w:t>
      </w:r>
      <w:r>
        <w:rPr>
          <w:spacing w:val="-5"/>
        </w:rPr>
        <w:t xml:space="preserve"> </w:t>
      </w:r>
      <w:r>
        <w:rPr>
          <w:w w:val="80"/>
        </w:rPr>
        <w:t>rearing</w:t>
      </w:r>
      <w:r>
        <w:rPr>
          <w:spacing w:val="-5"/>
        </w:rPr>
        <w:t xml:space="preserve"> </w:t>
      </w:r>
      <w:r>
        <w:rPr>
          <w:w w:val="80"/>
        </w:rPr>
        <w:t>of</w:t>
      </w:r>
      <w:r>
        <w:rPr>
          <w:spacing w:val="-4"/>
        </w:rPr>
        <w:t xml:space="preserve"> </w:t>
      </w:r>
      <w:r>
        <w:rPr>
          <w:w w:val="80"/>
        </w:rPr>
        <w:t>animals</w:t>
      </w:r>
      <w:r>
        <w:rPr>
          <w:spacing w:val="-5"/>
        </w:rPr>
        <w:t xml:space="preserve"> </w:t>
      </w:r>
      <w:r>
        <w:rPr>
          <w:w w:val="80"/>
        </w:rPr>
        <w:t>either</w:t>
      </w:r>
      <w:r>
        <w:rPr>
          <w:spacing w:val="-5"/>
        </w:rPr>
        <w:t xml:space="preserve"> </w:t>
      </w:r>
      <w:r>
        <w:rPr>
          <w:w w:val="80"/>
        </w:rPr>
        <w:t>for</w:t>
      </w:r>
      <w:r>
        <w:rPr>
          <w:spacing w:val="-4"/>
        </w:rPr>
        <w:t xml:space="preserve"> </w:t>
      </w:r>
      <w:r>
        <w:rPr>
          <w:w w:val="80"/>
        </w:rPr>
        <w:t>home</w:t>
      </w:r>
      <w:r>
        <w:rPr>
          <w:spacing w:val="-5"/>
        </w:rPr>
        <w:t xml:space="preserve"> </w:t>
      </w:r>
      <w:r>
        <w:rPr>
          <w:w w:val="80"/>
        </w:rPr>
        <w:t>consumption</w:t>
      </w:r>
      <w:r>
        <w:rPr>
          <w:spacing w:val="-4"/>
        </w:rPr>
        <w:t xml:space="preserve"> </w:t>
      </w:r>
      <w:r>
        <w:rPr>
          <w:w w:val="80"/>
        </w:rPr>
        <w:t>or</w:t>
      </w:r>
      <w:r>
        <w:rPr>
          <w:spacing w:val="-4"/>
        </w:rPr>
        <w:t xml:space="preserve"> </w:t>
      </w:r>
      <w:r>
        <w:rPr>
          <w:w w:val="80"/>
        </w:rPr>
        <w:t>commercial</w:t>
      </w:r>
      <w:r>
        <w:rPr>
          <w:spacing w:val="-5"/>
        </w:rPr>
        <w:t xml:space="preserve"> </w:t>
      </w:r>
      <w:r>
        <w:rPr>
          <w:spacing w:val="-2"/>
          <w:w w:val="80"/>
        </w:rPr>
        <w:t>purposes.</w:t>
      </w:r>
    </w:p>
    <w:p w:rsidR="00E5575B" w:rsidRDefault="00E5575B">
      <w:pPr>
        <w:pStyle w:val="BodyText"/>
        <w:spacing w:before="3"/>
        <w:ind w:left="0"/>
      </w:pPr>
    </w:p>
    <w:p w:rsidR="00E5575B" w:rsidRDefault="00D512E5">
      <w:pPr>
        <w:pStyle w:val="Heading1"/>
        <w:ind w:left="731"/>
      </w:pPr>
      <w:r>
        <w:rPr>
          <w:w w:val="80"/>
        </w:rPr>
        <w:t>STATUS</w:t>
      </w:r>
      <w:r>
        <w:rPr>
          <w:spacing w:val="-5"/>
        </w:rPr>
        <w:t xml:space="preserve"> </w:t>
      </w:r>
      <w:r>
        <w:rPr>
          <w:w w:val="80"/>
        </w:rPr>
        <w:t>/</w:t>
      </w:r>
      <w:r>
        <w:rPr>
          <w:spacing w:val="-4"/>
        </w:rPr>
        <w:t xml:space="preserve"> </w:t>
      </w:r>
      <w:r>
        <w:rPr>
          <w:w w:val="80"/>
        </w:rPr>
        <w:t>TREND</w:t>
      </w:r>
      <w:r>
        <w:rPr>
          <w:spacing w:val="-4"/>
        </w:rPr>
        <w:t xml:space="preserve"> </w:t>
      </w:r>
      <w:r>
        <w:rPr>
          <w:w w:val="80"/>
        </w:rPr>
        <w:t>OF</w:t>
      </w:r>
      <w:r>
        <w:rPr>
          <w:spacing w:val="-3"/>
        </w:rPr>
        <w:t xml:space="preserve"> </w:t>
      </w:r>
      <w:r>
        <w:rPr>
          <w:w w:val="80"/>
        </w:rPr>
        <w:t>THE</w:t>
      </w:r>
      <w:r>
        <w:rPr>
          <w:spacing w:val="-2"/>
        </w:rPr>
        <w:t xml:space="preserve"> </w:t>
      </w:r>
      <w:r>
        <w:rPr>
          <w:w w:val="80"/>
        </w:rPr>
        <w:t>AGRICULTURAL</w:t>
      </w:r>
      <w:r>
        <w:rPr>
          <w:spacing w:val="-3"/>
        </w:rPr>
        <w:t xml:space="preserve"> </w:t>
      </w:r>
      <w:r>
        <w:rPr>
          <w:w w:val="80"/>
        </w:rPr>
        <w:t>SECTOR</w:t>
      </w:r>
      <w:r>
        <w:rPr>
          <w:spacing w:val="-5"/>
        </w:rPr>
        <w:t xml:space="preserve"> </w:t>
      </w:r>
      <w:r>
        <w:rPr>
          <w:w w:val="80"/>
        </w:rPr>
        <w:t>IN</w:t>
      </w:r>
      <w:r>
        <w:rPr>
          <w:spacing w:val="-4"/>
        </w:rPr>
        <w:t xml:space="preserve"> </w:t>
      </w:r>
      <w:r>
        <w:rPr>
          <w:spacing w:val="-2"/>
          <w:w w:val="80"/>
        </w:rPr>
        <w:t>UGANDA</w:t>
      </w:r>
    </w:p>
    <w:p w:rsidR="00E5575B" w:rsidRDefault="00D512E5">
      <w:pPr>
        <w:pStyle w:val="ListParagraph"/>
        <w:numPr>
          <w:ilvl w:val="0"/>
          <w:numId w:val="55"/>
        </w:numPr>
        <w:tabs>
          <w:tab w:val="left" w:pos="1091"/>
        </w:tabs>
        <w:spacing w:before="1" w:line="244" w:lineRule="exact"/>
        <w:jc w:val="left"/>
        <w:rPr>
          <w:sz w:val="20"/>
        </w:rPr>
      </w:pPr>
      <w:r>
        <w:rPr>
          <w:w w:val="80"/>
          <w:sz w:val="20"/>
        </w:rPr>
        <w:t>Uganda</w:t>
      </w:r>
      <w:r>
        <w:rPr>
          <w:spacing w:val="-5"/>
          <w:sz w:val="20"/>
        </w:rPr>
        <w:t xml:space="preserve"> </w:t>
      </w:r>
      <w:r>
        <w:rPr>
          <w:w w:val="80"/>
          <w:sz w:val="20"/>
        </w:rPr>
        <w:t>is</w:t>
      </w:r>
      <w:r>
        <w:rPr>
          <w:spacing w:val="-5"/>
          <w:sz w:val="20"/>
        </w:rPr>
        <w:t xml:space="preserve"> </w:t>
      </w:r>
      <w:r>
        <w:rPr>
          <w:w w:val="80"/>
          <w:sz w:val="20"/>
        </w:rPr>
        <w:t>an</w:t>
      </w:r>
      <w:r>
        <w:rPr>
          <w:spacing w:val="-4"/>
          <w:sz w:val="20"/>
        </w:rPr>
        <w:t xml:space="preserve"> </w:t>
      </w:r>
      <w:r>
        <w:rPr>
          <w:w w:val="80"/>
          <w:sz w:val="20"/>
        </w:rPr>
        <w:t>agricultural</w:t>
      </w:r>
      <w:r>
        <w:rPr>
          <w:spacing w:val="-5"/>
          <w:sz w:val="20"/>
        </w:rPr>
        <w:t xml:space="preserve"> </w:t>
      </w:r>
      <w:r>
        <w:rPr>
          <w:w w:val="80"/>
          <w:sz w:val="20"/>
        </w:rPr>
        <w:t>country</w:t>
      </w:r>
      <w:r>
        <w:rPr>
          <w:spacing w:val="-2"/>
          <w:sz w:val="20"/>
        </w:rPr>
        <w:t xml:space="preserve"> </w:t>
      </w:r>
      <w:r>
        <w:rPr>
          <w:w w:val="80"/>
          <w:sz w:val="20"/>
        </w:rPr>
        <w:t>employing</w:t>
      </w:r>
      <w:r>
        <w:rPr>
          <w:spacing w:val="-5"/>
          <w:sz w:val="20"/>
        </w:rPr>
        <w:t xml:space="preserve"> </w:t>
      </w:r>
      <w:r>
        <w:rPr>
          <w:w w:val="80"/>
          <w:sz w:val="20"/>
        </w:rPr>
        <w:t>over</w:t>
      </w:r>
      <w:r>
        <w:rPr>
          <w:sz w:val="20"/>
        </w:rPr>
        <w:t xml:space="preserve"> </w:t>
      </w:r>
      <w:r>
        <w:rPr>
          <w:w w:val="80"/>
          <w:sz w:val="20"/>
        </w:rPr>
        <w:t>75%</w:t>
      </w:r>
      <w:r>
        <w:rPr>
          <w:spacing w:val="-9"/>
          <w:sz w:val="20"/>
        </w:rPr>
        <w:t xml:space="preserve"> </w:t>
      </w:r>
      <w:r>
        <w:rPr>
          <w:w w:val="80"/>
          <w:sz w:val="20"/>
        </w:rPr>
        <w:t>of</w:t>
      </w:r>
      <w:r>
        <w:rPr>
          <w:spacing w:val="-5"/>
          <w:sz w:val="20"/>
        </w:rPr>
        <w:t xml:space="preserve"> </w:t>
      </w:r>
      <w:r>
        <w:rPr>
          <w:w w:val="80"/>
          <w:sz w:val="20"/>
        </w:rPr>
        <w:t>her</w:t>
      </w:r>
      <w:r>
        <w:rPr>
          <w:spacing w:val="-4"/>
          <w:sz w:val="20"/>
        </w:rPr>
        <w:t xml:space="preserve"> </w:t>
      </w:r>
      <w:r>
        <w:rPr>
          <w:w w:val="80"/>
          <w:sz w:val="20"/>
        </w:rPr>
        <w:t>total</w:t>
      </w:r>
      <w:r>
        <w:rPr>
          <w:spacing w:val="-5"/>
          <w:sz w:val="20"/>
        </w:rPr>
        <w:t xml:space="preserve"> </w:t>
      </w:r>
      <w:r>
        <w:rPr>
          <w:w w:val="80"/>
          <w:sz w:val="20"/>
        </w:rPr>
        <w:t>population</w:t>
      </w:r>
      <w:r>
        <w:rPr>
          <w:spacing w:val="-4"/>
          <w:sz w:val="20"/>
        </w:rPr>
        <w:t xml:space="preserve"> </w:t>
      </w:r>
      <w:r>
        <w:rPr>
          <w:w w:val="80"/>
          <w:sz w:val="20"/>
        </w:rPr>
        <w:t>mainly</w:t>
      </w:r>
      <w:r>
        <w:rPr>
          <w:spacing w:val="-5"/>
          <w:sz w:val="20"/>
        </w:rPr>
        <w:t xml:space="preserve"> </w:t>
      </w:r>
      <w:r>
        <w:rPr>
          <w:w w:val="80"/>
          <w:sz w:val="20"/>
        </w:rPr>
        <w:t>in</w:t>
      </w:r>
      <w:r>
        <w:rPr>
          <w:spacing w:val="-4"/>
          <w:sz w:val="20"/>
        </w:rPr>
        <w:t xml:space="preserve"> </w:t>
      </w:r>
      <w:r>
        <w:rPr>
          <w:w w:val="80"/>
          <w:sz w:val="20"/>
        </w:rPr>
        <w:t>rural</w:t>
      </w:r>
      <w:r>
        <w:rPr>
          <w:spacing w:val="-5"/>
          <w:sz w:val="20"/>
        </w:rPr>
        <w:t xml:space="preserve"> </w:t>
      </w:r>
      <w:r>
        <w:rPr>
          <w:w w:val="80"/>
          <w:sz w:val="20"/>
        </w:rPr>
        <w:t>areas</w:t>
      </w:r>
      <w:r>
        <w:rPr>
          <w:spacing w:val="-4"/>
          <w:sz w:val="20"/>
        </w:rPr>
        <w:t xml:space="preserve"> </w:t>
      </w:r>
      <w:r>
        <w:rPr>
          <w:w w:val="80"/>
          <w:sz w:val="20"/>
        </w:rPr>
        <w:t>either</w:t>
      </w:r>
      <w:r>
        <w:rPr>
          <w:spacing w:val="-4"/>
          <w:sz w:val="20"/>
        </w:rPr>
        <w:t xml:space="preserve"> </w:t>
      </w:r>
      <w:r>
        <w:rPr>
          <w:w w:val="80"/>
          <w:sz w:val="20"/>
        </w:rPr>
        <w:t>directly</w:t>
      </w:r>
      <w:r>
        <w:rPr>
          <w:spacing w:val="-5"/>
          <w:sz w:val="20"/>
        </w:rPr>
        <w:t xml:space="preserve"> </w:t>
      </w:r>
      <w:r>
        <w:rPr>
          <w:w w:val="80"/>
          <w:sz w:val="20"/>
        </w:rPr>
        <w:t>or</w:t>
      </w:r>
      <w:r>
        <w:rPr>
          <w:spacing w:val="-4"/>
          <w:sz w:val="20"/>
        </w:rPr>
        <w:t xml:space="preserve"> </w:t>
      </w:r>
      <w:r>
        <w:rPr>
          <w:spacing w:val="-2"/>
          <w:w w:val="80"/>
          <w:sz w:val="20"/>
        </w:rPr>
        <w:t>indirectly.</w:t>
      </w:r>
    </w:p>
    <w:p w:rsidR="00E5575B" w:rsidRDefault="00D512E5">
      <w:pPr>
        <w:pStyle w:val="ListParagraph"/>
        <w:numPr>
          <w:ilvl w:val="0"/>
          <w:numId w:val="55"/>
        </w:numPr>
        <w:tabs>
          <w:tab w:val="left" w:pos="1091"/>
        </w:tabs>
        <w:spacing w:line="242" w:lineRule="exact"/>
        <w:jc w:val="left"/>
        <w:rPr>
          <w:sz w:val="20"/>
        </w:rPr>
      </w:pPr>
      <w:r>
        <w:rPr>
          <w:w w:val="80"/>
          <w:sz w:val="20"/>
        </w:rPr>
        <w:t>It</w:t>
      </w:r>
      <w:r>
        <w:rPr>
          <w:spacing w:val="-6"/>
          <w:sz w:val="20"/>
        </w:rPr>
        <w:t xml:space="preserve"> </w:t>
      </w:r>
      <w:r>
        <w:rPr>
          <w:w w:val="80"/>
          <w:sz w:val="20"/>
        </w:rPr>
        <w:t>contributes</w:t>
      </w:r>
      <w:r>
        <w:rPr>
          <w:spacing w:val="-5"/>
          <w:sz w:val="20"/>
        </w:rPr>
        <w:t xml:space="preserve"> </w:t>
      </w:r>
      <w:r>
        <w:rPr>
          <w:w w:val="80"/>
          <w:sz w:val="20"/>
        </w:rPr>
        <w:t>about</w:t>
      </w:r>
      <w:r>
        <w:rPr>
          <w:spacing w:val="-5"/>
          <w:sz w:val="20"/>
        </w:rPr>
        <w:t xml:space="preserve"> </w:t>
      </w:r>
      <w:r>
        <w:rPr>
          <w:w w:val="80"/>
          <w:sz w:val="20"/>
        </w:rPr>
        <w:t>49%</w:t>
      </w:r>
      <w:r>
        <w:rPr>
          <w:spacing w:val="-9"/>
          <w:sz w:val="20"/>
        </w:rPr>
        <w:t xml:space="preserve"> </w:t>
      </w:r>
      <w:r>
        <w:rPr>
          <w:w w:val="80"/>
          <w:sz w:val="20"/>
        </w:rPr>
        <w:t>to</w:t>
      </w:r>
      <w:r>
        <w:rPr>
          <w:spacing w:val="-5"/>
          <w:sz w:val="20"/>
        </w:rPr>
        <w:t xml:space="preserve"> </w:t>
      </w:r>
      <w:r>
        <w:rPr>
          <w:w w:val="80"/>
          <w:sz w:val="20"/>
        </w:rPr>
        <w:t>GDP</w:t>
      </w:r>
      <w:r>
        <w:rPr>
          <w:spacing w:val="-4"/>
          <w:sz w:val="20"/>
        </w:rPr>
        <w:t xml:space="preserve"> </w:t>
      </w:r>
      <w:r>
        <w:rPr>
          <w:w w:val="80"/>
          <w:sz w:val="20"/>
        </w:rPr>
        <w:t>annually</w:t>
      </w:r>
      <w:r>
        <w:rPr>
          <w:spacing w:val="-5"/>
          <w:sz w:val="20"/>
        </w:rPr>
        <w:t xml:space="preserve"> </w:t>
      </w:r>
      <w:r>
        <w:rPr>
          <w:w w:val="80"/>
          <w:sz w:val="20"/>
        </w:rPr>
        <w:t>from</w:t>
      </w:r>
      <w:r>
        <w:rPr>
          <w:spacing w:val="-4"/>
          <w:sz w:val="20"/>
        </w:rPr>
        <w:t xml:space="preserve"> </w:t>
      </w:r>
      <w:r>
        <w:rPr>
          <w:w w:val="80"/>
          <w:sz w:val="20"/>
        </w:rPr>
        <w:t>the</w:t>
      </w:r>
      <w:r>
        <w:rPr>
          <w:spacing w:val="-6"/>
          <w:sz w:val="20"/>
        </w:rPr>
        <w:t xml:space="preserve"> </w:t>
      </w:r>
      <w:r>
        <w:rPr>
          <w:w w:val="80"/>
          <w:sz w:val="20"/>
        </w:rPr>
        <w:t>produce</w:t>
      </w:r>
      <w:r>
        <w:rPr>
          <w:spacing w:val="-5"/>
          <w:sz w:val="20"/>
        </w:rPr>
        <w:t xml:space="preserve"> </w:t>
      </w:r>
      <w:r>
        <w:rPr>
          <w:w w:val="80"/>
          <w:sz w:val="20"/>
        </w:rPr>
        <w:t>sales</w:t>
      </w:r>
      <w:r>
        <w:rPr>
          <w:spacing w:val="-5"/>
          <w:sz w:val="20"/>
        </w:rPr>
        <w:t xml:space="preserve"> </w:t>
      </w:r>
      <w:r>
        <w:rPr>
          <w:w w:val="80"/>
          <w:sz w:val="20"/>
        </w:rPr>
        <w:t>like</w:t>
      </w:r>
      <w:r>
        <w:rPr>
          <w:spacing w:val="-5"/>
          <w:sz w:val="20"/>
        </w:rPr>
        <w:t xml:space="preserve"> </w:t>
      </w:r>
      <w:r>
        <w:rPr>
          <w:w w:val="80"/>
          <w:sz w:val="20"/>
        </w:rPr>
        <w:t>coffee</w:t>
      </w:r>
      <w:r>
        <w:rPr>
          <w:spacing w:val="-5"/>
          <w:sz w:val="20"/>
        </w:rPr>
        <w:t xml:space="preserve"> </w:t>
      </w:r>
      <w:r>
        <w:rPr>
          <w:w w:val="80"/>
          <w:sz w:val="20"/>
        </w:rPr>
        <w:t>from</w:t>
      </w:r>
      <w:r>
        <w:rPr>
          <w:spacing w:val="2"/>
          <w:sz w:val="20"/>
        </w:rPr>
        <w:t xml:space="preserve"> </w:t>
      </w:r>
      <w:r>
        <w:rPr>
          <w:w w:val="80"/>
          <w:sz w:val="20"/>
        </w:rPr>
        <w:t>Mbale</w:t>
      </w:r>
      <w:r>
        <w:rPr>
          <w:spacing w:val="-5"/>
          <w:sz w:val="20"/>
        </w:rPr>
        <w:t xml:space="preserve"> </w:t>
      </w:r>
      <w:r>
        <w:rPr>
          <w:w w:val="80"/>
          <w:sz w:val="20"/>
        </w:rPr>
        <w:t>and</w:t>
      </w:r>
      <w:r>
        <w:rPr>
          <w:spacing w:val="-5"/>
          <w:sz w:val="20"/>
        </w:rPr>
        <w:t xml:space="preserve"> </w:t>
      </w:r>
      <w:r>
        <w:rPr>
          <w:w w:val="80"/>
          <w:sz w:val="20"/>
        </w:rPr>
        <w:t>vanilla</w:t>
      </w:r>
      <w:r>
        <w:rPr>
          <w:spacing w:val="-5"/>
          <w:sz w:val="20"/>
        </w:rPr>
        <w:t xml:space="preserve"> </w:t>
      </w:r>
      <w:r>
        <w:rPr>
          <w:w w:val="80"/>
          <w:sz w:val="20"/>
        </w:rPr>
        <w:t>from</w:t>
      </w:r>
      <w:r>
        <w:rPr>
          <w:spacing w:val="-3"/>
          <w:sz w:val="20"/>
        </w:rPr>
        <w:t xml:space="preserve"> </w:t>
      </w:r>
      <w:r>
        <w:rPr>
          <w:spacing w:val="-2"/>
          <w:w w:val="80"/>
          <w:sz w:val="20"/>
        </w:rPr>
        <w:t>Mukono.</w:t>
      </w:r>
    </w:p>
    <w:p w:rsidR="00E5575B" w:rsidRDefault="00D512E5">
      <w:pPr>
        <w:pStyle w:val="ListParagraph"/>
        <w:numPr>
          <w:ilvl w:val="0"/>
          <w:numId w:val="55"/>
        </w:numPr>
        <w:tabs>
          <w:tab w:val="left" w:pos="1091"/>
        </w:tabs>
        <w:spacing w:line="242" w:lineRule="auto"/>
        <w:ind w:left="731" w:right="624" w:firstLine="0"/>
        <w:jc w:val="left"/>
        <w:rPr>
          <w:sz w:val="20"/>
        </w:rPr>
      </w:pPr>
      <w:r>
        <w:rPr>
          <w:w w:val="85"/>
          <w:sz w:val="20"/>
        </w:rPr>
        <w:t>It practiced mainly on subsistence level for home consumption like the pastoralists in</w:t>
      </w:r>
      <w:r>
        <w:rPr>
          <w:spacing w:val="-1"/>
          <w:sz w:val="20"/>
        </w:rPr>
        <w:t xml:space="preserve"> </w:t>
      </w:r>
      <w:r>
        <w:rPr>
          <w:w w:val="85"/>
          <w:sz w:val="20"/>
        </w:rPr>
        <w:t>Kaabong, Kotido and Moroto</w:t>
      </w:r>
      <w:r>
        <w:rPr>
          <w:spacing w:val="-4"/>
          <w:sz w:val="20"/>
        </w:rPr>
        <w:t xml:space="preserve"> </w:t>
      </w:r>
      <w:r>
        <w:rPr>
          <w:w w:val="85"/>
          <w:sz w:val="20"/>
        </w:rPr>
        <w:t>of Karamoja</w:t>
      </w:r>
      <w:r>
        <w:rPr>
          <w:spacing w:val="-4"/>
          <w:sz w:val="20"/>
        </w:rPr>
        <w:t xml:space="preserve"> </w:t>
      </w:r>
      <w:r>
        <w:rPr>
          <w:w w:val="85"/>
          <w:sz w:val="20"/>
        </w:rPr>
        <w:t xml:space="preserve">region and </w:t>
      </w:r>
      <w:r>
        <w:rPr>
          <w:spacing w:val="-2"/>
          <w:w w:val="90"/>
          <w:sz w:val="20"/>
        </w:rPr>
        <w:t>Mbarara</w:t>
      </w:r>
      <w:r>
        <w:rPr>
          <w:spacing w:val="-6"/>
          <w:w w:val="90"/>
          <w:sz w:val="20"/>
        </w:rPr>
        <w:t xml:space="preserve"> </w:t>
      </w:r>
      <w:r>
        <w:rPr>
          <w:spacing w:val="-2"/>
          <w:w w:val="90"/>
          <w:sz w:val="20"/>
        </w:rPr>
        <w:t>of</w:t>
      </w:r>
      <w:r>
        <w:rPr>
          <w:spacing w:val="-3"/>
          <w:w w:val="90"/>
          <w:sz w:val="20"/>
        </w:rPr>
        <w:t xml:space="preserve"> </w:t>
      </w:r>
      <w:r>
        <w:rPr>
          <w:spacing w:val="-2"/>
          <w:w w:val="90"/>
          <w:sz w:val="20"/>
        </w:rPr>
        <w:t>Ankole</w:t>
      </w:r>
      <w:r>
        <w:rPr>
          <w:spacing w:val="-4"/>
          <w:w w:val="90"/>
          <w:sz w:val="20"/>
        </w:rPr>
        <w:t xml:space="preserve"> </w:t>
      </w:r>
      <w:r>
        <w:rPr>
          <w:spacing w:val="-2"/>
          <w:w w:val="110"/>
          <w:sz w:val="20"/>
        </w:rPr>
        <w:t>–</w:t>
      </w:r>
      <w:r>
        <w:rPr>
          <w:spacing w:val="-14"/>
          <w:w w:val="110"/>
          <w:sz w:val="20"/>
        </w:rPr>
        <w:t xml:space="preserve"> </w:t>
      </w:r>
      <w:r>
        <w:rPr>
          <w:spacing w:val="-2"/>
          <w:w w:val="90"/>
          <w:sz w:val="20"/>
        </w:rPr>
        <w:t>Masaka</w:t>
      </w:r>
      <w:r>
        <w:rPr>
          <w:spacing w:val="-4"/>
          <w:w w:val="90"/>
          <w:sz w:val="20"/>
        </w:rPr>
        <w:t xml:space="preserve"> </w:t>
      </w:r>
      <w:r>
        <w:rPr>
          <w:spacing w:val="-2"/>
          <w:w w:val="90"/>
          <w:sz w:val="20"/>
        </w:rPr>
        <w:t>corridor.</w:t>
      </w:r>
    </w:p>
    <w:p w:rsidR="00E5575B" w:rsidRDefault="00D512E5">
      <w:pPr>
        <w:pStyle w:val="ListParagraph"/>
        <w:numPr>
          <w:ilvl w:val="0"/>
          <w:numId w:val="55"/>
        </w:numPr>
        <w:tabs>
          <w:tab w:val="left" w:pos="1091"/>
        </w:tabs>
        <w:spacing w:line="242" w:lineRule="auto"/>
        <w:ind w:left="731" w:right="625" w:firstLine="0"/>
        <w:jc w:val="left"/>
        <w:rPr>
          <w:sz w:val="20"/>
        </w:rPr>
      </w:pPr>
      <w:r>
        <w:rPr>
          <w:w w:val="85"/>
          <w:sz w:val="20"/>
        </w:rPr>
        <w:t>Commercial</w:t>
      </w:r>
      <w:r>
        <w:rPr>
          <w:spacing w:val="-2"/>
          <w:sz w:val="20"/>
        </w:rPr>
        <w:t xml:space="preserve"> </w:t>
      </w:r>
      <w:r>
        <w:rPr>
          <w:w w:val="85"/>
          <w:sz w:val="20"/>
        </w:rPr>
        <w:t>farming</w:t>
      </w:r>
      <w:r>
        <w:rPr>
          <w:spacing w:val="-1"/>
          <w:sz w:val="20"/>
        </w:rPr>
        <w:t xml:space="preserve"> </w:t>
      </w:r>
      <w:r>
        <w:rPr>
          <w:w w:val="85"/>
          <w:sz w:val="20"/>
        </w:rPr>
        <w:t>is</w:t>
      </w:r>
      <w:r>
        <w:rPr>
          <w:spacing w:val="-2"/>
          <w:sz w:val="20"/>
        </w:rPr>
        <w:t xml:space="preserve"> </w:t>
      </w:r>
      <w:r>
        <w:rPr>
          <w:w w:val="85"/>
          <w:sz w:val="20"/>
        </w:rPr>
        <w:t>dominated</w:t>
      </w:r>
      <w:r>
        <w:rPr>
          <w:spacing w:val="-2"/>
          <w:sz w:val="20"/>
        </w:rPr>
        <w:t xml:space="preserve"> </w:t>
      </w:r>
      <w:r>
        <w:rPr>
          <w:w w:val="85"/>
          <w:sz w:val="20"/>
        </w:rPr>
        <w:t>by</w:t>
      </w:r>
      <w:r>
        <w:rPr>
          <w:spacing w:val="-2"/>
          <w:sz w:val="20"/>
        </w:rPr>
        <w:t xml:space="preserve"> </w:t>
      </w:r>
      <w:r>
        <w:rPr>
          <w:w w:val="85"/>
          <w:sz w:val="20"/>
        </w:rPr>
        <w:t>foreigners</w:t>
      </w:r>
      <w:r>
        <w:rPr>
          <w:spacing w:val="-2"/>
          <w:sz w:val="20"/>
        </w:rPr>
        <w:t xml:space="preserve"> </w:t>
      </w:r>
      <w:r>
        <w:rPr>
          <w:w w:val="85"/>
          <w:sz w:val="20"/>
        </w:rPr>
        <w:t>like</w:t>
      </w:r>
      <w:r>
        <w:rPr>
          <w:sz w:val="20"/>
        </w:rPr>
        <w:t xml:space="preserve"> </w:t>
      </w:r>
      <w:r>
        <w:rPr>
          <w:w w:val="85"/>
          <w:sz w:val="20"/>
        </w:rPr>
        <w:t>Madhvan</w:t>
      </w:r>
      <w:r>
        <w:rPr>
          <w:spacing w:val="-2"/>
          <w:sz w:val="20"/>
        </w:rPr>
        <w:t xml:space="preserve"> </w:t>
      </w:r>
      <w:r>
        <w:rPr>
          <w:w w:val="85"/>
          <w:sz w:val="20"/>
        </w:rPr>
        <w:t>of</w:t>
      </w:r>
      <w:r>
        <w:rPr>
          <w:sz w:val="20"/>
        </w:rPr>
        <w:t xml:space="preserve"> </w:t>
      </w:r>
      <w:r>
        <w:rPr>
          <w:w w:val="85"/>
          <w:sz w:val="20"/>
        </w:rPr>
        <w:t>Kakira</w:t>
      </w:r>
      <w:r>
        <w:rPr>
          <w:spacing w:val="-2"/>
          <w:sz w:val="20"/>
        </w:rPr>
        <w:t xml:space="preserve"> </w:t>
      </w:r>
      <w:r>
        <w:rPr>
          <w:w w:val="85"/>
          <w:sz w:val="20"/>
        </w:rPr>
        <w:t>sugarcane</w:t>
      </w:r>
      <w:r>
        <w:rPr>
          <w:sz w:val="20"/>
        </w:rPr>
        <w:t xml:space="preserve"> </w:t>
      </w:r>
      <w:r>
        <w:rPr>
          <w:w w:val="85"/>
          <w:sz w:val="20"/>
        </w:rPr>
        <w:t>plantation</w:t>
      </w:r>
      <w:r>
        <w:rPr>
          <w:spacing w:val="-1"/>
          <w:sz w:val="20"/>
        </w:rPr>
        <w:t xml:space="preserve"> </w:t>
      </w:r>
      <w:r>
        <w:rPr>
          <w:w w:val="85"/>
          <w:sz w:val="20"/>
        </w:rPr>
        <w:t>in</w:t>
      </w:r>
      <w:r>
        <w:rPr>
          <w:sz w:val="20"/>
        </w:rPr>
        <w:t xml:space="preserve"> </w:t>
      </w:r>
      <w:r>
        <w:rPr>
          <w:w w:val="85"/>
          <w:sz w:val="20"/>
        </w:rPr>
        <w:t>Jinja,</w:t>
      </w:r>
      <w:r>
        <w:rPr>
          <w:spacing w:val="-2"/>
          <w:sz w:val="20"/>
        </w:rPr>
        <w:t xml:space="preserve"> </w:t>
      </w:r>
      <w:r>
        <w:rPr>
          <w:w w:val="85"/>
          <w:sz w:val="20"/>
        </w:rPr>
        <w:t>Mehta</w:t>
      </w:r>
      <w:r>
        <w:rPr>
          <w:spacing w:val="-1"/>
          <w:sz w:val="20"/>
        </w:rPr>
        <w:t xml:space="preserve"> </w:t>
      </w:r>
      <w:r>
        <w:rPr>
          <w:w w:val="85"/>
          <w:sz w:val="20"/>
        </w:rPr>
        <w:t>of</w:t>
      </w:r>
      <w:r>
        <w:rPr>
          <w:spacing w:val="-1"/>
          <w:sz w:val="20"/>
        </w:rPr>
        <w:t xml:space="preserve"> </w:t>
      </w:r>
      <w:r>
        <w:rPr>
          <w:w w:val="85"/>
          <w:sz w:val="20"/>
        </w:rPr>
        <w:t>Lugazi</w:t>
      </w:r>
      <w:r>
        <w:rPr>
          <w:spacing w:val="-2"/>
          <w:sz w:val="20"/>
        </w:rPr>
        <w:t xml:space="preserve"> </w:t>
      </w:r>
      <w:r>
        <w:rPr>
          <w:w w:val="85"/>
          <w:sz w:val="20"/>
        </w:rPr>
        <w:t>sugarcane</w:t>
      </w:r>
      <w:r>
        <w:rPr>
          <w:spacing w:val="-2"/>
          <w:sz w:val="20"/>
        </w:rPr>
        <w:t xml:space="preserve"> </w:t>
      </w:r>
      <w:r>
        <w:rPr>
          <w:w w:val="85"/>
          <w:sz w:val="20"/>
        </w:rPr>
        <w:t>and</w:t>
      </w:r>
      <w:r>
        <w:rPr>
          <w:spacing w:val="-2"/>
          <w:sz w:val="20"/>
        </w:rPr>
        <w:t xml:space="preserve"> </w:t>
      </w:r>
      <w:r>
        <w:rPr>
          <w:w w:val="85"/>
          <w:sz w:val="20"/>
        </w:rPr>
        <w:t>tea plantations</w:t>
      </w:r>
      <w:r>
        <w:rPr>
          <w:spacing w:val="-6"/>
          <w:w w:val="85"/>
          <w:sz w:val="20"/>
        </w:rPr>
        <w:t xml:space="preserve"> </w:t>
      </w:r>
      <w:r>
        <w:rPr>
          <w:w w:val="85"/>
          <w:sz w:val="20"/>
        </w:rPr>
        <w:t>in</w:t>
      </w:r>
      <w:r>
        <w:rPr>
          <w:spacing w:val="-5"/>
          <w:w w:val="85"/>
          <w:sz w:val="20"/>
        </w:rPr>
        <w:t xml:space="preserve"> </w:t>
      </w:r>
      <w:r>
        <w:rPr>
          <w:w w:val="85"/>
          <w:sz w:val="20"/>
        </w:rPr>
        <w:t>Mukono</w:t>
      </w:r>
      <w:r>
        <w:rPr>
          <w:spacing w:val="-5"/>
          <w:w w:val="85"/>
          <w:sz w:val="20"/>
        </w:rPr>
        <w:t xml:space="preserve"> </w:t>
      </w:r>
      <w:r>
        <w:rPr>
          <w:w w:val="85"/>
          <w:sz w:val="20"/>
        </w:rPr>
        <w:t>and</w:t>
      </w:r>
      <w:r>
        <w:rPr>
          <w:spacing w:val="-5"/>
          <w:w w:val="85"/>
          <w:sz w:val="20"/>
        </w:rPr>
        <w:t xml:space="preserve"> </w:t>
      </w:r>
      <w:r>
        <w:rPr>
          <w:w w:val="85"/>
          <w:sz w:val="20"/>
        </w:rPr>
        <w:t>Sudhir</w:t>
      </w:r>
      <w:r>
        <w:rPr>
          <w:spacing w:val="-5"/>
          <w:w w:val="85"/>
          <w:sz w:val="20"/>
        </w:rPr>
        <w:t xml:space="preserve"> </w:t>
      </w:r>
      <w:r>
        <w:rPr>
          <w:w w:val="85"/>
          <w:sz w:val="20"/>
        </w:rPr>
        <w:t>of</w:t>
      </w:r>
      <w:r>
        <w:rPr>
          <w:spacing w:val="-3"/>
          <w:w w:val="85"/>
          <w:sz w:val="20"/>
        </w:rPr>
        <w:t xml:space="preserve"> </w:t>
      </w:r>
      <w:r>
        <w:rPr>
          <w:w w:val="85"/>
          <w:sz w:val="20"/>
        </w:rPr>
        <w:t>Rosebud</w:t>
      </w:r>
      <w:r>
        <w:rPr>
          <w:spacing w:val="-6"/>
          <w:w w:val="85"/>
          <w:sz w:val="20"/>
        </w:rPr>
        <w:t xml:space="preserve"> </w:t>
      </w:r>
      <w:r>
        <w:rPr>
          <w:w w:val="85"/>
          <w:sz w:val="20"/>
        </w:rPr>
        <w:t>flower</w:t>
      </w:r>
      <w:r>
        <w:rPr>
          <w:spacing w:val="-5"/>
          <w:w w:val="85"/>
          <w:sz w:val="20"/>
        </w:rPr>
        <w:t xml:space="preserve"> </w:t>
      </w:r>
      <w:r>
        <w:rPr>
          <w:w w:val="85"/>
          <w:sz w:val="20"/>
        </w:rPr>
        <w:t>farm</w:t>
      </w:r>
      <w:r>
        <w:rPr>
          <w:spacing w:val="-5"/>
          <w:w w:val="85"/>
          <w:sz w:val="20"/>
        </w:rPr>
        <w:t xml:space="preserve"> </w:t>
      </w:r>
      <w:r>
        <w:rPr>
          <w:w w:val="85"/>
          <w:sz w:val="20"/>
        </w:rPr>
        <w:t>in</w:t>
      </w:r>
      <w:r>
        <w:rPr>
          <w:spacing w:val="-6"/>
          <w:w w:val="85"/>
          <w:sz w:val="20"/>
        </w:rPr>
        <w:t xml:space="preserve"> </w:t>
      </w:r>
      <w:r>
        <w:rPr>
          <w:w w:val="85"/>
          <w:sz w:val="20"/>
        </w:rPr>
        <w:t>Entebbe.</w:t>
      </w:r>
    </w:p>
    <w:p w:rsidR="00E5575B" w:rsidRDefault="00D512E5">
      <w:pPr>
        <w:pStyle w:val="ListParagraph"/>
        <w:numPr>
          <w:ilvl w:val="0"/>
          <w:numId w:val="55"/>
        </w:numPr>
        <w:tabs>
          <w:tab w:val="left" w:pos="1091"/>
        </w:tabs>
        <w:spacing w:line="242" w:lineRule="auto"/>
        <w:ind w:left="731" w:right="628" w:firstLine="0"/>
        <w:jc w:val="left"/>
        <w:rPr>
          <w:sz w:val="20"/>
        </w:rPr>
      </w:pPr>
      <w:r>
        <w:rPr>
          <w:w w:val="85"/>
          <w:sz w:val="20"/>
        </w:rPr>
        <w:t>The level of production is still</w:t>
      </w:r>
      <w:r>
        <w:rPr>
          <w:sz w:val="20"/>
        </w:rPr>
        <w:t xml:space="preserve"> </w:t>
      </w:r>
      <w:r>
        <w:rPr>
          <w:w w:val="85"/>
          <w:sz w:val="20"/>
        </w:rPr>
        <w:t>low due to the low level</w:t>
      </w:r>
      <w:r>
        <w:rPr>
          <w:sz w:val="20"/>
        </w:rPr>
        <w:t xml:space="preserve"> </w:t>
      </w:r>
      <w:r>
        <w:rPr>
          <w:w w:val="85"/>
          <w:sz w:val="20"/>
        </w:rPr>
        <w:t>of technology</w:t>
      </w:r>
      <w:r>
        <w:rPr>
          <w:sz w:val="20"/>
        </w:rPr>
        <w:t xml:space="preserve"> </w:t>
      </w:r>
      <w:r>
        <w:rPr>
          <w:w w:val="85"/>
          <w:sz w:val="20"/>
        </w:rPr>
        <w:t>(labour</w:t>
      </w:r>
      <w:r>
        <w:rPr>
          <w:sz w:val="20"/>
        </w:rPr>
        <w:t xml:space="preserve"> </w:t>
      </w:r>
      <w:r>
        <w:rPr>
          <w:w w:val="85"/>
          <w:sz w:val="20"/>
        </w:rPr>
        <w:t>intensive tools)</w:t>
      </w:r>
      <w:r>
        <w:rPr>
          <w:sz w:val="20"/>
        </w:rPr>
        <w:t xml:space="preserve"> </w:t>
      </w:r>
      <w:r>
        <w:rPr>
          <w:w w:val="85"/>
          <w:sz w:val="20"/>
        </w:rPr>
        <w:t>used like use of</w:t>
      </w:r>
      <w:r>
        <w:rPr>
          <w:sz w:val="20"/>
        </w:rPr>
        <w:t xml:space="preserve"> </w:t>
      </w:r>
      <w:r>
        <w:rPr>
          <w:w w:val="85"/>
          <w:sz w:val="20"/>
        </w:rPr>
        <w:t>hands and hoes</w:t>
      </w:r>
      <w:r>
        <w:rPr>
          <w:sz w:val="20"/>
        </w:rPr>
        <w:t xml:space="preserve"> </w:t>
      </w:r>
      <w:r>
        <w:rPr>
          <w:w w:val="85"/>
          <w:sz w:val="20"/>
        </w:rPr>
        <w:t xml:space="preserve">by cassava </w:t>
      </w:r>
      <w:r>
        <w:rPr>
          <w:w w:val="80"/>
          <w:sz w:val="20"/>
        </w:rPr>
        <w:t>growers</w:t>
      </w:r>
      <w:r>
        <w:rPr>
          <w:sz w:val="20"/>
        </w:rPr>
        <w:t xml:space="preserve"> </w:t>
      </w:r>
      <w:r>
        <w:rPr>
          <w:w w:val="80"/>
          <w:sz w:val="20"/>
        </w:rPr>
        <w:t>in Kayunga,</w:t>
      </w:r>
      <w:r>
        <w:rPr>
          <w:sz w:val="20"/>
        </w:rPr>
        <w:t xml:space="preserve"> </w:t>
      </w:r>
      <w:r>
        <w:rPr>
          <w:w w:val="80"/>
          <w:sz w:val="20"/>
        </w:rPr>
        <w:t>banana</w:t>
      </w:r>
      <w:r>
        <w:rPr>
          <w:sz w:val="20"/>
        </w:rPr>
        <w:t xml:space="preserve"> </w:t>
      </w:r>
      <w:r>
        <w:rPr>
          <w:w w:val="80"/>
          <w:sz w:val="20"/>
        </w:rPr>
        <w:t>growers in</w:t>
      </w:r>
      <w:r>
        <w:rPr>
          <w:sz w:val="20"/>
        </w:rPr>
        <w:t xml:space="preserve"> </w:t>
      </w:r>
      <w:r>
        <w:rPr>
          <w:w w:val="80"/>
          <w:sz w:val="20"/>
        </w:rPr>
        <w:t>Masaka,</w:t>
      </w:r>
      <w:r>
        <w:rPr>
          <w:sz w:val="20"/>
        </w:rPr>
        <w:t xml:space="preserve"> </w:t>
      </w:r>
      <w:r>
        <w:rPr>
          <w:w w:val="80"/>
          <w:sz w:val="20"/>
        </w:rPr>
        <w:t>coffee growers in</w:t>
      </w:r>
      <w:r>
        <w:rPr>
          <w:sz w:val="20"/>
        </w:rPr>
        <w:t xml:space="preserve"> </w:t>
      </w:r>
      <w:r>
        <w:rPr>
          <w:w w:val="80"/>
          <w:sz w:val="20"/>
        </w:rPr>
        <w:t>Wakiso and</w:t>
      </w:r>
      <w:r>
        <w:rPr>
          <w:sz w:val="20"/>
        </w:rPr>
        <w:t xml:space="preserve"> </w:t>
      </w:r>
      <w:r>
        <w:rPr>
          <w:w w:val="80"/>
          <w:sz w:val="20"/>
        </w:rPr>
        <w:t>vanilla growers in</w:t>
      </w:r>
      <w:r>
        <w:rPr>
          <w:sz w:val="20"/>
        </w:rPr>
        <w:t xml:space="preserve"> </w:t>
      </w:r>
      <w:r>
        <w:rPr>
          <w:w w:val="80"/>
          <w:sz w:val="20"/>
        </w:rPr>
        <w:t>Mukono thus poorly developed.</w:t>
      </w:r>
    </w:p>
    <w:p w:rsidR="00E5575B" w:rsidRDefault="00D512E5">
      <w:pPr>
        <w:pStyle w:val="ListParagraph"/>
        <w:numPr>
          <w:ilvl w:val="0"/>
          <w:numId w:val="55"/>
        </w:numPr>
        <w:tabs>
          <w:tab w:val="left" w:pos="1091"/>
        </w:tabs>
        <w:spacing w:line="242" w:lineRule="exact"/>
        <w:jc w:val="left"/>
        <w:rPr>
          <w:sz w:val="20"/>
        </w:rPr>
      </w:pPr>
      <w:r>
        <w:rPr>
          <w:w w:val="80"/>
          <w:sz w:val="20"/>
        </w:rPr>
        <w:t>The</w:t>
      </w:r>
      <w:r>
        <w:rPr>
          <w:spacing w:val="-5"/>
          <w:sz w:val="20"/>
        </w:rPr>
        <w:t xml:space="preserve"> </w:t>
      </w:r>
      <w:r>
        <w:rPr>
          <w:w w:val="80"/>
          <w:sz w:val="20"/>
        </w:rPr>
        <w:t>major</w:t>
      </w:r>
      <w:r>
        <w:rPr>
          <w:spacing w:val="-4"/>
          <w:sz w:val="20"/>
        </w:rPr>
        <w:t xml:space="preserve"> </w:t>
      </w:r>
      <w:r>
        <w:rPr>
          <w:w w:val="80"/>
          <w:sz w:val="20"/>
        </w:rPr>
        <w:t>crop</w:t>
      </w:r>
      <w:r>
        <w:rPr>
          <w:spacing w:val="-5"/>
          <w:sz w:val="20"/>
        </w:rPr>
        <w:t xml:space="preserve"> </w:t>
      </w:r>
      <w:r>
        <w:rPr>
          <w:w w:val="80"/>
          <w:sz w:val="20"/>
        </w:rPr>
        <w:t>exports</w:t>
      </w:r>
      <w:r>
        <w:rPr>
          <w:spacing w:val="-5"/>
          <w:sz w:val="20"/>
        </w:rPr>
        <w:t xml:space="preserve"> </w:t>
      </w:r>
      <w:r>
        <w:rPr>
          <w:w w:val="80"/>
          <w:sz w:val="20"/>
        </w:rPr>
        <w:t>are</w:t>
      </w:r>
      <w:r>
        <w:rPr>
          <w:spacing w:val="-5"/>
          <w:sz w:val="20"/>
        </w:rPr>
        <w:t xml:space="preserve"> </w:t>
      </w:r>
      <w:r>
        <w:rPr>
          <w:w w:val="80"/>
          <w:sz w:val="20"/>
        </w:rPr>
        <w:t>Arabic</w:t>
      </w:r>
      <w:r>
        <w:rPr>
          <w:spacing w:val="-5"/>
          <w:sz w:val="20"/>
        </w:rPr>
        <w:t xml:space="preserve"> </w:t>
      </w:r>
      <w:r>
        <w:rPr>
          <w:w w:val="80"/>
          <w:sz w:val="20"/>
        </w:rPr>
        <w:t>coffee</w:t>
      </w:r>
      <w:r>
        <w:rPr>
          <w:spacing w:val="-4"/>
          <w:sz w:val="20"/>
        </w:rPr>
        <w:t xml:space="preserve"> </w:t>
      </w:r>
      <w:r>
        <w:rPr>
          <w:w w:val="80"/>
          <w:sz w:val="20"/>
        </w:rPr>
        <w:t>from</w:t>
      </w:r>
      <w:r>
        <w:rPr>
          <w:spacing w:val="-4"/>
          <w:sz w:val="20"/>
        </w:rPr>
        <w:t xml:space="preserve"> </w:t>
      </w:r>
      <w:r>
        <w:rPr>
          <w:w w:val="80"/>
          <w:sz w:val="20"/>
        </w:rPr>
        <w:t>Mbale,</w:t>
      </w:r>
      <w:r>
        <w:rPr>
          <w:spacing w:val="-5"/>
          <w:sz w:val="20"/>
        </w:rPr>
        <w:t xml:space="preserve"> </w:t>
      </w:r>
      <w:r>
        <w:rPr>
          <w:w w:val="80"/>
          <w:sz w:val="20"/>
        </w:rPr>
        <w:t>tea</w:t>
      </w:r>
      <w:r>
        <w:rPr>
          <w:spacing w:val="-5"/>
          <w:sz w:val="20"/>
        </w:rPr>
        <w:t xml:space="preserve"> </w:t>
      </w:r>
      <w:r>
        <w:rPr>
          <w:w w:val="80"/>
          <w:sz w:val="20"/>
        </w:rPr>
        <w:t>from</w:t>
      </w:r>
      <w:r>
        <w:rPr>
          <w:spacing w:val="-4"/>
          <w:sz w:val="20"/>
        </w:rPr>
        <w:t xml:space="preserve"> </w:t>
      </w:r>
      <w:r>
        <w:rPr>
          <w:w w:val="80"/>
          <w:sz w:val="20"/>
        </w:rPr>
        <w:t>Kasaku</w:t>
      </w:r>
      <w:r>
        <w:rPr>
          <w:spacing w:val="-5"/>
          <w:sz w:val="20"/>
        </w:rPr>
        <w:t xml:space="preserve"> </w:t>
      </w:r>
      <w:r>
        <w:rPr>
          <w:w w:val="80"/>
          <w:sz w:val="20"/>
        </w:rPr>
        <w:t>in</w:t>
      </w:r>
      <w:r>
        <w:rPr>
          <w:spacing w:val="-5"/>
          <w:sz w:val="20"/>
        </w:rPr>
        <w:t xml:space="preserve"> </w:t>
      </w:r>
      <w:r>
        <w:rPr>
          <w:w w:val="80"/>
          <w:sz w:val="20"/>
        </w:rPr>
        <w:t>Mukono</w:t>
      </w:r>
      <w:r>
        <w:rPr>
          <w:spacing w:val="-5"/>
          <w:sz w:val="20"/>
        </w:rPr>
        <w:t xml:space="preserve"> </w:t>
      </w:r>
      <w:r>
        <w:rPr>
          <w:w w:val="80"/>
          <w:sz w:val="20"/>
        </w:rPr>
        <w:t>and</w:t>
      </w:r>
      <w:r>
        <w:rPr>
          <w:spacing w:val="-5"/>
          <w:sz w:val="20"/>
        </w:rPr>
        <w:t xml:space="preserve"> </w:t>
      </w:r>
      <w:r>
        <w:rPr>
          <w:w w:val="80"/>
          <w:sz w:val="20"/>
        </w:rPr>
        <w:t>Mubende</w:t>
      </w:r>
      <w:r>
        <w:rPr>
          <w:spacing w:val="-5"/>
          <w:sz w:val="20"/>
        </w:rPr>
        <w:t xml:space="preserve"> </w:t>
      </w:r>
      <w:r>
        <w:rPr>
          <w:w w:val="80"/>
          <w:sz w:val="20"/>
        </w:rPr>
        <w:t>and</w:t>
      </w:r>
      <w:r>
        <w:rPr>
          <w:spacing w:val="-5"/>
          <w:sz w:val="20"/>
        </w:rPr>
        <w:t xml:space="preserve"> </w:t>
      </w:r>
      <w:r>
        <w:rPr>
          <w:w w:val="80"/>
          <w:sz w:val="20"/>
        </w:rPr>
        <w:t>vanilla</w:t>
      </w:r>
      <w:r>
        <w:rPr>
          <w:spacing w:val="-5"/>
          <w:sz w:val="20"/>
        </w:rPr>
        <w:t xml:space="preserve"> </w:t>
      </w:r>
      <w:r>
        <w:rPr>
          <w:w w:val="80"/>
          <w:sz w:val="20"/>
        </w:rPr>
        <w:t>in</w:t>
      </w:r>
      <w:r>
        <w:rPr>
          <w:spacing w:val="-5"/>
          <w:sz w:val="20"/>
        </w:rPr>
        <w:t xml:space="preserve"> </w:t>
      </w:r>
      <w:r>
        <w:rPr>
          <w:spacing w:val="-2"/>
          <w:w w:val="80"/>
          <w:sz w:val="20"/>
        </w:rPr>
        <w:t>Mukono.</w:t>
      </w:r>
    </w:p>
    <w:p w:rsidR="00E5575B" w:rsidRDefault="00D512E5">
      <w:pPr>
        <w:pStyle w:val="Heading1"/>
        <w:spacing w:before="219"/>
        <w:ind w:left="731"/>
      </w:pPr>
      <w:r>
        <w:rPr>
          <w:w w:val="80"/>
        </w:rPr>
        <w:t>AGRARIAN</w:t>
      </w:r>
      <w:r>
        <w:rPr>
          <w:spacing w:val="-3"/>
        </w:rPr>
        <w:t xml:space="preserve"> </w:t>
      </w:r>
      <w:r>
        <w:rPr>
          <w:w w:val="80"/>
        </w:rPr>
        <w:t>/</w:t>
      </w:r>
      <w:r>
        <w:rPr>
          <w:spacing w:val="-2"/>
        </w:rPr>
        <w:t xml:space="preserve"> </w:t>
      </w:r>
      <w:r>
        <w:rPr>
          <w:w w:val="80"/>
        </w:rPr>
        <w:t>FARMING/</w:t>
      </w:r>
      <w:r>
        <w:rPr>
          <w:spacing w:val="-1"/>
        </w:rPr>
        <w:t xml:space="preserve"> </w:t>
      </w:r>
      <w:r>
        <w:rPr>
          <w:w w:val="80"/>
        </w:rPr>
        <w:t>AGRICULTURAL</w:t>
      </w:r>
      <w:r>
        <w:rPr>
          <w:spacing w:val="-2"/>
        </w:rPr>
        <w:t xml:space="preserve"> </w:t>
      </w:r>
      <w:r>
        <w:rPr>
          <w:w w:val="80"/>
        </w:rPr>
        <w:t>SYSTEMS</w:t>
      </w:r>
      <w:r>
        <w:rPr>
          <w:spacing w:val="-4"/>
        </w:rPr>
        <w:t xml:space="preserve"> </w:t>
      </w:r>
      <w:r>
        <w:rPr>
          <w:w w:val="80"/>
        </w:rPr>
        <w:t>IN</w:t>
      </w:r>
      <w:r>
        <w:rPr>
          <w:spacing w:val="1"/>
        </w:rPr>
        <w:t xml:space="preserve"> </w:t>
      </w:r>
      <w:r>
        <w:rPr>
          <w:spacing w:val="-2"/>
          <w:w w:val="80"/>
        </w:rPr>
        <w:t>UGANDA</w:t>
      </w:r>
    </w:p>
    <w:p w:rsidR="00E5575B" w:rsidRDefault="00D512E5">
      <w:pPr>
        <w:pStyle w:val="BodyText"/>
        <w:spacing w:before="4" w:line="226" w:lineRule="exact"/>
        <w:jc w:val="both"/>
      </w:pPr>
      <w:r>
        <w:rPr>
          <w:w w:val="80"/>
        </w:rPr>
        <w:t>The</w:t>
      </w:r>
      <w:r>
        <w:rPr>
          <w:spacing w:val="-5"/>
        </w:rPr>
        <w:t xml:space="preserve"> </w:t>
      </w:r>
      <w:r>
        <w:rPr>
          <w:w w:val="80"/>
        </w:rPr>
        <w:t>major</w:t>
      </w:r>
      <w:r>
        <w:rPr>
          <w:spacing w:val="-3"/>
        </w:rPr>
        <w:t xml:space="preserve"> </w:t>
      </w:r>
      <w:r>
        <w:rPr>
          <w:w w:val="80"/>
        </w:rPr>
        <w:t>agricultural</w:t>
      </w:r>
      <w:r>
        <w:rPr>
          <w:spacing w:val="-4"/>
        </w:rPr>
        <w:t xml:space="preserve"> </w:t>
      </w:r>
      <w:r>
        <w:rPr>
          <w:w w:val="80"/>
        </w:rPr>
        <w:t>systems</w:t>
      </w:r>
      <w:r>
        <w:rPr>
          <w:spacing w:val="-5"/>
        </w:rPr>
        <w:t xml:space="preserve"> </w:t>
      </w:r>
      <w:r>
        <w:rPr>
          <w:w w:val="80"/>
        </w:rPr>
        <w:t>considered</w:t>
      </w:r>
      <w:r>
        <w:rPr>
          <w:spacing w:val="-4"/>
        </w:rPr>
        <w:t xml:space="preserve"> </w:t>
      </w:r>
      <w:r>
        <w:rPr>
          <w:w w:val="80"/>
        </w:rPr>
        <w:t>in</w:t>
      </w:r>
      <w:r>
        <w:rPr>
          <w:spacing w:val="-4"/>
        </w:rPr>
        <w:t xml:space="preserve"> </w:t>
      </w:r>
      <w:r>
        <w:rPr>
          <w:w w:val="80"/>
        </w:rPr>
        <w:t>Uganda</w:t>
      </w:r>
      <w:r>
        <w:rPr>
          <w:spacing w:val="-5"/>
        </w:rPr>
        <w:t xml:space="preserve"> </w:t>
      </w:r>
      <w:r>
        <w:rPr>
          <w:w w:val="80"/>
        </w:rPr>
        <w:t>include</w:t>
      </w:r>
      <w:r>
        <w:rPr>
          <w:spacing w:val="-4"/>
        </w:rPr>
        <w:t xml:space="preserve"> </w:t>
      </w:r>
      <w:r>
        <w:rPr>
          <w:w w:val="80"/>
        </w:rPr>
        <w:t>the</w:t>
      </w:r>
      <w:r>
        <w:rPr>
          <w:spacing w:val="-4"/>
        </w:rPr>
        <w:t xml:space="preserve"> </w:t>
      </w:r>
      <w:r>
        <w:rPr>
          <w:spacing w:val="-2"/>
          <w:w w:val="80"/>
        </w:rPr>
        <w:t>following;</w:t>
      </w:r>
    </w:p>
    <w:p w:rsidR="00E5575B" w:rsidRDefault="00D512E5">
      <w:pPr>
        <w:pStyle w:val="ListParagraph"/>
        <w:numPr>
          <w:ilvl w:val="0"/>
          <w:numId w:val="56"/>
        </w:numPr>
        <w:tabs>
          <w:tab w:val="left" w:pos="1631"/>
        </w:tabs>
        <w:spacing w:line="244" w:lineRule="auto"/>
        <w:ind w:right="627" w:firstLine="0"/>
        <w:jc w:val="both"/>
        <w:rPr>
          <w:sz w:val="20"/>
        </w:rPr>
      </w:pPr>
      <w:r>
        <w:rPr>
          <w:rFonts w:ascii="Arial" w:hAnsi="Arial"/>
          <w:b/>
          <w:w w:val="80"/>
          <w:sz w:val="20"/>
        </w:rPr>
        <w:t xml:space="preserve">The intensive – banana – coffee – cattle system </w:t>
      </w:r>
      <w:r>
        <w:rPr>
          <w:w w:val="80"/>
          <w:sz w:val="20"/>
        </w:rPr>
        <w:t>is found on lake Victoria crescent in districts of</w:t>
      </w:r>
      <w:r>
        <w:rPr>
          <w:sz w:val="20"/>
        </w:rPr>
        <w:t xml:space="preserve"> </w:t>
      </w:r>
      <w:r>
        <w:rPr>
          <w:w w:val="80"/>
          <w:sz w:val="20"/>
        </w:rPr>
        <w:t xml:space="preserve">Mukono, Luwero, Mubende, Masaka, </w:t>
      </w:r>
      <w:r>
        <w:rPr>
          <w:w w:val="85"/>
          <w:sz w:val="20"/>
        </w:rPr>
        <w:t>Mbarara,</w:t>
      </w:r>
      <w:r>
        <w:rPr>
          <w:spacing w:val="-1"/>
          <w:w w:val="85"/>
          <w:sz w:val="20"/>
        </w:rPr>
        <w:t xml:space="preserve"> </w:t>
      </w:r>
      <w:r>
        <w:rPr>
          <w:w w:val="85"/>
          <w:sz w:val="20"/>
        </w:rPr>
        <w:t>Bushenyi,</w:t>
      </w:r>
      <w:r>
        <w:rPr>
          <w:spacing w:val="-1"/>
          <w:w w:val="85"/>
          <w:sz w:val="20"/>
        </w:rPr>
        <w:t xml:space="preserve"> </w:t>
      </w:r>
      <w:r>
        <w:rPr>
          <w:w w:val="85"/>
          <w:sz w:val="20"/>
        </w:rPr>
        <w:t>...</w:t>
      </w:r>
      <w:r>
        <w:rPr>
          <w:spacing w:val="-1"/>
          <w:w w:val="85"/>
          <w:sz w:val="20"/>
        </w:rPr>
        <w:t xml:space="preserve"> </w:t>
      </w:r>
      <w:r>
        <w:rPr>
          <w:w w:val="85"/>
          <w:sz w:val="20"/>
        </w:rPr>
        <w:t>The</w:t>
      </w:r>
      <w:r>
        <w:rPr>
          <w:spacing w:val="-1"/>
          <w:w w:val="85"/>
          <w:sz w:val="20"/>
        </w:rPr>
        <w:t xml:space="preserve"> </w:t>
      </w:r>
      <w:r>
        <w:rPr>
          <w:w w:val="85"/>
          <w:sz w:val="20"/>
        </w:rPr>
        <w:t>areas</w:t>
      </w:r>
      <w:r>
        <w:rPr>
          <w:spacing w:val="-1"/>
          <w:w w:val="85"/>
          <w:sz w:val="20"/>
        </w:rPr>
        <w:t xml:space="preserve"> </w:t>
      </w:r>
      <w:r>
        <w:rPr>
          <w:w w:val="85"/>
          <w:sz w:val="20"/>
        </w:rPr>
        <w:t>have</w:t>
      </w:r>
      <w:r>
        <w:rPr>
          <w:spacing w:val="-1"/>
          <w:w w:val="85"/>
          <w:sz w:val="20"/>
        </w:rPr>
        <w:t xml:space="preserve"> </w:t>
      </w:r>
      <w:r>
        <w:rPr>
          <w:w w:val="85"/>
          <w:sz w:val="20"/>
        </w:rPr>
        <w:t>loam</w:t>
      </w:r>
      <w:r>
        <w:rPr>
          <w:spacing w:val="-1"/>
          <w:w w:val="85"/>
          <w:sz w:val="20"/>
        </w:rPr>
        <w:t xml:space="preserve"> </w:t>
      </w:r>
      <w:r>
        <w:rPr>
          <w:w w:val="85"/>
          <w:sz w:val="20"/>
        </w:rPr>
        <w:t>clay soils.</w:t>
      </w:r>
      <w:r>
        <w:rPr>
          <w:spacing w:val="-1"/>
          <w:w w:val="85"/>
          <w:sz w:val="20"/>
        </w:rPr>
        <w:t xml:space="preserve"> </w:t>
      </w:r>
      <w:r>
        <w:rPr>
          <w:w w:val="85"/>
          <w:sz w:val="20"/>
        </w:rPr>
        <w:t>Bananas</w:t>
      </w:r>
      <w:r>
        <w:rPr>
          <w:spacing w:val="-1"/>
          <w:w w:val="85"/>
          <w:sz w:val="20"/>
        </w:rPr>
        <w:t xml:space="preserve"> </w:t>
      </w:r>
      <w:r>
        <w:rPr>
          <w:w w:val="85"/>
          <w:sz w:val="20"/>
        </w:rPr>
        <w:t>and</w:t>
      </w:r>
      <w:r>
        <w:rPr>
          <w:spacing w:val="-1"/>
          <w:w w:val="85"/>
          <w:sz w:val="20"/>
        </w:rPr>
        <w:t xml:space="preserve"> </w:t>
      </w:r>
      <w:r>
        <w:rPr>
          <w:w w:val="85"/>
          <w:sz w:val="20"/>
        </w:rPr>
        <w:t>Robusta</w:t>
      </w:r>
      <w:r>
        <w:rPr>
          <w:spacing w:val="-1"/>
          <w:w w:val="85"/>
          <w:sz w:val="20"/>
        </w:rPr>
        <w:t xml:space="preserve"> </w:t>
      </w:r>
      <w:r>
        <w:rPr>
          <w:w w:val="85"/>
          <w:sz w:val="20"/>
        </w:rPr>
        <w:t>coffee</w:t>
      </w:r>
      <w:r>
        <w:rPr>
          <w:spacing w:val="-1"/>
          <w:w w:val="85"/>
          <w:sz w:val="20"/>
        </w:rPr>
        <w:t xml:space="preserve"> </w:t>
      </w:r>
      <w:r>
        <w:rPr>
          <w:w w:val="85"/>
          <w:sz w:val="20"/>
        </w:rPr>
        <w:t>are</w:t>
      </w:r>
      <w:r>
        <w:rPr>
          <w:spacing w:val="-1"/>
          <w:w w:val="85"/>
          <w:sz w:val="20"/>
        </w:rPr>
        <w:t xml:space="preserve"> </w:t>
      </w:r>
      <w:r>
        <w:rPr>
          <w:w w:val="85"/>
          <w:sz w:val="20"/>
        </w:rPr>
        <w:t>the</w:t>
      </w:r>
      <w:r>
        <w:rPr>
          <w:spacing w:val="-3"/>
          <w:w w:val="85"/>
          <w:sz w:val="20"/>
        </w:rPr>
        <w:t xml:space="preserve"> </w:t>
      </w:r>
      <w:r>
        <w:rPr>
          <w:w w:val="85"/>
          <w:sz w:val="20"/>
        </w:rPr>
        <w:t>most</w:t>
      </w:r>
      <w:r>
        <w:rPr>
          <w:spacing w:val="-1"/>
          <w:w w:val="85"/>
          <w:sz w:val="20"/>
        </w:rPr>
        <w:t xml:space="preserve"> </w:t>
      </w:r>
      <w:r>
        <w:rPr>
          <w:w w:val="85"/>
          <w:sz w:val="20"/>
        </w:rPr>
        <w:t>vital</w:t>
      </w:r>
      <w:r>
        <w:rPr>
          <w:spacing w:val="-1"/>
          <w:w w:val="85"/>
          <w:sz w:val="20"/>
        </w:rPr>
        <w:t xml:space="preserve"> </w:t>
      </w:r>
      <w:r>
        <w:rPr>
          <w:w w:val="85"/>
          <w:sz w:val="20"/>
        </w:rPr>
        <w:t>crops</w:t>
      </w:r>
      <w:r>
        <w:rPr>
          <w:spacing w:val="-1"/>
          <w:w w:val="85"/>
          <w:sz w:val="20"/>
        </w:rPr>
        <w:t xml:space="preserve"> </w:t>
      </w:r>
      <w:r>
        <w:rPr>
          <w:w w:val="85"/>
          <w:sz w:val="20"/>
        </w:rPr>
        <w:t>grown.</w:t>
      </w:r>
      <w:r>
        <w:rPr>
          <w:spacing w:val="34"/>
          <w:sz w:val="20"/>
        </w:rPr>
        <w:t xml:space="preserve"> </w:t>
      </w:r>
      <w:r>
        <w:rPr>
          <w:w w:val="85"/>
          <w:sz w:val="20"/>
        </w:rPr>
        <w:t>Other</w:t>
      </w:r>
      <w:r>
        <w:rPr>
          <w:spacing w:val="-1"/>
          <w:w w:val="85"/>
          <w:sz w:val="20"/>
        </w:rPr>
        <w:t xml:space="preserve"> </w:t>
      </w:r>
      <w:r>
        <w:rPr>
          <w:w w:val="85"/>
          <w:sz w:val="20"/>
        </w:rPr>
        <w:t>crops</w:t>
      </w:r>
      <w:r>
        <w:rPr>
          <w:spacing w:val="-3"/>
          <w:w w:val="85"/>
          <w:sz w:val="20"/>
        </w:rPr>
        <w:t xml:space="preserve"> </w:t>
      </w:r>
      <w:r>
        <w:rPr>
          <w:w w:val="85"/>
          <w:sz w:val="20"/>
        </w:rPr>
        <w:t>grown</w:t>
      </w:r>
      <w:r>
        <w:rPr>
          <w:spacing w:val="-1"/>
          <w:w w:val="85"/>
          <w:sz w:val="20"/>
        </w:rPr>
        <w:t xml:space="preserve"> </w:t>
      </w:r>
      <w:r>
        <w:rPr>
          <w:w w:val="85"/>
          <w:sz w:val="20"/>
        </w:rPr>
        <w:t xml:space="preserve">include; </w:t>
      </w:r>
      <w:r>
        <w:rPr>
          <w:w w:val="80"/>
          <w:sz w:val="20"/>
        </w:rPr>
        <w:t>vegetable, cassava, sweet potatoes, beans and maize. Poultry and dairy farming have also become important.</w:t>
      </w:r>
    </w:p>
    <w:p w:rsidR="00E5575B" w:rsidRDefault="00D512E5">
      <w:pPr>
        <w:pStyle w:val="ListParagraph"/>
        <w:numPr>
          <w:ilvl w:val="0"/>
          <w:numId w:val="56"/>
        </w:numPr>
        <w:tabs>
          <w:tab w:val="left" w:pos="1089"/>
        </w:tabs>
        <w:spacing w:line="244" w:lineRule="auto"/>
        <w:ind w:right="626" w:firstLine="0"/>
        <w:jc w:val="both"/>
        <w:rPr>
          <w:sz w:val="20"/>
        </w:rPr>
      </w:pPr>
      <w:r>
        <w:rPr>
          <w:rFonts w:ascii="Arial" w:hAnsi="Arial"/>
          <w:b/>
          <w:w w:val="80"/>
          <w:sz w:val="20"/>
        </w:rPr>
        <w:t>Northern and Eastern Cereal</w:t>
      </w:r>
      <w:r>
        <w:rPr>
          <w:rFonts w:ascii="Arial" w:hAnsi="Arial"/>
          <w:b/>
          <w:sz w:val="20"/>
        </w:rPr>
        <w:t xml:space="preserve"> </w:t>
      </w:r>
      <w:r>
        <w:rPr>
          <w:rFonts w:ascii="Arial" w:hAnsi="Arial"/>
          <w:b/>
          <w:w w:val="80"/>
          <w:sz w:val="20"/>
        </w:rPr>
        <w:t>–</w:t>
      </w:r>
      <w:r>
        <w:rPr>
          <w:rFonts w:ascii="Arial" w:hAnsi="Arial"/>
          <w:b/>
          <w:sz w:val="20"/>
        </w:rPr>
        <w:t xml:space="preserve"> </w:t>
      </w:r>
      <w:r>
        <w:rPr>
          <w:rFonts w:ascii="Arial" w:hAnsi="Arial"/>
          <w:b/>
          <w:w w:val="80"/>
          <w:sz w:val="20"/>
        </w:rPr>
        <w:t>cotton</w:t>
      </w:r>
      <w:r>
        <w:rPr>
          <w:rFonts w:ascii="Arial" w:hAnsi="Arial"/>
          <w:b/>
          <w:sz w:val="20"/>
        </w:rPr>
        <w:t xml:space="preserve"> </w:t>
      </w:r>
      <w:r>
        <w:rPr>
          <w:rFonts w:ascii="Arial" w:hAnsi="Arial"/>
          <w:b/>
          <w:w w:val="80"/>
          <w:sz w:val="20"/>
        </w:rPr>
        <w:t>- cattle system</w:t>
      </w:r>
      <w:r>
        <w:rPr>
          <w:rFonts w:ascii="Arial" w:hAnsi="Arial"/>
          <w:b/>
          <w:sz w:val="20"/>
        </w:rPr>
        <w:t xml:space="preserve"> </w:t>
      </w:r>
      <w:r>
        <w:rPr>
          <w:w w:val="80"/>
          <w:sz w:val="20"/>
        </w:rPr>
        <w:t>is</w:t>
      </w:r>
      <w:r>
        <w:rPr>
          <w:sz w:val="20"/>
        </w:rPr>
        <w:t xml:space="preserve"> </w:t>
      </w:r>
      <w:r>
        <w:rPr>
          <w:w w:val="80"/>
          <w:sz w:val="20"/>
        </w:rPr>
        <w:t>dominant</w:t>
      </w:r>
      <w:r>
        <w:rPr>
          <w:sz w:val="20"/>
        </w:rPr>
        <w:t xml:space="preserve"> </w:t>
      </w:r>
      <w:r>
        <w:rPr>
          <w:w w:val="80"/>
          <w:sz w:val="20"/>
        </w:rPr>
        <w:t>in</w:t>
      </w:r>
      <w:r>
        <w:rPr>
          <w:sz w:val="20"/>
        </w:rPr>
        <w:t xml:space="preserve"> </w:t>
      </w:r>
      <w:r>
        <w:rPr>
          <w:w w:val="80"/>
          <w:sz w:val="20"/>
        </w:rPr>
        <w:t>Kumi,</w:t>
      </w:r>
      <w:r>
        <w:rPr>
          <w:sz w:val="20"/>
        </w:rPr>
        <w:t xml:space="preserve"> </w:t>
      </w:r>
      <w:r>
        <w:rPr>
          <w:w w:val="80"/>
          <w:sz w:val="20"/>
        </w:rPr>
        <w:t>Soroti,</w:t>
      </w:r>
      <w:r>
        <w:rPr>
          <w:sz w:val="20"/>
        </w:rPr>
        <w:t xml:space="preserve"> </w:t>
      </w:r>
      <w:r>
        <w:rPr>
          <w:w w:val="80"/>
          <w:sz w:val="20"/>
        </w:rPr>
        <w:t>Katakwi,</w:t>
      </w:r>
      <w:r>
        <w:rPr>
          <w:sz w:val="20"/>
        </w:rPr>
        <w:t xml:space="preserve"> </w:t>
      </w:r>
      <w:r>
        <w:rPr>
          <w:w w:val="80"/>
          <w:sz w:val="20"/>
        </w:rPr>
        <w:t>Apac,</w:t>
      </w:r>
      <w:r>
        <w:rPr>
          <w:sz w:val="20"/>
        </w:rPr>
        <w:t xml:space="preserve"> </w:t>
      </w:r>
      <w:r>
        <w:rPr>
          <w:w w:val="80"/>
          <w:sz w:val="20"/>
        </w:rPr>
        <w:t>Gulu,</w:t>
      </w:r>
      <w:r>
        <w:rPr>
          <w:sz w:val="20"/>
        </w:rPr>
        <w:t xml:space="preserve"> </w:t>
      </w:r>
      <w:r>
        <w:rPr>
          <w:w w:val="80"/>
          <w:sz w:val="20"/>
        </w:rPr>
        <w:t>Lira,</w:t>
      </w:r>
      <w:r>
        <w:rPr>
          <w:sz w:val="20"/>
        </w:rPr>
        <w:t xml:space="preserve"> </w:t>
      </w:r>
      <w:r>
        <w:rPr>
          <w:w w:val="80"/>
          <w:sz w:val="20"/>
        </w:rPr>
        <w:t>Kitgum,</w:t>
      </w:r>
      <w:r>
        <w:rPr>
          <w:sz w:val="20"/>
        </w:rPr>
        <w:t xml:space="preserve"> </w:t>
      </w:r>
      <w:r>
        <w:rPr>
          <w:w w:val="80"/>
          <w:sz w:val="20"/>
        </w:rPr>
        <w:t>Tororo,</w:t>
      </w:r>
      <w:r>
        <w:rPr>
          <w:sz w:val="20"/>
        </w:rPr>
        <w:t xml:space="preserve"> </w:t>
      </w:r>
      <w:proofErr w:type="gramStart"/>
      <w:r>
        <w:rPr>
          <w:w w:val="80"/>
          <w:sz w:val="20"/>
        </w:rPr>
        <w:t>Palisa,</w:t>
      </w:r>
      <w:r>
        <w:rPr>
          <w:sz w:val="20"/>
        </w:rPr>
        <w:t xml:space="preserve"> </w:t>
      </w:r>
      <w:r>
        <w:rPr>
          <w:w w:val="80"/>
          <w:sz w:val="20"/>
        </w:rPr>
        <w:t>…</w:t>
      </w:r>
      <w:proofErr w:type="gramEnd"/>
      <w:r>
        <w:rPr>
          <w:sz w:val="20"/>
        </w:rPr>
        <w:t xml:space="preserve"> </w:t>
      </w:r>
      <w:r>
        <w:rPr>
          <w:w w:val="80"/>
          <w:sz w:val="20"/>
        </w:rPr>
        <w:t xml:space="preserve">The </w:t>
      </w:r>
      <w:r>
        <w:rPr>
          <w:w w:val="85"/>
          <w:sz w:val="20"/>
        </w:rPr>
        <w:t>soils</w:t>
      </w:r>
      <w:r>
        <w:rPr>
          <w:spacing w:val="-6"/>
          <w:w w:val="85"/>
          <w:sz w:val="20"/>
        </w:rPr>
        <w:t xml:space="preserve"> </w:t>
      </w:r>
      <w:r>
        <w:rPr>
          <w:w w:val="85"/>
          <w:sz w:val="20"/>
        </w:rPr>
        <w:t>are</w:t>
      </w:r>
      <w:r>
        <w:rPr>
          <w:spacing w:val="-5"/>
          <w:w w:val="85"/>
          <w:sz w:val="20"/>
        </w:rPr>
        <w:t xml:space="preserve"> </w:t>
      </w:r>
      <w:r>
        <w:rPr>
          <w:w w:val="85"/>
          <w:sz w:val="20"/>
        </w:rPr>
        <w:t>light</w:t>
      </w:r>
      <w:r>
        <w:rPr>
          <w:spacing w:val="-5"/>
          <w:w w:val="85"/>
          <w:sz w:val="20"/>
        </w:rPr>
        <w:t xml:space="preserve"> </w:t>
      </w:r>
      <w:r>
        <w:rPr>
          <w:w w:val="85"/>
          <w:sz w:val="20"/>
        </w:rPr>
        <w:t>sandy</w:t>
      </w:r>
      <w:r>
        <w:rPr>
          <w:spacing w:val="-6"/>
          <w:w w:val="85"/>
          <w:sz w:val="20"/>
        </w:rPr>
        <w:t xml:space="preserve"> </w:t>
      </w:r>
      <w:r>
        <w:rPr>
          <w:w w:val="85"/>
          <w:sz w:val="20"/>
        </w:rPr>
        <w:t>loam</w:t>
      </w:r>
      <w:r>
        <w:rPr>
          <w:spacing w:val="-5"/>
          <w:w w:val="85"/>
          <w:sz w:val="20"/>
        </w:rPr>
        <w:t xml:space="preserve"> </w:t>
      </w:r>
      <w:r>
        <w:rPr>
          <w:w w:val="85"/>
          <w:sz w:val="20"/>
        </w:rPr>
        <w:t>with</w:t>
      </w:r>
      <w:r>
        <w:rPr>
          <w:spacing w:val="-5"/>
          <w:w w:val="85"/>
          <w:sz w:val="20"/>
        </w:rPr>
        <w:t xml:space="preserve"> </w:t>
      </w:r>
      <w:r>
        <w:rPr>
          <w:w w:val="85"/>
          <w:sz w:val="20"/>
        </w:rPr>
        <w:t>medium</w:t>
      </w:r>
      <w:r>
        <w:rPr>
          <w:spacing w:val="-6"/>
          <w:w w:val="85"/>
          <w:sz w:val="20"/>
        </w:rPr>
        <w:t xml:space="preserve"> </w:t>
      </w:r>
      <w:r>
        <w:rPr>
          <w:w w:val="85"/>
          <w:sz w:val="20"/>
        </w:rPr>
        <w:t>fertility.</w:t>
      </w:r>
      <w:r>
        <w:rPr>
          <w:spacing w:val="-5"/>
          <w:w w:val="85"/>
          <w:sz w:val="20"/>
        </w:rPr>
        <w:t xml:space="preserve"> </w:t>
      </w:r>
      <w:r>
        <w:rPr>
          <w:w w:val="85"/>
          <w:sz w:val="20"/>
        </w:rPr>
        <w:t>The</w:t>
      </w:r>
      <w:r>
        <w:rPr>
          <w:spacing w:val="-5"/>
          <w:w w:val="85"/>
          <w:sz w:val="20"/>
        </w:rPr>
        <w:t xml:space="preserve"> </w:t>
      </w:r>
      <w:r>
        <w:rPr>
          <w:w w:val="85"/>
          <w:sz w:val="20"/>
        </w:rPr>
        <w:t>main</w:t>
      </w:r>
      <w:r>
        <w:rPr>
          <w:spacing w:val="-6"/>
          <w:w w:val="85"/>
          <w:sz w:val="20"/>
        </w:rPr>
        <w:t xml:space="preserve"> </w:t>
      </w:r>
      <w:r>
        <w:rPr>
          <w:w w:val="85"/>
          <w:sz w:val="20"/>
        </w:rPr>
        <w:t>crops</w:t>
      </w:r>
      <w:r>
        <w:rPr>
          <w:spacing w:val="-5"/>
          <w:w w:val="85"/>
          <w:sz w:val="20"/>
        </w:rPr>
        <w:t xml:space="preserve"> </w:t>
      </w:r>
      <w:r>
        <w:rPr>
          <w:w w:val="85"/>
          <w:sz w:val="20"/>
        </w:rPr>
        <w:t>grown</w:t>
      </w:r>
      <w:r>
        <w:rPr>
          <w:spacing w:val="-5"/>
          <w:w w:val="85"/>
          <w:sz w:val="20"/>
        </w:rPr>
        <w:t xml:space="preserve"> </w:t>
      </w:r>
      <w:r>
        <w:rPr>
          <w:w w:val="85"/>
          <w:sz w:val="20"/>
        </w:rPr>
        <w:t>are</w:t>
      </w:r>
      <w:r>
        <w:rPr>
          <w:spacing w:val="-6"/>
          <w:w w:val="85"/>
          <w:sz w:val="20"/>
        </w:rPr>
        <w:t xml:space="preserve"> </w:t>
      </w:r>
      <w:r>
        <w:rPr>
          <w:w w:val="85"/>
          <w:sz w:val="20"/>
        </w:rPr>
        <w:t>millet,</w:t>
      </w:r>
      <w:r>
        <w:rPr>
          <w:spacing w:val="-5"/>
          <w:w w:val="85"/>
          <w:sz w:val="20"/>
        </w:rPr>
        <w:t xml:space="preserve"> </w:t>
      </w:r>
      <w:r>
        <w:rPr>
          <w:w w:val="85"/>
          <w:sz w:val="20"/>
        </w:rPr>
        <w:t>cotton,</w:t>
      </w:r>
      <w:r>
        <w:rPr>
          <w:spacing w:val="-5"/>
          <w:w w:val="85"/>
          <w:sz w:val="20"/>
        </w:rPr>
        <w:t xml:space="preserve"> </w:t>
      </w:r>
      <w:r>
        <w:rPr>
          <w:w w:val="85"/>
          <w:sz w:val="20"/>
        </w:rPr>
        <w:t>cassava,</w:t>
      </w:r>
      <w:r>
        <w:rPr>
          <w:spacing w:val="-5"/>
          <w:w w:val="85"/>
          <w:sz w:val="20"/>
        </w:rPr>
        <w:t xml:space="preserve"> </w:t>
      </w:r>
      <w:r>
        <w:rPr>
          <w:w w:val="85"/>
          <w:sz w:val="20"/>
        </w:rPr>
        <w:t>G.</w:t>
      </w:r>
      <w:r>
        <w:rPr>
          <w:spacing w:val="-6"/>
          <w:w w:val="85"/>
          <w:sz w:val="20"/>
        </w:rPr>
        <w:t xml:space="preserve"> </w:t>
      </w:r>
      <w:r>
        <w:rPr>
          <w:w w:val="85"/>
          <w:sz w:val="20"/>
        </w:rPr>
        <w:t>Nuts,</w:t>
      </w:r>
      <w:r>
        <w:rPr>
          <w:spacing w:val="-5"/>
          <w:w w:val="85"/>
          <w:sz w:val="20"/>
        </w:rPr>
        <w:t xml:space="preserve"> </w:t>
      </w:r>
      <w:r>
        <w:rPr>
          <w:w w:val="85"/>
          <w:sz w:val="20"/>
        </w:rPr>
        <w:t>Simsim</w:t>
      </w:r>
      <w:r>
        <w:rPr>
          <w:spacing w:val="-5"/>
          <w:w w:val="85"/>
          <w:sz w:val="20"/>
        </w:rPr>
        <w:t xml:space="preserve"> </w:t>
      </w:r>
      <w:r>
        <w:rPr>
          <w:w w:val="85"/>
          <w:sz w:val="20"/>
        </w:rPr>
        <w:t>and</w:t>
      </w:r>
      <w:r>
        <w:rPr>
          <w:spacing w:val="-6"/>
          <w:w w:val="85"/>
          <w:sz w:val="20"/>
        </w:rPr>
        <w:t xml:space="preserve"> </w:t>
      </w:r>
      <w:r>
        <w:rPr>
          <w:w w:val="85"/>
          <w:sz w:val="20"/>
        </w:rPr>
        <w:t>sweet</w:t>
      </w:r>
      <w:r>
        <w:rPr>
          <w:spacing w:val="-2"/>
          <w:w w:val="85"/>
          <w:sz w:val="20"/>
        </w:rPr>
        <w:t xml:space="preserve"> </w:t>
      </w:r>
      <w:r>
        <w:rPr>
          <w:w w:val="85"/>
          <w:sz w:val="20"/>
        </w:rPr>
        <w:t>potatoes.</w:t>
      </w:r>
      <w:r>
        <w:rPr>
          <w:spacing w:val="-5"/>
          <w:w w:val="85"/>
          <w:sz w:val="20"/>
        </w:rPr>
        <w:t xml:space="preserve"> </w:t>
      </w:r>
      <w:r>
        <w:rPr>
          <w:w w:val="85"/>
          <w:sz w:val="20"/>
        </w:rPr>
        <w:t>Cattle</w:t>
      </w:r>
      <w:r>
        <w:rPr>
          <w:spacing w:val="-6"/>
          <w:w w:val="85"/>
          <w:sz w:val="20"/>
        </w:rPr>
        <w:t xml:space="preserve"> </w:t>
      </w:r>
      <w:r>
        <w:rPr>
          <w:w w:val="85"/>
          <w:sz w:val="20"/>
        </w:rPr>
        <w:t>are traditionally</w:t>
      </w:r>
      <w:r>
        <w:rPr>
          <w:spacing w:val="-2"/>
          <w:w w:val="85"/>
          <w:sz w:val="20"/>
        </w:rPr>
        <w:t xml:space="preserve"> </w:t>
      </w:r>
      <w:r>
        <w:rPr>
          <w:w w:val="85"/>
          <w:sz w:val="20"/>
        </w:rPr>
        <w:t>k ept</w:t>
      </w:r>
      <w:r>
        <w:rPr>
          <w:spacing w:val="-2"/>
          <w:w w:val="85"/>
          <w:sz w:val="20"/>
        </w:rPr>
        <w:t xml:space="preserve"> </w:t>
      </w:r>
      <w:r>
        <w:rPr>
          <w:w w:val="85"/>
          <w:sz w:val="20"/>
        </w:rPr>
        <w:t>which</w:t>
      </w:r>
      <w:r>
        <w:rPr>
          <w:spacing w:val="-2"/>
          <w:w w:val="85"/>
          <w:sz w:val="20"/>
        </w:rPr>
        <w:t xml:space="preserve"> </w:t>
      </w:r>
      <w:r>
        <w:rPr>
          <w:w w:val="85"/>
          <w:sz w:val="20"/>
        </w:rPr>
        <w:t>constitute part</w:t>
      </w:r>
      <w:r>
        <w:rPr>
          <w:spacing w:val="-2"/>
          <w:w w:val="85"/>
          <w:sz w:val="20"/>
        </w:rPr>
        <w:t xml:space="preserve"> </w:t>
      </w:r>
      <w:r>
        <w:rPr>
          <w:w w:val="85"/>
          <w:sz w:val="20"/>
        </w:rPr>
        <w:t>of</w:t>
      </w:r>
      <w:r>
        <w:rPr>
          <w:spacing w:val="-2"/>
          <w:w w:val="85"/>
          <w:sz w:val="20"/>
        </w:rPr>
        <w:t xml:space="preserve"> </w:t>
      </w:r>
      <w:r>
        <w:rPr>
          <w:w w:val="85"/>
          <w:sz w:val="20"/>
        </w:rPr>
        <w:t>the</w:t>
      </w:r>
      <w:r>
        <w:rPr>
          <w:spacing w:val="-2"/>
          <w:w w:val="85"/>
          <w:sz w:val="20"/>
        </w:rPr>
        <w:t xml:space="preserve"> </w:t>
      </w:r>
      <w:r>
        <w:rPr>
          <w:w w:val="85"/>
          <w:sz w:val="20"/>
        </w:rPr>
        <w:t>system.</w:t>
      </w:r>
    </w:p>
    <w:p w:rsidR="00E5575B" w:rsidRDefault="00D512E5">
      <w:pPr>
        <w:pStyle w:val="ListParagraph"/>
        <w:numPr>
          <w:ilvl w:val="0"/>
          <w:numId w:val="56"/>
        </w:numPr>
        <w:tabs>
          <w:tab w:val="left" w:pos="1631"/>
        </w:tabs>
        <w:spacing w:line="244" w:lineRule="auto"/>
        <w:ind w:right="625" w:firstLine="0"/>
        <w:jc w:val="both"/>
        <w:rPr>
          <w:rFonts w:ascii="Arial" w:hAnsi="Arial"/>
          <w:b/>
          <w:sz w:val="20"/>
        </w:rPr>
      </w:pPr>
      <w:r>
        <w:rPr>
          <w:rFonts w:ascii="Arial" w:hAnsi="Arial"/>
          <w:b/>
          <w:w w:val="85"/>
          <w:sz w:val="20"/>
        </w:rPr>
        <w:t>West</w:t>
      </w:r>
      <w:r>
        <w:rPr>
          <w:rFonts w:ascii="Arial" w:hAnsi="Arial"/>
          <w:b/>
          <w:spacing w:val="-1"/>
          <w:w w:val="85"/>
          <w:sz w:val="20"/>
        </w:rPr>
        <w:t xml:space="preserve"> </w:t>
      </w:r>
      <w:r>
        <w:rPr>
          <w:rFonts w:ascii="Arial" w:hAnsi="Arial"/>
          <w:b/>
          <w:w w:val="85"/>
          <w:sz w:val="20"/>
        </w:rPr>
        <w:t>Nile</w:t>
      </w:r>
      <w:r>
        <w:rPr>
          <w:rFonts w:ascii="Arial" w:hAnsi="Arial"/>
          <w:b/>
          <w:spacing w:val="-1"/>
          <w:w w:val="85"/>
          <w:sz w:val="20"/>
        </w:rPr>
        <w:t xml:space="preserve"> </w:t>
      </w:r>
      <w:r>
        <w:rPr>
          <w:rFonts w:ascii="Arial" w:hAnsi="Arial"/>
          <w:b/>
          <w:w w:val="85"/>
          <w:sz w:val="20"/>
        </w:rPr>
        <w:t>– Tobacco –</w:t>
      </w:r>
      <w:r>
        <w:rPr>
          <w:rFonts w:ascii="Arial" w:hAnsi="Arial"/>
          <w:b/>
          <w:spacing w:val="-2"/>
          <w:w w:val="85"/>
          <w:sz w:val="20"/>
        </w:rPr>
        <w:t xml:space="preserve"> </w:t>
      </w:r>
      <w:r>
        <w:rPr>
          <w:rFonts w:ascii="Arial" w:hAnsi="Arial"/>
          <w:b/>
          <w:w w:val="85"/>
          <w:sz w:val="20"/>
        </w:rPr>
        <w:t>cassava</w:t>
      </w:r>
      <w:r>
        <w:rPr>
          <w:rFonts w:ascii="Arial" w:hAnsi="Arial"/>
          <w:b/>
          <w:spacing w:val="-1"/>
          <w:w w:val="85"/>
          <w:sz w:val="20"/>
        </w:rPr>
        <w:t xml:space="preserve"> </w:t>
      </w:r>
      <w:r>
        <w:rPr>
          <w:rFonts w:ascii="Arial" w:hAnsi="Arial"/>
          <w:b/>
          <w:w w:val="85"/>
          <w:sz w:val="20"/>
        </w:rPr>
        <w:t>–</w:t>
      </w:r>
      <w:r>
        <w:rPr>
          <w:rFonts w:ascii="Arial" w:hAnsi="Arial"/>
          <w:b/>
          <w:spacing w:val="-2"/>
          <w:w w:val="85"/>
          <w:sz w:val="20"/>
        </w:rPr>
        <w:t xml:space="preserve"> </w:t>
      </w:r>
      <w:r>
        <w:rPr>
          <w:rFonts w:ascii="Arial" w:hAnsi="Arial"/>
          <w:b/>
          <w:w w:val="85"/>
          <w:sz w:val="20"/>
        </w:rPr>
        <w:t>cereal system is</w:t>
      </w:r>
      <w:r>
        <w:rPr>
          <w:rFonts w:ascii="Arial" w:hAnsi="Arial"/>
          <w:b/>
          <w:spacing w:val="-2"/>
          <w:w w:val="85"/>
          <w:sz w:val="20"/>
        </w:rPr>
        <w:t xml:space="preserve"> </w:t>
      </w:r>
      <w:r>
        <w:rPr>
          <w:w w:val="85"/>
          <w:sz w:val="20"/>
        </w:rPr>
        <w:t xml:space="preserve">practiced in Nebbi, Arua, Moyo, Adjumani, </w:t>
      </w:r>
      <w:proofErr w:type="gramStart"/>
      <w:r>
        <w:rPr>
          <w:w w:val="85"/>
          <w:sz w:val="20"/>
        </w:rPr>
        <w:t>Gulu, …The</w:t>
      </w:r>
      <w:proofErr w:type="gramEnd"/>
      <w:r>
        <w:rPr>
          <w:w w:val="85"/>
          <w:sz w:val="20"/>
        </w:rPr>
        <w:t xml:space="preserve"> major crops grown are tobacco,</w:t>
      </w:r>
      <w:r>
        <w:rPr>
          <w:spacing w:val="-6"/>
          <w:w w:val="85"/>
          <w:sz w:val="20"/>
        </w:rPr>
        <w:t xml:space="preserve"> </w:t>
      </w:r>
      <w:r>
        <w:rPr>
          <w:w w:val="85"/>
          <w:sz w:val="20"/>
        </w:rPr>
        <w:t>cotton,</w:t>
      </w:r>
      <w:r>
        <w:rPr>
          <w:spacing w:val="-5"/>
          <w:w w:val="85"/>
          <w:sz w:val="20"/>
        </w:rPr>
        <w:t xml:space="preserve"> </w:t>
      </w:r>
      <w:r>
        <w:rPr>
          <w:w w:val="85"/>
          <w:sz w:val="20"/>
        </w:rPr>
        <w:t>bananas,</w:t>
      </w:r>
      <w:r>
        <w:rPr>
          <w:spacing w:val="-5"/>
          <w:w w:val="85"/>
          <w:sz w:val="20"/>
        </w:rPr>
        <w:t xml:space="preserve"> </w:t>
      </w:r>
      <w:r>
        <w:rPr>
          <w:w w:val="85"/>
          <w:sz w:val="20"/>
        </w:rPr>
        <w:t>Arabic</w:t>
      </w:r>
      <w:r>
        <w:rPr>
          <w:spacing w:val="-6"/>
          <w:w w:val="85"/>
          <w:sz w:val="20"/>
        </w:rPr>
        <w:t xml:space="preserve"> </w:t>
      </w:r>
      <w:r>
        <w:rPr>
          <w:w w:val="85"/>
          <w:sz w:val="20"/>
        </w:rPr>
        <w:t>coffee,</w:t>
      </w:r>
      <w:r>
        <w:rPr>
          <w:spacing w:val="-5"/>
          <w:w w:val="85"/>
          <w:sz w:val="20"/>
        </w:rPr>
        <w:t xml:space="preserve"> </w:t>
      </w:r>
      <w:r>
        <w:rPr>
          <w:w w:val="85"/>
          <w:sz w:val="20"/>
        </w:rPr>
        <w:t>millet,</w:t>
      </w:r>
      <w:r>
        <w:rPr>
          <w:spacing w:val="-5"/>
          <w:w w:val="85"/>
          <w:sz w:val="20"/>
        </w:rPr>
        <w:t xml:space="preserve"> </w:t>
      </w:r>
      <w:r>
        <w:rPr>
          <w:w w:val="85"/>
          <w:sz w:val="20"/>
        </w:rPr>
        <w:t>sorghum,</w:t>
      </w:r>
      <w:r>
        <w:rPr>
          <w:spacing w:val="-6"/>
          <w:w w:val="85"/>
          <w:sz w:val="20"/>
        </w:rPr>
        <w:t xml:space="preserve"> </w:t>
      </w:r>
      <w:r>
        <w:rPr>
          <w:w w:val="85"/>
          <w:sz w:val="20"/>
        </w:rPr>
        <w:t>cowpeas</w:t>
      </w:r>
      <w:r>
        <w:rPr>
          <w:spacing w:val="-5"/>
          <w:w w:val="85"/>
          <w:sz w:val="20"/>
        </w:rPr>
        <w:t xml:space="preserve"> </w:t>
      </w:r>
      <w:r>
        <w:rPr>
          <w:w w:val="85"/>
          <w:sz w:val="20"/>
        </w:rPr>
        <w:t>and</w:t>
      </w:r>
      <w:r>
        <w:rPr>
          <w:spacing w:val="-5"/>
          <w:w w:val="85"/>
          <w:sz w:val="20"/>
        </w:rPr>
        <w:t xml:space="preserve"> </w:t>
      </w:r>
      <w:r>
        <w:rPr>
          <w:w w:val="85"/>
          <w:sz w:val="20"/>
        </w:rPr>
        <w:t>G.</w:t>
      </w:r>
      <w:r>
        <w:rPr>
          <w:spacing w:val="-6"/>
          <w:w w:val="85"/>
          <w:sz w:val="20"/>
        </w:rPr>
        <w:t xml:space="preserve"> </w:t>
      </w:r>
      <w:r>
        <w:rPr>
          <w:w w:val="85"/>
          <w:sz w:val="20"/>
        </w:rPr>
        <w:t>Nuts.</w:t>
      </w:r>
    </w:p>
    <w:p w:rsidR="00E5575B" w:rsidRDefault="00D512E5">
      <w:pPr>
        <w:pStyle w:val="ListParagraph"/>
        <w:numPr>
          <w:ilvl w:val="0"/>
          <w:numId w:val="56"/>
        </w:numPr>
        <w:tabs>
          <w:tab w:val="left" w:pos="1089"/>
        </w:tabs>
        <w:spacing w:line="244" w:lineRule="auto"/>
        <w:ind w:right="628" w:firstLine="0"/>
        <w:jc w:val="both"/>
        <w:rPr>
          <w:sz w:val="20"/>
        </w:rPr>
      </w:pPr>
      <w:r>
        <w:rPr>
          <w:rFonts w:ascii="Arial"/>
          <w:b/>
          <w:w w:val="85"/>
          <w:sz w:val="20"/>
        </w:rPr>
        <w:t xml:space="preserve">Afro mountain system </w:t>
      </w:r>
      <w:r>
        <w:rPr>
          <w:w w:val="85"/>
          <w:sz w:val="20"/>
        </w:rPr>
        <w:t xml:space="preserve">is found in Kisoro, Kabale, Mbale, Kapchorwa, Bushenyi, Kabale, Bundibujgyo and some parts of Kasese. The </w:t>
      </w:r>
      <w:r>
        <w:rPr>
          <w:w w:val="80"/>
          <w:sz w:val="20"/>
        </w:rPr>
        <w:t>topography is hilly and the soil consists of highly weathered sandy clay loams with volcanic ash. Most important crops grown</w:t>
      </w:r>
      <w:r>
        <w:rPr>
          <w:sz w:val="20"/>
        </w:rPr>
        <w:t xml:space="preserve"> </w:t>
      </w:r>
      <w:r>
        <w:rPr>
          <w:w w:val="80"/>
          <w:sz w:val="20"/>
        </w:rPr>
        <w:t xml:space="preserve">include Arabic coffee, </w:t>
      </w:r>
      <w:r>
        <w:rPr>
          <w:w w:val="85"/>
          <w:sz w:val="20"/>
        </w:rPr>
        <w:t>Banana,</w:t>
      </w:r>
      <w:r>
        <w:rPr>
          <w:spacing w:val="-6"/>
          <w:w w:val="85"/>
          <w:sz w:val="20"/>
        </w:rPr>
        <w:t xml:space="preserve"> </w:t>
      </w:r>
      <w:r>
        <w:rPr>
          <w:w w:val="85"/>
          <w:sz w:val="20"/>
        </w:rPr>
        <w:t>Irish</w:t>
      </w:r>
      <w:r>
        <w:rPr>
          <w:spacing w:val="-5"/>
          <w:w w:val="85"/>
          <w:sz w:val="20"/>
        </w:rPr>
        <w:t xml:space="preserve"> </w:t>
      </w:r>
      <w:r>
        <w:rPr>
          <w:w w:val="85"/>
          <w:sz w:val="20"/>
        </w:rPr>
        <w:t>potatoes,</w:t>
      </w:r>
      <w:r>
        <w:rPr>
          <w:spacing w:val="-5"/>
          <w:w w:val="85"/>
          <w:sz w:val="20"/>
        </w:rPr>
        <w:t xml:space="preserve"> </w:t>
      </w:r>
      <w:r>
        <w:rPr>
          <w:w w:val="85"/>
          <w:sz w:val="20"/>
        </w:rPr>
        <w:t>field</w:t>
      </w:r>
      <w:r>
        <w:rPr>
          <w:spacing w:val="-6"/>
          <w:w w:val="85"/>
          <w:sz w:val="20"/>
        </w:rPr>
        <w:t xml:space="preserve"> </w:t>
      </w:r>
      <w:r>
        <w:rPr>
          <w:w w:val="85"/>
          <w:sz w:val="20"/>
        </w:rPr>
        <w:t>peas,</w:t>
      </w:r>
      <w:r>
        <w:rPr>
          <w:spacing w:val="-5"/>
          <w:w w:val="85"/>
          <w:sz w:val="20"/>
        </w:rPr>
        <w:t xml:space="preserve"> </w:t>
      </w:r>
      <w:r>
        <w:rPr>
          <w:w w:val="85"/>
          <w:sz w:val="20"/>
        </w:rPr>
        <w:t>tea,</w:t>
      </w:r>
      <w:r>
        <w:rPr>
          <w:spacing w:val="-5"/>
          <w:w w:val="85"/>
          <w:sz w:val="20"/>
        </w:rPr>
        <w:t xml:space="preserve"> </w:t>
      </w:r>
      <w:r>
        <w:rPr>
          <w:w w:val="85"/>
          <w:sz w:val="20"/>
        </w:rPr>
        <w:t>wheat,</w:t>
      </w:r>
      <w:r>
        <w:rPr>
          <w:spacing w:val="-6"/>
          <w:w w:val="85"/>
          <w:sz w:val="20"/>
        </w:rPr>
        <w:t xml:space="preserve"> </w:t>
      </w:r>
      <w:r>
        <w:rPr>
          <w:w w:val="85"/>
          <w:sz w:val="20"/>
        </w:rPr>
        <w:t>maize</w:t>
      </w:r>
      <w:r>
        <w:rPr>
          <w:spacing w:val="-5"/>
          <w:w w:val="85"/>
          <w:sz w:val="20"/>
        </w:rPr>
        <w:t xml:space="preserve"> </w:t>
      </w:r>
      <w:r>
        <w:rPr>
          <w:w w:val="85"/>
          <w:sz w:val="20"/>
        </w:rPr>
        <w:t>and</w:t>
      </w:r>
      <w:r>
        <w:rPr>
          <w:spacing w:val="-5"/>
          <w:w w:val="85"/>
          <w:sz w:val="20"/>
        </w:rPr>
        <w:t xml:space="preserve"> </w:t>
      </w:r>
      <w:r>
        <w:rPr>
          <w:w w:val="85"/>
          <w:sz w:val="20"/>
        </w:rPr>
        <w:t>vegetable.</w:t>
      </w:r>
    </w:p>
    <w:p w:rsidR="00E5575B" w:rsidRDefault="00D512E5">
      <w:pPr>
        <w:pStyle w:val="ListParagraph"/>
        <w:numPr>
          <w:ilvl w:val="0"/>
          <w:numId w:val="56"/>
        </w:numPr>
        <w:tabs>
          <w:tab w:val="left" w:pos="1089"/>
        </w:tabs>
        <w:spacing w:line="244" w:lineRule="auto"/>
        <w:ind w:right="635" w:firstLine="0"/>
        <w:jc w:val="both"/>
        <w:rPr>
          <w:sz w:val="20"/>
        </w:rPr>
      </w:pPr>
      <w:r>
        <w:rPr>
          <w:rFonts w:ascii="Arial"/>
          <w:b/>
          <w:w w:val="80"/>
          <w:sz w:val="20"/>
        </w:rPr>
        <w:t xml:space="preserve">The pastoral - cattle system </w:t>
      </w:r>
      <w:r>
        <w:rPr>
          <w:w w:val="80"/>
          <w:sz w:val="20"/>
        </w:rPr>
        <w:t xml:space="preserve">is found in Moroto, Kotido, Kaabong, </w:t>
      </w:r>
      <w:proofErr w:type="gramStart"/>
      <w:r>
        <w:rPr>
          <w:w w:val="80"/>
          <w:sz w:val="20"/>
        </w:rPr>
        <w:t>Nakapirititi ,</w:t>
      </w:r>
      <w:proofErr w:type="gramEnd"/>
      <w:r>
        <w:rPr>
          <w:w w:val="80"/>
          <w:sz w:val="20"/>
        </w:rPr>
        <w:t xml:space="preserve"> Nakasongola, parts of Rakai , Mbarara and parts of Ntungamo. </w:t>
      </w:r>
      <w:r>
        <w:rPr>
          <w:w w:val="85"/>
          <w:sz w:val="20"/>
        </w:rPr>
        <w:t>Local</w:t>
      </w:r>
      <w:r>
        <w:rPr>
          <w:spacing w:val="-6"/>
          <w:w w:val="85"/>
          <w:sz w:val="20"/>
        </w:rPr>
        <w:t xml:space="preserve"> </w:t>
      </w:r>
      <w:r>
        <w:rPr>
          <w:w w:val="85"/>
          <w:sz w:val="20"/>
        </w:rPr>
        <w:t>breed</w:t>
      </w:r>
      <w:r>
        <w:rPr>
          <w:spacing w:val="-5"/>
          <w:w w:val="85"/>
          <w:sz w:val="20"/>
        </w:rPr>
        <w:t xml:space="preserve"> </w:t>
      </w:r>
      <w:r>
        <w:rPr>
          <w:w w:val="85"/>
          <w:sz w:val="20"/>
        </w:rPr>
        <w:t>cattle</w:t>
      </w:r>
      <w:r>
        <w:rPr>
          <w:spacing w:val="-3"/>
          <w:w w:val="85"/>
          <w:sz w:val="20"/>
        </w:rPr>
        <w:t xml:space="preserve"> </w:t>
      </w:r>
      <w:r>
        <w:rPr>
          <w:w w:val="85"/>
          <w:sz w:val="20"/>
        </w:rPr>
        <w:t>of</w:t>
      </w:r>
      <w:r>
        <w:rPr>
          <w:spacing w:val="-6"/>
          <w:w w:val="85"/>
          <w:sz w:val="20"/>
        </w:rPr>
        <w:t xml:space="preserve"> </w:t>
      </w:r>
      <w:r>
        <w:rPr>
          <w:w w:val="85"/>
          <w:sz w:val="20"/>
        </w:rPr>
        <w:t>Zebu</w:t>
      </w:r>
      <w:r>
        <w:rPr>
          <w:spacing w:val="-5"/>
          <w:w w:val="85"/>
          <w:sz w:val="20"/>
        </w:rPr>
        <w:t xml:space="preserve"> </w:t>
      </w:r>
      <w:r>
        <w:rPr>
          <w:w w:val="85"/>
          <w:sz w:val="20"/>
        </w:rPr>
        <w:t>short</w:t>
      </w:r>
      <w:r>
        <w:rPr>
          <w:spacing w:val="-5"/>
          <w:w w:val="85"/>
          <w:sz w:val="20"/>
        </w:rPr>
        <w:t xml:space="preserve"> </w:t>
      </w:r>
      <w:r>
        <w:rPr>
          <w:w w:val="85"/>
          <w:sz w:val="20"/>
        </w:rPr>
        <w:t>and</w:t>
      </w:r>
      <w:r>
        <w:rPr>
          <w:spacing w:val="-5"/>
          <w:w w:val="85"/>
          <w:sz w:val="20"/>
        </w:rPr>
        <w:t xml:space="preserve"> </w:t>
      </w:r>
      <w:r>
        <w:rPr>
          <w:w w:val="85"/>
          <w:sz w:val="20"/>
        </w:rPr>
        <w:t>Ankole</w:t>
      </w:r>
      <w:r>
        <w:rPr>
          <w:spacing w:val="-4"/>
          <w:w w:val="85"/>
          <w:sz w:val="20"/>
        </w:rPr>
        <w:t xml:space="preserve"> </w:t>
      </w:r>
      <w:r>
        <w:rPr>
          <w:w w:val="85"/>
          <w:sz w:val="20"/>
        </w:rPr>
        <w:t>long</w:t>
      </w:r>
      <w:r>
        <w:rPr>
          <w:spacing w:val="-6"/>
          <w:w w:val="85"/>
          <w:sz w:val="20"/>
        </w:rPr>
        <w:t xml:space="preserve"> </w:t>
      </w:r>
      <w:r>
        <w:rPr>
          <w:w w:val="85"/>
          <w:sz w:val="20"/>
        </w:rPr>
        <w:t>horned</w:t>
      </w:r>
      <w:r>
        <w:rPr>
          <w:spacing w:val="-4"/>
          <w:w w:val="85"/>
          <w:sz w:val="20"/>
        </w:rPr>
        <w:t xml:space="preserve"> </w:t>
      </w:r>
      <w:r>
        <w:rPr>
          <w:w w:val="85"/>
          <w:sz w:val="20"/>
        </w:rPr>
        <w:t>are</w:t>
      </w:r>
      <w:r>
        <w:rPr>
          <w:spacing w:val="-6"/>
          <w:w w:val="85"/>
          <w:sz w:val="20"/>
        </w:rPr>
        <w:t xml:space="preserve"> </w:t>
      </w:r>
      <w:r>
        <w:rPr>
          <w:w w:val="85"/>
          <w:sz w:val="20"/>
        </w:rPr>
        <w:t>mainly</w:t>
      </w:r>
      <w:r>
        <w:rPr>
          <w:spacing w:val="-3"/>
          <w:w w:val="85"/>
          <w:sz w:val="20"/>
        </w:rPr>
        <w:t xml:space="preserve"> </w:t>
      </w:r>
      <w:r>
        <w:rPr>
          <w:w w:val="85"/>
          <w:sz w:val="20"/>
        </w:rPr>
        <w:t>kept.</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24"/>
        <w:ind w:left="0"/>
      </w:pPr>
    </w:p>
    <w:p w:rsidR="00E5575B" w:rsidRDefault="00D512E5">
      <w:pPr>
        <w:pStyle w:val="Heading1"/>
        <w:ind w:left="731"/>
      </w:pPr>
      <w:r>
        <w:rPr>
          <w:w w:val="80"/>
        </w:rPr>
        <w:t>SKETCH</w:t>
      </w:r>
      <w:r>
        <w:rPr>
          <w:spacing w:val="-3"/>
        </w:rPr>
        <w:t xml:space="preserve"> </w:t>
      </w:r>
      <w:r>
        <w:rPr>
          <w:w w:val="80"/>
        </w:rPr>
        <w:t>MAP</w:t>
      </w:r>
      <w:r>
        <w:rPr>
          <w:spacing w:val="-5"/>
        </w:rPr>
        <w:t xml:space="preserve"> </w:t>
      </w:r>
      <w:r>
        <w:rPr>
          <w:w w:val="80"/>
        </w:rPr>
        <w:t>OF</w:t>
      </w:r>
      <w:r>
        <w:rPr>
          <w:spacing w:val="-1"/>
        </w:rPr>
        <w:t xml:space="preserve"> </w:t>
      </w:r>
      <w:r>
        <w:rPr>
          <w:w w:val="80"/>
        </w:rPr>
        <w:t>UGANDA</w:t>
      </w:r>
      <w:r>
        <w:rPr>
          <w:spacing w:val="-1"/>
        </w:rPr>
        <w:t xml:space="preserve"> </w:t>
      </w:r>
      <w:r>
        <w:rPr>
          <w:w w:val="80"/>
        </w:rPr>
        <w:t>SHOWING</w:t>
      </w:r>
      <w:r>
        <w:rPr>
          <w:spacing w:val="-3"/>
        </w:rPr>
        <w:t xml:space="preserve"> </w:t>
      </w:r>
      <w:r>
        <w:rPr>
          <w:w w:val="80"/>
        </w:rPr>
        <w:t>THE</w:t>
      </w:r>
      <w:r>
        <w:rPr>
          <w:spacing w:val="-4"/>
        </w:rPr>
        <w:t xml:space="preserve"> </w:t>
      </w:r>
      <w:r>
        <w:rPr>
          <w:w w:val="80"/>
        </w:rPr>
        <w:t>AGRICULTURAL</w:t>
      </w:r>
      <w:r>
        <w:rPr>
          <w:spacing w:val="-2"/>
        </w:rPr>
        <w:t xml:space="preserve"> </w:t>
      </w:r>
      <w:r>
        <w:rPr>
          <w:spacing w:val="-2"/>
          <w:w w:val="80"/>
        </w:rPr>
        <w:t>SYSTEMS.</w:t>
      </w:r>
    </w:p>
    <w:p w:rsidR="00E5575B" w:rsidRDefault="00E5575B">
      <w:pPr>
        <w:sectPr w:rsidR="00E5575B">
          <w:pgSz w:w="12240" w:h="15840"/>
          <w:pgMar w:top="620" w:right="0" w:bottom="780" w:left="80" w:header="371" w:footer="591" w:gutter="0"/>
          <w:cols w:space="720"/>
        </w:sect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D512E5">
      <w:pPr>
        <w:pStyle w:val="BodyText"/>
        <w:ind w:left="0"/>
        <w:rPr>
          <w:rFonts w:ascii="Arial"/>
          <w:b/>
        </w:rPr>
      </w:pPr>
      <w:r>
        <w:rPr>
          <w:rFonts w:ascii="Arial"/>
          <w:b/>
        </w:rPr>
        <w:t xml:space="preserve"> </w:t>
      </w:r>
    </w:p>
    <w:p w:rsidR="00E5575B" w:rsidRDefault="00E5575B">
      <w:pPr>
        <w:pStyle w:val="BodyText"/>
        <w:ind w:left="0"/>
        <w:rPr>
          <w:rFonts w:ascii="Arial"/>
          <w:b/>
        </w:rPr>
      </w:pPr>
    </w:p>
    <w:p w:rsidR="00E5575B" w:rsidRDefault="00E5575B">
      <w:pPr>
        <w:pStyle w:val="BodyText"/>
        <w:spacing w:before="229"/>
        <w:ind w:left="0"/>
        <w:rPr>
          <w:rFonts w:ascii="Arial"/>
          <w:b/>
        </w:rPr>
      </w:pPr>
    </w:p>
    <w:p w:rsidR="00E5575B" w:rsidRDefault="00D512E5">
      <w:pPr>
        <w:spacing w:before="1"/>
        <w:ind w:left="731"/>
        <w:rPr>
          <w:rFonts w:ascii="Arial"/>
          <w:b/>
          <w:sz w:val="20"/>
        </w:rPr>
      </w:pPr>
      <w:proofErr w:type="gramStart"/>
      <w:r>
        <w:rPr>
          <w:rFonts w:ascii="Arial"/>
          <w:b/>
          <w:w w:val="80"/>
          <w:sz w:val="20"/>
        </w:rPr>
        <w:t>FACTORS</w:t>
      </w:r>
      <w:r>
        <w:rPr>
          <w:rFonts w:ascii="Arial"/>
          <w:b/>
          <w:spacing w:val="-4"/>
          <w:sz w:val="20"/>
        </w:rPr>
        <w:t xml:space="preserve"> </w:t>
      </w:r>
      <w:r>
        <w:rPr>
          <w:rFonts w:ascii="Arial"/>
          <w:b/>
          <w:w w:val="80"/>
          <w:sz w:val="20"/>
        </w:rPr>
        <w:t>INFLUENCING</w:t>
      </w:r>
      <w:r>
        <w:rPr>
          <w:rFonts w:ascii="Arial"/>
          <w:b/>
          <w:spacing w:val="-2"/>
          <w:sz w:val="20"/>
        </w:rPr>
        <w:t xml:space="preserve"> </w:t>
      </w:r>
      <w:r>
        <w:rPr>
          <w:rFonts w:ascii="Arial"/>
          <w:b/>
          <w:w w:val="80"/>
          <w:sz w:val="20"/>
        </w:rPr>
        <w:t>THE</w:t>
      </w:r>
      <w:r>
        <w:rPr>
          <w:rFonts w:ascii="Arial"/>
          <w:b/>
          <w:spacing w:val="1"/>
          <w:sz w:val="20"/>
        </w:rPr>
        <w:t xml:space="preserve"> </w:t>
      </w:r>
      <w:r>
        <w:rPr>
          <w:rFonts w:ascii="Arial"/>
          <w:b/>
          <w:w w:val="80"/>
          <w:sz w:val="20"/>
        </w:rPr>
        <w:t>AGRICULTURAL</w:t>
      </w:r>
      <w:r>
        <w:rPr>
          <w:rFonts w:ascii="Arial"/>
          <w:b/>
          <w:spacing w:val="-1"/>
          <w:sz w:val="20"/>
        </w:rPr>
        <w:t xml:space="preserve"> </w:t>
      </w:r>
      <w:r>
        <w:rPr>
          <w:rFonts w:ascii="Arial"/>
          <w:b/>
          <w:w w:val="80"/>
          <w:sz w:val="20"/>
        </w:rPr>
        <w:t>SYSTEMS</w:t>
      </w:r>
      <w:r>
        <w:rPr>
          <w:rFonts w:ascii="Arial"/>
          <w:b/>
          <w:spacing w:val="-3"/>
          <w:sz w:val="20"/>
        </w:rPr>
        <w:t xml:space="preserve"> </w:t>
      </w:r>
      <w:r>
        <w:rPr>
          <w:rFonts w:ascii="Arial"/>
          <w:b/>
          <w:w w:val="80"/>
          <w:sz w:val="20"/>
        </w:rPr>
        <w:t>IN</w:t>
      </w:r>
      <w:r>
        <w:rPr>
          <w:rFonts w:ascii="Arial"/>
          <w:b/>
          <w:sz w:val="20"/>
        </w:rPr>
        <w:t xml:space="preserve"> </w:t>
      </w:r>
      <w:r>
        <w:rPr>
          <w:rFonts w:ascii="Arial"/>
          <w:b/>
          <w:spacing w:val="-2"/>
          <w:w w:val="80"/>
          <w:sz w:val="20"/>
        </w:rPr>
        <w:t>UGANDA.</w:t>
      </w:r>
      <w:proofErr w:type="gramEnd"/>
    </w:p>
    <w:p w:rsidR="00E5575B" w:rsidRDefault="00D512E5">
      <w:pPr>
        <w:pStyle w:val="BodyText"/>
        <w:spacing w:before="3" w:line="226" w:lineRule="exact"/>
        <w:jc w:val="both"/>
      </w:pPr>
      <w:r>
        <w:rPr>
          <w:w w:val="80"/>
        </w:rPr>
        <w:t>The</w:t>
      </w:r>
      <w:r>
        <w:rPr>
          <w:spacing w:val="-5"/>
        </w:rPr>
        <w:t xml:space="preserve"> </w:t>
      </w:r>
      <w:r>
        <w:rPr>
          <w:w w:val="80"/>
        </w:rPr>
        <w:t>following</w:t>
      </w:r>
      <w:r>
        <w:rPr>
          <w:spacing w:val="-5"/>
        </w:rPr>
        <w:t xml:space="preserve"> </w:t>
      </w:r>
      <w:r>
        <w:rPr>
          <w:w w:val="80"/>
        </w:rPr>
        <w:t>factors</w:t>
      </w:r>
      <w:r>
        <w:rPr>
          <w:spacing w:val="-5"/>
        </w:rPr>
        <w:t xml:space="preserve"> </w:t>
      </w:r>
      <w:r>
        <w:rPr>
          <w:w w:val="80"/>
        </w:rPr>
        <w:t>in</w:t>
      </w:r>
      <w:r>
        <w:rPr>
          <w:spacing w:val="-4"/>
        </w:rPr>
        <w:t xml:space="preserve"> </w:t>
      </w:r>
      <w:r>
        <w:rPr>
          <w:w w:val="80"/>
        </w:rPr>
        <w:t>combination</w:t>
      </w:r>
      <w:r>
        <w:rPr>
          <w:spacing w:val="-5"/>
        </w:rPr>
        <w:t xml:space="preserve"> </w:t>
      </w:r>
      <w:r>
        <w:rPr>
          <w:w w:val="80"/>
        </w:rPr>
        <w:t>are</w:t>
      </w:r>
      <w:r>
        <w:rPr>
          <w:spacing w:val="-5"/>
        </w:rPr>
        <w:t xml:space="preserve"> </w:t>
      </w:r>
      <w:r>
        <w:rPr>
          <w:w w:val="80"/>
        </w:rPr>
        <w:t>entirely</w:t>
      </w:r>
      <w:r>
        <w:rPr>
          <w:spacing w:val="-5"/>
        </w:rPr>
        <w:t xml:space="preserve"> </w:t>
      </w:r>
      <w:r>
        <w:rPr>
          <w:w w:val="80"/>
        </w:rPr>
        <w:t>responsible</w:t>
      </w:r>
      <w:r>
        <w:rPr>
          <w:spacing w:val="-4"/>
        </w:rPr>
        <w:t xml:space="preserve"> </w:t>
      </w:r>
      <w:r>
        <w:rPr>
          <w:w w:val="80"/>
        </w:rPr>
        <w:t>for</w:t>
      </w:r>
      <w:r>
        <w:rPr>
          <w:spacing w:val="-5"/>
        </w:rPr>
        <w:t xml:space="preserve"> </w:t>
      </w:r>
      <w:r>
        <w:rPr>
          <w:w w:val="80"/>
        </w:rPr>
        <w:t>the</w:t>
      </w:r>
      <w:r>
        <w:rPr>
          <w:spacing w:val="1"/>
        </w:rPr>
        <w:t xml:space="preserve"> </w:t>
      </w:r>
      <w:r>
        <w:rPr>
          <w:w w:val="80"/>
        </w:rPr>
        <w:t>development</w:t>
      </w:r>
      <w:r>
        <w:rPr>
          <w:spacing w:val="-5"/>
        </w:rPr>
        <w:t xml:space="preserve"> </w:t>
      </w:r>
      <w:r>
        <w:rPr>
          <w:w w:val="80"/>
        </w:rPr>
        <w:t>of</w:t>
      </w:r>
      <w:r>
        <w:rPr>
          <w:spacing w:val="-5"/>
        </w:rPr>
        <w:t xml:space="preserve"> </w:t>
      </w:r>
      <w:r>
        <w:rPr>
          <w:w w:val="80"/>
        </w:rPr>
        <w:t>the</w:t>
      </w:r>
      <w:r>
        <w:rPr>
          <w:spacing w:val="-5"/>
        </w:rPr>
        <w:t xml:space="preserve"> </w:t>
      </w:r>
      <w:r>
        <w:rPr>
          <w:w w:val="80"/>
        </w:rPr>
        <w:t>agrarian</w:t>
      </w:r>
      <w:r>
        <w:rPr>
          <w:spacing w:val="-4"/>
        </w:rPr>
        <w:t xml:space="preserve"> </w:t>
      </w:r>
      <w:r>
        <w:rPr>
          <w:w w:val="80"/>
        </w:rPr>
        <w:t>systems</w:t>
      </w:r>
      <w:r>
        <w:rPr>
          <w:spacing w:val="-5"/>
        </w:rPr>
        <w:t xml:space="preserve"> </w:t>
      </w:r>
      <w:r>
        <w:rPr>
          <w:w w:val="80"/>
        </w:rPr>
        <w:t>in</w:t>
      </w:r>
      <w:r>
        <w:rPr>
          <w:spacing w:val="-5"/>
        </w:rPr>
        <w:t xml:space="preserve"> </w:t>
      </w:r>
      <w:r>
        <w:rPr>
          <w:spacing w:val="-2"/>
          <w:w w:val="80"/>
        </w:rPr>
        <w:t>Uganda:</w:t>
      </w:r>
    </w:p>
    <w:p w:rsidR="00E5575B" w:rsidRDefault="00D512E5">
      <w:pPr>
        <w:pStyle w:val="Heading1"/>
        <w:spacing w:line="229" w:lineRule="exact"/>
        <w:ind w:left="731"/>
        <w:rPr>
          <w:rFonts w:ascii="Microsoft Sans Serif"/>
          <w:b w:val="0"/>
        </w:rPr>
      </w:pPr>
      <w:proofErr w:type="gramStart"/>
      <w:r>
        <w:rPr>
          <w:w w:val="80"/>
        </w:rPr>
        <w:t>ENVIRONMENTAL</w:t>
      </w:r>
      <w:r>
        <w:rPr>
          <w:spacing w:val="4"/>
        </w:rPr>
        <w:t xml:space="preserve"> </w:t>
      </w:r>
      <w:r>
        <w:rPr>
          <w:spacing w:val="-2"/>
          <w:w w:val="85"/>
        </w:rPr>
        <w:t>FACTORS</w:t>
      </w:r>
      <w:r>
        <w:rPr>
          <w:rFonts w:ascii="Microsoft Sans Serif"/>
          <w:b w:val="0"/>
          <w:spacing w:val="-2"/>
          <w:w w:val="85"/>
        </w:rPr>
        <w:t>.</w:t>
      </w:r>
      <w:proofErr w:type="gramEnd"/>
    </w:p>
    <w:p w:rsidR="00E5575B" w:rsidRDefault="00D512E5">
      <w:pPr>
        <w:pStyle w:val="ListParagraph"/>
        <w:numPr>
          <w:ilvl w:val="0"/>
          <w:numId w:val="57"/>
        </w:numPr>
        <w:tabs>
          <w:tab w:val="left" w:pos="912"/>
        </w:tabs>
        <w:spacing w:before="1"/>
        <w:ind w:left="912" w:hanging="181"/>
        <w:jc w:val="both"/>
        <w:rPr>
          <w:sz w:val="20"/>
        </w:rPr>
      </w:pPr>
      <w:r>
        <w:rPr>
          <w:rFonts w:ascii="Arial"/>
          <w:b/>
          <w:w w:val="80"/>
          <w:sz w:val="20"/>
        </w:rPr>
        <w:t>CLIMATE</w:t>
      </w:r>
      <w:r>
        <w:rPr>
          <w:rFonts w:ascii="Arial"/>
          <w:b/>
          <w:spacing w:val="-7"/>
          <w:sz w:val="20"/>
        </w:rPr>
        <w:t xml:space="preserve"> </w:t>
      </w:r>
      <w:r>
        <w:rPr>
          <w:w w:val="80"/>
          <w:sz w:val="20"/>
        </w:rPr>
        <w:t>is</w:t>
      </w:r>
      <w:r>
        <w:rPr>
          <w:spacing w:val="-5"/>
          <w:sz w:val="20"/>
        </w:rPr>
        <w:t xml:space="preserve"> </w:t>
      </w:r>
      <w:r>
        <w:rPr>
          <w:w w:val="80"/>
          <w:sz w:val="20"/>
        </w:rPr>
        <w:t>the</w:t>
      </w:r>
      <w:r>
        <w:rPr>
          <w:spacing w:val="-5"/>
          <w:sz w:val="20"/>
        </w:rPr>
        <w:t xml:space="preserve"> </w:t>
      </w:r>
      <w:r>
        <w:rPr>
          <w:w w:val="80"/>
          <w:sz w:val="20"/>
        </w:rPr>
        <w:t>major</w:t>
      </w:r>
      <w:r>
        <w:rPr>
          <w:spacing w:val="-4"/>
          <w:sz w:val="20"/>
        </w:rPr>
        <w:t xml:space="preserve"> </w:t>
      </w:r>
      <w:r>
        <w:rPr>
          <w:w w:val="80"/>
          <w:sz w:val="20"/>
        </w:rPr>
        <w:t>factor</w:t>
      </w:r>
      <w:r>
        <w:rPr>
          <w:spacing w:val="-4"/>
          <w:sz w:val="20"/>
        </w:rPr>
        <w:t xml:space="preserve"> </w:t>
      </w:r>
      <w:r>
        <w:rPr>
          <w:w w:val="80"/>
          <w:sz w:val="20"/>
        </w:rPr>
        <w:t>influencing</w:t>
      </w:r>
      <w:r>
        <w:rPr>
          <w:spacing w:val="-5"/>
          <w:sz w:val="20"/>
        </w:rPr>
        <w:t xml:space="preserve"> </w:t>
      </w:r>
      <w:r>
        <w:rPr>
          <w:w w:val="80"/>
          <w:sz w:val="20"/>
        </w:rPr>
        <w:t>agricultural</w:t>
      </w:r>
      <w:r>
        <w:rPr>
          <w:spacing w:val="-5"/>
          <w:sz w:val="20"/>
        </w:rPr>
        <w:t xml:space="preserve"> </w:t>
      </w:r>
      <w:r>
        <w:rPr>
          <w:w w:val="80"/>
          <w:sz w:val="20"/>
        </w:rPr>
        <w:t>systems</w:t>
      </w:r>
      <w:r>
        <w:rPr>
          <w:spacing w:val="-5"/>
          <w:sz w:val="20"/>
        </w:rPr>
        <w:t xml:space="preserve"> </w:t>
      </w:r>
      <w:r>
        <w:rPr>
          <w:w w:val="80"/>
          <w:sz w:val="20"/>
        </w:rPr>
        <w:t>in</w:t>
      </w:r>
      <w:r>
        <w:rPr>
          <w:spacing w:val="-2"/>
          <w:sz w:val="20"/>
        </w:rPr>
        <w:t xml:space="preserve"> </w:t>
      </w:r>
      <w:r>
        <w:rPr>
          <w:w w:val="80"/>
          <w:sz w:val="20"/>
        </w:rPr>
        <w:t>Uganda.</w:t>
      </w:r>
      <w:r>
        <w:rPr>
          <w:spacing w:val="-5"/>
          <w:sz w:val="20"/>
        </w:rPr>
        <w:t xml:space="preserve"> </w:t>
      </w:r>
      <w:r>
        <w:rPr>
          <w:w w:val="80"/>
          <w:sz w:val="20"/>
        </w:rPr>
        <w:t>The</w:t>
      </w:r>
      <w:r>
        <w:rPr>
          <w:spacing w:val="-5"/>
          <w:sz w:val="20"/>
        </w:rPr>
        <w:t xml:space="preserve"> </w:t>
      </w:r>
      <w:r>
        <w:rPr>
          <w:w w:val="80"/>
          <w:sz w:val="20"/>
        </w:rPr>
        <w:t>influence</w:t>
      </w:r>
      <w:r>
        <w:rPr>
          <w:spacing w:val="-5"/>
          <w:sz w:val="20"/>
        </w:rPr>
        <w:t xml:space="preserve"> </w:t>
      </w:r>
      <w:r>
        <w:rPr>
          <w:w w:val="80"/>
          <w:sz w:val="20"/>
        </w:rPr>
        <w:t>is</w:t>
      </w:r>
      <w:r>
        <w:rPr>
          <w:spacing w:val="-5"/>
          <w:sz w:val="20"/>
        </w:rPr>
        <w:t xml:space="preserve"> </w:t>
      </w:r>
      <w:r>
        <w:rPr>
          <w:w w:val="80"/>
          <w:sz w:val="20"/>
        </w:rPr>
        <w:t>reflected</w:t>
      </w:r>
      <w:r>
        <w:rPr>
          <w:spacing w:val="-5"/>
          <w:sz w:val="20"/>
        </w:rPr>
        <w:t xml:space="preserve"> </w:t>
      </w:r>
      <w:r>
        <w:rPr>
          <w:w w:val="80"/>
          <w:sz w:val="20"/>
        </w:rPr>
        <w:t>in</w:t>
      </w:r>
      <w:r>
        <w:rPr>
          <w:spacing w:val="-5"/>
          <w:sz w:val="20"/>
        </w:rPr>
        <w:t xml:space="preserve"> </w:t>
      </w:r>
      <w:r>
        <w:rPr>
          <w:w w:val="80"/>
          <w:sz w:val="20"/>
        </w:rPr>
        <w:t>the</w:t>
      </w:r>
      <w:r>
        <w:rPr>
          <w:spacing w:val="-5"/>
          <w:sz w:val="20"/>
        </w:rPr>
        <w:t xml:space="preserve"> </w:t>
      </w:r>
      <w:r>
        <w:rPr>
          <w:w w:val="80"/>
          <w:sz w:val="20"/>
        </w:rPr>
        <w:t>following</w:t>
      </w:r>
      <w:r>
        <w:rPr>
          <w:spacing w:val="-5"/>
          <w:sz w:val="20"/>
        </w:rPr>
        <w:t xml:space="preserve"> </w:t>
      </w:r>
      <w:r>
        <w:rPr>
          <w:spacing w:val="-2"/>
          <w:w w:val="80"/>
          <w:sz w:val="20"/>
        </w:rPr>
        <w:t>ways:</w:t>
      </w:r>
    </w:p>
    <w:p w:rsidR="00E5575B" w:rsidRDefault="00D512E5">
      <w:pPr>
        <w:pStyle w:val="BodyText"/>
        <w:spacing w:before="3" w:line="242" w:lineRule="auto"/>
        <w:ind w:right="631"/>
        <w:jc w:val="both"/>
      </w:pPr>
      <w:r>
        <w:rPr>
          <w:w w:val="85"/>
        </w:rPr>
        <w:t>In areas with an equatorial climate, rainfall is</w:t>
      </w:r>
      <w:r>
        <w:rPr>
          <w:spacing w:val="-1"/>
          <w:w w:val="85"/>
        </w:rPr>
        <w:t xml:space="preserve"> </w:t>
      </w:r>
      <w:r>
        <w:rPr>
          <w:w w:val="85"/>
        </w:rPr>
        <w:t>heavy usually over 1500 mm per annum and well distributed through out the year and temperature generally</w:t>
      </w:r>
      <w:r>
        <w:rPr>
          <w:spacing w:val="-4"/>
          <w:w w:val="85"/>
        </w:rPr>
        <w:t xml:space="preserve"> </w:t>
      </w:r>
      <w:r>
        <w:rPr>
          <w:w w:val="85"/>
        </w:rPr>
        <w:t>varies</w:t>
      </w:r>
      <w:r>
        <w:rPr>
          <w:spacing w:val="-3"/>
          <w:w w:val="85"/>
        </w:rPr>
        <w:t xml:space="preserve"> </w:t>
      </w:r>
      <w:r>
        <w:rPr>
          <w:w w:val="85"/>
        </w:rPr>
        <w:t>from</w:t>
      </w:r>
      <w:r>
        <w:rPr>
          <w:spacing w:val="-3"/>
          <w:w w:val="85"/>
        </w:rPr>
        <w:t xml:space="preserve"> </w:t>
      </w:r>
      <w:r>
        <w:rPr>
          <w:w w:val="85"/>
        </w:rPr>
        <w:t>25</w:t>
      </w:r>
      <w:r>
        <w:rPr>
          <w:w w:val="85"/>
          <w:position w:val="5"/>
          <w:sz w:val="13"/>
        </w:rPr>
        <w:t>0</w:t>
      </w:r>
      <w:r>
        <w:rPr>
          <w:w w:val="85"/>
        </w:rPr>
        <w:t>C</w:t>
      </w:r>
      <w:r>
        <w:rPr>
          <w:spacing w:val="-4"/>
          <w:w w:val="85"/>
        </w:rPr>
        <w:t xml:space="preserve"> </w:t>
      </w:r>
      <w:r>
        <w:rPr>
          <w:w w:val="85"/>
        </w:rPr>
        <w:t>to</w:t>
      </w:r>
      <w:r>
        <w:rPr>
          <w:spacing w:val="-2"/>
          <w:w w:val="85"/>
        </w:rPr>
        <w:t xml:space="preserve"> </w:t>
      </w:r>
      <w:r>
        <w:rPr>
          <w:w w:val="85"/>
        </w:rPr>
        <w:t>27</w:t>
      </w:r>
      <w:r>
        <w:rPr>
          <w:w w:val="85"/>
          <w:position w:val="5"/>
          <w:sz w:val="13"/>
        </w:rPr>
        <w:t>0</w:t>
      </w:r>
      <w:r>
        <w:rPr>
          <w:w w:val="85"/>
        </w:rPr>
        <w:t>C.</w:t>
      </w:r>
      <w:r>
        <w:rPr>
          <w:spacing w:val="-4"/>
          <w:w w:val="85"/>
        </w:rPr>
        <w:t xml:space="preserve"> </w:t>
      </w:r>
      <w:r>
        <w:rPr>
          <w:w w:val="85"/>
        </w:rPr>
        <w:t>Such</w:t>
      </w:r>
      <w:r>
        <w:rPr>
          <w:spacing w:val="-2"/>
          <w:w w:val="85"/>
        </w:rPr>
        <w:t xml:space="preserve"> </w:t>
      </w:r>
      <w:r>
        <w:rPr>
          <w:w w:val="85"/>
        </w:rPr>
        <w:t>type</w:t>
      </w:r>
      <w:r>
        <w:rPr>
          <w:spacing w:val="-4"/>
          <w:w w:val="85"/>
        </w:rPr>
        <w:t xml:space="preserve"> </w:t>
      </w:r>
      <w:r>
        <w:rPr>
          <w:w w:val="85"/>
        </w:rPr>
        <w:t>of</w:t>
      </w:r>
      <w:r>
        <w:rPr>
          <w:spacing w:val="-2"/>
          <w:w w:val="85"/>
        </w:rPr>
        <w:t xml:space="preserve"> </w:t>
      </w:r>
      <w:r>
        <w:rPr>
          <w:w w:val="85"/>
        </w:rPr>
        <w:t>climate</w:t>
      </w:r>
      <w:r>
        <w:rPr>
          <w:spacing w:val="-3"/>
          <w:w w:val="85"/>
        </w:rPr>
        <w:t xml:space="preserve"> </w:t>
      </w:r>
      <w:r>
        <w:rPr>
          <w:w w:val="85"/>
        </w:rPr>
        <w:t>have</w:t>
      </w:r>
      <w:r>
        <w:rPr>
          <w:spacing w:val="-4"/>
          <w:w w:val="85"/>
        </w:rPr>
        <w:t xml:space="preserve"> </w:t>
      </w:r>
      <w:r>
        <w:rPr>
          <w:w w:val="85"/>
        </w:rPr>
        <w:t>favoured</w:t>
      </w:r>
      <w:r>
        <w:rPr>
          <w:spacing w:val="-4"/>
          <w:w w:val="85"/>
        </w:rPr>
        <w:t xml:space="preserve"> </w:t>
      </w:r>
      <w:r>
        <w:rPr>
          <w:w w:val="85"/>
        </w:rPr>
        <w:t>the</w:t>
      </w:r>
      <w:r>
        <w:rPr>
          <w:spacing w:val="-3"/>
          <w:w w:val="85"/>
        </w:rPr>
        <w:t xml:space="preserve"> </w:t>
      </w:r>
      <w:r>
        <w:rPr>
          <w:w w:val="85"/>
        </w:rPr>
        <w:t>growth</w:t>
      </w:r>
      <w:r>
        <w:rPr>
          <w:spacing w:val="-4"/>
          <w:w w:val="85"/>
        </w:rPr>
        <w:t xml:space="preserve"> </w:t>
      </w:r>
      <w:r>
        <w:rPr>
          <w:w w:val="85"/>
        </w:rPr>
        <w:t>of</w:t>
      </w:r>
      <w:r>
        <w:rPr>
          <w:spacing w:val="-2"/>
          <w:w w:val="85"/>
        </w:rPr>
        <w:t xml:space="preserve"> </w:t>
      </w:r>
      <w:r>
        <w:rPr>
          <w:w w:val="85"/>
        </w:rPr>
        <w:t>perennial</w:t>
      </w:r>
      <w:r>
        <w:rPr>
          <w:spacing w:val="-3"/>
          <w:w w:val="85"/>
        </w:rPr>
        <w:t xml:space="preserve"> </w:t>
      </w:r>
      <w:r>
        <w:rPr>
          <w:w w:val="85"/>
        </w:rPr>
        <w:t>crops</w:t>
      </w:r>
      <w:r>
        <w:rPr>
          <w:spacing w:val="-4"/>
          <w:w w:val="85"/>
        </w:rPr>
        <w:t xml:space="preserve"> </w:t>
      </w:r>
      <w:r>
        <w:rPr>
          <w:w w:val="85"/>
        </w:rPr>
        <w:t>such</w:t>
      </w:r>
      <w:r>
        <w:rPr>
          <w:spacing w:val="-4"/>
          <w:w w:val="85"/>
        </w:rPr>
        <w:t xml:space="preserve"> </w:t>
      </w:r>
      <w:r>
        <w:rPr>
          <w:w w:val="85"/>
        </w:rPr>
        <w:t>as</w:t>
      </w:r>
      <w:r>
        <w:rPr>
          <w:spacing w:val="-3"/>
          <w:w w:val="85"/>
        </w:rPr>
        <w:t xml:space="preserve"> </w:t>
      </w:r>
      <w:r>
        <w:rPr>
          <w:w w:val="85"/>
        </w:rPr>
        <w:t>bananas,</w:t>
      </w:r>
      <w:r>
        <w:rPr>
          <w:spacing w:val="-3"/>
          <w:w w:val="85"/>
        </w:rPr>
        <w:t xml:space="preserve"> </w:t>
      </w:r>
      <w:r>
        <w:rPr>
          <w:w w:val="85"/>
        </w:rPr>
        <w:t>coffee</w:t>
      </w:r>
      <w:r>
        <w:rPr>
          <w:spacing w:val="-4"/>
          <w:w w:val="85"/>
        </w:rPr>
        <w:t xml:space="preserve"> </w:t>
      </w:r>
      <w:r>
        <w:rPr>
          <w:w w:val="85"/>
        </w:rPr>
        <w:t>and</w:t>
      </w:r>
      <w:r>
        <w:rPr>
          <w:spacing w:val="-4"/>
          <w:w w:val="85"/>
        </w:rPr>
        <w:t xml:space="preserve"> </w:t>
      </w:r>
      <w:r>
        <w:rPr>
          <w:w w:val="85"/>
        </w:rPr>
        <w:t>tea</w:t>
      </w:r>
      <w:r>
        <w:rPr>
          <w:spacing w:val="-3"/>
          <w:w w:val="85"/>
        </w:rPr>
        <w:t xml:space="preserve"> </w:t>
      </w:r>
      <w:r>
        <w:rPr>
          <w:w w:val="85"/>
        </w:rPr>
        <w:t>around</w:t>
      </w:r>
      <w:r>
        <w:rPr>
          <w:spacing w:val="-4"/>
          <w:w w:val="85"/>
        </w:rPr>
        <w:t xml:space="preserve"> </w:t>
      </w:r>
      <w:r>
        <w:rPr>
          <w:w w:val="85"/>
        </w:rPr>
        <w:t xml:space="preserve">L. </w:t>
      </w:r>
      <w:r>
        <w:rPr>
          <w:spacing w:val="-2"/>
          <w:w w:val="85"/>
        </w:rPr>
        <w:t>Victoria basin e.g. Lugazi plantation, tea growing at Kasaku,</w:t>
      </w:r>
      <w:r>
        <w:rPr>
          <w:spacing w:val="-3"/>
        </w:rPr>
        <w:t xml:space="preserve"> </w:t>
      </w:r>
      <w:r>
        <w:rPr>
          <w:spacing w:val="-2"/>
          <w:w w:val="85"/>
        </w:rPr>
        <w:t>Coffee growing in Masaka etc.</w:t>
      </w:r>
    </w:p>
    <w:p w:rsidR="00E5575B" w:rsidRDefault="00D512E5">
      <w:pPr>
        <w:pStyle w:val="BodyText"/>
        <w:spacing w:before="1" w:line="244" w:lineRule="auto"/>
        <w:ind w:right="625"/>
        <w:jc w:val="both"/>
      </w:pPr>
      <w:r>
        <w:rPr>
          <w:w w:val="85"/>
        </w:rPr>
        <w:t>In</w:t>
      </w:r>
      <w:r>
        <w:rPr>
          <w:spacing w:val="-6"/>
          <w:w w:val="85"/>
        </w:rPr>
        <w:t xml:space="preserve"> </w:t>
      </w:r>
      <w:r>
        <w:rPr>
          <w:w w:val="85"/>
        </w:rPr>
        <w:t>areas</w:t>
      </w:r>
      <w:r>
        <w:rPr>
          <w:spacing w:val="-5"/>
          <w:w w:val="85"/>
        </w:rPr>
        <w:t xml:space="preserve"> </w:t>
      </w:r>
      <w:r>
        <w:rPr>
          <w:w w:val="85"/>
        </w:rPr>
        <w:t>with</w:t>
      </w:r>
      <w:r>
        <w:rPr>
          <w:spacing w:val="-5"/>
          <w:w w:val="85"/>
        </w:rPr>
        <w:t xml:space="preserve"> </w:t>
      </w:r>
      <w:r>
        <w:rPr>
          <w:w w:val="85"/>
        </w:rPr>
        <w:t>tropical</w:t>
      </w:r>
      <w:r>
        <w:rPr>
          <w:spacing w:val="-6"/>
          <w:w w:val="85"/>
        </w:rPr>
        <w:t xml:space="preserve"> </w:t>
      </w:r>
      <w:r>
        <w:rPr>
          <w:w w:val="85"/>
        </w:rPr>
        <w:t>climate,</w:t>
      </w:r>
      <w:r>
        <w:rPr>
          <w:spacing w:val="-5"/>
          <w:w w:val="85"/>
        </w:rPr>
        <w:t xml:space="preserve"> </w:t>
      </w:r>
      <w:r>
        <w:rPr>
          <w:w w:val="85"/>
        </w:rPr>
        <w:t>rainfall</w:t>
      </w:r>
      <w:r>
        <w:rPr>
          <w:spacing w:val="-5"/>
          <w:w w:val="85"/>
        </w:rPr>
        <w:t xml:space="preserve"> </w:t>
      </w:r>
      <w:r>
        <w:rPr>
          <w:w w:val="85"/>
        </w:rPr>
        <w:t>ranges</w:t>
      </w:r>
      <w:r>
        <w:rPr>
          <w:spacing w:val="-6"/>
          <w:w w:val="85"/>
        </w:rPr>
        <w:t xml:space="preserve"> </w:t>
      </w:r>
      <w:r>
        <w:rPr>
          <w:w w:val="85"/>
        </w:rPr>
        <w:t>between</w:t>
      </w:r>
      <w:r>
        <w:rPr>
          <w:spacing w:val="-5"/>
          <w:w w:val="85"/>
        </w:rPr>
        <w:t xml:space="preserve"> </w:t>
      </w:r>
      <w:r>
        <w:rPr>
          <w:w w:val="85"/>
        </w:rPr>
        <w:t>1000</w:t>
      </w:r>
      <w:r>
        <w:rPr>
          <w:spacing w:val="-5"/>
          <w:w w:val="85"/>
        </w:rPr>
        <w:t xml:space="preserve"> </w:t>
      </w:r>
      <w:r>
        <w:rPr>
          <w:w w:val="85"/>
        </w:rPr>
        <w:t>mm</w:t>
      </w:r>
      <w:r>
        <w:rPr>
          <w:spacing w:val="-6"/>
          <w:w w:val="85"/>
        </w:rPr>
        <w:t xml:space="preserve"> </w:t>
      </w:r>
      <w:r>
        <w:rPr>
          <w:w w:val="85"/>
        </w:rPr>
        <w:t>and</w:t>
      </w:r>
      <w:r>
        <w:rPr>
          <w:spacing w:val="-5"/>
          <w:w w:val="85"/>
        </w:rPr>
        <w:t xml:space="preserve"> </w:t>
      </w:r>
      <w:r>
        <w:rPr>
          <w:w w:val="85"/>
        </w:rPr>
        <w:t>750mm</w:t>
      </w:r>
      <w:r>
        <w:rPr>
          <w:spacing w:val="-5"/>
          <w:w w:val="85"/>
        </w:rPr>
        <w:t xml:space="preserve"> </w:t>
      </w:r>
      <w:r>
        <w:rPr>
          <w:w w:val="85"/>
        </w:rPr>
        <w:t>per</w:t>
      </w:r>
      <w:r>
        <w:rPr>
          <w:spacing w:val="-6"/>
          <w:w w:val="85"/>
        </w:rPr>
        <w:t xml:space="preserve"> </w:t>
      </w:r>
      <w:r>
        <w:rPr>
          <w:w w:val="85"/>
        </w:rPr>
        <w:t>annum</w:t>
      </w:r>
      <w:r>
        <w:rPr>
          <w:spacing w:val="-5"/>
          <w:w w:val="85"/>
        </w:rPr>
        <w:t xml:space="preserve"> </w:t>
      </w:r>
      <w:r>
        <w:rPr>
          <w:w w:val="85"/>
        </w:rPr>
        <w:t>and</w:t>
      </w:r>
      <w:r>
        <w:rPr>
          <w:spacing w:val="-5"/>
          <w:w w:val="85"/>
        </w:rPr>
        <w:t xml:space="preserve"> </w:t>
      </w:r>
      <w:r>
        <w:rPr>
          <w:w w:val="85"/>
        </w:rPr>
        <w:t>temperatures</w:t>
      </w:r>
      <w:r>
        <w:rPr>
          <w:spacing w:val="-5"/>
          <w:w w:val="85"/>
        </w:rPr>
        <w:t xml:space="preserve"> </w:t>
      </w:r>
      <w:r>
        <w:rPr>
          <w:w w:val="85"/>
        </w:rPr>
        <w:t>relatively</w:t>
      </w:r>
      <w:r>
        <w:rPr>
          <w:spacing w:val="-6"/>
          <w:w w:val="85"/>
        </w:rPr>
        <w:t xml:space="preserve"> </w:t>
      </w:r>
      <w:r>
        <w:rPr>
          <w:w w:val="85"/>
        </w:rPr>
        <w:t>hot</w:t>
      </w:r>
      <w:r>
        <w:rPr>
          <w:spacing w:val="-5"/>
          <w:w w:val="85"/>
        </w:rPr>
        <w:t xml:space="preserve"> </w:t>
      </w:r>
      <w:r>
        <w:rPr>
          <w:w w:val="85"/>
        </w:rPr>
        <w:t>about</w:t>
      </w:r>
      <w:r>
        <w:rPr>
          <w:spacing w:val="-5"/>
          <w:w w:val="85"/>
        </w:rPr>
        <w:t xml:space="preserve"> </w:t>
      </w:r>
      <w:r>
        <w:rPr>
          <w:w w:val="85"/>
        </w:rPr>
        <w:t>27</w:t>
      </w:r>
      <w:r>
        <w:rPr>
          <w:w w:val="85"/>
          <w:position w:val="5"/>
          <w:sz w:val="13"/>
        </w:rPr>
        <w:t>0</w:t>
      </w:r>
      <w:r>
        <w:rPr>
          <w:spacing w:val="1"/>
          <w:position w:val="5"/>
          <w:sz w:val="13"/>
        </w:rPr>
        <w:t xml:space="preserve"> </w:t>
      </w:r>
      <w:r>
        <w:rPr>
          <w:w w:val="85"/>
        </w:rPr>
        <w:t>C.</w:t>
      </w:r>
      <w:r>
        <w:rPr>
          <w:spacing w:val="-5"/>
          <w:w w:val="85"/>
        </w:rPr>
        <w:t xml:space="preserve"> </w:t>
      </w:r>
      <w:r>
        <w:rPr>
          <w:w w:val="85"/>
        </w:rPr>
        <w:t>These</w:t>
      </w:r>
      <w:r>
        <w:rPr>
          <w:spacing w:val="-5"/>
          <w:w w:val="85"/>
        </w:rPr>
        <w:t xml:space="preserve"> </w:t>
      </w:r>
      <w:r>
        <w:rPr>
          <w:w w:val="85"/>
        </w:rPr>
        <w:t xml:space="preserve">areas </w:t>
      </w:r>
      <w:r>
        <w:rPr>
          <w:w w:val="80"/>
        </w:rPr>
        <w:t>experience alternate wet and dry seasons giving rise to the growing of seasonal crops like maize, millet and Simsim.</w:t>
      </w:r>
    </w:p>
    <w:p w:rsidR="00E5575B" w:rsidRDefault="00D512E5">
      <w:pPr>
        <w:pStyle w:val="BodyText"/>
        <w:spacing w:line="242" w:lineRule="auto"/>
        <w:ind w:right="626"/>
        <w:jc w:val="both"/>
      </w:pPr>
      <w:r>
        <w:rPr>
          <w:w w:val="85"/>
        </w:rPr>
        <w:t>The tropical climate also gives rise to the growth savanna grassland, which has promoted live stock rearing. This has led</w:t>
      </w:r>
      <w:r>
        <w:t xml:space="preserve"> </w:t>
      </w:r>
      <w:r>
        <w:rPr>
          <w:w w:val="85"/>
        </w:rPr>
        <w:t>to the development of Ankole</w:t>
      </w:r>
      <w:r>
        <w:rPr>
          <w:spacing w:val="-6"/>
          <w:w w:val="85"/>
        </w:rPr>
        <w:t xml:space="preserve"> </w:t>
      </w:r>
      <w:r>
        <w:rPr>
          <w:w w:val="85"/>
        </w:rPr>
        <w:t>–</w:t>
      </w:r>
      <w:r>
        <w:rPr>
          <w:spacing w:val="-5"/>
          <w:w w:val="85"/>
        </w:rPr>
        <w:t xml:space="preserve"> </w:t>
      </w:r>
      <w:r>
        <w:rPr>
          <w:w w:val="85"/>
        </w:rPr>
        <w:t>Masaka</w:t>
      </w:r>
      <w:r>
        <w:rPr>
          <w:spacing w:val="-5"/>
          <w:w w:val="85"/>
        </w:rPr>
        <w:t xml:space="preserve"> </w:t>
      </w:r>
      <w:r>
        <w:rPr>
          <w:w w:val="85"/>
        </w:rPr>
        <w:t>ranching</w:t>
      </w:r>
      <w:r>
        <w:rPr>
          <w:spacing w:val="-5"/>
          <w:w w:val="85"/>
        </w:rPr>
        <w:t xml:space="preserve"> </w:t>
      </w:r>
      <w:r>
        <w:rPr>
          <w:w w:val="85"/>
        </w:rPr>
        <w:t>scheme</w:t>
      </w:r>
      <w:r>
        <w:rPr>
          <w:spacing w:val="-4"/>
          <w:w w:val="85"/>
        </w:rPr>
        <w:t xml:space="preserve"> </w:t>
      </w:r>
      <w:r>
        <w:rPr>
          <w:w w:val="85"/>
        </w:rPr>
        <w:t>in</w:t>
      </w:r>
      <w:r>
        <w:rPr>
          <w:spacing w:val="-6"/>
          <w:w w:val="85"/>
        </w:rPr>
        <w:t xml:space="preserve"> </w:t>
      </w:r>
      <w:r>
        <w:rPr>
          <w:w w:val="85"/>
        </w:rPr>
        <w:t>Mbarara</w:t>
      </w:r>
      <w:r>
        <w:rPr>
          <w:spacing w:val="-4"/>
          <w:w w:val="85"/>
        </w:rPr>
        <w:t xml:space="preserve"> </w:t>
      </w:r>
      <w:r>
        <w:rPr>
          <w:w w:val="85"/>
        </w:rPr>
        <w:t>and</w:t>
      </w:r>
      <w:r>
        <w:rPr>
          <w:spacing w:val="-5"/>
          <w:w w:val="85"/>
        </w:rPr>
        <w:t xml:space="preserve"> </w:t>
      </w:r>
      <w:r>
        <w:rPr>
          <w:w w:val="85"/>
        </w:rPr>
        <w:t>other</w:t>
      </w:r>
      <w:r>
        <w:rPr>
          <w:spacing w:val="-5"/>
          <w:w w:val="85"/>
        </w:rPr>
        <w:t xml:space="preserve"> </w:t>
      </w:r>
      <w:r>
        <w:rPr>
          <w:w w:val="85"/>
        </w:rPr>
        <w:t>ranches</w:t>
      </w:r>
      <w:r>
        <w:rPr>
          <w:spacing w:val="-6"/>
          <w:w w:val="85"/>
        </w:rPr>
        <w:t xml:space="preserve"> </w:t>
      </w:r>
      <w:r>
        <w:rPr>
          <w:w w:val="85"/>
        </w:rPr>
        <w:t>in</w:t>
      </w:r>
      <w:r>
        <w:rPr>
          <w:spacing w:val="-5"/>
          <w:w w:val="85"/>
        </w:rPr>
        <w:t xml:space="preserve"> </w:t>
      </w:r>
      <w:r>
        <w:rPr>
          <w:w w:val="85"/>
        </w:rPr>
        <w:t>other</w:t>
      </w:r>
      <w:r>
        <w:rPr>
          <w:spacing w:val="-5"/>
          <w:w w:val="85"/>
        </w:rPr>
        <w:t xml:space="preserve"> </w:t>
      </w:r>
      <w:r>
        <w:rPr>
          <w:w w:val="85"/>
        </w:rPr>
        <w:t>areas</w:t>
      </w:r>
      <w:r>
        <w:rPr>
          <w:spacing w:val="-6"/>
          <w:w w:val="85"/>
        </w:rPr>
        <w:t xml:space="preserve"> </w:t>
      </w:r>
      <w:r>
        <w:rPr>
          <w:w w:val="85"/>
        </w:rPr>
        <w:t>like</w:t>
      </w:r>
      <w:r>
        <w:rPr>
          <w:spacing w:val="-5"/>
          <w:w w:val="85"/>
        </w:rPr>
        <w:t xml:space="preserve"> </w:t>
      </w:r>
      <w:r>
        <w:rPr>
          <w:w w:val="85"/>
        </w:rPr>
        <w:t>Bunyoro</w:t>
      </w:r>
      <w:r>
        <w:rPr>
          <w:spacing w:val="-5"/>
          <w:w w:val="85"/>
        </w:rPr>
        <w:t xml:space="preserve"> </w:t>
      </w:r>
      <w:r>
        <w:rPr>
          <w:w w:val="85"/>
        </w:rPr>
        <w:t>and</w:t>
      </w:r>
      <w:r>
        <w:rPr>
          <w:spacing w:val="-4"/>
          <w:w w:val="85"/>
        </w:rPr>
        <w:t xml:space="preserve"> </w:t>
      </w:r>
      <w:r>
        <w:rPr>
          <w:w w:val="85"/>
        </w:rPr>
        <w:t>Toro.</w:t>
      </w:r>
    </w:p>
    <w:p w:rsidR="00E5575B" w:rsidRDefault="00D512E5">
      <w:pPr>
        <w:pStyle w:val="BodyText"/>
        <w:spacing w:before="1" w:line="244" w:lineRule="auto"/>
        <w:ind w:right="622"/>
        <w:jc w:val="both"/>
      </w:pPr>
      <w:r>
        <w:rPr>
          <w:w w:val="85"/>
        </w:rPr>
        <w:t>Crops that withstand cold temperatures like 0</w:t>
      </w:r>
      <w:r>
        <w:rPr>
          <w:w w:val="85"/>
          <w:position w:val="5"/>
          <w:sz w:val="13"/>
        </w:rPr>
        <w:t>0</w:t>
      </w:r>
      <w:r>
        <w:rPr>
          <w:w w:val="85"/>
        </w:rPr>
        <w:t xml:space="preserve">C have been grown in areas with temperate / montane climate. In Uganda, temperate climate is </w:t>
      </w:r>
      <w:r>
        <w:rPr>
          <w:spacing w:val="-2"/>
          <w:w w:val="85"/>
        </w:rPr>
        <w:t>experienced at high altitude areas e.g. wheat growing in</w:t>
      </w:r>
      <w:r>
        <w:rPr>
          <w:spacing w:val="-5"/>
        </w:rPr>
        <w:t xml:space="preserve"> </w:t>
      </w:r>
      <w:r>
        <w:rPr>
          <w:spacing w:val="-2"/>
          <w:w w:val="85"/>
        </w:rPr>
        <w:t>Sebei, apples in Kabale and</w:t>
      </w:r>
      <w:r>
        <w:rPr>
          <w:spacing w:val="-4"/>
        </w:rPr>
        <w:t xml:space="preserve"> </w:t>
      </w:r>
      <w:r>
        <w:rPr>
          <w:spacing w:val="-2"/>
          <w:w w:val="85"/>
        </w:rPr>
        <w:t>Kisoro, etc.</w:t>
      </w:r>
    </w:p>
    <w:p w:rsidR="00E5575B" w:rsidRDefault="00D512E5">
      <w:pPr>
        <w:pStyle w:val="BodyText"/>
        <w:spacing w:line="242" w:lineRule="auto"/>
        <w:ind w:right="628"/>
        <w:jc w:val="both"/>
      </w:pPr>
      <w:r>
        <w:rPr>
          <w:w w:val="85"/>
        </w:rPr>
        <w:t>Nomadic</w:t>
      </w:r>
      <w:r>
        <w:rPr>
          <w:spacing w:val="-4"/>
          <w:w w:val="85"/>
        </w:rPr>
        <w:t xml:space="preserve"> </w:t>
      </w:r>
      <w:r>
        <w:rPr>
          <w:w w:val="85"/>
        </w:rPr>
        <w:t>pastoralism</w:t>
      </w:r>
      <w:r>
        <w:rPr>
          <w:spacing w:val="-2"/>
          <w:w w:val="85"/>
        </w:rPr>
        <w:t xml:space="preserve"> </w:t>
      </w:r>
      <w:r>
        <w:rPr>
          <w:w w:val="85"/>
        </w:rPr>
        <w:t>is</w:t>
      </w:r>
      <w:r>
        <w:rPr>
          <w:spacing w:val="-4"/>
          <w:w w:val="85"/>
        </w:rPr>
        <w:t xml:space="preserve"> </w:t>
      </w:r>
      <w:r>
        <w:rPr>
          <w:w w:val="85"/>
        </w:rPr>
        <w:t>found</w:t>
      </w:r>
      <w:r>
        <w:rPr>
          <w:spacing w:val="-2"/>
          <w:w w:val="85"/>
        </w:rPr>
        <w:t xml:space="preserve"> </w:t>
      </w:r>
      <w:r>
        <w:rPr>
          <w:w w:val="85"/>
        </w:rPr>
        <w:t>in</w:t>
      </w:r>
      <w:r>
        <w:rPr>
          <w:spacing w:val="-2"/>
          <w:w w:val="85"/>
        </w:rPr>
        <w:t xml:space="preserve"> </w:t>
      </w:r>
      <w:r>
        <w:rPr>
          <w:w w:val="85"/>
        </w:rPr>
        <w:t>areas,</w:t>
      </w:r>
      <w:r>
        <w:rPr>
          <w:spacing w:val="-4"/>
          <w:w w:val="85"/>
        </w:rPr>
        <w:t xml:space="preserve"> </w:t>
      </w:r>
      <w:r>
        <w:rPr>
          <w:w w:val="85"/>
        </w:rPr>
        <w:t>which</w:t>
      </w:r>
      <w:r>
        <w:rPr>
          <w:spacing w:val="-4"/>
          <w:w w:val="85"/>
        </w:rPr>
        <w:t xml:space="preserve"> </w:t>
      </w:r>
      <w:r>
        <w:rPr>
          <w:w w:val="85"/>
        </w:rPr>
        <w:t>receives</w:t>
      </w:r>
      <w:r>
        <w:rPr>
          <w:spacing w:val="-4"/>
          <w:w w:val="85"/>
        </w:rPr>
        <w:t xml:space="preserve"> </w:t>
      </w:r>
      <w:r>
        <w:rPr>
          <w:w w:val="85"/>
        </w:rPr>
        <w:t>rainfall</w:t>
      </w:r>
      <w:r>
        <w:rPr>
          <w:spacing w:val="-3"/>
          <w:w w:val="85"/>
        </w:rPr>
        <w:t xml:space="preserve"> </w:t>
      </w:r>
      <w:r>
        <w:rPr>
          <w:w w:val="85"/>
        </w:rPr>
        <w:t>less</w:t>
      </w:r>
      <w:r>
        <w:rPr>
          <w:spacing w:val="-4"/>
          <w:w w:val="85"/>
        </w:rPr>
        <w:t xml:space="preserve"> </w:t>
      </w:r>
      <w:r>
        <w:rPr>
          <w:w w:val="85"/>
        </w:rPr>
        <w:t>than</w:t>
      </w:r>
      <w:r>
        <w:rPr>
          <w:spacing w:val="-4"/>
          <w:w w:val="85"/>
        </w:rPr>
        <w:t xml:space="preserve"> </w:t>
      </w:r>
      <w:r>
        <w:rPr>
          <w:w w:val="85"/>
        </w:rPr>
        <w:t>750mm</w:t>
      </w:r>
      <w:r>
        <w:rPr>
          <w:spacing w:val="-4"/>
          <w:w w:val="85"/>
        </w:rPr>
        <w:t xml:space="preserve"> </w:t>
      </w:r>
      <w:r>
        <w:rPr>
          <w:w w:val="85"/>
        </w:rPr>
        <w:t>per</w:t>
      </w:r>
      <w:r>
        <w:rPr>
          <w:spacing w:val="-4"/>
          <w:w w:val="85"/>
        </w:rPr>
        <w:t xml:space="preserve"> </w:t>
      </w:r>
      <w:r>
        <w:rPr>
          <w:w w:val="85"/>
        </w:rPr>
        <w:t>annum.</w:t>
      </w:r>
      <w:r>
        <w:rPr>
          <w:spacing w:val="-4"/>
          <w:w w:val="85"/>
        </w:rPr>
        <w:t xml:space="preserve"> </w:t>
      </w:r>
      <w:r>
        <w:rPr>
          <w:w w:val="85"/>
        </w:rPr>
        <w:t>This</w:t>
      </w:r>
      <w:r>
        <w:rPr>
          <w:spacing w:val="-2"/>
          <w:w w:val="85"/>
        </w:rPr>
        <w:t xml:space="preserve"> </w:t>
      </w:r>
      <w:r>
        <w:rPr>
          <w:w w:val="85"/>
        </w:rPr>
        <w:t>rainfall</w:t>
      </w:r>
      <w:r>
        <w:rPr>
          <w:spacing w:val="-4"/>
          <w:w w:val="85"/>
        </w:rPr>
        <w:t xml:space="preserve"> </w:t>
      </w:r>
      <w:r>
        <w:rPr>
          <w:w w:val="85"/>
        </w:rPr>
        <w:t>therefore</w:t>
      </w:r>
      <w:r>
        <w:rPr>
          <w:spacing w:val="-4"/>
          <w:w w:val="85"/>
        </w:rPr>
        <w:t xml:space="preserve"> </w:t>
      </w:r>
      <w:r>
        <w:rPr>
          <w:w w:val="85"/>
        </w:rPr>
        <w:t>is</w:t>
      </w:r>
      <w:r>
        <w:rPr>
          <w:spacing w:val="-4"/>
          <w:w w:val="85"/>
        </w:rPr>
        <w:t xml:space="preserve"> </w:t>
      </w:r>
      <w:r>
        <w:rPr>
          <w:w w:val="85"/>
        </w:rPr>
        <w:t>little</w:t>
      </w:r>
      <w:r>
        <w:rPr>
          <w:spacing w:val="-1"/>
          <w:w w:val="85"/>
        </w:rPr>
        <w:t xml:space="preserve"> </w:t>
      </w:r>
      <w:r>
        <w:rPr>
          <w:w w:val="85"/>
        </w:rPr>
        <w:t>and</w:t>
      </w:r>
      <w:r>
        <w:rPr>
          <w:spacing w:val="-4"/>
          <w:w w:val="85"/>
        </w:rPr>
        <w:t xml:space="preserve"> </w:t>
      </w:r>
      <w:r>
        <w:rPr>
          <w:w w:val="85"/>
        </w:rPr>
        <w:t>unreliable</w:t>
      </w:r>
      <w:r>
        <w:rPr>
          <w:spacing w:val="-4"/>
          <w:w w:val="85"/>
        </w:rPr>
        <w:t xml:space="preserve"> </w:t>
      </w:r>
      <w:r>
        <w:rPr>
          <w:w w:val="85"/>
        </w:rPr>
        <w:t>and</w:t>
      </w:r>
      <w:r>
        <w:rPr>
          <w:spacing w:val="-2"/>
          <w:w w:val="85"/>
        </w:rPr>
        <w:t xml:space="preserve"> </w:t>
      </w:r>
      <w:r>
        <w:rPr>
          <w:w w:val="85"/>
        </w:rPr>
        <w:t xml:space="preserve">with </w:t>
      </w:r>
      <w:r>
        <w:rPr>
          <w:w w:val="80"/>
        </w:rPr>
        <w:t>temperature often rise above 29</w:t>
      </w:r>
      <w:r>
        <w:rPr>
          <w:w w:val="80"/>
          <w:position w:val="5"/>
          <w:sz w:val="13"/>
        </w:rPr>
        <w:t>0</w:t>
      </w:r>
      <w:r>
        <w:rPr>
          <w:w w:val="80"/>
        </w:rPr>
        <w:t xml:space="preserve">C e.g. in Karamoja, parts of Rakai, Kotido, Moroto, Kaabong, Buliisa, Nakasongola, etc, local breed livestock, which </w:t>
      </w:r>
      <w:r>
        <w:rPr>
          <w:w w:val="85"/>
        </w:rPr>
        <w:t>withstand such harsh conditions, are kept.</w:t>
      </w:r>
    </w:p>
    <w:p w:rsidR="00E5575B" w:rsidRDefault="00D512E5">
      <w:pPr>
        <w:pStyle w:val="ListParagraph"/>
        <w:numPr>
          <w:ilvl w:val="0"/>
          <w:numId w:val="57"/>
        </w:numPr>
        <w:tabs>
          <w:tab w:val="left" w:pos="912"/>
        </w:tabs>
        <w:spacing w:line="230" w:lineRule="exact"/>
        <w:ind w:left="912" w:hanging="181"/>
        <w:jc w:val="both"/>
        <w:rPr>
          <w:sz w:val="20"/>
        </w:rPr>
      </w:pPr>
      <w:r>
        <w:rPr>
          <w:rFonts w:ascii="Arial"/>
          <w:b/>
          <w:w w:val="80"/>
          <w:sz w:val="20"/>
        </w:rPr>
        <w:t>EDAPHIC</w:t>
      </w:r>
      <w:r>
        <w:rPr>
          <w:rFonts w:ascii="Arial"/>
          <w:b/>
          <w:spacing w:val="-8"/>
          <w:sz w:val="20"/>
        </w:rPr>
        <w:t xml:space="preserve"> </w:t>
      </w:r>
      <w:r>
        <w:rPr>
          <w:rFonts w:ascii="Arial"/>
          <w:b/>
          <w:w w:val="80"/>
          <w:sz w:val="20"/>
        </w:rPr>
        <w:t>FACTOR</w:t>
      </w:r>
      <w:r>
        <w:rPr>
          <w:rFonts w:ascii="Arial"/>
          <w:b/>
          <w:spacing w:val="-6"/>
          <w:sz w:val="20"/>
        </w:rPr>
        <w:t xml:space="preserve"> </w:t>
      </w:r>
      <w:r>
        <w:rPr>
          <w:w w:val="80"/>
          <w:sz w:val="20"/>
        </w:rPr>
        <w:t>concerns</w:t>
      </w:r>
      <w:r>
        <w:rPr>
          <w:spacing w:val="-1"/>
          <w:sz w:val="20"/>
        </w:rPr>
        <w:t xml:space="preserve"> </w:t>
      </w:r>
      <w:r>
        <w:rPr>
          <w:w w:val="80"/>
          <w:sz w:val="20"/>
        </w:rPr>
        <w:t>with</w:t>
      </w:r>
      <w:r>
        <w:rPr>
          <w:spacing w:val="-4"/>
          <w:sz w:val="20"/>
        </w:rPr>
        <w:t xml:space="preserve"> </w:t>
      </w:r>
      <w:r>
        <w:rPr>
          <w:w w:val="80"/>
          <w:sz w:val="20"/>
        </w:rPr>
        <w:t>the</w:t>
      </w:r>
      <w:r>
        <w:rPr>
          <w:spacing w:val="-4"/>
          <w:sz w:val="20"/>
        </w:rPr>
        <w:t xml:space="preserve"> </w:t>
      </w:r>
      <w:r>
        <w:rPr>
          <w:w w:val="80"/>
          <w:sz w:val="20"/>
        </w:rPr>
        <w:t>soil</w:t>
      </w:r>
      <w:r>
        <w:rPr>
          <w:spacing w:val="-4"/>
          <w:sz w:val="20"/>
        </w:rPr>
        <w:t xml:space="preserve"> </w:t>
      </w:r>
      <w:r>
        <w:rPr>
          <w:w w:val="80"/>
          <w:sz w:val="20"/>
        </w:rPr>
        <w:t>nature</w:t>
      </w:r>
      <w:r>
        <w:rPr>
          <w:spacing w:val="-4"/>
          <w:sz w:val="20"/>
        </w:rPr>
        <w:t xml:space="preserve"> </w:t>
      </w:r>
      <w:r>
        <w:rPr>
          <w:w w:val="80"/>
          <w:sz w:val="20"/>
        </w:rPr>
        <w:t>and</w:t>
      </w:r>
      <w:r>
        <w:rPr>
          <w:spacing w:val="-4"/>
          <w:sz w:val="20"/>
        </w:rPr>
        <w:t xml:space="preserve"> </w:t>
      </w:r>
      <w:r>
        <w:rPr>
          <w:w w:val="80"/>
          <w:sz w:val="20"/>
        </w:rPr>
        <w:t>their</w:t>
      </w:r>
      <w:r>
        <w:rPr>
          <w:spacing w:val="-4"/>
          <w:sz w:val="20"/>
        </w:rPr>
        <w:t xml:space="preserve"> </w:t>
      </w:r>
      <w:r>
        <w:rPr>
          <w:w w:val="80"/>
          <w:sz w:val="20"/>
        </w:rPr>
        <w:t>characteristics.</w:t>
      </w:r>
      <w:r>
        <w:rPr>
          <w:spacing w:val="-4"/>
          <w:sz w:val="20"/>
        </w:rPr>
        <w:t xml:space="preserve"> </w:t>
      </w:r>
      <w:r>
        <w:rPr>
          <w:w w:val="80"/>
          <w:sz w:val="20"/>
        </w:rPr>
        <w:t>It</w:t>
      </w:r>
      <w:r>
        <w:rPr>
          <w:spacing w:val="-4"/>
          <w:sz w:val="20"/>
        </w:rPr>
        <w:t xml:space="preserve"> </w:t>
      </w:r>
      <w:r>
        <w:rPr>
          <w:w w:val="80"/>
          <w:sz w:val="20"/>
        </w:rPr>
        <w:t>influences</w:t>
      </w:r>
      <w:r>
        <w:rPr>
          <w:spacing w:val="-4"/>
          <w:sz w:val="20"/>
        </w:rPr>
        <w:t xml:space="preserve"> </w:t>
      </w:r>
      <w:r>
        <w:rPr>
          <w:w w:val="80"/>
          <w:sz w:val="20"/>
        </w:rPr>
        <w:t>the</w:t>
      </w:r>
      <w:r>
        <w:rPr>
          <w:spacing w:val="-4"/>
          <w:sz w:val="20"/>
        </w:rPr>
        <w:t xml:space="preserve"> </w:t>
      </w:r>
      <w:r>
        <w:rPr>
          <w:w w:val="80"/>
          <w:sz w:val="20"/>
        </w:rPr>
        <w:t>agricultural</w:t>
      </w:r>
      <w:r>
        <w:rPr>
          <w:spacing w:val="-4"/>
          <w:sz w:val="20"/>
        </w:rPr>
        <w:t xml:space="preserve"> </w:t>
      </w:r>
      <w:r>
        <w:rPr>
          <w:w w:val="80"/>
          <w:sz w:val="20"/>
        </w:rPr>
        <w:t>systems</w:t>
      </w:r>
      <w:r>
        <w:rPr>
          <w:spacing w:val="-5"/>
          <w:sz w:val="20"/>
        </w:rPr>
        <w:t xml:space="preserve"> </w:t>
      </w:r>
      <w:r>
        <w:rPr>
          <w:w w:val="80"/>
          <w:sz w:val="20"/>
        </w:rPr>
        <w:t>in</w:t>
      </w:r>
      <w:r>
        <w:rPr>
          <w:spacing w:val="-4"/>
          <w:sz w:val="20"/>
        </w:rPr>
        <w:t xml:space="preserve"> </w:t>
      </w:r>
      <w:r>
        <w:rPr>
          <w:w w:val="80"/>
          <w:sz w:val="20"/>
        </w:rPr>
        <w:t>the</w:t>
      </w:r>
      <w:r>
        <w:rPr>
          <w:spacing w:val="-4"/>
          <w:sz w:val="20"/>
        </w:rPr>
        <w:t xml:space="preserve"> </w:t>
      </w:r>
      <w:r>
        <w:rPr>
          <w:w w:val="80"/>
          <w:sz w:val="20"/>
        </w:rPr>
        <w:t>following</w:t>
      </w:r>
      <w:r>
        <w:rPr>
          <w:spacing w:val="-4"/>
          <w:sz w:val="20"/>
        </w:rPr>
        <w:t xml:space="preserve"> </w:t>
      </w:r>
      <w:r>
        <w:rPr>
          <w:spacing w:val="-4"/>
          <w:w w:val="80"/>
          <w:sz w:val="20"/>
        </w:rPr>
        <w:t>ways:</w:t>
      </w:r>
    </w:p>
    <w:p w:rsidR="00E5575B" w:rsidRDefault="00D512E5">
      <w:pPr>
        <w:pStyle w:val="BodyText"/>
        <w:ind w:right="712"/>
      </w:pPr>
      <w:r>
        <w:rPr>
          <w:w w:val="85"/>
        </w:rPr>
        <w:t>The</w:t>
      </w:r>
      <w:r>
        <w:t xml:space="preserve"> </w:t>
      </w:r>
      <w:r>
        <w:rPr>
          <w:w w:val="85"/>
        </w:rPr>
        <w:t>fertile</w:t>
      </w:r>
      <w:r>
        <w:t xml:space="preserve"> </w:t>
      </w:r>
      <w:r>
        <w:rPr>
          <w:w w:val="85"/>
        </w:rPr>
        <w:t>volcanic</w:t>
      </w:r>
      <w:r>
        <w:t xml:space="preserve"> </w:t>
      </w:r>
      <w:r>
        <w:rPr>
          <w:w w:val="85"/>
        </w:rPr>
        <w:t>soils</w:t>
      </w:r>
      <w:r>
        <w:t xml:space="preserve"> </w:t>
      </w:r>
      <w:r>
        <w:rPr>
          <w:w w:val="85"/>
        </w:rPr>
        <w:t>made</w:t>
      </w:r>
      <w:r>
        <w:t xml:space="preserve"> </w:t>
      </w:r>
      <w:r>
        <w:rPr>
          <w:w w:val="85"/>
        </w:rPr>
        <w:t>of</w:t>
      </w:r>
      <w:r>
        <w:t xml:space="preserve"> </w:t>
      </w:r>
      <w:r>
        <w:rPr>
          <w:w w:val="85"/>
        </w:rPr>
        <w:t>ash</w:t>
      </w:r>
      <w:r>
        <w:t xml:space="preserve"> </w:t>
      </w:r>
      <w:r>
        <w:rPr>
          <w:w w:val="85"/>
        </w:rPr>
        <w:t>and</w:t>
      </w:r>
      <w:r>
        <w:t xml:space="preserve"> </w:t>
      </w:r>
      <w:r>
        <w:rPr>
          <w:w w:val="85"/>
        </w:rPr>
        <w:t>cinder</w:t>
      </w:r>
      <w:r>
        <w:t xml:space="preserve"> </w:t>
      </w:r>
      <w:r>
        <w:rPr>
          <w:w w:val="85"/>
        </w:rPr>
        <w:t>in</w:t>
      </w:r>
      <w:r>
        <w:t xml:space="preserve"> </w:t>
      </w:r>
      <w:r>
        <w:rPr>
          <w:w w:val="85"/>
        </w:rPr>
        <w:t>Kigezi</w:t>
      </w:r>
      <w:r>
        <w:t xml:space="preserve"> </w:t>
      </w:r>
      <w:r>
        <w:rPr>
          <w:w w:val="85"/>
        </w:rPr>
        <w:t>and</w:t>
      </w:r>
      <w:r>
        <w:t xml:space="preserve"> </w:t>
      </w:r>
      <w:r>
        <w:rPr>
          <w:w w:val="85"/>
        </w:rPr>
        <w:t>the</w:t>
      </w:r>
      <w:r>
        <w:t xml:space="preserve"> </w:t>
      </w:r>
      <w:r>
        <w:rPr>
          <w:w w:val="85"/>
        </w:rPr>
        <w:t>slopes</w:t>
      </w:r>
      <w:r>
        <w:t xml:space="preserve"> </w:t>
      </w:r>
      <w:r>
        <w:rPr>
          <w:w w:val="85"/>
        </w:rPr>
        <w:t>of</w:t>
      </w:r>
      <w:r>
        <w:t xml:space="preserve"> </w:t>
      </w:r>
      <w:r>
        <w:rPr>
          <w:w w:val="85"/>
        </w:rPr>
        <w:t>Mt.</w:t>
      </w:r>
      <w:r>
        <w:t xml:space="preserve"> </w:t>
      </w:r>
      <w:r>
        <w:rPr>
          <w:w w:val="85"/>
        </w:rPr>
        <w:t>Elgon</w:t>
      </w:r>
      <w:r>
        <w:t xml:space="preserve"> </w:t>
      </w:r>
      <w:r>
        <w:rPr>
          <w:w w:val="85"/>
        </w:rPr>
        <w:t>have</w:t>
      </w:r>
      <w:r>
        <w:t xml:space="preserve"> </w:t>
      </w:r>
      <w:r>
        <w:rPr>
          <w:w w:val="85"/>
        </w:rPr>
        <w:t>favoured</w:t>
      </w:r>
      <w:r>
        <w:t xml:space="preserve"> </w:t>
      </w:r>
      <w:r>
        <w:rPr>
          <w:w w:val="85"/>
        </w:rPr>
        <w:t>the</w:t>
      </w:r>
      <w:r>
        <w:t xml:space="preserve"> </w:t>
      </w:r>
      <w:r>
        <w:rPr>
          <w:w w:val="85"/>
        </w:rPr>
        <w:t>growing</w:t>
      </w:r>
      <w:r>
        <w:t xml:space="preserve"> </w:t>
      </w:r>
      <w:r>
        <w:rPr>
          <w:w w:val="85"/>
        </w:rPr>
        <w:t>of</w:t>
      </w:r>
      <w:r>
        <w:t xml:space="preserve"> </w:t>
      </w:r>
      <w:r>
        <w:rPr>
          <w:w w:val="85"/>
        </w:rPr>
        <w:t>coffee,</w:t>
      </w:r>
      <w:r>
        <w:rPr>
          <w:spacing w:val="16"/>
        </w:rPr>
        <w:t xml:space="preserve"> </w:t>
      </w:r>
      <w:r>
        <w:rPr>
          <w:w w:val="85"/>
        </w:rPr>
        <w:t>bananas,</w:t>
      </w:r>
      <w:r>
        <w:t xml:space="preserve"> </w:t>
      </w:r>
      <w:r>
        <w:rPr>
          <w:w w:val="85"/>
        </w:rPr>
        <w:t>sweet potatoes,</w:t>
      </w:r>
      <w:r>
        <w:rPr>
          <w:spacing w:val="-6"/>
          <w:w w:val="85"/>
        </w:rPr>
        <w:t xml:space="preserve"> </w:t>
      </w:r>
      <w:r>
        <w:rPr>
          <w:w w:val="85"/>
        </w:rPr>
        <w:t>etc.</w:t>
      </w:r>
      <w:r>
        <w:rPr>
          <w:spacing w:val="-5"/>
          <w:w w:val="85"/>
        </w:rPr>
        <w:t xml:space="preserve"> </w:t>
      </w:r>
      <w:r>
        <w:rPr>
          <w:w w:val="85"/>
        </w:rPr>
        <w:t>the</w:t>
      </w:r>
      <w:r>
        <w:rPr>
          <w:spacing w:val="-5"/>
          <w:w w:val="85"/>
        </w:rPr>
        <w:t xml:space="preserve"> </w:t>
      </w:r>
      <w:r>
        <w:rPr>
          <w:w w:val="85"/>
        </w:rPr>
        <w:t>Afro</w:t>
      </w:r>
      <w:r>
        <w:rPr>
          <w:spacing w:val="-6"/>
          <w:w w:val="85"/>
        </w:rPr>
        <w:t xml:space="preserve"> </w:t>
      </w:r>
      <w:r>
        <w:rPr>
          <w:w w:val="85"/>
        </w:rPr>
        <w:t>–</w:t>
      </w:r>
      <w:r>
        <w:rPr>
          <w:spacing w:val="-5"/>
          <w:w w:val="85"/>
        </w:rPr>
        <w:t xml:space="preserve"> </w:t>
      </w:r>
      <w:r>
        <w:rPr>
          <w:w w:val="85"/>
        </w:rPr>
        <w:t>montane</w:t>
      </w:r>
      <w:r>
        <w:rPr>
          <w:spacing w:val="-5"/>
          <w:w w:val="85"/>
        </w:rPr>
        <w:t xml:space="preserve"> </w:t>
      </w:r>
      <w:r>
        <w:rPr>
          <w:w w:val="85"/>
        </w:rPr>
        <w:t>system</w:t>
      </w:r>
      <w:r>
        <w:rPr>
          <w:spacing w:val="-6"/>
          <w:w w:val="85"/>
        </w:rPr>
        <w:t xml:space="preserve"> </w:t>
      </w:r>
      <w:r>
        <w:rPr>
          <w:w w:val="85"/>
        </w:rPr>
        <w:t>is</w:t>
      </w:r>
      <w:r>
        <w:rPr>
          <w:spacing w:val="-5"/>
          <w:w w:val="85"/>
        </w:rPr>
        <w:t xml:space="preserve"> </w:t>
      </w:r>
      <w:r>
        <w:rPr>
          <w:w w:val="85"/>
        </w:rPr>
        <w:t>also</w:t>
      </w:r>
      <w:r>
        <w:rPr>
          <w:spacing w:val="-5"/>
          <w:w w:val="85"/>
        </w:rPr>
        <w:t xml:space="preserve"> </w:t>
      </w:r>
      <w:r>
        <w:rPr>
          <w:w w:val="85"/>
        </w:rPr>
        <w:t>favoured</w:t>
      </w:r>
      <w:r>
        <w:rPr>
          <w:spacing w:val="-6"/>
          <w:w w:val="85"/>
        </w:rPr>
        <w:t xml:space="preserve"> </w:t>
      </w:r>
      <w:r>
        <w:rPr>
          <w:w w:val="85"/>
        </w:rPr>
        <w:t>by</w:t>
      </w:r>
      <w:r>
        <w:rPr>
          <w:spacing w:val="-5"/>
          <w:w w:val="85"/>
        </w:rPr>
        <w:t xml:space="preserve"> </w:t>
      </w:r>
      <w:r>
        <w:rPr>
          <w:w w:val="85"/>
        </w:rPr>
        <w:t>the</w:t>
      </w:r>
      <w:r>
        <w:rPr>
          <w:spacing w:val="-5"/>
          <w:w w:val="85"/>
        </w:rPr>
        <w:t xml:space="preserve"> </w:t>
      </w:r>
      <w:r>
        <w:rPr>
          <w:w w:val="85"/>
        </w:rPr>
        <w:t>fertile</w:t>
      </w:r>
      <w:r>
        <w:rPr>
          <w:spacing w:val="-6"/>
          <w:w w:val="85"/>
        </w:rPr>
        <w:t xml:space="preserve"> </w:t>
      </w:r>
      <w:r>
        <w:rPr>
          <w:w w:val="85"/>
        </w:rPr>
        <w:t>loam</w:t>
      </w:r>
      <w:r>
        <w:rPr>
          <w:spacing w:val="-5"/>
          <w:w w:val="85"/>
        </w:rPr>
        <w:t xml:space="preserve"> </w:t>
      </w:r>
      <w:r>
        <w:rPr>
          <w:w w:val="85"/>
        </w:rPr>
        <w:t>soils</w:t>
      </w:r>
      <w:r>
        <w:rPr>
          <w:spacing w:val="-5"/>
          <w:w w:val="85"/>
        </w:rPr>
        <w:t xml:space="preserve"> </w:t>
      </w:r>
      <w:r>
        <w:rPr>
          <w:w w:val="85"/>
        </w:rPr>
        <w:t>on</w:t>
      </w:r>
      <w:r>
        <w:rPr>
          <w:spacing w:val="-5"/>
          <w:w w:val="85"/>
        </w:rPr>
        <w:t xml:space="preserve"> </w:t>
      </w:r>
      <w:r>
        <w:rPr>
          <w:w w:val="85"/>
        </w:rPr>
        <w:t>Mt.</w:t>
      </w:r>
      <w:r>
        <w:rPr>
          <w:spacing w:val="-6"/>
          <w:w w:val="85"/>
        </w:rPr>
        <w:t xml:space="preserve"> </w:t>
      </w:r>
      <w:r>
        <w:rPr>
          <w:w w:val="85"/>
        </w:rPr>
        <w:t>Slopes</w:t>
      </w:r>
      <w:r>
        <w:rPr>
          <w:spacing w:val="-5"/>
          <w:w w:val="85"/>
        </w:rPr>
        <w:t xml:space="preserve"> </w:t>
      </w:r>
      <w:r>
        <w:rPr>
          <w:w w:val="85"/>
        </w:rPr>
        <w:t>of</w:t>
      </w:r>
      <w:r>
        <w:rPr>
          <w:spacing w:val="-5"/>
          <w:w w:val="85"/>
        </w:rPr>
        <w:t xml:space="preserve"> </w:t>
      </w:r>
      <w:r>
        <w:rPr>
          <w:w w:val="85"/>
        </w:rPr>
        <w:t>Rwenzori.</w:t>
      </w:r>
    </w:p>
    <w:p w:rsidR="00E5575B" w:rsidRDefault="00D512E5">
      <w:pPr>
        <w:pStyle w:val="BodyText"/>
        <w:spacing w:before="6"/>
        <w:ind w:left="822"/>
      </w:pPr>
      <w:r>
        <w:rPr>
          <w:w w:val="80"/>
        </w:rPr>
        <w:t>Infertile</w:t>
      </w:r>
      <w:r>
        <w:rPr>
          <w:spacing w:val="-5"/>
        </w:rPr>
        <w:t xml:space="preserve"> </w:t>
      </w:r>
      <w:r>
        <w:rPr>
          <w:w w:val="80"/>
        </w:rPr>
        <w:t>soils</w:t>
      </w:r>
      <w:r>
        <w:rPr>
          <w:spacing w:val="-4"/>
        </w:rPr>
        <w:t xml:space="preserve"> </w:t>
      </w:r>
      <w:r>
        <w:rPr>
          <w:w w:val="80"/>
        </w:rPr>
        <w:t>such</w:t>
      </w:r>
      <w:r>
        <w:rPr>
          <w:spacing w:val="-4"/>
        </w:rPr>
        <w:t xml:space="preserve"> </w:t>
      </w:r>
      <w:r>
        <w:rPr>
          <w:w w:val="80"/>
        </w:rPr>
        <w:t>as</w:t>
      </w:r>
      <w:r>
        <w:rPr>
          <w:spacing w:val="-4"/>
        </w:rPr>
        <w:t xml:space="preserve"> </w:t>
      </w:r>
      <w:r>
        <w:rPr>
          <w:w w:val="80"/>
        </w:rPr>
        <w:t>those</w:t>
      </w:r>
      <w:r>
        <w:rPr>
          <w:spacing w:val="-5"/>
        </w:rPr>
        <w:t xml:space="preserve"> </w:t>
      </w:r>
      <w:r>
        <w:rPr>
          <w:w w:val="80"/>
        </w:rPr>
        <w:t>found</w:t>
      </w:r>
      <w:r>
        <w:rPr>
          <w:spacing w:val="-1"/>
        </w:rPr>
        <w:t xml:space="preserve"> </w:t>
      </w:r>
      <w:r>
        <w:rPr>
          <w:w w:val="80"/>
        </w:rPr>
        <w:t>in</w:t>
      </w:r>
      <w:r>
        <w:rPr>
          <w:spacing w:val="-4"/>
        </w:rPr>
        <w:t xml:space="preserve"> </w:t>
      </w:r>
      <w:r>
        <w:rPr>
          <w:w w:val="80"/>
        </w:rPr>
        <w:t>Buluri</w:t>
      </w:r>
      <w:r>
        <w:rPr>
          <w:spacing w:val="-4"/>
        </w:rPr>
        <w:t xml:space="preserve"> </w:t>
      </w:r>
      <w:r>
        <w:rPr>
          <w:w w:val="80"/>
        </w:rPr>
        <w:t>and</w:t>
      </w:r>
      <w:r>
        <w:rPr>
          <w:spacing w:val="-4"/>
        </w:rPr>
        <w:t xml:space="preserve"> </w:t>
      </w:r>
      <w:r>
        <w:rPr>
          <w:w w:val="80"/>
        </w:rPr>
        <w:t>parts</w:t>
      </w:r>
      <w:r>
        <w:rPr>
          <w:spacing w:val="-4"/>
        </w:rPr>
        <w:t xml:space="preserve"> </w:t>
      </w:r>
      <w:r>
        <w:rPr>
          <w:w w:val="80"/>
        </w:rPr>
        <w:t>of</w:t>
      </w:r>
      <w:r>
        <w:rPr>
          <w:spacing w:val="-5"/>
        </w:rPr>
        <w:t xml:space="preserve"> </w:t>
      </w:r>
      <w:r>
        <w:rPr>
          <w:w w:val="80"/>
        </w:rPr>
        <w:t>Karamoja</w:t>
      </w:r>
      <w:r>
        <w:rPr>
          <w:spacing w:val="-4"/>
        </w:rPr>
        <w:t xml:space="preserve"> </w:t>
      </w:r>
      <w:r>
        <w:rPr>
          <w:w w:val="80"/>
        </w:rPr>
        <w:t>discourage</w:t>
      </w:r>
      <w:r>
        <w:rPr>
          <w:spacing w:val="-4"/>
        </w:rPr>
        <w:t xml:space="preserve"> </w:t>
      </w:r>
      <w:r>
        <w:rPr>
          <w:w w:val="80"/>
        </w:rPr>
        <w:t>the</w:t>
      </w:r>
      <w:r>
        <w:rPr>
          <w:spacing w:val="-4"/>
        </w:rPr>
        <w:t xml:space="preserve"> </w:t>
      </w:r>
      <w:r>
        <w:rPr>
          <w:w w:val="80"/>
        </w:rPr>
        <w:t>growing</w:t>
      </w:r>
      <w:r>
        <w:rPr>
          <w:spacing w:val="-4"/>
        </w:rPr>
        <w:t xml:space="preserve"> </w:t>
      </w:r>
      <w:r>
        <w:rPr>
          <w:w w:val="80"/>
        </w:rPr>
        <w:t>of</w:t>
      </w:r>
      <w:r>
        <w:rPr>
          <w:spacing w:val="-5"/>
        </w:rPr>
        <w:t xml:space="preserve"> </w:t>
      </w:r>
      <w:r>
        <w:rPr>
          <w:w w:val="80"/>
        </w:rPr>
        <w:t>crops</w:t>
      </w:r>
      <w:r>
        <w:rPr>
          <w:spacing w:val="-4"/>
        </w:rPr>
        <w:t xml:space="preserve"> </w:t>
      </w:r>
      <w:r>
        <w:rPr>
          <w:w w:val="80"/>
        </w:rPr>
        <w:t>and</w:t>
      </w:r>
      <w:r>
        <w:rPr>
          <w:spacing w:val="-4"/>
        </w:rPr>
        <w:t xml:space="preserve"> </w:t>
      </w:r>
      <w:r>
        <w:rPr>
          <w:w w:val="80"/>
        </w:rPr>
        <w:t>therefore</w:t>
      </w:r>
      <w:r>
        <w:rPr>
          <w:spacing w:val="-4"/>
        </w:rPr>
        <w:t xml:space="preserve"> </w:t>
      </w:r>
      <w:r>
        <w:rPr>
          <w:w w:val="80"/>
        </w:rPr>
        <w:t>animal</w:t>
      </w:r>
      <w:r>
        <w:rPr>
          <w:spacing w:val="-5"/>
        </w:rPr>
        <w:t xml:space="preserve"> </w:t>
      </w:r>
      <w:r>
        <w:rPr>
          <w:w w:val="80"/>
        </w:rPr>
        <w:t>rearing</w:t>
      </w:r>
      <w:r>
        <w:rPr>
          <w:spacing w:val="-4"/>
        </w:rPr>
        <w:t xml:space="preserve"> </w:t>
      </w:r>
      <w:r>
        <w:rPr>
          <w:spacing w:val="-2"/>
          <w:w w:val="80"/>
        </w:rPr>
        <w:t>dominates.</w:t>
      </w:r>
    </w:p>
    <w:p w:rsidR="00E5575B" w:rsidRDefault="00D512E5">
      <w:pPr>
        <w:pStyle w:val="BodyText"/>
        <w:spacing w:before="4"/>
        <w:ind w:right="712"/>
      </w:pPr>
      <w:r>
        <w:rPr>
          <w:w w:val="80"/>
        </w:rPr>
        <w:t>The poor skeleton laterite soils on the hilltops in</w:t>
      </w:r>
      <w:r>
        <w:t xml:space="preserve"> </w:t>
      </w:r>
      <w:r>
        <w:rPr>
          <w:w w:val="80"/>
        </w:rPr>
        <w:t>most parts of central Uganda discourage the growth of some crops and hence are used for livestock</w:t>
      </w:r>
      <w:r>
        <w:rPr>
          <w:spacing w:val="40"/>
        </w:rPr>
        <w:t xml:space="preserve"> </w:t>
      </w:r>
      <w:r>
        <w:rPr>
          <w:spacing w:val="-2"/>
          <w:w w:val="90"/>
        </w:rPr>
        <w:t xml:space="preserve">grazing.  </w:t>
      </w:r>
    </w:p>
    <w:p w:rsidR="00E5575B" w:rsidRDefault="00D512E5">
      <w:pPr>
        <w:pStyle w:val="BodyText"/>
        <w:spacing w:before="5"/>
        <w:ind w:right="712"/>
      </w:pPr>
      <w:r>
        <w:rPr>
          <w:w w:val="80"/>
        </w:rPr>
        <w:t>Intensive</w:t>
      </w:r>
      <w:r>
        <w:t xml:space="preserve"> </w:t>
      </w:r>
      <w:r>
        <w:rPr>
          <w:w w:val="80"/>
        </w:rPr>
        <w:t>growing</w:t>
      </w:r>
      <w:r>
        <w:t xml:space="preserve"> </w:t>
      </w:r>
      <w:r>
        <w:rPr>
          <w:w w:val="80"/>
        </w:rPr>
        <w:t>of</w:t>
      </w:r>
      <w:r>
        <w:t xml:space="preserve"> </w:t>
      </w:r>
      <w:r>
        <w:rPr>
          <w:w w:val="80"/>
        </w:rPr>
        <w:t>bananas,</w:t>
      </w:r>
      <w:r>
        <w:t xml:space="preserve"> </w:t>
      </w:r>
      <w:r>
        <w:rPr>
          <w:w w:val="80"/>
        </w:rPr>
        <w:t>Robusta</w:t>
      </w:r>
      <w:r>
        <w:t xml:space="preserve"> </w:t>
      </w:r>
      <w:r>
        <w:rPr>
          <w:w w:val="80"/>
        </w:rPr>
        <w:t>coffee</w:t>
      </w:r>
      <w:r>
        <w:t xml:space="preserve"> </w:t>
      </w:r>
      <w:r>
        <w:rPr>
          <w:w w:val="80"/>
        </w:rPr>
        <w:t>and</w:t>
      </w:r>
      <w:r>
        <w:t xml:space="preserve"> </w:t>
      </w:r>
      <w:r>
        <w:rPr>
          <w:w w:val="80"/>
        </w:rPr>
        <w:t>tea</w:t>
      </w:r>
      <w:r>
        <w:t xml:space="preserve"> </w:t>
      </w:r>
      <w:r>
        <w:rPr>
          <w:w w:val="80"/>
        </w:rPr>
        <w:t>in</w:t>
      </w:r>
      <w:r>
        <w:t xml:space="preserve"> </w:t>
      </w:r>
      <w:r>
        <w:rPr>
          <w:w w:val="80"/>
        </w:rPr>
        <w:t>the</w:t>
      </w:r>
      <w:r>
        <w:t xml:space="preserve"> </w:t>
      </w:r>
      <w:r>
        <w:rPr>
          <w:w w:val="80"/>
        </w:rPr>
        <w:t>Lake Victoria</w:t>
      </w:r>
      <w:r>
        <w:t xml:space="preserve"> </w:t>
      </w:r>
      <w:r>
        <w:rPr>
          <w:w w:val="80"/>
        </w:rPr>
        <w:t>basin</w:t>
      </w:r>
      <w:r>
        <w:t xml:space="preserve"> </w:t>
      </w:r>
      <w:r>
        <w:rPr>
          <w:w w:val="80"/>
        </w:rPr>
        <w:t>is</w:t>
      </w:r>
      <w:r>
        <w:t xml:space="preserve"> </w:t>
      </w:r>
      <w:r>
        <w:rPr>
          <w:w w:val="80"/>
        </w:rPr>
        <w:t>favoured</w:t>
      </w:r>
      <w:r>
        <w:t xml:space="preserve"> </w:t>
      </w:r>
      <w:r>
        <w:rPr>
          <w:w w:val="80"/>
        </w:rPr>
        <w:t>by</w:t>
      </w:r>
      <w:r>
        <w:t xml:space="preserve"> </w:t>
      </w:r>
      <w:r>
        <w:rPr>
          <w:w w:val="80"/>
        </w:rPr>
        <w:t>clay</w:t>
      </w:r>
      <w:r>
        <w:t xml:space="preserve"> </w:t>
      </w:r>
      <w:r>
        <w:rPr>
          <w:w w:val="80"/>
        </w:rPr>
        <w:t>loam</w:t>
      </w:r>
      <w:r>
        <w:t xml:space="preserve"> </w:t>
      </w:r>
      <w:r>
        <w:rPr>
          <w:w w:val="80"/>
        </w:rPr>
        <w:t>soils</w:t>
      </w:r>
      <w:r>
        <w:t xml:space="preserve"> </w:t>
      </w:r>
      <w:r>
        <w:rPr>
          <w:w w:val="80"/>
        </w:rPr>
        <w:t>where</w:t>
      </w:r>
      <w:r>
        <w:t xml:space="preserve"> </w:t>
      </w:r>
      <w:r>
        <w:rPr>
          <w:w w:val="80"/>
        </w:rPr>
        <w:t>as</w:t>
      </w:r>
      <w:r>
        <w:t xml:space="preserve"> </w:t>
      </w:r>
      <w:r>
        <w:rPr>
          <w:w w:val="80"/>
        </w:rPr>
        <w:t>the</w:t>
      </w:r>
      <w:r>
        <w:t xml:space="preserve"> </w:t>
      </w:r>
      <w:r>
        <w:rPr>
          <w:w w:val="80"/>
        </w:rPr>
        <w:t>acidic</w:t>
      </w:r>
      <w:r>
        <w:t xml:space="preserve"> </w:t>
      </w:r>
      <w:r>
        <w:rPr>
          <w:w w:val="80"/>
        </w:rPr>
        <w:t>soils</w:t>
      </w:r>
      <w:r>
        <w:t xml:space="preserve"> </w:t>
      </w:r>
      <w:r>
        <w:rPr>
          <w:w w:val="80"/>
        </w:rPr>
        <w:t>in</w:t>
      </w:r>
      <w:r>
        <w:t xml:space="preserve"> </w:t>
      </w:r>
      <w:r>
        <w:rPr>
          <w:w w:val="80"/>
        </w:rPr>
        <w:t>the</w:t>
      </w:r>
      <w:r>
        <w:t xml:space="preserve"> </w:t>
      </w:r>
      <w:r>
        <w:rPr>
          <w:w w:val="80"/>
        </w:rPr>
        <w:t xml:space="preserve">same </w:t>
      </w:r>
      <w:r>
        <w:rPr>
          <w:w w:val="85"/>
        </w:rPr>
        <w:t>basin</w:t>
      </w:r>
      <w:r>
        <w:rPr>
          <w:spacing w:val="-6"/>
          <w:w w:val="85"/>
        </w:rPr>
        <w:t xml:space="preserve"> </w:t>
      </w:r>
      <w:r>
        <w:rPr>
          <w:w w:val="85"/>
        </w:rPr>
        <w:t>have</w:t>
      </w:r>
      <w:r>
        <w:rPr>
          <w:spacing w:val="-5"/>
          <w:w w:val="85"/>
        </w:rPr>
        <w:t xml:space="preserve"> </w:t>
      </w:r>
      <w:r>
        <w:rPr>
          <w:w w:val="85"/>
        </w:rPr>
        <w:t>led</w:t>
      </w:r>
      <w:r>
        <w:rPr>
          <w:spacing w:val="-5"/>
          <w:w w:val="85"/>
        </w:rPr>
        <w:t xml:space="preserve"> </w:t>
      </w:r>
      <w:r>
        <w:rPr>
          <w:w w:val="85"/>
        </w:rPr>
        <w:t>to</w:t>
      </w:r>
      <w:r>
        <w:rPr>
          <w:spacing w:val="-6"/>
          <w:w w:val="85"/>
        </w:rPr>
        <w:t xml:space="preserve"> </w:t>
      </w:r>
      <w:r>
        <w:rPr>
          <w:w w:val="85"/>
        </w:rPr>
        <w:t>growth</w:t>
      </w:r>
      <w:r>
        <w:rPr>
          <w:spacing w:val="-5"/>
          <w:w w:val="85"/>
        </w:rPr>
        <w:t xml:space="preserve"> </w:t>
      </w:r>
      <w:r>
        <w:rPr>
          <w:w w:val="85"/>
        </w:rPr>
        <w:t>of</w:t>
      </w:r>
      <w:r>
        <w:rPr>
          <w:spacing w:val="-5"/>
          <w:w w:val="85"/>
        </w:rPr>
        <w:t xml:space="preserve"> </w:t>
      </w:r>
      <w:r>
        <w:rPr>
          <w:w w:val="85"/>
        </w:rPr>
        <w:t>sugarcanes,</w:t>
      </w:r>
      <w:r>
        <w:rPr>
          <w:spacing w:val="-6"/>
          <w:w w:val="85"/>
        </w:rPr>
        <w:t xml:space="preserve"> </w:t>
      </w:r>
      <w:r>
        <w:rPr>
          <w:w w:val="85"/>
        </w:rPr>
        <w:t>yams</w:t>
      </w:r>
      <w:r>
        <w:rPr>
          <w:spacing w:val="-5"/>
          <w:w w:val="85"/>
        </w:rPr>
        <w:t xml:space="preserve"> </w:t>
      </w:r>
      <w:r>
        <w:rPr>
          <w:w w:val="85"/>
        </w:rPr>
        <w:t>rice</w:t>
      </w:r>
      <w:r>
        <w:rPr>
          <w:spacing w:val="-5"/>
          <w:w w:val="85"/>
        </w:rPr>
        <w:t xml:space="preserve"> </w:t>
      </w:r>
      <w:r>
        <w:rPr>
          <w:w w:val="85"/>
        </w:rPr>
        <w:t>and</w:t>
      </w:r>
      <w:r>
        <w:rPr>
          <w:spacing w:val="-6"/>
          <w:w w:val="85"/>
        </w:rPr>
        <w:t xml:space="preserve"> </w:t>
      </w:r>
      <w:r>
        <w:rPr>
          <w:w w:val="85"/>
        </w:rPr>
        <w:t>palm</w:t>
      </w:r>
      <w:r>
        <w:rPr>
          <w:spacing w:val="-5"/>
          <w:w w:val="85"/>
        </w:rPr>
        <w:t xml:space="preserve"> </w:t>
      </w:r>
      <w:r>
        <w:rPr>
          <w:w w:val="85"/>
        </w:rPr>
        <w:t>oil</w:t>
      </w:r>
      <w:r>
        <w:rPr>
          <w:spacing w:val="-5"/>
          <w:w w:val="85"/>
        </w:rPr>
        <w:t xml:space="preserve"> </w:t>
      </w:r>
      <w:r>
        <w:rPr>
          <w:w w:val="85"/>
        </w:rPr>
        <w:t>trees</w:t>
      </w:r>
      <w:r>
        <w:rPr>
          <w:spacing w:val="-6"/>
          <w:w w:val="85"/>
        </w:rPr>
        <w:t xml:space="preserve"> </w:t>
      </w:r>
      <w:r>
        <w:rPr>
          <w:w w:val="85"/>
        </w:rPr>
        <w:t>in</w:t>
      </w:r>
      <w:r>
        <w:rPr>
          <w:spacing w:val="-5"/>
          <w:w w:val="85"/>
        </w:rPr>
        <w:t xml:space="preserve"> </w:t>
      </w:r>
      <w:r>
        <w:rPr>
          <w:w w:val="85"/>
        </w:rPr>
        <w:t>Kalangala</w:t>
      </w:r>
      <w:r>
        <w:rPr>
          <w:spacing w:val="-5"/>
          <w:w w:val="85"/>
        </w:rPr>
        <w:t xml:space="preserve"> </w:t>
      </w:r>
      <w:r>
        <w:rPr>
          <w:w w:val="85"/>
        </w:rPr>
        <w:t>district.</w:t>
      </w:r>
    </w:p>
    <w:p w:rsidR="00E5575B" w:rsidRDefault="00D512E5">
      <w:pPr>
        <w:pStyle w:val="BodyText"/>
        <w:spacing w:before="6" w:line="244" w:lineRule="auto"/>
        <w:ind w:right="627"/>
      </w:pPr>
      <w:r>
        <w:rPr>
          <w:w w:val="85"/>
        </w:rPr>
        <w:t>The</w:t>
      </w:r>
      <w:r>
        <w:rPr>
          <w:spacing w:val="-6"/>
          <w:w w:val="85"/>
        </w:rPr>
        <w:t xml:space="preserve"> </w:t>
      </w:r>
      <w:r>
        <w:rPr>
          <w:w w:val="85"/>
        </w:rPr>
        <w:t>cotton</w:t>
      </w:r>
      <w:r>
        <w:rPr>
          <w:spacing w:val="-5"/>
          <w:w w:val="85"/>
        </w:rPr>
        <w:t xml:space="preserve"> </w:t>
      </w:r>
      <w:r>
        <w:rPr>
          <w:w w:val="85"/>
        </w:rPr>
        <w:t>–</w:t>
      </w:r>
      <w:r>
        <w:rPr>
          <w:spacing w:val="-5"/>
          <w:w w:val="85"/>
        </w:rPr>
        <w:t xml:space="preserve"> </w:t>
      </w:r>
      <w:r>
        <w:rPr>
          <w:w w:val="85"/>
        </w:rPr>
        <w:t>cereal</w:t>
      </w:r>
      <w:r>
        <w:rPr>
          <w:spacing w:val="-6"/>
          <w:w w:val="85"/>
        </w:rPr>
        <w:t xml:space="preserve"> </w:t>
      </w:r>
      <w:r>
        <w:rPr>
          <w:w w:val="85"/>
        </w:rPr>
        <w:t>–</w:t>
      </w:r>
      <w:r>
        <w:rPr>
          <w:spacing w:val="-5"/>
          <w:w w:val="85"/>
        </w:rPr>
        <w:t xml:space="preserve"> </w:t>
      </w:r>
      <w:r>
        <w:rPr>
          <w:w w:val="85"/>
        </w:rPr>
        <w:t>cattle</w:t>
      </w:r>
      <w:r>
        <w:rPr>
          <w:spacing w:val="-5"/>
          <w:w w:val="85"/>
        </w:rPr>
        <w:t xml:space="preserve"> </w:t>
      </w:r>
      <w:r>
        <w:rPr>
          <w:w w:val="85"/>
        </w:rPr>
        <w:t>in</w:t>
      </w:r>
      <w:r>
        <w:rPr>
          <w:spacing w:val="-6"/>
          <w:w w:val="85"/>
        </w:rPr>
        <w:t xml:space="preserve"> </w:t>
      </w:r>
      <w:r>
        <w:rPr>
          <w:w w:val="85"/>
        </w:rPr>
        <w:t>many</w:t>
      </w:r>
      <w:r>
        <w:rPr>
          <w:spacing w:val="-5"/>
          <w:w w:val="85"/>
        </w:rPr>
        <w:t xml:space="preserve"> </w:t>
      </w:r>
      <w:r>
        <w:rPr>
          <w:w w:val="85"/>
        </w:rPr>
        <w:t>parts</w:t>
      </w:r>
      <w:r>
        <w:rPr>
          <w:spacing w:val="-5"/>
          <w:w w:val="85"/>
        </w:rPr>
        <w:t xml:space="preserve"> </w:t>
      </w:r>
      <w:r>
        <w:rPr>
          <w:w w:val="85"/>
        </w:rPr>
        <w:t>of</w:t>
      </w:r>
      <w:r>
        <w:rPr>
          <w:spacing w:val="-6"/>
          <w:w w:val="85"/>
        </w:rPr>
        <w:t xml:space="preserve"> </w:t>
      </w:r>
      <w:r>
        <w:rPr>
          <w:w w:val="85"/>
        </w:rPr>
        <w:t>Northern</w:t>
      </w:r>
      <w:r>
        <w:rPr>
          <w:spacing w:val="-5"/>
          <w:w w:val="85"/>
        </w:rPr>
        <w:t xml:space="preserve"> </w:t>
      </w:r>
      <w:r>
        <w:rPr>
          <w:w w:val="85"/>
        </w:rPr>
        <w:t>and</w:t>
      </w:r>
      <w:r>
        <w:rPr>
          <w:spacing w:val="-5"/>
          <w:w w:val="85"/>
        </w:rPr>
        <w:t xml:space="preserve"> </w:t>
      </w:r>
      <w:r>
        <w:rPr>
          <w:w w:val="85"/>
        </w:rPr>
        <w:t>Eastern</w:t>
      </w:r>
      <w:r>
        <w:rPr>
          <w:spacing w:val="-6"/>
          <w:w w:val="85"/>
        </w:rPr>
        <w:t xml:space="preserve"> </w:t>
      </w:r>
      <w:r>
        <w:rPr>
          <w:w w:val="85"/>
        </w:rPr>
        <w:t>Uganda</w:t>
      </w:r>
      <w:r>
        <w:rPr>
          <w:spacing w:val="-5"/>
          <w:w w:val="85"/>
        </w:rPr>
        <w:t xml:space="preserve"> </w:t>
      </w:r>
      <w:r>
        <w:rPr>
          <w:w w:val="85"/>
        </w:rPr>
        <w:t>as</w:t>
      </w:r>
      <w:r>
        <w:rPr>
          <w:spacing w:val="-5"/>
          <w:w w:val="85"/>
        </w:rPr>
        <w:t xml:space="preserve"> </w:t>
      </w:r>
      <w:r>
        <w:rPr>
          <w:w w:val="85"/>
        </w:rPr>
        <w:t>well</w:t>
      </w:r>
      <w:r>
        <w:rPr>
          <w:spacing w:val="-5"/>
          <w:w w:val="85"/>
        </w:rPr>
        <w:t xml:space="preserve"> </w:t>
      </w:r>
      <w:r>
        <w:rPr>
          <w:w w:val="85"/>
        </w:rPr>
        <w:t>as</w:t>
      </w:r>
      <w:r>
        <w:rPr>
          <w:spacing w:val="-6"/>
          <w:w w:val="85"/>
        </w:rPr>
        <w:t xml:space="preserve"> </w:t>
      </w:r>
      <w:r>
        <w:rPr>
          <w:w w:val="85"/>
        </w:rPr>
        <w:t>West</w:t>
      </w:r>
      <w:r>
        <w:rPr>
          <w:spacing w:val="-5"/>
          <w:w w:val="85"/>
        </w:rPr>
        <w:t xml:space="preserve"> </w:t>
      </w:r>
      <w:r>
        <w:rPr>
          <w:w w:val="85"/>
        </w:rPr>
        <w:t>Nile</w:t>
      </w:r>
      <w:r>
        <w:rPr>
          <w:spacing w:val="-5"/>
          <w:w w:val="85"/>
        </w:rPr>
        <w:t xml:space="preserve"> </w:t>
      </w:r>
      <w:r>
        <w:rPr>
          <w:w w:val="85"/>
        </w:rPr>
        <w:t>-</w:t>
      </w:r>
      <w:r>
        <w:rPr>
          <w:spacing w:val="-6"/>
          <w:w w:val="85"/>
        </w:rPr>
        <w:t xml:space="preserve"> </w:t>
      </w:r>
      <w:r>
        <w:rPr>
          <w:w w:val="85"/>
        </w:rPr>
        <w:t>tobacco</w:t>
      </w:r>
      <w:r>
        <w:rPr>
          <w:spacing w:val="-5"/>
          <w:w w:val="85"/>
        </w:rPr>
        <w:t xml:space="preserve"> </w:t>
      </w:r>
      <w:r>
        <w:rPr>
          <w:w w:val="85"/>
        </w:rPr>
        <w:t>are</w:t>
      </w:r>
      <w:r>
        <w:rPr>
          <w:spacing w:val="-5"/>
          <w:w w:val="85"/>
        </w:rPr>
        <w:t xml:space="preserve"> </w:t>
      </w:r>
      <w:r>
        <w:rPr>
          <w:w w:val="85"/>
        </w:rPr>
        <w:t>all</w:t>
      </w:r>
      <w:r>
        <w:rPr>
          <w:spacing w:val="-6"/>
          <w:w w:val="85"/>
        </w:rPr>
        <w:t xml:space="preserve"> </w:t>
      </w:r>
      <w:r>
        <w:rPr>
          <w:w w:val="85"/>
        </w:rPr>
        <w:t>supported</w:t>
      </w:r>
      <w:r>
        <w:rPr>
          <w:spacing w:val="-5"/>
          <w:w w:val="85"/>
        </w:rPr>
        <w:t xml:space="preserve"> </w:t>
      </w:r>
      <w:r>
        <w:rPr>
          <w:w w:val="85"/>
        </w:rPr>
        <w:t>by</w:t>
      </w:r>
      <w:r>
        <w:rPr>
          <w:spacing w:val="-5"/>
          <w:w w:val="85"/>
        </w:rPr>
        <w:t xml:space="preserve"> </w:t>
      </w:r>
      <w:r>
        <w:rPr>
          <w:w w:val="85"/>
        </w:rPr>
        <w:t>soils,</w:t>
      </w:r>
      <w:r>
        <w:rPr>
          <w:spacing w:val="-6"/>
          <w:w w:val="85"/>
        </w:rPr>
        <w:t xml:space="preserve"> </w:t>
      </w:r>
      <w:r>
        <w:rPr>
          <w:w w:val="85"/>
        </w:rPr>
        <w:t>which</w:t>
      </w:r>
      <w:r>
        <w:rPr>
          <w:spacing w:val="-5"/>
          <w:w w:val="85"/>
        </w:rPr>
        <w:t xml:space="preserve"> </w:t>
      </w:r>
      <w:r>
        <w:rPr>
          <w:w w:val="85"/>
        </w:rPr>
        <w:t>are</w:t>
      </w:r>
      <w:r>
        <w:rPr>
          <w:spacing w:val="-5"/>
          <w:w w:val="85"/>
        </w:rPr>
        <w:t xml:space="preserve"> </w:t>
      </w:r>
      <w:r>
        <w:rPr>
          <w:w w:val="85"/>
        </w:rPr>
        <w:t>light sandy loams with low medium fertility.</w:t>
      </w:r>
    </w:p>
    <w:p w:rsidR="00E5575B" w:rsidRDefault="00D512E5">
      <w:pPr>
        <w:pStyle w:val="ListParagraph"/>
        <w:numPr>
          <w:ilvl w:val="0"/>
          <w:numId w:val="57"/>
        </w:numPr>
        <w:tabs>
          <w:tab w:val="left" w:pos="917"/>
        </w:tabs>
        <w:spacing w:line="242" w:lineRule="auto"/>
        <w:ind w:left="731" w:right="624" w:firstLine="0"/>
        <w:jc w:val="both"/>
        <w:rPr>
          <w:sz w:val="20"/>
        </w:rPr>
      </w:pPr>
      <w:r>
        <w:rPr>
          <w:rFonts w:ascii="Arial"/>
          <w:b/>
          <w:w w:val="80"/>
          <w:sz w:val="20"/>
        </w:rPr>
        <w:t xml:space="preserve">ALTITUDE </w:t>
      </w:r>
      <w:r>
        <w:rPr>
          <w:w w:val="80"/>
          <w:sz w:val="20"/>
        </w:rPr>
        <w:t>refers to the height above sea level. Crops, which require cold temperatures such as Arabica coffee, are grown in high altitude areas.</w:t>
      </w:r>
      <w:r>
        <w:rPr>
          <w:spacing w:val="40"/>
          <w:sz w:val="20"/>
        </w:rPr>
        <w:t xml:space="preserve"> </w:t>
      </w:r>
      <w:r>
        <w:rPr>
          <w:w w:val="80"/>
          <w:sz w:val="20"/>
        </w:rPr>
        <w:t>Other crops grown in high altitude areas include; wheat and Irish potatoes in Kabale, Mbale, Kapchorwa and on the foothills of Rwenzori Mountain.</w:t>
      </w:r>
      <w:r>
        <w:rPr>
          <w:spacing w:val="40"/>
          <w:sz w:val="20"/>
        </w:rPr>
        <w:t xml:space="preserve"> </w:t>
      </w:r>
      <w:r>
        <w:rPr>
          <w:w w:val="80"/>
          <w:sz w:val="20"/>
        </w:rPr>
        <w:t>Crops like Robusta coffee and bananas are grown in low altitude areas such as Lake Victoria basin, Bushenyi, Kiboga, etc</w:t>
      </w:r>
      <w:r>
        <w:rPr>
          <w:sz w:val="20"/>
        </w:rPr>
        <w:t xml:space="preserve"> </w:t>
      </w:r>
      <w:r>
        <w:rPr>
          <w:w w:val="80"/>
          <w:sz w:val="20"/>
        </w:rPr>
        <w:t xml:space="preserve">because they require hot </w:t>
      </w:r>
      <w:r>
        <w:rPr>
          <w:spacing w:val="-2"/>
          <w:w w:val="90"/>
          <w:sz w:val="20"/>
        </w:rPr>
        <w:t>temperatures.</w:t>
      </w:r>
    </w:p>
    <w:p w:rsidR="00E5575B" w:rsidRDefault="00D512E5">
      <w:pPr>
        <w:pStyle w:val="ListParagraph"/>
        <w:numPr>
          <w:ilvl w:val="0"/>
          <w:numId w:val="57"/>
        </w:numPr>
        <w:tabs>
          <w:tab w:val="left" w:pos="936"/>
        </w:tabs>
        <w:ind w:left="731" w:right="631" w:firstLine="0"/>
        <w:jc w:val="both"/>
        <w:rPr>
          <w:sz w:val="20"/>
        </w:rPr>
      </w:pPr>
      <w:r>
        <w:rPr>
          <w:rFonts w:ascii="Arial" w:hAnsi="Arial"/>
          <w:b/>
          <w:w w:val="85"/>
          <w:sz w:val="20"/>
        </w:rPr>
        <w:t xml:space="preserve">RELIEF </w:t>
      </w:r>
      <w:r>
        <w:rPr>
          <w:w w:val="85"/>
          <w:sz w:val="20"/>
        </w:rPr>
        <w:t>refers to the general appearance of the earth’s surface. Hilly and mountainous areas have favoured terrace farming as mechanized agriculture</w:t>
      </w:r>
      <w:r>
        <w:rPr>
          <w:spacing w:val="-6"/>
          <w:w w:val="85"/>
          <w:sz w:val="20"/>
        </w:rPr>
        <w:t xml:space="preserve"> </w:t>
      </w:r>
      <w:r>
        <w:rPr>
          <w:w w:val="85"/>
          <w:sz w:val="20"/>
        </w:rPr>
        <w:t>has</w:t>
      </w:r>
      <w:r>
        <w:rPr>
          <w:spacing w:val="-5"/>
          <w:w w:val="85"/>
          <w:sz w:val="20"/>
        </w:rPr>
        <w:t xml:space="preserve"> </w:t>
      </w:r>
      <w:r>
        <w:rPr>
          <w:w w:val="85"/>
          <w:sz w:val="20"/>
        </w:rPr>
        <w:t>been</w:t>
      </w:r>
      <w:r>
        <w:rPr>
          <w:spacing w:val="-5"/>
          <w:w w:val="85"/>
          <w:sz w:val="20"/>
        </w:rPr>
        <w:t xml:space="preserve"> </w:t>
      </w:r>
      <w:r>
        <w:rPr>
          <w:w w:val="85"/>
          <w:sz w:val="20"/>
        </w:rPr>
        <w:t>discouraged</w:t>
      </w:r>
      <w:r>
        <w:rPr>
          <w:spacing w:val="-6"/>
          <w:w w:val="85"/>
          <w:sz w:val="20"/>
        </w:rPr>
        <w:t xml:space="preserve"> </w:t>
      </w:r>
      <w:r>
        <w:rPr>
          <w:w w:val="85"/>
          <w:sz w:val="20"/>
        </w:rPr>
        <w:t>because</w:t>
      </w:r>
      <w:r>
        <w:rPr>
          <w:spacing w:val="-5"/>
          <w:w w:val="85"/>
          <w:sz w:val="20"/>
        </w:rPr>
        <w:t xml:space="preserve"> </w:t>
      </w:r>
      <w:r>
        <w:rPr>
          <w:w w:val="85"/>
          <w:sz w:val="20"/>
        </w:rPr>
        <w:t>of</w:t>
      </w:r>
      <w:r>
        <w:rPr>
          <w:spacing w:val="-5"/>
          <w:w w:val="85"/>
          <w:sz w:val="20"/>
        </w:rPr>
        <w:t xml:space="preserve"> </w:t>
      </w:r>
      <w:r>
        <w:rPr>
          <w:w w:val="85"/>
          <w:sz w:val="20"/>
        </w:rPr>
        <w:t>the</w:t>
      </w:r>
      <w:r>
        <w:rPr>
          <w:spacing w:val="-6"/>
          <w:w w:val="85"/>
          <w:sz w:val="20"/>
        </w:rPr>
        <w:t xml:space="preserve"> </w:t>
      </w:r>
      <w:r>
        <w:rPr>
          <w:w w:val="85"/>
          <w:sz w:val="20"/>
        </w:rPr>
        <w:t>steep</w:t>
      </w:r>
      <w:r>
        <w:rPr>
          <w:spacing w:val="-5"/>
          <w:w w:val="85"/>
          <w:sz w:val="20"/>
        </w:rPr>
        <w:t xml:space="preserve"> </w:t>
      </w:r>
      <w:r>
        <w:rPr>
          <w:w w:val="85"/>
          <w:sz w:val="20"/>
        </w:rPr>
        <w:t>slope</w:t>
      </w:r>
      <w:r>
        <w:rPr>
          <w:spacing w:val="-5"/>
          <w:w w:val="85"/>
          <w:sz w:val="20"/>
        </w:rPr>
        <w:t xml:space="preserve"> </w:t>
      </w:r>
      <w:r>
        <w:rPr>
          <w:w w:val="85"/>
          <w:sz w:val="20"/>
        </w:rPr>
        <w:t>in</w:t>
      </w:r>
      <w:r>
        <w:rPr>
          <w:spacing w:val="-6"/>
          <w:w w:val="85"/>
          <w:sz w:val="20"/>
        </w:rPr>
        <w:t xml:space="preserve"> </w:t>
      </w:r>
      <w:r>
        <w:rPr>
          <w:w w:val="85"/>
          <w:sz w:val="20"/>
        </w:rPr>
        <w:t>Kisoro</w:t>
      </w:r>
      <w:r>
        <w:rPr>
          <w:spacing w:val="-5"/>
          <w:w w:val="85"/>
          <w:sz w:val="20"/>
        </w:rPr>
        <w:t xml:space="preserve"> </w:t>
      </w:r>
      <w:r>
        <w:rPr>
          <w:w w:val="85"/>
          <w:sz w:val="20"/>
        </w:rPr>
        <w:t>and</w:t>
      </w:r>
      <w:r>
        <w:rPr>
          <w:spacing w:val="-5"/>
          <w:w w:val="85"/>
          <w:sz w:val="20"/>
        </w:rPr>
        <w:t xml:space="preserve"> </w:t>
      </w:r>
      <w:r>
        <w:rPr>
          <w:w w:val="85"/>
          <w:sz w:val="20"/>
        </w:rPr>
        <w:t>Kabale.</w:t>
      </w:r>
    </w:p>
    <w:p w:rsidR="00E5575B" w:rsidRDefault="00D512E5">
      <w:pPr>
        <w:pStyle w:val="BodyText"/>
        <w:spacing w:line="242" w:lineRule="auto"/>
        <w:ind w:right="623"/>
        <w:jc w:val="both"/>
      </w:pPr>
      <w:r>
        <w:rPr>
          <w:w w:val="85"/>
        </w:rPr>
        <w:t>Valleys h ave led to the growth of water loving crops like rice, yams and vegetables in Paliisa, Jinja, Iganga, Kabale, … while the flat, gentle and underlating relief</w:t>
      </w:r>
      <w:r>
        <w:rPr>
          <w:spacing w:val="-1"/>
          <w:w w:val="85"/>
        </w:rPr>
        <w:t xml:space="preserve"> </w:t>
      </w:r>
      <w:r>
        <w:rPr>
          <w:w w:val="85"/>
        </w:rPr>
        <w:t>in</w:t>
      </w:r>
      <w:r>
        <w:rPr>
          <w:spacing w:val="-1"/>
          <w:w w:val="85"/>
        </w:rPr>
        <w:t xml:space="preserve"> </w:t>
      </w:r>
      <w:r>
        <w:rPr>
          <w:w w:val="85"/>
        </w:rPr>
        <w:t>the Eastern,</w:t>
      </w:r>
      <w:r>
        <w:rPr>
          <w:spacing w:val="-2"/>
          <w:w w:val="85"/>
        </w:rPr>
        <w:t xml:space="preserve"> </w:t>
      </w:r>
      <w:r>
        <w:rPr>
          <w:w w:val="85"/>
        </w:rPr>
        <w:t>Central</w:t>
      </w:r>
      <w:r>
        <w:rPr>
          <w:spacing w:val="-1"/>
          <w:w w:val="85"/>
        </w:rPr>
        <w:t xml:space="preserve"> </w:t>
      </w:r>
      <w:r>
        <w:rPr>
          <w:w w:val="85"/>
        </w:rPr>
        <w:t>and</w:t>
      </w:r>
      <w:r>
        <w:rPr>
          <w:spacing w:val="-1"/>
          <w:w w:val="85"/>
        </w:rPr>
        <w:t xml:space="preserve"> </w:t>
      </w:r>
      <w:r>
        <w:rPr>
          <w:w w:val="85"/>
        </w:rPr>
        <w:t>northern</w:t>
      </w:r>
      <w:r>
        <w:rPr>
          <w:spacing w:val="-2"/>
          <w:w w:val="85"/>
        </w:rPr>
        <w:t xml:space="preserve"> </w:t>
      </w:r>
      <w:r>
        <w:rPr>
          <w:w w:val="85"/>
        </w:rPr>
        <w:t>Uganda have</w:t>
      </w:r>
      <w:r>
        <w:rPr>
          <w:spacing w:val="-1"/>
          <w:w w:val="85"/>
        </w:rPr>
        <w:t xml:space="preserve"> </w:t>
      </w:r>
      <w:r>
        <w:rPr>
          <w:w w:val="85"/>
        </w:rPr>
        <w:t>favoured mechanized</w:t>
      </w:r>
      <w:r>
        <w:rPr>
          <w:spacing w:val="-1"/>
          <w:w w:val="85"/>
        </w:rPr>
        <w:t xml:space="preserve"> </w:t>
      </w:r>
      <w:r>
        <w:rPr>
          <w:w w:val="85"/>
        </w:rPr>
        <w:t>farming</w:t>
      </w:r>
      <w:r>
        <w:rPr>
          <w:spacing w:val="-2"/>
          <w:w w:val="85"/>
        </w:rPr>
        <w:t xml:space="preserve"> </w:t>
      </w:r>
      <w:r>
        <w:rPr>
          <w:w w:val="85"/>
        </w:rPr>
        <w:t>like</w:t>
      </w:r>
      <w:r>
        <w:rPr>
          <w:spacing w:val="-1"/>
          <w:w w:val="85"/>
        </w:rPr>
        <w:t xml:space="preserve"> </w:t>
      </w:r>
      <w:r>
        <w:rPr>
          <w:w w:val="85"/>
        </w:rPr>
        <w:t>in</w:t>
      </w:r>
      <w:r>
        <w:rPr>
          <w:spacing w:val="37"/>
        </w:rPr>
        <w:t xml:space="preserve"> </w:t>
      </w:r>
      <w:r>
        <w:rPr>
          <w:w w:val="85"/>
        </w:rPr>
        <w:t>Mukono</w:t>
      </w:r>
      <w:r>
        <w:rPr>
          <w:spacing w:val="-2"/>
          <w:w w:val="85"/>
        </w:rPr>
        <w:t xml:space="preserve"> </w:t>
      </w:r>
      <w:r>
        <w:rPr>
          <w:w w:val="85"/>
        </w:rPr>
        <w:t>on Lugazi</w:t>
      </w:r>
      <w:r>
        <w:rPr>
          <w:spacing w:val="-1"/>
          <w:w w:val="85"/>
        </w:rPr>
        <w:t xml:space="preserve"> </w:t>
      </w:r>
      <w:r>
        <w:rPr>
          <w:w w:val="85"/>
        </w:rPr>
        <w:t>sugar plantation,</w:t>
      </w:r>
      <w:r>
        <w:rPr>
          <w:spacing w:val="-1"/>
          <w:w w:val="85"/>
        </w:rPr>
        <w:t xml:space="preserve"> </w:t>
      </w:r>
      <w:r>
        <w:rPr>
          <w:w w:val="85"/>
        </w:rPr>
        <w:t>in Jinja on Kakira sugar plantation, in Iganga on Kibimba rice scheme, …</w:t>
      </w:r>
    </w:p>
    <w:p w:rsidR="00E5575B" w:rsidRDefault="00D512E5">
      <w:pPr>
        <w:pStyle w:val="ListParagraph"/>
        <w:numPr>
          <w:ilvl w:val="0"/>
          <w:numId w:val="57"/>
        </w:numPr>
        <w:tabs>
          <w:tab w:val="left" w:pos="917"/>
        </w:tabs>
        <w:spacing w:line="242" w:lineRule="auto"/>
        <w:ind w:left="731" w:right="624" w:firstLine="0"/>
        <w:jc w:val="both"/>
        <w:rPr>
          <w:sz w:val="20"/>
        </w:rPr>
      </w:pPr>
      <w:r>
        <w:rPr>
          <w:rFonts w:ascii="Arial" w:hAnsi="Arial"/>
          <w:b/>
          <w:w w:val="80"/>
          <w:sz w:val="20"/>
        </w:rPr>
        <w:t xml:space="preserve">DRAINAGE </w:t>
      </w:r>
      <w:r>
        <w:rPr>
          <w:w w:val="80"/>
          <w:sz w:val="20"/>
        </w:rPr>
        <w:t xml:space="preserve">plays a very important role in influencing the development of agrarian systems e.g. tea, bananas and coffee have been grown in well </w:t>
      </w:r>
      <w:r>
        <w:rPr>
          <w:w w:val="85"/>
          <w:sz w:val="20"/>
        </w:rPr>
        <w:t>drained</w:t>
      </w:r>
      <w:r>
        <w:rPr>
          <w:spacing w:val="-6"/>
          <w:w w:val="85"/>
          <w:sz w:val="20"/>
        </w:rPr>
        <w:t xml:space="preserve"> </w:t>
      </w:r>
      <w:r>
        <w:rPr>
          <w:w w:val="85"/>
          <w:sz w:val="20"/>
        </w:rPr>
        <w:t>areas</w:t>
      </w:r>
      <w:r>
        <w:rPr>
          <w:spacing w:val="-5"/>
          <w:w w:val="85"/>
          <w:sz w:val="20"/>
        </w:rPr>
        <w:t xml:space="preserve"> </w:t>
      </w:r>
      <w:r>
        <w:rPr>
          <w:w w:val="85"/>
          <w:sz w:val="20"/>
        </w:rPr>
        <w:t>while</w:t>
      </w:r>
      <w:r>
        <w:rPr>
          <w:spacing w:val="-5"/>
          <w:w w:val="85"/>
          <w:sz w:val="20"/>
        </w:rPr>
        <w:t xml:space="preserve"> </w:t>
      </w:r>
      <w:r>
        <w:rPr>
          <w:w w:val="85"/>
          <w:sz w:val="20"/>
        </w:rPr>
        <w:t>rice,</w:t>
      </w:r>
      <w:r>
        <w:rPr>
          <w:spacing w:val="-6"/>
          <w:w w:val="85"/>
          <w:sz w:val="20"/>
        </w:rPr>
        <w:t xml:space="preserve"> </w:t>
      </w:r>
      <w:r>
        <w:rPr>
          <w:w w:val="85"/>
          <w:sz w:val="20"/>
        </w:rPr>
        <w:t>yams,</w:t>
      </w:r>
      <w:r>
        <w:rPr>
          <w:spacing w:val="-5"/>
          <w:w w:val="85"/>
          <w:sz w:val="20"/>
        </w:rPr>
        <w:t xml:space="preserve"> </w:t>
      </w:r>
      <w:r>
        <w:rPr>
          <w:w w:val="85"/>
          <w:sz w:val="20"/>
        </w:rPr>
        <w:t>sugarcanes,</w:t>
      </w:r>
      <w:r>
        <w:rPr>
          <w:spacing w:val="-5"/>
          <w:w w:val="85"/>
          <w:sz w:val="20"/>
        </w:rPr>
        <w:t xml:space="preserve"> </w:t>
      </w:r>
      <w:r>
        <w:rPr>
          <w:w w:val="85"/>
          <w:sz w:val="20"/>
        </w:rPr>
        <w:t>…</w:t>
      </w:r>
      <w:r>
        <w:rPr>
          <w:spacing w:val="-6"/>
          <w:w w:val="85"/>
          <w:sz w:val="20"/>
        </w:rPr>
        <w:t xml:space="preserve"> </w:t>
      </w:r>
      <w:r>
        <w:rPr>
          <w:w w:val="85"/>
          <w:sz w:val="20"/>
        </w:rPr>
        <w:t>have</w:t>
      </w:r>
      <w:r>
        <w:rPr>
          <w:spacing w:val="-5"/>
          <w:w w:val="85"/>
          <w:sz w:val="20"/>
        </w:rPr>
        <w:t xml:space="preserve"> </w:t>
      </w:r>
      <w:r>
        <w:rPr>
          <w:w w:val="85"/>
          <w:sz w:val="20"/>
        </w:rPr>
        <w:t>been</w:t>
      </w:r>
      <w:r>
        <w:rPr>
          <w:spacing w:val="-5"/>
          <w:w w:val="85"/>
          <w:sz w:val="20"/>
        </w:rPr>
        <w:t xml:space="preserve"> </w:t>
      </w:r>
      <w:r>
        <w:rPr>
          <w:w w:val="85"/>
          <w:sz w:val="20"/>
        </w:rPr>
        <w:t>grown</w:t>
      </w:r>
      <w:r>
        <w:rPr>
          <w:spacing w:val="-6"/>
          <w:w w:val="85"/>
          <w:sz w:val="20"/>
        </w:rPr>
        <w:t xml:space="preserve"> </w:t>
      </w:r>
      <w:r>
        <w:rPr>
          <w:w w:val="85"/>
          <w:sz w:val="20"/>
        </w:rPr>
        <w:t>in</w:t>
      </w:r>
      <w:r>
        <w:rPr>
          <w:spacing w:val="-5"/>
          <w:w w:val="85"/>
          <w:sz w:val="20"/>
        </w:rPr>
        <w:t xml:space="preserve"> </w:t>
      </w:r>
      <w:r>
        <w:rPr>
          <w:w w:val="85"/>
          <w:sz w:val="20"/>
        </w:rPr>
        <w:t>poorly</w:t>
      </w:r>
      <w:r>
        <w:rPr>
          <w:spacing w:val="-5"/>
          <w:w w:val="85"/>
          <w:sz w:val="20"/>
        </w:rPr>
        <w:t xml:space="preserve"> </w:t>
      </w:r>
      <w:r>
        <w:rPr>
          <w:w w:val="85"/>
          <w:sz w:val="20"/>
        </w:rPr>
        <w:t>drained</w:t>
      </w:r>
      <w:r>
        <w:rPr>
          <w:spacing w:val="-6"/>
          <w:w w:val="85"/>
          <w:sz w:val="20"/>
        </w:rPr>
        <w:t xml:space="preserve"> </w:t>
      </w:r>
      <w:r>
        <w:rPr>
          <w:w w:val="85"/>
          <w:sz w:val="20"/>
        </w:rPr>
        <w:t>areas</w:t>
      </w:r>
      <w:r>
        <w:rPr>
          <w:spacing w:val="-5"/>
          <w:w w:val="85"/>
          <w:sz w:val="20"/>
        </w:rPr>
        <w:t xml:space="preserve"> </w:t>
      </w:r>
      <w:r>
        <w:rPr>
          <w:w w:val="85"/>
          <w:sz w:val="20"/>
        </w:rPr>
        <w:t>which</w:t>
      </w:r>
      <w:r>
        <w:rPr>
          <w:spacing w:val="-5"/>
          <w:w w:val="85"/>
          <w:sz w:val="20"/>
        </w:rPr>
        <w:t xml:space="preserve"> </w:t>
      </w:r>
      <w:r>
        <w:rPr>
          <w:w w:val="85"/>
          <w:sz w:val="20"/>
        </w:rPr>
        <w:t>are</w:t>
      </w:r>
      <w:r>
        <w:rPr>
          <w:spacing w:val="-5"/>
          <w:w w:val="85"/>
          <w:sz w:val="20"/>
        </w:rPr>
        <w:t xml:space="preserve"> </w:t>
      </w:r>
      <w:r>
        <w:rPr>
          <w:w w:val="85"/>
          <w:sz w:val="20"/>
        </w:rPr>
        <w:t>waterlogged</w:t>
      </w:r>
      <w:r>
        <w:rPr>
          <w:spacing w:val="-6"/>
          <w:w w:val="85"/>
          <w:sz w:val="20"/>
        </w:rPr>
        <w:t xml:space="preserve"> </w:t>
      </w:r>
      <w:r>
        <w:rPr>
          <w:w w:val="85"/>
          <w:sz w:val="20"/>
        </w:rPr>
        <w:t>along</w:t>
      </w:r>
      <w:r>
        <w:rPr>
          <w:spacing w:val="-5"/>
          <w:w w:val="85"/>
          <w:sz w:val="20"/>
        </w:rPr>
        <w:t xml:space="preserve"> </w:t>
      </w:r>
      <w:r>
        <w:rPr>
          <w:w w:val="85"/>
          <w:sz w:val="20"/>
        </w:rPr>
        <w:t>river</w:t>
      </w:r>
      <w:r>
        <w:rPr>
          <w:spacing w:val="-5"/>
          <w:w w:val="85"/>
          <w:sz w:val="20"/>
        </w:rPr>
        <w:t xml:space="preserve"> </w:t>
      </w:r>
      <w:r>
        <w:rPr>
          <w:w w:val="85"/>
          <w:sz w:val="20"/>
        </w:rPr>
        <w:t>banks</w:t>
      </w:r>
      <w:r>
        <w:rPr>
          <w:spacing w:val="-6"/>
          <w:w w:val="85"/>
          <w:sz w:val="20"/>
        </w:rPr>
        <w:t xml:space="preserve"> </w:t>
      </w:r>
      <w:r>
        <w:rPr>
          <w:w w:val="85"/>
          <w:sz w:val="20"/>
        </w:rPr>
        <w:t>and</w:t>
      </w:r>
      <w:r>
        <w:rPr>
          <w:spacing w:val="-5"/>
          <w:w w:val="85"/>
          <w:sz w:val="20"/>
        </w:rPr>
        <w:t xml:space="preserve"> </w:t>
      </w:r>
      <w:r>
        <w:rPr>
          <w:w w:val="85"/>
          <w:sz w:val="20"/>
        </w:rPr>
        <w:t xml:space="preserve">lakeshores. </w:t>
      </w:r>
      <w:r>
        <w:rPr>
          <w:w w:val="80"/>
          <w:sz w:val="20"/>
        </w:rPr>
        <w:t>Also poorly drained hilltops and other steep slopes have the favoured the growth of pasture for cattle rearing.</w:t>
      </w:r>
    </w:p>
    <w:p w:rsidR="00E5575B" w:rsidRDefault="00D512E5">
      <w:pPr>
        <w:pStyle w:val="ListParagraph"/>
        <w:numPr>
          <w:ilvl w:val="0"/>
          <w:numId w:val="57"/>
        </w:numPr>
        <w:tabs>
          <w:tab w:val="left" w:pos="931"/>
        </w:tabs>
        <w:spacing w:line="242" w:lineRule="auto"/>
        <w:ind w:left="731" w:right="623" w:firstLine="0"/>
        <w:jc w:val="both"/>
        <w:rPr>
          <w:sz w:val="20"/>
        </w:rPr>
      </w:pPr>
      <w:r>
        <w:rPr>
          <w:rFonts w:ascii="Arial"/>
          <w:b/>
          <w:w w:val="85"/>
          <w:sz w:val="20"/>
        </w:rPr>
        <w:t>NATURE</w:t>
      </w:r>
      <w:r>
        <w:rPr>
          <w:rFonts w:ascii="Arial"/>
          <w:b/>
          <w:spacing w:val="-1"/>
          <w:w w:val="85"/>
          <w:sz w:val="20"/>
        </w:rPr>
        <w:t xml:space="preserve"> </w:t>
      </w:r>
      <w:r>
        <w:rPr>
          <w:rFonts w:ascii="Arial"/>
          <w:b/>
          <w:w w:val="85"/>
          <w:sz w:val="20"/>
        </w:rPr>
        <w:t xml:space="preserve">OF VEGETATION. </w:t>
      </w:r>
      <w:r>
        <w:rPr>
          <w:w w:val="85"/>
          <w:sz w:val="20"/>
        </w:rPr>
        <w:t>Areas with tropical climate support the growth of savanna grasslands hence giving rise to animal rearing e.g. in Teso,</w:t>
      </w:r>
      <w:r>
        <w:rPr>
          <w:spacing w:val="-4"/>
          <w:w w:val="85"/>
          <w:sz w:val="20"/>
        </w:rPr>
        <w:t xml:space="preserve"> </w:t>
      </w:r>
      <w:r>
        <w:rPr>
          <w:w w:val="85"/>
          <w:sz w:val="20"/>
        </w:rPr>
        <w:t>Nakasongola,</w:t>
      </w:r>
      <w:r>
        <w:rPr>
          <w:spacing w:val="-4"/>
          <w:w w:val="85"/>
          <w:sz w:val="20"/>
        </w:rPr>
        <w:t xml:space="preserve"> </w:t>
      </w:r>
      <w:r>
        <w:rPr>
          <w:w w:val="85"/>
          <w:sz w:val="20"/>
        </w:rPr>
        <w:t>Buliisa,</w:t>
      </w:r>
      <w:r>
        <w:rPr>
          <w:spacing w:val="-4"/>
          <w:w w:val="85"/>
          <w:sz w:val="20"/>
        </w:rPr>
        <w:t xml:space="preserve"> </w:t>
      </w:r>
      <w:r>
        <w:rPr>
          <w:w w:val="85"/>
          <w:sz w:val="20"/>
        </w:rPr>
        <w:t>Northern</w:t>
      </w:r>
      <w:r>
        <w:rPr>
          <w:spacing w:val="-4"/>
          <w:w w:val="85"/>
          <w:sz w:val="20"/>
        </w:rPr>
        <w:t xml:space="preserve"> </w:t>
      </w:r>
      <w:r>
        <w:rPr>
          <w:w w:val="85"/>
          <w:sz w:val="20"/>
        </w:rPr>
        <w:t>and</w:t>
      </w:r>
      <w:r>
        <w:rPr>
          <w:spacing w:val="-4"/>
          <w:w w:val="85"/>
          <w:sz w:val="20"/>
        </w:rPr>
        <w:t xml:space="preserve"> </w:t>
      </w:r>
      <w:r>
        <w:rPr>
          <w:w w:val="85"/>
          <w:sz w:val="20"/>
        </w:rPr>
        <w:t>Western</w:t>
      </w:r>
      <w:r>
        <w:rPr>
          <w:spacing w:val="-4"/>
          <w:w w:val="85"/>
          <w:sz w:val="20"/>
        </w:rPr>
        <w:t xml:space="preserve"> </w:t>
      </w:r>
      <w:r>
        <w:rPr>
          <w:w w:val="85"/>
          <w:sz w:val="20"/>
        </w:rPr>
        <w:t>Uganda.</w:t>
      </w:r>
      <w:r>
        <w:rPr>
          <w:spacing w:val="-4"/>
          <w:w w:val="85"/>
          <w:sz w:val="20"/>
        </w:rPr>
        <w:t xml:space="preserve"> </w:t>
      </w:r>
      <w:r>
        <w:rPr>
          <w:w w:val="85"/>
          <w:sz w:val="20"/>
        </w:rPr>
        <w:t>While</w:t>
      </w:r>
      <w:r>
        <w:rPr>
          <w:spacing w:val="-4"/>
          <w:w w:val="85"/>
          <w:sz w:val="20"/>
        </w:rPr>
        <w:t xml:space="preserve"> </w:t>
      </w:r>
      <w:r>
        <w:rPr>
          <w:w w:val="85"/>
          <w:sz w:val="20"/>
        </w:rPr>
        <w:t>those</w:t>
      </w:r>
      <w:r>
        <w:rPr>
          <w:spacing w:val="-4"/>
          <w:w w:val="85"/>
          <w:sz w:val="20"/>
        </w:rPr>
        <w:t xml:space="preserve"> </w:t>
      </w:r>
      <w:r>
        <w:rPr>
          <w:w w:val="85"/>
          <w:sz w:val="20"/>
        </w:rPr>
        <w:t>with</w:t>
      </w:r>
      <w:r>
        <w:rPr>
          <w:spacing w:val="-4"/>
          <w:w w:val="85"/>
          <w:sz w:val="20"/>
        </w:rPr>
        <w:t xml:space="preserve"> </w:t>
      </w:r>
      <w:r>
        <w:rPr>
          <w:w w:val="85"/>
          <w:sz w:val="20"/>
        </w:rPr>
        <w:t>equatorial</w:t>
      </w:r>
      <w:r>
        <w:rPr>
          <w:spacing w:val="-4"/>
          <w:w w:val="85"/>
          <w:sz w:val="20"/>
        </w:rPr>
        <w:t xml:space="preserve"> </w:t>
      </w:r>
      <w:r>
        <w:rPr>
          <w:w w:val="85"/>
          <w:sz w:val="20"/>
        </w:rPr>
        <w:t>rainforest</w:t>
      </w:r>
      <w:r>
        <w:rPr>
          <w:spacing w:val="-6"/>
          <w:w w:val="85"/>
          <w:sz w:val="20"/>
        </w:rPr>
        <w:t xml:space="preserve"> </w:t>
      </w:r>
      <w:r>
        <w:rPr>
          <w:w w:val="85"/>
          <w:sz w:val="20"/>
        </w:rPr>
        <w:t>and</w:t>
      </w:r>
      <w:r>
        <w:rPr>
          <w:spacing w:val="-4"/>
          <w:w w:val="85"/>
          <w:sz w:val="20"/>
        </w:rPr>
        <w:t xml:space="preserve"> </w:t>
      </w:r>
      <w:r>
        <w:rPr>
          <w:w w:val="85"/>
          <w:sz w:val="20"/>
        </w:rPr>
        <w:t>montane</w:t>
      </w:r>
      <w:r>
        <w:rPr>
          <w:spacing w:val="-4"/>
          <w:w w:val="85"/>
          <w:sz w:val="20"/>
        </w:rPr>
        <w:t xml:space="preserve"> </w:t>
      </w:r>
      <w:r>
        <w:rPr>
          <w:w w:val="85"/>
          <w:sz w:val="20"/>
        </w:rPr>
        <w:t>vegetation</w:t>
      </w:r>
      <w:r>
        <w:rPr>
          <w:spacing w:val="-6"/>
          <w:w w:val="85"/>
          <w:sz w:val="20"/>
        </w:rPr>
        <w:t xml:space="preserve"> </w:t>
      </w:r>
      <w:r>
        <w:rPr>
          <w:w w:val="85"/>
          <w:sz w:val="20"/>
        </w:rPr>
        <w:t>due</w:t>
      </w:r>
      <w:r>
        <w:rPr>
          <w:spacing w:val="-4"/>
          <w:w w:val="85"/>
          <w:sz w:val="20"/>
        </w:rPr>
        <w:t xml:space="preserve"> </w:t>
      </w:r>
      <w:r>
        <w:rPr>
          <w:w w:val="85"/>
          <w:sz w:val="20"/>
        </w:rPr>
        <w:t>to</w:t>
      </w:r>
      <w:r>
        <w:rPr>
          <w:spacing w:val="-7"/>
          <w:sz w:val="20"/>
        </w:rPr>
        <w:t xml:space="preserve"> </w:t>
      </w:r>
      <w:r>
        <w:rPr>
          <w:w w:val="85"/>
          <w:sz w:val="20"/>
        </w:rPr>
        <w:t>their</w:t>
      </w:r>
      <w:r>
        <w:rPr>
          <w:spacing w:val="-4"/>
          <w:w w:val="85"/>
          <w:sz w:val="20"/>
        </w:rPr>
        <w:t xml:space="preserve"> </w:t>
      </w:r>
      <w:r>
        <w:rPr>
          <w:w w:val="85"/>
          <w:sz w:val="20"/>
        </w:rPr>
        <w:t xml:space="preserve">attractive </w:t>
      </w:r>
      <w:r>
        <w:rPr>
          <w:w w:val="80"/>
          <w:sz w:val="20"/>
        </w:rPr>
        <w:t>conditions in</w:t>
      </w:r>
      <w:r>
        <w:rPr>
          <w:sz w:val="20"/>
        </w:rPr>
        <w:t xml:space="preserve"> </w:t>
      </w:r>
      <w:r>
        <w:rPr>
          <w:w w:val="80"/>
          <w:sz w:val="20"/>
        </w:rPr>
        <w:t>terms of fertile</w:t>
      </w:r>
      <w:r>
        <w:rPr>
          <w:sz w:val="20"/>
        </w:rPr>
        <w:t xml:space="preserve"> </w:t>
      </w:r>
      <w:r>
        <w:rPr>
          <w:w w:val="80"/>
          <w:sz w:val="20"/>
        </w:rPr>
        <w:t>soils</w:t>
      </w:r>
      <w:r>
        <w:rPr>
          <w:sz w:val="20"/>
        </w:rPr>
        <w:t xml:space="preserve"> </w:t>
      </w:r>
      <w:r>
        <w:rPr>
          <w:w w:val="80"/>
          <w:sz w:val="20"/>
        </w:rPr>
        <w:t>coupled with</w:t>
      </w:r>
      <w:r>
        <w:rPr>
          <w:sz w:val="20"/>
        </w:rPr>
        <w:t xml:space="preserve"> </w:t>
      </w:r>
      <w:r>
        <w:rPr>
          <w:w w:val="80"/>
          <w:sz w:val="20"/>
        </w:rPr>
        <w:t>heavy rains,</w:t>
      </w:r>
      <w:r>
        <w:rPr>
          <w:sz w:val="20"/>
        </w:rPr>
        <w:t xml:space="preserve"> </w:t>
      </w:r>
      <w:r>
        <w:rPr>
          <w:w w:val="80"/>
          <w:sz w:val="20"/>
        </w:rPr>
        <w:t>has favoured the growth of coffee,</w:t>
      </w:r>
      <w:r>
        <w:rPr>
          <w:sz w:val="20"/>
        </w:rPr>
        <w:t xml:space="preserve"> </w:t>
      </w:r>
      <w:r>
        <w:rPr>
          <w:w w:val="80"/>
          <w:sz w:val="20"/>
        </w:rPr>
        <w:t>tea, vanilla and bananas</w:t>
      </w:r>
      <w:r>
        <w:rPr>
          <w:sz w:val="20"/>
        </w:rPr>
        <w:t xml:space="preserve"> </w:t>
      </w:r>
      <w:r>
        <w:rPr>
          <w:w w:val="80"/>
          <w:sz w:val="20"/>
        </w:rPr>
        <w:t>especially in</w:t>
      </w:r>
      <w:r>
        <w:rPr>
          <w:sz w:val="20"/>
        </w:rPr>
        <w:t xml:space="preserve"> </w:t>
      </w:r>
      <w:r>
        <w:rPr>
          <w:w w:val="80"/>
          <w:sz w:val="20"/>
        </w:rPr>
        <w:t>the crescent of Lake Victoria. The swamp</w:t>
      </w:r>
      <w:r>
        <w:rPr>
          <w:sz w:val="20"/>
        </w:rPr>
        <w:t xml:space="preserve"> </w:t>
      </w:r>
      <w:r>
        <w:rPr>
          <w:w w:val="80"/>
          <w:sz w:val="20"/>
        </w:rPr>
        <w:t>vegetation has led to the growth of sugarcane, yams and rice as well as cattle grazing.</w:t>
      </w:r>
    </w:p>
    <w:p w:rsidR="00E5575B" w:rsidRDefault="00D512E5">
      <w:pPr>
        <w:pStyle w:val="ListParagraph"/>
        <w:numPr>
          <w:ilvl w:val="0"/>
          <w:numId w:val="57"/>
        </w:numPr>
        <w:tabs>
          <w:tab w:val="left" w:pos="926"/>
        </w:tabs>
        <w:spacing w:line="242" w:lineRule="auto"/>
        <w:ind w:left="731" w:right="625" w:firstLine="0"/>
        <w:jc w:val="both"/>
        <w:rPr>
          <w:sz w:val="20"/>
        </w:rPr>
      </w:pPr>
      <w:r>
        <w:rPr>
          <w:rFonts w:ascii="Arial"/>
          <w:b/>
          <w:w w:val="85"/>
          <w:sz w:val="20"/>
        </w:rPr>
        <w:t>BIOTIC</w:t>
      </w:r>
      <w:r>
        <w:rPr>
          <w:rFonts w:ascii="Arial"/>
          <w:b/>
          <w:spacing w:val="-4"/>
          <w:w w:val="85"/>
          <w:sz w:val="20"/>
        </w:rPr>
        <w:t xml:space="preserve"> </w:t>
      </w:r>
      <w:r>
        <w:rPr>
          <w:rFonts w:ascii="Arial"/>
          <w:b/>
          <w:w w:val="85"/>
          <w:sz w:val="20"/>
        </w:rPr>
        <w:t>FACTORS</w:t>
      </w:r>
      <w:r>
        <w:rPr>
          <w:w w:val="85"/>
          <w:sz w:val="20"/>
        </w:rPr>
        <w:t>.</w:t>
      </w:r>
      <w:r>
        <w:rPr>
          <w:spacing w:val="-3"/>
          <w:w w:val="85"/>
          <w:sz w:val="20"/>
        </w:rPr>
        <w:t xml:space="preserve"> </w:t>
      </w:r>
      <w:r>
        <w:rPr>
          <w:w w:val="85"/>
          <w:sz w:val="20"/>
        </w:rPr>
        <w:t>The</w:t>
      </w:r>
      <w:r>
        <w:rPr>
          <w:spacing w:val="-2"/>
          <w:w w:val="85"/>
          <w:sz w:val="20"/>
        </w:rPr>
        <w:t xml:space="preserve"> </w:t>
      </w:r>
      <w:r>
        <w:rPr>
          <w:w w:val="85"/>
          <w:sz w:val="20"/>
        </w:rPr>
        <w:t>spread</w:t>
      </w:r>
      <w:r>
        <w:rPr>
          <w:spacing w:val="-3"/>
          <w:w w:val="85"/>
          <w:sz w:val="20"/>
        </w:rPr>
        <w:t xml:space="preserve"> </w:t>
      </w:r>
      <w:r>
        <w:rPr>
          <w:w w:val="85"/>
          <w:sz w:val="20"/>
        </w:rPr>
        <w:t>of</w:t>
      </w:r>
      <w:r>
        <w:rPr>
          <w:spacing w:val="-3"/>
          <w:w w:val="85"/>
          <w:sz w:val="20"/>
        </w:rPr>
        <w:t xml:space="preserve"> </w:t>
      </w:r>
      <w:r>
        <w:rPr>
          <w:w w:val="85"/>
          <w:sz w:val="20"/>
        </w:rPr>
        <w:t>pests</w:t>
      </w:r>
      <w:r>
        <w:rPr>
          <w:spacing w:val="-2"/>
          <w:w w:val="85"/>
          <w:sz w:val="20"/>
        </w:rPr>
        <w:t xml:space="preserve"> </w:t>
      </w:r>
      <w:r>
        <w:rPr>
          <w:w w:val="85"/>
          <w:sz w:val="20"/>
        </w:rPr>
        <w:t>and</w:t>
      </w:r>
      <w:r>
        <w:rPr>
          <w:spacing w:val="-3"/>
          <w:w w:val="85"/>
          <w:sz w:val="20"/>
        </w:rPr>
        <w:t xml:space="preserve"> </w:t>
      </w:r>
      <w:r>
        <w:rPr>
          <w:w w:val="85"/>
          <w:sz w:val="20"/>
        </w:rPr>
        <w:t>diseases</w:t>
      </w:r>
      <w:r>
        <w:rPr>
          <w:spacing w:val="-2"/>
          <w:w w:val="85"/>
          <w:sz w:val="20"/>
        </w:rPr>
        <w:t xml:space="preserve"> </w:t>
      </w:r>
      <w:r>
        <w:rPr>
          <w:w w:val="85"/>
          <w:sz w:val="20"/>
        </w:rPr>
        <w:t>affects</w:t>
      </w:r>
      <w:r>
        <w:rPr>
          <w:spacing w:val="-2"/>
          <w:w w:val="85"/>
          <w:sz w:val="20"/>
        </w:rPr>
        <w:t xml:space="preserve"> </w:t>
      </w:r>
      <w:r>
        <w:rPr>
          <w:w w:val="85"/>
          <w:sz w:val="20"/>
        </w:rPr>
        <w:t>the</w:t>
      </w:r>
      <w:r>
        <w:rPr>
          <w:spacing w:val="-3"/>
          <w:w w:val="85"/>
          <w:sz w:val="20"/>
        </w:rPr>
        <w:t xml:space="preserve"> </w:t>
      </w:r>
      <w:r>
        <w:rPr>
          <w:w w:val="85"/>
          <w:sz w:val="20"/>
        </w:rPr>
        <w:t>development</w:t>
      </w:r>
      <w:r>
        <w:rPr>
          <w:spacing w:val="-2"/>
          <w:w w:val="85"/>
          <w:sz w:val="20"/>
        </w:rPr>
        <w:t xml:space="preserve"> </w:t>
      </w:r>
      <w:r>
        <w:rPr>
          <w:w w:val="85"/>
          <w:sz w:val="20"/>
        </w:rPr>
        <w:t>of</w:t>
      </w:r>
      <w:r>
        <w:rPr>
          <w:spacing w:val="-3"/>
          <w:w w:val="85"/>
          <w:sz w:val="20"/>
        </w:rPr>
        <w:t xml:space="preserve"> </w:t>
      </w:r>
      <w:r>
        <w:rPr>
          <w:w w:val="85"/>
          <w:sz w:val="20"/>
        </w:rPr>
        <w:t>the</w:t>
      </w:r>
      <w:r>
        <w:rPr>
          <w:spacing w:val="-2"/>
          <w:w w:val="85"/>
          <w:sz w:val="20"/>
        </w:rPr>
        <w:t xml:space="preserve"> </w:t>
      </w:r>
      <w:r>
        <w:rPr>
          <w:w w:val="85"/>
          <w:sz w:val="20"/>
        </w:rPr>
        <w:t>agrarian</w:t>
      </w:r>
      <w:r>
        <w:rPr>
          <w:spacing w:val="-2"/>
          <w:w w:val="85"/>
          <w:sz w:val="20"/>
        </w:rPr>
        <w:t xml:space="preserve"> </w:t>
      </w:r>
      <w:r>
        <w:rPr>
          <w:w w:val="85"/>
          <w:sz w:val="20"/>
        </w:rPr>
        <w:t>systems.</w:t>
      </w:r>
      <w:r>
        <w:rPr>
          <w:spacing w:val="32"/>
          <w:sz w:val="20"/>
        </w:rPr>
        <w:t xml:space="preserve"> </w:t>
      </w:r>
      <w:r>
        <w:rPr>
          <w:w w:val="85"/>
          <w:sz w:val="20"/>
        </w:rPr>
        <w:t>The</w:t>
      </w:r>
      <w:r>
        <w:rPr>
          <w:spacing w:val="-3"/>
          <w:w w:val="85"/>
          <w:sz w:val="20"/>
        </w:rPr>
        <w:t xml:space="preserve"> </w:t>
      </w:r>
      <w:r>
        <w:rPr>
          <w:w w:val="85"/>
          <w:sz w:val="20"/>
        </w:rPr>
        <w:t>existence</w:t>
      </w:r>
      <w:r>
        <w:rPr>
          <w:spacing w:val="-2"/>
          <w:w w:val="85"/>
          <w:sz w:val="20"/>
        </w:rPr>
        <w:t xml:space="preserve"> </w:t>
      </w:r>
      <w:r>
        <w:rPr>
          <w:w w:val="85"/>
          <w:sz w:val="20"/>
        </w:rPr>
        <w:t>of</w:t>
      </w:r>
      <w:r>
        <w:rPr>
          <w:spacing w:val="-3"/>
          <w:w w:val="85"/>
          <w:sz w:val="20"/>
        </w:rPr>
        <w:t xml:space="preserve"> </w:t>
      </w:r>
      <w:r>
        <w:rPr>
          <w:w w:val="85"/>
          <w:sz w:val="20"/>
        </w:rPr>
        <w:t>pests</w:t>
      </w:r>
      <w:r>
        <w:rPr>
          <w:spacing w:val="-4"/>
          <w:w w:val="85"/>
          <w:sz w:val="20"/>
        </w:rPr>
        <w:t xml:space="preserve"> </w:t>
      </w:r>
      <w:r>
        <w:rPr>
          <w:w w:val="85"/>
          <w:sz w:val="20"/>
        </w:rPr>
        <w:t>and</w:t>
      </w:r>
      <w:r>
        <w:rPr>
          <w:spacing w:val="-3"/>
          <w:w w:val="85"/>
          <w:sz w:val="20"/>
        </w:rPr>
        <w:t xml:space="preserve"> </w:t>
      </w:r>
      <w:r>
        <w:rPr>
          <w:w w:val="85"/>
          <w:sz w:val="20"/>
        </w:rPr>
        <w:t xml:space="preserve">diseases </w:t>
      </w:r>
      <w:r>
        <w:rPr>
          <w:w w:val="80"/>
          <w:sz w:val="20"/>
        </w:rPr>
        <w:t xml:space="preserve">such as tsetse flies, which cause sleeping sickness among human and Nagana in livestock discourage settlement as well as livestock rearing e.g. in Southern Busoga and parts of Bunyoro. Whilst areas with low incidents of pests and diseases have led to crop growing like in Kigezi, Buganda, and </w:t>
      </w:r>
      <w:r>
        <w:rPr>
          <w:spacing w:val="-2"/>
          <w:w w:val="90"/>
          <w:sz w:val="20"/>
        </w:rPr>
        <w:t>Bugishu.</w:t>
      </w:r>
    </w:p>
    <w:p w:rsidR="00E5575B" w:rsidRDefault="00E5575B">
      <w:pPr>
        <w:pStyle w:val="BodyText"/>
        <w:spacing w:before="1"/>
        <w:ind w:left="0"/>
      </w:pPr>
    </w:p>
    <w:p w:rsidR="00E5575B" w:rsidRDefault="00D512E5" w:rsidP="00646BDA">
      <w:pPr>
        <w:pStyle w:val="Heading1"/>
        <w:ind w:left="731" w:firstLineChars="100" w:firstLine="162"/>
      </w:pPr>
      <w:r>
        <w:rPr>
          <w:w w:val="80"/>
        </w:rPr>
        <w:t>NON</w:t>
      </w:r>
      <w:r>
        <w:rPr>
          <w:spacing w:val="-2"/>
        </w:rPr>
        <w:t xml:space="preserve"> </w:t>
      </w:r>
      <w:r>
        <w:rPr>
          <w:w w:val="80"/>
        </w:rPr>
        <w:t>ENVIRONMENTAL</w:t>
      </w:r>
      <w:r>
        <w:t xml:space="preserve"> </w:t>
      </w:r>
      <w:r>
        <w:rPr>
          <w:spacing w:val="-2"/>
          <w:w w:val="80"/>
        </w:rPr>
        <w:t>FACTORS:</w:t>
      </w:r>
    </w:p>
    <w:p w:rsidR="00E5575B" w:rsidRDefault="00D512E5">
      <w:pPr>
        <w:pStyle w:val="ListParagraph"/>
        <w:numPr>
          <w:ilvl w:val="0"/>
          <w:numId w:val="57"/>
        </w:numPr>
        <w:tabs>
          <w:tab w:val="left" w:pos="943"/>
        </w:tabs>
        <w:spacing w:line="244" w:lineRule="auto"/>
        <w:ind w:left="731" w:right="626" w:firstLine="0"/>
        <w:jc w:val="both"/>
        <w:rPr>
          <w:sz w:val="20"/>
        </w:rPr>
      </w:pPr>
      <w:r>
        <w:rPr>
          <w:rFonts w:ascii="Arial"/>
          <w:b/>
          <w:w w:val="85"/>
          <w:sz w:val="20"/>
        </w:rPr>
        <w:t xml:space="preserve">LAND TENURE SYSTEM </w:t>
      </w:r>
      <w:r>
        <w:rPr>
          <w:w w:val="85"/>
          <w:sz w:val="20"/>
        </w:rPr>
        <w:t>refers to the way of owning land or the way land is owned and distributed among individuals. This has affected agricultural systems differently as follows:</w:t>
      </w:r>
    </w:p>
    <w:p w:rsidR="00E5575B" w:rsidRDefault="00D512E5">
      <w:pPr>
        <w:pStyle w:val="BodyText"/>
        <w:spacing w:line="223" w:lineRule="exact"/>
      </w:pPr>
      <w:r>
        <w:rPr>
          <w:w w:val="80"/>
        </w:rPr>
        <w:t>In</w:t>
      </w:r>
      <w:r>
        <w:rPr>
          <w:spacing w:val="-5"/>
        </w:rPr>
        <w:t xml:space="preserve"> </w:t>
      </w:r>
      <w:r>
        <w:rPr>
          <w:w w:val="80"/>
        </w:rPr>
        <w:t>areas</w:t>
      </w:r>
      <w:r>
        <w:rPr>
          <w:spacing w:val="-5"/>
        </w:rPr>
        <w:t xml:space="preserve"> </w:t>
      </w:r>
      <w:r>
        <w:rPr>
          <w:w w:val="80"/>
        </w:rPr>
        <w:t>like</w:t>
      </w:r>
      <w:r>
        <w:rPr>
          <w:spacing w:val="-5"/>
        </w:rPr>
        <w:t xml:space="preserve"> </w:t>
      </w:r>
      <w:r>
        <w:rPr>
          <w:w w:val="80"/>
        </w:rPr>
        <w:t>Kotido,</w:t>
      </w:r>
      <w:r>
        <w:rPr>
          <w:spacing w:val="-5"/>
        </w:rPr>
        <w:t xml:space="preserve"> </w:t>
      </w:r>
      <w:r>
        <w:rPr>
          <w:w w:val="80"/>
        </w:rPr>
        <w:t>Moroto,</w:t>
      </w:r>
      <w:r>
        <w:rPr>
          <w:spacing w:val="-3"/>
        </w:rPr>
        <w:t xml:space="preserve"> </w:t>
      </w:r>
      <w:r>
        <w:rPr>
          <w:w w:val="80"/>
        </w:rPr>
        <w:t>Kitgum,</w:t>
      </w:r>
      <w:r>
        <w:rPr>
          <w:spacing w:val="-4"/>
        </w:rPr>
        <w:t xml:space="preserve"> </w:t>
      </w:r>
      <w:r>
        <w:rPr>
          <w:w w:val="80"/>
        </w:rPr>
        <w:t>Nakapiripiriti</w:t>
      </w:r>
      <w:r>
        <w:rPr>
          <w:spacing w:val="-5"/>
        </w:rPr>
        <w:t xml:space="preserve"> </w:t>
      </w:r>
      <w:r>
        <w:rPr>
          <w:w w:val="80"/>
        </w:rPr>
        <w:t>there</w:t>
      </w:r>
      <w:r>
        <w:rPr>
          <w:spacing w:val="-5"/>
        </w:rPr>
        <w:t xml:space="preserve"> </w:t>
      </w:r>
      <w:r>
        <w:rPr>
          <w:w w:val="80"/>
        </w:rPr>
        <w:t>is</w:t>
      </w:r>
      <w:r>
        <w:rPr>
          <w:spacing w:val="-5"/>
        </w:rPr>
        <w:t xml:space="preserve"> </w:t>
      </w:r>
      <w:r>
        <w:rPr>
          <w:w w:val="80"/>
        </w:rPr>
        <w:t>communal</w:t>
      </w:r>
      <w:r>
        <w:rPr>
          <w:spacing w:val="43"/>
        </w:rPr>
        <w:t xml:space="preserve"> </w:t>
      </w:r>
      <w:r>
        <w:rPr>
          <w:w w:val="80"/>
        </w:rPr>
        <w:t>ownership</w:t>
      </w:r>
      <w:r>
        <w:rPr>
          <w:spacing w:val="-4"/>
        </w:rPr>
        <w:t xml:space="preserve"> </w:t>
      </w:r>
      <w:r>
        <w:rPr>
          <w:w w:val="80"/>
        </w:rPr>
        <w:t>of</w:t>
      </w:r>
      <w:r>
        <w:rPr>
          <w:spacing w:val="-5"/>
        </w:rPr>
        <w:t xml:space="preserve"> </w:t>
      </w:r>
      <w:r>
        <w:rPr>
          <w:w w:val="80"/>
        </w:rPr>
        <w:t>land</w:t>
      </w:r>
      <w:r>
        <w:rPr>
          <w:spacing w:val="-5"/>
        </w:rPr>
        <w:t xml:space="preserve"> </w:t>
      </w:r>
      <w:r>
        <w:rPr>
          <w:w w:val="80"/>
        </w:rPr>
        <w:t>which</w:t>
      </w:r>
      <w:r>
        <w:rPr>
          <w:spacing w:val="-5"/>
        </w:rPr>
        <w:t xml:space="preserve"> </w:t>
      </w:r>
      <w:r>
        <w:rPr>
          <w:w w:val="80"/>
        </w:rPr>
        <w:t>has</w:t>
      </w:r>
      <w:r>
        <w:rPr>
          <w:spacing w:val="-3"/>
        </w:rPr>
        <w:t xml:space="preserve"> </w:t>
      </w:r>
      <w:r>
        <w:rPr>
          <w:w w:val="80"/>
        </w:rPr>
        <w:t>promoted</w:t>
      </w:r>
      <w:r>
        <w:rPr>
          <w:spacing w:val="-4"/>
        </w:rPr>
        <w:t xml:space="preserve"> </w:t>
      </w:r>
      <w:r>
        <w:rPr>
          <w:spacing w:val="-2"/>
          <w:w w:val="80"/>
        </w:rPr>
        <w:t>pastrolism.</w:t>
      </w:r>
    </w:p>
    <w:p w:rsidR="00E5575B" w:rsidRDefault="00E5575B">
      <w:pPr>
        <w:spacing w:line="223" w:lineRule="exact"/>
        <w:sectPr w:rsidR="00E5575B">
          <w:pgSz w:w="12240" w:h="15840"/>
          <w:pgMar w:top="620" w:right="0" w:bottom="780" w:left="80" w:header="371" w:footer="591" w:gutter="0"/>
          <w:cols w:space="720"/>
        </w:sectPr>
      </w:pPr>
    </w:p>
    <w:p w:rsidR="00E5575B" w:rsidRDefault="00D512E5">
      <w:pPr>
        <w:pStyle w:val="BodyText"/>
        <w:spacing w:before="8" w:line="242" w:lineRule="auto"/>
        <w:ind w:right="624"/>
        <w:jc w:val="both"/>
      </w:pPr>
      <w:r>
        <w:rPr>
          <w:w w:val="80"/>
        </w:rPr>
        <w:lastRenderedPageBreak/>
        <w:t>The inheritance system</w:t>
      </w:r>
      <w:r>
        <w:t xml:space="preserve"> </w:t>
      </w:r>
      <w:r>
        <w:rPr>
          <w:w w:val="80"/>
        </w:rPr>
        <w:t>in areas</w:t>
      </w:r>
      <w:r>
        <w:t xml:space="preserve"> </w:t>
      </w:r>
      <w:r>
        <w:rPr>
          <w:w w:val="80"/>
        </w:rPr>
        <w:t>such as Kigezi, Kabale and other few districts has resulted into land fragmentation. The land</w:t>
      </w:r>
      <w:r>
        <w:t xml:space="preserve"> </w:t>
      </w:r>
      <w:r>
        <w:rPr>
          <w:w w:val="80"/>
        </w:rPr>
        <w:t>is divided into smaller</w:t>
      </w:r>
      <w:r>
        <w:rPr>
          <w:spacing w:val="40"/>
        </w:rPr>
        <w:t xml:space="preserve"> </w:t>
      </w:r>
      <w:r>
        <w:rPr>
          <w:w w:val="85"/>
        </w:rPr>
        <w:t xml:space="preserve">plots to the sons when the head of the family dies. The individual holidays becomes too small in size over a period of time limiting the use of </w:t>
      </w:r>
      <w:r>
        <w:rPr>
          <w:spacing w:val="-2"/>
          <w:w w:val="90"/>
        </w:rPr>
        <w:t>machines</w:t>
      </w:r>
      <w:r>
        <w:rPr>
          <w:spacing w:val="-3"/>
          <w:w w:val="90"/>
        </w:rPr>
        <w:t xml:space="preserve"> </w:t>
      </w:r>
      <w:r>
        <w:rPr>
          <w:spacing w:val="-2"/>
          <w:w w:val="90"/>
        </w:rPr>
        <w:t>(mechanization)</w:t>
      </w:r>
    </w:p>
    <w:p w:rsidR="00E5575B" w:rsidRDefault="00D512E5">
      <w:pPr>
        <w:pStyle w:val="ListParagraph"/>
        <w:numPr>
          <w:ilvl w:val="0"/>
          <w:numId w:val="57"/>
        </w:numPr>
        <w:tabs>
          <w:tab w:val="left" w:pos="924"/>
        </w:tabs>
        <w:spacing w:line="242" w:lineRule="auto"/>
        <w:ind w:left="731" w:right="625" w:firstLine="0"/>
        <w:jc w:val="both"/>
        <w:rPr>
          <w:sz w:val="20"/>
        </w:rPr>
      </w:pPr>
      <w:r>
        <w:rPr>
          <w:rFonts w:ascii="Arial"/>
          <w:b/>
          <w:spacing w:val="-2"/>
          <w:w w:val="85"/>
          <w:sz w:val="20"/>
        </w:rPr>
        <w:t xml:space="preserve">CAPITAL. </w:t>
      </w:r>
      <w:r>
        <w:rPr>
          <w:spacing w:val="-2"/>
          <w:w w:val="85"/>
          <w:sz w:val="20"/>
        </w:rPr>
        <w:t xml:space="preserve">Agriculture is also influenced by the amount of capital because it determines the level of investments in the agricultural sector. Many </w:t>
      </w:r>
      <w:r>
        <w:rPr>
          <w:w w:val="80"/>
          <w:sz w:val="20"/>
        </w:rPr>
        <w:t>farmers</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practice</w:t>
      </w:r>
      <w:r>
        <w:rPr>
          <w:sz w:val="20"/>
        </w:rPr>
        <w:t xml:space="preserve"> </w:t>
      </w:r>
      <w:r>
        <w:rPr>
          <w:w w:val="80"/>
          <w:sz w:val="20"/>
        </w:rPr>
        <w:t>subsistence</w:t>
      </w:r>
      <w:r>
        <w:rPr>
          <w:sz w:val="20"/>
        </w:rPr>
        <w:t xml:space="preserve"> </w:t>
      </w:r>
      <w:r>
        <w:rPr>
          <w:w w:val="80"/>
          <w:sz w:val="20"/>
        </w:rPr>
        <w:t>farming</w:t>
      </w:r>
      <w:r>
        <w:rPr>
          <w:sz w:val="20"/>
        </w:rPr>
        <w:t xml:space="preserve"> </w:t>
      </w:r>
      <w:r>
        <w:rPr>
          <w:w w:val="80"/>
          <w:sz w:val="20"/>
        </w:rPr>
        <w:t>because</w:t>
      </w:r>
      <w:r>
        <w:rPr>
          <w:sz w:val="20"/>
        </w:rPr>
        <w:t xml:space="preserve"> </w:t>
      </w:r>
      <w:r>
        <w:rPr>
          <w:w w:val="80"/>
          <w:sz w:val="20"/>
        </w:rPr>
        <w:t>they</w:t>
      </w:r>
      <w:r>
        <w:rPr>
          <w:sz w:val="20"/>
        </w:rPr>
        <w:t xml:space="preserve"> </w:t>
      </w:r>
      <w:r>
        <w:rPr>
          <w:w w:val="80"/>
          <w:sz w:val="20"/>
        </w:rPr>
        <w:t>lack</w:t>
      </w:r>
      <w:r>
        <w:rPr>
          <w:sz w:val="20"/>
        </w:rPr>
        <w:t xml:space="preserve"> </w:t>
      </w:r>
      <w:r>
        <w:rPr>
          <w:w w:val="80"/>
          <w:sz w:val="20"/>
        </w:rPr>
        <w:t>enough</w:t>
      </w:r>
      <w:r>
        <w:rPr>
          <w:sz w:val="20"/>
        </w:rPr>
        <w:t xml:space="preserve"> </w:t>
      </w:r>
      <w:r>
        <w:rPr>
          <w:w w:val="80"/>
          <w:sz w:val="20"/>
        </w:rPr>
        <w:t>capital</w:t>
      </w:r>
      <w:r>
        <w:rPr>
          <w:spacing w:val="11"/>
          <w:sz w:val="20"/>
        </w:rPr>
        <w:t xml:space="preserve"> </w:t>
      </w:r>
      <w:r>
        <w:rPr>
          <w:w w:val="80"/>
          <w:sz w:val="20"/>
        </w:rPr>
        <w:t>to</w:t>
      </w:r>
      <w:r>
        <w:rPr>
          <w:sz w:val="20"/>
        </w:rPr>
        <w:t xml:space="preserve"> </w:t>
      </w:r>
      <w:r>
        <w:rPr>
          <w:w w:val="80"/>
          <w:sz w:val="20"/>
        </w:rPr>
        <w:t>invest</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farming.</w:t>
      </w:r>
      <w:r>
        <w:rPr>
          <w:spacing w:val="61"/>
          <w:sz w:val="20"/>
        </w:rPr>
        <w:t xml:space="preserve"> </w:t>
      </w:r>
      <w:r>
        <w:rPr>
          <w:w w:val="80"/>
          <w:sz w:val="20"/>
        </w:rPr>
        <w:t>Whilst</w:t>
      </w:r>
      <w:r>
        <w:rPr>
          <w:sz w:val="20"/>
        </w:rPr>
        <w:t xml:space="preserve"> </w:t>
      </w:r>
      <w:r>
        <w:rPr>
          <w:w w:val="80"/>
          <w:sz w:val="20"/>
        </w:rPr>
        <w:t>large</w:t>
      </w:r>
      <w:r>
        <w:rPr>
          <w:sz w:val="20"/>
        </w:rPr>
        <w:t xml:space="preserve"> </w:t>
      </w:r>
      <w:r>
        <w:rPr>
          <w:w w:val="80"/>
          <w:sz w:val="20"/>
        </w:rPr>
        <w:t>sums</w:t>
      </w:r>
      <w:r>
        <w:rPr>
          <w:sz w:val="20"/>
        </w:rPr>
        <w:t xml:space="preserve"> </w:t>
      </w:r>
      <w:r>
        <w:rPr>
          <w:w w:val="80"/>
          <w:sz w:val="20"/>
        </w:rPr>
        <w:t>of</w:t>
      </w:r>
      <w:r>
        <w:rPr>
          <w:sz w:val="20"/>
        </w:rPr>
        <w:t xml:space="preserve"> </w:t>
      </w:r>
      <w:r>
        <w:rPr>
          <w:w w:val="80"/>
          <w:sz w:val="20"/>
        </w:rPr>
        <w:t>capital</w:t>
      </w:r>
      <w:r>
        <w:rPr>
          <w:sz w:val="20"/>
        </w:rPr>
        <w:t xml:space="preserve"> </w:t>
      </w:r>
      <w:r>
        <w:rPr>
          <w:w w:val="80"/>
          <w:sz w:val="20"/>
        </w:rPr>
        <w:t>are</w:t>
      </w:r>
      <w:r>
        <w:rPr>
          <w:sz w:val="20"/>
        </w:rPr>
        <w:t xml:space="preserve"> </w:t>
      </w:r>
      <w:r>
        <w:rPr>
          <w:w w:val="80"/>
          <w:sz w:val="20"/>
        </w:rPr>
        <w:t>involved</w:t>
      </w:r>
      <w:r>
        <w:rPr>
          <w:sz w:val="20"/>
        </w:rPr>
        <w:t xml:space="preserve"> </w:t>
      </w:r>
      <w:r>
        <w:rPr>
          <w:w w:val="80"/>
          <w:sz w:val="20"/>
        </w:rPr>
        <w:t xml:space="preserve">in large scale and commercial farming e.g. parts of Mbarara use of large sums of capital to buy exotic animal breeds, fencing, buying animal feeds, </w:t>
      </w:r>
      <w:r>
        <w:rPr>
          <w:spacing w:val="-2"/>
          <w:w w:val="90"/>
          <w:sz w:val="20"/>
        </w:rPr>
        <w:t>pesticides, etc thus ranching.</w:t>
      </w:r>
    </w:p>
    <w:p w:rsidR="00E5575B" w:rsidRDefault="00D512E5">
      <w:pPr>
        <w:pStyle w:val="ListParagraph"/>
        <w:numPr>
          <w:ilvl w:val="0"/>
          <w:numId w:val="57"/>
        </w:numPr>
        <w:tabs>
          <w:tab w:val="left" w:pos="1009"/>
        </w:tabs>
        <w:ind w:left="731" w:right="627" w:firstLine="0"/>
        <w:jc w:val="both"/>
        <w:rPr>
          <w:sz w:val="20"/>
        </w:rPr>
      </w:pPr>
      <w:r>
        <w:rPr>
          <w:rFonts w:ascii="Arial"/>
          <w:b/>
          <w:w w:val="80"/>
          <w:sz w:val="20"/>
        </w:rPr>
        <w:t xml:space="preserve">MARKET. </w:t>
      </w:r>
      <w:r>
        <w:rPr>
          <w:w w:val="80"/>
          <w:sz w:val="20"/>
        </w:rPr>
        <w:t>The distance from markets such as urban centres and processing centres has also had an effect on agricultural systems. Perishable</w:t>
      </w:r>
      <w:r>
        <w:rPr>
          <w:spacing w:val="40"/>
          <w:sz w:val="20"/>
        </w:rPr>
        <w:t xml:space="preserve"> </w:t>
      </w:r>
      <w:r>
        <w:rPr>
          <w:w w:val="80"/>
          <w:sz w:val="20"/>
        </w:rPr>
        <w:t>crops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tomatoes,</w:t>
      </w:r>
      <w:r>
        <w:rPr>
          <w:sz w:val="20"/>
        </w:rPr>
        <w:t xml:space="preserve"> </w:t>
      </w:r>
      <w:r>
        <w:rPr>
          <w:w w:val="80"/>
          <w:sz w:val="20"/>
        </w:rPr>
        <w:t>cabbages,</w:t>
      </w:r>
      <w:r>
        <w:rPr>
          <w:sz w:val="20"/>
        </w:rPr>
        <w:t xml:space="preserve"> </w:t>
      </w:r>
      <w:r>
        <w:rPr>
          <w:w w:val="80"/>
          <w:sz w:val="20"/>
        </w:rPr>
        <w:t>fruits,</w:t>
      </w:r>
      <w:r>
        <w:rPr>
          <w:sz w:val="20"/>
        </w:rPr>
        <w:t xml:space="preserve"> </w:t>
      </w:r>
      <w:r>
        <w:rPr>
          <w:w w:val="80"/>
          <w:sz w:val="20"/>
        </w:rPr>
        <w:t>vegetables,</w:t>
      </w:r>
      <w:r>
        <w:rPr>
          <w:sz w:val="20"/>
        </w:rPr>
        <w:t xml:space="preserve"> </w:t>
      </w:r>
      <w:r>
        <w:rPr>
          <w:w w:val="80"/>
          <w:sz w:val="20"/>
        </w:rPr>
        <w:t>are</w:t>
      </w:r>
      <w:r>
        <w:rPr>
          <w:sz w:val="20"/>
        </w:rPr>
        <w:t xml:space="preserve"> </w:t>
      </w:r>
      <w:r>
        <w:rPr>
          <w:w w:val="80"/>
          <w:sz w:val="20"/>
        </w:rPr>
        <w:t>often</w:t>
      </w:r>
      <w:r>
        <w:rPr>
          <w:sz w:val="20"/>
        </w:rPr>
        <w:t xml:space="preserve"> </w:t>
      </w:r>
      <w:r>
        <w:rPr>
          <w:w w:val="80"/>
          <w:sz w:val="20"/>
        </w:rPr>
        <w:t>grown</w:t>
      </w:r>
      <w:r>
        <w:rPr>
          <w:sz w:val="20"/>
        </w:rPr>
        <w:t xml:space="preserve"> </w:t>
      </w:r>
      <w:r>
        <w:rPr>
          <w:w w:val="80"/>
          <w:sz w:val="20"/>
        </w:rPr>
        <w:t>near</w:t>
      </w:r>
      <w:r>
        <w:rPr>
          <w:sz w:val="20"/>
        </w:rPr>
        <w:t xml:space="preserve"> </w:t>
      </w:r>
      <w:r>
        <w:rPr>
          <w:w w:val="80"/>
          <w:sz w:val="20"/>
        </w:rPr>
        <w:t>urban</w:t>
      </w:r>
      <w:r>
        <w:rPr>
          <w:sz w:val="20"/>
        </w:rPr>
        <w:t xml:space="preserve"> </w:t>
      </w:r>
      <w:r>
        <w:rPr>
          <w:w w:val="80"/>
          <w:sz w:val="20"/>
        </w:rPr>
        <w:t>centres</w:t>
      </w:r>
      <w:r>
        <w:rPr>
          <w:sz w:val="20"/>
        </w:rPr>
        <w:t xml:space="preserve"> </w:t>
      </w:r>
      <w:r>
        <w:rPr>
          <w:w w:val="80"/>
          <w:sz w:val="20"/>
        </w:rPr>
        <w:t>so</w:t>
      </w:r>
      <w:r>
        <w:rPr>
          <w:sz w:val="20"/>
        </w:rPr>
        <w:t xml:space="preserve"> </w:t>
      </w:r>
      <w:r>
        <w:rPr>
          <w:w w:val="80"/>
          <w:sz w:val="20"/>
        </w:rPr>
        <w:t>that</w:t>
      </w:r>
      <w:r>
        <w:rPr>
          <w:sz w:val="20"/>
        </w:rPr>
        <w:t xml:space="preserve"> </w:t>
      </w:r>
      <w:r>
        <w:rPr>
          <w:w w:val="80"/>
          <w:sz w:val="20"/>
        </w:rPr>
        <w:t>they</w:t>
      </w:r>
      <w:r>
        <w:rPr>
          <w:sz w:val="20"/>
        </w:rPr>
        <w:t xml:space="preserve"> </w:t>
      </w:r>
      <w:r>
        <w:rPr>
          <w:w w:val="80"/>
          <w:sz w:val="20"/>
        </w:rPr>
        <w:t>can</w:t>
      </w:r>
      <w:r>
        <w:rPr>
          <w:sz w:val="20"/>
        </w:rPr>
        <w:t xml:space="preserve"> </w:t>
      </w:r>
      <w:r>
        <w:rPr>
          <w:w w:val="80"/>
          <w:sz w:val="20"/>
        </w:rPr>
        <w:t>be</w:t>
      </w:r>
      <w:r>
        <w:rPr>
          <w:sz w:val="20"/>
        </w:rPr>
        <w:t xml:space="preserve"> </w:t>
      </w:r>
      <w:r>
        <w:rPr>
          <w:w w:val="80"/>
          <w:sz w:val="20"/>
        </w:rPr>
        <w:t>sold</w:t>
      </w:r>
      <w:r>
        <w:rPr>
          <w:sz w:val="20"/>
        </w:rPr>
        <w:t xml:space="preserve"> </w:t>
      </w:r>
      <w:r>
        <w:rPr>
          <w:w w:val="80"/>
          <w:sz w:val="20"/>
        </w:rPr>
        <w:t>before</w:t>
      </w:r>
      <w:r>
        <w:rPr>
          <w:sz w:val="20"/>
        </w:rPr>
        <w:t xml:space="preserve"> </w:t>
      </w:r>
      <w:r>
        <w:rPr>
          <w:w w:val="80"/>
          <w:sz w:val="20"/>
        </w:rPr>
        <w:t>going</w:t>
      </w:r>
      <w:r>
        <w:rPr>
          <w:sz w:val="20"/>
        </w:rPr>
        <w:t xml:space="preserve"> </w:t>
      </w:r>
      <w:r>
        <w:rPr>
          <w:w w:val="80"/>
          <w:sz w:val="20"/>
        </w:rPr>
        <w:t>bad.</w:t>
      </w:r>
    </w:p>
    <w:p w:rsidR="00E5575B" w:rsidRDefault="00D512E5">
      <w:pPr>
        <w:pStyle w:val="ListParagraph"/>
        <w:numPr>
          <w:ilvl w:val="0"/>
          <w:numId w:val="57"/>
        </w:numPr>
        <w:tabs>
          <w:tab w:val="left" w:pos="1014"/>
        </w:tabs>
        <w:spacing w:before="1" w:line="242" w:lineRule="auto"/>
        <w:ind w:left="731" w:right="626" w:firstLine="0"/>
        <w:jc w:val="both"/>
        <w:rPr>
          <w:sz w:val="20"/>
        </w:rPr>
      </w:pPr>
      <w:r>
        <w:rPr>
          <w:rFonts w:ascii="Arial"/>
          <w:b/>
          <w:spacing w:val="-2"/>
          <w:w w:val="85"/>
          <w:sz w:val="20"/>
        </w:rPr>
        <w:t xml:space="preserve">LABOUR. </w:t>
      </w:r>
      <w:r>
        <w:rPr>
          <w:spacing w:val="-2"/>
          <w:w w:val="85"/>
          <w:sz w:val="20"/>
        </w:rPr>
        <w:t>The availability of</w:t>
      </w:r>
      <w:r>
        <w:rPr>
          <w:spacing w:val="-1"/>
          <w:sz w:val="20"/>
        </w:rPr>
        <w:t xml:space="preserve"> </w:t>
      </w:r>
      <w:r>
        <w:rPr>
          <w:spacing w:val="-2"/>
          <w:w w:val="85"/>
          <w:sz w:val="20"/>
        </w:rPr>
        <w:t xml:space="preserve">cheap labour is a vital factor affecting agricultural systems. Subsistance farming is based mainly on unskilled and </w:t>
      </w:r>
      <w:r>
        <w:rPr>
          <w:w w:val="85"/>
          <w:sz w:val="20"/>
        </w:rPr>
        <w:t>family labour thus intensive cultivation. Whilst skilled labour and part of semi skilled is employed on large plantations in form of researchers, mechanics, agricultural efficiencies etc.</w:t>
      </w:r>
    </w:p>
    <w:p w:rsidR="00E5575B" w:rsidRDefault="00D512E5">
      <w:pPr>
        <w:pStyle w:val="ListParagraph"/>
        <w:numPr>
          <w:ilvl w:val="0"/>
          <w:numId w:val="57"/>
        </w:numPr>
        <w:tabs>
          <w:tab w:val="left" w:pos="1009"/>
        </w:tabs>
        <w:spacing w:line="242" w:lineRule="auto"/>
        <w:ind w:left="731" w:right="626" w:firstLine="0"/>
        <w:jc w:val="both"/>
        <w:rPr>
          <w:sz w:val="20"/>
        </w:rPr>
      </w:pPr>
      <w:r>
        <w:rPr>
          <w:rFonts w:ascii="Arial"/>
          <w:b/>
          <w:w w:val="80"/>
          <w:sz w:val="20"/>
        </w:rPr>
        <w:t>POPULATION</w:t>
      </w:r>
      <w:r>
        <w:rPr>
          <w:rFonts w:ascii="Arial"/>
          <w:b/>
          <w:sz w:val="20"/>
        </w:rPr>
        <w:t xml:space="preserve"> </w:t>
      </w:r>
      <w:proofErr w:type="gramStart"/>
      <w:r>
        <w:rPr>
          <w:rFonts w:ascii="Arial"/>
          <w:b/>
          <w:w w:val="80"/>
          <w:sz w:val="20"/>
        </w:rPr>
        <w:t>DENSITY</w:t>
      </w:r>
      <w:r>
        <w:rPr>
          <w:rFonts w:ascii="Arial"/>
          <w:b/>
          <w:sz w:val="20"/>
        </w:rPr>
        <w:t xml:space="preserve"> </w:t>
      </w:r>
      <w:r>
        <w:rPr>
          <w:w w:val="80"/>
          <w:sz w:val="20"/>
        </w:rPr>
        <w:t>.</w:t>
      </w:r>
      <w:proofErr w:type="gramEnd"/>
      <w:r>
        <w:rPr>
          <w:sz w:val="20"/>
        </w:rPr>
        <w:t xml:space="preserve"> </w:t>
      </w:r>
      <w:r>
        <w:rPr>
          <w:w w:val="80"/>
          <w:sz w:val="20"/>
        </w:rPr>
        <w:t>Areas</w:t>
      </w:r>
      <w:r>
        <w:rPr>
          <w:sz w:val="20"/>
        </w:rPr>
        <w:t xml:space="preserve"> </w:t>
      </w:r>
      <w:r>
        <w:rPr>
          <w:w w:val="80"/>
          <w:sz w:val="20"/>
        </w:rPr>
        <w:t>with</w:t>
      </w:r>
      <w:r>
        <w:rPr>
          <w:sz w:val="20"/>
        </w:rPr>
        <w:t xml:space="preserve"> </w:t>
      </w:r>
      <w:r>
        <w:rPr>
          <w:w w:val="80"/>
          <w:sz w:val="20"/>
        </w:rPr>
        <w:t>high</w:t>
      </w:r>
      <w:r>
        <w:rPr>
          <w:sz w:val="20"/>
        </w:rPr>
        <w:t xml:space="preserve"> </w:t>
      </w:r>
      <w:r>
        <w:rPr>
          <w:w w:val="80"/>
          <w:sz w:val="20"/>
        </w:rPr>
        <w:t>population</w:t>
      </w:r>
      <w:r>
        <w:rPr>
          <w:sz w:val="20"/>
        </w:rPr>
        <w:t xml:space="preserve"> </w:t>
      </w:r>
      <w:r>
        <w:rPr>
          <w:w w:val="80"/>
          <w:sz w:val="20"/>
        </w:rPr>
        <w:t>density,</w:t>
      </w:r>
      <w:r>
        <w:rPr>
          <w:sz w:val="20"/>
        </w:rPr>
        <w:t xml:space="preserve"> </w:t>
      </w:r>
      <w:r>
        <w:rPr>
          <w:w w:val="80"/>
          <w:sz w:val="20"/>
        </w:rPr>
        <w:t>pressure</w:t>
      </w:r>
      <w:r>
        <w:rPr>
          <w:sz w:val="20"/>
        </w:rPr>
        <w:t xml:space="preserve"> </w:t>
      </w:r>
      <w:r>
        <w:rPr>
          <w:w w:val="80"/>
          <w:sz w:val="20"/>
        </w:rPr>
        <w:t>on</w:t>
      </w:r>
      <w:r>
        <w:rPr>
          <w:sz w:val="20"/>
        </w:rPr>
        <w:t xml:space="preserve"> </w:t>
      </w:r>
      <w:r>
        <w:rPr>
          <w:w w:val="80"/>
          <w:sz w:val="20"/>
        </w:rPr>
        <w:t>land</w:t>
      </w:r>
      <w:r>
        <w:rPr>
          <w:sz w:val="20"/>
        </w:rPr>
        <w:t xml:space="preserve"> </w:t>
      </w:r>
      <w:r>
        <w:rPr>
          <w:w w:val="80"/>
          <w:sz w:val="20"/>
        </w:rPr>
        <w:t>is</w:t>
      </w:r>
      <w:r>
        <w:rPr>
          <w:sz w:val="20"/>
        </w:rPr>
        <w:t xml:space="preserve"> </w:t>
      </w:r>
      <w:r>
        <w:rPr>
          <w:w w:val="80"/>
          <w:sz w:val="20"/>
        </w:rPr>
        <w:t>high.</w:t>
      </w:r>
      <w:r>
        <w:rPr>
          <w:sz w:val="20"/>
        </w:rPr>
        <w:t xml:space="preserve"> </w:t>
      </w:r>
      <w:r>
        <w:rPr>
          <w:w w:val="80"/>
          <w:sz w:val="20"/>
        </w:rPr>
        <w:t>So</w:t>
      </w:r>
      <w:r>
        <w:rPr>
          <w:sz w:val="20"/>
        </w:rPr>
        <w:t xml:space="preserve"> </w:t>
      </w:r>
      <w:r>
        <w:rPr>
          <w:w w:val="80"/>
          <w:sz w:val="20"/>
        </w:rPr>
        <w:t>the</w:t>
      </w:r>
      <w:r>
        <w:rPr>
          <w:sz w:val="20"/>
        </w:rPr>
        <w:t xml:space="preserve"> </w:t>
      </w:r>
      <w:r>
        <w:rPr>
          <w:w w:val="80"/>
          <w:sz w:val="20"/>
        </w:rPr>
        <w:t>land</w:t>
      </w:r>
      <w:r>
        <w:rPr>
          <w:sz w:val="20"/>
        </w:rPr>
        <w:t xml:space="preserve"> </w:t>
      </w:r>
      <w:r>
        <w:rPr>
          <w:w w:val="80"/>
          <w:sz w:val="20"/>
        </w:rPr>
        <w:t>is</w:t>
      </w:r>
      <w:r>
        <w:rPr>
          <w:sz w:val="20"/>
        </w:rPr>
        <w:t xml:space="preserve"> </w:t>
      </w:r>
      <w:r>
        <w:rPr>
          <w:w w:val="80"/>
          <w:sz w:val="20"/>
        </w:rPr>
        <w:t>over</w:t>
      </w:r>
      <w:r>
        <w:rPr>
          <w:sz w:val="20"/>
        </w:rPr>
        <w:t xml:space="preserve"> </w:t>
      </w:r>
      <w:r>
        <w:rPr>
          <w:w w:val="80"/>
          <w:sz w:val="20"/>
        </w:rPr>
        <w:t>worked</w:t>
      </w:r>
      <w:r>
        <w:rPr>
          <w:sz w:val="20"/>
        </w:rPr>
        <w:t xml:space="preserve"> </w:t>
      </w:r>
      <w:r>
        <w:rPr>
          <w:w w:val="80"/>
          <w:sz w:val="20"/>
        </w:rPr>
        <w:t>and</w:t>
      </w:r>
      <w:r>
        <w:rPr>
          <w:sz w:val="20"/>
        </w:rPr>
        <w:t xml:space="preserve"> </w:t>
      </w:r>
      <w:r>
        <w:rPr>
          <w:w w:val="80"/>
          <w:sz w:val="20"/>
        </w:rPr>
        <w:t>divided</w:t>
      </w:r>
      <w:r>
        <w:rPr>
          <w:sz w:val="20"/>
        </w:rPr>
        <w:t xml:space="preserve"> </w:t>
      </w:r>
      <w:r>
        <w:rPr>
          <w:w w:val="80"/>
          <w:sz w:val="20"/>
        </w:rPr>
        <w:t>into</w:t>
      </w:r>
      <w:r>
        <w:rPr>
          <w:sz w:val="20"/>
        </w:rPr>
        <w:t xml:space="preserve"> </w:t>
      </w:r>
      <w:r>
        <w:rPr>
          <w:w w:val="80"/>
          <w:sz w:val="20"/>
        </w:rPr>
        <w:t>small</w:t>
      </w:r>
      <w:r>
        <w:rPr>
          <w:spacing w:val="20"/>
          <w:sz w:val="20"/>
        </w:rPr>
        <w:t xml:space="preserve"> </w:t>
      </w:r>
      <w:r>
        <w:rPr>
          <w:w w:val="80"/>
          <w:sz w:val="20"/>
        </w:rPr>
        <w:t xml:space="preserve">plots </w:t>
      </w:r>
      <w:r>
        <w:rPr>
          <w:w w:val="85"/>
          <w:sz w:val="20"/>
        </w:rPr>
        <w:t>thus permiting intensive growing of bananas, sweet potatoes, cassava, vegetables and legumes while areas with low population</w:t>
      </w:r>
      <w:r>
        <w:rPr>
          <w:sz w:val="20"/>
        </w:rPr>
        <w:t xml:space="preserve"> </w:t>
      </w:r>
      <w:r>
        <w:rPr>
          <w:w w:val="85"/>
          <w:sz w:val="20"/>
        </w:rPr>
        <w:t xml:space="preserve">density tend to </w:t>
      </w:r>
      <w:r>
        <w:rPr>
          <w:w w:val="80"/>
          <w:sz w:val="20"/>
        </w:rPr>
        <w:t>practice pastoralism as large lands</w:t>
      </w:r>
      <w:r>
        <w:rPr>
          <w:sz w:val="20"/>
        </w:rPr>
        <w:t xml:space="preserve"> </w:t>
      </w:r>
      <w:r>
        <w:rPr>
          <w:w w:val="80"/>
          <w:sz w:val="20"/>
        </w:rPr>
        <w:t>is needed</w:t>
      </w:r>
      <w:r>
        <w:rPr>
          <w:sz w:val="20"/>
        </w:rPr>
        <w:t xml:space="preserve"> </w:t>
      </w:r>
      <w:r>
        <w:rPr>
          <w:w w:val="80"/>
          <w:sz w:val="20"/>
        </w:rPr>
        <w:t>for</w:t>
      </w:r>
      <w:r>
        <w:rPr>
          <w:sz w:val="20"/>
        </w:rPr>
        <w:t xml:space="preserve"> </w:t>
      </w:r>
      <w:r>
        <w:rPr>
          <w:w w:val="80"/>
          <w:sz w:val="20"/>
        </w:rPr>
        <w:t>it.</w:t>
      </w:r>
      <w:r>
        <w:rPr>
          <w:sz w:val="20"/>
        </w:rPr>
        <w:t xml:space="preserve"> </w:t>
      </w:r>
      <w:r>
        <w:rPr>
          <w:w w:val="80"/>
          <w:sz w:val="20"/>
        </w:rPr>
        <w:t>E.g.</w:t>
      </w:r>
      <w:r>
        <w:rPr>
          <w:sz w:val="20"/>
        </w:rPr>
        <w:t xml:space="preserve"> </w:t>
      </w:r>
      <w:r>
        <w:rPr>
          <w:w w:val="80"/>
          <w:sz w:val="20"/>
        </w:rPr>
        <w:t>parts of</w:t>
      </w:r>
      <w:r>
        <w:rPr>
          <w:sz w:val="20"/>
        </w:rPr>
        <w:t xml:space="preserve"> </w:t>
      </w:r>
      <w:r>
        <w:rPr>
          <w:w w:val="80"/>
          <w:sz w:val="20"/>
        </w:rPr>
        <w:t>Ankole-</w:t>
      </w:r>
      <w:r>
        <w:rPr>
          <w:sz w:val="20"/>
        </w:rPr>
        <w:t xml:space="preserve"> </w:t>
      </w:r>
      <w:r>
        <w:rPr>
          <w:w w:val="80"/>
          <w:sz w:val="20"/>
        </w:rPr>
        <w:t>Masaka corridor, western Bunyoro</w:t>
      </w:r>
      <w:r>
        <w:rPr>
          <w:sz w:val="20"/>
        </w:rPr>
        <w:t xml:space="preserve"> </w:t>
      </w:r>
      <w:r>
        <w:rPr>
          <w:w w:val="80"/>
          <w:sz w:val="20"/>
        </w:rPr>
        <w:t>and Karamoja.</w:t>
      </w:r>
    </w:p>
    <w:p w:rsidR="00E5575B" w:rsidRDefault="00D512E5">
      <w:pPr>
        <w:pStyle w:val="ListParagraph"/>
        <w:numPr>
          <w:ilvl w:val="0"/>
          <w:numId w:val="57"/>
        </w:numPr>
        <w:tabs>
          <w:tab w:val="left" w:pos="1045"/>
        </w:tabs>
        <w:spacing w:line="242" w:lineRule="auto"/>
        <w:ind w:left="731" w:right="626" w:firstLine="0"/>
        <w:jc w:val="both"/>
        <w:rPr>
          <w:sz w:val="20"/>
        </w:rPr>
      </w:pPr>
      <w:r>
        <w:rPr>
          <w:rFonts w:ascii="Arial"/>
          <w:b/>
          <w:w w:val="90"/>
          <w:sz w:val="20"/>
        </w:rPr>
        <w:t>CULTURE</w:t>
      </w:r>
      <w:r>
        <w:rPr>
          <w:rFonts w:ascii="Arial"/>
          <w:b/>
          <w:spacing w:val="-8"/>
          <w:w w:val="90"/>
          <w:sz w:val="20"/>
        </w:rPr>
        <w:t xml:space="preserve"> </w:t>
      </w:r>
      <w:r>
        <w:rPr>
          <w:rFonts w:ascii="Arial"/>
          <w:b/>
          <w:w w:val="90"/>
          <w:sz w:val="20"/>
        </w:rPr>
        <w:t>AND</w:t>
      </w:r>
      <w:r>
        <w:rPr>
          <w:rFonts w:ascii="Arial"/>
          <w:b/>
          <w:spacing w:val="-8"/>
          <w:w w:val="90"/>
          <w:sz w:val="20"/>
        </w:rPr>
        <w:t xml:space="preserve"> </w:t>
      </w:r>
      <w:r>
        <w:rPr>
          <w:rFonts w:ascii="Arial"/>
          <w:b/>
          <w:w w:val="90"/>
          <w:sz w:val="20"/>
        </w:rPr>
        <w:t>CUSTOMS</w:t>
      </w:r>
      <w:r>
        <w:rPr>
          <w:w w:val="90"/>
          <w:sz w:val="20"/>
        </w:rPr>
        <w:t>.</w:t>
      </w:r>
      <w:r>
        <w:rPr>
          <w:spacing w:val="-5"/>
          <w:w w:val="90"/>
          <w:sz w:val="20"/>
        </w:rPr>
        <w:t xml:space="preserve"> </w:t>
      </w:r>
      <w:r>
        <w:rPr>
          <w:w w:val="90"/>
          <w:sz w:val="20"/>
        </w:rPr>
        <w:t>The</w:t>
      </w:r>
      <w:r>
        <w:rPr>
          <w:spacing w:val="-5"/>
          <w:w w:val="90"/>
          <w:sz w:val="20"/>
        </w:rPr>
        <w:t xml:space="preserve"> </w:t>
      </w:r>
      <w:r>
        <w:rPr>
          <w:w w:val="90"/>
          <w:sz w:val="20"/>
        </w:rPr>
        <w:t>agricultural</w:t>
      </w:r>
      <w:r>
        <w:rPr>
          <w:spacing w:val="-5"/>
          <w:w w:val="90"/>
          <w:sz w:val="20"/>
        </w:rPr>
        <w:t xml:space="preserve"> </w:t>
      </w:r>
      <w:r>
        <w:rPr>
          <w:w w:val="90"/>
          <w:sz w:val="20"/>
        </w:rPr>
        <w:t>practices</w:t>
      </w:r>
      <w:r>
        <w:rPr>
          <w:spacing w:val="-5"/>
          <w:w w:val="90"/>
          <w:sz w:val="20"/>
        </w:rPr>
        <w:t xml:space="preserve"> </w:t>
      </w:r>
      <w:r>
        <w:rPr>
          <w:w w:val="90"/>
          <w:sz w:val="20"/>
        </w:rPr>
        <w:t>are</w:t>
      </w:r>
      <w:r>
        <w:rPr>
          <w:spacing w:val="-6"/>
          <w:w w:val="90"/>
          <w:sz w:val="20"/>
        </w:rPr>
        <w:t xml:space="preserve"> </w:t>
      </w:r>
      <w:r>
        <w:rPr>
          <w:w w:val="90"/>
          <w:sz w:val="20"/>
        </w:rPr>
        <w:t>also</w:t>
      </w:r>
      <w:r>
        <w:rPr>
          <w:spacing w:val="-5"/>
          <w:w w:val="90"/>
          <w:sz w:val="20"/>
        </w:rPr>
        <w:t xml:space="preserve"> </w:t>
      </w:r>
      <w:r>
        <w:rPr>
          <w:w w:val="90"/>
          <w:sz w:val="20"/>
        </w:rPr>
        <w:t>influenced</w:t>
      </w:r>
      <w:r>
        <w:rPr>
          <w:spacing w:val="-5"/>
          <w:w w:val="90"/>
          <w:sz w:val="20"/>
        </w:rPr>
        <w:t xml:space="preserve"> </w:t>
      </w:r>
      <w:r>
        <w:rPr>
          <w:w w:val="90"/>
          <w:sz w:val="20"/>
        </w:rPr>
        <w:t>by</w:t>
      </w:r>
      <w:r>
        <w:rPr>
          <w:spacing w:val="-5"/>
          <w:w w:val="90"/>
          <w:sz w:val="20"/>
        </w:rPr>
        <w:t xml:space="preserve"> </w:t>
      </w:r>
      <w:r>
        <w:rPr>
          <w:w w:val="90"/>
          <w:sz w:val="20"/>
        </w:rPr>
        <w:t>the</w:t>
      </w:r>
      <w:r>
        <w:rPr>
          <w:spacing w:val="-5"/>
          <w:w w:val="90"/>
          <w:sz w:val="20"/>
        </w:rPr>
        <w:t xml:space="preserve"> </w:t>
      </w:r>
      <w:r>
        <w:rPr>
          <w:w w:val="90"/>
          <w:sz w:val="20"/>
        </w:rPr>
        <w:t>culture</w:t>
      </w:r>
      <w:r>
        <w:rPr>
          <w:spacing w:val="-5"/>
          <w:w w:val="90"/>
          <w:sz w:val="20"/>
        </w:rPr>
        <w:t xml:space="preserve"> </w:t>
      </w:r>
      <w:r>
        <w:rPr>
          <w:w w:val="90"/>
          <w:sz w:val="20"/>
        </w:rPr>
        <w:t>and</w:t>
      </w:r>
      <w:r>
        <w:rPr>
          <w:spacing w:val="-5"/>
          <w:w w:val="90"/>
          <w:sz w:val="20"/>
        </w:rPr>
        <w:t xml:space="preserve"> </w:t>
      </w:r>
      <w:r>
        <w:rPr>
          <w:w w:val="90"/>
          <w:sz w:val="20"/>
        </w:rPr>
        <w:t>customs</w:t>
      </w:r>
      <w:r>
        <w:rPr>
          <w:spacing w:val="-5"/>
          <w:w w:val="90"/>
          <w:sz w:val="20"/>
        </w:rPr>
        <w:t xml:space="preserve"> </w:t>
      </w:r>
      <w:r>
        <w:rPr>
          <w:w w:val="90"/>
          <w:sz w:val="20"/>
        </w:rPr>
        <w:t>of</w:t>
      </w:r>
      <w:r>
        <w:rPr>
          <w:spacing w:val="-5"/>
          <w:w w:val="90"/>
          <w:sz w:val="20"/>
        </w:rPr>
        <w:t xml:space="preserve"> </w:t>
      </w:r>
      <w:r>
        <w:rPr>
          <w:w w:val="90"/>
          <w:sz w:val="20"/>
        </w:rPr>
        <w:t>the</w:t>
      </w:r>
      <w:r>
        <w:rPr>
          <w:spacing w:val="-5"/>
          <w:w w:val="90"/>
          <w:sz w:val="20"/>
        </w:rPr>
        <w:t xml:space="preserve"> </w:t>
      </w:r>
      <w:r>
        <w:rPr>
          <w:w w:val="90"/>
          <w:sz w:val="20"/>
        </w:rPr>
        <w:t>people</w:t>
      </w:r>
      <w:r>
        <w:rPr>
          <w:spacing w:val="-5"/>
          <w:w w:val="90"/>
          <w:sz w:val="20"/>
        </w:rPr>
        <w:t xml:space="preserve"> </w:t>
      </w:r>
      <w:r>
        <w:rPr>
          <w:w w:val="90"/>
          <w:sz w:val="20"/>
        </w:rPr>
        <w:t>e.g.</w:t>
      </w:r>
      <w:r>
        <w:rPr>
          <w:spacing w:val="-5"/>
          <w:w w:val="90"/>
          <w:sz w:val="20"/>
        </w:rPr>
        <w:t xml:space="preserve"> </w:t>
      </w:r>
      <w:r>
        <w:rPr>
          <w:w w:val="90"/>
          <w:sz w:val="20"/>
        </w:rPr>
        <w:t>in</w:t>
      </w:r>
      <w:r>
        <w:rPr>
          <w:spacing w:val="-5"/>
          <w:w w:val="90"/>
          <w:sz w:val="20"/>
        </w:rPr>
        <w:t xml:space="preserve"> </w:t>
      </w:r>
      <w:r>
        <w:rPr>
          <w:w w:val="90"/>
          <w:sz w:val="20"/>
        </w:rPr>
        <w:t>areas</w:t>
      </w:r>
      <w:r>
        <w:rPr>
          <w:spacing w:val="-5"/>
          <w:w w:val="90"/>
          <w:sz w:val="20"/>
        </w:rPr>
        <w:t xml:space="preserve"> </w:t>
      </w:r>
      <w:r>
        <w:rPr>
          <w:w w:val="90"/>
          <w:sz w:val="20"/>
        </w:rPr>
        <w:t xml:space="preserve">like </w:t>
      </w:r>
      <w:r>
        <w:rPr>
          <w:w w:val="85"/>
          <w:sz w:val="20"/>
        </w:rPr>
        <w:t>Karamojongs</w:t>
      </w:r>
      <w:r>
        <w:rPr>
          <w:spacing w:val="-5"/>
          <w:w w:val="85"/>
          <w:sz w:val="20"/>
        </w:rPr>
        <w:t xml:space="preserve"> </w:t>
      </w:r>
      <w:r>
        <w:rPr>
          <w:w w:val="85"/>
          <w:sz w:val="20"/>
        </w:rPr>
        <w:t>in</w:t>
      </w:r>
      <w:r>
        <w:rPr>
          <w:spacing w:val="-5"/>
          <w:w w:val="85"/>
          <w:sz w:val="20"/>
        </w:rPr>
        <w:t xml:space="preserve"> </w:t>
      </w:r>
      <w:r>
        <w:rPr>
          <w:w w:val="85"/>
          <w:sz w:val="20"/>
        </w:rPr>
        <w:t>Karamoja</w:t>
      </w:r>
      <w:r>
        <w:rPr>
          <w:spacing w:val="-5"/>
          <w:w w:val="85"/>
          <w:sz w:val="20"/>
        </w:rPr>
        <w:t xml:space="preserve"> </w:t>
      </w:r>
      <w:r>
        <w:rPr>
          <w:w w:val="85"/>
          <w:sz w:val="20"/>
        </w:rPr>
        <w:t>regions,</w:t>
      </w:r>
      <w:r>
        <w:rPr>
          <w:spacing w:val="-5"/>
          <w:w w:val="85"/>
          <w:sz w:val="20"/>
        </w:rPr>
        <w:t xml:space="preserve"> </w:t>
      </w:r>
      <w:r>
        <w:rPr>
          <w:w w:val="85"/>
          <w:sz w:val="20"/>
        </w:rPr>
        <w:t>among</w:t>
      </w:r>
      <w:r>
        <w:rPr>
          <w:spacing w:val="-5"/>
          <w:w w:val="85"/>
          <w:sz w:val="20"/>
        </w:rPr>
        <w:t xml:space="preserve"> </w:t>
      </w:r>
      <w:r>
        <w:rPr>
          <w:w w:val="85"/>
          <w:sz w:val="20"/>
        </w:rPr>
        <w:t>the</w:t>
      </w:r>
      <w:r>
        <w:rPr>
          <w:spacing w:val="-4"/>
          <w:w w:val="85"/>
          <w:sz w:val="20"/>
        </w:rPr>
        <w:t xml:space="preserve"> </w:t>
      </w:r>
      <w:r>
        <w:rPr>
          <w:w w:val="85"/>
          <w:sz w:val="20"/>
        </w:rPr>
        <w:t>Bahima</w:t>
      </w:r>
      <w:r>
        <w:rPr>
          <w:spacing w:val="-5"/>
          <w:w w:val="85"/>
          <w:sz w:val="20"/>
        </w:rPr>
        <w:t xml:space="preserve"> </w:t>
      </w:r>
      <w:r>
        <w:rPr>
          <w:w w:val="85"/>
          <w:sz w:val="20"/>
        </w:rPr>
        <w:t>in</w:t>
      </w:r>
      <w:r>
        <w:rPr>
          <w:spacing w:val="-3"/>
          <w:w w:val="85"/>
          <w:sz w:val="20"/>
        </w:rPr>
        <w:t xml:space="preserve"> </w:t>
      </w:r>
      <w:r>
        <w:rPr>
          <w:w w:val="85"/>
          <w:sz w:val="20"/>
        </w:rPr>
        <w:t>Ankole,</w:t>
      </w:r>
      <w:r>
        <w:rPr>
          <w:spacing w:val="-3"/>
          <w:w w:val="85"/>
          <w:sz w:val="20"/>
        </w:rPr>
        <w:t xml:space="preserve"> </w:t>
      </w:r>
      <w:r>
        <w:rPr>
          <w:w w:val="85"/>
          <w:sz w:val="20"/>
        </w:rPr>
        <w:t>etc</w:t>
      </w:r>
      <w:r>
        <w:rPr>
          <w:spacing w:val="-5"/>
          <w:w w:val="85"/>
          <w:sz w:val="20"/>
        </w:rPr>
        <w:t xml:space="preserve"> </w:t>
      </w:r>
      <w:r>
        <w:rPr>
          <w:w w:val="85"/>
          <w:sz w:val="20"/>
        </w:rPr>
        <w:t>took</w:t>
      </w:r>
      <w:r>
        <w:rPr>
          <w:spacing w:val="-5"/>
          <w:w w:val="85"/>
          <w:sz w:val="20"/>
        </w:rPr>
        <w:t xml:space="preserve"> </w:t>
      </w:r>
      <w:r>
        <w:rPr>
          <w:w w:val="85"/>
          <w:sz w:val="20"/>
        </w:rPr>
        <w:t>up</w:t>
      </w:r>
      <w:r>
        <w:rPr>
          <w:spacing w:val="-5"/>
          <w:w w:val="85"/>
          <w:sz w:val="20"/>
        </w:rPr>
        <w:t xml:space="preserve"> </w:t>
      </w:r>
      <w:r>
        <w:rPr>
          <w:w w:val="85"/>
          <w:sz w:val="20"/>
        </w:rPr>
        <w:t>cattle</w:t>
      </w:r>
      <w:r>
        <w:rPr>
          <w:spacing w:val="-5"/>
          <w:w w:val="85"/>
          <w:sz w:val="20"/>
        </w:rPr>
        <w:t xml:space="preserve"> </w:t>
      </w:r>
      <w:r>
        <w:rPr>
          <w:w w:val="85"/>
          <w:sz w:val="20"/>
        </w:rPr>
        <w:t>keeping</w:t>
      </w:r>
      <w:r>
        <w:rPr>
          <w:spacing w:val="-5"/>
          <w:w w:val="85"/>
          <w:sz w:val="20"/>
        </w:rPr>
        <w:t xml:space="preserve"> </w:t>
      </w:r>
      <w:r>
        <w:rPr>
          <w:w w:val="85"/>
          <w:sz w:val="20"/>
        </w:rPr>
        <w:t>as</w:t>
      </w:r>
      <w:r>
        <w:rPr>
          <w:spacing w:val="-5"/>
          <w:w w:val="85"/>
          <w:sz w:val="20"/>
        </w:rPr>
        <w:t xml:space="preserve"> </w:t>
      </w:r>
      <w:r>
        <w:rPr>
          <w:w w:val="85"/>
          <w:sz w:val="20"/>
        </w:rPr>
        <w:t>part</w:t>
      </w:r>
      <w:r>
        <w:rPr>
          <w:spacing w:val="-5"/>
          <w:w w:val="85"/>
          <w:sz w:val="20"/>
        </w:rPr>
        <w:t xml:space="preserve"> </w:t>
      </w:r>
      <w:r>
        <w:rPr>
          <w:w w:val="85"/>
          <w:sz w:val="20"/>
        </w:rPr>
        <w:t>of</w:t>
      </w:r>
      <w:r>
        <w:rPr>
          <w:spacing w:val="-5"/>
          <w:w w:val="85"/>
          <w:sz w:val="20"/>
        </w:rPr>
        <w:t xml:space="preserve"> </w:t>
      </w:r>
      <w:r>
        <w:rPr>
          <w:w w:val="85"/>
          <w:sz w:val="20"/>
        </w:rPr>
        <w:t>their</w:t>
      </w:r>
      <w:r>
        <w:rPr>
          <w:spacing w:val="-5"/>
          <w:w w:val="85"/>
          <w:sz w:val="20"/>
        </w:rPr>
        <w:t xml:space="preserve"> </w:t>
      </w:r>
      <w:r>
        <w:rPr>
          <w:w w:val="85"/>
          <w:sz w:val="20"/>
        </w:rPr>
        <w:t>life thus</w:t>
      </w:r>
      <w:r>
        <w:rPr>
          <w:spacing w:val="-5"/>
          <w:w w:val="85"/>
          <w:sz w:val="20"/>
        </w:rPr>
        <w:t xml:space="preserve"> </w:t>
      </w:r>
      <w:r>
        <w:rPr>
          <w:w w:val="85"/>
          <w:sz w:val="20"/>
        </w:rPr>
        <w:t>pastoral</w:t>
      </w:r>
      <w:r>
        <w:rPr>
          <w:spacing w:val="-5"/>
          <w:w w:val="85"/>
          <w:sz w:val="20"/>
        </w:rPr>
        <w:t xml:space="preserve"> </w:t>
      </w:r>
      <w:r>
        <w:rPr>
          <w:w w:val="85"/>
          <w:sz w:val="20"/>
        </w:rPr>
        <w:t>system.</w:t>
      </w:r>
      <w:r>
        <w:rPr>
          <w:spacing w:val="-5"/>
          <w:w w:val="85"/>
          <w:sz w:val="20"/>
        </w:rPr>
        <w:t xml:space="preserve"> </w:t>
      </w:r>
      <w:r>
        <w:rPr>
          <w:w w:val="85"/>
          <w:sz w:val="20"/>
        </w:rPr>
        <w:t>On</w:t>
      </w:r>
      <w:r>
        <w:rPr>
          <w:spacing w:val="-5"/>
          <w:w w:val="85"/>
          <w:sz w:val="20"/>
        </w:rPr>
        <w:t xml:space="preserve"> </w:t>
      </w:r>
      <w:r>
        <w:rPr>
          <w:w w:val="85"/>
          <w:sz w:val="20"/>
        </w:rPr>
        <w:t>the</w:t>
      </w:r>
      <w:r>
        <w:rPr>
          <w:spacing w:val="-4"/>
          <w:w w:val="85"/>
          <w:sz w:val="20"/>
        </w:rPr>
        <w:t xml:space="preserve"> </w:t>
      </w:r>
      <w:r>
        <w:rPr>
          <w:w w:val="85"/>
          <w:sz w:val="20"/>
        </w:rPr>
        <w:t xml:space="preserve">other hand, crop growing is much emphasized by typical cultivators and mainly depend on solid food for their livelihood e.g. the Buganda (Banana), </w:t>
      </w:r>
      <w:r>
        <w:rPr>
          <w:w w:val="80"/>
          <w:sz w:val="20"/>
        </w:rPr>
        <w:t>Busoga</w:t>
      </w:r>
      <w:r>
        <w:rPr>
          <w:sz w:val="20"/>
        </w:rPr>
        <w:t xml:space="preserve"> </w:t>
      </w:r>
      <w:r>
        <w:rPr>
          <w:w w:val="80"/>
          <w:sz w:val="20"/>
        </w:rPr>
        <w:t>(sweet</w:t>
      </w:r>
      <w:r>
        <w:rPr>
          <w:sz w:val="20"/>
        </w:rPr>
        <w:t xml:space="preserve"> </w:t>
      </w:r>
      <w:r>
        <w:rPr>
          <w:w w:val="80"/>
          <w:sz w:val="20"/>
        </w:rPr>
        <w:t>potatoes),</w:t>
      </w:r>
      <w:r>
        <w:rPr>
          <w:sz w:val="20"/>
        </w:rPr>
        <w:t xml:space="preserve"> </w:t>
      </w:r>
      <w:r>
        <w:rPr>
          <w:w w:val="80"/>
          <w:sz w:val="20"/>
        </w:rPr>
        <w:t>northerners</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Bunyoro</w:t>
      </w:r>
      <w:r>
        <w:rPr>
          <w:sz w:val="20"/>
        </w:rPr>
        <w:t xml:space="preserve"> </w:t>
      </w:r>
      <w:r>
        <w:rPr>
          <w:w w:val="80"/>
          <w:sz w:val="20"/>
        </w:rPr>
        <w:t>(millet)</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Ateso</w:t>
      </w:r>
      <w:r>
        <w:rPr>
          <w:sz w:val="20"/>
        </w:rPr>
        <w:t xml:space="preserve"> </w:t>
      </w:r>
      <w:r>
        <w:rPr>
          <w:w w:val="80"/>
          <w:sz w:val="20"/>
        </w:rPr>
        <w:t>people</w:t>
      </w:r>
      <w:r>
        <w:rPr>
          <w:sz w:val="20"/>
        </w:rPr>
        <w:t xml:space="preserve"> </w:t>
      </w:r>
      <w:r>
        <w:rPr>
          <w:w w:val="80"/>
          <w:sz w:val="20"/>
        </w:rPr>
        <w:t>(millet</w:t>
      </w:r>
      <w:r>
        <w:rPr>
          <w:sz w:val="20"/>
        </w:rPr>
        <w:t xml:space="preserve"> </w:t>
      </w:r>
      <w:r>
        <w:rPr>
          <w:w w:val="80"/>
          <w:sz w:val="20"/>
        </w:rPr>
        <w:t>for</w:t>
      </w:r>
      <w:r>
        <w:rPr>
          <w:sz w:val="20"/>
        </w:rPr>
        <w:t xml:space="preserve"> </w:t>
      </w:r>
      <w:r>
        <w:rPr>
          <w:w w:val="80"/>
          <w:sz w:val="20"/>
        </w:rPr>
        <w:t>food</w:t>
      </w:r>
      <w:r>
        <w:rPr>
          <w:sz w:val="20"/>
        </w:rPr>
        <w:t xml:space="preserve"> </w:t>
      </w:r>
      <w:r>
        <w:rPr>
          <w:w w:val="80"/>
          <w:sz w:val="20"/>
        </w:rPr>
        <w:t>and</w:t>
      </w:r>
      <w:r>
        <w:rPr>
          <w:sz w:val="20"/>
        </w:rPr>
        <w:t xml:space="preserve"> </w:t>
      </w:r>
      <w:r>
        <w:rPr>
          <w:w w:val="80"/>
          <w:sz w:val="20"/>
        </w:rPr>
        <w:t>local</w:t>
      </w:r>
      <w:r>
        <w:rPr>
          <w:sz w:val="20"/>
        </w:rPr>
        <w:t xml:space="preserve"> </w:t>
      </w:r>
      <w:r>
        <w:rPr>
          <w:w w:val="80"/>
          <w:sz w:val="20"/>
        </w:rPr>
        <w:t>beer),</w:t>
      </w:r>
      <w:r>
        <w:rPr>
          <w:sz w:val="20"/>
        </w:rPr>
        <w:t xml:space="preserve"> </w:t>
      </w:r>
      <w:r>
        <w:rPr>
          <w:w w:val="80"/>
          <w:sz w:val="20"/>
        </w:rPr>
        <w:t>Bakiga</w:t>
      </w:r>
      <w:r>
        <w:rPr>
          <w:sz w:val="20"/>
        </w:rPr>
        <w:t xml:space="preserve"> </w:t>
      </w:r>
      <w:r>
        <w:rPr>
          <w:w w:val="80"/>
          <w:sz w:val="20"/>
        </w:rPr>
        <w:t>(Irish</w:t>
      </w:r>
      <w:r>
        <w:rPr>
          <w:sz w:val="20"/>
        </w:rPr>
        <w:t xml:space="preserve"> </w:t>
      </w:r>
      <w:r>
        <w:rPr>
          <w:w w:val="80"/>
          <w:sz w:val="20"/>
        </w:rPr>
        <w:t>potatoes),</w:t>
      </w:r>
      <w:r>
        <w:rPr>
          <w:sz w:val="20"/>
        </w:rPr>
        <w:t xml:space="preserve"> </w:t>
      </w:r>
      <w:r>
        <w:rPr>
          <w:w w:val="80"/>
          <w:sz w:val="20"/>
        </w:rPr>
        <w:t>etc</w:t>
      </w:r>
    </w:p>
    <w:p w:rsidR="00E5575B" w:rsidRDefault="00D512E5">
      <w:pPr>
        <w:pStyle w:val="ListParagraph"/>
        <w:numPr>
          <w:ilvl w:val="0"/>
          <w:numId w:val="57"/>
        </w:numPr>
        <w:tabs>
          <w:tab w:val="left" w:pos="1021"/>
        </w:tabs>
        <w:spacing w:line="242" w:lineRule="auto"/>
        <w:ind w:left="731" w:right="624" w:firstLine="0"/>
        <w:jc w:val="both"/>
        <w:rPr>
          <w:sz w:val="20"/>
        </w:rPr>
      </w:pPr>
      <w:r>
        <w:rPr>
          <w:rFonts w:ascii="Arial" w:hAnsi="Arial"/>
          <w:b/>
          <w:w w:val="85"/>
          <w:sz w:val="20"/>
        </w:rPr>
        <w:t>COLONIAL</w:t>
      </w:r>
      <w:r>
        <w:rPr>
          <w:rFonts w:ascii="Arial" w:hAnsi="Arial"/>
          <w:b/>
          <w:spacing w:val="-4"/>
          <w:w w:val="85"/>
          <w:sz w:val="20"/>
        </w:rPr>
        <w:t xml:space="preserve"> </w:t>
      </w:r>
      <w:r>
        <w:rPr>
          <w:rFonts w:ascii="Arial" w:hAnsi="Arial"/>
          <w:b/>
          <w:w w:val="85"/>
          <w:sz w:val="20"/>
        </w:rPr>
        <w:t>FACTOR.</w:t>
      </w:r>
      <w:r>
        <w:rPr>
          <w:rFonts w:ascii="Arial" w:hAnsi="Arial"/>
          <w:b/>
          <w:spacing w:val="-3"/>
          <w:w w:val="85"/>
          <w:sz w:val="20"/>
        </w:rPr>
        <w:t xml:space="preserve"> </w:t>
      </w:r>
      <w:r>
        <w:rPr>
          <w:w w:val="85"/>
          <w:sz w:val="20"/>
        </w:rPr>
        <w:t>The</w:t>
      </w:r>
      <w:r>
        <w:rPr>
          <w:spacing w:val="-2"/>
          <w:w w:val="85"/>
          <w:sz w:val="20"/>
        </w:rPr>
        <w:t xml:space="preserve"> </w:t>
      </w:r>
      <w:r>
        <w:rPr>
          <w:w w:val="85"/>
          <w:sz w:val="20"/>
        </w:rPr>
        <w:t>government</w:t>
      </w:r>
      <w:r>
        <w:rPr>
          <w:spacing w:val="-3"/>
          <w:w w:val="85"/>
          <w:sz w:val="20"/>
        </w:rPr>
        <w:t xml:space="preserve"> </w:t>
      </w:r>
      <w:r>
        <w:rPr>
          <w:w w:val="85"/>
          <w:sz w:val="20"/>
        </w:rPr>
        <w:t>policy</w:t>
      </w:r>
      <w:r>
        <w:rPr>
          <w:spacing w:val="-3"/>
          <w:w w:val="85"/>
          <w:sz w:val="20"/>
        </w:rPr>
        <w:t xml:space="preserve"> </w:t>
      </w:r>
      <w:r>
        <w:rPr>
          <w:w w:val="85"/>
          <w:sz w:val="20"/>
        </w:rPr>
        <w:t>has</w:t>
      </w:r>
      <w:r>
        <w:rPr>
          <w:spacing w:val="-3"/>
          <w:w w:val="85"/>
          <w:sz w:val="20"/>
        </w:rPr>
        <w:t xml:space="preserve"> </w:t>
      </w:r>
      <w:r>
        <w:rPr>
          <w:w w:val="85"/>
          <w:sz w:val="20"/>
        </w:rPr>
        <w:t>facilitated</w:t>
      </w:r>
      <w:r>
        <w:rPr>
          <w:spacing w:val="-3"/>
          <w:w w:val="85"/>
          <w:sz w:val="20"/>
        </w:rPr>
        <w:t xml:space="preserve"> </w:t>
      </w:r>
      <w:r>
        <w:rPr>
          <w:w w:val="85"/>
          <w:sz w:val="20"/>
        </w:rPr>
        <w:t>the</w:t>
      </w:r>
      <w:r>
        <w:rPr>
          <w:spacing w:val="-2"/>
          <w:w w:val="85"/>
          <w:sz w:val="20"/>
        </w:rPr>
        <w:t xml:space="preserve"> </w:t>
      </w:r>
      <w:r>
        <w:rPr>
          <w:w w:val="85"/>
          <w:sz w:val="20"/>
        </w:rPr>
        <w:t>development</w:t>
      </w:r>
      <w:r>
        <w:rPr>
          <w:spacing w:val="-3"/>
          <w:w w:val="85"/>
          <w:sz w:val="20"/>
        </w:rPr>
        <w:t xml:space="preserve"> </w:t>
      </w:r>
      <w:r>
        <w:rPr>
          <w:w w:val="85"/>
          <w:sz w:val="20"/>
        </w:rPr>
        <w:t>of</w:t>
      </w:r>
      <w:r>
        <w:rPr>
          <w:spacing w:val="-2"/>
          <w:w w:val="85"/>
          <w:sz w:val="20"/>
        </w:rPr>
        <w:t xml:space="preserve"> </w:t>
      </w:r>
      <w:r>
        <w:rPr>
          <w:w w:val="85"/>
          <w:sz w:val="20"/>
        </w:rPr>
        <w:t>the</w:t>
      </w:r>
      <w:r>
        <w:rPr>
          <w:spacing w:val="-2"/>
          <w:w w:val="85"/>
          <w:sz w:val="20"/>
        </w:rPr>
        <w:t xml:space="preserve"> </w:t>
      </w:r>
      <w:r>
        <w:rPr>
          <w:w w:val="85"/>
          <w:sz w:val="20"/>
        </w:rPr>
        <w:t>farming</w:t>
      </w:r>
      <w:r>
        <w:rPr>
          <w:spacing w:val="-2"/>
          <w:w w:val="85"/>
          <w:sz w:val="20"/>
        </w:rPr>
        <w:t xml:space="preserve"> </w:t>
      </w:r>
      <w:r>
        <w:rPr>
          <w:w w:val="85"/>
          <w:sz w:val="20"/>
        </w:rPr>
        <w:t>systems</w:t>
      </w:r>
      <w:r>
        <w:rPr>
          <w:spacing w:val="-3"/>
          <w:w w:val="85"/>
          <w:sz w:val="20"/>
        </w:rPr>
        <w:t xml:space="preserve"> </w:t>
      </w:r>
      <w:r>
        <w:rPr>
          <w:w w:val="85"/>
          <w:sz w:val="20"/>
        </w:rPr>
        <w:t>e.g.</w:t>
      </w:r>
      <w:r>
        <w:rPr>
          <w:spacing w:val="-3"/>
          <w:w w:val="85"/>
          <w:sz w:val="20"/>
        </w:rPr>
        <w:t xml:space="preserve"> </w:t>
      </w:r>
      <w:r>
        <w:rPr>
          <w:w w:val="85"/>
          <w:sz w:val="20"/>
        </w:rPr>
        <w:t>the</w:t>
      </w:r>
      <w:r>
        <w:rPr>
          <w:spacing w:val="-2"/>
          <w:w w:val="85"/>
          <w:sz w:val="20"/>
        </w:rPr>
        <w:t xml:space="preserve"> </w:t>
      </w:r>
      <w:r>
        <w:rPr>
          <w:w w:val="85"/>
          <w:sz w:val="20"/>
        </w:rPr>
        <w:t>colonial</w:t>
      </w:r>
      <w:r>
        <w:rPr>
          <w:spacing w:val="-3"/>
          <w:w w:val="85"/>
          <w:sz w:val="20"/>
        </w:rPr>
        <w:t xml:space="preserve"> </w:t>
      </w:r>
      <w:r>
        <w:rPr>
          <w:w w:val="85"/>
          <w:sz w:val="20"/>
        </w:rPr>
        <w:t>government</w:t>
      </w:r>
      <w:r>
        <w:rPr>
          <w:spacing w:val="-3"/>
          <w:w w:val="85"/>
          <w:sz w:val="20"/>
        </w:rPr>
        <w:t xml:space="preserve"> </w:t>
      </w:r>
      <w:r>
        <w:rPr>
          <w:w w:val="85"/>
          <w:sz w:val="20"/>
        </w:rPr>
        <w:t>led</w:t>
      </w:r>
      <w:r>
        <w:rPr>
          <w:spacing w:val="-2"/>
          <w:w w:val="85"/>
          <w:sz w:val="20"/>
        </w:rPr>
        <w:t xml:space="preserve"> </w:t>
      </w:r>
      <w:r>
        <w:rPr>
          <w:w w:val="85"/>
          <w:sz w:val="20"/>
        </w:rPr>
        <w:t>to</w:t>
      </w:r>
      <w:r>
        <w:rPr>
          <w:spacing w:val="-2"/>
          <w:w w:val="85"/>
          <w:sz w:val="20"/>
        </w:rPr>
        <w:t xml:space="preserve"> </w:t>
      </w:r>
      <w:r>
        <w:rPr>
          <w:w w:val="85"/>
          <w:sz w:val="20"/>
        </w:rPr>
        <w:t xml:space="preserve">the growth of cash crops in different regions of Uganda like coffee in Buganda, Bugishu, Kigezi thus banana- coffee system, cotton and tobacco in northern and West Nile respectively thus millet – cotton cattle system and West Nile tobaaco. Further more, the Ugandan government led to the </w:t>
      </w:r>
      <w:r>
        <w:rPr>
          <w:w w:val="80"/>
          <w:sz w:val="20"/>
        </w:rPr>
        <w:t>establishment of rice irrigations like Doho, Kibimba, Mubuku as well as vanilla growing in Mukono, sugarcane in Lugazi, Kinyara and Kakira, palm oil</w:t>
      </w:r>
      <w:r>
        <w:rPr>
          <w:spacing w:val="80"/>
          <w:sz w:val="20"/>
        </w:rPr>
        <w:t xml:space="preserve"> </w:t>
      </w:r>
      <w:r>
        <w:rPr>
          <w:w w:val="85"/>
          <w:sz w:val="20"/>
        </w:rPr>
        <w:t>tree</w:t>
      </w:r>
      <w:r>
        <w:rPr>
          <w:spacing w:val="-5"/>
          <w:w w:val="85"/>
          <w:sz w:val="20"/>
        </w:rPr>
        <w:t xml:space="preserve"> </w:t>
      </w:r>
      <w:r>
        <w:rPr>
          <w:w w:val="85"/>
          <w:sz w:val="20"/>
        </w:rPr>
        <w:t>growing</w:t>
      </w:r>
      <w:r>
        <w:rPr>
          <w:spacing w:val="-5"/>
          <w:w w:val="85"/>
          <w:sz w:val="20"/>
        </w:rPr>
        <w:t xml:space="preserve"> </w:t>
      </w:r>
      <w:r>
        <w:rPr>
          <w:w w:val="85"/>
          <w:sz w:val="20"/>
        </w:rPr>
        <w:t>in</w:t>
      </w:r>
      <w:r>
        <w:rPr>
          <w:spacing w:val="-5"/>
          <w:w w:val="85"/>
          <w:sz w:val="20"/>
        </w:rPr>
        <w:t xml:space="preserve"> </w:t>
      </w:r>
      <w:r>
        <w:rPr>
          <w:w w:val="85"/>
          <w:sz w:val="20"/>
        </w:rPr>
        <w:t>Kalangala</w:t>
      </w:r>
      <w:r>
        <w:rPr>
          <w:spacing w:val="-5"/>
          <w:w w:val="85"/>
          <w:sz w:val="20"/>
        </w:rPr>
        <w:t xml:space="preserve"> </w:t>
      </w:r>
      <w:r>
        <w:rPr>
          <w:w w:val="85"/>
          <w:sz w:val="20"/>
        </w:rPr>
        <w:t>and</w:t>
      </w:r>
      <w:r>
        <w:rPr>
          <w:spacing w:val="-5"/>
          <w:w w:val="85"/>
          <w:sz w:val="20"/>
        </w:rPr>
        <w:t xml:space="preserve"> </w:t>
      </w:r>
      <w:r>
        <w:rPr>
          <w:w w:val="85"/>
          <w:sz w:val="20"/>
        </w:rPr>
        <w:t>upland</w:t>
      </w:r>
      <w:r>
        <w:rPr>
          <w:spacing w:val="-5"/>
          <w:w w:val="85"/>
          <w:sz w:val="20"/>
        </w:rPr>
        <w:t xml:space="preserve"> </w:t>
      </w:r>
      <w:r>
        <w:rPr>
          <w:w w:val="85"/>
          <w:sz w:val="20"/>
        </w:rPr>
        <w:t>rice</w:t>
      </w:r>
      <w:r>
        <w:rPr>
          <w:spacing w:val="-5"/>
          <w:w w:val="85"/>
          <w:sz w:val="20"/>
        </w:rPr>
        <w:t xml:space="preserve"> </w:t>
      </w:r>
      <w:r>
        <w:rPr>
          <w:w w:val="85"/>
          <w:sz w:val="20"/>
        </w:rPr>
        <w:t>in</w:t>
      </w:r>
      <w:r>
        <w:rPr>
          <w:spacing w:val="-5"/>
          <w:w w:val="85"/>
          <w:sz w:val="20"/>
        </w:rPr>
        <w:t xml:space="preserve"> </w:t>
      </w:r>
      <w:r>
        <w:rPr>
          <w:w w:val="85"/>
          <w:sz w:val="20"/>
        </w:rPr>
        <w:t>different</w:t>
      </w:r>
      <w:r>
        <w:rPr>
          <w:spacing w:val="-5"/>
          <w:w w:val="85"/>
          <w:sz w:val="20"/>
        </w:rPr>
        <w:t xml:space="preserve"> </w:t>
      </w:r>
      <w:r>
        <w:rPr>
          <w:w w:val="85"/>
          <w:sz w:val="20"/>
        </w:rPr>
        <w:t>parts</w:t>
      </w:r>
      <w:r>
        <w:rPr>
          <w:spacing w:val="-5"/>
          <w:w w:val="85"/>
          <w:sz w:val="20"/>
        </w:rPr>
        <w:t xml:space="preserve"> </w:t>
      </w:r>
      <w:r>
        <w:rPr>
          <w:w w:val="85"/>
          <w:sz w:val="20"/>
        </w:rPr>
        <w:t>of</w:t>
      </w:r>
      <w:r>
        <w:rPr>
          <w:spacing w:val="-5"/>
          <w:w w:val="85"/>
          <w:sz w:val="20"/>
        </w:rPr>
        <w:t xml:space="preserve"> </w:t>
      </w:r>
      <w:r>
        <w:rPr>
          <w:w w:val="85"/>
          <w:sz w:val="20"/>
        </w:rPr>
        <w:t>Uganda.</w:t>
      </w:r>
    </w:p>
    <w:p w:rsidR="00E5575B" w:rsidRDefault="00D512E5">
      <w:pPr>
        <w:pStyle w:val="ListParagraph"/>
        <w:numPr>
          <w:ilvl w:val="0"/>
          <w:numId w:val="57"/>
        </w:numPr>
        <w:tabs>
          <w:tab w:val="left" w:pos="1004"/>
        </w:tabs>
        <w:spacing w:line="242" w:lineRule="auto"/>
        <w:ind w:left="731" w:right="627" w:firstLine="0"/>
        <w:jc w:val="both"/>
        <w:rPr>
          <w:sz w:val="20"/>
        </w:rPr>
      </w:pPr>
      <w:r>
        <w:rPr>
          <w:rFonts w:ascii="Arial" w:hAnsi="Arial"/>
          <w:b/>
          <w:w w:val="80"/>
          <w:sz w:val="20"/>
        </w:rPr>
        <w:t xml:space="preserve">TECHNOLOGY. </w:t>
      </w:r>
      <w:r>
        <w:rPr>
          <w:w w:val="80"/>
          <w:sz w:val="20"/>
        </w:rPr>
        <w:t>The level of technology has determined different farming systems in Uganda. The high levels of technology has led to extensive growth</w:t>
      </w:r>
      <w:r>
        <w:rPr>
          <w:sz w:val="20"/>
        </w:rPr>
        <w:t xml:space="preserve"> </w:t>
      </w:r>
      <w:r>
        <w:rPr>
          <w:w w:val="80"/>
          <w:sz w:val="20"/>
        </w:rPr>
        <w:t>of</w:t>
      </w:r>
      <w:r>
        <w:rPr>
          <w:sz w:val="20"/>
        </w:rPr>
        <w:t xml:space="preserve"> </w:t>
      </w:r>
      <w:r>
        <w:rPr>
          <w:w w:val="80"/>
          <w:sz w:val="20"/>
        </w:rPr>
        <w:t>sugarcanes</w:t>
      </w:r>
      <w:r>
        <w:rPr>
          <w:sz w:val="20"/>
        </w:rPr>
        <w:t xml:space="preserve"> </w:t>
      </w:r>
      <w:r>
        <w:rPr>
          <w:w w:val="80"/>
          <w:sz w:val="20"/>
        </w:rPr>
        <w:t>in</w:t>
      </w:r>
      <w:r>
        <w:rPr>
          <w:sz w:val="20"/>
        </w:rPr>
        <w:t xml:space="preserve"> </w:t>
      </w:r>
      <w:r>
        <w:rPr>
          <w:w w:val="80"/>
          <w:sz w:val="20"/>
        </w:rPr>
        <w:t>Lugazi,</w:t>
      </w:r>
      <w:r>
        <w:rPr>
          <w:sz w:val="20"/>
        </w:rPr>
        <w:t xml:space="preserve"> </w:t>
      </w:r>
      <w:r>
        <w:rPr>
          <w:w w:val="80"/>
          <w:sz w:val="20"/>
        </w:rPr>
        <w:t>Kasaku,</w:t>
      </w:r>
      <w:r>
        <w:rPr>
          <w:sz w:val="20"/>
        </w:rPr>
        <w:t xml:space="preserve"> </w:t>
      </w:r>
      <w:r>
        <w:rPr>
          <w:w w:val="80"/>
          <w:sz w:val="20"/>
        </w:rPr>
        <w:t>Kibimba,</w:t>
      </w:r>
      <w:r>
        <w:rPr>
          <w:sz w:val="20"/>
        </w:rPr>
        <w:t xml:space="preserve"> </w:t>
      </w:r>
      <w:r>
        <w:rPr>
          <w:w w:val="80"/>
          <w:sz w:val="20"/>
        </w:rPr>
        <w:t>Doho,</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access</w:t>
      </w:r>
      <w:r>
        <w:rPr>
          <w:sz w:val="20"/>
        </w:rPr>
        <w:t xml:space="preserve"> </w:t>
      </w:r>
      <w:r>
        <w:rPr>
          <w:w w:val="80"/>
          <w:sz w:val="20"/>
        </w:rPr>
        <w:t>to</w:t>
      </w:r>
      <w:r>
        <w:rPr>
          <w:sz w:val="20"/>
        </w:rPr>
        <w:t xml:space="preserve"> </w:t>
      </w:r>
      <w:r>
        <w:rPr>
          <w:w w:val="80"/>
          <w:sz w:val="20"/>
        </w:rPr>
        <w:t>modern</w:t>
      </w:r>
      <w:r>
        <w:rPr>
          <w:sz w:val="20"/>
        </w:rPr>
        <w:t xml:space="preserve"> </w:t>
      </w:r>
      <w:r>
        <w:rPr>
          <w:w w:val="80"/>
          <w:sz w:val="20"/>
        </w:rPr>
        <w:t>and</w:t>
      </w:r>
      <w:r>
        <w:rPr>
          <w:sz w:val="20"/>
        </w:rPr>
        <w:t xml:space="preserve"> </w:t>
      </w:r>
      <w:r>
        <w:rPr>
          <w:w w:val="80"/>
          <w:sz w:val="20"/>
        </w:rPr>
        <w:t>scientific</w:t>
      </w:r>
      <w:r>
        <w:rPr>
          <w:sz w:val="20"/>
        </w:rPr>
        <w:t xml:space="preserve"> </w:t>
      </w:r>
      <w:r>
        <w:rPr>
          <w:w w:val="80"/>
          <w:sz w:val="20"/>
        </w:rPr>
        <w:t>methods</w:t>
      </w:r>
      <w:r>
        <w:rPr>
          <w:sz w:val="20"/>
        </w:rPr>
        <w:t xml:space="preserve"> </w:t>
      </w:r>
      <w:r>
        <w:rPr>
          <w:w w:val="80"/>
          <w:sz w:val="20"/>
        </w:rPr>
        <w:t>of</w:t>
      </w:r>
      <w:r>
        <w:rPr>
          <w:sz w:val="20"/>
        </w:rPr>
        <w:t xml:space="preserve"> </w:t>
      </w:r>
      <w:r>
        <w:rPr>
          <w:w w:val="80"/>
          <w:sz w:val="20"/>
        </w:rPr>
        <w:t>farming</w:t>
      </w:r>
      <w:r>
        <w:rPr>
          <w:sz w:val="20"/>
        </w:rPr>
        <w:t xml:space="preserve"> </w:t>
      </w:r>
      <w:r>
        <w:rPr>
          <w:w w:val="80"/>
          <w:sz w:val="20"/>
        </w:rPr>
        <w:t>like</w:t>
      </w:r>
      <w:r>
        <w:rPr>
          <w:sz w:val="20"/>
        </w:rPr>
        <w:t xml:space="preserve"> </w:t>
      </w:r>
      <w:r>
        <w:rPr>
          <w:w w:val="80"/>
          <w:sz w:val="20"/>
        </w:rPr>
        <w:t>irrigation</w:t>
      </w:r>
      <w:r>
        <w:rPr>
          <w:sz w:val="20"/>
        </w:rPr>
        <w:t xml:space="preserve"> </w:t>
      </w:r>
      <w:r>
        <w:rPr>
          <w:w w:val="80"/>
          <w:sz w:val="20"/>
        </w:rPr>
        <w:t>facilities</w:t>
      </w:r>
      <w:r>
        <w:rPr>
          <w:sz w:val="20"/>
        </w:rPr>
        <w:t xml:space="preserve"> </w:t>
      </w:r>
      <w:r>
        <w:rPr>
          <w:w w:val="80"/>
          <w:sz w:val="20"/>
        </w:rPr>
        <w:t>and</w:t>
      </w:r>
      <w:r>
        <w:rPr>
          <w:sz w:val="20"/>
        </w:rPr>
        <w:t xml:space="preserve"> </w:t>
      </w:r>
      <w:r>
        <w:rPr>
          <w:w w:val="80"/>
          <w:sz w:val="20"/>
        </w:rPr>
        <w:t xml:space="preserve">use </w:t>
      </w:r>
      <w:r>
        <w:rPr>
          <w:w w:val="85"/>
          <w:sz w:val="20"/>
        </w:rPr>
        <w:t>of</w:t>
      </w:r>
      <w:r>
        <w:rPr>
          <w:spacing w:val="-5"/>
          <w:w w:val="85"/>
          <w:sz w:val="20"/>
        </w:rPr>
        <w:t xml:space="preserve"> </w:t>
      </w:r>
      <w:r>
        <w:rPr>
          <w:w w:val="85"/>
          <w:sz w:val="20"/>
        </w:rPr>
        <w:t>machines,</w:t>
      </w:r>
      <w:r>
        <w:rPr>
          <w:spacing w:val="-5"/>
          <w:w w:val="85"/>
          <w:sz w:val="20"/>
        </w:rPr>
        <w:t xml:space="preserve"> </w:t>
      </w:r>
      <w:r>
        <w:rPr>
          <w:w w:val="85"/>
          <w:sz w:val="20"/>
        </w:rPr>
        <w:t>artificial</w:t>
      </w:r>
      <w:r>
        <w:rPr>
          <w:spacing w:val="-5"/>
          <w:w w:val="85"/>
          <w:sz w:val="20"/>
        </w:rPr>
        <w:t xml:space="preserve"> </w:t>
      </w:r>
      <w:r>
        <w:rPr>
          <w:w w:val="85"/>
          <w:sz w:val="20"/>
        </w:rPr>
        <w:t>fertilizers</w:t>
      </w:r>
      <w:r>
        <w:rPr>
          <w:spacing w:val="-4"/>
          <w:w w:val="85"/>
          <w:sz w:val="20"/>
        </w:rPr>
        <w:t xml:space="preserve"> </w:t>
      </w:r>
      <w:r>
        <w:rPr>
          <w:w w:val="85"/>
          <w:sz w:val="20"/>
        </w:rPr>
        <w:t>improved</w:t>
      </w:r>
      <w:r>
        <w:rPr>
          <w:spacing w:val="-5"/>
          <w:w w:val="85"/>
          <w:sz w:val="20"/>
        </w:rPr>
        <w:t xml:space="preserve"> </w:t>
      </w:r>
      <w:r>
        <w:rPr>
          <w:w w:val="85"/>
          <w:sz w:val="20"/>
        </w:rPr>
        <w:t>seeds</w:t>
      </w:r>
      <w:r>
        <w:rPr>
          <w:spacing w:val="-5"/>
          <w:w w:val="85"/>
          <w:sz w:val="20"/>
        </w:rPr>
        <w:t xml:space="preserve"> </w:t>
      </w:r>
      <w:r>
        <w:rPr>
          <w:w w:val="85"/>
          <w:sz w:val="20"/>
        </w:rPr>
        <w:t>and</w:t>
      </w:r>
      <w:r>
        <w:rPr>
          <w:spacing w:val="-5"/>
          <w:w w:val="85"/>
          <w:sz w:val="20"/>
        </w:rPr>
        <w:t xml:space="preserve"> </w:t>
      </w:r>
      <w:r>
        <w:rPr>
          <w:w w:val="85"/>
          <w:sz w:val="20"/>
        </w:rPr>
        <w:t>pesticides</w:t>
      </w:r>
      <w:r>
        <w:rPr>
          <w:spacing w:val="-3"/>
          <w:w w:val="85"/>
          <w:sz w:val="20"/>
        </w:rPr>
        <w:t xml:space="preserve"> </w:t>
      </w:r>
      <w:r>
        <w:rPr>
          <w:w w:val="85"/>
          <w:sz w:val="20"/>
        </w:rPr>
        <w:t>while</w:t>
      </w:r>
      <w:r>
        <w:rPr>
          <w:spacing w:val="-5"/>
          <w:w w:val="85"/>
          <w:sz w:val="20"/>
        </w:rPr>
        <w:t xml:space="preserve"> </w:t>
      </w:r>
      <w:r>
        <w:rPr>
          <w:w w:val="85"/>
          <w:sz w:val="20"/>
        </w:rPr>
        <w:t>ox</w:t>
      </w:r>
      <w:r>
        <w:rPr>
          <w:spacing w:val="-5"/>
          <w:w w:val="85"/>
          <w:sz w:val="20"/>
        </w:rPr>
        <w:t xml:space="preserve"> </w:t>
      </w:r>
      <w:r>
        <w:rPr>
          <w:w w:val="85"/>
          <w:sz w:val="20"/>
        </w:rPr>
        <w:t>ploughing</w:t>
      </w:r>
      <w:r>
        <w:rPr>
          <w:spacing w:val="-3"/>
          <w:w w:val="85"/>
          <w:sz w:val="20"/>
        </w:rPr>
        <w:t xml:space="preserve"> </w:t>
      </w:r>
      <w:r>
        <w:rPr>
          <w:w w:val="85"/>
          <w:sz w:val="20"/>
        </w:rPr>
        <w:t>has</w:t>
      </w:r>
      <w:r>
        <w:rPr>
          <w:spacing w:val="-5"/>
          <w:w w:val="85"/>
          <w:sz w:val="20"/>
        </w:rPr>
        <w:t xml:space="preserve"> </w:t>
      </w:r>
      <w:r>
        <w:rPr>
          <w:w w:val="85"/>
          <w:sz w:val="20"/>
        </w:rPr>
        <w:t>led</w:t>
      </w:r>
      <w:r>
        <w:rPr>
          <w:spacing w:val="-3"/>
          <w:w w:val="85"/>
          <w:sz w:val="20"/>
        </w:rPr>
        <w:t xml:space="preserve"> </w:t>
      </w:r>
      <w:r>
        <w:rPr>
          <w:w w:val="85"/>
          <w:sz w:val="20"/>
        </w:rPr>
        <w:t>to</w:t>
      </w:r>
      <w:r>
        <w:rPr>
          <w:spacing w:val="-5"/>
          <w:w w:val="85"/>
          <w:sz w:val="20"/>
        </w:rPr>
        <w:t xml:space="preserve"> </w:t>
      </w:r>
      <w:r>
        <w:rPr>
          <w:w w:val="85"/>
          <w:sz w:val="20"/>
        </w:rPr>
        <w:t>millet-</w:t>
      </w:r>
      <w:r>
        <w:rPr>
          <w:spacing w:val="-5"/>
          <w:w w:val="85"/>
          <w:sz w:val="20"/>
        </w:rPr>
        <w:t xml:space="preserve"> </w:t>
      </w:r>
      <w:r>
        <w:rPr>
          <w:w w:val="85"/>
          <w:sz w:val="20"/>
        </w:rPr>
        <w:t>cotton</w:t>
      </w:r>
      <w:r>
        <w:rPr>
          <w:spacing w:val="-5"/>
          <w:w w:val="85"/>
          <w:sz w:val="20"/>
        </w:rPr>
        <w:t xml:space="preserve"> </w:t>
      </w:r>
      <w:r>
        <w:rPr>
          <w:w w:val="85"/>
          <w:sz w:val="20"/>
        </w:rPr>
        <w:t>cattle</w:t>
      </w:r>
      <w:r>
        <w:rPr>
          <w:spacing w:val="-5"/>
          <w:w w:val="85"/>
          <w:sz w:val="20"/>
        </w:rPr>
        <w:t xml:space="preserve"> </w:t>
      </w:r>
      <w:r>
        <w:rPr>
          <w:w w:val="85"/>
          <w:sz w:val="20"/>
        </w:rPr>
        <w:t>systems</w:t>
      </w:r>
      <w:r>
        <w:rPr>
          <w:spacing w:val="-5"/>
          <w:w w:val="85"/>
          <w:sz w:val="20"/>
        </w:rPr>
        <w:t xml:space="preserve"> </w:t>
      </w:r>
      <w:r>
        <w:rPr>
          <w:w w:val="85"/>
          <w:sz w:val="20"/>
        </w:rPr>
        <w:t>in</w:t>
      </w:r>
      <w:r>
        <w:rPr>
          <w:spacing w:val="-3"/>
          <w:w w:val="85"/>
          <w:sz w:val="20"/>
        </w:rPr>
        <w:t xml:space="preserve"> </w:t>
      </w:r>
      <w:r>
        <w:rPr>
          <w:w w:val="85"/>
          <w:sz w:val="20"/>
        </w:rPr>
        <w:t>eastern</w:t>
      </w:r>
      <w:r>
        <w:rPr>
          <w:spacing w:val="-5"/>
          <w:w w:val="85"/>
          <w:sz w:val="20"/>
        </w:rPr>
        <w:t xml:space="preserve"> </w:t>
      </w:r>
      <w:r>
        <w:rPr>
          <w:w w:val="85"/>
          <w:sz w:val="20"/>
        </w:rPr>
        <w:t>and</w:t>
      </w:r>
      <w:r>
        <w:rPr>
          <w:spacing w:val="-5"/>
          <w:w w:val="85"/>
          <w:sz w:val="20"/>
        </w:rPr>
        <w:t xml:space="preserve"> </w:t>
      </w:r>
      <w:r>
        <w:rPr>
          <w:w w:val="85"/>
          <w:sz w:val="20"/>
        </w:rPr>
        <w:t xml:space="preserve">northern </w:t>
      </w:r>
      <w:r>
        <w:rPr>
          <w:spacing w:val="-2"/>
          <w:w w:val="90"/>
          <w:sz w:val="20"/>
        </w:rPr>
        <w:t>Uganda.</w:t>
      </w:r>
    </w:p>
    <w:p w:rsidR="00E5575B" w:rsidRDefault="00D512E5">
      <w:pPr>
        <w:pStyle w:val="ListParagraph"/>
        <w:numPr>
          <w:ilvl w:val="0"/>
          <w:numId w:val="57"/>
        </w:numPr>
        <w:tabs>
          <w:tab w:val="left" w:pos="1011"/>
        </w:tabs>
        <w:spacing w:line="242" w:lineRule="auto"/>
        <w:ind w:left="731" w:right="627" w:firstLine="0"/>
        <w:jc w:val="both"/>
        <w:rPr>
          <w:sz w:val="20"/>
        </w:rPr>
      </w:pPr>
      <w:r>
        <w:rPr>
          <w:rFonts w:ascii="Arial" w:hAnsi="Arial"/>
          <w:b/>
          <w:spacing w:val="-2"/>
          <w:w w:val="85"/>
          <w:sz w:val="20"/>
        </w:rPr>
        <w:t xml:space="preserve">EDUCATION. </w:t>
      </w:r>
      <w:r>
        <w:rPr>
          <w:spacing w:val="-2"/>
          <w:w w:val="85"/>
          <w:sz w:val="20"/>
        </w:rPr>
        <w:t>The level of education has influenced the skills and knowledge passed on to the farmers in terms of</w:t>
      </w:r>
      <w:r>
        <w:rPr>
          <w:sz w:val="20"/>
        </w:rPr>
        <w:t xml:space="preserve"> </w:t>
      </w:r>
      <w:r>
        <w:rPr>
          <w:spacing w:val="-2"/>
          <w:w w:val="85"/>
          <w:sz w:val="20"/>
        </w:rPr>
        <w:t xml:space="preserve">farming techniques e.g. the </w:t>
      </w:r>
      <w:r>
        <w:rPr>
          <w:w w:val="80"/>
          <w:sz w:val="20"/>
        </w:rPr>
        <w:t>pastoralists</w:t>
      </w:r>
      <w:r>
        <w:rPr>
          <w:sz w:val="20"/>
        </w:rPr>
        <w:t xml:space="preserve"> </w:t>
      </w:r>
      <w:r>
        <w:rPr>
          <w:w w:val="80"/>
          <w:sz w:val="20"/>
        </w:rPr>
        <w:t>in</w:t>
      </w:r>
      <w:r>
        <w:rPr>
          <w:sz w:val="20"/>
        </w:rPr>
        <w:t xml:space="preserve"> </w:t>
      </w:r>
      <w:r>
        <w:rPr>
          <w:w w:val="80"/>
          <w:sz w:val="20"/>
        </w:rPr>
        <w:t>Karamoja</w:t>
      </w:r>
      <w:r>
        <w:rPr>
          <w:sz w:val="20"/>
        </w:rPr>
        <w:t xml:space="preserve"> </w:t>
      </w:r>
      <w:r>
        <w:rPr>
          <w:w w:val="80"/>
          <w:sz w:val="20"/>
        </w:rPr>
        <w:t>region</w:t>
      </w:r>
      <w:r>
        <w:rPr>
          <w:sz w:val="20"/>
        </w:rPr>
        <w:t xml:space="preserve"> </w:t>
      </w:r>
      <w:r>
        <w:rPr>
          <w:w w:val="80"/>
          <w:sz w:val="20"/>
        </w:rPr>
        <w:t>have</w:t>
      </w:r>
      <w:r>
        <w:rPr>
          <w:sz w:val="20"/>
        </w:rPr>
        <w:t xml:space="preserve"> </w:t>
      </w:r>
      <w:r>
        <w:rPr>
          <w:w w:val="80"/>
          <w:sz w:val="20"/>
        </w:rPr>
        <w:t>low</w:t>
      </w:r>
      <w:r>
        <w:rPr>
          <w:sz w:val="20"/>
        </w:rPr>
        <w:t xml:space="preserve"> </w:t>
      </w:r>
      <w:r>
        <w:rPr>
          <w:w w:val="80"/>
          <w:sz w:val="20"/>
        </w:rPr>
        <w:t>education</w:t>
      </w:r>
      <w:r>
        <w:rPr>
          <w:sz w:val="20"/>
        </w:rPr>
        <w:t xml:space="preserve"> </w:t>
      </w:r>
      <w:r>
        <w:rPr>
          <w:w w:val="80"/>
          <w:sz w:val="20"/>
        </w:rPr>
        <w:t>levels</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called</w:t>
      </w:r>
      <w:r>
        <w:rPr>
          <w:sz w:val="20"/>
        </w:rPr>
        <w:t xml:space="preserve"> </w:t>
      </w:r>
      <w:r>
        <w:rPr>
          <w:w w:val="80"/>
          <w:sz w:val="20"/>
        </w:rPr>
        <w:t>for</w:t>
      </w:r>
      <w:r>
        <w:rPr>
          <w:sz w:val="20"/>
        </w:rPr>
        <w:t xml:space="preserve"> </w:t>
      </w:r>
      <w:r>
        <w:rPr>
          <w:w w:val="80"/>
          <w:sz w:val="20"/>
        </w:rPr>
        <w:t>the</w:t>
      </w:r>
      <w:r>
        <w:rPr>
          <w:sz w:val="20"/>
        </w:rPr>
        <w:t xml:space="preserve"> </w:t>
      </w:r>
      <w:r>
        <w:rPr>
          <w:w w:val="80"/>
          <w:sz w:val="20"/>
        </w:rPr>
        <w:t>continuous</w:t>
      </w:r>
      <w:r>
        <w:rPr>
          <w:sz w:val="20"/>
        </w:rPr>
        <w:t xml:space="preserve"> </w:t>
      </w:r>
      <w:r>
        <w:rPr>
          <w:w w:val="80"/>
          <w:sz w:val="20"/>
        </w:rPr>
        <w:t>rearing</w:t>
      </w:r>
      <w:r>
        <w:rPr>
          <w:sz w:val="20"/>
        </w:rPr>
        <w:t xml:space="preserve"> </w:t>
      </w:r>
      <w:r>
        <w:rPr>
          <w:w w:val="80"/>
          <w:sz w:val="20"/>
        </w:rPr>
        <w:t>of</w:t>
      </w:r>
      <w:r>
        <w:rPr>
          <w:sz w:val="20"/>
        </w:rPr>
        <w:t xml:space="preserve"> </w:t>
      </w:r>
      <w:r>
        <w:rPr>
          <w:w w:val="80"/>
          <w:sz w:val="20"/>
        </w:rPr>
        <w:t>animals</w:t>
      </w:r>
      <w:r>
        <w:rPr>
          <w:sz w:val="20"/>
        </w:rPr>
        <w:t xml:space="preserve"> </w:t>
      </w:r>
      <w:r>
        <w:rPr>
          <w:w w:val="80"/>
          <w:sz w:val="20"/>
        </w:rPr>
        <w:t>on</w:t>
      </w:r>
      <w:r>
        <w:rPr>
          <w:sz w:val="20"/>
        </w:rPr>
        <w:t xml:space="preserve"> </w:t>
      </w:r>
      <w:r>
        <w:rPr>
          <w:w w:val="80"/>
          <w:sz w:val="20"/>
        </w:rPr>
        <w:t>subsistence</w:t>
      </w:r>
      <w:r>
        <w:rPr>
          <w:sz w:val="20"/>
        </w:rPr>
        <w:t xml:space="preserve"> </w:t>
      </w:r>
      <w:r>
        <w:rPr>
          <w:w w:val="80"/>
          <w:sz w:val="20"/>
        </w:rPr>
        <w:t>basis.</w:t>
      </w:r>
      <w:r>
        <w:rPr>
          <w:sz w:val="20"/>
        </w:rPr>
        <w:t xml:space="preserve"> </w:t>
      </w:r>
      <w:r>
        <w:rPr>
          <w:w w:val="80"/>
          <w:sz w:val="20"/>
        </w:rPr>
        <w:t>This</w:t>
      </w:r>
      <w:r>
        <w:rPr>
          <w:sz w:val="20"/>
        </w:rPr>
        <w:t xml:space="preserve"> </w:t>
      </w:r>
      <w:r>
        <w:rPr>
          <w:w w:val="80"/>
          <w:sz w:val="20"/>
        </w:rPr>
        <w:t>applies</w:t>
      </w:r>
      <w:r>
        <w:rPr>
          <w:spacing w:val="80"/>
          <w:sz w:val="20"/>
        </w:rPr>
        <w:t xml:space="preserve"> </w:t>
      </w:r>
      <w:r>
        <w:rPr>
          <w:w w:val="85"/>
          <w:sz w:val="20"/>
        </w:rPr>
        <w:t xml:space="preserve">to rotational bush fallowing and shifting cultivation among the Baganda, Basoga, </w:t>
      </w:r>
      <w:proofErr w:type="gramStart"/>
      <w:r>
        <w:rPr>
          <w:w w:val="85"/>
          <w:sz w:val="20"/>
        </w:rPr>
        <w:t>Banyoro, …while</w:t>
      </w:r>
      <w:proofErr w:type="gramEnd"/>
      <w:r>
        <w:rPr>
          <w:w w:val="85"/>
          <w:sz w:val="20"/>
        </w:rPr>
        <w:t xml:space="preserve"> the attainment of better eduation in farming techniques has led to large scale commercial farming mainly on plantations and estates like</w:t>
      </w:r>
      <w:r>
        <w:rPr>
          <w:spacing w:val="40"/>
          <w:sz w:val="20"/>
        </w:rPr>
        <w:t xml:space="preserve"> </w:t>
      </w:r>
      <w:r>
        <w:rPr>
          <w:w w:val="85"/>
          <w:sz w:val="20"/>
        </w:rPr>
        <w:t>at Kasaku tea estate, Rosebud floricultural farm in Entebbe, Nsimbi horticultural farm in Mpigi.</w:t>
      </w:r>
    </w:p>
    <w:p w:rsidR="00E5575B" w:rsidRDefault="00D512E5">
      <w:pPr>
        <w:pStyle w:val="ListParagraph"/>
        <w:numPr>
          <w:ilvl w:val="0"/>
          <w:numId w:val="57"/>
        </w:numPr>
        <w:tabs>
          <w:tab w:val="left" w:pos="1010"/>
        </w:tabs>
        <w:spacing w:line="242" w:lineRule="auto"/>
        <w:ind w:left="731" w:right="626" w:firstLine="0"/>
        <w:jc w:val="both"/>
        <w:rPr>
          <w:sz w:val="20"/>
        </w:rPr>
      </w:pPr>
      <w:r>
        <w:rPr>
          <w:rFonts w:ascii="Arial" w:hAnsi="Arial"/>
          <w:b/>
          <w:w w:val="80"/>
          <w:sz w:val="20"/>
        </w:rPr>
        <w:t xml:space="preserve">  TRANSPORT</w:t>
      </w:r>
      <w:r>
        <w:rPr>
          <w:rFonts w:ascii="Arial" w:hAnsi="Arial"/>
          <w:b/>
          <w:sz w:val="20"/>
        </w:rPr>
        <w:t xml:space="preserve"> </w:t>
      </w:r>
      <w:r>
        <w:rPr>
          <w:rFonts w:ascii="Arial" w:hAnsi="Arial"/>
          <w:b/>
          <w:w w:val="80"/>
          <w:sz w:val="20"/>
        </w:rPr>
        <w:t>AND</w:t>
      </w:r>
      <w:r>
        <w:rPr>
          <w:rFonts w:ascii="Arial" w:hAnsi="Arial"/>
          <w:b/>
          <w:sz w:val="20"/>
        </w:rPr>
        <w:t xml:space="preserve"> </w:t>
      </w:r>
      <w:r>
        <w:rPr>
          <w:rFonts w:ascii="Arial" w:hAnsi="Arial"/>
          <w:b/>
          <w:w w:val="80"/>
          <w:sz w:val="20"/>
        </w:rPr>
        <w:t>COMMUNICATION</w:t>
      </w:r>
      <w:r>
        <w:rPr>
          <w:rFonts w:ascii="Arial" w:hAnsi="Arial"/>
          <w:b/>
          <w:sz w:val="20"/>
        </w:rPr>
        <w:t xml:space="preserve"> </w:t>
      </w:r>
      <w:r>
        <w:rPr>
          <w:w w:val="80"/>
          <w:sz w:val="20"/>
        </w:rPr>
        <w:t>has</w:t>
      </w:r>
      <w:r>
        <w:rPr>
          <w:sz w:val="20"/>
        </w:rPr>
        <w:t xml:space="preserve"> </w:t>
      </w:r>
      <w:r>
        <w:rPr>
          <w:w w:val="80"/>
          <w:sz w:val="20"/>
        </w:rPr>
        <w:t>influenced</w:t>
      </w:r>
      <w:r>
        <w:rPr>
          <w:sz w:val="20"/>
        </w:rPr>
        <w:t xml:space="preserve"> </w:t>
      </w:r>
      <w:r>
        <w:rPr>
          <w:w w:val="80"/>
          <w:sz w:val="20"/>
        </w:rPr>
        <w:t>the</w:t>
      </w:r>
      <w:r>
        <w:rPr>
          <w:spacing w:val="13"/>
          <w:sz w:val="20"/>
        </w:rPr>
        <w:t xml:space="preserve"> </w:t>
      </w:r>
      <w:r>
        <w:rPr>
          <w:w w:val="80"/>
          <w:sz w:val="20"/>
        </w:rPr>
        <w:t>agrarian</w:t>
      </w:r>
      <w:r>
        <w:rPr>
          <w:sz w:val="20"/>
        </w:rPr>
        <w:t xml:space="preserve"> </w:t>
      </w:r>
      <w:r>
        <w:rPr>
          <w:w w:val="80"/>
          <w:sz w:val="20"/>
        </w:rPr>
        <w:t>systems</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following</w:t>
      </w:r>
      <w:r>
        <w:rPr>
          <w:sz w:val="20"/>
        </w:rPr>
        <w:t xml:space="preserve"> </w:t>
      </w:r>
      <w:r>
        <w:rPr>
          <w:w w:val="80"/>
          <w:sz w:val="20"/>
        </w:rPr>
        <w:t>ways;</w:t>
      </w:r>
      <w:r>
        <w:rPr>
          <w:sz w:val="20"/>
        </w:rPr>
        <w:t xml:space="preserve"> </w:t>
      </w:r>
      <w:r>
        <w:rPr>
          <w:w w:val="80"/>
          <w:sz w:val="20"/>
        </w:rPr>
        <w:t>the</w:t>
      </w:r>
      <w:r>
        <w:rPr>
          <w:sz w:val="20"/>
        </w:rPr>
        <w:t xml:space="preserve"> </w:t>
      </w:r>
      <w:r>
        <w:rPr>
          <w:w w:val="80"/>
          <w:sz w:val="20"/>
        </w:rPr>
        <w:t>existence</w:t>
      </w:r>
      <w:r>
        <w:rPr>
          <w:spacing w:val="13"/>
          <w:sz w:val="20"/>
        </w:rPr>
        <w:t xml:space="preserve"> </w:t>
      </w:r>
      <w:r>
        <w:rPr>
          <w:w w:val="80"/>
          <w:sz w:val="20"/>
        </w:rPr>
        <w:t>of</w:t>
      </w:r>
      <w:r>
        <w:rPr>
          <w:sz w:val="20"/>
        </w:rPr>
        <w:t xml:space="preserve"> </w:t>
      </w:r>
      <w:r>
        <w:rPr>
          <w:w w:val="80"/>
          <w:sz w:val="20"/>
        </w:rPr>
        <w:t>improved</w:t>
      </w:r>
      <w:r>
        <w:rPr>
          <w:sz w:val="20"/>
        </w:rPr>
        <w:t xml:space="preserve"> </w:t>
      </w:r>
      <w:r>
        <w:rPr>
          <w:w w:val="80"/>
          <w:sz w:val="20"/>
        </w:rPr>
        <w:t>transport</w:t>
      </w:r>
      <w:r>
        <w:rPr>
          <w:sz w:val="20"/>
        </w:rPr>
        <w:t xml:space="preserve"> </w:t>
      </w:r>
      <w:r>
        <w:rPr>
          <w:w w:val="80"/>
          <w:sz w:val="20"/>
        </w:rPr>
        <w:t>network</w:t>
      </w:r>
      <w:r>
        <w:rPr>
          <w:spacing w:val="80"/>
          <w:sz w:val="20"/>
        </w:rPr>
        <w:t xml:space="preserve"> </w:t>
      </w:r>
      <w:r>
        <w:rPr>
          <w:w w:val="85"/>
          <w:sz w:val="20"/>
        </w:rPr>
        <w:t>to</w:t>
      </w:r>
      <w:r>
        <w:rPr>
          <w:spacing w:val="-3"/>
          <w:w w:val="85"/>
          <w:sz w:val="20"/>
        </w:rPr>
        <w:t xml:space="preserve"> </w:t>
      </w:r>
      <w:r>
        <w:rPr>
          <w:w w:val="85"/>
          <w:sz w:val="20"/>
        </w:rPr>
        <w:t>processing</w:t>
      </w:r>
      <w:r>
        <w:rPr>
          <w:spacing w:val="-3"/>
          <w:w w:val="85"/>
          <w:sz w:val="20"/>
        </w:rPr>
        <w:t xml:space="preserve"> </w:t>
      </w:r>
      <w:r>
        <w:rPr>
          <w:w w:val="85"/>
          <w:sz w:val="20"/>
        </w:rPr>
        <w:t>plants</w:t>
      </w:r>
      <w:r>
        <w:rPr>
          <w:spacing w:val="-4"/>
          <w:w w:val="85"/>
          <w:sz w:val="20"/>
        </w:rPr>
        <w:t xml:space="preserve"> </w:t>
      </w:r>
      <w:r>
        <w:rPr>
          <w:w w:val="85"/>
          <w:sz w:val="20"/>
        </w:rPr>
        <w:t>and</w:t>
      </w:r>
      <w:r>
        <w:rPr>
          <w:spacing w:val="-3"/>
          <w:w w:val="85"/>
          <w:sz w:val="20"/>
        </w:rPr>
        <w:t xml:space="preserve"> </w:t>
      </w:r>
      <w:r>
        <w:rPr>
          <w:w w:val="85"/>
          <w:sz w:val="20"/>
        </w:rPr>
        <w:t>market</w:t>
      </w:r>
      <w:r>
        <w:rPr>
          <w:spacing w:val="-5"/>
          <w:w w:val="85"/>
          <w:sz w:val="20"/>
        </w:rPr>
        <w:t xml:space="preserve"> </w:t>
      </w:r>
      <w:r>
        <w:rPr>
          <w:w w:val="85"/>
          <w:sz w:val="20"/>
        </w:rPr>
        <w:t>centres</w:t>
      </w:r>
      <w:r>
        <w:rPr>
          <w:spacing w:val="-3"/>
          <w:w w:val="85"/>
          <w:sz w:val="20"/>
        </w:rPr>
        <w:t xml:space="preserve"> </w:t>
      </w:r>
      <w:r>
        <w:rPr>
          <w:w w:val="85"/>
          <w:sz w:val="20"/>
        </w:rPr>
        <w:t>for</w:t>
      </w:r>
      <w:r>
        <w:rPr>
          <w:spacing w:val="-3"/>
          <w:w w:val="85"/>
          <w:sz w:val="20"/>
        </w:rPr>
        <w:t xml:space="preserve"> </w:t>
      </w:r>
      <w:r>
        <w:rPr>
          <w:w w:val="85"/>
          <w:sz w:val="20"/>
        </w:rPr>
        <w:t>agricultural</w:t>
      </w:r>
      <w:r>
        <w:rPr>
          <w:spacing w:val="-4"/>
          <w:w w:val="85"/>
          <w:sz w:val="20"/>
        </w:rPr>
        <w:t xml:space="preserve"> </w:t>
      </w:r>
      <w:r>
        <w:rPr>
          <w:w w:val="85"/>
          <w:sz w:val="20"/>
        </w:rPr>
        <w:t>produce</w:t>
      </w:r>
      <w:r>
        <w:rPr>
          <w:spacing w:val="-3"/>
          <w:w w:val="85"/>
          <w:sz w:val="20"/>
        </w:rPr>
        <w:t xml:space="preserve"> </w:t>
      </w:r>
      <w:r>
        <w:rPr>
          <w:w w:val="85"/>
          <w:sz w:val="20"/>
        </w:rPr>
        <w:t>in</w:t>
      </w:r>
      <w:r>
        <w:rPr>
          <w:spacing w:val="-3"/>
          <w:w w:val="85"/>
          <w:sz w:val="20"/>
        </w:rPr>
        <w:t xml:space="preserve"> </w:t>
      </w:r>
      <w:r>
        <w:rPr>
          <w:w w:val="85"/>
          <w:sz w:val="20"/>
        </w:rPr>
        <w:t>Buganda,</w:t>
      </w:r>
      <w:r>
        <w:rPr>
          <w:spacing w:val="-4"/>
          <w:w w:val="85"/>
          <w:sz w:val="20"/>
        </w:rPr>
        <w:t xml:space="preserve"> </w:t>
      </w:r>
      <w:r>
        <w:rPr>
          <w:w w:val="85"/>
          <w:sz w:val="20"/>
        </w:rPr>
        <w:t>Mbale</w:t>
      </w:r>
      <w:r>
        <w:rPr>
          <w:spacing w:val="-4"/>
          <w:w w:val="85"/>
          <w:sz w:val="20"/>
        </w:rPr>
        <w:t xml:space="preserve"> </w:t>
      </w:r>
      <w:r>
        <w:rPr>
          <w:w w:val="85"/>
          <w:sz w:val="20"/>
        </w:rPr>
        <w:t>and</w:t>
      </w:r>
      <w:r>
        <w:rPr>
          <w:spacing w:val="-3"/>
          <w:w w:val="85"/>
          <w:sz w:val="20"/>
        </w:rPr>
        <w:t xml:space="preserve"> </w:t>
      </w:r>
      <w:r>
        <w:rPr>
          <w:w w:val="85"/>
          <w:sz w:val="20"/>
        </w:rPr>
        <w:t>Kabale</w:t>
      </w:r>
      <w:r>
        <w:rPr>
          <w:spacing w:val="-3"/>
          <w:w w:val="85"/>
          <w:sz w:val="20"/>
        </w:rPr>
        <w:t xml:space="preserve"> </w:t>
      </w:r>
      <w:r>
        <w:rPr>
          <w:w w:val="85"/>
          <w:sz w:val="20"/>
        </w:rPr>
        <w:t>have</w:t>
      </w:r>
      <w:r>
        <w:rPr>
          <w:spacing w:val="-3"/>
          <w:w w:val="85"/>
          <w:sz w:val="20"/>
        </w:rPr>
        <w:t xml:space="preserve"> </w:t>
      </w:r>
      <w:r>
        <w:rPr>
          <w:w w:val="85"/>
          <w:sz w:val="20"/>
        </w:rPr>
        <w:t>led</w:t>
      </w:r>
      <w:r>
        <w:rPr>
          <w:spacing w:val="-3"/>
          <w:w w:val="85"/>
          <w:sz w:val="20"/>
        </w:rPr>
        <w:t xml:space="preserve"> </w:t>
      </w:r>
      <w:r>
        <w:rPr>
          <w:w w:val="85"/>
          <w:sz w:val="20"/>
        </w:rPr>
        <w:t>to</w:t>
      </w:r>
      <w:r>
        <w:rPr>
          <w:spacing w:val="-3"/>
          <w:w w:val="85"/>
          <w:sz w:val="20"/>
        </w:rPr>
        <w:t xml:space="preserve"> </w:t>
      </w:r>
      <w:r>
        <w:rPr>
          <w:w w:val="85"/>
          <w:sz w:val="20"/>
        </w:rPr>
        <w:t>the</w:t>
      </w:r>
      <w:r>
        <w:rPr>
          <w:spacing w:val="-3"/>
          <w:w w:val="85"/>
          <w:sz w:val="20"/>
        </w:rPr>
        <w:t xml:space="preserve"> </w:t>
      </w:r>
      <w:r>
        <w:rPr>
          <w:w w:val="85"/>
          <w:sz w:val="20"/>
        </w:rPr>
        <w:t>growth</w:t>
      </w:r>
      <w:r>
        <w:rPr>
          <w:spacing w:val="-3"/>
          <w:w w:val="85"/>
          <w:sz w:val="20"/>
        </w:rPr>
        <w:t xml:space="preserve"> </w:t>
      </w:r>
      <w:r>
        <w:rPr>
          <w:w w:val="85"/>
          <w:sz w:val="20"/>
        </w:rPr>
        <w:t>of</w:t>
      </w:r>
      <w:r>
        <w:rPr>
          <w:spacing w:val="-3"/>
          <w:w w:val="85"/>
          <w:sz w:val="20"/>
        </w:rPr>
        <w:t xml:space="preserve"> </w:t>
      </w:r>
      <w:r>
        <w:rPr>
          <w:w w:val="85"/>
          <w:sz w:val="20"/>
        </w:rPr>
        <w:t>various</w:t>
      </w:r>
      <w:r>
        <w:rPr>
          <w:spacing w:val="-5"/>
          <w:w w:val="85"/>
          <w:sz w:val="20"/>
        </w:rPr>
        <w:t xml:space="preserve"> </w:t>
      </w:r>
      <w:r>
        <w:rPr>
          <w:w w:val="85"/>
          <w:sz w:val="20"/>
        </w:rPr>
        <w:t>like</w:t>
      </w:r>
      <w:r>
        <w:rPr>
          <w:spacing w:val="-4"/>
          <w:w w:val="85"/>
          <w:sz w:val="20"/>
        </w:rPr>
        <w:t xml:space="preserve"> </w:t>
      </w:r>
      <w:r>
        <w:rPr>
          <w:w w:val="85"/>
          <w:sz w:val="20"/>
        </w:rPr>
        <w:t>coffee,</w:t>
      </w:r>
      <w:r>
        <w:rPr>
          <w:spacing w:val="-4"/>
          <w:w w:val="85"/>
          <w:sz w:val="20"/>
        </w:rPr>
        <w:t xml:space="preserve"> </w:t>
      </w:r>
      <w:r>
        <w:rPr>
          <w:w w:val="85"/>
          <w:sz w:val="20"/>
        </w:rPr>
        <w:t>tea, sugarcane,</w:t>
      </w:r>
      <w:r>
        <w:rPr>
          <w:spacing w:val="-5"/>
          <w:w w:val="85"/>
          <w:sz w:val="20"/>
        </w:rPr>
        <w:t xml:space="preserve"> </w:t>
      </w:r>
      <w:r>
        <w:rPr>
          <w:w w:val="85"/>
          <w:sz w:val="20"/>
        </w:rPr>
        <w:t>flowers,</w:t>
      </w:r>
      <w:r>
        <w:rPr>
          <w:spacing w:val="-4"/>
          <w:w w:val="85"/>
          <w:sz w:val="20"/>
        </w:rPr>
        <w:t xml:space="preserve"> </w:t>
      </w:r>
      <w:r>
        <w:rPr>
          <w:w w:val="85"/>
          <w:sz w:val="20"/>
        </w:rPr>
        <w:t>fruits</w:t>
      </w:r>
      <w:r>
        <w:rPr>
          <w:spacing w:val="-4"/>
          <w:w w:val="85"/>
          <w:sz w:val="20"/>
        </w:rPr>
        <w:t xml:space="preserve"> </w:t>
      </w:r>
      <w:r>
        <w:rPr>
          <w:w w:val="85"/>
          <w:sz w:val="20"/>
        </w:rPr>
        <w:t>and</w:t>
      </w:r>
      <w:r>
        <w:rPr>
          <w:spacing w:val="-4"/>
          <w:w w:val="85"/>
          <w:sz w:val="20"/>
        </w:rPr>
        <w:t xml:space="preserve"> </w:t>
      </w:r>
      <w:r>
        <w:rPr>
          <w:w w:val="85"/>
          <w:sz w:val="20"/>
        </w:rPr>
        <w:t>vegetables</w:t>
      </w:r>
      <w:r>
        <w:rPr>
          <w:spacing w:val="-4"/>
          <w:w w:val="85"/>
          <w:sz w:val="20"/>
        </w:rPr>
        <w:t xml:space="preserve"> </w:t>
      </w:r>
      <w:r>
        <w:rPr>
          <w:w w:val="85"/>
          <w:sz w:val="20"/>
        </w:rPr>
        <w:t>as</w:t>
      </w:r>
      <w:r>
        <w:rPr>
          <w:spacing w:val="-4"/>
          <w:w w:val="85"/>
          <w:sz w:val="20"/>
        </w:rPr>
        <w:t xml:space="preserve"> </w:t>
      </w:r>
      <w:r>
        <w:rPr>
          <w:w w:val="85"/>
          <w:sz w:val="20"/>
        </w:rPr>
        <w:t>well</w:t>
      </w:r>
      <w:r>
        <w:rPr>
          <w:spacing w:val="-5"/>
          <w:w w:val="85"/>
          <w:sz w:val="20"/>
        </w:rPr>
        <w:t xml:space="preserve"> </w:t>
      </w:r>
      <w:r>
        <w:rPr>
          <w:w w:val="85"/>
          <w:sz w:val="20"/>
        </w:rPr>
        <w:t>as</w:t>
      </w:r>
      <w:r>
        <w:rPr>
          <w:spacing w:val="-4"/>
          <w:w w:val="85"/>
          <w:sz w:val="20"/>
        </w:rPr>
        <w:t xml:space="preserve"> </w:t>
      </w:r>
      <w:r>
        <w:rPr>
          <w:w w:val="85"/>
          <w:sz w:val="20"/>
        </w:rPr>
        <w:t>dairy</w:t>
      </w:r>
      <w:r>
        <w:rPr>
          <w:spacing w:val="-4"/>
          <w:w w:val="85"/>
          <w:sz w:val="20"/>
        </w:rPr>
        <w:t xml:space="preserve"> </w:t>
      </w:r>
      <w:r>
        <w:rPr>
          <w:w w:val="85"/>
          <w:sz w:val="20"/>
        </w:rPr>
        <w:t>farming</w:t>
      </w:r>
      <w:r>
        <w:rPr>
          <w:spacing w:val="-4"/>
          <w:w w:val="85"/>
          <w:sz w:val="20"/>
        </w:rPr>
        <w:t xml:space="preserve"> </w:t>
      </w:r>
      <w:r>
        <w:rPr>
          <w:w w:val="85"/>
          <w:sz w:val="20"/>
        </w:rPr>
        <w:t>while</w:t>
      </w:r>
      <w:r>
        <w:rPr>
          <w:spacing w:val="-4"/>
          <w:w w:val="85"/>
          <w:sz w:val="20"/>
        </w:rPr>
        <w:t xml:space="preserve"> </w:t>
      </w:r>
      <w:r>
        <w:rPr>
          <w:w w:val="85"/>
          <w:sz w:val="20"/>
        </w:rPr>
        <w:t>areas</w:t>
      </w:r>
      <w:r>
        <w:rPr>
          <w:spacing w:val="-4"/>
          <w:w w:val="85"/>
          <w:sz w:val="20"/>
        </w:rPr>
        <w:t xml:space="preserve"> </w:t>
      </w:r>
      <w:r>
        <w:rPr>
          <w:w w:val="85"/>
          <w:sz w:val="20"/>
        </w:rPr>
        <w:t>with</w:t>
      </w:r>
      <w:r>
        <w:rPr>
          <w:spacing w:val="-4"/>
          <w:w w:val="85"/>
          <w:sz w:val="20"/>
        </w:rPr>
        <w:t xml:space="preserve"> </w:t>
      </w:r>
      <w:r>
        <w:rPr>
          <w:w w:val="85"/>
          <w:sz w:val="20"/>
        </w:rPr>
        <w:t>poor</w:t>
      </w:r>
      <w:r>
        <w:rPr>
          <w:spacing w:val="-4"/>
          <w:w w:val="85"/>
          <w:sz w:val="20"/>
        </w:rPr>
        <w:t xml:space="preserve"> </w:t>
      </w:r>
      <w:r>
        <w:rPr>
          <w:w w:val="85"/>
          <w:sz w:val="20"/>
        </w:rPr>
        <w:t>transport</w:t>
      </w:r>
      <w:r>
        <w:rPr>
          <w:spacing w:val="-6"/>
          <w:w w:val="85"/>
          <w:sz w:val="20"/>
        </w:rPr>
        <w:t xml:space="preserve"> </w:t>
      </w:r>
      <w:r>
        <w:rPr>
          <w:w w:val="85"/>
          <w:sz w:val="20"/>
        </w:rPr>
        <w:t>network</w:t>
      </w:r>
      <w:r>
        <w:rPr>
          <w:spacing w:val="-4"/>
          <w:w w:val="85"/>
          <w:sz w:val="20"/>
        </w:rPr>
        <w:t xml:space="preserve"> </w:t>
      </w:r>
      <w:r>
        <w:rPr>
          <w:w w:val="85"/>
          <w:sz w:val="20"/>
        </w:rPr>
        <w:t>for</w:t>
      </w:r>
      <w:r>
        <w:rPr>
          <w:spacing w:val="-4"/>
          <w:w w:val="85"/>
          <w:sz w:val="20"/>
        </w:rPr>
        <w:t xml:space="preserve"> </w:t>
      </w:r>
      <w:r>
        <w:rPr>
          <w:w w:val="85"/>
          <w:sz w:val="20"/>
        </w:rPr>
        <w:t>agricultural</w:t>
      </w:r>
      <w:r>
        <w:rPr>
          <w:spacing w:val="-4"/>
          <w:w w:val="85"/>
          <w:sz w:val="20"/>
        </w:rPr>
        <w:t xml:space="preserve"> </w:t>
      </w:r>
      <w:r>
        <w:rPr>
          <w:w w:val="85"/>
          <w:sz w:val="20"/>
        </w:rPr>
        <w:t>yields</w:t>
      </w:r>
      <w:r>
        <w:rPr>
          <w:spacing w:val="-4"/>
          <w:w w:val="85"/>
          <w:sz w:val="20"/>
        </w:rPr>
        <w:t xml:space="preserve"> </w:t>
      </w:r>
      <w:r>
        <w:rPr>
          <w:w w:val="85"/>
          <w:sz w:val="20"/>
        </w:rPr>
        <w:t>have</w:t>
      </w:r>
      <w:r>
        <w:rPr>
          <w:spacing w:val="-4"/>
          <w:w w:val="85"/>
          <w:sz w:val="20"/>
        </w:rPr>
        <w:t xml:space="preserve"> </w:t>
      </w:r>
      <w:r>
        <w:rPr>
          <w:w w:val="85"/>
          <w:sz w:val="20"/>
        </w:rPr>
        <w:t>disfavoured commercial</w:t>
      </w:r>
      <w:r>
        <w:rPr>
          <w:spacing w:val="-4"/>
          <w:w w:val="85"/>
          <w:sz w:val="20"/>
        </w:rPr>
        <w:t xml:space="preserve"> </w:t>
      </w:r>
      <w:r>
        <w:rPr>
          <w:w w:val="85"/>
          <w:sz w:val="20"/>
        </w:rPr>
        <w:t>crop</w:t>
      </w:r>
      <w:r>
        <w:rPr>
          <w:spacing w:val="-4"/>
          <w:w w:val="85"/>
          <w:sz w:val="20"/>
        </w:rPr>
        <w:t xml:space="preserve"> </w:t>
      </w:r>
      <w:r>
        <w:rPr>
          <w:w w:val="85"/>
          <w:sz w:val="20"/>
        </w:rPr>
        <w:t>growing</w:t>
      </w:r>
      <w:r>
        <w:rPr>
          <w:spacing w:val="-4"/>
          <w:w w:val="85"/>
          <w:sz w:val="20"/>
        </w:rPr>
        <w:t xml:space="preserve"> </w:t>
      </w:r>
      <w:r>
        <w:rPr>
          <w:w w:val="85"/>
          <w:sz w:val="20"/>
        </w:rPr>
        <w:t>especially</w:t>
      </w:r>
      <w:r>
        <w:rPr>
          <w:spacing w:val="-4"/>
          <w:w w:val="85"/>
          <w:sz w:val="20"/>
        </w:rPr>
        <w:t xml:space="preserve"> </w:t>
      </w:r>
      <w:r>
        <w:rPr>
          <w:w w:val="85"/>
          <w:sz w:val="20"/>
        </w:rPr>
        <w:t>perishable</w:t>
      </w:r>
      <w:r>
        <w:rPr>
          <w:spacing w:val="-4"/>
          <w:w w:val="85"/>
          <w:sz w:val="20"/>
        </w:rPr>
        <w:t xml:space="preserve"> </w:t>
      </w:r>
      <w:r>
        <w:rPr>
          <w:w w:val="85"/>
          <w:sz w:val="20"/>
        </w:rPr>
        <w:t>crops</w:t>
      </w:r>
      <w:r>
        <w:rPr>
          <w:spacing w:val="-4"/>
          <w:w w:val="85"/>
          <w:sz w:val="20"/>
        </w:rPr>
        <w:t xml:space="preserve"> </w:t>
      </w:r>
      <w:r>
        <w:rPr>
          <w:w w:val="85"/>
          <w:sz w:val="20"/>
        </w:rPr>
        <w:t>e.g.</w:t>
      </w:r>
      <w:r>
        <w:rPr>
          <w:spacing w:val="-4"/>
          <w:w w:val="85"/>
          <w:sz w:val="20"/>
        </w:rPr>
        <w:t xml:space="preserve"> </w:t>
      </w:r>
      <w:r>
        <w:rPr>
          <w:w w:val="85"/>
          <w:sz w:val="20"/>
        </w:rPr>
        <w:t>in</w:t>
      </w:r>
      <w:r>
        <w:rPr>
          <w:spacing w:val="-2"/>
          <w:w w:val="85"/>
          <w:sz w:val="20"/>
        </w:rPr>
        <w:t xml:space="preserve"> </w:t>
      </w:r>
      <w:r>
        <w:rPr>
          <w:w w:val="85"/>
          <w:sz w:val="20"/>
        </w:rPr>
        <w:t>Kaabong,</w:t>
      </w:r>
      <w:r>
        <w:rPr>
          <w:spacing w:val="-4"/>
          <w:w w:val="85"/>
          <w:sz w:val="20"/>
        </w:rPr>
        <w:t xml:space="preserve"> </w:t>
      </w:r>
      <w:r>
        <w:rPr>
          <w:w w:val="85"/>
          <w:sz w:val="20"/>
        </w:rPr>
        <w:t>Moyo,</w:t>
      </w:r>
      <w:r>
        <w:rPr>
          <w:spacing w:val="-4"/>
          <w:w w:val="85"/>
          <w:sz w:val="20"/>
        </w:rPr>
        <w:t xml:space="preserve"> </w:t>
      </w:r>
      <w:r>
        <w:rPr>
          <w:w w:val="85"/>
          <w:sz w:val="20"/>
        </w:rPr>
        <w:t>Kitgum,</w:t>
      </w:r>
      <w:r>
        <w:rPr>
          <w:spacing w:val="-4"/>
          <w:w w:val="85"/>
          <w:sz w:val="20"/>
        </w:rPr>
        <w:t xml:space="preserve"> </w:t>
      </w:r>
      <w:r>
        <w:rPr>
          <w:w w:val="85"/>
          <w:sz w:val="20"/>
        </w:rPr>
        <w:t>…</w:t>
      </w:r>
    </w:p>
    <w:p w:rsidR="00E5575B" w:rsidRDefault="00E5575B">
      <w:pPr>
        <w:pStyle w:val="BodyText"/>
        <w:spacing w:before="2"/>
        <w:ind w:left="0"/>
      </w:pPr>
    </w:p>
    <w:p w:rsidR="00E5575B" w:rsidRDefault="00D512E5">
      <w:pPr>
        <w:pStyle w:val="Heading1"/>
        <w:spacing w:before="1"/>
        <w:ind w:left="731"/>
      </w:pPr>
      <w:proofErr w:type="gramStart"/>
      <w:r>
        <w:rPr>
          <w:w w:val="80"/>
        </w:rPr>
        <w:t>THE</w:t>
      </w:r>
      <w:r>
        <w:rPr>
          <w:spacing w:val="-6"/>
        </w:rPr>
        <w:t xml:space="preserve"> </w:t>
      </w:r>
      <w:r>
        <w:rPr>
          <w:w w:val="80"/>
        </w:rPr>
        <w:t>ROLE</w:t>
      </w:r>
      <w:r>
        <w:rPr>
          <w:spacing w:val="-2"/>
        </w:rPr>
        <w:t xml:space="preserve"> </w:t>
      </w:r>
      <w:r>
        <w:rPr>
          <w:w w:val="80"/>
        </w:rPr>
        <w:t>OF</w:t>
      </w:r>
      <w:r>
        <w:rPr>
          <w:spacing w:val="-3"/>
        </w:rPr>
        <w:t xml:space="preserve"> </w:t>
      </w:r>
      <w:r>
        <w:rPr>
          <w:w w:val="80"/>
        </w:rPr>
        <w:t>THE</w:t>
      </w:r>
      <w:r>
        <w:rPr>
          <w:spacing w:val="-5"/>
        </w:rPr>
        <w:t xml:space="preserve"> </w:t>
      </w:r>
      <w:r>
        <w:rPr>
          <w:w w:val="80"/>
        </w:rPr>
        <w:t>AGRICULTURAL</w:t>
      </w:r>
      <w:r>
        <w:rPr>
          <w:spacing w:val="-3"/>
        </w:rPr>
        <w:t xml:space="preserve"> </w:t>
      </w:r>
      <w:r>
        <w:rPr>
          <w:w w:val="80"/>
        </w:rPr>
        <w:t>SECTOR</w:t>
      </w:r>
      <w:r>
        <w:rPr>
          <w:spacing w:val="-5"/>
        </w:rPr>
        <w:t xml:space="preserve"> </w:t>
      </w:r>
      <w:r>
        <w:rPr>
          <w:w w:val="80"/>
        </w:rPr>
        <w:t>IN</w:t>
      </w:r>
      <w:r>
        <w:rPr>
          <w:spacing w:val="-4"/>
        </w:rPr>
        <w:t xml:space="preserve"> </w:t>
      </w:r>
      <w:r>
        <w:rPr>
          <w:spacing w:val="-2"/>
          <w:w w:val="80"/>
        </w:rPr>
        <w:t>UGANDA.</w:t>
      </w:r>
      <w:proofErr w:type="gramEnd"/>
    </w:p>
    <w:p w:rsidR="00E5575B" w:rsidRDefault="00D512E5">
      <w:pPr>
        <w:pStyle w:val="BodyText"/>
        <w:spacing w:before="3"/>
        <w:ind w:right="628"/>
        <w:jc w:val="both"/>
      </w:pPr>
      <w:r>
        <w:rPr>
          <w:w w:val="85"/>
        </w:rPr>
        <w:t>The</w:t>
      </w:r>
      <w:r>
        <w:rPr>
          <w:spacing w:val="-2"/>
          <w:w w:val="85"/>
        </w:rPr>
        <w:t xml:space="preserve"> </w:t>
      </w:r>
      <w:r>
        <w:rPr>
          <w:w w:val="85"/>
        </w:rPr>
        <w:t>agricultural</w:t>
      </w:r>
      <w:r>
        <w:rPr>
          <w:spacing w:val="-2"/>
          <w:w w:val="85"/>
        </w:rPr>
        <w:t xml:space="preserve"> </w:t>
      </w:r>
      <w:r>
        <w:rPr>
          <w:w w:val="85"/>
        </w:rPr>
        <w:t>sector</w:t>
      </w:r>
      <w:r>
        <w:rPr>
          <w:spacing w:val="-2"/>
          <w:w w:val="85"/>
        </w:rPr>
        <w:t xml:space="preserve"> </w:t>
      </w:r>
      <w:r>
        <w:rPr>
          <w:w w:val="85"/>
        </w:rPr>
        <w:t>in</w:t>
      </w:r>
      <w:r>
        <w:rPr>
          <w:spacing w:val="-2"/>
          <w:w w:val="85"/>
        </w:rPr>
        <w:t xml:space="preserve"> </w:t>
      </w:r>
      <w:r>
        <w:rPr>
          <w:w w:val="85"/>
        </w:rPr>
        <w:t>Uganda</w:t>
      </w:r>
      <w:r>
        <w:rPr>
          <w:spacing w:val="-2"/>
          <w:w w:val="85"/>
        </w:rPr>
        <w:t xml:space="preserve"> </w:t>
      </w:r>
      <w:r>
        <w:rPr>
          <w:w w:val="85"/>
        </w:rPr>
        <w:t>has</w:t>
      </w:r>
      <w:r>
        <w:rPr>
          <w:spacing w:val="-2"/>
          <w:w w:val="85"/>
        </w:rPr>
        <w:t xml:space="preserve"> </w:t>
      </w:r>
      <w:r>
        <w:rPr>
          <w:w w:val="85"/>
        </w:rPr>
        <w:t>greatly</w:t>
      </w:r>
      <w:r>
        <w:rPr>
          <w:spacing w:val="-2"/>
          <w:w w:val="85"/>
        </w:rPr>
        <w:t xml:space="preserve"> </w:t>
      </w:r>
      <w:r>
        <w:rPr>
          <w:w w:val="85"/>
        </w:rPr>
        <w:t>contributed</w:t>
      </w:r>
      <w:r>
        <w:rPr>
          <w:spacing w:val="-2"/>
          <w:w w:val="85"/>
        </w:rPr>
        <w:t xml:space="preserve"> </w:t>
      </w:r>
      <w:r>
        <w:rPr>
          <w:w w:val="85"/>
        </w:rPr>
        <w:t>to</w:t>
      </w:r>
      <w:r>
        <w:rPr>
          <w:spacing w:val="-2"/>
          <w:w w:val="85"/>
        </w:rPr>
        <w:t xml:space="preserve"> </w:t>
      </w:r>
      <w:r>
        <w:rPr>
          <w:w w:val="85"/>
        </w:rPr>
        <w:t>its</w:t>
      </w:r>
      <w:r>
        <w:rPr>
          <w:spacing w:val="-2"/>
          <w:w w:val="85"/>
        </w:rPr>
        <w:t xml:space="preserve"> </w:t>
      </w:r>
      <w:r>
        <w:rPr>
          <w:w w:val="85"/>
        </w:rPr>
        <w:t>development.</w:t>
      </w:r>
      <w:r>
        <w:rPr>
          <w:spacing w:val="-2"/>
          <w:w w:val="85"/>
        </w:rPr>
        <w:t xml:space="preserve"> </w:t>
      </w:r>
      <w:r>
        <w:rPr>
          <w:w w:val="85"/>
        </w:rPr>
        <w:t>The</w:t>
      </w:r>
      <w:r>
        <w:rPr>
          <w:spacing w:val="-2"/>
          <w:w w:val="85"/>
        </w:rPr>
        <w:t xml:space="preserve"> </w:t>
      </w:r>
      <w:r>
        <w:rPr>
          <w:w w:val="85"/>
        </w:rPr>
        <w:t>contribution</w:t>
      </w:r>
      <w:r>
        <w:rPr>
          <w:spacing w:val="-2"/>
          <w:w w:val="85"/>
        </w:rPr>
        <w:t xml:space="preserve"> </w:t>
      </w:r>
      <w:r>
        <w:rPr>
          <w:w w:val="85"/>
        </w:rPr>
        <w:t>is</w:t>
      </w:r>
      <w:r>
        <w:rPr>
          <w:spacing w:val="-3"/>
          <w:w w:val="85"/>
        </w:rPr>
        <w:t xml:space="preserve"> </w:t>
      </w:r>
      <w:r>
        <w:rPr>
          <w:w w:val="85"/>
        </w:rPr>
        <w:t>reflected</w:t>
      </w:r>
      <w:r>
        <w:rPr>
          <w:spacing w:val="-2"/>
          <w:w w:val="85"/>
        </w:rPr>
        <w:t xml:space="preserve"> </w:t>
      </w:r>
      <w:r>
        <w:rPr>
          <w:w w:val="85"/>
        </w:rPr>
        <w:t>in</w:t>
      </w:r>
      <w:r>
        <w:rPr>
          <w:spacing w:val="-2"/>
          <w:w w:val="85"/>
        </w:rPr>
        <w:t xml:space="preserve"> </w:t>
      </w:r>
      <w:r>
        <w:rPr>
          <w:w w:val="85"/>
        </w:rPr>
        <w:t>the</w:t>
      </w:r>
      <w:r>
        <w:rPr>
          <w:spacing w:val="-2"/>
          <w:w w:val="85"/>
        </w:rPr>
        <w:t xml:space="preserve"> </w:t>
      </w:r>
      <w:r>
        <w:rPr>
          <w:w w:val="85"/>
        </w:rPr>
        <w:t>following</w:t>
      </w:r>
      <w:r>
        <w:rPr>
          <w:spacing w:val="-3"/>
        </w:rPr>
        <w:t xml:space="preserve"> </w:t>
      </w:r>
      <w:r>
        <w:rPr>
          <w:w w:val="85"/>
        </w:rPr>
        <w:t>ways</w:t>
      </w:r>
      <w:r>
        <w:rPr>
          <w:spacing w:val="-2"/>
          <w:w w:val="85"/>
        </w:rPr>
        <w:t xml:space="preserve"> </w:t>
      </w:r>
      <w:r>
        <w:rPr>
          <w:w w:val="85"/>
        </w:rPr>
        <w:t>both</w:t>
      </w:r>
      <w:r>
        <w:rPr>
          <w:spacing w:val="-2"/>
          <w:w w:val="85"/>
        </w:rPr>
        <w:t xml:space="preserve"> </w:t>
      </w:r>
      <w:r>
        <w:rPr>
          <w:w w:val="85"/>
        </w:rPr>
        <w:t>positive</w:t>
      </w:r>
      <w:r>
        <w:rPr>
          <w:spacing w:val="-2"/>
          <w:w w:val="85"/>
        </w:rPr>
        <w:t xml:space="preserve"> </w:t>
      </w:r>
      <w:r>
        <w:rPr>
          <w:w w:val="85"/>
        </w:rPr>
        <w:t xml:space="preserve">and </w:t>
      </w:r>
      <w:r>
        <w:rPr>
          <w:spacing w:val="-2"/>
          <w:w w:val="90"/>
        </w:rPr>
        <w:t>negative:</w:t>
      </w:r>
    </w:p>
    <w:p w:rsidR="00E5575B" w:rsidRDefault="00D512E5">
      <w:pPr>
        <w:pStyle w:val="Heading2"/>
        <w:spacing w:before="3"/>
        <w:ind w:left="731"/>
      </w:pPr>
      <w:proofErr w:type="gramStart"/>
      <w:r>
        <w:rPr>
          <w:spacing w:val="-2"/>
          <w:w w:val="90"/>
        </w:rPr>
        <w:t>Positives.</w:t>
      </w:r>
      <w:proofErr w:type="gramEnd"/>
    </w:p>
    <w:p w:rsidR="00E5575B" w:rsidRDefault="00D512E5">
      <w:pPr>
        <w:pStyle w:val="ListParagraph"/>
        <w:numPr>
          <w:ilvl w:val="0"/>
          <w:numId w:val="58"/>
        </w:numPr>
        <w:tabs>
          <w:tab w:val="left" w:pos="914"/>
        </w:tabs>
        <w:spacing w:line="242" w:lineRule="auto"/>
        <w:ind w:right="623" w:firstLine="0"/>
        <w:jc w:val="both"/>
        <w:rPr>
          <w:rFonts w:ascii="Arial"/>
          <w:b/>
          <w:sz w:val="20"/>
        </w:rPr>
      </w:pPr>
      <w:r>
        <w:rPr>
          <w:rFonts w:ascii="Arial"/>
          <w:b/>
          <w:w w:val="80"/>
          <w:sz w:val="20"/>
        </w:rPr>
        <w:t>Food supply</w:t>
      </w:r>
      <w:r>
        <w:rPr>
          <w:w w:val="80"/>
          <w:sz w:val="20"/>
        </w:rPr>
        <w:t xml:space="preserve">. Agriculture produce almost all the food required for the population. The food produced includes; potato in Soroti, cassava in Tororo, </w:t>
      </w:r>
      <w:r>
        <w:rPr>
          <w:w w:val="85"/>
          <w:sz w:val="20"/>
        </w:rPr>
        <w:t>beans</w:t>
      </w:r>
      <w:r>
        <w:rPr>
          <w:spacing w:val="-5"/>
          <w:w w:val="85"/>
          <w:sz w:val="20"/>
        </w:rPr>
        <w:t xml:space="preserve"> </w:t>
      </w:r>
      <w:r>
        <w:rPr>
          <w:w w:val="85"/>
          <w:sz w:val="20"/>
        </w:rPr>
        <w:t>in</w:t>
      </w:r>
      <w:r>
        <w:rPr>
          <w:spacing w:val="-5"/>
          <w:w w:val="85"/>
          <w:sz w:val="20"/>
        </w:rPr>
        <w:t xml:space="preserve"> </w:t>
      </w:r>
      <w:r>
        <w:rPr>
          <w:w w:val="85"/>
          <w:sz w:val="20"/>
        </w:rPr>
        <w:t>Masindi,</w:t>
      </w:r>
      <w:r>
        <w:rPr>
          <w:spacing w:val="-5"/>
          <w:w w:val="85"/>
          <w:sz w:val="20"/>
        </w:rPr>
        <w:t xml:space="preserve"> </w:t>
      </w:r>
      <w:r>
        <w:rPr>
          <w:w w:val="85"/>
          <w:sz w:val="20"/>
        </w:rPr>
        <w:t>bananas</w:t>
      </w:r>
      <w:r>
        <w:rPr>
          <w:spacing w:val="-5"/>
          <w:w w:val="85"/>
          <w:sz w:val="20"/>
        </w:rPr>
        <w:t xml:space="preserve"> </w:t>
      </w:r>
      <w:r>
        <w:rPr>
          <w:w w:val="85"/>
          <w:sz w:val="20"/>
        </w:rPr>
        <w:t>in</w:t>
      </w:r>
      <w:r>
        <w:rPr>
          <w:spacing w:val="-5"/>
          <w:w w:val="85"/>
          <w:sz w:val="20"/>
        </w:rPr>
        <w:t xml:space="preserve"> </w:t>
      </w:r>
      <w:r>
        <w:rPr>
          <w:w w:val="85"/>
          <w:sz w:val="20"/>
        </w:rPr>
        <w:t>Masaka,</w:t>
      </w:r>
      <w:r>
        <w:rPr>
          <w:spacing w:val="-5"/>
          <w:w w:val="85"/>
          <w:sz w:val="20"/>
        </w:rPr>
        <w:t xml:space="preserve"> </w:t>
      </w:r>
      <w:r>
        <w:rPr>
          <w:w w:val="85"/>
          <w:sz w:val="20"/>
        </w:rPr>
        <w:t>meat</w:t>
      </w:r>
      <w:r>
        <w:rPr>
          <w:spacing w:val="-5"/>
          <w:w w:val="85"/>
          <w:sz w:val="20"/>
        </w:rPr>
        <w:t xml:space="preserve"> </w:t>
      </w:r>
      <w:r>
        <w:rPr>
          <w:w w:val="85"/>
          <w:sz w:val="20"/>
        </w:rPr>
        <w:t>and</w:t>
      </w:r>
      <w:r>
        <w:rPr>
          <w:spacing w:val="-5"/>
          <w:w w:val="85"/>
          <w:sz w:val="20"/>
        </w:rPr>
        <w:t xml:space="preserve"> </w:t>
      </w:r>
      <w:r>
        <w:rPr>
          <w:w w:val="85"/>
          <w:sz w:val="20"/>
        </w:rPr>
        <w:t>milk</w:t>
      </w:r>
      <w:r>
        <w:rPr>
          <w:spacing w:val="-5"/>
          <w:w w:val="85"/>
          <w:sz w:val="20"/>
        </w:rPr>
        <w:t xml:space="preserve"> </w:t>
      </w:r>
      <w:r>
        <w:rPr>
          <w:w w:val="85"/>
          <w:sz w:val="20"/>
        </w:rPr>
        <w:t>in</w:t>
      </w:r>
      <w:r>
        <w:rPr>
          <w:spacing w:val="-5"/>
          <w:w w:val="85"/>
          <w:sz w:val="20"/>
        </w:rPr>
        <w:t xml:space="preserve"> </w:t>
      </w:r>
      <w:r>
        <w:rPr>
          <w:w w:val="85"/>
          <w:sz w:val="20"/>
        </w:rPr>
        <w:t>Mbarara</w:t>
      </w:r>
      <w:r>
        <w:rPr>
          <w:spacing w:val="-5"/>
          <w:w w:val="85"/>
          <w:sz w:val="20"/>
        </w:rPr>
        <w:t xml:space="preserve"> </w:t>
      </w:r>
      <w:r>
        <w:rPr>
          <w:w w:val="85"/>
          <w:sz w:val="20"/>
        </w:rPr>
        <w:t>plus</w:t>
      </w:r>
      <w:r>
        <w:rPr>
          <w:spacing w:val="-4"/>
          <w:w w:val="85"/>
          <w:sz w:val="20"/>
        </w:rPr>
        <w:t xml:space="preserve"> </w:t>
      </w:r>
      <w:r>
        <w:rPr>
          <w:w w:val="85"/>
          <w:sz w:val="20"/>
        </w:rPr>
        <w:t>poultry</w:t>
      </w:r>
      <w:r>
        <w:rPr>
          <w:spacing w:val="-5"/>
          <w:w w:val="85"/>
          <w:sz w:val="20"/>
        </w:rPr>
        <w:t xml:space="preserve"> </w:t>
      </w:r>
      <w:r>
        <w:rPr>
          <w:w w:val="85"/>
          <w:sz w:val="20"/>
        </w:rPr>
        <w:t>in</w:t>
      </w:r>
      <w:r>
        <w:rPr>
          <w:spacing w:val="-5"/>
          <w:w w:val="85"/>
          <w:sz w:val="20"/>
        </w:rPr>
        <w:t xml:space="preserve"> </w:t>
      </w:r>
      <w:r>
        <w:rPr>
          <w:w w:val="85"/>
          <w:sz w:val="20"/>
        </w:rPr>
        <w:t>Kampala,</w:t>
      </w:r>
      <w:r>
        <w:rPr>
          <w:spacing w:val="-5"/>
          <w:w w:val="85"/>
          <w:sz w:val="20"/>
        </w:rPr>
        <w:t xml:space="preserve"> </w:t>
      </w:r>
      <w:r>
        <w:rPr>
          <w:w w:val="85"/>
          <w:sz w:val="20"/>
        </w:rPr>
        <w:t>which</w:t>
      </w:r>
      <w:r>
        <w:rPr>
          <w:spacing w:val="-3"/>
          <w:w w:val="85"/>
          <w:sz w:val="20"/>
        </w:rPr>
        <w:t xml:space="preserve"> </w:t>
      </w:r>
      <w:r>
        <w:rPr>
          <w:w w:val="85"/>
          <w:sz w:val="20"/>
        </w:rPr>
        <w:t>provide</w:t>
      </w:r>
      <w:r>
        <w:rPr>
          <w:spacing w:val="-5"/>
          <w:w w:val="85"/>
          <w:sz w:val="20"/>
        </w:rPr>
        <w:t xml:space="preserve"> </w:t>
      </w:r>
      <w:r>
        <w:rPr>
          <w:w w:val="85"/>
          <w:sz w:val="20"/>
        </w:rPr>
        <w:t>starch,</w:t>
      </w:r>
      <w:r>
        <w:rPr>
          <w:spacing w:val="-4"/>
          <w:w w:val="85"/>
          <w:sz w:val="20"/>
        </w:rPr>
        <w:t xml:space="preserve"> </w:t>
      </w:r>
      <w:r>
        <w:rPr>
          <w:w w:val="85"/>
          <w:sz w:val="20"/>
        </w:rPr>
        <w:t>carbohydrates</w:t>
      </w:r>
      <w:r>
        <w:rPr>
          <w:spacing w:val="-5"/>
          <w:w w:val="85"/>
          <w:sz w:val="20"/>
        </w:rPr>
        <w:t xml:space="preserve"> </w:t>
      </w:r>
      <w:r>
        <w:rPr>
          <w:w w:val="85"/>
          <w:sz w:val="20"/>
        </w:rPr>
        <w:t>and</w:t>
      </w:r>
      <w:r>
        <w:rPr>
          <w:spacing w:val="-5"/>
          <w:w w:val="85"/>
          <w:sz w:val="20"/>
        </w:rPr>
        <w:t xml:space="preserve"> </w:t>
      </w:r>
      <w:r>
        <w:rPr>
          <w:w w:val="85"/>
          <w:sz w:val="20"/>
        </w:rPr>
        <w:t>proteins.</w:t>
      </w:r>
      <w:r>
        <w:rPr>
          <w:spacing w:val="-5"/>
          <w:w w:val="85"/>
          <w:sz w:val="20"/>
        </w:rPr>
        <w:t xml:space="preserve"> </w:t>
      </w:r>
      <w:r>
        <w:rPr>
          <w:w w:val="85"/>
          <w:sz w:val="20"/>
        </w:rPr>
        <w:t>This saves</w:t>
      </w:r>
      <w:r>
        <w:rPr>
          <w:spacing w:val="-6"/>
          <w:w w:val="85"/>
          <w:sz w:val="20"/>
        </w:rPr>
        <w:t xml:space="preserve"> </w:t>
      </w:r>
      <w:r>
        <w:rPr>
          <w:w w:val="85"/>
          <w:sz w:val="20"/>
        </w:rPr>
        <w:t>the</w:t>
      </w:r>
      <w:r>
        <w:rPr>
          <w:spacing w:val="-5"/>
          <w:w w:val="85"/>
          <w:sz w:val="20"/>
        </w:rPr>
        <w:t xml:space="preserve"> </w:t>
      </w:r>
      <w:r>
        <w:rPr>
          <w:w w:val="85"/>
          <w:sz w:val="20"/>
        </w:rPr>
        <w:t>danger</w:t>
      </w:r>
      <w:r>
        <w:rPr>
          <w:spacing w:val="-5"/>
          <w:w w:val="85"/>
          <w:sz w:val="20"/>
        </w:rPr>
        <w:t xml:space="preserve"> </w:t>
      </w:r>
      <w:r>
        <w:rPr>
          <w:w w:val="85"/>
          <w:sz w:val="20"/>
        </w:rPr>
        <w:t>of</w:t>
      </w:r>
      <w:r>
        <w:rPr>
          <w:spacing w:val="-6"/>
          <w:w w:val="85"/>
          <w:sz w:val="20"/>
        </w:rPr>
        <w:t xml:space="preserve"> </w:t>
      </w:r>
      <w:r>
        <w:rPr>
          <w:w w:val="85"/>
          <w:sz w:val="20"/>
        </w:rPr>
        <w:t>hunger,</w:t>
      </w:r>
      <w:r>
        <w:rPr>
          <w:spacing w:val="-5"/>
          <w:w w:val="85"/>
          <w:sz w:val="20"/>
        </w:rPr>
        <w:t xml:space="preserve"> </w:t>
      </w:r>
      <w:r>
        <w:rPr>
          <w:w w:val="85"/>
          <w:sz w:val="20"/>
        </w:rPr>
        <w:t>malnutrition</w:t>
      </w:r>
      <w:r>
        <w:rPr>
          <w:spacing w:val="-5"/>
          <w:w w:val="85"/>
          <w:sz w:val="20"/>
        </w:rPr>
        <w:t xml:space="preserve"> </w:t>
      </w:r>
      <w:r>
        <w:rPr>
          <w:w w:val="85"/>
          <w:sz w:val="20"/>
        </w:rPr>
        <w:t>and</w:t>
      </w:r>
      <w:r>
        <w:rPr>
          <w:spacing w:val="-6"/>
          <w:w w:val="85"/>
          <w:sz w:val="20"/>
        </w:rPr>
        <w:t xml:space="preserve"> </w:t>
      </w:r>
      <w:r>
        <w:rPr>
          <w:w w:val="85"/>
          <w:sz w:val="20"/>
        </w:rPr>
        <w:t>expenses</w:t>
      </w:r>
      <w:r>
        <w:rPr>
          <w:spacing w:val="-5"/>
          <w:w w:val="85"/>
          <w:sz w:val="20"/>
        </w:rPr>
        <w:t xml:space="preserve"> </w:t>
      </w:r>
      <w:r>
        <w:rPr>
          <w:w w:val="85"/>
          <w:sz w:val="20"/>
        </w:rPr>
        <w:t>of</w:t>
      </w:r>
      <w:r>
        <w:rPr>
          <w:spacing w:val="-5"/>
          <w:w w:val="85"/>
          <w:sz w:val="20"/>
        </w:rPr>
        <w:t xml:space="preserve"> </w:t>
      </w:r>
      <w:r>
        <w:rPr>
          <w:w w:val="85"/>
          <w:sz w:val="20"/>
        </w:rPr>
        <w:t>food</w:t>
      </w:r>
      <w:r>
        <w:rPr>
          <w:spacing w:val="-6"/>
          <w:w w:val="85"/>
          <w:sz w:val="20"/>
        </w:rPr>
        <w:t xml:space="preserve"> </w:t>
      </w:r>
      <w:r>
        <w:rPr>
          <w:w w:val="85"/>
          <w:sz w:val="20"/>
        </w:rPr>
        <w:t>production.</w:t>
      </w:r>
    </w:p>
    <w:p w:rsidR="00E5575B" w:rsidRDefault="00D512E5">
      <w:pPr>
        <w:pStyle w:val="ListParagraph"/>
        <w:numPr>
          <w:ilvl w:val="0"/>
          <w:numId w:val="58"/>
        </w:numPr>
        <w:tabs>
          <w:tab w:val="left" w:pos="924"/>
        </w:tabs>
        <w:spacing w:line="242" w:lineRule="auto"/>
        <w:ind w:right="627" w:firstLine="0"/>
        <w:jc w:val="both"/>
        <w:rPr>
          <w:rFonts w:ascii="Arial" w:hAnsi="Arial"/>
          <w:b/>
          <w:sz w:val="20"/>
        </w:rPr>
      </w:pPr>
      <w:r>
        <w:rPr>
          <w:rFonts w:ascii="Arial" w:hAnsi="Arial"/>
          <w:b/>
          <w:w w:val="80"/>
          <w:sz w:val="20"/>
        </w:rPr>
        <w:t xml:space="preserve">Employment. </w:t>
      </w:r>
      <w:r>
        <w:rPr>
          <w:w w:val="80"/>
          <w:sz w:val="20"/>
        </w:rPr>
        <w:t>Agricultural sector has created employment opportunities to over 80% of Uganda’s population either directly</w:t>
      </w:r>
      <w:r>
        <w:rPr>
          <w:sz w:val="20"/>
        </w:rPr>
        <w:t xml:space="preserve"> </w:t>
      </w:r>
      <w:r>
        <w:rPr>
          <w:w w:val="80"/>
          <w:sz w:val="20"/>
        </w:rPr>
        <w:t xml:space="preserve">and indirectly. Many </w:t>
      </w:r>
      <w:r>
        <w:rPr>
          <w:w w:val="85"/>
          <w:sz w:val="20"/>
        </w:rPr>
        <w:t xml:space="preserve">people are self-employed running individual smallholdings. Engineers, researchers, accountants, semi skilled and unskilled labour in form of </w:t>
      </w:r>
      <w:r>
        <w:rPr>
          <w:w w:val="80"/>
          <w:sz w:val="20"/>
        </w:rPr>
        <w:t>weeders</w:t>
      </w:r>
      <w:r>
        <w:rPr>
          <w:sz w:val="20"/>
        </w:rPr>
        <w:t xml:space="preserve"> </w:t>
      </w:r>
      <w:r>
        <w:rPr>
          <w:w w:val="80"/>
          <w:sz w:val="20"/>
        </w:rPr>
        <w:t>and</w:t>
      </w:r>
      <w:r>
        <w:rPr>
          <w:sz w:val="20"/>
        </w:rPr>
        <w:t xml:space="preserve"> </w:t>
      </w:r>
      <w:r>
        <w:rPr>
          <w:w w:val="80"/>
          <w:sz w:val="20"/>
        </w:rPr>
        <w:t>harvesters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employed</w:t>
      </w:r>
      <w:r>
        <w:rPr>
          <w:sz w:val="20"/>
        </w:rPr>
        <w:t xml:space="preserve"> </w:t>
      </w:r>
      <w:r>
        <w:rPr>
          <w:w w:val="80"/>
          <w:sz w:val="20"/>
        </w:rPr>
        <w:t>on</w:t>
      </w:r>
      <w:r>
        <w:rPr>
          <w:sz w:val="20"/>
        </w:rPr>
        <w:t xml:space="preserve"> </w:t>
      </w:r>
      <w:r>
        <w:rPr>
          <w:w w:val="80"/>
          <w:sz w:val="20"/>
        </w:rPr>
        <w:t>plantations</w:t>
      </w:r>
      <w:r>
        <w:rPr>
          <w:sz w:val="20"/>
        </w:rPr>
        <w:t xml:space="preserve"> </w:t>
      </w:r>
      <w:r>
        <w:rPr>
          <w:w w:val="80"/>
          <w:sz w:val="20"/>
        </w:rPr>
        <w:t>e.g.</w:t>
      </w:r>
      <w:r>
        <w:rPr>
          <w:sz w:val="20"/>
        </w:rPr>
        <w:t xml:space="preserve"> </w:t>
      </w:r>
      <w:r>
        <w:rPr>
          <w:w w:val="80"/>
          <w:sz w:val="20"/>
        </w:rPr>
        <w:t>on</w:t>
      </w:r>
      <w:r>
        <w:rPr>
          <w:sz w:val="20"/>
        </w:rPr>
        <w:t xml:space="preserve"> </w:t>
      </w:r>
      <w:r>
        <w:rPr>
          <w:w w:val="80"/>
          <w:sz w:val="20"/>
        </w:rPr>
        <w:t>sugar</w:t>
      </w:r>
      <w:r>
        <w:rPr>
          <w:sz w:val="20"/>
        </w:rPr>
        <w:t xml:space="preserve"> </w:t>
      </w:r>
      <w:r>
        <w:rPr>
          <w:w w:val="80"/>
          <w:sz w:val="20"/>
        </w:rPr>
        <w:t>and</w:t>
      </w:r>
      <w:r>
        <w:rPr>
          <w:sz w:val="20"/>
        </w:rPr>
        <w:t xml:space="preserve"> </w:t>
      </w:r>
      <w:r>
        <w:rPr>
          <w:w w:val="80"/>
          <w:sz w:val="20"/>
        </w:rPr>
        <w:t>tea</w:t>
      </w:r>
      <w:r>
        <w:rPr>
          <w:sz w:val="20"/>
        </w:rPr>
        <w:t xml:space="preserve"> </w:t>
      </w:r>
      <w:r>
        <w:rPr>
          <w:w w:val="80"/>
          <w:sz w:val="20"/>
        </w:rPr>
        <w:t>plantations</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Lake</w:t>
      </w:r>
      <w:r>
        <w:rPr>
          <w:sz w:val="20"/>
        </w:rPr>
        <w:t xml:space="preserve"> </w:t>
      </w:r>
      <w:r>
        <w:rPr>
          <w:w w:val="80"/>
          <w:sz w:val="20"/>
        </w:rPr>
        <w:t>Victoria</w:t>
      </w:r>
      <w:r>
        <w:rPr>
          <w:sz w:val="20"/>
        </w:rPr>
        <w:t xml:space="preserve"> </w:t>
      </w:r>
      <w:r>
        <w:rPr>
          <w:w w:val="80"/>
          <w:sz w:val="20"/>
        </w:rPr>
        <w:t>crescent</w:t>
      </w:r>
      <w:r>
        <w:rPr>
          <w:sz w:val="20"/>
        </w:rPr>
        <w:t xml:space="preserve"> </w:t>
      </w:r>
      <w:r>
        <w:rPr>
          <w:w w:val="80"/>
          <w:sz w:val="20"/>
        </w:rPr>
        <w:t>and</w:t>
      </w:r>
      <w:r>
        <w:rPr>
          <w:sz w:val="20"/>
        </w:rPr>
        <w:t xml:space="preserve"> </w:t>
      </w:r>
      <w:r>
        <w:rPr>
          <w:w w:val="80"/>
          <w:sz w:val="20"/>
        </w:rPr>
        <w:t>others</w:t>
      </w:r>
      <w:r>
        <w:rPr>
          <w:sz w:val="20"/>
        </w:rPr>
        <w:t xml:space="preserve"> </w:t>
      </w:r>
      <w:r>
        <w:rPr>
          <w:w w:val="80"/>
          <w:sz w:val="20"/>
        </w:rPr>
        <w:t>are</w:t>
      </w:r>
      <w:r>
        <w:rPr>
          <w:sz w:val="20"/>
        </w:rPr>
        <w:t xml:space="preserve"> </w:t>
      </w:r>
      <w:r>
        <w:rPr>
          <w:w w:val="80"/>
          <w:sz w:val="20"/>
        </w:rPr>
        <w:t xml:space="preserve">employed </w:t>
      </w:r>
      <w:r>
        <w:rPr>
          <w:w w:val="85"/>
          <w:sz w:val="20"/>
        </w:rPr>
        <w:t>in</w:t>
      </w:r>
      <w:r>
        <w:rPr>
          <w:spacing w:val="-6"/>
          <w:w w:val="85"/>
          <w:sz w:val="20"/>
        </w:rPr>
        <w:t xml:space="preserve"> </w:t>
      </w:r>
      <w:r>
        <w:rPr>
          <w:w w:val="85"/>
          <w:sz w:val="20"/>
        </w:rPr>
        <w:t>agro-based</w:t>
      </w:r>
      <w:r>
        <w:rPr>
          <w:spacing w:val="-5"/>
          <w:w w:val="85"/>
          <w:sz w:val="20"/>
        </w:rPr>
        <w:t xml:space="preserve"> </w:t>
      </w:r>
      <w:r>
        <w:rPr>
          <w:w w:val="85"/>
          <w:sz w:val="20"/>
        </w:rPr>
        <w:t>industries</w:t>
      </w:r>
      <w:r>
        <w:rPr>
          <w:spacing w:val="-5"/>
          <w:w w:val="85"/>
          <w:sz w:val="20"/>
        </w:rPr>
        <w:t xml:space="preserve"> </w:t>
      </w:r>
      <w:r>
        <w:rPr>
          <w:w w:val="85"/>
          <w:sz w:val="20"/>
        </w:rPr>
        <w:t>such</w:t>
      </w:r>
      <w:r>
        <w:rPr>
          <w:spacing w:val="-6"/>
          <w:w w:val="85"/>
          <w:sz w:val="20"/>
        </w:rPr>
        <w:t xml:space="preserve"> </w:t>
      </w:r>
      <w:r>
        <w:rPr>
          <w:w w:val="85"/>
          <w:sz w:val="20"/>
        </w:rPr>
        <w:t>as</w:t>
      </w:r>
      <w:r>
        <w:rPr>
          <w:spacing w:val="-5"/>
          <w:w w:val="85"/>
          <w:sz w:val="20"/>
        </w:rPr>
        <w:t xml:space="preserve"> </w:t>
      </w:r>
      <w:r>
        <w:rPr>
          <w:w w:val="85"/>
          <w:sz w:val="20"/>
        </w:rPr>
        <w:t>food</w:t>
      </w:r>
      <w:r>
        <w:rPr>
          <w:spacing w:val="-5"/>
          <w:w w:val="85"/>
          <w:sz w:val="20"/>
        </w:rPr>
        <w:t xml:space="preserve"> </w:t>
      </w:r>
      <w:r>
        <w:rPr>
          <w:w w:val="85"/>
          <w:sz w:val="20"/>
        </w:rPr>
        <w:t>processing</w:t>
      </w:r>
      <w:r>
        <w:rPr>
          <w:spacing w:val="-6"/>
          <w:w w:val="85"/>
          <w:sz w:val="20"/>
        </w:rPr>
        <w:t xml:space="preserve"> </w:t>
      </w:r>
      <w:r>
        <w:rPr>
          <w:w w:val="85"/>
          <w:sz w:val="20"/>
        </w:rPr>
        <w:t>and</w:t>
      </w:r>
      <w:r>
        <w:rPr>
          <w:spacing w:val="-5"/>
          <w:w w:val="85"/>
          <w:sz w:val="20"/>
        </w:rPr>
        <w:t xml:space="preserve"> </w:t>
      </w:r>
      <w:r>
        <w:rPr>
          <w:w w:val="85"/>
          <w:sz w:val="20"/>
        </w:rPr>
        <w:t>textile</w:t>
      </w:r>
      <w:r>
        <w:rPr>
          <w:spacing w:val="-5"/>
          <w:w w:val="85"/>
          <w:sz w:val="20"/>
        </w:rPr>
        <w:t xml:space="preserve"> </w:t>
      </w:r>
      <w:r>
        <w:rPr>
          <w:w w:val="85"/>
          <w:sz w:val="20"/>
        </w:rPr>
        <w:t>industries.</w:t>
      </w:r>
    </w:p>
    <w:p w:rsidR="00E5575B" w:rsidRDefault="00D512E5">
      <w:pPr>
        <w:pStyle w:val="ListParagraph"/>
        <w:numPr>
          <w:ilvl w:val="0"/>
          <w:numId w:val="58"/>
        </w:numPr>
        <w:tabs>
          <w:tab w:val="left" w:pos="919"/>
        </w:tabs>
        <w:spacing w:line="242" w:lineRule="auto"/>
        <w:ind w:right="625" w:firstLine="0"/>
        <w:jc w:val="both"/>
        <w:rPr>
          <w:rFonts w:ascii="Arial"/>
          <w:b/>
          <w:sz w:val="20"/>
        </w:rPr>
      </w:pPr>
      <w:r>
        <w:rPr>
          <w:rFonts w:ascii="Arial"/>
          <w:b/>
          <w:w w:val="80"/>
          <w:sz w:val="20"/>
        </w:rPr>
        <w:t xml:space="preserve">Raw materials. </w:t>
      </w:r>
      <w:r>
        <w:rPr>
          <w:w w:val="80"/>
          <w:sz w:val="20"/>
        </w:rPr>
        <w:t>Agricultural</w:t>
      </w:r>
      <w:r>
        <w:rPr>
          <w:sz w:val="20"/>
        </w:rPr>
        <w:t xml:space="preserve"> </w:t>
      </w:r>
      <w:r>
        <w:rPr>
          <w:w w:val="80"/>
          <w:sz w:val="20"/>
        </w:rPr>
        <w:t>out</w:t>
      </w:r>
      <w:r>
        <w:rPr>
          <w:sz w:val="20"/>
        </w:rPr>
        <w:t xml:space="preserve"> </w:t>
      </w:r>
      <w:r>
        <w:rPr>
          <w:w w:val="80"/>
          <w:sz w:val="20"/>
        </w:rPr>
        <w:t>puts</w:t>
      </w:r>
      <w:r>
        <w:rPr>
          <w:sz w:val="20"/>
        </w:rPr>
        <w:t xml:space="preserve"> </w:t>
      </w:r>
      <w:r>
        <w:rPr>
          <w:w w:val="80"/>
          <w:sz w:val="20"/>
        </w:rPr>
        <w:t>form</w:t>
      </w:r>
      <w:r>
        <w:rPr>
          <w:sz w:val="20"/>
        </w:rPr>
        <w:t xml:space="preserve"> </w:t>
      </w:r>
      <w:r>
        <w:rPr>
          <w:w w:val="80"/>
          <w:sz w:val="20"/>
        </w:rPr>
        <w:t>basic</w:t>
      </w:r>
      <w:r>
        <w:rPr>
          <w:sz w:val="20"/>
        </w:rPr>
        <w:t xml:space="preserve"> </w:t>
      </w:r>
      <w:r>
        <w:rPr>
          <w:w w:val="80"/>
          <w:sz w:val="20"/>
        </w:rPr>
        <w:t>raw</w:t>
      </w:r>
      <w:r>
        <w:rPr>
          <w:sz w:val="20"/>
        </w:rPr>
        <w:t xml:space="preserve"> </w:t>
      </w:r>
      <w:r>
        <w:rPr>
          <w:w w:val="80"/>
          <w:sz w:val="20"/>
        </w:rPr>
        <w:t>materials</w:t>
      </w:r>
      <w:r>
        <w:rPr>
          <w:sz w:val="20"/>
        </w:rPr>
        <w:t xml:space="preserve"> </w:t>
      </w:r>
      <w:r>
        <w:rPr>
          <w:w w:val="80"/>
          <w:sz w:val="20"/>
        </w:rPr>
        <w:t>for</w:t>
      </w:r>
      <w:r>
        <w:rPr>
          <w:sz w:val="20"/>
        </w:rPr>
        <w:t xml:space="preserve"> </w:t>
      </w:r>
      <w:r>
        <w:rPr>
          <w:w w:val="80"/>
          <w:sz w:val="20"/>
        </w:rPr>
        <w:t>the</w:t>
      </w:r>
      <w:r>
        <w:rPr>
          <w:sz w:val="20"/>
        </w:rPr>
        <w:t xml:space="preserve"> </w:t>
      </w:r>
      <w:r>
        <w:rPr>
          <w:w w:val="80"/>
          <w:sz w:val="20"/>
        </w:rPr>
        <w:t>growth</w:t>
      </w:r>
      <w:r>
        <w:rPr>
          <w:sz w:val="20"/>
        </w:rPr>
        <w:t xml:space="preserve"> </w:t>
      </w:r>
      <w:r>
        <w:rPr>
          <w:w w:val="80"/>
          <w:sz w:val="20"/>
        </w:rPr>
        <w:t>of</w:t>
      </w:r>
      <w:r>
        <w:rPr>
          <w:sz w:val="20"/>
        </w:rPr>
        <w:t xml:space="preserve"> </w:t>
      </w:r>
      <w:r>
        <w:rPr>
          <w:w w:val="80"/>
          <w:sz w:val="20"/>
        </w:rPr>
        <w:t>agro-based</w:t>
      </w:r>
      <w:r>
        <w:rPr>
          <w:sz w:val="20"/>
        </w:rPr>
        <w:t xml:space="preserve"> </w:t>
      </w:r>
      <w:r>
        <w:rPr>
          <w:w w:val="80"/>
          <w:sz w:val="20"/>
        </w:rPr>
        <w:t>industries.</w:t>
      </w:r>
      <w:r>
        <w:rPr>
          <w:sz w:val="20"/>
        </w:rPr>
        <w:t xml:space="preserve"> </w:t>
      </w:r>
      <w:r>
        <w:rPr>
          <w:w w:val="80"/>
          <w:sz w:val="20"/>
        </w:rPr>
        <w:t>These</w:t>
      </w:r>
      <w:r>
        <w:rPr>
          <w:sz w:val="20"/>
        </w:rPr>
        <w:t xml:space="preserve"> </w:t>
      </w:r>
      <w:r>
        <w:rPr>
          <w:w w:val="80"/>
          <w:sz w:val="20"/>
        </w:rPr>
        <w:t>include;</w:t>
      </w:r>
      <w:r>
        <w:rPr>
          <w:sz w:val="20"/>
        </w:rPr>
        <w:t xml:space="preserve"> </w:t>
      </w:r>
      <w:r>
        <w:rPr>
          <w:w w:val="80"/>
          <w:sz w:val="20"/>
        </w:rPr>
        <w:t>food</w:t>
      </w:r>
      <w:r>
        <w:rPr>
          <w:sz w:val="20"/>
        </w:rPr>
        <w:t xml:space="preserve"> </w:t>
      </w:r>
      <w:r>
        <w:rPr>
          <w:w w:val="80"/>
          <w:sz w:val="20"/>
        </w:rPr>
        <w:t>processing</w:t>
      </w:r>
      <w:r>
        <w:rPr>
          <w:sz w:val="20"/>
        </w:rPr>
        <w:t xml:space="preserve"> </w:t>
      </w:r>
      <w:r>
        <w:rPr>
          <w:w w:val="80"/>
          <w:sz w:val="20"/>
        </w:rPr>
        <w:t xml:space="preserve">industries, </w:t>
      </w:r>
      <w:r>
        <w:rPr>
          <w:w w:val="85"/>
          <w:sz w:val="20"/>
        </w:rPr>
        <w:t>milk processing and meat canning plants, grain millers, textile industries, cigarette making, and cooking oil industries. E.g. Kakira sugar factory, Kasaku</w:t>
      </w:r>
      <w:r>
        <w:rPr>
          <w:spacing w:val="-6"/>
          <w:w w:val="85"/>
          <w:sz w:val="20"/>
        </w:rPr>
        <w:t xml:space="preserve"> </w:t>
      </w:r>
      <w:r>
        <w:rPr>
          <w:w w:val="85"/>
          <w:sz w:val="20"/>
        </w:rPr>
        <w:t>tea</w:t>
      </w:r>
      <w:r>
        <w:rPr>
          <w:spacing w:val="-5"/>
          <w:w w:val="85"/>
          <w:sz w:val="20"/>
        </w:rPr>
        <w:t xml:space="preserve"> </w:t>
      </w:r>
      <w:r>
        <w:rPr>
          <w:w w:val="85"/>
          <w:sz w:val="20"/>
        </w:rPr>
        <w:t>factory</w:t>
      </w:r>
      <w:r>
        <w:rPr>
          <w:spacing w:val="-5"/>
          <w:w w:val="85"/>
          <w:sz w:val="20"/>
        </w:rPr>
        <w:t xml:space="preserve"> </w:t>
      </w:r>
      <w:r>
        <w:rPr>
          <w:w w:val="85"/>
          <w:sz w:val="20"/>
        </w:rPr>
        <w:t>hence</w:t>
      </w:r>
      <w:r>
        <w:rPr>
          <w:spacing w:val="-6"/>
          <w:w w:val="85"/>
          <w:sz w:val="20"/>
        </w:rPr>
        <w:t xml:space="preserve"> </w:t>
      </w:r>
      <w:r>
        <w:rPr>
          <w:w w:val="85"/>
          <w:sz w:val="20"/>
        </w:rPr>
        <w:t>agriculture</w:t>
      </w:r>
      <w:r>
        <w:rPr>
          <w:spacing w:val="-5"/>
          <w:w w:val="85"/>
          <w:sz w:val="20"/>
        </w:rPr>
        <w:t xml:space="preserve"> </w:t>
      </w:r>
      <w:r>
        <w:rPr>
          <w:w w:val="85"/>
          <w:sz w:val="20"/>
        </w:rPr>
        <w:t>stimulating</w:t>
      </w:r>
      <w:r>
        <w:rPr>
          <w:spacing w:val="-5"/>
          <w:w w:val="85"/>
          <w:sz w:val="20"/>
        </w:rPr>
        <w:t xml:space="preserve"> </w:t>
      </w:r>
      <w:r>
        <w:rPr>
          <w:w w:val="85"/>
          <w:sz w:val="20"/>
        </w:rPr>
        <w:t>industrial</w:t>
      </w:r>
      <w:r>
        <w:rPr>
          <w:spacing w:val="-6"/>
          <w:w w:val="85"/>
          <w:sz w:val="20"/>
        </w:rPr>
        <w:t xml:space="preserve"> </w:t>
      </w:r>
      <w:r>
        <w:rPr>
          <w:w w:val="85"/>
          <w:sz w:val="20"/>
        </w:rPr>
        <w:t>development.</w:t>
      </w:r>
    </w:p>
    <w:p w:rsidR="00E5575B" w:rsidRDefault="00D512E5">
      <w:pPr>
        <w:pStyle w:val="ListParagraph"/>
        <w:numPr>
          <w:ilvl w:val="0"/>
          <w:numId w:val="58"/>
        </w:numPr>
        <w:tabs>
          <w:tab w:val="left" w:pos="919"/>
        </w:tabs>
        <w:ind w:right="628" w:firstLine="0"/>
        <w:jc w:val="both"/>
        <w:rPr>
          <w:rFonts w:ascii="Arial"/>
          <w:b/>
          <w:sz w:val="20"/>
        </w:rPr>
      </w:pPr>
      <w:r>
        <w:rPr>
          <w:rFonts w:ascii="Arial"/>
          <w:b/>
          <w:w w:val="80"/>
          <w:sz w:val="20"/>
        </w:rPr>
        <w:t xml:space="preserve">Foreign exchange. </w:t>
      </w:r>
      <w:r>
        <w:rPr>
          <w:w w:val="80"/>
          <w:sz w:val="20"/>
        </w:rPr>
        <w:t>Agriculture is the major source of foreign exchange. This foreign exchange is</w:t>
      </w:r>
      <w:r>
        <w:rPr>
          <w:sz w:val="20"/>
        </w:rPr>
        <w:t xml:space="preserve"> </w:t>
      </w:r>
      <w:r>
        <w:rPr>
          <w:w w:val="80"/>
          <w:sz w:val="20"/>
        </w:rPr>
        <w:t>earned from sale of coffee from UGACOF and Kyagalanyi</w:t>
      </w:r>
      <w:r>
        <w:rPr>
          <w:sz w:val="20"/>
        </w:rPr>
        <w:t xml:space="preserve"> </w:t>
      </w:r>
      <w:r>
        <w:rPr>
          <w:w w:val="80"/>
          <w:sz w:val="20"/>
        </w:rPr>
        <w:t>coffee</w:t>
      </w:r>
      <w:r>
        <w:rPr>
          <w:sz w:val="20"/>
        </w:rPr>
        <w:t xml:space="preserve"> </w:t>
      </w:r>
      <w:r>
        <w:rPr>
          <w:w w:val="80"/>
          <w:sz w:val="20"/>
        </w:rPr>
        <w:t>factory,</w:t>
      </w:r>
      <w:r>
        <w:rPr>
          <w:sz w:val="20"/>
        </w:rPr>
        <w:t xml:space="preserve"> </w:t>
      </w:r>
      <w:r>
        <w:rPr>
          <w:w w:val="80"/>
          <w:sz w:val="20"/>
        </w:rPr>
        <w:t>tea</w:t>
      </w:r>
      <w:r>
        <w:rPr>
          <w:sz w:val="20"/>
        </w:rPr>
        <w:t xml:space="preserve"> </w:t>
      </w:r>
      <w:r>
        <w:rPr>
          <w:w w:val="80"/>
          <w:sz w:val="20"/>
        </w:rPr>
        <w:t>from</w:t>
      </w:r>
      <w:r>
        <w:rPr>
          <w:sz w:val="20"/>
        </w:rPr>
        <w:t xml:space="preserve"> </w:t>
      </w:r>
      <w:r>
        <w:rPr>
          <w:w w:val="80"/>
          <w:sz w:val="20"/>
        </w:rPr>
        <w:t>Kasaku,</w:t>
      </w:r>
      <w:r>
        <w:rPr>
          <w:sz w:val="20"/>
        </w:rPr>
        <w:t xml:space="preserve"> </w:t>
      </w:r>
      <w:r>
        <w:rPr>
          <w:w w:val="80"/>
          <w:sz w:val="20"/>
        </w:rPr>
        <w:t>beans,</w:t>
      </w:r>
      <w:r>
        <w:rPr>
          <w:sz w:val="20"/>
        </w:rPr>
        <w:t xml:space="preserve"> </w:t>
      </w:r>
      <w:r>
        <w:rPr>
          <w:w w:val="80"/>
          <w:sz w:val="20"/>
        </w:rPr>
        <w:t>vanilla</w:t>
      </w:r>
      <w:r>
        <w:rPr>
          <w:sz w:val="20"/>
        </w:rPr>
        <w:t xml:space="preserve"> </w:t>
      </w:r>
      <w:r>
        <w:rPr>
          <w:w w:val="80"/>
          <w:sz w:val="20"/>
        </w:rPr>
        <w:t>from</w:t>
      </w:r>
      <w:r>
        <w:rPr>
          <w:sz w:val="20"/>
        </w:rPr>
        <w:t xml:space="preserve"> </w:t>
      </w:r>
      <w:r>
        <w:rPr>
          <w:w w:val="80"/>
          <w:sz w:val="20"/>
        </w:rPr>
        <w:t>Mukono</w:t>
      </w:r>
      <w:r>
        <w:rPr>
          <w:sz w:val="20"/>
        </w:rPr>
        <w:t xml:space="preserve"> </w:t>
      </w:r>
      <w:r>
        <w:rPr>
          <w:w w:val="80"/>
          <w:sz w:val="20"/>
        </w:rPr>
        <w:t>farmers</w:t>
      </w:r>
      <w:r>
        <w:rPr>
          <w:sz w:val="20"/>
        </w:rPr>
        <w:t xml:space="preserve"> </w:t>
      </w:r>
      <w:r>
        <w:rPr>
          <w:w w:val="80"/>
          <w:sz w:val="20"/>
        </w:rPr>
        <w:t>and</w:t>
      </w:r>
      <w:r>
        <w:rPr>
          <w:sz w:val="20"/>
        </w:rPr>
        <w:t xml:space="preserve"> </w:t>
      </w:r>
      <w:r>
        <w:rPr>
          <w:w w:val="80"/>
          <w:sz w:val="20"/>
        </w:rPr>
        <w:t>horticultural</w:t>
      </w:r>
      <w:r>
        <w:rPr>
          <w:sz w:val="20"/>
        </w:rPr>
        <w:t xml:space="preserve"> </w:t>
      </w:r>
      <w:r>
        <w:rPr>
          <w:w w:val="80"/>
          <w:sz w:val="20"/>
        </w:rPr>
        <w:t>products</w:t>
      </w:r>
      <w:r>
        <w:rPr>
          <w:sz w:val="20"/>
        </w:rPr>
        <w:t xml:space="preserve"> </w:t>
      </w:r>
      <w:r>
        <w:rPr>
          <w:w w:val="80"/>
          <w:sz w:val="20"/>
        </w:rPr>
        <w:t>to</w:t>
      </w:r>
      <w:r>
        <w:rPr>
          <w:sz w:val="20"/>
        </w:rPr>
        <w:t xml:space="preserve"> </w:t>
      </w:r>
      <w:r>
        <w:rPr>
          <w:w w:val="80"/>
          <w:sz w:val="20"/>
        </w:rPr>
        <w:t>Japan,</w:t>
      </w:r>
      <w:r>
        <w:rPr>
          <w:sz w:val="20"/>
        </w:rPr>
        <w:t xml:space="preserve"> </w:t>
      </w:r>
      <w:r>
        <w:rPr>
          <w:w w:val="80"/>
          <w:sz w:val="20"/>
        </w:rPr>
        <w:t>Sweden,</w:t>
      </w:r>
      <w:r>
        <w:rPr>
          <w:sz w:val="20"/>
        </w:rPr>
        <w:t xml:space="preserve"> </w:t>
      </w:r>
      <w:r>
        <w:rPr>
          <w:w w:val="80"/>
          <w:sz w:val="20"/>
        </w:rPr>
        <w:t>Sudan,</w:t>
      </w:r>
      <w:r>
        <w:rPr>
          <w:sz w:val="20"/>
        </w:rPr>
        <w:t xml:space="preserve"> </w:t>
      </w:r>
      <w:r>
        <w:rPr>
          <w:w w:val="80"/>
          <w:sz w:val="20"/>
        </w:rPr>
        <w:t>...</w:t>
      </w:r>
    </w:p>
    <w:p w:rsidR="00E5575B" w:rsidRDefault="00D512E5">
      <w:pPr>
        <w:pStyle w:val="ListParagraph"/>
        <w:numPr>
          <w:ilvl w:val="0"/>
          <w:numId w:val="58"/>
        </w:numPr>
        <w:tabs>
          <w:tab w:val="left" w:pos="934"/>
        </w:tabs>
        <w:spacing w:line="242" w:lineRule="auto"/>
        <w:ind w:right="625" w:firstLine="0"/>
        <w:jc w:val="both"/>
        <w:rPr>
          <w:sz w:val="20"/>
        </w:rPr>
      </w:pPr>
      <w:r>
        <w:rPr>
          <w:rFonts w:ascii="Arial" w:hAnsi="Arial"/>
          <w:b/>
          <w:w w:val="85"/>
          <w:sz w:val="20"/>
        </w:rPr>
        <w:t xml:space="preserve">Infrastructural Development. </w:t>
      </w:r>
      <w:r>
        <w:rPr>
          <w:w w:val="85"/>
          <w:sz w:val="20"/>
        </w:rPr>
        <w:t>It has led to the development of infrastructures especially roads (feeder roads), schools, …for example Lugazi sugar plantation developed Lugazi secondary school and roads like Namataba, Nagojja within Lugazi area,</w:t>
      </w:r>
      <w:r>
        <w:rPr>
          <w:spacing w:val="40"/>
          <w:sz w:val="20"/>
        </w:rPr>
        <w:t xml:space="preserve"> </w:t>
      </w:r>
      <w:r>
        <w:rPr>
          <w:w w:val="85"/>
          <w:sz w:val="20"/>
        </w:rPr>
        <w:t>which has eased the movement of goods</w:t>
      </w:r>
      <w:r>
        <w:rPr>
          <w:spacing w:val="-5"/>
          <w:w w:val="85"/>
          <w:sz w:val="20"/>
        </w:rPr>
        <w:t xml:space="preserve"> </w:t>
      </w:r>
      <w:r>
        <w:rPr>
          <w:w w:val="85"/>
          <w:sz w:val="20"/>
        </w:rPr>
        <w:t>and</w:t>
      </w:r>
      <w:r>
        <w:rPr>
          <w:spacing w:val="-5"/>
          <w:w w:val="85"/>
          <w:sz w:val="20"/>
        </w:rPr>
        <w:t xml:space="preserve"> </w:t>
      </w:r>
      <w:r>
        <w:rPr>
          <w:w w:val="85"/>
          <w:sz w:val="20"/>
        </w:rPr>
        <w:t>people.</w:t>
      </w:r>
      <w:r>
        <w:rPr>
          <w:spacing w:val="-5"/>
          <w:w w:val="85"/>
          <w:sz w:val="20"/>
        </w:rPr>
        <w:t xml:space="preserve"> </w:t>
      </w:r>
      <w:r>
        <w:rPr>
          <w:w w:val="85"/>
          <w:sz w:val="20"/>
        </w:rPr>
        <w:t>This</w:t>
      </w:r>
      <w:r>
        <w:rPr>
          <w:spacing w:val="-5"/>
          <w:w w:val="85"/>
          <w:sz w:val="20"/>
        </w:rPr>
        <w:t xml:space="preserve"> </w:t>
      </w:r>
      <w:r>
        <w:rPr>
          <w:w w:val="85"/>
          <w:sz w:val="20"/>
        </w:rPr>
        <w:t>is</w:t>
      </w:r>
      <w:r>
        <w:rPr>
          <w:spacing w:val="-5"/>
          <w:w w:val="85"/>
          <w:sz w:val="20"/>
        </w:rPr>
        <w:t xml:space="preserve"> </w:t>
      </w:r>
      <w:r>
        <w:rPr>
          <w:w w:val="85"/>
          <w:sz w:val="20"/>
        </w:rPr>
        <w:t>so</w:t>
      </w:r>
      <w:r>
        <w:rPr>
          <w:spacing w:val="-5"/>
          <w:w w:val="85"/>
          <w:sz w:val="20"/>
        </w:rPr>
        <w:t xml:space="preserve"> </w:t>
      </w:r>
      <w:r>
        <w:rPr>
          <w:w w:val="85"/>
          <w:sz w:val="20"/>
        </w:rPr>
        <w:t>because</w:t>
      </w:r>
      <w:r>
        <w:rPr>
          <w:spacing w:val="-5"/>
          <w:w w:val="85"/>
          <w:sz w:val="20"/>
        </w:rPr>
        <w:t xml:space="preserve"> </w:t>
      </w:r>
      <w:r>
        <w:rPr>
          <w:w w:val="85"/>
          <w:sz w:val="20"/>
        </w:rPr>
        <w:t>agriculture</w:t>
      </w:r>
      <w:r>
        <w:rPr>
          <w:spacing w:val="-5"/>
          <w:w w:val="85"/>
          <w:sz w:val="20"/>
        </w:rPr>
        <w:t xml:space="preserve"> </w:t>
      </w:r>
      <w:r>
        <w:rPr>
          <w:w w:val="85"/>
          <w:sz w:val="20"/>
        </w:rPr>
        <w:t>is</w:t>
      </w:r>
      <w:r>
        <w:rPr>
          <w:spacing w:val="-5"/>
          <w:w w:val="85"/>
          <w:sz w:val="20"/>
        </w:rPr>
        <w:t xml:space="preserve"> </w:t>
      </w:r>
      <w:r>
        <w:rPr>
          <w:w w:val="85"/>
          <w:sz w:val="20"/>
        </w:rPr>
        <w:t>mostly</w:t>
      </w:r>
      <w:r>
        <w:rPr>
          <w:spacing w:val="-5"/>
          <w:w w:val="85"/>
          <w:sz w:val="20"/>
        </w:rPr>
        <w:t xml:space="preserve"> </w:t>
      </w:r>
      <w:r>
        <w:rPr>
          <w:w w:val="85"/>
          <w:sz w:val="20"/>
        </w:rPr>
        <w:t>rural</w:t>
      </w:r>
      <w:r>
        <w:rPr>
          <w:spacing w:val="-5"/>
          <w:w w:val="85"/>
          <w:sz w:val="20"/>
        </w:rPr>
        <w:t xml:space="preserve"> </w:t>
      </w:r>
      <w:r>
        <w:rPr>
          <w:w w:val="85"/>
          <w:sz w:val="20"/>
        </w:rPr>
        <w:t>based.</w:t>
      </w:r>
    </w:p>
    <w:p w:rsidR="00E5575B" w:rsidRDefault="00D512E5">
      <w:pPr>
        <w:pStyle w:val="ListParagraph"/>
        <w:numPr>
          <w:ilvl w:val="0"/>
          <w:numId w:val="58"/>
        </w:numPr>
        <w:tabs>
          <w:tab w:val="left" w:pos="959"/>
        </w:tabs>
        <w:spacing w:line="242" w:lineRule="auto"/>
        <w:ind w:right="625" w:firstLine="45"/>
        <w:jc w:val="both"/>
        <w:rPr>
          <w:rFonts w:ascii="Arial"/>
          <w:b/>
          <w:sz w:val="20"/>
        </w:rPr>
      </w:pPr>
      <w:r>
        <w:rPr>
          <w:rFonts w:ascii="Arial"/>
          <w:b/>
          <w:w w:val="80"/>
          <w:sz w:val="20"/>
        </w:rPr>
        <w:t xml:space="preserve">Source of government revenue. </w:t>
      </w:r>
      <w:r>
        <w:rPr>
          <w:w w:val="80"/>
          <w:sz w:val="20"/>
        </w:rPr>
        <w:t>Taxes are imposed on</w:t>
      </w:r>
      <w:r>
        <w:rPr>
          <w:sz w:val="20"/>
        </w:rPr>
        <w:t xml:space="preserve"> </w:t>
      </w:r>
      <w:r>
        <w:rPr>
          <w:w w:val="80"/>
          <w:sz w:val="20"/>
        </w:rPr>
        <w:t>agricultural products which are sold locally have</w:t>
      </w:r>
      <w:r>
        <w:rPr>
          <w:sz w:val="20"/>
        </w:rPr>
        <w:t xml:space="preserve"> </w:t>
      </w:r>
      <w:r>
        <w:rPr>
          <w:w w:val="80"/>
          <w:sz w:val="20"/>
        </w:rPr>
        <w:t>generated</w:t>
      </w:r>
      <w:r>
        <w:rPr>
          <w:sz w:val="20"/>
        </w:rPr>
        <w:t xml:space="preserve"> </w:t>
      </w:r>
      <w:r>
        <w:rPr>
          <w:w w:val="80"/>
          <w:sz w:val="20"/>
        </w:rPr>
        <w:t>revenue e.g. taxes on</w:t>
      </w:r>
      <w:r>
        <w:rPr>
          <w:sz w:val="20"/>
        </w:rPr>
        <w:t xml:space="preserve"> </w:t>
      </w:r>
      <w:r>
        <w:rPr>
          <w:w w:val="80"/>
          <w:sz w:val="20"/>
        </w:rPr>
        <w:t>foods</w:t>
      </w:r>
      <w:r>
        <w:rPr>
          <w:spacing w:val="40"/>
          <w:sz w:val="20"/>
        </w:rPr>
        <w:t xml:space="preserve"> </w:t>
      </w:r>
      <w:r>
        <w:rPr>
          <w:w w:val="80"/>
          <w:sz w:val="20"/>
        </w:rPr>
        <w:t xml:space="preserve">and fruits sold at markets like Nakasero and Owino (St. Balikuddembe market) and even plantations of tea in Kasaku and sugarcanes in Lugazi and </w:t>
      </w:r>
      <w:r>
        <w:rPr>
          <w:w w:val="85"/>
          <w:sz w:val="20"/>
        </w:rPr>
        <w:t>Kakira have paid a lot of taxes to government.</w:t>
      </w:r>
    </w:p>
    <w:p w:rsidR="00E5575B" w:rsidRDefault="00E5575B">
      <w:pPr>
        <w:spacing w:line="242" w:lineRule="auto"/>
        <w:jc w:val="both"/>
        <w:rPr>
          <w:rFonts w:ascii="Arial"/>
          <w:sz w:val="20"/>
        </w:rPr>
        <w:sectPr w:rsidR="00E5575B">
          <w:pgSz w:w="12240" w:h="15840"/>
          <w:pgMar w:top="620" w:right="0" w:bottom="780" w:left="80" w:header="371" w:footer="591" w:gutter="0"/>
          <w:cols w:space="720"/>
        </w:sectPr>
      </w:pPr>
    </w:p>
    <w:p w:rsidR="00E5575B" w:rsidRDefault="00D512E5">
      <w:pPr>
        <w:pStyle w:val="ListParagraph"/>
        <w:numPr>
          <w:ilvl w:val="0"/>
          <w:numId w:val="58"/>
        </w:numPr>
        <w:tabs>
          <w:tab w:val="left" w:pos="919"/>
        </w:tabs>
        <w:spacing w:before="5" w:line="242" w:lineRule="auto"/>
        <w:ind w:right="625" w:firstLine="0"/>
        <w:jc w:val="both"/>
        <w:rPr>
          <w:rFonts w:ascii="Arial"/>
          <w:b/>
          <w:sz w:val="20"/>
        </w:rPr>
      </w:pPr>
      <w:r>
        <w:rPr>
          <w:rFonts w:ascii="Arial"/>
          <w:b/>
          <w:w w:val="80"/>
          <w:sz w:val="20"/>
        </w:rPr>
        <w:lastRenderedPageBreak/>
        <w:t xml:space="preserve">Market creation for industrial products. </w:t>
      </w:r>
      <w:r>
        <w:rPr>
          <w:w w:val="80"/>
          <w:sz w:val="20"/>
        </w:rPr>
        <w:t xml:space="preserve">Industries, which produce agricultural inputs such as hoes, tractors, wheel barrows, pesticides, animal </w:t>
      </w:r>
      <w:r>
        <w:rPr>
          <w:spacing w:val="-2"/>
          <w:w w:val="85"/>
          <w:sz w:val="20"/>
        </w:rPr>
        <w:t xml:space="preserve">feeds, etc, have developed because of ready market in agriculture. These include; Tororo phosphates fertilizer plant, Chillington Tool Company in </w:t>
      </w:r>
      <w:r>
        <w:rPr>
          <w:w w:val="85"/>
          <w:sz w:val="20"/>
        </w:rPr>
        <w:t>Jinia,</w:t>
      </w:r>
      <w:r>
        <w:rPr>
          <w:spacing w:val="-6"/>
          <w:w w:val="85"/>
          <w:sz w:val="20"/>
        </w:rPr>
        <w:t xml:space="preserve"> </w:t>
      </w:r>
      <w:r>
        <w:rPr>
          <w:w w:val="85"/>
          <w:sz w:val="20"/>
        </w:rPr>
        <w:t>Kampala</w:t>
      </w:r>
      <w:r>
        <w:rPr>
          <w:spacing w:val="-5"/>
          <w:w w:val="85"/>
          <w:sz w:val="20"/>
        </w:rPr>
        <w:t xml:space="preserve"> </w:t>
      </w:r>
      <w:r>
        <w:rPr>
          <w:w w:val="85"/>
          <w:sz w:val="20"/>
        </w:rPr>
        <w:t>quality</w:t>
      </w:r>
      <w:r>
        <w:rPr>
          <w:spacing w:val="-5"/>
          <w:w w:val="85"/>
          <w:sz w:val="20"/>
        </w:rPr>
        <w:t xml:space="preserve"> </w:t>
      </w:r>
      <w:r>
        <w:rPr>
          <w:w w:val="85"/>
          <w:sz w:val="20"/>
        </w:rPr>
        <w:t>chemicals,</w:t>
      </w:r>
      <w:r>
        <w:rPr>
          <w:spacing w:val="-6"/>
          <w:w w:val="85"/>
          <w:sz w:val="20"/>
        </w:rPr>
        <w:t xml:space="preserve"> </w:t>
      </w:r>
      <w:r>
        <w:rPr>
          <w:w w:val="85"/>
          <w:sz w:val="20"/>
        </w:rPr>
        <w:t>Formula</w:t>
      </w:r>
      <w:r>
        <w:rPr>
          <w:spacing w:val="-5"/>
          <w:w w:val="85"/>
          <w:sz w:val="20"/>
        </w:rPr>
        <w:t xml:space="preserve"> </w:t>
      </w:r>
      <w:r>
        <w:rPr>
          <w:w w:val="85"/>
          <w:sz w:val="20"/>
        </w:rPr>
        <w:t>feeds</w:t>
      </w:r>
      <w:r>
        <w:rPr>
          <w:spacing w:val="-5"/>
          <w:w w:val="85"/>
          <w:sz w:val="20"/>
        </w:rPr>
        <w:t xml:space="preserve"> </w:t>
      </w:r>
      <w:r>
        <w:rPr>
          <w:w w:val="85"/>
          <w:sz w:val="20"/>
        </w:rPr>
        <w:t>in</w:t>
      </w:r>
      <w:r>
        <w:rPr>
          <w:spacing w:val="-6"/>
          <w:w w:val="85"/>
          <w:sz w:val="20"/>
        </w:rPr>
        <w:t xml:space="preserve"> </w:t>
      </w:r>
      <w:r>
        <w:rPr>
          <w:w w:val="85"/>
          <w:sz w:val="20"/>
        </w:rPr>
        <w:t>Kampala</w:t>
      </w:r>
      <w:r>
        <w:rPr>
          <w:spacing w:val="-5"/>
          <w:w w:val="85"/>
          <w:sz w:val="20"/>
        </w:rPr>
        <w:t xml:space="preserve"> </w:t>
      </w:r>
      <w:r>
        <w:rPr>
          <w:w w:val="85"/>
          <w:sz w:val="20"/>
        </w:rPr>
        <w:t>and</w:t>
      </w:r>
      <w:r>
        <w:rPr>
          <w:spacing w:val="-5"/>
          <w:w w:val="85"/>
          <w:sz w:val="20"/>
        </w:rPr>
        <w:t xml:space="preserve"> </w:t>
      </w:r>
      <w:r>
        <w:rPr>
          <w:w w:val="85"/>
          <w:sz w:val="20"/>
        </w:rPr>
        <w:t>Tumpeco</w:t>
      </w:r>
      <w:r>
        <w:rPr>
          <w:spacing w:val="-6"/>
          <w:w w:val="85"/>
          <w:sz w:val="20"/>
        </w:rPr>
        <w:t xml:space="preserve"> </w:t>
      </w:r>
      <w:r>
        <w:rPr>
          <w:w w:val="85"/>
          <w:sz w:val="20"/>
        </w:rPr>
        <w:t>Ug.</w:t>
      </w:r>
      <w:r>
        <w:rPr>
          <w:spacing w:val="-5"/>
          <w:w w:val="85"/>
          <w:sz w:val="20"/>
        </w:rPr>
        <w:t xml:space="preserve"> </w:t>
      </w:r>
      <w:r>
        <w:rPr>
          <w:w w:val="85"/>
          <w:sz w:val="20"/>
        </w:rPr>
        <w:t>Ltd.</w:t>
      </w:r>
    </w:p>
    <w:p w:rsidR="00E5575B" w:rsidRDefault="00D512E5">
      <w:pPr>
        <w:pStyle w:val="ListParagraph"/>
        <w:numPr>
          <w:ilvl w:val="0"/>
          <w:numId w:val="58"/>
        </w:numPr>
        <w:tabs>
          <w:tab w:val="left" w:pos="919"/>
        </w:tabs>
        <w:spacing w:line="227" w:lineRule="exact"/>
        <w:ind w:left="919" w:hanging="188"/>
        <w:jc w:val="both"/>
        <w:rPr>
          <w:rFonts w:ascii="Arial"/>
          <w:b/>
          <w:sz w:val="20"/>
        </w:rPr>
      </w:pPr>
      <w:r>
        <w:rPr>
          <w:w w:val="80"/>
          <w:sz w:val="20"/>
        </w:rPr>
        <w:t>Agricultural</w:t>
      </w:r>
      <w:r>
        <w:rPr>
          <w:spacing w:val="3"/>
          <w:sz w:val="20"/>
        </w:rPr>
        <w:t xml:space="preserve"> </w:t>
      </w:r>
      <w:r>
        <w:rPr>
          <w:w w:val="80"/>
          <w:sz w:val="20"/>
        </w:rPr>
        <w:t>sector</w:t>
      </w:r>
      <w:r>
        <w:rPr>
          <w:spacing w:val="5"/>
          <w:sz w:val="20"/>
        </w:rPr>
        <w:t xml:space="preserve"> </w:t>
      </w:r>
      <w:r>
        <w:rPr>
          <w:w w:val="80"/>
          <w:sz w:val="20"/>
        </w:rPr>
        <w:t>has</w:t>
      </w:r>
      <w:r>
        <w:rPr>
          <w:spacing w:val="4"/>
          <w:sz w:val="20"/>
        </w:rPr>
        <w:t xml:space="preserve"> </w:t>
      </w:r>
      <w:r>
        <w:rPr>
          <w:w w:val="80"/>
          <w:sz w:val="20"/>
        </w:rPr>
        <w:t>promoted</w:t>
      </w:r>
      <w:r>
        <w:rPr>
          <w:spacing w:val="5"/>
          <w:sz w:val="20"/>
        </w:rPr>
        <w:t xml:space="preserve"> </w:t>
      </w:r>
      <w:r>
        <w:rPr>
          <w:rFonts w:ascii="Arial"/>
          <w:b/>
          <w:w w:val="80"/>
          <w:sz w:val="20"/>
        </w:rPr>
        <w:t>international</w:t>
      </w:r>
      <w:r>
        <w:rPr>
          <w:rFonts w:ascii="Arial"/>
          <w:b/>
          <w:spacing w:val="4"/>
          <w:sz w:val="20"/>
        </w:rPr>
        <w:t xml:space="preserve"> </w:t>
      </w:r>
      <w:r>
        <w:rPr>
          <w:rFonts w:ascii="Arial"/>
          <w:b/>
          <w:w w:val="80"/>
          <w:sz w:val="20"/>
        </w:rPr>
        <w:t>relationship</w:t>
      </w:r>
      <w:r>
        <w:rPr>
          <w:rFonts w:ascii="Arial"/>
          <w:b/>
          <w:spacing w:val="4"/>
          <w:sz w:val="20"/>
        </w:rPr>
        <w:t xml:space="preserve"> </w:t>
      </w:r>
      <w:r>
        <w:rPr>
          <w:w w:val="80"/>
          <w:sz w:val="20"/>
        </w:rPr>
        <w:t>between</w:t>
      </w:r>
      <w:r>
        <w:rPr>
          <w:spacing w:val="5"/>
          <w:sz w:val="20"/>
        </w:rPr>
        <w:t xml:space="preserve"> </w:t>
      </w:r>
      <w:r>
        <w:rPr>
          <w:w w:val="80"/>
          <w:sz w:val="20"/>
        </w:rPr>
        <w:t>Uganda</w:t>
      </w:r>
      <w:r>
        <w:rPr>
          <w:spacing w:val="5"/>
          <w:sz w:val="20"/>
        </w:rPr>
        <w:t xml:space="preserve"> </w:t>
      </w:r>
      <w:r>
        <w:rPr>
          <w:w w:val="80"/>
          <w:sz w:val="20"/>
        </w:rPr>
        <w:t>and</w:t>
      </w:r>
      <w:r>
        <w:rPr>
          <w:spacing w:val="4"/>
          <w:sz w:val="20"/>
        </w:rPr>
        <w:t xml:space="preserve"> </w:t>
      </w:r>
      <w:r>
        <w:rPr>
          <w:w w:val="80"/>
          <w:sz w:val="20"/>
        </w:rPr>
        <w:t>other</w:t>
      </w:r>
      <w:r>
        <w:rPr>
          <w:spacing w:val="5"/>
          <w:sz w:val="20"/>
        </w:rPr>
        <w:t xml:space="preserve"> </w:t>
      </w:r>
      <w:r>
        <w:rPr>
          <w:w w:val="80"/>
          <w:sz w:val="20"/>
        </w:rPr>
        <w:t>countries</w:t>
      </w:r>
      <w:r>
        <w:rPr>
          <w:spacing w:val="4"/>
          <w:sz w:val="20"/>
        </w:rPr>
        <w:t xml:space="preserve"> </w:t>
      </w:r>
      <w:r>
        <w:rPr>
          <w:w w:val="80"/>
          <w:sz w:val="20"/>
        </w:rPr>
        <w:t>through</w:t>
      </w:r>
      <w:r>
        <w:rPr>
          <w:spacing w:val="5"/>
          <w:sz w:val="20"/>
        </w:rPr>
        <w:t xml:space="preserve"> </w:t>
      </w:r>
      <w:r>
        <w:rPr>
          <w:w w:val="80"/>
          <w:sz w:val="20"/>
        </w:rPr>
        <w:t>the</w:t>
      </w:r>
      <w:r>
        <w:rPr>
          <w:spacing w:val="5"/>
          <w:sz w:val="20"/>
        </w:rPr>
        <w:t xml:space="preserve"> </w:t>
      </w:r>
      <w:r>
        <w:rPr>
          <w:w w:val="80"/>
          <w:sz w:val="20"/>
        </w:rPr>
        <w:t>exportation</w:t>
      </w:r>
      <w:r>
        <w:rPr>
          <w:spacing w:val="4"/>
          <w:sz w:val="20"/>
        </w:rPr>
        <w:t xml:space="preserve"> </w:t>
      </w:r>
      <w:r>
        <w:rPr>
          <w:w w:val="80"/>
          <w:sz w:val="20"/>
        </w:rPr>
        <w:t>of</w:t>
      </w:r>
      <w:r>
        <w:rPr>
          <w:spacing w:val="5"/>
          <w:sz w:val="20"/>
        </w:rPr>
        <w:t xml:space="preserve"> </w:t>
      </w:r>
      <w:r>
        <w:rPr>
          <w:w w:val="80"/>
          <w:sz w:val="20"/>
        </w:rPr>
        <w:t>agricultural</w:t>
      </w:r>
      <w:r>
        <w:rPr>
          <w:spacing w:val="3"/>
          <w:sz w:val="20"/>
        </w:rPr>
        <w:t xml:space="preserve"> </w:t>
      </w:r>
      <w:r>
        <w:rPr>
          <w:w w:val="80"/>
          <w:sz w:val="20"/>
        </w:rPr>
        <w:t>out</w:t>
      </w:r>
      <w:r>
        <w:rPr>
          <w:spacing w:val="4"/>
          <w:sz w:val="20"/>
        </w:rPr>
        <w:t xml:space="preserve"> </w:t>
      </w:r>
      <w:r>
        <w:rPr>
          <w:spacing w:val="-4"/>
          <w:w w:val="80"/>
          <w:sz w:val="20"/>
        </w:rPr>
        <w:t>puts</w:t>
      </w:r>
    </w:p>
    <w:p w:rsidR="00E5575B" w:rsidRDefault="00D512E5">
      <w:pPr>
        <w:pStyle w:val="BodyText"/>
        <w:spacing w:before="4" w:line="244" w:lineRule="auto"/>
        <w:ind w:right="633"/>
        <w:jc w:val="both"/>
      </w:pPr>
      <w:proofErr w:type="gramStart"/>
      <w:r>
        <w:rPr>
          <w:w w:val="85"/>
        </w:rPr>
        <w:t>e.g</w:t>
      </w:r>
      <w:proofErr w:type="gramEnd"/>
      <w:r>
        <w:rPr>
          <w:w w:val="85"/>
        </w:rPr>
        <w:t>.</w:t>
      </w:r>
      <w:r>
        <w:rPr>
          <w:spacing w:val="-2"/>
          <w:w w:val="85"/>
        </w:rPr>
        <w:t xml:space="preserve"> </w:t>
      </w:r>
      <w:r>
        <w:rPr>
          <w:w w:val="85"/>
        </w:rPr>
        <w:t>coffee</w:t>
      </w:r>
      <w:r>
        <w:rPr>
          <w:spacing w:val="-2"/>
          <w:w w:val="85"/>
        </w:rPr>
        <w:t xml:space="preserve"> </w:t>
      </w:r>
      <w:r>
        <w:rPr>
          <w:w w:val="85"/>
        </w:rPr>
        <w:t>and</w:t>
      </w:r>
      <w:r>
        <w:rPr>
          <w:spacing w:val="-2"/>
          <w:w w:val="85"/>
        </w:rPr>
        <w:t xml:space="preserve"> </w:t>
      </w:r>
      <w:r>
        <w:rPr>
          <w:w w:val="85"/>
        </w:rPr>
        <w:t>vanilla</w:t>
      </w:r>
      <w:r>
        <w:rPr>
          <w:spacing w:val="-2"/>
          <w:w w:val="85"/>
        </w:rPr>
        <w:t xml:space="preserve"> </w:t>
      </w:r>
      <w:r>
        <w:rPr>
          <w:w w:val="85"/>
        </w:rPr>
        <w:t>to</w:t>
      </w:r>
      <w:r>
        <w:rPr>
          <w:spacing w:val="-1"/>
          <w:w w:val="85"/>
        </w:rPr>
        <w:t xml:space="preserve"> </w:t>
      </w:r>
      <w:r>
        <w:rPr>
          <w:w w:val="85"/>
        </w:rPr>
        <w:t>the</w:t>
      </w:r>
      <w:r>
        <w:rPr>
          <w:spacing w:val="-2"/>
          <w:w w:val="85"/>
        </w:rPr>
        <w:t xml:space="preserve"> </w:t>
      </w:r>
      <w:r>
        <w:rPr>
          <w:w w:val="85"/>
        </w:rPr>
        <w:t>western</w:t>
      </w:r>
      <w:r>
        <w:rPr>
          <w:spacing w:val="-2"/>
          <w:w w:val="85"/>
        </w:rPr>
        <w:t xml:space="preserve"> </w:t>
      </w:r>
      <w:r>
        <w:rPr>
          <w:w w:val="85"/>
        </w:rPr>
        <w:t>world</w:t>
      </w:r>
      <w:r>
        <w:rPr>
          <w:spacing w:val="-2"/>
          <w:w w:val="85"/>
        </w:rPr>
        <w:t xml:space="preserve"> </w:t>
      </w:r>
      <w:r>
        <w:rPr>
          <w:w w:val="85"/>
        </w:rPr>
        <w:t>and</w:t>
      </w:r>
      <w:r>
        <w:rPr>
          <w:spacing w:val="-2"/>
          <w:w w:val="85"/>
        </w:rPr>
        <w:t xml:space="preserve"> </w:t>
      </w:r>
      <w:r>
        <w:rPr>
          <w:w w:val="85"/>
        </w:rPr>
        <w:t>importation</w:t>
      </w:r>
      <w:r>
        <w:rPr>
          <w:spacing w:val="-1"/>
          <w:w w:val="85"/>
        </w:rPr>
        <w:t xml:space="preserve"> </w:t>
      </w:r>
      <w:r>
        <w:rPr>
          <w:w w:val="85"/>
        </w:rPr>
        <w:t>of</w:t>
      </w:r>
      <w:r>
        <w:rPr>
          <w:spacing w:val="-2"/>
          <w:w w:val="85"/>
        </w:rPr>
        <w:t xml:space="preserve"> </w:t>
      </w:r>
      <w:r>
        <w:rPr>
          <w:w w:val="85"/>
        </w:rPr>
        <w:t>agricultural</w:t>
      </w:r>
      <w:r>
        <w:rPr>
          <w:spacing w:val="-2"/>
          <w:w w:val="85"/>
        </w:rPr>
        <w:t xml:space="preserve"> </w:t>
      </w:r>
      <w:r>
        <w:rPr>
          <w:w w:val="85"/>
        </w:rPr>
        <w:t>inputs</w:t>
      </w:r>
      <w:r>
        <w:rPr>
          <w:spacing w:val="-1"/>
          <w:w w:val="85"/>
        </w:rPr>
        <w:t xml:space="preserve"> </w:t>
      </w:r>
      <w:r>
        <w:rPr>
          <w:w w:val="85"/>
        </w:rPr>
        <w:t>such</w:t>
      </w:r>
      <w:r>
        <w:rPr>
          <w:spacing w:val="-2"/>
          <w:w w:val="85"/>
        </w:rPr>
        <w:t xml:space="preserve"> </w:t>
      </w:r>
      <w:r>
        <w:rPr>
          <w:w w:val="85"/>
        </w:rPr>
        <w:t>as</w:t>
      </w:r>
      <w:r>
        <w:rPr>
          <w:spacing w:val="-1"/>
          <w:w w:val="85"/>
        </w:rPr>
        <w:t xml:space="preserve"> </w:t>
      </w:r>
      <w:r>
        <w:rPr>
          <w:w w:val="85"/>
        </w:rPr>
        <w:t>pesticides,</w:t>
      </w:r>
      <w:r>
        <w:rPr>
          <w:spacing w:val="-2"/>
          <w:w w:val="85"/>
        </w:rPr>
        <w:t xml:space="preserve"> </w:t>
      </w:r>
      <w:r>
        <w:rPr>
          <w:w w:val="85"/>
        </w:rPr>
        <w:t>fertilizers,</w:t>
      </w:r>
      <w:r>
        <w:rPr>
          <w:spacing w:val="-2"/>
          <w:w w:val="85"/>
        </w:rPr>
        <w:t xml:space="preserve"> </w:t>
      </w:r>
      <w:r>
        <w:rPr>
          <w:w w:val="85"/>
        </w:rPr>
        <w:t>improved</w:t>
      </w:r>
      <w:r>
        <w:rPr>
          <w:spacing w:val="-1"/>
          <w:w w:val="85"/>
        </w:rPr>
        <w:t xml:space="preserve"> </w:t>
      </w:r>
      <w:r>
        <w:rPr>
          <w:w w:val="85"/>
        </w:rPr>
        <w:t>seeds, etc,</w:t>
      </w:r>
      <w:r>
        <w:rPr>
          <w:spacing w:val="-2"/>
          <w:w w:val="85"/>
        </w:rPr>
        <w:t xml:space="preserve"> </w:t>
      </w:r>
      <w:r>
        <w:rPr>
          <w:w w:val="85"/>
        </w:rPr>
        <w:t>from</w:t>
      </w:r>
      <w:r>
        <w:rPr>
          <w:spacing w:val="-2"/>
          <w:w w:val="85"/>
        </w:rPr>
        <w:t xml:space="preserve"> </w:t>
      </w:r>
      <w:r>
        <w:rPr>
          <w:w w:val="85"/>
        </w:rPr>
        <w:t>China, Germany,</w:t>
      </w:r>
      <w:r>
        <w:rPr>
          <w:spacing w:val="-3"/>
          <w:w w:val="85"/>
        </w:rPr>
        <w:t xml:space="preserve"> </w:t>
      </w:r>
      <w:r>
        <w:rPr>
          <w:w w:val="85"/>
        </w:rPr>
        <w:t>U.S.A.</w:t>
      </w:r>
      <w:r>
        <w:rPr>
          <w:spacing w:val="-3"/>
          <w:w w:val="85"/>
        </w:rPr>
        <w:t xml:space="preserve"> </w:t>
      </w:r>
      <w:r>
        <w:rPr>
          <w:w w:val="85"/>
        </w:rPr>
        <w:t>This</w:t>
      </w:r>
      <w:r>
        <w:rPr>
          <w:spacing w:val="-3"/>
          <w:w w:val="85"/>
        </w:rPr>
        <w:t xml:space="preserve"> </w:t>
      </w:r>
      <w:r>
        <w:rPr>
          <w:w w:val="85"/>
        </w:rPr>
        <w:t>helps</w:t>
      </w:r>
      <w:r>
        <w:rPr>
          <w:spacing w:val="-3"/>
          <w:w w:val="85"/>
        </w:rPr>
        <w:t xml:space="preserve"> </w:t>
      </w:r>
      <w:r>
        <w:rPr>
          <w:w w:val="85"/>
        </w:rPr>
        <w:t>Uganda</w:t>
      </w:r>
      <w:r>
        <w:rPr>
          <w:spacing w:val="-3"/>
          <w:w w:val="85"/>
        </w:rPr>
        <w:t xml:space="preserve"> </w:t>
      </w:r>
      <w:r>
        <w:rPr>
          <w:w w:val="85"/>
        </w:rPr>
        <w:t>in</w:t>
      </w:r>
      <w:r>
        <w:rPr>
          <w:spacing w:val="-3"/>
          <w:w w:val="85"/>
        </w:rPr>
        <w:t xml:space="preserve"> </w:t>
      </w:r>
      <w:r>
        <w:rPr>
          <w:w w:val="85"/>
        </w:rPr>
        <w:t>the</w:t>
      </w:r>
      <w:r>
        <w:rPr>
          <w:spacing w:val="-3"/>
          <w:w w:val="85"/>
        </w:rPr>
        <w:t xml:space="preserve"> </w:t>
      </w:r>
      <w:r>
        <w:rPr>
          <w:w w:val="85"/>
        </w:rPr>
        <w:t>acquisition</w:t>
      </w:r>
      <w:r>
        <w:rPr>
          <w:spacing w:val="-3"/>
          <w:w w:val="85"/>
        </w:rPr>
        <w:t xml:space="preserve"> </w:t>
      </w:r>
      <w:r>
        <w:rPr>
          <w:w w:val="85"/>
        </w:rPr>
        <w:t>of</w:t>
      </w:r>
      <w:r>
        <w:rPr>
          <w:spacing w:val="-3"/>
          <w:w w:val="85"/>
        </w:rPr>
        <w:t xml:space="preserve"> </w:t>
      </w:r>
      <w:r>
        <w:rPr>
          <w:w w:val="85"/>
        </w:rPr>
        <w:t>aid.</w:t>
      </w:r>
    </w:p>
    <w:p w:rsidR="00E5575B" w:rsidRDefault="00D512E5">
      <w:pPr>
        <w:pStyle w:val="ListParagraph"/>
        <w:numPr>
          <w:ilvl w:val="0"/>
          <w:numId w:val="58"/>
        </w:numPr>
        <w:tabs>
          <w:tab w:val="left" w:pos="914"/>
        </w:tabs>
        <w:spacing w:line="244" w:lineRule="auto"/>
        <w:ind w:right="634" w:firstLine="0"/>
        <w:jc w:val="both"/>
        <w:rPr>
          <w:rFonts w:ascii="Arial" w:hAnsi="Arial"/>
          <w:b/>
          <w:sz w:val="20"/>
        </w:rPr>
      </w:pPr>
      <w:r>
        <w:rPr>
          <w:rFonts w:ascii="Arial" w:hAnsi="Arial"/>
          <w:b/>
          <w:w w:val="80"/>
          <w:sz w:val="20"/>
        </w:rPr>
        <w:t xml:space="preserve">Gross Domestic Products (GDP). </w:t>
      </w:r>
      <w:r>
        <w:rPr>
          <w:w w:val="80"/>
          <w:sz w:val="20"/>
        </w:rPr>
        <w:t>The sector has contributed</w:t>
      </w:r>
      <w:r>
        <w:rPr>
          <w:sz w:val="20"/>
        </w:rPr>
        <w:t xml:space="preserve"> </w:t>
      </w:r>
      <w:r>
        <w:rPr>
          <w:w w:val="80"/>
          <w:sz w:val="20"/>
        </w:rPr>
        <w:t>about 47% of Uganda’s GDP whereby much of its results constitutes production of</w:t>
      </w:r>
      <w:r>
        <w:rPr>
          <w:sz w:val="20"/>
        </w:rPr>
        <w:t xml:space="preserve"> </w:t>
      </w:r>
      <w:r>
        <w:rPr>
          <w:w w:val="80"/>
          <w:sz w:val="20"/>
        </w:rPr>
        <w:t>food crops. A large proportion of GDP consists of subsistence crops, which are principally produced for home consumption.</w:t>
      </w:r>
    </w:p>
    <w:p w:rsidR="00E5575B" w:rsidRDefault="00D512E5">
      <w:pPr>
        <w:pStyle w:val="ListParagraph"/>
        <w:numPr>
          <w:ilvl w:val="0"/>
          <w:numId w:val="58"/>
        </w:numPr>
        <w:tabs>
          <w:tab w:val="left" w:pos="1003"/>
        </w:tabs>
        <w:spacing w:line="244" w:lineRule="auto"/>
        <w:ind w:right="633" w:firstLine="0"/>
        <w:jc w:val="both"/>
        <w:rPr>
          <w:rFonts w:ascii="Arial" w:hAnsi="Arial"/>
          <w:b/>
          <w:sz w:val="20"/>
        </w:rPr>
      </w:pPr>
      <w:r>
        <w:rPr>
          <w:w w:val="80"/>
          <w:sz w:val="20"/>
        </w:rPr>
        <w:t>It has led to development of</w:t>
      </w:r>
      <w:r>
        <w:rPr>
          <w:sz w:val="20"/>
        </w:rPr>
        <w:t xml:space="preserve"> </w:t>
      </w:r>
      <w:r>
        <w:rPr>
          <w:rFonts w:ascii="Arial" w:hAnsi="Arial"/>
          <w:b/>
          <w:w w:val="80"/>
          <w:sz w:val="20"/>
        </w:rPr>
        <w:t xml:space="preserve">research and tour studies </w:t>
      </w:r>
      <w:r>
        <w:rPr>
          <w:w w:val="80"/>
          <w:sz w:val="20"/>
        </w:rPr>
        <w:t xml:space="preserve">as students conduct their fieldwork studies on agricultural farms like Kasaku tea estsate, </w:t>
      </w:r>
      <w:r>
        <w:rPr>
          <w:w w:val="90"/>
          <w:sz w:val="20"/>
        </w:rPr>
        <w:t xml:space="preserve">Kakira sugar plantation, </w:t>
      </w:r>
      <w:r>
        <w:rPr>
          <w:w w:val="115"/>
          <w:sz w:val="20"/>
        </w:rPr>
        <w:t>…</w:t>
      </w:r>
    </w:p>
    <w:p w:rsidR="00E5575B" w:rsidRDefault="00D512E5">
      <w:pPr>
        <w:pStyle w:val="ListParagraph"/>
        <w:numPr>
          <w:ilvl w:val="0"/>
          <w:numId w:val="58"/>
        </w:numPr>
        <w:tabs>
          <w:tab w:val="left" w:pos="1005"/>
        </w:tabs>
        <w:spacing w:line="242" w:lineRule="auto"/>
        <w:ind w:right="625" w:firstLine="0"/>
        <w:jc w:val="both"/>
        <w:rPr>
          <w:rFonts w:ascii="Arial"/>
          <w:b/>
          <w:sz w:val="20"/>
        </w:rPr>
      </w:pPr>
      <w:r>
        <w:rPr>
          <w:w w:val="80"/>
          <w:sz w:val="20"/>
        </w:rPr>
        <w:t xml:space="preserve">It has led to </w:t>
      </w:r>
      <w:r>
        <w:rPr>
          <w:rFonts w:ascii="Arial"/>
          <w:b/>
          <w:w w:val="80"/>
          <w:sz w:val="20"/>
        </w:rPr>
        <w:t xml:space="preserve">economic diversification </w:t>
      </w:r>
      <w:r>
        <w:rPr>
          <w:w w:val="80"/>
          <w:sz w:val="20"/>
        </w:rPr>
        <w:t xml:space="preserve">where more than on activity is carried out. For example farm exports have supplemented fish and mineral </w:t>
      </w:r>
      <w:r>
        <w:rPr>
          <w:w w:val="85"/>
          <w:sz w:val="20"/>
        </w:rPr>
        <w:t>exports</w:t>
      </w:r>
      <w:r>
        <w:rPr>
          <w:spacing w:val="-4"/>
          <w:w w:val="85"/>
          <w:sz w:val="20"/>
        </w:rPr>
        <w:t xml:space="preserve"> </w:t>
      </w:r>
      <w:r>
        <w:rPr>
          <w:w w:val="85"/>
          <w:sz w:val="20"/>
        </w:rPr>
        <w:t>thus</w:t>
      </w:r>
      <w:r>
        <w:rPr>
          <w:spacing w:val="-4"/>
          <w:w w:val="85"/>
          <w:sz w:val="20"/>
        </w:rPr>
        <w:t xml:space="preserve"> </w:t>
      </w:r>
      <w:r>
        <w:rPr>
          <w:w w:val="85"/>
          <w:sz w:val="20"/>
        </w:rPr>
        <w:t>increasing</w:t>
      </w:r>
      <w:r>
        <w:rPr>
          <w:spacing w:val="-4"/>
          <w:w w:val="85"/>
          <w:sz w:val="20"/>
        </w:rPr>
        <w:t xml:space="preserve"> </w:t>
      </w:r>
      <w:r>
        <w:rPr>
          <w:w w:val="85"/>
          <w:sz w:val="20"/>
        </w:rPr>
        <w:t>on</w:t>
      </w:r>
      <w:r>
        <w:rPr>
          <w:spacing w:val="-4"/>
          <w:w w:val="85"/>
          <w:sz w:val="20"/>
        </w:rPr>
        <w:t xml:space="preserve"> </w:t>
      </w:r>
      <w:r>
        <w:rPr>
          <w:w w:val="85"/>
          <w:sz w:val="20"/>
        </w:rPr>
        <w:t>foreign</w:t>
      </w:r>
      <w:r>
        <w:rPr>
          <w:spacing w:val="-4"/>
          <w:w w:val="85"/>
          <w:sz w:val="20"/>
        </w:rPr>
        <w:t xml:space="preserve"> </w:t>
      </w:r>
      <w:r>
        <w:rPr>
          <w:w w:val="85"/>
          <w:sz w:val="20"/>
        </w:rPr>
        <w:t>exchange</w:t>
      </w:r>
      <w:r>
        <w:rPr>
          <w:spacing w:val="-4"/>
          <w:w w:val="85"/>
          <w:sz w:val="20"/>
        </w:rPr>
        <w:t xml:space="preserve"> </w:t>
      </w:r>
      <w:r>
        <w:rPr>
          <w:w w:val="85"/>
          <w:sz w:val="20"/>
        </w:rPr>
        <w:t>inflow</w:t>
      </w:r>
      <w:r>
        <w:rPr>
          <w:spacing w:val="-4"/>
          <w:w w:val="85"/>
          <w:sz w:val="20"/>
        </w:rPr>
        <w:t xml:space="preserve"> </w:t>
      </w:r>
      <w:r>
        <w:rPr>
          <w:w w:val="85"/>
          <w:sz w:val="20"/>
        </w:rPr>
        <w:t>in</w:t>
      </w:r>
      <w:r>
        <w:rPr>
          <w:spacing w:val="-2"/>
          <w:w w:val="85"/>
          <w:sz w:val="20"/>
        </w:rPr>
        <w:t xml:space="preserve"> </w:t>
      </w:r>
      <w:r>
        <w:rPr>
          <w:w w:val="85"/>
          <w:sz w:val="20"/>
        </w:rPr>
        <w:t>Uganda.</w:t>
      </w:r>
    </w:p>
    <w:p w:rsidR="00E5575B" w:rsidRDefault="00D512E5">
      <w:pPr>
        <w:pStyle w:val="ListParagraph"/>
        <w:numPr>
          <w:ilvl w:val="0"/>
          <w:numId w:val="58"/>
        </w:numPr>
        <w:tabs>
          <w:tab w:val="left" w:pos="1010"/>
        </w:tabs>
        <w:spacing w:line="244" w:lineRule="auto"/>
        <w:ind w:right="629" w:firstLine="0"/>
        <w:jc w:val="both"/>
        <w:rPr>
          <w:rFonts w:ascii="Arial"/>
          <w:b/>
          <w:sz w:val="20"/>
        </w:rPr>
      </w:pPr>
      <w:r>
        <w:rPr>
          <w:w w:val="80"/>
          <w:sz w:val="20"/>
        </w:rPr>
        <w:t xml:space="preserve">It led to </w:t>
      </w:r>
      <w:r>
        <w:rPr>
          <w:rFonts w:ascii="Arial"/>
          <w:b/>
          <w:w w:val="80"/>
          <w:sz w:val="20"/>
        </w:rPr>
        <w:t xml:space="preserve">growth and development of urban centers </w:t>
      </w:r>
      <w:r>
        <w:rPr>
          <w:w w:val="80"/>
          <w:sz w:val="20"/>
        </w:rPr>
        <w:t xml:space="preserve">due to their concentration and activities in an area like Lugazi town has developed due to </w:t>
      </w:r>
      <w:r>
        <w:rPr>
          <w:w w:val="85"/>
          <w:sz w:val="20"/>
        </w:rPr>
        <w:t>existence</w:t>
      </w:r>
      <w:r>
        <w:rPr>
          <w:spacing w:val="-3"/>
          <w:w w:val="85"/>
          <w:sz w:val="20"/>
        </w:rPr>
        <w:t xml:space="preserve"> </w:t>
      </w:r>
      <w:r>
        <w:rPr>
          <w:w w:val="85"/>
          <w:sz w:val="20"/>
        </w:rPr>
        <w:t>of</w:t>
      </w:r>
      <w:r>
        <w:rPr>
          <w:spacing w:val="-3"/>
          <w:w w:val="85"/>
          <w:sz w:val="20"/>
        </w:rPr>
        <w:t xml:space="preserve"> </w:t>
      </w:r>
      <w:r>
        <w:rPr>
          <w:w w:val="85"/>
          <w:sz w:val="20"/>
        </w:rPr>
        <w:t>Lugazi</w:t>
      </w:r>
      <w:r>
        <w:rPr>
          <w:spacing w:val="-3"/>
          <w:w w:val="85"/>
          <w:sz w:val="20"/>
        </w:rPr>
        <w:t xml:space="preserve"> </w:t>
      </w:r>
      <w:r>
        <w:rPr>
          <w:w w:val="85"/>
          <w:sz w:val="20"/>
        </w:rPr>
        <w:t>sugar</w:t>
      </w:r>
      <w:r>
        <w:rPr>
          <w:spacing w:val="-2"/>
          <w:w w:val="85"/>
          <w:sz w:val="20"/>
        </w:rPr>
        <w:t xml:space="preserve"> </w:t>
      </w:r>
      <w:r>
        <w:rPr>
          <w:w w:val="85"/>
          <w:sz w:val="20"/>
        </w:rPr>
        <w:t>plantation</w:t>
      </w:r>
      <w:r>
        <w:rPr>
          <w:spacing w:val="-2"/>
          <w:w w:val="85"/>
          <w:sz w:val="20"/>
        </w:rPr>
        <w:t xml:space="preserve"> </w:t>
      </w:r>
      <w:r>
        <w:rPr>
          <w:w w:val="85"/>
          <w:sz w:val="20"/>
        </w:rPr>
        <w:t>and</w:t>
      </w:r>
      <w:r>
        <w:rPr>
          <w:spacing w:val="-2"/>
          <w:w w:val="85"/>
          <w:sz w:val="20"/>
        </w:rPr>
        <w:t xml:space="preserve"> </w:t>
      </w:r>
      <w:r>
        <w:rPr>
          <w:w w:val="85"/>
          <w:sz w:val="20"/>
        </w:rPr>
        <w:t>Kasaku</w:t>
      </w:r>
      <w:r>
        <w:rPr>
          <w:spacing w:val="-2"/>
          <w:w w:val="85"/>
          <w:sz w:val="20"/>
        </w:rPr>
        <w:t xml:space="preserve"> </w:t>
      </w:r>
      <w:r>
        <w:rPr>
          <w:w w:val="85"/>
          <w:sz w:val="20"/>
        </w:rPr>
        <w:t>tea</w:t>
      </w:r>
      <w:r>
        <w:rPr>
          <w:spacing w:val="-2"/>
          <w:w w:val="85"/>
          <w:sz w:val="20"/>
        </w:rPr>
        <w:t xml:space="preserve"> </w:t>
      </w:r>
      <w:r>
        <w:rPr>
          <w:w w:val="85"/>
          <w:sz w:val="20"/>
        </w:rPr>
        <w:t>estate.</w:t>
      </w:r>
    </w:p>
    <w:p w:rsidR="00E5575B" w:rsidRDefault="00D512E5">
      <w:pPr>
        <w:pStyle w:val="ListParagraph"/>
        <w:numPr>
          <w:ilvl w:val="0"/>
          <w:numId w:val="58"/>
        </w:numPr>
        <w:tabs>
          <w:tab w:val="left" w:pos="1149"/>
        </w:tabs>
        <w:spacing w:line="244" w:lineRule="auto"/>
        <w:ind w:right="630" w:firstLine="0"/>
        <w:jc w:val="both"/>
        <w:rPr>
          <w:rFonts w:ascii="Arial"/>
          <w:b/>
          <w:sz w:val="20"/>
        </w:rPr>
      </w:pPr>
      <w:r>
        <w:rPr>
          <w:w w:val="85"/>
          <w:sz w:val="20"/>
        </w:rPr>
        <w:t xml:space="preserve">It has led to </w:t>
      </w:r>
      <w:r>
        <w:rPr>
          <w:rFonts w:ascii="Arial"/>
          <w:b/>
          <w:w w:val="85"/>
          <w:sz w:val="20"/>
        </w:rPr>
        <w:t>acquisition</w:t>
      </w:r>
      <w:r>
        <w:rPr>
          <w:rFonts w:ascii="Arial"/>
          <w:b/>
          <w:spacing w:val="-1"/>
          <w:w w:val="85"/>
          <w:sz w:val="20"/>
        </w:rPr>
        <w:t xml:space="preserve"> </w:t>
      </w:r>
      <w:r>
        <w:rPr>
          <w:rFonts w:ascii="Arial"/>
          <w:b/>
          <w:w w:val="85"/>
          <w:sz w:val="20"/>
        </w:rPr>
        <w:t xml:space="preserve">of agro skills and knowledge </w:t>
      </w:r>
      <w:r>
        <w:rPr>
          <w:w w:val="85"/>
          <w:sz w:val="20"/>
        </w:rPr>
        <w:t xml:space="preserve">through on- job training and learning on large scale farms like Kasaku tea estate, </w:t>
      </w:r>
      <w:r>
        <w:rPr>
          <w:w w:val="80"/>
          <w:sz w:val="20"/>
        </w:rPr>
        <w:t>Kinyara sugar plantation and</w:t>
      </w:r>
      <w:r>
        <w:rPr>
          <w:sz w:val="20"/>
        </w:rPr>
        <w:t xml:space="preserve"> </w:t>
      </w:r>
      <w:r>
        <w:rPr>
          <w:w w:val="80"/>
          <w:sz w:val="20"/>
        </w:rPr>
        <w:t>Kibimba rice scheme which has in turn stimulated the small scale farmers / out- growers.</w:t>
      </w:r>
    </w:p>
    <w:p w:rsidR="00E5575B" w:rsidRDefault="00D512E5">
      <w:pPr>
        <w:pStyle w:val="ListParagraph"/>
        <w:numPr>
          <w:ilvl w:val="0"/>
          <w:numId w:val="58"/>
        </w:numPr>
        <w:tabs>
          <w:tab w:val="left" w:pos="1149"/>
        </w:tabs>
        <w:spacing w:line="244" w:lineRule="auto"/>
        <w:ind w:right="626" w:firstLine="0"/>
        <w:jc w:val="both"/>
        <w:rPr>
          <w:rFonts w:ascii="Arial"/>
          <w:b/>
          <w:sz w:val="20"/>
        </w:rPr>
      </w:pPr>
      <w:r>
        <w:rPr>
          <w:w w:val="85"/>
          <w:sz w:val="20"/>
        </w:rPr>
        <w:t>Agricultural</w:t>
      </w:r>
      <w:r>
        <w:rPr>
          <w:spacing w:val="-1"/>
          <w:w w:val="85"/>
          <w:sz w:val="20"/>
        </w:rPr>
        <w:t xml:space="preserve"> </w:t>
      </w:r>
      <w:r>
        <w:rPr>
          <w:w w:val="85"/>
          <w:sz w:val="20"/>
        </w:rPr>
        <w:t>plantations</w:t>
      </w:r>
      <w:r>
        <w:rPr>
          <w:spacing w:val="-1"/>
          <w:w w:val="85"/>
          <w:sz w:val="20"/>
        </w:rPr>
        <w:t xml:space="preserve"> </w:t>
      </w:r>
      <w:r>
        <w:rPr>
          <w:w w:val="85"/>
          <w:sz w:val="20"/>
        </w:rPr>
        <w:t xml:space="preserve">have promoted </w:t>
      </w:r>
      <w:r>
        <w:rPr>
          <w:rFonts w:ascii="Arial"/>
          <w:b/>
          <w:w w:val="85"/>
          <w:sz w:val="20"/>
        </w:rPr>
        <w:t>the</w:t>
      </w:r>
      <w:r>
        <w:rPr>
          <w:rFonts w:ascii="Arial"/>
          <w:b/>
          <w:spacing w:val="-3"/>
          <w:w w:val="85"/>
          <w:sz w:val="20"/>
        </w:rPr>
        <w:t xml:space="preserve"> </w:t>
      </w:r>
      <w:r>
        <w:rPr>
          <w:rFonts w:ascii="Arial"/>
          <w:b/>
          <w:w w:val="85"/>
          <w:sz w:val="20"/>
        </w:rPr>
        <w:t>generation</w:t>
      </w:r>
      <w:r>
        <w:rPr>
          <w:rFonts w:ascii="Arial"/>
          <w:b/>
          <w:spacing w:val="-1"/>
          <w:w w:val="85"/>
          <w:sz w:val="20"/>
        </w:rPr>
        <w:t xml:space="preserve"> </w:t>
      </w:r>
      <w:r>
        <w:rPr>
          <w:rFonts w:ascii="Arial"/>
          <w:b/>
          <w:w w:val="85"/>
          <w:sz w:val="20"/>
        </w:rPr>
        <w:t>of</w:t>
      </w:r>
      <w:r>
        <w:rPr>
          <w:rFonts w:ascii="Arial"/>
          <w:b/>
          <w:spacing w:val="-3"/>
          <w:w w:val="85"/>
          <w:sz w:val="20"/>
        </w:rPr>
        <w:t xml:space="preserve"> </w:t>
      </w:r>
      <w:r>
        <w:rPr>
          <w:rFonts w:ascii="Arial"/>
          <w:b/>
          <w:w w:val="85"/>
          <w:sz w:val="20"/>
        </w:rPr>
        <w:t>power</w:t>
      </w:r>
      <w:r>
        <w:rPr>
          <w:rFonts w:ascii="Arial"/>
          <w:b/>
          <w:spacing w:val="-3"/>
          <w:w w:val="85"/>
          <w:sz w:val="20"/>
        </w:rPr>
        <w:t xml:space="preserve"> </w:t>
      </w:r>
      <w:r>
        <w:rPr>
          <w:w w:val="85"/>
          <w:sz w:val="20"/>
        </w:rPr>
        <w:t>from its</w:t>
      </w:r>
      <w:r>
        <w:rPr>
          <w:spacing w:val="-1"/>
          <w:w w:val="85"/>
          <w:sz w:val="20"/>
        </w:rPr>
        <w:t xml:space="preserve"> </w:t>
      </w:r>
      <w:r>
        <w:rPr>
          <w:w w:val="85"/>
          <w:sz w:val="20"/>
        </w:rPr>
        <w:t>wastes</w:t>
      </w:r>
      <w:r>
        <w:rPr>
          <w:spacing w:val="-1"/>
          <w:w w:val="85"/>
          <w:sz w:val="20"/>
        </w:rPr>
        <w:t xml:space="preserve"> </w:t>
      </w:r>
      <w:r>
        <w:rPr>
          <w:w w:val="85"/>
          <w:sz w:val="20"/>
        </w:rPr>
        <w:t>like Kakira</w:t>
      </w:r>
      <w:r>
        <w:rPr>
          <w:spacing w:val="-1"/>
          <w:w w:val="85"/>
          <w:sz w:val="20"/>
        </w:rPr>
        <w:t xml:space="preserve"> </w:t>
      </w:r>
      <w:r>
        <w:rPr>
          <w:w w:val="85"/>
          <w:sz w:val="20"/>
        </w:rPr>
        <w:t>and Lugazi</w:t>
      </w:r>
      <w:r>
        <w:rPr>
          <w:spacing w:val="-1"/>
          <w:w w:val="85"/>
          <w:sz w:val="20"/>
        </w:rPr>
        <w:t xml:space="preserve"> </w:t>
      </w:r>
      <w:r>
        <w:rPr>
          <w:w w:val="85"/>
          <w:sz w:val="20"/>
        </w:rPr>
        <w:t>sugar plantations</w:t>
      </w:r>
      <w:r>
        <w:rPr>
          <w:spacing w:val="-1"/>
          <w:w w:val="85"/>
          <w:sz w:val="20"/>
        </w:rPr>
        <w:t xml:space="preserve"> </w:t>
      </w:r>
      <w:r>
        <w:rPr>
          <w:w w:val="85"/>
          <w:sz w:val="20"/>
        </w:rPr>
        <w:t>produce</w:t>
      </w:r>
      <w:r>
        <w:rPr>
          <w:spacing w:val="-1"/>
          <w:w w:val="85"/>
          <w:sz w:val="20"/>
        </w:rPr>
        <w:t xml:space="preserve"> </w:t>
      </w:r>
      <w:r>
        <w:rPr>
          <w:w w:val="85"/>
          <w:sz w:val="20"/>
        </w:rPr>
        <w:t>6Mw</w:t>
      </w:r>
      <w:r>
        <w:rPr>
          <w:spacing w:val="-1"/>
          <w:w w:val="85"/>
          <w:sz w:val="20"/>
        </w:rPr>
        <w:t xml:space="preserve"> </w:t>
      </w:r>
      <w:r>
        <w:rPr>
          <w:w w:val="85"/>
          <w:sz w:val="20"/>
        </w:rPr>
        <w:t xml:space="preserve">of </w:t>
      </w:r>
      <w:r>
        <w:rPr>
          <w:w w:val="80"/>
          <w:sz w:val="20"/>
        </w:rPr>
        <w:t>Biogas</w:t>
      </w:r>
      <w:r>
        <w:rPr>
          <w:sz w:val="20"/>
        </w:rPr>
        <w:t xml:space="preserve"> </w:t>
      </w:r>
      <w:r>
        <w:rPr>
          <w:w w:val="80"/>
          <w:sz w:val="20"/>
        </w:rPr>
        <w:t>from</w:t>
      </w:r>
      <w:r>
        <w:rPr>
          <w:sz w:val="20"/>
        </w:rPr>
        <w:t xml:space="preserve"> </w:t>
      </w:r>
      <w:r>
        <w:rPr>
          <w:w w:val="80"/>
          <w:sz w:val="20"/>
        </w:rPr>
        <w:t>sugar</w:t>
      </w:r>
      <w:r>
        <w:rPr>
          <w:sz w:val="20"/>
        </w:rPr>
        <w:t xml:space="preserve"> </w:t>
      </w:r>
      <w:r>
        <w:rPr>
          <w:w w:val="80"/>
          <w:sz w:val="20"/>
        </w:rPr>
        <w:t>cane</w:t>
      </w:r>
      <w:r>
        <w:rPr>
          <w:sz w:val="20"/>
        </w:rPr>
        <w:t xml:space="preserve"> </w:t>
      </w:r>
      <w:r>
        <w:rPr>
          <w:w w:val="80"/>
          <w:sz w:val="20"/>
        </w:rPr>
        <w:t>wastes.</w:t>
      </w:r>
      <w:r>
        <w:rPr>
          <w:sz w:val="20"/>
        </w:rPr>
        <w:t xml:space="preserve"> </w:t>
      </w:r>
      <w:r>
        <w:rPr>
          <w:w w:val="80"/>
          <w:sz w:val="20"/>
        </w:rPr>
        <w:t>Other</w:t>
      </w:r>
      <w:r>
        <w:rPr>
          <w:sz w:val="20"/>
        </w:rPr>
        <w:t xml:space="preserve"> </w:t>
      </w:r>
      <w:r>
        <w:rPr>
          <w:w w:val="80"/>
          <w:sz w:val="20"/>
        </w:rPr>
        <w:t>farm</w:t>
      </w:r>
      <w:r>
        <w:rPr>
          <w:sz w:val="20"/>
        </w:rPr>
        <w:t xml:space="preserve"> </w:t>
      </w:r>
      <w:r>
        <w:rPr>
          <w:w w:val="80"/>
          <w:sz w:val="20"/>
        </w:rPr>
        <w:t>wastes</w:t>
      </w:r>
      <w:r>
        <w:rPr>
          <w:sz w:val="20"/>
        </w:rPr>
        <w:t xml:space="preserve"> </w:t>
      </w:r>
      <w:r>
        <w:rPr>
          <w:w w:val="80"/>
          <w:sz w:val="20"/>
        </w:rPr>
        <w:t>from</w:t>
      </w:r>
      <w:r>
        <w:rPr>
          <w:sz w:val="20"/>
        </w:rPr>
        <w:t xml:space="preserve"> </w:t>
      </w:r>
      <w:r>
        <w:rPr>
          <w:w w:val="80"/>
          <w:sz w:val="20"/>
        </w:rPr>
        <w:t>which</w:t>
      </w:r>
      <w:r>
        <w:rPr>
          <w:sz w:val="20"/>
        </w:rPr>
        <w:t xml:space="preserve"> </w:t>
      </w:r>
      <w:r>
        <w:rPr>
          <w:w w:val="80"/>
          <w:sz w:val="20"/>
        </w:rPr>
        <w:t>the</w:t>
      </w:r>
      <w:r>
        <w:rPr>
          <w:sz w:val="20"/>
        </w:rPr>
        <w:t xml:space="preserve"> </w:t>
      </w:r>
      <w:r>
        <w:rPr>
          <w:w w:val="80"/>
          <w:sz w:val="20"/>
        </w:rPr>
        <w:t>energy</w:t>
      </w:r>
      <w:r>
        <w:rPr>
          <w:sz w:val="20"/>
        </w:rPr>
        <w:t xml:space="preserve"> </w:t>
      </w:r>
      <w:r>
        <w:rPr>
          <w:w w:val="80"/>
          <w:sz w:val="20"/>
        </w:rPr>
        <w:t>resources</w:t>
      </w:r>
      <w:r>
        <w:rPr>
          <w:sz w:val="20"/>
        </w:rPr>
        <w:t xml:space="preserve"> </w:t>
      </w:r>
      <w:r>
        <w:rPr>
          <w:w w:val="80"/>
          <w:sz w:val="20"/>
        </w:rPr>
        <w:t>are</w:t>
      </w:r>
      <w:r>
        <w:rPr>
          <w:sz w:val="20"/>
        </w:rPr>
        <w:t xml:space="preserve"> </w:t>
      </w:r>
      <w:r>
        <w:rPr>
          <w:w w:val="80"/>
          <w:sz w:val="20"/>
        </w:rPr>
        <w:t>got</w:t>
      </w:r>
      <w:r>
        <w:rPr>
          <w:sz w:val="20"/>
        </w:rPr>
        <w:t xml:space="preserve"> </w:t>
      </w:r>
      <w:r>
        <w:rPr>
          <w:w w:val="80"/>
          <w:sz w:val="20"/>
        </w:rPr>
        <w:t>include;</w:t>
      </w:r>
      <w:r>
        <w:rPr>
          <w:sz w:val="20"/>
        </w:rPr>
        <w:t xml:space="preserve"> </w:t>
      </w:r>
      <w:r>
        <w:rPr>
          <w:w w:val="80"/>
          <w:sz w:val="20"/>
        </w:rPr>
        <w:t>rice,</w:t>
      </w:r>
      <w:r>
        <w:rPr>
          <w:sz w:val="20"/>
        </w:rPr>
        <w:t xml:space="preserve"> </w:t>
      </w:r>
      <w:r>
        <w:rPr>
          <w:w w:val="80"/>
          <w:sz w:val="20"/>
        </w:rPr>
        <w:t>coffee</w:t>
      </w:r>
      <w:r>
        <w:rPr>
          <w:sz w:val="20"/>
        </w:rPr>
        <w:t xml:space="preserve"> </w:t>
      </w:r>
      <w:r>
        <w:rPr>
          <w:w w:val="80"/>
          <w:sz w:val="20"/>
        </w:rPr>
        <w:t>and</w:t>
      </w:r>
      <w:r>
        <w:rPr>
          <w:sz w:val="20"/>
        </w:rPr>
        <w:t xml:space="preserve"> </w:t>
      </w:r>
      <w:r>
        <w:rPr>
          <w:w w:val="80"/>
          <w:sz w:val="20"/>
        </w:rPr>
        <w:t>G.</w:t>
      </w:r>
      <w:r>
        <w:rPr>
          <w:sz w:val="20"/>
        </w:rPr>
        <w:t xml:space="preserve"> </w:t>
      </w:r>
      <w:r>
        <w:rPr>
          <w:w w:val="80"/>
          <w:sz w:val="20"/>
        </w:rPr>
        <w:t>nut</w:t>
      </w:r>
      <w:r>
        <w:rPr>
          <w:sz w:val="20"/>
        </w:rPr>
        <w:t xml:space="preserve"> </w:t>
      </w:r>
      <w:r>
        <w:rPr>
          <w:w w:val="80"/>
          <w:sz w:val="20"/>
        </w:rPr>
        <w:t>husks</w:t>
      </w:r>
      <w:r>
        <w:rPr>
          <w:sz w:val="20"/>
        </w:rPr>
        <w:t xml:space="preserve"> </w:t>
      </w:r>
      <w:r>
        <w:rPr>
          <w:w w:val="80"/>
          <w:sz w:val="20"/>
        </w:rPr>
        <w:t>for</w:t>
      </w:r>
      <w:r>
        <w:rPr>
          <w:sz w:val="20"/>
        </w:rPr>
        <w:t xml:space="preserve"> </w:t>
      </w:r>
      <w:r>
        <w:rPr>
          <w:w w:val="80"/>
          <w:sz w:val="20"/>
        </w:rPr>
        <w:t>biomass</w:t>
      </w:r>
      <w:r>
        <w:rPr>
          <w:sz w:val="20"/>
        </w:rPr>
        <w:t xml:space="preserve"> </w:t>
      </w:r>
      <w:r>
        <w:rPr>
          <w:w w:val="80"/>
          <w:sz w:val="20"/>
        </w:rPr>
        <w:t xml:space="preserve">used </w:t>
      </w:r>
      <w:r>
        <w:rPr>
          <w:w w:val="85"/>
          <w:sz w:val="20"/>
        </w:rPr>
        <w:t>in</w:t>
      </w:r>
      <w:r>
        <w:rPr>
          <w:spacing w:val="-5"/>
          <w:w w:val="85"/>
          <w:sz w:val="20"/>
        </w:rPr>
        <w:t xml:space="preserve"> </w:t>
      </w:r>
      <w:r>
        <w:rPr>
          <w:w w:val="85"/>
          <w:sz w:val="20"/>
        </w:rPr>
        <w:t>West</w:t>
      </w:r>
      <w:r>
        <w:rPr>
          <w:spacing w:val="-5"/>
          <w:w w:val="85"/>
          <w:sz w:val="20"/>
        </w:rPr>
        <w:t xml:space="preserve"> </w:t>
      </w:r>
      <w:r>
        <w:rPr>
          <w:w w:val="85"/>
          <w:sz w:val="20"/>
        </w:rPr>
        <w:t>Nile</w:t>
      </w:r>
      <w:r>
        <w:rPr>
          <w:spacing w:val="-5"/>
          <w:w w:val="85"/>
          <w:sz w:val="20"/>
        </w:rPr>
        <w:t xml:space="preserve"> </w:t>
      </w:r>
      <w:r>
        <w:rPr>
          <w:w w:val="85"/>
          <w:sz w:val="20"/>
        </w:rPr>
        <w:t>to</w:t>
      </w:r>
      <w:r>
        <w:rPr>
          <w:spacing w:val="-5"/>
          <w:w w:val="85"/>
          <w:sz w:val="20"/>
        </w:rPr>
        <w:t xml:space="preserve"> </w:t>
      </w:r>
      <w:r>
        <w:rPr>
          <w:w w:val="85"/>
          <w:sz w:val="20"/>
        </w:rPr>
        <w:t>cure</w:t>
      </w:r>
      <w:r>
        <w:rPr>
          <w:spacing w:val="-5"/>
          <w:w w:val="85"/>
          <w:sz w:val="20"/>
        </w:rPr>
        <w:t xml:space="preserve"> </w:t>
      </w:r>
      <w:r>
        <w:rPr>
          <w:w w:val="85"/>
          <w:sz w:val="20"/>
        </w:rPr>
        <w:t>tobacco,</w:t>
      </w:r>
      <w:r>
        <w:rPr>
          <w:spacing w:val="-3"/>
          <w:w w:val="85"/>
          <w:sz w:val="20"/>
        </w:rPr>
        <w:t xml:space="preserve"> </w:t>
      </w:r>
      <w:r>
        <w:rPr>
          <w:w w:val="85"/>
          <w:sz w:val="20"/>
        </w:rPr>
        <w:t>tea</w:t>
      </w:r>
      <w:r>
        <w:rPr>
          <w:spacing w:val="-2"/>
          <w:w w:val="85"/>
          <w:sz w:val="20"/>
        </w:rPr>
        <w:t xml:space="preserve"> </w:t>
      </w:r>
      <w:r>
        <w:rPr>
          <w:w w:val="85"/>
          <w:sz w:val="20"/>
        </w:rPr>
        <w:t>and</w:t>
      </w:r>
      <w:r>
        <w:rPr>
          <w:spacing w:val="-5"/>
          <w:w w:val="85"/>
          <w:sz w:val="20"/>
        </w:rPr>
        <w:t xml:space="preserve"> </w:t>
      </w:r>
      <w:r>
        <w:rPr>
          <w:w w:val="85"/>
          <w:sz w:val="20"/>
        </w:rPr>
        <w:t>fish;</w:t>
      </w:r>
      <w:r>
        <w:rPr>
          <w:spacing w:val="-5"/>
          <w:w w:val="85"/>
          <w:sz w:val="20"/>
        </w:rPr>
        <w:t xml:space="preserve"> </w:t>
      </w:r>
      <w:r>
        <w:rPr>
          <w:w w:val="85"/>
          <w:sz w:val="20"/>
        </w:rPr>
        <w:t>and</w:t>
      </w:r>
      <w:r>
        <w:rPr>
          <w:spacing w:val="-5"/>
          <w:w w:val="85"/>
          <w:sz w:val="20"/>
        </w:rPr>
        <w:t xml:space="preserve"> </w:t>
      </w:r>
      <w:r>
        <w:rPr>
          <w:w w:val="85"/>
          <w:sz w:val="20"/>
        </w:rPr>
        <w:t>livestock</w:t>
      </w:r>
      <w:r>
        <w:rPr>
          <w:spacing w:val="-5"/>
          <w:w w:val="85"/>
          <w:sz w:val="20"/>
        </w:rPr>
        <w:t xml:space="preserve"> </w:t>
      </w:r>
      <w:r>
        <w:rPr>
          <w:w w:val="85"/>
          <w:sz w:val="20"/>
        </w:rPr>
        <w:t>cow</w:t>
      </w:r>
      <w:r>
        <w:rPr>
          <w:spacing w:val="-5"/>
          <w:w w:val="85"/>
          <w:sz w:val="20"/>
        </w:rPr>
        <w:t xml:space="preserve"> </w:t>
      </w:r>
      <w:r>
        <w:rPr>
          <w:w w:val="85"/>
          <w:sz w:val="20"/>
        </w:rPr>
        <w:t>dung</w:t>
      </w:r>
      <w:r>
        <w:rPr>
          <w:spacing w:val="-5"/>
          <w:w w:val="85"/>
          <w:sz w:val="20"/>
        </w:rPr>
        <w:t xml:space="preserve"> </w:t>
      </w:r>
      <w:r>
        <w:rPr>
          <w:w w:val="85"/>
          <w:sz w:val="20"/>
        </w:rPr>
        <w:t>for</w:t>
      </w:r>
      <w:r>
        <w:rPr>
          <w:spacing w:val="-4"/>
          <w:w w:val="85"/>
          <w:sz w:val="20"/>
        </w:rPr>
        <w:t xml:space="preserve"> </w:t>
      </w:r>
      <w:r>
        <w:rPr>
          <w:w w:val="85"/>
          <w:sz w:val="20"/>
        </w:rPr>
        <w:t>bio</w:t>
      </w:r>
      <w:r>
        <w:rPr>
          <w:spacing w:val="-5"/>
          <w:w w:val="85"/>
          <w:sz w:val="20"/>
        </w:rPr>
        <w:t xml:space="preserve"> </w:t>
      </w:r>
      <w:r>
        <w:rPr>
          <w:w w:val="85"/>
          <w:sz w:val="20"/>
        </w:rPr>
        <w:t>gas.</w:t>
      </w:r>
    </w:p>
    <w:p w:rsidR="00E5575B" w:rsidRDefault="00D512E5">
      <w:pPr>
        <w:pStyle w:val="Heading2"/>
        <w:spacing w:line="223" w:lineRule="exact"/>
        <w:ind w:left="731"/>
      </w:pPr>
      <w:proofErr w:type="gramStart"/>
      <w:r>
        <w:rPr>
          <w:spacing w:val="-2"/>
          <w:w w:val="90"/>
        </w:rPr>
        <w:t>Negatives.</w:t>
      </w:r>
      <w:proofErr w:type="gramEnd"/>
    </w:p>
    <w:p w:rsidR="00E5575B" w:rsidRDefault="00D512E5">
      <w:pPr>
        <w:pStyle w:val="ListParagraph"/>
        <w:numPr>
          <w:ilvl w:val="0"/>
          <w:numId w:val="59"/>
        </w:numPr>
        <w:tabs>
          <w:tab w:val="left" w:pos="1451"/>
        </w:tabs>
        <w:spacing w:line="244" w:lineRule="auto"/>
        <w:ind w:right="630" w:firstLine="0"/>
        <w:jc w:val="both"/>
        <w:rPr>
          <w:sz w:val="20"/>
        </w:rPr>
      </w:pPr>
      <w:r>
        <w:rPr>
          <w:rFonts w:ascii="Arial"/>
          <w:b/>
          <w:w w:val="85"/>
          <w:sz w:val="20"/>
        </w:rPr>
        <w:t>Profit</w:t>
      </w:r>
      <w:r>
        <w:rPr>
          <w:rFonts w:ascii="Arial"/>
          <w:b/>
          <w:spacing w:val="-6"/>
          <w:w w:val="85"/>
          <w:sz w:val="20"/>
        </w:rPr>
        <w:t xml:space="preserve"> </w:t>
      </w:r>
      <w:r>
        <w:rPr>
          <w:rFonts w:ascii="Arial"/>
          <w:b/>
          <w:w w:val="85"/>
          <w:sz w:val="20"/>
        </w:rPr>
        <w:t>repatriation</w:t>
      </w:r>
      <w:r>
        <w:rPr>
          <w:rFonts w:ascii="Arial"/>
          <w:b/>
          <w:spacing w:val="-6"/>
          <w:w w:val="85"/>
          <w:sz w:val="20"/>
        </w:rPr>
        <w:t xml:space="preserve"> </w:t>
      </w:r>
      <w:r>
        <w:rPr>
          <w:w w:val="85"/>
          <w:sz w:val="20"/>
        </w:rPr>
        <w:t>by</w:t>
      </w:r>
      <w:r>
        <w:rPr>
          <w:spacing w:val="-5"/>
          <w:w w:val="85"/>
          <w:sz w:val="20"/>
        </w:rPr>
        <w:t xml:space="preserve"> </w:t>
      </w:r>
      <w:r>
        <w:rPr>
          <w:w w:val="85"/>
          <w:sz w:val="20"/>
        </w:rPr>
        <w:t>the</w:t>
      </w:r>
      <w:r>
        <w:rPr>
          <w:spacing w:val="-4"/>
          <w:w w:val="85"/>
          <w:sz w:val="20"/>
        </w:rPr>
        <w:t xml:space="preserve"> </w:t>
      </w:r>
      <w:r>
        <w:rPr>
          <w:w w:val="85"/>
          <w:sz w:val="20"/>
        </w:rPr>
        <w:t>foreign</w:t>
      </w:r>
      <w:r>
        <w:rPr>
          <w:spacing w:val="-5"/>
          <w:w w:val="85"/>
          <w:sz w:val="20"/>
        </w:rPr>
        <w:t xml:space="preserve"> </w:t>
      </w:r>
      <w:r>
        <w:rPr>
          <w:w w:val="85"/>
          <w:sz w:val="20"/>
        </w:rPr>
        <w:t>owners</w:t>
      </w:r>
      <w:r>
        <w:rPr>
          <w:spacing w:val="-5"/>
          <w:w w:val="85"/>
          <w:sz w:val="20"/>
        </w:rPr>
        <w:t xml:space="preserve"> </w:t>
      </w:r>
      <w:r>
        <w:rPr>
          <w:w w:val="85"/>
          <w:sz w:val="20"/>
        </w:rPr>
        <w:t>of</w:t>
      </w:r>
      <w:r>
        <w:rPr>
          <w:spacing w:val="-5"/>
          <w:w w:val="85"/>
          <w:sz w:val="20"/>
        </w:rPr>
        <w:t xml:space="preserve"> </w:t>
      </w:r>
      <w:r>
        <w:rPr>
          <w:w w:val="85"/>
          <w:sz w:val="20"/>
        </w:rPr>
        <w:t>the</w:t>
      </w:r>
      <w:r>
        <w:rPr>
          <w:spacing w:val="-4"/>
          <w:w w:val="85"/>
          <w:sz w:val="20"/>
        </w:rPr>
        <w:t xml:space="preserve"> </w:t>
      </w:r>
      <w:r>
        <w:rPr>
          <w:w w:val="85"/>
          <w:sz w:val="20"/>
        </w:rPr>
        <w:t>major</w:t>
      </w:r>
      <w:r>
        <w:rPr>
          <w:spacing w:val="-2"/>
          <w:w w:val="85"/>
          <w:sz w:val="20"/>
        </w:rPr>
        <w:t xml:space="preserve"> </w:t>
      </w:r>
      <w:r>
        <w:rPr>
          <w:w w:val="85"/>
          <w:sz w:val="20"/>
        </w:rPr>
        <w:t>farms</w:t>
      </w:r>
      <w:r>
        <w:rPr>
          <w:spacing w:val="-5"/>
          <w:w w:val="85"/>
          <w:sz w:val="20"/>
        </w:rPr>
        <w:t xml:space="preserve"> </w:t>
      </w:r>
      <w:r>
        <w:rPr>
          <w:w w:val="85"/>
          <w:sz w:val="20"/>
        </w:rPr>
        <w:t>in</w:t>
      </w:r>
      <w:r>
        <w:rPr>
          <w:spacing w:val="-6"/>
          <w:w w:val="85"/>
          <w:sz w:val="20"/>
        </w:rPr>
        <w:t xml:space="preserve"> </w:t>
      </w:r>
      <w:r>
        <w:rPr>
          <w:w w:val="85"/>
          <w:sz w:val="20"/>
        </w:rPr>
        <w:t>Uganda,</w:t>
      </w:r>
      <w:r>
        <w:rPr>
          <w:spacing w:val="-4"/>
          <w:w w:val="85"/>
          <w:sz w:val="20"/>
        </w:rPr>
        <w:t xml:space="preserve"> </w:t>
      </w:r>
      <w:r>
        <w:rPr>
          <w:w w:val="85"/>
          <w:sz w:val="20"/>
        </w:rPr>
        <w:t>which</w:t>
      </w:r>
      <w:r>
        <w:rPr>
          <w:spacing w:val="-5"/>
          <w:w w:val="85"/>
          <w:sz w:val="20"/>
        </w:rPr>
        <w:t xml:space="preserve"> </w:t>
      </w:r>
      <w:r>
        <w:rPr>
          <w:w w:val="85"/>
          <w:sz w:val="20"/>
        </w:rPr>
        <w:t>has</w:t>
      </w:r>
      <w:r>
        <w:rPr>
          <w:spacing w:val="-5"/>
          <w:w w:val="85"/>
          <w:sz w:val="20"/>
        </w:rPr>
        <w:t xml:space="preserve"> </w:t>
      </w:r>
      <w:r>
        <w:rPr>
          <w:w w:val="85"/>
          <w:sz w:val="20"/>
        </w:rPr>
        <w:t>led</w:t>
      </w:r>
      <w:r>
        <w:rPr>
          <w:spacing w:val="-5"/>
          <w:w w:val="85"/>
          <w:sz w:val="20"/>
        </w:rPr>
        <w:t xml:space="preserve"> </w:t>
      </w:r>
      <w:r>
        <w:rPr>
          <w:w w:val="85"/>
          <w:sz w:val="20"/>
        </w:rPr>
        <w:t>to</w:t>
      </w:r>
      <w:r>
        <w:rPr>
          <w:spacing w:val="-5"/>
          <w:w w:val="85"/>
          <w:sz w:val="20"/>
        </w:rPr>
        <w:t xml:space="preserve"> </w:t>
      </w:r>
      <w:r>
        <w:rPr>
          <w:w w:val="85"/>
          <w:sz w:val="20"/>
        </w:rPr>
        <w:t>wealth</w:t>
      </w:r>
      <w:r>
        <w:rPr>
          <w:spacing w:val="-5"/>
          <w:w w:val="85"/>
          <w:sz w:val="20"/>
        </w:rPr>
        <w:t xml:space="preserve"> </w:t>
      </w:r>
      <w:r>
        <w:rPr>
          <w:w w:val="85"/>
          <w:sz w:val="20"/>
        </w:rPr>
        <w:t>drain</w:t>
      </w:r>
      <w:r>
        <w:rPr>
          <w:spacing w:val="-5"/>
          <w:w w:val="85"/>
          <w:sz w:val="20"/>
        </w:rPr>
        <w:t xml:space="preserve"> </w:t>
      </w:r>
      <w:r>
        <w:rPr>
          <w:w w:val="85"/>
          <w:sz w:val="20"/>
        </w:rPr>
        <w:t>like</w:t>
      </w:r>
      <w:r>
        <w:rPr>
          <w:spacing w:val="-5"/>
          <w:w w:val="85"/>
          <w:sz w:val="20"/>
        </w:rPr>
        <w:t xml:space="preserve"> </w:t>
      </w:r>
      <w:r>
        <w:rPr>
          <w:w w:val="85"/>
          <w:sz w:val="20"/>
        </w:rPr>
        <w:t>Madhavni</w:t>
      </w:r>
      <w:r>
        <w:rPr>
          <w:spacing w:val="-5"/>
          <w:w w:val="85"/>
          <w:sz w:val="20"/>
        </w:rPr>
        <w:t xml:space="preserve"> </w:t>
      </w:r>
      <w:r>
        <w:rPr>
          <w:w w:val="85"/>
          <w:sz w:val="20"/>
        </w:rPr>
        <w:t>of</w:t>
      </w:r>
      <w:r>
        <w:rPr>
          <w:spacing w:val="-5"/>
          <w:w w:val="85"/>
          <w:sz w:val="20"/>
        </w:rPr>
        <w:t xml:space="preserve"> </w:t>
      </w:r>
      <w:r>
        <w:rPr>
          <w:w w:val="85"/>
          <w:sz w:val="20"/>
        </w:rPr>
        <w:t>Kakira,</w:t>
      </w:r>
      <w:r>
        <w:rPr>
          <w:spacing w:val="-5"/>
          <w:w w:val="85"/>
          <w:sz w:val="20"/>
        </w:rPr>
        <w:t xml:space="preserve"> </w:t>
      </w:r>
      <w:r>
        <w:rPr>
          <w:w w:val="85"/>
          <w:sz w:val="20"/>
        </w:rPr>
        <w:t>Metha</w:t>
      </w:r>
      <w:r>
        <w:rPr>
          <w:spacing w:val="-5"/>
          <w:w w:val="85"/>
          <w:sz w:val="20"/>
        </w:rPr>
        <w:t xml:space="preserve"> </w:t>
      </w:r>
      <w:r>
        <w:rPr>
          <w:w w:val="85"/>
          <w:sz w:val="20"/>
        </w:rPr>
        <w:t>of Lugazi</w:t>
      </w:r>
      <w:r>
        <w:rPr>
          <w:spacing w:val="-5"/>
          <w:w w:val="85"/>
          <w:sz w:val="20"/>
        </w:rPr>
        <w:t xml:space="preserve"> </w:t>
      </w:r>
      <w:r>
        <w:rPr>
          <w:w w:val="85"/>
          <w:sz w:val="20"/>
        </w:rPr>
        <w:t>and</w:t>
      </w:r>
      <w:r>
        <w:rPr>
          <w:spacing w:val="-4"/>
          <w:w w:val="85"/>
          <w:sz w:val="20"/>
        </w:rPr>
        <w:t xml:space="preserve"> </w:t>
      </w:r>
      <w:r>
        <w:rPr>
          <w:w w:val="85"/>
          <w:sz w:val="20"/>
        </w:rPr>
        <w:t>Kasaku</w:t>
      </w:r>
      <w:r>
        <w:rPr>
          <w:spacing w:val="-5"/>
          <w:w w:val="85"/>
          <w:sz w:val="20"/>
        </w:rPr>
        <w:t xml:space="preserve"> </w:t>
      </w:r>
      <w:r>
        <w:rPr>
          <w:w w:val="85"/>
          <w:sz w:val="20"/>
        </w:rPr>
        <w:t>have</w:t>
      </w:r>
      <w:r>
        <w:rPr>
          <w:spacing w:val="-5"/>
          <w:w w:val="85"/>
          <w:sz w:val="20"/>
        </w:rPr>
        <w:t xml:space="preserve"> </w:t>
      </w:r>
      <w:r>
        <w:rPr>
          <w:w w:val="85"/>
          <w:sz w:val="20"/>
        </w:rPr>
        <w:t>taken</w:t>
      </w:r>
      <w:r>
        <w:rPr>
          <w:spacing w:val="-5"/>
          <w:w w:val="85"/>
          <w:sz w:val="20"/>
        </w:rPr>
        <w:t xml:space="preserve"> </w:t>
      </w:r>
      <w:r>
        <w:rPr>
          <w:w w:val="85"/>
          <w:sz w:val="20"/>
        </w:rPr>
        <w:t>a</w:t>
      </w:r>
      <w:r>
        <w:rPr>
          <w:spacing w:val="-2"/>
          <w:w w:val="85"/>
          <w:sz w:val="20"/>
        </w:rPr>
        <w:t xml:space="preserve"> </w:t>
      </w:r>
      <w:r>
        <w:rPr>
          <w:w w:val="85"/>
          <w:sz w:val="20"/>
        </w:rPr>
        <w:t>lot</w:t>
      </w:r>
      <w:r>
        <w:rPr>
          <w:spacing w:val="-5"/>
          <w:w w:val="85"/>
          <w:sz w:val="20"/>
        </w:rPr>
        <w:t xml:space="preserve"> </w:t>
      </w:r>
      <w:r>
        <w:rPr>
          <w:w w:val="85"/>
          <w:sz w:val="20"/>
        </w:rPr>
        <w:t>of</w:t>
      </w:r>
      <w:r>
        <w:rPr>
          <w:spacing w:val="-5"/>
          <w:w w:val="85"/>
          <w:sz w:val="20"/>
        </w:rPr>
        <w:t xml:space="preserve"> </w:t>
      </w:r>
      <w:r>
        <w:rPr>
          <w:w w:val="85"/>
          <w:sz w:val="20"/>
        </w:rPr>
        <w:t>profits</w:t>
      </w:r>
      <w:r>
        <w:rPr>
          <w:spacing w:val="-5"/>
          <w:w w:val="85"/>
          <w:sz w:val="20"/>
        </w:rPr>
        <w:t xml:space="preserve"> </w:t>
      </w:r>
      <w:r>
        <w:rPr>
          <w:w w:val="85"/>
          <w:sz w:val="20"/>
        </w:rPr>
        <w:t>back</w:t>
      </w:r>
      <w:r>
        <w:rPr>
          <w:spacing w:val="-5"/>
          <w:w w:val="85"/>
          <w:sz w:val="20"/>
        </w:rPr>
        <w:t xml:space="preserve"> </w:t>
      </w:r>
      <w:r>
        <w:rPr>
          <w:w w:val="85"/>
          <w:sz w:val="20"/>
        </w:rPr>
        <w:t>to</w:t>
      </w:r>
      <w:r>
        <w:rPr>
          <w:spacing w:val="-4"/>
          <w:w w:val="85"/>
          <w:sz w:val="20"/>
        </w:rPr>
        <w:t xml:space="preserve"> </w:t>
      </w:r>
      <w:r>
        <w:rPr>
          <w:w w:val="85"/>
          <w:sz w:val="20"/>
        </w:rPr>
        <w:t>their Asian</w:t>
      </w:r>
      <w:r>
        <w:rPr>
          <w:spacing w:val="-5"/>
          <w:w w:val="85"/>
          <w:sz w:val="20"/>
        </w:rPr>
        <w:t xml:space="preserve"> </w:t>
      </w:r>
      <w:r>
        <w:rPr>
          <w:w w:val="85"/>
          <w:sz w:val="20"/>
        </w:rPr>
        <w:t>countries.</w:t>
      </w:r>
    </w:p>
    <w:p w:rsidR="00E5575B" w:rsidRDefault="00D512E5">
      <w:pPr>
        <w:pStyle w:val="ListParagraph"/>
        <w:numPr>
          <w:ilvl w:val="0"/>
          <w:numId w:val="59"/>
        </w:numPr>
        <w:tabs>
          <w:tab w:val="left" w:pos="1451"/>
        </w:tabs>
        <w:spacing w:line="244" w:lineRule="auto"/>
        <w:ind w:right="625" w:firstLine="0"/>
        <w:jc w:val="both"/>
        <w:rPr>
          <w:sz w:val="20"/>
        </w:rPr>
      </w:pPr>
      <w:r>
        <w:rPr>
          <w:spacing w:val="-2"/>
          <w:w w:val="85"/>
          <w:sz w:val="20"/>
        </w:rPr>
        <w:t>Agricultural products such as coffee, tea and vanilla are highly affected by</w:t>
      </w:r>
      <w:r>
        <w:rPr>
          <w:spacing w:val="-1"/>
          <w:sz w:val="20"/>
        </w:rPr>
        <w:t xml:space="preserve"> </w:t>
      </w:r>
      <w:r>
        <w:rPr>
          <w:rFonts w:ascii="Arial" w:hAnsi="Arial"/>
          <w:b/>
          <w:spacing w:val="-2"/>
          <w:w w:val="85"/>
          <w:sz w:val="20"/>
        </w:rPr>
        <w:t xml:space="preserve">price fluctuations </w:t>
      </w:r>
      <w:r>
        <w:rPr>
          <w:spacing w:val="-2"/>
          <w:w w:val="85"/>
          <w:sz w:val="20"/>
        </w:rPr>
        <w:t xml:space="preserve">on the world market which has led to great </w:t>
      </w:r>
      <w:r>
        <w:rPr>
          <w:w w:val="85"/>
          <w:sz w:val="20"/>
        </w:rPr>
        <w:t>loss</w:t>
      </w:r>
      <w:r>
        <w:rPr>
          <w:spacing w:val="-1"/>
          <w:w w:val="85"/>
          <w:sz w:val="20"/>
        </w:rPr>
        <w:t xml:space="preserve"> </w:t>
      </w:r>
      <w:r>
        <w:rPr>
          <w:w w:val="85"/>
          <w:sz w:val="20"/>
        </w:rPr>
        <w:t>to</w:t>
      </w:r>
      <w:r>
        <w:rPr>
          <w:spacing w:val="-1"/>
          <w:w w:val="85"/>
          <w:sz w:val="20"/>
        </w:rPr>
        <w:t xml:space="preserve"> </w:t>
      </w:r>
      <w:r>
        <w:rPr>
          <w:w w:val="85"/>
          <w:sz w:val="20"/>
        </w:rPr>
        <w:t>the</w:t>
      </w:r>
      <w:r>
        <w:rPr>
          <w:spacing w:val="-1"/>
          <w:w w:val="85"/>
          <w:sz w:val="20"/>
        </w:rPr>
        <w:t xml:space="preserve"> </w:t>
      </w:r>
      <w:r>
        <w:rPr>
          <w:w w:val="85"/>
          <w:sz w:val="20"/>
        </w:rPr>
        <w:t>farmers</w:t>
      </w:r>
      <w:r>
        <w:rPr>
          <w:spacing w:val="-1"/>
          <w:w w:val="85"/>
          <w:sz w:val="20"/>
        </w:rPr>
        <w:t xml:space="preserve"> </w:t>
      </w:r>
      <w:r>
        <w:rPr>
          <w:w w:val="85"/>
          <w:sz w:val="20"/>
        </w:rPr>
        <w:t>growing</w:t>
      </w:r>
      <w:r>
        <w:rPr>
          <w:spacing w:val="-1"/>
          <w:w w:val="85"/>
          <w:sz w:val="20"/>
        </w:rPr>
        <w:t xml:space="preserve"> </w:t>
      </w:r>
      <w:r>
        <w:rPr>
          <w:w w:val="85"/>
          <w:sz w:val="20"/>
        </w:rPr>
        <w:t>them</w:t>
      </w:r>
      <w:r>
        <w:rPr>
          <w:spacing w:val="-1"/>
          <w:w w:val="85"/>
          <w:sz w:val="20"/>
        </w:rPr>
        <w:t xml:space="preserve"> </w:t>
      </w:r>
      <w:r>
        <w:rPr>
          <w:w w:val="85"/>
          <w:sz w:val="20"/>
        </w:rPr>
        <w:t>like</w:t>
      </w:r>
      <w:r>
        <w:rPr>
          <w:spacing w:val="-1"/>
          <w:w w:val="85"/>
          <w:sz w:val="20"/>
        </w:rPr>
        <w:t xml:space="preserve"> </w:t>
      </w:r>
      <w:r>
        <w:rPr>
          <w:w w:val="85"/>
          <w:sz w:val="20"/>
        </w:rPr>
        <w:t>those</w:t>
      </w:r>
      <w:r>
        <w:rPr>
          <w:spacing w:val="-1"/>
          <w:w w:val="85"/>
          <w:sz w:val="20"/>
        </w:rPr>
        <w:t xml:space="preserve"> </w:t>
      </w:r>
      <w:r>
        <w:rPr>
          <w:w w:val="85"/>
          <w:sz w:val="20"/>
        </w:rPr>
        <w:t>in</w:t>
      </w:r>
      <w:r>
        <w:rPr>
          <w:spacing w:val="-1"/>
          <w:w w:val="85"/>
          <w:sz w:val="20"/>
        </w:rPr>
        <w:t xml:space="preserve"> </w:t>
      </w:r>
      <w:r>
        <w:rPr>
          <w:w w:val="85"/>
          <w:sz w:val="20"/>
        </w:rPr>
        <w:t>Masaka,</w:t>
      </w:r>
      <w:r>
        <w:rPr>
          <w:spacing w:val="-1"/>
          <w:w w:val="85"/>
          <w:sz w:val="20"/>
        </w:rPr>
        <w:t xml:space="preserve"> </w:t>
      </w:r>
      <w:r>
        <w:rPr>
          <w:w w:val="85"/>
          <w:sz w:val="20"/>
        </w:rPr>
        <w:t>Mukono,</w:t>
      </w:r>
      <w:r>
        <w:rPr>
          <w:spacing w:val="-1"/>
          <w:w w:val="85"/>
          <w:sz w:val="20"/>
        </w:rPr>
        <w:t xml:space="preserve"> </w:t>
      </w:r>
      <w:r>
        <w:rPr>
          <w:w w:val="85"/>
          <w:sz w:val="20"/>
        </w:rPr>
        <w:t>Mpigi,</w:t>
      </w:r>
      <w:r>
        <w:rPr>
          <w:spacing w:val="-1"/>
          <w:w w:val="85"/>
          <w:sz w:val="20"/>
        </w:rPr>
        <w:t xml:space="preserve"> </w:t>
      </w:r>
      <w:r>
        <w:rPr>
          <w:w w:val="85"/>
          <w:sz w:val="20"/>
        </w:rPr>
        <w:t>Mbale,</w:t>
      </w:r>
      <w:r>
        <w:rPr>
          <w:spacing w:val="-1"/>
          <w:w w:val="85"/>
          <w:sz w:val="20"/>
        </w:rPr>
        <w:t xml:space="preserve"> </w:t>
      </w:r>
      <w:r>
        <w:rPr>
          <w:w w:val="85"/>
          <w:sz w:val="20"/>
        </w:rPr>
        <w:t>…</w:t>
      </w:r>
    </w:p>
    <w:p w:rsidR="00E5575B" w:rsidRDefault="00D512E5">
      <w:pPr>
        <w:pStyle w:val="ListParagraph"/>
        <w:numPr>
          <w:ilvl w:val="0"/>
          <w:numId w:val="59"/>
        </w:numPr>
        <w:tabs>
          <w:tab w:val="left" w:pos="1451"/>
        </w:tabs>
        <w:spacing w:line="242" w:lineRule="auto"/>
        <w:ind w:right="623" w:firstLine="0"/>
        <w:jc w:val="both"/>
        <w:rPr>
          <w:sz w:val="20"/>
        </w:rPr>
      </w:pPr>
      <w:r>
        <w:rPr>
          <w:w w:val="85"/>
          <w:sz w:val="20"/>
        </w:rPr>
        <w:t xml:space="preserve">Agricultural practices such as monoculture, mono cropping and over cultivation on large and small scale farms has led to </w:t>
      </w:r>
      <w:r>
        <w:rPr>
          <w:rFonts w:ascii="Arial"/>
          <w:b/>
          <w:w w:val="85"/>
          <w:sz w:val="20"/>
        </w:rPr>
        <w:t>loss</w:t>
      </w:r>
      <w:r>
        <w:rPr>
          <w:rFonts w:ascii="Arial"/>
          <w:b/>
          <w:spacing w:val="-2"/>
          <w:w w:val="85"/>
          <w:sz w:val="20"/>
        </w:rPr>
        <w:t xml:space="preserve"> </w:t>
      </w:r>
      <w:r>
        <w:rPr>
          <w:rFonts w:ascii="Arial"/>
          <w:b/>
          <w:w w:val="85"/>
          <w:sz w:val="20"/>
        </w:rPr>
        <w:t xml:space="preserve">of soil </w:t>
      </w:r>
      <w:r>
        <w:rPr>
          <w:rFonts w:ascii="Arial"/>
          <w:b/>
          <w:w w:val="80"/>
          <w:sz w:val="20"/>
        </w:rPr>
        <w:t xml:space="preserve">fertility </w:t>
      </w:r>
      <w:r>
        <w:rPr>
          <w:w w:val="80"/>
          <w:sz w:val="20"/>
        </w:rPr>
        <w:t xml:space="preserve">thus soil deterioration leading to low productivity like coffee growing in Masaka and Mbale, banana growing in Mbarara and Bushenyi, tea in </w:t>
      </w:r>
      <w:r>
        <w:rPr>
          <w:w w:val="85"/>
          <w:sz w:val="20"/>
        </w:rPr>
        <w:t>Mukono,</w:t>
      </w:r>
      <w:r>
        <w:rPr>
          <w:spacing w:val="-6"/>
          <w:w w:val="85"/>
          <w:sz w:val="20"/>
        </w:rPr>
        <w:t xml:space="preserve"> </w:t>
      </w:r>
      <w:r>
        <w:rPr>
          <w:w w:val="85"/>
          <w:sz w:val="20"/>
        </w:rPr>
        <w:t>Kabarole</w:t>
      </w:r>
      <w:r>
        <w:rPr>
          <w:spacing w:val="-5"/>
          <w:w w:val="85"/>
          <w:sz w:val="20"/>
        </w:rPr>
        <w:t xml:space="preserve"> </w:t>
      </w:r>
      <w:r>
        <w:rPr>
          <w:w w:val="85"/>
          <w:sz w:val="20"/>
        </w:rPr>
        <w:t>and</w:t>
      </w:r>
      <w:r>
        <w:rPr>
          <w:spacing w:val="-5"/>
          <w:w w:val="85"/>
          <w:sz w:val="20"/>
        </w:rPr>
        <w:t xml:space="preserve"> </w:t>
      </w:r>
      <w:r>
        <w:rPr>
          <w:w w:val="85"/>
          <w:sz w:val="20"/>
        </w:rPr>
        <w:t>Mubende</w:t>
      </w:r>
      <w:r>
        <w:rPr>
          <w:spacing w:val="-6"/>
          <w:w w:val="85"/>
          <w:sz w:val="20"/>
        </w:rPr>
        <w:t xml:space="preserve"> </w:t>
      </w:r>
      <w:r>
        <w:rPr>
          <w:w w:val="85"/>
          <w:sz w:val="20"/>
        </w:rPr>
        <w:t>and</w:t>
      </w:r>
      <w:r>
        <w:rPr>
          <w:spacing w:val="-5"/>
          <w:w w:val="85"/>
          <w:sz w:val="20"/>
        </w:rPr>
        <w:t xml:space="preserve"> </w:t>
      </w:r>
      <w:r>
        <w:rPr>
          <w:w w:val="85"/>
          <w:sz w:val="20"/>
        </w:rPr>
        <w:t>sugar</w:t>
      </w:r>
      <w:r>
        <w:rPr>
          <w:spacing w:val="-5"/>
          <w:w w:val="85"/>
          <w:sz w:val="20"/>
        </w:rPr>
        <w:t xml:space="preserve"> </w:t>
      </w:r>
      <w:r>
        <w:rPr>
          <w:w w:val="85"/>
          <w:sz w:val="20"/>
        </w:rPr>
        <w:t>cane</w:t>
      </w:r>
      <w:r>
        <w:rPr>
          <w:spacing w:val="-6"/>
          <w:w w:val="85"/>
          <w:sz w:val="20"/>
        </w:rPr>
        <w:t xml:space="preserve"> </w:t>
      </w:r>
      <w:r>
        <w:rPr>
          <w:w w:val="85"/>
          <w:sz w:val="20"/>
        </w:rPr>
        <w:t>in</w:t>
      </w:r>
      <w:r>
        <w:rPr>
          <w:spacing w:val="-5"/>
          <w:w w:val="85"/>
          <w:sz w:val="20"/>
        </w:rPr>
        <w:t xml:space="preserve"> </w:t>
      </w:r>
      <w:r>
        <w:rPr>
          <w:w w:val="85"/>
          <w:sz w:val="20"/>
        </w:rPr>
        <w:t>Jinja,</w:t>
      </w:r>
      <w:r>
        <w:rPr>
          <w:spacing w:val="-5"/>
          <w:w w:val="85"/>
          <w:sz w:val="20"/>
        </w:rPr>
        <w:t xml:space="preserve"> </w:t>
      </w:r>
      <w:r>
        <w:rPr>
          <w:w w:val="85"/>
          <w:sz w:val="20"/>
        </w:rPr>
        <w:t>Mukono</w:t>
      </w:r>
      <w:r>
        <w:rPr>
          <w:spacing w:val="-6"/>
          <w:w w:val="85"/>
          <w:sz w:val="20"/>
        </w:rPr>
        <w:t xml:space="preserve"> </w:t>
      </w:r>
      <w:r>
        <w:rPr>
          <w:w w:val="85"/>
          <w:sz w:val="20"/>
        </w:rPr>
        <w:t>and</w:t>
      </w:r>
      <w:r>
        <w:rPr>
          <w:spacing w:val="-5"/>
          <w:w w:val="85"/>
          <w:sz w:val="20"/>
        </w:rPr>
        <w:t xml:space="preserve"> </w:t>
      </w:r>
      <w:r>
        <w:rPr>
          <w:w w:val="85"/>
          <w:sz w:val="20"/>
        </w:rPr>
        <w:t>Masindi.</w:t>
      </w:r>
    </w:p>
    <w:p w:rsidR="00E5575B" w:rsidRDefault="00D512E5">
      <w:pPr>
        <w:pStyle w:val="ListParagraph"/>
        <w:numPr>
          <w:ilvl w:val="0"/>
          <w:numId w:val="59"/>
        </w:numPr>
        <w:tabs>
          <w:tab w:val="left" w:pos="1451"/>
        </w:tabs>
        <w:ind w:right="623" w:firstLine="0"/>
        <w:jc w:val="both"/>
        <w:rPr>
          <w:sz w:val="20"/>
        </w:rPr>
      </w:pPr>
      <w:r>
        <w:rPr>
          <w:spacing w:val="-2"/>
          <w:w w:val="85"/>
          <w:sz w:val="20"/>
        </w:rPr>
        <w:t>Poor farming methods like up and down ploughing in the hilly and mountainous areas of Kigezi, Kasese and Mbale have led to</w:t>
      </w:r>
      <w:r>
        <w:rPr>
          <w:sz w:val="20"/>
        </w:rPr>
        <w:t xml:space="preserve"> </w:t>
      </w:r>
      <w:r>
        <w:rPr>
          <w:rFonts w:ascii="Arial"/>
          <w:b/>
          <w:spacing w:val="-2"/>
          <w:w w:val="85"/>
          <w:sz w:val="20"/>
        </w:rPr>
        <w:t xml:space="preserve">high soil </w:t>
      </w:r>
      <w:r>
        <w:rPr>
          <w:rFonts w:ascii="Arial"/>
          <w:b/>
          <w:w w:val="85"/>
          <w:sz w:val="20"/>
        </w:rPr>
        <w:t>erosion</w:t>
      </w:r>
      <w:r>
        <w:rPr>
          <w:rFonts w:ascii="Arial"/>
          <w:b/>
          <w:spacing w:val="-1"/>
          <w:w w:val="85"/>
          <w:sz w:val="20"/>
        </w:rPr>
        <w:t xml:space="preserve"> </w:t>
      </w:r>
      <w:r>
        <w:rPr>
          <w:rFonts w:ascii="Arial"/>
          <w:b/>
          <w:w w:val="85"/>
          <w:sz w:val="20"/>
        </w:rPr>
        <w:t xml:space="preserve">tendencies </w:t>
      </w:r>
      <w:r>
        <w:rPr>
          <w:w w:val="85"/>
          <w:sz w:val="20"/>
        </w:rPr>
        <w:t>therefore low food productivity.</w:t>
      </w:r>
    </w:p>
    <w:p w:rsidR="00E5575B" w:rsidRDefault="00D512E5">
      <w:pPr>
        <w:pStyle w:val="ListParagraph"/>
        <w:numPr>
          <w:ilvl w:val="0"/>
          <w:numId w:val="59"/>
        </w:numPr>
        <w:tabs>
          <w:tab w:val="left" w:pos="1451"/>
        </w:tabs>
        <w:spacing w:line="242" w:lineRule="auto"/>
        <w:ind w:right="626" w:firstLine="0"/>
        <w:jc w:val="both"/>
        <w:rPr>
          <w:sz w:val="20"/>
        </w:rPr>
      </w:pPr>
      <w:r>
        <w:rPr>
          <w:w w:val="80"/>
          <w:sz w:val="20"/>
        </w:rPr>
        <w:t>Agricultural farms have led to</w:t>
      </w:r>
      <w:r>
        <w:rPr>
          <w:sz w:val="20"/>
        </w:rPr>
        <w:t xml:space="preserve"> </w:t>
      </w:r>
      <w:r>
        <w:rPr>
          <w:rFonts w:ascii="Arial"/>
          <w:b/>
          <w:w w:val="80"/>
          <w:sz w:val="20"/>
        </w:rPr>
        <w:t xml:space="preserve">encroachment on marginal areas </w:t>
      </w:r>
      <w:r>
        <w:rPr>
          <w:w w:val="80"/>
          <w:sz w:val="20"/>
        </w:rPr>
        <w:t xml:space="preserve">such as wetland s and forests, which has degraded the environment. For </w:t>
      </w:r>
      <w:r>
        <w:rPr>
          <w:w w:val="85"/>
          <w:sz w:val="20"/>
        </w:rPr>
        <w:t>example: Butamira forest in Jinja was cut down to grow sugar cane by Kakira sugar works, Bugala forest on Bugala</w:t>
      </w:r>
      <w:r>
        <w:rPr>
          <w:sz w:val="20"/>
        </w:rPr>
        <w:t xml:space="preserve"> </w:t>
      </w:r>
      <w:r>
        <w:rPr>
          <w:w w:val="85"/>
          <w:sz w:val="20"/>
        </w:rPr>
        <w:t>island in L. Victoria was cut down to grow palm oil trees by BIDCO oil company.</w:t>
      </w:r>
    </w:p>
    <w:p w:rsidR="00E5575B" w:rsidRDefault="00D512E5">
      <w:pPr>
        <w:pStyle w:val="ListParagraph"/>
        <w:numPr>
          <w:ilvl w:val="0"/>
          <w:numId w:val="59"/>
        </w:numPr>
        <w:tabs>
          <w:tab w:val="left" w:pos="1451"/>
        </w:tabs>
        <w:ind w:right="625" w:firstLine="0"/>
        <w:jc w:val="both"/>
        <w:rPr>
          <w:sz w:val="20"/>
        </w:rPr>
      </w:pPr>
      <w:r>
        <w:rPr>
          <w:w w:val="80"/>
          <w:sz w:val="20"/>
        </w:rPr>
        <w:t xml:space="preserve">Over grazing, over stocking and bush burning by the pastoralists in parts of Ankole- Masaka corridor, Nakasongola western Bunyoro and Karamoja have led to </w:t>
      </w:r>
      <w:r>
        <w:rPr>
          <w:rFonts w:ascii="Arial"/>
          <w:b/>
          <w:w w:val="80"/>
          <w:sz w:val="20"/>
        </w:rPr>
        <w:t xml:space="preserve">reduced vegetation </w:t>
      </w:r>
      <w:r>
        <w:rPr>
          <w:w w:val="80"/>
          <w:sz w:val="20"/>
        </w:rPr>
        <w:t>cover mainly grass hence leading to desert conditions</w:t>
      </w:r>
    </w:p>
    <w:p w:rsidR="00E5575B" w:rsidRDefault="00D512E5">
      <w:pPr>
        <w:pStyle w:val="Heading1"/>
        <w:spacing w:before="174"/>
        <w:ind w:left="731"/>
      </w:pPr>
      <w:r>
        <w:rPr>
          <w:w w:val="80"/>
        </w:rPr>
        <w:t>CROP</w:t>
      </w:r>
      <w:r>
        <w:rPr>
          <w:spacing w:val="-5"/>
        </w:rPr>
        <w:t xml:space="preserve"> </w:t>
      </w:r>
      <w:r>
        <w:rPr>
          <w:spacing w:val="-2"/>
          <w:w w:val="90"/>
        </w:rPr>
        <w:t>HUSBANDRY</w:t>
      </w:r>
    </w:p>
    <w:p w:rsidR="00E5575B" w:rsidRDefault="00D512E5">
      <w:pPr>
        <w:pStyle w:val="BodyText"/>
        <w:spacing w:before="4"/>
      </w:pPr>
      <w:r>
        <w:rPr>
          <w:w w:val="80"/>
        </w:rPr>
        <w:t>There</w:t>
      </w:r>
      <w:r>
        <w:rPr>
          <w:spacing w:val="-6"/>
        </w:rPr>
        <w:t xml:space="preserve"> </w:t>
      </w:r>
      <w:r>
        <w:rPr>
          <w:w w:val="80"/>
        </w:rPr>
        <w:t>are</w:t>
      </w:r>
      <w:r>
        <w:rPr>
          <w:spacing w:val="-5"/>
        </w:rPr>
        <w:t xml:space="preserve"> </w:t>
      </w:r>
      <w:r>
        <w:rPr>
          <w:w w:val="80"/>
        </w:rPr>
        <w:t>mainly</w:t>
      </w:r>
      <w:r>
        <w:rPr>
          <w:spacing w:val="-5"/>
        </w:rPr>
        <w:t xml:space="preserve"> </w:t>
      </w:r>
      <w:r>
        <w:rPr>
          <w:w w:val="80"/>
        </w:rPr>
        <w:t>two</w:t>
      </w:r>
      <w:r>
        <w:rPr>
          <w:spacing w:val="-6"/>
        </w:rPr>
        <w:t xml:space="preserve"> </w:t>
      </w:r>
      <w:r>
        <w:rPr>
          <w:w w:val="80"/>
        </w:rPr>
        <w:t>types</w:t>
      </w:r>
      <w:r>
        <w:rPr>
          <w:spacing w:val="-5"/>
        </w:rPr>
        <w:t xml:space="preserve"> </w:t>
      </w:r>
      <w:r>
        <w:rPr>
          <w:w w:val="80"/>
        </w:rPr>
        <w:t>of</w:t>
      </w:r>
      <w:r>
        <w:rPr>
          <w:spacing w:val="-5"/>
        </w:rPr>
        <w:t xml:space="preserve"> </w:t>
      </w:r>
      <w:r>
        <w:rPr>
          <w:w w:val="80"/>
        </w:rPr>
        <w:t>agriculture</w:t>
      </w:r>
      <w:r>
        <w:rPr>
          <w:spacing w:val="-6"/>
        </w:rPr>
        <w:t xml:space="preserve"> </w:t>
      </w:r>
      <w:r>
        <w:rPr>
          <w:w w:val="80"/>
        </w:rPr>
        <w:t>practiced</w:t>
      </w:r>
      <w:r>
        <w:rPr>
          <w:spacing w:val="-5"/>
        </w:rPr>
        <w:t xml:space="preserve"> </w:t>
      </w:r>
      <w:r>
        <w:rPr>
          <w:w w:val="80"/>
        </w:rPr>
        <w:t>in</w:t>
      </w:r>
      <w:r>
        <w:rPr>
          <w:spacing w:val="-5"/>
        </w:rPr>
        <w:t xml:space="preserve"> </w:t>
      </w:r>
      <w:r>
        <w:rPr>
          <w:w w:val="80"/>
        </w:rPr>
        <w:t>this</w:t>
      </w:r>
      <w:r>
        <w:rPr>
          <w:spacing w:val="-6"/>
        </w:rPr>
        <w:t xml:space="preserve"> </w:t>
      </w:r>
      <w:r>
        <w:rPr>
          <w:spacing w:val="-2"/>
          <w:w w:val="80"/>
        </w:rPr>
        <w:t>category:</w:t>
      </w:r>
    </w:p>
    <w:p w:rsidR="00E5575B" w:rsidRDefault="00D512E5">
      <w:pPr>
        <w:pStyle w:val="ListParagraph"/>
        <w:numPr>
          <w:ilvl w:val="0"/>
          <w:numId w:val="60"/>
        </w:numPr>
        <w:tabs>
          <w:tab w:val="left" w:pos="1631"/>
        </w:tabs>
        <w:spacing w:before="4"/>
        <w:ind w:hanging="900"/>
        <w:rPr>
          <w:sz w:val="20"/>
        </w:rPr>
      </w:pPr>
      <w:r>
        <w:rPr>
          <w:w w:val="80"/>
          <w:sz w:val="20"/>
        </w:rPr>
        <w:t>Subsistence</w:t>
      </w:r>
      <w:r>
        <w:rPr>
          <w:spacing w:val="-2"/>
          <w:sz w:val="20"/>
        </w:rPr>
        <w:t xml:space="preserve"> </w:t>
      </w:r>
      <w:r>
        <w:rPr>
          <w:w w:val="80"/>
          <w:sz w:val="20"/>
        </w:rPr>
        <w:t>crop</w:t>
      </w:r>
      <w:r>
        <w:rPr>
          <w:spacing w:val="-4"/>
          <w:sz w:val="20"/>
        </w:rPr>
        <w:t xml:space="preserve"> </w:t>
      </w:r>
      <w:r>
        <w:rPr>
          <w:w w:val="80"/>
          <w:sz w:val="20"/>
        </w:rPr>
        <w:t>farming</w:t>
      </w:r>
      <w:r>
        <w:rPr>
          <w:spacing w:val="-5"/>
          <w:sz w:val="20"/>
        </w:rPr>
        <w:t xml:space="preserve"> </w:t>
      </w:r>
      <w:r>
        <w:rPr>
          <w:w w:val="80"/>
          <w:sz w:val="20"/>
        </w:rPr>
        <w:t>with</w:t>
      </w:r>
      <w:r>
        <w:rPr>
          <w:spacing w:val="-4"/>
          <w:sz w:val="20"/>
        </w:rPr>
        <w:t xml:space="preserve"> </w:t>
      </w:r>
      <w:r>
        <w:rPr>
          <w:w w:val="80"/>
          <w:sz w:val="20"/>
        </w:rPr>
        <w:t>shifting</w:t>
      </w:r>
      <w:r>
        <w:rPr>
          <w:spacing w:val="-4"/>
          <w:sz w:val="20"/>
        </w:rPr>
        <w:t xml:space="preserve"> </w:t>
      </w:r>
      <w:r>
        <w:rPr>
          <w:w w:val="80"/>
          <w:sz w:val="20"/>
        </w:rPr>
        <w:t>cultivation</w:t>
      </w:r>
      <w:r>
        <w:rPr>
          <w:spacing w:val="-5"/>
          <w:sz w:val="20"/>
        </w:rPr>
        <w:t xml:space="preserve"> </w:t>
      </w:r>
      <w:r>
        <w:rPr>
          <w:w w:val="80"/>
          <w:sz w:val="20"/>
        </w:rPr>
        <w:t>and</w:t>
      </w:r>
      <w:r>
        <w:rPr>
          <w:spacing w:val="-4"/>
          <w:sz w:val="20"/>
        </w:rPr>
        <w:t xml:space="preserve"> </w:t>
      </w:r>
      <w:r>
        <w:rPr>
          <w:w w:val="80"/>
          <w:sz w:val="20"/>
        </w:rPr>
        <w:t>rotational</w:t>
      </w:r>
      <w:r>
        <w:rPr>
          <w:spacing w:val="-5"/>
          <w:sz w:val="20"/>
        </w:rPr>
        <w:t xml:space="preserve"> </w:t>
      </w:r>
      <w:r>
        <w:rPr>
          <w:w w:val="80"/>
          <w:sz w:val="20"/>
        </w:rPr>
        <w:t>bush</w:t>
      </w:r>
      <w:r>
        <w:rPr>
          <w:spacing w:val="-4"/>
          <w:sz w:val="20"/>
        </w:rPr>
        <w:t xml:space="preserve"> </w:t>
      </w:r>
      <w:r>
        <w:rPr>
          <w:spacing w:val="-2"/>
          <w:w w:val="80"/>
          <w:sz w:val="20"/>
        </w:rPr>
        <w:t>fallowing.</w:t>
      </w:r>
    </w:p>
    <w:p w:rsidR="00E5575B" w:rsidRDefault="00D512E5">
      <w:pPr>
        <w:pStyle w:val="ListParagraph"/>
        <w:numPr>
          <w:ilvl w:val="0"/>
          <w:numId w:val="60"/>
        </w:numPr>
        <w:tabs>
          <w:tab w:val="left" w:pos="1631"/>
        </w:tabs>
        <w:spacing w:before="1"/>
        <w:ind w:hanging="900"/>
        <w:rPr>
          <w:sz w:val="20"/>
        </w:rPr>
      </w:pPr>
      <w:r>
        <w:rPr>
          <w:w w:val="80"/>
          <w:sz w:val="20"/>
        </w:rPr>
        <w:t>Commercial</w:t>
      </w:r>
      <w:r>
        <w:rPr>
          <w:spacing w:val="-5"/>
          <w:sz w:val="20"/>
        </w:rPr>
        <w:t xml:space="preserve"> </w:t>
      </w:r>
      <w:r>
        <w:rPr>
          <w:w w:val="80"/>
          <w:sz w:val="20"/>
        </w:rPr>
        <w:t>crop</w:t>
      </w:r>
      <w:r>
        <w:rPr>
          <w:spacing w:val="-4"/>
          <w:sz w:val="20"/>
        </w:rPr>
        <w:t xml:space="preserve"> </w:t>
      </w:r>
      <w:r>
        <w:rPr>
          <w:w w:val="80"/>
          <w:sz w:val="20"/>
        </w:rPr>
        <w:t>farming</w:t>
      </w:r>
      <w:r>
        <w:rPr>
          <w:spacing w:val="-4"/>
          <w:sz w:val="20"/>
        </w:rPr>
        <w:t xml:space="preserve"> </w:t>
      </w:r>
      <w:r>
        <w:rPr>
          <w:w w:val="80"/>
          <w:sz w:val="20"/>
        </w:rPr>
        <w:t>with</w:t>
      </w:r>
      <w:r>
        <w:rPr>
          <w:spacing w:val="-3"/>
          <w:sz w:val="20"/>
        </w:rPr>
        <w:t xml:space="preserve"> </w:t>
      </w:r>
      <w:r>
        <w:rPr>
          <w:w w:val="80"/>
          <w:sz w:val="20"/>
        </w:rPr>
        <w:t>intensive</w:t>
      </w:r>
      <w:r>
        <w:rPr>
          <w:spacing w:val="-4"/>
          <w:sz w:val="20"/>
        </w:rPr>
        <w:t xml:space="preserve"> </w:t>
      </w:r>
      <w:r>
        <w:rPr>
          <w:w w:val="80"/>
          <w:sz w:val="20"/>
        </w:rPr>
        <w:t>and</w:t>
      </w:r>
      <w:r>
        <w:rPr>
          <w:spacing w:val="-4"/>
          <w:sz w:val="20"/>
        </w:rPr>
        <w:t xml:space="preserve"> </w:t>
      </w:r>
      <w:r>
        <w:rPr>
          <w:w w:val="80"/>
          <w:sz w:val="20"/>
        </w:rPr>
        <w:t>extensive</w:t>
      </w:r>
      <w:r>
        <w:rPr>
          <w:spacing w:val="-2"/>
          <w:sz w:val="20"/>
        </w:rPr>
        <w:t xml:space="preserve"> </w:t>
      </w:r>
      <w:r>
        <w:rPr>
          <w:w w:val="80"/>
          <w:sz w:val="20"/>
        </w:rPr>
        <w:t>commercial</w:t>
      </w:r>
      <w:r>
        <w:rPr>
          <w:spacing w:val="-2"/>
          <w:sz w:val="20"/>
        </w:rPr>
        <w:t xml:space="preserve"> </w:t>
      </w:r>
      <w:r>
        <w:rPr>
          <w:w w:val="80"/>
          <w:sz w:val="20"/>
        </w:rPr>
        <w:t>crop</w:t>
      </w:r>
      <w:r>
        <w:rPr>
          <w:spacing w:val="-5"/>
          <w:sz w:val="20"/>
        </w:rPr>
        <w:t xml:space="preserve"> </w:t>
      </w:r>
      <w:r>
        <w:rPr>
          <w:spacing w:val="-2"/>
          <w:w w:val="80"/>
          <w:sz w:val="20"/>
        </w:rPr>
        <w:t>farming.</w:t>
      </w:r>
    </w:p>
    <w:p w:rsidR="00E5575B" w:rsidRDefault="00E5575B">
      <w:pPr>
        <w:pStyle w:val="BodyText"/>
        <w:spacing w:before="2"/>
        <w:ind w:left="0"/>
      </w:pPr>
    </w:p>
    <w:p w:rsidR="00E5575B" w:rsidRDefault="00D512E5">
      <w:pPr>
        <w:pStyle w:val="Heading1"/>
        <w:spacing w:before="1"/>
        <w:ind w:left="731"/>
      </w:pPr>
      <w:r>
        <w:rPr>
          <w:w w:val="80"/>
        </w:rPr>
        <w:t>CASH</w:t>
      </w:r>
      <w:r>
        <w:rPr>
          <w:spacing w:val="-5"/>
        </w:rPr>
        <w:t xml:space="preserve"> </w:t>
      </w:r>
      <w:r>
        <w:rPr>
          <w:w w:val="80"/>
        </w:rPr>
        <w:t>CROP</w:t>
      </w:r>
      <w:r>
        <w:rPr>
          <w:spacing w:val="-5"/>
        </w:rPr>
        <w:t xml:space="preserve"> </w:t>
      </w:r>
      <w:r>
        <w:rPr>
          <w:w w:val="80"/>
        </w:rPr>
        <w:t>GROWING</w:t>
      </w:r>
      <w:r>
        <w:rPr>
          <w:spacing w:val="-4"/>
        </w:rPr>
        <w:t xml:space="preserve"> </w:t>
      </w:r>
      <w:r>
        <w:rPr>
          <w:w w:val="80"/>
        </w:rPr>
        <w:t>IN</w:t>
      </w:r>
      <w:r>
        <w:rPr>
          <w:spacing w:val="-4"/>
        </w:rPr>
        <w:t xml:space="preserve"> </w:t>
      </w:r>
      <w:r>
        <w:rPr>
          <w:spacing w:val="-2"/>
          <w:w w:val="80"/>
        </w:rPr>
        <w:t>UGANDA</w:t>
      </w:r>
    </w:p>
    <w:p w:rsidR="00E5575B" w:rsidRDefault="00D512E5">
      <w:pPr>
        <w:pStyle w:val="BodyText"/>
        <w:spacing w:before="3" w:line="244" w:lineRule="auto"/>
        <w:ind w:right="626"/>
        <w:jc w:val="both"/>
      </w:pPr>
      <w:r>
        <w:rPr>
          <w:w w:val="85"/>
        </w:rPr>
        <w:t xml:space="preserve">The major cash crops of Uganda are coffee, cotton, tea and tobacco. These have dominated the export sector of Uganda for so long. The non </w:t>
      </w:r>
      <w:r>
        <w:rPr>
          <w:w w:val="80"/>
        </w:rPr>
        <w:t>traditional cash crops were recently introduced in 1980’s namely; maize, beans, G. Nuts, peas etc in</w:t>
      </w:r>
      <w:r>
        <w:t xml:space="preserve"> </w:t>
      </w:r>
      <w:r>
        <w:rPr>
          <w:w w:val="80"/>
        </w:rPr>
        <w:t>a bid to diversify the sector.</w:t>
      </w:r>
    </w:p>
    <w:p w:rsidR="00E5575B" w:rsidRDefault="00D512E5">
      <w:pPr>
        <w:pStyle w:val="Heading1"/>
        <w:spacing w:before="224"/>
        <w:ind w:left="731"/>
      </w:pPr>
      <w:r>
        <w:rPr>
          <w:w w:val="80"/>
        </w:rPr>
        <w:t>COFFEE</w:t>
      </w:r>
      <w:r>
        <w:rPr>
          <w:spacing w:val="-6"/>
        </w:rPr>
        <w:t xml:space="preserve"> </w:t>
      </w:r>
      <w:r>
        <w:rPr>
          <w:w w:val="80"/>
        </w:rPr>
        <w:t>GROWNG</w:t>
      </w:r>
      <w:r>
        <w:rPr>
          <w:spacing w:val="-4"/>
        </w:rPr>
        <w:t xml:space="preserve"> </w:t>
      </w:r>
      <w:r>
        <w:rPr>
          <w:w w:val="80"/>
        </w:rPr>
        <w:t>IN</w:t>
      </w:r>
      <w:r>
        <w:rPr>
          <w:spacing w:val="-1"/>
        </w:rPr>
        <w:t xml:space="preserve"> </w:t>
      </w:r>
      <w:r>
        <w:rPr>
          <w:spacing w:val="-2"/>
          <w:w w:val="80"/>
        </w:rPr>
        <w:t>UGANDA</w:t>
      </w:r>
    </w:p>
    <w:p w:rsidR="00E5575B" w:rsidRDefault="00D512E5">
      <w:pPr>
        <w:pStyle w:val="BodyText"/>
        <w:spacing w:before="1" w:line="244" w:lineRule="auto"/>
        <w:ind w:right="3301"/>
        <w:jc w:val="both"/>
      </w:pPr>
      <w:r>
        <w:rPr>
          <w:w w:val="80"/>
        </w:rPr>
        <w:t xml:space="preserve">Coffee is a vital cash crop still grown in Uganda though facing great problem of coffee wilt and price fluctuations. </w:t>
      </w:r>
      <w:r>
        <w:rPr>
          <w:w w:val="85"/>
        </w:rPr>
        <w:t>There</w:t>
      </w:r>
      <w:r>
        <w:rPr>
          <w:spacing w:val="-4"/>
          <w:w w:val="85"/>
        </w:rPr>
        <w:t xml:space="preserve"> </w:t>
      </w:r>
      <w:r>
        <w:rPr>
          <w:w w:val="85"/>
        </w:rPr>
        <w:t>are</w:t>
      </w:r>
      <w:r>
        <w:rPr>
          <w:spacing w:val="-4"/>
          <w:w w:val="85"/>
        </w:rPr>
        <w:t xml:space="preserve"> </w:t>
      </w:r>
      <w:r>
        <w:rPr>
          <w:w w:val="85"/>
        </w:rPr>
        <w:t>3</w:t>
      </w:r>
      <w:r>
        <w:rPr>
          <w:spacing w:val="-3"/>
          <w:w w:val="85"/>
        </w:rPr>
        <w:t xml:space="preserve"> </w:t>
      </w:r>
      <w:r>
        <w:rPr>
          <w:w w:val="85"/>
        </w:rPr>
        <w:t>types</w:t>
      </w:r>
      <w:r>
        <w:rPr>
          <w:spacing w:val="-4"/>
          <w:w w:val="85"/>
        </w:rPr>
        <w:t xml:space="preserve"> </w:t>
      </w:r>
      <w:r>
        <w:rPr>
          <w:w w:val="85"/>
        </w:rPr>
        <w:t>of</w:t>
      </w:r>
      <w:r>
        <w:rPr>
          <w:spacing w:val="-4"/>
          <w:w w:val="85"/>
        </w:rPr>
        <w:t xml:space="preserve"> </w:t>
      </w:r>
      <w:r>
        <w:rPr>
          <w:w w:val="85"/>
        </w:rPr>
        <w:t>coffee</w:t>
      </w:r>
      <w:r>
        <w:rPr>
          <w:spacing w:val="-4"/>
          <w:w w:val="85"/>
        </w:rPr>
        <w:t xml:space="preserve"> </w:t>
      </w:r>
      <w:r>
        <w:rPr>
          <w:w w:val="85"/>
        </w:rPr>
        <w:t>i.e.</w:t>
      </w:r>
      <w:r>
        <w:rPr>
          <w:spacing w:val="-4"/>
          <w:w w:val="85"/>
        </w:rPr>
        <w:t xml:space="preserve"> </w:t>
      </w:r>
      <w:r>
        <w:rPr>
          <w:w w:val="85"/>
        </w:rPr>
        <w:t>Arabica,</w:t>
      </w:r>
      <w:r>
        <w:rPr>
          <w:spacing w:val="-4"/>
          <w:w w:val="85"/>
        </w:rPr>
        <w:t xml:space="preserve"> </w:t>
      </w:r>
      <w:r>
        <w:rPr>
          <w:w w:val="85"/>
        </w:rPr>
        <w:t>Robusta</w:t>
      </w:r>
      <w:r>
        <w:rPr>
          <w:spacing w:val="-4"/>
          <w:w w:val="85"/>
        </w:rPr>
        <w:t xml:space="preserve"> </w:t>
      </w:r>
      <w:r>
        <w:rPr>
          <w:w w:val="85"/>
        </w:rPr>
        <w:t>and</w:t>
      </w:r>
      <w:r>
        <w:rPr>
          <w:spacing w:val="-4"/>
          <w:w w:val="85"/>
        </w:rPr>
        <w:t xml:space="preserve"> </w:t>
      </w:r>
      <w:r>
        <w:rPr>
          <w:w w:val="85"/>
        </w:rPr>
        <w:t>colonal</w:t>
      </w:r>
      <w:r>
        <w:rPr>
          <w:spacing w:val="-4"/>
          <w:w w:val="85"/>
        </w:rPr>
        <w:t xml:space="preserve"> </w:t>
      </w:r>
      <w:r>
        <w:rPr>
          <w:w w:val="85"/>
        </w:rPr>
        <w:t>coffee</w:t>
      </w:r>
    </w:p>
    <w:p w:rsidR="00E5575B" w:rsidRDefault="00D512E5">
      <w:pPr>
        <w:pStyle w:val="BodyText"/>
        <w:spacing w:line="242" w:lineRule="auto"/>
        <w:ind w:right="628" w:firstLine="91"/>
        <w:jc w:val="both"/>
      </w:pPr>
      <w:r>
        <w:rPr>
          <w:w w:val="80"/>
        </w:rPr>
        <w:t>Arabica coffee is mainly grown along the slopes of Mt. Elgon in Mbale, Bundibugyo, Kabarole, Rukungiri, on the slopes of Mt.</w:t>
      </w:r>
      <w:r>
        <w:t xml:space="preserve"> </w:t>
      </w:r>
      <w:r>
        <w:rPr>
          <w:w w:val="80"/>
        </w:rPr>
        <w:t xml:space="preserve">Rwenzori, in Rakai, in </w:t>
      </w:r>
      <w:r>
        <w:rPr>
          <w:w w:val="85"/>
        </w:rPr>
        <w:t>Nebbi and parts of Mbarara. This is due to fertile well-drained volcanic soils, high altitude, high relief rainfall (2000mm) and generally varying temperatures (17</w:t>
      </w:r>
      <w:r>
        <w:rPr>
          <w:w w:val="85"/>
          <w:position w:val="5"/>
          <w:sz w:val="13"/>
        </w:rPr>
        <w:t xml:space="preserve">0 </w:t>
      </w:r>
      <w:r>
        <w:rPr>
          <w:w w:val="85"/>
        </w:rPr>
        <w:t>C- 0</w:t>
      </w:r>
      <w:r>
        <w:rPr>
          <w:w w:val="85"/>
          <w:position w:val="5"/>
          <w:sz w:val="13"/>
        </w:rPr>
        <w:t>0</w:t>
      </w:r>
      <w:r>
        <w:rPr>
          <w:spacing w:val="25"/>
          <w:position w:val="5"/>
          <w:sz w:val="13"/>
        </w:rPr>
        <w:t xml:space="preserve"> </w:t>
      </w:r>
      <w:r>
        <w:rPr>
          <w:w w:val="85"/>
        </w:rPr>
        <w:t>C) in mountainous areas.</w:t>
      </w:r>
    </w:p>
    <w:p w:rsidR="00E5575B" w:rsidRDefault="00D512E5">
      <w:pPr>
        <w:pStyle w:val="BodyText"/>
        <w:spacing w:before="3" w:line="242" w:lineRule="auto"/>
        <w:ind w:right="624" w:firstLine="91"/>
        <w:jc w:val="both"/>
      </w:pPr>
      <w:r>
        <w:rPr>
          <w:w w:val="80"/>
        </w:rPr>
        <w:t>Robusta</w:t>
      </w:r>
      <w:r>
        <w:t xml:space="preserve"> </w:t>
      </w:r>
      <w:r>
        <w:rPr>
          <w:w w:val="80"/>
        </w:rPr>
        <w:t>and</w:t>
      </w:r>
      <w:r>
        <w:t xml:space="preserve"> </w:t>
      </w:r>
      <w:r>
        <w:rPr>
          <w:w w:val="80"/>
        </w:rPr>
        <w:t>colonal</w:t>
      </w:r>
      <w:r>
        <w:t xml:space="preserve"> </w:t>
      </w:r>
      <w:r>
        <w:rPr>
          <w:w w:val="80"/>
        </w:rPr>
        <w:t>coffee</w:t>
      </w:r>
      <w:r>
        <w:t xml:space="preserve"> </w:t>
      </w:r>
      <w:r>
        <w:rPr>
          <w:w w:val="80"/>
        </w:rPr>
        <w:t>are</w:t>
      </w:r>
      <w:r>
        <w:t xml:space="preserve"> </w:t>
      </w:r>
      <w:r>
        <w:rPr>
          <w:w w:val="80"/>
        </w:rPr>
        <w:t>grown</w:t>
      </w:r>
      <w:r>
        <w:t xml:space="preserve"> </w:t>
      </w:r>
      <w:r>
        <w:rPr>
          <w:w w:val="80"/>
        </w:rPr>
        <w:t>along</w:t>
      </w:r>
      <w:r>
        <w:t xml:space="preserve"> </w:t>
      </w:r>
      <w:r>
        <w:rPr>
          <w:w w:val="80"/>
        </w:rPr>
        <w:t>the</w:t>
      </w:r>
      <w:r>
        <w:t xml:space="preserve"> </w:t>
      </w:r>
      <w:r>
        <w:rPr>
          <w:w w:val="80"/>
        </w:rPr>
        <w:t>shores</w:t>
      </w:r>
      <w:r>
        <w:t xml:space="preserve"> </w:t>
      </w:r>
      <w:r>
        <w:rPr>
          <w:w w:val="80"/>
        </w:rPr>
        <w:t>of</w:t>
      </w:r>
      <w:r>
        <w:t xml:space="preserve"> </w:t>
      </w:r>
      <w:r>
        <w:rPr>
          <w:w w:val="80"/>
        </w:rPr>
        <w:t>L.</w:t>
      </w:r>
      <w:r>
        <w:t xml:space="preserve"> </w:t>
      </w:r>
      <w:r>
        <w:rPr>
          <w:w w:val="80"/>
        </w:rPr>
        <w:t>Victoria</w:t>
      </w:r>
      <w:r>
        <w:t xml:space="preserve"> </w:t>
      </w:r>
      <w:r>
        <w:rPr>
          <w:w w:val="80"/>
        </w:rPr>
        <w:t>mainly</w:t>
      </w:r>
      <w:r>
        <w:t xml:space="preserve"> </w:t>
      </w:r>
      <w:r>
        <w:rPr>
          <w:w w:val="80"/>
        </w:rPr>
        <w:t>in</w:t>
      </w:r>
      <w:r>
        <w:t xml:space="preserve"> </w:t>
      </w:r>
      <w:r>
        <w:rPr>
          <w:w w:val="80"/>
        </w:rPr>
        <w:t>Jinja,</w:t>
      </w:r>
      <w:r>
        <w:t xml:space="preserve"> </w:t>
      </w:r>
      <w:r>
        <w:rPr>
          <w:w w:val="80"/>
        </w:rPr>
        <w:t>Masaka,</w:t>
      </w:r>
      <w:r>
        <w:t xml:space="preserve"> </w:t>
      </w:r>
      <w:r>
        <w:rPr>
          <w:w w:val="80"/>
        </w:rPr>
        <w:t>Kampala,</w:t>
      </w:r>
      <w:r>
        <w:t xml:space="preserve"> </w:t>
      </w:r>
      <w:r>
        <w:rPr>
          <w:w w:val="80"/>
        </w:rPr>
        <w:t>Mpigi,</w:t>
      </w:r>
      <w:r>
        <w:t xml:space="preserve"> </w:t>
      </w:r>
      <w:r>
        <w:rPr>
          <w:w w:val="80"/>
        </w:rPr>
        <w:t>Mukono,</w:t>
      </w:r>
      <w:r>
        <w:t xml:space="preserve"> </w:t>
      </w:r>
      <w:r>
        <w:rPr>
          <w:w w:val="80"/>
        </w:rPr>
        <w:t>Luwero,</w:t>
      </w:r>
      <w:r>
        <w:t xml:space="preserve"> </w:t>
      </w:r>
      <w:r>
        <w:rPr>
          <w:w w:val="80"/>
        </w:rPr>
        <w:t>and</w:t>
      </w:r>
      <w:r>
        <w:t xml:space="preserve"> </w:t>
      </w:r>
      <w:r>
        <w:rPr>
          <w:w w:val="80"/>
        </w:rPr>
        <w:t>Mubende</w:t>
      </w:r>
      <w:r>
        <w:t xml:space="preserve"> </w:t>
      </w:r>
      <w:r>
        <w:rPr>
          <w:w w:val="80"/>
        </w:rPr>
        <w:t>and in parts of Mbarara, This is because of fertile well-drained clay loam soils, heavy rainfall, and hot temperature of about 25</w:t>
      </w:r>
      <w:r>
        <w:rPr>
          <w:w w:val="80"/>
          <w:position w:val="5"/>
          <w:sz w:val="13"/>
        </w:rPr>
        <w:t>0</w:t>
      </w:r>
      <w:r>
        <w:rPr>
          <w:w w:val="80"/>
        </w:rPr>
        <w:t>C– 27</w:t>
      </w:r>
      <w:r>
        <w:rPr>
          <w:w w:val="80"/>
          <w:position w:val="5"/>
          <w:sz w:val="13"/>
        </w:rPr>
        <w:t>0</w:t>
      </w:r>
      <w:r>
        <w:rPr>
          <w:w w:val="80"/>
        </w:rPr>
        <w:t xml:space="preserve">C and generally low </w:t>
      </w:r>
      <w:r>
        <w:rPr>
          <w:w w:val="90"/>
        </w:rPr>
        <w:t>altitude</w:t>
      </w:r>
      <w:r>
        <w:rPr>
          <w:spacing w:val="-8"/>
          <w:w w:val="90"/>
        </w:rPr>
        <w:t xml:space="preserve"> </w:t>
      </w:r>
      <w:r>
        <w:rPr>
          <w:w w:val="90"/>
        </w:rPr>
        <w:t>on</w:t>
      </w:r>
      <w:r>
        <w:rPr>
          <w:spacing w:val="-8"/>
          <w:w w:val="90"/>
        </w:rPr>
        <w:t xml:space="preserve"> </w:t>
      </w:r>
      <w:r>
        <w:rPr>
          <w:w w:val="90"/>
        </w:rPr>
        <w:t>gentle</w:t>
      </w:r>
      <w:r>
        <w:rPr>
          <w:spacing w:val="-8"/>
          <w:w w:val="90"/>
        </w:rPr>
        <w:t xml:space="preserve"> </w:t>
      </w:r>
      <w:r>
        <w:rPr>
          <w:w w:val="90"/>
        </w:rPr>
        <w:t>areas.</w:t>
      </w:r>
    </w:p>
    <w:p w:rsidR="00E5575B" w:rsidRDefault="00E5575B">
      <w:pPr>
        <w:pStyle w:val="BodyText"/>
        <w:ind w:left="0"/>
      </w:pPr>
    </w:p>
    <w:p w:rsidR="00E5575B" w:rsidRDefault="00E5575B">
      <w:pPr>
        <w:pStyle w:val="BodyText"/>
        <w:spacing w:before="5"/>
        <w:ind w:left="0"/>
      </w:pPr>
    </w:p>
    <w:p w:rsidR="00E5575B" w:rsidRDefault="00D512E5">
      <w:pPr>
        <w:pStyle w:val="Heading1"/>
        <w:ind w:left="731"/>
      </w:pPr>
      <w:r>
        <w:rPr>
          <w:w w:val="80"/>
        </w:rPr>
        <w:t>COTTON</w:t>
      </w:r>
      <w:r>
        <w:rPr>
          <w:spacing w:val="-5"/>
        </w:rPr>
        <w:t xml:space="preserve"> </w:t>
      </w:r>
      <w:r>
        <w:rPr>
          <w:w w:val="80"/>
        </w:rPr>
        <w:t>GROWING</w:t>
      </w:r>
      <w:r>
        <w:rPr>
          <w:spacing w:val="-4"/>
        </w:rPr>
        <w:t xml:space="preserve"> </w:t>
      </w:r>
      <w:r>
        <w:rPr>
          <w:w w:val="80"/>
        </w:rPr>
        <w:t>IN</w:t>
      </w:r>
      <w:r>
        <w:rPr>
          <w:spacing w:val="-4"/>
        </w:rPr>
        <w:t xml:space="preserve"> </w:t>
      </w:r>
      <w:r>
        <w:rPr>
          <w:spacing w:val="-2"/>
          <w:w w:val="80"/>
        </w:rPr>
        <w:t>UGANDA</w:t>
      </w:r>
    </w:p>
    <w:p w:rsidR="00E5575B" w:rsidRDefault="00D512E5">
      <w:pPr>
        <w:pStyle w:val="BodyText"/>
        <w:spacing w:before="1" w:line="242" w:lineRule="auto"/>
        <w:ind w:right="626"/>
        <w:jc w:val="both"/>
      </w:pPr>
      <w:r>
        <w:rPr>
          <w:w w:val="80"/>
        </w:rPr>
        <w:t>Cotton is also another vital traditional cash crop. Before the 1960’s, it was the second foreign exchange earner of Uganda. It was / is</w:t>
      </w:r>
      <w:r>
        <w:t xml:space="preserve"> </w:t>
      </w:r>
      <w:r>
        <w:rPr>
          <w:w w:val="80"/>
        </w:rPr>
        <w:t xml:space="preserve">widely grown in </w:t>
      </w:r>
      <w:r>
        <w:rPr>
          <w:w w:val="85"/>
        </w:rPr>
        <w:t xml:space="preserve">Bunyoro, Acholi, Lango, </w:t>
      </w:r>
      <w:proofErr w:type="gramStart"/>
      <w:r>
        <w:rPr>
          <w:w w:val="85"/>
        </w:rPr>
        <w:t>Teso ,</w:t>
      </w:r>
      <w:proofErr w:type="gramEnd"/>
      <w:r>
        <w:rPr>
          <w:w w:val="85"/>
        </w:rPr>
        <w:t xml:space="preserve"> Tororo , Buganda and Busoga and had been extended to areas of Western Uganda like Ankole, Toro as well as Kasese.</w:t>
      </w:r>
      <w:r>
        <w:rPr>
          <w:spacing w:val="40"/>
        </w:rPr>
        <w:t xml:space="preserve"> </w:t>
      </w:r>
      <w:r>
        <w:rPr>
          <w:w w:val="85"/>
        </w:rPr>
        <w:t>There are two types of cotton grown in Uganda, that is inorganic cotton, which dominates in most parts, and organic</w:t>
      </w:r>
      <w:r>
        <w:t xml:space="preserve"> </w:t>
      </w:r>
      <w:r>
        <w:rPr>
          <w:w w:val="85"/>
        </w:rPr>
        <w:t xml:space="preserve">cotton produced </w:t>
      </w:r>
      <w:r>
        <w:rPr>
          <w:w w:val="90"/>
        </w:rPr>
        <w:t>mainly</w:t>
      </w:r>
      <w:r>
        <w:rPr>
          <w:spacing w:val="-1"/>
          <w:w w:val="90"/>
        </w:rPr>
        <w:t xml:space="preserve"> </w:t>
      </w:r>
      <w:r>
        <w:rPr>
          <w:w w:val="90"/>
        </w:rPr>
        <w:t>in</w:t>
      </w:r>
      <w:r>
        <w:rPr>
          <w:spacing w:val="-1"/>
          <w:w w:val="90"/>
        </w:rPr>
        <w:t xml:space="preserve"> </w:t>
      </w:r>
      <w:r>
        <w:rPr>
          <w:w w:val="90"/>
        </w:rPr>
        <w:t>central</w:t>
      </w:r>
      <w:r>
        <w:rPr>
          <w:spacing w:val="-1"/>
          <w:w w:val="90"/>
        </w:rPr>
        <w:t xml:space="preserve"> </w:t>
      </w:r>
      <w:r>
        <w:rPr>
          <w:w w:val="90"/>
        </w:rPr>
        <w:t>part.</w:t>
      </w:r>
    </w:p>
    <w:p w:rsidR="00E5575B" w:rsidRDefault="00D512E5">
      <w:pPr>
        <w:pStyle w:val="BodyText"/>
        <w:spacing w:before="5"/>
        <w:jc w:val="both"/>
      </w:pPr>
      <w:r>
        <w:rPr>
          <w:w w:val="80"/>
        </w:rPr>
        <w:t>The</w:t>
      </w:r>
      <w:r>
        <w:rPr>
          <w:spacing w:val="-6"/>
        </w:rPr>
        <w:t xml:space="preserve"> </w:t>
      </w:r>
      <w:r>
        <w:rPr>
          <w:w w:val="80"/>
        </w:rPr>
        <w:t>cotton</w:t>
      </w:r>
      <w:r>
        <w:rPr>
          <w:spacing w:val="-5"/>
        </w:rPr>
        <w:t xml:space="preserve"> </w:t>
      </w:r>
      <w:r>
        <w:rPr>
          <w:w w:val="80"/>
        </w:rPr>
        <w:t>growth</w:t>
      </w:r>
      <w:r>
        <w:rPr>
          <w:spacing w:val="-5"/>
        </w:rPr>
        <w:t xml:space="preserve"> </w:t>
      </w:r>
      <w:r>
        <w:rPr>
          <w:w w:val="80"/>
        </w:rPr>
        <w:t>is</w:t>
      </w:r>
      <w:r>
        <w:rPr>
          <w:spacing w:val="-6"/>
        </w:rPr>
        <w:t xml:space="preserve"> </w:t>
      </w:r>
      <w:r>
        <w:rPr>
          <w:w w:val="80"/>
        </w:rPr>
        <w:t>favoured</w:t>
      </w:r>
      <w:r>
        <w:rPr>
          <w:spacing w:val="-5"/>
        </w:rPr>
        <w:t xml:space="preserve"> </w:t>
      </w:r>
      <w:r>
        <w:rPr>
          <w:w w:val="80"/>
        </w:rPr>
        <w:t>by</w:t>
      </w:r>
      <w:r>
        <w:rPr>
          <w:spacing w:val="-3"/>
        </w:rPr>
        <w:t xml:space="preserve"> </w:t>
      </w:r>
      <w:r>
        <w:rPr>
          <w:w w:val="80"/>
        </w:rPr>
        <w:t>the</w:t>
      </w:r>
      <w:r>
        <w:rPr>
          <w:spacing w:val="-4"/>
        </w:rPr>
        <w:t xml:space="preserve"> </w:t>
      </w:r>
      <w:r>
        <w:rPr>
          <w:spacing w:val="-2"/>
          <w:w w:val="80"/>
        </w:rPr>
        <w:t>following:</w:t>
      </w:r>
    </w:p>
    <w:p w:rsidR="00E5575B" w:rsidRDefault="00E5575B">
      <w:pPr>
        <w:jc w:val="both"/>
        <w:sectPr w:rsidR="00E5575B">
          <w:pgSz w:w="12240" w:h="15840"/>
          <w:pgMar w:top="620" w:right="0" w:bottom="780" w:left="80" w:header="371" w:footer="591" w:gutter="0"/>
          <w:cols w:space="720"/>
        </w:sectPr>
      </w:pPr>
    </w:p>
    <w:p w:rsidR="00E5575B" w:rsidRDefault="00D512E5">
      <w:pPr>
        <w:pStyle w:val="ListParagraph"/>
        <w:numPr>
          <w:ilvl w:val="0"/>
          <w:numId w:val="61"/>
        </w:numPr>
        <w:tabs>
          <w:tab w:val="left" w:pos="1451"/>
        </w:tabs>
        <w:spacing w:before="6" w:line="244" w:lineRule="exact"/>
        <w:ind w:hanging="720"/>
        <w:jc w:val="left"/>
        <w:rPr>
          <w:sz w:val="20"/>
        </w:rPr>
      </w:pPr>
      <w:r>
        <w:rPr>
          <w:w w:val="80"/>
          <w:sz w:val="20"/>
        </w:rPr>
        <w:lastRenderedPageBreak/>
        <w:t>Moderate</w:t>
      </w:r>
      <w:r>
        <w:rPr>
          <w:spacing w:val="-4"/>
          <w:sz w:val="20"/>
        </w:rPr>
        <w:t xml:space="preserve"> </w:t>
      </w:r>
      <w:r>
        <w:rPr>
          <w:w w:val="80"/>
          <w:sz w:val="20"/>
        </w:rPr>
        <w:t>rainfall</w:t>
      </w:r>
      <w:r>
        <w:rPr>
          <w:spacing w:val="-4"/>
          <w:sz w:val="20"/>
        </w:rPr>
        <w:t xml:space="preserve"> </w:t>
      </w:r>
      <w:r>
        <w:rPr>
          <w:w w:val="80"/>
          <w:sz w:val="20"/>
        </w:rPr>
        <w:t>amounts</w:t>
      </w:r>
      <w:r>
        <w:rPr>
          <w:spacing w:val="-4"/>
          <w:sz w:val="20"/>
        </w:rPr>
        <w:t xml:space="preserve"> </w:t>
      </w:r>
      <w:r>
        <w:rPr>
          <w:w w:val="80"/>
          <w:sz w:val="20"/>
        </w:rPr>
        <w:t>ranging</w:t>
      </w:r>
      <w:r>
        <w:rPr>
          <w:spacing w:val="-5"/>
          <w:sz w:val="20"/>
        </w:rPr>
        <w:t xml:space="preserve"> </w:t>
      </w:r>
      <w:r>
        <w:rPr>
          <w:w w:val="80"/>
          <w:sz w:val="20"/>
        </w:rPr>
        <w:t>between</w:t>
      </w:r>
      <w:r>
        <w:rPr>
          <w:spacing w:val="-3"/>
          <w:sz w:val="20"/>
        </w:rPr>
        <w:t xml:space="preserve"> </w:t>
      </w:r>
      <w:r>
        <w:rPr>
          <w:w w:val="80"/>
          <w:sz w:val="20"/>
        </w:rPr>
        <w:t>500mm</w:t>
      </w:r>
      <w:r>
        <w:rPr>
          <w:sz w:val="20"/>
        </w:rPr>
        <w:t xml:space="preserve"> </w:t>
      </w:r>
      <w:r>
        <w:rPr>
          <w:w w:val="80"/>
          <w:sz w:val="20"/>
        </w:rPr>
        <w:t>-1200mm</w:t>
      </w:r>
      <w:r>
        <w:rPr>
          <w:spacing w:val="-4"/>
          <w:sz w:val="20"/>
        </w:rPr>
        <w:t xml:space="preserve"> </w:t>
      </w:r>
      <w:r>
        <w:rPr>
          <w:w w:val="80"/>
          <w:sz w:val="20"/>
        </w:rPr>
        <w:t>per</w:t>
      </w:r>
      <w:r>
        <w:rPr>
          <w:spacing w:val="-4"/>
          <w:sz w:val="20"/>
        </w:rPr>
        <w:t xml:space="preserve"> </w:t>
      </w:r>
      <w:r>
        <w:rPr>
          <w:spacing w:val="-2"/>
          <w:w w:val="80"/>
          <w:sz w:val="20"/>
        </w:rPr>
        <w:t>annum.</w:t>
      </w:r>
    </w:p>
    <w:p w:rsidR="00E5575B" w:rsidRDefault="00D512E5">
      <w:pPr>
        <w:pStyle w:val="ListParagraph"/>
        <w:numPr>
          <w:ilvl w:val="0"/>
          <w:numId w:val="61"/>
        </w:numPr>
        <w:tabs>
          <w:tab w:val="left" w:pos="1451"/>
        </w:tabs>
        <w:spacing w:line="242" w:lineRule="exact"/>
        <w:ind w:hanging="720"/>
        <w:jc w:val="left"/>
        <w:rPr>
          <w:sz w:val="20"/>
        </w:rPr>
      </w:pPr>
      <w:r>
        <w:rPr>
          <w:w w:val="80"/>
          <w:sz w:val="20"/>
        </w:rPr>
        <w:t>Hot</w:t>
      </w:r>
      <w:r>
        <w:rPr>
          <w:sz w:val="20"/>
        </w:rPr>
        <w:t xml:space="preserve"> </w:t>
      </w:r>
      <w:r>
        <w:rPr>
          <w:w w:val="80"/>
          <w:sz w:val="20"/>
        </w:rPr>
        <w:t>temperatures</w:t>
      </w:r>
      <w:r>
        <w:rPr>
          <w:spacing w:val="1"/>
          <w:sz w:val="20"/>
        </w:rPr>
        <w:t xml:space="preserve"> </w:t>
      </w:r>
      <w:r>
        <w:rPr>
          <w:w w:val="80"/>
          <w:sz w:val="20"/>
        </w:rPr>
        <w:t>of</w:t>
      </w:r>
      <w:r>
        <w:rPr>
          <w:spacing w:val="1"/>
          <w:sz w:val="20"/>
        </w:rPr>
        <w:t xml:space="preserve"> </w:t>
      </w:r>
      <w:r>
        <w:rPr>
          <w:w w:val="80"/>
          <w:sz w:val="20"/>
        </w:rPr>
        <w:t>about</w:t>
      </w:r>
      <w:r>
        <w:rPr>
          <w:spacing w:val="1"/>
          <w:sz w:val="20"/>
        </w:rPr>
        <w:t xml:space="preserve"> </w:t>
      </w:r>
      <w:r>
        <w:rPr>
          <w:w w:val="80"/>
          <w:sz w:val="20"/>
        </w:rPr>
        <w:t>27</w:t>
      </w:r>
      <w:r>
        <w:rPr>
          <w:w w:val="80"/>
          <w:position w:val="5"/>
          <w:sz w:val="13"/>
        </w:rPr>
        <w:t>0</w:t>
      </w:r>
      <w:r>
        <w:rPr>
          <w:w w:val="80"/>
          <w:sz w:val="20"/>
        </w:rPr>
        <w:t>C–</w:t>
      </w:r>
      <w:r>
        <w:rPr>
          <w:spacing w:val="3"/>
          <w:sz w:val="20"/>
        </w:rPr>
        <w:t xml:space="preserve"> </w:t>
      </w:r>
      <w:r>
        <w:rPr>
          <w:w w:val="80"/>
          <w:sz w:val="20"/>
        </w:rPr>
        <w:t>29</w:t>
      </w:r>
      <w:r>
        <w:rPr>
          <w:w w:val="80"/>
          <w:position w:val="5"/>
          <w:sz w:val="13"/>
        </w:rPr>
        <w:t>0</w:t>
      </w:r>
      <w:r>
        <w:rPr>
          <w:w w:val="80"/>
          <w:sz w:val="20"/>
        </w:rPr>
        <w:t>C</w:t>
      </w:r>
      <w:r>
        <w:rPr>
          <w:spacing w:val="1"/>
          <w:sz w:val="20"/>
        </w:rPr>
        <w:t xml:space="preserve"> </w:t>
      </w:r>
      <w:r>
        <w:rPr>
          <w:w w:val="80"/>
          <w:sz w:val="20"/>
        </w:rPr>
        <w:t>during</w:t>
      </w:r>
      <w:r>
        <w:rPr>
          <w:spacing w:val="1"/>
          <w:sz w:val="20"/>
        </w:rPr>
        <w:t xml:space="preserve"> </w:t>
      </w:r>
      <w:r>
        <w:rPr>
          <w:w w:val="80"/>
          <w:sz w:val="20"/>
        </w:rPr>
        <w:t>harvesting</w:t>
      </w:r>
      <w:r>
        <w:rPr>
          <w:spacing w:val="1"/>
          <w:sz w:val="20"/>
        </w:rPr>
        <w:t xml:space="preserve"> </w:t>
      </w:r>
      <w:r>
        <w:rPr>
          <w:spacing w:val="-2"/>
          <w:w w:val="80"/>
          <w:sz w:val="20"/>
        </w:rPr>
        <w:t>period.</w:t>
      </w:r>
    </w:p>
    <w:p w:rsidR="00E5575B" w:rsidRDefault="00D512E5">
      <w:pPr>
        <w:pStyle w:val="ListParagraph"/>
        <w:numPr>
          <w:ilvl w:val="0"/>
          <w:numId w:val="61"/>
        </w:numPr>
        <w:tabs>
          <w:tab w:val="left" w:pos="1451"/>
        </w:tabs>
        <w:spacing w:line="242" w:lineRule="exact"/>
        <w:ind w:hanging="720"/>
        <w:jc w:val="left"/>
        <w:rPr>
          <w:sz w:val="20"/>
        </w:rPr>
      </w:pPr>
      <w:r>
        <w:rPr>
          <w:w w:val="80"/>
          <w:sz w:val="20"/>
        </w:rPr>
        <w:t>Loam</w:t>
      </w:r>
      <w:r>
        <w:rPr>
          <w:spacing w:val="-5"/>
          <w:sz w:val="20"/>
        </w:rPr>
        <w:t xml:space="preserve"> </w:t>
      </w:r>
      <w:r>
        <w:rPr>
          <w:w w:val="80"/>
          <w:sz w:val="20"/>
        </w:rPr>
        <w:t>sandy</w:t>
      </w:r>
      <w:r>
        <w:rPr>
          <w:spacing w:val="-6"/>
          <w:sz w:val="20"/>
        </w:rPr>
        <w:t xml:space="preserve"> </w:t>
      </w:r>
      <w:r>
        <w:rPr>
          <w:w w:val="80"/>
          <w:sz w:val="20"/>
        </w:rPr>
        <w:t>and</w:t>
      </w:r>
      <w:r>
        <w:rPr>
          <w:spacing w:val="-6"/>
          <w:sz w:val="20"/>
        </w:rPr>
        <w:t xml:space="preserve"> </w:t>
      </w:r>
      <w:r>
        <w:rPr>
          <w:w w:val="80"/>
          <w:sz w:val="20"/>
        </w:rPr>
        <w:t>loam</w:t>
      </w:r>
      <w:r>
        <w:rPr>
          <w:spacing w:val="-6"/>
          <w:sz w:val="20"/>
        </w:rPr>
        <w:t xml:space="preserve"> </w:t>
      </w:r>
      <w:r>
        <w:rPr>
          <w:w w:val="80"/>
          <w:sz w:val="20"/>
        </w:rPr>
        <w:t>clay</w:t>
      </w:r>
      <w:r>
        <w:rPr>
          <w:spacing w:val="-6"/>
          <w:sz w:val="20"/>
        </w:rPr>
        <w:t xml:space="preserve"> </w:t>
      </w:r>
      <w:r>
        <w:rPr>
          <w:spacing w:val="-2"/>
          <w:w w:val="80"/>
          <w:sz w:val="20"/>
        </w:rPr>
        <w:t>soils.</w:t>
      </w:r>
    </w:p>
    <w:p w:rsidR="00E5575B" w:rsidRDefault="00D512E5">
      <w:pPr>
        <w:pStyle w:val="ListParagraph"/>
        <w:numPr>
          <w:ilvl w:val="0"/>
          <w:numId w:val="61"/>
        </w:numPr>
        <w:tabs>
          <w:tab w:val="left" w:pos="1451"/>
        </w:tabs>
        <w:spacing w:line="244" w:lineRule="exact"/>
        <w:ind w:hanging="720"/>
        <w:jc w:val="left"/>
        <w:rPr>
          <w:sz w:val="20"/>
        </w:rPr>
      </w:pPr>
      <w:r>
        <w:rPr>
          <w:w w:val="80"/>
          <w:sz w:val="20"/>
        </w:rPr>
        <w:t>Relatively</w:t>
      </w:r>
      <w:r>
        <w:rPr>
          <w:spacing w:val="-7"/>
          <w:sz w:val="20"/>
        </w:rPr>
        <w:t xml:space="preserve"> </w:t>
      </w:r>
      <w:r>
        <w:rPr>
          <w:w w:val="80"/>
          <w:sz w:val="20"/>
        </w:rPr>
        <w:t>flat</w:t>
      </w:r>
      <w:r>
        <w:rPr>
          <w:spacing w:val="-4"/>
          <w:sz w:val="20"/>
        </w:rPr>
        <w:t xml:space="preserve"> </w:t>
      </w:r>
      <w:r>
        <w:rPr>
          <w:w w:val="80"/>
          <w:sz w:val="20"/>
        </w:rPr>
        <w:t>landscape</w:t>
      </w:r>
      <w:r>
        <w:rPr>
          <w:spacing w:val="-6"/>
          <w:sz w:val="20"/>
        </w:rPr>
        <w:t xml:space="preserve"> </w:t>
      </w:r>
      <w:r>
        <w:rPr>
          <w:w w:val="80"/>
          <w:sz w:val="20"/>
        </w:rPr>
        <w:t>/</w:t>
      </w:r>
      <w:r>
        <w:rPr>
          <w:spacing w:val="-6"/>
          <w:sz w:val="20"/>
        </w:rPr>
        <w:t xml:space="preserve"> </w:t>
      </w:r>
      <w:r>
        <w:rPr>
          <w:w w:val="80"/>
          <w:sz w:val="20"/>
        </w:rPr>
        <w:t>gently</w:t>
      </w:r>
      <w:r>
        <w:rPr>
          <w:spacing w:val="-5"/>
          <w:sz w:val="20"/>
        </w:rPr>
        <w:t xml:space="preserve"> </w:t>
      </w:r>
      <w:r>
        <w:rPr>
          <w:w w:val="80"/>
          <w:sz w:val="20"/>
        </w:rPr>
        <w:t>sloping</w:t>
      </w:r>
      <w:r>
        <w:rPr>
          <w:spacing w:val="-7"/>
          <w:sz w:val="20"/>
        </w:rPr>
        <w:t xml:space="preserve"> </w:t>
      </w:r>
      <w:r>
        <w:rPr>
          <w:spacing w:val="-4"/>
          <w:w w:val="80"/>
          <w:sz w:val="20"/>
        </w:rPr>
        <w:t>area.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0"/>
        <w:ind w:left="0"/>
      </w:pPr>
    </w:p>
    <w:p w:rsidR="00E5575B" w:rsidRDefault="00D512E5">
      <w:pPr>
        <w:pStyle w:val="Heading1"/>
        <w:spacing w:before="1"/>
        <w:ind w:left="731"/>
      </w:pPr>
      <w:proofErr w:type="gramStart"/>
      <w:r>
        <w:rPr>
          <w:w w:val="80"/>
        </w:rPr>
        <w:t>OTHER</w:t>
      </w:r>
      <w:r>
        <w:rPr>
          <w:spacing w:val="-4"/>
        </w:rPr>
        <w:t xml:space="preserve"> </w:t>
      </w:r>
      <w:r>
        <w:rPr>
          <w:w w:val="80"/>
        </w:rPr>
        <w:t>IMPORTANT</w:t>
      </w:r>
      <w:r>
        <w:rPr>
          <w:spacing w:val="-3"/>
        </w:rPr>
        <w:t xml:space="preserve"> </w:t>
      </w:r>
      <w:r>
        <w:rPr>
          <w:w w:val="80"/>
        </w:rPr>
        <w:t>CROPS</w:t>
      </w:r>
      <w:r>
        <w:rPr>
          <w:spacing w:val="-4"/>
        </w:rPr>
        <w:t xml:space="preserve"> </w:t>
      </w:r>
      <w:r>
        <w:rPr>
          <w:w w:val="80"/>
        </w:rPr>
        <w:t>GROWN</w:t>
      </w:r>
      <w:r>
        <w:rPr>
          <w:spacing w:val="-4"/>
        </w:rPr>
        <w:t xml:space="preserve"> </w:t>
      </w:r>
      <w:r>
        <w:rPr>
          <w:w w:val="80"/>
        </w:rPr>
        <w:t>IN</w:t>
      </w:r>
      <w:r>
        <w:rPr>
          <w:spacing w:val="-4"/>
        </w:rPr>
        <w:t xml:space="preserve"> </w:t>
      </w:r>
      <w:r>
        <w:rPr>
          <w:spacing w:val="-2"/>
          <w:w w:val="80"/>
        </w:rPr>
        <w:t>UGANDA.</w:t>
      </w:r>
      <w:proofErr w:type="gramEnd"/>
    </w:p>
    <w:p w:rsidR="00E5575B" w:rsidRDefault="00E5575B">
      <w:pPr>
        <w:pStyle w:val="BodyText"/>
        <w:ind w:left="0"/>
        <w:rPr>
          <w:rFonts w:ascii="Arial"/>
          <w:b/>
        </w:rPr>
      </w:pPr>
    </w:p>
    <w:p w:rsidR="00E5575B" w:rsidRDefault="00D512E5">
      <w:pPr>
        <w:pStyle w:val="BodyText"/>
        <w:spacing w:line="229" w:lineRule="exact"/>
      </w:pPr>
      <w:r>
        <w:rPr>
          <w:rFonts w:ascii="Arial"/>
          <w:b/>
          <w:w w:val="80"/>
        </w:rPr>
        <w:t>Tea:</w:t>
      </w:r>
      <w:r>
        <w:rPr>
          <w:rFonts w:ascii="Arial"/>
          <w:b/>
          <w:spacing w:val="-6"/>
        </w:rPr>
        <w:t xml:space="preserve"> </w:t>
      </w:r>
      <w:r>
        <w:rPr>
          <w:w w:val="80"/>
        </w:rPr>
        <w:t>This</w:t>
      </w:r>
      <w:r>
        <w:rPr>
          <w:spacing w:val="-4"/>
        </w:rPr>
        <w:t xml:space="preserve"> </w:t>
      </w:r>
      <w:r>
        <w:rPr>
          <w:w w:val="80"/>
        </w:rPr>
        <w:t>is</w:t>
      </w:r>
      <w:r>
        <w:rPr>
          <w:spacing w:val="-5"/>
        </w:rPr>
        <w:t xml:space="preserve"> </w:t>
      </w:r>
      <w:r>
        <w:rPr>
          <w:w w:val="80"/>
        </w:rPr>
        <w:t>majorly</w:t>
      </w:r>
      <w:r>
        <w:rPr>
          <w:spacing w:val="-5"/>
        </w:rPr>
        <w:t xml:space="preserve"> </w:t>
      </w:r>
      <w:r>
        <w:rPr>
          <w:w w:val="80"/>
        </w:rPr>
        <w:t>grown</w:t>
      </w:r>
      <w:r>
        <w:rPr>
          <w:spacing w:val="-4"/>
        </w:rPr>
        <w:t xml:space="preserve"> </w:t>
      </w:r>
      <w:r>
        <w:rPr>
          <w:w w:val="80"/>
        </w:rPr>
        <w:t>in</w:t>
      </w:r>
      <w:r>
        <w:rPr>
          <w:spacing w:val="-5"/>
        </w:rPr>
        <w:t xml:space="preserve"> </w:t>
      </w:r>
      <w:r>
        <w:rPr>
          <w:w w:val="80"/>
        </w:rPr>
        <w:t>areas</w:t>
      </w:r>
      <w:r>
        <w:rPr>
          <w:spacing w:val="-4"/>
        </w:rPr>
        <w:t xml:space="preserve"> </w:t>
      </w:r>
      <w:r>
        <w:rPr>
          <w:w w:val="80"/>
        </w:rPr>
        <w:t>like</w:t>
      </w:r>
      <w:r>
        <w:rPr>
          <w:spacing w:val="-5"/>
        </w:rPr>
        <w:t xml:space="preserve"> </w:t>
      </w:r>
      <w:r>
        <w:rPr>
          <w:w w:val="80"/>
        </w:rPr>
        <w:t>Kabalore,</w:t>
      </w:r>
      <w:r>
        <w:rPr>
          <w:spacing w:val="-4"/>
        </w:rPr>
        <w:t xml:space="preserve"> </w:t>
      </w:r>
      <w:r>
        <w:rPr>
          <w:w w:val="80"/>
        </w:rPr>
        <w:t>Mityana,</w:t>
      </w:r>
      <w:r>
        <w:rPr>
          <w:spacing w:val="-5"/>
        </w:rPr>
        <w:t xml:space="preserve"> </w:t>
      </w:r>
      <w:r>
        <w:rPr>
          <w:w w:val="80"/>
        </w:rPr>
        <w:t>Mukono,</w:t>
      </w:r>
      <w:r>
        <w:rPr>
          <w:spacing w:val="-4"/>
        </w:rPr>
        <w:t xml:space="preserve"> </w:t>
      </w:r>
      <w:r>
        <w:rPr>
          <w:w w:val="80"/>
        </w:rPr>
        <w:t>Hoima,</w:t>
      </w:r>
      <w:r>
        <w:rPr>
          <w:spacing w:val="-5"/>
        </w:rPr>
        <w:t xml:space="preserve"> </w:t>
      </w:r>
      <w:r>
        <w:rPr>
          <w:w w:val="80"/>
        </w:rPr>
        <w:t>Masindi,</w:t>
      </w:r>
      <w:r>
        <w:rPr>
          <w:spacing w:val="-4"/>
        </w:rPr>
        <w:t xml:space="preserve"> </w:t>
      </w:r>
      <w:r>
        <w:rPr>
          <w:w w:val="80"/>
        </w:rPr>
        <w:t>Masaka</w:t>
      </w:r>
      <w:r>
        <w:rPr>
          <w:spacing w:val="-5"/>
        </w:rPr>
        <w:t xml:space="preserve"> </w:t>
      </w:r>
      <w:r>
        <w:rPr>
          <w:w w:val="80"/>
        </w:rPr>
        <w:t>and</w:t>
      </w:r>
      <w:r>
        <w:rPr>
          <w:spacing w:val="-4"/>
        </w:rPr>
        <w:t xml:space="preserve"> </w:t>
      </w:r>
      <w:r>
        <w:rPr>
          <w:w w:val="80"/>
        </w:rPr>
        <w:t>parts</w:t>
      </w:r>
      <w:r>
        <w:rPr>
          <w:spacing w:val="-5"/>
        </w:rPr>
        <w:t xml:space="preserve"> </w:t>
      </w:r>
      <w:r>
        <w:rPr>
          <w:w w:val="80"/>
        </w:rPr>
        <w:t>of</w:t>
      </w:r>
      <w:r>
        <w:rPr>
          <w:spacing w:val="-5"/>
        </w:rPr>
        <w:t xml:space="preserve"> </w:t>
      </w:r>
      <w:r>
        <w:rPr>
          <w:spacing w:val="-2"/>
          <w:w w:val="80"/>
        </w:rPr>
        <w:t>Ankole.</w:t>
      </w:r>
    </w:p>
    <w:p w:rsidR="00E5575B" w:rsidRDefault="00D512E5">
      <w:pPr>
        <w:pStyle w:val="BodyText"/>
        <w:spacing w:line="229" w:lineRule="exact"/>
      </w:pPr>
      <w:r>
        <w:rPr>
          <w:rFonts w:ascii="Arial"/>
          <w:b/>
          <w:w w:val="80"/>
        </w:rPr>
        <w:t>Tobacco</w:t>
      </w:r>
      <w:r>
        <w:rPr>
          <w:w w:val="80"/>
        </w:rPr>
        <w:t>:</w:t>
      </w:r>
      <w:r>
        <w:rPr>
          <w:spacing w:val="-5"/>
        </w:rPr>
        <w:t xml:space="preserve"> </w:t>
      </w:r>
      <w:r>
        <w:rPr>
          <w:w w:val="80"/>
        </w:rPr>
        <w:t>It</w:t>
      </w:r>
      <w:r>
        <w:rPr>
          <w:spacing w:val="-6"/>
        </w:rPr>
        <w:t xml:space="preserve"> </w:t>
      </w:r>
      <w:r>
        <w:rPr>
          <w:w w:val="80"/>
        </w:rPr>
        <w:t>is</w:t>
      </w:r>
      <w:r>
        <w:rPr>
          <w:spacing w:val="-5"/>
        </w:rPr>
        <w:t xml:space="preserve"> </w:t>
      </w:r>
      <w:r>
        <w:rPr>
          <w:w w:val="80"/>
        </w:rPr>
        <w:t>mainly</w:t>
      </w:r>
      <w:r>
        <w:rPr>
          <w:spacing w:val="-5"/>
        </w:rPr>
        <w:t xml:space="preserve"> </w:t>
      </w:r>
      <w:r>
        <w:rPr>
          <w:w w:val="80"/>
        </w:rPr>
        <w:t>grown</w:t>
      </w:r>
      <w:r>
        <w:rPr>
          <w:spacing w:val="-5"/>
        </w:rPr>
        <w:t xml:space="preserve"> </w:t>
      </w:r>
      <w:r>
        <w:rPr>
          <w:w w:val="80"/>
        </w:rPr>
        <w:t>in</w:t>
      </w:r>
      <w:r>
        <w:rPr>
          <w:spacing w:val="-5"/>
        </w:rPr>
        <w:t xml:space="preserve"> </w:t>
      </w:r>
      <w:r>
        <w:rPr>
          <w:w w:val="80"/>
        </w:rPr>
        <w:t>areas</w:t>
      </w:r>
      <w:r>
        <w:rPr>
          <w:spacing w:val="-5"/>
        </w:rPr>
        <w:t xml:space="preserve"> </w:t>
      </w:r>
      <w:r>
        <w:rPr>
          <w:w w:val="80"/>
        </w:rPr>
        <w:t>like</w:t>
      </w:r>
      <w:r>
        <w:rPr>
          <w:spacing w:val="-5"/>
        </w:rPr>
        <w:t xml:space="preserve"> </w:t>
      </w:r>
      <w:r>
        <w:rPr>
          <w:w w:val="80"/>
        </w:rPr>
        <w:t>West</w:t>
      </w:r>
      <w:r>
        <w:rPr>
          <w:spacing w:val="-2"/>
        </w:rPr>
        <w:t xml:space="preserve"> </w:t>
      </w:r>
      <w:r>
        <w:rPr>
          <w:w w:val="80"/>
        </w:rPr>
        <w:t>Nile,</w:t>
      </w:r>
      <w:r>
        <w:rPr>
          <w:spacing w:val="-5"/>
        </w:rPr>
        <w:t xml:space="preserve"> </w:t>
      </w:r>
      <w:r>
        <w:rPr>
          <w:w w:val="80"/>
        </w:rPr>
        <w:t>Masindi,</w:t>
      </w:r>
      <w:r>
        <w:rPr>
          <w:spacing w:val="-5"/>
        </w:rPr>
        <w:t xml:space="preserve"> </w:t>
      </w:r>
      <w:r>
        <w:rPr>
          <w:w w:val="80"/>
        </w:rPr>
        <w:t>North</w:t>
      </w:r>
      <w:r>
        <w:rPr>
          <w:spacing w:val="-2"/>
        </w:rPr>
        <w:t xml:space="preserve"> </w:t>
      </w:r>
      <w:r>
        <w:rPr>
          <w:w w:val="80"/>
        </w:rPr>
        <w:t>and</w:t>
      </w:r>
      <w:r>
        <w:rPr>
          <w:spacing w:val="-5"/>
        </w:rPr>
        <w:t xml:space="preserve"> </w:t>
      </w:r>
      <w:r>
        <w:rPr>
          <w:w w:val="80"/>
        </w:rPr>
        <w:t>central</w:t>
      </w:r>
      <w:r>
        <w:rPr>
          <w:spacing w:val="-5"/>
        </w:rPr>
        <w:t xml:space="preserve"> </w:t>
      </w:r>
      <w:r>
        <w:rPr>
          <w:w w:val="80"/>
        </w:rPr>
        <w:t>Acholi,</w:t>
      </w:r>
      <w:r>
        <w:rPr>
          <w:spacing w:val="-3"/>
        </w:rPr>
        <w:t xml:space="preserve"> </w:t>
      </w:r>
      <w:r>
        <w:rPr>
          <w:w w:val="80"/>
        </w:rPr>
        <w:t>North</w:t>
      </w:r>
      <w:r>
        <w:rPr>
          <w:spacing w:val="-5"/>
        </w:rPr>
        <w:t xml:space="preserve"> </w:t>
      </w:r>
      <w:r>
        <w:rPr>
          <w:w w:val="80"/>
        </w:rPr>
        <w:t>Kigezi,</w:t>
      </w:r>
      <w:r>
        <w:rPr>
          <w:spacing w:val="-3"/>
        </w:rPr>
        <w:t xml:space="preserve"> </w:t>
      </w:r>
      <w:r>
        <w:rPr>
          <w:w w:val="80"/>
        </w:rPr>
        <w:t>parts</w:t>
      </w:r>
      <w:r>
        <w:rPr>
          <w:spacing w:val="-5"/>
        </w:rPr>
        <w:t xml:space="preserve"> </w:t>
      </w:r>
      <w:r>
        <w:rPr>
          <w:w w:val="80"/>
        </w:rPr>
        <w:t>of</w:t>
      </w:r>
      <w:r>
        <w:rPr>
          <w:spacing w:val="-5"/>
        </w:rPr>
        <w:t xml:space="preserve"> </w:t>
      </w:r>
      <w:r>
        <w:rPr>
          <w:w w:val="80"/>
        </w:rPr>
        <w:t>Mubende</w:t>
      </w:r>
      <w:proofErr w:type="gramStart"/>
      <w:r>
        <w:rPr>
          <w:w w:val="80"/>
        </w:rPr>
        <w:t>,</w:t>
      </w:r>
      <w:r>
        <w:rPr>
          <w:spacing w:val="-5"/>
        </w:rPr>
        <w:t xml:space="preserve"> </w:t>
      </w:r>
      <w:r>
        <w:rPr>
          <w:spacing w:val="-5"/>
          <w:w w:val="80"/>
        </w:rPr>
        <w:t>...</w:t>
      </w:r>
      <w:proofErr w:type="gramEnd"/>
    </w:p>
    <w:p w:rsidR="00E5575B" w:rsidRDefault="00D512E5">
      <w:pPr>
        <w:pStyle w:val="BodyText"/>
        <w:spacing w:before="1"/>
        <w:ind w:right="620"/>
      </w:pPr>
      <w:r>
        <w:rPr>
          <w:rFonts w:ascii="Arial"/>
          <w:b/>
          <w:w w:val="85"/>
        </w:rPr>
        <w:t>Sugarcane:</w:t>
      </w:r>
      <w:r>
        <w:rPr>
          <w:rFonts w:ascii="Arial"/>
          <w:b/>
          <w:spacing w:val="-6"/>
          <w:w w:val="85"/>
        </w:rPr>
        <w:t xml:space="preserve"> </w:t>
      </w:r>
      <w:r>
        <w:rPr>
          <w:w w:val="85"/>
        </w:rPr>
        <w:t>This</w:t>
      </w:r>
      <w:r>
        <w:rPr>
          <w:spacing w:val="-5"/>
          <w:w w:val="85"/>
        </w:rPr>
        <w:t xml:space="preserve"> </w:t>
      </w:r>
      <w:r>
        <w:rPr>
          <w:w w:val="85"/>
        </w:rPr>
        <w:t>is</w:t>
      </w:r>
      <w:r>
        <w:rPr>
          <w:spacing w:val="-6"/>
          <w:w w:val="85"/>
        </w:rPr>
        <w:t xml:space="preserve"> </w:t>
      </w:r>
      <w:r>
        <w:rPr>
          <w:w w:val="85"/>
        </w:rPr>
        <w:t>mainly</w:t>
      </w:r>
      <w:r>
        <w:rPr>
          <w:spacing w:val="-5"/>
          <w:w w:val="85"/>
        </w:rPr>
        <w:t xml:space="preserve"> </w:t>
      </w:r>
      <w:r>
        <w:rPr>
          <w:w w:val="85"/>
        </w:rPr>
        <w:t>grown</w:t>
      </w:r>
      <w:r>
        <w:rPr>
          <w:spacing w:val="-5"/>
          <w:w w:val="85"/>
        </w:rPr>
        <w:t xml:space="preserve"> </w:t>
      </w:r>
      <w:r>
        <w:rPr>
          <w:w w:val="85"/>
        </w:rPr>
        <w:t>on</w:t>
      </w:r>
      <w:r>
        <w:rPr>
          <w:spacing w:val="-6"/>
          <w:w w:val="85"/>
        </w:rPr>
        <w:t xml:space="preserve"> </w:t>
      </w:r>
      <w:r>
        <w:rPr>
          <w:w w:val="85"/>
        </w:rPr>
        <w:t>plantations</w:t>
      </w:r>
      <w:r>
        <w:rPr>
          <w:spacing w:val="-5"/>
          <w:w w:val="85"/>
        </w:rPr>
        <w:t xml:space="preserve"> </w:t>
      </w:r>
      <w:r>
        <w:rPr>
          <w:w w:val="85"/>
        </w:rPr>
        <w:t>and</w:t>
      </w:r>
      <w:r>
        <w:rPr>
          <w:spacing w:val="-5"/>
          <w:w w:val="85"/>
        </w:rPr>
        <w:t xml:space="preserve"> </w:t>
      </w:r>
      <w:r>
        <w:rPr>
          <w:w w:val="85"/>
        </w:rPr>
        <w:t>small</w:t>
      </w:r>
      <w:r>
        <w:rPr>
          <w:spacing w:val="-6"/>
          <w:w w:val="85"/>
        </w:rPr>
        <w:t xml:space="preserve"> </w:t>
      </w:r>
      <w:r>
        <w:rPr>
          <w:w w:val="85"/>
        </w:rPr>
        <w:t>scale</w:t>
      </w:r>
      <w:r>
        <w:rPr>
          <w:spacing w:val="-5"/>
          <w:w w:val="85"/>
        </w:rPr>
        <w:t xml:space="preserve"> </w:t>
      </w:r>
      <w:r>
        <w:rPr>
          <w:w w:val="85"/>
        </w:rPr>
        <w:t>cut</w:t>
      </w:r>
      <w:r>
        <w:rPr>
          <w:spacing w:val="-5"/>
          <w:w w:val="85"/>
        </w:rPr>
        <w:t xml:space="preserve"> </w:t>
      </w:r>
      <w:r>
        <w:rPr>
          <w:w w:val="85"/>
        </w:rPr>
        <w:t>growers.</w:t>
      </w:r>
      <w:r>
        <w:rPr>
          <w:spacing w:val="-5"/>
          <w:w w:val="85"/>
        </w:rPr>
        <w:t xml:space="preserve"> </w:t>
      </w:r>
      <w:r>
        <w:rPr>
          <w:w w:val="85"/>
        </w:rPr>
        <w:t>Most</w:t>
      </w:r>
      <w:r>
        <w:rPr>
          <w:spacing w:val="-6"/>
          <w:w w:val="85"/>
        </w:rPr>
        <w:t xml:space="preserve"> </w:t>
      </w:r>
      <w:r>
        <w:rPr>
          <w:w w:val="85"/>
        </w:rPr>
        <w:t>of</w:t>
      </w:r>
      <w:r>
        <w:rPr>
          <w:spacing w:val="-5"/>
          <w:w w:val="85"/>
        </w:rPr>
        <w:t xml:space="preserve"> </w:t>
      </w:r>
      <w:r>
        <w:rPr>
          <w:w w:val="85"/>
        </w:rPr>
        <w:t>the</w:t>
      </w:r>
      <w:r>
        <w:rPr>
          <w:spacing w:val="-5"/>
          <w:w w:val="85"/>
        </w:rPr>
        <w:t xml:space="preserve"> </w:t>
      </w:r>
      <w:r>
        <w:rPr>
          <w:w w:val="85"/>
        </w:rPr>
        <w:t>plantations</w:t>
      </w:r>
      <w:r>
        <w:rPr>
          <w:spacing w:val="-6"/>
          <w:w w:val="85"/>
        </w:rPr>
        <w:t xml:space="preserve"> </w:t>
      </w:r>
      <w:r>
        <w:rPr>
          <w:w w:val="85"/>
        </w:rPr>
        <w:t>are</w:t>
      </w:r>
      <w:r>
        <w:rPr>
          <w:spacing w:val="-5"/>
          <w:w w:val="85"/>
        </w:rPr>
        <w:t xml:space="preserve"> </w:t>
      </w:r>
      <w:r>
        <w:rPr>
          <w:w w:val="85"/>
        </w:rPr>
        <w:t>mainly</w:t>
      </w:r>
      <w:r>
        <w:rPr>
          <w:spacing w:val="-5"/>
          <w:w w:val="85"/>
        </w:rPr>
        <w:t xml:space="preserve"> </w:t>
      </w:r>
      <w:r>
        <w:rPr>
          <w:w w:val="85"/>
        </w:rPr>
        <w:t>found</w:t>
      </w:r>
      <w:r>
        <w:rPr>
          <w:spacing w:val="-6"/>
          <w:w w:val="85"/>
        </w:rPr>
        <w:t xml:space="preserve"> </w:t>
      </w:r>
      <w:r>
        <w:rPr>
          <w:w w:val="85"/>
        </w:rPr>
        <w:t>at</w:t>
      </w:r>
      <w:r>
        <w:rPr>
          <w:spacing w:val="-5"/>
          <w:w w:val="85"/>
        </w:rPr>
        <w:t xml:space="preserve"> </w:t>
      </w:r>
      <w:r>
        <w:rPr>
          <w:w w:val="85"/>
        </w:rPr>
        <w:t>Kakira</w:t>
      </w:r>
      <w:r>
        <w:rPr>
          <w:spacing w:val="-5"/>
          <w:w w:val="85"/>
        </w:rPr>
        <w:t xml:space="preserve"> </w:t>
      </w:r>
      <w:r>
        <w:rPr>
          <w:w w:val="85"/>
        </w:rPr>
        <w:t>in</w:t>
      </w:r>
      <w:r>
        <w:rPr>
          <w:spacing w:val="-6"/>
          <w:w w:val="85"/>
        </w:rPr>
        <w:t xml:space="preserve"> </w:t>
      </w:r>
      <w:r>
        <w:rPr>
          <w:w w:val="85"/>
        </w:rPr>
        <w:t>Jinja,</w:t>
      </w:r>
      <w:r>
        <w:rPr>
          <w:spacing w:val="-2"/>
          <w:w w:val="85"/>
        </w:rPr>
        <w:t xml:space="preserve"> </w:t>
      </w:r>
      <w:r>
        <w:rPr>
          <w:w w:val="85"/>
        </w:rPr>
        <w:t>Lugazi</w:t>
      </w:r>
      <w:r>
        <w:rPr>
          <w:spacing w:val="-5"/>
          <w:w w:val="85"/>
        </w:rPr>
        <w:t xml:space="preserve"> </w:t>
      </w:r>
      <w:r>
        <w:rPr>
          <w:w w:val="85"/>
        </w:rPr>
        <w:t>in Mukono, Kinyara in Masindi and Sango bay in Rakai.</w:t>
      </w:r>
    </w:p>
    <w:p w:rsidR="00E5575B" w:rsidRDefault="00E5575B">
      <w:pPr>
        <w:pStyle w:val="BodyText"/>
        <w:spacing w:before="6"/>
        <w:ind w:left="0"/>
      </w:pPr>
    </w:p>
    <w:p w:rsidR="00E5575B" w:rsidRDefault="00D512E5">
      <w:pPr>
        <w:pStyle w:val="Heading1"/>
        <w:ind w:left="731"/>
      </w:pPr>
      <w:r>
        <w:rPr>
          <w:w w:val="80"/>
        </w:rPr>
        <w:t>SKETCH</w:t>
      </w:r>
      <w:r>
        <w:rPr>
          <w:spacing w:val="-4"/>
        </w:rPr>
        <w:t xml:space="preserve"> </w:t>
      </w:r>
      <w:r>
        <w:rPr>
          <w:w w:val="80"/>
        </w:rPr>
        <w:t>MAP</w:t>
      </w:r>
      <w:r>
        <w:rPr>
          <w:spacing w:val="-3"/>
        </w:rPr>
        <w:t xml:space="preserve"> </w:t>
      </w:r>
      <w:r>
        <w:rPr>
          <w:w w:val="80"/>
        </w:rPr>
        <w:t>OF</w:t>
      </w:r>
      <w:r>
        <w:rPr>
          <w:spacing w:val="-2"/>
        </w:rPr>
        <w:t xml:space="preserve"> </w:t>
      </w:r>
      <w:r>
        <w:rPr>
          <w:w w:val="80"/>
        </w:rPr>
        <w:t>UGANDA</w:t>
      </w:r>
      <w:r>
        <w:rPr>
          <w:spacing w:val="-2"/>
        </w:rPr>
        <w:t xml:space="preserve"> </w:t>
      </w:r>
      <w:r>
        <w:rPr>
          <w:w w:val="80"/>
        </w:rPr>
        <w:t>SHOWING</w:t>
      </w:r>
      <w:r>
        <w:rPr>
          <w:spacing w:val="-4"/>
        </w:rPr>
        <w:t xml:space="preserve"> </w:t>
      </w:r>
      <w:r>
        <w:rPr>
          <w:w w:val="80"/>
        </w:rPr>
        <w:t>MAJOR</w:t>
      </w:r>
      <w:r>
        <w:rPr>
          <w:spacing w:val="-3"/>
        </w:rPr>
        <w:t xml:space="preserve"> </w:t>
      </w:r>
      <w:r>
        <w:rPr>
          <w:w w:val="80"/>
        </w:rPr>
        <w:t>CASH</w:t>
      </w:r>
      <w:r>
        <w:rPr>
          <w:spacing w:val="-4"/>
        </w:rPr>
        <w:t xml:space="preserve"> </w:t>
      </w:r>
      <w:r>
        <w:rPr>
          <w:w w:val="80"/>
        </w:rPr>
        <w:t>CROPS</w:t>
      </w:r>
      <w:r>
        <w:rPr>
          <w:spacing w:val="-1"/>
        </w:rPr>
        <w:t xml:space="preserve"> </w:t>
      </w:r>
      <w:r>
        <w:rPr>
          <w:spacing w:val="-2"/>
          <w:w w:val="80"/>
        </w:rPr>
        <w:t>GROWN</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D512E5" w:rsidP="00646BDA">
      <w:pPr>
        <w:spacing w:line="229" w:lineRule="exact"/>
        <w:rPr>
          <w:rFonts w:ascii="Arial"/>
          <w:b/>
          <w:sz w:val="20"/>
        </w:rPr>
      </w:pPr>
      <w:r>
        <w:rPr>
          <w:rFonts w:ascii="Arial"/>
          <w:b/>
          <w:w w:val="80"/>
          <w:sz w:val="20"/>
        </w:rPr>
        <w:t>TYPES</w:t>
      </w:r>
      <w:r>
        <w:rPr>
          <w:rFonts w:ascii="Arial"/>
          <w:b/>
          <w:spacing w:val="-7"/>
          <w:sz w:val="20"/>
        </w:rPr>
        <w:t xml:space="preserve"> </w:t>
      </w:r>
      <w:r>
        <w:rPr>
          <w:rFonts w:ascii="Arial"/>
          <w:b/>
          <w:w w:val="80"/>
          <w:sz w:val="20"/>
        </w:rPr>
        <w:t>OF</w:t>
      </w:r>
      <w:r>
        <w:rPr>
          <w:rFonts w:ascii="Arial"/>
          <w:b/>
          <w:spacing w:val="-5"/>
          <w:sz w:val="20"/>
        </w:rPr>
        <w:t xml:space="preserve"> </w:t>
      </w:r>
      <w:r>
        <w:rPr>
          <w:rFonts w:ascii="Arial"/>
          <w:b/>
          <w:w w:val="80"/>
          <w:sz w:val="20"/>
        </w:rPr>
        <w:t>FARMING</w:t>
      </w:r>
      <w:r>
        <w:rPr>
          <w:rFonts w:ascii="Arial"/>
          <w:b/>
          <w:spacing w:val="-6"/>
          <w:sz w:val="20"/>
        </w:rPr>
        <w:t xml:space="preserve"> </w:t>
      </w:r>
      <w:r>
        <w:rPr>
          <w:rFonts w:ascii="Arial"/>
          <w:b/>
          <w:w w:val="80"/>
          <w:sz w:val="20"/>
        </w:rPr>
        <w:t>IN</w:t>
      </w:r>
      <w:r>
        <w:rPr>
          <w:rFonts w:ascii="Arial"/>
          <w:b/>
          <w:spacing w:val="-6"/>
          <w:sz w:val="20"/>
        </w:rPr>
        <w:t xml:space="preserve"> </w:t>
      </w:r>
      <w:r>
        <w:rPr>
          <w:rFonts w:ascii="Arial"/>
          <w:b/>
          <w:spacing w:val="-2"/>
          <w:w w:val="80"/>
          <w:sz w:val="20"/>
        </w:rPr>
        <w:t>UGANDA</w:t>
      </w:r>
    </w:p>
    <w:p w:rsidR="00E5575B" w:rsidRDefault="00D512E5">
      <w:pPr>
        <w:pStyle w:val="Heading2"/>
        <w:numPr>
          <w:ilvl w:val="0"/>
          <w:numId w:val="62"/>
        </w:numPr>
        <w:tabs>
          <w:tab w:val="left" w:pos="912"/>
        </w:tabs>
        <w:spacing w:line="229" w:lineRule="exact"/>
        <w:ind w:left="912" w:hanging="181"/>
      </w:pPr>
      <w:r>
        <w:rPr>
          <w:spacing w:val="-2"/>
          <w:w w:val="90"/>
        </w:rPr>
        <w:t>Horticulture</w:t>
      </w:r>
    </w:p>
    <w:p w:rsidR="00E5575B" w:rsidRDefault="00D512E5">
      <w:pPr>
        <w:pStyle w:val="BodyText"/>
        <w:spacing w:before="4" w:line="242" w:lineRule="auto"/>
        <w:ind w:right="626"/>
        <w:jc w:val="both"/>
      </w:pPr>
      <w:r>
        <w:rPr>
          <w:w w:val="85"/>
        </w:rPr>
        <w:t>This involves growing of flowers, fruits and vegetables. Among the fruits grown include, pineapple, passion fruits, ovacado and desert bananas, flowers</w:t>
      </w:r>
      <w:r>
        <w:rPr>
          <w:spacing w:val="-1"/>
          <w:w w:val="85"/>
        </w:rPr>
        <w:t xml:space="preserve"> </w:t>
      </w:r>
      <w:r>
        <w:rPr>
          <w:w w:val="85"/>
        </w:rPr>
        <w:t>include, Roses</w:t>
      </w:r>
      <w:r>
        <w:rPr>
          <w:spacing w:val="-1"/>
          <w:w w:val="85"/>
        </w:rPr>
        <w:t xml:space="preserve"> </w:t>
      </w:r>
      <w:r>
        <w:rPr>
          <w:w w:val="85"/>
        </w:rPr>
        <w:t>and other cut flowers produced</w:t>
      </w:r>
      <w:r>
        <w:rPr>
          <w:spacing w:val="-1"/>
          <w:w w:val="85"/>
        </w:rPr>
        <w:t xml:space="preserve"> </w:t>
      </w:r>
      <w:r>
        <w:rPr>
          <w:w w:val="85"/>
        </w:rPr>
        <w:t>by different estates</w:t>
      </w:r>
      <w:r>
        <w:rPr>
          <w:spacing w:val="-1"/>
          <w:w w:val="85"/>
        </w:rPr>
        <w:t xml:space="preserve"> </w:t>
      </w:r>
      <w:r>
        <w:rPr>
          <w:w w:val="85"/>
        </w:rPr>
        <w:t>e.g. Rosebud flower in</w:t>
      </w:r>
      <w:r>
        <w:rPr>
          <w:spacing w:val="-1"/>
          <w:w w:val="85"/>
        </w:rPr>
        <w:t xml:space="preserve"> </w:t>
      </w:r>
      <w:r>
        <w:rPr>
          <w:w w:val="85"/>
        </w:rPr>
        <w:t>Entebbe, Nsimbe horticultural estate in</w:t>
      </w:r>
      <w:r>
        <w:rPr>
          <w:spacing w:val="-1"/>
          <w:w w:val="85"/>
        </w:rPr>
        <w:t xml:space="preserve"> </w:t>
      </w:r>
      <w:r>
        <w:rPr>
          <w:w w:val="85"/>
        </w:rPr>
        <w:t>Mpigi, Wagaga flower estate in Kasenyi – Entebbe, Pearl flower estate in Ntungamo, …</w:t>
      </w:r>
    </w:p>
    <w:p w:rsidR="00E5575B" w:rsidRDefault="00D512E5">
      <w:pPr>
        <w:pStyle w:val="Heading2"/>
        <w:numPr>
          <w:ilvl w:val="0"/>
          <w:numId w:val="62"/>
        </w:numPr>
        <w:tabs>
          <w:tab w:val="left" w:pos="912"/>
        </w:tabs>
        <w:spacing w:line="230" w:lineRule="exact"/>
        <w:ind w:left="912" w:hanging="181"/>
      </w:pPr>
      <w:r>
        <w:rPr>
          <w:w w:val="80"/>
        </w:rPr>
        <w:t>Plantation</w:t>
      </w:r>
      <w:r>
        <w:rPr>
          <w:spacing w:val="1"/>
        </w:rPr>
        <w:t xml:space="preserve"> </w:t>
      </w:r>
      <w:r>
        <w:rPr>
          <w:spacing w:val="-2"/>
          <w:w w:val="85"/>
        </w:rPr>
        <w:t>agriculture</w:t>
      </w:r>
    </w:p>
    <w:p w:rsidR="00E5575B" w:rsidRDefault="00D512E5">
      <w:pPr>
        <w:pStyle w:val="BodyText"/>
        <w:spacing w:before="1" w:line="244" w:lineRule="auto"/>
      </w:pPr>
      <w:r>
        <w:rPr>
          <w:w w:val="85"/>
        </w:rPr>
        <w:t>This</w:t>
      </w:r>
      <w:r>
        <w:t xml:space="preserve"> </w:t>
      </w:r>
      <w:r>
        <w:rPr>
          <w:w w:val="85"/>
        </w:rPr>
        <w:t>is</w:t>
      </w:r>
      <w:r>
        <w:t xml:space="preserve"> </w:t>
      </w:r>
      <w:r>
        <w:rPr>
          <w:w w:val="85"/>
        </w:rPr>
        <w:t>the</w:t>
      </w:r>
      <w:r>
        <w:t xml:space="preserve"> </w:t>
      </w:r>
      <w:r>
        <w:rPr>
          <w:w w:val="85"/>
        </w:rPr>
        <w:t>growing</w:t>
      </w:r>
      <w:r>
        <w:t xml:space="preserve"> </w:t>
      </w:r>
      <w:r>
        <w:rPr>
          <w:w w:val="85"/>
        </w:rPr>
        <w:t>of</w:t>
      </w:r>
      <w:r>
        <w:t xml:space="preserve"> </w:t>
      </w:r>
      <w:r>
        <w:rPr>
          <w:w w:val="85"/>
        </w:rPr>
        <w:t>a</w:t>
      </w:r>
      <w:r>
        <w:t xml:space="preserve"> </w:t>
      </w:r>
      <w:r>
        <w:rPr>
          <w:w w:val="85"/>
        </w:rPr>
        <w:t>single</w:t>
      </w:r>
      <w:r>
        <w:t xml:space="preserve"> </w:t>
      </w:r>
      <w:r>
        <w:rPr>
          <w:w w:val="85"/>
        </w:rPr>
        <w:t>crop</w:t>
      </w:r>
      <w:r>
        <w:t xml:space="preserve"> </w:t>
      </w:r>
      <w:r>
        <w:rPr>
          <w:w w:val="85"/>
        </w:rPr>
        <w:t>on</w:t>
      </w:r>
      <w:r>
        <w:t xml:space="preserve"> </w:t>
      </w:r>
      <w:r>
        <w:rPr>
          <w:w w:val="85"/>
        </w:rPr>
        <w:t>a</w:t>
      </w:r>
      <w:r>
        <w:t xml:space="preserve"> </w:t>
      </w:r>
      <w:r>
        <w:rPr>
          <w:w w:val="85"/>
        </w:rPr>
        <w:t>very</w:t>
      </w:r>
      <w:r>
        <w:t xml:space="preserve"> </w:t>
      </w:r>
      <w:r>
        <w:rPr>
          <w:w w:val="85"/>
        </w:rPr>
        <w:t>large</w:t>
      </w:r>
      <w:r>
        <w:t xml:space="preserve"> </w:t>
      </w:r>
      <w:r>
        <w:rPr>
          <w:w w:val="85"/>
        </w:rPr>
        <w:t>scale</w:t>
      </w:r>
      <w:r>
        <w:t xml:space="preserve"> </w:t>
      </w:r>
      <w:r>
        <w:rPr>
          <w:w w:val="85"/>
        </w:rPr>
        <w:t>for</w:t>
      </w:r>
      <w:r>
        <w:t xml:space="preserve"> </w:t>
      </w:r>
      <w:r>
        <w:rPr>
          <w:w w:val="85"/>
        </w:rPr>
        <w:t>commercial</w:t>
      </w:r>
      <w:r>
        <w:t xml:space="preserve"> </w:t>
      </w:r>
      <w:r>
        <w:rPr>
          <w:w w:val="85"/>
        </w:rPr>
        <w:t>purposes</w:t>
      </w:r>
      <w:r>
        <w:t xml:space="preserve"> </w:t>
      </w:r>
      <w:r>
        <w:rPr>
          <w:w w:val="85"/>
        </w:rPr>
        <w:t>using</w:t>
      </w:r>
      <w:r>
        <w:t xml:space="preserve"> </w:t>
      </w:r>
      <w:r>
        <w:rPr>
          <w:w w:val="85"/>
        </w:rPr>
        <w:t>scientific</w:t>
      </w:r>
      <w:r>
        <w:t xml:space="preserve"> </w:t>
      </w:r>
      <w:r>
        <w:rPr>
          <w:w w:val="85"/>
        </w:rPr>
        <w:t>methods</w:t>
      </w:r>
      <w:r>
        <w:t xml:space="preserve"> </w:t>
      </w:r>
      <w:r>
        <w:rPr>
          <w:w w:val="85"/>
        </w:rPr>
        <w:t>of</w:t>
      </w:r>
      <w:r>
        <w:t xml:space="preserve"> </w:t>
      </w:r>
      <w:r>
        <w:rPr>
          <w:w w:val="85"/>
        </w:rPr>
        <w:t>farming</w:t>
      </w:r>
      <w:r>
        <w:rPr>
          <w:spacing w:val="11"/>
        </w:rPr>
        <w:t xml:space="preserve"> </w:t>
      </w:r>
      <w:r>
        <w:rPr>
          <w:w w:val="85"/>
        </w:rPr>
        <w:t>and</w:t>
      </w:r>
      <w:r>
        <w:t xml:space="preserve"> </w:t>
      </w:r>
      <w:r>
        <w:rPr>
          <w:w w:val="85"/>
        </w:rPr>
        <w:t>mechanization</w:t>
      </w:r>
      <w:r>
        <w:t xml:space="preserve"> </w:t>
      </w:r>
      <w:r>
        <w:rPr>
          <w:w w:val="85"/>
        </w:rPr>
        <w:t xml:space="preserve">for </w:t>
      </w:r>
      <w:r>
        <w:rPr>
          <w:w w:val="90"/>
        </w:rPr>
        <w:t>increased produce.</w:t>
      </w:r>
    </w:p>
    <w:p w:rsidR="00E5575B" w:rsidRDefault="00D512E5">
      <w:pPr>
        <w:pStyle w:val="BodyText"/>
        <w:spacing w:line="225" w:lineRule="exact"/>
        <w:ind w:left="822"/>
      </w:pPr>
      <w:r>
        <w:rPr>
          <w:w w:val="80"/>
        </w:rPr>
        <w:t>In</w:t>
      </w:r>
      <w:r>
        <w:rPr>
          <w:spacing w:val="-5"/>
        </w:rPr>
        <w:t xml:space="preserve"> </w:t>
      </w:r>
      <w:r>
        <w:rPr>
          <w:w w:val="80"/>
        </w:rPr>
        <w:t>Uganda,</w:t>
      </w:r>
      <w:r>
        <w:rPr>
          <w:spacing w:val="-5"/>
        </w:rPr>
        <w:t xml:space="preserve"> </w:t>
      </w:r>
      <w:r>
        <w:rPr>
          <w:w w:val="80"/>
        </w:rPr>
        <w:t>plantation</w:t>
      </w:r>
      <w:r>
        <w:rPr>
          <w:spacing w:val="-4"/>
        </w:rPr>
        <w:t xml:space="preserve"> </w:t>
      </w:r>
      <w:r>
        <w:rPr>
          <w:w w:val="80"/>
        </w:rPr>
        <w:t>farming</w:t>
      </w:r>
      <w:r>
        <w:rPr>
          <w:spacing w:val="-5"/>
        </w:rPr>
        <w:t xml:space="preserve"> </w:t>
      </w:r>
      <w:r>
        <w:rPr>
          <w:w w:val="80"/>
        </w:rPr>
        <w:t>is</w:t>
      </w:r>
      <w:r>
        <w:rPr>
          <w:spacing w:val="-5"/>
        </w:rPr>
        <w:t xml:space="preserve"> </w:t>
      </w:r>
      <w:r>
        <w:rPr>
          <w:w w:val="80"/>
        </w:rPr>
        <w:t>practiced</w:t>
      </w:r>
      <w:r>
        <w:rPr>
          <w:spacing w:val="-4"/>
        </w:rPr>
        <w:t xml:space="preserve"> </w:t>
      </w:r>
      <w:r>
        <w:rPr>
          <w:spacing w:val="-5"/>
          <w:w w:val="80"/>
        </w:rPr>
        <w:t>at:</w:t>
      </w:r>
    </w:p>
    <w:p w:rsidR="00E5575B" w:rsidRDefault="00D512E5">
      <w:pPr>
        <w:pStyle w:val="BodyText"/>
        <w:spacing w:before="2" w:line="244" w:lineRule="auto"/>
        <w:ind w:right="4614" w:firstLine="45"/>
      </w:pPr>
      <w:r>
        <w:rPr>
          <w:w w:val="80"/>
        </w:rPr>
        <w:t xml:space="preserve">Lugazi in Mukono, Kinyara in Masindi, Kakira in Jinja and Sango bay in Rakai with sugarcanes; </w:t>
      </w:r>
      <w:r>
        <w:rPr>
          <w:w w:val="85"/>
        </w:rPr>
        <w:t>Kasaku</w:t>
      </w:r>
      <w:r>
        <w:rPr>
          <w:spacing w:val="-1"/>
          <w:w w:val="85"/>
        </w:rPr>
        <w:t xml:space="preserve"> </w:t>
      </w:r>
      <w:r>
        <w:rPr>
          <w:w w:val="85"/>
        </w:rPr>
        <w:t>in</w:t>
      </w:r>
      <w:r>
        <w:rPr>
          <w:spacing w:val="-1"/>
          <w:w w:val="85"/>
        </w:rPr>
        <w:t xml:space="preserve"> </w:t>
      </w:r>
      <w:r>
        <w:rPr>
          <w:w w:val="85"/>
        </w:rPr>
        <w:t>Mukono,</w:t>
      </w:r>
      <w:r>
        <w:rPr>
          <w:spacing w:val="-1"/>
          <w:w w:val="85"/>
        </w:rPr>
        <w:t xml:space="preserve"> </w:t>
      </w:r>
      <w:r>
        <w:rPr>
          <w:w w:val="85"/>
        </w:rPr>
        <w:t>Mubende</w:t>
      </w:r>
      <w:r>
        <w:rPr>
          <w:spacing w:val="-1"/>
          <w:w w:val="85"/>
        </w:rPr>
        <w:t xml:space="preserve"> </w:t>
      </w:r>
      <w:r>
        <w:rPr>
          <w:w w:val="85"/>
        </w:rPr>
        <w:t>and Kabarole</w:t>
      </w:r>
      <w:r>
        <w:rPr>
          <w:spacing w:val="-1"/>
          <w:w w:val="85"/>
        </w:rPr>
        <w:t xml:space="preserve"> </w:t>
      </w:r>
      <w:r>
        <w:rPr>
          <w:w w:val="85"/>
        </w:rPr>
        <w:t>with</w:t>
      </w:r>
      <w:r>
        <w:rPr>
          <w:spacing w:val="-1"/>
          <w:w w:val="85"/>
        </w:rPr>
        <w:t xml:space="preserve"> </w:t>
      </w:r>
      <w:r>
        <w:rPr>
          <w:w w:val="85"/>
        </w:rPr>
        <w:t>tea;</w:t>
      </w:r>
    </w:p>
    <w:p w:rsidR="00E5575B" w:rsidRDefault="00D512E5">
      <w:pPr>
        <w:pStyle w:val="BodyText"/>
        <w:spacing w:line="244" w:lineRule="auto"/>
        <w:ind w:right="2867"/>
      </w:pPr>
      <w:proofErr w:type="gramStart"/>
      <w:r>
        <w:rPr>
          <w:w w:val="80"/>
        </w:rPr>
        <w:t>Kibimba in Iganga, Doho in Tororo, and Olwenyi in Lira with rice; and</w:t>
      </w:r>
      <w:r>
        <w:t xml:space="preserve"> </w:t>
      </w:r>
      <w:r>
        <w:rPr>
          <w:w w:val="80"/>
        </w:rPr>
        <w:t>Sebei, Northeast of Masindi and parts of Kabale.</w:t>
      </w:r>
      <w:proofErr w:type="gramEnd"/>
      <w:r>
        <w:rPr>
          <w:w w:val="80"/>
        </w:rPr>
        <w:t xml:space="preserve"> </w:t>
      </w:r>
      <w:r>
        <w:rPr>
          <w:w w:val="85"/>
        </w:rPr>
        <w:t>Palm</w:t>
      </w:r>
      <w:r>
        <w:rPr>
          <w:spacing w:val="-3"/>
          <w:w w:val="85"/>
        </w:rPr>
        <w:t xml:space="preserve"> </w:t>
      </w:r>
      <w:r>
        <w:rPr>
          <w:w w:val="85"/>
        </w:rPr>
        <w:t>oil</w:t>
      </w:r>
      <w:r>
        <w:rPr>
          <w:spacing w:val="-3"/>
          <w:w w:val="85"/>
        </w:rPr>
        <w:t xml:space="preserve"> </w:t>
      </w:r>
      <w:r>
        <w:rPr>
          <w:w w:val="85"/>
        </w:rPr>
        <w:t>trees</w:t>
      </w:r>
      <w:r>
        <w:rPr>
          <w:spacing w:val="-3"/>
          <w:w w:val="85"/>
        </w:rPr>
        <w:t xml:space="preserve"> </w:t>
      </w:r>
      <w:r>
        <w:rPr>
          <w:w w:val="85"/>
        </w:rPr>
        <w:t>on Bugala</w:t>
      </w:r>
      <w:r>
        <w:rPr>
          <w:spacing w:val="-3"/>
          <w:w w:val="85"/>
        </w:rPr>
        <w:t xml:space="preserve"> </w:t>
      </w:r>
      <w:r>
        <w:rPr>
          <w:w w:val="85"/>
        </w:rPr>
        <w:t>and</w:t>
      </w:r>
      <w:r>
        <w:rPr>
          <w:spacing w:val="-3"/>
          <w:w w:val="85"/>
        </w:rPr>
        <w:t xml:space="preserve"> </w:t>
      </w:r>
      <w:r>
        <w:rPr>
          <w:w w:val="85"/>
        </w:rPr>
        <w:t>Ssese</w:t>
      </w:r>
      <w:r>
        <w:rPr>
          <w:spacing w:val="-3"/>
          <w:w w:val="85"/>
        </w:rPr>
        <w:t xml:space="preserve"> </w:t>
      </w:r>
      <w:r>
        <w:rPr>
          <w:w w:val="85"/>
        </w:rPr>
        <w:t>islands</w:t>
      </w:r>
      <w:r>
        <w:rPr>
          <w:spacing w:val="-3"/>
          <w:w w:val="85"/>
        </w:rPr>
        <w:t xml:space="preserve"> </w:t>
      </w:r>
      <w:r>
        <w:rPr>
          <w:w w:val="85"/>
        </w:rPr>
        <w:t>in Kalangala.</w:t>
      </w:r>
    </w:p>
    <w:p w:rsidR="00E5575B" w:rsidRDefault="00D512E5">
      <w:pPr>
        <w:pStyle w:val="Heading2"/>
        <w:spacing w:before="221"/>
        <w:ind w:left="776"/>
      </w:pPr>
      <w:r>
        <w:rPr>
          <w:w w:val="80"/>
        </w:rPr>
        <w:t>The</w:t>
      </w:r>
      <w:r>
        <w:rPr>
          <w:spacing w:val="-5"/>
        </w:rPr>
        <w:t xml:space="preserve"> </w:t>
      </w:r>
      <w:r>
        <w:rPr>
          <w:w w:val="80"/>
        </w:rPr>
        <w:t>characteristics</w:t>
      </w:r>
      <w:r>
        <w:rPr>
          <w:spacing w:val="-4"/>
        </w:rPr>
        <w:t xml:space="preserve"> </w:t>
      </w:r>
      <w:r>
        <w:rPr>
          <w:w w:val="80"/>
        </w:rPr>
        <w:t>of</w:t>
      </w:r>
      <w:r>
        <w:rPr>
          <w:spacing w:val="-4"/>
        </w:rPr>
        <w:t xml:space="preserve"> </w:t>
      </w:r>
      <w:r>
        <w:rPr>
          <w:w w:val="80"/>
        </w:rPr>
        <w:t>plantation</w:t>
      </w:r>
      <w:r>
        <w:rPr>
          <w:spacing w:val="-3"/>
        </w:rPr>
        <w:t xml:space="preserve"> </w:t>
      </w:r>
      <w:r>
        <w:rPr>
          <w:w w:val="80"/>
        </w:rPr>
        <w:t>agriculture</w:t>
      </w:r>
      <w:r>
        <w:rPr>
          <w:spacing w:val="-5"/>
        </w:rPr>
        <w:t xml:space="preserve"> </w:t>
      </w:r>
      <w:r>
        <w:rPr>
          <w:w w:val="80"/>
        </w:rPr>
        <w:t>in</w:t>
      </w:r>
      <w:r>
        <w:rPr>
          <w:spacing w:val="-4"/>
        </w:rPr>
        <w:t xml:space="preserve"> </w:t>
      </w:r>
      <w:r>
        <w:rPr>
          <w:w w:val="80"/>
        </w:rPr>
        <w:t>Uganda</w:t>
      </w:r>
      <w:r>
        <w:rPr>
          <w:spacing w:val="2"/>
        </w:rPr>
        <w:t xml:space="preserve"> </w:t>
      </w:r>
      <w:r>
        <w:rPr>
          <w:spacing w:val="-4"/>
          <w:w w:val="80"/>
        </w:rPr>
        <w:t>are:</w:t>
      </w:r>
    </w:p>
    <w:p w:rsidR="00E5575B" w:rsidRDefault="00D512E5">
      <w:pPr>
        <w:pStyle w:val="ListParagraph"/>
        <w:numPr>
          <w:ilvl w:val="1"/>
          <w:numId w:val="62"/>
        </w:numPr>
        <w:tabs>
          <w:tab w:val="left" w:pos="1451"/>
        </w:tabs>
        <w:spacing w:before="1" w:line="244" w:lineRule="exact"/>
        <w:ind w:left="1451" w:hanging="720"/>
        <w:jc w:val="left"/>
        <w:rPr>
          <w:sz w:val="20"/>
        </w:rPr>
      </w:pPr>
      <w:r>
        <w:rPr>
          <w:w w:val="80"/>
          <w:sz w:val="20"/>
        </w:rPr>
        <w:t>The</w:t>
      </w:r>
      <w:r>
        <w:rPr>
          <w:spacing w:val="-5"/>
          <w:sz w:val="20"/>
        </w:rPr>
        <w:t xml:space="preserve"> </w:t>
      </w:r>
      <w:r>
        <w:rPr>
          <w:w w:val="80"/>
          <w:sz w:val="20"/>
        </w:rPr>
        <w:t>farms</w:t>
      </w:r>
      <w:r>
        <w:rPr>
          <w:spacing w:val="-5"/>
          <w:sz w:val="20"/>
        </w:rPr>
        <w:t xml:space="preserve"> </w:t>
      </w:r>
      <w:r>
        <w:rPr>
          <w:w w:val="80"/>
          <w:sz w:val="20"/>
        </w:rPr>
        <w:t>concentrate</w:t>
      </w:r>
      <w:r>
        <w:rPr>
          <w:spacing w:val="-4"/>
          <w:sz w:val="20"/>
        </w:rPr>
        <w:t xml:space="preserve"> </w:t>
      </w:r>
      <w:r>
        <w:rPr>
          <w:w w:val="80"/>
          <w:sz w:val="20"/>
        </w:rPr>
        <w:t>on</w:t>
      </w:r>
      <w:r>
        <w:rPr>
          <w:spacing w:val="-4"/>
          <w:sz w:val="20"/>
        </w:rPr>
        <w:t xml:space="preserve"> </w:t>
      </w:r>
      <w:r>
        <w:rPr>
          <w:w w:val="80"/>
          <w:sz w:val="20"/>
        </w:rPr>
        <w:t>the</w:t>
      </w:r>
      <w:r>
        <w:rPr>
          <w:spacing w:val="-4"/>
          <w:sz w:val="20"/>
        </w:rPr>
        <w:t xml:space="preserve"> </w:t>
      </w:r>
      <w:r>
        <w:rPr>
          <w:w w:val="80"/>
          <w:sz w:val="20"/>
        </w:rPr>
        <w:t>production</w:t>
      </w:r>
      <w:r>
        <w:rPr>
          <w:spacing w:val="-1"/>
          <w:sz w:val="20"/>
        </w:rPr>
        <w:t xml:space="preserve"> </w:t>
      </w:r>
      <w:r>
        <w:rPr>
          <w:w w:val="80"/>
          <w:sz w:val="20"/>
        </w:rPr>
        <w:t>of</w:t>
      </w:r>
      <w:r>
        <w:rPr>
          <w:spacing w:val="-4"/>
          <w:sz w:val="20"/>
        </w:rPr>
        <w:t xml:space="preserve"> </w:t>
      </w:r>
      <w:r>
        <w:rPr>
          <w:w w:val="80"/>
          <w:sz w:val="20"/>
        </w:rPr>
        <w:t>one</w:t>
      </w:r>
      <w:r>
        <w:rPr>
          <w:spacing w:val="-3"/>
          <w:sz w:val="20"/>
        </w:rPr>
        <w:t xml:space="preserve"> </w:t>
      </w:r>
      <w:r>
        <w:rPr>
          <w:w w:val="80"/>
          <w:sz w:val="20"/>
        </w:rPr>
        <w:t>crop</w:t>
      </w:r>
      <w:r>
        <w:rPr>
          <w:spacing w:val="-4"/>
          <w:sz w:val="20"/>
        </w:rPr>
        <w:t xml:space="preserve"> </w:t>
      </w:r>
      <w:r>
        <w:rPr>
          <w:w w:val="80"/>
          <w:sz w:val="20"/>
        </w:rPr>
        <w:t>e.g.</w:t>
      </w:r>
      <w:r>
        <w:rPr>
          <w:spacing w:val="-4"/>
          <w:sz w:val="20"/>
        </w:rPr>
        <w:t xml:space="preserve"> </w:t>
      </w:r>
      <w:r>
        <w:rPr>
          <w:w w:val="80"/>
          <w:sz w:val="20"/>
        </w:rPr>
        <w:t>sugar</w:t>
      </w:r>
      <w:r>
        <w:rPr>
          <w:spacing w:val="-4"/>
          <w:sz w:val="20"/>
        </w:rPr>
        <w:t xml:space="preserve"> </w:t>
      </w:r>
      <w:r>
        <w:rPr>
          <w:w w:val="80"/>
          <w:sz w:val="20"/>
        </w:rPr>
        <w:t>cane,</w:t>
      </w:r>
      <w:r>
        <w:rPr>
          <w:spacing w:val="-3"/>
          <w:sz w:val="20"/>
        </w:rPr>
        <w:t xml:space="preserve"> </w:t>
      </w:r>
      <w:r>
        <w:rPr>
          <w:w w:val="80"/>
          <w:sz w:val="20"/>
        </w:rPr>
        <w:t>tea,</w:t>
      </w:r>
      <w:r>
        <w:rPr>
          <w:spacing w:val="-5"/>
          <w:sz w:val="20"/>
        </w:rPr>
        <w:t xml:space="preserve"> </w:t>
      </w:r>
      <w:r>
        <w:rPr>
          <w:w w:val="80"/>
          <w:sz w:val="20"/>
        </w:rPr>
        <w:t>rice,</w:t>
      </w:r>
      <w:r>
        <w:rPr>
          <w:spacing w:val="-4"/>
          <w:sz w:val="20"/>
        </w:rPr>
        <w:t xml:space="preserve"> </w:t>
      </w:r>
      <w:r>
        <w:rPr>
          <w:spacing w:val="-4"/>
          <w:w w:val="80"/>
          <w:sz w:val="20"/>
        </w:rPr>
        <w:t>etc.</w:t>
      </w:r>
    </w:p>
    <w:p w:rsidR="00E5575B" w:rsidRDefault="00D512E5">
      <w:pPr>
        <w:pStyle w:val="ListParagraph"/>
        <w:numPr>
          <w:ilvl w:val="1"/>
          <w:numId w:val="62"/>
        </w:numPr>
        <w:tabs>
          <w:tab w:val="left" w:pos="1451"/>
        </w:tabs>
        <w:spacing w:line="242" w:lineRule="exact"/>
        <w:ind w:left="1451" w:hanging="720"/>
        <w:jc w:val="left"/>
        <w:rPr>
          <w:sz w:val="20"/>
        </w:rPr>
      </w:pPr>
      <w:r>
        <w:rPr>
          <w:w w:val="80"/>
          <w:sz w:val="20"/>
        </w:rPr>
        <w:t>The</w:t>
      </w:r>
      <w:r>
        <w:rPr>
          <w:spacing w:val="-5"/>
          <w:sz w:val="20"/>
        </w:rPr>
        <w:t xml:space="preserve"> </w:t>
      </w:r>
      <w:r>
        <w:rPr>
          <w:w w:val="80"/>
          <w:sz w:val="20"/>
        </w:rPr>
        <w:t>farms</w:t>
      </w:r>
      <w:r>
        <w:rPr>
          <w:spacing w:val="-4"/>
          <w:sz w:val="20"/>
        </w:rPr>
        <w:t xml:space="preserve"> </w:t>
      </w:r>
      <w:r>
        <w:rPr>
          <w:w w:val="80"/>
          <w:sz w:val="20"/>
        </w:rPr>
        <w:t>are</w:t>
      </w:r>
      <w:r>
        <w:rPr>
          <w:spacing w:val="-4"/>
          <w:sz w:val="20"/>
        </w:rPr>
        <w:t xml:space="preserve"> </w:t>
      </w:r>
      <w:r>
        <w:rPr>
          <w:w w:val="80"/>
          <w:sz w:val="20"/>
        </w:rPr>
        <w:t>very</w:t>
      </w:r>
      <w:r>
        <w:rPr>
          <w:spacing w:val="-4"/>
          <w:sz w:val="20"/>
        </w:rPr>
        <w:t xml:space="preserve"> </w:t>
      </w:r>
      <w:r>
        <w:rPr>
          <w:w w:val="80"/>
          <w:sz w:val="20"/>
        </w:rPr>
        <w:t>large</w:t>
      </w:r>
      <w:r>
        <w:rPr>
          <w:spacing w:val="-5"/>
          <w:sz w:val="20"/>
        </w:rPr>
        <w:t xml:space="preserve"> </w:t>
      </w:r>
      <w:r>
        <w:rPr>
          <w:w w:val="80"/>
          <w:sz w:val="20"/>
        </w:rPr>
        <w:t>usually</w:t>
      </w:r>
      <w:r>
        <w:rPr>
          <w:spacing w:val="-4"/>
          <w:sz w:val="20"/>
        </w:rPr>
        <w:t xml:space="preserve"> </w:t>
      </w:r>
      <w:r>
        <w:rPr>
          <w:w w:val="80"/>
          <w:sz w:val="20"/>
        </w:rPr>
        <w:t>extending</w:t>
      </w:r>
      <w:r>
        <w:rPr>
          <w:spacing w:val="-4"/>
          <w:sz w:val="20"/>
        </w:rPr>
        <w:t xml:space="preserve"> </w:t>
      </w:r>
      <w:r>
        <w:rPr>
          <w:w w:val="80"/>
          <w:sz w:val="20"/>
        </w:rPr>
        <w:t>to</w:t>
      </w:r>
      <w:r>
        <w:rPr>
          <w:spacing w:val="-4"/>
          <w:sz w:val="20"/>
        </w:rPr>
        <w:t xml:space="preserve"> </w:t>
      </w:r>
      <w:r>
        <w:rPr>
          <w:w w:val="80"/>
          <w:sz w:val="20"/>
        </w:rPr>
        <w:t>hundreds</w:t>
      </w:r>
      <w:r>
        <w:rPr>
          <w:spacing w:val="-5"/>
          <w:sz w:val="20"/>
        </w:rPr>
        <w:t xml:space="preserve"> </w:t>
      </w:r>
      <w:r>
        <w:rPr>
          <w:w w:val="80"/>
          <w:sz w:val="20"/>
        </w:rPr>
        <w:t>and</w:t>
      </w:r>
      <w:r>
        <w:rPr>
          <w:spacing w:val="-4"/>
          <w:sz w:val="20"/>
        </w:rPr>
        <w:t xml:space="preserve"> </w:t>
      </w:r>
      <w:r>
        <w:rPr>
          <w:w w:val="80"/>
          <w:sz w:val="20"/>
        </w:rPr>
        <w:t>thousands</w:t>
      </w:r>
      <w:r>
        <w:rPr>
          <w:spacing w:val="-4"/>
          <w:sz w:val="20"/>
        </w:rPr>
        <w:t xml:space="preserve"> </w:t>
      </w:r>
      <w:r>
        <w:rPr>
          <w:w w:val="80"/>
          <w:sz w:val="20"/>
        </w:rPr>
        <w:t>of</w:t>
      </w:r>
      <w:r>
        <w:rPr>
          <w:spacing w:val="-4"/>
          <w:sz w:val="20"/>
        </w:rPr>
        <w:t xml:space="preserve"> </w:t>
      </w:r>
      <w:r>
        <w:rPr>
          <w:w w:val="80"/>
          <w:sz w:val="20"/>
        </w:rPr>
        <w:t>hectares</w:t>
      </w:r>
      <w:r>
        <w:rPr>
          <w:spacing w:val="-4"/>
          <w:sz w:val="20"/>
        </w:rPr>
        <w:t xml:space="preserve"> </w:t>
      </w:r>
      <w:r>
        <w:rPr>
          <w:w w:val="80"/>
          <w:sz w:val="20"/>
        </w:rPr>
        <w:t>e.g.</w:t>
      </w:r>
      <w:r>
        <w:rPr>
          <w:spacing w:val="-5"/>
          <w:sz w:val="20"/>
        </w:rPr>
        <w:t xml:space="preserve"> </w:t>
      </w:r>
      <w:r>
        <w:rPr>
          <w:w w:val="80"/>
          <w:sz w:val="20"/>
        </w:rPr>
        <w:t>Doho</w:t>
      </w:r>
      <w:r>
        <w:rPr>
          <w:spacing w:val="-3"/>
          <w:sz w:val="20"/>
        </w:rPr>
        <w:t xml:space="preserve"> </w:t>
      </w:r>
      <w:r>
        <w:rPr>
          <w:w w:val="80"/>
          <w:sz w:val="20"/>
        </w:rPr>
        <w:t>rice</w:t>
      </w:r>
      <w:r>
        <w:rPr>
          <w:spacing w:val="-4"/>
          <w:sz w:val="20"/>
        </w:rPr>
        <w:t xml:space="preserve"> </w:t>
      </w:r>
      <w:r>
        <w:rPr>
          <w:w w:val="80"/>
          <w:sz w:val="20"/>
        </w:rPr>
        <w:t>scheme</w:t>
      </w:r>
      <w:r>
        <w:rPr>
          <w:spacing w:val="-4"/>
          <w:sz w:val="20"/>
        </w:rPr>
        <w:t xml:space="preserve"> </w:t>
      </w:r>
      <w:r>
        <w:rPr>
          <w:w w:val="80"/>
          <w:sz w:val="20"/>
        </w:rPr>
        <w:t>covers</w:t>
      </w:r>
      <w:r>
        <w:rPr>
          <w:spacing w:val="-4"/>
          <w:sz w:val="20"/>
        </w:rPr>
        <w:t xml:space="preserve"> </w:t>
      </w:r>
      <w:r>
        <w:rPr>
          <w:w w:val="80"/>
          <w:sz w:val="20"/>
        </w:rPr>
        <w:t>2500</w:t>
      </w:r>
      <w:r>
        <w:rPr>
          <w:spacing w:val="-5"/>
          <w:sz w:val="20"/>
        </w:rPr>
        <w:t xml:space="preserve"> </w:t>
      </w:r>
      <w:r>
        <w:rPr>
          <w:w w:val="80"/>
          <w:sz w:val="20"/>
        </w:rPr>
        <w:t>acres</w:t>
      </w:r>
      <w:r>
        <w:rPr>
          <w:spacing w:val="-4"/>
          <w:sz w:val="20"/>
        </w:rPr>
        <w:t xml:space="preserve"> </w:t>
      </w:r>
      <w:r>
        <w:rPr>
          <w:w w:val="80"/>
          <w:sz w:val="20"/>
        </w:rPr>
        <w:t>of</w:t>
      </w:r>
      <w:r>
        <w:rPr>
          <w:spacing w:val="-4"/>
          <w:sz w:val="20"/>
        </w:rPr>
        <w:t xml:space="preserve"> </w:t>
      </w:r>
      <w:r>
        <w:rPr>
          <w:w w:val="80"/>
          <w:sz w:val="20"/>
        </w:rPr>
        <w:t>land,</w:t>
      </w:r>
      <w:r>
        <w:rPr>
          <w:spacing w:val="-4"/>
          <w:sz w:val="20"/>
        </w:rPr>
        <w:t xml:space="preserve"> </w:t>
      </w:r>
      <w:r>
        <w:rPr>
          <w:spacing w:val="-4"/>
          <w:w w:val="80"/>
          <w:sz w:val="20"/>
        </w:rPr>
        <w:t>etc.</w:t>
      </w:r>
    </w:p>
    <w:p w:rsidR="00E5575B" w:rsidRDefault="00D512E5">
      <w:pPr>
        <w:pStyle w:val="ListParagraph"/>
        <w:numPr>
          <w:ilvl w:val="1"/>
          <w:numId w:val="62"/>
        </w:numPr>
        <w:tabs>
          <w:tab w:val="left" w:pos="1451"/>
        </w:tabs>
        <w:ind w:right="628" w:firstLine="0"/>
        <w:jc w:val="left"/>
        <w:rPr>
          <w:sz w:val="20"/>
        </w:rPr>
      </w:pPr>
      <w:r>
        <w:rPr>
          <w:w w:val="85"/>
          <w:sz w:val="20"/>
        </w:rPr>
        <w:t>Crops</w:t>
      </w:r>
      <w:r>
        <w:rPr>
          <w:sz w:val="20"/>
        </w:rPr>
        <w:t xml:space="preserve"> </w:t>
      </w:r>
      <w:r>
        <w:rPr>
          <w:w w:val="85"/>
          <w:sz w:val="20"/>
        </w:rPr>
        <w:t>production</w:t>
      </w:r>
      <w:r>
        <w:rPr>
          <w:sz w:val="20"/>
        </w:rPr>
        <w:t xml:space="preserve"> </w:t>
      </w:r>
      <w:r>
        <w:rPr>
          <w:w w:val="85"/>
          <w:sz w:val="20"/>
        </w:rPr>
        <w:t>is</w:t>
      </w:r>
      <w:r>
        <w:rPr>
          <w:sz w:val="20"/>
        </w:rPr>
        <w:t xml:space="preserve"> </w:t>
      </w:r>
      <w:r>
        <w:rPr>
          <w:w w:val="85"/>
          <w:sz w:val="20"/>
        </w:rPr>
        <w:t>usually</w:t>
      </w:r>
      <w:r>
        <w:rPr>
          <w:sz w:val="20"/>
        </w:rPr>
        <w:t xml:space="preserve"> </w:t>
      </w:r>
      <w:r>
        <w:rPr>
          <w:w w:val="85"/>
          <w:sz w:val="20"/>
        </w:rPr>
        <w:t>for</w:t>
      </w:r>
      <w:r>
        <w:rPr>
          <w:sz w:val="20"/>
        </w:rPr>
        <w:t xml:space="preserve"> </w:t>
      </w:r>
      <w:r>
        <w:rPr>
          <w:w w:val="85"/>
          <w:sz w:val="20"/>
        </w:rPr>
        <w:t>export</w:t>
      </w:r>
      <w:r>
        <w:rPr>
          <w:sz w:val="20"/>
        </w:rPr>
        <w:t xml:space="preserve"> </w:t>
      </w:r>
      <w:r>
        <w:rPr>
          <w:w w:val="85"/>
          <w:sz w:val="20"/>
        </w:rPr>
        <w:t>/</w:t>
      </w:r>
      <w:r>
        <w:rPr>
          <w:sz w:val="20"/>
        </w:rPr>
        <w:t xml:space="preserve"> </w:t>
      </w:r>
      <w:r>
        <w:rPr>
          <w:w w:val="85"/>
          <w:sz w:val="20"/>
        </w:rPr>
        <w:t>commercial</w:t>
      </w:r>
      <w:r>
        <w:rPr>
          <w:sz w:val="20"/>
        </w:rPr>
        <w:t xml:space="preserve"> </w:t>
      </w:r>
      <w:r>
        <w:rPr>
          <w:w w:val="85"/>
          <w:sz w:val="20"/>
        </w:rPr>
        <w:t>purposes</w:t>
      </w:r>
      <w:r>
        <w:rPr>
          <w:sz w:val="20"/>
        </w:rPr>
        <w:t xml:space="preserve"> </w:t>
      </w:r>
      <w:r>
        <w:rPr>
          <w:w w:val="85"/>
          <w:sz w:val="20"/>
        </w:rPr>
        <w:t>e.g.</w:t>
      </w:r>
      <w:r>
        <w:rPr>
          <w:sz w:val="20"/>
        </w:rPr>
        <w:t xml:space="preserve"> </w:t>
      </w:r>
      <w:r>
        <w:rPr>
          <w:w w:val="85"/>
          <w:sz w:val="20"/>
        </w:rPr>
        <w:t>most</w:t>
      </w:r>
      <w:r>
        <w:rPr>
          <w:sz w:val="20"/>
        </w:rPr>
        <w:t xml:space="preserve"> </w:t>
      </w:r>
      <w:r>
        <w:rPr>
          <w:w w:val="85"/>
          <w:sz w:val="20"/>
        </w:rPr>
        <w:t>of</w:t>
      </w:r>
      <w:r>
        <w:rPr>
          <w:sz w:val="20"/>
        </w:rPr>
        <w:t xml:space="preserve"> </w:t>
      </w:r>
      <w:r>
        <w:rPr>
          <w:w w:val="85"/>
          <w:sz w:val="20"/>
        </w:rPr>
        <w:t>the</w:t>
      </w:r>
      <w:r>
        <w:rPr>
          <w:sz w:val="20"/>
        </w:rPr>
        <w:t xml:space="preserve"> </w:t>
      </w:r>
      <w:r>
        <w:rPr>
          <w:w w:val="85"/>
          <w:sz w:val="20"/>
        </w:rPr>
        <w:t>tea</w:t>
      </w:r>
      <w:r>
        <w:rPr>
          <w:sz w:val="20"/>
        </w:rPr>
        <w:t xml:space="preserve"> </w:t>
      </w:r>
      <w:r>
        <w:rPr>
          <w:w w:val="85"/>
          <w:sz w:val="20"/>
        </w:rPr>
        <w:t>in</w:t>
      </w:r>
      <w:r>
        <w:rPr>
          <w:sz w:val="20"/>
        </w:rPr>
        <w:t xml:space="preserve"> </w:t>
      </w:r>
      <w:r>
        <w:rPr>
          <w:w w:val="85"/>
          <w:sz w:val="20"/>
        </w:rPr>
        <w:t>Mukono</w:t>
      </w:r>
      <w:r>
        <w:rPr>
          <w:sz w:val="20"/>
        </w:rPr>
        <w:t xml:space="preserve"> </w:t>
      </w:r>
      <w:r>
        <w:rPr>
          <w:w w:val="85"/>
          <w:sz w:val="20"/>
        </w:rPr>
        <w:t>and</w:t>
      </w:r>
      <w:r>
        <w:rPr>
          <w:sz w:val="20"/>
        </w:rPr>
        <w:t xml:space="preserve"> </w:t>
      </w:r>
      <w:r>
        <w:rPr>
          <w:w w:val="85"/>
          <w:sz w:val="20"/>
        </w:rPr>
        <w:t>Kabarole</w:t>
      </w:r>
      <w:r>
        <w:rPr>
          <w:sz w:val="20"/>
        </w:rPr>
        <w:t xml:space="preserve"> </w:t>
      </w:r>
      <w:r>
        <w:rPr>
          <w:w w:val="85"/>
          <w:sz w:val="20"/>
        </w:rPr>
        <w:t>is</w:t>
      </w:r>
      <w:r>
        <w:rPr>
          <w:sz w:val="20"/>
        </w:rPr>
        <w:t xml:space="preserve"> </w:t>
      </w:r>
      <w:r>
        <w:rPr>
          <w:w w:val="85"/>
          <w:sz w:val="20"/>
        </w:rPr>
        <w:t>exported</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 xml:space="preserve">world </w:t>
      </w:r>
      <w:r>
        <w:rPr>
          <w:spacing w:val="-2"/>
          <w:w w:val="90"/>
          <w:sz w:val="20"/>
        </w:rPr>
        <w:t>markets.</w:t>
      </w:r>
    </w:p>
    <w:p w:rsidR="00E5575B" w:rsidRDefault="00D512E5">
      <w:pPr>
        <w:pStyle w:val="ListParagraph"/>
        <w:numPr>
          <w:ilvl w:val="1"/>
          <w:numId w:val="62"/>
        </w:numPr>
        <w:tabs>
          <w:tab w:val="left" w:pos="1451"/>
        </w:tabs>
        <w:ind w:left="1451" w:hanging="720"/>
        <w:jc w:val="left"/>
        <w:rPr>
          <w:sz w:val="20"/>
        </w:rPr>
      </w:pPr>
      <w:r>
        <w:rPr>
          <w:w w:val="80"/>
          <w:sz w:val="20"/>
        </w:rPr>
        <w:t>Many</w:t>
      </w:r>
      <w:r>
        <w:rPr>
          <w:spacing w:val="-6"/>
          <w:sz w:val="20"/>
        </w:rPr>
        <w:t xml:space="preserve"> </w:t>
      </w:r>
      <w:r>
        <w:rPr>
          <w:w w:val="80"/>
          <w:sz w:val="20"/>
        </w:rPr>
        <w:t>workers;</w:t>
      </w:r>
      <w:r>
        <w:rPr>
          <w:spacing w:val="-5"/>
          <w:sz w:val="20"/>
        </w:rPr>
        <w:t xml:space="preserve"> </w:t>
      </w:r>
      <w:r>
        <w:rPr>
          <w:w w:val="80"/>
          <w:sz w:val="20"/>
        </w:rPr>
        <w:t>skilled,</w:t>
      </w:r>
      <w:r>
        <w:rPr>
          <w:spacing w:val="-5"/>
          <w:sz w:val="20"/>
        </w:rPr>
        <w:t xml:space="preserve"> </w:t>
      </w:r>
      <w:r>
        <w:rPr>
          <w:w w:val="80"/>
          <w:sz w:val="20"/>
        </w:rPr>
        <w:t>semi</w:t>
      </w:r>
      <w:r>
        <w:rPr>
          <w:spacing w:val="-5"/>
          <w:sz w:val="20"/>
        </w:rPr>
        <w:t xml:space="preserve"> </w:t>
      </w:r>
      <w:r>
        <w:rPr>
          <w:w w:val="80"/>
          <w:sz w:val="20"/>
        </w:rPr>
        <w:t>skilled</w:t>
      </w:r>
      <w:r>
        <w:rPr>
          <w:spacing w:val="-6"/>
          <w:sz w:val="20"/>
        </w:rPr>
        <w:t xml:space="preserve"> </w:t>
      </w:r>
      <w:r>
        <w:rPr>
          <w:w w:val="80"/>
          <w:sz w:val="20"/>
        </w:rPr>
        <w:t>and</w:t>
      </w:r>
      <w:r>
        <w:rPr>
          <w:spacing w:val="-5"/>
          <w:sz w:val="20"/>
        </w:rPr>
        <w:t xml:space="preserve"> </w:t>
      </w:r>
      <w:r>
        <w:rPr>
          <w:w w:val="80"/>
          <w:sz w:val="20"/>
        </w:rPr>
        <w:t>unskilled</w:t>
      </w:r>
      <w:r>
        <w:rPr>
          <w:spacing w:val="-5"/>
          <w:sz w:val="20"/>
        </w:rPr>
        <w:t xml:space="preserve"> </w:t>
      </w:r>
      <w:r>
        <w:rPr>
          <w:w w:val="80"/>
          <w:sz w:val="20"/>
        </w:rPr>
        <w:t>are</w:t>
      </w:r>
      <w:r>
        <w:rPr>
          <w:spacing w:val="-5"/>
          <w:sz w:val="20"/>
        </w:rPr>
        <w:t xml:space="preserve"> </w:t>
      </w:r>
      <w:r>
        <w:rPr>
          <w:w w:val="80"/>
          <w:sz w:val="20"/>
        </w:rPr>
        <w:t>employed</w:t>
      </w:r>
      <w:r>
        <w:rPr>
          <w:spacing w:val="-6"/>
          <w:sz w:val="20"/>
        </w:rPr>
        <w:t xml:space="preserve"> </w:t>
      </w:r>
      <w:r>
        <w:rPr>
          <w:w w:val="80"/>
          <w:sz w:val="20"/>
        </w:rPr>
        <w:t>e.g.</w:t>
      </w:r>
      <w:r>
        <w:rPr>
          <w:spacing w:val="-2"/>
          <w:sz w:val="20"/>
        </w:rPr>
        <w:t xml:space="preserve"> </w:t>
      </w:r>
      <w:r>
        <w:rPr>
          <w:w w:val="80"/>
          <w:sz w:val="20"/>
        </w:rPr>
        <w:t>Lugazi</w:t>
      </w:r>
      <w:r>
        <w:rPr>
          <w:spacing w:val="-5"/>
          <w:sz w:val="20"/>
        </w:rPr>
        <w:t xml:space="preserve"> </w:t>
      </w:r>
      <w:r>
        <w:rPr>
          <w:w w:val="80"/>
          <w:sz w:val="20"/>
        </w:rPr>
        <w:t>sugar</w:t>
      </w:r>
      <w:r>
        <w:rPr>
          <w:spacing w:val="-5"/>
          <w:sz w:val="20"/>
        </w:rPr>
        <w:t xml:space="preserve"> </w:t>
      </w:r>
      <w:r>
        <w:rPr>
          <w:w w:val="80"/>
          <w:sz w:val="20"/>
        </w:rPr>
        <w:t>plantation</w:t>
      </w:r>
      <w:r>
        <w:rPr>
          <w:spacing w:val="-5"/>
          <w:sz w:val="20"/>
        </w:rPr>
        <w:t xml:space="preserve"> </w:t>
      </w:r>
      <w:r>
        <w:rPr>
          <w:w w:val="80"/>
          <w:sz w:val="20"/>
        </w:rPr>
        <w:t>employs</w:t>
      </w:r>
      <w:r>
        <w:rPr>
          <w:spacing w:val="-2"/>
          <w:sz w:val="20"/>
        </w:rPr>
        <w:t xml:space="preserve"> </w:t>
      </w:r>
      <w:r>
        <w:rPr>
          <w:w w:val="80"/>
          <w:sz w:val="20"/>
        </w:rPr>
        <w:t>over</w:t>
      </w:r>
      <w:r>
        <w:rPr>
          <w:spacing w:val="-6"/>
          <w:sz w:val="20"/>
        </w:rPr>
        <w:t xml:space="preserve"> </w:t>
      </w:r>
      <w:r>
        <w:rPr>
          <w:w w:val="80"/>
          <w:sz w:val="20"/>
        </w:rPr>
        <w:t>7000</w:t>
      </w:r>
      <w:r>
        <w:rPr>
          <w:spacing w:val="-5"/>
          <w:sz w:val="20"/>
        </w:rPr>
        <w:t xml:space="preserve"> </w:t>
      </w:r>
      <w:r>
        <w:rPr>
          <w:spacing w:val="-2"/>
          <w:w w:val="80"/>
          <w:sz w:val="20"/>
        </w:rPr>
        <w:t>people.</w:t>
      </w:r>
    </w:p>
    <w:p w:rsidR="00E5575B" w:rsidRDefault="00E5575B">
      <w:pPr>
        <w:rPr>
          <w:sz w:val="20"/>
        </w:rPr>
        <w:sectPr w:rsidR="00E5575B">
          <w:pgSz w:w="12240" w:h="15840"/>
          <w:pgMar w:top="620" w:right="0" w:bottom="780" w:left="80" w:header="371" w:footer="591" w:gutter="0"/>
          <w:cols w:space="720"/>
        </w:sectPr>
      </w:pPr>
    </w:p>
    <w:p w:rsidR="00E5575B" w:rsidRDefault="00D512E5">
      <w:pPr>
        <w:pStyle w:val="ListParagraph"/>
        <w:numPr>
          <w:ilvl w:val="1"/>
          <w:numId w:val="62"/>
        </w:numPr>
        <w:tabs>
          <w:tab w:val="left" w:pos="1451"/>
        </w:tabs>
        <w:spacing w:before="6" w:line="245" w:lineRule="exact"/>
        <w:ind w:left="1451" w:hanging="720"/>
        <w:jc w:val="left"/>
        <w:rPr>
          <w:sz w:val="20"/>
        </w:rPr>
      </w:pPr>
      <w:r>
        <w:rPr>
          <w:w w:val="80"/>
          <w:sz w:val="20"/>
        </w:rPr>
        <w:lastRenderedPageBreak/>
        <w:t>A</w:t>
      </w:r>
      <w:r>
        <w:rPr>
          <w:spacing w:val="-6"/>
          <w:sz w:val="20"/>
        </w:rPr>
        <w:t xml:space="preserve"> </w:t>
      </w:r>
      <w:r>
        <w:rPr>
          <w:w w:val="80"/>
          <w:sz w:val="20"/>
        </w:rPr>
        <w:t>lot</w:t>
      </w:r>
      <w:r>
        <w:rPr>
          <w:spacing w:val="-5"/>
          <w:sz w:val="20"/>
        </w:rPr>
        <w:t xml:space="preserve"> </w:t>
      </w:r>
      <w:r>
        <w:rPr>
          <w:w w:val="80"/>
          <w:sz w:val="20"/>
        </w:rPr>
        <w:t>of</w:t>
      </w:r>
      <w:r>
        <w:rPr>
          <w:spacing w:val="-5"/>
          <w:sz w:val="20"/>
        </w:rPr>
        <w:t xml:space="preserve"> </w:t>
      </w:r>
      <w:r>
        <w:rPr>
          <w:w w:val="80"/>
          <w:sz w:val="20"/>
        </w:rPr>
        <w:t>capital</w:t>
      </w:r>
      <w:r>
        <w:rPr>
          <w:spacing w:val="-5"/>
          <w:sz w:val="20"/>
        </w:rPr>
        <w:t xml:space="preserve"> </w:t>
      </w:r>
      <w:r>
        <w:rPr>
          <w:w w:val="80"/>
          <w:sz w:val="20"/>
        </w:rPr>
        <w:t>is</w:t>
      </w:r>
      <w:r>
        <w:rPr>
          <w:spacing w:val="-5"/>
          <w:sz w:val="20"/>
        </w:rPr>
        <w:t xml:space="preserve"> </w:t>
      </w:r>
      <w:r>
        <w:rPr>
          <w:w w:val="80"/>
          <w:sz w:val="20"/>
        </w:rPr>
        <w:t>needed</w:t>
      </w:r>
      <w:r>
        <w:rPr>
          <w:spacing w:val="-5"/>
          <w:sz w:val="20"/>
        </w:rPr>
        <w:t xml:space="preserve"> </w:t>
      </w:r>
      <w:r>
        <w:rPr>
          <w:w w:val="80"/>
          <w:sz w:val="20"/>
        </w:rPr>
        <w:t>for</w:t>
      </w:r>
      <w:r>
        <w:rPr>
          <w:spacing w:val="-4"/>
          <w:sz w:val="20"/>
        </w:rPr>
        <w:t xml:space="preserve"> </w:t>
      </w:r>
      <w:r>
        <w:rPr>
          <w:w w:val="80"/>
          <w:sz w:val="20"/>
        </w:rPr>
        <w:t>the</w:t>
      </w:r>
      <w:r>
        <w:rPr>
          <w:spacing w:val="-5"/>
          <w:sz w:val="20"/>
        </w:rPr>
        <w:t xml:space="preserve"> </w:t>
      </w:r>
      <w:r>
        <w:rPr>
          <w:w w:val="80"/>
          <w:sz w:val="20"/>
        </w:rPr>
        <w:t>running</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plantations</w:t>
      </w:r>
      <w:r>
        <w:rPr>
          <w:spacing w:val="-5"/>
          <w:sz w:val="20"/>
        </w:rPr>
        <w:t xml:space="preserve"> </w:t>
      </w:r>
      <w:r>
        <w:rPr>
          <w:w w:val="80"/>
          <w:sz w:val="20"/>
        </w:rPr>
        <w:t>in</w:t>
      </w:r>
      <w:r>
        <w:rPr>
          <w:spacing w:val="-4"/>
          <w:sz w:val="20"/>
        </w:rPr>
        <w:t xml:space="preserve"> </w:t>
      </w:r>
      <w:r>
        <w:rPr>
          <w:w w:val="80"/>
          <w:sz w:val="20"/>
        </w:rPr>
        <w:t>preparing</w:t>
      </w:r>
      <w:r>
        <w:rPr>
          <w:spacing w:val="-5"/>
          <w:sz w:val="20"/>
        </w:rPr>
        <w:t xml:space="preserve"> </w:t>
      </w:r>
      <w:r>
        <w:rPr>
          <w:w w:val="80"/>
          <w:sz w:val="20"/>
        </w:rPr>
        <w:t>land,</w:t>
      </w:r>
      <w:r>
        <w:rPr>
          <w:spacing w:val="-5"/>
          <w:sz w:val="20"/>
        </w:rPr>
        <w:t xml:space="preserve"> </w:t>
      </w:r>
      <w:r>
        <w:rPr>
          <w:w w:val="80"/>
          <w:sz w:val="20"/>
        </w:rPr>
        <w:t>buying</w:t>
      </w:r>
      <w:r>
        <w:rPr>
          <w:spacing w:val="-5"/>
          <w:sz w:val="20"/>
        </w:rPr>
        <w:t xml:space="preserve"> </w:t>
      </w:r>
      <w:r>
        <w:rPr>
          <w:w w:val="80"/>
          <w:sz w:val="20"/>
        </w:rPr>
        <w:t>machines,</w:t>
      </w:r>
      <w:r>
        <w:rPr>
          <w:spacing w:val="-5"/>
          <w:sz w:val="20"/>
        </w:rPr>
        <w:t xml:space="preserve"> </w:t>
      </w:r>
      <w:r>
        <w:rPr>
          <w:w w:val="80"/>
          <w:sz w:val="20"/>
        </w:rPr>
        <w:t>transport</w:t>
      </w:r>
      <w:r>
        <w:rPr>
          <w:spacing w:val="-5"/>
          <w:sz w:val="20"/>
        </w:rPr>
        <w:t xml:space="preserve"> </w:t>
      </w:r>
      <w:r>
        <w:rPr>
          <w:w w:val="80"/>
          <w:sz w:val="20"/>
        </w:rPr>
        <w:t>facilities,</w:t>
      </w:r>
      <w:r>
        <w:rPr>
          <w:spacing w:val="-5"/>
          <w:sz w:val="20"/>
        </w:rPr>
        <w:t xml:space="preserve"> </w:t>
      </w:r>
      <w:r>
        <w:rPr>
          <w:w w:val="80"/>
          <w:sz w:val="20"/>
        </w:rPr>
        <w:t>setting</w:t>
      </w:r>
      <w:r>
        <w:rPr>
          <w:spacing w:val="-2"/>
          <w:sz w:val="20"/>
        </w:rPr>
        <w:t xml:space="preserve"> </w:t>
      </w:r>
      <w:r>
        <w:rPr>
          <w:w w:val="80"/>
          <w:sz w:val="20"/>
        </w:rPr>
        <w:t>up</w:t>
      </w:r>
      <w:r>
        <w:rPr>
          <w:spacing w:val="-4"/>
          <w:sz w:val="20"/>
        </w:rPr>
        <w:t xml:space="preserve"> </w:t>
      </w:r>
      <w:r>
        <w:rPr>
          <w:spacing w:val="-2"/>
          <w:w w:val="80"/>
          <w:sz w:val="20"/>
        </w:rPr>
        <w:t>infrastructures,</w:t>
      </w:r>
    </w:p>
    <w:p w:rsidR="00E5575B" w:rsidRDefault="00D512E5">
      <w:pPr>
        <w:spacing w:line="226" w:lineRule="exact"/>
        <w:ind w:left="731"/>
        <w:rPr>
          <w:sz w:val="20"/>
        </w:rPr>
      </w:pPr>
      <w:r>
        <w:rPr>
          <w:spacing w:val="-10"/>
          <w:w w:val="145"/>
          <w:sz w:val="20"/>
        </w:rPr>
        <w:t>…</w:t>
      </w:r>
    </w:p>
    <w:p w:rsidR="00E5575B" w:rsidRDefault="00D512E5">
      <w:pPr>
        <w:pStyle w:val="ListParagraph"/>
        <w:numPr>
          <w:ilvl w:val="1"/>
          <w:numId w:val="62"/>
        </w:numPr>
        <w:tabs>
          <w:tab w:val="left" w:pos="1451"/>
        </w:tabs>
        <w:spacing w:line="245" w:lineRule="exact"/>
        <w:ind w:left="1451" w:hanging="720"/>
        <w:jc w:val="left"/>
        <w:rPr>
          <w:sz w:val="20"/>
        </w:rPr>
      </w:pPr>
      <w:r>
        <w:rPr>
          <w:w w:val="80"/>
          <w:sz w:val="20"/>
        </w:rPr>
        <w:t>Many</w:t>
      </w:r>
      <w:r>
        <w:rPr>
          <w:spacing w:val="-5"/>
          <w:sz w:val="20"/>
        </w:rPr>
        <w:t xml:space="preserve"> </w:t>
      </w:r>
      <w:r>
        <w:rPr>
          <w:w w:val="80"/>
          <w:sz w:val="20"/>
        </w:rPr>
        <w:t>plantations</w:t>
      </w:r>
      <w:r>
        <w:rPr>
          <w:spacing w:val="-5"/>
          <w:sz w:val="20"/>
        </w:rPr>
        <w:t xml:space="preserve"> </w:t>
      </w:r>
      <w:r>
        <w:rPr>
          <w:w w:val="80"/>
          <w:sz w:val="20"/>
        </w:rPr>
        <w:t>are</w:t>
      </w:r>
      <w:r>
        <w:rPr>
          <w:spacing w:val="-5"/>
          <w:sz w:val="20"/>
        </w:rPr>
        <w:t xml:space="preserve"> </w:t>
      </w:r>
      <w:r>
        <w:rPr>
          <w:w w:val="80"/>
          <w:sz w:val="20"/>
        </w:rPr>
        <w:t>state</w:t>
      </w:r>
      <w:r>
        <w:rPr>
          <w:spacing w:val="-4"/>
          <w:sz w:val="20"/>
        </w:rPr>
        <w:t xml:space="preserve"> </w:t>
      </w:r>
      <w:r>
        <w:rPr>
          <w:w w:val="80"/>
          <w:sz w:val="20"/>
        </w:rPr>
        <w:t>owned</w:t>
      </w:r>
      <w:r>
        <w:rPr>
          <w:spacing w:val="-3"/>
          <w:sz w:val="20"/>
        </w:rPr>
        <w:t xml:space="preserve"> </w:t>
      </w:r>
      <w:r>
        <w:rPr>
          <w:w w:val="80"/>
          <w:sz w:val="20"/>
        </w:rPr>
        <w:t>and</w:t>
      </w:r>
      <w:r>
        <w:rPr>
          <w:spacing w:val="-5"/>
          <w:sz w:val="20"/>
        </w:rPr>
        <w:t xml:space="preserve"> </w:t>
      </w:r>
      <w:r>
        <w:rPr>
          <w:w w:val="80"/>
          <w:sz w:val="20"/>
        </w:rPr>
        <w:t>others</w:t>
      </w:r>
      <w:r>
        <w:rPr>
          <w:spacing w:val="-4"/>
          <w:sz w:val="20"/>
        </w:rPr>
        <w:t xml:space="preserve"> </w:t>
      </w:r>
      <w:r>
        <w:rPr>
          <w:w w:val="80"/>
          <w:sz w:val="20"/>
        </w:rPr>
        <w:t>are</w:t>
      </w:r>
      <w:r>
        <w:rPr>
          <w:spacing w:val="-5"/>
          <w:sz w:val="20"/>
        </w:rPr>
        <w:t xml:space="preserve"> </w:t>
      </w:r>
      <w:r>
        <w:rPr>
          <w:w w:val="80"/>
          <w:sz w:val="20"/>
        </w:rPr>
        <w:t>privately</w:t>
      </w:r>
      <w:r>
        <w:rPr>
          <w:spacing w:val="-5"/>
          <w:sz w:val="20"/>
        </w:rPr>
        <w:t xml:space="preserve"> </w:t>
      </w:r>
      <w:r>
        <w:rPr>
          <w:w w:val="80"/>
          <w:sz w:val="20"/>
        </w:rPr>
        <w:t>owned</w:t>
      </w:r>
      <w:r>
        <w:rPr>
          <w:spacing w:val="-5"/>
          <w:sz w:val="20"/>
        </w:rPr>
        <w:t xml:space="preserve"> </w:t>
      </w:r>
      <w:r>
        <w:rPr>
          <w:w w:val="80"/>
          <w:sz w:val="20"/>
        </w:rPr>
        <w:t>by</w:t>
      </w:r>
      <w:r>
        <w:rPr>
          <w:spacing w:val="-5"/>
          <w:sz w:val="20"/>
        </w:rPr>
        <w:t xml:space="preserve"> </w:t>
      </w:r>
      <w:r>
        <w:rPr>
          <w:w w:val="80"/>
          <w:sz w:val="20"/>
        </w:rPr>
        <w:t>foreigners</w:t>
      </w:r>
      <w:r>
        <w:rPr>
          <w:spacing w:val="-5"/>
          <w:sz w:val="20"/>
        </w:rPr>
        <w:t xml:space="preserve"> </w:t>
      </w:r>
      <w:r>
        <w:rPr>
          <w:w w:val="80"/>
          <w:sz w:val="20"/>
        </w:rPr>
        <w:t>e.g.</w:t>
      </w:r>
      <w:r>
        <w:rPr>
          <w:spacing w:val="-5"/>
          <w:sz w:val="20"/>
        </w:rPr>
        <w:t xml:space="preserve"> </w:t>
      </w:r>
      <w:r>
        <w:rPr>
          <w:w w:val="80"/>
          <w:sz w:val="20"/>
        </w:rPr>
        <w:t>Kasaku</w:t>
      </w:r>
      <w:r>
        <w:rPr>
          <w:spacing w:val="-5"/>
          <w:sz w:val="20"/>
        </w:rPr>
        <w:t xml:space="preserve"> </w:t>
      </w:r>
      <w:r>
        <w:rPr>
          <w:w w:val="80"/>
          <w:sz w:val="20"/>
        </w:rPr>
        <w:t>tea</w:t>
      </w:r>
      <w:r>
        <w:rPr>
          <w:spacing w:val="-4"/>
          <w:sz w:val="20"/>
        </w:rPr>
        <w:t xml:space="preserve"> </w:t>
      </w:r>
      <w:r>
        <w:rPr>
          <w:w w:val="80"/>
          <w:sz w:val="20"/>
        </w:rPr>
        <w:t>estate</w:t>
      </w:r>
      <w:r>
        <w:rPr>
          <w:spacing w:val="-5"/>
          <w:sz w:val="20"/>
        </w:rPr>
        <w:t xml:space="preserve"> </w:t>
      </w:r>
      <w:r>
        <w:rPr>
          <w:w w:val="80"/>
          <w:sz w:val="20"/>
        </w:rPr>
        <w:t>is</w:t>
      </w:r>
      <w:r>
        <w:rPr>
          <w:spacing w:val="-5"/>
          <w:sz w:val="20"/>
        </w:rPr>
        <w:t xml:space="preserve"> </w:t>
      </w:r>
      <w:r>
        <w:rPr>
          <w:w w:val="80"/>
          <w:sz w:val="20"/>
        </w:rPr>
        <w:t>owned</w:t>
      </w:r>
      <w:r>
        <w:rPr>
          <w:spacing w:val="-5"/>
          <w:sz w:val="20"/>
        </w:rPr>
        <w:t xml:space="preserve"> </w:t>
      </w:r>
      <w:r>
        <w:rPr>
          <w:w w:val="80"/>
          <w:sz w:val="20"/>
        </w:rPr>
        <w:t>by</w:t>
      </w:r>
      <w:r>
        <w:rPr>
          <w:spacing w:val="-5"/>
          <w:sz w:val="20"/>
        </w:rPr>
        <w:t xml:space="preserve"> </w:t>
      </w:r>
      <w:r>
        <w:rPr>
          <w:spacing w:val="-2"/>
          <w:w w:val="80"/>
          <w:sz w:val="20"/>
        </w:rPr>
        <w:t>Metha.</w:t>
      </w:r>
    </w:p>
    <w:p w:rsidR="00E5575B" w:rsidRDefault="00D512E5">
      <w:pPr>
        <w:pStyle w:val="ListParagraph"/>
        <w:numPr>
          <w:ilvl w:val="1"/>
          <w:numId w:val="62"/>
        </w:numPr>
        <w:tabs>
          <w:tab w:val="left" w:pos="1451"/>
        </w:tabs>
        <w:ind w:right="632" w:firstLine="0"/>
        <w:jc w:val="left"/>
        <w:rPr>
          <w:sz w:val="20"/>
        </w:rPr>
      </w:pPr>
      <w:r>
        <w:rPr>
          <w:w w:val="85"/>
          <w:sz w:val="20"/>
        </w:rPr>
        <w:t>Many plantations</w:t>
      </w:r>
      <w:r>
        <w:rPr>
          <w:spacing w:val="-1"/>
          <w:sz w:val="20"/>
        </w:rPr>
        <w:t xml:space="preserve"> </w:t>
      </w:r>
      <w:r>
        <w:rPr>
          <w:w w:val="85"/>
          <w:sz w:val="20"/>
        </w:rPr>
        <w:t>increase their</w:t>
      </w:r>
      <w:r>
        <w:rPr>
          <w:sz w:val="20"/>
        </w:rPr>
        <w:t xml:space="preserve"> </w:t>
      </w:r>
      <w:r>
        <w:rPr>
          <w:w w:val="85"/>
          <w:sz w:val="20"/>
        </w:rPr>
        <w:t>out put by buying local produce</w:t>
      </w:r>
      <w:r>
        <w:rPr>
          <w:spacing w:val="-1"/>
          <w:sz w:val="20"/>
        </w:rPr>
        <w:t xml:space="preserve"> </w:t>
      </w:r>
      <w:r>
        <w:rPr>
          <w:w w:val="85"/>
          <w:sz w:val="20"/>
        </w:rPr>
        <w:t>especially</w:t>
      </w:r>
      <w:r>
        <w:rPr>
          <w:spacing w:val="-1"/>
          <w:sz w:val="20"/>
        </w:rPr>
        <w:t xml:space="preserve"> </w:t>
      </w:r>
      <w:r>
        <w:rPr>
          <w:w w:val="85"/>
          <w:sz w:val="20"/>
        </w:rPr>
        <w:t>from</w:t>
      </w:r>
      <w:r>
        <w:rPr>
          <w:spacing w:val="-2"/>
          <w:sz w:val="20"/>
        </w:rPr>
        <w:t xml:space="preserve"> </w:t>
      </w:r>
      <w:r>
        <w:rPr>
          <w:w w:val="85"/>
          <w:sz w:val="20"/>
        </w:rPr>
        <w:t>out growers</w:t>
      </w:r>
      <w:r>
        <w:rPr>
          <w:spacing w:val="-1"/>
          <w:sz w:val="20"/>
        </w:rPr>
        <w:t xml:space="preserve"> </w:t>
      </w:r>
      <w:r>
        <w:rPr>
          <w:w w:val="85"/>
          <w:sz w:val="20"/>
        </w:rPr>
        <w:t xml:space="preserve">and local </w:t>
      </w:r>
      <w:proofErr w:type="gramStart"/>
      <w:r>
        <w:rPr>
          <w:w w:val="85"/>
          <w:sz w:val="20"/>
        </w:rPr>
        <w:t>producers</w:t>
      </w:r>
      <w:proofErr w:type="gramEnd"/>
      <w:r>
        <w:rPr>
          <w:spacing w:val="-1"/>
          <w:sz w:val="20"/>
        </w:rPr>
        <w:t xml:space="preserve"> </w:t>
      </w:r>
      <w:r>
        <w:rPr>
          <w:w w:val="85"/>
          <w:sz w:val="20"/>
        </w:rPr>
        <w:t>e.g. local farmers in Kawolo</w:t>
      </w:r>
      <w:r>
        <w:rPr>
          <w:spacing w:val="-2"/>
          <w:w w:val="85"/>
          <w:sz w:val="20"/>
        </w:rPr>
        <w:t xml:space="preserve"> </w:t>
      </w:r>
      <w:r>
        <w:rPr>
          <w:w w:val="85"/>
          <w:sz w:val="20"/>
        </w:rPr>
        <w:t>and</w:t>
      </w:r>
      <w:r>
        <w:rPr>
          <w:spacing w:val="-2"/>
          <w:w w:val="85"/>
          <w:sz w:val="20"/>
        </w:rPr>
        <w:t xml:space="preserve"> </w:t>
      </w:r>
      <w:r>
        <w:rPr>
          <w:w w:val="85"/>
          <w:sz w:val="20"/>
        </w:rPr>
        <w:t>Mukono</w:t>
      </w:r>
      <w:r>
        <w:rPr>
          <w:spacing w:val="-2"/>
          <w:w w:val="85"/>
          <w:sz w:val="20"/>
        </w:rPr>
        <w:t xml:space="preserve"> </w:t>
      </w:r>
      <w:r>
        <w:rPr>
          <w:w w:val="85"/>
          <w:sz w:val="20"/>
        </w:rPr>
        <w:t>supplement Lugazi</w:t>
      </w:r>
      <w:r>
        <w:rPr>
          <w:spacing w:val="-2"/>
          <w:w w:val="85"/>
          <w:sz w:val="20"/>
        </w:rPr>
        <w:t xml:space="preserve"> </w:t>
      </w:r>
      <w:r>
        <w:rPr>
          <w:w w:val="85"/>
          <w:sz w:val="20"/>
        </w:rPr>
        <w:t>sugar</w:t>
      </w:r>
      <w:r>
        <w:rPr>
          <w:spacing w:val="-2"/>
          <w:w w:val="85"/>
          <w:sz w:val="20"/>
        </w:rPr>
        <w:t xml:space="preserve"> </w:t>
      </w:r>
      <w:r>
        <w:rPr>
          <w:w w:val="85"/>
          <w:sz w:val="20"/>
        </w:rPr>
        <w:t>farms.</w:t>
      </w:r>
    </w:p>
    <w:p w:rsidR="00E5575B" w:rsidRDefault="00D512E5">
      <w:pPr>
        <w:pStyle w:val="ListParagraph"/>
        <w:numPr>
          <w:ilvl w:val="1"/>
          <w:numId w:val="62"/>
        </w:numPr>
        <w:tabs>
          <w:tab w:val="left" w:pos="1451"/>
        </w:tabs>
        <w:spacing w:before="2"/>
        <w:ind w:right="623" w:firstLine="0"/>
        <w:jc w:val="left"/>
        <w:rPr>
          <w:sz w:val="20"/>
        </w:rPr>
      </w:pPr>
      <w:r>
        <w:rPr>
          <w:w w:val="85"/>
          <w:sz w:val="20"/>
        </w:rPr>
        <w:t>Plantations are scientifically managed and this involves the use of machines, agro-chemicals, fertilizers for</w:t>
      </w:r>
      <w:r>
        <w:rPr>
          <w:spacing w:val="-4"/>
          <w:sz w:val="20"/>
        </w:rPr>
        <w:t xml:space="preserve"> </w:t>
      </w:r>
      <w:r>
        <w:rPr>
          <w:w w:val="85"/>
          <w:sz w:val="20"/>
        </w:rPr>
        <w:t xml:space="preserve">quality out put to meet the </w:t>
      </w:r>
      <w:r>
        <w:rPr>
          <w:w w:val="80"/>
          <w:sz w:val="20"/>
        </w:rPr>
        <w:t>demand and standards e.g. research is done to improve seed varieties at Luagzi sugarcane and tea</w:t>
      </w:r>
      <w:r>
        <w:rPr>
          <w:sz w:val="20"/>
        </w:rPr>
        <w:t xml:space="preserve"> </w:t>
      </w:r>
      <w:r>
        <w:rPr>
          <w:w w:val="80"/>
          <w:sz w:val="20"/>
        </w:rPr>
        <w:t>plantations.</w:t>
      </w:r>
    </w:p>
    <w:p w:rsidR="00E5575B" w:rsidRDefault="00D512E5">
      <w:pPr>
        <w:pStyle w:val="ListParagraph"/>
        <w:numPr>
          <w:ilvl w:val="1"/>
          <w:numId w:val="62"/>
        </w:numPr>
        <w:tabs>
          <w:tab w:val="left" w:pos="1451"/>
        </w:tabs>
        <w:spacing w:before="1"/>
        <w:ind w:right="625" w:firstLine="0"/>
        <w:jc w:val="left"/>
        <w:rPr>
          <w:sz w:val="20"/>
        </w:rPr>
      </w:pPr>
      <w:r>
        <w:rPr>
          <w:w w:val="80"/>
          <w:sz w:val="20"/>
        </w:rPr>
        <w:t>The</w:t>
      </w:r>
      <w:r>
        <w:rPr>
          <w:sz w:val="20"/>
        </w:rPr>
        <w:t xml:space="preserve"> </w:t>
      </w:r>
      <w:r>
        <w:rPr>
          <w:w w:val="80"/>
          <w:sz w:val="20"/>
        </w:rPr>
        <w:t>plantation</w:t>
      </w:r>
      <w:r>
        <w:rPr>
          <w:sz w:val="20"/>
        </w:rPr>
        <w:t xml:space="preserve"> </w:t>
      </w:r>
      <w:r>
        <w:rPr>
          <w:w w:val="80"/>
          <w:sz w:val="20"/>
        </w:rPr>
        <w:t>management</w:t>
      </w:r>
      <w:r>
        <w:rPr>
          <w:sz w:val="20"/>
        </w:rPr>
        <w:t xml:space="preserve"> </w:t>
      </w:r>
      <w:r>
        <w:rPr>
          <w:w w:val="80"/>
          <w:sz w:val="20"/>
        </w:rPr>
        <w:t>provides</w:t>
      </w:r>
      <w:r>
        <w:rPr>
          <w:sz w:val="20"/>
        </w:rPr>
        <w:t xml:space="preserve"> </w:t>
      </w:r>
      <w:proofErr w:type="gramStart"/>
      <w:r>
        <w:rPr>
          <w:w w:val="80"/>
          <w:sz w:val="20"/>
        </w:rPr>
        <w:t>housing,</w:t>
      </w:r>
      <w:proofErr w:type="gramEnd"/>
      <w:r>
        <w:rPr>
          <w:sz w:val="20"/>
        </w:rPr>
        <w:t xml:space="preserve"> </w:t>
      </w:r>
      <w:r>
        <w:rPr>
          <w:w w:val="80"/>
          <w:sz w:val="20"/>
        </w:rPr>
        <w:t>food</w:t>
      </w:r>
      <w:r>
        <w:rPr>
          <w:sz w:val="20"/>
        </w:rPr>
        <w:t xml:space="preserve"> </w:t>
      </w:r>
      <w:r>
        <w:rPr>
          <w:w w:val="80"/>
          <w:sz w:val="20"/>
        </w:rPr>
        <w:t>and</w:t>
      </w:r>
      <w:r>
        <w:rPr>
          <w:sz w:val="20"/>
        </w:rPr>
        <w:t xml:space="preserve"> </w:t>
      </w:r>
      <w:r>
        <w:rPr>
          <w:w w:val="80"/>
          <w:sz w:val="20"/>
        </w:rPr>
        <w:t>medical</w:t>
      </w:r>
      <w:r>
        <w:rPr>
          <w:sz w:val="20"/>
        </w:rPr>
        <w:t xml:space="preserve"> </w:t>
      </w:r>
      <w:r>
        <w:rPr>
          <w:w w:val="80"/>
          <w:sz w:val="20"/>
        </w:rPr>
        <w:t>facilities</w:t>
      </w:r>
      <w:r>
        <w:rPr>
          <w:sz w:val="20"/>
        </w:rPr>
        <w:t xml:space="preserve"> </w:t>
      </w:r>
      <w:r>
        <w:rPr>
          <w:w w:val="80"/>
          <w:sz w:val="20"/>
        </w:rPr>
        <w:t>and</w:t>
      </w:r>
      <w:r>
        <w:rPr>
          <w:sz w:val="20"/>
        </w:rPr>
        <w:t xml:space="preserve"> </w:t>
      </w:r>
      <w:r>
        <w:rPr>
          <w:w w:val="80"/>
          <w:sz w:val="20"/>
        </w:rPr>
        <w:t>sometimes</w:t>
      </w:r>
      <w:r>
        <w:rPr>
          <w:sz w:val="20"/>
        </w:rPr>
        <w:t xml:space="preserve"> </w:t>
      </w:r>
      <w:r>
        <w:rPr>
          <w:w w:val="80"/>
          <w:sz w:val="20"/>
        </w:rPr>
        <w:t>education</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workers</w:t>
      </w:r>
      <w:r>
        <w:rPr>
          <w:sz w:val="20"/>
        </w:rPr>
        <w:t xml:space="preserve"> </w:t>
      </w:r>
      <w:r>
        <w:rPr>
          <w:w w:val="80"/>
          <w:sz w:val="20"/>
        </w:rPr>
        <w:t>e.g. Lugazi</w:t>
      </w:r>
      <w:r>
        <w:rPr>
          <w:sz w:val="20"/>
        </w:rPr>
        <w:t xml:space="preserve"> </w:t>
      </w:r>
      <w:r>
        <w:rPr>
          <w:w w:val="80"/>
          <w:sz w:val="20"/>
        </w:rPr>
        <w:t xml:space="preserve">and Kakira </w:t>
      </w:r>
      <w:r>
        <w:rPr>
          <w:w w:val="85"/>
          <w:sz w:val="20"/>
        </w:rPr>
        <w:t>plantations</w:t>
      </w:r>
      <w:r>
        <w:rPr>
          <w:spacing w:val="-1"/>
          <w:w w:val="85"/>
          <w:sz w:val="20"/>
        </w:rPr>
        <w:t xml:space="preserve"> </w:t>
      </w:r>
      <w:r>
        <w:rPr>
          <w:w w:val="85"/>
          <w:sz w:val="20"/>
        </w:rPr>
        <w:t>operate these</w:t>
      </w:r>
      <w:r>
        <w:rPr>
          <w:spacing w:val="-1"/>
          <w:w w:val="85"/>
          <w:sz w:val="20"/>
        </w:rPr>
        <w:t xml:space="preserve"> </w:t>
      </w:r>
      <w:r>
        <w:rPr>
          <w:w w:val="85"/>
          <w:sz w:val="20"/>
        </w:rPr>
        <w:t>facilities</w:t>
      </w:r>
      <w:r>
        <w:rPr>
          <w:spacing w:val="-1"/>
          <w:w w:val="85"/>
          <w:sz w:val="20"/>
        </w:rPr>
        <w:t xml:space="preserve"> </w:t>
      </w:r>
      <w:r>
        <w:rPr>
          <w:w w:val="85"/>
          <w:sz w:val="20"/>
        </w:rPr>
        <w:t>to</w:t>
      </w:r>
      <w:r>
        <w:rPr>
          <w:spacing w:val="-1"/>
          <w:w w:val="85"/>
          <w:sz w:val="20"/>
        </w:rPr>
        <w:t xml:space="preserve"> </w:t>
      </w:r>
      <w:r>
        <w:rPr>
          <w:w w:val="85"/>
          <w:sz w:val="20"/>
        </w:rPr>
        <w:t>their workers.</w:t>
      </w:r>
    </w:p>
    <w:p w:rsidR="00E5575B" w:rsidRDefault="00E5575B">
      <w:pPr>
        <w:pStyle w:val="BodyText"/>
        <w:spacing w:before="2"/>
        <w:ind w:left="0"/>
      </w:pPr>
    </w:p>
    <w:p w:rsidR="00E5575B" w:rsidRDefault="00D512E5">
      <w:pPr>
        <w:pStyle w:val="Heading1"/>
        <w:ind w:left="731"/>
      </w:pPr>
      <w:proofErr w:type="gramStart"/>
      <w:r>
        <w:rPr>
          <w:w w:val="80"/>
        </w:rPr>
        <w:t>FACTORS</w:t>
      </w:r>
      <w:r>
        <w:rPr>
          <w:spacing w:val="-7"/>
        </w:rPr>
        <w:t xml:space="preserve"> </w:t>
      </w:r>
      <w:r>
        <w:rPr>
          <w:w w:val="80"/>
        </w:rPr>
        <w:t>THAT</w:t>
      </w:r>
      <w:r>
        <w:rPr>
          <w:spacing w:val="-2"/>
        </w:rPr>
        <w:t xml:space="preserve"> </w:t>
      </w:r>
      <w:r>
        <w:rPr>
          <w:w w:val="80"/>
        </w:rPr>
        <w:t>HAVE</w:t>
      </w:r>
      <w:r>
        <w:rPr>
          <w:spacing w:val="-4"/>
        </w:rPr>
        <w:t xml:space="preserve"> </w:t>
      </w:r>
      <w:r>
        <w:rPr>
          <w:w w:val="80"/>
        </w:rPr>
        <w:t>FAVOURED</w:t>
      </w:r>
      <w:r>
        <w:t xml:space="preserve"> </w:t>
      </w:r>
      <w:r>
        <w:rPr>
          <w:w w:val="80"/>
        </w:rPr>
        <w:t>PLANTATION</w:t>
      </w:r>
      <w:r>
        <w:rPr>
          <w:spacing w:val="-3"/>
        </w:rPr>
        <w:t xml:space="preserve"> </w:t>
      </w:r>
      <w:r>
        <w:rPr>
          <w:w w:val="80"/>
        </w:rPr>
        <w:t>FARMING</w:t>
      </w:r>
      <w:r>
        <w:rPr>
          <w:spacing w:val="-3"/>
        </w:rPr>
        <w:t xml:space="preserve"> </w:t>
      </w:r>
      <w:r>
        <w:rPr>
          <w:w w:val="80"/>
        </w:rPr>
        <w:t>IN</w:t>
      </w:r>
      <w:r>
        <w:rPr>
          <w:spacing w:val="-3"/>
        </w:rPr>
        <w:t xml:space="preserve"> </w:t>
      </w:r>
      <w:r>
        <w:rPr>
          <w:spacing w:val="-2"/>
          <w:w w:val="80"/>
        </w:rPr>
        <w:t>UGANDA.</w:t>
      </w:r>
      <w:proofErr w:type="gramEnd"/>
    </w:p>
    <w:p w:rsidR="00E5575B" w:rsidRDefault="00D512E5">
      <w:pPr>
        <w:pStyle w:val="ListParagraph"/>
        <w:numPr>
          <w:ilvl w:val="1"/>
          <w:numId w:val="62"/>
        </w:numPr>
        <w:tabs>
          <w:tab w:val="left" w:pos="1091"/>
        </w:tabs>
        <w:spacing w:before="2" w:line="244" w:lineRule="exact"/>
        <w:ind w:left="1091" w:hanging="360"/>
        <w:jc w:val="left"/>
        <w:rPr>
          <w:sz w:val="20"/>
        </w:rPr>
      </w:pPr>
      <w:r>
        <w:rPr>
          <w:w w:val="80"/>
          <w:sz w:val="20"/>
        </w:rPr>
        <w:t>Heavy</w:t>
      </w:r>
      <w:r>
        <w:rPr>
          <w:spacing w:val="-5"/>
          <w:sz w:val="20"/>
        </w:rPr>
        <w:t xml:space="preserve"> </w:t>
      </w:r>
      <w:r>
        <w:rPr>
          <w:w w:val="80"/>
          <w:sz w:val="20"/>
        </w:rPr>
        <w:t>rainfall</w:t>
      </w:r>
      <w:r>
        <w:rPr>
          <w:spacing w:val="-5"/>
          <w:sz w:val="20"/>
        </w:rPr>
        <w:t xml:space="preserve"> </w:t>
      </w:r>
      <w:r>
        <w:rPr>
          <w:w w:val="80"/>
          <w:sz w:val="20"/>
        </w:rPr>
        <w:t>of</w:t>
      </w:r>
      <w:r>
        <w:rPr>
          <w:spacing w:val="-5"/>
          <w:sz w:val="20"/>
        </w:rPr>
        <w:t xml:space="preserve"> </w:t>
      </w:r>
      <w:r>
        <w:rPr>
          <w:w w:val="80"/>
          <w:sz w:val="20"/>
        </w:rPr>
        <w:t>over</w:t>
      </w:r>
      <w:r>
        <w:rPr>
          <w:spacing w:val="-4"/>
          <w:sz w:val="20"/>
        </w:rPr>
        <w:t xml:space="preserve"> </w:t>
      </w:r>
      <w:r>
        <w:rPr>
          <w:w w:val="80"/>
          <w:sz w:val="20"/>
        </w:rPr>
        <w:t>1500mm</w:t>
      </w:r>
      <w:r>
        <w:rPr>
          <w:spacing w:val="-5"/>
          <w:sz w:val="20"/>
        </w:rPr>
        <w:t xml:space="preserve"> </w:t>
      </w:r>
      <w:r>
        <w:rPr>
          <w:w w:val="80"/>
          <w:sz w:val="20"/>
        </w:rPr>
        <w:t>per</w:t>
      </w:r>
      <w:r>
        <w:rPr>
          <w:spacing w:val="-5"/>
          <w:sz w:val="20"/>
        </w:rPr>
        <w:t xml:space="preserve"> </w:t>
      </w:r>
      <w:r>
        <w:rPr>
          <w:w w:val="80"/>
          <w:sz w:val="20"/>
        </w:rPr>
        <w:t>annum</w:t>
      </w:r>
      <w:r>
        <w:rPr>
          <w:spacing w:val="-4"/>
          <w:sz w:val="20"/>
        </w:rPr>
        <w:t xml:space="preserve"> </w:t>
      </w:r>
      <w:r>
        <w:rPr>
          <w:w w:val="80"/>
          <w:sz w:val="20"/>
        </w:rPr>
        <w:t>which</w:t>
      </w:r>
      <w:r>
        <w:rPr>
          <w:spacing w:val="-5"/>
          <w:sz w:val="20"/>
        </w:rPr>
        <w:t xml:space="preserve"> </w:t>
      </w:r>
      <w:r>
        <w:rPr>
          <w:w w:val="80"/>
          <w:sz w:val="20"/>
        </w:rPr>
        <w:t>is</w:t>
      </w:r>
      <w:r>
        <w:rPr>
          <w:spacing w:val="-5"/>
          <w:sz w:val="20"/>
        </w:rPr>
        <w:t xml:space="preserve"> </w:t>
      </w:r>
      <w:r>
        <w:rPr>
          <w:w w:val="80"/>
          <w:sz w:val="20"/>
        </w:rPr>
        <w:t>well</w:t>
      </w:r>
      <w:r>
        <w:rPr>
          <w:spacing w:val="-4"/>
          <w:sz w:val="20"/>
        </w:rPr>
        <w:t xml:space="preserve"> </w:t>
      </w:r>
      <w:r>
        <w:rPr>
          <w:w w:val="80"/>
          <w:sz w:val="20"/>
        </w:rPr>
        <w:t>distributed</w:t>
      </w:r>
      <w:r>
        <w:rPr>
          <w:spacing w:val="-5"/>
          <w:sz w:val="20"/>
        </w:rPr>
        <w:t xml:space="preserve"> </w:t>
      </w:r>
      <w:r>
        <w:rPr>
          <w:w w:val="80"/>
          <w:sz w:val="20"/>
        </w:rPr>
        <w:t>through</w:t>
      </w:r>
      <w:r>
        <w:rPr>
          <w:spacing w:val="-5"/>
          <w:sz w:val="20"/>
        </w:rPr>
        <w:t xml:space="preserve"> </w:t>
      </w:r>
      <w:r>
        <w:rPr>
          <w:w w:val="80"/>
          <w:sz w:val="20"/>
        </w:rPr>
        <w:t>out</w:t>
      </w:r>
      <w:r>
        <w:rPr>
          <w:spacing w:val="-4"/>
          <w:sz w:val="20"/>
        </w:rPr>
        <w:t xml:space="preserve"> </w:t>
      </w:r>
      <w:r>
        <w:rPr>
          <w:w w:val="80"/>
          <w:sz w:val="20"/>
        </w:rPr>
        <w:t>the</w:t>
      </w:r>
      <w:r>
        <w:rPr>
          <w:spacing w:val="-5"/>
          <w:sz w:val="20"/>
        </w:rPr>
        <w:t xml:space="preserve"> </w:t>
      </w:r>
      <w:r>
        <w:rPr>
          <w:spacing w:val="-2"/>
          <w:w w:val="80"/>
          <w:sz w:val="20"/>
        </w:rPr>
        <w:t>year.</w:t>
      </w:r>
    </w:p>
    <w:p w:rsidR="00E5575B" w:rsidRDefault="00D512E5">
      <w:pPr>
        <w:pStyle w:val="ListParagraph"/>
        <w:numPr>
          <w:ilvl w:val="1"/>
          <w:numId w:val="62"/>
        </w:numPr>
        <w:tabs>
          <w:tab w:val="left" w:pos="1091"/>
        </w:tabs>
        <w:spacing w:line="242" w:lineRule="exact"/>
        <w:ind w:left="1091" w:hanging="360"/>
        <w:jc w:val="left"/>
        <w:rPr>
          <w:sz w:val="20"/>
        </w:rPr>
      </w:pPr>
      <w:r>
        <w:rPr>
          <w:w w:val="80"/>
          <w:sz w:val="20"/>
        </w:rPr>
        <w:t>Hot</w:t>
      </w:r>
      <w:r>
        <w:rPr>
          <w:sz w:val="20"/>
        </w:rPr>
        <w:t xml:space="preserve"> </w:t>
      </w:r>
      <w:r>
        <w:rPr>
          <w:w w:val="80"/>
          <w:sz w:val="20"/>
        </w:rPr>
        <w:t>temperature</w:t>
      </w:r>
      <w:r>
        <w:rPr>
          <w:spacing w:val="-1"/>
          <w:sz w:val="20"/>
        </w:rPr>
        <w:t xml:space="preserve"> </w:t>
      </w:r>
      <w:r>
        <w:rPr>
          <w:w w:val="80"/>
          <w:sz w:val="20"/>
        </w:rPr>
        <w:t>of</w:t>
      </w:r>
      <w:r>
        <w:rPr>
          <w:spacing w:val="-1"/>
          <w:sz w:val="20"/>
        </w:rPr>
        <w:t xml:space="preserve"> </w:t>
      </w:r>
      <w:r>
        <w:rPr>
          <w:w w:val="80"/>
          <w:sz w:val="20"/>
        </w:rPr>
        <w:t>about</w:t>
      </w:r>
      <w:r>
        <w:rPr>
          <w:spacing w:val="52"/>
          <w:sz w:val="20"/>
        </w:rPr>
        <w:t xml:space="preserve"> </w:t>
      </w:r>
      <w:r>
        <w:rPr>
          <w:w w:val="80"/>
          <w:sz w:val="20"/>
        </w:rPr>
        <w:t>25</w:t>
      </w:r>
      <w:r>
        <w:rPr>
          <w:w w:val="80"/>
          <w:position w:val="5"/>
          <w:sz w:val="13"/>
        </w:rPr>
        <w:t>o</w:t>
      </w:r>
      <w:r>
        <w:rPr>
          <w:spacing w:val="18"/>
          <w:position w:val="5"/>
          <w:sz w:val="13"/>
        </w:rPr>
        <w:t xml:space="preserve"> </w:t>
      </w:r>
      <w:r>
        <w:rPr>
          <w:w w:val="80"/>
          <w:sz w:val="20"/>
        </w:rPr>
        <w:t>C</w:t>
      </w:r>
      <w:r>
        <w:rPr>
          <w:spacing w:val="-1"/>
          <w:sz w:val="20"/>
        </w:rPr>
        <w:t xml:space="preserve"> </w:t>
      </w:r>
      <w:r>
        <w:rPr>
          <w:w w:val="80"/>
          <w:sz w:val="20"/>
        </w:rPr>
        <w:t>–</w:t>
      </w:r>
      <w:r>
        <w:rPr>
          <w:spacing w:val="-1"/>
          <w:sz w:val="20"/>
        </w:rPr>
        <w:t xml:space="preserve"> </w:t>
      </w:r>
      <w:r>
        <w:rPr>
          <w:w w:val="80"/>
          <w:sz w:val="20"/>
        </w:rPr>
        <w:t>27</w:t>
      </w:r>
      <w:r>
        <w:rPr>
          <w:w w:val="80"/>
          <w:position w:val="5"/>
          <w:sz w:val="13"/>
        </w:rPr>
        <w:t>0</w:t>
      </w:r>
      <w:r>
        <w:rPr>
          <w:w w:val="80"/>
          <w:sz w:val="20"/>
        </w:rPr>
        <w:t>C</w:t>
      </w:r>
      <w:r>
        <w:rPr>
          <w:spacing w:val="-1"/>
          <w:sz w:val="20"/>
        </w:rPr>
        <w:t xml:space="preserve"> </w:t>
      </w:r>
      <w:r>
        <w:rPr>
          <w:w w:val="80"/>
          <w:sz w:val="20"/>
        </w:rPr>
        <w:t>throughout</w:t>
      </w:r>
      <w:r>
        <w:rPr>
          <w:spacing w:val="-1"/>
          <w:sz w:val="20"/>
        </w:rPr>
        <w:t xml:space="preserve"> </w:t>
      </w:r>
      <w:r>
        <w:rPr>
          <w:w w:val="80"/>
          <w:sz w:val="20"/>
        </w:rPr>
        <w:t>the</w:t>
      </w:r>
      <w:r>
        <w:rPr>
          <w:spacing w:val="-1"/>
          <w:sz w:val="20"/>
        </w:rPr>
        <w:t xml:space="preserve"> </w:t>
      </w:r>
      <w:r>
        <w:rPr>
          <w:spacing w:val="-4"/>
          <w:w w:val="80"/>
          <w:sz w:val="20"/>
        </w:rPr>
        <w:t>year.</w:t>
      </w:r>
    </w:p>
    <w:p w:rsidR="00E5575B" w:rsidRDefault="00D512E5">
      <w:pPr>
        <w:pStyle w:val="ListParagraph"/>
        <w:numPr>
          <w:ilvl w:val="1"/>
          <w:numId w:val="62"/>
        </w:numPr>
        <w:tabs>
          <w:tab w:val="left" w:pos="1091"/>
        </w:tabs>
        <w:spacing w:line="242" w:lineRule="auto"/>
        <w:ind w:right="632" w:firstLine="0"/>
        <w:jc w:val="left"/>
        <w:rPr>
          <w:sz w:val="20"/>
        </w:rPr>
      </w:pPr>
      <w:r>
        <w:rPr>
          <w:w w:val="85"/>
          <w:sz w:val="20"/>
        </w:rPr>
        <w:t>Presence</w:t>
      </w:r>
      <w:r>
        <w:rPr>
          <w:spacing w:val="-6"/>
          <w:w w:val="85"/>
          <w:sz w:val="20"/>
        </w:rPr>
        <w:t xml:space="preserve"> </w:t>
      </w:r>
      <w:r>
        <w:rPr>
          <w:w w:val="85"/>
          <w:sz w:val="20"/>
        </w:rPr>
        <w:t>of</w:t>
      </w:r>
      <w:r>
        <w:rPr>
          <w:spacing w:val="-5"/>
          <w:w w:val="85"/>
          <w:sz w:val="20"/>
        </w:rPr>
        <w:t xml:space="preserve"> </w:t>
      </w:r>
      <w:r>
        <w:rPr>
          <w:w w:val="85"/>
          <w:sz w:val="20"/>
        </w:rPr>
        <w:t>well-drained</w:t>
      </w:r>
      <w:r>
        <w:rPr>
          <w:spacing w:val="-5"/>
          <w:w w:val="85"/>
          <w:sz w:val="20"/>
        </w:rPr>
        <w:t xml:space="preserve"> </w:t>
      </w:r>
      <w:r>
        <w:rPr>
          <w:w w:val="85"/>
          <w:sz w:val="20"/>
        </w:rPr>
        <w:t>and</w:t>
      </w:r>
      <w:r>
        <w:rPr>
          <w:spacing w:val="-6"/>
          <w:w w:val="85"/>
          <w:sz w:val="20"/>
        </w:rPr>
        <w:t xml:space="preserve"> </w:t>
      </w:r>
      <w:r>
        <w:rPr>
          <w:w w:val="85"/>
          <w:sz w:val="20"/>
        </w:rPr>
        <w:t>deep</w:t>
      </w:r>
      <w:r>
        <w:rPr>
          <w:spacing w:val="-5"/>
          <w:w w:val="85"/>
          <w:sz w:val="20"/>
        </w:rPr>
        <w:t xml:space="preserve"> </w:t>
      </w:r>
      <w:r>
        <w:rPr>
          <w:w w:val="85"/>
          <w:sz w:val="20"/>
        </w:rPr>
        <w:t>fertile</w:t>
      </w:r>
      <w:r>
        <w:rPr>
          <w:spacing w:val="-5"/>
          <w:w w:val="85"/>
          <w:sz w:val="20"/>
        </w:rPr>
        <w:t xml:space="preserve"> </w:t>
      </w:r>
      <w:r>
        <w:rPr>
          <w:w w:val="85"/>
          <w:sz w:val="20"/>
        </w:rPr>
        <w:t>soils</w:t>
      </w:r>
      <w:r>
        <w:rPr>
          <w:spacing w:val="-6"/>
          <w:w w:val="85"/>
          <w:sz w:val="20"/>
        </w:rPr>
        <w:t xml:space="preserve"> </w:t>
      </w:r>
      <w:r>
        <w:rPr>
          <w:w w:val="85"/>
          <w:sz w:val="20"/>
        </w:rPr>
        <w:t>in</w:t>
      </w:r>
      <w:r>
        <w:rPr>
          <w:spacing w:val="-5"/>
          <w:w w:val="85"/>
          <w:sz w:val="20"/>
        </w:rPr>
        <w:t xml:space="preserve"> </w:t>
      </w:r>
      <w:r>
        <w:rPr>
          <w:w w:val="85"/>
          <w:sz w:val="20"/>
        </w:rPr>
        <w:t>area</w:t>
      </w:r>
      <w:r>
        <w:rPr>
          <w:spacing w:val="-5"/>
          <w:w w:val="85"/>
          <w:sz w:val="20"/>
        </w:rPr>
        <w:t xml:space="preserve"> </w:t>
      </w:r>
      <w:r>
        <w:rPr>
          <w:w w:val="85"/>
          <w:sz w:val="20"/>
        </w:rPr>
        <w:t>where</w:t>
      </w:r>
      <w:r>
        <w:rPr>
          <w:spacing w:val="-6"/>
          <w:w w:val="85"/>
          <w:sz w:val="20"/>
        </w:rPr>
        <w:t xml:space="preserve"> </w:t>
      </w:r>
      <w:r>
        <w:rPr>
          <w:w w:val="85"/>
          <w:sz w:val="20"/>
        </w:rPr>
        <w:t>plantations</w:t>
      </w:r>
      <w:r>
        <w:rPr>
          <w:spacing w:val="-5"/>
          <w:w w:val="85"/>
          <w:sz w:val="20"/>
        </w:rPr>
        <w:t xml:space="preserve"> </w:t>
      </w:r>
      <w:r>
        <w:rPr>
          <w:w w:val="85"/>
          <w:sz w:val="20"/>
        </w:rPr>
        <w:t>are</w:t>
      </w:r>
      <w:r>
        <w:rPr>
          <w:spacing w:val="-5"/>
          <w:w w:val="85"/>
          <w:sz w:val="20"/>
        </w:rPr>
        <w:t xml:space="preserve"> </w:t>
      </w:r>
      <w:r>
        <w:rPr>
          <w:w w:val="85"/>
          <w:sz w:val="20"/>
        </w:rPr>
        <w:t>located</w:t>
      </w:r>
      <w:r>
        <w:rPr>
          <w:spacing w:val="-6"/>
          <w:w w:val="85"/>
          <w:sz w:val="20"/>
        </w:rPr>
        <w:t xml:space="preserve"> </w:t>
      </w:r>
      <w:r>
        <w:rPr>
          <w:w w:val="85"/>
          <w:sz w:val="20"/>
        </w:rPr>
        <w:t>e.g.</w:t>
      </w:r>
      <w:r>
        <w:rPr>
          <w:spacing w:val="-5"/>
          <w:w w:val="85"/>
          <w:sz w:val="20"/>
        </w:rPr>
        <w:t xml:space="preserve"> </w:t>
      </w:r>
      <w:r>
        <w:rPr>
          <w:w w:val="85"/>
          <w:sz w:val="20"/>
        </w:rPr>
        <w:t>Kakira</w:t>
      </w:r>
      <w:r>
        <w:rPr>
          <w:spacing w:val="-5"/>
          <w:w w:val="85"/>
          <w:sz w:val="20"/>
        </w:rPr>
        <w:t xml:space="preserve"> </w:t>
      </w:r>
      <w:r>
        <w:rPr>
          <w:w w:val="85"/>
          <w:sz w:val="20"/>
        </w:rPr>
        <w:t>sugar</w:t>
      </w:r>
      <w:r>
        <w:rPr>
          <w:spacing w:val="-5"/>
          <w:w w:val="85"/>
          <w:sz w:val="20"/>
        </w:rPr>
        <w:t xml:space="preserve"> </w:t>
      </w:r>
      <w:r>
        <w:rPr>
          <w:w w:val="85"/>
          <w:sz w:val="20"/>
        </w:rPr>
        <w:t>plantation</w:t>
      </w:r>
      <w:r>
        <w:rPr>
          <w:spacing w:val="-6"/>
          <w:w w:val="85"/>
          <w:sz w:val="20"/>
        </w:rPr>
        <w:t xml:space="preserve"> </w:t>
      </w:r>
      <w:r>
        <w:rPr>
          <w:w w:val="85"/>
          <w:sz w:val="20"/>
        </w:rPr>
        <w:t>located</w:t>
      </w:r>
      <w:r>
        <w:rPr>
          <w:spacing w:val="-5"/>
          <w:w w:val="85"/>
          <w:sz w:val="20"/>
        </w:rPr>
        <w:t xml:space="preserve"> </w:t>
      </w:r>
      <w:r>
        <w:rPr>
          <w:w w:val="85"/>
          <w:sz w:val="20"/>
        </w:rPr>
        <w:t>in</w:t>
      </w:r>
      <w:r>
        <w:rPr>
          <w:spacing w:val="-5"/>
          <w:w w:val="85"/>
          <w:sz w:val="20"/>
        </w:rPr>
        <w:t xml:space="preserve"> </w:t>
      </w:r>
      <w:r>
        <w:rPr>
          <w:w w:val="85"/>
          <w:sz w:val="20"/>
        </w:rPr>
        <w:t>Jinja,</w:t>
      </w:r>
      <w:r>
        <w:rPr>
          <w:spacing w:val="-5"/>
          <w:w w:val="85"/>
          <w:sz w:val="20"/>
        </w:rPr>
        <w:t xml:space="preserve"> </w:t>
      </w:r>
      <w:r>
        <w:rPr>
          <w:w w:val="85"/>
          <w:sz w:val="20"/>
        </w:rPr>
        <w:t>Kasaku</w:t>
      </w:r>
      <w:r>
        <w:rPr>
          <w:spacing w:val="-6"/>
          <w:w w:val="85"/>
          <w:sz w:val="20"/>
        </w:rPr>
        <w:t xml:space="preserve"> </w:t>
      </w:r>
      <w:r>
        <w:rPr>
          <w:w w:val="85"/>
          <w:sz w:val="20"/>
        </w:rPr>
        <w:t>tea Estate</w:t>
      </w:r>
      <w:r>
        <w:rPr>
          <w:spacing w:val="-1"/>
          <w:w w:val="85"/>
          <w:sz w:val="20"/>
        </w:rPr>
        <w:t xml:space="preserve"> </w:t>
      </w:r>
      <w:r>
        <w:rPr>
          <w:w w:val="85"/>
          <w:sz w:val="20"/>
        </w:rPr>
        <w:t>in</w:t>
      </w:r>
      <w:r>
        <w:rPr>
          <w:spacing w:val="-1"/>
          <w:w w:val="85"/>
          <w:sz w:val="20"/>
        </w:rPr>
        <w:t xml:space="preserve"> </w:t>
      </w:r>
      <w:r>
        <w:rPr>
          <w:w w:val="85"/>
          <w:sz w:val="20"/>
        </w:rPr>
        <w:t>Mukono</w:t>
      </w:r>
      <w:r>
        <w:rPr>
          <w:spacing w:val="-1"/>
          <w:w w:val="85"/>
          <w:sz w:val="20"/>
        </w:rPr>
        <w:t xml:space="preserve"> </w:t>
      </w:r>
      <w:r>
        <w:rPr>
          <w:w w:val="85"/>
          <w:sz w:val="20"/>
        </w:rPr>
        <w:t>where</w:t>
      </w:r>
      <w:r>
        <w:rPr>
          <w:spacing w:val="-1"/>
          <w:w w:val="85"/>
          <w:sz w:val="20"/>
        </w:rPr>
        <w:t xml:space="preserve"> </w:t>
      </w:r>
      <w:r>
        <w:rPr>
          <w:w w:val="85"/>
          <w:sz w:val="20"/>
        </w:rPr>
        <w:t>there</w:t>
      </w:r>
      <w:r>
        <w:rPr>
          <w:spacing w:val="-1"/>
          <w:w w:val="85"/>
          <w:sz w:val="20"/>
        </w:rPr>
        <w:t xml:space="preserve"> </w:t>
      </w:r>
      <w:r>
        <w:rPr>
          <w:w w:val="85"/>
          <w:sz w:val="20"/>
        </w:rPr>
        <w:t>are</w:t>
      </w:r>
      <w:r>
        <w:rPr>
          <w:spacing w:val="-1"/>
          <w:w w:val="85"/>
          <w:sz w:val="20"/>
        </w:rPr>
        <w:t xml:space="preserve"> </w:t>
      </w:r>
      <w:r>
        <w:rPr>
          <w:w w:val="85"/>
          <w:sz w:val="20"/>
        </w:rPr>
        <w:t>fertile</w:t>
      </w:r>
      <w:r>
        <w:rPr>
          <w:spacing w:val="-1"/>
          <w:w w:val="85"/>
          <w:sz w:val="20"/>
        </w:rPr>
        <w:t xml:space="preserve"> </w:t>
      </w:r>
      <w:r>
        <w:rPr>
          <w:w w:val="85"/>
          <w:sz w:val="20"/>
        </w:rPr>
        <w:t>loam</w:t>
      </w:r>
      <w:r>
        <w:rPr>
          <w:spacing w:val="-1"/>
          <w:w w:val="85"/>
          <w:sz w:val="20"/>
        </w:rPr>
        <w:t xml:space="preserve"> </w:t>
      </w:r>
      <w:r>
        <w:rPr>
          <w:w w:val="85"/>
          <w:sz w:val="20"/>
        </w:rPr>
        <w:t>clay</w:t>
      </w:r>
      <w:r>
        <w:rPr>
          <w:spacing w:val="-1"/>
          <w:w w:val="85"/>
          <w:sz w:val="20"/>
        </w:rPr>
        <w:t xml:space="preserve"> </w:t>
      </w:r>
      <w:r>
        <w:rPr>
          <w:w w:val="85"/>
          <w:sz w:val="20"/>
        </w:rPr>
        <w:t>soils.</w:t>
      </w:r>
    </w:p>
    <w:p w:rsidR="00E5575B" w:rsidRDefault="00D512E5">
      <w:pPr>
        <w:pStyle w:val="ListParagraph"/>
        <w:numPr>
          <w:ilvl w:val="1"/>
          <w:numId w:val="62"/>
        </w:numPr>
        <w:tabs>
          <w:tab w:val="left" w:pos="1091"/>
        </w:tabs>
        <w:spacing w:line="242" w:lineRule="exact"/>
        <w:ind w:left="1091" w:hanging="360"/>
        <w:jc w:val="left"/>
        <w:rPr>
          <w:sz w:val="20"/>
        </w:rPr>
      </w:pPr>
      <w:r>
        <w:rPr>
          <w:w w:val="80"/>
          <w:sz w:val="20"/>
        </w:rPr>
        <w:t>Relatively</w:t>
      </w:r>
      <w:r>
        <w:rPr>
          <w:spacing w:val="-5"/>
          <w:sz w:val="20"/>
        </w:rPr>
        <w:t xml:space="preserve"> </w:t>
      </w:r>
      <w:r>
        <w:rPr>
          <w:w w:val="80"/>
          <w:sz w:val="20"/>
        </w:rPr>
        <w:t>flat</w:t>
      </w:r>
      <w:r>
        <w:rPr>
          <w:spacing w:val="-2"/>
          <w:sz w:val="20"/>
        </w:rPr>
        <w:t xml:space="preserve"> </w:t>
      </w:r>
      <w:r>
        <w:rPr>
          <w:w w:val="80"/>
          <w:sz w:val="20"/>
        </w:rPr>
        <w:t>landscapes,</w:t>
      </w:r>
      <w:r>
        <w:rPr>
          <w:spacing w:val="-2"/>
          <w:sz w:val="20"/>
        </w:rPr>
        <w:t xml:space="preserve"> </w:t>
      </w:r>
      <w:r>
        <w:rPr>
          <w:w w:val="80"/>
          <w:sz w:val="20"/>
        </w:rPr>
        <w:t>which</w:t>
      </w:r>
      <w:r>
        <w:rPr>
          <w:spacing w:val="-5"/>
          <w:sz w:val="20"/>
        </w:rPr>
        <w:t xml:space="preserve"> </w:t>
      </w:r>
      <w:r>
        <w:rPr>
          <w:w w:val="80"/>
          <w:sz w:val="20"/>
        </w:rPr>
        <w:t>favours</w:t>
      </w:r>
      <w:r>
        <w:rPr>
          <w:spacing w:val="-5"/>
          <w:sz w:val="20"/>
        </w:rPr>
        <w:t xml:space="preserve"> </w:t>
      </w:r>
      <w:r>
        <w:rPr>
          <w:spacing w:val="-2"/>
          <w:w w:val="80"/>
          <w:sz w:val="20"/>
        </w:rPr>
        <w:t>mechanization.</w:t>
      </w:r>
    </w:p>
    <w:p w:rsidR="00E5575B" w:rsidRDefault="00D512E5">
      <w:pPr>
        <w:pStyle w:val="ListParagraph"/>
        <w:numPr>
          <w:ilvl w:val="1"/>
          <w:numId w:val="62"/>
        </w:numPr>
        <w:tabs>
          <w:tab w:val="left" w:pos="1091"/>
        </w:tabs>
        <w:spacing w:line="244" w:lineRule="exact"/>
        <w:ind w:left="1091" w:hanging="360"/>
        <w:jc w:val="left"/>
        <w:rPr>
          <w:sz w:val="20"/>
        </w:rPr>
      </w:pPr>
      <w:r>
        <w:rPr>
          <w:w w:val="80"/>
          <w:sz w:val="20"/>
        </w:rPr>
        <w:t>Sparse</w:t>
      </w:r>
      <w:r>
        <w:rPr>
          <w:spacing w:val="-5"/>
          <w:sz w:val="20"/>
        </w:rPr>
        <w:t xml:space="preserve"> </w:t>
      </w:r>
      <w:r>
        <w:rPr>
          <w:w w:val="80"/>
          <w:sz w:val="20"/>
        </w:rPr>
        <w:t>population</w:t>
      </w:r>
      <w:r>
        <w:rPr>
          <w:spacing w:val="-4"/>
          <w:sz w:val="20"/>
        </w:rPr>
        <w:t xml:space="preserve"> </w:t>
      </w:r>
      <w:r>
        <w:rPr>
          <w:w w:val="80"/>
          <w:sz w:val="20"/>
        </w:rPr>
        <w:t>hence</w:t>
      </w:r>
      <w:r>
        <w:rPr>
          <w:spacing w:val="-4"/>
          <w:sz w:val="20"/>
        </w:rPr>
        <w:t xml:space="preserve"> </w:t>
      </w:r>
      <w:r>
        <w:rPr>
          <w:w w:val="80"/>
          <w:sz w:val="20"/>
        </w:rPr>
        <w:t>extensive</w:t>
      </w:r>
      <w:r>
        <w:rPr>
          <w:spacing w:val="-4"/>
          <w:sz w:val="20"/>
        </w:rPr>
        <w:t xml:space="preserve"> </w:t>
      </w:r>
      <w:r>
        <w:rPr>
          <w:w w:val="80"/>
          <w:sz w:val="20"/>
        </w:rPr>
        <w:t>land</w:t>
      </w:r>
      <w:r>
        <w:rPr>
          <w:spacing w:val="-4"/>
          <w:sz w:val="20"/>
        </w:rPr>
        <w:t xml:space="preserve"> </w:t>
      </w:r>
      <w:r>
        <w:rPr>
          <w:w w:val="80"/>
          <w:sz w:val="20"/>
        </w:rPr>
        <w:t>is</w:t>
      </w:r>
      <w:r>
        <w:rPr>
          <w:spacing w:val="-4"/>
          <w:sz w:val="20"/>
        </w:rPr>
        <w:t xml:space="preserve"> </w:t>
      </w:r>
      <w:r>
        <w:rPr>
          <w:w w:val="80"/>
          <w:sz w:val="20"/>
        </w:rPr>
        <w:t>available</w:t>
      </w:r>
      <w:r>
        <w:rPr>
          <w:spacing w:val="-5"/>
          <w:sz w:val="20"/>
        </w:rPr>
        <w:t xml:space="preserve"> </w:t>
      </w:r>
      <w:r>
        <w:rPr>
          <w:w w:val="80"/>
          <w:sz w:val="20"/>
        </w:rPr>
        <w:t>for</w:t>
      </w:r>
      <w:r>
        <w:rPr>
          <w:spacing w:val="-4"/>
          <w:sz w:val="20"/>
        </w:rPr>
        <w:t xml:space="preserve"> </w:t>
      </w:r>
      <w:r>
        <w:rPr>
          <w:w w:val="80"/>
          <w:sz w:val="20"/>
        </w:rPr>
        <w:t>establishing</w:t>
      </w:r>
      <w:r>
        <w:rPr>
          <w:spacing w:val="-4"/>
          <w:sz w:val="20"/>
        </w:rPr>
        <w:t xml:space="preserve"> </w:t>
      </w:r>
      <w:r>
        <w:rPr>
          <w:spacing w:val="-2"/>
          <w:w w:val="80"/>
          <w:sz w:val="20"/>
        </w:rPr>
        <w:t>plantations.</w:t>
      </w:r>
    </w:p>
    <w:p w:rsidR="00E5575B" w:rsidRDefault="00D512E5">
      <w:pPr>
        <w:pStyle w:val="ListParagraph"/>
        <w:numPr>
          <w:ilvl w:val="1"/>
          <w:numId w:val="62"/>
        </w:numPr>
        <w:tabs>
          <w:tab w:val="left" w:pos="1091"/>
        </w:tabs>
        <w:spacing w:line="243" w:lineRule="exact"/>
        <w:ind w:left="1091" w:hanging="360"/>
        <w:jc w:val="left"/>
        <w:rPr>
          <w:sz w:val="20"/>
        </w:rPr>
      </w:pPr>
      <w:r>
        <w:rPr>
          <w:w w:val="80"/>
          <w:sz w:val="20"/>
        </w:rPr>
        <w:t>Ready</w:t>
      </w:r>
      <w:r>
        <w:rPr>
          <w:spacing w:val="-5"/>
          <w:sz w:val="20"/>
        </w:rPr>
        <w:t xml:space="preserve"> </w:t>
      </w:r>
      <w:r>
        <w:rPr>
          <w:w w:val="80"/>
          <w:sz w:val="20"/>
        </w:rPr>
        <w:t>market</w:t>
      </w:r>
      <w:r>
        <w:rPr>
          <w:spacing w:val="-4"/>
          <w:sz w:val="20"/>
        </w:rPr>
        <w:t xml:space="preserve"> </w:t>
      </w:r>
      <w:r>
        <w:rPr>
          <w:w w:val="80"/>
          <w:sz w:val="20"/>
        </w:rPr>
        <w:t>for</w:t>
      </w:r>
      <w:r>
        <w:rPr>
          <w:spacing w:val="-3"/>
          <w:sz w:val="20"/>
        </w:rPr>
        <w:t xml:space="preserve"> </w:t>
      </w:r>
      <w:r>
        <w:rPr>
          <w:w w:val="80"/>
          <w:sz w:val="20"/>
        </w:rPr>
        <w:t>the</w:t>
      </w:r>
      <w:r>
        <w:rPr>
          <w:spacing w:val="-5"/>
          <w:sz w:val="20"/>
        </w:rPr>
        <w:t xml:space="preserve"> </w:t>
      </w:r>
      <w:r>
        <w:rPr>
          <w:w w:val="80"/>
          <w:sz w:val="20"/>
        </w:rPr>
        <w:t>crops</w:t>
      </w:r>
      <w:r>
        <w:rPr>
          <w:spacing w:val="-4"/>
          <w:sz w:val="20"/>
        </w:rPr>
        <w:t xml:space="preserve"> </w:t>
      </w:r>
      <w:r>
        <w:rPr>
          <w:w w:val="80"/>
          <w:sz w:val="20"/>
        </w:rPr>
        <w:t>grown</w:t>
      </w:r>
      <w:r>
        <w:rPr>
          <w:spacing w:val="-4"/>
          <w:sz w:val="20"/>
        </w:rPr>
        <w:t xml:space="preserve"> </w:t>
      </w:r>
      <w:r>
        <w:rPr>
          <w:w w:val="80"/>
          <w:sz w:val="20"/>
        </w:rPr>
        <w:t>e.g.</w:t>
      </w:r>
      <w:r>
        <w:rPr>
          <w:spacing w:val="-4"/>
          <w:sz w:val="20"/>
        </w:rPr>
        <w:t xml:space="preserve"> </w:t>
      </w:r>
      <w:r>
        <w:rPr>
          <w:w w:val="80"/>
          <w:sz w:val="20"/>
        </w:rPr>
        <w:t>tea,</w:t>
      </w:r>
      <w:r>
        <w:rPr>
          <w:spacing w:val="-5"/>
          <w:sz w:val="20"/>
        </w:rPr>
        <w:t xml:space="preserve"> </w:t>
      </w:r>
      <w:r>
        <w:rPr>
          <w:w w:val="80"/>
          <w:sz w:val="20"/>
        </w:rPr>
        <w:t>sugar,</w:t>
      </w:r>
      <w:r>
        <w:rPr>
          <w:spacing w:val="-4"/>
          <w:sz w:val="20"/>
        </w:rPr>
        <w:t xml:space="preserve"> </w:t>
      </w:r>
      <w:r>
        <w:rPr>
          <w:spacing w:val="-4"/>
          <w:w w:val="80"/>
          <w:sz w:val="20"/>
        </w:rPr>
        <w:t>etc.</w:t>
      </w:r>
    </w:p>
    <w:p w:rsidR="00E5575B" w:rsidRDefault="00D512E5">
      <w:pPr>
        <w:pStyle w:val="ListParagraph"/>
        <w:numPr>
          <w:ilvl w:val="1"/>
          <w:numId w:val="62"/>
        </w:numPr>
        <w:tabs>
          <w:tab w:val="left" w:pos="1091"/>
        </w:tabs>
        <w:spacing w:line="244" w:lineRule="exact"/>
        <w:ind w:left="1091" w:hanging="360"/>
        <w:jc w:val="left"/>
        <w:rPr>
          <w:sz w:val="20"/>
        </w:rPr>
      </w:pPr>
      <w:r>
        <w:rPr>
          <w:w w:val="80"/>
          <w:sz w:val="20"/>
        </w:rPr>
        <w:t>Availability</w:t>
      </w:r>
      <w:r>
        <w:rPr>
          <w:spacing w:val="-6"/>
          <w:sz w:val="20"/>
        </w:rPr>
        <w:t xml:space="preserve"> </w:t>
      </w:r>
      <w:r>
        <w:rPr>
          <w:w w:val="80"/>
          <w:sz w:val="20"/>
        </w:rPr>
        <w:t>of</w:t>
      </w:r>
      <w:r>
        <w:rPr>
          <w:spacing w:val="-6"/>
          <w:sz w:val="20"/>
        </w:rPr>
        <w:t xml:space="preserve"> </w:t>
      </w:r>
      <w:r>
        <w:rPr>
          <w:w w:val="80"/>
          <w:sz w:val="20"/>
        </w:rPr>
        <w:t>adequate</w:t>
      </w:r>
      <w:r>
        <w:rPr>
          <w:spacing w:val="-5"/>
          <w:sz w:val="20"/>
        </w:rPr>
        <w:t xml:space="preserve"> </w:t>
      </w:r>
      <w:r>
        <w:rPr>
          <w:w w:val="80"/>
          <w:sz w:val="20"/>
        </w:rPr>
        <w:t>capital</w:t>
      </w:r>
      <w:r>
        <w:rPr>
          <w:spacing w:val="-6"/>
          <w:sz w:val="20"/>
        </w:rPr>
        <w:t xml:space="preserve"> </w:t>
      </w:r>
      <w:r>
        <w:rPr>
          <w:w w:val="80"/>
          <w:sz w:val="20"/>
        </w:rPr>
        <w:t>from</w:t>
      </w:r>
      <w:r>
        <w:rPr>
          <w:spacing w:val="-4"/>
          <w:sz w:val="20"/>
        </w:rPr>
        <w:t xml:space="preserve"> </w:t>
      </w:r>
      <w:r>
        <w:rPr>
          <w:w w:val="80"/>
          <w:sz w:val="20"/>
        </w:rPr>
        <w:t>Asians</w:t>
      </w:r>
      <w:r>
        <w:rPr>
          <w:spacing w:val="-6"/>
          <w:sz w:val="20"/>
        </w:rPr>
        <w:t xml:space="preserve"> </w:t>
      </w:r>
      <w:r>
        <w:rPr>
          <w:w w:val="80"/>
          <w:sz w:val="20"/>
        </w:rPr>
        <w:t>and</w:t>
      </w:r>
      <w:r>
        <w:rPr>
          <w:spacing w:val="-5"/>
          <w:sz w:val="20"/>
        </w:rPr>
        <w:t xml:space="preserve"> </w:t>
      </w:r>
      <w:r>
        <w:rPr>
          <w:w w:val="80"/>
          <w:sz w:val="20"/>
        </w:rPr>
        <w:t>other</w:t>
      </w:r>
      <w:r>
        <w:rPr>
          <w:spacing w:val="-6"/>
          <w:sz w:val="20"/>
        </w:rPr>
        <w:t xml:space="preserve"> </w:t>
      </w:r>
      <w:r>
        <w:rPr>
          <w:w w:val="80"/>
          <w:sz w:val="20"/>
        </w:rPr>
        <w:t>local</w:t>
      </w:r>
      <w:r>
        <w:rPr>
          <w:spacing w:val="-2"/>
          <w:sz w:val="20"/>
        </w:rPr>
        <w:t xml:space="preserve"> </w:t>
      </w:r>
      <w:r>
        <w:rPr>
          <w:spacing w:val="-2"/>
          <w:w w:val="80"/>
          <w:sz w:val="20"/>
        </w:rPr>
        <w:t>investors</w:t>
      </w:r>
    </w:p>
    <w:p w:rsidR="00E5575B" w:rsidRDefault="00D512E5">
      <w:pPr>
        <w:pStyle w:val="ListParagraph"/>
        <w:numPr>
          <w:ilvl w:val="1"/>
          <w:numId w:val="62"/>
        </w:numPr>
        <w:tabs>
          <w:tab w:val="left" w:pos="1091"/>
        </w:tabs>
        <w:spacing w:line="244" w:lineRule="exact"/>
        <w:ind w:left="1091" w:hanging="360"/>
        <w:jc w:val="left"/>
        <w:rPr>
          <w:sz w:val="20"/>
        </w:rPr>
      </w:pPr>
      <w:r>
        <w:rPr>
          <w:w w:val="80"/>
          <w:sz w:val="20"/>
        </w:rPr>
        <w:t>Positive</w:t>
      </w:r>
      <w:r>
        <w:rPr>
          <w:spacing w:val="-3"/>
          <w:sz w:val="20"/>
        </w:rPr>
        <w:t xml:space="preserve"> </w:t>
      </w:r>
      <w:r>
        <w:rPr>
          <w:w w:val="80"/>
          <w:sz w:val="20"/>
        </w:rPr>
        <w:t>government</w:t>
      </w:r>
      <w:r>
        <w:rPr>
          <w:spacing w:val="-2"/>
          <w:sz w:val="20"/>
        </w:rPr>
        <w:t xml:space="preserve"> </w:t>
      </w:r>
      <w:r>
        <w:rPr>
          <w:w w:val="80"/>
          <w:sz w:val="20"/>
        </w:rPr>
        <w:t>policy,</w:t>
      </w:r>
      <w:r>
        <w:rPr>
          <w:spacing w:val="-2"/>
          <w:sz w:val="20"/>
        </w:rPr>
        <w:t xml:space="preserve"> </w:t>
      </w:r>
      <w:r>
        <w:rPr>
          <w:w w:val="80"/>
          <w:sz w:val="20"/>
        </w:rPr>
        <w:t>which</w:t>
      </w:r>
      <w:r>
        <w:rPr>
          <w:spacing w:val="-3"/>
          <w:sz w:val="20"/>
        </w:rPr>
        <w:t xml:space="preserve"> </w:t>
      </w:r>
      <w:r>
        <w:rPr>
          <w:w w:val="80"/>
          <w:sz w:val="20"/>
        </w:rPr>
        <w:t>favours</w:t>
      </w:r>
      <w:r>
        <w:rPr>
          <w:spacing w:val="-2"/>
          <w:sz w:val="20"/>
        </w:rPr>
        <w:t xml:space="preserve"> </w:t>
      </w:r>
      <w:r>
        <w:rPr>
          <w:w w:val="80"/>
          <w:sz w:val="20"/>
        </w:rPr>
        <w:t>and</w:t>
      </w:r>
      <w:r>
        <w:rPr>
          <w:spacing w:val="-3"/>
          <w:sz w:val="20"/>
        </w:rPr>
        <w:t xml:space="preserve"> </w:t>
      </w:r>
      <w:r>
        <w:rPr>
          <w:w w:val="80"/>
          <w:sz w:val="20"/>
        </w:rPr>
        <w:t>encourages</w:t>
      </w:r>
      <w:r>
        <w:rPr>
          <w:spacing w:val="-2"/>
          <w:sz w:val="20"/>
        </w:rPr>
        <w:t xml:space="preserve"> </w:t>
      </w:r>
      <w:r>
        <w:rPr>
          <w:w w:val="80"/>
          <w:sz w:val="20"/>
        </w:rPr>
        <w:t>plantation</w:t>
      </w:r>
      <w:r>
        <w:rPr>
          <w:spacing w:val="-3"/>
          <w:sz w:val="20"/>
        </w:rPr>
        <w:t xml:space="preserve"> </w:t>
      </w:r>
      <w:r>
        <w:rPr>
          <w:spacing w:val="-2"/>
          <w:w w:val="80"/>
          <w:sz w:val="20"/>
        </w:rPr>
        <w:t>agriculture.</w:t>
      </w:r>
    </w:p>
    <w:p w:rsidR="00E5575B" w:rsidRDefault="00D512E5">
      <w:pPr>
        <w:pStyle w:val="ListParagraph"/>
        <w:numPr>
          <w:ilvl w:val="1"/>
          <w:numId w:val="62"/>
        </w:numPr>
        <w:tabs>
          <w:tab w:val="left" w:pos="1091"/>
        </w:tabs>
        <w:spacing w:line="242" w:lineRule="exact"/>
        <w:ind w:left="1091" w:hanging="360"/>
        <w:jc w:val="left"/>
        <w:rPr>
          <w:sz w:val="20"/>
        </w:rPr>
      </w:pPr>
      <w:r>
        <w:rPr>
          <w:w w:val="80"/>
          <w:sz w:val="20"/>
        </w:rPr>
        <w:t>Well-developed</w:t>
      </w:r>
      <w:r>
        <w:rPr>
          <w:spacing w:val="-4"/>
          <w:sz w:val="20"/>
        </w:rPr>
        <w:t xml:space="preserve"> </w:t>
      </w:r>
      <w:r>
        <w:rPr>
          <w:w w:val="80"/>
          <w:sz w:val="20"/>
        </w:rPr>
        <w:t>transport</w:t>
      </w:r>
      <w:r>
        <w:rPr>
          <w:spacing w:val="-3"/>
          <w:sz w:val="20"/>
        </w:rPr>
        <w:t xml:space="preserve"> </w:t>
      </w:r>
      <w:r>
        <w:rPr>
          <w:w w:val="80"/>
          <w:sz w:val="20"/>
        </w:rPr>
        <w:t>and</w:t>
      </w:r>
      <w:r>
        <w:rPr>
          <w:spacing w:val="-3"/>
          <w:sz w:val="20"/>
        </w:rPr>
        <w:t xml:space="preserve"> </w:t>
      </w:r>
      <w:r>
        <w:rPr>
          <w:w w:val="80"/>
          <w:sz w:val="20"/>
        </w:rPr>
        <w:t>communication</w:t>
      </w:r>
      <w:r>
        <w:rPr>
          <w:spacing w:val="-3"/>
          <w:sz w:val="20"/>
        </w:rPr>
        <w:t xml:space="preserve"> </w:t>
      </w:r>
      <w:r>
        <w:rPr>
          <w:spacing w:val="-2"/>
          <w:w w:val="80"/>
          <w:sz w:val="20"/>
        </w:rPr>
        <w:t>routes.</w:t>
      </w:r>
    </w:p>
    <w:p w:rsidR="00E5575B" w:rsidRDefault="00D512E5">
      <w:pPr>
        <w:pStyle w:val="ListParagraph"/>
        <w:numPr>
          <w:ilvl w:val="1"/>
          <w:numId w:val="62"/>
        </w:numPr>
        <w:tabs>
          <w:tab w:val="left" w:pos="1091"/>
        </w:tabs>
        <w:spacing w:line="244" w:lineRule="exact"/>
        <w:ind w:left="1091" w:hanging="360"/>
        <w:jc w:val="left"/>
        <w:rPr>
          <w:sz w:val="20"/>
        </w:rPr>
      </w:pPr>
      <w:r>
        <w:rPr>
          <w:w w:val="80"/>
          <w:sz w:val="20"/>
        </w:rPr>
        <w:t>Availability</w:t>
      </w:r>
      <w:r>
        <w:rPr>
          <w:spacing w:val="-6"/>
          <w:sz w:val="20"/>
        </w:rPr>
        <w:t xml:space="preserve"> </w:t>
      </w:r>
      <w:r>
        <w:rPr>
          <w:w w:val="80"/>
          <w:sz w:val="20"/>
        </w:rPr>
        <w:t>of</w:t>
      </w:r>
      <w:r>
        <w:rPr>
          <w:spacing w:val="-4"/>
          <w:sz w:val="20"/>
        </w:rPr>
        <w:t xml:space="preserve"> </w:t>
      </w:r>
      <w:r>
        <w:rPr>
          <w:w w:val="80"/>
          <w:sz w:val="20"/>
        </w:rPr>
        <w:t>large</w:t>
      </w:r>
      <w:r>
        <w:rPr>
          <w:spacing w:val="-5"/>
          <w:sz w:val="20"/>
        </w:rPr>
        <w:t xml:space="preserve"> </w:t>
      </w:r>
      <w:r>
        <w:rPr>
          <w:w w:val="80"/>
          <w:sz w:val="20"/>
        </w:rPr>
        <w:t>supply</w:t>
      </w:r>
      <w:r>
        <w:rPr>
          <w:spacing w:val="-6"/>
          <w:sz w:val="20"/>
        </w:rPr>
        <w:t xml:space="preserve"> </w:t>
      </w:r>
      <w:r>
        <w:rPr>
          <w:w w:val="80"/>
          <w:sz w:val="20"/>
        </w:rPr>
        <w:t>of</w:t>
      </w:r>
      <w:r>
        <w:rPr>
          <w:spacing w:val="-1"/>
          <w:sz w:val="20"/>
        </w:rPr>
        <w:t xml:space="preserve"> </w:t>
      </w:r>
      <w:r>
        <w:rPr>
          <w:w w:val="80"/>
          <w:sz w:val="20"/>
        </w:rPr>
        <w:t>water</w:t>
      </w:r>
      <w:r>
        <w:rPr>
          <w:spacing w:val="-4"/>
          <w:sz w:val="20"/>
        </w:rPr>
        <w:t xml:space="preserve"> </w:t>
      </w:r>
      <w:r>
        <w:rPr>
          <w:w w:val="80"/>
          <w:sz w:val="20"/>
        </w:rPr>
        <w:t>for</w:t>
      </w:r>
      <w:r>
        <w:rPr>
          <w:spacing w:val="-5"/>
          <w:sz w:val="20"/>
        </w:rPr>
        <w:t xml:space="preserve"> </w:t>
      </w:r>
      <w:r>
        <w:rPr>
          <w:w w:val="80"/>
          <w:sz w:val="20"/>
        </w:rPr>
        <w:t>irrigation</w:t>
      </w:r>
      <w:r>
        <w:rPr>
          <w:spacing w:val="-5"/>
          <w:sz w:val="20"/>
        </w:rPr>
        <w:t xml:space="preserve"> </w:t>
      </w:r>
      <w:r>
        <w:rPr>
          <w:w w:val="80"/>
          <w:sz w:val="20"/>
        </w:rPr>
        <w:t>to</w:t>
      </w:r>
      <w:r>
        <w:rPr>
          <w:spacing w:val="-6"/>
          <w:sz w:val="20"/>
        </w:rPr>
        <w:t xml:space="preserve"> </w:t>
      </w:r>
      <w:r>
        <w:rPr>
          <w:w w:val="80"/>
          <w:sz w:val="20"/>
        </w:rPr>
        <w:t>supplement</w:t>
      </w:r>
      <w:r>
        <w:rPr>
          <w:spacing w:val="-5"/>
          <w:sz w:val="20"/>
        </w:rPr>
        <w:t xml:space="preserve"> </w:t>
      </w:r>
      <w:r>
        <w:rPr>
          <w:w w:val="80"/>
          <w:sz w:val="20"/>
        </w:rPr>
        <w:t>the</w:t>
      </w:r>
      <w:r>
        <w:rPr>
          <w:spacing w:val="-5"/>
          <w:sz w:val="20"/>
        </w:rPr>
        <w:t xml:space="preserve"> </w:t>
      </w:r>
      <w:r>
        <w:rPr>
          <w:w w:val="80"/>
          <w:sz w:val="20"/>
        </w:rPr>
        <w:t>natural</w:t>
      </w:r>
      <w:r>
        <w:rPr>
          <w:spacing w:val="-6"/>
          <w:sz w:val="20"/>
        </w:rPr>
        <w:t xml:space="preserve"> </w:t>
      </w:r>
      <w:r>
        <w:rPr>
          <w:spacing w:val="-2"/>
          <w:w w:val="80"/>
          <w:sz w:val="20"/>
        </w:rPr>
        <w:t>rainfall.</w:t>
      </w:r>
    </w:p>
    <w:p w:rsidR="00E5575B" w:rsidRDefault="00D512E5">
      <w:pPr>
        <w:pStyle w:val="ListParagraph"/>
        <w:numPr>
          <w:ilvl w:val="1"/>
          <w:numId w:val="62"/>
        </w:numPr>
        <w:tabs>
          <w:tab w:val="left" w:pos="1091"/>
        </w:tabs>
        <w:spacing w:line="244" w:lineRule="exact"/>
        <w:ind w:left="1091" w:hanging="360"/>
        <w:jc w:val="left"/>
        <w:rPr>
          <w:sz w:val="20"/>
        </w:rPr>
      </w:pPr>
      <w:r>
        <w:rPr>
          <w:w w:val="80"/>
          <w:sz w:val="20"/>
        </w:rPr>
        <w:t>Advanced</w:t>
      </w:r>
      <w:r>
        <w:rPr>
          <w:spacing w:val="-5"/>
          <w:sz w:val="20"/>
        </w:rPr>
        <w:t xml:space="preserve"> </w:t>
      </w:r>
      <w:r>
        <w:rPr>
          <w:spacing w:val="-2"/>
          <w:w w:val="90"/>
          <w:sz w:val="20"/>
        </w:rPr>
        <w:t>technology.</w:t>
      </w:r>
    </w:p>
    <w:p w:rsidR="00E5575B" w:rsidRDefault="00D512E5">
      <w:pPr>
        <w:pStyle w:val="ListParagraph"/>
        <w:numPr>
          <w:ilvl w:val="1"/>
          <w:numId w:val="62"/>
        </w:numPr>
        <w:tabs>
          <w:tab w:val="left" w:pos="1091"/>
        </w:tabs>
        <w:spacing w:line="242" w:lineRule="exact"/>
        <w:ind w:left="1091" w:hanging="360"/>
        <w:jc w:val="left"/>
        <w:rPr>
          <w:sz w:val="20"/>
        </w:rPr>
      </w:pPr>
      <w:r>
        <w:rPr>
          <w:w w:val="80"/>
          <w:sz w:val="20"/>
        </w:rPr>
        <w:t>Modern</w:t>
      </w:r>
      <w:r>
        <w:rPr>
          <w:spacing w:val="-2"/>
          <w:sz w:val="20"/>
        </w:rPr>
        <w:t xml:space="preserve"> </w:t>
      </w:r>
      <w:r>
        <w:rPr>
          <w:w w:val="80"/>
          <w:sz w:val="20"/>
        </w:rPr>
        <w:t>Research</w:t>
      </w:r>
      <w:r>
        <w:rPr>
          <w:spacing w:val="-2"/>
          <w:sz w:val="20"/>
        </w:rPr>
        <w:t xml:space="preserve"> </w:t>
      </w:r>
      <w:r>
        <w:rPr>
          <w:spacing w:val="-2"/>
          <w:w w:val="80"/>
          <w:sz w:val="20"/>
        </w:rPr>
        <w:t>activities</w:t>
      </w:r>
    </w:p>
    <w:p w:rsidR="00E5575B" w:rsidRDefault="00D512E5">
      <w:pPr>
        <w:pStyle w:val="ListParagraph"/>
        <w:numPr>
          <w:ilvl w:val="1"/>
          <w:numId w:val="62"/>
        </w:numPr>
        <w:tabs>
          <w:tab w:val="left" w:pos="1091"/>
        </w:tabs>
        <w:spacing w:line="244" w:lineRule="exact"/>
        <w:ind w:left="1091" w:hanging="360"/>
        <w:jc w:val="left"/>
        <w:rPr>
          <w:sz w:val="20"/>
        </w:rPr>
      </w:pPr>
      <w:r>
        <w:rPr>
          <w:w w:val="80"/>
          <w:sz w:val="20"/>
        </w:rPr>
        <w:t>Adequate</w:t>
      </w:r>
      <w:r>
        <w:rPr>
          <w:spacing w:val="-5"/>
          <w:sz w:val="20"/>
        </w:rPr>
        <w:t xml:space="preserve"> </w:t>
      </w:r>
      <w:r>
        <w:rPr>
          <w:w w:val="80"/>
          <w:sz w:val="20"/>
        </w:rPr>
        <w:t>cheap</w:t>
      </w:r>
      <w:r>
        <w:rPr>
          <w:spacing w:val="-5"/>
          <w:sz w:val="20"/>
        </w:rPr>
        <w:t xml:space="preserve"> </w:t>
      </w:r>
      <w:r>
        <w:rPr>
          <w:w w:val="80"/>
          <w:sz w:val="20"/>
        </w:rPr>
        <w:t>skilled</w:t>
      </w:r>
      <w:r>
        <w:rPr>
          <w:spacing w:val="-6"/>
          <w:sz w:val="20"/>
        </w:rPr>
        <w:t xml:space="preserve"> </w:t>
      </w:r>
      <w:r>
        <w:rPr>
          <w:w w:val="80"/>
          <w:sz w:val="20"/>
        </w:rPr>
        <w:t>and</w:t>
      </w:r>
      <w:r>
        <w:rPr>
          <w:spacing w:val="-5"/>
          <w:sz w:val="20"/>
        </w:rPr>
        <w:t xml:space="preserve"> </w:t>
      </w:r>
      <w:r>
        <w:rPr>
          <w:w w:val="80"/>
          <w:sz w:val="20"/>
        </w:rPr>
        <w:t>unskilled</w:t>
      </w:r>
      <w:r>
        <w:rPr>
          <w:spacing w:val="-6"/>
          <w:sz w:val="20"/>
        </w:rPr>
        <w:t xml:space="preserve"> </w:t>
      </w:r>
      <w:r>
        <w:rPr>
          <w:spacing w:val="-2"/>
          <w:w w:val="80"/>
          <w:sz w:val="20"/>
        </w:rPr>
        <w:t>labour.</w:t>
      </w:r>
    </w:p>
    <w:p w:rsidR="00E5575B" w:rsidRDefault="00D512E5">
      <w:pPr>
        <w:pStyle w:val="Heading1"/>
        <w:spacing w:before="225"/>
        <w:ind w:left="731"/>
        <w:rPr>
          <w:rFonts w:ascii="Microsoft Sans Serif"/>
          <w:b w:val="0"/>
        </w:rPr>
      </w:pPr>
      <w:proofErr w:type="gramStart"/>
      <w:r>
        <w:rPr>
          <w:w w:val="80"/>
        </w:rPr>
        <w:t>MERITS</w:t>
      </w:r>
      <w:r>
        <w:rPr>
          <w:spacing w:val="-6"/>
        </w:rPr>
        <w:t xml:space="preserve"> </w:t>
      </w:r>
      <w:r>
        <w:rPr>
          <w:w w:val="80"/>
        </w:rPr>
        <w:t>OF</w:t>
      </w:r>
      <w:r>
        <w:t xml:space="preserve"> </w:t>
      </w:r>
      <w:r>
        <w:rPr>
          <w:w w:val="80"/>
        </w:rPr>
        <w:t>PLANTATION</w:t>
      </w:r>
      <w:r>
        <w:rPr>
          <w:spacing w:val="-1"/>
        </w:rPr>
        <w:t xml:space="preserve"> </w:t>
      </w:r>
      <w:r>
        <w:rPr>
          <w:spacing w:val="-2"/>
          <w:w w:val="80"/>
        </w:rPr>
        <w:t>AGRICULTURE</w:t>
      </w:r>
      <w:r>
        <w:rPr>
          <w:rFonts w:ascii="Microsoft Sans Serif"/>
          <w:b w:val="0"/>
          <w:spacing w:val="-2"/>
          <w:w w:val="80"/>
        </w:rPr>
        <w:t>.</w:t>
      </w:r>
      <w:proofErr w:type="gramEnd"/>
    </w:p>
    <w:p w:rsidR="00E5575B" w:rsidRDefault="00D512E5">
      <w:pPr>
        <w:pStyle w:val="ListParagraph"/>
        <w:numPr>
          <w:ilvl w:val="1"/>
          <w:numId w:val="62"/>
        </w:numPr>
        <w:tabs>
          <w:tab w:val="left" w:pos="1090"/>
        </w:tabs>
        <w:spacing w:before="1"/>
        <w:ind w:right="634" w:firstLine="0"/>
        <w:rPr>
          <w:sz w:val="20"/>
        </w:rPr>
      </w:pPr>
      <w:r>
        <w:rPr>
          <w:w w:val="80"/>
          <w:sz w:val="20"/>
        </w:rPr>
        <w:t>Plantations create employment opportunities to both skilled,</w:t>
      </w:r>
      <w:r>
        <w:rPr>
          <w:sz w:val="20"/>
        </w:rPr>
        <w:t xml:space="preserve"> </w:t>
      </w:r>
      <w:r>
        <w:rPr>
          <w:w w:val="80"/>
          <w:sz w:val="20"/>
        </w:rPr>
        <w:t>semi skilled labour e.g. Lugazi sugar plantation employs over 7000 people, Kasaku</w:t>
      </w:r>
      <w:r>
        <w:rPr>
          <w:spacing w:val="80"/>
          <w:sz w:val="20"/>
        </w:rPr>
        <w:t xml:space="preserve"> </w:t>
      </w:r>
      <w:r>
        <w:rPr>
          <w:spacing w:val="-2"/>
          <w:w w:val="90"/>
          <w:sz w:val="20"/>
        </w:rPr>
        <w:t>tea</w:t>
      </w:r>
      <w:r>
        <w:rPr>
          <w:spacing w:val="-4"/>
          <w:w w:val="90"/>
          <w:sz w:val="20"/>
        </w:rPr>
        <w:t xml:space="preserve"> </w:t>
      </w:r>
      <w:r>
        <w:rPr>
          <w:spacing w:val="-2"/>
          <w:w w:val="90"/>
          <w:sz w:val="20"/>
        </w:rPr>
        <w:t>estate</w:t>
      </w:r>
      <w:r>
        <w:rPr>
          <w:spacing w:val="-4"/>
          <w:w w:val="90"/>
          <w:sz w:val="20"/>
        </w:rPr>
        <w:t xml:space="preserve"> </w:t>
      </w:r>
      <w:r>
        <w:rPr>
          <w:spacing w:val="-2"/>
          <w:w w:val="90"/>
          <w:sz w:val="20"/>
        </w:rPr>
        <w:t>employs</w:t>
      </w:r>
      <w:r>
        <w:rPr>
          <w:spacing w:val="-5"/>
          <w:w w:val="90"/>
          <w:sz w:val="20"/>
        </w:rPr>
        <w:t xml:space="preserve"> </w:t>
      </w:r>
      <w:r>
        <w:rPr>
          <w:spacing w:val="-2"/>
          <w:w w:val="90"/>
          <w:sz w:val="20"/>
        </w:rPr>
        <w:t>over</w:t>
      </w:r>
      <w:r>
        <w:rPr>
          <w:spacing w:val="-4"/>
          <w:w w:val="90"/>
          <w:sz w:val="20"/>
        </w:rPr>
        <w:t xml:space="preserve"> </w:t>
      </w:r>
      <w:r>
        <w:rPr>
          <w:spacing w:val="-2"/>
          <w:w w:val="90"/>
          <w:sz w:val="20"/>
        </w:rPr>
        <w:t>4000</w:t>
      </w:r>
      <w:r>
        <w:rPr>
          <w:spacing w:val="-5"/>
          <w:w w:val="90"/>
          <w:sz w:val="20"/>
        </w:rPr>
        <w:t xml:space="preserve"> </w:t>
      </w:r>
      <w:r>
        <w:rPr>
          <w:spacing w:val="-2"/>
          <w:w w:val="90"/>
          <w:sz w:val="20"/>
        </w:rPr>
        <w:t>workers,</w:t>
      </w:r>
      <w:r>
        <w:rPr>
          <w:spacing w:val="-5"/>
          <w:w w:val="90"/>
          <w:sz w:val="20"/>
        </w:rPr>
        <w:t xml:space="preserve"> </w:t>
      </w:r>
      <w:r>
        <w:rPr>
          <w:spacing w:val="-2"/>
          <w:w w:val="115"/>
          <w:sz w:val="20"/>
        </w:rPr>
        <w:t>…</w:t>
      </w:r>
    </w:p>
    <w:p w:rsidR="00E5575B" w:rsidRDefault="00D512E5">
      <w:pPr>
        <w:pStyle w:val="ListParagraph"/>
        <w:numPr>
          <w:ilvl w:val="1"/>
          <w:numId w:val="62"/>
        </w:numPr>
        <w:tabs>
          <w:tab w:val="left" w:pos="1090"/>
        </w:tabs>
        <w:spacing w:before="2" w:line="242" w:lineRule="auto"/>
        <w:ind w:right="626" w:firstLine="0"/>
        <w:rPr>
          <w:sz w:val="20"/>
        </w:rPr>
      </w:pPr>
      <w:r>
        <w:rPr>
          <w:w w:val="85"/>
          <w:sz w:val="20"/>
        </w:rPr>
        <w:t xml:space="preserve">Plantation workers are trained while on the job and gain more skills in plantation operations such as repairing and maintenance of farm </w:t>
      </w:r>
      <w:r>
        <w:rPr>
          <w:w w:val="80"/>
          <w:sz w:val="20"/>
        </w:rPr>
        <w:t>machinery,</w:t>
      </w:r>
      <w:r>
        <w:rPr>
          <w:sz w:val="20"/>
        </w:rPr>
        <w:t xml:space="preserve"> </w:t>
      </w:r>
      <w:r>
        <w:rPr>
          <w:w w:val="80"/>
          <w:sz w:val="20"/>
        </w:rPr>
        <w:t>use</w:t>
      </w:r>
      <w:r>
        <w:rPr>
          <w:sz w:val="20"/>
        </w:rPr>
        <w:t xml:space="preserve"> </w:t>
      </w:r>
      <w:r>
        <w:rPr>
          <w:w w:val="80"/>
          <w:sz w:val="20"/>
        </w:rPr>
        <w:t>of</w:t>
      </w:r>
      <w:r>
        <w:rPr>
          <w:sz w:val="20"/>
        </w:rPr>
        <w:t xml:space="preserve"> </w:t>
      </w:r>
      <w:r>
        <w:rPr>
          <w:w w:val="80"/>
          <w:sz w:val="20"/>
        </w:rPr>
        <w:t>modern</w:t>
      </w:r>
      <w:r>
        <w:rPr>
          <w:sz w:val="20"/>
        </w:rPr>
        <w:t xml:space="preserve"> </w:t>
      </w:r>
      <w:r>
        <w:rPr>
          <w:w w:val="80"/>
          <w:sz w:val="20"/>
        </w:rPr>
        <w:t>farm</w:t>
      </w:r>
      <w:r>
        <w:rPr>
          <w:sz w:val="20"/>
        </w:rPr>
        <w:t xml:space="preserve"> </w:t>
      </w:r>
      <w:proofErr w:type="gramStart"/>
      <w:r>
        <w:rPr>
          <w:w w:val="80"/>
          <w:sz w:val="20"/>
        </w:rPr>
        <w:t>techniques,</w:t>
      </w:r>
      <w:r>
        <w:rPr>
          <w:sz w:val="20"/>
        </w:rPr>
        <w:t xml:space="preserve"> </w:t>
      </w:r>
      <w:r>
        <w:rPr>
          <w:w w:val="80"/>
          <w:sz w:val="20"/>
        </w:rPr>
        <w:t>…</w:t>
      </w:r>
      <w:proofErr w:type="gramEnd"/>
      <w:r>
        <w:rPr>
          <w:sz w:val="20"/>
        </w:rPr>
        <w:t xml:space="preserve"> </w:t>
      </w:r>
      <w:r>
        <w:rPr>
          <w:w w:val="80"/>
          <w:sz w:val="20"/>
        </w:rPr>
        <w:t>E.g.</w:t>
      </w:r>
      <w:r>
        <w:rPr>
          <w:sz w:val="20"/>
        </w:rPr>
        <w:t xml:space="preserve"> </w:t>
      </w:r>
      <w:r>
        <w:rPr>
          <w:w w:val="80"/>
          <w:sz w:val="20"/>
        </w:rPr>
        <w:t>Kasaku</w:t>
      </w:r>
      <w:r>
        <w:rPr>
          <w:sz w:val="20"/>
        </w:rPr>
        <w:t xml:space="preserve"> </w:t>
      </w:r>
      <w:r>
        <w:rPr>
          <w:w w:val="80"/>
          <w:sz w:val="20"/>
        </w:rPr>
        <w:t>tea</w:t>
      </w:r>
      <w:r>
        <w:rPr>
          <w:sz w:val="20"/>
        </w:rPr>
        <w:t xml:space="preserve"> </w:t>
      </w:r>
      <w:r>
        <w:rPr>
          <w:w w:val="80"/>
          <w:sz w:val="20"/>
        </w:rPr>
        <w:t>estate</w:t>
      </w:r>
      <w:r>
        <w:rPr>
          <w:sz w:val="20"/>
        </w:rPr>
        <w:t xml:space="preserve"> </w:t>
      </w:r>
      <w:r>
        <w:rPr>
          <w:w w:val="80"/>
          <w:sz w:val="20"/>
        </w:rPr>
        <w:t>trains</w:t>
      </w:r>
      <w:r>
        <w:rPr>
          <w:sz w:val="20"/>
        </w:rPr>
        <w:t xml:space="preserve"> </w:t>
      </w:r>
      <w:r>
        <w:rPr>
          <w:w w:val="80"/>
          <w:sz w:val="20"/>
        </w:rPr>
        <w:t>workers</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local</w:t>
      </w:r>
      <w:r>
        <w:rPr>
          <w:sz w:val="20"/>
        </w:rPr>
        <w:t xml:space="preserve"> </w:t>
      </w:r>
      <w:r>
        <w:rPr>
          <w:w w:val="80"/>
          <w:sz w:val="20"/>
        </w:rPr>
        <w:t>farmers</w:t>
      </w:r>
      <w:r>
        <w:rPr>
          <w:sz w:val="20"/>
        </w:rPr>
        <w:t xml:space="preserve"> </w:t>
      </w:r>
      <w:r>
        <w:rPr>
          <w:w w:val="80"/>
          <w:sz w:val="20"/>
        </w:rPr>
        <w:t>in</w:t>
      </w:r>
      <w:r>
        <w:rPr>
          <w:sz w:val="20"/>
        </w:rPr>
        <w:t xml:space="preserve"> </w:t>
      </w:r>
      <w:r>
        <w:rPr>
          <w:w w:val="80"/>
          <w:sz w:val="20"/>
        </w:rPr>
        <w:t>Lugazi</w:t>
      </w:r>
      <w:r>
        <w:rPr>
          <w:sz w:val="20"/>
        </w:rPr>
        <w:t xml:space="preserve"> </w:t>
      </w:r>
      <w:r>
        <w:rPr>
          <w:w w:val="80"/>
          <w:sz w:val="20"/>
        </w:rPr>
        <w:t>in</w:t>
      </w:r>
      <w:r>
        <w:rPr>
          <w:sz w:val="20"/>
        </w:rPr>
        <w:t xml:space="preserve"> </w:t>
      </w:r>
      <w:r>
        <w:rPr>
          <w:w w:val="80"/>
          <w:sz w:val="20"/>
        </w:rPr>
        <w:t>modern</w:t>
      </w:r>
      <w:r>
        <w:rPr>
          <w:sz w:val="20"/>
        </w:rPr>
        <w:t xml:space="preserve"> </w:t>
      </w:r>
      <w:r>
        <w:rPr>
          <w:w w:val="80"/>
          <w:sz w:val="20"/>
        </w:rPr>
        <w:t>farming</w:t>
      </w:r>
      <w:r>
        <w:rPr>
          <w:sz w:val="20"/>
        </w:rPr>
        <w:t xml:space="preserve"> </w:t>
      </w:r>
      <w:r>
        <w:rPr>
          <w:w w:val="80"/>
          <w:sz w:val="20"/>
        </w:rPr>
        <w:t>techniques</w:t>
      </w:r>
      <w:r>
        <w:rPr>
          <w:w w:val="90"/>
          <w:sz w:val="20"/>
        </w:rPr>
        <w:t xml:space="preserve"> </w:t>
      </w:r>
      <w:r>
        <w:rPr>
          <w:spacing w:val="-2"/>
          <w:w w:val="90"/>
          <w:sz w:val="20"/>
        </w:rPr>
        <w:t>in</w:t>
      </w:r>
      <w:r>
        <w:rPr>
          <w:spacing w:val="-5"/>
          <w:w w:val="90"/>
          <w:sz w:val="20"/>
        </w:rPr>
        <w:t xml:space="preserve"> </w:t>
      </w:r>
      <w:r>
        <w:rPr>
          <w:spacing w:val="-2"/>
          <w:w w:val="90"/>
          <w:sz w:val="20"/>
        </w:rPr>
        <w:t>tea</w:t>
      </w:r>
      <w:r>
        <w:rPr>
          <w:spacing w:val="-5"/>
          <w:w w:val="90"/>
          <w:sz w:val="20"/>
        </w:rPr>
        <w:t xml:space="preserve"> </w:t>
      </w:r>
      <w:r>
        <w:rPr>
          <w:spacing w:val="-2"/>
          <w:w w:val="90"/>
          <w:sz w:val="20"/>
        </w:rPr>
        <w:t>growing</w:t>
      </w:r>
      <w:r>
        <w:rPr>
          <w:spacing w:val="-5"/>
          <w:w w:val="90"/>
          <w:sz w:val="20"/>
        </w:rPr>
        <w:t xml:space="preserve"> </w:t>
      </w:r>
      <w:r>
        <w:rPr>
          <w:spacing w:val="-2"/>
          <w:w w:val="90"/>
          <w:sz w:val="20"/>
        </w:rPr>
        <w:t>and</w:t>
      </w:r>
      <w:r>
        <w:rPr>
          <w:spacing w:val="-5"/>
          <w:w w:val="90"/>
          <w:sz w:val="20"/>
        </w:rPr>
        <w:t xml:space="preserve"> </w:t>
      </w:r>
      <w:r>
        <w:rPr>
          <w:spacing w:val="-2"/>
          <w:w w:val="90"/>
          <w:sz w:val="20"/>
        </w:rPr>
        <w:t>harvesting.</w:t>
      </w:r>
    </w:p>
    <w:p w:rsidR="00E5575B" w:rsidRDefault="00D512E5">
      <w:pPr>
        <w:pStyle w:val="ListParagraph"/>
        <w:numPr>
          <w:ilvl w:val="1"/>
          <w:numId w:val="62"/>
        </w:numPr>
        <w:tabs>
          <w:tab w:val="left" w:pos="1090"/>
        </w:tabs>
        <w:spacing w:line="242" w:lineRule="auto"/>
        <w:ind w:right="633" w:firstLine="0"/>
        <w:rPr>
          <w:sz w:val="20"/>
        </w:rPr>
      </w:pPr>
      <w:r>
        <w:rPr>
          <w:w w:val="80"/>
          <w:sz w:val="20"/>
        </w:rPr>
        <w:t xml:space="preserve">Plantation Authorities usually engage in research, which results into the breeding of improved varieties hence high production levels e.g. Luagzi </w:t>
      </w:r>
      <w:r>
        <w:rPr>
          <w:w w:val="85"/>
          <w:sz w:val="20"/>
        </w:rPr>
        <w:t>sugarcane and tea plantations at Lugazi.</w:t>
      </w:r>
    </w:p>
    <w:p w:rsidR="00E5575B" w:rsidRDefault="00D512E5">
      <w:pPr>
        <w:pStyle w:val="ListParagraph"/>
        <w:numPr>
          <w:ilvl w:val="1"/>
          <w:numId w:val="62"/>
        </w:numPr>
        <w:tabs>
          <w:tab w:val="left" w:pos="1090"/>
        </w:tabs>
        <w:spacing w:line="242" w:lineRule="auto"/>
        <w:ind w:right="631" w:firstLine="0"/>
        <w:rPr>
          <w:sz w:val="20"/>
        </w:rPr>
      </w:pPr>
      <w:r>
        <w:rPr>
          <w:w w:val="85"/>
          <w:sz w:val="20"/>
        </w:rPr>
        <w:t>Plantation</w:t>
      </w:r>
      <w:r>
        <w:rPr>
          <w:spacing w:val="-6"/>
          <w:w w:val="85"/>
          <w:sz w:val="20"/>
        </w:rPr>
        <w:t xml:space="preserve"> </w:t>
      </w:r>
      <w:r>
        <w:rPr>
          <w:w w:val="85"/>
          <w:sz w:val="20"/>
        </w:rPr>
        <w:t>organizations</w:t>
      </w:r>
      <w:r>
        <w:rPr>
          <w:spacing w:val="-5"/>
          <w:w w:val="85"/>
          <w:sz w:val="20"/>
        </w:rPr>
        <w:t xml:space="preserve"> </w:t>
      </w:r>
      <w:r>
        <w:rPr>
          <w:w w:val="85"/>
          <w:sz w:val="20"/>
        </w:rPr>
        <w:t>ensure</w:t>
      </w:r>
      <w:r>
        <w:rPr>
          <w:spacing w:val="-5"/>
          <w:w w:val="85"/>
          <w:sz w:val="20"/>
        </w:rPr>
        <w:t xml:space="preserve"> </w:t>
      </w:r>
      <w:r>
        <w:rPr>
          <w:w w:val="85"/>
          <w:sz w:val="20"/>
        </w:rPr>
        <w:t>no</w:t>
      </w:r>
      <w:r>
        <w:rPr>
          <w:spacing w:val="-6"/>
          <w:w w:val="85"/>
          <w:sz w:val="20"/>
        </w:rPr>
        <w:t xml:space="preserve"> </w:t>
      </w:r>
      <w:r>
        <w:rPr>
          <w:w w:val="85"/>
          <w:sz w:val="20"/>
        </w:rPr>
        <w:t>wastage.</w:t>
      </w:r>
      <w:r>
        <w:rPr>
          <w:spacing w:val="-5"/>
          <w:w w:val="85"/>
          <w:sz w:val="20"/>
        </w:rPr>
        <w:t xml:space="preserve"> </w:t>
      </w:r>
      <w:r>
        <w:rPr>
          <w:w w:val="85"/>
          <w:sz w:val="20"/>
        </w:rPr>
        <w:t>The</w:t>
      </w:r>
      <w:r>
        <w:rPr>
          <w:spacing w:val="-5"/>
          <w:w w:val="85"/>
          <w:sz w:val="20"/>
        </w:rPr>
        <w:t xml:space="preserve"> </w:t>
      </w:r>
      <w:r>
        <w:rPr>
          <w:w w:val="85"/>
          <w:sz w:val="20"/>
        </w:rPr>
        <w:t>waste</w:t>
      </w:r>
      <w:r>
        <w:rPr>
          <w:spacing w:val="-6"/>
          <w:w w:val="85"/>
          <w:sz w:val="20"/>
        </w:rPr>
        <w:t xml:space="preserve"> </w:t>
      </w:r>
      <w:r>
        <w:rPr>
          <w:w w:val="85"/>
          <w:sz w:val="20"/>
        </w:rPr>
        <w:t>is</w:t>
      </w:r>
      <w:r>
        <w:rPr>
          <w:spacing w:val="-5"/>
          <w:w w:val="85"/>
          <w:sz w:val="20"/>
        </w:rPr>
        <w:t xml:space="preserve"> </w:t>
      </w:r>
      <w:r>
        <w:rPr>
          <w:w w:val="85"/>
          <w:sz w:val="20"/>
        </w:rPr>
        <w:t>used</w:t>
      </w:r>
      <w:r>
        <w:rPr>
          <w:spacing w:val="-5"/>
          <w:w w:val="85"/>
          <w:sz w:val="20"/>
        </w:rPr>
        <w:t xml:space="preserve"> </w:t>
      </w:r>
      <w:r>
        <w:rPr>
          <w:w w:val="85"/>
          <w:sz w:val="20"/>
        </w:rPr>
        <w:t>as</w:t>
      </w:r>
      <w:r>
        <w:rPr>
          <w:spacing w:val="-6"/>
          <w:w w:val="85"/>
          <w:sz w:val="20"/>
        </w:rPr>
        <w:t xml:space="preserve"> </w:t>
      </w:r>
      <w:r>
        <w:rPr>
          <w:w w:val="85"/>
          <w:sz w:val="20"/>
        </w:rPr>
        <w:t>fertilizers</w:t>
      </w:r>
      <w:r>
        <w:rPr>
          <w:spacing w:val="-5"/>
          <w:w w:val="85"/>
          <w:sz w:val="20"/>
        </w:rPr>
        <w:t xml:space="preserve"> </w:t>
      </w:r>
      <w:r>
        <w:rPr>
          <w:w w:val="85"/>
          <w:sz w:val="20"/>
        </w:rPr>
        <w:t>or</w:t>
      </w:r>
      <w:r>
        <w:rPr>
          <w:spacing w:val="-5"/>
          <w:w w:val="85"/>
          <w:sz w:val="20"/>
        </w:rPr>
        <w:t xml:space="preserve"> </w:t>
      </w:r>
      <w:r>
        <w:rPr>
          <w:w w:val="85"/>
          <w:sz w:val="20"/>
        </w:rPr>
        <w:t>fuel</w:t>
      </w:r>
      <w:r>
        <w:rPr>
          <w:spacing w:val="-6"/>
          <w:w w:val="85"/>
          <w:sz w:val="20"/>
        </w:rPr>
        <w:t xml:space="preserve"> </w:t>
      </w:r>
      <w:r>
        <w:rPr>
          <w:w w:val="85"/>
          <w:sz w:val="20"/>
        </w:rPr>
        <w:t>e.g.</w:t>
      </w:r>
      <w:r>
        <w:rPr>
          <w:spacing w:val="-5"/>
          <w:w w:val="85"/>
          <w:sz w:val="20"/>
        </w:rPr>
        <w:t xml:space="preserve"> </w:t>
      </w:r>
      <w:r>
        <w:rPr>
          <w:w w:val="85"/>
          <w:sz w:val="20"/>
        </w:rPr>
        <w:t>wastes</w:t>
      </w:r>
      <w:r>
        <w:rPr>
          <w:spacing w:val="-5"/>
          <w:w w:val="85"/>
          <w:sz w:val="20"/>
        </w:rPr>
        <w:t xml:space="preserve"> </w:t>
      </w:r>
      <w:r>
        <w:rPr>
          <w:w w:val="85"/>
          <w:sz w:val="20"/>
        </w:rPr>
        <w:t>of</w:t>
      </w:r>
      <w:r>
        <w:rPr>
          <w:spacing w:val="-5"/>
          <w:w w:val="85"/>
          <w:sz w:val="20"/>
        </w:rPr>
        <w:t xml:space="preserve"> </w:t>
      </w:r>
      <w:r>
        <w:rPr>
          <w:w w:val="85"/>
          <w:sz w:val="20"/>
        </w:rPr>
        <w:t>sugarcanes</w:t>
      </w:r>
      <w:r>
        <w:rPr>
          <w:spacing w:val="-6"/>
          <w:w w:val="85"/>
          <w:sz w:val="20"/>
        </w:rPr>
        <w:t xml:space="preserve"> </w:t>
      </w:r>
      <w:r>
        <w:rPr>
          <w:w w:val="85"/>
          <w:sz w:val="20"/>
        </w:rPr>
        <w:t>are</w:t>
      </w:r>
      <w:r>
        <w:rPr>
          <w:spacing w:val="-5"/>
          <w:w w:val="85"/>
          <w:sz w:val="20"/>
        </w:rPr>
        <w:t xml:space="preserve"> </w:t>
      </w:r>
      <w:r>
        <w:rPr>
          <w:w w:val="85"/>
          <w:sz w:val="20"/>
        </w:rPr>
        <w:t>used</w:t>
      </w:r>
      <w:r>
        <w:rPr>
          <w:spacing w:val="-5"/>
          <w:w w:val="85"/>
          <w:sz w:val="20"/>
        </w:rPr>
        <w:t xml:space="preserve"> </w:t>
      </w:r>
      <w:r>
        <w:rPr>
          <w:w w:val="85"/>
          <w:sz w:val="20"/>
        </w:rPr>
        <w:t>as</w:t>
      </w:r>
      <w:r>
        <w:rPr>
          <w:spacing w:val="-6"/>
          <w:w w:val="85"/>
          <w:sz w:val="20"/>
        </w:rPr>
        <w:t xml:space="preserve"> </w:t>
      </w:r>
      <w:r>
        <w:rPr>
          <w:w w:val="85"/>
          <w:sz w:val="20"/>
        </w:rPr>
        <w:t>fuel</w:t>
      </w:r>
      <w:r>
        <w:rPr>
          <w:spacing w:val="-5"/>
          <w:w w:val="85"/>
          <w:sz w:val="20"/>
        </w:rPr>
        <w:t xml:space="preserve"> </w:t>
      </w:r>
      <w:r>
        <w:rPr>
          <w:w w:val="85"/>
          <w:sz w:val="20"/>
        </w:rPr>
        <w:t>especially</w:t>
      </w:r>
      <w:r>
        <w:rPr>
          <w:spacing w:val="-5"/>
          <w:w w:val="85"/>
          <w:sz w:val="20"/>
        </w:rPr>
        <w:t xml:space="preserve"> </w:t>
      </w:r>
      <w:r>
        <w:rPr>
          <w:w w:val="85"/>
          <w:sz w:val="20"/>
        </w:rPr>
        <w:t>for cooking</w:t>
      </w:r>
      <w:r>
        <w:rPr>
          <w:spacing w:val="-2"/>
          <w:w w:val="85"/>
          <w:sz w:val="20"/>
        </w:rPr>
        <w:t xml:space="preserve"> </w:t>
      </w:r>
      <w:r>
        <w:rPr>
          <w:w w:val="85"/>
          <w:sz w:val="20"/>
        </w:rPr>
        <w:t>or</w:t>
      </w:r>
      <w:r>
        <w:rPr>
          <w:spacing w:val="-2"/>
          <w:w w:val="85"/>
          <w:sz w:val="20"/>
        </w:rPr>
        <w:t xml:space="preserve"> </w:t>
      </w:r>
      <w:r>
        <w:rPr>
          <w:w w:val="85"/>
          <w:sz w:val="20"/>
        </w:rPr>
        <w:t>fertilizers</w:t>
      </w:r>
      <w:r>
        <w:rPr>
          <w:spacing w:val="-2"/>
          <w:w w:val="85"/>
          <w:sz w:val="20"/>
        </w:rPr>
        <w:t xml:space="preserve"> </w:t>
      </w:r>
      <w:r>
        <w:rPr>
          <w:w w:val="85"/>
          <w:sz w:val="20"/>
        </w:rPr>
        <w:t>on</w:t>
      </w:r>
      <w:r>
        <w:rPr>
          <w:spacing w:val="-2"/>
          <w:w w:val="85"/>
          <w:sz w:val="20"/>
        </w:rPr>
        <w:t xml:space="preserve"> </w:t>
      </w:r>
      <w:r>
        <w:rPr>
          <w:w w:val="85"/>
          <w:sz w:val="20"/>
        </w:rPr>
        <w:t>Lugazi</w:t>
      </w:r>
      <w:r>
        <w:rPr>
          <w:spacing w:val="-2"/>
          <w:w w:val="85"/>
          <w:sz w:val="20"/>
        </w:rPr>
        <w:t xml:space="preserve"> </w:t>
      </w:r>
      <w:r>
        <w:rPr>
          <w:w w:val="85"/>
          <w:sz w:val="20"/>
        </w:rPr>
        <w:t>and</w:t>
      </w:r>
      <w:r>
        <w:rPr>
          <w:spacing w:val="-2"/>
          <w:w w:val="85"/>
          <w:sz w:val="20"/>
        </w:rPr>
        <w:t xml:space="preserve"> </w:t>
      </w:r>
      <w:r>
        <w:rPr>
          <w:w w:val="85"/>
          <w:sz w:val="20"/>
        </w:rPr>
        <w:t>Kakira</w:t>
      </w:r>
      <w:r>
        <w:rPr>
          <w:spacing w:val="-2"/>
          <w:w w:val="85"/>
          <w:sz w:val="20"/>
        </w:rPr>
        <w:t xml:space="preserve"> </w:t>
      </w:r>
      <w:r>
        <w:rPr>
          <w:w w:val="85"/>
          <w:sz w:val="20"/>
        </w:rPr>
        <w:t>sugar</w:t>
      </w:r>
      <w:r>
        <w:rPr>
          <w:spacing w:val="-1"/>
          <w:w w:val="85"/>
          <w:sz w:val="20"/>
        </w:rPr>
        <w:t xml:space="preserve"> </w:t>
      </w:r>
      <w:r>
        <w:rPr>
          <w:w w:val="85"/>
          <w:sz w:val="20"/>
        </w:rPr>
        <w:t>farms.</w:t>
      </w:r>
    </w:p>
    <w:p w:rsidR="00E5575B" w:rsidRDefault="00D512E5">
      <w:pPr>
        <w:pStyle w:val="ListParagraph"/>
        <w:numPr>
          <w:ilvl w:val="1"/>
          <w:numId w:val="62"/>
        </w:numPr>
        <w:tabs>
          <w:tab w:val="left" w:pos="1090"/>
        </w:tabs>
        <w:spacing w:line="242" w:lineRule="auto"/>
        <w:ind w:right="635" w:firstLine="0"/>
        <w:rPr>
          <w:sz w:val="20"/>
        </w:rPr>
      </w:pPr>
      <w:r>
        <w:rPr>
          <w:w w:val="85"/>
          <w:sz w:val="20"/>
        </w:rPr>
        <w:t xml:space="preserve">They generate revenue to the government from the taxes. It levies taxes from industries and from people employed to the plantations e.g. </w:t>
      </w:r>
      <w:r>
        <w:rPr>
          <w:w w:val="80"/>
          <w:sz w:val="20"/>
        </w:rPr>
        <w:t>export duties on tea produce and sugar produce and land rates from Kasaku, Kakira, Lugazi and Kinyara.</w:t>
      </w:r>
    </w:p>
    <w:p w:rsidR="00E5575B" w:rsidRDefault="00D512E5">
      <w:pPr>
        <w:pStyle w:val="ListParagraph"/>
        <w:numPr>
          <w:ilvl w:val="1"/>
          <w:numId w:val="62"/>
        </w:numPr>
        <w:tabs>
          <w:tab w:val="left" w:pos="1090"/>
        </w:tabs>
        <w:ind w:right="625" w:firstLine="0"/>
        <w:rPr>
          <w:sz w:val="20"/>
        </w:rPr>
      </w:pPr>
      <w:r>
        <w:rPr>
          <w:w w:val="80"/>
          <w:sz w:val="20"/>
        </w:rPr>
        <w:t>The produce exported earns the country foreign exchange. Ugandan tea from Kasaku, Mityana and Kabarole is exported to USA and</w:t>
      </w:r>
      <w:r>
        <w:rPr>
          <w:sz w:val="20"/>
        </w:rPr>
        <w:t xml:space="preserve"> </w:t>
      </w:r>
      <w:r>
        <w:rPr>
          <w:w w:val="80"/>
          <w:sz w:val="20"/>
        </w:rPr>
        <w:t xml:space="preserve">European </w:t>
      </w:r>
      <w:r>
        <w:rPr>
          <w:w w:val="85"/>
          <w:sz w:val="20"/>
        </w:rPr>
        <w:t>Union hence foreign exchange.</w:t>
      </w:r>
    </w:p>
    <w:p w:rsidR="00E5575B" w:rsidRDefault="00D512E5">
      <w:pPr>
        <w:pStyle w:val="ListParagraph"/>
        <w:numPr>
          <w:ilvl w:val="1"/>
          <w:numId w:val="62"/>
        </w:numPr>
        <w:tabs>
          <w:tab w:val="left" w:pos="1090"/>
        </w:tabs>
        <w:spacing w:line="242" w:lineRule="auto"/>
        <w:ind w:right="623" w:firstLine="0"/>
        <w:rPr>
          <w:sz w:val="20"/>
        </w:rPr>
      </w:pPr>
      <w:r>
        <w:rPr>
          <w:w w:val="85"/>
          <w:sz w:val="20"/>
        </w:rPr>
        <w:t>They</w:t>
      </w:r>
      <w:r>
        <w:rPr>
          <w:spacing w:val="-5"/>
          <w:w w:val="85"/>
          <w:sz w:val="20"/>
        </w:rPr>
        <w:t xml:space="preserve"> </w:t>
      </w:r>
      <w:r>
        <w:rPr>
          <w:w w:val="85"/>
          <w:sz w:val="20"/>
        </w:rPr>
        <w:t>have</w:t>
      </w:r>
      <w:r>
        <w:rPr>
          <w:spacing w:val="-5"/>
          <w:w w:val="85"/>
          <w:sz w:val="20"/>
        </w:rPr>
        <w:t xml:space="preserve"> </w:t>
      </w:r>
      <w:r>
        <w:rPr>
          <w:w w:val="85"/>
          <w:sz w:val="20"/>
        </w:rPr>
        <w:t>stimulated</w:t>
      </w:r>
      <w:r>
        <w:rPr>
          <w:spacing w:val="-5"/>
          <w:w w:val="85"/>
          <w:sz w:val="20"/>
        </w:rPr>
        <w:t xml:space="preserve"> </w:t>
      </w:r>
      <w:r>
        <w:rPr>
          <w:w w:val="85"/>
          <w:sz w:val="20"/>
        </w:rPr>
        <w:t>infrastructure</w:t>
      </w:r>
      <w:r>
        <w:rPr>
          <w:spacing w:val="-5"/>
          <w:w w:val="85"/>
          <w:sz w:val="20"/>
        </w:rPr>
        <w:t xml:space="preserve"> </w:t>
      </w:r>
      <w:r>
        <w:rPr>
          <w:w w:val="85"/>
          <w:sz w:val="20"/>
        </w:rPr>
        <w:t>growth</w:t>
      </w:r>
      <w:r>
        <w:rPr>
          <w:spacing w:val="-5"/>
          <w:w w:val="85"/>
          <w:sz w:val="20"/>
        </w:rPr>
        <w:t xml:space="preserve"> </w:t>
      </w:r>
      <w:r>
        <w:rPr>
          <w:w w:val="85"/>
          <w:sz w:val="20"/>
        </w:rPr>
        <w:t>and</w:t>
      </w:r>
      <w:r>
        <w:rPr>
          <w:spacing w:val="-5"/>
          <w:w w:val="85"/>
          <w:sz w:val="20"/>
        </w:rPr>
        <w:t xml:space="preserve"> </w:t>
      </w:r>
      <w:r>
        <w:rPr>
          <w:w w:val="85"/>
          <w:sz w:val="20"/>
        </w:rPr>
        <w:t>development</w:t>
      </w:r>
      <w:r>
        <w:rPr>
          <w:spacing w:val="-5"/>
          <w:w w:val="85"/>
          <w:sz w:val="20"/>
        </w:rPr>
        <w:t xml:space="preserve"> </w:t>
      </w:r>
      <w:r>
        <w:rPr>
          <w:w w:val="85"/>
          <w:sz w:val="20"/>
        </w:rPr>
        <w:t>e.g.</w:t>
      </w:r>
      <w:r>
        <w:rPr>
          <w:spacing w:val="-5"/>
          <w:w w:val="85"/>
          <w:sz w:val="20"/>
        </w:rPr>
        <w:t xml:space="preserve"> </w:t>
      </w:r>
      <w:r>
        <w:rPr>
          <w:w w:val="85"/>
          <w:sz w:val="20"/>
        </w:rPr>
        <w:t>roads,</w:t>
      </w:r>
      <w:r>
        <w:rPr>
          <w:spacing w:val="-5"/>
          <w:w w:val="85"/>
          <w:sz w:val="20"/>
        </w:rPr>
        <w:t xml:space="preserve"> </w:t>
      </w:r>
      <w:r>
        <w:rPr>
          <w:w w:val="85"/>
          <w:sz w:val="20"/>
        </w:rPr>
        <w:t>rail</w:t>
      </w:r>
      <w:r>
        <w:rPr>
          <w:spacing w:val="-5"/>
          <w:w w:val="85"/>
          <w:sz w:val="20"/>
        </w:rPr>
        <w:t xml:space="preserve"> </w:t>
      </w:r>
      <w:r>
        <w:rPr>
          <w:w w:val="85"/>
          <w:sz w:val="20"/>
        </w:rPr>
        <w:t>lines</w:t>
      </w:r>
      <w:r>
        <w:rPr>
          <w:spacing w:val="-5"/>
          <w:w w:val="85"/>
          <w:sz w:val="20"/>
        </w:rPr>
        <w:t xml:space="preserve"> </w:t>
      </w:r>
      <w:r>
        <w:rPr>
          <w:w w:val="85"/>
          <w:sz w:val="20"/>
        </w:rPr>
        <w:t>were</w:t>
      </w:r>
      <w:r>
        <w:rPr>
          <w:spacing w:val="-5"/>
          <w:w w:val="85"/>
          <w:sz w:val="20"/>
        </w:rPr>
        <w:t xml:space="preserve"> </w:t>
      </w:r>
      <w:r>
        <w:rPr>
          <w:w w:val="85"/>
          <w:sz w:val="20"/>
        </w:rPr>
        <w:t>developed</w:t>
      </w:r>
      <w:r>
        <w:rPr>
          <w:spacing w:val="-3"/>
          <w:w w:val="85"/>
          <w:sz w:val="20"/>
        </w:rPr>
        <w:t xml:space="preserve"> </w:t>
      </w:r>
      <w:r>
        <w:rPr>
          <w:w w:val="85"/>
          <w:sz w:val="20"/>
        </w:rPr>
        <w:t>to</w:t>
      </w:r>
      <w:r>
        <w:rPr>
          <w:spacing w:val="-5"/>
          <w:w w:val="85"/>
          <w:sz w:val="20"/>
        </w:rPr>
        <w:t xml:space="preserve"> </w:t>
      </w:r>
      <w:r>
        <w:rPr>
          <w:w w:val="85"/>
          <w:sz w:val="20"/>
        </w:rPr>
        <w:t>benefit</w:t>
      </w:r>
      <w:r>
        <w:rPr>
          <w:spacing w:val="-5"/>
          <w:w w:val="85"/>
          <w:sz w:val="20"/>
        </w:rPr>
        <w:t xml:space="preserve"> </w:t>
      </w:r>
      <w:r>
        <w:rPr>
          <w:w w:val="85"/>
          <w:sz w:val="20"/>
        </w:rPr>
        <w:t>the</w:t>
      </w:r>
      <w:r>
        <w:rPr>
          <w:spacing w:val="-5"/>
          <w:w w:val="85"/>
          <w:sz w:val="20"/>
        </w:rPr>
        <w:t xml:space="preserve"> </w:t>
      </w:r>
      <w:r>
        <w:rPr>
          <w:w w:val="85"/>
          <w:sz w:val="20"/>
        </w:rPr>
        <w:t>tea</w:t>
      </w:r>
      <w:r>
        <w:rPr>
          <w:spacing w:val="-5"/>
          <w:w w:val="85"/>
          <w:sz w:val="20"/>
        </w:rPr>
        <w:t xml:space="preserve"> </w:t>
      </w:r>
      <w:r>
        <w:rPr>
          <w:w w:val="85"/>
          <w:sz w:val="20"/>
        </w:rPr>
        <w:t>at</w:t>
      </w:r>
      <w:r>
        <w:rPr>
          <w:spacing w:val="-5"/>
          <w:w w:val="85"/>
          <w:sz w:val="20"/>
        </w:rPr>
        <w:t xml:space="preserve"> </w:t>
      </w:r>
      <w:r>
        <w:rPr>
          <w:w w:val="85"/>
          <w:sz w:val="20"/>
        </w:rPr>
        <w:t>Kasaku,</w:t>
      </w:r>
      <w:r>
        <w:rPr>
          <w:spacing w:val="-5"/>
          <w:w w:val="85"/>
          <w:sz w:val="20"/>
        </w:rPr>
        <w:t xml:space="preserve"> </w:t>
      </w:r>
      <w:r>
        <w:rPr>
          <w:w w:val="85"/>
          <w:sz w:val="20"/>
        </w:rPr>
        <w:t>sugarcane</w:t>
      </w:r>
      <w:r>
        <w:rPr>
          <w:spacing w:val="-5"/>
          <w:w w:val="85"/>
          <w:sz w:val="20"/>
        </w:rPr>
        <w:t xml:space="preserve"> </w:t>
      </w:r>
      <w:r>
        <w:rPr>
          <w:w w:val="85"/>
          <w:sz w:val="20"/>
        </w:rPr>
        <w:t xml:space="preserve">at Kakira, Lugazi and Kinyara. SCOUL maintains Lugazi – Kawolo road and built Lugazi sec. Sch., Kasaku built Kasaku primary school and health </w:t>
      </w:r>
      <w:r>
        <w:rPr>
          <w:spacing w:val="-2"/>
          <w:w w:val="90"/>
          <w:sz w:val="20"/>
        </w:rPr>
        <w:t>center.</w:t>
      </w:r>
    </w:p>
    <w:p w:rsidR="00E5575B" w:rsidRDefault="00D512E5">
      <w:pPr>
        <w:pStyle w:val="ListParagraph"/>
        <w:numPr>
          <w:ilvl w:val="1"/>
          <w:numId w:val="62"/>
        </w:numPr>
        <w:tabs>
          <w:tab w:val="left" w:pos="1091"/>
        </w:tabs>
        <w:ind w:right="629" w:firstLine="0"/>
        <w:jc w:val="left"/>
        <w:rPr>
          <w:sz w:val="20"/>
        </w:rPr>
      </w:pPr>
      <w:r>
        <w:rPr>
          <w:w w:val="85"/>
          <w:sz w:val="20"/>
        </w:rPr>
        <w:t xml:space="preserve">Plantation organization offer social services to their workers and families e.g. health care, education, water, entertainment, </w:t>
      </w:r>
      <w:proofErr w:type="gramStart"/>
      <w:r>
        <w:rPr>
          <w:w w:val="85"/>
          <w:sz w:val="20"/>
        </w:rPr>
        <w:t>power, …</w:t>
      </w:r>
      <w:proofErr w:type="gramEnd"/>
      <w:r>
        <w:rPr>
          <w:w w:val="85"/>
          <w:sz w:val="20"/>
        </w:rPr>
        <w:t xml:space="preserve"> like</w:t>
      </w:r>
      <w:r>
        <w:rPr>
          <w:spacing w:val="-1"/>
          <w:w w:val="85"/>
          <w:sz w:val="20"/>
        </w:rPr>
        <w:t xml:space="preserve"> </w:t>
      </w:r>
      <w:r>
        <w:rPr>
          <w:w w:val="85"/>
          <w:sz w:val="20"/>
        </w:rPr>
        <w:t xml:space="preserve">on </w:t>
      </w:r>
      <w:r>
        <w:rPr>
          <w:w w:val="90"/>
          <w:sz w:val="20"/>
        </w:rPr>
        <w:t>Kasaku, Kinyara, Kibimbi, ….</w:t>
      </w:r>
    </w:p>
    <w:p w:rsidR="00E5575B" w:rsidRDefault="00D512E5">
      <w:pPr>
        <w:pStyle w:val="ListParagraph"/>
        <w:numPr>
          <w:ilvl w:val="1"/>
          <w:numId w:val="62"/>
        </w:numPr>
        <w:tabs>
          <w:tab w:val="left" w:pos="1091"/>
        </w:tabs>
        <w:ind w:right="630" w:firstLine="0"/>
        <w:jc w:val="left"/>
        <w:rPr>
          <w:sz w:val="20"/>
        </w:rPr>
      </w:pPr>
      <w:r>
        <w:rPr>
          <w:w w:val="80"/>
          <w:sz w:val="20"/>
        </w:rPr>
        <w:t>It</w:t>
      </w:r>
      <w:r>
        <w:rPr>
          <w:sz w:val="20"/>
        </w:rPr>
        <w:t xml:space="preserve"> </w:t>
      </w:r>
      <w:r>
        <w:rPr>
          <w:w w:val="80"/>
          <w:sz w:val="20"/>
        </w:rPr>
        <w:t>has</w:t>
      </w:r>
      <w:r>
        <w:rPr>
          <w:sz w:val="20"/>
        </w:rPr>
        <w:t xml:space="preserve"> </w:t>
      </w:r>
      <w:r>
        <w:rPr>
          <w:w w:val="80"/>
          <w:sz w:val="20"/>
        </w:rPr>
        <w:t>encouraged</w:t>
      </w:r>
      <w:r>
        <w:rPr>
          <w:sz w:val="20"/>
        </w:rPr>
        <w:t xml:space="preserve"> </w:t>
      </w:r>
      <w:r>
        <w:rPr>
          <w:w w:val="80"/>
          <w:sz w:val="20"/>
        </w:rPr>
        <w:t>the</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monetary</w:t>
      </w:r>
      <w:r>
        <w:rPr>
          <w:sz w:val="20"/>
        </w:rPr>
        <w:t xml:space="preserve"> </w:t>
      </w:r>
      <w:r>
        <w:rPr>
          <w:w w:val="80"/>
          <w:sz w:val="20"/>
        </w:rPr>
        <w:t>trade</w:t>
      </w:r>
      <w:r>
        <w:rPr>
          <w:sz w:val="20"/>
        </w:rPr>
        <w:t xml:space="preserve"> </w:t>
      </w:r>
      <w:r>
        <w:rPr>
          <w:w w:val="80"/>
          <w:sz w:val="20"/>
        </w:rPr>
        <w:t>and</w:t>
      </w:r>
      <w:r>
        <w:rPr>
          <w:sz w:val="20"/>
        </w:rPr>
        <w:t xml:space="preserve"> </w:t>
      </w:r>
      <w:r>
        <w:rPr>
          <w:w w:val="80"/>
          <w:sz w:val="20"/>
        </w:rPr>
        <w:t>transaction</w:t>
      </w:r>
      <w:r>
        <w:rPr>
          <w:sz w:val="20"/>
        </w:rPr>
        <w:t xml:space="preserve"> </w:t>
      </w:r>
      <w:r>
        <w:rPr>
          <w:w w:val="80"/>
          <w:sz w:val="20"/>
        </w:rPr>
        <w:t>unlike</w:t>
      </w:r>
      <w:r>
        <w:rPr>
          <w:sz w:val="20"/>
        </w:rPr>
        <w:t xml:space="preserve"> </w:t>
      </w:r>
      <w:r>
        <w:rPr>
          <w:w w:val="80"/>
          <w:sz w:val="20"/>
        </w:rPr>
        <w:t>the</w:t>
      </w:r>
      <w:r>
        <w:rPr>
          <w:sz w:val="20"/>
        </w:rPr>
        <w:t xml:space="preserve"> </w:t>
      </w:r>
      <w:r>
        <w:rPr>
          <w:w w:val="80"/>
          <w:sz w:val="20"/>
        </w:rPr>
        <w:t>peasant</w:t>
      </w:r>
      <w:r>
        <w:rPr>
          <w:sz w:val="20"/>
        </w:rPr>
        <w:t xml:space="preserve"> </w:t>
      </w:r>
      <w:r>
        <w:rPr>
          <w:w w:val="80"/>
          <w:sz w:val="20"/>
        </w:rPr>
        <w:t>subsistence</w:t>
      </w:r>
      <w:r>
        <w:rPr>
          <w:sz w:val="20"/>
        </w:rPr>
        <w:t xml:space="preserve"> </w:t>
      </w:r>
      <w:r>
        <w:rPr>
          <w:w w:val="80"/>
          <w:sz w:val="20"/>
        </w:rPr>
        <w:t>farming</w:t>
      </w:r>
      <w:r>
        <w:rPr>
          <w:sz w:val="20"/>
        </w:rPr>
        <w:t xml:space="preserve"> </w:t>
      </w:r>
      <w:r>
        <w:rPr>
          <w:w w:val="80"/>
          <w:sz w:val="20"/>
        </w:rPr>
        <w:t>where</w:t>
      </w:r>
      <w:r>
        <w:rPr>
          <w:sz w:val="20"/>
        </w:rPr>
        <w:t xml:space="preserve"> </w:t>
      </w:r>
      <w:r>
        <w:rPr>
          <w:w w:val="80"/>
          <w:sz w:val="20"/>
        </w:rPr>
        <w:t>the</w:t>
      </w:r>
      <w:r>
        <w:rPr>
          <w:sz w:val="20"/>
        </w:rPr>
        <w:t xml:space="preserve"> </w:t>
      </w:r>
      <w:r>
        <w:rPr>
          <w:w w:val="80"/>
          <w:sz w:val="20"/>
        </w:rPr>
        <w:t>families</w:t>
      </w:r>
      <w:r>
        <w:rPr>
          <w:sz w:val="20"/>
        </w:rPr>
        <w:t xml:space="preserve"> </w:t>
      </w:r>
      <w:r>
        <w:rPr>
          <w:w w:val="80"/>
          <w:sz w:val="20"/>
        </w:rPr>
        <w:t>consume</w:t>
      </w:r>
      <w:r>
        <w:rPr>
          <w:sz w:val="20"/>
        </w:rPr>
        <w:t xml:space="preserve"> </w:t>
      </w:r>
      <w:r>
        <w:rPr>
          <w:w w:val="80"/>
          <w:sz w:val="20"/>
        </w:rPr>
        <w:t>most of</w:t>
      </w:r>
      <w:r>
        <w:rPr>
          <w:sz w:val="20"/>
        </w:rPr>
        <w:t xml:space="preserve"> </w:t>
      </w:r>
      <w:r>
        <w:rPr>
          <w:w w:val="80"/>
          <w:sz w:val="20"/>
        </w:rPr>
        <w:t>the produce.</w:t>
      </w:r>
      <w:r>
        <w:rPr>
          <w:sz w:val="20"/>
        </w:rPr>
        <w:t xml:space="preserve"> </w:t>
      </w:r>
      <w:r>
        <w:rPr>
          <w:w w:val="80"/>
          <w:sz w:val="20"/>
        </w:rPr>
        <w:t>This has led</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out</w:t>
      </w:r>
      <w:r>
        <w:rPr>
          <w:sz w:val="20"/>
        </w:rPr>
        <w:t xml:space="preserve"> </w:t>
      </w:r>
      <w:r>
        <w:rPr>
          <w:w w:val="80"/>
          <w:sz w:val="20"/>
        </w:rPr>
        <w:t>growers near</w:t>
      </w:r>
      <w:r>
        <w:rPr>
          <w:sz w:val="20"/>
        </w:rPr>
        <w:t xml:space="preserve"> </w:t>
      </w:r>
      <w:r>
        <w:rPr>
          <w:w w:val="80"/>
          <w:sz w:val="20"/>
        </w:rPr>
        <w:t>these plantations who</w:t>
      </w:r>
      <w:r>
        <w:rPr>
          <w:sz w:val="20"/>
        </w:rPr>
        <w:t xml:space="preserve"> </w:t>
      </w:r>
      <w:r>
        <w:rPr>
          <w:w w:val="80"/>
          <w:sz w:val="20"/>
        </w:rPr>
        <w:t>sell their</w:t>
      </w:r>
      <w:r>
        <w:rPr>
          <w:sz w:val="20"/>
        </w:rPr>
        <w:t xml:space="preserve"> </w:t>
      </w:r>
      <w:r>
        <w:rPr>
          <w:w w:val="80"/>
          <w:sz w:val="20"/>
        </w:rPr>
        <w:t>produce to</w:t>
      </w:r>
      <w:r>
        <w:rPr>
          <w:sz w:val="20"/>
        </w:rPr>
        <w:t xml:space="preserve"> </w:t>
      </w:r>
      <w:r>
        <w:rPr>
          <w:w w:val="80"/>
          <w:sz w:val="20"/>
        </w:rPr>
        <w:t>the</w:t>
      </w:r>
      <w:r>
        <w:rPr>
          <w:sz w:val="20"/>
        </w:rPr>
        <w:t xml:space="preserve"> </w:t>
      </w:r>
      <w:r>
        <w:rPr>
          <w:w w:val="80"/>
          <w:sz w:val="20"/>
        </w:rPr>
        <w:t>plantation</w:t>
      </w:r>
      <w:r>
        <w:rPr>
          <w:sz w:val="20"/>
        </w:rPr>
        <w:t xml:space="preserve"> </w:t>
      </w:r>
      <w:r>
        <w:rPr>
          <w:w w:val="80"/>
          <w:sz w:val="20"/>
        </w:rPr>
        <w:t>authorities.</w:t>
      </w:r>
    </w:p>
    <w:p w:rsidR="00E5575B" w:rsidRDefault="00D512E5">
      <w:pPr>
        <w:pStyle w:val="ListParagraph"/>
        <w:numPr>
          <w:ilvl w:val="1"/>
          <w:numId w:val="62"/>
        </w:numPr>
        <w:tabs>
          <w:tab w:val="left" w:pos="1091"/>
        </w:tabs>
        <w:ind w:right="630" w:firstLine="0"/>
        <w:jc w:val="left"/>
        <w:rPr>
          <w:sz w:val="20"/>
        </w:rPr>
      </w:pPr>
      <w:r>
        <w:rPr>
          <w:w w:val="85"/>
          <w:sz w:val="20"/>
        </w:rPr>
        <w:t>Plantations</w:t>
      </w:r>
      <w:r>
        <w:rPr>
          <w:sz w:val="20"/>
        </w:rPr>
        <w:t xml:space="preserve"> </w:t>
      </w:r>
      <w:r>
        <w:rPr>
          <w:w w:val="85"/>
          <w:sz w:val="20"/>
        </w:rPr>
        <w:t>have</w:t>
      </w:r>
      <w:r>
        <w:rPr>
          <w:sz w:val="20"/>
        </w:rPr>
        <w:t xml:space="preserve"> </w:t>
      </w:r>
      <w:r>
        <w:rPr>
          <w:w w:val="85"/>
          <w:sz w:val="20"/>
        </w:rPr>
        <w:t>led</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development</w:t>
      </w:r>
      <w:r>
        <w:rPr>
          <w:sz w:val="20"/>
        </w:rPr>
        <w:t xml:space="preserve"> </w:t>
      </w:r>
      <w:r>
        <w:rPr>
          <w:w w:val="85"/>
          <w:sz w:val="20"/>
        </w:rPr>
        <w:t>of</w:t>
      </w:r>
      <w:r>
        <w:rPr>
          <w:sz w:val="20"/>
        </w:rPr>
        <w:t xml:space="preserve"> </w:t>
      </w:r>
      <w:r>
        <w:rPr>
          <w:w w:val="85"/>
          <w:sz w:val="20"/>
        </w:rPr>
        <w:t>industries</w:t>
      </w:r>
      <w:r>
        <w:rPr>
          <w:sz w:val="20"/>
        </w:rPr>
        <w:t xml:space="preserve"> </w:t>
      </w:r>
      <w:r>
        <w:rPr>
          <w:w w:val="85"/>
          <w:sz w:val="20"/>
        </w:rPr>
        <w:t>e.g.</w:t>
      </w:r>
      <w:r>
        <w:rPr>
          <w:sz w:val="20"/>
        </w:rPr>
        <w:t xml:space="preserve"> </w:t>
      </w:r>
      <w:r>
        <w:rPr>
          <w:w w:val="85"/>
          <w:sz w:val="20"/>
        </w:rPr>
        <w:t>Kakira</w:t>
      </w:r>
      <w:r>
        <w:rPr>
          <w:sz w:val="20"/>
        </w:rPr>
        <w:t xml:space="preserve"> </w:t>
      </w:r>
      <w:r>
        <w:rPr>
          <w:w w:val="85"/>
          <w:sz w:val="20"/>
        </w:rPr>
        <w:t>and</w:t>
      </w:r>
      <w:r>
        <w:rPr>
          <w:sz w:val="20"/>
        </w:rPr>
        <w:t xml:space="preserve"> </w:t>
      </w:r>
      <w:r>
        <w:rPr>
          <w:w w:val="85"/>
          <w:sz w:val="20"/>
        </w:rPr>
        <w:t>Lugazi</w:t>
      </w:r>
      <w:r>
        <w:rPr>
          <w:sz w:val="20"/>
        </w:rPr>
        <w:t xml:space="preserve"> </w:t>
      </w:r>
      <w:r>
        <w:rPr>
          <w:w w:val="85"/>
          <w:sz w:val="20"/>
        </w:rPr>
        <w:t>sugar</w:t>
      </w:r>
      <w:r>
        <w:rPr>
          <w:sz w:val="20"/>
        </w:rPr>
        <w:t xml:space="preserve"> </w:t>
      </w:r>
      <w:r>
        <w:rPr>
          <w:w w:val="85"/>
          <w:sz w:val="20"/>
        </w:rPr>
        <w:t>work,</w:t>
      </w:r>
      <w:r>
        <w:rPr>
          <w:sz w:val="20"/>
        </w:rPr>
        <w:t xml:space="preserve"> </w:t>
      </w:r>
      <w:r>
        <w:rPr>
          <w:w w:val="85"/>
          <w:sz w:val="20"/>
        </w:rPr>
        <w:t>Kasaku</w:t>
      </w:r>
      <w:r>
        <w:rPr>
          <w:sz w:val="20"/>
        </w:rPr>
        <w:t xml:space="preserve"> </w:t>
      </w:r>
      <w:r>
        <w:rPr>
          <w:w w:val="85"/>
          <w:sz w:val="20"/>
        </w:rPr>
        <w:t>tea</w:t>
      </w:r>
      <w:r>
        <w:rPr>
          <w:sz w:val="20"/>
        </w:rPr>
        <w:t xml:space="preserve"> </w:t>
      </w:r>
      <w:r>
        <w:rPr>
          <w:w w:val="85"/>
          <w:sz w:val="20"/>
        </w:rPr>
        <w:t>factory,</w:t>
      </w:r>
      <w:r>
        <w:rPr>
          <w:sz w:val="20"/>
        </w:rPr>
        <w:t xml:space="preserve"> </w:t>
      </w:r>
      <w:r>
        <w:rPr>
          <w:w w:val="85"/>
          <w:sz w:val="20"/>
        </w:rPr>
        <w:t>etc.</w:t>
      </w:r>
      <w:r>
        <w:rPr>
          <w:sz w:val="20"/>
        </w:rPr>
        <w:t xml:space="preserve"> </w:t>
      </w:r>
      <w:r>
        <w:rPr>
          <w:w w:val="85"/>
          <w:sz w:val="20"/>
        </w:rPr>
        <w:t>They</w:t>
      </w:r>
      <w:r>
        <w:rPr>
          <w:sz w:val="20"/>
        </w:rPr>
        <w:t xml:space="preserve"> </w:t>
      </w:r>
      <w:r>
        <w:rPr>
          <w:w w:val="85"/>
          <w:sz w:val="20"/>
        </w:rPr>
        <w:t>process</w:t>
      </w:r>
      <w:r>
        <w:rPr>
          <w:sz w:val="20"/>
        </w:rPr>
        <w:t xml:space="preserve"> </w:t>
      </w:r>
      <w:r>
        <w:rPr>
          <w:w w:val="85"/>
          <w:sz w:val="20"/>
        </w:rPr>
        <w:t>the</w:t>
      </w:r>
      <w:r>
        <w:rPr>
          <w:sz w:val="20"/>
        </w:rPr>
        <w:t xml:space="preserve"> </w:t>
      </w:r>
      <w:r>
        <w:rPr>
          <w:w w:val="85"/>
          <w:sz w:val="20"/>
        </w:rPr>
        <w:t>farm produce</w:t>
      </w:r>
      <w:r>
        <w:rPr>
          <w:spacing w:val="-2"/>
          <w:w w:val="85"/>
          <w:sz w:val="20"/>
        </w:rPr>
        <w:t xml:space="preserve"> </w:t>
      </w:r>
      <w:r>
        <w:rPr>
          <w:w w:val="85"/>
          <w:sz w:val="20"/>
        </w:rPr>
        <w:t>to</w:t>
      </w:r>
      <w:r>
        <w:rPr>
          <w:spacing w:val="-2"/>
          <w:w w:val="85"/>
          <w:sz w:val="20"/>
        </w:rPr>
        <w:t xml:space="preserve"> </w:t>
      </w:r>
      <w:r>
        <w:rPr>
          <w:w w:val="85"/>
          <w:sz w:val="20"/>
        </w:rPr>
        <w:t>finished</w:t>
      </w:r>
      <w:r>
        <w:rPr>
          <w:spacing w:val="-2"/>
          <w:w w:val="85"/>
          <w:sz w:val="20"/>
        </w:rPr>
        <w:t xml:space="preserve"> </w:t>
      </w:r>
      <w:r>
        <w:rPr>
          <w:w w:val="85"/>
          <w:sz w:val="20"/>
        </w:rPr>
        <w:t>goods</w:t>
      </w:r>
      <w:r>
        <w:rPr>
          <w:spacing w:val="-2"/>
          <w:w w:val="85"/>
          <w:sz w:val="20"/>
        </w:rPr>
        <w:t xml:space="preserve"> </w:t>
      </w:r>
      <w:r>
        <w:rPr>
          <w:w w:val="85"/>
          <w:sz w:val="20"/>
        </w:rPr>
        <w:t>like sugar</w:t>
      </w:r>
      <w:r>
        <w:rPr>
          <w:spacing w:val="-2"/>
          <w:w w:val="85"/>
          <w:sz w:val="20"/>
        </w:rPr>
        <w:t xml:space="preserve"> </w:t>
      </w:r>
      <w:r>
        <w:rPr>
          <w:w w:val="85"/>
          <w:sz w:val="20"/>
        </w:rPr>
        <w:t>and</w:t>
      </w:r>
      <w:r>
        <w:rPr>
          <w:spacing w:val="-2"/>
          <w:w w:val="85"/>
          <w:sz w:val="20"/>
        </w:rPr>
        <w:t xml:space="preserve"> </w:t>
      </w:r>
      <w:r>
        <w:rPr>
          <w:w w:val="85"/>
          <w:sz w:val="20"/>
        </w:rPr>
        <w:t>tea</w:t>
      </w:r>
      <w:r>
        <w:rPr>
          <w:spacing w:val="-2"/>
          <w:w w:val="85"/>
          <w:sz w:val="20"/>
        </w:rPr>
        <w:t xml:space="preserve"> </w:t>
      </w:r>
      <w:r>
        <w:rPr>
          <w:w w:val="85"/>
          <w:sz w:val="20"/>
        </w:rPr>
        <w:t>beverages.</w:t>
      </w:r>
    </w:p>
    <w:p w:rsidR="00E5575B" w:rsidRDefault="00D512E5">
      <w:pPr>
        <w:pStyle w:val="ListParagraph"/>
        <w:numPr>
          <w:ilvl w:val="1"/>
          <w:numId w:val="62"/>
        </w:numPr>
        <w:tabs>
          <w:tab w:val="left" w:pos="1091"/>
        </w:tabs>
        <w:spacing w:line="242" w:lineRule="auto"/>
        <w:ind w:right="624" w:firstLine="0"/>
        <w:jc w:val="left"/>
        <w:rPr>
          <w:sz w:val="20"/>
        </w:rPr>
      </w:pPr>
      <w:r>
        <w:rPr>
          <w:w w:val="85"/>
          <w:sz w:val="20"/>
        </w:rPr>
        <w:t>They</w:t>
      </w:r>
      <w:r>
        <w:rPr>
          <w:sz w:val="20"/>
        </w:rPr>
        <w:t xml:space="preserve"> </w:t>
      </w:r>
      <w:r>
        <w:rPr>
          <w:w w:val="85"/>
          <w:sz w:val="20"/>
        </w:rPr>
        <w:t>have</w:t>
      </w:r>
      <w:r>
        <w:rPr>
          <w:sz w:val="20"/>
        </w:rPr>
        <w:t xml:space="preserve"> </w:t>
      </w:r>
      <w:r>
        <w:rPr>
          <w:w w:val="85"/>
          <w:sz w:val="20"/>
        </w:rPr>
        <w:t>encouraged</w:t>
      </w:r>
      <w:r>
        <w:rPr>
          <w:sz w:val="20"/>
        </w:rPr>
        <w:t xml:space="preserve"> </w:t>
      </w:r>
      <w:r>
        <w:rPr>
          <w:w w:val="85"/>
          <w:sz w:val="20"/>
        </w:rPr>
        <w:t>economic</w:t>
      </w:r>
      <w:r>
        <w:rPr>
          <w:sz w:val="20"/>
        </w:rPr>
        <w:t xml:space="preserve"> </w:t>
      </w:r>
      <w:r>
        <w:rPr>
          <w:w w:val="85"/>
          <w:sz w:val="20"/>
        </w:rPr>
        <w:t>independence</w:t>
      </w:r>
      <w:r>
        <w:rPr>
          <w:sz w:val="20"/>
        </w:rPr>
        <w:t xml:space="preserve"> </w:t>
      </w:r>
      <w:r>
        <w:rPr>
          <w:w w:val="85"/>
          <w:sz w:val="20"/>
        </w:rPr>
        <w:t>as</w:t>
      </w:r>
      <w:r>
        <w:rPr>
          <w:sz w:val="20"/>
        </w:rPr>
        <w:t xml:space="preserve"> </w:t>
      </w:r>
      <w:r>
        <w:rPr>
          <w:w w:val="85"/>
          <w:sz w:val="20"/>
        </w:rPr>
        <w:t>Uganda</w:t>
      </w:r>
      <w:r>
        <w:rPr>
          <w:sz w:val="20"/>
        </w:rPr>
        <w:t xml:space="preserve"> </w:t>
      </w:r>
      <w:r>
        <w:rPr>
          <w:w w:val="85"/>
          <w:sz w:val="20"/>
        </w:rPr>
        <w:t>sustains</w:t>
      </w:r>
      <w:r>
        <w:rPr>
          <w:sz w:val="20"/>
        </w:rPr>
        <w:t xml:space="preserve"> </w:t>
      </w:r>
      <w:r>
        <w:rPr>
          <w:w w:val="85"/>
          <w:sz w:val="20"/>
        </w:rPr>
        <w:t>herself</w:t>
      </w:r>
      <w:r>
        <w:rPr>
          <w:sz w:val="20"/>
        </w:rPr>
        <w:t xml:space="preserve"> </w:t>
      </w:r>
      <w:r>
        <w:rPr>
          <w:w w:val="85"/>
          <w:sz w:val="20"/>
        </w:rPr>
        <w:t>in</w:t>
      </w:r>
      <w:r>
        <w:rPr>
          <w:sz w:val="20"/>
        </w:rPr>
        <w:t xml:space="preserve"> </w:t>
      </w:r>
      <w:r>
        <w:rPr>
          <w:w w:val="85"/>
          <w:sz w:val="20"/>
        </w:rPr>
        <w:t>terms</w:t>
      </w:r>
      <w:r>
        <w:rPr>
          <w:sz w:val="20"/>
        </w:rPr>
        <w:t xml:space="preserve"> </w:t>
      </w:r>
      <w:r>
        <w:rPr>
          <w:w w:val="85"/>
          <w:sz w:val="20"/>
        </w:rPr>
        <w:t>of</w:t>
      </w:r>
      <w:r>
        <w:rPr>
          <w:sz w:val="20"/>
        </w:rPr>
        <w:t xml:space="preserve"> </w:t>
      </w:r>
      <w:r>
        <w:rPr>
          <w:w w:val="85"/>
          <w:sz w:val="20"/>
        </w:rPr>
        <w:t>foodstuffs.</w:t>
      </w:r>
      <w:r>
        <w:rPr>
          <w:sz w:val="20"/>
        </w:rPr>
        <w:t xml:space="preserve"> </w:t>
      </w:r>
      <w:r>
        <w:rPr>
          <w:w w:val="85"/>
          <w:sz w:val="20"/>
        </w:rPr>
        <w:t>E.g.</w:t>
      </w:r>
      <w:r>
        <w:rPr>
          <w:sz w:val="20"/>
        </w:rPr>
        <w:t xml:space="preserve"> </w:t>
      </w:r>
      <w:r>
        <w:rPr>
          <w:w w:val="85"/>
          <w:sz w:val="20"/>
        </w:rPr>
        <w:t>less</w:t>
      </w:r>
      <w:r>
        <w:rPr>
          <w:sz w:val="20"/>
        </w:rPr>
        <w:t xml:space="preserve"> </w:t>
      </w:r>
      <w:r>
        <w:rPr>
          <w:w w:val="85"/>
          <w:sz w:val="20"/>
        </w:rPr>
        <w:t>rice</w:t>
      </w:r>
      <w:r>
        <w:rPr>
          <w:sz w:val="20"/>
        </w:rPr>
        <w:t xml:space="preserve"> </w:t>
      </w:r>
      <w:r>
        <w:rPr>
          <w:w w:val="85"/>
          <w:sz w:val="20"/>
        </w:rPr>
        <w:t>and</w:t>
      </w:r>
      <w:r>
        <w:rPr>
          <w:sz w:val="20"/>
        </w:rPr>
        <w:t xml:space="preserve"> </w:t>
      </w:r>
      <w:r>
        <w:rPr>
          <w:w w:val="85"/>
          <w:sz w:val="20"/>
        </w:rPr>
        <w:t>sugar</w:t>
      </w:r>
      <w:r>
        <w:rPr>
          <w:sz w:val="20"/>
        </w:rPr>
        <w:t xml:space="preserve"> </w:t>
      </w:r>
      <w:r>
        <w:rPr>
          <w:w w:val="85"/>
          <w:sz w:val="20"/>
        </w:rPr>
        <w:t>are</w:t>
      </w:r>
      <w:r>
        <w:rPr>
          <w:sz w:val="20"/>
        </w:rPr>
        <w:t xml:space="preserve"> </w:t>
      </w:r>
      <w:r>
        <w:rPr>
          <w:w w:val="85"/>
          <w:sz w:val="20"/>
        </w:rPr>
        <w:t xml:space="preserve">imported </w:t>
      </w:r>
      <w:r>
        <w:rPr>
          <w:spacing w:val="-2"/>
          <w:w w:val="85"/>
          <w:sz w:val="20"/>
        </w:rPr>
        <w:t>because they are produced locally at Doho, Olwenyi, Kibimbi, Kinyara,</w:t>
      </w:r>
      <w:r>
        <w:rPr>
          <w:sz w:val="20"/>
        </w:rPr>
        <w:t xml:space="preserve"> </w:t>
      </w:r>
      <w:r>
        <w:rPr>
          <w:spacing w:val="-2"/>
          <w:w w:val="85"/>
          <w:sz w:val="20"/>
        </w:rPr>
        <w:t>Lugazi and Kakira.</w:t>
      </w:r>
    </w:p>
    <w:p w:rsidR="00E5575B" w:rsidRDefault="00D512E5">
      <w:pPr>
        <w:pStyle w:val="ListParagraph"/>
        <w:numPr>
          <w:ilvl w:val="1"/>
          <w:numId w:val="62"/>
        </w:numPr>
        <w:tabs>
          <w:tab w:val="left" w:pos="1091"/>
        </w:tabs>
        <w:spacing w:line="242" w:lineRule="auto"/>
        <w:ind w:right="625" w:firstLine="0"/>
        <w:jc w:val="left"/>
        <w:rPr>
          <w:sz w:val="20"/>
        </w:rPr>
      </w:pPr>
      <w:r>
        <w:rPr>
          <w:w w:val="85"/>
          <w:sz w:val="20"/>
        </w:rPr>
        <w:t>Plantations</w:t>
      </w:r>
      <w:r>
        <w:rPr>
          <w:spacing w:val="-2"/>
          <w:sz w:val="20"/>
        </w:rPr>
        <w:t xml:space="preserve"> </w:t>
      </w:r>
      <w:r>
        <w:rPr>
          <w:w w:val="85"/>
          <w:sz w:val="20"/>
        </w:rPr>
        <w:t>have</w:t>
      </w:r>
      <w:r>
        <w:rPr>
          <w:spacing w:val="-2"/>
          <w:sz w:val="20"/>
        </w:rPr>
        <w:t xml:space="preserve"> </w:t>
      </w:r>
      <w:r>
        <w:rPr>
          <w:w w:val="85"/>
          <w:sz w:val="20"/>
        </w:rPr>
        <w:t>promoted</w:t>
      </w:r>
      <w:r>
        <w:rPr>
          <w:spacing w:val="-2"/>
          <w:sz w:val="20"/>
        </w:rPr>
        <w:t xml:space="preserve"> </w:t>
      </w:r>
      <w:r>
        <w:rPr>
          <w:w w:val="85"/>
          <w:sz w:val="20"/>
        </w:rPr>
        <w:t>the</w:t>
      </w:r>
      <w:r>
        <w:rPr>
          <w:sz w:val="20"/>
        </w:rPr>
        <w:t xml:space="preserve"> </w:t>
      </w:r>
      <w:r>
        <w:rPr>
          <w:w w:val="85"/>
          <w:sz w:val="20"/>
        </w:rPr>
        <w:t>generation</w:t>
      </w:r>
      <w:r>
        <w:rPr>
          <w:spacing w:val="-2"/>
          <w:sz w:val="20"/>
        </w:rPr>
        <w:t xml:space="preserve"> </w:t>
      </w:r>
      <w:r>
        <w:rPr>
          <w:w w:val="85"/>
          <w:sz w:val="20"/>
        </w:rPr>
        <w:t>of</w:t>
      </w:r>
      <w:r>
        <w:rPr>
          <w:spacing w:val="-1"/>
          <w:sz w:val="20"/>
        </w:rPr>
        <w:t xml:space="preserve"> </w:t>
      </w:r>
      <w:r>
        <w:rPr>
          <w:w w:val="85"/>
          <w:sz w:val="20"/>
        </w:rPr>
        <w:t>power</w:t>
      </w:r>
      <w:r>
        <w:rPr>
          <w:spacing w:val="-1"/>
          <w:sz w:val="20"/>
        </w:rPr>
        <w:t xml:space="preserve"> </w:t>
      </w:r>
      <w:r>
        <w:rPr>
          <w:w w:val="85"/>
          <w:sz w:val="20"/>
        </w:rPr>
        <w:t>from</w:t>
      </w:r>
      <w:r>
        <w:rPr>
          <w:spacing w:val="-1"/>
          <w:sz w:val="20"/>
        </w:rPr>
        <w:t xml:space="preserve"> </w:t>
      </w:r>
      <w:r>
        <w:rPr>
          <w:w w:val="85"/>
          <w:sz w:val="20"/>
        </w:rPr>
        <w:t>their</w:t>
      </w:r>
      <w:r>
        <w:rPr>
          <w:sz w:val="20"/>
        </w:rPr>
        <w:t xml:space="preserve"> </w:t>
      </w:r>
      <w:r>
        <w:rPr>
          <w:w w:val="85"/>
          <w:sz w:val="20"/>
        </w:rPr>
        <w:t>wastes</w:t>
      </w:r>
      <w:r>
        <w:rPr>
          <w:spacing w:val="-1"/>
          <w:sz w:val="20"/>
        </w:rPr>
        <w:t xml:space="preserve"> </w:t>
      </w:r>
      <w:r>
        <w:rPr>
          <w:w w:val="85"/>
          <w:sz w:val="20"/>
        </w:rPr>
        <w:t>like</w:t>
      </w:r>
      <w:r>
        <w:rPr>
          <w:spacing w:val="-1"/>
          <w:sz w:val="20"/>
        </w:rPr>
        <w:t xml:space="preserve"> </w:t>
      </w:r>
      <w:r>
        <w:rPr>
          <w:w w:val="85"/>
          <w:sz w:val="20"/>
        </w:rPr>
        <w:t>Kakira</w:t>
      </w:r>
      <w:r>
        <w:rPr>
          <w:spacing w:val="-1"/>
          <w:sz w:val="20"/>
        </w:rPr>
        <w:t xml:space="preserve"> </w:t>
      </w:r>
      <w:r>
        <w:rPr>
          <w:w w:val="85"/>
          <w:sz w:val="20"/>
        </w:rPr>
        <w:t>and</w:t>
      </w:r>
      <w:r>
        <w:rPr>
          <w:spacing w:val="-2"/>
          <w:sz w:val="20"/>
        </w:rPr>
        <w:t xml:space="preserve"> </w:t>
      </w:r>
      <w:r>
        <w:rPr>
          <w:w w:val="85"/>
          <w:sz w:val="20"/>
        </w:rPr>
        <w:t>Lugazi</w:t>
      </w:r>
      <w:r>
        <w:rPr>
          <w:spacing w:val="-1"/>
          <w:sz w:val="20"/>
        </w:rPr>
        <w:t xml:space="preserve"> </w:t>
      </w:r>
      <w:r>
        <w:rPr>
          <w:w w:val="85"/>
          <w:sz w:val="20"/>
        </w:rPr>
        <w:t>sugar</w:t>
      </w:r>
      <w:r>
        <w:rPr>
          <w:spacing w:val="-1"/>
          <w:sz w:val="20"/>
        </w:rPr>
        <w:t xml:space="preserve"> </w:t>
      </w:r>
      <w:r>
        <w:rPr>
          <w:w w:val="85"/>
          <w:sz w:val="20"/>
        </w:rPr>
        <w:t>plantations</w:t>
      </w:r>
      <w:r>
        <w:rPr>
          <w:spacing w:val="-2"/>
          <w:sz w:val="20"/>
        </w:rPr>
        <w:t xml:space="preserve"> </w:t>
      </w:r>
      <w:r>
        <w:rPr>
          <w:w w:val="85"/>
          <w:sz w:val="20"/>
        </w:rPr>
        <w:t>produce18mw</w:t>
      </w:r>
      <w:r>
        <w:rPr>
          <w:spacing w:val="-1"/>
          <w:sz w:val="20"/>
        </w:rPr>
        <w:t xml:space="preserve"> </w:t>
      </w:r>
      <w:r>
        <w:rPr>
          <w:w w:val="85"/>
          <w:sz w:val="20"/>
        </w:rPr>
        <w:t>and</w:t>
      </w:r>
      <w:r>
        <w:rPr>
          <w:spacing w:val="7"/>
          <w:sz w:val="20"/>
        </w:rPr>
        <w:t xml:space="preserve"> </w:t>
      </w:r>
      <w:r>
        <w:rPr>
          <w:w w:val="85"/>
          <w:sz w:val="20"/>
        </w:rPr>
        <w:t>6Mw</w:t>
      </w:r>
      <w:r>
        <w:rPr>
          <w:spacing w:val="-2"/>
          <w:sz w:val="20"/>
        </w:rPr>
        <w:t xml:space="preserve"> </w:t>
      </w:r>
      <w:r>
        <w:rPr>
          <w:w w:val="85"/>
          <w:sz w:val="20"/>
        </w:rPr>
        <w:t>of Biogas</w:t>
      </w:r>
      <w:r>
        <w:rPr>
          <w:spacing w:val="-3"/>
          <w:w w:val="85"/>
          <w:sz w:val="20"/>
        </w:rPr>
        <w:t xml:space="preserve"> </w:t>
      </w:r>
      <w:r>
        <w:rPr>
          <w:w w:val="85"/>
          <w:sz w:val="20"/>
        </w:rPr>
        <w:t>from</w:t>
      </w:r>
      <w:r>
        <w:rPr>
          <w:spacing w:val="-2"/>
          <w:w w:val="85"/>
          <w:sz w:val="20"/>
        </w:rPr>
        <w:t xml:space="preserve"> </w:t>
      </w:r>
      <w:r>
        <w:rPr>
          <w:w w:val="85"/>
          <w:sz w:val="20"/>
        </w:rPr>
        <w:t>sugar</w:t>
      </w:r>
      <w:r>
        <w:rPr>
          <w:spacing w:val="-1"/>
          <w:w w:val="85"/>
          <w:sz w:val="20"/>
        </w:rPr>
        <w:t xml:space="preserve"> </w:t>
      </w:r>
      <w:r>
        <w:rPr>
          <w:w w:val="85"/>
          <w:sz w:val="20"/>
        </w:rPr>
        <w:t>cane</w:t>
      </w:r>
      <w:r>
        <w:rPr>
          <w:spacing w:val="-3"/>
          <w:w w:val="85"/>
          <w:sz w:val="20"/>
        </w:rPr>
        <w:t xml:space="preserve"> </w:t>
      </w:r>
      <w:r>
        <w:rPr>
          <w:w w:val="85"/>
          <w:sz w:val="20"/>
        </w:rPr>
        <w:t>wastes</w:t>
      </w:r>
      <w:r>
        <w:rPr>
          <w:spacing w:val="-3"/>
          <w:w w:val="85"/>
          <w:sz w:val="20"/>
        </w:rPr>
        <w:t xml:space="preserve"> </w:t>
      </w:r>
      <w:r>
        <w:rPr>
          <w:w w:val="85"/>
          <w:sz w:val="20"/>
        </w:rPr>
        <w:t>and</w:t>
      </w:r>
      <w:r>
        <w:rPr>
          <w:spacing w:val="-3"/>
          <w:w w:val="85"/>
          <w:sz w:val="20"/>
        </w:rPr>
        <w:t xml:space="preserve"> </w:t>
      </w:r>
      <w:r>
        <w:rPr>
          <w:w w:val="85"/>
          <w:sz w:val="20"/>
        </w:rPr>
        <w:t>mini</w:t>
      </w:r>
      <w:r>
        <w:rPr>
          <w:spacing w:val="-3"/>
          <w:w w:val="85"/>
          <w:sz w:val="20"/>
        </w:rPr>
        <w:t xml:space="preserve"> </w:t>
      </w:r>
      <w:r>
        <w:rPr>
          <w:w w:val="85"/>
          <w:sz w:val="20"/>
        </w:rPr>
        <w:t>hydros</w:t>
      </w:r>
      <w:r>
        <w:rPr>
          <w:spacing w:val="-3"/>
          <w:w w:val="85"/>
          <w:sz w:val="20"/>
        </w:rPr>
        <w:t xml:space="preserve"> </w:t>
      </w:r>
      <w:r>
        <w:rPr>
          <w:w w:val="85"/>
          <w:sz w:val="20"/>
        </w:rPr>
        <w:t>respectively.</w:t>
      </w:r>
    </w:p>
    <w:p w:rsidR="00E5575B" w:rsidRDefault="00D512E5">
      <w:pPr>
        <w:pStyle w:val="ListParagraph"/>
        <w:numPr>
          <w:ilvl w:val="1"/>
          <w:numId w:val="62"/>
        </w:numPr>
        <w:tabs>
          <w:tab w:val="left" w:pos="1091"/>
        </w:tabs>
        <w:spacing w:line="242" w:lineRule="exact"/>
        <w:ind w:left="1091" w:hanging="360"/>
        <w:jc w:val="left"/>
        <w:rPr>
          <w:sz w:val="20"/>
        </w:rPr>
      </w:pPr>
      <w:r>
        <w:rPr>
          <w:w w:val="80"/>
          <w:sz w:val="20"/>
        </w:rPr>
        <w:t>They</w:t>
      </w:r>
      <w:r>
        <w:rPr>
          <w:spacing w:val="-7"/>
          <w:sz w:val="20"/>
        </w:rPr>
        <w:t xml:space="preserve"> </w:t>
      </w:r>
      <w:r>
        <w:rPr>
          <w:w w:val="80"/>
          <w:sz w:val="20"/>
        </w:rPr>
        <w:t>have</w:t>
      </w:r>
      <w:r>
        <w:rPr>
          <w:spacing w:val="-6"/>
          <w:sz w:val="20"/>
        </w:rPr>
        <w:t xml:space="preserve"> </w:t>
      </w:r>
      <w:r>
        <w:rPr>
          <w:w w:val="80"/>
          <w:sz w:val="20"/>
        </w:rPr>
        <w:t>provided</w:t>
      </w:r>
      <w:r>
        <w:rPr>
          <w:spacing w:val="-6"/>
          <w:sz w:val="20"/>
        </w:rPr>
        <w:t xml:space="preserve"> </w:t>
      </w:r>
      <w:r>
        <w:rPr>
          <w:w w:val="80"/>
          <w:sz w:val="20"/>
        </w:rPr>
        <w:t>quality</w:t>
      </w:r>
      <w:r>
        <w:rPr>
          <w:spacing w:val="-6"/>
          <w:sz w:val="20"/>
        </w:rPr>
        <w:t xml:space="preserve"> </w:t>
      </w:r>
      <w:r>
        <w:rPr>
          <w:w w:val="80"/>
          <w:sz w:val="20"/>
        </w:rPr>
        <w:t>produce</w:t>
      </w:r>
      <w:r>
        <w:rPr>
          <w:spacing w:val="-6"/>
          <w:sz w:val="20"/>
        </w:rPr>
        <w:t xml:space="preserve"> </w:t>
      </w:r>
      <w:r>
        <w:rPr>
          <w:w w:val="80"/>
          <w:sz w:val="20"/>
        </w:rPr>
        <w:t>to</w:t>
      </w:r>
      <w:r>
        <w:rPr>
          <w:spacing w:val="-6"/>
          <w:sz w:val="20"/>
        </w:rPr>
        <w:t xml:space="preserve"> </w:t>
      </w:r>
      <w:r>
        <w:rPr>
          <w:w w:val="80"/>
          <w:sz w:val="20"/>
        </w:rPr>
        <w:t>the</w:t>
      </w:r>
      <w:r>
        <w:rPr>
          <w:spacing w:val="-6"/>
          <w:sz w:val="20"/>
        </w:rPr>
        <w:t xml:space="preserve"> </w:t>
      </w:r>
      <w:r>
        <w:rPr>
          <w:w w:val="80"/>
          <w:sz w:val="20"/>
        </w:rPr>
        <w:t>natives</w:t>
      </w:r>
      <w:r>
        <w:rPr>
          <w:spacing w:val="-2"/>
          <w:sz w:val="20"/>
        </w:rPr>
        <w:t xml:space="preserve"> </w:t>
      </w:r>
      <w:r>
        <w:rPr>
          <w:w w:val="80"/>
          <w:sz w:val="20"/>
        </w:rPr>
        <w:t>like</w:t>
      </w:r>
      <w:r>
        <w:rPr>
          <w:spacing w:val="-4"/>
          <w:sz w:val="20"/>
        </w:rPr>
        <w:t xml:space="preserve"> </w:t>
      </w:r>
      <w:r>
        <w:rPr>
          <w:w w:val="80"/>
          <w:sz w:val="20"/>
        </w:rPr>
        <w:t>cooking</w:t>
      </w:r>
      <w:r>
        <w:rPr>
          <w:spacing w:val="-6"/>
          <w:sz w:val="20"/>
        </w:rPr>
        <w:t xml:space="preserve"> </w:t>
      </w:r>
      <w:r>
        <w:rPr>
          <w:w w:val="80"/>
          <w:sz w:val="20"/>
        </w:rPr>
        <w:t>oil</w:t>
      </w:r>
      <w:r>
        <w:rPr>
          <w:spacing w:val="-6"/>
          <w:sz w:val="20"/>
        </w:rPr>
        <w:t xml:space="preserve"> </w:t>
      </w:r>
      <w:r>
        <w:rPr>
          <w:w w:val="80"/>
          <w:sz w:val="20"/>
        </w:rPr>
        <w:t>from</w:t>
      </w:r>
      <w:r>
        <w:rPr>
          <w:spacing w:val="-5"/>
          <w:sz w:val="20"/>
        </w:rPr>
        <w:t xml:space="preserve"> </w:t>
      </w:r>
      <w:r>
        <w:rPr>
          <w:w w:val="80"/>
          <w:sz w:val="20"/>
        </w:rPr>
        <w:t>palm</w:t>
      </w:r>
      <w:r>
        <w:rPr>
          <w:spacing w:val="-6"/>
          <w:sz w:val="20"/>
        </w:rPr>
        <w:t xml:space="preserve"> </w:t>
      </w:r>
      <w:r>
        <w:rPr>
          <w:w w:val="80"/>
          <w:sz w:val="20"/>
        </w:rPr>
        <w:t>oil</w:t>
      </w:r>
      <w:r>
        <w:rPr>
          <w:spacing w:val="-6"/>
          <w:sz w:val="20"/>
        </w:rPr>
        <w:t xml:space="preserve"> </w:t>
      </w:r>
      <w:r>
        <w:rPr>
          <w:w w:val="80"/>
          <w:sz w:val="20"/>
        </w:rPr>
        <w:t>trees</w:t>
      </w:r>
      <w:r>
        <w:rPr>
          <w:spacing w:val="-6"/>
          <w:sz w:val="20"/>
        </w:rPr>
        <w:t xml:space="preserve"> </w:t>
      </w:r>
      <w:r>
        <w:rPr>
          <w:w w:val="80"/>
          <w:sz w:val="20"/>
        </w:rPr>
        <w:t>in</w:t>
      </w:r>
      <w:r>
        <w:rPr>
          <w:spacing w:val="-6"/>
          <w:sz w:val="20"/>
        </w:rPr>
        <w:t xml:space="preserve"> </w:t>
      </w:r>
      <w:r>
        <w:rPr>
          <w:spacing w:val="-2"/>
          <w:w w:val="80"/>
          <w:sz w:val="20"/>
        </w:rPr>
        <w:t>Kalangala.</w:t>
      </w:r>
    </w:p>
    <w:p w:rsidR="00E5575B" w:rsidRDefault="00D512E5">
      <w:pPr>
        <w:pStyle w:val="Heading1"/>
        <w:spacing w:before="212"/>
        <w:ind w:left="731"/>
      </w:pPr>
      <w:r>
        <w:rPr>
          <w:w w:val="80"/>
        </w:rPr>
        <w:t>DEMERITS</w:t>
      </w:r>
      <w:r>
        <w:rPr>
          <w:spacing w:val="-7"/>
        </w:rPr>
        <w:t xml:space="preserve"> </w:t>
      </w:r>
      <w:r>
        <w:rPr>
          <w:w w:val="80"/>
        </w:rPr>
        <w:t>OF</w:t>
      </w:r>
      <w:r>
        <w:rPr>
          <w:spacing w:val="1"/>
        </w:rPr>
        <w:t xml:space="preserve"> </w:t>
      </w:r>
      <w:r>
        <w:rPr>
          <w:w w:val="80"/>
        </w:rPr>
        <w:t>PLANTATION</w:t>
      </w:r>
      <w:r>
        <w:t xml:space="preserve"> </w:t>
      </w:r>
      <w:r>
        <w:rPr>
          <w:spacing w:val="-2"/>
          <w:w w:val="80"/>
        </w:rPr>
        <w:t>AGRICULTURE</w:t>
      </w:r>
    </w:p>
    <w:p w:rsidR="00E5575B" w:rsidRDefault="00D512E5">
      <w:pPr>
        <w:pStyle w:val="ListParagraph"/>
        <w:numPr>
          <w:ilvl w:val="1"/>
          <w:numId w:val="62"/>
        </w:numPr>
        <w:tabs>
          <w:tab w:val="left" w:pos="1091"/>
        </w:tabs>
        <w:spacing w:before="2" w:line="244" w:lineRule="exact"/>
        <w:ind w:left="1091" w:hanging="360"/>
        <w:jc w:val="left"/>
        <w:rPr>
          <w:sz w:val="20"/>
        </w:rPr>
      </w:pPr>
      <w:r>
        <w:rPr>
          <w:w w:val="80"/>
          <w:sz w:val="20"/>
        </w:rPr>
        <w:t>Plantations</w:t>
      </w:r>
      <w:r>
        <w:rPr>
          <w:spacing w:val="-5"/>
          <w:sz w:val="20"/>
        </w:rPr>
        <w:t xml:space="preserve"> </w:t>
      </w:r>
      <w:r>
        <w:rPr>
          <w:w w:val="80"/>
          <w:sz w:val="20"/>
        </w:rPr>
        <w:t>concentrate</w:t>
      </w:r>
      <w:r>
        <w:rPr>
          <w:spacing w:val="-4"/>
          <w:sz w:val="20"/>
        </w:rPr>
        <w:t xml:space="preserve"> </w:t>
      </w:r>
      <w:r>
        <w:rPr>
          <w:w w:val="80"/>
          <w:sz w:val="20"/>
        </w:rPr>
        <w:t>on</w:t>
      </w:r>
      <w:r>
        <w:rPr>
          <w:spacing w:val="-4"/>
          <w:sz w:val="20"/>
        </w:rPr>
        <w:t xml:space="preserve"> </w:t>
      </w:r>
      <w:r>
        <w:rPr>
          <w:w w:val="80"/>
          <w:sz w:val="20"/>
        </w:rPr>
        <w:t>the</w:t>
      </w:r>
      <w:r>
        <w:rPr>
          <w:spacing w:val="-5"/>
          <w:sz w:val="20"/>
        </w:rPr>
        <w:t xml:space="preserve"> </w:t>
      </w:r>
      <w:r>
        <w:rPr>
          <w:w w:val="80"/>
          <w:sz w:val="20"/>
        </w:rPr>
        <w:t>production</w:t>
      </w:r>
      <w:r>
        <w:rPr>
          <w:spacing w:val="-4"/>
          <w:sz w:val="20"/>
        </w:rPr>
        <w:t xml:space="preserve"> </w:t>
      </w:r>
      <w:r>
        <w:rPr>
          <w:w w:val="80"/>
          <w:sz w:val="20"/>
        </w:rPr>
        <w:t>of</w:t>
      </w:r>
      <w:r>
        <w:rPr>
          <w:spacing w:val="-5"/>
          <w:sz w:val="20"/>
        </w:rPr>
        <w:t xml:space="preserve"> </w:t>
      </w:r>
      <w:r>
        <w:rPr>
          <w:w w:val="80"/>
          <w:sz w:val="20"/>
        </w:rPr>
        <w:t>one</w:t>
      </w:r>
      <w:r>
        <w:rPr>
          <w:spacing w:val="-5"/>
          <w:sz w:val="20"/>
        </w:rPr>
        <w:t xml:space="preserve"> </w:t>
      </w:r>
      <w:r>
        <w:rPr>
          <w:w w:val="80"/>
          <w:sz w:val="20"/>
        </w:rPr>
        <w:t>crop</w:t>
      </w:r>
      <w:r>
        <w:rPr>
          <w:spacing w:val="-4"/>
          <w:sz w:val="20"/>
        </w:rPr>
        <w:t xml:space="preserve"> </w:t>
      </w:r>
      <w:r>
        <w:rPr>
          <w:w w:val="80"/>
          <w:sz w:val="20"/>
        </w:rPr>
        <w:t>(monoculture).</w:t>
      </w:r>
      <w:r>
        <w:rPr>
          <w:spacing w:val="-5"/>
          <w:sz w:val="20"/>
        </w:rPr>
        <w:t xml:space="preserve"> </w:t>
      </w:r>
      <w:r>
        <w:rPr>
          <w:w w:val="80"/>
          <w:sz w:val="20"/>
        </w:rPr>
        <w:t>This</w:t>
      </w:r>
      <w:r>
        <w:rPr>
          <w:spacing w:val="-5"/>
          <w:sz w:val="20"/>
        </w:rPr>
        <w:t xml:space="preserve"> </w:t>
      </w:r>
      <w:r>
        <w:rPr>
          <w:w w:val="80"/>
          <w:sz w:val="20"/>
        </w:rPr>
        <w:t>has</w:t>
      </w:r>
      <w:r>
        <w:rPr>
          <w:spacing w:val="-5"/>
          <w:sz w:val="20"/>
        </w:rPr>
        <w:t xml:space="preserve"> </w:t>
      </w:r>
      <w:r>
        <w:rPr>
          <w:w w:val="80"/>
          <w:sz w:val="20"/>
        </w:rPr>
        <w:t>resulted</w:t>
      </w:r>
      <w:r>
        <w:rPr>
          <w:spacing w:val="-5"/>
          <w:sz w:val="20"/>
        </w:rPr>
        <w:t xml:space="preserve"> </w:t>
      </w:r>
      <w:r>
        <w:rPr>
          <w:w w:val="80"/>
          <w:sz w:val="20"/>
        </w:rPr>
        <w:t>into</w:t>
      </w:r>
      <w:r>
        <w:rPr>
          <w:spacing w:val="-5"/>
          <w:sz w:val="20"/>
        </w:rPr>
        <w:t xml:space="preserve"> </w:t>
      </w:r>
      <w:r>
        <w:rPr>
          <w:w w:val="80"/>
          <w:sz w:val="20"/>
        </w:rPr>
        <w:t>soil</w:t>
      </w:r>
      <w:r>
        <w:rPr>
          <w:spacing w:val="-5"/>
          <w:sz w:val="20"/>
        </w:rPr>
        <w:t xml:space="preserve"> </w:t>
      </w:r>
      <w:r>
        <w:rPr>
          <w:w w:val="80"/>
          <w:sz w:val="20"/>
        </w:rPr>
        <w:t>exhaustion</w:t>
      </w:r>
      <w:r>
        <w:rPr>
          <w:spacing w:val="-5"/>
          <w:sz w:val="20"/>
        </w:rPr>
        <w:t xml:space="preserve"> </w:t>
      </w:r>
      <w:r>
        <w:rPr>
          <w:w w:val="80"/>
          <w:sz w:val="20"/>
        </w:rPr>
        <w:t>hence</w:t>
      </w:r>
      <w:r>
        <w:rPr>
          <w:spacing w:val="-5"/>
          <w:sz w:val="20"/>
        </w:rPr>
        <w:t xml:space="preserve"> </w:t>
      </w:r>
      <w:r>
        <w:rPr>
          <w:w w:val="80"/>
          <w:sz w:val="20"/>
        </w:rPr>
        <w:t>soil</w:t>
      </w:r>
      <w:r>
        <w:rPr>
          <w:spacing w:val="-4"/>
          <w:sz w:val="20"/>
        </w:rPr>
        <w:t xml:space="preserve"> </w:t>
      </w:r>
      <w:r>
        <w:rPr>
          <w:spacing w:val="-2"/>
          <w:w w:val="80"/>
          <w:sz w:val="20"/>
        </w:rPr>
        <w:t>erosion.</w:t>
      </w:r>
    </w:p>
    <w:p w:rsidR="00E5575B" w:rsidRDefault="00D512E5">
      <w:pPr>
        <w:pStyle w:val="ListParagraph"/>
        <w:numPr>
          <w:ilvl w:val="1"/>
          <w:numId w:val="62"/>
        </w:numPr>
        <w:tabs>
          <w:tab w:val="left" w:pos="1090"/>
        </w:tabs>
        <w:spacing w:line="242" w:lineRule="auto"/>
        <w:ind w:right="623" w:firstLine="0"/>
        <w:rPr>
          <w:sz w:val="20"/>
        </w:rPr>
      </w:pPr>
      <w:r>
        <w:rPr>
          <w:w w:val="85"/>
          <w:sz w:val="20"/>
        </w:rPr>
        <w:t>Plantation agriculture is more vulnerable to unfavourable natural hazards such as out break of diseases and pests, prolonged drought, hailstorms.</w:t>
      </w:r>
      <w:r>
        <w:rPr>
          <w:spacing w:val="-6"/>
          <w:w w:val="85"/>
          <w:sz w:val="20"/>
        </w:rPr>
        <w:t xml:space="preserve"> </w:t>
      </w:r>
      <w:r>
        <w:rPr>
          <w:w w:val="85"/>
          <w:sz w:val="20"/>
        </w:rPr>
        <w:t>Like</w:t>
      </w:r>
      <w:r>
        <w:rPr>
          <w:spacing w:val="-5"/>
          <w:w w:val="85"/>
          <w:sz w:val="20"/>
        </w:rPr>
        <w:t xml:space="preserve"> </w:t>
      </w:r>
      <w:r>
        <w:rPr>
          <w:w w:val="85"/>
          <w:sz w:val="20"/>
        </w:rPr>
        <w:t>at</w:t>
      </w:r>
      <w:r>
        <w:rPr>
          <w:spacing w:val="-5"/>
          <w:w w:val="85"/>
          <w:sz w:val="20"/>
        </w:rPr>
        <w:t xml:space="preserve"> </w:t>
      </w:r>
      <w:r>
        <w:rPr>
          <w:w w:val="85"/>
          <w:sz w:val="20"/>
        </w:rPr>
        <w:t>Victoria</w:t>
      </w:r>
      <w:r>
        <w:rPr>
          <w:spacing w:val="-6"/>
          <w:w w:val="85"/>
          <w:sz w:val="20"/>
        </w:rPr>
        <w:t xml:space="preserve"> </w:t>
      </w:r>
      <w:r>
        <w:rPr>
          <w:w w:val="85"/>
          <w:sz w:val="20"/>
        </w:rPr>
        <w:t>flowers</w:t>
      </w:r>
      <w:r>
        <w:rPr>
          <w:spacing w:val="-5"/>
          <w:w w:val="85"/>
          <w:sz w:val="20"/>
        </w:rPr>
        <w:t xml:space="preserve"> </w:t>
      </w:r>
      <w:r>
        <w:rPr>
          <w:w w:val="85"/>
          <w:sz w:val="20"/>
        </w:rPr>
        <w:t>at</w:t>
      </w:r>
      <w:r>
        <w:rPr>
          <w:spacing w:val="-5"/>
          <w:w w:val="85"/>
          <w:sz w:val="20"/>
        </w:rPr>
        <w:t xml:space="preserve"> </w:t>
      </w:r>
      <w:r>
        <w:rPr>
          <w:w w:val="85"/>
          <w:sz w:val="20"/>
        </w:rPr>
        <w:t>Entebbe</w:t>
      </w:r>
      <w:r>
        <w:rPr>
          <w:spacing w:val="-6"/>
          <w:w w:val="85"/>
          <w:sz w:val="20"/>
        </w:rPr>
        <w:t xml:space="preserve"> </w:t>
      </w:r>
      <w:r>
        <w:rPr>
          <w:w w:val="85"/>
          <w:sz w:val="20"/>
        </w:rPr>
        <w:t>were</w:t>
      </w:r>
      <w:r>
        <w:rPr>
          <w:spacing w:val="-5"/>
          <w:w w:val="85"/>
          <w:sz w:val="20"/>
        </w:rPr>
        <w:t xml:space="preserve"> </w:t>
      </w:r>
      <w:r>
        <w:rPr>
          <w:w w:val="85"/>
          <w:sz w:val="20"/>
        </w:rPr>
        <w:t>destroyed</w:t>
      </w:r>
      <w:r>
        <w:rPr>
          <w:spacing w:val="-5"/>
          <w:w w:val="85"/>
          <w:sz w:val="20"/>
        </w:rPr>
        <w:t xml:space="preserve"> </w:t>
      </w:r>
      <w:r>
        <w:rPr>
          <w:w w:val="85"/>
          <w:sz w:val="20"/>
        </w:rPr>
        <w:t>by</w:t>
      </w:r>
      <w:r>
        <w:rPr>
          <w:spacing w:val="-6"/>
          <w:w w:val="85"/>
          <w:sz w:val="20"/>
        </w:rPr>
        <w:t xml:space="preserve"> </w:t>
      </w:r>
      <w:r>
        <w:rPr>
          <w:w w:val="85"/>
          <w:sz w:val="20"/>
        </w:rPr>
        <w:t>heavy</w:t>
      </w:r>
      <w:r>
        <w:rPr>
          <w:spacing w:val="-5"/>
          <w:w w:val="85"/>
          <w:sz w:val="20"/>
        </w:rPr>
        <w:t xml:space="preserve"> </w:t>
      </w:r>
      <w:r>
        <w:rPr>
          <w:w w:val="85"/>
          <w:sz w:val="20"/>
        </w:rPr>
        <w:t>rains</w:t>
      </w:r>
      <w:r>
        <w:rPr>
          <w:spacing w:val="-5"/>
          <w:w w:val="85"/>
          <w:sz w:val="20"/>
        </w:rPr>
        <w:t xml:space="preserve"> </w:t>
      </w:r>
      <w:r>
        <w:rPr>
          <w:w w:val="85"/>
          <w:sz w:val="20"/>
        </w:rPr>
        <w:t>in</w:t>
      </w:r>
      <w:r>
        <w:rPr>
          <w:spacing w:val="-6"/>
          <w:w w:val="85"/>
          <w:sz w:val="20"/>
        </w:rPr>
        <w:t xml:space="preserve"> </w:t>
      </w:r>
      <w:r>
        <w:rPr>
          <w:w w:val="85"/>
          <w:sz w:val="20"/>
        </w:rPr>
        <w:t>2005.</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62"/>
        </w:numPr>
        <w:tabs>
          <w:tab w:val="left" w:pos="1090"/>
        </w:tabs>
        <w:spacing w:before="6"/>
        <w:ind w:right="627" w:firstLine="0"/>
        <w:rPr>
          <w:sz w:val="20"/>
        </w:rPr>
      </w:pPr>
      <w:r>
        <w:rPr>
          <w:w w:val="85"/>
          <w:sz w:val="20"/>
        </w:rPr>
        <w:lastRenderedPageBreak/>
        <w:t>Plantations have led to food shortage since the energetic young men are absorbed by the plantations from rural areas e.g. Paliisa, Kumi, Moyo</w:t>
      </w:r>
      <w:proofErr w:type="gramStart"/>
      <w:r>
        <w:rPr>
          <w:w w:val="85"/>
          <w:sz w:val="20"/>
        </w:rPr>
        <w:t>,…</w:t>
      </w:r>
      <w:proofErr w:type="gramEnd"/>
      <w:r>
        <w:rPr>
          <w:spacing w:val="-4"/>
          <w:w w:val="85"/>
          <w:sz w:val="20"/>
        </w:rPr>
        <w:t xml:space="preserve"> </w:t>
      </w:r>
      <w:r>
        <w:rPr>
          <w:w w:val="85"/>
          <w:sz w:val="20"/>
        </w:rPr>
        <w:t>thus</w:t>
      </w:r>
      <w:r>
        <w:rPr>
          <w:spacing w:val="-4"/>
          <w:w w:val="85"/>
          <w:sz w:val="20"/>
        </w:rPr>
        <w:t xml:space="preserve"> </w:t>
      </w:r>
      <w:r>
        <w:rPr>
          <w:w w:val="85"/>
          <w:sz w:val="20"/>
        </w:rPr>
        <w:t>neglecting</w:t>
      </w:r>
      <w:r>
        <w:rPr>
          <w:spacing w:val="-4"/>
          <w:w w:val="85"/>
          <w:sz w:val="20"/>
        </w:rPr>
        <w:t xml:space="preserve"> </w:t>
      </w:r>
      <w:r>
        <w:rPr>
          <w:w w:val="85"/>
          <w:sz w:val="20"/>
        </w:rPr>
        <w:t>the</w:t>
      </w:r>
      <w:r>
        <w:rPr>
          <w:spacing w:val="-4"/>
          <w:w w:val="85"/>
          <w:sz w:val="20"/>
        </w:rPr>
        <w:t xml:space="preserve"> </w:t>
      </w:r>
      <w:r>
        <w:rPr>
          <w:w w:val="85"/>
          <w:sz w:val="20"/>
        </w:rPr>
        <w:t>production</w:t>
      </w:r>
      <w:r>
        <w:rPr>
          <w:spacing w:val="-3"/>
          <w:w w:val="85"/>
          <w:sz w:val="20"/>
        </w:rPr>
        <w:t xml:space="preserve"> </w:t>
      </w:r>
      <w:r>
        <w:rPr>
          <w:w w:val="85"/>
          <w:sz w:val="20"/>
        </w:rPr>
        <w:t>of</w:t>
      </w:r>
      <w:r>
        <w:rPr>
          <w:spacing w:val="-4"/>
          <w:w w:val="85"/>
          <w:sz w:val="20"/>
        </w:rPr>
        <w:t xml:space="preserve"> </w:t>
      </w:r>
      <w:r>
        <w:rPr>
          <w:w w:val="85"/>
          <w:sz w:val="20"/>
        </w:rPr>
        <w:t>different</w:t>
      </w:r>
      <w:r>
        <w:rPr>
          <w:spacing w:val="-4"/>
          <w:w w:val="85"/>
          <w:sz w:val="20"/>
        </w:rPr>
        <w:t xml:space="preserve"> </w:t>
      </w:r>
      <w:r>
        <w:rPr>
          <w:w w:val="85"/>
          <w:sz w:val="20"/>
        </w:rPr>
        <w:t>food</w:t>
      </w:r>
      <w:r>
        <w:rPr>
          <w:spacing w:val="-4"/>
          <w:w w:val="85"/>
          <w:sz w:val="20"/>
        </w:rPr>
        <w:t xml:space="preserve"> </w:t>
      </w:r>
      <w:r>
        <w:rPr>
          <w:w w:val="85"/>
          <w:sz w:val="20"/>
        </w:rPr>
        <w:t>varieties</w:t>
      </w:r>
      <w:r>
        <w:rPr>
          <w:spacing w:val="-4"/>
          <w:w w:val="85"/>
          <w:sz w:val="20"/>
        </w:rPr>
        <w:t xml:space="preserve"> </w:t>
      </w:r>
      <w:r>
        <w:rPr>
          <w:w w:val="85"/>
          <w:sz w:val="20"/>
        </w:rPr>
        <w:t>which</w:t>
      </w:r>
      <w:r>
        <w:rPr>
          <w:spacing w:val="-4"/>
          <w:w w:val="85"/>
          <w:sz w:val="20"/>
        </w:rPr>
        <w:t xml:space="preserve"> </w:t>
      </w:r>
      <w:r>
        <w:rPr>
          <w:w w:val="85"/>
          <w:sz w:val="20"/>
        </w:rPr>
        <w:t>has</w:t>
      </w:r>
      <w:r>
        <w:rPr>
          <w:spacing w:val="-4"/>
          <w:w w:val="85"/>
          <w:sz w:val="20"/>
        </w:rPr>
        <w:t xml:space="preserve"> </w:t>
      </w:r>
      <w:r>
        <w:rPr>
          <w:w w:val="85"/>
          <w:sz w:val="20"/>
        </w:rPr>
        <w:t>led</w:t>
      </w:r>
      <w:r>
        <w:rPr>
          <w:spacing w:val="-3"/>
          <w:w w:val="85"/>
          <w:sz w:val="20"/>
        </w:rPr>
        <w:t xml:space="preserve"> </w:t>
      </w:r>
      <w:r>
        <w:rPr>
          <w:w w:val="85"/>
          <w:sz w:val="20"/>
        </w:rPr>
        <w:t>to</w:t>
      </w:r>
      <w:r>
        <w:rPr>
          <w:spacing w:val="-4"/>
          <w:w w:val="85"/>
          <w:sz w:val="20"/>
        </w:rPr>
        <w:t xml:space="preserve"> </w:t>
      </w:r>
      <w:r>
        <w:rPr>
          <w:w w:val="85"/>
          <w:sz w:val="20"/>
        </w:rPr>
        <w:t>famine.</w:t>
      </w:r>
    </w:p>
    <w:p w:rsidR="00E5575B" w:rsidRDefault="00D512E5">
      <w:pPr>
        <w:pStyle w:val="ListParagraph"/>
        <w:numPr>
          <w:ilvl w:val="1"/>
          <w:numId w:val="62"/>
        </w:numPr>
        <w:tabs>
          <w:tab w:val="left" w:pos="1090"/>
        </w:tabs>
        <w:spacing w:line="242" w:lineRule="auto"/>
        <w:ind w:right="628" w:firstLine="0"/>
        <w:rPr>
          <w:sz w:val="20"/>
        </w:rPr>
      </w:pPr>
      <w:r>
        <w:rPr>
          <w:w w:val="85"/>
          <w:sz w:val="20"/>
        </w:rPr>
        <w:t xml:space="preserve">In some cases, conflicts between the plantation owners and the people living nearby have emerged. This is more so where the plantation </w:t>
      </w:r>
      <w:r>
        <w:rPr>
          <w:w w:val="90"/>
          <w:sz w:val="20"/>
        </w:rPr>
        <w:t>owners</w:t>
      </w:r>
      <w:r>
        <w:rPr>
          <w:spacing w:val="-8"/>
          <w:w w:val="90"/>
          <w:sz w:val="20"/>
        </w:rPr>
        <w:t xml:space="preserve"> </w:t>
      </w:r>
      <w:r>
        <w:rPr>
          <w:w w:val="90"/>
          <w:sz w:val="20"/>
        </w:rPr>
        <w:t>are</w:t>
      </w:r>
      <w:r>
        <w:rPr>
          <w:spacing w:val="-8"/>
          <w:w w:val="90"/>
          <w:sz w:val="20"/>
        </w:rPr>
        <w:t xml:space="preserve"> </w:t>
      </w:r>
      <w:r>
        <w:rPr>
          <w:w w:val="90"/>
          <w:sz w:val="20"/>
        </w:rPr>
        <w:t>not</w:t>
      </w:r>
      <w:r>
        <w:rPr>
          <w:spacing w:val="-8"/>
          <w:w w:val="90"/>
          <w:sz w:val="20"/>
        </w:rPr>
        <w:t xml:space="preserve"> </w:t>
      </w:r>
      <w:r>
        <w:rPr>
          <w:w w:val="90"/>
          <w:sz w:val="20"/>
        </w:rPr>
        <w:t>nationals.</w:t>
      </w:r>
    </w:p>
    <w:p w:rsidR="00E5575B" w:rsidRDefault="00D512E5">
      <w:pPr>
        <w:pStyle w:val="ListParagraph"/>
        <w:numPr>
          <w:ilvl w:val="1"/>
          <w:numId w:val="62"/>
        </w:numPr>
        <w:tabs>
          <w:tab w:val="left" w:pos="1090"/>
        </w:tabs>
        <w:spacing w:line="242" w:lineRule="auto"/>
        <w:ind w:right="634" w:firstLine="0"/>
        <w:rPr>
          <w:sz w:val="20"/>
        </w:rPr>
      </w:pPr>
      <w:r>
        <w:rPr>
          <w:w w:val="85"/>
          <w:sz w:val="20"/>
        </w:rPr>
        <w:t>Plantation</w:t>
      </w:r>
      <w:r>
        <w:rPr>
          <w:spacing w:val="-4"/>
          <w:w w:val="85"/>
          <w:sz w:val="20"/>
        </w:rPr>
        <w:t xml:space="preserve"> </w:t>
      </w:r>
      <w:r>
        <w:rPr>
          <w:w w:val="85"/>
          <w:sz w:val="20"/>
        </w:rPr>
        <w:t>agriculture</w:t>
      </w:r>
      <w:r>
        <w:rPr>
          <w:spacing w:val="-4"/>
          <w:w w:val="85"/>
          <w:sz w:val="20"/>
        </w:rPr>
        <w:t xml:space="preserve"> </w:t>
      </w:r>
      <w:r>
        <w:rPr>
          <w:w w:val="85"/>
          <w:sz w:val="20"/>
        </w:rPr>
        <w:t>has</w:t>
      </w:r>
      <w:r>
        <w:rPr>
          <w:spacing w:val="-5"/>
          <w:w w:val="85"/>
          <w:sz w:val="20"/>
        </w:rPr>
        <w:t xml:space="preserve"> </w:t>
      </w:r>
      <w:r>
        <w:rPr>
          <w:w w:val="85"/>
          <w:sz w:val="20"/>
        </w:rPr>
        <w:t>led</w:t>
      </w:r>
      <w:r>
        <w:rPr>
          <w:spacing w:val="-4"/>
          <w:w w:val="85"/>
          <w:sz w:val="20"/>
        </w:rPr>
        <w:t xml:space="preserve"> </w:t>
      </w:r>
      <w:r>
        <w:rPr>
          <w:w w:val="85"/>
          <w:sz w:val="20"/>
        </w:rPr>
        <w:t>to</w:t>
      </w:r>
      <w:r>
        <w:rPr>
          <w:spacing w:val="-3"/>
          <w:w w:val="85"/>
          <w:sz w:val="20"/>
        </w:rPr>
        <w:t xml:space="preserve"> </w:t>
      </w:r>
      <w:r>
        <w:rPr>
          <w:w w:val="85"/>
          <w:sz w:val="20"/>
        </w:rPr>
        <w:t>displacement</w:t>
      </w:r>
      <w:r>
        <w:rPr>
          <w:spacing w:val="-5"/>
          <w:w w:val="85"/>
          <w:sz w:val="20"/>
        </w:rPr>
        <w:t xml:space="preserve"> </w:t>
      </w:r>
      <w:r>
        <w:rPr>
          <w:w w:val="85"/>
          <w:sz w:val="20"/>
        </w:rPr>
        <w:t>of</w:t>
      </w:r>
      <w:r>
        <w:rPr>
          <w:spacing w:val="-4"/>
          <w:w w:val="85"/>
          <w:sz w:val="20"/>
        </w:rPr>
        <w:t xml:space="preserve"> </w:t>
      </w:r>
      <w:r>
        <w:rPr>
          <w:w w:val="85"/>
          <w:sz w:val="20"/>
        </w:rPr>
        <w:t>people</w:t>
      </w:r>
      <w:r>
        <w:rPr>
          <w:spacing w:val="-5"/>
          <w:w w:val="85"/>
          <w:sz w:val="20"/>
        </w:rPr>
        <w:t xml:space="preserve"> </w:t>
      </w:r>
      <w:r>
        <w:rPr>
          <w:w w:val="85"/>
          <w:sz w:val="20"/>
        </w:rPr>
        <w:t>as</w:t>
      </w:r>
      <w:r>
        <w:rPr>
          <w:spacing w:val="-5"/>
          <w:w w:val="85"/>
          <w:sz w:val="20"/>
        </w:rPr>
        <w:t xml:space="preserve"> </w:t>
      </w:r>
      <w:r>
        <w:rPr>
          <w:w w:val="85"/>
          <w:sz w:val="20"/>
        </w:rPr>
        <w:t>it</w:t>
      </w:r>
      <w:r>
        <w:rPr>
          <w:spacing w:val="-5"/>
          <w:w w:val="85"/>
          <w:sz w:val="20"/>
        </w:rPr>
        <w:t xml:space="preserve"> </w:t>
      </w:r>
      <w:r>
        <w:rPr>
          <w:w w:val="85"/>
          <w:sz w:val="20"/>
        </w:rPr>
        <w:t>requires</w:t>
      </w:r>
      <w:r>
        <w:rPr>
          <w:spacing w:val="-4"/>
          <w:w w:val="85"/>
          <w:sz w:val="20"/>
        </w:rPr>
        <w:t xml:space="preserve"> </w:t>
      </w:r>
      <w:r>
        <w:rPr>
          <w:w w:val="85"/>
          <w:sz w:val="20"/>
        </w:rPr>
        <w:t>large</w:t>
      </w:r>
      <w:r>
        <w:rPr>
          <w:spacing w:val="-4"/>
          <w:w w:val="85"/>
          <w:sz w:val="20"/>
        </w:rPr>
        <w:t xml:space="preserve"> </w:t>
      </w:r>
      <w:r>
        <w:rPr>
          <w:w w:val="85"/>
          <w:sz w:val="20"/>
        </w:rPr>
        <w:t>land</w:t>
      </w:r>
      <w:r>
        <w:rPr>
          <w:spacing w:val="-4"/>
          <w:w w:val="85"/>
          <w:sz w:val="20"/>
        </w:rPr>
        <w:t xml:space="preserve"> </w:t>
      </w:r>
      <w:r>
        <w:rPr>
          <w:w w:val="85"/>
          <w:sz w:val="20"/>
        </w:rPr>
        <w:t>areas</w:t>
      </w:r>
      <w:r>
        <w:rPr>
          <w:spacing w:val="-5"/>
          <w:w w:val="85"/>
          <w:sz w:val="20"/>
        </w:rPr>
        <w:t xml:space="preserve"> </w:t>
      </w:r>
      <w:r>
        <w:rPr>
          <w:w w:val="85"/>
          <w:sz w:val="20"/>
        </w:rPr>
        <w:t>e.g.</w:t>
      </w:r>
      <w:r>
        <w:rPr>
          <w:spacing w:val="-5"/>
          <w:w w:val="85"/>
          <w:sz w:val="20"/>
        </w:rPr>
        <w:t xml:space="preserve"> </w:t>
      </w:r>
      <w:r>
        <w:rPr>
          <w:w w:val="85"/>
          <w:sz w:val="20"/>
        </w:rPr>
        <w:t>Olwenyi</w:t>
      </w:r>
      <w:r>
        <w:rPr>
          <w:spacing w:val="-5"/>
          <w:w w:val="85"/>
          <w:sz w:val="20"/>
        </w:rPr>
        <w:t xml:space="preserve"> </w:t>
      </w:r>
      <w:r>
        <w:rPr>
          <w:w w:val="85"/>
          <w:sz w:val="20"/>
        </w:rPr>
        <w:t>rice</w:t>
      </w:r>
      <w:r>
        <w:rPr>
          <w:spacing w:val="-5"/>
          <w:w w:val="85"/>
          <w:sz w:val="20"/>
        </w:rPr>
        <w:t xml:space="preserve"> </w:t>
      </w:r>
      <w:r>
        <w:rPr>
          <w:w w:val="85"/>
          <w:sz w:val="20"/>
        </w:rPr>
        <w:t>irrigation</w:t>
      </w:r>
      <w:r>
        <w:rPr>
          <w:spacing w:val="-4"/>
          <w:w w:val="85"/>
          <w:sz w:val="20"/>
        </w:rPr>
        <w:t xml:space="preserve"> </w:t>
      </w:r>
      <w:r>
        <w:rPr>
          <w:w w:val="85"/>
          <w:sz w:val="20"/>
        </w:rPr>
        <w:t>project</w:t>
      </w:r>
      <w:r>
        <w:rPr>
          <w:spacing w:val="-4"/>
          <w:w w:val="85"/>
          <w:sz w:val="20"/>
        </w:rPr>
        <w:t xml:space="preserve"> </w:t>
      </w:r>
      <w:r>
        <w:rPr>
          <w:w w:val="85"/>
          <w:sz w:val="20"/>
        </w:rPr>
        <w:t>displaced</w:t>
      </w:r>
      <w:r>
        <w:rPr>
          <w:spacing w:val="-4"/>
          <w:w w:val="85"/>
          <w:sz w:val="20"/>
        </w:rPr>
        <w:t xml:space="preserve"> </w:t>
      </w:r>
      <w:r>
        <w:rPr>
          <w:w w:val="85"/>
          <w:sz w:val="20"/>
        </w:rPr>
        <w:t>over</w:t>
      </w:r>
      <w:r>
        <w:rPr>
          <w:spacing w:val="-4"/>
          <w:w w:val="85"/>
          <w:sz w:val="20"/>
        </w:rPr>
        <w:t xml:space="preserve"> </w:t>
      </w:r>
      <w:r>
        <w:rPr>
          <w:w w:val="85"/>
          <w:sz w:val="20"/>
        </w:rPr>
        <w:t>500 families</w:t>
      </w:r>
      <w:r>
        <w:rPr>
          <w:spacing w:val="-6"/>
          <w:w w:val="85"/>
          <w:sz w:val="20"/>
        </w:rPr>
        <w:t xml:space="preserve"> </w:t>
      </w:r>
      <w:r>
        <w:rPr>
          <w:w w:val="85"/>
          <w:sz w:val="20"/>
        </w:rPr>
        <w:t>in</w:t>
      </w:r>
      <w:r>
        <w:rPr>
          <w:spacing w:val="-5"/>
          <w:w w:val="85"/>
          <w:sz w:val="20"/>
        </w:rPr>
        <w:t xml:space="preserve"> </w:t>
      </w:r>
      <w:r>
        <w:rPr>
          <w:w w:val="85"/>
          <w:sz w:val="20"/>
        </w:rPr>
        <w:t>Lira,</w:t>
      </w:r>
      <w:r>
        <w:rPr>
          <w:spacing w:val="-5"/>
          <w:w w:val="85"/>
          <w:sz w:val="20"/>
        </w:rPr>
        <w:t xml:space="preserve"> </w:t>
      </w:r>
      <w:r>
        <w:rPr>
          <w:w w:val="85"/>
          <w:sz w:val="20"/>
        </w:rPr>
        <w:t>Victoria</w:t>
      </w:r>
      <w:r>
        <w:rPr>
          <w:spacing w:val="-6"/>
          <w:w w:val="85"/>
          <w:sz w:val="20"/>
        </w:rPr>
        <w:t xml:space="preserve"> </w:t>
      </w:r>
      <w:r>
        <w:rPr>
          <w:w w:val="85"/>
          <w:sz w:val="20"/>
        </w:rPr>
        <w:t>flower</w:t>
      </w:r>
      <w:r>
        <w:rPr>
          <w:spacing w:val="-5"/>
          <w:w w:val="85"/>
          <w:sz w:val="20"/>
        </w:rPr>
        <w:t xml:space="preserve"> </w:t>
      </w:r>
      <w:r>
        <w:rPr>
          <w:w w:val="85"/>
          <w:sz w:val="20"/>
        </w:rPr>
        <w:t>estate</w:t>
      </w:r>
      <w:r>
        <w:rPr>
          <w:spacing w:val="-5"/>
          <w:w w:val="85"/>
          <w:sz w:val="20"/>
        </w:rPr>
        <w:t xml:space="preserve"> </w:t>
      </w:r>
      <w:r>
        <w:rPr>
          <w:w w:val="85"/>
          <w:sz w:val="20"/>
        </w:rPr>
        <w:t>in</w:t>
      </w:r>
      <w:r>
        <w:rPr>
          <w:spacing w:val="-6"/>
          <w:w w:val="85"/>
          <w:sz w:val="20"/>
        </w:rPr>
        <w:t xml:space="preserve"> </w:t>
      </w:r>
      <w:r>
        <w:rPr>
          <w:w w:val="85"/>
          <w:sz w:val="20"/>
        </w:rPr>
        <w:t>Entebbe</w:t>
      </w:r>
      <w:r>
        <w:rPr>
          <w:spacing w:val="-5"/>
          <w:w w:val="85"/>
          <w:sz w:val="20"/>
        </w:rPr>
        <w:t xml:space="preserve"> </w:t>
      </w:r>
      <w:r>
        <w:rPr>
          <w:w w:val="85"/>
          <w:sz w:val="20"/>
        </w:rPr>
        <w:t>resettled</w:t>
      </w:r>
      <w:r>
        <w:rPr>
          <w:spacing w:val="-5"/>
          <w:w w:val="85"/>
          <w:sz w:val="20"/>
        </w:rPr>
        <w:t xml:space="preserve"> </w:t>
      </w:r>
      <w:r>
        <w:rPr>
          <w:w w:val="85"/>
          <w:sz w:val="20"/>
        </w:rPr>
        <w:t>families.</w:t>
      </w:r>
    </w:p>
    <w:p w:rsidR="00E5575B" w:rsidRDefault="00D512E5">
      <w:pPr>
        <w:pStyle w:val="ListParagraph"/>
        <w:numPr>
          <w:ilvl w:val="1"/>
          <w:numId w:val="62"/>
        </w:numPr>
        <w:tabs>
          <w:tab w:val="left" w:pos="1090"/>
        </w:tabs>
        <w:spacing w:line="242" w:lineRule="auto"/>
        <w:ind w:right="631" w:firstLine="0"/>
        <w:rPr>
          <w:sz w:val="20"/>
        </w:rPr>
      </w:pPr>
      <w:r>
        <w:rPr>
          <w:w w:val="85"/>
          <w:sz w:val="20"/>
        </w:rPr>
        <w:t xml:space="preserve">Since many plantations are owned by foreigners, they repatriated profits to their home countries especially in Asia leading to wealth loss to </w:t>
      </w:r>
      <w:r>
        <w:rPr>
          <w:spacing w:val="-2"/>
          <w:w w:val="90"/>
          <w:sz w:val="20"/>
        </w:rPr>
        <w:t>Uganda.</w:t>
      </w:r>
    </w:p>
    <w:p w:rsidR="00E5575B" w:rsidRDefault="00D512E5">
      <w:pPr>
        <w:pStyle w:val="ListParagraph"/>
        <w:numPr>
          <w:ilvl w:val="1"/>
          <w:numId w:val="62"/>
        </w:numPr>
        <w:tabs>
          <w:tab w:val="left" w:pos="1090"/>
        </w:tabs>
        <w:spacing w:line="242" w:lineRule="auto"/>
        <w:ind w:right="624" w:firstLine="0"/>
        <w:rPr>
          <w:sz w:val="20"/>
        </w:rPr>
      </w:pPr>
      <w:r>
        <w:rPr>
          <w:w w:val="85"/>
          <w:sz w:val="20"/>
        </w:rPr>
        <w:t xml:space="preserve">Plantation organizations have used much capital tied up in labour, machinery, marketing facilities and in other farm inputs while their farm </w:t>
      </w:r>
      <w:r>
        <w:rPr>
          <w:w w:val="80"/>
          <w:sz w:val="20"/>
        </w:rPr>
        <w:t>produce suffers to sudden price</w:t>
      </w:r>
      <w:r>
        <w:rPr>
          <w:sz w:val="20"/>
        </w:rPr>
        <w:t xml:space="preserve"> </w:t>
      </w:r>
      <w:r>
        <w:rPr>
          <w:w w:val="80"/>
          <w:sz w:val="20"/>
        </w:rPr>
        <w:t>fluctuations on world market which</w:t>
      </w:r>
      <w:r>
        <w:rPr>
          <w:sz w:val="20"/>
        </w:rPr>
        <w:t xml:space="preserve"> </w:t>
      </w:r>
      <w:r>
        <w:rPr>
          <w:w w:val="80"/>
          <w:sz w:val="20"/>
        </w:rPr>
        <w:t>results to great losses when prices to their produce fall.</w:t>
      </w:r>
    </w:p>
    <w:p w:rsidR="00E5575B" w:rsidRDefault="00D512E5">
      <w:pPr>
        <w:pStyle w:val="ListParagraph"/>
        <w:numPr>
          <w:ilvl w:val="1"/>
          <w:numId w:val="62"/>
        </w:numPr>
        <w:tabs>
          <w:tab w:val="left" w:pos="1090"/>
        </w:tabs>
        <w:spacing w:line="242" w:lineRule="auto"/>
        <w:ind w:right="625" w:firstLine="0"/>
        <w:rPr>
          <w:sz w:val="20"/>
        </w:rPr>
      </w:pPr>
      <w:r>
        <w:rPr>
          <w:w w:val="85"/>
          <w:sz w:val="20"/>
        </w:rPr>
        <w:t>Since there are few plantation farms, they have exploited the consumers through charging higher prices on sugar from Kinyara,</w:t>
      </w:r>
      <w:r>
        <w:rPr>
          <w:sz w:val="20"/>
        </w:rPr>
        <w:t xml:space="preserve"> </w:t>
      </w:r>
      <w:r>
        <w:rPr>
          <w:w w:val="85"/>
          <w:sz w:val="20"/>
        </w:rPr>
        <w:t>Kakira and Lugazi</w:t>
      </w:r>
      <w:r>
        <w:rPr>
          <w:spacing w:val="-6"/>
          <w:w w:val="85"/>
          <w:sz w:val="20"/>
        </w:rPr>
        <w:t xml:space="preserve"> </w:t>
      </w:r>
      <w:r>
        <w:rPr>
          <w:w w:val="85"/>
          <w:sz w:val="20"/>
        </w:rPr>
        <w:t>and</w:t>
      </w:r>
      <w:r>
        <w:rPr>
          <w:spacing w:val="-5"/>
          <w:w w:val="85"/>
          <w:sz w:val="20"/>
        </w:rPr>
        <w:t xml:space="preserve"> </w:t>
      </w:r>
      <w:r>
        <w:rPr>
          <w:w w:val="85"/>
          <w:sz w:val="20"/>
        </w:rPr>
        <w:t>rice</w:t>
      </w:r>
      <w:r>
        <w:rPr>
          <w:spacing w:val="-5"/>
          <w:w w:val="85"/>
          <w:sz w:val="20"/>
        </w:rPr>
        <w:t xml:space="preserve"> </w:t>
      </w:r>
      <w:r>
        <w:rPr>
          <w:w w:val="85"/>
          <w:sz w:val="20"/>
        </w:rPr>
        <w:t>form</w:t>
      </w:r>
      <w:r>
        <w:rPr>
          <w:spacing w:val="-6"/>
          <w:w w:val="85"/>
          <w:sz w:val="20"/>
        </w:rPr>
        <w:t xml:space="preserve"> </w:t>
      </w:r>
      <w:r>
        <w:rPr>
          <w:w w:val="85"/>
          <w:sz w:val="20"/>
        </w:rPr>
        <w:t>Kibimbi,</w:t>
      </w:r>
      <w:r>
        <w:rPr>
          <w:spacing w:val="-5"/>
          <w:w w:val="85"/>
          <w:sz w:val="20"/>
        </w:rPr>
        <w:t xml:space="preserve"> </w:t>
      </w:r>
      <w:r>
        <w:rPr>
          <w:w w:val="85"/>
          <w:sz w:val="20"/>
        </w:rPr>
        <w:t>Doho</w:t>
      </w:r>
      <w:r>
        <w:rPr>
          <w:spacing w:val="-5"/>
          <w:w w:val="85"/>
          <w:sz w:val="20"/>
        </w:rPr>
        <w:t xml:space="preserve"> </w:t>
      </w:r>
      <w:r>
        <w:rPr>
          <w:w w:val="85"/>
          <w:sz w:val="20"/>
        </w:rPr>
        <w:t>and</w:t>
      </w:r>
      <w:r>
        <w:rPr>
          <w:spacing w:val="-6"/>
          <w:w w:val="85"/>
          <w:sz w:val="20"/>
        </w:rPr>
        <w:t xml:space="preserve"> </w:t>
      </w:r>
      <w:r>
        <w:rPr>
          <w:w w:val="85"/>
          <w:sz w:val="20"/>
        </w:rPr>
        <w:t>Olwenyi</w:t>
      </w:r>
      <w:r>
        <w:rPr>
          <w:spacing w:val="-5"/>
          <w:w w:val="85"/>
          <w:sz w:val="20"/>
        </w:rPr>
        <w:t xml:space="preserve"> </w:t>
      </w:r>
      <w:r>
        <w:rPr>
          <w:w w:val="85"/>
          <w:sz w:val="20"/>
        </w:rPr>
        <w:t>due</w:t>
      </w:r>
      <w:r>
        <w:rPr>
          <w:spacing w:val="-5"/>
          <w:w w:val="85"/>
          <w:sz w:val="20"/>
        </w:rPr>
        <w:t xml:space="preserve"> </w:t>
      </w:r>
      <w:r>
        <w:rPr>
          <w:w w:val="85"/>
          <w:sz w:val="20"/>
        </w:rPr>
        <w:t>to</w:t>
      </w:r>
      <w:r>
        <w:rPr>
          <w:spacing w:val="-6"/>
          <w:w w:val="85"/>
          <w:sz w:val="20"/>
        </w:rPr>
        <w:t xml:space="preserve"> </w:t>
      </w:r>
      <w:r>
        <w:rPr>
          <w:w w:val="85"/>
          <w:sz w:val="20"/>
        </w:rPr>
        <w:t>the</w:t>
      </w:r>
      <w:r>
        <w:rPr>
          <w:spacing w:val="-5"/>
          <w:w w:val="85"/>
          <w:sz w:val="20"/>
        </w:rPr>
        <w:t xml:space="preserve"> </w:t>
      </w:r>
      <w:r>
        <w:rPr>
          <w:w w:val="85"/>
          <w:sz w:val="20"/>
        </w:rPr>
        <w:t>monopoly</w:t>
      </w:r>
      <w:r>
        <w:rPr>
          <w:spacing w:val="-5"/>
          <w:w w:val="85"/>
          <w:sz w:val="20"/>
        </w:rPr>
        <w:t xml:space="preserve"> </w:t>
      </w:r>
      <w:r>
        <w:rPr>
          <w:w w:val="85"/>
          <w:sz w:val="20"/>
        </w:rPr>
        <w:t>tendencies.</w:t>
      </w:r>
    </w:p>
    <w:p w:rsidR="00E5575B" w:rsidRDefault="00D512E5">
      <w:pPr>
        <w:pStyle w:val="ListParagraph"/>
        <w:numPr>
          <w:ilvl w:val="1"/>
          <w:numId w:val="62"/>
        </w:numPr>
        <w:tabs>
          <w:tab w:val="left" w:pos="1090"/>
        </w:tabs>
        <w:spacing w:line="242" w:lineRule="auto"/>
        <w:ind w:right="626" w:firstLine="0"/>
        <w:rPr>
          <w:sz w:val="20"/>
        </w:rPr>
      </w:pPr>
      <w:r>
        <w:rPr>
          <w:w w:val="85"/>
          <w:sz w:val="20"/>
        </w:rPr>
        <w:t xml:space="preserve">Plantation farms have led to encroachment on marginal areas such as wetlands and forests, which has degraded the environment. For example: Butamira forest in Jinja was cut down to grow sugar cane by Kakira sugar works, Bugala forest on Bugala island in L. Victoria was cut </w:t>
      </w:r>
      <w:r>
        <w:rPr>
          <w:w w:val="80"/>
          <w:sz w:val="20"/>
        </w:rPr>
        <w:t>down to grow palm oil trees by</w:t>
      </w:r>
      <w:r>
        <w:rPr>
          <w:sz w:val="20"/>
        </w:rPr>
        <w:t xml:space="preserve"> </w:t>
      </w:r>
      <w:r>
        <w:rPr>
          <w:w w:val="80"/>
          <w:sz w:val="20"/>
        </w:rPr>
        <w:t>BIDCO oil company and Mabira forest in Mukono was cut down by Lugazi sugar works.</w:t>
      </w:r>
    </w:p>
    <w:p w:rsidR="00E5575B" w:rsidRDefault="00D512E5">
      <w:pPr>
        <w:pStyle w:val="Heading1"/>
        <w:spacing w:before="208"/>
        <w:ind w:left="731"/>
        <w:jc w:val="both"/>
      </w:pPr>
      <w:r>
        <w:rPr>
          <w:w w:val="80"/>
        </w:rPr>
        <w:t>ANIMAL</w:t>
      </w:r>
      <w:r>
        <w:rPr>
          <w:spacing w:val="-1"/>
        </w:rPr>
        <w:t xml:space="preserve"> </w:t>
      </w:r>
      <w:r>
        <w:rPr>
          <w:w w:val="80"/>
        </w:rPr>
        <w:t>HUSBANDRY</w:t>
      </w:r>
      <w:r>
        <w:rPr>
          <w:spacing w:val="-3"/>
        </w:rPr>
        <w:t xml:space="preserve"> </w:t>
      </w:r>
      <w:r>
        <w:rPr>
          <w:w w:val="80"/>
        </w:rPr>
        <w:t>(LIVESTOCK</w:t>
      </w:r>
      <w:r>
        <w:rPr>
          <w:spacing w:val="-2"/>
        </w:rPr>
        <w:t xml:space="preserve"> </w:t>
      </w:r>
      <w:r>
        <w:rPr>
          <w:w w:val="80"/>
        </w:rPr>
        <w:t>FARMING)</w:t>
      </w:r>
      <w:r>
        <w:t xml:space="preserve"> </w:t>
      </w:r>
      <w:r>
        <w:rPr>
          <w:w w:val="80"/>
        </w:rPr>
        <w:t>IN</w:t>
      </w:r>
      <w:r>
        <w:rPr>
          <w:spacing w:val="-2"/>
        </w:rPr>
        <w:t xml:space="preserve"> </w:t>
      </w:r>
      <w:r>
        <w:rPr>
          <w:spacing w:val="-2"/>
          <w:w w:val="80"/>
        </w:rPr>
        <w:t>UGANDA</w:t>
      </w:r>
    </w:p>
    <w:p w:rsidR="00E5575B" w:rsidRDefault="00D512E5">
      <w:pPr>
        <w:pStyle w:val="BodyText"/>
        <w:spacing w:before="4" w:line="244" w:lineRule="auto"/>
        <w:ind w:right="636"/>
        <w:jc w:val="both"/>
      </w:pPr>
      <w:r>
        <w:rPr>
          <w:w w:val="85"/>
        </w:rPr>
        <w:t xml:space="preserve">This sector is an important sub sector of the agricultural sector. In Uganda, cattle, goats, sheep, pigs, poultry, rabbits, and others are reared on </w:t>
      </w:r>
      <w:r>
        <w:rPr>
          <w:spacing w:val="-2"/>
          <w:w w:val="85"/>
        </w:rPr>
        <w:t>various scales in this sector. The</w:t>
      </w:r>
      <w:r>
        <w:rPr>
          <w:spacing w:val="-3"/>
        </w:rPr>
        <w:t xml:space="preserve"> </w:t>
      </w:r>
      <w:r>
        <w:rPr>
          <w:spacing w:val="-2"/>
          <w:w w:val="85"/>
        </w:rPr>
        <w:t>sector is further categorized under the following major groups:</w:t>
      </w:r>
    </w:p>
    <w:p w:rsidR="00E5575B" w:rsidRDefault="00D512E5">
      <w:pPr>
        <w:pStyle w:val="ListParagraph"/>
        <w:numPr>
          <w:ilvl w:val="0"/>
          <w:numId w:val="63"/>
        </w:numPr>
        <w:tabs>
          <w:tab w:val="left" w:pos="1511"/>
        </w:tabs>
        <w:spacing w:line="244" w:lineRule="auto"/>
        <w:ind w:right="630" w:firstLine="0"/>
        <w:jc w:val="both"/>
        <w:rPr>
          <w:sz w:val="20"/>
        </w:rPr>
      </w:pPr>
      <w:r>
        <w:rPr>
          <w:w w:val="85"/>
          <w:sz w:val="20"/>
        </w:rPr>
        <w:t>Zero grazing is practiced in the mountainous areas like Mbale, Bududa along the slopes of Mt. Elgon, Kasese along the solpes of Mt. Rwenzori</w:t>
      </w:r>
      <w:r>
        <w:rPr>
          <w:spacing w:val="-5"/>
          <w:w w:val="85"/>
          <w:sz w:val="20"/>
        </w:rPr>
        <w:t xml:space="preserve"> </w:t>
      </w:r>
      <w:r>
        <w:rPr>
          <w:w w:val="85"/>
          <w:sz w:val="20"/>
        </w:rPr>
        <w:t>and</w:t>
      </w:r>
      <w:r>
        <w:rPr>
          <w:spacing w:val="-5"/>
          <w:w w:val="85"/>
          <w:sz w:val="20"/>
        </w:rPr>
        <w:t xml:space="preserve"> </w:t>
      </w:r>
      <w:r>
        <w:rPr>
          <w:w w:val="85"/>
          <w:sz w:val="20"/>
        </w:rPr>
        <w:t>in</w:t>
      </w:r>
      <w:r>
        <w:rPr>
          <w:spacing w:val="-5"/>
          <w:w w:val="85"/>
          <w:sz w:val="20"/>
        </w:rPr>
        <w:t xml:space="preserve"> </w:t>
      </w:r>
      <w:r>
        <w:rPr>
          <w:w w:val="85"/>
          <w:sz w:val="20"/>
        </w:rPr>
        <w:t>other</w:t>
      </w:r>
      <w:r>
        <w:rPr>
          <w:spacing w:val="-5"/>
          <w:w w:val="85"/>
          <w:sz w:val="20"/>
        </w:rPr>
        <w:t xml:space="preserve"> </w:t>
      </w:r>
      <w:r>
        <w:rPr>
          <w:w w:val="85"/>
          <w:sz w:val="20"/>
        </w:rPr>
        <w:t>areas</w:t>
      </w:r>
      <w:r>
        <w:rPr>
          <w:spacing w:val="-5"/>
          <w:w w:val="85"/>
          <w:sz w:val="20"/>
        </w:rPr>
        <w:t xml:space="preserve"> </w:t>
      </w:r>
      <w:r>
        <w:rPr>
          <w:w w:val="85"/>
          <w:sz w:val="20"/>
        </w:rPr>
        <w:t>on</w:t>
      </w:r>
      <w:r>
        <w:rPr>
          <w:spacing w:val="-5"/>
          <w:w w:val="85"/>
          <w:sz w:val="20"/>
        </w:rPr>
        <w:t xml:space="preserve"> </w:t>
      </w:r>
      <w:r>
        <w:rPr>
          <w:w w:val="85"/>
          <w:sz w:val="20"/>
        </w:rPr>
        <w:t>small</w:t>
      </w:r>
      <w:r>
        <w:rPr>
          <w:spacing w:val="-5"/>
          <w:w w:val="85"/>
          <w:sz w:val="20"/>
        </w:rPr>
        <w:t xml:space="preserve"> </w:t>
      </w:r>
      <w:r>
        <w:rPr>
          <w:w w:val="85"/>
          <w:sz w:val="20"/>
        </w:rPr>
        <w:t>scale</w:t>
      </w:r>
      <w:r>
        <w:rPr>
          <w:spacing w:val="-5"/>
          <w:w w:val="85"/>
          <w:sz w:val="20"/>
        </w:rPr>
        <w:t xml:space="preserve"> </w:t>
      </w:r>
      <w:r>
        <w:rPr>
          <w:w w:val="85"/>
          <w:sz w:val="20"/>
        </w:rPr>
        <w:t>throughout</w:t>
      </w:r>
      <w:r>
        <w:rPr>
          <w:spacing w:val="-5"/>
          <w:w w:val="85"/>
          <w:sz w:val="20"/>
        </w:rPr>
        <w:t xml:space="preserve"> </w:t>
      </w:r>
      <w:r>
        <w:rPr>
          <w:w w:val="85"/>
          <w:sz w:val="20"/>
        </w:rPr>
        <w:t>the</w:t>
      </w:r>
      <w:r>
        <w:rPr>
          <w:spacing w:val="-5"/>
          <w:w w:val="85"/>
          <w:sz w:val="20"/>
        </w:rPr>
        <w:t xml:space="preserve"> </w:t>
      </w:r>
      <w:r>
        <w:rPr>
          <w:w w:val="85"/>
          <w:sz w:val="20"/>
        </w:rPr>
        <w:t>country</w:t>
      </w:r>
      <w:r>
        <w:rPr>
          <w:spacing w:val="-4"/>
          <w:w w:val="85"/>
          <w:sz w:val="20"/>
        </w:rPr>
        <w:t xml:space="preserve"> </w:t>
      </w:r>
      <w:r>
        <w:rPr>
          <w:w w:val="85"/>
          <w:sz w:val="20"/>
        </w:rPr>
        <w:t>like</w:t>
      </w:r>
      <w:r>
        <w:rPr>
          <w:spacing w:val="-5"/>
          <w:w w:val="85"/>
          <w:sz w:val="20"/>
        </w:rPr>
        <w:t xml:space="preserve"> </w:t>
      </w:r>
      <w:r>
        <w:rPr>
          <w:w w:val="85"/>
          <w:sz w:val="20"/>
        </w:rPr>
        <w:t>in</w:t>
      </w:r>
      <w:r>
        <w:rPr>
          <w:spacing w:val="-5"/>
          <w:w w:val="85"/>
          <w:sz w:val="20"/>
        </w:rPr>
        <w:t xml:space="preserve"> </w:t>
      </w:r>
      <w:r>
        <w:rPr>
          <w:w w:val="85"/>
          <w:sz w:val="20"/>
        </w:rPr>
        <w:t>Luwero,</w:t>
      </w:r>
      <w:r>
        <w:rPr>
          <w:spacing w:val="-5"/>
          <w:w w:val="85"/>
          <w:sz w:val="20"/>
        </w:rPr>
        <w:t xml:space="preserve"> </w:t>
      </w:r>
      <w:r>
        <w:rPr>
          <w:w w:val="85"/>
          <w:sz w:val="20"/>
        </w:rPr>
        <w:t>Soroti,</w:t>
      </w:r>
      <w:r>
        <w:rPr>
          <w:spacing w:val="-5"/>
          <w:w w:val="85"/>
          <w:sz w:val="20"/>
        </w:rPr>
        <w:t xml:space="preserve"> </w:t>
      </w:r>
      <w:r>
        <w:rPr>
          <w:w w:val="85"/>
          <w:sz w:val="20"/>
        </w:rPr>
        <w:t>Masindi,</w:t>
      </w:r>
      <w:r>
        <w:rPr>
          <w:spacing w:val="-5"/>
          <w:w w:val="85"/>
          <w:sz w:val="20"/>
        </w:rPr>
        <w:t xml:space="preserve"> </w:t>
      </w:r>
      <w:r>
        <w:rPr>
          <w:w w:val="85"/>
          <w:sz w:val="20"/>
        </w:rPr>
        <w:t>Hoima,</w:t>
      </w:r>
      <w:r>
        <w:rPr>
          <w:spacing w:val="-5"/>
          <w:w w:val="85"/>
          <w:sz w:val="20"/>
        </w:rPr>
        <w:t xml:space="preserve"> </w:t>
      </w:r>
      <w:r>
        <w:rPr>
          <w:w w:val="85"/>
          <w:sz w:val="20"/>
        </w:rPr>
        <w:t>…</w:t>
      </w:r>
    </w:p>
    <w:p w:rsidR="00E5575B" w:rsidRDefault="00D512E5">
      <w:pPr>
        <w:pStyle w:val="ListParagraph"/>
        <w:numPr>
          <w:ilvl w:val="0"/>
          <w:numId w:val="63"/>
        </w:numPr>
        <w:tabs>
          <w:tab w:val="left" w:pos="1511"/>
        </w:tabs>
        <w:spacing w:line="242" w:lineRule="auto"/>
        <w:ind w:right="624" w:firstLine="0"/>
        <w:jc w:val="both"/>
        <w:rPr>
          <w:sz w:val="20"/>
        </w:rPr>
      </w:pPr>
      <w:r>
        <w:rPr>
          <w:w w:val="80"/>
          <w:sz w:val="20"/>
        </w:rPr>
        <w:t xml:space="preserve">Ranching is second to the Pastoralism as a component of the sector. It is characterized by cross breeding, huge sums of investment, milk </w:t>
      </w:r>
      <w:r>
        <w:rPr>
          <w:w w:val="85"/>
          <w:sz w:val="20"/>
        </w:rPr>
        <w:t>cooling facilities, use of paddocks, cattle dips, … It is at Mbarara, Mpigi, Sembabule, Rukungiri, Bushenyi, Soroti, Nakasongola, … Major ranches are</w:t>
      </w:r>
      <w:r>
        <w:rPr>
          <w:spacing w:val="-3"/>
          <w:w w:val="85"/>
          <w:sz w:val="20"/>
        </w:rPr>
        <w:t xml:space="preserve"> </w:t>
      </w:r>
      <w:r>
        <w:rPr>
          <w:w w:val="85"/>
          <w:sz w:val="20"/>
        </w:rPr>
        <w:t>Maruzi</w:t>
      </w:r>
      <w:r>
        <w:rPr>
          <w:spacing w:val="-3"/>
          <w:w w:val="85"/>
          <w:sz w:val="20"/>
        </w:rPr>
        <w:t xml:space="preserve"> </w:t>
      </w:r>
      <w:r>
        <w:rPr>
          <w:w w:val="85"/>
          <w:sz w:val="20"/>
        </w:rPr>
        <w:t>in</w:t>
      </w:r>
      <w:r>
        <w:rPr>
          <w:spacing w:val="-3"/>
          <w:w w:val="85"/>
          <w:sz w:val="20"/>
        </w:rPr>
        <w:t xml:space="preserve"> </w:t>
      </w:r>
      <w:r>
        <w:rPr>
          <w:w w:val="85"/>
          <w:sz w:val="20"/>
        </w:rPr>
        <w:t>Amoro,</w:t>
      </w:r>
      <w:r>
        <w:rPr>
          <w:spacing w:val="-1"/>
          <w:w w:val="85"/>
          <w:sz w:val="20"/>
        </w:rPr>
        <w:t xml:space="preserve"> </w:t>
      </w:r>
      <w:r>
        <w:rPr>
          <w:w w:val="85"/>
          <w:sz w:val="20"/>
        </w:rPr>
        <w:t>Aswa</w:t>
      </w:r>
      <w:r>
        <w:rPr>
          <w:spacing w:val="-3"/>
          <w:w w:val="85"/>
          <w:sz w:val="20"/>
        </w:rPr>
        <w:t xml:space="preserve"> </w:t>
      </w:r>
      <w:r>
        <w:rPr>
          <w:w w:val="85"/>
          <w:sz w:val="20"/>
        </w:rPr>
        <w:t>ranch</w:t>
      </w:r>
      <w:r>
        <w:rPr>
          <w:spacing w:val="-3"/>
          <w:w w:val="85"/>
          <w:sz w:val="20"/>
        </w:rPr>
        <w:t xml:space="preserve"> </w:t>
      </w:r>
      <w:r>
        <w:rPr>
          <w:w w:val="85"/>
          <w:sz w:val="20"/>
        </w:rPr>
        <w:t>in</w:t>
      </w:r>
      <w:r>
        <w:rPr>
          <w:spacing w:val="-3"/>
          <w:w w:val="85"/>
          <w:sz w:val="20"/>
        </w:rPr>
        <w:t xml:space="preserve"> </w:t>
      </w:r>
      <w:r>
        <w:rPr>
          <w:w w:val="85"/>
          <w:sz w:val="20"/>
        </w:rPr>
        <w:t>Kitgum,</w:t>
      </w:r>
      <w:r>
        <w:rPr>
          <w:spacing w:val="-3"/>
          <w:w w:val="85"/>
          <w:sz w:val="20"/>
        </w:rPr>
        <w:t xml:space="preserve"> </w:t>
      </w:r>
      <w:r>
        <w:rPr>
          <w:w w:val="85"/>
          <w:sz w:val="20"/>
        </w:rPr>
        <w:t>Kigumba</w:t>
      </w:r>
      <w:r>
        <w:rPr>
          <w:spacing w:val="-3"/>
          <w:w w:val="85"/>
          <w:sz w:val="20"/>
        </w:rPr>
        <w:t xml:space="preserve"> </w:t>
      </w:r>
      <w:r>
        <w:rPr>
          <w:w w:val="85"/>
          <w:sz w:val="20"/>
        </w:rPr>
        <w:t>ranch,</w:t>
      </w:r>
      <w:r>
        <w:rPr>
          <w:spacing w:val="31"/>
          <w:sz w:val="20"/>
        </w:rPr>
        <w:t xml:space="preserve"> </w:t>
      </w:r>
      <w:r>
        <w:rPr>
          <w:w w:val="85"/>
          <w:sz w:val="20"/>
        </w:rPr>
        <w:t>Jesa</w:t>
      </w:r>
      <w:r>
        <w:rPr>
          <w:spacing w:val="-3"/>
          <w:w w:val="85"/>
          <w:sz w:val="20"/>
        </w:rPr>
        <w:t xml:space="preserve"> </w:t>
      </w:r>
      <w:r>
        <w:rPr>
          <w:w w:val="85"/>
          <w:sz w:val="20"/>
        </w:rPr>
        <w:t>farm</w:t>
      </w:r>
      <w:r>
        <w:rPr>
          <w:spacing w:val="-3"/>
          <w:w w:val="85"/>
          <w:sz w:val="20"/>
        </w:rPr>
        <w:t xml:space="preserve"> </w:t>
      </w:r>
      <w:r>
        <w:rPr>
          <w:w w:val="85"/>
          <w:sz w:val="20"/>
        </w:rPr>
        <w:t>in</w:t>
      </w:r>
      <w:r>
        <w:rPr>
          <w:spacing w:val="-3"/>
          <w:w w:val="85"/>
          <w:sz w:val="20"/>
        </w:rPr>
        <w:t xml:space="preserve"> </w:t>
      </w:r>
      <w:r>
        <w:rPr>
          <w:w w:val="85"/>
          <w:sz w:val="20"/>
        </w:rPr>
        <w:t>Mityana,</w:t>
      </w:r>
      <w:r>
        <w:rPr>
          <w:spacing w:val="-3"/>
          <w:w w:val="85"/>
          <w:sz w:val="20"/>
        </w:rPr>
        <w:t xml:space="preserve"> </w:t>
      </w:r>
      <w:r>
        <w:rPr>
          <w:w w:val="85"/>
          <w:sz w:val="20"/>
        </w:rPr>
        <w:t>Singo</w:t>
      </w:r>
      <w:r>
        <w:rPr>
          <w:spacing w:val="-3"/>
          <w:w w:val="85"/>
          <w:sz w:val="20"/>
        </w:rPr>
        <w:t xml:space="preserve"> </w:t>
      </w:r>
      <w:r>
        <w:rPr>
          <w:w w:val="85"/>
          <w:sz w:val="20"/>
        </w:rPr>
        <w:t>ranch,</w:t>
      </w:r>
      <w:r>
        <w:rPr>
          <w:spacing w:val="-1"/>
          <w:w w:val="85"/>
          <w:sz w:val="20"/>
        </w:rPr>
        <w:t xml:space="preserve"> </w:t>
      </w:r>
      <w:r>
        <w:rPr>
          <w:w w:val="85"/>
          <w:sz w:val="20"/>
        </w:rPr>
        <w:t>Ankole-</w:t>
      </w:r>
      <w:r>
        <w:rPr>
          <w:spacing w:val="-3"/>
          <w:w w:val="85"/>
          <w:sz w:val="20"/>
        </w:rPr>
        <w:t xml:space="preserve"> </w:t>
      </w:r>
      <w:r>
        <w:rPr>
          <w:w w:val="85"/>
          <w:sz w:val="20"/>
        </w:rPr>
        <w:t>Masaka</w:t>
      </w:r>
      <w:r>
        <w:rPr>
          <w:spacing w:val="-3"/>
          <w:w w:val="85"/>
          <w:sz w:val="20"/>
        </w:rPr>
        <w:t xml:space="preserve"> </w:t>
      </w:r>
      <w:r>
        <w:rPr>
          <w:w w:val="85"/>
          <w:sz w:val="20"/>
        </w:rPr>
        <w:t>ranch,</w:t>
      </w:r>
      <w:r>
        <w:rPr>
          <w:spacing w:val="-3"/>
          <w:w w:val="85"/>
          <w:sz w:val="20"/>
        </w:rPr>
        <w:t xml:space="preserve"> </w:t>
      </w:r>
      <w:r>
        <w:rPr>
          <w:w w:val="85"/>
          <w:sz w:val="20"/>
        </w:rPr>
        <w:t>Kisozi</w:t>
      </w:r>
      <w:r>
        <w:rPr>
          <w:spacing w:val="-3"/>
          <w:w w:val="85"/>
          <w:sz w:val="20"/>
        </w:rPr>
        <w:t xml:space="preserve"> </w:t>
      </w:r>
      <w:r>
        <w:rPr>
          <w:w w:val="85"/>
          <w:sz w:val="20"/>
        </w:rPr>
        <w:t>ranch</w:t>
      </w:r>
      <w:r>
        <w:rPr>
          <w:spacing w:val="-3"/>
          <w:w w:val="85"/>
          <w:sz w:val="20"/>
        </w:rPr>
        <w:t xml:space="preserve"> </w:t>
      </w:r>
      <w:r>
        <w:rPr>
          <w:w w:val="85"/>
          <w:sz w:val="20"/>
        </w:rPr>
        <w:t>in</w:t>
      </w:r>
      <w:r>
        <w:rPr>
          <w:spacing w:val="-3"/>
          <w:w w:val="85"/>
          <w:sz w:val="20"/>
        </w:rPr>
        <w:t xml:space="preserve"> </w:t>
      </w:r>
      <w:r>
        <w:rPr>
          <w:w w:val="85"/>
          <w:sz w:val="20"/>
        </w:rPr>
        <w:t xml:space="preserve">Gomba, </w:t>
      </w:r>
      <w:r>
        <w:rPr>
          <w:spacing w:val="-2"/>
          <w:w w:val="90"/>
          <w:sz w:val="20"/>
        </w:rPr>
        <w:t>Afoyo</w:t>
      </w:r>
      <w:r>
        <w:rPr>
          <w:spacing w:val="-4"/>
          <w:w w:val="90"/>
          <w:sz w:val="20"/>
        </w:rPr>
        <w:t xml:space="preserve"> </w:t>
      </w:r>
      <w:r>
        <w:rPr>
          <w:spacing w:val="-2"/>
          <w:w w:val="90"/>
          <w:sz w:val="20"/>
        </w:rPr>
        <w:t>ranch</w:t>
      </w:r>
      <w:r>
        <w:rPr>
          <w:spacing w:val="-4"/>
          <w:w w:val="90"/>
          <w:sz w:val="20"/>
        </w:rPr>
        <w:t xml:space="preserve"> </w:t>
      </w:r>
      <w:r>
        <w:rPr>
          <w:spacing w:val="-2"/>
          <w:w w:val="90"/>
          <w:sz w:val="20"/>
        </w:rPr>
        <w:t>in</w:t>
      </w:r>
      <w:r>
        <w:rPr>
          <w:spacing w:val="-4"/>
          <w:w w:val="90"/>
          <w:sz w:val="20"/>
        </w:rPr>
        <w:t xml:space="preserve"> </w:t>
      </w:r>
      <w:r>
        <w:rPr>
          <w:spacing w:val="-2"/>
          <w:w w:val="90"/>
          <w:sz w:val="20"/>
        </w:rPr>
        <w:t>West</w:t>
      </w:r>
      <w:r>
        <w:rPr>
          <w:spacing w:val="-4"/>
          <w:w w:val="90"/>
          <w:sz w:val="20"/>
        </w:rPr>
        <w:t xml:space="preserve"> </w:t>
      </w:r>
      <w:r>
        <w:rPr>
          <w:spacing w:val="-2"/>
          <w:w w:val="90"/>
          <w:sz w:val="20"/>
        </w:rPr>
        <w:t>Nile, Nyabushozi,</w:t>
      </w:r>
      <w:r>
        <w:rPr>
          <w:spacing w:val="-4"/>
          <w:w w:val="90"/>
          <w:sz w:val="20"/>
        </w:rPr>
        <w:t xml:space="preserve"> </w:t>
      </w:r>
      <w:r>
        <w:rPr>
          <w:spacing w:val="-2"/>
          <w:sz w:val="20"/>
        </w:rPr>
        <w:t>….</w:t>
      </w:r>
    </w:p>
    <w:p w:rsidR="00E5575B" w:rsidRDefault="00D512E5">
      <w:pPr>
        <w:pStyle w:val="ListParagraph"/>
        <w:numPr>
          <w:ilvl w:val="0"/>
          <w:numId w:val="63"/>
        </w:numPr>
        <w:tabs>
          <w:tab w:val="left" w:pos="1511"/>
        </w:tabs>
        <w:spacing w:line="242" w:lineRule="auto"/>
        <w:ind w:right="626" w:firstLine="0"/>
        <w:jc w:val="both"/>
        <w:rPr>
          <w:sz w:val="20"/>
        </w:rPr>
      </w:pPr>
      <w:r>
        <w:rPr>
          <w:w w:val="85"/>
          <w:sz w:val="20"/>
        </w:rPr>
        <w:t xml:space="preserve">Pastoralism is the major one in this sector and a tradition method of herding livestock. Large numbers of cattle are kept of Zebu and </w:t>
      </w:r>
      <w:r>
        <w:rPr>
          <w:spacing w:val="-2"/>
          <w:w w:val="85"/>
          <w:sz w:val="20"/>
        </w:rPr>
        <w:t>Ankole long horned breeds by the Karamajongs in Moroto, Kaabong, Kotido and Nakapiripit; Atesos in Soroti and Katakwi; Bahima</w:t>
      </w:r>
      <w:r>
        <w:rPr>
          <w:sz w:val="20"/>
        </w:rPr>
        <w:t xml:space="preserve"> </w:t>
      </w:r>
      <w:r>
        <w:rPr>
          <w:spacing w:val="-2"/>
          <w:w w:val="85"/>
          <w:sz w:val="20"/>
        </w:rPr>
        <w:t xml:space="preserve">and Balaalo in </w:t>
      </w:r>
      <w:r>
        <w:rPr>
          <w:w w:val="85"/>
          <w:sz w:val="20"/>
        </w:rPr>
        <w:t>Mbarara,</w:t>
      </w:r>
      <w:r>
        <w:rPr>
          <w:spacing w:val="-6"/>
          <w:w w:val="85"/>
          <w:sz w:val="20"/>
        </w:rPr>
        <w:t xml:space="preserve"> </w:t>
      </w:r>
      <w:r>
        <w:rPr>
          <w:w w:val="85"/>
          <w:sz w:val="20"/>
        </w:rPr>
        <w:t>Isingiro,</w:t>
      </w:r>
      <w:r>
        <w:rPr>
          <w:spacing w:val="-5"/>
          <w:w w:val="85"/>
          <w:sz w:val="20"/>
        </w:rPr>
        <w:t xml:space="preserve"> </w:t>
      </w:r>
      <w:r>
        <w:rPr>
          <w:w w:val="85"/>
          <w:sz w:val="20"/>
        </w:rPr>
        <w:t>Rakai,</w:t>
      </w:r>
      <w:r>
        <w:rPr>
          <w:spacing w:val="-5"/>
          <w:w w:val="85"/>
          <w:sz w:val="20"/>
        </w:rPr>
        <w:t xml:space="preserve"> </w:t>
      </w:r>
      <w:r>
        <w:rPr>
          <w:w w:val="85"/>
          <w:sz w:val="20"/>
        </w:rPr>
        <w:t>Buliisa,</w:t>
      </w:r>
      <w:r>
        <w:rPr>
          <w:spacing w:val="-6"/>
          <w:w w:val="85"/>
          <w:sz w:val="20"/>
        </w:rPr>
        <w:t xml:space="preserve"> </w:t>
      </w:r>
      <w:r>
        <w:rPr>
          <w:w w:val="85"/>
          <w:sz w:val="20"/>
        </w:rPr>
        <w:t>and</w:t>
      </w:r>
      <w:r>
        <w:rPr>
          <w:spacing w:val="-5"/>
          <w:w w:val="85"/>
          <w:sz w:val="20"/>
        </w:rPr>
        <w:t xml:space="preserve"> </w:t>
      </w:r>
      <w:r>
        <w:rPr>
          <w:w w:val="85"/>
          <w:sz w:val="20"/>
        </w:rPr>
        <w:t>Nakasongola</w:t>
      </w:r>
      <w:r>
        <w:rPr>
          <w:spacing w:val="-5"/>
          <w:w w:val="85"/>
          <w:sz w:val="20"/>
        </w:rPr>
        <w:t xml:space="preserve"> </w:t>
      </w:r>
      <w:r>
        <w:rPr>
          <w:w w:val="85"/>
          <w:sz w:val="20"/>
        </w:rPr>
        <w:t>as</w:t>
      </w:r>
      <w:r>
        <w:rPr>
          <w:spacing w:val="-6"/>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Basongora</w:t>
      </w:r>
      <w:r>
        <w:rPr>
          <w:spacing w:val="-6"/>
          <w:w w:val="85"/>
          <w:sz w:val="20"/>
        </w:rPr>
        <w:t xml:space="preserve"> </w:t>
      </w:r>
      <w:r>
        <w:rPr>
          <w:w w:val="85"/>
          <w:sz w:val="20"/>
        </w:rPr>
        <w:t>in</w:t>
      </w:r>
      <w:r>
        <w:rPr>
          <w:spacing w:val="-5"/>
          <w:w w:val="85"/>
          <w:sz w:val="20"/>
        </w:rPr>
        <w:t xml:space="preserve"> </w:t>
      </w:r>
      <w:r>
        <w:rPr>
          <w:w w:val="85"/>
          <w:sz w:val="20"/>
        </w:rPr>
        <w:t>Kasese.</w:t>
      </w:r>
    </w:p>
    <w:p w:rsidR="00E5575B" w:rsidRDefault="00D512E5">
      <w:pPr>
        <w:pStyle w:val="ListParagraph"/>
        <w:numPr>
          <w:ilvl w:val="0"/>
          <w:numId w:val="63"/>
        </w:numPr>
        <w:tabs>
          <w:tab w:val="left" w:pos="1511"/>
        </w:tabs>
        <w:spacing w:before="1"/>
        <w:ind w:right="623" w:firstLine="0"/>
        <w:jc w:val="both"/>
        <w:rPr>
          <w:sz w:val="20"/>
        </w:rPr>
      </w:pPr>
      <w:r>
        <w:rPr>
          <w:w w:val="80"/>
          <w:sz w:val="20"/>
        </w:rPr>
        <w:t xml:space="preserve">Dairy farming is practiced in Central Uganda at Mityana, Wakiso, Mpigi, </w:t>
      </w:r>
      <w:proofErr w:type="gramStart"/>
      <w:r>
        <w:rPr>
          <w:w w:val="80"/>
          <w:sz w:val="20"/>
        </w:rPr>
        <w:t>Mbarara, …</w:t>
      </w:r>
      <w:proofErr w:type="gramEnd"/>
      <w:r>
        <w:rPr>
          <w:w w:val="80"/>
          <w:sz w:val="20"/>
        </w:rPr>
        <w:t xml:space="preserve"> Exotic cattle breeds are mostly kept like</w:t>
      </w:r>
      <w:r>
        <w:rPr>
          <w:sz w:val="20"/>
        </w:rPr>
        <w:t xml:space="preserve"> </w:t>
      </w:r>
      <w:r>
        <w:rPr>
          <w:w w:val="80"/>
          <w:sz w:val="20"/>
        </w:rPr>
        <w:t xml:space="preserve">the Fresians, </w:t>
      </w:r>
      <w:r>
        <w:rPr>
          <w:w w:val="90"/>
          <w:sz w:val="20"/>
        </w:rPr>
        <w:t>Jersey</w:t>
      </w:r>
      <w:r>
        <w:rPr>
          <w:spacing w:val="-8"/>
          <w:w w:val="90"/>
          <w:sz w:val="20"/>
        </w:rPr>
        <w:t xml:space="preserve"> </w:t>
      </w:r>
      <w:r>
        <w:rPr>
          <w:w w:val="90"/>
          <w:sz w:val="20"/>
        </w:rPr>
        <w:t>and</w:t>
      </w:r>
      <w:r>
        <w:rPr>
          <w:spacing w:val="-8"/>
          <w:w w:val="90"/>
          <w:sz w:val="20"/>
        </w:rPr>
        <w:t xml:space="preserve"> </w:t>
      </w:r>
      <w:r>
        <w:rPr>
          <w:w w:val="90"/>
          <w:sz w:val="20"/>
        </w:rPr>
        <w:t>cross</w:t>
      </w:r>
      <w:r>
        <w:rPr>
          <w:spacing w:val="-8"/>
          <w:w w:val="90"/>
          <w:sz w:val="20"/>
        </w:rPr>
        <w:t xml:space="preserve"> </w:t>
      </w:r>
      <w:r>
        <w:rPr>
          <w:w w:val="90"/>
          <w:sz w:val="20"/>
        </w:rPr>
        <w:t>breeds.</w:t>
      </w:r>
    </w:p>
    <w:p w:rsidR="00E5575B" w:rsidRDefault="00E5575B">
      <w:pPr>
        <w:pStyle w:val="BodyText"/>
        <w:spacing w:before="7"/>
        <w:ind w:left="0"/>
      </w:pPr>
    </w:p>
    <w:p w:rsidR="00E5575B" w:rsidRDefault="00D512E5">
      <w:pPr>
        <w:pStyle w:val="Heading1"/>
        <w:ind w:left="731"/>
        <w:jc w:val="both"/>
      </w:pPr>
      <w:r>
        <w:rPr>
          <w:w w:val="80"/>
        </w:rPr>
        <w:t>SKETCH</w:t>
      </w:r>
      <w:r>
        <w:rPr>
          <w:spacing w:val="-3"/>
        </w:rPr>
        <w:t xml:space="preserve"> </w:t>
      </w:r>
      <w:r>
        <w:rPr>
          <w:w w:val="80"/>
        </w:rPr>
        <w:t>OF</w:t>
      </w:r>
      <w:r>
        <w:rPr>
          <w:spacing w:val="-2"/>
        </w:rPr>
        <w:t xml:space="preserve"> </w:t>
      </w:r>
      <w:r>
        <w:rPr>
          <w:w w:val="80"/>
        </w:rPr>
        <w:t>UGANDA</w:t>
      </w:r>
      <w:r>
        <w:rPr>
          <w:spacing w:val="-3"/>
        </w:rPr>
        <w:t xml:space="preserve"> </w:t>
      </w:r>
      <w:r>
        <w:rPr>
          <w:w w:val="80"/>
        </w:rPr>
        <w:t>SHOWING</w:t>
      </w:r>
      <w:r>
        <w:rPr>
          <w:spacing w:val="-3"/>
        </w:rPr>
        <w:t xml:space="preserve"> </w:t>
      </w:r>
      <w:r>
        <w:rPr>
          <w:w w:val="80"/>
        </w:rPr>
        <w:t>THE</w:t>
      </w:r>
      <w:r>
        <w:rPr>
          <w:spacing w:val="-4"/>
        </w:rPr>
        <w:t xml:space="preserve"> </w:t>
      </w:r>
      <w:r>
        <w:rPr>
          <w:w w:val="80"/>
        </w:rPr>
        <w:t>MAJOR</w:t>
      </w:r>
      <w:r>
        <w:rPr>
          <w:spacing w:val="-3"/>
        </w:rPr>
        <w:t xml:space="preserve"> </w:t>
      </w:r>
      <w:r>
        <w:rPr>
          <w:w w:val="80"/>
        </w:rPr>
        <w:t>LIVESTOCK</w:t>
      </w:r>
      <w:r>
        <w:rPr>
          <w:spacing w:val="-3"/>
        </w:rPr>
        <w:t xml:space="preserve"> </w:t>
      </w:r>
      <w:r>
        <w:rPr>
          <w:w w:val="80"/>
        </w:rPr>
        <w:t>REARING</w:t>
      </w:r>
      <w:r>
        <w:rPr>
          <w:spacing w:val="-3"/>
        </w:rPr>
        <w:t xml:space="preserve"> </w:t>
      </w:r>
      <w:r>
        <w:rPr>
          <w:spacing w:val="-2"/>
          <w:w w:val="80"/>
        </w:rPr>
        <w:t>AREAS</w:t>
      </w:r>
    </w:p>
    <w:p w:rsidR="00E5575B" w:rsidRDefault="00E5575B">
      <w:pPr>
        <w:jc w:val="both"/>
        <w:sectPr w:rsidR="00E5575B">
          <w:pgSz w:w="12240" w:h="15840"/>
          <w:pgMar w:top="620" w:right="0" w:bottom="780" w:left="80" w:header="371" w:footer="591" w:gutter="0"/>
          <w:cols w:space="720"/>
        </w:sectPr>
      </w:pPr>
    </w:p>
    <w:p w:rsidR="00E5575B" w:rsidRDefault="00E5575B">
      <w:pPr>
        <w:pStyle w:val="BodyText"/>
        <w:spacing w:before="3"/>
        <w:ind w:left="0"/>
        <w:rPr>
          <w:rFonts w:ascii="Arial"/>
          <w:b/>
        </w:rPr>
      </w:pPr>
    </w:p>
    <w:p w:rsidR="00E5575B" w:rsidRDefault="00D512E5">
      <w:pPr>
        <w:ind w:left="731"/>
        <w:rPr>
          <w:rFonts w:ascii="Arial"/>
          <w:b/>
          <w:sz w:val="20"/>
        </w:rPr>
      </w:pPr>
      <w:r>
        <w:rPr>
          <w:rFonts w:ascii="Arial"/>
          <w:b/>
          <w:w w:val="80"/>
          <w:sz w:val="20"/>
        </w:rPr>
        <w:t>NOMADIC</w:t>
      </w:r>
      <w:r>
        <w:rPr>
          <w:rFonts w:ascii="Arial"/>
          <w:b/>
          <w:spacing w:val="1"/>
          <w:sz w:val="20"/>
        </w:rPr>
        <w:t xml:space="preserve"> </w:t>
      </w:r>
      <w:r>
        <w:rPr>
          <w:rFonts w:ascii="Arial"/>
          <w:b/>
          <w:spacing w:val="-2"/>
          <w:w w:val="90"/>
          <w:sz w:val="20"/>
        </w:rPr>
        <w:t>PASTORALISM</w:t>
      </w:r>
    </w:p>
    <w:p w:rsidR="00E5575B" w:rsidRDefault="00D512E5">
      <w:pPr>
        <w:pStyle w:val="BodyText"/>
        <w:spacing w:before="4"/>
        <w:ind w:right="712"/>
      </w:pPr>
      <w:r>
        <w:rPr>
          <w:w w:val="80"/>
        </w:rPr>
        <w:t>This</w:t>
      </w:r>
      <w:r>
        <w:t xml:space="preserve"> </w:t>
      </w:r>
      <w:r>
        <w:rPr>
          <w:w w:val="80"/>
        </w:rPr>
        <w:t>is a</w:t>
      </w:r>
      <w:r>
        <w:t xml:space="preserve"> </w:t>
      </w:r>
      <w:r>
        <w:rPr>
          <w:w w:val="80"/>
        </w:rPr>
        <w:t>form</w:t>
      </w:r>
      <w:r>
        <w:t xml:space="preserve"> </w:t>
      </w:r>
      <w:r>
        <w:rPr>
          <w:w w:val="80"/>
        </w:rPr>
        <w:t>of subsistence</w:t>
      </w:r>
      <w:r>
        <w:t xml:space="preserve"> </w:t>
      </w:r>
      <w:r>
        <w:rPr>
          <w:w w:val="80"/>
        </w:rPr>
        <w:t>farming</w:t>
      </w:r>
      <w:r>
        <w:t xml:space="preserve"> </w:t>
      </w:r>
      <w:r>
        <w:rPr>
          <w:w w:val="80"/>
        </w:rPr>
        <w:t>which</w:t>
      </w:r>
      <w:r>
        <w:t xml:space="preserve"> </w:t>
      </w:r>
      <w:r>
        <w:rPr>
          <w:w w:val="80"/>
        </w:rPr>
        <w:t>involves</w:t>
      </w:r>
      <w:r>
        <w:t xml:space="preserve"> </w:t>
      </w:r>
      <w:r>
        <w:rPr>
          <w:w w:val="80"/>
        </w:rPr>
        <w:t>the</w:t>
      </w:r>
      <w:r>
        <w:t xml:space="preserve"> </w:t>
      </w:r>
      <w:r>
        <w:rPr>
          <w:w w:val="80"/>
        </w:rPr>
        <w:t>movement</w:t>
      </w:r>
      <w:r>
        <w:t xml:space="preserve"> </w:t>
      </w:r>
      <w:r>
        <w:rPr>
          <w:w w:val="80"/>
        </w:rPr>
        <w:t>of</w:t>
      </w:r>
      <w:r>
        <w:t xml:space="preserve"> </w:t>
      </w:r>
      <w:r>
        <w:rPr>
          <w:w w:val="80"/>
        </w:rPr>
        <w:t>pastoralists with</w:t>
      </w:r>
      <w:r>
        <w:t xml:space="preserve"> </w:t>
      </w:r>
      <w:r>
        <w:rPr>
          <w:w w:val="80"/>
        </w:rPr>
        <w:t>their</w:t>
      </w:r>
      <w:r>
        <w:t xml:space="preserve"> </w:t>
      </w:r>
      <w:r>
        <w:rPr>
          <w:w w:val="80"/>
        </w:rPr>
        <w:t>herds of</w:t>
      </w:r>
      <w:r>
        <w:t xml:space="preserve"> </w:t>
      </w:r>
      <w:r>
        <w:rPr>
          <w:w w:val="80"/>
        </w:rPr>
        <w:t>livestock</w:t>
      </w:r>
      <w:r>
        <w:t xml:space="preserve"> </w:t>
      </w:r>
      <w:r>
        <w:rPr>
          <w:w w:val="80"/>
        </w:rPr>
        <w:t>from</w:t>
      </w:r>
      <w:r>
        <w:t xml:space="preserve"> </w:t>
      </w:r>
      <w:r>
        <w:rPr>
          <w:w w:val="80"/>
        </w:rPr>
        <w:t>place</w:t>
      </w:r>
      <w:r>
        <w:t xml:space="preserve"> </w:t>
      </w:r>
      <w:r>
        <w:rPr>
          <w:w w:val="80"/>
        </w:rPr>
        <w:t>to</w:t>
      </w:r>
      <w:r>
        <w:t xml:space="preserve"> </w:t>
      </w:r>
      <w:r>
        <w:rPr>
          <w:w w:val="80"/>
        </w:rPr>
        <w:t>place</w:t>
      </w:r>
      <w:r>
        <w:t xml:space="preserve"> </w:t>
      </w:r>
      <w:r>
        <w:rPr>
          <w:w w:val="80"/>
        </w:rPr>
        <w:t>in search</w:t>
      </w:r>
      <w:r>
        <w:t xml:space="preserve"> </w:t>
      </w:r>
      <w:r>
        <w:rPr>
          <w:w w:val="80"/>
        </w:rPr>
        <w:t>of</w:t>
      </w:r>
      <w:r>
        <w:t xml:space="preserve"> </w:t>
      </w:r>
      <w:r>
        <w:rPr>
          <w:w w:val="80"/>
        </w:rPr>
        <w:t xml:space="preserve">water </w:t>
      </w:r>
      <w:r>
        <w:rPr>
          <w:w w:val="90"/>
        </w:rPr>
        <w:t>and pasture.</w:t>
      </w:r>
    </w:p>
    <w:p w:rsidR="00E5575B" w:rsidRDefault="00D512E5">
      <w:pPr>
        <w:pStyle w:val="BodyText"/>
        <w:spacing w:before="6" w:line="244" w:lineRule="auto"/>
        <w:ind w:right="712"/>
      </w:pPr>
      <w:r>
        <w:rPr>
          <w:w w:val="80"/>
        </w:rPr>
        <w:t>The</w:t>
      </w:r>
      <w:r>
        <w:t xml:space="preserve"> </w:t>
      </w:r>
      <w:r>
        <w:rPr>
          <w:w w:val="80"/>
        </w:rPr>
        <w:t>system</w:t>
      </w:r>
      <w:r>
        <w:t xml:space="preserve"> </w:t>
      </w:r>
      <w:r>
        <w:rPr>
          <w:w w:val="80"/>
        </w:rPr>
        <w:t>is</w:t>
      </w:r>
      <w:r>
        <w:t xml:space="preserve"> </w:t>
      </w:r>
      <w:r>
        <w:rPr>
          <w:w w:val="80"/>
        </w:rPr>
        <w:t>practiced</w:t>
      </w:r>
      <w:r>
        <w:t xml:space="preserve"> </w:t>
      </w:r>
      <w:r>
        <w:rPr>
          <w:w w:val="80"/>
        </w:rPr>
        <w:t>by</w:t>
      </w:r>
      <w:r>
        <w:t xml:space="preserve"> </w:t>
      </w:r>
      <w:r>
        <w:rPr>
          <w:w w:val="80"/>
        </w:rPr>
        <w:t>the</w:t>
      </w:r>
      <w:r>
        <w:t xml:space="preserve"> </w:t>
      </w:r>
      <w:r>
        <w:rPr>
          <w:w w:val="80"/>
        </w:rPr>
        <w:t>Karamajong</w:t>
      </w:r>
      <w:r>
        <w:t xml:space="preserve"> </w:t>
      </w:r>
      <w:r>
        <w:rPr>
          <w:w w:val="80"/>
        </w:rPr>
        <w:t>in</w:t>
      </w:r>
      <w:r>
        <w:t xml:space="preserve"> </w:t>
      </w:r>
      <w:r>
        <w:rPr>
          <w:w w:val="80"/>
        </w:rPr>
        <w:t>Kaabong,</w:t>
      </w:r>
      <w:r>
        <w:t xml:space="preserve"> </w:t>
      </w:r>
      <w:r>
        <w:rPr>
          <w:w w:val="80"/>
        </w:rPr>
        <w:t>Moroto,</w:t>
      </w:r>
      <w:r>
        <w:t xml:space="preserve"> </w:t>
      </w:r>
      <w:r>
        <w:rPr>
          <w:w w:val="80"/>
        </w:rPr>
        <w:t>Kotido</w:t>
      </w:r>
      <w:r>
        <w:t xml:space="preserve"> </w:t>
      </w:r>
      <w:r>
        <w:rPr>
          <w:w w:val="80"/>
        </w:rPr>
        <w:t>and</w:t>
      </w:r>
      <w:r>
        <w:t xml:space="preserve"> </w:t>
      </w:r>
      <w:r>
        <w:rPr>
          <w:w w:val="80"/>
        </w:rPr>
        <w:t>Nakapiripiriti;</w:t>
      </w:r>
      <w:r>
        <w:t xml:space="preserve"> </w:t>
      </w:r>
      <w:r>
        <w:rPr>
          <w:w w:val="80"/>
        </w:rPr>
        <w:t>the</w:t>
      </w:r>
      <w:r>
        <w:t xml:space="preserve"> </w:t>
      </w:r>
      <w:r>
        <w:rPr>
          <w:w w:val="80"/>
        </w:rPr>
        <w:t>Atesos</w:t>
      </w:r>
      <w:r>
        <w:t xml:space="preserve"> </w:t>
      </w:r>
      <w:r>
        <w:rPr>
          <w:w w:val="80"/>
        </w:rPr>
        <w:t>in</w:t>
      </w:r>
      <w:r>
        <w:t xml:space="preserve"> </w:t>
      </w:r>
      <w:r>
        <w:rPr>
          <w:w w:val="80"/>
        </w:rPr>
        <w:t>Soroti,</w:t>
      </w:r>
      <w:r>
        <w:t xml:space="preserve"> </w:t>
      </w:r>
      <w:r>
        <w:rPr>
          <w:w w:val="80"/>
        </w:rPr>
        <w:t>Katakwi</w:t>
      </w:r>
      <w:r>
        <w:t xml:space="preserve"> </w:t>
      </w:r>
      <w:r>
        <w:rPr>
          <w:w w:val="80"/>
        </w:rPr>
        <w:t>and</w:t>
      </w:r>
      <w:r>
        <w:t xml:space="preserve"> </w:t>
      </w:r>
      <w:r>
        <w:rPr>
          <w:w w:val="80"/>
        </w:rPr>
        <w:t>Amuria;</w:t>
      </w:r>
      <w:r>
        <w:t xml:space="preserve"> </w:t>
      </w:r>
      <w:r>
        <w:rPr>
          <w:w w:val="80"/>
        </w:rPr>
        <w:t>the</w:t>
      </w:r>
      <w:r>
        <w:t xml:space="preserve"> </w:t>
      </w:r>
      <w:r>
        <w:rPr>
          <w:w w:val="80"/>
        </w:rPr>
        <w:t>Bahima</w:t>
      </w:r>
      <w:r>
        <w:t xml:space="preserve"> </w:t>
      </w:r>
      <w:r>
        <w:rPr>
          <w:w w:val="80"/>
        </w:rPr>
        <w:t xml:space="preserve">in </w:t>
      </w:r>
      <w:r>
        <w:rPr>
          <w:spacing w:val="-2"/>
          <w:w w:val="85"/>
        </w:rPr>
        <w:t>Ankole – Masaka corridor, Balaalo in Nakasongola,</w:t>
      </w:r>
      <w:r>
        <w:rPr>
          <w:spacing w:val="-1"/>
        </w:rPr>
        <w:t xml:space="preserve"> </w:t>
      </w:r>
      <w:r>
        <w:rPr>
          <w:spacing w:val="-2"/>
          <w:w w:val="85"/>
        </w:rPr>
        <w:t>Apac, Rukungiri, Kiboga and Buliisa; the</w:t>
      </w:r>
      <w:r>
        <w:rPr>
          <w:spacing w:val="-1"/>
        </w:rPr>
        <w:t xml:space="preserve"> </w:t>
      </w:r>
      <w:r>
        <w:rPr>
          <w:spacing w:val="-2"/>
          <w:w w:val="85"/>
        </w:rPr>
        <w:t>Basongora in Kasese,</w:t>
      </w:r>
      <w:r>
        <w:rPr>
          <w:spacing w:val="-1"/>
        </w:rPr>
        <w:t xml:space="preserve"> </w:t>
      </w:r>
      <w:r>
        <w:rPr>
          <w:spacing w:val="-2"/>
          <w:w w:val="85"/>
        </w:rPr>
        <w:t xml:space="preserve">Bushenyi, </w:t>
      </w:r>
      <w:proofErr w:type="gramStart"/>
      <w:r>
        <w:rPr>
          <w:spacing w:val="-2"/>
          <w:w w:val="85"/>
        </w:rPr>
        <w:t>Bundibugyo</w:t>
      </w:r>
      <w:proofErr w:type="gramEnd"/>
      <w:r>
        <w:rPr>
          <w:spacing w:val="-2"/>
          <w:w w:val="85"/>
        </w:rPr>
        <w:t>:</w:t>
      </w:r>
      <w:r>
        <w:t xml:space="preserve"> </w:t>
      </w:r>
      <w:r>
        <w:rPr>
          <w:spacing w:val="-2"/>
          <w:w w:val="85"/>
        </w:rPr>
        <w:t>…</w:t>
      </w:r>
    </w:p>
    <w:p w:rsidR="00E5575B" w:rsidRDefault="00D512E5">
      <w:pPr>
        <w:pStyle w:val="Heading1"/>
        <w:spacing w:before="224" w:line="229" w:lineRule="exact"/>
        <w:ind w:left="731"/>
      </w:pPr>
      <w:r>
        <w:rPr>
          <w:w w:val="80"/>
        </w:rPr>
        <w:t>CHARACTERISTICS</w:t>
      </w:r>
      <w:r>
        <w:rPr>
          <w:spacing w:val="-2"/>
        </w:rPr>
        <w:t xml:space="preserve"> </w:t>
      </w:r>
      <w:r>
        <w:rPr>
          <w:w w:val="80"/>
        </w:rPr>
        <w:t>OF</w:t>
      </w:r>
      <w:r>
        <w:rPr>
          <w:spacing w:val="1"/>
        </w:rPr>
        <w:t xml:space="preserve"> </w:t>
      </w:r>
      <w:r>
        <w:rPr>
          <w:w w:val="80"/>
        </w:rPr>
        <w:t>NOMADIC</w:t>
      </w:r>
      <w:r>
        <w:t xml:space="preserve"> </w:t>
      </w:r>
      <w:r>
        <w:rPr>
          <w:spacing w:val="-2"/>
          <w:w w:val="80"/>
        </w:rPr>
        <w:t>PASTORALISM</w:t>
      </w:r>
    </w:p>
    <w:p w:rsidR="00E5575B" w:rsidRDefault="00D512E5">
      <w:pPr>
        <w:pStyle w:val="ListParagraph"/>
        <w:numPr>
          <w:ilvl w:val="1"/>
          <w:numId w:val="63"/>
        </w:numPr>
        <w:tabs>
          <w:tab w:val="left" w:pos="1451"/>
        </w:tabs>
        <w:spacing w:line="242" w:lineRule="auto"/>
        <w:ind w:right="624" w:firstLine="0"/>
        <w:jc w:val="left"/>
        <w:rPr>
          <w:sz w:val="20"/>
        </w:rPr>
      </w:pPr>
      <w:r>
        <w:rPr>
          <w:spacing w:val="-2"/>
          <w:w w:val="85"/>
          <w:sz w:val="20"/>
        </w:rPr>
        <w:t>It is practiced in areas with little rainfall ranging between 350</w:t>
      </w:r>
      <w:r>
        <w:rPr>
          <w:spacing w:val="-3"/>
          <w:sz w:val="20"/>
        </w:rPr>
        <w:t xml:space="preserve"> </w:t>
      </w:r>
      <w:r>
        <w:rPr>
          <w:spacing w:val="-2"/>
          <w:w w:val="85"/>
          <w:sz w:val="20"/>
        </w:rPr>
        <w:t>– 750 mm p.a. and very hot temperature over 30</w:t>
      </w:r>
      <w:r>
        <w:rPr>
          <w:spacing w:val="-2"/>
          <w:w w:val="85"/>
          <w:position w:val="5"/>
          <w:sz w:val="13"/>
        </w:rPr>
        <w:t>0</w:t>
      </w:r>
      <w:r>
        <w:rPr>
          <w:spacing w:val="-2"/>
          <w:w w:val="85"/>
          <w:sz w:val="20"/>
        </w:rPr>
        <w:t xml:space="preserve">C. This leads to low supply </w:t>
      </w:r>
      <w:r>
        <w:rPr>
          <w:w w:val="85"/>
          <w:sz w:val="20"/>
        </w:rPr>
        <w:t>of water and pasture hence continuous movements.</w:t>
      </w:r>
    </w:p>
    <w:p w:rsidR="00E5575B" w:rsidRDefault="00D512E5">
      <w:pPr>
        <w:pStyle w:val="ListParagraph"/>
        <w:numPr>
          <w:ilvl w:val="1"/>
          <w:numId w:val="63"/>
        </w:numPr>
        <w:tabs>
          <w:tab w:val="left" w:pos="1451"/>
        </w:tabs>
        <w:spacing w:line="242" w:lineRule="exact"/>
        <w:ind w:left="1451" w:hanging="720"/>
        <w:jc w:val="left"/>
        <w:rPr>
          <w:sz w:val="20"/>
        </w:rPr>
      </w:pPr>
      <w:r>
        <w:rPr>
          <w:w w:val="80"/>
          <w:sz w:val="20"/>
        </w:rPr>
        <w:t>Large</w:t>
      </w:r>
      <w:r>
        <w:rPr>
          <w:spacing w:val="-6"/>
          <w:sz w:val="20"/>
        </w:rPr>
        <w:t xml:space="preserve"> </w:t>
      </w:r>
      <w:r>
        <w:rPr>
          <w:w w:val="80"/>
          <w:sz w:val="20"/>
        </w:rPr>
        <w:t>numbers</w:t>
      </w:r>
      <w:r>
        <w:rPr>
          <w:spacing w:val="-6"/>
          <w:sz w:val="20"/>
        </w:rPr>
        <w:t xml:space="preserve"> </w:t>
      </w:r>
      <w:r>
        <w:rPr>
          <w:w w:val="80"/>
          <w:sz w:val="20"/>
        </w:rPr>
        <w:t>of</w:t>
      </w:r>
      <w:r>
        <w:rPr>
          <w:spacing w:val="-5"/>
          <w:sz w:val="20"/>
        </w:rPr>
        <w:t xml:space="preserve"> </w:t>
      </w:r>
      <w:r>
        <w:rPr>
          <w:w w:val="80"/>
          <w:sz w:val="20"/>
        </w:rPr>
        <w:t>livestock</w:t>
      </w:r>
      <w:r>
        <w:rPr>
          <w:spacing w:val="-6"/>
          <w:sz w:val="20"/>
        </w:rPr>
        <w:t xml:space="preserve"> </w:t>
      </w:r>
      <w:r>
        <w:rPr>
          <w:w w:val="80"/>
          <w:sz w:val="20"/>
        </w:rPr>
        <w:t>of</w:t>
      </w:r>
      <w:r>
        <w:rPr>
          <w:spacing w:val="-5"/>
          <w:sz w:val="20"/>
        </w:rPr>
        <w:t xml:space="preserve"> </w:t>
      </w:r>
      <w:r>
        <w:rPr>
          <w:w w:val="80"/>
          <w:sz w:val="20"/>
        </w:rPr>
        <w:t>low</w:t>
      </w:r>
      <w:r>
        <w:rPr>
          <w:spacing w:val="-3"/>
          <w:sz w:val="20"/>
        </w:rPr>
        <w:t xml:space="preserve"> </w:t>
      </w:r>
      <w:r>
        <w:rPr>
          <w:w w:val="80"/>
          <w:sz w:val="20"/>
        </w:rPr>
        <w:t>quality</w:t>
      </w:r>
      <w:r>
        <w:rPr>
          <w:spacing w:val="-6"/>
          <w:sz w:val="20"/>
        </w:rPr>
        <w:t xml:space="preserve"> </w:t>
      </w:r>
      <w:r>
        <w:rPr>
          <w:w w:val="80"/>
          <w:sz w:val="20"/>
        </w:rPr>
        <w:t>are</w:t>
      </w:r>
      <w:r>
        <w:rPr>
          <w:spacing w:val="-5"/>
          <w:sz w:val="20"/>
        </w:rPr>
        <w:t xml:space="preserve"> </w:t>
      </w:r>
      <w:r>
        <w:rPr>
          <w:w w:val="80"/>
          <w:sz w:val="20"/>
        </w:rPr>
        <w:t>kept.</w:t>
      </w:r>
      <w:r>
        <w:rPr>
          <w:spacing w:val="-6"/>
          <w:sz w:val="20"/>
        </w:rPr>
        <w:t xml:space="preserve"> </w:t>
      </w:r>
      <w:r>
        <w:rPr>
          <w:w w:val="80"/>
          <w:sz w:val="20"/>
        </w:rPr>
        <w:t>This</w:t>
      </w:r>
      <w:r>
        <w:rPr>
          <w:spacing w:val="-5"/>
          <w:sz w:val="20"/>
        </w:rPr>
        <w:t xml:space="preserve"> </w:t>
      </w:r>
      <w:r>
        <w:rPr>
          <w:w w:val="80"/>
          <w:sz w:val="20"/>
        </w:rPr>
        <w:t>is</w:t>
      </w:r>
      <w:r>
        <w:rPr>
          <w:spacing w:val="-6"/>
          <w:sz w:val="20"/>
        </w:rPr>
        <w:t xml:space="preserve"> </w:t>
      </w:r>
      <w:r>
        <w:rPr>
          <w:w w:val="80"/>
          <w:sz w:val="20"/>
        </w:rPr>
        <w:t>because</w:t>
      </w:r>
      <w:r>
        <w:rPr>
          <w:spacing w:val="-3"/>
          <w:sz w:val="20"/>
        </w:rPr>
        <w:t xml:space="preserve"> </w:t>
      </w:r>
      <w:r>
        <w:rPr>
          <w:w w:val="80"/>
          <w:sz w:val="20"/>
        </w:rPr>
        <w:t>the</w:t>
      </w:r>
      <w:r>
        <w:rPr>
          <w:spacing w:val="-1"/>
          <w:sz w:val="20"/>
        </w:rPr>
        <w:t xml:space="preserve"> </w:t>
      </w:r>
      <w:r>
        <w:rPr>
          <w:w w:val="80"/>
          <w:sz w:val="20"/>
        </w:rPr>
        <w:t>cattle</w:t>
      </w:r>
      <w:r>
        <w:rPr>
          <w:spacing w:val="-5"/>
          <w:sz w:val="20"/>
        </w:rPr>
        <w:t xml:space="preserve"> </w:t>
      </w:r>
      <w:r>
        <w:rPr>
          <w:w w:val="80"/>
          <w:sz w:val="20"/>
        </w:rPr>
        <w:t>keepers</w:t>
      </w:r>
      <w:r>
        <w:rPr>
          <w:spacing w:val="-6"/>
          <w:sz w:val="20"/>
        </w:rPr>
        <w:t xml:space="preserve"> </w:t>
      </w:r>
      <w:r>
        <w:rPr>
          <w:w w:val="80"/>
          <w:sz w:val="20"/>
        </w:rPr>
        <w:t>prefer</w:t>
      </w:r>
      <w:r>
        <w:rPr>
          <w:spacing w:val="-5"/>
          <w:sz w:val="20"/>
        </w:rPr>
        <w:t xml:space="preserve"> </w:t>
      </w:r>
      <w:r>
        <w:rPr>
          <w:w w:val="80"/>
          <w:sz w:val="20"/>
        </w:rPr>
        <w:t>quantity</w:t>
      </w:r>
      <w:r>
        <w:rPr>
          <w:spacing w:val="-6"/>
          <w:sz w:val="20"/>
        </w:rPr>
        <w:t xml:space="preserve"> </w:t>
      </w:r>
      <w:r>
        <w:rPr>
          <w:w w:val="80"/>
          <w:sz w:val="20"/>
        </w:rPr>
        <w:t>to</w:t>
      </w:r>
      <w:r>
        <w:rPr>
          <w:spacing w:val="-5"/>
          <w:sz w:val="20"/>
        </w:rPr>
        <w:t xml:space="preserve"> </w:t>
      </w:r>
      <w:r>
        <w:rPr>
          <w:spacing w:val="-2"/>
          <w:w w:val="80"/>
          <w:sz w:val="20"/>
        </w:rPr>
        <w:t>quality.</w:t>
      </w:r>
    </w:p>
    <w:p w:rsidR="00E5575B" w:rsidRDefault="00D512E5">
      <w:pPr>
        <w:pStyle w:val="ListParagraph"/>
        <w:numPr>
          <w:ilvl w:val="1"/>
          <w:numId w:val="63"/>
        </w:numPr>
        <w:tabs>
          <w:tab w:val="left" w:pos="1451"/>
        </w:tabs>
        <w:ind w:right="623" w:firstLine="0"/>
        <w:jc w:val="left"/>
        <w:rPr>
          <w:sz w:val="20"/>
        </w:rPr>
      </w:pPr>
      <w:r>
        <w:rPr>
          <w:w w:val="80"/>
          <w:sz w:val="20"/>
        </w:rPr>
        <w:t>The</w:t>
      </w:r>
      <w:r>
        <w:rPr>
          <w:sz w:val="20"/>
        </w:rPr>
        <w:t xml:space="preserve"> </w:t>
      </w:r>
      <w:r>
        <w:rPr>
          <w:w w:val="80"/>
          <w:sz w:val="20"/>
        </w:rPr>
        <w:t>most</w:t>
      </w:r>
      <w:r>
        <w:rPr>
          <w:sz w:val="20"/>
        </w:rPr>
        <w:t xml:space="preserve"> </w:t>
      </w:r>
      <w:r>
        <w:rPr>
          <w:w w:val="80"/>
          <w:sz w:val="20"/>
        </w:rPr>
        <w:t>valued</w:t>
      </w:r>
      <w:r>
        <w:rPr>
          <w:sz w:val="20"/>
        </w:rPr>
        <w:t xml:space="preserve"> </w:t>
      </w:r>
      <w:r>
        <w:rPr>
          <w:w w:val="80"/>
          <w:sz w:val="20"/>
        </w:rPr>
        <w:t>animals</w:t>
      </w:r>
      <w:r>
        <w:rPr>
          <w:sz w:val="20"/>
        </w:rPr>
        <w:t xml:space="preserve"> </w:t>
      </w:r>
      <w:r>
        <w:rPr>
          <w:w w:val="80"/>
          <w:sz w:val="20"/>
        </w:rPr>
        <w:t>are</w:t>
      </w:r>
      <w:r>
        <w:rPr>
          <w:sz w:val="20"/>
        </w:rPr>
        <w:t xml:space="preserve"> </w:t>
      </w:r>
      <w:r>
        <w:rPr>
          <w:w w:val="80"/>
          <w:sz w:val="20"/>
        </w:rPr>
        <w:t>the</w:t>
      </w:r>
      <w:r>
        <w:rPr>
          <w:sz w:val="20"/>
        </w:rPr>
        <w:t xml:space="preserve"> </w:t>
      </w:r>
      <w:r>
        <w:rPr>
          <w:w w:val="80"/>
          <w:sz w:val="20"/>
        </w:rPr>
        <w:t>cattle</w:t>
      </w:r>
      <w:r>
        <w:rPr>
          <w:sz w:val="20"/>
        </w:rPr>
        <w:t xml:space="preserve"> </w:t>
      </w:r>
      <w:r>
        <w:rPr>
          <w:w w:val="80"/>
          <w:sz w:val="20"/>
        </w:rPr>
        <w:t>which</w:t>
      </w:r>
      <w:r>
        <w:rPr>
          <w:sz w:val="20"/>
        </w:rPr>
        <w:t xml:space="preserve"> </w:t>
      </w:r>
      <w:r>
        <w:rPr>
          <w:w w:val="80"/>
          <w:sz w:val="20"/>
        </w:rPr>
        <w:t>provide</w:t>
      </w:r>
      <w:r>
        <w:rPr>
          <w:sz w:val="20"/>
        </w:rPr>
        <w:t xml:space="preserve"> </w:t>
      </w:r>
      <w:r>
        <w:rPr>
          <w:w w:val="80"/>
          <w:sz w:val="20"/>
        </w:rPr>
        <w:t>food</w:t>
      </w:r>
      <w:r>
        <w:rPr>
          <w:sz w:val="20"/>
        </w:rPr>
        <w:t xml:space="preserve"> </w:t>
      </w:r>
      <w:r>
        <w:rPr>
          <w:w w:val="80"/>
          <w:sz w:val="20"/>
        </w:rPr>
        <w:t>in</w:t>
      </w:r>
      <w:r>
        <w:rPr>
          <w:sz w:val="20"/>
        </w:rPr>
        <w:t xml:space="preserve"> </w:t>
      </w:r>
      <w:r>
        <w:rPr>
          <w:w w:val="80"/>
          <w:sz w:val="20"/>
        </w:rPr>
        <w:t>form</w:t>
      </w:r>
      <w:r>
        <w:rPr>
          <w:sz w:val="20"/>
        </w:rPr>
        <w:t xml:space="preserve"> </w:t>
      </w:r>
      <w:r>
        <w:rPr>
          <w:w w:val="80"/>
          <w:sz w:val="20"/>
        </w:rPr>
        <w:t>of</w:t>
      </w:r>
      <w:r>
        <w:rPr>
          <w:sz w:val="20"/>
        </w:rPr>
        <w:t xml:space="preserve"> </w:t>
      </w:r>
      <w:r>
        <w:rPr>
          <w:w w:val="80"/>
          <w:sz w:val="20"/>
        </w:rPr>
        <w:t>meat,</w:t>
      </w:r>
      <w:r>
        <w:rPr>
          <w:sz w:val="20"/>
        </w:rPr>
        <w:t xml:space="preserve"> </w:t>
      </w:r>
      <w:r>
        <w:rPr>
          <w:w w:val="80"/>
          <w:sz w:val="20"/>
        </w:rPr>
        <w:t>milk</w:t>
      </w:r>
      <w:r>
        <w:rPr>
          <w:sz w:val="20"/>
        </w:rPr>
        <w:t xml:space="preserve"> </w:t>
      </w:r>
      <w:r>
        <w:rPr>
          <w:w w:val="80"/>
          <w:sz w:val="20"/>
        </w:rPr>
        <w:t>and</w:t>
      </w:r>
      <w:r>
        <w:rPr>
          <w:sz w:val="20"/>
        </w:rPr>
        <w:t xml:space="preserve"> </w:t>
      </w:r>
      <w:r>
        <w:rPr>
          <w:w w:val="80"/>
          <w:sz w:val="20"/>
        </w:rPr>
        <w:t>blood.</w:t>
      </w:r>
      <w:r>
        <w:rPr>
          <w:sz w:val="20"/>
        </w:rPr>
        <w:t xml:space="preserve"> </w:t>
      </w:r>
      <w:r>
        <w:rPr>
          <w:w w:val="80"/>
          <w:sz w:val="20"/>
        </w:rPr>
        <w:t>However,</w:t>
      </w:r>
      <w:r>
        <w:rPr>
          <w:sz w:val="20"/>
        </w:rPr>
        <w:t xml:space="preserve"> </w:t>
      </w:r>
      <w:r>
        <w:rPr>
          <w:w w:val="80"/>
          <w:sz w:val="20"/>
        </w:rPr>
        <w:t>other</w:t>
      </w:r>
      <w:r>
        <w:rPr>
          <w:sz w:val="20"/>
        </w:rPr>
        <w:t xml:space="preserve"> </w:t>
      </w:r>
      <w:r>
        <w:rPr>
          <w:w w:val="80"/>
          <w:sz w:val="20"/>
        </w:rPr>
        <w:t>animals</w:t>
      </w:r>
      <w:r>
        <w:rPr>
          <w:sz w:val="20"/>
        </w:rPr>
        <w:t xml:space="preserve"> </w:t>
      </w:r>
      <w:r>
        <w:rPr>
          <w:w w:val="80"/>
          <w:sz w:val="20"/>
        </w:rPr>
        <w:t>e.g.</w:t>
      </w:r>
      <w:r>
        <w:rPr>
          <w:sz w:val="20"/>
        </w:rPr>
        <w:t xml:space="preserve"> </w:t>
      </w:r>
      <w:r>
        <w:rPr>
          <w:w w:val="80"/>
          <w:sz w:val="20"/>
        </w:rPr>
        <w:t>goats,</w:t>
      </w:r>
      <w:r>
        <w:rPr>
          <w:spacing w:val="17"/>
          <w:sz w:val="20"/>
        </w:rPr>
        <w:t xml:space="preserve"> </w:t>
      </w:r>
      <w:r>
        <w:rPr>
          <w:w w:val="80"/>
          <w:sz w:val="20"/>
        </w:rPr>
        <w:t>sheep,</w:t>
      </w:r>
      <w:r>
        <w:rPr>
          <w:sz w:val="20"/>
        </w:rPr>
        <w:t xml:space="preserve"> </w:t>
      </w:r>
      <w:r>
        <w:rPr>
          <w:w w:val="80"/>
          <w:sz w:val="20"/>
        </w:rPr>
        <w:t xml:space="preserve">etc </w:t>
      </w:r>
      <w:r>
        <w:rPr>
          <w:w w:val="90"/>
          <w:sz w:val="20"/>
        </w:rPr>
        <w:t>are also kept.</w:t>
      </w:r>
    </w:p>
    <w:p w:rsidR="00E5575B" w:rsidRDefault="00D512E5">
      <w:pPr>
        <w:pStyle w:val="ListParagraph"/>
        <w:numPr>
          <w:ilvl w:val="1"/>
          <w:numId w:val="63"/>
        </w:numPr>
        <w:tabs>
          <w:tab w:val="left" w:pos="1451"/>
        </w:tabs>
        <w:ind w:right="628" w:firstLine="0"/>
        <w:jc w:val="left"/>
        <w:rPr>
          <w:sz w:val="20"/>
        </w:rPr>
      </w:pPr>
      <w:r>
        <w:rPr>
          <w:w w:val="80"/>
          <w:sz w:val="20"/>
        </w:rPr>
        <w:t>It</w:t>
      </w:r>
      <w:r>
        <w:rPr>
          <w:sz w:val="20"/>
        </w:rPr>
        <w:t xml:space="preserve"> </w:t>
      </w:r>
      <w:r>
        <w:rPr>
          <w:w w:val="80"/>
          <w:sz w:val="20"/>
        </w:rPr>
        <w:t>is</w:t>
      </w:r>
      <w:r>
        <w:rPr>
          <w:sz w:val="20"/>
        </w:rPr>
        <w:t xml:space="preserve"> </w:t>
      </w:r>
      <w:r>
        <w:rPr>
          <w:w w:val="80"/>
          <w:sz w:val="20"/>
        </w:rPr>
        <w:t>practiced</w:t>
      </w:r>
      <w:r>
        <w:rPr>
          <w:sz w:val="20"/>
        </w:rPr>
        <w:t xml:space="preserve"> </w:t>
      </w:r>
      <w:r>
        <w:rPr>
          <w:w w:val="80"/>
          <w:sz w:val="20"/>
        </w:rPr>
        <w:t>in</w:t>
      </w:r>
      <w:r>
        <w:rPr>
          <w:sz w:val="20"/>
        </w:rPr>
        <w:t xml:space="preserve"> </w:t>
      </w:r>
      <w:r>
        <w:rPr>
          <w:w w:val="80"/>
          <w:sz w:val="20"/>
        </w:rPr>
        <w:t>areas</w:t>
      </w:r>
      <w:r>
        <w:rPr>
          <w:sz w:val="20"/>
        </w:rPr>
        <w:t xml:space="preserve"> </w:t>
      </w:r>
      <w:r>
        <w:rPr>
          <w:w w:val="80"/>
          <w:sz w:val="20"/>
        </w:rPr>
        <w:t>of</w:t>
      </w:r>
      <w:r>
        <w:rPr>
          <w:sz w:val="20"/>
        </w:rPr>
        <w:t xml:space="preserve"> </w:t>
      </w:r>
      <w:r>
        <w:rPr>
          <w:w w:val="80"/>
          <w:sz w:val="20"/>
        </w:rPr>
        <w:t>low</w:t>
      </w:r>
      <w:r>
        <w:rPr>
          <w:sz w:val="20"/>
        </w:rPr>
        <w:t xml:space="preserve"> </w:t>
      </w:r>
      <w:r>
        <w:rPr>
          <w:w w:val="80"/>
          <w:sz w:val="20"/>
        </w:rPr>
        <w:t>population</w:t>
      </w:r>
      <w:r>
        <w:rPr>
          <w:sz w:val="20"/>
        </w:rPr>
        <w:t xml:space="preserve"> </w:t>
      </w:r>
      <w:r>
        <w:rPr>
          <w:w w:val="80"/>
          <w:sz w:val="20"/>
        </w:rPr>
        <w:t>density</w:t>
      </w:r>
      <w:r>
        <w:rPr>
          <w:sz w:val="20"/>
        </w:rPr>
        <w:t xml:space="preserve"> </w:t>
      </w:r>
      <w:r>
        <w:rPr>
          <w:w w:val="80"/>
          <w:sz w:val="20"/>
        </w:rPr>
        <w:t>e.g.</w:t>
      </w:r>
      <w:r>
        <w:rPr>
          <w:sz w:val="20"/>
        </w:rPr>
        <w:t xml:space="preserve"> </w:t>
      </w:r>
      <w:r>
        <w:rPr>
          <w:w w:val="80"/>
          <w:sz w:val="20"/>
        </w:rPr>
        <w:t>Moroto,</w:t>
      </w:r>
      <w:r>
        <w:rPr>
          <w:sz w:val="20"/>
        </w:rPr>
        <w:t xml:space="preserve"> </w:t>
      </w:r>
      <w:r>
        <w:rPr>
          <w:w w:val="80"/>
          <w:sz w:val="20"/>
        </w:rPr>
        <w:t>Kotido,</w:t>
      </w:r>
      <w:r>
        <w:rPr>
          <w:sz w:val="20"/>
        </w:rPr>
        <w:t xml:space="preserve"> </w:t>
      </w:r>
      <w:r>
        <w:rPr>
          <w:w w:val="80"/>
          <w:sz w:val="20"/>
        </w:rPr>
        <w:t>Mbarara,</w:t>
      </w:r>
      <w:r>
        <w:rPr>
          <w:sz w:val="20"/>
        </w:rPr>
        <w:t xml:space="preserve"> </w:t>
      </w:r>
      <w:r>
        <w:rPr>
          <w:w w:val="80"/>
          <w:sz w:val="20"/>
        </w:rPr>
        <w:t>Nakasongola,</w:t>
      </w:r>
      <w:r>
        <w:rPr>
          <w:sz w:val="20"/>
        </w:rPr>
        <w:t xml:space="preserve"> </w:t>
      </w:r>
      <w:r>
        <w:rPr>
          <w:w w:val="80"/>
          <w:sz w:val="20"/>
        </w:rPr>
        <w:t>Kasese,</w:t>
      </w:r>
      <w:r>
        <w:rPr>
          <w:sz w:val="20"/>
        </w:rPr>
        <w:t xml:space="preserve"> </w:t>
      </w:r>
      <w:r>
        <w:rPr>
          <w:w w:val="80"/>
          <w:sz w:val="20"/>
        </w:rPr>
        <w:t>Buliisa,</w:t>
      </w:r>
      <w:r>
        <w:rPr>
          <w:sz w:val="20"/>
        </w:rPr>
        <w:t xml:space="preserve"> </w:t>
      </w:r>
      <w:r>
        <w:rPr>
          <w:w w:val="80"/>
          <w:sz w:val="20"/>
        </w:rPr>
        <w:t>etc</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a</w:t>
      </w:r>
      <w:r>
        <w:rPr>
          <w:sz w:val="20"/>
        </w:rPr>
        <w:t xml:space="preserve"> </w:t>
      </w:r>
      <w:r>
        <w:rPr>
          <w:w w:val="80"/>
          <w:sz w:val="20"/>
        </w:rPr>
        <w:t xml:space="preserve">population </w:t>
      </w:r>
      <w:r>
        <w:rPr>
          <w:w w:val="85"/>
          <w:sz w:val="20"/>
        </w:rPr>
        <w:t>density</w:t>
      </w:r>
      <w:r>
        <w:rPr>
          <w:spacing w:val="-1"/>
          <w:w w:val="85"/>
          <w:sz w:val="20"/>
        </w:rPr>
        <w:t xml:space="preserve"> </w:t>
      </w:r>
      <w:r>
        <w:rPr>
          <w:w w:val="85"/>
          <w:sz w:val="20"/>
        </w:rPr>
        <w:t>of</w:t>
      </w:r>
      <w:r>
        <w:rPr>
          <w:spacing w:val="-1"/>
          <w:w w:val="85"/>
          <w:sz w:val="20"/>
        </w:rPr>
        <w:t xml:space="preserve"> </w:t>
      </w:r>
      <w:r>
        <w:rPr>
          <w:w w:val="85"/>
          <w:sz w:val="20"/>
        </w:rPr>
        <w:t>less</w:t>
      </w:r>
      <w:r>
        <w:rPr>
          <w:spacing w:val="-1"/>
          <w:w w:val="85"/>
          <w:sz w:val="20"/>
        </w:rPr>
        <w:t xml:space="preserve"> </w:t>
      </w:r>
      <w:r>
        <w:rPr>
          <w:w w:val="85"/>
          <w:sz w:val="20"/>
        </w:rPr>
        <w:t>than</w:t>
      </w:r>
      <w:r>
        <w:rPr>
          <w:spacing w:val="-1"/>
          <w:w w:val="85"/>
          <w:sz w:val="20"/>
        </w:rPr>
        <w:t xml:space="preserve"> </w:t>
      </w:r>
      <w:r>
        <w:rPr>
          <w:w w:val="85"/>
          <w:sz w:val="20"/>
        </w:rPr>
        <w:t>20</w:t>
      </w:r>
      <w:r>
        <w:rPr>
          <w:spacing w:val="-1"/>
          <w:w w:val="85"/>
          <w:sz w:val="20"/>
        </w:rPr>
        <w:t xml:space="preserve"> </w:t>
      </w:r>
      <w:r>
        <w:rPr>
          <w:w w:val="85"/>
          <w:sz w:val="20"/>
        </w:rPr>
        <w:t>people</w:t>
      </w:r>
      <w:r>
        <w:rPr>
          <w:spacing w:val="-1"/>
          <w:w w:val="85"/>
          <w:sz w:val="20"/>
        </w:rPr>
        <w:t xml:space="preserve"> </w:t>
      </w:r>
      <w:r>
        <w:rPr>
          <w:w w:val="85"/>
          <w:sz w:val="20"/>
        </w:rPr>
        <w:t>per square</w:t>
      </w:r>
      <w:r>
        <w:rPr>
          <w:spacing w:val="-1"/>
          <w:w w:val="85"/>
          <w:sz w:val="20"/>
        </w:rPr>
        <w:t xml:space="preserve"> </w:t>
      </w:r>
      <w:r>
        <w:rPr>
          <w:w w:val="85"/>
          <w:sz w:val="20"/>
        </w:rPr>
        <w:t>kilometer.</w:t>
      </w:r>
    </w:p>
    <w:p w:rsidR="00E5575B" w:rsidRDefault="00D512E5">
      <w:pPr>
        <w:pStyle w:val="ListParagraph"/>
        <w:numPr>
          <w:ilvl w:val="1"/>
          <w:numId w:val="63"/>
        </w:numPr>
        <w:tabs>
          <w:tab w:val="left" w:pos="1451"/>
        </w:tabs>
        <w:spacing w:before="2"/>
        <w:ind w:right="625" w:firstLine="0"/>
        <w:jc w:val="left"/>
        <w:rPr>
          <w:sz w:val="20"/>
        </w:rPr>
      </w:pPr>
      <w:r>
        <w:rPr>
          <w:w w:val="85"/>
          <w:sz w:val="20"/>
        </w:rPr>
        <w:t>Pastoralists</w:t>
      </w:r>
      <w:r>
        <w:rPr>
          <w:sz w:val="20"/>
        </w:rPr>
        <w:t xml:space="preserve"> </w:t>
      </w:r>
      <w:r>
        <w:rPr>
          <w:w w:val="85"/>
          <w:sz w:val="20"/>
        </w:rPr>
        <w:t>move</w:t>
      </w:r>
      <w:r>
        <w:rPr>
          <w:sz w:val="20"/>
        </w:rPr>
        <w:t xml:space="preserve"> </w:t>
      </w:r>
      <w:r>
        <w:rPr>
          <w:w w:val="85"/>
          <w:sz w:val="20"/>
        </w:rPr>
        <w:t>long</w:t>
      </w:r>
      <w:r>
        <w:rPr>
          <w:sz w:val="20"/>
        </w:rPr>
        <w:t xml:space="preserve"> </w:t>
      </w:r>
      <w:r>
        <w:rPr>
          <w:w w:val="85"/>
          <w:sz w:val="20"/>
        </w:rPr>
        <w:t>distances</w:t>
      </w:r>
      <w:r>
        <w:rPr>
          <w:sz w:val="20"/>
        </w:rPr>
        <w:t xml:space="preserve"> </w:t>
      </w:r>
      <w:r>
        <w:rPr>
          <w:w w:val="85"/>
          <w:sz w:val="20"/>
        </w:rPr>
        <w:t>in</w:t>
      </w:r>
      <w:r>
        <w:rPr>
          <w:sz w:val="20"/>
        </w:rPr>
        <w:t xml:space="preserve"> </w:t>
      </w:r>
      <w:r>
        <w:rPr>
          <w:w w:val="85"/>
          <w:sz w:val="20"/>
        </w:rPr>
        <w:t>search</w:t>
      </w:r>
      <w:r>
        <w:rPr>
          <w:sz w:val="20"/>
        </w:rPr>
        <w:t xml:space="preserve"> </w:t>
      </w:r>
      <w:r>
        <w:rPr>
          <w:w w:val="85"/>
          <w:sz w:val="20"/>
        </w:rPr>
        <w:t>for</w:t>
      </w:r>
      <w:r>
        <w:rPr>
          <w:sz w:val="20"/>
        </w:rPr>
        <w:t xml:space="preserve"> </w:t>
      </w:r>
      <w:r>
        <w:rPr>
          <w:w w:val="85"/>
          <w:sz w:val="20"/>
        </w:rPr>
        <w:t>pasture</w:t>
      </w:r>
      <w:r>
        <w:rPr>
          <w:sz w:val="20"/>
        </w:rPr>
        <w:t xml:space="preserve"> </w:t>
      </w:r>
      <w:r>
        <w:rPr>
          <w:w w:val="85"/>
          <w:sz w:val="20"/>
        </w:rPr>
        <w:t>and</w:t>
      </w:r>
      <w:r>
        <w:rPr>
          <w:sz w:val="20"/>
        </w:rPr>
        <w:t xml:space="preserve"> </w:t>
      </w:r>
      <w:r>
        <w:rPr>
          <w:w w:val="85"/>
          <w:sz w:val="20"/>
        </w:rPr>
        <w:t>water</w:t>
      </w:r>
      <w:r>
        <w:rPr>
          <w:sz w:val="20"/>
        </w:rPr>
        <w:t xml:space="preserve"> </w:t>
      </w:r>
      <w:r>
        <w:rPr>
          <w:w w:val="85"/>
          <w:sz w:val="20"/>
        </w:rPr>
        <w:t>e.g.</w:t>
      </w:r>
      <w:r>
        <w:rPr>
          <w:sz w:val="20"/>
        </w:rPr>
        <w:t xml:space="preserve"> </w:t>
      </w:r>
      <w:r>
        <w:rPr>
          <w:w w:val="85"/>
          <w:sz w:val="20"/>
        </w:rPr>
        <w:t>in</w:t>
      </w:r>
      <w:r>
        <w:rPr>
          <w:sz w:val="20"/>
        </w:rPr>
        <w:t xml:space="preserve"> </w:t>
      </w:r>
      <w:r>
        <w:rPr>
          <w:w w:val="85"/>
          <w:sz w:val="20"/>
        </w:rPr>
        <w:t>Kibale,</w:t>
      </w:r>
      <w:r>
        <w:rPr>
          <w:sz w:val="20"/>
        </w:rPr>
        <w:t xml:space="preserve"> </w:t>
      </w:r>
      <w:r>
        <w:rPr>
          <w:w w:val="85"/>
          <w:sz w:val="20"/>
        </w:rPr>
        <w:t>Kyenjojo,</w:t>
      </w:r>
      <w:r>
        <w:rPr>
          <w:sz w:val="20"/>
        </w:rPr>
        <w:t xml:space="preserve"> </w:t>
      </w:r>
      <w:r>
        <w:rPr>
          <w:w w:val="85"/>
          <w:sz w:val="20"/>
        </w:rPr>
        <w:t>Mubende</w:t>
      </w:r>
      <w:r>
        <w:rPr>
          <w:sz w:val="20"/>
        </w:rPr>
        <w:t xml:space="preserve"> </w:t>
      </w:r>
      <w:r>
        <w:rPr>
          <w:w w:val="85"/>
          <w:sz w:val="20"/>
        </w:rPr>
        <w:t>and</w:t>
      </w:r>
      <w:r>
        <w:rPr>
          <w:sz w:val="20"/>
        </w:rPr>
        <w:t xml:space="preserve"> </w:t>
      </w:r>
      <w:r>
        <w:rPr>
          <w:w w:val="85"/>
          <w:sz w:val="20"/>
        </w:rPr>
        <w:t>others</w:t>
      </w:r>
      <w:r>
        <w:rPr>
          <w:sz w:val="20"/>
        </w:rPr>
        <w:t xml:space="preserve"> </w:t>
      </w:r>
      <w:r>
        <w:rPr>
          <w:w w:val="85"/>
          <w:sz w:val="20"/>
        </w:rPr>
        <w:t>to</w:t>
      </w:r>
      <w:r>
        <w:rPr>
          <w:sz w:val="20"/>
        </w:rPr>
        <w:t xml:space="preserve"> </w:t>
      </w:r>
      <w:r>
        <w:rPr>
          <w:w w:val="85"/>
          <w:sz w:val="20"/>
        </w:rPr>
        <w:t>look</w:t>
      </w:r>
      <w:r>
        <w:rPr>
          <w:sz w:val="20"/>
        </w:rPr>
        <w:t xml:space="preserve"> </w:t>
      </w:r>
      <w:r>
        <w:rPr>
          <w:w w:val="85"/>
          <w:sz w:val="20"/>
        </w:rPr>
        <w:t>for</w:t>
      </w:r>
      <w:r>
        <w:rPr>
          <w:sz w:val="20"/>
        </w:rPr>
        <w:t xml:space="preserve"> </w:t>
      </w:r>
      <w:r>
        <w:rPr>
          <w:w w:val="85"/>
          <w:sz w:val="20"/>
        </w:rPr>
        <w:t>water</w:t>
      </w:r>
      <w:r>
        <w:rPr>
          <w:sz w:val="20"/>
        </w:rPr>
        <w:t xml:space="preserve"> </w:t>
      </w:r>
      <w:r>
        <w:rPr>
          <w:w w:val="85"/>
          <w:sz w:val="20"/>
        </w:rPr>
        <w:t xml:space="preserve">and </w:t>
      </w:r>
      <w:r>
        <w:rPr>
          <w:spacing w:val="-2"/>
          <w:w w:val="90"/>
          <w:sz w:val="20"/>
        </w:rPr>
        <w:t>pasture.</w:t>
      </w:r>
    </w:p>
    <w:p w:rsidR="00E5575B" w:rsidRDefault="00D512E5">
      <w:pPr>
        <w:pStyle w:val="ListParagraph"/>
        <w:numPr>
          <w:ilvl w:val="1"/>
          <w:numId w:val="63"/>
        </w:numPr>
        <w:tabs>
          <w:tab w:val="left" w:pos="1451"/>
        </w:tabs>
        <w:spacing w:before="1" w:line="244" w:lineRule="exact"/>
        <w:ind w:left="1451" w:hanging="720"/>
        <w:jc w:val="left"/>
        <w:rPr>
          <w:sz w:val="20"/>
        </w:rPr>
      </w:pPr>
      <w:r>
        <w:rPr>
          <w:w w:val="80"/>
          <w:sz w:val="20"/>
        </w:rPr>
        <w:t>The</w:t>
      </w:r>
      <w:r>
        <w:rPr>
          <w:spacing w:val="-5"/>
          <w:sz w:val="20"/>
        </w:rPr>
        <w:t xml:space="preserve"> </w:t>
      </w:r>
      <w:r>
        <w:rPr>
          <w:w w:val="80"/>
          <w:sz w:val="20"/>
        </w:rPr>
        <w:t>nomads</w:t>
      </w:r>
      <w:r>
        <w:rPr>
          <w:spacing w:val="-4"/>
          <w:sz w:val="20"/>
        </w:rPr>
        <w:t xml:space="preserve"> </w:t>
      </w:r>
      <w:r>
        <w:rPr>
          <w:w w:val="80"/>
          <w:sz w:val="20"/>
        </w:rPr>
        <w:t>have</w:t>
      </w:r>
      <w:r>
        <w:rPr>
          <w:spacing w:val="-4"/>
          <w:sz w:val="20"/>
        </w:rPr>
        <w:t xml:space="preserve"> </w:t>
      </w:r>
      <w:r>
        <w:rPr>
          <w:w w:val="80"/>
          <w:sz w:val="20"/>
        </w:rPr>
        <w:t>no</w:t>
      </w:r>
      <w:r>
        <w:rPr>
          <w:spacing w:val="-4"/>
          <w:sz w:val="20"/>
        </w:rPr>
        <w:t xml:space="preserve"> </w:t>
      </w:r>
      <w:r>
        <w:rPr>
          <w:w w:val="80"/>
          <w:sz w:val="20"/>
        </w:rPr>
        <w:t>permanent</w:t>
      </w:r>
      <w:r>
        <w:rPr>
          <w:spacing w:val="-4"/>
          <w:sz w:val="20"/>
        </w:rPr>
        <w:t xml:space="preserve"> </w:t>
      </w:r>
      <w:r>
        <w:rPr>
          <w:w w:val="80"/>
          <w:sz w:val="20"/>
        </w:rPr>
        <w:t>settlements.</w:t>
      </w:r>
      <w:r>
        <w:rPr>
          <w:spacing w:val="-4"/>
          <w:sz w:val="20"/>
        </w:rPr>
        <w:t xml:space="preserve"> </w:t>
      </w:r>
      <w:r>
        <w:rPr>
          <w:w w:val="80"/>
          <w:sz w:val="20"/>
        </w:rPr>
        <w:t>Their</w:t>
      </w:r>
      <w:r>
        <w:rPr>
          <w:spacing w:val="-4"/>
          <w:sz w:val="20"/>
        </w:rPr>
        <w:t xml:space="preserve"> </w:t>
      </w:r>
      <w:r>
        <w:rPr>
          <w:w w:val="80"/>
          <w:sz w:val="20"/>
        </w:rPr>
        <w:t>seasonal</w:t>
      </w:r>
      <w:r>
        <w:rPr>
          <w:spacing w:val="-4"/>
          <w:sz w:val="20"/>
        </w:rPr>
        <w:t xml:space="preserve"> </w:t>
      </w:r>
      <w:r>
        <w:rPr>
          <w:w w:val="80"/>
          <w:sz w:val="20"/>
        </w:rPr>
        <w:t>movements</w:t>
      </w:r>
      <w:r>
        <w:rPr>
          <w:spacing w:val="-4"/>
          <w:sz w:val="20"/>
        </w:rPr>
        <w:t xml:space="preserve"> </w:t>
      </w:r>
      <w:r>
        <w:rPr>
          <w:w w:val="80"/>
          <w:sz w:val="20"/>
        </w:rPr>
        <w:t>depend</w:t>
      </w:r>
      <w:r>
        <w:rPr>
          <w:spacing w:val="-4"/>
          <w:sz w:val="20"/>
        </w:rPr>
        <w:t xml:space="preserve"> </w:t>
      </w:r>
      <w:r>
        <w:rPr>
          <w:w w:val="80"/>
          <w:sz w:val="20"/>
        </w:rPr>
        <w:t>on</w:t>
      </w:r>
      <w:r>
        <w:rPr>
          <w:spacing w:val="-4"/>
          <w:sz w:val="20"/>
        </w:rPr>
        <w:t xml:space="preserve"> </w:t>
      </w:r>
      <w:r>
        <w:rPr>
          <w:w w:val="80"/>
          <w:sz w:val="20"/>
        </w:rPr>
        <w:t>climatic</w:t>
      </w:r>
      <w:r>
        <w:rPr>
          <w:spacing w:val="-4"/>
          <w:sz w:val="20"/>
        </w:rPr>
        <w:t xml:space="preserve"> </w:t>
      </w:r>
      <w:r>
        <w:rPr>
          <w:spacing w:val="-2"/>
          <w:w w:val="80"/>
          <w:sz w:val="20"/>
        </w:rPr>
        <w:t>conditions.</w:t>
      </w:r>
    </w:p>
    <w:p w:rsidR="00E5575B" w:rsidRDefault="00D512E5">
      <w:pPr>
        <w:pStyle w:val="ListParagraph"/>
        <w:numPr>
          <w:ilvl w:val="1"/>
          <w:numId w:val="63"/>
        </w:numPr>
        <w:tabs>
          <w:tab w:val="left" w:pos="1451"/>
        </w:tabs>
        <w:ind w:right="625" w:firstLine="0"/>
        <w:jc w:val="left"/>
        <w:rPr>
          <w:sz w:val="20"/>
        </w:rPr>
      </w:pPr>
      <w:r>
        <w:rPr>
          <w:w w:val="85"/>
          <w:sz w:val="20"/>
        </w:rPr>
        <w:t>Indigenous</w:t>
      </w:r>
      <w:r>
        <w:rPr>
          <w:spacing w:val="-6"/>
          <w:w w:val="85"/>
          <w:sz w:val="20"/>
        </w:rPr>
        <w:t xml:space="preserve"> </w:t>
      </w:r>
      <w:r>
        <w:rPr>
          <w:w w:val="85"/>
          <w:sz w:val="20"/>
        </w:rPr>
        <w:t>(local</w:t>
      </w:r>
      <w:r>
        <w:rPr>
          <w:spacing w:val="-5"/>
          <w:w w:val="85"/>
          <w:sz w:val="20"/>
        </w:rPr>
        <w:t xml:space="preserve"> </w:t>
      </w:r>
      <w:r>
        <w:rPr>
          <w:w w:val="85"/>
          <w:sz w:val="20"/>
        </w:rPr>
        <w:t>breeds)</w:t>
      </w:r>
      <w:r>
        <w:rPr>
          <w:spacing w:val="-5"/>
          <w:w w:val="85"/>
          <w:sz w:val="20"/>
        </w:rPr>
        <w:t xml:space="preserve"> </w:t>
      </w:r>
      <w:r>
        <w:rPr>
          <w:w w:val="85"/>
          <w:sz w:val="20"/>
        </w:rPr>
        <w:t>are</w:t>
      </w:r>
      <w:r>
        <w:rPr>
          <w:spacing w:val="-6"/>
          <w:w w:val="85"/>
          <w:sz w:val="20"/>
        </w:rPr>
        <w:t xml:space="preserve"> </w:t>
      </w:r>
      <w:r>
        <w:rPr>
          <w:w w:val="85"/>
          <w:sz w:val="20"/>
        </w:rPr>
        <w:t>kept</w:t>
      </w:r>
      <w:r>
        <w:rPr>
          <w:spacing w:val="-5"/>
          <w:w w:val="85"/>
          <w:sz w:val="20"/>
        </w:rPr>
        <w:t xml:space="preserve"> </w:t>
      </w:r>
      <w:r>
        <w:rPr>
          <w:w w:val="85"/>
          <w:sz w:val="20"/>
        </w:rPr>
        <w:t>e.g.</w:t>
      </w:r>
      <w:r>
        <w:rPr>
          <w:spacing w:val="-5"/>
          <w:w w:val="85"/>
          <w:sz w:val="20"/>
        </w:rPr>
        <w:t xml:space="preserve"> </w:t>
      </w:r>
      <w:r>
        <w:rPr>
          <w:w w:val="85"/>
          <w:sz w:val="20"/>
        </w:rPr>
        <w:t>Zebu</w:t>
      </w:r>
      <w:r>
        <w:rPr>
          <w:spacing w:val="-6"/>
          <w:w w:val="85"/>
          <w:sz w:val="20"/>
        </w:rPr>
        <w:t xml:space="preserve"> </w:t>
      </w:r>
      <w:r>
        <w:rPr>
          <w:w w:val="85"/>
          <w:sz w:val="20"/>
        </w:rPr>
        <w:t>which</w:t>
      </w:r>
      <w:r>
        <w:rPr>
          <w:spacing w:val="-5"/>
          <w:w w:val="85"/>
          <w:sz w:val="20"/>
        </w:rPr>
        <w:t xml:space="preserve"> </w:t>
      </w:r>
      <w:r>
        <w:rPr>
          <w:w w:val="85"/>
          <w:sz w:val="20"/>
        </w:rPr>
        <w:t>is</w:t>
      </w:r>
      <w:r>
        <w:rPr>
          <w:spacing w:val="-5"/>
          <w:w w:val="85"/>
          <w:sz w:val="20"/>
        </w:rPr>
        <w:t xml:space="preserve"> </w:t>
      </w:r>
      <w:r>
        <w:rPr>
          <w:w w:val="85"/>
          <w:sz w:val="20"/>
        </w:rPr>
        <w:t>short</w:t>
      </w:r>
      <w:r>
        <w:rPr>
          <w:spacing w:val="-6"/>
          <w:w w:val="85"/>
          <w:sz w:val="20"/>
        </w:rPr>
        <w:t xml:space="preserve"> </w:t>
      </w:r>
      <w:r>
        <w:rPr>
          <w:w w:val="85"/>
          <w:sz w:val="20"/>
        </w:rPr>
        <w:t>horned</w:t>
      </w:r>
      <w:r>
        <w:rPr>
          <w:spacing w:val="-5"/>
          <w:w w:val="85"/>
          <w:sz w:val="20"/>
        </w:rPr>
        <w:t xml:space="preserve"> </w:t>
      </w:r>
      <w:r>
        <w:rPr>
          <w:w w:val="85"/>
          <w:sz w:val="20"/>
        </w:rPr>
        <w:t>(Northern</w:t>
      </w:r>
      <w:r>
        <w:rPr>
          <w:spacing w:val="-5"/>
          <w:w w:val="85"/>
          <w:sz w:val="20"/>
        </w:rPr>
        <w:t xml:space="preserve"> </w:t>
      </w:r>
      <w:r>
        <w:rPr>
          <w:w w:val="85"/>
          <w:sz w:val="20"/>
        </w:rPr>
        <w:t>Uganda)</w:t>
      </w:r>
      <w:r>
        <w:rPr>
          <w:spacing w:val="-6"/>
          <w:w w:val="85"/>
          <w:sz w:val="20"/>
        </w:rPr>
        <w:t xml:space="preserve"> </w:t>
      </w:r>
      <w:r>
        <w:rPr>
          <w:w w:val="85"/>
          <w:sz w:val="20"/>
        </w:rPr>
        <w:t>and</w:t>
      </w:r>
      <w:r>
        <w:rPr>
          <w:spacing w:val="-5"/>
          <w:w w:val="85"/>
          <w:sz w:val="20"/>
        </w:rPr>
        <w:t xml:space="preserve"> </w:t>
      </w:r>
      <w:r>
        <w:rPr>
          <w:w w:val="85"/>
          <w:sz w:val="20"/>
        </w:rPr>
        <w:t>Ankole</w:t>
      </w:r>
      <w:r>
        <w:rPr>
          <w:spacing w:val="-5"/>
          <w:w w:val="85"/>
          <w:sz w:val="20"/>
        </w:rPr>
        <w:t xml:space="preserve"> </w:t>
      </w:r>
      <w:r>
        <w:rPr>
          <w:w w:val="85"/>
          <w:sz w:val="20"/>
        </w:rPr>
        <w:t>long</w:t>
      </w:r>
      <w:r>
        <w:rPr>
          <w:spacing w:val="-5"/>
          <w:w w:val="85"/>
          <w:sz w:val="20"/>
        </w:rPr>
        <w:t xml:space="preserve"> </w:t>
      </w:r>
      <w:r>
        <w:rPr>
          <w:w w:val="85"/>
          <w:sz w:val="20"/>
        </w:rPr>
        <w:t>horned</w:t>
      </w:r>
      <w:r>
        <w:rPr>
          <w:spacing w:val="-6"/>
          <w:w w:val="85"/>
          <w:sz w:val="20"/>
        </w:rPr>
        <w:t xml:space="preserve"> </w:t>
      </w:r>
      <w:r>
        <w:rPr>
          <w:w w:val="85"/>
          <w:sz w:val="20"/>
        </w:rPr>
        <w:t>cattle,</w:t>
      </w:r>
      <w:r>
        <w:rPr>
          <w:spacing w:val="-5"/>
          <w:w w:val="85"/>
          <w:sz w:val="20"/>
        </w:rPr>
        <w:t xml:space="preserve"> </w:t>
      </w:r>
      <w:r>
        <w:rPr>
          <w:w w:val="85"/>
          <w:sz w:val="20"/>
        </w:rPr>
        <w:t>which</w:t>
      </w:r>
      <w:r>
        <w:rPr>
          <w:spacing w:val="-5"/>
          <w:w w:val="85"/>
          <w:sz w:val="20"/>
        </w:rPr>
        <w:t xml:space="preserve"> </w:t>
      </w:r>
      <w:r>
        <w:rPr>
          <w:w w:val="85"/>
          <w:sz w:val="20"/>
        </w:rPr>
        <w:t>take</w:t>
      </w:r>
      <w:r>
        <w:rPr>
          <w:spacing w:val="-6"/>
          <w:w w:val="85"/>
          <w:sz w:val="20"/>
        </w:rPr>
        <w:t xml:space="preserve"> </w:t>
      </w:r>
      <w:r>
        <w:rPr>
          <w:w w:val="85"/>
          <w:sz w:val="20"/>
        </w:rPr>
        <w:t>long</w:t>
      </w:r>
      <w:r>
        <w:rPr>
          <w:spacing w:val="-5"/>
          <w:w w:val="85"/>
          <w:sz w:val="20"/>
        </w:rPr>
        <w:t xml:space="preserve"> </w:t>
      </w:r>
      <w:r>
        <w:rPr>
          <w:w w:val="85"/>
          <w:sz w:val="20"/>
        </w:rPr>
        <w:t xml:space="preserve">to </w:t>
      </w:r>
      <w:r>
        <w:rPr>
          <w:spacing w:val="-2"/>
          <w:w w:val="90"/>
          <w:sz w:val="20"/>
        </w:rPr>
        <w:t>mature.</w:t>
      </w:r>
    </w:p>
    <w:p w:rsidR="00E5575B" w:rsidRDefault="00D512E5">
      <w:pPr>
        <w:pStyle w:val="ListParagraph"/>
        <w:numPr>
          <w:ilvl w:val="1"/>
          <w:numId w:val="63"/>
        </w:numPr>
        <w:tabs>
          <w:tab w:val="left" w:pos="1451"/>
        </w:tabs>
        <w:spacing w:before="1"/>
        <w:ind w:right="625" w:firstLine="0"/>
        <w:jc w:val="left"/>
        <w:rPr>
          <w:sz w:val="20"/>
        </w:rPr>
      </w:pPr>
      <w:r>
        <w:rPr>
          <w:w w:val="85"/>
          <w:sz w:val="20"/>
        </w:rPr>
        <w:t>The</w:t>
      </w:r>
      <w:r>
        <w:rPr>
          <w:sz w:val="20"/>
        </w:rPr>
        <w:t xml:space="preserve"> </w:t>
      </w:r>
      <w:r>
        <w:rPr>
          <w:w w:val="85"/>
          <w:sz w:val="20"/>
        </w:rPr>
        <w:t>livestock</w:t>
      </w:r>
      <w:r>
        <w:rPr>
          <w:spacing w:val="-1"/>
          <w:sz w:val="20"/>
        </w:rPr>
        <w:t xml:space="preserve"> </w:t>
      </w:r>
      <w:r>
        <w:rPr>
          <w:w w:val="85"/>
          <w:sz w:val="20"/>
        </w:rPr>
        <w:t>depend</w:t>
      </w:r>
      <w:r>
        <w:rPr>
          <w:sz w:val="20"/>
        </w:rPr>
        <w:t xml:space="preserve"> </w:t>
      </w:r>
      <w:r>
        <w:rPr>
          <w:w w:val="85"/>
          <w:sz w:val="20"/>
        </w:rPr>
        <w:t>on</w:t>
      </w:r>
      <w:r>
        <w:rPr>
          <w:sz w:val="20"/>
        </w:rPr>
        <w:t xml:space="preserve"> </w:t>
      </w:r>
      <w:r>
        <w:rPr>
          <w:w w:val="85"/>
          <w:sz w:val="20"/>
        </w:rPr>
        <w:t>natural</w:t>
      </w:r>
      <w:r>
        <w:rPr>
          <w:sz w:val="20"/>
        </w:rPr>
        <w:t xml:space="preserve"> </w:t>
      </w:r>
      <w:r>
        <w:rPr>
          <w:w w:val="85"/>
          <w:sz w:val="20"/>
        </w:rPr>
        <w:t>pasture</w:t>
      </w:r>
      <w:r>
        <w:rPr>
          <w:spacing w:val="-1"/>
          <w:sz w:val="20"/>
        </w:rPr>
        <w:t xml:space="preserve"> </w:t>
      </w:r>
      <w:r>
        <w:rPr>
          <w:w w:val="85"/>
          <w:sz w:val="20"/>
        </w:rPr>
        <w:t>which</w:t>
      </w:r>
      <w:r>
        <w:rPr>
          <w:spacing w:val="-1"/>
          <w:sz w:val="20"/>
        </w:rPr>
        <w:t xml:space="preserve"> </w:t>
      </w:r>
      <w:r>
        <w:rPr>
          <w:w w:val="85"/>
          <w:sz w:val="20"/>
        </w:rPr>
        <w:t>consists</w:t>
      </w:r>
      <w:r>
        <w:rPr>
          <w:spacing w:val="-1"/>
          <w:sz w:val="20"/>
        </w:rPr>
        <w:t xml:space="preserve"> </w:t>
      </w:r>
      <w:r>
        <w:rPr>
          <w:w w:val="85"/>
          <w:sz w:val="20"/>
        </w:rPr>
        <w:t>of</w:t>
      </w:r>
      <w:r>
        <w:rPr>
          <w:sz w:val="20"/>
        </w:rPr>
        <w:t xml:space="preserve"> </w:t>
      </w:r>
      <w:r>
        <w:rPr>
          <w:w w:val="85"/>
          <w:sz w:val="20"/>
        </w:rPr>
        <w:t>coarse</w:t>
      </w:r>
      <w:r>
        <w:rPr>
          <w:spacing w:val="-1"/>
          <w:sz w:val="20"/>
        </w:rPr>
        <w:t xml:space="preserve"> </w:t>
      </w:r>
      <w:r>
        <w:rPr>
          <w:w w:val="85"/>
          <w:sz w:val="20"/>
        </w:rPr>
        <w:t>grasses,</w:t>
      </w:r>
      <w:r>
        <w:rPr>
          <w:spacing w:val="-1"/>
          <w:sz w:val="20"/>
        </w:rPr>
        <w:t xml:space="preserve"> </w:t>
      </w:r>
      <w:r>
        <w:rPr>
          <w:w w:val="85"/>
          <w:sz w:val="20"/>
        </w:rPr>
        <w:t>thorny</w:t>
      </w:r>
      <w:r>
        <w:rPr>
          <w:spacing w:val="-1"/>
          <w:sz w:val="20"/>
        </w:rPr>
        <w:t xml:space="preserve"> </w:t>
      </w:r>
      <w:r>
        <w:rPr>
          <w:w w:val="85"/>
          <w:sz w:val="20"/>
        </w:rPr>
        <w:t>bushes,</w:t>
      </w:r>
      <w:r>
        <w:rPr>
          <w:spacing w:val="-1"/>
          <w:sz w:val="20"/>
        </w:rPr>
        <w:t xml:space="preserve"> </w:t>
      </w:r>
      <w:r>
        <w:rPr>
          <w:w w:val="85"/>
          <w:sz w:val="20"/>
        </w:rPr>
        <w:t>semi</w:t>
      </w:r>
      <w:r>
        <w:rPr>
          <w:spacing w:val="-1"/>
          <w:sz w:val="20"/>
        </w:rPr>
        <w:t xml:space="preserve"> </w:t>
      </w:r>
      <w:r>
        <w:rPr>
          <w:w w:val="85"/>
          <w:sz w:val="20"/>
        </w:rPr>
        <w:t>desert</w:t>
      </w:r>
      <w:r>
        <w:rPr>
          <w:spacing w:val="-1"/>
          <w:sz w:val="20"/>
        </w:rPr>
        <w:t xml:space="preserve"> </w:t>
      </w:r>
      <w:r>
        <w:rPr>
          <w:w w:val="85"/>
          <w:sz w:val="20"/>
        </w:rPr>
        <w:t>vegetation</w:t>
      </w:r>
      <w:r>
        <w:rPr>
          <w:spacing w:val="-1"/>
          <w:sz w:val="20"/>
        </w:rPr>
        <w:t xml:space="preserve"> </w:t>
      </w:r>
      <w:r>
        <w:rPr>
          <w:w w:val="85"/>
          <w:sz w:val="20"/>
        </w:rPr>
        <w:t>and</w:t>
      </w:r>
      <w:r>
        <w:rPr>
          <w:spacing w:val="-1"/>
          <w:sz w:val="20"/>
        </w:rPr>
        <w:t xml:space="preserve"> </w:t>
      </w:r>
      <w:r>
        <w:rPr>
          <w:w w:val="85"/>
          <w:sz w:val="20"/>
        </w:rPr>
        <w:t>other</w:t>
      </w:r>
      <w:r>
        <w:rPr>
          <w:sz w:val="20"/>
        </w:rPr>
        <w:t xml:space="preserve"> </w:t>
      </w:r>
      <w:r>
        <w:rPr>
          <w:w w:val="85"/>
          <w:sz w:val="20"/>
        </w:rPr>
        <w:t>types</w:t>
      </w:r>
      <w:r>
        <w:rPr>
          <w:spacing w:val="-1"/>
          <w:sz w:val="20"/>
        </w:rPr>
        <w:t xml:space="preserve"> </w:t>
      </w:r>
      <w:r>
        <w:rPr>
          <w:w w:val="85"/>
          <w:sz w:val="20"/>
        </w:rPr>
        <w:t>of vegetation, which are non nutritious.</w:t>
      </w:r>
    </w:p>
    <w:p w:rsidR="00E5575B" w:rsidRDefault="00D512E5">
      <w:pPr>
        <w:pStyle w:val="ListParagraph"/>
        <w:numPr>
          <w:ilvl w:val="1"/>
          <w:numId w:val="63"/>
        </w:numPr>
        <w:tabs>
          <w:tab w:val="left" w:pos="1451"/>
        </w:tabs>
        <w:spacing w:before="1" w:line="244" w:lineRule="exact"/>
        <w:ind w:left="1451" w:hanging="720"/>
        <w:jc w:val="left"/>
        <w:rPr>
          <w:sz w:val="20"/>
        </w:rPr>
      </w:pPr>
      <w:r>
        <w:rPr>
          <w:w w:val="80"/>
          <w:sz w:val="20"/>
        </w:rPr>
        <w:t>The</w:t>
      </w:r>
      <w:r>
        <w:rPr>
          <w:spacing w:val="-6"/>
          <w:sz w:val="20"/>
        </w:rPr>
        <w:t xml:space="preserve"> </w:t>
      </w:r>
      <w:r>
        <w:rPr>
          <w:w w:val="80"/>
          <w:sz w:val="20"/>
        </w:rPr>
        <w:t>livestock</w:t>
      </w:r>
      <w:r>
        <w:rPr>
          <w:spacing w:val="-6"/>
          <w:sz w:val="20"/>
        </w:rPr>
        <w:t xml:space="preserve"> </w:t>
      </w:r>
      <w:r>
        <w:rPr>
          <w:w w:val="80"/>
          <w:sz w:val="20"/>
        </w:rPr>
        <w:t>is</w:t>
      </w:r>
      <w:r>
        <w:rPr>
          <w:spacing w:val="-5"/>
          <w:sz w:val="20"/>
        </w:rPr>
        <w:t xml:space="preserve"> </w:t>
      </w:r>
      <w:r>
        <w:rPr>
          <w:w w:val="80"/>
          <w:sz w:val="20"/>
        </w:rPr>
        <w:t>mainly</w:t>
      </w:r>
      <w:r>
        <w:rPr>
          <w:spacing w:val="-6"/>
          <w:sz w:val="20"/>
        </w:rPr>
        <w:t xml:space="preserve"> </w:t>
      </w:r>
      <w:r>
        <w:rPr>
          <w:w w:val="80"/>
          <w:sz w:val="20"/>
        </w:rPr>
        <w:t>kept</w:t>
      </w:r>
      <w:r>
        <w:rPr>
          <w:spacing w:val="-5"/>
          <w:sz w:val="20"/>
        </w:rPr>
        <w:t xml:space="preserve"> </w:t>
      </w:r>
      <w:r>
        <w:rPr>
          <w:w w:val="80"/>
          <w:sz w:val="20"/>
        </w:rPr>
        <w:t>for</w:t>
      </w:r>
      <w:r>
        <w:rPr>
          <w:spacing w:val="-6"/>
          <w:sz w:val="20"/>
        </w:rPr>
        <w:t xml:space="preserve"> </w:t>
      </w:r>
      <w:r>
        <w:rPr>
          <w:w w:val="80"/>
          <w:sz w:val="20"/>
        </w:rPr>
        <w:t>subsistence</w:t>
      </w:r>
      <w:r>
        <w:rPr>
          <w:spacing w:val="-5"/>
          <w:sz w:val="20"/>
        </w:rPr>
        <w:t xml:space="preserve"> </w:t>
      </w:r>
      <w:r>
        <w:rPr>
          <w:spacing w:val="-2"/>
          <w:w w:val="80"/>
          <w:sz w:val="20"/>
        </w:rPr>
        <w:t>purposes.</w:t>
      </w:r>
    </w:p>
    <w:p w:rsidR="00E5575B" w:rsidRDefault="00D512E5">
      <w:pPr>
        <w:pStyle w:val="ListParagraph"/>
        <w:numPr>
          <w:ilvl w:val="1"/>
          <w:numId w:val="63"/>
        </w:numPr>
        <w:tabs>
          <w:tab w:val="left" w:pos="1451"/>
        </w:tabs>
        <w:ind w:right="635" w:firstLine="0"/>
        <w:jc w:val="left"/>
        <w:rPr>
          <w:sz w:val="20"/>
        </w:rPr>
      </w:pPr>
      <w:r>
        <w:rPr>
          <w:w w:val="80"/>
          <w:sz w:val="20"/>
        </w:rPr>
        <w:t>There</w:t>
      </w:r>
      <w:r>
        <w:rPr>
          <w:sz w:val="20"/>
        </w:rPr>
        <w:t xml:space="preserve"> </w:t>
      </w:r>
      <w:r>
        <w:rPr>
          <w:w w:val="80"/>
          <w:sz w:val="20"/>
        </w:rPr>
        <w:t>is</w:t>
      </w:r>
      <w:r>
        <w:rPr>
          <w:sz w:val="20"/>
        </w:rPr>
        <w:t xml:space="preserve"> </w:t>
      </w:r>
      <w:r>
        <w:rPr>
          <w:w w:val="80"/>
          <w:sz w:val="20"/>
        </w:rPr>
        <w:t>no</w:t>
      </w:r>
      <w:r>
        <w:rPr>
          <w:sz w:val="20"/>
        </w:rPr>
        <w:t xml:space="preserve"> </w:t>
      </w:r>
      <w:r>
        <w:rPr>
          <w:w w:val="80"/>
          <w:sz w:val="20"/>
        </w:rPr>
        <w:t>use</w:t>
      </w:r>
      <w:r>
        <w:rPr>
          <w:sz w:val="20"/>
        </w:rPr>
        <w:t xml:space="preserve"> </w:t>
      </w:r>
      <w:r>
        <w:rPr>
          <w:w w:val="80"/>
          <w:sz w:val="20"/>
        </w:rPr>
        <w:t>of</w:t>
      </w:r>
      <w:r>
        <w:rPr>
          <w:sz w:val="20"/>
        </w:rPr>
        <w:t xml:space="preserve"> </w:t>
      </w:r>
      <w:r>
        <w:rPr>
          <w:w w:val="80"/>
          <w:sz w:val="20"/>
        </w:rPr>
        <w:t>modern</w:t>
      </w:r>
      <w:r>
        <w:rPr>
          <w:sz w:val="20"/>
        </w:rPr>
        <w:t xml:space="preserve"> </w:t>
      </w:r>
      <w:r>
        <w:rPr>
          <w:w w:val="80"/>
          <w:sz w:val="20"/>
        </w:rPr>
        <w:t>scientific</w:t>
      </w:r>
      <w:r>
        <w:rPr>
          <w:sz w:val="20"/>
        </w:rPr>
        <w:t xml:space="preserve"> </w:t>
      </w:r>
      <w:r>
        <w:rPr>
          <w:w w:val="80"/>
          <w:sz w:val="20"/>
        </w:rPr>
        <w:t>methods</w:t>
      </w:r>
      <w:r>
        <w:rPr>
          <w:sz w:val="20"/>
        </w:rPr>
        <w:t xml:space="preserve"> </w:t>
      </w:r>
      <w:r>
        <w:rPr>
          <w:w w:val="80"/>
          <w:sz w:val="20"/>
        </w:rPr>
        <w:t>of</w:t>
      </w:r>
      <w:r>
        <w:rPr>
          <w:sz w:val="20"/>
        </w:rPr>
        <w:t xml:space="preserve"> </w:t>
      </w:r>
      <w:r>
        <w:rPr>
          <w:w w:val="80"/>
          <w:sz w:val="20"/>
        </w:rPr>
        <w:t>rearing</w:t>
      </w:r>
      <w:r>
        <w:rPr>
          <w:sz w:val="20"/>
        </w:rPr>
        <w:t xml:space="preserve"> </w:t>
      </w:r>
      <w:r>
        <w:rPr>
          <w:w w:val="80"/>
          <w:sz w:val="20"/>
        </w:rPr>
        <w:t>livestock</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cross</w:t>
      </w:r>
      <w:r>
        <w:rPr>
          <w:sz w:val="20"/>
        </w:rPr>
        <w:t xml:space="preserve"> </w:t>
      </w:r>
      <w:r>
        <w:rPr>
          <w:w w:val="80"/>
          <w:sz w:val="20"/>
        </w:rPr>
        <w:t>breeding,</w:t>
      </w:r>
      <w:r>
        <w:rPr>
          <w:sz w:val="20"/>
        </w:rPr>
        <w:t xml:space="preserve"> </w:t>
      </w:r>
      <w:r>
        <w:rPr>
          <w:w w:val="80"/>
          <w:sz w:val="20"/>
        </w:rPr>
        <w:t>vaccination,</w:t>
      </w:r>
      <w:r>
        <w:rPr>
          <w:sz w:val="20"/>
        </w:rPr>
        <w:t xml:space="preserve"> </w:t>
      </w:r>
      <w:r>
        <w:rPr>
          <w:w w:val="80"/>
          <w:sz w:val="20"/>
        </w:rPr>
        <w:t>artificial</w:t>
      </w:r>
      <w:r>
        <w:rPr>
          <w:sz w:val="20"/>
        </w:rPr>
        <w:t xml:space="preserve"> </w:t>
      </w:r>
      <w:r>
        <w:rPr>
          <w:w w:val="80"/>
          <w:sz w:val="20"/>
        </w:rPr>
        <w:t>insemination,</w:t>
      </w:r>
      <w:r>
        <w:rPr>
          <w:sz w:val="20"/>
        </w:rPr>
        <w:t xml:space="preserve"> </w:t>
      </w:r>
      <w:r>
        <w:rPr>
          <w:w w:val="80"/>
          <w:sz w:val="20"/>
        </w:rPr>
        <w:t xml:space="preserve">paddocking, </w:t>
      </w:r>
      <w:r>
        <w:rPr>
          <w:spacing w:val="-4"/>
          <w:w w:val="90"/>
          <w:sz w:val="20"/>
        </w:rPr>
        <w:t>etc.</w:t>
      </w:r>
    </w:p>
    <w:p w:rsidR="00E5575B" w:rsidRDefault="00D512E5">
      <w:pPr>
        <w:pStyle w:val="ListParagraph"/>
        <w:numPr>
          <w:ilvl w:val="1"/>
          <w:numId w:val="63"/>
        </w:numPr>
        <w:tabs>
          <w:tab w:val="left" w:pos="1451"/>
        </w:tabs>
        <w:ind w:right="625" w:firstLine="0"/>
        <w:jc w:val="left"/>
        <w:rPr>
          <w:sz w:val="20"/>
        </w:rPr>
      </w:pPr>
      <w:r>
        <w:rPr>
          <w:w w:val="85"/>
          <w:sz w:val="20"/>
        </w:rPr>
        <w:t>Bush</w:t>
      </w:r>
      <w:r>
        <w:rPr>
          <w:spacing w:val="-3"/>
          <w:w w:val="85"/>
          <w:sz w:val="20"/>
        </w:rPr>
        <w:t xml:space="preserve"> </w:t>
      </w:r>
      <w:r>
        <w:rPr>
          <w:w w:val="85"/>
          <w:sz w:val="20"/>
        </w:rPr>
        <w:t>burning</w:t>
      </w:r>
      <w:r>
        <w:rPr>
          <w:spacing w:val="-3"/>
          <w:w w:val="85"/>
          <w:sz w:val="20"/>
        </w:rPr>
        <w:t xml:space="preserve"> </w:t>
      </w:r>
      <w:r>
        <w:rPr>
          <w:w w:val="85"/>
          <w:sz w:val="20"/>
        </w:rPr>
        <w:t>during</w:t>
      </w:r>
      <w:r>
        <w:rPr>
          <w:spacing w:val="-3"/>
          <w:w w:val="85"/>
          <w:sz w:val="20"/>
        </w:rPr>
        <w:t xml:space="preserve"> </w:t>
      </w:r>
      <w:r>
        <w:rPr>
          <w:w w:val="85"/>
          <w:sz w:val="20"/>
        </w:rPr>
        <w:t>the</w:t>
      </w:r>
      <w:r>
        <w:rPr>
          <w:spacing w:val="-2"/>
          <w:w w:val="85"/>
          <w:sz w:val="20"/>
        </w:rPr>
        <w:t xml:space="preserve"> </w:t>
      </w:r>
      <w:r>
        <w:rPr>
          <w:w w:val="85"/>
          <w:sz w:val="20"/>
        </w:rPr>
        <w:t>dry</w:t>
      </w:r>
      <w:r>
        <w:rPr>
          <w:spacing w:val="-3"/>
          <w:w w:val="85"/>
          <w:sz w:val="20"/>
        </w:rPr>
        <w:t xml:space="preserve"> </w:t>
      </w:r>
      <w:r>
        <w:rPr>
          <w:w w:val="85"/>
          <w:sz w:val="20"/>
        </w:rPr>
        <w:t>season</w:t>
      </w:r>
      <w:r>
        <w:rPr>
          <w:spacing w:val="-3"/>
          <w:w w:val="85"/>
          <w:sz w:val="20"/>
        </w:rPr>
        <w:t xml:space="preserve"> </w:t>
      </w:r>
      <w:r>
        <w:rPr>
          <w:w w:val="85"/>
          <w:sz w:val="20"/>
        </w:rPr>
        <w:t>is</w:t>
      </w:r>
      <w:r>
        <w:rPr>
          <w:spacing w:val="-3"/>
          <w:w w:val="85"/>
          <w:sz w:val="20"/>
        </w:rPr>
        <w:t xml:space="preserve"> </w:t>
      </w:r>
      <w:r>
        <w:rPr>
          <w:w w:val="85"/>
          <w:sz w:val="20"/>
        </w:rPr>
        <w:t>the</w:t>
      </w:r>
      <w:r>
        <w:rPr>
          <w:spacing w:val="-2"/>
          <w:w w:val="85"/>
          <w:sz w:val="20"/>
        </w:rPr>
        <w:t xml:space="preserve"> </w:t>
      </w:r>
      <w:r>
        <w:rPr>
          <w:w w:val="85"/>
          <w:sz w:val="20"/>
        </w:rPr>
        <w:t>common</w:t>
      </w:r>
      <w:r>
        <w:rPr>
          <w:spacing w:val="-3"/>
          <w:w w:val="85"/>
          <w:sz w:val="20"/>
        </w:rPr>
        <w:t xml:space="preserve"> </w:t>
      </w:r>
      <w:r>
        <w:rPr>
          <w:w w:val="85"/>
          <w:sz w:val="20"/>
        </w:rPr>
        <w:t>phenomenon.</w:t>
      </w:r>
      <w:r>
        <w:rPr>
          <w:spacing w:val="-3"/>
          <w:w w:val="85"/>
          <w:sz w:val="20"/>
        </w:rPr>
        <w:t xml:space="preserve"> </w:t>
      </w:r>
      <w:r>
        <w:rPr>
          <w:w w:val="85"/>
          <w:sz w:val="20"/>
        </w:rPr>
        <w:t>This</w:t>
      </w:r>
      <w:r>
        <w:rPr>
          <w:spacing w:val="-3"/>
          <w:w w:val="85"/>
          <w:sz w:val="20"/>
        </w:rPr>
        <w:t xml:space="preserve"> </w:t>
      </w:r>
      <w:r>
        <w:rPr>
          <w:w w:val="85"/>
          <w:sz w:val="20"/>
        </w:rPr>
        <w:t>is</w:t>
      </w:r>
      <w:r>
        <w:rPr>
          <w:spacing w:val="-3"/>
          <w:w w:val="85"/>
          <w:sz w:val="20"/>
        </w:rPr>
        <w:t xml:space="preserve"> </w:t>
      </w:r>
      <w:r>
        <w:rPr>
          <w:w w:val="85"/>
          <w:sz w:val="20"/>
        </w:rPr>
        <w:t>to</w:t>
      </w:r>
      <w:r>
        <w:rPr>
          <w:spacing w:val="-3"/>
          <w:w w:val="85"/>
          <w:sz w:val="20"/>
        </w:rPr>
        <w:t xml:space="preserve"> </w:t>
      </w:r>
      <w:r>
        <w:rPr>
          <w:w w:val="85"/>
          <w:sz w:val="20"/>
        </w:rPr>
        <w:t>ensure</w:t>
      </w:r>
      <w:r>
        <w:rPr>
          <w:spacing w:val="-3"/>
          <w:w w:val="85"/>
          <w:sz w:val="20"/>
        </w:rPr>
        <w:t xml:space="preserve"> </w:t>
      </w:r>
      <w:r>
        <w:rPr>
          <w:w w:val="85"/>
          <w:sz w:val="20"/>
        </w:rPr>
        <w:t>the</w:t>
      </w:r>
      <w:r>
        <w:rPr>
          <w:spacing w:val="-2"/>
          <w:w w:val="85"/>
          <w:sz w:val="20"/>
        </w:rPr>
        <w:t xml:space="preserve"> </w:t>
      </w:r>
      <w:r>
        <w:rPr>
          <w:w w:val="85"/>
          <w:sz w:val="20"/>
        </w:rPr>
        <w:t>growth</w:t>
      </w:r>
      <w:r>
        <w:rPr>
          <w:spacing w:val="-3"/>
          <w:w w:val="85"/>
          <w:sz w:val="20"/>
        </w:rPr>
        <w:t xml:space="preserve"> </w:t>
      </w:r>
      <w:r>
        <w:rPr>
          <w:w w:val="85"/>
          <w:sz w:val="20"/>
        </w:rPr>
        <w:t>of</w:t>
      </w:r>
      <w:r>
        <w:rPr>
          <w:spacing w:val="-3"/>
          <w:w w:val="85"/>
          <w:sz w:val="20"/>
        </w:rPr>
        <w:t xml:space="preserve"> </w:t>
      </w:r>
      <w:r>
        <w:rPr>
          <w:w w:val="85"/>
          <w:sz w:val="20"/>
        </w:rPr>
        <w:t>fresh</w:t>
      </w:r>
      <w:r>
        <w:rPr>
          <w:spacing w:val="-3"/>
          <w:w w:val="85"/>
          <w:sz w:val="20"/>
        </w:rPr>
        <w:t xml:space="preserve"> </w:t>
      </w:r>
      <w:r>
        <w:rPr>
          <w:w w:val="85"/>
          <w:sz w:val="20"/>
        </w:rPr>
        <w:t>pastures</w:t>
      </w:r>
      <w:r>
        <w:rPr>
          <w:spacing w:val="-3"/>
          <w:w w:val="85"/>
          <w:sz w:val="20"/>
        </w:rPr>
        <w:t xml:space="preserve"> </w:t>
      </w:r>
      <w:r>
        <w:rPr>
          <w:w w:val="85"/>
          <w:sz w:val="20"/>
        </w:rPr>
        <w:t>at</w:t>
      </w:r>
      <w:r>
        <w:rPr>
          <w:spacing w:val="-3"/>
          <w:w w:val="85"/>
          <w:sz w:val="20"/>
        </w:rPr>
        <w:t xml:space="preserve"> </w:t>
      </w:r>
      <w:r>
        <w:rPr>
          <w:w w:val="85"/>
          <w:sz w:val="20"/>
        </w:rPr>
        <w:t>the</w:t>
      </w:r>
      <w:r>
        <w:rPr>
          <w:spacing w:val="-2"/>
          <w:w w:val="85"/>
          <w:sz w:val="20"/>
        </w:rPr>
        <w:t xml:space="preserve"> </w:t>
      </w:r>
      <w:r>
        <w:rPr>
          <w:w w:val="85"/>
          <w:sz w:val="20"/>
        </w:rPr>
        <w:t>on</w:t>
      </w:r>
      <w:r>
        <w:rPr>
          <w:spacing w:val="-3"/>
          <w:w w:val="85"/>
          <w:sz w:val="20"/>
        </w:rPr>
        <w:t xml:space="preserve"> </w:t>
      </w:r>
      <w:r>
        <w:rPr>
          <w:w w:val="85"/>
          <w:sz w:val="20"/>
        </w:rPr>
        <w:t>set</w:t>
      </w:r>
      <w:r>
        <w:rPr>
          <w:spacing w:val="-3"/>
          <w:w w:val="85"/>
          <w:sz w:val="20"/>
        </w:rPr>
        <w:t xml:space="preserve"> </w:t>
      </w:r>
      <w:r>
        <w:rPr>
          <w:w w:val="85"/>
          <w:sz w:val="20"/>
        </w:rPr>
        <w:t>of</w:t>
      </w:r>
      <w:r>
        <w:rPr>
          <w:spacing w:val="-2"/>
          <w:sz w:val="20"/>
        </w:rPr>
        <w:t xml:space="preserve"> </w:t>
      </w:r>
      <w:r>
        <w:rPr>
          <w:w w:val="85"/>
          <w:sz w:val="20"/>
        </w:rPr>
        <w:t>the</w:t>
      </w:r>
      <w:r>
        <w:rPr>
          <w:spacing w:val="-2"/>
          <w:w w:val="85"/>
          <w:sz w:val="20"/>
        </w:rPr>
        <w:t xml:space="preserve"> </w:t>
      </w:r>
      <w:r>
        <w:rPr>
          <w:w w:val="85"/>
          <w:sz w:val="20"/>
        </w:rPr>
        <w:t xml:space="preserve">wet </w:t>
      </w:r>
      <w:r>
        <w:rPr>
          <w:spacing w:val="-2"/>
          <w:w w:val="90"/>
          <w:sz w:val="20"/>
        </w:rPr>
        <w:t>season.</w:t>
      </w:r>
    </w:p>
    <w:p w:rsidR="00E5575B" w:rsidRDefault="00D512E5">
      <w:pPr>
        <w:pStyle w:val="ListParagraph"/>
        <w:numPr>
          <w:ilvl w:val="1"/>
          <w:numId w:val="63"/>
        </w:numPr>
        <w:tabs>
          <w:tab w:val="left" w:pos="1451"/>
        </w:tabs>
        <w:spacing w:before="2" w:line="244" w:lineRule="exact"/>
        <w:ind w:left="1451" w:hanging="720"/>
        <w:jc w:val="left"/>
        <w:rPr>
          <w:sz w:val="20"/>
        </w:rPr>
      </w:pPr>
      <w:r>
        <w:rPr>
          <w:w w:val="80"/>
          <w:sz w:val="20"/>
        </w:rPr>
        <w:t>Overgrazing</w:t>
      </w:r>
      <w:r>
        <w:rPr>
          <w:spacing w:val="-5"/>
          <w:sz w:val="20"/>
        </w:rPr>
        <w:t xml:space="preserve"> </w:t>
      </w:r>
      <w:r>
        <w:rPr>
          <w:w w:val="80"/>
          <w:sz w:val="20"/>
        </w:rPr>
        <w:t>is</w:t>
      </w:r>
      <w:r>
        <w:rPr>
          <w:spacing w:val="-5"/>
          <w:sz w:val="20"/>
        </w:rPr>
        <w:t xml:space="preserve"> </w:t>
      </w:r>
      <w:r>
        <w:rPr>
          <w:w w:val="80"/>
          <w:sz w:val="20"/>
        </w:rPr>
        <w:t>a</w:t>
      </w:r>
      <w:r>
        <w:rPr>
          <w:spacing w:val="-5"/>
          <w:sz w:val="20"/>
        </w:rPr>
        <w:t xml:space="preserve"> </w:t>
      </w:r>
      <w:r>
        <w:rPr>
          <w:w w:val="80"/>
          <w:sz w:val="20"/>
        </w:rPr>
        <w:t>common</w:t>
      </w:r>
      <w:r>
        <w:rPr>
          <w:spacing w:val="-5"/>
          <w:sz w:val="20"/>
        </w:rPr>
        <w:t xml:space="preserve"> </w:t>
      </w:r>
      <w:r>
        <w:rPr>
          <w:w w:val="80"/>
          <w:sz w:val="20"/>
        </w:rPr>
        <w:t>habit</w:t>
      </w:r>
      <w:r>
        <w:rPr>
          <w:spacing w:val="-5"/>
          <w:sz w:val="20"/>
        </w:rPr>
        <w:t xml:space="preserve"> </w:t>
      </w:r>
      <w:r>
        <w:rPr>
          <w:w w:val="80"/>
          <w:sz w:val="20"/>
        </w:rPr>
        <w:t>due</w:t>
      </w:r>
      <w:r>
        <w:rPr>
          <w:spacing w:val="-5"/>
          <w:sz w:val="20"/>
        </w:rPr>
        <w:t xml:space="preserve"> </w:t>
      </w:r>
      <w:r>
        <w:rPr>
          <w:w w:val="80"/>
          <w:sz w:val="20"/>
        </w:rPr>
        <w:t>to</w:t>
      </w:r>
      <w:r>
        <w:rPr>
          <w:spacing w:val="-4"/>
          <w:sz w:val="20"/>
        </w:rPr>
        <w:t xml:space="preserve"> </w:t>
      </w:r>
      <w:r>
        <w:rPr>
          <w:w w:val="80"/>
          <w:sz w:val="20"/>
        </w:rPr>
        <w:t>overstocking</w:t>
      </w:r>
      <w:r>
        <w:rPr>
          <w:spacing w:val="-5"/>
          <w:sz w:val="20"/>
        </w:rPr>
        <w:t xml:space="preserve"> </w:t>
      </w:r>
      <w:r>
        <w:rPr>
          <w:w w:val="80"/>
          <w:sz w:val="20"/>
        </w:rPr>
        <w:t>of</w:t>
      </w:r>
      <w:r>
        <w:rPr>
          <w:spacing w:val="-5"/>
          <w:sz w:val="20"/>
        </w:rPr>
        <w:t xml:space="preserve"> </w:t>
      </w:r>
      <w:r>
        <w:rPr>
          <w:spacing w:val="-2"/>
          <w:w w:val="80"/>
          <w:sz w:val="20"/>
        </w:rPr>
        <w:t>animals.</w:t>
      </w:r>
    </w:p>
    <w:p w:rsidR="00E5575B" w:rsidRDefault="00D512E5">
      <w:pPr>
        <w:pStyle w:val="ListParagraph"/>
        <w:numPr>
          <w:ilvl w:val="1"/>
          <w:numId w:val="63"/>
        </w:numPr>
        <w:tabs>
          <w:tab w:val="left" w:pos="1451"/>
        </w:tabs>
        <w:spacing w:line="244" w:lineRule="exact"/>
        <w:ind w:left="1451" w:hanging="720"/>
        <w:jc w:val="left"/>
        <w:rPr>
          <w:sz w:val="20"/>
        </w:rPr>
      </w:pPr>
      <w:r>
        <w:rPr>
          <w:w w:val="80"/>
          <w:sz w:val="20"/>
        </w:rPr>
        <w:t>Cattle</w:t>
      </w:r>
      <w:r>
        <w:rPr>
          <w:spacing w:val="-7"/>
          <w:sz w:val="20"/>
        </w:rPr>
        <w:t xml:space="preserve"> </w:t>
      </w:r>
      <w:r>
        <w:rPr>
          <w:w w:val="80"/>
          <w:sz w:val="20"/>
        </w:rPr>
        <w:t>raiding</w:t>
      </w:r>
      <w:r>
        <w:rPr>
          <w:spacing w:val="-5"/>
          <w:sz w:val="20"/>
        </w:rPr>
        <w:t xml:space="preserve"> </w:t>
      </w:r>
      <w:r>
        <w:rPr>
          <w:w w:val="80"/>
          <w:sz w:val="20"/>
        </w:rPr>
        <w:t>/</w:t>
      </w:r>
      <w:r>
        <w:rPr>
          <w:spacing w:val="-6"/>
          <w:sz w:val="20"/>
        </w:rPr>
        <w:t xml:space="preserve"> </w:t>
      </w:r>
      <w:r>
        <w:rPr>
          <w:w w:val="80"/>
          <w:sz w:val="20"/>
        </w:rPr>
        <w:t>rustling</w:t>
      </w:r>
      <w:r>
        <w:rPr>
          <w:spacing w:val="-6"/>
          <w:sz w:val="20"/>
        </w:rPr>
        <w:t xml:space="preserve"> </w:t>
      </w:r>
      <w:r>
        <w:rPr>
          <w:w w:val="80"/>
          <w:sz w:val="20"/>
        </w:rPr>
        <w:t>is</w:t>
      </w:r>
      <w:r>
        <w:rPr>
          <w:spacing w:val="-6"/>
          <w:sz w:val="20"/>
        </w:rPr>
        <w:t xml:space="preserve"> </w:t>
      </w:r>
      <w:r>
        <w:rPr>
          <w:w w:val="80"/>
          <w:sz w:val="20"/>
        </w:rPr>
        <w:t>their</w:t>
      </w:r>
      <w:r>
        <w:rPr>
          <w:spacing w:val="-6"/>
          <w:sz w:val="20"/>
        </w:rPr>
        <w:t xml:space="preserve"> </w:t>
      </w:r>
      <w:r>
        <w:rPr>
          <w:w w:val="80"/>
          <w:sz w:val="20"/>
        </w:rPr>
        <w:t>hobby</w:t>
      </w:r>
      <w:r>
        <w:rPr>
          <w:spacing w:val="-6"/>
          <w:sz w:val="20"/>
        </w:rPr>
        <w:t xml:space="preserve"> </w:t>
      </w:r>
      <w:r>
        <w:rPr>
          <w:w w:val="80"/>
          <w:sz w:val="20"/>
        </w:rPr>
        <w:t>from</w:t>
      </w:r>
      <w:r>
        <w:rPr>
          <w:spacing w:val="-6"/>
          <w:sz w:val="20"/>
        </w:rPr>
        <w:t xml:space="preserve"> </w:t>
      </w:r>
      <w:r>
        <w:rPr>
          <w:w w:val="80"/>
          <w:sz w:val="20"/>
        </w:rPr>
        <w:t>the</w:t>
      </w:r>
      <w:r>
        <w:rPr>
          <w:spacing w:val="-6"/>
          <w:sz w:val="20"/>
        </w:rPr>
        <w:t xml:space="preserve"> </w:t>
      </w:r>
      <w:r>
        <w:rPr>
          <w:spacing w:val="-2"/>
          <w:w w:val="80"/>
          <w:sz w:val="20"/>
        </w:rPr>
        <w:t>neighbours.</w:t>
      </w:r>
    </w:p>
    <w:p w:rsidR="00E5575B" w:rsidRDefault="00D512E5">
      <w:pPr>
        <w:pStyle w:val="ListParagraph"/>
        <w:numPr>
          <w:ilvl w:val="1"/>
          <w:numId w:val="63"/>
        </w:numPr>
        <w:tabs>
          <w:tab w:val="left" w:pos="1451"/>
        </w:tabs>
        <w:ind w:left="1451" w:hanging="720"/>
        <w:jc w:val="left"/>
        <w:rPr>
          <w:sz w:val="20"/>
        </w:rPr>
      </w:pPr>
      <w:r>
        <w:rPr>
          <w:w w:val="80"/>
          <w:sz w:val="20"/>
        </w:rPr>
        <w:t>Pastoralists</w:t>
      </w:r>
      <w:r>
        <w:rPr>
          <w:spacing w:val="-6"/>
          <w:sz w:val="20"/>
        </w:rPr>
        <w:t xml:space="preserve"> </w:t>
      </w:r>
      <w:r>
        <w:rPr>
          <w:w w:val="80"/>
          <w:sz w:val="20"/>
        </w:rPr>
        <w:t>are</w:t>
      </w:r>
      <w:r>
        <w:rPr>
          <w:spacing w:val="-6"/>
          <w:sz w:val="20"/>
        </w:rPr>
        <w:t xml:space="preserve"> </w:t>
      </w:r>
      <w:r>
        <w:rPr>
          <w:w w:val="80"/>
          <w:sz w:val="20"/>
        </w:rPr>
        <w:t>war</w:t>
      </w:r>
      <w:r>
        <w:rPr>
          <w:spacing w:val="-5"/>
          <w:sz w:val="20"/>
        </w:rPr>
        <w:t xml:space="preserve"> </w:t>
      </w:r>
      <w:r>
        <w:rPr>
          <w:w w:val="80"/>
          <w:sz w:val="20"/>
        </w:rPr>
        <w:t>like</w:t>
      </w:r>
      <w:r>
        <w:rPr>
          <w:spacing w:val="-6"/>
          <w:sz w:val="20"/>
        </w:rPr>
        <w:t xml:space="preserve"> </w:t>
      </w:r>
      <w:r>
        <w:rPr>
          <w:w w:val="80"/>
          <w:sz w:val="20"/>
        </w:rPr>
        <w:t>and</w:t>
      </w:r>
      <w:r>
        <w:rPr>
          <w:spacing w:val="-6"/>
          <w:sz w:val="20"/>
        </w:rPr>
        <w:t xml:space="preserve"> </w:t>
      </w:r>
      <w:r>
        <w:rPr>
          <w:w w:val="80"/>
          <w:sz w:val="20"/>
        </w:rPr>
        <w:t>hostile</w:t>
      </w:r>
      <w:r>
        <w:rPr>
          <w:spacing w:val="-6"/>
          <w:sz w:val="20"/>
        </w:rPr>
        <w:t xml:space="preserve"> </w:t>
      </w:r>
      <w:r>
        <w:rPr>
          <w:w w:val="80"/>
          <w:sz w:val="20"/>
        </w:rPr>
        <w:t>especially</w:t>
      </w:r>
      <w:r>
        <w:rPr>
          <w:spacing w:val="-6"/>
          <w:sz w:val="20"/>
        </w:rPr>
        <w:t xml:space="preserve"> </w:t>
      </w:r>
      <w:r>
        <w:rPr>
          <w:w w:val="80"/>
          <w:sz w:val="20"/>
        </w:rPr>
        <w:t>the</w:t>
      </w:r>
      <w:r>
        <w:rPr>
          <w:spacing w:val="-3"/>
          <w:sz w:val="20"/>
        </w:rPr>
        <w:t xml:space="preserve"> </w:t>
      </w:r>
      <w:r>
        <w:rPr>
          <w:spacing w:val="-2"/>
          <w:w w:val="80"/>
          <w:sz w:val="20"/>
        </w:rPr>
        <w:t>Karamajong.</w:t>
      </w:r>
    </w:p>
    <w:p w:rsidR="00E5575B" w:rsidRDefault="00E5575B">
      <w:pPr>
        <w:pStyle w:val="BodyText"/>
        <w:ind w:left="0"/>
      </w:pPr>
    </w:p>
    <w:p w:rsidR="00E5575B" w:rsidRDefault="00D512E5">
      <w:pPr>
        <w:pStyle w:val="Heading1"/>
        <w:spacing w:line="229" w:lineRule="exact"/>
        <w:ind w:left="731"/>
      </w:pPr>
      <w:r>
        <w:rPr>
          <w:w w:val="80"/>
        </w:rPr>
        <w:t>FACTORS</w:t>
      </w:r>
      <w:r>
        <w:rPr>
          <w:spacing w:val="-4"/>
        </w:rPr>
        <w:t xml:space="preserve"> </w:t>
      </w:r>
      <w:r>
        <w:rPr>
          <w:w w:val="80"/>
        </w:rPr>
        <w:t>THAT</w:t>
      </w:r>
      <w:r>
        <w:rPr>
          <w:spacing w:val="-1"/>
        </w:rPr>
        <w:t xml:space="preserve"> </w:t>
      </w:r>
      <w:r>
        <w:rPr>
          <w:w w:val="80"/>
        </w:rPr>
        <w:t>HAVE</w:t>
      </w:r>
      <w:r>
        <w:rPr>
          <w:spacing w:val="-3"/>
        </w:rPr>
        <w:t xml:space="preserve"> </w:t>
      </w:r>
      <w:r>
        <w:rPr>
          <w:w w:val="80"/>
        </w:rPr>
        <w:t>FAVOURED</w:t>
      </w:r>
      <w:r>
        <w:t xml:space="preserve"> </w:t>
      </w:r>
      <w:r>
        <w:rPr>
          <w:w w:val="80"/>
        </w:rPr>
        <w:t>NOMADIC</w:t>
      </w:r>
      <w:r>
        <w:rPr>
          <w:spacing w:val="-2"/>
        </w:rPr>
        <w:t xml:space="preserve"> </w:t>
      </w:r>
      <w:r>
        <w:rPr>
          <w:w w:val="80"/>
        </w:rPr>
        <w:t>PASTROLISM</w:t>
      </w:r>
      <w:r>
        <w:rPr>
          <w:spacing w:val="-1"/>
        </w:rPr>
        <w:t xml:space="preserve"> </w:t>
      </w:r>
      <w:r>
        <w:rPr>
          <w:w w:val="80"/>
        </w:rPr>
        <w:t>IN</w:t>
      </w:r>
      <w:r>
        <w:rPr>
          <w:spacing w:val="-2"/>
        </w:rPr>
        <w:t xml:space="preserve"> </w:t>
      </w:r>
      <w:r>
        <w:rPr>
          <w:spacing w:val="-2"/>
          <w:w w:val="80"/>
        </w:rPr>
        <w:t>UGANDA</w:t>
      </w:r>
    </w:p>
    <w:p w:rsidR="00E5575B" w:rsidRDefault="00D512E5">
      <w:pPr>
        <w:pStyle w:val="ListParagraph"/>
        <w:numPr>
          <w:ilvl w:val="1"/>
          <w:numId w:val="63"/>
        </w:numPr>
        <w:tabs>
          <w:tab w:val="left" w:pos="1451"/>
        </w:tabs>
        <w:ind w:right="628" w:firstLine="0"/>
        <w:jc w:val="left"/>
        <w:rPr>
          <w:sz w:val="20"/>
        </w:rPr>
      </w:pPr>
      <w:r>
        <w:rPr>
          <w:w w:val="80"/>
          <w:sz w:val="20"/>
        </w:rPr>
        <w:t>The little and unreliable rainfall less than 750 mm, hot</w:t>
      </w:r>
      <w:r>
        <w:rPr>
          <w:sz w:val="20"/>
        </w:rPr>
        <w:t xml:space="preserve"> </w:t>
      </w:r>
      <w:r>
        <w:rPr>
          <w:w w:val="80"/>
          <w:sz w:val="20"/>
        </w:rPr>
        <w:t>temperatures over 30</w:t>
      </w:r>
      <w:r>
        <w:rPr>
          <w:w w:val="80"/>
          <w:position w:val="5"/>
          <w:sz w:val="13"/>
        </w:rPr>
        <w:t xml:space="preserve">° </w:t>
      </w:r>
      <w:r>
        <w:rPr>
          <w:w w:val="80"/>
          <w:sz w:val="20"/>
        </w:rPr>
        <w:t>C and infertile soils, which limit arable farming hence livestock</w:t>
      </w:r>
      <w:r>
        <w:rPr>
          <w:w w:val="85"/>
          <w:sz w:val="20"/>
        </w:rPr>
        <w:t xml:space="preserve"> rearing</w:t>
      </w:r>
      <w:r>
        <w:rPr>
          <w:spacing w:val="-1"/>
          <w:w w:val="85"/>
          <w:sz w:val="20"/>
        </w:rPr>
        <w:t xml:space="preserve"> </w:t>
      </w:r>
      <w:r>
        <w:rPr>
          <w:w w:val="85"/>
          <w:sz w:val="20"/>
        </w:rPr>
        <w:t>becomes</w:t>
      </w:r>
      <w:r>
        <w:rPr>
          <w:spacing w:val="-1"/>
          <w:w w:val="85"/>
          <w:sz w:val="20"/>
        </w:rPr>
        <w:t xml:space="preserve"> </w:t>
      </w:r>
      <w:r>
        <w:rPr>
          <w:w w:val="85"/>
          <w:sz w:val="20"/>
        </w:rPr>
        <w:t>the</w:t>
      </w:r>
      <w:r>
        <w:rPr>
          <w:spacing w:val="-1"/>
          <w:w w:val="85"/>
          <w:sz w:val="20"/>
        </w:rPr>
        <w:t xml:space="preserve"> </w:t>
      </w:r>
      <w:r>
        <w:rPr>
          <w:w w:val="85"/>
          <w:sz w:val="20"/>
        </w:rPr>
        <w:t>alternative</w:t>
      </w:r>
      <w:r>
        <w:rPr>
          <w:spacing w:val="-1"/>
          <w:w w:val="85"/>
          <w:sz w:val="20"/>
        </w:rPr>
        <w:t xml:space="preserve"> </w:t>
      </w:r>
      <w:r>
        <w:rPr>
          <w:w w:val="85"/>
          <w:sz w:val="20"/>
        </w:rPr>
        <w:t>economic</w:t>
      </w:r>
      <w:r>
        <w:rPr>
          <w:spacing w:val="-1"/>
          <w:w w:val="85"/>
          <w:sz w:val="20"/>
        </w:rPr>
        <w:t xml:space="preserve"> </w:t>
      </w:r>
      <w:r>
        <w:rPr>
          <w:w w:val="85"/>
          <w:sz w:val="20"/>
        </w:rPr>
        <w:t>activity.</w:t>
      </w:r>
    </w:p>
    <w:p w:rsidR="00E5575B" w:rsidRDefault="00D512E5">
      <w:pPr>
        <w:pStyle w:val="ListParagraph"/>
        <w:numPr>
          <w:ilvl w:val="1"/>
          <w:numId w:val="63"/>
        </w:numPr>
        <w:tabs>
          <w:tab w:val="left" w:pos="1451"/>
        </w:tabs>
        <w:spacing w:before="1"/>
        <w:ind w:right="629" w:firstLine="0"/>
        <w:jc w:val="left"/>
        <w:rPr>
          <w:sz w:val="20"/>
        </w:rPr>
      </w:pPr>
      <w:r>
        <w:rPr>
          <w:w w:val="85"/>
          <w:sz w:val="20"/>
        </w:rPr>
        <w:t>The</w:t>
      </w:r>
      <w:r>
        <w:rPr>
          <w:spacing w:val="-2"/>
          <w:w w:val="85"/>
          <w:sz w:val="20"/>
        </w:rPr>
        <w:t xml:space="preserve"> </w:t>
      </w:r>
      <w:r>
        <w:rPr>
          <w:w w:val="85"/>
          <w:sz w:val="20"/>
        </w:rPr>
        <w:t>little</w:t>
      </w:r>
      <w:r>
        <w:rPr>
          <w:spacing w:val="-2"/>
          <w:w w:val="85"/>
          <w:sz w:val="20"/>
        </w:rPr>
        <w:t xml:space="preserve"> </w:t>
      </w:r>
      <w:r>
        <w:rPr>
          <w:w w:val="85"/>
          <w:sz w:val="20"/>
        </w:rPr>
        <w:t>and</w:t>
      </w:r>
      <w:r>
        <w:rPr>
          <w:spacing w:val="-2"/>
          <w:w w:val="85"/>
          <w:sz w:val="20"/>
        </w:rPr>
        <w:t xml:space="preserve"> </w:t>
      </w:r>
      <w:r>
        <w:rPr>
          <w:w w:val="85"/>
          <w:sz w:val="20"/>
        </w:rPr>
        <w:t>unreliable</w:t>
      </w:r>
      <w:r>
        <w:rPr>
          <w:spacing w:val="-2"/>
          <w:w w:val="85"/>
          <w:sz w:val="20"/>
        </w:rPr>
        <w:t xml:space="preserve"> </w:t>
      </w:r>
      <w:r>
        <w:rPr>
          <w:w w:val="85"/>
          <w:sz w:val="20"/>
        </w:rPr>
        <w:t>rainfall</w:t>
      </w:r>
      <w:r>
        <w:rPr>
          <w:spacing w:val="-2"/>
          <w:w w:val="85"/>
          <w:sz w:val="20"/>
        </w:rPr>
        <w:t xml:space="preserve"> </w:t>
      </w:r>
      <w:r>
        <w:rPr>
          <w:w w:val="85"/>
          <w:sz w:val="20"/>
        </w:rPr>
        <w:t>results</w:t>
      </w:r>
      <w:r>
        <w:rPr>
          <w:spacing w:val="-2"/>
          <w:w w:val="85"/>
          <w:sz w:val="20"/>
        </w:rPr>
        <w:t xml:space="preserve"> </w:t>
      </w:r>
      <w:r>
        <w:rPr>
          <w:w w:val="85"/>
          <w:sz w:val="20"/>
        </w:rPr>
        <w:t>into</w:t>
      </w:r>
      <w:r>
        <w:rPr>
          <w:spacing w:val="-2"/>
          <w:w w:val="85"/>
          <w:sz w:val="20"/>
        </w:rPr>
        <w:t xml:space="preserve"> </w:t>
      </w:r>
      <w:r>
        <w:rPr>
          <w:w w:val="85"/>
          <w:sz w:val="20"/>
        </w:rPr>
        <w:t>shortage</w:t>
      </w:r>
      <w:r>
        <w:rPr>
          <w:spacing w:val="-2"/>
          <w:w w:val="85"/>
          <w:sz w:val="20"/>
        </w:rPr>
        <w:t xml:space="preserve"> </w:t>
      </w:r>
      <w:r>
        <w:rPr>
          <w:w w:val="85"/>
          <w:sz w:val="20"/>
        </w:rPr>
        <w:t>of</w:t>
      </w:r>
      <w:r>
        <w:rPr>
          <w:spacing w:val="-2"/>
          <w:w w:val="85"/>
          <w:sz w:val="20"/>
        </w:rPr>
        <w:t xml:space="preserve"> </w:t>
      </w:r>
      <w:r>
        <w:rPr>
          <w:w w:val="85"/>
          <w:sz w:val="20"/>
        </w:rPr>
        <w:t>water</w:t>
      </w:r>
      <w:r>
        <w:rPr>
          <w:spacing w:val="-1"/>
          <w:w w:val="85"/>
          <w:sz w:val="20"/>
        </w:rPr>
        <w:t xml:space="preserve"> </w:t>
      </w:r>
      <w:r>
        <w:rPr>
          <w:w w:val="85"/>
          <w:sz w:val="20"/>
        </w:rPr>
        <w:t>for</w:t>
      </w:r>
      <w:r>
        <w:rPr>
          <w:spacing w:val="-3"/>
          <w:w w:val="85"/>
          <w:sz w:val="20"/>
        </w:rPr>
        <w:t xml:space="preserve"> </w:t>
      </w:r>
      <w:r>
        <w:rPr>
          <w:w w:val="85"/>
          <w:sz w:val="20"/>
        </w:rPr>
        <w:t>the</w:t>
      </w:r>
      <w:r>
        <w:rPr>
          <w:spacing w:val="-2"/>
          <w:w w:val="85"/>
          <w:sz w:val="20"/>
        </w:rPr>
        <w:t xml:space="preserve"> </w:t>
      </w:r>
      <w:r>
        <w:rPr>
          <w:w w:val="85"/>
          <w:sz w:val="20"/>
        </w:rPr>
        <w:t>livestock.</w:t>
      </w:r>
      <w:r>
        <w:rPr>
          <w:spacing w:val="-2"/>
          <w:w w:val="85"/>
          <w:sz w:val="20"/>
        </w:rPr>
        <w:t xml:space="preserve"> </w:t>
      </w:r>
      <w:r>
        <w:rPr>
          <w:w w:val="85"/>
          <w:sz w:val="20"/>
        </w:rPr>
        <w:t>The</w:t>
      </w:r>
      <w:r>
        <w:rPr>
          <w:spacing w:val="-2"/>
          <w:w w:val="85"/>
          <w:sz w:val="20"/>
        </w:rPr>
        <w:t xml:space="preserve"> </w:t>
      </w:r>
      <w:r>
        <w:rPr>
          <w:w w:val="85"/>
          <w:sz w:val="20"/>
        </w:rPr>
        <w:t>pastoralists</w:t>
      </w:r>
      <w:r>
        <w:rPr>
          <w:spacing w:val="-2"/>
          <w:w w:val="85"/>
          <w:sz w:val="20"/>
        </w:rPr>
        <w:t xml:space="preserve"> </w:t>
      </w:r>
      <w:r>
        <w:rPr>
          <w:w w:val="85"/>
          <w:sz w:val="20"/>
        </w:rPr>
        <w:t>are</w:t>
      </w:r>
      <w:r>
        <w:rPr>
          <w:spacing w:val="-2"/>
          <w:w w:val="85"/>
          <w:sz w:val="20"/>
        </w:rPr>
        <w:t xml:space="preserve"> </w:t>
      </w:r>
      <w:r>
        <w:rPr>
          <w:w w:val="85"/>
          <w:sz w:val="20"/>
        </w:rPr>
        <w:t>therefore</w:t>
      </w:r>
      <w:r>
        <w:rPr>
          <w:spacing w:val="-2"/>
          <w:w w:val="85"/>
          <w:sz w:val="20"/>
        </w:rPr>
        <w:t xml:space="preserve"> </w:t>
      </w:r>
      <w:r>
        <w:rPr>
          <w:w w:val="85"/>
          <w:sz w:val="20"/>
        </w:rPr>
        <w:t>forced</w:t>
      </w:r>
      <w:r>
        <w:rPr>
          <w:spacing w:val="-2"/>
          <w:w w:val="85"/>
          <w:sz w:val="20"/>
        </w:rPr>
        <w:t xml:space="preserve"> </w:t>
      </w:r>
      <w:r>
        <w:rPr>
          <w:w w:val="85"/>
          <w:sz w:val="20"/>
        </w:rPr>
        <w:t>to</w:t>
      </w:r>
      <w:r>
        <w:rPr>
          <w:spacing w:val="-2"/>
          <w:w w:val="85"/>
          <w:sz w:val="20"/>
        </w:rPr>
        <w:t xml:space="preserve"> </w:t>
      </w:r>
      <w:r>
        <w:rPr>
          <w:w w:val="85"/>
          <w:sz w:val="20"/>
        </w:rPr>
        <w:t>move</w:t>
      </w:r>
      <w:r>
        <w:rPr>
          <w:spacing w:val="-2"/>
          <w:w w:val="85"/>
          <w:sz w:val="20"/>
        </w:rPr>
        <w:t xml:space="preserve"> </w:t>
      </w:r>
      <w:r>
        <w:rPr>
          <w:w w:val="85"/>
          <w:sz w:val="20"/>
        </w:rPr>
        <w:t>in</w:t>
      </w:r>
      <w:r>
        <w:rPr>
          <w:spacing w:val="-2"/>
          <w:w w:val="85"/>
          <w:sz w:val="20"/>
        </w:rPr>
        <w:t xml:space="preserve"> </w:t>
      </w:r>
      <w:r>
        <w:rPr>
          <w:w w:val="85"/>
          <w:sz w:val="20"/>
        </w:rPr>
        <w:t>different areas in search for water and pasture.</w:t>
      </w:r>
    </w:p>
    <w:p w:rsidR="00E5575B" w:rsidRDefault="00D512E5">
      <w:pPr>
        <w:pStyle w:val="ListParagraph"/>
        <w:numPr>
          <w:ilvl w:val="1"/>
          <w:numId w:val="63"/>
        </w:numPr>
        <w:tabs>
          <w:tab w:val="left" w:pos="1451"/>
        </w:tabs>
        <w:spacing w:before="2" w:line="244" w:lineRule="exact"/>
        <w:ind w:left="1451" w:hanging="720"/>
        <w:jc w:val="left"/>
        <w:rPr>
          <w:sz w:val="20"/>
        </w:rPr>
      </w:pPr>
      <w:r>
        <w:rPr>
          <w:w w:val="80"/>
          <w:sz w:val="20"/>
        </w:rPr>
        <w:t>Presence</w:t>
      </w:r>
      <w:r>
        <w:rPr>
          <w:spacing w:val="-6"/>
          <w:sz w:val="20"/>
        </w:rPr>
        <w:t xml:space="preserve"> </w:t>
      </w:r>
      <w:r>
        <w:rPr>
          <w:w w:val="80"/>
          <w:sz w:val="20"/>
        </w:rPr>
        <w:t>of</w:t>
      </w:r>
      <w:r>
        <w:rPr>
          <w:spacing w:val="-5"/>
          <w:sz w:val="20"/>
        </w:rPr>
        <w:t xml:space="preserve"> </w:t>
      </w:r>
      <w:r>
        <w:rPr>
          <w:w w:val="80"/>
          <w:sz w:val="20"/>
        </w:rPr>
        <w:t>natural</w:t>
      </w:r>
      <w:r>
        <w:rPr>
          <w:spacing w:val="-5"/>
          <w:sz w:val="20"/>
        </w:rPr>
        <w:t xml:space="preserve"> </w:t>
      </w:r>
      <w:r>
        <w:rPr>
          <w:w w:val="80"/>
          <w:sz w:val="20"/>
        </w:rPr>
        <w:t>grassland</w:t>
      </w:r>
      <w:r>
        <w:rPr>
          <w:spacing w:val="-6"/>
          <w:sz w:val="20"/>
        </w:rPr>
        <w:t xml:space="preserve"> </w:t>
      </w:r>
      <w:r>
        <w:rPr>
          <w:w w:val="80"/>
          <w:sz w:val="20"/>
        </w:rPr>
        <w:t>vegetation</w:t>
      </w:r>
      <w:r>
        <w:rPr>
          <w:spacing w:val="-5"/>
          <w:sz w:val="20"/>
        </w:rPr>
        <w:t xml:space="preserve"> </w:t>
      </w:r>
      <w:r>
        <w:rPr>
          <w:w w:val="80"/>
          <w:sz w:val="20"/>
        </w:rPr>
        <w:t>which</w:t>
      </w:r>
      <w:r>
        <w:rPr>
          <w:spacing w:val="-5"/>
          <w:sz w:val="20"/>
        </w:rPr>
        <w:t xml:space="preserve"> </w:t>
      </w:r>
      <w:r>
        <w:rPr>
          <w:w w:val="80"/>
          <w:sz w:val="20"/>
        </w:rPr>
        <w:t>is</w:t>
      </w:r>
      <w:r>
        <w:rPr>
          <w:spacing w:val="-6"/>
          <w:sz w:val="20"/>
        </w:rPr>
        <w:t xml:space="preserve"> </w:t>
      </w:r>
      <w:r>
        <w:rPr>
          <w:w w:val="80"/>
          <w:sz w:val="20"/>
        </w:rPr>
        <w:t>used</w:t>
      </w:r>
      <w:r>
        <w:rPr>
          <w:spacing w:val="-3"/>
          <w:sz w:val="20"/>
        </w:rPr>
        <w:t xml:space="preserve"> </w:t>
      </w:r>
      <w:r>
        <w:rPr>
          <w:w w:val="80"/>
          <w:sz w:val="20"/>
        </w:rPr>
        <w:t>to</w:t>
      </w:r>
      <w:r>
        <w:rPr>
          <w:spacing w:val="-5"/>
          <w:sz w:val="20"/>
        </w:rPr>
        <w:t xml:space="preserve"> </w:t>
      </w:r>
      <w:r>
        <w:rPr>
          <w:w w:val="80"/>
          <w:sz w:val="20"/>
        </w:rPr>
        <w:t>feed</w:t>
      </w:r>
      <w:r>
        <w:rPr>
          <w:spacing w:val="-5"/>
          <w:sz w:val="20"/>
        </w:rPr>
        <w:t xml:space="preserve"> </w:t>
      </w:r>
      <w:r>
        <w:rPr>
          <w:w w:val="80"/>
          <w:sz w:val="20"/>
        </w:rPr>
        <w:t>the</w:t>
      </w:r>
      <w:r>
        <w:rPr>
          <w:spacing w:val="-3"/>
          <w:sz w:val="20"/>
        </w:rPr>
        <w:t xml:space="preserve"> </w:t>
      </w:r>
      <w:r>
        <w:rPr>
          <w:w w:val="80"/>
          <w:sz w:val="20"/>
        </w:rPr>
        <w:t>livestock</w:t>
      </w:r>
      <w:r>
        <w:rPr>
          <w:spacing w:val="-6"/>
          <w:sz w:val="20"/>
        </w:rPr>
        <w:t xml:space="preserve"> </w:t>
      </w:r>
      <w:r>
        <w:rPr>
          <w:w w:val="80"/>
          <w:sz w:val="20"/>
        </w:rPr>
        <w:t>and</w:t>
      </w:r>
      <w:r>
        <w:rPr>
          <w:spacing w:val="-5"/>
          <w:sz w:val="20"/>
        </w:rPr>
        <w:t xml:space="preserve"> </w:t>
      </w:r>
      <w:r>
        <w:rPr>
          <w:w w:val="80"/>
          <w:sz w:val="20"/>
        </w:rPr>
        <w:t>sometimes</w:t>
      </w:r>
      <w:r>
        <w:rPr>
          <w:spacing w:val="-5"/>
          <w:sz w:val="20"/>
        </w:rPr>
        <w:t xml:space="preserve"> </w:t>
      </w:r>
      <w:r>
        <w:rPr>
          <w:spacing w:val="-2"/>
          <w:w w:val="80"/>
          <w:sz w:val="20"/>
        </w:rPr>
        <w:t>scattered.</w:t>
      </w:r>
    </w:p>
    <w:p w:rsidR="00E5575B" w:rsidRDefault="00D512E5">
      <w:pPr>
        <w:pStyle w:val="ListParagraph"/>
        <w:numPr>
          <w:ilvl w:val="1"/>
          <w:numId w:val="63"/>
        </w:numPr>
        <w:tabs>
          <w:tab w:val="left" w:pos="1451"/>
        </w:tabs>
        <w:spacing w:line="244" w:lineRule="exact"/>
        <w:ind w:left="1451" w:hanging="720"/>
        <w:jc w:val="left"/>
        <w:rPr>
          <w:sz w:val="20"/>
        </w:rPr>
      </w:pPr>
      <w:r>
        <w:rPr>
          <w:w w:val="80"/>
          <w:sz w:val="20"/>
        </w:rPr>
        <w:t>Availability</w:t>
      </w:r>
      <w:r>
        <w:rPr>
          <w:spacing w:val="-6"/>
          <w:sz w:val="20"/>
        </w:rPr>
        <w:t xml:space="preserve"> </w:t>
      </w:r>
      <w:r>
        <w:rPr>
          <w:w w:val="80"/>
          <w:sz w:val="20"/>
        </w:rPr>
        <w:t>of</w:t>
      </w:r>
      <w:r>
        <w:rPr>
          <w:spacing w:val="-5"/>
          <w:sz w:val="20"/>
        </w:rPr>
        <w:t xml:space="preserve"> </w:t>
      </w:r>
      <w:r>
        <w:rPr>
          <w:w w:val="80"/>
          <w:sz w:val="20"/>
        </w:rPr>
        <w:t>large</w:t>
      </w:r>
      <w:r>
        <w:rPr>
          <w:spacing w:val="-5"/>
          <w:sz w:val="20"/>
        </w:rPr>
        <w:t xml:space="preserve"> </w:t>
      </w:r>
      <w:r>
        <w:rPr>
          <w:w w:val="80"/>
          <w:sz w:val="20"/>
        </w:rPr>
        <w:t>expanse</w:t>
      </w:r>
      <w:r>
        <w:rPr>
          <w:spacing w:val="-6"/>
          <w:sz w:val="20"/>
        </w:rPr>
        <w:t xml:space="preserve"> </w:t>
      </w:r>
      <w:r>
        <w:rPr>
          <w:w w:val="80"/>
          <w:sz w:val="20"/>
        </w:rPr>
        <w:t>of</w:t>
      </w:r>
      <w:r>
        <w:rPr>
          <w:spacing w:val="-5"/>
          <w:sz w:val="20"/>
        </w:rPr>
        <w:t xml:space="preserve"> </w:t>
      </w:r>
      <w:r>
        <w:rPr>
          <w:w w:val="80"/>
          <w:sz w:val="20"/>
        </w:rPr>
        <w:t>land</w:t>
      </w:r>
      <w:r>
        <w:rPr>
          <w:spacing w:val="-5"/>
          <w:sz w:val="20"/>
        </w:rPr>
        <w:t xml:space="preserve"> </w:t>
      </w:r>
      <w:r>
        <w:rPr>
          <w:w w:val="80"/>
          <w:sz w:val="20"/>
        </w:rPr>
        <w:t>and</w:t>
      </w:r>
      <w:r>
        <w:rPr>
          <w:spacing w:val="-5"/>
          <w:sz w:val="20"/>
        </w:rPr>
        <w:t xml:space="preserve"> </w:t>
      </w:r>
      <w:r>
        <w:rPr>
          <w:w w:val="80"/>
          <w:sz w:val="20"/>
        </w:rPr>
        <w:t>vacant</w:t>
      </w:r>
      <w:r>
        <w:rPr>
          <w:spacing w:val="-6"/>
          <w:sz w:val="20"/>
        </w:rPr>
        <w:t xml:space="preserve"> </w:t>
      </w:r>
      <w:r>
        <w:rPr>
          <w:w w:val="80"/>
          <w:sz w:val="20"/>
        </w:rPr>
        <w:t>which</w:t>
      </w:r>
      <w:r>
        <w:rPr>
          <w:spacing w:val="-5"/>
          <w:sz w:val="20"/>
        </w:rPr>
        <w:t xml:space="preserve"> </w:t>
      </w:r>
      <w:r>
        <w:rPr>
          <w:w w:val="80"/>
          <w:sz w:val="20"/>
        </w:rPr>
        <w:t>is</w:t>
      </w:r>
      <w:r>
        <w:rPr>
          <w:spacing w:val="-5"/>
          <w:sz w:val="20"/>
        </w:rPr>
        <w:t xml:space="preserve"> </w:t>
      </w:r>
      <w:r>
        <w:rPr>
          <w:w w:val="80"/>
          <w:sz w:val="20"/>
        </w:rPr>
        <w:t>communal</w:t>
      </w:r>
      <w:r>
        <w:rPr>
          <w:spacing w:val="-6"/>
          <w:sz w:val="20"/>
        </w:rPr>
        <w:t xml:space="preserve"> </w:t>
      </w:r>
      <w:r>
        <w:rPr>
          <w:w w:val="80"/>
          <w:sz w:val="20"/>
        </w:rPr>
        <w:t>owned,</w:t>
      </w:r>
      <w:r>
        <w:rPr>
          <w:spacing w:val="-1"/>
          <w:sz w:val="20"/>
        </w:rPr>
        <w:t xml:space="preserve"> </w:t>
      </w:r>
      <w:r>
        <w:rPr>
          <w:w w:val="80"/>
          <w:sz w:val="20"/>
        </w:rPr>
        <w:t>so</w:t>
      </w:r>
      <w:r>
        <w:rPr>
          <w:spacing w:val="-5"/>
          <w:sz w:val="20"/>
        </w:rPr>
        <w:t xml:space="preserve"> </w:t>
      </w:r>
      <w:r>
        <w:rPr>
          <w:w w:val="80"/>
          <w:sz w:val="20"/>
        </w:rPr>
        <w:t>movement</w:t>
      </w:r>
      <w:r>
        <w:rPr>
          <w:spacing w:val="-5"/>
          <w:sz w:val="20"/>
        </w:rPr>
        <w:t xml:space="preserve"> </w:t>
      </w:r>
      <w:r>
        <w:rPr>
          <w:w w:val="80"/>
          <w:sz w:val="20"/>
        </w:rPr>
        <w:t>from</w:t>
      </w:r>
      <w:r>
        <w:rPr>
          <w:spacing w:val="-4"/>
          <w:sz w:val="20"/>
        </w:rPr>
        <w:t xml:space="preserve"> </w:t>
      </w:r>
      <w:r>
        <w:rPr>
          <w:w w:val="80"/>
          <w:sz w:val="20"/>
        </w:rPr>
        <w:t>one</w:t>
      </w:r>
      <w:r>
        <w:rPr>
          <w:spacing w:val="-3"/>
          <w:sz w:val="20"/>
        </w:rPr>
        <w:t xml:space="preserve"> </w:t>
      </w:r>
      <w:r>
        <w:rPr>
          <w:w w:val="80"/>
          <w:sz w:val="20"/>
        </w:rPr>
        <w:t>place</w:t>
      </w:r>
      <w:r>
        <w:rPr>
          <w:spacing w:val="-5"/>
          <w:sz w:val="20"/>
        </w:rPr>
        <w:t xml:space="preserve"> </w:t>
      </w:r>
      <w:r>
        <w:rPr>
          <w:w w:val="80"/>
          <w:sz w:val="20"/>
        </w:rPr>
        <w:t>to</w:t>
      </w:r>
      <w:r>
        <w:rPr>
          <w:spacing w:val="-5"/>
          <w:sz w:val="20"/>
        </w:rPr>
        <w:t xml:space="preserve"> </w:t>
      </w:r>
      <w:r>
        <w:rPr>
          <w:w w:val="80"/>
          <w:sz w:val="20"/>
        </w:rPr>
        <w:t>another</w:t>
      </w:r>
      <w:r>
        <w:rPr>
          <w:spacing w:val="-4"/>
          <w:sz w:val="20"/>
        </w:rPr>
        <w:t xml:space="preserve"> </w:t>
      </w:r>
      <w:r>
        <w:rPr>
          <w:w w:val="80"/>
          <w:sz w:val="20"/>
        </w:rPr>
        <w:t>is</w:t>
      </w:r>
      <w:r>
        <w:rPr>
          <w:spacing w:val="-6"/>
          <w:sz w:val="20"/>
        </w:rPr>
        <w:t xml:space="preserve"> </w:t>
      </w:r>
      <w:r>
        <w:rPr>
          <w:spacing w:val="-2"/>
          <w:w w:val="80"/>
          <w:sz w:val="20"/>
        </w:rPr>
        <w:t>easy.</w:t>
      </w:r>
    </w:p>
    <w:p w:rsidR="00E5575B" w:rsidRDefault="00D512E5">
      <w:pPr>
        <w:pStyle w:val="ListParagraph"/>
        <w:numPr>
          <w:ilvl w:val="1"/>
          <w:numId w:val="63"/>
        </w:numPr>
        <w:tabs>
          <w:tab w:val="left" w:pos="1451"/>
        </w:tabs>
        <w:spacing w:line="244" w:lineRule="exact"/>
        <w:ind w:left="1451" w:hanging="720"/>
        <w:jc w:val="left"/>
        <w:rPr>
          <w:sz w:val="20"/>
        </w:rPr>
      </w:pPr>
      <w:r>
        <w:rPr>
          <w:w w:val="80"/>
          <w:sz w:val="20"/>
        </w:rPr>
        <w:t>Existence</w:t>
      </w:r>
      <w:r>
        <w:rPr>
          <w:spacing w:val="-5"/>
          <w:sz w:val="20"/>
        </w:rPr>
        <w:t xml:space="preserve"> </w:t>
      </w:r>
      <w:r>
        <w:rPr>
          <w:w w:val="80"/>
          <w:sz w:val="20"/>
        </w:rPr>
        <w:t>of</w:t>
      </w:r>
      <w:r>
        <w:rPr>
          <w:spacing w:val="-5"/>
          <w:sz w:val="20"/>
        </w:rPr>
        <w:t xml:space="preserve"> </w:t>
      </w:r>
      <w:r>
        <w:rPr>
          <w:w w:val="80"/>
          <w:sz w:val="20"/>
        </w:rPr>
        <w:t>native</w:t>
      </w:r>
      <w:r>
        <w:rPr>
          <w:spacing w:val="-5"/>
          <w:sz w:val="20"/>
        </w:rPr>
        <w:t xml:space="preserve"> </w:t>
      </w:r>
      <w:r>
        <w:rPr>
          <w:w w:val="80"/>
          <w:sz w:val="20"/>
        </w:rPr>
        <w:t>breeds</w:t>
      </w:r>
      <w:r>
        <w:rPr>
          <w:spacing w:val="-5"/>
          <w:sz w:val="20"/>
        </w:rPr>
        <w:t xml:space="preserve"> </w:t>
      </w:r>
      <w:r>
        <w:rPr>
          <w:w w:val="80"/>
          <w:sz w:val="20"/>
        </w:rPr>
        <w:t>which</w:t>
      </w:r>
      <w:r>
        <w:rPr>
          <w:spacing w:val="-2"/>
          <w:sz w:val="20"/>
        </w:rPr>
        <w:t xml:space="preserve"> </w:t>
      </w:r>
      <w:r>
        <w:rPr>
          <w:w w:val="80"/>
          <w:sz w:val="20"/>
        </w:rPr>
        <w:t>are</w:t>
      </w:r>
      <w:r>
        <w:rPr>
          <w:spacing w:val="-5"/>
          <w:sz w:val="20"/>
        </w:rPr>
        <w:t xml:space="preserve"> </w:t>
      </w:r>
      <w:r>
        <w:rPr>
          <w:w w:val="80"/>
          <w:sz w:val="20"/>
        </w:rPr>
        <w:t>resistance</w:t>
      </w:r>
      <w:r>
        <w:rPr>
          <w:spacing w:val="-4"/>
          <w:sz w:val="20"/>
        </w:rPr>
        <w:t xml:space="preserve"> </w:t>
      </w:r>
      <w:r>
        <w:rPr>
          <w:w w:val="80"/>
          <w:sz w:val="20"/>
        </w:rPr>
        <w:t>to</w:t>
      </w:r>
      <w:r>
        <w:rPr>
          <w:spacing w:val="-5"/>
          <w:sz w:val="20"/>
        </w:rPr>
        <w:t xml:space="preserve"> </w:t>
      </w:r>
      <w:r>
        <w:rPr>
          <w:w w:val="80"/>
          <w:sz w:val="20"/>
        </w:rPr>
        <w:t>harsh</w:t>
      </w:r>
      <w:r>
        <w:rPr>
          <w:spacing w:val="-5"/>
          <w:sz w:val="20"/>
        </w:rPr>
        <w:t xml:space="preserve"> </w:t>
      </w:r>
      <w:r>
        <w:rPr>
          <w:w w:val="80"/>
          <w:sz w:val="20"/>
        </w:rPr>
        <w:t>environmental</w:t>
      </w:r>
      <w:r>
        <w:rPr>
          <w:spacing w:val="-5"/>
          <w:sz w:val="20"/>
        </w:rPr>
        <w:t xml:space="preserve"> </w:t>
      </w:r>
      <w:r>
        <w:rPr>
          <w:w w:val="80"/>
          <w:sz w:val="20"/>
        </w:rPr>
        <w:t>conditions</w:t>
      </w:r>
      <w:r>
        <w:rPr>
          <w:spacing w:val="-5"/>
          <w:sz w:val="20"/>
        </w:rPr>
        <w:t xml:space="preserve"> </w:t>
      </w:r>
      <w:r>
        <w:rPr>
          <w:w w:val="80"/>
          <w:sz w:val="20"/>
        </w:rPr>
        <w:t>found</w:t>
      </w:r>
      <w:r>
        <w:rPr>
          <w:spacing w:val="-5"/>
          <w:sz w:val="20"/>
        </w:rPr>
        <w:t xml:space="preserve"> </w:t>
      </w:r>
      <w:r>
        <w:rPr>
          <w:w w:val="80"/>
          <w:sz w:val="20"/>
        </w:rPr>
        <w:t>in</w:t>
      </w:r>
      <w:r>
        <w:rPr>
          <w:spacing w:val="-5"/>
          <w:sz w:val="20"/>
        </w:rPr>
        <w:t xml:space="preserve"> </w:t>
      </w:r>
      <w:r>
        <w:rPr>
          <w:w w:val="80"/>
          <w:sz w:val="20"/>
        </w:rPr>
        <w:t>pastoral</w:t>
      </w:r>
      <w:r>
        <w:rPr>
          <w:spacing w:val="-3"/>
          <w:sz w:val="20"/>
        </w:rPr>
        <w:t xml:space="preserve"> </w:t>
      </w:r>
      <w:r>
        <w:rPr>
          <w:spacing w:val="-2"/>
          <w:w w:val="80"/>
          <w:sz w:val="20"/>
        </w:rPr>
        <w:t>areas.</w:t>
      </w:r>
    </w:p>
    <w:p w:rsidR="00E5575B" w:rsidRDefault="00D512E5">
      <w:pPr>
        <w:pStyle w:val="ListParagraph"/>
        <w:numPr>
          <w:ilvl w:val="1"/>
          <w:numId w:val="63"/>
        </w:numPr>
        <w:tabs>
          <w:tab w:val="left" w:pos="1451"/>
        </w:tabs>
        <w:spacing w:line="242" w:lineRule="exact"/>
        <w:ind w:left="1451" w:hanging="720"/>
        <w:jc w:val="left"/>
        <w:rPr>
          <w:sz w:val="20"/>
        </w:rPr>
      </w:pPr>
      <w:r>
        <w:rPr>
          <w:w w:val="80"/>
          <w:sz w:val="20"/>
        </w:rPr>
        <w:t>Presence</w:t>
      </w:r>
      <w:r>
        <w:rPr>
          <w:spacing w:val="-5"/>
          <w:sz w:val="20"/>
        </w:rPr>
        <w:t xml:space="preserve"> </w:t>
      </w:r>
      <w:r>
        <w:rPr>
          <w:w w:val="80"/>
          <w:sz w:val="20"/>
        </w:rPr>
        <w:t>of</w:t>
      </w:r>
      <w:r>
        <w:rPr>
          <w:spacing w:val="-5"/>
          <w:sz w:val="20"/>
        </w:rPr>
        <w:t xml:space="preserve"> </w:t>
      </w:r>
      <w:r>
        <w:rPr>
          <w:w w:val="80"/>
          <w:sz w:val="20"/>
        </w:rPr>
        <w:t>low</w:t>
      </w:r>
      <w:r>
        <w:rPr>
          <w:spacing w:val="-5"/>
          <w:sz w:val="20"/>
        </w:rPr>
        <w:t xml:space="preserve"> </w:t>
      </w:r>
      <w:r>
        <w:rPr>
          <w:w w:val="80"/>
          <w:sz w:val="20"/>
        </w:rPr>
        <w:t>population</w:t>
      </w:r>
      <w:r>
        <w:rPr>
          <w:spacing w:val="-5"/>
          <w:sz w:val="20"/>
        </w:rPr>
        <w:t xml:space="preserve"> </w:t>
      </w:r>
      <w:r>
        <w:rPr>
          <w:w w:val="80"/>
          <w:sz w:val="20"/>
        </w:rPr>
        <w:t>densities</w:t>
      </w:r>
      <w:r>
        <w:rPr>
          <w:spacing w:val="-5"/>
          <w:sz w:val="20"/>
        </w:rPr>
        <w:t xml:space="preserve"> </w:t>
      </w:r>
      <w:r>
        <w:rPr>
          <w:w w:val="80"/>
          <w:sz w:val="20"/>
        </w:rPr>
        <w:t>which</w:t>
      </w:r>
      <w:r>
        <w:rPr>
          <w:spacing w:val="-5"/>
          <w:sz w:val="20"/>
        </w:rPr>
        <w:t xml:space="preserve"> </w:t>
      </w:r>
      <w:r>
        <w:rPr>
          <w:w w:val="80"/>
          <w:sz w:val="20"/>
        </w:rPr>
        <w:t>has</w:t>
      </w:r>
      <w:r>
        <w:rPr>
          <w:spacing w:val="-5"/>
          <w:sz w:val="20"/>
        </w:rPr>
        <w:t xml:space="preserve"> </w:t>
      </w:r>
      <w:r>
        <w:rPr>
          <w:w w:val="80"/>
          <w:sz w:val="20"/>
        </w:rPr>
        <w:t>led</w:t>
      </w:r>
      <w:r>
        <w:rPr>
          <w:spacing w:val="-4"/>
          <w:sz w:val="20"/>
        </w:rPr>
        <w:t xml:space="preserve"> </w:t>
      </w:r>
      <w:r>
        <w:rPr>
          <w:w w:val="80"/>
          <w:sz w:val="20"/>
        </w:rPr>
        <w:t>to</w:t>
      </w:r>
      <w:r>
        <w:rPr>
          <w:spacing w:val="-5"/>
          <w:sz w:val="20"/>
        </w:rPr>
        <w:t xml:space="preserve"> </w:t>
      </w:r>
      <w:r>
        <w:rPr>
          <w:w w:val="80"/>
          <w:sz w:val="20"/>
        </w:rPr>
        <w:t>the</w:t>
      </w:r>
      <w:r>
        <w:rPr>
          <w:spacing w:val="-5"/>
          <w:sz w:val="20"/>
        </w:rPr>
        <w:t xml:space="preserve"> </w:t>
      </w:r>
      <w:r>
        <w:rPr>
          <w:w w:val="80"/>
          <w:sz w:val="20"/>
        </w:rPr>
        <w:t>existence</w:t>
      </w:r>
      <w:r>
        <w:rPr>
          <w:spacing w:val="-3"/>
          <w:sz w:val="20"/>
        </w:rPr>
        <w:t xml:space="preserve"> </w:t>
      </w:r>
      <w:r>
        <w:rPr>
          <w:w w:val="80"/>
          <w:sz w:val="20"/>
        </w:rPr>
        <w:t>of</w:t>
      </w:r>
      <w:r>
        <w:rPr>
          <w:spacing w:val="-5"/>
          <w:sz w:val="20"/>
        </w:rPr>
        <w:t xml:space="preserve"> </w:t>
      </w:r>
      <w:r>
        <w:rPr>
          <w:w w:val="80"/>
          <w:sz w:val="20"/>
        </w:rPr>
        <w:t>large</w:t>
      </w:r>
      <w:r>
        <w:rPr>
          <w:spacing w:val="-5"/>
          <w:sz w:val="20"/>
        </w:rPr>
        <w:t xml:space="preserve"> </w:t>
      </w:r>
      <w:r>
        <w:rPr>
          <w:w w:val="80"/>
          <w:sz w:val="20"/>
        </w:rPr>
        <w:t>expanses</w:t>
      </w:r>
      <w:r>
        <w:rPr>
          <w:spacing w:val="-5"/>
          <w:sz w:val="20"/>
        </w:rPr>
        <w:t xml:space="preserve"> </w:t>
      </w:r>
      <w:r>
        <w:rPr>
          <w:w w:val="80"/>
          <w:sz w:val="20"/>
        </w:rPr>
        <w:t>/</w:t>
      </w:r>
      <w:r>
        <w:rPr>
          <w:spacing w:val="-5"/>
          <w:sz w:val="20"/>
        </w:rPr>
        <w:t xml:space="preserve"> </w:t>
      </w:r>
      <w:r>
        <w:rPr>
          <w:w w:val="80"/>
          <w:sz w:val="20"/>
        </w:rPr>
        <w:t>areas</w:t>
      </w:r>
      <w:r>
        <w:rPr>
          <w:spacing w:val="-5"/>
          <w:sz w:val="20"/>
        </w:rPr>
        <w:t xml:space="preserve"> </w:t>
      </w:r>
      <w:r>
        <w:rPr>
          <w:w w:val="80"/>
          <w:sz w:val="20"/>
        </w:rPr>
        <w:t>of</w:t>
      </w:r>
      <w:r>
        <w:rPr>
          <w:spacing w:val="-5"/>
          <w:sz w:val="20"/>
        </w:rPr>
        <w:t xml:space="preserve"> </w:t>
      </w:r>
      <w:r>
        <w:rPr>
          <w:w w:val="80"/>
          <w:sz w:val="20"/>
        </w:rPr>
        <w:t>land</w:t>
      </w:r>
      <w:r>
        <w:rPr>
          <w:spacing w:val="-2"/>
          <w:sz w:val="20"/>
        </w:rPr>
        <w:t xml:space="preserve"> </w:t>
      </w:r>
      <w:r>
        <w:rPr>
          <w:w w:val="80"/>
          <w:sz w:val="20"/>
        </w:rPr>
        <w:t>of</w:t>
      </w:r>
      <w:r>
        <w:rPr>
          <w:spacing w:val="-5"/>
          <w:sz w:val="20"/>
        </w:rPr>
        <w:t xml:space="preserve"> </w:t>
      </w:r>
      <w:r>
        <w:rPr>
          <w:w w:val="80"/>
          <w:sz w:val="20"/>
        </w:rPr>
        <w:t>nomadic</w:t>
      </w:r>
      <w:r>
        <w:rPr>
          <w:spacing w:val="-5"/>
          <w:sz w:val="20"/>
        </w:rPr>
        <w:t xml:space="preserve"> </w:t>
      </w:r>
      <w:r>
        <w:rPr>
          <w:spacing w:val="-2"/>
          <w:w w:val="80"/>
          <w:sz w:val="20"/>
        </w:rPr>
        <w:t>pastoralism.</w:t>
      </w:r>
    </w:p>
    <w:p w:rsidR="00E5575B" w:rsidRDefault="00D512E5">
      <w:pPr>
        <w:pStyle w:val="ListParagraph"/>
        <w:numPr>
          <w:ilvl w:val="1"/>
          <w:numId w:val="63"/>
        </w:numPr>
        <w:tabs>
          <w:tab w:val="left" w:pos="1451"/>
        </w:tabs>
        <w:spacing w:line="244" w:lineRule="exact"/>
        <w:ind w:left="1451" w:hanging="720"/>
        <w:jc w:val="left"/>
        <w:rPr>
          <w:sz w:val="20"/>
        </w:rPr>
      </w:pPr>
      <w:r>
        <w:rPr>
          <w:w w:val="80"/>
          <w:sz w:val="20"/>
        </w:rPr>
        <w:t>Culture</w:t>
      </w:r>
      <w:r>
        <w:rPr>
          <w:spacing w:val="-6"/>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people</w:t>
      </w:r>
      <w:r>
        <w:rPr>
          <w:spacing w:val="-6"/>
          <w:sz w:val="20"/>
        </w:rPr>
        <w:t xml:space="preserve"> </w:t>
      </w:r>
      <w:r>
        <w:rPr>
          <w:w w:val="80"/>
          <w:sz w:val="20"/>
        </w:rPr>
        <w:t>who</w:t>
      </w:r>
      <w:r>
        <w:rPr>
          <w:spacing w:val="-5"/>
          <w:sz w:val="20"/>
        </w:rPr>
        <w:t xml:space="preserve"> </w:t>
      </w:r>
      <w:r>
        <w:rPr>
          <w:w w:val="80"/>
          <w:sz w:val="20"/>
        </w:rPr>
        <w:t>look</w:t>
      </w:r>
      <w:r>
        <w:rPr>
          <w:spacing w:val="-6"/>
          <w:sz w:val="20"/>
        </w:rPr>
        <w:t xml:space="preserve"> </w:t>
      </w:r>
      <w:r>
        <w:rPr>
          <w:w w:val="80"/>
          <w:sz w:val="20"/>
        </w:rPr>
        <w:t>at</w:t>
      </w:r>
      <w:r>
        <w:rPr>
          <w:spacing w:val="-3"/>
          <w:sz w:val="20"/>
        </w:rPr>
        <w:t xml:space="preserve"> </w:t>
      </w:r>
      <w:r>
        <w:rPr>
          <w:w w:val="80"/>
          <w:sz w:val="20"/>
        </w:rPr>
        <w:t>nomadism</w:t>
      </w:r>
      <w:r>
        <w:rPr>
          <w:spacing w:val="-6"/>
          <w:sz w:val="20"/>
        </w:rPr>
        <w:t xml:space="preserve"> </w:t>
      </w:r>
      <w:r>
        <w:rPr>
          <w:w w:val="80"/>
          <w:sz w:val="20"/>
        </w:rPr>
        <w:t>as</w:t>
      </w:r>
      <w:r>
        <w:rPr>
          <w:spacing w:val="-5"/>
          <w:sz w:val="20"/>
        </w:rPr>
        <w:t xml:space="preserve"> </w:t>
      </w:r>
      <w:r>
        <w:rPr>
          <w:w w:val="80"/>
          <w:sz w:val="20"/>
        </w:rPr>
        <w:t>a</w:t>
      </w:r>
      <w:r>
        <w:rPr>
          <w:spacing w:val="-6"/>
          <w:sz w:val="20"/>
        </w:rPr>
        <w:t xml:space="preserve"> </w:t>
      </w:r>
      <w:r>
        <w:rPr>
          <w:w w:val="80"/>
          <w:sz w:val="20"/>
        </w:rPr>
        <w:t>traditional</w:t>
      </w:r>
      <w:r>
        <w:rPr>
          <w:spacing w:val="-5"/>
          <w:sz w:val="20"/>
        </w:rPr>
        <w:t xml:space="preserve"> </w:t>
      </w:r>
      <w:r>
        <w:rPr>
          <w:w w:val="80"/>
          <w:sz w:val="20"/>
        </w:rPr>
        <w:t>way</w:t>
      </w:r>
      <w:r>
        <w:rPr>
          <w:spacing w:val="-6"/>
          <w:sz w:val="20"/>
        </w:rPr>
        <w:t xml:space="preserve"> </w:t>
      </w:r>
      <w:r>
        <w:rPr>
          <w:w w:val="80"/>
          <w:sz w:val="20"/>
        </w:rPr>
        <w:t>of</w:t>
      </w:r>
      <w:r>
        <w:rPr>
          <w:spacing w:val="-2"/>
          <w:sz w:val="20"/>
        </w:rPr>
        <w:t xml:space="preserve"> </w:t>
      </w:r>
      <w:r>
        <w:rPr>
          <w:spacing w:val="-2"/>
          <w:w w:val="80"/>
          <w:sz w:val="20"/>
        </w:rPr>
        <w:t>life.</w:t>
      </w:r>
    </w:p>
    <w:p w:rsidR="00E5575B" w:rsidRDefault="00D512E5">
      <w:pPr>
        <w:pStyle w:val="ListParagraph"/>
        <w:numPr>
          <w:ilvl w:val="1"/>
          <w:numId w:val="63"/>
        </w:numPr>
        <w:tabs>
          <w:tab w:val="left" w:pos="1451"/>
        </w:tabs>
        <w:spacing w:line="244" w:lineRule="exact"/>
        <w:ind w:left="1451" w:hanging="720"/>
        <w:jc w:val="left"/>
        <w:rPr>
          <w:sz w:val="20"/>
        </w:rPr>
      </w:pPr>
      <w:r>
        <w:rPr>
          <w:w w:val="80"/>
          <w:sz w:val="20"/>
        </w:rPr>
        <w:t>Remoteness</w:t>
      </w:r>
      <w:r>
        <w:rPr>
          <w:spacing w:val="-6"/>
          <w:sz w:val="20"/>
        </w:rPr>
        <w:t xml:space="preserve"> </w:t>
      </w:r>
      <w:r>
        <w:rPr>
          <w:w w:val="80"/>
          <w:sz w:val="20"/>
        </w:rPr>
        <w:t>of</w:t>
      </w:r>
      <w:r>
        <w:rPr>
          <w:spacing w:val="-5"/>
          <w:sz w:val="20"/>
        </w:rPr>
        <w:t xml:space="preserve"> </w:t>
      </w:r>
      <w:r>
        <w:rPr>
          <w:w w:val="80"/>
          <w:sz w:val="20"/>
        </w:rPr>
        <w:t>the</w:t>
      </w:r>
      <w:r>
        <w:rPr>
          <w:spacing w:val="-4"/>
          <w:sz w:val="20"/>
        </w:rPr>
        <w:t xml:space="preserve"> </w:t>
      </w:r>
      <w:r>
        <w:rPr>
          <w:w w:val="80"/>
          <w:sz w:val="20"/>
        </w:rPr>
        <w:t>areas</w:t>
      </w:r>
      <w:r>
        <w:rPr>
          <w:spacing w:val="-6"/>
          <w:sz w:val="20"/>
        </w:rPr>
        <w:t xml:space="preserve"> </w:t>
      </w:r>
      <w:r>
        <w:rPr>
          <w:w w:val="80"/>
          <w:sz w:val="20"/>
        </w:rPr>
        <w:t>which</w:t>
      </w:r>
      <w:r>
        <w:rPr>
          <w:spacing w:val="-3"/>
          <w:sz w:val="20"/>
        </w:rPr>
        <w:t xml:space="preserve"> </w:t>
      </w:r>
      <w:r>
        <w:rPr>
          <w:w w:val="80"/>
          <w:sz w:val="20"/>
        </w:rPr>
        <w:t>limits</w:t>
      </w:r>
      <w:r>
        <w:rPr>
          <w:spacing w:val="-5"/>
          <w:sz w:val="20"/>
        </w:rPr>
        <w:t xml:space="preserve"> </w:t>
      </w:r>
      <w:r>
        <w:rPr>
          <w:w w:val="80"/>
          <w:sz w:val="20"/>
        </w:rPr>
        <w:t>development</w:t>
      </w:r>
      <w:r>
        <w:rPr>
          <w:spacing w:val="-5"/>
          <w:sz w:val="20"/>
        </w:rPr>
        <w:t xml:space="preserve"> </w:t>
      </w:r>
      <w:r>
        <w:rPr>
          <w:w w:val="80"/>
          <w:sz w:val="20"/>
        </w:rPr>
        <w:t>in</w:t>
      </w:r>
      <w:r>
        <w:rPr>
          <w:spacing w:val="-6"/>
          <w:sz w:val="20"/>
        </w:rPr>
        <w:t xml:space="preserve"> </w:t>
      </w:r>
      <w:r>
        <w:rPr>
          <w:w w:val="80"/>
          <w:sz w:val="20"/>
        </w:rPr>
        <w:t>term</w:t>
      </w:r>
      <w:r>
        <w:rPr>
          <w:spacing w:val="-5"/>
          <w:sz w:val="20"/>
        </w:rPr>
        <w:t xml:space="preserve"> </w:t>
      </w:r>
      <w:r>
        <w:rPr>
          <w:w w:val="80"/>
          <w:sz w:val="20"/>
        </w:rPr>
        <w:t>of</w:t>
      </w:r>
      <w:r>
        <w:rPr>
          <w:spacing w:val="-5"/>
          <w:sz w:val="20"/>
        </w:rPr>
        <w:t xml:space="preserve"> </w:t>
      </w:r>
      <w:r>
        <w:rPr>
          <w:spacing w:val="-2"/>
          <w:w w:val="80"/>
          <w:sz w:val="20"/>
        </w:rPr>
        <w:t>infrastructures.</w:t>
      </w:r>
    </w:p>
    <w:p w:rsidR="00E5575B" w:rsidRDefault="00D512E5">
      <w:pPr>
        <w:pStyle w:val="ListParagraph"/>
        <w:numPr>
          <w:ilvl w:val="1"/>
          <w:numId w:val="63"/>
        </w:numPr>
        <w:tabs>
          <w:tab w:val="left" w:pos="1451"/>
        </w:tabs>
        <w:spacing w:line="244" w:lineRule="exact"/>
        <w:ind w:left="1451" w:hanging="720"/>
        <w:jc w:val="left"/>
        <w:rPr>
          <w:sz w:val="20"/>
        </w:rPr>
      </w:pPr>
      <w:r>
        <w:rPr>
          <w:w w:val="80"/>
          <w:sz w:val="20"/>
        </w:rPr>
        <w:t>Government</w:t>
      </w:r>
      <w:r>
        <w:rPr>
          <w:spacing w:val="-5"/>
          <w:sz w:val="20"/>
        </w:rPr>
        <w:t xml:space="preserve"> </w:t>
      </w:r>
      <w:r>
        <w:rPr>
          <w:w w:val="80"/>
          <w:sz w:val="20"/>
        </w:rPr>
        <w:t>neglect</w:t>
      </w:r>
      <w:r>
        <w:rPr>
          <w:spacing w:val="-4"/>
          <w:sz w:val="20"/>
        </w:rPr>
        <w:t xml:space="preserve"> </w:t>
      </w:r>
      <w:r>
        <w:rPr>
          <w:w w:val="80"/>
          <w:sz w:val="20"/>
        </w:rPr>
        <w:t>to</w:t>
      </w:r>
      <w:r>
        <w:rPr>
          <w:spacing w:val="-3"/>
          <w:sz w:val="20"/>
        </w:rPr>
        <w:t xml:space="preserve"> </w:t>
      </w:r>
      <w:r>
        <w:rPr>
          <w:w w:val="80"/>
          <w:sz w:val="20"/>
        </w:rPr>
        <w:t>support</w:t>
      </w:r>
      <w:r>
        <w:rPr>
          <w:spacing w:val="-4"/>
          <w:sz w:val="20"/>
        </w:rPr>
        <w:t xml:space="preserve"> </w:t>
      </w:r>
      <w:r>
        <w:rPr>
          <w:spacing w:val="-2"/>
          <w:w w:val="80"/>
          <w:sz w:val="20"/>
        </w:rPr>
        <w:t>them.</w:t>
      </w:r>
    </w:p>
    <w:p w:rsidR="00E5575B" w:rsidRDefault="00E5575B">
      <w:pPr>
        <w:pStyle w:val="BodyText"/>
        <w:ind w:left="0"/>
      </w:pPr>
    </w:p>
    <w:p w:rsidR="00E5575B" w:rsidRDefault="00D512E5">
      <w:pPr>
        <w:pStyle w:val="Heading1"/>
        <w:ind w:left="731"/>
      </w:pPr>
      <w:r>
        <w:rPr>
          <w:spacing w:val="-6"/>
          <w:w w:val="80"/>
        </w:rPr>
        <w:t>ROLEOFNOMADICPASTORALISMTORURALECONOMYINUGANDA</w:t>
      </w:r>
    </w:p>
    <w:p w:rsidR="00E5575B" w:rsidRDefault="00D512E5">
      <w:pPr>
        <w:pStyle w:val="BodyText"/>
        <w:spacing w:before="4" w:line="226" w:lineRule="exact"/>
      </w:pPr>
      <w:r>
        <w:rPr>
          <w:w w:val="55"/>
        </w:rPr>
        <w:t>Nomadic</w:t>
      </w:r>
      <w:r>
        <w:rPr>
          <w:spacing w:val="-4"/>
        </w:rPr>
        <w:t xml:space="preserve"> </w:t>
      </w:r>
      <w:r>
        <w:rPr>
          <w:w w:val="55"/>
        </w:rPr>
        <w:t>pastoralism</w:t>
      </w:r>
      <w:r>
        <w:rPr>
          <w:spacing w:val="-4"/>
        </w:rPr>
        <w:t xml:space="preserve"> </w:t>
      </w:r>
      <w:r>
        <w:rPr>
          <w:w w:val="55"/>
        </w:rPr>
        <w:t>has</w:t>
      </w:r>
      <w:r>
        <w:rPr>
          <w:spacing w:val="-4"/>
        </w:rPr>
        <w:t xml:space="preserve"> </w:t>
      </w:r>
      <w:r>
        <w:rPr>
          <w:w w:val="55"/>
        </w:rPr>
        <w:t>played</w:t>
      </w:r>
      <w:r>
        <w:rPr>
          <w:spacing w:val="-3"/>
        </w:rPr>
        <w:t xml:space="preserve"> </w:t>
      </w:r>
      <w:r>
        <w:rPr>
          <w:w w:val="55"/>
        </w:rPr>
        <w:t>a</w:t>
      </w:r>
      <w:r>
        <w:rPr>
          <w:spacing w:val="-4"/>
        </w:rPr>
        <w:t xml:space="preserve"> </w:t>
      </w:r>
      <w:r>
        <w:rPr>
          <w:w w:val="55"/>
        </w:rPr>
        <w:t>variety</w:t>
      </w:r>
      <w:r>
        <w:rPr>
          <w:spacing w:val="-4"/>
        </w:rPr>
        <w:t xml:space="preserve"> </w:t>
      </w:r>
      <w:r>
        <w:rPr>
          <w:w w:val="55"/>
        </w:rPr>
        <w:t>of</w:t>
      </w:r>
      <w:r>
        <w:rPr>
          <w:spacing w:val="-6"/>
        </w:rPr>
        <w:t xml:space="preserve"> </w:t>
      </w:r>
      <w:r>
        <w:rPr>
          <w:w w:val="55"/>
        </w:rPr>
        <w:t>roles</w:t>
      </w:r>
      <w:r>
        <w:rPr>
          <w:spacing w:val="-7"/>
        </w:rPr>
        <w:t xml:space="preserve"> </w:t>
      </w:r>
      <w:r>
        <w:rPr>
          <w:w w:val="55"/>
        </w:rPr>
        <w:t>to</w:t>
      </w:r>
      <w:r>
        <w:rPr>
          <w:spacing w:val="-7"/>
        </w:rPr>
        <w:t xml:space="preserve"> </w:t>
      </w:r>
      <w:r>
        <w:rPr>
          <w:w w:val="55"/>
        </w:rPr>
        <w:t>the</w:t>
      </w:r>
      <w:r>
        <w:rPr>
          <w:spacing w:val="-3"/>
        </w:rPr>
        <w:t xml:space="preserve"> </w:t>
      </w:r>
      <w:r>
        <w:rPr>
          <w:w w:val="55"/>
        </w:rPr>
        <w:t>economy</w:t>
      </w:r>
      <w:r>
        <w:rPr>
          <w:spacing w:val="-4"/>
        </w:rPr>
        <w:t xml:space="preserve"> </w:t>
      </w:r>
      <w:r>
        <w:rPr>
          <w:w w:val="55"/>
        </w:rPr>
        <w:t>of</w:t>
      </w:r>
      <w:r>
        <w:rPr>
          <w:spacing w:val="-4"/>
        </w:rPr>
        <w:t xml:space="preserve"> </w:t>
      </w:r>
      <w:r>
        <w:rPr>
          <w:w w:val="55"/>
        </w:rPr>
        <w:t>where</w:t>
      </w:r>
      <w:r>
        <w:rPr>
          <w:spacing w:val="-3"/>
        </w:rPr>
        <w:t xml:space="preserve"> </w:t>
      </w:r>
      <w:r>
        <w:rPr>
          <w:w w:val="55"/>
        </w:rPr>
        <w:t>it</w:t>
      </w:r>
      <w:r>
        <w:rPr>
          <w:spacing w:val="-7"/>
        </w:rPr>
        <w:t xml:space="preserve"> </w:t>
      </w:r>
      <w:r>
        <w:rPr>
          <w:w w:val="55"/>
        </w:rPr>
        <w:t>is</w:t>
      </w:r>
      <w:r>
        <w:rPr>
          <w:spacing w:val="-4"/>
        </w:rPr>
        <w:t xml:space="preserve"> </w:t>
      </w:r>
      <w:r>
        <w:rPr>
          <w:w w:val="55"/>
        </w:rPr>
        <w:t>practiced</w:t>
      </w:r>
      <w:r>
        <w:rPr>
          <w:spacing w:val="-3"/>
        </w:rPr>
        <w:t xml:space="preserve"> </w:t>
      </w:r>
      <w:r>
        <w:rPr>
          <w:w w:val="55"/>
        </w:rPr>
        <w:t>and</w:t>
      </w:r>
      <w:r>
        <w:rPr>
          <w:spacing w:val="-7"/>
        </w:rPr>
        <w:t xml:space="preserve"> </w:t>
      </w:r>
      <w:r>
        <w:rPr>
          <w:w w:val="55"/>
        </w:rPr>
        <w:t>these</w:t>
      </w:r>
      <w:r>
        <w:rPr>
          <w:spacing w:val="10"/>
        </w:rPr>
        <w:t xml:space="preserve"> </w:t>
      </w:r>
      <w:r>
        <w:rPr>
          <w:spacing w:val="-4"/>
          <w:w w:val="55"/>
        </w:rPr>
        <w:t>are;</w:t>
      </w:r>
    </w:p>
    <w:p w:rsidR="00E5575B" w:rsidRDefault="00D512E5">
      <w:pPr>
        <w:pStyle w:val="Heading2"/>
        <w:spacing w:line="229" w:lineRule="exact"/>
        <w:ind w:left="731"/>
      </w:pPr>
      <w:r>
        <w:rPr>
          <w:w w:val="65"/>
        </w:rPr>
        <w:t>Positive</w:t>
      </w:r>
      <w:r>
        <w:rPr>
          <w:spacing w:val="-6"/>
        </w:rPr>
        <w:t xml:space="preserve"> </w:t>
      </w:r>
      <w:r>
        <w:rPr>
          <w:spacing w:val="-2"/>
          <w:w w:val="75"/>
        </w:rPr>
        <w:t>roles:</w:t>
      </w:r>
    </w:p>
    <w:p w:rsidR="00E5575B" w:rsidRDefault="00D512E5">
      <w:pPr>
        <w:pStyle w:val="ListParagraph"/>
        <w:numPr>
          <w:ilvl w:val="1"/>
          <w:numId w:val="63"/>
        </w:numPr>
        <w:tabs>
          <w:tab w:val="left" w:pos="1090"/>
        </w:tabs>
        <w:spacing w:before="2" w:line="242" w:lineRule="auto"/>
        <w:ind w:right="627" w:firstLine="0"/>
        <w:rPr>
          <w:sz w:val="20"/>
        </w:rPr>
      </w:pPr>
      <w:r>
        <w:rPr>
          <w:w w:val="60"/>
          <w:sz w:val="20"/>
        </w:rPr>
        <w:t>In</w:t>
      </w:r>
      <w:r>
        <w:rPr>
          <w:sz w:val="20"/>
        </w:rPr>
        <w:t xml:space="preserve"> </w:t>
      </w:r>
      <w:r>
        <w:rPr>
          <w:w w:val="60"/>
          <w:sz w:val="20"/>
        </w:rPr>
        <w:t>Soroti,</w:t>
      </w:r>
      <w:r>
        <w:rPr>
          <w:sz w:val="20"/>
        </w:rPr>
        <w:t xml:space="preserve"> </w:t>
      </w:r>
      <w:r>
        <w:rPr>
          <w:w w:val="60"/>
          <w:sz w:val="20"/>
        </w:rPr>
        <w:t>Kotido</w:t>
      </w:r>
      <w:r>
        <w:rPr>
          <w:sz w:val="20"/>
        </w:rPr>
        <w:t xml:space="preserve"> </w:t>
      </w:r>
      <w:r>
        <w:rPr>
          <w:w w:val="60"/>
          <w:sz w:val="20"/>
        </w:rPr>
        <w:t>and</w:t>
      </w:r>
      <w:r>
        <w:rPr>
          <w:sz w:val="20"/>
        </w:rPr>
        <w:t xml:space="preserve"> </w:t>
      </w:r>
      <w:r>
        <w:rPr>
          <w:w w:val="60"/>
          <w:sz w:val="20"/>
        </w:rPr>
        <w:t>Moroto</w:t>
      </w:r>
      <w:r>
        <w:rPr>
          <w:sz w:val="20"/>
        </w:rPr>
        <w:t xml:space="preserve"> </w:t>
      </w:r>
      <w:r>
        <w:rPr>
          <w:w w:val="60"/>
          <w:sz w:val="20"/>
        </w:rPr>
        <w:t>districts,</w:t>
      </w:r>
      <w:r>
        <w:rPr>
          <w:spacing w:val="-1"/>
          <w:sz w:val="20"/>
        </w:rPr>
        <w:t xml:space="preserve"> </w:t>
      </w:r>
      <w:r>
        <w:rPr>
          <w:w w:val="60"/>
          <w:sz w:val="20"/>
        </w:rPr>
        <w:t>the</w:t>
      </w:r>
      <w:r>
        <w:rPr>
          <w:sz w:val="20"/>
        </w:rPr>
        <w:t xml:space="preserve"> </w:t>
      </w:r>
      <w:r>
        <w:rPr>
          <w:w w:val="60"/>
          <w:sz w:val="20"/>
        </w:rPr>
        <w:t>Karamojong</w:t>
      </w:r>
      <w:r>
        <w:rPr>
          <w:spacing w:val="-1"/>
          <w:sz w:val="20"/>
        </w:rPr>
        <w:t xml:space="preserve"> </w:t>
      </w:r>
      <w:r>
        <w:rPr>
          <w:w w:val="60"/>
          <w:sz w:val="20"/>
        </w:rPr>
        <w:t>and</w:t>
      </w:r>
      <w:r>
        <w:rPr>
          <w:sz w:val="20"/>
        </w:rPr>
        <w:t xml:space="preserve"> </w:t>
      </w:r>
      <w:r>
        <w:rPr>
          <w:w w:val="60"/>
          <w:sz w:val="20"/>
        </w:rPr>
        <w:t>Iteso</w:t>
      </w:r>
      <w:r>
        <w:rPr>
          <w:sz w:val="20"/>
        </w:rPr>
        <w:t xml:space="preserve"> </w:t>
      </w:r>
      <w:r>
        <w:rPr>
          <w:w w:val="60"/>
          <w:sz w:val="20"/>
        </w:rPr>
        <w:t>contribute</w:t>
      </w:r>
      <w:r>
        <w:rPr>
          <w:sz w:val="20"/>
        </w:rPr>
        <w:t xml:space="preserve"> </w:t>
      </w:r>
      <w:r>
        <w:rPr>
          <w:w w:val="60"/>
          <w:sz w:val="20"/>
        </w:rPr>
        <w:t>to</w:t>
      </w:r>
      <w:r>
        <w:rPr>
          <w:sz w:val="20"/>
        </w:rPr>
        <w:t xml:space="preserve"> </w:t>
      </w:r>
      <w:r>
        <w:rPr>
          <w:w w:val="60"/>
          <w:sz w:val="20"/>
        </w:rPr>
        <w:t>food</w:t>
      </w:r>
      <w:r>
        <w:rPr>
          <w:sz w:val="20"/>
        </w:rPr>
        <w:t xml:space="preserve"> </w:t>
      </w:r>
      <w:r>
        <w:rPr>
          <w:w w:val="60"/>
          <w:sz w:val="20"/>
        </w:rPr>
        <w:t>supply</w:t>
      </w:r>
      <w:r>
        <w:rPr>
          <w:spacing w:val="-2"/>
          <w:sz w:val="20"/>
        </w:rPr>
        <w:t xml:space="preserve"> </w:t>
      </w:r>
      <w:r>
        <w:rPr>
          <w:w w:val="60"/>
          <w:sz w:val="20"/>
        </w:rPr>
        <w:t>in</w:t>
      </w:r>
      <w:r>
        <w:rPr>
          <w:spacing w:val="-1"/>
          <w:sz w:val="20"/>
        </w:rPr>
        <w:t xml:space="preserve"> </w:t>
      </w:r>
      <w:r>
        <w:rPr>
          <w:w w:val="60"/>
          <w:sz w:val="20"/>
        </w:rPr>
        <w:t>the</w:t>
      </w:r>
      <w:r>
        <w:rPr>
          <w:sz w:val="20"/>
        </w:rPr>
        <w:t xml:space="preserve"> </w:t>
      </w:r>
      <w:r>
        <w:rPr>
          <w:w w:val="60"/>
          <w:sz w:val="20"/>
        </w:rPr>
        <w:t>area.</w:t>
      </w:r>
      <w:r>
        <w:rPr>
          <w:sz w:val="20"/>
        </w:rPr>
        <w:t xml:space="preserve"> </w:t>
      </w:r>
      <w:r>
        <w:rPr>
          <w:w w:val="60"/>
          <w:sz w:val="20"/>
        </w:rPr>
        <w:t>Cattle</w:t>
      </w:r>
      <w:r>
        <w:rPr>
          <w:sz w:val="20"/>
        </w:rPr>
        <w:t xml:space="preserve"> </w:t>
      </w:r>
      <w:r>
        <w:rPr>
          <w:w w:val="60"/>
          <w:sz w:val="20"/>
        </w:rPr>
        <w:t>are</w:t>
      </w:r>
      <w:r>
        <w:rPr>
          <w:sz w:val="20"/>
        </w:rPr>
        <w:t xml:space="preserve"> </w:t>
      </w:r>
      <w:r>
        <w:rPr>
          <w:w w:val="60"/>
          <w:sz w:val="20"/>
        </w:rPr>
        <w:t>a</w:t>
      </w:r>
      <w:r>
        <w:rPr>
          <w:sz w:val="20"/>
        </w:rPr>
        <w:t xml:space="preserve"> </w:t>
      </w:r>
      <w:r>
        <w:rPr>
          <w:w w:val="60"/>
          <w:sz w:val="20"/>
        </w:rPr>
        <w:t>source</w:t>
      </w:r>
      <w:r>
        <w:rPr>
          <w:sz w:val="20"/>
        </w:rPr>
        <w:t xml:space="preserve"> </w:t>
      </w:r>
      <w:r>
        <w:rPr>
          <w:w w:val="60"/>
          <w:sz w:val="20"/>
        </w:rPr>
        <w:t>of</w:t>
      </w:r>
      <w:r>
        <w:rPr>
          <w:sz w:val="20"/>
        </w:rPr>
        <w:t xml:space="preserve"> </w:t>
      </w:r>
      <w:r>
        <w:rPr>
          <w:w w:val="60"/>
          <w:sz w:val="20"/>
        </w:rPr>
        <w:t>meat,</w:t>
      </w:r>
      <w:r>
        <w:rPr>
          <w:sz w:val="20"/>
        </w:rPr>
        <w:t xml:space="preserve"> </w:t>
      </w:r>
      <w:r>
        <w:rPr>
          <w:w w:val="60"/>
          <w:sz w:val="20"/>
        </w:rPr>
        <w:t>milk,</w:t>
      </w:r>
      <w:r>
        <w:rPr>
          <w:sz w:val="20"/>
        </w:rPr>
        <w:t xml:space="preserve"> </w:t>
      </w:r>
      <w:r>
        <w:rPr>
          <w:w w:val="60"/>
          <w:sz w:val="20"/>
        </w:rPr>
        <w:t>cheese</w:t>
      </w:r>
      <w:r>
        <w:rPr>
          <w:sz w:val="20"/>
        </w:rPr>
        <w:t xml:space="preserve"> </w:t>
      </w:r>
      <w:r>
        <w:rPr>
          <w:w w:val="60"/>
          <w:sz w:val="20"/>
        </w:rPr>
        <w:t>and</w:t>
      </w:r>
      <w:r>
        <w:rPr>
          <w:sz w:val="20"/>
        </w:rPr>
        <w:t xml:space="preserve"> </w:t>
      </w:r>
      <w:r>
        <w:rPr>
          <w:w w:val="60"/>
          <w:sz w:val="20"/>
        </w:rPr>
        <w:t>blood</w:t>
      </w:r>
      <w:r>
        <w:rPr>
          <w:sz w:val="20"/>
        </w:rPr>
        <w:t xml:space="preserve"> </w:t>
      </w:r>
      <w:r>
        <w:rPr>
          <w:w w:val="60"/>
          <w:sz w:val="20"/>
        </w:rPr>
        <w:t>which</w:t>
      </w:r>
      <w:r>
        <w:rPr>
          <w:sz w:val="20"/>
        </w:rPr>
        <w:t xml:space="preserve"> </w:t>
      </w:r>
      <w:r>
        <w:rPr>
          <w:w w:val="60"/>
          <w:sz w:val="20"/>
        </w:rPr>
        <w:t>are</w:t>
      </w:r>
      <w:r>
        <w:rPr>
          <w:sz w:val="20"/>
        </w:rPr>
        <w:t xml:space="preserve"> </w:t>
      </w:r>
      <w:r>
        <w:rPr>
          <w:w w:val="60"/>
          <w:sz w:val="20"/>
        </w:rPr>
        <w:t>supplemented</w:t>
      </w:r>
      <w:r>
        <w:rPr>
          <w:sz w:val="20"/>
        </w:rPr>
        <w:t xml:space="preserve"> </w:t>
      </w:r>
      <w:r>
        <w:rPr>
          <w:w w:val="60"/>
          <w:sz w:val="20"/>
        </w:rPr>
        <w:t>with</w:t>
      </w:r>
      <w:r>
        <w:rPr>
          <w:sz w:val="20"/>
        </w:rPr>
        <w:t xml:space="preserve"> </w:t>
      </w:r>
      <w:r>
        <w:rPr>
          <w:w w:val="60"/>
          <w:sz w:val="20"/>
        </w:rPr>
        <w:t>growing</w:t>
      </w:r>
      <w:r>
        <w:rPr>
          <w:spacing w:val="-14"/>
          <w:sz w:val="20"/>
        </w:rPr>
        <w:t xml:space="preserve"> </w:t>
      </w:r>
      <w:r>
        <w:rPr>
          <w:w w:val="60"/>
          <w:sz w:val="20"/>
        </w:rPr>
        <w:t>crops</w:t>
      </w:r>
      <w:r>
        <w:rPr>
          <w:spacing w:val="-13"/>
          <w:sz w:val="20"/>
        </w:rPr>
        <w:t xml:space="preserve"> </w:t>
      </w:r>
      <w:r>
        <w:rPr>
          <w:w w:val="60"/>
          <w:sz w:val="20"/>
        </w:rPr>
        <w:t>like</w:t>
      </w:r>
      <w:r>
        <w:rPr>
          <w:spacing w:val="-13"/>
          <w:sz w:val="20"/>
        </w:rPr>
        <w:t xml:space="preserve"> </w:t>
      </w:r>
      <w:r>
        <w:rPr>
          <w:w w:val="60"/>
          <w:sz w:val="20"/>
        </w:rPr>
        <w:t>millet</w:t>
      </w:r>
      <w:r>
        <w:rPr>
          <w:spacing w:val="-14"/>
          <w:sz w:val="20"/>
        </w:rPr>
        <w:t xml:space="preserve"> </w:t>
      </w:r>
      <w:r>
        <w:rPr>
          <w:w w:val="60"/>
          <w:sz w:val="20"/>
        </w:rPr>
        <w:t>and</w:t>
      </w:r>
      <w:r>
        <w:rPr>
          <w:spacing w:val="-13"/>
          <w:sz w:val="20"/>
        </w:rPr>
        <w:t xml:space="preserve"> </w:t>
      </w:r>
      <w:r>
        <w:rPr>
          <w:w w:val="60"/>
          <w:sz w:val="20"/>
        </w:rPr>
        <w:t>sorghum.</w:t>
      </w:r>
      <w:r>
        <w:rPr>
          <w:spacing w:val="-13"/>
          <w:sz w:val="20"/>
        </w:rPr>
        <w:t xml:space="preserve"> </w:t>
      </w:r>
      <w:r>
        <w:rPr>
          <w:w w:val="60"/>
          <w:sz w:val="20"/>
        </w:rPr>
        <w:t>The</w:t>
      </w:r>
      <w:r>
        <w:rPr>
          <w:spacing w:val="-13"/>
          <w:sz w:val="20"/>
        </w:rPr>
        <w:t xml:space="preserve"> </w:t>
      </w:r>
      <w:r>
        <w:rPr>
          <w:w w:val="60"/>
          <w:sz w:val="20"/>
        </w:rPr>
        <w:t>Karamajong</w:t>
      </w:r>
      <w:r>
        <w:rPr>
          <w:spacing w:val="-14"/>
          <w:sz w:val="20"/>
        </w:rPr>
        <w:t xml:space="preserve"> </w:t>
      </w:r>
      <w:r>
        <w:rPr>
          <w:w w:val="60"/>
          <w:sz w:val="20"/>
        </w:rPr>
        <w:t>in</w:t>
      </w:r>
      <w:r>
        <w:rPr>
          <w:spacing w:val="-13"/>
          <w:sz w:val="20"/>
        </w:rPr>
        <w:t xml:space="preserve"> </w:t>
      </w:r>
      <w:r>
        <w:rPr>
          <w:w w:val="60"/>
          <w:sz w:val="20"/>
        </w:rPr>
        <w:t>Kotido</w:t>
      </w:r>
      <w:r>
        <w:rPr>
          <w:spacing w:val="-13"/>
          <w:sz w:val="20"/>
        </w:rPr>
        <w:t xml:space="preserve"> </w:t>
      </w:r>
      <w:r>
        <w:rPr>
          <w:w w:val="60"/>
          <w:sz w:val="20"/>
        </w:rPr>
        <w:t>barter</w:t>
      </w:r>
      <w:r>
        <w:rPr>
          <w:spacing w:val="-14"/>
          <w:sz w:val="20"/>
        </w:rPr>
        <w:t xml:space="preserve"> </w:t>
      </w:r>
      <w:r>
        <w:rPr>
          <w:w w:val="60"/>
          <w:sz w:val="20"/>
        </w:rPr>
        <w:t>trade</w:t>
      </w:r>
      <w:r>
        <w:rPr>
          <w:spacing w:val="-13"/>
          <w:sz w:val="20"/>
        </w:rPr>
        <w:t xml:space="preserve"> </w:t>
      </w:r>
      <w:r>
        <w:rPr>
          <w:w w:val="60"/>
          <w:sz w:val="20"/>
        </w:rPr>
        <w:t>dairy</w:t>
      </w:r>
      <w:r>
        <w:rPr>
          <w:spacing w:val="-13"/>
          <w:sz w:val="20"/>
        </w:rPr>
        <w:t xml:space="preserve"> </w:t>
      </w:r>
      <w:r>
        <w:rPr>
          <w:w w:val="60"/>
          <w:sz w:val="20"/>
        </w:rPr>
        <w:t>products</w:t>
      </w:r>
      <w:r>
        <w:rPr>
          <w:spacing w:val="-13"/>
          <w:sz w:val="20"/>
        </w:rPr>
        <w:t xml:space="preserve"> </w:t>
      </w:r>
      <w:r>
        <w:rPr>
          <w:w w:val="60"/>
          <w:sz w:val="20"/>
        </w:rPr>
        <w:t>for</w:t>
      </w:r>
      <w:r>
        <w:rPr>
          <w:spacing w:val="-14"/>
          <w:sz w:val="20"/>
        </w:rPr>
        <w:t xml:space="preserve"> </w:t>
      </w:r>
      <w:r>
        <w:rPr>
          <w:w w:val="60"/>
          <w:sz w:val="20"/>
        </w:rPr>
        <w:t>grain</w:t>
      </w:r>
      <w:r>
        <w:rPr>
          <w:spacing w:val="-13"/>
          <w:sz w:val="20"/>
        </w:rPr>
        <w:t xml:space="preserve"> </w:t>
      </w:r>
      <w:r>
        <w:rPr>
          <w:w w:val="60"/>
          <w:sz w:val="20"/>
        </w:rPr>
        <w:t>food</w:t>
      </w:r>
      <w:r>
        <w:rPr>
          <w:spacing w:val="-13"/>
          <w:sz w:val="20"/>
        </w:rPr>
        <w:t xml:space="preserve"> </w:t>
      </w:r>
      <w:r>
        <w:rPr>
          <w:w w:val="60"/>
          <w:sz w:val="20"/>
        </w:rPr>
        <w:t>stuffs</w:t>
      </w:r>
      <w:r>
        <w:rPr>
          <w:spacing w:val="-14"/>
          <w:sz w:val="20"/>
        </w:rPr>
        <w:t xml:space="preserve"> </w:t>
      </w:r>
      <w:r>
        <w:rPr>
          <w:w w:val="60"/>
          <w:sz w:val="20"/>
        </w:rPr>
        <w:t>such</w:t>
      </w:r>
      <w:r>
        <w:rPr>
          <w:spacing w:val="-13"/>
          <w:sz w:val="20"/>
        </w:rPr>
        <w:t xml:space="preserve"> </w:t>
      </w:r>
      <w:r>
        <w:rPr>
          <w:w w:val="60"/>
          <w:sz w:val="20"/>
        </w:rPr>
        <w:t>as</w:t>
      </w:r>
      <w:r>
        <w:rPr>
          <w:spacing w:val="-13"/>
          <w:sz w:val="20"/>
        </w:rPr>
        <w:t xml:space="preserve"> </w:t>
      </w:r>
      <w:r>
        <w:rPr>
          <w:w w:val="60"/>
          <w:sz w:val="20"/>
        </w:rPr>
        <w:t>sorghum,</w:t>
      </w:r>
      <w:r>
        <w:rPr>
          <w:spacing w:val="-13"/>
          <w:sz w:val="20"/>
        </w:rPr>
        <w:t xml:space="preserve"> </w:t>
      </w:r>
      <w:r>
        <w:rPr>
          <w:w w:val="60"/>
          <w:sz w:val="20"/>
        </w:rPr>
        <w:t>millet</w:t>
      </w:r>
      <w:r>
        <w:rPr>
          <w:spacing w:val="-14"/>
          <w:sz w:val="20"/>
        </w:rPr>
        <w:t xml:space="preserve"> </w:t>
      </w:r>
      <w:r>
        <w:rPr>
          <w:w w:val="60"/>
          <w:sz w:val="20"/>
        </w:rPr>
        <w:t>and</w:t>
      </w:r>
      <w:r>
        <w:rPr>
          <w:spacing w:val="1"/>
          <w:sz w:val="20"/>
        </w:rPr>
        <w:t xml:space="preserve"> </w:t>
      </w:r>
      <w:r>
        <w:rPr>
          <w:w w:val="60"/>
          <w:sz w:val="20"/>
        </w:rPr>
        <w:t>maize</w:t>
      </w:r>
      <w:r>
        <w:rPr>
          <w:spacing w:val="-13"/>
          <w:sz w:val="20"/>
        </w:rPr>
        <w:t xml:space="preserve"> </w:t>
      </w:r>
      <w:r>
        <w:rPr>
          <w:w w:val="60"/>
          <w:sz w:val="20"/>
        </w:rPr>
        <w:t>and</w:t>
      </w:r>
      <w:r>
        <w:rPr>
          <w:spacing w:val="-13"/>
          <w:sz w:val="20"/>
        </w:rPr>
        <w:t xml:space="preserve"> </w:t>
      </w:r>
      <w:r>
        <w:rPr>
          <w:w w:val="60"/>
          <w:sz w:val="20"/>
        </w:rPr>
        <w:t>any</w:t>
      </w:r>
      <w:r>
        <w:rPr>
          <w:spacing w:val="-14"/>
          <w:sz w:val="20"/>
        </w:rPr>
        <w:t xml:space="preserve"> </w:t>
      </w:r>
      <w:r>
        <w:rPr>
          <w:w w:val="60"/>
          <w:sz w:val="20"/>
        </w:rPr>
        <w:t>other</w:t>
      </w:r>
      <w:r>
        <w:rPr>
          <w:spacing w:val="-13"/>
          <w:sz w:val="20"/>
        </w:rPr>
        <w:t xml:space="preserve"> </w:t>
      </w:r>
      <w:r>
        <w:rPr>
          <w:w w:val="60"/>
          <w:sz w:val="20"/>
        </w:rPr>
        <w:t>vital</w:t>
      </w:r>
      <w:r>
        <w:rPr>
          <w:spacing w:val="-13"/>
          <w:sz w:val="20"/>
        </w:rPr>
        <w:t xml:space="preserve"> </w:t>
      </w:r>
      <w:r>
        <w:rPr>
          <w:w w:val="60"/>
          <w:sz w:val="20"/>
        </w:rPr>
        <w:t>commercial</w:t>
      </w:r>
      <w:r>
        <w:rPr>
          <w:spacing w:val="-14"/>
          <w:sz w:val="20"/>
        </w:rPr>
        <w:t xml:space="preserve"> </w:t>
      </w:r>
      <w:r>
        <w:rPr>
          <w:w w:val="60"/>
          <w:sz w:val="20"/>
        </w:rPr>
        <w:t>items</w:t>
      </w:r>
      <w:r>
        <w:rPr>
          <w:spacing w:val="-13"/>
          <w:sz w:val="20"/>
        </w:rPr>
        <w:t xml:space="preserve"> </w:t>
      </w:r>
      <w:r>
        <w:rPr>
          <w:w w:val="60"/>
          <w:sz w:val="20"/>
        </w:rPr>
        <w:t>such</w:t>
      </w:r>
      <w:r>
        <w:rPr>
          <w:spacing w:val="-13"/>
          <w:sz w:val="20"/>
        </w:rPr>
        <w:t xml:space="preserve"> </w:t>
      </w:r>
      <w:r>
        <w:rPr>
          <w:w w:val="60"/>
          <w:sz w:val="20"/>
        </w:rPr>
        <w:t>as</w:t>
      </w:r>
      <w:r>
        <w:rPr>
          <w:spacing w:val="-13"/>
          <w:sz w:val="20"/>
        </w:rPr>
        <w:t xml:space="preserve"> </w:t>
      </w:r>
      <w:r>
        <w:rPr>
          <w:w w:val="60"/>
          <w:sz w:val="20"/>
        </w:rPr>
        <w:t>salt,</w:t>
      </w:r>
      <w:r>
        <w:rPr>
          <w:sz w:val="20"/>
        </w:rPr>
        <w:t xml:space="preserve"> </w:t>
      </w:r>
      <w:r>
        <w:rPr>
          <w:w w:val="60"/>
          <w:sz w:val="20"/>
        </w:rPr>
        <w:t>sugar, guns with subsistence farmers in slightly</w:t>
      </w:r>
      <w:r>
        <w:rPr>
          <w:spacing w:val="-18"/>
          <w:sz w:val="20"/>
        </w:rPr>
        <w:t xml:space="preserve"> </w:t>
      </w:r>
      <w:r>
        <w:rPr>
          <w:w w:val="60"/>
          <w:sz w:val="20"/>
        </w:rPr>
        <w:t>wetter</w:t>
      </w:r>
      <w:r>
        <w:rPr>
          <w:spacing w:val="-17"/>
          <w:sz w:val="20"/>
        </w:rPr>
        <w:t xml:space="preserve"> </w:t>
      </w:r>
      <w:r>
        <w:rPr>
          <w:w w:val="60"/>
          <w:sz w:val="20"/>
        </w:rPr>
        <w:t>areas</w:t>
      </w:r>
      <w:r>
        <w:rPr>
          <w:spacing w:val="-17"/>
          <w:sz w:val="20"/>
        </w:rPr>
        <w:t xml:space="preserve"> </w:t>
      </w:r>
      <w:r>
        <w:rPr>
          <w:w w:val="60"/>
          <w:sz w:val="20"/>
        </w:rPr>
        <w:t>like</w:t>
      </w:r>
      <w:r>
        <w:rPr>
          <w:spacing w:val="-17"/>
          <w:sz w:val="20"/>
        </w:rPr>
        <w:t xml:space="preserve"> </w:t>
      </w:r>
      <w:r>
        <w:rPr>
          <w:w w:val="60"/>
          <w:sz w:val="20"/>
        </w:rPr>
        <w:t>around</w:t>
      </w:r>
      <w:r>
        <w:rPr>
          <w:spacing w:val="-17"/>
          <w:sz w:val="20"/>
        </w:rPr>
        <w:t xml:space="preserve"> </w:t>
      </w:r>
      <w:r>
        <w:rPr>
          <w:w w:val="60"/>
          <w:sz w:val="20"/>
        </w:rPr>
        <w:t>Dopeth,</w:t>
      </w:r>
      <w:r>
        <w:rPr>
          <w:spacing w:val="-17"/>
          <w:sz w:val="20"/>
        </w:rPr>
        <w:t xml:space="preserve"> </w:t>
      </w:r>
      <w:r>
        <w:rPr>
          <w:w w:val="60"/>
          <w:sz w:val="20"/>
        </w:rPr>
        <w:t>Okok</w:t>
      </w:r>
      <w:r>
        <w:rPr>
          <w:spacing w:val="-17"/>
          <w:sz w:val="20"/>
        </w:rPr>
        <w:t xml:space="preserve"> </w:t>
      </w:r>
      <w:r>
        <w:rPr>
          <w:w w:val="60"/>
          <w:sz w:val="20"/>
        </w:rPr>
        <w:t>and</w:t>
      </w:r>
      <w:r>
        <w:rPr>
          <w:spacing w:val="-17"/>
          <w:sz w:val="20"/>
        </w:rPr>
        <w:t xml:space="preserve"> </w:t>
      </w:r>
      <w:r>
        <w:rPr>
          <w:w w:val="60"/>
          <w:sz w:val="20"/>
        </w:rPr>
        <w:t>Okerere rivers</w:t>
      </w:r>
      <w:r>
        <w:rPr>
          <w:spacing w:val="-17"/>
          <w:sz w:val="20"/>
        </w:rPr>
        <w:t xml:space="preserve"> </w:t>
      </w:r>
      <w:r>
        <w:rPr>
          <w:w w:val="60"/>
          <w:sz w:val="20"/>
        </w:rPr>
        <w:t>which</w:t>
      </w:r>
      <w:r>
        <w:rPr>
          <w:spacing w:val="-17"/>
          <w:sz w:val="20"/>
        </w:rPr>
        <w:t xml:space="preserve"> </w:t>
      </w:r>
      <w:r>
        <w:rPr>
          <w:w w:val="60"/>
          <w:sz w:val="20"/>
        </w:rPr>
        <w:t>has</w:t>
      </w:r>
      <w:r>
        <w:rPr>
          <w:spacing w:val="-17"/>
          <w:sz w:val="20"/>
        </w:rPr>
        <w:t xml:space="preserve"> </w:t>
      </w:r>
      <w:r>
        <w:rPr>
          <w:w w:val="60"/>
          <w:sz w:val="20"/>
        </w:rPr>
        <w:t>enabled</w:t>
      </w:r>
      <w:r>
        <w:rPr>
          <w:spacing w:val="-18"/>
          <w:sz w:val="20"/>
        </w:rPr>
        <w:t xml:space="preserve"> </w:t>
      </w:r>
      <w:r>
        <w:rPr>
          <w:w w:val="60"/>
          <w:sz w:val="20"/>
        </w:rPr>
        <w:t>the</w:t>
      </w:r>
      <w:r>
        <w:rPr>
          <w:spacing w:val="-17"/>
          <w:sz w:val="20"/>
        </w:rPr>
        <w:t xml:space="preserve"> </w:t>
      </w:r>
      <w:r>
        <w:rPr>
          <w:w w:val="60"/>
          <w:sz w:val="20"/>
        </w:rPr>
        <w:t>prosperity</w:t>
      </w:r>
      <w:r>
        <w:rPr>
          <w:spacing w:val="-17"/>
          <w:sz w:val="20"/>
        </w:rPr>
        <w:t xml:space="preserve"> </w:t>
      </w:r>
      <w:r>
        <w:rPr>
          <w:w w:val="60"/>
          <w:sz w:val="20"/>
        </w:rPr>
        <w:t>of the rural</w:t>
      </w:r>
      <w:r>
        <w:rPr>
          <w:spacing w:val="-10"/>
          <w:sz w:val="20"/>
        </w:rPr>
        <w:t xml:space="preserve"> </w:t>
      </w:r>
      <w:r>
        <w:rPr>
          <w:w w:val="60"/>
          <w:sz w:val="20"/>
        </w:rPr>
        <w:t>economy.</w:t>
      </w:r>
    </w:p>
    <w:p w:rsidR="00E5575B" w:rsidRDefault="00D512E5">
      <w:pPr>
        <w:pStyle w:val="ListParagraph"/>
        <w:numPr>
          <w:ilvl w:val="1"/>
          <w:numId w:val="63"/>
        </w:numPr>
        <w:tabs>
          <w:tab w:val="left" w:pos="1090"/>
        </w:tabs>
        <w:spacing w:line="242" w:lineRule="auto"/>
        <w:ind w:right="630" w:firstLine="0"/>
        <w:rPr>
          <w:sz w:val="20"/>
        </w:rPr>
      </w:pPr>
      <w:r>
        <w:rPr>
          <w:w w:val="60"/>
          <w:sz w:val="20"/>
        </w:rPr>
        <w:t>Pastoralists</w:t>
      </w:r>
      <w:r>
        <w:rPr>
          <w:spacing w:val="26"/>
          <w:sz w:val="20"/>
        </w:rPr>
        <w:t xml:space="preserve"> </w:t>
      </w:r>
      <w:r>
        <w:rPr>
          <w:w w:val="60"/>
          <w:sz w:val="20"/>
        </w:rPr>
        <w:t>provide</w:t>
      </w:r>
      <w:r>
        <w:rPr>
          <w:spacing w:val="21"/>
          <w:sz w:val="20"/>
        </w:rPr>
        <w:t xml:space="preserve"> </w:t>
      </w:r>
      <w:r>
        <w:rPr>
          <w:w w:val="60"/>
          <w:sz w:val="20"/>
        </w:rPr>
        <w:t>labour</w:t>
      </w:r>
      <w:r>
        <w:rPr>
          <w:spacing w:val="21"/>
          <w:sz w:val="20"/>
        </w:rPr>
        <w:t xml:space="preserve"> </w:t>
      </w:r>
      <w:r>
        <w:rPr>
          <w:w w:val="60"/>
          <w:sz w:val="20"/>
        </w:rPr>
        <w:t>in</w:t>
      </w:r>
      <w:r>
        <w:rPr>
          <w:spacing w:val="26"/>
          <w:sz w:val="20"/>
        </w:rPr>
        <w:t xml:space="preserve"> </w:t>
      </w:r>
      <w:r>
        <w:rPr>
          <w:w w:val="60"/>
          <w:sz w:val="20"/>
        </w:rPr>
        <w:t>Kotido</w:t>
      </w:r>
      <w:r>
        <w:rPr>
          <w:spacing w:val="23"/>
          <w:sz w:val="20"/>
        </w:rPr>
        <w:t xml:space="preserve"> </w:t>
      </w:r>
      <w:r>
        <w:rPr>
          <w:w w:val="60"/>
          <w:sz w:val="20"/>
        </w:rPr>
        <w:t>and</w:t>
      </w:r>
      <w:r>
        <w:rPr>
          <w:spacing w:val="33"/>
          <w:sz w:val="20"/>
        </w:rPr>
        <w:t xml:space="preserve"> </w:t>
      </w:r>
      <w:r>
        <w:rPr>
          <w:w w:val="60"/>
          <w:sz w:val="20"/>
        </w:rPr>
        <w:t>Kaabong.</w:t>
      </w:r>
      <w:r>
        <w:rPr>
          <w:spacing w:val="23"/>
          <w:sz w:val="20"/>
        </w:rPr>
        <w:t xml:space="preserve"> </w:t>
      </w:r>
      <w:r>
        <w:rPr>
          <w:w w:val="60"/>
          <w:sz w:val="20"/>
        </w:rPr>
        <w:t>The</w:t>
      </w:r>
      <w:r>
        <w:rPr>
          <w:spacing w:val="26"/>
          <w:sz w:val="20"/>
        </w:rPr>
        <w:t xml:space="preserve"> </w:t>
      </w:r>
      <w:r>
        <w:rPr>
          <w:w w:val="60"/>
          <w:sz w:val="20"/>
        </w:rPr>
        <w:t>Karamojong</w:t>
      </w:r>
      <w:r>
        <w:rPr>
          <w:spacing w:val="23"/>
          <w:sz w:val="20"/>
        </w:rPr>
        <w:t xml:space="preserve"> </w:t>
      </w:r>
      <w:r>
        <w:rPr>
          <w:w w:val="60"/>
          <w:sz w:val="20"/>
        </w:rPr>
        <w:t>use</w:t>
      </w:r>
      <w:r>
        <w:rPr>
          <w:spacing w:val="26"/>
          <w:sz w:val="20"/>
        </w:rPr>
        <w:t xml:space="preserve"> </w:t>
      </w:r>
      <w:r>
        <w:rPr>
          <w:w w:val="60"/>
          <w:sz w:val="20"/>
        </w:rPr>
        <w:t>bulls</w:t>
      </w:r>
      <w:r>
        <w:rPr>
          <w:spacing w:val="22"/>
          <w:sz w:val="20"/>
        </w:rPr>
        <w:t xml:space="preserve"> </w:t>
      </w:r>
      <w:r>
        <w:rPr>
          <w:w w:val="60"/>
          <w:sz w:val="20"/>
        </w:rPr>
        <w:t>for</w:t>
      </w:r>
      <w:r>
        <w:rPr>
          <w:spacing w:val="28"/>
          <w:sz w:val="20"/>
        </w:rPr>
        <w:t xml:space="preserve"> </w:t>
      </w:r>
      <w:r>
        <w:rPr>
          <w:w w:val="60"/>
          <w:sz w:val="20"/>
        </w:rPr>
        <w:t>ploughing</w:t>
      </w:r>
      <w:r>
        <w:rPr>
          <w:spacing w:val="21"/>
          <w:sz w:val="20"/>
        </w:rPr>
        <w:t xml:space="preserve"> </w:t>
      </w:r>
      <w:r>
        <w:rPr>
          <w:w w:val="60"/>
          <w:sz w:val="20"/>
        </w:rPr>
        <w:t>the</w:t>
      </w:r>
      <w:r>
        <w:rPr>
          <w:spacing w:val="40"/>
          <w:sz w:val="20"/>
        </w:rPr>
        <w:t xml:space="preserve"> </w:t>
      </w:r>
      <w:r>
        <w:rPr>
          <w:w w:val="60"/>
          <w:sz w:val="20"/>
        </w:rPr>
        <w:t>fields.</w:t>
      </w:r>
      <w:r>
        <w:rPr>
          <w:sz w:val="20"/>
        </w:rPr>
        <w:t xml:space="preserve"> </w:t>
      </w:r>
      <w:r>
        <w:rPr>
          <w:w w:val="60"/>
          <w:sz w:val="20"/>
        </w:rPr>
        <w:t>Iteso</w:t>
      </w:r>
      <w:r>
        <w:rPr>
          <w:sz w:val="20"/>
        </w:rPr>
        <w:t xml:space="preserve"> </w:t>
      </w:r>
      <w:r>
        <w:rPr>
          <w:w w:val="60"/>
          <w:sz w:val="20"/>
        </w:rPr>
        <w:t>pastoralists</w:t>
      </w:r>
      <w:r>
        <w:rPr>
          <w:sz w:val="20"/>
        </w:rPr>
        <w:t xml:space="preserve"> </w:t>
      </w:r>
      <w:r>
        <w:rPr>
          <w:w w:val="60"/>
          <w:sz w:val="20"/>
        </w:rPr>
        <w:t>usually</w:t>
      </w:r>
      <w:r>
        <w:rPr>
          <w:sz w:val="20"/>
        </w:rPr>
        <w:t xml:space="preserve"> </w:t>
      </w:r>
      <w:r>
        <w:rPr>
          <w:w w:val="60"/>
          <w:sz w:val="20"/>
        </w:rPr>
        <w:t>engage</w:t>
      </w:r>
      <w:r>
        <w:rPr>
          <w:sz w:val="20"/>
        </w:rPr>
        <w:t xml:space="preserve"> </w:t>
      </w:r>
      <w:r>
        <w:rPr>
          <w:w w:val="60"/>
          <w:sz w:val="20"/>
        </w:rPr>
        <w:t>in</w:t>
      </w:r>
      <w:r>
        <w:rPr>
          <w:sz w:val="20"/>
        </w:rPr>
        <w:t xml:space="preserve"> </w:t>
      </w:r>
      <w:r>
        <w:rPr>
          <w:w w:val="60"/>
          <w:sz w:val="20"/>
        </w:rPr>
        <w:t>small</w:t>
      </w:r>
      <w:r>
        <w:rPr>
          <w:sz w:val="20"/>
        </w:rPr>
        <w:t xml:space="preserve"> </w:t>
      </w:r>
      <w:r>
        <w:rPr>
          <w:w w:val="60"/>
          <w:sz w:val="20"/>
        </w:rPr>
        <w:t>scale-cultivation</w:t>
      </w:r>
      <w:r>
        <w:rPr>
          <w:sz w:val="20"/>
        </w:rPr>
        <w:t xml:space="preserve"> </w:t>
      </w:r>
      <w:r>
        <w:rPr>
          <w:w w:val="60"/>
          <w:sz w:val="20"/>
        </w:rPr>
        <w:t>of</w:t>
      </w:r>
      <w:r>
        <w:rPr>
          <w:sz w:val="20"/>
        </w:rPr>
        <w:t xml:space="preserve"> </w:t>
      </w:r>
      <w:r>
        <w:rPr>
          <w:w w:val="60"/>
          <w:sz w:val="20"/>
        </w:rPr>
        <w:t>seasonal</w:t>
      </w:r>
      <w:r>
        <w:rPr>
          <w:sz w:val="20"/>
        </w:rPr>
        <w:t xml:space="preserve"> </w:t>
      </w:r>
      <w:r>
        <w:rPr>
          <w:w w:val="60"/>
          <w:sz w:val="20"/>
        </w:rPr>
        <w:t>crops</w:t>
      </w:r>
      <w:r>
        <w:rPr>
          <w:sz w:val="20"/>
        </w:rPr>
        <w:t xml:space="preserve"> </w:t>
      </w:r>
      <w:r>
        <w:rPr>
          <w:w w:val="60"/>
          <w:sz w:val="20"/>
        </w:rPr>
        <w:t>such</w:t>
      </w:r>
      <w:r>
        <w:rPr>
          <w:spacing w:val="-5"/>
          <w:sz w:val="20"/>
        </w:rPr>
        <w:t xml:space="preserve"> </w:t>
      </w:r>
      <w:r>
        <w:rPr>
          <w:w w:val="60"/>
          <w:sz w:val="20"/>
        </w:rPr>
        <w:t>as</w:t>
      </w:r>
      <w:r>
        <w:rPr>
          <w:spacing w:val="-7"/>
          <w:sz w:val="20"/>
        </w:rPr>
        <w:t xml:space="preserve"> </w:t>
      </w:r>
      <w:r>
        <w:rPr>
          <w:w w:val="60"/>
          <w:sz w:val="20"/>
        </w:rPr>
        <w:t>millet</w:t>
      </w:r>
      <w:r>
        <w:rPr>
          <w:spacing w:val="-9"/>
          <w:sz w:val="20"/>
        </w:rPr>
        <w:t xml:space="preserve"> </w:t>
      </w:r>
      <w:r>
        <w:rPr>
          <w:w w:val="60"/>
          <w:sz w:val="20"/>
        </w:rPr>
        <w:t>and</w:t>
      </w:r>
      <w:r>
        <w:rPr>
          <w:spacing w:val="-3"/>
          <w:sz w:val="20"/>
        </w:rPr>
        <w:t xml:space="preserve"> </w:t>
      </w:r>
      <w:r>
        <w:rPr>
          <w:w w:val="60"/>
          <w:sz w:val="20"/>
        </w:rPr>
        <w:t>sorghum</w:t>
      </w:r>
      <w:r>
        <w:rPr>
          <w:spacing w:val="-8"/>
          <w:sz w:val="20"/>
        </w:rPr>
        <w:t xml:space="preserve"> </w:t>
      </w:r>
      <w:r>
        <w:rPr>
          <w:w w:val="60"/>
          <w:sz w:val="20"/>
        </w:rPr>
        <w:t>especially during the wet</w:t>
      </w:r>
      <w:r>
        <w:rPr>
          <w:spacing w:val="-9"/>
          <w:sz w:val="20"/>
        </w:rPr>
        <w:t xml:space="preserve"> </w:t>
      </w:r>
      <w:r>
        <w:rPr>
          <w:w w:val="60"/>
          <w:sz w:val="20"/>
        </w:rPr>
        <w:t>season</w:t>
      </w:r>
      <w:r>
        <w:rPr>
          <w:spacing w:val="-9"/>
          <w:sz w:val="20"/>
        </w:rPr>
        <w:t xml:space="preserve"> </w:t>
      </w:r>
      <w:r>
        <w:rPr>
          <w:w w:val="60"/>
          <w:sz w:val="20"/>
        </w:rPr>
        <w:t>by</w:t>
      </w:r>
      <w:r>
        <w:rPr>
          <w:spacing w:val="-9"/>
          <w:sz w:val="20"/>
        </w:rPr>
        <w:t xml:space="preserve"> </w:t>
      </w:r>
      <w:r>
        <w:rPr>
          <w:w w:val="60"/>
          <w:sz w:val="20"/>
        </w:rPr>
        <w:t>ox</w:t>
      </w:r>
      <w:r>
        <w:rPr>
          <w:spacing w:val="-7"/>
          <w:sz w:val="20"/>
        </w:rPr>
        <w:t xml:space="preserve"> </w:t>
      </w:r>
      <w:r>
        <w:rPr>
          <w:w w:val="60"/>
          <w:sz w:val="20"/>
        </w:rPr>
        <w:t>-</w:t>
      </w:r>
      <w:r>
        <w:rPr>
          <w:spacing w:val="-8"/>
          <w:sz w:val="20"/>
        </w:rPr>
        <w:t xml:space="preserve"> </w:t>
      </w:r>
      <w:r>
        <w:rPr>
          <w:w w:val="60"/>
          <w:sz w:val="20"/>
        </w:rPr>
        <w:t>ploughing.</w:t>
      </w:r>
    </w:p>
    <w:p w:rsidR="00E5575B" w:rsidRDefault="00D512E5">
      <w:pPr>
        <w:pStyle w:val="ListParagraph"/>
        <w:numPr>
          <w:ilvl w:val="1"/>
          <w:numId w:val="63"/>
        </w:numPr>
        <w:tabs>
          <w:tab w:val="left" w:pos="1090"/>
        </w:tabs>
        <w:spacing w:line="242" w:lineRule="auto"/>
        <w:ind w:right="641" w:firstLine="0"/>
        <w:rPr>
          <w:sz w:val="20"/>
        </w:rPr>
      </w:pPr>
      <w:r>
        <w:rPr>
          <w:w w:val="60"/>
          <w:sz w:val="20"/>
        </w:rPr>
        <w:t>The</w:t>
      </w:r>
      <w:r>
        <w:rPr>
          <w:sz w:val="20"/>
        </w:rPr>
        <w:t xml:space="preserve"> </w:t>
      </w:r>
      <w:r>
        <w:rPr>
          <w:w w:val="60"/>
          <w:sz w:val="20"/>
        </w:rPr>
        <w:t>Karamajong</w:t>
      </w:r>
      <w:r>
        <w:rPr>
          <w:sz w:val="20"/>
        </w:rPr>
        <w:t xml:space="preserve"> </w:t>
      </w:r>
      <w:r>
        <w:rPr>
          <w:w w:val="60"/>
          <w:sz w:val="20"/>
        </w:rPr>
        <w:t>pastoralists</w:t>
      </w:r>
      <w:r>
        <w:rPr>
          <w:sz w:val="20"/>
        </w:rPr>
        <w:t xml:space="preserve"> </w:t>
      </w:r>
      <w:r>
        <w:rPr>
          <w:w w:val="60"/>
          <w:sz w:val="20"/>
        </w:rPr>
        <w:t>use</w:t>
      </w:r>
      <w:r>
        <w:rPr>
          <w:sz w:val="20"/>
        </w:rPr>
        <w:t xml:space="preserve"> </w:t>
      </w:r>
      <w:r>
        <w:rPr>
          <w:w w:val="60"/>
          <w:sz w:val="20"/>
        </w:rPr>
        <w:t>their</w:t>
      </w:r>
      <w:r>
        <w:rPr>
          <w:spacing w:val="15"/>
          <w:sz w:val="20"/>
        </w:rPr>
        <w:t xml:space="preserve"> </w:t>
      </w:r>
      <w:r>
        <w:rPr>
          <w:w w:val="60"/>
          <w:sz w:val="20"/>
        </w:rPr>
        <w:t>cattle</w:t>
      </w:r>
      <w:r>
        <w:rPr>
          <w:sz w:val="20"/>
        </w:rPr>
        <w:t xml:space="preserve"> </w:t>
      </w:r>
      <w:r>
        <w:rPr>
          <w:w w:val="60"/>
          <w:sz w:val="20"/>
        </w:rPr>
        <w:t>to</w:t>
      </w:r>
      <w:r>
        <w:rPr>
          <w:sz w:val="20"/>
        </w:rPr>
        <w:t xml:space="preserve"> </w:t>
      </w:r>
      <w:r>
        <w:rPr>
          <w:w w:val="60"/>
          <w:sz w:val="20"/>
        </w:rPr>
        <w:t>provide</w:t>
      </w:r>
      <w:r>
        <w:rPr>
          <w:sz w:val="20"/>
        </w:rPr>
        <w:t xml:space="preserve"> </w:t>
      </w:r>
      <w:r>
        <w:rPr>
          <w:w w:val="60"/>
          <w:sz w:val="20"/>
        </w:rPr>
        <w:t>transport</w:t>
      </w:r>
      <w:r>
        <w:rPr>
          <w:sz w:val="20"/>
        </w:rPr>
        <w:t xml:space="preserve"> </w:t>
      </w:r>
      <w:r>
        <w:rPr>
          <w:w w:val="60"/>
          <w:sz w:val="20"/>
        </w:rPr>
        <w:t>in</w:t>
      </w:r>
      <w:r>
        <w:rPr>
          <w:sz w:val="20"/>
        </w:rPr>
        <w:t xml:space="preserve"> </w:t>
      </w:r>
      <w:r>
        <w:rPr>
          <w:w w:val="60"/>
          <w:sz w:val="20"/>
        </w:rPr>
        <w:t>Kaabong</w:t>
      </w:r>
      <w:r>
        <w:rPr>
          <w:sz w:val="20"/>
        </w:rPr>
        <w:t xml:space="preserve"> </w:t>
      </w:r>
      <w:r>
        <w:rPr>
          <w:w w:val="60"/>
          <w:sz w:val="20"/>
        </w:rPr>
        <w:t>and</w:t>
      </w:r>
      <w:r>
        <w:rPr>
          <w:sz w:val="20"/>
        </w:rPr>
        <w:t xml:space="preserve"> </w:t>
      </w:r>
      <w:r>
        <w:rPr>
          <w:w w:val="60"/>
          <w:sz w:val="20"/>
        </w:rPr>
        <w:t>Moroto.</w:t>
      </w:r>
      <w:r>
        <w:rPr>
          <w:sz w:val="20"/>
        </w:rPr>
        <w:t xml:space="preserve"> </w:t>
      </w:r>
      <w:r>
        <w:rPr>
          <w:w w:val="60"/>
          <w:sz w:val="20"/>
        </w:rPr>
        <w:t>Bulls</w:t>
      </w:r>
      <w:r>
        <w:rPr>
          <w:sz w:val="20"/>
        </w:rPr>
        <w:t xml:space="preserve"> </w:t>
      </w:r>
      <w:r>
        <w:rPr>
          <w:w w:val="60"/>
          <w:sz w:val="20"/>
        </w:rPr>
        <w:t>are</w:t>
      </w:r>
      <w:r>
        <w:rPr>
          <w:spacing w:val="18"/>
          <w:sz w:val="20"/>
        </w:rPr>
        <w:t xml:space="preserve"> </w:t>
      </w:r>
      <w:r>
        <w:rPr>
          <w:w w:val="60"/>
          <w:sz w:val="20"/>
        </w:rPr>
        <w:t>used</w:t>
      </w:r>
      <w:r>
        <w:rPr>
          <w:spacing w:val="-3"/>
          <w:sz w:val="20"/>
        </w:rPr>
        <w:t xml:space="preserve"> </w:t>
      </w:r>
      <w:r>
        <w:rPr>
          <w:w w:val="60"/>
          <w:sz w:val="20"/>
        </w:rPr>
        <w:t>to</w:t>
      </w:r>
      <w:r>
        <w:rPr>
          <w:sz w:val="20"/>
        </w:rPr>
        <w:t xml:space="preserve"> </w:t>
      </w:r>
      <w:r>
        <w:rPr>
          <w:w w:val="60"/>
          <w:sz w:val="20"/>
        </w:rPr>
        <w:t>pull</w:t>
      </w:r>
      <w:r>
        <w:rPr>
          <w:sz w:val="20"/>
        </w:rPr>
        <w:t xml:space="preserve"> </w:t>
      </w:r>
      <w:r>
        <w:rPr>
          <w:w w:val="60"/>
          <w:sz w:val="20"/>
        </w:rPr>
        <w:t>carts</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transport</w:t>
      </w:r>
      <w:r>
        <w:rPr>
          <w:sz w:val="20"/>
        </w:rPr>
        <w:t xml:space="preserve"> </w:t>
      </w:r>
      <w:r>
        <w:rPr>
          <w:w w:val="60"/>
          <w:sz w:val="20"/>
        </w:rPr>
        <w:t>of</w:t>
      </w:r>
      <w:r>
        <w:rPr>
          <w:spacing w:val="-3"/>
          <w:sz w:val="20"/>
        </w:rPr>
        <w:t xml:space="preserve"> </w:t>
      </w:r>
      <w:r>
        <w:rPr>
          <w:w w:val="60"/>
          <w:sz w:val="20"/>
        </w:rPr>
        <w:t>property</w:t>
      </w:r>
      <w:r>
        <w:rPr>
          <w:sz w:val="20"/>
        </w:rPr>
        <w:t xml:space="preserve"> </w:t>
      </w:r>
      <w:r>
        <w:rPr>
          <w:w w:val="60"/>
          <w:sz w:val="20"/>
        </w:rPr>
        <w:t>especially</w:t>
      </w:r>
      <w:r>
        <w:rPr>
          <w:sz w:val="20"/>
        </w:rPr>
        <w:t xml:space="preserve"> </w:t>
      </w:r>
      <w:r>
        <w:rPr>
          <w:w w:val="60"/>
          <w:sz w:val="20"/>
        </w:rPr>
        <w:t>during</w:t>
      </w:r>
      <w:r>
        <w:rPr>
          <w:sz w:val="20"/>
        </w:rPr>
        <w:t xml:space="preserve"> </w:t>
      </w:r>
      <w:r>
        <w:rPr>
          <w:w w:val="60"/>
          <w:sz w:val="20"/>
        </w:rPr>
        <w:t>seasons</w:t>
      </w:r>
      <w:r>
        <w:rPr>
          <w:sz w:val="20"/>
        </w:rPr>
        <w:t xml:space="preserve"> </w:t>
      </w:r>
      <w:r>
        <w:rPr>
          <w:w w:val="60"/>
          <w:sz w:val="20"/>
        </w:rPr>
        <w:t>of</w:t>
      </w:r>
      <w:r>
        <w:rPr>
          <w:sz w:val="20"/>
        </w:rPr>
        <w:t xml:space="preserve"> </w:t>
      </w:r>
      <w:r>
        <w:rPr>
          <w:w w:val="60"/>
          <w:sz w:val="20"/>
        </w:rPr>
        <w:t>migration.</w:t>
      </w:r>
      <w:r>
        <w:rPr>
          <w:sz w:val="20"/>
        </w:rPr>
        <w:t xml:space="preserve"> </w:t>
      </w:r>
      <w:r>
        <w:rPr>
          <w:w w:val="60"/>
          <w:sz w:val="20"/>
        </w:rPr>
        <w:t>They</w:t>
      </w:r>
      <w:r>
        <w:rPr>
          <w:sz w:val="20"/>
        </w:rPr>
        <w:t xml:space="preserve"> </w:t>
      </w:r>
      <w:r>
        <w:rPr>
          <w:w w:val="60"/>
          <w:sz w:val="20"/>
        </w:rPr>
        <w:t>also</w:t>
      </w:r>
      <w:r>
        <w:rPr>
          <w:sz w:val="20"/>
        </w:rPr>
        <w:t xml:space="preserve"> </w:t>
      </w:r>
      <w:r>
        <w:rPr>
          <w:w w:val="60"/>
          <w:sz w:val="20"/>
        </w:rPr>
        <w:t>carry</w:t>
      </w:r>
      <w:r>
        <w:rPr>
          <w:sz w:val="20"/>
        </w:rPr>
        <w:t xml:space="preserve"> </w:t>
      </w:r>
      <w:r>
        <w:rPr>
          <w:w w:val="60"/>
          <w:sz w:val="20"/>
        </w:rPr>
        <w:t>cheese,</w:t>
      </w:r>
      <w:r>
        <w:rPr>
          <w:spacing w:val="-5"/>
          <w:sz w:val="20"/>
        </w:rPr>
        <w:t xml:space="preserve"> </w:t>
      </w:r>
      <w:r>
        <w:rPr>
          <w:w w:val="60"/>
          <w:sz w:val="20"/>
        </w:rPr>
        <w:t>blood</w:t>
      </w:r>
      <w:r>
        <w:rPr>
          <w:spacing w:val="-5"/>
          <w:sz w:val="20"/>
        </w:rPr>
        <w:t xml:space="preserve"> </w:t>
      </w:r>
      <w:r>
        <w:rPr>
          <w:w w:val="60"/>
          <w:sz w:val="20"/>
        </w:rPr>
        <w:t>and</w:t>
      </w:r>
      <w:r>
        <w:rPr>
          <w:spacing w:val="-5"/>
          <w:sz w:val="20"/>
        </w:rPr>
        <w:t xml:space="preserve"> </w:t>
      </w:r>
      <w:r>
        <w:rPr>
          <w:w w:val="60"/>
          <w:sz w:val="20"/>
        </w:rPr>
        <w:t>meat for</w:t>
      </w:r>
      <w:r>
        <w:rPr>
          <w:spacing w:val="-5"/>
          <w:sz w:val="20"/>
        </w:rPr>
        <w:t xml:space="preserve"> </w:t>
      </w:r>
      <w:r>
        <w:rPr>
          <w:w w:val="60"/>
          <w:sz w:val="20"/>
        </w:rPr>
        <w:t>barter trade</w:t>
      </w:r>
      <w:r>
        <w:rPr>
          <w:spacing w:val="-5"/>
          <w:sz w:val="20"/>
        </w:rPr>
        <w:t xml:space="preserve"> </w:t>
      </w:r>
      <w:r>
        <w:rPr>
          <w:w w:val="60"/>
          <w:sz w:val="20"/>
        </w:rPr>
        <w:t>purposes.</w:t>
      </w:r>
    </w:p>
    <w:p w:rsidR="00E5575B" w:rsidRDefault="00D512E5">
      <w:pPr>
        <w:pStyle w:val="ListParagraph"/>
        <w:numPr>
          <w:ilvl w:val="1"/>
          <w:numId w:val="63"/>
        </w:numPr>
        <w:tabs>
          <w:tab w:val="left" w:pos="1090"/>
        </w:tabs>
        <w:spacing w:line="242" w:lineRule="auto"/>
        <w:ind w:right="650" w:firstLine="0"/>
        <w:rPr>
          <w:sz w:val="20"/>
        </w:rPr>
      </w:pPr>
      <w:r>
        <w:rPr>
          <w:w w:val="65"/>
          <w:sz w:val="20"/>
        </w:rPr>
        <w:t>In</w:t>
      </w:r>
      <w:r>
        <w:rPr>
          <w:spacing w:val="-3"/>
          <w:sz w:val="20"/>
        </w:rPr>
        <w:t xml:space="preserve"> </w:t>
      </w:r>
      <w:r>
        <w:rPr>
          <w:w w:val="65"/>
          <w:sz w:val="20"/>
        </w:rPr>
        <w:t>the</w:t>
      </w:r>
      <w:r>
        <w:rPr>
          <w:sz w:val="20"/>
        </w:rPr>
        <w:t xml:space="preserve"> </w:t>
      </w:r>
      <w:r>
        <w:rPr>
          <w:w w:val="65"/>
          <w:sz w:val="20"/>
        </w:rPr>
        <w:t>pastoral</w:t>
      </w:r>
      <w:r>
        <w:rPr>
          <w:spacing w:val="-2"/>
          <w:sz w:val="20"/>
        </w:rPr>
        <w:t xml:space="preserve"> </w:t>
      </w:r>
      <w:r>
        <w:rPr>
          <w:w w:val="65"/>
          <w:sz w:val="20"/>
        </w:rPr>
        <w:t>areas</w:t>
      </w:r>
      <w:r>
        <w:rPr>
          <w:spacing w:val="-1"/>
          <w:sz w:val="20"/>
        </w:rPr>
        <w:t xml:space="preserve"> </w:t>
      </w:r>
      <w:r>
        <w:rPr>
          <w:w w:val="65"/>
          <w:sz w:val="20"/>
        </w:rPr>
        <w:t>like</w:t>
      </w:r>
      <w:r>
        <w:rPr>
          <w:spacing w:val="-1"/>
          <w:sz w:val="20"/>
        </w:rPr>
        <w:t xml:space="preserve"> </w:t>
      </w:r>
      <w:r>
        <w:rPr>
          <w:w w:val="65"/>
          <w:sz w:val="20"/>
        </w:rPr>
        <w:t>Kaabong,</w:t>
      </w:r>
      <w:r>
        <w:rPr>
          <w:sz w:val="20"/>
        </w:rPr>
        <w:t xml:space="preserve"> </w:t>
      </w:r>
      <w:r>
        <w:rPr>
          <w:w w:val="65"/>
          <w:sz w:val="20"/>
        </w:rPr>
        <w:t>Kotido</w:t>
      </w:r>
      <w:r>
        <w:rPr>
          <w:spacing w:val="-1"/>
          <w:sz w:val="20"/>
        </w:rPr>
        <w:t xml:space="preserve"> </w:t>
      </w:r>
      <w:r>
        <w:rPr>
          <w:w w:val="65"/>
          <w:sz w:val="20"/>
        </w:rPr>
        <w:t>and</w:t>
      </w:r>
      <w:r>
        <w:rPr>
          <w:spacing w:val="-1"/>
          <w:sz w:val="20"/>
        </w:rPr>
        <w:t xml:space="preserve"> </w:t>
      </w:r>
      <w:r>
        <w:rPr>
          <w:w w:val="65"/>
          <w:sz w:val="20"/>
        </w:rPr>
        <w:t>Moroto,</w:t>
      </w:r>
      <w:r>
        <w:rPr>
          <w:spacing w:val="-1"/>
          <w:sz w:val="20"/>
        </w:rPr>
        <w:t xml:space="preserve"> </w:t>
      </w:r>
      <w:r>
        <w:rPr>
          <w:w w:val="65"/>
          <w:sz w:val="20"/>
        </w:rPr>
        <w:t>cowdung</w:t>
      </w:r>
      <w:r>
        <w:rPr>
          <w:sz w:val="20"/>
        </w:rPr>
        <w:t xml:space="preserve"> </w:t>
      </w:r>
      <w:r>
        <w:rPr>
          <w:w w:val="65"/>
          <w:sz w:val="20"/>
        </w:rPr>
        <w:t>and</w:t>
      </w:r>
      <w:r>
        <w:rPr>
          <w:spacing w:val="-1"/>
          <w:sz w:val="20"/>
        </w:rPr>
        <w:t xml:space="preserve"> </w:t>
      </w:r>
      <w:r>
        <w:rPr>
          <w:w w:val="65"/>
          <w:sz w:val="20"/>
        </w:rPr>
        <w:t>bones</w:t>
      </w:r>
      <w:r>
        <w:rPr>
          <w:spacing w:val="-1"/>
          <w:sz w:val="20"/>
        </w:rPr>
        <w:t xml:space="preserve"> </w:t>
      </w:r>
      <w:r>
        <w:rPr>
          <w:w w:val="65"/>
          <w:sz w:val="20"/>
        </w:rPr>
        <w:t>from</w:t>
      </w:r>
      <w:r>
        <w:rPr>
          <w:sz w:val="20"/>
        </w:rPr>
        <w:t xml:space="preserve"> </w:t>
      </w:r>
      <w:r>
        <w:rPr>
          <w:w w:val="65"/>
          <w:sz w:val="20"/>
        </w:rPr>
        <w:t>cattle</w:t>
      </w:r>
      <w:r>
        <w:rPr>
          <w:sz w:val="20"/>
        </w:rPr>
        <w:t xml:space="preserve"> </w:t>
      </w:r>
      <w:r>
        <w:rPr>
          <w:w w:val="65"/>
          <w:sz w:val="20"/>
        </w:rPr>
        <w:t>are</w:t>
      </w:r>
      <w:r>
        <w:rPr>
          <w:spacing w:val="-1"/>
          <w:sz w:val="20"/>
        </w:rPr>
        <w:t xml:space="preserve"> </w:t>
      </w:r>
      <w:r>
        <w:rPr>
          <w:w w:val="65"/>
          <w:sz w:val="20"/>
        </w:rPr>
        <w:t>the</w:t>
      </w:r>
      <w:r>
        <w:rPr>
          <w:spacing w:val="9"/>
          <w:w w:val="65"/>
          <w:sz w:val="20"/>
        </w:rPr>
        <w:t xml:space="preserve"> main </w:t>
      </w:r>
      <w:r>
        <w:rPr>
          <w:spacing w:val="10"/>
          <w:w w:val="65"/>
          <w:sz w:val="20"/>
        </w:rPr>
        <w:t xml:space="preserve">source </w:t>
      </w:r>
      <w:r>
        <w:rPr>
          <w:w w:val="65"/>
          <w:sz w:val="20"/>
        </w:rPr>
        <w:t>of</w:t>
      </w:r>
      <w:r>
        <w:rPr>
          <w:sz w:val="20"/>
        </w:rPr>
        <w:t xml:space="preserve"> </w:t>
      </w:r>
      <w:r>
        <w:rPr>
          <w:spacing w:val="9"/>
          <w:w w:val="65"/>
          <w:sz w:val="20"/>
        </w:rPr>
        <w:t xml:space="preserve">heat </w:t>
      </w:r>
      <w:r>
        <w:rPr>
          <w:w w:val="65"/>
          <w:sz w:val="20"/>
        </w:rPr>
        <w:t>and</w:t>
      </w:r>
      <w:r>
        <w:rPr>
          <w:spacing w:val="9"/>
          <w:w w:val="65"/>
          <w:sz w:val="20"/>
        </w:rPr>
        <w:t xml:space="preserve"> light</w:t>
      </w:r>
      <w:r>
        <w:rPr>
          <w:sz w:val="20"/>
        </w:rPr>
        <w:t xml:space="preserve"> </w:t>
      </w:r>
      <w:r>
        <w:rPr>
          <w:spacing w:val="10"/>
          <w:w w:val="65"/>
          <w:sz w:val="20"/>
        </w:rPr>
        <w:t xml:space="preserve">energy. </w:t>
      </w:r>
      <w:r>
        <w:rPr>
          <w:w w:val="65"/>
          <w:sz w:val="20"/>
        </w:rPr>
        <w:t>In</w:t>
      </w:r>
      <w:r>
        <w:rPr>
          <w:sz w:val="20"/>
        </w:rPr>
        <w:t xml:space="preserve"> </w:t>
      </w:r>
      <w:r>
        <w:rPr>
          <w:spacing w:val="10"/>
          <w:w w:val="65"/>
          <w:sz w:val="20"/>
        </w:rPr>
        <w:t>Tesoland, dried</w:t>
      </w:r>
      <w:r>
        <w:rPr>
          <w:sz w:val="20"/>
        </w:rPr>
        <w:t xml:space="preserve"> </w:t>
      </w:r>
      <w:r>
        <w:rPr>
          <w:spacing w:val="10"/>
          <w:w w:val="65"/>
          <w:sz w:val="20"/>
        </w:rPr>
        <w:t>bones</w:t>
      </w:r>
      <w:r>
        <w:rPr>
          <w:sz w:val="20"/>
        </w:rPr>
        <w:t xml:space="preserve"> </w:t>
      </w:r>
      <w:r>
        <w:rPr>
          <w:w w:val="65"/>
          <w:sz w:val="20"/>
        </w:rPr>
        <w:t>and</w:t>
      </w:r>
      <w:r>
        <w:rPr>
          <w:spacing w:val="11"/>
          <w:w w:val="65"/>
          <w:sz w:val="20"/>
        </w:rPr>
        <w:t xml:space="preserve"> </w:t>
      </w:r>
      <w:r>
        <w:rPr>
          <w:spacing w:val="11"/>
          <w:w w:val="60"/>
          <w:sz w:val="20"/>
        </w:rPr>
        <w:t>cowdung</w:t>
      </w:r>
      <w:r>
        <w:rPr>
          <w:spacing w:val="31"/>
          <w:sz w:val="20"/>
        </w:rPr>
        <w:t xml:space="preserve"> </w:t>
      </w:r>
      <w:r>
        <w:rPr>
          <w:w w:val="60"/>
          <w:sz w:val="20"/>
        </w:rPr>
        <w:t>are</w:t>
      </w:r>
      <w:r>
        <w:rPr>
          <w:spacing w:val="30"/>
          <w:sz w:val="20"/>
        </w:rPr>
        <w:t xml:space="preserve"> </w:t>
      </w:r>
      <w:r>
        <w:rPr>
          <w:spacing w:val="10"/>
          <w:w w:val="60"/>
          <w:sz w:val="20"/>
        </w:rPr>
        <w:t>burnt</w:t>
      </w:r>
      <w:r>
        <w:rPr>
          <w:spacing w:val="31"/>
          <w:sz w:val="20"/>
        </w:rPr>
        <w:t xml:space="preserve"> </w:t>
      </w:r>
      <w:r>
        <w:rPr>
          <w:w w:val="60"/>
          <w:sz w:val="20"/>
        </w:rPr>
        <w:t>to</w:t>
      </w:r>
      <w:r>
        <w:rPr>
          <w:spacing w:val="36"/>
          <w:sz w:val="20"/>
        </w:rPr>
        <w:t xml:space="preserve"> </w:t>
      </w:r>
      <w:r>
        <w:rPr>
          <w:w w:val="60"/>
          <w:sz w:val="20"/>
        </w:rPr>
        <w:t>produce</w:t>
      </w:r>
      <w:r>
        <w:rPr>
          <w:sz w:val="20"/>
        </w:rPr>
        <w:t xml:space="preserve"> </w:t>
      </w:r>
      <w:r>
        <w:rPr>
          <w:w w:val="60"/>
          <w:sz w:val="20"/>
        </w:rPr>
        <w:t>heat</w:t>
      </w:r>
      <w:r>
        <w:rPr>
          <w:sz w:val="20"/>
        </w:rPr>
        <w:t xml:space="preserve"> </w:t>
      </w:r>
      <w:r>
        <w:rPr>
          <w:w w:val="60"/>
          <w:sz w:val="20"/>
        </w:rPr>
        <w:t>energy</w:t>
      </w:r>
      <w:r>
        <w:rPr>
          <w:sz w:val="20"/>
        </w:rPr>
        <w:t xml:space="preserve"> </w:t>
      </w:r>
      <w:r>
        <w:rPr>
          <w:w w:val="60"/>
          <w:sz w:val="20"/>
        </w:rPr>
        <w:t>for</w:t>
      </w:r>
      <w:r>
        <w:rPr>
          <w:spacing w:val="14"/>
          <w:sz w:val="20"/>
        </w:rPr>
        <w:t xml:space="preserve"> </w:t>
      </w:r>
      <w:r>
        <w:rPr>
          <w:w w:val="60"/>
          <w:sz w:val="20"/>
        </w:rPr>
        <w:t>both</w:t>
      </w:r>
      <w:r>
        <w:rPr>
          <w:sz w:val="20"/>
        </w:rPr>
        <w:t xml:space="preserve"> </w:t>
      </w:r>
      <w:r>
        <w:rPr>
          <w:w w:val="60"/>
          <w:sz w:val="20"/>
        </w:rPr>
        <w:t>warming</w:t>
      </w:r>
      <w:r>
        <w:rPr>
          <w:sz w:val="20"/>
        </w:rPr>
        <w:t xml:space="preserve"> </w:t>
      </w:r>
      <w:r>
        <w:rPr>
          <w:w w:val="60"/>
          <w:sz w:val="20"/>
        </w:rPr>
        <w:t>and</w:t>
      </w:r>
      <w:r>
        <w:rPr>
          <w:sz w:val="20"/>
        </w:rPr>
        <w:t xml:space="preserve"> </w:t>
      </w:r>
      <w:r>
        <w:rPr>
          <w:w w:val="60"/>
          <w:sz w:val="20"/>
        </w:rPr>
        <w:t>cooking</w:t>
      </w:r>
      <w:r>
        <w:rPr>
          <w:sz w:val="20"/>
        </w:rPr>
        <w:t xml:space="preserve"> </w:t>
      </w:r>
      <w:r>
        <w:rPr>
          <w:w w:val="60"/>
          <w:sz w:val="20"/>
        </w:rPr>
        <w:t>purposes.</w:t>
      </w:r>
      <w:r>
        <w:rPr>
          <w:sz w:val="20"/>
        </w:rPr>
        <w:t xml:space="preserve"> </w:t>
      </w:r>
      <w:r>
        <w:rPr>
          <w:w w:val="60"/>
          <w:sz w:val="20"/>
        </w:rPr>
        <w:t>During</w:t>
      </w:r>
      <w:r>
        <w:rPr>
          <w:sz w:val="20"/>
        </w:rPr>
        <w:t xml:space="preserve"> </w:t>
      </w:r>
      <w:r>
        <w:rPr>
          <w:w w:val="60"/>
          <w:sz w:val="20"/>
        </w:rPr>
        <w:t>night</w:t>
      </w:r>
      <w:r>
        <w:rPr>
          <w:sz w:val="20"/>
        </w:rPr>
        <w:t xml:space="preserve"> </w:t>
      </w:r>
      <w:r>
        <w:rPr>
          <w:w w:val="60"/>
          <w:sz w:val="20"/>
        </w:rPr>
        <w:t>the</w:t>
      </w:r>
      <w:r>
        <w:rPr>
          <w:sz w:val="20"/>
        </w:rPr>
        <w:t xml:space="preserve"> </w:t>
      </w:r>
      <w:r>
        <w:rPr>
          <w:w w:val="60"/>
          <w:sz w:val="20"/>
        </w:rPr>
        <w:t>cow</w:t>
      </w:r>
      <w:r>
        <w:rPr>
          <w:sz w:val="20"/>
        </w:rPr>
        <w:t xml:space="preserve"> </w:t>
      </w:r>
      <w:r>
        <w:rPr>
          <w:w w:val="60"/>
          <w:sz w:val="20"/>
        </w:rPr>
        <w:t>dung</w:t>
      </w:r>
      <w:r>
        <w:rPr>
          <w:sz w:val="20"/>
        </w:rPr>
        <w:t xml:space="preserve"> </w:t>
      </w:r>
      <w:r>
        <w:rPr>
          <w:w w:val="60"/>
          <w:sz w:val="20"/>
        </w:rPr>
        <w:t>is</w:t>
      </w:r>
      <w:r>
        <w:rPr>
          <w:sz w:val="20"/>
        </w:rPr>
        <w:t xml:space="preserve"> </w:t>
      </w:r>
      <w:r>
        <w:rPr>
          <w:w w:val="60"/>
          <w:sz w:val="20"/>
        </w:rPr>
        <w:t>burnt</w:t>
      </w:r>
      <w:r>
        <w:rPr>
          <w:spacing w:val="31"/>
          <w:sz w:val="20"/>
        </w:rPr>
        <w:t xml:space="preserve"> </w:t>
      </w:r>
      <w:r>
        <w:rPr>
          <w:w w:val="60"/>
          <w:sz w:val="20"/>
        </w:rPr>
        <w:t>to</w:t>
      </w:r>
      <w:r>
        <w:rPr>
          <w:spacing w:val="-2"/>
          <w:sz w:val="20"/>
        </w:rPr>
        <w:t xml:space="preserve"> </w:t>
      </w:r>
      <w:r>
        <w:rPr>
          <w:w w:val="60"/>
          <w:sz w:val="20"/>
        </w:rPr>
        <w:t>provide</w:t>
      </w:r>
      <w:r>
        <w:rPr>
          <w:sz w:val="20"/>
        </w:rPr>
        <w:t xml:space="preserve"> </w:t>
      </w:r>
      <w:r>
        <w:rPr>
          <w:w w:val="60"/>
          <w:sz w:val="20"/>
        </w:rPr>
        <w:t>light</w:t>
      </w:r>
      <w:r>
        <w:rPr>
          <w:spacing w:val="-2"/>
          <w:sz w:val="20"/>
        </w:rPr>
        <w:t xml:space="preserve"> </w:t>
      </w:r>
      <w:r>
        <w:rPr>
          <w:w w:val="60"/>
          <w:sz w:val="20"/>
        </w:rPr>
        <w:t>in</w:t>
      </w:r>
      <w:r>
        <w:rPr>
          <w:spacing w:val="-5"/>
          <w:sz w:val="20"/>
        </w:rPr>
        <w:t xml:space="preserve"> </w:t>
      </w:r>
      <w:r>
        <w:rPr>
          <w:w w:val="60"/>
          <w:sz w:val="20"/>
        </w:rPr>
        <w:t>the</w:t>
      </w:r>
      <w:r>
        <w:rPr>
          <w:sz w:val="20"/>
        </w:rPr>
        <w:t xml:space="preserve"> </w:t>
      </w:r>
      <w:r>
        <w:rPr>
          <w:w w:val="60"/>
          <w:sz w:val="20"/>
        </w:rPr>
        <w:t>Manyattas</w:t>
      </w:r>
      <w:r>
        <w:rPr>
          <w:spacing w:val="-5"/>
          <w:sz w:val="20"/>
        </w:rPr>
        <w:t xml:space="preserve"> </w:t>
      </w:r>
      <w:r>
        <w:rPr>
          <w:w w:val="60"/>
          <w:sz w:val="20"/>
        </w:rPr>
        <w:t>(huts).</w:t>
      </w:r>
    </w:p>
    <w:p w:rsidR="00E5575B" w:rsidRDefault="00D512E5">
      <w:pPr>
        <w:pStyle w:val="ListParagraph"/>
        <w:numPr>
          <w:ilvl w:val="1"/>
          <w:numId w:val="63"/>
        </w:numPr>
        <w:tabs>
          <w:tab w:val="left" w:pos="1090"/>
        </w:tabs>
        <w:spacing w:line="240" w:lineRule="exact"/>
        <w:ind w:left="1090" w:hanging="359"/>
        <w:rPr>
          <w:sz w:val="20"/>
        </w:rPr>
      </w:pPr>
      <w:r>
        <w:rPr>
          <w:w w:val="60"/>
          <w:sz w:val="20"/>
        </w:rPr>
        <w:t>Pastoralists</w:t>
      </w:r>
      <w:r>
        <w:rPr>
          <w:spacing w:val="16"/>
          <w:sz w:val="20"/>
        </w:rPr>
        <w:t xml:space="preserve"> </w:t>
      </w:r>
      <w:r>
        <w:rPr>
          <w:w w:val="60"/>
          <w:sz w:val="20"/>
        </w:rPr>
        <w:t>provide</w:t>
      </w:r>
      <w:r>
        <w:rPr>
          <w:spacing w:val="14"/>
          <w:sz w:val="20"/>
        </w:rPr>
        <w:t xml:space="preserve"> </w:t>
      </w:r>
      <w:r>
        <w:rPr>
          <w:w w:val="60"/>
          <w:sz w:val="20"/>
        </w:rPr>
        <w:t>clothing</w:t>
      </w:r>
      <w:r>
        <w:rPr>
          <w:spacing w:val="13"/>
          <w:sz w:val="20"/>
        </w:rPr>
        <w:t xml:space="preserve"> </w:t>
      </w:r>
      <w:r>
        <w:rPr>
          <w:w w:val="60"/>
          <w:sz w:val="20"/>
        </w:rPr>
        <w:t>facilities</w:t>
      </w:r>
      <w:r>
        <w:rPr>
          <w:spacing w:val="14"/>
          <w:sz w:val="20"/>
        </w:rPr>
        <w:t xml:space="preserve"> </w:t>
      </w:r>
      <w:r>
        <w:rPr>
          <w:w w:val="60"/>
          <w:sz w:val="20"/>
        </w:rPr>
        <w:t>in</w:t>
      </w:r>
      <w:r>
        <w:rPr>
          <w:spacing w:val="14"/>
          <w:sz w:val="20"/>
        </w:rPr>
        <w:t xml:space="preserve"> </w:t>
      </w:r>
      <w:r>
        <w:rPr>
          <w:w w:val="60"/>
          <w:sz w:val="20"/>
        </w:rPr>
        <w:t>the</w:t>
      </w:r>
      <w:r>
        <w:rPr>
          <w:spacing w:val="13"/>
          <w:sz w:val="20"/>
        </w:rPr>
        <w:t xml:space="preserve"> </w:t>
      </w:r>
      <w:r>
        <w:rPr>
          <w:w w:val="60"/>
          <w:sz w:val="20"/>
        </w:rPr>
        <w:t>rural</w:t>
      </w:r>
      <w:r>
        <w:rPr>
          <w:spacing w:val="14"/>
          <w:sz w:val="20"/>
        </w:rPr>
        <w:t xml:space="preserve"> </w:t>
      </w:r>
      <w:r>
        <w:rPr>
          <w:w w:val="60"/>
          <w:sz w:val="20"/>
        </w:rPr>
        <w:t>economies</w:t>
      </w:r>
      <w:r>
        <w:rPr>
          <w:spacing w:val="16"/>
          <w:sz w:val="20"/>
        </w:rPr>
        <w:t xml:space="preserve"> </w:t>
      </w:r>
      <w:r>
        <w:rPr>
          <w:w w:val="60"/>
          <w:sz w:val="20"/>
        </w:rPr>
        <w:t>e.g.</w:t>
      </w:r>
      <w:r>
        <w:rPr>
          <w:spacing w:val="14"/>
          <w:sz w:val="20"/>
        </w:rPr>
        <w:t xml:space="preserve"> </w:t>
      </w:r>
      <w:r>
        <w:rPr>
          <w:w w:val="60"/>
          <w:sz w:val="20"/>
        </w:rPr>
        <w:t>in</w:t>
      </w:r>
      <w:r>
        <w:rPr>
          <w:spacing w:val="14"/>
          <w:sz w:val="20"/>
        </w:rPr>
        <w:t xml:space="preserve"> </w:t>
      </w:r>
      <w:r>
        <w:rPr>
          <w:w w:val="60"/>
          <w:sz w:val="20"/>
        </w:rPr>
        <w:t>Kotido</w:t>
      </w:r>
      <w:r>
        <w:rPr>
          <w:spacing w:val="18"/>
          <w:sz w:val="20"/>
        </w:rPr>
        <w:t xml:space="preserve"> </w:t>
      </w:r>
      <w:r>
        <w:rPr>
          <w:w w:val="60"/>
          <w:sz w:val="20"/>
        </w:rPr>
        <w:t>and</w:t>
      </w:r>
      <w:r>
        <w:rPr>
          <w:spacing w:val="13"/>
          <w:sz w:val="20"/>
        </w:rPr>
        <w:t xml:space="preserve"> </w:t>
      </w:r>
      <w:r>
        <w:rPr>
          <w:w w:val="60"/>
          <w:sz w:val="20"/>
        </w:rPr>
        <w:t>Kotido</w:t>
      </w:r>
      <w:r>
        <w:rPr>
          <w:spacing w:val="18"/>
          <w:sz w:val="20"/>
        </w:rPr>
        <w:t xml:space="preserve"> </w:t>
      </w:r>
      <w:r>
        <w:rPr>
          <w:w w:val="60"/>
          <w:sz w:val="20"/>
        </w:rPr>
        <w:t>districts,</w:t>
      </w:r>
      <w:r>
        <w:rPr>
          <w:spacing w:val="39"/>
          <w:sz w:val="20"/>
        </w:rPr>
        <w:t xml:space="preserve"> </w:t>
      </w:r>
      <w:r>
        <w:rPr>
          <w:w w:val="60"/>
          <w:sz w:val="20"/>
        </w:rPr>
        <w:t>cattle</w:t>
      </w:r>
      <w:r>
        <w:rPr>
          <w:spacing w:val="11"/>
          <w:sz w:val="20"/>
        </w:rPr>
        <w:t xml:space="preserve"> </w:t>
      </w:r>
      <w:r>
        <w:rPr>
          <w:w w:val="60"/>
          <w:sz w:val="20"/>
        </w:rPr>
        <w:t>hides</w:t>
      </w:r>
      <w:r>
        <w:rPr>
          <w:spacing w:val="13"/>
          <w:sz w:val="20"/>
        </w:rPr>
        <w:t xml:space="preserve"> </w:t>
      </w:r>
      <w:r>
        <w:rPr>
          <w:w w:val="60"/>
          <w:sz w:val="20"/>
        </w:rPr>
        <w:t>are</w:t>
      </w:r>
      <w:r>
        <w:rPr>
          <w:spacing w:val="14"/>
          <w:sz w:val="20"/>
        </w:rPr>
        <w:t xml:space="preserve"> </w:t>
      </w:r>
      <w:r>
        <w:rPr>
          <w:w w:val="60"/>
          <w:sz w:val="20"/>
        </w:rPr>
        <w:t>wrapped</w:t>
      </w:r>
      <w:r>
        <w:rPr>
          <w:spacing w:val="13"/>
          <w:sz w:val="20"/>
        </w:rPr>
        <w:t xml:space="preserve"> </w:t>
      </w:r>
      <w:r>
        <w:rPr>
          <w:w w:val="60"/>
          <w:sz w:val="20"/>
        </w:rPr>
        <w:t>around</w:t>
      </w:r>
      <w:r>
        <w:rPr>
          <w:spacing w:val="14"/>
          <w:sz w:val="20"/>
        </w:rPr>
        <w:t xml:space="preserve"> </w:t>
      </w:r>
      <w:r>
        <w:rPr>
          <w:w w:val="60"/>
          <w:sz w:val="20"/>
        </w:rPr>
        <w:t>people</w:t>
      </w:r>
      <w:r>
        <w:rPr>
          <w:spacing w:val="14"/>
          <w:sz w:val="20"/>
        </w:rPr>
        <w:t xml:space="preserve"> </w:t>
      </w:r>
      <w:r>
        <w:rPr>
          <w:w w:val="60"/>
          <w:sz w:val="20"/>
        </w:rPr>
        <w:t>as</w:t>
      </w:r>
      <w:r>
        <w:rPr>
          <w:spacing w:val="9"/>
          <w:sz w:val="20"/>
        </w:rPr>
        <w:t xml:space="preserve"> </w:t>
      </w:r>
      <w:r>
        <w:rPr>
          <w:w w:val="60"/>
          <w:sz w:val="20"/>
        </w:rPr>
        <w:t>a</w:t>
      </w:r>
      <w:r>
        <w:rPr>
          <w:spacing w:val="14"/>
          <w:sz w:val="20"/>
        </w:rPr>
        <w:t xml:space="preserve"> </w:t>
      </w:r>
      <w:r>
        <w:rPr>
          <w:w w:val="60"/>
          <w:sz w:val="20"/>
        </w:rPr>
        <w:t>basic</w:t>
      </w:r>
      <w:r>
        <w:rPr>
          <w:spacing w:val="9"/>
          <w:sz w:val="20"/>
        </w:rPr>
        <w:t xml:space="preserve"> </w:t>
      </w:r>
      <w:r>
        <w:rPr>
          <w:w w:val="60"/>
          <w:sz w:val="20"/>
        </w:rPr>
        <w:t>form</w:t>
      </w:r>
      <w:r>
        <w:rPr>
          <w:spacing w:val="10"/>
          <w:sz w:val="20"/>
        </w:rPr>
        <w:t xml:space="preserve"> </w:t>
      </w:r>
      <w:r>
        <w:rPr>
          <w:w w:val="60"/>
          <w:sz w:val="20"/>
        </w:rPr>
        <w:t>of</w:t>
      </w:r>
      <w:r>
        <w:rPr>
          <w:spacing w:val="14"/>
          <w:sz w:val="20"/>
        </w:rPr>
        <w:t xml:space="preserve"> </w:t>
      </w:r>
      <w:r>
        <w:rPr>
          <w:spacing w:val="-2"/>
          <w:w w:val="60"/>
          <w:sz w:val="20"/>
        </w:rPr>
        <w:t>clothing.</w:t>
      </w:r>
    </w:p>
    <w:p w:rsidR="00E5575B" w:rsidRDefault="00D512E5">
      <w:pPr>
        <w:pStyle w:val="ListParagraph"/>
        <w:numPr>
          <w:ilvl w:val="1"/>
          <w:numId w:val="63"/>
        </w:numPr>
        <w:tabs>
          <w:tab w:val="left" w:pos="1090"/>
        </w:tabs>
        <w:spacing w:line="242" w:lineRule="auto"/>
        <w:ind w:right="627" w:firstLine="0"/>
        <w:rPr>
          <w:sz w:val="20"/>
        </w:rPr>
      </w:pPr>
      <w:r>
        <w:rPr>
          <w:w w:val="60"/>
          <w:sz w:val="20"/>
        </w:rPr>
        <w:t>Karamojong</w:t>
      </w:r>
      <w:r>
        <w:rPr>
          <w:spacing w:val="-9"/>
          <w:sz w:val="20"/>
        </w:rPr>
        <w:t xml:space="preserve"> </w:t>
      </w:r>
      <w:r>
        <w:rPr>
          <w:w w:val="60"/>
          <w:sz w:val="20"/>
        </w:rPr>
        <w:t>and</w:t>
      </w:r>
      <w:r>
        <w:rPr>
          <w:spacing w:val="-9"/>
          <w:sz w:val="20"/>
        </w:rPr>
        <w:t xml:space="preserve"> </w:t>
      </w:r>
      <w:r>
        <w:rPr>
          <w:w w:val="60"/>
          <w:sz w:val="20"/>
        </w:rPr>
        <w:t>Iteso</w:t>
      </w:r>
      <w:r>
        <w:rPr>
          <w:spacing w:val="-5"/>
          <w:sz w:val="20"/>
        </w:rPr>
        <w:t xml:space="preserve"> </w:t>
      </w:r>
      <w:r>
        <w:rPr>
          <w:w w:val="60"/>
          <w:sz w:val="20"/>
        </w:rPr>
        <w:t>pastoralists</w:t>
      </w:r>
      <w:r>
        <w:rPr>
          <w:spacing w:val="-9"/>
          <w:sz w:val="20"/>
        </w:rPr>
        <w:t xml:space="preserve"> </w:t>
      </w:r>
      <w:r>
        <w:rPr>
          <w:w w:val="60"/>
          <w:sz w:val="20"/>
        </w:rPr>
        <w:t>provide</w:t>
      </w:r>
      <w:r>
        <w:rPr>
          <w:spacing w:val="-9"/>
          <w:sz w:val="20"/>
        </w:rPr>
        <w:t xml:space="preserve"> </w:t>
      </w:r>
      <w:r>
        <w:rPr>
          <w:w w:val="60"/>
          <w:sz w:val="20"/>
        </w:rPr>
        <w:t>housing</w:t>
      </w:r>
      <w:r>
        <w:rPr>
          <w:spacing w:val="-9"/>
          <w:sz w:val="20"/>
        </w:rPr>
        <w:t xml:space="preserve"> </w:t>
      </w:r>
      <w:r>
        <w:rPr>
          <w:w w:val="60"/>
          <w:sz w:val="20"/>
        </w:rPr>
        <w:t>facilities</w:t>
      </w:r>
      <w:r>
        <w:rPr>
          <w:spacing w:val="-9"/>
          <w:sz w:val="20"/>
        </w:rPr>
        <w:t xml:space="preserve"> </w:t>
      </w:r>
      <w:r>
        <w:rPr>
          <w:w w:val="60"/>
          <w:sz w:val="20"/>
        </w:rPr>
        <w:t>in</w:t>
      </w:r>
      <w:r>
        <w:rPr>
          <w:spacing w:val="-9"/>
          <w:sz w:val="20"/>
        </w:rPr>
        <w:t xml:space="preserve"> </w:t>
      </w:r>
      <w:r>
        <w:rPr>
          <w:w w:val="60"/>
          <w:sz w:val="20"/>
        </w:rPr>
        <w:t>their</w:t>
      </w:r>
      <w:r>
        <w:rPr>
          <w:spacing w:val="-9"/>
          <w:sz w:val="20"/>
        </w:rPr>
        <w:t xml:space="preserve"> </w:t>
      </w:r>
      <w:r>
        <w:rPr>
          <w:w w:val="60"/>
          <w:sz w:val="20"/>
        </w:rPr>
        <w:t>rural</w:t>
      </w:r>
      <w:r>
        <w:rPr>
          <w:spacing w:val="-7"/>
          <w:sz w:val="20"/>
        </w:rPr>
        <w:t xml:space="preserve"> </w:t>
      </w:r>
      <w:r>
        <w:rPr>
          <w:w w:val="60"/>
          <w:sz w:val="20"/>
        </w:rPr>
        <w:t>areas.</w:t>
      </w:r>
      <w:r>
        <w:rPr>
          <w:spacing w:val="-9"/>
          <w:sz w:val="20"/>
        </w:rPr>
        <w:t xml:space="preserve"> </w:t>
      </w:r>
      <w:r>
        <w:rPr>
          <w:w w:val="60"/>
          <w:sz w:val="20"/>
        </w:rPr>
        <w:t>In</w:t>
      </w:r>
      <w:r>
        <w:rPr>
          <w:spacing w:val="-9"/>
          <w:sz w:val="20"/>
        </w:rPr>
        <w:t xml:space="preserve"> </w:t>
      </w:r>
      <w:r>
        <w:rPr>
          <w:w w:val="60"/>
          <w:sz w:val="20"/>
        </w:rPr>
        <w:t>the</w:t>
      </w:r>
      <w:r>
        <w:rPr>
          <w:spacing w:val="-9"/>
          <w:sz w:val="20"/>
        </w:rPr>
        <w:t xml:space="preserve"> </w:t>
      </w:r>
      <w:r>
        <w:rPr>
          <w:w w:val="60"/>
          <w:sz w:val="20"/>
        </w:rPr>
        <w:t>few</w:t>
      </w:r>
      <w:r>
        <w:rPr>
          <w:spacing w:val="-7"/>
          <w:sz w:val="20"/>
        </w:rPr>
        <w:t xml:space="preserve"> </w:t>
      </w:r>
      <w:r>
        <w:rPr>
          <w:w w:val="60"/>
          <w:sz w:val="20"/>
        </w:rPr>
        <w:t>developed</w:t>
      </w:r>
      <w:r>
        <w:rPr>
          <w:spacing w:val="-1"/>
          <w:sz w:val="20"/>
        </w:rPr>
        <w:t xml:space="preserve"> </w:t>
      </w:r>
      <w:r>
        <w:rPr>
          <w:w w:val="60"/>
          <w:sz w:val="20"/>
        </w:rPr>
        <w:t>towns</w:t>
      </w:r>
      <w:r>
        <w:rPr>
          <w:spacing w:val="-12"/>
          <w:sz w:val="20"/>
        </w:rPr>
        <w:t xml:space="preserve"> </w:t>
      </w:r>
      <w:r>
        <w:rPr>
          <w:w w:val="60"/>
          <w:sz w:val="20"/>
        </w:rPr>
        <w:t>in</w:t>
      </w:r>
      <w:r>
        <w:rPr>
          <w:spacing w:val="-11"/>
          <w:sz w:val="20"/>
        </w:rPr>
        <w:t xml:space="preserve"> </w:t>
      </w:r>
      <w:r>
        <w:rPr>
          <w:w w:val="60"/>
          <w:sz w:val="20"/>
        </w:rPr>
        <w:t>the</w:t>
      </w:r>
      <w:r>
        <w:rPr>
          <w:spacing w:val="-11"/>
          <w:sz w:val="20"/>
        </w:rPr>
        <w:t xml:space="preserve"> </w:t>
      </w:r>
      <w:r>
        <w:rPr>
          <w:w w:val="60"/>
          <w:sz w:val="20"/>
        </w:rPr>
        <w:t>area</w:t>
      </w:r>
      <w:r>
        <w:rPr>
          <w:spacing w:val="-11"/>
          <w:sz w:val="20"/>
        </w:rPr>
        <w:t xml:space="preserve"> </w:t>
      </w:r>
      <w:r>
        <w:rPr>
          <w:w w:val="60"/>
          <w:sz w:val="20"/>
        </w:rPr>
        <w:t>like</w:t>
      </w:r>
      <w:r>
        <w:rPr>
          <w:spacing w:val="-5"/>
          <w:sz w:val="20"/>
        </w:rPr>
        <w:t xml:space="preserve"> </w:t>
      </w:r>
      <w:r>
        <w:rPr>
          <w:w w:val="60"/>
          <w:sz w:val="20"/>
        </w:rPr>
        <w:t>Kaabong,</w:t>
      </w:r>
      <w:r>
        <w:rPr>
          <w:spacing w:val="-12"/>
          <w:sz w:val="20"/>
        </w:rPr>
        <w:t xml:space="preserve"> </w:t>
      </w:r>
      <w:r>
        <w:rPr>
          <w:w w:val="60"/>
          <w:sz w:val="20"/>
        </w:rPr>
        <w:t>Koputh,</w:t>
      </w:r>
      <w:r>
        <w:rPr>
          <w:spacing w:val="-9"/>
          <w:sz w:val="20"/>
        </w:rPr>
        <w:t xml:space="preserve"> </w:t>
      </w:r>
      <w:r>
        <w:rPr>
          <w:w w:val="60"/>
          <w:sz w:val="20"/>
        </w:rPr>
        <w:t>Apoko</w:t>
      </w:r>
      <w:r>
        <w:rPr>
          <w:spacing w:val="-11"/>
          <w:sz w:val="20"/>
        </w:rPr>
        <w:t xml:space="preserve"> </w:t>
      </w:r>
      <w:r>
        <w:rPr>
          <w:w w:val="60"/>
          <w:sz w:val="20"/>
        </w:rPr>
        <w:t>and</w:t>
      </w:r>
      <w:r>
        <w:rPr>
          <w:spacing w:val="-9"/>
          <w:sz w:val="20"/>
        </w:rPr>
        <w:t xml:space="preserve"> </w:t>
      </w:r>
      <w:r>
        <w:rPr>
          <w:w w:val="60"/>
          <w:sz w:val="20"/>
        </w:rPr>
        <w:t>Opotipot,</w:t>
      </w:r>
      <w:r>
        <w:rPr>
          <w:spacing w:val="-9"/>
          <w:sz w:val="20"/>
        </w:rPr>
        <w:t xml:space="preserve"> </w:t>
      </w:r>
      <w:r>
        <w:rPr>
          <w:w w:val="60"/>
          <w:sz w:val="20"/>
        </w:rPr>
        <w:t>cowdung</w:t>
      </w:r>
      <w:r>
        <w:rPr>
          <w:spacing w:val="-11"/>
          <w:sz w:val="20"/>
        </w:rPr>
        <w:t xml:space="preserve"> </w:t>
      </w:r>
      <w:r>
        <w:rPr>
          <w:w w:val="60"/>
          <w:sz w:val="20"/>
        </w:rPr>
        <w:t>is</w:t>
      </w:r>
      <w:r>
        <w:rPr>
          <w:spacing w:val="-10"/>
          <w:sz w:val="20"/>
        </w:rPr>
        <w:t xml:space="preserve"> </w:t>
      </w:r>
      <w:r>
        <w:rPr>
          <w:w w:val="60"/>
          <w:sz w:val="20"/>
        </w:rPr>
        <w:t>mixed</w:t>
      </w:r>
      <w:r>
        <w:rPr>
          <w:spacing w:val="-9"/>
          <w:sz w:val="20"/>
        </w:rPr>
        <w:t xml:space="preserve"> </w:t>
      </w:r>
      <w:r>
        <w:rPr>
          <w:w w:val="60"/>
          <w:sz w:val="20"/>
        </w:rPr>
        <w:t>with</w:t>
      </w:r>
      <w:r>
        <w:rPr>
          <w:spacing w:val="-9"/>
          <w:sz w:val="20"/>
        </w:rPr>
        <w:t xml:space="preserve"> </w:t>
      </w:r>
      <w:r>
        <w:rPr>
          <w:w w:val="60"/>
          <w:sz w:val="20"/>
        </w:rPr>
        <w:t>soil</w:t>
      </w:r>
      <w:r>
        <w:rPr>
          <w:sz w:val="20"/>
        </w:rPr>
        <w:t xml:space="preserve"> </w:t>
      </w:r>
      <w:r>
        <w:rPr>
          <w:w w:val="60"/>
          <w:sz w:val="20"/>
        </w:rPr>
        <w:t>and</w:t>
      </w:r>
      <w:r>
        <w:rPr>
          <w:spacing w:val="-4"/>
          <w:sz w:val="20"/>
        </w:rPr>
        <w:t xml:space="preserve"> </w:t>
      </w:r>
      <w:r>
        <w:rPr>
          <w:w w:val="60"/>
          <w:sz w:val="20"/>
        </w:rPr>
        <w:t>used</w:t>
      </w:r>
      <w:r>
        <w:rPr>
          <w:spacing w:val="-4"/>
          <w:sz w:val="20"/>
        </w:rPr>
        <w:t xml:space="preserve"> </w:t>
      </w:r>
      <w:r>
        <w:rPr>
          <w:w w:val="60"/>
          <w:sz w:val="20"/>
        </w:rPr>
        <w:t>to</w:t>
      </w:r>
      <w:r>
        <w:rPr>
          <w:sz w:val="20"/>
        </w:rPr>
        <w:t xml:space="preserve"> </w:t>
      </w:r>
      <w:proofErr w:type="gramStart"/>
      <w:r>
        <w:rPr>
          <w:w w:val="60"/>
          <w:sz w:val="20"/>
        </w:rPr>
        <w:t>smoothen</w:t>
      </w:r>
      <w:proofErr w:type="gramEnd"/>
      <w:r>
        <w:rPr>
          <w:spacing w:val="-2"/>
          <w:sz w:val="20"/>
        </w:rPr>
        <w:t xml:space="preserve"> </w:t>
      </w:r>
      <w:r>
        <w:rPr>
          <w:w w:val="60"/>
          <w:sz w:val="20"/>
        </w:rPr>
        <w:t>the</w:t>
      </w:r>
      <w:r>
        <w:rPr>
          <w:spacing w:val="-4"/>
          <w:sz w:val="20"/>
        </w:rPr>
        <w:t xml:space="preserve"> </w:t>
      </w:r>
      <w:r>
        <w:rPr>
          <w:w w:val="60"/>
          <w:sz w:val="20"/>
        </w:rPr>
        <w:t>floors</w:t>
      </w:r>
      <w:r>
        <w:rPr>
          <w:spacing w:val="-4"/>
          <w:sz w:val="20"/>
        </w:rPr>
        <w:t xml:space="preserve"> </w:t>
      </w:r>
      <w:r>
        <w:rPr>
          <w:w w:val="60"/>
          <w:sz w:val="20"/>
        </w:rPr>
        <w:t>and</w:t>
      </w:r>
      <w:r>
        <w:rPr>
          <w:spacing w:val="-2"/>
          <w:sz w:val="20"/>
        </w:rPr>
        <w:t xml:space="preserve"> </w:t>
      </w:r>
      <w:r>
        <w:rPr>
          <w:w w:val="60"/>
          <w:sz w:val="20"/>
        </w:rPr>
        <w:t>walls</w:t>
      </w:r>
      <w:r>
        <w:rPr>
          <w:spacing w:val="-4"/>
          <w:sz w:val="20"/>
        </w:rPr>
        <w:t xml:space="preserve"> </w:t>
      </w:r>
      <w:r>
        <w:rPr>
          <w:w w:val="60"/>
          <w:sz w:val="20"/>
        </w:rPr>
        <w:t>of</w:t>
      </w:r>
      <w:r>
        <w:rPr>
          <w:spacing w:val="-5"/>
          <w:sz w:val="20"/>
        </w:rPr>
        <w:t xml:space="preserve"> </w:t>
      </w:r>
      <w:r>
        <w:rPr>
          <w:w w:val="60"/>
          <w:sz w:val="20"/>
        </w:rPr>
        <w:t>the</w:t>
      </w:r>
      <w:r>
        <w:rPr>
          <w:spacing w:val="-4"/>
          <w:sz w:val="20"/>
        </w:rPr>
        <w:t xml:space="preserve"> </w:t>
      </w:r>
      <w:r>
        <w:rPr>
          <w:w w:val="60"/>
          <w:sz w:val="20"/>
        </w:rPr>
        <w:t>simple</w:t>
      </w:r>
      <w:r>
        <w:rPr>
          <w:spacing w:val="-4"/>
          <w:sz w:val="20"/>
        </w:rPr>
        <w:t xml:space="preserve"> </w:t>
      </w:r>
      <w:r>
        <w:rPr>
          <w:w w:val="60"/>
          <w:sz w:val="20"/>
        </w:rPr>
        <w:t>houses</w:t>
      </w:r>
      <w:r>
        <w:rPr>
          <w:spacing w:val="-5"/>
          <w:sz w:val="20"/>
        </w:rPr>
        <w:t xml:space="preserve"> </w:t>
      </w:r>
      <w:r>
        <w:rPr>
          <w:w w:val="60"/>
          <w:sz w:val="20"/>
        </w:rPr>
        <w:t>and</w:t>
      </w:r>
      <w:r>
        <w:rPr>
          <w:spacing w:val="-2"/>
          <w:sz w:val="20"/>
        </w:rPr>
        <w:t xml:space="preserve"> </w:t>
      </w:r>
      <w:r>
        <w:rPr>
          <w:w w:val="60"/>
          <w:sz w:val="20"/>
        </w:rPr>
        <w:t>huts</w:t>
      </w:r>
      <w:r>
        <w:rPr>
          <w:spacing w:val="-4"/>
          <w:sz w:val="20"/>
        </w:rPr>
        <w:t xml:space="preserve"> </w:t>
      </w:r>
      <w:r>
        <w:rPr>
          <w:w w:val="60"/>
          <w:sz w:val="20"/>
        </w:rPr>
        <w:t>constructed.</w:t>
      </w:r>
      <w:r>
        <w:rPr>
          <w:spacing w:val="-3"/>
          <w:sz w:val="20"/>
        </w:rPr>
        <w:t xml:space="preserve"> </w:t>
      </w:r>
      <w:r>
        <w:rPr>
          <w:w w:val="60"/>
          <w:sz w:val="20"/>
        </w:rPr>
        <w:t>On</w:t>
      </w:r>
      <w:r>
        <w:rPr>
          <w:spacing w:val="-4"/>
          <w:sz w:val="20"/>
        </w:rPr>
        <w:t xml:space="preserve"> </w:t>
      </w:r>
      <w:r>
        <w:rPr>
          <w:w w:val="60"/>
          <w:sz w:val="20"/>
        </w:rPr>
        <w:t>the</w:t>
      </w:r>
      <w:r>
        <w:rPr>
          <w:spacing w:val="-4"/>
          <w:sz w:val="20"/>
        </w:rPr>
        <w:t xml:space="preserve"> </w:t>
      </w:r>
      <w:r>
        <w:rPr>
          <w:w w:val="60"/>
          <w:sz w:val="20"/>
        </w:rPr>
        <w:t>other</w:t>
      </w:r>
      <w:r>
        <w:rPr>
          <w:spacing w:val="-2"/>
          <w:sz w:val="20"/>
        </w:rPr>
        <w:t xml:space="preserve"> </w:t>
      </w:r>
      <w:r>
        <w:rPr>
          <w:w w:val="60"/>
          <w:sz w:val="20"/>
        </w:rPr>
        <w:t>hand,</w:t>
      </w:r>
      <w:r>
        <w:rPr>
          <w:spacing w:val="-5"/>
          <w:sz w:val="20"/>
        </w:rPr>
        <w:t xml:space="preserve"> </w:t>
      </w:r>
      <w:r>
        <w:rPr>
          <w:w w:val="60"/>
          <w:sz w:val="20"/>
        </w:rPr>
        <w:t>hides</w:t>
      </w:r>
      <w:r>
        <w:rPr>
          <w:spacing w:val="-2"/>
          <w:sz w:val="20"/>
        </w:rPr>
        <w:t xml:space="preserve"> </w:t>
      </w:r>
      <w:r>
        <w:rPr>
          <w:w w:val="60"/>
          <w:sz w:val="20"/>
        </w:rPr>
        <w:t>and</w:t>
      </w:r>
      <w:r>
        <w:rPr>
          <w:spacing w:val="-8"/>
          <w:sz w:val="20"/>
        </w:rPr>
        <w:t xml:space="preserve"> </w:t>
      </w:r>
      <w:r>
        <w:rPr>
          <w:w w:val="60"/>
          <w:sz w:val="20"/>
        </w:rPr>
        <w:t>skins</w:t>
      </w:r>
      <w:r>
        <w:rPr>
          <w:spacing w:val="-8"/>
          <w:sz w:val="20"/>
        </w:rPr>
        <w:t xml:space="preserve"> </w:t>
      </w:r>
      <w:r>
        <w:rPr>
          <w:w w:val="60"/>
          <w:sz w:val="20"/>
        </w:rPr>
        <w:t>are</w:t>
      </w:r>
      <w:r>
        <w:rPr>
          <w:spacing w:val="-7"/>
          <w:sz w:val="20"/>
        </w:rPr>
        <w:t xml:space="preserve"> </w:t>
      </w:r>
      <w:r>
        <w:rPr>
          <w:w w:val="60"/>
          <w:sz w:val="20"/>
        </w:rPr>
        <w:t>used</w:t>
      </w:r>
      <w:r>
        <w:rPr>
          <w:spacing w:val="-8"/>
          <w:sz w:val="20"/>
        </w:rPr>
        <w:t xml:space="preserve"> </w:t>
      </w:r>
      <w:r>
        <w:rPr>
          <w:w w:val="60"/>
          <w:sz w:val="20"/>
        </w:rPr>
        <w:t>as</w:t>
      </w:r>
      <w:r>
        <w:rPr>
          <w:spacing w:val="-10"/>
          <w:sz w:val="20"/>
        </w:rPr>
        <w:t xml:space="preserve"> </w:t>
      </w:r>
      <w:r>
        <w:rPr>
          <w:w w:val="60"/>
          <w:sz w:val="20"/>
        </w:rPr>
        <w:t>improvised</w:t>
      </w:r>
      <w:r>
        <w:rPr>
          <w:spacing w:val="-7"/>
          <w:sz w:val="20"/>
        </w:rPr>
        <w:t xml:space="preserve"> </w:t>
      </w:r>
      <w:r>
        <w:rPr>
          <w:w w:val="60"/>
          <w:sz w:val="20"/>
        </w:rPr>
        <w:t>materials</w:t>
      </w:r>
      <w:r>
        <w:rPr>
          <w:spacing w:val="-8"/>
          <w:sz w:val="20"/>
        </w:rPr>
        <w:t xml:space="preserve"> </w:t>
      </w:r>
      <w:r>
        <w:rPr>
          <w:w w:val="60"/>
          <w:sz w:val="20"/>
        </w:rPr>
        <w:t>used</w:t>
      </w:r>
      <w:r>
        <w:rPr>
          <w:spacing w:val="-10"/>
          <w:sz w:val="20"/>
        </w:rPr>
        <w:t xml:space="preserve"> </w:t>
      </w:r>
      <w:r>
        <w:rPr>
          <w:w w:val="60"/>
          <w:sz w:val="20"/>
        </w:rPr>
        <w:t>in</w:t>
      </w:r>
      <w:r>
        <w:rPr>
          <w:spacing w:val="-7"/>
          <w:sz w:val="20"/>
        </w:rPr>
        <w:t xml:space="preserve"> </w:t>
      </w:r>
      <w:r>
        <w:rPr>
          <w:w w:val="60"/>
          <w:sz w:val="20"/>
        </w:rPr>
        <w:t>the</w:t>
      </w:r>
      <w:r>
        <w:rPr>
          <w:spacing w:val="-7"/>
          <w:sz w:val="20"/>
        </w:rPr>
        <w:t xml:space="preserve"> </w:t>
      </w:r>
      <w:r>
        <w:rPr>
          <w:w w:val="60"/>
          <w:sz w:val="20"/>
        </w:rPr>
        <w:t>construction</w:t>
      </w:r>
      <w:r>
        <w:rPr>
          <w:spacing w:val="-7"/>
          <w:sz w:val="20"/>
        </w:rPr>
        <w:t xml:space="preserve"> </w:t>
      </w:r>
      <w:r>
        <w:rPr>
          <w:w w:val="60"/>
          <w:sz w:val="20"/>
        </w:rPr>
        <w:t>of</w:t>
      </w:r>
      <w:r>
        <w:rPr>
          <w:spacing w:val="-9"/>
          <w:sz w:val="20"/>
        </w:rPr>
        <w:t xml:space="preserve"> </w:t>
      </w:r>
      <w:r>
        <w:rPr>
          <w:w w:val="60"/>
          <w:sz w:val="20"/>
        </w:rPr>
        <w:t>tents.</w:t>
      </w:r>
      <w:r>
        <w:rPr>
          <w:spacing w:val="-5"/>
          <w:sz w:val="20"/>
        </w:rPr>
        <w:t xml:space="preserve"> </w:t>
      </w:r>
      <w:r>
        <w:rPr>
          <w:w w:val="60"/>
          <w:sz w:val="20"/>
        </w:rPr>
        <w:t>The</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BodyText"/>
        <w:spacing w:before="8"/>
        <w:ind w:right="627"/>
        <w:jc w:val="both"/>
      </w:pPr>
      <w:r>
        <w:rPr>
          <w:w w:val="60"/>
        </w:rPr>
        <w:lastRenderedPageBreak/>
        <w:t>Iteso</w:t>
      </w:r>
      <w:r>
        <w:rPr>
          <w:spacing w:val="18"/>
        </w:rPr>
        <w:t xml:space="preserve"> </w:t>
      </w:r>
      <w:r>
        <w:rPr>
          <w:w w:val="60"/>
        </w:rPr>
        <w:t>and</w:t>
      </w:r>
      <w:r>
        <w:rPr>
          <w:spacing w:val="18"/>
        </w:rPr>
        <w:t xml:space="preserve"> </w:t>
      </w:r>
      <w:r>
        <w:rPr>
          <w:w w:val="60"/>
        </w:rPr>
        <w:t>Karamojong</w:t>
      </w:r>
      <w:r>
        <w:rPr>
          <w:spacing w:val="18"/>
        </w:rPr>
        <w:t xml:space="preserve"> </w:t>
      </w:r>
      <w:r>
        <w:rPr>
          <w:w w:val="60"/>
        </w:rPr>
        <w:t>pastoralists</w:t>
      </w:r>
      <w:r>
        <w:rPr>
          <w:spacing w:val="18"/>
        </w:rPr>
        <w:t xml:space="preserve"> </w:t>
      </w:r>
      <w:r>
        <w:rPr>
          <w:w w:val="60"/>
        </w:rPr>
        <w:t>have</w:t>
      </w:r>
      <w:r>
        <w:rPr>
          <w:spacing w:val="18"/>
        </w:rPr>
        <w:t xml:space="preserve"> </w:t>
      </w:r>
      <w:r>
        <w:rPr>
          <w:w w:val="60"/>
        </w:rPr>
        <w:t>reared</w:t>
      </w:r>
      <w:r>
        <w:rPr>
          <w:spacing w:val="18"/>
        </w:rPr>
        <w:t xml:space="preserve"> </w:t>
      </w:r>
      <w:r>
        <w:rPr>
          <w:w w:val="60"/>
        </w:rPr>
        <w:t>a</w:t>
      </w:r>
      <w:r>
        <w:rPr>
          <w:spacing w:val="16"/>
        </w:rPr>
        <w:t xml:space="preserve"> </w:t>
      </w:r>
      <w:r>
        <w:rPr>
          <w:w w:val="60"/>
        </w:rPr>
        <w:t>lot</w:t>
      </w:r>
      <w:r>
        <w:rPr>
          <w:spacing w:val="17"/>
        </w:rPr>
        <w:t xml:space="preserve"> </w:t>
      </w:r>
      <w:r>
        <w:rPr>
          <w:w w:val="60"/>
        </w:rPr>
        <w:t>of</w:t>
      </w:r>
      <w:r>
        <w:rPr>
          <w:spacing w:val="17"/>
        </w:rPr>
        <w:t xml:space="preserve"> </w:t>
      </w:r>
      <w:r>
        <w:rPr>
          <w:w w:val="60"/>
        </w:rPr>
        <w:t>cattle</w:t>
      </w:r>
      <w:r>
        <w:rPr>
          <w:spacing w:val="18"/>
        </w:rPr>
        <w:t xml:space="preserve"> </w:t>
      </w:r>
      <w:r>
        <w:rPr>
          <w:w w:val="60"/>
        </w:rPr>
        <w:t>which</w:t>
      </w:r>
      <w:r>
        <w:rPr>
          <w:spacing w:val="16"/>
        </w:rPr>
        <w:t xml:space="preserve"> </w:t>
      </w:r>
      <w:r>
        <w:rPr>
          <w:w w:val="60"/>
        </w:rPr>
        <w:t>is</w:t>
      </w:r>
      <w:r>
        <w:rPr>
          <w:spacing w:val="18"/>
        </w:rPr>
        <w:t xml:space="preserve"> </w:t>
      </w:r>
      <w:r>
        <w:rPr>
          <w:w w:val="60"/>
        </w:rPr>
        <w:t>essential</w:t>
      </w:r>
      <w:r>
        <w:rPr>
          <w:spacing w:val="20"/>
        </w:rPr>
        <w:t xml:space="preserve"> </w:t>
      </w:r>
      <w:r>
        <w:rPr>
          <w:w w:val="60"/>
        </w:rPr>
        <w:t>for</w:t>
      </w:r>
      <w:r>
        <w:rPr>
          <w:spacing w:val="18"/>
        </w:rPr>
        <w:t xml:space="preserve"> </w:t>
      </w:r>
      <w:r>
        <w:rPr>
          <w:w w:val="60"/>
        </w:rPr>
        <w:t>most</w:t>
      </w:r>
      <w:r>
        <w:rPr>
          <w:spacing w:val="17"/>
        </w:rPr>
        <w:t xml:space="preserve"> </w:t>
      </w:r>
      <w:r>
        <w:rPr>
          <w:w w:val="60"/>
        </w:rPr>
        <w:t>of</w:t>
      </w:r>
      <w:r>
        <w:rPr>
          <w:spacing w:val="40"/>
        </w:rPr>
        <w:t xml:space="preserve"> </w:t>
      </w:r>
      <w:r>
        <w:rPr>
          <w:w w:val="60"/>
        </w:rPr>
        <w:t>the</w:t>
      </w:r>
      <w:r>
        <w:rPr>
          <w:spacing w:val="13"/>
        </w:rPr>
        <w:t xml:space="preserve"> </w:t>
      </w:r>
      <w:r>
        <w:rPr>
          <w:w w:val="60"/>
        </w:rPr>
        <w:t>cultural</w:t>
      </w:r>
      <w:r>
        <w:rPr>
          <w:spacing w:val="14"/>
        </w:rPr>
        <w:t xml:space="preserve"> </w:t>
      </w:r>
      <w:r>
        <w:rPr>
          <w:w w:val="60"/>
        </w:rPr>
        <w:t>rituals</w:t>
      </w:r>
      <w:r>
        <w:rPr>
          <w:spacing w:val="13"/>
        </w:rPr>
        <w:t xml:space="preserve"> </w:t>
      </w:r>
      <w:r>
        <w:rPr>
          <w:w w:val="60"/>
        </w:rPr>
        <w:t>within</w:t>
      </w:r>
      <w:r>
        <w:rPr>
          <w:spacing w:val="13"/>
        </w:rPr>
        <w:t xml:space="preserve"> </w:t>
      </w:r>
      <w:r>
        <w:rPr>
          <w:w w:val="60"/>
        </w:rPr>
        <w:t>the</w:t>
      </w:r>
      <w:r>
        <w:rPr>
          <w:spacing w:val="13"/>
        </w:rPr>
        <w:t xml:space="preserve"> </w:t>
      </w:r>
      <w:r>
        <w:rPr>
          <w:w w:val="60"/>
        </w:rPr>
        <w:t>rural</w:t>
      </w:r>
      <w:r>
        <w:rPr>
          <w:spacing w:val="14"/>
        </w:rPr>
        <w:t xml:space="preserve"> </w:t>
      </w:r>
      <w:r>
        <w:rPr>
          <w:w w:val="60"/>
        </w:rPr>
        <w:t>economy</w:t>
      </w:r>
      <w:r>
        <w:rPr>
          <w:spacing w:val="16"/>
        </w:rPr>
        <w:t xml:space="preserve"> </w:t>
      </w:r>
      <w:r>
        <w:rPr>
          <w:w w:val="60"/>
        </w:rPr>
        <w:t>and</w:t>
      </w:r>
      <w:r>
        <w:rPr>
          <w:spacing w:val="13"/>
        </w:rPr>
        <w:t xml:space="preserve"> </w:t>
      </w:r>
      <w:r>
        <w:rPr>
          <w:w w:val="60"/>
        </w:rPr>
        <w:t>African</w:t>
      </w:r>
      <w:r>
        <w:rPr>
          <w:spacing w:val="13"/>
        </w:rPr>
        <w:t xml:space="preserve"> </w:t>
      </w:r>
      <w:r>
        <w:rPr>
          <w:w w:val="60"/>
        </w:rPr>
        <w:t>society</w:t>
      </w:r>
      <w:r>
        <w:rPr>
          <w:spacing w:val="11"/>
        </w:rPr>
        <w:t xml:space="preserve"> </w:t>
      </w:r>
      <w:r>
        <w:rPr>
          <w:w w:val="60"/>
        </w:rPr>
        <w:t>in</w:t>
      </w:r>
      <w:r>
        <w:rPr>
          <w:spacing w:val="16"/>
        </w:rPr>
        <w:t xml:space="preserve"> </w:t>
      </w:r>
      <w:r>
        <w:rPr>
          <w:w w:val="60"/>
        </w:rPr>
        <w:t>general</w:t>
      </w:r>
      <w:r>
        <w:rPr>
          <w:spacing w:val="14"/>
        </w:rPr>
        <w:t xml:space="preserve"> </w:t>
      </w:r>
      <w:r>
        <w:rPr>
          <w:w w:val="60"/>
        </w:rPr>
        <w:t>e.g.</w:t>
      </w:r>
      <w:r>
        <w:rPr>
          <w:spacing w:val="26"/>
        </w:rPr>
        <w:t xml:space="preserve"> </w:t>
      </w:r>
      <w:r>
        <w:rPr>
          <w:w w:val="60"/>
        </w:rPr>
        <w:t>in</w:t>
      </w:r>
      <w:r>
        <w:rPr>
          <w:spacing w:val="16"/>
        </w:rPr>
        <w:t xml:space="preserve"> </w:t>
      </w:r>
      <w:r>
        <w:rPr>
          <w:w w:val="60"/>
        </w:rPr>
        <w:t>Karamoja,</w:t>
      </w:r>
      <w:r>
        <w:t xml:space="preserve"> </w:t>
      </w:r>
      <w:r>
        <w:rPr>
          <w:w w:val="65"/>
        </w:rPr>
        <w:t>Teso</w:t>
      </w:r>
      <w:r>
        <w:rPr>
          <w:spacing w:val="-5"/>
        </w:rPr>
        <w:t xml:space="preserve"> </w:t>
      </w:r>
      <w:r>
        <w:rPr>
          <w:w w:val="65"/>
        </w:rPr>
        <w:t>and Ankole, it is used</w:t>
      </w:r>
      <w:r>
        <w:rPr>
          <w:spacing w:val="-8"/>
        </w:rPr>
        <w:t xml:space="preserve"> </w:t>
      </w:r>
      <w:r>
        <w:rPr>
          <w:w w:val="65"/>
        </w:rPr>
        <w:t>for bride price.</w:t>
      </w:r>
    </w:p>
    <w:p w:rsidR="00E5575B" w:rsidRDefault="00D512E5">
      <w:pPr>
        <w:pStyle w:val="ListParagraph"/>
        <w:numPr>
          <w:ilvl w:val="1"/>
          <w:numId w:val="63"/>
        </w:numPr>
        <w:tabs>
          <w:tab w:val="left" w:pos="1090"/>
        </w:tabs>
        <w:spacing w:before="4" w:line="242" w:lineRule="auto"/>
        <w:ind w:right="634" w:firstLine="0"/>
        <w:rPr>
          <w:sz w:val="20"/>
        </w:rPr>
      </w:pPr>
      <w:r>
        <w:rPr>
          <w:w w:val="60"/>
          <w:sz w:val="20"/>
        </w:rPr>
        <w:t>Pastoralism</w:t>
      </w:r>
      <w:r>
        <w:rPr>
          <w:spacing w:val="20"/>
          <w:sz w:val="20"/>
        </w:rPr>
        <w:t xml:space="preserve"> </w:t>
      </w:r>
      <w:r>
        <w:rPr>
          <w:w w:val="60"/>
          <w:sz w:val="20"/>
        </w:rPr>
        <w:t>is</w:t>
      </w:r>
      <w:r>
        <w:rPr>
          <w:spacing w:val="26"/>
          <w:sz w:val="20"/>
        </w:rPr>
        <w:t xml:space="preserve"> </w:t>
      </w:r>
      <w:r>
        <w:rPr>
          <w:w w:val="60"/>
          <w:sz w:val="20"/>
        </w:rPr>
        <w:t>a</w:t>
      </w:r>
      <w:r>
        <w:rPr>
          <w:spacing w:val="26"/>
          <w:sz w:val="20"/>
        </w:rPr>
        <w:t xml:space="preserve"> </w:t>
      </w:r>
      <w:r>
        <w:rPr>
          <w:w w:val="60"/>
          <w:sz w:val="20"/>
        </w:rPr>
        <w:t>commercial</w:t>
      </w:r>
      <w:r>
        <w:rPr>
          <w:spacing w:val="24"/>
          <w:sz w:val="20"/>
        </w:rPr>
        <w:t xml:space="preserve"> </w:t>
      </w:r>
      <w:r>
        <w:rPr>
          <w:w w:val="60"/>
          <w:sz w:val="20"/>
        </w:rPr>
        <w:t>bank</w:t>
      </w:r>
      <w:r>
        <w:rPr>
          <w:spacing w:val="26"/>
          <w:sz w:val="20"/>
        </w:rPr>
        <w:t xml:space="preserve"> </w:t>
      </w:r>
      <w:r>
        <w:rPr>
          <w:w w:val="60"/>
          <w:sz w:val="20"/>
        </w:rPr>
        <w:t>in</w:t>
      </w:r>
      <w:r>
        <w:rPr>
          <w:spacing w:val="26"/>
          <w:sz w:val="20"/>
        </w:rPr>
        <w:t xml:space="preserve"> </w:t>
      </w:r>
      <w:r>
        <w:rPr>
          <w:w w:val="60"/>
          <w:sz w:val="20"/>
        </w:rPr>
        <w:t>the</w:t>
      </w:r>
      <w:r>
        <w:rPr>
          <w:spacing w:val="26"/>
          <w:sz w:val="20"/>
        </w:rPr>
        <w:t xml:space="preserve"> </w:t>
      </w:r>
      <w:r>
        <w:rPr>
          <w:w w:val="60"/>
          <w:sz w:val="20"/>
        </w:rPr>
        <w:t>economies</w:t>
      </w:r>
      <w:r>
        <w:rPr>
          <w:spacing w:val="26"/>
          <w:sz w:val="20"/>
        </w:rPr>
        <w:t xml:space="preserve"> </w:t>
      </w:r>
      <w:r>
        <w:rPr>
          <w:w w:val="60"/>
          <w:sz w:val="20"/>
        </w:rPr>
        <w:t>of</w:t>
      </w:r>
      <w:r>
        <w:rPr>
          <w:spacing w:val="24"/>
          <w:sz w:val="20"/>
        </w:rPr>
        <w:t xml:space="preserve"> </w:t>
      </w:r>
      <w:r>
        <w:rPr>
          <w:w w:val="60"/>
          <w:sz w:val="20"/>
        </w:rPr>
        <w:t>Buliisa,</w:t>
      </w:r>
      <w:r>
        <w:rPr>
          <w:spacing w:val="24"/>
          <w:sz w:val="20"/>
        </w:rPr>
        <w:t xml:space="preserve"> </w:t>
      </w:r>
      <w:r>
        <w:rPr>
          <w:w w:val="60"/>
          <w:sz w:val="20"/>
        </w:rPr>
        <w:t>Kasese,</w:t>
      </w:r>
      <w:r>
        <w:rPr>
          <w:spacing w:val="24"/>
          <w:sz w:val="20"/>
        </w:rPr>
        <w:t xml:space="preserve"> </w:t>
      </w:r>
      <w:r>
        <w:rPr>
          <w:w w:val="60"/>
          <w:sz w:val="20"/>
        </w:rPr>
        <w:t>Nakasongola,</w:t>
      </w:r>
      <w:r>
        <w:rPr>
          <w:spacing w:val="24"/>
          <w:sz w:val="20"/>
        </w:rPr>
        <w:t xml:space="preserve"> </w:t>
      </w:r>
      <w:r>
        <w:rPr>
          <w:w w:val="60"/>
          <w:sz w:val="20"/>
        </w:rPr>
        <w:t>Kotido,</w:t>
      </w:r>
      <w:r>
        <w:rPr>
          <w:spacing w:val="40"/>
          <w:sz w:val="20"/>
        </w:rPr>
        <w:t xml:space="preserve"> </w:t>
      </w:r>
      <w:r>
        <w:rPr>
          <w:w w:val="60"/>
          <w:sz w:val="20"/>
        </w:rPr>
        <w:t>Moroto</w:t>
      </w:r>
      <w:r>
        <w:rPr>
          <w:spacing w:val="10"/>
          <w:sz w:val="20"/>
        </w:rPr>
        <w:t xml:space="preserve"> </w:t>
      </w:r>
      <w:r>
        <w:rPr>
          <w:w w:val="60"/>
          <w:sz w:val="20"/>
        </w:rPr>
        <w:t>and</w:t>
      </w:r>
      <w:r>
        <w:rPr>
          <w:spacing w:val="10"/>
          <w:sz w:val="20"/>
        </w:rPr>
        <w:t xml:space="preserve"> </w:t>
      </w:r>
      <w:r>
        <w:rPr>
          <w:w w:val="60"/>
          <w:sz w:val="20"/>
        </w:rPr>
        <w:t>Isingiro.</w:t>
      </w:r>
      <w:r>
        <w:rPr>
          <w:sz w:val="20"/>
        </w:rPr>
        <w:t xml:space="preserve"> </w:t>
      </w:r>
      <w:r>
        <w:rPr>
          <w:w w:val="60"/>
          <w:sz w:val="20"/>
        </w:rPr>
        <w:t>People</w:t>
      </w:r>
      <w:r>
        <w:rPr>
          <w:spacing w:val="9"/>
          <w:sz w:val="20"/>
        </w:rPr>
        <w:t xml:space="preserve"> </w:t>
      </w:r>
      <w:r>
        <w:rPr>
          <w:w w:val="60"/>
          <w:sz w:val="20"/>
        </w:rPr>
        <w:t>in</w:t>
      </w:r>
      <w:r>
        <w:rPr>
          <w:sz w:val="20"/>
        </w:rPr>
        <w:t xml:space="preserve"> </w:t>
      </w:r>
      <w:r>
        <w:rPr>
          <w:w w:val="60"/>
          <w:sz w:val="20"/>
        </w:rPr>
        <w:t>these</w:t>
      </w:r>
      <w:r>
        <w:rPr>
          <w:sz w:val="20"/>
        </w:rPr>
        <w:t xml:space="preserve"> </w:t>
      </w:r>
      <w:r>
        <w:rPr>
          <w:w w:val="60"/>
          <w:sz w:val="20"/>
        </w:rPr>
        <w:t>regions</w:t>
      </w:r>
      <w:r>
        <w:rPr>
          <w:spacing w:val="9"/>
          <w:sz w:val="20"/>
        </w:rPr>
        <w:t xml:space="preserve"> </w:t>
      </w:r>
      <w:r>
        <w:rPr>
          <w:w w:val="60"/>
          <w:sz w:val="20"/>
        </w:rPr>
        <w:t>store</w:t>
      </w:r>
      <w:r>
        <w:rPr>
          <w:spacing w:val="10"/>
          <w:sz w:val="20"/>
        </w:rPr>
        <w:t xml:space="preserve"> </w:t>
      </w:r>
      <w:r>
        <w:rPr>
          <w:w w:val="60"/>
          <w:sz w:val="20"/>
        </w:rPr>
        <w:t>wealth</w:t>
      </w:r>
      <w:r>
        <w:rPr>
          <w:sz w:val="20"/>
        </w:rPr>
        <w:t xml:space="preserve"> </w:t>
      </w:r>
      <w:r>
        <w:rPr>
          <w:w w:val="60"/>
          <w:sz w:val="20"/>
        </w:rPr>
        <w:t>in</w:t>
      </w:r>
      <w:r>
        <w:rPr>
          <w:spacing w:val="10"/>
          <w:sz w:val="20"/>
        </w:rPr>
        <w:t xml:space="preserve"> </w:t>
      </w:r>
      <w:r>
        <w:rPr>
          <w:w w:val="60"/>
          <w:sz w:val="20"/>
        </w:rPr>
        <w:t>form</w:t>
      </w:r>
      <w:r>
        <w:rPr>
          <w:sz w:val="20"/>
        </w:rPr>
        <w:t xml:space="preserve"> </w:t>
      </w:r>
      <w:r>
        <w:rPr>
          <w:w w:val="60"/>
          <w:sz w:val="20"/>
        </w:rPr>
        <w:t>of</w:t>
      </w:r>
      <w:r>
        <w:rPr>
          <w:sz w:val="20"/>
        </w:rPr>
        <w:t xml:space="preserve"> </w:t>
      </w:r>
      <w:r>
        <w:rPr>
          <w:w w:val="60"/>
          <w:sz w:val="20"/>
        </w:rPr>
        <w:t>cattle.</w:t>
      </w:r>
      <w:r>
        <w:rPr>
          <w:sz w:val="20"/>
        </w:rPr>
        <w:t xml:space="preserve"> </w:t>
      </w:r>
      <w:r>
        <w:rPr>
          <w:w w:val="60"/>
          <w:sz w:val="20"/>
        </w:rPr>
        <w:t>In</w:t>
      </w:r>
      <w:r>
        <w:rPr>
          <w:spacing w:val="10"/>
          <w:sz w:val="20"/>
        </w:rPr>
        <w:t xml:space="preserve"> </w:t>
      </w:r>
      <w:r>
        <w:rPr>
          <w:w w:val="60"/>
          <w:sz w:val="20"/>
        </w:rPr>
        <w:t>Kotido</w:t>
      </w:r>
      <w:r>
        <w:rPr>
          <w:sz w:val="20"/>
        </w:rPr>
        <w:t xml:space="preserve"> </w:t>
      </w:r>
      <w:r>
        <w:rPr>
          <w:w w:val="60"/>
          <w:sz w:val="20"/>
        </w:rPr>
        <w:t>and</w:t>
      </w:r>
      <w:r>
        <w:rPr>
          <w:sz w:val="20"/>
        </w:rPr>
        <w:t xml:space="preserve"> </w:t>
      </w:r>
      <w:r>
        <w:rPr>
          <w:w w:val="60"/>
          <w:sz w:val="20"/>
        </w:rPr>
        <w:t>Mbarara,</w:t>
      </w:r>
      <w:r>
        <w:rPr>
          <w:sz w:val="20"/>
        </w:rPr>
        <w:t xml:space="preserve"> </w:t>
      </w:r>
      <w:r>
        <w:rPr>
          <w:w w:val="60"/>
          <w:sz w:val="20"/>
        </w:rPr>
        <w:t>the</w:t>
      </w:r>
      <w:r>
        <w:rPr>
          <w:spacing w:val="12"/>
          <w:sz w:val="20"/>
        </w:rPr>
        <w:t xml:space="preserve"> </w:t>
      </w:r>
      <w:r>
        <w:rPr>
          <w:w w:val="60"/>
          <w:sz w:val="20"/>
        </w:rPr>
        <w:t>more</w:t>
      </w:r>
      <w:r>
        <w:rPr>
          <w:spacing w:val="12"/>
          <w:sz w:val="20"/>
        </w:rPr>
        <w:t xml:space="preserve"> </w:t>
      </w:r>
      <w:r>
        <w:rPr>
          <w:w w:val="60"/>
          <w:sz w:val="20"/>
        </w:rPr>
        <w:t>the</w:t>
      </w:r>
      <w:r>
        <w:rPr>
          <w:spacing w:val="12"/>
          <w:sz w:val="20"/>
        </w:rPr>
        <w:t xml:space="preserve"> </w:t>
      </w:r>
      <w:r>
        <w:rPr>
          <w:w w:val="60"/>
          <w:sz w:val="20"/>
        </w:rPr>
        <w:t>herds</w:t>
      </w:r>
      <w:r>
        <w:rPr>
          <w:spacing w:val="12"/>
          <w:sz w:val="20"/>
        </w:rPr>
        <w:t xml:space="preserve"> </w:t>
      </w:r>
      <w:r>
        <w:rPr>
          <w:w w:val="60"/>
          <w:sz w:val="20"/>
        </w:rPr>
        <w:t>of</w:t>
      </w:r>
      <w:r>
        <w:rPr>
          <w:spacing w:val="11"/>
          <w:sz w:val="20"/>
        </w:rPr>
        <w:t xml:space="preserve"> </w:t>
      </w:r>
      <w:r>
        <w:rPr>
          <w:w w:val="60"/>
          <w:sz w:val="20"/>
        </w:rPr>
        <w:t>cattle</w:t>
      </w:r>
      <w:r>
        <w:rPr>
          <w:spacing w:val="12"/>
          <w:sz w:val="20"/>
        </w:rPr>
        <w:t xml:space="preserve"> </w:t>
      </w:r>
      <w:r>
        <w:rPr>
          <w:w w:val="60"/>
          <w:sz w:val="20"/>
        </w:rPr>
        <w:t>a</w:t>
      </w:r>
      <w:r>
        <w:rPr>
          <w:spacing w:val="9"/>
          <w:sz w:val="20"/>
        </w:rPr>
        <w:t xml:space="preserve"> </w:t>
      </w:r>
      <w:r>
        <w:rPr>
          <w:w w:val="60"/>
          <w:sz w:val="20"/>
        </w:rPr>
        <w:t>person</w:t>
      </w:r>
      <w:r>
        <w:rPr>
          <w:spacing w:val="12"/>
          <w:sz w:val="20"/>
        </w:rPr>
        <w:t xml:space="preserve"> </w:t>
      </w:r>
      <w:r>
        <w:rPr>
          <w:w w:val="60"/>
          <w:sz w:val="20"/>
        </w:rPr>
        <w:t>possess,</w:t>
      </w:r>
      <w:r>
        <w:rPr>
          <w:spacing w:val="11"/>
          <w:sz w:val="20"/>
        </w:rPr>
        <w:t xml:space="preserve"> </w:t>
      </w:r>
      <w:r>
        <w:rPr>
          <w:w w:val="60"/>
          <w:sz w:val="20"/>
        </w:rPr>
        <w:t>the</w:t>
      </w:r>
      <w:r>
        <w:rPr>
          <w:spacing w:val="12"/>
          <w:sz w:val="20"/>
        </w:rPr>
        <w:t xml:space="preserve"> </w:t>
      </w:r>
      <w:r>
        <w:rPr>
          <w:w w:val="60"/>
          <w:sz w:val="20"/>
        </w:rPr>
        <w:t>more</w:t>
      </w:r>
      <w:r>
        <w:rPr>
          <w:spacing w:val="12"/>
          <w:sz w:val="20"/>
        </w:rPr>
        <w:t xml:space="preserve"> </w:t>
      </w:r>
      <w:r>
        <w:rPr>
          <w:w w:val="60"/>
          <w:sz w:val="20"/>
        </w:rPr>
        <w:t>he</w:t>
      </w:r>
      <w:r>
        <w:rPr>
          <w:spacing w:val="9"/>
          <w:sz w:val="20"/>
        </w:rPr>
        <w:t xml:space="preserve"> </w:t>
      </w:r>
      <w:r>
        <w:rPr>
          <w:w w:val="60"/>
          <w:sz w:val="20"/>
        </w:rPr>
        <w:t>is</w:t>
      </w:r>
      <w:r>
        <w:rPr>
          <w:spacing w:val="9"/>
          <w:sz w:val="20"/>
        </w:rPr>
        <w:t xml:space="preserve"> </w:t>
      </w:r>
      <w:r>
        <w:rPr>
          <w:w w:val="60"/>
          <w:sz w:val="20"/>
        </w:rPr>
        <w:t>regarded</w:t>
      </w:r>
      <w:r>
        <w:rPr>
          <w:spacing w:val="12"/>
          <w:sz w:val="20"/>
        </w:rPr>
        <w:t xml:space="preserve"> </w:t>
      </w:r>
      <w:r>
        <w:rPr>
          <w:w w:val="60"/>
          <w:sz w:val="20"/>
        </w:rPr>
        <w:t>as</w:t>
      </w:r>
      <w:r>
        <w:rPr>
          <w:spacing w:val="9"/>
          <w:sz w:val="20"/>
        </w:rPr>
        <w:t xml:space="preserve"> </w:t>
      </w:r>
      <w:r>
        <w:rPr>
          <w:w w:val="60"/>
          <w:sz w:val="20"/>
        </w:rPr>
        <w:t>economically</w:t>
      </w:r>
      <w:r>
        <w:rPr>
          <w:spacing w:val="12"/>
          <w:sz w:val="20"/>
        </w:rPr>
        <w:t xml:space="preserve"> </w:t>
      </w:r>
      <w:r>
        <w:rPr>
          <w:w w:val="60"/>
          <w:sz w:val="20"/>
        </w:rPr>
        <w:t>strong.</w:t>
      </w:r>
      <w:r>
        <w:rPr>
          <w:spacing w:val="33"/>
          <w:sz w:val="20"/>
        </w:rPr>
        <w:t xml:space="preserve"> </w:t>
      </w:r>
      <w:r>
        <w:rPr>
          <w:w w:val="60"/>
          <w:sz w:val="20"/>
        </w:rPr>
        <w:t>When</w:t>
      </w:r>
      <w:r>
        <w:rPr>
          <w:sz w:val="20"/>
        </w:rPr>
        <w:t xml:space="preserve"> </w:t>
      </w:r>
      <w:r>
        <w:rPr>
          <w:w w:val="60"/>
          <w:sz w:val="20"/>
        </w:rPr>
        <w:t>there</w:t>
      </w:r>
      <w:r>
        <w:rPr>
          <w:sz w:val="20"/>
        </w:rPr>
        <w:t xml:space="preserve"> </w:t>
      </w:r>
      <w:r>
        <w:rPr>
          <w:w w:val="60"/>
          <w:sz w:val="20"/>
        </w:rPr>
        <w:t>is</w:t>
      </w:r>
      <w:r>
        <w:rPr>
          <w:sz w:val="20"/>
        </w:rPr>
        <w:t xml:space="preserve"> </w:t>
      </w:r>
      <w:r>
        <w:rPr>
          <w:w w:val="60"/>
          <w:sz w:val="20"/>
        </w:rPr>
        <w:t>need</w:t>
      </w:r>
      <w:r>
        <w:rPr>
          <w:sz w:val="20"/>
        </w:rPr>
        <w:t xml:space="preserve"> </w:t>
      </w:r>
      <w:r>
        <w:rPr>
          <w:w w:val="60"/>
          <w:sz w:val="20"/>
        </w:rPr>
        <w:t>to</w:t>
      </w:r>
      <w:r>
        <w:rPr>
          <w:sz w:val="20"/>
        </w:rPr>
        <w:t xml:space="preserve"> </w:t>
      </w:r>
      <w:r>
        <w:rPr>
          <w:w w:val="60"/>
          <w:sz w:val="20"/>
        </w:rPr>
        <w:t>obtain</w:t>
      </w:r>
      <w:r>
        <w:rPr>
          <w:sz w:val="20"/>
        </w:rPr>
        <w:t xml:space="preserve"> </w:t>
      </w:r>
      <w:r>
        <w:rPr>
          <w:w w:val="60"/>
          <w:sz w:val="20"/>
        </w:rPr>
        <w:t>an</w:t>
      </w:r>
      <w:r>
        <w:rPr>
          <w:sz w:val="20"/>
        </w:rPr>
        <w:t xml:space="preserve"> </w:t>
      </w:r>
      <w:r>
        <w:rPr>
          <w:w w:val="60"/>
          <w:sz w:val="20"/>
        </w:rPr>
        <w:t>essential</w:t>
      </w:r>
      <w:r>
        <w:rPr>
          <w:sz w:val="20"/>
        </w:rPr>
        <w:t xml:space="preserve"> </w:t>
      </w:r>
      <w:r>
        <w:rPr>
          <w:w w:val="60"/>
          <w:sz w:val="20"/>
        </w:rPr>
        <w:t>commodity</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salt,</w:t>
      </w:r>
      <w:r>
        <w:rPr>
          <w:sz w:val="20"/>
        </w:rPr>
        <w:t xml:space="preserve"> </w:t>
      </w:r>
      <w:r>
        <w:rPr>
          <w:w w:val="60"/>
          <w:sz w:val="20"/>
        </w:rPr>
        <w:t>clothing,</w:t>
      </w:r>
      <w:r>
        <w:rPr>
          <w:sz w:val="20"/>
        </w:rPr>
        <w:t xml:space="preserve"> </w:t>
      </w:r>
      <w:r>
        <w:rPr>
          <w:w w:val="65"/>
          <w:sz w:val="20"/>
        </w:rPr>
        <w:t>the</w:t>
      </w:r>
      <w:r>
        <w:rPr>
          <w:spacing w:val="-12"/>
          <w:sz w:val="20"/>
        </w:rPr>
        <w:t xml:space="preserve"> </w:t>
      </w:r>
      <w:r>
        <w:rPr>
          <w:w w:val="65"/>
          <w:sz w:val="20"/>
        </w:rPr>
        <w:t>pastoralists</w:t>
      </w:r>
      <w:r>
        <w:rPr>
          <w:spacing w:val="-12"/>
          <w:sz w:val="20"/>
        </w:rPr>
        <w:t xml:space="preserve"> </w:t>
      </w:r>
      <w:r>
        <w:rPr>
          <w:w w:val="65"/>
          <w:sz w:val="20"/>
        </w:rPr>
        <w:t>barter trade</w:t>
      </w:r>
      <w:r>
        <w:rPr>
          <w:spacing w:val="-12"/>
          <w:sz w:val="20"/>
        </w:rPr>
        <w:t xml:space="preserve"> </w:t>
      </w:r>
      <w:r>
        <w:rPr>
          <w:w w:val="65"/>
          <w:sz w:val="20"/>
        </w:rPr>
        <w:t>their cattle</w:t>
      </w:r>
      <w:r>
        <w:rPr>
          <w:spacing w:val="-12"/>
          <w:sz w:val="20"/>
        </w:rPr>
        <w:t xml:space="preserve"> </w:t>
      </w:r>
      <w:r>
        <w:rPr>
          <w:w w:val="65"/>
          <w:sz w:val="20"/>
        </w:rPr>
        <w:t>in</w:t>
      </w:r>
      <w:r>
        <w:rPr>
          <w:spacing w:val="-12"/>
          <w:sz w:val="20"/>
        </w:rPr>
        <w:t xml:space="preserve"> </w:t>
      </w:r>
      <w:r>
        <w:rPr>
          <w:w w:val="65"/>
          <w:sz w:val="20"/>
        </w:rPr>
        <w:t>exchange</w:t>
      </w:r>
      <w:r>
        <w:rPr>
          <w:spacing w:val="-12"/>
          <w:sz w:val="20"/>
        </w:rPr>
        <w:t xml:space="preserve"> </w:t>
      </w:r>
      <w:r>
        <w:rPr>
          <w:w w:val="65"/>
          <w:sz w:val="20"/>
        </w:rPr>
        <w:t>for it.</w:t>
      </w:r>
    </w:p>
    <w:p w:rsidR="00E5575B" w:rsidRDefault="00D512E5">
      <w:pPr>
        <w:pStyle w:val="ListParagraph"/>
        <w:numPr>
          <w:ilvl w:val="1"/>
          <w:numId w:val="63"/>
        </w:numPr>
        <w:tabs>
          <w:tab w:val="left" w:pos="1090"/>
        </w:tabs>
        <w:spacing w:line="242" w:lineRule="auto"/>
        <w:ind w:right="628" w:firstLine="0"/>
        <w:rPr>
          <w:sz w:val="20"/>
        </w:rPr>
      </w:pPr>
      <w:r>
        <w:rPr>
          <w:w w:val="60"/>
          <w:sz w:val="20"/>
        </w:rPr>
        <w:t>In</w:t>
      </w:r>
      <w:r>
        <w:rPr>
          <w:sz w:val="20"/>
        </w:rPr>
        <w:t xml:space="preserve"> </w:t>
      </w:r>
      <w:r>
        <w:rPr>
          <w:w w:val="60"/>
          <w:sz w:val="20"/>
        </w:rPr>
        <w:t>the</w:t>
      </w:r>
      <w:r>
        <w:rPr>
          <w:sz w:val="20"/>
        </w:rPr>
        <w:t xml:space="preserve"> </w:t>
      </w:r>
      <w:r>
        <w:rPr>
          <w:w w:val="60"/>
          <w:sz w:val="20"/>
        </w:rPr>
        <w:t>rural</w:t>
      </w:r>
      <w:r>
        <w:rPr>
          <w:sz w:val="20"/>
        </w:rPr>
        <w:t xml:space="preserve"> </w:t>
      </w:r>
      <w:r>
        <w:rPr>
          <w:w w:val="60"/>
          <w:sz w:val="20"/>
        </w:rPr>
        <w:t>economies</w:t>
      </w:r>
      <w:r>
        <w:rPr>
          <w:sz w:val="20"/>
        </w:rPr>
        <w:t xml:space="preserve"> </w:t>
      </w:r>
      <w:r>
        <w:rPr>
          <w:w w:val="60"/>
          <w:sz w:val="20"/>
        </w:rPr>
        <w:t>where</w:t>
      </w:r>
      <w:r>
        <w:rPr>
          <w:spacing w:val="15"/>
          <w:sz w:val="20"/>
        </w:rPr>
        <w:t xml:space="preserve"> </w:t>
      </w:r>
      <w:r>
        <w:rPr>
          <w:w w:val="60"/>
          <w:sz w:val="20"/>
        </w:rPr>
        <w:t>pastoralism</w:t>
      </w:r>
      <w:r>
        <w:rPr>
          <w:sz w:val="20"/>
        </w:rPr>
        <w:t xml:space="preserve"> </w:t>
      </w:r>
      <w:r>
        <w:rPr>
          <w:w w:val="60"/>
          <w:sz w:val="20"/>
        </w:rPr>
        <w:t>is</w:t>
      </w:r>
      <w:r>
        <w:rPr>
          <w:sz w:val="20"/>
        </w:rPr>
        <w:t xml:space="preserve"> </w:t>
      </w:r>
      <w:r>
        <w:rPr>
          <w:w w:val="60"/>
          <w:sz w:val="20"/>
        </w:rPr>
        <w:t>practiced</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Karamoga</w:t>
      </w:r>
      <w:r>
        <w:rPr>
          <w:sz w:val="20"/>
        </w:rPr>
        <w:t xml:space="preserve"> </w:t>
      </w:r>
      <w:r>
        <w:rPr>
          <w:w w:val="60"/>
          <w:sz w:val="20"/>
        </w:rPr>
        <w:t>region</w:t>
      </w:r>
      <w:r>
        <w:rPr>
          <w:sz w:val="20"/>
        </w:rPr>
        <w:t xml:space="preserve"> </w:t>
      </w:r>
      <w:r>
        <w:rPr>
          <w:w w:val="60"/>
          <w:sz w:val="20"/>
        </w:rPr>
        <w:t>and</w:t>
      </w:r>
      <w:r>
        <w:rPr>
          <w:sz w:val="20"/>
        </w:rPr>
        <w:t xml:space="preserve"> </w:t>
      </w:r>
      <w:r>
        <w:rPr>
          <w:w w:val="60"/>
          <w:sz w:val="20"/>
        </w:rPr>
        <w:t>Ankole,</w:t>
      </w:r>
      <w:r>
        <w:rPr>
          <w:sz w:val="20"/>
        </w:rPr>
        <w:t xml:space="preserve"> </w:t>
      </w:r>
      <w:r>
        <w:rPr>
          <w:w w:val="60"/>
          <w:sz w:val="20"/>
        </w:rPr>
        <w:t>social</w:t>
      </w:r>
      <w:r>
        <w:rPr>
          <w:sz w:val="20"/>
        </w:rPr>
        <w:t xml:space="preserve"> </w:t>
      </w:r>
      <w:r>
        <w:rPr>
          <w:w w:val="60"/>
          <w:sz w:val="20"/>
        </w:rPr>
        <w:t>status,</w:t>
      </w:r>
      <w:r>
        <w:rPr>
          <w:spacing w:val="26"/>
          <w:sz w:val="20"/>
        </w:rPr>
        <w:t xml:space="preserve"> </w:t>
      </w:r>
      <w:r>
        <w:rPr>
          <w:w w:val="60"/>
          <w:sz w:val="20"/>
        </w:rPr>
        <w:t>esteem</w:t>
      </w:r>
      <w:r>
        <w:rPr>
          <w:spacing w:val="29"/>
          <w:sz w:val="20"/>
        </w:rPr>
        <w:t xml:space="preserve"> </w:t>
      </w:r>
      <w:r>
        <w:rPr>
          <w:w w:val="60"/>
          <w:sz w:val="20"/>
        </w:rPr>
        <w:t>and</w:t>
      </w:r>
      <w:r>
        <w:rPr>
          <w:spacing w:val="27"/>
          <w:sz w:val="20"/>
        </w:rPr>
        <w:t xml:space="preserve"> </w:t>
      </w:r>
      <w:r>
        <w:rPr>
          <w:w w:val="60"/>
          <w:sz w:val="20"/>
        </w:rPr>
        <w:t>prestige</w:t>
      </w:r>
      <w:r>
        <w:rPr>
          <w:spacing w:val="27"/>
          <w:sz w:val="20"/>
        </w:rPr>
        <w:t xml:space="preserve"> </w:t>
      </w:r>
      <w:r>
        <w:rPr>
          <w:w w:val="60"/>
          <w:sz w:val="20"/>
        </w:rPr>
        <w:t>is</w:t>
      </w:r>
      <w:r>
        <w:rPr>
          <w:spacing w:val="27"/>
          <w:sz w:val="20"/>
        </w:rPr>
        <w:t xml:space="preserve"> </w:t>
      </w:r>
      <w:r>
        <w:rPr>
          <w:w w:val="60"/>
          <w:sz w:val="20"/>
        </w:rPr>
        <w:t>only</w:t>
      </w:r>
      <w:r>
        <w:rPr>
          <w:spacing w:val="27"/>
          <w:sz w:val="20"/>
        </w:rPr>
        <w:t xml:space="preserve"> </w:t>
      </w:r>
      <w:r>
        <w:rPr>
          <w:w w:val="60"/>
          <w:sz w:val="20"/>
        </w:rPr>
        <w:t>obtained</w:t>
      </w:r>
      <w:r>
        <w:rPr>
          <w:spacing w:val="27"/>
          <w:sz w:val="20"/>
        </w:rPr>
        <w:t xml:space="preserve"> </w:t>
      </w:r>
      <w:r>
        <w:rPr>
          <w:w w:val="60"/>
          <w:sz w:val="20"/>
        </w:rPr>
        <w:t>after</w:t>
      </w:r>
      <w:r>
        <w:rPr>
          <w:spacing w:val="26"/>
          <w:sz w:val="20"/>
        </w:rPr>
        <w:t xml:space="preserve"> </w:t>
      </w:r>
      <w:r>
        <w:rPr>
          <w:w w:val="60"/>
          <w:sz w:val="20"/>
        </w:rPr>
        <w:t>possessing</w:t>
      </w:r>
      <w:r>
        <w:rPr>
          <w:spacing w:val="27"/>
          <w:sz w:val="20"/>
        </w:rPr>
        <w:t xml:space="preserve"> </w:t>
      </w:r>
      <w:r>
        <w:rPr>
          <w:w w:val="60"/>
          <w:sz w:val="20"/>
        </w:rPr>
        <w:t>several</w:t>
      </w:r>
      <w:r>
        <w:rPr>
          <w:spacing w:val="29"/>
          <w:sz w:val="20"/>
        </w:rPr>
        <w:t xml:space="preserve"> </w:t>
      </w:r>
      <w:r>
        <w:rPr>
          <w:w w:val="60"/>
          <w:sz w:val="20"/>
        </w:rPr>
        <w:t>herds</w:t>
      </w:r>
      <w:r>
        <w:rPr>
          <w:spacing w:val="27"/>
          <w:sz w:val="20"/>
        </w:rPr>
        <w:t xml:space="preserve"> </w:t>
      </w:r>
      <w:r>
        <w:rPr>
          <w:w w:val="60"/>
          <w:sz w:val="20"/>
        </w:rPr>
        <w:t>of</w:t>
      </w:r>
      <w:r>
        <w:rPr>
          <w:sz w:val="20"/>
        </w:rPr>
        <w:t xml:space="preserve"> </w:t>
      </w:r>
      <w:r>
        <w:rPr>
          <w:w w:val="60"/>
          <w:sz w:val="20"/>
        </w:rPr>
        <w:t>cattle.</w:t>
      </w:r>
      <w:r>
        <w:rPr>
          <w:spacing w:val="29"/>
          <w:sz w:val="20"/>
        </w:rPr>
        <w:t xml:space="preserve"> </w:t>
      </w:r>
      <w:r>
        <w:rPr>
          <w:w w:val="60"/>
          <w:sz w:val="20"/>
        </w:rPr>
        <w:t>In</w:t>
      </w:r>
      <w:r>
        <w:rPr>
          <w:spacing w:val="33"/>
          <w:sz w:val="20"/>
        </w:rPr>
        <w:t xml:space="preserve"> </w:t>
      </w:r>
      <w:r>
        <w:rPr>
          <w:w w:val="60"/>
          <w:sz w:val="20"/>
        </w:rPr>
        <w:t>such</w:t>
      </w:r>
      <w:r>
        <w:rPr>
          <w:spacing w:val="35"/>
          <w:sz w:val="20"/>
        </w:rPr>
        <w:t xml:space="preserve"> </w:t>
      </w:r>
      <w:r>
        <w:rPr>
          <w:w w:val="60"/>
          <w:sz w:val="20"/>
        </w:rPr>
        <w:t>instances,</w:t>
      </w:r>
      <w:r>
        <w:rPr>
          <w:sz w:val="20"/>
        </w:rPr>
        <w:t xml:space="preserve"> </w:t>
      </w:r>
      <w:r>
        <w:rPr>
          <w:w w:val="60"/>
          <w:sz w:val="20"/>
        </w:rPr>
        <w:t>nomadic</w:t>
      </w:r>
      <w:r>
        <w:rPr>
          <w:sz w:val="20"/>
        </w:rPr>
        <w:t xml:space="preserve"> </w:t>
      </w:r>
      <w:r>
        <w:rPr>
          <w:w w:val="60"/>
          <w:sz w:val="20"/>
        </w:rPr>
        <w:t>pastoralism</w:t>
      </w:r>
      <w:r>
        <w:rPr>
          <w:sz w:val="20"/>
        </w:rPr>
        <w:t xml:space="preserve"> </w:t>
      </w:r>
      <w:r>
        <w:rPr>
          <w:w w:val="60"/>
          <w:sz w:val="20"/>
        </w:rPr>
        <w:t>is</w:t>
      </w:r>
      <w:r>
        <w:rPr>
          <w:sz w:val="20"/>
        </w:rPr>
        <w:t xml:space="preserve"> </w:t>
      </w:r>
      <w:r>
        <w:rPr>
          <w:w w:val="60"/>
          <w:sz w:val="20"/>
        </w:rPr>
        <w:t>the</w:t>
      </w:r>
      <w:r>
        <w:rPr>
          <w:sz w:val="20"/>
        </w:rPr>
        <w:t xml:space="preserve"> </w:t>
      </w:r>
      <w:r>
        <w:rPr>
          <w:w w:val="60"/>
          <w:sz w:val="20"/>
        </w:rPr>
        <w:t>way</w:t>
      </w:r>
      <w:r>
        <w:rPr>
          <w:sz w:val="20"/>
        </w:rPr>
        <w:t xml:space="preserve"> </w:t>
      </w:r>
      <w:r>
        <w:rPr>
          <w:w w:val="60"/>
          <w:sz w:val="20"/>
        </w:rPr>
        <w:t>to</w:t>
      </w:r>
      <w:r>
        <w:rPr>
          <w:sz w:val="20"/>
        </w:rPr>
        <w:t xml:space="preserve"> </w:t>
      </w:r>
      <w:r>
        <w:rPr>
          <w:w w:val="60"/>
          <w:sz w:val="20"/>
        </w:rPr>
        <w:t>social,</w:t>
      </w:r>
      <w:r>
        <w:rPr>
          <w:sz w:val="20"/>
        </w:rPr>
        <w:t xml:space="preserve"> </w:t>
      </w:r>
      <w:r>
        <w:rPr>
          <w:w w:val="60"/>
          <w:sz w:val="20"/>
        </w:rPr>
        <w:t>economic</w:t>
      </w:r>
      <w:r>
        <w:rPr>
          <w:sz w:val="20"/>
        </w:rPr>
        <w:t xml:space="preserve"> </w:t>
      </w:r>
      <w:r>
        <w:rPr>
          <w:w w:val="60"/>
          <w:sz w:val="20"/>
        </w:rPr>
        <w:t>status,</w:t>
      </w:r>
      <w:r>
        <w:rPr>
          <w:sz w:val="20"/>
        </w:rPr>
        <w:t xml:space="preserve"> </w:t>
      </w:r>
      <w:r>
        <w:rPr>
          <w:w w:val="60"/>
          <w:sz w:val="20"/>
        </w:rPr>
        <w:t>esteem</w:t>
      </w:r>
      <w:r>
        <w:rPr>
          <w:sz w:val="20"/>
        </w:rPr>
        <w:t xml:space="preserve"> </w:t>
      </w:r>
      <w:r>
        <w:rPr>
          <w:w w:val="60"/>
          <w:sz w:val="20"/>
        </w:rPr>
        <w:t>and</w:t>
      </w:r>
      <w:r>
        <w:rPr>
          <w:sz w:val="20"/>
        </w:rPr>
        <w:t xml:space="preserve"> </w:t>
      </w:r>
      <w:r>
        <w:rPr>
          <w:w w:val="60"/>
          <w:sz w:val="20"/>
        </w:rPr>
        <w:t>prestige.</w:t>
      </w:r>
      <w:r>
        <w:rPr>
          <w:sz w:val="20"/>
        </w:rPr>
        <w:t xml:space="preserve"> </w:t>
      </w:r>
      <w:r>
        <w:rPr>
          <w:w w:val="60"/>
          <w:sz w:val="20"/>
        </w:rPr>
        <w:t>Karamojong</w:t>
      </w:r>
      <w:r>
        <w:rPr>
          <w:sz w:val="20"/>
        </w:rPr>
        <w:t xml:space="preserve"> </w:t>
      </w:r>
      <w:r>
        <w:rPr>
          <w:w w:val="60"/>
          <w:sz w:val="20"/>
        </w:rPr>
        <w:t>pastoralists</w:t>
      </w:r>
      <w:r>
        <w:rPr>
          <w:sz w:val="20"/>
        </w:rPr>
        <w:t xml:space="preserve"> </w:t>
      </w:r>
      <w:r>
        <w:rPr>
          <w:w w:val="60"/>
          <w:sz w:val="20"/>
        </w:rPr>
        <w:t>in</w:t>
      </w:r>
      <w:r>
        <w:rPr>
          <w:sz w:val="20"/>
        </w:rPr>
        <w:t xml:space="preserve"> </w:t>
      </w:r>
      <w:r>
        <w:rPr>
          <w:w w:val="60"/>
          <w:sz w:val="20"/>
        </w:rPr>
        <w:t>Kaabong,</w:t>
      </w:r>
      <w:r>
        <w:rPr>
          <w:sz w:val="20"/>
        </w:rPr>
        <w:t xml:space="preserve"> </w:t>
      </w:r>
      <w:r>
        <w:rPr>
          <w:w w:val="60"/>
          <w:sz w:val="20"/>
        </w:rPr>
        <w:t>Moroto</w:t>
      </w:r>
      <w:r>
        <w:rPr>
          <w:sz w:val="20"/>
        </w:rPr>
        <w:t xml:space="preserve"> </w:t>
      </w:r>
      <w:r>
        <w:rPr>
          <w:w w:val="60"/>
          <w:sz w:val="20"/>
        </w:rPr>
        <w:t>and</w:t>
      </w:r>
      <w:r>
        <w:rPr>
          <w:sz w:val="20"/>
        </w:rPr>
        <w:t xml:space="preserve"> </w:t>
      </w:r>
      <w:r>
        <w:rPr>
          <w:w w:val="60"/>
          <w:sz w:val="20"/>
        </w:rPr>
        <w:t>Kotido</w:t>
      </w:r>
      <w:r>
        <w:rPr>
          <w:sz w:val="20"/>
        </w:rPr>
        <w:t xml:space="preserve"> </w:t>
      </w:r>
      <w:r>
        <w:rPr>
          <w:w w:val="60"/>
          <w:sz w:val="20"/>
        </w:rPr>
        <w:t>have</w:t>
      </w:r>
      <w:r>
        <w:rPr>
          <w:sz w:val="20"/>
        </w:rPr>
        <w:t xml:space="preserve"> </w:t>
      </w:r>
      <w:r>
        <w:rPr>
          <w:w w:val="60"/>
          <w:sz w:val="20"/>
        </w:rPr>
        <w:t>preserved</w:t>
      </w:r>
      <w:r>
        <w:rPr>
          <w:sz w:val="20"/>
        </w:rPr>
        <w:t xml:space="preserve"> </w:t>
      </w:r>
      <w:r>
        <w:rPr>
          <w:w w:val="60"/>
          <w:sz w:val="20"/>
        </w:rPr>
        <w:t>their</w:t>
      </w:r>
      <w:r>
        <w:rPr>
          <w:sz w:val="20"/>
        </w:rPr>
        <w:t xml:space="preserve"> </w:t>
      </w:r>
      <w:r>
        <w:rPr>
          <w:w w:val="65"/>
          <w:sz w:val="20"/>
        </w:rPr>
        <w:t>"primitive"</w:t>
      </w:r>
      <w:r>
        <w:rPr>
          <w:spacing w:val="-17"/>
          <w:sz w:val="20"/>
        </w:rPr>
        <w:t xml:space="preserve"> </w:t>
      </w:r>
      <w:r>
        <w:rPr>
          <w:w w:val="65"/>
          <w:sz w:val="20"/>
        </w:rPr>
        <w:t>culture</w:t>
      </w:r>
      <w:r>
        <w:rPr>
          <w:spacing w:val="-18"/>
          <w:sz w:val="20"/>
        </w:rPr>
        <w:t xml:space="preserve"> </w:t>
      </w:r>
      <w:r>
        <w:rPr>
          <w:w w:val="65"/>
          <w:sz w:val="20"/>
        </w:rPr>
        <w:t>of</w:t>
      </w:r>
      <w:r>
        <w:rPr>
          <w:spacing w:val="-17"/>
          <w:sz w:val="20"/>
        </w:rPr>
        <w:t xml:space="preserve"> </w:t>
      </w:r>
      <w:r>
        <w:rPr>
          <w:w w:val="65"/>
          <w:sz w:val="20"/>
        </w:rPr>
        <w:t>rearing</w:t>
      </w:r>
      <w:r>
        <w:rPr>
          <w:spacing w:val="-2"/>
          <w:w w:val="65"/>
          <w:sz w:val="20"/>
        </w:rPr>
        <w:t xml:space="preserve"> </w:t>
      </w:r>
      <w:r>
        <w:rPr>
          <w:w w:val="65"/>
          <w:sz w:val="20"/>
        </w:rPr>
        <w:t>livestock</w:t>
      </w:r>
      <w:r>
        <w:rPr>
          <w:spacing w:val="-1"/>
          <w:w w:val="65"/>
          <w:sz w:val="20"/>
        </w:rPr>
        <w:t xml:space="preserve"> </w:t>
      </w:r>
      <w:r>
        <w:rPr>
          <w:w w:val="65"/>
          <w:sz w:val="20"/>
        </w:rPr>
        <w:t>thereby</w:t>
      </w:r>
      <w:r>
        <w:rPr>
          <w:spacing w:val="-1"/>
          <w:w w:val="65"/>
          <w:sz w:val="20"/>
        </w:rPr>
        <w:t xml:space="preserve"> </w:t>
      </w:r>
      <w:r>
        <w:rPr>
          <w:w w:val="65"/>
          <w:sz w:val="20"/>
        </w:rPr>
        <w:t>promoting</w:t>
      </w:r>
      <w:r>
        <w:rPr>
          <w:spacing w:val="-2"/>
          <w:w w:val="65"/>
          <w:sz w:val="20"/>
        </w:rPr>
        <w:t xml:space="preserve"> </w:t>
      </w:r>
      <w:r>
        <w:rPr>
          <w:w w:val="65"/>
          <w:sz w:val="20"/>
        </w:rPr>
        <w:t>eco-tourism.</w:t>
      </w:r>
    </w:p>
    <w:p w:rsidR="00E5575B" w:rsidRDefault="00D512E5">
      <w:pPr>
        <w:pStyle w:val="BodyText"/>
        <w:spacing w:line="226" w:lineRule="exact"/>
        <w:jc w:val="both"/>
      </w:pPr>
      <w:r>
        <w:rPr>
          <w:w w:val="65"/>
        </w:rPr>
        <w:t>Negative</w:t>
      </w:r>
      <w:r>
        <w:rPr>
          <w:spacing w:val="-6"/>
        </w:rPr>
        <w:t xml:space="preserve"> </w:t>
      </w:r>
      <w:r>
        <w:rPr>
          <w:spacing w:val="-2"/>
          <w:w w:val="80"/>
        </w:rPr>
        <w:t>roles:</w:t>
      </w:r>
    </w:p>
    <w:p w:rsidR="00E5575B" w:rsidRDefault="00D512E5">
      <w:pPr>
        <w:pStyle w:val="ListParagraph"/>
        <w:numPr>
          <w:ilvl w:val="1"/>
          <w:numId w:val="63"/>
        </w:numPr>
        <w:tabs>
          <w:tab w:val="left" w:pos="1091"/>
        </w:tabs>
        <w:spacing w:line="242" w:lineRule="auto"/>
        <w:ind w:right="625" w:firstLine="0"/>
        <w:jc w:val="left"/>
        <w:rPr>
          <w:sz w:val="20"/>
        </w:rPr>
      </w:pPr>
      <w:r>
        <w:rPr>
          <w:w w:val="65"/>
          <w:sz w:val="20"/>
        </w:rPr>
        <w:t>Overstocking</w:t>
      </w:r>
      <w:r>
        <w:rPr>
          <w:sz w:val="20"/>
        </w:rPr>
        <w:t xml:space="preserve"> </w:t>
      </w:r>
      <w:r>
        <w:rPr>
          <w:w w:val="65"/>
          <w:sz w:val="20"/>
        </w:rPr>
        <w:t>and</w:t>
      </w:r>
      <w:r>
        <w:rPr>
          <w:sz w:val="20"/>
        </w:rPr>
        <w:t xml:space="preserve"> </w:t>
      </w:r>
      <w:r>
        <w:rPr>
          <w:w w:val="65"/>
          <w:sz w:val="20"/>
        </w:rPr>
        <w:t>overgrazing</w:t>
      </w:r>
      <w:r>
        <w:rPr>
          <w:sz w:val="20"/>
        </w:rPr>
        <w:t xml:space="preserve"> </w:t>
      </w:r>
      <w:r>
        <w:rPr>
          <w:w w:val="65"/>
          <w:sz w:val="20"/>
        </w:rPr>
        <w:t>by</w:t>
      </w:r>
      <w:r>
        <w:rPr>
          <w:sz w:val="20"/>
        </w:rPr>
        <w:t xml:space="preserve"> </w:t>
      </w:r>
      <w:r>
        <w:rPr>
          <w:w w:val="65"/>
          <w:sz w:val="20"/>
        </w:rPr>
        <w:t>Karamojong</w:t>
      </w:r>
      <w:r>
        <w:rPr>
          <w:sz w:val="20"/>
        </w:rPr>
        <w:t xml:space="preserve"> </w:t>
      </w:r>
      <w:r>
        <w:rPr>
          <w:w w:val="65"/>
          <w:sz w:val="20"/>
        </w:rPr>
        <w:t>in</w:t>
      </w:r>
      <w:r>
        <w:rPr>
          <w:sz w:val="20"/>
        </w:rPr>
        <w:t xml:space="preserve"> </w:t>
      </w:r>
      <w:r>
        <w:rPr>
          <w:w w:val="65"/>
          <w:sz w:val="20"/>
        </w:rPr>
        <w:t>Kaabong</w:t>
      </w:r>
      <w:r>
        <w:rPr>
          <w:sz w:val="20"/>
        </w:rPr>
        <w:t xml:space="preserve"> </w:t>
      </w:r>
      <w:r>
        <w:rPr>
          <w:w w:val="65"/>
          <w:sz w:val="20"/>
        </w:rPr>
        <w:t>and</w:t>
      </w:r>
      <w:r>
        <w:rPr>
          <w:sz w:val="20"/>
        </w:rPr>
        <w:t xml:space="preserve"> </w:t>
      </w:r>
      <w:r>
        <w:rPr>
          <w:w w:val="65"/>
          <w:sz w:val="20"/>
        </w:rPr>
        <w:t>Moroto,</w:t>
      </w:r>
      <w:r>
        <w:rPr>
          <w:sz w:val="20"/>
        </w:rPr>
        <w:t xml:space="preserve"> </w:t>
      </w:r>
      <w:r>
        <w:rPr>
          <w:w w:val="65"/>
          <w:sz w:val="20"/>
        </w:rPr>
        <w:t>Bahima</w:t>
      </w:r>
      <w:r>
        <w:rPr>
          <w:sz w:val="20"/>
        </w:rPr>
        <w:t xml:space="preserve"> </w:t>
      </w:r>
      <w:r>
        <w:rPr>
          <w:w w:val="65"/>
          <w:sz w:val="20"/>
        </w:rPr>
        <w:t>in</w:t>
      </w:r>
      <w:r>
        <w:rPr>
          <w:sz w:val="20"/>
        </w:rPr>
        <w:t xml:space="preserve"> </w:t>
      </w:r>
      <w:r>
        <w:rPr>
          <w:w w:val="65"/>
          <w:sz w:val="20"/>
        </w:rPr>
        <w:t>Isingiro</w:t>
      </w:r>
      <w:r>
        <w:rPr>
          <w:sz w:val="20"/>
        </w:rPr>
        <w:t xml:space="preserve"> </w:t>
      </w:r>
      <w:r>
        <w:rPr>
          <w:w w:val="65"/>
          <w:sz w:val="20"/>
        </w:rPr>
        <w:t>and</w:t>
      </w:r>
      <w:r>
        <w:rPr>
          <w:spacing w:val="27"/>
          <w:sz w:val="20"/>
        </w:rPr>
        <w:t xml:space="preserve"> </w:t>
      </w:r>
      <w:r>
        <w:rPr>
          <w:w w:val="65"/>
          <w:sz w:val="20"/>
        </w:rPr>
        <w:t>Mbarara</w:t>
      </w:r>
      <w:r>
        <w:rPr>
          <w:spacing w:val="-4"/>
          <w:sz w:val="20"/>
        </w:rPr>
        <w:t xml:space="preserve"> </w:t>
      </w:r>
      <w:r>
        <w:rPr>
          <w:w w:val="65"/>
          <w:sz w:val="20"/>
        </w:rPr>
        <w:t>have</w:t>
      </w:r>
      <w:r>
        <w:rPr>
          <w:spacing w:val="-10"/>
          <w:sz w:val="20"/>
        </w:rPr>
        <w:t xml:space="preserve"> </w:t>
      </w:r>
      <w:r>
        <w:rPr>
          <w:w w:val="65"/>
          <w:sz w:val="20"/>
        </w:rPr>
        <w:t>led</w:t>
      </w:r>
      <w:r>
        <w:rPr>
          <w:spacing w:val="-7"/>
          <w:sz w:val="20"/>
        </w:rPr>
        <w:t xml:space="preserve"> </w:t>
      </w:r>
      <w:r>
        <w:rPr>
          <w:w w:val="65"/>
          <w:sz w:val="20"/>
        </w:rPr>
        <w:t>to</w:t>
      </w:r>
      <w:r>
        <w:rPr>
          <w:spacing w:val="-4"/>
          <w:sz w:val="20"/>
        </w:rPr>
        <w:t xml:space="preserve"> </w:t>
      </w:r>
      <w:r>
        <w:rPr>
          <w:w w:val="65"/>
          <w:sz w:val="20"/>
        </w:rPr>
        <w:t>soil</w:t>
      </w:r>
      <w:r>
        <w:rPr>
          <w:spacing w:val="-8"/>
          <w:sz w:val="20"/>
        </w:rPr>
        <w:t xml:space="preserve"> </w:t>
      </w:r>
      <w:r>
        <w:rPr>
          <w:w w:val="65"/>
          <w:sz w:val="20"/>
        </w:rPr>
        <w:t>erosion,</w:t>
      </w:r>
      <w:r>
        <w:rPr>
          <w:spacing w:val="-10"/>
          <w:sz w:val="20"/>
        </w:rPr>
        <w:t xml:space="preserve"> </w:t>
      </w:r>
      <w:r>
        <w:rPr>
          <w:w w:val="65"/>
          <w:sz w:val="20"/>
        </w:rPr>
        <w:t>land</w:t>
      </w:r>
      <w:r>
        <w:rPr>
          <w:spacing w:val="-7"/>
          <w:sz w:val="20"/>
        </w:rPr>
        <w:t xml:space="preserve"> </w:t>
      </w:r>
      <w:r>
        <w:rPr>
          <w:w w:val="65"/>
          <w:sz w:val="20"/>
        </w:rPr>
        <w:t>degradation</w:t>
      </w:r>
      <w:r>
        <w:rPr>
          <w:spacing w:val="-7"/>
          <w:sz w:val="20"/>
        </w:rPr>
        <w:t xml:space="preserve"> </w:t>
      </w:r>
      <w:r>
        <w:rPr>
          <w:w w:val="65"/>
          <w:sz w:val="20"/>
        </w:rPr>
        <w:t>and</w:t>
      </w:r>
      <w:r>
        <w:rPr>
          <w:spacing w:val="-5"/>
          <w:sz w:val="20"/>
        </w:rPr>
        <w:t xml:space="preserve"> </w:t>
      </w:r>
      <w:r>
        <w:rPr>
          <w:w w:val="65"/>
          <w:sz w:val="20"/>
        </w:rPr>
        <w:t>scarcity</w:t>
      </w:r>
      <w:r>
        <w:rPr>
          <w:spacing w:val="-7"/>
          <w:sz w:val="20"/>
        </w:rPr>
        <w:t xml:space="preserve"> </w:t>
      </w:r>
      <w:r>
        <w:rPr>
          <w:w w:val="65"/>
          <w:sz w:val="20"/>
        </w:rPr>
        <w:t>of</w:t>
      </w:r>
      <w:r>
        <w:rPr>
          <w:spacing w:val="-8"/>
          <w:sz w:val="20"/>
        </w:rPr>
        <w:t xml:space="preserve"> </w:t>
      </w:r>
      <w:r>
        <w:rPr>
          <w:w w:val="65"/>
          <w:sz w:val="20"/>
        </w:rPr>
        <w:t>underground</w:t>
      </w:r>
      <w:r>
        <w:rPr>
          <w:sz w:val="20"/>
        </w:rPr>
        <w:t xml:space="preserve"> </w:t>
      </w:r>
      <w:r>
        <w:rPr>
          <w:spacing w:val="-2"/>
          <w:w w:val="70"/>
          <w:sz w:val="20"/>
        </w:rPr>
        <w:t>water.</w:t>
      </w:r>
    </w:p>
    <w:p w:rsidR="00E5575B" w:rsidRDefault="00D512E5">
      <w:pPr>
        <w:pStyle w:val="ListParagraph"/>
        <w:numPr>
          <w:ilvl w:val="1"/>
          <w:numId w:val="63"/>
        </w:numPr>
        <w:tabs>
          <w:tab w:val="left" w:pos="1091"/>
        </w:tabs>
        <w:spacing w:line="242" w:lineRule="exact"/>
        <w:ind w:left="1091" w:hanging="360"/>
        <w:jc w:val="left"/>
        <w:rPr>
          <w:sz w:val="20"/>
        </w:rPr>
      </w:pPr>
      <w:r>
        <w:rPr>
          <w:w w:val="60"/>
          <w:sz w:val="20"/>
        </w:rPr>
        <w:t>Hostility</w:t>
      </w:r>
      <w:r>
        <w:rPr>
          <w:spacing w:val="2"/>
          <w:sz w:val="20"/>
        </w:rPr>
        <w:t xml:space="preserve"> </w:t>
      </w:r>
      <w:r>
        <w:rPr>
          <w:w w:val="60"/>
          <w:sz w:val="20"/>
        </w:rPr>
        <w:t>of</w:t>
      </w:r>
      <w:r>
        <w:rPr>
          <w:spacing w:val="1"/>
          <w:sz w:val="20"/>
        </w:rPr>
        <w:t xml:space="preserve"> </w:t>
      </w:r>
      <w:r>
        <w:rPr>
          <w:w w:val="60"/>
          <w:sz w:val="20"/>
        </w:rPr>
        <w:t>Karamojong</w:t>
      </w:r>
      <w:r>
        <w:rPr>
          <w:spacing w:val="2"/>
          <w:sz w:val="20"/>
        </w:rPr>
        <w:t xml:space="preserve"> </w:t>
      </w:r>
      <w:r>
        <w:rPr>
          <w:w w:val="60"/>
          <w:sz w:val="20"/>
        </w:rPr>
        <w:t>pastoralists</w:t>
      </w:r>
      <w:r>
        <w:rPr>
          <w:spacing w:val="-1"/>
          <w:sz w:val="20"/>
        </w:rPr>
        <w:t xml:space="preserve"> </w:t>
      </w:r>
      <w:r>
        <w:rPr>
          <w:w w:val="60"/>
          <w:sz w:val="20"/>
        </w:rPr>
        <w:t>in</w:t>
      </w:r>
      <w:r>
        <w:rPr>
          <w:spacing w:val="2"/>
          <w:sz w:val="20"/>
        </w:rPr>
        <w:t xml:space="preserve"> </w:t>
      </w:r>
      <w:r>
        <w:rPr>
          <w:w w:val="60"/>
          <w:sz w:val="20"/>
        </w:rPr>
        <w:t>Kaabong</w:t>
      </w:r>
      <w:r>
        <w:rPr>
          <w:spacing w:val="3"/>
          <w:sz w:val="20"/>
        </w:rPr>
        <w:t xml:space="preserve"> </w:t>
      </w:r>
      <w:r>
        <w:rPr>
          <w:w w:val="60"/>
          <w:sz w:val="20"/>
        </w:rPr>
        <w:t>and</w:t>
      </w:r>
      <w:r>
        <w:rPr>
          <w:spacing w:val="2"/>
          <w:sz w:val="20"/>
        </w:rPr>
        <w:t xml:space="preserve"> </w:t>
      </w:r>
      <w:r>
        <w:rPr>
          <w:w w:val="60"/>
          <w:sz w:val="20"/>
        </w:rPr>
        <w:t>Kotido</w:t>
      </w:r>
      <w:r>
        <w:rPr>
          <w:spacing w:val="2"/>
          <w:sz w:val="20"/>
        </w:rPr>
        <w:t xml:space="preserve"> </w:t>
      </w:r>
      <w:r>
        <w:rPr>
          <w:w w:val="60"/>
          <w:sz w:val="20"/>
        </w:rPr>
        <w:t>districts</w:t>
      </w:r>
      <w:r>
        <w:rPr>
          <w:spacing w:val="3"/>
          <w:sz w:val="20"/>
        </w:rPr>
        <w:t xml:space="preserve"> </w:t>
      </w:r>
      <w:r>
        <w:rPr>
          <w:w w:val="60"/>
          <w:sz w:val="20"/>
        </w:rPr>
        <w:t>has</w:t>
      </w:r>
      <w:r>
        <w:rPr>
          <w:spacing w:val="2"/>
          <w:sz w:val="20"/>
        </w:rPr>
        <w:t xml:space="preserve"> </w:t>
      </w:r>
      <w:r>
        <w:rPr>
          <w:w w:val="60"/>
          <w:sz w:val="20"/>
        </w:rPr>
        <w:t>promoted</w:t>
      </w:r>
      <w:r>
        <w:rPr>
          <w:spacing w:val="25"/>
          <w:sz w:val="20"/>
        </w:rPr>
        <w:t xml:space="preserve"> </w:t>
      </w:r>
      <w:r>
        <w:rPr>
          <w:w w:val="60"/>
          <w:sz w:val="20"/>
        </w:rPr>
        <w:t>ideological</w:t>
      </w:r>
      <w:r>
        <w:rPr>
          <w:spacing w:val="3"/>
          <w:sz w:val="20"/>
        </w:rPr>
        <w:t xml:space="preserve"> </w:t>
      </w:r>
      <w:r>
        <w:rPr>
          <w:w w:val="60"/>
          <w:sz w:val="20"/>
        </w:rPr>
        <w:t>and</w:t>
      </w:r>
      <w:r>
        <w:rPr>
          <w:spacing w:val="4"/>
          <w:sz w:val="20"/>
        </w:rPr>
        <w:t xml:space="preserve"> </w:t>
      </w:r>
      <w:r>
        <w:rPr>
          <w:w w:val="60"/>
          <w:sz w:val="20"/>
        </w:rPr>
        <w:t>social</w:t>
      </w:r>
      <w:r>
        <w:rPr>
          <w:spacing w:val="-2"/>
          <w:sz w:val="20"/>
        </w:rPr>
        <w:t xml:space="preserve"> </w:t>
      </w:r>
      <w:r>
        <w:rPr>
          <w:w w:val="60"/>
          <w:sz w:val="20"/>
        </w:rPr>
        <w:t>backwardness</w:t>
      </w:r>
      <w:r>
        <w:rPr>
          <w:spacing w:val="-1"/>
          <w:sz w:val="20"/>
        </w:rPr>
        <w:t xml:space="preserve"> </w:t>
      </w:r>
      <w:r>
        <w:rPr>
          <w:w w:val="60"/>
          <w:sz w:val="20"/>
        </w:rPr>
        <w:t>of</w:t>
      </w:r>
      <w:r>
        <w:rPr>
          <w:spacing w:val="1"/>
          <w:sz w:val="20"/>
        </w:rPr>
        <w:t xml:space="preserve"> </w:t>
      </w:r>
      <w:r>
        <w:rPr>
          <w:w w:val="60"/>
          <w:sz w:val="20"/>
        </w:rPr>
        <w:t>those</w:t>
      </w:r>
      <w:r>
        <w:rPr>
          <w:spacing w:val="-1"/>
          <w:sz w:val="20"/>
        </w:rPr>
        <w:t xml:space="preserve"> </w:t>
      </w:r>
      <w:r>
        <w:rPr>
          <w:spacing w:val="-2"/>
          <w:w w:val="60"/>
          <w:sz w:val="20"/>
        </w:rPr>
        <w:t>districts.</w:t>
      </w:r>
    </w:p>
    <w:p w:rsidR="00E5575B" w:rsidRDefault="00D512E5">
      <w:pPr>
        <w:pStyle w:val="ListParagraph"/>
        <w:numPr>
          <w:ilvl w:val="1"/>
          <w:numId w:val="63"/>
        </w:numPr>
        <w:tabs>
          <w:tab w:val="left" w:pos="1091"/>
        </w:tabs>
        <w:spacing w:line="244" w:lineRule="exact"/>
        <w:ind w:left="1091" w:hanging="360"/>
        <w:jc w:val="left"/>
        <w:rPr>
          <w:sz w:val="20"/>
        </w:rPr>
      </w:pPr>
      <w:r>
        <w:rPr>
          <w:w w:val="60"/>
          <w:sz w:val="20"/>
        </w:rPr>
        <w:t>Pastoral</w:t>
      </w:r>
      <w:r>
        <w:rPr>
          <w:spacing w:val="40"/>
          <w:sz w:val="20"/>
        </w:rPr>
        <w:t xml:space="preserve"> </w:t>
      </w:r>
      <w:r>
        <w:rPr>
          <w:w w:val="60"/>
          <w:sz w:val="20"/>
        </w:rPr>
        <w:t>tribes</w:t>
      </w:r>
      <w:r>
        <w:rPr>
          <w:spacing w:val="30"/>
          <w:sz w:val="20"/>
        </w:rPr>
        <w:t xml:space="preserve"> </w:t>
      </w:r>
      <w:r>
        <w:rPr>
          <w:w w:val="60"/>
          <w:sz w:val="20"/>
        </w:rPr>
        <w:t>like</w:t>
      </w:r>
      <w:r>
        <w:rPr>
          <w:spacing w:val="39"/>
          <w:sz w:val="20"/>
        </w:rPr>
        <w:t xml:space="preserve"> </w:t>
      </w:r>
      <w:r>
        <w:rPr>
          <w:w w:val="60"/>
          <w:sz w:val="20"/>
        </w:rPr>
        <w:t>Basongora</w:t>
      </w:r>
      <w:r>
        <w:rPr>
          <w:spacing w:val="34"/>
          <w:sz w:val="20"/>
        </w:rPr>
        <w:t xml:space="preserve"> </w:t>
      </w:r>
      <w:r>
        <w:rPr>
          <w:w w:val="60"/>
          <w:sz w:val="20"/>
        </w:rPr>
        <w:t>in</w:t>
      </w:r>
      <w:r>
        <w:rPr>
          <w:spacing w:val="39"/>
          <w:sz w:val="20"/>
        </w:rPr>
        <w:t xml:space="preserve"> </w:t>
      </w:r>
      <w:r>
        <w:rPr>
          <w:w w:val="60"/>
          <w:sz w:val="20"/>
        </w:rPr>
        <w:t>Kasese</w:t>
      </w:r>
      <w:r>
        <w:rPr>
          <w:spacing w:val="38"/>
          <w:sz w:val="20"/>
        </w:rPr>
        <w:t xml:space="preserve"> </w:t>
      </w:r>
      <w:r>
        <w:rPr>
          <w:w w:val="60"/>
          <w:sz w:val="20"/>
        </w:rPr>
        <w:t>and</w:t>
      </w:r>
      <w:r>
        <w:rPr>
          <w:spacing w:val="39"/>
          <w:sz w:val="20"/>
        </w:rPr>
        <w:t xml:space="preserve"> </w:t>
      </w:r>
      <w:r>
        <w:rPr>
          <w:w w:val="60"/>
          <w:sz w:val="20"/>
        </w:rPr>
        <w:t>Karamojong</w:t>
      </w:r>
      <w:r>
        <w:rPr>
          <w:spacing w:val="34"/>
          <w:sz w:val="20"/>
        </w:rPr>
        <w:t xml:space="preserve"> </w:t>
      </w:r>
      <w:r>
        <w:rPr>
          <w:w w:val="60"/>
          <w:sz w:val="20"/>
        </w:rPr>
        <w:t>in</w:t>
      </w:r>
      <w:r>
        <w:rPr>
          <w:spacing w:val="39"/>
          <w:sz w:val="20"/>
        </w:rPr>
        <w:t xml:space="preserve"> </w:t>
      </w:r>
      <w:r>
        <w:rPr>
          <w:w w:val="60"/>
          <w:sz w:val="20"/>
        </w:rPr>
        <w:t>Kaabong</w:t>
      </w:r>
      <w:r>
        <w:rPr>
          <w:spacing w:val="39"/>
          <w:sz w:val="20"/>
        </w:rPr>
        <w:t xml:space="preserve"> </w:t>
      </w:r>
      <w:r>
        <w:rPr>
          <w:w w:val="60"/>
          <w:sz w:val="20"/>
        </w:rPr>
        <w:t>have</w:t>
      </w:r>
      <w:r>
        <w:rPr>
          <w:spacing w:val="39"/>
          <w:sz w:val="20"/>
        </w:rPr>
        <w:t xml:space="preserve"> </w:t>
      </w:r>
      <w:r>
        <w:rPr>
          <w:w w:val="60"/>
          <w:sz w:val="20"/>
        </w:rPr>
        <w:t>encroached</w:t>
      </w:r>
      <w:r>
        <w:rPr>
          <w:spacing w:val="38"/>
          <w:sz w:val="20"/>
        </w:rPr>
        <w:t xml:space="preserve"> </w:t>
      </w:r>
      <w:r>
        <w:rPr>
          <w:w w:val="60"/>
          <w:sz w:val="20"/>
        </w:rPr>
        <w:t>on</w:t>
      </w:r>
      <w:r>
        <w:rPr>
          <w:spacing w:val="66"/>
          <w:sz w:val="20"/>
        </w:rPr>
        <w:t xml:space="preserve"> </w:t>
      </w:r>
      <w:r>
        <w:rPr>
          <w:w w:val="60"/>
          <w:sz w:val="20"/>
        </w:rPr>
        <w:t>Rwenzori</w:t>
      </w:r>
      <w:r>
        <w:rPr>
          <w:spacing w:val="7"/>
          <w:sz w:val="20"/>
        </w:rPr>
        <w:t xml:space="preserve"> </w:t>
      </w:r>
      <w:r>
        <w:rPr>
          <w:w w:val="60"/>
          <w:sz w:val="20"/>
        </w:rPr>
        <w:t>National</w:t>
      </w:r>
      <w:r>
        <w:rPr>
          <w:spacing w:val="7"/>
          <w:sz w:val="20"/>
        </w:rPr>
        <w:t xml:space="preserve"> </w:t>
      </w:r>
      <w:r>
        <w:rPr>
          <w:w w:val="60"/>
          <w:sz w:val="20"/>
        </w:rPr>
        <w:t>park</w:t>
      </w:r>
      <w:r>
        <w:rPr>
          <w:spacing w:val="5"/>
          <w:sz w:val="20"/>
        </w:rPr>
        <w:t xml:space="preserve"> </w:t>
      </w:r>
      <w:r>
        <w:rPr>
          <w:w w:val="60"/>
          <w:sz w:val="20"/>
        </w:rPr>
        <w:t>and</w:t>
      </w:r>
      <w:r>
        <w:rPr>
          <w:spacing w:val="6"/>
          <w:sz w:val="20"/>
        </w:rPr>
        <w:t xml:space="preserve"> </w:t>
      </w:r>
      <w:r>
        <w:rPr>
          <w:w w:val="60"/>
          <w:sz w:val="20"/>
        </w:rPr>
        <w:t>Kidepo</w:t>
      </w:r>
      <w:r>
        <w:rPr>
          <w:spacing w:val="5"/>
          <w:sz w:val="20"/>
        </w:rPr>
        <w:t xml:space="preserve"> </w:t>
      </w:r>
      <w:r>
        <w:rPr>
          <w:w w:val="60"/>
          <w:sz w:val="20"/>
        </w:rPr>
        <w:t>valley</w:t>
      </w:r>
      <w:r>
        <w:rPr>
          <w:spacing w:val="5"/>
          <w:sz w:val="20"/>
        </w:rPr>
        <w:t xml:space="preserve"> </w:t>
      </w:r>
      <w:r>
        <w:rPr>
          <w:w w:val="60"/>
          <w:sz w:val="20"/>
        </w:rPr>
        <w:t>national</w:t>
      </w:r>
      <w:r>
        <w:rPr>
          <w:spacing w:val="8"/>
          <w:sz w:val="20"/>
        </w:rPr>
        <w:t xml:space="preserve"> </w:t>
      </w:r>
      <w:r>
        <w:rPr>
          <w:w w:val="60"/>
          <w:sz w:val="20"/>
        </w:rPr>
        <w:t>park</w:t>
      </w:r>
      <w:r>
        <w:rPr>
          <w:spacing w:val="5"/>
          <w:sz w:val="20"/>
        </w:rPr>
        <w:t xml:space="preserve"> </w:t>
      </w:r>
      <w:r>
        <w:rPr>
          <w:spacing w:val="-2"/>
          <w:w w:val="60"/>
          <w:sz w:val="20"/>
        </w:rPr>
        <w:t>respectively.</w:t>
      </w:r>
    </w:p>
    <w:p w:rsidR="00E5575B" w:rsidRDefault="00D512E5">
      <w:pPr>
        <w:pStyle w:val="ListParagraph"/>
        <w:numPr>
          <w:ilvl w:val="1"/>
          <w:numId w:val="63"/>
        </w:numPr>
        <w:tabs>
          <w:tab w:val="left" w:pos="821"/>
        </w:tabs>
        <w:spacing w:line="242" w:lineRule="exact"/>
        <w:ind w:left="821" w:hanging="90"/>
        <w:jc w:val="left"/>
        <w:rPr>
          <w:sz w:val="20"/>
        </w:rPr>
      </w:pPr>
      <w:r>
        <w:rPr>
          <w:w w:val="60"/>
          <w:sz w:val="20"/>
        </w:rPr>
        <w:t>Constant</w:t>
      </w:r>
      <w:r>
        <w:rPr>
          <w:spacing w:val="27"/>
          <w:sz w:val="20"/>
        </w:rPr>
        <w:t xml:space="preserve"> </w:t>
      </w:r>
      <w:r>
        <w:rPr>
          <w:w w:val="60"/>
          <w:sz w:val="20"/>
        </w:rPr>
        <w:t>movement</w:t>
      </w:r>
      <w:r>
        <w:rPr>
          <w:spacing w:val="25"/>
          <w:sz w:val="20"/>
        </w:rPr>
        <w:t xml:space="preserve"> </w:t>
      </w:r>
      <w:r>
        <w:rPr>
          <w:w w:val="60"/>
          <w:sz w:val="20"/>
        </w:rPr>
        <w:t>of</w:t>
      </w:r>
      <w:r>
        <w:rPr>
          <w:spacing w:val="27"/>
          <w:sz w:val="20"/>
        </w:rPr>
        <w:t xml:space="preserve"> </w:t>
      </w:r>
      <w:r>
        <w:rPr>
          <w:w w:val="60"/>
          <w:sz w:val="20"/>
        </w:rPr>
        <w:t>pastoralists</w:t>
      </w:r>
      <w:r>
        <w:rPr>
          <w:spacing w:val="21"/>
          <w:sz w:val="20"/>
        </w:rPr>
        <w:t xml:space="preserve"> </w:t>
      </w:r>
      <w:r>
        <w:rPr>
          <w:w w:val="60"/>
          <w:sz w:val="20"/>
        </w:rPr>
        <w:t>like</w:t>
      </w:r>
      <w:r>
        <w:rPr>
          <w:spacing w:val="37"/>
          <w:sz w:val="20"/>
        </w:rPr>
        <w:t xml:space="preserve"> </w:t>
      </w:r>
      <w:r>
        <w:rPr>
          <w:w w:val="60"/>
          <w:sz w:val="20"/>
        </w:rPr>
        <w:t>Karamojong</w:t>
      </w:r>
      <w:r>
        <w:rPr>
          <w:spacing w:val="26"/>
          <w:sz w:val="20"/>
        </w:rPr>
        <w:t xml:space="preserve"> </w:t>
      </w:r>
      <w:r>
        <w:rPr>
          <w:w w:val="60"/>
          <w:sz w:val="20"/>
        </w:rPr>
        <w:t>from</w:t>
      </w:r>
      <w:r>
        <w:rPr>
          <w:spacing w:val="24"/>
          <w:sz w:val="20"/>
        </w:rPr>
        <w:t xml:space="preserve"> </w:t>
      </w:r>
      <w:r>
        <w:rPr>
          <w:w w:val="60"/>
          <w:sz w:val="20"/>
        </w:rPr>
        <w:t>Kaabong</w:t>
      </w:r>
      <w:r>
        <w:rPr>
          <w:spacing w:val="26"/>
          <w:sz w:val="20"/>
        </w:rPr>
        <w:t xml:space="preserve"> </w:t>
      </w:r>
      <w:r>
        <w:rPr>
          <w:w w:val="60"/>
          <w:sz w:val="20"/>
        </w:rPr>
        <w:t>to</w:t>
      </w:r>
      <w:r>
        <w:rPr>
          <w:spacing w:val="26"/>
          <w:sz w:val="20"/>
        </w:rPr>
        <w:t xml:space="preserve"> </w:t>
      </w:r>
      <w:r>
        <w:rPr>
          <w:w w:val="60"/>
          <w:sz w:val="20"/>
        </w:rPr>
        <w:t>Kotido</w:t>
      </w:r>
      <w:r>
        <w:rPr>
          <w:spacing w:val="26"/>
          <w:sz w:val="20"/>
        </w:rPr>
        <w:t xml:space="preserve"> </w:t>
      </w:r>
      <w:r>
        <w:rPr>
          <w:w w:val="60"/>
          <w:sz w:val="20"/>
        </w:rPr>
        <w:t>and</w:t>
      </w:r>
      <w:r>
        <w:rPr>
          <w:spacing w:val="26"/>
          <w:sz w:val="20"/>
        </w:rPr>
        <w:t xml:space="preserve"> </w:t>
      </w:r>
      <w:r>
        <w:rPr>
          <w:w w:val="60"/>
          <w:sz w:val="20"/>
        </w:rPr>
        <w:t>Moroto</w:t>
      </w:r>
      <w:r>
        <w:rPr>
          <w:spacing w:val="27"/>
          <w:sz w:val="20"/>
        </w:rPr>
        <w:t xml:space="preserve"> </w:t>
      </w:r>
      <w:r>
        <w:rPr>
          <w:w w:val="60"/>
          <w:sz w:val="20"/>
        </w:rPr>
        <w:t>has</w:t>
      </w:r>
      <w:r>
        <w:rPr>
          <w:spacing w:val="47"/>
          <w:sz w:val="20"/>
        </w:rPr>
        <w:t xml:space="preserve"> </w:t>
      </w:r>
      <w:r>
        <w:rPr>
          <w:w w:val="60"/>
          <w:sz w:val="20"/>
        </w:rPr>
        <w:t>encouraged</w:t>
      </w:r>
      <w:r>
        <w:rPr>
          <w:spacing w:val="6"/>
          <w:sz w:val="20"/>
        </w:rPr>
        <w:t xml:space="preserve"> </w:t>
      </w:r>
      <w:r>
        <w:rPr>
          <w:w w:val="60"/>
          <w:sz w:val="20"/>
        </w:rPr>
        <w:t>the</w:t>
      </w:r>
      <w:r>
        <w:rPr>
          <w:spacing w:val="6"/>
          <w:sz w:val="20"/>
        </w:rPr>
        <w:t xml:space="preserve"> </w:t>
      </w:r>
      <w:r>
        <w:rPr>
          <w:w w:val="60"/>
          <w:sz w:val="20"/>
        </w:rPr>
        <w:t>spread</w:t>
      </w:r>
      <w:r>
        <w:rPr>
          <w:spacing w:val="6"/>
          <w:sz w:val="20"/>
        </w:rPr>
        <w:t xml:space="preserve"> </w:t>
      </w:r>
      <w:r>
        <w:rPr>
          <w:w w:val="60"/>
          <w:sz w:val="20"/>
        </w:rPr>
        <w:t>pests</w:t>
      </w:r>
      <w:r>
        <w:rPr>
          <w:spacing w:val="6"/>
          <w:sz w:val="20"/>
        </w:rPr>
        <w:t xml:space="preserve"> </w:t>
      </w:r>
      <w:r>
        <w:rPr>
          <w:w w:val="60"/>
          <w:sz w:val="20"/>
        </w:rPr>
        <w:t>and</w:t>
      </w:r>
      <w:r>
        <w:rPr>
          <w:spacing w:val="6"/>
          <w:sz w:val="20"/>
        </w:rPr>
        <w:t xml:space="preserve"> </w:t>
      </w:r>
      <w:r>
        <w:rPr>
          <w:w w:val="60"/>
          <w:sz w:val="20"/>
        </w:rPr>
        <w:t>diseases</w:t>
      </w:r>
      <w:r>
        <w:rPr>
          <w:spacing w:val="6"/>
          <w:sz w:val="20"/>
        </w:rPr>
        <w:t xml:space="preserve"> </w:t>
      </w:r>
      <w:r>
        <w:rPr>
          <w:w w:val="60"/>
          <w:sz w:val="20"/>
        </w:rPr>
        <w:t>like</w:t>
      </w:r>
      <w:r>
        <w:rPr>
          <w:spacing w:val="6"/>
          <w:sz w:val="20"/>
        </w:rPr>
        <w:t xml:space="preserve"> </w:t>
      </w:r>
      <w:r>
        <w:rPr>
          <w:w w:val="60"/>
          <w:sz w:val="20"/>
        </w:rPr>
        <w:t>foot</w:t>
      </w:r>
      <w:r>
        <w:rPr>
          <w:spacing w:val="4"/>
          <w:sz w:val="20"/>
        </w:rPr>
        <w:t xml:space="preserve"> </w:t>
      </w:r>
      <w:r>
        <w:rPr>
          <w:w w:val="60"/>
          <w:sz w:val="20"/>
        </w:rPr>
        <w:t>and</w:t>
      </w:r>
      <w:r>
        <w:rPr>
          <w:spacing w:val="9"/>
          <w:sz w:val="20"/>
        </w:rPr>
        <w:t xml:space="preserve"> </w:t>
      </w:r>
      <w:r>
        <w:rPr>
          <w:w w:val="60"/>
          <w:sz w:val="20"/>
        </w:rPr>
        <w:t>mouth</w:t>
      </w:r>
      <w:r>
        <w:rPr>
          <w:spacing w:val="6"/>
          <w:sz w:val="20"/>
        </w:rPr>
        <w:t xml:space="preserve"> </w:t>
      </w:r>
      <w:r>
        <w:rPr>
          <w:w w:val="60"/>
          <w:sz w:val="20"/>
        </w:rPr>
        <w:t>disease</w:t>
      </w:r>
      <w:r>
        <w:rPr>
          <w:spacing w:val="6"/>
          <w:sz w:val="20"/>
        </w:rPr>
        <w:t xml:space="preserve"> </w:t>
      </w:r>
      <w:r>
        <w:rPr>
          <w:w w:val="60"/>
          <w:sz w:val="20"/>
        </w:rPr>
        <w:t>and</w:t>
      </w:r>
      <w:r>
        <w:rPr>
          <w:spacing w:val="9"/>
          <w:sz w:val="20"/>
        </w:rPr>
        <w:t xml:space="preserve"> </w:t>
      </w:r>
      <w:r>
        <w:rPr>
          <w:spacing w:val="-2"/>
          <w:w w:val="60"/>
          <w:sz w:val="20"/>
        </w:rPr>
        <w:t>ticks.</w:t>
      </w:r>
    </w:p>
    <w:p w:rsidR="00E5575B" w:rsidRDefault="00D512E5">
      <w:pPr>
        <w:pStyle w:val="ListParagraph"/>
        <w:numPr>
          <w:ilvl w:val="1"/>
          <w:numId w:val="63"/>
        </w:numPr>
        <w:tabs>
          <w:tab w:val="left" w:pos="821"/>
        </w:tabs>
        <w:spacing w:line="244" w:lineRule="exact"/>
        <w:ind w:left="821" w:hanging="90"/>
        <w:jc w:val="left"/>
        <w:rPr>
          <w:sz w:val="20"/>
        </w:rPr>
      </w:pPr>
      <w:r>
        <w:rPr>
          <w:w w:val="60"/>
          <w:sz w:val="20"/>
        </w:rPr>
        <w:t>Bush</w:t>
      </w:r>
      <w:r>
        <w:rPr>
          <w:spacing w:val="-9"/>
          <w:sz w:val="20"/>
        </w:rPr>
        <w:t xml:space="preserve"> </w:t>
      </w:r>
      <w:r>
        <w:rPr>
          <w:w w:val="60"/>
          <w:sz w:val="20"/>
        </w:rPr>
        <w:t>and</w:t>
      </w:r>
      <w:r>
        <w:rPr>
          <w:spacing w:val="-8"/>
          <w:sz w:val="20"/>
        </w:rPr>
        <w:t xml:space="preserve"> </w:t>
      </w:r>
      <w:r>
        <w:rPr>
          <w:w w:val="60"/>
          <w:sz w:val="20"/>
        </w:rPr>
        <w:t>grass</w:t>
      </w:r>
      <w:r>
        <w:rPr>
          <w:spacing w:val="-9"/>
          <w:sz w:val="20"/>
        </w:rPr>
        <w:t xml:space="preserve"> </w:t>
      </w:r>
      <w:r>
        <w:rPr>
          <w:w w:val="60"/>
          <w:sz w:val="20"/>
        </w:rPr>
        <w:t>burning</w:t>
      </w:r>
      <w:r>
        <w:rPr>
          <w:spacing w:val="-11"/>
          <w:sz w:val="20"/>
        </w:rPr>
        <w:t xml:space="preserve"> </w:t>
      </w:r>
      <w:r>
        <w:rPr>
          <w:w w:val="60"/>
          <w:sz w:val="20"/>
        </w:rPr>
        <w:t>in</w:t>
      </w:r>
      <w:r>
        <w:rPr>
          <w:spacing w:val="-8"/>
          <w:sz w:val="20"/>
        </w:rPr>
        <w:t xml:space="preserve"> </w:t>
      </w:r>
      <w:r>
        <w:rPr>
          <w:w w:val="60"/>
          <w:sz w:val="20"/>
        </w:rPr>
        <w:t>Nakasongola,</w:t>
      </w:r>
      <w:r>
        <w:rPr>
          <w:spacing w:val="-10"/>
          <w:sz w:val="20"/>
        </w:rPr>
        <w:t xml:space="preserve"> </w:t>
      </w:r>
      <w:r>
        <w:rPr>
          <w:w w:val="60"/>
          <w:sz w:val="20"/>
        </w:rPr>
        <w:t>Kaabong</w:t>
      </w:r>
      <w:r>
        <w:rPr>
          <w:spacing w:val="-6"/>
          <w:sz w:val="20"/>
        </w:rPr>
        <w:t xml:space="preserve"> </w:t>
      </w:r>
      <w:r>
        <w:rPr>
          <w:w w:val="60"/>
          <w:sz w:val="20"/>
        </w:rPr>
        <w:t>and</w:t>
      </w:r>
      <w:r>
        <w:rPr>
          <w:spacing w:val="-8"/>
          <w:sz w:val="20"/>
        </w:rPr>
        <w:t xml:space="preserve"> </w:t>
      </w:r>
      <w:r>
        <w:rPr>
          <w:w w:val="60"/>
          <w:sz w:val="20"/>
        </w:rPr>
        <w:t>Isingiro</w:t>
      </w:r>
      <w:r>
        <w:rPr>
          <w:spacing w:val="-9"/>
          <w:sz w:val="20"/>
        </w:rPr>
        <w:t xml:space="preserve"> </w:t>
      </w:r>
      <w:r>
        <w:rPr>
          <w:w w:val="60"/>
          <w:sz w:val="20"/>
        </w:rPr>
        <w:t>by</w:t>
      </w:r>
      <w:r>
        <w:rPr>
          <w:spacing w:val="-8"/>
          <w:sz w:val="20"/>
        </w:rPr>
        <w:t xml:space="preserve"> </w:t>
      </w:r>
      <w:r>
        <w:rPr>
          <w:w w:val="60"/>
          <w:sz w:val="20"/>
        </w:rPr>
        <w:t>Baruri,</w:t>
      </w:r>
      <w:r>
        <w:rPr>
          <w:spacing w:val="-10"/>
          <w:sz w:val="20"/>
        </w:rPr>
        <w:t xml:space="preserve"> </w:t>
      </w:r>
      <w:r>
        <w:rPr>
          <w:w w:val="60"/>
          <w:sz w:val="20"/>
        </w:rPr>
        <w:t>Karamojong</w:t>
      </w:r>
      <w:r>
        <w:rPr>
          <w:spacing w:val="-5"/>
          <w:sz w:val="20"/>
        </w:rPr>
        <w:t xml:space="preserve"> </w:t>
      </w:r>
      <w:r>
        <w:rPr>
          <w:w w:val="60"/>
          <w:sz w:val="20"/>
        </w:rPr>
        <w:t>and</w:t>
      </w:r>
      <w:r>
        <w:rPr>
          <w:spacing w:val="-9"/>
          <w:sz w:val="20"/>
        </w:rPr>
        <w:t xml:space="preserve"> </w:t>
      </w:r>
      <w:r>
        <w:rPr>
          <w:w w:val="60"/>
          <w:sz w:val="20"/>
        </w:rPr>
        <w:t>Bahima</w:t>
      </w:r>
      <w:r>
        <w:rPr>
          <w:spacing w:val="6"/>
          <w:sz w:val="20"/>
        </w:rPr>
        <w:t xml:space="preserve"> </w:t>
      </w:r>
      <w:r>
        <w:rPr>
          <w:w w:val="60"/>
          <w:sz w:val="20"/>
        </w:rPr>
        <w:t>pastoralists</w:t>
      </w:r>
      <w:r>
        <w:rPr>
          <w:spacing w:val="-11"/>
          <w:sz w:val="20"/>
        </w:rPr>
        <w:t xml:space="preserve"> </w:t>
      </w:r>
      <w:r>
        <w:rPr>
          <w:w w:val="60"/>
          <w:sz w:val="20"/>
        </w:rPr>
        <w:t>respectively</w:t>
      </w:r>
      <w:r>
        <w:rPr>
          <w:spacing w:val="-15"/>
          <w:sz w:val="20"/>
        </w:rPr>
        <w:t xml:space="preserve"> </w:t>
      </w:r>
      <w:r>
        <w:rPr>
          <w:w w:val="60"/>
          <w:sz w:val="20"/>
        </w:rPr>
        <w:t>have</w:t>
      </w:r>
      <w:r>
        <w:rPr>
          <w:spacing w:val="-14"/>
          <w:sz w:val="20"/>
        </w:rPr>
        <w:t xml:space="preserve"> </w:t>
      </w:r>
      <w:r>
        <w:rPr>
          <w:w w:val="60"/>
          <w:sz w:val="20"/>
        </w:rPr>
        <w:t>led</w:t>
      </w:r>
      <w:r>
        <w:rPr>
          <w:spacing w:val="-13"/>
          <w:sz w:val="20"/>
        </w:rPr>
        <w:t xml:space="preserve"> </w:t>
      </w:r>
      <w:r>
        <w:rPr>
          <w:w w:val="60"/>
          <w:sz w:val="20"/>
        </w:rPr>
        <w:t>to</w:t>
      </w:r>
      <w:r>
        <w:rPr>
          <w:spacing w:val="-11"/>
          <w:sz w:val="20"/>
        </w:rPr>
        <w:t xml:space="preserve"> </w:t>
      </w:r>
      <w:r>
        <w:rPr>
          <w:w w:val="60"/>
          <w:sz w:val="20"/>
        </w:rPr>
        <w:t>global</w:t>
      </w:r>
      <w:r>
        <w:rPr>
          <w:spacing w:val="-10"/>
          <w:sz w:val="20"/>
        </w:rPr>
        <w:t xml:space="preserve"> </w:t>
      </w:r>
      <w:r>
        <w:rPr>
          <w:w w:val="60"/>
          <w:sz w:val="20"/>
        </w:rPr>
        <w:t>warming,</w:t>
      </w:r>
      <w:r>
        <w:rPr>
          <w:spacing w:val="-16"/>
          <w:sz w:val="20"/>
        </w:rPr>
        <w:t xml:space="preserve"> </w:t>
      </w:r>
      <w:r>
        <w:rPr>
          <w:w w:val="60"/>
          <w:sz w:val="20"/>
        </w:rPr>
        <w:t>soil</w:t>
      </w:r>
      <w:r>
        <w:rPr>
          <w:spacing w:val="-12"/>
          <w:sz w:val="20"/>
        </w:rPr>
        <w:t xml:space="preserve"> </w:t>
      </w:r>
      <w:r>
        <w:rPr>
          <w:w w:val="60"/>
          <w:sz w:val="20"/>
        </w:rPr>
        <w:t>erosion</w:t>
      </w:r>
      <w:r>
        <w:rPr>
          <w:spacing w:val="-11"/>
          <w:sz w:val="20"/>
        </w:rPr>
        <w:t xml:space="preserve"> </w:t>
      </w:r>
      <w:r>
        <w:rPr>
          <w:w w:val="60"/>
          <w:sz w:val="20"/>
        </w:rPr>
        <w:t>and</w:t>
      </w:r>
      <w:r>
        <w:rPr>
          <w:spacing w:val="-11"/>
          <w:sz w:val="20"/>
        </w:rPr>
        <w:t xml:space="preserve"> </w:t>
      </w:r>
      <w:r>
        <w:rPr>
          <w:w w:val="60"/>
          <w:sz w:val="20"/>
        </w:rPr>
        <w:t>atmospheric</w:t>
      </w:r>
      <w:r>
        <w:rPr>
          <w:spacing w:val="-15"/>
          <w:sz w:val="20"/>
        </w:rPr>
        <w:t xml:space="preserve"> </w:t>
      </w:r>
      <w:r>
        <w:rPr>
          <w:spacing w:val="-2"/>
          <w:w w:val="60"/>
          <w:sz w:val="20"/>
        </w:rPr>
        <w:t>pollution.</w:t>
      </w:r>
    </w:p>
    <w:p w:rsidR="00E5575B" w:rsidRDefault="00D512E5">
      <w:pPr>
        <w:pStyle w:val="ListParagraph"/>
        <w:numPr>
          <w:ilvl w:val="1"/>
          <w:numId w:val="63"/>
        </w:numPr>
        <w:tabs>
          <w:tab w:val="left" w:pos="821"/>
        </w:tabs>
        <w:spacing w:line="244" w:lineRule="exact"/>
        <w:ind w:left="821" w:hanging="90"/>
        <w:jc w:val="left"/>
        <w:rPr>
          <w:sz w:val="20"/>
        </w:rPr>
      </w:pPr>
      <w:r>
        <w:rPr>
          <w:w w:val="60"/>
          <w:sz w:val="20"/>
        </w:rPr>
        <w:t>Cattle</w:t>
      </w:r>
      <w:r>
        <w:rPr>
          <w:spacing w:val="11"/>
          <w:sz w:val="20"/>
        </w:rPr>
        <w:t xml:space="preserve"> </w:t>
      </w:r>
      <w:r>
        <w:rPr>
          <w:w w:val="60"/>
          <w:sz w:val="20"/>
        </w:rPr>
        <w:t>raiding</w:t>
      </w:r>
      <w:r>
        <w:rPr>
          <w:spacing w:val="11"/>
          <w:sz w:val="20"/>
        </w:rPr>
        <w:t xml:space="preserve"> </w:t>
      </w:r>
      <w:r>
        <w:rPr>
          <w:w w:val="60"/>
          <w:sz w:val="20"/>
        </w:rPr>
        <w:t>and</w:t>
      </w:r>
      <w:r>
        <w:rPr>
          <w:spacing w:val="16"/>
          <w:sz w:val="20"/>
        </w:rPr>
        <w:t xml:space="preserve"> </w:t>
      </w:r>
      <w:r>
        <w:rPr>
          <w:w w:val="60"/>
          <w:sz w:val="20"/>
        </w:rPr>
        <w:t>rustling</w:t>
      </w:r>
      <w:r>
        <w:rPr>
          <w:spacing w:val="12"/>
          <w:sz w:val="20"/>
        </w:rPr>
        <w:t xml:space="preserve"> </w:t>
      </w:r>
      <w:r>
        <w:rPr>
          <w:w w:val="60"/>
          <w:sz w:val="20"/>
        </w:rPr>
        <w:t>between</w:t>
      </w:r>
      <w:r>
        <w:rPr>
          <w:spacing w:val="16"/>
          <w:sz w:val="20"/>
        </w:rPr>
        <w:t xml:space="preserve"> </w:t>
      </w:r>
      <w:r>
        <w:rPr>
          <w:w w:val="60"/>
          <w:sz w:val="20"/>
        </w:rPr>
        <w:t>Karamojong</w:t>
      </w:r>
      <w:r>
        <w:rPr>
          <w:spacing w:val="16"/>
          <w:sz w:val="20"/>
        </w:rPr>
        <w:t xml:space="preserve"> </w:t>
      </w:r>
      <w:r>
        <w:rPr>
          <w:w w:val="60"/>
          <w:sz w:val="20"/>
        </w:rPr>
        <w:t>and</w:t>
      </w:r>
      <w:r>
        <w:rPr>
          <w:spacing w:val="16"/>
          <w:sz w:val="20"/>
        </w:rPr>
        <w:t xml:space="preserve"> </w:t>
      </w:r>
      <w:r>
        <w:rPr>
          <w:w w:val="60"/>
          <w:sz w:val="20"/>
        </w:rPr>
        <w:t>Iteso</w:t>
      </w:r>
      <w:r>
        <w:rPr>
          <w:spacing w:val="11"/>
          <w:sz w:val="20"/>
        </w:rPr>
        <w:t xml:space="preserve"> </w:t>
      </w:r>
      <w:r>
        <w:rPr>
          <w:w w:val="60"/>
          <w:sz w:val="20"/>
        </w:rPr>
        <w:t>have</w:t>
      </w:r>
      <w:r>
        <w:rPr>
          <w:spacing w:val="11"/>
          <w:sz w:val="20"/>
        </w:rPr>
        <w:t xml:space="preserve"> </w:t>
      </w:r>
      <w:r>
        <w:rPr>
          <w:w w:val="60"/>
          <w:sz w:val="20"/>
        </w:rPr>
        <w:t>led</w:t>
      </w:r>
      <w:r>
        <w:rPr>
          <w:spacing w:val="16"/>
          <w:sz w:val="20"/>
        </w:rPr>
        <w:t xml:space="preserve"> </w:t>
      </w:r>
      <w:r>
        <w:rPr>
          <w:w w:val="60"/>
          <w:sz w:val="20"/>
        </w:rPr>
        <w:t>to</w:t>
      </w:r>
      <w:r>
        <w:rPr>
          <w:spacing w:val="12"/>
          <w:sz w:val="20"/>
        </w:rPr>
        <w:t xml:space="preserve"> </w:t>
      </w:r>
      <w:r>
        <w:rPr>
          <w:w w:val="60"/>
          <w:sz w:val="20"/>
        </w:rPr>
        <w:t>loss</w:t>
      </w:r>
      <w:r>
        <w:rPr>
          <w:spacing w:val="11"/>
          <w:sz w:val="20"/>
        </w:rPr>
        <w:t xml:space="preserve"> </w:t>
      </w:r>
      <w:r>
        <w:rPr>
          <w:w w:val="60"/>
          <w:sz w:val="20"/>
        </w:rPr>
        <w:t>of</w:t>
      </w:r>
      <w:r>
        <w:rPr>
          <w:spacing w:val="10"/>
          <w:sz w:val="20"/>
        </w:rPr>
        <w:t xml:space="preserve"> </w:t>
      </w:r>
      <w:r>
        <w:rPr>
          <w:w w:val="60"/>
          <w:sz w:val="20"/>
        </w:rPr>
        <w:t>lives</w:t>
      </w:r>
      <w:r>
        <w:rPr>
          <w:spacing w:val="11"/>
          <w:sz w:val="20"/>
        </w:rPr>
        <w:t xml:space="preserve"> </w:t>
      </w:r>
      <w:r>
        <w:rPr>
          <w:w w:val="60"/>
          <w:sz w:val="20"/>
        </w:rPr>
        <w:t>and</w:t>
      </w:r>
      <w:r>
        <w:rPr>
          <w:spacing w:val="16"/>
          <w:sz w:val="20"/>
        </w:rPr>
        <w:t xml:space="preserve"> </w:t>
      </w:r>
      <w:r>
        <w:rPr>
          <w:w w:val="60"/>
          <w:sz w:val="20"/>
        </w:rPr>
        <w:t>cattle</w:t>
      </w:r>
      <w:r>
        <w:rPr>
          <w:spacing w:val="12"/>
          <w:sz w:val="20"/>
        </w:rPr>
        <w:t xml:space="preserve"> </w:t>
      </w:r>
      <w:r>
        <w:rPr>
          <w:w w:val="60"/>
          <w:sz w:val="20"/>
        </w:rPr>
        <w:t>to</w:t>
      </w:r>
      <w:r>
        <w:rPr>
          <w:spacing w:val="40"/>
          <w:sz w:val="20"/>
        </w:rPr>
        <w:t xml:space="preserve"> </w:t>
      </w:r>
      <w:r>
        <w:rPr>
          <w:w w:val="60"/>
          <w:sz w:val="20"/>
        </w:rPr>
        <w:t>both</w:t>
      </w:r>
      <w:r>
        <w:rPr>
          <w:spacing w:val="1"/>
          <w:sz w:val="20"/>
        </w:rPr>
        <w:t xml:space="preserve"> </w:t>
      </w:r>
      <w:r>
        <w:rPr>
          <w:spacing w:val="-2"/>
          <w:w w:val="60"/>
          <w:sz w:val="20"/>
        </w:rPr>
        <w:t>sides.</w:t>
      </w:r>
    </w:p>
    <w:p w:rsidR="00E5575B" w:rsidRDefault="00D512E5">
      <w:pPr>
        <w:pStyle w:val="ListParagraph"/>
        <w:numPr>
          <w:ilvl w:val="1"/>
          <w:numId w:val="63"/>
        </w:numPr>
        <w:tabs>
          <w:tab w:val="left" w:pos="821"/>
        </w:tabs>
        <w:spacing w:line="244" w:lineRule="exact"/>
        <w:ind w:left="821" w:hanging="90"/>
        <w:jc w:val="left"/>
        <w:rPr>
          <w:sz w:val="20"/>
        </w:rPr>
      </w:pPr>
      <w:r>
        <w:rPr>
          <w:w w:val="60"/>
          <w:sz w:val="20"/>
        </w:rPr>
        <w:t>Grazing</w:t>
      </w:r>
      <w:r>
        <w:rPr>
          <w:spacing w:val="-18"/>
          <w:sz w:val="20"/>
        </w:rPr>
        <w:t xml:space="preserve"> </w:t>
      </w:r>
      <w:r>
        <w:rPr>
          <w:w w:val="60"/>
          <w:sz w:val="20"/>
        </w:rPr>
        <w:t>of</w:t>
      </w:r>
      <w:r>
        <w:rPr>
          <w:spacing w:val="-19"/>
          <w:sz w:val="20"/>
        </w:rPr>
        <w:t xml:space="preserve"> </w:t>
      </w:r>
      <w:r>
        <w:rPr>
          <w:w w:val="60"/>
          <w:sz w:val="20"/>
        </w:rPr>
        <w:t>livestock</w:t>
      </w:r>
      <w:r>
        <w:rPr>
          <w:spacing w:val="-19"/>
          <w:sz w:val="20"/>
        </w:rPr>
        <w:t xml:space="preserve"> </w:t>
      </w:r>
      <w:r>
        <w:rPr>
          <w:w w:val="60"/>
          <w:sz w:val="20"/>
        </w:rPr>
        <w:t>in</w:t>
      </w:r>
      <w:r>
        <w:rPr>
          <w:spacing w:val="-20"/>
          <w:sz w:val="20"/>
        </w:rPr>
        <w:t xml:space="preserve"> </w:t>
      </w:r>
      <w:r>
        <w:rPr>
          <w:w w:val="60"/>
          <w:sz w:val="20"/>
        </w:rPr>
        <w:t>Timu,</w:t>
      </w:r>
      <w:r>
        <w:rPr>
          <w:spacing w:val="-17"/>
          <w:sz w:val="20"/>
        </w:rPr>
        <w:t xml:space="preserve"> </w:t>
      </w:r>
      <w:r>
        <w:rPr>
          <w:w w:val="60"/>
          <w:sz w:val="20"/>
        </w:rPr>
        <w:t>Moroto</w:t>
      </w:r>
      <w:r>
        <w:rPr>
          <w:spacing w:val="-17"/>
          <w:sz w:val="20"/>
        </w:rPr>
        <w:t xml:space="preserve"> </w:t>
      </w:r>
      <w:r>
        <w:rPr>
          <w:w w:val="60"/>
          <w:sz w:val="20"/>
        </w:rPr>
        <w:t>and</w:t>
      </w:r>
      <w:r>
        <w:rPr>
          <w:spacing w:val="-17"/>
          <w:sz w:val="20"/>
        </w:rPr>
        <w:t xml:space="preserve"> </w:t>
      </w:r>
      <w:r>
        <w:rPr>
          <w:w w:val="60"/>
          <w:sz w:val="20"/>
        </w:rPr>
        <w:t>Morongole</w:t>
      </w:r>
      <w:r>
        <w:rPr>
          <w:spacing w:val="-17"/>
          <w:sz w:val="20"/>
        </w:rPr>
        <w:t xml:space="preserve"> </w:t>
      </w:r>
      <w:r>
        <w:rPr>
          <w:w w:val="60"/>
          <w:sz w:val="20"/>
        </w:rPr>
        <w:t>forests</w:t>
      </w:r>
      <w:r>
        <w:rPr>
          <w:spacing w:val="-21"/>
          <w:sz w:val="20"/>
        </w:rPr>
        <w:t xml:space="preserve"> </w:t>
      </w:r>
      <w:r>
        <w:rPr>
          <w:w w:val="60"/>
          <w:sz w:val="20"/>
        </w:rPr>
        <w:t>by</w:t>
      </w:r>
      <w:r>
        <w:rPr>
          <w:spacing w:val="-21"/>
          <w:sz w:val="20"/>
        </w:rPr>
        <w:t xml:space="preserve"> </w:t>
      </w:r>
      <w:r>
        <w:rPr>
          <w:w w:val="60"/>
          <w:sz w:val="20"/>
        </w:rPr>
        <w:t>the</w:t>
      </w:r>
      <w:r>
        <w:rPr>
          <w:spacing w:val="-16"/>
          <w:sz w:val="20"/>
        </w:rPr>
        <w:t xml:space="preserve"> </w:t>
      </w:r>
      <w:r>
        <w:rPr>
          <w:w w:val="60"/>
          <w:sz w:val="20"/>
        </w:rPr>
        <w:t>Karamojong</w:t>
      </w:r>
      <w:r>
        <w:rPr>
          <w:spacing w:val="-17"/>
          <w:sz w:val="20"/>
        </w:rPr>
        <w:t xml:space="preserve"> </w:t>
      </w:r>
      <w:r>
        <w:rPr>
          <w:w w:val="60"/>
          <w:sz w:val="20"/>
        </w:rPr>
        <w:t>pastoralists</w:t>
      </w:r>
      <w:r>
        <w:rPr>
          <w:spacing w:val="-18"/>
          <w:sz w:val="20"/>
        </w:rPr>
        <w:t xml:space="preserve"> </w:t>
      </w:r>
      <w:r>
        <w:rPr>
          <w:w w:val="60"/>
          <w:sz w:val="20"/>
        </w:rPr>
        <w:t>have</w:t>
      </w:r>
      <w:r>
        <w:rPr>
          <w:spacing w:val="-21"/>
          <w:sz w:val="20"/>
        </w:rPr>
        <w:t xml:space="preserve"> </w:t>
      </w:r>
      <w:r>
        <w:rPr>
          <w:w w:val="60"/>
          <w:sz w:val="20"/>
        </w:rPr>
        <w:t>led</w:t>
      </w:r>
      <w:r>
        <w:rPr>
          <w:spacing w:val="-17"/>
          <w:sz w:val="20"/>
        </w:rPr>
        <w:t xml:space="preserve"> </w:t>
      </w:r>
      <w:r>
        <w:rPr>
          <w:w w:val="60"/>
          <w:sz w:val="20"/>
        </w:rPr>
        <w:t>to</w:t>
      </w:r>
      <w:r>
        <w:rPr>
          <w:spacing w:val="-21"/>
          <w:sz w:val="20"/>
        </w:rPr>
        <w:t xml:space="preserve"> </w:t>
      </w:r>
      <w:r>
        <w:rPr>
          <w:w w:val="60"/>
          <w:sz w:val="20"/>
        </w:rPr>
        <w:t>deforeststion</w:t>
      </w:r>
      <w:r>
        <w:rPr>
          <w:spacing w:val="-11"/>
          <w:sz w:val="20"/>
        </w:rPr>
        <w:t xml:space="preserve"> </w:t>
      </w:r>
      <w:r>
        <w:rPr>
          <w:w w:val="60"/>
          <w:sz w:val="20"/>
        </w:rPr>
        <w:t>hence</w:t>
      </w:r>
      <w:r>
        <w:rPr>
          <w:spacing w:val="-10"/>
          <w:sz w:val="20"/>
        </w:rPr>
        <w:t xml:space="preserve"> </w:t>
      </w:r>
      <w:r>
        <w:rPr>
          <w:w w:val="60"/>
          <w:sz w:val="20"/>
        </w:rPr>
        <w:t>causing</w:t>
      </w:r>
      <w:r>
        <w:rPr>
          <w:spacing w:val="-10"/>
          <w:sz w:val="20"/>
        </w:rPr>
        <w:t xml:space="preserve"> </w:t>
      </w:r>
      <w:r>
        <w:rPr>
          <w:w w:val="60"/>
          <w:sz w:val="20"/>
        </w:rPr>
        <w:t>desertification</w:t>
      </w:r>
      <w:r>
        <w:rPr>
          <w:spacing w:val="-11"/>
          <w:sz w:val="20"/>
        </w:rPr>
        <w:t xml:space="preserve"> </w:t>
      </w:r>
      <w:r>
        <w:rPr>
          <w:w w:val="60"/>
          <w:sz w:val="20"/>
        </w:rPr>
        <w:t>and</w:t>
      </w:r>
      <w:r>
        <w:rPr>
          <w:spacing w:val="-10"/>
          <w:sz w:val="20"/>
        </w:rPr>
        <w:t xml:space="preserve"> </w:t>
      </w:r>
      <w:r>
        <w:rPr>
          <w:w w:val="60"/>
          <w:sz w:val="20"/>
        </w:rPr>
        <w:t>soil</w:t>
      </w:r>
      <w:r>
        <w:rPr>
          <w:spacing w:val="-9"/>
          <w:sz w:val="20"/>
        </w:rPr>
        <w:t xml:space="preserve"> </w:t>
      </w:r>
      <w:r>
        <w:rPr>
          <w:spacing w:val="-2"/>
          <w:w w:val="60"/>
          <w:sz w:val="20"/>
        </w:rPr>
        <w:t>erosion.</w:t>
      </w:r>
    </w:p>
    <w:p w:rsidR="00E5575B" w:rsidRDefault="00E5575B">
      <w:pPr>
        <w:pStyle w:val="BodyText"/>
        <w:ind w:left="0"/>
      </w:pPr>
    </w:p>
    <w:p w:rsidR="00E5575B" w:rsidRDefault="00E5575B">
      <w:pPr>
        <w:pStyle w:val="BodyText"/>
        <w:spacing w:before="1"/>
        <w:ind w:left="0"/>
      </w:pPr>
    </w:p>
    <w:p w:rsidR="00E5575B" w:rsidRDefault="00D512E5">
      <w:pPr>
        <w:pStyle w:val="Heading1"/>
        <w:spacing w:before="1"/>
        <w:ind w:left="731"/>
      </w:pPr>
      <w:r>
        <w:rPr>
          <w:spacing w:val="-6"/>
          <w:w w:val="80"/>
        </w:rPr>
        <w:t>DAIRY</w:t>
      </w:r>
      <w:r>
        <w:rPr>
          <w:spacing w:val="-18"/>
          <w:w w:val="80"/>
        </w:rPr>
        <w:t xml:space="preserve"> </w:t>
      </w:r>
      <w:r>
        <w:rPr>
          <w:spacing w:val="-6"/>
          <w:w w:val="80"/>
        </w:rPr>
        <w:t>FARMING</w:t>
      </w:r>
      <w:r>
        <w:rPr>
          <w:spacing w:val="-16"/>
          <w:w w:val="80"/>
        </w:rPr>
        <w:t xml:space="preserve"> </w:t>
      </w:r>
      <w:r>
        <w:rPr>
          <w:spacing w:val="-6"/>
          <w:w w:val="80"/>
        </w:rPr>
        <w:t>IN</w:t>
      </w:r>
      <w:r>
        <w:rPr>
          <w:spacing w:val="-15"/>
          <w:w w:val="80"/>
        </w:rPr>
        <w:t xml:space="preserve"> </w:t>
      </w:r>
      <w:r>
        <w:rPr>
          <w:spacing w:val="-6"/>
          <w:w w:val="80"/>
        </w:rPr>
        <w:t>UGANDA</w:t>
      </w:r>
    </w:p>
    <w:p w:rsidR="00E5575B" w:rsidRDefault="00D512E5">
      <w:pPr>
        <w:pStyle w:val="BodyText"/>
        <w:spacing w:before="1" w:line="242" w:lineRule="auto"/>
        <w:ind w:right="626"/>
        <w:jc w:val="both"/>
      </w:pPr>
      <w:r>
        <w:rPr>
          <w:w w:val="60"/>
        </w:rPr>
        <w:t>Milk</w:t>
      </w:r>
      <w:r>
        <w:rPr>
          <w:spacing w:val="7"/>
        </w:rPr>
        <w:t xml:space="preserve"> </w:t>
      </w:r>
      <w:r>
        <w:rPr>
          <w:w w:val="60"/>
        </w:rPr>
        <w:t>is</w:t>
      </w:r>
      <w:r>
        <w:rPr>
          <w:spacing w:val="12"/>
        </w:rPr>
        <w:t xml:space="preserve"> </w:t>
      </w:r>
      <w:r>
        <w:rPr>
          <w:w w:val="60"/>
        </w:rPr>
        <w:t>the</w:t>
      </w:r>
      <w:r>
        <w:rPr>
          <w:spacing w:val="15"/>
        </w:rPr>
        <w:t xml:space="preserve"> </w:t>
      </w:r>
      <w:r>
        <w:rPr>
          <w:w w:val="60"/>
        </w:rPr>
        <w:t>major</w:t>
      </w:r>
      <w:r>
        <w:rPr>
          <w:spacing w:val="10"/>
        </w:rPr>
        <w:t xml:space="preserve"> </w:t>
      </w:r>
      <w:r>
        <w:rPr>
          <w:w w:val="60"/>
        </w:rPr>
        <w:t>dairy</w:t>
      </w:r>
      <w:r>
        <w:rPr>
          <w:spacing w:val="12"/>
        </w:rPr>
        <w:t xml:space="preserve"> </w:t>
      </w:r>
      <w:r>
        <w:rPr>
          <w:w w:val="60"/>
        </w:rPr>
        <w:t>produce</w:t>
      </w:r>
      <w:r>
        <w:rPr>
          <w:spacing w:val="9"/>
        </w:rPr>
        <w:t xml:space="preserve"> </w:t>
      </w:r>
      <w:r>
        <w:rPr>
          <w:w w:val="60"/>
        </w:rPr>
        <w:t>in</w:t>
      </w:r>
      <w:r>
        <w:rPr>
          <w:spacing w:val="15"/>
        </w:rPr>
        <w:t xml:space="preserve"> </w:t>
      </w:r>
      <w:r>
        <w:rPr>
          <w:w w:val="60"/>
        </w:rPr>
        <w:t>Uganda.</w:t>
      </w:r>
      <w:r>
        <w:rPr>
          <w:spacing w:val="10"/>
        </w:rPr>
        <w:t xml:space="preserve"> </w:t>
      </w:r>
      <w:r>
        <w:rPr>
          <w:w w:val="60"/>
        </w:rPr>
        <w:t>It's</w:t>
      </w:r>
      <w:r>
        <w:rPr>
          <w:spacing w:val="12"/>
        </w:rPr>
        <w:t xml:space="preserve"> </w:t>
      </w:r>
      <w:r>
        <w:rPr>
          <w:w w:val="60"/>
        </w:rPr>
        <w:t>majorly</w:t>
      </w:r>
      <w:r>
        <w:rPr>
          <w:spacing w:val="12"/>
        </w:rPr>
        <w:t xml:space="preserve"> </w:t>
      </w:r>
      <w:r>
        <w:rPr>
          <w:w w:val="60"/>
        </w:rPr>
        <w:t>obtained</w:t>
      </w:r>
      <w:r>
        <w:rPr>
          <w:spacing w:val="12"/>
        </w:rPr>
        <w:t xml:space="preserve"> </w:t>
      </w:r>
      <w:r>
        <w:rPr>
          <w:w w:val="60"/>
        </w:rPr>
        <w:t>from</w:t>
      </w:r>
      <w:r>
        <w:rPr>
          <w:spacing w:val="14"/>
        </w:rPr>
        <w:t xml:space="preserve"> </w:t>
      </w:r>
      <w:r>
        <w:rPr>
          <w:w w:val="60"/>
        </w:rPr>
        <w:t>Dairy</w:t>
      </w:r>
      <w:r>
        <w:rPr>
          <w:spacing w:val="15"/>
        </w:rPr>
        <w:t xml:space="preserve"> </w:t>
      </w:r>
      <w:r>
        <w:rPr>
          <w:w w:val="60"/>
        </w:rPr>
        <w:t>farms</w:t>
      </w:r>
      <w:r>
        <w:rPr>
          <w:spacing w:val="15"/>
        </w:rPr>
        <w:t xml:space="preserve"> </w:t>
      </w:r>
      <w:r>
        <w:rPr>
          <w:w w:val="60"/>
        </w:rPr>
        <w:t>such</w:t>
      </w:r>
      <w:r>
        <w:rPr>
          <w:spacing w:val="12"/>
        </w:rPr>
        <w:t xml:space="preserve"> </w:t>
      </w:r>
      <w:r>
        <w:rPr>
          <w:w w:val="60"/>
        </w:rPr>
        <w:t>as</w:t>
      </w:r>
      <w:r>
        <w:rPr>
          <w:spacing w:val="15"/>
        </w:rPr>
        <w:t xml:space="preserve"> </w:t>
      </w:r>
      <w:r>
        <w:rPr>
          <w:w w:val="60"/>
        </w:rPr>
        <w:t>Jessa</w:t>
      </w:r>
      <w:r>
        <w:rPr>
          <w:spacing w:val="12"/>
        </w:rPr>
        <w:t xml:space="preserve"> </w:t>
      </w:r>
      <w:r>
        <w:rPr>
          <w:w w:val="60"/>
        </w:rPr>
        <w:t>dairy</w:t>
      </w:r>
      <w:r>
        <w:rPr>
          <w:spacing w:val="40"/>
        </w:rPr>
        <w:t xml:space="preserve"> </w:t>
      </w:r>
      <w:r>
        <w:rPr>
          <w:w w:val="60"/>
        </w:rPr>
        <w:t>farm</w:t>
      </w:r>
      <w:r>
        <w:rPr>
          <w:spacing w:val="30"/>
        </w:rPr>
        <w:t xml:space="preserve"> </w:t>
      </w:r>
      <w:r>
        <w:rPr>
          <w:w w:val="60"/>
        </w:rPr>
        <w:t>in</w:t>
      </w:r>
      <w:r>
        <w:rPr>
          <w:spacing w:val="27"/>
        </w:rPr>
        <w:t xml:space="preserve"> </w:t>
      </w:r>
      <w:r>
        <w:rPr>
          <w:w w:val="60"/>
        </w:rPr>
        <w:t>Mityana</w:t>
      </w:r>
      <w:r>
        <w:rPr>
          <w:spacing w:val="32"/>
        </w:rPr>
        <w:t xml:space="preserve"> </w:t>
      </w:r>
      <w:r>
        <w:rPr>
          <w:w w:val="60"/>
        </w:rPr>
        <w:t>belonging</w:t>
      </w:r>
      <w:r>
        <w:rPr>
          <w:spacing w:val="32"/>
        </w:rPr>
        <w:t xml:space="preserve"> </w:t>
      </w:r>
      <w:r>
        <w:rPr>
          <w:w w:val="60"/>
        </w:rPr>
        <w:t>to</w:t>
      </w:r>
      <w:r>
        <w:rPr>
          <w:spacing w:val="27"/>
        </w:rPr>
        <w:t xml:space="preserve"> </w:t>
      </w:r>
      <w:r>
        <w:rPr>
          <w:w w:val="60"/>
        </w:rPr>
        <w:t>Mr.</w:t>
      </w:r>
      <w:r>
        <w:rPr>
          <w:spacing w:val="33"/>
        </w:rPr>
        <w:t xml:space="preserve"> </w:t>
      </w:r>
      <w:r>
        <w:rPr>
          <w:w w:val="60"/>
        </w:rPr>
        <w:t>Mulwana,</w:t>
      </w:r>
      <w:r>
        <w:rPr>
          <w:spacing w:val="30"/>
        </w:rPr>
        <w:t xml:space="preserve"> </w:t>
      </w:r>
      <w:r>
        <w:rPr>
          <w:w w:val="60"/>
        </w:rPr>
        <w:t>Beatrice</w:t>
      </w:r>
      <w:r>
        <w:rPr>
          <w:spacing w:val="32"/>
        </w:rPr>
        <w:t xml:space="preserve"> </w:t>
      </w:r>
      <w:r>
        <w:rPr>
          <w:w w:val="60"/>
        </w:rPr>
        <w:t>farm</w:t>
      </w:r>
      <w:r>
        <w:rPr>
          <w:spacing w:val="30"/>
        </w:rPr>
        <w:t xml:space="preserve"> </w:t>
      </w:r>
      <w:r>
        <w:rPr>
          <w:w w:val="60"/>
        </w:rPr>
        <w:t>formerly</w:t>
      </w:r>
      <w:r>
        <w:rPr>
          <w:spacing w:val="32"/>
        </w:rPr>
        <w:t xml:space="preserve"> </w:t>
      </w:r>
      <w:r>
        <w:rPr>
          <w:w w:val="60"/>
        </w:rPr>
        <w:t>Batuma</w:t>
      </w:r>
      <w:r>
        <w:rPr>
          <w:spacing w:val="32"/>
        </w:rPr>
        <w:t xml:space="preserve"> </w:t>
      </w:r>
      <w:r>
        <w:rPr>
          <w:w w:val="60"/>
        </w:rPr>
        <w:t>farm</w:t>
      </w:r>
      <w:r>
        <w:t xml:space="preserve"> </w:t>
      </w:r>
      <w:r>
        <w:rPr>
          <w:w w:val="65"/>
        </w:rPr>
        <w:t>in</w:t>
      </w:r>
      <w:r>
        <w:t xml:space="preserve"> </w:t>
      </w:r>
      <w:r>
        <w:rPr>
          <w:w w:val="65"/>
        </w:rPr>
        <w:t>Kabale</w:t>
      </w:r>
      <w:r>
        <w:t xml:space="preserve"> </w:t>
      </w:r>
      <w:r>
        <w:rPr>
          <w:w w:val="65"/>
        </w:rPr>
        <w:t>belonging</w:t>
      </w:r>
      <w:r>
        <w:t xml:space="preserve"> </w:t>
      </w:r>
      <w:r>
        <w:rPr>
          <w:w w:val="65"/>
        </w:rPr>
        <w:t>to</w:t>
      </w:r>
      <w:r>
        <w:rPr>
          <w:spacing w:val="17"/>
        </w:rPr>
        <w:t xml:space="preserve"> </w:t>
      </w:r>
      <w:r>
        <w:rPr>
          <w:w w:val="65"/>
        </w:rPr>
        <w:t>the</w:t>
      </w:r>
      <w:r>
        <w:t xml:space="preserve"> </w:t>
      </w:r>
      <w:r>
        <w:rPr>
          <w:w w:val="65"/>
        </w:rPr>
        <w:t>late</w:t>
      </w:r>
      <w:r>
        <w:rPr>
          <w:spacing w:val="17"/>
        </w:rPr>
        <w:t xml:space="preserve"> </w:t>
      </w:r>
      <w:r>
        <w:rPr>
          <w:w w:val="65"/>
        </w:rPr>
        <w:t>Dr.</w:t>
      </w:r>
      <w:r>
        <w:t xml:space="preserve"> </w:t>
      </w:r>
      <w:r>
        <w:rPr>
          <w:w w:val="65"/>
        </w:rPr>
        <w:t>Canon</w:t>
      </w:r>
      <w:r>
        <w:rPr>
          <w:spacing w:val="17"/>
        </w:rPr>
        <w:t xml:space="preserve"> </w:t>
      </w:r>
      <w:r>
        <w:rPr>
          <w:w w:val="65"/>
        </w:rPr>
        <w:t>Batuma,</w:t>
      </w:r>
      <w:r>
        <w:t xml:space="preserve"> </w:t>
      </w:r>
      <w:r>
        <w:rPr>
          <w:w w:val="65"/>
        </w:rPr>
        <w:t>Bugerere</w:t>
      </w:r>
      <w:r>
        <w:rPr>
          <w:spacing w:val="17"/>
        </w:rPr>
        <w:t xml:space="preserve"> </w:t>
      </w:r>
      <w:r>
        <w:rPr>
          <w:w w:val="65"/>
        </w:rPr>
        <w:t>modern</w:t>
      </w:r>
      <w:r>
        <w:t xml:space="preserve"> </w:t>
      </w:r>
      <w:r>
        <w:rPr>
          <w:w w:val="65"/>
        </w:rPr>
        <w:t>dairy</w:t>
      </w:r>
      <w:r>
        <w:t xml:space="preserve"> </w:t>
      </w:r>
      <w:r>
        <w:rPr>
          <w:w w:val="65"/>
        </w:rPr>
        <w:t>farm</w:t>
      </w:r>
      <w:r>
        <w:rPr>
          <w:spacing w:val="16"/>
        </w:rPr>
        <w:t xml:space="preserve"> </w:t>
      </w:r>
      <w:r>
        <w:rPr>
          <w:w w:val="65"/>
        </w:rPr>
        <w:t>belonging</w:t>
      </w:r>
      <w:r>
        <w:t xml:space="preserve"> </w:t>
      </w:r>
      <w:r>
        <w:rPr>
          <w:w w:val="65"/>
        </w:rPr>
        <w:t>to</w:t>
      </w:r>
      <w:r>
        <w:t xml:space="preserve"> </w:t>
      </w:r>
      <w:r>
        <w:rPr>
          <w:w w:val="65"/>
        </w:rPr>
        <w:t>Hajji</w:t>
      </w:r>
      <w:r>
        <w:rPr>
          <w:spacing w:val="31"/>
        </w:rPr>
        <w:t xml:space="preserve"> </w:t>
      </w:r>
      <w:r>
        <w:rPr>
          <w:w w:val="65"/>
        </w:rPr>
        <w:t>Katongole</w:t>
      </w:r>
      <w:r>
        <w:t xml:space="preserve"> </w:t>
      </w:r>
      <w:r>
        <w:rPr>
          <w:w w:val="65"/>
        </w:rPr>
        <w:t>of</w:t>
      </w:r>
      <w:r>
        <w:t xml:space="preserve"> </w:t>
      </w:r>
      <w:r>
        <w:rPr>
          <w:w w:val="65"/>
        </w:rPr>
        <w:t>UTODA,</w:t>
      </w:r>
      <w:r>
        <w:t xml:space="preserve"> </w:t>
      </w:r>
      <w:r>
        <w:rPr>
          <w:w w:val="65"/>
        </w:rPr>
        <w:t>Kisozi</w:t>
      </w:r>
      <w:r>
        <w:t xml:space="preserve"> </w:t>
      </w:r>
      <w:r>
        <w:rPr>
          <w:w w:val="65"/>
        </w:rPr>
        <w:t>ranch</w:t>
      </w:r>
      <w:r>
        <w:rPr>
          <w:spacing w:val="-1"/>
        </w:rPr>
        <w:t xml:space="preserve"> </w:t>
      </w:r>
      <w:r>
        <w:rPr>
          <w:w w:val="65"/>
        </w:rPr>
        <w:t>in</w:t>
      </w:r>
      <w:r>
        <w:t xml:space="preserve"> </w:t>
      </w:r>
      <w:r>
        <w:rPr>
          <w:w w:val="65"/>
        </w:rPr>
        <w:t>Mpigi</w:t>
      </w:r>
      <w:r>
        <w:t xml:space="preserve"> </w:t>
      </w:r>
      <w:r>
        <w:rPr>
          <w:w w:val="65"/>
        </w:rPr>
        <w:t>and</w:t>
      </w:r>
      <w:r>
        <w:t xml:space="preserve"> </w:t>
      </w:r>
      <w:r>
        <w:rPr>
          <w:w w:val="65"/>
        </w:rPr>
        <w:t>Rwakitura</w:t>
      </w:r>
      <w:r>
        <w:t xml:space="preserve"> </w:t>
      </w:r>
      <w:r>
        <w:rPr>
          <w:w w:val="65"/>
        </w:rPr>
        <w:t>ranch</w:t>
      </w:r>
      <w:r>
        <w:rPr>
          <w:spacing w:val="-1"/>
        </w:rPr>
        <w:t xml:space="preserve"> </w:t>
      </w:r>
      <w:r>
        <w:rPr>
          <w:w w:val="65"/>
        </w:rPr>
        <w:t>in</w:t>
      </w:r>
      <w:r>
        <w:t xml:space="preserve"> </w:t>
      </w:r>
      <w:r>
        <w:rPr>
          <w:w w:val="65"/>
        </w:rPr>
        <w:t>Mbarara</w:t>
      </w:r>
      <w:r>
        <w:t xml:space="preserve"> </w:t>
      </w:r>
      <w:r>
        <w:rPr>
          <w:w w:val="65"/>
        </w:rPr>
        <w:t>which</w:t>
      </w:r>
      <w:r>
        <w:t xml:space="preserve"> </w:t>
      </w:r>
      <w:r>
        <w:rPr>
          <w:w w:val="65"/>
        </w:rPr>
        <w:t>belong</w:t>
      </w:r>
      <w:r>
        <w:t xml:space="preserve"> </w:t>
      </w:r>
      <w:r>
        <w:rPr>
          <w:w w:val="65"/>
        </w:rPr>
        <w:t>to</w:t>
      </w:r>
      <w:r>
        <w:t xml:space="preserve"> </w:t>
      </w:r>
      <w:r>
        <w:rPr>
          <w:w w:val="65"/>
        </w:rPr>
        <w:t>the</w:t>
      </w:r>
      <w:r>
        <w:t xml:space="preserve"> </w:t>
      </w:r>
      <w:r>
        <w:rPr>
          <w:w w:val="65"/>
        </w:rPr>
        <w:t>president</w:t>
      </w:r>
      <w:r>
        <w:t xml:space="preserve"> </w:t>
      </w:r>
      <w:r>
        <w:rPr>
          <w:w w:val="65"/>
        </w:rPr>
        <w:t>of</w:t>
      </w:r>
      <w:r>
        <w:t xml:space="preserve"> </w:t>
      </w:r>
      <w:r>
        <w:rPr>
          <w:w w:val="65"/>
        </w:rPr>
        <w:t>Uganda</w:t>
      </w:r>
      <w:r>
        <w:t xml:space="preserve"> </w:t>
      </w:r>
      <w:r>
        <w:rPr>
          <w:w w:val="65"/>
        </w:rPr>
        <w:t>his</w:t>
      </w:r>
      <w:r>
        <w:t xml:space="preserve"> </w:t>
      </w:r>
      <w:r>
        <w:rPr>
          <w:w w:val="65"/>
        </w:rPr>
        <w:t>excellency</w:t>
      </w:r>
      <w:r>
        <w:t xml:space="preserve"> </w:t>
      </w:r>
      <w:r>
        <w:rPr>
          <w:w w:val="65"/>
        </w:rPr>
        <w:t>Kaguta</w:t>
      </w:r>
      <w:r>
        <w:t xml:space="preserve"> </w:t>
      </w:r>
      <w:r>
        <w:rPr>
          <w:w w:val="65"/>
        </w:rPr>
        <w:t>Yoweri</w:t>
      </w:r>
      <w:r>
        <w:t xml:space="preserve"> </w:t>
      </w:r>
      <w:r>
        <w:rPr>
          <w:w w:val="65"/>
        </w:rPr>
        <w:t>Museven,</w:t>
      </w:r>
      <w:r>
        <w:t xml:space="preserve"> </w:t>
      </w:r>
      <w:r>
        <w:rPr>
          <w:w w:val="65"/>
        </w:rPr>
        <w:t>Ankole</w:t>
      </w:r>
      <w:r>
        <w:t xml:space="preserve"> </w:t>
      </w:r>
      <w:r>
        <w:rPr>
          <w:w w:val="65"/>
        </w:rPr>
        <w:t>-Masaka</w:t>
      </w:r>
      <w:r>
        <w:t xml:space="preserve"> </w:t>
      </w:r>
      <w:r>
        <w:rPr>
          <w:w w:val="65"/>
        </w:rPr>
        <w:t>ranch,</w:t>
      </w:r>
      <w:r>
        <w:t xml:space="preserve"> </w:t>
      </w:r>
      <w:r>
        <w:rPr>
          <w:w w:val="65"/>
        </w:rPr>
        <w:t>Kazo</w:t>
      </w:r>
      <w:r>
        <w:t xml:space="preserve"> </w:t>
      </w:r>
      <w:r>
        <w:rPr>
          <w:w w:val="65"/>
        </w:rPr>
        <w:t>Dairy</w:t>
      </w:r>
      <w:r>
        <w:t xml:space="preserve"> </w:t>
      </w:r>
      <w:r>
        <w:rPr>
          <w:w w:val="65"/>
        </w:rPr>
        <w:t>farmers</w:t>
      </w:r>
      <w:r>
        <w:rPr>
          <w:spacing w:val="-4"/>
        </w:rPr>
        <w:t xml:space="preserve"> </w:t>
      </w:r>
      <w:r>
        <w:rPr>
          <w:w w:val="65"/>
        </w:rPr>
        <w:t>association</w:t>
      </w:r>
      <w:r>
        <w:rPr>
          <w:spacing w:val="-7"/>
        </w:rPr>
        <w:t xml:space="preserve"> </w:t>
      </w:r>
      <w:r>
        <w:rPr>
          <w:w w:val="65"/>
        </w:rPr>
        <w:t>in</w:t>
      </w:r>
      <w:r>
        <w:rPr>
          <w:spacing w:val="-4"/>
        </w:rPr>
        <w:t xml:space="preserve"> </w:t>
      </w:r>
      <w:r>
        <w:rPr>
          <w:w w:val="65"/>
        </w:rPr>
        <w:t>Mbarara</w:t>
      </w:r>
      <w:r>
        <w:rPr>
          <w:spacing w:val="-4"/>
        </w:rPr>
        <w:t xml:space="preserve"> </w:t>
      </w:r>
      <w:r>
        <w:rPr>
          <w:w w:val="65"/>
        </w:rPr>
        <w:t>and</w:t>
      </w:r>
      <w:r>
        <w:rPr>
          <w:spacing w:val="-4"/>
        </w:rPr>
        <w:t xml:space="preserve"> </w:t>
      </w:r>
      <w:r>
        <w:rPr>
          <w:w w:val="65"/>
        </w:rPr>
        <w:t>many</w:t>
      </w:r>
      <w:r>
        <w:rPr>
          <w:spacing w:val="-5"/>
        </w:rPr>
        <w:t xml:space="preserve"> </w:t>
      </w:r>
      <w:r>
        <w:rPr>
          <w:w w:val="65"/>
        </w:rPr>
        <w:t>other</w:t>
      </w:r>
      <w:r>
        <w:rPr>
          <w:spacing w:val="-5"/>
        </w:rPr>
        <w:t xml:space="preserve"> </w:t>
      </w:r>
      <w:r>
        <w:rPr>
          <w:w w:val="65"/>
        </w:rPr>
        <w:t>dairy</w:t>
      </w:r>
      <w:r>
        <w:rPr>
          <w:spacing w:val="-4"/>
        </w:rPr>
        <w:t xml:space="preserve"> </w:t>
      </w:r>
      <w:r>
        <w:rPr>
          <w:w w:val="65"/>
        </w:rPr>
        <w:t>farms</w:t>
      </w:r>
      <w:r>
        <w:rPr>
          <w:spacing w:val="-4"/>
        </w:rPr>
        <w:t xml:space="preserve"> </w:t>
      </w:r>
      <w:r>
        <w:rPr>
          <w:w w:val="65"/>
        </w:rPr>
        <w:t>in</w:t>
      </w:r>
      <w:r>
        <w:t xml:space="preserve"> </w:t>
      </w:r>
      <w:r>
        <w:rPr>
          <w:spacing w:val="-2"/>
          <w:w w:val="70"/>
        </w:rPr>
        <w:t>Nyabushozi,</w:t>
      </w:r>
      <w:r>
        <w:rPr>
          <w:spacing w:val="-4"/>
          <w:w w:val="70"/>
        </w:rPr>
        <w:t xml:space="preserve"> </w:t>
      </w:r>
      <w:r>
        <w:rPr>
          <w:spacing w:val="-2"/>
          <w:w w:val="70"/>
        </w:rPr>
        <w:t>Rukungiri,</w:t>
      </w:r>
      <w:r>
        <w:rPr>
          <w:spacing w:val="-4"/>
          <w:w w:val="70"/>
        </w:rPr>
        <w:t xml:space="preserve"> </w:t>
      </w:r>
      <w:r>
        <w:rPr>
          <w:spacing w:val="-2"/>
          <w:w w:val="70"/>
        </w:rPr>
        <w:t>etc.</w:t>
      </w:r>
    </w:p>
    <w:p w:rsidR="00E5575B" w:rsidRDefault="00D512E5">
      <w:pPr>
        <w:pStyle w:val="BodyText"/>
        <w:spacing w:before="5"/>
        <w:jc w:val="both"/>
      </w:pPr>
      <w:r>
        <w:rPr>
          <w:w w:val="60"/>
        </w:rPr>
        <w:t>Milk</w:t>
      </w:r>
      <w:r>
        <w:rPr>
          <w:spacing w:val="-22"/>
        </w:rPr>
        <w:t xml:space="preserve"> </w:t>
      </w:r>
      <w:r>
        <w:rPr>
          <w:w w:val="60"/>
        </w:rPr>
        <w:t>is</w:t>
      </w:r>
      <w:r>
        <w:rPr>
          <w:spacing w:val="-16"/>
        </w:rPr>
        <w:t xml:space="preserve"> </w:t>
      </w:r>
      <w:r>
        <w:rPr>
          <w:w w:val="60"/>
        </w:rPr>
        <w:t>also</w:t>
      </w:r>
      <w:r>
        <w:rPr>
          <w:spacing w:val="-19"/>
        </w:rPr>
        <w:t xml:space="preserve"> </w:t>
      </w:r>
      <w:r>
        <w:rPr>
          <w:w w:val="60"/>
        </w:rPr>
        <w:t>collected</w:t>
      </w:r>
      <w:r>
        <w:rPr>
          <w:spacing w:val="-17"/>
        </w:rPr>
        <w:t xml:space="preserve"> </w:t>
      </w:r>
      <w:r>
        <w:rPr>
          <w:w w:val="60"/>
        </w:rPr>
        <w:t>from</w:t>
      </w:r>
      <w:r>
        <w:rPr>
          <w:spacing w:val="-20"/>
        </w:rPr>
        <w:t xml:space="preserve"> </w:t>
      </w:r>
      <w:r>
        <w:rPr>
          <w:w w:val="60"/>
        </w:rPr>
        <w:t>individuals</w:t>
      </w:r>
      <w:r>
        <w:rPr>
          <w:spacing w:val="-20"/>
        </w:rPr>
        <w:t xml:space="preserve"> </w:t>
      </w:r>
      <w:r>
        <w:rPr>
          <w:w w:val="60"/>
        </w:rPr>
        <w:t>who</w:t>
      </w:r>
      <w:r>
        <w:rPr>
          <w:spacing w:val="-18"/>
        </w:rPr>
        <w:t xml:space="preserve"> </w:t>
      </w:r>
      <w:r>
        <w:rPr>
          <w:w w:val="60"/>
        </w:rPr>
        <w:t>carry</w:t>
      </w:r>
      <w:r>
        <w:rPr>
          <w:spacing w:val="-16"/>
        </w:rPr>
        <w:t xml:space="preserve"> </w:t>
      </w:r>
      <w:r>
        <w:rPr>
          <w:w w:val="60"/>
        </w:rPr>
        <w:t>out</w:t>
      </w:r>
      <w:r>
        <w:rPr>
          <w:spacing w:val="-17"/>
        </w:rPr>
        <w:t xml:space="preserve"> </w:t>
      </w:r>
      <w:r>
        <w:rPr>
          <w:w w:val="60"/>
        </w:rPr>
        <w:t>Zero</w:t>
      </w:r>
      <w:r>
        <w:rPr>
          <w:spacing w:val="-19"/>
        </w:rPr>
        <w:t xml:space="preserve"> </w:t>
      </w:r>
      <w:r>
        <w:rPr>
          <w:w w:val="60"/>
        </w:rPr>
        <w:t>grazing</w:t>
      </w:r>
      <w:r>
        <w:rPr>
          <w:spacing w:val="-21"/>
        </w:rPr>
        <w:t xml:space="preserve"> </w:t>
      </w:r>
      <w:r>
        <w:rPr>
          <w:w w:val="60"/>
        </w:rPr>
        <w:t>in</w:t>
      </w:r>
      <w:r>
        <w:rPr>
          <w:spacing w:val="-16"/>
        </w:rPr>
        <w:t xml:space="preserve"> </w:t>
      </w:r>
      <w:r>
        <w:rPr>
          <w:w w:val="60"/>
        </w:rPr>
        <w:t>Mbarara,</w:t>
      </w:r>
      <w:r>
        <w:rPr>
          <w:spacing w:val="-18"/>
        </w:rPr>
        <w:t xml:space="preserve"> </w:t>
      </w:r>
      <w:r>
        <w:rPr>
          <w:w w:val="60"/>
        </w:rPr>
        <w:t>Ntungamo,</w:t>
      </w:r>
      <w:r>
        <w:rPr>
          <w:spacing w:val="-17"/>
        </w:rPr>
        <w:t xml:space="preserve"> </w:t>
      </w:r>
      <w:r>
        <w:rPr>
          <w:w w:val="60"/>
        </w:rPr>
        <w:t>Mbale,</w:t>
      </w:r>
      <w:r>
        <w:rPr>
          <w:spacing w:val="-17"/>
        </w:rPr>
        <w:t xml:space="preserve"> </w:t>
      </w:r>
      <w:r>
        <w:rPr>
          <w:w w:val="60"/>
        </w:rPr>
        <w:t>Soroti,</w:t>
      </w:r>
      <w:r>
        <w:rPr>
          <w:spacing w:val="-16"/>
        </w:rPr>
        <w:t xml:space="preserve"> </w:t>
      </w:r>
      <w:r>
        <w:rPr>
          <w:w w:val="60"/>
        </w:rPr>
        <w:t>Wakiso,</w:t>
      </w:r>
      <w:r>
        <w:rPr>
          <w:spacing w:val="-18"/>
        </w:rPr>
        <w:t xml:space="preserve"> </w:t>
      </w:r>
      <w:r>
        <w:rPr>
          <w:spacing w:val="-4"/>
          <w:w w:val="60"/>
        </w:rPr>
        <w:t>etc.</w:t>
      </w:r>
    </w:p>
    <w:p w:rsidR="00E5575B" w:rsidRDefault="00D512E5">
      <w:pPr>
        <w:pStyle w:val="BodyText"/>
        <w:spacing w:before="1" w:line="244" w:lineRule="auto"/>
        <w:ind w:right="628"/>
        <w:jc w:val="both"/>
      </w:pPr>
      <w:r>
        <w:rPr>
          <w:w w:val="60"/>
        </w:rPr>
        <w:t>The</w:t>
      </w:r>
      <w:r>
        <w:rPr>
          <w:spacing w:val="33"/>
        </w:rPr>
        <w:t xml:space="preserve"> </w:t>
      </w:r>
      <w:r>
        <w:rPr>
          <w:w w:val="60"/>
        </w:rPr>
        <w:t>other</w:t>
      </w:r>
      <w:r>
        <w:rPr>
          <w:spacing w:val="31"/>
        </w:rPr>
        <w:t xml:space="preserve"> </w:t>
      </w:r>
      <w:r>
        <w:rPr>
          <w:w w:val="60"/>
        </w:rPr>
        <w:t>dairy</w:t>
      </w:r>
      <w:r>
        <w:rPr>
          <w:spacing w:val="33"/>
        </w:rPr>
        <w:t xml:space="preserve"> </w:t>
      </w:r>
      <w:r>
        <w:rPr>
          <w:w w:val="60"/>
        </w:rPr>
        <w:t>products</w:t>
      </w:r>
      <w:r>
        <w:rPr>
          <w:spacing w:val="30"/>
        </w:rPr>
        <w:t xml:space="preserve"> </w:t>
      </w:r>
      <w:r>
        <w:rPr>
          <w:w w:val="60"/>
        </w:rPr>
        <w:t>are</w:t>
      </w:r>
      <w:r>
        <w:rPr>
          <w:spacing w:val="30"/>
        </w:rPr>
        <w:t xml:space="preserve"> </w:t>
      </w:r>
      <w:r>
        <w:rPr>
          <w:w w:val="60"/>
        </w:rPr>
        <w:t>Cheese</w:t>
      </w:r>
      <w:r>
        <w:rPr>
          <w:spacing w:val="30"/>
        </w:rPr>
        <w:t xml:space="preserve"> </w:t>
      </w:r>
      <w:r>
        <w:rPr>
          <w:w w:val="60"/>
        </w:rPr>
        <w:t>produced</w:t>
      </w:r>
      <w:r>
        <w:rPr>
          <w:spacing w:val="30"/>
        </w:rPr>
        <w:t xml:space="preserve"> </w:t>
      </w:r>
      <w:r>
        <w:rPr>
          <w:w w:val="60"/>
        </w:rPr>
        <w:t>by</w:t>
      </w:r>
      <w:r>
        <w:rPr>
          <w:spacing w:val="33"/>
        </w:rPr>
        <w:t xml:space="preserve"> </w:t>
      </w:r>
      <w:r>
        <w:rPr>
          <w:w w:val="60"/>
        </w:rPr>
        <w:t>Liberty,</w:t>
      </w:r>
      <w:r>
        <w:rPr>
          <w:spacing w:val="31"/>
        </w:rPr>
        <w:t xml:space="preserve"> </w:t>
      </w:r>
      <w:r>
        <w:rPr>
          <w:w w:val="60"/>
        </w:rPr>
        <w:t>Maddo</w:t>
      </w:r>
      <w:r>
        <w:rPr>
          <w:spacing w:val="33"/>
        </w:rPr>
        <w:t xml:space="preserve"> </w:t>
      </w:r>
      <w:r>
        <w:rPr>
          <w:w w:val="60"/>
        </w:rPr>
        <w:t>dairies,</w:t>
      </w:r>
      <w:r>
        <w:rPr>
          <w:spacing w:val="28"/>
        </w:rPr>
        <w:t xml:space="preserve"> </w:t>
      </w:r>
      <w:r>
        <w:rPr>
          <w:w w:val="60"/>
        </w:rPr>
        <w:t>Paramount</w:t>
      </w:r>
      <w:r>
        <w:rPr>
          <w:spacing w:val="31"/>
        </w:rPr>
        <w:t xml:space="preserve"> </w:t>
      </w:r>
      <w:r>
        <w:rPr>
          <w:w w:val="60"/>
        </w:rPr>
        <w:t>dairies</w:t>
      </w:r>
      <w:r>
        <w:rPr>
          <w:spacing w:val="30"/>
        </w:rPr>
        <w:t xml:space="preserve"> </w:t>
      </w:r>
      <w:r>
        <w:rPr>
          <w:w w:val="60"/>
        </w:rPr>
        <w:t>in</w:t>
      </w:r>
      <w:r>
        <w:rPr>
          <w:spacing w:val="40"/>
        </w:rPr>
        <w:t xml:space="preserve"> </w:t>
      </w:r>
      <w:r>
        <w:rPr>
          <w:w w:val="60"/>
        </w:rPr>
        <w:t>Mbarara,</w:t>
      </w:r>
      <w:r>
        <w:rPr>
          <w:spacing w:val="12"/>
        </w:rPr>
        <w:t xml:space="preserve"> </w:t>
      </w:r>
      <w:r>
        <w:rPr>
          <w:w w:val="60"/>
        </w:rPr>
        <w:t>Dairy</w:t>
      </w:r>
      <w:r>
        <w:rPr>
          <w:spacing w:val="14"/>
        </w:rPr>
        <w:t xml:space="preserve"> </w:t>
      </w:r>
      <w:r>
        <w:rPr>
          <w:w w:val="60"/>
        </w:rPr>
        <w:t>Corporation</w:t>
      </w:r>
      <w:r>
        <w:t xml:space="preserve"> </w:t>
      </w:r>
      <w:r>
        <w:rPr>
          <w:w w:val="60"/>
        </w:rPr>
        <w:t>in</w:t>
      </w:r>
      <w:r>
        <w:rPr>
          <w:spacing w:val="14"/>
        </w:rPr>
        <w:t xml:space="preserve"> </w:t>
      </w:r>
      <w:r>
        <w:rPr>
          <w:w w:val="60"/>
        </w:rPr>
        <w:t>Kampala.</w:t>
      </w:r>
      <w:r>
        <w:rPr>
          <w:spacing w:val="12"/>
        </w:rPr>
        <w:t xml:space="preserve"> </w:t>
      </w:r>
      <w:r>
        <w:rPr>
          <w:w w:val="60"/>
        </w:rPr>
        <w:t>Butter,</w:t>
      </w:r>
      <w:r>
        <w:rPr>
          <w:spacing w:val="17"/>
        </w:rPr>
        <w:t xml:space="preserve"> </w:t>
      </w:r>
      <w:r>
        <w:rPr>
          <w:w w:val="60"/>
        </w:rPr>
        <w:t>Yoghurt,</w:t>
      </w:r>
      <w:r>
        <w:rPr>
          <w:spacing w:val="17"/>
        </w:rPr>
        <w:t xml:space="preserve"> </w:t>
      </w:r>
      <w:r>
        <w:rPr>
          <w:w w:val="60"/>
        </w:rPr>
        <w:t>Ghee</w:t>
      </w:r>
      <w:r>
        <w:rPr>
          <w:spacing w:val="14"/>
        </w:rPr>
        <w:t xml:space="preserve"> </w:t>
      </w:r>
      <w:r>
        <w:rPr>
          <w:w w:val="60"/>
        </w:rPr>
        <w:t>produced</w:t>
      </w:r>
      <w:r>
        <w:rPr>
          <w:spacing w:val="14"/>
        </w:rPr>
        <w:t xml:space="preserve"> </w:t>
      </w:r>
      <w:r>
        <w:rPr>
          <w:w w:val="60"/>
        </w:rPr>
        <w:t>by</w:t>
      </w:r>
      <w:r>
        <w:rPr>
          <w:spacing w:val="14"/>
        </w:rPr>
        <w:t xml:space="preserve"> </w:t>
      </w:r>
      <w:r>
        <w:rPr>
          <w:w w:val="60"/>
        </w:rPr>
        <w:t>GBK,</w:t>
      </w:r>
      <w:r>
        <w:rPr>
          <w:spacing w:val="12"/>
        </w:rPr>
        <w:t xml:space="preserve"> </w:t>
      </w:r>
      <w:r>
        <w:rPr>
          <w:w w:val="60"/>
        </w:rPr>
        <w:t>and</w:t>
      </w:r>
      <w:r>
        <w:t xml:space="preserve"> </w:t>
      </w:r>
      <w:r>
        <w:rPr>
          <w:w w:val="60"/>
        </w:rPr>
        <w:t>Alpha</w:t>
      </w:r>
      <w:r>
        <w:t xml:space="preserve"> </w:t>
      </w:r>
      <w:r>
        <w:rPr>
          <w:w w:val="60"/>
        </w:rPr>
        <w:t>dairies</w:t>
      </w:r>
      <w:r>
        <w:t xml:space="preserve"> </w:t>
      </w:r>
      <w:r>
        <w:rPr>
          <w:w w:val="60"/>
        </w:rPr>
        <w:t>in</w:t>
      </w:r>
      <w:r>
        <w:t xml:space="preserve"> </w:t>
      </w:r>
      <w:r>
        <w:rPr>
          <w:w w:val="60"/>
        </w:rPr>
        <w:t>Mbarara,</w:t>
      </w:r>
      <w:r>
        <w:t xml:space="preserve"> </w:t>
      </w:r>
      <w:r>
        <w:rPr>
          <w:w w:val="60"/>
        </w:rPr>
        <w:t>Sameer</w:t>
      </w:r>
      <w:r>
        <w:t xml:space="preserve"> </w:t>
      </w:r>
      <w:r>
        <w:rPr>
          <w:w w:val="60"/>
        </w:rPr>
        <w:t>Agriculture</w:t>
      </w:r>
      <w:r>
        <w:t xml:space="preserve"> </w:t>
      </w:r>
      <w:r>
        <w:rPr>
          <w:w w:val="60"/>
        </w:rPr>
        <w:t>and</w:t>
      </w:r>
      <w:r>
        <w:t xml:space="preserve"> </w:t>
      </w:r>
      <w:r>
        <w:rPr>
          <w:w w:val="60"/>
        </w:rPr>
        <w:t>Livestock</w:t>
      </w:r>
      <w:r>
        <w:t xml:space="preserve"> </w:t>
      </w:r>
      <w:r>
        <w:rPr>
          <w:w w:val="60"/>
        </w:rPr>
        <w:t>(Former</w:t>
      </w:r>
      <w:r>
        <w:t xml:space="preserve"> </w:t>
      </w:r>
      <w:r>
        <w:rPr>
          <w:w w:val="60"/>
        </w:rPr>
        <w:t>Uganda</w:t>
      </w:r>
      <w:r>
        <w:t xml:space="preserve"> </w:t>
      </w:r>
      <w:r>
        <w:rPr>
          <w:w w:val="60"/>
        </w:rPr>
        <w:t>Dairy</w:t>
      </w:r>
      <w:r>
        <w:t xml:space="preserve"> </w:t>
      </w:r>
      <w:r>
        <w:rPr>
          <w:w w:val="60"/>
        </w:rPr>
        <w:t>Corporation)</w:t>
      </w:r>
      <w:r>
        <w:t xml:space="preserve"> </w:t>
      </w:r>
      <w:r>
        <w:rPr>
          <w:w w:val="60"/>
        </w:rPr>
        <w:t>in</w:t>
      </w:r>
      <w:r>
        <w:t xml:space="preserve"> </w:t>
      </w:r>
      <w:r>
        <w:rPr>
          <w:w w:val="60"/>
        </w:rPr>
        <w:t>Kampala</w:t>
      </w:r>
      <w:r>
        <w:t xml:space="preserve"> </w:t>
      </w:r>
      <w:r>
        <w:rPr>
          <w:w w:val="60"/>
        </w:rPr>
        <w:t>at</w:t>
      </w:r>
      <w:r>
        <w:rPr>
          <w:spacing w:val="40"/>
        </w:rPr>
        <w:t xml:space="preserve"> </w:t>
      </w:r>
      <w:r>
        <w:rPr>
          <w:w w:val="60"/>
        </w:rPr>
        <w:t>Bugoloobi,</w:t>
      </w:r>
      <w:r>
        <w:t xml:space="preserve"> </w:t>
      </w:r>
      <w:r>
        <w:rPr>
          <w:w w:val="60"/>
        </w:rPr>
        <w:t>etc.</w:t>
      </w:r>
    </w:p>
    <w:p w:rsidR="00E5575B" w:rsidRDefault="00D512E5">
      <w:pPr>
        <w:pStyle w:val="Heading1"/>
        <w:spacing w:before="224"/>
        <w:ind w:left="731"/>
      </w:pPr>
      <w:r>
        <w:rPr>
          <w:spacing w:val="-2"/>
          <w:w w:val="80"/>
        </w:rPr>
        <w:t>STATUS</w:t>
      </w:r>
      <w:r>
        <w:rPr>
          <w:spacing w:val="-8"/>
          <w:w w:val="80"/>
        </w:rPr>
        <w:t xml:space="preserve"> </w:t>
      </w:r>
      <w:r>
        <w:rPr>
          <w:spacing w:val="-2"/>
          <w:w w:val="80"/>
        </w:rPr>
        <w:t>OF</w:t>
      </w:r>
      <w:r>
        <w:rPr>
          <w:spacing w:val="-4"/>
          <w:w w:val="80"/>
        </w:rPr>
        <w:t xml:space="preserve"> </w:t>
      </w:r>
      <w:r>
        <w:rPr>
          <w:spacing w:val="-2"/>
          <w:w w:val="80"/>
        </w:rPr>
        <w:t>MILK</w:t>
      </w:r>
      <w:r>
        <w:rPr>
          <w:spacing w:val="-6"/>
          <w:w w:val="80"/>
        </w:rPr>
        <w:t xml:space="preserve"> </w:t>
      </w:r>
      <w:r>
        <w:rPr>
          <w:spacing w:val="-2"/>
          <w:w w:val="80"/>
        </w:rPr>
        <w:t>PRODUCTION</w:t>
      </w:r>
    </w:p>
    <w:p w:rsidR="00E5575B" w:rsidRDefault="00D512E5">
      <w:pPr>
        <w:pStyle w:val="ListParagraph"/>
        <w:numPr>
          <w:ilvl w:val="0"/>
          <w:numId w:val="64"/>
        </w:numPr>
        <w:tabs>
          <w:tab w:val="left" w:pos="1071"/>
        </w:tabs>
        <w:spacing w:line="244" w:lineRule="auto"/>
        <w:ind w:right="637" w:firstLine="0"/>
        <w:jc w:val="left"/>
        <w:rPr>
          <w:sz w:val="20"/>
        </w:rPr>
      </w:pPr>
      <w:r>
        <w:rPr>
          <w:w w:val="60"/>
          <w:sz w:val="20"/>
        </w:rPr>
        <w:t>Milk</w:t>
      </w:r>
      <w:r>
        <w:rPr>
          <w:spacing w:val="22"/>
          <w:sz w:val="20"/>
        </w:rPr>
        <w:t xml:space="preserve"> </w:t>
      </w:r>
      <w:r>
        <w:rPr>
          <w:w w:val="60"/>
          <w:sz w:val="20"/>
        </w:rPr>
        <w:t>has</w:t>
      </w:r>
      <w:r>
        <w:rPr>
          <w:spacing w:val="21"/>
          <w:sz w:val="20"/>
        </w:rPr>
        <w:t xml:space="preserve"> </w:t>
      </w:r>
      <w:r>
        <w:rPr>
          <w:w w:val="60"/>
          <w:sz w:val="20"/>
        </w:rPr>
        <w:t>increased</w:t>
      </w:r>
      <w:r>
        <w:rPr>
          <w:spacing w:val="26"/>
          <w:sz w:val="20"/>
        </w:rPr>
        <w:t xml:space="preserve"> </w:t>
      </w:r>
      <w:r>
        <w:rPr>
          <w:w w:val="60"/>
          <w:sz w:val="20"/>
        </w:rPr>
        <w:t>tremendously</w:t>
      </w:r>
      <w:r>
        <w:rPr>
          <w:spacing w:val="26"/>
          <w:sz w:val="20"/>
        </w:rPr>
        <w:t xml:space="preserve"> </w:t>
      </w:r>
      <w:r>
        <w:rPr>
          <w:w w:val="60"/>
          <w:sz w:val="20"/>
        </w:rPr>
        <w:t>since</w:t>
      </w:r>
      <w:r>
        <w:rPr>
          <w:spacing w:val="26"/>
          <w:sz w:val="20"/>
        </w:rPr>
        <w:t xml:space="preserve"> </w:t>
      </w:r>
      <w:r>
        <w:rPr>
          <w:w w:val="60"/>
          <w:sz w:val="20"/>
        </w:rPr>
        <w:t>1990</w:t>
      </w:r>
      <w:r>
        <w:rPr>
          <w:spacing w:val="26"/>
          <w:sz w:val="20"/>
        </w:rPr>
        <w:t xml:space="preserve"> </w:t>
      </w:r>
      <w:r>
        <w:rPr>
          <w:w w:val="60"/>
          <w:sz w:val="20"/>
        </w:rPr>
        <w:t>as</w:t>
      </w:r>
      <w:r>
        <w:rPr>
          <w:spacing w:val="26"/>
          <w:sz w:val="20"/>
        </w:rPr>
        <w:t xml:space="preserve"> </w:t>
      </w:r>
      <w:r>
        <w:rPr>
          <w:w w:val="60"/>
          <w:sz w:val="20"/>
        </w:rPr>
        <w:t>follows;</w:t>
      </w:r>
      <w:r>
        <w:rPr>
          <w:spacing w:val="21"/>
          <w:sz w:val="20"/>
        </w:rPr>
        <w:t xml:space="preserve"> </w:t>
      </w:r>
      <w:r>
        <w:rPr>
          <w:w w:val="60"/>
          <w:sz w:val="20"/>
        </w:rPr>
        <w:t>in</w:t>
      </w:r>
      <w:r>
        <w:rPr>
          <w:spacing w:val="26"/>
          <w:sz w:val="20"/>
        </w:rPr>
        <w:t xml:space="preserve"> </w:t>
      </w:r>
      <w:r>
        <w:rPr>
          <w:w w:val="60"/>
          <w:sz w:val="20"/>
        </w:rPr>
        <w:t>1994,</w:t>
      </w:r>
      <w:r>
        <w:rPr>
          <w:spacing w:val="24"/>
          <w:sz w:val="20"/>
        </w:rPr>
        <w:t xml:space="preserve"> </w:t>
      </w:r>
      <w:r>
        <w:rPr>
          <w:w w:val="60"/>
          <w:sz w:val="20"/>
        </w:rPr>
        <w:t>Uganda</w:t>
      </w:r>
      <w:r>
        <w:rPr>
          <w:spacing w:val="40"/>
          <w:sz w:val="20"/>
        </w:rPr>
        <w:t xml:space="preserve"> </w:t>
      </w:r>
      <w:r>
        <w:rPr>
          <w:w w:val="60"/>
          <w:sz w:val="20"/>
        </w:rPr>
        <w:t>produced</w:t>
      </w:r>
      <w:r>
        <w:rPr>
          <w:spacing w:val="22"/>
          <w:sz w:val="20"/>
        </w:rPr>
        <w:t xml:space="preserve"> </w:t>
      </w:r>
      <w:r>
        <w:rPr>
          <w:w w:val="60"/>
          <w:sz w:val="20"/>
        </w:rPr>
        <w:t>446,000,000</w:t>
      </w:r>
      <w:r>
        <w:rPr>
          <w:spacing w:val="29"/>
          <w:sz w:val="20"/>
        </w:rPr>
        <w:t xml:space="preserve"> </w:t>
      </w:r>
      <w:r>
        <w:rPr>
          <w:w w:val="60"/>
          <w:sz w:val="20"/>
        </w:rPr>
        <w:t>litres;</w:t>
      </w:r>
      <w:r>
        <w:rPr>
          <w:spacing w:val="21"/>
          <w:sz w:val="20"/>
        </w:rPr>
        <w:t xml:space="preserve"> </w:t>
      </w:r>
      <w:r>
        <w:rPr>
          <w:w w:val="60"/>
          <w:sz w:val="20"/>
        </w:rPr>
        <w:t>in</w:t>
      </w:r>
      <w:r>
        <w:rPr>
          <w:spacing w:val="29"/>
          <w:sz w:val="20"/>
        </w:rPr>
        <w:t xml:space="preserve"> </w:t>
      </w:r>
      <w:r>
        <w:rPr>
          <w:w w:val="60"/>
          <w:sz w:val="20"/>
        </w:rPr>
        <w:t>1995,</w:t>
      </w:r>
      <w:r>
        <w:rPr>
          <w:spacing w:val="24"/>
          <w:sz w:val="20"/>
        </w:rPr>
        <w:t xml:space="preserve"> </w:t>
      </w:r>
      <w:r>
        <w:rPr>
          <w:w w:val="60"/>
          <w:sz w:val="20"/>
        </w:rPr>
        <w:t>Uganda</w:t>
      </w:r>
      <w:r>
        <w:rPr>
          <w:spacing w:val="26"/>
          <w:sz w:val="20"/>
        </w:rPr>
        <w:t xml:space="preserve"> </w:t>
      </w:r>
      <w:r>
        <w:rPr>
          <w:w w:val="60"/>
          <w:sz w:val="20"/>
        </w:rPr>
        <w:t>produced</w:t>
      </w:r>
      <w:r>
        <w:rPr>
          <w:spacing w:val="26"/>
          <w:sz w:val="20"/>
        </w:rPr>
        <w:t xml:space="preserve"> </w:t>
      </w:r>
      <w:r>
        <w:rPr>
          <w:w w:val="60"/>
          <w:sz w:val="20"/>
        </w:rPr>
        <w:t>487,000,000</w:t>
      </w:r>
      <w:r>
        <w:rPr>
          <w:spacing w:val="26"/>
          <w:sz w:val="20"/>
        </w:rPr>
        <w:t xml:space="preserve"> </w:t>
      </w:r>
      <w:r>
        <w:rPr>
          <w:w w:val="60"/>
          <w:sz w:val="20"/>
        </w:rPr>
        <w:t>litres;</w:t>
      </w:r>
      <w:r>
        <w:rPr>
          <w:spacing w:val="24"/>
          <w:sz w:val="20"/>
        </w:rPr>
        <w:t xml:space="preserve"> </w:t>
      </w:r>
      <w:r>
        <w:rPr>
          <w:w w:val="60"/>
          <w:sz w:val="20"/>
        </w:rPr>
        <w:t>in</w:t>
      </w:r>
      <w:r>
        <w:rPr>
          <w:spacing w:val="29"/>
          <w:sz w:val="20"/>
        </w:rPr>
        <w:t xml:space="preserve"> </w:t>
      </w:r>
      <w:r>
        <w:rPr>
          <w:w w:val="60"/>
          <w:sz w:val="20"/>
        </w:rPr>
        <w:t>1996,</w:t>
      </w:r>
      <w:r>
        <w:rPr>
          <w:spacing w:val="24"/>
          <w:sz w:val="20"/>
        </w:rPr>
        <w:t xml:space="preserve"> </w:t>
      </w:r>
      <w:r>
        <w:rPr>
          <w:w w:val="60"/>
          <w:sz w:val="20"/>
        </w:rPr>
        <w:t>Uganda</w:t>
      </w:r>
      <w:r>
        <w:rPr>
          <w:spacing w:val="29"/>
          <w:sz w:val="20"/>
        </w:rPr>
        <w:t xml:space="preserve"> </w:t>
      </w:r>
      <w:r>
        <w:rPr>
          <w:w w:val="60"/>
          <w:sz w:val="20"/>
        </w:rPr>
        <w:t>produced</w:t>
      </w:r>
      <w:r>
        <w:rPr>
          <w:sz w:val="20"/>
        </w:rPr>
        <w:t xml:space="preserve"> </w:t>
      </w:r>
      <w:r>
        <w:rPr>
          <w:w w:val="65"/>
          <w:sz w:val="20"/>
        </w:rPr>
        <w:t>540,000,000;</w:t>
      </w:r>
      <w:r>
        <w:rPr>
          <w:spacing w:val="-3"/>
          <w:sz w:val="20"/>
        </w:rPr>
        <w:t xml:space="preserve"> </w:t>
      </w:r>
      <w:r>
        <w:rPr>
          <w:w w:val="65"/>
          <w:sz w:val="20"/>
        </w:rPr>
        <w:t>in</w:t>
      </w:r>
      <w:r>
        <w:rPr>
          <w:sz w:val="20"/>
        </w:rPr>
        <w:t xml:space="preserve"> </w:t>
      </w:r>
      <w:r>
        <w:rPr>
          <w:w w:val="65"/>
          <w:sz w:val="20"/>
        </w:rPr>
        <w:t>1997,</w:t>
      </w:r>
      <w:r>
        <w:rPr>
          <w:spacing w:val="17"/>
          <w:sz w:val="20"/>
        </w:rPr>
        <w:t xml:space="preserve"> </w:t>
      </w:r>
      <w:r>
        <w:rPr>
          <w:spacing w:val="9"/>
          <w:w w:val="65"/>
          <w:sz w:val="20"/>
        </w:rPr>
        <w:t>Uganda</w:t>
      </w:r>
      <w:r>
        <w:rPr>
          <w:spacing w:val="19"/>
          <w:sz w:val="20"/>
        </w:rPr>
        <w:t xml:space="preserve"> </w:t>
      </w:r>
      <w:r>
        <w:rPr>
          <w:spacing w:val="10"/>
          <w:w w:val="65"/>
          <w:sz w:val="20"/>
        </w:rPr>
        <w:t>produced</w:t>
      </w:r>
      <w:r>
        <w:rPr>
          <w:spacing w:val="19"/>
          <w:sz w:val="20"/>
        </w:rPr>
        <w:t xml:space="preserve"> </w:t>
      </w:r>
      <w:r>
        <w:rPr>
          <w:spacing w:val="10"/>
          <w:w w:val="65"/>
          <w:sz w:val="20"/>
        </w:rPr>
        <w:t>584,000,000;</w:t>
      </w:r>
      <w:r>
        <w:rPr>
          <w:spacing w:val="15"/>
          <w:sz w:val="20"/>
        </w:rPr>
        <w:t xml:space="preserve"> </w:t>
      </w:r>
      <w:r>
        <w:rPr>
          <w:w w:val="65"/>
          <w:sz w:val="20"/>
        </w:rPr>
        <w:t>in</w:t>
      </w:r>
      <w:r>
        <w:rPr>
          <w:spacing w:val="19"/>
          <w:sz w:val="20"/>
        </w:rPr>
        <w:t xml:space="preserve"> </w:t>
      </w:r>
      <w:r>
        <w:rPr>
          <w:w w:val="65"/>
          <w:sz w:val="20"/>
        </w:rPr>
        <w:t>1998,</w:t>
      </w:r>
      <w:r>
        <w:rPr>
          <w:spacing w:val="17"/>
          <w:sz w:val="20"/>
        </w:rPr>
        <w:t xml:space="preserve"> </w:t>
      </w:r>
      <w:r>
        <w:rPr>
          <w:spacing w:val="9"/>
          <w:w w:val="65"/>
          <w:sz w:val="20"/>
        </w:rPr>
        <w:t>Uganda</w:t>
      </w:r>
      <w:r>
        <w:rPr>
          <w:spacing w:val="19"/>
          <w:sz w:val="20"/>
        </w:rPr>
        <w:t xml:space="preserve"> </w:t>
      </w:r>
      <w:r>
        <w:rPr>
          <w:spacing w:val="10"/>
          <w:w w:val="65"/>
          <w:sz w:val="20"/>
        </w:rPr>
        <w:t>produced</w:t>
      </w:r>
      <w:r>
        <w:rPr>
          <w:spacing w:val="19"/>
          <w:sz w:val="20"/>
        </w:rPr>
        <w:t xml:space="preserve"> </w:t>
      </w:r>
      <w:r>
        <w:rPr>
          <w:spacing w:val="10"/>
          <w:w w:val="65"/>
          <w:sz w:val="20"/>
        </w:rPr>
        <w:t>619,000,000;</w:t>
      </w:r>
      <w:r>
        <w:rPr>
          <w:spacing w:val="17"/>
          <w:sz w:val="20"/>
        </w:rPr>
        <w:t xml:space="preserve"> </w:t>
      </w:r>
      <w:r>
        <w:rPr>
          <w:w w:val="65"/>
          <w:sz w:val="20"/>
        </w:rPr>
        <w:t>in</w:t>
      </w:r>
      <w:r>
        <w:rPr>
          <w:spacing w:val="19"/>
          <w:sz w:val="20"/>
        </w:rPr>
        <w:t xml:space="preserve"> </w:t>
      </w:r>
      <w:r>
        <w:rPr>
          <w:w w:val="65"/>
          <w:sz w:val="20"/>
        </w:rPr>
        <w:t>1999,</w:t>
      </w:r>
      <w:r>
        <w:rPr>
          <w:spacing w:val="34"/>
          <w:sz w:val="20"/>
        </w:rPr>
        <w:t xml:space="preserve"> </w:t>
      </w:r>
      <w:r>
        <w:rPr>
          <w:w w:val="65"/>
          <w:sz w:val="20"/>
        </w:rPr>
        <w:t>Uganda</w:t>
      </w:r>
      <w:r>
        <w:rPr>
          <w:sz w:val="20"/>
        </w:rPr>
        <w:t xml:space="preserve"> </w:t>
      </w:r>
      <w:r>
        <w:rPr>
          <w:w w:val="65"/>
          <w:sz w:val="20"/>
        </w:rPr>
        <w:t>produced</w:t>
      </w:r>
      <w:r>
        <w:rPr>
          <w:sz w:val="20"/>
        </w:rPr>
        <w:t xml:space="preserve"> </w:t>
      </w:r>
      <w:r>
        <w:rPr>
          <w:w w:val="65"/>
          <w:sz w:val="20"/>
        </w:rPr>
        <w:t>718,000,000;</w:t>
      </w:r>
      <w:r>
        <w:rPr>
          <w:sz w:val="20"/>
        </w:rPr>
        <w:t xml:space="preserve"> </w:t>
      </w:r>
      <w:r>
        <w:rPr>
          <w:w w:val="65"/>
          <w:sz w:val="20"/>
        </w:rPr>
        <w:t>and</w:t>
      </w:r>
      <w:r>
        <w:rPr>
          <w:spacing w:val="-2"/>
          <w:sz w:val="20"/>
        </w:rPr>
        <w:t xml:space="preserve"> </w:t>
      </w:r>
      <w:r>
        <w:rPr>
          <w:w w:val="65"/>
          <w:sz w:val="20"/>
        </w:rPr>
        <w:t>in</w:t>
      </w:r>
      <w:r>
        <w:rPr>
          <w:sz w:val="20"/>
        </w:rPr>
        <w:t xml:space="preserve"> </w:t>
      </w:r>
      <w:r>
        <w:rPr>
          <w:w w:val="65"/>
          <w:sz w:val="20"/>
        </w:rPr>
        <w:t>2001,</w:t>
      </w:r>
      <w:r>
        <w:rPr>
          <w:sz w:val="20"/>
        </w:rPr>
        <w:t xml:space="preserve"> </w:t>
      </w:r>
      <w:r>
        <w:rPr>
          <w:w w:val="65"/>
          <w:sz w:val="20"/>
        </w:rPr>
        <w:t>Uganda</w:t>
      </w:r>
      <w:r>
        <w:rPr>
          <w:sz w:val="20"/>
        </w:rPr>
        <w:t xml:space="preserve"> </w:t>
      </w:r>
      <w:r>
        <w:rPr>
          <w:w w:val="65"/>
          <w:sz w:val="20"/>
        </w:rPr>
        <w:t>produced</w:t>
      </w:r>
    </w:p>
    <w:p w:rsidR="00E5575B" w:rsidRDefault="00D512E5">
      <w:pPr>
        <w:pStyle w:val="BodyText"/>
        <w:spacing w:line="223" w:lineRule="exact"/>
      </w:pPr>
      <w:r>
        <w:rPr>
          <w:spacing w:val="-2"/>
          <w:w w:val="70"/>
        </w:rPr>
        <w:t>800,000,000.</w:t>
      </w:r>
    </w:p>
    <w:p w:rsidR="00E5575B" w:rsidRDefault="00D512E5">
      <w:pPr>
        <w:pStyle w:val="ListParagraph"/>
        <w:numPr>
          <w:ilvl w:val="0"/>
          <w:numId w:val="64"/>
        </w:numPr>
        <w:tabs>
          <w:tab w:val="left" w:pos="1071"/>
        </w:tabs>
        <w:spacing w:before="1"/>
        <w:ind w:right="637" w:firstLine="0"/>
        <w:jc w:val="left"/>
        <w:rPr>
          <w:sz w:val="20"/>
        </w:rPr>
      </w:pPr>
      <w:r>
        <w:rPr>
          <w:w w:val="60"/>
          <w:sz w:val="20"/>
        </w:rPr>
        <w:t>The</w:t>
      </w:r>
      <w:r>
        <w:rPr>
          <w:spacing w:val="-8"/>
          <w:sz w:val="20"/>
        </w:rPr>
        <w:t xml:space="preserve"> </w:t>
      </w:r>
      <w:r>
        <w:rPr>
          <w:w w:val="60"/>
          <w:sz w:val="20"/>
        </w:rPr>
        <w:t>overall</w:t>
      </w:r>
      <w:r>
        <w:rPr>
          <w:spacing w:val="-6"/>
          <w:sz w:val="20"/>
        </w:rPr>
        <w:t xml:space="preserve"> </w:t>
      </w:r>
      <w:r>
        <w:rPr>
          <w:w w:val="60"/>
          <w:sz w:val="20"/>
        </w:rPr>
        <w:t>milk</w:t>
      </w:r>
      <w:r>
        <w:rPr>
          <w:spacing w:val="-8"/>
          <w:sz w:val="20"/>
        </w:rPr>
        <w:t xml:space="preserve"> </w:t>
      </w:r>
      <w:r>
        <w:rPr>
          <w:w w:val="60"/>
          <w:sz w:val="20"/>
        </w:rPr>
        <w:t>production</w:t>
      </w:r>
      <w:r>
        <w:rPr>
          <w:spacing w:val="-8"/>
          <w:sz w:val="20"/>
        </w:rPr>
        <w:t xml:space="preserve"> </w:t>
      </w:r>
      <w:r>
        <w:rPr>
          <w:w w:val="60"/>
          <w:sz w:val="20"/>
        </w:rPr>
        <w:t>increased</w:t>
      </w:r>
      <w:r>
        <w:rPr>
          <w:spacing w:val="-4"/>
          <w:sz w:val="20"/>
        </w:rPr>
        <w:t xml:space="preserve"> </w:t>
      </w:r>
      <w:r>
        <w:rPr>
          <w:w w:val="60"/>
          <w:sz w:val="20"/>
        </w:rPr>
        <w:t>from</w:t>
      </w:r>
      <w:r>
        <w:rPr>
          <w:spacing w:val="-6"/>
          <w:sz w:val="20"/>
        </w:rPr>
        <w:t xml:space="preserve"> </w:t>
      </w:r>
      <w:r>
        <w:rPr>
          <w:w w:val="60"/>
          <w:sz w:val="20"/>
        </w:rPr>
        <w:t>700</w:t>
      </w:r>
      <w:r>
        <w:rPr>
          <w:spacing w:val="-8"/>
          <w:sz w:val="20"/>
        </w:rPr>
        <w:t xml:space="preserve"> </w:t>
      </w:r>
      <w:r>
        <w:rPr>
          <w:w w:val="60"/>
          <w:sz w:val="20"/>
        </w:rPr>
        <w:t>million</w:t>
      </w:r>
      <w:r>
        <w:rPr>
          <w:spacing w:val="-10"/>
          <w:sz w:val="20"/>
        </w:rPr>
        <w:t xml:space="preserve"> </w:t>
      </w:r>
      <w:r>
        <w:rPr>
          <w:w w:val="60"/>
          <w:sz w:val="20"/>
        </w:rPr>
        <w:t>litres</w:t>
      </w:r>
      <w:r>
        <w:rPr>
          <w:spacing w:val="-8"/>
          <w:sz w:val="20"/>
        </w:rPr>
        <w:t xml:space="preserve"> </w:t>
      </w:r>
      <w:r>
        <w:rPr>
          <w:w w:val="60"/>
          <w:sz w:val="20"/>
        </w:rPr>
        <w:t>in</w:t>
      </w:r>
      <w:r>
        <w:rPr>
          <w:spacing w:val="-8"/>
          <w:sz w:val="20"/>
        </w:rPr>
        <w:t xml:space="preserve"> </w:t>
      </w:r>
      <w:r>
        <w:rPr>
          <w:w w:val="60"/>
          <w:sz w:val="20"/>
        </w:rPr>
        <w:t>2000</w:t>
      </w:r>
      <w:r>
        <w:rPr>
          <w:spacing w:val="-8"/>
          <w:sz w:val="20"/>
        </w:rPr>
        <w:t xml:space="preserve"> </w:t>
      </w:r>
      <w:r>
        <w:rPr>
          <w:w w:val="60"/>
          <w:sz w:val="20"/>
        </w:rPr>
        <w:t>to</w:t>
      </w:r>
      <w:r>
        <w:rPr>
          <w:spacing w:val="-8"/>
          <w:sz w:val="20"/>
        </w:rPr>
        <w:t xml:space="preserve"> </w:t>
      </w:r>
      <w:r>
        <w:rPr>
          <w:w w:val="60"/>
          <w:sz w:val="20"/>
        </w:rPr>
        <w:t>1.4</w:t>
      </w:r>
      <w:r>
        <w:rPr>
          <w:spacing w:val="-4"/>
          <w:sz w:val="20"/>
        </w:rPr>
        <w:t xml:space="preserve"> </w:t>
      </w:r>
      <w:r>
        <w:rPr>
          <w:w w:val="60"/>
          <w:sz w:val="20"/>
        </w:rPr>
        <w:t>billion</w:t>
      </w:r>
      <w:r>
        <w:rPr>
          <w:spacing w:val="-10"/>
          <w:sz w:val="20"/>
        </w:rPr>
        <w:t xml:space="preserve"> </w:t>
      </w:r>
      <w:r>
        <w:rPr>
          <w:w w:val="60"/>
          <w:sz w:val="20"/>
        </w:rPr>
        <w:t>litres</w:t>
      </w:r>
      <w:r>
        <w:rPr>
          <w:spacing w:val="-8"/>
          <w:sz w:val="20"/>
        </w:rPr>
        <w:t xml:space="preserve"> </w:t>
      </w:r>
      <w:r>
        <w:rPr>
          <w:w w:val="60"/>
          <w:sz w:val="20"/>
        </w:rPr>
        <w:t>by</w:t>
      </w:r>
      <w:r>
        <w:rPr>
          <w:spacing w:val="-8"/>
          <w:sz w:val="20"/>
        </w:rPr>
        <w:t xml:space="preserve"> </w:t>
      </w:r>
      <w:r>
        <w:rPr>
          <w:w w:val="60"/>
          <w:sz w:val="20"/>
        </w:rPr>
        <w:t>2006</w:t>
      </w:r>
      <w:r>
        <w:rPr>
          <w:sz w:val="20"/>
        </w:rPr>
        <w:t xml:space="preserve"> </w:t>
      </w:r>
      <w:r>
        <w:rPr>
          <w:w w:val="60"/>
          <w:sz w:val="20"/>
        </w:rPr>
        <w:t>which</w:t>
      </w:r>
      <w:r>
        <w:rPr>
          <w:sz w:val="20"/>
        </w:rPr>
        <w:t xml:space="preserve"> </w:t>
      </w:r>
      <w:r>
        <w:rPr>
          <w:w w:val="60"/>
          <w:sz w:val="20"/>
        </w:rPr>
        <w:t>is</w:t>
      </w:r>
      <w:r>
        <w:rPr>
          <w:sz w:val="20"/>
        </w:rPr>
        <w:t xml:space="preserve"> </w:t>
      </w:r>
      <w:r>
        <w:rPr>
          <w:w w:val="60"/>
          <w:sz w:val="20"/>
        </w:rPr>
        <w:t>an</w:t>
      </w:r>
      <w:r>
        <w:rPr>
          <w:sz w:val="20"/>
        </w:rPr>
        <w:t xml:space="preserve"> </w:t>
      </w:r>
      <w:r>
        <w:rPr>
          <w:w w:val="60"/>
          <w:sz w:val="20"/>
        </w:rPr>
        <w:t>annual</w:t>
      </w:r>
      <w:r>
        <w:rPr>
          <w:sz w:val="20"/>
        </w:rPr>
        <w:t xml:space="preserve"> </w:t>
      </w:r>
      <w:r>
        <w:rPr>
          <w:w w:val="60"/>
          <w:sz w:val="20"/>
        </w:rPr>
        <w:t>growth</w:t>
      </w:r>
      <w:r>
        <w:rPr>
          <w:sz w:val="20"/>
        </w:rPr>
        <w:t xml:space="preserve"> </w:t>
      </w:r>
      <w:r>
        <w:rPr>
          <w:w w:val="60"/>
          <w:sz w:val="20"/>
        </w:rPr>
        <w:t>of</w:t>
      </w:r>
      <w:r>
        <w:rPr>
          <w:sz w:val="20"/>
        </w:rPr>
        <w:t xml:space="preserve"> </w:t>
      </w:r>
      <w:r>
        <w:rPr>
          <w:w w:val="60"/>
          <w:sz w:val="20"/>
        </w:rPr>
        <w:t>8-10</w:t>
      </w:r>
      <w:r>
        <w:rPr>
          <w:sz w:val="20"/>
        </w:rPr>
        <w:t xml:space="preserve"> </w:t>
      </w:r>
      <w:r>
        <w:rPr>
          <w:w w:val="60"/>
          <w:sz w:val="20"/>
        </w:rPr>
        <w:t>per</w:t>
      </w:r>
      <w:r>
        <w:rPr>
          <w:sz w:val="20"/>
        </w:rPr>
        <w:t xml:space="preserve"> </w:t>
      </w:r>
      <w:r>
        <w:rPr>
          <w:w w:val="60"/>
          <w:sz w:val="20"/>
        </w:rPr>
        <w:t>cent</w:t>
      </w:r>
      <w:r>
        <w:rPr>
          <w:sz w:val="20"/>
        </w:rPr>
        <w:t xml:space="preserve"> </w:t>
      </w:r>
      <w:r>
        <w:rPr>
          <w:w w:val="60"/>
          <w:sz w:val="20"/>
        </w:rPr>
        <w:t>and</w:t>
      </w:r>
      <w:r>
        <w:rPr>
          <w:sz w:val="20"/>
        </w:rPr>
        <w:t xml:space="preserve"> </w:t>
      </w:r>
      <w:r>
        <w:rPr>
          <w:w w:val="60"/>
          <w:sz w:val="20"/>
        </w:rPr>
        <w:t>the</w:t>
      </w:r>
      <w:r>
        <w:rPr>
          <w:sz w:val="20"/>
        </w:rPr>
        <w:t xml:space="preserve"> </w:t>
      </w:r>
      <w:r>
        <w:rPr>
          <w:w w:val="60"/>
          <w:sz w:val="20"/>
        </w:rPr>
        <w:t>milk</w:t>
      </w:r>
      <w:r>
        <w:rPr>
          <w:sz w:val="20"/>
        </w:rPr>
        <w:t xml:space="preserve"> </w:t>
      </w:r>
      <w:r>
        <w:rPr>
          <w:w w:val="60"/>
          <w:sz w:val="20"/>
        </w:rPr>
        <w:t>processing</w:t>
      </w:r>
      <w:r>
        <w:rPr>
          <w:sz w:val="20"/>
        </w:rPr>
        <w:t xml:space="preserve"> </w:t>
      </w:r>
      <w:r>
        <w:rPr>
          <w:w w:val="60"/>
          <w:sz w:val="20"/>
        </w:rPr>
        <w:t>capacity</w:t>
      </w:r>
      <w:r>
        <w:rPr>
          <w:sz w:val="20"/>
        </w:rPr>
        <w:t xml:space="preserve"> </w:t>
      </w:r>
      <w:r>
        <w:rPr>
          <w:w w:val="60"/>
          <w:sz w:val="20"/>
        </w:rPr>
        <w:t>will</w:t>
      </w:r>
      <w:r>
        <w:rPr>
          <w:sz w:val="20"/>
        </w:rPr>
        <w:t xml:space="preserve"> </w:t>
      </w:r>
      <w:r>
        <w:rPr>
          <w:w w:val="60"/>
          <w:sz w:val="20"/>
        </w:rPr>
        <w:t>increase</w:t>
      </w:r>
      <w:r>
        <w:rPr>
          <w:sz w:val="20"/>
        </w:rPr>
        <w:t xml:space="preserve"> </w:t>
      </w:r>
      <w:r>
        <w:rPr>
          <w:w w:val="65"/>
          <w:sz w:val="20"/>
        </w:rPr>
        <w:t>from</w:t>
      </w:r>
      <w:r>
        <w:rPr>
          <w:sz w:val="20"/>
        </w:rPr>
        <w:t xml:space="preserve"> </w:t>
      </w:r>
      <w:r>
        <w:rPr>
          <w:w w:val="65"/>
          <w:sz w:val="20"/>
        </w:rPr>
        <w:t>463,000</w:t>
      </w:r>
      <w:r>
        <w:rPr>
          <w:sz w:val="20"/>
        </w:rPr>
        <w:t xml:space="preserve"> </w:t>
      </w:r>
      <w:r>
        <w:rPr>
          <w:w w:val="65"/>
          <w:sz w:val="20"/>
        </w:rPr>
        <w:t>litres</w:t>
      </w:r>
      <w:r>
        <w:rPr>
          <w:sz w:val="20"/>
        </w:rPr>
        <w:t xml:space="preserve"> </w:t>
      </w:r>
      <w:r>
        <w:rPr>
          <w:w w:val="65"/>
          <w:sz w:val="20"/>
        </w:rPr>
        <w:t>to</w:t>
      </w:r>
      <w:r>
        <w:rPr>
          <w:sz w:val="20"/>
        </w:rPr>
        <w:t xml:space="preserve"> </w:t>
      </w:r>
      <w:r>
        <w:rPr>
          <w:w w:val="65"/>
          <w:sz w:val="20"/>
        </w:rPr>
        <w:t>710,000</w:t>
      </w:r>
      <w:r>
        <w:rPr>
          <w:sz w:val="20"/>
        </w:rPr>
        <w:t xml:space="preserve"> </w:t>
      </w:r>
      <w:r>
        <w:rPr>
          <w:w w:val="65"/>
          <w:sz w:val="20"/>
        </w:rPr>
        <w:t>litres</w:t>
      </w:r>
      <w:r>
        <w:rPr>
          <w:sz w:val="20"/>
        </w:rPr>
        <w:t xml:space="preserve"> </w:t>
      </w:r>
      <w:r>
        <w:rPr>
          <w:w w:val="65"/>
          <w:sz w:val="20"/>
        </w:rPr>
        <w:t>per</w:t>
      </w:r>
      <w:r>
        <w:rPr>
          <w:sz w:val="20"/>
        </w:rPr>
        <w:t xml:space="preserve"> </w:t>
      </w:r>
      <w:r>
        <w:rPr>
          <w:w w:val="65"/>
          <w:sz w:val="20"/>
        </w:rPr>
        <w:t>day.</w:t>
      </w:r>
    </w:p>
    <w:p w:rsidR="00E5575B" w:rsidRDefault="00D512E5">
      <w:pPr>
        <w:pStyle w:val="ListParagraph"/>
        <w:numPr>
          <w:ilvl w:val="0"/>
          <w:numId w:val="64"/>
        </w:numPr>
        <w:tabs>
          <w:tab w:val="left" w:pos="1071"/>
        </w:tabs>
        <w:spacing w:before="3"/>
        <w:ind w:left="1071" w:hanging="340"/>
        <w:jc w:val="left"/>
        <w:rPr>
          <w:sz w:val="20"/>
        </w:rPr>
      </w:pPr>
      <w:r>
        <w:rPr>
          <w:w w:val="60"/>
          <w:sz w:val="20"/>
        </w:rPr>
        <w:t>Sameer</w:t>
      </w:r>
      <w:r>
        <w:rPr>
          <w:spacing w:val="-19"/>
          <w:sz w:val="20"/>
        </w:rPr>
        <w:t xml:space="preserve"> </w:t>
      </w:r>
      <w:r>
        <w:rPr>
          <w:w w:val="60"/>
          <w:sz w:val="20"/>
        </w:rPr>
        <w:t>Agriculture</w:t>
      </w:r>
      <w:r>
        <w:rPr>
          <w:spacing w:val="-18"/>
          <w:sz w:val="20"/>
        </w:rPr>
        <w:t xml:space="preserve"> </w:t>
      </w:r>
      <w:r>
        <w:rPr>
          <w:w w:val="60"/>
          <w:sz w:val="20"/>
        </w:rPr>
        <w:t>and</w:t>
      </w:r>
      <w:r>
        <w:rPr>
          <w:spacing w:val="-21"/>
          <w:sz w:val="20"/>
        </w:rPr>
        <w:t xml:space="preserve"> </w:t>
      </w:r>
      <w:r>
        <w:rPr>
          <w:w w:val="60"/>
          <w:sz w:val="20"/>
        </w:rPr>
        <w:t>livestock</w:t>
      </w:r>
      <w:r>
        <w:rPr>
          <w:spacing w:val="-18"/>
          <w:sz w:val="20"/>
        </w:rPr>
        <w:t xml:space="preserve"> </w:t>
      </w:r>
      <w:proofErr w:type="gramStart"/>
      <w:r>
        <w:rPr>
          <w:w w:val="60"/>
          <w:sz w:val="20"/>
        </w:rPr>
        <w:t>has</w:t>
      </w:r>
      <w:proofErr w:type="gramEnd"/>
      <w:r>
        <w:rPr>
          <w:spacing w:val="-21"/>
          <w:sz w:val="20"/>
        </w:rPr>
        <w:t xml:space="preserve"> </w:t>
      </w:r>
      <w:r>
        <w:rPr>
          <w:w w:val="60"/>
          <w:sz w:val="20"/>
        </w:rPr>
        <w:t>increased</w:t>
      </w:r>
      <w:r>
        <w:rPr>
          <w:spacing w:val="-19"/>
          <w:sz w:val="20"/>
        </w:rPr>
        <w:t xml:space="preserve"> </w:t>
      </w:r>
      <w:r>
        <w:rPr>
          <w:w w:val="60"/>
          <w:sz w:val="20"/>
        </w:rPr>
        <w:t>milk</w:t>
      </w:r>
      <w:r>
        <w:rPr>
          <w:spacing w:val="-21"/>
          <w:sz w:val="20"/>
        </w:rPr>
        <w:t xml:space="preserve"> </w:t>
      </w:r>
      <w:r>
        <w:rPr>
          <w:w w:val="60"/>
          <w:sz w:val="20"/>
        </w:rPr>
        <w:t>processing</w:t>
      </w:r>
      <w:r>
        <w:rPr>
          <w:spacing w:val="-21"/>
          <w:sz w:val="20"/>
        </w:rPr>
        <w:t xml:space="preserve"> </w:t>
      </w:r>
      <w:r>
        <w:rPr>
          <w:w w:val="60"/>
          <w:sz w:val="20"/>
        </w:rPr>
        <w:t>from</w:t>
      </w:r>
      <w:r>
        <w:rPr>
          <w:spacing w:val="-19"/>
          <w:sz w:val="20"/>
        </w:rPr>
        <w:t xml:space="preserve"> </w:t>
      </w:r>
      <w:r>
        <w:rPr>
          <w:w w:val="60"/>
          <w:sz w:val="20"/>
        </w:rPr>
        <w:t>35,000</w:t>
      </w:r>
      <w:r>
        <w:rPr>
          <w:spacing w:val="-20"/>
          <w:sz w:val="20"/>
        </w:rPr>
        <w:t xml:space="preserve"> </w:t>
      </w:r>
      <w:r>
        <w:rPr>
          <w:w w:val="60"/>
          <w:sz w:val="20"/>
        </w:rPr>
        <w:t>litres</w:t>
      </w:r>
      <w:r>
        <w:rPr>
          <w:spacing w:val="-1"/>
          <w:w w:val="60"/>
          <w:sz w:val="20"/>
        </w:rPr>
        <w:t xml:space="preserve"> </w:t>
      </w:r>
      <w:r>
        <w:rPr>
          <w:w w:val="60"/>
          <w:sz w:val="20"/>
        </w:rPr>
        <w:t>since</w:t>
      </w:r>
      <w:r>
        <w:rPr>
          <w:spacing w:val="-18"/>
          <w:sz w:val="20"/>
        </w:rPr>
        <w:t xml:space="preserve"> </w:t>
      </w:r>
      <w:r>
        <w:rPr>
          <w:w w:val="60"/>
          <w:sz w:val="20"/>
        </w:rPr>
        <w:t>the</w:t>
      </w:r>
      <w:r>
        <w:rPr>
          <w:spacing w:val="-18"/>
          <w:sz w:val="20"/>
        </w:rPr>
        <w:t xml:space="preserve"> </w:t>
      </w:r>
      <w:r>
        <w:rPr>
          <w:w w:val="60"/>
          <w:sz w:val="20"/>
        </w:rPr>
        <w:t>1960s</w:t>
      </w:r>
      <w:r>
        <w:rPr>
          <w:spacing w:val="-1"/>
          <w:w w:val="60"/>
          <w:sz w:val="20"/>
        </w:rPr>
        <w:t xml:space="preserve"> </w:t>
      </w:r>
      <w:r>
        <w:rPr>
          <w:w w:val="60"/>
          <w:sz w:val="20"/>
        </w:rPr>
        <w:t>to</w:t>
      </w:r>
      <w:r>
        <w:rPr>
          <w:spacing w:val="-17"/>
          <w:sz w:val="20"/>
        </w:rPr>
        <w:t xml:space="preserve"> </w:t>
      </w:r>
      <w:r>
        <w:rPr>
          <w:w w:val="60"/>
          <w:sz w:val="20"/>
        </w:rPr>
        <w:t>73</w:t>
      </w:r>
      <w:r>
        <w:rPr>
          <w:spacing w:val="-20"/>
          <w:sz w:val="20"/>
        </w:rPr>
        <w:t xml:space="preserve"> </w:t>
      </w:r>
      <w:r>
        <w:rPr>
          <w:w w:val="60"/>
          <w:sz w:val="20"/>
        </w:rPr>
        <w:t>million</w:t>
      </w:r>
      <w:r>
        <w:rPr>
          <w:spacing w:val="-3"/>
          <w:w w:val="60"/>
          <w:sz w:val="20"/>
        </w:rPr>
        <w:t xml:space="preserve"> </w:t>
      </w:r>
      <w:r>
        <w:rPr>
          <w:w w:val="60"/>
          <w:sz w:val="20"/>
        </w:rPr>
        <w:t>litres</w:t>
      </w:r>
      <w:r>
        <w:rPr>
          <w:spacing w:val="-21"/>
          <w:sz w:val="20"/>
        </w:rPr>
        <w:t xml:space="preserve"> </w:t>
      </w:r>
      <w:r>
        <w:rPr>
          <w:w w:val="60"/>
          <w:sz w:val="20"/>
        </w:rPr>
        <w:t>per</w:t>
      </w:r>
      <w:r>
        <w:rPr>
          <w:spacing w:val="-3"/>
          <w:w w:val="60"/>
          <w:sz w:val="20"/>
        </w:rPr>
        <w:t xml:space="preserve"> </w:t>
      </w:r>
      <w:r>
        <w:rPr>
          <w:spacing w:val="-2"/>
          <w:w w:val="60"/>
          <w:sz w:val="20"/>
        </w:rPr>
        <w:t>annum.</w:t>
      </w:r>
    </w:p>
    <w:p w:rsidR="00E5575B" w:rsidRDefault="00D512E5">
      <w:pPr>
        <w:pStyle w:val="ListParagraph"/>
        <w:numPr>
          <w:ilvl w:val="0"/>
          <w:numId w:val="64"/>
        </w:numPr>
        <w:tabs>
          <w:tab w:val="left" w:pos="1071"/>
        </w:tabs>
        <w:spacing w:line="229" w:lineRule="exact"/>
        <w:ind w:left="1071" w:hanging="340"/>
        <w:jc w:val="left"/>
        <w:rPr>
          <w:sz w:val="20"/>
        </w:rPr>
      </w:pPr>
      <w:r>
        <w:rPr>
          <w:w w:val="60"/>
          <w:sz w:val="20"/>
        </w:rPr>
        <w:t>There</w:t>
      </w:r>
      <w:r>
        <w:rPr>
          <w:spacing w:val="12"/>
          <w:sz w:val="20"/>
        </w:rPr>
        <w:t xml:space="preserve"> </w:t>
      </w:r>
      <w:r>
        <w:rPr>
          <w:w w:val="60"/>
          <w:sz w:val="20"/>
        </w:rPr>
        <w:t>is</w:t>
      </w:r>
      <w:r>
        <w:rPr>
          <w:spacing w:val="11"/>
          <w:sz w:val="20"/>
        </w:rPr>
        <w:t xml:space="preserve"> </w:t>
      </w:r>
      <w:r>
        <w:rPr>
          <w:w w:val="60"/>
          <w:sz w:val="20"/>
        </w:rPr>
        <w:t>still</w:t>
      </w:r>
      <w:r>
        <w:rPr>
          <w:spacing w:val="9"/>
          <w:sz w:val="20"/>
        </w:rPr>
        <w:t xml:space="preserve"> </w:t>
      </w:r>
      <w:r>
        <w:rPr>
          <w:w w:val="60"/>
          <w:sz w:val="20"/>
        </w:rPr>
        <w:t>low</w:t>
      </w:r>
      <w:r>
        <w:rPr>
          <w:spacing w:val="14"/>
          <w:sz w:val="20"/>
        </w:rPr>
        <w:t xml:space="preserve"> </w:t>
      </w:r>
      <w:r>
        <w:rPr>
          <w:w w:val="60"/>
          <w:sz w:val="20"/>
        </w:rPr>
        <w:t>milk</w:t>
      </w:r>
      <w:r>
        <w:rPr>
          <w:spacing w:val="11"/>
          <w:sz w:val="20"/>
        </w:rPr>
        <w:t xml:space="preserve"> </w:t>
      </w:r>
      <w:r>
        <w:rPr>
          <w:w w:val="60"/>
          <w:sz w:val="20"/>
        </w:rPr>
        <w:t>consumption</w:t>
      </w:r>
      <w:r>
        <w:rPr>
          <w:spacing w:val="8"/>
          <w:sz w:val="20"/>
        </w:rPr>
        <w:t xml:space="preserve"> </w:t>
      </w:r>
      <w:r>
        <w:rPr>
          <w:w w:val="60"/>
          <w:sz w:val="20"/>
        </w:rPr>
        <w:t>in</w:t>
      </w:r>
      <w:r>
        <w:rPr>
          <w:spacing w:val="13"/>
          <w:sz w:val="20"/>
        </w:rPr>
        <w:t xml:space="preserve"> </w:t>
      </w:r>
      <w:r>
        <w:rPr>
          <w:w w:val="60"/>
          <w:sz w:val="20"/>
        </w:rPr>
        <w:t>the</w:t>
      </w:r>
      <w:r>
        <w:rPr>
          <w:spacing w:val="12"/>
          <w:sz w:val="20"/>
        </w:rPr>
        <w:t xml:space="preserve"> </w:t>
      </w:r>
      <w:r>
        <w:rPr>
          <w:w w:val="60"/>
          <w:sz w:val="20"/>
        </w:rPr>
        <w:t>country</w:t>
      </w:r>
      <w:r>
        <w:rPr>
          <w:spacing w:val="11"/>
          <w:sz w:val="20"/>
        </w:rPr>
        <w:t xml:space="preserve"> </w:t>
      </w:r>
      <w:r>
        <w:rPr>
          <w:w w:val="60"/>
          <w:sz w:val="20"/>
        </w:rPr>
        <w:t>estimated</w:t>
      </w:r>
      <w:r>
        <w:rPr>
          <w:spacing w:val="15"/>
          <w:sz w:val="20"/>
        </w:rPr>
        <w:t xml:space="preserve"> </w:t>
      </w:r>
      <w:r>
        <w:rPr>
          <w:w w:val="60"/>
          <w:sz w:val="20"/>
        </w:rPr>
        <w:t>at</w:t>
      </w:r>
      <w:r>
        <w:rPr>
          <w:spacing w:val="14"/>
          <w:sz w:val="20"/>
        </w:rPr>
        <w:t xml:space="preserve"> </w:t>
      </w:r>
      <w:r>
        <w:rPr>
          <w:w w:val="60"/>
          <w:sz w:val="20"/>
        </w:rPr>
        <w:t>50</w:t>
      </w:r>
      <w:r>
        <w:rPr>
          <w:spacing w:val="13"/>
          <w:sz w:val="20"/>
        </w:rPr>
        <w:t xml:space="preserve"> </w:t>
      </w:r>
      <w:r>
        <w:rPr>
          <w:w w:val="60"/>
          <w:sz w:val="20"/>
        </w:rPr>
        <w:t>litres</w:t>
      </w:r>
      <w:r>
        <w:rPr>
          <w:spacing w:val="10"/>
          <w:sz w:val="20"/>
        </w:rPr>
        <w:t xml:space="preserve"> </w:t>
      </w:r>
      <w:r>
        <w:rPr>
          <w:w w:val="60"/>
          <w:sz w:val="20"/>
        </w:rPr>
        <w:t>per</w:t>
      </w:r>
      <w:r>
        <w:rPr>
          <w:spacing w:val="11"/>
          <w:sz w:val="20"/>
        </w:rPr>
        <w:t xml:space="preserve"> </w:t>
      </w:r>
      <w:r>
        <w:rPr>
          <w:w w:val="60"/>
          <w:sz w:val="20"/>
        </w:rPr>
        <w:t>person</w:t>
      </w:r>
      <w:r>
        <w:rPr>
          <w:spacing w:val="16"/>
          <w:sz w:val="20"/>
        </w:rPr>
        <w:t xml:space="preserve"> </w:t>
      </w:r>
      <w:r>
        <w:rPr>
          <w:w w:val="60"/>
          <w:sz w:val="20"/>
        </w:rPr>
        <w:t>per</w:t>
      </w:r>
      <w:r>
        <w:rPr>
          <w:spacing w:val="11"/>
          <w:sz w:val="20"/>
        </w:rPr>
        <w:t xml:space="preserve"> </w:t>
      </w:r>
      <w:r>
        <w:rPr>
          <w:w w:val="60"/>
          <w:sz w:val="20"/>
        </w:rPr>
        <w:t>year</w:t>
      </w:r>
      <w:r>
        <w:rPr>
          <w:spacing w:val="14"/>
          <w:sz w:val="20"/>
        </w:rPr>
        <w:t xml:space="preserve"> </w:t>
      </w:r>
      <w:r>
        <w:rPr>
          <w:w w:val="60"/>
          <w:sz w:val="20"/>
        </w:rPr>
        <w:t>as</w:t>
      </w:r>
      <w:r>
        <w:rPr>
          <w:spacing w:val="40"/>
          <w:sz w:val="20"/>
        </w:rPr>
        <w:t xml:space="preserve"> </w:t>
      </w:r>
      <w:r>
        <w:rPr>
          <w:w w:val="60"/>
          <w:sz w:val="20"/>
        </w:rPr>
        <w:t>compared</w:t>
      </w:r>
      <w:r>
        <w:rPr>
          <w:spacing w:val="-5"/>
          <w:sz w:val="20"/>
        </w:rPr>
        <w:t xml:space="preserve"> </w:t>
      </w:r>
      <w:r>
        <w:rPr>
          <w:w w:val="60"/>
          <w:sz w:val="20"/>
        </w:rPr>
        <w:t>to</w:t>
      </w:r>
      <w:r>
        <w:rPr>
          <w:spacing w:val="-3"/>
          <w:sz w:val="20"/>
        </w:rPr>
        <w:t xml:space="preserve"> </w:t>
      </w:r>
      <w:r>
        <w:rPr>
          <w:w w:val="60"/>
          <w:sz w:val="20"/>
        </w:rPr>
        <w:t>the</w:t>
      </w:r>
      <w:r>
        <w:rPr>
          <w:spacing w:val="-2"/>
          <w:sz w:val="20"/>
        </w:rPr>
        <w:t xml:space="preserve"> </w:t>
      </w:r>
      <w:r>
        <w:rPr>
          <w:w w:val="60"/>
          <w:sz w:val="20"/>
        </w:rPr>
        <w:t>200</w:t>
      </w:r>
      <w:r>
        <w:rPr>
          <w:spacing w:val="-5"/>
          <w:sz w:val="20"/>
        </w:rPr>
        <w:t xml:space="preserve"> </w:t>
      </w:r>
      <w:r>
        <w:rPr>
          <w:w w:val="60"/>
          <w:sz w:val="20"/>
        </w:rPr>
        <w:t>litres</w:t>
      </w:r>
      <w:r>
        <w:rPr>
          <w:spacing w:val="-2"/>
          <w:sz w:val="20"/>
        </w:rPr>
        <w:t xml:space="preserve"> </w:t>
      </w:r>
      <w:r>
        <w:rPr>
          <w:w w:val="60"/>
          <w:sz w:val="20"/>
        </w:rPr>
        <w:t>per</w:t>
      </w:r>
      <w:r>
        <w:rPr>
          <w:spacing w:val="-6"/>
          <w:sz w:val="20"/>
        </w:rPr>
        <w:t xml:space="preserve"> </w:t>
      </w:r>
      <w:r>
        <w:rPr>
          <w:w w:val="60"/>
          <w:sz w:val="20"/>
        </w:rPr>
        <w:t>year</w:t>
      </w:r>
      <w:r>
        <w:rPr>
          <w:spacing w:val="-5"/>
          <w:sz w:val="20"/>
        </w:rPr>
        <w:t xml:space="preserve"> </w:t>
      </w:r>
      <w:r>
        <w:rPr>
          <w:w w:val="60"/>
          <w:sz w:val="20"/>
        </w:rPr>
        <w:t>recommended</w:t>
      </w:r>
      <w:r>
        <w:rPr>
          <w:spacing w:val="-5"/>
          <w:sz w:val="20"/>
        </w:rPr>
        <w:t xml:space="preserve"> </w:t>
      </w:r>
      <w:r>
        <w:rPr>
          <w:w w:val="60"/>
          <w:sz w:val="20"/>
        </w:rPr>
        <w:t>by</w:t>
      </w:r>
      <w:r>
        <w:rPr>
          <w:spacing w:val="-3"/>
          <w:sz w:val="20"/>
        </w:rPr>
        <w:t xml:space="preserve"> </w:t>
      </w:r>
      <w:r>
        <w:rPr>
          <w:w w:val="60"/>
          <w:sz w:val="20"/>
        </w:rPr>
        <w:t>the</w:t>
      </w:r>
      <w:r>
        <w:rPr>
          <w:spacing w:val="-2"/>
          <w:sz w:val="20"/>
        </w:rPr>
        <w:t xml:space="preserve"> </w:t>
      </w:r>
      <w:r>
        <w:rPr>
          <w:w w:val="60"/>
          <w:sz w:val="20"/>
        </w:rPr>
        <w:t>World</w:t>
      </w:r>
      <w:r>
        <w:rPr>
          <w:spacing w:val="-5"/>
          <w:sz w:val="20"/>
        </w:rPr>
        <w:t xml:space="preserve"> </w:t>
      </w:r>
      <w:r>
        <w:rPr>
          <w:w w:val="60"/>
          <w:sz w:val="20"/>
        </w:rPr>
        <w:t>health</w:t>
      </w:r>
      <w:r>
        <w:rPr>
          <w:spacing w:val="-5"/>
          <w:sz w:val="20"/>
        </w:rPr>
        <w:t xml:space="preserve"> </w:t>
      </w:r>
      <w:r>
        <w:rPr>
          <w:spacing w:val="-2"/>
          <w:w w:val="60"/>
          <w:sz w:val="20"/>
        </w:rPr>
        <w:t>organisation.</w:t>
      </w:r>
    </w:p>
    <w:p w:rsidR="00E5575B" w:rsidRDefault="00D512E5">
      <w:pPr>
        <w:pStyle w:val="ListParagraph"/>
        <w:numPr>
          <w:ilvl w:val="0"/>
          <w:numId w:val="64"/>
        </w:numPr>
        <w:tabs>
          <w:tab w:val="left" w:pos="1071"/>
        </w:tabs>
        <w:spacing w:line="229" w:lineRule="exact"/>
        <w:ind w:left="1071" w:hanging="340"/>
        <w:jc w:val="left"/>
        <w:rPr>
          <w:sz w:val="20"/>
        </w:rPr>
      </w:pPr>
      <w:r>
        <w:rPr>
          <w:w w:val="60"/>
          <w:sz w:val="20"/>
        </w:rPr>
        <w:t>Raw</w:t>
      </w:r>
      <w:r>
        <w:rPr>
          <w:spacing w:val="-9"/>
          <w:sz w:val="20"/>
        </w:rPr>
        <w:t xml:space="preserve"> </w:t>
      </w:r>
      <w:r>
        <w:rPr>
          <w:w w:val="60"/>
          <w:sz w:val="20"/>
        </w:rPr>
        <w:t>milk</w:t>
      </w:r>
      <w:r>
        <w:rPr>
          <w:spacing w:val="-12"/>
          <w:sz w:val="20"/>
        </w:rPr>
        <w:t xml:space="preserve"> </w:t>
      </w:r>
      <w:r>
        <w:rPr>
          <w:w w:val="60"/>
          <w:sz w:val="20"/>
        </w:rPr>
        <w:t>collection</w:t>
      </w:r>
      <w:r>
        <w:rPr>
          <w:spacing w:val="-12"/>
          <w:sz w:val="20"/>
        </w:rPr>
        <w:t xml:space="preserve"> </w:t>
      </w:r>
      <w:r>
        <w:rPr>
          <w:w w:val="60"/>
          <w:sz w:val="20"/>
        </w:rPr>
        <w:t>by</w:t>
      </w:r>
      <w:r>
        <w:rPr>
          <w:spacing w:val="-9"/>
          <w:sz w:val="20"/>
        </w:rPr>
        <w:t xml:space="preserve"> </w:t>
      </w:r>
      <w:r>
        <w:rPr>
          <w:w w:val="60"/>
          <w:sz w:val="20"/>
        </w:rPr>
        <w:t>Sameer</w:t>
      </w:r>
      <w:r>
        <w:rPr>
          <w:spacing w:val="-11"/>
          <w:sz w:val="20"/>
        </w:rPr>
        <w:t xml:space="preserve"> </w:t>
      </w:r>
      <w:r>
        <w:rPr>
          <w:w w:val="60"/>
          <w:sz w:val="20"/>
        </w:rPr>
        <w:t>Agriculture</w:t>
      </w:r>
      <w:r>
        <w:rPr>
          <w:spacing w:val="-12"/>
          <w:sz w:val="20"/>
        </w:rPr>
        <w:t xml:space="preserve"> </w:t>
      </w:r>
      <w:r>
        <w:rPr>
          <w:w w:val="60"/>
          <w:sz w:val="20"/>
        </w:rPr>
        <w:t>and</w:t>
      </w:r>
      <w:r>
        <w:rPr>
          <w:spacing w:val="-12"/>
          <w:sz w:val="20"/>
        </w:rPr>
        <w:t xml:space="preserve"> </w:t>
      </w:r>
      <w:r>
        <w:rPr>
          <w:w w:val="60"/>
          <w:sz w:val="20"/>
        </w:rPr>
        <w:t>livestock</w:t>
      </w:r>
      <w:r>
        <w:rPr>
          <w:spacing w:val="-12"/>
          <w:sz w:val="20"/>
        </w:rPr>
        <w:t xml:space="preserve"> </w:t>
      </w:r>
      <w:r>
        <w:rPr>
          <w:w w:val="60"/>
          <w:sz w:val="20"/>
        </w:rPr>
        <w:t>has</w:t>
      </w:r>
      <w:r>
        <w:rPr>
          <w:spacing w:val="-10"/>
          <w:sz w:val="20"/>
        </w:rPr>
        <w:t xml:space="preserve"> </w:t>
      </w:r>
      <w:r>
        <w:rPr>
          <w:w w:val="60"/>
          <w:sz w:val="20"/>
        </w:rPr>
        <w:t>increased</w:t>
      </w:r>
      <w:r>
        <w:rPr>
          <w:spacing w:val="-12"/>
          <w:sz w:val="20"/>
        </w:rPr>
        <w:t xml:space="preserve"> </w:t>
      </w:r>
      <w:r>
        <w:rPr>
          <w:w w:val="60"/>
          <w:sz w:val="20"/>
        </w:rPr>
        <w:t>from</w:t>
      </w:r>
      <w:r>
        <w:rPr>
          <w:spacing w:val="-13"/>
          <w:sz w:val="20"/>
        </w:rPr>
        <w:t xml:space="preserve"> </w:t>
      </w:r>
      <w:r>
        <w:rPr>
          <w:w w:val="60"/>
          <w:sz w:val="20"/>
        </w:rPr>
        <w:t>40,000</w:t>
      </w:r>
      <w:r>
        <w:rPr>
          <w:spacing w:val="-12"/>
          <w:sz w:val="20"/>
        </w:rPr>
        <w:t xml:space="preserve"> </w:t>
      </w:r>
      <w:r>
        <w:rPr>
          <w:w w:val="60"/>
          <w:sz w:val="20"/>
        </w:rPr>
        <w:t>litres</w:t>
      </w:r>
      <w:r>
        <w:rPr>
          <w:spacing w:val="-12"/>
          <w:sz w:val="20"/>
        </w:rPr>
        <w:t xml:space="preserve"> </w:t>
      </w:r>
      <w:r>
        <w:rPr>
          <w:w w:val="60"/>
          <w:sz w:val="20"/>
        </w:rPr>
        <w:t>per</w:t>
      </w:r>
      <w:r>
        <w:rPr>
          <w:spacing w:val="-13"/>
          <w:sz w:val="20"/>
        </w:rPr>
        <w:t xml:space="preserve"> </w:t>
      </w:r>
      <w:r>
        <w:rPr>
          <w:w w:val="60"/>
          <w:sz w:val="20"/>
        </w:rPr>
        <w:t>day</w:t>
      </w:r>
      <w:r>
        <w:rPr>
          <w:spacing w:val="-10"/>
          <w:sz w:val="20"/>
        </w:rPr>
        <w:t xml:space="preserve"> </w:t>
      </w:r>
      <w:r>
        <w:rPr>
          <w:w w:val="60"/>
          <w:sz w:val="20"/>
        </w:rPr>
        <w:t>to</w:t>
      </w:r>
      <w:r>
        <w:rPr>
          <w:spacing w:val="-7"/>
          <w:sz w:val="20"/>
        </w:rPr>
        <w:t xml:space="preserve"> </w:t>
      </w:r>
      <w:r>
        <w:rPr>
          <w:w w:val="60"/>
          <w:sz w:val="20"/>
        </w:rPr>
        <w:t>140,000</w:t>
      </w:r>
      <w:r>
        <w:rPr>
          <w:spacing w:val="-9"/>
          <w:sz w:val="20"/>
        </w:rPr>
        <w:t xml:space="preserve"> </w:t>
      </w:r>
      <w:r>
        <w:rPr>
          <w:w w:val="60"/>
          <w:sz w:val="20"/>
        </w:rPr>
        <w:t>litres</w:t>
      </w:r>
      <w:r>
        <w:rPr>
          <w:spacing w:val="-10"/>
          <w:sz w:val="20"/>
        </w:rPr>
        <w:t xml:space="preserve"> </w:t>
      </w:r>
      <w:r>
        <w:rPr>
          <w:w w:val="60"/>
          <w:sz w:val="20"/>
        </w:rPr>
        <w:t>and</w:t>
      </w:r>
      <w:r>
        <w:rPr>
          <w:spacing w:val="-9"/>
          <w:sz w:val="20"/>
        </w:rPr>
        <w:t xml:space="preserve"> </w:t>
      </w:r>
      <w:r>
        <w:rPr>
          <w:w w:val="60"/>
          <w:sz w:val="20"/>
        </w:rPr>
        <w:t>is</w:t>
      </w:r>
      <w:r>
        <w:rPr>
          <w:spacing w:val="-10"/>
          <w:sz w:val="20"/>
        </w:rPr>
        <w:t xml:space="preserve"> </w:t>
      </w:r>
      <w:r>
        <w:rPr>
          <w:w w:val="60"/>
          <w:sz w:val="20"/>
        </w:rPr>
        <w:t>expected</w:t>
      </w:r>
      <w:r>
        <w:rPr>
          <w:spacing w:val="-7"/>
          <w:sz w:val="20"/>
        </w:rPr>
        <w:t xml:space="preserve"> </w:t>
      </w:r>
      <w:r>
        <w:rPr>
          <w:w w:val="60"/>
          <w:sz w:val="20"/>
        </w:rPr>
        <w:t>to</w:t>
      </w:r>
      <w:r>
        <w:rPr>
          <w:spacing w:val="-12"/>
          <w:sz w:val="20"/>
        </w:rPr>
        <w:t xml:space="preserve"> </w:t>
      </w:r>
      <w:r>
        <w:rPr>
          <w:w w:val="60"/>
          <w:sz w:val="20"/>
        </w:rPr>
        <w:t>increase</w:t>
      </w:r>
      <w:r>
        <w:rPr>
          <w:spacing w:val="-9"/>
          <w:sz w:val="20"/>
        </w:rPr>
        <w:t xml:space="preserve"> </w:t>
      </w:r>
      <w:r>
        <w:rPr>
          <w:w w:val="60"/>
          <w:sz w:val="20"/>
        </w:rPr>
        <w:t>to</w:t>
      </w:r>
      <w:r>
        <w:rPr>
          <w:spacing w:val="-7"/>
          <w:sz w:val="20"/>
        </w:rPr>
        <w:t xml:space="preserve"> </w:t>
      </w:r>
      <w:r>
        <w:rPr>
          <w:w w:val="60"/>
          <w:sz w:val="20"/>
        </w:rPr>
        <w:t>400,000</w:t>
      </w:r>
      <w:r>
        <w:rPr>
          <w:spacing w:val="-10"/>
          <w:sz w:val="20"/>
        </w:rPr>
        <w:t xml:space="preserve"> </w:t>
      </w:r>
      <w:r>
        <w:rPr>
          <w:w w:val="60"/>
          <w:sz w:val="20"/>
        </w:rPr>
        <w:t>litres</w:t>
      </w:r>
      <w:r>
        <w:rPr>
          <w:spacing w:val="-9"/>
          <w:sz w:val="20"/>
        </w:rPr>
        <w:t xml:space="preserve"> </w:t>
      </w:r>
      <w:r>
        <w:rPr>
          <w:w w:val="60"/>
          <w:sz w:val="20"/>
        </w:rPr>
        <w:t>by</w:t>
      </w:r>
      <w:r>
        <w:rPr>
          <w:spacing w:val="-10"/>
          <w:sz w:val="20"/>
        </w:rPr>
        <w:t xml:space="preserve"> </w:t>
      </w:r>
      <w:r>
        <w:rPr>
          <w:spacing w:val="-2"/>
          <w:w w:val="60"/>
          <w:sz w:val="20"/>
        </w:rPr>
        <w:t>2009.</w:t>
      </w:r>
    </w:p>
    <w:p w:rsidR="00E5575B" w:rsidRDefault="00D512E5">
      <w:pPr>
        <w:pStyle w:val="ListParagraph"/>
        <w:numPr>
          <w:ilvl w:val="0"/>
          <w:numId w:val="64"/>
        </w:numPr>
        <w:tabs>
          <w:tab w:val="left" w:pos="1071"/>
        </w:tabs>
        <w:spacing w:before="1" w:line="244" w:lineRule="auto"/>
        <w:ind w:right="627" w:firstLine="0"/>
        <w:jc w:val="left"/>
        <w:rPr>
          <w:sz w:val="20"/>
        </w:rPr>
      </w:pPr>
      <w:r>
        <w:rPr>
          <w:w w:val="60"/>
          <w:sz w:val="20"/>
        </w:rPr>
        <w:t>There</w:t>
      </w:r>
      <w:r>
        <w:rPr>
          <w:spacing w:val="14"/>
          <w:sz w:val="20"/>
        </w:rPr>
        <w:t xml:space="preserve"> </w:t>
      </w:r>
      <w:r>
        <w:rPr>
          <w:w w:val="60"/>
          <w:sz w:val="20"/>
        </w:rPr>
        <w:t>have</w:t>
      </w:r>
      <w:r>
        <w:rPr>
          <w:spacing w:val="13"/>
          <w:sz w:val="20"/>
        </w:rPr>
        <w:t xml:space="preserve"> </w:t>
      </w:r>
      <w:r>
        <w:rPr>
          <w:w w:val="60"/>
          <w:sz w:val="20"/>
        </w:rPr>
        <w:t>been</w:t>
      </w:r>
      <w:r>
        <w:rPr>
          <w:sz w:val="20"/>
        </w:rPr>
        <w:t xml:space="preserve"> </w:t>
      </w:r>
      <w:r>
        <w:rPr>
          <w:w w:val="60"/>
          <w:sz w:val="20"/>
        </w:rPr>
        <w:t>low</w:t>
      </w:r>
      <w:r>
        <w:rPr>
          <w:sz w:val="20"/>
        </w:rPr>
        <w:t xml:space="preserve"> </w:t>
      </w:r>
      <w:r>
        <w:rPr>
          <w:w w:val="60"/>
          <w:sz w:val="20"/>
        </w:rPr>
        <w:t>levels</w:t>
      </w:r>
      <w:r>
        <w:rPr>
          <w:spacing w:val="12"/>
          <w:sz w:val="20"/>
        </w:rPr>
        <w:t xml:space="preserve"> </w:t>
      </w:r>
      <w:r>
        <w:rPr>
          <w:w w:val="60"/>
          <w:sz w:val="20"/>
        </w:rPr>
        <w:t>of</w:t>
      </w:r>
      <w:r>
        <w:rPr>
          <w:spacing w:val="14"/>
          <w:sz w:val="20"/>
        </w:rPr>
        <w:t xml:space="preserve"> </w:t>
      </w:r>
      <w:r>
        <w:rPr>
          <w:w w:val="60"/>
          <w:sz w:val="20"/>
        </w:rPr>
        <w:t>milk</w:t>
      </w:r>
      <w:r>
        <w:rPr>
          <w:spacing w:val="12"/>
          <w:sz w:val="20"/>
        </w:rPr>
        <w:t xml:space="preserve"> </w:t>
      </w:r>
      <w:r>
        <w:rPr>
          <w:w w:val="60"/>
          <w:sz w:val="20"/>
        </w:rPr>
        <w:t>processing</w:t>
      </w:r>
      <w:r>
        <w:rPr>
          <w:spacing w:val="13"/>
          <w:sz w:val="20"/>
        </w:rPr>
        <w:t xml:space="preserve"> </w:t>
      </w:r>
      <w:r>
        <w:rPr>
          <w:w w:val="60"/>
          <w:sz w:val="20"/>
        </w:rPr>
        <w:t>with</w:t>
      </w:r>
      <w:r>
        <w:rPr>
          <w:spacing w:val="13"/>
          <w:sz w:val="20"/>
        </w:rPr>
        <w:t xml:space="preserve"> </w:t>
      </w:r>
      <w:r>
        <w:rPr>
          <w:w w:val="60"/>
          <w:sz w:val="20"/>
        </w:rPr>
        <w:t>the</w:t>
      </w:r>
      <w:r>
        <w:rPr>
          <w:spacing w:val="13"/>
          <w:sz w:val="20"/>
        </w:rPr>
        <w:t xml:space="preserve"> </w:t>
      </w:r>
      <w:r>
        <w:rPr>
          <w:w w:val="60"/>
          <w:sz w:val="20"/>
        </w:rPr>
        <w:t>first</w:t>
      </w:r>
      <w:r>
        <w:rPr>
          <w:sz w:val="20"/>
        </w:rPr>
        <w:t xml:space="preserve"> </w:t>
      </w:r>
      <w:r>
        <w:rPr>
          <w:w w:val="60"/>
          <w:sz w:val="20"/>
        </w:rPr>
        <w:t>milk</w:t>
      </w:r>
      <w:r>
        <w:rPr>
          <w:spacing w:val="12"/>
          <w:sz w:val="20"/>
        </w:rPr>
        <w:t xml:space="preserve"> </w:t>
      </w:r>
      <w:r>
        <w:rPr>
          <w:w w:val="60"/>
          <w:sz w:val="20"/>
        </w:rPr>
        <w:t>powder</w:t>
      </w:r>
      <w:r>
        <w:rPr>
          <w:spacing w:val="14"/>
          <w:sz w:val="20"/>
        </w:rPr>
        <w:t xml:space="preserve"> </w:t>
      </w:r>
      <w:r>
        <w:rPr>
          <w:w w:val="60"/>
          <w:sz w:val="20"/>
        </w:rPr>
        <w:t>factory</w:t>
      </w:r>
      <w:r>
        <w:rPr>
          <w:spacing w:val="12"/>
          <w:sz w:val="20"/>
        </w:rPr>
        <w:t xml:space="preserve"> </w:t>
      </w:r>
      <w:r>
        <w:rPr>
          <w:w w:val="60"/>
          <w:sz w:val="20"/>
        </w:rPr>
        <w:t>in</w:t>
      </w:r>
      <w:r>
        <w:rPr>
          <w:spacing w:val="13"/>
          <w:sz w:val="20"/>
        </w:rPr>
        <w:t xml:space="preserve"> </w:t>
      </w:r>
      <w:r>
        <w:rPr>
          <w:w w:val="60"/>
          <w:sz w:val="20"/>
        </w:rPr>
        <w:t>the</w:t>
      </w:r>
      <w:r>
        <w:rPr>
          <w:spacing w:val="13"/>
          <w:sz w:val="20"/>
        </w:rPr>
        <w:t xml:space="preserve"> </w:t>
      </w:r>
      <w:r>
        <w:rPr>
          <w:w w:val="60"/>
          <w:sz w:val="20"/>
        </w:rPr>
        <w:t>country</w:t>
      </w:r>
      <w:r>
        <w:rPr>
          <w:spacing w:val="12"/>
          <w:sz w:val="20"/>
        </w:rPr>
        <w:t xml:space="preserve"> </w:t>
      </w:r>
      <w:r>
        <w:rPr>
          <w:w w:val="60"/>
          <w:sz w:val="20"/>
        </w:rPr>
        <w:t>being</w:t>
      </w:r>
      <w:r>
        <w:rPr>
          <w:spacing w:val="30"/>
          <w:sz w:val="20"/>
        </w:rPr>
        <w:t xml:space="preserve"> </w:t>
      </w:r>
      <w:r>
        <w:rPr>
          <w:w w:val="60"/>
          <w:sz w:val="20"/>
        </w:rPr>
        <w:t>Sameer</w:t>
      </w:r>
      <w:r>
        <w:rPr>
          <w:sz w:val="20"/>
        </w:rPr>
        <w:t xml:space="preserve"> </w:t>
      </w:r>
      <w:r>
        <w:rPr>
          <w:w w:val="60"/>
          <w:sz w:val="20"/>
        </w:rPr>
        <w:t>Agriculture</w:t>
      </w:r>
      <w:r>
        <w:rPr>
          <w:sz w:val="20"/>
        </w:rPr>
        <w:t xml:space="preserve"> </w:t>
      </w:r>
      <w:r>
        <w:rPr>
          <w:w w:val="60"/>
          <w:sz w:val="20"/>
        </w:rPr>
        <w:t>and</w:t>
      </w:r>
      <w:r>
        <w:rPr>
          <w:sz w:val="20"/>
        </w:rPr>
        <w:t xml:space="preserve"> </w:t>
      </w:r>
      <w:r>
        <w:rPr>
          <w:w w:val="60"/>
          <w:sz w:val="20"/>
        </w:rPr>
        <w:t>Livestock</w:t>
      </w:r>
      <w:r>
        <w:rPr>
          <w:sz w:val="20"/>
        </w:rPr>
        <w:t xml:space="preserve"> </w:t>
      </w:r>
      <w:r>
        <w:rPr>
          <w:w w:val="60"/>
          <w:sz w:val="20"/>
        </w:rPr>
        <w:t>plant</w:t>
      </w:r>
      <w:r>
        <w:rPr>
          <w:sz w:val="20"/>
        </w:rPr>
        <w:t xml:space="preserve"> </w:t>
      </w:r>
      <w:r>
        <w:rPr>
          <w:w w:val="60"/>
          <w:sz w:val="20"/>
        </w:rPr>
        <w:t>in</w:t>
      </w:r>
      <w:r>
        <w:rPr>
          <w:sz w:val="20"/>
        </w:rPr>
        <w:t xml:space="preserve"> </w:t>
      </w:r>
      <w:r>
        <w:rPr>
          <w:w w:val="60"/>
          <w:sz w:val="20"/>
        </w:rPr>
        <w:t>Kampala</w:t>
      </w:r>
      <w:r>
        <w:rPr>
          <w:sz w:val="20"/>
        </w:rPr>
        <w:t xml:space="preserve"> </w:t>
      </w:r>
      <w:r>
        <w:rPr>
          <w:w w:val="60"/>
          <w:sz w:val="20"/>
        </w:rPr>
        <w:t>industrial</w:t>
      </w:r>
      <w:r>
        <w:rPr>
          <w:sz w:val="20"/>
        </w:rPr>
        <w:t xml:space="preserve"> </w:t>
      </w:r>
      <w:r>
        <w:rPr>
          <w:w w:val="60"/>
          <w:sz w:val="20"/>
        </w:rPr>
        <w:t>area</w:t>
      </w:r>
      <w:r>
        <w:rPr>
          <w:sz w:val="20"/>
        </w:rPr>
        <w:t xml:space="preserve"> </w:t>
      </w:r>
      <w:r>
        <w:rPr>
          <w:w w:val="60"/>
          <w:sz w:val="20"/>
        </w:rPr>
        <w:t>at</w:t>
      </w:r>
      <w:r>
        <w:rPr>
          <w:sz w:val="20"/>
        </w:rPr>
        <w:t xml:space="preserve"> </w:t>
      </w:r>
      <w:r>
        <w:rPr>
          <w:w w:val="60"/>
          <w:sz w:val="20"/>
        </w:rPr>
        <w:t>Bugoloobi</w:t>
      </w:r>
      <w:r>
        <w:rPr>
          <w:sz w:val="20"/>
        </w:rPr>
        <w:t xml:space="preserve"> </w:t>
      </w:r>
      <w:r>
        <w:rPr>
          <w:w w:val="65"/>
          <w:sz w:val="20"/>
        </w:rPr>
        <w:t>opened up</w:t>
      </w:r>
      <w:r>
        <w:rPr>
          <w:spacing w:val="-4"/>
          <w:sz w:val="20"/>
        </w:rPr>
        <w:t xml:space="preserve"> </w:t>
      </w:r>
      <w:r>
        <w:rPr>
          <w:w w:val="65"/>
          <w:sz w:val="20"/>
        </w:rPr>
        <w:t>in 2008 and</w:t>
      </w:r>
      <w:r>
        <w:rPr>
          <w:spacing w:val="-4"/>
          <w:sz w:val="20"/>
        </w:rPr>
        <w:t xml:space="preserve"> </w:t>
      </w:r>
      <w:r>
        <w:rPr>
          <w:w w:val="65"/>
          <w:sz w:val="20"/>
        </w:rPr>
        <w:t>now at Jessa</w:t>
      </w:r>
      <w:r>
        <w:rPr>
          <w:sz w:val="20"/>
        </w:rPr>
        <w:t xml:space="preserve"> </w:t>
      </w:r>
      <w:r>
        <w:rPr>
          <w:w w:val="65"/>
          <w:sz w:val="20"/>
        </w:rPr>
        <w:t>dairies</w:t>
      </w:r>
      <w:r>
        <w:rPr>
          <w:sz w:val="20"/>
        </w:rPr>
        <w:t xml:space="preserve"> </w:t>
      </w:r>
      <w:r>
        <w:rPr>
          <w:w w:val="65"/>
          <w:sz w:val="20"/>
        </w:rPr>
        <w:t>in</w:t>
      </w:r>
      <w:r>
        <w:rPr>
          <w:sz w:val="20"/>
        </w:rPr>
        <w:t xml:space="preserve"> </w:t>
      </w:r>
      <w:r>
        <w:rPr>
          <w:spacing w:val="9"/>
          <w:w w:val="65"/>
          <w:sz w:val="20"/>
        </w:rPr>
        <w:t>Mityana.</w:t>
      </w:r>
    </w:p>
    <w:p w:rsidR="00E5575B" w:rsidRDefault="00D512E5">
      <w:pPr>
        <w:pStyle w:val="ListParagraph"/>
        <w:numPr>
          <w:ilvl w:val="0"/>
          <w:numId w:val="64"/>
        </w:numPr>
        <w:tabs>
          <w:tab w:val="left" w:pos="1071"/>
        </w:tabs>
        <w:spacing w:line="225" w:lineRule="exact"/>
        <w:ind w:left="1071" w:hanging="340"/>
        <w:jc w:val="left"/>
        <w:rPr>
          <w:sz w:val="20"/>
        </w:rPr>
      </w:pPr>
      <w:r>
        <w:rPr>
          <w:w w:val="60"/>
          <w:sz w:val="20"/>
        </w:rPr>
        <w:t>Only</w:t>
      </w:r>
      <w:r>
        <w:rPr>
          <w:spacing w:val="-9"/>
          <w:sz w:val="20"/>
        </w:rPr>
        <w:t xml:space="preserve"> </w:t>
      </w:r>
      <w:r>
        <w:rPr>
          <w:w w:val="60"/>
          <w:sz w:val="20"/>
        </w:rPr>
        <w:t>20%</w:t>
      </w:r>
      <w:r>
        <w:rPr>
          <w:spacing w:val="-6"/>
          <w:sz w:val="20"/>
        </w:rPr>
        <w:t xml:space="preserve"> </w:t>
      </w:r>
      <w:r>
        <w:rPr>
          <w:w w:val="60"/>
          <w:sz w:val="20"/>
        </w:rPr>
        <w:t>of</w:t>
      </w:r>
      <w:r>
        <w:rPr>
          <w:spacing w:val="-8"/>
          <w:sz w:val="20"/>
        </w:rPr>
        <w:t xml:space="preserve"> </w:t>
      </w:r>
      <w:r>
        <w:rPr>
          <w:w w:val="60"/>
          <w:sz w:val="20"/>
        </w:rPr>
        <w:t>the</w:t>
      </w:r>
      <w:r>
        <w:rPr>
          <w:spacing w:val="-9"/>
          <w:sz w:val="20"/>
        </w:rPr>
        <w:t xml:space="preserve"> </w:t>
      </w:r>
      <w:r>
        <w:rPr>
          <w:w w:val="60"/>
          <w:sz w:val="20"/>
        </w:rPr>
        <w:t>milk</w:t>
      </w:r>
      <w:r>
        <w:rPr>
          <w:spacing w:val="-6"/>
          <w:sz w:val="20"/>
        </w:rPr>
        <w:t xml:space="preserve"> </w:t>
      </w:r>
      <w:r>
        <w:rPr>
          <w:w w:val="60"/>
          <w:sz w:val="20"/>
        </w:rPr>
        <w:t>produced</w:t>
      </w:r>
      <w:r>
        <w:rPr>
          <w:spacing w:val="-7"/>
          <w:sz w:val="20"/>
        </w:rPr>
        <w:t xml:space="preserve"> </w:t>
      </w:r>
      <w:r>
        <w:rPr>
          <w:w w:val="60"/>
          <w:sz w:val="20"/>
        </w:rPr>
        <w:t>is</w:t>
      </w:r>
      <w:r>
        <w:rPr>
          <w:spacing w:val="-9"/>
          <w:sz w:val="20"/>
        </w:rPr>
        <w:t xml:space="preserve"> </w:t>
      </w:r>
      <w:r>
        <w:rPr>
          <w:w w:val="60"/>
          <w:sz w:val="20"/>
        </w:rPr>
        <w:t>processed</w:t>
      </w:r>
      <w:r>
        <w:rPr>
          <w:spacing w:val="-9"/>
          <w:sz w:val="20"/>
        </w:rPr>
        <w:t xml:space="preserve"> </w:t>
      </w:r>
      <w:r>
        <w:rPr>
          <w:w w:val="60"/>
          <w:sz w:val="20"/>
        </w:rPr>
        <w:t>by</w:t>
      </w:r>
      <w:r>
        <w:rPr>
          <w:spacing w:val="-6"/>
          <w:sz w:val="20"/>
        </w:rPr>
        <w:t xml:space="preserve"> </w:t>
      </w:r>
      <w:r>
        <w:rPr>
          <w:w w:val="60"/>
          <w:sz w:val="20"/>
        </w:rPr>
        <w:t>the</w:t>
      </w:r>
      <w:r>
        <w:rPr>
          <w:spacing w:val="-11"/>
          <w:sz w:val="20"/>
        </w:rPr>
        <w:t xml:space="preserve"> </w:t>
      </w:r>
      <w:r>
        <w:rPr>
          <w:w w:val="60"/>
          <w:sz w:val="20"/>
        </w:rPr>
        <w:t>informal</w:t>
      </w:r>
      <w:r>
        <w:rPr>
          <w:spacing w:val="-8"/>
          <w:sz w:val="20"/>
        </w:rPr>
        <w:t xml:space="preserve"> </w:t>
      </w:r>
      <w:r>
        <w:rPr>
          <w:spacing w:val="-2"/>
          <w:w w:val="60"/>
          <w:sz w:val="20"/>
        </w:rPr>
        <w:t>sector.</w:t>
      </w:r>
    </w:p>
    <w:p w:rsidR="00E5575B" w:rsidRDefault="00E5575B">
      <w:pPr>
        <w:pStyle w:val="BodyText"/>
        <w:ind w:left="0"/>
      </w:pPr>
    </w:p>
    <w:p w:rsidR="00E5575B" w:rsidRDefault="00E5575B">
      <w:pPr>
        <w:pStyle w:val="BodyText"/>
        <w:spacing w:before="3"/>
        <w:ind w:left="0"/>
      </w:pPr>
    </w:p>
    <w:p w:rsidR="00E5575B" w:rsidRDefault="00D512E5">
      <w:pPr>
        <w:pStyle w:val="Heading1"/>
        <w:ind w:left="731"/>
      </w:pPr>
      <w:r>
        <w:rPr>
          <w:w w:val="80"/>
        </w:rPr>
        <w:t>FACTORS</w:t>
      </w:r>
      <w:r>
        <w:rPr>
          <w:spacing w:val="-11"/>
        </w:rPr>
        <w:t xml:space="preserve"> </w:t>
      </w:r>
      <w:r>
        <w:rPr>
          <w:w w:val="80"/>
        </w:rPr>
        <w:t>LIMITING</w:t>
      </w:r>
      <w:r>
        <w:rPr>
          <w:spacing w:val="-1"/>
          <w:w w:val="80"/>
        </w:rPr>
        <w:t xml:space="preserve"> </w:t>
      </w:r>
      <w:r>
        <w:rPr>
          <w:w w:val="80"/>
        </w:rPr>
        <w:t>THE</w:t>
      </w:r>
      <w:r>
        <w:rPr>
          <w:spacing w:val="-8"/>
        </w:rPr>
        <w:t xml:space="preserve"> </w:t>
      </w:r>
      <w:r>
        <w:rPr>
          <w:w w:val="80"/>
        </w:rPr>
        <w:t>DEVELOPMENT</w:t>
      </w:r>
      <w:r>
        <w:rPr>
          <w:spacing w:val="-6"/>
        </w:rPr>
        <w:t xml:space="preserve"> </w:t>
      </w:r>
      <w:r>
        <w:rPr>
          <w:w w:val="80"/>
        </w:rPr>
        <w:t>OF</w:t>
      </w:r>
      <w:r>
        <w:rPr>
          <w:spacing w:val="-9"/>
        </w:rPr>
        <w:t xml:space="preserve"> </w:t>
      </w:r>
      <w:r>
        <w:rPr>
          <w:w w:val="80"/>
        </w:rPr>
        <w:t>LIVESTOCK</w:t>
      </w:r>
      <w:r>
        <w:rPr>
          <w:spacing w:val="-10"/>
        </w:rPr>
        <w:t xml:space="preserve"> </w:t>
      </w:r>
      <w:r>
        <w:rPr>
          <w:w w:val="80"/>
        </w:rPr>
        <w:t>INDUSTRY</w:t>
      </w:r>
      <w:r>
        <w:rPr>
          <w:spacing w:val="-9"/>
        </w:rPr>
        <w:t xml:space="preserve"> </w:t>
      </w:r>
      <w:r>
        <w:rPr>
          <w:w w:val="80"/>
        </w:rPr>
        <w:t>IN</w:t>
      </w:r>
      <w:r>
        <w:rPr>
          <w:spacing w:val="-9"/>
        </w:rPr>
        <w:t xml:space="preserve"> </w:t>
      </w:r>
      <w:r>
        <w:rPr>
          <w:spacing w:val="-2"/>
          <w:w w:val="80"/>
        </w:rPr>
        <w:t>UGANDA</w:t>
      </w:r>
    </w:p>
    <w:p w:rsidR="00E5575B" w:rsidRDefault="00D512E5">
      <w:pPr>
        <w:pStyle w:val="BodyText"/>
        <w:spacing w:before="4"/>
      </w:pPr>
      <w:r>
        <w:rPr>
          <w:w w:val="65"/>
        </w:rPr>
        <w:t>Th</w:t>
      </w:r>
      <w:r>
        <w:rPr>
          <w:spacing w:val="-17"/>
          <w:w w:val="65"/>
        </w:rPr>
        <w:t xml:space="preserve"> </w:t>
      </w:r>
      <w:r>
        <w:rPr>
          <w:w w:val="65"/>
        </w:rPr>
        <w:t>e</w:t>
      </w:r>
      <w:r>
        <w:rPr>
          <w:spacing w:val="19"/>
        </w:rPr>
        <w:t xml:space="preserve"> </w:t>
      </w:r>
      <w:r>
        <w:rPr>
          <w:spacing w:val="12"/>
          <w:w w:val="65"/>
        </w:rPr>
        <w:t>foll</w:t>
      </w:r>
      <w:r>
        <w:rPr>
          <w:spacing w:val="-16"/>
          <w:w w:val="65"/>
        </w:rPr>
        <w:t xml:space="preserve"> </w:t>
      </w:r>
      <w:r>
        <w:rPr>
          <w:spacing w:val="11"/>
          <w:w w:val="65"/>
        </w:rPr>
        <w:t>owi</w:t>
      </w:r>
      <w:r>
        <w:rPr>
          <w:spacing w:val="-15"/>
          <w:w w:val="65"/>
        </w:rPr>
        <w:t xml:space="preserve"> </w:t>
      </w:r>
      <w:r>
        <w:rPr>
          <w:w w:val="65"/>
        </w:rPr>
        <w:t>n</w:t>
      </w:r>
      <w:r>
        <w:rPr>
          <w:spacing w:val="-16"/>
          <w:w w:val="65"/>
        </w:rPr>
        <w:t xml:space="preserve"> </w:t>
      </w:r>
      <w:r>
        <w:rPr>
          <w:w w:val="65"/>
        </w:rPr>
        <w:t>g</w:t>
      </w:r>
      <w:r>
        <w:rPr>
          <w:spacing w:val="16"/>
        </w:rPr>
        <w:t xml:space="preserve"> </w:t>
      </w:r>
      <w:r>
        <w:rPr>
          <w:w w:val="65"/>
        </w:rPr>
        <w:t>a</w:t>
      </w:r>
      <w:r>
        <w:rPr>
          <w:spacing w:val="-16"/>
          <w:w w:val="65"/>
        </w:rPr>
        <w:t xml:space="preserve"> </w:t>
      </w:r>
      <w:r>
        <w:rPr>
          <w:w w:val="65"/>
        </w:rPr>
        <w:t>r</w:t>
      </w:r>
      <w:r>
        <w:rPr>
          <w:spacing w:val="-17"/>
          <w:w w:val="65"/>
        </w:rPr>
        <w:t xml:space="preserve"> </w:t>
      </w:r>
      <w:r>
        <w:rPr>
          <w:w w:val="65"/>
        </w:rPr>
        <w:t>e</w:t>
      </w:r>
      <w:r>
        <w:rPr>
          <w:spacing w:val="17"/>
        </w:rPr>
        <w:t xml:space="preserve"> </w:t>
      </w:r>
      <w:r>
        <w:rPr>
          <w:w w:val="65"/>
        </w:rPr>
        <w:t>t</w:t>
      </w:r>
      <w:r>
        <w:rPr>
          <w:spacing w:val="-18"/>
          <w:w w:val="65"/>
        </w:rPr>
        <w:t xml:space="preserve"> </w:t>
      </w:r>
      <w:r>
        <w:rPr>
          <w:w w:val="65"/>
        </w:rPr>
        <w:t>h</w:t>
      </w:r>
      <w:r>
        <w:rPr>
          <w:spacing w:val="-16"/>
          <w:w w:val="65"/>
        </w:rPr>
        <w:t xml:space="preserve"> </w:t>
      </w:r>
      <w:r>
        <w:rPr>
          <w:w w:val="65"/>
        </w:rPr>
        <w:t>e</w:t>
      </w:r>
      <w:r>
        <w:rPr>
          <w:spacing w:val="18"/>
        </w:rPr>
        <w:t xml:space="preserve"> </w:t>
      </w:r>
      <w:r>
        <w:rPr>
          <w:w w:val="65"/>
        </w:rPr>
        <w:t>fa</w:t>
      </w:r>
      <w:r>
        <w:rPr>
          <w:spacing w:val="-16"/>
          <w:w w:val="65"/>
        </w:rPr>
        <w:t xml:space="preserve"> </w:t>
      </w:r>
      <w:r>
        <w:rPr>
          <w:w w:val="65"/>
        </w:rPr>
        <w:t>c</w:t>
      </w:r>
      <w:r>
        <w:rPr>
          <w:spacing w:val="-16"/>
          <w:w w:val="65"/>
        </w:rPr>
        <w:t xml:space="preserve"> </w:t>
      </w:r>
      <w:r>
        <w:rPr>
          <w:w w:val="65"/>
        </w:rPr>
        <w:t>to</w:t>
      </w:r>
      <w:r>
        <w:rPr>
          <w:spacing w:val="-17"/>
          <w:w w:val="65"/>
        </w:rPr>
        <w:t xml:space="preserve"> </w:t>
      </w:r>
      <w:r>
        <w:rPr>
          <w:w w:val="65"/>
        </w:rPr>
        <w:t>r</w:t>
      </w:r>
      <w:r>
        <w:rPr>
          <w:spacing w:val="-16"/>
          <w:w w:val="65"/>
        </w:rPr>
        <w:t xml:space="preserve"> </w:t>
      </w:r>
      <w:r>
        <w:rPr>
          <w:w w:val="65"/>
        </w:rPr>
        <w:t>s</w:t>
      </w:r>
      <w:r>
        <w:rPr>
          <w:spacing w:val="18"/>
        </w:rPr>
        <w:t xml:space="preserve"> </w:t>
      </w:r>
      <w:r>
        <w:rPr>
          <w:w w:val="65"/>
        </w:rPr>
        <w:t>re</w:t>
      </w:r>
      <w:r>
        <w:rPr>
          <w:spacing w:val="-16"/>
          <w:w w:val="65"/>
        </w:rPr>
        <w:t xml:space="preserve"> </w:t>
      </w:r>
      <w:r>
        <w:rPr>
          <w:w w:val="65"/>
        </w:rPr>
        <w:t>s</w:t>
      </w:r>
      <w:r>
        <w:rPr>
          <w:spacing w:val="-16"/>
          <w:w w:val="65"/>
        </w:rPr>
        <w:t xml:space="preserve"> </w:t>
      </w:r>
      <w:r>
        <w:rPr>
          <w:w w:val="65"/>
        </w:rPr>
        <w:t>po</w:t>
      </w:r>
      <w:r>
        <w:rPr>
          <w:spacing w:val="-17"/>
          <w:w w:val="65"/>
        </w:rPr>
        <w:t xml:space="preserve"> </w:t>
      </w:r>
      <w:r>
        <w:rPr>
          <w:w w:val="65"/>
        </w:rPr>
        <w:t>n</w:t>
      </w:r>
      <w:r>
        <w:rPr>
          <w:spacing w:val="-16"/>
          <w:w w:val="65"/>
        </w:rPr>
        <w:t xml:space="preserve"> </w:t>
      </w:r>
      <w:r>
        <w:rPr>
          <w:spacing w:val="12"/>
          <w:w w:val="65"/>
        </w:rPr>
        <w:t>sibl</w:t>
      </w:r>
      <w:r>
        <w:rPr>
          <w:spacing w:val="-15"/>
          <w:w w:val="65"/>
        </w:rPr>
        <w:t xml:space="preserve"> </w:t>
      </w:r>
      <w:r>
        <w:rPr>
          <w:w w:val="65"/>
        </w:rPr>
        <w:t>e</w:t>
      </w:r>
      <w:r>
        <w:rPr>
          <w:spacing w:val="18"/>
        </w:rPr>
        <w:t xml:space="preserve"> </w:t>
      </w:r>
      <w:proofErr w:type="gramStart"/>
      <w:r>
        <w:rPr>
          <w:w w:val="65"/>
        </w:rPr>
        <w:t>fo</w:t>
      </w:r>
      <w:proofErr w:type="gramEnd"/>
      <w:r>
        <w:rPr>
          <w:spacing w:val="-16"/>
          <w:w w:val="65"/>
        </w:rPr>
        <w:t xml:space="preserve"> </w:t>
      </w:r>
      <w:r>
        <w:rPr>
          <w:w w:val="65"/>
        </w:rPr>
        <w:t>r</w:t>
      </w:r>
      <w:r>
        <w:rPr>
          <w:spacing w:val="15"/>
        </w:rPr>
        <w:t xml:space="preserve"> </w:t>
      </w:r>
      <w:r>
        <w:rPr>
          <w:w w:val="65"/>
        </w:rPr>
        <w:t>l</w:t>
      </w:r>
      <w:r>
        <w:rPr>
          <w:spacing w:val="-15"/>
          <w:w w:val="65"/>
        </w:rPr>
        <w:t xml:space="preserve"> </w:t>
      </w:r>
      <w:r>
        <w:rPr>
          <w:w w:val="65"/>
        </w:rPr>
        <w:t>ow</w:t>
      </w:r>
      <w:r>
        <w:rPr>
          <w:spacing w:val="17"/>
        </w:rPr>
        <w:t xml:space="preserve"> </w:t>
      </w:r>
      <w:r>
        <w:rPr>
          <w:w w:val="65"/>
        </w:rPr>
        <w:t>le</w:t>
      </w:r>
      <w:r>
        <w:rPr>
          <w:spacing w:val="-16"/>
          <w:w w:val="65"/>
        </w:rPr>
        <w:t xml:space="preserve"> </w:t>
      </w:r>
      <w:r>
        <w:rPr>
          <w:w w:val="65"/>
        </w:rPr>
        <w:t>v</w:t>
      </w:r>
      <w:r>
        <w:rPr>
          <w:spacing w:val="-16"/>
          <w:w w:val="65"/>
        </w:rPr>
        <w:t xml:space="preserve"> </w:t>
      </w:r>
      <w:r>
        <w:rPr>
          <w:w w:val="65"/>
        </w:rPr>
        <w:t>el</w:t>
      </w:r>
      <w:r>
        <w:rPr>
          <w:spacing w:val="17"/>
        </w:rPr>
        <w:t xml:space="preserve"> </w:t>
      </w:r>
      <w:r>
        <w:rPr>
          <w:w w:val="65"/>
        </w:rPr>
        <w:t>o</w:t>
      </w:r>
      <w:r>
        <w:rPr>
          <w:spacing w:val="-16"/>
          <w:w w:val="65"/>
        </w:rPr>
        <w:t xml:space="preserve"> </w:t>
      </w:r>
      <w:r>
        <w:rPr>
          <w:w w:val="65"/>
        </w:rPr>
        <w:t>f</w:t>
      </w:r>
      <w:r>
        <w:rPr>
          <w:spacing w:val="17"/>
        </w:rPr>
        <w:t xml:space="preserve"> </w:t>
      </w:r>
      <w:r>
        <w:rPr>
          <w:w w:val="65"/>
        </w:rPr>
        <w:t>de</w:t>
      </w:r>
      <w:r>
        <w:rPr>
          <w:spacing w:val="-16"/>
          <w:w w:val="65"/>
        </w:rPr>
        <w:t xml:space="preserve"> </w:t>
      </w:r>
      <w:r>
        <w:rPr>
          <w:w w:val="65"/>
        </w:rPr>
        <w:t>v</w:t>
      </w:r>
      <w:r>
        <w:rPr>
          <w:spacing w:val="-17"/>
          <w:w w:val="65"/>
        </w:rPr>
        <w:t xml:space="preserve"> </w:t>
      </w:r>
      <w:r>
        <w:rPr>
          <w:spacing w:val="11"/>
          <w:w w:val="65"/>
        </w:rPr>
        <w:t>elo</w:t>
      </w:r>
      <w:r>
        <w:rPr>
          <w:spacing w:val="-16"/>
          <w:w w:val="65"/>
        </w:rPr>
        <w:t xml:space="preserve"> </w:t>
      </w:r>
      <w:r>
        <w:rPr>
          <w:w w:val="65"/>
        </w:rPr>
        <w:t>p</w:t>
      </w:r>
      <w:r>
        <w:rPr>
          <w:spacing w:val="-16"/>
          <w:w w:val="65"/>
        </w:rPr>
        <w:t xml:space="preserve"> </w:t>
      </w:r>
      <w:r>
        <w:rPr>
          <w:w w:val="65"/>
        </w:rPr>
        <w:t>m</w:t>
      </w:r>
      <w:r>
        <w:rPr>
          <w:spacing w:val="-18"/>
          <w:w w:val="65"/>
        </w:rPr>
        <w:t xml:space="preserve"> </w:t>
      </w:r>
      <w:r>
        <w:rPr>
          <w:w w:val="65"/>
        </w:rPr>
        <w:t>e</w:t>
      </w:r>
      <w:r>
        <w:rPr>
          <w:spacing w:val="-16"/>
          <w:w w:val="65"/>
        </w:rPr>
        <w:t xml:space="preserve"> </w:t>
      </w:r>
      <w:r>
        <w:rPr>
          <w:w w:val="65"/>
        </w:rPr>
        <w:t>n</w:t>
      </w:r>
      <w:r>
        <w:rPr>
          <w:spacing w:val="-16"/>
          <w:w w:val="65"/>
        </w:rPr>
        <w:t xml:space="preserve"> </w:t>
      </w:r>
      <w:r>
        <w:rPr>
          <w:w w:val="65"/>
        </w:rPr>
        <w:t>t</w:t>
      </w:r>
      <w:r>
        <w:rPr>
          <w:spacing w:val="14"/>
        </w:rPr>
        <w:t xml:space="preserve"> </w:t>
      </w:r>
      <w:r>
        <w:rPr>
          <w:w w:val="65"/>
        </w:rPr>
        <w:t>o</w:t>
      </w:r>
      <w:r>
        <w:rPr>
          <w:spacing w:val="-16"/>
          <w:w w:val="65"/>
        </w:rPr>
        <w:t xml:space="preserve"> </w:t>
      </w:r>
      <w:r>
        <w:rPr>
          <w:w w:val="65"/>
        </w:rPr>
        <w:t>f</w:t>
      </w:r>
      <w:r>
        <w:rPr>
          <w:spacing w:val="17"/>
        </w:rPr>
        <w:t xml:space="preserve"> </w:t>
      </w:r>
      <w:r>
        <w:rPr>
          <w:w w:val="65"/>
        </w:rPr>
        <w:t>t</w:t>
      </w:r>
      <w:r>
        <w:rPr>
          <w:spacing w:val="-17"/>
          <w:w w:val="65"/>
        </w:rPr>
        <w:t xml:space="preserve"> </w:t>
      </w:r>
      <w:r>
        <w:rPr>
          <w:w w:val="65"/>
        </w:rPr>
        <w:t>he</w:t>
      </w:r>
      <w:r>
        <w:rPr>
          <w:spacing w:val="16"/>
        </w:rPr>
        <w:t xml:space="preserve"> </w:t>
      </w:r>
      <w:r>
        <w:rPr>
          <w:w w:val="65"/>
        </w:rPr>
        <w:t>li</w:t>
      </w:r>
      <w:r>
        <w:rPr>
          <w:spacing w:val="-15"/>
          <w:w w:val="65"/>
        </w:rPr>
        <w:t xml:space="preserve"> </w:t>
      </w:r>
      <w:r>
        <w:rPr>
          <w:w w:val="65"/>
        </w:rPr>
        <w:t>ve</w:t>
      </w:r>
      <w:r>
        <w:rPr>
          <w:spacing w:val="18"/>
        </w:rPr>
        <w:t xml:space="preserve"> </w:t>
      </w:r>
      <w:r>
        <w:rPr>
          <w:w w:val="65"/>
        </w:rPr>
        <w:t>s</w:t>
      </w:r>
      <w:r>
        <w:rPr>
          <w:spacing w:val="-16"/>
          <w:w w:val="65"/>
        </w:rPr>
        <w:t xml:space="preserve"> </w:t>
      </w:r>
      <w:r>
        <w:rPr>
          <w:w w:val="65"/>
        </w:rPr>
        <w:t>to</w:t>
      </w:r>
      <w:r>
        <w:rPr>
          <w:spacing w:val="-17"/>
          <w:w w:val="65"/>
        </w:rPr>
        <w:t xml:space="preserve"> </w:t>
      </w:r>
      <w:r>
        <w:rPr>
          <w:w w:val="65"/>
        </w:rPr>
        <w:t>c</w:t>
      </w:r>
      <w:r>
        <w:rPr>
          <w:spacing w:val="-16"/>
          <w:w w:val="65"/>
        </w:rPr>
        <w:t xml:space="preserve"> </w:t>
      </w:r>
      <w:r>
        <w:rPr>
          <w:w w:val="65"/>
        </w:rPr>
        <w:t>k</w:t>
      </w:r>
      <w:r>
        <w:rPr>
          <w:spacing w:val="31"/>
        </w:rPr>
        <w:t xml:space="preserve"> </w:t>
      </w:r>
      <w:r>
        <w:rPr>
          <w:spacing w:val="-2"/>
          <w:w w:val="65"/>
        </w:rPr>
        <w:t>industry;</w:t>
      </w:r>
    </w:p>
    <w:p w:rsidR="00E5575B" w:rsidRDefault="00D512E5">
      <w:pPr>
        <w:pStyle w:val="ListParagraph"/>
        <w:numPr>
          <w:ilvl w:val="0"/>
          <w:numId w:val="64"/>
        </w:numPr>
        <w:tabs>
          <w:tab w:val="left" w:pos="1081"/>
        </w:tabs>
        <w:spacing w:before="1"/>
        <w:ind w:right="639" w:firstLine="0"/>
        <w:jc w:val="left"/>
        <w:rPr>
          <w:sz w:val="20"/>
        </w:rPr>
      </w:pPr>
      <w:r>
        <w:rPr>
          <w:w w:val="60"/>
          <w:sz w:val="20"/>
        </w:rPr>
        <w:t>Harsh</w:t>
      </w:r>
      <w:r>
        <w:rPr>
          <w:spacing w:val="9"/>
          <w:sz w:val="20"/>
        </w:rPr>
        <w:t xml:space="preserve"> </w:t>
      </w:r>
      <w:r>
        <w:rPr>
          <w:w w:val="60"/>
          <w:sz w:val="20"/>
        </w:rPr>
        <w:t>climate</w:t>
      </w:r>
      <w:r>
        <w:rPr>
          <w:spacing w:val="14"/>
          <w:sz w:val="20"/>
        </w:rPr>
        <w:t xml:space="preserve"> </w:t>
      </w:r>
      <w:r>
        <w:rPr>
          <w:w w:val="60"/>
          <w:sz w:val="20"/>
        </w:rPr>
        <w:t>of</w:t>
      </w:r>
      <w:r>
        <w:rPr>
          <w:sz w:val="20"/>
        </w:rPr>
        <w:t xml:space="preserve"> </w:t>
      </w:r>
      <w:r>
        <w:rPr>
          <w:w w:val="60"/>
          <w:sz w:val="20"/>
        </w:rPr>
        <w:t>little</w:t>
      </w:r>
      <w:r>
        <w:rPr>
          <w:spacing w:val="9"/>
          <w:sz w:val="20"/>
        </w:rPr>
        <w:t xml:space="preserve"> </w:t>
      </w:r>
      <w:r>
        <w:rPr>
          <w:w w:val="60"/>
          <w:sz w:val="20"/>
        </w:rPr>
        <w:t>and</w:t>
      </w:r>
      <w:r>
        <w:rPr>
          <w:spacing w:val="6"/>
          <w:sz w:val="20"/>
        </w:rPr>
        <w:t xml:space="preserve"> </w:t>
      </w:r>
      <w:r>
        <w:rPr>
          <w:w w:val="60"/>
          <w:sz w:val="20"/>
        </w:rPr>
        <w:t>unreliable</w:t>
      </w:r>
      <w:r>
        <w:rPr>
          <w:spacing w:val="9"/>
          <w:sz w:val="20"/>
        </w:rPr>
        <w:t xml:space="preserve"> </w:t>
      </w:r>
      <w:r>
        <w:rPr>
          <w:w w:val="60"/>
          <w:sz w:val="20"/>
        </w:rPr>
        <w:t>rainfall,</w:t>
      </w:r>
      <w:r>
        <w:rPr>
          <w:sz w:val="20"/>
        </w:rPr>
        <w:t xml:space="preserve"> </w:t>
      </w:r>
      <w:r>
        <w:rPr>
          <w:w w:val="60"/>
          <w:sz w:val="20"/>
        </w:rPr>
        <w:t>hot</w:t>
      </w:r>
      <w:r>
        <w:rPr>
          <w:spacing w:val="21"/>
          <w:sz w:val="20"/>
        </w:rPr>
        <w:t xml:space="preserve"> </w:t>
      </w:r>
      <w:r>
        <w:rPr>
          <w:w w:val="60"/>
          <w:sz w:val="20"/>
        </w:rPr>
        <w:t>temperatures</w:t>
      </w:r>
      <w:r>
        <w:rPr>
          <w:spacing w:val="9"/>
          <w:sz w:val="20"/>
        </w:rPr>
        <w:t xml:space="preserve"> </w:t>
      </w:r>
      <w:r>
        <w:rPr>
          <w:w w:val="60"/>
          <w:sz w:val="20"/>
        </w:rPr>
        <w:t>in</w:t>
      </w:r>
      <w:r>
        <w:rPr>
          <w:spacing w:val="11"/>
          <w:sz w:val="20"/>
        </w:rPr>
        <w:t xml:space="preserve"> </w:t>
      </w:r>
      <w:r>
        <w:rPr>
          <w:w w:val="60"/>
          <w:sz w:val="20"/>
        </w:rPr>
        <w:t>Kotido,</w:t>
      </w:r>
      <w:r>
        <w:rPr>
          <w:spacing w:val="8"/>
          <w:sz w:val="20"/>
        </w:rPr>
        <w:t xml:space="preserve"> </w:t>
      </w:r>
      <w:r>
        <w:rPr>
          <w:w w:val="60"/>
          <w:sz w:val="20"/>
        </w:rPr>
        <w:t>Moroto</w:t>
      </w:r>
      <w:r>
        <w:rPr>
          <w:spacing w:val="14"/>
          <w:sz w:val="20"/>
        </w:rPr>
        <w:t xml:space="preserve"> </w:t>
      </w:r>
      <w:r>
        <w:rPr>
          <w:w w:val="60"/>
          <w:sz w:val="20"/>
        </w:rPr>
        <w:t>and</w:t>
      </w:r>
      <w:r>
        <w:rPr>
          <w:spacing w:val="6"/>
          <w:sz w:val="20"/>
        </w:rPr>
        <w:t xml:space="preserve"> </w:t>
      </w:r>
      <w:r>
        <w:rPr>
          <w:w w:val="60"/>
          <w:sz w:val="20"/>
        </w:rPr>
        <w:t>Masindi</w:t>
      </w:r>
      <w:r>
        <w:rPr>
          <w:spacing w:val="11"/>
          <w:sz w:val="20"/>
        </w:rPr>
        <w:t xml:space="preserve"> </w:t>
      </w:r>
      <w:r>
        <w:rPr>
          <w:w w:val="60"/>
          <w:sz w:val="20"/>
        </w:rPr>
        <w:t>have</w:t>
      </w:r>
      <w:r>
        <w:rPr>
          <w:spacing w:val="15"/>
          <w:sz w:val="20"/>
        </w:rPr>
        <w:t xml:space="preserve"> </w:t>
      </w:r>
      <w:r>
        <w:rPr>
          <w:w w:val="60"/>
          <w:sz w:val="20"/>
        </w:rPr>
        <w:t>limited</w:t>
      </w:r>
      <w:r>
        <w:rPr>
          <w:spacing w:val="9"/>
          <w:sz w:val="20"/>
        </w:rPr>
        <w:t xml:space="preserve"> </w:t>
      </w:r>
      <w:r>
        <w:rPr>
          <w:w w:val="60"/>
          <w:sz w:val="20"/>
        </w:rPr>
        <w:t>pastures</w:t>
      </w:r>
      <w:r>
        <w:rPr>
          <w:spacing w:val="9"/>
          <w:sz w:val="20"/>
        </w:rPr>
        <w:t xml:space="preserve"> </w:t>
      </w:r>
      <w:r>
        <w:rPr>
          <w:w w:val="60"/>
          <w:sz w:val="20"/>
        </w:rPr>
        <w:t>and</w:t>
      </w:r>
      <w:r>
        <w:rPr>
          <w:spacing w:val="9"/>
          <w:sz w:val="20"/>
        </w:rPr>
        <w:t xml:space="preserve"> </w:t>
      </w:r>
      <w:r>
        <w:rPr>
          <w:w w:val="60"/>
          <w:sz w:val="20"/>
        </w:rPr>
        <w:t>water</w:t>
      </w:r>
      <w:r>
        <w:rPr>
          <w:spacing w:val="9"/>
          <w:sz w:val="20"/>
        </w:rPr>
        <w:t xml:space="preserve"> </w:t>
      </w:r>
      <w:r>
        <w:rPr>
          <w:w w:val="60"/>
          <w:sz w:val="20"/>
        </w:rPr>
        <w:t>for</w:t>
      </w:r>
      <w:r>
        <w:rPr>
          <w:sz w:val="20"/>
        </w:rPr>
        <w:t xml:space="preserve"> </w:t>
      </w:r>
      <w:r>
        <w:rPr>
          <w:w w:val="60"/>
          <w:sz w:val="20"/>
        </w:rPr>
        <w:t>livestock</w:t>
      </w:r>
      <w:r>
        <w:rPr>
          <w:spacing w:val="9"/>
          <w:sz w:val="20"/>
        </w:rPr>
        <w:t xml:space="preserve"> </w:t>
      </w:r>
      <w:r>
        <w:rPr>
          <w:w w:val="60"/>
          <w:sz w:val="20"/>
        </w:rPr>
        <w:t>which</w:t>
      </w:r>
      <w:r>
        <w:rPr>
          <w:spacing w:val="9"/>
          <w:sz w:val="20"/>
        </w:rPr>
        <w:t xml:space="preserve"> </w:t>
      </w:r>
      <w:r>
        <w:rPr>
          <w:w w:val="60"/>
          <w:sz w:val="20"/>
        </w:rPr>
        <w:t>has</w:t>
      </w:r>
      <w:r>
        <w:rPr>
          <w:spacing w:val="6"/>
          <w:sz w:val="20"/>
        </w:rPr>
        <w:t xml:space="preserve"> </w:t>
      </w:r>
      <w:r>
        <w:rPr>
          <w:w w:val="60"/>
          <w:sz w:val="20"/>
        </w:rPr>
        <w:t>led</w:t>
      </w:r>
      <w:r>
        <w:rPr>
          <w:spacing w:val="9"/>
          <w:sz w:val="20"/>
        </w:rPr>
        <w:t xml:space="preserve"> </w:t>
      </w:r>
      <w:r>
        <w:rPr>
          <w:w w:val="60"/>
          <w:sz w:val="20"/>
        </w:rPr>
        <w:t>to</w:t>
      </w:r>
      <w:r>
        <w:rPr>
          <w:spacing w:val="9"/>
          <w:sz w:val="20"/>
        </w:rPr>
        <w:t xml:space="preserve"> </w:t>
      </w:r>
      <w:r>
        <w:rPr>
          <w:w w:val="60"/>
          <w:sz w:val="20"/>
        </w:rPr>
        <w:t>poor</w:t>
      </w:r>
      <w:r>
        <w:rPr>
          <w:spacing w:val="9"/>
          <w:sz w:val="20"/>
        </w:rPr>
        <w:t xml:space="preserve"> </w:t>
      </w:r>
      <w:r>
        <w:rPr>
          <w:w w:val="60"/>
          <w:sz w:val="20"/>
        </w:rPr>
        <w:t>quality</w:t>
      </w:r>
      <w:r>
        <w:rPr>
          <w:spacing w:val="6"/>
          <w:sz w:val="20"/>
        </w:rPr>
        <w:t xml:space="preserve"> </w:t>
      </w:r>
      <w:r>
        <w:rPr>
          <w:w w:val="60"/>
          <w:sz w:val="20"/>
        </w:rPr>
        <w:t>livestock</w:t>
      </w:r>
      <w:r>
        <w:rPr>
          <w:spacing w:val="9"/>
          <w:sz w:val="20"/>
        </w:rPr>
        <w:t xml:space="preserve"> </w:t>
      </w:r>
      <w:r>
        <w:rPr>
          <w:w w:val="60"/>
          <w:sz w:val="20"/>
        </w:rPr>
        <w:t>due</w:t>
      </w:r>
      <w:r>
        <w:rPr>
          <w:sz w:val="20"/>
        </w:rPr>
        <w:t xml:space="preserve"> </w:t>
      </w:r>
      <w:r>
        <w:rPr>
          <w:w w:val="70"/>
          <w:sz w:val="20"/>
        </w:rPr>
        <w:t>to</w:t>
      </w:r>
      <w:r>
        <w:rPr>
          <w:spacing w:val="-1"/>
          <w:w w:val="70"/>
          <w:sz w:val="20"/>
        </w:rPr>
        <w:t xml:space="preserve"> </w:t>
      </w:r>
      <w:r>
        <w:rPr>
          <w:w w:val="70"/>
          <w:sz w:val="20"/>
        </w:rPr>
        <w:t>poor</w:t>
      </w:r>
      <w:r>
        <w:rPr>
          <w:spacing w:val="-16"/>
          <w:sz w:val="20"/>
        </w:rPr>
        <w:t xml:space="preserve"> </w:t>
      </w:r>
      <w:r>
        <w:rPr>
          <w:w w:val="70"/>
          <w:sz w:val="20"/>
        </w:rPr>
        <w:t>feeding</w:t>
      </w:r>
      <w:r>
        <w:rPr>
          <w:spacing w:val="-13"/>
          <w:sz w:val="20"/>
        </w:rPr>
        <w:t xml:space="preserve"> </w:t>
      </w:r>
      <w:r>
        <w:rPr>
          <w:w w:val="70"/>
          <w:sz w:val="20"/>
        </w:rPr>
        <w:t>and</w:t>
      </w:r>
      <w:r>
        <w:rPr>
          <w:spacing w:val="-4"/>
          <w:w w:val="70"/>
          <w:sz w:val="20"/>
        </w:rPr>
        <w:t xml:space="preserve"> </w:t>
      </w:r>
      <w:r>
        <w:rPr>
          <w:w w:val="70"/>
          <w:sz w:val="20"/>
        </w:rPr>
        <w:t>limited</w:t>
      </w:r>
      <w:r>
        <w:rPr>
          <w:spacing w:val="-2"/>
          <w:w w:val="70"/>
          <w:sz w:val="20"/>
        </w:rPr>
        <w:t xml:space="preserve"> </w:t>
      </w:r>
      <w:r>
        <w:rPr>
          <w:w w:val="70"/>
          <w:sz w:val="20"/>
        </w:rPr>
        <w:t>water.</w:t>
      </w:r>
    </w:p>
    <w:p w:rsidR="00E5575B" w:rsidRDefault="00D512E5">
      <w:pPr>
        <w:pStyle w:val="ListParagraph"/>
        <w:numPr>
          <w:ilvl w:val="0"/>
          <w:numId w:val="64"/>
        </w:numPr>
        <w:tabs>
          <w:tab w:val="left" w:pos="1081"/>
        </w:tabs>
        <w:spacing w:before="2" w:line="244" w:lineRule="auto"/>
        <w:ind w:right="632" w:firstLine="0"/>
        <w:jc w:val="left"/>
        <w:rPr>
          <w:sz w:val="20"/>
        </w:rPr>
      </w:pPr>
      <w:r>
        <w:rPr>
          <w:w w:val="60"/>
          <w:sz w:val="20"/>
        </w:rPr>
        <w:t>Poor</w:t>
      </w:r>
      <w:r>
        <w:rPr>
          <w:spacing w:val="-6"/>
          <w:sz w:val="20"/>
        </w:rPr>
        <w:t xml:space="preserve"> </w:t>
      </w:r>
      <w:r>
        <w:rPr>
          <w:w w:val="60"/>
          <w:sz w:val="20"/>
        </w:rPr>
        <w:t>and</w:t>
      </w:r>
      <w:r>
        <w:rPr>
          <w:spacing w:val="-4"/>
          <w:sz w:val="20"/>
        </w:rPr>
        <w:t xml:space="preserve"> </w:t>
      </w:r>
      <w:r>
        <w:rPr>
          <w:w w:val="60"/>
          <w:sz w:val="20"/>
        </w:rPr>
        <w:t>low</w:t>
      </w:r>
      <w:r>
        <w:rPr>
          <w:spacing w:val="-3"/>
          <w:sz w:val="20"/>
        </w:rPr>
        <w:t xml:space="preserve"> </w:t>
      </w:r>
      <w:r>
        <w:rPr>
          <w:w w:val="60"/>
          <w:sz w:val="20"/>
        </w:rPr>
        <w:t>quality</w:t>
      </w:r>
      <w:r>
        <w:rPr>
          <w:spacing w:val="-7"/>
          <w:sz w:val="20"/>
        </w:rPr>
        <w:t xml:space="preserve"> </w:t>
      </w:r>
      <w:r>
        <w:rPr>
          <w:w w:val="60"/>
          <w:sz w:val="20"/>
        </w:rPr>
        <w:t>indigenous</w:t>
      </w:r>
      <w:r>
        <w:rPr>
          <w:spacing w:val="-4"/>
          <w:sz w:val="20"/>
        </w:rPr>
        <w:t xml:space="preserve"> </w:t>
      </w:r>
      <w:r>
        <w:rPr>
          <w:w w:val="60"/>
          <w:sz w:val="20"/>
        </w:rPr>
        <w:t>cattle</w:t>
      </w:r>
      <w:r>
        <w:rPr>
          <w:spacing w:val="-4"/>
          <w:sz w:val="20"/>
        </w:rPr>
        <w:t xml:space="preserve"> </w:t>
      </w:r>
      <w:r>
        <w:rPr>
          <w:w w:val="60"/>
          <w:sz w:val="20"/>
        </w:rPr>
        <w:t>breeds</w:t>
      </w:r>
      <w:r>
        <w:rPr>
          <w:spacing w:val="-4"/>
          <w:sz w:val="20"/>
        </w:rPr>
        <w:t xml:space="preserve"> </w:t>
      </w:r>
      <w:r>
        <w:rPr>
          <w:w w:val="60"/>
          <w:sz w:val="20"/>
        </w:rPr>
        <w:t>like</w:t>
      </w:r>
      <w:r>
        <w:rPr>
          <w:spacing w:val="-4"/>
          <w:sz w:val="20"/>
        </w:rPr>
        <w:t xml:space="preserve"> </w:t>
      </w:r>
      <w:r>
        <w:rPr>
          <w:w w:val="60"/>
          <w:sz w:val="20"/>
        </w:rPr>
        <w:t>the</w:t>
      </w:r>
      <w:r>
        <w:rPr>
          <w:spacing w:val="-4"/>
          <w:sz w:val="20"/>
        </w:rPr>
        <w:t xml:space="preserve"> </w:t>
      </w:r>
      <w:r>
        <w:rPr>
          <w:w w:val="60"/>
          <w:sz w:val="20"/>
        </w:rPr>
        <w:t>Ankole</w:t>
      </w:r>
      <w:r>
        <w:rPr>
          <w:spacing w:val="-7"/>
          <w:sz w:val="20"/>
        </w:rPr>
        <w:t xml:space="preserve"> </w:t>
      </w:r>
      <w:r>
        <w:rPr>
          <w:w w:val="60"/>
          <w:sz w:val="20"/>
        </w:rPr>
        <w:t>long</w:t>
      </w:r>
      <w:r>
        <w:rPr>
          <w:spacing w:val="-4"/>
          <w:sz w:val="20"/>
        </w:rPr>
        <w:t xml:space="preserve"> </w:t>
      </w:r>
      <w:r>
        <w:rPr>
          <w:w w:val="60"/>
          <w:sz w:val="20"/>
        </w:rPr>
        <w:t>horn</w:t>
      </w:r>
      <w:r>
        <w:rPr>
          <w:spacing w:val="-4"/>
          <w:sz w:val="20"/>
        </w:rPr>
        <w:t xml:space="preserve"> </w:t>
      </w:r>
      <w:r>
        <w:rPr>
          <w:w w:val="60"/>
          <w:sz w:val="20"/>
        </w:rPr>
        <w:t>cattle</w:t>
      </w:r>
      <w:r>
        <w:rPr>
          <w:spacing w:val="-4"/>
          <w:sz w:val="20"/>
        </w:rPr>
        <w:t xml:space="preserve"> </w:t>
      </w:r>
      <w:r>
        <w:rPr>
          <w:w w:val="60"/>
          <w:sz w:val="20"/>
        </w:rPr>
        <w:t>in</w:t>
      </w:r>
      <w:r>
        <w:rPr>
          <w:sz w:val="20"/>
        </w:rPr>
        <w:t xml:space="preserve"> </w:t>
      </w:r>
      <w:r>
        <w:rPr>
          <w:w w:val="60"/>
          <w:sz w:val="20"/>
        </w:rPr>
        <w:t>Mbarara</w:t>
      </w:r>
      <w:r>
        <w:rPr>
          <w:spacing w:val="-4"/>
          <w:sz w:val="20"/>
        </w:rPr>
        <w:t xml:space="preserve"> </w:t>
      </w:r>
      <w:r>
        <w:rPr>
          <w:w w:val="60"/>
          <w:sz w:val="20"/>
        </w:rPr>
        <w:t>and</w:t>
      </w:r>
      <w:r>
        <w:rPr>
          <w:spacing w:val="-4"/>
          <w:sz w:val="20"/>
        </w:rPr>
        <w:t xml:space="preserve"> </w:t>
      </w:r>
      <w:r>
        <w:rPr>
          <w:w w:val="60"/>
          <w:sz w:val="20"/>
        </w:rPr>
        <w:t>Isingiro</w:t>
      </w:r>
      <w:r>
        <w:rPr>
          <w:spacing w:val="-3"/>
          <w:sz w:val="20"/>
        </w:rPr>
        <w:t xml:space="preserve"> </w:t>
      </w:r>
      <w:r>
        <w:rPr>
          <w:w w:val="60"/>
          <w:sz w:val="20"/>
        </w:rPr>
        <w:t>and</w:t>
      </w:r>
      <w:r>
        <w:rPr>
          <w:sz w:val="20"/>
        </w:rPr>
        <w:t xml:space="preserve"> </w:t>
      </w:r>
      <w:r>
        <w:rPr>
          <w:w w:val="60"/>
          <w:sz w:val="20"/>
        </w:rPr>
        <w:t>Zebu</w:t>
      </w:r>
      <w:r>
        <w:rPr>
          <w:spacing w:val="-4"/>
          <w:sz w:val="20"/>
        </w:rPr>
        <w:t xml:space="preserve"> </w:t>
      </w:r>
      <w:r>
        <w:rPr>
          <w:w w:val="60"/>
          <w:sz w:val="20"/>
        </w:rPr>
        <w:t>cattle</w:t>
      </w:r>
      <w:r>
        <w:rPr>
          <w:spacing w:val="-4"/>
          <w:sz w:val="20"/>
        </w:rPr>
        <w:t xml:space="preserve"> </w:t>
      </w:r>
      <w:r>
        <w:rPr>
          <w:w w:val="60"/>
          <w:sz w:val="20"/>
        </w:rPr>
        <w:t>in</w:t>
      </w:r>
      <w:r>
        <w:rPr>
          <w:sz w:val="20"/>
        </w:rPr>
        <w:t xml:space="preserve"> </w:t>
      </w:r>
      <w:r>
        <w:rPr>
          <w:w w:val="60"/>
          <w:sz w:val="20"/>
        </w:rPr>
        <w:t>Kotido,</w:t>
      </w:r>
      <w:r>
        <w:rPr>
          <w:spacing w:val="-6"/>
          <w:sz w:val="20"/>
        </w:rPr>
        <w:t xml:space="preserve"> </w:t>
      </w:r>
      <w:r>
        <w:rPr>
          <w:w w:val="60"/>
          <w:sz w:val="20"/>
        </w:rPr>
        <w:t>Kaabong</w:t>
      </w:r>
      <w:r>
        <w:rPr>
          <w:spacing w:val="-4"/>
          <w:sz w:val="20"/>
        </w:rPr>
        <w:t xml:space="preserve"> </w:t>
      </w:r>
      <w:r>
        <w:rPr>
          <w:w w:val="60"/>
          <w:sz w:val="20"/>
        </w:rPr>
        <w:t>and</w:t>
      </w:r>
      <w:r>
        <w:rPr>
          <w:sz w:val="20"/>
        </w:rPr>
        <w:t xml:space="preserve"> </w:t>
      </w:r>
      <w:r>
        <w:rPr>
          <w:w w:val="60"/>
          <w:sz w:val="20"/>
        </w:rPr>
        <w:t>Moroto</w:t>
      </w:r>
      <w:r>
        <w:rPr>
          <w:sz w:val="20"/>
        </w:rPr>
        <w:t xml:space="preserve"> </w:t>
      </w:r>
      <w:r>
        <w:rPr>
          <w:w w:val="60"/>
          <w:sz w:val="20"/>
        </w:rPr>
        <w:t>dominate</w:t>
      </w:r>
      <w:r>
        <w:rPr>
          <w:sz w:val="20"/>
        </w:rPr>
        <w:t xml:space="preserve"> </w:t>
      </w:r>
      <w:r>
        <w:rPr>
          <w:w w:val="60"/>
          <w:sz w:val="20"/>
        </w:rPr>
        <w:t>the</w:t>
      </w:r>
      <w:r>
        <w:rPr>
          <w:spacing w:val="-4"/>
          <w:sz w:val="20"/>
        </w:rPr>
        <w:t xml:space="preserve"> </w:t>
      </w:r>
      <w:r>
        <w:rPr>
          <w:w w:val="60"/>
          <w:sz w:val="20"/>
        </w:rPr>
        <w:t>livestock</w:t>
      </w:r>
      <w:r>
        <w:rPr>
          <w:spacing w:val="-4"/>
          <w:sz w:val="20"/>
        </w:rPr>
        <w:t xml:space="preserve"> </w:t>
      </w:r>
      <w:r>
        <w:rPr>
          <w:w w:val="60"/>
          <w:sz w:val="20"/>
        </w:rPr>
        <w:t>industry</w:t>
      </w:r>
      <w:r>
        <w:rPr>
          <w:spacing w:val="-2"/>
          <w:sz w:val="20"/>
        </w:rPr>
        <w:t xml:space="preserve"> </w:t>
      </w:r>
      <w:r>
        <w:rPr>
          <w:w w:val="60"/>
          <w:sz w:val="20"/>
        </w:rPr>
        <w:t>which</w:t>
      </w:r>
      <w:r>
        <w:rPr>
          <w:sz w:val="20"/>
        </w:rPr>
        <w:t xml:space="preserve"> </w:t>
      </w:r>
      <w:r>
        <w:rPr>
          <w:w w:val="65"/>
          <w:sz w:val="20"/>
        </w:rPr>
        <w:t>naturally</w:t>
      </w:r>
      <w:r>
        <w:rPr>
          <w:spacing w:val="-9"/>
          <w:sz w:val="20"/>
        </w:rPr>
        <w:t xml:space="preserve"> </w:t>
      </w:r>
      <w:r>
        <w:rPr>
          <w:w w:val="65"/>
          <w:sz w:val="20"/>
        </w:rPr>
        <w:t>yield</w:t>
      </w:r>
      <w:r>
        <w:rPr>
          <w:sz w:val="20"/>
        </w:rPr>
        <w:t xml:space="preserve"> </w:t>
      </w:r>
      <w:r>
        <w:rPr>
          <w:w w:val="65"/>
          <w:sz w:val="20"/>
        </w:rPr>
        <w:t>less</w:t>
      </w:r>
      <w:r>
        <w:rPr>
          <w:spacing w:val="-7"/>
          <w:sz w:val="20"/>
        </w:rPr>
        <w:t xml:space="preserve"> </w:t>
      </w:r>
      <w:r>
        <w:rPr>
          <w:w w:val="65"/>
          <w:sz w:val="20"/>
        </w:rPr>
        <w:t>milk and low quality beef.</w:t>
      </w:r>
    </w:p>
    <w:p w:rsidR="00E5575B" w:rsidRDefault="00D512E5">
      <w:pPr>
        <w:pStyle w:val="ListParagraph"/>
        <w:numPr>
          <w:ilvl w:val="0"/>
          <w:numId w:val="64"/>
        </w:numPr>
        <w:tabs>
          <w:tab w:val="left" w:pos="1081"/>
        </w:tabs>
        <w:spacing w:line="244" w:lineRule="auto"/>
        <w:ind w:right="627" w:firstLine="0"/>
        <w:jc w:val="left"/>
        <w:rPr>
          <w:sz w:val="20"/>
        </w:rPr>
      </w:pPr>
      <w:r>
        <w:rPr>
          <w:w w:val="60"/>
          <w:sz w:val="20"/>
        </w:rPr>
        <w:t>Pests</w:t>
      </w:r>
      <w:r>
        <w:rPr>
          <w:sz w:val="20"/>
        </w:rPr>
        <w:t xml:space="preserve"> </w:t>
      </w:r>
      <w:r>
        <w:rPr>
          <w:w w:val="60"/>
          <w:sz w:val="20"/>
        </w:rPr>
        <w:t>like</w:t>
      </w:r>
      <w:r>
        <w:rPr>
          <w:sz w:val="20"/>
        </w:rPr>
        <w:t xml:space="preserve"> </w:t>
      </w:r>
      <w:r>
        <w:rPr>
          <w:w w:val="60"/>
          <w:sz w:val="20"/>
        </w:rPr>
        <w:t>ticks</w:t>
      </w:r>
      <w:r>
        <w:rPr>
          <w:sz w:val="20"/>
        </w:rPr>
        <w:t xml:space="preserve"> </w:t>
      </w:r>
      <w:r>
        <w:rPr>
          <w:w w:val="60"/>
          <w:sz w:val="20"/>
        </w:rPr>
        <w:t>and</w:t>
      </w:r>
      <w:r>
        <w:rPr>
          <w:spacing w:val="13"/>
          <w:sz w:val="20"/>
        </w:rPr>
        <w:t xml:space="preserve"> </w:t>
      </w:r>
      <w:r>
        <w:rPr>
          <w:w w:val="60"/>
          <w:sz w:val="20"/>
        </w:rPr>
        <w:t>tsetse</w:t>
      </w:r>
      <w:r>
        <w:rPr>
          <w:sz w:val="20"/>
        </w:rPr>
        <w:t xml:space="preserve"> </w:t>
      </w:r>
      <w:r>
        <w:rPr>
          <w:w w:val="60"/>
          <w:sz w:val="20"/>
        </w:rPr>
        <w:t>flies</w:t>
      </w:r>
      <w:r>
        <w:rPr>
          <w:spacing w:val="13"/>
          <w:sz w:val="20"/>
        </w:rPr>
        <w:t xml:space="preserve"> </w:t>
      </w:r>
      <w:r>
        <w:rPr>
          <w:w w:val="60"/>
          <w:sz w:val="20"/>
        </w:rPr>
        <w:t>and</w:t>
      </w:r>
      <w:r>
        <w:rPr>
          <w:sz w:val="20"/>
        </w:rPr>
        <w:t xml:space="preserve"> </w:t>
      </w:r>
      <w:r>
        <w:rPr>
          <w:w w:val="60"/>
          <w:sz w:val="20"/>
        </w:rPr>
        <w:t>diseases</w:t>
      </w:r>
      <w:r>
        <w:rPr>
          <w:sz w:val="20"/>
        </w:rPr>
        <w:t xml:space="preserve"> </w:t>
      </w:r>
      <w:r>
        <w:rPr>
          <w:w w:val="60"/>
          <w:sz w:val="20"/>
        </w:rPr>
        <w:t>like</w:t>
      </w:r>
      <w:r>
        <w:rPr>
          <w:sz w:val="20"/>
        </w:rPr>
        <w:t xml:space="preserve"> </w:t>
      </w:r>
      <w:r>
        <w:rPr>
          <w:w w:val="60"/>
          <w:sz w:val="20"/>
        </w:rPr>
        <w:t>East</w:t>
      </w:r>
      <w:r>
        <w:rPr>
          <w:spacing w:val="12"/>
          <w:sz w:val="20"/>
        </w:rPr>
        <w:t xml:space="preserve"> </w:t>
      </w:r>
      <w:r>
        <w:rPr>
          <w:w w:val="60"/>
          <w:sz w:val="20"/>
        </w:rPr>
        <w:t>coast</w:t>
      </w:r>
      <w:r>
        <w:rPr>
          <w:sz w:val="20"/>
        </w:rPr>
        <w:t xml:space="preserve"> </w:t>
      </w:r>
      <w:r>
        <w:rPr>
          <w:w w:val="60"/>
          <w:sz w:val="20"/>
        </w:rPr>
        <w:t>fever,</w:t>
      </w:r>
      <w:r>
        <w:rPr>
          <w:spacing w:val="12"/>
          <w:sz w:val="20"/>
        </w:rPr>
        <w:t xml:space="preserve"> </w:t>
      </w:r>
      <w:r>
        <w:rPr>
          <w:w w:val="60"/>
          <w:sz w:val="20"/>
        </w:rPr>
        <w:t>rinder</w:t>
      </w:r>
      <w:r>
        <w:rPr>
          <w:sz w:val="20"/>
        </w:rPr>
        <w:t xml:space="preserve"> </w:t>
      </w:r>
      <w:r>
        <w:rPr>
          <w:w w:val="60"/>
          <w:sz w:val="20"/>
        </w:rPr>
        <w:t>pest</w:t>
      </w:r>
      <w:r>
        <w:rPr>
          <w:spacing w:val="12"/>
          <w:sz w:val="20"/>
        </w:rPr>
        <w:t xml:space="preserve"> </w:t>
      </w:r>
      <w:r>
        <w:rPr>
          <w:w w:val="60"/>
          <w:sz w:val="20"/>
        </w:rPr>
        <w:t>and</w:t>
      </w:r>
      <w:r>
        <w:rPr>
          <w:sz w:val="20"/>
        </w:rPr>
        <w:t xml:space="preserve"> </w:t>
      </w:r>
      <w:r>
        <w:rPr>
          <w:w w:val="60"/>
          <w:sz w:val="20"/>
        </w:rPr>
        <w:t>foot</w:t>
      </w:r>
      <w:r>
        <w:rPr>
          <w:spacing w:val="12"/>
          <w:sz w:val="20"/>
        </w:rPr>
        <w:t xml:space="preserve"> </w:t>
      </w:r>
      <w:r>
        <w:rPr>
          <w:w w:val="60"/>
          <w:sz w:val="20"/>
        </w:rPr>
        <w:t>and</w:t>
      </w:r>
      <w:r>
        <w:rPr>
          <w:spacing w:val="13"/>
          <w:sz w:val="20"/>
        </w:rPr>
        <w:t xml:space="preserve"> </w:t>
      </w:r>
      <w:r>
        <w:rPr>
          <w:w w:val="60"/>
          <w:sz w:val="20"/>
        </w:rPr>
        <w:t>mouth</w:t>
      </w:r>
      <w:r>
        <w:rPr>
          <w:spacing w:val="33"/>
          <w:sz w:val="20"/>
        </w:rPr>
        <w:t xml:space="preserve"> </w:t>
      </w:r>
      <w:r>
        <w:rPr>
          <w:w w:val="60"/>
          <w:sz w:val="20"/>
        </w:rPr>
        <w:t>disease</w:t>
      </w:r>
      <w:r>
        <w:rPr>
          <w:sz w:val="20"/>
        </w:rPr>
        <w:t xml:space="preserve"> </w:t>
      </w:r>
      <w:r>
        <w:rPr>
          <w:w w:val="60"/>
          <w:sz w:val="20"/>
        </w:rPr>
        <w:t>have</w:t>
      </w:r>
      <w:r>
        <w:rPr>
          <w:sz w:val="20"/>
        </w:rPr>
        <w:t xml:space="preserve"> </w:t>
      </w:r>
      <w:r>
        <w:rPr>
          <w:w w:val="60"/>
          <w:sz w:val="20"/>
        </w:rPr>
        <w:t>killed</w:t>
      </w:r>
      <w:r>
        <w:rPr>
          <w:sz w:val="20"/>
        </w:rPr>
        <w:t xml:space="preserve"> </w:t>
      </w:r>
      <w:r>
        <w:rPr>
          <w:w w:val="60"/>
          <w:sz w:val="20"/>
        </w:rPr>
        <w:t>many</w:t>
      </w:r>
      <w:r>
        <w:rPr>
          <w:sz w:val="20"/>
        </w:rPr>
        <w:t xml:space="preserve"> </w:t>
      </w:r>
      <w:r>
        <w:rPr>
          <w:w w:val="60"/>
          <w:sz w:val="20"/>
        </w:rPr>
        <w:t>cattle</w:t>
      </w:r>
      <w:r>
        <w:rPr>
          <w:sz w:val="20"/>
        </w:rPr>
        <w:t xml:space="preserve"> </w:t>
      </w:r>
      <w:r>
        <w:rPr>
          <w:w w:val="60"/>
          <w:sz w:val="20"/>
        </w:rPr>
        <w:t>and</w:t>
      </w:r>
      <w:r>
        <w:rPr>
          <w:sz w:val="20"/>
        </w:rPr>
        <w:t xml:space="preserve"> </w:t>
      </w:r>
      <w:r>
        <w:rPr>
          <w:w w:val="60"/>
          <w:sz w:val="20"/>
        </w:rPr>
        <w:t>stunted</w:t>
      </w:r>
      <w:r>
        <w:rPr>
          <w:sz w:val="20"/>
        </w:rPr>
        <w:t xml:space="preserve"> </w:t>
      </w:r>
      <w:r>
        <w:rPr>
          <w:w w:val="60"/>
          <w:sz w:val="20"/>
        </w:rPr>
        <w:t>animal</w:t>
      </w:r>
      <w:r>
        <w:rPr>
          <w:sz w:val="20"/>
        </w:rPr>
        <w:t xml:space="preserve"> </w:t>
      </w:r>
      <w:r>
        <w:rPr>
          <w:w w:val="60"/>
          <w:sz w:val="20"/>
        </w:rPr>
        <w:t>quality</w:t>
      </w:r>
      <w:r>
        <w:rPr>
          <w:sz w:val="20"/>
        </w:rPr>
        <w:t xml:space="preserve"> </w:t>
      </w:r>
      <w:r>
        <w:rPr>
          <w:w w:val="60"/>
          <w:sz w:val="20"/>
        </w:rPr>
        <w:t>in</w:t>
      </w:r>
      <w:r>
        <w:rPr>
          <w:sz w:val="20"/>
        </w:rPr>
        <w:t xml:space="preserve"> </w:t>
      </w:r>
      <w:r>
        <w:rPr>
          <w:w w:val="60"/>
          <w:sz w:val="20"/>
        </w:rPr>
        <w:t>Mbarara,</w:t>
      </w:r>
      <w:r>
        <w:rPr>
          <w:sz w:val="20"/>
        </w:rPr>
        <w:t xml:space="preserve"> </w:t>
      </w:r>
      <w:r>
        <w:rPr>
          <w:w w:val="60"/>
          <w:sz w:val="20"/>
        </w:rPr>
        <w:t>Kotido</w:t>
      </w:r>
      <w:r>
        <w:rPr>
          <w:sz w:val="20"/>
        </w:rPr>
        <w:t xml:space="preserve"> </w:t>
      </w:r>
      <w:r>
        <w:rPr>
          <w:w w:val="60"/>
          <w:sz w:val="20"/>
        </w:rPr>
        <w:t>and</w:t>
      </w:r>
      <w:r>
        <w:rPr>
          <w:sz w:val="20"/>
        </w:rPr>
        <w:t xml:space="preserve"> </w:t>
      </w:r>
      <w:r>
        <w:rPr>
          <w:spacing w:val="-2"/>
          <w:w w:val="70"/>
          <w:sz w:val="20"/>
        </w:rPr>
        <w:t>Moroto.</w:t>
      </w:r>
    </w:p>
    <w:p w:rsidR="00E5575B" w:rsidRDefault="00D512E5">
      <w:pPr>
        <w:pStyle w:val="ListParagraph"/>
        <w:numPr>
          <w:ilvl w:val="0"/>
          <w:numId w:val="64"/>
        </w:numPr>
        <w:tabs>
          <w:tab w:val="left" w:pos="1081"/>
        </w:tabs>
        <w:spacing w:line="242" w:lineRule="auto"/>
        <w:ind w:right="620" w:firstLine="0"/>
        <w:jc w:val="left"/>
        <w:rPr>
          <w:sz w:val="20"/>
        </w:rPr>
      </w:pPr>
      <w:r>
        <w:rPr>
          <w:w w:val="60"/>
          <w:sz w:val="20"/>
        </w:rPr>
        <w:t>Lack</w:t>
      </w:r>
      <w:r>
        <w:rPr>
          <w:sz w:val="20"/>
        </w:rPr>
        <w:t xml:space="preserve"> </w:t>
      </w:r>
      <w:r>
        <w:rPr>
          <w:w w:val="60"/>
          <w:sz w:val="20"/>
        </w:rPr>
        <w:t>of</w:t>
      </w:r>
      <w:r>
        <w:rPr>
          <w:sz w:val="20"/>
        </w:rPr>
        <w:t xml:space="preserve"> </w:t>
      </w:r>
      <w:r>
        <w:rPr>
          <w:w w:val="60"/>
          <w:sz w:val="20"/>
        </w:rPr>
        <w:t>ready</w:t>
      </w:r>
      <w:r>
        <w:rPr>
          <w:sz w:val="20"/>
        </w:rPr>
        <w:t xml:space="preserve"> </w:t>
      </w:r>
      <w:r>
        <w:rPr>
          <w:w w:val="60"/>
          <w:sz w:val="20"/>
        </w:rPr>
        <w:t>market</w:t>
      </w:r>
      <w:r>
        <w:rPr>
          <w:sz w:val="20"/>
        </w:rPr>
        <w:t xml:space="preserve"> </w:t>
      </w:r>
      <w:r>
        <w:rPr>
          <w:w w:val="60"/>
          <w:sz w:val="20"/>
        </w:rPr>
        <w:t>for</w:t>
      </w:r>
      <w:r>
        <w:rPr>
          <w:sz w:val="20"/>
        </w:rPr>
        <w:t xml:space="preserve"> </w:t>
      </w:r>
      <w:r>
        <w:rPr>
          <w:w w:val="60"/>
          <w:sz w:val="20"/>
        </w:rPr>
        <w:t>livestock</w:t>
      </w:r>
      <w:r>
        <w:rPr>
          <w:sz w:val="20"/>
        </w:rPr>
        <w:t xml:space="preserve"> </w:t>
      </w:r>
      <w:r>
        <w:rPr>
          <w:w w:val="60"/>
          <w:sz w:val="20"/>
        </w:rPr>
        <w:t>products</w:t>
      </w:r>
      <w:r>
        <w:rPr>
          <w:sz w:val="20"/>
        </w:rPr>
        <w:t xml:space="preserve"> </w:t>
      </w:r>
      <w:r>
        <w:rPr>
          <w:w w:val="60"/>
          <w:sz w:val="20"/>
        </w:rPr>
        <w:t>like</w:t>
      </w:r>
      <w:r>
        <w:rPr>
          <w:sz w:val="20"/>
        </w:rPr>
        <w:t xml:space="preserve"> </w:t>
      </w:r>
      <w:r>
        <w:rPr>
          <w:w w:val="60"/>
          <w:sz w:val="20"/>
        </w:rPr>
        <w:t>milk</w:t>
      </w:r>
      <w:r>
        <w:rPr>
          <w:sz w:val="20"/>
        </w:rPr>
        <w:t xml:space="preserve"> </w:t>
      </w:r>
      <w:r>
        <w:rPr>
          <w:w w:val="60"/>
          <w:sz w:val="20"/>
        </w:rPr>
        <w:t>and</w:t>
      </w:r>
      <w:r>
        <w:rPr>
          <w:sz w:val="20"/>
        </w:rPr>
        <w:t xml:space="preserve"> </w:t>
      </w:r>
      <w:r>
        <w:rPr>
          <w:w w:val="60"/>
          <w:sz w:val="20"/>
        </w:rPr>
        <w:t>beef</w:t>
      </w:r>
      <w:r>
        <w:rPr>
          <w:sz w:val="20"/>
        </w:rPr>
        <w:t xml:space="preserve"> </w:t>
      </w:r>
      <w:r>
        <w:rPr>
          <w:w w:val="60"/>
          <w:sz w:val="20"/>
        </w:rPr>
        <w:t>in</w:t>
      </w:r>
      <w:r>
        <w:rPr>
          <w:sz w:val="20"/>
        </w:rPr>
        <w:t xml:space="preserve"> </w:t>
      </w:r>
      <w:r>
        <w:rPr>
          <w:w w:val="60"/>
          <w:sz w:val="20"/>
        </w:rPr>
        <w:t>Karamajong,</w:t>
      </w:r>
      <w:r>
        <w:rPr>
          <w:sz w:val="20"/>
        </w:rPr>
        <w:t xml:space="preserve"> </w:t>
      </w:r>
      <w:r>
        <w:rPr>
          <w:w w:val="60"/>
          <w:sz w:val="20"/>
        </w:rPr>
        <w:t>Buliisa,</w:t>
      </w:r>
      <w:r>
        <w:rPr>
          <w:sz w:val="20"/>
        </w:rPr>
        <w:t xml:space="preserve"> </w:t>
      </w:r>
      <w:r>
        <w:rPr>
          <w:w w:val="60"/>
          <w:sz w:val="20"/>
        </w:rPr>
        <w:t>Nakasongola</w:t>
      </w:r>
      <w:r>
        <w:rPr>
          <w:spacing w:val="25"/>
          <w:sz w:val="20"/>
        </w:rPr>
        <w:t xml:space="preserve"> </w:t>
      </w:r>
      <w:r>
        <w:rPr>
          <w:w w:val="60"/>
          <w:sz w:val="20"/>
        </w:rPr>
        <w:t>and</w:t>
      </w:r>
      <w:r>
        <w:rPr>
          <w:sz w:val="20"/>
        </w:rPr>
        <w:t xml:space="preserve"> </w:t>
      </w:r>
      <w:r>
        <w:rPr>
          <w:w w:val="60"/>
          <w:sz w:val="20"/>
        </w:rPr>
        <w:t>Soroti</w:t>
      </w:r>
      <w:r>
        <w:rPr>
          <w:sz w:val="20"/>
        </w:rPr>
        <w:t xml:space="preserve"> </w:t>
      </w:r>
      <w:r>
        <w:rPr>
          <w:w w:val="60"/>
          <w:sz w:val="20"/>
        </w:rPr>
        <w:t>since</w:t>
      </w:r>
      <w:r>
        <w:rPr>
          <w:sz w:val="20"/>
        </w:rPr>
        <w:t xml:space="preserve"> </w:t>
      </w:r>
      <w:r>
        <w:rPr>
          <w:w w:val="60"/>
          <w:sz w:val="20"/>
        </w:rPr>
        <w:t>they</w:t>
      </w:r>
      <w:r>
        <w:rPr>
          <w:sz w:val="20"/>
        </w:rPr>
        <w:t xml:space="preserve"> </w:t>
      </w:r>
      <w:r>
        <w:rPr>
          <w:w w:val="60"/>
          <w:sz w:val="20"/>
        </w:rPr>
        <w:t>are</w:t>
      </w:r>
      <w:r>
        <w:rPr>
          <w:sz w:val="20"/>
        </w:rPr>
        <w:t xml:space="preserve"> </w:t>
      </w:r>
      <w:r>
        <w:rPr>
          <w:w w:val="60"/>
          <w:sz w:val="20"/>
        </w:rPr>
        <w:t>in</w:t>
      </w:r>
      <w:r>
        <w:rPr>
          <w:sz w:val="20"/>
        </w:rPr>
        <w:t xml:space="preserve"> </w:t>
      </w:r>
      <w:r>
        <w:rPr>
          <w:w w:val="60"/>
          <w:sz w:val="20"/>
        </w:rPr>
        <w:t>remote</w:t>
      </w:r>
      <w:r>
        <w:rPr>
          <w:sz w:val="20"/>
        </w:rPr>
        <w:t xml:space="preserve"> </w:t>
      </w:r>
      <w:r>
        <w:rPr>
          <w:w w:val="60"/>
          <w:sz w:val="20"/>
        </w:rPr>
        <w:t>areas</w:t>
      </w:r>
      <w:r>
        <w:rPr>
          <w:sz w:val="20"/>
        </w:rPr>
        <w:t xml:space="preserve"> </w:t>
      </w:r>
      <w:r>
        <w:rPr>
          <w:w w:val="60"/>
          <w:sz w:val="20"/>
        </w:rPr>
        <w:t>have</w:t>
      </w:r>
      <w:r>
        <w:rPr>
          <w:spacing w:val="-4"/>
          <w:sz w:val="20"/>
        </w:rPr>
        <w:t xml:space="preserve"> </w:t>
      </w:r>
      <w:r>
        <w:rPr>
          <w:w w:val="60"/>
          <w:sz w:val="20"/>
        </w:rPr>
        <w:t>limited</w:t>
      </w:r>
      <w:r>
        <w:rPr>
          <w:sz w:val="20"/>
        </w:rPr>
        <w:t xml:space="preserve"> </w:t>
      </w:r>
      <w:r>
        <w:rPr>
          <w:w w:val="60"/>
          <w:sz w:val="20"/>
        </w:rPr>
        <w:t>the</w:t>
      </w:r>
      <w:r>
        <w:rPr>
          <w:sz w:val="20"/>
        </w:rPr>
        <w:t xml:space="preserve"> </w:t>
      </w:r>
      <w:r>
        <w:rPr>
          <w:w w:val="60"/>
          <w:sz w:val="20"/>
        </w:rPr>
        <w:t>development</w:t>
      </w:r>
      <w:r>
        <w:rPr>
          <w:spacing w:val="-1"/>
          <w:sz w:val="20"/>
        </w:rPr>
        <w:t xml:space="preserve"> </w:t>
      </w:r>
      <w:r>
        <w:rPr>
          <w:w w:val="60"/>
          <w:sz w:val="20"/>
        </w:rPr>
        <w:t>of</w:t>
      </w:r>
      <w:r>
        <w:rPr>
          <w:spacing w:val="-1"/>
          <w:sz w:val="20"/>
        </w:rPr>
        <w:t xml:space="preserve"> </w:t>
      </w:r>
      <w:r>
        <w:rPr>
          <w:w w:val="60"/>
          <w:sz w:val="20"/>
        </w:rPr>
        <w:t>livestock</w:t>
      </w:r>
      <w:r>
        <w:rPr>
          <w:sz w:val="20"/>
        </w:rPr>
        <w:t xml:space="preserve"> </w:t>
      </w:r>
      <w:r>
        <w:rPr>
          <w:w w:val="60"/>
          <w:sz w:val="20"/>
        </w:rPr>
        <w:t>industry. E.g. a</w:t>
      </w:r>
      <w:r>
        <w:rPr>
          <w:spacing w:val="-12"/>
          <w:sz w:val="20"/>
        </w:rPr>
        <w:t xml:space="preserve"> </w:t>
      </w:r>
      <w:r>
        <w:rPr>
          <w:w w:val="60"/>
          <w:sz w:val="20"/>
        </w:rPr>
        <w:t>cup</w:t>
      </w:r>
      <w:r>
        <w:rPr>
          <w:spacing w:val="-11"/>
          <w:sz w:val="20"/>
        </w:rPr>
        <w:t xml:space="preserve"> </w:t>
      </w:r>
      <w:r>
        <w:rPr>
          <w:w w:val="60"/>
          <w:sz w:val="20"/>
        </w:rPr>
        <w:t>of</w:t>
      </w:r>
      <w:r>
        <w:rPr>
          <w:sz w:val="20"/>
        </w:rPr>
        <w:t xml:space="preserve"> </w:t>
      </w:r>
      <w:r>
        <w:rPr>
          <w:w w:val="60"/>
          <w:sz w:val="20"/>
        </w:rPr>
        <w:t>milk</w:t>
      </w:r>
      <w:r>
        <w:rPr>
          <w:spacing w:val="-2"/>
          <w:sz w:val="20"/>
        </w:rPr>
        <w:t xml:space="preserve"> </w:t>
      </w:r>
      <w:r>
        <w:rPr>
          <w:w w:val="60"/>
          <w:sz w:val="20"/>
        </w:rPr>
        <w:t>is</w:t>
      </w:r>
      <w:r>
        <w:rPr>
          <w:sz w:val="20"/>
        </w:rPr>
        <w:t xml:space="preserve"> </w:t>
      </w:r>
      <w:r>
        <w:rPr>
          <w:w w:val="60"/>
          <w:sz w:val="20"/>
        </w:rPr>
        <w:t>sold</w:t>
      </w:r>
      <w:r>
        <w:rPr>
          <w:sz w:val="20"/>
        </w:rPr>
        <w:t xml:space="preserve"> </w:t>
      </w:r>
      <w:r>
        <w:rPr>
          <w:w w:val="60"/>
          <w:sz w:val="20"/>
        </w:rPr>
        <w:t>at</w:t>
      </w:r>
      <w:r>
        <w:rPr>
          <w:sz w:val="20"/>
        </w:rPr>
        <w:t xml:space="preserve"> </w:t>
      </w:r>
      <w:r>
        <w:rPr>
          <w:w w:val="60"/>
          <w:sz w:val="20"/>
        </w:rPr>
        <w:t>600/=</w:t>
      </w:r>
      <w:r>
        <w:rPr>
          <w:sz w:val="20"/>
        </w:rPr>
        <w:t xml:space="preserve"> </w:t>
      </w:r>
      <w:r>
        <w:rPr>
          <w:w w:val="60"/>
          <w:sz w:val="20"/>
        </w:rPr>
        <w:t>in</w:t>
      </w:r>
      <w:r>
        <w:rPr>
          <w:sz w:val="20"/>
        </w:rPr>
        <w:t xml:space="preserve"> </w:t>
      </w:r>
      <w:r>
        <w:rPr>
          <w:w w:val="60"/>
          <w:sz w:val="20"/>
        </w:rPr>
        <w:t>Kampala,</w:t>
      </w:r>
      <w:r>
        <w:rPr>
          <w:spacing w:val="-3"/>
          <w:sz w:val="20"/>
        </w:rPr>
        <w:t xml:space="preserve"> </w:t>
      </w:r>
      <w:r>
        <w:rPr>
          <w:w w:val="60"/>
          <w:sz w:val="20"/>
        </w:rPr>
        <w:t>in</w:t>
      </w:r>
      <w:r>
        <w:rPr>
          <w:sz w:val="20"/>
        </w:rPr>
        <w:t xml:space="preserve"> </w:t>
      </w:r>
      <w:r>
        <w:rPr>
          <w:w w:val="60"/>
          <w:sz w:val="20"/>
        </w:rPr>
        <w:t>Mbarara</w:t>
      </w:r>
      <w:r>
        <w:rPr>
          <w:sz w:val="20"/>
        </w:rPr>
        <w:t xml:space="preserve"> </w:t>
      </w:r>
      <w:r>
        <w:rPr>
          <w:w w:val="60"/>
          <w:sz w:val="20"/>
        </w:rPr>
        <w:t>a</w:t>
      </w:r>
      <w:r>
        <w:rPr>
          <w:sz w:val="20"/>
        </w:rPr>
        <w:t xml:space="preserve"> </w:t>
      </w:r>
      <w:r>
        <w:rPr>
          <w:w w:val="60"/>
          <w:sz w:val="20"/>
        </w:rPr>
        <w:t>litre</w:t>
      </w:r>
      <w:r>
        <w:rPr>
          <w:spacing w:val="-2"/>
          <w:sz w:val="20"/>
        </w:rPr>
        <w:t xml:space="preserve"> </w:t>
      </w:r>
      <w:r>
        <w:rPr>
          <w:w w:val="60"/>
          <w:sz w:val="20"/>
        </w:rPr>
        <w:t>is</w:t>
      </w:r>
      <w:r>
        <w:rPr>
          <w:sz w:val="20"/>
        </w:rPr>
        <w:t xml:space="preserve"> </w:t>
      </w:r>
      <w:r>
        <w:rPr>
          <w:w w:val="60"/>
          <w:sz w:val="20"/>
        </w:rPr>
        <w:t>sold</w:t>
      </w:r>
      <w:r>
        <w:rPr>
          <w:sz w:val="20"/>
        </w:rPr>
        <w:t xml:space="preserve"> </w:t>
      </w:r>
      <w:r>
        <w:rPr>
          <w:w w:val="60"/>
          <w:sz w:val="20"/>
        </w:rPr>
        <w:t>at</w:t>
      </w:r>
      <w:r>
        <w:rPr>
          <w:sz w:val="20"/>
        </w:rPr>
        <w:t xml:space="preserve"> </w:t>
      </w:r>
      <w:r>
        <w:rPr>
          <w:w w:val="60"/>
          <w:sz w:val="20"/>
        </w:rPr>
        <w:t>300/=</w:t>
      </w:r>
      <w:r>
        <w:rPr>
          <w:sz w:val="20"/>
        </w:rPr>
        <w:t xml:space="preserve"> </w:t>
      </w:r>
      <w:r>
        <w:rPr>
          <w:w w:val="60"/>
          <w:sz w:val="20"/>
        </w:rPr>
        <w:t>and</w:t>
      </w:r>
      <w:r>
        <w:rPr>
          <w:sz w:val="20"/>
        </w:rPr>
        <w:t xml:space="preserve"> </w:t>
      </w:r>
      <w:r>
        <w:rPr>
          <w:w w:val="60"/>
          <w:sz w:val="20"/>
        </w:rPr>
        <w:t>still</w:t>
      </w:r>
      <w:r>
        <w:rPr>
          <w:sz w:val="20"/>
        </w:rPr>
        <w:t xml:space="preserve"> </w:t>
      </w:r>
      <w:r>
        <w:rPr>
          <w:w w:val="60"/>
          <w:sz w:val="20"/>
        </w:rPr>
        <w:t>there</w:t>
      </w:r>
      <w:r>
        <w:rPr>
          <w:spacing w:val="-2"/>
          <w:sz w:val="20"/>
        </w:rPr>
        <w:t xml:space="preserve"> </w:t>
      </w:r>
      <w:r>
        <w:rPr>
          <w:w w:val="60"/>
          <w:sz w:val="20"/>
        </w:rPr>
        <w:t>is</w:t>
      </w:r>
      <w:r>
        <w:rPr>
          <w:sz w:val="20"/>
        </w:rPr>
        <w:t xml:space="preserve"> </w:t>
      </w:r>
      <w:r>
        <w:rPr>
          <w:w w:val="60"/>
          <w:sz w:val="20"/>
        </w:rPr>
        <w:t>no</w:t>
      </w:r>
      <w:r>
        <w:rPr>
          <w:sz w:val="20"/>
        </w:rPr>
        <w:t xml:space="preserve"> </w:t>
      </w:r>
      <w:r>
        <w:rPr>
          <w:w w:val="60"/>
          <w:sz w:val="20"/>
        </w:rPr>
        <w:t>market</w:t>
      </w:r>
      <w:r>
        <w:rPr>
          <w:sz w:val="20"/>
        </w:rPr>
        <w:t xml:space="preserve"> </w:t>
      </w:r>
      <w:r>
        <w:rPr>
          <w:w w:val="60"/>
          <w:sz w:val="20"/>
        </w:rPr>
        <w:t>in</w:t>
      </w:r>
      <w:r>
        <w:rPr>
          <w:sz w:val="20"/>
        </w:rPr>
        <w:t xml:space="preserve"> </w:t>
      </w:r>
      <w:r>
        <w:rPr>
          <w:w w:val="60"/>
          <w:sz w:val="20"/>
        </w:rPr>
        <w:t>some</w:t>
      </w:r>
      <w:r>
        <w:rPr>
          <w:sz w:val="20"/>
        </w:rPr>
        <w:t xml:space="preserve"> </w:t>
      </w:r>
      <w:r>
        <w:rPr>
          <w:w w:val="60"/>
          <w:sz w:val="20"/>
        </w:rPr>
        <w:t>pastoral</w:t>
      </w:r>
      <w:r>
        <w:rPr>
          <w:sz w:val="20"/>
        </w:rPr>
        <w:t xml:space="preserve"> </w:t>
      </w:r>
      <w:r>
        <w:rPr>
          <w:w w:val="60"/>
          <w:sz w:val="20"/>
        </w:rPr>
        <w:t>distri cts.</w:t>
      </w:r>
    </w:p>
    <w:p w:rsidR="00E5575B" w:rsidRDefault="00D512E5">
      <w:pPr>
        <w:pStyle w:val="ListParagraph"/>
        <w:numPr>
          <w:ilvl w:val="0"/>
          <w:numId w:val="64"/>
        </w:numPr>
        <w:tabs>
          <w:tab w:val="left" w:pos="1081"/>
        </w:tabs>
        <w:spacing w:line="244" w:lineRule="auto"/>
        <w:ind w:right="642" w:firstLine="0"/>
        <w:jc w:val="left"/>
        <w:rPr>
          <w:sz w:val="20"/>
        </w:rPr>
      </w:pPr>
      <w:r>
        <w:rPr>
          <w:w w:val="60"/>
          <w:sz w:val="20"/>
        </w:rPr>
        <w:t>Political</w:t>
      </w:r>
      <w:r>
        <w:rPr>
          <w:spacing w:val="9"/>
          <w:sz w:val="20"/>
        </w:rPr>
        <w:t xml:space="preserve"> </w:t>
      </w:r>
      <w:r>
        <w:rPr>
          <w:w w:val="60"/>
          <w:sz w:val="20"/>
        </w:rPr>
        <w:t>instability</w:t>
      </w:r>
      <w:r>
        <w:rPr>
          <w:spacing w:val="11"/>
          <w:sz w:val="20"/>
        </w:rPr>
        <w:t xml:space="preserve"> </w:t>
      </w:r>
      <w:r>
        <w:rPr>
          <w:w w:val="60"/>
          <w:sz w:val="20"/>
        </w:rPr>
        <w:t>since</w:t>
      </w:r>
      <w:r>
        <w:rPr>
          <w:spacing w:val="11"/>
          <w:sz w:val="20"/>
        </w:rPr>
        <w:t xml:space="preserve"> </w:t>
      </w:r>
      <w:r>
        <w:rPr>
          <w:w w:val="60"/>
          <w:sz w:val="20"/>
        </w:rPr>
        <w:t>1980,</w:t>
      </w:r>
      <w:r>
        <w:rPr>
          <w:spacing w:val="9"/>
          <w:sz w:val="20"/>
        </w:rPr>
        <w:t xml:space="preserve"> </w:t>
      </w:r>
      <w:r>
        <w:rPr>
          <w:w w:val="60"/>
          <w:sz w:val="20"/>
        </w:rPr>
        <w:t>have</w:t>
      </w:r>
      <w:r>
        <w:rPr>
          <w:spacing w:val="11"/>
          <w:sz w:val="20"/>
        </w:rPr>
        <w:t xml:space="preserve"> </w:t>
      </w:r>
      <w:r>
        <w:rPr>
          <w:w w:val="60"/>
          <w:sz w:val="20"/>
        </w:rPr>
        <w:t>affected</w:t>
      </w:r>
      <w:r>
        <w:rPr>
          <w:spacing w:val="11"/>
          <w:sz w:val="20"/>
        </w:rPr>
        <w:t xml:space="preserve"> </w:t>
      </w:r>
      <w:r>
        <w:rPr>
          <w:w w:val="60"/>
          <w:sz w:val="20"/>
        </w:rPr>
        <w:t>the</w:t>
      </w:r>
      <w:r>
        <w:rPr>
          <w:sz w:val="20"/>
        </w:rPr>
        <w:t xml:space="preserve"> </w:t>
      </w:r>
      <w:r>
        <w:rPr>
          <w:w w:val="60"/>
          <w:sz w:val="20"/>
        </w:rPr>
        <w:t>livestock</w:t>
      </w:r>
      <w:r>
        <w:rPr>
          <w:spacing w:val="11"/>
          <w:sz w:val="20"/>
        </w:rPr>
        <w:t xml:space="preserve"> </w:t>
      </w:r>
      <w:r>
        <w:rPr>
          <w:w w:val="60"/>
          <w:sz w:val="20"/>
        </w:rPr>
        <w:t>sector</w:t>
      </w:r>
      <w:r>
        <w:rPr>
          <w:sz w:val="20"/>
        </w:rPr>
        <w:t xml:space="preserve"> </w:t>
      </w:r>
      <w:r>
        <w:rPr>
          <w:w w:val="60"/>
          <w:sz w:val="20"/>
        </w:rPr>
        <w:t>in</w:t>
      </w:r>
      <w:r>
        <w:rPr>
          <w:spacing w:val="11"/>
          <w:sz w:val="20"/>
        </w:rPr>
        <w:t xml:space="preserve"> </w:t>
      </w:r>
      <w:r>
        <w:rPr>
          <w:w w:val="60"/>
          <w:sz w:val="20"/>
        </w:rPr>
        <w:t>Luwero,</w:t>
      </w:r>
      <w:r>
        <w:rPr>
          <w:spacing w:val="29"/>
          <w:sz w:val="20"/>
        </w:rPr>
        <w:t xml:space="preserve"> </w:t>
      </w:r>
      <w:r>
        <w:rPr>
          <w:w w:val="60"/>
          <w:sz w:val="20"/>
        </w:rPr>
        <w:t>Aswa</w:t>
      </w:r>
      <w:r>
        <w:rPr>
          <w:spacing w:val="11"/>
          <w:sz w:val="20"/>
        </w:rPr>
        <w:t xml:space="preserve"> </w:t>
      </w:r>
      <w:r>
        <w:rPr>
          <w:w w:val="60"/>
          <w:sz w:val="20"/>
        </w:rPr>
        <w:t>ranch</w:t>
      </w:r>
      <w:r>
        <w:rPr>
          <w:sz w:val="20"/>
        </w:rPr>
        <w:t xml:space="preserve"> </w:t>
      </w:r>
      <w:r>
        <w:rPr>
          <w:w w:val="60"/>
          <w:sz w:val="20"/>
        </w:rPr>
        <w:t>in</w:t>
      </w:r>
      <w:r>
        <w:rPr>
          <w:spacing w:val="11"/>
          <w:sz w:val="20"/>
        </w:rPr>
        <w:t xml:space="preserve"> </w:t>
      </w:r>
      <w:r>
        <w:rPr>
          <w:w w:val="60"/>
          <w:sz w:val="20"/>
        </w:rPr>
        <w:t>Kitgum,</w:t>
      </w:r>
      <w:r>
        <w:rPr>
          <w:spacing w:val="18"/>
          <w:sz w:val="20"/>
        </w:rPr>
        <w:t xml:space="preserve"> </w:t>
      </w:r>
      <w:r>
        <w:rPr>
          <w:w w:val="60"/>
          <w:sz w:val="20"/>
        </w:rPr>
        <w:t>Maruzi</w:t>
      </w:r>
      <w:r>
        <w:rPr>
          <w:spacing w:val="20"/>
          <w:sz w:val="20"/>
        </w:rPr>
        <w:t xml:space="preserve"> </w:t>
      </w:r>
      <w:r>
        <w:rPr>
          <w:w w:val="60"/>
          <w:sz w:val="20"/>
        </w:rPr>
        <w:t>ranch</w:t>
      </w:r>
      <w:r>
        <w:rPr>
          <w:spacing w:val="15"/>
          <w:sz w:val="20"/>
        </w:rPr>
        <w:t xml:space="preserve"> </w:t>
      </w:r>
      <w:r>
        <w:rPr>
          <w:w w:val="60"/>
          <w:sz w:val="20"/>
        </w:rPr>
        <w:t>in</w:t>
      </w:r>
      <w:r>
        <w:rPr>
          <w:spacing w:val="15"/>
          <w:sz w:val="20"/>
        </w:rPr>
        <w:t xml:space="preserve"> </w:t>
      </w:r>
      <w:r>
        <w:rPr>
          <w:w w:val="60"/>
          <w:sz w:val="20"/>
        </w:rPr>
        <w:t>Gulu</w:t>
      </w:r>
      <w:r>
        <w:rPr>
          <w:spacing w:val="18"/>
          <w:sz w:val="20"/>
        </w:rPr>
        <w:t xml:space="preserve"> </w:t>
      </w:r>
      <w:r>
        <w:rPr>
          <w:w w:val="60"/>
          <w:sz w:val="20"/>
        </w:rPr>
        <w:t>and</w:t>
      </w:r>
      <w:r>
        <w:rPr>
          <w:spacing w:val="18"/>
          <w:sz w:val="20"/>
        </w:rPr>
        <w:t xml:space="preserve"> </w:t>
      </w:r>
      <w:r>
        <w:rPr>
          <w:w w:val="60"/>
          <w:sz w:val="20"/>
        </w:rPr>
        <w:t>many</w:t>
      </w:r>
      <w:r>
        <w:rPr>
          <w:spacing w:val="18"/>
          <w:sz w:val="20"/>
        </w:rPr>
        <w:t xml:space="preserve"> </w:t>
      </w:r>
      <w:r>
        <w:rPr>
          <w:w w:val="60"/>
          <w:sz w:val="20"/>
        </w:rPr>
        <w:t>others.</w:t>
      </w:r>
      <w:r>
        <w:rPr>
          <w:spacing w:val="17"/>
          <w:sz w:val="20"/>
        </w:rPr>
        <w:t xml:space="preserve"> </w:t>
      </w:r>
      <w:r>
        <w:rPr>
          <w:w w:val="60"/>
          <w:sz w:val="20"/>
        </w:rPr>
        <w:t>During</w:t>
      </w:r>
      <w:r>
        <w:rPr>
          <w:spacing w:val="15"/>
          <w:sz w:val="20"/>
        </w:rPr>
        <w:t xml:space="preserve"> </w:t>
      </w:r>
      <w:r>
        <w:rPr>
          <w:w w:val="60"/>
          <w:sz w:val="20"/>
        </w:rPr>
        <w:t>war</w:t>
      </w:r>
      <w:r>
        <w:rPr>
          <w:spacing w:val="17"/>
          <w:sz w:val="20"/>
        </w:rPr>
        <w:t xml:space="preserve"> </w:t>
      </w:r>
      <w:r>
        <w:rPr>
          <w:w w:val="60"/>
          <w:sz w:val="20"/>
        </w:rPr>
        <w:t>cattle</w:t>
      </w:r>
      <w:r>
        <w:rPr>
          <w:spacing w:val="18"/>
          <w:sz w:val="20"/>
        </w:rPr>
        <w:t xml:space="preserve"> </w:t>
      </w:r>
      <w:r>
        <w:rPr>
          <w:w w:val="60"/>
          <w:sz w:val="20"/>
        </w:rPr>
        <w:t>are</w:t>
      </w:r>
      <w:r>
        <w:rPr>
          <w:spacing w:val="18"/>
          <w:sz w:val="20"/>
        </w:rPr>
        <w:t xml:space="preserve"> </w:t>
      </w:r>
      <w:r>
        <w:rPr>
          <w:w w:val="60"/>
          <w:sz w:val="20"/>
        </w:rPr>
        <w:t>stolen</w:t>
      </w:r>
      <w:r>
        <w:rPr>
          <w:spacing w:val="18"/>
          <w:sz w:val="20"/>
        </w:rPr>
        <w:t xml:space="preserve"> </w:t>
      </w:r>
      <w:r>
        <w:rPr>
          <w:w w:val="60"/>
          <w:sz w:val="20"/>
        </w:rPr>
        <w:t>by</w:t>
      </w:r>
      <w:r>
        <w:rPr>
          <w:spacing w:val="18"/>
          <w:sz w:val="20"/>
        </w:rPr>
        <w:t xml:space="preserve"> </w:t>
      </w:r>
      <w:r>
        <w:rPr>
          <w:w w:val="60"/>
          <w:sz w:val="20"/>
        </w:rPr>
        <w:t>soldiers</w:t>
      </w:r>
      <w:r>
        <w:rPr>
          <w:sz w:val="20"/>
        </w:rPr>
        <w:t xml:space="preserve"> </w:t>
      </w:r>
      <w:r>
        <w:rPr>
          <w:w w:val="70"/>
          <w:sz w:val="20"/>
        </w:rPr>
        <w:t>and</w:t>
      </w:r>
      <w:r>
        <w:rPr>
          <w:spacing w:val="-3"/>
          <w:sz w:val="20"/>
        </w:rPr>
        <w:t xml:space="preserve"> </w:t>
      </w:r>
      <w:r>
        <w:rPr>
          <w:w w:val="70"/>
          <w:sz w:val="20"/>
        </w:rPr>
        <w:t>local</w:t>
      </w:r>
      <w:r>
        <w:rPr>
          <w:spacing w:val="-2"/>
          <w:sz w:val="20"/>
        </w:rPr>
        <w:t xml:space="preserve"> </w:t>
      </w:r>
      <w:r>
        <w:rPr>
          <w:w w:val="70"/>
          <w:sz w:val="20"/>
        </w:rPr>
        <w:t>village</w:t>
      </w:r>
      <w:r>
        <w:rPr>
          <w:sz w:val="20"/>
        </w:rPr>
        <w:t xml:space="preserve"> </w:t>
      </w:r>
      <w:r>
        <w:rPr>
          <w:w w:val="70"/>
          <w:sz w:val="20"/>
        </w:rPr>
        <w:t>thieves.</w:t>
      </w:r>
    </w:p>
    <w:p w:rsidR="00E5575B" w:rsidRDefault="00D512E5">
      <w:pPr>
        <w:pStyle w:val="ListParagraph"/>
        <w:numPr>
          <w:ilvl w:val="0"/>
          <w:numId w:val="64"/>
        </w:numPr>
        <w:tabs>
          <w:tab w:val="left" w:pos="1081"/>
        </w:tabs>
        <w:spacing w:line="223" w:lineRule="exact"/>
        <w:ind w:left="1081" w:hanging="350"/>
        <w:jc w:val="left"/>
        <w:rPr>
          <w:sz w:val="20"/>
        </w:rPr>
      </w:pPr>
      <w:r>
        <w:rPr>
          <w:spacing w:val="-2"/>
          <w:w w:val="60"/>
          <w:sz w:val="20"/>
        </w:rPr>
        <w:t>Cattle</w:t>
      </w:r>
      <w:r>
        <w:rPr>
          <w:spacing w:val="-11"/>
          <w:sz w:val="20"/>
        </w:rPr>
        <w:t xml:space="preserve"> </w:t>
      </w:r>
      <w:r>
        <w:rPr>
          <w:spacing w:val="-2"/>
          <w:w w:val="60"/>
          <w:sz w:val="20"/>
        </w:rPr>
        <w:t>rustling</w:t>
      </w:r>
      <w:r>
        <w:rPr>
          <w:spacing w:val="-10"/>
          <w:sz w:val="20"/>
        </w:rPr>
        <w:t xml:space="preserve"> </w:t>
      </w:r>
      <w:r>
        <w:rPr>
          <w:spacing w:val="-2"/>
          <w:w w:val="60"/>
          <w:sz w:val="20"/>
        </w:rPr>
        <w:t>and</w:t>
      </w:r>
      <w:r>
        <w:rPr>
          <w:spacing w:val="-10"/>
          <w:sz w:val="20"/>
        </w:rPr>
        <w:t xml:space="preserve"> </w:t>
      </w:r>
      <w:r>
        <w:rPr>
          <w:spacing w:val="-2"/>
          <w:w w:val="60"/>
          <w:sz w:val="20"/>
        </w:rPr>
        <w:t>raiding</w:t>
      </w:r>
      <w:r>
        <w:rPr>
          <w:spacing w:val="-10"/>
          <w:sz w:val="20"/>
        </w:rPr>
        <w:t xml:space="preserve"> </w:t>
      </w:r>
      <w:r>
        <w:rPr>
          <w:spacing w:val="-2"/>
          <w:w w:val="60"/>
          <w:sz w:val="20"/>
        </w:rPr>
        <w:t>among</w:t>
      </w:r>
      <w:r>
        <w:rPr>
          <w:spacing w:val="-10"/>
          <w:sz w:val="20"/>
        </w:rPr>
        <w:t xml:space="preserve"> </w:t>
      </w:r>
      <w:r>
        <w:rPr>
          <w:spacing w:val="-2"/>
          <w:w w:val="60"/>
          <w:sz w:val="20"/>
        </w:rPr>
        <w:t>the</w:t>
      </w:r>
      <w:r>
        <w:rPr>
          <w:spacing w:val="-10"/>
          <w:sz w:val="20"/>
        </w:rPr>
        <w:t xml:space="preserve"> </w:t>
      </w:r>
      <w:r>
        <w:rPr>
          <w:spacing w:val="-2"/>
          <w:w w:val="60"/>
          <w:sz w:val="20"/>
        </w:rPr>
        <w:t>Karamojong</w:t>
      </w:r>
      <w:r>
        <w:rPr>
          <w:spacing w:val="-10"/>
          <w:sz w:val="20"/>
        </w:rPr>
        <w:t xml:space="preserve"> </w:t>
      </w:r>
      <w:r>
        <w:rPr>
          <w:spacing w:val="-2"/>
          <w:w w:val="60"/>
          <w:sz w:val="20"/>
        </w:rPr>
        <w:t>and</w:t>
      </w:r>
      <w:r>
        <w:rPr>
          <w:spacing w:val="-8"/>
          <w:sz w:val="20"/>
        </w:rPr>
        <w:t xml:space="preserve"> </w:t>
      </w:r>
      <w:r>
        <w:rPr>
          <w:spacing w:val="-2"/>
          <w:w w:val="60"/>
          <w:sz w:val="20"/>
        </w:rPr>
        <w:t>Iteso</w:t>
      </w:r>
      <w:r>
        <w:rPr>
          <w:spacing w:val="-7"/>
          <w:sz w:val="20"/>
        </w:rPr>
        <w:t xml:space="preserve"> </w:t>
      </w:r>
      <w:r>
        <w:rPr>
          <w:spacing w:val="-2"/>
          <w:w w:val="60"/>
          <w:sz w:val="20"/>
        </w:rPr>
        <w:t>has</w:t>
      </w:r>
      <w:r>
        <w:rPr>
          <w:spacing w:val="-10"/>
          <w:sz w:val="20"/>
        </w:rPr>
        <w:t xml:space="preserve"> </w:t>
      </w:r>
      <w:r>
        <w:rPr>
          <w:spacing w:val="-2"/>
          <w:w w:val="60"/>
          <w:sz w:val="20"/>
        </w:rPr>
        <w:t>led</w:t>
      </w:r>
      <w:r>
        <w:rPr>
          <w:spacing w:val="-10"/>
          <w:sz w:val="20"/>
        </w:rPr>
        <w:t xml:space="preserve"> </w:t>
      </w:r>
      <w:r>
        <w:rPr>
          <w:spacing w:val="-2"/>
          <w:w w:val="60"/>
          <w:sz w:val="20"/>
        </w:rPr>
        <w:t>to</w:t>
      </w:r>
      <w:r>
        <w:rPr>
          <w:spacing w:val="-10"/>
          <w:sz w:val="20"/>
        </w:rPr>
        <w:t xml:space="preserve"> </w:t>
      </w:r>
      <w:r>
        <w:rPr>
          <w:spacing w:val="-2"/>
          <w:w w:val="60"/>
          <w:sz w:val="20"/>
        </w:rPr>
        <w:t>loss</w:t>
      </w:r>
      <w:r>
        <w:rPr>
          <w:spacing w:val="-11"/>
          <w:sz w:val="20"/>
        </w:rPr>
        <w:t xml:space="preserve"> </w:t>
      </w:r>
      <w:r>
        <w:rPr>
          <w:spacing w:val="-2"/>
          <w:w w:val="60"/>
          <w:sz w:val="20"/>
        </w:rPr>
        <w:t>of</w:t>
      </w:r>
      <w:r>
        <w:rPr>
          <w:spacing w:val="-8"/>
          <w:sz w:val="20"/>
        </w:rPr>
        <w:t xml:space="preserve"> </w:t>
      </w:r>
      <w:r>
        <w:rPr>
          <w:spacing w:val="-2"/>
          <w:w w:val="60"/>
          <w:sz w:val="20"/>
        </w:rPr>
        <w:t>cattle</w:t>
      </w:r>
      <w:r>
        <w:rPr>
          <w:spacing w:val="-10"/>
          <w:sz w:val="20"/>
        </w:rPr>
        <w:t xml:space="preserve"> </w:t>
      </w:r>
      <w:r>
        <w:rPr>
          <w:spacing w:val="-2"/>
          <w:w w:val="60"/>
          <w:sz w:val="20"/>
        </w:rPr>
        <w:t>and</w:t>
      </w:r>
      <w:r>
        <w:rPr>
          <w:spacing w:val="-8"/>
          <w:sz w:val="20"/>
        </w:rPr>
        <w:t xml:space="preserve"> </w:t>
      </w:r>
      <w:r>
        <w:rPr>
          <w:spacing w:val="-2"/>
          <w:w w:val="60"/>
          <w:sz w:val="20"/>
        </w:rPr>
        <w:t>lives</w:t>
      </w:r>
      <w:r>
        <w:rPr>
          <w:spacing w:val="-10"/>
          <w:sz w:val="20"/>
        </w:rPr>
        <w:t xml:space="preserve"> </w:t>
      </w:r>
      <w:r>
        <w:rPr>
          <w:spacing w:val="-2"/>
          <w:w w:val="60"/>
          <w:sz w:val="20"/>
        </w:rPr>
        <w:t>on</w:t>
      </w:r>
      <w:r>
        <w:rPr>
          <w:spacing w:val="-8"/>
          <w:sz w:val="20"/>
        </w:rPr>
        <w:t xml:space="preserve"> </w:t>
      </w:r>
      <w:r>
        <w:rPr>
          <w:spacing w:val="-2"/>
          <w:w w:val="60"/>
          <w:sz w:val="20"/>
        </w:rPr>
        <w:t>both</w:t>
      </w:r>
      <w:r>
        <w:rPr>
          <w:spacing w:val="-5"/>
          <w:sz w:val="20"/>
        </w:rPr>
        <w:t xml:space="preserve"> </w:t>
      </w:r>
      <w:r>
        <w:rPr>
          <w:spacing w:val="-2"/>
          <w:w w:val="60"/>
          <w:sz w:val="20"/>
        </w:rPr>
        <w:t>sides</w:t>
      </w:r>
      <w:r>
        <w:rPr>
          <w:spacing w:val="-23"/>
          <w:sz w:val="20"/>
        </w:rPr>
        <w:t xml:space="preserve"> </w:t>
      </w:r>
      <w:r>
        <w:rPr>
          <w:spacing w:val="-2"/>
          <w:w w:val="60"/>
          <w:sz w:val="20"/>
        </w:rPr>
        <w:t>leading</w:t>
      </w:r>
      <w:r>
        <w:rPr>
          <w:spacing w:val="-23"/>
          <w:sz w:val="20"/>
        </w:rPr>
        <w:t xml:space="preserve"> </w:t>
      </w:r>
      <w:r>
        <w:rPr>
          <w:spacing w:val="-2"/>
          <w:w w:val="60"/>
          <w:sz w:val="20"/>
        </w:rPr>
        <w:t>to</w:t>
      </w:r>
      <w:r>
        <w:rPr>
          <w:spacing w:val="-23"/>
          <w:sz w:val="20"/>
        </w:rPr>
        <w:t xml:space="preserve"> </w:t>
      </w:r>
      <w:r>
        <w:rPr>
          <w:spacing w:val="-2"/>
          <w:w w:val="60"/>
          <w:sz w:val="20"/>
        </w:rPr>
        <w:t>low</w:t>
      </w:r>
      <w:r>
        <w:rPr>
          <w:spacing w:val="-3"/>
          <w:w w:val="60"/>
          <w:sz w:val="20"/>
        </w:rPr>
        <w:t xml:space="preserve"> </w:t>
      </w:r>
      <w:r>
        <w:rPr>
          <w:spacing w:val="-2"/>
          <w:w w:val="60"/>
          <w:sz w:val="20"/>
        </w:rPr>
        <w:t>level</w:t>
      </w:r>
      <w:r>
        <w:rPr>
          <w:spacing w:val="-22"/>
          <w:sz w:val="20"/>
        </w:rPr>
        <w:t xml:space="preserve"> </w:t>
      </w:r>
      <w:r>
        <w:rPr>
          <w:spacing w:val="-2"/>
          <w:w w:val="60"/>
          <w:sz w:val="20"/>
        </w:rPr>
        <w:t>of</w:t>
      </w:r>
      <w:r>
        <w:rPr>
          <w:spacing w:val="-3"/>
          <w:w w:val="60"/>
          <w:sz w:val="20"/>
        </w:rPr>
        <w:t xml:space="preserve"> </w:t>
      </w:r>
      <w:r>
        <w:rPr>
          <w:spacing w:val="-2"/>
          <w:w w:val="60"/>
          <w:sz w:val="20"/>
        </w:rPr>
        <w:t>development</w:t>
      </w:r>
      <w:r>
        <w:rPr>
          <w:spacing w:val="-20"/>
          <w:sz w:val="20"/>
        </w:rPr>
        <w:t xml:space="preserve"> </w:t>
      </w:r>
      <w:r>
        <w:rPr>
          <w:spacing w:val="-2"/>
          <w:w w:val="60"/>
          <w:sz w:val="20"/>
        </w:rPr>
        <w:t>of</w:t>
      </w:r>
      <w:r>
        <w:rPr>
          <w:spacing w:val="-3"/>
          <w:w w:val="60"/>
          <w:sz w:val="20"/>
        </w:rPr>
        <w:t xml:space="preserve"> </w:t>
      </w:r>
      <w:r>
        <w:rPr>
          <w:spacing w:val="-2"/>
          <w:w w:val="60"/>
          <w:sz w:val="20"/>
        </w:rPr>
        <w:t>the</w:t>
      </w:r>
      <w:r>
        <w:rPr>
          <w:spacing w:val="-24"/>
          <w:sz w:val="20"/>
        </w:rPr>
        <w:t xml:space="preserve"> </w:t>
      </w:r>
      <w:r>
        <w:rPr>
          <w:spacing w:val="-2"/>
          <w:w w:val="60"/>
          <w:sz w:val="20"/>
        </w:rPr>
        <w:t>livestock</w:t>
      </w:r>
      <w:r>
        <w:rPr>
          <w:spacing w:val="-23"/>
          <w:sz w:val="20"/>
        </w:rPr>
        <w:t xml:space="preserve"> </w:t>
      </w:r>
      <w:r>
        <w:rPr>
          <w:spacing w:val="-2"/>
          <w:w w:val="60"/>
          <w:sz w:val="20"/>
        </w:rPr>
        <w:t>industry.</w:t>
      </w:r>
    </w:p>
    <w:p w:rsidR="00E5575B" w:rsidRDefault="00D512E5">
      <w:pPr>
        <w:pStyle w:val="ListParagraph"/>
        <w:numPr>
          <w:ilvl w:val="0"/>
          <w:numId w:val="64"/>
        </w:numPr>
        <w:tabs>
          <w:tab w:val="left" w:pos="1081"/>
        </w:tabs>
        <w:ind w:left="1081" w:hanging="350"/>
        <w:jc w:val="left"/>
        <w:rPr>
          <w:sz w:val="20"/>
        </w:rPr>
      </w:pPr>
      <w:r>
        <w:rPr>
          <w:w w:val="60"/>
          <w:sz w:val="20"/>
        </w:rPr>
        <w:t>Inadequate</w:t>
      </w:r>
      <w:r>
        <w:rPr>
          <w:spacing w:val="-9"/>
          <w:sz w:val="20"/>
        </w:rPr>
        <w:t xml:space="preserve"> </w:t>
      </w:r>
      <w:r>
        <w:rPr>
          <w:w w:val="60"/>
          <w:sz w:val="20"/>
        </w:rPr>
        <w:t>veterinary</w:t>
      </w:r>
      <w:r>
        <w:rPr>
          <w:spacing w:val="-9"/>
          <w:sz w:val="20"/>
        </w:rPr>
        <w:t xml:space="preserve"> </w:t>
      </w:r>
      <w:r>
        <w:rPr>
          <w:w w:val="60"/>
          <w:sz w:val="20"/>
        </w:rPr>
        <w:t>services</w:t>
      </w:r>
      <w:r>
        <w:rPr>
          <w:spacing w:val="-9"/>
          <w:sz w:val="20"/>
        </w:rPr>
        <w:t xml:space="preserve"> </w:t>
      </w:r>
      <w:r>
        <w:rPr>
          <w:w w:val="60"/>
          <w:sz w:val="20"/>
        </w:rPr>
        <w:t>due</w:t>
      </w:r>
      <w:r>
        <w:rPr>
          <w:spacing w:val="-6"/>
          <w:sz w:val="20"/>
        </w:rPr>
        <w:t xml:space="preserve"> </w:t>
      </w:r>
      <w:r>
        <w:rPr>
          <w:w w:val="60"/>
          <w:sz w:val="20"/>
        </w:rPr>
        <w:t>to</w:t>
      </w:r>
      <w:r>
        <w:rPr>
          <w:spacing w:val="-9"/>
          <w:sz w:val="20"/>
        </w:rPr>
        <w:t xml:space="preserve"> </w:t>
      </w:r>
      <w:r>
        <w:rPr>
          <w:w w:val="60"/>
          <w:sz w:val="20"/>
        </w:rPr>
        <w:t>limited</w:t>
      </w:r>
      <w:r>
        <w:rPr>
          <w:spacing w:val="-9"/>
          <w:sz w:val="20"/>
        </w:rPr>
        <w:t xml:space="preserve"> </w:t>
      </w:r>
      <w:r>
        <w:rPr>
          <w:w w:val="60"/>
          <w:sz w:val="20"/>
        </w:rPr>
        <w:t>extension</w:t>
      </w:r>
      <w:r>
        <w:rPr>
          <w:spacing w:val="-9"/>
          <w:sz w:val="20"/>
        </w:rPr>
        <w:t xml:space="preserve"> </w:t>
      </w:r>
      <w:r>
        <w:rPr>
          <w:w w:val="60"/>
          <w:sz w:val="20"/>
        </w:rPr>
        <w:t>staff</w:t>
      </w:r>
      <w:r>
        <w:rPr>
          <w:spacing w:val="-10"/>
          <w:sz w:val="20"/>
        </w:rPr>
        <w:t xml:space="preserve"> </w:t>
      </w:r>
      <w:r>
        <w:rPr>
          <w:w w:val="60"/>
          <w:sz w:val="20"/>
        </w:rPr>
        <w:t>to</w:t>
      </w:r>
      <w:r>
        <w:rPr>
          <w:spacing w:val="-6"/>
          <w:sz w:val="20"/>
        </w:rPr>
        <w:t xml:space="preserve"> </w:t>
      </w:r>
      <w:r>
        <w:rPr>
          <w:w w:val="60"/>
          <w:sz w:val="20"/>
        </w:rPr>
        <w:t>advice</w:t>
      </w:r>
      <w:r>
        <w:rPr>
          <w:spacing w:val="-9"/>
          <w:sz w:val="20"/>
        </w:rPr>
        <w:t xml:space="preserve"> </w:t>
      </w:r>
      <w:r>
        <w:rPr>
          <w:w w:val="60"/>
          <w:sz w:val="20"/>
        </w:rPr>
        <w:t>farmers</w:t>
      </w:r>
      <w:r>
        <w:rPr>
          <w:spacing w:val="-7"/>
          <w:sz w:val="20"/>
        </w:rPr>
        <w:t xml:space="preserve"> </w:t>
      </w:r>
      <w:r>
        <w:rPr>
          <w:w w:val="60"/>
          <w:sz w:val="20"/>
        </w:rPr>
        <w:t>about</w:t>
      </w:r>
      <w:r>
        <w:rPr>
          <w:spacing w:val="-4"/>
          <w:sz w:val="20"/>
        </w:rPr>
        <w:t xml:space="preserve"> </w:t>
      </w:r>
      <w:r>
        <w:rPr>
          <w:w w:val="60"/>
          <w:sz w:val="20"/>
        </w:rPr>
        <w:t>modern</w:t>
      </w:r>
      <w:r>
        <w:rPr>
          <w:spacing w:val="-9"/>
          <w:sz w:val="20"/>
        </w:rPr>
        <w:t xml:space="preserve"> </w:t>
      </w:r>
      <w:r>
        <w:rPr>
          <w:w w:val="60"/>
          <w:sz w:val="20"/>
        </w:rPr>
        <w:t>farming</w:t>
      </w:r>
      <w:r>
        <w:rPr>
          <w:spacing w:val="-4"/>
          <w:sz w:val="20"/>
        </w:rPr>
        <w:t xml:space="preserve"> </w:t>
      </w:r>
      <w:r>
        <w:rPr>
          <w:w w:val="60"/>
          <w:sz w:val="20"/>
        </w:rPr>
        <w:t>has</w:t>
      </w:r>
      <w:r>
        <w:rPr>
          <w:spacing w:val="1"/>
          <w:sz w:val="20"/>
        </w:rPr>
        <w:t xml:space="preserve"> </w:t>
      </w:r>
      <w:r>
        <w:rPr>
          <w:w w:val="60"/>
          <w:sz w:val="20"/>
        </w:rPr>
        <w:t>led</w:t>
      </w:r>
      <w:r>
        <w:rPr>
          <w:sz w:val="20"/>
        </w:rPr>
        <w:t xml:space="preserve"> </w:t>
      </w:r>
      <w:r>
        <w:rPr>
          <w:w w:val="60"/>
          <w:sz w:val="20"/>
        </w:rPr>
        <w:t>to</w:t>
      </w:r>
      <w:r>
        <w:rPr>
          <w:spacing w:val="1"/>
          <w:sz w:val="20"/>
        </w:rPr>
        <w:t xml:space="preserve"> </w:t>
      </w:r>
      <w:r>
        <w:rPr>
          <w:w w:val="60"/>
          <w:sz w:val="20"/>
        </w:rPr>
        <w:t>death</w:t>
      </w:r>
      <w:r>
        <w:rPr>
          <w:sz w:val="20"/>
        </w:rPr>
        <w:t xml:space="preserve"> </w:t>
      </w:r>
      <w:r>
        <w:rPr>
          <w:w w:val="60"/>
          <w:sz w:val="20"/>
        </w:rPr>
        <w:t>of</w:t>
      </w:r>
      <w:r>
        <w:rPr>
          <w:spacing w:val="-5"/>
          <w:sz w:val="20"/>
        </w:rPr>
        <w:t xml:space="preserve"> </w:t>
      </w:r>
      <w:r>
        <w:rPr>
          <w:w w:val="60"/>
          <w:sz w:val="20"/>
        </w:rPr>
        <w:t>livestock</w:t>
      </w:r>
      <w:r>
        <w:rPr>
          <w:spacing w:val="1"/>
          <w:sz w:val="20"/>
        </w:rPr>
        <w:t xml:space="preserve"> </w:t>
      </w:r>
      <w:r>
        <w:rPr>
          <w:w w:val="60"/>
          <w:sz w:val="20"/>
        </w:rPr>
        <w:t>in</w:t>
      </w:r>
      <w:r>
        <w:rPr>
          <w:spacing w:val="-4"/>
          <w:sz w:val="20"/>
        </w:rPr>
        <w:t xml:space="preserve"> </w:t>
      </w:r>
      <w:r>
        <w:rPr>
          <w:w w:val="60"/>
          <w:sz w:val="20"/>
        </w:rPr>
        <w:t>Kotido,</w:t>
      </w:r>
      <w:r>
        <w:rPr>
          <w:spacing w:val="-1"/>
          <w:sz w:val="20"/>
        </w:rPr>
        <w:t xml:space="preserve"> </w:t>
      </w:r>
      <w:r>
        <w:rPr>
          <w:w w:val="60"/>
          <w:sz w:val="20"/>
        </w:rPr>
        <w:t>Moroto,</w:t>
      </w:r>
      <w:r>
        <w:rPr>
          <w:spacing w:val="-1"/>
          <w:sz w:val="20"/>
        </w:rPr>
        <w:t xml:space="preserve"> </w:t>
      </w:r>
      <w:r>
        <w:rPr>
          <w:w w:val="60"/>
          <w:sz w:val="20"/>
        </w:rPr>
        <w:t>Buliisa</w:t>
      </w:r>
      <w:r>
        <w:rPr>
          <w:spacing w:val="1"/>
          <w:sz w:val="20"/>
        </w:rPr>
        <w:t xml:space="preserve"> </w:t>
      </w:r>
      <w:r>
        <w:rPr>
          <w:w w:val="60"/>
          <w:sz w:val="20"/>
        </w:rPr>
        <w:t>and</w:t>
      </w:r>
      <w:r>
        <w:rPr>
          <w:spacing w:val="-4"/>
          <w:sz w:val="20"/>
        </w:rPr>
        <w:t xml:space="preserve"> </w:t>
      </w:r>
      <w:r>
        <w:rPr>
          <w:spacing w:val="-2"/>
          <w:w w:val="60"/>
          <w:sz w:val="20"/>
        </w:rPr>
        <w:t>Nakasongola.</w:t>
      </w:r>
    </w:p>
    <w:p w:rsidR="00E5575B" w:rsidRDefault="00D512E5">
      <w:pPr>
        <w:pStyle w:val="ListParagraph"/>
        <w:numPr>
          <w:ilvl w:val="0"/>
          <w:numId w:val="64"/>
        </w:numPr>
        <w:tabs>
          <w:tab w:val="left" w:pos="1081"/>
        </w:tabs>
        <w:ind w:right="625" w:firstLine="0"/>
        <w:jc w:val="left"/>
        <w:rPr>
          <w:sz w:val="20"/>
        </w:rPr>
      </w:pPr>
      <w:r>
        <w:rPr>
          <w:w w:val="60"/>
          <w:sz w:val="20"/>
        </w:rPr>
        <w:t>Lack</w:t>
      </w:r>
      <w:r>
        <w:rPr>
          <w:sz w:val="20"/>
        </w:rPr>
        <w:t xml:space="preserve"> </w:t>
      </w:r>
      <w:r>
        <w:rPr>
          <w:w w:val="60"/>
          <w:sz w:val="20"/>
        </w:rPr>
        <w:t>of</w:t>
      </w:r>
      <w:r>
        <w:rPr>
          <w:sz w:val="20"/>
        </w:rPr>
        <w:t xml:space="preserve"> </w:t>
      </w:r>
      <w:r>
        <w:rPr>
          <w:w w:val="60"/>
          <w:sz w:val="20"/>
        </w:rPr>
        <w:t>skilled</w:t>
      </w:r>
      <w:r>
        <w:rPr>
          <w:sz w:val="20"/>
        </w:rPr>
        <w:t xml:space="preserve"> </w:t>
      </w:r>
      <w:r>
        <w:rPr>
          <w:w w:val="60"/>
          <w:sz w:val="20"/>
        </w:rPr>
        <w:t>labour</w:t>
      </w:r>
      <w:r>
        <w:rPr>
          <w:sz w:val="20"/>
        </w:rPr>
        <w:t xml:space="preserve"> </w:t>
      </w:r>
      <w:r>
        <w:rPr>
          <w:w w:val="60"/>
          <w:sz w:val="20"/>
        </w:rPr>
        <w:t>in</w:t>
      </w:r>
      <w:r>
        <w:rPr>
          <w:sz w:val="20"/>
        </w:rPr>
        <w:t xml:space="preserve"> </w:t>
      </w:r>
      <w:r>
        <w:rPr>
          <w:w w:val="60"/>
          <w:sz w:val="20"/>
        </w:rPr>
        <w:t>form</w:t>
      </w:r>
      <w:r>
        <w:rPr>
          <w:sz w:val="20"/>
        </w:rPr>
        <w:t xml:space="preserve"> </w:t>
      </w:r>
      <w:r>
        <w:rPr>
          <w:w w:val="60"/>
          <w:sz w:val="20"/>
        </w:rPr>
        <w:t>of</w:t>
      </w:r>
      <w:r>
        <w:rPr>
          <w:spacing w:val="14"/>
          <w:sz w:val="20"/>
        </w:rPr>
        <w:t xml:space="preserve"> </w:t>
      </w:r>
      <w:r>
        <w:rPr>
          <w:w w:val="60"/>
          <w:sz w:val="20"/>
        </w:rPr>
        <w:t>veterinary</w:t>
      </w:r>
      <w:r>
        <w:rPr>
          <w:sz w:val="20"/>
        </w:rPr>
        <w:t xml:space="preserve"> </w:t>
      </w:r>
      <w:r>
        <w:rPr>
          <w:w w:val="60"/>
          <w:sz w:val="20"/>
        </w:rPr>
        <w:t>doctors,</w:t>
      </w:r>
      <w:r>
        <w:rPr>
          <w:sz w:val="20"/>
        </w:rPr>
        <w:t xml:space="preserve"> </w:t>
      </w:r>
      <w:r>
        <w:rPr>
          <w:w w:val="60"/>
          <w:sz w:val="20"/>
        </w:rPr>
        <w:t>cattle</w:t>
      </w:r>
      <w:r>
        <w:rPr>
          <w:sz w:val="20"/>
        </w:rPr>
        <w:t xml:space="preserve"> </w:t>
      </w:r>
      <w:r>
        <w:rPr>
          <w:w w:val="60"/>
          <w:sz w:val="20"/>
        </w:rPr>
        <w:t>attendants</w:t>
      </w:r>
      <w:r>
        <w:rPr>
          <w:sz w:val="20"/>
        </w:rPr>
        <w:t xml:space="preserve"> </w:t>
      </w:r>
      <w:r>
        <w:rPr>
          <w:w w:val="60"/>
          <w:sz w:val="20"/>
        </w:rPr>
        <w:t>and</w:t>
      </w:r>
      <w:r>
        <w:rPr>
          <w:sz w:val="20"/>
        </w:rPr>
        <w:t xml:space="preserve"> </w:t>
      </w:r>
      <w:r>
        <w:rPr>
          <w:w w:val="60"/>
          <w:sz w:val="20"/>
        </w:rPr>
        <w:t>hardsmen</w:t>
      </w:r>
      <w:r>
        <w:rPr>
          <w:sz w:val="20"/>
        </w:rPr>
        <w:t xml:space="preserve"> </w:t>
      </w:r>
      <w:r>
        <w:rPr>
          <w:w w:val="60"/>
          <w:sz w:val="20"/>
        </w:rPr>
        <w:t>on</w:t>
      </w:r>
      <w:r>
        <w:rPr>
          <w:sz w:val="20"/>
        </w:rPr>
        <w:t xml:space="preserve"> </w:t>
      </w:r>
      <w:r>
        <w:rPr>
          <w:w w:val="60"/>
          <w:sz w:val="20"/>
        </w:rPr>
        <w:t>ranches</w:t>
      </w:r>
      <w:r>
        <w:rPr>
          <w:sz w:val="20"/>
        </w:rPr>
        <w:t xml:space="preserve"> </w:t>
      </w:r>
      <w:r>
        <w:rPr>
          <w:w w:val="60"/>
          <w:sz w:val="20"/>
        </w:rPr>
        <w:t>like</w:t>
      </w:r>
      <w:r>
        <w:rPr>
          <w:spacing w:val="24"/>
          <w:sz w:val="20"/>
        </w:rPr>
        <w:t xml:space="preserve"> </w:t>
      </w:r>
      <w:r>
        <w:rPr>
          <w:w w:val="60"/>
          <w:sz w:val="20"/>
        </w:rPr>
        <w:t>Maruzi,</w:t>
      </w:r>
      <w:r>
        <w:rPr>
          <w:sz w:val="20"/>
        </w:rPr>
        <w:t xml:space="preserve"> </w:t>
      </w:r>
      <w:r>
        <w:rPr>
          <w:w w:val="60"/>
          <w:sz w:val="20"/>
        </w:rPr>
        <w:t>Kisozi,</w:t>
      </w:r>
      <w:r>
        <w:rPr>
          <w:sz w:val="20"/>
        </w:rPr>
        <w:t xml:space="preserve"> </w:t>
      </w:r>
      <w:r>
        <w:rPr>
          <w:w w:val="60"/>
          <w:sz w:val="20"/>
        </w:rPr>
        <w:t>Singo,</w:t>
      </w:r>
      <w:r>
        <w:rPr>
          <w:sz w:val="20"/>
        </w:rPr>
        <w:t xml:space="preserve"> </w:t>
      </w:r>
      <w:r>
        <w:rPr>
          <w:w w:val="60"/>
          <w:sz w:val="20"/>
        </w:rPr>
        <w:t>Kigumba</w:t>
      </w:r>
      <w:r>
        <w:rPr>
          <w:sz w:val="20"/>
        </w:rPr>
        <w:t xml:space="preserve"> </w:t>
      </w:r>
      <w:r>
        <w:rPr>
          <w:w w:val="60"/>
          <w:sz w:val="20"/>
        </w:rPr>
        <w:t>in</w:t>
      </w:r>
      <w:r>
        <w:rPr>
          <w:sz w:val="20"/>
        </w:rPr>
        <w:t xml:space="preserve"> </w:t>
      </w:r>
      <w:r>
        <w:rPr>
          <w:w w:val="60"/>
          <w:sz w:val="20"/>
        </w:rPr>
        <w:t>Masindi</w:t>
      </w:r>
      <w:r>
        <w:rPr>
          <w:sz w:val="20"/>
        </w:rPr>
        <w:t xml:space="preserve"> </w:t>
      </w:r>
      <w:r>
        <w:rPr>
          <w:w w:val="60"/>
          <w:sz w:val="20"/>
        </w:rPr>
        <w:t>and</w:t>
      </w:r>
      <w:r>
        <w:rPr>
          <w:sz w:val="20"/>
        </w:rPr>
        <w:t xml:space="preserve"> </w:t>
      </w:r>
      <w:r>
        <w:rPr>
          <w:w w:val="60"/>
          <w:sz w:val="20"/>
        </w:rPr>
        <w:t>Nyabushozi</w:t>
      </w:r>
      <w:r>
        <w:rPr>
          <w:sz w:val="20"/>
        </w:rPr>
        <w:t xml:space="preserve"> </w:t>
      </w:r>
      <w:r>
        <w:rPr>
          <w:w w:val="60"/>
          <w:sz w:val="20"/>
        </w:rPr>
        <w:t>has</w:t>
      </w:r>
      <w:r>
        <w:rPr>
          <w:spacing w:val="-1"/>
          <w:sz w:val="20"/>
        </w:rPr>
        <w:t xml:space="preserve"> </w:t>
      </w:r>
      <w:r>
        <w:rPr>
          <w:w w:val="60"/>
          <w:sz w:val="20"/>
        </w:rPr>
        <w:t>led</w:t>
      </w:r>
      <w:r>
        <w:rPr>
          <w:sz w:val="20"/>
        </w:rPr>
        <w:t xml:space="preserve"> </w:t>
      </w:r>
      <w:r>
        <w:rPr>
          <w:w w:val="60"/>
          <w:sz w:val="20"/>
        </w:rPr>
        <w:t>to</w:t>
      </w:r>
      <w:r>
        <w:rPr>
          <w:sz w:val="20"/>
        </w:rPr>
        <w:t xml:space="preserve"> </w:t>
      </w:r>
      <w:r>
        <w:rPr>
          <w:w w:val="60"/>
          <w:sz w:val="20"/>
        </w:rPr>
        <w:t>the</w:t>
      </w:r>
      <w:r>
        <w:rPr>
          <w:spacing w:val="-1"/>
          <w:sz w:val="20"/>
        </w:rPr>
        <w:t xml:space="preserve"> </w:t>
      </w:r>
      <w:r>
        <w:rPr>
          <w:w w:val="60"/>
          <w:sz w:val="20"/>
        </w:rPr>
        <w:t>low</w:t>
      </w:r>
      <w:r>
        <w:rPr>
          <w:sz w:val="20"/>
        </w:rPr>
        <w:t xml:space="preserve"> </w:t>
      </w:r>
      <w:r>
        <w:rPr>
          <w:w w:val="60"/>
          <w:sz w:val="20"/>
        </w:rPr>
        <w:t>level</w:t>
      </w:r>
      <w:r>
        <w:rPr>
          <w:sz w:val="20"/>
        </w:rPr>
        <w:t xml:space="preserve"> </w:t>
      </w:r>
      <w:r>
        <w:rPr>
          <w:w w:val="65"/>
          <w:sz w:val="20"/>
        </w:rPr>
        <w:t>development of the 'livestock</w:t>
      </w:r>
      <w:r>
        <w:rPr>
          <w:sz w:val="20"/>
        </w:rPr>
        <w:t xml:space="preserve"> </w:t>
      </w:r>
      <w:r>
        <w:rPr>
          <w:w w:val="65"/>
          <w:sz w:val="20"/>
        </w:rPr>
        <w:t>industry.</w:t>
      </w:r>
    </w:p>
    <w:p w:rsidR="00E5575B" w:rsidRDefault="00D512E5">
      <w:pPr>
        <w:pStyle w:val="ListParagraph"/>
        <w:numPr>
          <w:ilvl w:val="0"/>
          <w:numId w:val="64"/>
        </w:numPr>
        <w:tabs>
          <w:tab w:val="left" w:pos="1081"/>
        </w:tabs>
        <w:ind w:left="1081" w:hanging="350"/>
        <w:jc w:val="left"/>
        <w:rPr>
          <w:sz w:val="20"/>
        </w:rPr>
      </w:pPr>
      <w:r>
        <w:rPr>
          <w:spacing w:val="-2"/>
          <w:w w:val="60"/>
          <w:sz w:val="20"/>
        </w:rPr>
        <w:t>Competition</w:t>
      </w:r>
      <w:r>
        <w:rPr>
          <w:spacing w:val="-21"/>
          <w:sz w:val="20"/>
        </w:rPr>
        <w:t xml:space="preserve"> </w:t>
      </w:r>
      <w:r>
        <w:rPr>
          <w:spacing w:val="-2"/>
          <w:w w:val="60"/>
          <w:sz w:val="20"/>
        </w:rPr>
        <w:t>with</w:t>
      </w:r>
      <w:r>
        <w:rPr>
          <w:spacing w:val="-23"/>
          <w:sz w:val="20"/>
        </w:rPr>
        <w:t xml:space="preserve"> </w:t>
      </w:r>
      <w:r>
        <w:rPr>
          <w:spacing w:val="-2"/>
          <w:w w:val="60"/>
          <w:sz w:val="20"/>
        </w:rPr>
        <w:t>imported</w:t>
      </w:r>
      <w:r>
        <w:rPr>
          <w:spacing w:val="-20"/>
          <w:sz w:val="20"/>
        </w:rPr>
        <w:t xml:space="preserve"> </w:t>
      </w:r>
      <w:r>
        <w:rPr>
          <w:spacing w:val="-2"/>
          <w:w w:val="60"/>
          <w:sz w:val="20"/>
        </w:rPr>
        <w:t>dairy</w:t>
      </w:r>
      <w:r>
        <w:rPr>
          <w:spacing w:val="-22"/>
          <w:sz w:val="20"/>
        </w:rPr>
        <w:t xml:space="preserve"> </w:t>
      </w:r>
      <w:r>
        <w:rPr>
          <w:spacing w:val="-2"/>
          <w:w w:val="60"/>
          <w:sz w:val="20"/>
        </w:rPr>
        <w:t>and</w:t>
      </w:r>
      <w:r>
        <w:rPr>
          <w:spacing w:val="-20"/>
          <w:sz w:val="20"/>
        </w:rPr>
        <w:t xml:space="preserve"> </w:t>
      </w:r>
      <w:r>
        <w:rPr>
          <w:spacing w:val="-2"/>
          <w:w w:val="60"/>
          <w:sz w:val="20"/>
        </w:rPr>
        <w:t>beef</w:t>
      </w:r>
      <w:r>
        <w:rPr>
          <w:spacing w:val="-21"/>
          <w:sz w:val="20"/>
        </w:rPr>
        <w:t xml:space="preserve"> </w:t>
      </w:r>
      <w:r>
        <w:rPr>
          <w:spacing w:val="-2"/>
          <w:w w:val="60"/>
          <w:sz w:val="20"/>
        </w:rPr>
        <w:t>products</w:t>
      </w:r>
      <w:r>
        <w:rPr>
          <w:spacing w:val="-18"/>
          <w:sz w:val="20"/>
        </w:rPr>
        <w:t xml:space="preserve"> </w:t>
      </w:r>
      <w:r>
        <w:rPr>
          <w:spacing w:val="-2"/>
          <w:w w:val="60"/>
          <w:sz w:val="20"/>
        </w:rPr>
        <w:t>from</w:t>
      </w:r>
      <w:r>
        <w:rPr>
          <w:spacing w:val="-18"/>
          <w:sz w:val="20"/>
        </w:rPr>
        <w:t xml:space="preserve"> </w:t>
      </w:r>
      <w:r>
        <w:rPr>
          <w:spacing w:val="-2"/>
          <w:w w:val="60"/>
          <w:sz w:val="20"/>
        </w:rPr>
        <w:t>Kenya,</w:t>
      </w:r>
      <w:r>
        <w:rPr>
          <w:spacing w:val="-22"/>
          <w:sz w:val="20"/>
        </w:rPr>
        <w:t xml:space="preserve"> </w:t>
      </w:r>
      <w:r>
        <w:rPr>
          <w:spacing w:val="-2"/>
          <w:w w:val="60"/>
          <w:sz w:val="20"/>
        </w:rPr>
        <w:t>Denmark,</w:t>
      </w:r>
      <w:r>
        <w:rPr>
          <w:spacing w:val="-21"/>
          <w:sz w:val="20"/>
        </w:rPr>
        <w:t xml:space="preserve"> </w:t>
      </w:r>
      <w:r>
        <w:rPr>
          <w:spacing w:val="-2"/>
          <w:w w:val="60"/>
          <w:sz w:val="20"/>
        </w:rPr>
        <w:t>Netherlands,</w:t>
      </w:r>
      <w:r>
        <w:rPr>
          <w:spacing w:val="-21"/>
          <w:sz w:val="20"/>
        </w:rPr>
        <w:t xml:space="preserve"> </w:t>
      </w:r>
      <w:r>
        <w:rPr>
          <w:spacing w:val="-2"/>
          <w:w w:val="60"/>
          <w:sz w:val="20"/>
        </w:rPr>
        <w:t>France</w:t>
      </w:r>
      <w:r>
        <w:rPr>
          <w:spacing w:val="-20"/>
          <w:sz w:val="20"/>
        </w:rPr>
        <w:t xml:space="preserve"> </w:t>
      </w:r>
      <w:r>
        <w:rPr>
          <w:spacing w:val="-2"/>
          <w:w w:val="60"/>
          <w:sz w:val="20"/>
        </w:rPr>
        <w:t>and</w:t>
      </w:r>
      <w:r>
        <w:rPr>
          <w:spacing w:val="-20"/>
          <w:sz w:val="20"/>
        </w:rPr>
        <w:t xml:space="preserve"> </w:t>
      </w:r>
      <w:r>
        <w:rPr>
          <w:spacing w:val="-2"/>
          <w:w w:val="60"/>
          <w:sz w:val="20"/>
        </w:rPr>
        <w:t>Britain</w:t>
      </w:r>
      <w:r>
        <w:rPr>
          <w:spacing w:val="-23"/>
          <w:sz w:val="20"/>
        </w:rPr>
        <w:t xml:space="preserve"> </w:t>
      </w:r>
      <w:r>
        <w:rPr>
          <w:spacing w:val="-2"/>
          <w:w w:val="60"/>
          <w:sz w:val="20"/>
        </w:rPr>
        <w:t>has</w:t>
      </w:r>
      <w:r>
        <w:rPr>
          <w:spacing w:val="-15"/>
          <w:sz w:val="20"/>
        </w:rPr>
        <w:t xml:space="preserve"> </w:t>
      </w:r>
      <w:r>
        <w:rPr>
          <w:spacing w:val="-2"/>
          <w:w w:val="60"/>
          <w:sz w:val="20"/>
        </w:rPr>
        <w:t>limited</w:t>
      </w:r>
      <w:r>
        <w:rPr>
          <w:spacing w:val="-11"/>
          <w:sz w:val="20"/>
        </w:rPr>
        <w:t xml:space="preserve"> </w:t>
      </w:r>
      <w:r>
        <w:rPr>
          <w:spacing w:val="-2"/>
          <w:w w:val="60"/>
          <w:sz w:val="20"/>
        </w:rPr>
        <w:t>development</w:t>
      </w:r>
      <w:r>
        <w:rPr>
          <w:spacing w:val="-13"/>
          <w:sz w:val="20"/>
        </w:rPr>
        <w:t xml:space="preserve"> </w:t>
      </w:r>
      <w:r>
        <w:rPr>
          <w:spacing w:val="-2"/>
          <w:w w:val="60"/>
          <w:sz w:val="20"/>
        </w:rPr>
        <w:t>of</w:t>
      </w:r>
      <w:r>
        <w:rPr>
          <w:spacing w:val="-16"/>
          <w:sz w:val="20"/>
        </w:rPr>
        <w:t xml:space="preserve"> </w:t>
      </w:r>
      <w:r>
        <w:rPr>
          <w:spacing w:val="-2"/>
          <w:w w:val="60"/>
          <w:sz w:val="20"/>
        </w:rPr>
        <w:t>the</w:t>
      </w:r>
      <w:r>
        <w:rPr>
          <w:spacing w:val="-17"/>
          <w:sz w:val="20"/>
        </w:rPr>
        <w:t xml:space="preserve"> </w:t>
      </w:r>
      <w:r>
        <w:rPr>
          <w:spacing w:val="-2"/>
          <w:w w:val="60"/>
          <w:sz w:val="20"/>
        </w:rPr>
        <w:t>livestock</w:t>
      </w:r>
      <w:r>
        <w:rPr>
          <w:spacing w:val="-15"/>
          <w:sz w:val="20"/>
        </w:rPr>
        <w:t xml:space="preserve"> </w:t>
      </w:r>
      <w:r>
        <w:rPr>
          <w:spacing w:val="-2"/>
          <w:w w:val="60"/>
          <w:sz w:val="20"/>
        </w:rPr>
        <w:t>industry</w:t>
      </w:r>
      <w:r>
        <w:rPr>
          <w:spacing w:val="-12"/>
          <w:sz w:val="20"/>
        </w:rPr>
        <w:t xml:space="preserve"> </w:t>
      </w:r>
      <w:r>
        <w:rPr>
          <w:spacing w:val="-2"/>
          <w:w w:val="60"/>
          <w:sz w:val="20"/>
        </w:rPr>
        <w:t>e.g.</w:t>
      </w:r>
      <w:r>
        <w:rPr>
          <w:spacing w:val="-16"/>
          <w:sz w:val="20"/>
        </w:rPr>
        <w:t xml:space="preserve"> </w:t>
      </w:r>
      <w:r>
        <w:rPr>
          <w:spacing w:val="-2"/>
          <w:w w:val="60"/>
          <w:sz w:val="20"/>
        </w:rPr>
        <w:t>Jesa,</w:t>
      </w:r>
      <w:r>
        <w:rPr>
          <w:spacing w:val="-12"/>
          <w:sz w:val="20"/>
        </w:rPr>
        <w:t xml:space="preserve"> </w:t>
      </w:r>
      <w:r>
        <w:rPr>
          <w:spacing w:val="-2"/>
          <w:w w:val="60"/>
          <w:sz w:val="20"/>
        </w:rPr>
        <w:t>GBK</w:t>
      </w:r>
      <w:r>
        <w:rPr>
          <w:spacing w:val="-11"/>
          <w:sz w:val="20"/>
        </w:rPr>
        <w:t xml:space="preserve"> </w:t>
      </w:r>
      <w:r>
        <w:rPr>
          <w:spacing w:val="-2"/>
          <w:w w:val="60"/>
          <w:sz w:val="20"/>
        </w:rPr>
        <w:t>and</w:t>
      </w:r>
      <w:r>
        <w:rPr>
          <w:spacing w:val="-12"/>
          <w:sz w:val="20"/>
        </w:rPr>
        <w:t xml:space="preserve"> </w:t>
      </w:r>
      <w:r>
        <w:rPr>
          <w:spacing w:val="-2"/>
          <w:w w:val="60"/>
          <w:sz w:val="20"/>
        </w:rPr>
        <w:t>Alpha</w:t>
      </w:r>
      <w:r>
        <w:rPr>
          <w:spacing w:val="-15"/>
          <w:sz w:val="20"/>
        </w:rPr>
        <w:t xml:space="preserve"> </w:t>
      </w:r>
      <w:r>
        <w:rPr>
          <w:spacing w:val="-2"/>
          <w:w w:val="60"/>
          <w:sz w:val="20"/>
        </w:rPr>
        <w:t>dairy</w:t>
      </w:r>
      <w:r>
        <w:rPr>
          <w:spacing w:val="-11"/>
          <w:sz w:val="20"/>
        </w:rPr>
        <w:t xml:space="preserve"> </w:t>
      </w:r>
      <w:r>
        <w:rPr>
          <w:spacing w:val="-2"/>
          <w:w w:val="60"/>
          <w:sz w:val="20"/>
        </w:rPr>
        <w:t>products.</w:t>
      </w:r>
    </w:p>
    <w:p w:rsidR="00E5575B" w:rsidRDefault="00D512E5">
      <w:pPr>
        <w:pStyle w:val="ListParagraph"/>
        <w:numPr>
          <w:ilvl w:val="0"/>
          <w:numId w:val="64"/>
        </w:numPr>
        <w:tabs>
          <w:tab w:val="left" w:pos="1081"/>
        </w:tabs>
        <w:ind w:left="1081" w:hanging="350"/>
        <w:jc w:val="left"/>
        <w:rPr>
          <w:sz w:val="20"/>
        </w:rPr>
      </w:pPr>
      <w:r>
        <w:rPr>
          <w:w w:val="60"/>
          <w:sz w:val="20"/>
        </w:rPr>
        <w:t>Communal</w:t>
      </w:r>
      <w:r>
        <w:rPr>
          <w:spacing w:val="13"/>
          <w:sz w:val="20"/>
        </w:rPr>
        <w:t xml:space="preserve"> </w:t>
      </w:r>
      <w:r>
        <w:rPr>
          <w:w w:val="60"/>
          <w:sz w:val="20"/>
        </w:rPr>
        <w:t>ownership</w:t>
      </w:r>
      <w:r>
        <w:rPr>
          <w:spacing w:val="13"/>
          <w:sz w:val="20"/>
        </w:rPr>
        <w:t xml:space="preserve"> </w:t>
      </w:r>
      <w:r>
        <w:rPr>
          <w:w w:val="60"/>
          <w:sz w:val="20"/>
        </w:rPr>
        <w:t>of</w:t>
      </w:r>
      <w:r>
        <w:rPr>
          <w:spacing w:val="6"/>
          <w:sz w:val="20"/>
        </w:rPr>
        <w:t xml:space="preserve"> </w:t>
      </w:r>
      <w:r>
        <w:rPr>
          <w:w w:val="60"/>
          <w:sz w:val="20"/>
        </w:rPr>
        <w:t>land</w:t>
      </w:r>
      <w:r>
        <w:rPr>
          <w:spacing w:val="13"/>
          <w:sz w:val="20"/>
        </w:rPr>
        <w:t xml:space="preserve"> </w:t>
      </w:r>
      <w:r>
        <w:rPr>
          <w:w w:val="60"/>
          <w:sz w:val="20"/>
        </w:rPr>
        <w:t>and</w:t>
      </w:r>
      <w:r>
        <w:rPr>
          <w:spacing w:val="12"/>
          <w:sz w:val="20"/>
        </w:rPr>
        <w:t xml:space="preserve"> </w:t>
      </w:r>
      <w:r>
        <w:rPr>
          <w:w w:val="60"/>
          <w:sz w:val="20"/>
        </w:rPr>
        <w:t>communal</w:t>
      </w:r>
      <w:r>
        <w:rPr>
          <w:spacing w:val="14"/>
          <w:sz w:val="20"/>
        </w:rPr>
        <w:t xml:space="preserve"> </w:t>
      </w:r>
      <w:r>
        <w:rPr>
          <w:w w:val="60"/>
          <w:sz w:val="20"/>
        </w:rPr>
        <w:t>grazing</w:t>
      </w:r>
      <w:r>
        <w:rPr>
          <w:spacing w:val="8"/>
          <w:sz w:val="20"/>
        </w:rPr>
        <w:t xml:space="preserve"> </w:t>
      </w:r>
      <w:r>
        <w:rPr>
          <w:w w:val="60"/>
          <w:sz w:val="20"/>
        </w:rPr>
        <w:t>in</w:t>
      </w:r>
      <w:r>
        <w:rPr>
          <w:spacing w:val="13"/>
          <w:sz w:val="20"/>
        </w:rPr>
        <w:t xml:space="preserve"> </w:t>
      </w:r>
      <w:r>
        <w:rPr>
          <w:w w:val="60"/>
          <w:sz w:val="20"/>
        </w:rPr>
        <w:t>Mbarara,</w:t>
      </w:r>
      <w:r>
        <w:rPr>
          <w:spacing w:val="11"/>
          <w:sz w:val="20"/>
        </w:rPr>
        <w:t xml:space="preserve"> </w:t>
      </w:r>
      <w:r>
        <w:rPr>
          <w:w w:val="60"/>
          <w:sz w:val="20"/>
        </w:rPr>
        <w:t>Kotido</w:t>
      </w:r>
      <w:r>
        <w:rPr>
          <w:spacing w:val="12"/>
          <w:sz w:val="20"/>
        </w:rPr>
        <w:t xml:space="preserve"> </w:t>
      </w:r>
      <w:r>
        <w:rPr>
          <w:w w:val="60"/>
          <w:sz w:val="20"/>
        </w:rPr>
        <w:t>and</w:t>
      </w:r>
      <w:r>
        <w:rPr>
          <w:spacing w:val="13"/>
          <w:sz w:val="20"/>
        </w:rPr>
        <w:t xml:space="preserve"> </w:t>
      </w:r>
      <w:r>
        <w:rPr>
          <w:w w:val="60"/>
          <w:sz w:val="20"/>
        </w:rPr>
        <w:t>Mororto</w:t>
      </w:r>
      <w:r>
        <w:rPr>
          <w:spacing w:val="12"/>
          <w:sz w:val="20"/>
        </w:rPr>
        <w:t xml:space="preserve"> </w:t>
      </w:r>
      <w:r>
        <w:rPr>
          <w:w w:val="60"/>
          <w:sz w:val="20"/>
        </w:rPr>
        <w:t>have</w:t>
      </w:r>
      <w:r>
        <w:rPr>
          <w:spacing w:val="8"/>
          <w:sz w:val="20"/>
        </w:rPr>
        <w:t xml:space="preserve"> </w:t>
      </w:r>
      <w:r>
        <w:rPr>
          <w:w w:val="60"/>
          <w:sz w:val="20"/>
        </w:rPr>
        <w:t>led</w:t>
      </w:r>
      <w:r>
        <w:rPr>
          <w:spacing w:val="8"/>
          <w:sz w:val="20"/>
        </w:rPr>
        <w:t xml:space="preserve"> </w:t>
      </w:r>
      <w:r>
        <w:rPr>
          <w:w w:val="60"/>
          <w:sz w:val="20"/>
        </w:rPr>
        <w:t>to</w:t>
      </w:r>
      <w:r>
        <w:rPr>
          <w:spacing w:val="33"/>
          <w:sz w:val="20"/>
        </w:rPr>
        <w:t xml:space="preserve"> </w:t>
      </w:r>
      <w:r>
        <w:rPr>
          <w:w w:val="60"/>
          <w:sz w:val="20"/>
        </w:rPr>
        <w:t>led</w:t>
      </w:r>
      <w:r>
        <w:rPr>
          <w:spacing w:val="5"/>
          <w:sz w:val="20"/>
        </w:rPr>
        <w:t xml:space="preserve"> </w:t>
      </w:r>
      <w:r>
        <w:rPr>
          <w:w w:val="60"/>
          <w:sz w:val="20"/>
        </w:rPr>
        <w:t>to</w:t>
      </w:r>
      <w:r>
        <w:rPr>
          <w:spacing w:val="5"/>
          <w:sz w:val="20"/>
        </w:rPr>
        <w:t xml:space="preserve"> </w:t>
      </w:r>
      <w:r>
        <w:rPr>
          <w:w w:val="60"/>
          <w:sz w:val="20"/>
        </w:rPr>
        <w:t>easy</w:t>
      </w:r>
      <w:r>
        <w:rPr>
          <w:spacing w:val="5"/>
          <w:sz w:val="20"/>
        </w:rPr>
        <w:t xml:space="preserve"> </w:t>
      </w:r>
      <w:r>
        <w:rPr>
          <w:w w:val="60"/>
          <w:sz w:val="20"/>
        </w:rPr>
        <w:t>spread</w:t>
      </w:r>
      <w:r>
        <w:rPr>
          <w:spacing w:val="5"/>
          <w:sz w:val="20"/>
        </w:rPr>
        <w:t xml:space="preserve"> </w:t>
      </w:r>
      <w:r>
        <w:rPr>
          <w:w w:val="60"/>
          <w:sz w:val="20"/>
        </w:rPr>
        <w:t>of</w:t>
      </w:r>
      <w:r>
        <w:rPr>
          <w:spacing w:val="4"/>
          <w:sz w:val="20"/>
        </w:rPr>
        <w:t xml:space="preserve"> </w:t>
      </w:r>
      <w:r>
        <w:rPr>
          <w:w w:val="60"/>
          <w:sz w:val="20"/>
        </w:rPr>
        <w:t>diseases</w:t>
      </w:r>
      <w:r>
        <w:rPr>
          <w:spacing w:val="1"/>
          <w:sz w:val="20"/>
        </w:rPr>
        <w:t xml:space="preserve"> </w:t>
      </w:r>
      <w:r>
        <w:rPr>
          <w:w w:val="60"/>
          <w:sz w:val="20"/>
        </w:rPr>
        <w:t>like</w:t>
      </w:r>
      <w:r>
        <w:rPr>
          <w:spacing w:val="12"/>
          <w:sz w:val="20"/>
        </w:rPr>
        <w:t xml:space="preserve"> </w:t>
      </w:r>
      <w:r>
        <w:rPr>
          <w:w w:val="60"/>
          <w:sz w:val="20"/>
        </w:rPr>
        <w:t>foot</w:t>
      </w:r>
      <w:r>
        <w:rPr>
          <w:spacing w:val="4"/>
          <w:sz w:val="20"/>
        </w:rPr>
        <w:t xml:space="preserve"> </w:t>
      </w:r>
      <w:r>
        <w:rPr>
          <w:w w:val="60"/>
          <w:sz w:val="20"/>
        </w:rPr>
        <w:t>and</w:t>
      </w:r>
      <w:r>
        <w:rPr>
          <w:spacing w:val="5"/>
          <w:sz w:val="20"/>
        </w:rPr>
        <w:t xml:space="preserve"> </w:t>
      </w:r>
      <w:r>
        <w:rPr>
          <w:w w:val="60"/>
          <w:sz w:val="20"/>
        </w:rPr>
        <w:t>mouth</w:t>
      </w:r>
      <w:r>
        <w:rPr>
          <w:spacing w:val="8"/>
          <w:sz w:val="20"/>
        </w:rPr>
        <w:t xml:space="preserve"> </w:t>
      </w:r>
      <w:r>
        <w:rPr>
          <w:w w:val="60"/>
          <w:sz w:val="20"/>
        </w:rPr>
        <w:t>disease,</w:t>
      </w:r>
      <w:r>
        <w:rPr>
          <w:spacing w:val="4"/>
          <w:sz w:val="20"/>
        </w:rPr>
        <w:t xml:space="preserve"> </w:t>
      </w:r>
      <w:r>
        <w:rPr>
          <w:w w:val="60"/>
          <w:sz w:val="20"/>
        </w:rPr>
        <w:t>Brucellus</w:t>
      </w:r>
      <w:r>
        <w:rPr>
          <w:spacing w:val="5"/>
          <w:sz w:val="20"/>
        </w:rPr>
        <w:t xml:space="preserve"> </w:t>
      </w:r>
      <w:r>
        <w:rPr>
          <w:w w:val="60"/>
          <w:sz w:val="20"/>
        </w:rPr>
        <w:t>which</w:t>
      </w:r>
      <w:r>
        <w:rPr>
          <w:spacing w:val="5"/>
          <w:sz w:val="20"/>
        </w:rPr>
        <w:t xml:space="preserve"> </w:t>
      </w:r>
      <w:r>
        <w:rPr>
          <w:spacing w:val="-4"/>
          <w:w w:val="60"/>
          <w:sz w:val="20"/>
        </w:rPr>
        <w:t>have</w:t>
      </w:r>
    </w:p>
    <w:p w:rsidR="00E5575B" w:rsidRDefault="00E5575B">
      <w:pPr>
        <w:rPr>
          <w:sz w:val="20"/>
        </w:rPr>
        <w:sectPr w:rsidR="00E5575B">
          <w:pgSz w:w="12240" w:h="15840"/>
          <w:pgMar w:top="620" w:right="0" w:bottom="780" w:left="80" w:header="371" w:footer="591" w:gutter="0"/>
          <w:cols w:space="720"/>
        </w:sectPr>
      </w:pPr>
    </w:p>
    <w:p w:rsidR="00E5575B" w:rsidRDefault="00D512E5">
      <w:pPr>
        <w:pStyle w:val="BodyText"/>
        <w:spacing w:before="8" w:line="226" w:lineRule="exact"/>
      </w:pPr>
      <w:proofErr w:type="gramStart"/>
      <w:r>
        <w:rPr>
          <w:w w:val="60"/>
        </w:rPr>
        <w:lastRenderedPageBreak/>
        <w:t>killed</w:t>
      </w:r>
      <w:proofErr w:type="gramEnd"/>
      <w:r>
        <w:rPr>
          <w:spacing w:val="-5"/>
        </w:rPr>
        <w:t xml:space="preserve"> </w:t>
      </w:r>
      <w:r>
        <w:rPr>
          <w:spacing w:val="-2"/>
          <w:w w:val="70"/>
        </w:rPr>
        <w:t>cattle.</w:t>
      </w:r>
    </w:p>
    <w:p w:rsidR="00E5575B" w:rsidRDefault="00D512E5">
      <w:pPr>
        <w:pStyle w:val="ListParagraph"/>
        <w:numPr>
          <w:ilvl w:val="0"/>
          <w:numId w:val="64"/>
        </w:numPr>
        <w:tabs>
          <w:tab w:val="left" w:pos="1081"/>
        </w:tabs>
        <w:spacing w:line="244" w:lineRule="auto"/>
        <w:ind w:right="640" w:firstLine="0"/>
        <w:jc w:val="left"/>
        <w:rPr>
          <w:sz w:val="20"/>
        </w:rPr>
      </w:pPr>
      <w:r>
        <w:rPr>
          <w:w w:val="65"/>
          <w:sz w:val="20"/>
        </w:rPr>
        <w:t>Lack</w:t>
      </w:r>
      <w:r>
        <w:rPr>
          <w:spacing w:val="58"/>
          <w:sz w:val="20"/>
        </w:rPr>
        <w:t xml:space="preserve"> </w:t>
      </w:r>
      <w:r>
        <w:rPr>
          <w:w w:val="65"/>
          <w:sz w:val="20"/>
        </w:rPr>
        <w:t>of</w:t>
      </w:r>
      <w:r>
        <w:rPr>
          <w:spacing w:val="40"/>
          <w:sz w:val="20"/>
        </w:rPr>
        <w:t xml:space="preserve"> </w:t>
      </w:r>
      <w:r>
        <w:rPr>
          <w:w w:val="65"/>
          <w:sz w:val="20"/>
        </w:rPr>
        <w:t>enough</w:t>
      </w:r>
      <w:r>
        <w:rPr>
          <w:spacing w:val="40"/>
          <w:sz w:val="20"/>
        </w:rPr>
        <w:t xml:space="preserve"> </w:t>
      </w:r>
      <w:r>
        <w:rPr>
          <w:w w:val="65"/>
          <w:sz w:val="20"/>
        </w:rPr>
        <w:t>capital</w:t>
      </w:r>
      <w:r>
        <w:rPr>
          <w:spacing w:val="55"/>
          <w:sz w:val="20"/>
        </w:rPr>
        <w:t xml:space="preserve"> </w:t>
      </w:r>
      <w:r>
        <w:rPr>
          <w:w w:val="65"/>
          <w:sz w:val="20"/>
        </w:rPr>
        <w:t>to</w:t>
      </w:r>
      <w:r>
        <w:rPr>
          <w:spacing w:val="40"/>
          <w:sz w:val="20"/>
        </w:rPr>
        <w:t xml:space="preserve"> </w:t>
      </w:r>
      <w:r>
        <w:rPr>
          <w:w w:val="65"/>
          <w:sz w:val="20"/>
        </w:rPr>
        <w:t>purchase</w:t>
      </w:r>
      <w:r>
        <w:rPr>
          <w:spacing w:val="58"/>
          <w:sz w:val="20"/>
        </w:rPr>
        <w:t xml:space="preserve"> </w:t>
      </w:r>
      <w:r>
        <w:rPr>
          <w:w w:val="65"/>
          <w:sz w:val="20"/>
        </w:rPr>
        <w:t>drugs,</w:t>
      </w:r>
      <w:r>
        <w:rPr>
          <w:spacing w:val="57"/>
          <w:sz w:val="20"/>
        </w:rPr>
        <w:t xml:space="preserve"> </w:t>
      </w:r>
      <w:r>
        <w:rPr>
          <w:w w:val="65"/>
          <w:sz w:val="20"/>
        </w:rPr>
        <w:t>exotic</w:t>
      </w:r>
      <w:r>
        <w:rPr>
          <w:spacing w:val="40"/>
          <w:sz w:val="20"/>
        </w:rPr>
        <w:t xml:space="preserve"> </w:t>
      </w:r>
      <w:r>
        <w:rPr>
          <w:w w:val="65"/>
          <w:sz w:val="20"/>
        </w:rPr>
        <w:t>breeds,</w:t>
      </w:r>
      <w:r>
        <w:rPr>
          <w:spacing w:val="40"/>
          <w:sz w:val="20"/>
        </w:rPr>
        <w:t xml:space="preserve"> </w:t>
      </w:r>
      <w:r>
        <w:rPr>
          <w:w w:val="65"/>
          <w:sz w:val="20"/>
        </w:rPr>
        <w:t>dairy</w:t>
      </w:r>
      <w:r>
        <w:rPr>
          <w:spacing w:val="40"/>
          <w:sz w:val="20"/>
        </w:rPr>
        <w:t xml:space="preserve"> </w:t>
      </w:r>
      <w:r>
        <w:rPr>
          <w:w w:val="65"/>
          <w:sz w:val="20"/>
        </w:rPr>
        <w:t>processing</w:t>
      </w:r>
      <w:r>
        <w:rPr>
          <w:spacing w:val="40"/>
          <w:sz w:val="20"/>
        </w:rPr>
        <w:t xml:space="preserve"> </w:t>
      </w:r>
      <w:r>
        <w:rPr>
          <w:w w:val="65"/>
          <w:sz w:val="20"/>
        </w:rPr>
        <w:t>technology</w:t>
      </w:r>
      <w:r>
        <w:rPr>
          <w:spacing w:val="58"/>
          <w:sz w:val="20"/>
        </w:rPr>
        <w:t xml:space="preserve"> </w:t>
      </w:r>
      <w:r>
        <w:rPr>
          <w:w w:val="65"/>
          <w:sz w:val="20"/>
        </w:rPr>
        <w:t>and</w:t>
      </w:r>
      <w:r>
        <w:rPr>
          <w:spacing w:val="72"/>
          <w:sz w:val="20"/>
        </w:rPr>
        <w:t xml:space="preserve"> </w:t>
      </w:r>
      <w:r>
        <w:rPr>
          <w:w w:val="65"/>
          <w:sz w:val="20"/>
        </w:rPr>
        <w:t>milking</w:t>
      </w:r>
      <w:r>
        <w:rPr>
          <w:spacing w:val="40"/>
          <w:sz w:val="20"/>
        </w:rPr>
        <w:t xml:space="preserve"> </w:t>
      </w:r>
      <w:r>
        <w:rPr>
          <w:w w:val="65"/>
          <w:sz w:val="20"/>
        </w:rPr>
        <w:t>machines</w:t>
      </w:r>
      <w:r>
        <w:rPr>
          <w:spacing w:val="40"/>
          <w:sz w:val="20"/>
        </w:rPr>
        <w:t xml:space="preserve"> </w:t>
      </w:r>
      <w:r>
        <w:rPr>
          <w:w w:val="65"/>
          <w:sz w:val="20"/>
        </w:rPr>
        <w:t>on</w:t>
      </w:r>
      <w:r>
        <w:rPr>
          <w:spacing w:val="39"/>
          <w:sz w:val="20"/>
        </w:rPr>
        <w:t xml:space="preserve"> </w:t>
      </w:r>
      <w:r>
        <w:rPr>
          <w:w w:val="65"/>
          <w:sz w:val="20"/>
        </w:rPr>
        <w:t>large</w:t>
      </w:r>
      <w:r>
        <w:rPr>
          <w:spacing w:val="40"/>
          <w:sz w:val="20"/>
        </w:rPr>
        <w:t xml:space="preserve"> </w:t>
      </w:r>
      <w:r>
        <w:rPr>
          <w:w w:val="65"/>
          <w:sz w:val="20"/>
        </w:rPr>
        <w:t>dairies</w:t>
      </w:r>
      <w:r>
        <w:rPr>
          <w:spacing w:val="39"/>
          <w:sz w:val="20"/>
        </w:rPr>
        <w:t xml:space="preserve"> </w:t>
      </w:r>
      <w:r>
        <w:rPr>
          <w:w w:val="65"/>
          <w:sz w:val="20"/>
        </w:rPr>
        <w:t>like</w:t>
      </w:r>
      <w:r>
        <w:rPr>
          <w:spacing w:val="40"/>
          <w:sz w:val="20"/>
        </w:rPr>
        <w:t xml:space="preserve"> </w:t>
      </w:r>
      <w:r>
        <w:rPr>
          <w:w w:val="65"/>
          <w:sz w:val="20"/>
        </w:rPr>
        <w:t>Jesa</w:t>
      </w:r>
      <w:r>
        <w:rPr>
          <w:spacing w:val="40"/>
          <w:sz w:val="20"/>
        </w:rPr>
        <w:t xml:space="preserve"> </w:t>
      </w:r>
      <w:r>
        <w:rPr>
          <w:w w:val="65"/>
          <w:sz w:val="20"/>
        </w:rPr>
        <w:t>farm,</w:t>
      </w:r>
      <w:r>
        <w:rPr>
          <w:spacing w:val="40"/>
          <w:sz w:val="20"/>
        </w:rPr>
        <w:t xml:space="preserve"> </w:t>
      </w:r>
      <w:r>
        <w:rPr>
          <w:w w:val="65"/>
          <w:sz w:val="20"/>
        </w:rPr>
        <w:t>aluminium</w:t>
      </w:r>
      <w:r>
        <w:rPr>
          <w:spacing w:val="40"/>
          <w:sz w:val="20"/>
        </w:rPr>
        <w:t xml:space="preserve"> </w:t>
      </w:r>
      <w:r>
        <w:rPr>
          <w:w w:val="65"/>
          <w:sz w:val="20"/>
        </w:rPr>
        <w:t>milk</w:t>
      </w:r>
      <w:r>
        <w:rPr>
          <w:sz w:val="20"/>
        </w:rPr>
        <w:t xml:space="preserve"> </w:t>
      </w:r>
      <w:r>
        <w:rPr>
          <w:w w:val="60"/>
          <w:sz w:val="20"/>
        </w:rPr>
        <w:t>containers,</w:t>
      </w:r>
      <w:r>
        <w:rPr>
          <w:spacing w:val="25"/>
          <w:sz w:val="20"/>
        </w:rPr>
        <w:t xml:space="preserve"> </w:t>
      </w:r>
      <w:r>
        <w:rPr>
          <w:w w:val="60"/>
          <w:sz w:val="20"/>
        </w:rPr>
        <w:t>and</w:t>
      </w:r>
      <w:r>
        <w:rPr>
          <w:spacing w:val="33"/>
          <w:sz w:val="20"/>
        </w:rPr>
        <w:t xml:space="preserve"> </w:t>
      </w:r>
      <w:r>
        <w:rPr>
          <w:w w:val="60"/>
          <w:sz w:val="20"/>
        </w:rPr>
        <w:t>milk</w:t>
      </w:r>
      <w:r>
        <w:rPr>
          <w:spacing w:val="27"/>
          <w:sz w:val="20"/>
        </w:rPr>
        <w:t xml:space="preserve"> </w:t>
      </w:r>
      <w:r>
        <w:rPr>
          <w:w w:val="60"/>
          <w:sz w:val="20"/>
        </w:rPr>
        <w:t>coolers</w:t>
      </w:r>
      <w:r>
        <w:rPr>
          <w:spacing w:val="27"/>
          <w:sz w:val="20"/>
        </w:rPr>
        <w:t xml:space="preserve"> </w:t>
      </w:r>
      <w:r>
        <w:rPr>
          <w:w w:val="60"/>
          <w:sz w:val="20"/>
        </w:rPr>
        <w:t>in</w:t>
      </w:r>
      <w:r>
        <w:rPr>
          <w:spacing w:val="38"/>
          <w:sz w:val="20"/>
        </w:rPr>
        <w:t xml:space="preserve"> </w:t>
      </w:r>
      <w:r>
        <w:rPr>
          <w:w w:val="60"/>
          <w:sz w:val="20"/>
        </w:rPr>
        <w:t>Kiruhura,</w:t>
      </w:r>
      <w:r>
        <w:rPr>
          <w:spacing w:val="29"/>
          <w:sz w:val="20"/>
        </w:rPr>
        <w:t xml:space="preserve"> </w:t>
      </w:r>
      <w:r>
        <w:rPr>
          <w:w w:val="60"/>
          <w:sz w:val="20"/>
        </w:rPr>
        <w:t>Mbarara,</w:t>
      </w:r>
      <w:r>
        <w:rPr>
          <w:spacing w:val="25"/>
          <w:sz w:val="20"/>
        </w:rPr>
        <w:t xml:space="preserve"> </w:t>
      </w:r>
      <w:r>
        <w:rPr>
          <w:w w:val="60"/>
          <w:sz w:val="20"/>
        </w:rPr>
        <w:t>Mpigi,</w:t>
      </w:r>
      <w:r>
        <w:rPr>
          <w:spacing w:val="25"/>
          <w:sz w:val="20"/>
        </w:rPr>
        <w:t xml:space="preserve"> </w:t>
      </w:r>
      <w:r>
        <w:rPr>
          <w:w w:val="60"/>
          <w:sz w:val="20"/>
        </w:rPr>
        <w:t>Nakasongola</w:t>
      </w:r>
      <w:r>
        <w:rPr>
          <w:spacing w:val="27"/>
          <w:sz w:val="20"/>
        </w:rPr>
        <w:t xml:space="preserve"> </w:t>
      </w:r>
      <w:r>
        <w:rPr>
          <w:w w:val="60"/>
          <w:sz w:val="20"/>
        </w:rPr>
        <w:t>and</w:t>
      </w:r>
      <w:r>
        <w:rPr>
          <w:spacing w:val="27"/>
          <w:sz w:val="20"/>
        </w:rPr>
        <w:t xml:space="preserve"> </w:t>
      </w:r>
      <w:r>
        <w:rPr>
          <w:w w:val="60"/>
          <w:sz w:val="20"/>
        </w:rPr>
        <w:t>Buliisa</w:t>
      </w:r>
      <w:r>
        <w:rPr>
          <w:spacing w:val="27"/>
          <w:sz w:val="20"/>
        </w:rPr>
        <w:t xml:space="preserve"> </w:t>
      </w:r>
      <w:r>
        <w:rPr>
          <w:w w:val="60"/>
          <w:sz w:val="20"/>
        </w:rPr>
        <w:t>has</w:t>
      </w:r>
      <w:r>
        <w:rPr>
          <w:spacing w:val="23"/>
          <w:sz w:val="20"/>
        </w:rPr>
        <w:t xml:space="preserve"> </w:t>
      </w:r>
      <w:r>
        <w:rPr>
          <w:w w:val="60"/>
          <w:sz w:val="20"/>
        </w:rPr>
        <w:t>led</w:t>
      </w:r>
      <w:r>
        <w:rPr>
          <w:spacing w:val="23"/>
          <w:sz w:val="20"/>
        </w:rPr>
        <w:t xml:space="preserve"> </w:t>
      </w:r>
      <w:r>
        <w:rPr>
          <w:w w:val="60"/>
          <w:sz w:val="20"/>
        </w:rPr>
        <w:t>to</w:t>
      </w:r>
      <w:r>
        <w:rPr>
          <w:spacing w:val="23"/>
          <w:sz w:val="20"/>
        </w:rPr>
        <w:t xml:space="preserve"> </w:t>
      </w:r>
      <w:r>
        <w:rPr>
          <w:w w:val="60"/>
          <w:sz w:val="20"/>
        </w:rPr>
        <w:t>low</w:t>
      </w:r>
      <w:r>
        <w:rPr>
          <w:spacing w:val="25"/>
          <w:sz w:val="20"/>
        </w:rPr>
        <w:t xml:space="preserve"> </w:t>
      </w:r>
      <w:r>
        <w:rPr>
          <w:w w:val="60"/>
          <w:sz w:val="20"/>
        </w:rPr>
        <w:t>level</w:t>
      </w:r>
      <w:r>
        <w:rPr>
          <w:spacing w:val="25"/>
          <w:sz w:val="20"/>
        </w:rPr>
        <w:t xml:space="preserve"> </w:t>
      </w:r>
      <w:r>
        <w:rPr>
          <w:w w:val="60"/>
          <w:sz w:val="20"/>
        </w:rPr>
        <w:t>development</w:t>
      </w:r>
      <w:r>
        <w:rPr>
          <w:spacing w:val="25"/>
          <w:sz w:val="20"/>
        </w:rPr>
        <w:t xml:space="preserve"> </w:t>
      </w:r>
      <w:r>
        <w:rPr>
          <w:w w:val="60"/>
          <w:sz w:val="20"/>
        </w:rPr>
        <w:t>of</w:t>
      </w:r>
      <w:r>
        <w:rPr>
          <w:spacing w:val="21"/>
          <w:sz w:val="20"/>
        </w:rPr>
        <w:t xml:space="preserve"> </w:t>
      </w:r>
      <w:r>
        <w:rPr>
          <w:w w:val="60"/>
          <w:sz w:val="20"/>
        </w:rPr>
        <w:t>livestock</w:t>
      </w:r>
      <w:r>
        <w:rPr>
          <w:spacing w:val="40"/>
          <w:sz w:val="20"/>
        </w:rPr>
        <w:t xml:space="preserve"> </w:t>
      </w:r>
      <w:r>
        <w:rPr>
          <w:w w:val="60"/>
          <w:sz w:val="20"/>
        </w:rPr>
        <w:t>industry.</w:t>
      </w:r>
    </w:p>
    <w:p w:rsidR="00E5575B" w:rsidRDefault="00D512E5">
      <w:pPr>
        <w:pStyle w:val="ListParagraph"/>
        <w:numPr>
          <w:ilvl w:val="0"/>
          <w:numId w:val="64"/>
        </w:numPr>
        <w:tabs>
          <w:tab w:val="left" w:pos="1081"/>
        </w:tabs>
        <w:spacing w:line="244" w:lineRule="auto"/>
        <w:ind w:right="629" w:firstLine="0"/>
        <w:jc w:val="left"/>
        <w:rPr>
          <w:sz w:val="20"/>
        </w:rPr>
      </w:pPr>
      <w:r>
        <w:rPr>
          <w:w w:val="65"/>
          <w:sz w:val="20"/>
        </w:rPr>
        <w:t>Mountainous</w:t>
      </w:r>
      <w:r>
        <w:rPr>
          <w:sz w:val="20"/>
        </w:rPr>
        <w:t xml:space="preserve"> </w:t>
      </w:r>
      <w:r>
        <w:rPr>
          <w:w w:val="65"/>
          <w:sz w:val="20"/>
        </w:rPr>
        <w:t>areas</w:t>
      </w:r>
      <w:r>
        <w:rPr>
          <w:sz w:val="20"/>
        </w:rPr>
        <w:t xml:space="preserve"> </w:t>
      </w:r>
      <w:r>
        <w:rPr>
          <w:w w:val="65"/>
          <w:sz w:val="20"/>
        </w:rPr>
        <w:t>like</w:t>
      </w:r>
      <w:r>
        <w:rPr>
          <w:sz w:val="20"/>
        </w:rPr>
        <w:t xml:space="preserve"> </w:t>
      </w:r>
      <w:r>
        <w:rPr>
          <w:w w:val="65"/>
          <w:sz w:val="20"/>
        </w:rPr>
        <w:t>slopes</w:t>
      </w:r>
      <w:r>
        <w:rPr>
          <w:sz w:val="20"/>
        </w:rPr>
        <w:t xml:space="preserve"> </w:t>
      </w:r>
      <w:r>
        <w:rPr>
          <w:w w:val="65"/>
          <w:sz w:val="20"/>
        </w:rPr>
        <w:t>of</w:t>
      </w:r>
      <w:r>
        <w:rPr>
          <w:sz w:val="20"/>
        </w:rPr>
        <w:t xml:space="preserve"> </w:t>
      </w:r>
      <w:r>
        <w:rPr>
          <w:w w:val="65"/>
          <w:sz w:val="20"/>
        </w:rPr>
        <w:t>Mt.</w:t>
      </w:r>
      <w:r>
        <w:rPr>
          <w:sz w:val="20"/>
        </w:rPr>
        <w:t xml:space="preserve"> </w:t>
      </w:r>
      <w:r>
        <w:rPr>
          <w:w w:val="65"/>
          <w:sz w:val="20"/>
        </w:rPr>
        <w:t>Rwenzori,</w:t>
      </w:r>
      <w:r>
        <w:rPr>
          <w:sz w:val="20"/>
        </w:rPr>
        <w:t xml:space="preserve"> </w:t>
      </w:r>
      <w:r>
        <w:rPr>
          <w:w w:val="65"/>
          <w:sz w:val="20"/>
        </w:rPr>
        <w:t>Mt.</w:t>
      </w:r>
      <w:r>
        <w:rPr>
          <w:sz w:val="20"/>
        </w:rPr>
        <w:t xml:space="preserve"> </w:t>
      </w:r>
      <w:r>
        <w:rPr>
          <w:w w:val="65"/>
          <w:sz w:val="20"/>
        </w:rPr>
        <w:t>Mufumbiro</w:t>
      </w:r>
      <w:r>
        <w:rPr>
          <w:sz w:val="20"/>
        </w:rPr>
        <w:t xml:space="preserve"> </w:t>
      </w:r>
      <w:r>
        <w:rPr>
          <w:w w:val="65"/>
          <w:sz w:val="20"/>
        </w:rPr>
        <w:t>and</w:t>
      </w:r>
      <w:r>
        <w:rPr>
          <w:sz w:val="20"/>
        </w:rPr>
        <w:t xml:space="preserve"> </w:t>
      </w:r>
      <w:r>
        <w:rPr>
          <w:w w:val="65"/>
          <w:sz w:val="20"/>
        </w:rPr>
        <w:t>Mt.</w:t>
      </w:r>
      <w:r>
        <w:rPr>
          <w:sz w:val="20"/>
        </w:rPr>
        <w:t xml:space="preserve"> </w:t>
      </w:r>
      <w:r>
        <w:rPr>
          <w:w w:val="65"/>
          <w:sz w:val="20"/>
        </w:rPr>
        <w:t>Elgon</w:t>
      </w:r>
      <w:r>
        <w:rPr>
          <w:spacing w:val="19"/>
          <w:sz w:val="20"/>
        </w:rPr>
        <w:t xml:space="preserve"> </w:t>
      </w:r>
      <w:r>
        <w:rPr>
          <w:w w:val="65"/>
          <w:sz w:val="20"/>
        </w:rPr>
        <w:t>discourage</w:t>
      </w:r>
      <w:r>
        <w:rPr>
          <w:sz w:val="20"/>
        </w:rPr>
        <w:t xml:space="preserve"> </w:t>
      </w:r>
      <w:r>
        <w:rPr>
          <w:w w:val="65"/>
          <w:sz w:val="20"/>
        </w:rPr>
        <w:t>animal</w:t>
      </w:r>
      <w:r>
        <w:rPr>
          <w:sz w:val="20"/>
        </w:rPr>
        <w:t xml:space="preserve"> </w:t>
      </w:r>
      <w:r>
        <w:rPr>
          <w:w w:val="65"/>
          <w:sz w:val="20"/>
        </w:rPr>
        <w:t>keeping</w:t>
      </w:r>
      <w:r>
        <w:rPr>
          <w:sz w:val="20"/>
        </w:rPr>
        <w:t xml:space="preserve"> </w:t>
      </w:r>
      <w:r>
        <w:rPr>
          <w:w w:val="65"/>
          <w:sz w:val="20"/>
        </w:rPr>
        <w:t>where</w:t>
      </w:r>
      <w:r>
        <w:rPr>
          <w:sz w:val="20"/>
        </w:rPr>
        <w:t xml:space="preserve"> </w:t>
      </w:r>
      <w:r>
        <w:rPr>
          <w:w w:val="65"/>
          <w:sz w:val="20"/>
        </w:rPr>
        <w:t>by</w:t>
      </w:r>
      <w:r>
        <w:rPr>
          <w:sz w:val="20"/>
        </w:rPr>
        <w:t xml:space="preserve"> </w:t>
      </w:r>
      <w:r>
        <w:rPr>
          <w:w w:val="65"/>
          <w:sz w:val="20"/>
        </w:rPr>
        <w:t>friesians</w:t>
      </w:r>
      <w:r>
        <w:rPr>
          <w:sz w:val="20"/>
        </w:rPr>
        <w:t xml:space="preserve"> </w:t>
      </w:r>
      <w:r>
        <w:rPr>
          <w:w w:val="65"/>
          <w:sz w:val="20"/>
        </w:rPr>
        <w:t>and</w:t>
      </w:r>
      <w:r>
        <w:rPr>
          <w:sz w:val="20"/>
        </w:rPr>
        <w:t xml:space="preserve"> </w:t>
      </w:r>
      <w:r>
        <w:rPr>
          <w:w w:val="65"/>
          <w:sz w:val="20"/>
        </w:rPr>
        <w:t>jersey</w:t>
      </w:r>
      <w:r>
        <w:rPr>
          <w:sz w:val="20"/>
        </w:rPr>
        <w:t xml:space="preserve"> </w:t>
      </w:r>
      <w:r>
        <w:rPr>
          <w:w w:val="65"/>
          <w:sz w:val="20"/>
        </w:rPr>
        <w:t>exotic</w:t>
      </w:r>
      <w:r>
        <w:rPr>
          <w:sz w:val="20"/>
        </w:rPr>
        <w:t xml:space="preserve"> </w:t>
      </w:r>
      <w:r>
        <w:rPr>
          <w:w w:val="65"/>
          <w:sz w:val="20"/>
        </w:rPr>
        <w:t>cattle</w:t>
      </w:r>
      <w:r>
        <w:rPr>
          <w:sz w:val="20"/>
        </w:rPr>
        <w:t xml:space="preserve"> </w:t>
      </w:r>
      <w:r>
        <w:rPr>
          <w:w w:val="65"/>
          <w:sz w:val="20"/>
        </w:rPr>
        <w:t>find</w:t>
      </w:r>
      <w:r>
        <w:rPr>
          <w:sz w:val="20"/>
        </w:rPr>
        <w:t xml:space="preserve"> </w:t>
      </w:r>
      <w:r>
        <w:rPr>
          <w:w w:val="65"/>
          <w:sz w:val="20"/>
        </w:rPr>
        <w:t>it</w:t>
      </w:r>
      <w:r>
        <w:rPr>
          <w:sz w:val="20"/>
        </w:rPr>
        <w:t xml:space="preserve"> </w:t>
      </w:r>
      <w:r>
        <w:rPr>
          <w:w w:val="65"/>
          <w:sz w:val="20"/>
        </w:rPr>
        <w:t>difficult</w:t>
      </w:r>
      <w:r>
        <w:rPr>
          <w:sz w:val="20"/>
        </w:rPr>
        <w:t xml:space="preserve"> </w:t>
      </w:r>
      <w:r>
        <w:rPr>
          <w:w w:val="65"/>
          <w:sz w:val="20"/>
        </w:rPr>
        <w:t>in</w:t>
      </w:r>
      <w:r>
        <w:rPr>
          <w:sz w:val="20"/>
        </w:rPr>
        <w:t xml:space="preserve"> </w:t>
      </w:r>
      <w:r>
        <w:rPr>
          <w:w w:val="65"/>
          <w:sz w:val="20"/>
        </w:rPr>
        <w:t>staying</w:t>
      </w:r>
      <w:r>
        <w:rPr>
          <w:sz w:val="20"/>
        </w:rPr>
        <w:t xml:space="preserve"> </w:t>
      </w:r>
      <w:r>
        <w:rPr>
          <w:w w:val="70"/>
          <w:sz w:val="20"/>
        </w:rPr>
        <w:t>along</w:t>
      </w:r>
      <w:r>
        <w:rPr>
          <w:spacing w:val="-6"/>
          <w:sz w:val="20"/>
        </w:rPr>
        <w:t xml:space="preserve"> </w:t>
      </w:r>
      <w:r>
        <w:rPr>
          <w:w w:val="70"/>
          <w:sz w:val="20"/>
        </w:rPr>
        <w:t>steep</w:t>
      </w:r>
      <w:r>
        <w:rPr>
          <w:spacing w:val="-6"/>
          <w:sz w:val="20"/>
        </w:rPr>
        <w:t xml:space="preserve"> </w:t>
      </w:r>
      <w:r>
        <w:rPr>
          <w:w w:val="70"/>
          <w:sz w:val="20"/>
        </w:rPr>
        <w:t>and</w:t>
      </w:r>
      <w:r>
        <w:rPr>
          <w:spacing w:val="-6"/>
          <w:sz w:val="20"/>
        </w:rPr>
        <w:t xml:space="preserve"> </w:t>
      </w:r>
      <w:r>
        <w:rPr>
          <w:w w:val="70"/>
          <w:sz w:val="20"/>
        </w:rPr>
        <w:t>high</w:t>
      </w:r>
      <w:r>
        <w:rPr>
          <w:spacing w:val="-4"/>
          <w:sz w:val="20"/>
        </w:rPr>
        <w:t xml:space="preserve"> </w:t>
      </w:r>
      <w:r>
        <w:rPr>
          <w:w w:val="70"/>
          <w:sz w:val="20"/>
        </w:rPr>
        <w:t>slopes.</w:t>
      </w:r>
    </w:p>
    <w:p w:rsidR="00E5575B" w:rsidRDefault="00D512E5">
      <w:pPr>
        <w:pStyle w:val="ListParagraph"/>
        <w:numPr>
          <w:ilvl w:val="0"/>
          <w:numId w:val="64"/>
        </w:numPr>
        <w:tabs>
          <w:tab w:val="left" w:pos="1081"/>
        </w:tabs>
        <w:spacing w:line="225" w:lineRule="exact"/>
        <w:ind w:left="1081" w:hanging="350"/>
        <w:jc w:val="left"/>
        <w:rPr>
          <w:sz w:val="20"/>
        </w:rPr>
      </w:pPr>
      <w:r>
        <w:rPr>
          <w:w w:val="60"/>
          <w:sz w:val="20"/>
        </w:rPr>
        <w:t>Limited</w:t>
      </w:r>
      <w:r>
        <w:rPr>
          <w:spacing w:val="30"/>
          <w:sz w:val="20"/>
        </w:rPr>
        <w:t xml:space="preserve"> </w:t>
      </w:r>
      <w:r>
        <w:rPr>
          <w:w w:val="60"/>
          <w:sz w:val="20"/>
        </w:rPr>
        <w:t>electricity</w:t>
      </w:r>
      <w:r>
        <w:rPr>
          <w:spacing w:val="34"/>
          <w:sz w:val="20"/>
        </w:rPr>
        <w:t xml:space="preserve"> </w:t>
      </w:r>
      <w:r>
        <w:rPr>
          <w:w w:val="60"/>
          <w:sz w:val="20"/>
        </w:rPr>
        <w:t>has</w:t>
      </w:r>
      <w:r>
        <w:rPr>
          <w:spacing w:val="28"/>
          <w:sz w:val="20"/>
        </w:rPr>
        <w:t xml:space="preserve"> </w:t>
      </w:r>
      <w:r>
        <w:rPr>
          <w:w w:val="60"/>
          <w:sz w:val="20"/>
        </w:rPr>
        <w:t>affected</w:t>
      </w:r>
      <w:r>
        <w:rPr>
          <w:spacing w:val="34"/>
          <w:sz w:val="20"/>
        </w:rPr>
        <w:t xml:space="preserve"> </w:t>
      </w:r>
      <w:r>
        <w:rPr>
          <w:w w:val="60"/>
          <w:sz w:val="20"/>
        </w:rPr>
        <w:t>milk</w:t>
      </w:r>
      <w:r>
        <w:rPr>
          <w:spacing w:val="29"/>
          <w:sz w:val="20"/>
        </w:rPr>
        <w:t xml:space="preserve"> </w:t>
      </w:r>
      <w:r>
        <w:rPr>
          <w:w w:val="60"/>
          <w:sz w:val="20"/>
        </w:rPr>
        <w:t>storage</w:t>
      </w:r>
      <w:r>
        <w:rPr>
          <w:spacing w:val="30"/>
          <w:sz w:val="20"/>
        </w:rPr>
        <w:t xml:space="preserve"> </w:t>
      </w:r>
      <w:r>
        <w:rPr>
          <w:w w:val="60"/>
          <w:sz w:val="20"/>
        </w:rPr>
        <w:t>and</w:t>
      </w:r>
      <w:r>
        <w:rPr>
          <w:spacing w:val="30"/>
          <w:sz w:val="20"/>
        </w:rPr>
        <w:t xml:space="preserve"> </w:t>
      </w:r>
      <w:r>
        <w:rPr>
          <w:w w:val="60"/>
          <w:sz w:val="20"/>
        </w:rPr>
        <w:t>processing</w:t>
      </w:r>
      <w:r>
        <w:rPr>
          <w:spacing w:val="25"/>
          <w:sz w:val="20"/>
        </w:rPr>
        <w:t xml:space="preserve"> </w:t>
      </w:r>
      <w:r>
        <w:rPr>
          <w:w w:val="60"/>
          <w:sz w:val="20"/>
        </w:rPr>
        <w:t>in</w:t>
      </w:r>
      <w:r>
        <w:rPr>
          <w:spacing w:val="30"/>
          <w:sz w:val="20"/>
        </w:rPr>
        <w:t xml:space="preserve"> </w:t>
      </w:r>
      <w:r>
        <w:rPr>
          <w:w w:val="60"/>
          <w:sz w:val="20"/>
        </w:rPr>
        <w:t>Kampala,</w:t>
      </w:r>
      <w:r>
        <w:rPr>
          <w:spacing w:val="27"/>
          <w:sz w:val="20"/>
        </w:rPr>
        <w:t xml:space="preserve"> </w:t>
      </w:r>
      <w:r>
        <w:rPr>
          <w:w w:val="60"/>
          <w:sz w:val="20"/>
        </w:rPr>
        <w:t>Mbarara,</w:t>
      </w:r>
      <w:r>
        <w:rPr>
          <w:spacing w:val="32"/>
          <w:sz w:val="20"/>
        </w:rPr>
        <w:t xml:space="preserve"> </w:t>
      </w:r>
      <w:r>
        <w:rPr>
          <w:w w:val="60"/>
          <w:sz w:val="20"/>
        </w:rPr>
        <w:t>Isingiro</w:t>
      </w:r>
      <w:r>
        <w:rPr>
          <w:spacing w:val="34"/>
          <w:sz w:val="20"/>
        </w:rPr>
        <w:t xml:space="preserve"> </w:t>
      </w:r>
      <w:r>
        <w:rPr>
          <w:w w:val="60"/>
          <w:sz w:val="20"/>
        </w:rPr>
        <w:t>and</w:t>
      </w:r>
      <w:r>
        <w:rPr>
          <w:spacing w:val="63"/>
          <w:sz w:val="20"/>
        </w:rPr>
        <w:t xml:space="preserve"> </w:t>
      </w:r>
      <w:r>
        <w:rPr>
          <w:spacing w:val="-2"/>
          <w:w w:val="60"/>
          <w:sz w:val="20"/>
        </w:rPr>
        <w:t>Soroti.</w:t>
      </w:r>
    </w:p>
    <w:p w:rsidR="00E5575B" w:rsidRDefault="00D512E5">
      <w:pPr>
        <w:pStyle w:val="ListParagraph"/>
        <w:numPr>
          <w:ilvl w:val="0"/>
          <w:numId w:val="64"/>
        </w:numPr>
        <w:tabs>
          <w:tab w:val="left" w:pos="1081"/>
        </w:tabs>
        <w:spacing w:line="244" w:lineRule="auto"/>
        <w:ind w:right="632" w:firstLine="0"/>
        <w:jc w:val="left"/>
        <w:rPr>
          <w:sz w:val="20"/>
        </w:rPr>
      </w:pPr>
      <w:r>
        <w:rPr>
          <w:w w:val="60"/>
          <w:sz w:val="20"/>
        </w:rPr>
        <w:t>Shortage</w:t>
      </w:r>
      <w:r>
        <w:rPr>
          <w:spacing w:val="16"/>
          <w:sz w:val="20"/>
        </w:rPr>
        <w:t xml:space="preserve"> </w:t>
      </w:r>
      <w:r>
        <w:rPr>
          <w:w w:val="60"/>
          <w:sz w:val="20"/>
        </w:rPr>
        <w:t>of</w:t>
      </w:r>
      <w:r>
        <w:rPr>
          <w:spacing w:val="14"/>
          <w:sz w:val="20"/>
        </w:rPr>
        <w:t xml:space="preserve"> </w:t>
      </w:r>
      <w:r>
        <w:rPr>
          <w:w w:val="60"/>
          <w:sz w:val="20"/>
        </w:rPr>
        <w:t>land</w:t>
      </w:r>
      <w:r>
        <w:rPr>
          <w:spacing w:val="16"/>
          <w:sz w:val="20"/>
        </w:rPr>
        <w:t xml:space="preserve"> </w:t>
      </w:r>
      <w:r>
        <w:rPr>
          <w:w w:val="60"/>
          <w:sz w:val="20"/>
        </w:rPr>
        <w:t>in</w:t>
      </w:r>
      <w:r>
        <w:rPr>
          <w:spacing w:val="16"/>
          <w:sz w:val="20"/>
        </w:rPr>
        <w:t xml:space="preserve"> </w:t>
      </w:r>
      <w:r>
        <w:rPr>
          <w:w w:val="60"/>
          <w:sz w:val="20"/>
        </w:rPr>
        <w:t>some</w:t>
      </w:r>
      <w:r>
        <w:rPr>
          <w:spacing w:val="19"/>
          <w:sz w:val="20"/>
        </w:rPr>
        <w:t xml:space="preserve"> </w:t>
      </w:r>
      <w:r>
        <w:rPr>
          <w:w w:val="60"/>
          <w:sz w:val="20"/>
        </w:rPr>
        <w:t>areas</w:t>
      </w:r>
      <w:r>
        <w:rPr>
          <w:spacing w:val="14"/>
          <w:sz w:val="20"/>
        </w:rPr>
        <w:t xml:space="preserve"> </w:t>
      </w:r>
      <w:r>
        <w:rPr>
          <w:w w:val="60"/>
          <w:sz w:val="20"/>
        </w:rPr>
        <w:t>like</w:t>
      </w:r>
      <w:r>
        <w:rPr>
          <w:spacing w:val="19"/>
          <w:sz w:val="20"/>
        </w:rPr>
        <w:t xml:space="preserve"> </w:t>
      </w:r>
      <w:r>
        <w:rPr>
          <w:w w:val="60"/>
          <w:sz w:val="20"/>
        </w:rPr>
        <w:t>Kabale,</w:t>
      </w:r>
      <w:r>
        <w:rPr>
          <w:spacing w:val="18"/>
          <w:sz w:val="20"/>
        </w:rPr>
        <w:t xml:space="preserve"> </w:t>
      </w:r>
      <w:r>
        <w:rPr>
          <w:w w:val="60"/>
          <w:sz w:val="20"/>
        </w:rPr>
        <w:t>Mbale</w:t>
      </w:r>
      <w:r>
        <w:rPr>
          <w:spacing w:val="16"/>
          <w:sz w:val="20"/>
        </w:rPr>
        <w:t xml:space="preserve"> </w:t>
      </w:r>
      <w:r>
        <w:rPr>
          <w:w w:val="60"/>
          <w:sz w:val="20"/>
        </w:rPr>
        <w:t>and</w:t>
      </w:r>
      <w:r>
        <w:rPr>
          <w:spacing w:val="16"/>
          <w:sz w:val="20"/>
        </w:rPr>
        <w:t xml:space="preserve"> </w:t>
      </w:r>
      <w:r>
        <w:rPr>
          <w:w w:val="60"/>
          <w:sz w:val="20"/>
        </w:rPr>
        <w:t>Kampala</w:t>
      </w:r>
      <w:r>
        <w:rPr>
          <w:spacing w:val="19"/>
          <w:sz w:val="20"/>
        </w:rPr>
        <w:t xml:space="preserve"> </w:t>
      </w:r>
      <w:r>
        <w:rPr>
          <w:w w:val="60"/>
          <w:sz w:val="20"/>
        </w:rPr>
        <w:t>has</w:t>
      </w:r>
      <w:r>
        <w:rPr>
          <w:spacing w:val="19"/>
          <w:sz w:val="20"/>
        </w:rPr>
        <w:t xml:space="preserve"> </w:t>
      </w:r>
      <w:r>
        <w:rPr>
          <w:w w:val="60"/>
          <w:sz w:val="20"/>
        </w:rPr>
        <w:t>affected</w:t>
      </w:r>
      <w:r>
        <w:rPr>
          <w:spacing w:val="16"/>
          <w:sz w:val="20"/>
        </w:rPr>
        <w:t xml:space="preserve"> </w:t>
      </w:r>
      <w:r>
        <w:rPr>
          <w:w w:val="60"/>
          <w:sz w:val="20"/>
        </w:rPr>
        <w:t>livestock</w:t>
      </w:r>
      <w:r>
        <w:rPr>
          <w:spacing w:val="14"/>
          <w:sz w:val="20"/>
        </w:rPr>
        <w:t xml:space="preserve"> </w:t>
      </w:r>
      <w:r>
        <w:rPr>
          <w:w w:val="60"/>
          <w:sz w:val="20"/>
        </w:rPr>
        <w:t>farming.</w:t>
      </w:r>
      <w:r>
        <w:rPr>
          <w:spacing w:val="40"/>
          <w:sz w:val="20"/>
        </w:rPr>
        <w:t xml:space="preserve"> </w:t>
      </w:r>
      <w:r>
        <w:rPr>
          <w:w w:val="60"/>
          <w:sz w:val="20"/>
        </w:rPr>
        <w:t>E.g.</w:t>
      </w:r>
      <w:r>
        <w:rPr>
          <w:sz w:val="20"/>
        </w:rPr>
        <w:t xml:space="preserve"> </w:t>
      </w:r>
      <w:r>
        <w:rPr>
          <w:w w:val="60"/>
          <w:sz w:val="20"/>
        </w:rPr>
        <w:t>in</w:t>
      </w:r>
      <w:r>
        <w:rPr>
          <w:spacing w:val="8"/>
          <w:sz w:val="20"/>
        </w:rPr>
        <w:t xml:space="preserve"> </w:t>
      </w:r>
      <w:r>
        <w:rPr>
          <w:w w:val="60"/>
          <w:sz w:val="20"/>
        </w:rPr>
        <w:t>Kampala,</w:t>
      </w:r>
      <w:r>
        <w:rPr>
          <w:spacing w:val="13"/>
          <w:sz w:val="20"/>
        </w:rPr>
        <w:t xml:space="preserve"> </w:t>
      </w:r>
      <w:r>
        <w:rPr>
          <w:w w:val="60"/>
          <w:sz w:val="20"/>
        </w:rPr>
        <w:t>Mbarara</w:t>
      </w:r>
      <w:r>
        <w:rPr>
          <w:spacing w:val="11"/>
          <w:sz w:val="20"/>
        </w:rPr>
        <w:t xml:space="preserve"> </w:t>
      </w:r>
      <w:r>
        <w:rPr>
          <w:w w:val="60"/>
          <w:sz w:val="20"/>
        </w:rPr>
        <w:t>and</w:t>
      </w:r>
      <w:r>
        <w:rPr>
          <w:spacing w:val="8"/>
          <w:sz w:val="20"/>
        </w:rPr>
        <w:t xml:space="preserve"> </w:t>
      </w:r>
      <w:r>
        <w:rPr>
          <w:w w:val="60"/>
          <w:sz w:val="20"/>
        </w:rPr>
        <w:t>Mbale,</w:t>
      </w:r>
      <w:r>
        <w:rPr>
          <w:sz w:val="20"/>
        </w:rPr>
        <w:t xml:space="preserve"> </w:t>
      </w:r>
      <w:r>
        <w:rPr>
          <w:w w:val="60"/>
          <w:sz w:val="20"/>
        </w:rPr>
        <w:t>the</w:t>
      </w:r>
      <w:r>
        <w:rPr>
          <w:sz w:val="20"/>
        </w:rPr>
        <w:t xml:space="preserve"> </w:t>
      </w:r>
      <w:r>
        <w:rPr>
          <w:w w:val="60"/>
          <w:sz w:val="20"/>
        </w:rPr>
        <w:t>city</w:t>
      </w:r>
      <w:r>
        <w:rPr>
          <w:spacing w:val="8"/>
          <w:sz w:val="20"/>
        </w:rPr>
        <w:t xml:space="preserve"> </w:t>
      </w:r>
      <w:r>
        <w:rPr>
          <w:w w:val="60"/>
          <w:sz w:val="20"/>
        </w:rPr>
        <w:t>council</w:t>
      </w:r>
      <w:r>
        <w:rPr>
          <w:sz w:val="20"/>
        </w:rPr>
        <w:t xml:space="preserve"> </w:t>
      </w:r>
      <w:r>
        <w:rPr>
          <w:w w:val="60"/>
          <w:sz w:val="20"/>
        </w:rPr>
        <w:t>abolished</w:t>
      </w:r>
      <w:r>
        <w:rPr>
          <w:sz w:val="20"/>
        </w:rPr>
        <w:t xml:space="preserve"> </w:t>
      </w:r>
      <w:r>
        <w:rPr>
          <w:w w:val="60"/>
          <w:sz w:val="20"/>
        </w:rPr>
        <w:t>livestock</w:t>
      </w:r>
      <w:r>
        <w:rPr>
          <w:spacing w:val="8"/>
          <w:sz w:val="20"/>
        </w:rPr>
        <w:t xml:space="preserve"> </w:t>
      </w:r>
      <w:r>
        <w:rPr>
          <w:w w:val="60"/>
          <w:sz w:val="20"/>
        </w:rPr>
        <w:t>rearing</w:t>
      </w:r>
      <w:r>
        <w:rPr>
          <w:sz w:val="20"/>
        </w:rPr>
        <w:t xml:space="preserve"> </w:t>
      </w:r>
      <w:r>
        <w:rPr>
          <w:w w:val="60"/>
          <w:sz w:val="20"/>
        </w:rPr>
        <w:t>in</w:t>
      </w:r>
      <w:r>
        <w:rPr>
          <w:sz w:val="20"/>
        </w:rPr>
        <w:t xml:space="preserve"> </w:t>
      </w:r>
      <w:r>
        <w:rPr>
          <w:w w:val="70"/>
          <w:sz w:val="20"/>
        </w:rPr>
        <w:t>the</w:t>
      </w:r>
      <w:r>
        <w:rPr>
          <w:spacing w:val="-3"/>
          <w:w w:val="70"/>
          <w:sz w:val="20"/>
        </w:rPr>
        <w:t xml:space="preserve"> </w:t>
      </w:r>
      <w:r>
        <w:rPr>
          <w:w w:val="70"/>
          <w:sz w:val="20"/>
        </w:rPr>
        <w:t>city.</w:t>
      </w:r>
    </w:p>
    <w:p w:rsidR="00E5575B" w:rsidRDefault="00D512E5">
      <w:pPr>
        <w:pStyle w:val="ListParagraph"/>
        <w:numPr>
          <w:ilvl w:val="0"/>
          <w:numId w:val="64"/>
        </w:numPr>
        <w:tabs>
          <w:tab w:val="left" w:pos="1081"/>
        </w:tabs>
        <w:spacing w:line="225" w:lineRule="exact"/>
        <w:ind w:left="1081" w:hanging="350"/>
        <w:jc w:val="left"/>
        <w:rPr>
          <w:sz w:val="20"/>
        </w:rPr>
      </w:pPr>
      <w:r>
        <w:rPr>
          <w:w w:val="60"/>
          <w:sz w:val="20"/>
        </w:rPr>
        <w:t>Existence</w:t>
      </w:r>
      <w:r>
        <w:rPr>
          <w:spacing w:val="-19"/>
          <w:sz w:val="20"/>
        </w:rPr>
        <w:t xml:space="preserve"> </w:t>
      </w:r>
      <w:r>
        <w:rPr>
          <w:w w:val="60"/>
          <w:sz w:val="20"/>
        </w:rPr>
        <w:t>of</w:t>
      </w:r>
      <w:r>
        <w:rPr>
          <w:spacing w:val="-20"/>
          <w:sz w:val="20"/>
        </w:rPr>
        <w:t xml:space="preserve"> </w:t>
      </w:r>
      <w:r>
        <w:rPr>
          <w:w w:val="60"/>
          <w:sz w:val="20"/>
        </w:rPr>
        <w:t>poor</w:t>
      </w:r>
      <w:r>
        <w:rPr>
          <w:spacing w:val="-19"/>
          <w:sz w:val="20"/>
        </w:rPr>
        <w:t xml:space="preserve"> </w:t>
      </w:r>
      <w:r>
        <w:rPr>
          <w:w w:val="60"/>
          <w:sz w:val="20"/>
        </w:rPr>
        <w:t>and</w:t>
      </w:r>
      <w:r>
        <w:rPr>
          <w:spacing w:val="-1"/>
          <w:w w:val="60"/>
          <w:sz w:val="20"/>
        </w:rPr>
        <w:t xml:space="preserve"> </w:t>
      </w:r>
      <w:r>
        <w:rPr>
          <w:w w:val="60"/>
          <w:sz w:val="20"/>
        </w:rPr>
        <w:t>non</w:t>
      </w:r>
      <w:r>
        <w:rPr>
          <w:spacing w:val="-18"/>
          <w:sz w:val="20"/>
        </w:rPr>
        <w:t xml:space="preserve"> </w:t>
      </w:r>
      <w:r>
        <w:rPr>
          <w:w w:val="60"/>
          <w:sz w:val="20"/>
        </w:rPr>
        <w:t>nutritious</w:t>
      </w:r>
      <w:r>
        <w:rPr>
          <w:spacing w:val="-21"/>
          <w:sz w:val="20"/>
        </w:rPr>
        <w:t xml:space="preserve"> </w:t>
      </w:r>
      <w:r>
        <w:rPr>
          <w:w w:val="60"/>
          <w:sz w:val="20"/>
        </w:rPr>
        <w:t>pastures</w:t>
      </w:r>
      <w:r>
        <w:rPr>
          <w:spacing w:val="-20"/>
          <w:sz w:val="20"/>
        </w:rPr>
        <w:t xml:space="preserve"> </w:t>
      </w:r>
      <w:r>
        <w:rPr>
          <w:w w:val="60"/>
          <w:sz w:val="20"/>
        </w:rPr>
        <w:t>in</w:t>
      </w:r>
      <w:r>
        <w:rPr>
          <w:spacing w:val="-21"/>
          <w:sz w:val="20"/>
        </w:rPr>
        <w:t xml:space="preserve"> </w:t>
      </w:r>
      <w:r>
        <w:rPr>
          <w:w w:val="60"/>
          <w:sz w:val="20"/>
        </w:rPr>
        <w:t>Kotido,</w:t>
      </w:r>
      <w:r>
        <w:rPr>
          <w:spacing w:val="-21"/>
          <w:sz w:val="20"/>
        </w:rPr>
        <w:t xml:space="preserve"> </w:t>
      </w:r>
      <w:r>
        <w:rPr>
          <w:w w:val="60"/>
          <w:sz w:val="20"/>
        </w:rPr>
        <w:t>Buliisa,</w:t>
      </w:r>
      <w:r>
        <w:rPr>
          <w:spacing w:val="-20"/>
          <w:sz w:val="20"/>
        </w:rPr>
        <w:t xml:space="preserve"> </w:t>
      </w:r>
      <w:r>
        <w:rPr>
          <w:w w:val="60"/>
          <w:sz w:val="20"/>
        </w:rPr>
        <w:t>Nakasongola,</w:t>
      </w:r>
      <w:r>
        <w:rPr>
          <w:spacing w:val="-17"/>
          <w:sz w:val="20"/>
        </w:rPr>
        <w:t xml:space="preserve"> </w:t>
      </w:r>
      <w:r>
        <w:rPr>
          <w:w w:val="60"/>
          <w:sz w:val="20"/>
        </w:rPr>
        <w:t>Mbarara</w:t>
      </w:r>
      <w:r>
        <w:rPr>
          <w:spacing w:val="-22"/>
          <w:sz w:val="20"/>
        </w:rPr>
        <w:t xml:space="preserve"> </w:t>
      </w:r>
      <w:r>
        <w:rPr>
          <w:w w:val="60"/>
          <w:sz w:val="20"/>
        </w:rPr>
        <w:t>and</w:t>
      </w:r>
      <w:r>
        <w:rPr>
          <w:spacing w:val="-18"/>
          <w:sz w:val="20"/>
        </w:rPr>
        <w:t xml:space="preserve"> </w:t>
      </w:r>
      <w:r>
        <w:rPr>
          <w:w w:val="60"/>
          <w:sz w:val="20"/>
        </w:rPr>
        <w:t>Moroto</w:t>
      </w:r>
      <w:r>
        <w:rPr>
          <w:spacing w:val="-18"/>
          <w:sz w:val="20"/>
        </w:rPr>
        <w:t xml:space="preserve"> </w:t>
      </w:r>
      <w:r>
        <w:rPr>
          <w:w w:val="60"/>
          <w:sz w:val="20"/>
        </w:rPr>
        <w:t>e.g.</w:t>
      </w:r>
      <w:r>
        <w:rPr>
          <w:spacing w:val="-20"/>
          <w:sz w:val="20"/>
        </w:rPr>
        <w:t xml:space="preserve"> </w:t>
      </w:r>
      <w:r>
        <w:rPr>
          <w:w w:val="60"/>
          <w:sz w:val="20"/>
        </w:rPr>
        <w:t>spear</w:t>
      </w:r>
      <w:r>
        <w:rPr>
          <w:spacing w:val="-15"/>
          <w:sz w:val="20"/>
        </w:rPr>
        <w:t xml:space="preserve"> </w:t>
      </w:r>
      <w:r>
        <w:rPr>
          <w:w w:val="60"/>
          <w:sz w:val="20"/>
        </w:rPr>
        <w:t>and</w:t>
      </w:r>
      <w:r>
        <w:rPr>
          <w:spacing w:val="-14"/>
          <w:sz w:val="20"/>
        </w:rPr>
        <w:t xml:space="preserve"> </w:t>
      </w:r>
      <w:r>
        <w:rPr>
          <w:w w:val="60"/>
          <w:sz w:val="20"/>
        </w:rPr>
        <w:t>coach</w:t>
      </w:r>
      <w:r>
        <w:rPr>
          <w:spacing w:val="-11"/>
          <w:sz w:val="20"/>
        </w:rPr>
        <w:t xml:space="preserve"> </w:t>
      </w:r>
      <w:r>
        <w:rPr>
          <w:w w:val="60"/>
          <w:sz w:val="20"/>
        </w:rPr>
        <w:t>grass</w:t>
      </w:r>
      <w:r>
        <w:rPr>
          <w:spacing w:val="-14"/>
          <w:sz w:val="20"/>
        </w:rPr>
        <w:t xml:space="preserve"> </w:t>
      </w:r>
      <w:r>
        <w:rPr>
          <w:w w:val="60"/>
          <w:sz w:val="20"/>
        </w:rPr>
        <w:t>cannot</w:t>
      </w:r>
      <w:r>
        <w:rPr>
          <w:spacing w:val="-15"/>
          <w:sz w:val="20"/>
        </w:rPr>
        <w:t xml:space="preserve"> </w:t>
      </w:r>
      <w:r>
        <w:rPr>
          <w:w w:val="60"/>
          <w:sz w:val="20"/>
        </w:rPr>
        <w:t>support</w:t>
      </w:r>
      <w:r>
        <w:rPr>
          <w:spacing w:val="-12"/>
          <w:sz w:val="20"/>
        </w:rPr>
        <w:t xml:space="preserve"> </w:t>
      </w:r>
      <w:r>
        <w:rPr>
          <w:w w:val="60"/>
          <w:sz w:val="20"/>
        </w:rPr>
        <w:t>qualitative</w:t>
      </w:r>
      <w:r>
        <w:rPr>
          <w:spacing w:val="-14"/>
          <w:sz w:val="20"/>
        </w:rPr>
        <w:t xml:space="preserve"> </w:t>
      </w:r>
      <w:r>
        <w:rPr>
          <w:w w:val="60"/>
          <w:sz w:val="20"/>
        </w:rPr>
        <w:t>livestock</w:t>
      </w:r>
      <w:r>
        <w:rPr>
          <w:spacing w:val="-14"/>
          <w:sz w:val="20"/>
        </w:rPr>
        <w:t xml:space="preserve"> </w:t>
      </w:r>
      <w:r>
        <w:rPr>
          <w:spacing w:val="-2"/>
          <w:w w:val="60"/>
          <w:sz w:val="20"/>
        </w:rPr>
        <w:t>farming.</w:t>
      </w:r>
    </w:p>
    <w:p w:rsidR="00E5575B" w:rsidRDefault="00D512E5">
      <w:pPr>
        <w:pStyle w:val="ListParagraph"/>
        <w:numPr>
          <w:ilvl w:val="0"/>
          <w:numId w:val="64"/>
        </w:numPr>
        <w:tabs>
          <w:tab w:val="left" w:pos="1076"/>
        </w:tabs>
        <w:ind w:right="640" w:firstLine="0"/>
        <w:jc w:val="left"/>
        <w:rPr>
          <w:sz w:val="20"/>
        </w:rPr>
      </w:pPr>
      <w:r>
        <w:rPr>
          <w:w w:val="65"/>
          <w:sz w:val="20"/>
        </w:rPr>
        <w:t>Negative</w:t>
      </w:r>
      <w:r>
        <w:rPr>
          <w:spacing w:val="-10"/>
          <w:sz w:val="20"/>
        </w:rPr>
        <w:t xml:space="preserve"> </w:t>
      </w:r>
      <w:r>
        <w:rPr>
          <w:w w:val="65"/>
          <w:sz w:val="20"/>
        </w:rPr>
        <w:t>government</w:t>
      </w:r>
      <w:r>
        <w:rPr>
          <w:spacing w:val="-11"/>
          <w:sz w:val="20"/>
        </w:rPr>
        <w:t xml:space="preserve"> </w:t>
      </w:r>
      <w:r>
        <w:rPr>
          <w:w w:val="65"/>
          <w:sz w:val="20"/>
        </w:rPr>
        <w:t>policies</w:t>
      </w:r>
      <w:r>
        <w:rPr>
          <w:spacing w:val="-8"/>
          <w:sz w:val="20"/>
        </w:rPr>
        <w:t xml:space="preserve"> </w:t>
      </w:r>
      <w:r>
        <w:rPr>
          <w:w w:val="65"/>
          <w:sz w:val="20"/>
        </w:rPr>
        <w:t>e.g.</w:t>
      </w:r>
      <w:r>
        <w:rPr>
          <w:spacing w:val="-11"/>
          <w:sz w:val="20"/>
        </w:rPr>
        <w:t xml:space="preserve"> </w:t>
      </w:r>
      <w:r>
        <w:rPr>
          <w:w w:val="65"/>
          <w:sz w:val="20"/>
        </w:rPr>
        <w:t>ban</w:t>
      </w:r>
      <w:r>
        <w:rPr>
          <w:spacing w:val="-10"/>
          <w:sz w:val="20"/>
        </w:rPr>
        <w:t xml:space="preserve"> </w:t>
      </w:r>
      <w:r>
        <w:rPr>
          <w:w w:val="65"/>
          <w:sz w:val="20"/>
        </w:rPr>
        <w:t>on</w:t>
      </w:r>
      <w:r>
        <w:rPr>
          <w:spacing w:val="-7"/>
          <w:sz w:val="20"/>
        </w:rPr>
        <w:t xml:space="preserve"> </w:t>
      </w:r>
      <w:r>
        <w:rPr>
          <w:w w:val="65"/>
          <w:sz w:val="20"/>
        </w:rPr>
        <w:t>use</w:t>
      </w:r>
      <w:r>
        <w:rPr>
          <w:spacing w:val="-8"/>
          <w:sz w:val="20"/>
        </w:rPr>
        <w:t xml:space="preserve"> </w:t>
      </w:r>
      <w:r>
        <w:rPr>
          <w:w w:val="65"/>
          <w:sz w:val="20"/>
        </w:rPr>
        <w:t>of</w:t>
      </w:r>
      <w:r>
        <w:rPr>
          <w:spacing w:val="-9"/>
          <w:sz w:val="20"/>
        </w:rPr>
        <w:t xml:space="preserve"> </w:t>
      </w:r>
      <w:r>
        <w:rPr>
          <w:w w:val="65"/>
          <w:sz w:val="20"/>
        </w:rPr>
        <w:t>polythene</w:t>
      </w:r>
      <w:r>
        <w:rPr>
          <w:spacing w:val="-10"/>
          <w:sz w:val="20"/>
        </w:rPr>
        <w:t xml:space="preserve"> </w:t>
      </w:r>
      <w:r>
        <w:rPr>
          <w:w w:val="65"/>
          <w:sz w:val="20"/>
        </w:rPr>
        <w:t>bags,</w:t>
      </w:r>
      <w:r>
        <w:rPr>
          <w:spacing w:val="-11"/>
          <w:sz w:val="20"/>
        </w:rPr>
        <w:t xml:space="preserve"> </w:t>
      </w:r>
      <w:r>
        <w:rPr>
          <w:w w:val="65"/>
          <w:sz w:val="20"/>
        </w:rPr>
        <w:t>use</w:t>
      </w:r>
      <w:r>
        <w:rPr>
          <w:spacing w:val="-10"/>
          <w:sz w:val="20"/>
        </w:rPr>
        <w:t xml:space="preserve"> </w:t>
      </w:r>
      <w:r>
        <w:rPr>
          <w:w w:val="65"/>
          <w:sz w:val="20"/>
        </w:rPr>
        <w:t>of</w:t>
      </w:r>
      <w:r>
        <w:rPr>
          <w:spacing w:val="-11"/>
          <w:sz w:val="20"/>
        </w:rPr>
        <w:t xml:space="preserve"> </w:t>
      </w:r>
      <w:r>
        <w:rPr>
          <w:w w:val="65"/>
          <w:sz w:val="20"/>
        </w:rPr>
        <w:t>aluminium</w:t>
      </w:r>
      <w:r>
        <w:rPr>
          <w:spacing w:val="-9"/>
          <w:sz w:val="20"/>
        </w:rPr>
        <w:t xml:space="preserve"> </w:t>
      </w:r>
      <w:r>
        <w:rPr>
          <w:w w:val="65"/>
          <w:sz w:val="20"/>
        </w:rPr>
        <w:t>cans</w:t>
      </w:r>
      <w:r>
        <w:rPr>
          <w:spacing w:val="-8"/>
          <w:sz w:val="20"/>
        </w:rPr>
        <w:t xml:space="preserve"> </w:t>
      </w:r>
      <w:r>
        <w:rPr>
          <w:w w:val="65"/>
          <w:sz w:val="20"/>
        </w:rPr>
        <w:t>to</w:t>
      </w:r>
      <w:r>
        <w:rPr>
          <w:spacing w:val="-7"/>
          <w:sz w:val="20"/>
        </w:rPr>
        <w:t xml:space="preserve"> </w:t>
      </w:r>
      <w:r>
        <w:rPr>
          <w:w w:val="65"/>
          <w:sz w:val="20"/>
        </w:rPr>
        <w:t>transport</w:t>
      </w:r>
      <w:r>
        <w:rPr>
          <w:spacing w:val="-9"/>
          <w:sz w:val="20"/>
        </w:rPr>
        <w:t xml:space="preserve"> </w:t>
      </w:r>
      <w:r>
        <w:rPr>
          <w:w w:val="65"/>
          <w:sz w:val="20"/>
        </w:rPr>
        <w:t>milk</w:t>
      </w:r>
      <w:r>
        <w:rPr>
          <w:spacing w:val="-5"/>
          <w:sz w:val="20"/>
        </w:rPr>
        <w:t xml:space="preserve"> </w:t>
      </w:r>
      <w:r>
        <w:rPr>
          <w:w w:val="65"/>
          <w:sz w:val="20"/>
        </w:rPr>
        <w:t>has</w:t>
      </w:r>
      <w:r>
        <w:rPr>
          <w:sz w:val="20"/>
        </w:rPr>
        <w:t xml:space="preserve"> </w:t>
      </w:r>
      <w:r>
        <w:rPr>
          <w:w w:val="65"/>
          <w:sz w:val="20"/>
        </w:rPr>
        <w:t>driven</w:t>
      </w:r>
      <w:r>
        <w:rPr>
          <w:sz w:val="20"/>
        </w:rPr>
        <w:t xml:space="preserve"> </w:t>
      </w:r>
      <w:r>
        <w:rPr>
          <w:w w:val="65"/>
          <w:sz w:val="20"/>
        </w:rPr>
        <w:t>out</w:t>
      </w:r>
      <w:r>
        <w:rPr>
          <w:sz w:val="20"/>
        </w:rPr>
        <w:t xml:space="preserve"> </w:t>
      </w:r>
      <w:r>
        <w:rPr>
          <w:w w:val="65"/>
          <w:sz w:val="20"/>
        </w:rPr>
        <w:t>people</w:t>
      </w:r>
      <w:r>
        <w:rPr>
          <w:sz w:val="20"/>
        </w:rPr>
        <w:t xml:space="preserve"> </w:t>
      </w:r>
      <w:r>
        <w:rPr>
          <w:w w:val="65"/>
          <w:sz w:val="20"/>
        </w:rPr>
        <w:t>from</w:t>
      </w:r>
      <w:r>
        <w:rPr>
          <w:sz w:val="20"/>
        </w:rPr>
        <w:t xml:space="preserve"> </w:t>
      </w:r>
      <w:r>
        <w:rPr>
          <w:w w:val="65"/>
          <w:sz w:val="20"/>
        </w:rPr>
        <w:t>the</w:t>
      </w:r>
      <w:r>
        <w:rPr>
          <w:sz w:val="20"/>
        </w:rPr>
        <w:t xml:space="preserve"> </w:t>
      </w:r>
      <w:r>
        <w:rPr>
          <w:w w:val="65"/>
          <w:sz w:val="20"/>
        </w:rPr>
        <w:t>livestock</w:t>
      </w:r>
      <w:r>
        <w:rPr>
          <w:sz w:val="20"/>
        </w:rPr>
        <w:t xml:space="preserve"> </w:t>
      </w:r>
      <w:r>
        <w:rPr>
          <w:w w:val="65"/>
          <w:sz w:val="20"/>
        </w:rPr>
        <w:t>sector</w:t>
      </w:r>
      <w:r>
        <w:rPr>
          <w:sz w:val="20"/>
        </w:rPr>
        <w:t xml:space="preserve"> </w:t>
      </w:r>
      <w:r>
        <w:rPr>
          <w:w w:val="65"/>
          <w:sz w:val="20"/>
        </w:rPr>
        <w:t>in</w:t>
      </w:r>
      <w:r>
        <w:rPr>
          <w:sz w:val="20"/>
        </w:rPr>
        <w:t xml:space="preserve"> </w:t>
      </w:r>
      <w:r>
        <w:rPr>
          <w:w w:val="65"/>
          <w:sz w:val="20"/>
        </w:rPr>
        <w:t>Mbarara,</w:t>
      </w:r>
      <w:r>
        <w:rPr>
          <w:sz w:val="20"/>
        </w:rPr>
        <w:t xml:space="preserve"> </w:t>
      </w:r>
      <w:r>
        <w:rPr>
          <w:w w:val="65"/>
          <w:sz w:val="20"/>
        </w:rPr>
        <w:t>Kampala,</w:t>
      </w:r>
      <w:r>
        <w:rPr>
          <w:sz w:val="20"/>
        </w:rPr>
        <w:t xml:space="preserve"> </w:t>
      </w:r>
      <w:r>
        <w:rPr>
          <w:w w:val="65"/>
          <w:sz w:val="20"/>
        </w:rPr>
        <w:t>Nakasongola,</w:t>
      </w:r>
      <w:r>
        <w:rPr>
          <w:sz w:val="20"/>
        </w:rPr>
        <w:t xml:space="preserve"> </w:t>
      </w:r>
      <w:r>
        <w:rPr>
          <w:w w:val="65"/>
          <w:sz w:val="20"/>
        </w:rPr>
        <w:t>Isingiro,</w:t>
      </w:r>
      <w:r>
        <w:rPr>
          <w:sz w:val="20"/>
        </w:rPr>
        <w:t xml:space="preserve"> </w:t>
      </w:r>
      <w:r>
        <w:rPr>
          <w:w w:val="65"/>
          <w:sz w:val="20"/>
        </w:rPr>
        <w:t>Bushenyi, Mpigi, Wakiso, Soroti, etc.</w:t>
      </w:r>
    </w:p>
    <w:p w:rsidR="00E5575B" w:rsidRDefault="00D512E5">
      <w:pPr>
        <w:pStyle w:val="ListParagraph"/>
        <w:numPr>
          <w:ilvl w:val="0"/>
          <w:numId w:val="64"/>
        </w:numPr>
        <w:tabs>
          <w:tab w:val="left" w:pos="1076"/>
          <w:tab w:val="left" w:pos="1840"/>
          <w:tab w:val="left" w:pos="2533"/>
          <w:tab w:val="left" w:pos="3199"/>
          <w:tab w:val="left" w:pos="3907"/>
          <w:tab w:val="left" w:pos="4485"/>
          <w:tab w:val="left" w:pos="4954"/>
          <w:tab w:val="left" w:pos="5355"/>
          <w:tab w:val="left" w:pos="6344"/>
          <w:tab w:val="left" w:pos="6840"/>
          <w:tab w:val="left" w:pos="7317"/>
          <w:tab w:val="left" w:pos="8105"/>
          <w:tab w:val="left" w:pos="8690"/>
          <w:tab w:val="left" w:pos="9200"/>
          <w:tab w:val="left" w:pos="10228"/>
          <w:tab w:val="left" w:pos="10626"/>
          <w:tab w:val="left" w:pos="11204"/>
        </w:tabs>
        <w:spacing w:line="244" w:lineRule="auto"/>
        <w:ind w:right="646" w:firstLine="0"/>
        <w:jc w:val="left"/>
        <w:rPr>
          <w:sz w:val="20"/>
        </w:rPr>
      </w:pPr>
      <w:r>
        <w:rPr>
          <w:spacing w:val="-2"/>
          <w:w w:val="70"/>
          <w:sz w:val="20"/>
        </w:rPr>
        <w:t>Cultural</w:t>
      </w:r>
      <w:r>
        <w:rPr>
          <w:sz w:val="20"/>
        </w:rPr>
        <w:tab/>
      </w:r>
      <w:r>
        <w:rPr>
          <w:spacing w:val="-2"/>
          <w:w w:val="70"/>
          <w:sz w:val="20"/>
        </w:rPr>
        <w:t>beliefs</w:t>
      </w:r>
      <w:r>
        <w:rPr>
          <w:sz w:val="20"/>
        </w:rPr>
        <w:tab/>
      </w:r>
      <w:r>
        <w:rPr>
          <w:spacing w:val="-2"/>
          <w:w w:val="70"/>
          <w:sz w:val="20"/>
        </w:rPr>
        <w:t>(cattle</w:t>
      </w:r>
      <w:r>
        <w:rPr>
          <w:sz w:val="20"/>
        </w:rPr>
        <w:tab/>
      </w:r>
      <w:r>
        <w:rPr>
          <w:spacing w:val="-2"/>
          <w:w w:val="70"/>
          <w:sz w:val="20"/>
        </w:rPr>
        <w:t>mania)</w:t>
      </w:r>
      <w:r>
        <w:rPr>
          <w:sz w:val="20"/>
        </w:rPr>
        <w:tab/>
      </w:r>
      <w:r>
        <w:rPr>
          <w:spacing w:val="-4"/>
          <w:w w:val="70"/>
          <w:sz w:val="20"/>
        </w:rPr>
        <w:t>have</w:t>
      </w:r>
      <w:r>
        <w:rPr>
          <w:sz w:val="20"/>
        </w:rPr>
        <w:tab/>
      </w:r>
      <w:r>
        <w:rPr>
          <w:spacing w:val="-4"/>
          <w:w w:val="70"/>
          <w:sz w:val="20"/>
        </w:rPr>
        <w:t>led</w:t>
      </w:r>
      <w:r>
        <w:rPr>
          <w:sz w:val="20"/>
        </w:rPr>
        <w:tab/>
      </w:r>
      <w:r>
        <w:rPr>
          <w:spacing w:val="-6"/>
          <w:w w:val="70"/>
          <w:sz w:val="20"/>
        </w:rPr>
        <w:t>to</w:t>
      </w:r>
      <w:r>
        <w:rPr>
          <w:sz w:val="20"/>
        </w:rPr>
        <w:tab/>
      </w:r>
      <w:r>
        <w:rPr>
          <w:spacing w:val="-2"/>
          <w:w w:val="70"/>
          <w:sz w:val="20"/>
        </w:rPr>
        <w:t>pastoralists</w:t>
      </w:r>
      <w:r>
        <w:rPr>
          <w:sz w:val="20"/>
        </w:rPr>
        <w:tab/>
      </w:r>
      <w:r>
        <w:rPr>
          <w:spacing w:val="-4"/>
          <w:w w:val="70"/>
          <w:sz w:val="20"/>
        </w:rPr>
        <w:t>like</w:t>
      </w:r>
      <w:r>
        <w:rPr>
          <w:sz w:val="20"/>
        </w:rPr>
        <w:tab/>
      </w:r>
      <w:r>
        <w:rPr>
          <w:spacing w:val="-4"/>
          <w:w w:val="70"/>
          <w:sz w:val="20"/>
        </w:rPr>
        <w:t>the</w:t>
      </w:r>
      <w:r>
        <w:rPr>
          <w:sz w:val="20"/>
        </w:rPr>
        <w:tab/>
      </w:r>
      <w:r>
        <w:rPr>
          <w:spacing w:val="-2"/>
          <w:w w:val="70"/>
          <w:sz w:val="20"/>
        </w:rPr>
        <w:t>Bahima,</w:t>
      </w:r>
      <w:r>
        <w:rPr>
          <w:sz w:val="20"/>
        </w:rPr>
        <w:tab/>
      </w:r>
      <w:r>
        <w:rPr>
          <w:spacing w:val="-2"/>
          <w:w w:val="70"/>
          <w:sz w:val="20"/>
        </w:rPr>
        <w:t>Iteso</w:t>
      </w:r>
      <w:r>
        <w:rPr>
          <w:sz w:val="20"/>
        </w:rPr>
        <w:tab/>
      </w:r>
      <w:r>
        <w:rPr>
          <w:spacing w:val="-4"/>
          <w:w w:val="70"/>
          <w:sz w:val="20"/>
        </w:rPr>
        <w:t>and</w:t>
      </w:r>
      <w:r>
        <w:rPr>
          <w:sz w:val="20"/>
        </w:rPr>
        <w:tab/>
      </w:r>
      <w:r>
        <w:rPr>
          <w:spacing w:val="-2"/>
          <w:w w:val="70"/>
          <w:sz w:val="20"/>
        </w:rPr>
        <w:t>Karamajong</w:t>
      </w:r>
      <w:r>
        <w:rPr>
          <w:sz w:val="20"/>
        </w:rPr>
        <w:tab/>
      </w:r>
      <w:r>
        <w:rPr>
          <w:spacing w:val="-6"/>
          <w:w w:val="70"/>
          <w:sz w:val="20"/>
        </w:rPr>
        <w:t>to</w:t>
      </w:r>
      <w:r>
        <w:rPr>
          <w:sz w:val="20"/>
        </w:rPr>
        <w:tab/>
      </w:r>
      <w:r>
        <w:rPr>
          <w:spacing w:val="-4"/>
          <w:w w:val="70"/>
          <w:sz w:val="20"/>
        </w:rPr>
        <w:t>keep</w:t>
      </w:r>
      <w:r>
        <w:rPr>
          <w:sz w:val="20"/>
        </w:rPr>
        <w:tab/>
      </w:r>
      <w:r>
        <w:rPr>
          <w:spacing w:val="-2"/>
          <w:w w:val="65"/>
          <w:sz w:val="20"/>
        </w:rPr>
        <w:t>large</w:t>
      </w:r>
      <w:r>
        <w:rPr>
          <w:sz w:val="20"/>
        </w:rPr>
        <w:t xml:space="preserve"> </w:t>
      </w:r>
      <w:r>
        <w:rPr>
          <w:w w:val="65"/>
          <w:sz w:val="20"/>
        </w:rPr>
        <w:t>numbers</w:t>
      </w:r>
      <w:r>
        <w:rPr>
          <w:spacing w:val="-16"/>
          <w:sz w:val="20"/>
        </w:rPr>
        <w:t xml:space="preserve"> </w:t>
      </w:r>
      <w:r>
        <w:rPr>
          <w:w w:val="65"/>
          <w:sz w:val="20"/>
        </w:rPr>
        <w:t>of cattle</w:t>
      </w:r>
      <w:r>
        <w:rPr>
          <w:spacing w:val="-16"/>
          <w:sz w:val="20"/>
        </w:rPr>
        <w:t xml:space="preserve"> </w:t>
      </w:r>
      <w:r>
        <w:rPr>
          <w:w w:val="65"/>
          <w:sz w:val="20"/>
        </w:rPr>
        <w:t>for subsistence</w:t>
      </w:r>
      <w:r>
        <w:rPr>
          <w:spacing w:val="-16"/>
          <w:sz w:val="20"/>
        </w:rPr>
        <w:t xml:space="preserve"> </w:t>
      </w:r>
      <w:r>
        <w:rPr>
          <w:w w:val="65"/>
          <w:sz w:val="20"/>
        </w:rPr>
        <w:t>purposes</w:t>
      </w:r>
      <w:r>
        <w:rPr>
          <w:spacing w:val="-16"/>
          <w:sz w:val="20"/>
        </w:rPr>
        <w:t xml:space="preserve"> </w:t>
      </w:r>
      <w:r>
        <w:rPr>
          <w:w w:val="65"/>
          <w:sz w:val="20"/>
        </w:rPr>
        <w:t>at the</w:t>
      </w:r>
      <w:r>
        <w:rPr>
          <w:spacing w:val="-16"/>
          <w:sz w:val="20"/>
        </w:rPr>
        <w:t xml:space="preserve"> </w:t>
      </w:r>
      <w:r>
        <w:rPr>
          <w:w w:val="65"/>
          <w:sz w:val="20"/>
        </w:rPr>
        <w:t>expense</w:t>
      </w:r>
      <w:r>
        <w:rPr>
          <w:spacing w:val="-16"/>
          <w:sz w:val="20"/>
        </w:rPr>
        <w:t xml:space="preserve"> </w:t>
      </w:r>
      <w:r>
        <w:rPr>
          <w:w w:val="65"/>
          <w:sz w:val="20"/>
        </w:rPr>
        <w:t>of</w:t>
      </w:r>
      <w:r>
        <w:rPr>
          <w:spacing w:val="-15"/>
          <w:sz w:val="20"/>
        </w:rPr>
        <w:t xml:space="preserve"> </w:t>
      </w:r>
      <w:r>
        <w:rPr>
          <w:w w:val="65"/>
          <w:sz w:val="20"/>
        </w:rPr>
        <w:t>quality</w:t>
      </w:r>
      <w:r>
        <w:rPr>
          <w:spacing w:val="-16"/>
          <w:sz w:val="20"/>
        </w:rPr>
        <w:t xml:space="preserve"> </w:t>
      </w:r>
      <w:r>
        <w:rPr>
          <w:w w:val="65"/>
          <w:sz w:val="20"/>
        </w:rPr>
        <w:t>on</w:t>
      </w:r>
      <w:r>
        <w:rPr>
          <w:spacing w:val="-16"/>
          <w:sz w:val="20"/>
        </w:rPr>
        <w:t xml:space="preserve"> </w:t>
      </w:r>
      <w:r>
        <w:rPr>
          <w:w w:val="65"/>
          <w:sz w:val="20"/>
        </w:rPr>
        <w:t>ranches.</w:t>
      </w:r>
    </w:p>
    <w:p w:rsidR="00E5575B" w:rsidRDefault="00E5575B">
      <w:pPr>
        <w:pStyle w:val="BodyText"/>
        <w:spacing w:before="219"/>
        <w:ind w:left="0"/>
      </w:pPr>
    </w:p>
    <w:p w:rsidR="00E5575B" w:rsidRDefault="00D512E5">
      <w:pPr>
        <w:pStyle w:val="Heading1"/>
        <w:ind w:left="731"/>
      </w:pPr>
      <w:r>
        <w:rPr>
          <w:w w:val="80"/>
        </w:rPr>
        <w:t>STEPS</w:t>
      </w:r>
      <w:r>
        <w:rPr>
          <w:spacing w:val="-9"/>
        </w:rPr>
        <w:t xml:space="preserve"> </w:t>
      </w:r>
      <w:r>
        <w:rPr>
          <w:w w:val="80"/>
        </w:rPr>
        <w:t>BEING</w:t>
      </w:r>
      <w:r>
        <w:rPr>
          <w:spacing w:val="-9"/>
        </w:rPr>
        <w:t xml:space="preserve"> </w:t>
      </w:r>
      <w:r>
        <w:rPr>
          <w:w w:val="80"/>
        </w:rPr>
        <w:t>TAKEN</w:t>
      </w:r>
      <w:r>
        <w:rPr>
          <w:spacing w:val="-10"/>
        </w:rPr>
        <w:t xml:space="preserve"> </w:t>
      </w:r>
      <w:r>
        <w:rPr>
          <w:w w:val="80"/>
        </w:rPr>
        <w:t>TO</w:t>
      </w:r>
      <w:r>
        <w:rPr>
          <w:spacing w:val="-7"/>
        </w:rPr>
        <w:t xml:space="preserve"> </w:t>
      </w:r>
      <w:r>
        <w:rPr>
          <w:w w:val="80"/>
        </w:rPr>
        <w:t>IMPROVE</w:t>
      </w:r>
      <w:r>
        <w:rPr>
          <w:spacing w:val="-8"/>
        </w:rPr>
        <w:t xml:space="preserve"> </w:t>
      </w:r>
      <w:r>
        <w:rPr>
          <w:w w:val="80"/>
        </w:rPr>
        <w:t>THE</w:t>
      </w:r>
      <w:r>
        <w:rPr>
          <w:spacing w:val="-11"/>
        </w:rPr>
        <w:t xml:space="preserve"> </w:t>
      </w:r>
      <w:r>
        <w:rPr>
          <w:w w:val="80"/>
        </w:rPr>
        <w:t>LIVESTOCK</w:t>
      </w:r>
      <w:r>
        <w:rPr>
          <w:spacing w:val="-9"/>
        </w:rPr>
        <w:t xml:space="preserve"> </w:t>
      </w:r>
      <w:r>
        <w:rPr>
          <w:spacing w:val="-2"/>
          <w:w w:val="80"/>
        </w:rPr>
        <w:t>INDUSTRY</w:t>
      </w:r>
    </w:p>
    <w:p w:rsidR="00E5575B" w:rsidRDefault="00D512E5">
      <w:pPr>
        <w:pStyle w:val="ListParagraph"/>
        <w:numPr>
          <w:ilvl w:val="0"/>
          <w:numId w:val="64"/>
        </w:numPr>
        <w:tabs>
          <w:tab w:val="left" w:pos="1076"/>
        </w:tabs>
        <w:spacing w:line="244" w:lineRule="auto"/>
        <w:ind w:right="634" w:firstLine="0"/>
        <w:jc w:val="left"/>
        <w:rPr>
          <w:sz w:val="20"/>
        </w:rPr>
      </w:pPr>
      <w:r>
        <w:rPr>
          <w:w w:val="60"/>
          <w:sz w:val="20"/>
        </w:rPr>
        <w:t>The</w:t>
      </w:r>
      <w:r>
        <w:rPr>
          <w:spacing w:val="-9"/>
          <w:sz w:val="20"/>
        </w:rPr>
        <w:t xml:space="preserve"> </w:t>
      </w:r>
      <w:r>
        <w:rPr>
          <w:w w:val="60"/>
          <w:sz w:val="20"/>
        </w:rPr>
        <w:t>Ministry</w:t>
      </w:r>
      <w:r>
        <w:rPr>
          <w:spacing w:val="-11"/>
          <w:sz w:val="20"/>
        </w:rPr>
        <w:t xml:space="preserve"> </w:t>
      </w:r>
      <w:r>
        <w:rPr>
          <w:w w:val="60"/>
          <w:sz w:val="20"/>
        </w:rPr>
        <w:t>of</w:t>
      </w:r>
      <w:r>
        <w:rPr>
          <w:spacing w:val="-12"/>
          <w:sz w:val="20"/>
        </w:rPr>
        <w:t xml:space="preserve"> </w:t>
      </w:r>
      <w:r>
        <w:rPr>
          <w:w w:val="60"/>
          <w:sz w:val="20"/>
        </w:rPr>
        <w:t>agriculture</w:t>
      </w:r>
      <w:r>
        <w:rPr>
          <w:spacing w:val="-10"/>
          <w:sz w:val="20"/>
        </w:rPr>
        <w:t xml:space="preserve"> </w:t>
      </w:r>
      <w:r>
        <w:rPr>
          <w:w w:val="60"/>
          <w:sz w:val="20"/>
        </w:rPr>
        <w:t>has</w:t>
      </w:r>
      <w:r>
        <w:rPr>
          <w:spacing w:val="-11"/>
          <w:sz w:val="20"/>
        </w:rPr>
        <w:t xml:space="preserve"> </w:t>
      </w:r>
      <w:r>
        <w:rPr>
          <w:w w:val="60"/>
          <w:sz w:val="20"/>
        </w:rPr>
        <w:t>imported</w:t>
      </w:r>
      <w:r>
        <w:rPr>
          <w:spacing w:val="-9"/>
          <w:sz w:val="20"/>
        </w:rPr>
        <w:t xml:space="preserve"> </w:t>
      </w:r>
      <w:r>
        <w:rPr>
          <w:w w:val="60"/>
          <w:sz w:val="20"/>
        </w:rPr>
        <w:t>high</w:t>
      </w:r>
      <w:r>
        <w:rPr>
          <w:spacing w:val="-9"/>
          <w:sz w:val="20"/>
        </w:rPr>
        <w:t xml:space="preserve"> </w:t>
      </w:r>
      <w:r>
        <w:rPr>
          <w:w w:val="60"/>
          <w:sz w:val="20"/>
        </w:rPr>
        <w:t>quality</w:t>
      </w:r>
      <w:r>
        <w:rPr>
          <w:spacing w:val="-11"/>
          <w:sz w:val="20"/>
        </w:rPr>
        <w:t xml:space="preserve"> </w:t>
      </w:r>
      <w:r>
        <w:rPr>
          <w:w w:val="60"/>
          <w:sz w:val="20"/>
        </w:rPr>
        <w:t>dairy</w:t>
      </w:r>
      <w:r>
        <w:rPr>
          <w:spacing w:val="-11"/>
          <w:sz w:val="20"/>
        </w:rPr>
        <w:t xml:space="preserve"> </w:t>
      </w:r>
      <w:r>
        <w:rPr>
          <w:w w:val="60"/>
          <w:sz w:val="20"/>
        </w:rPr>
        <w:t>and</w:t>
      </w:r>
      <w:r>
        <w:rPr>
          <w:spacing w:val="-11"/>
          <w:sz w:val="20"/>
        </w:rPr>
        <w:t xml:space="preserve"> </w:t>
      </w:r>
      <w:r>
        <w:rPr>
          <w:w w:val="60"/>
          <w:sz w:val="20"/>
        </w:rPr>
        <w:t>beef</w:t>
      </w:r>
      <w:r>
        <w:rPr>
          <w:spacing w:val="-12"/>
          <w:sz w:val="20"/>
        </w:rPr>
        <w:t xml:space="preserve"> </w:t>
      </w:r>
      <w:r>
        <w:rPr>
          <w:w w:val="60"/>
          <w:sz w:val="20"/>
        </w:rPr>
        <w:t>cattle</w:t>
      </w:r>
      <w:r>
        <w:rPr>
          <w:spacing w:val="-11"/>
          <w:sz w:val="20"/>
        </w:rPr>
        <w:t xml:space="preserve"> </w:t>
      </w:r>
      <w:r>
        <w:rPr>
          <w:w w:val="60"/>
          <w:sz w:val="20"/>
        </w:rPr>
        <w:t>like</w:t>
      </w:r>
      <w:r>
        <w:rPr>
          <w:spacing w:val="-11"/>
          <w:sz w:val="20"/>
        </w:rPr>
        <w:t xml:space="preserve"> </w:t>
      </w:r>
      <w:r>
        <w:rPr>
          <w:w w:val="60"/>
          <w:sz w:val="20"/>
        </w:rPr>
        <w:t>the</w:t>
      </w:r>
      <w:r>
        <w:rPr>
          <w:spacing w:val="-9"/>
          <w:sz w:val="20"/>
        </w:rPr>
        <w:t xml:space="preserve"> </w:t>
      </w:r>
      <w:r>
        <w:rPr>
          <w:w w:val="60"/>
          <w:sz w:val="20"/>
        </w:rPr>
        <w:t>Friesians</w:t>
      </w:r>
      <w:r>
        <w:rPr>
          <w:spacing w:val="-11"/>
          <w:sz w:val="20"/>
        </w:rPr>
        <w:t xml:space="preserve"> </w:t>
      </w:r>
      <w:r>
        <w:rPr>
          <w:w w:val="60"/>
          <w:sz w:val="20"/>
        </w:rPr>
        <w:t>from</w:t>
      </w:r>
      <w:r>
        <w:rPr>
          <w:spacing w:val="-10"/>
          <w:sz w:val="20"/>
        </w:rPr>
        <w:t xml:space="preserve"> </w:t>
      </w:r>
      <w:r>
        <w:rPr>
          <w:w w:val="60"/>
          <w:sz w:val="20"/>
        </w:rPr>
        <w:t>India,</w:t>
      </w:r>
      <w:r>
        <w:rPr>
          <w:spacing w:val="-9"/>
          <w:sz w:val="20"/>
        </w:rPr>
        <w:t xml:space="preserve"> </w:t>
      </w:r>
      <w:r>
        <w:rPr>
          <w:w w:val="60"/>
          <w:sz w:val="20"/>
        </w:rPr>
        <w:t>Jersey</w:t>
      </w:r>
      <w:r>
        <w:rPr>
          <w:spacing w:val="-6"/>
          <w:sz w:val="20"/>
        </w:rPr>
        <w:t xml:space="preserve"> </w:t>
      </w:r>
      <w:r>
        <w:rPr>
          <w:w w:val="60"/>
          <w:sz w:val="20"/>
        </w:rPr>
        <w:t>from</w:t>
      </w:r>
      <w:r>
        <w:rPr>
          <w:spacing w:val="-3"/>
          <w:sz w:val="20"/>
        </w:rPr>
        <w:t xml:space="preserve"> </w:t>
      </w:r>
      <w:r>
        <w:rPr>
          <w:w w:val="60"/>
          <w:sz w:val="20"/>
        </w:rPr>
        <w:t>Britain</w:t>
      </w:r>
      <w:r>
        <w:rPr>
          <w:spacing w:val="-5"/>
          <w:sz w:val="20"/>
        </w:rPr>
        <w:t xml:space="preserve"> </w:t>
      </w:r>
      <w:r>
        <w:rPr>
          <w:w w:val="60"/>
          <w:sz w:val="20"/>
        </w:rPr>
        <w:t>and</w:t>
      </w:r>
      <w:r>
        <w:rPr>
          <w:spacing w:val="-5"/>
          <w:sz w:val="20"/>
        </w:rPr>
        <w:t xml:space="preserve"> </w:t>
      </w:r>
      <w:r>
        <w:rPr>
          <w:w w:val="60"/>
          <w:sz w:val="20"/>
        </w:rPr>
        <w:t>Germany</w:t>
      </w:r>
      <w:r>
        <w:rPr>
          <w:spacing w:val="-6"/>
          <w:sz w:val="20"/>
        </w:rPr>
        <w:t xml:space="preserve"> </w:t>
      </w:r>
      <w:r>
        <w:rPr>
          <w:w w:val="60"/>
          <w:sz w:val="20"/>
        </w:rPr>
        <w:t>which</w:t>
      </w:r>
      <w:r>
        <w:rPr>
          <w:spacing w:val="-6"/>
          <w:sz w:val="20"/>
        </w:rPr>
        <w:t xml:space="preserve"> </w:t>
      </w:r>
      <w:r>
        <w:rPr>
          <w:w w:val="60"/>
          <w:sz w:val="20"/>
        </w:rPr>
        <w:t>yield</w:t>
      </w:r>
      <w:r>
        <w:rPr>
          <w:spacing w:val="-2"/>
          <w:sz w:val="20"/>
        </w:rPr>
        <w:t xml:space="preserve"> </w:t>
      </w:r>
      <w:r>
        <w:rPr>
          <w:w w:val="60"/>
          <w:sz w:val="20"/>
        </w:rPr>
        <w:t>more</w:t>
      </w:r>
      <w:r>
        <w:rPr>
          <w:spacing w:val="-5"/>
          <w:sz w:val="20"/>
        </w:rPr>
        <w:t xml:space="preserve"> </w:t>
      </w:r>
      <w:r>
        <w:rPr>
          <w:w w:val="60"/>
          <w:sz w:val="20"/>
        </w:rPr>
        <w:t>milk</w:t>
      </w:r>
      <w:r>
        <w:rPr>
          <w:spacing w:val="-6"/>
          <w:sz w:val="20"/>
        </w:rPr>
        <w:t xml:space="preserve"> </w:t>
      </w:r>
      <w:r>
        <w:rPr>
          <w:w w:val="60"/>
          <w:sz w:val="20"/>
        </w:rPr>
        <w:t>per</w:t>
      </w:r>
      <w:r>
        <w:rPr>
          <w:spacing w:val="-6"/>
          <w:sz w:val="20"/>
        </w:rPr>
        <w:t xml:space="preserve"> </w:t>
      </w:r>
      <w:r>
        <w:rPr>
          <w:w w:val="60"/>
          <w:sz w:val="20"/>
        </w:rPr>
        <w:t>day</w:t>
      </w:r>
      <w:r>
        <w:rPr>
          <w:spacing w:val="-6"/>
          <w:sz w:val="20"/>
        </w:rPr>
        <w:t xml:space="preserve"> </w:t>
      </w:r>
      <w:r>
        <w:rPr>
          <w:w w:val="60"/>
          <w:sz w:val="20"/>
        </w:rPr>
        <w:t>and</w:t>
      </w:r>
      <w:r>
        <w:rPr>
          <w:spacing w:val="-5"/>
          <w:sz w:val="20"/>
        </w:rPr>
        <w:t xml:space="preserve"> </w:t>
      </w:r>
      <w:r>
        <w:rPr>
          <w:w w:val="60"/>
          <w:sz w:val="20"/>
        </w:rPr>
        <w:t>have</w:t>
      </w:r>
      <w:r>
        <w:rPr>
          <w:spacing w:val="-2"/>
          <w:sz w:val="20"/>
        </w:rPr>
        <w:t xml:space="preserve"> </w:t>
      </w:r>
      <w:r>
        <w:rPr>
          <w:w w:val="60"/>
          <w:sz w:val="20"/>
        </w:rPr>
        <w:t>more</w:t>
      </w:r>
      <w:r>
        <w:rPr>
          <w:spacing w:val="-6"/>
          <w:sz w:val="20"/>
        </w:rPr>
        <w:t xml:space="preserve"> </w:t>
      </w:r>
      <w:r>
        <w:rPr>
          <w:w w:val="60"/>
          <w:sz w:val="20"/>
        </w:rPr>
        <w:t>quality</w:t>
      </w:r>
      <w:r>
        <w:rPr>
          <w:sz w:val="20"/>
        </w:rPr>
        <w:t xml:space="preserve"> </w:t>
      </w:r>
      <w:r>
        <w:rPr>
          <w:w w:val="70"/>
          <w:sz w:val="20"/>
        </w:rPr>
        <w:t>and</w:t>
      </w:r>
      <w:r>
        <w:rPr>
          <w:spacing w:val="-3"/>
          <w:w w:val="70"/>
          <w:sz w:val="20"/>
        </w:rPr>
        <w:t xml:space="preserve"> </w:t>
      </w:r>
      <w:r>
        <w:rPr>
          <w:w w:val="70"/>
          <w:sz w:val="20"/>
        </w:rPr>
        <w:t>quantity</w:t>
      </w:r>
      <w:r>
        <w:rPr>
          <w:spacing w:val="-16"/>
          <w:sz w:val="20"/>
        </w:rPr>
        <w:t xml:space="preserve"> </w:t>
      </w:r>
      <w:r>
        <w:rPr>
          <w:w w:val="70"/>
          <w:sz w:val="20"/>
        </w:rPr>
        <w:t>in</w:t>
      </w:r>
      <w:r>
        <w:rPr>
          <w:spacing w:val="-4"/>
          <w:w w:val="70"/>
          <w:sz w:val="20"/>
        </w:rPr>
        <w:t xml:space="preserve"> </w:t>
      </w:r>
      <w:r>
        <w:rPr>
          <w:w w:val="70"/>
          <w:sz w:val="20"/>
        </w:rPr>
        <w:t>terms</w:t>
      </w:r>
      <w:r>
        <w:rPr>
          <w:spacing w:val="-4"/>
          <w:w w:val="70"/>
          <w:sz w:val="20"/>
        </w:rPr>
        <w:t xml:space="preserve"> </w:t>
      </w:r>
      <w:r>
        <w:rPr>
          <w:w w:val="70"/>
          <w:sz w:val="20"/>
        </w:rPr>
        <w:t>of</w:t>
      </w:r>
      <w:r>
        <w:rPr>
          <w:spacing w:val="-3"/>
          <w:w w:val="70"/>
          <w:sz w:val="20"/>
        </w:rPr>
        <w:t xml:space="preserve"> </w:t>
      </w:r>
      <w:r>
        <w:rPr>
          <w:w w:val="70"/>
          <w:sz w:val="20"/>
        </w:rPr>
        <w:t>beef.</w:t>
      </w:r>
    </w:p>
    <w:p w:rsidR="00E5575B" w:rsidRDefault="00D512E5">
      <w:pPr>
        <w:pStyle w:val="ListParagraph"/>
        <w:numPr>
          <w:ilvl w:val="0"/>
          <w:numId w:val="64"/>
        </w:numPr>
        <w:tabs>
          <w:tab w:val="left" w:pos="1076"/>
        </w:tabs>
        <w:spacing w:line="244" w:lineRule="auto"/>
        <w:ind w:right="636" w:firstLine="0"/>
        <w:jc w:val="left"/>
        <w:rPr>
          <w:sz w:val="20"/>
        </w:rPr>
      </w:pPr>
      <w:r>
        <w:rPr>
          <w:w w:val="65"/>
          <w:sz w:val="20"/>
        </w:rPr>
        <w:t>Cross</w:t>
      </w:r>
      <w:r>
        <w:rPr>
          <w:sz w:val="20"/>
        </w:rPr>
        <w:t xml:space="preserve"> </w:t>
      </w:r>
      <w:r>
        <w:rPr>
          <w:w w:val="65"/>
          <w:sz w:val="20"/>
        </w:rPr>
        <w:t>breeding</w:t>
      </w:r>
      <w:r>
        <w:rPr>
          <w:sz w:val="20"/>
        </w:rPr>
        <w:t xml:space="preserve"> </w:t>
      </w:r>
      <w:r>
        <w:rPr>
          <w:w w:val="65"/>
          <w:sz w:val="20"/>
        </w:rPr>
        <w:t>between</w:t>
      </w:r>
      <w:r>
        <w:rPr>
          <w:sz w:val="20"/>
        </w:rPr>
        <w:t xml:space="preserve"> </w:t>
      </w:r>
      <w:r>
        <w:rPr>
          <w:w w:val="65"/>
          <w:sz w:val="20"/>
        </w:rPr>
        <w:t>the</w:t>
      </w:r>
      <w:r>
        <w:rPr>
          <w:sz w:val="20"/>
        </w:rPr>
        <w:t xml:space="preserve"> </w:t>
      </w:r>
      <w:r>
        <w:rPr>
          <w:w w:val="65"/>
          <w:sz w:val="20"/>
        </w:rPr>
        <w:t>local</w:t>
      </w:r>
      <w:r>
        <w:rPr>
          <w:sz w:val="20"/>
        </w:rPr>
        <w:t xml:space="preserve"> </w:t>
      </w:r>
      <w:r>
        <w:rPr>
          <w:w w:val="65"/>
          <w:sz w:val="20"/>
        </w:rPr>
        <w:t>breeds</w:t>
      </w:r>
      <w:r>
        <w:rPr>
          <w:sz w:val="20"/>
        </w:rPr>
        <w:t xml:space="preserve"> </w:t>
      </w:r>
      <w:r>
        <w:rPr>
          <w:w w:val="65"/>
          <w:sz w:val="20"/>
        </w:rPr>
        <w:t>and</w:t>
      </w:r>
      <w:r>
        <w:rPr>
          <w:sz w:val="20"/>
        </w:rPr>
        <w:t xml:space="preserve"> </w:t>
      </w:r>
      <w:r>
        <w:rPr>
          <w:w w:val="65"/>
          <w:sz w:val="20"/>
        </w:rPr>
        <w:t>exotic</w:t>
      </w:r>
      <w:r>
        <w:rPr>
          <w:sz w:val="20"/>
        </w:rPr>
        <w:t xml:space="preserve"> </w:t>
      </w:r>
      <w:r>
        <w:rPr>
          <w:w w:val="65"/>
          <w:sz w:val="20"/>
        </w:rPr>
        <w:t>breeds</w:t>
      </w:r>
      <w:r>
        <w:rPr>
          <w:sz w:val="20"/>
        </w:rPr>
        <w:t xml:space="preserve"> </w:t>
      </w:r>
      <w:r>
        <w:rPr>
          <w:w w:val="65"/>
          <w:sz w:val="20"/>
        </w:rPr>
        <w:t>is</w:t>
      </w:r>
      <w:r>
        <w:rPr>
          <w:sz w:val="20"/>
        </w:rPr>
        <w:t xml:space="preserve"> </w:t>
      </w:r>
      <w:r>
        <w:rPr>
          <w:w w:val="65"/>
          <w:sz w:val="20"/>
        </w:rPr>
        <w:t>carried</w:t>
      </w:r>
      <w:r>
        <w:rPr>
          <w:sz w:val="20"/>
        </w:rPr>
        <w:t xml:space="preserve"> </w:t>
      </w:r>
      <w:r>
        <w:rPr>
          <w:w w:val="65"/>
          <w:sz w:val="20"/>
        </w:rPr>
        <w:t>out</w:t>
      </w:r>
      <w:r>
        <w:rPr>
          <w:sz w:val="20"/>
        </w:rPr>
        <w:t xml:space="preserve"> </w:t>
      </w:r>
      <w:r>
        <w:rPr>
          <w:w w:val="65"/>
          <w:sz w:val="20"/>
        </w:rPr>
        <w:t>on</w:t>
      </w:r>
      <w:r>
        <w:rPr>
          <w:sz w:val="20"/>
        </w:rPr>
        <w:t xml:space="preserve"> </w:t>
      </w:r>
      <w:r>
        <w:rPr>
          <w:w w:val="65"/>
          <w:sz w:val="20"/>
        </w:rPr>
        <w:t>many</w:t>
      </w:r>
      <w:r>
        <w:rPr>
          <w:sz w:val="20"/>
        </w:rPr>
        <w:t xml:space="preserve"> </w:t>
      </w:r>
      <w:r>
        <w:rPr>
          <w:w w:val="65"/>
          <w:sz w:val="20"/>
        </w:rPr>
        <w:t>ranches</w:t>
      </w:r>
      <w:r>
        <w:rPr>
          <w:sz w:val="20"/>
        </w:rPr>
        <w:t xml:space="preserve"> </w:t>
      </w:r>
      <w:r>
        <w:rPr>
          <w:w w:val="65"/>
          <w:sz w:val="20"/>
        </w:rPr>
        <w:t>like</w:t>
      </w:r>
      <w:r>
        <w:rPr>
          <w:sz w:val="20"/>
        </w:rPr>
        <w:t xml:space="preserve"> </w:t>
      </w:r>
      <w:r>
        <w:rPr>
          <w:w w:val="65"/>
          <w:sz w:val="20"/>
        </w:rPr>
        <w:t>Maruzi,</w:t>
      </w:r>
      <w:r>
        <w:rPr>
          <w:sz w:val="20"/>
        </w:rPr>
        <w:t xml:space="preserve"> </w:t>
      </w:r>
      <w:r>
        <w:rPr>
          <w:w w:val="65"/>
          <w:sz w:val="20"/>
        </w:rPr>
        <w:t>Nyabushozi</w:t>
      </w:r>
      <w:r>
        <w:rPr>
          <w:sz w:val="20"/>
        </w:rPr>
        <w:t xml:space="preserve"> </w:t>
      </w:r>
      <w:r>
        <w:rPr>
          <w:w w:val="65"/>
          <w:sz w:val="20"/>
        </w:rPr>
        <w:t>and</w:t>
      </w:r>
      <w:r>
        <w:rPr>
          <w:sz w:val="20"/>
        </w:rPr>
        <w:t xml:space="preserve"> </w:t>
      </w:r>
      <w:r>
        <w:rPr>
          <w:w w:val="65"/>
          <w:sz w:val="20"/>
        </w:rPr>
        <w:t>Ankole</w:t>
      </w:r>
      <w:r>
        <w:rPr>
          <w:sz w:val="20"/>
        </w:rPr>
        <w:t xml:space="preserve"> </w:t>
      </w:r>
      <w:r>
        <w:rPr>
          <w:w w:val="65"/>
          <w:sz w:val="20"/>
        </w:rPr>
        <w:t>-</w:t>
      </w:r>
      <w:r>
        <w:rPr>
          <w:sz w:val="20"/>
        </w:rPr>
        <w:t xml:space="preserve"> </w:t>
      </w:r>
      <w:r>
        <w:rPr>
          <w:w w:val="65"/>
          <w:sz w:val="20"/>
        </w:rPr>
        <w:t>Masaka</w:t>
      </w:r>
      <w:r>
        <w:rPr>
          <w:sz w:val="20"/>
        </w:rPr>
        <w:t xml:space="preserve"> </w:t>
      </w:r>
      <w:r>
        <w:rPr>
          <w:w w:val="65"/>
          <w:sz w:val="20"/>
        </w:rPr>
        <w:t>ranch</w:t>
      </w:r>
      <w:r>
        <w:rPr>
          <w:sz w:val="20"/>
        </w:rPr>
        <w:t xml:space="preserve"> </w:t>
      </w:r>
      <w:r>
        <w:rPr>
          <w:w w:val="65"/>
          <w:sz w:val="20"/>
        </w:rPr>
        <w:t>to</w:t>
      </w:r>
      <w:r>
        <w:rPr>
          <w:sz w:val="20"/>
        </w:rPr>
        <w:t xml:space="preserve"> </w:t>
      </w:r>
      <w:r>
        <w:rPr>
          <w:w w:val="65"/>
          <w:sz w:val="20"/>
        </w:rPr>
        <w:t>improve</w:t>
      </w:r>
      <w:r>
        <w:rPr>
          <w:sz w:val="20"/>
        </w:rPr>
        <w:t xml:space="preserve"> </w:t>
      </w:r>
      <w:r>
        <w:rPr>
          <w:w w:val="65"/>
          <w:sz w:val="20"/>
        </w:rPr>
        <w:t>the</w:t>
      </w:r>
      <w:r>
        <w:rPr>
          <w:sz w:val="20"/>
        </w:rPr>
        <w:t xml:space="preserve"> </w:t>
      </w:r>
      <w:r>
        <w:rPr>
          <w:w w:val="65"/>
          <w:sz w:val="20"/>
        </w:rPr>
        <w:t>quality</w:t>
      </w:r>
      <w:r>
        <w:rPr>
          <w:sz w:val="20"/>
        </w:rPr>
        <w:t xml:space="preserve"> </w:t>
      </w:r>
      <w:r>
        <w:rPr>
          <w:w w:val="65"/>
          <w:sz w:val="20"/>
        </w:rPr>
        <w:t>and</w:t>
      </w:r>
      <w:r>
        <w:rPr>
          <w:sz w:val="20"/>
        </w:rPr>
        <w:t xml:space="preserve"> </w:t>
      </w:r>
      <w:r>
        <w:rPr>
          <w:w w:val="70"/>
          <w:sz w:val="20"/>
        </w:rPr>
        <w:t>quantity</w:t>
      </w:r>
      <w:r>
        <w:rPr>
          <w:spacing w:val="-5"/>
          <w:sz w:val="20"/>
        </w:rPr>
        <w:t xml:space="preserve"> </w:t>
      </w:r>
      <w:r>
        <w:rPr>
          <w:w w:val="70"/>
          <w:sz w:val="20"/>
        </w:rPr>
        <w:t>of</w:t>
      </w:r>
      <w:r>
        <w:rPr>
          <w:spacing w:val="-4"/>
          <w:sz w:val="20"/>
        </w:rPr>
        <w:t xml:space="preserve"> </w:t>
      </w:r>
      <w:r>
        <w:rPr>
          <w:w w:val="70"/>
          <w:sz w:val="20"/>
        </w:rPr>
        <w:t>milk</w:t>
      </w:r>
      <w:r>
        <w:rPr>
          <w:spacing w:val="-3"/>
          <w:sz w:val="20"/>
        </w:rPr>
        <w:t xml:space="preserve"> </w:t>
      </w:r>
      <w:r>
        <w:rPr>
          <w:w w:val="70"/>
          <w:sz w:val="20"/>
        </w:rPr>
        <w:t>and</w:t>
      </w:r>
      <w:r>
        <w:rPr>
          <w:sz w:val="20"/>
        </w:rPr>
        <w:t xml:space="preserve"> </w:t>
      </w:r>
      <w:r>
        <w:rPr>
          <w:w w:val="70"/>
          <w:sz w:val="20"/>
        </w:rPr>
        <w:t>beef.</w:t>
      </w:r>
    </w:p>
    <w:p w:rsidR="00E5575B" w:rsidRDefault="00D512E5">
      <w:pPr>
        <w:pStyle w:val="ListParagraph"/>
        <w:numPr>
          <w:ilvl w:val="0"/>
          <w:numId w:val="64"/>
        </w:numPr>
        <w:tabs>
          <w:tab w:val="left" w:pos="1076"/>
        </w:tabs>
        <w:spacing w:line="242" w:lineRule="auto"/>
        <w:ind w:right="625" w:firstLine="0"/>
        <w:jc w:val="left"/>
        <w:rPr>
          <w:sz w:val="20"/>
        </w:rPr>
      </w:pPr>
      <w:r>
        <w:rPr>
          <w:w w:val="60"/>
          <w:sz w:val="20"/>
        </w:rPr>
        <w:t>The</w:t>
      </w:r>
      <w:r>
        <w:rPr>
          <w:spacing w:val="-2"/>
          <w:sz w:val="20"/>
        </w:rPr>
        <w:t xml:space="preserve"> </w:t>
      </w:r>
      <w:r>
        <w:rPr>
          <w:w w:val="60"/>
          <w:sz w:val="20"/>
        </w:rPr>
        <w:t>government</w:t>
      </w:r>
      <w:r>
        <w:rPr>
          <w:spacing w:val="-7"/>
          <w:sz w:val="20"/>
        </w:rPr>
        <w:t xml:space="preserve"> </w:t>
      </w:r>
      <w:r>
        <w:rPr>
          <w:w w:val="60"/>
          <w:sz w:val="20"/>
        </w:rPr>
        <w:t>has</w:t>
      </w:r>
      <w:r>
        <w:rPr>
          <w:spacing w:val="-3"/>
          <w:sz w:val="20"/>
        </w:rPr>
        <w:t xml:space="preserve"> </w:t>
      </w:r>
      <w:r>
        <w:rPr>
          <w:w w:val="60"/>
          <w:sz w:val="20"/>
        </w:rPr>
        <w:t>trained</w:t>
      </w:r>
      <w:r>
        <w:rPr>
          <w:spacing w:val="-1"/>
          <w:sz w:val="20"/>
        </w:rPr>
        <w:t xml:space="preserve"> </w:t>
      </w:r>
      <w:r>
        <w:rPr>
          <w:w w:val="60"/>
          <w:sz w:val="20"/>
        </w:rPr>
        <w:t>more</w:t>
      </w:r>
      <w:r>
        <w:rPr>
          <w:spacing w:val="-2"/>
          <w:sz w:val="20"/>
        </w:rPr>
        <w:t xml:space="preserve"> </w:t>
      </w:r>
      <w:r>
        <w:rPr>
          <w:w w:val="60"/>
          <w:sz w:val="20"/>
        </w:rPr>
        <w:t>veterinary</w:t>
      </w:r>
      <w:r>
        <w:rPr>
          <w:spacing w:val="-2"/>
          <w:sz w:val="20"/>
        </w:rPr>
        <w:t xml:space="preserve"> </w:t>
      </w:r>
      <w:r>
        <w:rPr>
          <w:w w:val="60"/>
          <w:sz w:val="20"/>
        </w:rPr>
        <w:t>doctors</w:t>
      </w:r>
      <w:r>
        <w:rPr>
          <w:spacing w:val="-2"/>
          <w:sz w:val="20"/>
        </w:rPr>
        <w:t xml:space="preserve"> </w:t>
      </w:r>
      <w:r>
        <w:rPr>
          <w:w w:val="60"/>
          <w:sz w:val="20"/>
        </w:rPr>
        <w:t>at</w:t>
      </w:r>
      <w:r>
        <w:rPr>
          <w:spacing w:val="-3"/>
          <w:sz w:val="20"/>
        </w:rPr>
        <w:t xml:space="preserve"> </w:t>
      </w:r>
      <w:r>
        <w:rPr>
          <w:w w:val="60"/>
          <w:sz w:val="20"/>
        </w:rPr>
        <w:t>Makerere</w:t>
      </w:r>
      <w:r>
        <w:rPr>
          <w:spacing w:val="-2"/>
          <w:sz w:val="20"/>
        </w:rPr>
        <w:t xml:space="preserve"> </w:t>
      </w:r>
      <w:r>
        <w:rPr>
          <w:w w:val="60"/>
          <w:sz w:val="20"/>
        </w:rPr>
        <w:t>University,</w:t>
      </w:r>
      <w:r>
        <w:rPr>
          <w:spacing w:val="-3"/>
          <w:sz w:val="20"/>
        </w:rPr>
        <w:t xml:space="preserve"> </w:t>
      </w:r>
      <w:r>
        <w:rPr>
          <w:w w:val="60"/>
          <w:sz w:val="20"/>
        </w:rPr>
        <w:t>Kabanyolo</w:t>
      </w:r>
      <w:r>
        <w:rPr>
          <w:spacing w:val="-2"/>
          <w:sz w:val="20"/>
        </w:rPr>
        <w:t xml:space="preserve"> </w:t>
      </w:r>
      <w:r>
        <w:rPr>
          <w:w w:val="60"/>
          <w:sz w:val="20"/>
        </w:rPr>
        <w:t>and</w:t>
      </w:r>
      <w:r>
        <w:rPr>
          <w:spacing w:val="-2"/>
          <w:sz w:val="20"/>
        </w:rPr>
        <w:t xml:space="preserve"> </w:t>
      </w:r>
      <w:r>
        <w:rPr>
          <w:w w:val="60"/>
          <w:sz w:val="20"/>
        </w:rPr>
        <w:t>Kawanda</w:t>
      </w:r>
      <w:r>
        <w:rPr>
          <w:sz w:val="20"/>
        </w:rPr>
        <w:t xml:space="preserve"> </w:t>
      </w:r>
      <w:r>
        <w:rPr>
          <w:w w:val="60"/>
          <w:sz w:val="20"/>
        </w:rPr>
        <w:t>Research</w:t>
      </w:r>
      <w:r>
        <w:rPr>
          <w:spacing w:val="-5"/>
          <w:sz w:val="20"/>
        </w:rPr>
        <w:t xml:space="preserve"> </w:t>
      </w:r>
      <w:r>
        <w:rPr>
          <w:w w:val="60"/>
          <w:sz w:val="20"/>
        </w:rPr>
        <w:t>centers</w:t>
      </w:r>
      <w:r>
        <w:rPr>
          <w:spacing w:val="-5"/>
          <w:sz w:val="20"/>
        </w:rPr>
        <w:t xml:space="preserve"> </w:t>
      </w:r>
      <w:r>
        <w:rPr>
          <w:w w:val="60"/>
          <w:sz w:val="20"/>
        </w:rPr>
        <w:t>as</w:t>
      </w:r>
      <w:r>
        <w:rPr>
          <w:spacing w:val="-5"/>
          <w:sz w:val="20"/>
        </w:rPr>
        <w:t xml:space="preserve"> </w:t>
      </w:r>
      <w:r>
        <w:rPr>
          <w:w w:val="60"/>
          <w:sz w:val="20"/>
        </w:rPr>
        <w:t>well</w:t>
      </w:r>
      <w:r>
        <w:rPr>
          <w:spacing w:val="-4"/>
          <w:sz w:val="20"/>
        </w:rPr>
        <w:t xml:space="preserve"> </w:t>
      </w:r>
      <w:r>
        <w:rPr>
          <w:w w:val="60"/>
          <w:sz w:val="20"/>
        </w:rPr>
        <w:t>as</w:t>
      </w:r>
      <w:r>
        <w:rPr>
          <w:spacing w:val="-4"/>
          <w:sz w:val="20"/>
        </w:rPr>
        <w:t xml:space="preserve"> </w:t>
      </w:r>
      <w:r>
        <w:rPr>
          <w:w w:val="60"/>
          <w:sz w:val="20"/>
        </w:rPr>
        <w:t>Serere</w:t>
      </w:r>
      <w:r>
        <w:rPr>
          <w:spacing w:val="-5"/>
          <w:sz w:val="20"/>
        </w:rPr>
        <w:t xml:space="preserve"> </w:t>
      </w:r>
      <w:r>
        <w:rPr>
          <w:w w:val="60"/>
          <w:sz w:val="20"/>
        </w:rPr>
        <w:t>in</w:t>
      </w:r>
      <w:r>
        <w:rPr>
          <w:spacing w:val="-5"/>
          <w:sz w:val="20"/>
        </w:rPr>
        <w:t xml:space="preserve"> </w:t>
      </w:r>
      <w:r>
        <w:rPr>
          <w:w w:val="60"/>
          <w:sz w:val="20"/>
        </w:rPr>
        <w:t>Soroti</w:t>
      </w:r>
      <w:r>
        <w:rPr>
          <w:spacing w:val="-4"/>
          <w:sz w:val="20"/>
        </w:rPr>
        <w:t xml:space="preserve"> </w:t>
      </w:r>
      <w:r>
        <w:rPr>
          <w:w w:val="60"/>
          <w:sz w:val="20"/>
        </w:rPr>
        <w:t>to</w:t>
      </w:r>
      <w:r>
        <w:rPr>
          <w:spacing w:val="-5"/>
          <w:sz w:val="20"/>
        </w:rPr>
        <w:t xml:space="preserve"> </w:t>
      </w:r>
      <w:r>
        <w:rPr>
          <w:w w:val="60"/>
          <w:sz w:val="20"/>
        </w:rPr>
        <w:t>treat</w:t>
      </w:r>
      <w:r>
        <w:rPr>
          <w:spacing w:val="-7"/>
          <w:sz w:val="20"/>
        </w:rPr>
        <w:t xml:space="preserve"> </w:t>
      </w:r>
      <w:r>
        <w:rPr>
          <w:w w:val="60"/>
          <w:sz w:val="20"/>
        </w:rPr>
        <w:t>livestock.</w:t>
      </w:r>
      <w:r>
        <w:rPr>
          <w:spacing w:val="-7"/>
          <w:sz w:val="20"/>
        </w:rPr>
        <w:t xml:space="preserve"> </w:t>
      </w:r>
      <w:r>
        <w:rPr>
          <w:w w:val="60"/>
          <w:sz w:val="20"/>
        </w:rPr>
        <w:t>Veterinary</w:t>
      </w:r>
      <w:r>
        <w:rPr>
          <w:spacing w:val="-5"/>
          <w:sz w:val="20"/>
        </w:rPr>
        <w:t xml:space="preserve"> </w:t>
      </w:r>
      <w:r>
        <w:rPr>
          <w:w w:val="60"/>
          <w:sz w:val="20"/>
        </w:rPr>
        <w:t>doctors</w:t>
      </w:r>
      <w:r>
        <w:rPr>
          <w:spacing w:val="-2"/>
          <w:sz w:val="20"/>
        </w:rPr>
        <w:t xml:space="preserve"> </w:t>
      </w:r>
      <w:r>
        <w:rPr>
          <w:w w:val="60"/>
          <w:sz w:val="20"/>
        </w:rPr>
        <w:t>are</w:t>
      </w:r>
      <w:r>
        <w:rPr>
          <w:sz w:val="20"/>
        </w:rPr>
        <w:t xml:space="preserve"> </w:t>
      </w:r>
      <w:r>
        <w:rPr>
          <w:w w:val="65"/>
          <w:sz w:val="20"/>
        </w:rPr>
        <w:t>being</w:t>
      </w:r>
      <w:r>
        <w:rPr>
          <w:spacing w:val="-6"/>
          <w:w w:val="65"/>
          <w:sz w:val="20"/>
        </w:rPr>
        <w:t xml:space="preserve"> </w:t>
      </w:r>
      <w:r>
        <w:rPr>
          <w:w w:val="65"/>
          <w:sz w:val="20"/>
        </w:rPr>
        <w:t>deployed</w:t>
      </w:r>
      <w:r>
        <w:rPr>
          <w:spacing w:val="-6"/>
          <w:w w:val="65"/>
          <w:sz w:val="20"/>
        </w:rPr>
        <w:t xml:space="preserve"> </w:t>
      </w:r>
      <w:r>
        <w:rPr>
          <w:w w:val="65"/>
          <w:sz w:val="20"/>
        </w:rPr>
        <w:t>in</w:t>
      </w:r>
      <w:r>
        <w:rPr>
          <w:spacing w:val="-5"/>
          <w:w w:val="65"/>
          <w:sz w:val="20"/>
        </w:rPr>
        <w:t xml:space="preserve"> </w:t>
      </w:r>
      <w:r>
        <w:rPr>
          <w:w w:val="65"/>
          <w:sz w:val="20"/>
        </w:rPr>
        <w:t>pastoral regions</w:t>
      </w:r>
      <w:r>
        <w:rPr>
          <w:spacing w:val="-17"/>
          <w:sz w:val="20"/>
        </w:rPr>
        <w:t xml:space="preserve"> </w:t>
      </w:r>
      <w:r>
        <w:rPr>
          <w:w w:val="65"/>
          <w:sz w:val="20"/>
        </w:rPr>
        <w:t>to</w:t>
      </w:r>
      <w:r>
        <w:rPr>
          <w:spacing w:val="-17"/>
          <w:sz w:val="20"/>
        </w:rPr>
        <w:t xml:space="preserve"> </w:t>
      </w:r>
      <w:r>
        <w:rPr>
          <w:w w:val="65"/>
          <w:sz w:val="20"/>
        </w:rPr>
        <w:t>teach</w:t>
      </w:r>
      <w:r>
        <w:rPr>
          <w:spacing w:val="-15"/>
          <w:sz w:val="20"/>
        </w:rPr>
        <w:t xml:space="preserve"> </w:t>
      </w:r>
      <w:r>
        <w:rPr>
          <w:w w:val="65"/>
          <w:sz w:val="20"/>
        </w:rPr>
        <w:t>better</w:t>
      </w:r>
      <w:r>
        <w:rPr>
          <w:spacing w:val="-15"/>
          <w:sz w:val="20"/>
        </w:rPr>
        <w:t xml:space="preserve"> </w:t>
      </w:r>
      <w:r>
        <w:rPr>
          <w:w w:val="65"/>
          <w:sz w:val="20"/>
        </w:rPr>
        <w:t>farming</w:t>
      </w:r>
      <w:r>
        <w:rPr>
          <w:spacing w:val="-17"/>
          <w:sz w:val="20"/>
        </w:rPr>
        <w:t xml:space="preserve"> </w:t>
      </w:r>
      <w:r>
        <w:rPr>
          <w:w w:val="65"/>
          <w:sz w:val="20"/>
        </w:rPr>
        <w:t>techniques.</w:t>
      </w:r>
    </w:p>
    <w:p w:rsidR="00E5575B" w:rsidRDefault="00D512E5">
      <w:pPr>
        <w:pStyle w:val="ListParagraph"/>
        <w:numPr>
          <w:ilvl w:val="0"/>
          <w:numId w:val="64"/>
        </w:numPr>
        <w:tabs>
          <w:tab w:val="left" w:pos="1076"/>
        </w:tabs>
        <w:spacing w:line="244" w:lineRule="auto"/>
        <w:ind w:right="633" w:firstLine="0"/>
        <w:jc w:val="left"/>
        <w:rPr>
          <w:sz w:val="20"/>
        </w:rPr>
      </w:pPr>
      <w:r>
        <w:rPr>
          <w:w w:val="65"/>
          <w:sz w:val="20"/>
        </w:rPr>
        <w:t>The</w:t>
      </w:r>
      <w:r>
        <w:rPr>
          <w:spacing w:val="-3"/>
          <w:sz w:val="20"/>
        </w:rPr>
        <w:t xml:space="preserve"> </w:t>
      </w:r>
      <w:r>
        <w:rPr>
          <w:w w:val="65"/>
          <w:sz w:val="20"/>
        </w:rPr>
        <w:t>ministry</w:t>
      </w:r>
      <w:r>
        <w:rPr>
          <w:spacing w:val="-3"/>
          <w:sz w:val="20"/>
        </w:rPr>
        <w:t xml:space="preserve"> </w:t>
      </w:r>
      <w:r>
        <w:rPr>
          <w:w w:val="65"/>
          <w:sz w:val="20"/>
        </w:rPr>
        <w:t>of</w:t>
      </w:r>
      <w:r>
        <w:rPr>
          <w:spacing w:val="-6"/>
          <w:sz w:val="20"/>
        </w:rPr>
        <w:t xml:space="preserve"> </w:t>
      </w:r>
      <w:r>
        <w:rPr>
          <w:w w:val="65"/>
          <w:sz w:val="20"/>
        </w:rPr>
        <w:t>works</w:t>
      </w:r>
      <w:r>
        <w:rPr>
          <w:spacing w:val="-3"/>
          <w:sz w:val="20"/>
        </w:rPr>
        <w:t xml:space="preserve"> </w:t>
      </w:r>
      <w:r>
        <w:rPr>
          <w:w w:val="65"/>
          <w:sz w:val="20"/>
        </w:rPr>
        <w:t>transport</w:t>
      </w:r>
      <w:r>
        <w:rPr>
          <w:spacing w:val="-6"/>
          <w:sz w:val="20"/>
        </w:rPr>
        <w:t xml:space="preserve"> </w:t>
      </w:r>
      <w:r>
        <w:rPr>
          <w:w w:val="65"/>
          <w:sz w:val="20"/>
        </w:rPr>
        <w:t>and</w:t>
      </w:r>
      <w:r>
        <w:rPr>
          <w:spacing w:val="-3"/>
          <w:sz w:val="20"/>
        </w:rPr>
        <w:t xml:space="preserve"> </w:t>
      </w:r>
      <w:r>
        <w:rPr>
          <w:w w:val="65"/>
          <w:sz w:val="20"/>
        </w:rPr>
        <w:t>communication</w:t>
      </w:r>
      <w:r>
        <w:rPr>
          <w:sz w:val="20"/>
        </w:rPr>
        <w:t xml:space="preserve"> </w:t>
      </w:r>
      <w:r>
        <w:rPr>
          <w:w w:val="65"/>
          <w:sz w:val="20"/>
        </w:rPr>
        <w:t>has</w:t>
      </w:r>
      <w:r>
        <w:rPr>
          <w:spacing w:val="-3"/>
          <w:sz w:val="20"/>
        </w:rPr>
        <w:t xml:space="preserve"> </w:t>
      </w:r>
      <w:r>
        <w:rPr>
          <w:w w:val="65"/>
          <w:sz w:val="20"/>
        </w:rPr>
        <w:t>up-graded</w:t>
      </w:r>
      <w:r>
        <w:rPr>
          <w:spacing w:val="-5"/>
          <w:sz w:val="20"/>
        </w:rPr>
        <w:t xml:space="preserve"> </w:t>
      </w:r>
      <w:r>
        <w:rPr>
          <w:w w:val="65"/>
          <w:sz w:val="20"/>
        </w:rPr>
        <w:t>and</w:t>
      </w:r>
      <w:r>
        <w:rPr>
          <w:spacing w:val="-3"/>
          <w:sz w:val="20"/>
        </w:rPr>
        <w:t xml:space="preserve"> </w:t>
      </w:r>
      <w:r>
        <w:rPr>
          <w:w w:val="65"/>
          <w:sz w:val="20"/>
        </w:rPr>
        <w:t>constructed</w:t>
      </w:r>
      <w:r>
        <w:rPr>
          <w:sz w:val="20"/>
        </w:rPr>
        <w:t xml:space="preserve"> </w:t>
      </w:r>
      <w:r>
        <w:rPr>
          <w:w w:val="65"/>
          <w:sz w:val="20"/>
        </w:rPr>
        <w:t>feeder</w:t>
      </w:r>
      <w:r>
        <w:rPr>
          <w:spacing w:val="-4"/>
          <w:sz w:val="20"/>
        </w:rPr>
        <w:t xml:space="preserve"> </w:t>
      </w:r>
      <w:r>
        <w:rPr>
          <w:w w:val="65"/>
          <w:sz w:val="20"/>
        </w:rPr>
        <w:t>roads</w:t>
      </w:r>
      <w:r>
        <w:rPr>
          <w:spacing w:val="-5"/>
          <w:sz w:val="20"/>
        </w:rPr>
        <w:t xml:space="preserve"> </w:t>
      </w:r>
      <w:r>
        <w:rPr>
          <w:w w:val="65"/>
          <w:sz w:val="20"/>
        </w:rPr>
        <w:t>in</w:t>
      </w:r>
      <w:r>
        <w:rPr>
          <w:sz w:val="20"/>
        </w:rPr>
        <w:t xml:space="preserve"> </w:t>
      </w:r>
      <w:r>
        <w:rPr>
          <w:w w:val="65"/>
          <w:sz w:val="20"/>
        </w:rPr>
        <w:t>pastoral</w:t>
      </w:r>
      <w:r>
        <w:rPr>
          <w:spacing w:val="-6"/>
          <w:sz w:val="20"/>
        </w:rPr>
        <w:t xml:space="preserve"> </w:t>
      </w:r>
      <w:r>
        <w:rPr>
          <w:w w:val="65"/>
          <w:sz w:val="20"/>
        </w:rPr>
        <w:t>areas</w:t>
      </w:r>
      <w:r>
        <w:rPr>
          <w:spacing w:val="-7"/>
          <w:sz w:val="20"/>
        </w:rPr>
        <w:t xml:space="preserve"> </w:t>
      </w:r>
      <w:r>
        <w:rPr>
          <w:w w:val="65"/>
          <w:sz w:val="20"/>
        </w:rPr>
        <w:t>like</w:t>
      </w:r>
      <w:r>
        <w:rPr>
          <w:spacing w:val="-3"/>
          <w:sz w:val="20"/>
        </w:rPr>
        <w:t xml:space="preserve"> </w:t>
      </w:r>
      <w:r>
        <w:rPr>
          <w:w w:val="65"/>
          <w:sz w:val="20"/>
        </w:rPr>
        <w:t>Nyabushozi,</w:t>
      </w:r>
      <w:r>
        <w:rPr>
          <w:spacing w:val="-6"/>
          <w:sz w:val="20"/>
        </w:rPr>
        <w:t xml:space="preserve"> </w:t>
      </w:r>
      <w:r>
        <w:rPr>
          <w:w w:val="65"/>
          <w:sz w:val="20"/>
        </w:rPr>
        <w:t>Soroti,</w:t>
      </w:r>
      <w:r>
        <w:rPr>
          <w:spacing w:val="-6"/>
          <w:sz w:val="20"/>
        </w:rPr>
        <w:t xml:space="preserve"> </w:t>
      </w:r>
      <w:r>
        <w:rPr>
          <w:w w:val="65"/>
          <w:sz w:val="20"/>
        </w:rPr>
        <w:t>Moroto</w:t>
      </w:r>
      <w:r>
        <w:rPr>
          <w:spacing w:val="-5"/>
          <w:sz w:val="20"/>
        </w:rPr>
        <w:t xml:space="preserve"> </w:t>
      </w:r>
      <w:r>
        <w:rPr>
          <w:w w:val="65"/>
          <w:sz w:val="20"/>
        </w:rPr>
        <w:t>to</w:t>
      </w:r>
      <w:r>
        <w:rPr>
          <w:spacing w:val="-5"/>
          <w:sz w:val="20"/>
        </w:rPr>
        <w:t xml:space="preserve"> </w:t>
      </w:r>
      <w:r>
        <w:rPr>
          <w:w w:val="65"/>
          <w:sz w:val="20"/>
        </w:rPr>
        <w:t>create</w:t>
      </w:r>
      <w:r>
        <w:rPr>
          <w:spacing w:val="-7"/>
          <w:sz w:val="20"/>
        </w:rPr>
        <w:t xml:space="preserve"> </w:t>
      </w:r>
      <w:r>
        <w:rPr>
          <w:w w:val="65"/>
          <w:sz w:val="20"/>
        </w:rPr>
        <w:t>access</w:t>
      </w:r>
      <w:r>
        <w:rPr>
          <w:spacing w:val="-6"/>
          <w:sz w:val="20"/>
        </w:rPr>
        <w:t xml:space="preserve"> </w:t>
      </w:r>
      <w:r>
        <w:rPr>
          <w:w w:val="65"/>
          <w:sz w:val="20"/>
        </w:rPr>
        <w:t>for</w:t>
      </w:r>
      <w:r>
        <w:rPr>
          <w:spacing w:val="-8"/>
          <w:sz w:val="20"/>
        </w:rPr>
        <w:t xml:space="preserve"> </w:t>
      </w:r>
      <w:r>
        <w:rPr>
          <w:w w:val="65"/>
          <w:sz w:val="20"/>
        </w:rPr>
        <w:t>livestock</w:t>
      </w:r>
      <w:r>
        <w:rPr>
          <w:sz w:val="20"/>
        </w:rPr>
        <w:t xml:space="preserve"> </w:t>
      </w:r>
      <w:r>
        <w:rPr>
          <w:w w:val="65"/>
          <w:sz w:val="20"/>
        </w:rPr>
        <w:t>products like</w:t>
      </w:r>
      <w:r>
        <w:rPr>
          <w:spacing w:val="-11"/>
          <w:sz w:val="20"/>
        </w:rPr>
        <w:t xml:space="preserve"> </w:t>
      </w:r>
      <w:r>
        <w:rPr>
          <w:w w:val="65"/>
          <w:sz w:val="20"/>
        </w:rPr>
        <w:t>milk</w:t>
      </w:r>
      <w:r>
        <w:rPr>
          <w:spacing w:val="-13"/>
          <w:sz w:val="20"/>
        </w:rPr>
        <w:t xml:space="preserve"> </w:t>
      </w:r>
      <w:r>
        <w:rPr>
          <w:w w:val="65"/>
          <w:sz w:val="20"/>
        </w:rPr>
        <w:t>e.g.</w:t>
      </w:r>
      <w:r>
        <w:rPr>
          <w:spacing w:val="-9"/>
          <w:sz w:val="20"/>
        </w:rPr>
        <w:t xml:space="preserve"> </w:t>
      </w:r>
      <w:r>
        <w:rPr>
          <w:w w:val="65"/>
          <w:sz w:val="20"/>
        </w:rPr>
        <w:t>the</w:t>
      </w:r>
      <w:r>
        <w:rPr>
          <w:spacing w:val="-11"/>
          <w:sz w:val="20"/>
        </w:rPr>
        <w:t xml:space="preserve"> </w:t>
      </w:r>
      <w:r>
        <w:rPr>
          <w:w w:val="65"/>
          <w:sz w:val="20"/>
        </w:rPr>
        <w:t>Kampala</w:t>
      </w:r>
      <w:r>
        <w:rPr>
          <w:spacing w:val="-11"/>
          <w:sz w:val="20"/>
        </w:rPr>
        <w:t xml:space="preserve"> </w:t>
      </w:r>
      <w:r>
        <w:rPr>
          <w:w w:val="65"/>
          <w:sz w:val="20"/>
        </w:rPr>
        <w:t>-</w:t>
      </w:r>
      <w:r>
        <w:rPr>
          <w:spacing w:val="-11"/>
          <w:sz w:val="20"/>
        </w:rPr>
        <w:t xml:space="preserve"> </w:t>
      </w:r>
      <w:r>
        <w:rPr>
          <w:w w:val="65"/>
          <w:sz w:val="20"/>
        </w:rPr>
        <w:t>Mbarara</w:t>
      </w:r>
      <w:r>
        <w:rPr>
          <w:spacing w:val="-11"/>
          <w:sz w:val="20"/>
        </w:rPr>
        <w:t xml:space="preserve"> </w:t>
      </w:r>
      <w:r>
        <w:rPr>
          <w:w w:val="65"/>
          <w:sz w:val="20"/>
        </w:rPr>
        <w:t>road,</w:t>
      </w:r>
      <w:r>
        <w:rPr>
          <w:spacing w:val="-12"/>
          <w:sz w:val="20"/>
        </w:rPr>
        <w:t xml:space="preserve"> </w:t>
      </w:r>
      <w:r>
        <w:rPr>
          <w:w w:val="65"/>
          <w:sz w:val="20"/>
        </w:rPr>
        <w:t>Mbale</w:t>
      </w:r>
      <w:r>
        <w:rPr>
          <w:spacing w:val="-5"/>
          <w:sz w:val="20"/>
        </w:rPr>
        <w:t xml:space="preserve"> </w:t>
      </w:r>
      <w:r>
        <w:rPr>
          <w:w w:val="65"/>
          <w:sz w:val="20"/>
        </w:rPr>
        <w:t>-</w:t>
      </w:r>
      <w:r>
        <w:rPr>
          <w:spacing w:val="-11"/>
          <w:sz w:val="20"/>
        </w:rPr>
        <w:t xml:space="preserve"> </w:t>
      </w:r>
      <w:r>
        <w:rPr>
          <w:w w:val="65"/>
          <w:sz w:val="20"/>
        </w:rPr>
        <w:t>Soroti</w:t>
      </w:r>
      <w:r>
        <w:rPr>
          <w:spacing w:val="-10"/>
          <w:sz w:val="20"/>
        </w:rPr>
        <w:t xml:space="preserve"> </w:t>
      </w:r>
      <w:r>
        <w:rPr>
          <w:w w:val="65"/>
          <w:sz w:val="20"/>
        </w:rPr>
        <w:t>road,</w:t>
      </w:r>
      <w:r>
        <w:rPr>
          <w:spacing w:val="-12"/>
          <w:sz w:val="20"/>
        </w:rPr>
        <w:t xml:space="preserve"> </w:t>
      </w:r>
      <w:r>
        <w:rPr>
          <w:w w:val="65"/>
          <w:sz w:val="20"/>
        </w:rPr>
        <w:t>etc.</w:t>
      </w:r>
    </w:p>
    <w:p w:rsidR="00E5575B" w:rsidRDefault="00D512E5">
      <w:pPr>
        <w:pStyle w:val="ListParagraph"/>
        <w:numPr>
          <w:ilvl w:val="0"/>
          <w:numId w:val="64"/>
        </w:numPr>
        <w:tabs>
          <w:tab w:val="left" w:pos="1076"/>
        </w:tabs>
        <w:spacing w:line="223" w:lineRule="exact"/>
        <w:ind w:left="1076" w:hanging="345"/>
        <w:jc w:val="left"/>
        <w:rPr>
          <w:sz w:val="20"/>
        </w:rPr>
      </w:pPr>
      <w:r>
        <w:rPr>
          <w:w w:val="60"/>
          <w:sz w:val="20"/>
        </w:rPr>
        <w:t>Government</w:t>
      </w:r>
      <w:r>
        <w:rPr>
          <w:spacing w:val="11"/>
          <w:sz w:val="20"/>
        </w:rPr>
        <w:t xml:space="preserve"> </w:t>
      </w:r>
      <w:r>
        <w:rPr>
          <w:w w:val="60"/>
          <w:sz w:val="20"/>
        </w:rPr>
        <w:t>of</w:t>
      </w:r>
      <w:r>
        <w:rPr>
          <w:spacing w:val="8"/>
          <w:sz w:val="20"/>
        </w:rPr>
        <w:t xml:space="preserve"> </w:t>
      </w:r>
      <w:r>
        <w:rPr>
          <w:w w:val="60"/>
          <w:sz w:val="20"/>
        </w:rPr>
        <w:t>Uganda</w:t>
      </w:r>
      <w:r>
        <w:rPr>
          <w:spacing w:val="13"/>
          <w:sz w:val="20"/>
        </w:rPr>
        <w:t xml:space="preserve"> </w:t>
      </w:r>
      <w:r>
        <w:rPr>
          <w:w w:val="60"/>
          <w:sz w:val="20"/>
        </w:rPr>
        <w:t>has</w:t>
      </w:r>
      <w:r>
        <w:rPr>
          <w:spacing w:val="9"/>
          <w:sz w:val="20"/>
        </w:rPr>
        <w:t xml:space="preserve"> </w:t>
      </w:r>
      <w:r>
        <w:rPr>
          <w:w w:val="60"/>
          <w:sz w:val="20"/>
        </w:rPr>
        <w:t>constructed</w:t>
      </w:r>
      <w:r>
        <w:rPr>
          <w:spacing w:val="10"/>
          <w:sz w:val="20"/>
        </w:rPr>
        <w:t xml:space="preserve"> </w:t>
      </w:r>
      <w:r>
        <w:rPr>
          <w:w w:val="60"/>
          <w:sz w:val="20"/>
        </w:rPr>
        <w:t>valley</w:t>
      </w:r>
      <w:r>
        <w:rPr>
          <w:spacing w:val="13"/>
          <w:sz w:val="20"/>
        </w:rPr>
        <w:t xml:space="preserve"> </w:t>
      </w:r>
      <w:r>
        <w:rPr>
          <w:w w:val="60"/>
          <w:sz w:val="20"/>
        </w:rPr>
        <w:t>dams,</w:t>
      </w:r>
      <w:r>
        <w:rPr>
          <w:spacing w:val="11"/>
          <w:sz w:val="20"/>
        </w:rPr>
        <w:t xml:space="preserve"> </w:t>
      </w:r>
      <w:r>
        <w:rPr>
          <w:w w:val="60"/>
          <w:sz w:val="20"/>
        </w:rPr>
        <w:t>boreholes</w:t>
      </w:r>
      <w:r>
        <w:rPr>
          <w:spacing w:val="10"/>
          <w:sz w:val="20"/>
        </w:rPr>
        <w:t xml:space="preserve"> </w:t>
      </w:r>
      <w:r>
        <w:rPr>
          <w:w w:val="60"/>
          <w:sz w:val="20"/>
        </w:rPr>
        <w:t>in</w:t>
      </w:r>
      <w:r>
        <w:rPr>
          <w:spacing w:val="12"/>
          <w:sz w:val="20"/>
        </w:rPr>
        <w:t xml:space="preserve"> </w:t>
      </w:r>
      <w:r>
        <w:rPr>
          <w:w w:val="60"/>
          <w:sz w:val="20"/>
        </w:rPr>
        <w:t>Kotido,</w:t>
      </w:r>
      <w:r>
        <w:rPr>
          <w:spacing w:val="11"/>
          <w:sz w:val="20"/>
        </w:rPr>
        <w:t xml:space="preserve"> </w:t>
      </w:r>
      <w:r>
        <w:rPr>
          <w:w w:val="60"/>
          <w:sz w:val="20"/>
        </w:rPr>
        <w:t>Moroto,</w:t>
      </w:r>
      <w:r>
        <w:rPr>
          <w:spacing w:val="9"/>
          <w:sz w:val="20"/>
        </w:rPr>
        <w:t xml:space="preserve"> </w:t>
      </w:r>
      <w:r>
        <w:rPr>
          <w:w w:val="60"/>
          <w:sz w:val="20"/>
        </w:rPr>
        <w:t>Nakapiripirit,</w:t>
      </w:r>
      <w:r>
        <w:rPr>
          <w:spacing w:val="39"/>
          <w:sz w:val="20"/>
        </w:rPr>
        <w:t xml:space="preserve"> </w:t>
      </w:r>
      <w:r>
        <w:rPr>
          <w:w w:val="60"/>
          <w:sz w:val="20"/>
        </w:rPr>
        <w:t>Mbarara</w:t>
      </w:r>
      <w:r>
        <w:rPr>
          <w:spacing w:val="-1"/>
          <w:sz w:val="20"/>
        </w:rPr>
        <w:t xml:space="preserve"> </w:t>
      </w:r>
      <w:r>
        <w:rPr>
          <w:w w:val="60"/>
          <w:sz w:val="20"/>
        </w:rPr>
        <w:t>and</w:t>
      </w:r>
      <w:r>
        <w:rPr>
          <w:spacing w:val="1"/>
          <w:sz w:val="20"/>
        </w:rPr>
        <w:t xml:space="preserve"> </w:t>
      </w:r>
      <w:r>
        <w:rPr>
          <w:w w:val="60"/>
          <w:sz w:val="20"/>
        </w:rPr>
        <w:t>Nakasongola</w:t>
      </w:r>
      <w:r>
        <w:rPr>
          <w:spacing w:val="-1"/>
          <w:sz w:val="20"/>
        </w:rPr>
        <w:t xml:space="preserve"> </w:t>
      </w:r>
      <w:r>
        <w:rPr>
          <w:w w:val="60"/>
          <w:sz w:val="20"/>
        </w:rPr>
        <w:t>to</w:t>
      </w:r>
      <w:r>
        <w:rPr>
          <w:sz w:val="20"/>
        </w:rPr>
        <w:t xml:space="preserve"> </w:t>
      </w:r>
      <w:r>
        <w:rPr>
          <w:w w:val="60"/>
          <w:sz w:val="20"/>
        </w:rPr>
        <w:t>provide</w:t>
      </w:r>
      <w:r>
        <w:rPr>
          <w:spacing w:val="-1"/>
          <w:sz w:val="20"/>
        </w:rPr>
        <w:t xml:space="preserve"> </w:t>
      </w:r>
      <w:r>
        <w:rPr>
          <w:w w:val="60"/>
          <w:sz w:val="20"/>
        </w:rPr>
        <w:t>water</w:t>
      </w:r>
      <w:r>
        <w:rPr>
          <w:sz w:val="20"/>
        </w:rPr>
        <w:t xml:space="preserve"> </w:t>
      </w:r>
      <w:r>
        <w:rPr>
          <w:w w:val="60"/>
          <w:sz w:val="20"/>
        </w:rPr>
        <w:t>for</w:t>
      </w:r>
      <w:r>
        <w:rPr>
          <w:spacing w:val="-2"/>
          <w:sz w:val="20"/>
        </w:rPr>
        <w:t xml:space="preserve"> </w:t>
      </w:r>
      <w:r>
        <w:rPr>
          <w:w w:val="60"/>
          <w:sz w:val="20"/>
        </w:rPr>
        <w:t>livestock</w:t>
      </w:r>
      <w:r>
        <w:rPr>
          <w:spacing w:val="1"/>
          <w:sz w:val="20"/>
        </w:rPr>
        <w:t xml:space="preserve"> </w:t>
      </w:r>
      <w:r>
        <w:rPr>
          <w:w w:val="60"/>
          <w:sz w:val="20"/>
        </w:rPr>
        <w:t>all</w:t>
      </w:r>
      <w:r>
        <w:rPr>
          <w:spacing w:val="1"/>
          <w:sz w:val="20"/>
        </w:rPr>
        <w:t xml:space="preserve"> </w:t>
      </w:r>
      <w:r>
        <w:rPr>
          <w:spacing w:val="-2"/>
          <w:w w:val="60"/>
          <w:sz w:val="20"/>
        </w:rPr>
        <w:t>times.</w:t>
      </w:r>
    </w:p>
    <w:p w:rsidR="00E5575B" w:rsidRDefault="00D512E5">
      <w:pPr>
        <w:pStyle w:val="ListParagraph"/>
        <w:numPr>
          <w:ilvl w:val="0"/>
          <w:numId w:val="64"/>
        </w:numPr>
        <w:tabs>
          <w:tab w:val="left" w:pos="1076"/>
        </w:tabs>
        <w:spacing w:line="244" w:lineRule="auto"/>
        <w:ind w:right="636" w:firstLine="0"/>
        <w:jc w:val="left"/>
        <w:rPr>
          <w:sz w:val="20"/>
        </w:rPr>
      </w:pPr>
      <w:r>
        <w:rPr>
          <w:w w:val="60"/>
          <w:sz w:val="20"/>
        </w:rPr>
        <w:t>Government</w:t>
      </w:r>
      <w:r>
        <w:rPr>
          <w:spacing w:val="12"/>
          <w:sz w:val="20"/>
        </w:rPr>
        <w:t xml:space="preserve"> </w:t>
      </w:r>
      <w:r>
        <w:rPr>
          <w:w w:val="60"/>
          <w:sz w:val="20"/>
        </w:rPr>
        <w:t>has</w:t>
      </w:r>
      <w:r>
        <w:rPr>
          <w:spacing w:val="19"/>
          <w:sz w:val="20"/>
        </w:rPr>
        <w:t xml:space="preserve"> </w:t>
      </w:r>
      <w:r>
        <w:rPr>
          <w:w w:val="60"/>
          <w:sz w:val="20"/>
        </w:rPr>
        <w:t>established</w:t>
      </w:r>
      <w:r>
        <w:rPr>
          <w:spacing w:val="19"/>
          <w:sz w:val="20"/>
        </w:rPr>
        <w:t xml:space="preserve"> </w:t>
      </w:r>
      <w:r>
        <w:rPr>
          <w:w w:val="60"/>
          <w:sz w:val="20"/>
        </w:rPr>
        <w:t>demonstration</w:t>
      </w:r>
      <w:r>
        <w:rPr>
          <w:spacing w:val="14"/>
          <w:sz w:val="20"/>
        </w:rPr>
        <w:t xml:space="preserve"> </w:t>
      </w:r>
      <w:r>
        <w:rPr>
          <w:w w:val="60"/>
          <w:sz w:val="20"/>
        </w:rPr>
        <w:t>ranches</w:t>
      </w:r>
      <w:r>
        <w:rPr>
          <w:spacing w:val="14"/>
          <w:sz w:val="20"/>
        </w:rPr>
        <w:t xml:space="preserve"> </w:t>
      </w:r>
      <w:r>
        <w:rPr>
          <w:w w:val="60"/>
          <w:sz w:val="20"/>
        </w:rPr>
        <w:t>in</w:t>
      </w:r>
      <w:r>
        <w:rPr>
          <w:spacing w:val="19"/>
          <w:sz w:val="20"/>
        </w:rPr>
        <w:t xml:space="preserve"> </w:t>
      </w:r>
      <w:r>
        <w:rPr>
          <w:w w:val="60"/>
          <w:sz w:val="20"/>
        </w:rPr>
        <w:t>pastoral</w:t>
      </w:r>
      <w:r>
        <w:rPr>
          <w:spacing w:val="15"/>
          <w:sz w:val="20"/>
        </w:rPr>
        <w:t xml:space="preserve"> </w:t>
      </w:r>
      <w:r>
        <w:rPr>
          <w:w w:val="60"/>
          <w:sz w:val="20"/>
        </w:rPr>
        <w:t>and</w:t>
      </w:r>
      <w:r>
        <w:rPr>
          <w:spacing w:val="14"/>
          <w:sz w:val="20"/>
        </w:rPr>
        <w:t xml:space="preserve"> </w:t>
      </w:r>
      <w:r>
        <w:rPr>
          <w:w w:val="60"/>
          <w:sz w:val="20"/>
        </w:rPr>
        <w:t>livestock</w:t>
      </w:r>
      <w:r>
        <w:rPr>
          <w:spacing w:val="17"/>
          <w:sz w:val="20"/>
        </w:rPr>
        <w:t xml:space="preserve"> </w:t>
      </w:r>
      <w:r>
        <w:rPr>
          <w:w w:val="60"/>
          <w:sz w:val="20"/>
        </w:rPr>
        <w:t>areas</w:t>
      </w:r>
      <w:r>
        <w:rPr>
          <w:spacing w:val="14"/>
          <w:sz w:val="20"/>
        </w:rPr>
        <w:t xml:space="preserve"> </w:t>
      </w:r>
      <w:r>
        <w:rPr>
          <w:w w:val="60"/>
          <w:sz w:val="20"/>
        </w:rPr>
        <w:t>to</w:t>
      </w:r>
      <w:r>
        <w:rPr>
          <w:spacing w:val="14"/>
          <w:sz w:val="20"/>
        </w:rPr>
        <w:t xml:space="preserve"> </w:t>
      </w:r>
      <w:r>
        <w:rPr>
          <w:w w:val="60"/>
          <w:sz w:val="20"/>
        </w:rPr>
        <w:t>teach</w:t>
      </w:r>
      <w:r>
        <w:rPr>
          <w:spacing w:val="19"/>
          <w:sz w:val="20"/>
        </w:rPr>
        <w:t xml:space="preserve"> </w:t>
      </w:r>
      <w:r>
        <w:rPr>
          <w:w w:val="60"/>
          <w:sz w:val="20"/>
        </w:rPr>
        <w:t>better</w:t>
      </w:r>
      <w:r>
        <w:rPr>
          <w:spacing w:val="31"/>
          <w:sz w:val="20"/>
        </w:rPr>
        <w:t xml:space="preserve"> </w:t>
      </w:r>
      <w:r>
        <w:rPr>
          <w:w w:val="60"/>
          <w:sz w:val="20"/>
        </w:rPr>
        <w:t>farming</w:t>
      </w:r>
      <w:r>
        <w:rPr>
          <w:spacing w:val="33"/>
          <w:sz w:val="20"/>
        </w:rPr>
        <w:t xml:space="preserve"> </w:t>
      </w:r>
      <w:r>
        <w:rPr>
          <w:w w:val="60"/>
          <w:sz w:val="20"/>
        </w:rPr>
        <w:t>practices</w:t>
      </w:r>
      <w:r>
        <w:rPr>
          <w:spacing w:val="30"/>
          <w:sz w:val="20"/>
        </w:rPr>
        <w:t xml:space="preserve"> </w:t>
      </w:r>
      <w:r>
        <w:rPr>
          <w:w w:val="60"/>
          <w:sz w:val="20"/>
        </w:rPr>
        <w:t>to</w:t>
      </w:r>
      <w:r>
        <w:rPr>
          <w:spacing w:val="33"/>
          <w:sz w:val="20"/>
        </w:rPr>
        <w:t xml:space="preserve"> </w:t>
      </w:r>
      <w:r>
        <w:rPr>
          <w:w w:val="60"/>
          <w:sz w:val="20"/>
        </w:rPr>
        <w:t>farmers</w:t>
      </w:r>
      <w:r>
        <w:rPr>
          <w:spacing w:val="33"/>
          <w:sz w:val="20"/>
        </w:rPr>
        <w:t xml:space="preserve"> </w:t>
      </w:r>
      <w:r>
        <w:rPr>
          <w:w w:val="60"/>
          <w:sz w:val="20"/>
        </w:rPr>
        <w:t>e.g.</w:t>
      </w:r>
      <w:r>
        <w:rPr>
          <w:spacing w:val="28"/>
          <w:sz w:val="20"/>
        </w:rPr>
        <w:t xml:space="preserve"> </w:t>
      </w:r>
      <w:r>
        <w:rPr>
          <w:w w:val="60"/>
          <w:sz w:val="20"/>
        </w:rPr>
        <w:t>Ankole</w:t>
      </w:r>
      <w:r>
        <w:rPr>
          <w:spacing w:val="40"/>
          <w:sz w:val="20"/>
        </w:rPr>
        <w:t xml:space="preserve"> </w:t>
      </w:r>
      <w:r>
        <w:rPr>
          <w:w w:val="60"/>
          <w:sz w:val="20"/>
        </w:rPr>
        <w:t>-</w:t>
      </w:r>
      <w:r>
        <w:rPr>
          <w:spacing w:val="33"/>
          <w:sz w:val="20"/>
        </w:rPr>
        <w:t xml:space="preserve"> </w:t>
      </w:r>
      <w:r>
        <w:rPr>
          <w:w w:val="60"/>
          <w:sz w:val="20"/>
        </w:rPr>
        <w:t>Masaka</w:t>
      </w:r>
      <w:r>
        <w:rPr>
          <w:spacing w:val="30"/>
          <w:sz w:val="20"/>
        </w:rPr>
        <w:t xml:space="preserve"> </w:t>
      </w:r>
      <w:r>
        <w:rPr>
          <w:w w:val="60"/>
          <w:sz w:val="20"/>
        </w:rPr>
        <w:t>ranch,</w:t>
      </w:r>
      <w:r>
        <w:rPr>
          <w:spacing w:val="31"/>
          <w:sz w:val="20"/>
        </w:rPr>
        <w:t xml:space="preserve"> </w:t>
      </w:r>
      <w:r>
        <w:rPr>
          <w:w w:val="60"/>
          <w:sz w:val="20"/>
        </w:rPr>
        <w:t>Maruzi</w:t>
      </w:r>
      <w:r>
        <w:rPr>
          <w:spacing w:val="31"/>
          <w:sz w:val="20"/>
        </w:rPr>
        <w:t xml:space="preserve"> </w:t>
      </w:r>
      <w:r>
        <w:rPr>
          <w:w w:val="60"/>
          <w:sz w:val="20"/>
        </w:rPr>
        <w:t>ranch</w:t>
      </w:r>
      <w:r>
        <w:rPr>
          <w:spacing w:val="33"/>
          <w:sz w:val="20"/>
        </w:rPr>
        <w:t xml:space="preserve"> </w:t>
      </w:r>
      <w:r>
        <w:rPr>
          <w:w w:val="60"/>
          <w:sz w:val="20"/>
        </w:rPr>
        <w:t>Aswa</w:t>
      </w:r>
      <w:r>
        <w:rPr>
          <w:sz w:val="20"/>
        </w:rPr>
        <w:t xml:space="preserve"> </w:t>
      </w:r>
      <w:r>
        <w:rPr>
          <w:w w:val="65"/>
          <w:sz w:val="20"/>
        </w:rPr>
        <w:t>ranch,</w:t>
      </w:r>
      <w:r>
        <w:rPr>
          <w:sz w:val="20"/>
        </w:rPr>
        <w:t xml:space="preserve"> </w:t>
      </w:r>
      <w:r>
        <w:rPr>
          <w:w w:val="65"/>
          <w:sz w:val="20"/>
        </w:rPr>
        <w:t>Kawanda</w:t>
      </w:r>
      <w:r>
        <w:rPr>
          <w:sz w:val="20"/>
        </w:rPr>
        <w:t xml:space="preserve"> </w:t>
      </w:r>
      <w:r>
        <w:rPr>
          <w:w w:val="65"/>
          <w:sz w:val="20"/>
        </w:rPr>
        <w:t>and</w:t>
      </w:r>
      <w:r>
        <w:rPr>
          <w:sz w:val="20"/>
        </w:rPr>
        <w:t xml:space="preserve"> </w:t>
      </w:r>
      <w:r>
        <w:rPr>
          <w:w w:val="65"/>
          <w:sz w:val="20"/>
        </w:rPr>
        <w:t>Kabanyolo</w:t>
      </w:r>
      <w:r>
        <w:rPr>
          <w:sz w:val="20"/>
        </w:rPr>
        <w:t xml:space="preserve"> </w:t>
      </w:r>
      <w:r>
        <w:rPr>
          <w:w w:val="65"/>
          <w:sz w:val="20"/>
        </w:rPr>
        <w:t>research</w:t>
      </w:r>
      <w:r>
        <w:rPr>
          <w:sz w:val="20"/>
        </w:rPr>
        <w:t xml:space="preserve"> </w:t>
      </w:r>
      <w:r>
        <w:rPr>
          <w:w w:val="65"/>
          <w:sz w:val="20"/>
        </w:rPr>
        <w:t>centres.</w:t>
      </w:r>
    </w:p>
    <w:p w:rsidR="00E5575B" w:rsidRDefault="00D512E5">
      <w:pPr>
        <w:pStyle w:val="ListParagraph"/>
        <w:numPr>
          <w:ilvl w:val="0"/>
          <w:numId w:val="64"/>
        </w:numPr>
        <w:tabs>
          <w:tab w:val="left" w:pos="1076"/>
        </w:tabs>
        <w:spacing w:line="223" w:lineRule="exact"/>
        <w:ind w:left="1076" w:hanging="345"/>
        <w:jc w:val="left"/>
        <w:rPr>
          <w:sz w:val="20"/>
        </w:rPr>
      </w:pPr>
      <w:r>
        <w:rPr>
          <w:w w:val="60"/>
          <w:sz w:val="20"/>
        </w:rPr>
        <w:t>Ministry</w:t>
      </w:r>
      <w:r>
        <w:rPr>
          <w:spacing w:val="-18"/>
          <w:sz w:val="20"/>
        </w:rPr>
        <w:t xml:space="preserve"> </w:t>
      </w:r>
      <w:r>
        <w:rPr>
          <w:w w:val="60"/>
          <w:sz w:val="20"/>
        </w:rPr>
        <w:t>of</w:t>
      </w:r>
      <w:r>
        <w:rPr>
          <w:spacing w:val="-19"/>
          <w:sz w:val="20"/>
        </w:rPr>
        <w:t xml:space="preserve"> </w:t>
      </w:r>
      <w:r>
        <w:rPr>
          <w:w w:val="60"/>
          <w:sz w:val="20"/>
        </w:rPr>
        <w:t>Agriculture</w:t>
      </w:r>
      <w:r>
        <w:rPr>
          <w:spacing w:val="-17"/>
          <w:sz w:val="20"/>
        </w:rPr>
        <w:t xml:space="preserve"> </w:t>
      </w:r>
      <w:r>
        <w:rPr>
          <w:w w:val="60"/>
          <w:sz w:val="20"/>
        </w:rPr>
        <w:t>has</w:t>
      </w:r>
      <w:r>
        <w:rPr>
          <w:spacing w:val="-21"/>
          <w:sz w:val="20"/>
        </w:rPr>
        <w:t xml:space="preserve"> </w:t>
      </w:r>
      <w:r>
        <w:rPr>
          <w:w w:val="60"/>
          <w:sz w:val="20"/>
        </w:rPr>
        <w:t>constructed</w:t>
      </w:r>
      <w:r>
        <w:rPr>
          <w:spacing w:val="-16"/>
          <w:sz w:val="20"/>
        </w:rPr>
        <w:t xml:space="preserve"> </w:t>
      </w:r>
      <w:r>
        <w:rPr>
          <w:w w:val="60"/>
          <w:sz w:val="20"/>
        </w:rPr>
        <w:t>dipping</w:t>
      </w:r>
      <w:r>
        <w:rPr>
          <w:spacing w:val="-21"/>
          <w:sz w:val="20"/>
        </w:rPr>
        <w:t xml:space="preserve"> </w:t>
      </w:r>
      <w:r>
        <w:rPr>
          <w:w w:val="60"/>
          <w:sz w:val="20"/>
        </w:rPr>
        <w:t>and</w:t>
      </w:r>
      <w:r>
        <w:rPr>
          <w:spacing w:val="-20"/>
          <w:sz w:val="20"/>
        </w:rPr>
        <w:t xml:space="preserve"> </w:t>
      </w:r>
      <w:r>
        <w:rPr>
          <w:w w:val="60"/>
          <w:sz w:val="20"/>
        </w:rPr>
        <w:t>spraying</w:t>
      </w:r>
      <w:r>
        <w:rPr>
          <w:spacing w:val="-20"/>
          <w:sz w:val="20"/>
        </w:rPr>
        <w:t xml:space="preserve"> </w:t>
      </w:r>
      <w:r>
        <w:rPr>
          <w:w w:val="60"/>
          <w:sz w:val="20"/>
        </w:rPr>
        <w:t>centers</w:t>
      </w:r>
      <w:r>
        <w:rPr>
          <w:spacing w:val="-20"/>
          <w:sz w:val="20"/>
        </w:rPr>
        <w:t xml:space="preserve"> </w:t>
      </w:r>
      <w:r>
        <w:rPr>
          <w:w w:val="60"/>
          <w:sz w:val="20"/>
        </w:rPr>
        <w:t>in</w:t>
      </w:r>
      <w:r>
        <w:rPr>
          <w:spacing w:val="-17"/>
          <w:sz w:val="20"/>
        </w:rPr>
        <w:t xml:space="preserve"> </w:t>
      </w:r>
      <w:r>
        <w:rPr>
          <w:w w:val="60"/>
          <w:sz w:val="20"/>
        </w:rPr>
        <w:t>Mbarara,</w:t>
      </w:r>
      <w:r>
        <w:rPr>
          <w:spacing w:val="-19"/>
          <w:sz w:val="20"/>
        </w:rPr>
        <w:t xml:space="preserve"> </w:t>
      </w:r>
      <w:r>
        <w:rPr>
          <w:w w:val="60"/>
          <w:sz w:val="20"/>
        </w:rPr>
        <w:t>Moroto,</w:t>
      </w:r>
      <w:r>
        <w:rPr>
          <w:spacing w:val="-19"/>
          <w:sz w:val="20"/>
        </w:rPr>
        <w:t xml:space="preserve"> </w:t>
      </w:r>
      <w:r>
        <w:rPr>
          <w:w w:val="60"/>
          <w:sz w:val="20"/>
        </w:rPr>
        <w:t>Kumi,</w:t>
      </w:r>
      <w:r>
        <w:rPr>
          <w:spacing w:val="-22"/>
          <w:sz w:val="20"/>
        </w:rPr>
        <w:t xml:space="preserve"> </w:t>
      </w:r>
      <w:r>
        <w:rPr>
          <w:w w:val="60"/>
          <w:sz w:val="20"/>
        </w:rPr>
        <w:t>Soroti</w:t>
      </w:r>
      <w:r>
        <w:rPr>
          <w:spacing w:val="-18"/>
          <w:sz w:val="20"/>
        </w:rPr>
        <w:t xml:space="preserve"> </w:t>
      </w:r>
      <w:r>
        <w:rPr>
          <w:w w:val="60"/>
          <w:sz w:val="20"/>
        </w:rPr>
        <w:t>and</w:t>
      </w:r>
      <w:r>
        <w:rPr>
          <w:spacing w:val="-6"/>
          <w:sz w:val="20"/>
        </w:rPr>
        <w:t xml:space="preserve"> </w:t>
      </w:r>
      <w:r>
        <w:rPr>
          <w:w w:val="60"/>
          <w:sz w:val="20"/>
        </w:rPr>
        <w:t>Kotido</w:t>
      </w:r>
      <w:r>
        <w:rPr>
          <w:spacing w:val="-6"/>
          <w:sz w:val="20"/>
        </w:rPr>
        <w:t xml:space="preserve"> </w:t>
      </w:r>
      <w:r>
        <w:rPr>
          <w:w w:val="60"/>
          <w:sz w:val="20"/>
        </w:rPr>
        <w:t>to</w:t>
      </w:r>
      <w:r>
        <w:rPr>
          <w:spacing w:val="-6"/>
          <w:sz w:val="20"/>
        </w:rPr>
        <w:t xml:space="preserve"> </w:t>
      </w:r>
      <w:r>
        <w:rPr>
          <w:w w:val="60"/>
          <w:sz w:val="20"/>
        </w:rPr>
        <w:t>control</w:t>
      </w:r>
      <w:r>
        <w:rPr>
          <w:spacing w:val="-9"/>
          <w:sz w:val="20"/>
        </w:rPr>
        <w:t xml:space="preserve"> </w:t>
      </w:r>
      <w:r>
        <w:rPr>
          <w:w w:val="60"/>
          <w:sz w:val="20"/>
        </w:rPr>
        <w:t>pests</w:t>
      </w:r>
      <w:r>
        <w:rPr>
          <w:spacing w:val="-6"/>
          <w:sz w:val="20"/>
        </w:rPr>
        <w:t xml:space="preserve"> </w:t>
      </w:r>
      <w:r>
        <w:rPr>
          <w:w w:val="60"/>
          <w:sz w:val="20"/>
        </w:rPr>
        <w:t>and</w:t>
      </w:r>
      <w:r>
        <w:rPr>
          <w:spacing w:val="-6"/>
          <w:sz w:val="20"/>
        </w:rPr>
        <w:t xml:space="preserve"> </w:t>
      </w:r>
      <w:r>
        <w:rPr>
          <w:w w:val="60"/>
          <w:sz w:val="20"/>
        </w:rPr>
        <w:t>diseases</w:t>
      </w:r>
      <w:r>
        <w:rPr>
          <w:spacing w:val="-10"/>
          <w:sz w:val="20"/>
        </w:rPr>
        <w:t xml:space="preserve"> </w:t>
      </w:r>
      <w:r>
        <w:rPr>
          <w:w w:val="60"/>
          <w:sz w:val="20"/>
        </w:rPr>
        <w:t>such</w:t>
      </w:r>
      <w:r>
        <w:rPr>
          <w:spacing w:val="-6"/>
          <w:sz w:val="20"/>
        </w:rPr>
        <w:t xml:space="preserve"> </w:t>
      </w:r>
      <w:r>
        <w:rPr>
          <w:w w:val="60"/>
          <w:sz w:val="20"/>
        </w:rPr>
        <w:t>as</w:t>
      </w:r>
      <w:r>
        <w:rPr>
          <w:spacing w:val="-6"/>
          <w:sz w:val="20"/>
        </w:rPr>
        <w:t xml:space="preserve"> </w:t>
      </w:r>
      <w:r>
        <w:rPr>
          <w:spacing w:val="-2"/>
          <w:w w:val="60"/>
          <w:sz w:val="20"/>
        </w:rPr>
        <w:t>ticks.</w:t>
      </w:r>
    </w:p>
    <w:p w:rsidR="00E5575B" w:rsidRDefault="00D512E5">
      <w:pPr>
        <w:pStyle w:val="ListParagraph"/>
        <w:numPr>
          <w:ilvl w:val="0"/>
          <w:numId w:val="64"/>
        </w:numPr>
        <w:tabs>
          <w:tab w:val="left" w:pos="1076"/>
        </w:tabs>
        <w:spacing w:line="244" w:lineRule="auto"/>
        <w:ind w:right="633" w:firstLine="0"/>
        <w:jc w:val="left"/>
        <w:rPr>
          <w:sz w:val="20"/>
        </w:rPr>
      </w:pPr>
      <w:r>
        <w:rPr>
          <w:w w:val="65"/>
          <w:sz w:val="20"/>
        </w:rPr>
        <w:t>There</w:t>
      </w:r>
      <w:r>
        <w:rPr>
          <w:spacing w:val="-8"/>
          <w:sz w:val="20"/>
        </w:rPr>
        <w:t xml:space="preserve"> </w:t>
      </w:r>
      <w:r>
        <w:rPr>
          <w:w w:val="65"/>
          <w:sz w:val="20"/>
        </w:rPr>
        <w:t>has</w:t>
      </w:r>
      <w:r>
        <w:rPr>
          <w:spacing w:val="-8"/>
          <w:sz w:val="20"/>
        </w:rPr>
        <w:t xml:space="preserve"> </w:t>
      </w:r>
      <w:r>
        <w:rPr>
          <w:w w:val="65"/>
          <w:sz w:val="20"/>
        </w:rPr>
        <w:t>been</w:t>
      </w:r>
      <w:r>
        <w:rPr>
          <w:spacing w:val="-8"/>
          <w:sz w:val="20"/>
        </w:rPr>
        <w:t xml:space="preserve"> </w:t>
      </w:r>
      <w:r>
        <w:rPr>
          <w:w w:val="65"/>
          <w:sz w:val="20"/>
        </w:rPr>
        <w:t>development</w:t>
      </w:r>
      <w:r>
        <w:rPr>
          <w:spacing w:val="-9"/>
          <w:sz w:val="20"/>
        </w:rPr>
        <w:t xml:space="preserve"> </w:t>
      </w:r>
      <w:r>
        <w:rPr>
          <w:w w:val="65"/>
          <w:sz w:val="20"/>
        </w:rPr>
        <w:t>of</w:t>
      </w:r>
      <w:r>
        <w:rPr>
          <w:spacing w:val="-9"/>
          <w:sz w:val="20"/>
        </w:rPr>
        <w:t xml:space="preserve"> </w:t>
      </w:r>
      <w:r>
        <w:rPr>
          <w:w w:val="65"/>
          <w:sz w:val="20"/>
        </w:rPr>
        <w:t>meat</w:t>
      </w:r>
      <w:r>
        <w:rPr>
          <w:spacing w:val="-9"/>
          <w:sz w:val="20"/>
        </w:rPr>
        <w:t xml:space="preserve"> </w:t>
      </w:r>
      <w:r>
        <w:rPr>
          <w:w w:val="65"/>
          <w:sz w:val="20"/>
        </w:rPr>
        <w:t>and</w:t>
      </w:r>
      <w:r>
        <w:rPr>
          <w:spacing w:val="-6"/>
          <w:sz w:val="20"/>
        </w:rPr>
        <w:t xml:space="preserve"> </w:t>
      </w:r>
      <w:r>
        <w:rPr>
          <w:w w:val="65"/>
          <w:sz w:val="20"/>
        </w:rPr>
        <w:t>dairy</w:t>
      </w:r>
      <w:r>
        <w:rPr>
          <w:spacing w:val="-10"/>
          <w:sz w:val="20"/>
        </w:rPr>
        <w:t xml:space="preserve"> </w:t>
      </w:r>
      <w:r>
        <w:rPr>
          <w:w w:val="65"/>
          <w:sz w:val="20"/>
        </w:rPr>
        <w:t>processing</w:t>
      </w:r>
      <w:r>
        <w:rPr>
          <w:spacing w:val="-10"/>
          <w:sz w:val="20"/>
        </w:rPr>
        <w:t xml:space="preserve"> </w:t>
      </w:r>
      <w:r>
        <w:rPr>
          <w:w w:val="65"/>
          <w:sz w:val="20"/>
        </w:rPr>
        <w:t>industries</w:t>
      </w:r>
      <w:r>
        <w:rPr>
          <w:spacing w:val="-8"/>
          <w:sz w:val="20"/>
        </w:rPr>
        <w:t xml:space="preserve"> </w:t>
      </w:r>
      <w:r>
        <w:rPr>
          <w:w w:val="65"/>
          <w:sz w:val="20"/>
        </w:rPr>
        <w:t>to</w:t>
      </w:r>
      <w:r>
        <w:rPr>
          <w:spacing w:val="-8"/>
          <w:sz w:val="20"/>
        </w:rPr>
        <w:t xml:space="preserve"> </w:t>
      </w:r>
      <w:r>
        <w:rPr>
          <w:w w:val="65"/>
          <w:sz w:val="20"/>
        </w:rPr>
        <w:t>create</w:t>
      </w:r>
      <w:r>
        <w:rPr>
          <w:spacing w:val="-8"/>
          <w:sz w:val="20"/>
        </w:rPr>
        <w:t xml:space="preserve"> </w:t>
      </w:r>
      <w:r>
        <w:rPr>
          <w:w w:val="65"/>
          <w:sz w:val="20"/>
        </w:rPr>
        <w:t>demand</w:t>
      </w:r>
      <w:r>
        <w:rPr>
          <w:spacing w:val="-8"/>
          <w:sz w:val="20"/>
        </w:rPr>
        <w:t xml:space="preserve"> </w:t>
      </w:r>
      <w:r>
        <w:rPr>
          <w:w w:val="65"/>
          <w:sz w:val="20"/>
        </w:rPr>
        <w:t>for</w:t>
      </w:r>
      <w:r>
        <w:rPr>
          <w:spacing w:val="-7"/>
          <w:sz w:val="20"/>
        </w:rPr>
        <w:t xml:space="preserve"> </w:t>
      </w:r>
      <w:r>
        <w:rPr>
          <w:w w:val="65"/>
          <w:sz w:val="20"/>
        </w:rPr>
        <w:t>livestock</w:t>
      </w:r>
      <w:r>
        <w:rPr>
          <w:spacing w:val="-8"/>
          <w:sz w:val="20"/>
        </w:rPr>
        <w:t xml:space="preserve"> </w:t>
      </w:r>
      <w:r>
        <w:rPr>
          <w:w w:val="65"/>
          <w:sz w:val="20"/>
        </w:rPr>
        <w:t>products</w:t>
      </w:r>
      <w:r>
        <w:rPr>
          <w:spacing w:val="-2"/>
          <w:sz w:val="20"/>
        </w:rPr>
        <w:t xml:space="preserve"> </w:t>
      </w:r>
      <w:r>
        <w:rPr>
          <w:w w:val="65"/>
          <w:sz w:val="20"/>
        </w:rPr>
        <w:t>e.g.</w:t>
      </w:r>
      <w:r>
        <w:rPr>
          <w:spacing w:val="-3"/>
          <w:sz w:val="20"/>
        </w:rPr>
        <w:t xml:space="preserve"> </w:t>
      </w:r>
      <w:r>
        <w:rPr>
          <w:w w:val="65"/>
          <w:sz w:val="20"/>
        </w:rPr>
        <w:t>Top</w:t>
      </w:r>
      <w:r>
        <w:rPr>
          <w:spacing w:val="-2"/>
          <w:sz w:val="20"/>
        </w:rPr>
        <w:t xml:space="preserve"> </w:t>
      </w:r>
      <w:r>
        <w:rPr>
          <w:w w:val="65"/>
          <w:sz w:val="20"/>
        </w:rPr>
        <w:t>cuts</w:t>
      </w:r>
      <w:r>
        <w:rPr>
          <w:spacing w:val="-2"/>
          <w:sz w:val="20"/>
        </w:rPr>
        <w:t xml:space="preserve"> </w:t>
      </w:r>
      <w:r>
        <w:rPr>
          <w:w w:val="65"/>
          <w:sz w:val="20"/>
        </w:rPr>
        <w:t>and</w:t>
      </w:r>
      <w:r>
        <w:rPr>
          <w:spacing w:val="-2"/>
          <w:sz w:val="20"/>
        </w:rPr>
        <w:t xml:space="preserve"> </w:t>
      </w:r>
      <w:r>
        <w:rPr>
          <w:w w:val="65"/>
          <w:sz w:val="20"/>
        </w:rPr>
        <w:t>Quality</w:t>
      </w:r>
      <w:r>
        <w:rPr>
          <w:spacing w:val="-2"/>
          <w:sz w:val="20"/>
        </w:rPr>
        <w:t xml:space="preserve"> </w:t>
      </w:r>
      <w:r>
        <w:rPr>
          <w:w w:val="65"/>
          <w:sz w:val="20"/>
        </w:rPr>
        <w:t>cuts</w:t>
      </w:r>
      <w:r>
        <w:rPr>
          <w:spacing w:val="-4"/>
          <w:sz w:val="20"/>
        </w:rPr>
        <w:t xml:space="preserve"> </w:t>
      </w:r>
      <w:r>
        <w:rPr>
          <w:w w:val="65"/>
          <w:sz w:val="20"/>
        </w:rPr>
        <w:t>in</w:t>
      </w:r>
      <w:r>
        <w:rPr>
          <w:spacing w:val="-2"/>
          <w:sz w:val="20"/>
        </w:rPr>
        <w:t xml:space="preserve"> </w:t>
      </w:r>
      <w:r>
        <w:rPr>
          <w:w w:val="65"/>
          <w:sz w:val="20"/>
        </w:rPr>
        <w:t>Kampala</w:t>
      </w:r>
      <w:r>
        <w:rPr>
          <w:spacing w:val="-2"/>
          <w:sz w:val="20"/>
        </w:rPr>
        <w:t xml:space="preserve"> </w:t>
      </w:r>
      <w:r>
        <w:rPr>
          <w:w w:val="65"/>
          <w:sz w:val="20"/>
        </w:rPr>
        <w:t>for</w:t>
      </w:r>
      <w:r>
        <w:rPr>
          <w:spacing w:val="-3"/>
          <w:sz w:val="20"/>
        </w:rPr>
        <w:t xml:space="preserve"> </w:t>
      </w:r>
      <w:r>
        <w:rPr>
          <w:w w:val="65"/>
          <w:sz w:val="20"/>
        </w:rPr>
        <w:t>beef,</w:t>
      </w:r>
      <w:r>
        <w:rPr>
          <w:spacing w:val="-5"/>
          <w:sz w:val="20"/>
        </w:rPr>
        <w:t xml:space="preserve"> </w:t>
      </w:r>
      <w:r>
        <w:rPr>
          <w:w w:val="65"/>
          <w:sz w:val="20"/>
        </w:rPr>
        <w:t>Uganda</w:t>
      </w:r>
      <w:r>
        <w:rPr>
          <w:spacing w:val="-2"/>
          <w:sz w:val="20"/>
        </w:rPr>
        <w:t xml:space="preserve"> </w:t>
      </w:r>
      <w:r>
        <w:rPr>
          <w:w w:val="65"/>
          <w:sz w:val="20"/>
        </w:rPr>
        <w:t>Dairy</w:t>
      </w:r>
      <w:r>
        <w:rPr>
          <w:sz w:val="20"/>
        </w:rPr>
        <w:t xml:space="preserve"> </w:t>
      </w:r>
      <w:r>
        <w:rPr>
          <w:w w:val="60"/>
          <w:sz w:val="20"/>
        </w:rPr>
        <w:t>Corporation</w:t>
      </w:r>
      <w:r>
        <w:rPr>
          <w:spacing w:val="23"/>
          <w:sz w:val="20"/>
        </w:rPr>
        <w:t xml:space="preserve"> </w:t>
      </w:r>
      <w:r>
        <w:rPr>
          <w:w w:val="60"/>
          <w:sz w:val="20"/>
        </w:rPr>
        <w:t>for</w:t>
      </w:r>
      <w:r>
        <w:rPr>
          <w:spacing w:val="22"/>
          <w:sz w:val="20"/>
        </w:rPr>
        <w:t xml:space="preserve"> </w:t>
      </w:r>
      <w:r>
        <w:rPr>
          <w:w w:val="60"/>
          <w:sz w:val="20"/>
        </w:rPr>
        <w:t>milk</w:t>
      </w:r>
      <w:r>
        <w:rPr>
          <w:spacing w:val="31"/>
          <w:sz w:val="20"/>
        </w:rPr>
        <w:t xml:space="preserve"> </w:t>
      </w:r>
      <w:r>
        <w:rPr>
          <w:w w:val="60"/>
          <w:sz w:val="20"/>
        </w:rPr>
        <w:t>(Sameer</w:t>
      </w:r>
      <w:r>
        <w:rPr>
          <w:spacing w:val="18"/>
          <w:sz w:val="20"/>
        </w:rPr>
        <w:t xml:space="preserve"> </w:t>
      </w:r>
      <w:r>
        <w:rPr>
          <w:w w:val="60"/>
          <w:sz w:val="20"/>
        </w:rPr>
        <w:t>agric</w:t>
      </w:r>
      <w:r>
        <w:rPr>
          <w:spacing w:val="20"/>
          <w:sz w:val="20"/>
        </w:rPr>
        <w:t xml:space="preserve"> </w:t>
      </w:r>
      <w:r>
        <w:rPr>
          <w:w w:val="60"/>
          <w:sz w:val="20"/>
        </w:rPr>
        <w:t>and</w:t>
      </w:r>
      <w:r>
        <w:rPr>
          <w:spacing w:val="20"/>
          <w:sz w:val="20"/>
        </w:rPr>
        <w:t xml:space="preserve"> </w:t>
      </w:r>
      <w:r>
        <w:rPr>
          <w:w w:val="60"/>
          <w:sz w:val="20"/>
        </w:rPr>
        <w:t>livestock),</w:t>
      </w:r>
      <w:r>
        <w:rPr>
          <w:spacing w:val="22"/>
          <w:sz w:val="20"/>
        </w:rPr>
        <w:t xml:space="preserve"> </w:t>
      </w:r>
      <w:r>
        <w:rPr>
          <w:w w:val="60"/>
          <w:sz w:val="20"/>
        </w:rPr>
        <w:t>Alpha</w:t>
      </w:r>
      <w:r>
        <w:rPr>
          <w:spacing w:val="23"/>
          <w:sz w:val="20"/>
        </w:rPr>
        <w:t xml:space="preserve"> </w:t>
      </w:r>
      <w:r>
        <w:rPr>
          <w:w w:val="60"/>
          <w:sz w:val="20"/>
        </w:rPr>
        <w:t>and</w:t>
      </w:r>
      <w:r>
        <w:rPr>
          <w:spacing w:val="20"/>
          <w:sz w:val="20"/>
        </w:rPr>
        <w:t xml:space="preserve"> </w:t>
      </w:r>
      <w:r>
        <w:rPr>
          <w:w w:val="60"/>
          <w:sz w:val="20"/>
        </w:rPr>
        <w:t>G.B.K</w:t>
      </w:r>
      <w:r>
        <w:rPr>
          <w:spacing w:val="20"/>
          <w:sz w:val="20"/>
        </w:rPr>
        <w:t xml:space="preserve"> </w:t>
      </w:r>
      <w:r>
        <w:rPr>
          <w:w w:val="60"/>
          <w:sz w:val="20"/>
        </w:rPr>
        <w:t>dairies</w:t>
      </w:r>
      <w:r>
        <w:rPr>
          <w:spacing w:val="20"/>
          <w:sz w:val="20"/>
        </w:rPr>
        <w:t xml:space="preserve"> </w:t>
      </w:r>
      <w:r>
        <w:rPr>
          <w:w w:val="60"/>
          <w:sz w:val="20"/>
        </w:rPr>
        <w:t>in</w:t>
      </w:r>
      <w:r>
        <w:rPr>
          <w:spacing w:val="20"/>
          <w:sz w:val="20"/>
        </w:rPr>
        <w:t xml:space="preserve"> </w:t>
      </w:r>
      <w:r>
        <w:rPr>
          <w:w w:val="60"/>
          <w:sz w:val="20"/>
        </w:rPr>
        <w:t>Mbarara</w:t>
      </w:r>
      <w:r>
        <w:rPr>
          <w:spacing w:val="23"/>
          <w:sz w:val="20"/>
        </w:rPr>
        <w:t xml:space="preserve"> </w:t>
      </w:r>
      <w:r>
        <w:rPr>
          <w:w w:val="60"/>
          <w:sz w:val="20"/>
        </w:rPr>
        <w:t>process</w:t>
      </w:r>
      <w:r>
        <w:rPr>
          <w:spacing w:val="20"/>
          <w:sz w:val="20"/>
        </w:rPr>
        <w:t xml:space="preserve"> </w:t>
      </w:r>
      <w:r>
        <w:rPr>
          <w:w w:val="60"/>
          <w:sz w:val="20"/>
        </w:rPr>
        <w:t>and</w:t>
      </w:r>
      <w:r>
        <w:rPr>
          <w:spacing w:val="23"/>
          <w:sz w:val="20"/>
        </w:rPr>
        <w:t xml:space="preserve"> </w:t>
      </w:r>
      <w:r>
        <w:rPr>
          <w:w w:val="60"/>
          <w:sz w:val="20"/>
        </w:rPr>
        <w:t>pack</w:t>
      </w:r>
      <w:r>
        <w:rPr>
          <w:spacing w:val="23"/>
          <w:sz w:val="20"/>
        </w:rPr>
        <w:t xml:space="preserve"> </w:t>
      </w:r>
      <w:r>
        <w:rPr>
          <w:w w:val="60"/>
          <w:sz w:val="20"/>
        </w:rPr>
        <w:t>milk</w:t>
      </w:r>
      <w:r>
        <w:rPr>
          <w:spacing w:val="23"/>
          <w:sz w:val="20"/>
        </w:rPr>
        <w:t xml:space="preserve"> </w:t>
      </w:r>
      <w:r>
        <w:rPr>
          <w:w w:val="60"/>
          <w:sz w:val="20"/>
        </w:rPr>
        <w:t>for</w:t>
      </w:r>
      <w:r>
        <w:rPr>
          <w:spacing w:val="18"/>
          <w:sz w:val="20"/>
        </w:rPr>
        <w:t xml:space="preserve"> </w:t>
      </w:r>
      <w:r>
        <w:rPr>
          <w:w w:val="60"/>
          <w:sz w:val="20"/>
        </w:rPr>
        <w:t>the</w:t>
      </w:r>
      <w:r>
        <w:rPr>
          <w:spacing w:val="40"/>
          <w:sz w:val="20"/>
        </w:rPr>
        <w:t xml:space="preserve"> </w:t>
      </w:r>
      <w:r>
        <w:rPr>
          <w:w w:val="60"/>
          <w:sz w:val="20"/>
        </w:rPr>
        <w:t>local</w:t>
      </w:r>
      <w:r>
        <w:rPr>
          <w:sz w:val="20"/>
        </w:rPr>
        <w:t xml:space="preserve"> </w:t>
      </w:r>
      <w:r>
        <w:rPr>
          <w:w w:val="60"/>
          <w:sz w:val="20"/>
        </w:rPr>
        <w:t>market.</w:t>
      </w:r>
    </w:p>
    <w:p w:rsidR="00E5575B" w:rsidRDefault="00D512E5">
      <w:pPr>
        <w:pStyle w:val="ListParagraph"/>
        <w:numPr>
          <w:ilvl w:val="0"/>
          <w:numId w:val="64"/>
        </w:numPr>
        <w:tabs>
          <w:tab w:val="left" w:pos="1076"/>
        </w:tabs>
        <w:spacing w:line="244" w:lineRule="auto"/>
        <w:ind w:right="633" w:firstLine="0"/>
        <w:jc w:val="left"/>
        <w:rPr>
          <w:sz w:val="20"/>
        </w:rPr>
      </w:pPr>
      <w:r>
        <w:rPr>
          <w:w w:val="60"/>
          <w:sz w:val="20"/>
        </w:rPr>
        <w:t>The</w:t>
      </w:r>
      <w:r>
        <w:rPr>
          <w:spacing w:val="20"/>
          <w:sz w:val="20"/>
        </w:rPr>
        <w:t xml:space="preserve"> </w:t>
      </w:r>
      <w:r>
        <w:rPr>
          <w:w w:val="60"/>
          <w:sz w:val="20"/>
        </w:rPr>
        <w:t>government</w:t>
      </w:r>
      <w:r>
        <w:rPr>
          <w:spacing w:val="15"/>
          <w:sz w:val="20"/>
        </w:rPr>
        <w:t xml:space="preserve"> </w:t>
      </w:r>
      <w:r>
        <w:rPr>
          <w:w w:val="60"/>
          <w:sz w:val="20"/>
        </w:rPr>
        <w:t>has</w:t>
      </w:r>
      <w:r>
        <w:rPr>
          <w:spacing w:val="17"/>
          <w:sz w:val="20"/>
        </w:rPr>
        <w:t xml:space="preserve"> </w:t>
      </w:r>
      <w:r>
        <w:rPr>
          <w:w w:val="60"/>
          <w:sz w:val="20"/>
        </w:rPr>
        <w:t>provided</w:t>
      </w:r>
      <w:r>
        <w:rPr>
          <w:spacing w:val="14"/>
          <w:sz w:val="20"/>
        </w:rPr>
        <w:t xml:space="preserve"> </w:t>
      </w:r>
      <w:r>
        <w:rPr>
          <w:w w:val="60"/>
          <w:sz w:val="20"/>
        </w:rPr>
        <w:t>security</w:t>
      </w:r>
      <w:r>
        <w:rPr>
          <w:spacing w:val="12"/>
          <w:sz w:val="20"/>
        </w:rPr>
        <w:t xml:space="preserve"> </w:t>
      </w:r>
      <w:r>
        <w:rPr>
          <w:w w:val="60"/>
          <w:sz w:val="20"/>
        </w:rPr>
        <w:t>in</w:t>
      </w:r>
      <w:r>
        <w:rPr>
          <w:spacing w:val="17"/>
          <w:sz w:val="20"/>
        </w:rPr>
        <w:t xml:space="preserve"> </w:t>
      </w:r>
      <w:r>
        <w:rPr>
          <w:w w:val="60"/>
          <w:sz w:val="20"/>
        </w:rPr>
        <w:t>pastoral</w:t>
      </w:r>
      <w:r>
        <w:rPr>
          <w:spacing w:val="18"/>
          <w:sz w:val="20"/>
        </w:rPr>
        <w:t xml:space="preserve"> </w:t>
      </w:r>
      <w:r>
        <w:rPr>
          <w:w w:val="60"/>
          <w:sz w:val="20"/>
        </w:rPr>
        <w:t>areas</w:t>
      </w:r>
      <w:r>
        <w:rPr>
          <w:spacing w:val="17"/>
          <w:sz w:val="20"/>
        </w:rPr>
        <w:t xml:space="preserve"> </w:t>
      </w:r>
      <w:r>
        <w:rPr>
          <w:w w:val="60"/>
          <w:sz w:val="20"/>
        </w:rPr>
        <w:t>to</w:t>
      </w:r>
      <w:r>
        <w:rPr>
          <w:spacing w:val="17"/>
          <w:sz w:val="20"/>
        </w:rPr>
        <w:t xml:space="preserve"> </w:t>
      </w:r>
      <w:r>
        <w:rPr>
          <w:w w:val="60"/>
          <w:sz w:val="20"/>
        </w:rPr>
        <w:t>control</w:t>
      </w:r>
      <w:r>
        <w:rPr>
          <w:spacing w:val="15"/>
          <w:sz w:val="20"/>
        </w:rPr>
        <w:t xml:space="preserve"> </w:t>
      </w:r>
      <w:r>
        <w:rPr>
          <w:w w:val="60"/>
          <w:sz w:val="20"/>
        </w:rPr>
        <w:t>insecurity</w:t>
      </w:r>
      <w:r>
        <w:rPr>
          <w:spacing w:val="17"/>
          <w:sz w:val="20"/>
        </w:rPr>
        <w:t xml:space="preserve"> </w:t>
      </w:r>
      <w:r>
        <w:rPr>
          <w:w w:val="60"/>
          <w:sz w:val="20"/>
        </w:rPr>
        <w:t>and</w:t>
      </w:r>
      <w:r>
        <w:rPr>
          <w:spacing w:val="20"/>
          <w:sz w:val="20"/>
        </w:rPr>
        <w:t xml:space="preserve"> </w:t>
      </w:r>
      <w:r>
        <w:rPr>
          <w:w w:val="60"/>
          <w:sz w:val="20"/>
        </w:rPr>
        <w:t>cattle</w:t>
      </w:r>
      <w:r>
        <w:rPr>
          <w:spacing w:val="17"/>
          <w:sz w:val="20"/>
        </w:rPr>
        <w:t xml:space="preserve"> </w:t>
      </w:r>
      <w:r>
        <w:rPr>
          <w:w w:val="60"/>
          <w:sz w:val="20"/>
        </w:rPr>
        <w:t>rustling</w:t>
      </w:r>
      <w:r>
        <w:rPr>
          <w:spacing w:val="17"/>
          <w:sz w:val="20"/>
        </w:rPr>
        <w:t xml:space="preserve"> </w:t>
      </w:r>
      <w:r>
        <w:rPr>
          <w:w w:val="60"/>
          <w:sz w:val="20"/>
        </w:rPr>
        <w:t>by</w:t>
      </w:r>
      <w:r>
        <w:rPr>
          <w:spacing w:val="36"/>
          <w:sz w:val="20"/>
        </w:rPr>
        <w:t xml:space="preserve"> </w:t>
      </w:r>
      <w:r>
        <w:rPr>
          <w:w w:val="60"/>
          <w:sz w:val="20"/>
        </w:rPr>
        <w:t>deploying</w:t>
      </w:r>
      <w:r>
        <w:rPr>
          <w:sz w:val="20"/>
        </w:rPr>
        <w:t xml:space="preserve"> </w:t>
      </w:r>
      <w:r>
        <w:rPr>
          <w:w w:val="60"/>
          <w:sz w:val="20"/>
        </w:rPr>
        <w:t>the</w:t>
      </w:r>
      <w:r>
        <w:rPr>
          <w:sz w:val="20"/>
        </w:rPr>
        <w:t xml:space="preserve"> </w:t>
      </w:r>
      <w:r>
        <w:rPr>
          <w:w w:val="60"/>
          <w:sz w:val="20"/>
        </w:rPr>
        <w:t>UPDF</w:t>
      </w:r>
      <w:r>
        <w:rPr>
          <w:spacing w:val="11"/>
          <w:sz w:val="20"/>
        </w:rPr>
        <w:t xml:space="preserve"> </w:t>
      </w:r>
      <w:r>
        <w:rPr>
          <w:w w:val="60"/>
          <w:sz w:val="20"/>
        </w:rPr>
        <w:t>and</w:t>
      </w:r>
      <w:r>
        <w:rPr>
          <w:sz w:val="20"/>
        </w:rPr>
        <w:t xml:space="preserve"> </w:t>
      </w:r>
      <w:r>
        <w:rPr>
          <w:w w:val="60"/>
          <w:sz w:val="20"/>
        </w:rPr>
        <w:t>Arrow</w:t>
      </w:r>
      <w:r>
        <w:rPr>
          <w:sz w:val="20"/>
        </w:rPr>
        <w:t xml:space="preserve"> </w:t>
      </w:r>
      <w:proofErr w:type="gramStart"/>
      <w:r>
        <w:rPr>
          <w:w w:val="60"/>
          <w:sz w:val="20"/>
        </w:rPr>
        <w:t>boys</w:t>
      </w:r>
      <w:proofErr w:type="gramEnd"/>
      <w:r>
        <w:rPr>
          <w:sz w:val="20"/>
        </w:rPr>
        <w:t xml:space="preserve"> </w:t>
      </w:r>
      <w:r>
        <w:rPr>
          <w:w w:val="60"/>
          <w:sz w:val="20"/>
        </w:rPr>
        <w:t>local</w:t>
      </w:r>
      <w:r>
        <w:rPr>
          <w:spacing w:val="11"/>
          <w:sz w:val="20"/>
        </w:rPr>
        <w:t xml:space="preserve"> </w:t>
      </w:r>
      <w:r>
        <w:rPr>
          <w:w w:val="60"/>
          <w:sz w:val="20"/>
        </w:rPr>
        <w:t>security</w:t>
      </w:r>
      <w:r>
        <w:rPr>
          <w:sz w:val="20"/>
        </w:rPr>
        <w:t xml:space="preserve"> </w:t>
      </w:r>
      <w:r>
        <w:rPr>
          <w:w w:val="60"/>
          <w:sz w:val="20"/>
        </w:rPr>
        <w:t>groups</w:t>
      </w:r>
      <w:r>
        <w:rPr>
          <w:sz w:val="20"/>
        </w:rPr>
        <w:t xml:space="preserve"> </w:t>
      </w:r>
      <w:r>
        <w:rPr>
          <w:w w:val="60"/>
          <w:sz w:val="20"/>
        </w:rPr>
        <w:t>in</w:t>
      </w:r>
      <w:r>
        <w:rPr>
          <w:sz w:val="20"/>
        </w:rPr>
        <w:t xml:space="preserve"> </w:t>
      </w:r>
      <w:r>
        <w:rPr>
          <w:w w:val="60"/>
          <w:sz w:val="20"/>
        </w:rPr>
        <w:t>Soroti</w:t>
      </w:r>
      <w:r>
        <w:rPr>
          <w:sz w:val="20"/>
        </w:rPr>
        <w:t xml:space="preserve"> </w:t>
      </w:r>
      <w:r>
        <w:rPr>
          <w:w w:val="60"/>
          <w:sz w:val="20"/>
        </w:rPr>
        <w:t>as</w:t>
      </w:r>
      <w:r>
        <w:rPr>
          <w:sz w:val="20"/>
        </w:rPr>
        <w:t xml:space="preserve"> </w:t>
      </w:r>
      <w:r>
        <w:rPr>
          <w:w w:val="60"/>
          <w:sz w:val="20"/>
        </w:rPr>
        <w:t>well</w:t>
      </w:r>
      <w:r>
        <w:rPr>
          <w:sz w:val="20"/>
        </w:rPr>
        <w:t xml:space="preserve"> </w:t>
      </w:r>
      <w:r>
        <w:rPr>
          <w:w w:val="60"/>
          <w:sz w:val="20"/>
        </w:rPr>
        <w:t>as</w:t>
      </w:r>
      <w:r>
        <w:rPr>
          <w:sz w:val="20"/>
        </w:rPr>
        <w:t xml:space="preserve"> </w:t>
      </w:r>
      <w:r>
        <w:rPr>
          <w:w w:val="60"/>
          <w:sz w:val="20"/>
        </w:rPr>
        <w:t>in</w:t>
      </w:r>
      <w:r>
        <w:rPr>
          <w:sz w:val="20"/>
        </w:rPr>
        <w:t xml:space="preserve"> </w:t>
      </w:r>
      <w:r>
        <w:rPr>
          <w:w w:val="65"/>
          <w:sz w:val="20"/>
        </w:rPr>
        <w:t>Kotido</w:t>
      </w:r>
      <w:r>
        <w:rPr>
          <w:spacing w:val="-10"/>
          <w:sz w:val="20"/>
        </w:rPr>
        <w:t xml:space="preserve"> </w:t>
      </w:r>
      <w:r>
        <w:rPr>
          <w:w w:val="65"/>
          <w:sz w:val="20"/>
        </w:rPr>
        <w:t>and</w:t>
      </w:r>
      <w:r>
        <w:rPr>
          <w:spacing w:val="-12"/>
          <w:sz w:val="20"/>
        </w:rPr>
        <w:t xml:space="preserve"> </w:t>
      </w:r>
      <w:r>
        <w:rPr>
          <w:w w:val="65"/>
          <w:sz w:val="20"/>
        </w:rPr>
        <w:t>Moroto,</w:t>
      </w:r>
      <w:r>
        <w:rPr>
          <w:spacing w:val="-7"/>
          <w:sz w:val="20"/>
        </w:rPr>
        <w:t xml:space="preserve"> </w:t>
      </w:r>
      <w:r>
        <w:rPr>
          <w:w w:val="65"/>
          <w:sz w:val="20"/>
        </w:rPr>
        <w:t>there</w:t>
      </w:r>
      <w:r>
        <w:rPr>
          <w:spacing w:val="-12"/>
          <w:sz w:val="20"/>
        </w:rPr>
        <w:t xml:space="preserve"> </w:t>
      </w:r>
      <w:r>
        <w:rPr>
          <w:w w:val="65"/>
          <w:sz w:val="20"/>
        </w:rPr>
        <w:t>is</w:t>
      </w:r>
      <w:r>
        <w:rPr>
          <w:spacing w:val="-10"/>
          <w:sz w:val="20"/>
        </w:rPr>
        <w:t xml:space="preserve"> </w:t>
      </w:r>
      <w:r>
        <w:rPr>
          <w:w w:val="65"/>
          <w:sz w:val="20"/>
        </w:rPr>
        <w:t>disarmament</w:t>
      </w:r>
      <w:r>
        <w:rPr>
          <w:spacing w:val="-11"/>
          <w:sz w:val="20"/>
        </w:rPr>
        <w:t xml:space="preserve"> </w:t>
      </w:r>
      <w:r>
        <w:rPr>
          <w:w w:val="65"/>
          <w:sz w:val="20"/>
        </w:rPr>
        <w:t>of</w:t>
      </w:r>
      <w:r>
        <w:rPr>
          <w:spacing w:val="-11"/>
          <w:sz w:val="20"/>
        </w:rPr>
        <w:t xml:space="preserve"> </w:t>
      </w:r>
      <w:r>
        <w:rPr>
          <w:w w:val="65"/>
          <w:sz w:val="20"/>
        </w:rPr>
        <w:t>the</w:t>
      </w:r>
      <w:r>
        <w:rPr>
          <w:spacing w:val="-10"/>
          <w:sz w:val="20"/>
        </w:rPr>
        <w:t xml:space="preserve"> </w:t>
      </w:r>
      <w:r>
        <w:rPr>
          <w:w w:val="65"/>
          <w:sz w:val="20"/>
        </w:rPr>
        <w:t>Karamojong</w:t>
      </w:r>
      <w:r>
        <w:rPr>
          <w:spacing w:val="-10"/>
          <w:sz w:val="20"/>
        </w:rPr>
        <w:t xml:space="preserve"> </w:t>
      </w:r>
      <w:r>
        <w:rPr>
          <w:w w:val="65"/>
          <w:sz w:val="20"/>
        </w:rPr>
        <w:t>pastoralists</w:t>
      </w:r>
      <w:r>
        <w:rPr>
          <w:spacing w:val="-10"/>
          <w:sz w:val="20"/>
        </w:rPr>
        <w:t xml:space="preserve"> </w:t>
      </w:r>
      <w:r>
        <w:rPr>
          <w:w w:val="65"/>
          <w:sz w:val="20"/>
        </w:rPr>
        <w:t>by</w:t>
      </w:r>
      <w:r>
        <w:rPr>
          <w:spacing w:val="-10"/>
          <w:sz w:val="20"/>
        </w:rPr>
        <w:t xml:space="preserve"> </w:t>
      </w:r>
      <w:r>
        <w:rPr>
          <w:w w:val="65"/>
          <w:sz w:val="20"/>
        </w:rPr>
        <w:t>UPDF.</w:t>
      </w:r>
    </w:p>
    <w:p w:rsidR="00E5575B" w:rsidRDefault="00D512E5">
      <w:pPr>
        <w:pStyle w:val="ListParagraph"/>
        <w:numPr>
          <w:ilvl w:val="0"/>
          <w:numId w:val="64"/>
        </w:numPr>
        <w:tabs>
          <w:tab w:val="left" w:pos="1076"/>
        </w:tabs>
        <w:spacing w:line="242" w:lineRule="auto"/>
        <w:ind w:right="643" w:firstLine="0"/>
        <w:jc w:val="left"/>
        <w:rPr>
          <w:sz w:val="20"/>
        </w:rPr>
      </w:pPr>
      <w:r>
        <w:rPr>
          <w:w w:val="65"/>
          <w:sz w:val="20"/>
        </w:rPr>
        <w:t>The</w:t>
      </w:r>
      <w:r>
        <w:rPr>
          <w:spacing w:val="-3"/>
          <w:sz w:val="20"/>
        </w:rPr>
        <w:t xml:space="preserve"> </w:t>
      </w:r>
      <w:r>
        <w:rPr>
          <w:w w:val="65"/>
          <w:sz w:val="20"/>
        </w:rPr>
        <w:t>Ministry</w:t>
      </w:r>
      <w:r>
        <w:rPr>
          <w:spacing w:val="-3"/>
          <w:sz w:val="20"/>
        </w:rPr>
        <w:t xml:space="preserve"> </w:t>
      </w:r>
      <w:r>
        <w:rPr>
          <w:w w:val="65"/>
          <w:sz w:val="20"/>
        </w:rPr>
        <w:t>of</w:t>
      </w:r>
      <w:r>
        <w:rPr>
          <w:spacing w:val="-1"/>
          <w:sz w:val="20"/>
        </w:rPr>
        <w:t xml:space="preserve"> </w:t>
      </w:r>
      <w:r>
        <w:rPr>
          <w:w w:val="65"/>
          <w:sz w:val="20"/>
        </w:rPr>
        <w:t>agriculture</w:t>
      </w:r>
      <w:r>
        <w:rPr>
          <w:sz w:val="20"/>
        </w:rPr>
        <w:t xml:space="preserve"> </w:t>
      </w:r>
      <w:r>
        <w:rPr>
          <w:w w:val="65"/>
          <w:sz w:val="20"/>
        </w:rPr>
        <w:t>has</w:t>
      </w:r>
      <w:r>
        <w:rPr>
          <w:spacing w:val="-5"/>
          <w:sz w:val="20"/>
        </w:rPr>
        <w:t xml:space="preserve"> </w:t>
      </w:r>
      <w:r>
        <w:rPr>
          <w:w w:val="65"/>
          <w:sz w:val="20"/>
        </w:rPr>
        <w:t>introduced</w:t>
      </w:r>
      <w:r>
        <w:rPr>
          <w:spacing w:val="-3"/>
          <w:sz w:val="20"/>
        </w:rPr>
        <w:t xml:space="preserve"> </w:t>
      </w:r>
      <w:r>
        <w:rPr>
          <w:w w:val="65"/>
          <w:sz w:val="20"/>
        </w:rPr>
        <w:t>nutritious</w:t>
      </w:r>
      <w:r>
        <w:rPr>
          <w:spacing w:val="-5"/>
          <w:sz w:val="20"/>
        </w:rPr>
        <w:t xml:space="preserve"> </w:t>
      </w:r>
      <w:r>
        <w:rPr>
          <w:w w:val="65"/>
          <w:sz w:val="20"/>
        </w:rPr>
        <w:t>livestock</w:t>
      </w:r>
      <w:r>
        <w:rPr>
          <w:sz w:val="20"/>
        </w:rPr>
        <w:t xml:space="preserve"> </w:t>
      </w:r>
      <w:r>
        <w:rPr>
          <w:w w:val="65"/>
          <w:sz w:val="20"/>
        </w:rPr>
        <w:t>feeds</w:t>
      </w:r>
      <w:r>
        <w:rPr>
          <w:spacing w:val="-3"/>
          <w:sz w:val="20"/>
        </w:rPr>
        <w:t xml:space="preserve"> </w:t>
      </w:r>
      <w:r>
        <w:rPr>
          <w:w w:val="65"/>
          <w:sz w:val="20"/>
        </w:rPr>
        <w:t>such</w:t>
      </w:r>
      <w:r>
        <w:rPr>
          <w:spacing w:val="-3"/>
          <w:sz w:val="20"/>
        </w:rPr>
        <w:t xml:space="preserve"> </w:t>
      </w:r>
      <w:r>
        <w:rPr>
          <w:w w:val="65"/>
          <w:sz w:val="20"/>
        </w:rPr>
        <w:t>as</w:t>
      </w:r>
      <w:r>
        <w:rPr>
          <w:spacing w:val="-3"/>
          <w:sz w:val="20"/>
        </w:rPr>
        <w:t xml:space="preserve"> </w:t>
      </w:r>
      <w:r>
        <w:rPr>
          <w:w w:val="65"/>
          <w:sz w:val="20"/>
        </w:rPr>
        <w:t>alfa-alfa,</w:t>
      </w:r>
      <w:r>
        <w:rPr>
          <w:spacing w:val="-4"/>
          <w:sz w:val="20"/>
        </w:rPr>
        <w:t xml:space="preserve"> </w:t>
      </w:r>
      <w:r>
        <w:rPr>
          <w:w w:val="65"/>
          <w:sz w:val="20"/>
        </w:rPr>
        <w:t>maize</w:t>
      </w:r>
      <w:r>
        <w:rPr>
          <w:spacing w:val="-3"/>
          <w:sz w:val="20"/>
        </w:rPr>
        <w:t xml:space="preserve"> </w:t>
      </w:r>
      <w:r>
        <w:rPr>
          <w:w w:val="65"/>
          <w:sz w:val="20"/>
        </w:rPr>
        <w:t>brand,</w:t>
      </w:r>
      <w:r>
        <w:rPr>
          <w:sz w:val="20"/>
        </w:rPr>
        <w:t xml:space="preserve"> </w:t>
      </w:r>
      <w:r>
        <w:rPr>
          <w:w w:val="65"/>
          <w:sz w:val="20"/>
        </w:rPr>
        <w:t>cattle</w:t>
      </w:r>
      <w:r>
        <w:rPr>
          <w:sz w:val="20"/>
        </w:rPr>
        <w:t xml:space="preserve"> </w:t>
      </w:r>
      <w:r>
        <w:rPr>
          <w:w w:val="65"/>
          <w:sz w:val="20"/>
        </w:rPr>
        <w:t>cakes</w:t>
      </w:r>
      <w:r>
        <w:rPr>
          <w:sz w:val="20"/>
        </w:rPr>
        <w:t xml:space="preserve"> </w:t>
      </w:r>
      <w:r>
        <w:rPr>
          <w:w w:val="65"/>
          <w:sz w:val="20"/>
        </w:rPr>
        <w:t>and</w:t>
      </w:r>
      <w:r>
        <w:rPr>
          <w:sz w:val="20"/>
        </w:rPr>
        <w:t xml:space="preserve"> </w:t>
      </w:r>
      <w:r>
        <w:rPr>
          <w:w w:val="65"/>
          <w:sz w:val="20"/>
        </w:rPr>
        <w:t>cattle</w:t>
      </w:r>
      <w:r>
        <w:rPr>
          <w:sz w:val="20"/>
        </w:rPr>
        <w:t xml:space="preserve"> </w:t>
      </w:r>
      <w:r>
        <w:rPr>
          <w:w w:val="65"/>
          <w:sz w:val="20"/>
        </w:rPr>
        <w:t>salt</w:t>
      </w:r>
      <w:r>
        <w:rPr>
          <w:sz w:val="20"/>
        </w:rPr>
        <w:t xml:space="preserve"> </w:t>
      </w:r>
      <w:r>
        <w:rPr>
          <w:w w:val="65"/>
          <w:sz w:val="20"/>
        </w:rPr>
        <w:t>which</w:t>
      </w:r>
      <w:r>
        <w:rPr>
          <w:sz w:val="20"/>
        </w:rPr>
        <w:t xml:space="preserve"> </w:t>
      </w:r>
      <w:r>
        <w:rPr>
          <w:w w:val="65"/>
          <w:sz w:val="20"/>
        </w:rPr>
        <w:t>are</w:t>
      </w:r>
      <w:r>
        <w:rPr>
          <w:sz w:val="20"/>
        </w:rPr>
        <w:t xml:space="preserve"> </w:t>
      </w:r>
      <w:r>
        <w:rPr>
          <w:w w:val="65"/>
          <w:sz w:val="20"/>
        </w:rPr>
        <w:t>widely</w:t>
      </w:r>
      <w:r>
        <w:rPr>
          <w:sz w:val="20"/>
        </w:rPr>
        <w:t xml:space="preserve"> </w:t>
      </w:r>
      <w:r>
        <w:rPr>
          <w:w w:val="65"/>
          <w:sz w:val="20"/>
        </w:rPr>
        <w:t>used</w:t>
      </w:r>
      <w:r>
        <w:rPr>
          <w:sz w:val="20"/>
        </w:rPr>
        <w:t xml:space="preserve"> </w:t>
      </w:r>
      <w:r>
        <w:rPr>
          <w:w w:val="65"/>
          <w:sz w:val="20"/>
        </w:rPr>
        <w:t>in</w:t>
      </w:r>
      <w:r>
        <w:rPr>
          <w:sz w:val="20"/>
        </w:rPr>
        <w:t xml:space="preserve"> </w:t>
      </w:r>
      <w:r>
        <w:rPr>
          <w:w w:val="65"/>
          <w:sz w:val="20"/>
        </w:rPr>
        <w:t>Mbarara,</w:t>
      </w:r>
      <w:r>
        <w:rPr>
          <w:sz w:val="20"/>
        </w:rPr>
        <w:t xml:space="preserve"> </w:t>
      </w:r>
      <w:r>
        <w:rPr>
          <w:w w:val="65"/>
          <w:sz w:val="20"/>
        </w:rPr>
        <w:t>Ntungamo,</w:t>
      </w:r>
      <w:r>
        <w:rPr>
          <w:sz w:val="20"/>
        </w:rPr>
        <w:t xml:space="preserve"> </w:t>
      </w:r>
      <w:r>
        <w:rPr>
          <w:w w:val="60"/>
          <w:sz w:val="20"/>
        </w:rPr>
        <w:t>Mpigi</w:t>
      </w:r>
      <w:r>
        <w:rPr>
          <w:sz w:val="20"/>
        </w:rPr>
        <w:t xml:space="preserve"> </w:t>
      </w:r>
      <w:r>
        <w:rPr>
          <w:w w:val="60"/>
          <w:sz w:val="20"/>
        </w:rPr>
        <w:t>and</w:t>
      </w:r>
      <w:r>
        <w:rPr>
          <w:sz w:val="20"/>
        </w:rPr>
        <w:t xml:space="preserve"> </w:t>
      </w:r>
      <w:r>
        <w:rPr>
          <w:w w:val="60"/>
          <w:sz w:val="20"/>
        </w:rPr>
        <w:t>Mityana.</w:t>
      </w:r>
      <w:r>
        <w:rPr>
          <w:sz w:val="20"/>
        </w:rPr>
        <w:t xml:space="preserve"> </w:t>
      </w:r>
      <w:r>
        <w:rPr>
          <w:w w:val="60"/>
          <w:sz w:val="20"/>
        </w:rPr>
        <w:t>Formula feeds in Kampala, NUVITA in Jinja and UGACHICK in Wakiso also process livestock feeds.</w:t>
      </w:r>
    </w:p>
    <w:p w:rsidR="00E5575B" w:rsidRDefault="00D512E5">
      <w:pPr>
        <w:pStyle w:val="ListParagraph"/>
        <w:numPr>
          <w:ilvl w:val="0"/>
          <w:numId w:val="64"/>
        </w:numPr>
        <w:tabs>
          <w:tab w:val="left" w:pos="1076"/>
        </w:tabs>
        <w:spacing w:line="244" w:lineRule="auto"/>
        <w:ind w:right="636" w:firstLine="0"/>
        <w:jc w:val="left"/>
        <w:rPr>
          <w:sz w:val="20"/>
        </w:rPr>
      </w:pPr>
      <w:r>
        <w:rPr>
          <w:w w:val="60"/>
          <w:sz w:val="20"/>
        </w:rPr>
        <w:t>There</w:t>
      </w:r>
      <w:r>
        <w:rPr>
          <w:spacing w:val="15"/>
          <w:sz w:val="20"/>
        </w:rPr>
        <w:t xml:space="preserve"> </w:t>
      </w:r>
      <w:r>
        <w:rPr>
          <w:w w:val="60"/>
          <w:sz w:val="20"/>
        </w:rPr>
        <w:t>has</w:t>
      </w:r>
      <w:r>
        <w:rPr>
          <w:spacing w:val="12"/>
          <w:sz w:val="20"/>
        </w:rPr>
        <w:t xml:space="preserve"> </w:t>
      </w:r>
      <w:r>
        <w:rPr>
          <w:w w:val="60"/>
          <w:sz w:val="20"/>
        </w:rPr>
        <w:t>been</w:t>
      </w:r>
      <w:r>
        <w:rPr>
          <w:spacing w:val="20"/>
          <w:sz w:val="20"/>
        </w:rPr>
        <w:t xml:space="preserve"> </w:t>
      </w:r>
      <w:r>
        <w:rPr>
          <w:w w:val="60"/>
          <w:sz w:val="20"/>
        </w:rPr>
        <w:t>diversification</w:t>
      </w:r>
      <w:r>
        <w:rPr>
          <w:spacing w:val="12"/>
          <w:sz w:val="20"/>
        </w:rPr>
        <w:t xml:space="preserve"> </w:t>
      </w:r>
      <w:r>
        <w:rPr>
          <w:w w:val="60"/>
          <w:sz w:val="20"/>
        </w:rPr>
        <w:t>of</w:t>
      </w:r>
      <w:r>
        <w:rPr>
          <w:spacing w:val="10"/>
          <w:sz w:val="20"/>
        </w:rPr>
        <w:t xml:space="preserve"> </w:t>
      </w:r>
      <w:r>
        <w:rPr>
          <w:w w:val="60"/>
          <w:sz w:val="20"/>
        </w:rPr>
        <w:t>livestock</w:t>
      </w:r>
      <w:r>
        <w:rPr>
          <w:spacing w:val="15"/>
          <w:sz w:val="20"/>
        </w:rPr>
        <w:t xml:space="preserve"> </w:t>
      </w:r>
      <w:r>
        <w:rPr>
          <w:w w:val="60"/>
          <w:sz w:val="20"/>
        </w:rPr>
        <w:t>in</w:t>
      </w:r>
      <w:r>
        <w:rPr>
          <w:spacing w:val="12"/>
          <w:sz w:val="20"/>
        </w:rPr>
        <w:t xml:space="preserve"> </w:t>
      </w:r>
      <w:r>
        <w:rPr>
          <w:w w:val="60"/>
          <w:sz w:val="20"/>
        </w:rPr>
        <w:t>Mbarara,</w:t>
      </w:r>
      <w:r>
        <w:rPr>
          <w:spacing w:val="13"/>
          <w:sz w:val="20"/>
        </w:rPr>
        <w:t xml:space="preserve"> </w:t>
      </w:r>
      <w:r>
        <w:rPr>
          <w:w w:val="60"/>
          <w:sz w:val="20"/>
        </w:rPr>
        <w:t>Rukungiri,</w:t>
      </w:r>
      <w:r>
        <w:rPr>
          <w:spacing w:val="13"/>
          <w:sz w:val="20"/>
        </w:rPr>
        <w:t xml:space="preserve"> </w:t>
      </w:r>
      <w:r>
        <w:rPr>
          <w:w w:val="60"/>
          <w:sz w:val="20"/>
        </w:rPr>
        <w:t>Mpigi,</w:t>
      </w:r>
      <w:r>
        <w:rPr>
          <w:spacing w:val="10"/>
          <w:sz w:val="20"/>
        </w:rPr>
        <w:t xml:space="preserve"> </w:t>
      </w:r>
      <w:r>
        <w:rPr>
          <w:w w:val="60"/>
          <w:sz w:val="20"/>
        </w:rPr>
        <w:t>Soroti,</w:t>
      </w:r>
      <w:r>
        <w:rPr>
          <w:spacing w:val="13"/>
          <w:sz w:val="20"/>
        </w:rPr>
        <w:t xml:space="preserve"> </w:t>
      </w:r>
      <w:r>
        <w:rPr>
          <w:w w:val="60"/>
          <w:sz w:val="20"/>
        </w:rPr>
        <w:t>Nakasongola</w:t>
      </w:r>
      <w:r>
        <w:rPr>
          <w:spacing w:val="15"/>
          <w:sz w:val="20"/>
        </w:rPr>
        <w:t xml:space="preserve"> </w:t>
      </w:r>
      <w:r>
        <w:rPr>
          <w:w w:val="60"/>
          <w:sz w:val="20"/>
        </w:rPr>
        <w:t>and</w:t>
      </w:r>
      <w:r>
        <w:rPr>
          <w:spacing w:val="15"/>
          <w:sz w:val="20"/>
        </w:rPr>
        <w:t xml:space="preserve"> </w:t>
      </w:r>
      <w:r>
        <w:rPr>
          <w:w w:val="60"/>
          <w:sz w:val="20"/>
        </w:rPr>
        <w:t>Moroto</w:t>
      </w:r>
      <w:r>
        <w:rPr>
          <w:spacing w:val="38"/>
          <w:sz w:val="20"/>
        </w:rPr>
        <w:t xml:space="preserve"> </w:t>
      </w:r>
      <w:r>
        <w:rPr>
          <w:w w:val="60"/>
          <w:sz w:val="20"/>
        </w:rPr>
        <w:t>whereby</w:t>
      </w:r>
      <w:r>
        <w:rPr>
          <w:spacing w:val="12"/>
          <w:sz w:val="20"/>
        </w:rPr>
        <w:t xml:space="preserve"> </w:t>
      </w:r>
      <w:r>
        <w:rPr>
          <w:w w:val="60"/>
          <w:sz w:val="20"/>
        </w:rPr>
        <w:t>goats,</w:t>
      </w:r>
      <w:r>
        <w:rPr>
          <w:sz w:val="20"/>
        </w:rPr>
        <w:t xml:space="preserve"> </w:t>
      </w:r>
      <w:r>
        <w:rPr>
          <w:w w:val="60"/>
          <w:sz w:val="20"/>
        </w:rPr>
        <w:t>sheep,</w:t>
      </w:r>
      <w:r>
        <w:rPr>
          <w:sz w:val="20"/>
        </w:rPr>
        <w:t xml:space="preserve"> </w:t>
      </w:r>
      <w:r>
        <w:rPr>
          <w:w w:val="60"/>
          <w:sz w:val="20"/>
        </w:rPr>
        <w:t>pigs,</w:t>
      </w:r>
      <w:r>
        <w:rPr>
          <w:sz w:val="20"/>
        </w:rPr>
        <w:t xml:space="preserve"> </w:t>
      </w:r>
      <w:r>
        <w:rPr>
          <w:w w:val="60"/>
          <w:sz w:val="20"/>
        </w:rPr>
        <w:t>rabbits</w:t>
      </w:r>
      <w:r>
        <w:rPr>
          <w:spacing w:val="7"/>
          <w:sz w:val="20"/>
        </w:rPr>
        <w:t xml:space="preserve"> </w:t>
      </w:r>
      <w:r>
        <w:rPr>
          <w:w w:val="60"/>
          <w:sz w:val="20"/>
        </w:rPr>
        <w:t>and</w:t>
      </w:r>
      <w:r>
        <w:rPr>
          <w:spacing w:val="8"/>
          <w:sz w:val="20"/>
        </w:rPr>
        <w:t xml:space="preserve"> </w:t>
      </w:r>
      <w:r>
        <w:rPr>
          <w:w w:val="60"/>
          <w:sz w:val="20"/>
        </w:rPr>
        <w:t>poultry</w:t>
      </w:r>
      <w:r>
        <w:rPr>
          <w:spacing w:val="7"/>
          <w:sz w:val="20"/>
        </w:rPr>
        <w:t xml:space="preserve"> </w:t>
      </w:r>
      <w:r>
        <w:rPr>
          <w:w w:val="60"/>
          <w:sz w:val="20"/>
        </w:rPr>
        <w:t>are</w:t>
      </w:r>
      <w:r>
        <w:rPr>
          <w:spacing w:val="12"/>
          <w:sz w:val="20"/>
        </w:rPr>
        <w:t xml:space="preserve"> </w:t>
      </w:r>
      <w:r>
        <w:rPr>
          <w:w w:val="60"/>
          <w:sz w:val="20"/>
        </w:rPr>
        <w:t>reared</w:t>
      </w:r>
      <w:r>
        <w:rPr>
          <w:spacing w:val="12"/>
          <w:sz w:val="20"/>
        </w:rPr>
        <w:t xml:space="preserve"> </w:t>
      </w:r>
      <w:r>
        <w:rPr>
          <w:w w:val="60"/>
          <w:sz w:val="20"/>
        </w:rPr>
        <w:t>along</w:t>
      </w:r>
      <w:r>
        <w:rPr>
          <w:spacing w:val="8"/>
          <w:sz w:val="20"/>
        </w:rPr>
        <w:t xml:space="preserve"> </w:t>
      </w:r>
      <w:r>
        <w:rPr>
          <w:w w:val="60"/>
          <w:sz w:val="20"/>
        </w:rPr>
        <w:t>side</w:t>
      </w:r>
      <w:r>
        <w:rPr>
          <w:spacing w:val="8"/>
          <w:sz w:val="20"/>
        </w:rPr>
        <w:t xml:space="preserve"> </w:t>
      </w:r>
      <w:r>
        <w:rPr>
          <w:w w:val="60"/>
          <w:sz w:val="20"/>
        </w:rPr>
        <w:t>cattle</w:t>
      </w:r>
      <w:r>
        <w:rPr>
          <w:sz w:val="20"/>
        </w:rPr>
        <w:t xml:space="preserve"> </w:t>
      </w:r>
      <w:r>
        <w:rPr>
          <w:w w:val="65"/>
          <w:sz w:val="20"/>
        </w:rPr>
        <w:t>to</w:t>
      </w:r>
      <w:r>
        <w:rPr>
          <w:spacing w:val="-18"/>
          <w:sz w:val="20"/>
        </w:rPr>
        <w:t xml:space="preserve"> </w:t>
      </w:r>
      <w:r>
        <w:rPr>
          <w:w w:val="65"/>
          <w:sz w:val="20"/>
        </w:rPr>
        <w:t>increase</w:t>
      </w:r>
      <w:r>
        <w:rPr>
          <w:spacing w:val="-16"/>
          <w:sz w:val="20"/>
        </w:rPr>
        <w:t xml:space="preserve"> </w:t>
      </w:r>
      <w:r>
        <w:rPr>
          <w:w w:val="65"/>
          <w:sz w:val="20"/>
        </w:rPr>
        <w:t>chances</w:t>
      </w:r>
      <w:r>
        <w:rPr>
          <w:spacing w:val="-16"/>
          <w:sz w:val="20"/>
        </w:rPr>
        <w:t xml:space="preserve"> </w:t>
      </w:r>
      <w:r>
        <w:rPr>
          <w:w w:val="65"/>
          <w:sz w:val="20"/>
        </w:rPr>
        <w:t>of</w:t>
      </w:r>
      <w:r>
        <w:rPr>
          <w:spacing w:val="-14"/>
          <w:sz w:val="20"/>
        </w:rPr>
        <w:t xml:space="preserve"> </w:t>
      </w:r>
      <w:r>
        <w:rPr>
          <w:w w:val="65"/>
          <w:sz w:val="20"/>
        </w:rPr>
        <w:t>profit</w:t>
      </w:r>
      <w:r>
        <w:rPr>
          <w:spacing w:val="-2"/>
          <w:w w:val="65"/>
          <w:sz w:val="20"/>
        </w:rPr>
        <w:t xml:space="preserve"> </w:t>
      </w:r>
      <w:r>
        <w:rPr>
          <w:w w:val="65"/>
          <w:sz w:val="20"/>
        </w:rPr>
        <w:t>maximization</w:t>
      </w:r>
      <w:r>
        <w:rPr>
          <w:spacing w:val="-4"/>
          <w:w w:val="65"/>
          <w:sz w:val="20"/>
        </w:rPr>
        <w:t xml:space="preserve"> </w:t>
      </w:r>
      <w:r>
        <w:rPr>
          <w:w w:val="65"/>
          <w:sz w:val="20"/>
        </w:rPr>
        <w:t>as</w:t>
      </w:r>
      <w:r>
        <w:rPr>
          <w:spacing w:val="-4"/>
          <w:w w:val="65"/>
          <w:sz w:val="20"/>
        </w:rPr>
        <w:t xml:space="preserve"> </w:t>
      </w:r>
      <w:r>
        <w:rPr>
          <w:w w:val="65"/>
          <w:sz w:val="20"/>
        </w:rPr>
        <w:t>well</w:t>
      </w:r>
      <w:r>
        <w:rPr>
          <w:spacing w:val="-2"/>
          <w:w w:val="65"/>
          <w:sz w:val="20"/>
        </w:rPr>
        <w:t xml:space="preserve"> </w:t>
      </w:r>
      <w:r>
        <w:rPr>
          <w:w w:val="65"/>
          <w:sz w:val="20"/>
        </w:rPr>
        <w:t>as</w:t>
      </w:r>
      <w:r>
        <w:rPr>
          <w:spacing w:val="-4"/>
          <w:w w:val="65"/>
          <w:sz w:val="20"/>
        </w:rPr>
        <w:t xml:space="preserve"> </w:t>
      </w:r>
      <w:r>
        <w:rPr>
          <w:w w:val="65"/>
          <w:sz w:val="20"/>
        </w:rPr>
        <w:t>minimization</w:t>
      </w:r>
      <w:r>
        <w:rPr>
          <w:spacing w:val="-1"/>
          <w:w w:val="65"/>
          <w:sz w:val="20"/>
        </w:rPr>
        <w:t xml:space="preserve"> </w:t>
      </w:r>
      <w:r>
        <w:rPr>
          <w:w w:val="65"/>
          <w:sz w:val="20"/>
        </w:rPr>
        <w:t>of</w:t>
      </w:r>
      <w:r>
        <w:rPr>
          <w:spacing w:val="-6"/>
          <w:w w:val="65"/>
          <w:sz w:val="20"/>
        </w:rPr>
        <w:t xml:space="preserve"> </w:t>
      </w:r>
      <w:r>
        <w:rPr>
          <w:w w:val="65"/>
          <w:sz w:val="20"/>
        </w:rPr>
        <w:t>losses.</w:t>
      </w:r>
    </w:p>
    <w:p w:rsidR="00E5575B" w:rsidRDefault="00D512E5">
      <w:pPr>
        <w:pStyle w:val="ListParagraph"/>
        <w:numPr>
          <w:ilvl w:val="0"/>
          <w:numId w:val="64"/>
        </w:numPr>
        <w:tabs>
          <w:tab w:val="left" w:pos="1076"/>
        </w:tabs>
        <w:spacing w:line="244" w:lineRule="auto"/>
        <w:ind w:right="641" w:firstLine="0"/>
        <w:jc w:val="left"/>
        <w:rPr>
          <w:sz w:val="20"/>
        </w:rPr>
      </w:pPr>
      <w:r>
        <w:rPr>
          <w:w w:val="60"/>
          <w:sz w:val="20"/>
        </w:rPr>
        <w:t>In</w:t>
      </w:r>
      <w:r>
        <w:rPr>
          <w:spacing w:val="10"/>
          <w:sz w:val="20"/>
        </w:rPr>
        <w:t xml:space="preserve"> </w:t>
      </w:r>
      <w:r>
        <w:rPr>
          <w:w w:val="60"/>
          <w:sz w:val="20"/>
        </w:rPr>
        <w:t>Mbarara,</w:t>
      </w:r>
      <w:r>
        <w:rPr>
          <w:spacing w:val="13"/>
          <w:sz w:val="20"/>
        </w:rPr>
        <w:t xml:space="preserve"> </w:t>
      </w:r>
      <w:r>
        <w:rPr>
          <w:w w:val="60"/>
          <w:sz w:val="20"/>
        </w:rPr>
        <w:t>Mpigi</w:t>
      </w:r>
      <w:r>
        <w:rPr>
          <w:spacing w:val="11"/>
          <w:sz w:val="20"/>
        </w:rPr>
        <w:t xml:space="preserve"> </w:t>
      </w:r>
      <w:r>
        <w:rPr>
          <w:w w:val="60"/>
          <w:sz w:val="20"/>
        </w:rPr>
        <w:t>and</w:t>
      </w:r>
      <w:r>
        <w:rPr>
          <w:spacing w:val="10"/>
          <w:sz w:val="20"/>
        </w:rPr>
        <w:t xml:space="preserve"> </w:t>
      </w:r>
      <w:r>
        <w:rPr>
          <w:w w:val="60"/>
          <w:sz w:val="20"/>
        </w:rPr>
        <w:t>Masaka,</w:t>
      </w:r>
      <w:r>
        <w:rPr>
          <w:spacing w:val="8"/>
          <w:sz w:val="20"/>
        </w:rPr>
        <w:t xml:space="preserve"> </w:t>
      </w:r>
      <w:r>
        <w:rPr>
          <w:w w:val="60"/>
          <w:sz w:val="20"/>
        </w:rPr>
        <w:t>there</w:t>
      </w:r>
      <w:r>
        <w:rPr>
          <w:spacing w:val="10"/>
          <w:sz w:val="20"/>
        </w:rPr>
        <w:t xml:space="preserve"> </w:t>
      </w:r>
      <w:r>
        <w:rPr>
          <w:w w:val="60"/>
          <w:sz w:val="20"/>
        </w:rPr>
        <w:t>has</w:t>
      </w:r>
      <w:r>
        <w:rPr>
          <w:spacing w:val="10"/>
          <w:sz w:val="20"/>
        </w:rPr>
        <w:t xml:space="preserve"> </w:t>
      </w:r>
      <w:r>
        <w:rPr>
          <w:w w:val="60"/>
          <w:sz w:val="20"/>
        </w:rPr>
        <w:t>been</w:t>
      </w:r>
      <w:r>
        <w:rPr>
          <w:spacing w:val="13"/>
          <w:sz w:val="20"/>
        </w:rPr>
        <w:t xml:space="preserve"> </w:t>
      </w:r>
      <w:r>
        <w:rPr>
          <w:w w:val="60"/>
          <w:sz w:val="20"/>
        </w:rPr>
        <w:t>promotion</w:t>
      </w:r>
      <w:r>
        <w:rPr>
          <w:spacing w:val="10"/>
          <w:sz w:val="20"/>
        </w:rPr>
        <w:t xml:space="preserve"> </w:t>
      </w:r>
      <w:r>
        <w:rPr>
          <w:w w:val="60"/>
          <w:sz w:val="20"/>
        </w:rPr>
        <w:t>of</w:t>
      </w:r>
      <w:r>
        <w:rPr>
          <w:spacing w:val="8"/>
          <w:sz w:val="20"/>
        </w:rPr>
        <w:t xml:space="preserve"> </w:t>
      </w:r>
      <w:r>
        <w:rPr>
          <w:w w:val="60"/>
          <w:sz w:val="20"/>
        </w:rPr>
        <w:t>Zero</w:t>
      </w:r>
      <w:r>
        <w:rPr>
          <w:spacing w:val="10"/>
          <w:sz w:val="20"/>
        </w:rPr>
        <w:t xml:space="preserve"> </w:t>
      </w:r>
      <w:r>
        <w:rPr>
          <w:w w:val="60"/>
          <w:sz w:val="20"/>
        </w:rPr>
        <w:t>grazing</w:t>
      </w:r>
      <w:r>
        <w:rPr>
          <w:spacing w:val="17"/>
          <w:sz w:val="20"/>
        </w:rPr>
        <w:t xml:space="preserve"> </w:t>
      </w:r>
      <w:r>
        <w:rPr>
          <w:w w:val="60"/>
          <w:sz w:val="20"/>
        </w:rPr>
        <w:t>and</w:t>
      </w:r>
      <w:r>
        <w:rPr>
          <w:spacing w:val="10"/>
          <w:sz w:val="20"/>
        </w:rPr>
        <w:t xml:space="preserve"> </w:t>
      </w:r>
      <w:r>
        <w:rPr>
          <w:w w:val="60"/>
          <w:sz w:val="20"/>
        </w:rPr>
        <w:t>rotational</w:t>
      </w:r>
      <w:r>
        <w:rPr>
          <w:spacing w:val="11"/>
          <w:sz w:val="20"/>
        </w:rPr>
        <w:t xml:space="preserve"> </w:t>
      </w:r>
      <w:r>
        <w:rPr>
          <w:w w:val="60"/>
          <w:sz w:val="20"/>
        </w:rPr>
        <w:t>grazing</w:t>
      </w:r>
      <w:r>
        <w:rPr>
          <w:spacing w:val="10"/>
          <w:sz w:val="20"/>
        </w:rPr>
        <w:t xml:space="preserve"> </w:t>
      </w:r>
      <w:r>
        <w:rPr>
          <w:w w:val="60"/>
          <w:sz w:val="20"/>
        </w:rPr>
        <w:t>to</w:t>
      </w:r>
      <w:r>
        <w:rPr>
          <w:spacing w:val="10"/>
          <w:sz w:val="20"/>
        </w:rPr>
        <w:t xml:space="preserve"> </w:t>
      </w:r>
      <w:r>
        <w:rPr>
          <w:w w:val="60"/>
          <w:sz w:val="20"/>
        </w:rPr>
        <w:t>solve</w:t>
      </w:r>
      <w:r>
        <w:rPr>
          <w:spacing w:val="20"/>
          <w:sz w:val="20"/>
        </w:rPr>
        <w:t xml:space="preserve"> </w:t>
      </w:r>
      <w:r>
        <w:rPr>
          <w:w w:val="60"/>
          <w:sz w:val="20"/>
        </w:rPr>
        <w:t>the</w:t>
      </w:r>
      <w:r>
        <w:rPr>
          <w:spacing w:val="10"/>
          <w:sz w:val="20"/>
        </w:rPr>
        <w:t xml:space="preserve"> </w:t>
      </w:r>
      <w:r>
        <w:rPr>
          <w:w w:val="60"/>
          <w:sz w:val="20"/>
        </w:rPr>
        <w:t>problem</w:t>
      </w:r>
      <w:r>
        <w:rPr>
          <w:spacing w:val="8"/>
          <w:sz w:val="20"/>
        </w:rPr>
        <w:t xml:space="preserve"> </w:t>
      </w:r>
      <w:r>
        <w:rPr>
          <w:w w:val="60"/>
          <w:sz w:val="20"/>
        </w:rPr>
        <w:t>of</w:t>
      </w:r>
      <w:r>
        <w:rPr>
          <w:sz w:val="20"/>
        </w:rPr>
        <w:t xml:space="preserve"> </w:t>
      </w:r>
      <w:r>
        <w:rPr>
          <w:w w:val="60"/>
          <w:sz w:val="20"/>
        </w:rPr>
        <w:t>land</w:t>
      </w:r>
      <w:r>
        <w:rPr>
          <w:spacing w:val="14"/>
          <w:sz w:val="20"/>
        </w:rPr>
        <w:t xml:space="preserve"> </w:t>
      </w:r>
      <w:r>
        <w:rPr>
          <w:w w:val="60"/>
          <w:sz w:val="20"/>
        </w:rPr>
        <w:t>scarcity</w:t>
      </w:r>
      <w:r>
        <w:rPr>
          <w:spacing w:val="10"/>
          <w:sz w:val="20"/>
        </w:rPr>
        <w:t xml:space="preserve"> </w:t>
      </w:r>
      <w:r>
        <w:rPr>
          <w:w w:val="60"/>
          <w:sz w:val="20"/>
        </w:rPr>
        <w:t>and</w:t>
      </w:r>
      <w:r>
        <w:rPr>
          <w:spacing w:val="10"/>
          <w:sz w:val="20"/>
        </w:rPr>
        <w:t xml:space="preserve"> </w:t>
      </w:r>
      <w:r>
        <w:rPr>
          <w:w w:val="60"/>
          <w:sz w:val="20"/>
        </w:rPr>
        <w:t>over</w:t>
      </w:r>
      <w:r>
        <w:rPr>
          <w:spacing w:val="8"/>
          <w:sz w:val="20"/>
        </w:rPr>
        <w:t xml:space="preserve"> </w:t>
      </w:r>
      <w:r>
        <w:rPr>
          <w:w w:val="60"/>
          <w:sz w:val="20"/>
        </w:rPr>
        <w:t>grazing</w:t>
      </w:r>
      <w:r>
        <w:rPr>
          <w:spacing w:val="10"/>
          <w:sz w:val="20"/>
        </w:rPr>
        <w:t xml:space="preserve"> </w:t>
      </w:r>
      <w:r>
        <w:rPr>
          <w:w w:val="60"/>
          <w:sz w:val="20"/>
        </w:rPr>
        <w:t>as</w:t>
      </w:r>
      <w:r>
        <w:rPr>
          <w:spacing w:val="10"/>
          <w:sz w:val="20"/>
        </w:rPr>
        <w:t xml:space="preserve"> </w:t>
      </w:r>
      <w:r>
        <w:rPr>
          <w:w w:val="60"/>
          <w:sz w:val="20"/>
        </w:rPr>
        <w:t>well</w:t>
      </w:r>
      <w:r>
        <w:rPr>
          <w:spacing w:val="11"/>
          <w:sz w:val="20"/>
        </w:rPr>
        <w:t xml:space="preserve"> </w:t>
      </w:r>
      <w:r>
        <w:rPr>
          <w:w w:val="60"/>
          <w:sz w:val="20"/>
        </w:rPr>
        <w:t>as</w:t>
      </w:r>
      <w:r>
        <w:rPr>
          <w:sz w:val="20"/>
        </w:rPr>
        <w:t xml:space="preserve"> </w:t>
      </w:r>
      <w:r>
        <w:rPr>
          <w:w w:val="60"/>
          <w:sz w:val="20"/>
        </w:rPr>
        <w:t>in</w:t>
      </w:r>
      <w:r>
        <w:rPr>
          <w:spacing w:val="10"/>
          <w:sz w:val="20"/>
        </w:rPr>
        <w:t xml:space="preserve"> </w:t>
      </w:r>
      <w:r>
        <w:rPr>
          <w:w w:val="60"/>
          <w:sz w:val="20"/>
        </w:rPr>
        <w:t>Kampala</w:t>
      </w:r>
      <w:r>
        <w:rPr>
          <w:spacing w:val="10"/>
          <w:sz w:val="20"/>
        </w:rPr>
        <w:t xml:space="preserve"> </w:t>
      </w:r>
      <w:r>
        <w:rPr>
          <w:w w:val="60"/>
          <w:sz w:val="20"/>
        </w:rPr>
        <w:t>cattle</w:t>
      </w:r>
      <w:r>
        <w:rPr>
          <w:sz w:val="20"/>
        </w:rPr>
        <w:t xml:space="preserve"> </w:t>
      </w:r>
      <w:r>
        <w:rPr>
          <w:w w:val="60"/>
          <w:sz w:val="20"/>
        </w:rPr>
        <w:t>are</w:t>
      </w:r>
      <w:r>
        <w:rPr>
          <w:sz w:val="20"/>
        </w:rPr>
        <w:t xml:space="preserve"> </w:t>
      </w:r>
      <w:r>
        <w:rPr>
          <w:w w:val="60"/>
          <w:sz w:val="20"/>
        </w:rPr>
        <w:t>kept.</w:t>
      </w:r>
      <w:r>
        <w:rPr>
          <w:sz w:val="20"/>
        </w:rPr>
        <w:t xml:space="preserve"> </w:t>
      </w:r>
      <w:r>
        <w:rPr>
          <w:w w:val="60"/>
          <w:sz w:val="20"/>
        </w:rPr>
        <w:t>They</w:t>
      </w:r>
      <w:r>
        <w:rPr>
          <w:sz w:val="20"/>
        </w:rPr>
        <w:t xml:space="preserve"> </w:t>
      </w:r>
      <w:r>
        <w:rPr>
          <w:w w:val="60"/>
          <w:sz w:val="20"/>
        </w:rPr>
        <w:t>are</w:t>
      </w:r>
      <w:r>
        <w:rPr>
          <w:sz w:val="20"/>
        </w:rPr>
        <w:t xml:space="preserve"> </w:t>
      </w:r>
      <w:r>
        <w:rPr>
          <w:w w:val="60"/>
          <w:sz w:val="20"/>
        </w:rPr>
        <w:t>fed</w:t>
      </w:r>
      <w:r>
        <w:rPr>
          <w:spacing w:val="19"/>
          <w:sz w:val="20"/>
        </w:rPr>
        <w:t xml:space="preserve"> </w:t>
      </w:r>
      <w:r>
        <w:rPr>
          <w:w w:val="60"/>
          <w:sz w:val="20"/>
        </w:rPr>
        <w:t>on</w:t>
      </w:r>
      <w:r>
        <w:rPr>
          <w:sz w:val="20"/>
        </w:rPr>
        <w:t xml:space="preserve"> </w:t>
      </w:r>
      <w:r>
        <w:rPr>
          <w:w w:val="60"/>
          <w:sz w:val="20"/>
        </w:rPr>
        <w:t>banana,</w:t>
      </w:r>
      <w:r>
        <w:rPr>
          <w:sz w:val="20"/>
        </w:rPr>
        <w:t xml:space="preserve"> </w:t>
      </w:r>
      <w:r>
        <w:rPr>
          <w:w w:val="60"/>
          <w:sz w:val="20"/>
        </w:rPr>
        <w:t>sweet</w:t>
      </w:r>
      <w:r>
        <w:rPr>
          <w:sz w:val="20"/>
        </w:rPr>
        <w:t xml:space="preserve"> </w:t>
      </w:r>
      <w:r>
        <w:rPr>
          <w:w w:val="60"/>
          <w:sz w:val="20"/>
        </w:rPr>
        <w:t>potato</w:t>
      </w:r>
      <w:r>
        <w:rPr>
          <w:sz w:val="20"/>
        </w:rPr>
        <w:t xml:space="preserve"> </w:t>
      </w:r>
      <w:r>
        <w:rPr>
          <w:w w:val="60"/>
          <w:sz w:val="20"/>
        </w:rPr>
        <w:t>and</w:t>
      </w:r>
      <w:r>
        <w:rPr>
          <w:sz w:val="20"/>
        </w:rPr>
        <w:t xml:space="preserve"> </w:t>
      </w:r>
      <w:r>
        <w:rPr>
          <w:w w:val="60"/>
          <w:sz w:val="20"/>
        </w:rPr>
        <w:t>cassava</w:t>
      </w:r>
      <w:r>
        <w:rPr>
          <w:sz w:val="20"/>
        </w:rPr>
        <w:t xml:space="preserve"> </w:t>
      </w:r>
      <w:r>
        <w:rPr>
          <w:w w:val="60"/>
          <w:sz w:val="20"/>
        </w:rPr>
        <w:t>peels</w:t>
      </w:r>
      <w:r>
        <w:rPr>
          <w:sz w:val="20"/>
        </w:rPr>
        <w:t xml:space="preserve"> </w:t>
      </w:r>
      <w:r>
        <w:rPr>
          <w:w w:val="60"/>
          <w:sz w:val="20"/>
        </w:rPr>
        <w:t>collected</w:t>
      </w:r>
      <w:r>
        <w:rPr>
          <w:sz w:val="20"/>
        </w:rPr>
        <w:t xml:space="preserve"> </w:t>
      </w:r>
      <w:r>
        <w:rPr>
          <w:w w:val="60"/>
          <w:sz w:val="20"/>
        </w:rPr>
        <w:t>from</w:t>
      </w:r>
      <w:r>
        <w:rPr>
          <w:sz w:val="20"/>
        </w:rPr>
        <w:t xml:space="preserve"> </w:t>
      </w:r>
      <w:r>
        <w:rPr>
          <w:w w:val="60"/>
          <w:sz w:val="20"/>
        </w:rPr>
        <w:t>markets</w:t>
      </w:r>
      <w:r>
        <w:rPr>
          <w:sz w:val="20"/>
        </w:rPr>
        <w:t xml:space="preserve"> </w:t>
      </w:r>
      <w:r>
        <w:rPr>
          <w:w w:val="60"/>
          <w:sz w:val="20"/>
        </w:rPr>
        <w:t>like</w:t>
      </w:r>
      <w:r>
        <w:rPr>
          <w:sz w:val="20"/>
        </w:rPr>
        <w:t xml:space="preserve"> </w:t>
      </w:r>
      <w:r>
        <w:rPr>
          <w:w w:val="60"/>
          <w:sz w:val="20"/>
        </w:rPr>
        <w:t>Kalerwe,</w:t>
      </w:r>
      <w:r>
        <w:rPr>
          <w:sz w:val="20"/>
        </w:rPr>
        <w:t xml:space="preserve"> </w:t>
      </w:r>
      <w:r>
        <w:rPr>
          <w:w w:val="60"/>
          <w:sz w:val="20"/>
        </w:rPr>
        <w:t>Wandegeya</w:t>
      </w:r>
      <w:r>
        <w:rPr>
          <w:sz w:val="20"/>
        </w:rPr>
        <w:t xml:space="preserve"> </w:t>
      </w:r>
      <w:r>
        <w:rPr>
          <w:w w:val="60"/>
          <w:sz w:val="20"/>
        </w:rPr>
        <w:t>and</w:t>
      </w:r>
      <w:r>
        <w:rPr>
          <w:spacing w:val="30"/>
          <w:sz w:val="20"/>
        </w:rPr>
        <w:t xml:space="preserve"> </w:t>
      </w:r>
      <w:r>
        <w:rPr>
          <w:w w:val="60"/>
          <w:sz w:val="20"/>
        </w:rPr>
        <w:t>hotels</w:t>
      </w:r>
      <w:r>
        <w:rPr>
          <w:sz w:val="20"/>
        </w:rPr>
        <w:t xml:space="preserve"> </w:t>
      </w:r>
      <w:r>
        <w:rPr>
          <w:w w:val="60"/>
          <w:sz w:val="20"/>
        </w:rPr>
        <w:t>like</w:t>
      </w:r>
      <w:r>
        <w:rPr>
          <w:sz w:val="20"/>
        </w:rPr>
        <w:t xml:space="preserve"> </w:t>
      </w:r>
      <w:r>
        <w:rPr>
          <w:w w:val="60"/>
          <w:sz w:val="20"/>
        </w:rPr>
        <w:t>Africana,</w:t>
      </w:r>
      <w:r>
        <w:rPr>
          <w:sz w:val="20"/>
        </w:rPr>
        <w:t xml:space="preserve"> </w:t>
      </w:r>
      <w:r>
        <w:rPr>
          <w:w w:val="60"/>
          <w:sz w:val="20"/>
        </w:rPr>
        <w:t>etc.</w:t>
      </w:r>
    </w:p>
    <w:p w:rsidR="00E5575B" w:rsidRDefault="00D512E5">
      <w:pPr>
        <w:pStyle w:val="ListParagraph"/>
        <w:numPr>
          <w:ilvl w:val="0"/>
          <w:numId w:val="64"/>
        </w:numPr>
        <w:tabs>
          <w:tab w:val="left" w:pos="1076"/>
        </w:tabs>
        <w:spacing w:line="242" w:lineRule="auto"/>
        <w:ind w:right="624" w:firstLine="0"/>
        <w:jc w:val="left"/>
        <w:rPr>
          <w:sz w:val="20"/>
        </w:rPr>
      </w:pPr>
      <w:proofErr w:type="gramStart"/>
      <w:r>
        <w:rPr>
          <w:w w:val="65"/>
          <w:sz w:val="20"/>
        </w:rPr>
        <w:t>There</w:t>
      </w:r>
      <w:r>
        <w:rPr>
          <w:spacing w:val="38"/>
          <w:sz w:val="20"/>
        </w:rPr>
        <w:t xml:space="preserve">  </w:t>
      </w:r>
      <w:r>
        <w:rPr>
          <w:w w:val="65"/>
          <w:sz w:val="20"/>
        </w:rPr>
        <w:t>has</w:t>
      </w:r>
      <w:proofErr w:type="gramEnd"/>
      <w:r>
        <w:rPr>
          <w:spacing w:val="11"/>
          <w:sz w:val="20"/>
        </w:rPr>
        <w:t xml:space="preserve"> </w:t>
      </w:r>
      <w:r>
        <w:rPr>
          <w:w w:val="65"/>
          <w:sz w:val="20"/>
        </w:rPr>
        <w:t>been</w:t>
      </w:r>
      <w:r>
        <w:rPr>
          <w:spacing w:val="80"/>
          <w:w w:val="150"/>
          <w:sz w:val="20"/>
        </w:rPr>
        <w:t xml:space="preserve"> </w:t>
      </w:r>
      <w:r>
        <w:rPr>
          <w:w w:val="65"/>
          <w:sz w:val="20"/>
        </w:rPr>
        <w:t>extension</w:t>
      </w:r>
      <w:r>
        <w:rPr>
          <w:spacing w:val="80"/>
          <w:w w:val="150"/>
          <w:sz w:val="20"/>
        </w:rPr>
        <w:t xml:space="preserve"> </w:t>
      </w:r>
      <w:r>
        <w:rPr>
          <w:w w:val="65"/>
          <w:sz w:val="20"/>
        </w:rPr>
        <w:t>of</w:t>
      </w:r>
      <w:r>
        <w:rPr>
          <w:spacing w:val="80"/>
          <w:w w:val="150"/>
          <w:sz w:val="20"/>
        </w:rPr>
        <w:t xml:space="preserve"> </w:t>
      </w:r>
      <w:r>
        <w:rPr>
          <w:w w:val="65"/>
          <w:sz w:val="20"/>
        </w:rPr>
        <w:t>credit</w:t>
      </w:r>
      <w:r>
        <w:rPr>
          <w:spacing w:val="80"/>
          <w:w w:val="150"/>
          <w:sz w:val="20"/>
        </w:rPr>
        <w:t xml:space="preserve"> </w:t>
      </w:r>
      <w:r>
        <w:rPr>
          <w:w w:val="65"/>
          <w:sz w:val="20"/>
        </w:rPr>
        <w:t>facilities</w:t>
      </w:r>
      <w:r>
        <w:rPr>
          <w:spacing w:val="80"/>
          <w:w w:val="150"/>
          <w:sz w:val="20"/>
        </w:rPr>
        <w:t xml:space="preserve"> </w:t>
      </w:r>
      <w:r>
        <w:rPr>
          <w:w w:val="65"/>
          <w:sz w:val="20"/>
        </w:rPr>
        <w:t>to</w:t>
      </w:r>
      <w:r>
        <w:rPr>
          <w:spacing w:val="80"/>
          <w:w w:val="150"/>
          <w:sz w:val="20"/>
        </w:rPr>
        <w:t xml:space="preserve"> </w:t>
      </w:r>
      <w:r>
        <w:rPr>
          <w:w w:val="65"/>
          <w:sz w:val="20"/>
        </w:rPr>
        <w:t>farmers</w:t>
      </w:r>
      <w:r>
        <w:rPr>
          <w:spacing w:val="80"/>
          <w:w w:val="150"/>
          <w:sz w:val="20"/>
        </w:rPr>
        <w:t xml:space="preserve"> </w:t>
      </w:r>
      <w:r>
        <w:rPr>
          <w:w w:val="65"/>
          <w:sz w:val="20"/>
        </w:rPr>
        <w:t>by</w:t>
      </w:r>
      <w:r>
        <w:rPr>
          <w:spacing w:val="80"/>
          <w:w w:val="150"/>
          <w:sz w:val="20"/>
        </w:rPr>
        <w:t xml:space="preserve"> </w:t>
      </w:r>
      <w:r>
        <w:rPr>
          <w:w w:val="65"/>
          <w:sz w:val="20"/>
        </w:rPr>
        <w:t>the</w:t>
      </w:r>
      <w:r>
        <w:rPr>
          <w:spacing w:val="80"/>
          <w:w w:val="150"/>
          <w:sz w:val="20"/>
        </w:rPr>
        <w:t xml:space="preserve"> </w:t>
      </w:r>
      <w:r>
        <w:rPr>
          <w:w w:val="65"/>
          <w:sz w:val="20"/>
        </w:rPr>
        <w:t>government</w:t>
      </w:r>
      <w:r>
        <w:rPr>
          <w:spacing w:val="80"/>
          <w:w w:val="150"/>
          <w:sz w:val="20"/>
        </w:rPr>
        <w:t xml:space="preserve"> </w:t>
      </w:r>
      <w:r>
        <w:rPr>
          <w:w w:val="65"/>
          <w:sz w:val="20"/>
        </w:rPr>
        <w:t>and</w:t>
      </w:r>
      <w:r>
        <w:rPr>
          <w:spacing w:val="80"/>
          <w:w w:val="150"/>
          <w:sz w:val="20"/>
        </w:rPr>
        <w:t xml:space="preserve"> </w:t>
      </w:r>
      <w:r>
        <w:rPr>
          <w:w w:val="65"/>
          <w:sz w:val="20"/>
        </w:rPr>
        <w:t>non</w:t>
      </w:r>
      <w:r>
        <w:rPr>
          <w:spacing w:val="24"/>
          <w:sz w:val="20"/>
        </w:rPr>
        <w:t xml:space="preserve"> </w:t>
      </w:r>
      <w:r>
        <w:rPr>
          <w:w w:val="65"/>
          <w:sz w:val="20"/>
        </w:rPr>
        <w:t>government</w:t>
      </w:r>
      <w:r>
        <w:rPr>
          <w:spacing w:val="-5"/>
          <w:sz w:val="20"/>
        </w:rPr>
        <w:t xml:space="preserve"> </w:t>
      </w:r>
      <w:r>
        <w:rPr>
          <w:w w:val="65"/>
          <w:sz w:val="20"/>
        </w:rPr>
        <w:t>organizations</w:t>
      </w:r>
      <w:r>
        <w:rPr>
          <w:spacing w:val="-5"/>
          <w:sz w:val="20"/>
        </w:rPr>
        <w:t xml:space="preserve"> </w:t>
      </w:r>
      <w:r>
        <w:rPr>
          <w:w w:val="65"/>
          <w:sz w:val="20"/>
        </w:rPr>
        <w:t>through</w:t>
      </w:r>
      <w:r>
        <w:rPr>
          <w:spacing w:val="-2"/>
          <w:sz w:val="20"/>
        </w:rPr>
        <w:t xml:space="preserve"> </w:t>
      </w:r>
      <w:r>
        <w:rPr>
          <w:w w:val="65"/>
          <w:sz w:val="20"/>
        </w:rPr>
        <w:t>micro</w:t>
      </w:r>
      <w:r>
        <w:rPr>
          <w:spacing w:val="-1"/>
          <w:sz w:val="20"/>
        </w:rPr>
        <w:t xml:space="preserve"> </w:t>
      </w:r>
      <w:r>
        <w:rPr>
          <w:w w:val="65"/>
          <w:sz w:val="20"/>
        </w:rPr>
        <w:t>-</w:t>
      </w:r>
      <w:r>
        <w:rPr>
          <w:spacing w:val="-6"/>
          <w:sz w:val="20"/>
        </w:rPr>
        <w:t xml:space="preserve"> </w:t>
      </w:r>
      <w:r>
        <w:rPr>
          <w:w w:val="65"/>
          <w:sz w:val="20"/>
        </w:rPr>
        <w:t>finance</w:t>
      </w:r>
      <w:r>
        <w:rPr>
          <w:spacing w:val="-5"/>
          <w:sz w:val="20"/>
        </w:rPr>
        <w:t xml:space="preserve"> </w:t>
      </w:r>
      <w:r>
        <w:rPr>
          <w:w w:val="65"/>
          <w:sz w:val="20"/>
        </w:rPr>
        <w:t>institutions</w:t>
      </w:r>
      <w:r>
        <w:rPr>
          <w:spacing w:val="-5"/>
          <w:sz w:val="20"/>
        </w:rPr>
        <w:t xml:space="preserve"> </w:t>
      </w:r>
      <w:r>
        <w:rPr>
          <w:w w:val="65"/>
          <w:sz w:val="20"/>
        </w:rPr>
        <w:t>like</w:t>
      </w:r>
      <w:r>
        <w:rPr>
          <w:sz w:val="20"/>
        </w:rPr>
        <w:t xml:space="preserve"> </w:t>
      </w:r>
      <w:r>
        <w:rPr>
          <w:w w:val="60"/>
          <w:sz w:val="20"/>
        </w:rPr>
        <w:t>FOCUS,</w:t>
      </w:r>
      <w:r>
        <w:rPr>
          <w:sz w:val="20"/>
        </w:rPr>
        <w:t xml:space="preserve"> </w:t>
      </w:r>
      <w:r>
        <w:rPr>
          <w:w w:val="60"/>
          <w:sz w:val="20"/>
        </w:rPr>
        <w:t>CERUDEB,</w:t>
      </w:r>
      <w:r>
        <w:rPr>
          <w:sz w:val="20"/>
        </w:rPr>
        <w:t xml:space="preserve"> </w:t>
      </w:r>
      <w:r>
        <w:rPr>
          <w:w w:val="60"/>
          <w:sz w:val="20"/>
        </w:rPr>
        <w:t>Send</w:t>
      </w:r>
      <w:r>
        <w:rPr>
          <w:sz w:val="20"/>
        </w:rPr>
        <w:t xml:space="preserve"> </w:t>
      </w:r>
      <w:r>
        <w:rPr>
          <w:w w:val="60"/>
          <w:sz w:val="20"/>
        </w:rPr>
        <w:t>a</w:t>
      </w:r>
      <w:r>
        <w:rPr>
          <w:sz w:val="20"/>
        </w:rPr>
        <w:t xml:space="preserve"> </w:t>
      </w:r>
      <w:r>
        <w:rPr>
          <w:w w:val="60"/>
          <w:sz w:val="20"/>
        </w:rPr>
        <w:t>cow,</w:t>
      </w:r>
      <w:r>
        <w:rPr>
          <w:sz w:val="20"/>
        </w:rPr>
        <w:t xml:space="preserve"> </w:t>
      </w:r>
      <w:r>
        <w:rPr>
          <w:w w:val="60"/>
          <w:sz w:val="20"/>
        </w:rPr>
        <w:t>Heifer</w:t>
      </w:r>
      <w:r>
        <w:rPr>
          <w:sz w:val="20"/>
        </w:rPr>
        <w:t xml:space="preserve"> </w:t>
      </w:r>
      <w:r>
        <w:rPr>
          <w:w w:val="60"/>
          <w:sz w:val="20"/>
        </w:rPr>
        <w:t>international</w:t>
      </w:r>
      <w:r>
        <w:rPr>
          <w:sz w:val="20"/>
        </w:rPr>
        <w:t xml:space="preserve"> </w:t>
      </w:r>
      <w:r>
        <w:rPr>
          <w:w w:val="60"/>
          <w:sz w:val="20"/>
        </w:rPr>
        <w:t>in</w:t>
      </w:r>
      <w:r>
        <w:rPr>
          <w:sz w:val="20"/>
        </w:rPr>
        <w:t xml:space="preserve"> </w:t>
      </w:r>
      <w:r>
        <w:rPr>
          <w:w w:val="60"/>
          <w:sz w:val="20"/>
        </w:rPr>
        <w:t>Mbarara,</w:t>
      </w:r>
      <w:r>
        <w:rPr>
          <w:sz w:val="20"/>
        </w:rPr>
        <w:t xml:space="preserve"> </w:t>
      </w:r>
      <w:r>
        <w:rPr>
          <w:w w:val="60"/>
          <w:sz w:val="20"/>
        </w:rPr>
        <w:t>Mpigi,</w:t>
      </w:r>
      <w:r>
        <w:rPr>
          <w:sz w:val="20"/>
        </w:rPr>
        <w:t xml:space="preserve"> </w:t>
      </w:r>
      <w:r>
        <w:rPr>
          <w:w w:val="60"/>
          <w:sz w:val="20"/>
        </w:rPr>
        <w:t>Mukono,</w:t>
      </w:r>
      <w:r>
        <w:rPr>
          <w:sz w:val="20"/>
        </w:rPr>
        <w:t xml:space="preserve"> </w:t>
      </w:r>
      <w:r>
        <w:rPr>
          <w:w w:val="60"/>
          <w:sz w:val="20"/>
        </w:rPr>
        <w:t>Pallisa,</w:t>
      </w:r>
      <w:r>
        <w:rPr>
          <w:sz w:val="20"/>
        </w:rPr>
        <w:t xml:space="preserve"> </w:t>
      </w:r>
      <w:r>
        <w:rPr>
          <w:w w:val="60"/>
          <w:sz w:val="20"/>
        </w:rPr>
        <w:t>Kayunga,</w:t>
      </w:r>
      <w:r>
        <w:rPr>
          <w:sz w:val="20"/>
        </w:rPr>
        <w:t xml:space="preserve"> </w:t>
      </w:r>
      <w:r>
        <w:rPr>
          <w:w w:val="60"/>
          <w:sz w:val="20"/>
        </w:rPr>
        <w:t>Kampala,</w:t>
      </w:r>
      <w:r>
        <w:rPr>
          <w:sz w:val="20"/>
        </w:rPr>
        <w:t xml:space="preserve"> </w:t>
      </w:r>
      <w:r>
        <w:rPr>
          <w:w w:val="60"/>
          <w:sz w:val="20"/>
        </w:rPr>
        <w:t>etc.</w:t>
      </w:r>
    </w:p>
    <w:p w:rsidR="00E5575B" w:rsidRDefault="00D512E5">
      <w:pPr>
        <w:pStyle w:val="ListParagraph"/>
        <w:numPr>
          <w:ilvl w:val="0"/>
          <w:numId w:val="64"/>
        </w:numPr>
        <w:tabs>
          <w:tab w:val="left" w:pos="1076"/>
        </w:tabs>
        <w:spacing w:line="227" w:lineRule="exact"/>
        <w:ind w:left="1076" w:hanging="345"/>
        <w:jc w:val="left"/>
        <w:rPr>
          <w:sz w:val="20"/>
        </w:rPr>
      </w:pPr>
      <w:r>
        <w:rPr>
          <w:w w:val="60"/>
          <w:sz w:val="20"/>
        </w:rPr>
        <w:t>The</w:t>
      </w:r>
      <w:r>
        <w:rPr>
          <w:spacing w:val="-7"/>
          <w:sz w:val="20"/>
        </w:rPr>
        <w:t xml:space="preserve"> </w:t>
      </w:r>
      <w:r>
        <w:rPr>
          <w:w w:val="60"/>
          <w:sz w:val="20"/>
        </w:rPr>
        <w:t>Ministry</w:t>
      </w:r>
      <w:r>
        <w:rPr>
          <w:spacing w:val="-7"/>
          <w:sz w:val="20"/>
        </w:rPr>
        <w:t xml:space="preserve"> </w:t>
      </w:r>
      <w:r>
        <w:rPr>
          <w:w w:val="60"/>
          <w:sz w:val="20"/>
        </w:rPr>
        <w:t>of</w:t>
      </w:r>
      <w:r>
        <w:rPr>
          <w:spacing w:val="-6"/>
          <w:sz w:val="20"/>
        </w:rPr>
        <w:t xml:space="preserve"> </w:t>
      </w:r>
      <w:r>
        <w:rPr>
          <w:w w:val="60"/>
          <w:sz w:val="20"/>
        </w:rPr>
        <w:t>agriculture,</w:t>
      </w:r>
      <w:r>
        <w:rPr>
          <w:spacing w:val="-8"/>
          <w:sz w:val="20"/>
        </w:rPr>
        <w:t xml:space="preserve"> </w:t>
      </w:r>
      <w:r>
        <w:rPr>
          <w:w w:val="60"/>
          <w:sz w:val="20"/>
        </w:rPr>
        <w:t>animal</w:t>
      </w:r>
      <w:r>
        <w:rPr>
          <w:spacing w:val="-8"/>
          <w:sz w:val="20"/>
        </w:rPr>
        <w:t xml:space="preserve"> </w:t>
      </w:r>
      <w:r>
        <w:rPr>
          <w:w w:val="60"/>
          <w:sz w:val="20"/>
        </w:rPr>
        <w:t>industry</w:t>
      </w:r>
      <w:r>
        <w:rPr>
          <w:spacing w:val="-4"/>
          <w:sz w:val="20"/>
        </w:rPr>
        <w:t xml:space="preserve"> </w:t>
      </w:r>
      <w:r>
        <w:rPr>
          <w:w w:val="60"/>
          <w:sz w:val="20"/>
        </w:rPr>
        <w:t>and</w:t>
      </w:r>
      <w:r>
        <w:rPr>
          <w:spacing w:val="-7"/>
          <w:sz w:val="20"/>
        </w:rPr>
        <w:t xml:space="preserve"> </w:t>
      </w:r>
      <w:r>
        <w:rPr>
          <w:w w:val="60"/>
          <w:sz w:val="20"/>
        </w:rPr>
        <w:t>fisheries</w:t>
      </w:r>
      <w:r>
        <w:rPr>
          <w:spacing w:val="-4"/>
          <w:sz w:val="20"/>
        </w:rPr>
        <w:t xml:space="preserve"> </w:t>
      </w:r>
      <w:r>
        <w:rPr>
          <w:w w:val="60"/>
          <w:sz w:val="20"/>
        </w:rPr>
        <w:t>has</w:t>
      </w:r>
      <w:r>
        <w:rPr>
          <w:spacing w:val="-7"/>
          <w:sz w:val="20"/>
        </w:rPr>
        <w:t xml:space="preserve"> </w:t>
      </w:r>
      <w:r>
        <w:rPr>
          <w:w w:val="60"/>
          <w:sz w:val="20"/>
        </w:rPr>
        <w:t>embarked</w:t>
      </w:r>
      <w:r>
        <w:rPr>
          <w:spacing w:val="-7"/>
          <w:sz w:val="20"/>
        </w:rPr>
        <w:t xml:space="preserve"> </w:t>
      </w:r>
      <w:r>
        <w:rPr>
          <w:w w:val="60"/>
          <w:sz w:val="20"/>
        </w:rPr>
        <w:t>on</w:t>
      </w:r>
      <w:r>
        <w:rPr>
          <w:spacing w:val="-6"/>
          <w:sz w:val="20"/>
        </w:rPr>
        <w:t xml:space="preserve"> </w:t>
      </w:r>
      <w:r>
        <w:rPr>
          <w:w w:val="60"/>
          <w:sz w:val="20"/>
        </w:rPr>
        <w:t>restocking</w:t>
      </w:r>
      <w:r>
        <w:rPr>
          <w:spacing w:val="-7"/>
          <w:sz w:val="20"/>
        </w:rPr>
        <w:t xml:space="preserve"> </w:t>
      </w:r>
      <w:r>
        <w:rPr>
          <w:w w:val="60"/>
          <w:sz w:val="20"/>
        </w:rPr>
        <w:t>of</w:t>
      </w:r>
      <w:r>
        <w:rPr>
          <w:spacing w:val="-8"/>
          <w:sz w:val="20"/>
        </w:rPr>
        <w:t xml:space="preserve"> </w:t>
      </w:r>
      <w:r>
        <w:rPr>
          <w:w w:val="60"/>
          <w:sz w:val="20"/>
        </w:rPr>
        <w:t>livestock</w:t>
      </w:r>
      <w:r>
        <w:rPr>
          <w:spacing w:val="-10"/>
          <w:sz w:val="20"/>
        </w:rPr>
        <w:t xml:space="preserve"> </w:t>
      </w:r>
      <w:r>
        <w:rPr>
          <w:w w:val="60"/>
          <w:sz w:val="20"/>
        </w:rPr>
        <w:t>in</w:t>
      </w:r>
      <w:r>
        <w:rPr>
          <w:spacing w:val="8"/>
          <w:sz w:val="20"/>
        </w:rPr>
        <w:t xml:space="preserve"> </w:t>
      </w:r>
      <w:r>
        <w:rPr>
          <w:w w:val="60"/>
          <w:sz w:val="20"/>
        </w:rPr>
        <w:t>Sironko,</w:t>
      </w:r>
      <w:r>
        <w:rPr>
          <w:spacing w:val="-8"/>
          <w:sz w:val="20"/>
        </w:rPr>
        <w:t xml:space="preserve"> </w:t>
      </w:r>
      <w:r>
        <w:rPr>
          <w:w w:val="60"/>
          <w:sz w:val="20"/>
        </w:rPr>
        <w:t>Lango,</w:t>
      </w:r>
      <w:r>
        <w:rPr>
          <w:spacing w:val="-11"/>
          <w:sz w:val="20"/>
        </w:rPr>
        <w:t xml:space="preserve"> </w:t>
      </w:r>
      <w:r>
        <w:rPr>
          <w:w w:val="60"/>
          <w:sz w:val="20"/>
        </w:rPr>
        <w:t>Teso</w:t>
      </w:r>
      <w:r>
        <w:rPr>
          <w:spacing w:val="-7"/>
          <w:sz w:val="20"/>
        </w:rPr>
        <w:t xml:space="preserve"> </w:t>
      </w:r>
      <w:r>
        <w:rPr>
          <w:w w:val="60"/>
          <w:sz w:val="20"/>
        </w:rPr>
        <w:t>and</w:t>
      </w:r>
      <w:r>
        <w:rPr>
          <w:spacing w:val="-9"/>
          <w:sz w:val="20"/>
        </w:rPr>
        <w:t xml:space="preserve"> </w:t>
      </w:r>
      <w:r>
        <w:rPr>
          <w:w w:val="60"/>
          <w:sz w:val="20"/>
        </w:rPr>
        <w:t>Sembabule</w:t>
      </w:r>
      <w:r>
        <w:rPr>
          <w:spacing w:val="-10"/>
          <w:sz w:val="20"/>
        </w:rPr>
        <w:t xml:space="preserve"> </w:t>
      </w:r>
      <w:r>
        <w:rPr>
          <w:w w:val="60"/>
          <w:sz w:val="20"/>
        </w:rPr>
        <w:t>which</w:t>
      </w:r>
      <w:r>
        <w:rPr>
          <w:spacing w:val="-9"/>
          <w:sz w:val="20"/>
        </w:rPr>
        <w:t xml:space="preserve"> </w:t>
      </w:r>
      <w:r>
        <w:rPr>
          <w:w w:val="60"/>
          <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l="20"/>
        </w:rPr>
        <w:t xml:space="preserve"> </w:t>
      </w:r>
      <w:r>
        <w:rPr>
          <w:spacing w:val="-2"/>
          <w:w w:val="60"/>
          <w:sz w:val="20"/>
        </w:rPr>
        <w:t>breeds.</w:t>
      </w:r>
    </w:p>
    <w:p w:rsidR="00E5575B" w:rsidRDefault="00D512E5">
      <w:pPr>
        <w:pStyle w:val="ListParagraph"/>
        <w:numPr>
          <w:ilvl w:val="0"/>
          <w:numId w:val="64"/>
        </w:numPr>
        <w:tabs>
          <w:tab w:val="left" w:pos="1076"/>
        </w:tabs>
        <w:ind w:right="639" w:firstLine="0"/>
        <w:jc w:val="left"/>
        <w:rPr>
          <w:sz w:val="20"/>
        </w:rPr>
      </w:pPr>
      <w:r>
        <w:rPr>
          <w:w w:val="65"/>
          <w:sz w:val="20"/>
        </w:rPr>
        <w:t>At</w:t>
      </w:r>
      <w:r>
        <w:rPr>
          <w:spacing w:val="40"/>
          <w:sz w:val="20"/>
        </w:rPr>
        <w:t xml:space="preserve"> </w:t>
      </w:r>
      <w:r>
        <w:rPr>
          <w:w w:val="65"/>
          <w:sz w:val="20"/>
        </w:rPr>
        <w:t>Serere,</w:t>
      </w:r>
      <w:r>
        <w:rPr>
          <w:spacing w:val="40"/>
          <w:sz w:val="20"/>
        </w:rPr>
        <w:t xml:space="preserve"> </w:t>
      </w:r>
      <w:r>
        <w:rPr>
          <w:w w:val="65"/>
          <w:sz w:val="20"/>
        </w:rPr>
        <w:t>Kabanyoro,</w:t>
      </w:r>
      <w:r>
        <w:rPr>
          <w:spacing w:val="40"/>
          <w:sz w:val="20"/>
        </w:rPr>
        <w:t xml:space="preserve"> </w:t>
      </w:r>
      <w:r>
        <w:rPr>
          <w:w w:val="65"/>
          <w:sz w:val="20"/>
        </w:rPr>
        <w:t>Kawanda</w:t>
      </w:r>
      <w:r>
        <w:rPr>
          <w:spacing w:val="40"/>
          <w:sz w:val="20"/>
        </w:rPr>
        <w:t xml:space="preserve"> </w:t>
      </w:r>
      <w:r>
        <w:rPr>
          <w:w w:val="65"/>
          <w:sz w:val="20"/>
        </w:rPr>
        <w:t>and</w:t>
      </w:r>
      <w:r>
        <w:rPr>
          <w:spacing w:val="40"/>
          <w:sz w:val="20"/>
        </w:rPr>
        <w:t xml:space="preserve"> </w:t>
      </w:r>
      <w:r>
        <w:rPr>
          <w:w w:val="65"/>
          <w:sz w:val="20"/>
        </w:rPr>
        <w:t>Namulonge</w:t>
      </w:r>
      <w:r>
        <w:rPr>
          <w:spacing w:val="40"/>
          <w:sz w:val="20"/>
        </w:rPr>
        <w:t xml:space="preserve"> </w:t>
      </w:r>
      <w:r>
        <w:rPr>
          <w:w w:val="65"/>
          <w:sz w:val="20"/>
        </w:rPr>
        <w:t>research</w:t>
      </w:r>
      <w:r>
        <w:rPr>
          <w:spacing w:val="40"/>
          <w:sz w:val="20"/>
        </w:rPr>
        <w:t xml:space="preserve"> </w:t>
      </w:r>
      <w:r>
        <w:rPr>
          <w:w w:val="65"/>
          <w:sz w:val="20"/>
        </w:rPr>
        <w:t>institutes,</w:t>
      </w:r>
      <w:r>
        <w:rPr>
          <w:spacing w:val="40"/>
          <w:sz w:val="20"/>
        </w:rPr>
        <w:t xml:space="preserve"> </w:t>
      </w:r>
      <w:r>
        <w:rPr>
          <w:w w:val="65"/>
          <w:sz w:val="20"/>
        </w:rPr>
        <w:t>there</w:t>
      </w:r>
      <w:r>
        <w:rPr>
          <w:spacing w:val="40"/>
          <w:sz w:val="20"/>
        </w:rPr>
        <w:t xml:space="preserve"> </w:t>
      </w:r>
      <w:r>
        <w:rPr>
          <w:w w:val="65"/>
          <w:sz w:val="20"/>
        </w:rPr>
        <w:t>has</w:t>
      </w:r>
      <w:r>
        <w:rPr>
          <w:spacing w:val="40"/>
          <w:sz w:val="20"/>
        </w:rPr>
        <w:t xml:space="preserve"> </w:t>
      </w:r>
      <w:r>
        <w:rPr>
          <w:w w:val="65"/>
          <w:sz w:val="20"/>
        </w:rPr>
        <w:t>been</w:t>
      </w:r>
      <w:r>
        <w:rPr>
          <w:spacing w:val="40"/>
          <w:sz w:val="20"/>
        </w:rPr>
        <w:t xml:space="preserve"> </w:t>
      </w:r>
      <w:r>
        <w:rPr>
          <w:w w:val="65"/>
          <w:sz w:val="20"/>
        </w:rPr>
        <w:t>research</w:t>
      </w:r>
      <w:r>
        <w:rPr>
          <w:spacing w:val="40"/>
          <w:sz w:val="20"/>
        </w:rPr>
        <w:t xml:space="preserve"> </w:t>
      </w:r>
      <w:r>
        <w:rPr>
          <w:w w:val="65"/>
          <w:sz w:val="20"/>
        </w:rPr>
        <w:t>and</w:t>
      </w:r>
      <w:r>
        <w:rPr>
          <w:spacing w:val="40"/>
          <w:sz w:val="20"/>
        </w:rPr>
        <w:t xml:space="preserve"> </w:t>
      </w:r>
      <w:r>
        <w:rPr>
          <w:w w:val="65"/>
          <w:sz w:val="20"/>
        </w:rPr>
        <w:t>development</w:t>
      </w:r>
      <w:r>
        <w:rPr>
          <w:spacing w:val="31"/>
          <w:sz w:val="20"/>
        </w:rPr>
        <w:t xml:space="preserve"> </w:t>
      </w:r>
      <w:r>
        <w:rPr>
          <w:w w:val="65"/>
          <w:sz w:val="20"/>
        </w:rPr>
        <w:t>of</w:t>
      </w:r>
      <w:r>
        <w:rPr>
          <w:spacing w:val="31"/>
          <w:sz w:val="20"/>
        </w:rPr>
        <w:t xml:space="preserve"> </w:t>
      </w:r>
      <w:r>
        <w:rPr>
          <w:w w:val="65"/>
          <w:sz w:val="20"/>
        </w:rPr>
        <w:t>scientific</w:t>
      </w:r>
      <w:r>
        <w:rPr>
          <w:spacing w:val="32"/>
          <w:sz w:val="20"/>
        </w:rPr>
        <w:t xml:space="preserve"> </w:t>
      </w:r>
      <w:r>
        <w:rPr>
          <w:w w:val="65"/>
          <w:sz w:val="20"/>
        </w:rPr>
        <w:t>methods</w:t>
      </w:r>
      <w:r>
        <w:rPr>
          <w:spacing w:val="32"/>
          <w:sz w:val="20"/>
        </w:rPr>
        <w:t xml:space="preserve"> </w:t>
      </w:r>
      <w:r>
        <w:rPr>
          <w:w w:val="65"/>
          <w:sz w:val="20"/>
        </w:rPr>
        <w:t>of</w:t>
      </w:r>
      <w:r>
        <w:rPr>
          <w:spacing w:val="31"/>
          <w:sz w:val="20"/>
        </w:rPr>
        <w:t xml:space="preserve"> </w:t>
      </w:r>
      <w:r>
        <w:rPr>
          <w:w w:val="65"/>
          <w:sz w:val="20"/>
        </w:rPr>
        <w:t>livestock</w:t>
      </w:r>
      <w:r>
        <w:rPr>
          <w:spacing w:val="32"/>
          <w:sz w:val="20"/>
        </w:rPr>
        <w:t xml:space="preserve"> </w:t>
      </w:r>
      <w:r>
        <w:rPr>
          <w:w w:val="65"/>
          <w:sz w:val="20"/>
        </w:rPr>
        <w:t>rearing</w:t>
      </w:r>
      <w:r>
        <w:rPr>
          <w:spacing w:val="32"/>
          <w:sz w:val="20"/>
        </w:rPr>
        <w:t xml:space="preserve"> </w:t>
      </w:r>
      <w:r>
        <w:rPr>
          <w:w w:val="65"/>
          <w:sz w:val="20"/>
        </w:rPr>
        <w:t>such</w:t>
      </w:r>
      <w:r>
        <w:rPr>
          <w:spacing w:val="32"/>
          <w:sz w:val="20"/>
        </w:rPr>
        <w:t xml:space="preserve"> </w:t>
      </w:r>
      <w:r>
        <w:rPr>
          <w:w w:val="65"/>
          <w:sz w:val="20"/>
        </w:rPr>
        <w:t>as</w:t>
      </w:r>
      <w:r>
        <w:rPr>
          <w:sz w:val="20"/>
        </w:rPr>
        <w:t xml:space="preserve"> </w:t>
      </w:r>
      <w:r>
        <w:rPr>
          <w:w w:val="60"/>
          <w:sz w:val="20"/>
        </w:rPr>
        <w:t>artificial</w:t>
      </w:r>
      <w:r>
        <w:rPr>
          <w:spacing w:val="30"/>
          <w:sz w:val="20"/>
        </w:rPr>
        <w:t xml:space="preserve"> </w:t>
      </w:r>
      <w:r>
        <w:rPr>
          <w:w w:val="60"/>
          <w:sz w:val="20"/>
        </w:rPr>
        <w:t>insemination,</w:t>
      </w:r>
      <w:r>
        <w:rPr>
          <w:spacing w:val="26"/>
          <w:sz w:val="20"/>
        </w:rPr>
        <w:t xml:space="preserve"> </w:t>
      </w:r>
      <w:r>
        <w:rPr>
          <w:w w:val="60"/>
          <w:sz w:val="20"/>
        </w:rPr>
        <w:t>training</w:t>
      </w:r>
      <w:r>
        <w:rPr>
          <w:spacing w:val="28"/>
          <w:sz w:val="20"/>
        </w:rPr>
        <w:t xml:space="preserve"> </w:t>
      </w:r>
      <w:r>
        <w:rPr>
          <w:w w:val="60"/>
          <w:sz w:val="20"/>
        </w:rPr>
        <w:t>of</w:t>
      </w:r>
      <w:r>
        <w:rPr>
          <w:spacing w:val="40"/>
          <w:sz w:val="20"/>
        </w:rPr>
        <w:t xml:space="preserve"> </w:t>
      </w:r>
      <w:r>
        <w:rPr>
          <w:w w:val="60"/>
          <w:sz w:val="20"/>
        </w:rPr>
        <w:t>staff</w:t>
      </w:r>
      <w:r>
        <w:rPr>
          <w:spacing w:val="26"/>
          <w:sz w:val="20"/>
        </w:rPr>
        <w:t xml:space="preserve"> </w:t>
      </w:r>
      <w:r>
        <w:rPr>
          <w:w w:val="60"/>
          <w:sz w:val="20"/>
        </w:rPr>
        <w:t>and</w:t>
      </w:r>
      <w:r>
        <w:rPr>
          <w:spacing w:val="28"/>
          <w:sz w:val="20"/>
        </w:rPr>
        <w:t xml:space="preserve"> </w:t>
      </w:r>
      <w:r>
        <w:rPr>
          <w:w w:val="60"/>
          <w:sz w:val="20"/>
        </w:rPr>
        <w:t>offering</w:t>
      </w:r>
      <w:r>
        <w:rPr>
          <w:spacing w:val="28"/>
          <w:sz w:val="20"/>
        </w:rPr>
        <w:t xml:space="preserve"> </w:t>
      </w:r>
      <w:r>
        <w:rPr>
          <w:w w:val="60"/>
          <w:sz w:val="20"/>
        </w:rPr>
        <w:t>extension</w:t>
      </w:r>
      <w:r>
        <w:rPr>
          <w:spacing w:val="36"/>
          <w:sz w:val="20"/>
        </w:rPr>
        <w:t xml:space="preserve"> </w:t>
      </w:r>
      <w:r>
        <w:rPr>
          <w:w w:val="60"/>
          <w:sz w:val="20"/>
        </w:rPr>
        <w:t>services</w:t>
      </w:r>
      <w:r>
        <w:rPr>
          <w:spacing w:val="28"/>
          <w:sz w:val="20"/>
        </w:rPr>
        <w:t xml:space="preserve"> </w:t>
      </w:r>
      <w:r>
        <w:rPr>
          <w:w w:val="60"/>
          <w:sz w:val="20"/>
        </w:rPr>
        <w:t>to</w:t>
      </w:r>
      <w:r>
        <w:rPr>
          <w:spacing w:val="28"/>
          <w:sz w:val="20"/>
        </w:rPr>
        <w:t xml:space="preserve"> </w:t>
      </w:r>
      <w:r>
        <w:rPr>
          <w:w w:val="60"/>
          <w:sz w:val="20"/>
        </w:rPr>
        <w:t>farmers</w:t>
      </w:r>
      <w:r>
        <w:rPr>
          <w:spacing w:val="24"/>
          <w:sz w:val="20"/>
        </w:rPr>
        <w:t xml:space="preserve"> </w:t>
      </w:r>
      <w:r>
        <w:rPr>
          <w:w w:val="60"/>
          <w:sz w:val="20"/>
        </w:rPr>
        <w:t>in</w:t>
      </w:r>
      <w:r>
        <w:rPr>
          <w:spacing w:val="24"/>
          <w:sz w:val="20"/>
        </w:rPr>
        <w:t xml:space="preserve"> </w:t>
      </w:r>
      <w:r>
        <w:rPr>
          <w:w w:val="60"/>
          <w:sz w:val="20"/>
        </w:rPr>
        <w:t>Soroti,</w:t>
      </w:r>
      <w:r>
        <w:rPr>
          <w:spacing w:val="26"/>
          <w:sz w:val="20"/>
        </w:rPr>
        <w:t xml:space="preserve"> </w:t>
      </w:r>
      <w:r>
        <w:rPr>
          <w:w w:val="60"/>
          <w:sz w:val="20"/>
        </w:rPr>
        <w:t>Nakasongola,</w:t>
      </w:r>
      <w:r>
        <w:rPr>
          <w:spacing w:val="26"/>
          <w:sz w:val="20"/>
        </w:rPr>
        <w:t xml:space="preserve"> </w:t>
      </w:r>
      <w:r>
        <w:rPr>
          <w:w w:val="60"/>
          <w:sz w:val="20"/>
        </w:rPr>
        <w:t>Mbarara,</w:t>
      </w:r>
      <w:r>
        <w:rPr>
          <w:spacing w:val="26"/>
          <w:sz w:val="20"/>
        </w:rPr>
        <w:t xml:space="preserve"> </w:t>
      </w:r>
      <w:r>
        <w:rPr>
          <w:w w:val="60"/>
          <w:sz w:val="20"/>
        </w:rPr>
        <w:t>Mpigi,</w:t>
      </w:r>
      <w:r>
        <w:rPr>
          <w:spacing w:val="26"/>
          <w:sz w:val="20"/>
        </w:rPr>
        <w:t xml:space="preserve"> </w:t>
      </w:r>
      <w:r>
        <w:rPr>
          <w:w w:val="60"/>
          <w:sz w:val="20"/>
        </w:rPr>
        <w:t>Wakiso,</w:t>
      </w:r>
      <w:r>
        <w:rPr>
          <w:spacing w:val="40"/>
          <w:sz w:val="20"/>
        </w:rPr>
        <w:t xml:space="preserve"> </w:t>
      </w:r>
      <w:r>
        <w:rPr>
          <w:w w:val="60"/>
          <w:sz w:val="20"/>
        </w:rPr>
        <w:t>etc.</w:t>
      </w:r>
    </w:p>
    <w:p w:rsidR="00E5575B" w:rsidRDefault="00D512E5">
      <w:pPr>
        <w:pStyle w:val="ListParagraph"/>
        <w:numPr>
          <w:ilvl w:val="0"/>
          <w:numId w:val="64"/>
        </w:numPr>
        <w:tabs>
          <w:tab w:val="left" w:pos="1076"/>
        </w:tabs>
        <w:spacing w:line="244" w:lineRule="auto"/>
        <w:ind w:right="646" w:firstLine="0"/>
        <w:rPr>
          <w:sz w:val="20"/>
        </w:rPr>
      </w:pPr>
      <w:r>
        <w:rPr>
          <w:w w:val="65"/>
          <w:sz w:val="20"/>
        </w:rPr>
        <w:t>Mixed</w:t>
      </w:r>
      <w:r>
        <w:rPr>
          <w:sz w:val="20"/>
        </w:rPr>
        <w:t xml:space="preserve"> </w:t>
      </w:r>
      <w:r>
        <w:rPr>
          <w:w w:val="65"/>
          <w:sz w:val="20"/>
        </w:rPr>
        <w:t>farming</w:t>
      </w:r>
      <w:r>
        <w:rPr>
          <w:sz w:val="20"/>
        </w:rPr>
        <w:t xml:space="preserve"> </w:t>
      </w:r>
      <w:r>
        <w:rPr>
          <w:w w:val="65"/>
          <w:sz w:val="20"/>
        </w:rPr>
        <w:t>has</w:t>
      </w:r>
      <w:r>
        <w:rPr>
          <w:sz w:val="20"/>
        </w:rPr>
        <w:t xml:space="preserve"> </w:t>
      </w:r>
      <w:r>
        <w:rPr>
          <w:w w:val="65"/>
          <w:sz w:val="20"/>
        </w:rPr>
        <w:t>been</w:t>
      </w:r>
      <w:r>
        <w:rPr>
          <w:sz w:val="20"/>
        </w:rPr>
        <w:t xml:space="preserve"> </w:t>
      </w:r>
      <w:r>
        <w:rPr>
          <w:w w:val="65"/>
          <w:sz w:val="20"/>
        </w:rPr>
        <w:t>adapted</w:t>
      </w:r>
      <w:r>
        <w:rPr>
          <w:sz w:val="20"/>
        </w:rPr>
        <w:t xml:space="preserve"> </w:t>
      </w:r>
      <w:r>
        <w:rPr>
          <w:w w:val="65"/>
          <w:sz w:val="20"/>
        </w:rPr>
        <w:t>in</w:t>
      </w:r>
      <w:r>
        <w:rPr>
          <w:sz w:val="20"/>
        </w:rPr>
        <w:t xml:space="preserve"> </w:t>
      </w:r>
      <w:r>
        <w:rPr>
          <w:w w:val="65"/>
          <w:sz w:val="20"/>
        </w:rPr>
        <w:t>Soroti,</w:t>
      </w:r>
      <w:r>
        <w:rPr>
          <w:sz w:val="20"/>
        </w:rPr>
        <w:t xml:space="preserve"> </w:t>
      </w:r>
      <w:r>
        <w:rPr>
          <w:w w:val="65"/>
          <w:sz w:val="20"/>
        </w:rPr>
        <w:t>Kasese,</w:t>
      </w:r>
      <w:r>
        <w:rPr>
          <w:sz w:val="20"/>
        </w:rPr>
        <w:t xml:space="preserve"> </w:t>
      </w:r>
      <w:r>
        <w:rPr>
          <w:w w:val="65"/>
          <w:sz w:val="20"/>
        </w:rPr>
        <w:t>Mbarara,</w:t>
      </w:r>
      <w:r>
        <w:rPr>
          <w:sz w:val="20"/>
        </w:rPr>
        <w:t xml:space="preserve"> </w:t>
      </w:r>
      <w:r>
        <w:rPr>
          <w:w w:val="65"/>
          <w:sz w:val="20"/>
        </w:rPr>
        <w:t>Mityana</w:t>
      </w:r>
      <w:r>
        <w:rPr>
          <w:sz w:val="20"/>
        </w:rPr>
        <w:t xml:space="preserve"> </w:t>
      </w:r>
      <w:r>
        <w:rPr>
          <w:w w:val="65"/>
          <w:sz w:val="20"/>
        </w:rPr>
        <w:t>and</w:t>
      </w:r>
      <w:r>
        <w:rPr>
          <w:sz w:val="20"/>
        </w:rPr>
        <w:t xml:space="preserve"> </w:t>
      </w:r>
      <w:r>
        <w:rPr>
          <w:w w:val="65"/>
          <w:sz w:val="20"/>
        </w:rPr>
        <w:t>Rukungiri</w:t>
      </w:r>
      <w:r>
        <w:rPr>
          <w:sz w:val="20"/>
        </w:rPr>
        <w:t xml:space="preserve"> </w:t>
      </w:r>
      <w:r>
        <w:rPr>
          <w:w w:val="65"/>
          <w:sz w:val="20"/>
        </w:rPr>
        <w:t>where</w:t>
      </w:r>
      <w:r>
        <w:rPr>
          <w:sz w:val="20"/>
        </w:rPr>
        <w:t xml:space="preserve"> </w:t>
      </w:r>
      <w:r>
        <w:rPr>
          <w:w w:val="65"/>
          <w:sz w:val="20"/>
        </w:rPr>
        <w:t>animals</w:t>
      </w:r>
      <w:r>
        <w:rPr>
          <w:sz w:val="20"/>
        </w:rPr>
        <w:t xml:space="preserve"> </w:t>
      </w:r>
      <w:r>
        <w:rPr>
          <w:w w:val="65"/>
          <w:sz w:val="20"/>
        </w:rPr>
        <w:t>are</w:t>
      </w:r>
      <w:r>
        <w:rPr>
          <w:sz w:val="20"/>
        </w:rPr>
        <w:t xml:space="preserve"> </w:t>
      </w:r>
      <w:r>
        <w:rPr>
          <w:w w:val="65"/>
          <w:sz w:val="20"/>
        </w:rPr>
        <w:t>kept</w:t>
      </w:r>
      <w:r>
        <w:rPr>
          <w:sz w:val="20"/>
        </w:rPr>
        <w:t xml:space="preserve"> </w:t>
      </w:r>
      <w:r>
        <w:rPr>
          <w:w w:val="65"/>
          <w:sz w:val="20"/>
        </w:rPr>
        <w:t>at</w:t>
      </w:r>
      <w:r>
        <w:rPr>
          <w:sz w:val="20"/>
        </w:rPr>
        <w:t xml:space="preserve"> </w:t>
      </w:r>
      <w:r>
        <w:rPr>
          <w:w w:val="65"/>
          <w:sz w:val="20"/>
        </w:rPr>
        <w:t>the</w:t>
      </w:r>
      <w:r>
        <w:rPr>
          <w:spacing w:val="27"/>
          <w:sz w:val="20"/>
        </w:rPr>
        <w:t xml:space="preserve"> </w:t>
      </w:r>
      <w:r>
        <w:rPr>
          <w:w w:val="65"/>
          <w:sz w:val="20"/>
        </w:rPr>
        <w:t>same</w:t>
      </w:r>
      <w:r>
        <w:rPr>
          <w:spacing w:val="27"/>
          <w:sz w:val="20"/>
        </w:rPr>
        <w:t xml:space="preserve"> </w:t>
      </w:r>
      <w:r>
        <w:rPr>
          <w:w w:val="65"/>
          <w:sz w:val="20"/>
        </w:rPr>
        <w:t>time</w:t>
      </w:r>
      <w:r>
        <w:rPr>
          <w:sz w:val="20"/>
        </w:rPr>
        <w:t xml:space="preserve"> </w:t>
      </w:r>
      <w:r>
        <w:rPr>
          <w:w w:val="65"/>
          <w:sz w:val="20"/>
        </w:rPr>
        <w:t>crops</w:t>
      </w:r>
      <w:r>
        <w:rPr>
          <w:sz w:val="20"/>
        </w:rPr>
        <w:t xml:space="preserve"> </w:t>
      </w:r>
      <w:r>
        <w:rPr>
          <w:w w:val="65"/>
          <w:sz w:val="20"/>
        </w:rPr>
        <w:t>are</w:t>
      </w:r>
      <w:r>
        <w:rPr>
          <w:spacing w:val="27"/>
          <w:sz w:val="20"/>
        </w:rPr>
        <w:t xml:space="preserve"> </w:t>
      </w:r>
      <w:r>
        <w:rPr>
          <w:w w:val="65"/>
          <w:sz w:val="20"/>
        </w:rPr>
        <w:t>grown.</w:t>
      </w:r>
      <w:r>
        <w:rPr>
          <w:sz w:val="20"/>
        </w:rPr>
        <w:t xml:space="preserve"> </w:t>
      </w:r>
      <w:r>
        <w:rPr>
          <w:w w:val="65"/>
          <w:sz w:val="20"/>
        </w:rPr>
        <w:t>Crops</w:t>
      </w:r>
      <w:r>
        <w:rPr>
          <w:sz w:val="20"/>
        </w:rPr>
        <w:t xml:space="preserve"> </w:t>
      </w:r>
      <w:r>
        <w:rPr>
          <w:w w:val="65"/>
          <w:sz w:val="20"/>
        </w:rPr>
        <w:t>provide</w:t>
      </w:r>
      <w:r>
        <w:rPr>
          <w:sz w:val="20"/>
        </w:rPr>
        <w:t xml:space="preserve"> </w:t>
      </w:r>
      <w:r>
        <w:rPr>
          <w:w w:val="65"/>
          <w:sz w:val="20"/>
        </w:rPr>
        <w:t>feeds</w:t>
      </w:r>
      <w:r>
        <w:rPr>
          <w:spacing w:val="27"/>
          <w:sz w:val="20"/>
        </w:rPr>
        <w:t xml:space="preserve"> </w:t>
      </w:r>
      <w:r>
        <w:rPr>
          <w:w w:val="65"/>
          <w:sz w:val="20"/>
        </w:rPr>
        <w:t>to</w:t>
      </w:r>
      <w:r>
        <w:rPr>
          <w:sz w:val="20"/>
        </w:rPr>
        <w:t xml:space="preserve"> </w:t>
      </w:r>
      <w:r>
        <w:rPr>
          <w:w w:val="65"/>
          <w:sz w:val="20"/>
        </w:rPr>
        <w:t>livestock</w:t>
      </w:r>
      <w:r>
        <w:rPr>
          <w:sz w:val="20"/>
        </w:rPr>
        <w:t xml:space="preserve"> </w:t>
      </w:r>
      <w:r>
        <w:rPr>
          <w:w w:val="65"/>
          <w:sz w:val="20"/>
        </w:rPr>
        <w:t>while</w:t>
      </w:r>
      <w:r>
        <w:rPr>
          <w:sz w:val="20"/>
        </w:rPr>
        <w:t xml:space="preserve"> </w:t>
      </w:r>
      <w:r>
        <w:rPr>
          <w:w w:val="65"/>
          <w:sz w:val="20"/>
        </w:rPr>
        <w:t>animals</w:t>
      </w:r>
      <w:r>
        <w:rPr>
          <w:sz w:val="20"/>
        </w:rPr>
        <w:t xml:space="preserve"> </w:t>
      </w:r>
      <w:r>
        <w:rPr>
          <w:w w:val="65"/>
          <w:sz w:val="20"/>
        </w:rPr>
        <w:t>provide</w:t>
      </w:r>
      <w:r>
        <w:rPr>
          <w:sz w:val="20"/>
        </w:rPr>
        <w:t xml:space="preserve"> </w:t>
      </w:r>
      <w:r>
        <w:rPr>
          <w:w w:val="65"/>
          <w:sz w:val="20"/>
        </w:rPr>
        <w:t>manure</w:t>
      </w:r>
      <w:r>
        <w:rPr>
          <w:sz w:val="20"/>
        </w:rPr>
        <w:t xml:space="preserve"> </w:t>
      </w:r>
      <w:r>
        <w:rPr>
          <w:w w:val="65"/>
          <w:sz w:val="20"/>
        </w:rPr>
        <w:t>to</w:t>
      </w:r>
      <w:r>
        <w:rPr>
          <w:sz w:val="20"/>
        </w:rPr>
        <w:t xml:space="preserve"> </w:t>
      </w:r>
      <w:r>
        <w:rPr>
          <w:w w:val="65"/>
          <w:sz w:val="20"/>
        </w:rPr>
        <w:t>plants.</w:t>
      </w:r>
    </w:p>
    <w:p w:rsidR="00E5575B" w:rsidRDefault="00D512E5">
      <w:pPr>
        <w:pStyle w:val="ListParagraph"/>
        <w:numPr>
          <w:ilvl w:val="0"/>
          <w:numId w:val="64"/>
        </w:numPr>
        <w:tabs>
          <w:tab w:val="left" w:pos="1076"/>
        </w:tabs>
        <w:spacing w:line="244" w:lineRule="auto"/>
        <w:ind w:right="638" w:firstLine="0"/>
        <w:rPr>
          <w:sz w:val="20"/>
        </w:rPr>
      </w:pPr>
      <w:r>
        <w:rPr>
          <w:w w:val="65"/>
          <w:sz w:val="20"/>
        </w:rPr>
        <w:t>The</w:t>
      </w:r>
      <w:r>
        <w:rPr>
          <w:sz w:val="20"/>
        </w:rPr>
        <w:t xml:space="preserve"> </w:t>
      </w:r>
      <w:r>
        <w:rPr>
          <w:w w:val="65"/>
          <w:sz w:val="20"/>
        </w:rPr>
        <w:t>government</w:t>
      </w:r>
      <w:r>
        <w:rPr>
          <w:sz w:val="20"/>
        </w:rPr>
        <w:t xml:space="preserve"> </w:t>
      </w:r>
      <w:r>
        <w:rPr>
          <w:w w:val="65"/>
          <w:sz w:val="20"/>
        </w:rPr>
        <w:t>has</w:t>
      </w:r>
      <w:r>
        <w:rPr>
          <w:sz w:val="20"/>
        </w:rPr>
        <w:t xml:space="preserve"> </w:t>
      </w:r>
      <w:r>
        <w:rPr>
          <w:w w:val="65"/>
          <w:sz w:val="20"/>
        </w:rPr>
        <w:t>set</w:t>
      </w:r>
      <w:r>
        <w:rPr>
          <w:sz w:val="20"/>
        </w:rPr>
        <w:t xml:space="preserve"> </w:t>
      </w:r>
      <w:r>
        <w:rPr>
          <w:w w:val="65"/>
          <w:sz w:val="20"/>
        </w:rPr>
        <w:t>hygiene</w:t>
      </w:r>
      <w:r>
        <w:rPr>
          <w:sz w:val="20"/>
        </w:rPr>
        <w:t xml:space="preserve"> </w:t>
      </w:r>
      <w:r>
        <w:rPr>
          <w:w w:val="65"/>
          <w:sz w:val="20"/>
        </w:rPr>
        <w:t>standards</w:t>
      </w:r>
      <w:r>
        <w:rPr>
          <w:sz w:val="20"/>
        </w:rPr>
        <w:t xml:space="preserve"> </w:t>
      </w:r>
      <w:r>
        <w:rPr>
          <w:w w:val="65"/>
          <w:sz w:val="20"/>
        </w:rPr>
        <w:t>for</w:t>
      </w:r>
      <w:r>
        <w:rPr>
          <w:sz w:val="20"/>
        </w:rPr>
        <w:t xml:space="preserve"> </w:t>
      </w:r>
      <w:r>
        <w:rPr>
          <w:w w:val="65"/>
          <w:sz w:val="20"/>
        </w:rPr>
        <w:t>the</w:t>
      </w:r>
      <w:r>
        <w:rPr>
          <w:sz w:val="20"/>
        </w:rPr>
        <w:t xml:space="preserve"> </w:t>
      </w:r>
      <w:r>
        <w:rPr>
          <w:w w:val="65"/>
          <w:sz w:val="20"/>
        </w:rPr>
        <w:t>Dairy</w:t>
      </w:r>
      <w:r>
        <w:rPr>
          <w:sz w:val="20"/>
        </w:rPr>
        <w:t xml:space="preserve"> </w:t>
      </w:r>
      <w:r>
        <w:rPr>
          <w:w w:val="65"/>
          <w:sz w:val="20"/>
        </w:rPr>
        <w:t>sector.</w:t>
      </w:r>
      <w:r>
        <w:rPr>
          <w:sz w:val="20"/>
        </w:rPr>
        <w:t xml:space="preserve"> </w:t>
      </w:r>
      <w:r>
        <w:rPr>
          <w:w w:val="65"/>
          <w:sz w:val="20"/>
        </w:rPr>
        <w:t>Aluminium</w:t>
      </w:r>
      <w:r>
        <w:rPr>
          <w:sz w:val="20"/>
        </w:rPr>
        <w:t xml:space="preserve"> </w:t>
      </w:r>
      <w:r>
        <w:rPr>
          <w:w w:val="65"/>
          <w:sz w:val="20"/>
        </w:rPr>
        <w:t>transportation</w:t>
      </w:r>
      <w:r>
        <w:rPr>
          <w:sz w:val="20"/>
        </w:rPr>
        <w:t xml:space="preserve"> </w:t>
      </w:r>
      <w:r>
        <w:rPr>
          <w:w w:val="65"/>
          <w:sz w:val="20"/>
        </w:rPr>
        <w:t>cans</w:t>
      </w:r>
      <w:r>
        <w:rPr>
          <w:spacing w:val="22"/>
          <w:sz w:val="20"/>
        </w:rPr>
        <w:t xml:space="preserve"> </w:t>
      </w:r>
      <w:r>
        <w:rPr>
          <w:w w:val="65"/>
          <w:sz w:val="20"/>
        </w:rPr>
        <w:t>have</w:t>
      </w:r>
      <w:r>
        <w:rPr>
          <w:sz w:val="20"/>
        </w:rPr>
        <w:t xml:space="preserve"> </w:t>
      </w:r>
      <w:r>
        <w:rPr>
          <w:w w:val="65"/>
          <w:sz w:val="20"/>
        </w:rPr>
        <w:t>been</w:t>
      </w:r>
      <w:r>
        <w:rPr>
          <w:sz w:val="20"/>
        </w:rPr>
        <w:t xml:space="preserve"> </w:t>
      </w:r>
      <w:r>
        <w:rPr>
          <w:w w:val="65"/>
          <w:sz w:val="20"/>
        </w:rPr>
        <w:t>adopted</w:t>
      </w:r>
      <w:r>
        <w:rPr>
          <w:spacing w:val="-2"/>
          <w:sz w:val="20"/>
        </w:rPr>
        <w:t xml:space="preserve"> </w:t>
      </w:r>
      <w:r>
        <w:rPr>
          <w:w w:val="65"/>
          <w:sz w:val="20"/>
        </w:rPr>
        <w:t>in</w:t>
      </w:r>
      <w:r>
        <w:rPr>
          <w:sz w:val="20"/>
        </w:rPr>
        <w:t xml:space="preserve"> </w:t>
      </w:r>
      <w:r>
        <w:rPr>
          <w:w w:val="65"/>
          <w:sz w:val="20"/>
        </w:rPr>
        <w:t>Mbarara</w:t>
      </w:r>
      <w:r>
        <w:rPr>
          <w:sz w:val="20"/>
        </w:rPr>
        <w:t xml:space="preserve"> </w:t>
      </w:r>
      <w:r>
        <w:rPr>
          <w:w w:val="65"/>
          <w:sz w:val="20"/>
        </w:rPr>
        <w:t>and</w:t>
      </w:r>
      <w:r>
        <w:rPr>
          <w:sz w:val="20"/>
        </w:rPr>
        <w:t xml:space="preserve"> </w:t>
      </w:r>
      <w:r>
        <w:rPr>
          <w:w w:val="65"/>
          <w:sz w:val="20"/>
        </w:rPr>
        <w:t>Wakiso</w:t>
      </w:r>
      <w:r>
        <w:rPr>
          <w:sz w:val="20"/>
        </w:rPr>
        <w:t xml:space="preserve"> </w:t>
      </w:r>
      <w:r>
        <w:rPr>
          <w:w w:val="65"/>
          <w:sz w:val="20"/>
        </w:rPr>
        <w:t>and</w:t>
      </w:r>
      <w:r>
        <w:rPr>
          <w:spacing w:val="-2"/>
          <w:sz w:val="20"/>
        </w:rPr>
        <w:t xml:space="preserve"> </w:t>
      </w:r>
      <w:r>
        <w:rPr>
          <w:w w:val="65"/>
          <w:sz w:val="20"/>
        </w:rPr>
        <w:t>all</w:t>
      </w:r>
      <w:r>
        <w:rPr>
          <w:sz w:val="20"/>
        </w:rPr>
        <w:t xml:space="preserve"> </w:t>
      </w:r>
      <w:r>
        <w:rPr>
          <w:w w:val="65"/>
          <w:sz w:val="20"/>
        </w:rPr>
        <w:t>milk</w:t>
      </w:r>
      <w:r>
        <w:rPr>
          <w:spacing w:val="-3"/>
          <w:sz w:val="20"/>
        </w:rPr>
        <w:t xml:space="preserve"> </w:t>
      </w:r>
      <w:r>
        <w:rPr>
          <w:w w:val="65"/>
          <w:sz w:val="20"/>
        </w:rPr>
        <w:t>producing</w:t>
      </w:r>
      <w:r>
        <w:rPr>
          <w:sz w:val="20"/>
        </w:rPr>
        <w:t xml:space="preserve"> </w:t>
      </w:r>
      <w:r>
        <w:rPr>
          <w:w w:val="65"/>
          <w:sz w:val="20"/>
        </w:rPr>
        <w:t>regions</w:t>
      </w:r>
      <w:r>
        <w:rPr>
          <w:sz w:val="20"/>
        </w:rPr>
        <w:t xml:space="preserve"> </w:t>
      </w:r>
      <w:r>
        <w:rPr>
          <w:w w:val="65"/>
          <w:sz w:val="20"/>
        </w:rPr>
        <w:t>to</w:t>
      </w:r>
      <w:r>
        <w:rPr>
          <w:sz w:val="20"/>
        </w:rPr>
        <w:t xml:space="preserve"> </w:t>
      </w:r>
      <w:r>
        <w:rPr>
          <w:w w:val="70"/>
          <w:sz w:val="20"/>
        </w:rPr>
        <w:t>improve</w:t>
      </w:r>
      <w:r>
        <w:rPr>
          <w:spacing w:val="-1"/>
          <w:w w:val="70"/>
          <w:sz w:val="20"/>
        </w:rPr>
        <w:t xml:space="preserve"> </w:t>
      </w:r>
      <w:r>
        <w:rPr>
          <w:w w:val="70"/>
          <w:sz w:val="20"/>
        </w:rPr>
        <w:t>the</w:t>
      </w:r>
      <w:r>
        <w:rPr>
          <w:spacing w:val="-16"/>
          <w:sz w:val="20"/>
        </w:rPr>
        <w:t xml:space="preserve"> </w:t>
      </w:r>
      <w:r>
        <w:rPr>
          <w:w w:val="70"/>
          <w:sz w:val="20"/>
        </w:rPr>
        <w:t>quality</w:t>
      </w:r>
      <w:r>
        <w:rPr>
          <w:spacing w:val="-16"/>
          <w:sz w:val="20"/>
        </w:rPr>
        <w:t xml:space="preserve"> </w:t>
      </w:r>
      <w:r>
        <w:rPr>
          <w:w w:val="70"/>
          <w:sz w:val="20"/>
        </w:rPr>
        <w:t>of</w:t>
      </w:r>
      <w:r>
        <w:rPr>
          <w:spacing w:val="-13"/>
          <w:sz w:val="20"/>
        </w:rPr>
        <w:t xml:space="preserve"> </w:t>
      </w:r>
      <w:r>
        <w:rPr>
          <w:w w:val="70"/>
          <w:sz w:val="20"/>
        </w:rPr>
        <w:t>milk.</w:t>
      </w:r>
    </w:p>
    <w:p w:rsidR="00E5575B" w:rsidRDefault="00D512E5">
      <w:pPr>
        <w:pStyle w:val="ListParagraph"/>
        <w:numPr>
          <w:ilvl w:val="0"/>
          <w:numId w:val="64"/>
        </w:numPr>
        <w:tabs>
          <w:tab w:val="left" w:pos="1076"/>
        </w:tabs>
        <w:spacing w:line="242" w:lineRule="auto"/>
        <w:ind w:right="639" w:firstLine="0"/>
        <w:rPr>
          <w:sz w:val="20"/>
        </w:rPr>
      </w:pPr>
      <w:r>
        <w:rPr>
          <w:w w:val="65"/>
          <w:sz w:val="20"/>
        </w:rPr>
        <w:t>Non</w:t>
      </w:r>
      <w:r>
        <w:rPr>
          <w:spacing w:val="28"/>
          <w:sz w:val="20"/>
        </w:rPr>
        <w:t xml:space="preserve"> </w:t>
      </w:r>
      <w:r>
        <w:rPr>
          <w:spacing w:val="10"/>
          <w:w w:val="65"/>
          <w:sz w:val="20"/>
        </w:rPr>
        <w:t>government</w:t>
      </w:r>
      <w:r>
        <w:rPr>
          <w:spacing w:val="32"/>
          <w:sz w:val="20"/>
        </w:rPr>
        <w:t xml:space="preserve"> </w:t>
      </w:r>
      <w:r>
        <w:rPr>
          <w:spacing w:val="10"/>
          <w:w w:val="65"/>
          <w:sz w:val="20"/>
        </w:rPr>
        <w:t>organisation</w:t>
      </w:r>
      <w:r>
        <w:rPr>
          <w:spacing w:val="28"/>
          <w:sz w:val="20"/>
        </w:rPr>
        <w:t xml:space="preserve"> </w:t>
      </w:r>
      <w:r>
        <w:rPr>
          <w:w w:val="65"/>
          <w:sz w:val="20"/>
        </w:rPr>
        <w:t>from</w:t>
      </w:r>
      <w:r>
        <w:rPr>
          <w:spacing w:val="27"/>
          <w:sz w:val="20"/>
        </w:rPr>
        <w:t xml:space="preserve"> </w:t>
      </w:r>
      <w:r>
        <w:rPr>
          <w:spacing w:val="9"/>
          <w:w w:val="65"/>
          <w:sz w:val="20"/>
        </w:rPr>
        <w:t>Denmark</w:t>
      </w:r>
      <w:r>
        <w:rPr>
          <w:spacing w:val="27"/>
          <w:sz w:val="20"/>
        </w:rPr>
        <w:t xml:space="preserve"> </w:t>
      </w:r>
      <w:r>
        <w:rPr>
          <w:w w:val="65"/>
          <w:sz w:val="20"/>
        </w:rPr>
        <w:t>such</w:t>
      </w:r>
      <w:r>
        <w:rPr>
          <w:spacing w:val="30"/>
          <w:sz w:val="20"/>
        </w:rPr>
        <w:t xml:space="preserve"> </w:t>
      </w:r>
      <w:r>
        <w:rPr>
          <w:w w:val="65"/>
          <w:sz w:val="20"/>
        </w:rPr>
        <w:t>as</w:t>
      </w:r>
      <w:r>
        <w:rPr>
          <w:spacing w:val="24"/>
          <w:sz w:val="20"/>
        </w:rPr>
        <w:t xml:space="preserve"> </w:t>
      </w:r>
      <w:r>
        <w:rPr>
          <w:spacing w:val="9"/>
          <w:w w:val="65"/>
          <w:sz w:val="20"/>
        </w:rPr>
        <w:t>DANIDA</w:t>
      </w:r>
      <w:r>
        <w:rPr>
          <w:spacing w:val="31"/>
          <w:sz w:val="20"/>
        </w:rPr>
        <w:t xml:space="preserve"> </w:t>
      </w:r>
      <w:r>
        <w:rPr>
          <w:w w:val="65"/>
          <w:sz w:val="20"/>
        </w:rPr>
        <w:t>has</w:t>
      </w:r>
      <w:r>
        <w:rPr>
          <w:spacing w:val="27"/>
          <w:sz w:val="20"/>
        </w:rPr>
        <w:t xml:space="preserve"> </w:t>
      </w:r>
      <w:r>
        <w:rPr>
          <w:w w:val="65"/>
          <w:sz w:val="20"/>
        </w:rPr>
        <w:t>given</w:t>
      </w:r>
      <w:r>
        <w:rPr>
          <w:spacing w:val="28"/>
          <w:sz w:val="20"/>
        </w:rPr>
        <w:t xml:space="preserve"> </w:t>
      </w:r>
      <w:r>
        <w:rPr>
          <w:w w:val="65"/>
          <w:sz w:val="20"/>
        </w:rPr>
        <w:t>dairy</w:t>
      </w:r>
      <w:r>
        <w:rPr>
          <w:spacing w:val="27"/>
          <w:sz w:val="20"/>
        </w:rPr>
        <w:t xml:space="preserve"> </w:t>
      </w:r>
      <w:r>
        <w:rPr>
          <w:spacing w:val="9"/>
          <w:w w:val="65"/>
          <w:sz w:val="20"/>
        </w:rPr>
        <w:t>farmers</w:t>
      </w:r>
      <w:r>
        <w:rPr>
          <w:spacing w:val="24"/>
          <w:sz w:val="20"/>
        </w:rPr>
        <w:t xml:space="preserve"> </w:t>
      </w:r>
      <w:r>
        <w:rPr>
          <w:w w:val="65"/>
          <w:sz w:val="20"/>
        </w:rPr>
        <w:t>in</w:t>
      </w:r>
      <w:r>
        <w:rPr>
          <w:spacing w:val="40"/>
          <w:sz w:val="20"/>
        </w:rPr>
        <w:t xml:space="preserve"> </w:t>
      </w:r>
      <w:r>
        <w:rPr>
          <w:w w:val="65"/>
          <w:sz w:val="20"/>
        </w:rPr>
        <w:t>Mbarara,</w:t>
      </w:r>
      <w:r>
        <w:rPr>
          <w:sz w:val="20"/>
        </w:rPr>
        <w:t xml:space="preserve"> </w:t>
      </w:r>
      <w:r>
        <w:rPr>
          <w:w w:val="65"/>
          <w:sz w:val="20"/>
        </w:rPr>
        <w:t>Ntungamo,</w:t>
      </w:r>
      <w:r>
        <w:rPr>
          <w:spacing w:val="15"/>
          <w:sz w:val="20"/>
        </w:rPr>
        <w:t xml:space="preserve"> </w:t>
      </w:r>
      <w:r>
        <w:rPr>
          <w:w w:val="65"/>
          <w:sz w:val="20"/>
        </w:rPr>
        <w:t>Kiruhura</w:t>
      </w:r>
      <w:r>
        <w:rPr>
          <w:sz w:val="20"/>
        </w:rPr>
        <w:t xml:space="preserve"> </w:t>
      </w:r>
      <w:r>
        <w:rPr>
          <w:w w:val="65"/>
          <w:sz w:val="20"/>
        </w:rPr>
        <w:t>and</w:t>
      </w:r>
      <w:r>
        <w:rPr>
          <w:sz w:val="20"/>
        </w:rPr>
        <w:t xml:space="preserve"> </w:t>
      </w:r>
      <w:r>
        <w:rPr>
          <w:w w:val="65"/>
          <w:sz w:val="20"/>
        </w:rPr>
        <w:t>Lyantonde</w:t>
      </w:r>
      <w:r>
        <w:rPr>
          <w:sz w:val="20"/>
        </w:rPr>
        <w:t xml:space="preserve"> </w:t>
      </w:r>
      <w:r>
        <w:rPr>
          <w:w w:val="65"/>
          <w:sz w:val="20"/>
        </w:rPr>
        <w:t>milk</w:t>
      </w:r>
      <w:r>
        <w:rPr>
          <w:sz w:val="20"/>
        </w:rPr>
        <w:t xml:space="preserve"> </w:t>
      </w:r>
      <w:r>
        <w:rPr>
          <w:w w:val="65"/>
          <w:sz w:val="20"/>
        </w:rPr>
        <w:t>processing</w:t>
      </w:r>
      <w:r>
        <w:rPr>
          <w:sz w:val="20"/>
        </w:rPr>
        <w:t xml:space="preserve"> </w:t>
      </w:r>
      <w:r>
        <w:rPr>
          <w:w w:val="65"/>
          <w:sz w:val="20"/>
        </w:rPr>
        <w:t>facilities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milk</w:t>
      </w:r>
      <w:r>
        <w:rPr>
          <w:sz w:val="20"/>
        </w:rPr>
        <w:t xml:space="preserve"> </w:t>
      </w:r>
      <w:r>
        <w:rPr>
          <w:w w:val="65"/>
          <w:sz w:val="20"/>
        </w:rPr>
        <w:t>coolers</w:t>
      </w:r>
      <w:r>
        <w:rPr>
          <w:sz w:val="20"/>
        </w:rPr>
        <w:t xml:space="preserve"> </w:t>
      </w:r>
      <w:r>
        <w:rPr>
          <w:w w:val="65"/>
          <w:sz w:val="20"/>
        </w:rPr>
        <w:t>to</w:t>
      </w:r>
      <w:r>
        <w:rPr>
          <w:sz w:val="20"/>
        </w:rPr>
        <w:t xml:space="preserve"> </w:t>
      </w:r>
      <w:r>
        <w:rPr>
          <w:w w:val="65"/>
          <w:sz w:val="20"/>
        </w:rPr>
        <w:t>reduce</w:t>
      </w:r>
      <w:r>
        <w:rPr>
          <w:spacing w:val="-11"/>
          <w:sz w:val="20"/>
        </w:rPr>
        <w:t xml:space="preserve"> </w:t>
      </w:r>
      <w:r>
        <w:rPr>
          <w:w w:val="65"/>
          <w:sz w:val="20"/>
        </w:rPr>
        <w:t>loss</w:t>
      </w:r>
      <w:r>
        <w:rPr>
          <w:spacing w:val="-11"/>
          <w:sz w:val="20"/>
        </w:rPr>
        <w:t xml:space="preserve"> </w:t>
      </w:r>
      <w:r>
        <w:rPr>
          <w:w w:val="65"/>
          <w:sz w:val="20"/>
        </w:rPr>
        <w:t>of milk</w:t>
      </w:r>
      <w:r>
        <w:rPr>
          <w:spacing w:val="-11"/>
          <w:sz w:val="20"/>
        </w:rPr>
        <w:t xml:space="preserve"> </w:t>
      </w:r>
      <w:r>
        <w:rPr>
          <w:w w:val="65"/>
          <w:sz w:val="20"/>
        </w:rPr>
        <w:t>due</w:t>
      </w:r>
      <w:r>
        <w:rPr>
          <w:spacing w:val="-11"/>
          <w:sz w:val="20"/>
        </w:rPr>
        <w:t xml:space="preserve"> </w:t>
      </w:r>
      <w:r>
        <w:rPr>
          <w:w w:val="65"/>
          <w:sz w:val="20"/>
        </w:rPr>
        <w:t>to</w:t>
      </w:r>
      <w:r>
        <w:rPr>
          <w:spacing w:val="-11"/>
          <w:sz w:val="20"/>
        </w:rPr>
        <w:t xml:space="preserve"> </w:t>
      </w:r>
      <w:r>
        <w:rPr>
          <w:w w:val="65"/>
          <w:sz w:val="20"/>
        </w:rPr>
        <w:t>poor storage</w:t>
      </w:r>
      <w:r>
        <w:rPr>
          <w:spacing w:val="-11"/>
          <w:sz w:val="20"/>
        </w:rPr>
        <w:t xml:space="preserve"> </w:t>
      </w:r>
      <w:r>
        <w:rPr>
          <w:w w:val="65"/>
          <w:sz w:val="20"/>
        </w:rPr>
        <w:t>facilities.</w:t>
      </w:r>
    </w:p>
    <w:p w:rsidR="00E5575B" w:rsidRDefault="00D512E5">
      <w:pPr>
        <w:pStyle w:val="ListParagraph"/>
        <w:numPr>
          <w:ilvl w:val="0"/>
          <w:numId w:val="64"/>
        </w:numPr>
        <w:tabs>
          <w:tab w:val="left" w:pos="1076"/>
        </w:tabs>
        <w:spacing w:line="242" w:lineRule="auto"/>
        <w:ind w:right="639" w:firstLine="0"/>
        <w:rPr>
          <w:sz w:val="20"/>
        </w:rPr>
      </w:pPr>
      <w:r>
        <w:rPr>
          <w:w w:val="70"/>
          <w:sz w:val="20"/>
        </w:rPr>
        <w:t>External</w:t>
      </w:r>
      <w:r>
        <w:rPr>
          <w:spacing w:val="80"/>
          <w:w w:val="150"/>
          <w:sz w:val="20"/>
        </w:rPr>
        <w:t xml:space="preserve">  </w:t>
      </w:r>
      <w:r>
        <w:rPr>
          <w:w w:val="70"/>
          <w:sz w:val="20"/>
        </w:rPr>
        <w:t>market</w:t>
      </w:r>
      <w:r>
        <w:rPr>
          <w:spacing w:val="80"/>
          <w:w w:val="150"/>
          <w:sz w:val="20"/>
        </w:rPr>
        <w:t xml:space="preserve">  </w:t>
      </w:r>
      <w:r>
        <w:rPr>
          <w:w w:val="70"/>
          <w:sz w:val="20"/>
        </w:rPr>
        <w:t>for</w:t>
      </w:r>
      <w:r>
        <w:rPr>
          <w:spacing w:val="80"/>
          <w:w w:val="150"/>
          <w:sz w:val="20"/>
        </w:rPr>
        <w:t xml:space="preserve">  </w:t>
      </w:r>
      <w:r>
        <w:rPr>
          <w:w w:val="70"/>
          <w:sz w:val="20"/>
        </w:rPr>
        <w:t>dairy</w:t>
      </w:r>
      <w:r>
        <w:rPr>
          <w:spacing w:val="80"/>
          <w:w w:val="150"/>
          <w:sz w:val="20"/>
        </w:rPr>
        <w:t xml:space="preserve">  </w:t>
      </w:r>
      <w:r>
        <w:rPr>
          <w:w w:val="70"/>
          <w:sz w:val="20"/>
        </w:rPr>
        <w:t>products</w:t>
      </w:r>
      <w:r>
        <w:rPr>
          <w:spacing w:val="80"/>
          <w:w w:val="150"/>
          <w:sz w:val="20"/>
        </w:rPr>
        <w:t xml:space="preserve">  </w:t>
      </w:r>
      <w:r>
        <w:rPr>
          <w:w w:val="70"/>
          <w:sz w:val="20"/>
        </w:rPr>
        <w:t>like</w:t>
      </w:r>
      <w:r>
        <w:rPr>
          <w:spacing w:val="80"/>
          <w:w w:val="150"/>
          <w:sz w:val="20"/>
        </w:rPr>
        <w:t xml:space="preserve">  </w:t>
      </w:r>
      <w:r>
        <w:rPr>
          <w:w w:val="70"/>
          <w:sz w:val="20"/>
        </w:rPr>
        <w:t>cheese,</w:t>
      </w:r>
      <w:r>
        <w:rPr>
          <w:spacing w:val="80"/>
          <w:w w:val="150"/>
          <w:sz w:val="20"/>
        </w:rPr>
        <w:t xml:space="preserve">  </w:t>
      </w:r>
      <w:r>
        <w:rPr>
          <w:w w:val="70"/>
          <w:sz w:val="20"/>
        </w:rPr>
        <w:t>milk,</w:t>
      </w:r>
      <w:r>
        <w:rPr>
          <w:spacing w:val="80"/>
          <w:w w:val="150"/>
          <w:sz w:val="20"/>
        </w:rPr>
        <w:t xml:space="preserve">  </w:t>
      </w:r>
      <w:r>
        <w:rPr>
          <w:w w:val="70"/>
          <w:sz w:val="20"/>
        </w:rPr>
        <w:t>butter</w:t>
      </w:r>
      <w:r>
        <w:rPr>
          <w:spacing w:val="80"/>
          <w:w w:val="150"/>
          <w:sz w:val="20"/>
        </w:rPr>
        <w:t xml:space="preserve">  </w:t>
      </w:r>
      <w:r>
        <w:rPr>
          <w:w w:val="70"/>
          <w:sz w:val="20"/>
        </w:rPr>
        <w:t>and</w:t>
      </w:r>
      <w:r>
        <w:rPr>
          <w:spacing w:val="80"/>
          <w:w w:val="150"/>
          <w:sz w:val="20"/>
        </w:rPr>
        <w:t xml:space="preserve">  </w:t>
      </w:r>
      <w:r>
        <w:rPr>
          <w:w w:val="70"/>
          <w:sz w:val="20"/>
        </w:rPr>
        <w:t>beef</w:t>
      </w:r>
      <w:r>
        <w:rPr>
          <w:spacing w:val="80"/>
          <w:w w:val="150"/>
          <w:sz w:val="20"/>
        </w:rPr>
        <w:t xml:space="preserve">  </w:t>
      </w:r>
      <w:r>
        <w:rPr>
          <w:w w:val="70"/>
          <w:sz w:val="20"/>
        </w:rPr>
        <w:t>have</w:t>
      </w:r>
      <w:r>
        <w:rPr>
          <w:spacing w:val="80"/>
          <w:w w:val="150"/>
          <w:sz w:val="20"/>
        </w:rPr>
        <w:t xml:space="preserve">  </w:t>
      </w:r>
      <w:r>
        <w:rPr>
          <w:w w:val="70"/>
          <w:sz w:val="20"/>
        </w:rPr>
        <w:t>been</w:t>
      </w:r>
      <w:r>
        <w:rPr>
          <w:spacing w:val="80"/>
          <w:w w:val="150"/>
          <w:sz w:val="20"/>
        </w:rPr>
        <w:t xml:space="preserve">  </w:t>
      </w:r>
      <w:r>
        <w:rPr>
          <w:w w:val="70"/>
          <w:sz w:val="20"/>
        </w:rPr>
        <w:t>sought</w:t>
      </w:r>
      <w:r>
        <w:rPr>
          <w:spacing w:val="80"/>
          <w:w w:val="150"/>
          <w:sz w:val="20"/>
        </w:rPr>
        <w:t xml:space="preserve">  </w:t>
      </w:r>
      <w:r>
        <w:rPr>
          <w:w w:val="70"/>
          <w:sz w:val="20"/>
        </w:rPr>
        <w:t>by</w:t>
      </w:r>
      <w:r>
        <w:rPr>
          <w:spacing w:val="80"/>
          <w:w w:val="150"/>
          <w:sz w:val="20"/>
        </w:rPr>
        <w:t xml:space="preserve">  </w:t>
      </w:r>
      <w:r>
        <w:rPr>
          <w:w w:val="70"/>
          <w:sz w:val="20"/>
        </w:rPr>
        <w:t>dairy</w:t>
      </w:r>
      <w:r>
        <w:rPr>
          <w:sz w:val="20"/>
        </w:rPr>
        <w:t xml:space="preserve"> </w:t>
      </w:r>
      <w:r>
        <w:rPr>
          <w:w w:val="70"/>
          <w:sz w:val="20"/>
        </w:rPr>
        <w:t>farmers</w:t>
      </w:r>
      <w:r>
        <w:rPr>
          <w:spacing w:val="80"/>
          <w:w w:val="150"/>
          <w:sz w:val="20"/>
        </w:rPr>
        <w:t xml:space="preserve">   </w:t>
      </w:r>
      <w:r>
        <w:rPr>
          <w:w w:val="70"/>
          <w:sz w:val="20"/>
        </w:rPr>
        <w:t>and</w:t>
      </w:r>
      <w:r>
        <w:rPr>
          <w:spacing w:val="80"/>
          <w:w w:val="150"/>
          <w:sz w:val="20"/>
        </w:rPr>
        <w:t xml:space="preserve">   </w:t>
      </w:r>
      <w:r>
        <w:rPr>
          <w:w w:val="70"/>
          <w:sz w:val="20"/>
        </w:rPr>
        <w:t>dairy</w:t>
      </w:r>
      <w:r>
        <w:rPr>
          <w:spacing w:val="80"/>
          <w:w w:val="150"/>
          <w:sz w:val="20"/>
        </w:rPr>
        <w:t xml:space="preserve">   </w:t>
      </w:r>
      <w:r>
        <w:rPr>
          <w:w w:val="70"/>
          <w:sz w:val="20"/>
        </w:rPr>
        <w:t>processing</w:t>
      </w:r>
      <w:r>
        <w:rPr>
          <w:spacing w:val="80"/>
          <w:w w:val="150"/>
          <w:sz w:val="20"/>
        </w:rPr>
        <w:t xml:space="preserve">   </w:t>
      </w:r>
      <w:r>
        <w:rPr>
          <w:w w:val="70"/>
          <w:sz w:val="20"/>
        </w:rPr>
        <w:t>industries</w:t>
      </w:r>
      <w:r>
        <w:rPr>
          <w:spacing w:val="80"/>
          <w:w w:val="150"/>
          <w:sz w:val="20"/>
        </w:rPr>
        <w:t xml:space="preserve">   </w:t>
      </w:r>
      <w:r>
        <w:rPr>
          <w:w w:val="70"/>
          <w:sz w:val="20"/>
        </w:rPr>
        <w:t>like</w:t>
      </w:r>
      <w:r>
        <w:rPr>
          <w:spacing w:val="80"/>
          <w:w w:val="150"/>
          <w:sz w:val="20"/>
        </w:rPr>
        <w:t xml:space="preserve">   </w:t>
      </w:r>
      <w:r>
        <w:rPr>
          <w:w w:val="70"/>
          <w:sz w:val="20"/>
        </w:rPr>
        <w:t>Paramount</w:t>
      </w:r>
      <w:r>
        <w:rPr>
          <w:spacing w:val="80"/>
          <w:w w:val="150"/>
          <w:sz w:val="20"/>
        </w:rPr>
        <w:t xml:space="preserve">   </w:t>
      </w:r>
      <w:r>
        <w:rPr>
          <w:w w:val="70"/>
          <w:sz w:val="20"/>
        </w:rPr>
        <w:t>cheese,</w:t>
      </w:r>
      <w:r>
        <w:rPr>
          <w:spacing w:val="80"/>
          <w:w w:val="150"/>
          <w:sz w:val="20"/>
        </w:rPr>
        <w:t xml:space="preserve">   </w:t>
      </w:r>
      <w:r>
        <w:rPr>
          <w:w w:val="70"/>
          <w:sz w:val="20"/>
        </w:rPr>
        <w:t>Alpha</w:t>
      </w:r>
      <w:r>
        <w:rPr>
          <w:spacing w:val="80"/>
          <w:w w:val="150"/>
          <w:sz w:val="20"/>
        </w:rPr>
        <w:t xml:space="preserve">   </w:t>
      </w:r>
      <w:r>
        <w:rPr>
          <w:w w:val="70"/>
          <w:sz w:val="20"/>
        </w:rPr>
        <w:t>dairies,</w:t>
      </w:r>
      <w:r>
        <w:rPr>
          <w:spacing w:val="80"/>
          <w:w w:val="150"/>
          <w:sz w:val="20"/>
        </w:rPr>
        <w:t xml:space="preserve">   </w:t>
      </w:r>
      <w:r>
        <w:rPr>
          <w:w w:val="70"/>
          <w:sz w:val="20"/>
        </w:rPr>
        <w:t>GBK</w:t>
      </w:r>
      <w:r>
        <w:rPr>
          <w:spacing w:val="80"/>
          <w:w w:val="150"/>
          <w:sz w:val="20"/>
        </w:rPr>
        <w:t xml:space="preserve">   </w:t>
      </w:r>
      <w:r>
        <w:rPr>
          <w:w w:val="70"/>
          <w:sz w:val="20"/>
        </w:rPr>
        <w:t>from</w:t>
      </w:r>
      <w:r>
        <w:rPr>
          <w:sz w:val="20"/>
        </w:rPr>
        <w:t xml:space="preserve"> </w:t>
      </w:r>
      <w:r>
        <w:rPr>
          <w:w w:val="65"/>
          <w:sz w:val="20"/>
        </w:rPr>
        <w:t>COMESA,</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PTA</w:t>
      </w:r>
      <w:r>
        <w:rPr>
          <w:sz w:val="20"/>
        </w:rPr>
        <w:t xml:space="preserve"> </w:t>
      </w:r>
      <w:r>
        <w:rPr>
          <w:w w:val="65"/>
          <w:sz w:val="20"/>
        </w:rPr>
        <w:t>countries.</w:t>
      </w:r>
    </w:p>
    <w:p w:rsidR="00E5575B" w:rsidRDefault="00D512E5">
      <w:pPr>
        <w:pStyle w:val="ListParagraph"/>
        <w:numPr>
          <w:ilvl w:val="0"/>
          <w:numId w:val="64"/>
        </w:numPr>
        <w:tabs>
          <w:tab w:val="left" w:pos="1076"/>
        </w:tabs>
        <w:spacing w:line="229" w:lineRule="exact"/>
        <w:ind w:left="1076" w:hanging="345"/>
        <w:jc w:val="left"/>
        <w:rPr>
          <w:sz w:val="20"/>
        </w:rPr>
      </w:pPr>
      <w:r>
        <w:rPr>
          <w:w w:val="60"/>
          <w:sz w:val="20"/>
        </w:rPr>
        <w:t>The</w:t>
      </w:r>
      <w:r>
        <w:rPr>
          <w:spacing w:val="-2"/>
          <w:sz w:val="20"/>
        </w:rPr>
        <w:t xml:space="preserve"> </w:t>
      </w:r>
      <w:r>
        <w:rPr>
          <w:w w:val="60"/>
          <w:sz w:val="20"/>
        </w:rPr>
        <w:t>government</w:t>
      </w:r>
      <w:r>
        <w:rPr>
          <w:spacing w:val="-3"/>
          <w:sz w:val="20"/>
        </w:rPr>
        <w:t xml:space="preserve"> </w:t>
      </w:r>
      <w:r>
        <w:rPr>
          <w:w w:val="60"/>
          <w:sz w:val="20"/>
        </w:rPr>
        <w:t>through</w:t>
      </w:r>
      <w:r>
        <w:rPr>
          <w:spacing w:val="-1"/>
          <w:sz w:val="20"/>
        </w:rPr>
        <w:t xml:space="preserve"> </w:t>
      </w:r>
      <w:r>
        <w:rPr>
          <w:w w:val="60"/>
          <w:sz w:val="20"/>
        </w:rPr>
        <w:t>Agrekko</w:t>
      </w:r>
      <w:r>
        <w:rPr>
          <w:spacing w:val="-2"/>
          <w:sz w:val="20"/>
        </w:rPr>
        <w:t xml:space="preserve"> </w:t>
      </w:r>
      <w:r>
        <w:rPr>
          <w:w w:val="60"/>
          <w:sz w:val="20"/>
        </w:rPr>
        <w:t>has</w:t>
      </w:r>
      <w:r>
        <w:rPr>
          <w:sz w:val="20"/>
        </w:rPr>
        <w:t xml:space="preserve"> </w:t>
      </w:r>
      <w:r>
        <w:rPr>
          <w:w w:val="60"/>
          <w:sz w:val="20"/>
        </w:rPr>
        <w:t>generated</w:t>
      </w:r>
      <w:r>
        <w:rPr>
          <w:sz w:val="20"/>
        </w:rPr>
        <w:t xml:space="preserve"> </w:t>
      </w:r>
      <w:r>
        <w:rPr>
          <w:w w:val="60"/>
          <w:sz w:val="20"/>
        </w:rPr>
        <w:t>more</w:t>
      </w:r>
      <w:r>
        <w:rPr>
          <w:spacing w:val="-2"/>
          <w:sz w:val="20"/>
        </w:rPr>
        <w:t xml:space="preserve"> </w:t>
      </w:r>
      <w:r>
        <w:rPr>
          <w:w w:val="60"/>
          <w:sz w:val="20"/>
        </w:rPr>
        <w:t>electricity</w:t>
      </w:r>
      <w:r>
        <w:rPr>
          <w:spacing w:val="-1"/>
          <w:sz w:val="20"/>
        </w:rPr>
        <w:t xml:space="preserve"> </w:t>
      </w:r>
      <w:r>
        <w:rPr>
          <w:w w:val="60"/>
          <w:sz w:val="20"/>
        </w:rPr>
        <w:t>at</w:t>
      </w:r>
      <w:r>
        <w:rPr>
          <w:spacing w:val="-3"/>
          <w:sz w:val="20"/>
        </w:rPr>
        <w:t xml:space="preserve"> </w:t>
      </w:r>
      <w:r>
        <w:rPr>
          <w:w w:val="60"/>
          <w:sz w:val="20"/>
        </w:rPr>
        <w:t>Lugogo</w:t>
      </w:r>
      <w:r>
        <w:rPr>
          <w:spacing w:val="-4"/>
          <w:sz w:val="20"/>
        </w:rPr>
        <w:t xml:space="preserve"> </w:t>
      </w:r>
      <w:r>
        <w:rPr>
          <w:w w:val="60"/>
          <w:sz w:val="20"/>
        </w:rPr>
        <w:t>in</w:t>
      </w:r>
      <w:r>
        <w:rPr>
          <w:spacing w:val="-2"/>
          <w:sz w:val="20"/>
        </w:rPr>
        <w:t xml:space="preserve"> </w:t>
      </w:r>
      <w:r>
        <w:rPr>
          <w:w w:val="60"/>
          <w:sz w:val="20"/>
        </w:rPr>
        <w:t>Kampala</w:t>
      </w:r>
      <w:r>
        <w:rPr>
          <w:spacing w:val="-1"/>
          <w:sz w:val="20"/>
        </w:rPr>
        <w:t xml:space="preserve"> </w:t>
      </w:r>
      <w:r>
        <w:rPr>
          <w:w w:val="60"/>
          <w:sz w:val="20"/>
        </w:rPr>
        <w:t>and</w:t>
      </w:r>
      <w:r>
        <w:rPr>
          <w:spacing w:val="-2"/>
          <w:sz w:val="20"/>
        </w:rPr>
        <w:t xml:space="preserve"> </w:t>
      </w:r>
      <w:r>
        <w:rPr>
          <w:w w:val="60"/>
          <w:sz w:val="20"/>
        </w:rPr>
        <w:t>Kiira</w:t>
      </w:r>
      <w:r>
        <w:rPr>
          <w:spacing w:val="-1"/>
          <w:sz w:val="20"/>
        </w:rPr>
        <w:t xml:space="preserve"> </w:t>
      </w:r>
      <w:r>
        <w:rPr>
          <w:w w:val="60"/>
          <w:sz w:val="20"/>
        </w:rPr>
        <w:t>at</w:t>
      </w:r>
      <w:r>
        <w:rPr>
          <w:spacing w:val="9"/>
          <w:sz w:val="20"/>
        </w:rPr>
        <w:t xml:space="preserve"> </w:t>
      </w:r>
      <w:r>
        <w:rPr>
          <w:w w:val="60"/>
          <w:sz w:val="20"/>
        </w:rPr>
        <w:t>Jinja</w:t>
      </w:r>
      <w:r>
        <w:rPr>
          <w:spacing w:val="-7"/>
          <w:sz w:val="20"/>
        </w:rPr>
        <w:t xml:space="preserve"> </w:t>
      </w:r>
      <w:r>
        <w:rPr>
          <w:w w:val="60"/>
          <w:sz w:val="20"/>
        </w:rPr>
        <w:t>to</w:t>
      </w:r>
      <w:r>
        <w:rPr>
          <w:spacing w:val="-7"/>
          <w:sz w:val="20"/>
        </w:rPr>
        <w:t xml:space="preserve"> </w:t>
      </w:r>
      <w:r>
        <w:rPr>
          <w:w w:val="60"/>
          <w:sz w:val="20"/>
        </w:rPr>
        <w:t>enable</w:t>
      </w:r>
      <w:r>
        <w:rPr>
          <w:spacing w:val="-7"/>
          <w:sz w:val="20"/>
        </w:rPr>
        <w:t xml:space="preserve"> </w:t>
      </w:r>
      <w:r>
        <w:rPr>
          <w:w w:val="60"/>
          <w:sz w:val="20"/>
        </w:rPr>
        <w:t>milk</w:t>
      </w:r>
      <w:r>
        <w:rPr>
          <w:spacing w:val="-7"/>
          <w:sz w:val="20"/>
        </w:rPr>
        <w:t xml:space="preserve"> </w:t>
      </w:r>
      <w:r>
        <w:rPr>
          <w:w w:val="60"/>
          <w:sz w:val="20"/>
        </w:rPr>
        <w:t>preservation</w:t>
      </w:r>
      <w:r>
        <w:rPr>
          <w:spacing w:val="-7"/>
          <w:sz w:val="20"/>
        </w:rPr>
        <w:t xml:space="preserve"> </w:t>
      </w:r>
      <w:r>
        <w:rPr>
          <w:w w:val="60"/>
          <w:sz w:val="20"/>
        </w:rPr>
        <w:t>and</w:t>
      </w:r>
      <w:r>
        <w:rPr>
          <w:spacing w:val="-1"/>
          <w:sz w:val="20"/>
        </w:rPr>
        <w:t xml:space="preserve"> </w:t>
      </w:r>
      <w:r>
        <w:rPr>
          <w:w w:val="60"/>
          <w:sz w:val="20"/>
        </w:rPr>
        <w:t>milk</w:t>
      </w:r>
      <w:r>
        <w:rPr>
          <w:spacing w:val="-8"/>
          <w:sz w:val="20"/>
        </w:rPr>
        <w:t xml:space="preserve"> </w:t>
      </w:r>
      <w:r>
        <w:rPr>
          <w:spacing w:val="-2"/>
          <w:w w:val="60"/>
          <w:sz w:val="20"/>
        </w:rPr>
        <w:t>processing.</w:t>
      </w:r>
    </w:p>
    <w:p w:rsidR="00E5575B" w:rsidRDefault="00D512E5">
      <w:pPr>
        <w:pStyle w:val="ListParagraph"/>
        <w:numPr>
          <w:ilvl w:val="0"/>
          <w:numId w:val="64"/>
        </w:numPr>
        <w:tabs>
          <w:tab w:val="left" w:pos="1076"/>
        </w:tabs>
        <w:ind w:right="628" w:firstLine="0"/>
        <w:jc w:val="left"/>
        <w:rPr>
          <w:sz w:val="20"/>
        </w:rPr>
      </w:pPr>
      <w:r>
        <w:rPr>
          <w:w w:val="60"/>
          <w:sz w:val="20"/>
        </w:rPr>
        <w:t>Sameer</w:t>
      </w:r>
      <w:r>
        <w:rPr>
          <w:sz w:val="20"/>
        </w:rPr>
        <w:t xml:space="preserve"> </w:t>
      </w:r>
      <w:r>
        <w:rPr>
          <w:w w:val="60"/>
          <w:sz w:val="20"/>
        </w:rPr>
        <w:t>Agriculture</w:t>
      </w:r>
      <w:r>
        <w:rPr>
          <w:sz w:val="20"/>
        </w:rPr>
        <w:t xml:space="preserve"> </w:t>
      </w:r>
      <w:r>
        <w:rPr>
          <w:w w:val="60"/>
          <w:sz w:val="20"/>
        </w:rPr>
        <w:t>and</w:t>
      </w:r>
      <w:r>
        <w:rPr>
          <w:sz w:val="20"/>
        </w:rPr>
        <w:t xml:space="preserve"> </w:t>
      </w:r>
      <w:r>
        <w:rPr>
          <w:w w:val="60"/>
          <w:sz w:val="20"/>
        </w:rPr>
        <w:t>livestock</w:t>
      </w:r>
      <w:r>
        <w:rPr>
          <w:sz w:val="20"/>
        </w:rPr>
        <w:t xml:space="preserve"> </w:t>
      </w:r>
      <w:r>
        <w:rPr>
          <w:w w:val="60"/>
          <w:sz w:val="20"/>
        </w:rPr>
        <w:t>in</w:t>
      </w:r>
      <w:r>
        <w:rPr>
          <w:sz w:val="20"/>
        </w:rPr>
        <w:t xml:space="preserve"> </w:t>
      </w:r>
      <w:r>
        <w:rPr>
          <w:w w:val="60"/>
          <w:sz w:val="20"/>
        </w:rPr>
        <w:t>Kampala,</w:t>
      </w:r>
      <w:r>
        <w:rPr>
          <w:sz w:val="20"/>
        </w:rPr>
        <w:t xml:space="preserve"> </w:t>
      </w:r>
      <w:r>
        <w:rPr>
          <w:w w:val="60"/>
          <w:sz w:val="20"/>
        </w:rPr>
        <w:t>Jessa</w:t>
      </w:r>
      <w:r>
        <w:rPr>
          <w:sz w:val="20"/>
        </w:rPr>
        <w:t xml:space="preserve"> </w:t>
      </w:r>
      <w:r>
        <w:rPr>
          <w:w w:val="60"/>
          <w:sz w:val="20"/>
        </w:rPr>
        <w:t>in</w:t>
      </w:r>
      <w:r>
        <w:rPr>
          <w:sz w:val="20"/>
        </w:rPr>
        <w:t xml:space="preserve"> </w:t>
      </w:r>
      <w:r>
        <w:rPr>
          <w:w w:val="60"/>
          <w:sz w:val="20"/>
        </w:rPr>
        <w:t>Mityana,</w:t>
      </w:r>
      <w:r>
        <w:rPr>
          <w:sz w:val="20"/>
        </w:rPr>
        <w:t xml:space="preserve"> </w:t>
      </w:r>
      <w:r>
        <w:rPr>
          <w:w w:val="60"/>
          <w:sz w:val="20"/>
        </w:rPr>
        <w:t>Alpha</w:t>
      </w:r>
      <w:r>
        <w:rPr>
          <w:sz w:val="20"/>
        </w:rPr>
        <w:t xml:space="preserve"> </w:t>
      </w:r>
      <w:r>
        <w:rPr>
          <w:w w:val="60"/>
          <w:sz w:val="20"/>
        </w:rPr>
        <w:t>dairies</w:t>
      </w:r>
      <w:r>
        <w:rPr>
          <w:sz w:val="20"/>
        </w:rPr>
        <w:t xml:space="preserve"> </w:t>
      </w:r>
      <w:r>
        <w:rPr>
          <w:w w:val="60"/>
          <w:sz w:val="20"/>
        </w:rPr>
        <w:t>and</w:t>
      </w:r>
      <w:r>
        <w:rPr>
          <w:sz w:val="20"/>
        </w:rPr>
        <w:t xml:space="preserve"> </w:t>
      </w:r>
      <w:r>
        <w:rPr>
          <w:w w:val="60"/>
          <w:sz w:val="20"/>
        </w:rPr>
        <w:t>GBK</w:t>
      </w:r>
      <w:r>
        <w:rPr>
          <w:sz w:val="20"/>
        </w:rPr>
        <w:t xml:space="preserve"> </w:t>
      </w:r>
      <w:r>
        <w:rPr>
          <w:w w:val="60"/>
          <w:sz w:val="20"/>
        </w:rPr>
        <w:t>in</w:t>
      </w:r>
      <w:r>
        <w:rPr>
          <w:sz w:val="20"/>
        </w:rPr>
        <w:t xml:space="preserve"> </w:t>
      </w:r>
      <w:r>
        <w:rPr>
          <w:w w:val="60"/>
          <w:sz w:val="20"/>
        </w:rPr>
        <w:t>Mbarara</w:t>
      </w:r>
      <w:r>
        <w:rPr>
          <w:spacing w:val="22"/>
          <w:sz w:val="20"/>
        </w:rPr>
        <w:t xml:space="preserve"> </w:t>
      </w:r>
      <w:r>
        <w:rPr>
          <w:w w:val="60"/>
          <w:sz w:val="20"/>
        </w:rPr>
        <w:t>have</w:t>
      </w:r>
      <w:r>
        <w:rPr>
          <w:sz w:val="20"/>
        </w:rPr>
        <w:t xml:space="preserve"> </w:t>
      </w:r>
      <w:r>
        <w:rPr>
          <w:w w:val="60"/>
          <w:sz w:val="20"/>
        </w:rPr>
        <w:t>processed</w:t>
      </w:r>
      <w:r>
        <w:rPr>
          <w:sz w:val="20"/>
        </w:rPr>
        <w:t xml:space="preserve"> </w:t>
      </w:r>
      <w:r>
        <w:rPr>
          <w:w w:val="60"/>
          <w:sz w:val="20"/>
        </w:rPr>
        <w:t>milk</w:t>
      </w:r>
      <w:r>
        <w:rPr>
          <w:spacing w:val="-2"/>
          <w:sz w:val="20"/>
        </w:rPr>
        <w:t xml:space="preserve"> </w:t>
      </w:r>
      <w:r>
        <w:rPr>
          <w:w w:val="60"/>
          <w:sz w:val="20"/>
        </w:rPr>
        <w:t>into</w:t>
      </w:r>
      <w:r>
        <w:rPr>
          <w:sz w:val="20"/>
        </w:rPr>
        <w:t xml:space="preserve"> </w:t>
      </w:r>
      <w:r>
        <w:rPr>
          <w:w w:val="60"/>
          <w:sz w:val="20"/>
        </w:rPr>
        <w:t>butter,</w:t>
      </w:r>
      <w:r>
        <w:rPr>
          <w:spacing w:val="-3"/>
          <w:sz w:val="20"/>
        </w:rPr>
        <w:t xml:space="preserve"> </w:t>
      </w:r>
      <w:r>
        <w:rPr>
          <w:w w:val="60"/>
          <w:sz w:val="20"/>
        </w:rPr>
        <w:t>cheese,</w:t>
      </w:r>
      <w:r>
        <w:rPr>
          <w:spacing w:val="-3"/>
          <w:sz w:val="20"/>
        </w:rPr>
        <w:t xml:space="preserve"> </w:t>
      </w:r>
      <w:r>
        <w:rPr>
          <w:w w:val="60"/>
          <w:sz w:val="20"/>
        </w:rPr>
        <w:t>skimmed</w:t>
      </w:r>
      <w:r>
        <w:rPr>
          <w:sz w:val="20"/>
        </w:rPr>
        <w:t xml:space="preserve"> </w:t>
      </w:r>
      <w:r>
        <w:rPr>
          <w:w w:val="60"/>
          <w:sz w:val="20"/>
        </w:rPr>
        <w:t>milk</w:t>
      </w:r>
      <w:r>
        <w:rPr>
          <w:sz w:val="20"/>
        </w:rPr>
        <w:t xml:space="preserve"> </w:t>
      </w:r>
      <w:r>
        <w:rPr>
          <w:w w:val="60"/>
          <w:sz w:val="20"/>
        </w:rPr>
        <w:t>and</w:t>
      </w:r>
      <w:r>
        <w:rPr>
          <w:sz w:val="20"/>
        </w:rPr>
        <w:t xml:space="preserve"> </w:t>
      </w:r>
      <w:r>
        <w:rPr>
          <w:w w:val="60"/>
          <w:sz w:val="20"/>
        </w:rPr>
        <w:t>powdered</w:t>
      </w:r>
      <w:r>
        <w:rPr>
          <w:sz w:val="20"/>
        </w:rPr>
        <w:t xml:space="preserve"> </w:t>
      </w:r>
      <w:r>
        <w:rPr>
          <w:w w:val="60"/>
          <w:sz w:val="20"/>
        </w:rPr>
        <w:t>milk</w:t>
      </w:r>
      <w:r>
        <w:rPr>
          <w:spacing w:val="-2"/>
          <w:sz w:val="20"/>
        </w:rPr>
        <w:t xml:space="preserve"> </w:t>
      </w:r>
      <w:r>
        <w:rPr>
          <w:w w:val="60"/>
          <w:sz w:val="20"/>
        </w:rPr>
        <w:t>to</w:t>
      </w:r>
      <w:r>
        <w:rPr>
          <w:sz w:val="20"/>
        </w:rPr>
        <w:t xml:space="preserve"> </w:t>
      </w:r>
      <w:r>
        <w:rPr>
          <w:w w:val="60"/>
          <w:sz w:val="20"/>
        </w:rPr>
        <w:t>reduce</w:t>
      </w:r>
      <w:r>
        <w:rPr>
          <w:sz w:val="20"/>
        </w:rPr>
        <w:t xml:space="preserve"> </w:t>
      </w:r>
      <w:r>
        <w:rPr>
          <w:w w:val="65"/>
          <w:sz w:val="20"/>
        </w:rPr>
        <w:t>losses and add value</w:t>
      </w:r>
      <w:r>
        <w:rPr>
          <w:spacing w:val="-1"/>
          <w:w w:val="65"/>
          <w:sz w:val="20"/>
        </w:rPr>
        <w:t xml:space="preserve"> </w:t>
      </w:r>
      <w:r>
        <w:rPr>
          <w:w w:val="65"/>
          <w:sz w:val="20"/>
        </w:rPr>
        <w:t>to</w:t>
      </w:r>
      <w:r>
        <w:rPr>
          <w:spacing w:val="-1"/>
          <w:w w:val="65"/>
          <w:sz w:val="20"/>
        </w:rPr>
        <w:t xml:space="preserve"> </w:t>
      </w:r>
      <w:r>
        <w:rPr>
          <w:w w:val="65"/>
          <w:sz w:val="20"/>
        </w:rPr>
        <w:t>livestock</w:t>
      </w:r>
      <w:r>
        <w:rPr>
          <w:spacing w:val="-5"/>
          <w:w w:val="65"/>
          <w:sz w:val="20"/>
        </w:rPr>
        <w:t xml:space="preserve"> </w:t>
      </w:r>
      <w:r>
        <w:rPr>
          <w:w w:val="65"/>
          <w:sz w:val="20"/>
        </w:rPr>
        <w:t>products.</w:t>
      </w:r>
    </w:p>
    <w:p w:rsidR="00E5575B" w:rsidRDefault="00D512E5">
      <w:pPr>
        <w:pStyle w:val="Heading1"/>
        <w:spacing w:before="184"/>
        <w:ind w:left="1631"/>
      </w:pPr>
      <w:r>
        <w:rPr>
          <w:spacing w:val="2"/>
          <w:w w:val="65"/>
        </w:rPr>
        <w:t>GENERAL</w:t>
      </w:r>
      <w:r>
        <w:rPr>
          <w:spacing w:val="9"/>
        </w:rPr>
        <w:t xml:space="preserve"> </w:t>
      </w:r>
      <w:r>
        <w:rPr>
          <w:spacing w:val="2"/>
          <w:w w:val="65"/>
        </w:rPr>
        <w:t>PROBLEMS</w:t>
      </w:r>
      <w:r>
        <w:rPr>
          <w:spacing w:val="12"/>
        </w:rPr>
        <w:t xml:space="preserve"> </w:t>
      </w:r>
      <w:r>
        <w:rPr>
          <w:spacing w:val="2"/>
          <w:w w:val="65"/>
        </w:rPr>
        <w:t>FACING</w:t>
      </w:r>
      <w:r>
        <w:rPr>
          <w:spacing w:val="13"/>
        </w:rPr>
        <w:t xml:space="preserve"> </w:t>
      </w:r>
      <w:r>
        <w:rPr>
          <w:spacing w:val="2"/>
          <w:w w:val="65"/>
        </w:rPr>
        <w:t>AGRICULTURAL</w:t>
      </w:r>
      <w:r>
        <w:rPr>
          <w:spacing w:val="15"/>
        </w:rPr>
        <w:t xml:space="preserve"> </w:t>
      </w:r>
      <w:r>
        <w:rPr>
          <w:spacing w:val="2"/>
          <w:w w:val="65"/>
        </w:rPr>
        <w:t>SECTOR</w:t>
      </w:r>
      <w:r>
        <w:rPr>
          <w:spacing w:val="13"/>
        </w:rPr>
        <w:t xml:space="preserve"> </w:t>
      </w:r>
      <w:r>
        <w:rPr>
          <w:spacing w:val="2"/>
          <w:w w:val="65"/>
        </w:rPr>
        <w:t>IN</w:t>
      </w:r>
      <w:r>
        <w:rPr>
          <w:spacing w:val="14"/>
        </w:rPr>
        <w:t xml:space="preserve"> </w:t>
      </w:r>
      <w:r>
        <w:rPr>
          <w:spacing w:val="-2"/>
          <w:w w:val="65"/>
        </w:rPr>
        <w:t>UGANDA</w:t>
      </w:r>
    </w:p>
    <w:p w:rsidR="00E5575B" w:rsidRDefault="00D512E5">
      <w:pPr>
        <w:pStyle w:val="BodyText"/>
        <w:spacing w:before="1"/>
      </w:pPr>
      <w:r>
        <w:rPr>
          <w:w w:val="60"/>
        </w:rPr>
        <w:t>The</w:t>
      </w:r>
      <w:r>
        <w:rPr>
          <w:spacing w:val="16"/>
        </w:rPr>
        <w:t xml:space="preserve"> </w:t>
      </w:r>
      <w:r>
        <w:rPr>
          <w:w w:val="60"/>
        </w:rPr>
        <w:t>following</w:t>
      </w:r>
      <w:r>
        <w:rPr>
          <w:spacing w:val="17"/>
        </w:rPr>
        <w:t xml:space="preserve"> </w:t>
      </w:r>
      <w:r>
        <w:rPr>
          <w:w w:val="60"/>
        </w:rPr>
        <w:t>are</w:t>
      </w:r>
      <w:r>
        <w:rPr>
          <w:spacing w:val="17"/>
        </w:rPr>
        <w:t xml:space="preserve"> </w:t>
      </w:r>
      <w:r>
        <w:rPr>
          <w:w w:val="60"/>
        </w:rPr>
        <w:t>the</w:t>
      </w:r>
      <w:r>
        <w:rPr>
          <w:spacing w:val="17"/>
        </w:rPr>
        <w:t xml:space="preserve"> </w:t>
      </w:r>
      <w:r>
        <w:rPr>
          <w:w w:val="60"/>
        </w:rPr>
        <w:t>problems</w:t>
      </w:r>
      <w:r>
        <w:rPr>
          <w:spacing w:val="20"/>
        </w:rPr>
        <w:t xml:space="preserve"> </w:t>
      </w:r>
      <w:r>
        <w:rPr>
          <w:w w:val="60"/>
        </w:rPr>
        <w:t>affecting</w:t>
      </w:r>
      <w:r>
        <w:rPr>
          <w:spacing w:val="22"/>
        </w:rPr>
        <w:t xml:space="preserve"> </w:t>
      </w:r>
      <w:r>
        <w:rPr>
          <w:w w:val="60"/>
        </w:rPr>
        <w:t>the</w:t>
      </w:r>
      <w:r>
        <w:rPr>
          <w:spacing w:val="17"/>
        </w:rPr>
        <w:t xml:space="preserve"> </w:t>
      </w:r>
      <w:r>
        <w:rPr>
          <w:spacing w:val="-2"/>
          <w:w w:val="60"/>
        </w:rPr>
        <w:t>agriculture;</w:t>
      </w:r>
    </w:p>
    <w:p w:rsidR="00E5575B" w:rsidRDefault="00D512E5">
      <w:pPr>
        <w:pStyle w:val="ListParagraph"/>
        <w:numPr>
          <w:ilvl w:val="0"/>
          <w:numId w:val="64"/>
        </w:numPr>
        <w:tabs>
          <w:tab w:val="left" w:pos="1076"/>
        </w:tabs>
        <w:spacing w:before="1" w:line="244" w:lineRule="auto"/>
        <w:ind w:right="644" w:firstLine="0"/>
        <w:jc w:val="left"/>
        <w:rPr>
          <w:sz w:val="20"/>
        </w:rPr>
      </w:pPr>
      <w:r>
        <w:rPr>
          <w:w w:val="65"/>
          <w:sz w:val="20"/>
        </w:rPr>
        <w:t>Fluctuating</w:t>
      </w:r>
      <w:r>
        <w:rPr>
          <w:spacing w:val="-8"/>
          <w:sz w:val="20"/>
        </w:rPr>
        <w:t xml:space="preserve"> </w:t>
      </w:r>
      <w:r>
        <w:rPr>
          <w:w w:val="65"/>
          <w:sz w:val="20"/>
        </w:rPr>
        <w:t>agricultural</w:t>
      </w:r>
      <w:r>
        <w:rPr>
          <w:spacing w:val="-4"/>
          <w:sz w:val="20"/>
        </w:rPr>
        <w:t xml:space="preserve"> </w:t>
      </w:r>
      <w:r>
        <w:rPr>
          <w:w w:val="65"/>
          <w:sz w:val="20"/>
        </w:rPr>
        <w:t>crop</w:t>
      </w:r>
      <w:r>
        <w:rPr>
          <w:spacing w:val="-8"/>
          <w:sz w:val="20"/>
        </w:rPr>
        <w:t xml:space="preserve"> </w:t>
      </w:r>
      <w:r>
        <w:rPr>
          <w:w w:val="65"/>
          <w:sz w:val="20"/>
        </w:rPr>
        <w:t>prices</w:t>
      </w:r>
      <w:r>
        <w:rPr>
          <w:spacing w:val="-8"/>
          <w:sz w:val="20"/>
        </w:rPr>
        <w:t xml:space="preserve"> </w:t>
      </w:r>
      <w:r>
        <w:rPr>
          <w:w w:val="65"/>
          <w:sz w:val="20"/>
        </w:rPr>
        <w:t>especially</w:t>
      </w:r>
      <w:r>
        <w:rPr>
          <w:spacing w:val="-8"/>
          <w:sz w:val="20"/>
        </w:rPr>
        <w:t xml:space="preserve"> </w:t>
      </w:r>
      <w:r>
        <w:rPr>
          <w:w w:val="65"/>
          <w:sz w:val="20"/>
        </w:rPr>
        <w:t>coffee,</w:t>
      </w:r>
      <w:r>
        <w:rPr>
          <w:spacing w:val="-8"/>
          <w:sz w:val="20"/>
        </w:rPr>
        <w:t xml:space="preserve"> </w:t>
      </w:r>
      <w:r>
        <w:rPr>
          <w:w w:val="65"/>
          <w:sz w:val="20"/>
        </w:rPr>
        <w:t>Vanilla,</w:t>
      </w:r>
      <w:r>
        <w:rPr>
          <w:spacing w:val="-6"/>
          <w:sz w:val="20"/>
        </w:rPr>
        <w:t xml:space="preserve"> </w:t>
      </w:r>
      <w:r>
        <w:rPr>
          <w:w w:val="65"/>
          <w:sz w:val="20"/>
        </w:rPr>
        <w:t>Moringa,</w:t>
      </w:r>
      <w:r>
        <w:rPr>
          <w:spacing w:val="-8"/>
          <w:sz w:val="20"/>
        </w:rPr>
        <w:t xml:space="preserve"> </w:t>
      </w:r>
      <w:r>
        <w:rPr>
          <w:w w:val="65"/>
          <w:sz w:val="20"/>
        </w:rPr>
        <w:t>and</w:t>
      </w:r>
      <w:r>
        <w:rPr>
          <w:spacing w:val="-8"/>
          <w:sz w:val="20"/>
        </w:rPr>
        <w:t xml:space="preserve"> </w:t>
      </w:r>
      <w:r>
        <w:rPr>
          <w:w w:val="65"/>
          <w:sz w:val="20"/>
        </w:rPr>
        <w:t>tea</w:t>
      </w:r>
      <w:r>
        <w:rPr>
          <w:spacing w:val="-7"/>
          <w:sz w:val="20"/>
        </w:rPr>
        <w:t xml:space="preserve"> </w:t>
      </w:r>
      <w:r>
        <w:rPr>
          <w:w w:val="65"/>
          <w:sz w:val="20"/>
        </w:rPr>
        <w:t>which</w:t>
      </w:r>
      <w:r>
        <w:rPr>
          <w:spacing w:val="-7"/>
          <w:sz w:val="20"/>
        </w:rPr>
        <w:t xml:space="preserve"> </w:t>
      </w:r>
      <w:r>
        <w:rPr>
          <w:w w:val="65"/>
          <w:sz w:val="20"/>
        </w:rPr>
        <w:t>have</w:t>
      </w:r>
      <w:r>
        <w:rPr>
          <w:spacing w:val="-5"/>
          <w:sz w:val="20"/>
        </w:rPr>
        <w:t xml:space="preserve"> </w:t>
      </w:r>
      <w:r>
        <w:rPr>
          <w:w w:val="65"/>
          <w:sz w:val="20"/>
        </w:rPr>
        <w:t>affected</w:t>
      </w:r>
      <w:r>
        <w:rPr>
          <w:sz w:val="20"/>
        </w:rPr>
        <w:t xml:space="preserve"> </w:t>
      </w:r>
      <w:r>
        <w:rPr>
          <w:w w:val="65"/>
          <w:sz w:val="20"/>
        </w:rPr>
        <w:t>the</w:t>
      </w:r>
      <w:r>
        <w:rPr>
          <w:sz w:val="20"/>
        </w:rPr>
        <w:t xml:space="preserve"> </w:t>
      </w:r>
      <w:r>
        <w:rPr>
          <w:w w:val="65"/>
          <w:sz w:val="20"/>
        </w:rPr>
        <w:t>farmers</w:t>
      </w:r>
      <w:r>
        <w:rPr>
          <w:spacing w:val="-1"/>
          <w:sz w:val="20"/>
        </w:rPr>
        <w:t xml:space="preserve"> </w:t>
      </w:r>
      <w:r>
        <w:rPr>
          <w:w w:val="65"/>
          <w:sz w:val="20"/>
        </w:rPr>
        <w:t>in</w:t>
      </w:r>
      <w:r>
        <w:rPr>
          <w:sz w:val="20"/>
        </w:rPr>
        <w:t xml:space="preserve"> </w:t>
      </w:r>
      <w:r>
        <w:rPr>
          <w:w w:val="65"/>
          <w:sz w:val="20"/>
        </w:rPr>
        <w:t>Mukono,</w:t>
      </w:r>
      <w:r>
        <w:rPr>
          <w:sz w:val="20"/>
        </w:rPr>
        <w:t xml:space="preserve"> </w:t>
      </w:r>
      <w:r>
        <w:rPr>
          <w:w w:val="65"/>
          <w:sz w:val="20"/>
        </w:rPr>
        <w:t>Masaka,</w:t>
      </w:r>
      <w:r>
        <w:rPr>
          <w:sz w:val="20"/>
        </w:rPr>
        <w:t xml:space="preserve"> </w:t>
      </w:r>
      <w:r>
        <w:rPr>
          <w:w w:val="65"/>
          <w:sz w:val="20"/>
        </w:rPr>
        <w:t>Rukungiri</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exporting</w:t>
      </w:r>
      <w:r>
        <w:rPr>
          <w:sz w:val="20"/>
        </w:rPr>
        <w:t xml:space="preserve"> </w:t>
      </w:r>
      <w:r>
        <w:rPr>
          <w:w w:val="65"/>
          <w:sz w:val="20"/>
        </w:rPr>
        <w:t>companies</w:t>
      </w:r>
      <w:r>
        <w:rPr>
          <w:spacing w:val="-1"/>
          <w:sz w:val="20"/>
        </w:rPr>
        <w:t xml:space="preserve"> </w:t>
      </w:r>
      <w:r>
        <w:rPr>
          <w:w w:val="65"/>
          <w:sz w:val="20"/>
        </w:rPr>
        <w:t>like</w:t>
      </w:r>
      <w:r>
        <w:rPr>
          <w:sz w:val="20"/>
        </w:rPr>
        <w:t xml:space="preserve"> </w:t>
      </w:r>
      <w:r>
        <w:rPr>
          <w:w w:val="70"/>
          <w:sz w:val="20"/>
        </w:rPr>
        <w:t>Kyagalanyi</w:t>
      </w:r>
      <w:r>
        <w:rPr>
          <w:spacing w:val="-3"/>
          <w:sz w:val="20"/>
        </w:rPr>
        <w:t xml:space="preserve"> </w:t>
      </w:r>
      <w:r>
        <w:rPr>
          <w:w w:val="70"/>
          <w:sz w:val="20"/>
        </w:rPr>
        <w:t>coffee,</w:t>
      </w:r>
      <w:r>
        <w:rPr>
          <w:sz w:val="20"/>
        </w:rPr>
        <w:t xml:space="preserve"> </w:t>
      </w:r>
      <w:r>
        <w:rPr>
          <w:w w:val="70"/>
          <w:sz w:val="20"/>
        </w:rPr>
        <w:t>UGACOF, etc.</w:t>
      </w:r>
    </w:p>
    <w:p w:rsidR="00E5575B" w:rsidRDefault="00D512E5">
      <w:pPr>
        <w:pStyle w:val="ListParagraph"/>
        <w:numPr>
          <w:ilvl w:val="0"/>
          <w:numId w:val="64"/>
        </w:numPr>
        <w:tabs>
          <w:tab w:val="left" w:pos="1076"/>
        </w:tabs>
        <w:spacing w:line="223" w:lineRule="exact"/>
        <w:ind w:left="1076" w:hanging="345"/>
        <w:jc w:val="left"/>
        <w:rPr>
          <w:sz w:val="20"/>
        </w:rPr>
      </w:pPr>
      <w:r>
        <w:rPr>
          <w:w w:val="60"/>
          <w:sz w:val="20"/>
        </w:rPr>
        <w:t>Pests</w:t>
      </w:r>
      <w:r>
        <w:rPr>
          <w:spacing w:val="-7"/>
          <w:sz w:val="20"/>
        </w:rPr>
        <w:t xml:space="preserve"> </w:t>
      </w:r>
      <w:r>
        <w:rPr>
          <w:w w:val="60"/>
          <w:sz w:val="20"/>
        </w:rPr>
        <w:t>and</w:t>
      </w:r>
      <w:r>
        <w:rPr>
          <w:spacing w:val="-6"/>
          <w:sz w:val="20"/>
        </w:rPr>
        <w:t xml:space="preserve"> </w:t>
      </w:r>
      <w:r>
        <w:rPr>
          <w:w w:val="60"/>
          <w:sz w:val="20"/>
        </w:rPr>
        <w:t>diseases</w:t>
      </w:r>
      <w:r>
        <w:rPr>
          <w:spacing w:val="-6"/>
          <w:sz w:val="20"/>
        </w:rPr>
        <w:t xml:space="preserve"> </w:t>
      </w:r>
      <w:r>
        <w:rPr>
          <w:w w:val="60"/>
          <w:sz w:val="20"/>
        </w:rPr>
        <w:t>e.g.</w:t>
      </w:r>
      <w:r>
        <w:rPr>
          <w:spacing w:val="-7"/>
          <w:sz w:val="20"/>
        </w:rPr>
        <w:t xml:space="preserve"> </w:t>
      </w:r>
      <w:r>
        <w:rPr>
          <w:w w:val="60"/>
          <w:sz w:val="20"/>
        </w:rPr>
        <w:t>the</w:t>
      </w:r>
      <w:r>
        <w:rPr>
          <w:spacing w:val="-8"/>
          <w:sz w:val="20"/>
        </w:rPr>
        <w:t xml:space="preserve"> </w:t>
      </w:r>
      <w:r>
        <w:rPr>
          <w:w w:val="60"/>
          <w:sz w:val="20"/>
        </w:rPr>
        <w:t>coffee</w:t>
      </w:r>
      <w:r>
        <w:rPr>
          <w:spacing w:val="-6"/>
          <w:sz w:val="20"/>
        </w:rPr>
        <w:t xml:space="preserve"> </w:t>
      </w:r>
      <w:r>
        <w:rPr>
          <w:w w:val="60"/>
          <w:sz w:val="20"/>
        </w:rPr>
        <w:t>wilt</w:t>
      </w:r>
      <w:r>
        <w:rPr>
          <w:spacing w:val="-11"/>
          <w:sz w:val="20"/>
        </w:rPr>
        <w:t xml:space="preserve"> </w:t>
      </w:r>
      <w:r>
        <w:rPr>
          <w:w w:val="60"/>
          <w:sz w:val="20"/>
        </w:rPr>
        <w:t>disease,</w:t>
      </w:r>
      <w:r>
        <w:rPr>
          <w:spacing w:val="-9"/>
          <w:sz w:val="20"/>
        </w:rPr>
        <w:t xml:space="preserve"> </w:t>
      </w:r>
      <w:r>
        <w:rPr>
          <w:w w:val="60"/>
          <w:sz w:val="20"/>
        </w:rPr>
        <w:t>Banana</w:t>
      </w:r>
      <w:r>
        <w:rPr>
          <w:spacing w:val="-6"/>
          <w:sz w:val="20"/>
        </w:rPr>
        <w:t xml:space="preserve"> </w:t>
      </w:r>
      <w:r>
        <w:rPr>
          <w:w w:val="60"/>
          <w:sz w:val="20"/>
        </w:rPr>
        <w:t>wilt</w:t>
      </w:r>
      <w:r>
        <w:rPr>
          <w:spacing w:val="-7"/>
          <w:sz w:val="20"/>
        </w:rPr>
        <w:t xml:space="preserve"> </w:t>
      </w:r>
      <w:r>
        <w:rPr>
          <w:w w:val="60"/>
          <w:sz w:val="20"/>
        </w:rPr>
        <w:t>disease</w:t>
      </w:r>
      <w:r>
        <w:rPr>
          <w:spacing w:val="-8"/>
          <w:sz w:val="20"/>
        </w:rPr>
        <w:t xml:space="preserve"> </w:t>
      </w:r>
      <w:r>
        <w:rPr>
          <w:w w:val="60"/>
          <w:sz w:val="20"/>
        </w:rPr>
        <w:t>in</w:t>
      </w:r>
      <w:r>
        <w:rPr>
          <w:spacing w:val="-9"/>
          <w:sz w:val="20"/>
        </w:rPr>
        <w:t xml:space="preserve"> </w:t>
      </w:r>
      <w:r>
        <w:rPr>
          <w:w w:val="60"/>
          <w:sz w:val="20"/>
        </w:rPr>
        <w:t>Masaka,</w:t>
      </w:r>
      <w:r>
        <w:rPr>
          <w:spacing w:val="-7"/>
          <w:sz w:val="20"/>
        </w:rPr>
        <w:t xml:space="preserve"> </w:t>
      </w:r>
      <w:r>
        <w:rPr>
          <w:w w:val="60"/>
          <w:sz w:val="20"/>
        </w:rPr>
        <w:t>Cassava</w:t>
      </w:r>
      <w:r>
        <w:rPr>
          <w:spacing w:val="-6"/>
          <w:sz w:val="20"/>
        </w:rPr>
        <w:t xml:space="preserve"> </w:t>
      </w:r>
      <w:r>
        <w:rPr>
          <w:w w:val="60"/>
          <w:sz w:val="20"/>
        </w:rPr>
        <w:t>mosaic</w:t>
      </w:r>
      <w:r>
        <w:rPr>
          <w:spacing w:val="-10"/>
          <w:sz w:val="20"/>
        </w:rPr>
        <w:t xml:space="preserve"> </w:t>
      </w:r>
      <w:r>
        <w:rPr>
          <w:w w:val="60"/>
          <w:sz w:val="20"/>
        </w:rPr>
        <w:t>in</w:t>
      </w:r>
      <w:r>
        <w:rPr>
          <w:spacing w:val="-7"/>
          <w:sz w:val="20"/>
        </w:rPr>
        <w:t xml:space="preserve"> </w:t>
      </w:r>
      <w:r>
        <w:rPr>
          <w:w w:val="60"/>
          <w:sz w:val="20"/>
        </w:rPr>
        <w:t>Soroti,</w:t>
      </w:r>
      <w:r>
        <w:rPr>
          <w:spacing w:val="-11"/>
          <w:sz w:val="20"/>
        </w:rPr>
        <w:t xml:space="preserve"> </w:t>
      </w:r>
      <w:r>
        <w:rPr>
          <w:w w:val="60"/>
          <w:sz w:val="20"/>
        </w:rPr>
        <w:t>rinder</w:t>
      </w:r>
      <w:r>
        <w:rPr>
          <w:spacing w:val="-7"/>
          <w:sz w:val="20"/>
        </w:rPr>
        <w:t xml:space="preserve"> </w:t>
      </w:r>
      <w:r>
        <w:rPr>
          <w:w w:val="60"/>
          <w:sz w:val="20"/>
        </w:rPr>
        <w:t>pest</w:t>
      </w:r>
      <w:r>
        <w:rPr>
          <w:spacing w:val="-8"/>
          <w:sz w:val="20"/>
        </w:rPr>
        <w:t xml:space="preserve"> </w:t>
      </w:r>
      <w:r>
        <w:rPr>
          <w:w w:val="60"/>
          <w:sz w:val="20"/>
        </w:rPr>
        <w:t>and</w:t>
      </w:r>
      <w:r>
        <w:rPr>
          <w:spacing w:val="-10"/>
          <w:sz w:val="20"/>
        </w:rPr>
        <w:t xml:space="preserve"> </w:t>
      </w:r>
      <w:r>
        <w:rPr>
          <w:w w:val="60"/>
          <w:sz w:val="20"/>
        </w:rPr>
        <w:t>Nagana</w:t>
      </w:r>
      <w:r>
        <w:rPr>
          <w:spacing w:val="-12"/>
          <w:sz w:val="20"/>
        </w:rPr>
        <w:t xml:space="preserve"> </w:t>
      </w:r>
      <w:r>
        <w:rPr>
          <w:w w:val="60"/>
          <w:sz w:val="20"/>
        </w:rPr>
        <w:t>in</w:t>
      </w:r>
      <w:r>
        <w:rPr>
          <w:spacing w:val="-6"/>
          <w:sz w:val="20"/>
        </w:rPr>
        <w:t xml:space="preserve"> </w:t>
      </w:r>
      <w:r>
        <w:rPr>
          <w:w w:val="60"/>
          <w:sz w:val="20"/>
        </w:rPr>
        <w:t>Hoima</w:t>
      </w:r>
      <w:r>
        <w:rPr>
          <w:spacing w:val="-6"/>
          <w:sz w:val="20"/>
        </w:rPr>
        <w:t xml:space="preserve"> </w:t>
      </w:r>
      <w:r>
        <w:rPr>
          <w:w w:val="60"/>
          <w:sz w:val="20"/>
        </w:rPr>
        <w:t>and</w:t>
      </w:r>
      <w:r>
        <w:rPr>
          <w:spacing w:val="-6"/>
          <w:sz w:val="20"/>
        </w:rPr>
        <w:t xml:space="preserve"> </w:t>
      </w:r>
      <w:r>
        <w:rPr>
          <w:w w:val="60"/>
          <w:sz w:val="20"/>
        </w:rPr>
        <w:t>Sembabule,</w:t>
      </w:r>
      <w:r>
        <w:rPr>
          <w:spacing w:val="-7"/>
          <w:sz w:val="20"/>
        </w:rPr>
        <w:t xml:space="preserve"> </w:t>
      </w:r>
      <w:r>
        <w:rPr>
          <w:w w:val="60"/>
          <w:sz w:val="20"/>
        </w:rPr>
        <w:t>cotton</w:t>
      </w:r>
      <w:r>
        <w:rPr>
          <w:spacing w:val="-6"/>
          <w:sz w:val="20"/>
        </w:rPr>
        <w:t xml:space="preserve"> </w:t>
      </w:r>
      <w:r>
        <w:rPr>
          <w:w w:val="60"/>
          <w:sz w:val="20"/>
        </w:rPr>
        <w:t>boll</w:t>
      </w:r>
      <w:r>
        <w:rPr>
          <w:sz w:val="20"/>
        </w:rPr>
        <w:t xml:space="preserve"> </w:t>
      </w:r>
      <w:r>
        <w:rPr>
          <w:w w:val="60"/>
          <w:sz w:val="20"/>
        </w:rPr>
        <w:t>weevil</w:t>
      </w:r>
      <w:r>
        <w:rPr>
          <w:spacing w:val="-9"/>
          <w:sz w:val="20"/>
        </w:rPr>
        <w:t xml:space="preserve"> </w:t>
      </w:r>
      <w:r>
        <w:rPr>
          <w:w w:val="60"/>
          <w:sz w:val="20"/>
        </w:rPr>
        <w:t>in</w:t>
      </w:r>
      <w:r>
        <w:rPr>
          <w:spacing w:val="-8"/>
          <w:sz w:val="20"/>
        </w:rPr>
        <w:t xml:space="preserve"> </w:t>
      </w:r>
      <w:r>
        <w:rPr>
          <w:w w:val="60"/>
          <w:sz w:val="20"/>
        </w:rPr>
        <w:t>Lira</w:t>
      </w:r>
      <w:r>
        <w:rPr>
          <w:spacing w:val="-6"/>
          <w:sz w:val="20"/>
        </w:rPr>
        <w:t xml:space="preserve"> </w:t>
      </w:r>
      <w:r>
        <w:rPr>
          <w:spacing w:val="-5"/>
          <w:w w:val="60"/>
          <w:sz w:val="20"/>
        </w:rPr>
        <w:t>and</w:t>
      </w:r>
    </w:p>
    <w:p w:rsidR="00E5575B" w:rsidRDefault="00E5575B">
      <w:pPr>
        <w:spacing w:line="223" w:lineRule="exact"/>
        <w:rPr>
          <w:sz w:val="20"/>
        </w:rPr>
        <w:sectPr w:rsidR="00E5575B">
          <w:pgSz w:w="12240" w:h="15840"/>
          <w:pgMar w:top="620" w:right="0" w:bottom="780" w:left="80" w:header="371" w:footer="591" w:gutter="0"/>
          <w:cols w:space="720"/>
        </w:sectPr>
      </w:pPr>
    </w:p>
    <w:p w:rsidR="00E5575B" w:rsidRDefault="00D512E5">
      <w:pPr>
        <w:pStyle w:val="BodyText"/>
        <w:spacing w:before="8" w:line="226" w:lineRule="exact"/>
      </w:pPr>
      <w:r>
        <w:rPr>
          <w:w w:val="60"/>
        </w:rPr>
        <w:lastRenderedPageBreak/>
        <w:t>Kamuli</w:t>
      </w:r>
      <w:r>
        <w:rPr>
          <w:spacing w:val="-12"/>
        </w:rPr>
        <w:t xml:space="preserve"> </w:t>
      </w:r>
      <w:r>
        <w:rPr>
          <w:w w:val="60"/>
        </w:rPr>
        <w:t>have</w:t>
      </w:r>
      <w:r>
        <w:rPr>
          <w:spacing w:val="-13"/>
        </w:rPr>
        <w:t xml:space="preserve"> </w:t>
      </w:r>
      <w:r>
        <w:rPr>
          <w:w w:val="60"/>
        </w:rPr>
        <w:t>affected</w:t>
      </w:r>
      <w:r>
        <w:rPr>
          <w:spacing w:val="-13"/>
        </w:rPr>
        <w:t xml:space="preserve"> </w:t>
      </w:r>
      <w:r>
        <w:rPr>
          <w:w w:val="60"/>
        </w:rPr>
        <w:t>crops</w:t>
      </w:r>
      <w:r>
        <w:rPr>
          <w:spacing w:val="-12"/>
        </w:rPr>
        <w:t xml:space="preserve"> </w:t>
      </w:r>
      <w:r>
        <w:rPr>
          <w:w w:val="60"/>
        </w:rPr>
        <w:t>and</w:t>
      </w:r>
      <w:r>
        <w:rPr>
          <w:spacing w:val="-13"/>
        </w:rPr>
        <w:t xml:space="preserve"> </w:t>
      </w:r>
      <w:r>
        <w:rPr>
          <w:w w:val="60"/>
        </w:rPr>
        <w:t>animals</w:t>
      </w:r>
      <w:r>
        <w:rPr>
          <w:spacing w:val="-17"/>
        </w:rPr>
        <w:t xml:space="preserve"> </w:t>
      </w:r>
      <w:r>
        <w:rPr>
          <w:w w:val="60"/>
        </w:rPr>
        <w:t>leading</w:t>
      </w:r>
      <w:r>
        <w:rPr>
          <w:spacing w:val="-12"/>
        </w:rPr>
        <w:t xml:space="preserve"> </w:t>
      </w:r>
      <w:r>
        <w:rPr>
          <w:w w:val="60"/>
        </w:rPr>
        <w:t>to</w:t>
      </w:r>
      <w:r>
        <w:rPr>
          <w:spacing w:val="-13"/>
        </w:rPr>
        <w:t xml:space="preserve"> </w:t>
      </w:r>
      <w:r>
        <w:rPr>
          <w:w w:val="60"/>
        </w:rPr>
        <w:t>losses</w:t>
      </w:r>
      <w:r>
        <w:rPr>
          <w:spacing w:val="-11"/>
        </w:rPr>
        <w:t xml:space="preserve"> </w:t>
      </w:r>
      <w:r>
        <w:rPr>
          <w:w w:val="60"/>
        </w:rPr>
        <w:t>to</w:t>
      </w:r>
      <w:r>
        <w:rPr>
          <w:spacing w:val="-12"/>
        </w:rPr>
        <w:t xml:space="preserve"> </w:t>
      </w:r>
      <w:r>
        <w:rPr>
          <w:w w:val="60"/>
        </w:rPr>
        <w:t>the</w:t>
      </w:r>
      <w:r>
        <w:rPr>
          <w:spacing w:val="-11"/>
        </w:rPr>
        <w:t xml:space="preserve"> </w:t>
      </w:r>
      <w:r>
        <w:rPr>
          <w:w w:val="60"/>
        </w:rPr>
        <w:t>farmers</w:t>
      </w:r>
      <w:r>
        <w:rPr>
          <w:spacing w:val="-13"/>
        </w:rPr>
        <w:t xml:space="preserve"> </w:t>
      </w:r>
      <w:r>
        <w:rPr>
          <w:w w:val="60"/>
        </w:rPr>
        <w:t>and</w:t>
      </w:r>
      <w:r>
        <w:rPr>
          <w:spacing w:val="-10"/>
        </w:rPr>
        <w:t xml:space="preserve"> </w:t>
      </w:r>
      <w:r>
        <w:rPr>
          <w:spacing w:val="-2"/>
          <w:w w:val="60"/>
        </w:rPr>
        <w:t>pastoralists.</w:t>
      </w:r>
    </w:p>
    <w:p w:rsidR="00E5575B" w:rsidRDefault="00D512E5">
      <w:pPr>
        <w:pStyle w:val="ListParagraph"/>
        <w:numPr>
          <w:ilvl w:val="0"/>
          <w:numId w:val="64"/>
        </w:numPr>
        <w:tabs>
          <w:tab w:val="left" w:pos="1076"/>
        </w:tabs>
        <w:spacing w:line="244" w:lineRule="auto"/>
        <w:ind w:right="637" w:firstLine="0"/>
        <w:jc w:val="left"/>
        <w:rPr>
          <w:sz w:val="20"/>
        </w:rPr>
      </w:pPr>
      <w:r>
        <w:rPr>
          <w:w w:val="60"/>
          <w:sz w:val="20"/>
        </w:rPr>
        <w:t>Weather</w:t>
      </w:r>
      <w:r>
        <w:rPr>
          <w:spacing w:val="40"/>
          <w:sz w:val="20"/>
        </w:rPr>
        <w:t xml:space="preserve"> </w:t>
      </w:r>
      <w:r>
        <w:rPr>
          <w:w w:val="60"/>
          <w:sz w:val="20"/>
        </w:rPr>
        <w:t>vagaries</w:t>
      </w:r>
      <w:r>
        <w:rPr>
          <w:spacing w:val="49"/>
          <w:sz w:val="20"/>
        </w:rPr>
        <w:t xml:space="preserve"> </w:t>
      </w:r>
      <w:r>
        <w:rPr>
          <w:w w:val="60"/>
          <w:sz w:val="20"/>
        </w:rPr>
        <w:t>such</w:t>
      </w:r>
      <w:r>
        <w:rPr>
          <w:spacing w:val="49"/>
          <w:sz w:val="20"/>
        </w:rPr>
        <w:t xml:space="preserve"> </w:t>
      </w:r>
      <w:r>
        <w:rPr>
          <w:w w:val="60"/>
          <w:sz w:val="20"/>
        </w:rPr>
        <w:t>as</w:t>
      </w:r>
      <w:r>
        <w:rPr>
          <w:spacing w:val="40"/>
          <w:sz w:val="20"/>
        </w:rPr>
        <w:t xml:space="preserve"> </w:t>
      </w:r>
      <w:r>
        <w:rPr>
          <w:w w:val="60"/>
          <w:sz w:val="20"/>
        </w:rPr>
        <w:t>prolonged</w:t>
      </w:r>
      <w:r>
        <w:rPr>
          <w:spacing w:val="49"/>
          <w:sz w:val="20"/>
        </w:rPr>
        <w:t xml:space="preserve"> </w:t>
      </w:r>
      <w:r>
        <w:rPr>
          <w:w w:val="60"/>
          <w:sz w:val="20"/>
        </w:rPr>
        <w:t>drought</w:t>
      </w:r>
      <w:r>
        <w:rPr>
          <w:spacing w:val="40"/>
          <w:sz w:val="20"/>
        </w:rPr>
        <w:t xml:space="preserve"> </w:t>
      </w:r>
      <w:r>
        <w:rPr>
          <w:w w:val="60"/>
          <w:sz w:val="20"/>
        </w:rPr>
        <w:t>in</w:t>
      </w:r>
      <w:r>
        <w:rPr>
          <w:spacing w:val="49"/>
          <w:sz w:val="20"/>
        </w:rPr>
        <w:t xml:space="preserve"> </w:t>
      </w:r>
      <w:r>
        <w:rPr>
          <w:w w:val="60"/>
          <w:sz w:val="20"/>
        </w:rPr>
        <w:t>Nakasongola,</w:t>
      </w:r>
      <w:r>
        <w:rPr>
          <w:spacing w:val="40"/>
          <w:sz w:val="20"/>
        </w:rPr>
        <w:t xml:space="preserve"> </w:t>
      </w:r>
      <w:r>
        <w:rPr>
          <w:w w:val="60"/>
          <w:sz w:val="20"/>
        </w:rPr>
        <w:t>Kitgum,</w:t>
      </w:r>
      <w:r>
        <w:rPr>
          <w:spacing w:val="40"/>
          <w:sz w:val="20"/>
        </w:rPr>
        <w:t xml:space="preserve"> </w:t>
      </w:r>
      <w:r>
        <w:rPr>
          <w:w w:val="60"/>
          <w:sz w:val="20"/>
        </w:rPr>
        <w:t>Kotido</w:t>
      </w:r>
      <w:r>
        <w:rPr>
          <w:spacing w:val="49"/>
          <w:sz w:val="20"/>
        </w:rPr>
        <w:t xml:space="preserve"> </w:t>
      </w:r>
      <w:r>
        <w:rPr>
          <w:w w:val="60"/>
          <w:sz w:val="20"/>
        </w:rPr>
        <w:t>and</w:t>
      </w:r>
      <w:r>
        <w:rPr>
          <w:spacing w:val="49"/>
          <w:sz w:val="20"/>
        </w:rPr>
        <w:t xml:space="preserve"> </w:t>
      </w:r>
      <w:r>
        <w:rPr>
          <w:w w:val="60"/>
          <w:sz w:val="20"/>
        </w:rPr>
        <w:t>Mbarara,</w:t>
      </w:r>
      <w:r>
        <w:rPr>
          <w:spacing w:val="55"/>
          <w:sz w:val="20"/>
        </w:rPr>
        <w:t xml:space="preserve"> </w:t>
      </w:r>
      <w:r>
        <w:rPr>
          <w:w w:val="60"/>
          <w:sz w:val="20"/>
        </w:rPr>
        <w:t>Hailstorms</w:t>
      </w:r>
      <w:r>
        <w:rPr>
          <w:spacing w:val="39"/>
          <w:sz w:val="20"/>
        </w:rPr>
        <w:t xml:space="preserve"> </w:t>
      </w:r>
      <w:r>
        <w:rPr>
          <w:w w:val="60"/>
          <w:sz w:val="20"/>
        </w:rPr>
        <w:t>and</w:t>
      </w:r>
      <w:r>
        <w:rPr>
          <w:spacing w:val="39"/>
          <w:sz w:val="20"/>
        </w:rPr>
        <w:t xml:space="preserve"> </w:t>
      </w:r>
      <w:r>
        <w:rPr>
          <w:w w:val="60"/>
          <w:sz w:val="20"/>
        </w:rPr>
        <w:t>Flooding</w:t>
      </w:r>
      <w:r>
        <w:rPr>
          <w:spacing w:val="35"/>
          <w:sz w:val="20"/>
        </w:rPr>
        <w:t xml:space="preserve"> </w:t>
      </w:r>
      <w:r>
        <w:rPr>
          <w:w w:val="60"/>
          <w:sz w:val="20"/>
        </w:rPr>
        <w:t>after</w:t>
      </w:r>
      <w:r>
        <w:rPr>
          <w:spacing w:val="37"/>
          <w:sz w:val="20"/>
        </w:rPr>
        <w:t xml:space="preserve"> </w:t>
      </w:r>
      <w:r>
        <w:rPr>
          <w:w w:val="60"/>
          <w:sz w:val="20"/>
        </w:rPr>
        <w:t>El-Nino</w:t>
      </w:r>
      <w:r>
        <w:rPr>
          <w:spacing w:val="35"/>
          <w:sz w:val="20"/>
        </w:rPr>
        <w:t xml:space="preserve"> </w:t>
      </w:r>
      <w:r>
        <w:rPr>
          <w:w w:val="60"/>
          <w:sz w:val="20"/>
        </w:rPr>
        <w:t>in</w:t>
      </w:r>
      <w:r>
        <w:rPr>
          <w:spacing w:val="35"/>
          <w:sz w:val="20"/>
        </w:rPr>
        <w:t xml:space="preserve"> </w:t>
      </w:r>
      <w:r>
        <w:rPr>
          <w:w w:val="60"/>
          <w:sz w:val="20"/>
        </w:rPr>
        <w:t>Masaka,</w:t>
      </w:r>
      <w:r>
        <w:rPr>
          <w:spacing w:val="33"/>
          <w:sz w:val="20"/>
        </w:rPr>
        <w:t xml:space="preserve"> </w:t>
      </w:r>
      <w:r>
        <w:rPr>
          <w:w w:val="60"/>
          <w:sz w:val="20"/>
        </w:rPr>
        <w:t>Kiboga</w:t>
      </w:r>
      <w:r>
        <w:rPr>
          <w:spacing w:val="39"/>
          <w:sz w:val="20"/>
        </w:rPr>
        <w:t xml:space="preserve"> </w:t>
      </w:r>
      <w:r>
        <w:rPr>
          <w:w w:val="60"/>
          <w:sz w:val="20"/>
        </w:rPr>
        <w:t>and</w:t>
      </w:r>
      <w:r>
        <w:rPr>
          <w:spacing w:val="35"/>
          <w:sz w:val="20"/>
        </w:rPr>
        <w:t xml:space="preserve"> </w:t>
      </w:r>
      <w:r>
        <w:rPr>
          <w:w w:val="60"/>
          <w:sz w:val="20"/>
        </w:rPr>
        <w:t>Soroti</w:t>
      </w:r>
      <w:r>
        <w:rPr>
          <w:spacing w:val="37"/>
          <w:sz w:val="20"/>
        </w:rPr>
        <w:t xml:space="preserve"> </w:t>
      </w:r>
      <w:r>
        <w:rPr>
          <w:w w:val="60"/>
          <w:sz w:val="20"/>
        </w:rPr>
        <w:t>have</w:t>
      </w:r>
      <w:r>
        <w:rPr>
          <w:spacing w:val="35"/>
          <w:sz w:val="20"/>
        </w:rPr>
        <w:t xml:space="preserve"> </w:t>
      </w:r>
      <w:r>
        <w:rPr>
          <w:w w:val="60"/>
          <w:sz w:val="20"/>
        </w:rPr>
        <w:t>led</w:t>
      </w:r>
      <w:r>
        <w:rPr>
          <w:sz w:val="20"/>
        </w:rPr>
        <w:t xml:space="preserve"> </w:t>
      </w:r>
      <w:r>
        <w:rPr>
          <w:w w:val="65"/>
          <w:sz w:val="20"/>
        </w:rPr>
        <w:t>to</w:t>
      </w:r>
      <w:r>
        <w:rPr>
          <w:sz w:val="20"/>
        </w:rPr>
        <w:t xml:space="preserve"> </w:t>
      </w:r>
      <w:r>
        <w:rPr>
          <w:w w:val="65"/>
          <w:sz w:val="20"/>
        </w:rPr>
        <w:t>death</w:t>
      </w:r>
      <w:r>
        <w:rPr>
          <w:sz w:val="20"/>
        </w:rPr>
        <w:t xml:space="preserve"> </w:t>
      </w:r>
      <w:r>
        <w:rPr>
          <w:w w:val="65"/>
          <w:sz w:val="20"/>
        </w:rPr>
        <w:t>of</w:t>
      </w:r>
      <w:r>
        <w:rPr>
          <w:sz w:val="20"/>
        </w:rPr>
        <w:t xml:space="preserve"> </w:t>
      </w:r>
      <w:r>
        <w:rPr>
          <w:w w:val="65"/>
          <w:sz w:val="20"/>
        </w:rPr>
        <w:t>cattle</w:t>
      </w:r>
      <w:r>
        <w:rPr>
          <w:sz w:val="20"/>
        </w:rPr>
        <w:t xml:space="preserve"> </w:t>
      </w:r>
      <w:r>
        <w:rPr>
          <w:w w:val="65"/>
          <w:sz w:val="20"/>
        </w:rPr>
        <w:t>and</w:t>
      </w:r>
      <w:r>
        <w:rPr>
          <w:spacing w:val="-3"/>
          <w:sz w:val="20"/>
        </w:rPr>
        <w:t xml:space="preserve"> </w:t>
      </w:r>
      <w:r>
        <w:rPr>
          <w:w w:val="65"/>
          <w:sz w:val="20"/>
        </w:rPr>
        <w:t>crop</w:t>
      </w:r>
      <w:r>
        <w:rPr>
          <w:spacing w:val="-3"/>
          <w:sz w:val="20"/>
        </w:rPr>
        <w:t xml:space="preserve"> </w:t>
      </w:r>
      <w:r>
        <w:rPr>
          <w:w w:val="65"/>
          <w:sz w:val="20"/>
        </w:rPr>
        <w:t>failure</w:t>
      </w:r>
      <w:r>
        <w:rPr>
          <w:spacing w:val="-3"/>
          <w:sz w:val="20"/>
        </w:rPr>
        <w:t xml:space="preserve"> </w:t>
      </w:r>
      <w:r>
        <w:rPr>
          <w:w w:val="65"/>
          <w:sz w:val="20"/>
        </w:rPr>
        <w:t>thus</w:t>
      </w:r>
      <w:r>
        <w:rPr>
          <w:spacing w:val="-3"/>
          <w:sz w:val="20"/>
        </w:rPr>
        <w:t xml:space="preserve"> </w:t>
      </w:r>
      <w:r>
        <w:rPr>
          <w:w w:val="65"/>
          <w:sz w:val="20"/>
        </w:rPr>
        <w:t>escalating</w:t>
      </w:r>
      <w:r>
        <w:rPr>
          <w:sz w:val="20"/>
        </w:rPr>
        <w:t xml:space="preserve"> </w:t>
      </w:r>
      <w:r>
        <w:rPr>
          <w:w w:val="65"/>
          <w:sz w:val="20"/>
        </w:rPr>
        <w:t>poverty.</w:t>
      </w:r>
    </w:p>
    <w:p w:rsidR="00E5575B" w:rsidRDefault="00D512E5">
      <w:pPr>
        <w:pStyle w:val="ListParagraph"/>
        <w:numPr>
          <w:ilvl w:val="0"/>
          <w:numId w:val="64"/>
        </w:numPr>
        <w:tabs>
          <w:tab w:val="left" w:pos="1076"/>
        </w:tabs>
        <w:spacing w:line="223" w:lineRule="exact"/>
        <w:ind w:left="1076" w:hanging="345"/>
        <w:jc w:val="left"/>
        <w:rPr>
          <w:sz w:val="20"/>
        </w:rPr>
      </w:pPr>
      <w:r>
        <w:rPr>
          <w:w w:val="60"/>
          <w:sz w:val="20"/>
        </w:rPr>
        <w:t>Low</w:t>
      </w:r>
      <w:r>
        <w:rPr>
          <w:sz w:val="20"/>
        </w:rPr>
        <w:t xml:space="preserve"> </w:t>
      </w:r>
      <w:r>
        <w:rPr>
          <w:w w:val="60"/>
          <w:sz w:val="20"/>
        </w:rPr>
        <w:t>yielding</w:t>
      </w:r>
      <w:r>
        <w:rPr>
          <w:sz w:val="20"/>
        </w:rPr>
        <w:t xml:space="preserve"> </w:t>
      </w:r>
      <w:r>
        <w:rPr>
          <w:w w:val="60"/>
          <w:sz w:val="20"/>
        </w:rPr>
        <w:t>varieties</w:t>
      </w:r>
      <w:r>
        <w:rPr>
          <w:sz w:val="20"/>
        </w:rPr>
        <w:t xml:space="preserve"> </w:t>
      </w:r>
      <w:r>
        <w:rPr>
          <w:w w:val="60"/>
          <w:sz w:val="20"/>
        </w:rPr>
        <w:t>of</w:t>
      </w:r>
      <w:r>
        <w:rPr>
          <w:spacing w:val="-2"/>
          <w:sz w:val="20"/>
        </w:rPr>
        <w:t xml:space="preserve"> </w:t>
      </w:r>
      <w:r>
        <w:rPr>
          <w:w w:val="60"/>
          <w:sz w:val="20"/>
        </w:rPr>
        <w:t>crops</w:t>
      </w:r>
      <w:r>
        <w:rPr>
          <w:spacing w:val="-1"/>
          <w:sz w:val="20"/>
        </w:rPr>
        <w:t xml:space="preserve"> </w:t>
      </w:r>
      <w:r>
        <w:rPr>
          <w:w w:val="60"/>
          <w:sz w:val="20"/>
        </w:rPr>
        <w:t>e.g.</w:t>
      </w:r>
      <w:r>
        <w:rPr>
          <w:spacing w:val="-2"/>
          <w:sz w:val="20"/>
        </w:rPr>
        <w:t xml:space="preserve"> </w:t>
      </w:r>
      <w:r>
        <w:rPr>
          <w:w w:val="60"/>
          <w:sz w:val="20"/>
        </w:rPr>
        <w:t>maize</w:t>
      </w:r>
      <w:r>
        <w:rPr>
          <w:spacing w:val="-3"/>
          <w:sz w:val="20"/>
        </w:rPr>
        <w:t xml:space="preserve"> </w:t>
      </w:r>
      <w:r>
        <w:rPr>
          <w:w w:val="60"/>
          <w:sz w:val="20"/>
        </w:rPr>
        <w:t>in</w:t>
      </w:r>
      <w:r>
        <w:rPr>
          <w:sz w:val="20"/>
        </w:rPr>
        <w:t xml:space="preserve"> </w:t>
      </w:r>
      <w:r>
        <w:rPr>
          <w:w w:val="60"/>
          <w:sz w:val="20"/>
        </w:rPr>
        <w:t>Soroti,</w:t>
      </w:r>
      <w:r>
        <w:rPr>
          <w:spacing w:val="-2"/>
          <w:sz w:val="20"/>
        </w:rPr>
        <w:t xml:space="preserve"> </w:t>
      </w:r>
      <w:r>
        <w:rPr>
          <w:w w:val="60"/>
          <w:sz w:val="20"/>
        </w:rPr>
        <w:t>bananas</w:t>
      </w:r>
      <w:r>
        <w:rPr>
          <w:spacing w:val="-4"/>
          <w:sz w:val="20"/>
        </w:rPr>
        <w:t xml:space="preserve"> </w:t>
      </w:r>
      <w:r>
        <w:rPr>
          <w:w w:val="60"/>
          <w:sz w:val="20"/>
        </w:rPr>
        <w:t>in</w:t>
      </w:r>
      <w:r>
        <w:rPr>
          <w:sz w:val="20"/>
        </w:rPr>
        <w:t xml:space="preserve"> </w:t>
      </w:r>
      <w:r>
        <w:rPr>
          <w:w w:val="60"/>
          <w:sz w:val="20"/>
        </w:rPr>
        <w:t>Mpigi,</w:t>
      </w:r>
      <w:r>
        <w:rPr>
          <w:spacing w:val="-2"/>
          <w:sz w:val="20"/>
        </w:rPr>
        <w:t xml:space="preserve"> </w:t>
      </w:r>
      <w:r>
        <w:rPr>
          <w:w w:val="60"/>
          <w:sz w:val="20"/>
        </w:rPr>
        <w:t>the</w:t>
      </w:r>
      <w:r>
        <w:rPr>
          <w:sz w:val="20"/>
        </w:rPr>
        <w:t xml:space="preserve"> </w:t>
      </w:r>
      <w:r>
        <w:rPr>
          <w:w w:val="60"/>
          <w:sz w:val="20"/>
        </w:rPr>
        <w:t>Ankole</w:t>
      </w:r>
      <w:r>
        <w:rPr>
          <w:spacing w:val="-1"/>
          <w:sz w:val="20"/>
        </w:rPr>
        <w:t xml:space="preserve"> </w:t>
      </w:r>
      <w:r>
        <w:rPr>
          <w:w w:val="60"/>
          <w:sz w:val="20"/>
        </w:rPr>
        <w:t>and</w:t>
      </w:r>
      <w:r>
        <w:rPr>
          <w:spacing w:val="21"/>
          <w:sz w:val="20"/>
        </w:rPr>
        <w:t xml:space="preserve"> </w:t>
      </w:r>
      <w:r>
        <w:rPr>
          <w:w w:val="60"/>
          <w:sz w:val="20"/>
        </w:rPr>
        <w:t>Karamojong</w:t>
      </w:r>
      <w:r>
        <w:rPr>
          <w:spacing w:val="1"/>
          <w:sz w:val="20"/>
        </w:rPr>
        <w:t xml:space="preserve"> </w:t>
      </w:r>
      <w:r>
        <w:rPr>
          <w:w w:val="60"/>
          <w:sz w:val="20"/>
        </w:rPr>
        <w:t>long</w:t>
      </w:r>
      <w:r>
        <w:rPr>
          <w:spacing w:val="4"/>
          <w:sz w:val="20"/>
        </w:rPr>
        <w:t xml:space="preserve"> </w:t>
      </w:r>
      <w:r>
        <w:rPr>
          <w:w w:val="60"/>
          <w:sz w:val="20"/>
        </w:rPr>
        <w:t>horn</w:t>
      </w:r>
      <w:r>
        <w:rPr>
          <w:spacing w:val="3"/>
          <w:sz w:val="20"/>
        </w:rPr>
        <w:t xml:space="preserve"> </w:t>
      </w:r>
      <w:r>
        <w:rPr>
          <w:w w:val="60"/>
          <w:sz w:val="20"/>
        </w:rPr>
        <w:t>cattle</w:t>
      </w:r>
      <w:r>
        <w:rPr>
          <w:sz w:val="20"/>
        </w:rPr>
        <w:t xml:space="preserve"> </w:t>
      </w:r>
      <w:r>
        <w:rPr>
          <w:w w:val="60"/>
          <w:sz w:val="20"/>
        </w:rPr>
        <w:t>which</w:t>
      </w:r>
      <w:r>
        <w:rPr>
          <w:spacing w:val="4"/>
          <w:sz w:val="20"/>
        </w:rPr>
        <w:t xml:space="preserve"> </w:t>
      </w:r>
      <w:r>
        <w:rPr>
          <w:w w:val="60"/>
          <w:sz w:val="20"/>
        </w:rPr>
        <w:t>yield</w:t>
      </w:r>
      <w:r>
        <w:rPr>
          <w:spacing w:val="4"/>
          <w:sz w:val="20"/>
        </w:rPr>
        <w:t xml:space="preserve"> </w:t>
      </w:r>
      <w:r>
        <w:rPr>
          <w:w w:val="60"/>
          <w:sz w:val="20"/>
        </w:rPr>
        <w:t>poor</w:t>
      </w:r>
      <w:r>
        <w:rPr>
          <w:spacing w:val="-1"/>
          <w:sz w:val="20"/>
        </w:rPr>
        <w:t xml:space="preserve"> </w:t>
      </w:r>
      <w:r>
        <w:rPr>
          <w:w w:val="60"/>
          <w:sz w:val="20"/>
        </w:rPr>
        <w:t>crop,</w:t>
      </w:r>
      <w:r>
        <w:rPr>
          <w:spacing w:val="2"/>
          <w:sz w:val="20"/>
        </w:rPr>
        <w:t xml:space="preserve"> </w:t>
      </w:r>
      <w:r>
        <w:rPr>
          <w:w w:val="60"/>
          <w:sz w:val="20"/>
        </w:rPr>
        <w:t>beef</w:t>
      </w:r>
      <w:r>
        <w:rPr>
          <w:spacing w:val="3"/>
          <w:sz w:val="20"/>
        </w:rPr>
        <w:t xml:space="preserve"> </w:t>
      </w:r>
      <w:r>
        <w:rPr>
          <w:w w:val="60"/>
          <w:sz w:val="20"/>
        </w:rPr>
        <w:t>and</w:t>
      </w:r>
      <w:r>
        <w:rPr>
          <w:spacing w:val="-1"/>
          <w:sz w:val="20"/>
        </w:rPr>
        <w:t xml:space="preserve"> </w:t>
      </w:r>
      <w:r>
        <w:rPr>
          <w:w w:val="60"/>
          <w:sz w:val="20"/>
        </w:rPr>
        <w:t>low</w:t>
      </w:r>
      <w:r>
        <w:rPr>
          <w:spacing w:val="6"/>
          <w:sz w:val="20"/>
        </w:rPr>
        <w:t xml:space="preserve"> </w:t>
      </w:r>
      <w:r>
        <w:rPr>
          <w:w w:val="60"/>
          <w:sz w:val="20"/>
        </w:rPr>
        <w:t>quantity</w:t>
      </w:r>
      <w:r>
        <w:rPr>
          <w:spacing w:val="3"/>
          <w:sz w:val="20"/>
        </w:rPr>
        <w:t xml:space="preserve"> </w:t>
      </w:r>
      <w:r>
        <w:rPr>
          <w:w w:val="60"/>
          <w:sz w:val="20"/>
        </w:rPr>
        <w:t>of</w:t>
      </w:r>
      <w:r>
        <w:rPr>
          <w:spacing w:val="6"/>
          <w:sz w:val="20"/>
        </w:rPr>
        <w:t xml:space="preserve"> </w:t>
      </w:r>
      <w:r>
        <w:rPr>
          <w:spacing w:val="-2"/>
          <w:w w:val="60"/>
          <w:sz w:val="20"/>
        </w:rPr>
        <w:t>milk.</w:t>
      </w:r>
    </w:p>
    <w:p w:rsidR="00E5575B" w:rsidRDefault="00D512E5">
      <w:pPr>
        <w:pStyle w:val="ListParagraph"/>
        <w:numPr>
          <w:ilvl w:val="0"/>
          <w:numId w:val="64"/>
        </w:numPr>
        <w:tabs>
          <w:tab w:val="left" w:pos="1076"/>
        </w:tabs>
        <w:ind w:left="1076" w:hanging="345"/>
        <w:jc w:val="left"/>
        <w:rPr>
          <w:sz w:val="20"/>
        </w:rPr>
      </w:pPr>
      <w:r>
        <w:rPr>
          <w:w w:val="60"/>
          <w:sz w:val="20"/>
        </w:rPr>
        <w:t>Steep</w:t>
      </w:r>
      <w:r>
        <w:rPr>
          <w:spacing w:val="1"/>
          <w:sz w:val="20"/>
        </w:rPr>
        <w:t xml:space="preserve"> </w:t>
      </w:r>
      <w:r>
        <w:rPr>
          <w:w w:val="60"/>
          <w:sz w:val="20"/>
        </w:rPr>
        <w:t>and</w:t>
      </w:r>
      <w:r>
        <w:rPr>
          <w:spacing w:val="2"/>
          <w:sz w:val="20"/>
        </w:rPr>
        <w:t xml:space="preserve"> </w:t>
      </w:r>
      <w:r>
        <w:rPr>
          <w:w w:val="60"/>
          <w:sz w:val="20"/>
        </w:rPr>
        <w:t>rugged</w:t>
      </w:r>
      <w:r>
        <w:rPr>
          <w:spacing w:val="2"/>
          <w:sz w:val="20"/>
        </w:rPr>
        <w:t xml:space="preserve"> </w:t>
      </w:r>
      <w:r>
        <w:rPr>
          <w:w w:val="60"/>
          <w:sz w:val="20"/>
        </w:rPr>
        <w:t>relief</w:t>
      </w:r>
      <w:r>
        <w:rPr>
          <w:spacing w:val="-3"/>
          <w:sz w:val="20"/>
        </w:rPr>
        <w:t xml:space="preserve"> </w:t>
      </w:r>
      <w:r>
        <w:rPr>
          <w:w w:val="60"/>
          <w:sz w:val="20"/>
        </w:rPr>
        <w:t>in</w:t>
      </w:r>
      <w:r>
        <w:rPr>
          <w:spacing w:val="2"/>
          <w:sz w:val="20"/>
        </w:rPr>
        <w:t xml:space="preserve"> </w:t>
      </w:r>
      <w:r>
        <w:rPr>
          <w:w w:val="60"/>
          <w:sz w:val="20"/>
        </w:rPr>
        <w:t>Kigezi,</w:t>
      </w:r>
      <w:r>
        <w:rPr>
          <w:sz w:val="20"/>
        </w:rPr>
        <w:t xml:space="preserve"> </w:t>
      </w:r>
      <w:r>
        <w:rPr>
          <w:w w:val="60"/>
          <w:sz w:val="20"/>
        </w:rPr>
        <w:t>Bundibujyo,</w:t>
      </w:r>
      <w:r>
        <w:rPr>
          <w:sz w:val="20"/>
        </w:rPr>
        <w:t xml:space="preserve"> </w:t>
      </w:r>
      <w:r>
        <w:rPr>
          <w:w w:val="60"/>
          <w:sz w:val="20"/>
        </w:rPr>
        <w:t>Mbale</w:t>
      </w:r>
      <w:r>
        <w:rPr>
          <w:spacing w:val="2"/>
          <w:sz w:val="20"/>
        </w:rPr>
        <w:t xml:space="preserve"> </w:t>
      </w:r>
      <w:r>
        <w:rPr>
          <w:w w:val="60"/>
          <w:sz w:val="20"/>
        </w:rPr>
        <w:t>and</w:t>
      </w:r>
      <w:r>
        <w:rPr>
          <w:spacing w:val="2"/>
          <w:sz w:val="20"/>
        </w:rPr>
        <w:t xml:space="preserve"> </w:t>
      </w:r>
      <w:r>
        <w:rPr>
          <w:w w:val="60"/>
          <w:sz w:val="20"/>
        </w:rPr>
        <w:t>Nyabirongo</w:t>
      </w:r>
      <w:r>
        <w:rPr>
          <w:spacing w:val="-2"/>
          <w:sz w:val="20"/>
        </w:rPr>
        <w:t xml:space="preserve"> </w:t>
      </w:r>
      <w:r>
        <w:rPr>
          <w:w w:val="60"/>
          <w:sz w:val="20"/>
        </w:rPr>
        <w:t>limit</w:t>
      </w:r>
      <w:r>
        <w:rPr>
          <w:spacing w:val="1"/>
          <w:sz w:val="20"/>
        </w:rPr>
        <w:t xml:space="preserve"> </w:t>
      </w:r>
      <w:r>
        <w:rPr>
          <w:w w:val="60"/>
          <w:sz w:val="20"/>
        </w:rPr>
        <w:t>mechanized</w:t>
      </w:r>
      <w:r>
        <w:rPr>
          <w:spacing w:val="1"/>
          <w:sz w:val="20"/>
        </w:rPr>
        <w:t xml:space="preserve"> </w:t>
      </w:r>
      <w:r>
        <w:rPr>
          <w:w w:val="60"/>
          <w:sz w:val="20"/>
        </w:rPr>
        <w:t>agriculture</w:t>
      </w:r>
      <w:r>
        <w:rPr>
          <w:spacing w:val="29"/>
          <w:sz w:val="20"/>
        </w:rPr>
        <w:t xml:space="preserve"> </w:t>
      </w:r>
      <w:r>
        <w:rPr>
          <w:w w:val="60"/>
          <w:sz w:val="20"/>
        </w:rPr>
        <w:t>and</w:t>
      </w:r>
      <w:r>
        <w:rPr>
          <w:spacing w:val="-5"/>
          <w:sz w:val="20"/>
        </w:rPr>
        <w:t xml:space="preserve"> </w:t>
      </w:r>
      <w:r>
        <w:rPr>
          <w:w w:val="60"/>
          <w:sz w:val="20"/>
        </w:rPr>
        <w:t>transportation</w:t>
      </w:r>
      <w:r>
        <w:rPr>
          <w:spacing w:val="-4"/>
          <w:sz w:val="20"/>
        </w:rPr>
        <w:t xml:space="preserve"> </w:t>
      </w:r>
      <w:r>
        <w:rPr>
          <w:w w:val="60"/>
          <w:sz w:val="20"/>
        </w:rPr>
        <w:t>of</w:t>
      </w:r>
      <w:r>
        <w:rPr>
          <w:spacing w:val="-5"/>
          <w:sz w:val="20"/>
        </w:rPr>
        <w:t xml:space="preserve"> </w:t>
      </w:r>
      <w:r>
        <w:rPr>
          <w:w w:val="60"/>
          <w:sz w:val="20"/>
        </w:rPr>
        <w:t>agricultural</w:t>
      </w:r>
      <w:r>
        <w:rPr>
          <w:spacing w:val="-3"/>
          <w:sz w:val="20"/>
        </w:rPr>
        <w:t xml:space="preserve"> </w:t>
      </w:r>
      <w:r>
        <w:rPr>
          <w:spacing w:val="-2"/>
          <w:w w:val="60"/>
          <w:sz w:val="20"/>
        </w:rPr>
        <w:t>commodities.</w:t>
      </w:r>
    </w:p>
    <w:p w:rsidR="00E5575B" w:rsidRDefault="00D512E5">
      <w:pPr>
        <w:pStyle w:val="ListParagraph"/>
        <w:numPr>
          <w:ilvl w:val="0"/>
          <w:numId w:val="64"/>
        </w:numPr>
        <w:tabs>
          <w:tab w:val="left" w:pos="1076"/>
        </w:tabs>
        <w:spacing w:before="1"/>
        <w:ind w:left="1076" w:hanging="345"/>
        <w:jc w:val="left"/>
        <w:rPr>
          <w:sz w:val="20"/>
        </w:rPr>
      </w:pPr>
      <w:r>
        <w:rPr>
          <w:w w:val="60"/>
          <w:sz w:val="20"/>
        </w:rPr>
        <w:t>Soils</w:t>
      </w:r>
      <w:r>
        <w:rPr>
          <w:spacing w:val="-4"/>
          <w:sz w:val="20"/>
        </w:rPr>
        <w:t xml:space="preserve"> </w:t>
      </w:r>
      <w:r>
        <w:rPr>
          <w:w w:val="60"/>
          <w:sz w:val="20"/>
        </w:rPr>
        <w:t>of</w:t>
      </w:r>
      <w:r>
        <w:rPr>
          <w:spacing w:val="-8"/>
          <w:sz w:val="20"/>
        </w:rPr>
        <w:t xml:space="preserve"> </w:t>
      </w:r>
      <w:r>
        <w:rPr>
          <w:w w:val="60"/>
          <w:sz w:val="20"/>
        </w:rPr>
        <w:t>low</w:t>
      </w:r>
      <w:r>
        <w:rPr>
          <w:spacing w:val="-3"/>
          <w:sz w:val="20"/>
        </w:rPr>
        <w:t xml:space="preserve"> </w:t>
      </w:r>
      <w:r>
        <w:rPr>
          <w:w w:val="60"/>
          <w:sz w:val="20"/>
        </w:rPr>
        <w:t>productivity</w:t>
      </w:r>
      <w:r>
        <w:rPr>
          <w:spacing w:val="-7"/>
          <w:sz w:val="20"/>
        </w:rPr>
        <w:t xml:space="preserve"> </w:t>
      </w:r>
      <w:r>
        <w:rPr>
          <w:w w:val="60"/>
          <w:sz w:val="20"/>
        </w:rPr>
        <w:t>in</w:t>
      </w:r>
      <w:r>
        <w:rPr>
          <w:spacing w:val="3"/>
          <w:sz w:val="20"/>
        </w:rPr>
        <w:t xml:space="preserve"> </w:t>
      </w:r>
      <w:r>
        <w:rPr>
          <w:w w:val="60"/>
          <w:sz w:val="20"/>
        </w:rPr>
        <w:t>Karamoja,</w:t>
      </w:r>
      <w:r>
        <w:rPr>
          <w:spacing w:val="-5"/>
          <w:sz w:val="20"/>
        </w:rPr>
        <w:t xml:space="preserve"> </w:t>
      </w:r>
      <w:r>
        <w:rPr>
          <w:w w:val="60"/>
          <w:sz w:val="20"/>
        </w:rPr>
        <w:t>parts</w:t>
      </w:r>
      <w:r>
        <w:rPr>
          <w:spacing w:val="-4"/>
          <w:sz w:val="20"/>
        </w:rPr>
        <w:t xml:space="preserve"> </w:t>
      </w:r>
      <w:r>
        <w:rPr>
          <w:w w:val="60"/>
          <w:sz w:val="20"/>
        </w:rPr>
        <w:t>of</w:t>
      </w:r>
      <w:r>
        <w:rPr>
          <w:spacing w:val="-6"/>
          <w:sz w:val="20"/>
        </w:rPr>
        <w:t xml:space="preserve"> </w:t>
      </w:r>
      <w:r>
        <w:rPr>
          <w:w w:val="60"/>
          <w:sz w:val="20"/>
        </w:rPr>
        <w:t>Soroti</w:t>
      </w:r>
      <w:r>
        <w:rPr>
          <w:spacing w:val="-2"/>
          <w:sz w:val="20"/>
        </w:rPr>
        <w:t xml:space="preserve"> </w:t>
      </w:r>
      <w:r>
        <w:rPr>
          <w:w w:val="60"/>
          <w:sz w:val="20"/>
        </w:rPr>
        <w:t>and</w:t>
      </w:r>
      <w:r>
        <w:rPr>
          <w:spacing w:val="-4"/>
          <w:sz w:val="20"/>
        </w:rPr>
        <w:t xml:space="preserve"> </w:t>
      </w:r>
      <w:r>
        <w:rPr>
          <w:w w:val="60"/>
          <w:sz w:val="20"/>
        </w:rPr>
        <w:t>the</w:t>
      </w:r>
      <w:r>
        <w:rPr>
          <w:spacing w:val="-4"/>
          <w:sz w:val="20"/>
        </w:rPr>
        <w:t xml:space="preserve"> </w:t>
      </w:r>
      <w:r>
        <w:rPr>
          <w:w w:val="60"/>
          <w:sz w:val="20"/>
        </w:rPr>
        <w:t>porous</w:t>
      </w:r>
      <w:r>
        <w:rPr>
          <w:spacing w:val="-4"/>
          <w:sz w:val="20"/>
        </w:rPr>
        <w:t xml:space="preserve"> </w:t>
      </w:r>
      <w:r>
        <w:rPr>
          <w:w w:val="60"/>
          <w:sz w:val="20"/>
        </w:rPr>
        <w:t>soils</w:t>
      </w:r>
      <w:r>
        <w:rPr>
          <w:spacing w:val="-4"/>
          <w:sz w:val="20"/>
        </w:rPr>
        <w:t xml:space="preserve"> </w:t>
      </w:r>
      <w:r>
        <w:rPr>
          <w:w w:val="60"/>
          <w:sz w:val="20"/>
        </w:rPr>
        <w:t>of</w:t>
      </w:r>
      <w:r>
        <w:rPr>
          <w:spacing w:val="-6"/>
          <w:sz w:val="20"/>
        </w:rPr>
        <w:t xml:space="preserve"> </w:t>
      </w:r>
      <w:r>
        <w:rPr>
          <w:w w:val="60"/>
          <w:sz w:val="20"/>
        </w:rPr>
        <w:t>Tororo,</w:t>
      </w:r>
      <w:r>
        <w:rPr>
          <w:spacing w:val="-5"/>
          <w:sz w:val="20"/>
        </w:rPr>
        <w:t xml:space="preserve"> </w:t>
      </w:r>
      <w:r>
        <w:rPr>
          <w:w w:val="60"/>
          <w:sz w:val="20"/>
        </w:rPr>
        <w:t>Fortportal</w:t>
      </w:r>
      <w:r>
        <w:rPr>
          <w:spacing w:val="-3"/>
          <w:sz w:val="20"/>
        </w:rPr>
        <w:t xml:space="preserve"> </w:t>
      </w:r>
      <w:r>
        <w:rPr>
          <w:w w:val="60"/>
          <w:sz w:val="20"/>
        </w:rPr>
        <w:t>and</w:t>
      </w:r>
      <w:r>
        <w:rPr>
          <w:spacing w:val="14"/>
          <w:sz w:val="20"/>
        </w:rPr>
        <w:t xml:space="preserve"> </w:t>
      </w:r>
      <w:r>
        <w:rPr>
          <w:w w:val="60"/>
          <w:sz w:val="20"/>
        </w:rPr>
        <w:t>some</w:t>
      </w:r>
      <w:r>
        <w:rPr>
          <w:spacing w:val="-7"/>
          <w:sz w:val="20"/>
        </w:rPr>
        <w:t xml:space="preserve"> </w:t>
      </w:r>
      <w:r>
        <w:rPr>
          <w:w w:val="60"/>
          <w:sz w:val="20"/>
        </w:rPr>
        <w:t>parts</w:t>
      </w:r>
      <w:r>
        <w:rPr>
          <w:spacing w:val="-7"/>
          <w:sz w:val="20"/>
        </w:rPr>
        <w:t xml:space="preserve"> </w:t>
      </w:r>
      <w:r>
        <w:rPr>
          <w:w w:val="60"/>
          <w:sz w:val="20"/>
        </w:rPr>
        <w:t>of</w:t>
      </w:r>
      <w:r>
        <w:rPr>
          <w:spacing w:val="-10"/>
          <w:sz w:val="20"/>
        </w:rPr>
        <w:t xml:space="preserve"> </w:t>
      </w:r>
      <w:r>
        <w:rPr>
          <w:w w:val="60"/>
          <w:sz w:val="20"/>
        </w:rPr>
        <w:t>Kigezi</w:t>
      </w:r>
      <w:r>
        <w:rPr>
          <w:spacing w:val="-8"/>
          <w:sz w:val="20"/>
        </w:rPr>
        <w:t xml:space="preserve"> </w:t>
      </w:r>
      <w:r>
        <w:rPr>
          <w:w w:val="60"/>
          <w:sz w:val="20"/>
        </w:rPr>
        <w:t>region</w:t>
      </w:r>
      <w:r>
        <w:rPr>
          <w:spacing w:val="-12"/>
          <w:sz w:val="20"/>
        </w:rPr>
        <w:t xml:space="preserve"> </w:t>
      </w:r>
      <w:r>
        <w:rPr>
          <w:w w:val="60"/>
          <w:sz w:val="20"/>
        </w:rPr>
        <w:t>limit</w:t>
      </w:r>
      <w:r>
        <w:rPr>
          <w:spacing w:val="-11"/>
          <w:sz w:val="20"/>
        </w:rPr>
        <w:t xml:space="preserve"> </w:t>
      </w:r>
      <w:r>
        <w:rPr>
          <w:w w:val="60"/>
          <w:sz w:val="20"/>
        </w:rPr>
        <w:t>the</w:t>
      </w:r>
      <w:r>
        <w:rPr>
          <w:spacing w:val="-9"/>
          <w:sz w:val="20"/>
        </w:rPr>
        <w:t xml:space="preserve"> </w:t>
      </w:r>
      <w:r>
        <w:rPr>
          <w:w w:val="60"/>
          <w:sz w:val="20"/>
        </w:rPr>
        <w:t>agricultural</w:t>
      </w:r>
      <w:r>
        <w:rPr>
          <w:spacing w:val="-8"/>
          <w:sz w:val="20"/>
        </w:rPr>
        <w:t xml:space="preserve"> </w:t>
      </w:r>
      <w:r>
        <w:rPr>
          <w:spacing w:val="-2"/>
          <w:w w:val="60"/>
          <w:sz w:val="20"/>
        </w:rPr>
        <w:t>productivity.</w:t>
      </w:r>
    </w:p>
    <w:p w:rsidR="00E5575B" w:rsidRDefault="00D512E5">
      <w:pPr>
        <w:pStyle w:val="ListParagraph"/>
        <w:numPr>
          <w:ilvl w:val="0"/>
          <w:numId w:val="64"/>
        </w:numPr>
        <w:tabs>
          <w:tab w:val="left" w:pos="1076"/>
        </w:tabs>
        <w:ind w:right="629" w:firstLine="0"/>
        <w:jc w:val="left"/>
        <w:rPr>
          <w:sz w:val="20"/>
        </w:rPr>
      </w:pPr>
      <w:r>
        <w:rPr>
          <w:w w:val="60"/>
          <w:sz w:val="20"/>
        </w:rPr>
        <w:t>High</w:t>
      </w:r>
      <w:r>
        <w:rPr>
          <w:spacing w:val="-7"/>
          <w:sz w:val="20"/>
        </w:rPr>
        <w:t xml:space="preserve"> </w:t>
      </w:r>
      <w:r>
        <w:rPr>
          <w:w w:val="60"/>
          <w:sz w:val="20"/>
        </w:rPr>
        <w:t>post</w:t>
      </w:r>
      <w:r>
        <w:rPr>
          <w:spacing w:val="-9"/>
          <w:sz w:val="20"/>
        </w:rPr>
        <w:t xml:space="preserve"> </w:t>
      </w:r>
      <w:r>
        <w:rPr>
          <w:w w:val="60"/>
          <w:sz w:val="20"/>
        </w:rPr>
        <w:t>harvest</w:t>
      </w:r>
      <w:r>
        <w:rPr>
          <w:spacing w:val="-9"/>
          <w:sz w:val="20"/>
        </w:rPr>
        <w:t xml:space="preserve"> </w:t>
      </w:r>
      <w:r>
        <w:rPr>
          <w:w w:val="60"/>
          <w:sz w:val="20"/>
        </w:rPr>
        <w:t>losses</w:t>
      </w:r>
      <w:r>
        <w:rPr>
          <w:spacing w:val="-8"/>
          <w:sz w:val="20"/>
        </w:rPr>
        <w:t xml:space="preserve"> </w:t>
      </w:r>
      <w:r>
        <w:rPr>
          <w:w w:val="60"/>
          <w:sz w:val="20"/>
        </w:rPr>
        <w:t>due</w:t>
      </w:r>
      <w:r>
        <w:rPr>
          <w:spacing w:val="-7"/>
          <w:sz w:val="20"/>
        </w:rPr>
        <w:t xml:space="preserve"> </w:t>
      </w:r>
      <w:r>
        <w:rPr>
          <w:w w:val="60"/>
          <w:sz w:val="20"/>
        </w:rPr>
        <w:t>to</w:t>
      </w:r>
      <w:r>
        <w:rPr>
          <w:spacing w:val="-7"/>
          <w:sz w:val="20"/>
        </w:rPr>
        <w:t xml:space="preserve"> </w:t>
      </w:r>
      <w:r>
        <w:rPr>
          <w:w w:val="60"/>
          <w:sz w:val="20"/>
        </w:rPr>
        <w:t>poor</w:t>
      </w:r>
      <w:r>
        <w:rPr>
          <w:spacing w:val="-8"/>
          <w:sz w:val="20"/>
        </w:rPr>
        <w:t xml:space="preserve"> </w:t>
      </w:r>
      <w:r>
        <w:rPr>
          <w:w w:val="60"/>
          <w:sz w:val="20"/>
        </w:rPr>
        <w:t>storage</w:t>
      </w:r>
      <w:r>
        <w:rPr>
          <w:spacing w:val="-8"/>
          <w:sz w:val="20"/>
        </w:rPr>
        <w:t xml:space="preserve"> </w:t>
      </w:r>
      <w:r>
        <w:rPr>
          <w:w w:val="60"/>
          <w:sz w:val="20"/>
        </w:rPr>
        <w:t>facilities.</w:t>
      </w:r>
      <w:r>
        <w:rPr>
          <w:spacing w:val="-9"/>
          <w:sz w:val="20"/>
        </w:rPr>
        <w:t xml:space="preserve"> </w:t>
      </w:r>
      <w:r>
        <w:rPr>
          <w:w w:val="60"/>
          <w:sz w:val="20"/>
        </w:rPr>
        <w:t>A</w:t>
      </w:r>
      <w:r>
        <w:rPr>
          <w:spacing w:val="-9"/>
          <w:sz w:val="20"/>
        </w:rPr>
        <w:t xml:space="preserve"> </w:t>
      </w:r>
      <w:r>
        <w:rPr>
          <w:w w:val="60"/>
          <w:sz w:val="20"/>
        </w:rPr>
        <w:t>lot</w:t>
      </w:r>
      <w:r>
        <w:rPr>
          <w:spacing w:val="-9"/>
          <w:sz w:val="20"/>
        </w:rPr>
        <w:t xml:space="preserve"> </w:t>
      </w:r>
      <w:r>
        <w:rPr>
          <w:w w:val="60"/>
          <w:sz w:val="20"/>
        </w:rPr>
        <w:t>of</w:t>
      </w:r>
      <w:r>
        <w:rPr>
          <w:spacing w:val="-9"/>
          <w:sz w:val="20"/>
        </w:rPr>
        <w:t xml:space="preserve"> </w:t>
      </w:r>
      <w:r>
        <w:rPr>
          <w:w w:val="60"/>
          <w:sz w:val="20"/>
        </w:rPr>
        <w:t>milk</w:t>
      </w:r>
      <w:r>
        <w:rPr>
          <w:spacing w:val="-11"/>
          <w:sz w:val="20"/>
        </w:rPr>
        <w:t xml:space="preserve"> </w:t>
      </w:r>
      <w:r>
        <w:rPr>
          <w:w w:val="60"/>
          <w:sz w:val="20"/>
        </w:rPr>
        <w:t>in</w:t>
      </w:r>
      <w:r>
        <w:rPr>
          <w:spacing w:val="-7"/>
          <w:sz w:val="20"/>
        </w:rPr>
        <w:t xml:space="preserve"> </w:t>
      </w:r>
      <w:r>
        <w:rPr>
          <w:w w:val="60"/>
          <w:sz w:val="20"/>
        </w:rPr>
        <w:t>Mbarara,</w:t>
      </w:r>
      <w:r>
        <w:rPr>
          <w:spacing w:val="-9"/>
          <w:sz w:val="20"/>
        </w:rPr>
        <w:t xml:space="preserve"> </w:t>
      </w:r>
      <w:r>
        <w:rPr>
          <w:w w:val="60"/>
          <w:sz w:val="20"/>
        </w:rPr>
        <w:t>Nakasongola,</w:t>
      </w:r>
      <w:r>
        <w:rPr>
          <w:spacing w:val="-9"/>
          <w:sz w:val="20"/>
        </w:rPr>
        <w:t xml:space="preserve"> </w:t>
      </w:r>
      <w:r>
        <w:rPr>
          <w:w w:val="60"/>
          <w:sz w:val="20"/>
        </w:rPr>
        <w:t>Kotido,</w:t>
      </w:r>
      <w:r>
        <w:rPr>
          <w:spacing w:val="-3"/>
          <w:sz w:val="20"/>
        </w:rPr>
        <w:t xml:space="preserve"> </w:t>
      </w:r>
      <w:r>
        <w:rPr>
          <w:w w:val="60"/>
          <w:sz w:val="20"/>
        </w:rPr>
        <w:t>Soroti</w:t>
      </w:r>
      <w:r>
        <w:rPr>
          <w:spacing w:val="-3"/>
          <w:sz w:val="20"/>
        </w:rPr>
        <w:t xml:space="preserve"> </w:t>
      </w:r>
      <w:r>
        <w:rPr>
          <w:w w:val="60"/>
          <w:sz w:val="20"/>
        </w:rPr>
        <w:t>and</w:t>
      </w:r>
      <w:r>
        <w:rPr>
          <w:spacing w:val="-4"/>
          <w:sz w:val="20"/>
        </w:rPr>
        <w:t xml:space="preserve"> </w:t>
      </w:r>
      <w:r>
        <w:rPr>
          <w:w w:val="60"/>
          <w:sz w:val="20"/>
        </w:rPr>
        <w:t>Moroto</w:t>
      </w:r>
      <w:r>
        <w:rPr>
          <w:spacing w:val="-7"/>
          <w:sz w:val="20"/>
        </w:rPr>
        <w:t xml:space="preserve"> </w:t>
      </w:r>
      <w:r>
        <w:rPr>
          <w:w w:val="60"/>
          <w:sz w:val="20"/>
        </w:rPr>
        <w:t>is</w:t>
      </w:r>
      <w:r>
        <w:rPr>
          <w:spacing w:val="-8"/>
          <w:sz w:val="20"/>
        </w:rPr>
        <w:t xml:space="preserve"> </w:t>
      </w:r>
      <w:r>
        <w:rPr>
          <w:w w:val="60"/>
          <w:sz w:val="20"/>
        </w:rPr>
        <w:t>lost</w:t>
      </w:r>
      <w:r>
        <w:rPr>
          <w:spacing w:val="-6"/>
          <w:sz w:val="20"/>
        </w:rPr>
        <w:t xml:space="preserve"> </w:t>
      </w:r>
      <w:r>
        <w:rPr>
          <w:w w:val="60"/>
          <w:sz w:val="20"/>
        </w:rPr>
        <w:t>due</w:t>
      </w:r>
      <w:r>
        <w:rPr>
          <w:spacing w:val="-4"/>
          <w:sz w:val="20"/>
        </w:rPr>
        <w:t xml:space="preserve"> </w:t>
      </w:r>
      <w:r>
        <w:rPr>
          <w:w w:val="60"/>
          <w:sz w:val="20"/>
        </w:rPr>
        <w:t>to</w:t>
      </w:r>
      <w:r>
        <w:rPr>
          <w:spacing w:val="-7"/>
          <w:sz w:val="20"/>
        </w:rPr>
        <w:t xml:space="preserve"> </w:t>
      </w:r>
      <w:r>
        <w:rPr>
          <w:w w:val="60"/>
          <w:sz w:val="20"/>
        </w:rPr>
        <w:t>lack</w:t>
      </w:r>
      <w:r>
        <w:rPr>
          <w:spacing w:val="-4"/>
          <w:sz w:val="20"/>
        </w:rPr>
        <w:t xml:space="preserve"> </w:t>
      </w:r>
      <w:r>
        <w:rPr>
          <w:w w:val="60"/>
          <w:sz w:val="20"/>
        </w:rPr>
        <w:t>of</w:t>
      </w:r>
      <w:r>
        <w:rPr>
          <w:spacing w:val="-6"/>
          <w:sz w:val="20"/>
        </w:rPr>
        <w:t xml:space="preserve"> </w:t>
      </w:r>
      <w:r>
        <w:rPr>
          <w:w w:val="60"/>
          <w:sz w:val="20"/>
        </w:rPr>
        <w:t>modern</w:t>
      </w:r>
      <w:r>
        <w:rPr>
          <w:spacing w:val="-4"/>
          <w:sz w:val="20"/>
        </w:rPr>
        <w:t xml:space="preserve"> </w:t>
      </w:r>
      <w:r>
        <w:rPr>
          <w:w w:val="60"/>
          <w:sz w:val="20"/>
        </w:rPr>
        <w:t>milk</w:t>
      </w:r>
      <w:r>
        <w:rPr>
          <w:spacing w:val="-4"/>
          <w:sz w:val="20"/>
        </w:rPr>
        <w:t xml:space="preserve"> </w:t>
      </w:r>
      <w:r>
        <w:rPr>
          <w:w w:val="60"/>
          <w:sz w:val="20"/>
        </w:rPr>
        <w:t>storing</w:t>
      </w:r>
      <w:r>
        <w:rPr>
          <w:spacing w:val="-4"/>
          <w:sz w:val="20"/>
        </w:rPr>
        <w:t xml:space="preserve"> </w:t>
      </w:r>
      <w:proofErr w:type="gramStart"/>
      <w:r>
        <w:rPr>
          <w:w w:val="60"/>
          <w:sz w:val="20"/>
        </w:rPr>
        <w:t>facilities,</w:t>
      </w:r>
      <w:proofErr w:type="gramEnd"/>
      <w:r>
        <w:rPr>
          <w:spacing w:val="-6"/>
          <w:sz w:val="20"/>
        </w:rPr>
        <w:t xml:space="preserve"> </w:t>
      </w:r>
      <w:r>
        <w:rPr>
          <w:w w:val="60"/>
          <w:sz w:val="20"/>
        </w:rPr>
        <w:t>bananas</w:t>
      </w:r>
      <w:r>
        <w:rPr>
          <w:spacing w:val="-8"/>
          <w:sz w:val="20"/>
        </w:rPr>
        <w:t xml:space="preserve"> </w:t>
      </w:r>
      <w:r>
        <w:rPr>
          <w:w w:val="60"/>
          <w:sz w:val="20"/>
        </w:rPr>
        <w:t>in</w:t>
      </w:r>
      <w:r>
        <w:rPr>
          <w:spacing w:val="-4"/>
          <w:sz w:val="20"/>
        </w:rPr>
        <w:t xml:space="preserve"> </w:t>
      </w:r>
      <w:r>
        <w:rPr>
          <w:w w:val="60"/>
          <w:sz w:val="20"/>
        </w:rPr>
        <w:t>Mbale</w:t>
      </w:r>
      <w:r>
        <w:rPr>
          <w:sz w:val="20"/>
        </w:rPr>
        <w:t xml:space="preserve"> </w:t>
      </w:r>
      <w:r>
        <w:rPr>
          <w:w w:val="65"/>
          <w:sz w:val="20"/>
        </w:rPr>
        <w:t>and</w:t>
      </w:r>
      <w:r>
        <w:rPr>
          <w:spacing w:val="-7"/>
          <w:sz w:val="20"/>
        </w:rPr>
        <w:t xml:space="preserve"> </w:t>
      </w:r>
      <w:r>
        <w:rPr>
          <w:w w:val="65"/>
          <w:sz w:val="20"/>
        </w:rPr>
        <w:t>Mbarara are</w:t>
      </w:r>
      <w:r>
        <w:rPr>
          <w:sz w:val="20"/>
        </w:rPr>
        <w:t xml:space="preserve"> </w:t>
      </w:r>
      <w:r>
        <w:rPr>
          <w:w w:val="65"/>
          <w:sz w:val="20"/>
        </w:rPr>
        <w:t>also</w:t>
      </w:r>
      <w:r>
        <w:rPr>
          <w:spacing w:val="-1"/>
          <w:sz w:val="20"/>
        </w:rPr>
        <w:t xml:space="preserve"> </w:t>
      </w:r>
      <w:r>
        <w:rPr>
          <w:w w:val="65"/>
          <w:sz w:val="20"/>
        </w:rPr>
        <w:t>lost</w:t>
      </w:r>
      <w:r>
        <w:rPr>
          <w:sz w:val="20"/>
        </w:rPr>
        <w:t xml:space="preserve"> </w:t>
      </w:r>
      <w:r>
        <w:rPr>
          <w:w w:val="65"/>
          <w:sz w:val="20"/>
        </w:rPr>
        <w:t>due</w:t>
      </w:r>
      <w:r>
        <w:rPr>
          <w:spacing w:val="-1"/>
          <w:sz w:val="20"/>
        </w:rPr>
        <w:t xml:space="preserve"> </w:t>
      </w:r>
      <w:r>
        <w:rPr>
          <w:w w:val="65"/>
          <w:sz w:val="20"/>
        </w:rPr>
        <w:t>to</w:t>
      </w:r>
      <w:r>
        <w:rPr>
          <w:sz w:val="20"/>
        </w:rPr>
        <w:t xml:space="preserve"> </w:t>
      </w:r>
      <w:r>
        <w:rPr>
          <w:w w:val="65"/>
          <w:sz w:val="20"/>
        </w:rPr>
        <w:t>poor</w:t>
      </w:r>
      <w:r>
        <w:rPr>
          <w:sz w:val="20"/>
        </w:rPr>
        <w:t xml:space="preserve"> </w:t>
      </w:r>
      <w:r>
        <w:rPr>
          <w:w w:val="65"/>
          <w:sz w:val="20"/>
        </w:rPr>
        <w:t>transport</w:t>
      </w:r>
      <w:r>
        <w:rPr>
          <w:sz w:val="20"/>
        </w:rPr>
        <w:t xml:space="preserve"> </w:t>
      </w:r>
      <w:r>
        <w:rPr>
          <w:w w:val="65"/>
          <w:sz w:val="20"/>
        </w:rPr>
        <w:t>and</w:t>
      </w:r>
      <w:r>
        <w:rPr>
          <w:sz w:val="20"/>
        </w:rPr>
        <w:t xml:space="preserve"> </w:t>
      </w:r>
      <w:r>
        <w:rPr>
          <w:w w:val="65"/>
          <w:sz w:val="20"/>
        </w:rPr>
        <w:t>poor</w:t>
      </w:r>
      <w:r>
        <w:rPr>
          <w:spacing w:val="-2"/>
          <w:sz w:val="20"/>
        </w:rPr>
        <w:t xml:space="preserve"> </w:t>
      </w:r>
      <w:r>
        <w:rPr>
          <w:w w:val="65"/>
          <w:sz w:val="20"/>
        </w:rPr>
        <w:t>storage</w:t>
      </w:r>
      <w:r>
        <w:rPr>
          <w:sz w:val="20"/>
        </w:rPr>
        <w:t xml:space="preserve"> </w:t>
      </w:r>
      <w:r>
        <w:rPr>
          <w:w w:val="65"/>
          <w:sz w:val="20"/>
        </w:rPr>
        <w:t>conditions.</w:t>
      </w:r>
    </w:p>
    <w:p w:rsidR="00E5575B" w:rsidRDefault="00D512E5">
      <w:pPr>
        <w:pStyle w:val="ListParagraph"/>
        <w:numPr>
          <w:ilvl w:val="0"/>
          <w:numId w:val="64"/>
        </w:numPr>
        <w:tabs>
          <w:tab w:val="left" w:pos="1076"/>
        </w:tabs>
        <w:spacing w:before="2" w:line="242" w:lineRule="auto"/>
        <w:ind w:right="624" w:firstLine="0"/>
        <w:rPr>
          <w:sz w:val="20"/>
        </w:rPr>
      </w:pPr>
      <w:r>
        <w:rPr>
          <w:w w:val="70"/>
          <w:sz w:val="20"/>
        </w:rPr>
        <w:t>Political</w:t>
      </w:r>
      <w:r>
        <w:rPr>
          <w:spacing w:val="72"/>
          <w:w w:val="150"/>
          <w:sz w:val="20"/>
        </w:rPr>
        <w:t xml:space="preserve">  </w:t>
      </w:r>
      <w:r>
        <w:rPr>
          <w:w w:val="70"/>
          <w:sz w:val="20"/>
        </w:rPr>
        <w:t>instability</w:t>
      </w:r>
      <w:r>
        <w:rPr>
          <w:spacing w:val="71"/>
          <w:w w:val="150"/>
          <w:sz w:val="20"/>
        </w:rPr>
        <w:t xml:space="preserve">  </w:t>
      </w:r>
      <w:r>
        <w:rPr>
          <w:w w:val="70"/>
          <w:sz w:val="20"/>
        </w:rPr>
        <w:t>in</w:t>
      </w:r>
      <w:r>
        <w:rPr>
          <w:spacing w:val="71"/>
          <w:w w:val="150"/>
          <w:sz w:val="20"/>
        </w:rPr>
        <w:t xml:space="preserve">  </w:t>
      </w:r>
      <w:r>
        <w:rPr>
          <w:w w:val="70"/>
          <w:sz w:val="20"/>
        </w:rPr>
        <w:t>Kasese,</w:t>
      </w:r>
      <w:r>
        <w:rPr>
          <w:spacing w:val="72"/>
          <w:w w:val="150"/>
          <w:sz w:val="20"/>
        </w:rPr>
        <w:t xml:space="preserve">  </w:t>
      </w:r>
      <w:r>
        <w:rPr>
          <w:w w:val="70"/>
          <w:sz w:val="20"/>
        </w:rPr>
        <w:t>Lira,</w:t>
      </w:r>
      <w:r>
        <w:rPr>
          <w:spacing w:val="72"/>
          <w:w w:val="150"/>
          <w:sz w:val="20"/>
        </w:rPr>
        <w:t xml:space="preserve">  </w:t>
      </w:r>
      <w:r>
        <w:rPr>
          <w:w w:val="70"/>
          <w:sz w:val="20"/>
        </w:rPr>
        <w:t>Gulu,</w:t>
      </w:r>
      <w:r>
        <w:rPr>
          <w:spacing w:val="72"/>
          <w:w w:val="150"/>
          <w:sz w:val="20"/>
        </w:rPr>
        <w:t xml:space="preserve">  </w:t>
      </w:r>
      <w:r>
        <w:rPr>
          <w:w w:val="70"/>
          <w:sz w:val="20"/>
        </w:rPr>
        <w:t>Apac</w:t>
      </w:r>
      <w:r>
        <w:rPr>
          <w:spacing w:val="72"/>
          <w:w w:val="150"/>
          <w:sz w:val="20"/>
        </w:rPr>
        <w:t xml:space="preserve">  </w:t>
      </w:r>
      <w:r>
        <w:rPr>
          <w:w w:val="70"/>
          <w:sz w:val="20"/>
        </w:rPr>
        <w:t>and</w:t>
      </w:r>
      <w:r>
        <w:rPr>
          <w:spacing w:val="72"/>
          <w:w w:val="150"/>
          <w:sz w:val="20"/>
        </w:rPr>
        <w:t xml:space="preserve">  </w:t>
      </w:r>
      <w:r>
        <w:rPr>
          <w:w w:val="70"/>
          <w:sz w:val="20"/>
        </w:rPr>
        <w:t>West</w:t>
      </w:r>
      <w:r>
        <w:rPr>
          <w:spacing w:val="72"/>
          <w:w w:val="150"/>
          <w:sz w:val="20"/>
        </w:rPr>
        <w:t xml:space="preserve">  </w:t>
      </w:r>
      <w:r>
        <w:rPr>
          <w:w w:val="70"/>
          <w:sz w:val="20"/>
        </w:rPr>
        <w:t>Nile</w:t>
      </w:r>
      <w:r>
        <w:rPr>
          <w:spacing w:val="71"/>
          <w:w w:val="150"/>
          <w:sz w:val="20"/>
        </w:rPr>
        <w:t xml:space="preserve">  </w:t>
      </w:r>
      <w:r>
        <w:rPr>
          <w:w w:val="70"/>
          <w:sz w:val="20"/>
        </w:rPr>
        <w:t>has</w:t>
      </w:r>
      <w:r>
        <w:rPr>
          <w:spacing w:val="72"/>
          <w:w w:val="150"/>
          <w:sz w:val="20"/>
        </w:rPr>
        <w:t xml:space="preserve">  </w:t>
      </w:r>
      <w:r>
        <w:rPr>
          <w:w w:val="70"/>
          <w:sz w:val="20"/>
        </w:rPr>
        <w:t>affected</w:t>
      </w:r>
      <w:r>
        <w:rPr>
          <w:spacing w:val="72"/>
          <w:w w:val="150"/>
          <w:sz w:val="20"/>
        </w:rPr>
        <w:t xml:space="preserve">  </w:t>
      </w:r>
      <w:r>
        <w:rPr>
          <w:w w:val="70"/>
          <w:sz w:val="20"/>
        </w:rPr>
        <w:t>the</w:t>
      </w:r>
      <w:r>
        <w:rPr>
          <w:spacing w:val="71"/>
          <w:w w:val="150"/>
          <w:sz w:val="20"/>
        </w:rPr>
        <w:t xml:space="preserve">  </w:t>
      </w:r>
      <w:r>
        <w:rPr>
          <w:w w:val="70"/>
          <w:sz w:val="20"/>
        </w:rPr>
        <w:t>growth</w:t>
      </w:r>
      <w:r>
        <w:rPr>
          <w:spacing w:val="72"/>
          <w:w w:val="150"/>
          <w:sz w:val="20"/>
        </w:rPr>
        <w:t xml:space="preserve">  </w:t>
      </w:r>
      <w:r>
        <w:rPr>
          <w:w w:val="70"/>
          <w:sz w:val="20"/>
        </w:rPr>
        <w:t>and</w:t>
      </w:r>
      <w:r>
        <w:rPr>
          <w:spacing w:val="72"/>
          <w:w w:val="150"/>
          <w:sz w:val="20"/>
        </w:rPr>
        <w:t xml:space="preserve">  </w:t>
      </w:r>
      <w:r>
        <w:rPr>
          <w:w w:val="70"/>
          <w:sz w:val="20"/>
        </w:rPr>
        <w:t>harvest</w:t>
      </w:r>
      <w:r>
        <w:rPr>
          <w:spacing w:val="72"/>
          <w:w w:val="150"/>
          <w:sz w:val="20"/>
        </w:rPr>
        <w:t xml:space="preserve">  </w:t>
      </w:r>
      <w:r>
        <w:rPr>
          <w:w w:val="70"/>
          <w:sz w:val="20"/>
        </w:rPr>
        <w:t>of</w:t>
      </w:r>
      <w:r>
        <w:rPr>
          <w:sz w:val="20"/>
        </w:rPr>
        <w:t xml:space="preserve"> </w:t>
      </w:r>
      <w:r>
        <w:rPr>
          <w:w w:val="60"/>
          <w:sz w:val="20"/>
        </w:rPr>
        <w:t>cotton,</w:t>
      </w:r>
      <w:r>
        <w:rPr>
          <w:sz w:val="20"/>
        </w:rPr>
        <w:t xml:space="preserve"> </w:t>
      </w:r>
      <w:r>
        <w:rPr>
          <w:w w:val="60"/>
          <w:sz w:val="20"/>
        </w:rPr>
        <w:t>tobacco,</w:t>
      </w:r>
      <w:r>
        <w:rPr>
          <w:sz w:val="20"/>
        </w:rPr>
        <w:t xml:space="preserve"> </w:t>
      </w:r>
      <w:r>
        <w:rPr>
          <w:w w:val="60"/>
          <w:sz w:val="20"/>
        </w:rPr>
        <w:t>millet</w:t>
      </w:r>
      <w:r>
        <w:rPr>
          <w:sz w:val="20"/>
        </w:rPr>
        <w:t xml:space="preserve"> </w:t>
      </w:r>
      <w:r>
        <w:rPr>
          <w:w w:val="60"/>
          <w:sz w:val="20"/>
        </w:rPr>
        <w:t>and</w:t>
      </w:r>
      <w:r>
        <w:rPr>
          <w:sz w:val="20"/>
        </w:rPr>
        <w:t xml:space="preserve"> </w:t>
      </w:r>
      <w:r>
        <w:rPr>
          <w:w w:val="60"/>
          <w:sz w:val="20"/>
        </w:rPr>
        <w:t>Sorghum.</w:t>
      </w:r>
      <w:r>
        <w:rPr>
          <w:sz w:val="20"/>
        </w:rPr>
        <w:t xml:space="preserve"> </w:t>
      </w:r>
      <w:r>
        <w:rPr>
          <w:w w:val="60"/>
          <w:sz w:val="20"/>
        </w:rPr>
        <w:t>During</w:t>
      </w:r>
      <w:r>
        <w:rPr>
          <w:sz w:val="20"/>
        </w:rPr>
        <w:t xml:space="preserve"> </w:t>
      </w:r>
      <w:r>
        <w:rPr>
          <w:w w:val="60"/>
          <w:sz w:val="20"/>
        </w:rPr>
        <w:t>the</w:t>
      </w:r>
      <w:r>
        <w:rPr>
          <w:sz w:val="20"/>
        </w:rPr>
        <w:t xml:space="preserve"> </w:t>
      </w:r>
      <w:r>
        <w:rPr>
          <w:w w:val="60"/>
          <w:sz w:val="20"/>
        </w:rPr>
        <w:t>1980</w:t>
      </w:r>
      <w:r>
        <w:rPr>
          <w:spacing w:val="24"/>
          <w:sz w:val="20"/>
        </w:rPr>
        <w:t xml:space="preserve"> </w:t>
      </w:r>
      <w:r>
        <w:rPr>
          <w:w w:val="60"/>
          <w:sz w:val="20"/>
        </w:rPr>
        <w:t>-</w:t>
      </w:r>
      <w:r>
        <w:rPr>
          <w:sz w:val="20"/>
        </w:rPr>
        <w:t xml:space="preserve"> </w:t>
      </w:r>
      <w:r>
        <w:rPr>
          <w:w w:val="60"/>
          <w:sz w:val="20"/>
        </w:rPr>
        <w:t>86</w:t>
      </w:r>
      <w:r>
        <w:rPr>
          <w:sz w:val="20"/>
        </w:rPr>
        <w:t xml:space="preserve"> </w:t>
      </w:r>
      <w:r>
        <w:rPr>
          <w:w w:val="60"/>
          <w:sz w:val="20"/>
        </w:rPr>
        <w:t>wars</w:t>
      </w:r>
      <w:r>
        <w:rPr>
          <w:sz w:val="20"/>
        </w:rPr>
        <w:t xml:space="preserve"> </w:t>
      </w:r>
      <w:r>
        <w:rPr>
          <w:w w:val="60"/>
          <w:sz w:val="20"/>
        </w:rPr>
        <w:t>in</w:t>
      </w:r>
      <w:r>
        <w:rPr>
          <w:sz w:val="20"/>
        </w:rPr>
        <w:t xml:space="preserve"> </w:t>
      </w:r>
      <w:r>
        <w:rPr>
          <w:w w:val="60"/>
          <w:sz w:val="20"/>
        </w:rPr>
        <w:t>Luwero</w:t>
      </w:r>
      <w:r>
        <w:rPr>
          <w:sz w:val="20"/>
        </w:rPr>
        <w:t xml:space="preserve"> </w:t>
      </w:r>
      <w:r>
        <w:rPr>
          <w:w w:val="60"/>
          <w:sz w:val="20"/>
        </w:rPr>
        <w:t>triangle,</w:t>
      </w:r>
      <w:r>
        <w:rPr>
          <w:sz w:val="20"/>
        </w:rPr>
        <w:t xml:space="preserve"> </w:t>
      </w:r>
      <w:r>
        <w:rPr>
          <w:w w:val="60"/>
          <w:sz w:val="20"/>
        </w:rPr>
        <w:t>a</w:t>
      </w:r>
      <w:r>
        <w:rPr>
          <w:sz w:val="20"/>
        </w:rPr>
        <w:t xml:space="preserve"> </w:t>
      </w:r>
      <w:r>
        <w:rPr>
          <w:w w:val="60"/>
          <w:sz w:val="20"/>
        </w:rPr>
        <w:t>lot</w:t>
      </w:r>
      <w:r>
        <w:rPr>
          <w:sz w:val="20"/>
        </w:rPr>
        <w:t xml:space="preserve"> </w:t>
      </w:r>
      <w:r>
        <w:rPr>
          <w:w w:val="60"/>
          <w:sz w:val="20"/>
        </w:rPr>
        <w:t>of</w:t>
      </w:r>
      <w:r>
        <w:rPr>
          <w:sz w:val="20"/>
        </w:rPr>
        <w:t xml:space="preserve"> </w:t>
      </w:r>
      <w:r>
        <w:rPr>
          <w:w w:val="60"/>
          <w:sz w:val="20"/>
        </w:rPr>
        <w:t>cattle</w:t>
      </w:r>
      <w:r>
        <w:rPr>
          <w:sz w:val="20"/>
        </w:rPr>
        <w:t xml:space="preserve"> </w:t>
      </w:r>
      <w:r>
        <w:rPr>
          <w:w w:val="60"/>
          <w:sz w:val="20"/>
        </w:rPr>
        <w:t>were</w:t>
      </w:r>
      <w:r>
        <w:rPr>
          <w:sz w:val="20"/>
        </w:rPr>
        <w:t xml:space="preserve"> </w:t>
      </w:r>
      <w:r>
        <w:rPr>
          <w:w w:val="60"/>
          <w:sz w:val="20"/>
        </w:rPr>
        <w:t>stolen</w:t>
      </w:r>
      <w:r>
        <w:rPr>
          <w:sz w:val="20"/>
        </w:rPr>
        <w:t xml:space="preserve"> </w:t>
      </w:r>
      <w:r>
        <w:rPr>
          <w:w w:val="60"/>
          <w:sz w:val="20"/>
        </w:rPr>
        <w:t>by</w:t>
      </w:r>
      <w:r>
        <w:rPr>
          <w:sz w:val="20"/>
        </w:rPr>
        <w:t xml:space="preserve"> </w:t>
      </w:r>
      <w:r>
        <w:rPr>
          <w:w w:val="60"/>
          <w:sz w:val="20"/>
        </w:rPr>
        <w:t>rebels</w:t>
      </w:r>
      <w:r>
        <w:rPr>
          <w:sz w:val="20"/>
        </w:rPr>
        <w:t xml:space="preserve"> </w:t>
      </w:r>
      <w:r>
        <w:rPr>
          <w:w w:val="60"/>
          <w:sz w:val="20"/>
        </w:rPr>
        <w:t>while</w:t>
      </w:r>
      <w:r>
        <w:rPr>
          <w:sz w:val="20"/>
        </w:rPr>
        <w:t xml:space="preserve"> </w:t>
      </w:r>
      <w:r>
        <w:rPr>
          <w:w w:val="60"/>
          <w:sz w:val="20"/>
        </w:rPr>
        <w:t>Kony</w:t>
      </w:r>
      <w:r>
        <w:rPr>
          <w:sz w:val="20"/>
        </w:rPr>
        <w:t xml:space="preserve"> </w:t>
      </w:r>
      <w:r>
        <w:rPr>
          <w:w w:val="60"/>
          <w:sz w:val="20"/>
        </w:rPr>
        <w:t>rebels</w:t>
      </w:r>
      <w:r>
        <w:rPr>
          <w:sz w:val="20"/>
        </w:rPr>
        <w:t xml:space="preserve"> </w:t>
      </w:r>
      <w:r>
        <w:rPr>
          <w:w w:val="60"/>
          <w:sz w:val="20"/>
        </w:rPr>
        <w:t>have</w:t>
      </w:r>
      <w:r>
        <w:rPr>
          <w:sz w:val="20"/>
        </w:rPr>
        <w:t xml:space="preserve"> </w:t>
      </w:r>
      <w:r>
        <w:rPr>
          <w:w w:val="60"/>
          <w:sz w:val="20"/>
        </w:rPr>
        <w:t>also</w:t>
      </w:r>
      <w:r>
        <w:rPr>
          <w:sz w:val="20"/>
        </w:rPr>
        <w:t xml:space="preserve"> </w:t>
      </w:r>
      <w:r>
        <w:rPr>
          <w:w w:val="60"/>
          <w:sz w:val="20"/>
        </w:rPr>
        <w:t>stolen</w:t>
      </w:r>
      <w:r>
        <w:rPr>
          <w:sz w:val="20"/>
        </w:rPr>
        <w:t xml:space="preserve"> </w:t>
      </w:r>
      <w:r>
        <w:rPr>
          <w:w w:val="60"/>
          <w:sz w:val="20"/>
        </w:rPr>
        <w:t>alot</w:t>
      </w:r>
      <w:r>
        <w:rPr>
          <w:spacing w:val="-1"/>
          <w:sz w:val="20"/>
        </w:rPr>
        <w:t xml:space="preserve"> </w:t>
      </w:r>
      <w:r>
        <w:rPr>
          <w:w w:val="60"/>
          <w:sz w:val="20"/>
        </w:rPr>
        <w:t>of</w:t>
      </w:r>
      <w:r>
        <w:rPr>
          <w:sz w:val="20"/>
        </w:rPr>
        <w:t xml:space="preserve"> </w:t>
      </w:r>
      <w:r>
        <w:rPr>
          <w:w w:val="60"/>
          <w:sz w:val="20"/>
        </w:rPr>
        <w:t>cattle</w:t>
      </w:r>
      <w:r>
        <w:rPr>
          <w:sz w:val="20"/>
        </w:rPr>
        <w:t xml:space="preserve"> </w:t>
      </w:r>
      <w:r>
        <w:rPr>
          <w:w w:val="60"/>
          <w:sz w:val="20"/>
        </w:rPr>
        <w:t>in</w:t>
      </w:r>
      <w:r>
        <w:rPr>
          <w:sz w:val="20"/>
        </w:rPr>
        <w:t xml:space="preserve"> </w:t>
      </w:r>
      <w:r>
        <w:rPr>
          <w:w w:val="60"/>
          <w:sz w:val="20"/>
        </w:rPr>
        <w:t>Pader,</w:t>
      </w:r>
      <w:r>
        <w:rPr>
          <w:sz w:val="20"/>
        </w:rPr>
        <w:t xml:space="preserve"> </w:t>
      </w:r>
      <w:r>
        <w:rPr>
          <w:w w:val="60"/>
          <w:sz w:val="20"/>
        </w:rPr>
        <w:t>Moyo</w:t>
      </w:r>
      <w:r>
        <w:rPr>
          <w:sz w:val="20"/>
        </w:rPr>
        <w:t xml:space="preserve"> </w:t>
      </w:r>
      <w:r>
        <w:rPr>
          <w:w w:val="60"/>
          <w:sz w:val="20"/>
        </w:rPr>
        <w:t>and</w:t>
      </w:r>
      <w:r>
        <w:rPr>
          <w:sz w:val="20"/>
        </w:rPr>
        <w:t xml:space="preserve"> </w:t>
      </w:r>
      <w:r>
        <w:rPr>
          <w:w w:val="70"/>
          <w:sz w:val="20"/>
        </w:rPr>
        <w:t>Kitgum</w:t>
      </w:r>
      <w:r>
        <w:rPr>
          <w:spacing w:val="-15"/>
          <w:sz w:val="20"/>
        </w:rPr>
        <w:t xml:space="preserve"> </w:t>
      </w:r>
      <w:r>
        <w:rPr>
          <w:w w:val="70"/>
          <w:sz w:val="20"/>
        </w:rPr>
        <w:t>districts.</w:t>
      </w:r>
    </w:p>
    <w:p w:rsidR="00E5575B" w:rsidRDefault="00D512E5">
      <w:pPr>
        <w:pStyle w:val="ListParagraph"/>
        <w:numPr>
          <w:ilvl w:val="0"/>
          <w:numId w:val="64"/>
        </w:numPr>
        <w:tabs>
          <w:tab w:val="left" w:pos="1071"/>
        </w:tabs>
        <w:spacing w:line="244" w:lineRule="auto"/>
        <w:ind w:right="643" w:firstLine="0"/>
        <w:rPr>
          <w:sz w:val="20"/>
        </w:rPr>
      </w:pPr>
      <w:proofErr w:type="gramStart"/>
      <w:r>
        <w:rPr>
          <w:w w:val="60"/>
          <w:sz w:val="20"/>
        </w:rPr>
        <w:t>Cattle</w:t>
      </w:r>
      <w:r>
        <w:rPr>
          <w:sz w:val="20"/>
        </w:rPr>
        <w:t xml:space="preserve"> </w:t>
      </w:r>
      <w:r>
        <w:rPr>
          <w:w w:val="60"/>
          <w:sz w:val="20"/>
        </w:rPr>
        <w:t>rustling</w:t>
      </w:r>
      <w:r>
        <w:rPr>
          <w:sz w:val="20"/>
        </w:rPr>
        <w:t xml:space="preserve"> </w:t>
      </w:r>
      <w:r>
        <w:rPr>
          <w:w w:val="60"/>
          <w:sz w:val="20"/>
        </w:rPr>
        <w:t>is</w:t>
      </w:r>
      <w:proofErr w:type="gramEnd"/>
      <w:r>
        <w:rPr>
          <w:sz w:val="20"/>
        </w:rPr>
        <w:t xml:space="preserve"> </w:t>
      </w:r>
      <w:r>
        <w:rPr>
          <w:w w:val="60"/>
          <w:sz w:val="20"/>
        </w:rPr>
        <w:t>a</w:t>
      </w:r>
      <w:r>
        <w:rPr>
          <w:sz w:val="20"/>
        </w:rPr>
        <w:t xml:space="preserve"> </w:t>
      </w:r>
      <w:r>
        <w:rPr>
          <w:w w:val="60"/>
          <w:sz w:val="20"/>
        </w:rPr>
        <w:t>challenge</w:t>
      </w:r>
      <w:r>
        <w:rPr>
          <w:sz w:val="20"/>
        </w:rPr>
        <w:t xml:space="preserve"> </w:t>
      </w:r>
      <w:r>
        <w:rPr>
          <w:w w:val="60"/>
          <w:sz w:val="20"/>
        </w:rPr>
        <w:t>facing</w:t>
      </w:r>
      <w:r>
        <w:rPr>
          <w:sz w:val="20"/>
        </w:rPr>
        <w:t xml:space="preserve"> </w:t>
      </w:r>
      <w:r>
        <w:rPr>
          <w:w w:val="60"/>
          <w:sz w:val="20"/>
        </w:rPr>
        <w:t>the</w:t>
      </w:r>
      <w:r>
        <w:rPr>
          <w:sz w:val="20"/>
        </w:rPr>
        <w:t xml:space="preserve"> </w:t>
      </w:r>
      <w:r>
        <w:rPr>
          <w:w w:val="60"/>
          <w:sz w:val="20"/>
        </w:rPr>
        <w:t>Iteso</w:t>
      </w:r>
      <w:r>
        <w:rPr>
          <w:sz w:val="20"/>
        </w:rPr>
        <w:t xml:space="preserve"> </w:t>
      </w:r>
      <w:r>
        <w:rPr>
          <w:w w:val="60"/>
          <w:sz w:val="20"/>
        </w:rPr>
        <w:t>and</w:t>
      </w:r>
      <w:r>
        <w:rPr>
          <w:sz w:val="20"/>
        </w:rPr>
        <w:t xml:space="preserve"> </w:t>
      </w:r>
      <w:r>
        <w:rPr>
          <w:w w:val="60"/>
          <w:sz w:val="20"/>
        </w:rPr>
        <w:t>Karamojong</w:t>
      </w:r>
      <w:r>
        <w:rPr>
          <w:sz w:val="20"/>
        </w:rPr>
        <w:t xml:space="preserve"> </w:t>
      </w:r>
      <w:r>
        <w:rPr>
          <w:w w:val="60"/>
          <w:sz w:val="20"/>
        </w:rPr>
        <w:t>pastoralists</w:t>
      </w:r>
      <w:r>
        <w:rPr>
          <w:sz w:val="20"/>
        </w:rPr>
        <w:t xml:space="preserve"> </w:t>
      </w:r>
      <w:r>
        <w:rPr>
          <w:w w:val="60"/>
          <w:sz w:val="20"/>
        </w:rPr>
        <w:t>while</w:t>
      </w:r>
      <w:r>
        <w:rPr>
          <w:sz w:val="20"/>
        </w:rPr>
        <w:t xml:space="preserve"> </w:t>
      </w:r>
      <w:r>
        <w:rPr>
          <w:w w:val="60"/>
          <w:sz w:val="20"/>
        </w:rPr>
        <w:t>cattle</w:t>
      </w:r>
      <w:r>
        <w:rPr>
          <w:sz w:val="20"/>
        </w:rPr>
        <w:t xml:space="preserve"> </w:t>
      </w:r>
      <w:r>
        <w:rPr>
          <w:w w:val="60"/>
          <w:sz w:val="20"/>
        </w:rPr>
        <w:t>raids</w:t>
      </w:r>
      <w:r>
        <w:rPr>
          <w:sz w:val="20"/>
        </w:rPr>
        <w:t xml:space="preserve"> </w:t>
      </w:r>
      <w:r>
        <w:rPr>
          <w:w w:val="60"/>
          <w:sz w:val="20"/>
        </w:rPr>
        <w:t>from</w:t>
      </w:r>
      <w:r>
        <w:rPr>
          <w:sz w:val="20"/>
        </w:rPr>
        <w:t xml:space="preserve"> </w:t>
      </w:r>
      <w:r>
        <w:rPr>
          <w:w w:val="60"/>
          <w:sz w:val="20"/>
        </w:rPr>
        <w:t>the</w:t>
      </w:r>
      <w:r>
        <w:rPr>
          <w:sz w:val="20"/>
        </w:rPr>
        <w:t xml:space="preserve"> </w:t>
      </w:r>
      <w:r>
        <w:rPr>
          <w:w w:val="60"/>
          <w:sz w:val="20"/>
        </w:rPr>
        <w:t>Pokot</w:t>
      </w:r>
      <w:r>
        <w:rPr>
          <w:sz w:val="20"/>
        </w:rPr>
        <w:t xml:space="preserve"> </w:t>
      </w:r>
      <w:r>
        <w:rPr>
          <w:w w:val="60"/>
          <w:sz w:val="20"/>
        </w:rPr>
        <w:t>of</w:t>
      </w:r>
      <w:r>
        <w:rPr>
          <w:sz w:val="20"/>
        </w:rPr>
        <w:t xml:space="preserve"> </w:t>
      </w:r>
      <w:r>
        <w:rPr>
          <w:w w:val="60"/>
          <w:sz w:val="20"/>
        </w:rPr>
        <w:t>Kenya</w:t>
      </w:r>
      <w:r>
        <w:rPr>
          <w:sz w:val="20"/>
        </w:rPr>
        <w:t xml:space="preserve"> </w:t>
      </w:r>
      <w:r>
        <w:rPr>
          <w:w w:val="60"/>
          <w:sz w:val="20"/>
        </w:rPr>
        <w:t>have</w:t>
      </w:r>
      <w:r>
        <w:rPr>
          <w:sz w:val="20"/>
        </w:rPr>
        <w:t xml:space="preserve"> </w:t>
      </w:r>
      <w:r>
        <w:rPr>
          <w:w w:val="60"/>
          <w:sz w:val="20"/>
        </w:rPr>
        <w:t>led</w:t>
      </w:r>
      <w:r>
        <w:rPr>
          <w:sz w:val="20"/>
        </w:rPr>
        <w:t xml:space="preserve"> </w:t>
      </w:r>
      <w:r>
        <w:rPr>
          <w:w w:val="60"/>
          <w:sz w:val="20"/>
        </w:rPr>
        <w:t>to</w:t>
      </w:r>
      <w:r>
        <w:rPr>
          <w:sz w:val="20"/>
        </w:rPr>
        <w:t xml:space="preserve"> </w:t>
      </w:r>
      <w:r>
        <w:rPr>
          <w:w w:val="60"/>
          <w:sz w:val="20"/>
        </w:rPr>
        <w:t>loss</w:t>
      </w:r>
      <w:r>
        <w:rPr>
          <w:sz w:val="20"/>
        </w:rPr>
        <w:t xml:space="preserve"> </w:t>
      </w:r>
      <w:r>
        <w:rPr>
          <w:w w:val="60"/>
          <w:sz w:val="20"/>
        </w:rPr>
        <w:t>of</w:t>
      </w:r>
      <w:r>
        <w:rPr>
          <w:sz w:val="20"/>
        </w:rPr>
        <w:t xml:space="preserve"> </w:t>
      </w:r>
      <w:r>
        <w:rPr>
          <w:w w:val="60"/>
          <w:sz w:val="20"/>
        </w:rPr>
        <w:t>both</w:t>
      </w:r>
      <w:r>
        <w:rPr>
          <w:sz w:val="20"/>
        </w:rPr>
        <w:t xml:space="preserve"> </w:t>
      </w:r>
      <w:r>
        <w:rPr>
          <w:w w:val="60"/>
          <w:sz w:val="20"/>
        </w:rPr>
        <w:t>cattle</w:t>
      </w:r>
      <w:r>
        <w:rPr>
          <w:sz w:val="20"/>
        </w:rPr>
        <w:t xml:space="preserve"> </w:t>
      </w:r>
      <w:r>
        <w:rPr>
          <w:w w:val="60"/>
          <w:sz w:val="20"/>
        </w:rPr>
        <w:t>and</w:t>
      </w:r>
      <w:r>
        <w:rPr>
          <w:sz w:val="20"/>
        </w:rPr>
        <w:t xml:space="preserve"> </w:t>
      </w:r>
      <w:r>
        <w:rPr>
          <w:w w:val="60"/>
          <w:sz w:val="20"/>
        </w:rPr>
        <w:t>lives</w:t>
      </w:r>
      <w:r>
        <w:rPr>
          <w:sz w:val="20"/>
        </w:rPr>
        <w:t xml:space="preserve"> </w:t>
      </w:r>
      <w:r>
        <w:rPr>
          <w:w w:val="60"/>
          <w:sz w:val="20"/>
        </w:rPr>
        <w:t>between</w:t>
      </w:r>
      <w:r>
        <w:rPr>
          <w:sz w:val="20"/>
        </w:rPr>
        <w:t xml:space="preserve"> </w:t>
      </w:r>
      <w:r>
        <w:rPr>
          <w:w w:val="60"/>
          <w:sz w:val="20"/>
        </w:rPr>
        <w:t>them</w:t>
      </w:r>
      <w:r>
        <w:rPr>
          <w:sz w:val="20"/>
        </w:rPr>
        <w:t xml:space="preserve"> </w:t>
      </w:r>
      <w:r>
        <w:rPr>
          <w:w w:val="60"/>
          <w:sz w:val="20"/>
        </w:rPr>
        <w:t>and</w:t>
      </w:r>
      <w:r>
        <w:rPr>
          <w:sz w:val="20"/>
        </w:rPr>
        <w:t xml:space="preserve"> </w:t>
      </w:r>
      <w:r>
        <w:rPr>
          <w:w w:val="65"/>
          <w:sz w:val="20"/>
        </w:rPr>
        <w:t>Karamojongs</w:t>
      </w:r>
      <w:r>
        <w:rPr>
          <w:sz w:val="20"/>
        </w:rPr>
        <w:t xml:space="preserve"> </w:t>
      </w:r>
      <w:r>
        <w:rPr>
          <w:w w:val="65"/>
          <w:sz w:val="20"/>
        </w:rPr>
        <w:t>in</w:t>
      </w:r>
      <w:r>
        <w:rPr>
          <w:sz w:val="20"/>
        </w:rPr>
        <w:t xml:space="preserve"> </w:t>
      </w:r>
      <w:r>
        <w:rPr>
          <w:w w:val="65"/>
          <w:sz w:val="20"/>
        </w:rPr>
        <w:t>Kotido and</w:t>
      </w:r>
      <w:r>
        <w:rPr>
          <w:sz w:val="20"/>
        </w:rPr>
        <w:t xml:space="preserve"> </w:t>
      </w:r>
      <w:r>
        <w:rPr>
          <w:w w:val="65"/>
          <w:sz w:val="20"/>
        </w:rPr>
        <w:t>Moroto districts.</w:t>
      </w:r>
    </w:p>
    <w:p w:rsidR="00E5575B" w:rsidRDefault="00D512E5">
      <w:pPr>
        <w:pStyle w:val="ListParagraph"/>
        <w:numPr>
          <w:ilvl w:val="0"/>
          <w:numId w:val="64"/>
        </w:numPr>
        <w:tabs>
          <w:tab w:val="left" w:pos="1071"/>
        </w:tabs>
        <w:spacing w:line="244" w:lineRule="auto"/>
        <w:ind w:right="628" w:firstLine="0"/>
        <w:rPr>
          <w:sz w:val="20"/>
        </w:rPr>
      </w:pPr>
      <w:r>
        <w:rPr>
          <w:w w:val="60"/>
          <w:sz w:val="20"/>
        </w:rPr>
        <w:t>Low</w:t>
      </w:r>
      <w:r>
        <w:rPr>
          <w:sz w:val="20"/>
        </w:rPr>
        <w:t xml:space="preserve"> </w:t>
      </w:r>
      <w:r>
        <w:rPr>
          <w:w w:val="60"/>
          <w:sz w:val="20"/>
        </w:rPr>
        <w:t>level</w:t>
      </w:r>
      <w:r>
        <w:rPr>
          <w:sz w:val="20"/>
        </w:rPr>
        <w:t xml:space="preserve"> </w:t>
      </w:r>
      <w:r>
        <w:rPr>
          <w:w w:val="60"/>
          <w:sz w:val="20"/>
        </w:rPr>
        <w:t>of</w:t>
      </w:r>
      <w:r>
        <w:rPr>
          <w:sz w:val="20"/>
        </w:rPr>
        <w:t xml:space="preserve"> </w:t>
      </w:r>
      <w:r>
        <w:rPr>
          <w:w w:val="60"/>
          <w:sz w:val="20"/>
        </w:rPr>
        <w:t>technology</w:t>
      </w:r>
      <w:r>
        <w:rPr>
          <w:sz w:val="20"/>
        </w:rPr>
        <w:t xml:space="preserve"> </w:t>
      </w:r>
      <w:r>
        <w:rPr>
          <w:w w:val="60"/>
          <w:sz w:val="20"/>
        </w:rPr>
        <w:t>used</w:t>
      </w:r>
      <w:r>
        <w:rPr>
          <w:spacing w:val="-2"/>
          <w:sz w:val="20"/>
        </w:rPr>
        <w:t xml:space="preserve"> </w:t>
      </w:r>
      <w:r>
        <w:rPr>
          <w:w w:val="60"/>
          <w:sz w:val="20"/>
        </w:rPr>
        <w:t>in</w:t>
      </w:r>
      <w:r>
        <w:rPr>
          <w:sz w:val="20"/>
        </w:rPr>
        <w:t xml:space="preserve"> </w:t>
      </w:r>
      <w:r>
        <w:rPr>
          <w:w w:val="60"/>
          <w:sz w:val="20"/>
        </w:rPr>
        <w:t>farming</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hand</w:t>
      </w:r>
      <w:r>
        <w:rPr>
          <w:sz w:val="20"/>
        </w:rPr>
        <w:t xml:space="preserve"> </w:t>
      </w:r>
      <w:r>
        <w:rPr>
          <w:w w:val="60"/>
          <w:sz w:val="20"/>
        </w:rPr>
        <w:t>hoes,</w:t>
      </w:r>
      <w:r>
        <w:rPr>
          <w:spacing w:val="-1"/>
          <w:sz w:val="20"/>
        </w:rPr>
        <w:t xml:space="preserve"> </w:t>
      </w:r>
      <w:r>
        <w:rPr>
          <w:w w:val="60"/>
          <w:sz w:val="20"/>
        </w:rPr>
        <w:t>pangas,</w:t>
      </w:r>
      <w:r>
        <w:rPr>
          <w:spacing w:val="-1"/>
          <w:sz w:val="20"/>
        </w:rPr>
        <w:t xml:space="preserve"> </w:t>
      </w:r>
      <w:r>
        <w:rPr>
          <w:w w:val="60"/>
          <w:sz w:val="20"/>
        </w:rPr>
        <w:t>sticks,</w:t>
      </w:r>
      <w:r>
        <w:rPr>
          <w:spacing w:val="-1"/>
          <w:sz w:val="20"/>
        </w:rPr>
        <w:t xml:space="preserve"> </w:t>
      </w:r>
      <w:r>
        <w:rPr>
          <w:w w:val="60"/>
          <w:sz w:val="20"/>
        </w:rPr>
        <w:t>hands</w:t>
      </w:r>
      <w:r>
        <w:rPr>
          <w:sz w:val="20"/>
        </w:rPr>
        <w:t xml:space="preserve"> </w:t>
      </w:r>
      <w:r>
        <w:rPr>
          <w:w w:val="60"/>
          <w:sz w:val="20"/>
        </w:rPr>
        <w:t>and</w:t>
      </w:r>
      <w:r>
        <w:rPr>
          <w:sz w:val="20"/>
        </w:rPr>
        <w:t xml:space="preserve"> </w:t>
      </w:r>
      <w:r>
        <w:rPr>
          <w:w w:val="60"/>
          <w:sz w:val="20"/>
        </w:rPr>
        <w:t>sickles</w:t>
      </w:r>
      <w:r>
        <w:rPr>
          <w:spacing w:val="-2"/>
          <w:sz w:val="20"/>
        </w:rPr>
        <w:t xml:space="preserve"> </w:t>
      </w:r>
      <w:r>
        <w:rPr>
          <w:w w:val="60"/>
          <w:sz w:val="20"/>
        </w:rPr>
        <w:t>in</w:t>
      </w:r>
      <w:r>
        <w:rPr>
          <w:sz w:val="20"/>
        </w:rPr>
        <w:t xml:space="preserve"> </w:t>
      </w:r>
      <w:r>
        <w:rPr>
          <w:w w:val="60"/>
          <w:sz w:val="20"/>
        </w:rPr>
        <w:t>banana,</w:t>
      </w:r>
      <w:r>
        <w:rPr>
          <w:sz w:val="20"/>
        </w:rPr>
        <w:t xml:space="preserve"> </w:t>
      </w:r>
      <w:r>
        <w:rPr>
          <w:w w:val="60"/>
          <w:sz w:val="20"/>
        </w:rPr>
        <w:t>cotton,</w:t>
      </w:r>
      <w:r>
        <w:rPr>
          <w:spacing w:val="-3"/>
          <w:sz w:val="20"/>
        </w:rPr>
        <w:t xml:space="preserve"> </w:t>
      </w:r>
      <w:r>
        <w:rPr>
          <w:w w:val="60"/>
          <w:sz w:val="20"/>
        </w:rPr>
        <w:t>sorghum</w:t>
      </w:r>
      <w:r>
        <w:rPr>
          <w:spacing w:val="-1"/>
          <w:sz w:val="20"/>
        </w:rPr>
        <w:t xml:space="preserve"> </w:t>
      </w:r>
      <w:r>
        <w:rPr>
          <w:w w:val="60"/>
          <w:sz w:val="20"/>
        </w:rPr>
        <w:t>and</w:t>
      </w:r>
      <w:r>
        <w:rPr>
          <w:spacing w:val="-2"/>
          <w:sz w:val="20"/>
        </w:rPr>
        <w:t xml:space="preserve"> </w:t>
      </w:r>
      <w:r>
        <w:rPr>
          <w:w w:val="60"/>
          <w:sz w:val="20"/>
        </w:rPr>
        <w:t>cattle</w:t>
      </w:r>
      <w:r>
        <w:rPr>
          <w:spacing w:val="-2"/>
          <w:sz w:val="20"/>
        </w:rPr>
        <w:t xml:space="preserve"> </w:t>
      </w:r>
      <w:r>
        <w:rPr>
          <w:w w:val="60"/>
          <w:sz w:val="20"/>
        </w:rPr>
        <w:t>farms</w:t>
      </w:r>
      <w:r>
        <w:rPr>
          <w:spacing w:val="-2"/>
          <w:sz w:val="20"/>
        </w:rPr>
        <w:t xml:space="preserve"> </w:t>
      </w:r>
      <w:r>
        <w:rPr>
          <w:w w:val="60"/>
          <w:sz w:val="20"/>
        </w:rPr>
        <w:t>in</w:t>
      </w:r>
      <w:r>
        <w:rPr>
          <w:sz w:val="20"/>
        </w:rPr>
        <w:t xml:space="preserve"> </w:t>
      </w:r>
      <w:r>
        <w:rPr>
          <w:w w:val="60"/>
          <w:sz w:val="20"/>
        </w:rPr>
        <w:t>Soroti,</w:t>
      </w:r>
      <w:r>
        <w:rPr>
          <w:spacing w:val="-1"/>
          <w:sz w:val="20"/>
        </w:rPr>
        <w:t xml:space="preserve"> </w:t>
      </w:r>
      <w:r>
        <w:rPr>
          <w:w w:val="60"/>
          <w:sz w:val="20"/>
        </w:rPr>
        <w:t>Masaka</w:t>
      </w:r>
      <w:r>
        <w:rPr>
          <w:sz w:val="20"/>
        </w:rPr>
        <w:t xml:space="preserve"> </w:t>
      </w:r>
      <w:r>
        <w:rPr>
          <w:w w:val="60"/>
          <w:sz w:val="20"/>
        </w:rPr>
        <w:t>and</w:t>
      </w:r>
      <w:r>
        <w:rPr>
          <w:spacing w:val="-2"/>
          <w:sz w:val="20"/>
        </w:rPr>
        <w:t xml:space="preserve"> </w:t>
      </w:r>
      <w:r>
        <w:rPr>
          <w:w w:val="60"/>
          <w:sz w:val="20"/>
        </w:rPr>
        <w:t>Lira</w:t>
      </w:r>
      <w:r>
        <w:rPr>
          <w:spacing w:val="-2"/>
          <w:sz w:val="20"/>
        </w:rPr>
        <w:t xml:space="preserve"> </w:t>
      </w:r>
      <w:r>
        <w:rPr>
          <w:w w:val="60"/>
          <w:sz w:val="20"/>
        </w:rPr>
        <w:t>implies</w:t>
      </w:r>
      <w:r>
        <w:rPr>
          <w:sz w:val="20"/>
        </w:rPr>
        <w:t xml:space="preserve"> </w:t>
      </w:r>
      <w:r>
        <w:rPr>
          <w:w w:val="60"/>
          <w:sz w:val="20"/>
        </w:rPr>
        <w:t>low</w:t>
      </w:r>
      <w:r>
        <w:rPr>
          <w:spacing w:val="-1"/>
          <w:sz w:val="20"/>
        </w:rPr>
        <w:t xml:space="preserve"> </w:t>
      </w:r>
      <w:r>
        <w:rPr>
          <w:w w:val="60"/>
          <w:sz w:val="20"/>
        </w:rPr>
        <w:t>yields</w:t>
      </w:r>
      <w:r>
        <w:rPr>
          <w:sz w:val="20"/>
        </w:rPr>
        <w:t xml:space="preserve"> </w:t>
      </w:r>
      <w:r>
        <w:rPr>
          <w:w w:val="65"/>
          <w:sz w:val="20"/>
        </w:rPr>
        <w:t>which</w:t>
      </w:r>
      <w:r>
        <w:rPr>
          <w:spacing w:val="-11"/>
          <w:sz w:val="20"/>
        </w:rPr>
        <w:t xml:space="preserve"> </w:t>
      </w:r>
      <w:r>
        <w:rPr>
          <w:w w:val="65"/>
          <w:sz w:val="20"/>
        </w:rPr>
        <w:t>cannot support</w:t>
      </w:r>
      <w:r>
        <w:rPr>
          <w:spacing w:val="-6"/>
          <w:sz w:val="20"/>
        </w:rPr>
        <w:t xml:space="preserve"> </w:t>
      </w:r>
      <w:r>
        <w:rPr>
          <w:w w:val="65"/>
          <w:sz w:val="20"/>
        </w:rPr>
        <w:t>a</w:t>
      </w:r>
      <w:r>
        <w:rPr>
          <w:spacing w:val="-11"/>
          <w:sz w:val="20"/>
        </w:rPr>
        <w:t xml:space="preserve"> </w:t>
      </w:r>
      <w:r>
        <w:rPr>
          <w:w w:val="65"/>
          <w:sz w:val="20"/>
        </w:rPr>
        <w:t>big</w:t>
      </w:r>
      <w:r>
        <w:rPr>
          <w:spacing w:val="-11"/>
          <w:sz w:val="20"/>
        </w:rPr>
        <w:t xml:space="preserve"> </w:t>
      </w:r>
      <w:r>
        <w:rPr>
          <w:w w:val="65"/>
          <w:sz w:val="20"/>
        </w:rPr>
        <w:t>market and</w:t>
      </w:r>
      <w:r>
        <w:rPr>
          <w:spacing w:val="-8"/>
          <w:sz w:val="20"/>
        </w:rPr>
        <w:t xml:space="preserve"> </w:t>
      </w:r>
      <w:r>
        <w:rPr>
          <w:w w:val="65"/>
          <w:sz w:val="20"/>
        </w:rPr>
        <w:t>commercial</w:t>
      </w:r>
      <w:r>
        <w:rPr>
          <w:spacing w:val="-7"/>
          <w:sz w:val="20"/>
        </w:rPr>
        <w:t xml:space="preserve"> </w:t>
      </w:r>
      <w:r>
        <w:rPr>
          <w:w w:val="65"/>
          <w:sz w:val="20"/>
        </w:rPr>
        <w:t>farming.</w:t>
      </w:r>
    </w:p>
    <w:p w:rsidR="00E5575B" w:rsidRDefault="00D512E5">
      <w:pPr>
        <w:pStyle w:val="ListParagraph"/>
        <w:numPr>
          <w:ilvl w:val="0"/>
          <w:numId w:val="64"/>
        </w:numPr>
        <w:tabs>
          <w:tab w:val="left" w:pos="1071"/>
        </w:tabs>
        <w:spacing w:line="244" w:lineRule="auto"/>
        <w:ind w:right="639" w:firstLine="0"/>
        <w:rPr>
          <w:sz w:val="20"/>
        </w:rPr>
      </w:pPr>
      <w:r>
        <w:rPr>
          <w:w w:val="65"/>
          <w:sz w:val="20"/>
        </w:rPr>
        <w:t>Poor</w:t>
      </w:r>
      <w:r>
        <w:rPr>
          <w:spacing w:val="-7"/>
          <w:sz w:val="20"/>
        </w:rPr>
        <w:t xml:space="preserve"> </w:t>
      </w:r>
      <w:r>
        <w:rPr>
          <w:w w:val="65"/>
          <w:sz w:val="20"/>
        </w:rPr>
        <w:t>accessibility</w:t>
      </w:r>
      <w:r>
        <w:rPr>
          <w:spacing w:val="-9"/>
          <w:sz w:val="20"/>
        </w:rPr>
        <w:t xml:space="preserve"> </w:t>
      </w:r>
      <w:r>
        <w:rPr>
          <w:w w:val="65"/>
          <w:sz w:val="20"/>
        </w:rPr>
        <w:t>to</w:t>
      </w:r>
      <w:r>
        <w:rPr>
          <w:spacing w:val="-6"/>
          <w:sz w:val="20"/>
        </w:rPr>
        <w:t xml:space="preserve"> </w:t>
      </w:r>
      <w:r>
        <w:rPr>
          <w:w w:val="65"/>
          <w:sz w:val="20"/>
        </w:rPr>
        <w:t>rich</w:t>
      </w:r>
      <w:r>
        <w:rPr>
          <w:spacing w:val="-7"/>
          <w:sz w:val="20"/>
        </w:rPr>
        <w:t xml:space="preserve"> </w:t>
      </w:r>
      <w:r>
        <w:rPr>
          <w:w w:val="65"/>
          <w:sz w:val="20"/>
        </w:rPr>
        <w:t>agricultural</w:t>
      </w:r>
      <w:r>
        <w:rPr>
          <w:spacing w:val="-8"/>
          <w:sz w:val="20"/>
        </w:rPr>
        <w:t xml:space="preserve"> </w:t>
      </w:r>
      <w:r>
        <w:rPr>
          <w:w w:val="65"/>
          <w:sz w:val="20"/>
        </w:rPr>
        <w:t>areas</w:t>
      </w:r>
      <w:r>
        <w:rPr>
          <w:spacing w:val="-7"/>
          <w:sz w:val="20"/>
        </w:rPr>
        <w:t xml:space="preserve"> </w:t>
      </w:r>
      <w:r>
        <w:rPr>
          <w:w w:val="65"/>
          <w:sz w:val="20"/>
        </w:rPr>
        <w:t>like</w:t>
      </w:r>
      <w:r>
        <w:rPr>
          <w:spacing w:val="-9"/>
          <w:sz w:val="20"/>
        </w:rPr>
        <w:t xml:space="preserve"> </w:t>
      </w:r>
      <w:r>
        <w:rPr>
          <w:w w:val="65"/>
          <w:sz w:val="20"/>
        </w:rPr>
        <w:t>Kiboga,</w:t>
      </w:r>
      <w:r>
        <w:rPr>
          <w:spacing w:val="-8"/>
          <w:sz w:val="20"/>
        </w:rPr>
        <w:t xml:space="preserve"> </w:t>
      </w:r>
      <w:r>
        <w:rPr>
          <w:w w:val="65"/>
          <w:sz w:val="20"/>
        </w:rPr>
        <w:t>Kabale,</w:t>
      </w:r>
      <w:r>
        <w:rPr>
          <w:spacing w:val="-3"/>
          <w:sz w:val="20"/>
        </w:rPr>
        <w:t xml:space="preserve"> </w:t>
      </w:r>
      <w:r>
        <w:rPr>
          <w:w w:val="65"/>
          <w:sz w:val="20"/>
        </w:rPr>
        <w:t>Nyabirongo,</w:t>
      </w:r>
      <w:r>
        <w:rPr>
          <w:spacing w:val="-8"/>
          <w:sz w:val="20"/>
        </w:rPr>
        <w:t xml:space="preserve"> </w:t>
      </w:r>
      <w:r>
        <w:rPr>
          <w:w w:val="65"/>
          <w:sz w:val="20"/>
        </w:rPr>
        <w:t>Nebbi</w:t>
      </w:r>
      <w:r>
        <w:rPr>
          <w:spacing w:val="-8"/>
          <w:sz w:val="20"/>
        </w:rPr>
        <w:t xml:space="preserve"> </w:t>
      </w:r>
      <w:r>
        <w:rPr>
          <w:w w:val="65"/>
          <w:sz w:val="20"/>
        </w:rPr>
        <w:t>and</w:t>
      </w:r>
      <w:r>
        <w:rPr>
          <w:spacing w:val="-7"/>
          <w:sz w:val="20"/>
        </w:rPr>
        <w:t xml:space="preserve"> </w:t>
      </w:r>
      <w:r>
        <w:rPr>
          <w:w w:val="65"/>
          <w:sz w:val="20"/>
        </w:rPr>
        <w:t>Mbale</w:t>
      </w:r>
      <w:r>
        <w:rPr>
          <w:spacing w:val="-4"/>
          <w:sz w:val="20"/>
        </w:rPr>
        <w:t xml:space="preserve"> </w:t>
      </w:r>
      <w:r>
        <w:rPr>
          <w:w w:val="65"/>
          <w:sz w:val="20"/>
        </w:rPr>
        <w:t>has</w:t>
      </w:r>
      <w:r>
        <w:rPr>
          <w:spacing w:val="-6"/>
          <w:sz w:val="20"/>
        </w:rPr>
        <w:t xml:space="preserve"> </w:t>
      </w:r>
      <w:r>
        <w:rPr>
          <w:w w:val="65"/>
          <w:sz w:val="20"/>
        </w:rPr>
        <w:t>affected</w:t>
      </w:r>
      <w:r>
        <w:rPr>
          <w:sz w:val="20"/>
        </w:rPr>
        <w:t xml:space="preserve"> </w:t>
      </w:r>
      <w:r>
        <w:rPr>
          <w:w w:val="65"/>
          <w:sz w:val="20"/>
        </w:rPr>
        <w:t>the</w:t>
      </w:r>
      <w:r>
        <w:rPr>
          <w:sz w:val="20"/>
        </w:rPr>
        <w:t xml:space="preserve"> </w:t>
      </w:r>
      <w:r>
        <w:rPr>
          <w:w w:val="65"/>
          <w:sz w:val="20"/>
        </w:rPr>
        <w:t>agricultural</w:t>
      </w:r>
      <w:r>
        <w:rPr>
          <w:sz w:val="20"/>
        </w:rPr>
        <w:t xml:space="preserve"> </w:t>
      </w:r>
      <w:r>
        <w:rPr>
          <w:w w:val="65"/>
          <w:sz w:val="20"/>
        </w:rPr>
        <w:t>sector.</w:t>
      </w:r>
      <w:r>
        <w:rPr>
          <w:sz w:val="20"/>
        </w:rPr>
        <w:t xml:space="preserve"> </w:t>
      </w:r>
      <w:r>
        <w:rPr>
          <w:w w:val="65"/>
          <w:sz w:val="20"/>
        </w:rPr>
        <w:t>Such</w:t>
      </w:r>
      <w:r>
        <w:rPr>
          <w:sz w:val="20"/>
        </w:rPr>
        <w:t xml:space="preserve"> </w:t>
      </w:r>
      <w:r>
        <w:rPr>
          <w:w w:val="65"/>
          <w:sz w:val="20"/>
        </w:rPr>
        <w:t>areas</w:t>
      </w:r>
      <w:r>
        <w:rPr>
          <w:sz w:val="20"/>
        </w:rPr>
        <w:t xml:space="preserve"> </w:t>
      </w:r>
      <w:r>
        <w:rPr>
          <w:w w:val="65"/>
          <w:sz w:val="20"/>
        </w:rPr>
        <w:t>have</w:t>
      </w:r>
      <w:r>
        <w:rPr>
          <w:sz w:val="20"/>
        </w:rPr>
        <w:t xml:space="preserve"> </w:t>
      </w:r>
      <w:r>
        <w:rPr>
          <w:w w:val="65"/>
          <w:sz w:val="20"/>
        </w:rPr>
        <w:t>fertile</w:t>
      </w:r>
      <w:r>
        <w:rPr>
          <w:spacing w:val="-1"/>
          <w:sz w:val="20"/>
        </w:rPr>
        <w:t xml:space="preserve"> </w:t>
      </w:r>
      <w:r>
        <w:rPr>
          <w:w w:val="65"/>
          <w:sz w:val="20"/>
        </w:rPr>
        <w:t>soils</w:t>
      </w:r>
      <w:r>
        <w:rPr>
          <w:spacing w:val="-1"/>
          <w:sz w:val="20"/>
        </w:rPr>
        <w:t xml:space="preserve"> </w:t>
      </w:r>
      <w:r>
        <w:rPr>
          <w:w w:val="65"/>
          <w:sz w:val="20"/>
        </w:rPr>
        <w:t>but</w:t>
      </w:r>
      <w:r>
        <w:rPr>
          <w:spacing w:val="-2"/>
          <w:sz w:val="20"/>
        </w:rPr>
        <w:t xml:space="preserve"> </w:t>
      </w:r>
      <w:r>
        <w:rPr>
          <w:w w:val="65"/>
          <w:sz w:val="20"/>
        </w:rPr>
        <w:t>have</w:t>
      </w:r>
      <w:r>
        <w:rPr>
          <w:sz w:val="20"/>
        </w:rPr>
        <w:t xml:space="preserve"> </w:t>
      </w:r>
      <w:r>
        <w:rPr>
          <w:w w:val="65"/>
          <w:sz w:val="20"/>
        </w:rPr>
        <w:t>proper</w:t>
      </w:r>
      <w:r>
        <w:rPr>
          <w:sz w:val="20"/>
        </w:rPr>
        <w:t xml:space="preserve"> </w:t>
      </w:r>
      <w:r>
        <w:rPr>
          <w:w w:val="65"/>
          <w:sz w:val="20"/>
        </w:rPr>
        <w:t>transport</w:t>
      </w:r>
      <w:r>
        <w:rPr>
          <w:sz w:val="20"/>
        </w:rPr>
        <w:t xml:space="preserve"> </w:t>
      </w:r>
      <w:r>
        <w:rPr>
          <w:w w:val="65"/>
          <w:sz w:val="20"/>
        </w:rPr>
        <w:t>routes</w:t>
      </w:r>
      <w:r>
        <w:rPr>
          <w:sz w:val="20"/>
        </w:rPr>
        <w:t xml:space="preserve"> </w:t>
      </w:r>
      <w:r>
        <w:rPr>
          <w:w w:val="65"/>
          <w:sz w:val="20"/>
        </w:rPr>
        <w:t>to</w:t>
      </w:r>
      <w:r>
        <w:rPr>
          <w:sz w:val="20"/>
        </w:rPr>
        <w:t xml:space="preserve"> </w:t>
      </w:r>
      <w:r>
        <w:rPr>
          <w:w w:val="65"/>
          <w:sz w:val="20"/>
        </w:rPr>
        <w:t>access</w:t>
      </w:r>
      <w:r>
        <w:rPr>
          <w:spacing w:val="-2"/>
          <w:sz w:val="20"/>
        </w:rPr>
        <w:t xml:space="preserve"> </w:t>
      </w:r>
      <w:r>
        <w:rPr>
          <w:w w:val="65"/>
          <w:sz w:val="20"/>
        </w:rPr>
        <w:t>urban</w:t>
      </w:r>
      <w:r>
        <w:rPr>
          <w:sz w:val="20"/>
        </w:rPr>
        <w:t xml:space="preserve"> </w:t>
      </w:r>
      <w:r>
        <w:rPr>
          <w:w w:val="65"/>
          <w:sz w:val="20"/>
        </w:rPr>
        <w:t>markets</w:t>
      </w:r>
      <w:r>
        <w:rPr>
          <w:sz w:val="20"/>
        </w:rPr>
        <w:t xml:space="preserve"> </w:t>
      </w:r>
      <w:r>
        <w:rPr>
          <w:w w:val="65"/>
          <w:sz w:val="20"/>
        </w:rPr>
        <w:t>in</w:t>
      </w:r>
      <w:r>
        <w:rPr>
          <w:spacing w:val="-2"/>
          <w:sz w:val="20"/>
        </w:rPr>
        <w:t xml:space="preserve"> </w:t>
      </w:r>
      <w:r>
        <w:rPr>
          <w:w w:val="65"/>
          <w:sz w:val="20"/>
        </w:rPr>
        <w:t>Kampala</w:t>
      </w:r>
      <w:r>
        <w:rPr>
          <w:spacing w:val="-2"/>
          <w:sz w:val="20"/>
        </w:rPr>
        <w:t xml:space="preserve"> </w:t>
      </w:r>
      <w:r>
        <w:rPr>
          <w:w w:val="65"/>
          <w:sz w:val="20"/>
        </w:rPr>
        <w:t>and</w:t>
      </w:r>
      <w:r>
        <w:rPr>
          <w:spacing w:val="-2"/>
          <w:sz w:val="20"/>
        </w:rPr>
        <w:t xml:space="preserve"> </w:t>
      </w:r>
      <w:r>
        <w:rPr>
          <w:w w:val="65"/>
          <w:sz w:val="20"/>
        </w:rPr>
        <w:t>Jinja.</w:t>
      </w:r>
    </w:p>
    <w:p w:rsidR="00E5575B" w:rsidRDefault="00D512E5">
      <w:pPr>
        <w:pStyle w:val="ListParagraph"/>
        <w:numPr>
          <w:ilvl w:val="0"/>
          <w:numId w:val="64"/>
        </w:numPr>
        <w:tabs>
          <w:tab w:val="left" w:pos="1071"/>
        </w:tabs>
        <w:spacing w:line="244" w:lineRule="auto"/>
        <w:ind w:right="642" w:firstLine="0"/>
        <w:rPr>
          <w:sz w:val="20"/>
        </w:rPr>
      </w:pPr>
      <w:r>
        <w:rPr>
          <w:w w:val="60"/>
          <w:sz w:val="20"/>
        </w:rPr>
        <w:t>Corruption</w:t>
      </w:r>
      <w:r>
        <w:rPr>
          <w:spacing w:val="40"/>
          <w:sz w:val="20"/>
        </w:rPr>
        <w:t xml:space="preserve"> </w:t>
      </w:r>
      <w:r>
        <w:rPr>
          <w:w w:val="60"/>
          <w:sz w:val="20"/>
        </w:rPr>
        <w:t>and</w:t>
      </w:r>
      <w:r>
        <w:rPr>
          <w:spacing w:val="40"/>
          <w:sz w:val="20"/>
        </w:rPr>
        <w:t xml:space="preserve"> </w:t>
      </w:r>
      <w:r>
        <w:rPr>
          <w:w w:val="60"/>
          <w:sz w:val="20"/>
        </w:rPr>
        <w:t>mismanagement</w:t>
      </w:r>
      <w:r>
        <w:rPr>
          <w:spacing w:val="40"/>
          <w:sz w:val="20"/>
        </w:rPr>
        <w:t xml:space="preserve"> </w:t>
      </w:r>
      <w:r>
        <w:rPr>
          <w:w w:val="60"/>
          <w:sz w:val="20"/>
        </w:rPr>
        <w:t>of</w:t>
      </w:r>
      <w:r>
        <w:rPr>
          <w:spacing w:val="40"/>
          <w:sz w:val="20"/>
        </w:rPr>
        <w:t xml:space="preserve"> </w:t>
      </w:r>
      <w:r>
        <w:rPr>
          <w:w w:val="60"/>
          <w:sz w:val="20"/>
        </w:rPr>
        <w:t>funds</w:t>
      </w:r>
      <w:r>
        <w:rPr>
          <w:spacing w:val="40"/>
          <w:sz w:val="20"/>
        </w:rPr>
        <w:t xml:space="preserve"> </w:t>
      </w:r>
      <w:r>
        <w:rPr>
          <w:w w:val="60"/>
          <w:sz w:val="20"/>
        </w:rPr>
        <w:t>meant</w:t>
      </w:r>
      <w:r>
        <w:rPr>
          <w:spacing w:val="40"/>
          <w:sz w:val="20"/>
        </w:rPr>
        <w:t xml:space="preserve"> </w:t>
      </w:r>
      <w:r>
        <w:rPr>
          <w:w w:val="60"/>
          <w:sz w:val="20"/>
        </w:rPr>
        <w:t>to</w:t>
      </w:r>
      <w:r>
        <w:rPr>
          <w:spacing w:val="40"/>
          <w:sz w:val="20"/>
        </w:rPr>
        <w:t xml:space="preserve"> </w:t>
      </w:r>
      <w:r>
        <w:rPr>
          <w:w w:val="60"/>
          <w:sz w:val="20"/>
        </w:rPr>
        <w:t>develop</w:t>
      </w:r>
      <w:r>
        <w:rPr>
          <w:spacing w:val="40"/>
          <w:sz w:val="20"/>
        </w:rPr>
        <w:t xml:space="preserve"> </w:t>
      </w:r>
      <w:r>
        <w:rPr>
          <w:w w:val="60"/>
          <w:sz w:val="20"/>
        </w:rPr>
        <w:t>the</w:t>
      </w:r>
      <w:r>
        <w:rPr>
          <w:spacing w:val="40"/>
          <w:sz w:val="20"/>
        </w:rPr>
        <w:t xml:space="preserve"> </w:t>
      </w:r>
      <w:r>
        <w:rPr>
          <w:w w:val="60"/>
          <w:sz w:val="20"/>
        </w:rPr>
        <w:t>agricultural</w:t>
      </w:r>
      <w:r>
        <w:rPr>
          <w:spacing w:val="40"/>
          <w:sz w:val="20"/>
        </w:rPr>
        <w:t xml:space="preserve"> </w:t>
      </w:r>
      <w:r>
        <w:rPr>
          <w:w w:val="60"/>
          <w:sz w:val="20"/>
        </w:rPr>
        <w:t>sector</w:t>
      </w:r>
      <w:r>
        <w:rPr>
          <w:spacing w:val="40"/>
          <w:sz w:val="20"/>
        </w:rPr>
        <w:t xml:space="preserve"> </w:t>
      </w:r>
      <w:r>
        <w:rPr>
          <w:w w:val="60"/>
          <w:sz w:val="20"/>
        </w:rPr>
        <w:t>is</w:t>
      </w:r>
      <w:r>
        <w:rPr>
          <w:spacing w:val="40"/>
          <w:sz w:val="20"/>
        </w:rPr>
        <w:t xml:space="preserve"> </w:t>
      </w:r>
      <w:r>
        <w:rPr>
          <w:w w:val="60"/>
          <w:sz w:val="20"/>
        </w:rPr>
        <w:t>another</w:t>
      </w:r>
      <w:r>
        <w:rPr>
          <w:spacing w:val="40"/>
          <w:sz w:val="20"/>
        </w:rPr>
        <w:t xml:space="preserve"> </w:t>
      </w:r>
      <w:r>
        <w:rPr>
          <w:w w:val="60"/>
          <w:sz w:val="20"/>
        </w:rPr>
        <w:t>problem</w:t>
      </w:r>
      <w:r>
        <w:rPr>
          <w:spacing w:val="34"/>
          <w:sz w:val="20"/>
        </w:rPr>
        <w:t xml:space="preserve"> </w:t>
      </w:r>
      <w:r>
        <w:rPr>
          <w:w w:val="60"/>
          <w:sz w:val="20"/>
        </w:rPr>
        <w:t>facing</w:t>
      </w:r>
      <w:r>
        <w:rPr>
          <w:spacing w:val="32"/>
          <w:sz w:val="20"/>
        </w:rPr>
        <w:t xml:space="preserve"> </w:t>
      </w:r>
      <w:r>
        <w:rPr>
          <w:w w:val="60"/>
          <w:sz w:val="20"/>
        </w:rPr>
        <w:t>agriculture.</w:t>
      </w:r>
      <w:r>
        <w:rPr>
          <w:spacing w:val="34"/>
          <w:sz w:val="20"/>
        </w:rPr>
        <w:t xml:space="preserve"> </w:t>
      </w:r>
      <w:r>
        <w:rPr>
          <w:w w:val="60"/>
          <w:sz w:val="20"/>
        </w:rPr>
        <w:t>Money</w:t>
      </w:r>
      <w:r>
        <w:rPr>
          <w:spacing w:val="36"/>
          <w:sz w:val="20"/>
        </w:rPr>
        <w:t xml:space="preserve"> </w:t>
      </w:r>
      <w:r>
        <w:rPr>
          <w:w w:val="60"/>
          <w:sz w:val="20"/>
        </w:rPr>
        <w:t>meant</w:t>
      </w:r>
      <w:r>
        <w:rPr>
          <w:spacing w:val="30"/>
          <w:sz w:val="20"/>
        </w:rPr>
        <w:t xml:space="preserve"> </w:t>
      </w:r>
      <w:r>
        <w:rPr>
          <w:w w:val="60"/>
          <w:sz w:val="20"/>
        </w:rPr>
        <w:t>for</w:t>
      </w:r>
      <w:r>
        <w:rPr>
          <w:spacing w:val="30"/>
          <w:sz w:val="20"/>
        </w:rPr>
        <w:t xml:space="preserve"> </w:t>
      </w:r>
      <w:r>
        <w:rPr>
          <w:w w:val="60"/>
          <w:sz w:val="20"/>
        </w:rPr>
        <w:t>construction</w:t>
      </w:r>
      <w:r>
        <w:rPr>
          <w:spacing w:val="36"/>
          <w:sz w:val="20"/>
        </w:rPr>
        <w:t xml:space="preserve"> </w:t>
      </w:r>
      <w:r>
        <w:rPr>
          <w:w w:val="60"/>
          <w:sz w:val="20"/>
        </w:rPr>
        <w:t>of</w:t>
      </w:r>
      <w:r>
        <w:rPr>
          <w:spacing w:val="34"/>
          <w:sz w:val="20"/>
        </w:rPr>
        <w:t xml:space="preserve"> </w:t>
      </w:r>
      <w:r>
        <w:rPr>
          <w:w w:val="60"/>
          <w:sz w:val="20"/>
        </w:rPr>
        <w:t>valley</w:t>
      </w:r>
      <w:r>
        <w:rPr>
          <w:spacing w:val="30"/>
          <w:sz w:val="20"/>
        </w:rPr>
        <w:t xml:space="preserve"> </w:t>
      </w:r>
      <w:r>
        <w:rPr>
          <w:w w:val="60"/>
          <w:sz w:val="20"/>
        </w:rPr>
        <w:t>dams</w:t>
      </w:r>
      <w:r>
        <w:rPr>
          <w:spacing w:val="36"/>
          <w:sz w:val="20"/>
        </w:rPr>
        <w:t xml:space="preserve"> </w:t>
      </w:r>
      <w:r>
        <w:rPr>
          <w:w w:val="60"/>
          <w:sz w:val="20"/>
        </w:rPr>
        <w:t>and</w:t>
      </w:r>
      <w:r>
        <w:rPr>
          <w:sz w:val="20"/>
        </w:rPr>
        <w:t xml:space="preserve"> </w:t>
      </w:r>
      <w:r>
        <w:rPr>
          <w:spacing w:val="-2"/>
          <w:w w:val="65"/>
          <w:sz w:val="20"/>
        </w:rPr>
        <w:t>purchase</w:t>
      </w:r>
      <w:r>
        <w:rPr>
          <w:spacing w:val="-6"/>
          <w:sz w:val="20"/>
        </w:rPr>
        <w:t xml:space="preserve"> </w:t>
      </w:r>
      <w:r>
        <w:rPr>
          <w:spacing w:val="-2"/>
          <w:w w:val="65"/>
          <w:sz w:val="20"/>
        </w:rPr>
        <w:t>of</w:t>
      </w:r>
      <w:r>
        <w:rPr>
          <w:spacing w:val="-5"/>
          <w:sz w:val="20"/>
        </w:rPr>
        <w:t xml:space="preserve"> </w:t>
      </w:r>
      <w:r>
        <w:rPr>
          <w:spacing w:val="-2"/>
          <w:w w:val="65"/>
          <w:sz w:val="20"/>
        </w:rPr>
        <w:t>drugs</w:t>
      </w:r>
      <w:r>
        <w:rPr>
          <w:sz w:val="20"/>
        </w:rPr>
        <w:t xml:space="preserve"> </w:t>
      </w:r>
      <w:r>
        <w:rPr>
          <w:spacing w:val="-2"/>
          <w:w w:val="65"/>
          <w:sz w:val="20"/>
        </w:rPr>
        <w:t>was</w:t>
      </w:r>
      <w:r>
        <w:rPr>
          <w:spacing w:val="-15"/>
          <w:sz w:val="20"/>
        </w:rPr>
        <w:t xml:space="preserve"> </w:t>
      </w:r>
      <w:r>
        <w:rPr>
          <w:spacing w:val="-2"/>
          <w:w w:val="65"/>
          <w:sz w:val="20"/>
        </w:rPr>
        <w:t>embezzled</w:t>
      </w:r>
      <w:r>
        <w:rPr>
          <w:spacing w:val="-15"/>
          <w:sz w:val="20"/>
        </w:rPr>
        <w:t xml:space="preserve"> </w:t>
      </w:r>
      <w:r>
        <w:rPr>
          <w:spacing w:val="-2"/>
          <w:w w:val="65"/>
          <w:sz w:val="20"/>
        </w:rPr>
        <w:t>between 2001</w:t>
      </w:r>
      <w:r>
        <w:rPr>
          <w:spacing w:val="-15"/>
          <w:sz w:val="20"/>
        </w:rPr>
        <w:t xml:space="preserve"> </w:t>
      </w:r>
      <w:r>
        <w:rPr>
          <w:spacing w:val="-2"/>
          <w:w w:val="65"/>
          <w:sz w:val="20"/>
        </w:rPr>
        <w:t>and</w:t>
      </w:r>
      <w:r>
        <w:rPr>
          <w:spacing w:val="-15"/>
          <w:sz w:val="20"/>
        </w:rPr>
        <w:t xml:space="preserve"> </w:t>
      </w:r>
      <w:r>
        <w:rPr>
          <w:spacing w:val="-2"/>
          <w:w w:val="65"/>
          <w:sz w:val="20"/>
        </w:rPr>
        <w:t>2004</w:t>
      </w:r>
      <w:r>
        <w:rPr>
          <w:spacing w:val="-15"/>
          <w:sz w:val="20"/>
        </w:rPr>
        <w:t xml:space="preserve"> </w:t>
      </w:r>
      <w:r>
        <w:rPr>
          <w:spacing w:val="-2"/>
          <w:w w:val="65"/>
          <w:sz w:val="20"/>
        </w:rPr>
        <w:t>by</w:t>
      </w:r>
      <w:r>
        <w:rPr>
          <w:spacing w:val="-15"/>
          <w:sz w:val="20"/>
        </w:rPr>
        <w:t xml:space="preserve"> </w:t>
      </w:r>
      <w:r>
        <w:rPr>
          <w:spacing w:val="-2"/>
          <w:w w:val="65"/>
          <w:sz w:val="20"/>
        </w:rPr>
        <w:t>the</w:t>
      </w:r>
      <w:r>
        <w:rPr>
          <w:spacing w:val="-15"/>
          <w:sz w:val="20"/>
        </w:rPr>
        <w:t xml:space="preserve"> </w:t>
      </w:r>
      <w:r>
        <w:rPr>
          <w:spacing w:val="-2"/>
          <w:w w:val="65"/>
          <w:sz w:val="20"/>
        </w:rPr>
        <w:t>ministry of agriculture officials.</w:t>
      </w:r>
    </w:p>
    <w:p w:rsidR="00E5575B" w:rsidRDefault="00D512E5">
      <w:pPr>
        <w:pStyle w:val="ListParagraph"/>
        <w:numPr>
          <w:ilvl w:val="0"/>
          <w:numId w:val="64"/>
        </w:numPr>
        <w:tabs>
          <w:tab w:val="left" w:pos="1071"/>
        </w:tabs>
        <w:spacing w:line="224" w:lineRule="exact"/>
        <w:ind w:left="1071" w:hanging="340"/>
        <w:rPr>
          <w:sz w:val="20"/>
        </w:rPr>
      </w:pPr>
      <w:r>
        <w:rPr>
          <w:w w:val="60"/>
          <w:sz w:val="20"/>
        </w:rPr>
        <w:t>Limited</w:t>
      </w:r>
      <w:r>
        <w:rPr>
          <w:spacing w:val="-4"/>
          <w:w w:val="70"/>
          <w:sz w:val="20"/>
        </w:rPr>
        <w:t xml:space="preserve"> </w:t>
      </w:r>
      <w:r>
        <w:rPr>
          <w:spacing w:val="-2"/>
          <w:w w:val="70"/>
          <w:sz w:val="20"/>
        </w:rPr>
        <w:t>research.</w:t>
      </w:r>
    </w:p>
    <w:p w:rsidR="00E5575B" w:rsidRDefault="00D512E5">
      <w:pPr>
        <w:pStyle w:val="ListParagraph"/>
        <w:numPr>
          <w:ilvl w:val="0"/>
          <w:numId w:val="64"/>
        </w:numPr>
        <w:tabs>
          <w:tab w:val="left" w:pos="1071"/>
        </w:tabs>
        <w:ind w:left="1071" w:hanging="340"/>
        <w:rPr>
          <w:sz w:val="20"/>
        </w:rPr>
      </w:pPr>
      <w:r>
        <w:rPr>
          <w:w w:val="60"/>
          <w:sz w:val="20"/>
        </w:rPr>
        <w:t>Limited</w:t>
      </w:r>
      <w:r>
        <w:rPr>
          <w:spacing w:val="-2"/>
          <w:w w:val="65"/>
          <w:sz w:val="20"/>
        </w:rPr>
        <w:t xml:space="preserve"> capital.</w:t>
      </w:r>
    </w:p>
    <w:p w:rsidR="00E5575B" w:rsidRDefault="00D512E5">
      <w:pPr>
        <w:pStyle w:val="ListParagraph"/>
        <w:numPr>
          <w:ilvl w:val="0"/>
          <w:numId w:val="64"/>
        </w:numPr>
        <w:tabs>
          <w:tab w:val="left" w:pos="1071"/>
        </w:tabs>
        <w:ind w:left="1071" w:hanging="340"/>
        <w:rPr>
          <w:sz w:val="20"/>
        </w:rPr>
      </w:pPr>
      <w:r>
        <w:rPr>
          <w:w w:val="60"/>
          <w:sz w:val="20"/>
        </w:rPr>
        <w:t>Shortage</w:t>
      </w:r>
      <w:r>
        <w:rPr>
          <w:spacing w:val="-17"/>
          <w:sz w:val="20"/>
        </w:rPr>
        <w:t xml:space="preserve"> </w:t>
      </w:r>
      <w:r>
        <w:rPr>
          <w:w w:val="60"/>
          <w:sz w:val="20"/>
        </w:rPr>
        <w:t>of</w:t>
      </w:r>
      <w:r>
        <w:rPr>
          <w:spacing w:val="-16"/>
          <w:sz w:val="20"/>
        </w:rPr>
        <w:t xml:space="preserve"> </w:t>
      </w:r>
      <w:r>
        <w:rPr>
          <w:w w:val="60"/>
          <w:sz w:val="20"/>
        </w:rPr>
        <w:t>ready</w:t>
      </w:r>
      <w:r>
        <w:rPr>
          <w:spacing w:val="-18"/>
          <w:sz w:val="20"/>
        </w:rPr>
        <w:t xml:space="preserve"> </w:t>
      </w:r>
      <w:r>
        <w:rPr>
          <w:spacing w:val="-2"/>
          <w:w w:val="60"/>
          <w:sz w:val="20"/>
        </w:rPr>
        <w:t>market.</w:t>
      </w:r>
    </w:p>
    <w:p w:rsidR="00E5575B" w:rsidRDefault="00E5575B">
      <w:pPr>
        <w:pStyle w:val="BodyText"/>
        <w:spacing w:before="211"/>
        <w:ind w:left="0"/>
      </w:pPr>
    </w:p>
    <w:p w:rsidR="00E5575B" w:rsidRDefault="00D512E5">
      <w:pPr>
        <w:pStyle w:val="Heading1"/>
        <w:spacing w:before="1"/>
        <w:ind w:left="731"/>
      </w:pPr>
      <w:r>
        <w:rPr>
          <w:spacing w:val="6"/>
          <w:w w:val="65"/>
        </w:rPr>
        <w:t>AGRICULTURAL</w:t>
      </w:r>
      <w:r>
        <w:rPr>
          <w:spacing w:val="15"/>
        </w:rPr>
        <w:t xml:space="preserve"> </w:t>
      </w:r>
      <w:r>
        <w:rPr>
          <w:spacing w:val="-2"/>
          <w:w w:val="80"/>
        </w:rPr>
        <w:t>MODERNISATION</w:t>
      </w:r>
    </w:p>
    <w:p w:rsidR="00E5575B" w:rsidRDefault="00D512E5">
      <w:pPr>
        <w:pStyle w:val="BodyText"/>
        <w:spacing w:before="3" w:line="244" w:lineRule="auto"/>
        <w:ind w:right="728"/>
        <w:jc w:val="both"/>
      </w:pPr>
      <w:r>
        <w:rPr>
          <w:w w:val="60"/>
        </w:rPr>
        <w:t>Agricultural</w:t>
      </w:r>
      <w:r>
        <w:t xml:space="preserve"> </w:t>
      </w:r>
      <w:r>
        <w:rPr>
          <w:w w:val="60"/>
        </w:rPr>
        <w:t>modernization</w:t>
      </w:r>
      <w:r>
        <w:t xml:space="preserve"> </w:t>
      </w:r>
      <w:r>
        <w:rPr>
          <w:w w:val="60"/>
        </w:rPr>
        <w:t>refers</w:t>
      </w:r>
      <w:r>
        <w:rPr>
          <w:spacing w:val="-2"/>
        </w:rPr>
        <w:t xml:space="preserve"> </w:t>
      </w:r>
      <w:r>
        <w:rPr>
          <w:w w:val="60"/>
        </w:rPr>
        <w:t>to</w:t>
      </w:r>
      <w:r>
        <w:t xml:space="preserve"> </w:t>
      </w:r>
      <w:r>
        <w:rPr>
          <w:w w:val="60"/>
        </w:rPr>
        <w:t>the</w:t>
      </w:r>
      <w:r>
        <w:rPr>
          <w:spacing w:val="-2"/>
        </w:rPr>
        <w:t xml:space="preserve"> </w:t>
      </w:r>
      <w:r>
        <w:rPr>
          <w:w w:val="60"/>
        </w:rPr>
        <w:t>use</w:t>
      </w:r>
      <w:r>
        <w:rPr>
          <w:spacing w:val="-2"/>
        </w:rPr>
        <w:t xml:space="preserve"> </w:t>
      </w:r>
      <w:r>
        <w:rPr>
          <w:w w:val="60"/>
        </w:rPr>
        <w:t>of</w:t>
      </w:r>
      <w:r>
        <w:t xml:space="preserve"> </w:t>
      </w:r>
      <w:r>
        <w:rPr>
          <w:w w:val="60"/>
        </w:rPr>
        <w:t>scientific</w:t>
      </w:r>
      <w:r>
        <w:t xml:space="preserve"> </w:t>
      </w:r>
      <w:r>
        <w:rPr>
          <w:w w:val="60"/>
        </w:rPr>
        <w:t>methods</w:t>
      </w:r>
      <w:r>
        <w:rPr>
          <w:spacing w:val="-2"/>
        </w:rPr>
        <w:t xml:space="preserve"> </w:t>
      </w:r>
      <w:r>
        <w:rPr>
          <w:w w:val="60"/>
        </w:rPr>
        <w:t>of</w:t>
      </w:r>
      <w:r>
        <w:t xml:space="preserve"> </w:t>
      </w:r>
      <w:r>
        <w:rPr>
          <w:w w:val="60"/>
        </w:rPr>
        <w:t>crop</w:t>
      </w:r>
      <w:r>
        <w:t xml:space="preserve"> </w:t>
      </w:r>
      <w:r>
        <w:rPr>
          <w:w w:val="60"/>
        </w:rPr>
        <w:t>and</w:t>
      </w:r>
      <w:r>
        <w:rPr>
          <w:spacing w:val="-2"/>
        </w:rPr>
        <w:t xml:space="preserve"> </w:t>
      </w:r>
      <w:r>
        <w:rPr>
          <w:w w:val="60"/>
        </w:rPr>
        <w:t>animal</w:t>
      </w:r>
      <w:r>
        <w:t xml:space="preserve"> </w:t>
      </w:r>
      <w:r>
        <w:rPr>
          <w:w w:val="60"/>
        </w:rPr>
        <w:t>husbandry</w:t>
      </w:r>
      <w:r>
        <w:t xml:space="preserve"> </w:t>
      </w:r>
      <w:r>
        <w:rPr>
          <w:w w:val="60"/>
        </w:rPr>
        <w:t>such</w:t>
      </w:r>
      <w:r>
        <w:t xml:space="preserve"> </w:t>
      </w:r>
      <w:r>
        <w:rPr>
          <w:w w:val="60"/>
        </w:rPr>
        <w:t>as</w:t>
      </w:r>
      <w:r>
        <w:rPr>
          <w:spacing w:val="35"/>
        </w:rPr>
        <w:t xml:space="preserve"> </w:t>
      </w:r>
      <w:r>
        <w:rPr>
          <w:w w:val="60"/>
        </w:rPr>
        <w:t>agro</w:t>
      </w:r>
      <w:r>
        <w:t xml:space="preserve"> </w:t>
      </w:r>
      <w:r>
        <w:rPr>
          <w:w w:val="60"/>
        </w:rPr>
        <w:t>-</w:t>
      </w:r>
      <w:r>
        <w:t xml:space="preserve"> </w:t>
      </w:r>
      <w:r>
        <w:rPr>
          <w:w w:val="60"/>
        </w:rPr>
        <w:t>chemicals</w:t>
      </w:r>
      <w:r>
        <w:rPr>
          <w:spacing w:val="-2"/>
        </w:rPr>
        <w:t xml:space="preserve"> </w:t>
      </w:r>
      <w:r>
        <w:rPr>
          <w:w w:val="60"/>
        </w:rPr>
        <w:t>and</w:t>
      </w:r>
      <w:r>
        <w:t xml:space="preserve"> </w:t>
      </w:r>
      <w:r>
        <w:rPr>
          <w:w w:val="60"/>
        </w:rPr>
        <w:t>machinery</w:t>
      </w:r>
      <w:r>
        <w:rPr>
          <w:spacing w:val="-2"/>
        </w:rPr>
        <w:t xml:space="preserve"> </w:t>
      </w:r>
      <w:r>
        <w:rPr>
          <w:w w:val="60"/>
        </w:rPr>
        <w:t>in</w:t>
      </w:r>
      <w:r>
        <w:rPr>
          <w:spacing w:val="-2"/>
        </w:rPr>
        <w:t xml:space="preserve"> </w:t>
      </w:r>
      <w:r>
        <w:rPr>
          <w:w w:val="60"/>
        </w:rPr>
        <w:t>an</w:t>
      </w:r>
      <w:r>
        <w:rPr>
          <w:spacing w:val="-2"/>
        </w:rPr>
        <w:t xml:space="preserve"> </w:t>
      </w:r>
      <w:r>
        <w:rPr>
          <w:w w:val="60"/>
        </w:rPr>
        <w:t>attempt</w:t>
      </w:r>
      <w:r>
        <w:t xml:space="preserve"> </w:t>
      </w:r>
      <w:r>
        <w:rPr>
          <w:w w:val="60"/>
        </w:rPr>
        <w:t>to</w:t>
      </w:r>
      <w:r>
        <w:rPr>
          <w:spacing w:val="-5"/>
        </w:rPr>
        <w:t xml:space="preserve"> </w:t>
      </w:r>
      <w:r>
        <w:rPr>
          <w:w w:val="60"/>
        </w:rPr>
        <w:t>increase</w:t>
      </w:r>
      <w:r>
        <w:t xml:space="preserve"> </w:t>
      </w:r>
      <w:r>
        <w:rPr>
          <w:w w:val="60"/>
        </w:rPr>
        <w:t>production</w:t>
      </w:r>
      <w:r>
        <w:t xml:space="preserve"> </w:t>
      </w:r>
      <w:r>
        <w:rPr>
          <w:w w:val="60"/>
        </w:rPr>
        <w:t>and</w:t>
      </w:r>
      <w:r>
        <w:rPr>
          <w:spacing w:val="-2"/>
        </w:rPr>
        <w:t xml:space="preserve"> </w:t>
      </w:r>
      <w:r>
        <w:rPr>
          <w:w w:val="60"/>
        </w:rPr>
        <w:t>productivity.</w:t>
      </w:r>
      <w:r>
        <w:t xml:space="preserve"> </w:t>
      </w:r>
      <w:r>
        <w:rPr>
          <w:spacing w:val="-6"/>
          <w:w w:val="65"/>
        </w:rPr>
        <w:t>In</w:t>
      </w:r>
      <w:r>
        <w:rPr>
          <w:spacing w:val="-10"/>
          <w:w w:val="65"/>
        </w:rPr>
        <w:t xml:space="preserve"> </w:t>
      </w:r>
      <w:r>
        <w:rPr>
          <w:spacing w:val="-6"/>
          <w:w w:val="65"/>
        </w:rPr>
        <w:t>Uganda,</w:t>
      </w:r>
      <w:r>
        <w:rPr>
          <w:spacing w:val="-9"/>
          <w:w w:val="65"/>
        </w:rPr>
        <w:t xml:space="preserve"> </w:t>
      </w:r>
      <w:r>
        <w:rPr>
          <w:spacing w:val="-6"/>
          <w:w w:val="65"/>
        </w:rPr>
        <w:t>agricultural</w:t>
      </w:r>
      <w:r>
        <w:rPr>
          <w:spacing w:val="-7"/>
          <w:w w:val="65"/>
        </w:rPr>
        <w:t xml:space="preserve"> </w:t>
      </w:r>
      <w:r>
        <w:rPr>
          <w:spacing w:val="-6"/>
          <w:w w:val="65"/>
        </w:rPr>
        <w:t>modernization</w:t>
      </w:r>
      <w:r>
        <w:rPr>
          <w:spacing w:val="-8"/>
          <w:w w:val="65"/>
        </w:rPr>
        <w:t xml:space="preserve"> </w:t>
      </w:r>
      <w:r>
        <w:rPr>
          <w:spacing w:val="-6"/>
          <w:w w:val="65"/>
        </w:rPr>
        <w:t>has</w:t>
      </w:r>
      <w:r>
        <w:rPr>
          <w:spacing w:val="-8"/>
          <w:w w:val="65"/>
        </w:rPr>
        <w:t xml:space="preserve"> </w:t>
      </w:r>
      <w:r>
        <w:rPr>
          <w:spacing w:val="-6"/>
          <w:w w:val="65"/>
        </w:rPr>
        <w:t>been</w:t>
      </w:r>
      <w:r>
        <w:rPr>
          <w:spacing w:val="-10"/>
          <w:w w:val="65"/>
        </w:rPr>
        <w:t xml:space="preserve"> </w:t>
      </w:r>
      <w:r>
        <w:rPr>
          <w:spacing w:val="-6"/>
          <w:w w:val="65"/>
        </w:rPr>
        <w:t>undertaken</w:t>
      </w:r>
      <w:r>
        <w:rPr>
          <w:spacing w:val="-10"/>
          <w:w w:val="65"/>
        </w:rPr>
        <w:t xml:space="preserve"> </w:t>
      </w:r>
      <w:r>
        <w:rPr>
          <w:spacing w:val="-6"/>
          <w:w w:val="65"/>
        </w:rPr>
        <w:t>in</w:t>
      </w:r>
      <w:r>
        <w:rPr>
          <w:spacing w:val="-10"/>
          <w:w w:val="65"/>
        </w:rPr>
        <w:t xml:space="preserve"> </w:t>
      </w:r>
      <w:r>
        <w:rPr>
          <w:spacing w:val="-6"/>
          <w:w w:val="65"/>
        </w:rPr>
        <w:t>various</w:t>
      </w:r>
      <w:r>
        <w:rPr>
          <w:spacing w:val="-10"/>
          <w:w w:val="65"/>
        </w:rPr>
        <w:t xml:space="preserve"> </w:t>
      </w:r>
      <w:r>
        <w:rPr>
          <w:spacing w:val="-6"/>
          <w:w w:val="65"/>
        </w:rPr>
        <w:t>areas.</w:t>
      </w:r>
      <w:r>
        <w:rPr>
          <w:spacing w:val="-9"/>
          <w:w w:val="65"/>
        </w:rPr>
        <w:t xml:space="preserve"> </w:t>
      </w:r>
      <w:r>
        <w:rPr>
          <w:spacing w:val="-6"/>
          <w:w w:val="65"/>
        </w:rPr>
        <w:t>These</w:t>
      </w:r>
      <w:r>
        <w:rPr>
          <w:spacing w:val="-8"/>
          <w:w w:val="65"/>
        </w:rPr>
        <w:t xml:space="preserve"> </w:t>
      </w:r>
      <w:r>
        <w:rPr>
          <w:spacing w:val="-6"/>
          <w:w w:val="65"/>
        </w:rPr>
        <w:t>are:</w:t>
      </w:r>
    </w:p>
    <w:p w:rsidR="00E5575B" w:rsidRDefault="00D512E5">
      <w:pPr>
        <w:pStyle w:val="ListParagraph"/>
        <w:numPr>
          <w:ilvl w:val="1"/>
          <w:numId w:val="63"/>
        </w:numPr>
        <w:tabs>
          <w:tab w:val="left" w:pos="1085"/>
        </w:tabs>
        <w:spacing w:line="242" w:lineRule="auto"/>
        <w:ind w:right="619" w:firstLine="0"/>
        <w:rPr>
          <w:sz w:val="20"/>
        </w:rPr>
      </w:pPr>
      <w:r>
        <w:rPr>
          <w:w w:val="55"/>
          <w:sz w:val="20"/>
        </w:rPr>
        <w:t>There</w:t>
      </w:r>
      <w:r>
        <w:rPr>
          <w:spacing w:val="-5"/>
          <w:sz w:val="20"/>
        </w:rPr>
        <w:t xml:space="preserve"> </w:t>
      </w:r>
      <w:r>
        <w:rPr>
          <w:w w:val="55"/>
          <w:sz w:val="20"/>
        </w:rPr>
        <w:t>has</w:t>
      </w:r>
      <w:r>
        <w:rPr>
          <w:spacing w:val="-5"/>
          <w:sz w:val="20"/>
        </w:rPr>
        <w:t xml:space="preserve"> </w:t>
      </w:r>
      <w:r>
        <w:rPr>
          <w:w w:val="55"/>
          <w:sz w:val="20"/>
        </w:rPr>
        <w:t>been</w:t>
      </w:r>
      <w:r>
        <w:rPr>
          <w:spacing w:val="-5"/>
          <w:sz w:val="20"/>
        </w:rPr>
        <w:t xml:space="preserve"> </w:t>
      </w:r>
      <w:r>
        <w:rPr>
          <w:w w:val="55"/>
          <w:sz w:val="20"/>
        </w:rPr>
        <w:t>attempts</w:t>
      </w:r>
      <w:r>
        <w:rPr>
          <w:spacing w:val="-1"/>
          <w:sz w:val="20"/>
        </w:rPr>
        <w:t xml:space="preserve"> </w:t>
      </w:r>
      <w:r>
        <w:rPr>
          <w:w w:val="55"/>
          <w:sz w:val="20"/>
        </w:rPr>
        <w:t>to</w:t>
      </w:r>
      <w:r>
        <w:rPr>
          <w:spacing w:val="-5"/>
          <w:sz w:val="20"/>
        </w:rPr>
        <w:t xml:space="preserve"> </w:t>
      </w:r>
      <w:r>
        <w:rPr>
          <w:w w:val="55"/>
          <w:sz w:val="20"/>
        </w:rPr>
        <w:t>improve</w:t>
      </w:r>
      <w:r>
        <w:rPr>
          <w:spacing w:val="-1"/>
          <w:sz w:val="20"/>
        </w:rPr>
        <w:t xml:space="preserve"> </w:t>
      </w:r>
      <w:r>
        <w:rPr>
          <w:w w:val="55"/>
          <w:sz w:val="20"/>
        </w:rPr>
        <w:t>the</w:t>
      </w:r>
      <w:r>
        <w:rPr>
          <w:spacing w:val="-5"/>
          <w:sz w:val="20"/>
        </w:rPr>
        <w:t xml:space="preserve"> </w:t>
      </w:r>
      <w:r>
        <w:rPr>
          <w:w w:val="55"/>
          <w:sz w:val="20"/>
        </w:rPr>
        <w:t>quality</w:t>
      </w:r>
      <w:r>
        <w:rPr>
          <w:spacing w:val="-1"/>
          <w:sz w:val="20"/>
        </w:rPr>
        <w:t xml:space="preserve"> </w:t>
      </w:r>
      <w:r>
        <w:rPr>
          <w:w w:val="55"/>
          <w:sz w:val="20"/>
        </w:rPr>
        <w:t>and</w:t>
      </w:r>
      <w:r>
        <w:rPr>
          <w:spacing w:val="-5"/>
          <w:sz w:val="20"/>
        </w:rPr>
        <w:t xml:space="preserve"> </w:t>
      </w:r>
      <w:r>
        <w:rPr>
          <w:w w:val="55"/>
          <w:sz w:val="20"/>
        </w:rPr>
        <w:t>quantity</w:t>
      </w:r>
      <w:r>
        <w:rPr>
          <w:spacing w:val="-1"/>
          <w:sz w:val="20"/>
        </w:rPr>
        <w:t xml:space="preserve"> </w:t>
      </w:r>
      <w:r>
        <w:rPr>
          <w:w w:val="55"/>
          <w:sz w:val="20"/>
        </w:rPr>
        <w:t>of</w:t>
      </w:r>
      <w:r>
        <w:rPr>
          <w:spacing w:val="-7"/>
          <w:sz w:val="20"/>
        </w:rPr>
        <w:t xml:space="preserve"> </w:t>
      </w:r>
      <w:r>
        <w:rPr>
          <w:w w:val="55"/>
          <w:sz w:val="20"/>
        </w:rPr>
        <w:t>crops</w:t>
      </w:r>
      <w:r>
        <w:rPr>
          <w:spacing w:val="-5"/>
          <w:sz w:val="20"/>
        </w:rPr>
        <w:t xml:space="preserve"> </w:t>
      </w:r>
      <w:r>
        <w:rPr>
          <w:w w:val="55"/>
          <w:sz w:val="20"/>
        </w:rPr>
        <w:t>grown</w:t>
      </w:r>
      <w:r>
        <w:rPr>
          <w:spacing w:val="-5"/>
          <w:sz w:val="20"/>
        </w:rPr>
        <w:t xml:space="preserve"> </w:t>
      </w:r>
      <w:r>
        <w:rPr>
          <w:w w:val="55"/>
          <w:sz w:val="20"/>
        </w:rPr>
        <w:t>along</w:t>
      </w:r>
      <w:r>
        <w:rPr>
          <w:spacing w:val="-5"/>
          <w:sz w:val="20"/>
        </w:rPr>
        <w:t xml:space="preserve"> </w:t>
      </w:r>
      <w:r>
        <w:rPr>
          <w:w w:val="55"/>
          <w:sz w:val="20"/>
        </w:rPr>
        <w:t>Ongom</w:t>
      </w:r>
      <w:r>
        <w:rPr>
          <w:spacing w:val="-3"/>
          <w:sz w:val="20"/>
        </w:rPr>
        <w:t xml:space="preserve"> </w:t>
      </w:r>
      <w:r>
        <w:rPr>
          <w:w w:val="55"/>
          <w:sz w:val="20"/>
        </w:rPr>
        <w:t>citrus</w:t>
      </w:r>
      <w:r>
        <w:rPr>
          <w:spacing w:val="-5"/>
          <w:sz w:val="20"/>
        </w:rPr>
        <w:t xml:space="preserve"> </w:t>
      </w:r>
      <w:r>
        <w:rPr>
          <w:w w:val="55"/>
          <w:sz w:val="20"/>
        </w:rPr>
        <w:t>farm,</w:t>
      </w:r>
      <w:r>
        <w:rPr>
          <w:spacing w:val="-7"/>
          <w:sz w:val="20"/>
        </w:rPr>
        <w:t xml:space="preserve"> </w:t>
      </w:r>
      <w:r>
        <w:rPr>
          <w:w w:val="55"/>
          <w:sz w:val="20"/>
        </w:rPr>
        <w:t>Doho</w:t>
      </w:r>
      <w:r>
        <w:rPr>
          <w:spacing w:val="-5"/>
          <w:sz w:val="20"/>
        </w:rPr>
        <w:t xml:space="preserve"> </w:t>
      </w:r>
      <w:r>
        <w:rPr>
          <w:w w:val="55"/>
          <w:sz w:val="20"/>
        </w:rPr>
        <w:t>in</w:t>
      </w:r>
      <w:r>
        <w:rPr>
          <w:spacing w:val="-5"/>
          <w:sz w:val="20"/>
        </w:rPr>
        <w:t xml:space="preserve"> </w:t>
      </w:r>
      <w:r>
        <w:rPr>
          <w:w w:val="55"/>
          <w:sz w:val="20"/>
        </w:rPr>
        <w:t>Tororo,</w:t>
      </w:r>
      <w:r>
        <w:rPr>
          <w:spacing w:val="-7"/>
          <w:sz w:val="20"/>
        </w:rPr>
        <w:t xml:space="preserve"> </w:t>
      </w:r>
      <w:r>
        <w:rPr>
          <w:w w:val="55"/>
          <w:sz w:val="20"/>
        </w:rPr>
        <w:t>Kibimba</w:t>
      </w:r>
      <w:r>
        <w:rPr>
          <w:spacing w:val="-5"/>
          <w:sz w:val="20"/>
        </w:rPr>
        <w:t xml:space="preserve"> </w:t>
      </w:r>
      <w:r>
        <w:rPr>
          <w:w w:val="55"/>
          <w:sz w:val="20"/>
        </w:rPr>
        <w:t>in</w:t>
      </w:r>
      <w:r>
        <w:rPr>
          <w:spacing w:val="-5"/>
          <w:sz w:val="20"/>
        </w:rPr>
        <w:t xml:space="preserve"> </w:t>
      </w:r>
      <w:r>
        <w:rPr>
          <w:w w:val="55"/>
          <w:sz w:val="20"/>
        </w:rPr>
        <w:t>Bugiri</w:t>
      </w:r>
      <w:r>
        <w:rPr>
          <w:spacing w:val="-3"/>
          <w:sz w:val="20"/>
        </w:rPr>
        <w:t xml:space="preserve"> </w:t>
      </w:r>
      <w:r>
        <w:rPr>
          <w:w w:val="55"/>
          <w:sz w:val="20"/>
        </w:rPr>
        <w:t>and</w:t>
      </w:r>
      <w:r>
        <w:rPr>
          <w:spacing w:val="-1"/>
          <w:sz w:val="20"/>
        </w:rPr>
        <w:t xml:space="preserve"> </w:t>
      </w:r>
      <w:r>
        <w:rPr>
          <w:w w:val="55"/>
          <w:sz w:val="20"/>
        </w:rPr>
        <w:t>Olwenyi</w:t>
      </w:r>
      <w:r>
        <w:rPr>
          <w:spacing w:val="-3"/>
          <w:sz w:val="20"/>
        </w:rPr>
        <w:t xml:space="preserve"> </w:t>
      </w:r>
      <w:r>
        <w:rPr>
          <w:w w:val="55"/>
          <w:sz w:val="20"/>
        </w:rPr>
        <w:t>rice</w:t>
      </w:r>
      <w:r>
        <w:rPr>
          <w:spacing w:val="-5"/>
          <w:sz w:val="20"/>
        </w:rPr>
        <w:t xml:space="preserve"> </w:t>
      </w:r>
      <w:r>
        <w:rPr>
          <w:w w:val="55"/>
          <w:sz w:val="20"/>
        </w:rPr>
        <w:t>scheme</w:t>
      </w:r>
      <w:r>
        <w:rPr>
          <w:spacing w:val="-5"/>
          <w:sz w:val="20"/>
        </w:rPr>
        <w:t xml:space="preserve"> </w:t>
      </w:r>
      <w:r>
        <w:rPr>
          <w:w w:val="55"/>
          <w:sz w:val="20"/>
        </w:rPr>
        <w:t>in</w:t>
      </w:r>
      <w:r>
        <w:rPr>
          <w:spacing w:val="-5"/>
          <w:sz w:val="20"/>
        </w:rPr>
        <w:t xml:space="preserve"> </w:t>
      </w:r>
      <w:r>
        <w:rPr>
          <w:w w:val="55"/>
          <w:sz w:val="20"/>
        </w:rPr>
        <w:t>Lira,</w:t>
      </w:r>
      <w:r>
        <w:rPr>
          <w:spacing w:val="-3"/>
          <w:sz w:val="20"/>
        </w:rPr>
        <w:t xml:space="preserve"> </w:t>
      </w:r>
      <w:r>
        <w:rPr>
          <w:w w:val="55"/>
          <w:sz w:val="20"/>
        </w:rPr>
        <w:t>Mulwana</w:t>
      </w:r>
      <w:r>
        <w:rPr>
          <w:spacing w:val="-1"/>
          <w:sz w:val="20"/>
        </w:rPr>
        <w:t xml:space="preserve"> </w:t>
      </w:r>
      <w:r>
        <w:rPr>
          <w:w w:val="55"/>
          <w:sz w:val="20"/>
        </w:rPr>
        <w:t>farm</w:t>
      </w:r>
      <w:r>
        <w:rPr>
          <w:spacing w:val="-7"/>
          <w:sz w:val="20"/>
        </w:rPr>
        <w:t xml:space="preserve"> </w:t>
      </w:r>
      <w:r>
        <w:rPr>
          <w:w w:val="55"/>
          <w:sz w:val="20"/>
        </w:rPr>
        <w:t>(Nsimbe</w:t>
      </w:r>
      <w:r>
        <w:rPr>
          <w:spacing w:val="-1"/>
          <w:sz w:val="20"/>
        </w:rPr>
        <w:t xml:space="preserve"> </w:t>
      </w:r>
      <w:r>
        <w:rPr>
          <w:w w:val="55"/>
          <w:sz w:val="20"/>
        </w:rPr>
        <w:t>farm)</w:t>
      </w:r>
      <w:r>
        <w:rPr>
          <w:spacing w:val="-7"/>
          <w:sz w:val="20"/>
        </w:rPr>
        <w:t xml:space="preserve"> </w:t>
      </w:r>
      <w:r>
        <w:rPr>
          <w:w w:val="55"/>
          <w:sz w:val="20"/>
        </w:rPr>
        <w:t>in</w:t>
      </w:r>
      <w:r>
        <w:rPr>
          <w:sz w:val="20"/>
        </w:rPr>
        <w:t xml:space="preserve"> </w:t>
      </w:r>
      <w:r>
        <w:rPr>
          <w:spacing w:val="-2"/>
          <w:w w:val="60"/>
          <w:sz w:val="20"/>
        </w:rPr>
        <w:t>Mpigi,</w:t>
      </w:r>
      <w:r>
        <w:rPr>
          <w:spacing w:val="-12"/>
          <w:sz w:val="20"/>
        </w:rPr>
        <w:t xml:space="preserve"> </w:t>
      </w:r>
      <w:r>
        <w:rPr>
          <w:spacing w:val="-2"/>
          <w:w w:val="60"/>
          <w:sz w:val="20"/>
        </w:rPr>
        <w:t>Mubuku</w:t>
      </w:r>
      <w:r>
        <w:rPr>
          <w:spacing w:val="-11"/>
          <w:sz w:val="20"/>
        </w:rPr>
        <w:t xml:space="preserve"> </w:t>
      </w:r>
      <w:r>
        <w:rPr>
          <w:spacing w:val="-2"/>
          <w:w w:val="60"/>
          <w:sz w:val="20"/>
        </w:rPr>
        <w:t>irrigation</w:t>
      </w:r>
      <w:r>
        <w:rPr>
          <w:spacing w:val="-11"/>
          <w:sz w:val="20"/>
        </w:rPr>
        <w:t xml:space="preserve"> </w:t>
      </w:r>
      <w:r>
        <w:rPr>
          <w:spacing w:val="-2"/>
          <w:w w:val="60"/>
          <w:sz w:val="20"/>
        </w:rPr>
        <w:t>scheme</w:t>
      </w:r>
      <w:r>
        <w:rPr>
          <w:spacing w:val="-12"/>
          <w:sz w:val="20"/>
        </w:rPr>
        <w:t xml:space="preserve"> </w:t>
      </w:r>
      <w:r>
        <w:rPr>
          <w:spacing w:val="-2"/>
          <w:w w:val="60"/>
          <w:sz w:val="20"/>
        </w:rPr>
        <w:t>in</w:t>
      </w:r>
      <w:r>
        <w:rPr>
          <w:spacing w:val="-11"/>
          <w:sz w:val="20"/>
        </w:rPr>
        <w:t xml:space="preserve"> </w:t>
      </w:r>
      <w:r>
        <w:rPr>
          <w:spacing w:val="-2"/>
          <w:w w:val="60"/>
          <w:sz w:val="20"/>
        </w:rPr>
        <w:t>Kasese,</w:t>
      </w:r>
      <w:r>
        <w:rPr>
          <w:spacing w:val="-11"/>
          <w:sz w:val="20"/>
        </w:rPr>
        <w:t xml:space="preserve"> </w:t>
      </w:r>
      <w:r>
        <w:rPr>
          <w:spacing w:val="-2"/>
          <w:w w:val="60"/>
          <w:sz w:val="20"/>
        </w:rPr>
        <w:t>Kakira</w:t>
      </w:r>
      <w:r>
        <w:rPr>
          <w:spacing w:val="-11"/>
          <w:sz w:val="20"/>
        </w:rPr>
        <w:t xml:space="preserve"> </w:t>
      </w:r>
      <w:r>
        <w:rPr>
          <w:spacing w:val="-2"/>
          <w:w w:val="60"/>
          <w:sz w:val="20"/>
        </w:rPr>
        <w:t>in</w:t>
      </w:r>
      <w:r>
        <w:rPr>
          <w:spacing w:val="-12"/>
          <w:sz w:val="20"/>
        </w:rPr>
        <w:t xml:space="preserve"> </w:t>
      </w:r>
      <w:r>
        <w:rPr>
          <w:spacing w:val="-2"/>
          <w:w w:val="60"/>
          <w:sz w:val="20"/>
        </w:rPr>
        <w:t>Jinja,</w:t>
      </w:r>
      <w:r>
        <w:rPr>
          <w:spacing w:val="-11"/>
          <w:sz w:val="20"/>
        </w:rPr>
        <w:t xml:space="preserve"> </w:t>
      </w:r>
      <w:r>
        <w:rPr>
          <w:spacing w:val="-2"/>
          <w:w w:val="60"/>
          <w:sz w:val="20"/>
        </w:rPr>
        <w:t>Lugazi</w:t>
      </w:r>
      <w:r>
        <w:rPr>
          <w:spacing w:val="-11"/>
          <w:sz w:val="20"/>
        </w:rPr>
        <w:t xml:space="preserve"> </w:t>
      </w:r>
      <w:r>
        <w:rPr>
          <w:spacing w:val="-2"/>
          <w:w w:val="60"/>
          <w:sz w:val="20"/>
        </w:rPr>
        <w:t>in</w:t>
      </w:r>
      <w:r>
        <w:rPr>
          <w:spacing w:val="-12"/>
          <w:sz w:val="20"/>
        </w:rPr>
        <w:t xml:space="preserve"> </w:t>
      </w:r>
      <w:r>
        <w:rPr>
          <w:spacing w:val="-2"/>
          <w:w w:val="60"/>
          <w:sz w:val="20"/>
        </w:rPr>
        <w:t>Mukono</w:t>
      </w:r>
      <w:r>
        <w:rPr>
          <w:spacing w:val="-11"/>
          <w:sz w:val="20"/>
        </w:rPr>
        <w:t xml:space="preserve"> </w:t>
      </w:r>
      <w:r>
        <w:rPr>
          <w:spacing w:val="-2"/>
          <w:w w:val="60"/>
          <w:sz w:val="20"/>
        </w:rPr>
        <w:t>and</w:t>
      </w:r>
      <w:r>
        <w:rPr>
          <w:spacing w:val="-11"/>
          <w:sz w:val="20"/>
        </w:rPr>
        <w:t xml:space="preserve"> </w:t>
      </w:r>
      <w:r>
        <w:rPr>
          <w:spacing w:val="-2"/>
          <w:w w:val="60"/>
          <w:sz w:val="20"/>
        </w:rPr>
        <w:t>Kinyara</w:t>
      </w:r>
      <w:r>
        <w:rPr>
          <w:spacing w:val="-11"/>
          <w:sz w:val="20"/>
        </w:rPr>
        <w:t xml:space="preserve"> </w:t>
      </w:r>
      <w:r>
        <w:rPr>
          <w:spacing w:val="-2"/>
          <w:w w:val="60"/>
          <w:sz w:val="20"/>
        </w:rPr>
        <w:t>sugar</w:t>
      </w:r>
      <w:r>
        <w:rPr>
          <w:spacing w:val="-12"/>
          <w:sz w:val="20"/>
        </w:rPr>
        <w:t xml:space="preserve"> </w:t>
      </w:r>
      <w:r>
        <w:rPr>
          <w:spacing w:val="-2"/>
          <w:w w:val="60"/>
          <w:sz w:val="20"/>
        </w:rPr>
        <w:t>works</w:t>
      </w:r>
      <w:r>
        <w:rPr>
          <w:spacing w:val="-11"/>
          <w:sz w:val="20"/>
        </w:rPr>
        <w:t xml:space="preserve"> </w:t>
      </w:r>
      <w:r>
        <w:rPr>
          <w:spacing w:val="-2"/>
          <w:w w:val="60"/>
          <w:sz w:val="20"/>
        </w:rPr>
        <w:t>in</w:t>
      </w:r>
      <w:r>
        <w:rPr>
          <w:spacing w:val="-11"/>
          <w:sz w:val="20"/>
        </w:rPr>
        <w:t xml:space="preserve"> </w:t>
      </w:r>
      <w:r>
        <w:rPr>
          <w:spacing w:val="-2"/>
          <w:w w:val="60"/>
          <w:sz w:val="20"/>
        </w:rPr>
        <w:t>Masindi,</w:t>
      </w:r>
      <w:r>
        <w:rPr>
          <w:spacing w:val="-12"/>
          <w:sz w:val="20"/>
        </w:rPr>
        <w:t xml:space="preserve"> </w:t>
      </w:r>
      <w:r>
        <w:rPr>
          <w:spacing w:val="-2"/>
          <w:w w:val="60"/>
          <w:sz w:val="20"/>
        </w:rPr>
        <w:t>Colonal</w:t>
      </w:r>
      <w:r>
        <w:rPr>
          <w:spacing w:val="-11"/>
          <w:sz w:val="20"/>
        </w:rPr>
        <w:t xml:space="preserve"> </w:t>
      </w:r>
      <w:r>
        <w:rPr>
          <w:spacing w:val="-2"/>
          <w:w w:val="60"/>
          <w:sz w:val="20"/>
        </w:rPr>
        <w:t>coffee</w:t>
      </w:r>
      <w:r>
        <w:rPr>
          <w:spacing w:val="-11"/>
          <w:sz w:val="20"/>
        </w:rPr>
        <w:t xml:space="preserve"> </w:t>
      </w:r>
      <w:r>
        <w:rPr>
          <w:spacing w:val="-2"/>
          <w:w w:val="60"/>
          <w:sz w:val="20"/>
        </w:rPr>
        <w:t>estates</w:t>
      </w:r>
      <w:r>
        <w:rPr>
          <w:spacing w:val="-11"/>
          <w:sz w:val="20"/>
        </w:rPr>
        <w:t xml:space="preserve"> </w:t>
      </w:r>
      <w:r>
        <w:rPr>
          <w:spacing w:val="-2"/>
          <w:w w:val="60"/>
          <w:sz w:val="20"/>
        </w:rPr>
        <w:t>in</w:t>
      </w:r>
      <w:r>
        <w:rPr>
          <w:spacing w:val="-12"/>
          <w:sz w:val="20"/>
        </w:rPr>
        <w:t xml:space="preserve"> </w:t>
      </w:r>
      <w:r>
        <w:rPr>
          <w:spacing w:val="-2"/>
          <w:w w:val="60"/>
          <w:sz w:val="20"/>
        </w:rPr>
        <w:t>Mukono</w:t>
      </w:r>
      <w:r>
        <w:rPr>
          <w:spacing w:val="-11"/>
          <w:sz w:val="20"/>
        </w:rPr>
        <w:t xml:space="preserve"> </w:t>
      </w:r>
      <w:r>
        <w:rPr>
          <w:spacing w:val="-2"/>
          <w:w w:val="60"/>
          <w:sz w:val="20"/>
        </w:rPr>
        <w:t>and</w:t>
      </w:r>
      <w:r>
        <w:rPr>
          <w:spacing w:val="-11"/>
          <w:sz w:val="20"/>
        </w:rPr>
        <w:t xml:space="preserve"> </w:t>
      </w:r>
      <w:r>
        <w:rPr>
          <w:spacing w:val="-2"/>
          <w:w w:val="60"/>
          <w:sz w:val="20"/>
        </w:rPr>
        <w:t>Wakiso,</w:t>
      </w:r>
      <w:r>
        <w:rPr>
          <w:spacing w:val="-12"/>
          <w:sz w:val="20"/>
        </w:rPr>
        <w:t xml:space="preserve"> </w:t>
      </w:r>
      <w:r>
        <w:rPr>
          <w:spacing w:val="-2"/>
          <w:w w:val="60"/>
          <w:sz w:val="20"/>
        </w:rPr>
        <w:t>Masindi</w:t>
      </w:r>
      <w:r>
        <w:rPr>
          <w:spacing w:val="-11"/>
          <w:sz w:val="20"/>
        </w:rPr>
        <w:t xml:space="preserve"> </w:t>
      </w:r>
      <w:r>
        <w:rPr>
          <w:spacing w:val="-2"/>
          <w:w w:val="60"/>
          <w:sz w:val="20"/>
        </w:rPr>
        <w:t>seed</w:t>
      </w:r>
      <w:r>
        <w:rPr>
          <w:spacing w:val="-11"/>
          <w:sz w:val="20"/>
        </w:rPr>
        <w:t xml:space="preserve"> </w:t>
      </w:r>
      <w:r>
        <w:rPr>
          <w:spacing w:val="-2"/>
          <w:w w:val="60"/>
          <w:sz w:val="20"/>
        </w:rPr>
        <w:t>project,</w:t>
      </w:r>
      <w:r>
        <w:rPr>
          <w:spacing w:val="-11"/>
          <w:sz w:val="20"/>
        </w:rPr>
        <w:t xml:space="preserve"> </w:t>
      </w:r>
      <w:r>
        <w:rPr>
          <w:spacing w:val="-2"/>
          <w:w w:val="60"/>
          <w:sz w:val="20"/>
        </w:rPr>
        <w:t>Lugazi,</w:t>
      </w:r>
      <w:r>
        <w:rPr>
          <w:spacing w:val="-12"/>
          <w:sz w:val="20"/>
        </w:rPr>
        <w:t xml:space="preserve"> </w:t>
      </w:r>
      <w:r>
        <w:rPr>
          <w:spacing w:val="-2"/>
          <w:w w:val="60"/>
          <w:sz w:val="20"/>
        </w:rPr>
        <w:t>Mityana</w:t>
      </w:r>
      <w:r>
        <w:rPr>
          <w:spacing w:val="-11"/>
          <w:sz w:val="20"/>
        </w:rPr>
        <w:t xml:space="preserve"> </w:t>
      </w:r>
      <w:r>
        <w:rPr>
          <w:spacing w:val="-2"/>
          <w:w w:val="60"/>
          <w:sz w:val="20"/>
        </w:rPr>
        <w:t>and</w:t>
      </w:r>
      <w:r>
        <w:rPr>
          <w:sz w:val="20"/>
        </w:rPr>
        <w:t xml:space="preserve"> </w:t>
      </w:r>
      <w:r>
        <w:rPr>
          <w:w w:val="70"/>
          <w:sz w:val="20"/>
        </w:rPr>
        <w:t>Toro tea estates,</w:t>
      </w:r>
      <w:r>
        <w:rPr>
          <w:spacing w:val="-7"/>
          <w:sz w:val="20"/>
        </w:rPr>
        <w:t xml:space="preserve"> </w:t>
      </w:r>
      <w:r>
        <w:rPr>
          <w:w w:val="70"/>
          <w:sz w:val="20"/>
        </w:rPr>
        <w:t>etc.</w:t>
      </w:r>
    </w:p>
    <w:p w:rsidR="00E5575B" w:rsidRDefault="00D512E5">
      <w:pPr>
        <w:pStyle w:val="ListParagraph"/>
        <w:numPr>
          <w:ilvl w:val="0"/>
          <w:numId w:val="64"/>
        </w:numPr>
        <w:tabs>
          <w:tab w:val="left" w:pos="1071"/>
        </w:tabs>
        <w:spacing w:line="244" w:lineRule="auto"/>
        <w:ind w:right="629" w:firstLine="0"/>
        <w:rPr>
          <w:sz w:val="20"/>
        </w:rPr>
      </w:pPr>
      <w:r>
        <w:rPr>
          <w:w w:val="60"/>
          <w:sz w:val="20"/>
        </w:rPr>
        <w:t>Attempts</w:t>
      </w:r>
      <w:r>
        <w:rPr>
          <w:sz w:val="20"/>
        </w:rPr>
        <w:t xml:space="preserve"> </w:t>
      </w:r>
      <w:r>
        <w:rPr>
          <w:w w:val="60"/>
          <w:sz w:val="20"/>
        </w:rPr>
        <w:t>have</w:t>
      </w:r>
      <w:r>
        <w:rPr>
          <w:sz w:val="20"/>
        </w:rPr>
        <w:t xml:space="preserve"> </w:t>
      </w:r>
      <w:r>
        <w:rPr>
          <w:w w:val="60"/>
          <w:sz w:val="20"/>
        </w:rPr>
        <w:t>also</w:t>
      </w:r>
      <w:r>
        <w:rPr>
          <w:sz w:val="20"/>
        </w:rPr>
        <w:t xml:space="preserve"> </w:t>
      </w:r>
      <w:r>
        <w:rPr>
          <w:w w:val="60"/>
          <w:sz w:val="20"/>
        </w:rPr>
        <w:t>been</w:t>
      </w:r>
      <w:r>
        <w:rPr>
          <w:sz w:val="20"/>
        </w:rPr>
        <w:t xml:space="preserve"> </w:t>
      </w:r>
      <w:r>
        <w:rPr>
          <w:w w:val="60"/>
          <w:sz w:val="20"/>
        </w:rPr>
        <w:t>under</w:t>
      </w:r>
      <w:r>
        <w:rPr>
          <w:sz w:val="20"/>
        </w:rPr>
        <w:t xml:space="preserve"> </w:t>
      </w:r>
      <w:r>
        <w:rPr>
          <w:w w:val="60"/>
          <w:sz w:val="20"/>
        </w:rPr>
        <w:t>taken</w:t>
      </w:r>
      <w:r>
        <w:rPr>
          <w:sz w:val="20"/>
        </w:rPr>
        <w:t xml:space="preserve"> </w:t>
      </w:r>
      <w:r>
        <w:rPr>
          <w:w w:val="60"/>
          <w:sz w:val="20"/>
        </w:rPr>
        <w:t>to</w:t>
      </w:r>
      <w:r>
        <w:rPr>
          <w:sz w:val="20"/>
        </w:rPr>
        <w:t xml:space="preserve"> </w:t>
      </w:r>
      <w:r>
        <w:rPr>
          <w:w w:val="60"/>
          <w:sz w:val="20"/>
        </w:rPr>
        <w:t>improve</w:t>
      </w:r>
      <w:r>
        <w:rPr>
          <w:sz w:val="20"/>
        </w:rPr>
        <w:t xml:space="preserve"> </w:t>
      </w:r>
      <w:r>
        <w:rPr>
          <w:w w:val="60"/>
          <w:sz w:val="20"/>
        </w:rPr>
        <w:t>the</w:t>
      </w:r>
      <w:r>
        <w:rPr>
          <w:sz w:val="20"/>
        </w:rPr>
        <w:t xml:space="preserve"> </w:t>
      </w:r>
      <w:r>
        <w:rPr>
          <w:w w:val="60"/>
          <w:sz w:val="20"/>
        </w:rPr>
        <w:t>quality</w:t>
      </w:r>
      <w:r>
        <w:rPr>
          <w:sz w:val="20"/>
        </w:rPr>
        <w:t xml:space="preserve"> </w:t>
      </w:r>
      <w:r>
        <w:rPr>
          <w:w w:val="60"/>
          <w:sz w:val="20"/>
        </w:rPr>
        <w:t>and</w:t>
      </w:r>
      <w:r>
        <w:rPr>
          <w:sz w:val="20"/>
        </w:rPr>
        <w:t xml:space="preserve"> </w:t>
      </w:r>
      <w:r>
        <w:rPr>
          <w:w w:val="60"/>
          <w:sz w:val="20"/>
        </w:rPr>
        <w:t>quantity</w:t>
      </w:r>
      <w:r>
        <w:rPr>
          <w:sz w:val="20"/>
        </w:rPr>
        <w:t xml:space="preserve"> </w:t>
      </w:r>
      <w:r>
        <w:rPr>
          <w:w w:val="60"/>
          <w:sz w:val="20"/>
        </w:rPr>
        <w:t>of</w:t>
      </w:r>
      <w:r>
        <w:rPr>
          <w:sz w:val="20"/>
        </w:rPr>
        <w:t xml:space="preserve"> </w:t>
      </w:r>
      <w:r>
        <w:rPr>
          <w:w w:val="60"/>
          <w:sz w:val="20"/>
        </w:rPr>
        <w:t>animals,</w:t>
      </w:r>
      <w:r>
        <w:rPr>
          <w:sz w:val="20"/>
        </w:rPr>
        <w:t xml:space="preserve"> </w:t>
      </w:r>
      <w:r>
        <w:rPr>
          <w:w w:val="60"/>
          <w:sz w:val="20"/>
        </w:rPr>
        <w:t>especially</w:t>
      </w:r>
      <w:r>
        <w:rPr>
          <w:sz w:val="20"/>
        </w:rPr>
        <w:t xml:space="preserve"> </w:t>
      </w:r>
      <w:r>
        <w:rPr>
          <w:w w:val="60"/>
          <w:sz w:val="20"/>
        </w:rPr>
        <w:t>cattle</w:t>
      </w:r>
      <w:r>
        <w:rPr>
          <w:spacing w:val="15"/>
          <w:sz w:val="20"/>
        </w:rPr>
        <w:t xml:space="preserve"> </w:t>
      </w:r>
      <w:r>
        <w:rPr>
          <w:w w:val="60"/>
          <w:sz w:val="20"/>
        </w:rPr>
        <w:t>along</w:t>
      </w:r>
      <w:r>
        <w:rPr>
          <w:sz w:val="20"/>
        </w:rPr>
        <w:t xml:space="preserve"> </w:t>
      </w:r>
      <w:r>
        <w:rPr>
          <w:w w:val="60"/>
          <w:sz w:val="20"/>
        </w:rPr>
        <w:t>the</w:t>
      </w:r>
      <w:r>
        <w:rPr>
          <w:sz w:val="20"/>
        </w:rPr>
        <w:t xml:space="preserve"> </w:t>
      </w:r>
      <w:r>
        <w:rPr>
          <w:w w:val="60"/>
          <w:sz w:val="20"/>
        </w:rPr>
        <w:t>Ankole</w:t>
      </w:r>
      <w:r>
        <w:rPr>
          <w:sz w:val="20"/>
        </w:rPr>
        <w:t xml:space="preserve"> </w:t>
      </w:r>
      <w:r>
        <w:rPr>
          <w:w w:val="60"/>
          <w:sz w:val="20"/>
        </w:rPr>
        <w:t>-</w:t>
      </w:r>
      <w:r>
        <w:rPr>
          <w:sz w:val="20"/>
        </w:rPr>
        <w:t xml:space="preserve"> </w:t>
      </w:r>
      <w:r>
        <w:rPr>
          <w:w w:val="60"/>
          <w:sz w:val="20"/>
        </w:rPr>
        <w:t>Masaka</w:t>
      </w:r>
      <w:r>
        <w:rPr>
          <w:sz w:val="20"/>
        </w:rPr>
        <w:t xml:space="preserve"> </w:t>
      </w:r>
      <w:r>
        <w:rPr>
          <w:w w:val="60"/>
          <w:sz w:val="20"/>
        </w:rPr>
        <w:t>ranching</w:t>
      </w:r>
      <w:r>
        <w:rPr>
          <w:sz w:val="20"/>
        </w:rPr>
        <w:t xml:space="preserve"> </w:t>
      </w:r>
      <w:r>
        <w:rPr>
          <w:w w:val="60"/>
          <w:sz w:val="20"/>
        </w:rPr>
        <w:t>schemes</w:t>
      </w:r>
      <w:r>
        <w:rPr>
          <w:spacing w:val="-1"/>
          <w:sz w:val="20"/>
        </w:rPr>
        <w:t xml:space="preserve"> </w:t>
      </w:r>
      <w:r>
        <w:rPr>
          <w:w w:val="60"/>
          <w:sz w:val="20"/>
        </w:rPr>
        <w:t>in</w:t>
      </w:r>
      <w:r>
        <w:rPr>
          <w:sz w:val="20"/>
        </w:rPr>
        <w:t xml:space="preserve"> </w:t>
      </w:r>
      <w:r>
        <w:rPr>
          <w:w w:val="60"/>
          <w:sz w:val="20"/>
        </w:rPr>
        <w:t>Mbarara,</w:t>
      </w:r>
      <w:r>
        <w:rPr>
          <w:spacing w:val="-3"/>
          <w:sz w:val="20"/>
        </w:rPr>
        <w:t xml:space="preserve"> </w:t>
      </w:r>
      <w:r>
        <w:rPr>
          <w:w w:val="60"/>
          <w:sz w:val="20"/>
        </w:rPr>
        <w:t>Batiima</w:t>
      </w:r>
      <w:r>
        <w:rPr>
          <w:sz w:val="20"/>
        </w:rPr>
        <w:t xml:space="preserve"> </w:t>
      </w:r>
      <w:r>
        <w:rPr>
          <w:w w:val="60"/>
          <w:sz w:val="20"/>
        </w:rPr>
        <w:t>farm</w:t>
      </w:r>
      <w:r>
        <w:rPr>
          <w:sz w:val="20"/>
        </w:rPr>
        <w:t xml:space="preserve"> </w:t>
      </w:r>
      <w:r>
        <w:rPr>
          <w:w w:val="60"/>
          <w:sz w:val="20"/>
        </w:rPr>
        <w:t>in</w:t>
      </w:r>
      <w:r>
        <w:rPr>
          <w:sz w:val="20"/>
        </w:rPr>
        <w:t xml:space="preserve"> </w:t>
      </w:r>
      <w:r>
        <w:rPr>
          <w:w w:val="60"/>
          <w:sz w:val="20"/>
        </w:rPr>
        <w:t>Kabale,</w:t>
      </w:r>
      <w:r>
        <w:rPr>
          <w:sz w:val="20"/>
        </w:rPr>
        <w:t xml:space="preserve"> </w:t>
      </w:r>
      <w:r>
        <w:rPr>
          <w:w w:val="60"/>
          <w:sz w:val="20"/>
        </w:rPr>
        <w:t>Njeru</w:t>
      </w:r>
      <w:r>
        <w:rPr>
          <w:sz w:val="20"/>
        </w:rPr>
        <w:t xml:space="preserve"> </w:t>
      </w:r>
      <w:r>
        <w:rPr>
          <w:w w:val="60"/>
          <w:sz w:val="20"/>
        </w:rPr>
        <w:t>stock</w:t>
      </w:r>
      <w:r>
        <w:rPr>
          <w:sz w:val="20"/>
        </w:rPr>
        <w:t xml:space="preserve"> </w:t>
      </w:r>
      <w:r>
        <w:rPr>
          <w:w w:val="60"/>
          <w:sz w:val="20"/>
        </w:rPr>
        <w:t>farm</w:t>
      </w:r>
      <w:r>
        <w:rPr>
          <w:sz w:val="20"/>
        </w:rPr>
        <w:t xml:space="preserve"> </w:t>
      </w:r>
      <w:r>
        <w:rPr>
          <w:w w:val="60"/>
          <w:sz w:val="20"/>
        </w:rPr>
        <w:t>in</w:t>
      </w:r>
      <w:r>
        <w:rPr>
          <w:sz w:val="20"/>
        </w:rPr>
        <w:t xml:space="preserve"> </w:t>
      </w:r>
      <w:r>
        <w:rPr>
          <w:w w:val="60"/>
          <w:sz w:val="20"/>
        </w:rPr>
        <w:t>Mukono,</w:t>
      </w:r>
      <w:r>
        <w:rPr>
          <w:spacing w:val="19"/>
          <w:sz w:val="20"/>
        </w:rPr>
        <w:t xml:space="preserve"> </w:t>
      </w:r>
      <w:r>
        <w:rPr>
          <w:w w:val="60"/>
          <w:sz w:val="20"/>
        </w:rPr>
        <w:t>Jesa</w:t>
      </w:r>
      <w:r>
        <w:rPr>
          <w:spacing w:val="21"/>
          <w:sz w:val="20"/>
        </w:rPr>
        <w:t xml:space="preserve"> </w:t>
      </w:r>
      <w:r>
        <w:rPr>
          <w:w w:val="60"/>
          <w:sz w:val="20"/>
        </w:rPr>
        <w:t>dairy</w:t>
      </w:r>
      <w:r>
        <w:rPr>
          <w:spacing w:val="21"/>
          <w:sz w:val="20"/>
        </w:rPr>
        <w:t xml:space="preserve"> </w:t>
      </w:r>
      <w:r>
        <w:rPr>
          <w:w w:val="60"/>
          <w:sz w:val="20"/>
        </w:rPr>
        <w:t>farm</w:t>
      </w:r>
      <w:r>
        <w:rPr>
          <w:spacing w:val="19"/>
          <w:sz w:val="20"/>
        </w:rPr>
        <w:t xml:space="preserve"> </w:t>
      </w:r>
      <w:r>
        <w:rPr>
          <w:w w:val="60"/>
          <w:sz w:val="20"/>
        </w:rPr>
        <w:t>in</w:t>
      </w:r>
      <w:r>
        <w:rPr>
          <w:spacing w:val="21"/>
          <w:sz w:val="20"/>
        </w:rPr>
        <w:t xml:space="preserve"> </w:t>
      </w:r>
      <w:r>
        <w:rPr>
          <w:w w:val="60"/>
          <w:sz w:val="20"/>
        </w:rPr>
        <w:t>Mityana,</w:t>
      </w:r>
      <w:r>
        <w:rPr>
          <w:spacing w:val="19"/>
          <w:sz w:val="20"/>
        </w:rPr>
        <w:t xml:space="preserve"> </w:t>
      </w:r>
      <w:r>
        <w:rPr>
          <w:w w:val="60"/>
          <w:sz w:val="20"/>
        </w:rPr>
        <w:t>Maruzi</w:t>
      </w:r>
      <w:r>
        <w:rPr>
          <w:spacing w:val="22"/>
          <w:sz w:val="20"/>
        </w:rPr>
        <w:t xml:space="preserve"> </w:t>
      </w:r>
      <w:r>
        <w:rPr>
          <w:w w:val="60"/>
          <w:sz w:val="20"/>
        </w:rPr>
        <w:t>farm</w:t>
      </w:r>
      <w:r>
        <w:rPr>
          <w:spacing w:val="15"/>
          <w:sz w:val="20"/>
        </w:rPr>
        <w:t xml:space="preserve"> </w:t>
      </w:r>
      <w:r>
        <w:rPr>
          <w:w w:val="60"/>
          <w:sz w:val="20"/>
        </w:rPr>
        <w:t>in</w:t>
      </w:r>
      <w:r>
        <w:rPr>
          <w:spacing w:val="21"/>
          <w:sz w:val="20"/>
        </w:rPr>
        <w:t xml:space="preserve"> </w:t>
      </w:r>
      <w:r>
        <w:rPr>
          <w:w w:val="60"/>
          <w:sz w:val="20"/>
        </w:rPr>
        <w:t>Gulu,</w:t>
      </w:r>
      <w:r>
        <w:rPr>
          <w:spacing w:val="15"/>
          <w:sz w:val="20"/>
        </w:rPr>
        <w:t xml:space="preserve"> </w:t>
      </w:r>
      <w:r>
        <w:rPr>
          <w:w w:val="60"/>
          <w:sz w:val="20"/>
        </w:rPr>
        <w:t>Nyabushozi</w:t>
      </w:r>
      <w:r>
        <w:rPr>
          <w:spacing w:val="22"/>
          <w:sz w:val="20"/>
        </w:rPr>
        <w:t xml:space="preserve"> </w:t>
      </w:r>
      <w:r>
        <w:rPr>
          <w:w w:val="60"/>
          <w:sz w:val="20"/>
        </w:rPr>
        <w:t>ranch</w:t>
      </w:r>
      <w:r>
        <w:rPr>
          <w:spacing w:val="17"/>
          <w:sz w:val="20"/>
        </w:rPr>
        <w:t xml:space="preserve"> </w:t>
      </w:r>
      <w:r>
        <w:rPr>
          <w:w w:val="60"/>
          <w:sz w:val="20"/>
        </w:rPr>
        <w:t>in</w:t>
      </w:r>
      <w:r>
        <w:rPr>
          <w:spacing w:val="17"/>
          <w:sz w:val="20"/>
        </w:rPr>
        <w:t xml:space="preserve"> </w:t>
      </w:r>
      <w:r>
        <w:rPr>
          <w:w w:val="60"/>
          <w:sz w:val="20"/>
        </w:rPr>
        <w:t>Kiruhura,</w:t>
      </w:r>
      <w:r>
        <w:rPr>
          <w:spacing w:val="19"/>
          <w:sz w:val="20"/>
        </w:rPr>
        <w:t xml:space="preserve"> </w:t>
      </w:r>
      <w:r>
        <w:rPr>
          <w:w w:val="60"/>
          <w:sz w:val="20"/>
        </w:rPr>
        <w:t>Kisozi</w:t>
      </w:r>
      <w:r>
        <w:rPr>
          <w:spacing w:val="40"/>
          <w:sz w:val="20"/>
        </w:rPr>
        <w:t xml:space="preserve"> </w:t>
      </w:r>
      <w:r>
        <w:rPr>
          <w:w w:val="60"/>
          <w:sz w:val="20"/>
        </w:rPr>
        <w:t>ranch</w:t>
      </w:r>
      <w:r>
        <w:rPr>
          <w:spacing w:val="17"/>
          <w:sz w:val="20"/>
        </w:rPr>
        <w:t xml:space="preserve"> </w:t>
      </w:r>
      <w:r>
        <w:rPr>
          <w:w w:val="60"/>
          <w:sz w:val="20"/>
        </w:rPr>
        <w:t>in</w:t>
      </w:r>
      <w:r>
        <w:rPr>
          <w:spacing w:val="21"/>
          <w:sz w:val="20"/>
        </w:rPr>
        <w:t xml:space="preserve"> </w:t>
      </w:r>
      <w:r>
        <w:rPr>
          <w:w w:val="60"/>
          <w:sz w:val="20"/>
        </w:rPr>
        <w:t>Mpigi,</w:t>
      </w:r>
      <w:r>
        <w:rPr>
          <w:spacing w:val="21"/>
          <w:sz w:val="20"/>
        </w:rPr>
        <w:t xml:space="preserve"> </w:t>
      </w:r>
      <w:r>
        <w:rPr>
          <w:w w:val="60"/>
          <w:sz w:val="20"/>
        </w:rPr>
        <w:t>etc.</w:t>
      </w:r>
    </w:p>
    <w:p w:rsidR="00E5575B" w:rsidRDefault="00D512E5">
      <w:pPr>
        <w:pStyle w:val="ListParagraph"/>
        <w:numPr>
          <w:ilvl w:val="0"/>
          <w:numId w:val="64"/>
        </w:numPr>
        <w:tabs>
          <w:tab w:val="left" w:pos="1071"/>
        </w:tabs>
        <w:spacing w:line="244" w:lineRule="auto"/>
        <w:ind w:right="624" w:firstLine="0"/>
        <w:rPr>
          <w:sz w:val="20"/>
        </w:rPr>
      </w:pPr>
      <w:r>
        <w:rPr>
          <w:w w:val="65"/>
          <w:sz w:val="20"/>
        </w:rPr>
        <w:t>Demonstration</w:t>
      </w:r>
      <w:r>
        <w:rPr>
          <w:spacing w:val="-10"/>
          <w:sz w:val="20"/>
        </w:rPr>
        <w:t xml:space="preserve"> </w:t>
      </w:r>
      <w:r>
        <w:rPr>
          <w:w w:val="65"/>
          <w:sz w:val="20"/>
        </w:rPr>
        <w:t>and</w:t>
      </w:r>
      <w:r>
        <w:rPr>
          <w:spacing w:val="-2"/>
          <w:sz w:val="20"/>
        </w:rPr>
        <w:t xml:space="preserve"> </w:t>
      </w:r>
      <w:r>
        <w:rPr>
          <w:w w:val="65"/>
          <w:sz w:val="20"/>
        </w:rPr>
        <w:t>research</w:t>
      </w:r>
      <w:r>
        <w:rPr>
          <w:spacing w:val="-5"/>
          <w:sz w:val="20"/>
        </w:rPr>
        <w:t xml:space="preserve"> </w:t>
      </w:r>
      <w:r>
        <w:rPr>
          <w:w w:val="65"/>
          <w:sz w:val="20"/>
        </w:rPr>
        <w:t>stations</w:t>
      </w:r>
      <w:r>
        <w:rPr>
          <w:spacing w:val="-5"/>
          <w:sz w:val="20"/>
        </w:rPr>
        <w:t xml:space="preserve"> </w:t>
      </w:r>
      <w:r>
        <w:rPr>
          <w:w w:val="65"/>
          <w:sz w:val="20"/>
        </w:rPr>
        <w:t>have</w:t>
      </w:r>
      <w:r>
        <w:rPr>
          <w:spacing w:val="-5"/>
          <w:sz w:val="20"/>
        </w:rPr>
        <w:t xml:space="preserve"> </w:t>
      </w:r>
      <w:r>
        <w:rPr>
          <w:w w:val="65"/>
          <w:sz w:val="20"/>
        </w:rPr>
        <w:t>been</w:t>
      </w:r>
      <w:r>
        <w:rPr>
          <w:spacing w:val="-5"/>
          <w:sz w:val="20"/>
        </w:rPr>
        <w:t xml:space="preserve"> </w:t>
      </w:r>
      <w:r>
        <w:rPr>
          <w:w w:val="65"/>
          <w:sz w:val="20"/>
        </w:rPr>
        <w:t>established</w:t>
      </w:r>
      <w:r>
        <w:rPr>
          <w:spacing w:val="-5"/>
          <w:sz w:val="20"/>
        </w:rPr>
        <w:t xml:space="preserve"> </w:t>
      </w:r>
      <w:r>
        <w:rPr>
          <w:w w:val="65"/>
          <w:sz w:val="20"/>
        </w:rPr>
        <w:t>with</w:t>
      </w:r>
      <w:r>
        <w:rPr>
          <w:spacing w:val="-5"/>
          <w:sz w:val="20"/>
        </w:rPr>
        <w:t xml:space="preserve"> </w:t>
      </w:r>
      <w:r>
        <w:rPr>
          <w:w w:val="65"/>
          <w:sz w:val="20"/>
        </w:rPr>
        <w:t>an</w:t>
      </w:r>
      <w:r>
        <w:rPr>
          <w:spacing w:val="-5"/>
          <w:sz w:val="20"/>
        </w:rPr>
        <w:t xml:space="preserve"> </w:t>
      </w:r>
      <w:r>
        <w:rPr>
          <w:w w:val="65"/>
          <w:sz w:val="20"/>
        </w:rPr>
        <w:t>aim</w:t>
      </w:r>
      <w:r>
        <w:rPr>
          <w:spacing w:val="-6"/>
          <w:sz w:val="20"/>
        </w:rPr>
        <w:t xml:space="preserve"> </w:t>
      </w:r>
      <w:r>
        <w:rPr>
          <w:w w:val="65"/>
          <w:sz w:val="20"/>
        </w:rPr>
        <w:t>of</w:t>
      </w:r>
      <w:r>
        <w:rPr>
          <w:spacing w:val="-6"/>
          <w:sz w:val="20"/>
        </w:rPr>
        <w:t xml:space="preserve"> </w:t>
      </w:r>
      <w:r>
        <w:rPr>
          <w:w w:val="65"/>
          <w:sz w:val="20"/>
        </w:rPr>
        <w:t>improving</w:t>
      </w:r>
      <w:r>
        <w:rPr>
          <w:spacing w:val="-2"/>
          <w:sz w:val="20"/>
        </w:rPr>
        <w:t xml:space="preserve"> </w:t>
      </w:r>
      <w:r>
        <w:rPr>
          <w:w w:val="65"/>
          <w:sz w:val="20"/>
        </w:rPr>
        <w:t>the</w:t>
      </w:r>
      <w:r>
        <w:rPr>
          <w:spacing w:val="-2"/>
          <w:sz w:val="20"/>
        </w:rPr>
        <w:t xml:space="preserve"> </w:t>
      </w:r>
      <w:r>
        <w:rPr>
          <w:w w:val="65"/>
          <w:sz w:val="20"/>
        </w:rPr>
        <w:t>quality</w:t>
      </w:r>
      <w:r>
        <w:rPr>
          <w:spacing w:val="-5"/>
          <w:sz w:val="20"/>
        </w:rPr>
        <w:t xml:space="preserve"> </w:t>
      </w:r>
      <w:r>
        <w:rPr>
          <w:w w:val="65"/>
          <w:sz w:val="20"/>
        </w:rPr>
        <w:t>and</w:t>
      </w:r>
      <w:r>
        <w:rPr>
          <w:spacing w:val="12"/>
          <w:sz w:val="20"/>
        </w:rPr>
        <w:t xml:space="preserve"> </w:t>
      </w:r>
      <w:r>
        <w:rPr>
          <w:w w:val="65"/>
          <w:sz w:val="20"/>
        </w:rPr>
        <w:t>quantity</w:t>
      </w:r>
      <w:r>
        <w:rPr>
          <w:spacing w:val="-12"/>
          <w:sz w:val="20"/>
        </w:rPr>
        <w:t xml:space="preserve"> </w:t>
      </w:r>
      <w:r>
        <w:rPr>
          <w:w w:val="65"/>
          <w:sz w:val="20"/>
        </w:rPr>
        <w:t>of</w:t>
      </w:r>
      <w:r>
        <w:rPr>
          <w:spacing w:val="-14"/>
          <w:sz w:val="20"/>
        </w:rPr>
        <w:t xml:space="preserve"> </w:t>
      </w:r>
      <w:r>
        <w:rPr>
          <w:w w:val="65"/>
          <w:sz w:val="20"/>
        </w:rPr>
        <w:t>animals</w:t>
      </w:r>
      <w:r>
        <w:rPr>
          <w:spacing w:val="-13"/>
          <w:sz w:val="20"/>
        </w:rPr>
        <w:t xml:space="preserve"> </w:t>
      </w:r>
      <w:r>
        <w:rPr>
          <w:w w:val="65"/>
          <w:sz w:val="20"/>
        </w:rPr>
        <w:t>and</w:t>
      </w:r>
      <w:r>
        <w:rPr>
          <w:spacing w:val="-12"/>
          <w:sz w:val="20"/>
        </w:rPr>
        <w:t xml:space="preserve"> </w:t>
      </w:r>
      <w:r>
        <w:rPr>
          <w:w w:val="65"/>
          <w:sz w:val="20"/>
        </w:rPr>
        <w:t>crops</w:t>
      </w:r>
      <w:r>
        <w:rPr>
          <w:spacing w:val="-14"/>
          <w:sz w:val="20"/>
        </w:rPr>
        <w:t xml:space="preserve"> </w:t>
      </w:r>
      <w:r>
        <w:rPr>
          <w:w w:val="65"/>
          <w:sz w:val="20"/>
        </w:rPr>
        <w:t>e.g.</w:t>
      </w:r>
      <w:r>
        <w:rPr>
          <w:spacing w:val="-12"/>
          <w:sz w:val="20"/>
        </w:rPr>
        <w:t xml:space="preserve"> </w:t>
      </w:r>
      <w:r>
        <w:rPr>
          <w:w w:val="65"/>
          <w:sz w:val="20"/>
        </w:rPr>
        <w:t>the</w:t>
      </w:r>
      <w:r>
        <w:rPr>
          <w:spacing w:val="-14"/>
          <w:sz w:val="20"/>
        </w:rPr>
        <w:t xml:space="preserve"> </w:t>
      </w:r>
      <w:r>
        <w:rPr>
          <w:w w:val="65"/>
          <w:sz w:val="20"/>
        </w:rPr>
        <w:t>Kawanda</w:t>
      </w:r>
      <w:r>
        <w:rPr>
          <w:spacing w:val="-11"/>
          <w:sz w:val="20"/>
        </w:rPr>
        <w:t xml:space="preserve"> </w:t>
      </w:r>
      <w:r>
        <w:rPr>
          <w:w w:val="65"/>
          <w:sz w:val="20"/>
        </w:rPr>
        <w:t>research</w:t>
      </w:r>
      <w:r>
        <w:rPr>
          <w:spacing w:val="-12"/>
          <w:sz w:val="20"/>
        </w:rPr>
        <w:t xml:space="preserve"> </w:t>
      </w:r>
      <w:r>
        <w:rPr>
          <w:w w:val="65"/>
          <w:sz w:val="20"/>
        </w:rPr>
        <w:t>station</w:t>
      </w:r>
      <w:r>
        <w:rPr>
          <w:spacing w:val="-14"/>
          <w:sz w:val="20"/>
        </w:rPr>
        <w:t xml:space="preserve"> </w:t>
      </w:r>
      <w:r>
        <w:rPr>
          <w:w w:val="65"/>
          <w:sz w:val="20"/>
        </w:rPr>
        <w:t>in</w:t>
      </w:r>
      <w:r>
        <w:rPr>
          <w:spacing w:val="-11"/>
          <w:sz w:val="20"/>
        </w:rPr>
        <w:t xml:space="preserve"> </w:t>
      </w:r>
      <w:r>
        <w:rPr>
          <w:w w:val="65"/>
          <w:sz w:val="20"/>
        </w:rPr>
        <w:t>Wakiso,</w:t>
      </w:r>
      <w:r>
        <w:rPr>
          <w:sz w:val="20"/>
        </w:rPr>
        <w:t xml:space="preserve"> </w:t>
      </w:r>
      <w:r>
        <w:rPr>
          <w:w w:val="60"/>
          <w:sz w:val="20"/>
        </w:rPr>
        <w:t>Namulonge research station in</w:t>
      </w:r>
      <w:r>
        <w:rPr>
          <w:spacing w:val="-2"/>
          <w:sz w:val="20"/>
        </w:rPr>
        <w:t xml:space="preserve"> </w:t>
      </w:r>
      <w:r>
        <w:rPr>
          <w:w w:val="60"/>
          <w:sz w:val="20"/>
        </w:rPr>
        <w:t>Wakiso,</w:t>
      </w:r>
      <w:r>
        <w:rPr>
          <w:spacing w:val="-4"/>
          <w:sz w:val="20"/>
        </w:rPr>
        <w:t xml:space="preserve"> </w:t>
      </w:r>
      <w:r>
        <w:rPr>
          <w:w w:val="60"/>
          <w:sz w:val="20"/>
        </w:rPr>
        <w:t>Mukono</w:t>
      </w:r>
      <w:r>
        <w:rPr>
          <w:spacing w:val="-2"/>
          <w:sz w:val="20"/>
        </w:rPr>
        <w:t xml:space="preserve"> </w:t>
      </w:r>
      <w:r>
        <w:rPr>
          <w:w w:val="60"/>
          <w:sz w:val="20"/>
        </w:rPr>
        <w:t>district farm</w:t>
      </w:r>
      <w:r>
        <w:rPr>
          <w:spacing w:val="-4"/>
          <w:sz w:val="20"/>
        </w:rPr>
        <w:t xml:space="preserve"> </w:t>
      </w:r>
      <w:r>
        <w:rPr>
          <w:w w:val="60"/>
          <w:sz w:val="20"/>
        </w:rPr>
        <w:t>institute,</w:t>
      </w:r>
      <w:r>
        <w:rPr>
          <w:spacing w:val="-4"/>
          <w:sz w:val="20"/>
        </w:rPr>
        <w:t xml:space="preserve"> </w:t>
      </w:r>
      <w:r>
        <w:rPr>
          <w:w w:val="60"/>
          <w:sz w:val="20"/>
        </w:rPr>
        <w:t>Serere</w:t>
      </w:r>
      <w:r>
        <w:rPr>
          <w:spacing w:val="-1"/>
          <w:sz w:val="20"/>
        </w:rPr>
        <w:t xml:space="preserve"> </w:t>
      </w:r>
      <w:r>
        <w:rPr>
          <w:w w:val="60"/>
          <w:sz w:val="20"/>
        </w:rPr>
        <w:t>research</w:t>
      </w:r>
      <w:r>
        <w:rPr>
          <w:spacing w:val="-2"/>
          <w:sz w:val="20"/>
        </w:rPr>
        <w:t xml:space="preserve"> </w:t>
      </w:r>
      <w:r>
        <w:rPr>
          <w:w w:val="60"/>
          <w:sz w:val="20"/>
        </w:rPr>
        <w:t>station in</w:t>
      </w:r>
      <w:r>
        <w:rPr>
          <w:spacing w:val="-2"/>
          <w:sz w:val="20"/>
        </w:rPr>
        <w:t xml:space="preserve"> </w:t>
      </w:r>
      <w:r>
        <w:rPr>
          <w:w w:val="60"/>
          <w:sz w:val="20"/>
        </w:rPr>
        <w:t>Soroti,</w:t>
      </w:r>
      <w:r>
        <w:rPr>
          <w:spacing w:val="-4"/>
          <w:sz w:val="20"/>
        </w:rPr>
        <w:t xml:space="preserve"> </w:t>
      </w:r>
      <w:r>
        <w:rPr>
          <w:w w:val="60"/>
          <w:sz w:val="20"/>
        </w:rPr>
        <w:t>etc.</w:t>
      </w:r>
    </w:p>
    <w:p w:rsidR="00E5575B" w:rsidRDefault="00D512E5">
      <w:pPr>
        <w:pStyle w:val="Heading1"/>
        <w:spacing w:before="209"/>
        <w:ind w:left="731"/>
        <w:jc w:val="both"/>
      </w:pPr>
      <w:r>
        <w:rPr>
          <w:spacing w:val="-4"/>
          <w:w w:val="80"/>
        </w:rPr>
        <w:t>FACTORS</w:t>
      </w:r>
      <w:r>
        <w:rPr>
          <w:spacing w:val="-5"/>
          <w:w w:val="80"/>
        </w:rPr>
        <w:t xml:space="preserve"> </w:t>
      </w:r>
      <w:r>
        <w:rPr>
          <w:spacing w:val="-4"/>
          <w:w w:val="80"/>
        </w:rPr>
        <w:t>LIMITING</w:t>
      </w:r>
      <w:r>
        <w:rPr>
          <w:spacing w:val="-13"/>
        </w:rPr>
        <w:t xml:space="preserve"> </w:t>
      </w:r>
      <w:r>
        <w:rPr>
          <w:spacing w:val="-4"/>
          <w:w w:val="80"/>
        </w:rPr>
        <w:t>AGRICULTURAL</w:t>
      </w:r>
      <w:r>
        <w:rPr>
          <w:spacing w:val="-13"/>
        </w:rPr>
        <w:t xml:space="preserve"> </w:t>
      </w:r>
      <w:r>
        <w:rPr>
          <w:spacing w:val="-4"/>
          <w:w w:val="80"/>
        </w:rPr>
        <w:t>MODERNIZATION</w:t>
      </w:r>
      <w:r>
        <w:rPr>
          <w:spacing w:val="-14"/>
        </w:rPr>
        <w:t xml:space="preserve"> </w:t>
      </w:r>
      <w:r>
        <w:rPr>
          <w:spacing w:val="-4"/>
          <w:w w:val="80"/>
        </w:rPr>
        <w:t>IN</w:t>
      </w:r>
      <w:r>
        <w:rPr>
          <w:spacing w:val="-14"/>
        </w:rPr>
        <w:t xml:space="preserve"> </w:t>
      </w:r>
      <w:r>
        <w:rPr>
          <w:spacing w:val="-4"/>
          <w:w w:val="80"/>
        </w:rPr>
        <w:t>UGANDA</w:t>
      </w:r>
    </w:p>
    <w:p w:rsidR="00E5575B" w:rsidRDefault="00D512E5">
      <w:pPr>
        <w:pStyle w:val="BodyText"/>
        <w:spacing w:before="3" w:line="226" w:lineRule="exact"/>
        <w:jc w:val="both"/>
      </w:pPr>
      <w:r>
        <w:rPr>
          <w:spacing w:val="2"/>
          <w:w w:val="60"/>
        </w:rPr>
        <w:t>The</w:t>
      </w:r>
      <w:r>
        <w:rPr>
          <w:spacing w:val="42"/>
        </w:rPr>
        <w:t xml:space="preserve"> </w:t>
      </w:r>
      <w:r>
        <w:rPr>
          <w:spacing w:val="2"/>
          <w:w w:val="60"/>
        </w:rPr>
        <w:t>following</w:t>
      </w:r>
      <w:r>
        <w:rPr>
          <w:spacing w:val="43"/>
        </w:rPr>
        <w:t xml:space="preserve"> </w:t>
      </w:r>
      <w:r>
        <w:rPr>
          <w:spacing w:val="2"/>
          <w:w w:val="60"/>
        </w:rPr>
        <w:t>are</w:t>
      </w:r>
      <w:r>
        <w:rPr>
          <w:spacing w:val="37"/>
        </w:rPr>
        <w:t xml:space="preserve"> </w:t>
      </w:r>
      <w:r>
        <w:rPr>
          <w:spacing w:val="2"/>
          <w:w w:val="60"/>
        </w:rPr>
        <w:t>factors</w:t>
      </w:r>
      <w:r>
        <w:rPr>
          <w:spacing w:val="33"/>
        </w:rPr>
        <w:t xml:space="preserve"> </w:t>
      </w:r>
      <w:r>
        <w:rPr>
          <w:spacing w:val="2"/>
          <w:w w:val="60"/>
        </w:rPr>
        <w:t>limiting</w:t>
      </w:r>
      <w:r>
        <w:rPr>
          <w:spacing w:val="37"/>
        </w:rPr>
        <w:t xml:space="preserve"> </w:t>
      </w:r>
      <w:r>
        <w:rPr>
          <w:spacing w:val="2"/>
          <w:w w:val="60"/>
        </w:rPr>
        <w:t>agricultural</w:t>
      </w:r>
      <w:r>
        <w:rPr>
          <w:spacing w:val="41"/>
        </w:rPr>
        <w:t xml:space="preserve"> </w:t>
      </w:r>
      <w:r>
        <w:rPr>
          <w:spacing w:val="-2"/>
          <w:w w:val="60"/>
        </w:rPr>
        <w:t>modernization:</w:t>
      </w:r>
    </w:p>
    <w:p w:rsidR="00E5575B" w:rsidRDefault="00D512E5">
      <w:pPr>
        <w:pStyle w:val="ListParagraph"/>
        <w:numPr>
          <w:ilvl w:val="0"/>
          <w:numId w:val="64"/>
        </w:numPr>
        <w:tabs>
          <w:tab w:val="left" w:pos="1076"/>
        </w:tabs>
        <w:spacing w:line="244" w:lineRule="auto"/>
        <w:ind w:right="644" w:firstLine="0"/>
        <w:rPr>
          <w:sz w:val="20"/>
        </w:rPr>
      </w:pPr>
      <w:r>
        <w:rPr>
          <w:w w:val="60"/>
          <w:sz w:val="20"/>
        </w:rPr>
        <w:t>The</w:t>
      </w:r>
      <w:r>
        <w:rPr>
          <w:spacing w:val="13"/>
          <w:sz w:val="20"/>
        </w:rPr>
        <w:t xml:space="preserve"> </w:t>
      </w:r>
      <w:r>
        <w:rPr>
          <w:w w:val="60"/>
          <w:sz w:val="20"/>
        </w:rPr>
        <w:t>nature</w:t>
      </w:r>
      <w:r>
        <w:rPr>
          <w:spacing w:val="13"/>
          <w:sz w:val="20"/>
        </w:rPr>
        <w:t xml:space="preserve"> </w:t>
      </w:r>
      <w:r>
        <w:rPr>
          <w:w w:val="60"/>
          <w:sz w:val="20"/>
        </w:rPr>
        <w:t>of</w:t>
      </w:r>
      <w:r>
        <w:rPr>
          <w:spacing w:val="11"/>
          <w:sz w:val="20"/>
        </w:rPr>
        <w:t xml:space="preserve"> </w:t>
      </w:r>
      <w:r>
        <w:rPr>
          <w:w w:val="60"/>
          <w:sz w:val="20"/>
        </w:rPr>
        <w:t>relief</w:t>
      </w:r>
      <w:r>
        <w:rPr>
          <w:spacing w:val="11"/>
          <w:sz w:val="20"/>
        </w:rPr>
        <w:t xml:space="preserve"> </w:t>
      </w:r>
      <w:r>
        <w:rPr>
          <w:w w:val="60"/>
          <w:sz w:val="20"/>
        </w:rPr>
        <w:t>in</w:t>
      </w:r>
      <w:r>
        <w:rPr>
          <w:spacing w:val="13"/>
          <w:sz w:val="20"/>
        </w:rPr>
        <w:t xml:space="preserve"> </w:t>
      </w:r>
      <w:r>
        <w:rPr>
          <w:w w:val="60"/>
          <w:sz w:val="20"/>
        </w:rPr>
        <w:t>hilly</w:t>
      </w:r>
      <w:r>
        <w:rPr>
          <w:spacing w:val="13"/>
          <w:sz w:val="20"/>
        </w:rPr>
        <w:t xml:space="preserve"> </w:t>
      </w:r>
      <w:r>
        <w:rPr>
          <w:w w:val="60"/>
          <w:sz w:val="20"/>
        </w:rPr>
        <w:t>areas</w:t>
      </w:r>
      <w:r>
        <w:rPr>
          <w:spacing w:val="13"/>
          <w:sz w:val="20"/>
        </w:rPr>
        <w:t xml:space="preserve"> </w:t>
      </w:r>
      <w:r>
        <w:rPr>
          <w:w w:val="60"/>
          <w:sz w:val="20"/>
        </w:rPr>
        <w:t>like</w:t>
      </w:r>
      <w:r>
        <w:rPr>
          <w:spacing w:val="13"/>
          <w:sz w:val="20"/>
        </w:rPr>
        <w:t xml:space="preserve"> </w:t>
      </w:r>
      <w:r>
        <w:rPr>
          <w:w w:val="60"/>
          <w:sz w:val="20"/>
        </w:rPr>
        <w:t>Mt.</w:t>
      </w:r>
      <w:r>
        <w:rPr>
          <w:spacing w:val="11"/>
          <w:sz w:val="20"/>
        </w:rPr>
        <w:t xml:space="preserve"> </w:t>
      </w:r>
      <w:r>
        <w:rPr>
          <w:w w:val="60"/>
          <w:sz w:val="20"/>
        </w:rPr>
        <w:t>Elgon</w:t>
      </w:r>
      <w:r>
        <w:rPr>
          <w:spacing w:val="13"/>
          <w:sz w:val="20"/>
        </w:rPr>
        <w:t xml:space="preserve"> </w:t>
      </w:r>
      <w:r>
        <w:rPr>
          <w:w w:val="60"/>
          <w:sz w:val="20"/>
        </w:rPr>
        <w:t>in</w:t>
      </w:r>
      <w:r>
        <w:rPr>
          <w:spacing w:val="13"/>
          <w:sz w:val="20"/>
        </w:rPr>
        <w:t xml:space="preserve"> </w:t>
      </w:r>
      <w:r>
        <w:rPr>
          <w:w w:val="60"/>
          <w:sz w:val="20"/>
        </w:rPr>
        <w:t>Mbale</w:t>
      </w:r>
      <w:r>
        <w:rPr>
          <w:spacing w:val="13"/>
          <w:sz w:val="20"/>
        </w:rPr>
        <w:t xml:space="preserve"> </w:t>
      </w:r>
      <w:r>
        <w:rPr>
          <w:w w:val="60"/>
          <w:sz w:val="20"/>
        </w:rPr>
        <w:t>and</w:t>
      </w:r>
      <w:r>
        <w:rPr>
          <w:spacing w:val="13"/>
          <w:sz w:val="20"/>
        </w:rPr>
        <w:t xml:space="preserve"> </w:t>
      </w:r>
      <w:r>
        <w:rPr>
          <w:w w:val="60"/>
          <w:sz w:val="20"/>
        </w:rPr>
        <w:t>Kapchorwa,</w:t>
      </w:r>
      <w:r>
        <w:rPr>
          <w:spacing w:val="11"/>
          <w:sz w:val="20"/>
        </w:rPr>
        <w:t xml:space="preserve"> </w:t>
      </w:r>
      <w:r>
        <w:rPr>
          <w:w w:val="60"/>
          <w:sz w:val="20"/>
        </w:rPr>
        <w:t>Kigezi</w:t>
      </w:r>
      <w:r>
        <w:rPr>
          <w:spacing w:val="14"/>
          <w:sz w:val="20"/>
        </w:rPr>
        <w:t xml:space="preserve"> </w:t>
      </w:r>
      <w:r>
        <w:rPr>
          <w:w w:val="60"/>
          <w:sz w:val="20"/>
        </w:rPr>
        <w:t>highlands</w:t>
      </w:r>
      <w:r>
        <w:rPr>
          <w:spacing w:val="13"/>
          <w:sz w:val="20"/>
        </w:rPr>
        <w:t xml:space="preserve"> </w:t>
      </w:r>
      <w:r>
        <w:rPr>
          <w:w w:val="60"/>
          <w:sz w:val="20"/>
        </w:rPr>
        <w:t>and</w:t>
      </w:r>
      <w:r>
        <w:rPr>
          <w:spacing w:val="13"/>
          <w:sz w:val="20"/>
        </w:rPr>
        <w:t xml:space="preserve"> </w:t>
      </w:r>
      <w:r>
        <w:rPr>
          <w:w w:val="60"/>
          <w:sz w:val="20"/>
        </w:rPr>
        <w:t>others</w:t>
      </w:r>
      <w:r>
        <w:rPr>
          <w:spacing w:val="24"/>
          <w:sz w:val="20"/>
        </w:rPr>
        <w:t xml:space="preserve"> </w:t>
      </w:r>
      <w:r>
        <w:rPr>
          <w:w w:val="60"/>
          <w:sz w:val="20"/>
        </w:rPr>
        <w:t>discourage</w:t>
      </w:r>
      <w:r>
        <w:rPr>
          <w:spacing w:val="40"/>
          <w:sz w:val="20"/>
        </w:rPr>
        <w:t xml:space="preserve"> </w:t>
      </w:r>
      <w:r>
        <w:rPr>
          <w:w w:val="60"/>
          <w:sz w:val="20"/>
        </w:rPr>
        <w:t>mechanization</w:t>
      </w:r>
      <w:r>
        <w:rPr>
          <w:spacing w:val="40"/>
          <w:sz w:val="20"/>
        </w:rPr>
        <w:t xml:space="preserve"> </w:t>
      </w:r>
      <w:r>
        <w:rPr>
          <w:w w:val="60"/>
          <w:sz w:val="20"/>
        </w:rPr>
        <w:t>hence</w:t>
      </w:r>
      <w:r>
        <w:rPr>
          <w:spacing w:val="36"/>
          <w:sz w:val="20"/>
        </w:rPr>
        <w:t xml:space="preserve"> </w:t>
      </w:r>
      <w:r>
        <w:rPr>
          <w:w w:val="60"/>
          <w:sz w:val="20"/>
        </w:rPr>
        <w:t>low</w:t>
      </w:r>
      <w:r>
        <w:rPr>
          <w:spacing w:val="40"/>
          <w:sz w:val="20"/>
        </w:rPr>
        <w:t xml:space="preserve"> </w:t>
      </w:r>
      <w:r>
        <w:rPr>
          <w:w w:val="60"/>
          <w:sz w:val="20"/>
        </w:rPr>
        <w:t>land</w:t>
      </w:r>
      <w:r>
        <w:rPr>
          <w:spacing w:val="36"/>
          <w:sz w:val="20"/>
        </w:rPr>
        <w:t xml:space="preserve"> </w:t>
      </w:r>
      <w:r>
        <w:rPr>
          <w:w w:val="60"/>
          <w:sz w:val="20"/>
        </w:rPr>
        <w:t>productivity.</w:t>
      </w:r>
      <w:r>
        <w:rPr>
          <w:spacing w:val="34"/>
          <w:sz w:val="20"/>
        </w:rPr>
        <w:t xml:space="preserve"> </w:t>
      </w:r>
      <w:r>
        <w:rPr>
          <w:w w:val="60"/>
          <w:sz w:val="20"/>
        </w:rPr>
        <w:t>Steep</w:t>
      </w:r>
      <w:r>
        <w:rPr>
          <w:spacing w:val="40"/>
          <w:sz w:val="20"/>
        </w:rPr>
        <w:t xml:space="preserve"> </w:t>
      </w:r>
      <w:r>
        <w:rPr>
          <w:w w:val="60"/>
          <w:sz w:val="20"/>
        </w:rPr>
        <w:t>slopes</w:t>
      </w:r>
      <w:r>
        <w:rPr>
          <w:spacing w:val="39"/>
          <w:sz w:val="20"/>
        </w:rPr>
        <w:t xml:space="preserve"> </w:t>
      </w:r>
      <w:r>
        <w:rPr>
          <w:w w:val="60"/>
          <w:sz w:val="20"/>
        </w:rPr>
        <w:t>have</w:t>
      </w:r>
      <w:r>
        <w:rPr>
          <w:sz w:val="20"/>
        </w:rPr>
        <w:t xml:space="preserve"> </w:t>
      </w:r>
      <w:r>
        <w:rPr>
          <w:w w:val="65"/>
          <w:sz w:val="20"/>
        </w:rPr>
        <w:t>thin</w:t>
      </w:r>
      <w:r>
        <w:rPr>
          <w:spacing w:val="20"/>
          <w:sz w:val="20"/>
        </w:rPr>
        <w:t xml:space="preserve"> </w:t>
      </w:r>
      <w:r>
        <w:rPr>
          <w:w w:val="65"/>
          <w:sz w:val="20"/>
        </w:rPr>
        <w:t>soils</w:t>
      </w:r>
      <w:r>
        <w:rPr>
          <w:spacing w:val="16"/>
          <w:sz w:val="20"/>
        </w:rPr>
        <w:t xml:space="preserve"> </w:t>
      </w:r>
      <w:r>
        <w:rPr>
          <w:w w:val="65"/>
          <w:sz w:val="20"/>
        </w:rPr>
        <w:t>and</w:t>
      </w:r>
      <w:r>
        <w:rPr>
          <w:spacing w:val="20"/>
          <w:sz w:val="20"/>
        </w:rPr>
        <w:t xml:space="preserve"> </w:t>
      </w:r>
      <w:r>
        <w:rPr>
          <w:w w:val="65"/>
          <w:sz w:val="20"/>
        </w:rPr>
        <w:t>are</w:t>
      </w:r>
      <w:r>
        <w:rPr>
          <w:spacing w:val="16"/>
          <w:sz w:val="20"/>
        </w:rPr>
        <w:t xml:space="preserve"> </w:t>
      </w:r>
      <w:r>
        <w:rPr>
          <w:w w:val="65"/>
          <w:sz w:val="20"/>
        </w:rPr>
        <w:t>susceptible</w:t>
      </w:r>
      <w:r>
        <w:rPr>
          <w:spacing w:val="16"/>
          <w:sz w:val="20"/>
        </w:rPr>
        <w:t xml:space="preserve"> </w:t>
      </w:r>
      <w:r>
        <w:rPr>
          <w:w w:val="65"/>
          <w:sz w:val="20"/>
        </w:rPr>
        <w:t>to</w:t>
      </w:r>
      <w:r>
        <w:rPr>
          <w:spacing w:val="16"/>
          <w:sz w:val="20"/>
        </w:rPr>
        <w:t xml:space="preserve"> </w:t>
      </w:r>
      <w:r>
        <w:rPr>
          <w:w w:val="65"/>
          <w:sz w:val="20"/>
        </w:rPr>
        <w:t>erosion</w:t>
      </w:r>
      <w:r>
        <w:rPr>
          <w:spacing w:val="16"/>
          <w:sz w:val="20"/>
        </w:rPr>
        <w:t xml:space="preserve"> </w:t>
      </w:r>
      <w:r>
        <w:rPr>
          <w:w w:val="65"/>
          <w:sz w:val="20"/>
        </w:rPr>
        <w:t>under</w:t>
      </w:r>
      <w:r>
        <w:rPr>
          <w:spacing w:val="16"/>
          <w:sz w:val="20"/>
        </w:rPr>
        <w:t xml:space="preserve"> </w:t>
      </w:r>
      <w:r>
        <w:rPr>
          <w:w w:val="65"/>
          <w:sz w:val="20"/>
        </w:rPr>
        <w:t>the</w:t>
      </w:r>
      <w:r>
        <w:rPr>
          <w:spacing w:val="16"/>
          <w:sz w:val="20"/>
        </w:rPr>
        <w:t xml:space="preserve"> </w:t>
      </w:r>
      <w:r>
        <w:rPr>
          <w:w w:val="65"/>
          <w:sz w:val="20"/>
        </w:rPr>
        <w:t>influence</w:t>
      </w:r>
      <w:r>
        <w:rPr>
          <w:spacing w:val="16"/>
          <w:sz w:val="20"/>
        </w:rPr>
        <w:t xml:space="preserve"> </w:t>
      </w:r>
      <w:r>
        <w:rPr>
          <w:w w:val="65"/>
          <w:sz w:val="20"/>
        </w:rPr>
        <w:t>of</w:t>
      </w:r>
      <w:r>
        <w:rPr>
          <w:sz w:val="20"/>
        </w:rPr>
        <w:t xml:space="preserve"> </w:t>
      </w:r>
      <w:r>
        <w:rPr>
          <w:w w:val="65"/>
          <w:sz w:val="20"/>
        </w:rPr>
        <w:t>gravity</w:t>
      </w:r>
      <w:r>
        <w:rPr>
          <w:spacing w:val="16"/>
          <w:sz w:val="20"/>
        </w:rPr>
        <w:t xml:space="preserve"> </w:t>
      </w:r>
      <w:r>
        <w:rPr>
          <w:w w:val="65"/>
          <w:sz w:val="20"/>
        </w:rPr>
        <w:t>and</w:t>
      </w:r>
      <w:r>
        <w:rPr>
          <w:spacing w:val="20"/>
          <w:sz w:val="20"/>
        </w:rPr>
        <w:t xml:space="preserve"> </w:t>
      </w:r>
      <w:r>
        <w:rPr>
          <w:w w:val="65"/>
          <w:sz w:val="20"/>
        </w:rPr>
        <w:t>running</w:t>
      </w:r>
      <w:r>
        <w:rPr>
          <w:spacing w:val="16"/>
          <w:sz w:val="20"/>
        </w:rPr>
        <w:t xml:space="preserve"> </w:t>
      </w:r>
      <w:r>
        <w:rPr>
          <w:w w:val="65"/>
          <w:sz w:val="20"/>
        </w:rPr>
        <w:t>water</w:t>
      </w:r>
      <w:r>
        <w:rPr>
          <w:spacing w:val="16"/>
          <w:sz w:val="20"/>
        </w:rPr>
        <w:t xml:space="preserve"> </w:t>
      </w:r>
      <w:r>
        <w:rPr>
          <w:w w:val="65"/>
          <w:sz w:val="20"/>
        </w:rPr>
        <w:t>e.g.</w:t>
      </w:r>
      <w:r>
        <w:rPr>
          <w:spacing w:val="19"/>
          <w:sz w:val="20"/>
        </w:rPr>
        <w:t xml:space="preserve"> </w:t>
      </w:r>
      <w:r>
        <w:rPr>
          <w:w w:val="65"/>
          <w:sz w:val="20"/>
        </w:rPr>
        <w:t>soil</w:t>
      </w:r>
      <w:r>
        <w:rPr>
          <w:spacing w:val="19"/>
          <w:sz w:val="20"/>
        </w:rPr>
        <w:t xml:space="preserve"> </w:t>
      </w:r>
      <w:r>
        <w:rPr>
          <w:w w:val="65"/>
          <w:sz w:val="20"/>
        </w:rPr>
        <w:t>erosion</w:t>
      </w:r>
      <w:r>
        <w:rPr>
          <w:spacing w:val="16"/>
          <w:sz w:val="20"/>
        </w:rPr>
        <w:t xml:space="preserve"> </w:t>
      </w:r>
      <w:r>
        <w:rPr>
          <w:w w:val="65"/>
          <w:sz w:val="20"/>
        </w:rPr>
        <w:t>is</w:t>
      </w:r>
      <w:r>
        <w:rPr>
          <w:spacing w:val="16"/>
          <w:sz w:val="20"/>
        </w:rPr>
        <w:t xml:space="preserve"> </w:t>
      </w:r>
      <w:r>
        <w:rPr>
          <w:w w:val="65"/>
          <w:sz w:val="20"/>
        </w:rPr>
        <w:t>a</w:t>
      </w:r>
      <w:r>
        <w:rPr>
          <w:spacing w:val="40"/>
          <w:sz w:val="20"/>
        </w:rPr>
        <w:t xml:space="preserve"> </w:t>
      </w:r>
      <w:r>
        <w:rPr>
          <w:w w:val="65"/>
          <w:sz w:val="20"/>
        </w:rPr>
        <w:t>serious</w:t>
      </w:r>
      <w:r>
        <w:rPr>
          <w:spacing w:val="-1"/>
          <w:sz w:val="20"/>
        </w:rPr>
        <w:t xml:space="preserve"> </w:t>
      </w:r>
      <w:r>
        <w:rPr>
          <w:w w:val="65"/>
          <w:sz w:val="20"/>
        </w:rPr>
        <w:t>problem</w:t>
      </w:r>
      <w:r>
        <w:rPr>
          <w:spacing w:val="-3"/>
          <w:sz w:val="20"/>
        </w:rPr>
        <w:t xml:space="preserve"> </w:t>
      </w:r>
      <w:r>
        <w:rPr>
          <w:w w:val="65"/>
          <w:sz w:val="20"/>
        </w:rPr>
        <w:t>in</w:t>
      </w:r>
      <w:r>
        <w:rPr>
          <w:spacing w:val="-1"/>
          <w:sz w:val="20"/>
        </w:rPr>
        <w:t xml:space="preserve"> </w:t>
      </w:r>
      <w:r>
        <w:rPr>
          <w:w w:val="65"/>
          <w:sz w:val="20"/>
        </w:rPr>
        <w:t>Kigezi</w:t>
      </w:r>
      <w:r>
        <w:rPr>
          <w:sz w:val="20"/>
        </w:rPr>
        <w:t xml:space="preserve"> </w:t>
      </w:r>
      <w:r>
        <w:rPr>
          <w:w w:val="65"/>
          <w:sz w:val="20"/>
        </w:rPr>
        <w:t>highlands.</w:t>
      </w:r>
    </w:p>
    <w:p w:rsidR="00E5575B" w:rsidRDefault="00D512E5">
      <w:pPr>
        <w:pStyle w:val="ListParagraph"/>
        <w:numPr>
          <w:ilvl w:val="0"/>
          <w:numId w:val="64"/>
        </w:numPr>
        <w:tabs>
          <w:tab w:val="left" w:pos="1076"/>
        </w:tabs>
        <w:spacing w:line="242" w:lineRule="auto"/>
        <w:ind w:right="642" w:firstLine="0"/>
        <w:rPr>
          <w:sz w:val="20"/>
        </w:rPr>
      </w:pPr>
      <w:r>
        <w:rPr>
          <w:w w:val="60"/>
          <w:sz w:val="20"/>
        </w:rPr>
        <w:t>Wet</w:t>
      </w:r>
      <w:r>
        <w:rPr>
          <w:spacing w:val="23"/>
          <w:sz w:val="20"/>
        </w:rPr>
        <w:t xml:space="preserve"> </w:t>
      </w:r>
      <w:r>
        <w:rPr>
          <w:w w:val="60"/>
          <w:sz w:val="20"/>
        </w:rPr>
        <w:t>lowland</w:t>
      </w:r>
      <w:r>
        <w:rPr>
          <w:spacing w:val="25"/>
          <w:sz w:val="20"/>
        </w:rPr>
        <w:t xml:space="preserve"> </w:t>
      </w:r>
      <w:r>
        <w:rPr>
          <w:w w:val="60"/>
          <w:sz w:val="20"/>
        </w:rPr>
        <w:t>plains</w:t>
      </w:r>
      <w:r>
        <w:rPr>
          <w:spacing w:val="25"/>
          <w:sz w:val="20"/>
        </w:rPr>
        <w:t xml:space="preserve"> </w:t>
      </w:r>
      <w:r>
        <w:rPr>
          <w:w w:val="60"/>
          <w:sz w:val="20"/>
        </w:rPr>
        <w:t>like</w:t>
      </w:r>
      <w:r>
        <w:rPr>
          <w:spacing w:val="25"/>
          <w:sz w:val="20"/>
        </w:rPr>
        <w:t xml:space="preserve"> </w:t>
      </w:r>
      <w:r>
        <w:rPr>
          <w:w w:val="60"/>
          <w:sz w:val="20"/>
        </w:rPr>
        <w:t>Kiruruma</w:t>
      </w:r>
      <w:r>
        <w:rPr>
          <w:spacing w:val="39"/>
          <w:sz w:val="20"/>
        </w:rPr>
        <w:t xml:space="preserve"> </w:t>
      </w:r>
      <w:r>
        <w:rPr>
          <w:w w:val="60"/>
          <w:sz w:val="20"/>
        </w:rPr>
        <w:t>swamp</w:t>
      </w:r>
      <w:r>
        <w:rPr>
          <w:spacing w:val="25"/>
          <w:sz w:val="20"/>
        </w:rPr>
        <w:t xml:space="preserve"> </w:t>
      </w:r>
      <w:r>
        <w:rPr>
          <w:w w:val="60"/>
          <w:sz w:val="20"/>
        </w:rPr>
        <w:t>and</w:t>
      </w:r>
      <w:r>
        <w:rPr>
          <w:spacing w:val="25"/>
          <w:sz w:val="20"/>
        </w:rPr>
        <w:t xml:space="preserve"> </w:t>
      </w:r>
      <w:r>
        <w:rPr>
          <w:w w:val="60"/>
          <w:sz w:val="20"/>
        </w:rPr>
        <w:t>valleys</w:t>
      </w:r>
      <w:r>
        <w:rPr>
          <w:spacing w:val="25"/>
          <w:sz w:val="20"/>
        </w:rPr>
        <w:t xml:space="preserve"> </w:t>
      </w:r>
      <w:r>
        <w:rPr>
          <w:w w:val="60"/>
          <w:sz w:val="20"/>
        </w:rPr>
        <w:t>in</w:t>
      </w:r>
      <w:r>
        <w:rPr>
          <w:spacing w:val="25"/>
          <w:sz w:val="20"/>
        </w:rPr>
        <w:t xml:space="preserve"> </w:t>
      </w:r>
      <w:r>
        <w:rPr>
          <w:w w:val="60"/>
          <w:sz w:val="20"/>
        </w:rPr>
        <w:t>Kigezi,</w:t>
      </w:r>
      <w:r>
        <w:rPr>
          <w:spacing w:val="23"/>
          <w:sz w:val="20"/>
        </w:rPr>
        <w:t xml:space="preserve"> </w:t>
      </w:r>
      <w:r>
        <w:rPr>
          <w:w w:val="60"/>
          <w:sz w:val="20"/>
        </w:rPr>
        <w:t>Buganda,</w:t>
      </w:r>
      <w:r>
        <w:rPr>
          <w:spacing w:val="23"/>
          <w:sz w:val="20"/>
        </w:rPr>
        <w:t xml:space="preserve"> </w:t>
      </w:r>
      <w:r>
        <w:rPr>
          <w:w w:val="60"/>
          <w:sz w:val="20"/>
        </w:rPr>
        <w:t>Nakasongola,</w:t>
      </w:r>
      <w:r>
        <w:rPr>
          <w:spacing w:val="23"/>
          <w:sz w:val="20"/>
        </w:rPr>
        <w:t xml:space="preserve"> </w:t>
      </w:r>
      <w:r>
        <w:rPr>
          <w:w w:val="60"/>
          <w:sz w:val="20"/>
        </w:rPr>
        <w:t>Lumbuye</w:t>
      </w:r>
      <w:r>
        <w:rPr>
          <w:spacing w:val="40"/>
          <w:sz w:val="20"/>
        </w:rPr>
        <w:t xml:space="preserve"> </w:t>
      </w:r>
      <w:r>
        <w:rPr>
          <w:w w:val="60"/>
          <w:sz w:val="20"/>
        </w:rPr>
        <w:t>and</w:t>
      </w:r>
      <w:r>
        <w:rPr>
          <w:spacing w:val="30"/>
          <w:sz w:val="20"/>
        </w:rPr>
        <w:t xml:space="preserve"> </w:t>
      </w:r>
      <w:r>
        <w:rPr>
          <w:w w:val="60"/>
          <w:sz w:val="20"/>
        </w:rPr>
        <w:t>Naigombwa</w:t>
      </w:r>
      <w:r>
        <w:rPr>
          <w:spacing w:val="25"/>
          <w:sz w:val="20"/>
        </w:rPr>
        <w:t xml:space="preserve"> </w:t>
      </w:r>
      <w:r>
        <w:rPr>
          <w:w w:val="60"/>
          <w:sz w:val="20"/>
        </w:rPr>
        <w:t>in</w:t>
      </w:r>
      <w:r>
        <w:rPr>
          <w:spacing w:val="30"/>
          <w:sz w:val="20"/>
        </w:rPr>
        <w:t xml:space="preserve"> </w:t>
      </w:r>
      <w:r>
        <w:rPr>
          <w:w w:val="60"/>
          <w:sz w:val="20"/>
        </w:rPr>
        <w:t>Iganga</w:t>
      </w:r>
      <w:r>
        <w:rPr>
          <w:spacing w:val="30"/>
          <w:sz w:val="20"/>
        </w:rPr>
        <w:t xml:space="preserve"> </w:t>
      </w:r>
      <w:r>
        <w:rPr>
          <w:w w:val="60"/>
          <w:sz w:val="20"/>
        </w:rPr>
        <w:t>and</w:t>
      </w:r>
      <w:r>
        <w:rPr>
          <w:spacing w:val="30"/>
          <w:sz w:val="20"/>
        </w:rPr>
        <w:t xml:space="preserve"> </w:t>
      </w:r>
      <w:r>
        <w:rPr>
          <w:w w:val="60"/>
          <w:sz w:val="20"/>
        </w:rPr>
        <w:t>others</w:t>
      </w:r>
      <w:r>
        <w:rPr>
          <w:spacing w:val="30"/>
          <w:sz w:val="20"/>
        </w:rPr>
        <w:t xml:space="preserve"> </w:t>
      </w:r>
      <w:r>
        <w:rPr>
          <w:w w:val="60"/>
          <w:sz w:val="20"/>
        </w:rPr>
        <w:t>have</w:t>
      </w:r>
      <w:r>
        <w:rPr>
          <w:spacing w:val="30"/>
          <w:sz w:val="20"/>
        </w:rPr>
        <w:t xml:space="preserve"> </w:t>
      </w:r>
      <w:r>
        <w:rPr>
          <w:w w:val="60"/>
          <w:sz w:val="20"/>
        </w:rPr>
        <w:t>poorly</w:t>
      </w:r>
      <w:r>
        <w:rPr>
          <w:spacing w:val="30"/>
          <w:sz w:val="20"/>
        </w:rPr>
        <w:t xml:space="preserve"> </w:t>
      </w:r>
      <w:r>
        <w:rPr>
          <w:w w:val="60"/>
          <w:sz w:val="20"/>
        </w:rPr>
        <w:t>drained</w:t>
      </w:r>
      <w:r>
        <w:rPr>
          <w:spacing w:val="30"/>
          <w:sz w:val="20"/>
        </w:rPr>
        <w:t xml:space="preserve"> </w:t>
      </w:r>
      <w:r>
        <w:rPr>
          <w:w w:val="60"/>
          <w:sz w:val="20"/>
        </w:rPr>
        <w:t>soils,</w:t>
      </w:r>
      <w:r>
        <w:rPr>
          <w:spacing w:val="28"/>
          <w:sz w:val="20"/>
        </w:rPr>
        <w:t xml:space="preserve"> </w:t>
      </w:r>
      <w:r>
        <w:rPr>
          <w:w w:val="60"/>
          <w:sz w:val="20"/>
        </w:rPr>
        <w:t>which</w:t>
      </w:r>
      <w:r>
        <w:rPr>
          <w:spacing w:val="30"/>
          <w:sz w:val="20"/>
        </w:rPr>
        <w:t xml:space="preserve"> </w:t>
      </w:r>
      <w:r>
        <w:rPr>
          <w:w w:val="60"/>
          <w:sz w:val="20"/>
        </w:rPr>
        <w:t>make</w:t>
      </w:r>
      <w:r>
        <w:rPr>
          <w:sz w:val="20"/>
        </w:rPr>
        <w:t xml:space="preserve"> </w:t>
      </w:r>
      <w:r>
        <w:rPr>
          <w:w w:val="60"/>
          <w:sz w:val="20"/>
        </w:rPr>
        <w:t>them</w:t>
      </w:r>
      <w:r>
        <w:rPr>
          <w:spacing w:val="24"/>
          <w:sz w:val="20"/>
        </w:rPr>
        <w:t xml:space="preserve"> </w:t>
      </w:r>
      <w:r>
        <w:rPr>
          <w:w w:val="60"/>
          <w:sz w:val="20"/>
        </w:rPr>
        <w:t>unsuitable</w:t>
      </w:r>
      <w:r>
        <w:rPr>
          <w:spacing w:val="26"/>
          <w:sz w:val="20"/>
        </w:rPr>
        <w:t xml:space="preserve"> </w:t>
      </w:r>
      <w:r>
        <w:rPr>
          <w:w w:val="60"/>
          <w:sz w:val="20"/>
        </w:rPr>
        <w:t>for</w:t>
      </w:r>
      <w:r>
        <w:rPr>
          <w:spacing w:val="34"/>
          <w:sz w:val="20"/>
        </w:rPr>
        <w:t xml:space="preserve"> </w:t>
      </w:r>
      <w:r>
        <w:rPr>
          <w:w w:val="60"/>
          <w:sz w:val="20"/>
        </w:rPr>
        <w:t>agriculture.</w:t>
      </w:r>
      <w:r>
        <w:rPr>
          <w:sz w:val="20"/>
        </w:rPr>
        <w:t xml:space="preserve"> </w:t>
      </w:r>
      <w:r>
        <w:rPr>
          <w:w w:val="60"/>
          <w:sz w:val="20"/>
        </w:rPr>
        <w:t>Such</w:t>
      </w:r>
      <w:r>
        <w:rPr>
          <w:spacing w:val="17"/>
          <w:sz w:val="20"/>
        </w:rPr>
        <w:t xml:space="preserve"> </w:t>
      </w:r>
      <w:r>
        <w:rPr>
          <w:w w:val="60"/>
          <w:sz w:val="20"/>
        </w:rPr>
        <w:t>low</w:t>
      </w:r>
      <w:r>
        <w:rPr>
          <w:spacing w:val="24"/>
          <w:sz w:val="20"/>
        </w:rPr>
        <w:t xml:space="preserve"> </w:t>
      </w:r>
      <w:r>
        <w:rPr>
          <w:w w:val="60"/>
          <w:sz w:val="20"/>
        </w:rPr>
        <w:t>lands</w:t>
      </w:r>
      <w:r>
        <w:rPr>
          <w:spacing w:val="22"/>
          <w:sz w:val="20"/>
        </w:rPr>
        <w:t xml:space="preserve"> </w:t>
      </w:r>
      <w:r>
        <w:rPr>
          <w:w w:val="60"/>
          <w:sz w:val="20"/>
        </w:rPr>
        <w:t>and</w:t>
      </w:r>
      <w:r>
        <w:rPr>
          <w:spacing w:val="22"/>
          <w:sz w:val="20"/>
        </w:rPr>
        <w:t xml:space="preserve"> </w:t>
      </w:r>
      <w:r>
        <w:rPr>
          <w:w w:val="60"/>
          <w:sz w:val="20"/>
        </w:rPr>
        <w:t>valleys</w:t>
      </w:r>
      <w:r>
        <w:rPr>
          <w:spacing w:val="22"/>
          <w:sz w:val="20"/>
        </w:rPr>
        <w:t xml:space="preserve"> </w:t>
      </w:r>
      <w:r>
        <w:rPr>
          <w:w w:val="60"/>
          <w:sz w:val="20"/>
        </w:rPr>
        <w:t>are</w:t>
      </w:r>
      <w:r>
        <w:rPr>
          <w:spacing w:val="22"/>
          <w:sz w:val="20"/>
        </w:rPr>
        <w:t xml:space="preserve"> </w:t>
      </w:r>
      <w:r>
        <w:rPr>
          <w:w w:val="60"/>
          <w:sz w:val="20"/>
        </w:rPr>
        <w:t>subjected</w:t>
      </w:r>
      <w:r>
        <w:rPr>
          <w:spacing w:val="26"/>
          <w:sz w:val="20"/>
        </w:rPr>
        <w:t xml:space="preserve"> </w:t>
      </w:r>
      <w:r>
        <w:rPr>
          <w:w w:val="60"/>
          <w:sz w:val="20"/>
        </w:rPr>
        <w:t>to</w:t>
      </w:r>
      <w:r>
        <w:rPr>
          <w:spacing w:val="22"/>
          <w:sz w:val="20"/>
        </w:rPr>
        <w:t xml:space="preserve"> </w:t>
      </w:r>
      <w:r>
        <w:rPr>
          <w:w w:val="60"/>
          <w:sz w:val="20"/>
        </w:rPr>
        <w:t>floods,</w:t>
      </w:r>
      <w:r>
        <w:rPr>
          <w:spacing w:val="20"/>
          <w:sz w:val="20"/>
        </w:rPr>
        <w:t xml:space="preserve"> </w:t>
      </w:r>
      <w:r>
        <w:rPr>
          <w:w w:val="60"/>
          <w:sz w:val="20"/>
        </w:rPr>
        <w:t>which</w:t>
      </w:r>
      <w:r>
        <w:rPr>
          <w:spacing w:val="22"/>
          <w:sz w:val="20"/>
        </w:rPr>
        <w:t xml:space="preserve"> </w:t>
      </w:r>
      <w:r>
        <w:rPr>
          <w:w w:val="60"/>
          <w:sz w:val="20"/>
        </w:rPr>
        <w:t>destroy</w:t>
      </w:r>
      <w:r>
        <w:rPr>
          <w:spacing w:val="22"/>
          <w:sz w:val="20"/>
        </w:rPr>
        <w:t xml:space="preserve"> </w:t>
      </w:r>
      <w:r>
        <w:rPr>
          <w:w w:val="60"/>
          <w:sz w:val="20"/>
        </w:rPr>
        <w:t>crops,</w:t>
      </w:r>
      <w:r>
        <w:rPr>
          <w:spacing w:val="20"/>
          <w:sz w:val="20"/>
        </w:rPr>
        <w:t xml:space="preserve"> </w:t>
      </w:r>
      <w:r>
        <w:rPr>
          <w:w w:val="60"/>
          <w:sz w:val="20"/>
        </w:rPr>
        <w:t>animals</w:t>
      </w:r>
      <w:r>
        <w:rPr>
          <w:spacing w:val="22"/>
          <w:sz w:val="20"/>
        </w:rPr>
        <w:t xml:space="preserve"> </w:t>
      </w:r>
      <w:r>
        <w:rPr>
          <w:w w:val="60"/>
          <w:sz w:val="20"/>
        </w:rPr>
        <w:t>and</w:t>
      </w:r>
      <w:r>
        <w:rPr>
          <w:spacing w:val="40"/>
          <w:sz w:val="20"/>
        </w:rPr>
        <w:t xml:space="preserve"> </w:t>
      </w:r>
      <w:r>
        <w:rPr>
          <w:w w:val="60"/>
          <w:sz w:val="20"/>
        </w:rPr>
        <w:t>discourage</w:t>
      </w:r>
      <w:r>
        <w:rPr>
          <w:spacing w:val="17"/>
          <w:sz w:val="20"/>
        </w:rPr>
        <w:t xml:space="preserve"> </w:t>
      </w:r>
      <w:r>
        <w:rPr>
          <w:w w:val="60"/>
          <w:sz w:val="20"/>
        </w:rPr>
        <w:t>human</w:t>
      </w:r>
      <w:r>
        <w:rPr>
          <w:spacing w:val="17"/>
          <w:sz w:val="20"/>
        </w:rPr>
        <w:t xml:space="preserve"> </w:t>
      </w:r>
      <w:r>
        <w:rPr>
          <w:w w:val="60"/>
          <w:sz w:val="20"/>
        </w:rPr>
        <w:t>settlement.</w:t>
      </w:r>
    </w:p>
    <w:p w:rsidR="00E5575B" w:rsidRDefault="00D512E5">
      <w:pPr>
        <w:pStyle w:val="ListParagraph"/>
        <w:numPr>
          <w:ilvl w:val="0"/>
          <w:numId w:val="64"/>
        </w:numPr>
        <w:tabs>
          <w:tab w:val="left" w:pos="1076"/>
        </w:tabs>
        <w:spacing w:line="244" w:lineRule="auto"/>
        <w:ind w:right="636" w:firstLine="0"/>
        <w:rPr>
          <w:sz w:val="20"/>
        </w:rPr>
      </w:pPr>
      <w:r>
        <w:rPr>
          <w:w w:val="60"/>
          <w:sz w:val="20"/>
        </w:rPr>
        <w:t>High</w:t>
      </w:r>
      <w:r>
        <w:rPr>
          <w:spacing w:val="-2"/>
          <w:sz w:val="20"/>
        </w:rPr>
        <w:t xml:space="preserve"> </w:t>
      </w:r>
      <w:r>
        <w:rPr>
          <w:w w:val="60"/>
          <w:sz w:val="20"/>
        </w:rPr>
        <w:t>altitude</w:t>
      </w:r>
      <w:r>
        <w:rPr>
          <w:spacing w:val="-2"/>
          <w:sz w:val="20"/>
        </w:rPr>
        <w:t xml:space="preserve"> </w:t>
      </w:r>
      <w:r>
        <w:rPr>
          <w:w w:val="60"/>
          <w:sz w:val="20"/>
        </w:rPr>
        <w:t>areas</w:t>
      </w:r>
      <w:r>
        <w:rPr>
          <w:spacing w:val="-2"/>
          <w:sz w:val="20"/>
        </w:rPr>
        <w:t xml:space="preserve"> </w:t>
      </w:r>
      <w:r>
        <w:rPr>
          <w:w w:val="60"/>
          <w:sz w:val="20"/>
        </w:rPr>
        <w:t>such</w:t>
      </w:r>
      <w:r>
        <w:rPr>
          <w:spacing w:val="-2"/>
          <w:sz w:val="20"/>
        </w:rPr>
        <w:t xml:space="preserve"> </w:t>
      </w:r>
      <w:r>
        <w:rPr>
          <w:w w:val="60"/>
          <w:sz w:val="20"/>
        </w:rPr>
        <w:t>as</w:t>
      </w:r>
      <w:r>
        <w:rPr>
          <w:sz w:val="20"/>
        </w:rPr>
        <w:t xml:space="preserve"> </w:t>
      </w:r>
      <w:r>
        <w:rPr>
          <w:w w:val="60"/>
          <w:sz w:val="20"/>
        </w:rPr>
        <w:t>mountains</w:t>
      </w:r>
      <w:r>
        <w:rPr>
          <w:spacing w:val="-2"/>
          <w:sz w:val="20"/>
        </w:rPr>
        <w:t xml:space="preserve"> </w:t>
      </w:r>
      <w:r>
        <w:rPr>
          <w:w w:val="60"/>
          <w:sz w:val="20"/>
        </w:rPr>
        <w:t>of</w:t>
      </w:r>
      <w:r>
        <w:rPr>
          <w:spacing w:val="-4"/>
          <w:sz w:val="20"/>
        </w:rPr>
        <w:t xml:space="preserve"> </w:t>
      </w:r>
      <w:r>
        <w:rPr>
          <w:w w:val="60"/>
          <w:sz w:val="20"/>
        </w:rPr>
        <w:t>Rwenzori,</w:t>
      </w:r>
      <w:r>
        <w:rPr>
          <w:spacing w:val="-4"/>
          <w:sz w:val="20"/>
        </w:rPr>
        <w:t xml:space="preserve"> </w:t>
      </w:r>
      <w:r>
        <w:rPr>
          <w:w w:val="60"/>
          <w:sz w:val="20"/>
        </w:rPr>
        <w:t>Mufumbiro</w:t>
      </w:r>
      <w:r>
        <w:rPr>
          <w:spacing w:val="-2"/>
          <w:sz w:val="20"/>
        </w:rPr>
        <w:t xml:space="preserve"> </w:t>
      </w:r>
      <w:r>
        <w:rPr>
          <w:w w:val="60"/>
          <w:sz w:val="20"/>
        </w:rPr>
        <w:t>and</w:t>
      </w:r>
      <w:r>
        <w:rPr>
          <w:spacing w:val="-2"/>
          <w:sz w:val="20"/>
        </w:rPr>
        <w:t xml:space="preserve"> </w:t>
      </w:r>
      <w:r>
        <w:rPr>
          <w:w w:val="60"/>
          <w:sz w:val="20"/>
        </w:rPr>
        <w:t>Elgon,</w:t>
      </w:r>
      <w:r>
        <w:rPr>
          <w:spacing w:val="-4"/>
          <w:sz w:val="20"/>
        </w:rPr>
        <w:t xml:space="preserve"> </w:t>
      </w:r>
      <w:r>
        <w:rPr>
          <w:w w:val="60"/>
          <w:sz w:val="20"/>
        </w:rPr>
        <w:t>temperatures</w:t>
      </w:r>
      <w:r>
        <w:rPr>
          <w:spacing w:val="-2"/>
          <w:sz w:val="20"/>
        </w:rPr>
        <w:t xml:space="preserve"> </w:t>
      </w:r>
      <w:r>
        <w:rPr>
          <w:w w:val="60"/>
          <w:sz w:val="20"/>
        </w:rPr>
        <w:t>are</w:t>
      </w:r>
      <w:r>
        <w:rPr>
          <w:spacing w:val="-2"/>
          <w:sz w:val="20"/>
        </w:rPr>
        <w:t xml:space="preserve"> </w:t>
      </w:r>
      <w:r>
        <w:rPr>
          <w:w w:val="60"/>
          <w:sz w:val="20"/>
        </w:rPr>
        <w:t>too</w:t>
      </w:r>
      <w:r>
        <w:rPr>
          <w:spacing w:val="-2"/>
          <w:sz w:val="20"/>
        </w:rPr>
        <w:t xml:space="preserve"> </w:t>
      </w:r>
      <w:r>
        <w:rPr>
          <w:w w:val="60"/>
          <w:sz w:val="20"/>
        </w:rPr>
        <w:t>cold</w:t>
      </w:r>
      <w:r>
        <w:rPr>
          <w:sz w:val="20"/>
        </w:rPr>
        <w:t xml:space="preserve"> </w:t>
      </w:r>
      <w:r>
        <w:rPr>
          <w:w w:val="60"/>
          <w:sz w:val="20"/>
        </w:rPr>
        <w:t>for</w:t>
      </w:r>
      <w:r>
        <w:rPr>
          <w:sz w:val="20"/>
        </w:rPr>
        <w:t xml:space="preserve"> </w:t>
      </w:r>
      <w:r>
        <w:rPr>
          <w:w w:val="60"/>
          <w:sz w:val="20"/>
        </w:rPr>
        <w:t>agricultural</w:t>
      </w:r>
      <w:r>
        <w:rPr>
          <w:sz w:val="20"/>
        </w:rPr>
        <w:t xml:space="preserve"> </w:t>
      </w:r>
      <w:r>
        <w:rPr>
          <w:w w:val="60"/>
          <w:sz w:val="20"/>
        </w:rPr>
        <w:t>modernization.</w:t>
      </w:r>
      <w:r>
        <w:rPr>
          <w:spacing w:val="-1"/>
          <w:sz w:val="20"/>
        </w:rPr>
        <w:t xml:space="preserve"> </w:t>
      </w:r>
      <w:r>
        <w:rPr>
          <w:w w:val="60"/>
          <w:sz w:val="20"/>
        </w:rPr>
        <w:t>Many</w:t>
      </w:r>
      <w:r>
        <w:rPr>
          <w:sz w:val="20"/>
        </w:rPr>
        <w:t xml:space="preserve"> </w:t>
      </w:r>
      <w:r>
        <w:rPr>
          <w:w w:val="60"/>
          <w:sz w:val="20"/>
        </w:rPr>
        <w:t>crops</w:t>
      </w:r>
      <w:r>
        <w:rPr>
          <w:sz w:val="20"/>
        </w:rPr>
        <w:t xml:space="preserve"> </w:t>
      </w:r>
      <w:r>
        <w:rPr>
          <w:w w:val="60"/>
          <w:sz w:val="20"/>
        </w:rPr>
        <w:t>and</w:t>
      </w:r>
      <w:r>
        <w:rPr>
          <w:sz w:val="20"/>
        </w:rPr>
        <w:t xml:space="preserve"> </w:t>
      </w:r>
      <w:r>
        <w:rPr>
          <w:w w:val="60"/>
          <w:sz w:val="20"/>
        </w:rPr>
        <w:t>cattle</w:t>
      </w:r>
      <w:r>
        <w:rPr>
          <w:sz w:val="20"/>
        </w:rPr>
        <w:t xml:space="preserve"> </w:t>
      </w:r>
      <w:r>
        <w:rPr>
          <w:w w:val="60"/>
          <w:sz w:val="20"/>
        </w:rPr>
        <w:t>except</w:t>
      </w:r>
      <w:r>
        <w:rPr>
          <w:spacing w:val="-1"/>
          <w:sz w:val="20"/>
        </w:rPr>
        <w:t xml:space="preserve"> </w:t>
      </w:r>
      <w:r>
        <w:rPr>
          <w:w w:val="60"/>
          <w:sz w:val="20"/>
        </w:rPr>
        <w:t>the</w:t>
      </w:r>
      <w:r>
        <w:rPr>
          <w:sz w:val="20"/>
        </w:rPr>
        <w:t xml:space="preserve"> </w:t>
      </w:r>
      <w:r>
        <w:rPr>
          <w:w w:val="60"/>
          <w:sz w:val="20"/>
        </w:rPr>
        <w:t>exotic</w:t>
      </w:r>
      <w:r>
        <w:rPr>
          <w:sz w:val="20"/>
        </w:rPr>
        <w:t xml:space="preserve"> </w:t>
      </w:r>
      <w:r>
        <w:rPr>
          <w:w w:val="60"/>
          <w:sz w:val="20"/>
        </w:rPr>
        <w:t>breeds</w:t>
      </w:r>
      <w:r>
        <w:rPr>
          <w:sz w:val="20"/>
        </w:rPr>
        <w:t xml:space="preserve"> </w:t>
      </w:r>
      <w:r>
        <w:rPr>
          <w:w w:val="60"/>
          <w:sz w:val="20"/>
        </w:rPr>
        <w:t>cannot</w:t>
      </w:r>
      <w:r>
        <w:rPr>
          <w:sz w:val="20"/>
        </w:rPr>
        <w:t xml:space="preserve"> </w:t>
      </w:r>
      <w:r>
        <w:rPr>
          <w:w w:val="65"/>
          <w:sz w:val="20"/>
        </w:rPr>
        <w:t>flourish</w:t>
      </w:r>
      <w:r>
        <w:rPr>
          <w:spacing w:val="-12"/>
          <w:sz w:val="20"/>
        </w:rPr>
        <w:t xml:space="preserve"> </w:t>
      </w:r>
      <w:r>
        <w:rPr>
          <w:w w:val="65"/>
          <w:sz w:val="20"/>
        </w:rPr>
        <w:t>there.</w:t>
      </w:r>
      <w:r>
        <w:rPr>
          <w:spacing w:val="-13"/>
          <w:sz w:val="20"/>
        </w:rPr>
        <w:t xml:space="preserve"> </w:t>
      </w:r>
      <w:r>
        <w:rPr>
          <w:w w:val="65"/>
          <w:sz w:val="20"/>
        </w:rPr>
        <w:t>This</w:t>
      </w:r>
      <w:r>
        <w:rPr>
          <w:spacing w:val="-14"/>
          <w:sz w:val="20"/>
        </w:rPr>
        <w:t xml:space="preserve"> </w:t>
      </w:r>
      <w:r>
        <w:rPr>
          <w:w w:val="65"/>
          <w:sz w:val="20"/>
        </w:rPr>
        <w:t>limits</w:t>
      </w:r>
      <w:r>
        <w:rPr>
          <w:spacing w:val="-14"/>
          <w:sz w:val="20"/>
        </w:rPr>
        <w:t xml:space="preserve"> </w:t>
      </w:r>
      <w:r>
        <w:rPr>
          <w:w w:val="65"/>
          <w:sz w:val="20"/>
        </w:rPr>
        <w:t>average</w:t>
      </w:r>
      <w:r>
        <w:rPr>
          <w:spacing w:val="-14"/>
          <w:sz w:val="20"/>
        </w:rPr>
        <w:t xml:space="preserve"> </w:t>
      </w:r>
      <w:r>
        <w:rPr>
          <w:w w:val="65"/>
          <w:sz w:val="20"/>
        </w:rPr>
        <w:t>land</w:t>
      </w:r>
      <w:r>
        <w:rPr>
          <w:spacing w:val="-14"/>
          <w:sz w:val="20"/>
        </w:rPr>
        <w:t xml:space="preserve"> </w:t>
      </w:r>
      <w:r>
        <w:rPr>
          <w:w w:val="65"/>
          <w:sz w:val="20"/>
        </w:rPr>
        <w:t>which</w:t>
      </w:r>
      <w:r>
        <w:rPr>
          <w:spacing w:val="-14"/>
          <w:sz w:val="20"/>
        </w:rPr>
        <w:t xml:space="preserve"> </w:t>
      </w:r>
      <w:r>
        <w:rPr>
          <w:w w:val="65"/>
          <w:sz w:val="20"/>
        </w:rPr>
        <w:t>would</w:t>
      </w:r>
      <w:r>
        <w:rPr>
          <w:spacing w:val="-12"/>
          <w:sz w:val="20"/>
        </w:rPr>
        <w:t xml:space="preserve"> </w:t>
      </w:r>
      <w:r>
        <w:rPr>
          <w:w w:val="65"/>
          <w:sz w:val="20"/>
        </w:rPr>
        <w:t>be</w:t>
      </w:r>
      <w:r>
        <w:rPr>
          <w:spacing w:val="-12"/>
          <w:sz w:val="20"/>
        </w:rPr>
        <w:t xml:space="preserve"> </w:t>
      </w:r>
      <w:r>
        <w:rPr>
          <w:w w:val="65"/>
          <w:sz w:val="20"/>
        </w:rPr>
        <w:t>under</w:t>
      </w:r>
      <w:r>
        <w:rPr>
          <w:spacing w:val="-12"/>
          <w:sz w:val="20"/>
        </w:rPr>
        <w:t xml:space="preserve"> </w:t>
      </w:r>
      <w:r>
        <w:rPr>
          <w:w w:val="65"/>
          <w:sz w:val="20"/>
        </w:rPr>
        <w:t>agriculture.</w:t>
      </w:r>
    </w:p>
    <w:p w:rsidR="00E5575B" w:rsidRDefault="00D512E5">
      <w:pPr>
        <w:pStyle w:val="ListParagraph"/>
        <w:numPr>
          <w:ilvl w:val="0"/>
          <w:numId w:val="64"/>
        </w:numPr>
        <w:tabs>
          <w:tab w:val="left" w:pos="1076"/>
        </w:tabs>
        <w:spacing w:line="244" w:lineRule="auto"/>
        <w:ind w:right="633" w:firstLine="0"/>
        <w:rPr>
          <w:sz w:val="20"/>
        </w:rPr>
      </w:pPr>
      <w:r>
        <w:rPr>
          <w:w w:val="65"/>
          <w:sz w:val="20"/>
        </w:rPr>
        <w:t>Pests</w:t>
      </w:r>
      <w:r>
        <w:rPr>
          <w:spacing w:val="-1"/>
          <w:sz w:val="20"/>
        </w:rPr>
        <w:t xml:space="preserve"> </w:t>
      </w:r>
      <w:r>
        <w:rPr>
          <w:w w:val="65"/>
          <w:sz w:val="20"/>
        </w:rPr>
        <w:t>and</w:t>
      </w:r>
      <w:r>
        <w:rPr>
          <w:spacing w:val="-1"/>
          <w:sz w:val="20"/>
        </w:rPr>
        <w:t xml:space="preserve"> </w:t>
      </w:r>
      <w:r>
        <w:rPr>
          <w:w w:val="65"/>
          <w:sz w:val="20"/>
        </w:rPr>
        <w:t>diseases</w:t>
      </w:r>
      <w:r>
        <w:rPr>
          <w:spacing w:val="-1"/>
          <w:sz w:val="20"/>
        </w:rPr>
        <w:t xml:space="preserve"> </w:t>
      </w:r>
      <w:r>
        <w:rPr>
          <w:w w:val="65"/>
          <w:sz w:val="20"/>
        </w:rPr>
        <w:t>have</w:t>
      </w:r>
      <w:r>
        <w:rPr>
          <w:spacing w:val="-1"/>
          <w:sz w:val="20"/>
        </w:rPr>
        <w:t xml:space="preserve"> </w:t>
      </w:r>
      <w:r>
        <w:rPr>
          <w:w w:val="65"/>
          <w:sz w:val="20"/>
        </w:rPr>
        <w:t>limited</w:t>
      </w:r>
      <w:r>
        <w:rPr>
          <w:spacing w:val="-1"/>
          <w:sz w:val="20"/>
        </w:rPr>
        <w:t xml:space="preserve"> </w:t>
      </w:r>
      <w:r>
        <w:rPr>
          <w:w w:val="65"/>
          <w:sz w:val="20"/>
        </w:rPr>
        <w:t>agricultural</w:t>
      </w:r>
      <w:r>
        <w:rPr>
          <w:sz w:val="20"/>
        </w:rPr>
        <w:t xml:space="preserve"> </w:t>
      </w:r>
      <w:r>
        <w:rPr>
          <w:w w:val="65"/>
          <w:sz w:val="20"/>
        </w:rPr>
        <w:t>modernization</w:t>
      </w:r>
      <w:r>
        <w:rPr>
          <w:spacing w:val="-1"/>
          <w:sz w:val="20"/>
        </w:rPr>
        <w:t xml:space="preserve"> </w:t>
      </w:r>
      <w:r>
        <w:rPr>
          <w:w w:val="65"/>
          <w:sz w:val="20"/>
        </w:rPr>
        <w:t>e.g.</w:t>
      </w:r>
      <w:r>
        <w:rPr>
          <w:sz w:val="20"/>
        </w:rPr>
        <w:t xml:space="preserve"> </w:t>
      </w:r>
      <w:r>
        <w:rPr>
          <w:w w:val="65"/>
          <w:sz w:val="20"/>
        </w:rPr>
        <w:t>the</w:t>
      </w:r>
      <w:r>
        <w:rPr>
          <w:spacing w:val="-1"/>
          <w:sz w:val="20"/>
        </w:rPr>
        <w:t xml:space="preserve"> </w:t>
      </w:r>
      <w:r>
        <w:rPr>
          <w:w w:val="65"/>
          <w:sz w:val="20"/>
        </w:rPr>
        <w:t>coffee</w:t>
      </w:r>
      <w:r>
        <w:rPr>
          <w:spacing w:val="-1"/>
          <w:sz w:val="20"/>
        </w:rPr>
        <w:t xml:space="preserve"> </w:t>
      </w:r>
      <w:r>
        <w:rPr>
          <w:w w:val="65"/>
          <w:sz w:val="20"/>
        </w:rPr>
        <w:t>wilt</w:t>
      </w:r>
      <w:r>
        <w:rPr>
          <w:spacing w:val="-2"/>
          <w:sz w:val="20"/>
        </w:rPr>
        <w:t xml:space="preserve"> </w:t>
      </w:r>
      <w:r>
        <w:rPr>
          <w:w w:val="65"/>
          <w:sz w:val="20"/>
        </w:rPr>
        <w:t>disease</w:t>
      </w:r>
      <w:r>
        <w:rPr>
          <w:spacing w:val="-1"/>
          <w:sz w:val="20"/>
        </w:rPr>
        <w:t xml:space="preserve"> </w:t>
      </w:r>
      <w:r>
        <w:rPr>
          <w:w w:val="65"/>
          <w:sz w:val="20"/>
        </w:rPr>
        <w:t>affects</w:t>
      </w:r>
      <w:r>
        <w:rPr>
          <w:sz w:val="20"/>
        </w:rPr>
        <w:t xml:space="preserve"> </w:t>
      </w:r>
      <w:r>
        <w:rPr>
          <w:w w:val="65"/>
          <w:sz w:val="20"/>
        </w:rPr>
        <w:t>the</w:t>
      </w:r>
      <w:r>
        <w:rPr>
          <w:spacing w:val="-1"/>
          <w:sz w:val="20"/>
        </w:rPr>
        <w:t xml:space="preserve"> </w:t>
      </w:r>
      <w:r>
        <w:rPr>
          <w:w w:val="65"/>
          <w:sz w:val="20"/>
        </w:rPr>
        <w:t>production</w:t>
      </w:r>
      <w:r>
        <w:rPr>
          <w:spacing w:val="-1"/>
          <w:sz w:val="20"/>
        </w:rPr>
        <w:t xml:space="preserve"> </w:t>
      </w:r>
      <w:r>
        <w:rPr>
          <w:w w:val="65"/>
          <w:sz w:val="20"/>
        </w:rPr>
        <w:t>and</w:t>
      </w:r>
      <w:r>
        <w:rPr>
          <w:spacing w:val="-1"/>
          <w:sz w:val="20"/>
        </w:rPr>
        <w:t xml:space="preserve"> </w:t>
      </w:r>
      <w:r>
        <w:rPr>
          <w:w w:val="65"/>
          <w:sz w:val="20"/>
        </w:rPr>
        <w:t>quality</w:t>
      </w:r>
      <w:r>
        <w:rPr>
          <w:sz w:val="20"/>
        </w:rPr>
        <w:t xml:space="preserve"> </w:t>
      </w:r>
      <w:r>
        <w:rPr>
          <w:w w:val="65"/>
          <w:sz w:val="20"/>
        </w:rPr>
        <w:t>of</w:t>
      </w:r>
      <w:r>
        <w:rPr>
          <w:spacing w:val="22"/>
          <w:sz w:val="20"/>
        </w:rPr>
        <w:t xml:space="preserve"> </w:t>
      </w:r>
      <w:r>
        <w:rPr>
          <w:w w:val="65"/>
          <w:sz w:val="20"/>
        </w:rPr>
        <w:t>coffee,</w:t>
      </w:r>
      <w:r>
        <w:rPr>
          <w:spacing w:val="-2"/>
          <w:sz w:val="20"/>
        </w:rPr>
        <w:t xml:space="preserve"> </w:t>
      </w:r>
      <w:r>
        <w:rPr>
          <w:w w:val="65"/>
          <w:sz w:val="20"/>
        </w:rPr>
        <w:t>East-coast</w:t>
      </w:r>
      <w:r>
        <w:rPr>
          <w:spacing w:val="-2"/>
          <w:sz w:val="20"/>
        </w:rPr>
        <w:t xml:space="preserve"> </w:t>
      </w:r>
      <w:r>
        <w:rPr>
          <w:w w:val="65"/>
          <w:sz w:val="20"/>
        </w:rPr>
        <w:t>fever,</w:t>
      </w:r>
      <w:r>
        <w:rPr>
          <w:spacing w:val="-2"/>
          <w:sz w:val="20"/>
        </w:rPr>
        <w:t xml:space="preserve"> </w:t>
      </w:r>
      <w:r>
        <w:rPr>
          <w:w w:val="65"/>
          <w:sz w:val="20"/>
        </w:rPr>
        <w:t>Brucellus,</w:t>
      </w:r>
      <w:r>
        <w:rPr>
          <w:spacing w:val="-2"/>
          <w:sz w:val="20"/>
        </w:rPr>
        <w:t xml:space="preserve"> </w:t>
      </w:r>
      <w:r>
        <w:rPr>
          <w:w w:val="65"/>
          <w:sz w:val="20"/>
        </w:rPr>
        <w:t>foot</w:t>
      </w:r>
      <w:r>
        <w:rPr>
          <w:spacing w:val="-2"/>
          <w:sz w:val="20"/>
        </w:rPr>
        <w:t xml:space="preserve"> </w:t>
      </w:r>
      <w:r>
        <w:rPr>
          <w:w w:val="65"/>
          <w:sz w:val="20"/>
        </w:rPr>
        <w:t>and</w:t>
      </w:r>
      <w:r>
        <w:rPr>
          <w:sz w:val="20"/>
        </w:rPr>
        <w:t xml:space="preserve"> </w:t>
      </w:r>
      <w:r>
        <w:rPr>
          <w:w w:val="65"/>
          <w:sz w:val="20"/>
        </w:rPr>
        <w:t>mouth</w:t>
      </w:r>
      <w:r>
        <w:rPr>
          <w:sz w:val="20"/>
        </w:rPr>
        <w:t xml:space="preserve"> </w:t>
      </w:r>
      <w:r>
        <w:rPr>
          <w:w w:val="60"/>
          <w:sz w:val="20"/>
        </w:rPr>
        <w:t>disease</w:t>
      </w:r>
      <w:r>
        <w:rPr>
          <w:spacing w:val="-14"/>
          <w:sz w:val="20"/>
        </w:rPr>
        <w:t xml:space="preserve"> </w:t>
      </w:r>
      <w:r>
        <w:rPr>
          <w:w w:val="60"/>
          <w:sz w:val="20"/>
        </w:rPr>
        <w:t>affect</w:t>
      </w:r>
      <w:r>
        <w:rPr>
          <w:spacing w:val="-2"/>
          <w:sz w:val="20"/>
        </w:rPr>
        <w:t xml:space="preserve"> </w:t>
      </w:r>
      <w:r>
        <w:rPr>
          <w:w w:val="60"/>
          <w:sz w:val="20"/>
        </w:rPr>
        <w:t>cattle</w:t>
      </w:r>
      <w:r>
        <w:rPr>
          <w:spacing w:val="7"/>
          <w:sz w:val="20"/>
        </w:rPr>
        <w:t xml:space="preserve"> </w:t>
      </w:r>
      <w:r>
        <w:rPr>
          <w:w w:val="60"/>
          <w:sz w:val="20"/>
        </w:rPr>
        <w:t>along</w:t>
      </w:r>
      <w:r>
        <w:rPr>
          <w:spacing w:val="-14"/>
          <w:sz w:val="20"/>
        </w:rPr>
        <w:t xml:space="preserve"> </w:t>
      </w:r>
      <w:r>
        <w:rPr>
          <w:w w:val="60"/>
          <w:sz w:val="20"/>
        </w:rPr>
        <w:t>the</w:t>
      </w:r>
      <w:r>
        <w:rPr>
          <w:spacing w:val="-13"/>
          <w:sz w:val="20"/>
        </w:rPr>
        <w:t xml:space="preserve"> </w:t>
      </w:r>
      <w:r>
        <w:rPr>
          <w:w w:val="60"/>
          <w:sz w:val="20"/>
        </w:rPr>
        <w:t>Kabale</w:t>
      </w:r>
      <w:r>
        <w:rPr>
          <w:spacing w:val="-13"/>
          <w:sz w:val="20"/>
        </w:rPr>
        <w:t xml:space="preserve"> </w:t>
      </w:r>
      <w:r>
        <w:rPr>
          <w:w w:val="60"/>
          <w:sz w:val="20"/>
        </w:rPr>
        <w:t>farm</w:t>
      </w:r>
      <w:r>
        <w:rPr>
          <w:spacing w:val="-12"/>
          <w:sz w:val="20"/>
        </w:rPr>
        <w:t xml:space="preserve"> </w:t>
      </w:r>
      <w:r>
        <w:rPr>
          <w:w w:val="60"/>
          <w:sz w:val="20"/>
        </w:rPr>
        <w:t>and</w:t>
      </w:r>
      <w:r>
        <w:rPr>
          <w:spacing w:val="-14"/>
          <w:sz w:val="20"/>
        </w:rPr>
        <w:t xml:space="preserve"> </w:t>
      </w:r>
      <w:r>
        <w:rPr>
          <w:w w:val="60"/>
          <w:sz w:val="20"/>
        </w:rPr>
        <w:t>the</w:t>
      </w:r>
      <w:r>
        <w:rPr>
          <w:spacing w:val="-11"/>
          <w:sz w:val="20"/>
        </w:rPr>
        <w:t xml:space="preserve"> </w:t>
      </w:r>
      <w:r>
        <w:rPr>
          <w:w w:val="60"/>
          <w:sz w:val="20"/>
        </w:rPr>
        <w:t>Ankole</w:t>
      </w:r>
      <w:r>
        <w:rPr>
          <w:spacing w:val="-13"/>
          <w:sz w:val="20"/>
        </w:rPr>
        <w:t xml:space="preserve"> </w:t>
      </w:r>
      <w:r>
        <w:rPr>
          <w:w w:val="60"/>
          <w:sz w:val="20"/>
        </w:rPr>
        <w:t>-</w:t>
      </w:r>
      <w:r>
        <w:rPr>
          <w:spacing w:val="-14"/>
          <w:sz w:val="20"/>
        </w:rPr>
        <w:t xml:space="preserve"> </w:t>
      </w:r>
      <w:r>
        <w:rPr>
          <w:w w:val="60"/>
          <w:sz w:val="20"/>
        </w:rPr>
        <w:t>Masaka</w:t>
      </w:r>
      <w:r>
        <w:rPr>
          <w:spacing w:val="-13"/>
          <w:sz w:val="20"/>
        </w:rPr>
        <w:t xml:space="preserve"> </w:t>
      </w:r>
      <w:r>
        <w:rPr>
          <w:w w:val="60"/>
          <w:sz w:val="20"/>
        </w:rPr>
        <w:t>ranching</w:t>
      </w:r>
      <w:r>
        <w:rPr>
          <w:spacing w:val="-13"/>
          <w:sz w:val="20"/>
        </w:rPr>
        <w:t xml:space="preserve"> </w:t>
      </w:r>
      <w:r>
        <w:rPr>
          <w:w w:val="60"/>
          <w:sz w:val="20"/>
        </w:rPr>
        <w:t>schemes,</w:t>
      </w:r>
      <w:r>
        <w:rPr>
          <w:spacing w:val="-14"/>
          <w:sz w:val="20"/>
        </w:rPr>
        <w:t xml:space="preserve"> </w:t>
      </w:r>
      <w:r>
        <w:rPr>
          <w:w w:val="60"/>
          <w:sz w:val="20"/>
        </w:rPr>
        <w:t>etc.</w:t>
      </w:r>
      <w:r>
        <w:rPr>
          <w:spacing w:val="-13"/>
          <w:sz w:val="20"/>
        </w:rPr>
        <w:t xml:space="preserve"> </w:t>
      </w:r>
      <w:r>
        <w:rPr>
          <w:w w:val="60"/>
          <w:sz w:val="20"/>
        </w:rPr>
        <w:t>Tsetsefly</w:t>
      </w:r>
      <w:r>
        <w:rPr>
          <w:spacing w:val="-13"/>
          <w:sz w:val="20"/>
        </w:rPr>
        <w:t xml:space="preserve"> </w:t>
      </w:r>
      <w:r>
        <w:rPr>
          <w:w w:val="60"/>
          <w:sz w:val="20"/>
        </w:rPr>
        <w:t>infestation</w:t>
      </w:r>
      <w:r>
        <w:rPr>
          <w:spacing w:val="-13"/>
          <w:sz w:val="20"/>
        </w:rPr>
        <w:t xml:space="preserve"> </w:t>
      </w:r>
      <w:r>
        <w:rPr>
          <w:w w:val="60"/>
          <w:sz w:val="20"/>
        </w:rPr>
        <w:t>in</w:t>
      </w:r>
      <w:r>
        <w:rPr>
          <w:spacing w:val="-14"/>
          <w:sz w:val="20"/>
        </w:rPr>
        <w:t xml:space="preserve"> </w:t>
      </w:r>
      <w:r>
        <w:rPr>
          <w:w w:val="60"/>
          <w:sz w:val="20"/>
        </w:rPr>
        <w:t>Bunyoro</w:t>
      </w:r>
      <w:r>
        <w:rPr>
          <w:spacing w:val="-13"/>
          <w:sz w:val="20"/>
        </w:rPr>
        <w:t xml:space="preserve"> </w:t>
      </w:r>
      <w:r>
        <w:rPr>
          <w:w w:val="60"/>
          <w:sz w:val="20"/>
        </w:rPr>
        <w:t>and</w:t>
      </w:r>
      <w:r>
        <w:rPr>
          <w:spacing w:val="-4"/>
          <w:sz w:val="20"/>
        </w:rPr>
        <w:t xml:space="preserve"> </w:t>
      </w:r>
      <w:r>
        <w:rPr>
          <w:w w:val="60"/>
          <w:sz w:val="20"/>
        </w:rPr>
        <w:t>Busoga</w:t>
      </w:r>
      <w:r>
        <w:rPr>
          <w:spacing w:val="-4"/>
          <w:sz w:val="20"/>
        </w:rPr>
        <w:t xml:space="preserve"> </w:t>
      </w:r>
      <w:r>
        <w:rPr>
          <w:w w:val="60"/>
          <w:sz w:val="20"/>
        </w:rPr>
        <w:t>limits</w:t>
      </w:r>
      <w:r>
        <w:rPr>
          <w:spacing w:val="-6"/>
          <w:sz w:val="20"/>
        </w:rPr>
        <w:t xml:space="preserve"> </w:t>
      </w:r>
      <w:r>
        <w:rPr>
          <w:w w:val="60"/>
          <w:sz w:val="20"/>
        </w:rPr>
        <w:t>human</w:t>
      </w:r>
      <w:r>
        <w:rPr>
          <w:spacing w:val="-2"/>
          <w:sz w:val="20"/>
        </w:rPr>
        <w:t xml:space="preserve"> </w:t>
      </w:r>
      <w:r>
        <w:rPr>
          <w:w w:val="60"/>
          <w:sz w:val="20"/>
        </w:rPr>
        <w:t>settlement</w:t>
      </w:r>
      <w:r>
        <w:rPr>
          <w:spacing w:val="-7"/>
          <w:sz w:val="20"/>
        </w:rPr>
        <w:t xml:space="preserve"> </w:t>
      </w:r>
      <w:r>
        <w:rPr>
          <w:w w:val="60"/>
          <w:sz w:val="20"/>
        </w:rPr>
        <w:t>and</w:t>
      </w:r>
      <w:r>
        <w:rPr>
          <w:spacing w:val="-4"/>
          <w:sz w:val="20"/>
        </w:rPr>
        <w:t xml:space="preserve"> </w:t>
      </w:r>
      <w:r>
        <w:rPr>
          <w:w w:val="60"/>
          <w:sz w:val="20"/>
        </w:rPr>
        <w:t>agricultural</w:t>
      </w:r>
      <w:r>
        <w:rPr>
          <w:sz w:val="20"/>
        </w:rPr>
        <w:t xml:space="preserve"> </w:t>
      </w:r>
      <w:r>
        <w:rPr>
          <w:w w:val="60"/>
          <w:sz w:val="20"/>
        </w:rPr>
        <w:t>production</w:t>
      </w:r>
      <w:r>
        <w:rPr>
          <w:spacing w:val="-4"/>
          <w:sz w:val="20"/>
        </w:rPr>
        <w:t xml:space="preserve"> </w:t>
      </w:r>
      <w:r>
        <w:rPr>
          <w:w w:val="60"/>
          <w:sz w:val="20"/>
        </w:rPr>
        <w:t>as</w:t>
      </w:r>
      <w:r>
        <w:rPr>
          <w:spacing w:val="-2"/>
          <w:sz w:val="20"/>
        </w:rPr>
        <w:t xml:space="preserve"> </w:t>
      </w:r>
      <w:r>
        <w:rPr>
          <w:w w:val="60"/>
          <w:sz w:val="20"/>
        </w:rPr>
        <w:t>they</w:t>
      </w:r>
      <w:r>
        <w:rPr>
          <w:sz w:val="20"/>
        </w:rPr>
        <w:t xml:space="preserve"> </w:t>
      </w:r>
      <w:r>
        <w:rPr>
          <w:w w:val="60"/>
          <w:sz w:val="20"/>
        </w:rPr>
        <w:t>cause</w:t>
      </w:r>
      <w:r>
        <w:rPr>
          <w:sz w:val="20"/>
        </w:rPr>
        <w:t xml:space="preserve"> </w:t>
      </w:r>
      <w:r>
        <w:rPr>
          <w:w w:val="60"/>
          <w:sz w:val="20"/>
        </w:rPr>
        <w:t>sleeping</w:t>
      </w:r>
      <w:r>
        <w:rPr>
          <w:sz w:val="20"/>
        </w:rPr>
        <w:t xml:space="preserve"> </w:t>
      </w:r>
      <w:r>
        <w:rPr>
          <w:w w:val="60"/>
          <w:sz w:val="20"/>
        </w:rPr>
        <w:t>sickness</w:t>
      </w:r>
      <w:r>
        <w:rPr>
          <w:sz w:val="20"/>
        </w:rPr>
        <w:t xml:space="preserve"> </w:t>
      </w:r>
      <w:r>
        <w:rPr>
          <w:w w:val="60"/>
          <w:sz w:val="20"/>
        </w:rPr>
        <w:t>to</w:t>
      </w:r>
      <w:r>
        <w:rPr>
          <w:sz w:val="20"/>
        </w:rPr>
        <w:t xml:space="preserve"> </w:t>
      </w:r>
      <w:r>
        <w:rPr>
          <w:w w:val="60"/>
          <w:sz w:val="20"/>
        </w:rPr>
        <w:t>man</w:t>
      </w:r>
      <w:r>
        <w:rPr>
          <w:sz w:val="20"/>
        </w:rPr>
        <w:t xml:space="preserve"> </w:t>
      </w:r>
      <w:r>
        <w:rPr>
          <w:w w:val="60"/>
          <w:sz w:val="20"/>
        </w:rPr>
        <w:t>and</w:t>
      </w:r>
      <w:r>
        <w:rPr>
          <w:sz w:val="20"/>
        </w:rPr>
        <w:t xml:space="preserve"> </w:t>
      </w:r>
      <w:r>
        <w:rPr>
          <w:w w:val="60"/>
          <w:sz w:val="20"/>
        </w:rPr>
        <w:t>Nagana</w:t>
      </w:r>
      <w:r>
        <w:rPr>
          <w:sz w:val="20"/>
        </w:rPr>
        <w:t xml:space="preserve"> </w:t>
      </w:r>
      <w:r>
        <w:rPr>
          <w:w w:val="60"/>
          <w:sz w:val="20"/>
        </w:rPr>
        <w:t>to</w:t>
      </w:r>
      <w:r>
        <w:rPr>
          <w:sz w:val="20"/>
        </w:rPr>
        <w:t xml:space="preserve"> </w:t>
      </w:r>
      <w:r>
        <w:rPr>
          <w:w w:val="60"/>
          <w:sz w:val="20"/>
        </w:rPr>
        <w:t>cattle.</w:t>
      </w:r>
      <w:r>
        <w:rPr>
          <w:sz w:val="20"/>
        </w:rPr>
        <w:t xml:space="preserve"> </w:t>
      </w:r>
      <w:r>
        <w:rPr>
          <w:w w:val="60"/>
          <w:sz w:val="20"/>
        </w:rPr>
        <w:t>Periodic</w:t>
      </w:r>
      <w:r>
        <w:rPr>
          <w:sz w:val="20"/>
        </w:rPr>
        <w:t xml:space="preserve"> </w:t>
      </w:r>
      <w:r>
        <w:rPr>
          <w:w w:val="60"/>
          <w:sz w:val="20"/>
        </w:rPr>
        <w:t>invasion</w:t>
      </w:r>
      <w:r>
        <w:rPr>
          <w:sz w:val="20"/>
        </w:rPr>
        <w:t xml:space="preserve"> </w:t>
      </w:r>
      <w:r>
        <w:rPr>
          <w:w w:val="60"/>
          <w:sz w:val="20"/>
        </w:rPr>
        <w:t>of</w:t>
      </w:r>
      <w:r>
        <w:rPr>
          <w:sz w:val="20"/>
        </w:rPr>
        <w:t xml:space="preserve"> </w:t>
      </w:r>
      <w:r>
        <w:rPr>
          <w:w w:val="60"/>
          <w:sz w:val="20"/>
        </w:rPr>
        <w:t>locusts</w:t>
      </w:r>
      <w:r>
        <w:rPr>
          <w:sz w:val="20"/>
        </w:rPr>
        <w:t xml:space="preserve"> </w:t>
      </w:r>
      <w:r>
        <w:rPr>
          <w:w w:val="60"/>
          <w:sz w:val="20"/>
        </w:rPr>
        <w:t>and</w:t>
      </w:r>
      <w:r>
        <w:rPr>
          <w:sz w:val="20"/>
        </w:rPr>
        <w:t xml:space="preserve"> </w:t>
      </w:r>
      <w:r>
        <w:rPr>
          <w:w w:val="60"/>
          <w:sz w:val="20"/>
        </w:rPr>
        <w:t>armyworms</w:t>
      </w:r>
      <w:r>
        <w:rPr>
          <w:sz w:val="20"/>
        </w:rPr>
        <w:t xml:space="preserve"> </w:t>
      </w:r>
      <w:r>
        <w:rPr>
          <w:w w:val="60"/>
          <w:sz w:val="20"/>
        </w:rPr>
        <w:t>especially</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North</w:t>
      </w:r>
      <w:r>
        <w:rPr>
          <w:sz w:val="20"/>
        </w:rPr>
        <w:t xml:space="preserve"> </w:t>
      </w:r>
      <w:r>
        <w:rPr>
          <w:w w:val="60"/>
          <w:sz w:val="20"/>
        </w:rPr>
        <w:t>and</w:t>
      </w:r>
      <w:r>
        <w:rPr>
          <w:spacing w:val="32"/>
          <w:sz w:val="20"/>
        </w:rPr>
        <w:t xml:space="preserve"> </w:t>
      </w:r>
      <w:r>
        <w:rPr>
          <w:w w:val="60"/>
          <w:sz w:val="20"/>
        </w:rPr>
        <w:t>Eastern</w:t>
      </w:r>
      <w:r>
        <w:rPr>
          <w:sz w:val="20"/>
        </w:rPr>
        <w:t xml:space="preserve"> </w:t>
      </w:r>
      <w:r>
        <w:rPr>
          <w:w w:val="60"/>
          <w:sz w:val="20"/>
        </w:rPr>
        <w:t>Uganda</w:t>
      </w:r>
      <w:r>
        <w:rPr>
          <w:sz w:val="20"/>
        </w:rPr>
        <w:t xml:space="preserve"> </w:t>
      </w:r>
      <w:r>
        <w:rPr>
          <w:w w:val="60"/>
          <w:sz w:val="20"/>
        </w:rPr>
        <w:t>destroy</w:t>
      </w:r>
      <w:r>
        <w:rPr>
          <w:sz w:val="20"/>
        </w:rPr>
        <w:t xml:space="preserve"> </w:t>
      </w:r>
      <w:r>
        <w:rPr>
          <w:w w:val="60"/>
          <w:sz w:val="20"/>
        </w:rPr>
        <w:t>crops</w:t>
      </w:r>
      <w:r>
        <w:rPr>
          <w:sz w:val="20"/>
        </w:rPr>
        <w:t xml:space="preserve"> </w:t>
      </w:r>
      <w:r>
        <w:rPr>
          <w:w w:val="60"/>
          <w:sz w:val="20"/>
        </w:rPr>
        <w:t>and</w:t>
      </w:r>
      <w:r>
        <w:rPr>
          <w:sz w:val="20"/>
        </w:rPr>
        <w:t xml:space="preserve"> </w:t>
      </w:r>
      <w:r>
        <w:rPr>
          <w:w w:val="60"/>
          <w:sz w:val="20"/>
        </w:rPr>
        <w:t>pastures.</w:t>
      </w:r>
    </w:p>
    <w:p w:rsidR="00E5575B" w:rsidRDefault="00D512E5">
      <w:pPr>
        <w:pStyle w:val="ListParagraph"/>
        <w:numPr>
          <w:ilvl w:val="0"/>
          <w:numId w:val="64"/>
        </w:numPr>
        <w:tabs>
          <w:tab w:val="left" w:pos="1076"/>
        </w:tabs>
        <w:spacing w:line="244" w:lineRule="auto"/>
        <w:ind w:right="636" w:firstLine="0"/>
        <w:rPr>
          <w:sz w:val="20"/>
        </w:rPr>
      </w:pPr>
      <w:r>
        <w:rPr>
          <w:w w:val="60"/>
          <w:sz w:val="20"/>
        </w:rPr>
        <w:t>Poor</w:t>
      </w:r>
      <w:r>
        <w:rPr>
          <w:spacing w:val="-1"/>
          <w:sz w:val="20"/>
        </w:rPr>
        <w:t xml:space="preserve"> </w:t>
      </w:r>
      <w:r>
        <w:rPr>
          <w:w w:val="60"/>
          <w:sz w:val="20"/>
        </w:rPr>
        <w:t>nature</w:t>
      </w:r>
      <w:r>
        <w:rPr>
          <w:spacing w:val="-1"/>
          <w:sz w:val="20"/>
        </w:rPr>
        <w:t xml:space="preserve"> </w:t>
      </w:r>
      <w:r>
        <w:rPr>
          <w:w w:val="60"/>
          <w:sz w:val="20"/>
        </w:rPr>
        <w:t>of</w:t>
      </w:r>
      <w:r>
        <w:rPr>
          <w:sz w:val="20"/>
        </w:rPr>
        <w:t xml:space="preserve"> </w:t>
      </w:r>
      <w:r>
        <w:rPr>
          <w:w w:val="60"/>
          <w:sz w:val="20"/>
        </w:rPr>
        <w:t>the</w:t>
      </w:r>
      <w:r>
        <w:rPr>
          <w:sz w:val="20"/>
        </w:rPr>
        <w:t xml:space="preserve"> </w:t>
      </w:r>
      <w:r>
        <w:rPr>
          <w:w w:val="60"/>
          <w:sz w:val="20"/>
        </w:rPr>
        <w:t>soils</w:t>
      </w:r>
      <w:r>
        <w:rPr>
          <w:sz w:val="20"/>
        </w:rPr>
        <w:t xml:space="preserve"> </w:t>
      </w:r>
      <w:r>
        <w:rPr>
          <w:w w:val="60"/>
          <w:sz w:val="20"/>
        </w:rPr>
        <w:t>have</w:t>
      </w:r>
      <w:r>
        <w:rPr>
          <w:spacing w:val="-1"/>
          <w:sz w:val="20"/>
        </w:rPr>
        <w:t xml:space="preserve"> </w:t>
      </w:r>
      <w:r>
        <w:rPr>
          <w:w w:val="60"/>
          <w:sz w:val="20"/>
        </w:rPr>
        <w:t>limited</w:t>
      </w:r>
      <w:r>
        <w:rPr>
          <w:spacing w:val="-1"/>
          <w:sz w:val="20"/>
        </w:rPr>
        <w:t xml:space="preserve"> </w:t>
      </w:r>
      <w:r>
        <w:rPr>
          <w:w w:val="60"/>
          <w:sz w:val="20"/>
        </w:rPr>
        <w:t>agricultural</w:t>
      </w:r>
      <w:r>
        <w:rPr>
          <w:sz w:val="20"/>
        </w:rPr>
        <w:t xml:space="preserve"> </w:t>
      </w:r>
      <w:r>
        <w:rPr>
          <w:w w:val="60"/>
          <w:sz w:val="20"/>
        </w:rPr>
        <w:t>modernization</w:t>
      </w:r>
      <w:r>
        <w:rPr>
          <w:sz w:val="20"/>
        </w:rPr>
        <w:t xml:space="preserve"> </w:t>
      </w:r>
      <w:r>
        <w:rPr>
          <w:w w:val="60"/>
          <w:sz w:val="20"/>
        </w:rPr>
        <w:t>e.g.</w:t>
      </w:r>
      <w:r>
        <w:rPr>
          <w:spacing w:val="-2"/>
          <w:sz w:val="20"/>
        </w:rPr>
        <w:t xml:space="preserve"> </w:t>
      </w:r>
      <w:r>
        <w:rPr>
          <w:w w:val="60"/>
          <w:sz w:val="20"/>
        </w:rPr>
        <w:t>in</w:t>
      </w:r>
      <w:r>
        <w:rPr>
          <w:spacing w:val="-1"/>
          <w:sz w:val="20"/>
        </w:rPr>
        <w:t xml:space="preserve"> </w:t>
      </w:r>
      <w:r>
        <w:rPr>
          <w:w w:val="60"/>
          <w:sz w:val="20"/>
        </w:rPr>
        <w:t>Buganda,</w:t>
      </w:r>
      <w:r>
        <w:rPr>
          <w:spacing w:val="-2"/>
          <w:sz w:val="20"/>
        </w:rPr>
        <w:t xml:space="preserve"> </w:t>
      </w:r>
      <w:r>
        <w:rPr>
          <w:w w:val="60"/>
          <w:sz w:val="20"/>
        </w:rPr>
        <w:t>the</w:t>
      </w:r>
      <w:r>
        <w:rPr>
          <w:spacing w:val="-1"/>
          <w:sz w:val="20"/>
        </w:rPr>
        <w:t xml:space="preserve"> </w:t>
      </w:r>
      <w:r>
        <w:rPr>
          <w:w w:val="60"/>
          <w:sz w:val="20"/>
        </w:rPr>
        <w:t>lateritic</w:t>
      </w:r>
      <w:r>
        <w:rPr>
          <w:spacing w:val="-1"/>
          <w:sz w:val="20"/>
        </w:rPr>
        <w:t xml:space="preserve"> </w:t>
      </w:r>
      <w:r>
        <w:rPr>
          <w:w w:val="60"/>
          <w:sz w:val="20"/>
        </w:rPr>
        <w:t>soils</w:t>
      </w:r>
      <w:r>
        <w:rPr>
          <w:sz w:val="20"/>
        </w:rPr>
        <w:t xml:space="preserve"> </w:t>
      </w:r>
      <w:r>
        <w:rPr>
          <w:w w:val="60"/>
          <w:sz w:val="20"/>
        </w:rPr>
        <w:t>have</w:t>
      </w:r>
      <w:r>
        <w:rPr>
          <w:spacing w:val="-1"/>
          <w:sz w:val="20"/>
        </w:rPr>
        <w:t xml:space="preserve"> </w:t>
      </w:r>
      <w:r>
        <w:rPr>
          <w:w w:val="60"/>
          <w:sz w:val="20"/>
        </w:rPr>
        <w:t>been</w:t>
      </w:r>
      <w:r>
        <w:rPr>
          <w:spacing w:val="-1"/>
          <w:sz w:val="20"/>
        </w:rPr>
        <w:t xml:space="preserve"> </w:t>
      </w:r>
      <w:r>
        <w:rPr>
          <w:w w:val="60"/>
          <w:sz w:val="20"/>
        </w:rPr>
        <w:t>heavily</w:t>
      </w:r>
      <w:r>
        <w:rPr>
          <w:sz w:val="20"/>
        </w:rPr>
        <w:t xml:space="preserve"> </w:t>
      </w:r>
      <w:r>
        <w:rPr>
          <w:w w:val="60"/>
          <w:sz w:val="20"/>
        </w:rPr>
        <w:t>leached</w:t>
      </w:r>
      <w:r>
        <w:rPr>
          <w:spacing w:val="28"/>
          <w:sz w:val="20"/>
        </w:rPr>
        <w:t xml:space="preserve"> </w:t>
      </w:r>
      <w:r>
        <w:rPr>
          <w:w w:val="60"/>
          <w:sz w:val="20"/>
        </w:rPr>
        <w:t>and</w:t>
      </w:r>
      <w:r>
        <w:rPr>
          <w:spacing w:val="25"/>
          <w:sz w:val="20"/>
        </w:rPr>
        <w:t xml:space="preserve"> </w:t>
      </w:r>
      <w:r>
        <w:rPr>
          <w:w w:val="60"/>
          <w:sz w:val="20"/>
        </w:rPr>
        <w:t>therefore</w:t>
      </w:r>
      <w:r>
        <w:rPr>
          <w:spacing w:val="25"/>
          <w:sz w:val="20"/>
        </w:rPr>
        <w:t xml:space="preserve"> </w:t>
      </w:r>
      <w:r>
        <w:rPr>
          <w:w w:val="60"/>
          <w:sz w:val="20"/>
        </w:rPr>
        <w:t>hinder</w:t>
      </w:r>
      <w:r>
        <w:rPr>
          <w:spacing w:val="23"/>
          <w:sz w:val="20"/>
        </w:rPr>
        <w:t xml:space="preserve"> </w:t>
      </w:r>
      <w:r>
        <w:rPr>
          <w:w w:val="60"/>
          <w:sz w:val="20"/>
        </w:rPr>
        <w:t>farming.</w:t>
      </w:r>
      <w:r>
        <w:rPr>
          <w:spacing w:val="23"/>
          <w:sz w:val="20"/>
        </w:rPr>
        <w:t xml:space="preserve"> </w:t>
      </w:r>
      <w:r>
        <w:rPr>
          <w:w w:val="60"/>
          <w:sz w:val="20"/>
        </w:rPr>
        <w:t>In</w:t>
      </w:r>
      <w:r>
        <w:rPr>
          <w:spacing w:val="28"/>
          <w:sz w:val="20"/>
        </w:rPr>
        <w:t xml:space="preserve"> </w:t>
      </w:r>
      <w:r>
        <w:rPr>
          <w:w w:val="60"/>
          <w:sz w:val="20"/>
        </w:rPr>
        <w:t>some</w:t>
      </w:r>
      <w:r>
        <w:rPr>
          <w:spacing w:val="28"/>
          <w:sz w:val="20"/>
        </w:rPr>
        <w:t xml:space="preserve"> </w:t>
      </w:r>
      <w:r>
        <w:rPr>
          <w:w w:val="60"/>
          <w:sz w:val="20"/>
        </w:rPr>
        <w:t>parts</w:t>
      </w:r>
      <w:r>
        <w:rPr>
          <w:spacing w:val="25"/>
          <w:sz w:val="20"/>
        </w:rPr>
        <w:t xml:space="preserve"> </w:t>
      </w:r>
      <w:r>
        <w:rPr>
          <w:w w:val="60"/>
          <w:sz w:val="20"/>
        </w:rPr>
        <w:t>of</w:t>
      </w:r>
      <w:r>
        <w:rPr>
          <w:spacing w:val="23"/>
          <w:sz w:val="20"/>
        </w:rPr>
        <w:t xml:space="preserve"> </w:t>
      </w:r>
      <w:r>
        <w:rPr>
          <w:w w:val="60"/>
          <w:sz w:val="20"/>
        </w:rPr>
        <w:t>Northwest</w:t>
      </w:r>
      <w:r>
        <w:rPr>
          <w:sz w:val="20"/>
        </w:rPr>
        <w:t xml:space="preserve"> </w:t>
      </w:r>
      <w:r>
        <w:rPr>
          <w:w w:val="60"/>
          <w:sz w:val="20"/>
        </w:rPr>
        <w:t>Uganda</w:t>
      </w:r>
      <w:r>
        <w:rPr>
          <w:spacing w:val="21"/>
          <w:sz w:val="20"/>
        </w:rPr>
        <w:t xml:space="preserve"> </w:t>
      </w:r>
      <w:r>
        <w:rPr>
          <w:w w:val="60"/>
          <w:sz w:val="20"/>
        </w:rPr>
        <w:t>like</w:t>
      </w:r>
      <w:r>
        <w:rPr>
          <w:spacing w:val="24"/>
          <w:sz w:val="20"/>
        </w:rPr>
        <w:t xml:space="preserve"> </w:t>
      </w:r>
      <w:r>
        <w:rPr>
          <w:w w:val="60"/>
          <w:sz w:val="20"/>
        </w:rPr>
        <w:t>Atiak,</w:t>
      </w:r>
      <w:r>
        <w:rPr>
          <w:spacing w:val="23"/>
          <w:sz w:val="20"/>
        </w:rPr>
        <w:t xml:space="preserve"> </w:t>
      </w:r>
      <w:r>
        <w:rPr>
          <w:w w:val="60"/>
          <w:sz w:val="20"/>
        </w:rPr>
        <w:t>Eastern</w:t>
      </w:r>
      <w:r>
        <w:rPr>
          <w:spacing w:val="32"/>
          <w:sz w:val="20"/>
        </w:rPr>
        <w:t xml:space="preserve"> </w:t>
      </w:r>
      <w:r>
        <w:rPr>
          <w:w w:val="60"/>
          <w:sz w:val="20"/>
        </w:rPr>
        <w:t>Kotido,</w:t>
      </w:r>
      <w:r>
        <w:rPr>
          <w:spacing w:val="16"/>
          <w:sz w:val="20"/>
        </w:rPr>
        <w:t xml:space="preserve"> </w:t>
      </w:r>
      <w:r>
        <w:rPr>
          <w:w w:val="60"/>
          <w:sz w:val="20"/>
        </w:rPr>
        <w:t>there</w:t>
      </w:r>
      <w:r>
        <w:rPr>
          <w:spacing w:val="18"/>
          <w:sz w:val="20"/>
        </w:rPr>
        <w:t xml:space="preserve"> </w:t>
      </w:r>
      <w:r>
        <w:rPr>
          <w:w w:val="60"/>
          <w:sz w:val="20"/>
        </w:rPr>
        <w:t>are</w:t>
      </w:r>
      <w:r>
        <w:rPr>
          <w:spacing w:val="18"/>
          <w:sz w:val="20"/>
        </w:rPr>
        <w:t xml:space="preserve"> </w:t>
      </w:r>
      <w:r>
        <w:rPr>
          <w:w w:val="60"/>
          <w:sz w:val="20"/>
        </w:rPr>
        <w:t>Regosol</w:t>
      </w:r>
      <w:r>
        <w:rPr>
          <w:spacing w:val="20"/>
          <w:sz w:val="20"/>
        </w:rPr>
        <w:t xml:space="preserve"> </w:t>
      </w:r>
      <w:r>
        <w:rPr>
          <w:w w:val="60"/>
          <w:sz w:val="20"/>
        </w:rPr>
        <w:t>soils</w:t>
      </w:r>
      <w:r>
        <w:rPr>
          <w:spacing w:val="13"/>
          <w:sz w:val="20"/>
        </w:rPr>
        <w:t xml:space="preserve"> </w:t>
      </w:r>
      <w:r>
        <w:rPr>
          <w:w w:val="60"/>
          <w:sz w:val="20"/>
        </w:rPr>
        <w:t>and</w:t>
      </w:r>
      <w:r>
        <w:rPr>
          <w:spacing w:val="18"/>
          <w:sz w:val="20"/>
        </w:rPr>
        <w:t xml:space="preserve"> </w:t>
      </w:r>
      <w:r>
        <w:rPr>
          <w:w w:val="60"/>
          <w:sz w:val="20"/>
        </w:rPr>
        <w:t>these</w:t>
      </w:r>
      <w:r>
        <w:rPr>
          <w:spacing w:val="18"/>
          <w:sz w:val="20"/>
        </w:rPr>
        <w:t xml:space="preserve"> </w:t>
      </w:r>
      <w:r>
        <w:rPr>
          <w:w w:val="60"/>
          <w:sz w:val="20"/>
        </w:rPr>
        <w:t>are</w:t>
      </w:r>
      <w:r>
        <w:rPr>
          <w:spacing w:val="18"/>
          <w:sz w:val="20"/>
        </w:rPr>
        <w:t xml:space="preserve"> </w:t>
      </w:r>
      <w:r>
        <w:rPr>
          <w:w w:val="60"/>
          <w:sz w:val="20"/>
        </w:rPr>
        <w:t>poorly</w:t>
      </w:r>
      <w:r>
        <w:rPr>
          <w:spacing w:val="16"/>
          <w:sz w:val="20"/>
        </w:rPr>
        <w:t xml:space="preserve"> </w:t>
      </w:r>
      <w:r>
        <w:rPr>
          <w:w w:val="60"/>
          <w:sz w:val="20"/>
        </w:rPr>
        <w:t>developed</w:t>
      </w:r>
      <w:r>
        <w:rPr>
          <w:spacing w:val="32"/>
          <w:sz w:val="20"/>
        </w:rPr>
        <w:t xml:space="preserve"> </w:t>
      </w:r>
      <w:r>
        <w:rPr>
          <w:w w:val="60"/>
          <w:sz w:val="20"/>
        </w:rPr>
        <w:t>soils</w:t>
      </w:r>
      <w:r>
        <w:rPr>
          <w:spacing w:val="16"/>
          <w:sz w:val="20"/>
        </w:rPr>
        <w:t xml:space="preserve"> </w:t>
      </w:r>
      <w:r>
        <w:rPr>
          <w:w w:val="60"/>
          <w:sz w:val="20"/>
        </w:rPr>
        <w:t>from</w:t>
      </w:r>
      <w:r>
        <w:rPr>
          <w:spacing w:val="12"/>
          <w:sz w:val="20"/>
        </w:rPr>
        <w:t xml:space="preserve"> </w:t>
      </w:r>
      <w:r>
        <w:rPr>
          <w:w w:val="60"/>
          <w:sz w:val="20"/>
        </w:rPr>
        <w:t>loose</w:t>
      </w:r>
      <w:r>
        <w:rPr>
          <w:spacing w:val="18"/>
          <w:sz w:val="20"/>
        </w:rPr>
        <w:t xml:space="preserve"> </w:t>
      </w:r>
      <w:r>
        <w:rPr>
          <w:w w:val="60"/>
          <w:sz w:val="20"/>
        </w:rPr>
        <w:t>materials</w:t>
      </w:r>
      <w:r>
        <w:rPr>
          <w:spacing w:val="13"/>
          <w:sz w:val="20"/>
        </w:rPr>
        <w:t xml:space="preserve"> </w:t>
      </w:r>
      <w:r>
        <w:rPr>
          <w:w w:val="60"/>
          <w:sz w:val="20"/>
        </w:rPr>
        <w:t>such</w:t>
      </w:r>
      <w:r>
        <w:rPr>
          <w:spacing w:val="23"/>
          <w:sz w:val="20"/>
        </w:rPr>
        <w:t xml:space="preserve"> </w:t>
      </w:r>
      <w:r>
        <w:rPr>
          <w:w w:val="60"/>
          <w:sz w:val="20"/>
        </w:rPr>
        <w:t>as</w:t>
      </w:r>
      <w:r>
        <w:rPr>
          <w:sz w:val="20"/>
        </w:rPr>
        <w:t xml:space="preserve"> </w:t>
      </w:r>
      <w:r>
        <w:rPr>
          <w:w w:val="60"/>
          <w:sz w:val="20"/>
        </w:rPr>
        <w:t>sand</w:t>
      </w:r>
      <w:r>
        <w:rPr>
          <w:sz w:val="20"/>
        </w:rPr>
        <w:t xml:space="preserve"> </w:t>
      </w:r>
      <w:r>
        <w:rPr>
          <w:w w:val="60"/>
          <w:sz w:val="20"/>
        </w:rPr>
        <w:t>as</w:t>
      </w:r>
      <w:r>
        <w:rPr>
          <w:sz w:val="20"/>
        </w:rPr>
        <w:t xml:space="preserve"> </w:t>
      </w:r>
      <w:r>
        <w:rPr>
          <w:w w:val="60"/>
          <w:sz w:val="20"/>
        </w:rPr>
        <w:t>well</w:t>
      </w:r>
      <w:r>
        <w:rPr>
          <w:sz w:val="20"/>
        </w:rPr>
        <w:t xml:space="preserve"> </w:t>
      </w:r>
      <w:r>
        <w:rPr>
          <w:w w:val="60"/>
          <w:sz w:val="20"/>
        </w:rPr>
        <w:t>as</w:t>
      </w:r>
      <w:r>
        <w:rPr>
          <w:sz w:val="20"/>
        </w:rPr>
        <w:t xml:space="preserve"> </w:t>
      </w:r>
      <w:r>
        <w:rPr>
          <w:w w:val="60"/>
          <w:sz w:val="20"/>
        </w:rPr>
        <w:t>Lithosol</w:t>
      </w:r>
      <w:r>
        <w:rPr>
          <w:sz w:val="20"/>
        </w:rPr>
        <w:t xml:space="preserve"> </w:t>
      </w:r>
      <w:r>
        <w:rPr>
          <w:w w:val="60"/>
          <w:sz w:val="20"/>
        </w:rPr>
        <w:t>soils</w:t>
      </w:r>
      <w:r>
        <w:rPr>
          <w:sz w:val="20"/>
        </w:rPr>
        <w:t xml:space="preserve"> </w:t>
      </w:r>
      <w:r>
        <w:rPr>
          <w:w w:val="60"/>
          <w:sz w:val="20"/>
        </w:rPr>
        <w:t>and</w:t>
      </w:r>
      <w:r>
        <w:rPr>
          <w:spacing w:val="10"/>
          <w:sz w:val="20"/>
        </w:rPr>
        <w:t xml:space="preserve"> </w:t>
      </w:r>
      <w:r>
        <w:rPr>
          <w:w w:val="60"/>
          <w:sz w:val="20"/>
        </w:rPr>
        <w:t>these</w:t>
      </w:r>
      <w:r>
        <w:rPr>
          <w:sz w:val="20"/>
        </w:rPr>
        <w:t xml:space="preserve"> </w:t>
      </w:r>
      <w:r>
        <w:rPr>
          <w:w w:val="60"/>
          <w:sz w:val="20"/>
        </w:rPr>
        <w:t>are</w:t>
      </w:r>
      <w:r>
        <w:rPr>
          <w:spacing w:val="10"/>
          <w:sz w:val="20"/>
        </w:rPr>
        <w:t xml:space="preserve"> </w:t>
      </w:r>
      <w:r>
        <w:rPr>
          <w:w w:val="60"/>
          <w:sz w:val="20"/>
        </w:rPr>
        <w:t>shallow</w:t>
      </w:r>
      <w:r>
        <w:rPr>
          <w:spacing w:val="12"/>
          <w:sz w:val="20"/>
        </w:rPr>
        <w:t xml:space="preserve"> </w:t>
      </w:r>
      <w:r>
        <w:rPr>
          <w:w w:val="60"/>
          <w:sz w:val="20"/>
        </w:rPr>
        <w:t>soils</w:t>
      </w:r>
      <w:r>
        <w:rPr>
          <w:sz w:val="20"/>
        </w:rPr>
        <w:t xml:space="preserve"> </w:t>
      </w:r>
      <w:r>
        <w:rPr>
          <w:w w:val="70"/>
          <w:sz w:val="20"/>
        </w:rPr>
        <w:t>too stony for agriculture.</w:t>
      </w:r>
    </w:p>
    <w:p w:rsidR="00E5575B" w:rsidRDefault="00D512E5">
      <w:pPr>
        <w:pStyle w:val="ListParagraph"/>
        <w:numPr>
          <w:ilvl w:val="0"/>
          <w:numId w:val="64"/>
        </w:numPr>
        <w:tabs>
          <w:tab w:val="left" w:pos="1076"/>
        </w:tabs>
        <w:spacing w:line="244" w:lineRule="auto"/>
        <w:ind w:right="623" w:firstLine="0"/>
        <w:rPr>
          <w:sz w:val="20"/>
        </w:rPr>
      </w:pPr>
      <w:r>
        <w:rPr>
          <w:w w:val="65"/>
          <w:sz w:val="20"/>
        </w:rPr>
        <w:t>Natural</w:t>
      </w:r>
      <w:r>
        <w:rPr>
          <w:sz w:val="20"/>
        </w:rPr>
        <w:t xml:space="preserve"> </w:t>
      </w:r>
      <w:r>
        <w:rPr>
          <w:w w:val="65"/>
          <w:sz w:val="20"/>
        </w:rPr>
        <w:t>hazards</w:t>
      </w:r>
      <w:r>
        <w:rPr>
          <w:sz w:val="20"/>
        </w:rPr>
        <w:t xml:space="preserve"> </w:t>
      </w:r>
      <w:r>
        <w:rPr>
          <w:w w:val="65"/>
          <w:sz w:val="20"/>
        </w:rPr>
        <w:t>like</w:t>
      </w:r>
      <w:r>
        <w:rPr>
          <w:sz w:val="20"/>
        </w:rPr>
        <w:t xml:space="preserve"> </w:t>
      </w:r>
      <w:r>
        <w:rPr>
          <w:w w:val="65"/>
          <w:sz w:val="20"/>
        </w:rPr>
        <w:t>hailstorms</w:t>
      </w:r>
      <w:r>
        <w:rPr>
          <w:sz w:val="20"/>
        </w:rPr>
        <w:t xml:space="preserve"> </w:t>
      </w:r>
      <w:r>
        <w:rPr>
          <w:w w:val="65"/>
          <w:sz w:val="20"/>
        </w:rPr>
        <w:t>in</w:t>
      </w:r>
      <w:r>
        <w:rPr>
          <w:sz w:val="20"/>
        </w:rPr>
        <w:t xml:space="preserve"> </w:t>
      </w:r>
      <w:r>
        <w:rPr>
          <w:w w:val="65"/>
          <w:sz w:val="20"/>
        </w:rPr>
        <w:t>Ntungamo</w:t>
      </w:r>
      <w:r>
        <w:rPr>
          <w:sz w:val="20"/>
        </w:rPr>
        <w:t xml:space="preserve"> </w:t>
      </w:r>
      <w:r>
        <w:rPr>
          <w:w w:val="65"/>
          <w:sz w:val="20"/>
        </w:rPr>
        <w:t>and</w:t>
      </w:r>
      <w:r>
        <w:rPr>
          <w:sz w:val="20"/>
        </w:rPr>
        <w:t xml:space="preserve"> </w:t>
      </w:r>
      <w:r>
        <w:rPr>
          <w:w w:val="65"/>
          <w:sz w:val="20"/>
        </w:rPr>
        <w:t>Kayunga,</w:t>
      </w:r>
      <w:r>
        <w:rPr>
          <w:sz w:val="20"/>
        </w:rPr>
        <w:t xml:space="preserve"> </w:t>
      </w:r>
      <w:r>
        <w:rPr>
          <w:w w:val="65"/>
          <w:sz w:val="20"/>
        </w:rPr>
        <w:t>prolonged</w:t>
      </w:r>
      <w:r>
        <w:rPr>
          <w:sz w:val="20"/>
        </w:rPr>
        <w:t xml:space="preserve"> </w:t>
      </w:r>
      <w:r>
        <w:rPr>
          <w:w w:val="65"/>
          <w:sz w:val="20"/>
        </w:rPr>
        <w:t>drought</w:t>
      </w:r>
      <w:r>
        <w:rPr>
          <w:sz w:val="20"/>
        </w:rPr>
        <w:t xml:space="preserve"> </w:t>
      </w:r>
      <w:r>
        <w:rPr>
          <w:w w:val="65"/>
          <w:sz w:val="20"/>
        </w:rPr>
        <w:t>in</w:t>
      </w:r>
      <w:r>
        <w:rPr>
          <w:sz w:val="20"/>
        </w:rPr>
        <w:t xml:space="preserve"> </w:t>
      </w:r>
      <w:r>
        <w:rPr>
          <w:w w:val="65"/>
          <w:sz w:val="20"/>
        </w:rPr>
        <w:t>Kitgum</w:t>
      </w:r>
      <w:r>
        <w:rPr>
          <w:sz w:val="20"/>
        </w:rPr>
        <w:t xml:space="preserve"> </w:t>
      </w:r>
      <w:r>
        <w:rPr>
          <w:w w:val="65"/>
          <w:sz w:val="20"/>
        </w:rPr>
        <w:t>and</w:t>
      </w:r>
      <w:r>
        <w:rPr>
          <w:spacing w:val="40"/>
          <w:sz w:val="20"/>
        </w:rPr>
        <w:t xml:space="preserve"> </w:t>
      </w:r>
      <w:r>
        <w:rPr>
          <w:w w:val="65"/>
          <w:sz w:val="20"/>
        </w:rPr>
        <w:t>Katatwi</w:t>
      </w:r>
      <w:r>
        <w:rPr>
          <w:sz w:val="20"/>
        </w:rPr>
        <w:t xml:space="preserve"> </w:t>
      </w:r>
      <w:r>
        <w:rPr>
          <w:w w:val="65"/>
          <w:sz w:val="20"/>
        </w:rPr>
        <w:t>and</w:t>
      </w:r>
      <w:r>
        <w:rPr>
          <w:sz w:val="20"/>
        </w:rPr>
        <w:t xml:space="preserve"> </w:t>
      </w:r>
      <w:r>
        <w:rPr>
          <w:w w:val="65"/>
          <w:sz w:val="20"/>
        </w:rPr>
        <w:t>landslides</w:t>
      </w:r>
      <w:r>
        <w:rPr>
          <w:sz w:val="20"/>
        </w:rPr>
        <w:t xml:space="preserve"> </w:t>
      </w:r>
      <w:r>
        <w:rPr>
          <w:w w:val="65"/>
          <w:sz w:val="20"/>
        </w:rPr>
        <w:t>in</w:t>
      </w:r>
      <w:r>
        <w:rPr>
          <w:sz w:val="20"/>
        </w:rPr>
        <w:t xml:space="preserve"> </w:t>
      </w:r>
      <w:r>
        <w:rPr>
          <w:w w:val="65"/>
          <w:sz w:val="20"/>
        </w:rPr>
        <w:t>Mbale</w:t>
      </w:r>
      <w:r>
        <w:rPr>
          <w:sz w:val="20"/>
        </w:rPr>
        <w:t xml:space="preserve"> </w:t>
      </w:r>
      <w:r>
        <w:rPr>
          <w:w w:val="65"/>
          <w:sz w:val="20"/>
        </w:rPr>
        <w:t>and</w:t>
      </w:r>
      <w:r>
        <w:rPr>
          <w:sz w:val="20"/>
        </w:rPr>
        <w:t xml:space="preserve"> </w:t>
      </w:r>
      <w:r>
        <w:rPr>
          <w:w w:val="65"/>
          <w:sz w:val="20"/>
        </w:rPr>
        <w:t>Kabarole</w:t>
      </w:r>
      <w:r>
        <w:rPr>
          <w:sz w:val="20"/>
        </w:rPr>
        <w:t xml:space="preserve"> </w:t>
      </w:r>
      <w:r>
        <w:rPr>
          <w:w w:val="65"/>
          <w:sz w:val="20"/>
        </w:rPr>
        <w:t>have</w:t>
      </w:r>
      <w:r>
        <w:rPr>
          <w:sz w:val="20"/>
        </w:rPr>
        <w:t xml:space="preserve"> </w:t>
      </w:r>
      <w:r>
        <w:rPr>
          <w:w w:val="65"/>
          <w:sz w:val="20"/>
        </w:rPr>
        <w:t>limited</w:t>
      </w:r>
      <w:r>
        <w:rPr>
          <w:sz w:val="20"/>
        </w:rPr>
        <w:t xml:space="preserve"> </w:t>
      </w:r>
      <w:r>
        <w:rPr>
          <w:w w:val="65"/>
          <w:sz w:val="20"/>
        </w:rPr>
        <w:t>agricultural</w:t>
      </w:r>
      <w:r>
        <w:rPr>
          <w:sz w:val="20"/>
        </w:rPr>
        <w:t xml:space="preserve"> </w:t>
      </w:r>
      <w:r>
        <w:rPr>
          <w:w w:val="60"/>
          <w:sz w:val="20"/>
        </w:rPr>
        <w:t>modernization.</w:t>
      </w:r>
      <w:r>
        <w:rPr>
          <w:spacing w:val="10"/>
          <w:sz w:val="20"/>
        </w:rPr>
        <w:t xml:space="preserve"> </w:t>
      </w:r>
      <w:r>
        <w:rPr>
          <w:w w:val="60"/>
          <w:sz w:val="20"/>
        </w:rPr>
        <w:t>In</w:t>
      </w:r>
      <w:r>
        <w:rPr>
          <w:spacing w:val="14"/>
          <w:sz w:val="20"/>
        </w:rPr>
        <w:t xml:space="preserve"> </w:t>
      </w:r>
      <w:r>
        <w:rPr>
          <w:w w:val="60"/>
          <w:sz w:val="20"/>
        </w:rPr>
        <w:t>Northern</w:t>
      </w:r>
      <w:r>
        <w:rPr>
          <w:spacing w:val="21"/>
          <w:sz w:val="20"/>
        </w:rPr>
        <w:t xml:space="preserve"> </w:t>
      </w:r>
      <w:r>
        <w:rPr>
          <w:w w:val="60"/>
          <w:sz w:val="20"/>
        </w:rPr>
        <w:t>Uganda,</w:t>
      </w:r>
      <w:r>
        <w:rPr>
          <w:spacing w:val="23"/>
          <w:sz w:val="20"/>
        </w:rPr>
        <w:t xml:space="preserve"> </w:t>
      </w:r>
      <w:r>
        <w:rPr>
          <w:w w:val="60"/>
          <w:sz w:val="20"/>
        </w:rPr>
        <w:t>the</w:t>
      </w:r>
      <w:r>
        <w:rPr>
          <w:spacing w:val="26"/>
          <w:sz w:val="20"/>
        </w:rPr>
        <w:t xml:space="preserve"> </w:t>
      </w:r>
      <w:r>
        <w:rPr>
          <w:w w:val="60"/>
          <w:sz w:val="20"/>
        </w:rPr>
        <w:t>unreliability</w:t>
      </w:r>
      <w:r>
        <w:rPr>
          <w:spacing w:val="24"/>
          <w:sz w:val="20"/>
        </w:rPr>
        <w:t xml:space="preserve"> </w:t>
      </w:r>
      <w:r>
        <w:rPr>
          <w:w w:val="60"/>
          <w:sz w:val="20"/>
        </w:rPr>
        <w:t>of</w:t>
      </w:r>
      <w:r>
        <w:rPr>
          <w:spacing w:val="23"/>
          <w:sz w:val="20"/>
        </w:rPr>
        <w:t xml:space="preserve"> </w:t>
      </w:r>
      <w:r>
        <w:rPr>
          <w:w w:val="60"/>
          <w:sz w:val="20"/>
        </w:rPr>
        <w:t>rainfall</w:t>
      </w:r>
      <w:r>
        <w:rPr>
          <w:spacing w:val="23"/>
          <w:sz w:val="20"/>
        </w:rPr>
        <w:t xml:space="preserve"> </w:t>
      </w:r>
      <w:r>
        <w:rPr>
          <w:w w:val="60"/>
          <w:sz w:val="20"/>
        </w:rPr>
        <w:t>seriously</w:t>
      </w:r>
      <w:r>
        <w:rPr>
          <w:spacing w:val="21"/>
          <w:sz w:val="20"/>
        </w:rPr>
        <w:t xml:space="preserve"> </w:t>
      </w:r>
      <w:r>
        <w:rPr>
          <w:w w:val="60"/>
          <w:sz w:val="20"/>
        </w:rPr>
        <w:t>affects</w:t>
      </w:r>
      <w:r>
        <w:rPr>
          <w:spacing w:val="24"/>
          <w:sz w:val="20"/>
        </w:rPr>
        <w:t xml:space="preserve"> </w:t>
      </w:r>
      <w:r>
        <w:rPr>
          <w:w w:val="60"/>
          <w:sz w:val="20"/>
        </w:rPr>
        <w:t>cotton</w:t>
      </w:r>
      <w:r>
        <w:rPr>
          <w:spacing w:val="26"/>
          <w:sz w:val="20"/>
        </w:rPr>
        <w:t xml:space="preserve"> </w:t>
      </w:r>
      <w:r>
        <w:rPr>
          <w:w w:val="60"/>
          <w:sz w:val="20"/>
        </w:rPr>
        <w:t>production</w:t>
      </w:r>
      <w:r>
        <w:rPr>
          <w:spacing w:val="21"/>
          <w:sz w:val="20"/>
        </w:rPr>
        <w:t xml:space="preserve"> </w:t>
      </w:r>
      <w:r>
        <w:rPr>
          <w:w w:val="60"/>
          <w:sz w:val="20"/>
        </w:rPr>
        <w:t>in</w:t>
      </w:r>
      <w:r>
        <w:rPr>
          <w:spacing w:val="21"/>
          <w:sz w:val="20"/>
        </w:rPr>
        <w:t xml:space="preserve"> </w:t>
      </w:r>
      <w:r>
        <w:rPr>
          <w:w w:val="60"/>
          <w:sz w:val="20"/>
        </w:rPr>
        <w:t>Gulu,</w:t>
      </w:r>
      <w:r>
        <w:rPr>
          <w:spacing w:val="23"/>
          <w:sz w:val="20"/>
        </w:rPr>
        <w:t xml:space="preserve"> </w:t>
      </w:r>
      <w:r>
        <w:rPr>
          <w:w w:val="60"/>
          <w:sz w:val="20"/>
        </w:rPr>
        <w:t>Lira</w:t>
      </w:r>
      <w:r>
        <w:rPr>
          <w:spacing w:val="26"/>
          <w:sz w:val="20"/>
        </w:rPr>
        <w:t xml:space="preserve"> </w:t>
      </w:r>
      <w:r>
        <w:rPr>
          <w:w w:val="60"/>
          <w:sz w:val="20"/>
        </w:rPr>
        <w:t>and</w:t>
      </w:r>
      <w:r>
        <w:rPr>
          <w:spacing w:val="26"/>
          <w:sz w:val="20"/>
        </w:rPr>
        <w:t xml:space="preserve"> </w:t>
      </w:r>
      <w:r>
        <w:rPr>
          <w:w w:val="60"/>
          <w:sz w:val="20"/>
        </w:rPr>
        <w:t>Dokolo.</w:t>
      </w:r>
      <w:r>
        <w:rPr>
          <w:spacing w:val="56"/>
          <w:sz w:val="20"/>
        </w:rPr>
        <w:t xml:space="preserve"> </w:t>
      </w:r>
      <w:r>
        <w:rPr>
          <w:w w:val="60"/>
          <w:sz w:val="20"/>
        </w:rPr>
        <w:t>Landslides</w:t>
      </w:r>
      <w:r>
        <w:rPr>
          <w:spacing w:val="9"/>
          <w:sz w:val="20"/>
        </w:rPr>
        <w:t xml:space="preserve"> </w:t>
      </w:r>
      <w:r>
        <w:rPr>
          <w:w w:val="60"/>
          <w:sz w:val="20"/>
        </w:rPr>
        <w:t>in</w:t>
      </w:r>
      <w:r>
        <w:rPr>
          <w:spacing w:val="14"/>
          <w:sz w:val="20"/>
        </w:rPr>
        <w:t xml:space="preserve"> </w:t>
      </w:r>
      <w:r>
        <w:rPr>
          <w:w w:val="60"/>
          <w:sz w:val="20"/>
        </w:rPr>
        <w:t>Kigezi</w:t>
      </w:r>
      <w:r>
        <w:rPr>
          <w:spacing w:val="14"/>
          <w:sz w:val="20"/>
        </w:rPr>
        <w:t xml:space="preserve"> </w:t>
      </w:r>
      <w:r>
        <w:rPr>
          <w:w w:val="60"/>
          <w:sz w:val="20"/>
        </w:rPr>
        <w:t>and</w:t>
      </w:r>
      <w:r>
        <w:rPr>
          <w:spacing w:val="14"/>
          <w:sz w:val="20"/>
        </w:rPr>
        <w:t xml:space="preserve"> </w:t>
      </w:r>
      <w:r>
        <w:rPr>
          <w:w w:val="60"/>
          <w:sz w:val="20"/>
        </w:rPr>
        <w:t>Mbale</w:t>
      </w:r>
      <w:r>
        <w:rPr>
          <w:spacing w:val="14"/>
          <w:sz w:val="20"/>
        </w:rPr>
        <w:t xml:space="preserve"> </w:t>
      </w:r>
      <w:r>
        <w:rPr>
          <w:w w:val="60"/>
          <w:sz w:val="20"/>
        </w:rPr>
        <w:t>destroy</w:t>
      </w:r>
      <w:r>
        <w:rPr>
          <w:spacing w:val="12"/>
          <w:sz w:val="20"/>
        </w:rPr>
        <w:t xml:space="preserve"> </w:t>
      </w:r>
      <w:r>
        <w:rPr>
          <w:w w:val="60"/>
          <w:sz w:val="20"/>
        </w:rPr>
        <w:t>crops</w:t>
      </w:r>
      <w:r>
        <w:rPr>
          <w:spacing w:val="12"/>
          <w:sz w:val="20"/>
        </w:rPr>
        <w:t xml:space="preserve"> </w:t>
      </w:r>
      <w:r>
        <w:rPr>
          <w:w w:val="60"/>
          <w:sz w:val="20"/>
        </w:rPr>
        <w:t>and</w:t>
      </w:r>
      <w:r>
        <w:rPr>
          <w:spacing w:val="14"/>
          <w:sz w:val="20"/>
        </w:rPr>
        <w:t xml:space="preserve"> </w:t>
      </w:r>
      <w:r>
        <w:rPr>
          <w:w w:val="60"/>
          <w:sz w:val="20"/>
        </w:rPr>
        <w:t>farmlands.</w:t>
      </w:r>
      <w:r>
        <w:rPr>
          <w:sz w:val="20"/>
        </w:rPr>
        <w:t xml:space="preserve"> </w:t>
      </w:r>
      <w:r>
        <w:rPr>
          <w:w w:val="60"/>
          <w:sz w:val="20"/>
        </w:rPr>
        <w:t>In</w:t>
      </w:r>
      <w:r>
        <w:rPr>
          <w:sz w:val="20"/>
        </w:rPr>
        <w:t xml:space="preserve"> </w:t>
      </w:r>
      <w:r>
        <w:rPr>
          <w:w w:val="60"/>
          <w:sz w:val="20"/>
        </w:rPr>
        <w:t>Kararnoja,</w:t>
      </w:r>
      <w:r>
        <w:rPr>
          <w:sz w:val="20"/>
        </w:rPr>
        <w:t xml:space="preserve"> </w:t>
      </w:r>
      <w:r>
        <w:rPr>
          <w:w w:val="60"/>
          <w:sz w:val="20"/>
        </w:rPr>
        <w:t>prolonged</w:t>
      </w:r>
      <w:r>
        <w:rPr>
          <w:sz w:val="20"/>
        </w:rPr>
        <w:t xml:space="preserve"> </w:t>
      </w:r>
      <w:r>
        <w:rPr>
          <w:w w:val="60"/>
          <w:sz w:val="20"/>
        </w:rPr>
        <w:t>drought</w:t>
      </w:r>
      <w:r>
        <w:rPr>
          <w:sz w:val="20"/>
        </w:rPr>
        <w:t xml:space="preserve"> </w:t>
      </w:r>
      <w:r>
        <w:rPr>
          <w:w w:val="60"/>
          <w:sz w:val="20"/>
        </w:rPr>
        <w:t>has</w:t>
      </w:r>
      <w:r>
        <w:rPr>
          <w:sz w:val="20"/>
        </w:rPr>
        <w:t xml:space="preserve"> </w:t>
      </w:r>
      <w:r>
        <w:rPr>
          <w:w w:val="60"/>
          <w:sz w:val="20"/>
        </w:rPr>
        <w:t>led</w:t>
      </w:r>
      <w:r>
        <w:rPr>
          <w:sz w:val="20"/>
        </w:rPr>
        <w:t xml:space="preserve"> </w:t>
      </w:r>
      <w:r>
        <w:rPr>
          <w:w w:val="60"/>
          <w:sz w:val="20"/>
        </w:rPr>
        <w:t>to</w:t>
      </w:r>
      <w:r>
        <w:rPr>
          <w:sz w:val="20"/>
        </w:rPr>
        <w:t xml:space="preserve"> </w:t>
      </w:r>
      <w:r>
        <w:rPr>
          <w:w w:val="60"/>
          <w:sz w:val="20"/>
        </w:rPr>
        <w:t>scarcity</w:t>
      </w:r>
      <w:r>
        <w:rPr>
          <w:sz w:val="20"/>
        </w:rPr>
        <w:t xml:space="preserve"> </w:t>
      </w:r>
      <w:r>
        <w:rPr>
          <w:w w:val="60"/>
          <w:sz w:val="20"/>
        </w:rPr>
        <w:t>of</w:t>
      </w:r>
      <w:r>
        <w:rPr>
          <w:sz w:val="20"/>
        </w:rPr>
        <w:t xml:space="preserve"> </w:t>
      </w:r>
      <w:r>
        <w:rPr>
          <w:w w:val="60"/>
          <w:sz w:val="20"/>
        </w:rPr>
        <w:t>pastures</w:t>
      </w:r>
      <w:r>
        <w:rPr>
          <w:sz w:val="20"/>
        </w:rPr>
        <w:t xml:space="preserve"> </w:t>
      </w:r>
      <w:r>
        <w:rPr>
          <w:w w:val="60"/>
          <w:sz w:val="20"/>
        </w:rPr>
        <w:t>for</w:t>
      </w:r>
      <w:r>
        <w:rPr>
          <w:sz w:val="20"/>
        </w:rPr>
        <w:t xml:space="preserve"> </w:t>
      </w:r>
      <w:r>
        <w:rPr>
          <w:w w:val="60"/>
          <w:sz w:val="20"/>
        </w:rPr>
        <w:t>cattle</w:t>
      </w:r>
      <w:r>
        <w:rPr>
          <w:sz w:val="20"/>
        </w:rPr>
        <w:t xml:space="preserve"> </w:t>
      </w:r>
      <w:r>
        <w:rPr>
          <w:w w:val="60"/>
          <w:sz w:val="20"/>
        </w:rPr>
        <w:t>leading</w:t>
      </w:r>
      <w:r>
        <w:rPr>
          <w:sz w:val="20"/>
        </w:rPr>
        <w:t xml:space="preserve"> </w:t>
      </w:r>
      <w:r>
        <w:rPr>
          <w:w w:val="60"/>
          <w:sz w:val="20"/>
        </w:rPr>
        <w:t>to</w:t>
      </w:r>
      <w:r>
        <w:rPr>
          <w:sz w:val="20"/>
        </w:rPr>
        <w:t xml:space="preserve"> </w:t>
      </w:r>
      <w:r>
        <w:rPr>
          <w:w w:val="60"/>
          <w:sz w:val="20"/>
        </w:rPr>
        <w:t>death</w:t>
      </w:r>
      <w:r>
        <w:rPr>
          <w:sz w:val="20"/>
        </w:rPr>
        <w:t xml:space="preserve"> </w:t>
      </w:r>
      <w:r>
        <w:rPr>
          <w:w w:val="60"/>
          <w:sz w:val="20"/>
        </w:rPr>
        <w:t>and</w:t>
      </w:r>
      <w:r>
        <w:rPr>
          <w:sz w:val="20"/>
        </w:rPr>
        <w:t xml:space="preserve"> </w:t>
      </w:r>
      <w:r>
        <w:rPr>
          <w:w w:val="60"/>
          <w:sz w:val="20"/>
        </w:rPr>
        <w:t>low</w:t>
      </w:r>
      <w:r>
        <w:rPr>
          <w:sz w:val="20"/>
        </w:rPr>
        <w:t xml:space="preserve"> </w:t>
      </w:r>
      <w:r>
        <w:rPr>
          <w:w w:val="60"/>
          <w:sz w:val="20"/>
        </w:rPr>
        <w:t>quality</w:t>
      </w:r>
      <w:r>
        <w:rPr>
          <w:sz w:val="20"/>
        </w:rPr>
        <w:t xml:space="preserve"> </w:t>
      </w:r>
      <w:r>
        <w:rPr>
          <w:w w:val="60"/>
          <w:sz w:val="20"/>
        </w:rPr>
        <w:t>thin</w:t>
      </w:r>
      <w:r>
        <w:rPr>
          <w:sz w:val="20"/>
        </w:rPr>
        <w:t xml:space="preserve"> </w:t>
      </w:r>
      <w:r>
        <w:rPr>
          <w:w w:val="60"/>
          <w:sz w:val="20"/>
        </w:rPr>
        <w:t>cattle.</w:t>
      </w:r>
    </w:p>
    <w:p w:rsidR="00E5575B" w:rsidRDefault="00D512E5">
      <w:pPr>
        <w:pStyle w:val="ListParagraph"/>
        <w:numPr>
          <w:ilvl w:val="0"/>
          <w:numId w:val="64"/>
        </w:numPr>
        <w:tabs>
          <w:tab w:val="left" w:pos="1076"/>
        </w:tabs>
        <w:spacing w:line="244" w:lineRule="auto"/>
        <w:ind w:right="623" w:firstLine="0"/>
        <w:rPr>
          <w:sz w:val="20"/>
        </w:rPr>
      </w:pPr>
      <w:r>
        <w:rPr>
          <w:w w:val="60"/>
          <w:sz w:val="20"/>
        </w:rPr>
        <w:t>The</w:t>
      </w:r>
      <w:r>
        <w:rPr>
          <w:sz w:val="20"/>
        </w:rPr>
        <w:t xml:space="preserve"> </w:t>
      </w:r>
      <w:r>
        <w:rPr>
          <w:w w:val="60"/>
          <w:sz w:val="20"/>
        </w:rPr>
        <w:t>attitudes</w:t>
      </w:r>
      <w:r>
        <w:rPr>
          <w:sz w:val="20"/>
        </w:rPr>
        <w:t xml:space="preserve"> </w:t>
      </w:r>
      <w:r>
        <w:rPr>
          <w:w w:val="60"/>
          <w:sz w:val="20"/>
        </w:rPr>
        <w:t>of</w:t>
      </w:r>
      <w:r>
        <w:rPr>
          <w:sz w:val="20"/>
        </w:rPr>
        <w:t xml:space="preserve"> </w:t>
      </w:r>
      <w:r>
        <w:rPr>
          <w:w w:val="60"/>
          <w:sz w:val="20"/>
        </w:rPr>
        <w:t>people</w:t>
      </w:r>
      <w:r>
        <w:rPr>
          <w:sz w:val="20"/>
        </w:rPr>
        <w:t xml:space="preserve"> </w:t>
      </w:r>
      <w:r>
        <w:rPr>
          <w:w w:val="60"/>
          <w:sz w:val="20"/>
        </w:rPr>
        <w:t>have</w:t>
      </w:r>
      <w:r>
        <w:rPr>
          <w:sz w:val="20"/>
        </w:rPr>
        <w:t xml:space="preserve"> </w:t>
      </w:r>
      <w:r>
        <w:rPr>
          <w:w w:val="60"/>
          <w:sz w:val="20"/>
        </w:rPr>
        <w:t>in</w:t>
      </w:r>
      <w:r>
        <w:rPr>
          <w:sz w:val="20"/>
        </w:rPr>
        <w:t xml:space="preserve"> </w:t>
      </w:r>
      <w:r>
        <w:rPr>
          <w:w w:val="60"/>
          <w:sz w:val="20"/>
        </w:rPr>
        <w:t>some</w:t>
      </w:r>
      <w:r>
        <w:rPr>
          <w:sz w:val="20"/>
        </w:rPr>
        <w:t xml:space="preserve"> </w:t>
      </w:r>
      <w:r>
        <w:rPr>
          <w:w w:val="60"/>
          <w:sz w:val="20"/>
        </w:rPr>
        <w:t>ways</w:t>
      </w:r>
      <w:r>
        <w:rPr>
          <w:sz w:val="20"/>
        </w:rPr>
        <w:t xml:space="preserve"> </w:t>
      </w:r>
      <w:r>
        <w:rPr>
          <w:w w:val="60"/>
          <w:sz w:val="20"/>
        </w:rPr>
        <w:t>limited</w:t>
      </w:r>
      <w:r>
        <w:rPr>
          <w:sz w:val="20"/>
        </w:rPr>
        <w:t xml:space="preserve"> </w:t>
      </w:r>
      <w:r>
        <w:rPr>
          <w:w w:val="60"/>
          <w:sz w:val="20"/>
        </w:rPr>
        <w:t>agriculture</w:t>
      </w:r>
      <w:r>
        <w:rPr>
          <w:sz w:val="20"/>
        </w:rPr>
        <w:t xml:space="preserve"> </w:t>
      </w:r>
      <w:r>
        <w:rPr>
          <w:w w:val="60"/>
          <w:sz w:val="20"/>
        </w:rPr>
        <w:t>modernization</w:t>
      </w:r>
      <w:r>
        <w:rPr>
          <w:sz w:val="20"/>
        </w:rPr>
        <w:t xml:space="preserve"> </w:t>
      </w:r>
      <w:r>
        <w:rPr>
          <w:w w:val="60"/>
          <w:sz w:val="20"/>
        </w:rPr>
        <w:t>e.g.</w:t>
      </w:r>
      <w:r>
        <w:rPr>
          <w:sz w:val="20"/>
        </w:rPr>
        <w:t xml:space="preserve"> </w:t>
      </w:r>
      <w:r>
        <w:rPr>
          <w:w w:val="60"/>
          <w:sz w:val="20"/>
        </w:rPr>
        <w:t>in</w:t>
      </w:r>
      <w:r>
        <w:rPr>
          <w:sz w:val="20"/>
        </w:rPr>
        <w:t xml:space="preserve"> </w:t>
      </w:r>
      <w:r>
        <w:rPr>
          <w:w w:val="60"/>
          <w:sz w:val="20"/>
        </w:rPr>
        <w:t>Buganda,</w:t>
      </w:r>
      <w:r>
        <w:rPr>
          <w:spacing w:val="40"/>
          <w:sz w:val="20"/>
        </w:rPr>
        <w:t xml:space="preserve"> </w:t>
      </w:r>
      <w:r>
        <w:rPr>
          <w:w w:val="60"/>
          <w:sz w:val="20"/>
        </w:rPr>
        <w:t>Bugisu</w:t>
      </w:r>
      <w:r>
        <w:rPr>
          <w:sz w:val="20"/>
        </w:rPr>
        <w:t xml:space="preserve"> </w:t>
      </w:r>
      <w:r>
        <w:rPr>
          <w:w w:val="60"/>
          <w:sz w:val="20"/>
        </w:rPr>
        <w:t>and</w:t>
      </w:r>
      <w:r>
        <w:rPr>
          <w:sz w:val="20"/>
        </w:rPr>
        <w:t xml:space="preserve"> </w:t>
      </w:r>
      <w:r>
        <w:rPr>
          <w:w w:val="60"/>
          <w:sz w:val="20"/>
        </w:rPr>
        <w:t>Busoga,</w:t>
      </w:r>
      <w:r>
        <w:rPr>
          <w:sz w:val="20"/>
        </w:rPr>
        <w:t xml:space="preserve"> </w:t>
      </w:r>
      <w:r>
        <w:rPr>
          <w:w w:val="60"/>
          <w:sz w:val="20"/>
        </w:rPr>
        <w:t>the</w:t>
      </w:r>
      <w:r>
        <w:rPr>
          <w:sz w:val="20"/>
        </w:rPr>
        <w:t xml:space="preserve"> </w:t>
      </w:r>
      <w:r>
        <w:rPr>
          <w:w w:val="60"/>
          <w:sz w:val="20"/>
        </w:rPr>
        <w:t>existing</w:t>
      </w:r>
      <w:r>
        <w:rPr>
          <w:sz w:val="20"/>
        </w:rPr>
        <w:t xml:space="preserve"> </w:t>
      </w:r>
      <w:r>
        <w:rPr>
          <w:w w:val="60"/>
          <w:sz w:val="20"/>
        </w:rPr>
        <w:t>customs</w:t>
      </w:r>
      <w:r>
        <w:rPr>
          <w:sz w:val="20"/>
        </w:rPr>
        <w:t xml:space="preserve"> </w:t>
      </w:r>
      <w:r>
        <w:rPr>
          <w:w w:val="60"/>
          <w:sz w:val="20"/>
        </w:rPr>
        <w:t>and</w:t>
      </w:r>
      <w:r>
        <w:rPr>
          <w:sz w:val="20"/>
        </w:rPr>
        <w:t xml:space="preserve"> </w:t>
      </w:r>
      <w:r>
        <w:rPr>
          <w:w w:val="60"/>
          <w:sz w:val="20"/>
        </w:rPr>
        <w:t>traditions</w:t>
      </w:r>
      <w:r>
        <w:rPr>
          <w:sz w:val="20"/>
        </w:rPr>
        <w:t xml:space="preserve"> </w:t>
      </w:r>
      <w:r>
        <w:rPr>
          <w:w w:val="60"/>
          <w:sz w:val="20"/>
        </w:rPr>
        <w:t>have</w:t>
      </w:r>
      <w:r>
        <w:rPr>
          <w:sz w:val="20"/>
        </w:rPr>
        <w:t xml:space="preserve"> </w:t>
      </w:r>
      <w:r>
        <w:rPr>
          <w:w w:val="60"/>
          <w:sz w:val="20"/>
        </w:rPr>
        <w:t>promoted</w:t>
      </w:r>
      <w:r>
        <w:rPr>
          <w:sz w:val="20"/>
        </w:rPr>
        <w:t xml:space="preserve"> </w:t>
      </w:r>
      <w:r>
        <w:rPr>
          <w:w w:val="60"/>
          <w:sz w:val="20"/>
        </w:rPr>
        <w:t>subsistence</w:t>
      </w:r>
      <w:r>
        <w:rPr>
          <w:sz w:val="20"/>
        </w:rPr>
        <w:t xml:space="preserve"> </w:t>
      </w:r>
      <w:r>
        <w:rPr>
          <w:w w:val="65"/>
          <w:sz w:val="20"/>
        </w:rPr>
        <w:t>agriculture</w:t>
      </w:r>
      <w:r>
        <w:rPr>
          <w:spacing w:val="-2"/>
          <w:sz w:val="20"/>
        </w:rPr>
        <w:t xml:space="preserve"> </w:t>
      </w:r>
      <w:r>
        <w:rPr>
          <w:w w:val="65"/>
          <w:sz w:val="20"/>
        </w:rPr>
        <w:t>other</w:t>
      </w:r>
      <w:r>
        <w:rPr>
          <w:spacing w:val="-2"/>
          <w:sz w:val="20"/>
        </w:rPr>
        <w:t xml:space="preserve"> </w:t>
      </w:r>
      <w:r>
        <w:rPr>
          <w:w w:val="65"/>
          <w:sz w:val="20"/>
        </w:rPr>
        <w:t>than</w:t>
      </w:r>
      <w:r>
        <w:rPr>
          <w:spacing w:val="20"/>
          <w:sz w:val="20"/>
        </w:rPr>
        <w:t xml:space="preserve"> </w:t>
      </w:r>
      <w:r>
        <w:rPr>
          <w:w w:val="65"/>
          <w:sz w:val="20"/>
        </w:rPr>
        <w:t>plantation</w:t>
      </w:r>
      <w:r>
        <w:rPr>
          <w:spacing w:val="20"/>
          <w:sz w:val="20"/>
        </w:rPr>
        <w:t xml:space="preserve"> </w:t>
      </w:r>
      <w:r>
        <w:rPr>
          <w:w w:val="65"/>
          <w:sz w:val="20"/>
        </w:rPr>
        <w:t>agriculture.</w:t>
      </w:r>
      <w:r>
        <w:rPr>
          <w:spacing w:val="19"/>
          <w:sz w:val="20"/>
        </w:rPr>
        <w:t xml:space="preserve"> </w:t>
      </w:r>
      <w:r>
        <w:rPr>
          <w:w w:val="65"/>
          <w:sz w:val="20"/>
        </w:rPr>
        <w:t>E.g.</w:t>
      </w:r>
      <w:r>
        <w:rPr>
          <w:spacing w:val="16"/>
          <w:sz w:val="20"/>
        </w:rPr>
        <w:t xml:space="preserve"> </w:t>
      </w:r>
      <w:r>
        <w:rPr>
          <w:w w:val="65"/>
          <w:sz w:val="20"/>
        </w:rPr>
        <w:t>in</w:t>
      </w:r>
      <w:r>
        <w:rPr>
          <w:spacing w:val="17"/>
          <w:sz w:val="20"/>
        </w:rPr>
        <w:t xml:space="preserve"> </w:t>
      </w:r>
      <w:r>
        <w:rPr>
          <w:w w:val="65"/>
          <w:sz w:val="20"/>
        </w:rPr>
        <w:t>Karamoja</w:t>
      </w:r>
      <w:r>
        <w:rPr>
          <w:spacing w:val="17"/>
          <w:sz w:val="20"/>
        </w:rPr>
        <w:t xml:space="preserve"> </w:t>
      </w:r>
      <w:r>
        <w:rPr>
          <w:w w:val="65"/>
          <w:sz w:val="20"/>
        </w:rPr>
        <w:t>and</w:t>
      </w:r>
      <w:r>
        <w:rPr>
          <w:spacing w:val="20"/>
          <w:sz w:val="20"/>
        </w:rPr>
        <w:t xml:space="preserve"> </w:t>
      </w:r>
      <w:r>
        <w:rPr>
          <w:w w:val="65"/>
          <w:sz w:val="20"/>
        </w:rPr>
        <w:t>Teso,</w:t>
      </w:r>
      <w:r>
        <w:rPr>
          <w:spacing w:val="19"/>
          <w:sz w:val="20"/>
        </w:rPr>
        <w:t xml:space="preserve"> </w:t>
      </w:r>
      <w:r>
        <w:rPr>
          <w:w w:val="65"/>
          <w:sz w:val="20"/>
        </w:rPr>
        <w:t>the</w:t>
      </w:r>
      <w:r>
        <w:rPr>
          <w:spacing w:val="20"/>
          <w:sz w:val="20"/>
        </w:rPr>
        <w:t xml:space="preserve"> </w:t>
      </w:r>
      <w:r>
        <w:rPr>
          <w:w w:val="65"/>
          <w:sz w:val="20"/>
        </w:rPr>
        <w:t>customs</w:t>
      </w:r>
      <w:r>
        <w:rPr>
          <w:spacing w:val="20"/>
          <w:sz w:val="20"/>
        </w:rPr>
        <w:t xml:space="preserve"> </w:t>
      </w:r>
      <w:r>
        <w:rPr>
          <w:w w:val="65"/>
          <w:sz w:val="20"/>
        </w:rPr>
        <w:t>and</w:t>
      </w:r>
      <w:r>
        <w:rPr>
          <w:spacing w:val="20"/>
          <w:sz w:val="20"/>
        </w:rPr>
        <w:t xml:space="preserve"> </w:t>
      </w:r>
      <w:r>
        <w:rPr>
          <w:w w:val="65"/>
          <w:sz w:val="20"/>
        </w:rPr>
        <w:t>traditions</w:t>
      </w:r>
      <w:r>
        <w:rPr>
          <w:spacing w:val="20"/>
          <w:sz w:val="20"/>
        </w:rPr>
        <w:t xml:space="preserve"> </w:t>
      </w:r>
      <w:r>
        <w:rPr>
          <w:w w:val="65"/>
          <w:sz w:val="20"/>
        </w:rPr>
        <w:t>promote</w:t>
      </w:r>
      <w:r>
        <w:rPr>
          <w:spacing w:val="33"/>
          <w:sz w:val="20"/>
        </w:rPr>
        <w:t xml:space="preserve"> </w:t>
      </w:r>
      <w:r>
        <w:rPr>
          <w:w w:val="65"/>
          <w:sz w:val="20"/>
        </w:rPr>
        <w:t>pastoralism</w:t>
      </w:r>
      <w:r>
        <w:rPr>
          <w:spacing w:val="-3"/>
          <w:sz w:val="20"/>
        </w:rPr>
        <w:t xml:space="preserve"> </w:t>
      </w:r>
      <w:r>
        <w:rPr>
          <w:w w:val="65"/>
          <w:sz w:val="20"/>
        </w:rPr>
        <w:t>and</w:t>
      </w:r>
      <w:r>
        <w:rPr>
          <w:sz w:val="20"/>
        </w:rPr>
        <w:t xml:space="preserve"> </w:t>
      </w:r>
      <w:r>
        <w:rPr>
          <w:w w:val="65"/>
          <w:sz w:val="20"/>
        </w:rPr>
        <w:t>more</w:t>
      </w:r>
      <w:r>
        <w:rPr>
          <w:sz w:val="20"/>
        </w:rPr>
        <w:t xml:space="preserve"> </w:t>
      </w:r>
      <w:r>
        <w:rPr>
          <w:w w:val="65"/>
          <w:sz w:val="20"/>
        </w:rPr>
        <w:t>emphasis</w:t>
      </w:r>
      <w:r>
        <w:rPr>
          <w:spacing w:val="-2"/>
          <w:sz w:val="20"/>
        </w:rPr>
        <w:t xml:space="preserve"> </w:t>
      </w:r>
      <w:r>
        <w:rPr>
          <w:w w:val="65"/>
          <w:sz w:val="20"/>
        </w:rPr>
        <w:t>is</w:t>
      </w:r>
      <w:r>
        <w:rPr>
          <w:spacing w:val="-2"/>
          <w:sz w:val="20"/>
        </w:rPr>
        <w:t xml:space="preserve"> </w:t>
      </w:r>
      <w:r>
        <w:rPr>
          <w:w w:val="65"/>
          <w:sz w:val="20"/>
        </w:rPr>
        <w:t>put</w:t>
      </w:r>
      <w:r>
        <w:rPr>
          <w:spacing w:val="-3"/>
          <w:sz w:val="20"/>
        </w:rPr>
        <w:t xml:space="preserve"> </w:t>
      </w:r>
      <w:r>
        <w:rPr>
          <w:w w:val="65"/>
          <w:sz w:val="20"/>
        </w:rPr>
        <w:t>on</w:t>
      </w:r>
      <w:r>
        <w:rPr>
          <w:spacing w:val="-2"/>
          <w:sz w:val="20"/>
        </w:rPr>
        <w:t xml:space="preserve"> </w:t>
      </w:r>
      <w:r>
        <w:rPr>
          <w:w w:val="65"/>
          <w:sz w:val="20"/>
        </w:rPr>
        <w:t>increasing</w:t>
      </w:r>
      <w:r>
        <w:rPr>
          <w:spacing w:val="-2"/>
          <w:sz w:val="20"/>
        </w:rPr>
        <w:t xml:space="preserve"> </w:t>
      </w:r>
      <w:r>
        <w:rPr>
          <w:w w:val="65"/>
          <w:sz w:val="20"/>
        </w:rPr>
        <w:t>quantity</w:t>
      </w:r>
      <w:r>
        <w:rPr>
          <w:spacing w:val="-2"/>
          <w:sz w:val="20"/>
        </w:rPr>
        <w:t xml:space="preserve"> </w:t>
      </w:r>
      <w:r>
        <w:rPr>
          <w:w w:val="65"/>
          <w:sz w:val="20"/>
        </w:rPr>
        <w:t>rather</w:t>
      </w:r>
      <w:r>
        <w:rPr>
          <w:sz w:val="20"/>
        </w:rPr>
        <w:t xml:space="preserve"> </w:t>
      </w:r>
      <w:r>
        <w:rPr>
          <w:w w:val="70"/>
          <w:sz w:val="20"/>
        </w:rPr>
        <w:t>than</w:t>
      </w:r>
      <w:r>
        <w:rPr>
          <w:spacing w:val="-5"/>
          <w:w w:val="70"/>
          <w:sz w:val="20"/>
        </w:rPr>
        <w:t xml:space="preserve"> </w:t>
      </w:r>
      <w:r>
        <w:rPr>
          <w:w w:val="70"/>
          <w:sz w:val="20"/>
        </w:rPr>
        <w:t>quality</w:t>
      </w:r>
      <w:r>
        <w:rPr>
          <w:spacing w:val="-4"/>
          <w:w w:val="70"/>
          <w:sz w:val="20"/>
        </w:rPr>
        <w:t xml:space="preserve"> </w:t>
      </w:r>
      <w:r>
        <w:rPr>
          <w:w w:val="70"/>
          <w:sz w:val="20"/>
        </w:rPr>
        <w:t>of</w:t>
      </w:r>
      <w:r>
        <w:rPr>
          <w:spacing w:val="-3"/>
          <w:w w:val="70"/>
          <w:sz w:val="20"/>
        </w:rPr>
        <w:t xml:space="preserve"> </w:t>
      </w:r>
      <w:r>
        <w:rPr>
          <w:w w:val="70"/>
          <w:sz w:val="20"/>
        </w:rPr>
        <w:t>the</w:t>
      </w:r>
      <w:r>
        <w:rPr>
          <w:spacing w:val="-2"/>
          <w:w w:val="70"/>
          <w:sz w:val="20"/>
        </w:rPr>
        <w:t xml:space="preserve"> </w:t>
      </w:r>
      <w:r>
        <w:rPr>
          <w:w w:val="70"/>
          <w:sz w:val="20"/>
        </w:rPr>
        <w:t>livestock.</w:t>
      </w:r>
    </w:p>
    <w:p w:rsidR="00E5575B" w:rsidRDefault="00D512E5">
      <w:pPr>
        <w:pStyle w:val="ListParagraph"/>
        <w:numPr>
          <w:ilvl w:val="0"/>
          <w:numId w:val="64"/>
        </w:numPr>
        <w:tabs>
          <w:tab w:val="left" w:pos="1076"/>
        </w:tabs>
        <w:spacing w:line="244" w:lineRule="auto"/>
        <w:ind w:right="626" w:firstLine="0"/>
        <w:rPr>
          <w:sz w:val="20"/>
        </w:rPr>
      </w:pPr>
      <w:r>
        <w:rPr>
          <w:w w:val="65"/>
          <w:sz w:val="20"/>
        </w:rPr>
        <w:t>The</w:t>
      </w:r>
      <w:r>
        <w:rPr>
          <w:sz w:val="20"/>
        </w:rPr>
        <w:t xml:space="preserve"> </w:t>
      </w:r>
      <w:r>
        <w:rPr>
          <w:w w:val="65"/>
          <w:sz w:val="20"/>
        </w:rPr>
        <w:t>high</w:t>
      </w:r>
      <w:r>
        <w:rPr>
          <w:sz w:val="20"/>
        </w:rPr>
        <w:t xml:space="preserve"> </w:t>
      </w:r>
      <w:r>
        <w:rPr>
          <w:w w:val="65"/>
          <w:sz w:val="20"/>
        </w:rPr>
        <w:t>costs</w:t>
      </w:r>
      <w:r>
        <w:rPr>
          <w:sz w:val="20"/>
        </w:rPr>
        <w:t xml:space="preserve"> </w:t>
      </w:r>
      <w:r>
        <w:rPr>
          <w:w w:val="65"/>
          <w:sz w:val="20"/>
        </w:rPr>
        <w:t>of</w:t>
      </w:r>
      <w:r>
        <w:rPr>
          <w:sz w:val="20"/>
        </w:rPr>
        <w:t xml:space="preserve"> </w:t>
      </w:r>
      <w:r>
        <w:rPr>
          <w:w w:val="65"/>
          <w:sz w:val="20"/>
        </w:rPr>
        <w:t>agricultural</w:t>
      </w:r>
      <w:r>
        <w:rPr>
          <w:sz w:val="20"/>
        </w:rPr>
        <w:t xml:space="preserve"> </w:t>
      </w:r>
      <w:r>
        <w:rPr>
          <w:w w:val="65"/>
          <w:sz w:val="20"/>
        </w:rPr>
        <w:t>modernization</w:t>
      </w:r>
      <w:r>
        <w:rPr>
          <w:sz w:val="20"/>
        </w:rPr>
        <w:t xml:space="preserve"> </w:t>
      </w:r>
      <w:r>
        <w:rPr>
          <w:w w:val="65"/>
          <w:sz w:val="20"/>
        </w:rPr>
        <w:t>as</w:t>
      </w:r>
      <w:r>
        <w:rPr>
          <w:sz w:val="20"/>
        </w:rPr>
        <w:t xml:space="preserve"> </w:t>
      </w:r>
      <w:r>
        <w:rPr>
          <w:w w:val="65"/>
          <w:sz w:val="20"/>
        </w:rPr>
        <w:t>compared</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cheap</w:t>
      </w:r>
      <w:r>
        <w:rPr>
          <w:sz w:val="20"/>
        </w:rPr>
        <w:t xml:space="preserve"> </w:t>
      </w:r>
      <w:r>
        <w:rPr>
          <w:w w:val="65"/>
          <w:sz w:val="20"/>
        </w:rPr>
        <w:t>human</w:t>
      </w:r>
      <w:r>
        <w:rPr>
          <w:sz w:val="20"/>
        </w:rPr>
        <w:t xml:space="preserve"> </w:t>
      </w:r>
      <w:r>
        <w:rPr>
          <w:w w:val="65"/>
          <w:sz w:val="20"/>
        </w:rPr>
        <w:t>labour.</w:t>
      </w:r>
      <w:r>
        <w:rPr>
          <w:sz w:val="20"/>
        </w:rPr>
        <w:t xml:space="preserve"> </w:t>
      </w:r>
      <w:r>
        <w:rPr>
          <w:w w:val="65"/>
          <w:sz w:val="20"/>
        </w:rPr>
        <w:t>In</w:t>
      </w:r>
      <w:r>
        <w:rPr>
          <w:sz w:val="20"/>
        </w:rPr>
        <w:t xml:space="preserve"> </w:t>
      </w:r>
      <w:r>
        <w:rPr>
          <w:w w:val="65"/>
          <w:sz w:val="20"/>
        </w:rPr>
        <w:t>Mpigi,</w:t>
      </w:r>
      <w:r>
        <w:rPr>
          <w:spacing w:val="14"/>
          <w:sz w:val="20"/>
        </w:rPr>
        <w:t xml:space="preserve"> </w:t>
      </w:r>
      <w:r>
        <w:rPr>
          <w:w w:val="65"/>
          <w:sz w:val="20"/>
        </w:rPr>
        <w:t>Nakasongola,</w:t>
      </w:r>
      <w:r>
        <w:rPr>
          <w:spacing w:val="-11"/>
          <w:sz w:val="20"/>
        </w:rPr>
        <w:t xml:space="preserve"> </w:t>
      </w:r>
      <w:r>
        <w:rPr>
          <w:w w:val="65"/>
          <w:sz w:val="20"/>
        </w:rPr>
        <w:t>and</w:t>
      </w:r>
      <w:r>
        <w:rPr>
          <w:spacing w:val="-10"/>
          <w:sz w:val="20"/>
        </w:rPr>
        <w:t xml:space="preserve"> </w:t>
      </w:r>
      <w:r>
        <w:rPr>
          <w:w w:val="65"/>
          <w:sz w:val="20"/>
        </w:rPr>
        <w:t>others,</w:t>
      </w:r>
      <w:r>
        <w:rPr>
          <w:spacing w:val="-11"/>
          <w:sz w:val="20"/>
        </w:rPr>
        <w:t xml:space="preserve"> </w:t>
      </w:r>
      <w:r>
        <w:rPr>
          <w:w w:val="65"/>
          <w:sz w:val="20"/>
        </w:rPr>
        <w:t>there</w:t>
      </w:r>
      <w:r>
        <w:rPr>
          <w:spacing w:val="-12"/>
          <w:sz w:val="20"/>
        </w:rPr>
        <w:t xml:space="preserve"> </w:t>
      </w:r>
      <w:r>
        <w:rPr>
          <w:w w:val="65"/>
          <w:sz w:val="20"/>
        </w:rPr>
        <w:t>is</w:t>
      </w:r>
      <w:r>
        <w:rPr>
          <w:spacing w:val="-12"/>
          <w:sz w:val="20"/>
        </w:rPr>
        <w:t xml:space="preserve"> </w:t>
      </w:r>
      <w:r>
        <w:rPr>
          <w:w w:val="65"/>
          <w:sz w:val="20"/>
        </w:rPr>
        <w:t>lack</w:t>
      </w:r>
      <w:r>
        <w:rPr>
          <w:spacing w:val="-10"/>
          <w:sz w:val="20"/>
        </w:rPr>
        <w:t xml:space="preserve"> </w:t>
      </w:r>
      <w:r>
        <w:rPr>
          <w:w w:val="65"/>
          <w:sz w:val="20"/>
        </w:rPr>
        <w:t>of</w:t>
      </w:r>
      <w:r>
        <w:rPr>
          <w:spacing w:val="-11"/>
          <w:sz w:val="20"/>
        </w:rPr>
        <w:t xml:space="preserve"> </w:t>
      </w:r>
      <w:r>
        <w:rPr>
          <w:w w:val="65"/>
          <w:sz w:val="20"/>
        </w:rPr>
        <w:t>enough</w:t>
      </w:r>
      <w:r>
        <w:rPr>
          <w:spacing w:val="-10"/>
          <w:sz w:val="20"/>
        </w:rPr>
        <w:t xml:space="preserve"> </w:t>
      </w:r>
      <w:r>
        <w:rPr>
          <w:w w:val="65"/>
          <w:sz w:val="20"/>
        </w:rPr>
        <w:t>capital</w:t>
      </w:r>
      <w:r>
        <w:rPr>
          <w:spacing w:val="-9"/>
          <w:sz w:val="20"/>
        </w:rPr>
        <w:t xml:space="preserve"> </w:t>
      </w:r>
      <w:r>
        <w:rPr>
          <w:w w:val="65"/>
          <w:sz w:val="20"/>
        </w:rPr>
        <w:t>to</w:t>
      </w:r>
      <w:r>
        <w:rPr>
          <w:spacing w:val="-10"/>
          <w:sz w:val="20"/>
        </w:rPr>
        <w:t xml:space="preserve"> </w:t>
      </w:r>
      <w:r>
        <w:rPr>
          <w:w w:val="65"/>
          <w:sz w:val="20"/>
        </w:rPr>
        <w:t>purchase</w:t>
      </w:r>
      <w:r>
        <w:rPr>
          <w:spacing w:val="-10"/>
          <w:sz w:val="20"/>
        </w:rPr>
        <w:t xml:space="preserve"> </w:t>
      </w:r>
      <w:r>
        <w:rPr>
          <w:w w:val="65"/>
          <w:sz w:val="20"/>
        </w:rPr>
        <w:t>fertilizers,</w:t>
      </w:r>
      <w:r>
        <w:rPr>
          <w:sz w:val="20"/>
        </w:rPr>
        <w:t xml:space="preserve"> </w:t>
      </w:r>
      <w:r>
        <w:rPr>
          <w:spacing w:val="-4"/>
          <w:w w:val="65"/>
          <w:sz w:val="20"/>
        </w:rPr>
        <w:t>herbicides,</w:t>
      </w:r>
      <w:r>
        <w:rPr>
          <w:spacing w:val="-7"/>
          <w:sz w:val="20"/>
        </w:rPr>
        <w:t xml:space="preserve"> </w:t>
      </w:r>
      <w:r>
        <w:rPr>
          <w:spacing w:val="-4"/>
          <w:w w:val="65"/>
          <w:sz w:val="20"/>
        </w:rPr>
        <w:t>pesticides,</w:t>
      </w:r>
      <w:r>
        <w:rPr>
          <w:spacing w:val="-5"/>
          <w:sz w:val="20"/>
        </w:rPr>
        <w:t xml:space="preserve"> </w:t>
      </w:r>
      <w:r>
        <w:rPr>
          <w:spacing w:val="-4"/>
          <w:w w:val="65"/>
          <w:sz w:val="20"/>
        </w:rPr>
        <w:t>spraying machines, tractors, modem storage facilities, etc.</w:t>
      </w:r>
    </w:p>
    <w:p w:rsidR="00E5575B" w:rsidRDefault="00D512E5">
      <w:pPr>
        <w:pStyle w:val="ListParagraph"/>
        <w:numPr>
          <w:ilvl w:val="0"/>
          <w:numId w:val="64"/>
        </w:numPr>
        <w:tabs>
          <w:tab w:val="left" w:pos="1076"/>
        </w:tabs>
        <w:spacing w:line="242" w:lineRule="auto"/>
        <w:ind w:right="640" w:firstLine="0"/>
        <w:rPr>
          <w:sz w:val="20"/>
        </w:rPr>
      </w:pPr>
      <w:r>
        <w:rPr>
          <w:w w:val="60"/>
          <w:sz w:val="20"/>
        </w:rPr>
        <w:t>Land</w:t>
      </w:r>
      <w:r>
        <w:rPr>
          <w:spacing w:val="13"/>
          <w:sz w:val="20"/>
        </w:rPr>
        <w:t xml:space="preserve"> </w:t>
      </w:r>
      <w:r>
        <w:rPr>
          <w:w w:val="60"/>
          <w:sz w:val="20"/>
        </w:rPr>
        <w:t>tenure</w:t>
      </w:r>
      <w:r>
        <w:rPr>
          <w:spacing w:val="18"/>
          <w:sz w:val="20"/>
        </w:rPr>
        <w:t xml:space="preserve"> </w:t>
      </w:r>
      <w:r>
        <w:rPr>
          <w:w w:val="60"/>
          <w:sz w:val="20"/>
        </w:rPr>
        <w:t>system</w:t>
      </w:r>
      <w:r>
        <w:rPr>
          <w:spacing w:val="17"/>
          <w:sz w:val="20"/>
        </w:rPr>
        <w:t xml:space="preserve"> </w:t>
      </w:r>
      <w:r>
        <w:rPr>
          <w:w w:val="60"/>
          <w:sz w:val="20"/>
        </w:rPr>
        <w:t>has</w:t>
      </w:r>
      <w:r>
        <w:rPr>
          <w:spacing w:val="13"/>
          <w:sz w:val="20"/>
        </w:rPr>
        <w:t xml:space="preserve"> </w:t>
      </w:r>
      <w:r>
        <w:rPr>
          <w:w w:val="60"/>
          <w:sz w:val="20"/>
        </w:rPr>
        <w:t>in</w:t>
      </w:r>
      <w:r>
        <w:rPr>
          <w:spacing w:val="13"/>
          <w:sz w:val="20"/>
        </w:rPr>
        <w:t xml:space="preserve"> </w:t>
      </w:r>
      <w:r>
        <w:rPr>
          <w:w w:val="60"/>
          <w:sz w:val="20"/>
        </w:rPr>
        <w:t>many</w:t>
      </w:r>
      <w:r>
        <w:rPr>
          <w:spacing w:val="17"/>
          <w:sz w:val="20"/>
        </w:rPr>
        <w:t xml:space="preserve"> </w:t>
      </w:r>
      <w:r>
        <w:rPr>
          <w:w w:val="60"/>
          <w:sz w:val="20"/>
        </w:rPr>
        <w:t>cases</w:t>
      </w:r>
      <w:r>
        <w:rPr>
          <w:spacing w:val="13"/>
          <w:sz w:val="20"/>
        </w:rPr>
        <w:t xml:space="preserve"> </w:t>
      </w:r>
      <w:r>
        <w:rPr>
          <w:w w:val="60"/>
          <w:sz w:val="20"/>
        </w:rPr>
        <w:t>limited</w:t>
      </w:r>
      <w:r>
        <w:rPr>
          <w:spacing w:val="13"/>
          <w:sz w:val="20"/>
        </w:rPr>
        <w:t xml:space="preserve"> </w:t>
      </w:r>
      <w:r>
        <w:rPr>
          <w:w w:val="60"/>
          <w:sz w:val="20"/>
        </w:rPr>
        <w:t>agriculture</w:t>
      </w:r>
      <w:r>
        <w:rPr>
          <w:spacing w:val="18"/>
          <w:sz w:val="20"/>
        </w:rPr>
        <w:t xml:space="preserve"> </w:t>
      </w:r>
      <w:r>
        <w:rPr>
          <w:w w:val="60"/>
          <w:sz w:val="20"/>
        </w:rPr>
        <w:t>modernization</w:t>
      </w:r>
      <w:r>
        <w:rPr>
          <w:spacing w:val="18"/>
          <w:sz w:val="20"/>
        </w:rPr>
        <w:t xml:space="preserve"> </w:t>
      </w:r>
      <w:r>
        <w:rPr>
          <w:w w:val="60"/>
          <w:sz w:val="20"/>
        </w:rPr>
        <w:t>e.g.</w:t>
      </w:r>
      <w:r>
        <w:rPr>
          <w:spacing w:val="12"/>
          <w:sz w:val="20"/>
        </w:rPr>
        <w:t xml:space="preserve"> </w:t>
      </w:r>
      <w:r>
        <w:rPr>
          <w:w w:val="60"/>
          <w:sz w:val="20"/>
        </w:rPr>
        <w:t>the</w:t>
      </w:r>
      <w:r>
        <w:rPr>
          <w:spacing w:val="18"/>
          <w:sz w:val="20"/>
        </w:rPr>
        <w:t xml:space="preserve"> </w:t>
      </w:r>
      <w:r>
        <w:rPr>
          <w:w w:val="60"/>
          <w:sz w:val="20"/>
        </w:rPr>
        <w:t>Mailo</w:t>
      </w:r>
      <w:r>
        <w:rPr>
          <w:spacing w:val="13"/>
          <w:sz w:val="20"/>
        </w:rPr>
        <w:t xml:space="preserve"> </w:t>
      </w:r>
      <w:r>
        <w:rPr>
          <w:w w:val="60"/>
          <w:sz w:val="20"/>
        </w:rPr>
        <w:t>land</w:t>
      </w:r>
      <w:r>
        <w:rPr>
          <w:spacing w:val="13"/>
          <w:sz w:val="20"/>
        </w:rPr>
        <w:t xml:space="preserve"> </w:t>
      </w:r>
      <w:r>
        <w:rPr>
          <w:w w:val="60"/>
          <w:sz w:val="20"/>
        </w:rPr>
        <w:t>system</w:t>
      </w:r>
      <w:r>
        <w:rPr>
          <w:spacing w:val="40"/>
          <w:sz w:val="20"/>
        </w:rPr>
        <w:t xml:space="preserve"> </w:t>
      </w:r>
      <w:r>
        <w:rPr>
          <w:w w:val="60"/>
          <w:sz w:val="20"/>
        </w:rPr>
        <w:t>in</w:t>
      </w:r>
      <w:r>
        <w:rPr>
          <w:spacing w:val="25"/>
          <w:sz w:val="20"/>
        </w:rPr>
        <w:t xml:space="preserve"> </w:t>
      </w:r>
      <w:r>
        <w:rPr>
          <w:w w:val="60"/>
          <w:sz w:val="20"/>
        </w:rPr>
        <w:t>Buganda</w:t>
      </w:r>
      <w:r>
        <w:rPr>
          <w:spacing w:val="25"/>
          <w:sz w:val="20"/>
        </w:rPr>
        <w:t xml:space="preserve"> </w:t>
      </w:r>
      <w:r>
        <w:rPr>
          <w:w w:val="60"/>
          <w:sz w:val="20"/>
        </w:rPr>
        <w:t>like</w:t>
      </w:r>
      <w:r>
        <w:rPr>
          <w:spacing w:val="25"/>
          <w:sz w:val="20"/>
        </w:rPr>
        <w:t xml:space="preserve"> </w:t>
      </w:r>
      <w:r>
        <w:rPr>
          <w:w w:val="60"/>
          <w:sz w:val="20"/>
        </w:rPr>
        <w:t>Mukono,</w:t>
      </w:r>
      <w:r>
        <w:rPr>
          <w:spacing w:val="23"/>
          <w:sz w:val="20"/>
        </w:rPr>
        <w:t xml:space="preserve"> </w:t>
      </w:r>
      <w:r>
        <w:rPr>
          <w:w w:val="60"/>
          <w:sz w:val="20"/>
        </w:rPr>
        <w:t>Wakiso</w:t>
      </w:r>
      <w:r>
        <w:rPr>
          <w:spacing w:val="25"/>
          <w:sz w:val="20"/>
        </w:rPr>
        <w:t xml:space="preserve"> </w:t>
      </w:r>
      <w:r>
        <w:rPr>
          <w:w w:val="60"/>
          <w:sz w:val="20"/>
        </w:rPr>
        <w:t>and</w:t>
      </w:r>
      <w:r>
        <w:rPr>
          <w:spacing w:val="25"/>
          <w:sz w:val="20"/>
        </w:rPr>
        <w:t xml:space="preserve"> </w:t>
      </w:r>
      <w:r>
        <w:rPr>
          <w:w w:val="60"/>
          <w:sz w:val="20"/>
        </w:rPr>
        <w:t>Masaka</w:t>
      </w:r>
      <w:r>
        <w:rPr>
          <w:spacing w:val="25"/>
          <w:sz w:val="20"/>
        </w:rPr>
        <w:t xml:space="preserve"> </w:t>
      </w:r>
      <w:r>
        <w:rPr>
          <w:w w:val="60"/>
          <w:sz w:val="20"/>
        </w:rPr>
        <w:t>has</w:t>
      </w:r>
      <w:r>
        <w:rPr>
          <w:spacing w:val="25"/>
          <w:sz w:val="20"/>
        </w:rPr>
        <w:t xml:space="preserve"> </w:t>
      </w:r>
      <w:r>
        <w:rPr>
          <w:w w:val="60"/>
          <w:sz w:val="20"/>
        </w:rPr>
        <w:t>left</w:t>
      </w:r>
      <w:r>
        <w:rPr>
          <w:spacing w:val="23"/>
          <w:sz w:val="20"/>
        </w:rPr>
        <w:t xml:space="preserve"> </w:t>
      </w:r>
      <w:r>
        <w:rPr>
          <w:w w:val="60"/>
          <w:sz w:val="20"/>
        </w:rPr>
        <w:t>some</w:t>
      </w:r>
      <w:r>
        <w:rPr>
          <w:spacing w:val="25"/>
          <w:sz w:val="20"/>
        </w:rPr>
        <w:t xml:space="preserve"> </w:t>
      </w:r>
      <w:r>
        <w:rPr>
          <w:w w:val="60"/>
          <w:sz w:val="20"/>
        </w:rPr>
        <w:t>people</w:t>
      </w:r>
      <w:r>
        <w:rPr>
          <w:spacing w:val="25"/>
          <w:sz w:val="20"/>
        </w:rPr>
        <w:t xml:space="preserve"> </w:t>
      </w:r>
      <w:r>
        <w:rPr>
          <w:w w:val="60"/>
          <w:sz w:val="20"/>
        </w:rPr>
        <w:t>landless</w:t>
      </w:r>
      <w:r>
        <w:rPr>
          <w:sz w:val="20"/>
        </w:rPr>
        <w:t xml:space="preserve"> </w:t>
      </w:r>
      <w:r>
        <w:rPr>
          <w:w w:val="60"/>
          <w:sz w:val="20"/>
        </w:rPr>
        <w:t>while</w:t>
      </w:r>
      <w:r>
        <w:rPr>
          <w:spacing w:val="19"/>
          <w:sz w:val="20"/>
        </w:rPr>
        <w:t xml:space="preserve"> </w:t>
      </w:r>
      <w:r>
        <w:rPr>
          <w:w w:val="60"/>
          <w:sz w:val="20"/>
        </w:rPr>
        <w:t>a</w:t>
      </w:r>
      <w:r>
        <w:rPr>
          <w:spacing w:val="19"/>
          <w:sz w:val="20"/>
        </w:rPr>
        <w:t xml:space="preserve"> </w:t>
      </w:r>
      <w:r>
        <w:rPr>
          <w:w w:val="60"/>
          <w:sz w:val="20"/>
        </w:rPr>
        <w:t>few</w:t>
      </w:r>
      <w:r>
        <w:rPr>
          <w:spacing w:val="21"/>
          <w:sz w:val="20"/>
        </w:rPr>
        <w:t xml:space="preserve"> </w:t>
      </w:r>
      <w:r>
        <w:rPr>
          <w:w w:val="60"/>
          <w:sz w:val="20"/>
        </w:rPr>
        <w:t>others</w:t>
      </w:r>
      <w:r>
        <w:rPr>
          <w:spacing w:val="30"/>
          <w:sz w:val="20"/>
        </w:rPr>
        <w:t xml:space="preserve"> </w:t>
      </w:r>
      <w:r>
        <w:rPr>
          <w:w w:val="60"/>
          <w:sz w:val="20"/>
        </w:rPr>
        <w:t>have</w:t>
      </w:r>
      <w:r>
        <w:rPr>
          <w:spacing w:val="16"/>
          <w:sz w:val="20"/>
        </w:rPr>
        <w:t xml:space="preserve"> </w:t>
      </w:r>
      <w:r>
        <w:rPr>
          <w:w w:val="60"/>
          <w:sz w:val="20"/>
        </w:rPr>
        <w:t>large</w:t>
      </w:r>
      <w:r>
        <w:rPr>
          <w:spacing w:val="19"/>
          <w:sz w:val="20"/>
        </w:rPr>
        <w:t xml:space="preserve"> </w:t>
      </w:r>
      <w:r>
        <w:rPr>
          <w:w w:val="60"/>
          <w:sz w:val="20"/>
        </w:rPr>
        <w:t>pieces</w:t>
      </w:r>
      <w:r>
        <w:rPr>
          <w:spacing w:val="19"/>
          <w:sz w:val="20"/>
        </w:rPr>
        <w:t xml:space="preserve"> </w:t>
      </w:r>
      <w:r>
        <w:rPr>
          <w:w w:val="60"/>
          <w:sz w:val="20"/>
        </w:rPr>
        <w:t>of</w:t>
      </w:r>
      <w:r>
        <w:rPr>
          <w:spacing w:val="14"/>
          <w:sz w:val="20"/>
        </w:rPr>
        <w:t xml:space="preserve"> </w:t>
      </w:r>
      <w:r>
        <w:rPr>
          <w:w w:val="60"/>
          <w:sz w:val="20"/>
        </w:rPr>
        <w:t>land</w:t>
      </w:r>
      <w:r>
        <w:rPr>
          <w:spacing w:val="19"/>
          <w:sz w:val="20"/>
        </w:rPr>
        <w:t xml:space="preserve"> </w:t>
      </w:r>
      <w:r>
        <w:rPr>
          <w:w w:val="60"/>
          <w:sz w:val="20"/>
        </w:rPr>
        <w:t>some</w:t>
      </w:r>
      <w:r>
        <w:rPr>
          <w:spacing w:val="19"/>
          <w:sz w:val="20"/>
        </w:rPr>
        <w:t xml:space="preserve"> </w:t>
      </w:r>
      <w:r>
        <w:rPr>
          <w:w w:val="60"/>
          <w:sz w:val="20"/>
        </w:rPr>
        <w:t>of</w:t>
      </w:r>
      <w:r>
        <w:rPr>
          <w:spacing w:val="17"/>
          <w:sz w:val="20"/>
        </w:rPr>
        <w:t xml:space="preserve"> </w:t>
      </w:r>
      <w:r>
        <w:rPr>
          <w:w w:val="60"/>
          <w:sz w:val="20"/>
        </w:rPr>
        <w:t>which</w:t>
      </w:r>
      <w:r>
        <w:rPr>
          <w:spacing w:val="16"/>
          <w:sz w:val="20"/>
        </w:rPr>
        <w:t xml:space="preserve"> </w:t>
      </w:r>
      <w:r>
        <w:rPr>
          <w:w w:val="60"/>
          <w:sz w:val="20"/>
        </w:rPr>
        <w:t>is</w:t>
      </w:r>
      <w:r>
        <w:rPr>
          <w:spacing w:val="16"/>
          <w:sz w:val="20"/>
        </w:rPr>
        <w:t xml:space="preserve"> </w:t>
      </w:r>
      <w:r>
        <w:rPr>
          <w:w w:val="60"/>
          <w:sz w:val="20"/>
        </w:rPr>
        <w:t>left</w:t>
      </w:r>
      <w:r>
        <w:rPr>
          <w:spacing w:val="17"/>
          <w:sz w:val="20"/>
        </w:rPr>
        <w:t xml:space="preserve"> </w:t>
      </w:r>
      <w:r>
        <w:rPr>
          <w:w w:val="60"/>
          <w:sz w:val="20"/>
        </w:rPr>
        <w:t>unutilised.</w:t>
      </w:r>
      <w:r>
        <w:rPr>
          <w:spacing w:val="17"/>
          <w:sz w:val="20"/>
        </w:rPr>
        <w:t xml:space="preserve"> </w:t>
      </w:r>
      <w:r>
        <w:rPr>
          <w:w w:val="60"/>
          <w:sz w:val="20"/>
        </w:rPr>
        <w:t>This</w:t>
      </w:r>
      <w:r>
        <w:rPr>
          <w:spacing w:val="19"/>
          <w:sz w:val="20"/>
        </w:rPr>
        <w:t xml:space="preserve"> </w:t>
      </w:r>
      <w:r>
        <w:rPr>
          <w:w w:val="60"/>
          <w:sz w:val="20"/>
        </w:rPr>
        <w:t>affects</w:t>
      </w:r>
      <w:r>
        <w:rPr>
          <w:spacing w:val="19"/>
          <w:sz w:val="20"/>
        </w:rPr>
        <w:t xml:space="preserve"> </w:t>
      </w:r>
      <w:r>
        <w:rPr>
          <w:w w:val="60"/>
          <w:sz w:val="20"/>
        </w:rPr>
        <w:t>the</w:t>
      </w:r>
      <w:r>
        <w:rPr>
          <w:spacing w:val="19"/>
          <w:sz w:val="20"/>
        </w:rPr>
        <w:t xml:space="preserve"> </w:t>
      </w:r>
      <w:r>
        <w:rPr>
          <w:w w:val="60"/>
          <w:sz w:val="20"/>
        </w:rPr>
        <w:t>size</w:t>
      </w:r>
      <w:r>
        <w:rPr>
          <w:spacing w:val="19"/>
          <w:sz w:val="20"/>
        </w:rPr>
        <w:t xml:space="preserve"> </w:t>
      </w:r>
      <w:r>
        <w:rPr>
          <w:w w:val="60"/>
          <w:sz w:val="20"/>
        </w:rPr>
        <w:t>of</w:t>
      </w:r>
      <w:r>
        <w:rPr>
          <w:spacing w:val="17"/>
          <w:sz w:val="20"/>
        </w:rPr>
        <w:t xml:space="preserve"> </w:t>
      </w:r>
      <w:r>
        <w:rPr>
          <w:w w:val="60"/>
          <w:sz w:val="20"/>
        </w:rPr>
        <w:t>farms</w:t>
      </w:r>
      <w:r>
        <w:rPr>
          <w:spacing w:val="19"/>
          <w:sz w:val="20"/>
        </w:rPr>
        <w:t xml:space="preserve"> </w:t>
      </w:r>
      <w:r>
        <w:rPr>
          <w:w w:val="60"/>
          <w:sz w:val="20"/>
        </w:rPr>
        <w:t>and</w:t>
      </w:r>
      <w:r>
        <w:rPr>
          <w:spacing w:val="19"/>
          <w:sz w:val="20"/>
        </w:rPr>
        <w:t xml:space="preserve"> </w:t>
      </w:r>
      <w:r>
        <w:rPr>
          <w:w w:val="60"/>
          <w:sz w:val="20"/>
        </w:rPr>
        <w:t>ease</w:t>
      </w:r>
      <w:r>
        <w:rPr>
          <w:spacing w:val="31"/>
          <w:sz w:val="20"/>
        </w:rPr>
        <w:t xml:space="preserve"> </w:t>
      </w:r>
      <w:r>
        <w:rPr>
          <w:w w:val="60"/>
          <w:sz w:val="20"/>
        </w:rPr>
        <w:t>of</w:t>
      </w:r>
      <w:r>
        <w:rPr>
          <w:sz w:val="20"/>
        </w:rPr>
        <w:t xml:space="preserve"> </w:t>
      </w:r>
      <w:r>
        <w:rPr>
          <w:w w:val="60"/>
          <w:sz w:val="20"/>
        </w:rPr>
        <w:t>transferability.</w:t>
      </w:r>
    </w:p>
    <w:p w:rsidR="00E5575B" w:rsidRDefault="00D512E5">
      <w:pPr>
        <w:pStyle w:val="ListParagraph"/>
        <w:numPr>
          <w:ilvl w:val="0"/>
          <w:numId w:val="64"/>
        </w:numPr>
        <w:tabs>
          <w:tab w:val="left" w:pos="1076"/>
        </w:tabs>
        <w:spacing w:line="244" w:lineRule="auto"/>
        <w:ind w:right="635" w:firstLine="0"/>
        <w:rPr>
          <w:sz w:val="20"/>
        </w:rPr>
      </w:pPr>
      <w:r>
        <w:rPr>
          <w:w w:val="60"/>
          <w:sz w:val="20"/>
        </w:rPr>
        <w:t>In</w:t>
      </w:r>
      <w:r>
        <w:rPr>
          <w:sz w:val="20"/>
        </w:rPr>
        <w:t xml:space="preserve"> </w:t>
      </w:r>
      <w:r>
        <w:rPr>
          <w:w w:val="60"/>
          <w:sz w:val="20"/>
        </w:rPr>
        <w:t>Kigezi</w:t>
      </w:r>
      <w:r>
        <w:rPr>
          <w:sz w:val="20"/>
        </w:rPr>
        <w:t xml:space="preserve"> </w:t>
      </w:r>
      <w:r>
        <w:rPr>
          <w:w w:val="60"/>
          <w:sz w:val="20"/>
        </w:rPr>
        <w:t>and</w:t>
      </w:r>
      <w:r>
        <w:rPr>
          <w:sz w:val="20"/>
        </w:rPr>
        <w:t xml:space="preserve"> </w:t>
      </w:r>
      <w:r>
        <w:rPr>
          <w:w w:val="60"/>
          <w:sz w:val="20"/>
        </w:rPr>
        <w:t>Mbale,</w:t>
      </w:r>
      <w:r>
        <w:rPr>
          <w:sz w:val="20"/>
        </w:rPr>
        <w:t xml:space="preserve"> </w:t>
      </w:r>
      <w:r>
        <w:rPr>
          <w:w w:val="60"/>
          <w:sz w:val="20"/>
        </w:rPr>
        <w:t>the</w:t>
      </w:r>
      <w:r>
        <w:rPr>
          <w:spacing w:val="-2"/>
          <w:sz w:val="20"/>
        </w:rPr>
        <w:t xml:space="preserve"> </w:t>
      </w:r>
      <w:r>
        <w:rPr>
          <w:w w:val="60"/>
          <w:sz w:val="20"/>
        </w:rPr>
        <w:t>inheritance</w:t>
      </w:r>
      <w:r>
        <w:rPr>
          <w:sz w:val="20"/>
        </w:rPr>
        <w:t xml:space="preserve"> </w:t>
      </w:r>
      <w:r>
        <w:rPr>
          <w:w w:val="60"/>
          <w:sz w:val="20"/>
        </w:rPr>
        <w:t>system</w:t>
      </w:r>
      <w:r>
        <w:rPr>
          <w:sz w:val="20"/>
        </w:rPr>
        <w:t xml:space="preserve"> </w:t>
      </w:r>
      <w:r>
        <w:rPr>
          <w:w w:val="60"/>
          <w:sz w:val="20"/>
        </w:rPr>
        <w:t>has</w:t>
      </w:r>
      <w:r>
        <w:rPr>
          <w:sz w:val="20"/>
        </w:rPr>
        <w:t xml:space="preserve"> </w:t>
      </w:r>
      <w:r>
        <w:rPr>
          <w:w w:val="60"/>
          <w:sz w:val="20"/>
        </w:rPr>
        <w:t>led</w:t>
      </w:r>
      <w:r>
        <w:rPr>
          <w:sz w:val="20"/>
        </w:rPr>
        <w:t xml:space="preserve"> </w:t>
      </w:r>
      <w:r>
        <w:rPr>
          <w:w w:val="60"/>
          <w:sz w:val="20"/>
        </w:rPr>
        <w:t>to</w:t>
      </w:r>
      <w:r>
        <w:rPr>
          <w:sz w:val="20"/>
        </w:rPr>
        <w:t xml:space="preserve"> </w:t>
      </w:r>
      <w:r>
        <w:rPr>
          <w:w w:val="60"/>
          <w:sz w:val="20"/>
        </w:rPr>
        <w:t>land</w:t>
      </w:r>
      <w:r>
        <w:rPr>
          <w:sz w:val="20"/>
        </w:rPr>
        <w:t xml:space="preserve"> </w:t>
      </w:r>
      <w:r>
        <w:rPr>
          <w:w w:val="60"/>
          <w:sz w:val="20"/>
        </w:rPr>
        <w:t>fragmentation.</w:t>
      </w:r>
      <w:r>
        <w:rPr>
          <w:sz w:val="20"/>
        </w:rPr>
        <w:t xml:space="preserve"> </w:t>
      </w:r>
      <w:r>
        <w:rPr>
          <w:w w:val="60"/>
          <w:sz w:val="20"/>
        </w:rPr>
        <w:t>This</w:t>
      </w:r>
      <w:r>
        <w:rPr>
          <w:sz w:val="20"/>
        </w:rPr>
        <w:t xml:space="preserve"> </w:t>
      </w:r>
      <w:r>
        <w:rPr>
          <w:w w:val="60"/>
          <w:sz w:val="20"/>
        </w:rPr>
        <w:t>system</w:t>
      </w:r>
      <w:r>
        <w:rPr>
          <w:sz w:val="20"/>
        </w:rPr>
        <w:t xml:space="preserve"> </w:t>
      </w:r>
      <w:r>
        <w:rPr>
          <w:w w:val="60"/>
          <w:sz w:val="20"/>
        </w:rPr>
        <w:t>limits</w:t>
      </w:r>
      <w:r>
        <w:rPr>
          <w:sz w:val="20"/>
        </w:rPr>
        <w:t xml:space="preserve"> </w:t>
      </w:r>
      <w:r>
        <w:rPr>
          <w:w w:val="60"/>
          <w:sz w:val="20"/>
        </w:rPr>
        <w:t>use</w:t>
      </w:r>
      <w:r>
        <w:rPr>
          <w:sz w:val="20"/>
        </w:rPr>
        <w:t xml:space="preserve"> </w:t>
      </w:r>
      <w:r>
        <w:rPr>
          <w:w w:val="60"/>
          <w:sz w:val="20"/>
        </w:rPr>
        <w:t>of</w:t>
      </w:r>
      <w:r>
        <w:rPr>
          <w:sz w:val="20"/>
        </w:rPr>
        <w:t xml:space="preserve"> </w:t>
      </w:r>
      <w:r>
        <w:rPr>
          <w:w w:val="60"/>
          <w:sz w:val="20"/>
        </w:rPr>
        <w:t>farm</w:t>
      </w:r>
      <w:r>
        <w:rPr>
          <w:sz w:val="20"/>
        </w:rPr>
        <w:t xml:space="preserve"> </w:t>
      </w:r>
      <w:r>
        <w:rPr>
          <w:w w:val="60"/>
          <w:sz w:val="20"/>
        </w:rPr>
        <w:t>machinery</w:t>
      </w:r>
      <w:r>
        <w:rPr>
          <w:sz w:val="20"/>
        </w:rPr>
        <w:t xml:space="preserve"> </w:t>
      </w:r>
      <w:r>
        <w:rPr>
          <w:w w:val="60"/>
          <w:sz w:val="20"/>
        </w:rPr>
        <w:t>and</w:t>
      </w:r>
      <w:r>
        <w:rPr>
          <w:spacing w:val="-2"/>
          <w:sz w:val="20"/>
        </w:rPr>
        <w:t xml:space="preserve"> </w:t>
      </w:r>
      <w:r>
        <w:rPr>
          <w:w w:val="60"/>
          <w:sz w:val="20"/>
        </w:rPr>
        <w:t>increases</w:t>
      </w:r>
      <w:r>
        <w:rPr>
          <w:sz w:val="20"/>
        </w:rPr>
        <w:t xml:space="preserve"> </w:t>
      </w:r>
      <w:r>
        <w:rPr>
          <w:w w:val="60"/>
          <w:sz w:val="20"/>
        </w:rPr>
        <w:t>soil</w:t>
      </w:r>
      <w:r>
        <w:rPr>
          <w:sz w:val="20"/>
        </w:rPr>
        <w:t xml:space="preserve"> </w:t>
      </w:r>
      <w:r>
        <w:rPr>
          <w:w w:val="60"/>
          <w:sz w:val="20"/>
        </w:rPr>
        <w:t>deterioration</w:t>
      </w:r>
      <w:r>
        <w:rPr>
          <w:sz w:val="20"/>
        </w:rPr>
        <w:t xml:space="preserve"> </w:t>
      </w:r>
      <w:r>
        <w:rPr>
          <w:w w:val="60"/>
          <w:sz w:val="20"/>
        </w:rPr>
        <w:t>due</w:t>
      </w:r>
      <w:r>
        <w:rPr>
          <w:sz w:val="20"/>
        </w:rPr>
        <w:t xml:space="preserve"> </w:t>
      </w:r>
      <w:r>
        <w:rPr>
          <w:w w:val="60"/>
          <w:sz w:val="20"/>
        </w:rPr>
        <w:t>to</w:t>
      </w:r>
      <w:r>
        <w:rPr>
          <w:sz w:val="20"/>
        </w:rPr>
        <w:t xml:space="preserve"> </w:t>
      </w:r>
      <w:r>
        <w:rPr>
          <w:w w:val="60"/>
          <w:sz w:val="20"/>
        </w:rPr>
        <w:t>continuous</w:t>
      </w:r>
      <w:r>
        <w:rPr>
          <w:sz w:val="20"/>
        </w:rPr>
        <w:t xml:space="preserve"> </w:t>
      </w:r>
      <w:r>
        <w:rPr>
          <w:w w:val="60"/>
          <w:sz w:val="20"/>
        </w:rPr>
        <w:t>use</w:t>
      </w:r>
      <w:r>
        <w:rPr>
          <w:sz w:val="20"/>
        </w:rPr>
        <w:t xml:space="preserve"> </w:t>
      </w:r>
      <w:r>
        <w:rPr>
          <w:w w:val="60"/>
          <w:sz w:val="20"/>
        </w:rPr>
        <w:t>without</w:t>
      </w:r>
      <w:r>
        <w:rPr>
          <w:sz w:val="20"/>
        </w:rPr>
        <w:t xml:space="preserve"> </w:t>
      </w:r>
      <w:r>
        <w:rPr>
          <w:w w:val="60"/>
          <w:sz w:val="20"/>
        </w:rPr>
        <w:t>fallow</w:t>
      </w:r>
      <w:r>
        <w:rPr>
          <w:sz w:val="20"/>
        </w:rPr>
        <w:t xml:space="preserve"> </w:t>
      </w:r>
      <w:r>
        <w:rPr>
          <w:w w:val="65"/>
          <w:sz w:val="20"/>
        </w:rPr>
        <w:t>periods</w:t>
      </w:r>
      <w:r>
        <w:rPr>
          <w:spacing w:val="-14"/>
          <w:sz w:val="20"/>
        </w:rPr>
        <w:t xml:space="preserve"> </w:t>
      </w:r>
      <w:r>
        <w:rPr>
          <w:w w:val="65"/>
          <w:sz w:val="20"/>
        </w:rPr>
        <w:t>and</w:t>
      </w:r>
      <w:r>
        <w:rPr>
          <w:spacing w:val="-16"/>
          <w:sz w:val="20"/>
        </w:rPr>
        <w:t xml:space="preserve"> </w:t>
      </w:r>
      <w:r>
        <w:rPr>
          <w:w w:val="65"/>
          <w:sz w:val="20"/>
        </w:rPr>
        <w:t>is</w:t>
      </w:r>
      <w:r>
        <w:rPr>
          <w:spacing w:val="-16"/>
          <w:sz w:val="20"/>
        </w:rPr>
        <w:t xml:space="preserve"> </w:t>
      </w:r>
      <w:r>
        <w:rPr>
          <w:w w:val="65"/>
          <w:sz w:val="20"/>
        </w:rPr>
        <w:t>wasteful</w:t>
      </w:r>
      <w:r>
        <w:rPr>
          <w:spacing w:val="-15"/>
          <w:sz w:val="20"/>
        </w:rPr>
        <w:t xml:space="preserve"> </w:t>
      </w:r>
      <w:r>
        <w:rPr>
          <w:w w:val="65"/>
          <w:sz w:val="20"/>
        </w:rPr>
        <w:t>in</w:t>
      </w:r>
      <w:r>
        <w:rPr>
          <w:spacing w:val="-14"/>
          <w:sz w:val="20"/>
        </w:rPr>
        <w:t xml:space="preserve"> </w:t>
      </w:r>
      <w:r>
        <w:rPr>
          <w:w w:val="65"/>
          <w:sz w:val="20"/>
        </w:rPr>
        <w:t>terms</w:t>
      </w:r>
      <w:r>
        <w:rPr>
          <w:spacing w:val="-14"/>
          <w:sz w:val="20"/>
        </w:rPr>
        <w:t xml:space="preserve"> </w:t>
      </w:r>
      <w:r>
        <w:rPr>
          <w:w w:val="65"/>
          <w:sz w:val="20"/>
        </w:rPr>
        <w:t>of time</w:t>
      </w:r>
      <w:r>
        <w:rPr>
          <w:spacing w:val="-16"/>
          <w:sz w:val="20"/>
        </w:rPr>
        <w:t xml:space="preserve"> </w:t>
      </w:r>
      <w:r>
        <w:rPr>
          <w:w w:val="65"/>
          <w:sz w:val="20"/>
        </w:rPr>
        <w:t>spent</w:t>
      </w:r>
      <w:r>
        <w:rPr>
          <w:spacing w:val="-15"/>
          <w:sz w:val="20"/>
        </w:rPr>
        <w:t xml:space="preserve"> </w:t>
      </w:r>
      <w:r>
        <w:rPr>
          <w:w w:val="65"/>
          <w:sz w:val="20"/>
        </w:rPr>
        <w:t>between</w:t>
      </w:r>
      <w:r>
        <w:rPr>
          <w:spacing w:val="-14"/>
          <w:sz w:val="20"/>
        </w:rPr>
        <w:t xml:space="preserve"> </w:t>
      </w:r>
      <w:r>
        <w:rPr>
          <w:w w:val="65"/>
          <w:sz w:val="20"/>
        </w:rPr>
        <w:t>widely</w:t>
      </w:r>
      <w:r>
        <w:rPr>
          <w:spacing w:val="-16"/>
          <w:sz w:val="20"/>
        </w:rPr>
        <w:t xml:space="preserve"> </w:t>
      </w:r>
      <w:r>
        <w:rPr>
          <w:w w:val="65"/>
          <w:sz w:val="20"/>
        </w:rPr>
        <w:t>spread</w:t>
      </w:r>
      <w:r>
        <w:rPr>
          <w:spacing w:val="-14"/>
          <w:sz w:val="20"/>
        </w:rPr>
        <w:t xml:space="preserve"> </w:t>
      </w:r>
      <w:r>
        <w:rPr>
          <w:w w:val="65"/>
          <w:sz w:val="20"/>
        </w:rPr>
        <w:t>farm</w:t>
      </w:r>
      <w:r>
        <w:rPr>
          <w:spacing w:val="-15"/>
          <w:sz w:val="20"/>
        </w:rPr>
        <w:t xml:space="preserve"> </w:t>
      </w:r>
      <w:r>
        <w:rPr>
          <w:w w:val="65"/>
          <w:sz w:val="20"/>
        </w:rPr>
        <w:t>holdings.</w:t>
      </w:r>
    </w:p>
    <w:p w:rsidR="00E5575B" w:rsidRDefault="00E5575B">
      <w:pPr>
        <w:spacing w:line="244"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64"/>
        </w:numPr>
        <w:tabs>
          <w:tab w:val="left" w:pos="1076"/>
        </w:tabs>
        <w:spacing w:before="5"/>
        <w:ind w:right="642" w:firstLine="0"/>
        <w:rPr>
          <w:sz w:val="20"/>
        </w:rPr>
      </w:pPr>
      <w:r>
        <w:rPr>
          <w:w w:val="65"/>
          <w:sz w:val="20"/>
        </w:rPr>
        <w:lastRenderedPageBreak/>
        <w:t>The</w:t>
      </w:r>
      <w:r>
        <w:rPr>
          <w:spacing w:val="-6"/>
          <w:sz w:val="20"/>
        </w:rPr>
        <w:t xml:space="preserve"> </w:t>
      </w:r>
      <w:r>
        <w:rPr>
          <w:w w:val="65"/>
          <w:sz w:val="20"/>
        </w:rPr>
        <w:t>free</w:t>
      </w:r>
      <w:r>
        <w:rPr>
          <w:spacing w:val="-4"/>
          <w:sz w:val="20"/>
        </w:rPr>
        <w:t xml:space="preserve"> </w:t>
      </w:r>
      <w:r>
        <w:rPr>
          <w:w w:val="65"/>
          <w:sz w:val="20"/>
        </w:rPr>
        <w:t>and</w:t>
      </w:r>
      <w:r>
        <w:rPr>
          <w:spacing w:val="-6"/>
          <w:sz w:val="20"/>
        </w:rPr>
        <w:t xml:space="preserve"> </w:t>
      </w:r>
      <w:r>
        <w:rPr>
          <w:w w:val="65"/>
          <w:sz w:val="20"/>
        </w:rPr>
        <w:t>communal</w:t>
      </w:r>
      <w:r>
        <w:rPr>
          <w:spacing w:val="-5"/>
          <w:sz w:val="20"/>
        </w:rPr>
        <w:t xml:space="preserve"> </w:t>
      </w:r>
      <w:r>
        <w:rPr>
          <w:w w:val="65"/>
          <w:sz w:val="20"/>
        </w:rPr>
        <w:t>land</w:t>
      </w:r>
      <w:r>
        <w:rPr>
          <w:spacing w:val="-6"/>
          <w:sz w:val="20"/>
        </w:rPr>
        <w:t xml:space="preserve"> </w:t>
      </w:r>
      <w:r>
        <w:rPr>
          <w:w w:val="65"/>
          <w:sz w:val="20"/>
        </w:rPr>
        <w:t>ownership</w:t>
      </w:r>
      <w:r>
        <w:rPr>
          <w:spacing w:val="-6"/>
          <w:sz w:val="20"/>
        </w:rPr>
        <w:t xml:space="preserve"> </w:t>
      </w:r>
      <w:r>
        <w:rPr>
          <w:w w:val="65"/>
          <w:sz w:val="20"/>
        </w:rPr>
        <w:t>especially</w:t>
      </w:r>
      <w:r>
        <w:rPr>
          <w:spacing w:val="-8"/>
          <w:sz w:val="20"/>
        </w:rPr>
        <w:t xml:space="preserve"> </w:t>
      </w:r>
      <w:r>
        <w:rPr>
          <w:w w:val="65"/>
          <w:sz w:val="20"/>
        </w:rPr>
        <w:t>in</w:t>
      </w:r>
      <w:r>
        <w:rPr>
          <w:spacing w:val="-6"/>
          <w:sz w:val="20"/>
        </w:rPr>
        <w:t xml:space="preserve"> </w:t>
      </w:r>
      <w:r>
        <w:rPr>
          <w:w w:val="65"/>
          <w:sz w:val="20"/>
        </w:rPr>
        <w:t>pastoral</w:t>
      </w:r>
      <w:r>
        <w:rPr>
          <w:spacing w:val="-5"/>
          <w:sz w:val="20"/>
        </w:rPr>
        <w:t xml:space="preserve"> </w:t>
      </w:r>
      <w:r>
        <w:rPr>
          <w:w w:val="65"/>
          <w:sz w:val="20"/>
        </w:rPr>
        <w:t>areas</w:t>
      </w:r>
      <w:r>
        <w:rPr>
          <w:spacing w:val="-6"/>
          <w:sz w:val="20"/>
        </w:rPr>
        <w:t xml:space="preserve"> </w:t>
      </w:r>
      <w:r>
        <w:rPr>
          <w:w w:val="65"/>
          <w:sz w:val="20"/>
        </w:rPr>
        <w:t>like</w:t>
      </w:r>
      <w:r>
        <w:rPr>
          <w:spacing w:val="-6"/>
          <w:sz w:val="20"/>
        </w:rPr>
        <w:t xml:space="preserve"> </w:t>
      </w:r>
      <w:r>
        <w:rPr>
          <w:w w:val="65"/>
          <w:sz w:val="20"/>
        </w:rPr>
        <w:t>Kotido</w:t>
      </w:r>
      <w:r>
        <w:rPr>
          <w:spacing w:val="-4"/>
          <w:sz w:val="20"/>
        </w:rPr>
        <w:t xml:space="preserve"> </w:t>
      </w:r>
      <w:r>
        <w:rPr>
          <w:w w:val="65"/>
          <w:sz w:val="20"/>
        </w:rPr>
        <w:t>and</w:t>
      </w:r>
      <w:r>
        <w:rPr>
          <w:spacing w:val="-6"/>
          <w:sz w:val="20"/>
        </w:rPr>
        <w:t xml:space="preserve"> </w:t>
      </w:r>
      <w:r>
        <w:rPr>
          <w:w w:val="65"/>
          <w:sz w:val="20"/>
        </w:rPr>
        <w:t>parts</w:t>
      </w:r>
      <w:r>
        <w:rPr>
          <w:spacing w:val="-4"/>
          <w:sz w:val="20"/>
        </w:rPr>
        <w:t xml:space="preserve"> </w:t>
      </w:r>
      <w:r>
        <w:rPr>
          <w:w w:val="65"/>
          <w:sz w:val="20"/>
        </w:rPr>
        <w:t>of</w:t>
      </w:r>
      <w:r>
        <w:rPr>
          <w:spacing w:val="-7"/>
          <w:sz w:val="20"/>
        </w:rPr>
        <w:t xml:space="preserve"> </w:t>
      </w:r>
      <w:r>
        <w:rPr>
          <w:w w:val="65"/>
          <w:sz w:val="20"/>
        </w:rPr>
        <w:t>Soroti,</w:t>
      </w:r>
      <w:r>
        <w:rPr>
          <w:sz w:val="20"/>
        </w:rPr>
        <w:t xml:space="preserve"> </w:t>
      </w:r>
      <w:r>
        <w:rPr>
          <w:w w:val="65"/>
          <w:sz w:val="20"/>
        </w:rPr>
        <w:t>Moroto</w:t>
      </w:r>
      <w:r>
        <w:rPr>
          <w:spacing w:val="-1"/>
          <w:sz w:val="20"/>
        </w:rPr>
        <w:t xml:space="preserve"> </w:t>
      </w:r>
      <w:r>
        <w:rPr>
          <w:w w:val="65"/>
          <w:sz w:val="20"/>
        </w:rPr>
        <w:t>and</w:t>
      </w:r>
      <w:r>
        <w:rPr>
          <w:spacing w:val="-1"/>
          <w:sz w:val="20"/>
        </w:rPr>
        <w:t xml:space="preserve"> </w:t>
      </w:r>
      <w:r>
        <w:rPr>
          <w:w w:val="65"/>
          <w:sz w:val="20"/>
        </w:rPr>
        <w:t>Kaabong</w:t>
      </w:r>
      <w:r>
        <w:rPr>
          <w:spacing w:val="-1"/>
          <w:sz w:val="20"/>
        </w:rPr>
        <w:t xml:space="preserve"> </w:t>
      </w:r>
      <w:r>
        <w:rPr>
          <w:w w:val="65"/>
          <w:sz w:val="20"/>
        </w:rPr>
        <w:t>has</w:t>
      </w:r>
      <w:r>
        <w:rPr>
          <w:spacing w:val="-1"/>
          <w:sz w:val="20"/>
        </w:rPr>
        <w:t xml:space="preserve"> </w:t>
      </w:r>
      <w:r>
        <w:rPr>
          <w:w w:val="65"/>
          <w:sz w:val="20"/>
        </w:rPr>
        <w:t>led</w:t>
      </w:r>
      <w:r>
        <w:rPr>
          <w:sz w:val="20"/>
        </w:rPr>
        <w:t xml:space="preserve"> </w:t>
      </w:r>
      <w:r>
        <w:rPr>
          <w:w w:val="65"/>
          <w:sz w:val="20"/>
        </w:rPr>
        <w:t>to</w:t>
      </w:r>
      <w:r>
        <w:rPr>
          <w:spacing w:val="-1"/>
          <w:sz w:val="20"/>
        </w:rPr>
        <w:t xml:space="preserve"> </w:t>
      </w:r>
      <w:r>
        <w:rPr>
          <w:w w:val="65"/>
          <w:sz w:val="20"/>
        </w:rPr>
        <w:t>irresponsible</w:t>
      </w:r>
      <w:r>
        <w:rPr>
          <w:spacing w:val="-1"/>
          <w:sz w:val="20"/>
        </w:rPr>
        <w:t xml:space="preserve"> </w:t>
      </w:r>
      <w:r>
        <w:rPr>
          <w:w w:val="65"/>
          <w:sz w:val="20"/>
        </w:rPr>
        <w:t>use</w:t>
      </w:r>
      <w:r>
        <w:rPr>
          <w:spacing w:val="-1"/>
          <w:sz w:val="20"/>
        </w:rPr>
        <w:t xml:space="preserve"> </w:t>
      </w:r>
      <w:r>
        <w:rPr>
          <w:w w:val="65"/>
          <w:sz w:val="20"/>
        </w:rPr>
        <w:t>of</w:t>
      </w:r>
      <w:r>
        <w:rPr>
          <w:spacing w:val="-2"/>
          <w:sz w:val="20"/>
        </w:rPr>
        <w:t xml:space="preserve"> </w:t>
      </w:r>
      <w:r>
        <w:rPr>
          <w:w w:val="65"/>
          <w:sz w:val="20"/>
        </w:rPr>
        <w:t>land,</w:t>
      </w:r>
      <w:r>
        <w:rPr>
          <w:sz w:val="20"/>
        </w:rPr>
        <w:t xml:space="preserve"> </w:t>
      </w:r>
      <w:r>
        <w:rPr>
          <w:w w:val="65"/>
          <w:sz w:val="20"/>
        </w:rPr>
        <w:t>as</w:t>
      </w:r>
      <w:r>
        <w:rPr>
          <w:sz w:val="20"/>
        </w:rPr>
        <w:t xml:space="preserve"> </w:t>
      </w:r>
      <w:r>
        <w:rPr>
          <w:w w:val="65"/>
          <w:sz w:val="20"/>
        </w:rPr>
        <w:t>farmers</w:t>
      </w:r>
      <w:r>
        <w:rPr>
          <w:sz w:val="20"/>
        </w:rPr>
        <w:t xml:space="preserve"> </w:t>
      </w:r>
      <w:r>
        <w:rPr>
          <w:w w:val="65"/>
          <w:sz w:val="20"/>
        </w:rPr>
        <w:t>know</w:t>
      </w:r>
      <w:r>
        <w:rPr>
          <w:sz w:val="20"/>
        </w:rPr>
        <w:t xml:space="preserve"> </w:t>
      </w:r>
      <w:r>
        <w:rPr>
          <w:w w:val="60"/>
          <w:sz w:val="20"/>
        </w:rPr>
        <w:t>that</w:t>
      </w:r>
      <w:r>
        <w:rPr>
          <w:sz w:val="20"/>
        </w:rPr>
        <w:t xml:space="preserve"> </w:t>
      </w:r>
      <w:r>
        <w:rPr>
          <w:w w:val="60"/>
          <w:sz w:val="20"/>
        </w:rPr>
        <w:t>they</w:t>
      </w:r>
      <w:r>
        <w:rPr>
          <w:sz w:val="20"/>
        </w:rPr>
        <w:t xml:space="preserve"> </w:t>
      </w:r>
      <w:r>
        <w:rPr>
          <w:w w:val="60"/>
          <w:sz w:val="20"/>
        </w:rPr>
        <w:t>can</w:t>
      </w:r>
      <w:r>
        <w:rPr>
          <w:sz w:val="20"/>
        </w:rPr>
        <w:t xml:space="preserve"> </w:t>
      </w:r>
      <w:r>
        <w:rPr>
          <w:w w:val="60"/>
          <w:sz w:val="20"/>
        </w:rPr>
        <w:t>easily</w:t>
      </w:r>
      <w:r>
        <w:rPr>
          <w:sz w:val="20"/>
        </w:rPr>
        <w:t xml:space="preserve"> </w:t>
      </w:r>
      <w:r>
        <w:rPr>
          <w:w w:val="60"/>
          <w:sz w:val="20"/>
        </w:rPr>
        <w:t>move</w:t>
      </w:r>
      <w:r>
        <w:rPr>
          <w:spacing w:val="-2"/>
          <w:sz w:val="20"/>
        </w:rPr>
        <w:t xml:space="preserve"> </w:t>
      </w:r>
      <w:r>
        <w:rPr>
          <w:w w:val="60"/>
          <w:sz w:val="20"/>
        </w:rPr>
        <w:t>to</w:t>
      </w:r>
      <w:r>
        <w:rPr>
          <w:spacing w:val="-5"/>
          <w:sz w:val="20"/>
        </w:rPr>
        <w:t xml:space="preserve"> </w:t>
      </w:r>
      <w:r>
        <w:rPr>
          <w:w w:val="60"/>
          <w:sz w:val="20"/>
        </w:rPr>
        <w:t>other</w:t>
      </w:r>
      <w:r>
        <w:rPr>
          <w:spacing w:val="-3"/>
          <w:sz w:val="20"/>
        </w:rPr>
        <w:t xml:space="preserve"> </w:t>
      </w:r>
      <w:r>
        <w:rPr>
          <w:w w:val="60"/>
          <w:sz w:val="20"/>
        </w:rPr>
        <w:t>places</w:t>
      </w:r>
      <w:r>
        <w:rPr>
          <w:spacing w:val="-2"/>
          <w:sz w:val="20"/>
        </w:rPr>
        <w:t xml:space="preserve"> </w:t>
      </w:r>
      <w:r>
        <w:rPr>
          <w:w w:val="60"/>
          <w:sz w:val="20"/>
        </w:rPr>
        <w:t>since</w:t>
      </w:r>
      <w:r>
        <w:rPr>
          <w:spacing w:val="-5"/>
          <w:sz w:val="20"/>
        </w:rPr>
        <w:t xml:space="preserve"> </w:t>
      </w:r>
      <w:r>
        <w:rPr>
          <w:w w:val="60"/>
          <w:sz w:val="20"/>
        </w:rPr>
        <w:t>land</w:t>
      </w:r>
      <w:r>
        <w:rPr>
          <w:spacing w:val="-5"/>
          <w:sz w:val="20"/>
        </w:rPr>
        <w:t xml:space="preserve"> </w:t>
      </w:r>
      <w:r>
        <w:rPr>
          <w:w w:val="60"/>
          <w:sz w:val="20"/>
        </w:rPr>
        <w:t>is</w:t>
      </w:r>
      <w:r>
        <w:rPr>
          <w:spacing w:val="-5"/>
          <w:sz w:val="20"/>
        </w:rPr>
        <w:t xml:space="preserve"> </w:t>
      </w:r>
      <w:r>
        <w:rPr>
          <w:w w:val="60"/>
          <w:sz w:val="20"/>
        </w:rPr>
        <w:t>free.</w:t>
      </w:r>
      <w:r>
        <w:rPr>
          <w:spacing w:val="-3"/>
          <w:sz w:val="20"/>
        </w:rPr>
        <w:t xml:space="preserve"> </w:t>
      </w:r>
      <w:r>
        <w:rPr>
          <w:w w:val="60"/>
          <w:sz w:val="20"/>
        </w:rPr>
        <w:t>There</w:t>
      </w:r>
      <w:r>
        <w:rPr>
          <w:spacing w:val="-2"/>
          <w:sz w:val="20"/>
        </w:rPr>
        <w:t xml:space="preserve"> </w:t>
      </w:r>
      <w:r>
        <w:rPr>
          <w:w w:val="60"/>
          <w:sz w:val="20"/>
        </w:rPr>
        <w:t>has</w:t>
      </w:r>
      <w:r>
        <w:rPr>
          <w:spacing w:val="-2"/>
          <w:sz w:val="20"/>
        </w:rPr>
        <w:t xml:space="preserve"> </w:t>
      </w:r>
      <w:r>
        <w:rPr>
          <w:w w:val="60"/>
          <w:sz w:val="20"/>
        </w:rPr>
        <w:t>been</w:t>
      </w:r>
      <w:r>
        <w:rPr>
          <w:spacing w:val="-2"/>
          <w:sz w:val="20"/>
        </w:rPr>
        <w:t xml:space="preserve"> </w:t>
      </w:r>
      <w:r>
        <w:rPr>
          <w:w w:val="60"/>
          <w:sz w:val="20"/>
        </w:rPr>
        <w:t>bush</w:t>
      </w:r>
      <w:r>
        <w:rPr>
          <w:spacing w:val="-5"/>
          <w:sz w:val="20"/>
        </w:rPr>
        <w:t xml:space="preserve"> </w:t>
      </w:r>
      <w:r>
        <w:rPr>
          <w:w w:val="60"/>
          <w:sz w:val="20"/>
        </w:rPr>
        <w:t>burning,</w:t>
      </w:r>
      <w:r>
        <w:rPr>
          <w:spacing w:val="-6"/>
          <w:sz w:val="20"/>
        </w:rPr>
        <w:t xml:space="preserve"> </w:t>
      </w:r>
      <w:r>
        <w:rPr>
          <w:w w:val="60"/>
          <w:sz w:val="20"/>
        </w:rPr>
        <w:t>overstocking,</w:t>
      </w:r>
      <w:r>
        <w:rPr>
          <w:spacing w:val="-6"/>
          <w:sz w:val="20"/>
        </w:rPr>
        <w:t xml:space="preserve"> </w:t>
      </w:r>
      <w:r>
        <w:rPr>
          <w:w w:val="60"/>
          <w:sz w:val="20"/>
        </w:rPr>
        <w:t>hence</w:t>
      </w:r>
      <w:r>
        <w:rPr>
          <w:spacing w:val="-2"/>
          <w:sz w:val="20"/>
        </w:rPr>
        <w:t xml:space="preserve"> </w:t>
      </w:r>
      <w:r>
        <w:rPr>
          <w:w w:val="60"/>
          <w:sz w:val="20"/>
        </w:rPr>
        <w:t>offsetting</w:t>
      </w:r>
      <w:r>
        <w:rPr>
          <w:sz w:val="20"/>
        </w:rPr>
        <w:t xml:space="preserve"> </w:t>
      </w:r>
      <w:r>
        <w:rPr>
          <w:w w:val="60"/>
          <w:sz w:val="20"/>
        </w:rPr>
        <w:t>soil deterioration and affecting land productivity.</w:t>
      </w:r>
    </w:p>
    <w:p w:rsidR="00E5575B" w:rsidRDefault="00D512E5">
      <w:pPr>
        <w:pStyle w:val="ListParagraph"/>
        <w:numPr>
          <w:ilvl w:val="0"/>
          <w:numId w:val="64"/>
        </w:numPr>
        <w:tabs>
          <w:tab w:val="left" w:pos="1076"/>
        </w:tabs>
        <w:spacing w:before="2" w:line="244" w:lineRule="auto"/>
        <w:ind w:right="641" w:firstLine="0"/>
        <w:rPr>
          <w:sz w:val="20"/>
        </w:rPr>
      </w:pPr>
      <w:r>
        <w:rPr>
          <w:w w:val="60"/>
          <w:sz w:val="20"/>
        </w:rPr>
        <w:t>Nature</w:t>
      </w:r>
      <w:r>
        <w:rPr>
          <w:spacing w:val="12"/>
          <w:sz w:val="20"/>
        </w:rPr>
        <w:t xml:space="preserve"> </w:t>
      </w:r>
      <w:r>
        <w:rPr>
          <w:w w:val="60"/>
          <w:sz w:val="20"/>
        </w:rPr>
        <w:t>of</w:t>
      </w:r>
      <w:r>
        <w:rPr>
          <w:spacing w:val="15"/>
          <w:sz w:val="20"/>
        </w:rPr>
        <w:t xml:space="preserve"> </w:t>
      </w:r>
      <w:r>
        <w:rPr>
          <w:w w:val="60"/>
          <w:sz w:val="20"/>
        </w:rPr>
        <w:t>crops</w:t>
      </w:r>
      <w:r>
        <w:rPr>
          <w:spacing w:val="16"/>
          <w:sz w:val="20"/>
        </w:rPr>
        <w:t xml:space="preserve"> </w:t>
      </w:r>
      <w:r>
        <w:rPr>
          <w:w w:val="60"/>
          <w:sz w:val="20"/>
        </w:rPr>
        <w:t>has</w:t>
      </w:r>
      <w:r>
        <w:rPr>
          <w:spacing w:val="16"/>
          <w:sz w:val="20"/>
        </w:rPr>
        <w:t xml:space="preserve"> </w:t>
      </w:r>
      <w:r>
        <w:rPr>
          <w:w w:val="60"/>
          <w:sz w:val="20"/>
        </w:rPr>
        <w:t>also</w:t>
      </w:r>
      <w:r>
        <w:rPr>
          <w:spacing w:val="16"/>
          <w:sz w:val="20"/>
        </w:rPr>
        <w:t xml:space="preserve"> </w:t>
      </w:r>
      <w:r>
        <w:rPr>
          <w:w w:val="60"/>
          <w:sz w:val="20"/>
        </w:rPr>
        <w:t>limited</w:t>
      </w:r>
      <w:r>
        <w:rPr>
          <w:spacing w:val="16"/>
          <w:sz w:val="20"/>
        </w:rPr>
        <w:t xml:space="preserve"> </w:t>
      </w:r>
      <w:r>
        <w:rPr>
          <w:w w:val="60"/>
          <w:sz w:val="20"/>
        </w:rPr>
        <w:t>agricultural</w:t>
      </w:r>
      <w:r>
        <w:rPr>
          <w:spacing w:val="18"/>
          <w:sz w:val="20"/>
        </w:rPr>
        <w:t xml:space="preserve"> </w:t>
      </w:r>
      <w:r>
        <w:rPr>
          <w:w w:val="60"/>
          <w:sz w:val="20"/>
        </w:rPr>
        <w:t>modernization</w:t>
      </w:r>
      <w:r>
        <w:rPr>
          <w:spacing w:val="16"/>
          <w:sz w:val="20"/>
        </w:rPr>
        <w:t xml:space="preserve"> </w:t>
      </w:r>
      <w:r>
        <w:rPr>
          <w:w w:val="60"/>
          <w:sz w:val="20"/>
        </w:rPr>
        <w:t>e.g.</w:t>
      </w:r>
      <w:r>
        <w:rPr>
          <w:spacing w:val="15"/>
          <w:sz w:val="20"/>
        </w:rPr>
        <w:t xml:space="preserve"> </w:t>
      </w:r>
      <w:r>
        <w:rPr>
          <w:w w:val="60"/>
          <w:sz w:val="20"/>
        </w:rPr>
        <w:t>perennial</w:t>
      </w:r>
      <w:r>
        <w:rPr>
          <w:spacing w:val="18"/>
          <w:sz w:val="20"/>
        </w:rPr>
        <w:t xml:space="preserve"> </w:t>
      </w:r>
      <w:r>
        <w:rPr>
          <w:w w:val="60"/>
          <w:sz w:val="20"/>
        </w:rPr>
        <w:t>crops</w:t>
      </w:r>
      <w:r>
        <w:rPr>
          <w:spacing w:val="16"/>
          <w:sz w:val="20"/>
        </w:rPr>
        <w:t xml:space="preserve"> </w:t>
      </w:r>
      <w:r>
        <w:rPr>
          <w:w w:val="60"/>
          <w:sz w:val="20"/>
        </w:rPr>
        <w:t>such</w:t>
      </w:r>
      <w:r>
        <w:rPr>
          <w:spacing w:val="16"/>
          <w:sz w:val="20"/>
        </w:rPr>
        <w:t xml:space="preserve"> </w:t>
      </w:r>
      <w:r>
        <w:rPr>
          <w:w w:val="60"/>
          <w:sz w:val="20"/>
        </w:rPr>
        <w:t>as</w:t>
      </w:r>
      <w:r>
        <w:rPr>
          <w:spacing w:val="16"/>
          <w:sz w:val="20"/>
        </w:rPr>
        <w:t xml:space="preserve"> </w:t>
      </w:r>
      <w:r>
        <w:rPr>
          <w:w w:val="60"/>
          <w:sz w:val="20"/>
        </w:rPr>
        <w:t>bananas,</w:t>
      </w:r>
      <w:r>
        <w:rPr>
          <w:spacing w:val="18"/>
          <w:sz w:val="20"/>
        </w:rPr>
        <w:t xml:space="preserve"> </w:t>
      </w:r>
      <w:r>
        <w:rPr>
          <w:w w:val="60"/>
          <w:sz w:val="20"/>
        </w:rPr>
        <w:t>t</w:t>
      </w:r>
      <w:r>
        <w:rPr>
          <w:spacing w:val="-14"/>
          <w:sz w:val="20"/>
        </w:rPr>
        <w:t xml:space="preserve"> </w:t>
      </w:r>
      <w:r>
        <w:rPr>
          <w:w w:val="60"/>
          <w:sz w:val="20"/>
        </w:rPr>
        <w:t>ea,</w:t>
      </w:r>
      <w:r>
        <w:rPr>
          <w:spacing w:val="19"/>
          <w:sz w:val="20"/>
        </w:rPr>
        <w:t xml:space="preserve"> </w:t>
      </w:r>
      <w:r>
        <w:rPr>
          <w:w w:val="60"/>
          <w:sz w:val="20"/>
        </w:rPr>
        <w:t>coffee</w:t>
      </w:r>
      <w:r>
        <w:rPr>
          <w:spacing w:val="20"/>
          <w:sz w:val="20"/>
        </w:rPr>
        <w:t xml:space="preserve"> </w:t>
      </w:r>
      <w:r>
        <w:rPr>
          <w:w w:val="60"/>
          <w:sz w:val="20"/>
        </w:rPr>
        <w:t>and</w:t>
      </w:r>
      <w:r>
        <w:rPr>
          <w:spacing w:val="20"/>
          <w:sz w:val="20"/>
        </w:rPr>
        <w:t xml:space="preserve"> </w:t>
      </w:r>
      <w:r>
        <w:rPr>
          <w:w w:val="60"/>
          <w:sz w:val="20"/>
        </w:rPr>
        <w:t>others</w:t>
      </w:r>
      <w:r>
        <w:rPr>
          <w:spacing w:val="20"/>
          <w:sz w:val="20"/>
        </w:rPr>
        <w:t xml:space="preserve"> </w:t>
      </w:r>
      <w:r>
        <w:rPr>
          <w:w w:val="60"/>
          <w:sz w:val="20"/>
        </w:rPr>
        <w:t>are</w:t>
      </w:r>
      <w:r>
        <w:rPr>
          <w:spacing w:val="20"/>
          <w:sz w:val="20"/>
        </w:rPr>
        <w:t xml:space="preserve"> </w:t>
      </w:r>
      <w:r>
        <w:rPr>
          <w:w w:val="60"/>
          <w:sz w:val="20"/>
        </w:rPr>
        <w:t>more</w:t>
      </w:r>
      <w:r>
        <w:rPr>
          <w:spacing w:val="16"/>
          <w:sz w:val="20"/>
        </w:rPr>
        <w:t xml:space="preserve"> </w:t>
      </w:r>
      <w:r>
        <w:rPr>
          <w:w w:val="60"/>
          <w:sz w:val="20"/>
        </w:rPr>
        <w:t>labour</w:t>
      </w:r>
      <w:r>
        <w:rPr>
          <w:spacing w:val="15"/>
          <w:sz w:val="20"/>
        </w:rPr>
        <w:t xml:space="preserve"> </w:t>
      </w:r>
      <w:r>
        <w:rPr>
          <w:w w:val="60"/>
          <w:sz w:val="20"/>
        </w:rPr>
        <w:t>intensive</w:t>
      </w:r>
      <w:r>
        <w:rPr>
          <w:spacing w:val="20"/>
          <w:sz w:val="20"/>
        </w:rPr>
        <w:t xml:space="preserve"> </w:t>
      </w:r>
      <w:r>
        <w:rPr>
          <w:w w:val="60"/>
          <w:sz w:val="20"/>
        </w:rPr>
        <w:t>technology</w:t>
      </w:r>
      <w:r>
        <w:rPr>
          <w:spacing w:val="20"/>
          <w:sz w:val="20"/>
        </w:rPr>
        <w:t xml:space="preserve"> </w:t>
      </w:r>
      <w:r>
        <w:rPr>
          <w:w w:val="60"/>
          <w:sz w:val="20"/>
        </w:rPr>
        <w:t>orientated.</w:t>
      </w:r>
      <w:r>
        <w:rPr>
          <w:spacing w:val="18"/>
          <w:sz w:val="20"/>
        </w:rPr>
        <w:t xml:space="preserve"> </w:t>
      </w:r>
      <w:r>
        <w:rPr>
          <w:w w:val="60"/>
          <w:sz w:val="20"/>
        </w:rPr>
        <w:t>The</w:t>
      </w:r>
      <w:r>
        <w:rPr>
          <w:spacing w:val="20"/>
          <w:sz w:val="20"/>
        </w:rPr>
        <w:t xml:space="preserve"> </w:t>
      </w:r>
      <w:r>
        <w:rPr>
          <w:w w:val="60"/>
          <w:sz w:val="20"/>
        </w:rPr>
        <w:t>use</w:t>
      </w:r>
      <w:r>
        <w:rPr>
          <w:sz w:val="20"/>
        </w:rPr>
        <w:t xml:space="preserve"> </w:t>
      </w:r>
      <w:r>
        <w:rPr>
          <w:w w:val="60"/>
          <w:sz w:val="20"/>
        </w:rPr>
        <w:t>of</w:t>
      </w:r>
      <w:r>
        <w:rPr>
          <w:sz w:val="20"/>
        </w:rPr>
        <w:t xml:space="preserve"> </w:t>
      </w:r>
      <w:r>
        <w:rPr>
          <w:w w:val="60"/>
          <w:sz w:val="20"/>
        </w:rPr>
        <w:t>machines</w:t>
      </w:r>
      <w:r>
        <w:rPr>
          <w:sz w:val="20"/>
        </w:rPr>
        <w:t xml:space="preserve"> </w:t>
      </w:r>
      <w:r>
        <w:rPr>
          <w:w w:val="60"/>
          <w:sz w:val="20"/>
        </w:rPr>
        <w:t>on</w:t>
      </w:r>
      <w:r>
        <w:rPr>
          <w:sz w:val="20"/>
        </w:rPr>
        <w:t xml:space="preserve"> </w:t>
      </w:r>
      <w:r>
        <w:rPr>
          <w:w w:val="60"/>
          <w:sz w:val="20"/>
        </w:rPr>
        <w:t>coffee</w:t>
      </w:r>
      <w:r>
        <w:rPr>
          <w:spacing w:val="-3"/>
          <w:sz w:val="20"/>
        </w:rPr>
        <w:t xml:space="preserve"> </w:t>
      </w:r>
      <w:r>
        <w:rPr>
          <w:w w:val="60"/>
          <w:sz w:val="20"/>
        </w:rPr>
        <w:t>and Banana</w:t>
      </w:r>
      <w:r>
        <w:rPr>
          <w:spacing w:val="-3"/>
          <w:sz w:val="20"/>
        </w:rPr>
        <w:t xml:space="preserve"> </w:t>
      </w:r>
      <w:r>
        <w:rPr>
          <w:w w:val="60"/>
          <w:sz w:val="20"/>
        </w:rPr>
        <w:t>plantations in</w:t>
      </w:r>
      <w:r>
        <w:rPr>
          <w:spacing w:val="-3"/>
          <w:sz w:val="20"/>
        </w:rPr>
        <w:t xml:space="preserve"> </w:t>
      </w:r>
      <w:r>
        <w:rPr>
          <w:w w:val="60"/>
          <w:sz w:val="20"/>
        </w:rPr>
        <w:t>Masaka</w:t>
      </w:r>
      <w:r>
        <w:rPr>
          <w:spacing w:val="-3"/>
          <w:sz w:val="20"/>
        </w:rPr>
        <w:t xml:space="preserve"> </w:t>
      </w:r>
      <w:r>
        <w:rPr>
          <w:w w:val="60"/>
          <w:sz w:val="20"/>
        </w:rPr>
        <w:t>and</w:t>
      </w:r>
      <w:r>
        <w:rPr>
          <w:spacing w:val="-3"/>
          <w:sz w:val="20"/>
        </w:rPr>
        <w:t xml:space="preserve"> </w:t>
      </w:r>
      <w:r>
        <w:rPr>
          <w:w w:val="60"/>
          <w:sz w:val="20"/>
        </w:rPr>
        <w:t>Mbale is</w:t>
      </w:r>
      <w:r>
        <w:rPr>
          <w:spacing w:val="-3"/>
          <w:sz w:val="20"/>
        </w:rPr>
        <w:t xml:space="preserve"> </w:t>
      </w:r>
      <w:r>
        <w:rPr>
          <w:w w:val="60"/>
          <w:sz w:val="20"/>
        </w:rPr>
        <w:t>restricted</w:t>
      </w:r>
      <w:r>
        <w:rPr>
          <w:spacing w:val="-3"/>
          <w:sz w:val="20"/>
        </w:rPr>
        <w:t xml:space="preserve"> </w:t>
      </w:r>
      <w:r>
        <w:rPr>
          <w:w w:val="60"/>
          <w:sz w:val="20"/>
        </w:rPr>
        <w:t>which</w:t>
      </w:r>
      <w:r>
        <w:rPr>
          <w:spacing w:val="-3"/>
          <w:sz w:val="20"/>
        </w:rPr>
        <w:t xml:space="preserve"> </w:t>
      </w:r>
      <w:r>
        <w:rPr>
          <w:w w:val="60"/>
          <w:sz w:val="20"/>
        </w:rPr>
        <w:t>as well limits</w:t>
      </w:r>
      <w:r>
        <w:rPr>
          <w:spacing w:val="-3"/>
          <w:sz w:val="20"/>
        </w:rPr>
        <w:t xml:space="preserve"> </w:t>
      </w:r>
      <w:r>
        <w:rPr>
          <w:w w:val="60"/>
          <w:sz w:val="20"/>
        </w:rPr>
        <w:t>out</w:t>
      </w:r>
      <w:r>
        <w:rPr>
          <w:spacing w:val="-4"/>
          <w:sz w:val="20"/>
        </w:rPr>
        <w:t xml:space="preserve"> </w:t>
      </w:r>
      <w:r>
        <w:rPr>
          <w:w w:val="60"/>
          <w:sz w:val="20"/>
        </w:rPr>
        <w:t>put.</w:t>
      </w:r>
    </w:p>
    <w:p w:rsidR="00E5575B" w:rsidRDefault="00D512E5">
      <w:pPr>
        <w:pStyle w:val="ListParagraph"/>
        <w:numPr>
          <w:ilvl w:val="0"/>
          <w:numId w:val="64"/>
        </w:numPr>
        <w:tabs>
          <w:tab w:val="left" w:pos="1076"/>
        </w:tabs>
        <w:spacing w:line="244" w:lineRule="auto"/>
        <w:ind w:right="622" w:firstLine="0"/>
        <w:rPr>
          <w:sz w:val="20"/>
        </w:rPr>
      </w:pPr>
      <w:r>
        <w:rPr>
          <w:spacing w:val="-2"/>
          <w:w w:val="60"/>
          <w:sz w:val="20"/>
        </w:rPr>
        <w:t>Low</w:t>
      </w:r>
      <w:r>
        <w:rPr>
          <w:spacing w:val="-12"/>
          <w:sz w:val="20"/>
        </w:rPr>
        <w:t xml:space="preserve"> </w:t>
      </w:r>
      <w:r>
        <w:rPr>
          <w:spacing w:val="-2"/>
          <w:w w:val="60"/>
          <w:sz w:val="20"/>
        </w:rPr>
        <w:t>level</w:t>
      </w:r>
      <w:r>
        <w:rPr>
          <w:spacing w:val="-11"/>
          <w:sz w:val="20"/>
        </w:rPr>
        <w:t xml:space="preserve"> </w:t>
      </w:r>
      <w:r>
        <w:rPr>
          <w:spacing w:val="-2"/>
          <w:w w:val="60"/>
          <w:sz w:val="20"/>
        </w:rPr>
        <w:t>of</w:t>
      </w:r>
      <w:r>
        <w:rPr>
          <w:spacing w:val="-8"/>
          <w:sz w:val="20"/>
        </w:rPr>
        <w:t xml:space="preserve"> </w:t>
      </w:r>
      <w:r>
        <w:rPr>
          <w:spacing w:val="-2"/>
          <w:w w:val="60"/>
          <w:sz w:val="20"/>
        </w:rPr>
        <w:t>education</w:t>
      </w:r>
      <w:r>
        <w:rPr>
          <w:sz w:val="20"/>
        </w:rPr>
        <w:t xml:space="preserve"> </w:t>
      </w:r>
      <w:r>
        <w:rPr>
          <w:spacing w:val="-2"/>
          <w:w w:val="60"/>
          <w:sz w:val="20"/>
        </w:rPr>
        <w:t>and</w:t>
      </w:r>
      <w:r>
        <w:rPr>
          <w:sz w:val="20"/>
        </w:rPr>
        <w:t xml:space="preserve"> </w:t>
      </w:r>
      <w:r>
        <w:rPr>
          <w:spacing w:val="-2"/>
          <w:w w:val="60"/>
          <w:sz w:val="20"/>
        </w:rPr>
        <w:t>awareness</w:t>
      </w:r>
      <w:r>
        <w:rPr>
          <w:spacing w:val="-2"/>
          <w:sz w:val="20"/>
        </w:rPr>
        <w:t xml:space="preserve"> </w:t>
      </w:r>
      <w:r>
        <w:rPr>
          <w:spacing w:val="-2"/>
          <w:w w:val="60"/>
          <w:sz w:val="20"/>
        </w:rPr>
        <w:t>on</w:t>
      </w:r>
      <w:r>
        <w:rPr>
          <w:sz w:val="20"/>
        </w:rPr>
        <w:t xml:space="preserve"> </w:t>
      </w:r>
      <w:r>
        <w:rPr>
          <w:spacing w:val="-2"/>
          <w:w w:val="60"/>
          <w:sz w:val="20"/>
        </w:rPr>
        <w:t>modernization</w:t>
      </w:r>
      <w:r>
        <w:rPr>
          <w:sz w:val="20"/>
        </w:rPr>
        <w:t xml:space="preserve"> </w:t>
      </w:r>
      <w:r>
        <w:rPr>
          <w:spacing w:val="-2"/>
          <w:w w:val="60"/>
          <w:sz w:val="20"/>
        </w:rPr>
        <w:t>technique</w:t>
      </w:r>
      <w:r>
        <w:rPr>
          <w:sz w:val="20"/>
        </w:rPr>
        <w:t xml:space="preserve"> </w:t>
      </w:r>
      <w:r>
        <w:rPr>
          <w:spacing w:val="-2"/>
          <w:w w:val="60"/>
          <w:sz w:val="20"/>
        </w:rPr>
        <w:t>is</w:t>
      </w:r>
      <w:r>
        <w:rPr>
          <w:spacing w:val="-2"/>
          <w:sz w:val="20"/>
        </w:rPr>
        <w:t xml:space="preserve"> </w:t>
      </w:r>
      <w:r>
        <w:rPr>
          <w:spacing w:val="-2"/>
          <w:w w:val="60"/>
          <w:sz w:val="20"/>
        </w:rPr>
        <w:t>one</w:t>
      </w:r>
      <w:r>
        <w:rPr>
          <w:sz w:val="20"/>
        </w:rPr>
        <w:t xml:space="preserve"> </w:t>
      </w:r>
      <w:r>
        <w:rPr>
          <w:spacing w:val="-2"/>
          <w:w w:val="60"/>
          <w:sz w:val="20"/>
        </w:rPr>
        <w:t>of</w:t>
      </w:r>
      <w:r>
        <w:rPr>
          <w:spacing w:val="-3"/>
          <w:sz w:val="20"/>
        </w:rPr>
        <w:t xml:space="preserve"> </w:t>
      </w:r>
      <w:r>
        <w:rPr>
          <w:spacing w:val="-2"/>
          <w:w w:val="60"/>
          <w:sz w:val="20"/>
        </w:rPr>
        <w:t>the</w:t>
      </w:r>
      <w:r>
        <w:rPr>
          <w:sz w:val="20"/>
        </w:rPr>
        <w:t xml:space="preserve"> </w:t>
      </w:r>
      <w:r>
        <w:rPr>
          <w:spacing w:val="-2"/>
          <w:w w:val="60"/>
          <w:sz w:val="20"/>
        </w:rPr>
        <w:t>most</w:t>
      </w:r>
      <w:r>
        <w:rPr>
          <w:sz w:val="20"/>
        </w:rPr>
        <w:t xml:space="preserve"> </w:t>
      </w:r>
      <w:r>
        <w:rPr>
          <w:spacing w:val="-2"/>
          <w:w w:val="60"/>
          <w:sz w:val="20"/>
        </w:rPr>
        <w:t>limiting</w:t>
      </w:r>
      <w:r>
        <w:rPr>
          <w:sz w:val="20"/>
        </w:rPr>
        <w:t xml:space="preserve"> </w:t>
      </w:r>
      <w:r>
        <w:rPr>
          <w:spacing w:val="-2"/>
          <w:w w:val="60"/>
          <w:sz w:val="20"/>
        </w:rPr>
        <w:t>factors</w:t>
      </w:r>
      <w:r>
        <w:rPr>
          <w:sz w:val="20"/>
        </w:rPr>
        <w:t xml:space="preserve"> </w:t>
      </w:r>
      <w:r>
        <w:rPr>
          <w:spacing w:val="-2"/>
          <w:w w:val="60"/>
          <w:sz w:val="20"/>
        </w:rPr>
        <w:t>to</w:t>
      </w:r>
      <w:r>
        <w:rPr>
          <w:spacing w:val="-12"/>
          <w:sz w:val="20"/>
        </w:rPr>
        <w:t xml:space="preserve"> </w:t>
      </w:r>
      <w:r>
        <w:rPr>
          <w:spacing w:val="-2"/>
          <w:w w:val="60"/>
          <w:sz w:val="20"/>
        </w:rPr>
        <w:t>agricultural</w:t>
      </w:r>
      <w:r>
        <w:rPr>
          <w:spacing w:val="-11"/>
          <w:sz w:val="20"/>
        </w:rPr>
        <w:t xml:space="preserve"> </w:t>
      </w:r>
      <w:r>
        <w:rPr>
          <w:spacing w:val="-2"/>
          <w:w w:val="60"/>
          <w:sz w:val="20"/>
        </w:rPr>
        <w:t>modernization</w:t>
      </w:r>
      <w:r>
        <w:rPr>
          <w:spacing w:val="-11"/>
          <w:sz w:val="20"/>
        </w:rPr>
        <w:t xml:space="preserve"> </w:t>
      </w:r>
      <w:r>
        <w:rPr>
          <w:spacing w:val="-2"/>
          <w:w w:val="60"/>
          <w:sz w:val="20"/>
        </w:rPr>
        <w:t>e.g.</w:t>
      </w:r>
      <w:r>
        <w:rPr>
          <w:spacing w:val="-12"/>
          <w:sz w:val="20"/>
        </w:rPr>
        <w:t xml:space="preserve"> </w:t>
      </w:r>
      <w:r>
        <w:rPr>
          <w:spacing w:val="-2"/>
          <w:w w:val="60"/>
          <w:sz w:val="20"/>
        </w:rPr>
        <w:t>the</w:t>
      </w:r>
      <w:r>
        <w:rPr>
          <w:spacing w:val="-11"/>
          <w:sz w:val="20"/>
        </w:rPr>
        <w:t xml:space="preserve"> </w:t>
      </w:r>
      <w:r>
        <w:rPr>
          <w:spacing w:val="-2"/>
          <w:w w:val="60"/>
          <w:sz w:val="20"/>
        </w:rPr>
        <w:t>Bahima</w:t>
      </w:r>
      <w:r>
        <w:rPr>
          <w:spacing w:val="-11"/>
          <w:sz w:val="20"/>
        </w:rPr>
        <w:t xml:space="preserve"> </w:t>
      </w:r>
      <w:r>
        <w:rPr>
          <w:spacing w:val="-2"/>
          <w:w w:val="60"/>
          <w:sz w:val="20"/>
        </w:rPr>
        <w:t>and</w:t>
      </w:r>
      <w:r>
        <w:rPr>
          <w:spacing w:val="-11"/>
          <w:sz w:val="20"/>
        </w:rPr>
        <w:t xml:space="preserve"> </w:t>
      </w:r>
      <w:r>
        <w:rPr>
          <w:spacing w:val="-2"/>
          <w:w w:val="60"/>
          <w:sz w:val="20"/>
        </w:rPr>
        <w:t>Karamojongs</w:t>
      </w:r>
      <w:r>
        <w:rPr>
          <w:spacing w:val="-11"/>
          <w:sz w:val="20"/>
        </w:rPr>
        <w:t xml:space="preserve"> </w:t>
      </w:r>
      <w:r>
        <w:rPr>
          <w:spacing w:val="-2"/>
          <w:w w:val="60"/>
          <w:sz w:val="20"/>
        </w:rPr>
        <w:t>are</w:t>
      </w:r>
      <w:r>
        <w:rPr>
          <w:spacing w:val="-12"/>
          <w:sz w:val="20"/>
        </w:rPr>
        <w:t xml:space="preserve"> </w:t>
      </w:r>
      <w:r>
        <w:rPr>
          <w:spacing w:val="-2"/>
          <w:w w:val="60"/>
          <w:sz w:val="20"/>
        </w:rPr>
        <w:t>not</w:t>
      </w:r>
      <w:r>
        <w:rPr>
          <w:spacing w:val="-11"/>
          <w:sz w:val="20"/>
        </w:rPr>
        <w:t xml:space="preserve"> </w:t>
      </w:r>
      <w:r>
        <w:rPr>
          <w:spacing w:val="-2"/>
          <w:w w:val="60"/>
          <w:sz w:val="20"/>
        </w:rPr>
        <w:t>educated</w:t>
      </w:r>
      <w:r>
        <w:rPr>
          <w:spacing w:val="-11"/>
          <w:sz w:val="20"/>
        </w:rPr>
        <w:t xml:space="preserve"> </w:t>
      </w:r>
      <w:r>
        <w:rPr>
          <w:spacing w:val="-2"/>
          <w:w w:val="60"/>
          <w:sz w:val="20"/>
        </w:rPr>
        <w:t>enough</w:t>
      </w:r>
      <w:r>
        <w:rPr>
          <w:spacing w:val="-12"/>
          <w:sz w:val="20"/>
        </w:rPr>
        <w:t xml:space="preserve"> </w:t>
      </w:r>
      <w:r>
        <w:rPr>
          <w:spacing w:val="-2"/>
          <w:w w:val="60"/>
          <w:sz w:val="20"/>
        </w:rPr>
        <w:t>thus</w:t>
      </w:r>
      <w:r>
        <w:rPr>
          <w:sz w:val="20"/>
        </w:rPr>
        <w:t xml:space="preserve"> </w:t>
      </w:r>
      <w:r>
        <w:rPr>
          <w:w w:val="60"/>
          <w:sz w:val="20"/>
        </w:rPr>
        <w:t>continuation</w:t>
      </w:r>
      <w:r>
        <w:rPr>
          <w:spacing w:val="-8"/>
          <w:w w:val="60"/>
          <w:sz w:val="20"/>
        </w:rPr>
        <w:t xml:space="preserve"> </w:t>
      </w:r>
      <w:r>
        <w:rPr>
          <w:w w:val="60"/>
          <w:sz w:val="20"/>
        </w:rPr>
        <w:t>of</w:t>
      </w:r>
      <w:r>
        <w:rPr>
          <w:spacing w:val="-4"/>
          <w:w w:val="60"/>
          <w:sz w:val="20"/>
        </w:rPr>
        <w:t xml:space="preserve"> </w:t>
      </w:r>
      <w:r>
        <w:rPr>
          <w:w w:val="60"/>
          <w:sz w:val="20"/>
        </w:rPr>
        <w:t>nomadic</w:t>
      </w:r>
      <w:r>
        <w:rPr>
          <w:spacing w:val="-7"/>
          <w:w w:val="60"/>
          <w:sz w:val="20"/>
        </w:rPr>
        <w:t xml:space="preserve"> </w:t>
      </w:r>
      <w:r>
        <w:rPr>
          <w:w w:val="60"/>
          <w:sz w:val="20"/>
        </w:rPr>
        <w:t>pastoralism</w:t>
      </w:r>
      <w:r>
        <w:rPr>
          <w:spacing w:val="-4"/>
          <w:w w:val="60"/>
          <w:sz w:val="20"/>
        </w:rPr>
        <w:t xml:space="preserve"> </w:t>
      </w:r>
      <w:r>
        <w:rPr>
          <w:w w:val="60"/>
          <w:sz w:val="20"/>
        </w:rPr>
        <w:t>as</w:t>
      </w:r>
      <w:r>
        <w:rPr>
          <w:spacing w:val="-6"/>
          <w:w w:val="60"/>
          <w:sz w:val="20"/>
        </w:rPr>
        <w:t xml:space="preserve"> </w:t>
      </w:r>
      <w:r>
        <w:rPr>
          <w:w w:val="60"/>
          <w:sz w:val="20"/>
        </w:rPr>
        <w:t>well</w:t>
      </w:r>
      <w:r>
        <w:rPr>
          <w:spacing w:val="-7"/>
          <w:w w:val="60"/>
          <w:sz w:val="20"/>
        </w:rPr>
        <w:t xml:space="preserve"> </w:t>
      </w:r>
      <w:r>
        <w:rPr>
          <w:w w:val="60"/>
          <w:sz w:val="20"/>
        </w:rPr>
        <w:t>as</w:t>
      </w:r>
      <w:r>
        <w:rPr>
          <w:spacing w:val="-4"/>
          <w:w w:val="60"/>
          <w:sz w:val="20"/>
        </w:rPr>
        <w:t xml:space="preserve"> </w:t>
      </w:r>
      <w:r>
        <w:rPr>
          <w:w w:val="60"/>
          <w:sz w:val="20"/>
        </w:rPr>
        <w:t>other</w:t>
      </w:r>
      <w:r>
        <w:rPr>
          <w:spacing w:val="-6"/>
          <w:w w:val="60"/>
          <w:sz w:val="20"/>
        </w:rPr>
        <w:t xml:space="preserve"> </w:t>
      </w:r>
      <w:r>
        <w:rPr>
          <w:w w:val="60"/>
          <w:sz w:val="20"/>
        </w:rPr>
        <w:t>natives</w:t>
      </w:r>
      <w:r>
        <w:rPr>
          <w:spacing w:val="-9"/>
          <w:w w:val="60"/>
          <w:sz w:val="20"/>
        </w:rPr>
        <w:t xml:space="preserve"> </w:t>
      </w:r>
      <w:r>
        <w:rPr>
          <w:w w:val="60"/>
          <w:sz w:val="20"/>
        </w:rPr>
        <w:t>in</w:t>
      </w:r>
      <w:r>
        <w:rPr>
          <w:spacing w:val="-5"/>
          <w:w w:val="60"/>
          <w:sz w:val="20"/>
        </w:rPr>
        <w:t xml:space="preserve"> </w:t>
      </w:r>
      <w:r>
        <w:rPr>
          <w:w w:val="60"/>
          <w:sz w:val="20"/>
        </w:rPr>
        <w:t>different</w:t>
      </w:r>
      <w:r>
        <w:rPr>
          <w:spacing w:val="-7"/>
          <w:w w:val="60"/>
          <w:sz w:val="20"/>
        </w:rPr>
        <w:t xml:space="preserve"> </w:t>
      </w:r>
      <w:r>
        <w:rPr>
          <w:w w:val="60"/>
          <w:sz w:val="20"/>
        </w:rPr>
        <w:t>of</w:t>
      </w:r>
      <w:r>
        <w:rPr>
          <w:spacing w:val="-6"/>
          <w:w w:val="60"/>
          <w:sz w:val="20"/>
        </w:rPr>
        <w:t xml:space="preserve"> </w:t>
      </w:r>
      <w:r>
        <w:rPr>
          <w:w w:val="60"/>
          <w:sz w:val="20"/>
        </w:rPr>
        <w:t>Uganda</w:t>
      </w:r>
      <w:r>
        <w:rPr>
          <w:spacing w:val="-4"/>
          <w:w w:val="60"/>
          <w:sz w:val="20"/>
        </w:rPr>
        <w:t xml:space="preserve"> </w:t>
      </w:r>
      <w:r>
        <w:rPr>
          <w:w w:val="60"/>
          <w:sz w:val="20"/>
        </w:rPr>
        <w:t>to</w:t>
      </w:r>
      <w:r>
        <w:rPr>
          <w:spacing w:val="-5"/>
          <w:w w:val="60"/>
          <w:sz w:val="20"/>
        </w:rPr>
        <w:t xml:space="preserve"> </w:t>
      </w:r>
      <w:r>
        <w:rPr>
          <w:w w:val="60"/>
          <w:sz w:val="20"/>
        </w:rPr>
        <w:t>practice</w:t>
      </w:r>
      <w:r>
        <w:rPr>
          <w:spacing w:val="-6"/>
          <w:w w:val="60"/>
          <w:sz w:val="20"/>
        </w:rPr>
        <w:t xml:space="preserve"> </w:t>
      </w:r>
      <w:r>
        <w:rPr>
          <w:w w:val="60"/>
          <w:sz w:val="20"/>
        </w:rPr>
        <w:t>shift</w:t>
      </w:r>
      <w:r>
        <w:rPr>
          <w:spacing w:val="-6"/>
          <w:w w:val="60"/>
          <w:sz w:val="20"/>
        </w:rPr>
        <w:t xml:space="preserve"> </w:t>
      </w:r>
      <w:r>
        <w:rPr>
          <w:w w:val="60"/>
          <w:sz w:val="20"/>
        </w:rPr>
        <w:t>cultivation</w:t>
      </w:r>
      <w:r>
        <w:rPr>
          <w:spacing w:val="-6"/>
          <w:w w:val="60"/>
          <w:sz w:val="20"/>
        </w:rPr>
        <w:t xml:space="preserve"> </w:t>
      </w:r>
      <w:r>
        <w:rPr>
          <w:w w:val="60"/>
          <w:sz w:val="20"/>
        </w:rPr>
        <w:t>and</w:t>
      </w:r>
      <w:r>
        <w:rPr>
          <w:spacing w:val="-5"/>
          <w:w w:val="60"/>
          <w:sz w:val="20"/>
        </w:rPr>
        <w:t xml:space="preserve"> </w:t>
      </w:r>
      <w:r>
        <w:rPr>
          <w:w w:val="60"/>
          <w:sz w:val="20"/>
        </w:rPr>
        <w:t>bush</w:t>
      </w:r>
      <w:r>
        <w:rPr>
          <w:spacing w:val="-4"/>
          <w:w w:val="60"/>
          <w:sz w:val="20"/>
        </w:rPr>
        <w:t xml:space="preserve"> </w:t>
      </w:r>
      <w:r>
        <w:rPr>
          <w:w w:val="60"/>
          <w:sz w:val="20"/>
        </w:rPr>
        <w:t>fallowing.</w:t>
      </w:r>
    </w:p>
    <w:p w:rsidR="00E5575B" w:rsidRDefault="00D512E5">
      <w:pPr>
        <w:pStyle w:val="ListParagraph"/>
        <w:numPr>
          <w:ilvl w:val="0"/>
          <w:numId w:val="64"/>
        </w:numPr>
        <w:tabs>
          <w:tab w:val="left" w:pos="1076"/>
        </w:tabs>
        <w:spacing w:line="244" w:lineRule="auto"/>
        <w:ind w:right="643" w:firstLine="0"/>
        <w:rPr>
          <w:sz w:val="20"/>
        </w:rPr>
      </w:pPr>
      <w:r>
        <w:rPr>
          <w:w w:val="65"/>
          <w:sz w:val="20"/>
        </w:rPr>
        <w:t>Linkages</w:t>
      </w:r>
      <w:r>
        <w:rPr>
          <w:spacing w:val="23"/>
          <w:sz w:val="20"/>
        </w:rPr>
        <w:t xml:space="preserve"> </w:t>
      </w:r>
      <w:r>
        <w:rPr>
          <w:w w:val="65"/>
          <w:sz w:val="20"/>
        </w:rPr>
        <w:t>between</w:t>
      </w:r>
      <w:r>
        <w:rPr>
          <w:spacing w:val="23"/>
          <w:sz w:val="20"/>
        </w:rPr>
        <w:t xml:space="preserve"> </w:t>
      </w:r>
      <w:r>
        <w:rPr>
          <w:w w:val="65"/>
          <w:sz w:val="20"/>
        </w:rPr>
        <w:t>productive</w:t>
      </w:r>
      <w:r>
        <w:rPr>
          <w:spacing w:val="23"/>
          <w:sz w:val="20"/>
        </w:rPr>
        <w:t xml:space="preserve"> </w:t>
      </w:r>
      <w:r>
        <w:rPr>
          <w:w w:val="65"/>
          <w:sz w:val="20"/>
        </w:rPr>
        <w:t>areas</w:t>
      </w:r>
      <w:r>
        <w:rPr>
          <w:spacing w:val="23"/>
          <w:sz w:val="20"/>
        </w:rPr>
        <w:t xml:space="preserve"> </w:t>
      </w:r>
      <w:r>
        <w:rPr>
          <w:w w:val="65"/>
          <w:sz w:val="20"/>
        </w:rPr>
        <w:t>and</w:t>
      </w:r>
      <w:r>
        <w:rPr>
          <w:spacing w:val="23"/>
          <w:sz w:val="20"/>
        </w:rPr>
        <w:t xml:space="preserve"> </w:t>
      </w:r>
      <w:r>
        <w:rPr>
          <w:w w:val="65"/>
          <w:sz w:val="20"/>
        </w:rPr>
        <w:t>market</w:t>
      </w:r>
      <w:r>
        <w:rPr>
          <w:spacing w:val="24"/>
          <w:sz w:val="20"/>
        </w:rPr>
        <w:t xml:space="preserve"> </w:t>
      </w:r>
      <w:r>
        <w:rPr>
          <w:w w:val="65"/>
          <w:sz w:val="20"/>
        </w:rPr>
        <w:t>have</w:t>
      </w:r>
      <w:r>
        <w:rPr>
          <w:spacing w:val="23"/>
          <w:sz w:val="20"/>
        </w:rPr>
        <w:t xml:space="preserve"> </w:t>
      </w:r>
      <w:r>
        <w:rPr>
          <w:w w:val="65"/>
          <w:sz w:val="20"/>
        </w:rPr>
        <w:t>limited</w:t>
      </w:r>
      <w:r>
        <w:rPr>
          <w:spacing w:val="23"/>
          <w:sz w:val="20"/>
        </w:rPr>
        <w:t xml:space="preserve"> </w:t>
      </w:r>
      <w:r>
        <w:rPr>
          <w:w w:val="65"/>
          <w:sz w:val="20"/>
        </w:rPr>
        <w:t>agricultural</w:t>
      </w:r>
      <w:r>
        <w:rPr>
          <w:spacing w:val="24"/>
          <w:sz w:val="20"/>
        </w:rPr>
        <w:t xml:space="preserve"> </w:t>
      </w:r>
      <w:r>
        <w:rPr>
          <w:w w:val="65"/>
          <w:sz w:val="20"/>
        </w:rPr>
        <w:t>modernization.</w:t>
      </w:r>
      <w:r>
        <w:rPr>
          <w:spacing w:val="22"/>
          <w:sz w:val="20"/>
        </w:rPr>
        <w:t xml:space="preserve"> </w:t>
      </w:r>
      <w:r>
        <w:rPr>
          <w:w w:val="65"/>
          <w:sz w:val="20"/>
        </w:rPr>
        <w:t>Poor</w:t>
      </w:r>
      <w:r>
        <w:rPr>
          <w:spacing w:val="40"/>
          <w:sz w:val="20"/>
        </w:rPr>
        <w:t xml:space="preserve"> </w:t>
      </w:r>
      <w:r>
        <w:rPr>
          <w:w w:val="65"/>
          <w:sz w:val="20"/>
        </w:rPr>
        <w:t>transport</w:t>
      </w:r>
      <w:r>
        <w:rPr>
          <w:sz w:val="20"/>
        </w:rPr>
        <w:t xml:space="preserve"> </w:t>
      </w:r>
      <w:r>
        <w:rPr>
          <w:w w:val="65"/>
          <w:sz w:val="20"/>
        </w:rPr>
        <w:t>facilities</w:t>
      </w:r>
      <w:r>
        <w:rPr>
          <w:sz w:val="20"/>
        </w:rPr>
        <w:t xml:space="preserve"> </w:t>
      </w:r>
      <w:r>
        <w:rPr>
          <w:w w:val="65"/>
          <w:sz w:val="20"/>
        </w:rPr>
        <w:t>limits</w:t>
      </w:r>
      <w:r>
        <w:rPr>
          <w:sz w:val="20"/>
        </w:rPr>
        <w:t xml:space="preserve"> </w:t>
      </w:r>
      <w:r>
        <w:rPr>
          <w:w w:val="65"/>
          <w:sz w:val="20"/>
        </w:rPr>
        <w:t>market</w:t>
      </w:r>
      <w:r>
        <w:rPr>
          <w:sz w:val="20"/>
        </w:rPr>
        <w:t xml:space="preserve"> </w:t>
      </w:r>
      <w:r>
        <w:rPr>
          <w:w w:val="65"/>
          <w:sz w:val="20"/>
        </w:rPr>
        <w:t>for</w:t>
      </w:r>
      <w:r>
        <w:rPr>
          <w:sz w:val="20"/>
        </w:rPr>
        <w:t xml:space="preserve"> </w:t>
      </w:r>
      <w:r>
        <w:rPr>
          <w:w w:val="65"/>
          <w:sz w:val="20"/>
        </w:rPr>
        <w:t>rural</w:t>
      </w:r>
      <w:r>
        <w:rPr>
          <w:sz w:val="20"/>
        </w:rPr>
        <w:t xml:space="preserve"> </w:t>
      </w:r>
      <w:r>
        <w:rPr>
          <w:w w:val="65"/>
          <w:sz w:val="20"/>
        </w:rPr>
        <w:t>agricultural</w:t>
      </w:r>
      <w:r>
        <w:rPr>
          <w:sz w:val="20"/>
        </w:rPr>
        <w:t xml:space="preserve"> </w:t>
      </w:r>
      <w:r>
        <w:rPr>
          <w:w w:val="65"/>
          <w:sz w:val="20"/>
        </w:rPr>
        <w:t>products</w:t>
      </w:r>
      <w:r>
        <w:rPr>
          <w:sz w:val="20"/>
        </w:rPr>
        <w:t xml:space="preserve"> </w:t>
      </w:r>
      <w:r>
        <w:rPr>
          <w:w w:val="65"/>
          <w:sz w:val="20"/>
        </w:rPr>
        <w:t>especially</w:t>
      </w:r>
      <w:r>
        <w:rPr>
          <w:sz w:val="20"/>
        </w:rPr>
        <w:t xml:space="preserve"> </w:t>
      </w:r>
      <w:r>
        <w:rPr>
          <w:w w:val="65"/>
          <w:sz w:val="20"/>
        </w:rPr>
        <w:t>the</w:t>
      </w:r>
      <w:r>
        <w:rPr>
          <w:sz w:val="20"/>
        </w:rPr>
        <w:t xml:space="preserve"> </w:t>
      </w:r>
      <w:r>
        <w:rPr>
          <w:w w:val="60"/>
          <w:sz w:val="20"/>
        </w:rPr>
        <w:t>highly</w:t>
      </w:r>
      <w:r>
        <w:rPr>
          <w:sz w:val="20"/>
        </w:rPr>
        <w:t xml:space="preserve"> </w:t>
      </w:r>
      <w:r>
        <w:rPr>
          <w:w w:val="60"/>
          <w:sz w:val="20"/>
        </w:rPr>
        <w:t>perishable</w:t>
      </w:r>
      <w:r>
        <w:rPr>
          <w:sz w:val="20"/>
        </w:rPr>
        <w:t xml:space="preserve"> </w:t>
      </w:r>
      <w:r>
        <w:rPr>
          <w:w w:val="60"/>
          <w:sz w:val="20"/>
        </w:rPr>
        <w:t>ones</w:t>
      </w:r>
      <w:r>
        <w:rPr>
          <w:spacing w:val="18"/>
          <w:sz w:val="20"/>
        </w:rPr>
        <w:t xml:space="preserve"> </w:t>
      </w:r>
      <w:r>
        <w:rPr>
          <w:w w:val="60"/>
          <w:sz w:val="20"/>
        </w:rPr>
        <w:t>like</w:t>
      </w:r>
      <w:r>
        <w:rPr>
          <w:spacing w:val="20"/>
          <w:sz w:val="20"/>
        </w:rPr>
        <w:t xml:space="preserve"> </w:t>
      </w:r>
      <w:r>
        <w:rPr>
          <w:w w:val="60"/>
          <w:sz w:val="20"/>
        </w:rPr>
        <w:t>milk</w:t>
      </w:r>
      <w:r>
        <w:rPr>
          <w:spacing w:val="20"/>
          <w:sz w:val="20"/>
        </w:rPr>
        <w:t xml:space="preserve"> </w:t>
      </w:r>
      <w:r>
        <w:rPr>
          <w:w w:val="60"/>
          <w:sz w:val="20"/>
        </w:rPr>
        <w:t>and</w:t>
      </w:r>
      <w:r>
        <w:rPr>
          <w:spacing w:val="20"/>
          <w:sz w:val="20"/>
        </w:rPr>
        <w:t xml:space="preserve"> </w:t>
      </w:r>
      <w:r>
        <w:rPr>
          <w:w w:val="60"/>
          <w:sz w:val="20"/>
        </w:rPr>
        <w:t>vegetable.</w:t>
      </w:r>
      <w:r>
        <w:rPr>
          <w:sz w:val="20"/>
        </w:rPr>
        <w:t xml:space="preserve"> </w:t>
      </w:r>
      <w:r>
        <w:rPr>
          <w:w w:val="60"/>
          <w:sz w:val="20"/>
        </w:rPr>
        <w:t>E.g.</w:t>
      </w:r>
      <w:r>
        <w:rPr>
          <w:spacing w:val="18"/>
          <w:sz w:val="20"/>
        </w:rPr>
        <w:t xml:space="preserve"> </w:t>
      </w:r>
      <w:r>
        <w:rPr>
          <w:w w:val="60"/>
          <w:sz w:val="20"/>
        </w:rPr>
        <w:t>milk</w:t>
      </w:r>
      <w:r>
        <w:rPr>
          <w:spacing w:val="20"/>
          <w:sz w:val="20"/>
        </w:rPr>
        <w:t xml:space="preserve"> </w:t>
      </w:r>
      <w:r>
        <w:rPr>
          <w:w w:val="60"/>
          <w:sz w:val="20"/>
        </w:rPr>
        <w:t>from</w:t>
      </w:r>
      <w:r>
        <w:rPr>
          <w:spacing w:val="18"/>
          <w:sz w:val="20"/>
        </w:rPr>
        <w:t xml:space="preserve"> </w:t>
      </w:r>
      <w:r>
        <w:rPr>
          <w:w w:val="60"/>
          <w:sz w:val="20"/>
        </w:rPr>
        <w:t>Ankole,</w:t>
      </w:r>
      <w:r>
        <w:rPr>
          <w:sz w:val="20"/>
        </w:rPr>
        <w:t xml:space="preserve"> </w:t>
      </w:r>
      <w:r>
        <w:rPr>
          <w:w w:val="60"/>
          <w:sz w:val="20"/>
        </w:rPr>
        <w:t>Kotido</w:t>
      </w:r>
      <w:r>
        <w:rPr>
          <w:spacing w:val="20"/>
          <w:sz w:val="20"/>
        </w:rPr>
        <w:t xml:space="preserve"> </w:t>
      </w:r>
      <w:r>
        <w:rPr>
          <w:w w:val="60"/>
          <w:sz w:val="20"/>
        </w:rPr>
        <w:t>and</w:t>
      </w:r>
      <w:r>
        <w:rPr>
          <w:spacing w:val="36"/>
          <w:sz w:val="20"/>
        </w:rPr>
        <w:t xml:space="preserve"> </w:t>
      </w:r>
      <w:r>
        <w:rPr>
          <w:w w:val="60"/>
          <w:sz w:val="20"/>
        </w:rPr>
        <w:t>Bullisa</w:t>
      </w:r>
      <w:r>
        <w:rPr>
          <w:spacing w:val="20"/>
          <w:sz w:val="20"/>
        </w:rPr>
        <w:t xml:space="preserve"> </w:t>
      </w:r>
      <w:r>
        <w:rPr>
          <w:w w:val="60"/>
          <w:sz w:val="20"/>
        </w:rPr>
        <w:t>end</w:t>
      </w:r>
      <w:r>
        <w:rPr>
          <w:spacing w:val="20"/>
          <w:sz w:val="20"/>
        </w:rPr>
        <w:t xml:space="preserve"> </w:t>
      </w:r>
      <w:r>
        <w:rPr>
          <w:w w:val="60"/>
          <w:sz w:val="20"/>
        </w:rPr>
        <w:t>up</w:t>
      </w:r>
      <w:r>
        <w:rPr>
          <w:spacing w:val="20"/>
          <w:sz w:val="20"/>
        </w:rPr>
        <w:t xml:space="preserve"> </w:t>
      </w:r>
      <w:r>
        <w:rPr>
          <w:w w:val="60"/>
          <w:sz w:val="20"/>
        </w:rPr>
        <w:t>spoilt</w:t>
      </w:r>
      <w:r>
        <w:rPr>
          <w:spacing w:val="18"/>
          <w:sz w:val="20"/>
        </w:rPr>
        <w:t xml:space="preserve"> </w:t>
      </w:r>
      <w:r>
        <w:rPr>
          <w:w w:val="60"/>
          <w:sz w:val="20"/>
        </w:rPr>
        <w:t>due</w:t>
      </w:r>
      <w:r>
        <w:rPr>
          <w:spacing w:val="20"/>
          <w:sz w:val="20"/>
        </w:rPr>
        <w:t xml:space="preserve"> </w:t>
      </w:r>
      <w:r>
        <w:rPr>
          <w:w w:val="60"/>
          <w:sz w:val="20"/>
        </w:rPr>
        <w:t>to</w:t>
      </w:r>
      <w:r>
        <w:rPr>
          <w:spacing w:val="20"/>
          <w:sz w:val="20"/>
        </w:rPr>
        <w:t xml:space="preserve"> </w:t>
      </w:r>
      <w:r>
        <w:rPr>
          <w:w w:val="60"/>
          <w:sz w:val="20"/>
        </w:rPr>
        <w:t>poor</w:t>
      </w:r>
      <w:r>
        <w:rPr>
          <w:spacing w:val="18"/>
          <w:sz w:val="20"/>
        </w:rPr>
        <w:t xml:space="preserve"> </w:t>
      </w:r>
      <w:r>
        <w:rPr>
          <w:w w:val="60"/>
          <w:sz w:val="20"/>
        </w:rPr>
        <w:t>road</w:t>
      </w:r>
      <w:r>
        <w:rPr>
          <w:spacing w:val="34"/>
          <w:sz w:val="20"/>
        </w:rPr>
        <w:t xml:space="preserve"> </w:t>
      </w:r>
      <w:r>
        <w:rPr>
          <w:w w:val="60"/>
          <w:sz w:val="20"/>
        </w:rPr>
        <w:t>networks.</w:t>
      </w:r>
    </w:p>
    <w:p w:rsidR="00E5575B" w:rsidRDefault="00D512E5">
      <w:pPr>
        <w:pStyle w:val="ListParagraph"/>
        <w:numPr>
          <w:ilvl w:val="0"/>
          <w:numId w:val="64"/>
        </w:numPr>
        <w:tabs>
          <w:tab w:val="left" w:pos="1080"/>
        </w:tabs>
        <w:spacing w:line="242" w:lineRule="auto"/>
        <w:ind w:right="623" w:firstLine="0"/>
        <w:rPr>
          <w:sz w:val="20"/>
        </w:rPr>
      </w:pPr>
      <w:r>
        <w:rPr>
          <w:w w:val="60"/>
          <w:sz w:val="20"/>
        </w:rPr>
        <w:t>The</w:t>
      </w:r>
      <w:r>
        <w:rPr>
          <w:spacing w:val="-12"/>
          <w:sz w:val="20"/>
        </w:rPr>
        <w:t xml:space="preserve"> </w:t>
      </w:r>
      <w:r>
        <w:rPr>
          <w:w w:val="60"/>
          <w:sz w:val="20"/>
        </w:rPr>
        <w:t>existing</w:t>
      </w:r>
      <w:r>
        <w:rPr>
          <w:spacing w:val="-7"/>
          <w:sz w:val="20"/>
        </w:rPr>
        <w:t xml:space="preserve"> </w:t>
      </w:r>
      <w:r>
        <w:rPr>
          <w:w w:val="60"/>
          <w:sz w:val="20"/>
        </w:rPr>
        <w:t>low</w:t>
      </w:r>
      <w:r>
        <w:rPr>
          <w:spacing w:val="-6"/>
          <w:sz w:val="20"/>
        </w:rPr>
        <w:t xml:space="preserve"> </w:t>
      </w:r>
      <w:r>
        <w:rPr>
          <w:w w:val="60"/>
          <w:sz w:val="20"/>
        </w:rPr>
        <w:t>level</w:t>
      </w:r>
      <w:r>
        <w:rPr>
          <w:spacing w:val="-3"/>
          <w:sz w:val="20"/>
        </w:rPr>
        <w:t xml:space="preserve"> </w:t>
      </w:r>
      <w:r>
        <w:rPr>
          <w:w w:val="60"/>
          <w:sz w:val="20"/>
        </w:rPr>
        <w:t>of</w:t>
      </w:r>
      <w:r>
        <w:rPr>
          <w:spacing w:val="-6"/>
          <w:sz w:val="20"/>
        </w:rPr>
        <w:t xml:space="preserve"> </w:t>
      </w:r>
      <w:r>
        <w:rPr>
          <w:w w:val="60"/>
          <w:sz w:val="20"/>
        </w:rPr>
        <w:t>technology</w:t>
      </w:r>
      <w:r>
        <w:rPr>
          <w:spacing w:val="-4"/>
          <w:sz w:val="20"/>
        </w:rPr>
        <w:t xml:space="preserve"> </w:t>
      </w:r>
      <w:r>
        <w:rPr>
          <w:w w:val="60"/>
          <w:sz w:val="20"/>
        </w:rPr>
        <w:t>has</w:t>
      </w:r>
      <w:r>
        <w:rPr>
          <w:spacing w:val="-4"/>
          <w:sz w:val="20"/>
        </w:rPr>
        <w:t xml:space="preserve"> </w:t>
      </w:r>
      <w:r>
        <w:rPr>
          <w:w w:val="60"/>
          <w:sz w:val="20"/>
        </w:rPr>
        <w:t>restricted</w:t>
      </w:r>
      <w:r>
        <w:rPr>
          <w:spacing w:val="-3"/>
          <w:sz w:val="20"/>
        </w:rPr>
        <w:t xml:space="preserve"> </w:t>
      </w:r>
      <w:r>
        <w:rPr>
          <w:w w:val="60"/>
          <w:sz w:val="20"/>
        </w:rPr>
        <w:t>agricultural</w:t>
      </w:r>
      <w:r>
        <w:rPr>
          <w:spacing w:val="-3"/>
          <w:sz w:val="20"/>
        </w:rPr>
        <w:t xml:space="preserve"> </w:t>
      </w:r>
      <w:r>
        <w:rPr>
          <w:w w:val="60"/>
          <w:sz w:val="20"/>
        </w:rPr>
        <w:t>out</w:t>
      </w:r>
      <w:r>
        <w:rPr>
          <w:spacing w:val="-6"/>
          <w:sz w:val="20"/>
        </w:rPr>
        <w:t xml:space="preserve"> </w:t>
      </w:r>
      <w:r>
        <w:rPr>
          <w:w w:val="60"/>
          <w:sz w:val="20"/>
        </w:rPr>
        <w:t>put</w:t>
      </w:r>
      <w:r>
        <w:rPr>
          <w:spacing w:val="-8"/>
          <w:sz w:val="20"/>
        </w:rPr>
        <w:t xml:space="preserve"> </w:t>
      </w:r>
      <w:r>
        <w:rPr>
          <w:w w:val="60"/>
          <w:sz w:val="20"/>
        </w:rPr>
        <w:t>in</w:t>
      </w:r>
      <w:r>
        <w:rPr>
          <w:spacing w:val="-3"/>
          <w:sz w:val="20"/>
        </w:rPr>
        <w:t xml:space="preserve"> </w:t>
      </w:r>
      <w:r>
        <w:rPr>
          <w:w w:val="60"/>
          <w:sz w:val="20"/>
        </w:rPr>
        <w:t>many</w:t>
      </w:r>
      <w:r>
        <w:rPr>
          <w:sz w:val="20"/>
        </w:rPr>
        <w:t xml:space="preserve"> </w:t>
      </w:r>
      <w:r>
        <w:rPr>
          <w:w w:val="60"/>
          <w:sz w:val="20"/>
        </w:rPr>
        <w:t>parts</w:t>
      </w:r>
      <w:r>
        <w:rPr>
          <w:spacing w:val="-4"/>
          <w:sz w:val="20"/>
        </w:rPr>
        <w:t xml:space="preserve"> </w:t>
      </w:r>
      <w:r>
        <w:rPr>
          <w:w w:val="60"/>
          <w:sz w:val="20"/>
        </w:rPr>
        <w:t>of</w:t>
      </w:r>
      <w:r>
        <w:rPr>
          <w:spacing w:val="-6"/>
          <w:sz w:val="20"/>
        </w:rPr>
        <w:t xml:space="preserve"> </w:t>
      </w:r>
      <w:r>
        <w:rPr>
          <w:w w:val="60"/>
          <w:sz w:val="20"/>
        </w:rPr>
        <w:t>Uganda</w:t>
      </w:r>
      <w:r>
        <w:rPr>
          <w:spacing w:val="-7"/>
          <w:sz w:val="20"/>
        </w:rPr>
        <w:t xml:space="preserve"> </w:t>
      </w:r>
      <w:r>
        <w:rPr>
          <w:w w:val="60"/>
          <w:sz w:val="20"/>
        </w:rPr>
        <w:t>like</w:t>
      </w:r>
      <w:r>
        <w:rPr>
          <w:spacing w:val="15"/>
          <w:sz w:val="20"/>
        </w:rPr>
        <w:t xml:space="preserve"> </w:t>
      </w:r>
      <w:r>
        <w:rPr>
          <w:w w:val="60"/>
          <w:sz w:val="20"/>
        </w:rPr>
        <w:t>in</w:t>
      </w:r>
      <w:r>
        <w:rPr>
          <w:spacing w:val="-12"/>
          <w:sz w:val="20"/>
        </w:rPr>
        <w:t xml:space="preserve"> </w:t>
      </w:r>
      <w:r>
        <w:rPr>
          <w:w w:val="60"/>
          <w:sz w:val="20"/>
        </w:rPr>
        <w:t>Kigezi,</w:t>
      </w:r>
      <w:r>
        <w:rPr>
          <w:spacing w:val="-14"/>
          <w:sz w:val="20"/>
        </w:rPr>
        <w:t xml:space="preserve"> </w:t>
      </w:r>
      <w:r>
        <w:rPr>
          <w:w w:val="60"/>
          <w:sz w:val="20"/>
        </w:rPr>
        <w:t>Mbale,</w:t>
      </w:r>
      <w:r>
        <w:rPr>
          <w:spacing w:val="-10"/>
          <w:sz w:val="20"/>
        </w:rPr>
        <w:t xml:space="preserve"> </w:t>
      </w:r>
      <w:r>
        <w:rPr>
          <w:w w:val="60"/>
          <w:sz w:val="20"/>
        </w:rPr>
        <w:t>West</w:t>
      </w:r>
      <w:r>
        <w:rPr>
          <w:spacing w:val="-14"/>
          <w:sz w:val="20"/>
        </w:rPr>
        <w:t xml:space="preserve"> </w:t>
      </w:r>
      <w:r>
        <w:rPr>
          <w:w w:val="60"/>
          <w:sz w:val="20"/>
        </w:rPr>
        <w:t>Nile,</w:t>
      </w:r>
      <w:r>
        <w:rPr>
          <w:spacing w:val="-13"/>
          <w:sz w:val="20"/>
        </w:rPr>
        <w:t xml:space="preserve"> </w:t>
      </w:r>
      <w:r>
        <w:rPr>
          <w:w w:val="60"/>
          <w:sz w:val="20"/>
        </w:rPr>
        <w:t>Soroti</w:t>
      </w:r>
      <w:r>
        <w:rPr>
          <w:spacing w:val="-11"/>
          <w:sz w:val="20"/>
        </w:rPr>
        <w:t xml:space="preserve"> </w:t>
      </w:r>
      <w:r>
        <w:rPr>
          <w:w w:val="60"/>
          <w:sz w:val="20"/>
        </w:rPr>
        <w:t>and</w:t>
      </w:r>
      <w:r>
        <w:rPr>
          <w:spacing w:val="-12"/>
          <w:sz w:val="20"/>
        </w:rPr>
        <w:t xml:space="preserve"> </w:t>
      </w:r>
      <w:r>
        <w:rPr>
          <w:w w:val="60"/>
          <w:sz w:val="20"/>
        </w:rPr>
        <w:t>others.</w:t>
      </w:r>
      <w:r>
        <w:rPr>
          <w:spacing w:val="-14"/>
          <w:sz w:val="20"/>
        </w:rPr>
        <w:t xml:space="preserve"> </w:t>
      </w:r>
      <w:r>
        <w:rPr>
          <w:w w:val="60"/>
          <w:sz w:val="20"/>
        </w:rPr>
        <w:t>Simple</w:t>
      </w:r>
      <w:r>
        <w:rPr>
          <w:spacing w:val="-12"/>
          <w:sz w:val="20"/>
        </w:rPr>
        <w:t xml:space="preserve"> </w:t>
      </w:r>
      <w:r>
        <w:rPr>
          <w:w w:val="60"/>
          <w:sz w:val="20"/>
        </w:rPr>
        <w:t>tools</w:t>
      </w:r>
      <w:r>
        <w:rPr>
          <w:spacing w:val="-14"/>
          <w:sz w:val="20"/>
        </w:rPr>
        <w:t xml:space="preserve"> </w:t>
      </w:r>
      <w:r>
        <w:rPr>
          <w:w w:val="60"/>
          <w:sz w:val="20"/>
        </w:rPr>
        <w:t>like</w:t>
      </w:r>
      <w:r>
        <w:rPr>
          <w:spacing w:val="-12"/>
          <w:sz w:val="20"/>
        </w:rPr>
        <w:t xml:space="preserve"> </w:t>
      </w:r>
      <w:r>
        <w:rPr>
          <w:w w:val="60"/>
          <w:sz w:val="20"/>
        </w:rPr>
        <w:t>hoes,</w:t>
      </w:r>
      <w:r>
        <w:rPr>
          <w:spacing w:val="-14"/>
          <w:sz w:val="20"/>
        </w:rPr>
        <w:t xml:space="preserve"> </w:t>
      </w:r>
      <w:r>
        <w:rPr>
          <w:w w:val="60"/>
          <w:sz w:val="20"/>
        </w:rPr>
        <w:t>pangas</w:t>
      </w:r>
      <w:r>
        <w:rPr>
          <w:spacing w:val="-13"/>
          <w:sz w:val="20"/>
        </w:rPr>
        <w:t xml:space="preserve"> </w:t>
      </w:r>
      <w:r>
        <w:rPr>
          <w:w w:val="60"/>
          <w:sz w:val="20"/>
        </w:rPr>
        <w:t>and</w:t>
      </w:r>
      <w:r>
        <w:rPr>
          <w:spacing w:val="-12"/>
          <w:sz w:val="20"/>
        </w:rPr>
        <w:t xml:space="preserve"> </w:t>
      </w:r>
      <w:r>
        <w:rPr>
          <w:w w:val="60"/>
          <w:sz w:val="20"/>
        </w:rPr>
        <w:t>slashes</w:t>
      </w:r>
      <w:r>
        <w:rPr>
          <w:sz w:val="20"/>
        </w:rPr>
        <w:t xml:space="preserve"> </w:t>
      </w:r>
      <w:r>
        <w:rPr>
          <w:w w:val="65"/>
          <w:sz w:val="20"/>
        </w:rPr>
        <w:t>are</w:t>
      </w:r>
      <w:r>
        <w:rPr>
          <w:spacing w:val="-10"/>
          <w:sz w:val="20"/>
        </w:rPr>
        <w:t xml:space="preserve"> </w:t>
      </w:r>
      <w:r>
        <w:rPr>
          <w:w w:val="65"/>
          <w:sz w:val="20"/>
        </w:rPr>
        <w:t>used</w:t>
      </w:r>
      <w:r>
        <w:rPr>
          <w:spacing w:val="-10"/>
          <w:sz w:val="20"/>
        </w:rPr>
        <w:t xml:space="preserve"> </w:t>
      </w:r>
      <w:r>
        <w:rPr>
          <w:w w:val="65"/>
          <w:sz w:val="20"/>
        </w:rPr>
        <w:t>for</w:t>
      </w:r>
      <w:r>
        <w:rPr>
          <w:spacing w:val="-10"/>
          <w:sz w:val="20"/>
        </w:rPr>
        <w:t xml:space="preserve"> </w:t>
      </w:r>
      <w:r>
        <w:rPr>
          <w:w w:val="65"/>
          <w:sz w:val="20"/>
        </w:rPr>
        <w:t>agriculture.</w:t>
      </w:r>
      <w:r>
        <w:rPr>
          <w:spacing w:val="-2"/>
          <w:sz w:val="20"/>
        </w:rPr>
        <w:t xml:space="preserve"> </w:t>
      </w:r>
      <w:r>
        <w:rPr>
          <w:w w:val="65"/>
          <w:sz w:val="20"/>
        </w:rPr>
        <w:t>In</w:t>
      </w:r>
      <w:r>
        <w:rPr>
          <w:spacing w:val="-1"/>
          <w:sz w:val="20"/>
        </w:rPr>
        <w:t xml:space="preserve"> </w:t>
      </w:r>
      <w:r>
        <w:rPr>
          <w:w w:val="65"/>
          <w:sz w:val="20"/>
        </w:rPr>
        <w:t>some</w:t>
      </w:r>
      <w:r>
        <w:rPr>
          <w:spacing w:val="-1"/>
          <w:sz w:val="20"/>
        </w:rPr>
        <w:t xml:space="preserve"> </w:t>
      </w:r>
      <w:r>
        <w:rPr>
          <w:w w:val="65"/>
          <w:sz w:val="20"/>
        </w:rPr>
        <w:t>parts</w:t>
      </w:r>
      <w:r>
        <w:rPr>
          <w:spacing w:val="-3"/>
          <w:sz w:val="20"/>
        </w:rPr>
        <w:t xml:space="preserve"> </w:t>
      </w:r>
      <w:r>
        <w:rPr>
          <w:w w:val="65"/>
          <w:sz w:val="20"/>
        </w:rPr>
        <w:t>like</w:t>
      </w:r>
      <w:r>
        <w:rPr>
          <w:spacing w:val="-1"/>
          <w:sz w:val="20"/>
        </w:rPr>
        <w:t xml:space="preserve"> </w:t>
      </w:r>
      <w:r>
        <w:rPr>
          <w:w w:val="65"/>
          <w:sz w:val="20"/>
        </w:rPr>
        <w:t>along</w:t>
      </w:r>
      <w:r>
        <w:rPr>
          <w:spacing w:val="-1"/>
          <w:sz w:val="20"/>
        </w:rPr>
        <w:t xml:space="preserve"> </w:t>
      </w:r>
      <w:r>
        <w:rPr>
          <w:w w:val="65"/>
          <w:sz w:val="20"/>
        </w:rPr>
        <w:t>the</w:t>
      </w:r>
      <w:r>
        <w:rPr>
          <w:spacing w:val="-1"/>
          <w:sz w:val="20"/>
        </w:rPr>
        <w:t xml:space="preserve"> </w:t>
      </w:r>
      <w:r>
        <w:rPr>
          <w:w w:val="65"/>
          <w:sz w:val="20"/>
        </w:rPr>
        <w:t>shores</w:t>
      </w:r>
      <w:r>
        <w:rPr>
          <w:spacing w:val="-1"/>
          <w:sz w:val="20"/>
        </w:rPr>
        <w:t xml:space="preserve"> </w:t>
      </w:r>
      <w:r>
        <w:rPr>
          <w:w w:val="65"/>
          <w:sz w:val="20"/>
        </w:rPr>
        <w:t>of</w:t>
      </w:r>
      <w:r>
        <w:rPr>
          <w:spacing w:val="-2"/>
          <w:sz w:val="20"/>
        </w:rPr>
        <w:t xml:space="preserve"> </w:t>
      </w:r>
      <w:r>
        <w:rPr>
          <w:w w:val="65"/>
          <w:sz w:val="20"/>
        </w:rPr>
        <w:t>Lake</w:t>
      </w:r>
      <w:r>
        <w:rPr>
          <w:spacing w:val="-1"/>
          <w:sz w:val="20"/>
        </w:rPr>
        <w:t xml:space="preserve"> </w:t>
      </w:r>
      <w:r>
        <w:rPr>
          <w:w w:val="65"/>
          <w:sz w:val="20"/>
        </w:rPr>
        <w:t>Kyoga</w:t>
      </w:r>
      <w:r>
        <w:rPr>
          <w:spacing w:val="-1"/>
          <w:sz w:val="20"/>
        </w:rPr>
        <w:t xml:space="preserve"> </w:t>
      </w:r>
      <w:r>
        <w:rPr>
          <w:w w:val="65"/>
          <w:sz w:val="20"/>
        </w:rPr>
        <w:t>in</w:t>
      </w:r>
      <w:r>
        <w:rPr>
          <w:spacing w:val="-3"/>
          <w:sz w:val="20"/>
        </w:rPr>
        <w:t xml:space="preserve"> </w:t>
      </w:r>
      <w:r>
        <w:rPr>
          <w:w w:val="65"/>
          <w:sz w:val="20"/>
        </w:rPr>
        <w:t>Kumi</w:t>
      </w:r>
      <w:r>
        <w:rPr>
          <w:sz w:val="20"/>
        </w:rPr>
        <w:t xml:space="preserve"> </w:t>
      </w:r>
      <w:r>
        <w:rPr>
          <w:w w:val="65"/>
          <w:sz w:val="20"/>
        </w:rPr>
        <w:t>and</w:t>
      </w:r>
      <w:r>
        <w:rPr>
          <w:spacing w:val="-1"/>
          <w:sz w:val="20"/>
        </w:rPr>
        <w:t xml:space="preserve"> </w:t>
      </w:r>
      <w:r>
        <w:rPr>
          <w:w w:val="65"/>
          <w:sz w:val="20"/>
        </w:rPr>
        <w:t>Soroti,</w:t>
      </w:r>
      <w:r>
        <w:rPr>
          <w:spacing w:val="-2"/>
          <w:sz w:val="20"/>
        </w:rPr>
        <w:t xml:space="preserve"> </w:t>
      </w:r>
      <w:r>
        <w:rPr>
          <w:w w:val="65"/>
          <w:sz w:val="20"/>
        </w:rPr>
        <w:t>cattle</w:t>
      </w:r>
      <w:r>
        <w:rPr>
          <w:spacing w:val="-1"/>
          <w:sz w:val="20"/>
        </w:rPr>
        <w:t xml:space="preserve"> </w:t>
      </w:r>
      <w:r>
        <w:rPr>
          <w:w w:val="65"/>
          <w:sz w:val="20"/>
        </w:rPr>
        <w:t>are</w:t>
      </w:r>
      <w:r>
        <w:rPr>
          <w:spacing w:val="-1"/>
          <w:sz w:val="20"/>
        </w:rPr>
        <w:t xml:space="preserve"> </w:t>
      </w:r>
      <w:r>
        <w:rPr>
          <w:w w:val="65"/>
          <w:sz w:val="20"/>
        </w:rPr>
        <w:t>used</w:t>
      </w:r>
      <w:r>
        <w:rPr>
          <w:spacing w:val="14"/>
          <w:sz w:val="20"/>
        </w:rPr>
        <w:t xml:space="preserve"> </w:t>
      </w:r>
      <w:r>
        <w:rPr>
          <w:w w:val="65"/>
          <w:sz w:val="20"/>
        </w:rPr>
        <w:t>in</w:t>
      </w:r>
      <w:r>
        <w:rPr>
          <w:spacing w:val="-5"/>
          <w:sz w:val="20"/>
        </w:rPr>
        <w:t xml:space="preserve"> </w:t>
      </w:r>
      <w:r>
        <w:rPr>
          <w:w w:val="65"/>
          <w:sz w:val="20"/>
        </w:rPr>
        <w:t>ploughing</w:t>
      </w:r>
      <w:r>
        <w:rPr>
          <w:spacing w:val="-5"/>
          <w:sz w:val="20"/>
        </w:rPr>
        <w:t xml:space="preserve"> </w:t>
      </w:r>
      <w:r>
        <w:rPr>
          <w:w w:val="65"/>
          <w:sz w:val="20"/>
        </w:rPr>
        <w:t>land</w:t>
      </w:r>
      <w:r>
        <w:rPr>
          <w:spacing w:val="-5"/>
          <w:sz w:val="20"/>
        </w:rPr>
        <w:t xml:space="preserve"> </w:t>
      </w:r>
      <w:r>
        <w:rPr>
          <w:w w:val="65"/>
          <w:sz w:val="20"/>
        </w:rPr>
        <w:t>but</w:t>
      </w:r>
      <w:r>
        <w:rPr>
          <w:spacing w:val="-4"/>
          <w:sz w:val="20"/>
        </w:rPr>
        <w:t xml:space="preserve"> </w:t>
      </w:r>
      <w:r>
        <w:rPr>
          <w:w w:val="65"/>
          <w:sz w:val="20"/>
        </w:rPr>
        <w:t>even</w:t>
      </w:r>
      <w:r>
        <w:rPr>
          <w:spacing w:val="-3"/>
          <w:sz w:val="20"/>
        </w:rPr>
        <w:t xml:space="preserve"> </w:t>
      </w:r>
      <w:r>
        <w:rPr>
          <w:w w:val="65"/>
          <w:sz w:val="20"/>
        </w:rPr>
        <w:t>then,</w:t>
      </w:r>
      <w:r>
        <w:rPr>
          <w:spacing w:val="-6"/>
          <w:sz w:val="20"/>
        </w:rPr>
        <w:t xml:space="preserve"> </w:t>
      </w:r>
      <w:r>
        <w:rPr>
          <w:w w:val="65"/>
          <w:sz w:val="20"/>
        </w:rPr>
        <w:t>their</w:t>
      </w:r>
      <w:r>
        <w:rPr>
          <w:spacing w:val="-4"/>
          <w:sz w:val="20"/>
        </w:rPr>
        <w:t xml:space="preserve"> </w:t>
      </w:r>
      <w:r>
        <w:rPr>
          <w:w w:val="65"/>
          <w:sz w:val="20"/>
        </w:rPr>
        <w:t>productivity</w:t>
      </w:r>
      <w:r>
        <w:rPr>
          <w:spacing w:val="-5"/>
          <w:sz w:val="20"/>
        </w:rPr>
        <w:t xml:space="preserve"> </w:t>
      </w:r>
      <w:r>
        <w:rPr>
          <w:w w:val="65"/>
          <w:sz w:val="20"/>
        </w:rPr>
        <w:t>is</w:t>
      </w:r>
      <w:r>
        <w:rPr>
          <w:spacing w:val="-3"/>
          <w:sz w:val="20"/>
        </w:rPr>
        <w:t xml:space="preserve"> </w:t>
      </w:r>
      <w:r>
        <w:rPr>
          <w:w w:val="65"/>
          <w:sz w:val="20"/>
        </w:rPr>
        <w:t>not</w:t>
      </w:r>
      <w:r>
        <w:rPr>
          <w:spacing w:val="-6"/>
          <w:sz w:val="20"/>
        </w:rPr>
        <w:t xml:space="preserve"> </w:t>
      </w:r>
      <w:r>
        <w:rPr>
          <w:w w:val="65"/>
          <w:sz w:val="20"/>
        </w:rPr>
        <w:t>compared</w:t>
      </w:r>
      <w:r>
        <w:rPr>
          <w:spacing w:val="-1"/>
          <w:sz w:val="20"/>
        </w:rPr>
        <w:t xml:space="preserve"> </w:t>
      </w:r>
      <w:r>
        <w:rPr>
          <w:w w:val="65"/>
          <w:sz w:val="20"/>
        </w:rPr>
        <w:t>to</w:t>
      </w:r>
      <w:r>
        <w:rPr>
          <w:sz w:val="20"/>
        </w:rPr>
        <w:t xml:space="preserve"> </w:t>
      </w:r>
      <w:r>
        <w:rPr>
          <w:w w:val="70"/>
          <w:sz w:val="20"/>
        </w:rPr>
        <w:t>machines like tractors, etc.</w:t>
      </w:r>
    </w:p>
    <w:p w:rsidR="00E5575B" w:rsidRDefault="00D512E5">
      <w:pPr>
        <w:pStyle w:val="ListParagraph"/>
        <w:numPr>
          <w:ilvl w:val="0"/>
          <w:numId w:val="64"/>
        </w:numPr>
        <w:tabs>
          <w:tab w:val="left" w:pos="1080"/>
        </w:tabs>
        <w:ind w:right="644" w:firstLine="0"/>
        <w:rPr>
          <w:sz w:val="20"/>
        </w:rPr>
      </w:pPr>
      <w:r>
        <w:rPr>
          <w:w w:val="60"/>
          <w:sz w:val="20"/>
        </w:rPr>
        <w:t>The</w:t>
      </w:r>
      <w:r>
        <w:rPr>
          <w:sz w:val="20"/>
        </w:rPr>
        <w:t xml:space="preserve"> </w:t>
      </w:r>
      <w:r>
        <w:rPr>
          <w:w w:val="60"/>
          <w:sz w:val="20"/>
        </w:rPr>
        <w:t>high</w:t>
      </w:r>
      <w:r>
        <w:rPr>
          <w:sz w:val="20"/>
        </w:rPr>
        <w:t xml:space="preserve"> </w:t>
      </w:r>
      <w:r>
        <w:rPr>
          <w:w w:val="60"/>
          <w:sz w:val="20"/>
        </w:rPr>
        <w:t>population</w:t>
      </w:r>
      <w:r>
        <w:rPr>
          <w:sz w:val="20"/>
        </w:rPr>
        <w:t xml:space="preserve"> </w:t>
      </w:r>
      <w:r>
        <w:rPr>
          <w:w w:val="60"/>
          <w:sz w:val="20"/>
        </w:rPr>
        <w:t>in</w:t>
      </w:r>
      <w:r>
        <w:rPr>
          <w:sz w:val="20"/>
        </w:rPr>
        <w:t xml:space="preserve"> </w:t>
      </w:r>
      <w:r>
        <w:rPr>
          <w:w w:val="60"/>
          <w:sz w:val="20"/>
        </w:rPr>
        <w:t>Kigezi,</w:t>
      </w:r>
      <w:r>
        <w:rPr>
          <w:sz w:val="20"/>
        </w:rPr>
        <w:t xml:space="preserve"> </w:t>
      </w:r>
      <w:r>
        <w:rPr>
          <w:w w:val="60"/>
          <w:sz w:val="20"/>
        </w:rPr>
        <w:t>Bugisu,</w:t>
      </w:r>
      <w:r>
        <w:rPr>
          <w:sz w:val="20"/>
        </w:rPr>
        <w:t xml:space="preserve"> </w:t>
      </w:r>
      <w:proofErr w:type="gramStart"/>
      <w:r>
        <w:rPr>
          <w:w w:val="60"/>
          <w:sz w:val="20"/>
        </w:rPr>
        <w:t>Kibale</w:t>
      </w:r>
      <w:proofErr w:type="gramEnd"/>
      <w:r>
        <w:rPr>
          <w:sz w:val="20"/>
        </w:rPr>
        <w:t xml:space="preserve"> </w:t>
      </w:r>
      <w:r>
        <w:rPr>
          <w:w w:val="60"/>
          <w:sz w:val="20"/>
        </w:rPr>
        <w:t>and</w:t>
      </w:r>
      <w:r>
        <w:rPr>
          <w:sz w:val="20"/>
        </w:rPr>
        <w:t xml:space="preserve"> </w:t>
      </w:r>
      <w:r>
        <w:rPr>
          <w:w w:val="60"/>
          <w:sz w:val="20"/>
        </w:rPr>
        <w:t>along</w:t>
      </w:r>
      <w:r>
        <w:rPr>
          <w:sz w:val="20"/>
        </w:rPr>
        <w:t xml:space="preserve"> </w:t>
      </w:r>
      <w:r>
        <w:rPr>
          <w:w w:val="60"/>
          <w:sz w:val="20"/>
        </w:rPr>
        <w:t>the</w:t>
      </w:r>
      <w:r>
        <w:rPr>
          <w:sz w:val="20"/>
        </w:rPr>
        <w:t xml:space="preserve"> </w:t>
      </w:r>
      <w:r>
        <w:rPr>
          <w:w w:val="60"/>
          <w:sz w:val="20"/>
        </w:rPr>
        <w:t>shores</w:t>
      </w:r>
      <w:r>
        <w:rPr>
          <w:sz w:val="20"/>
        </w:rPr>
        <w:t xml:space="preserve"> </w:t>
      </w:r>
      <w:r>
        <w:rPr>
          <w:w w:val="60"/>
          <w:sz w:val="20"/>
        </w:rPr>
        <w:t>of</w:t>
      </w:r>
      <w:r>
        <w:rPr>
          <w:sz w:val="20"/>
        </w:rPr>
        <w:t xml:space="preserve"> </w:t>
      </w:r>
      <w:r>
        <w:rPr>
          <w:w w:val="60"/>
          <w:sz w:val="20"/>
        </w:rPr>
        <w:t>L.</w:t>
      </w:r>
      <w:r>
        <w:rPr>
          <w:spacing w:val="-2"/>
          <w:sz w:val="20"/>
        </w:rPr>
        <w:t xml:space="preserve"> </w:t>
      </w:r>
      <w:r>
        <w:rPr>
          <w:w w:val="60"/>
          <w:sz w:val="20"/>
        </w:rPr>
        <w:t>Victoria</w:t>
      </w:r>
      <w:r>
        <w:rPr>
          <w:sz w:val="20"/>
        </w:rPr>
        <w:t xml:space="preserve"> </w:t>
      </w:r>
      <w:r>
        <w:rPr>
          <w:w w:val="60"/>
          <w:sz w:val="20"/>
        </w:rPr>
        <w:t>in</w:t>
      </w:r>
      <w:r>
        <w:rPr>
          <w:sz w:val="20"/>
        </w:rPr>
        <w:t xml:space="preserve"> </w:t>
      </w:r>
      <w:r>
        <w:rPr>
          <w:w w:val="60"/>
          <w:sz w:val="20"/>
        </w:rPr>
        <w:t>Mukono,</w:t>
      </w:r>
      <w:r>
        <w:rPr>
          <w:sz w:val="20"/>
        </w:rPr>
        <w:t xml:space="preserve"> </w:t>
      </w:r>
      <w:r>
        <w:rPr>
          <w:w w:val="60"/>
          <w:sz w:val="20"/>
        </w:rPr>
        <w:t>Kampala</w:t>
      </w:r>
      <w:r>
        <w:rPr>
          <w:sz w:val="20"/>
        </w:rPr>
        <w:t xml:space="preserve"> </w:t>
      </w:r>
      <w:r>
        <w:rPr>
          <w:w w:val="60"/>
          <w:sz w:val="20"/>
        </w:rPr>
        <w:t>and</w:t>
      </w:r>
      <w:r>
        <w:rPr>
          <w:sz w:val="20"/>
        </w:rPr>
        <w:t xml:space="preserve"> </w:t>
      </w:r>
      <w:r>
        <w:rPr>
          <w:w w:val="60"/>
          <w:sz w:val="20"/>
        </w:rPr>
        <w:t>Jinja</w:t>
      </w:r>
      <w:r>
        <w:rPr>
          <w:spacing w:val="21"/>
          <w:sz w:val="20"/>
        </w:rPr>
        <w:t xml:space="preserve"> </w:t>
      </w:r>
      <w:r>
        <w:rPr>
          <w:w w:val="60"/>
          <w:sz w:val="20"/>
        </w:rPr>
        <w:t>has</w:t>
      </w:r>
      <w:r>
        <w:rPr>
          <w:sz w:val="20"/>
        </w:rPr>
        <w:t xml:space="preserve"> </w:t>
      </w:r>
      <w:r>
        <w:rPr>
          <w:w w:val="60"/>
          <w:sz w:val="20"/>
        </w:rPr>
        <w:t>limited</w:t>
      </w:r>
      <w:r>
        <w:rPr>
          <w:sz w:val="20"/>
        </w:rPr>
        <w:t xml:space="preserve"> </w:t>
      </w:r>
      <w:r>
        <w:rPr>
          <w:w w:val="60"/>
          <w:sz w:val="20"/>
        </w:rPr>
        <w:t>expansion</w:t>
      </w:r>
      <w:r>
        <w:rPr>
          <w:spacing w:val="21"/>
          <w:sz w:val="20"/>
        </w:rPr>
        <w:t xml:space="preserve"> </w:t>
      </w:r>
      <w:r>
        <w:rPr>
          <w:w w:val="60"/>
          <w:sz w:val="20"/>
        </w:rPr>
        <w:t>of</w:t>
      </w:r>
      <w:r>
        <w:rPr>
          <w:sz w:val="20"/>
        </w:rPr>
        <w:t xml:space="preserve"> </w:t>
      </w:r>
      <w:r>
        <w:rPr>
          <w:w w:val="60"/>
          <w:sz w:val="20"/>
        </w:rPr>
        <w:t>agricultural</w:t>
      </w:r>
      <w:r>
        <w:rPr>
          <w:sz w:val="20"/>
        </w:rPr>
        <w:t xml:space="preserve"> </w:t>
      </w:r>
      <w:r>
        <w:rPr>
          <w:w w:val="60"/>
          <w:sz w:val="20"/>
        </w:rPr>
        <w:t>activities.</w:t>
      </w:r>
      <w:r>
        <w:rPr>
          <w:sz w:val="20"/>
        </w:rPr>
        <w:t xml:space="preserve"> </w:t>
      </w:r>
      <w:r>
        <w:rPr>
          <w:w w:val="60"/>
          <w:sz w:val="20"/>
        </w:rPr>
        <w:t>It</w:t>
      </w:r>
      <w:r>
        <w:rPr>
          <w:sz w:val="20"/>
        </w:rPr>
        <w:t xml:space="preserve"> </w:t>
      </w:r>
      <w:r>
        <w:rPr>
          <w:w w:val="60"/>
          <w:sz w:val="20"/>
        </w:rPr>
        <w:t>has</w:t>
      </w:r>
      <w:r>
        <w:rPr>
          <w:sz w:val="20"/>
        </w:rPr>
        <w:t xml:space="preserve"> </w:t>
      </w:r>
      <w:r>
        <w:rPr>
          <w:w w:val="60"/>
          <w:sz w:val="20"/>
        </w:rPr>
        <w:t>led</w:t>
      </w:r>
      <w:r>
        <w:rPr>
          <w:spacing w:val="21"/>
          <w:sz w:val="20"/>
        </w:rPr>
        <w:t xml:space="preserve"> </w:t>
      </w:r>
      <w:r>
        <w:rPr>
          <w:w w:val="60"/>
          <w:sz w:val="20"/>
        </w:rPr>
        <w:t>to</w:t>
      </w:r>
      <w:r>
        <w:rPr>
          <w:sz w:val="20"/>
        </w:rPr>
        <w:t xml:space="preserve"> </w:t>
      </w:r>
      <w:r>
        <w:rPr>
          <w:w w:val="60"/>
          <w:sz w:val="20"/>
        </w:rPr>
        <w:t>land</w:t>
      </w:r>
      <w:r>
        <w:rPr>
          <w:spacing w:val="21"/>
          <w:sz w:val="20"/>
        </w:rPr>
        <w:t xml:space="preserve"> </w:t>
      </w:r>
      <w:r>
        <w:rPr>
          <w:w w:val="60"/>
          <w:sz w:val="20"/>
        </w:rPr>
        <w:t>use</w:t>
      </w:r>
      <w:r>
        <w:rPr>
          <w:sz w:val="20"/>
        </w:rPr>
        <w:t xml:space="preserve"> </w:t>
      </w:r>
      <w:r>
        <w:rPr>
          <w:w w:val="65"/>
          <w:sz w:val="20"/>
        </w:rPr>
        <w:t>conflicts</w:t>
      </w:r>
      <w:r>
        <w:rPr>
          <w:spacing w:val="-4"/>
          <w:sz w:val="20"/>
        </w:rPr>
        <w:t xml:space="preserve"> </w:t>
      </w:r>
      <w:r>
        <w:rPr>
          <w:w w:val="65"/>
          <w:sz w:val="20"/>
        </w:rPr>
        <w:t>among</w:t>
      </w:r>
      <w:r>
        <w:rPr>
          <w:sz w:val="20"/>
        </w:rPr>
        <w:t xml:space="preserve"> </w:t>
      </w:r>
      <w:r>
        <w:rPr>
          <w:w w:val="65"/>
          <w:sz w:val="20"/>
        </w:rPr>
        <w:t>farmers</w:t>
      </w:r>
      <w:r>
        <w:rPr>
          <w:spacing w:val="-1"/>
          <w:w w:val="65"/>
          <w:sz w:val="20"/>
        </w:rPr>
        <w:t xml:space="preserve"> </w:t>
      </w:r>
      <w:r>
        <w:rPr>
          <w:w w:val="65"/>
          <w:sz w:val="20"/>
        </w:rPr>
        <w:t>hence</w:t>
      </w:r>
      <w:r>
        <w:rPr>
          <w:spacing w:val="-1"/>
          <w:w w:val="65"/>
          <w:sz w:val="20"/>
        </w:rPr>
        <w:t xml:space="preserve"> </w:t>
      </w:r>
      <w:r>
        <w:rPr>
          <w:w w:val="65"/>
          <w:sz w:val="20"/>
        </w:rPr>
        <w:t>limiting agricultural modernization.</w:t>
      </w:r>
    </w:p>
    <w:p w:rsidR="00E5575B" w:rsidRDefault="00D512E5">
      <w:pPr>
        <w:pStyle w:val="ListParagraph"/>
        <w:numPr>
          <w:ilvl w:val="0"/>
          <w:numId w:val="64"/>
        </w:numPr>
        <w:tabs>
          <w:tab w:val="left" w:pos="1080"/>
        </w:tabs>
        <w:spacing w:line="242" w:lineRule="auto"/>
        <w:ind w:right="634" w:firstLine="0"/>
        <w:rPr>
          <w:sz w:val="20"/>
        </w:rPr>
      </w:pPr>
      <w:r>
        <w:rPr>
          <w:w w:val="65"/>
          <w:sz w:val="20"/>
        </w:rPr>
        <w:t>The</w:t>
      </w:r>
      <w:r>
        <w:rPr>
          <w:sz w:val="20"/>
        </w:rPr>
        <w:t xml:space="preserve"> </w:t>
      </w:r>
      <w:r>
        <w:rPr>
          <w:w w:val="65"/>
          <w:sz w:val="20"/>
        </w:rPr>
        <w:t>dispersal</w:t>
      </w:r>
      <w:r>
        <w:rPr>
          <w:sz w:val="20"/>
        </w:rPr>
        <w:t xml:space="preserve"> </w:t>
      </w:r>
      <w:r>
        <w:rPr>
          <w:w w:val="65"/>
          <w:sz w:val="20"/>
        </w:rPr>
        <w:t>or</w:t>
      </w:r>
      <w:r>
        <w:rPr>
          <w:sz w:val="20"/>
        </w:rPr>
        <w:t xml:space="preserve"> </w:t>
      </w:r>
      <w:r>
        <w:rPr>
          <w:w w:val="65"/>
          <w:sz w:val="20"/>
        </w:rPr>
        <w:t>scattered</w:t>
      </w:r>
      <w:r>
        <w:rPr>
          <w:sz w:val="20"/>
        </w:rPr>
        <w:t xml:space="preserve"> </w:t>
      </w:r>
      <w:r>
        <w:rPr>
          <w:w w:val="65"/>
          <w:sz w:val="20"/>
        </w:rPr>
        <w:t>settlement</w:t>
      </w:r>
      <w:r>
        <w:rPr>
          <w:sz w:val="20"/>
        </w:rPr>
        <w:t xml:space="preserve"> </w:t>
      </w:r>
      <w:r>
        <w:rPr>
          <w:w w:val="65"/>
          <w:sz w:val="20"/>
        </w:rPr>
        <w:t>patterns,</w:t>
      </w:r>
      <w:r>
        <w:rPr>
          <w:sz w:val="20"/>
        </w:rPr>
        <w:t xml:space="preserve"> </w:t>
      </w:r>
      <w:r>
        <w:rPr>
          <w:w w:val="65"/>
          <w:sz w:val="20"/>
        </w:rPr>
        <w:t>which</w:t>
      </w:r>
      <w:r>
        <w:rPr>
          <w:sz w:val="20"/>
        </w:rPr>
        <w:t xml:space="preserve"> </w:t>
      </w:r>
      <w:r>
        <w:rPr>
          <w:w w:val="65"/>
          <w:sz w:val="20"/>
        </w:rPr>
        <w:t>characterize</w:t>
      </w:r>
      <w:r>
        <w:rPr>
          <w:sz w:val="20"/>
        </w:rPr>
        <w:t xml:space="preserve"> </w:t>
      </w:r>
      <w:r>
        <w:rPr>
          <w:w w:val="65"/>
          <w:sz w:val="20"/>
        </w:rPr>
        <w:t>most</w:t>
      </w:r>
      <w:r>
        <w:rPr>
          <w:sz w:val="20"/>
        </w:rPr>
        <w:t xml:space="preserve"> </w:t>
      </w:r>
      <w:r>
        <w:rPr>
          <w:w w:val="65"/>
          <w:sz w:val="20"/>
        </w:rPr>
        <w:t>parts</w:t>
      </w:r>
      <w:r>
        <w:rPr>
          <w:sz w:val="20"/>
        </w:rPr>
        <w:t xml:space="preserve"> </w:t>
      </w:r>
      <w:r>
        <w:rPr>
          <w:w w:val="65"/>
          <w:sz w:val="20"/>
        </w:rPr>
        <w:t>of</w:t>
      </w:r>
      <w:r>
        <w:rPr>
          <w:sz w:val="20"/>
        </w:rPr>
        <w:t xml:space="preserve"> </w:t>
      </w:r>
      <w:r>
        <w:rPr>
          <w:w w:val="65"/>
          <w:sz w:val="20"/>
        </w:rPr>
        <w:t>Uganda</w:t>
      </w:r>
      <w:r>
        <w:rPr>
          <w:sz w:val="20"/>
        </w:rPr>
        <w:t xml:space="preserve"> </w:t>
      </w:r>
      <w:r>
        <w:rPr>
          <w:w w:val="65"/>
          <w:sz w:val="20"/>
        </w:rPr>
        <w:t>like</w:t>
      </w:r>
      <w:r>
        <w:rPr>
          <w:sz w:val="20"/>
        </w:rPr>
        <w:t xml:space="preserve"> </w:t>
      </w:r>
      <w:r>
        <w:rPr>
          <w:w w:val="65"/>
          <w:sz w:val="20"/>
        </w:rPr>
        <w:t>Rukungiri,</w:t>
      </w:r>
      <w:r>
        <w:rPr>
          <w:sz w:val="20"/>
        </w:rPr>
        <w:t xml:space="preserve"> </w:t>
      </w:r>
      <w:r>
        <w:rPr>
          <w:w w:val="65"/>
          <w:sz w:val="20"/>
        </w:rPr>
        <w:t>Mbarara,</w:t>
      </w:r>
      <w:r>
        <w:rPr>
          <w:sz w:val="20"/>
        </w:rPr>
        <w:t xml:space="preserve"> </w:t>
      </w:r>
      <w:r>
        <w:rPr>
          <w:w w:val="65"/>
          <w:sz w:val="20"/>
        </w:rPr>
        <w:t>Soroti,</w:t>
      </w:r>
      <w:r>
        <w:rPr>
          <w:sz w:val="20"/>
        </w:rPr>
        <w:t xml:space="preserve"> </w:t>
      </w:r>
      <w:r>
        <w:rPr>
          <w:w w:val="65"/>
          <w:sz w:val="20"/>
        </w:rPr>
        <w:t>Bushenyi,</w:t>
      </w:r>
      <w:r>
        <w:rPr>
          <w:sz w:val="20"/>
        </w:rPr>
        <w:t xml:space="preserve"> </w:t>
      </w:r>
      <w:r>
        <w:rPr>
          <w:w w:val="65"/>
          <w:sz w:val="20"/>
        </w:rPr>
        <w:t>Karamoja</w:t>
      </w:r>
      <w:r>
        <w:rPr>
          <w:sz w:val="20"/>
        </w:rPr>
        <w:t xml:space="preserve"> </w:t>
      </w:r>
      <w:r>
        <w:rPr>
          <w:w w:val="65"/>
          <w:sz w:val="20"/>
        </w:rPr>
        <w:t>region</w:t>
      </w:r>
      <w:r>
        <w:rPr>
          <w:sz w:val="20"/>
        </w:rPr>
        <w:t xml:space="preserve"> </w:t>
      </w:r>
      <w:r>
        <w:rPr>
          <w:w w:val="65"/>
          <w:sz w:val="20"/>
        </w:rPr>
        <w:t>and</w:t>
      </w:r>
      <w:r>
        <w:rPr>
          <w:sz w:val="20"/>
        </w:rPr>
        <w:t xml:space="preserve"> </w:t>
      </w:r>
      <w:r>
        <w:rPr>
          <w:w w:val="65"/>
          <w:sz w:val="20"/>
        </w:rPr>
        <w:t>others,</w:t>
      </w:r>
      <w:r>
        <w:rPr>
          <w:sz w:val="20"/>
        </w:rPr>
        <w:t xml:space="preserve"> </w:t>
      </w:r>
      <w:r>
        <w:rPr>
          <w:w w:val="65"/>
          <w:sz w:val="20"/>
        </w:rPr>
        <w:t>have</w:t>
      </w:r>
      <w:r>
        <w:rPr>
          <w:sz w:val="20"/>
        </w:rPr>
        <w:t xml:space="preserve"> </w:t>
      </w:r>
      <w:r>
        <w:rPr>
          <w:w w:val="65"/>
          <w:sz w:val="20"/>
        </w:rPr>
        <w:t>encouraged</w:t>
      </w:r>
      <w:r>
        <w:rPr>
          <w:sz w:val="20"/>
        </w:rPr>
        <w:t xml:space="preserve"> </w:t>
      </w:r>
      <w:r>
        <w:rPr>
          <w:w w:val="65"/>
          <w:sz w:val="20"/>
        </w:rPr>
        <w:t>individual</w:t>
      </w:r>
      <w:r>
        <w:rPr>
          <w:sz w:val="20"/>
        </w:rPr>
        <w:t xml:space="preserve"> </w:t>
      </w:r>
      <w:r>
        <w:rPr>
          <w:w w:val="65"/>
          <w:sz w:val="20"/>
        </w:rPr>
        <w:t>holdings.</w:t>
      </w:r>
      <w:r>
        <w:rPr>
          <w:sz w:val="20"/>
        </w:rPr>
        <w:t xml:space="preserve"> </w:t>
      </w:r>
      <w:r>
        <w:rPr>
          <w:w w:val="65"/>
          <w:sz w:val="20"/>
        </w:rPr>
        <w:t>Therefore</w:t>
      </w:r>
      <w:r>
        <w:rPr>
          <w:spacing w:val="-1"/>
          <w:sz w:val="20"/>
        </w:rPr>
        <w:t xml:space="preserve"> </w:t>
      </w:r>
      <w:r>
        <w:rPr>
          <w:w w:val="65"/>
          <w:sz w:val="20"/>
        </w:rPr>
        <w:t>individual</w:t>
      </w:r>
      <w:r>
        <w:rPr>
          <w:sz w:val="20"/>
        </w:rPr>
        <w:t xml:space="preserve"> </w:t>
      </w:r>
      <w:r>
        <w:rPr>
          <w:w w:val="65"/>
          <w:sz w:val="20"/>
        </w:rPr>
        <w:t>farmers</w:t>
      </w:r>
      <w:r>
        <w:rPr>
          <w:sz w:val="20"/>
        </w:rPr>
        <w:t xml:space="preserve"> </w:t>
      </w:r>
      <w:r>
        <w:rPr>
          <w:w w:val="65"/>
          <w:sz w:val="20"/>
        </w:rPr>
        <w:t>work</w:t>
      </w:r>
      <w:r>
        <w:rPr>
          <w:sz w:val="20"/>
        </w:rPr>
        <w:t xml:space="preserve"> </w:t>
      </w:r>
      <w:r>
        <w:rPr>
          <w:w w:val="65"/>
          <w:sz w:val="20"/>
        </w:rPr>
        <w:t>alone</w:t>
      </w:r>
      <w:r>
        <w:rPr>
          <w:sz w:val="20"/>
        </w:rPr>
        <w:t xml:space="preserve"> </w:t>
      </w:r>
      <w:r>
        <w:rPr>
          <w:w w:val="65"/>
          <w:sz w:val="20"/>
        </w:rPr>
        <w:t>which</w:t>
      </w:r>
      <w:r>
        <w:rPr>
          <w:sz w:val="20"/>
        </w:rPr>
        <w:t xml:space="preserve"> </w:t>
      </w:r>
      <w:r>
        <w:rPr>
          <w:w w:val="65"/>
          <w:sz w:val="20"/>
        </w:rPr>
        <w:t>inhibits</w:t>
      </w:r>
      <w:r>
        <w:rPr>
          <w:sz w:val="20"/>
        </w:rPr>
        <w:t xml:space="preserve"> </w:t>
      </w:r>
      <w:r>
        <w:rPr>
          <w:w w:val="65"/>
          <w:sz w:val="20"/>
        </w:rPr>
        <w:t>the</w:t>
      </w:r>
      <w:r>
        <w:rPr>
          <w:sz w:val="20"/>
        </w:rPr>
        <w:t xml:space="preserve"> </w:t>
      </w:r>
      <w:r>
        <w:rPr>
          <w:w w:val="65"/>
          <w:sz w:val="20"/>
        </w:rPr>
        <w:t>rapid</w:t>
      </w:r>
      <w:r>
        <w:rPr>
          <w:sz w:val="20"/>
        </w:rPr>
        <w:t xml:space="preserve"> </w:t>
      </w:r>
      <w:r>
        <w:rPr>
          <w:w w:val="65"/>
          <w:sz w:val="20"/>
        </w:rPr>
        <w:t>spread</w:t>
      </w:r>
      <w:r>
        <w:rPr>
          <w:sz w:val="20"/>
        </w:rPr>
        <w:t xml:space="preserve"> </w:t>
      </w:r>
      <w:r>
        <w:rPr>
          <w:w w:val="65"/>
          <w:sz w:val="20"/>
        </w:rPr>
        <w:t>of</w:t>
      </w:r>
      <w:r>
        <w:rPr>
          <w:sz w:val="20"/>
        </w:rPr>
        <w:t xml:space="preserve"> </w:t>
      </w:r>
      <w:r>
        <w:rPr>
          <w:w w:val="65"/>
          <w:sz w:val="20"/>
        </w:rPr>
        <w:t>ideas,</w:t>
      </w:r>
      <w:r>
        <w:rPr>
          <w:sz w:val="20"/>
        </w:rPr>
        <w:t xml:space="preserve"> </w:t>
      </w:r>
      <w:r>
        <w:rPr>
          <w:w w:val="65"/>
          <w:sz w:val="20"/>
        </w:rPr>
        <w:t>farming</w:t>
      </w:r>
      <w:r>
        <w:rPr>
          <w:sz w:val="20"/>
        </w:rPr>
        <w:t xml:space="preserve"> </w:t>
      </w:r>
      <w:r>
        <w:rPr>
          <w:w w:val="65"/>
          <w:sz w:val="20"/>
        </w:rPr>
        <w:t>techniques,</w:t>
      </w:r>
      <w:r>
        <w:rPr>
          <w:sz w:val="20"/>
        </w:rPr>
        <w:t xml:space="preserve"> </w:t>
      </w:r>
      <w:r>
        <w:rPr>
          <w:w w:val="65"/>
          <w:sz w:val="20"/>
        </w:rPr>
        <w:t>and</w:t>
      </w:r>
      <w:r>
        <w:rPr>
          <w:sz w:val="20"/>
        </w:rPr>
        <w:t xml:space="preserve"> </w:t>
      </w:r>
      <w:r>
        <w:rPr>
          <w:w w:val="65"/>
          <w:sz w:val="20"/>
        </w:rPr>
        <w:t>frustrates</w:t>
      </w:r>
      <w:r>
        <w:rPr>
          <w:sz w:val="20"/>
        </w:rPr>
        <w:t xml:space="preserve"> </w:t>
      </w:r>
      <w:r>
        <w:rPr>
          <w:w w:val="65"/>
          <w:sz w:val="20"/>
        </w:rPr>
        <w:t>government's</w:t>
      </w:r>
      <w:r>
        <w:rPr>
          <w:sz w:val="20"/>
        </w:rPr>
        <w:t xml:space="preserve"> </w:t>
      </w:r>
      <w:r>
        <w:rPr>
          <w:w w:val="65"/>
          <w:sz w:val="20"/>
        </w:rPr>
        <w:t>efforts</w:t>
      </w:r>
      <w:r>
        <w:rPr>
          <w:sz w:val="20"/>
        </w:rPr>
        <w:t xml:space="preserve"> </w:t>
      </w:r>
      <w:r>
        <w:rPr>
          <w:w w:val="65"/>
          <w:sz w:val="20"/>
        </w:rPr>
        <w:t>to</w:t>
      </w:r>
      <w:r>
        <w:rPr>
          <w:sz w:val="20"/>
        </w:rPr>
        <w:t xml:space="preserve"> </w:t>
      </w:r>
      <w:r>
        <w:rPr>
          <w:w w:val="65"/>
          <w:sz w:val="20"/>
        </w:rPr>
        <w:t>provide</w:t>
      </w:r>
      <w:r>
        <w:rPr>
          <w:sz w:val="20"/>
        </w:rPr>
        <w:t xml:space="preserve"> </w:t>
      </w:r>
      <w:r>
        <w:rPr>
          <w:w w:val="65"/>
          <w:sz w:val="20"/>
        </w:rPr>
        <w:t>agricultural</w:t>
      </w:r>
      <w:r>
        <w:rPr>
          <w:sz w:val="20"/>
        </w:rPr>
        <w:t xml:space="preserve"> </w:t>
      </w:r>
      <w:r>
        <w:rPr>
          <w:w w:val="65"/>
          <w:sz w:val="20"/>
        </w:rPr>
        <w:t>assistance</w:t>
      </w:r>
      <w:r>
        <w:rPr>
          <w:sz w:val="20"/>
        </w:rPr>
        <w:t xml:space="preserve"> </w:t>
      </w:r>
      <w:r>
        <w:rPr>
          <w:w w:val="65"/>
          <w:sz w:val="20"/>
        </w:rPr>
        <w:t>and</w:t>
      </w:r>
      <w:r>
        <w:rPr>
          <w:sz w:val="20"/>
        </w:rPr>
        <w:t xml:space="preserve"> </w:t>
      </w:r>
      <w:r>
        <w:rPr>
          <w:w w:val="65"/>
          <w:sz w:val="20"/>
        </w:rPr>
        <w:t>advice.</w:t>
      </w:r>
    </w:p>
    <w:p w:rsidR="00E5575B" w:rsidRDefault="00D512E5">
      <w:pPr>
        <w:pStyle w:val="ListParagraph"/>
        <w:numPr>
          <w:ilvl w:val="0"/>
          <w:numId w:val="64"/>
        </w:numPr>
        <w:tabs>
          <w:tab w:val="left" w:pos="1080"/>
        </w:tabs>
        <w:spacing w:line="242" w:lineRule="auto"/>
        <w:ind w:right="637" w:firstLine="0"/>
        <w:rPr>
          <w:sz w:val="20"/>
        </w:rPr>
      </w:pPr>
      <w:r>
        <w:rPr>
          <w:w w:val="65"/>
          <w:sz w:val="20"/>
        </w:rPr>
        <w:t>Political</w:t>
      </w:r>
      <w:r>
        <w:rPr>
          <w:spacing w:val="29"/>
          <w:sz w:val="20"/>
        </w:rPr>
        <w:t xml:space="preserve"> </w:t>
      </w:r>
      <w:r>
        <w:rPr>
          <w:spacing w:val="9"/>
          <w:w w:val="65"/>
          <w:sz w:val="20"/>
        </w:rPr>
        <w:t>instability</w:t>
      </w:r>
      <w:r>
        <w:rPr>
          <w:spacing w:val="30"/>
          <w:sz w:val="20"/>
        </w:rPr>
        <w:t xml:space="preserve"> </w:t>
      </w:r>
      <w:r>
        <w:rPr>
          <w:w w:val="65"/>
          <w:sz w:val="20"/>
        </w:rPr>
        <w:t>particularly</w:t>
      </w:r>
      <w:r>
        <w:rPr>
          <w:spacing w:val="30"/>
          <w:sz w:val="20"/>
        </w:rPr>
        <w:t xml:space="preserve"> </w:t>
      </w:r>
      <w:r>
        <w:rPr>
          <w:w w:val="65"/>
          <w:sz w:val="20"/>
        </w:rPr>
        <w:t>in</w:t>
      </w:r>
      <w:r>
        <w:rPr>
          <w:spacing w:val="32"/>
          <w:sz w:val="20"/>
        </w:rPr>
        <w:t xml:space="preserve"> </w:t>
      </w:r>
      <w:r>
        <w:rPr>
          <w:w w:val="65"/>
          <w:sz w:val="20"/>
        </w:rPr>
        <w:t>Gulu,</w:t>
      </w:r>
      <w:r>
        <w:rPr>
          <w:spacing w:val="26"/>
          <w:sz w:val="20"/>
        </w:rPr>
        <w:t xml:space="preserve"> </w:t>
      </w:r>
      <w:r>
        <w:rPr>
          <w:w w:val="65"/>
          <w:sz w:val="20"/>
        </w:rPr>
        <w:t>Lira,</w:t>
      </w:r>
      <w:r>
        <w:rPr>
          <w:spacing w:val="29"/>
          <w:sz w:val="20"/>
        </w:rPr>
        <w:t xml:space="preserve"> </w:t>
      </w:r>
      <w:r>
        <w:rPr>
          <w:w w:val="65"/>
          <w:sz w:val="20"/>
        </w:rPr>
        <w:t>Kitgum</w:t>
      </w:r>
      <w:r>
        <w:rPr>
          <w:spacing w:val="30"/>
          <w:sz w:val="20"/>
        </w:rPr>
        <w:t xml:space="preserve"> </w:t>
      </w:r>
      <w:r>
        <w:rPr>
          <w:w w:val="65"/>
          <w:sz w:val="20"/>
        </w:rPr>
        <w:t>and</w:t>
      </w:r>
      <w:r>
        <w:rPr>
          <w:spacing w:val="32"/>
          <w:sz w:val="20"/>
        </w:rPr>
        <w:t xml:space="preserve"> </w:t>
      </w:r>
      <w:r>
        <w:rPr>
          <w:w w:val="65"/>
          <w:sz w:val="20"/>
        </w:rPr>
        <w:t>Kasese</w:t>
      </w:r>
      <w:r>
        <w:rPr>
          <w:spacing w:val="32"/>
          <w:sz w:val="20"/>
        </w:rPr>
        <w:t xml:space="preserve"> </w:t>
      </w:r>
      <w:r>
        <w:rPr>
          <w:w w:val="65"/>
          <w:sz w:val="20"/>
        </w:rPr>
        <w:t>did</w:t>
      </w:r>
      <w:r>
        <w:rPr>
          <w:spacing w:val="32"/>
          <w:sz w:val="20"/>
        </w:rPr>
        <w:t xml:space="preserve"> </w:t>
      </w:r>
      <w:r>
        <w:rPr>
          <w:w w:val="65"/>
          <w:sz w:val="20"/>
        </w:rPr>
        <w:t>not</w:t>
      </w:r>
      <w:r>
        <w:rPr>
          <w:spacing w:val="29"/>
          <w:sz w:val="20"/>
        </w:rPr>
        <w:t xml:space="preserve"> </w:t>
      </w:r>
      <w:r>
        <w:rPr>
          <w:w w:val="65"/>
          <w:sz w:val="20"/>
        </w:rPr>
        <w:t>enable</w:t>
      </w:r>
      <w:r>
        <w:rPr>
          <w:spacing w:val="32"/>
          <w:sz w:val="20"/>
        </w:rPr>
        <w:t xml:space="preserve"> </w:t>
      </w:r>
      <w:r>
        <w:rPr>
          <w:w w:val="65"/>
          <w:sz w:val="20"/>
        </w:rPr>
        <w:t>farmers</w:t>
      </w:r>
      <w:r>
        <w:rPr>
          <w:spacing w:val="30"/>
          <w:sz w:val="20"/>
        </w:rPr>
        <w:t xml:space="preserve"> </w:t>
      </w:r>
      <w:r>
        <w:rPr>
          <w:w w:val="65"/>
          <w:sz w:val="20"/>
        </w:rPr>
        <w:t>to</w:t>
      </w:r>
      <w:r>
        <w:rPr>
          <w:spacing w:val="40"/>
          <w:sz w:val="20"/>
        </w:rPr>
        <w:t xml:space="preserve"> </w:t>
      </w:r>
      <w:r>
        <w:rPr>
          <w:w w:val="65"/>
          <w:sz w:val="20"/>
        </w:rPr>
        <w:t>concentrate</w:t>
      </w:r>
      <w:r>
        <w:rPr>
          <w:spacing w:val="27"/>
          <w:sz w:val="20"/>
        </w:rPr>
        <w:t xml:space="preserve"> </w:t>
      </w:r>
      <w:r>
        <w:rPr>
          <w:w w:val="65"/>
          <w:sz w:val="20"/>
        </w:rPr>
        <w:t>on</w:t>
      </w:r>
      <w:r>
        <w:rPr>
          <w:spacing w:val="27"/>
          <w:sz w:val="20"/>
        </w:rPr>
        <w:t xml:space="preserve"> </w:t>
      </w:r>
      <w:r>
        <w:rPr>
          <w:w w:val="65"/>
          <w:sz w:val="20"/>
        </w:rPr>
        <w:t>their</w:t>
      </w:r>
      <w:r>
        <w:rPr>
          <w:spacing w:val="23"/>
          <w:sz w:val="20"/>
        </w:rPr>
        <w:t xml:space="preserve"> </w:t>
      </w:r>
      <w:r>
        <w:rPr>
          <w:w w:val="65"/>
          <w:sz w:val="20"/>
        </w:rPr>
        <w:t>farms.</w:t>
      </w:r>
      <w:r>
        <w:rPr>
          <w:spacing w:val="26"/>
          <w:sz w:val="20"/>
        </w:rPr>
        <w:t xml:space="preserve"> </w:t>
      </w:r>
      <w:r>
        <w:rPr>
          <w:w w:val="65"/>
          <w:sz w:val="20"/>
        </w:rPr>
        <w:t>At</w:t>
      </w:r>
      <w:r>
        <w:rPr>
          <w:spacing w:val="26"/>
          <w:sz w:val="20"/>
        </w:rPr>
        <w:t xml:space="preserve"> </w:t>
      </w:r>
      <w:r>
        <w:rPr>
          <w:w w:val="65"/>
          <w:sz w:val="20"/>
        </w:rPr>
        <w:t>time</w:t>
      </w:r>
      <w:r>
        <w:rPr>
          <w:spacing w:val="24"/>
          <w:sz w:val="20"/>
        </w:rPr>
        <w:t xml:space="preserve"> </w:t>
      </w:r>
      <w:r>
        <w:rPr>
          <w:w w:val="65"/>
          <w:sz w:val="20"/>
        </w:rPr>
        <w:t>bandits</w:t>
      </w:r>
      <w:r>
        <w:rPr>
          <w:spacing w:val="24"/>
          <w:sz w:val="20"/>
        </w:rPr>
        <w:t xml:space="preserve"> </w:t>
      </w:r>
      <w:r>
        <w:rPr>
          <w:w w:val="65"/>
          <w:sz w:val="20"/>
        </w:rPr>
        <w:t>and</w:t>
      </w:r>
      <w:r>
        <w:rPr>
          <w:spacing w:val="24"/>
          <w:sz w:val="20"/>
        </w:rPr>
        <w:t xml:space="preserve"> </w:t>
      </w:r>
      <w:r>
        <w:rPr>
          <w:w w:val="65"/>
          <w:sz w:val="20"/>
        </w:rPr>
        <w:t>rebels</w:t>
      </w:r>
      <w:r>
        <w:rPr>
          <w:spacing w:val="27"/>
          <w:sz w:val="20"/>
        </w:rPr>
        <w:t xml:space="preserve"> </w:t>
      </w:r>
      <w:r>
        <w:rPr>
          <w:w w:val="65"/>
          <w:sz w:val="20"/>
        </w:rPr>
        <w:t>steal</w:t>
      </w:r>
      <w:r>
        <w:rPr>
          <w:spacing w:val="23"/>
          <w:sz w:val="20"/>
        </w:rPr>
        <w:t xml:space="preserve"> </w:t>
      </w:r>
      <w:r>
        <w:rPr>
          <w:w w:val="65"/>
          <w:sz w:val="20"/>
        </w:rPr>
        <w:t>cattle</w:t>
      </w:r>
      <w:r>
        <w:rPr>
          <w:spacing w:val="24"/>
          <w:sz w:val="20"/>
        </w:rPr>
        <w:t xml:space="preserve"> </w:t>
      </w:r>
      <w:r>
        <w:rPr>
          <w:w w:val="65"/>
          <w:sz w:val="20"/>
        </w:rPr>
        <w:t>and</w:t>
      </w:r>
      <w:r>
        <w:rPr>
          <w:sz w:val="20"/>
        </w:rPr>
        <w:t xml:space="preserve"> </w:t>
      </w:r>
      <w:r>
        <w:rPr>
          <w:w w:val="60"/>
          <w:sz w:val="20"/>
        </w:rPr>
        <w:t>crops</w:t>
      </w:r>
      <w:r>
        <w:rPr>
          <w:spacing w:val="31"/>
          <w:sz w:val="20"/>
        </w:rPr>
        <w:t xml:space="preserve"> </w:t>
      </w:r>
      <w:r>
        <w:rPr>
          <w:w w:val="60"/>
          <w:sz w:val="20"/>
        </w:rPr>
        <w:t>hence</w:t>
      </w:r>
      <w:r>
        <w:rPr>
          <w:spacing w:val="28"/>
          <w:sz w:val="20"/>
        </w:rPr>
        <w:t xml:space="preserve"> </w:t>
      </w:r>
      <w:r>
        <w:rPr>
          <w:w w:val="60"/>
          <w:sz w:val="20"/>
        </w:rPr>
        <w:t>limiting</w:t>
      </w:r>
      <w:r>
        <w:rPr>
          <w:spacing w:val="34"/>
          <w:sz w:val="20"/>
        </w:rPr>
        <w:t xml:space="preserve"> </w:t>
      </w:r>
      <w:r>
        <w:rPr>
          <w:w w:val="60"/>
          <w:sz w:val="20"/>
        </w:rPr>
        <w:t>agricultural</w:t>
      </w:r>
      <w:r>
        <w:rPr>
          <w:sz w:val="20"/>
        </w:rPr>
        <w:t xml:space="preserve"> </w:t>
      </w:r>
      <w:r>
        <w:rPr>
          <w:w w:val="60"/>
          <w:sz w:val="20"/>
        </w:rPr>
        <w:t>modernization.</w:t>
      </w:r>
      <w:r>
        <w:rPr>
          <w:sz w:val="20"/>
        </w:rPr>
        <w:t xml:space="preserve"> </w:t>
      </w:r>
      <w:r>
        <w:rPr>
          <w:w w:val="60"/>
          <w:sz w:val="20"/>
        </w:rPr>
        <w:t>In</w:t>
      </w:r>
      <w:r>
        <w:rPr>
          <w:sz w:val="20"/>
        </w:rPr>
        <w:t xml:space="preserve"> </w:t>
      </w:r>
      <w:r>
        <w:rPr>
          <w:w w:val="60"/>
          <w:sz w:val="20"/>
        </w:rPr>
        <w:t>Luwero</w:t>
      </w:r>
      <w:r>
        <w:rPr>
          <w:sz w:val="20"/>
        </w:rPr>
        <w:t xml:space="preserve"> </w:t>
      </w:r>
      <w:r>
        <w:rPr>
          <w:w w:val="60"/>
          <w:sz w:val="20"/>
        </w:rPr>
        <w:t>triangle,</w:t>
      </w:r>
      <w:r>
        <w:rPr>
          <w:sz w:val="20"/>
        </w:rPr>
        <w:t xml:space="preserve"> </w:t>
      </w:r>
      <w:r>
        <w:rPr>
          <w:w w:val="60"/>
          <w:sz w:val="20"/>
        </w:rPr>
        <w:t>the</w:t>
      </w:r>
      <w:r>
        <w:rPr>
          <w:sz w:val="20"/>
        </w:rPr>
        <w:t xml:space="preserve"> </w:t>
      </w:r>
      <w:r>
        <w:rPr>
          <w:w w:val="60"/>
          <w:sz w:val="20"/>
        </w:rPr>
        <w:t>1980</w:t>
      </w:r>
      <w:r>
        <w:rPr>
          <w:sz w:val="20"/>
        </w:rPr>
        <w:t xml:space="preserve"> </w:t>
      </w:r>
      <w:r>
        <w:rPr>
          <w:w w:val="60"/>
          <w:sz w:val="20"/>
        </w:rPr>
        <w:t>-1985</w:t>
      </w:r>
      <w:r>
        <w:rPr>
          <w:sz w:val="20"/>
        </w:rPr>
        <w:t xml:space="preserve"> </w:t>
      </w:r>
      <w:r>
        <w:rPr>
          <w:w w:val="60"/>
          <w:sz w:val="20"/>
        </w:rPr>
        <w:t>guerilla</w:t>
      </w:r>
      <w:r>
        <w:rPr>
          <w:sz w:val="20"/>
        </w:rPr>
        <w:t xml:space="preserve"> </w:t>
      </w:r>
      <w:r>
        <w:rPr>
          <w:w w:val="60"/>
          <w:sz w:val="20"/>
        </w:rPr>
        <w:t>war</w:t>
      </w:r>
      <w:r>
        <w:rPr>
          <w:sz w:val="20"/>
        </w:rPr>
        <w:t xml:space="preserve"> </w:t>
      </w:r>
      <w:r>
        <w:rPr>
          <w:w w:val="60"/>
          <w:sz w:val="20"/>
        </w:rPr>
        <w:t>necessitated</w:t>
      </w:r>
      <w:r>
        <w:rPr>
          <w:sz w:val="20"/>
        </w:rPr>
        <w:t xml:space="preserve"> </w:t>
      </w:r>
      <w:r>
        <w:rPr>
          <w:w w:val="60"/>
          <w:sz w:val="20"/>
        </w:rPr>
        <w:t>the</w:t>
      </w:r>
      <w:r>
        <w:rPr>
          <w:sz w:val="20"/>
        </w:rPr>
        <w:t xml:space="preserve"> </w:t>
      </w:r>
      <w:r>
        <w:rPr>
          <w:w w:val="60"/>
          <w:sz w:val="20"/>
        </w:rPr>
        <w:t>farmers</w:t>
      </w:r>
      <w:r>
        <w:rPr>
          <w:sz w:val="20"/>
        </w:rPr>
        <w:t xml:space="preserve"> </w:t>
      </w:r>
      <w:r>
        <w:rPr>
          <w:w w:val="60"/>
          <w:sz w:val="20"/>
        </w:rPr>
        <w:t>to</w:t>
      </w:r>
      <w:r>
        <w:rPr>
          <w:sz w:val="20"/>
        </w:rPr>
        <w:t xml:space="preserve"> </w:t>
      </w:r>
      <w:r>
        <w:rPr>
          <w:w w:val="60"/>
          <w:sz w:val="20"/>
        </w:rPr>
        <w:t>abandon</w:t>
      </w:r>
      <w:r>
        <w:rPr>
          <w:sz w:val="20"/>
        </w:rPr>
        <w:t xml:space="preserve"> </w:t>
      </w:r>
      <w:r>
        <w:rPr>
          <w:w w:val="60"/>
          <w:sz w:val="20"/>
        </w:rPr>
        <w:t>their</w:t>
      </w:r>
      <w:r>
        <w:rPr>
          <w:sz w:val="20"/>
        </w:rPr>
        <w:t xml:space="preserve"> </w:t>
      </w:r>
      <w:r>
        <w:rPr>
          <w:w w:val="60"/>
          <w:sz w:val="20"/>
        </w:rPr>
        <w:t>farms</w:t>
      </w:r>
      <w:r>
        <w:rPr>
          <w:sz w:val="20"/>
        </w:rPr>
        <w:t xml:space="preserve"> </w:t>
      </w:r>
      <w:r>
        <w:rPr>
          <w:w w:val="60"/>
          <w:sz w:val="20"/>
        </w:rPr>
        <w:t>and</w:t>
      </w:r>
      <w:r>
        <w:rPr>
          <w:sz w:val="20"/>
        </w:rPr>
        <w:t xml:space="preserve"> </w:t>
      </w:r>
      <w:r>
        <w:rPr>
          <w:w w:val="60"/>
          <w:sz w:val="20"/>
        </w:rPr>
        <w:t>more</w:t>
      </w:r>
      <w:r>
        <w:rPr>
          <w:sz w:val="20"/>
        </w:rPr>
        <w:t xml:space="preserve"> </w:t>
      </w:r>
      <w:r>
        <w:rPr>
          <w:w w:val="60"/>
          <w:sz w:val="20"/>
        </w:rPr>
        <w:t>than</w:t>
      </w:r>
      <w:r>
        <w:rPr>
          <w:sz w:val="20"/>
        </w:rPr>
        <w:t xml:space="preserve"> </w:t>
      </w:r>
      <w:r>
        <w:rPr>
          <w:w w:val="60"/>
          <w:sz w:val="20"/>
        </w:rPr>
        <w:t>10,000</w:t>
      </w:r>
      <w:r>
        <w:rPr>
          <w:sz w:val="20"/>
        </w:rPr>
        <w:t xml:space="preserve"> </w:t>
      </w:r>
      <w:r>
        <w:rPr>
          <w:w w:val="60"/>
          <w:sz w:val="20"/>
        </w:rPr>
        <w:t>heads</w:t>
      </w:r>
      <w:r>
        <w:rPr>
          <w:sz w:val="20"/>
        </w:rPr>
        <w:t xml:space="preserve"> </w:t>
      </w:r>
      <w:r>
        <w:rPr>
          <w:w w:val="60"/>
          <w:sz w:val="20"/>
        </w:rPr>
        <w:t>of</w:t>
      </w:r>
      <w:r>
        <w:rPr>
          <w:sz w:val="20"/>
        </w:rPr>
        <w:t xml:space="preserve"> </w:t>
      </w:r>
      <w:r>
        <w:rPr>
          <w:w w:val="60"/>
          <w:sz w:val="20"/>
        </w:rPr>
        <w:t>cattle</w:t>
      </w:r>
      <w:r>
        <w:rPr>
          <w:sz w:val="20"/>
        </w:rPr>
        <w:t xml:space="preserve"> </w:t>
      </w:r>
      <w:r>
        <w:rPr>
          <w:w w:val="60"/>
          <w:sz w:val="20"/>
        </w:rPr>
        <w:t>were</w:t>
      </w:r>
      <w:r>
        <w:rPr>
          <w:sz w:val="20"/>
        </w:rPr>
        <w:t xml:space="preserve"> </w:t>
      </w:r>
      <w:r>
        <w:rPr>
          <w:w w:val="70"/>
          <w:sz w:val="20"/>
        </w:rPr>
        <w:t>eaten by bandits and rebels.</w:t>
      </w:r>
    </w:p>
    <w:p w:rsidR="00E5575B" w:rsidRDefault="00D512E5">
      <w:pPr>
        <w:pStyle w:val="ListParagraph"/>
        <w:numPr>
          <w:ilvl w:val="0"/>
          <w:numId w:val="64"/>
        </w:numPr>
        <w:tabs>
          <w:tab w:val="left" w:pos="1080"/>
        </w:tabs>
        <w:spacing w:line="244" w:lineRule="auto"/>
        <w:ind w:right="641" w:firstLine="0"/>
        <w:rPr>
          <w:sz w:val="20"/>
        </w:rPr>
      </w:pPr>
      <w:r>
        <w:rPr>
          <w:w w:val="65"/>
          <w:sz w:val="20"/>
        </w:rPr>
        <w:t>Inadequate</w:t>
      </w:r>
      <w:r>
        <w:rPr>
          <w:sz w:val="20"/>
        </w:rPr>
        <w:t xml:space="preserve"> </w:t>
      </w:r>
      <w:r>
        <w:rPr>
          <w:w w:val="65"/>
          <w:sz w:val="20"/>
        </w:rPr>
        <w:t>markets,</w:t>
      </w:r>
      <w:r>
        <w:rPr>
          <w:sz w:val="20"/>
        </w:rPr>
        <w:t xml:space="preserve"> </w:t>
      </w:r>
      <w:r>
        <w:rPr>
          <w:w w:val="65"/>
          <w:sz w:val="20"/>
        </w:rPr>
        <w:t>low</w:t>
      </w:r>
      <w:r>
        <w:rPr>
          <w:sz w:val="20"/>
        </w:rPr>
        <w:t xml:space="preserve"> </w:t>
      </w:r>
      <w:r>
        <w:rPr>
          <w:w w:val="65"/>
          <w:sz w:val="20"/>
        </w:rPr>
        <w:t>prices</w:t>
      </w:r>
      <w:r>
        <w:rPr>
          <w:sz w:val="20"/>
        </w:rPr>
        <w:t xml:space="preserve"> </w:t>
      </w:r>
      <w:r>
        <w:rPr>
          <w:w w:val="65"/>
          <w:sz w:val="20"/>
        </w:rPr>
        <w:t>and</w:t>
      </w:r>
      <w:r>
        <w:rPr>
          <w:sz w:val="20"/>
        </w:rPr>
        <w:t xml:space="preserve"> </w:t>
      </w:r>
      <w:r>
        <w:rPr>
          <w:w w:val="65"/>
          <w:sz w:val="20"/>
        </w:rPr>
        <w:t>delays</w:t>
      </w:r>
      <w:r>
        <w:rPr>
          <w:sz w:val="20"/>
        </w:rPr>
        <w:t xml:space="preserve"> </w:t>
      </w:r>
      <w:r>
        <w:rPr>
          <w:w w:val="65"/>
          <w:sz w:val="20"/>
        </w:rPr>
        <w:t>in</w:t>
      </w:r>
      <w:r>
        <w:rPr>
          <w:sz w:val="20"/>
        </w:rPr>
        <w:t xml:space="preserve"> </w:t>
      </w:r>
      <w:r>
        <w:rPr>
          <w:w w:val="65"/>
          <w:sz w:val="20"/>
        </w:rPr>
        <w:t>payments</w:t>
      </w:r>
      <w:r>
        <w:rPr>
          <w:sz w:val="20"/>
        </w:rPr>
        <w:t xml:space="preserve"> </w:t>
      </w:r>
      <w:r>
        <w:rPr>
          <w:w w:val="65"/>
          <w:sz w:val="20"/>
        </w:rPr>
        <w:t>to</w:t>
      </w:r>
      <w:r>
        <w:rPr>
          <w:sz w:val="20"/>
        </w:rPr>
        <w:t xml:space="preserve"> </w:t>
      </w:r>
      <w:r>
        <w:rPr>
          <w:w w:val="65"/>
          <w:sz w:val="20"/>
        </w:rPr>
        <w:t>farmers</w:t>
      </w:r>
      <w:r>
        <w:rPr>
          <w:sz w:val="20"/>
        </w:rPr>
        <w:t xml:space="preserve"> </w:t>
      </w:r>
      <w:r>
        <w:rPr>
          <w:w w:val="65"/>
          <w:sz w:val="20"/>
        </w:rPr>
        <w:t>have</w:t>
      </w:r>
      <w:r>
        <w:rPr>
          <w:sz w:val="20"/>
        </w:rPr>
        <w:t xml:space="preserve"> </w:t>
      </w:r>
      <w:r>
        <w:rPr>
          <w:w w:val="65"/>
          <w:sz w:val="20"/>
        </w:rPr>
        <w:t>limited</w:t>
      </w:r>
      <w:r>
        <w:rPr>
          <w:sz w:val="20"/>
        </w:rPr>
        <w:t xml:space="preserve"> </w:t>
      </w:r>
      <w:r>
        <w:rPr>
          <w:w w:val="65"/>
          <w:sz w:val="20"/>
        </w:rPr>
        <w:t>production</w:t>
      </w:r>
      <w:r>
        <w:rPr>
          <w:sz w:val="20"/>
        </w:rPr>
        <w:t xml:space="preserve"> </w:t>
      </w:r>
      <w:r>
        <w:rPr>
          <w:w w:val="65"/>
          <w:sz w:val="20"/>
        </w:rPr>
        <w:t>of</w:t>
      </w:r>
      <w:r>
        <w:rPr>
          <w:sz w:val="20"/>
        </w:rPr>
        <w:t xml:space="preserve"> </w:t>
      </w:r>
      <w:r>
        <w:rPr>
          <w:w w:val="65"/>
          <w:sz w:val="20"/>
        </w:rPr>
        <w:t>crops</w:t>
      </w:r>
      <w:r>
        <w:rPr>
          <w:sz w:val="20"/>
        </w:rPr>
        <w:t xml:space="preserve"> </w:t>
      </w:r>
      <w:r>
        <w:rPr>
          <w:w w:val="65"/>
          <w:sz w:val="20"/>
        </w:rPr>
        <w:t>like</w:t>
      </w:r>
      <w:r>
        <w:rPr>
          <w:sz w:val="20"/>
        </w:rPr>
        <w:t xml:space="preserve"> </w:t>
      </w:r>
      <w:r>
        <w:rPr>
          <w:w w:val="65"/>
          <w:sz w:val="20"/>
        </w:rPr>
        <w:t>Coffee,</w:t>
      </w:r>
      <w:r>
        <w:rPr>
          <w:sz w:val="20"/>
        </w:rPr>
        <w:t xml:space="preserve"> </w:t>
      </w:r>
      <w:r>
        <w:rPr>
          <w:w w:val="65"/>
          <w:sz w:val="20"/>
        </w:rPr>
        <w:t>Cotton,</w:t>
      </w:r>
      <w:r>
        <w:rPr>
          <w:sz w:val="20"/>
        </w:rPr>
        <w:t xml:space="preserve"> </w:t>
      </w:r>
      <w:r>
        <w:rPr>
          <w:w w:val="65"/>
          <w:sz w:val="20"/>
        </w:rPr>
        <w:t>beans</w:t>
      </w:r>
      <w:r>
        <w:rPr>
          <w:sz w:val="20"/>
        </w:rPr>
        <w:t xml:space="preserve"> </w:t>
      </w:r>
      <w:r>
        <w:rPr>
          <w:w w:val="65"/>
          <w:sz w:val="20"/>
        </w:rPr>
        <w:t>and</w:t>
      </w:r>
      <w:r>
        <w:rPr>
          <w:sz w:val="20"/>
        </w:rPr>
        <w:t xml:space="preserve"> </w:t>
      </w:r>
      <w:r>
        <w:rPr>
          <w:w w:val="65"/>
          <w:sz w:val="20"/>
        </w:rPr>
        <w:t>dairy</w:t>
      </w:r>
      <w:r>
        <w:rPr>
          <w:sz w:val="20"/>
        </w:rPr>
        <w:t xml:space="preserve"> </w:t>
      </w:r>
      <w:r>
        <w:rPr>
          <w:w w:val="65"/>
          <w:sz w:val="20"/>
        </w:rPr>
        <w:t>products.</w:t>
      </w:r>
      <w:r>
        <w:rPr>
          <w:sz w:val="20"/>
        </w:rPr>
        <w:t xml:space="preserve"> </w:t>
      </w:r>
      <w:r>
        <w:rPr>
          <w:w w:val="65"/>
          <w:sz w:val="20"/>
        </w:rPr>
        <w:t>The</w:t>
      </w:r>
      <w:r>
        <w:rPr>
          <w:sz w:val="20"/>
        </w:rPr>
        <w:t xml:space="preserve"> </w:t>
      </w:r>
      <w:r>
        <w:rPr>
          <w:w w:val="65"/>
          <w:sz w:val="20"/>
        </w:rPr>
        <w:t>fluctuating</w:t>
      </w:r>
      <w:r>
        <w:rPr>
          <w:sz w:val="20"/>
        </w:rPr>
        <w:t xml:space="preserve"> </w:t>
      </w:r>
      <w:r>
        <w:rPr>
          <w:w w:val="65"/>
          <w:sz w:val="20"/>
        </w:rPr>
        <w:t>prices</w:t>
      </w:r>
      <w:r>
        <w:rPr>
          <w:sz w:val="20"/>
        </w:rPr>
        <w:t xml:space="preserve"> </w:t>
      </w:r>
      <w:r>
        <w:rPr>
          <w:w w:val="65"/>
          <w:sz w:val="20"/>
        </w:rPr>
        <w:t>of</w:t>
      </w:r>
      <w:r>
        <w:rPr>
          <w:sz w:val="20"/>
        </w:rPr>
        <w:t xml:space="preserve"> </w:t>
      </w:r>
      <w:r>
        <w:rPr>
          <w:w w:val="60"/>
          <w:sz w:val="20"/>
        </w:rPr>
        <w:t>agricultural</w:t>
      </w:r>
      <w:r>
        <w:rPr>
          <w:spacing w:val="19"/>
          <w:sz w:val="20"/>
        </w:rPr>
        <w:t xml:space="preserve"> </w:t>
      </w:r>
      <w:r>
        <w:rPr>
          <w:w w:val="60"/>
          <w:sz w:val="20"/>
        </w:rPr>
        <w:t>products</w:t>
      </w:r>
      <w:r>
        <w:rPr>
          <w:spacing w:val="17"/>
          <w:sz w:val="20"/>
        </w:rPr>
        <w:t xml:space="preserve"> </w:t>
      </w:r>
      <w:r>
        <w:rPr>
          <w:w w:val="60"/>
          <w:sz w:val="20"/>
        </w:rPr>
        <w:t>like</w:t>
      </w:r>
      <w:r>
        <w:rPr>
          <w:spacing w:val="20"/>
          <w:sz w:val="20"/>
        </w:rPr>
        <w:t xml:space="preserve"> </w:t>
      </w:r>
      <w:r>
        <w:rPr>
          <w:w w:val="60"/>
          <w:sz w:val="20"/>
        </w:rPr>
        <w:t>vanilla</w:t>
      </w:r>
      <w:r>
        <w:rPr>
          <w:spacing w:val="17"/>
          <w:sz w:val="20"/>
        </w:rPr>
        <w:t xml:space="preserve"> </w:t>
      </w:r>
      <w:r>
        <w:rPr>
          <w:w w:val="60"/>
          <w:sz w:val="20"/>
        </w:rPr>
        <w:t>in</w:t>
      </w:r>
      <w:r>
        <w:rPr>
          <w:spacing w:val="20"/>
          <w:sz w:val="20"/>
        </w:rPr>
        <w:t xml:space="preserve"> </w:t>
      </w:r>
      <w:r>
        <w:rPr>
          <w:w w:val="60"/>
          <w:sz w:val="20"/>
        </w:rPr>
        <w:t>Mukono</w:t>
      </w:r>
      <w:r>
        <w:rPr>
          <w:spacing w:val="20"/>
          <w:sz w:val="20"/>
        </w:rPr>
        <w:t xml:space="preserve"> </w:t>
      </w:r>
      <w:r>
        <w:rPr>
          <w:w w:val="60"/>
          <w:sz w:val="20"/>
        </w:rPr>
        <w:t>and</w:t>
      </w:r>
      <w:r>
        <w:rPr>
          <w:spacing w:val="20"/>
          <w:sz w:val="20"/>
        </w:rPr>
        <w:t xml:space="preserve"> </w:t>
      </w:r>
      <w:r>
        <w:rPr>
          <w:w w:val="60"/>
          <w:sz w:val="20"/>
        </w:rPr>
        <w:t>Kayunga</w:t>
      </w:r>
      <w:r>
        <w:rPr>
          <w:spacing w:val="17"/>
          <w:sz w:val="20"/>
        </w:rPr>
        <w:t xml:space="preserve"> </w:t>
      </w:r>
      <w:r>
        <w:rPr>
          <w:w w:val="60"/>
          <w:sz w:val="20"/>
        </w:rPr>
        <w:t>and</w:t>
      </w:r>
      <w:r>
        <w:rPr>
          <w:spacing w:val="20"/>
          <w:sz w:val="20"/>
        </w:rPr>
        <w:t xml:space="preserve"> </w:t>
      </w:r>
      <w:r>
        <w:rPr>
          <w:w w:val="60"/>
          <w:sz w:val="20"/>
        </w:rPr>
        <w:t>coffee</w:t>
      </w:r>
      <w:r>
        <w:rPr>
          <w:spacing w:val="17"/>
          <w:sz w:val="20"/>
        </w:rPr>
        <w:t xml:space="preserve"> </w:t>
      </w:r>
      <w:r>
        <w:rPr>
          <w:w w:val="60"/>
          <w:sz w:val="20"/>
        </w:rPr>
        <w:t>in</w:t>
      </w:r>
      <w:r>
        <w:rPr>
          <w:spacing w:val="20"/>
          <w:sz w:val="20"/>
        </w:rPr>
        <w:t xml:space="preserve"> </w:t>
      </w:r>
      <w:r>
        <w:rPr>
          <w:w w:val="60"/>
          <w:sz w:val="20"/>
        </w:rPr>
        <w:t>Masaka</w:t>
      </w:r>
      <w:r>
        <w:rPr>
          <w:spacing w:val="20"/>
          <w:sz w:val="20"/>
        </w:rPr>
        <w:t xml:space="preserve"> </w:t>
      </w:r>
      <w:r>
        <w:rPr>
          <w:w w:val="60"/>
          <w:sz w:val="20"/>
        </w:rPr>
        <w:t>and</w:t>
      </w:r>
      <w:r>
        <w:rPr>
          <w:spacing w:val="20"/>
          <w:sz w:val="20"/>
        </w:rPr>
        <w:t xml:space="preserve"> </w:t>
      </w:r>
      <w:r>
        <w:rPr>
          <w:w w:val="60"/>
          <w:sz w:val="20"/>
        </w:rPr>
        <w:t>Mba</w:t>
      </w:r>
      <w:r>
        <w:rPr>
          <w:spacing w:val="-1"/>
          <w:w w:val="60"/>
          <w:sz w:val="20"/>
        </w:rPr>
        <w:t xml:space="preserve"> </w:t>
      </w:r>
      <w:r>
        <w:rPr>
          <w:w w:val="60"/>
          <w:sz w:val="20"/>
        </w:rPr>
        <w:t>le</w:t>
      </w:r>
      <w:r>
        <w:rPr>
          <w:spacing w:val="17"/>
          <w:sz w:val="20"/>
        </w:rPr>
        <w:t xml:space="preserve"> </w:t>
      </w:r>
      <w:r>
        <w:rPr>
          <w:w w:val="60"/>
          <w:sz w:val="20"/>
        </w:rPr>
        <w:t>reduce</w:t>
      </w:r>
      <w:r>
        <w:rPr>
          <w:spacing w:val="20"/>
          <w:sz w:val="20"/>
        </w:rPr>
        <w:t xml:space="preserve"> </w:t>
      </w:r>
      <w:r>
        <w:rPr>
          <w:w w:val="60"/>
          <w:sz w:val="20"/>
        </w:rPr>
        <w:t>the</w:t>
      </w:r>
      <w:r>
        <w:rPr>
          <w:spacing w:val="20"/>
          <w:sz w:val="20"/>
        </w:rPr>
        <w:t xml:space="preserve"> </w:t>
      </w:r>
      <w:r>
        <w:rPr>
          <w:w w:val="60"/>
          <w:sz w:val="20"/>
        </w:rPr>
        <w:t>farmer's</w:t>
      </w:r>
      <w:r>
        <w:rPr>
          <w:spacing w:val="20"/>
          <w:sz w:val="20"/>
        </w:rPr>
        <w:t xml:space="preserve"> </w:t>
      </w:r>
      <w:r>
        <w:rPr>
          <w:w w:val="60"/>
          <w:sz w:val="20"/>
        </w:rPr>
        <w:t>efforts</w:t>
      </w:r>
      <w:r>
        <w:rPr>
          <w:spacing w:val="20"/>
          <w:sz w:val="20"/>
        </w:rPr>
        <w:t xml:space="preserve"> </w:t>
      </w:r>
      <w:r>
        <w:rPr>
          <w:w w:val="60"/>
          <w:sz w:val="20"/>
        </w:rPr>
        <w:t>and</w:t>
      </w:r>
      <w:r>
        <w:rPr>
          <w:spacing w:val="33"/>
          <w:sz w:val="20"/>
        </w:rPr>
        <w:t xml:space="preserve"> </w:t>
      </w:r>
      <w:r>
        <w:rPr>
          <w:w w:val="60"/>
          <w:sz w:val="20"/>
        </w:rPr>
        <w:t>confidence</w:t>
      </w:r>
      <w:r>
        <w:rPr>
          <w:spacing w:val="-4"/>
          <w:sz w:val="20"/>
        </w:rPr>
        <w:t xml:space="preserve"> </w:t>
      </w:r>
      <w:r>
        <w:rPr>
          <w:w w:val="60"/>
          <w:sz w:val="20"/>
        </w:rPr>
        <w:t>in</w:t>
      </w:r>
      <w:r>
        <w:rPr>
          <w:sz w:val="20"/>
        </w:rPr>
        <w:t xml:space="preserve"> </w:t>
      </w:r>
      <w:r>
        <w:rPr>
          <w:w w:val="60"/>
          <w:sz w:val="20"/>
        </w:rPr>
        <w:t>the</w:t>
      </w:r>
      <w:r>
        <w:rPr>
          <w:sz w:val="20"/>
        </w:rPr>
        <w:t xml:space="preserve"> </w:t>
      </w:r>
      <w:r>
        <w:rPr>
          <w:w w:val="60"/>
          <w:sz w:val="20"/>
        </w:rPr>
        <w:t>system.</w:t>
      </w:r>
    </w:p>
    <w:p w:rsidR="00E5575B" w:rsidRDefault="00D512E5">
      <w:pPr>
        <w:pStyle w:val="ListParagraph"/>
        <w:numPr>
          <w:ilvl w:val="0"/>
          <w:numId w:val="64"/>
        </w:numPr>
        <w:tabs>
          <w:tab w:val="left" w:pos="1080"/>
        </w:tabs>
        <w:spacing w:line="244" w:lineRule="auto"/>
        <w:ind w:right="637" w:firstLine="0"/>
        <w:rPr>
          <w:sz w:val="20"/>
        </w:rPr>
      </w:pPr>
      <w:r>
        <w:rPr>
          <w:w w:val="60"/>
          <w:sz w:val="20"/>
        </w:rPr>
        <w:t>Lack</w:t>
      </w:r>
      <w:r>
        <w:rPr>
          <w:spacing w:val="20"/>
          <w:sz w:val="20"/>
        </w:rPr>
        <w:t xml:space="preserve"> </w:t>
      </w:r>
      <w:r>
        <w:rPr>
          <w:w w:val="60"/>
          <w:sz w:val="20"/>
        </w:rPr>
        <w:t>of</w:t>
      </w:r>
      <w:r>
        <w:rPr>
          <w:spacing w:val="23"/>
          <w:sz w:val="20"/>
        </w:rPr>
        <w:t xml:space="preserve"> </w:t>
      </w:r>
      <w:r>
        <w:rPr>
          <w:w w:val="60"/>
          <w:sz w:val="20"/>
        </w:rPr>
        <w:t>adequate</w:t>
      </w:r>
      <w:r>
        <w:rPr>
          <w:spacing w:val="25"/>
          <w:sz w:val="20"/>
        </w:rPr>
        <w:t xml:space="preserve"> </w:t>
      </w:r>
      <w:r>
        <w:rPr>
          <w:w w:val="60"/>
          <w:sz w:val="20"/>
        </w:rPr>
        <w:t>skilled</w:t>
      </w:r>
      <w:r>
        <w:rPr>
          <w:spacing w:val="22"/>
          <w:sz w:val="20"/>
        </w:rPr>
        <w:t xml:space="preserve"> </w:t>
      </w:r>
      <w:r>
        <w:rPr>
          <w:w w:val="60"/>
          <w:sz w:val="20"/>
        </w:rPr>
        <w:t>labour</w:t>
      </w:r>
      <w:r>
        <w:rPr>
          <w:spacing w:val="22"/>
          <w:sz w:val="20"/>
        </w:rPr>
        <w:t xml:space="preserve"> </w:t>
      </w:r>
      <w:r>
        <w:rPr>
          <w:w w:val="60"/>
          <w:sz w:val="20"/>
        </w:rPr>
        <w:t>to</w:t>
      </w:r>
      <w:r>
        <w:rPr>
          <w:spacing w:val="22"/>
          <w:sz w:val="20"/>
        </w:rPr>
        <w:t xml:space="preserve"> </w:t>
      </w:r>
      <w:r>
        <w:rPr>
          <w:w w:val="60"/>
          <w:sz w:val="20"/>
        </w:rPr>
        <w:t>direct</w:t>
      </w:r>
      <w:r>
        <w:rPr>
          <w:spacing w:val="20"/>
          <w:sz w:val="20"/>
        </w:rPr>
        <w:t xml:space="preserve"> </w:t>
      </w:r>
      <w:r>
        <w:rPr>
          <w:w w:val="60"/>
          <w:sz w:val="20"/>
        </w:rPr>
        <w:t>farm</w:t>
      </w:r>
      <w:r>
        <w:rPr>
          <w:spacing w:val="20"/>
          <w:sz w:val="20"/>
        </w:rPr>
        <w:t xml:space="preserve"> </w:t>
      </w:r>
      <w:r>
        <w:rPr>
          <w:w w:val="60"/>
          <w:sz w:val="20"/>
        </w:rPr>
        <w:t>operations,</w:t>
      </w:r>
      <w:r>
        <w:rPr>
          <w:spacing w:val="25"/>
          <w:sz w:val="20"/>
        </w:rPr>
        <w:t xml:space="preserve"> </w:t>
      </w:r>
      <w:r>
        <w:rPr>
          <w:w w:val="60"/>
          <w:sz w:val="20"/>
        </w:rPr>
        <w:t>maintain</w:t>
      </w:r>
      <w:r>
        <w:rPr>
          <w:spacing w:val="22"/>
          <w:sz w:val="20"/>
        </w:rPr>
        <w:t xml:space="preserve"> </w:t>
      </w:r>
      <w:r>
        <w:rPr>
          <w:w w:val="60"/>
          <w:sz w:val="20"/>
        </w:rPr>
        <w:t>and</w:t>
      </w:r>
      <w:r>
        <w:rPr>
          <w:spacing w:val="22"/>
          <w:sz w:val="20"/>
        </w:rPr>
        <w:t xml:space="preserve"> </w:t>
      </w:r>
      <w:r>
        <w:rPr>
          <w:w w:val="60"/>
          <w:sz w:val="20"/>
        </w:rPr>
        <w:t>operate</w:t>
      </w:r>
      <w:r>
        <w:rPr>
          <w:spacing w:val="22"/>
          <w:sz w:val="20"/>
        </w:rPr>
        <w:t xml:space="preserve"> </w:t>
      </w:r>
      <w:r>
        <w:rPr>
          <w:w w:val="60"/>
          <w:sz w:val="20"/>
        </w:rPr>
        <w:t>farm</w:t>
      </w:r>
      <w:r>
        <w:rPr>
          <w:spacing w:val="25"/>
          <w:sz w:val="20"/>
        </w:rPr>
        <w:t xml:space="preserve"> </w:t>
      </w:r>
      <w:r>
        <w:rPr>
          <w:w w:val="60"/>
          <w:sz w:val="20"/>
        </w:rPr>
        <w:t>machines.</w:t>
      </w:r>
      <w:r>
        <w:rPr>
          <w:spacing w:val="20"/>
          <w:sz w:val="20"/>
        </w:rPr>
        <w:t xml:space="preserve"> </w:t>
      </w:r>
      <w:r>
        <w:rPr>
          <w:w w:val="60"/>
          <w:sz w:val="20"/>
        </w:rPr>
        <w:t>The</w:t>
      </w:r>
      <w:r>
        <w:rPr>
          <w:spacing w:val="22"/>
          <w:sz w:val="20"/>
        </w:rPr>
        <w:t xml:space="preserve"> </w:t>
      </w:r>
      <w:r>
        <w:rPr>
          <w:w w:val="60"/>
          <w:sz w:val="20"/>
        </w:rPr>
        <w:t>biggest</w:t>
      </w:r>
      <w:r>
        <w:rPr>
          <w:spacing w:val="20"/>
          <w:sz w:val="20"/>
        </w:rPr>
        <w:t xml:space="preserve"> </w:t>
      </w:r>
      <w:r>
        <w:rPr>
          <w:w w:val="60"/>
          <w:sz w:val="20"/>
        </w:rPr>
        <w:t>percentage</w:t>
      </w:r>
      <w:r>
        <w:rPr>
          <w:spacing w:val="22"/>
          <w:sz w:val="20"/>
        </w:rPr>
        <w:t xml:space="preserve"> </w:t>
      </w:r>
      <w:r>
        <w:rPr>
          <w:w w:val="60"/>
          <w:sz w:val="20"/>
        </w:rPr>
        <w:t>of</w:t>
      </w:r>
      <w:r>
        <w:rPr>
          <w:spacing w:val="20"/>
          <w:sz w:val="20"/>
        </w:rPr>
        <w:t xml:space="preserve"> </w:t>
      </w:r>
      <w:r>
        <w:rPr>
          <w:w w:val="60"/>
          <w:sz w:val="20"/>
        </w:rPr>
        <w:t>the</w:t>
      </w:r>
      <w:r>
        <w:rPr>
          <w:spacing w:val="22"/>
          <w:sz w:val="20"/>
        </w:rPr>
        <w:t xml:space="preserve"> </w:t>
      </w:r>
      <w:r>
        <w:rPr>
          <w:w w:val="60"/>
          <w:sz w:val="20"/>
        </w:rPr>
        <w:t>available</w:t>
      </w:r>
      <w:r>
        <w:rPr>
          <w:spacing w:val="19"/>
          <w:sz w:val="20"/>
        </w:rPr>
        <w:t xml:space="preserve"> </w:t>
      </w:r>
      <w:r>
        <w:rPr>
          <w:w w:val="60"/>
          <w:sz w:val="20"/>
        </w:rPr>
        <w:t>labourf</w:t>
      </w:r>
      <w:r>
        <w:rPr>
          <w:spacing w:val="-14"/>
          <w:sz w:val="20"/>
        </w:rPr>
        <w:t xml:space="preserve"> </w:t>
      </w:r>
      <w:r>
        <w:rPr>
          <w:w w:val="60"/>
          <w:sz w:val="20"/>
        </w:rPr>
        <w:t>orce</w:t>
      </w:r>
      <w:r>
        <w:rPr>
          <w:spacing w:val="22"/>
          <w:sz w:val="20"/>
        </w:rPr>
        <w:t xml:space="preserve"> </w:t>
      </w:r>
      <w:r>
        <w:rPr>
          <w:w w:val="60"/>
          <w:sz w:val="20"/>
        </w:rPr>
        <w:t>is</w:t>
      </w:r>
      <w:r>
        <w:rPr>
          <w:spacing w:val="22"/>
          <w:sz w:val="20"/>
        </w:rPr>
        <w:t xml:space="preserve"> </w:t>
      </w:r>
      <w:r>
        <w:rPr>
          <w:w w:val="60"/>
          <w:sz w:val="20"/>
        </w:rPr>
        <w:t>unskilled</w:t>
      </w:r>
      <w:r>
        <w:rPr>
          <w:spacing w:val="22"/>
          <w:sz w:val="20"/>
        </w:rPr>
        <w:t xml:space="preserve"> </w:t>
      </w:r>
      <w:r>
        <w:rPr>
          <w:w w:val="60"/>
          <w:sz w:val="20"/>
        </w:rPr>
        <w:t>and</w:t>
      </w:r>
      <w:r>
        <w:rPr>
          <w:spacing w:val="26"/>
          <w:sz w:val="20"/>
        </w:rPr>
        <w:t xml:space="preserve"> </w:t>
      </w:r>
      <w:r>
        <w:rPr>
          <w:w w:val="60"/>
          <w:sz w:val="20"/>
        </w:rPr>
        <w:t>therefore</w:t>
      </w:r>
      <w:r>
        <w:rPr>
          <w:spacing w:val="22"/>
          <w:sz w:val="20"/>
        </w:rPr>
        <w:t xml:space="preserve"> </w:t>
      </w:r>
      <w:r>
        <w:rPr>
          <w:w w:val="60"/>
          <w:sz w:val="20"/>
        </w:rPr>
        <w:t>of</w:t>
      </w:r>
      <w:r>
        <w:rPr>
          <w:sz w:val="20"/>
        </w:rPr>
        <w:t xml:space="preserve"> </w:t>
      </w:r>
      <w:r>
        <w:rPr>
          <w:w w:val="60"/>
          <w:sz w:val="20"/>
        </w:rPr>
        <w:t>less</w:t>
      </w:r>
      <w:r>
        <w:rPr>
          <w:spacing w:val="15"/>
          <w:sz w:val="20"/>
        </w:rPr>
        <w:t xml:space="preserve"> </w:t>
      </w:r>
      <w:r>
        <w:rPr>
          <w:w w:val="60"/>
          <w:sz w:val="20"/>
        </w:rPr>
        <w:t>productivity.</w:t>
      </w:r>
      <w:r>
        <w:rPr>
          <w:spacing w:val="24"/>
          <w:sz w:val="20"/>
        </w:rPr>
        <w:t xml:space="preserve"> </w:t>
      </w:r>
      <w:r>
        <w:rPr>
          <w:w w:val="60"/>
          <w:sz w:val="20"/>
        </w:rPr>
        <w:t>Rural-urban</w:t>
      </w:r>
      <w:r>
        <w:rPr>
          <w:spacing w:val="22"/>
          <w:sz w:val="20"/>
        </w:rPr>
        <w:t xml:space="preserve"> </w:t>
      </w:r>
      <w:r>
        <w:rPr>
          <w:w w:val="60"/>
          <w:sz w:val="20"/>
        </w:rPr>
        <w:t>migration</w:t>
      </w:r>
      <w:r>
        <w:rPr>
          <w:spacing w:val="20"/>
          <w:sz w:val="20"/>
        </w:rPr>
        <w:t xml:space="preserve"> </w:t>
      </w:r>
      <w:r>
        <w:rPr>
          <w:w w:val="60"/>
          <w:sz w:val="20"/>
        </w:rPr>
        <w:t>of</w:t>
      </w:r>
      <w:r>
        <w:rPr>
          <w:spacing w:val="22"/>
          <w:sz w:val="20"/>
        </w:rPr>
        <w:t xml:space="preserve"> </w:t>
      </w:r>
      <w:r>
        <w:rPr>
          <w:w w:val="60"/>
          <w:sz w:val="20"/>
        </w:rPr>
        <w:t>the</w:t>
      </w:r>
      <w:r>
        <w:rPr>
          <w:spacing w:val="24"/>
          <w:sz w:val="20"/>
        </w:rPr>
        <w:t xml:space="preserve"> </w:t>
      </w:r>
      <w:r>
        <w:rPr>
          <w:w w:val="60"/>
          <w:sz w:val="20"/>
        </w:rPr>
        <w:t>young</w:t>
      </w:r>
      <w:r>
        <w:rPr>
          <w:spacing w:val="24"/>
          <w:sz w:val="20"/>
        </w:rPr>
        <w:t xml:space="preserve"> </w:t>
      </w:r>
      <w:r>
        <w:rPr>
          <w:w w:val="60"/>
          <w:sz w:val="20"/>
        </w:rPr>
        <w:t>able-bodied</w:t>
      </w:r>
      <w:r>
        <w:rPr>
          <w:spacing w:val="24"/>
          <w:sz w:val="20"/>
        </w:rPr>
        <w:t xml:space="preserve"> </w:t>
      </w:r>
      <w:r>
        <w:rPr>
          <w:w w:val="60"/>
          <w:sz w:val="20"/>
        </w:rPr>
        <w:t>youths</w:t>
      </w:r>
      <w:r>
        <w:rPr>
          <w:spacing w:val="24"/>
          <w:sz w:val="20"/>
        </w:rPr>
        <w:t xml:space="preserve"> </w:t>
      </w:r>
      <w:r>
        <w:rPr>
          <w:w w:val="60"/>
          <w:sz w:val="20"/>
        </w:rPr>
        <w:t>has</w:t>
      </w:r>
      <w:r>
        <w:rPr>
          <w:spacing w:val="24"/>
          <w:sz w:val="20"/>
        </w:rPr>
        <w:t xml:space="preserve"> </w:t>
      </w:r>
      <w:r>
        <w:rPr>
          <w:w w:val="60"/>
          <w:sz w:val="20"/>
        </w:rPr>
        <w:t>created</w:t>
      </w:r>
      <w:r>
        <w:rPr>
          <w:spacing w:val="20"/>
          <w:sz w:val="20"/>
        </w:rPr>
        <w:t xml:space="preserve"> </w:t>
      </w:r>
      <w:r>
        <w:rPr>
          <w:w w:val="60"/>
          <w:sz w:val="20"/>
        </w:rPr>
        <w:t>scarcity</w:t>
      </w:r>
      <w:r>
        <w:rPr>
          <w:spacing w:val="24"/>
          <w:sz w:val="20"/>
        </w:rPr>
        <w:t xml:space="preserve"> </w:t>
      </w:r>
      <w:r>
        <w:rPr>
          <w:w w:val="60"/>
          <w:sz w:val="20"/>
        </w:rPr>
        <w:t>of</w:t>
      </w:r>
      <w:r>
        <w:rPr>
          <w:spacing w:val="18"/>
          <w:sz w:val="20"/>
        </w:rPr>
        <w:t xml:space="preserve"> </w:t>
      </w:r>
      <w:r>
        <w:rPr>
          <w:w w:val="60"/>
          <w:sz w:val="20"/>
        </w:rPr>
        <w:t>labour</w:t>
      </w:r>
      <w:r>
        <w:rPr>
          <w:spacing w:val="18"/>
          <w:sz w:val="20"/>
        </w:rPr>
        <w:t xml:space="preserve"> </w:t>
      </w:r>
      <w:r>
        <w:rPr>
          <w:w w:val="60"/>
          <w:sz w:val="20"/>
        </w:rPr>
        <w:t>in</w:t>
      </w:r>
      <w:r>
        <w:rPr>
          <w:spacing w:val="24"/>
          <w:sz w:val="20"/>
        </w:rPr>
        <w:t xml:space="preserve"> </w:t>
      </w:r>
      <w:r>
        <w:rPr>
          <w:w w:val="60"/>
          <w:sz w:val="20"/>
        </w:rPr>
        <w:t>rural</w:t>
      </w:r>
      <w:r>
        <w:rPr>
          <w:spacing w:val="22"/>
          <w:sz w:val="20"/>
        </w:rPr>
        <w:t xml:space="preserve"> </w:t>
      </w:r>
      <w:r>
        <w:rPr>
          <w:w w:val="60"/>
          <w:sz w:val="20"/>
        </w:rPr>
        <w:t>areas</w:t>
      </w:r>
      <w:r>
        <w:rPr>
          <w:spacing w:val="20"/>
          <w:sz w:val="20"/>
        </w:rPr>
        <w:t xml:space="preserve"> </w:t>
      </w:r>
      <w:r>
        <w:rPr>
          <w:w w:val="60"/>
          <w:sz w:val="20"/>
        </w:rPr>
        <w:t>of</w:t>
      </w:r>
      <w:r>
        <w:rPr>
          <w:spacing w:val="22"/>
          <w:sz w:val="20"/>
        </w:rPr>
        <w:t xml:space="preserve"> </w:t>
      </w:r>
      <w:r>
        <w:rPr>
          <w:w w:val="60"/>
          <w:sz w:val="20"/>
        </w:rPr>
        <w:t>Mbale,</w:t>
      </w:r>
      <w:r>
        <w:rPr>
          <w:spacing w:val="40"/>
          <w:sz w:val="20"/>
        </w:rPr>
        <w:t xml:space="preserve"> </w:t>
      </w:r>
      <w:r>
        <w:rPr>
          <w:w w:val="60"/>
          <w:sz w:val="20"/>
        </w:rPr>
        <w:t>Mbarara,</w:t>
      </w:r>
      <w:r>
        <w:rPr>
          <w:sz w:val="20"/>
        </w:rPr>
        <w:t xml:space="preserve"> </w:t>
      </w:r>
      <w:r>
        <w:rPr>
          <w:w w:val="60"/>
          <w:sz w:val="20"/>
        </w:rPr>
        <w:t>Rukungiri,</w:t>
      </w:r>
      <w:r>
        <w:rPr>
          <w:sz w:val="20"/>
        </w:rPr>
        <w:t xml:space="preserve"> </w:t>
      </w:r>
      <w:r>
        <w:rPr>
          <w:w w:val="60"/>
          <w:sz w:val="20"/>
        </w:rPr>
        <w:t>Kabale,</w:t>
      </w:r>
      <w:r>
        <w:rPr>
          <w:sz w:val="20"/>
        </w:rPr>
        <w:t xml:space="preserve"> </w:t>
      </w:r>
      <w:r>
        <w:rPr>
          <w:w w:val="60"/>
          <w:sz w:val="20"/>
        </w:rPr>
        <w:t>Bushenyi,</w:t>
      </w:r>
      <w:r>
        <w:rPr>
          <w:sz w:val="20"/>
        </w:rPr>
        <w:t xml:space="preserve"> </w:t>
      </w:r>
      <w:r>
        <w:rPr>
          <w:w w:val="60"/>
          <w:sz w:val="20"/>
        </w:rPr>
        <w:t>and</w:t>
      </w:r>
      <w:r>
        <w:rPr>
          <w:sz w:val="20"/>
        </w:rPr>
        <w:t xml:space="preserve"> </w:t>
      </w:r>
      <w:r>
        <w:rPr>
          <w:w w:val="60"/>
          <w:sz w:val="20"/>
        </w:rPr>
        <w:t>others.</w:t>
      </w:r>
    </w:p>
    <w:p w:rsidR="00E5575B" w:rsidRDefault="00D512E5">
      <w:pPr>
        <w:pStyle w:val="ListParagraph"/>
        <w:numPr>
          <w:ilvl w:val="0"/>
          <w:numId w:val="64"/>
        </w:numPr>
        <w:tabs>
          <w:tab w:val="left" w:pos="1071"/>
        </w:tabs>
        <w:spacing w:line="242" w:lineRule="auto"/>
        <w:ind w:right="635" w:firstLine="0"/>
        <w:rPr>
          <w:sz w:val="20"/>
        </w:rPr>
      </w:pPr>
      <w:r>
        <w:rPr>
          <w:w w:val="65"/>
          <w:sz w:val="20"/>
        </w:rPr>
        <w:t>International</w:t>
      </w:r>
      <w:r>
        <w:rPr>
          <w:sz w:val="20"/>
        </w:rPr>
        <w:t xml:space="preserve"> </w:t>
      </w:r>
      <w:r>
        <w:rPr>
          <w:w w:val="65"/>
          <w:sz w:val="20"/>
        </w:rPr>
        <w:t>events</w:t>
      </w:r>
      <w:r>
        <w:rPr>
          <w:sz w:val="20"/>
        </w:rPr>
        <w:t xml:space="preserve"> </w:t>
      </w:r>
      <w:r>
        <w:rPr>
          <w:w w:val="65"/>
          <w:sz w:val="20"/>
        </w:rPr>
        <w:t>pose</w:t>
      </w:r>
      <w:r>
        <w:rPr>
          <w:sz w:val="20"/>
        </w:rPr>
        <w:t xml:space="preserve"> </w:t>
      </w:r>
      <w:r>
        <w:rPr>
          <w:w w:val="65"/>
          <w:sz w:val="20"/>
        </w:rPr>
        <w:t>limitations</w:t>
      </w:r>
      <w:r>
        <w:rPr>
          <w:sz w:val="20"/>
        </w:rPr>
        <w:t xml:space="preserve"> </w:t>
      </w:r>
      <w:r>
        <w:rPr>
          <w:w w:val="65"/>
          <w:sz w:val="20"/>
        </w:rPr>
        <w:t>to</w:t>
      </w:r>
      <w:r>
        <w:rPr>
          <w:sz w:val="20"/>
        </w:rPr>
        <w:t xml:space="preserve"> </w:t>
      </w:r>
      <w:r>
        <w:rPr>
          <w:w w:val="65"/>
          <w:sz w:val="20"/>
        </w:rPr>
        <w:t>agricultural</w:t>
      </w:r>
      <w:r>
        <w:rPr>
          <w:sz w:val="20"/>
        </w:rPr>
        <w:t xml:space="preserve"> </w:t>
      </w:r>
      <w:r>
        <w:rPr>
          <w:w w:val="65"/>
          <w:sz w:val="20"/>
        </w:rPr>
        <w:t>modernization</w:t>
      </w:r>
      <w:r>
        <w:rPr>
          <w:sz w:val="20"/>
        </w:rPr>
        <w:t xml:space="preserve"> </w:t>
      </w:r>
      <w:r>
        <w:rPr>
          <w:w w:val="65"/>
          <w:sz w:val="20"/>
        </w:rPr>
        <w:t>e.g.</w:t>
      </w:r>
      <w:r>
        <w:rPr>
          <w:sz w:val="20"/>
        </w:rPr>
        <w:t xml:space="preserve"> </w:t>
      </w:r>
      <w:r>
        <w:rPr>
          <w:w w:val="65"/>
          <w:sz w:val="20"/>
        </w:rPr>
        <w:t>international</w:t>
      </w:r>
      <w:r>
        <w:rPr>
          <w:sz w:val="20"/>
        </w:rPr>
        <w:t xml:space="preserve"> </w:t>
      </w:r>
      <w:r>
        <w:rPr>
          <w:w w:val="65"/>
          <w:sz w:val="20"/>
        </w:rPr>
        <w:t>prices</w:t>
      </w:r>
      <w:r>
        <w:rPr>
          <w:sz w:val="20"/>
        </w:rPr>
        <w:t xml:space="preserve"> </w:t>
      </w:r>
      <w:r>
        <w:rPr>
          <w:w w:val="65"/>
          <w:sz w:val="20"/>
        </w:rPr>
        <w:t>of</w:t>
      </w:r>
      <w:r>
        <w:rPr>
          <w:spacing w:val="30"/>
          <w:sz w:val="20"/>
        </w:rPr>
        <w:t xml:space="preserve"> </w:t>
      </w:r>
      <w:r>
        <w:rPr>
          <w:w w:val="65"/>
          <w:sz w:val="20"/>
        </w:rPr>
        <w:t>major</w:t>
      </w:r>
      <w:r>
        <w:rPr>
          <w:sz w:val="20"/>
        </w:rPr>
        <w:t xml:space="preserve"> </w:t>
      </w:r>
      <w:r>
        <w:rPr>
          <w:w w:val="65"/>
          <w:sz w:val="20"/>
        </w:rPr>
        <w:t>export</w:t>
      </w:r>
      <w:r>
        <w:rPr>
          <w:sz w:val="20"/>
        </w:rPr>
        <w:t xml:space="preserve"> </w:t>
      </w:r>
      <w:r>
        <w:rPr>
          <w:w w:val="65"/>
          <w:sz w:val="20"/>
        </w:rPr>
        <w:t>crops</w:t>
      </w:r>
      <w:r>
        <w:rPr>
          <w:sz w:val="20"/>
        </w:rPr>
        <w:t xml:space="preserve"> </w:t>
      </w:r>
      <w:r>
        <w:rPr>
          <w:w w:val="65"/>
          <w:sz w:val="20"/>
        </w:rPr>
        <w:t>like</w:t>
      </w:r>
      <w:r>
        <w:rPr>
          <w:sz w:val="20"/>
        </w:rPr>
        <w:t xml:space="preserve"> </w:t>
      </w:r>
      <w:r>
        <w:rPr>
          <w:w w:val="65"/>
          <w:sz w:val="20"/>
        </w:rPr>
        <w:t>coffee,</w:t>
      </w:r>
      <w:r>
        <w:rPr>
          <w:sz w:val="20"/>
        </w:rPr>
        <w:t xml:space="preserve"> </w:t>
      </w:r>
      <w:r>
        <w:rPr>
          <w:w w:val="65"/>
          <w:sz w:val="20"/>
        </w:rPr>
        <w:t>cotton</w:t>
      </w:r>
      <w:r>
        <w:rPr>
          <w:sz w:val="20"/>
        </w:rPr>
        <w:t xml:space="preserve"> </w:t>
      </w:r>
      <w:r>
        <w:rPr>
          <w:w w:val="65"/>
          <w:sz w:val="20"/>
        </w:rPr>
        <w:t>and</w:t>
      </w:r>
      <w:r>
        <w:rPr>
          <w:sz w:val="20"/>
        </w:rPr>
        <w:t xml:space="preserve"> </w:t>
      </w:r>
      <w:r>
        <w:rPr>
          <w:w w:val="65"/>
          <w:sz w:val="20"/>
        </w:rPr>
        <w:t>tea</w:t>
      </w:r>
      <w:r>
        <w:rPr>
          <w:sz w:val="20"/>
        </w:rPr>
        <w:t xml:space="preserve"> </w:t>
      </w:r>
      <w:r>
        <w:rPr>
          <w:w w:val="65"/>
          <w:sz w:val="20"/>
        </w:rPr>
        <w:t>are</w:t>
      </w:r>
      <w:r>
        <w:rPr>
          <w:sz w:val="20"/>
        </w:rPr>
        <w:t xml:space="preserve"> </w:t>
      </w:r>
      <w:r>
        <w:rPr>
          <w:w w:val="65"/>
          <w:sz w:val="20"/>
        </w:rPr>
        <w:t>usually</w:t>
      </w:r>
      <w:r>
        <w:rPr>
          <w:sz w:val="20"/>
        </w:rPr>
        <w:t xml:space="preserve"> </w:t>
      </w:r>
      <w:r>
        <w:rPr>
          <w:w w:val="65"/>
          <w:sz w:val="20"/>
        </w:rPr>
        <w:t>low</w:t>
      </w:r>
      <w:r>
        <w:rPr>
          <w:sz w:val="20"/>
        </w:rPr>
        <w:t xml:space="preserve"> </w:t>
      </w:r>
      <w:r>
        <w:rPr>
          <w:w w:val="65"/>
          <w:sz w:val="20"/>
        </w:rPr>
        <w:t>and</w:t>
      </w:r>
      <w:r>
        <w:rPr>
          <w:sz w:val="20"/>
        </w:rPr>
        <w:t xml:space="preserve"> </w:t>
      </w:r>
      <w:r>
        <w:rPr>
          <w:w w:val="65"/>
          <w:sz w:val="20"/>
        </w:rPr>
        <w:t>subjected</w:t>
      </w:r>
      <w:r>
        <w:rPr>
          <w:sz w:val="20"/>
        </w:rPr>
        <w:t xml:space="preserve"> </w:t>
      </w:r>
      <w:r>
        <w:rPr>
          <w:w w:val="65"/>
          <w:sz w:val="20"/>
        </w:rPr>
        <w:t>to</w:t>
      </w:r>
      <w:r>
        <w:rPr>
          <w:sz w:val="20"/>
        </w:rPr>
        <w:t xml:space="preserve"> </w:t>
      </w:r>
      <w:r>
        <w:rPr>
          <w:w w:val="65"/>
          <w:sz w:val="20"/>
        </w:rPr>
        <w:t>sudden</w:t>
      </w:r>
      <w:r>
        <w:rPr>
          <w:sz w:val="20"/>
        </w:rPr>
        <w:t xml:space="preserve"> </w:t>
      </w:r>
      <w:r>
        <w:rPr>
          <w:w w:val="65"/>
          <w:sz w:val="20"/>
        </w:rPr>
        <w:t>fluctuations.</w:t>
      </w:r>
      <w:r>
        <w:rPr>
          <w:sz w:val="20"/>
        </w:rPr>
        <w:t xml:space="preserve"> </w:t>
      </w:r>
      <w:r>
        <w:rPr>
          <w:w w:val="65"/>
          <w:sz w:val="20"/>
        </w:rPr>
        <w:t>Specific</w:t>
      </w:r>
      <w:r>
        <w:rPr>
          <w:spacing w:val="37"/>
          <w:sz w:val="20"/>
        </w:rPr>
        <w:t xml:space="preserve"> </w:t>
      </w:r>
      <w:r>
        <w:rPr>
          <w:w w:val="65"/>
          <w:sz w:val="20"/>
        </w:rPr>
        <w:t>quantities</w:t>
      </w:r>
      <w:r>
        <w:rPr>
          <w:spacing w:val="37"/>
          <w:sz w:val="20"/>
        </w:rPr>
        <w:t xml:space="preserve"> </w:t>
      </w:r>
      <w:r>
        <w:rPr>
          <w:w w:val="65"/>
          <w:sz w:val="20"/>
        </w:rPr>
        <w:t>quotas</w:t>
      </w:r>
      <w:r>
        <w:rPr>
          <w:spacing w:val="37"/>
          <w:sz w:val="20"/>
        </w:rPr>
        <w:t xml:space="preserve"> </w:t>
      </w:r>
      <w:r>
        <w:rPr>
          <w:w w:val="65"/>
          <w:sz w:val="20"/>
        </w:rPr>
        <w:t>to</w:t>
      </w:r>
      <w:r>
        <w:rPr>
          <w:spacing w:val="37"/>
          <w:sz w:val="20"/>
        </w:rPr>
        <w:t xml:space="preserve"> </w:t>
      </w:r>
      <w:r>
        <w:rPr>
          <w:w w:val="65"/>
          <w:sz w:val="20"/>
        </w:rPr>
        <w:t>be</w:t>
      </w:r>
      <w:r>
        <w:rPr>
          <w:spacing w:val="37"/>
          <w:sz w:val="20"/>
        </w:rPr>
        <w:t xml:space="preserve"> </w:t>
      </w:r>
      <w:r>
        <w:rPr>
          <w:w w:val="65"/>
          <w:sz w:val="20"/>
        </w:rPr>
        <w:t>exported</w:t>
      </w:r>
      <w:r>
        <w:rPr>
          <w:spacing w:val="33"/>
          <w:sz w:val="20"/>
        </w:rPr>
        <w:t xml:space="preserve"> </w:t>
      </w:r>
      <w:r>
        <w:rPr>
          <w:w w:val="65"/>
          <w:sz w:val="20"/>
        </w:rPr>
        <w:t>on</w:t>
      </w:r>
      <w:r>
        <w:rPr>
          <w:spacing w:val="33"/>
          <w:sz w:val="20"/>
        </w:rPr>
        <w:t xml:space="preserve"> </w:t>
      </w:r>
      <w:r>
        <w:rPr>
          <w:w w:val="65"/>
          <w:sz w:val="20"/>
        </w:rPr>
        <w:t>the</w:t>
      </w:r>
      <w:r>
        <w:rPr>
          <w:spacing w:val="37"/>
          <w:sz w:val="20"/>
        </w:rPr>
        <w:t xml:space="preserve"> </w:t>
      </w:r>
      <w:r>
        <w:rPr>
          <w:w w:val="65"/>
          <w:sz w:val="20"/>
        </w:rPr>
        <w:t>world</w:t>
      </w:r>
      <w:r>
        <w:rPr>
          <w:spacing w:val="37"/>
          <w:sz w:val="20"/>
        </w:rPr>
        <w:t xml:space="preserve"> </w:t>
      </w:r>
      <w:r>
        <w:rPr>
          <w:w w:val="65"/>
          <w:sz w:val="20"/>
        </w:rPr>
        <w:t>market</w:t>
      </w:r>
      <w:r>
        <w:rPr>
          <w:spacing w:val="36"/>
          <w:sz w:val="20"/>
        </w:rPr>
        <w:t xml:space="preserve"> </w:t>
      </w:r>
      <w:r>
        <w:rPr>
          <w:w w:val="65"/>
          <w:sz w:val="20"/>
        </w:rPr>
        <w:t>are</w:t>
      </w:r>
      <w:r>
        <w:rPr>
          <w:spacing w:val="33"/>
          <w:sz w:val="20"/>
        </w:rPr>
        <w:t xml:space="preserve"> </w:t>
      </w:r>
      <w:r>
        <w:rPr>
          <w:w w:val="65"/>
          <w:sz w:val="20"/>
        </w:rPr>
        <w:t>set</w:t>
      </w:r>
      <w:r>
        <w:rPr>
          <w:spacing w:val="36"/>
          <w:sz w:val="20"/>
        </w:rPr>
        <w:t xml:space="preserve"> </w:t>
      </w:r>
      <w:r>
        <w:rPr>
          <w:w w:val="65"/>
          <w:sz w:val="20"/>
        </w:rPr>
        <w:t>and</w:t>
      </w:r>
      <w:r>
        <w:rPr>
          <w:spacing w:val="33"/>
          <w:sz w:val="20"/>
        </w:rPr>
        <w:t xml:space="preserve"> </w:t>
      </w:r>
      <w:r>
        <w:rPr>
          <w:w w:val="65"/>
          <w:sz w:val="20"/>
        </w:rPr>
        <w:t>therefore</w:t>
      </w:r>
      <w:r>
        <w:rPr>
          <w:spacing w:val="33"/>
          <w:sz w:val="20"/>
        </w:rPr>
        <w:t xml:space="preserve"> </w:t>
      </w:r>
      <w:r>
        <w:rPr>
          <w:w w:val="65"/>
          <w:sz w:val="20"/>
        </w:rPr>
        <w:t>Uganda</w:t>
      </w:r>
      <w:r>
        <w:rPr>
          <w:spacing w:val="39"/>
          <w:sz w:val="20"/>
        </w:rPr>
        <w:t xml:space="preserve"> </w:t>
      </w:r>
      <w:r>
        <w:rPr>
          <w:w w:val="65"/>
          <w:sz w:val="20"/>
        </w:rPr>
        <w:t>cannot</w:t>
      </w:r>
      <w:r>
        <w:rPr>
          <w:sz w:val="20"/>
        </w:rPr>
        <w:t xml:space="preserve"> </w:t>
      </w:r>
      <w:r>
        <w:rPr>
          <w:w w:val="65"/>
          <w:sz w:val="20"/>
        </w:rPr>
        <w:t>produce</w:t>
      </w:r>
      <w:r>
        <w:rPr>
          <w:sz w:val="20"/>
        </w:rPr>
        <w:t xml:space="preserve"> </w:t>
      </w:r>
      <w:r>
        <w:rPr>
          <w:w w:val="65"/>
          <w:sz w:val="20"/>
        </w:rPr>
        <w:t>and</w:t>
      </w:r>
      <w:r>
        <w:rPr>
          <w:sz w:val="20"/>
        </w:rPr>
        <w:t xml:space="preserve"> </w:t>
      </w:r>
      <w:r>
        <w:rPr>
          <w:w w:val="65"/>
          <w:sz w:val="20"/>
        </w:rPr>
        <w:t>export</w:t>
      </w:r>
      <w:r>
        <w:rPr>
          <w:spacing w:val="30"/>
          <w:sz w:val="20"/>
        </w:rPr>
        <w:t xml:space="preserve"> </w:t>
      </w:r>
      <w:r>
        <w:rPr>
          <w:w w:val="65"/>
          <w:sz w:val="20"/>
        </w:rPr>
        <w:t>more</w:t>
      </w:r>
      <w:r>
        <w:rPr>
          <w:spacing w:val="31"/>
          <w:sz w:val="20"/>
        </w:rPr>
        <w:t xml:space="preserve"> </w:t>
      </w:r>
      <w:r>
        <w:rPr>
          <w:w w:val="65"/>
          <w:sz w:val="20"/>
        </w:rPr>
        <w:t>than</w:t>
      </w:r>
      <w:r>
        <w:rPr>
          <w:sz w:val="20"/>
        </w:rPr>
        <w:t xml:space="preserve"> </w:t>
      </w:r>
      <w:r>
        <w:rPr>
          <w:w w:val="65"/>
          <w:sz w:val="20"/>
        </w:rPr>
        <w:t>that</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discouraged</w:t>
      </w:r>
      <w:r>
        <w:rPr>
          <w:sz w:val="20"/>
        </w:rPr>
        <w:t xml:space="preserve"> </w:t>
      </w:r>
      <w:r>
        <w:rPr>
          <w:w w:val="65"/>
          <w:sz w:val="20"/>
        </w:rPr>
        <w:t>the</w:t>
      </w:r>
      <w:r>
        <w:rPr>
          <w:sz w:val="20"/>
        </w:rPr>
        <w:t xml:space="preserve"> </w:t>
      </w:r>
      <w:r>
        <w:rPr>
          <w:w w:val="65"/>
          <w:sz w:val="20"/>
        </w:rPr>
        <w:t>expansion</w:t>
      </w:r>
      <w:r>
        <w:rPr>
          <w:sz w:val="20"/>
        </w:rPr>
        <w:t xml:space="preserve"> </w:t>
      </w:r>
      <w:r>
        <w:rPr>
          <w:w w:val="65"/>
          <w:sz w:val="20"/>
        </w:rPr>
        <w:t>of</w:t>
      </w:r>
      <w:r>
        <w:rPr>
          <w:sz w:val="20"/>
        </w:rPr>
        <w:t xml:space="preserve"> </w:t>
      </w:r>
      <w:r>
        <w:rPr>
          <w:w w:val="65"/>
          <w:sz w:val="20"/>
        </w:rPr>
        <w:t>agricultural</w:t>
      </w:r>
      <w:r>
        <w:rPr>
          <w:sz w:val="20"/>
        </w:rPr>
        <w:t xml:space="preserve"> </w:t>
      </w:r>
      <w:r>
        <w:rPr>
          <w:w w:val="65"/>
          <w:sz w:val="20"/>
        </w:rPr>
        <w:t>activities.</w:t>
      </w:r>
    </w:p>
    <w:p w:rsidR="00E5575B" w:rsidRDefault="00D512E5">
      <w:pPr>
        <w:pStyle w:val="ListParagraph"/>
        <w:numPr>
          <w:ilvl w:val="0"/>
          <w:numId w:val="64"/>
        </w:numPr>
        <w:tabs>
          <w:tab w:val="left" w:pos="1071"/>
        </w:tabs>
        <w:spacing w:line="242" w:lineRule="auto"/>
        <w:ind w:right="634" w:firstLine="0"/>
        <w:rPr>
          <w:sz w:val="20"/>
        </w:rPr>
      </w:pPr>
      <w:r>
        <w:rPr>
          <w:w w:val="65"/>
          <w:sz w:val="20"/>
        </w:rPr>
        <w:t>There</w:t>
      </w:r>
      <w:r>
        <w:rPr>
          <w:sz w:val="20"/>
        </w:rPr>
        <w:t xml:space="preserve"> </w:t>
      </w:r>
      <w:r>
        <w:rPr>
          <w:w w:val="65"/>
          <w:sz w:val="20"/>
        </w:rPr>
        <w:t>is</w:t>
      </w:r>
      <w:r>
        <w:rPr>
          <w:sz w:val="20"/>
        </w:rPr>
        <w:t xml:space="preserve"> </w:t>
      </w:r>
      <w:r>
        <w:rPr>
          <w:w w:val="65"/>
          <w:sz w:val="20"/>
        </w:rPr>
        <w:t>lack</w:t>
      </w:r>
      <w:r>
        <w:rPr>
          <w:sz w:val="20"/>
        </w:rPr>
        <w:t xml:space="preserve"> </w:t>
      </w:r>
      <w:r>
        <w:rPr>
          <w:w w:val="65"/>
          <w:sz w:val="20"/>
        </w:rPr>
        <w:t>of</w:t>
      </w:r>
      <w:r>
        <w:rPr>
          <w:sz w:val="20"/>
        </w:rPr>
        <w:t xml:space="preserve"> </w:t>
      </w:r>
      <w:r>
        <w:rPr>
          <w:w w:val="65"/>
          <w:sz w:val="20"/>
        </w:rPr>
        <w:t>adequate</w:t>
      </w:r>
      <w:r>
        <w:rPr>
          <w:sz w:val="20"/>
        </w:rPr>
        <w:t xml:space="preserve"> </w:t>
      </w:r>
      <w:r>
        <w:rPr>
          <w:w w:val="65"/>
          <w:sz w:val="20"/>
        </w:rPr>
        <w:t>research</w:t>
      </w:r>
      <w:r>
        <w:rPr>
          <w:sz w:val="20"/>
        </w:rPr>
        <w:t xml:space="preserve"> </w:t>
      </w:r>
      <w:r>
        <w:rPr>
          <w:w w:val="65"/>
          <w:sz w:val="20"/>
        </w:rPr>
        <w:t>facilities</w:t>
      </w:r>
      <w:r>
        <w:rPr>
          <w:sz w:val="20"/>
        </w:rPr>
        <w:t xml:space="preserve"> </w:t>
      </w:r>
      <w:r>
        <w:rPr>
          <w:w w:val="65"/>
          <w:sz w:val="20"/>
        </w:rPr>
        <w:t>to</w:t>
      </w:r>
      <w:r>
        <w:rPr>
          <w:sz w:val="20"/>
        </w:rPr>
        <w:t xml:space="preserve"> </w:t>
      </w:r>
      <w:r>
        <w:rPr>
          <w:w w:val="65"/>
          <w:sz w:val="20"/>
        </w:rPr>
        <w:t>control</w:t>
      </w:r>
      <w:r>
        <w:rPr>
          <w:sz w:val="20"/>
        </w:rPr>
        <w:t xml:space="preserve"> </w:t>
      </w:r>
      <w:r>
        <w:rPr>
          <w:w w:val="65"/>
          <w:sz w:val="20"/>
        </w:rPr>
        <w:t>diseases</w:t>
      </w:r>
      <w:r>
        <w:rPr>
          <w:sz w:val="20"/>
        </w:rPr>
        <w:t xml:space="preserve"> </w:t>
      </w:r>
      <w:r>
        <w:rPr>
          <w:w w:val="65"/>
          <w:sz w:val="20"/>
        </w:rPr>
        <w:t>and</w:t>
      </w:r>
      <w:r>
        <w:rPr>
          <w:sz w:val="20"/>
        </w:rPr>
        <w:t xml:space="preserve"> </w:t>
      </w:r>
      <w:r>
        <w:rPr>
          <w:w w:val="65"/>
          <w:sz w:val="20"/>
        </w:rPr>
        <w:t>introduce</w:t>
      </w:r>
      <w:r>
        <w:rPr>
          <w:sz w:val="20"/>
        </w:rPr>
        <w:t xml:space="preserve"> </w:t>
      </w:r>
      <w:r>
        <w:rPr>
          <w:w w:val="65"/>
          <w:sz w:val="20"/>
        </w:rPr>
        <w:t>high</w:t>
      </w:r>
      <w:r>
        <w:rPr>
          <w:sz w:val="20"/>
        </w:rPr>
        <w:t xml:space="preserve"> </w:t>
      </w:r>
      <w:r>
        <w:rPr>
          <w:w w:val="65"/>
          <w:sz w:val="20"/>
        </w:rPr>
        <w:t>yielding</w:t>
      </w:r>
      <w:r>
        <w:rPr>
          <w:sz w:val="20"/>
        </w:rPr>
        <w:t xml:space="preserve"> </w:t>
      </w:r>
      <w:r>
        <w:rPr>
          <w:w w:val="65"/>
          <w:sz w:val="20"/>
        </w:rPr>
        <w:t>exotic</w:t>
      </w:r>
      <w:r>
        <w:rPr>
          <w:spacing w:val="32"/>
          <w:sz w:val="20"/>
        </w:rPr>
        <w:t xml:space="preserve"> </w:t>
      </w:r>
      <w:r>
        <w:rPr>
          <w:w w:val="65"/>
          <w:sz w:val="20"/>
        </w:rPr>
        <w:t>breeds,</w:t>
      </w:r>
      <w:r>
        <w:rPr>
          <w:sz w:val="20"/>
        </w:rPr>
        <w:t xml:space="preserve"> </w:t>
      </w:r>
      <w:r>
        <w:rPr>
          <w:w w:val="65"/>
          <w:sz w:val="20"/>
        </w:rPr>
        <w:t>and</w:t>
      </w:r>
      <w:r>
        <w:rPr>
          <w:sz w:val="20"/>
        </w:rPr>
        <w:t xml:space="preserve"> </w:t>
      </w:r>
      <w:r>
        <w:rPr>
          <w:w w:val="65"/>
          <w:sz w:val="20"/>
        </w:rPr>
        <w:t>hybrid</w:t>
      </w:r>
      <w:r>
        <w:rPr>
          <w:sz w:val="20"/>
        </w:rPr>
        <w:t xml:space="preserve"> </w:t>
      </w:r>
      <w:r>
        <w:rPr>
          <w:w w:val="65"/>
          <w:sz w:val="20"/>
        </w:rPr>
        <w:t>seeds</w:t>
      </w:r>
      <w:r>
        <w:rPr>
          <w:sz w:val="20"/>
        </w:rPr>
        <w:t xml:space="preserve"> </w:t>
      </w:r>
      <w:r>
        <w:rPr>
          <w:w w:val="65"/>
          <w:sz w:val="20"/>
        </w:rPr>
        <w:t>through</w:t>
      </w:r>
      <w:r>
        <w:rPr>
          <w:sz w:val="20"/>
        </w:rPr>
        <w:t xml:space="preserve"> </w:t>
      </w:r>
      <w:r>
        <w:rPr>
          <w:w w:val="65"/>
          <w:sz w:val="20"/>
        </w:rPr>
        <w:t>genetic</w:t>
      </w:r>
      <w:r>
        <w:rPr>
          <w:sz w:val="20"/>
        </w:rPr>
        <w:t xml:space="preserve"> </w:t>
      </w:r>
      <w:r>
        <w:rPr>
          <w:w w:val="65"/>
          <w:sz w:val="20"/>
        </w:rPr>
        <w:t>engineering.</w:t>
      </w:r>
      <w:r>
        <w:rPr>
          <w:spacing w:val="26"/>
          <w:sz w:val="20"/>
        </w:rPr>
        <w:t xml:space="preserve"> </w:t>
      </w:r>
      <w:r>
        <w:rPr>
          <w:w w:val="65"/>
          <w:sz w:val="20"/>
        </w:rPr>
        <w:t>There</w:t>
      </w:r>
      <w:r>
        <w:rPr>
          <w:sz w:val="20"/>
        </w:rPr>
        <w:t xml:space="preserve"> </w:t>
      </w:r>
      <w:r>
        <w:rPr>
          <w:w w:val="65"/>
          <w:sz w:val="20"/>
        </w:rPr>
        <w:t>are</w:t>
      </w:r>
      <w:r>
        <w:rPr>
          <w:sz w:val="20"/>
        </w:rPr>
        <w:t xml:space="preserve"> </w:t>
      </w:r>
      <w:r>
        <w:rPr>
          <w:w w:val="65"/>
          <w:sz w:val="20"/>
        </w:rPr>
        <w:t>few</w:t>
      </w:r>
      <w:r>
        <w:rPr>
          <w:sz w:val="20"/>
        </w:rPr>
        <w:t xml:space="preserve"> </w:t>
      </w:r>
      <w:r>
        <w:rPr>
          <w:w w:val="60"/>
          <w:sz w:val="20"/>
        </w:rPr>
        <w:t>research</w:t>
      </w:r>
      <w:r>
        <w:rPr>
          <w:spacing w:val="40"/>
          <w:sz w:val="20"/>
        </w:rPr>
        <w:t xml:space="preserve"> </w:t>
      </w:r>
      <w:r>
        <w:rPr>
          <w:w w:val="60"/>
          <w:sz w:val="20"/>
        </w:rPr>
        <w:t>enters</w:t>
      </w:r>
      <w:r>
        <w:rPr>
          <w:spacing w:val="40"/>
          <w:sz w:val="20"/>
        </w:rPr>
        <w:t xml:space="preserve"> </w:t>
      </w:r>
      <w:r>
        <w:rPr>
          <w:w w:val="60"/>
          <w:sz w:val="20"/>
        </w:rPr>
        <w:t>in</w:t>
      </w:r>
      <w:r>
        <w:rPr>
          <w:spacing w:val="40"/>
          <w:sz w:val="20"/>
        </w:rPr>
        <w:t xml:space="preserve"> </w:t>
      </w:r>
      <w:r>
        <w:rPr>
          <w:w w:val="60"/>
          <w:sz w:val="20"/>
        </w:rPr>
        <w:t>the</w:t>
      </w:r>
      <w:r>
        <w:rPr>
          <w:spacing w:val="40"/>
          <w:sz w:val="20"/>
        </w:rPr>
        <w:t xml:space="preserve"> </w:t>
      </w:r>
      <w:r>
        <w:rPr>
          <w:w w:val="60"/>
          <w:sz w:val="20"/>
        </w:rPr>
        <w:t>country</w:t>
      </w:r>
      <w:r>
        <w:rPr>
          <w:sz w:val="20"/>
        </w:rPr>
        <w:t xml:space="preserve"> </w:t>
      </w:r>
      <w:r>
        <w:rPr>
          <w:w w:val="60"/>
          <w:sz w:val="20"/>
        </w:rPr>
        <w:t>and</w:t>
      </w:r>
      <w:r>
        <w:rPr>
          <w:sz w:val="20"/>
        </w:rPr>
        <w:t xml:space="preserve"> </w:t>
      </w:r>
      <w:r>
        <w:rPr>
          <w:w w:val="60"/>
          <w:sz w:val="20"/>
        </w:rPr>
        <w:t>these</w:t>
      </w:r>
      <w:r>
        <w:rPr>
          <w:sz w:val="20"/>
        </w:rPr>
        <w:t xml:space="preserve"> </w:t>
      </w:r>
      <w:r>
        <w:rPr>
          <w:w w:val="60"/>
          <w:sz w:val="20"/>
        </w:rPr>
        <w:t>include</w:t>
      </w:r>
      <w:r>
        <w:rPr>
          <w:sz w:val="20"/>
        </w:rPr>
        <w:t xml:space="preserve"> </w:t>
      </w:r>
      <w:r>
        <w:rPr>
          <w:w w:val="60"/>
          <w:sz w:val="20"/>
        </w:rPr>
        <w:t>Kawanda</w:t>
      </w:r>
      <w:r>
        <w:rPr>
          <w:sz w:val="20"/>
        </w:rPr>
        <w:t xml:space="preserve"> </w:t>
      </w:r>
      <w:r>
        <w:rPr>
          <w:w w:val="60"/>
          <w:sz w:val="20"/>
        </w:rPr>
        <w:t>research</w:t>
      </w:r>
      <w:r>
        <w:rPr>
          <w:sz w:val="20"/>
        </w:rPr>
        <w:t xml:space="preserve"> </w:t>
      </w:r>
      <w:r>
        <w:rPr>
          <w:w w:val="60"/>
          <w:sz w:val="20"/>
        </w:rPr>
        <w:t>station,</w:t>
      </w:r>
      <w:r>
        <w:rPr>
          <w:sz w:val="20"/>
        </w:rPr>
        <w:t xml:space="preserve"> </w:t>
      </w:r>
      <w:r>
        <w:rPr>
          <w:w w:val="60"/>
          <w:sz w:val="20"/>
        </w:rPr>
        <w:t>Namulonge</w:t>
      </w:r>
      <w:r>
        <w:rPr>
          <w:sz w:val="20"/>
        </w:rPr>
        <w:t xml:space="preserve"> </w:t>
      </w:r>
      <w:r>
        <w:rPr>
          <w:w w:val="60"/>
          <w:sz w:val="20"/>
        </w:rPr>
        <w:t>research</w:t>
      </w:r>
      <w:r>
        <w:rPr>
          <w:sz w:val="20"/>
        </w:rPr>
        <w:t xml:space="preserve"> </w:t>
      </w:r>
      <w:r>
        <w:rPr>
          <w:w w:val="60"/>
          <w:sz w:val="20"/>
        </w:rPr>
        <w:t>institute,</w:t>
      </w:r>
      <w:r>
        <w:rPr>
          <w:sz w:val="20"/>
        </w:rPr>
        <w:t xml:space="preserve"> </w:t>
      </w:r>
      <w:r>
        <w:rPr>
          <w:w w:val="60"/>
          <w:sz w:val="20"/>
        </w:rPr>
        <w:t>Mukono</w:t>
      </w:r>
      <w:r>
        <w:rPr>
          <w:sz w:val="20"/>
        </w:rPr>
        <w:t xml:space="preserve"> </w:t>
      </w:r>
      <w:r>
        <w:rPr>
          <w:w w:val="60"/>
          <w:sz w:val="20"/>
        </w:rPr>
        <w:t>district</w:t>
      </w:r>
      <w:r>
        <w:rPr>
          <w:sz w:val="20"/>
        </w:rPr>
        <w:t xml:space="preserve"> </w:t>
      </w:r>
      <w:r>
        <w:rPr>
          <w:w w:val="60"/>
          <w:sz w:val="20"/>
        </w:rPr>
        <w:t>demonstration</w:t>
      </w:r>
      <w:r>
        <w:rPr>
          <w:sz w:val="20"/>
        </w:rPr>
        <w:t xml:space="preserve"> </w:t>
      </w:r>
      <w:r>
        <w:rPr>
          <w:w w:val="60"/>
          <w:sz w:val="20"/>
        </w:rPr>
        <w:t>farms,</w:t>
      </w:r>
      <w:r>
        <w:rPr>
          <w:sz w:val="20"/>
        </w:rPr>
        <w:t xml:space="preserve"> </w:t>
      </w:r>
      <w:r>
        <w:rPr>
          <w:w w:val="60"/>
          <w:sz w:val="20"/>
        </w:rPr>
        <w:t>etc.</w:t>
      </w:r>
      <w:r>
        <w:rPr>
          <w:sz w:val="20"/>
        </w:rPr>
        <w:t xml:space="preserve"> </w:t>
      </w:r>
      <w:r>
        <w:rPr>
          <w:w w:val="60"/>
          <w:sz w:val="20"/>
        </w:rPr>
        <w:t>This</w:t>
      </w:r>
      <w:r>
        <w:rPr>
          <w:sz w:val="20"/>
        </w:rPr>
        <w:t xml:space="preserve"> </w:t>
      </w:r>
      <w:r>
        <w:rPr>
          <w:w w:val="60"/>
          <w:sz w:val="20"/>
        </w:rPr>
        <w:t>has</w:t>
      </w:r>
      <w:r>
        <w:rPr>
          <w:sz w:val="20"/>
        </w:rPr>
        <w:t xml:space="preserve"> </w:t>
      </w:r>
      <w:r>
        <w:rPr>
          <w:w w:val="60"/>
          <w:sz w:val="20"/>
        </w:rPr>
        <w:t>therefore</w:t>
      </w:r>
      <w:r>
        <w:rPr>
          <w:sz w:val="20"/>
        </w:rPr>
        <w:t xml:space="preserve"> </w:t>
      </w:r>
      <w:r>
        <w:rPr>
          <w:w w:val="60"/>
          <w:sz w:val="20"/>
        </w:rPr>
        <w:t>promoted</w:t>
      </w:r>
      <w:r>
        <w:rPr>
          <w:sz w:val="20"/>
        </w:rPr>
        <w:t xml:space="preserve"> </w:t>
      </w:r>
      <w:r>
        <w:rPr>
          <w:w w:val="60"/>
          <w:sz w:val="20"/>
        </w:rPr>
        <w:t>over</w:t>
      </w:r>
      <w:r>
        <w:rPr>
          <w:sz w:val="20"/>
        </w:rPr>
        <w:t xml:space="preserve"> </w:t>
      </w:r>
      <w:r>
        <w:rPr>
          <w:w w:val="60"/>
          <w:sz w:val="20"/>
        </w:rPr>
        <w:t>dependence</w:t>
      </w:r>
      <w:r>
        <w:rPr>
          <w:sz w:val="20"/>
        </w:rPr>
        <w:t xml:space="preserve"> </w:t>
      </w:r>
      <w:r>
        <w:rPr>
          <w:w w:val="60"/>
          <w:sz w:val="20"/>
        </w:rPr>
        <w:t>on</w:t>
      </w:r>
      <w:r>
        <w:rPr>
          <w:sz w:val="20"/>
        </w:rPr>
        <w:t xml:space="preserve"> </w:t>
      </w:r>
      <w:r>
        <w:rPr>
          <w:w w:val="60"/>
          <w:sz w:val="20"/>
        </w:rPr>
        <w:t>the</w:t>
      </w:r>
      <w:r>
        <w:rPr>
          <w:sz w:val="20"/>
        </w:rPr>
        <w:t xml:space="preserve"> </w:t>
      </w:r>
      <w:r>
        <w:rPr>
          <w:w w:val="60"/>
          <w:sz w:val="20"/>
        </w:rPr>
        <w:t>indigenous</w:t>
      </w:r>
      <w:r>
        <w:rPr>
          <w:sz w:val="20"/>
        </w:rPr>
        <w:t xml:space="preserve"> </w:t>
      </w:r>
      <w:r>
        <w:rPr>
          <w:w w:val="60"/>
          <w:sz w:val="20"/>
        </w:rPr>
        <w:t>low</w:t>
      </w:r>
      <w:r>
        <w:rPr>
          <w:sz w:val="20"/>
        </w:rPr>
        <w:t xml:space="preserve"> </w:t>
      </w:r>
      <w:r>
        <w:rPr>
          <w:w w:val="60"/>
          <w:sz w:val="20"/>
        </w:rPr>
        <w:t>quality seeds and</w:t>
      </w:r>
      <w:r>
        <w:rPr>
          <w:spacing w:val="-6"/>
          <w:sz w:val="20"/>
        </w:rPr>
        <w:t xml:space="preserve"> </w:t>
      </w:r>
      <w:r>
        <w:rPr>
          <w:w w:val="60"/>
          <w:sz w:val="20"/>
        </w:rPr>
        <w:t>animal breeds e.g. the</w:t>
      </w:r>
      <w:r>
        <w:rPr>
          <w:spacing w:val="-6"/>
          <w:sz w:val="20"/>
        </w:rPr>
        <w:t xml:space="preserve"> </w:t>
      </w:r>
      <w:r>
        <w:rPr>
          <w:w w:val="60"/>
          <w:sz w:val="20"/>
        </w:rPr>
        <w:t>Ankole</w:t>
      </w:r>
      <w:r>
        <w:rPr>
          <w:spacing w:val="-6"/>
          <w:sz w:val="20"/>
        </w:rPr>
        <w:t xml:space="preserve"> </w:t>
      </w:r>
      <w:r>
        <w:rPr>
          <w:w w:val="60"/>
          <w:sz w:val="20"/>
        </w:rPr>
        <w:t>long horn</w:t>
      </w:r>
      <w:r>
        <w:rPr>
          <w:spacing w:val="-6"/>
          <w:sz w:val="20"/>
        </w:rPr>
        <w:t xml:space="preserve"> </w:t>
      </w:r>
      <w:r>
        <w:rPr>
          <w:w w:val="60"/>
          <w:sz w:val="20"/>
        </w:rPr>
        <w:t>and</w:t>
      </w:r>
      <w:r>
        <w:rPr>
          <w:spacing w:val="-6"/>
          <w:sz w:val="20"/>
        </w:rPr>
        <w:t xml:space="preserve"> </w:t>
      </w:r>
      <w:r>
        <w:rPr>
          <w:w w:val="60"/>
          <w:sz w:val="20"/>
        </w:rPr>
        <w:t>Karamojong</w:t>
      </w:r>
      <w:r>
        <w:rPr>
          <w:spacing w:val="-6"/>
          <w:sz w:val="20"/>
        </w:rPr>
        <w:t xml:space="preserve"> </w:t>
      </w:r>
      <w:r>
        <w:rPr>
          <w:w w:val="60"/>
          <w:sz w:val="20"/>
        </w:rPr>
        <w:t>Zebu</w:t>
      </w:r>
      <w:r>
        <w:rPr>
          <w:spacing w:val="-6"/>
          <w:sz w:val="20"/>
        </w:rPr>
        <w:t xml:space="preserve"> </w:t>
      </w:r>
      <w:r>
        <w:rPr>
          <w:w w:val="60"/>
          <w:sz w:val="20"/>
        </w:rPr>
        <w:t>cattle</w:t>
      </w:r>
      <w:r>
        <w:rPr>
          <w:spacing w:val="-6"/>
          <w:sz w:val="20"/>
        </w:rPr>
        <w:t xml:space="preserve"> </w:t>
      </w:r>
      <w:r>
        <w:rPr>
          <w:w w:val="60"/>
          <w:sz w:val="20"/>
        </w:rPr>
        <w:t>characterized by low</w:t>
      </w:r>
      <w:r>
        <w:rPr>
          <w:spacing w:val="-6"/>
          <w:sz w:val="20"/>
        </w:rPr>
        <w:t xml:space="preserve"> </w:t>
      </w:r>
      <w:r>
        <w:rPr>
          <w:w w:val="60"/>
          <w:sz w:val="20"/>
        </w:rPr>
        <w:t>productivity.</w:t>
      </w:r>
    </w:p>
    <w:p w:rsidR="00E5575B" w:rsidRDefault="00D512E5">
      <w:pPr>
        <w:pStyle w:val="ListParagraph"/>
        <w:numPr>
          <w:ilvl w:val="0"/>
          <w:numId w:val="64"/>
        </w:numPr>
        <w:tabs>
          <w:tab w:val="left" w:pos="1071"/>
        </w:tabs>
        <w:ind w:right="642" w:firstLine="0"/>
        <w:rPr>
          <w:sz w:val="20"/>
        </w:rPr>
      </w:pPr>
      <w:r>
        <w:rPr>
          <w:w w:val="60"/>
          <w:sz w:val="20"/>
        </w:rPr>
        <w:t>Embezzlement</w:t>
      </w:r>
      <w:r>
        <w:rPr>
          <w:spacing w:val="-14"/>
          <w:sz w:val="20"/>
        </w:rPr>
        <w:t xml:space="preserve"> </w:t>
      </w:r>
      <w:r>
        <w:rPr>
          <w:w w:val="60"/>
          <w:sz w:val="20"/>
        </w:rPr>
        <w:t>of</w:t>
      </w:r>
      <w:r>
        <w:rPr>
          <w:spacing w:val="-13"/>
          <w:sz w:val="20"/>
        </w:rPr>
        <w:t xml:space="preserve"> </w:t>
      </w:r>
      <w:r>
        <w:rPr>
          <w:w w:val="60"/>
          <w:sz w:val="20"/>
        </w:rPr>
        <w:t>agricultural</w:t>
      </w:r>
      <w:r>
        <w:rPr>
          <w:spacing w:val="-13"/>
          <w:sz w:val="20"/>
        </w:rPr>
        <w:t xml:space="preserve"> </w:t>
      </w:r>
      <w:r>
        <w:rPr>
          <w:w w:val="60"/>
          <w:sz w:val="20"/>
        </w:rPr>
        <w:t>funds,</w:t>
      </w:r>
      <w:r>
        <w:rPr>
          <w:spacing w:val="-14"/>
          <w:sz w:val="20"/>
        </w:rPr>
        <w:t xml:space="preserve"> </w:t>
      </w:r>
      <w:r>
        <w:rPr>
          <w:w w:val="60"/>
          <w:sz w:val="20"/>
        </w:rPr>
        <w:t>pesticides,</w:t>
      </w:r>
      <w:r>
        <w:rPr>
          <w:spacing w:val="-13"/>
          <w:sz w:val="20"/>
        </w:rPr>
        <w:t xml:space="preserve"> </w:t>
      </w:r>
      <w:r>
        <w:rPr>
          <w:w w:val="60"/>
          <w:sz w:val="20"/>
        </w:rPr>
        <w:t>farm</w:t>
      </w:r>
      <w:r>
        <w:rPr>
          <w:spacing w:val="-13"/>
          <w:sz w:val="20"/>
        </w:rPr>
        <w:t xml:space="preserve"> </w:t>
      </w:r>
      <w:r>
        <w:rPr>
          <w:w w:val="60"/>
          <w:sz w:val="20"/>
        </w:rPr>
        <w:t>implements,</w:t>
      </w:r>
      <w:r>
        <w:rPr>
          <w:spacing w:val="-13"/>
          <w:sz w:val="20"/>
        </w:rPr>
        <w:t xml:space="preserve"> </w:t>
      </w:r>
      <w:r>
        <w:rPr>
          <w:w w:val="60"/>
          <w:sz w:val="20"/>
        </w:rPr>
        <w:t>drugs</w:t>
      </w:r>
      <w:r>
        <w:rPr>
          <w:spacing w:val="-14"/>
          <w:sz w:val="20"/>
        </w:rPr>
        <w:t xml:space="preserve"> </w:t>
      </w:r>
      <w:r>
        <w:rPr>
          <w:w w:val="60"/>
          <w:sz w:val="20"/>
        </w:rPr>
        <w:t>and</w:t>
      </w:r>
      <w:r>
        <w:rPr>
          <w:spacing w:val="-13"/>
          <w:sz w:val="20"/>
        </w:rPr>
        <w:t xml:space="preserve"> </w:t>
      </w:r>
      <w:r>
        <w:rPr>
          <w:w w:val="60"/>
          <w:sz w:val="20"/>
        </w:rPr>
        <w:t>other</w:t>
      </w:r>
      <w:r>
        <w:rPr>
          <w:spacing w:val="-13"/>
          <w:sz w:val="20"/>
        </w:rPr>
        <w:t xml:space="preserve"> </w:t>
      </w:r>
      <w:r>
        <w:rPr>
          <w:w w:val="60"/>
          <w:sz w:val="20"/>
        </w:rPr>
        <w:t>facilities</w:t>
      </w:r>
      <w:r>
        <w:rPr>
          <w:spacing w:val="-14"/>
          <w:sz w:val="20"/>
        </w:rPr>
        <w:t xml:space="preserve"> </w:t>
      </w:r>
      <w:r>
        <w:rPr>
          <w:w w:val="60"/>
          <w:sz w:val="20"/>
        </w:rPr>
        <w:t>by</w:t>
      </w:r>
      <w:r>
        <w:rPr>
          <w:spacing w:val="-13"/>
          <w:sz w:val="20"/>
        </w:rPr>
        <w:t xml:space="preserve"> </w:t>
      </w:r>
      <w:r>
        <w:rPr>
          <w:w w:val="60"/>
          <w:sz w:val="20"/>
        </w:rPr>
        <w:t>government</w:t>
      </w:r>
      <w:r>
        <w:rPr>
          <w:spacing w:val="-13"/>
          <w:sz w:val="20"/>
        </w:rPr>
        <w:t xml:space="preserve"> </w:t>
      </w:r>
      <w:r>
        <w:rPr>
          <w:w w:val="60"/>
          <w:sz w:val="20"/>
        </w:rPr>
        <w:t>officials</w:t>
      </w:r>
      <w:r>
        <w:rPr>
          <w:spacing w:val="-13"/>
          <w:sz w:val="20"/>
        </w:rPr>
        <w:t xml:space="preserve"> </w:t>
      </w:r>
      <w:r>
        <w:rPr>
          <w:w w:val="60"/>
          <w:sz w:val="20"/>
        </w:rPr>
        <w:t>in</w:t>
      </w:r>
      <w:r>
        <w:rPr>
          <w:spacing w:val="-14"/>
          <w:sz w:val="20"/>
        </w:rPr>
        <w:t xml:space="preserve"> </w:t>
      </w:r>
      <w:r>
        <w:rPr>
          <w:w w:val="60"/>
          <w:sz w:val="20"/>
        </w:rPr>
        <w:t>the</w:t>
      </w:r>
      <w:r>
        <w:rPr>
          <w:spacing w:val="-13"/>
          <w:sz w:val="20"/>
        </w:rPr>
        <w:t xml:space="preserve"> </w:t>
      </w:r>
      <w:r>
        <w:rPr>
          <w:w w:val="60"/>
          <w:sz w:val="20"/>
        </w:rPr>
        <w:t>ministry</w:t>
      </w:r>
      <w:r>
        <w:rPr>
          <w:spacing w:val="-13"/>
          <w:sz w:val="20"/>
        </w:rPr>
        <w:t xml:space="preserve"> </w:t>
      </w:r>
      <w:r>
        <w:rPr>
          <w:w w:val="60"/>
          <w:sz w:val="20"/>
        </w:rPr>
        <w:t>of</w:t>
      </w:r>
      <w:r>
        <w:rPr>
          <w:spacing w:val="-14"/>
          <w:sz w:val="20"/>
        </w:rPr>
        <w:t xml:space="preserve"> </w:t>
      </w:r>
      <w:r>
        <w:rPr>
          <w:w w:val="60"/>
          <w:sz w:val="20"/>
        </w:rPr>
        <w:t>agriculture</w:t>
      </w:r>
      <w:r>
        <w:rPr>
          <w:spacing w:val="-4"/>
          <w:sz w:val="20"/>
        </w:rPr>
        <w:t xml:space="preserve"> </w:t>
      </w:r>
      <w:r>
        <w:rPr>
          <w:w w:val="60"/>
          <w:sz w:val="20"/>
        </w:rPr>
        <w:t>has</w:t>
      </w:r>
      <w:r>
        <w:rPr>
          <w:spacing w:val="-2"/>
          <w:sz w:val="20"/>
        </w:rPr>
        <w:t xml:space="preserve"> </w:t>
      </w:r>
      <w:r>
        <w:rPr>
          <w:w w:val="60"/>
          <w:sz w:val="20"/>
        </w:rPr>
        <w:t>denied</w:t>
      </w:r>
      <w:r>
        <w:rPr>
          <w:spacing w:val="-1"/>
          <w:sz w:val="20"/>
        </w:rPr>
        <w:t xml:space="preserve"> </w:t>
      </w:r>
      <w:r>
        <w:rPr>
          <w:w w:val="60"/>
          <w:sz w:val="20"/>
        </w:rPr>
        <w:t>farmers</w:t>
      </w:r>
      <w:r>
        <w:rPr>
          <w:spacing w:val="-2"/>
          <w:sz w:val="20"/>
        </w:rPr>
        <w:t xml:space="preserve"> </w:t>
      </w:r>
      <w:r>
        <w:rPr>
          <w:w w:val="60"/>
          <w:sz w:val="20"/>
        </w:rPr>
        <w:t>the</w:t>
      </w:r>
      <w:r>
        <w:rPr>
          <w:spacing w:val="-1"/>
          <w:sz w:val="20"/>
        </w:rPr>
        <w:t xml:space="preserve"> </w:t>
      </w:r>
      <w:r>
        <w:rPr>
          <w:w w:val="60"/>
          <w:sz w:val="20"/>
        </w:rPr>
        <w:t>opportunity</w:t>
      </w:r>
      <w:r>
        <w:rPr>
          <w:sz w:val="20"/>
        </w:rPr>
        <w:t xml:space="preserve"> </w:t>
      </w:r>
      <w:r>
        <w:rPr>
          <w:w w:val="60"/>
          <w:sz w:val="20"/>
        </w:rPr>
        <w:t>to</w:t>
      </w:r>
      <w:r>
        <w:rPr>
          <w:spacing w:val="-1"/>
          <w:sz w:val="20"/>
        </w:rPr>
        <w:t xml:space="preserve"> </w:t>
      </w:r>
      <w:r>
        <w:rPr>
          <w:w w:val="60"/>
          <w:sz w:val="20"/>
        </w:rPr>
        <w:t>undertake</w:t>
      </w:r>
      <w:r>
        <w:rPr>
          <w:sz w:val="20"/>
        </w:rPr>
        <w:t xml:space="preserve"> </w:t>
      </w:r>
      <w:r>
        <w:rPr>
          <w:w w:val="70"/>
          <w:sz w:val="20"/>
        </w:rPr>
        <w:t>agricultural</w:t>
      </w:r>
      <w:r>
        <w:rPr>
          <w:spacing w:val="-14"/>
          <w:sz w:val="20"/>
        </w:rPr>
        <w:t xml:space="preserve"> </w:t>
      </w:r>
      <w:r>
        <w:rPr>
          <w:w w:val="70"/>
          <w:sz w:val="20"/>
        </w:rPr>
        <w:t>modernization.</w:t>
      </w:r>
    </w:p>
    <w:p w:rsidR="00E5575B" w:rsidRDefault="00D512E5">
      <w:pPr>
        <w:pStyle w:val="BodyText"/>
        <w:spacing w:before="202"/>
        <w:jc w:val="both"/>
      </w:pPr>
      <w:r>
        <w:rPr>
          <w:spacing w:val="-2"/>
          <w:w w:val="80"/>
        </w:rPr>
        <w:t>SOLUTIONS</w:t>
      </w:r>
      <w:r>
        <w:rPr>
          <w:spacing w:val="-1"/>
        </w:rPr>
        <w:t xml:space="preserve"> </w:t>
      </w:r>
      <w:r>
        <w:rPr>
          <w:spacing w:val="-2"/>
          <w:w w:val="80"/>
        </w:rPr>
        <w:t>TO</w:t>
      </w:r>
      <w:r>
        <w:rPr>
          <w:spacing w:val="-4"/>
        </w:rPr>
        <w:t xml:space="preserve"> </w:t>
      </w:r>
      <w:r>
        <w:rPr>
          <w:spacing w:val="-2"/>
          <w:w w:val="80"/>
        </w:rPr>
        <w:t>THE</w:t>
      </w:r>
      <w:r>
        <w:rPr>
          <w:spacing w:val="-2"/>
        </w:rPr>
        <w:t xml:space="preserve"> </w:t>
      </w:r>
      <w:r>
        <w:rPr>
          <w:spacing w:val="-2"/>
          <w:w w:val="80"/>
        </w:rPr>
        <w:t>AGRICULTURAL</w:t>
      </w:r>
      <w:r>
        <w:rPr>
          <w:spacing w:val="1"/>
        </w:rPr>
        <w:t xml:space="preserve"> </w:t>
      </w:r>
      <w:r>
        <w:rPr>
          <w:spacing w:val="-2"/>
          <w:w w:val="80"/>
        </w:rPr>
        <w:t>PROBLEMS</w:t>
      </w:r>
      <w:r>
        <w:rPr>
          <w:spacing w:val="-5"/>
        </w:rPr>
        <w:t xml:space="preserve"> </w:t>
      </w:r>
      <w:r>
        <w:rPr>
          <w:spacing w:val="-2"/>
          <w:w w:val="80"/>
        </w:rPr>
        <w:t>IN</w:t>
      </w:r>
      <w:r>
        <w:rPr>
          <w:spacing w:val="-1"/>
        </w:rPr>
        <w:t xml:space="preserve"> </w:t>
      </w:r>
      <w:r>
        <w:rPr>
          <w:spacing w:val="-2"/>
          <w:w w:val="80"/>
        </w:rPr>
        <w:t>UGANDA</w:t>
      </w:r>
    </w:p>
    <w:p w:rsidR="00E5575B" w:rsidRDefault="00D512E5">
      <w:pPr>
        <w:pStyle w:val="BodyText"/>
        <w:spacing w:before="4"/>
        <w:jc w:val="both"/>
      </w:pPr>
      <w:r>
        <w:rPr>
          <w:w w:val="60"/>
        </w:rPr>
        <w:t>The</w:t>
      </w:r>
      <w:r>
        <w:rPr>
          <w:spacing w:val="49"/>
        </w:rPr>
        <w:t xml:space="preserve"> </w:t>
      </w:r>
      <w:r>
        <w:rPr>
          <w:w w:val="60"/>
        </w:rPr>
        <w:t>following</w:t>
      </w:r>
      <w:r>
        <w:rPr>
          <w:spacing w:val="50"/>
        </w:rPr>
        <w:t xml:space="preserve"> </w:t>
      </w:r>
      <w:r>
        <w:rPr>
          <w:w w:val="60"/>
        </w:rPr>
        <w:t>are</w:t>
      </w:r>
      <w:r>
        <w:rPr>
          <w:spacing w:val="50"/>
        </w:rPr>
        <w:t xml:space="preserve"> </w:t>
      </w:r>
      <w:r>
        <w:rPr>
          <w:w w:val="60"/>
        </w:rPr>
        <w:t>the</w:t>
      </w:r>
      <w:r>
        <w:rPr>
          <w:spacing w:val="45"/>
        </w:rPr>
        <w:t xml:space="preserve"> </w:t>
      </w:r>
      <w:r>
        <w:rPr>
          <w:w w:val="60"/>
        </w:rPr>
        <w:t>steps</w:t>
      </w:r>
      <w:r>
        <w:rPr>
          <w:spacing w:val="46"/>
        </w:rPr>
        <w:t xml:space="preserve"> </w:t>
      </w:r>
      <w:r>
        <w:rPr>
          <w:w w:val="60"/>
        </w:rPr>
        <w:t>being</w:t>
      </w:r>
      <w:r>
        <w:rPr>
          <w:spacing w:val="46"/>
        </w:rPr>
        <w:t xml:space="preserve"> </w:t>
      </w:r>
      <w:r>
        <w:rPr>
          <w:w w:val="60"/>
        </w:rPr>
        <w:t>taken</w:t>
      </w:r>
      <w:r>
        <w:rPr>
          <w:spacing w:val="46"/>
        </w:rPr>
        <w:t xml:space="preserve"> </w:t>
      </w:r>
      <w:r>
        <w:rPr>
          <w:w w:val="60"/>
        </w:rPr>
        <w:t>to</w:t>
      </w:r>
      <w:r>
        <w:rPr>
          <w:spacing w:val="46"/>
        </w:rPr>
        <w:t xml:space="preserve"> </w:t>
      </w:r>
      <w:r>
        <w:rPr>
          <w:w w:val="60"/>
        </w:rPr>
        <w:t>improve</w:t>
      </w:r>
      <w:r>
        <w:rPr>
          <w:spacing w:val="50"/>
        </w:rPr>
        <w:t xml:space="preserve"> </w:t>
      </w:r>
      <w:r>
        <w:rPr>
          <w:w w:val="60"/>
        </w:rPr>
        <w:t>the</w:t>
      </w:r>
      <w:r>
        <w:rPr>
          <w:spacing w:val="49"/>
        </w:rPr>
        <w:t xml:space="preserve"> </w:t>
      </w:r>
      <w:r>
        <w:rPr>
          <w:w w:val="60"/>
        </w:rPr>
        <w:t>agricultural</w:t>
      </w:r>
      <w:r>
        <w:rPr>
          <w:spacing w:val="48"/>
        </w:rPr>
        <w:t xml:space="preserve"> </w:t>
      </w:r>
      <w:r>
        <w:rPr>
          <w:spacing w:val="-2"/>
          <w:w w:val="60"/>
        </w:rPr>
        <w:t>sector;</w:t>
      </w:r>
    </w:p>
    <w:p w:rsidR="00E5575B" w:rsidRDefault="00D512E5">
      <w:pPr>
        <w:pStyle w:val="ListParagraph"/>
        <w:numPr>
          <w:ilvl w:val="0"/>
          <w:numId w:val="64"/>
        </w:numPr>
        <w:tabs>
          <w:tab w:val="left" w:pos="1071"/>
        </w:tabs>
        <w:spacing w:before="1"/>
        <w:ind w:right="640" w:firstLine="0"/>
        <w:rPr>
          <w:sz w:val="20"/>
        </w:rPr>
      </w:pPr>
      <w:r>
        <w:rPr>
          <w:w w:val="65"/>
          <w:sz w:val="20"/>
        </w:rPr>
        <w:t>The</w:t>
      </w:r>
      <w:r>
        <w:rPr>
          <w:sz w:val="20"/>
        </w:rPr>
        <w:t xml:space="preserve"> </w:t>
      </w:r>
      <w:r>
        <w:rPr>
          <w:w w:val="65"/>
          <w:sz w:val="20"/>
        </w:rPr>
        <w:t>Ministry</w:t>
      </w:r>
      <w:r>
        <w:rPr>
          <w:sz w:val="20"/>
        </w:rPr>
        <w:t xml:space="preserve"> </w:t>
      </w:r>
      <w:r>
        <w:rPr>
          <w:w w:val="65"/>
          <w:sz w:val="20"/>
        </w:rPr>
        <w:t>of</w:t>
      </w:r>
      <w:r>
        <w:rPr>
          <w:sz w:val="20"/>
        </w:rPr>
        <w:t xml:space="preserve"> </w:t>
      </w:r>
      <w:r>
        <w:rPr>
          <w:w w:val="65"/>
          <w:sz w:val="20"/>
        </w:rPr>
        <w:t>agriculture</w:t>
      </w:r>
      <w:r>
        <w:rPr>
          <w:sz w:val="20"/>
        </w:rPr>
        <w:t xml:space="preserve"> </w:t>
      </w:r>
      <w:r>
        <w:rPr>
          <w:w w:val="65"/>
          <w:sz w:val="20"/>
        </w:rPr>
        <w:t>under</w:t>
      </w:r>
      <w:r>
        <w:rPr>
          <w:sz w:val="20"/>
        </w:rPr>
        <w:t xml:space="preserve"> </w:t>
      </w:r>
      <w:r>
        <w:rPr>
          <w:w w:val="65"/>
          <w:sz w:val="20"/>
        </w:rPr>
        <w:t>NARO</w:t>
      </w:r>
      <w:r>
        <w:rPr>
          <w:sz w:val="20"/>
        </w:rPr>
        <w:t xml:space="preserve"> </w:t>
      </w:r>
      <w:r>
        <w:rPr>
          <w:w w:val="65"/>
          <w:sz w:val="20"/>
        </w:rPr>
        <w:t>and</w:t>
      </w:r>
      <w:r>
        <w:rPr>
          <w:sz w:val="20"/>
        </w:rPr>
        <w:t xml:space="preserve"> </w:t>
      </w:r>
      <w:r>
        <w:rPr>
          <w:w w:val="65"/>
          <w:sz w:val="20"/>
        </w:rPr>
        <w:t>NAADS</w:t>
      </w:r>
      <w:r>
        <w:rPr>
          <w:sz w:val="20"/>
        </w:rPr>
        <w:t xml:space="preserve"> </w:t>
      </w:r>
      <w:r>
        <w:rPr>
          <w:w w:val="65"/>
          <w:sz w:val="20"/>
        </w:rPr>
        <w:t>has</w:t>
      </w:r>
      <w:r>
        <w:rPr>
          <w:sz w:val="20"/>
        </w:rPr>
        <w:t xml:space="preserve"> </w:t>
      </w:r>
      <w:r>
        <w:rPr>
          <w:w w:val="65"/>
          <w:sz w:val="20"/>
        </w:rPr>
        <w:t>embarked</w:t>
      </w:r>
      <w:r>
        <w:rPr>
          <w:sz w:val="20"/>
        </w:rPr>
        <w:t xml:space="preserve"> </w:t>
      </w:r>
      <w:r>
        <w:rPr>
          <w:w w:val="65"/>
          <w:sz w:val="20"/>
        </w:rPr>
        <w:t>on</w:t>
      </w:r>
      <w:r>
        <w:rPr>
          <w:sz w:val="20"/>
        </w:rPr>
        <w:t xml:space="preserve"> </w:t>
      </w:r>
      <w:r>
        <w:rPr>
          <w:w w:val="65"/>
          <w:sz w:val="20"/>
        </w:rPr>
        <w:t>increased</w:t>
      </w:r>
      <w:r>
        <w:rPr>
          <w:sz w:val="20"/>
        </w:rPr>
        <w:t xml:space="preserve"> </w:t>
      </w:r>
      <w:r>
        <w:rPr>
          <w:w w:val="65"/>
          <w:sz w:val="20"/>
        </w:rPr>
        <w:t>agricultural</w:t>
      </w:r>
      <w:r>
        <w:rPr>
          <w:spacing w:val="40"/>
          <w:sz w:val="20"/>
        </w:rPr>
        <w:t xml:space="preserve"> </w:t>
      </w:r>
      <w:r>
        <w:rPr>
          <w:w w:val="65"/>
          <w:sz w:val="20"/>
        </w:rPr>
        <w:t>education</w:t>
      </w:r>
      <w:r>
        <w:rPr>
          <w:sz w:val="20"/>
        </w:rPr>
        <w:t xml:space="preserve"> </w:t>
      </w:r>
      <w:r>
        <w:rPr>
          <w:w w:val="65"/>
          <w:sz w:val="20"/>
        </w:rPr>
        <w:t>through</w:t>
      </w:r>
      <w:r>
        <w:rPr>
          <w:sz w:val="20"/>
        </w:rPr>
        <w:t xml:space="preserve"> </w:t>
      </w:r>
      <w:r>
        <w:rPr>
          <w:w w:val="65"/>
          <w:sz w:val="20"/>
        </w:rPr>
        <w:t>seminars</w:t>
      </w:r>
      <w:r>
        <w:rPr>
          <w:sz w:val="20"/>
        </w:rPr>
        <w:t xml:space="preserve"> </w:t>
      </w:r>
      <w:r>
        <w:rPr>
          <w:w w:val="65"/>
          <w:sz w:val="20"/>
        </w:rPr>
        <w:t>and</w:t>
      </w:r>
      <w:r>
        <w:rPr>
          <w:sz w:val="20"/>
        </w:rPr>
        <w:t xml:space="preserve"> </w:t>
      </w:r>
      <w:r>
        <w:rPr>
          <w:w w:val="65"/>
          <w:sz w:val="20"/>
        </w:rPr>
        <w:t>workshops</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development</w:t>
      </w:r>
      <w:r>
        <w:rPr>
          <w:sz w:val="20"/>
        </w:rPr>
        <w:t xml:space="preserve"> </w:t>
      </w:r>
      <w:r>
        <w:rPr>
          <w:w w:val="65"/>
          <w:sz w:val="20"/>
        </w:rPr>
        <w:t>of</w:t>
      </w:r>
      <w:r>
        <w:rPr>
          <w:sz w:val="20"/>
        </w:rPr>
        <w:t xml:space="preserve"> </w:t>
      </w:r>
      <w:r>
        <w:rPr>
          <w:w w:val="65"/>
          <w:sz w:val="20"/>
        </w:rPr>
        <w:t>demonstration</w:t>
      </w:r>
      <w:r>
        <w:rPr>
          <w:spacing w:val="-1"/>
          <w:sz w:val="20"/>
        </w:rPr>
        <w:t xml:space="preserve"> </w:t>
      </w:r>
      <w:r>
        <w:rPr>
          <w:w w:val="65"/>
          <w:sz w:val="20"/>
        </w:rPr>
        <w:t>farms</w:t>
      </w:r>
      <w:r>
        <w:rPr>
          <w:sz w:val="20"/>
        </w:rPr>
        <w:t xml:space="preserve"> </w:t>
      </w:r>
      <w:r>
        <w:rPr>
          <w:w w:val="65"/>
          <w:sz w:val="20"/>
        </w:rPr>
        <w:t>such</w:t>
      </w:r>
      <w:r>
        <w:rPr>
          <w:spacing w:val="-1"/>
          <w:sz w:val="20"/>
        </w:rPr>
        <w:t xml:space="preserve"> </w:t>
      </w:r>
      <w:r>
        <w:rPr>
          <w:w w:val="65"/>
          <w:sz w:val="20"/>
        </w:rPr>
        <w:t>as</w:t>
      </w:r>
      <w:r>
        <w:rPr>
          <w:spacing w:val="-1"/>
          <w:sz w:val="20"/>
        </w:rPr>
        <w:t xml:space="preserve"> </w:t>
      </w:r>
      <w:r>
        <w:rPr>
          <w:w w:val="65"/>
          <w:sz w:val="20"/>
        </w:rPr>
        <w:t>Aswa</w:t>
      </w:r>
      <w:r>
        <w:rPr>
          <w:spacing w:val="-1"/>
          <w:sz w:val="20"/>
        </w:rPr>
        <w:t xml:space="preserve"> </w:t>
      </w:r>
      <w:r>
        <w:rPr>
          <w:w w:val="65"/>
          <w:sz w:val="20"/>
        </w:rPr>
        <w:t>ranch</w:t>
      </w:r>
      <w:r>
        <w:rPr>
          <w:spacing w:val="-1"/>
          <w:sz w:val="20"/>
        </w:rPr>
        <w:t xml:space="preserve"> </w:t>
      </w:r>
      <w:r>
        <w:rPr>
          <w:w w:val="65"/>
          <w:sz w:val="20"/>
        </w:rPr>
        <w:t>in</w:t>
      </w:r>
      <w:r>
        <w:rPr>
          <w:spacing w:val="-5"/>
          <w:sz w:val="20"/>
        </w:rPr>
        <w:t xml:space="preserve"> </w:t>
      </w:r>
      <w:r>
        <w:rPr>
          <w:w w:val="65"/>
          <w:sz w:val="20"/>
        </w:rPr>
        <w:t>Kitgum</w:t>
      </w:r>
      <w:r>
        <w:rPr>
          <w:spacing w:val="-3"/>
          <w:sz w:val="20"/>
        </w:rPr>
        <w:t xml:space="preserve"> </w:t>
      </w:r>
      <w:r>
        <w:rPr>
          <w:w w:val="65"/>
          <w:sz w:val="20"/>
        </w:rPr>
        <w:t>and</w:t>
      </w:r>
      <w:r>
        <w:rPr>
          <w:spacing w:val="-5"/>
          <w:sz w:val="20"/>
        </w:rPr>
        <w:t xml:space="preserve"> </w:t>
      </w:r>
      <w:r>
        <w:rPr>
          <w:w w:val="65"/>
          <w:sz w:val="20"/>
        </w:rPr>
        <w:t>Ankole</w:t>
      </w:r>
      <w:r>
        <w:rPr>
          <w:sz w:val="20"/>
        </w:rPr>
        <w:t xml:space="preserve"> </w:t>
      </w:r>
      <w:r>
        <w:rPr>
          <w:w w:val="65"/>
          <w:sz w:val="20"/>
        </w:rPr>
        <w:t>-</w:t>
      </w:r>
      <w:r>
        <w:rPr>
          <w:sz w:val="20"/>
        </w:rPr>
        <w:t xml:space="preserve"> </w:t>
      </w:r>
      <w:r>
        <w:rPr>
          <w:w w:val="65"/>
          <w:sz w:val="20"/>
        </w:rPr>
        <w:t>Masaka</w:t>
      </w:r>
      <w:r>
        <w:rPr>
          <w:spacing w:val="-1"/>
          <w:sz w:val="20"/>
        </w:rPr>
        <w:t xml:space="preserve"> </w:t>
      </w:r>
      <w:r>
        <w:rPr>
          <w:w w:val="65"/>
          <w:sz w:val="20"/>
        </w:rPr>
        <w:t>ranch.</w:t>
      </w:r>
    </w:p>
    <w:p w:rsidR="00E5575B" w:rsidRDefault="00D512E5">
      <w:pPr>
        <w:pStyle w:val="ListParagraph"/>
        <w:numPr>
          <w:ilvl w:val="0"/>
          <w:numId w:val="64"/>
        </w:numPr>
        <w:tabs>
          <w:tab w:val="left" w:pos="1071"/>
        </w:tabs>
        <w:spacing w:before="2" w:line="244" w:lineRule="auto"/>
        <w:ind w:right="633" w:firstLine="0"/>
        <w:rPr>
          <w:sz w:val="20"/>
        </w:rPr>
      </w:pPr>
      <w:r>
        <w:rPr>
          <w:w w:val="60"/>
          <w:sz w:val="20"/>
        </w:rPr>
        <w:t>The</w:t>
      </w:r>
      <w:r>
        <w:rPr>
          <w:spacing w:val="12"/>
          <w:sz w:val="20"/>
        </w:rPr>
        <w:t xml:space="preserve"> </w:t>
      </w:r>
      <w:r>
        <w:rPr>
          <w:w w:val="60"/>
          <w:sz w:val="20"/>
        </w:rPr>
        <w:t>government</w:t>
      </w:r>
      <w:r>
        <w:rPr>
          <w:spacing w:val="11"/>
          <w:sz w:val="20"/>
        </w:rPr>
        <w:t xml:space="preserve"> </w:t>
      </w:r>
      <w:r>
        <w:rPr>
          <w:w w:val="60"/>
          <w:sz w:val="20"/>
        </w:rPr>
        <w:t>has</w:t>
      </w:r>
      <w:r>
        <w:rPr>
          <w:spacing w:val="17"/>
          <w:sz w:val="20"/>
        </w:rPr>
        <w:t xml:space="preserve"> </w:t>
      </w:r>
      <w:r>
        <w:rPr>
          <w:w w:val="60"/>
          <w:sz w:val="20"/>
        </w:rPr>
        <w:t>backed</w:t>
      </w:r>
      <w:r>
        <w:rPr>
          <w:spacing w:val="12"/>
          <w:sz w:val="20"/>
        </w:rPr>
        <w:t xml:space="preserve"> </w:t>
      </w:r>
      <w:r>
        <w:rPr>
          <w:w w:val="60"/>
          <w:sz w:val="20"/>
        </w:rPr>
        <w:t>an</w:t>
      </w:r>
      <w:r>
        <w:rPr>
          <w:spacing w:val="12"/>
          <w:sz w:val="20"/>
        </w:rPr>
        <w:t xml:space="preserve"> </w:t>
      </w:r>
      <w:r>
        <w:rPr>
          <w:w w:val="60"/>
          <w:sz w:val="20"/>
        </w:rPr>
        <w:t>Agricultural</w:t>
      </w:r>
      <w:r>
        <w:rPr>
          <w:spacing w:val="14"/>
          <w:sz w:val="20"/>
        </w:rPr>
        <w:t xml:space="preserve"> </w:t>
      </w:r>
      <w:r>
        <w:rPr>
          <w:w w:val="60"/>
          <w:sz w:val="20"/>
        </w:rPr>
        <w:t>credit</w:t>
      </w:r>
      <w:r>
        <w:rPr>
          <w:spacing w:val="11"/>
          <w:sz w:val="20"/>
        </w:rPr>
        <w:t xml:space="preserve"> </w:t>
      </w:r>
      <w:r>
        <w:rPr>
          <w:w w:val="60"/>
          <w:sz w:val="20"/>
        </w:rPr>
        <w:t>facility</w:t>
      </w:r>
      <w:r>
        <w:rPr>
          <w:spacing w:val="11"/>
          <w:sz w:val="20"/>
        </w:rPr>
        <w:t xml:space="preserve"> </w:t>
      </w:r>
      <w:r>
        <w:rPr>
          <w:w w:val="60"/>
          <w:sz w:val="20"/>
        </w:rPr>
        <w:t>(ACF)</w:t>
      </w:r>
      <w:r>
        <w:rPr>
          <w:spacing w:val="11"/>
          <w:sz w:val="20"/>
        </w:rPr>
        <w:t xml:space="preserve"> </w:t>
      </w:r>
      <w:r>
        <w:rPr>
          <w:w w:val="60"/>
          <w:sz w:val="20"/>
        </w:rPr>
        <w:t>with</w:t>
      </w:r>
      <w:r>
        <w:rPr>
          <w:spacing w:val="12"/>
          <w:sz w:val="20"/>
        </w:rPr>
        <w:t xml:space="preserve"> </w:t>
      </w:r>
      <w:r>
        <w:rPr>
          <w:w w:val="60"/>
          <w:sz w:val="20"/>
        </w:rPr>
        <w:t>Shs</w:t>
      </w:r>
      <w:r>
        <w:rPr>
          <w:spacing w:val="11"/>
          <w:sz w:val="20"/>
        </w:rPr>
        <w:t xml:space="preserve"> </w:t>
      </w:r>
      <w:r>
        <w:rPr>
          <w:w w:val="60"/>
          <w:sz w:val="20"/>
        </w:rPr>
        <w:t>90</w:t>
      </w:r>
      <w:r>
        <w:rPr>
          <w:spacing w:val="12"/>
          <w:sz w:val="20"/>
        </w:rPr>
        <w:t xml:space="preserve"> </w:t>
      </w:r>
      <w:r>
        <w:rPr>
          <w:w w:val="60"/>
          <w:sz w:val="20"/>
        </w:rPr>
        <w:t>billion</w:t>
      </w:r>
      <w:r>
        <w:rPr>
          <w:spacing w:val="15"/>
          <w:sz w:val="20"/>
        </w:rPr>
        <w:t xml:space="preserve"> </w:t>
      </w:r>
      <w:r>
        <w:rPr>
          <w:w w:val="60"/>
          <w:sz w:val="20"/>
        </w:rPr>
        <w:t>as</w:t>
      </w:r>
      <w:r>
        <w:rPr>
          <w:spacing w:val="11"/>
          <w:sz w:val="20"/>
        </w:rPr>
        <w:t xml:space="preserve"> </w:t>
      </w:r>
      <w:r>
        <w:rPr>
          <w:w w:val="60"/>
          <w:sz w:val="20"/>
        </w:rPr>
        <w:t>per</w:t>
      </w:r>
      <w:r>
        <w:rPr>
          <w:spacing w:val="11"/>
          <w:sz w:val="20"/>
        </w:rPr>
        <w:t xml:space="preserve"> </w:t>
      </w:r>
      <w:r>
        <w:rPr>
          <w:w w:val="60"/>
          <w:sz w:val="20"/>
        </w:rPr>
        <w:t>2010/11</w:t>
      </w:r>
      <w:r>
        <w:rPr>
          <w:spacing w:val="12"/>
          <w:sz w:val="20"/>
        </w:rPr>
        <w:t xml:space="preserve"> </w:t>
      </w:r>
      <w:r>
        <w:rPr>
          <w:w w:val="60"/>
          <w:sz w:val="20"/>
        </w:rPr>
        <w:t>Financial</w:t>
      </w:r>
      <w:r>
        <w:rPr>
          <w:spacing w:val="14"/>
          <w:sz w:val="20"/>
        </w:rPr>
        <w:t xml:space="preserve"> </w:t>
      </w:r>
      <w:r>
        <w:rPr>
          <w:w w:val="60"/>
          <w:sz w:val="20"/>
        </w:rPr>
        <w:t>year</w:t>
      </w:r>
      <w:r>
        <w:rPr>
          <w:spacing w:val="11"/>
          <w:sz w:val="20"/>
        </w:rPr>
        <w:t xml:space="preserve"> </w:t>
      </w:r>
      <w:r>
        <w:rPr>
          <w:w w:val="60"/>
          <w:sz w:val="20"/>
        </w:rPr>
        <w:t>to</w:t>
      </w:r>
      <w:r>
        <w:rPr>
          <w:spacing w:val="12"/>
          <w:sz w:val="20"/>
        </w:rPr>
        <w:t xml:space="preserve"> </w:t>
      </w:r>
      <w:r>
        <w:rPr>
          <w:w w:val="60"/>
          <w:sz w:val="20"/>
        </w:rPr>
        <w:t>be</w:t>
      </w:r>
      <w:r>
        <w:rPr>
          <w:spacing w:val="12"/>
          <w:sz w:val="20"/>
        </w:rPr>
        <w:t xml:space="preserve"> </w:t>
      </w:r>
      <w:r>
        <w:rPr>
          <w:w w:val="60"/>
          <w:sz w:val="20"/>
        </w:rPr>
        <w:t>accessed</w:t>
      </w:r>
      <w:r>
        <w:rPr>
          <w:spacing w:val="12"/>
          <w:sz w:val="20"/>
        </w:rPr>
        <w:t xml:space="preserve"> </w:t>
      </w:r>
      <w:r>
        <w:rPr>
          <w:w w:val="60"/>
          <w:sz w:val="20"/>
        </w:rPr>
        <w:t>by</w:t>
      </w:r>
      <w:r>
        <w:rPr>
          <w:spacing w:val="11"/>
          <w:sz w:val="20"/>
        </w:rPr>
        <w:t xml:space="preserve"> </w:t>
      </w:r>
      <w:r>
        <w:rPr>
          <w:w w:val="60"/>
          <w:sz w:val="20"/>
        </w:rPr>
        <w:t>farmers</w:t>
      </w:r>
      <w:r>
        <w:rPr>
          <w:spacing w:val="11"/>
          <w:sz w:val="20"/>
        </w:rPr>
        <w:t xml:space="preserve"> </w:t>
      </w:r>
      <w:r>
        <w:rPr>
          <w:w w:val="60"/>
          <w:sz w:val="20"/>
        </w:rPr>
        <w:t>at</w:t>
      </w:r>
      <w:r>
        <w:rPr>
          <w:spacing w:val="11"/>
          <w:sz w:val="20"/>
        </w:rPr>
        <w:t xml:space="preserve"> </w:t>
      </w:r>
      <w:proofErr w:type="gramStart"/>
      <w:r>
        <w:rPr>
          <w:w w:val="60"/>
          <w:sz w:val="20"/>
        </w:rPr>
        <w:t>a</w:t>
      </w:r>
      <w:proofErr w:type="gramEnd"/>
      <w:r>
        <w:rPr>
          <w:spacing w:val="-14"/>
          <w:sz w:val="20"/>
        </w:rPr>
        <w:t xml:space="preserve"> </w:t>
      </w:r>
      <w:r>
        <w:rPr>
          <w:w w:val="60"/>
          <w:sz w:val="20"/>
        </w:rPr>
        <w:t>n</w:t>
      </w:r>
      <w:r>
        <w:rPr>
          <w:sz w:val="20"/>
        </w:rPr>
        <w:t xml:space="preserve"> </w:t>
      </w:r>
      <w:r>
        <w:rPr>
          <w:w w:val="60"/>
          <w:sz w:val="20"/>
        </w:rPr>
        <w:t>interest</w:t>
      </w:r>
      <w:r>
        <w:rPr>
          <w:spacing w:val="11"/>
          <w:sz w:val="20"/>
        </w:rPr>
        <w:t xml:space="preserve"> </w:t>
      </w:r>
      <w:r>
        <w:rPr>
          <w:w w:val="60"/>
          <w:sz w:val="20"/>
        </w:rPr>
        <w:t>rate</w:t>
      </w:r>
      <w:r>
        <w:rPr>
          <w:spacing w:val="12"/>
          <w:sz w:val="20"/>
        </w:rPr>
        <w:t xml:space="preserve"> </w:t>
      </w:r>
      <w:r>
        <w:rPr>
          <w:w w:val="60"/>
          <w:sz w:val="20"/>
        </w:rPr>
        <w:t>of</w:t>
      </w:r>
      <w:r>
        <w:rPr>
          <w:spacing w:val="11"/>
          <w:sz w:val="20"/>
        </w:rPr>
        <w:t xml:space="preserve"> </w:t>
      </w:r>
      <w:r>
        <w:rPr>
          <w:w w:val="60"/>
          <w:sz w:val="20"/>
        </w:rPr>
        <w:t>12%</w:t>
      </w:r>
      <w:r>
        <w:rPr>
          <w:spacing w:val="11"/>
          <w:sz w:val="20"/>
        </w:rPr>
        <w:t xml:space="preserve"> </w:t>
      </w:r>
      <w:r>
        <w:rPr>
          <w:w w:val="60"/>
          <w:sz w:val="20"/>
        </w:rPr>
        <w:t>per</w:t>
      </w:r>
      <w:r>
        <w:rPr>
          <w:spacing w:val="11"/>
          <w:sz w:val="20"/>
        </w:rPr>
        <w:t xml:space="preserve"> </w:t>
      </w:r>
      <w:r>
        <w:rPr>
          <w:w w:val="60"/>
          <w:sz w:val="20"/>
        </w:rPr>
        <w:t>annum</w:t>
      </w:r>
      <w:r>
        <w:rPr>
          <w:sz w:val="20"/>
        </w:rPr>
        <w:t xml:space="preserve"> </w:t>
      </w:r>
      <w:r>
        <w:rPr>
          <w:w w:val="65"/>
          <w:sz w:val="20"/>
        </w:rPr>
        <w:t>from</w:t>
      </w:r>
      <w:r>
        <w:rPr>
          <w:sz w:val="20"/>
        </w:rPr>
        <w:t xml:space="preserve"> </w:t>
      </w:r>
      <w:r>
        <w:rPr>
          <w:w w:val="65"/>
          <w:sz w:val="20"/>
        </w:rPr>
        <w:t>the</w:t>
      </w:r>
      <w:r>
        <w:rPr>
          <w:sz w:val="20"/>
        </w:rPr>
        <w:t xml:space="preserve"> </w:t>
      </w:r>
      <w:r>
        <w:rPr>
          <w:w w:val="65"/>
          <w:sz w:val="20"/>
        </w:rPr>
        <w:t>participating</w:t>
      </w:r>
      <w:r>
        <w:rPr>
          <w:sz w:val="20"/>
        </w:rPr>
        <w:t xml:space="preserve"> </w:t>
      </w:r>
      <w:r>
        <w:rPr>
          <w:w w:val="65"/>
          <w:sz w:val="20"/>
        </w:rPr>
        <w:t>commercial</w:t>
      </w:r>
      <w:r>
        <w:rPr>
          <w:sz w:val="20"/>
        </w:rPr>
        <w:t xml:space="preserve"> </w:t>
      </w:r>
      <w:r>
        <w:rPr>
          <w:w w:val="65"/>
          <w:sz w:val="20"/>
        </w:rPr>
        <w:t>banks.</w:t>
      </w:r>
    </w:p>
    <w:p w:rsidR="00E5575B" w:rsidRDefault="00D512E5">
      <w:pPr>
        <w:pStyle w:val="ListParagraph"/>
        <w:numPr>
          <w:ilvl w:val="0"/>
          <w:numId w:val="64"/>
        </w:numPr>
        <w:tabs>
          <w:tab w:val="left" w:pos="1071"/>
        </w:tabs>
        <w:spacing w:line="244" w:lineRule="auto"/>
        <w:ind w:right="633" w:firstLine="0"/>
        <w:rPr>
          <w:sz w:val="20"/>
        </w:rPr>
      </w:pPr>
      <w:r>
        <w:rPr>
          <w:w w:val="60"/>
          <w:sz w:val="20"/>
        </w:rPr>
        <w:t>The</w:t>
      </w:r>
      <w:r>
        <w:rPr>
          <w:spacing w:val="-3"/>
          <w:sz w:val="20"/>
        </w:rPr>
        <w:t xml:space="preserve"> </w:t>
      </w:r>
      <w:r>
        <w:rPr>
          <w:w w:val="60"/>
          <w:sz w:val="20"/>
        </w:rPr>
        <w:t>Ministry</w:t>
      </w:r>
      <w:r>
        <w:rPr>
          <w:spacing w:val="-3"/>
          <w:sz w:val="20"/>
        </w:rPr>
        <w:t xml:space="preserve"> </w:t>
      </w:r>
      <w:r>
        <w:rPr>
          <w:w w:val="60"/>
          <w:sz w:val="20"/>
        </w:rPr>
        <w:t>of</w:t>
      </w:r>
      <w:r>
        <w:rPr>
          <w:spacing w:val="-4"/>
          <w:sz w:val="20"/>
        </w:rPr>
        <w:t xml:space="preserve"> </w:t>
      </w:r>
      <w:r>
        <w:rPr>
          <w:w w:val="60"/>
          <w:sz w:val="20"/>
        </w:rPr>
        <w:t>defence</w:t>
      </w:r>
      <w:r>
        <w:rPr>
          <w:spacing w:val="-7"/>
          <w:sz w:val="20"/>
        </w:rPr>
        <w:t xml:space="preserve"> </w:t>
      </w:r>
      <w:r>
        <w:rPr>
          <w:w w:val="60"/>
          <w:sz w:val="20"/>
        </w:rPr>
        <w:t>is</w:t>
      </w:r>
      <w:r>
        <w:rPr>
          <w:spacing w:val="-7"/>
          <w:sz w:val="20"/>
        </w:rPr>
        <w:t xml:space="preserve"> </w:t>
      </w:r>
      <w:r>
        <w:rPr>
          <w:w w:val="60"/>
          <w:sz w:val="20"/>
        </w:rPr>
        <w:t>improving</w:t>
      </w:r>
      <w:r>
        <w:rPr>
          <w:spacing w:val="-3"/>
          <w:sz w:val="20"/>
        </w:rPr>
        <w:t xml:space="preserve"> </w:t>
      </w:r>
      <w:r>
        <w:rPr>
          <w:w w:val="60"/>
          <w:sz w:val="20"/>
        </w:rPr>
        <w:t>security</w:t>
      </w:r>
      <w:r>
        <w:rPr>
          <w:spacing w:val="-7"/>
          <w:sz w:val="20"/>
        </w:rPr>
        <w:t xml:space="preserve"> </w:t>
      </w:r>
      <w:r>
        <w:rPr>
          <w:w w:val="60"/>
          <w:sz w:val="20"/>
        </w:rPr>
        <w:t>in</w:t>
      </w:r>
      <w:r>
        <w:rPr>
          <w:spacing w:val="-3"/>
          <w:sz w:val="20"/>
        </w:rPr>
        <w:t xml:space="preserve"> </w:t>
      </w:r>
      <w:r>
        <w:rPr>
          <w:w w:val="60"/>
          <w:sz w:val="20"/>
        </w:rPr>
        <w:t>Soroti,</w:t>
      </w:r>
      <w:r>
        <w:rPr>
          <w:spacing w:val="-4"/>
          <w:sz w:val="20"/>
        </w:rPr>
        <w:t xml:space="preserve"> </w:t>
      </w:r>
      <w:r>
        <w:rPr>
          <w:w w:val="60"/>
          <w:sz w:val="20"/>
        </w:rPr>
        <w:t>Katakwi,</w:t>
      </w:r>
      <w:r>
        <w:rPr>
          <w:spacing w:val="-4"/>
          <w:sz w:val="20"/>
        </w:rPr>
        <w:t xml:space="preserve"> </w:t>
      </w:r>
      <w:r>
        <w:rPr>
          <w:w w:val="60"/>
          <w:sz w:val="20"/>
        </w:rPr>
        <w:t>and</w:t>
      </w:r>
      <w:r>
        <w:rPr>
          <w:spacing w:val="-3"/>
          <w:sz w:val="20"/>
        </w:rPr>
        <w:t xml:space="preserve"> </w:t>
      </w:r>
      <w:r>
        <w:rPr>
          <w:w w:val="60"/>
          <w:sz w:val="20"/>
        </w:rPr>
        <w:t>Kasese</w:t>
      </w:r>
      <w:r>
        <w:rPr>
          <w:spacing w:val="-5"/>
          <w:sz w:val="20"/>
        </w:rPr>
        <w:t xml:space="preserve"> </w:t>
      </w:r>
      <w:r>
        <w:rPr>
          <w:w w:val="60"/>
          <w:sz w:val="20"/>
        </w:rPr>
        <w:t>through</w:t>
      </w:r>
      <w:r>
        <w:rPr>
          <w:spacing w:val="-3"/>
          <w:sz w:val="20"/>
        </w:rPr>
        <w:t xml:space="preserve"> </w:t>
      </w:r>
      <w:r>
        <w:rPr>
          <w:w w:val="60"/>
          <w:sz w:val="20"/>
        </w:rPr>
        <w:t>the</w:t>
      </w:r>
      <w:r>
        <w:rPr>
          <w:spacing w:val="-3"/>
          <w:sz w:val="20"/>
        </w:rPr>
        <w:t xml:space="preserve"> </w:t>
      </w:r>
      <w:r>
        <w:rPr>
          <w:w w:val="60"/>
          <w:sz w:val="20"/>
        </w:rPr>
        <w:t>UPDF,</w:t>
      </w:r>
      <w:r>
        <w:rPr>
          <w:spacing w:val="-4"/>
          <w:sz w:val="20"/>
        </w:rPr>
        <w:t xml:space="preserve"> </w:t>
      </w:r>
      <w:r>
        <w:rPr>
          <w:w w:val="60"/>
          <w:sz w:val="20"/>
        </w:rPr>
        <w:t>Arrow</w:t>
      </w:r>
      <w:r>
        <w:rPr>
          <w:sz w:val="20"/>
        </w:rPr>
        <w:t xml:space="preserve"> </w:t>
      </w:r>
      <w:r>
        <w:rPr>
          <w:w w:val="60"/>
          <w:sz w:val="20"/>
        </w:rPr>
        <w:t>boys</w:t>
      </w:r>
      <w:r>
        <w:rPr>
          <w:sz w:val="20"/>
        </w:rPr>
        <w:t xml:space="preserve"> </w:t>
      </w:r>
      <w:r>
        <w:rPr>
          <w:w w:val="60"/>
          <w:sz w:val="20"/>
        </w:rPr>
        <w:t>and</w:t>
      </w:r>
      <w:r>
        <w:rPr>
          <w:sz w:val="20"/>
        </w:rPr>
        <w:t xml:space="preserve"> </w:t>
      </w:r>
      <w:r>
        <w:rPr>
          <w:w w:val="60"/>
          <w:sz w:val="20"/>
        </w:rPr>
        <w:t>the</w:t>
      </w:r>
      <w:r>
        <w:rPr>
          <w:sz w:val="20"/>
        </w:rPr>
        <w:t xml:space="preserve"> </w:t>
      </w:r>
      <w:r>
        <w:rPr>
          <w:w w:val="60"/>
          <w:sz w:val="20"/>
        </w:rPr>
        <w:t>local</w:t>
      </w:r>
      <w:r>
        <w:rPr>
          <w:sz w:val="20"/>
        </w:rPr>
        <w:t xml:space="preserve"> </w:t>
      </w:r>
      <w:r>
        <w:rPr>
          <w:w w:val="60"/>
          <w:sz w:val="20"/>
        </w:rPr>
        <w:t>defense</w:t>
      </w:r>
      <w:r>
        <w:rPr>
          <w:sz w:val="20"/>
        </w:rPr>
        <w:t xml:space="preserve"> </w:t>
      </w:r>
      <w:r>
        <w:rPr>
          <w:w w:val="60"/>
          <w:sz w:val="20"/>
        </w:rPr>
        <w:t>forces.</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north</w:t>
      </w:r>
      <w:r>
        <w:rPr>
          <w:sz w:val="20"/>
        </w:rPr>
        <w:t xml:space="preserve"> </w:t>
      </w:r>
      <w:r>
        <w:rPr>
          <w:w w:val="60"/>
          <w:sz w:val="20"/>
        </w:rPr>
        <w:t>LRA</w:t>
      </w:r>
      <w:r>
        <w:rPr>
          <w:sz w:val="20"/>
        </w:rPr>
        <w:t xml:space="preserve"> </w:t>
      </w:r>
      <w:r>
        <w:rPr>
          <w:w w:val="60"/>
          <w:sz w:val="20"/>
        </w:rPr>
        <w:t>rebels</w:t>
      </w:r>
      <w:r>
        <w:rPr>
          <w:sz w:val="20"/>
        </w:rPr>
        <w:t xml:space="preserve"> </w:t>
      </w:r>
      <w:r>
        <w:rPr>
          <w:w w:val="60"/>
          <w:sz w:val="20"/>
        </w:rPr>
        <w:t>have</w:t>
      </w:r>
      <w:r>
        <w:rPr>
          <w:sz w:val="20"/>
        </w:rPr>
        <w:t xml:space="preserve"> </w:t>
      </w:r>
      <w:r>
        <w:rPr>
          <w:w w:val="60"/>
          <w:sz w:val="20"/>
        </w:rPr>
        <w:t>been</w:t>
      </w:r>
      <w:r>
        <w:rPr>
          <w:sz w:val="20"/>
        </w:rPr>
        <w:t xml:space="preserve"> </w:t>
      </w:r>
      <w:r>
        <w:rPr>
          <w:w w:val="60"/>
          <w:sz w:val="20"/>
        </w:rPr>
        <w:t>driven</w:t>
      </w:r>
      <w:r>
        <w:rPr>
          <w:sz w:val="20"/>
        </w:rPr>
        <w:t xml:space="preserve"> </w:t>
      </w:r>
      <w:r>
        <w:rPr>
          <w:w w:val="60"/>
          <w:sz w:val="20"/>
        </w:rPr>
        <w:t>out</w:t>
      </w:r>
      <w:r>
        <w:rPr>
          <w:sz w:val="20"/>
        </w:rPr>
        <w:t xml:space="preserve"> </w:t>
      </w:r>
      <w:r>
        <w:rPr>
          <w:w w:val="60"/>
          <w:sz w:val="20"/>
        </w:rPr>
        <w:t>to</w:t>
      </w:r>
      <w:r>
        <w:rPr>
          <w:sz w:val="20"/>
        </w:rPr>
        <w:t xml:space="preserve"> </w:t>
      </w:r>
      <w:r>
        <w:rPr>
          <w:w w:val="65"/>
          <w:sz w:val="20"/>
        </w:rPr>
        <w:t>southern</w:t>
      </w:r>
      <w:r>
        <w:rPr>
          <w:sz w:val="20"/>
        </w:rPr>
        <w:t xml:space="preserve"> </w:t>
      </w:r>
      <w:r>
        <w:rPr>
          <w:w w:val="65"/>
          <w:sz w:val="20"/>
        </w:rPr>
        <w:t>Sudan</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UPDF in</w:t>
      </w:r>
      <w:r>
        <w:rPr>
          <w:sz w:val="20"/>
        </w:rPr>
        <w:t xml:space="preserve"> </w:t>
      </w:r>
      <w:r>
        <w:rPr>
          <w:w w:val="65"/>
          <w:sz w:val="20"/>
        </w:rPr>
        <w:t>2006.</w:t>
      </w:r>
    </w:p>
    <w:p w:rsidR="00E5575B" w:rsidRDefault="00D512E5">
      <w:pPr>
        <w:pStyle w:val="ListParagraph"/>
        <w:numPr>
          <w:ilvl w:val="0"/>
          <w:numId w:val="64"/>
        </w:numPr>
        <w:tabs>
          <w:tab w:val="left" w:pos="1071"/>
        </w:tabs>
        <w:spacing w:line="224" w:lineRule="exact"/>
        <w:ind w:left="1071" w:hanging="340"/>
        <w:rPr>
          <w:sz w:val="20"/>
        </w:rPr>
      </w:pPr>
      <w:r>
        <w:rPr>
          <w:w w:val="60"/>
          <w:sz w:val="20"/>
        </w:rPr>
        <w:t>Mechanization</w:t>
      </w:r>
      <w:r>
        <w:rPr>
          <w:spacing w:val="8"/>
          <w:sz w:val="20"/>
        </w:rPr>
        <w:t xml:space="preserve"> </w:t>
      </w:r>
      <w:r>
        <w:rPr>
          <w:w w:val="60"/>
          <w:sz w:val="20"/>
        </w:rPr>
        <w:t>of</w:t>
      </w:r>
      <w:r>
        <w:rPr>
          <w:spacing w:val="6"/>
          <w:sz w:val="20"/>
        </w:rPr>
        <w:t xml:space="preserve"> </w:t>
      </w:r>
      <w:r>
        <w:rPr>
          <w:w w:val="60"/>
          <w:sz w:val="20"/>
        </w:rPr>
        <w:t>agriculture</w:t>
      </w:r>
      <w:r>
        <w:rPr>
          <w:spacing w:val="8"/>
          <w:sz w:val="20"/>
        </w:rPr>
        <w:t xml:space="preserve"> </w:t>
      </w:r>
      <w:r>
        <w:rPr>
          <w:w w:val="60"/>
          <w:sz w:val="20"/>
        </w:rPr>
        <w:t>for</w:t>
      </w:r>
      <w:r>
        <w:rPr>
          <w:spacing w:val="7"/>
          <w:sz w:val="20"/>
        </w:rPr>
        <w:t xml:space="preserve"> </w:t>
      </w:r>
      <w:r>
        <w:rPr>
          <w:w w:val="60"/>
          <w:sz w:val="20"/>
        </w:rPr>
        <w:t>great</w:t>
      </w:r>
      <w:r>
        <w:rPr>
          <w:spacing w:val="6"/>
          <w:sz w:val="20"/>
        </w:rPr>
        <w:t xml:space="preserve"> </w:t>
      </w:r>
      <w:r>
        <w:rPr>
          <w:w w:val="60"/>
          <w:sz w:val="20"/>
        </w:rPr>
        <w:t>output</w:t>
      </w:r>
      <w:r>
        <w:rPr>
          <w:spacing w:val="7"/>
          <w:sz w:val="20"/>
        </w:rPr>
        <w:t xml:space="preserve"> </w:t>
      </w:r>
      <w:r>
        <w:rPr>
          <w:w w:val="60"/>
          <w:sz w:val="20"/>
        </w:rPr>
        <w:t>is</w:t>
      </w:r>
      <w:r>
        <w:rPr>
          <w:spacing w:val="3"/>
          <w:sz w:val="20"/>
        </w:rPr>
        <w:t xml:space="preserve"> </w:t>
      </w:r>
      <w:r>
        <w:rPr>
          <w:w w:val="60"/>
          <w:sz w:val="20"/>
        </w:rPr>
        <w:t>done</w:t>
      </w:r>
      <w:r>
        <w:rPr>
          <w:spacing w:val="4"/>
          <w:sz w:val="20"/>
        </w:rPr>
        <w:t xml:space="preserve"> </w:t>
      </w:r>
      <w:r>
        <w:rPr>
          <w:w w:val="60"/>
          <w:sz w:val="20"/>
        </w:rPr>
        <w:t>at</w:t>
      </w:r>
      <w:r>
        <w:rPr>
          <w:spacing w:val="7"/>
          <w:sz w:val="20"/>
        </w:rPr>
        <w:t xml:space="preserve"> </w:t>
      </w:r>
      <w:r>
        <w:rPr>
          <w:w w:val="60"/>
          <w:sz w:val="20"/>
        </w:rPr>
        <w:t>Kasaku</w:t>
      </w:r>
      <w:r>
        <w:rPr>
          <w:spacing w:val="3"/>
          <w:sz w:val="20"/>
        </w:rPr>
        <w:t xml:space="preserve"> </w:t>
      </w:r>
      <w:r>
        <w:rPr>
          <w:w w:val="60"/>
          <w:sz w:val="20"/>
        </w:rPr>
        <w:t>in</w:t>
      </w:r>
      <w:r>
        <w:rPr>
          <w:spacing w:val="8"/>
          <w:sz w:val="20"/>
        </w:rPr>
        <w:t xml:space="preserve"> </w:t>
      </w:r>
      <w:r>
        <w:rPr>
          <w:w w:val="60"/>
          <w:sz w:val="20"/>
        </w:rPr>
        <w:t>Mukono,</w:t>
      </w:r>
      <w:r>
        <w:rPr>
          <w:spacing w:val="10"/>
          <w:sz w:val="20"/>
        </w:rPr>
        <w:t xml:space="preserve"> </w:t>
      </w:r>
      <w:r>
        <w:rPr>
          <w:w w:val="60"/>
          <w:sz w:val="20"/>
        </w:rPr>
        <w:t>Mityana,</w:t>
      </w:r>
      <w:r>
        <w:rPr>
          <w:spacing w:val="2"/>
          <w:sz w:val="20"/>
        </w:rPr>
        <w:t xml:space="preserve"> </w:t>
      </w:r>
      <w:r>
        <w:rPr>
          <w:w w:val="60"/>
          <w:sz w:val="20"/>
        </w:rPr>
        <w:t>and</w:t>
      </w:r>
      <w:r>
        <w:rPr>
          <w:spacing w:val="8"/>
          <w:sz w:val="20"/>
        </w:rPr>
        <w:t xml:space="preserve"> </w:t>
      </w:r>
      <w:r>
        <w:rPr>
          <w:w w:val="60"/>
          <w:sz w:val="20"/>
        </w:rPr>
        <w:t>Toro</w:t>
      </w:r>
      <w:r>
        <w:rPr>
          <w:spacing w:val="35"/>
          <w:sz w:val="20"/>
        </w:rPr>
        <w:t xml:space="preserve"> </w:t>
      </w:r>
      <w:r>
        <w:rPr>
          <w:w w:val="60"/>
          <w:sz w:val="20"/>
        </w:rPr>
        <w:t>tea</w:t>
      </w:r>
      <w:r>
        <w:rPr>
          <w:spacing w:val="8"/>
          <w:sz w:val="20"/>
        </w:rPr>
        <w:t xml:space="preserve"> </w:t>
      </w:r>
      <w:r>
        <w:rPr>
          <w:w w:val="60"/>
          <w:sz w:val="20"/>
        </w:rPr>
        <w:t>estates;</w:t>
      </w:r>
      <w:r>
        <w:rPr>
          <w:spacing w:val="2"/>
          <w:sz w:val="20"/>
        </w:rPr>
        <w:t xml:space="preserve"> </w:t>
      </w:r>
      <w:r>
        <w:rPr>
          <w:w w:val="60"/>
          <w:sz w:val="20"/>
        </w:rPr>
        <w:t>Kinyara,</w:t>
      </w:r>
      <w:r>
        <w:rPr>
          <w:spacing w:val="7"/>
          <w:sz w:val="20"/>
        </w:rPr>
        <w:t xml:space="preserve"> </w:t>
      </w:r>
      <w:r>
        <w:rPr>
          <w:w w:val="60"/>
          <w:sz w:val="20"/>
        </w:rPr>
        <w:t>Lugazi</w:t>
      </w:r>
      <w:r>
        <w:rPr>
          <w:spacing w:val="5"/>
          <w:sz w:val="20"/>
        </w:rPr>
        <w:t xml:space="preserve"> </w:t>
      </w:r>
      <w:r>
        <w:rPr>
          <w:w w:val="60"/>
          <w:sz w:val="20"/>
        </w:rPr>
        <w:t>and</w:t>
      </w:r>
      <w:r>
        <w:rPr>
          <w:spacing w:val="4"/>
          <w:sz w:val="20"/>
        </w:rPr>
        <w:t xml:space="preserve"> </w:t>
      </w:r>
      <w:r>
        <w:rPr>
          <w:w w:val="60"/>
          <w:sz w:val="20"/>
        </w:rPr>
        <w:t>Kakira</w:t>
      </w:r>
      <w:r>
        <w:rPr>
          <w:spacing w:val="8"/>
          <w:sz w:val="20"/>
        </w:rPr>
        <w:t xml:space="preserve"> </w:t>
      </w:r>
      <w:r>
        <w:rPr>
          <w:w w:val="60"/>
          <w:sz w:val="20"/>
        </w:rPr>
        <w:t>Sugar</w:t>
      </w:r>
      <w:r>
        <w:rPr>
          <w:spacing w:val="3"/>
          <w:sz w:val="20"/>
        </w:rPr>
        <w:t xml:space="preserve"> </w:t>
      </w:r>
      <w:r>
        <w:rPr>
          <w:w w:val="60"/>
          <w:sz w:val="20"/>
        </w:rPr>
        <w:t>cane</w:t>
      </w:r>
      <w:r>
        <w:rPr>
          <w:spacing w:val="4"/>
          <w:sz w:val="20"/>
        </w:rPr>
        <w:t xml:space="preserve"> </w:t>
      </w:r>
      <w:r>
        <w:rPr>
          <w:spacing w:val="-2"/>
          <w:w w:val="60"/>
          <w:sz w:val="20"/>
        </w:rPr>
        <w:t>estates.</w:t>
      </w:r>
    </w:p>
    <w:p w:rsidR="00E5575B" w:rsidRDefault="00D512E5">
      <w:pPr>
        <w:pStyle w:val="ListParagraph"/>
        <w:numPr>
          <w:ilvl w:val="0"/>
          <w:numId w:val="64"/>
        </w:numPr>
        <w:tabs>
          <w:tab w:val="left" w:pos="1071"/>
        </w:tabs>
        <w:spacing w:line="244" w:lineRule="auto"/>
        <w:ind w:right="636" w:firstLine="0"/>
        <w:rPr>
          <w:sz w:val="20"/>
        </w:rPr>
      </w:pPr>
      <w:r>
        <w:rPr>
          <w:w w:val="60"/>
          <w:sz w:val="20"/>
        </w:rPr>
        <w:t>Ugandan</w:t>
      </w:r>
      <w:r>
        <w:rPr>
          <w:spacing w:val="17"/>
          <w:sz w:val="20"/>
        </w:rPr>
        <w:t xml:space="preserve"> </w:t>
      </w:r>
      <w:r>
        <w:rPr>
          <w:w w:val="60"/>
          <w:sz w:val="20"/>
        </w:rPr>
        <w:t>government</w:t>
      </w:r>
      <w:r>
        <w:rPr>
          <w:spacing w:val="20"/>
          <w:sz w:val="20"/>
        </w:rPr>
        <w:t xml:space="preserve"> </w:t>
      </w:r>
      <w:r>
        <w:rPr>
          <w:w w:val="60"/>
          <w:sz w:val="20"/>
        </w:rPr>
        <w:t>has</w:t>
      </w:r>
      <w:r>
        <w:rPr>
          <w:spacing w:val="17"/>
          <w:sz w:val="20"/>
        </w:rPr>
        <w:t xml:space="preserve"> </w:t>
      </w:r>
      <w:r>
        <w:rPr>
          <w:w w:val="60"/>
          <w:sz w:val="20"/>
        </w:rPr>
        <w:t>liberalised</w:t>
      </w:r>
      <w:r>
        <w:rPr>
          <w:spacing w:val="17"/>
          <w:sz w:val="20"/>
        </w:rPr>
        <w:t xml:space="preserve"> </w:t>
      </w:r>
      <w:r>
        <w:rPr>
          <w:w w:val="60"/>
          <w:sz w:val="20"/>
        </w:rPr>
        <w:t>the</w:t>
      </w:r>
      <w:r>
        <w:rPr>
          <w:spacing w:val="17"/>
          <w:sz w:val="20"/>
        </w:rPr>
        <w:t xml:space="preserve"> </w:t>
      </w:r>
      <w:r>
        <w:rPr>
          <w:w w:val="60"/>
          <w:sz w:val="20"/>
        </w:rPr>
        <w:t>economy</w:t>
      </w:r>
      <w:r>
        <w:rPr>
          <w:spacing w:val="17"/>
          <w:sz w:val="20"/>
        </w:rPr>
        <w:t xml:space="preserve"> </w:t>
      </w:r>
      <w:r>
        <w:rPr>
          <w:w w:val="60"/>
          <w:sz w:val="20"/>
        </w:rPr>
        <w:t>and</w:t>
      </w:r>
      <w:r>
        <w:rPr>
          <w:spacing w:val="17"/>
          <w:sz w:val="20"/>
        </w:rPr>
        <w:t xml:space="preserve"> </w:t>
      </w:r>
      <w:r>
        <w:rPr>
          <w:w w:val="60"/>
          <w:sz w:val="20"/>
        </w:rPr>
        <w:t>attracted</w:t>
      </w:r>
      <w:r>
        <w:rPr>
          <w:spacing w:val="17"/>
          <w:sz w:val="20"/>
        </w:rPr>
        <w:t xml:space="preserve"> </w:t>
      </w:r>
      <w:r>
        <w:rPr>
          <w:w w:val="60"/>
          <w:sz w:val="20"/>
        </w:rPr>
        <w:t>the</w:t>
      </w:r>
      <w:r>
        <w:rPr>
          <w:spacing w:val="22"/>
          <w:sz w:val="20"/>
        </w:rPr>
        <w:t xml:space="preserve"> </w:t>
      </w:r>
      <w:r>
        <w:rPr>
          <w:w w:val="60"/>
          <w:sz w:val="20"/>
        </w:rPr>
        <w:t>foreign</w:t>
      </w:r>
      <w:r>
        <w:rPr>
          <w:spacing w:val="17"/>
          <w:sz w:val="20"/>
        </w:rPr>
        <w:t xml:space="preserve"> </w:t>
      </w:r>
      <w:r>
        <w:rPr>
          <w:w w:val="60"/>
          <w:sz w:val="20"/>
        </w:rPr>
        <w:t>investors</w:t>
      </w:r>
      <w:r>
        <w:rPr>
          <w:spacing w:val="20"/>
          <w:sz w:val="20"/>
        </w:rPr>
        <w:t xml:space="preserve"> </w:t>
      </w:r>
      <w:r>
        <w:rPr>
          <w:w w:val="60"/>
          <w:sz w:val="20"/>
        </w:rPr>
        <w:t>for</w:t>
      </w:r>
      <w:r>
        <w:rPr>
          <w:spacing w:val="17"/>
          <w:sz w:val="20"/>
        </w:rPr>
        <w:t xml:space="preserve"> </w:t>
      </w:r>
      <w:r>
        <w:rPr>
          <w:w w:val="60"/>
          <w:sz w:val="20"/>
        </w:rPr>
        <w:t>adoption</w:t>
      </w:r>
      <w:r>
        <w:rPr>
          <w:spacing w:val="17"/>
          <w:sz w:val="20"/>
        </w:rPr>
        <w:t xml:space="preserve"> </w:t>
      </w:r>
      <w:r>
        <w:rPr>
          <w:w w:val="60"/>
          <w:sz w:val="20"/>
        </w:rPr>
        <w:t>and</w:t>
      </w:r>
      <w:r>
        <w:rPr>
          <w:spacing w:val="22"/>
          <w:sz w:val="20"/>
        </w:rPr>
        <w:t xml:space="preserve"> </w:t>
      </w:r>
      <w:r>
        <w:rPr>
          <w:w w:val="60"/>
          <w:sz w:val="20"/>
        </w:rPr>
        <w:t>encouragement</w:t>
      </w:r>
      <w:r>
        <w:rPr>
          <w:spacing w:val="20"/>
          <w:sz w:val="20"/>
        </w:rPr>
        <w:t xml:space="preserve"> </w:t>
      </w:r>
      <w:r>
        <w:rPr>
          <w:w w:val="60"/>
          <w:sz w:val="20"/>
        </w:rPr>
        <w:t>of</w:t>
      </w:r>
      <w:r>
        <w:rPr>
          <w:spacing w:val="15"/>
          <w:sz w:val="20"/>
        </w:rPr>
        <w:t xml:space="preserve"> </w:t>
      </w:r>
      <w:r>
        <w:rPr>
          <w:w w:val="60"/>
          <w:sz w:val="20"/>
        </w:rPr>
        <w:t>the</w:t>
      </w:r>
      <w:r>
        <w:rPr>
          <w:sz w:val="20"/>
        </w:rPr>
        <w:t xml:space="preserve"> </w:t>
      </w:r>
      <w:r>
        <w:rPr>
          <w:w w:val="60"/>
          <w:sz w:val="20"/>
        </w:rPr>
        <w:t>larg</w:t>
      </w:r>
      <w:r>
        <w:rPr>
          <w:spacing w:val="-10"/>
          <w:sz w:val="20"/>
        </w:rPr>
        <w:t xml:space="preserve"> </w:t>
      </w:r>
      <w:r>
        <w:rPr>
          <w:w w:val="60"/>
          <w:sz w:val="20"/>
        </w:rPr>
        <w:t>e</w:t>
      </w:r>
      <w:r>
        <w:rPr>
          <w:spacing w:val="17"/>
          <w:sz w:val="20"/>
        </w:rPr>
        <w:t xml:space="preserve"> </w:t>
      </w:r>
      <w:r>
        <w:rPr>
          <w:w w:val="60"/>
          <w:sz w:val="20"/>
        </w:rPr>
        <w:t>scale</w:t>
      </w:r>
      <w:r>
        <w:rPr>
          <w:spacing w:val="17"/>
          <w:sz w:val="20"/>
        </w:rPr>
        <w:t xml:space="preserve"> </w:t>
      </w:r>
      <w:r>
        <w:rPr>
          <w:w w:val="60"/>
          <w:sz w:val="20"/>
        </w:rPr>
        <w:t>agriculture</w:t>
      </w:r>
      <w:r>
        <w:rPr>
          <w:spacing w:val="22"/>
          <w:sz w:val="20"/>
        </w:rPr>
        <w:t xml:space="preserve"> </w:t>
      </w:r>
      <w:r>
        <w:rPr>
          <w:w w:val="60"/>
          <w:sz w:val="20"/>
        </w:rPr>
        <w:t>and</w:t>
      </w:r>
      <w:r>
        <w:rPr>
          <w:spacing w:val="22"/>
          <w:sz w:val="20"/>
        </w:rPr>
        <w:t xml:space="preserve"> </w:t>
      </w:r>
      <w:r>
        <w:rPr>
          <w:w w:val="60"/>
          <w:sz w:val="20"/>
        </w:rPr>
        <w:t>production</w:t>
      </w:r>
      <w:r>
        <w:rPr>
          <w:spacing w:val="17"/>
          <w:sz w:val="20"/>
        </w:rPr>
        <w:t xml:space="preserve"> </w:t>
      </w:r>
      <w:r>
        <w:rPr>
          <w:w w:val="60"/>
          <w:sz w:val="20"/>
        </w:rPr>
        <w:t>for</w:t>
      </w:r>
      <w:r>
        <w:rPr>
          <w:spacing w:val="17"/>
          <w:sz w:val="20"/>
        </w:rPr>
        <w:t xml:space="preserve"> </w:t>
      </w:r>
      <w:r>
        <w:rPr>
          <w:w w:val="60"/>
          <w:sz w:val="20"/>
        </w:rPr>
        <w:t>commercial</w:t>
      </w:r>
      <w:r>
        <w:rPr>
          <w:sz w:val="20"/>
        </w:rPr>
        <w:t xml:space="preserve"> </w:t>
      </w:r>
      <w:r>
        <w:rPr>
          <w:w w:val="60"/>
          <w:sz w:val="20"/>
        </w:rPr>
        <w:t>basis.</w:t>
      </w:r>
      <w:r>
        <w:rPr>
          <w:spacing w:val="-2"/>
          <w:sz w:val="20"/>
        </w:rPr>
        <w:t xml:space="preserve"> </w:t>
      </w:r>
      <w:r>
        <w:rPr>
          <w:w w:val="60"/>
          <w:sz w:val="20"/>
        </w:rPr>
        <w:t>For</w:t>
      </w:r>
      <w:r>
        <w:rPr>
          <w:sz w:val="20"/>
        </w:rPr>
        <w:t xml:space="preserve"> </w:t>
      </w:r>
      <w:r>
        <w:rPr>
          <w:w w:val="60"/>
          <w:sz w:val="20"/>
        </w:rPr>
        <w:t>example</w:t>
      </w:r>
      <w:r>
        <w:rPr>
          <w:sz w:val="20"/>
        </w:rPr>
        <w:t xml:space="preserve"> </w:t>
      </w:r>
      <w:r>
        <w:rPr>
          <w:w w:val="60"/>
          <w:sz w:val="20"/>
        </w:rPr>
        <w:t>BIDCO</w:t>
      </w:r>
      <w:r>
        <w:rPr>
          <w:sz w:val="20"/>
        </w:rPr>
        <w:t xml:space="preserve"> </w:t>
      </w:r>
      <w:r>
        <w:rPr>
          <w:w w:val="60"/>
          <w:sz w:val="20"/>
        </w:rPr>
        <w:t>oil</w:t>
      </w:r>
      <w:r>
        <w:rPr>
          <w:sz w:val="20"/>
        </w:rPr>
        <w:t xml:space="preserve"> </w:t>
      </w:r>
      <w:r>
        <w:rPr>
          <w:w w:val="60"/>
          <w:sz w:val="20"/>
        </w:rPr>
        <w:t>palm</w:t>
      </w:r>
      <w:r>
        <w:rPr>
          <w:sz w:val="20"/>
        </w:rPr>
        <w:t xml:space="preserve"> </w:t>
      </w:r>
      <w:r>
        <w:rPr>
          <w:w w:val="60"/>
          <w:sz w:val="20"/>
        </w:rPr>
        <w:t>foreign</w:t>
      </w:r>
      <w:r>
        <w:rPr>
          <w:sz w:val="20"/>
        </w:rPr>
        <w:t xml:space="preserve"> </w:t>
      </w:r>
      <w:r>
        <w:rPr>
          <w:w w:val="60"/>
          <w:sz w:val="20"/>
        </w:rPr>
        <w:t>farmers</w:t>
      </w:r>
      <w:r>
        <w:rPr>
          <w:sz w:val="20"/>
        </w:rPr>
        <w:t xml:space="preserve"> </w:t>
      </w:r>
      <w:r>
        <w:rPr>
          <w:w w:val="60"/>
          <w:sz w:val="20"/>
        </w:rPr>
        <w:t>on</w:t>
      </w:r>
      <w:r>
        <w:rPr>
          <w:sz w:val="20"/>
        </w:rPr>
        <w:t xml:space="preserve"> </w:t>
      </w:r>
      <w:r>
        <w:rPr>
          <w:w w:val="60"/>
          <w:sz w:val="20"/>
        </w:rPr>
        <w:t>Bugala</w:t>
      </w:r>
      <w:r>
        <w:rPr>
          <w:sz w:val="20"/>
        </w:rPr>
        <w:t xml:space="preserve"> </w:t>
      </w:r>
      <w:r>
        <w:rPr>
          <w:w w:val="60"/>
          <w:sz w:val="20"/>
        </w:rPr>
        <w:t>Islands</w:t>
      </w:r>
      <w:r>
        <w:rPr>
          <w:sz w:val="20"/>
        </w:rPr>
        <w:t xml:space="preserve"> </w:t>
      </w:r>
      <w:r>
        <w:rPr>
          <w:w w:val="60"/>
          <w:sz w:val="20"/>
        </w:rPr>
        <w:t>of</w:t>
      </w:r>
      <w:r>
        <w:rPr>
          <w:sz w:val="20"/>
        </w:rPr>
        <w:t xml:space="preserve"> </w:t>
      </w:r>
      <w:r>
        <w:rPr>
          <w:w w:val="60"/>
          <w:sz w:val="20"/>
        </w:rPr>
        <w:t>L.</w:t>
      </w:r>
      <w:r>
        <w:rPr>
          <w:sz w:val="20"/>
        </w:rPr>
        <w:t xml:space="preserve"> </w:t>
      </w:r>
      <w:r>
        <w:rPr>
          <w:w w:val="60"/>
          <w:sz w:val="20"/>
        </w:rPr>
        <w:t>Victori</w:t>
      </w:r>
      <w:r>
        <w:rPr>
          <w:spacing w:val="-14"/>
          <w:sz w:val="20"/>
        </w:rPr>
        <w:t xml:space="preserve"> </w:t>
      </w:r>
      <w:r>
        <w:rPr>
          <w:w w:val="60"/>
          <w:sz w:val="20"/>
        </w:rPr>
        <w:t>a,</w:t>
      </w:r>
      <w:r>
        <w:rPr>
          <w:sz w:val="20"/>
        </w:rPr>
        <w:t xml:space="preserve"> </w:t>
      </w:r>
      <w:r>
        <w:rPr>
          <w:w w:val="60"/>
          <w:sz w:val="20"/>
        </w:rPr>
        <w:t>Madhvani</w:t>
      </w:r>
      <w:r>
        <w:rPr>
          <w:sz w:val="20"/>
        </w:rPr>
        <w:t xml:space="preserve"> </w:t>
      </w:r>
      <w:r>
        <w:rPr>
          <w:w w:val="60"/>
          <w:sz w:val="20"/>
        </w:rPr>
        <w:t>group</w:t>
      </w:r>
      <w:r>
        <w:rPr>
          <w:sz w:val="20"/>
        </w:rPr>
        <w:t xml:space="preserve"> </w:t>
      </w:r>
      <w:r>
        <w:rPr>
          <w:w w:val="60"/>
          <w:sz w:val="20"/>
        </w:rPr>
        <w:t>in</w:t>
      </w:r>
      <w:r>
        <w:rPr>
          <w:sz w:val="20"/>
        </w:rPr>
        <w:t xml:space="preserve"> </w:t>
      </w:r>
      <w:r>
        <w:rPr>
          <w:w w:val="60"/>
          <w:sz w:val="20"/>
        </w:rPr>
        <w:t>Jinja,</w:t>
      </w:r>
      <w:r>
        <w:rPr>
          <w:sz w:val="20"/>
        </w:rPr>
        <w:t xml:space="preserve"> </w:t>
      </w:r>
      <w:r>
        <w:rPr>
          <w:w w:val="60"/>
          <w:sz w:val="20"/>
        </w:rPr>
        <w:t>Metha</w:t>
      </w:r>
      <w:r>
        <w:rPr>
          <w:sz w:val="20"/>
        </w:rPr>
        <w:t xml:space="preserve"> </w:t>
      </w:r>
      <w:r>
        <w:rPr>
          <w:w w:val="60"/>
          <w:sz w:val="20"/>
        </w:rPr>
        <w:t>group</w:t>
      </w:r>
      <w:r>
        <w:rPr>
          <w:sz w:val="20"/>
        </w:rPr>
        <w:t xml:space="preserve"> </w:t>
      </w:r>
      <w:r>
        <w:rPr>
          <w:w w:val="60"/>
          <w:sz w:val="20"/>
        </w:rPr>
        <w:t>in</w:t>
      </w:r>
      <w:r>
        <w:rPr>
          <w:sz w:val="20"/>
        </w:rPr>
        <w:t xml:space="preserve"> </w:t>
      </w:r>
      <w:r>
        <w:rPr>
          <w:w w:val="60"/>
          <w:sz w:val="20"/>
        </w:rPr>
        <w:t>Lugazi,</w:t>
      </w:r>
      <w:r>
        <w:rPr>
          <w:sz w:val="20"/>
        </w:rPr>
        <w:t xml:space="preserve"> </w:t>
      </w:r>
      <w:r>
        <w:rPr>
          <w:w w:val="60"/>
          <w:sz w:val="20"/>
        </w:rPr>
        <w:t>Mukwano</w:t>
      </w:r>
      <w:r>
        <w:rPr>
          <w:sz w:val="20"/>
        </w:rPr>
        <w:t xml:space="preserve"> </w:t>
      </w:r>
      <w:r>
        <w:rPr>
          <w:w w:val="60"/>
          <w:sz w:val="20"/>
        </w:rPr>
        <w:t>sun</w:t>
      </w:r>
      <w:r>
        <w:rPr>
          <w:sz w:val="20"/>
        </w:rPr>
        <w:t xml:space="preserve"> </w:t>
      </w:r>
      <w:r>
        <w:rPr>
          <w:w w:val="60"/>
          <w:sz w:val="20"/>
        </w:rPr>
        <w:t>flower</w:t>
      </w:r>
      <w:r>
        <w:rPr>
          <w:sz w:val="20"/>
        </w:rPr>
        <w:t xml:space="preserve"> </w:t>
      </w:r>
      <w:r>
        <w:rPr>
          <w:w w:val="60"/>
          <w:sz w:val="20"/>
        </w:rPr>
        <w:t>and</w:t>
      </w:r>
      <w:r>
        <w:rPr>
          <w:sz w:val="20"/>
        </w:rPr>
        <w:t xml:space="preserve"> </w:t>
      </w:r>
      <w:r>
        <w:rPr>
          <w:w w:val="60"/>
          <w:sz w:val="20"/>
        </w:rPr>
        <w:t>cotton</w:t>
      </w:r>
      <w:r>
        <w:rPr>
          <w:sz w:val="20"/>
        </w:rPr>
        <w:t xml:space="preserve"> </w:t>
      </w:r>
      <w:r>
        <w:rPr>
          <w:w w:val="60"/>
          <w:sz w:val="20"/>
        </w:rPr>
        <w:t>farmers</w:t>
      </w:r>
      <w:r>
        <w:rPr>
          <w:sz w:val="20"/>
        </w:rPr>
        <w:t xml:space="preserve"> </w:t>
      </w:r>
      <w:r>
        <w:rPr>
          <w:w w:val="60"/>
          <w:sz w:val="20"/>
        </w:rPr>
        <w:t>in</w:t>
      </w:r>
      <w:r>
        <w:rPr>
          <w:sz w:val="20"/>
        </w:rPr>
        <w:t xml:space="preserve"> </w:t>
      </w:r>
      <w:r>
        <w:rPr>
          <w:w w:val="60"/>
          <w:sz w:val="20"/>
        </w:rPr>
        <w:t>Lira</w:t>
      </w:r>
      <w:r>
        <w:rPr>
          <w:sz w:val="20"/>
        </w:rPr>
        <w:t xml:space="preserve"> </w:t>
      </w:r>
      <w:r>
        <w:rPr>
          <w:w w:val="60"/>
          <w:sz w:val="20"/>
        </w:rPr>
        <w:t>and</w:t>
      </w:r>
      <w:r>
        <w:rPr>
          <w:sz w:val="20"/>
        </w:rPr>
        <w:t xml:space="preserve"> </w:t>
      </w:r>
      <w:r>
        <w:rPr>
          <w:w w:val="65"/>
          <w:sz w:val="20"/>
        </w:rPr>
        <w:t>Masindi</w:t>
      </w:r>
      <w:r>
        <w:rPr>
          <w:sz w:val="20"/>
        </w:rPr>
        <w:t xml:space="preserve"> </w:t>
      </w:r>
      <w:r>
        <w:rPr>
          <w:w w:val="65"/>
          <w:sz w:val="20"/>
        </w:rPr>
        <w:t>and</w:t>
      </w:r>
      <w:r>
        <w:rPr>
          <w:sz w:val="20"/>
        </w:rPr>
        <w:t xml:space="preserve"> </w:t>
      </w:r>
      <w:r>
        <w:rPr>
          <w:w w:val="65"/>
          <w:sz w:val="20"/>
        </w:rPr>
        <w:t>Rosebud</w:t>
      </w:r>
      <w:r>
        <w:rPr>
          <w:spacing w:val="-1"/>
          <w:sz w:val="20"/>
        </w:rPr>
        <w:t xml:space="preserve"> </w:t>
      </w:r>
      <w:r>
        <w:rPr>
          <w:w w:val="65"/>
          <w:sz w:val="20"/>
        </w:rPr>
        <w:t>flower</w:t>
      </w:r>
      <w:r>
        <w:rPr>
          <w:sz w:val="20"/>
        </w:rPr>
        <w:t xml:space="preserve"> </w:t>
      </w:r>
      <w:r>
        <w:rPr>
          <w:w w:val="65"/>
          <w:sz w:val="20"/>
        </w:rPr>
        <w:t>farmers</w:t>
      </w:r>
      <w:r>
        <w:rPr>
          <w:spacing w:val="-1"/>
          <w:sz w:val="20"/>
        </w:rPr>
        <w:t xml:space="preserve"> </w:t>
      </w:r>
      <w:r>
        <w:rPr>
          <w:w w:val="65"/>
          <w:sz w:val="20"/>
        </w:rPr>
        <w:t>in</w:t>
      </w:r>
      <w:r>
        <w:rPr>
          <w:sz w:val="20"/>
        </w:rPr>
        <w:t xml:space="preserve"> </w:t>
      </w:r>
      <w:r>
        <w:rPr>
          <w:w w:val="65"/>
          <w:sz w:val="20"/>
        </w:rPr>
        <w:t>Entebbe</w:t>
      </w:r>
      <w:r>
        <w:rPr>
          <w:sz w:val="20"/>
        </w:rPr>
        <w:t xml:space="preserve"> </w:t>
      </w:r>
      <w:r>
        <w:rPr>
          <w:w w:val="65"/>
          <w:sz w:val="20"/>
        </w:rPr>
        <w:t>have</w:t>
      </w:r>
      <w:r>
        <w:rPr>
          <w:spacing w:val="-1"/>
          <w:sz w:val="20"/>
        </w:rPr>
        <w:t xml:space="preserve"> </w:t>
      </w:r>
      <w:r>
        <w:rPr>
          <w:w w:val="65"/>
          <w:sz w:val="20"/>
        </w:rPr>
        <w:t>been</w:t>
      </w:r>
      <w:r>
        <w:rPr>
          <w:spacing w:val="-1"/>
          <w:sz w:val="20"/>
        </w:rPr>
        <w:t xml:space="preserve"> </w:t>
      </w:r>
      <w:r>
        <w:rPr>
          <w:w w:val="65"/>
          <w:sz w:val="20"/>
        </w:rPr>
        <w:t>attracted.</w:t>
      </w:r>
    </w:p>
    <w:p w:rsidR="00E5575B" w:rsidRDefault="00D512E5">
      <w:pPr>
        <w:pStyle w:val="ListParagraph"/>
        <w:numPr>
          <w:ilvl w:val="0"/>
          <w:numId w:val="64"/>
        </w:numPr>
        <w:tabs>
          <w:tab w:val="left" w:pos="1071"/>
        </w:tabs>
        <w:spacing w:line="244" w:lineRule="auto"/>
        <w:ind w:right="625" w:firstLine="0"/>
        <w:rPr>
          <w:sz w:val="20"/>
        </w:rPr>
      </w:pPr>
      <w:r>
        <w:rPr>
          <w:w w:val="60"/>
          <w:sz w:val="20"/>
        </w:rPr>
        <w:t>The</w:t>
      </w:r>
      <w:r>
        <w:rPr>
          <w:sz w:val="20"/>
        </w:rPr>
        <w:t xml:space="preserve"> </w:t>
      </w:r>
      <w:r>
        <w:rPr>
          <w:w w:val="60"/>
          <w:sz w:val="20"/>
        </w:rPr>
        <w:t>ministry</w:t>
      </w:r>
      <w:r>
        <w:rPr>
          <w:sz w:val="20"/>
        </w:rPr>
        <w:t xml:space="preserve"> </w:t>
      </w:r>
      <w:r>
        <w:rPr>
          <w:w w:val="60"/>
          <w:sz w:val="20"/>
        </w:rPr>
        <w:t>of</w:t>
      </w:r>
      <w:r>
        <w:rPr>
          <w:sz w:val="20"/>
        </w:rPr>
        <w:t xml:space="preserve"> </w:t>
      </w:r>
      <w:r>
        <w:rPr>
          <w:w w:val="60"/>
          <w:sz w:val="20"/>
        </w:rPr>
        <w:t>agriculture</w:t>
      </w:r>
      <w:r>
        <w:rPr>
          <w:sz w:val="20"/>
        </w:rPr>
        <w:t xml:space="preserve"> </w:t>
      </w:r>
      <w:r>
        <w:rPr>
          <w:w w:val="60"/>
          <w:sz w:val="20"/>
        </w:rPr>
        <w:t>has</w:t>
      </w:r>
      <w:r>
        <w:rPr>
          <w:sz w:val="20"/>
        </w:rPr>
        <w:t xml:space="preserve"> </w:t>
      </w:r>
      <w:r>
        <w:rPr>
          <w:w w:val="60"/>
          <w:sz w:val="20"/>
        </w:rPr>
        <w:t>embarked</w:t>
      </w:r>
      <w:r>
        <w:rPr>
          <w:sz w:val="20"/>
        </w:rPr>
        <w:t xml:space="preserve"> </w:t>
      </w:r>
      <w:r>
        <w:rPr>
          <w:w w:val="60"/>
          <w:sz w:val="20"/>
        </w:rPr>
        <w:t>on</w:t>
      </w:r>
      <w:r>
        <w:rPr>
          <w:sz w:val="20"/>
        </w:rPr>
        <w:t xml:space="preserve"> </w:t>
      </w:r>
      <w:r>
        <w:rPr>
          <w:w w:val="60"/>
          <w:sz w:val="20"/>
        </w:rPr>
        <w:t>agricultural</w:t>
      </w:r>
      <w:r>
        <w:rPr>
          <w:sz w:val="20"/>
        </w:rPr>
        <w:t xml:space="preserve"> </w:t>
      </w:r>
      <w:r>
        <w:rPr>
          <w:w w:val="60"/>
          <w:sz w:val="20"/>
        </w:rPr>
        <w:t>diversification</w:t>
      </w:r>
      <w:r>
        <w:rPr>
          <w:sz w:val="20"/>
        </w:rPr>
        <w:t xml:space="preserve"> </w:t>
      </w:r>
      <w:r>
        <w:rPr>
          <w:w w:val="60"/>
          <w:sz w:val="20"/>
        </w:rPr>
        <w:t>through</w:t>
      </w:r>
      <w:r>
        <w:rPr>
          <w:sz w:val="20"/>
        </w:rPr>
        <w:t xml:space="preserve"> </w:t>
      </w:r>
      <w:r>
        <w:rPr>
          <w:w w:val="60"/>
          <w:sz w:val="20"/>
        </w:rPr>
        <w:t>the</w:t>
      </w:r>
      <w:r>
        <w:rPr>
          <w:sz w:val="20"/>
        </w:rPr>
        <w:t xml:space="preserve"> </w:t>
      </w:r>
      <w:r>
        <w:rPr>
          <w:w w:val="60"/>
          <w:sz w:val="20"/>
        </w:rPr>
        <w:t>introduction</w:t>
      </w:r>
      <w:r>
        <w:rPr>
          <w:sz w:val="20"/>
        </w:rPr>
        <w:t xml:space="preserve"> </w:t>
      </w:r>
      <w:r>
        <w:rPr>
          <w:w w:val="60"/>
          <w:sz w:val="20"/>
        </w:rPr>
        <w:t>of</w:t>
      </w:r>
      <w:r>
        <w:rPr>
          <w:sz w:val="20"/>
        </w:rPr>
        <w:t xml:space="preserve"> </w:t>
      </w:r>
      <w:r>
        <w:rPr>
          <w:w w:val="60"/>
          <w:sz w:val="20"/>
        </w:rPr>
        <w:t>non</w:t>
      </w:r>
      <w:r>
        <w:rPr>
          <w:sz w:val="20"/>
        </w:rPr>
        <w:t xml:space="preserve"> </w:t>
      </w:r>
      <w:r>
        <w:rPr>
          <w:w w:val="60"/>
          <w:sz w:val="20"/>
        </w:rPr>
        <w:t>-</w:t>
      </w:r>
      <w:r>
        <w:rPr>
          <w:sz w:val="20"/>
        </w:rPr>
        <w:t xml:space="preserve"> </w:t>
      </w:r>
      <w:r>
        <w:rPr>
          <w:w w:val="60"/>
          <w:sz w:val="20"/>
        </w:rPr>
        <w:t>traditional</w:t>
      </w:r>
      <w:r>
        <w:rPr>
          <w:sz w:val="20"/>
        </w:rPr>
        <w:t xml:space="preserve"> </w:t>
      </w:r>
      <w:r>
        <w:rPr>
          <w:w w:val="60"/>
          <w:sz w:val="20"/>
        </w:rPr>
        <w:t>crops</w:t>
      </w:r>
      <w:r>
        <w:rPr>
          <w:sz w:val="20"/>
        </w:rPr>
        <w:t xml:space="preserve"> </w:t>
      </w:r>
      <w:r>
        <w:rPr>
          <w:w w:val="60"/>
          <w:sz w:val="20"/>
        </w:rPr>
        <w:t>e.g.</w:t>
      </w:r>
      <w:r>
        <w:rPr>
          <w:sz w:val="20"/>
        </w:rPr>
        <w:t xml:space="preserve"> </w:t>
      </w:r>
      <w:r>
        <w:rPr>
          <w:w w:val="60"/>
          <w:sz w:val="20"/>
        </w:rPr>
        <w:t>Vanilla</w:t>
      </w:r>
      <w:r>
        <w:rPr>
          <w:sz w:val="20"/>
        </w:rPr>
        <w:t xml:space="preserve"> </w:t>
      </w:r>
      <w:r>
        <w:rPr>
          <w:w w:val="60"/>
          <w:sz w:val="20"/>
        </w:rPr>
        <w:t>is</w:t>
      </w:r>
      <w:r>
        <w:rPr>
          <w:sz w:val="20"/>
        </w:rPr>
        <w:t xml:space="preserve"> </w:t>
      </w:r>
      <w:r>
        <w:rPr>
          <w:w w:val="60"/>
          <w:sz w:val="20"/>
        </w:rPr>
        <w:t>now</w:t>
      </w:r>
      <w:r>
        <w:rPr>
          <w:sz w:val="20"/>
        </w:rPr>
        <w:t xml:space="preserve"> </w:t>
      </w:r>
      <w:r>
        <w:rPr>
          <w:w w:val="60"/>
          <w:sz w:val="20"/>
        </w:rPr>
        <w:t>grown</w:t>
      </w:r>
      <w:r>
        <w:rPr>
          <w:sz w:val="20"/>
        </w:rPr>
        <w:t xml:space="preserve"> </w:t>
      </w:r>
      <w:r>
        <w:rPr>
          <w:w w:val="60"/>
          <w:sz w:val="20"/>
        </w:rPr>
        <w:t>in</w:t>
      </w:r>
      <w:r>
        <w:rPr>
          <w:sz w:val="20"/>
        </w:rPr>
        <w:t xml:space="preserve"> </w:t>
      </w:r>
      <w:r>
        <w:rPr>
          <w:w w:val="60"/>
          <w:sz w:val="20"/>
        </w:rPr>
        <w:t>Mukono</w:t>
      </w:r>
      <w:r>
        <w:rPr>
          <w:sz w:val="20"/>
        </w:rPr>
        <w:t xml:space="preserve"> </w:t>
      </w:r>
      <w:r>
        <w:rPr>
          <w:w w:val="60"/>
          <w:sz w:val="20"/>
        </w:rPr>
        <w:t>and</w:t>
      </w:r>
      <w:r>
        <w:rPr>
          <w:sz w:val="20"/>
        </w:rPr>
        <w:t xml:space="preserve"> </w:t>
      </w:r>
      <w:r>
        <w:rPr>
          <w:w w:val="60"/>
          <w:sz w:val="20"/>
        </w:rPr>
        <w:t>Kayunga,</w:t>
      </w:r>
      <w:r>
        <w:rPr>
          <w:sz w:val="20"/>
        </w:rPr>
        <w:t xml:space="preserve"> </w:t>
      </w:r>
      <w:r>
        <w:rPr>
          <w:w w:val="60"/>
          <w:sz w:val="20"/>
        </w:rPr>
        <w:t>flowers</w:t>
      </w:r>
      <w:r>
        <w:rPr>
          <w:sz w:val="20"/>
        </w:rPr>
        <w:t xml:space="preserve"> </w:t>
      </w:r>
      <w:r>
        <w:rPr>
          <w:w w:val="60"/>
          <w:sz w:val="20"/>
        </w:rPr>
        <w:t>at</w:t>
      </w:r>
      <w:r>
        <w:rPr>
          <w:sz w:val="20"/>
        </w:rPr>
        <w:t xml:space="preserve"> </w:t>
      </w:r>
      <w:r>
        <w:rPr>
          <w:w w:val="65"/>
          <w:sz w:val="20"/>
        </w:rPr>
        <w:t>Entebbe</w:t>
      </w:r>
      <w:r>
        <w:rPr>
          <w:sz w:val="20"/>
        </w:rPr>
        <w:t xml:space="preserve"> </w:t>
      </w:r>
      <w:r>
        <w:rPr>
          <w:w w:val="65"/>
          <w:sz w:val="20"/>
        </w:rPr>
        <w:t>by</w:t>
      </w:r>
      <w:r>
        <w:rPr>
          <w:spacing w:val="-3"/>
          <w:sz w:val="20"/>
        </w:rPr>
        <w:t xml:space="preserve"> </w:t>
      </w:r>
      <w:r>
        <w:rPr>
          <w:w w:val="65"/>
          <w:sz w:val="20"/>
        </w:rPr>
        <w:t>Victoria</w:t>
      </w:r>
      <w:r>
        <w:rPr>
          <w:sz w:val="20"/>
        </w:rPr>
        <w:t xml:space="preserve"> </w:t>
      </w:r>
      <w:r>
        <w:rPr>
          <w:w w:val="65"/>
          <w:sz w:val="20"/>
        </w:rPr>
        <w:t>flowers,</w:t>
      </w:r>
      <w:r>
        <w:rPr>
          <w:sz w:val="20"/>
        </w:rPr>
        <w:t xml:space="preserve"> </w:t>
      </w:r>
      <w:r>
        <w:rPr>
          <w:w w:val="65"/>
          <w:sz w:val="20"/>
        </w:rPr>
        <w:t>Waggagi</w:t>
      </w:r>
      <w:r>
        <w:rPr>
          <w:sz w:val="20"/>
        </w:rPr>
        <w:t xml:space="preserve"> </w:t>
      </w:r>
      <w:r>
        <w:rPr>
          <w:w w:val="65"/>
          <w:sz w:val="20"/>
        </w:rPr>
        <w:t>and</w:t>
      </w:r>
      <w:r>
        <w:rPr>
          <w:sz w:val="20"/>
        </w:rPr>
        <w:t xml:space="preserve"> </w:t>
      </w:r>
      <w:r>
        <w:rPr>
          <w:w w:val="65"/>
          <w:sz w:val="20"/>
        </w:rPr>
        <w:t>Rosebud</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Pearl</w:t>
      </w:r>
      <w:r>
        <w:rPr>
          <w:sz w:val="20"/>
        </w:rPr>
        <w:t xml:space="preserve"> </w:t>
      </w:r>
      <w:r>
        <w:rPr>
          <w:w w:val="65"/>
          <w:sz w:val="20"/>
        </w:rPr>
        <w:t>flowers</w:t>
      </w:r>
      <w:r>
        <w:rPr>
          <w:sz w:val="20"/>
        </w:rPr>
        <w:t xml:space="preserve"> </w:t>
      </w:r>
      <w:r>
        <w:rPr>
          <w:w w:val="65"/>
          <w:sz w:val="20"/>
        </w:rPr>
        <w:t>in</w:t>
      </w:r>
      <w:r>
        <w:rPr>
          <w:sz w:val="20"/>
        </w:rPr>
        <w:t xml:space="preserve"> </w:t>
      </w:r>
      <w:r>
        <w:rPr>
          <w:w w:val="65"/>
          <w:sz w:val="20"/>
        </w:rPr>
        <w:t>Ntungamo,</w:t>
      </w:r>
      <w:r>
        <w:rPr>
          <w:sz w:val="20"/>
        </w:rPr>
        <w:t xml:space="preserve"> </w:t>
      </w:r>
      <w:r>
        <w:rPr>
          <w:w w:val="65"/>
          <w:sz w:val="20"/>
        </w:rPr>
        <w:t>Moringa</w:t>
      </w:r>
      <w:r>
        <w:rPr>
          <w:sz w:val="20"/>
        </w:rPr>
        <w:t xml:space="preserve"> </w:t>
      </w:r>
      <w:r>
        <w:rPr>
          <w:w w:val="65"/>
          <w:sz w:val="20"/>
        </w:rPr>
        <w:t>in</w:t>
      </w:r>
      <w:r>
        <w:rPr>
          <w:sz w:val="20"/>
        </w:rPr>
        <w:t xml:space="preserve"> </w:t>
      </w:r>
      <w:r>
        <w:rPr>
          <w:w w:val="65"/>
          <w:sz w:val="20"/>
        </w:rPr>
        <w:t>Wakiso</w:t>
      </w:r>
      <w:r>
        <w:rPr>
          <w:sz w:val="20"/>
        </w:rPr>
        <w:t xml:space="preserve"> </w:t>
      </w:r>
      <w:r>
        <w:rPr>
          <w:w w:val="65"/>
          <w:sz w:val="20"/>
        </w:rPr>
        <w:t>and</w:t>
      </w:r>
      <w:r>
        <w:rPr>
          <w:spacing w:val="23"/>
          <w:sz w:val="20"/>
        </w:rPr>
        <w:t xml:space="preserve"> </w:t>
      </w:r>
      <w:r>
        <w:rPr>
          <w:w w:val="65"/>
          <w:sz w:val="20"/>
        </w:rPr>
        <w:t>Colonal</w:t>
      </w:r>
      <w:r>
        <w:rPr>
          <w:spacing w:val="-4"/>
          <w:sz w:val="20"/>
        </w:rPr>
        <w:t xml:space="preserve"> </w:t>
      </w:r>
      <w:r>
        <w:rPr>
          <w:w w:val="65"/>
          <w:sz w:val="20"/>
        </w:rPr>
        <w:t>coffee</w:t>
      </w:r>
      <w:r>
        <w:rPr>
          <w:spacing w:val="-3"/>
          <w:sz w:val="20"/>
        </w:rPr>
        <w:t xml:space="preserve"> </w:t>
      </w:r>
      <w:r>
        <w:rPr>
          <w:w w:val="65"/>
          <w:sz w:val="20"/>
        </w:rPr>
        <w:t>as</w:t>
      </w:r>
      <w:r>
        <w:rPr>
          <w:spacing w:val="-5"/>
          <w:sz w:val="20"/>
        </w:rPr>
        <w:t xml:space="preserve"> </w:t>
      </w:r>
      <w:r>
        <w:rPr>
          <w:w w:val="65"/>
          <w:sz w:val="20"/>
        </w:rPr>
        <w:t>away</w:t>
      </w:r>
      <w:r>
        <w:rPr>
          <w:spacing w:val="-3"/>
          <w:sz w:val="20"/>
        </w:rPr>
        <w:t xml:space="preserve"> </w:t>
      </w:r>
      <w:r>
        <w:rPr>
          <w:w w:val="65"/>
          <w:sz w:val="20"/>
        </w:rPr>
        <w:t>to</w:t>
      </w:r>
      <w:r>
        <w:rPr>
          <w:spacing w:val="-5"/>
          <w:sz w:val="20"/>
        </w:rPr>
        <w:t xml:space="preserve"> </w:t>
      </w:r>
      <w:r>
        <w:rPr>
          <w:w w:val="65"/>
          <w:sz w:val="20"/>
        </w:rPr>
        <w:t>control</w:t>
      </w:r>
      <w:r>
        <w:rPr>
          <w:spacing w:val="-2"/>
          <w:sz w:val="20"/>
        </w:rPr>
        <w:t xml:space="preserve"> </w:t>
      </w:r>
      <w:r>
        <w:rPr>
          <w:w w:val="65"/>
          <w:sz w:val="20"/>
        </w:rPr>
        <w:t>price</w:t>
      </w:r>
      <w:r>
        <w:rPr>
          <w:spacing w:val="-2"/>
          <w:sz w:val="20"/>
        </w:rPr>
        <w:t xml:space="preserve"> </w:t>
      </w:r>
      <w:r>
        <w:rPr>
          <w:w w:val="65"/>
          <w:sz w:val="20"/>
        </w:rPr>
        <w:t>fluctuations</w:t>
      </w:r>
      <w:r>
        <w:rPr>
          <w:spacing w:val="-3"/>
          <w:sz w:val="20"/>
        </w:rPr>
        <w:t xml:space="preserve"> </w:t>
      </w:r>
      <w:r>
        <w:rPr>
          <w:w w:val="65"/>
          <w:sz w:val="20"/>
        </w:rPr>
        <w:t>and</w:t>
      </w:r>
      <w:r>
        <w:rPr>
          <w:spacing w:val="-2"/>
          <w:sz w:val="20"/>
        </w:rPr>
        <w:t xml:space="preserve"> </w:t>
      </w:r>
      <w:r>
        <w:rPr>
          <w:w w:val="65"/>
          <w:sz w:val="20"/>
        </w:rPr>
        <w:t>reduce</w:t>
      </w:r>
      <w:r>
        <w:rPr>
          <w:sz w:val="20"/>
        </w:rPr>
        <w:t xml:space="preserve"> </w:t>
      </w:r>
      <w:r>
        <w:rPr>
          <w:w w:val="70"/>
          <w:sz w:val="20"/>
        </w:rPr>
        <w:t>competition</w:t>
      </w:r>
      <w:r>
        <w:rPr>
          <w:spacing w:val="-3"/>
          <w:w w:val="70"/>
          <w:sz w:val="20"/>
        </w:rPr>
        <w:t xml:space="preserve"> </w:t>
      </w:r>
      <w:r>
        <w:rPr>
          <w:w w:val="70"/>
          <w:sz w:val="20"/>
        </w:rPr>
        <w:t>on</w:t>
      </w:r>
      <w:r>
        <w:rPr>
          <w:spacing w:val="-2"/>
          <w:w w:val="70"/>
          <w:sz w:val="20"/>
        </w:rPr>
        <w:t xml:space="preserve"> </w:t>
      </w:r>
      <w:r>
        <w:rPr>
          <w:w w:val="70"/>
          <w:sz w:val="20"/>
        </w:rPr>
        <w:t>the</w:t>
      </w:r>
      <w:r>
        <w:rPr>
          <w:spacing w:val="-2"/>
          <w:w w:val="70"/>
          <w:sz w:val="20"/>
        </w:rPr>
        <w:t xml:space="preserve"> </w:t>
      </w:r>
      <w:r>
        <w:rPr>
          <w:w w:val="70"/>
          <w:sz w:val="20"/>
        </w:rPr>
        <w:t>world</w:t>
      </w:r>
      <w:r>
        <w:rPr>
          <w:spacing w:val="-2"/>
          <w:w w:val="70"/>
          <w:sz w:val="20"/>
        </w:rPr>
        <w:t xml:space="preserve"> </w:t>
      </w:r>
      <w:r>
        <w:rPr>
          <w:w w:val="70"/>
          <w:sz w:val="20"/>
        </w:rPr>
        <w:t>market.</w:t>
      </w:r>
    </w:p>
    <w:p w:rsidR="00E5575B" w:rsidRDefault="00D512E5">
      <w:pPr>
        <w:pStyle w:val="ListParagraph"/>
        <w:numPr>
          <w:ilvl w:val="0"/>
          <w:numId w:val="64"/>
        </w:numPr>
        <w:tabs>
          <w:tab w:val="left" w:pos="1071"/>
        </w:tabs>
        <w:spacing w:line="244" w:lineRule="auto"/>
        <w:ind w:right="642" w:firstLine="0"/>
        <w:rPr>
          <w:sz w:val="20"/>
        </w:rPr>
      </w:pPr>
      <w:r>
        <w:rPr>
          <w:w w:val="60"/>
          <w:sz w:val="20"/>
        </w:rPr>
        <w:t>Cooperative</w:t>
      </w:r>
      <w:r>
        <w:rPr>
          <w:spacing w:val="-3"/>
          <w:sz w:val="20"/>
        </w:rPr>
        <w:t xml:space="preserve"> </w:t>
      </w:r>
      <w:r>
        <w:rPr>
          <w:w w:val="60"/>
          <w:sz w:val="20"/>
        </w:rPr>
        <w:t>farming</w:t>
      </w:r>
      <w:r>
        <w:rPr>
          <w:spacing w:val="-6"/>
          <w:sz w:val="20"/>
        </w:rPr>
        <w:t xml:space="preserve"> </w:t>
      </w:r>
      <w:r>
        <w:rPr>
          <w:w w:val="60"/>
          <w:sz w:val="20"/>
        </w:rPr>
        <w:t>is</w:t>
      </w:r>
      <w:r>
        <w:rPr>
          <w:spacing w:val="-3"/>
          <w:sz w:val="20"/>
        </w:rPr>
        <w:t xml:space="preserve"> </w:t>
      </w:r>
      <w:r>
        <w:rPr>
          <w:w w:val="60"/>
          <w:sz w:val="20"/>
        </w:rPr>
        <w:t>being</w:t>
      </w:r>
      <w:r>
        <w:rPr>
          <w:spacing w:val="-3"/>
          <w:sz w:val="20"/>
        </w:rPr>
        <w:t xml:space="preserve"> </w:t>
      </w:r>
      <w:r>
        <w:rPr>
          <w:w w:val="60"/>
          <w:sz w:val="20"/>
        </w:rPr>
        <w:t>encouraged</w:t>
      </w:r>
      <w:r>
        <w:rPr>
          <w:spacing w:val="-7"/>
          <w:sz w:val="20"/>
        </w:rPr>
        <w:t xml:space="preserve"> </w:t>
      </w:r>
      <w:r>
        <w:rPr>
          <w:w w:val="60"/>
          <w:sz w:val="20"/>
        </w:rPr>
        <w:t>e.g.</w:t>
      </w:r>
      <w:r>
        <w:rPr>
          <w:spacing w:val="-4"/>
          <w:sz w:val="20"/>
        </w:rPr>
        <w:t xml:space="preserve"> </w:t>
      </w:r>
      <w:r>
        <w:rPr>
          <w:w w:val="60"/>
          <w:sz w:val="20"/>
        </w:rPr>
        <w:t>through</w:t>
      </w:r>
      <w:r>
        <w:rPr>
          <w:spacing w:val="-3"/>
          <w:sz w:val="20"/>
        </w:rPr>
        <w:t xml:space="preserve"> </w:t>
      </w:r>
      <w:r>
        <w:rPr>
          <w:w w:val="60"/>
          <w:sz w:val="20"/>
        </w:rPr>
        <w:t>the</w:t>
      </w:r>
      <w:r>
        <w:rPr>
          <w:spacing w:val="-3"/>
          <w:sz w:val="20"/>
        </w:rPr>
        <w:t xml:space="preserve"> </w:t>
      </w:r>
      <w:r>
        <w:rPr>
          <w:w w:val="60"/>
          <w:sz w:val="20"/>
        </w:rPr>
        <w:t>"send</w:t>
      </w:r>
      <w:r>
        <w:rPr>
          <w:spacing w:val="-3"/>
          <w:sz w:val="20"/>
        </w:rPr>
        <w:t xml:space="preserve"> </w:t>
      </w:r>
      <w:r>
        <w:rPr>
          <w:w w:val="60"/>
          <w:sz w:val="20"/>
        </w:rPr>
        <w:t>a</w:t>
      </w:r>
      <w:r>
        <w:rPr>
          <w:spacing w:val="-6"/>
          <w:sz w:val="20"/>
        </w:rPr>
        <w:t xml:space="preserve"> </w:t>
      </w:r>
      <w:r>
        <w:rPr>
          <w:w w:val="60"/>
          <w:sz w:val="20"/>
        </w:rPr>
        <w:t>cow</w:t>
      </w:r>
      <w:r>
        <w:rPr>
          <w:spacing w:val="-3"/>
          <w:sz w:val="20"/>
        </w:rPr>
        <w:t xml:space="preserve"> </w:t>
      </w:r>
      <w:r>
        <w:rPr>
          <w:w w:val="60"/>
          <w:sz w:val="20"/>
        </w:rPr>
        <w:t>"programme</w:t>
      </w:r>
      <w:r>
        <w:rPr>
          <w:spacing w:val="-3"/>
          <w:sz w:val="20"/>
        </w:rPr>
        <w:t xml:space="preserve"> </w:t>
      </w:r>
      <w:r>
        <w:rPr>
          <w:w w:val="60"/>
          <w:sz w:val="20"/>
        </w:rPr>
        <w:t>in</w:t>
      </w:r>
      <w:r>
        <w:rPr>
          <w:spacing w:val="-3"/>
          <w:sz w:val="20"/>
        </w:rPr>
        <w:t xml:space="preserve"> </w:t>
      </w:r>
      <w:r>
        <w:rPr>
          <w:w w:val="60"/>
          <w:sz w:val="20"/>
        </w:rPr>
        <w:t>Kampala.</w:t>
      </w:r>
      <w:r>
        <w:rPr>
          <w:spacing w:val="-4"/>
          <w:sz w:val="20"/>
        </w:rPr>
        <w:t xml:space="preserve"> </w:t>
      </w:r>
      <w:r>
        <w:rPr>
          <w:w w:val="60"/>
          <w:sz w:val="20"/>
        </w:rPr>
        <w:t>High</w:t>
      </w:r>
      <w:r>
        <w:rPr>
          <w:spacing w:val="-3"/>
          <w:sz w:val="20"/>
        </w:rPr>
        <w:t xml:space="preserve"> </w:t>
      </w:r>
      <w:r>
        <w:rPr>
          <w:w w:val="60"/>
          <w:sz w:val="20"/>
        </w:rPr>
        <w:t>quality</w:t>
      </w:r>
      <w:r>
        <w:rPr>
          <w:spacing w:val="-1"/>
          <w:sz w:val="20"/>
        </w:rPr>
        <w:t xml:space="preserve"> </w:t>
      </w:r>
      <w:r>
        <w:rPr>
          <w:w w:val="60"/>
          <w:sz w:val="20"/>
        </w:rPr>
        <w:t>livestock</w:t>
      </w:r>
      <w:r>
        <w:rPr>
          <w:sz w:val="20"/>
        </w:rPr>
        <w:t xml:space="preserve"> </w:t>
      </w:r>
      <w:r>
        <w:rPr>
          <w:w w:val="60"/>
          <w:sz w:val="20"/>
        </w:rPr>
        <w:t>are</w:t>
      </w:r>
      <w:r>
        <w:rPr>
          <w:sz w:val="20"/>
        </w:rPr>
        <w:t xml:space="preserve"> </w:t>
      </w:r>
      <w:r>
        <w:rPr>
          <w:w w:val="60"/>
          <w:sz w:val="20"/>
        </w:rPr>
        <w:t>given</w:t>
      </w:r>
      <w:r>
        <w:rPr>
          <w:sz w:val="20"/>
        </w:rPr>
        <w:t xml:space="preserve"> </w:t>
      </w:r>
      <w:r>
        <w:rPr>
          <w:w w:val="60"/>
          <w:sz w:val="20"/>
        </w:rPr>
        <w:t>to</w:t>
      </w:r>
      <w:r>
        <w:rPr>
          <w:sz w:val="20"/>
        </w:rPr>
        <w:t xml:space="preserve"> </w:t>
      </w:r>
      <w:r>
        <w:rPr>
          <w:w w:val="60"/>
          <w:sz w:val="20"/>
        </w:rPr>
        <w:t>local</w:t>
      </w:r>
      <w:r>
        <w:rPr>
          <w:sz w:val="20"/>
        </w:rPr>
        <w:t xml:space="preserve"> </w:t>
      </w:r>
      <w:r>
        <w:rPr>
          <w:w w:val="60"/>
          <w:sz w:val="20"/>
        </w:rPr>
        <w:t>groups</w:t>
      </w:r>
      <w:r>
        <w:rPr>
          <w:sz w:val="20"/>
        </w:rPr>
        <w:t xml:space="preserve"> </w:t>
      </w:r>
      <w:r>
        <w:rPr>
          <w:w w:val="60"/>
          <w:sz w:val="20"/>
        </w:rPr>
        <w:t>emphasizing</w:t>
      </w:r>
      <w:r>
        <w:rPr>
          <w:sz w:val="20"/>
        </w:rPr>
        <w:t xml:space="preserve"> </w:t>
      </w:r>
      <w:r>
        <w:rPr>
          <w:w w:val="60"/>
          <w:sz w:val="20"/>
        </w:rPr>
        <w:t>the</w:t>
      </w:r>
      <w:r>
        <w:rPr>
          <w:sz w:val="20"/>
        </w:rPr>
        <w:t xml:space="preserve"> </w:t>
      </w:r>
      <w:r>
        <w:rPr>
          <w:w w:val="60"/>
          <w:sz w:val="20"/>
        </w:rPr>
        <w:t>increase</w:t>
      </w:r>
      <w:r>
        <w:rPr>
          <w:sz w:val="20"/>
        </w:rPr>
        <w:t xml:space="preserve"> </w:t>
      </w:r>
      <w:r>
        <w:rPr>
          <w:w w:val="60"/>
          <w:sz w:val="20"/>
        </w:rPr>
        <w:t>of</w:t>
      </w:r>
      <w:r>
        <w:rPr>
          <w:sz w:val="20"/>
        </w:rPr>
        <w:t xml:space="preserve"> </w:t>
      </w:r>
      <w:r>
        <w:rPr>
          <w:w w:val="60"/>
          <w:sz w:val="20"/>
        </w:rPr>
        <w:t>quality</w:t>
      </w:r>
      <w:r>
        <w:rPr>
          <w:sz w:val="20"/>
        </w:rPr>
        <w:t xml:space="preserve"> </w:t>
      </w:r>
      <w:r>
        <w:rPr>
          <w:w w:val="60"/>
          <w:sz w:val="20"/>
        </w:rPr>
        <w:t>and</w:t>
      </w:r>
      <w:r>
        <w:rPr>
          <w:sz w:val="20"/>
        </w:rPr>
        <w:t xml:space="preserve"> </w:t>
      </w:r>
      <w:r>
        <w:rPr>
          <w:w w:val="65"/>
          <w:sz w:val="20"/>
        </w:rPr>
        <w:t>quantity</w:t>
      </w:r>
      <w:r>
        <w:rPr>
          <w:spacing w:val="-3"/>
          <w:sz w:val="20"/>
        </w:rPr>
        <w:t xml:space="preserve"> </w:t>
      </w:r>
      <w:r>
        <w:rPr>
          <w:w w:val="65"/>
          <w:sz w:val="20"/>
        </w:rPr>
        <w:t>in</w:t>
      </w:r>
      <w:r>
        <w:rPr>
          <w:sz w:val="20"/>
        </w:rPr>
        <w:t xml:space="preserve"> </w:t>
      </w:r>
      <w:r>
        <w:rPr>
          <w:w w:val="65"/>
          <w:sz w:val="20"/>
        </w:rPr>
        <w:t>Kayunga,</w:t>
      </w:r>
      <w:r>
        <w:rPr>
          <w:sz w:val="20"/>
        </w:rPr>
        <w:t xml:space="preserve"> </w:t>
      </w:r>
      <w:r>
        <w:rPr>
          <w:w w:val="65"/>
          <w:sz w:val="20"/>
        </w:rPr>
        <w:t>Mukono, Wakiso, Mbarara</w:t>
      </w:r>
      <w:r>
        <w:rPr>
          <w:spacing w:val="-11"/>
          <w:sz w:val="20"/>
        </w:rPr>
        <w:t xml:space="preserve"> </w:t>
      </w:r>
      <w:r>
        <w:rPr>
          <w:w w:val="65"/>
          <w:sz w:val="20"/>
        </w:rPr>
        <w:t>and Kiruhura</w:t>
      </w:r>
      <w:r>
        <w:rPr>
          <w:spacing w:val="-11"/>
          <w:sz w:val="20"/>
        </w:rPr>
        <w:t xml:space="preserve"> </w:t>
      </w:r>
      <w:r>
        <w:rPr>
          <w:w w:val="65"/>
          <w:sz w:val="20"/>
        </w:rPr>
        <w:t>through NAADS.</w:t>
      </w:r>
    </w:p>
    <w:p w:rsidR="00E5575B" w:rsidRDefault="00D512E5">
      <w:pPr>
        <w:pStyle w:val="ListParagraph"/>
        <w:numPr>
          <w:ilvl w:val="0"/>
          <w:numId w:val="64"/>
        </w:numPr>
        <w:tabs>
          <w:tab w:val="left" w:pos="1071"/>
        </w:tabs>
        <w:spacing w:line="242" w:lineRule="auto"/>
        <w:ind w:right="644" w:firstLine="0"/>
        <w:rPr>
          <w:sz w:val="20"/>
        </w:rPr>
      </w:pPr>
      <w:r>
        <w:rPr>
          <w:w w:val="60"/>
          <w:sz w:val="20"/>
        </w:rPr>
        <w:t>The</w:t>
      </w:r>
      <w:r>
        <w:rPr>
          <w:spacing w:val="13"/>
          <w:sz w:val="20"/>
        </w:rPr>
        <w:t xml:space="preserve"> </w:t>
      </w:r>
      <w:r>
        <w:rPr>
          <w:w w:val="60"/>
          <w:sz w:val="20"/>
        </w:rPr>
        <w:t>Ministry</w:t>
      </w:r>
      <w:r>
        <w:rPr>
          <w:spacing w:val="13"/>
          <w:sz w:val="20"/>
        </w:rPr>
        <w:t xml:space="preserve"> </w:t>
      </w:r>
      <w:r>
        <w:rPr>
          <w:w w:val="60"/>
          <w:sz w:val="20"/>
        </w:rPr>
        <w:t>of</w:t>
      </w:r>
      <w:r>
        <w:rPr>
          <w:spacing w:val="11"/>
          <w:sz w:val="20"/>
        </w:rPr>
        <w:t xml:space="preserve"> </w:t>
      </w:r>
      <w:r>
        <w:rPr>
          <w:w w:val="60"/>
          <w:sz w:val="20"/>
        </w:rPr>
        <w:t>agriculture</w:t>
      </w:r>
      <w:r>
        <w:rPr>
          <w:sz w:val="20"/>
        </w:rPr>
        <w:t xml:space="preserve"> </w:t>
      </w:r>
      <w:r>
        <w:rPr>
          <w:w w:val="60"/>
          <w:sz w:val="20"/>
        </w:rPr>
        <w:t>is</w:t>
      </w:r>
      <w:r>
        <w:rPr>
          <w:spacing w:val="13"/>
          <w:sz w:val="20"/>
        </w:rPr>
        <w:t xml:space="preserve"> </w:t>
      </w:r>
      <w:r>
        <w:rPr>
          <w:w w:val="60"/>
          <w:sz w:val="20"/>
        </w:rPr>
        <w:t>providing</w:t>
      </w:r>
      <w:r>
        <w:rPr>
          <w:sz w:val="20"/>
        </w:rPr>
        <w:t xml:space="preserve"> </w:t>
      </w:r>
      <w:r>
        <w:rPr>
          <w:w w:val="60"/>
          <w:sz w:val="20"/>
        </w:rPr>
        <w:t>incentives</w:t>
      </w:r>
      <w:r>
        <w:rPr>
          <w:spacing w:val="13"/>
          <w:sz w:val="20"/>
        </w:rPr>
        <w:t xml:space="preserve"> </w:t>
      </w:r>
      <w:r>
        <w:rPr>
          <w:w w:val="60"/>
          <w:sz w:val="20"/>
        </w:rPr>
        <w:t>to</w:t>
      </w:r>
      <w:r>
        <w:rPr>
          <w:spacing w:val="13"/>
          <w:sz w:val="20"/>
        </w:rPr>
        <w:t xml:space="preserve"> </w:t>
      </w:r>
      <w:r>
        <w:rPr>
          <w:w w:val="60"/>
          <w:sz w:val="20"/>
        </w:rPr>
        <w:t>farmers</w:t>
      </w:r>
      <w:r>
        <w:rPr>
          <w:spacing w:val="16"/>
          <w:sz w:val="20"/>
        </w:rPr>
        <w:t xml:space="preserve"> </w:t>
      </w:r>
      <w:r>
        <w:rPr>
          <w:w w:val="60"/>
          <w:sz w:val="20"/>
        </w:rPr>
        <w:t>e.g.</w:t>
      </w:r>
      <w:r>
        <w:rPr>
          <w:spacing w:val="11"/>
          <w:sz w:val="20"/>
        </w:rPr>
        <w:t xml:space="preserve"> </w:t>
      </w:r>
      <w:r>
        <w:rPr>
          <w:w w:val="60"/>
          <w:sz w:val="20"/>
        </w:rPr>
        <w:t>seedlings</w:t>
      </w:r>
      <w:r>
        <w:rPr>
          <w:spacing w:val="13"/>
          <w:sz w:val="20"/>
        </w:rPr>
        <w:t xml:space="preserve"> </w:t>
      </w:r>
      <w:r>
        <w:rPr>
          <w:w w:val="60"/>
          <w:sz w:val="20"/>
        </w:rPr>
        <w:t>of</w:t>
      </w:r>
      <w:r>
        <w:rPr>
          <w:spacing w:val="11"/>
          <w:sz w:val="20"/>
        </w:rPr>
        <w:t xml:space="preserve"> </w:t>
      </w:r>
      <w:r>
        <w:rPr>
          <w:w w:val="60"/>
          <w:sz w:val="20"/>
        </w:rPr>
        <w:t>upland</w:t>
      </w:r>
      <w:r>
        <w:rPr>
          <w:spacing w:val="13"/>
          <w:sz w:val="20"/>
        </w:rPr>
        <w:t xml:space="preserve"> </w:t>
      </w:r>
      <w:r>
        <w:rPr>
          <w:w w:val="60"/>
          <w:sz w:val="20"/>
        </w:rPr>
        <w:t>rice</w:t>
      </w:r>
      <w:r>
        <w:rPr>
          <w:sz w:val="20"/>
        </w:rPr>
        <w:t xml:space="preserve"> </w:t>
      </w:r>
      <w:r>
        <w:rPr>
          <w:w w:val="60"/>
          <w:sz w:val="20"/>
        </w:rPr>
        <w:t>in</w:t>
      </w:r>
      <w:r>
        <w:rPr>
          <w:spacing w:val="13"/>
          <w:sz w:val="20"/>
        </w:rPr>
        <w:t xml:space="preserve"> </w:t>
      </w:r>
      <w:r>
        <w:rPr>
          <w:w w:val="60"/>
          <w:sz w:val="20"/>
        </w:rPr>
        <w:t>Kakiri</w:t>
      </w:r>
      <w:r>
        <w:rPr>
          <w:spacing w:val="11"/>
          <w:sz w:val="20"/>
        </w:rPr>
        <w:t xml:space="preserve"> </w:t>
      </w:r>
      <w:r>
        <w:rPr>
          <w:w w:val="60"/>
          <w:sz w:val="20"/>
        </w:rPr>
        <w:t>in</w:t>
      </w:r>
      <w:r>
        <w:rPr>
          <w:spacing w:val="40"/>
          <w:sz w:val="20"/>
        </w:rPr>
        <w:t xml:space="preserve"> </w:t>
      </w:r>
      <w:r>
        <w:rPr>
          <w:w w:val="60"/>
          <w:sz w:val="20"/>
        </w:rPr>
        <w:t>Wakiso</w:t>
      </w:r>
      <w:r>
        <w:rPr>
          <w:spacing w:val="24"/>
          <w:sz w:val="20"/>
        </w:rPr>
        <w:t xml:space="preserve"> </w:t>
      </w:r>
      <w:r>
        <w:rPr>
          <w:w w:val="60"/>
          <w:sz w:val="20"/>
        </w:rPr>
        <w:t>district,</w:t>
      </w:r>
      <w:r>
        <w:rPr>
          <w:spacing w:val="19"/>
          <w:sz w:val="20"/>
        </w:rPr>
        <w:t xml:space="preserve"> </w:t>
      </w:r>
      <w:r>
        <w:rPr>
          <w:w w:val="60"/>
          <w:sz w:val="20"/>
        </w:rPr>
        <w:t>Cassava</w:t>
      </w:r>
      <w:r>
        <w:rPr>
          <w:spacing w:val="21"/>
          <w:sz w:val="20"/>
        </w:rPr>
        <w:t xml:space="preserve"> </w:t>
      </w:r>
      <w:r>
        <w:rPr>
          <w:w w:val="60"/>
          <w:sz w:val="20"/>
        </w:rPr>
        <w:t>planting</w:t>
      </w:r>
      <w:r>
        <w:rPr>
          <w:spacing w:val="21"/>
          <w:sz w:val="20"/>
        </w:rPr>
        <w:t xml:space="preserve"> </w:t>
      </w:r>
      <w:r>
        <w:rPr>
          <w:w w:val="60"/>
          <w:sz w:val="20"/>
        </w:rPr>
        <w:t>stems</w:t>
      </w:r>
      <w:r>
        <w:rPr>
          <w:spacing w:val="21"/>
          <w:sz w:val="20"/>
        </w:rPr>
        <w:t xml:space="preserve"> </w:t>
      </w:r>
      <w:r>
        <w:rPr>
          <w:w w:val="60"/>
          <w:sz w:val="20"/>
        </w:rPr>
        <w:t>in</w:t>
      </w:r>
      <w:r>
        <w:rPr>
          <w:spacing w:val="21"/>
          <w:sz w:val="20"/>
        </w:rPr>
        <w:t xml:space="preserve"> </w:t>
      </w:r>
      <w:r>
        <w:rPr>
          <w:w w:val="60"/>
          <w:sz w:val="20"/>
        </w:rPr>
        <w:t>Teso,</w:t>
      </w:r>
      <w:r>
        <w:rPr>
          <w:spacing w:val="22"/>
          <w:sz w:val="20"/>
        </w:rPr>
        <w:t xml:space="preserve"> </w:t>
      </w:r>
      <w:r>
        <w:rPr>
          <w:w w:val="60"/>
          <w:sz w:val="20"/>
        </w:rPr>
        <w:t>Tea</w:t>
      </w:r>
      <w:r>
        <w:rPr>
          <w:spacing w:val="21"/>
          <w:sz w:val="20"/>
        </w:rPr>
        <w:t xml:space="preserve"> </w:t>
      </w:r>
      <w:r>
        <w:rPr>
          <w:w w:val="60"/>
          <w:sz w:val="20"/>
        </w:rPr>
        <w:t>seedling</w:t>
      </w:r>
      <w:r>
        <w:rPr>
          <w:spacing w:val="21"/>
          <w:sz w:val="20"/>
        </w:rPr>
        <w:t xml:space="preserve"> </w:t>
      </w:r>
      <w:r>
        <w:rPr>
          <w:w w:val="60"/>
          <w:sz w:val="20"/>
        </w:rPr>
        <w:t>in</w:t>
      </w:r>
      <w:r>
        <w:rPr>
          <w:spacing w:val="21"/>
          <w:sz w:val="20"/>
        </w:rPr>
        <w:t xml:space="preserve"> </w:t>
      </w:r>
      <w:r>
        <w:rPr>
          <w:w w:val="60"/>
          <w:sz w:val="20"/>
        </w:rPr>
        <w:t>Lugazi</w:t>
      </w:r>
      <w:r>
        <w:rPr>
          <w:spacing w:val="22"/>
          <w:sz w:val="20"/>
        </w:rPr>
        <w:t xml:space="preserve"> </w:t>
      </w:r>
      <w:r>
        <w:rPr>
          <w:w w:val="60"/>
          <w:sz w:val="20"/>
        </w:rPr>
        <w:t>and</w:t>
      </w:r>
      <w:r>
        <w:rPr>
          <w:sz w:val="20"/>
        </w:rPr>
        <w:t xml:space="preserve"> </w:t>
      </w:r>
      <w:r>
        <w:rPr>
          <w:w w:val="70"/>
          <w:sz w:val="20"/>
        </w:rPr>
        <w:t>Toro</w:t>
      </w:r>
      <w:r>
        <w:rPr>
          <w:spacing w:val="-14"/>
          <w:sz w:val="20"/>
        </w:rPr>
        <w:t xml:space="preserve"> </w:t>
      </w:r>
      <w:r>
        <w:rPr>
          <w:w w:val="70"/>
          <w:sz w:val="20"/>
        </w:rPr>
        <w:t>for</w:t>
      </w:r>
      <w:r>
        <w:rPr>
          <w:spacing w:val="-13"/>
          <w:sz w:val="20"/>
        </w:rPr>
        <w:t xml:space="preserve"> </w:t>
      </w:r>
      <w:r>
        <w:rPr>
          <w:w w:val="70"/>
          <w:sz w:val="20"/>
        </w:rPr>
        <w:t>increased</w:t>
      </w:r>
      <w:r>
        <w:rPr>
          <w:spacing w:val="-13"/>
          <w:sz w:val="20"/>
        </w:rPr>
        <w:t xml:space="preserve"> </w:t>
      </w:r>
      <w:r>
        <w:rPr>
          <w:w w:val="70"/>
          <w:sz w:val="20"/>
        </w:rPr>
        <w:t>productivity.</w:t>
      </w:r>
    </w:p>
    <w:p w:rsidR="00E5575B" w:rsidRDefault="00D512E5">
      <w:pPr>
        <w:pStyle w:val="ListParagraph"/>
        <w:numPr>
          <w:ilvl w:val="0"/>
          <w:numId w:val="64"/>
        </w:numPr>
        <w:tabs>
          <w:tab w:val="left" w:pos="1071"/>
        </w:tabs>
        <w:spacing w:line="244" w:lineRule="auto"/>
        <w:ind w:right="640" w:firstLine="0"/>
        <w:rPr>
          <w:sz w:val="20"/>
        </w:rPr>
      </w:pPr>
      <w:r>
        <w:rPr>
          <w:w w:val="60"/>
          <w:sz w:val="20"/>
        </w:rPr>
        <w:t>The</w:t>
      </w:r>
      <w:r>
        <w:rPr>
          <w:spacing w:val="35"/>
          <w:sz w:val="20"/>
        </w:rPr>
        <w:t xml:space="preserve"> </w:t>
      </w:r>
      <w:r>
        <w:rPr>
          <w:w w:val="60"/>
          <w:sz w:val="20"/>
        </w:rPr>
        <w:t>Ministry</w:t>
      </w:r>
      <w:r>
        <w:rPr>
          <w:spacing w:val="32"/>
          <w:sz w:val="20"/>
        </w:rPr>
        <w:t xml:space="preserve"> </w:t>
      </w:r>
      <w:r>
        <w:rPr>
          <w:w w:val="60"/>
          <w:sz w:val="20"/>
        </w:rPr>
        <w:t>of</w:t>
      </w:r>
      <w:r>
        <w:rPr>
          <w:spacing w:val="30"/>
          <w:sz w:val="20"/>
        </w:rPr>
        <w:t xml:space="preserve"> </w:t>
      </w:r>
      <w:r>
        <w:rPr>
          <w:w w:val="60"/>
          <w:sz w:val="20"/>
        </w:rPr>
        <w:t>Agriculture</w:t>
      </w:r>
      <w:r>
        <w:rPr>
          <w:spacing w:val="32"/>
          <w:sz w:val="20"/>
        </w:rPr>
        <w:t xml:space="preserve"> </w:t>
      </w:r>
      <w:r>
        <w:rPr>
          <w:w w:val="60"/>
          <w:sz w:val="20"/>
        </w:rPr>
        <w:t>has</w:t>
      </w:r>
      <w:r>
        <w:rPr>
          <w:spacing w:val="32"/>
          <w:sz w:val="20"/>
        </w:rPr>
        <w:t xml:space="preserve"> </w:t>
      </w:r>
      <w:r>
        <w:rPr>
          <w:w w:val="60"/>
          <w:sz w:val="20"/>
        </w:rPr>
        <w:t>introduced</w:t>
      </w:r>
      <w:r>
        <w:rPr>
          <w:spacing w:val="32"/>
          <w:sz w:val="20"/>
        </w:rPr>
        <w:t xml:space="preserve"> </w:t>
      </w:r>
      <w:r>
        <w:rPr>
          <w:w w:val="60"/>
          <w:sz w:val="20"/>
        </w:rPr>
        <w:t>fish</w:t>
      </w:r>
      <w:r>
        <w:rPr>
          <w:spacing w:val="35"/>
          <w:sz w:val="20"/>
        </w:rPr>
        <w:t xml:space="preserve"> </w:t>
      </w:r>
      <w:r>
        <w:rPr>
          <w:w w:val="60"/>
          <w:sz w:val="20"/>
        </w:rPr>
        <w:t>farming</w:t>
      </w:r>
      <w:r>
        <w:rPr>
          <w:spacing w:val="32"/>
          <w:sz w:val="20"/>
        </w:rPr>
        <w:t xml:space="preserve"> </w:t>
      </w:r>
      <w:r>
        <w:rPr>
          <w:w w:val="60"/>
          <w:sz w:val="20"/>
        </w:rPr>
        <w:t>of</w:t>
      </w:r>
      <w:r>
        <w:rPr>
          <w:spacing w:val="30"/>
          <w:sz w:val="20"/>
        </w:rPr>
        <w:t xml:space="preserve"> </w:t>
      </w:r>
      <w:r>
        <w:rPr>
          <w:w w:val="60"/>
          <w:sz w:val="20"/>
        </w:rPr>
        <w:t>Tilapia</w:t>
      </w:r>
      <w:r>
        <w:rPr>
          <w:spacing w:val="32"/>
          <w:sz w:val="20"/>
        </w:rPr>
        <w:t xml:space="preserve"> </w:t>
      </w:r>
      <w:r>
        <w:rPr>
          <w:w w:val="60"/>
          <w:sz w:val="20"/>
        </w:rPr>
        <w:t>and</w:t>
      </w:r>
      <w:r>
        <w:rPr>
          <w:spacing w:val="35"/>
          <w:sz w:val="20"/>
        </w:rPr>
        <w:t xml:space="preserve"> </w:t>
      </w:r>
      <w:r>
        <w:rPr>
          <w:w w:val="60"/>
          <w:sz w:val="20"/>
        </w:rPr>
        <w:t>catfish</w:t>
      </w:r>
      <w:r>
        <w:rPr>
          <w:spacing w:val="35"/>
          <w:sz w:val="20"/>
        </w:rPr>
        <w:t xml:space="preserve"> </w:t>
      </w:r>
      <w:r>
        <w:rPr>
          <w:w w:val="60"/>
          <w:sz w:val="20"/>
        </w:rPr>
        <w:t>at</w:t>
      </w:r>
      <w:r>
        <w:rPr>
          <w:spacing w:val="39"/>
          <w:sz w:val="20"/>
        </w:rPr>
        <w:t xml:space="preserve"> </w:t>
      </w:r>
      <w:r>
        <w:rPr>
          <w:w w:val="60"/>
          <w:sz w:val="20"/>
        </w:rPr>
        <w:t>Kajjansi,</w:t>
      </w:r>
      <w:r>
        <w:rPr>
          <w:spacing w:val="30"/>
          <w:sz w:val="20"/>
        </w:rPr>
        <w:t xml:space="preserve"> </w:t>
      </w:r>
      <w:r>
        <w:rPr>
          <w:w w:val="60"/>
          <w:sz w:val="20"/>
        </w:rPr>
        <w:t>Kiboga,</w:t>
      </w:r>
      <w:r>
        <w:rPr>
          <w:spacing w:val="33"/>
          <w:sz w:val="20"/>
        </w:rPr>
        <w:t xml:space="preserve"> </w:t>
      </w:r>
      <w:r>
        <w:rPr>
          <w:w w:val="60"/>
          <w:sz w:val="20"/>
        </w:rPr>
        <w:t>Nakasongola,</w:t>
      </w:r>
      <w:r>
        <w:rPr>
          <w:spacing w:val="33"/>
          <w:sz w:val="20"/>
        </w:rPr>
        <w:t xml:space="preserve"> </w:t>
      </w:r>
      <w:r>
        <w:rPr>
          <w:w w:val="60"/>
          <w:sz w:val="20"/>
        </w:rPr>
        <w:t>Mbale,</w:t>
      </w:r>
      <w:r>
        <w:rPr>
          <w:spacing w:val="33"/>
          <w:sz w:val="20"/>
        </w:rPr>
        <w:t xml:space="preserve"> </w:t>
      </w:r>
      <w:r>
        <w:rPr>
          <w:w w:val="60"/>
          <w:sz w:val="20"/>
        </w:rPr>
        <w:t>Palli</w:t>
      </w:r>
      <w:r>
        <w:rPr>
          <w:spacing w:val="-5"/>
          <w:sz w:val="20"/>
        </w:rPr>
        <w:t xml:space="preserve"> </w:t>
      </w:r>
      <w:proofErr w:type="gramStart"/>
      <w:r>
        <w:rPr>
          <w:w w:val="60"/>
          <w:sz w:val="20"/>
        </w:rPr>
        <w:t>sa</w:t>
      </w:r>
      <w:proofErr w:type="gramEnd"/>
      <w:r>
        <w:rPr>
          <w:w w:val="60"/>
          <w:sz w:val="20"/>
        </w:rPr>
        <w:t>,</w:t>
      </w:r>
      <w:r>
        <w:rPr>
          <w:spacing w:val="30"/>
          <w:sz w:val="20"/>
        </w:rPr>
        <w:t xml:space="preserve"> </w:t>
      </w:r>
      <w:r>
        <w:rPr>
          <w:w w:val="60"/>
          <w:sz w:val="20"/>
        </w:rPr>
        <w:t>Rukungiri,</w:t>
      </w:r>
      <w:r>
        <w:rPr>
          <w:spacing w:val="30"/>
          <w:sz w:val="20"/>
        </w:rPr>
        <w:t xml:space="preserve"> </w:t>
      </w:r>
      <w:r>
        <w:rPr>
          <w:w w:val="60"/>
          <w:sz w:val="20"/>
        </w:rPr>
        <w:t>Lugazi,</w:t>
      </w:r>
      <w:r>
        <w:rPr>
          <w:spacing w:val="30"/>
          <w:sz w:val="20"/>
        </w:rPr>
        <w:t xml:space="preserve"> </w:t>
      </w:r>
      <w:r>
        <w:rPr>
          <w:w w:val="60"/>
          <w:sz w:val="20"/>
        </w:rPr>
        <w:t>and</w:t>
      </w:r>
      <w:r>
        <w:rPr>
          <w:spacing w:val="32"/>
          <w:sz w:val="20"/>
        </w:rPr>
        <w:t xml:space="preserve"> </w:t>
      </w:r>
      <w:r>
        <w:rPr>
          <w:w w:val="60"/>
          <w:sz w:val="20"/>
        </w:rPr>
        <w:t>Entebbe</w:t>
      </w:r>
      <w:r>
        <w:rPr>
          <w:spacing w:val="35"/>
          <w:sz w:val="20"/>
        </w:rPr>
        <w:t xml:space="preserve"> </w:t>
      </w:r>
      <w:r>
        <w:rPr>
          <w:w w:val="60"/>
          <w:sz w:val="20"/>
        </w:rPr>
        <w:t>to</w:t>
      </w:r>
      <w:r>
        <w:rPr>
          <w:spacing w:val="32"/>
          <w:sz w:val="20"/>
        </w:rPr>
        <w:t xml:space="preserve"> </w:t>
      </w:r>
      <w:r>
        <w:rPr>
          <w:w w:val="60"/>
          <w:sz w:val="20"/>
        </w:rPr>
        <w:t>boast</w:t>
      </w:r>
      <w:r>
        <w:rPr>
          <w:spacing w:val="30"/>
          <w:sz w:val="20"/>
        </w:rPr>
        <w:t xml:space="preserve"> </w:t>
      </w:r>
      <w:r>
        <w:rPr>
          <w:w w:val="60"/>
          <w:sz w:val="20"/>
        </w:rPr>
        <w:t>crop</w:t>
      </w:r>
      <w:r>
        <w:rPr>
          <w:sz w:val="20"/>
        </w:rPr>
        <w:t xml:space="preserve"> </w:t>
      </w:r>
      <w:r>
        <w:rPr>
          <w:w w:val="65"/>
          <w:sz w:val="20"/>
        </w:rPr>
        <w:t>and</w:t>
      </w:r>
      <w:r>
        <w:rPr>
          <w:sz w:val="20"/>
        </w:rPr>
        <w:t xml:space="preserve"> </w:t>
      </w:r>
      <w:r>
        <w:rPr>
          <w:w w:val="65"/>
          <w:sz w:val="20"/>
        </w:rPr>
        <w:t>animal</w:t>
      </w:r>
      <w:r>
        <w:rPr>
          <w:sz w:val="20"/>
        </w:rPr>
        <w:t xml:space="preserve"> </w:t>
      </w:r>
      <w:r>
        <w:rPr>
          <w:w w:val="65"/>
          <w:sz w:val="20"/>
        </w:rPr>
        <w:t>farming</w:t>
      </w:r>
      <w:r>
        <w:rPr>
          <w:sz w:val="20"/>
        </w:rPr>
        <w:t xml:space="preserve"> </w:t>
      </w:r>
      <w:r>
        <w:rPr>
          <w:w w:val="65"/>
          <w:sz w:val="20"/>
        </w:rPr>
        <w:t>as</w:t>
      </w:r>
      <w:r>
        <w:rPr>
          <w:sz w:val="20"/>
        </w:rPr>
        <w:t xml:space="preserve"> </w:t>
      </w:r>
      <w:r>
        <w:rPr>
          <w:w w:val="65"/>
          <w:sz w:val="20"/>
        </w:rPr>
        <w:t>an</w:t>
      </w:r>
      <w:r>
        <w:rPr>
          <w:sz w:val="20"/>
        </w:rPr>
        <w:t xml:space="preserve"> </w:t>
      </w:r>
      <w:r>
        <w:rPr>
          <w:w w:val="65"/>
          <w:sz w:val="20"/>
        </w:rPr>
        <w:t>alternative.</w:t>
      </w:r>
    </w:p>
    <w:p w:rsidR="00E5575B" w:rsidRDefault="00D512E5">
      <w:pPr>
        <w:pStyle w:val="ListParagraph"/>
        <w:numPr>
          <w:ilvl w:val="0"/>
          <w:numId w:val="64"/>
        </w:numPr>
        <w:tabs>
          <w:tab w:val="left" w:pos="1071"/>
        </w:tabs>
        <w:spacing w:line="244" w:lineRule="auto"/>
        <w:ind w:right="632" w:firstLine="0"/>
        <w:rPr>
          <w:sz w:val="20"/>
        </w:rPr>
      </w:pPr>
      <w:r>
        <w:rPr>
          <w:w w:val="60"/>
          <w:sz w:val="20"/>
        </w:rPr>
        <w:t>The</w:t>
      </w:r>
      <w:r>
        <w:rPr>
          <w:spacing w:val="38"/>
          <w:sz w:val="20"/>
        </w:rPr>
        <w:t xml:space="preserve"> </w:t>
      </w:r>
      <w:r>
        <w:rPr>
          <w:w w:val="60"/>
          <w:sz w:val="20"/>
        </w:rPr>
        <w:t>Ministry</w:t>
      </w:r>
      <w:r>
        <w:rPr>
          <w:spacing w:val="38"/>
          <w:sz w:val="20"/>
        </w:rPr>
        <w:t xml:space="preserve"> </w:t>
      </w:r>
      <w:r>
        <w:rPr>
          <w:w w:val="60"/>
          <w:sz w:val="20"/>
        </w:rPr>
        <w:t>of</w:t>
      </w:r>
      <w:r>
        <w:rPr>
          <w:spacing w:val="31"/>
          <w:sz w:val="20"/>
        </w:rPr>
        <w:t xml:space="preserve"> </w:t>
      </w:r>
      <w:r>
        <w:rPr>
          <w:w w:val="60"/>
          <w:sz w:val="20"/>
        </w:rPr>
        <w:t>Agriculture</w:t>
      </w:r>
      <w:r>
        <w:rPr>
          <w:spacing w:val="38"/>
          <w:sz w:val="20"/>
        </w:rPr>
        <w:t xml:space="preserve"> </w:t>
      </w:r>
      <w:r>
        <w:rPr>
          <w:w w:val="60"/>
          <w:sz w:val="20"/>
        </w:rPr>
        <w:t>has</w:t>
      </w:r>
      <w:r>
        <w:rPr>
          <w:spacing w:val="33"/>
          <w:sz w:val="20"/>
        </w:rPr>
        <w:t xml:space="preserve"> </w:t>
      </w:r>
      <w:r>
        <w:rPr>
          <w:w w:val="60"/>
          <w:sz w:val="20"/>
        </w:rPr>
        <w:t>intensified</w:t>
      </w:r>
      <w:r>
        <w:rPr>
          <w:spacing w:val="33"/>
          <w:sz w:val="20"/>
        </w:rPr>
        <w:t xml:space="preserve"> </w:t>
      </w:r>
      <w:r>
        <w:rPr>
          <w:w w:val="60"/>
          <w:sz w:val="20"/>
        </w:rPr>
        <w:t>research</w:t>
      </w:r>
      <w:r>
        <w:rPr>
          <w:spacing w:val="38"/>
          <w:sz w:val="20"/>
        </w:rPr>
        <w:t xml:space="preserve"> </w:t>
      </w:r>
      <w:r>
        <w:rPr>
          <w:w w:val="60"/>
          <w:sz w:val="20"/>
        </w:rPr>
        <w:t>through</w:t>
      </w:r>
      <w:r>
        <w:rPr>
          <w:spacing w:val="33"/>
          <w:sz w:val="20"/>
        </w:rPr>
        <w:t xml:space="preserve"> </w:t>
      </w:r>
      <w:r>
        <w:rPr>
          <w:w w:val="60"/>
          <w:sz w:val="20"/>
        </w:rPr>
        <w:t>NARO</w:t>
      </w:r>
      <w:r>
        <w:rPr>
          <w:spacing w:val="35"/>
          <w:sz w:val="20"/>
        </w:rPr>
        <w:t xml:space="preserve"> </w:t>
      </w:r>
      <w:r>
        <w:rPr>
          <w:w w:val="60"/>
          <w:sz w:val="20"/>
        </w:rPr>
        <w:t>(National</w:t>
      </w:r>
      <w:r>
        <w:rPr>
          <w:spacing w:val="40"/>
          <w:sz w:val="20"/>
        </w:rPr>
        <w:t xml:space="preserve"> </w:t>
      </w:r>
      <w:r>
        <w:rPr>
          <w:w w:val="60"/>
          <w:sz w:val="20"/>
        </w:rPr>
        <w:t>Agricultural</w:t>
      </w:r>
      <w:r>
        <w:rPr>
          <w:spacing w:val="40"/>
          <w:sz w:val="20"/>
        </w:rPr>
        <w:t xml:space="preserve"> </w:t>
      </w:r>
      <w:r>
        <w:rPr>
          <w:w w:val="60"/>
          <w:sz w:val="20"/>
        </w:rPr>
        <w:t>research</w:t>
      </w:r>
      <w:r>
        <w:rPr>
          <w:spacing w:val="33"/>
          <w:sz w:val="20"/>
        </w:rPr>
        <w:t xml:space="preserve"> </w:t>
      </w:r>
      <w:r>
        <w:rPr>
          <w:w w:val="60"/>
          <w:sz w:val="20"/>
        </w:rPr>
        <w:t>organization)</w:t>
      </w:r>
      <w:r>
        <w:rPr>
          <w:spacing w:val="36"/>
          <w:sz w:val="20"/>
        </w:rPr>
        <w:t xml:space="preserve"> </w:t>
      </w:r>
      <w:r>
        <w:rPr>
          <w:w w:val="60"/>
          <w:sz w:val="20"/>
        </w:rPr>
        <w:t>and</w:t>
      </w:r>
      <w:r>
        <w:rPr>
          <w:spacing w:val="38"/>
          <w:sz w:val="20"/>
        </w:rPr>
        <w:t xml:space="preserve"> </w:t>
      </w:r>
      <w:r>
        <w:rPr>
          <w:w w:val="60"/>
          <w:sz w:val="20"/>
        </w:rPr>
        <w:t>NAADS</w:t>
      </w:r>
      <w:r>
        <w:rPr>
          <w:spacing w:val="38"/>
          <w:sz w:val="20"/>
        </w:rPr>
        <w:t xml:space="preserve"> </w:t>
      </w:r>
      <w:r>
        <w:rPr>
          <w:w w:val="60"/>
          <w:sz w:val="20"/>
        </w:rPr>
        <w:t>(National</w:t>
      </w:r>
      <w:r>
        <w:rPr>
          <w:spacing w:val="35"/>
          <w:sz w:val="20"/>
        </w:rPr>
        <w:t xml:space="preserve"> </w:t>
      </w:r>
      <w:r>
        <w:rPr>
          <w:w w:val="60"/>
          <w:sz w:val="20"/>
        </w:rPr>
        <w:t>Agricultural</w:t>
      </w:r>
      <w:r>
        <w:rPr>
          <w:spacing w:val="35"/>
          <w:sz w:val="20"/>
        </w:rPr>
        <w:t xml:space="preserve"> </w:t>
      </w:r>
      <w:r>
        <w:rPr>
          <w:w w:val="60"/>
          <w:sz w:val="20"/>
        </w:rPr>
        <w:t>Advisory</w:t>
      </w:r>
      <w:r>
        <w:rPr>
          <w:spacing w:val="38"/>
          <w:sz w:val="20"/>
        </w:rPr>
        <w:t xml:space="preserve"> </w:t>
      </w:r>
      <w:r>
        <w:rPr>
          <w:w w:val="60"/>
          <w:sz w:val="20"/>
        </w:rPr>
        <w:t>s</w:t>
      </w:r>
      <w:r>
        <w:rPr>
          <w:spacing w:val="-6"/>
          <w:sz w:val="20"/>
        </w:rPr>
        <w:t xml:space="preserve"> </w:t>
      </w:r>
      <w:r>
        <w:rPr>
          <w:w w:val="60"/>
          <w:sz w:val="20"/>
        </w:rPr>
        <w:t>ervices)</w:t>
      </w:r>
      <w:r>
        <w:rPr>
          <w:spacing w:val="33"/>
          <w:sz w:val="20"/>
        </w:rPr>
        <w:t xml:space="preserve"> </w:t>
      </w:r>
      <w:r>
        <w:rPr>
          <w:w w:val="60"/>
          <w:sz w:val="20"/>
        </w:rPr>
        <w:t>so</w:t>
      </w:r>
      <w:r>
        <w:rPr>
          <w:spacing w:val="33"/>
          <w:sz w:val="20"/>
        </w:rPr>
        <w:t xml:space="preserve"> </w:t>
      </w:r>
      <w:r>
        <w:rPr>
          <w:w w:val="60"/>
          <w:sz w:val="20"/>
        </w:rPr>
        <w:t>as</w:t>
      </w:r>
      <w:r>
        <w:rPr>
          <w:spacing w:val="38"/>
          <w:sz w:val="20"/>
        </w:rPr>
        <w:t xml:space="preserve"> </w:t>
      </w:r>
      <w:r>
        <w:rPr>
          <w:w w:val="60"/>
          <w:sz w:val="20"/>
        </w:rPr>
        <w:t>to</w:t>
      </w:r>
      <w:r>
        <w:rPr>
          <w:sz w:val="20"/>
        </w:rPr>
        <w:t xml:space="preserve"> </w:t>
      </w:r>
      <w:r>
        <w:rPr>
          <w:w w:val="65"/>
          <w:sz w:val="20"/>
        </w:rPr>
        <w:t>improve</w:t>
      </w:r>
      <w:r>
        <w:rPr>
          <w:sz w:val="20"/>
        </w:rPr>
        <w:t xml:space="preserve"> </w:t>
      </w:r>
      <w:r>
        <w:rPr>
          <w:w w:val="65"/>
          <w:sz w:val="20"/>
        </w:rPr>
        <w:t>on</w:t>
      </w:r>
      <w:r>
        <w:rPr>
          <w:sz w:val="20"/>
        </w:rPr>
        <w:t xml:space="preserve"> </w:t>
      </w:r>
      <w:r>
        <w:rPr>
          <w:w w:val="65"/>
          <w:sz w:val="20"/>
        </w:rPr>
        <w:t>both</w:t>
      </w:r>
      <w:r>
        <w:rPr>
          <w:sz w:val="20"/>
        </w:rPr>
        <w:t xml:space="preserve"> </w:t>
      </w:r>
      <w:r>
        <w:rPr>
          <w:w w:val="65"/>
          <w:sz w:val="20"/>
        </w:rPr>
        <w:t>crop</w:t>
      </w:r>
      <w:r>
        <w:rPr>
          <w:sz w:val="20"/>
        </w:rPr>
        <w:t xml:space="preserve"> </w:t>
      </w:r>
      <w:r>
        <w:rPr>
          <w:w w:val="65"/>
          <w:sz w:val="20"/>
        </w:rPr>
        <w:t>varieties</w:t>
      </w:r>
      <w:r>
        <w:rPr>
          <w:sz w:val="20"/>
        </w:rPr>
        <w:t xml:space="preserve"> </w:t>
      </w:r>
      <w:r>
        <w:rPr>
          <w:w w:val="65"/>
          <w:sz w:val="20"/>
        </w:rPr>
        <w:t>and</w:t>
      </w:r>
      <w:r>
        <w:rPr>
          <w:sz w:val="20"/>
        </w:rPr>
        <w:t xml:space="preserve"> </w:t>
      </w:r>
      <w:r>
        <w:rPr>
          <w:spacing w:val="9"/>
          <w:w w:val="65"/>
          <w:sz w:val="20"/>
        </w:rPr>
        <w:t>livestock</w:t>
      </w:r>
      <w:r>
        <w:rPr>
          <w:sz w:val="20"/>
        </w:rPr>
        <w:t xml:space="preserve"> </w:t>
      </w:r>
      <w:r>
        <w:rPr>
          <w:w w:val="65"/>
          <w:sz w:val="20"/>
        </w:rPr>
        <w:t>breeds</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spacing w:val="9"/>
          <w:w w:val="65"/>
          <w:sz w:val="20"/>
        </w:rPr>
        <w:t>marketing</w:t>
      </w:r>
      <w:r>
        <w:rPr>
          <w:sz w:val="20"/>
        </w:rPr>
        <w:t xml:space="preserve"> </w:t>
      </w:r>
      <w:r>
        <w:rPr>
          <w:w w:val="65"/>
          <w:sz w:val="20"/>
        </w:rPr>
        <w:t>in</w:t>
      </w:r>
      <w:r>
        <w:rPr>
          <w:spacing w:val="21"/>
          <w:sz w:val="20"/>
        </w:rPr>
        <w:t xml:space="preserve"> </w:t>
      </w:r>
      <w:r>
        <w:rPr>
          <w:spacing w:val="9"/>
          <w:w w:val="65"/>
          <w:sz w:val="20"/>
        </w:rPr>
        <w:t>Mukono,</w:t>
      </w:r>
      <w:r>
        <w:rPr>
          <w:sz w:val="20"/>
        </w:rPr>
        <w:t xml:space="preserve"> </w:t>
      </w:r>
      <w:r>
        <w:rPr>
          <w:spacing w:val="9"/>
          <w:w w:val="65"/>
          <w:sz w:val="20"/>
        </w:rPr>
        <w:t>Ntenjeru,</w:t>
      </w:r>
      <w:r>
        <w:rPr>
          <w:sz w:val="20"/>
        </w:rPr>
        <w:t xml:space="preserve"> </w:t>
      </w:r>
      <w:r>
        <w:rPr>
          <w:spacing w:val="9"/>
          <w:w w:val="65"/>
          <w:sz w:val="20"/>
        </w:rPr>
        <w:t>Mbarara,</w:t>
      </w:r>
      <w:r>
        <w:rPr>
          <w:sz w:val="20"/>
        </w:rPr>
        <w:t xml:space="preserve"> </w:t>
      </w:r>
      <w:r>
        <w:rPr>
          <w:w w:val="65"/>
          <w:sz w:val="20"/>
        </w:rPr>
        <w:t>Mbale,</w:t>
      </w:r>
      <w:r>
        <w:rPr>
          <w:spacing w:val="39"/>
          <w:sz w:val="20"/>
        </w:rPr>
        <w:t xml:space="preserve"> </w:t>
      </w:r>
      <w:r>
        <w:rPr>
          <w:w w:val="65"/>
          <w:sz w:val="20"/>
        </w:rPr>
        <w:t>Mpigi</w:t>
      </w:r>
      <w:r>
        <w:rPr>
          <w:sz w:val="20"/>
        </w:rPr>
        <w:t xml:space="preserve"> </w:t>
      </w:r>
      <w:r>
        <w:rPr>
          <w:w w:val="65"/>
          <w:sz w:val="20"/>
        </w:rPr>
        <w:t>and</w:t>
      </w:r>
      <w:r>
        <w:rPr>
          <w:sz w:val="20"/>
        </w:rPr>
        <w:t xml:space="preserve"> </w:t>
      </w:r>
      <w:r>
        <w:rPr>
          <w:w w:val="65"/>
          <w:sz w:val="20"/>
        </w:rPr>
        <w:t>Kalangala.</w:t>
      </w:r>
    </w:p>
    <w:p w:rsidR="00E5575B" w:rsidRDefault="00D512E5">
      <w:pPr>
        <w:pStyle w:val="ListParagraph"/>
        <w:numPr>
          <w:ilvl w:val="0"/>
          <w:numId w:val="64"/>
        </w:numPr>
        <w:tabs>
          <w:tab w:val="left" w:pos="1071"/>
        </w:tabs>
        <w:spacing w:line="242" w:lineRule="auto"/>
        <w:ind w:right="641" w:firstLine="0"/>
        <w:rPr>
          <w:sz w:val="20"/>
        </w:rPr>
      </w:pPr>
      <w:r>
        <w:rPr>
          <w:w w:val="65"/>
          <w:sz w:val="20"/>
        </w:rPr>
        <w:t>Improved</w:t>
      </w:r>
      <w:r>
        <w:rPr>
          <w:sz w:val="20"/>
        </w:rPr>
        <w:t xml:space="preserve"> </w:t>
      </w:r>
      <w:r>
        <w:rPr>
          <w:w w:val="65"/>
          <w:sz w:val="20"/>
        </w:rPr>
        <w:t>storage</w:t>
      </w:r>
      <w:r>
        <w:rPr>
          <w:sz w:val="20"/>
        </w:rPr>
        <w:t xml:space="preserve"> </w:t>
      </w:r>
      <w:r>
        <w:rPr>
          <w:w w:val="65"/>
          <w:sz w:val="20"/>
        </w:rPr>
        <w:t>facilities</w:t>
      </w:r>
      <w:r>
        <w:rPr>
          <w:sz w:val="20"/>
        </w:rPr>
        <w:t xml:space="preserve"> </w:t>
      </w:r>
      <w:r>
        <w:rPr>
          <w:w w:val="65"/>
          <w:sz w:val="20"/>
        </w:rPr>
        <w:t>e.g.</w:t>
      </w:r>
      <w:r>
        <w:rPr>
          <w:sz w:val="20"/>
        </w:rPr>
        <w:t xml:space="preserve"> </w:t>
      </w:r>
      <w:r>
        <w:rPr>
          <w:w w:val="65"/>
          <w:sz w:val="20"/>
        </w:rPr>
        <w:t>milk</w:t>
      </w:r>
      <w:r>
        <w:rPr>
          <w:sz w:val="20"/>
        </w:rPr>
        <w:t xml:space="preserve"> </w:t>
      </w:r>
      <w:r>
        <w:rPr>
          <w:w w:val="65"/>
          <w:sz w:val="20"/>
        </w:rPr>
        <w:t>dairy</w:t>
      </w:r>
      <w:r>
        <w:rPr>
          <w:sz w:val="20"/>
        </w:rPr>
        <w:t xml:space="preserve"> </w:t>
      </w:r>
      <w:r>
        <w:rPr>
          <w:w w:val="65"/>
          <w:sz w:val="20"/>
        </w:rPr>
        <w:t>factories</w:t>
      </w:r>
      <w:r>
        <w:rPr>
          <w:sz w:val="20"/>
        </w:rPr>
        <w:t xml:space="preserve"> </w:t>
      </w:r>
      <w:r>
        <w:rPr>
          <w:w w:val="65"/>
          <w:sz w:val="20"/>
        </w:rPr>
        <w:t>for</w:t>
      </w:r>
      <w:r>
        <w:rPr>
          <w:sz w:val="20"/>
        </w:rPr>
        <w:t xml:space="preserve"> </w:t>
      </w:r>
      <w:r>
        <w:rPr>
          <w:w w:val="65"/>
          <w:sz w:val="20"/>
        </w:rPr>
        <w:t>cooling</w:t>
      </w:r>
      <w:r>
        <w:rPr>
          <w:sz w:val="20"/>
        </w:rPr>
        <w:t xml:space="preserve"> </w:t>
      </w:r>
      <w:r>
        <w:rPr>
          <w:w w:val="65"/>
          <w:sz w:val="20"/>
        </w:rPr>
        <w:t>and</w:t>
      </w:r>
      <w:r>
        <w:rPr>
          <w:sz w:val="20"/>
        </w:rPr>
        <w:t xml:space="preserve"> </w:t>
      </w:r>
      <w:r>
        <w:rPr>
          <w:w w:val="65"/>
          <w:sz w:val="20"/>
        </w:rPr>
        <w:t>processing</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Alpha</w:t>
      </w:r>
      <w:r>
        <w:rPr>
          <w:sz w:val="20"/>
        </w:rPr>
        <w:t xml:space="preserve"> </w:t>
      </w:r>
      <w:r>
        <w:rPr>
          <w:w w:val="65"/>
          <w:sz w:val="20"/>
        </w:rPr>
        <w:t>in</w:t>
      </w:r>
      <w:r>
        <w:rPr>
          <w:spacing w:val="40"/>
          <w:sz w:val="20"/>
        </w:rPr>
        <w:t xml:space="preserve"> </w:t>
      </w:r>
      <w:r>
        <w:rPr>
          <w:w w:val="65"/>
          <w:sz w:val="20"/>
        </w:rPr>
        <w:t>Mbarara,</w:t>
      </w:r>
      <w:r>
        <w:rPr>
          <w:sz w:val="20"/>
        </w:rPr>
        <w:t xml:space="preserve"> </w:t>
      </w:r>
      <w:r>
        <w:rPr>
          <w:w w:val="65"/>
          <w:sz w:val="20"/>
        </w:rPr>
        <w:t>Jesa</w:t>
      </w:r>
      <w:r>
        <w:rPr>
          <w:sz w:val="20"/>
        </w:rPr>
        <w:t xml:space="preserve"> </w:t>
      </w:r>
      <w:r>
        <w:rPr>
          <w:w w:val="65"/>
          <w:sz w:val="20"/>
        </w:rPr>
        <w:t>in</w:t>
      </w:r>
      <w:r>
        <w:rPr>
          <w:sz w:val="20"/>
        </w:rPr>
        <w:t xml:space="preserve"> </w:t>
      </w:r>
      <w:r>
        <w:rPr>
          <w:w w:val="65"/>
          <w:sz w:val="20"/>
        </w:rPr>
        <w:t>Mityana</w:t>
      </w:r>
      <w:r>
        <w:rPr>
          <w:sz w:val="20"/>
        </w:rPr>
        <w:t xml:space="preserve"> </w:t>
      </w:r>
      <w:r>
        <w:rPr>
          <w:w w:val="65"/>
          <w:sz w:val="20"/>
        </w:rPr>
        <w:t>and</w:t>
      </w:r>
      <w:r>
        <w:rPr>
          <w:sz w:val="20"/>
        </w:rPr>
        <w:t xml:space="preserve"> </w:t>
      </w:r>
      <w:r>
        <w:rPr>
          <w:w w:val="65"/>
          <w:sz w:val="20"/>
        </w:rPr>
        <w:t>GBK</w:t>
      </w:r>
      <w:r>
        <w:rPr>
          <w:sz w:val="20"/>
        </w:rPr>
        <w:t xml:space="preserve"> </w:t>
      </w:r>
      <w:r>
        <w:rPr>
          <w:w w:val="65"/>
          <w:sz w:val="20"/>
        </w:rPr>
        <w:t>in</w:t>
      </w:r>
      <w:r>
        <w:rPr>
          <w:sz w:val="20"/>
        </w:rPr>
        <w:t xml:space="preserve"> </w:t>
      </w:r>
      <w:r>
        <w:rPr>
          <w:w w:val="65"/>
          <w:sz w:val="20"/>
        </w:rPr>
        <w:t>Mbarara</w:t>
      </w:r>
      <w:r>
        <w:rPr>
          <w:sz w:val="20"/>
        </w:rPr>
        <w:t xml:space="preserve"> </w:t>
      </w:r>
      <w:r>
        <w:rPr>
          <w:w w:val="65"/>
          <w:sz w:val="20"/>
        </w:rPr>
        <w:t>have</w:t>
      </w:r>
      <w:r>
        <w:rPr>
          <w:sz w:val="20"/>
        </w:rPr>
        <w:t xml:space="preserve"> </w:t>
      </w:r>
      <w:r>
        <w:rPr>
          <w:w w:val="65"/>
          <w:sz w:val="20"/>
        </w:rPr>
        <w:t>been</w:t>
      </w:r>
      <w:r>
        <w:rPr>
          <w:sz w:val="20"/>
        </w:rPr>
        <w:t xml:space="preserve"> </w:t>
      </w:r>
      <w:r>
        <w:rPr>
          <w:w w:val="65"/>
          <w:sz w:val="20"/>
        </w:rPr>
        <w:t>adopted.</w:t>
      </w:r>
      <w:r>
        <w:rPr>
          <w:sz w:val="20"/>
        </w:rPr>
        <w:t xml:space="preserve"> </w:t>
      </w:r>
      <w:r>
        <w:rPr>
          <w:w w:val="65"/>
          <w:sz w:val="20"/>
        </w:rPr>
        <w:t>Milk</w:t>
      </w:r>
      <w:r>
        <w:rPr>
          <w:sz w:val="20"/>
        </w:rPr>
        <w:t xml:space="preserve"> </w:t>
      </w:r>
      <w:r>
        <w:rPr>
          <w:w w:val="65"/>
          <w:sz w:val="20"/>
        </w:rPr>
        <w:t>cooling</w:t>
      </w:r>
      <w:r>
        <w:rPr>
          <w:sz w:val="20"/>
        </w:rPr>
        <w:t xml:space="preserve"> </w:t>
      </w:r>
      <w:r>
        <w:rPr>
          <w:w w:val="65"/>
          <w:sz w:val="20"/>
        </w:rPr>
        <w:t>containers</w:t>
      </w:r>
      <w:r>
        <w:rPr>
          <w:sz w:val="20"/>
        </w:rPr>
        <w:t xml:space="preserve"> </w:t>
      </w:r>
      <w:r>
        <w:rPr>
          <w:w w:val="65"/>
          <w:sz w:val="20"/>
        </w:rPr>
        <w:t>have</w:t>
      </w:r>
      <w:r>
        <w:rPr>
          <w:spacing w:val="16"/>
          <w:sz w:val="20"/>
        </w:rPr>
        <w:t xml:space="preserve"> </w:t>
      </w:r>
      <w:r>
        <w:rPr>
          <w:w w:val="65"/>
          <w:sz w:val="20"/>
        </w:rPr>
        <w:t>also</w:t>
      </w:r>
      <w:r>
        <w:rPr>
          <w:spacing w:val="22"/>
          <w:sz w:val="20"/>
        </w:rPr>
        <w:t xml:space="preserve"> </w:t>
      </w:r>
      <w:r>
        <w:rPr>
          <w:w w:val="65"/>
          <w:sz w:val="20"/>
        </w:rPr>
        <w:t>been</w:t>
      </w:r>
      <w:r>
        <w:rPr>
          <w:spacing w:val="22"/>
          <w:sz w:val="20"/>
        </w:rPr>
        <w:t xml:space="preserve"> </w:t>
      </w:r>
      <w:r>
        <w:rPr>
          <w:w w:val="65"/>
          <w:sz w:val="20"/>
        </w:rPr>
        <w:t>imported</w:t>
      </w:r>
      <w:r>
        <w:rPr>
          <w:spacing w:val="27"/>
          <w:sz w:val="20"/>
        </w:rPr>
        <w:t xml:space="preserve"> </w:t>
      </w:r>
      <w:r>
        <w:rPr>
          <w:w w:val="65"/>
          <w:sz w:val="20"/>
        </w:rPr>
        <w:t>and</w:t>
      </w:r>
      <w:r>
        <w:rPr>
          <w:spacing w:val="22"/>
          <w:sz w:val="20"/>
        </w:rPr>
        <w:t xml:space="preserve"> </w:t>
      </w:r>
      <w:r>
        <w:rPr>
          <w:w w:val="65"/>
          <w:sz w:val="20"/>
        </w:rPr>
        <w:t>used</w:t>
      </w:r>
      <w:r>
        <w:rPr>
          <w:spacing w:val="22"/>
          <w:sz w:val="20"/>
        </w:rPr>
        <w:t xml:space="preserve"> </w:t>
      </w:r>
      <w:r>
        <w:rPr>
          <w:w w:val="65"/>
          <w:sz w:val="20"/>
        </w:rPr>
        <w:t>in</w:t>
      </w:r>
      <w:r>
        <w:rPr>
          <w:spacing w:val="27"/>
          <w:sz w:val="20"/>
        </w:rPr>
        <w:t xml:space="preserve"> </w:t>
      </w:r>
      <w:r>
        <w:rPr>
          <w:w w:val="65"/>
          <w:sz w:val="20"/>
        </w:rPr>
        <w:t>all</w:t>
      </w:r>
      <w:r>
        <w:rPr>
          <w:spacing w:val="25"/>
          <w:sz w:val="20"/>
        </w:rPr>
        <w:t xml:space="preserve"> </w:t>
      </w:r>
      <w:r>
        <w:rPr>
          <w:w w:val="65"/>
          <w:sz w:val="20"/>
        </w:rPr>
        <w:t>major</w:t>
      </w:r>
      <w:r>
        <w:rPr>
          <w:spacing w:val="25"/>
          <w:sz w:val="20"/>
        </w:rPr>
        <w:t xml:space="preserve"> </w:t>
      </w:r>
      <w:r>
        <w:rPr>
          <w:w w:val="65"/>
          <w:sz w:val="20"/>
        </w:rPr>
        <w:t>towns</w:t>
      </w:r>
      <w:r>
        <w:rPr>
          <w:spacing w:val="19"/>
          <w:sz w:val="20"/>
        </w:rPr>
        <w:t xml:space="preserve"> </w:t>
      </w:r>
      <w:r>
        <w:rPr>
          <w:w w:val="65"/>
          <w:sz w:val="20"/>
        </w:rPr>
        <w:t>like</w:t>
      </w:r>
      <w:r>
        <w:rPr>
          <w:spacing w:val="22"/>
          <w:sz w:val="20"/>
        </w:rPr>
        <w:t xml:space="preserve"> </w:t>
      </w:r>
      <w:r>
        <w:rPr>
          <w:w w:val="65"/>
          <w:sz w:val="20"/>
        </w:rPr>
        <w:t>Kampala,</w:t>
      </w:r>
      <w:r>
        <w:rPr>
          <w:spacing w:val="21"/>
          <w:sz w:val="20"/>
        </w:rPr>
        <w:t xml:space="preserve"> </w:t>
      </w:r>
      <w:r>
        <w:rPr>
          <w:w w:val="65"/>
          <w:sz w:val="20"/>
        </w:rPr>
        <w:t>Mbarara,</w:t>
      </w:r>
      <w:r>
        <w:rPr>
          <w:spacing w:val="21"/>
          <w:sz w:val="20"/>
        </w:rPr>
        <w:t xml:space="preserve"> </w:t>
      </w:r>
      <w:r>
        <w:rPr>
          <w:w w:val="65"/>
          <w:sz w:val="20"/>
        </w:rPr>
        <w:t>Soroti,</w:t>
      </w:r>
      <w:r>
        <w:rPr>
          <w:spacing w:val="21"/>
          <w:sz w:val="20"/>
        </w:rPr>
        <w:t xml:space="preserve"> </w:t>
      </w:r>
      <w:r>
        <w:rPr>
          <w:w w:val="65"/>
          <w:sz w:val="20"/>
        </w:rPr>
        <w:t>Nakasongola,</w:t>
      </w:r>
      <w:r>
        <w:rPr>
          <w:spacing w:val="30"/>
          <w:sz w:val="20"/>
        </w:rPr>
        <w:t xml:space="preserve"> </w:t>
      </w:r>
      <w:r>
        <w:rPr>
          <w:w w:val="65"/>
          <w:sz w:val="20"/>
        </w:rPr>
        <w:t>Wakiso</w:t>
      </w:r>
      <w:r>
        <w:rPr>
          <w:spacing w:val="19"/>
          <w:sz w:val="20"/>
        </w:rPr>
        <w:t xml:space="preserve"> </w:t>
      </w:r>
      <w:r>
        <w:rPr>
          <w:w w:val="65"/>
          <w:sz w:val="20"/>
        </w:rPr>
        <w:t>and</w:t>
      </w:r>
      <w:r>
        <w:rPr>
          <w:spacing w:val="27"/>
          <w:sz w:val="20"/>
        </w:rPr>
        <w:t xml:space="preserve"> </w:t>
      </w:r>
      <w:r>
        <w:rPr>
          <w:w w:val="65"/>
          <w:sz w:val="20"/>
        </w:rPr>
        <w:t>Masaka</w:t>
      </w:r>
      <w:r>
        <w:rPr>
          <w:spacing w:val="22"/>
          <w:sz w:val="20"/>
        </w:rPr>
        <w:t xml:space="preserve"> </w:t>
      </w:r>
      <w:r>
        <w:rPr>
          <w:w w:val="65"/>
          <w:sz w:val="20"/>
        </w:rPr>
        <w:t>to</w:t>
      </w:r>
      <w:r>
        <w:rPr>
          <w:spacing w:val="19"/>
          <w:sz w:val="20"/>
        </w:rPr>
        <w:t xml:space="preserve"> </w:t>
      </w:r>
      <w:r>
        <w:rPr>
          <w:w w:val="65"/>
          <w:sz w:val="20"/>
        </w:rPr>
        <w:t>preserve.</w:t>
      </w:r>
    </w:p>
    <w:p w:rsidR="00E5575B" w:rsidRDefault="00D512E5">
      <w:pPr>
        <w:pStyle w:val="ListParagraph"/>
        <w:numPr>
          <w:ilvl w:val="0"/>
          <w:numId w:val="64"/>
        </w:numPr>
        <w:tabs>
          <w:tab w:val="left" w:pos="1071"/>
        </w:tabs>
        <w:spacing w:line="244" w:lineRule="auto"/>
        <w:ind w:right="636" w:firstLine="0"/>
        <w:rPr>
          <w:sz w:val="20"/>
        </w:rPr>
      </w:pPr>
      <w:r>
        <w:rPr>
          <w:w w:val="60"/>
          <w:sz w:val="20"/>
        </w:rPr>
        <w:t>Soil</w:t>
      </w:r>
      <w:r>
        <w:rPr>
          <w:spacing w:val="35"/>
          <w:sz w:val="20"/>
        </w:rPr>
        <w:t xml:space="preserve"> </w:t>
      </w:r>
      <w:r>
        <w:rPr>
          <w:w w:val="60"/>
          <w:sz w:val="20"/>
        </w:rPr>
        <w:t>erosion</w:t>
      </w:r>
      <w:r>
        <w:rPr>
          <w:spacing w:val="32"/>
          <w:sz w:val="20"/>
        </w:rPr>
        <w:t xml:space="preserve"> </w:t>
      </w:r>
      <w:r>
        <w:rPr>
          <w:w w:val="60"/>
          <w:sz w:val="20"/>
        </w:rPr>
        <w:t>and</w:t>
      </w:r>
      <w:r>
        <w:rPr>
          <w:spacing w:val="32"/>
          <w:sz w:val="20"/>
        </w:rPr>
        <w:t xml:space="preserve"> </w:t>
      </w:r>
      <w:r>
        <w:rPr>
          <w:w w:val="60"/>
          <w:sz w:val="20"/>
        </w:rPr>
        <w:t>fertility</w:t>
      </w:r>
      <w:r>
        <w:rPr>
          <w:spacing w:val="32"/>
          <w:sz w:val="20"/>
        </w:rPr>
        <w:t xml:space="preserve"> </w:t>
      </w:r>
      <w:r>
        <w:rPr>
          <w:w w:val="60"/>
          <w:sz w:val="20"/>
        </w:rPr>
        <w:t>control</w:t>
      </w:r>
      <w:r>
        <w:rPr>
          <w:spacing w:val="35"/>
          <w:sz w:val="20"/>
        </w:rPr>
        <w:t xml:space="preserve"> </w:t>
      </w:r>
      <w:r>
        <w:rPr>
          <w:w w:val="60"/>
          <w:sz w:val="20"/>
        </w:rPr>
        <w:t>measures</w:t>
      </w:r>
      <w:r>
        <w:rPr>
          <w:spacing w:val="32"/>
          <w:sz w:val="20"/>
        </w:rPr>
        <w:t xml:space="preserve"> </w:t>
      </w:r>
      <w:r>
        <w:rPr>
          <w:w w:val="60"/>
          <w:sz w:val="20"/>
        </w:rPr>
        <w:t>have</w:t>
      </w:r>
      <w:r>
        <w:rPr>
          <w:spacing w:val="32"/>
          <w:sz w:val="20"/>
        </w:rPr>
        <w:t xml:space="preserve"> </w:t>
      </w:r>
      <w:r>
        <w:rPr>
          <w:w w:val="60"/>
          <w:sz w:val="20"/>
        </w:rPr>
        <w:t>been</w:t>
      </w:r>
      <w:r>
        <w:rPr>
          <w:spacing w:val="32"/>
          <w:sz w:val="20"/>
        </w:rPr>
        <w:t xml:space="preserve"> </w:t>
      </w:r>
      <w:r>
        <w:rPr>
          <w:w w:val="60"/>
          <w:sz w:val="20"/>
        </w:rPr>
        <w:t>adopted</w:t>
      </w:r>
      <w:r>
        <w:rPr>
          <w:spacing w:val="28"/>
          <w:sz w:val="20"/>
        </w:rPr>
        <w:t xml:space="preserve"> </w:t>
      </w:r>
      <w:r>
        <w:rPr>
          <w:w w:val="60"/>
          <w:sz w:val="20"/>
        </w:rPr>
        <w:t>in</w:t>
      </w:r>
      <w:r>
        <w:rPr>
          <w:spacing w:val="32"/>
          <w:sz w:val="20"/>
        </w:rPr>
        <w:t xml:space="preserve"> </w:t>
      </w:r>
      <w:r>
        <w:rPr>
          <w:w w:val="60"/>
          <w:sz w:val="20"/>
        </w:rPr>
        <w:t>Kigezi,</w:t>
      </w:r>
      <w:r>
        <w:rPr>
          <w:spacing w:val="35"/>
          <w:sz w:val="20"/>
        </w:rPr>
        <w:t xml:space="preserve"> </w:t>
      </w:r>
      <w:r>
        <w:rPr>
          <w:w w:val="60"/>
          <w:sz w:val="20"/>
        </w:rPr>
        <w:t>Mbale</w:t>
      </w:r>
      <w:r>
        <w:rPr>
          <w:spacing w:val="32"/>
          <w:sz w:val="20"/>
        </w:rPr>
        <w:t xml:space="preserve"> </w:t>
      </w:r>
      <w:r>
        <w:rPr>
          <w:w w:val="60"/>
          <w:sz w:val="20"/>
        </w:rPr>
        <w:t>and</w:t>
      </w:r>
      <w:r>
        <w:rPr>
          <w:spacing w:val="32"/>
          <w:sz w:val="20"/>
        </w:rPr>
        <w:t xml:space="preserve"> </w:t>
      </w:r>
      <w:r>
        <w:rPr>
          <w:w w:val="60"/>
          <w:sz w:val="20"/>
        </w:rPr>
        <w:t>Bundibugyo</w:t>
      </w:r>
      <w:r>
        <w:rPr>
          <w:spacing w:val="68"/>
          <w:sz w:val="20"/>
        </w:rPr>
        <w:t xml:space="preserve"> </w:t>
      </w:r>
      <w:r>
        <w:rPr>
          <w:w w:val="60"/>
          <w:sz w:val="20"/>
        </w:rPr>
        <w:t>where</w:t>
      </w:r>
      <w:r>
        <w:rPr>
          <w:spacing w:val="20"/>
          <w:sz w:val="20"/>
        </w:rPr>
        <w:t xml:space="preserve"> </w:t>
      </w:r>
      <w:r>
        <w:rPr>
          <w:w w:val="60"/>
          <w:sz w:val="20"/>
        </w:rPr>
        <w:t>terracing,</w:t>
      </w:r>
      <w:r>
        <w:rPr>
          <w:spacing w:val="18"/>
          <w:sz w:val="20"/>
        </w:rPr>
        <w:t xml:space="preserve"> </w:t>
      </w:r>
      <w:r>
        <w:rPr>
          <w:w w:val="60"/>
          <w:sz w:val="20"/>
        </w:rPr>
        <w:t>mulching</w:t>
      </w:r>
      <w:r>
        <w:rPr>
          <w:spacing w:val="20"/>
          <w:sz w:val="20"/>
        </w:rPr>
        <w:t xml:space="preserve"> </w:t>
      </w:r>
      <w:r>
        <w:rPr>
          <w:w w:val="60"/>
          <w:sz w:val="20"/>
        </w:rPr>
        <w:t>and</w:t>
      </w:r>
      <w:r>
        <w:rPr>
          <w:spacing w:val="16"/>
          <w:sz w:val="20"/>
        </w:rPr>
        <w:t xml:space="preserve"> </w:t>
      </w:r>
      <w:r>
        <w:rPr>
          <w:w w:val="60"/>
          <w:sz w:val="20"/>
        </w:rPr>
        <w:t>crop</w:t>
      </w:r>
      <w:r>
        <w:rPr>
          <w:spacing w:val="20"/>
          <w:sz w:val="20"/>
        </w:rPr>
        <w:t xml:space="preserve"> </w:t>
      </w:r>
      <w:r>
        <w:rPr>
          <w:w w:val="60"/>
          <w:sz w:val="20"/>
        </w:rPr>
        <w:t>rotation</w:t>
      </w:r>
      <w:r>
        <w:rPr>
          <w:spacing w:val="16"/>
          <w:sz w:val="20"/>
        </w:rPr>
        <w:t xml:space="preserve"> </w:t>
      </w:r>
      <w:r>
        <w:rPr>
          <w:w w:val="60"/>
          <w:sz w:val="20"/>
        </w:rPr>
        <w:t>are</w:t>
      </w:r>
      <w:r>
        <w:rPr>
          <w:spacing w:val="20"/>
          <w:sz w:val="20"/>
        </w:rPr>
        <w:t xml:space="preserve"> </w:t>
      </w:r>
      <w:r>
        <w:rPr>
          <w:w w:val="60"/>
          <w:sz w:val="20"/>
        </w:rPr>
        <w:t>encouraged.</w:t>
      </w:r>
      <w:r>
        <w:rPr>
          <w:sz w:val="20"/>
        </w:rPr>
        <w:t xml:space="preserve"> </w:t>
      </w:r>
      <w:r>
        <w:rPr>
          <w:w w:val="60"/>
          <w:sz w:val="20"/>
        </w:rPr>
        <w:t>Both</w:t>
      </w:r>
      <w:r>
        <w:rPr>
          <w:spacing w:val="20"/>
          <w:sz w:val="20"/>
        </w:rPr>
        <w:t xml:space="preserve"> </w:t>
      </w:r>
      <w:r>
        <w:rPr>
          <w:w w:val="60"/>
          <w:sz w:val="20"/>
        </w:rPr>
        <w:t>artificial</w:t>
      </w:r>
      <w:r>
        <w:rPr>
          <w:spacing w:val="21"/>
          <w:sz w:val="20"/>
        </w:rPr>
        <w:t xml:space="preserve"> </w:t>
      </w:r>
      <w:r>
        <w:rPr>
          <w:w w:val="60"/>
          <w:sz w:val="20"/>
        </w:rPr>
        <w:t>and</w:t>
      </w:r>
      <w:r>
        <w:rPr>
          <w:sz w:val="20"/>
        </w:rPr>
        <w:t xml:space="preserve"> </w:t>
      </w:r>
      <w:r>
        <w:rPr>
          <w:w w:val="60"/>
          <w:sz w:val="20"/>
        </w:rPr>
        <w:t>organic</w:t>
      </w:r>
      <w:r>
        <w:rPr>
          <w:sz w:val="20"/>
        </w:rPr>
        <w:t xml:space="preserve"> </w:t>
      </w:r>
      <w:r>
        <w:rPr>
          <w:w w:val="60"/>
          <w:sz w:val="20"/>
        </w:rPr>
        <w:t>manure</w:t>
      </w:r>
      <w:r>
        <w:rPr>
          <w:sz w:val="20"/>
        </w:rPr>
        <w:t xml:space="preserve"> </w:t>
      </w:r>
      <w:r>
        <w:rPr>
          <w:w w:val="60"/>
          <w:sz w:val="20"/>
        </w:rPr>
        <w:t>like</w:t>
      </w:r>
      <w:r>
        <w:rPr>
          <w:sz w:val="20"/>
        </w:rPr>
        <w:t xml:space="preserve"> </w:t>
      </w:r>
      <w:r>
        <w:rPr>
          <w:w w:val="60"/>
          <w:sz w:val="20"/>
        </w:rPr>
        <w:t>cow</w:t>
      </w:r>
      <w:r>
        <w:rPr>
          <w:sz w:val="20"/>
        </w:rPr>
        <w:t xml:space="preserve"> </w:t>
      </w:r>
      <w:r>
        <w:rPr>
          <w:w w:val="60"/>
          <w:sz w:val="20"/>
        </w:rPr>
        <w:t>dung</w:t>
      </w:r>
      <w:r>
        <w:rPr>
          <w:sz w:val="20"/>
        </w:rPr>
        <w:t xml:space="preserve"> </w:t>
      </w:r>
      <w:r>
        <w:rPr>
          <w:w w:val="60"/>
          <w:sz w:val="20"/>
        </w:rPr>
        <w:t>are</w:t>
      </w:r>
      <w:r>
        <w:rPr>
          <w:sz w:val="20"/>
        </w:rPr>
        <w:t xml:space="preserve"> </w:t>
      </w:r>
      <w:r>
        <w:rPr>
          <w:w w:val="60"/>
          <w:sz w:val="20"/>
        </w:rPr>
        <w:t>applied</w:t>
      </w:r>
      <w:r>
        <w:rPr>
          <w:sz w:val="20"/>
        </w:rPr>
        <w:t xml:space="preserve"> </w:t>
      </w:r>
      <w:r>
        <w:rPr>
          <w:w w:val="60"/>
          <w:sz w:val="20"/>
        </w:rPr>
        <w:t>to</w:t>
      </w:r>
      <w:r>
        <w:rPr>
          <w:sz w:val="20"/>
        </w:rPr>
        <w:t xml:space="preserve"> </w:t>
      </w:r>
      <w:r>
        <w:rPr>
          <w:w w:val="60"/>
          <w:sz w:val="20"/>
        </w:rPr>
        <w:t>reinstate</w:t>
      </w:r>
      <w:r>
        <w:rPr>
          <w:sz w:val="20"/>
        </w:rPr>
        <w:t xml:space="preserve"> </w:t>
      </w:r>
      <w:r>
        <w:rPr>
          <w:w w:val="60"/>
          <w:sz w:val="20"/>
        </w:rPr>
        <w:t>soil</w:t>
      </w:r>
      <w:r>
        <w:rPr>
          <w:sz w:val="20"/>
        </w:rPr>
        <w:t xml:space="preserve"> </w:t>
      </w:r>
      <w:r>
        <w:rPr>
          <w:w w:val="60"/>
          <w:sz w:val="20"/>
        </w:rPr>
        <w:t>fertility</w:t>
      </w:r>
      <w:r>
        <w:rPr>
          <w:sz w:val="20"/>
        </w:rPr>
        <w:t xml:space="preserve"> </w:t>
      </w:r>
      <w:r>
        <w:rPr>
          <w:w w:val="60"/>
          <w:sz w:val="20"/>
        </w:rPr>
        <w:t>in</w:t>
      </w:r>
      <w:r>
        <w:rPr>
          <w:sz w:val="20"/>
        </w:rPr>
        <w:t xml:space="preserve"> </w:t>
      </w:r>
      <w:r>
        <w:rPr>
          <w:w w:val="60"/>
          <w:sz w:val="20"/>
        </w:rPr>
        <w:t>Mbarara,</w:t>
      </w:r>
      <w:r>
        <w:rPr>
          <w:sz w:val="20"/>
        </w:rPr>
        <w:t xml:space="preserve"> </w:t>
      </w:r>
      <w:r>
        <w:rPr>
          <w:w w:val="60"/>
          <w:sz w:val="20"/>
        </w:rPr>
        <w:t>Mbale,</w:t>
      </w:r>
      <w:r>
        <w:rPr>
          <w:sz w:val="20"/>
        </w:rPr>
        <w:t xml:space="preserve"> </w:t>
      </w:r>
      <w:r>
        <w:rPr>
          <w:w w:val="60"/>
          <w:sz w:val="20"/>
        </w:rPr>
        <w:t>Masaka</w:t>
      </w:r>
      <w:r>
        <w:rPr>
          <w:sz w:val="20"/>
        </w:rPr>
        <w:t xml:space="preserve"> </w:t>
      </w:r>
      <w:r>
        <w:rPr>
          <w:w w:val="60"/>
          <w:sz w:val="20"/>
        </w:rPr>
        <w:t>and</w:t>
      </w:r>
      <w:r>
        <w:rPr>
          <w:sz w:val="20"/>
        </w:rPr>
        <w:t xml:space="preserve"> </w:t>
      </w:r>
      <w:r>
        <w:rPr>
          <w:w w:val="60"/>
          <w:sz w:val="20"/>
        </w:rPr>
        <w:t>Wakiso.</w:t>
      </w:r>
    </w:p>
    <w:p w:rsidR="00E5575B" w:rsidRDefault="00D512E5">
      <w:pPr>
        <w:pStyle w:val="BodyText"/>
        <w:spacing w:line="244" w:lineRule="auto"/>
        <w:ind w:right="644"/>
        <w:jc w:val="both"/>
      </w:pPr>
      <w:r>
        <w:rPr>
          <w:w w:val="60"/>
        </w:rPr>
        <w:t>Spraying</w:t>
      </w:r>
      <w:r>
        <w:rPr>
          <w:spacing w:val="12"/>
        </w:rPr>
        <w:t xml:space="preserve"> </w:t>
      </w:r>
      <w:r>
        <w:rPr>
          <w:w w:val="60"/>
        </w:rPr>
        <w:t>and</w:t>
      </w:r>
      <w:r>
        <w:t xml:space="preserve"> </w:t>
      </w:r>
      <w:r>
        <w:rPr>
          <w:w w:val="60"/>
        </w:rPr>
        <w:t>use</w:t>
      </w:r>
      <w:r>
        <w:rPr>
          <w:spacing w:val="12"/>
        </w:rPr>
        <w:t xml:space="preserve"> </w:t>
      </w:r>
      <w:r>
        <w:rPr>
          <w:w w:val="60"/>
        </w:rPr>
        <w:t>of</w:t>
      </w:r>
      <w:r>
        <w:t xml:space="preserve"> </w:t>
      </w:r>
      <w:r>
        <w:rPr>
          <w:w w:val="60"/>
        </w:rPr>
        <w:t>pesticides</w:t>
      </w:r>
      <w:r>
        <w:rPr>
          <w:spacing w:val="12"/>
        </w:rPr>
        <w:t xml:space="preserve"> </w:t>
      </w:r>
      <w:r>
        <w:rPr>
          <w:w w:val="60"/>
        </w:rPr>
        <w:t>to</w:t>
      </w:r>
      <w:r>
        <w:t xml:space="preserve"> </w:t>
      </w:r>
      <w:r>
        <w:rPr>
          <w:w w:val="60"/>
        </w:rPr>
        <w:t>control</w:t>
      </w:r>
      <w:r>
        <w:rPr>
          <w:spacing w:val="14"/>
        </w:rPr>
        <w:t xml:space="preserve"> </w:t>
      </w:r>
      <w:r>
        <w:rPr>
          <w:w w:val="60"/>
        </w:rPr>
        <w:t>pests</w:t>
      </w:r>
      <w:r>
        <w:t xml:space="preserve"> </w:t>
      </w:r>
      <w:r>
        <w:rPr>
          <w:w w:val="60"/>
        </w:rPr>
        <w:t>like</w:t>
      </w:r>
      <w:r>
        <w:rPr>
          <w:spacing w:val="12"/>
        </w:rPr>
        <w:t xml:space="preserve"> </w:t>
      </w:r>
      <w:r>
        <w:rPr>
          <w:w w:val="60"/>
        </w:rPr>
        <w:t>ticks</w:t>
      </w:r>
      <w:r>
        <w:t xml:space="preserve"> </w:t>
      </w:r>
      <w:r>
        <w:rPr>
          <w:w w:val="60"/>
        </w:rPr>
        <w:t>is</w:t>
      </w:r>
      <w:r>
        <w:t xml:space="preserve"> </w:t>
      </w:r>
      <w:r>
        <w:rPr>
          <w:w w:val="60"/>
        </w:rPr>
        <w:t>done</w:t>
      </w:r>
      <w:r>
        <w:t xml:space="preserve"> </w:t>
      </w:r>
      <w:r>
        <w:rPr>
          <w:w w:val="60"/>
        </w:rPr>
        <w:t>in</w:t>
      </w:r>
      <w:r>
        <w:rPr>
          <w:spacing w:val="34"/>
        </w:rPr>
        <w:t xml:space="preserve"> </w:t>
      </w:r>
      <w:r>
        <w:rPr>
          <w:w w:val="60"/>
        </w:rPr>
        <w:t>Ankole</w:t>
      </w:r>
      <w:r>
        <w:t xml:space="preserve"> </w:t>
      </w:r>
      <w:r>
        <w:rPr>
          <w:w w:val="60"/>
        </w:rPr>
        <w:t>-</w:t>
      </w:r>
      <w:r>
        <w:t xml:space="preserve"> </w:t>
      </w:r>
      <w:r>
        <w:rPr>
          <w:w w:val="60"/>
        </w:rPr>
        <w:t>Masaka,</w:t>
      </w:r>
      <w:r>
        <w:t xml:space="preserve"> </w:t>
      </w:r>
      <w:r>
        <w:rPr>
          <w:w w:val="60"/>
        </w:rPr>
        <w:t>Nakasongola,</w:t>
      </w:r>
      <w:r>
        <w:rPr>
          <w:spacing w:val="14"/>
        </w:rPr>
        <w:t xml:space="preserve"> </w:t>
      </w:r>
      <w:r>
        <w:rPr>
          <w:w w:val="60"/>
        </w:rPr>
        <w:t>Buliisa,</w:t>
      </w:r>
      <w:r>
        <w:rPr>
          <w:spacing w:val="22"/>
        </w:rPr>
        <w:t xml:space="preserve"> </w:t>
      </w:r>
      <w:r>
        <w:rPr>
          <w:w w:val="60"/>
        </w:rPr>
        <w:t>Karamoja</w:t>
      </w:r>
      <w:r>
        <w:rPr>
          <w:spacing w:val="24"/>
        </w:rPr>
        <w:t xml:space="preserve"> </w:t>
      </w:r>
      <w:r>
        <w:rPr>
          <w:w w:val="60"/>
        </w:rPr>
        <w:t>and</w:t>
      </w:r>
      <w:r>
        <w:rPr>
          <w:spacing w:val="21"/>
        </w:rPr>
        <w:t xml:space="preserve"> </w:t>
      </w:r>
      <w:r>
        <w:rPr>
          <w:w w:val="60"/>
        </w:rPr>
        <w:t>Teso.</w:t>
      </w:r>
      <w:r>
        <w:rPr>
          <w:spacing w:val="17"/>
        </w:rPr>
        <w:t xml:space="preserve"> </w:t>
      </w:r>
      <w:r>
        <w:rPr>
          <w:w w:val="60"/>
        </w:rPr>
        <w:t>Cattle</w:t>
      </w:r>
      <w:r>
        <w:rPr>
          <w:spacing w:val="24"/>
        </w:rPr>
        <w:t xml:space="preserve"> </w:t>
      </w:r>
      <w:r>
        <w:rPr>
          <w:w w:val="60"/>
        </w:rPr>
        <w:t>are</w:t>
      </w:r>
      <w:r>
        <w:rPr>
          <w:spacing w:val="24"/>
        </w:rPr>
        <w:t xml:space="preserve"> </w:t>
      </w:r>
      <w:r>
        <w:rPr>
          <w:w w:val="60"/>
        </w:rPr>
        <w:t>also</w:t>
      </w:r>
      <w:r>
        <w:rPr>
          <w:spacing w:val="21"/>
        </w:rPr>
        <w:t xml:space="preserve"> </w:t>
      </w:r>
      <w:r>
        <w:rPr>
          <w:w w:val="60"/>
        </w:rPr>
        <w:t>dipped</w:t>
      </w:r>
      <w:r>
        <w:rPr>
          <w:spacing w:val="21"/>
        </w:rPr>
        <w:t xml:space="preserve"> </w:t>
      </w:r>
      <w:r>
        <w:rPr>
          <w:w w:val="60"/>
        </w:rPr>
        <w:t>in</w:t>
      </w:r>
      <w:r>
        <w:rPr>
          <w:spacing w:val="21"/>
        </w:rPr>
        <w:t xml:space="preserve"> </w:t>
      </w:r>
      <w:r>
        <w:rPr>
          <w:w w:val="60"/>
        </w:rPr>
        <w:t>specially</w:t>
      </w:r>
      <w:r>
        <w:rPr>
          <w:spacing w:val="24"/>
        </w:rPr>
        <w:t xml:space="preserve"> </w:t>
      </w:r>
      <w:r>
        <w:rPr>
          <w:w w:val="60"/>
        </w:rPr>
        <w:t>treated</w:t>
      </w:r>
      <w:r>
        <w:rPr>
          <w:spacing w:val="24"/>
        </w:rPr>
        <w:t xml:space="preserve"> </w:t>
      </w:r>
      <w:r>
        <w:rPr>
          <w:w w:val="60"/>
        </w:rPr>
        <w:t>water</w:t>
      </w:r>
      <w:r>
        <w:rPr>
          <w:spacing w:val="22"/>
        </w:rPr>
        <w:t xml:space="preserve"> </w:t>
      </w:r>
      <w:r>
        <w:rPr>
          <w:w w:val="60"/>
        </w:rPr>
        <w:t>to</w:t>
      </w:r>
      <w:r>
        <w:rPr>
          <w:spacing w:val="24"/>
        </w:rPr>
        <w:t xml:space="preserve"> </w:t>
      </w:r>
      <w:r>
        <w:rPr>
          <w:w w:val="60"/>
        </w:rPr>
        <w:t>kill</w:t>
      </w:r>
      <w:r>
        <w:t xml:space="preserve"> </w:t>
      </w:r>
      <w:r>
        <w:rPr>
          <w:w w:val="70"/>
        </w:rPr>
        <w:t>pests</w:t>
      </w:r>
      <w:r>
        <w:rPr>
          <w:spacing w:val="-3"/>
        </w:rPr>
        <w:t xml:space="preserve"> </w:t>
      </w:r>
      <w:r>
        <w:rPr>
          <w:w w:val="70"/>
        </w:rPr>
        <w:t>in</w:t>
      </w:r>
      <w:r>
        <w:t xml:space="preserve"> </w:t>
      </w:r>
      <w:r>
        <w:rPr>
          <w:w w:val="70"/>
        </w:rPr>
        <w:t>the</w:t>
      </w:r>
      <w:r>
        <w:t xml:space="preserve"> </w:t>
      </w:r>
      <w:r>
        <w:rPr>
          <w:w w:val="70"/>
        </w:rPr>
        <w:t>pastoral corridor.</w:t>
      </w:r>
    </w:p>
    <w:p w:rsidR="00E5575B" w:rsidRDefault="00E5575B">
      <w:pPr>
        <w:spacing w:line="244" w:lineRule="auto"/>
        <w:jc w:val="both"/>
        <w:sectPr w:rsidR="00E5575B">
          <w:pgSz w:w="12240" w:h="15840"/>
          <w:pgMar w:top="620" w:right="0" w:bottom="780" w:left="80" w:header="371" w:footer="591" w:gutter="0"/>
          <w:cols w:space="720"/>
        </w:sectPr>
      </w:pPr>
    </w:p>
    <w:p w:rsidR="00E5575B" w:rsidRDefault="00E5575B">
      <w:pPr>
        <w:pStyle w:val="BodyText"/>
        <w:ind w:left="0"/>
      </w:pPr>
    </w:p>
    <w:p w:rsidR="00E5575B" w:rsidRDefault="00E5575B">
      <w:pPr>
        <w:pStyle w:val="BodyText"/>
        <w:spacing w:before="11"/>
        <w:ind w:left="0"/>
      </w:pPr>
    </w:p>
    <w:p w:rsidR="00E5575B" w:rsidRDefault="00D512E5">
      <w:pPr>
        <w:pStyle w:val="Heading1"/>
        <w:ind w:left="731"/>
      </w:pPr>
      <w:r>
        <w:rPr>
          <w:spacing w:val="-2"/>
          <w:w w:val="90"/>
        </w:rPr>
        <w:t>FAMINE</w:t>
      </w:r>
    </w:p>
    <w:p w:rsidR="00E5575B" w:rsidRDefault="00D512E5">
      <w:pPr>
        <w:pStyle w:val="BodyText"/>
        <w:spacing w:before="1" w:line="244" w:lineRule="auto"/>
        <w:ind w:right="1605"/>
        <w:jc w:val="both"/>
      </w:pPr>
      <w:r>
        <w:rPr>
          <w:w w:val="85"/>
        </w:rPr>
        <w:t xml:space="preserve">Famine refers to an acute shortage of food. It is a situation, </w:t>
      </w:r>
      <w:r>
        <w:rPr>
          <w:spacing w:val="9"/>
          <w:w w:val="85"/>
        </w:rPr>
        <w:t xml:space="preserve">which arises </w:t>
      </w:r>
      <w:r>
        <w:rPr>
          <w:w w:val="85"/>
        </w:rPr>
        <w:t>when</w:t>
      </w:r>
      <w:r>
        <w:t xml:space="preserve"> </w:t>
      </w:r>
      <w:r>
        <w:rPr>
          <w:w w:val="85"/>
        </w:rPr>
        <w:t>the</w:t>
      </w:r>
      <w:r>
        <w:rPr>
          <w:spacing w:val="10"/>
          <w:w w:val="85"/>
        </w:rPr>
        <w:t xml:space="preserve"> available </w:t>
      </w:r>
      <w:r>
        <w:rPr>
          <w:w w:val="85"/>
        </w:rPr>
        <w:t>food</w:t>
      </w:r>
      <w:r>
        <w:rPr>
          <w:spacing w:val="10"/>
          <w:w w:val="85"/>
        </w:rPr>
        <w:t xml:space="preserve"> resources </w:t>
      </w:r>
      <w:r>
        <w:rPr>
          <w:w w:val="85"/>
        </w:rPr>
        <w:t>are</w:t>
      </w:r>
      <w:r>
        <w:t xml:space="preserve"> </w:t>
      </w:r>
      <w:r>
        <w:rPr>
          <w:w w:val="85"/>
        </w:rPr>
        <w:t>no</w:t>
      </w:r>
      <w:r>
        <w:t xml:space="preserve"> </w:t>
      </w:r>
      <w:r>
        <w:rPr>
          <w:w w:val="85"/>
        </w:rPr>
        <w:t>longer satisfying the available population food requirements.</w:t>
      </w:r>
    </w:p>
    <w:p w:rsidR="00E5575B" w:rsidRDefault="00D512E5">
      <w:pPr>
        <w:pStyle w:val="BodyText"/>
        <w:ind w:right="1606"/>
        <w:jc w:val="both"/>
      </w:pPr>
      <w:r>
        <w:rPr>
          <w:w w:val="85"/>
        </w:rPr>
        <w:t xml:space="preserve">Famine results into starvation, mal and </w:t>
      </w:r>
      <w:r>
        <w:rPr>
          <w:spacing w:val="9"/>
          <w:w w:val="85"/>
        </w:rPr>
        <w:t xml:space="preserve">undernourishment, </w:t>
      </w:r>
      <w:r>
        <w:rPr>
          <w:w w:val="85"/>
        </w:rPr>
        <w:t>and</w:t>
      </w:r>
      <w:r>
        <w:t xml:space="preserve"> </w:t>
      </w:r>
      <w:r>
        <w:rPr>
          <w:w w:val="85"/>
        </w:rPr>
        <w:t xml:space="preserve">drastic fall in the living standards, mass exodus of people </w:t>
      </w:r>
      <w:r>
        <w:rPr>
          <w:w w:val="90"/>
        </w:rPr>
        <w:t>diseases and even death.</w:t>
      </w:r>
    </w:p>
    <w:p w:rsidR="00E5575B" w:rsidRDefault="00D512E5">
      <w:pPr>
        <w:pStyle w:val="BodyText"/>
        <w:spacing w:before="5"/>
        <w:jc w:val="both"/>
      </w:pPr>
      <w:r>
        <w:rPr>
          <w:w w:val="80"/>
        </w:rPr>
        <w:t>Famine</w:t>
      </w:r>
      <w:r>
        <w:rPr>
          <w:spacing w:val="17"/>
        </w:rPr>
        <w:t xml:space="preserve"> </w:t>
      </w:r>
      <w:r>
        <w:rPr>
          <w:w w:val="80"/>
        </w:rPr>
        <w:t>disasters</w:t>
      </w:r>
      <w:r>
        <w:rPr>
          <w:spacing w:val="17"/>
        </w:rPr>
        <w:t xml:space="preserve"> </w:t>
      </w:r>
      <w:r>
        <w:rPr>
          <w:w w:val="80"/>
        </w:rPr>
        <w:t>have</w:t>
      </w:r>
      <w:r>
        <w:rPr>
          <w:spacing w:val="17"/>
        </w:rPr>
        <w:t xml:space="preserve"> </w:t>
      </w:r>
      <w:r>
        <w:rPr>
          <w:w w:val="80"/>
        </w:rPr>
        <w:t>occurred</w:t>
      </w:r>
      <w:r>
        <w:rPr>
          <w:spacing w:val="17"/>
        </w:rPr>
        <w:t xml:space="preserve"> </w:t>
      </w:r>
      <w:r>
        <w:rPr>
          <w:w w:val="80"/>
        </w:rPr>
        <w:t>from</w:t>
      </w:r>
      <w:r>
        <w:rPr>
          <w:spacing w:val="19"/>
        </w:rPr>
        <w:t xml:space="preserve"> </w:t>
      </w:r>
      <w:r>
        <w:rPr>
          <w:w w:val="80"/>
        </w:rPr>
        <w:t>time</w:t>
      </w:r>
      <w:r>
        <w:rPr>
          <w:spacing w:val="21"/>
        </w:rPr>
        <w:t xml:space="preserve"> </w:t>
      </w:r>
      <w:r>
        <w:rPr>
          <w:w w:val="80"/>
        </w:rPr>
        <w:t>to</w:t>
      </w:r>
      <w:r>
        <w:rPr>
          <w:spacing w:val="21"/>
        </w:rPr>
        <w:t xml:space="preserve"> </w:t>
      </w:r>
      <w:r>
        <w:rPr>
          <w:w w:val="80"/>
        </w:rPr>
        <w:t>time</w:t>
      </w:r>
      <w:r>
        <w:rPr>
          <w:spacing w:val="18"/>
        </w:rPr>
        <w:t xml:space="preserve"> </w:t>
      </w:r>
      <w:r>
        <w:rPr>
          <w:w w:val="80"/>
        </w:rPr>
        <w:t>over</w:t>
      </w:r>
      <w:r>
        <w:rPr>
          <w:spacing w:val="21"/>
        </w:rPr>
        <w:t xml:space="preserve"> </w:t>
      </w:r>
      <w:r>
        <w:rPr>
          <w:spacing w:val="-2"/>
          <w:w w:val="80"/>
        </w:rPr>
        <w:t>years.</w:t>
      </w:r>
    </w:p>
    <w:p w:rsidR="00E5575B" w:rsidRDefault="00D512E5">
      <w:pPr>
        <w:pStyle w:val="BodyText"/>
        <w:spacing w:before="2" w:line="242" w:lineRule="auto"/>
        <w:ind w:right="1594"/>
        <w:jc w:val="both"/>
      </w:pPr>
      <w:r>
        <w:rPr>
          <w:w w:val="85"/>
        </w:rPr>
        <w:t>In Uganda, areas that are affected by famine are</w:t>
      </w:r>
      <w:r>
        <w:rPr>
          <w:spacing w:val="-1"/>
        </w:rPr>
        <w:t xml:space="preserve"> </w:t>
      </w:r>
      <w:r>
        <w:rPr>
          <w:w w:val="85"/>
        </w:rPr>
        <w:t>Karamoja</w:t>
      </w:r>
      <w:r>
        <w:rPr>
          <w:spacing w:val="-6"/>
          <w:w w:val="85"/>
        </w:rPr>
        <w:t xml:space="preserve"> </w:t>
      </w:r>
      <w:r>
        <w:rPr>
          <w:w w:val="85"/>
        </w:rPr>
        <w:t>region</w:t>
      </w:r>
      <w:r>
        <w:rPr>
          <w:spacing w:val="-5"/>
          <w:w w:val="85"/>
        </w:rPr>
        <w:t xml:space="preserve"> </w:t>
      </w:r>
      <w:r>
        <w:rPr>
          <w:w w:val="85"/>
        </w:rPr>
        <w:t>in</w:t>
      </w:r>
      <w:r>
        <w:rPr>
          <w:spacing w:val="-4"/>
          <w:w w:val="85"/>
        </w:rPr>
        <w:t xml:space="preserve"> </w:t>
      </w:r>
      <w:r>
        <w:rPr>
          <w:w w:val="85"/>
        </w:rPr>
        <w:t>districts</w:t>
      </w:r>
      <w:r>
        <w:rPr>
          <w:spacing w:val="-6"/>
          <w:w w:val="85"/>
        </w:rPr>
        <w:t xml:space="preserve"> </w:t>
      </w:r>
      <w:r>
        <w:rPr>
          <w:w w:val="85"/>
        </w:rPr>
        <w:t>of</w:t>
      </w:r>
      <w:r>
        <w:rPr>
          <w:spacing w:val="-4"/>
          <w:w w:val="85"/>
        </w:rPr>
        <w:t xml:space="preserve"> </w:t>
      </w:r>
      <w:r>
        <w:rPr>
          <w:w w:val="85"/>
        </w:rPr>
        <w:t>Kaabong,</w:t>
      </w:r>
      <w:r>
        <w:rPr>
          <w:spacing w:val="-5"/>
          <w:w w:val="85"/>
        </w:rPr>
        <w:t xml:space="preserve"> </w:t>
      </w:r>
      <w:r>
        <w:rPr>
          <w:w w:val="85"/>
        </w:rPr>
        <w:t>Moroto,</w:t>
      </w:r>
      <w:r>
        <w:rPr>
          <w:spacing w:val="-6"/>
          <w:w w:val="85"/>
        </w:rPr>
        <w:t xml:space="preserve"> </w:t>
      </w:r>
      <w:r>
        <w:rPr>
          <w:w w:val="85"/>
        </w:rPr>
        <w:t>Kotido</w:t>
      </w:r>
      <w:r>
        <w:rPr>
          <w:spacing w:val="-3"/>
          <w:w w:val="85"/>
        </w:rPr>
        <w:t xml:space="preserve"> </w:t>
      </w:r>
      <w:r>
        <w:rPr>
          <w:w w:val="85"/>
        </w:rPr>
        <w:t>and</w:t>
      </w:r>
      <w:r>
        <w:rPr>
          <w:spacing w:val="-4"/>
          <w:w w:val="85"/>
        </w:rPr>
        <w:t xml:space="preserve"> </w:t>
      </w:r>
      <w:r>
        <w:rPr>
          <w:w w:val="85"/>
        </w:rPr>
        <w:t>Nakapiripirit;</w:t>
      </w:r>
      <w:r>
        <w:rPr>
          <w:spacing w:val="-4"/>
          <w:w w:val="85"/>
        </w:rPr>
        <w:t xml:space="preserve"> </w:t>
      </w:r>
      <w:r>
        <w:rPr>
          <w:w w:val="85"/>
        </w:rPr>
        <w:t>Ankole</w:t>
      </w:r>
      <w:r>
        <w:rPr>
          <w:spacing w:val="-5"/>
          <w:w w:val="85"/>
        </w:rPr>
        <w:t xml:space="preserve"> </w:t>
      </w:r>
      <w:r>
        <w:rPr>
          <w:w w:val="85"/>
        </w:rPr>
        <w:t xml:space="preserve">– </w:t>
      </w:r>
      <w:r>
        <w:rPr>
          <w:w w:val="80"/>
        </w:rPr>
        <w:t xml:space="preserve">Masaka corridor in Mbarara, Isingiro, Kiruhura and Sembabule; L. Albert flatlands in Buliisa, Kagadi, Ntoroko and Semliki; some parts of </w:t>
      </w:r>
      <w:r>
        <w:rPr>
          <w:spacing w:val="-2"/>
          <w:w w:val="85"/>
        </w:rPr>
        <w:t>Kasese, Nakasongola, Katakwi and Kitgum; and others that suffer from natural disasters like landslides, hailstorms, diseases,</w:t>
      </w:r>
      <w:r>
        <w:rPr>
          <w:spacing w:val="-1"/>
        </w:rPr>
        <w:t xml:space="preserve"> </w:t>
      </w:r>
      <w:r>
        <w:rPr>
          <w:spacing w:val="-2"/>
          <w:w w:val="85"/>
        </w:rPr>
        <w:t xml:space="preserve">floods, </w:t>
      </w:r>
      <w:r>
        <w:rPr>
          <w:w w:val="90"/>
        </w:rPr>
        <w:t>drought</w:t>
      </w:r>
      <w:r>
        <w:rPr>
          <w:spacing w:val="-6"/>
          <w:w w:val="90"/>
        </w:rPr>
        <w:t xml:space="preserve"> </w:t>
      </w:r>
      <w:r>
        <w:rPr>
          <w:w w:val="90"/>
        </w:rPr>
        <w:t>and</w:t>
      </w:r>
      <w:r>
        <w:rPr>
          <w:spacing w:val="-5"/>
          <w:w w:val="90"/>
        </w:rPr>
        <w:t xml:space="preserve"> </w:t>
      </w:r>
      <w:r>
        <w:rPr>
          <w:w w:val="90"/>
        </w:rPr>
        <w:t>pests.</w:t>
      </w:r>
    </w:p>
    <w:p w:rsidR="00E5575B" w:rsidRDefault="00E5575B">
      <w:pPr>
        <w:pStyle w:val="BodyText"/>
        <w:spacing w:before="5"/>
        <w:ind w:left="0"/>
      </w:pPr>
    </w:p>
    <w:p w:rsidR="00E5575B" w:rsidRDefault="00D512E5">
      <w:pPr>
        <w:pStyle w:val="Heading1"/>
        <w:ind w:left="731"/>
      </w:pPr>
      <w:r>
        <w:rPr>
          <w:w w:val="75"/>
        </w:rPr>
        <w:t>CAUSES</w:t>
      </w:r>
      <w:r>
        <w:rPr>
          <w:spacing w:val="8"/>
        </w:rPr>
        <w:t xml:space="preserve"> </w:t>
      </w:r>
      <w:r>
        <w:rPr>
          <w:w w:val="75"/>
        </w:rPr>
        <w:t>OF</w:t>
      </w:r>
      <w:r>
        <w:rPr>
          <w:spacing w:val="7"/>
        </w:rPr>
        <w:t xml:space="preserve"> </w:t>
      </w:r>
      <w:r>
        <w:rPr>
          <w:w w:val="75"/>
        </w:rPr>
        <w:t>FAMINE</w:t>
      </w:r>
      <w:r>
        <w:rPr>
          <w:spacing w:val="16"/>
        </w:rPr>
        <w:t xml:space="preserve"> </w:t>
      </w:r>
      <w:r>
        <w:rPr>
          <w:w w:val="75"/>
        </w:rPr>
        <w:t>IN</w:t>
      </w:r>
      <w:r>
        <w:rPr>
          <w:spacing w:val="11"/>
        </w:rPr>
        <w:t xml:space="preserve"> </w:t>
      </w:r>
      <w:r>
        <w:rPr>
          <w:spacing w:val="-2"/>
          <w:w w:val="75"/>
        </w:rPr>
        <w:t>UGANDA</w:t>
      </w:r>
    </w:p>
    <w:p w:rsidR="00E5575B" w:rsidRDefault="00D512E5">
      <w:pPr>
        <w:pStyle w:val="BodyText"/>
        <w:spacing w:before="1"/>
        <w:jc w:val="both"/>
      </w:pPr>
      <w:r>
        <w:rPr>
          <w:w w:val="80"/>
        </w:rPr>
        <w:t>Famine</w:t>
      </w:r>
      <w:r>
        <w:rPr>
          <w:spacing w:val="-3"/>
        </w:rPr>
        <w:t xml:space="preserve"> </w:t>
      </w:r>
      <w:r>
        <w:rPr>
          <w:w w:val="80"/>
        </w:rPr>
        <w:t>results</w:t>
      </w:r>
      <w:r>
        <w:rPr>
          <w:spacing w:val="-1"/>
        </w:rPr>
        <w:t xml:space="preserve"> </w:t>
      </w:r>
      <w:r>
        <w:rPr>
          <w:w w:val="80"/>
        </w:rPr>
        <w:t>from</w:t>
      </w:r>
      <w:r>
        <w:rPr>
          <w:spacing w:val="-1"/>
        </w:rPr>
        <w:t xml:space="preserve"> </w:t>
      </w:r>
      <w:r>
        <w:rPr>
          <w:w w:val="80"/>
        </w:rPr>
        <w:t>many</w:t>
      </w:r>
      <w:r>
        <w:rPr>
          <w:spacing w:val="-3"/>
        </w:rPr>
        <w:t xml:space="preserve"> </w:t>
      </w:r>
      <w:r>
        <w:rPr>
          <w:w w:val="80"/>
        </w:rPr>
        <w:t>factors</w:t>
      </w:r>
      <w:r>
        <w:rPr>
          <w:spacing w:val="-6"/>
        </w:rPr>
        <w:t xml:space="preserve"> </w:t>
      </w:r>
      <w:r>
        <w:rPr>
          <w:w w:val="80"/>
        </w:rPr>
        <w:t>that</w:t>
      </w:r>
      <w:r>
        <w:rPr>
          <w:spacing w:val="-1"/>
        </w:rPr>
        <w:t xml:space="preserve"> </w:t>
      </w:r>
      <w:r>
        <w:rPr>
          <w:w w:val="80"/>
        </w:rPr>
        <w:t>are</w:t>
      </w:r>
      <w:r>
        <w:t xml:space="preserve"> </w:t>
      </w:r>
      <w:r>
        <w:rPr>
          <w:w w:val="80"/>
        </w:rPr>
        <w:t>categorized</w:t>
      </w:r>
      <w:r>
        <w:rPr>
          <w:spacing w:val="-1"/>
        </w:rPr>
        <w:t xml:space="preserve"> </w:t>
      </w:r>
      <w:r>
        <w:rPr>
          <w:w w:val="80"/>
        </w:rPr>
        <w:t>into</w:t>
      </w:r>
      <w:r>
        <w:rPr>
          <w:spacing w:val="12"/>
        </w:rPr>
        <w:t xml:space="preserve"> </w:t>
      </w:r>
      <w:r>
        <w:rPr>
          <w:w w:val="80"/>
        </w:rPr>
        <w:t>two</w:t>
      </w:r>
      <w:r>
        <w:rPr>
          <w:spacing w:val="11"/>
        </w:rPr>
        <w:t xml:space="preserve"> </w:t>
      </w:r>
      <w:r>
        <w:rPr>
          <w:w w:val="80"/>
        </w:rPr>
        <w:t>namely;</w:t>
      </w:r>
      <w:r>
        <w:rPr>
          <w:spacing w:val="8"/>
        </w:rPr>
        <w:t xml:space="preserve"> </w:t>
      </w:r>
      <w:r>
        <w:rPr>
          <w:w w:val="80"/>
        </w:rPr>
        <w:t>physical</w:t>
      </w:r>
      <w:r>
        <w:rPr>
          <w:spacing w:val="7"/>
        </w:rPr>
        <w:t xml:space="preserve"> </w:t>
      </w:r>
      <w:r>
        <w:rPr>
          <w:w w:val="80"/>
        </w:rPr>
        <w:t>factors</w:t>
      </w:r>
      <w:r>
        <w:rPr>
          <w:spacing w:val="10"/>
        </w:rPr>
        <w:t xml:space="preserve"> </w:t>
      </w:r>
      <w:r>
        <w:rPr>
          <w:w w:val="80"/>
        </w:rPr>
        <w:t>and</w:t>
      </w:r>
      <w:r>
        <w:rPr>
          <w:spacing w:val="8"/>
        </w:rPr>
        <w:t xml:space="preserve"> </w:t>
      </w:r>
      <w:r>
        <w:rPr>
          <w:w w:val="80"/>
        </w:rPr>
        <w:t>other</w:t>
      </w:r>
      <w:r>
        <w:rPr>
          <w:spacing w:val="18"/>
        </w:rPr>
        <w:t xml:space="preserve"> </w:t>
      </w:r>
      <w:r>
        <w:rPr>
          <w:spacing w:val="-2"/>
          <w:w w:val="80"/>
        </w:rPr>
        <w:t>factors;</w:t>
      </w:r>
    </w:p>
    <w:p w:rsidR="00E5575B" w:rsidRDefault="00D512E5">
      <w:pPr>
        <w:pStyle w:val="Heading2"/>
        <w:spacing w:before="1" w:line="229" w:lineRule="exact"/>
        <w:ind w:left="731"/>
      </w:pPr>
      <w:r>
        <w:rPr>
          <w:w w:val="75"/>
        </w:rPr>
        <w:t>Physical</w:t>
      </w:r>
      <w:r>
        <w:rPr>
          <w:spacing w:val="3"/>
        </w:rPr>
        <w:t xml:space="preserve"> </w:t>
      </w:r>
      <w:r>
        <w:rPr>
          <w:w w:val="75"/>
        </w:rPr>
        <w:t>factors</w:t>
      </w:r>
      <w:r>
        <w:rPr>
          <w:spacing w:val="4"/>
        </w:rPr>
        <w:t xml:space="preserve"> </w:t>
      </w:r>
      <w:r>
        <w:rPr>
          <w:w w:val="75"/>
        </w:rPr>
        <w:t>leading</w:t>
      </w:r>
      <w:r>
        <w:rPr>
          <w:spacing w:val="6"/>
        </w:rPr>
        <w:t xml:space="preserve"> </w:t>
      </w:r>
      <w:r>
        <w:rPr>
          <w:w w:val="75"/>
        </w:rPr>
        <w:t>to</w:t>
      </w:r>
      <w:r>
        <w:rPr>
          <w:spacing w:val="5"/>
        </w:rPr>
        <w:t xml:space="preserve"> </w:t>
      </w:r>
      <w:r>
        <w:rPr>
          <w:spacing w:val="-2"/>
          <w:w w:val="75"/>
        </w:rPr>
        <w:t>famine:</w:t>
      </w:r>
    </w:p>
    <w:p w:rsidR="00E5575B" w:rsidRDefault="00D512E5">
      <w:pPr>
        <w:pStyle w:val="ListParagraph"/>
        <w:numPr>
          <w:ilvl w:val="0"/>
          <w:numId w:val="65"/>
        </w:numPr>
        <w:tabs>
          <w:tab w:val="left" w:pos="996"/>
        </w:tabs>
        <w:spacing w:line="229" w:lineRule="exact"/>
        <w:ind w:left="996" w:hanging="265"/>
        <w:jc w:val="both"/>
        <w:rPr>
          <w:sz w:val="20"/>
        </w:rPr>
      </w:pPr>
      <w:r>
        <w:rPr>
          <w:rFonts w:ascii="Arial"/>
          <w:b/>
          <w:w w:val="80"/>
          <w:sz w:val="20"/>
        </w:rPr>
        <w:t>Climate</w:t>
      </w:r>
      <w:r>
        <w:rPr>
          <w:rFonts w:ascii="Arial"/>
          <w:b/>
          <w:spacing w:val="-7"/>
          <w:sz w:val="20"/>
        </w:rPr>
        <w:t xml:space="preserve"> </w:t>
      </w:r>
      <w:r>
        <w:rPr>
          <w:w w:val="80"/>
          <w:sz w:val="20"/>
        </w:rPr>
        <w:t>leads</w:t>
      </w:r>
      <w:r>
        <w:rPr>
          <w:spacing w:val="-9"/>
          <w:sz w:val="20"/>
        </w:rPr>
        <w:t xml:space="preserve"> </w:t>
      </w:r>
      <w:r>
        <w:rPr>
          <w:w w:val="80"/>
          <w:sz w:val="20"/>
        </w:rPr>
        <w:t>to</w:t>
      </w:r>
      <w:r>
        <w:rPr>
          <w:spacing w:val="-10"/>
          <w:sz w:val="20"/>
        </w:rPr>
        <w:t xml:space="preserve"> </w:t>
      </w:r>
      <w:r>
        <w:rPr>
          <w:w w:val="80"/>
          <w:sz w:val="20"/>
        </w:rPr>
        <w:t>famine</w:t>
      </w:r>
      <w:r>
        <w:rPr>
          <w:spacing w:val="-9"/>
          <w:sz w:val="20"/>
        </w:rPr>
        <w:t xml:space="preserve"> </w:t>
      </w:r>
      <w:r>
        <w:rPr>
          <w:w w:val="80"/>
          <w:sz w:val="20"/>
        </w:rPr>
        <w:t>in</w:t>
      </w:r>
      <w:r>
        <w:rPr>
          <w:spacing w:val="-10"/>
          <w:sz w:val="20"/>
        </w:rPr>
        <w:t xml:space="preserve"> </w:t>
      </w:r>
      <w:r>
        <w:rPr>
          <w:w w:val="80"/>
          <w:sz w:val="20"/>
        </w:rPr>
        <w:t>several</w:t>
      </w:r>
      <w:r>
        <w:rPr>
          <w:spacing w:val="-9"/>
          <w:sz w:val="20"/>
        </w:rPr>
        <w:t xml:space="preserve"> </w:t>
      </w:r>
      <w:r>
        <w:rPr>
          <w:spacing w:val="-2"/>
          <w:w w:val="80"/>
          <w:sz w:val="20"/>
        </w:rPr>
        <w:t>ways:</w:t>
      </w:r>
    </w:p>
    <w:p w:rsidR="00E5575B" w:rsidRDefault="00D512E5">
      <w:pPr>
        <w:pStyle w:val="ListParagraph"/>
        <w:numPr>
          <w:ilvl w:val="1"/>
          <w:numId w:val="65"/>
        </w:numPr>
        <w:tabs>
          <w:tab w:val="left" w:pos="821"/>
        </w:tabs>
        <w:spacing w:before="1" w:line="242" w:lineRule="auto"/>
        <w:ind w:right="622" w:firstLine="0"/>
        <w:jc w:val="both"/>
        <w:rPr>
          <w:rFonts w:ascii="Arial"/>
          <w:b/>
          <w:sz w:val="18"/>
        </w:rPr>
      </w:pPr>
      <w:r>
        <w:rPr>
          <w:rFonts w:ascii="Arial"/>
          <w:b/>
          <w:w w:val="85"/>
          <w:sz w:val="20"/>
        </w:rPr>
        <w:t xml:space="preserve">Drought (la Nina) </w:t>
      </w:r>
      <w:r>
        <w:rPr>
          <w:w w:val="85"/>
          <w:sz w:val="20"/>
        </w:rPr>
        <w:t>refers to an abnormal shortage of water below the</w:t>
      </w:r>
      <w:r>
        <w:rPr>
          <w:sz w:val="20"/>
        </w:rPr>
        <w:t xml:space="preserve"> </w:t>
      </w:r>
      <w:r>
        <w:rPr>
          <w:w w:val="85"/>
          <w:sz w:val="20"/>
        </w:rPr>
        <w:t>usual requirements for food production. This drought kills</w:t>
      </w:r>
      <w:r>
        <w:rPr>
          <w:sz w:val="20"/>
        </w:rPr>
        <w:t xml:space="preserve"> </w:t>
      </w:r>
      <w:r>
        <w:rPr>
          <w:w w:val="85"/>
          <w:sz w:val="20"/>
        </w:rPr>
        <w:t>off livestock</w:t>
      </w:r>
      <w:r>
        <w:rPr>
          <w:spacing w:val="40"/>
          <w:sz w:val="20"/>
        </w:rPr>
        <w:t xml:space="preserve"> </w:t>
      </w:r>
      <w:r>
        <w:rPr>
          <w:spacing w:val="-2"/>
          <w:w w:val="80"/>
          <w:sz w:val="20"/>
        </w:rPr>
        <w:t>and</w:t>
      </w:r>
      <w:r>
        <w:rPr>
          <w:spacing w:val="-12"/>
          <w:sz w:val="20"/>
        </w:rPr>
        <w:t xml:space="preserve"> </w:t>
      </w:r>
      <w:r>
        <w:rPr>
          <w:spacing w:val="-2"/>
          <w:w w:val="80"/>
          <w:sz w:val="20"/>
        </w:rPr>
        <w:t>destroys</w:t>
      </w:r>
      <w:r>
        <w:rPr>
          <w:spacing w:val="-5"/>
          <w:sz w:val="20"/>
        </w:rPr>
        <w:t xml:space="preserve"> </w:t>
      </w:r>
      <w:r>
        <w:rPr>
          <w:spacing w:val="-2"/>
          <w:w w:val="80"/>
          <w:sz w:val="20"/>
        </w:rPr>
        <w:t>crops</w:t>
      </w:r>
      <w:r>
        <w:rPr>
          <w:spacing w:val="-5"/>
          <w:sz w:val="20"/>
        </w:rPr>
        <w:t xml:space="preserve"> </w:t>
      </w:r>
      <w:r>
        <w:rPr>
          <w:spacing w:val="-2"/>
          <w:w w:val="80"/>
          <w:sz w:val="20"/>
        </w:rPr>
        <w:t>hence</w:t>
      </w:r>
      <w:r>
        <w:rPr>
          <w:spacing w:val="-5"/>
          <w:sz w:val="20"/>
        </w:rPr>
        <w:t xml:space="preserve"> </w:t>
      </w:r>
      <w:r>
        <w:rPr>
          <w:spacing w:val="-2"/>
          <w:w w:val="80"/>
          <w:sz w:val="20"/>
        </w:rPr>
        <w:t>causing</w:t>
      </w:r>
      <w:r>
        <w:rPr>
          <w:spacing w:val="-5"/>
          <w:sz w:val="20"/>
        </w:rPr>
        <w:t xml:space="preserve"> </w:t>
      </w:r>
      <w:r>
        <w:rPr>
          <w:spacing w:val="-2"/>
          <w:w w:val="80"/>
          <w:sz w:val="20"/>
        </w:rPr>
        <w:t>food</w:t>
      </w:r>
      <w:r>
        <w:rPr>
          <w:spacing w:val="-5"/>
          <w:sz w:val="20"/>
        </w:rPr>
        <w:t xml:space="preserve"> </w:t>
      </w:r>
      <w:r>
        <w:rPr>
          <w:spacing w:val="-2"/>
          <w:w w:val="80"/>
          <w:sz w:val="20"/>
        </w:rPr>
        <w:t>shortages</w:t>
      </w:r>
      <w:r>
        <w:rPr>
          <w:spacing w:val="-7"/>
          <w:sz w:val="20"/>
        </w:rPr>
        <w:t xml:space="preserve"> </w:t>
      </w:r>
      <w:r>
        <w:rPr>
          <w:spacing w:val="-2"/>
          <w:w w:val="80"/>
          <w:sz w:val="20"/>
        </w:rPr>
        <w:t>and</w:t>
      </w:r>
      <w:r>
        <w:rPr>
          <w:spacing w:val="-2"/>
          <w:sz w:val="20"/>
        </w:rPr>
        <w:t xml:space="preserve"> </w:t>
      </w:r>
      <w:r>
        <w:rPr>
          <w:spacing w:val="-2"/>
          <w:w w:val="80"/>
          <w:sz w:val="20"/>
        </w:rPr>
        <w:t>famine.</w:t>
      </w:r>
      <w:r>
        <w:rPr>
          <w:sz w:val="20"/>
        </w:rPr>
        <w:t xml:space="preserve"> </w:t>
      </w:r>
      <w:r>
        <w:rPr>
          <w:spacing w:val="-2"/>
          <w:w w:val="80"/>
          <w:sz w:val="20"/>
        </w:rPr>
        <w:t>In</w:t>
      </w:r>
      <w:r>
        <w:rPr>
          <w:spacing w:val="-1"/>
          <w:sz w:val="20"/>
        </w:rPr>
        <w:t xml:space="preserve"> </w:t>
      </w:r>
      <w:r>
        <w:rPr>
          <w:spacing w:val="-2"/>
          <w:w w:val="80"/>
          <w:sz w:val="20"/>
        </w:rPr>
        <w:t>most</w:t>
      </w:r>
      <w:r>
        <w:rPr>
          <w:spacing w:val="-1"/>
          <w:sz w:val="20"/>
        </w:rPr>
        <w:t xml:space="preserve"> </w:t>
      </w:r>
      <w:r>
        <w:rPr>
          <w:spacing w:val="-2"/>
          <w:w w:val="80"/>
          <w:sz w:val="20"/>
        </w:rPr>
        <w:t>parts</w:t>
      </w:r>
      <w:r>
        <w:rPr>
          <w:spacing w:val="-1"/>
          <w:sz w:val="20"/>
        </w:rPr>
        <w:t xml:space="preserve"> </w:t>
      </w:r>
      <w:r>
        <w:rPr>
          <w:spacing w:val="-2"/>
          <w:w w:val="80"/>
          <w:sz w:val="20"/>
        </w:rPr>
        <w:t>of</w:t>
      </w:r>
      <w:r>
        <w:rPr>
          <w:spacing w:val="-1"/>
          <w:sz w:val="20"/>
        </w:rPr>
        <w:t xml:space="preserve"> </w:t>
      </w:r>
      <w:r>
        <w:rPr>
          <w:spacing w:val="-2"/>
          <w:w w:val="80"/>
          <w:sz w:val="20"/>
        </w:rPr>
        <w:t>Uganda</w:t>
      </w:r>
      <w:r>
        <w:rPr>
          <w:spacing w:val="-1"/>
          <w:sz w:val="20"/>
        </w:rPr>
        <w:t xml:space="preserve"> </w:t>
      </w:r>
      <w:r>
        <w:rPr>
          <w:spacing w:val="-2"/>
          <w:w w:val="80"/>
          <w:sz w:val="20"/>
        </w:rPr>
        <w:t>in</w:t>
      </w:r>
      <w:r>
        <w:rPr>
          <w:spacing w:val="-1"/>
          <w:sz w:val="20"/>
        </w:rPr>
        <w:t xml:space="preserve"> </w:t>
      </w:r>
      <w:r>
        <w:rPr>
          <w:spacing w:val="-2"/>
          <w:w w:val="80"/>
          <w:sz w:val="20"/>
        </w:rPr>
        <w:t>the</w:t>
      </w:r>
      <w:r>
        <w:rPr>
          <w:sz w:val="20"/>
        </w:rPr>
        <w:t xml:space="preserve"> </w:t>
      </w:r>
      <w:r>
        <w:rPr>
          <w:spacing w:val="-2"/>
          <w:w w:val="80"/>
          <w:sz w:val="20"/>
        </w:rPr>
        <w:t>early</w:t>
      </w:r>
      <w:r>
        <w:rPr>
          <w:spacing w:val="-1"/>
          <w:sz w:val="20"/>
        </w:rPr>
        <w:t xml:space="preserve"> </w:t>
      </w:r>
      <w:r>
        <w:rPr>
          <w:spacing w:val="-2"/>
          <w:w w:val="80"/>
          <w:sz w:val="20"/>
        </w:rPr>
        <w:t>1980s,</w:t>
      </w:r>
      <w:r>
        <w:rPr>
          <w:spacing w:val="-2"/>
          <w:sz w:val="20"/>
        </w:rPr>
        <w:t xml:space="preserve"> </w:t>
      </w:r>
      <w:r>
        <w:rPr>
          <w:spacing w:val="-2"/>
          <w:w w:val="80"/>
          <w:sz w:val="20"/>
        </w:rPr>
        <w:t>many</w:t>
      </w:r>
      <w:r>
        <w:rPr>
          <w:spacing w:val="-12"/>
          <w:sz w:val="20"/>
        </w:rPr>
        <w:t xml:space="preserve"> </w:t>
      </w:r>
      <w:r>
        <w:rPr>
          <w:spacing w:val="-2"/>
          <w:w w:val="80"/>
          <w:sz w:val="20"/>
        </w:rPr>
        <w:t>people</w:t>
      </w:r>
      <w:r>
        <w:rPr>
          <w:spacing w:val="-11"/>
          <w:sz w:val="20"/>
        </w:rPr>
        <w:t xml:space="preserve"> </w:t>
      </w:r>
      <w:r>
        <w:rPr>
          <w:spacing w:val="-2"/>
          <w:w w:val="80"/>
          <w:sz w:val="20"/>
        </w:rPr>
        <w:t>were</w:t>
      </w:r>
      <w:r>
        <w:rPr>
          <w:spacing w:val="-11"/>
          <w:sz w:val="20"/>
        </w:rPr>
        <w:t xml:space="preserve"> </w:t>
      </w:r>
      <w:r>
        <w:rPr>
          <w:spacing w:val="-2"/>
          <w:w w:val="80"/>
          <w:sz w:val="20"/>
        </w:rPr>
        <w:t>left</w:t>
      </w:r>
      <w:r>
        <w:rPr>
          <w:spacing w:val="-12"/>
          <w:sz w:val="20"/>
        </w:rPr>
        <w:t xml:space="preserve"> </w:t>
      </w:r>
      <w:r>
        <w:rPr>
          <w:spacing w:val="-2"/>
          <w:w w:val="80"/>
          <w:sz w:val="20"/>
        </w:rPr>
        <w:t>starving</w:t>
      </w:r>
      <w:r>
        <w:rPr>
          <w:spacing w:val="-11"/>
          <w:sz w:val="20"/>
        </w:rPr>
        <w:t xml:space="preserve"> </w:t>
      </w:r>
      <w:r>
        <w:rPr>
          <w:spacing w:val="-2"/>
          <w:w w:val="80"/>
          <w:sz w:val="20"/>
        </w:rPr>
        <w:t>because</w:t>
      </w:r>
      <w:r>
        <w:rPr>
          <w:spacing w:val="-11"/>
          <w:sz w:val="20"/>
        </w:rPr>
        <w:t xml:space="preserve"> </w:t>
      </w:r>
      <w:r>
        <w:rPr>
          <w:spacing w:val="-2"/>
          <w:w w:val="80"/>
          <w:sz w:val="20"/>
        </w:rPr>
        <w:t>of</w:t>
      </w:r>
      <w:r>
        <w:rPr>
          <w:spacing w:val="-11"/>
          <w:sz w:val="20"/>
        </w:rPr>
        <w:t xml:space="preserve"> </w:t>
      </w:r>
      <w:r>
        <w:rPr>
          <w:spacing w:val="-2"/>
          <w:w w:val="80"/>
          <w:sz w:val="20"/>
        </w:rPr>
        <w:t xml:space="preserve">food </w:t>
      </w:r>
      <w:r>
        <w:rPr>
          <w:w w:val="75"/>
          <w:sz w:val="20"/>
        </w:rPr>
        <w:t>shortages</w:t>
      </w:r>
      <w:r>
        <w:rPr>
          <w:spacing w:val="-3"/>
          <w:w w:val="75"/>
          <w:sz w:val="20"/>
        </w:rPr>
        <w:t xml:space="preserve"> </w:t>
      </w:r>
      <w:r>
        <w:rPr>
          <w:w w:val="75"/>
          <w:sz w:val="20"/>
        </w:rPr>
        <w:t>and</w:t>
      </w:r>
      <w:r>
        <w:rPr>
          <w:spacing w:val="-5"/>
          <w:w w:val="75"/>
          <w:sz w:val="20"/>
        </w:rPr>
        <w:t xml:space="preserve"> </w:t>
      </w:r>
      <w:r>
        <w:rPr>
          <w:w w:val="75"/>
          <w:sz w:val="20"/>
        </w:rPr>
        <w:t>famine.</w:t>
      </w:r>
    </w:p>
    <w:p w:rsidR="00E5575B" w:rsidRDefault="00D512E5">
      <w:pPr>
        <w:pStyle w:val="ListParagraph"/>
        <w:numPr>
          <w:ilvl w:val="1"/>
          <w:numId w:val="65"/>
        </w:numPr>
        <w:tabs>
          <w:tab w:val="left" w:pos="821"/>
        </w:tabs>
        <w:spacing w:line="242" w:lineRule="auto"/>
        <w:ind w:right="622" w:firstLine="0"/>
        <w:jc w:val="both"/>
        <w:rPr>
          <w:sz w:val="18"/>
        </w:rPr>
      </w:pPr>
      <w:r>
        <w:rPr>
          <w:rFonts w:ascii="Arial" w:hAnsi="Arial"/>
          <w:b/>
          <w:w w:val="80"/>
          <w:sz w:val="20"/>
        </w:rPr>
        <w:t>Floods</w:t>
      </w:r>
      <w:r>
        <w:rPr>
          <w:rFonts w:ascii="Arial" w:hAnsi="Arial"/>
          <w:b/>
          <w:spacing w:val="-3"/>
          <w:w w:val="80"/>
          <w:sz w:val="20"/>
        </w:rPr>
        <w:t xml:space="preserve"> </w:t>
      </w:r>
      <w:r>
        <w:rPr>
          <w:w w:val="80"/>
          <w:sz w:val="20"/>
        </w:rPr>
        <w:t>result</w:t>
      </w:r>
      <w:r>
        <w:rPr>
          <w:spacing w:val="-2"/>
          <w:w w:val="80"/>
          <w:sz w:val="20"/>
        </w:rPr>
        <w:t xml:space="preserve"> </w:t>
      </w:r>
      <w:r>
        <w:rPr>
          <w:w w:val="80"/>
          <w:sz w:val="20"/>
        </w:rPr>
        <w:t>from heavy torrential rains (El-Nino) leading to the</w:t>
      </w:r>
      <w:r>
        <w:rPr>
          <w:spacing w:val="-5"/>
          <w:sz w:val="20"/>
        </w:rPr>
        <w:t xml:space="preserve"> </w:t>
      </w:r>
      <w:r>
        <w:rPr>
          <w:w w:val="80"/>
          <w:sz w:val="20"/>
        </w:rPr>
        <w:t xml:space="preserve">destruction of crops and livestock. In 1997 </w:t>
      </w:r>
      <w:r>
        <w:rPr>
          <w:sz w:val="20"/>
        </w:rPr>
        <w:t>–</w:t>
      </w:r>
      <w:r>
        <w:rPr>
          <w:spacing w:val="-7"/>
          <w:sz w:val="20"/>
        </w:rPr>
        <w:t xml:space="preserve"> </w:t>
      </w:r>
      <w:r>
        <w:rPr>
          <w:w w:val="80"/>
          <w:sz w:val="20"/>
        </w:rPr>
        <w:t xml:space="preserve">1998, floods left many people having less </w:t>
      </w:r>
      <w:r>
        <w:rPr>
          <w:w w:val="65"/>
          <w:sz w:val="20"/>
        </w:rPr>
        <w:t>crop</w:t>
      </w:r>
      <w:r>
        <w:rPr>
          <w:sz w:val="20"/>
        </w:rPr>
        <w:t xml:space="preserve"> </w:t>
      </w:r>
      <w:r>
        <w:rPr>
          <w:w w:val="65"/>
          <w:sz w:val="20"/>
        </w:rPr>
        <w:t>yields</w:t>
      </w:r>
      <w:r>
        <w:rPr>
          <w:sz w:val="20"/>
        </w:rPr>
        <w:t xml:space="preserve"> </w:t>
      </w:r>
      <w:r>
        <w:rPr>
          <w:w w:val="65"/>
          <w:sz w:val="20"/>
        </w:rPr>
        <w:t>and</w:t>
      </w:r>
      <w:r>
        <w:rPr>
          <w:sz w:val="20"/>
        </w:rPr>
        <w:t xml:space="preserve"> </w:t>
      </w:r>
      <w:r>
        <w:rPr>
          <w:w w:val="65"/>
          <w:sz w:val="20"/>
        </w:rPr>
        <w:t>live</w:t>
      </w:r>
      <w:r>
        <w:rPr>
          <w:sz w:val="20"/>
        </w:rPr>
        <w:t xml:space="preserve"> </w:t>
      </w:r>
      <w:r>
        <w:rPr>
          <w:w w:val="65"/>
          <w:sz w:val="20"/>
        </w:rPr>
        <w:t>stock</w:t>
      </w:r>
      <w:r>
        <w:rPr>
          <w:sz w:val="20"/>
        </w:rPr>
        <w:t xml:space="preserve"> </w:t>
      </w:r>
      <w:r>
        <w:rPr>
          <w:w w:val="65"/>
          <w:sz w:val="20"/>
        </w:rPr>
        <w:t>dead</w:t>
      </w:r>
      <w:r>
        <w:rPr>
          <w:sz w:val="20"/>
        </w:rPr>
        <w:t xml:space="preserve"> </w:t>
      </w:r>
      <w:r>
        <w:rPr>
          <w:w w:val="65"/>
          <w:sz w:val="20"/>
        </w:rPr>
        <w:t>in</w:t>
      </w:r>
      <w:r>
        <w:rPr>
          <w:sz w:val="20"/>
        </w:rPr>
        <w:t xml:space="preserve"> </w:t>
      </w:r>
      <w:r>
        <w:rPr>
          <w:w w:val="65"/>
          <w:sz w:val="20"/>
        </w:rPr>
        <w:t>districts</w:t>
      </w:r>
      <w:r>
        <w:rPr>
          <w:spacing w:val="-8"/>
          <w:sz w:val="20"/>
        </w:rPr>
        <w:t xml:space="preserve"> </w:t>
      </w:r>
      <w:r>
        <w:rPr>
          <w:w w:val="65"/>
          <w:sz w:val="20"/>
        </w:rPr>
        <w:t>on</w:t>
      </w:r>
      <w:r>
        <w:rPr>
          <w:spacing w:val="-8"/>
          <w:sz w:val="20"/>
        </w:rPr>
        <w:t xml:space="preserve"> </w:t>
      </w:r>
      <w:r>
        <w:rPr>
          <w:w w:val="65"/>
          <w:sz w:val="20"/>
        </w:rPr>
        <w:t>shores</w:t>
      </w:r>
      <w:r>
        <w:rPr>
          <w:spacing w:val="-8"/>
          <w:sz w:val="20"/>
        </w:rPr>
        <w:t xml:space="preserve"> </w:t>
      </w:r>
      <w:r>
        <w:rPr>
          <w:w w:val="65"/>
          <w:sz w:val="20"/>
        </w:rPr>
        <w:t>of</w:t>
      </w:r>
      <w:r>
        <w:rPr>
          <w:spacing w:val="-5"/>
          <w:sz w:val="20"/>
        </w:rPr>
        <w:t xml:space="preserve"> </w:t>
      </w:r>
      <w:r>
        <w:rPr>
          <w:w w:val="65"/>
          <w:sz w:val="20"/>
        </w:rPr>
        <w:t>L.</w:t>
      </w:r>
      <w:r>
        <w:rPr>
          <w:spacing w:val="-8"/>
          <w:sz w:val="20"/>
        </w:rPr>
        <w:t xml:space="preserve"> </w:t>
      </w:r>
      <w:r>
        <w:rPr>
          <w:w w:val="65"/>
          <w:sz w:val="20"/>
        </w:rPr>
        <w:t>Victoria</w:t>
      </w:r>
      <w:r>
        <w:rPr>
          <w:spacing w:val="-8"/>
          <w:sz w:val="20"/>
        </w:rPr>
        <w:t xml:space="preserve"> </w:t>
      </w:r>
      <w:r>
        <w:rPr>
          <w:w w:val="65"/>
          <w:sz w:val="20"/>
        </w:rPr>
        <w:t>like</w:t>
      </w:r>
      <w:r>
        <w:rPr>
          <w:spacing w:val="-8"/>
          <w:sz w:val="20"/>
        </w:rPr>
        <w:t xml:space="preserve"> </w:t>
      </w:r>
      <w:r>
        <w:rPr>
          <w:w w:val="65"/>
          <w:sz w:val="20"/>
        </w:rPr>
        <w:t>in</w:t>
      </w:r>
      <w:r>
        <w:rPr>
          <w:spacing w:val="-8"/>
          <w:sz w:val="20"/>
        </w:rPr>
        <w:t xml:space="preserve"> </w:t>
      </w:r>
      <w:r>
        <w:rPr>
          <w:w w:val="65"/>
          <w:sz w:val="20"/>
        </w:rPr>
        <w:t>Kayunga,</w:t>
      </w:r>
      <w:r>
        <w:rPr>
          <w:spacing w:val="-8"/>
          <w:sz w:val="20"/>
        </w:rPr>
        <w:t xml:space="preserve"> </w:t>
      </w:r>
      <w:r>
        <w:rPr>
          <w:w w:val="65"/>
          <w:sz w:val="20"/>
        </w:rPr>
        <w:t>Mukono</w:t>
      </w:r>
      <w:r>
        <w:rPr>
          <w:spacing w:val="-5"/>
          <w:sz w:val="20"/>
        </w:rPr>
        <w:t xml:space="preserve"> </w:t>
      </w:r>
      <w:r>
        <w:rPr>
          <w:w w:val="65"/>
          <w:sz w:val="20"/>
        </w:rPr>
        <w:t>and</w:t>
      </w:r>
      <w:r>
        <w:rPr>
          <w:spacing w:val="-5"/>
          <w:sz w:val="20"/>
        </w:rPr>
        <w:t xml:space="preserve"> </w:t>
      </w:r>
      <w:r>
        <w:rPr>
          <w:w w:val="65"/>
          <w:sz w:val="20"/>
        </w:rPr>
        <w:t>Bugiri</w:t>
      </w:r>
      <w:r>
        <w:rPr>
          <w:spacing w:val="-5"/>
          <w:sz w:val="20"/>
        </w:rPr>
        <w:t xml:space="preserve"> </w:t>
      </w:r>
      <w:r>
        <w:rPr>
          <w:w w:val="65"/>
          <w:sz w:val="20"/>
        </w:rPr>
        <w:t>while</w:t>
      </w:r>
      <w:r>
        <w:rPr>
          <w:spacing w:val="-8"/>
          <w:sz w:val="20"/>
        </w:rPr>
        <w:t xml:space="preserve"> </w:t>
      </w:r>
      <w:r>
        <w:rPr>
          <w:w w:val="65"/>
          <w:sz w:val="20"/>
        </w:rPr>
        <w:t>that</w:t>
      </w:r>
      <w:r>
        <w:rPr>
          <w:spacing w:val="-8"/>
          <w:sz w:val="20"/>
        </w:rPr>
        <w:t xml:space="preserve"> </w:t>
      </w:r>
      <w:r>
        <w:rPr>
          <w:w w:val="65"/>
          <w:sz w:val="20"/>
        </w:rPr>
        <w:t>of</w:t>
      </w:r>
      <w:r>
        <w:rPr>
          <w:spacing w:val="-5"/>
          <w:sz w:val="20"/>
        </w:rPr>
        <w:t xml:space="preserve"> </w:t>
      </w:r>
      <w:r>
        <w:rPr>
          <w:w w:val="65"/>
          <w:sz w:val="20"/>
        </w:rPr>
        <w:t>2007</w:t>
      </w:r>
      <w:r>
        <w:rPr>
          <w:spacing w:val="-6"/>
          <w:sz w:val="20"/>
        </w:rPr>
        <w:t xml:space="preserve"> </w:t>
      </w:r>
      <w:r>
        <w:rPr>
          <w:w w:val="65"/>
          <w:sz w:val="20"/>
        </w:rPr>
        <w:t>affected</w:t>
      </w:r>
      <w:r>
        <w:rPr>
          <w:spacing w:val="-8"/>
          <w:sz w:val="20"/>
        </w:rPr>
        <w:t xml:space="preserve"> </w:t>
      </w:r>
      <w:r>
        <w:rPr>
          <w:w w:val="65"/>
          <w:sz w:val="20"/>
        </w:rPr>
        <w:t>the</w:t>
      </w:r>
      <w:r>
        <w:rPr>
          <w:spacing w:val="-5"/>
          <w:sz w:val="20"/>
        </w:rPr>
        <w:t xml:space="preserve"> </w:t>
      </w:r>
      <w:r>
        <w:rPr>
          <w:w w:val="65"/>
          <w:sz w:val="20"/>
        </w:rPr>
        <w:t>same</w:t>
      </w:r>
      <w:r>
        <w:rPr>
          <w:spacing w:val="-8"/>
          <w:sz w:val="20"/>
        </w:rPr>
        <w:t xml:space="preserve"> </w:t>
      </w:r>
      <w:r>
        <w:rPr>
          <w:w w:val="65"/>
          <w:sz w:val="20"/>
        </w:rPr>
        <w:t>in</w:t>
      </w:r>
      <w:r>
        <w:rPr>
          <w:spacing w:val="-6"/>
          <w:sz w:val="20"/>
        </w:rPr>
        <w:t xml:space="preserve"> </w:t>
      </w:r>
      <w:r>
        <w:rPr>
          <w:w w:val="65"/>
          <w:sz w:val="20"/>
        </w:rPr>
        <w:t>Teso</w:t>
      </w:r>
      <w:r>
        <w:rPr>
          <w:sz w:val="20"/>
        </w:rPr>
        <w:t xml:space="preserve"> </w:t>
      </w:r>
      <w:r>
        <w:rPr>
          <w:w w:val="65"/>
          <w:sz w:val="20"/>
        </w:rPr>
        <w:t>lands</w:t>
      </w:r>
      <w:r>
        <w:rPr>
          <w:spacing w:val="-14"/>
          <w:sz w:val="20"/>
        </w:rPr>
        <w:t xml:space="preserve"> </w:t>
      </w:r>
      <w:r>
        <w:rPr>
          <w:w w:val="65"/>
          <w:sz w:val="20"/>
        </w:rPr>
        <w:t>in</w:t>
      </w:r>
      <w:r>
        <w:rPr>
          <w:spacing w:val="-13"/>
          <w:sz w:val="20"/>
        </w:rPr>
        <w:t xml:space="preserve"> </w:t>
      </w:r>
      <w:r>
        <w:rPr>
          <w:w w:val="65"/>
          <w:sz w:val="20"/>
        </w:rPr>
        <w:t>Soroti,</w:t>
      </w:r>
      <w:r>
        <w:rPr>
          <w:spacing w:val="-12"/>
          <w:sz w:val="20"/>
        </w:rPr>
        <w:t xml:space="preserve"> </w:t>
      </w:r>
      <w:r>
        <w:rPr>
          <w:w w:val="65"/>
          <w:sz w:val="20"/>
        </w:rPr>
        <w:t>Kum</w:t>
      </w:r>
      <w:r>
        <w:rPr>
          <w:spacing w:val="-13"/>
          <w:sz w:val="20"/>
        </w:rPr>
        <w:t xml:space="preserve"> </w:t>
      </w:r>
      <w:r>
        <w:rPr>
          <w:w w:val="65"/>
          <w:sz w:val="20"/>
        </w:rPr>
        <w:t>and</w:t>
      </w:r>
      <w:r>
        <w:rPr>
          <w:spacing w:val="-13"/>
          <w:sz w:val="20"/>
        </w:rPr>
        <w:t xml:space="preserve"> </w:t>
      </w:r>
      <w:r>
        <w:rPr>
          <w:w w:val="65"/>
          <w:sz w:val="20"/>
        </w:rPr>
        <w:t>Katakwi</w:t>
      </w:r>
      <w:r>
        <w:rPr>
          <w:sz w:val="20"/>
        </w:rPr>
        <w:t xml:space="preserve"> </w:t>
      </w:r>
      <w:r>
        <w:rPr>
          <w:spacing w:val="-2"/>
          <w:w w:val="70"/>
          <w:sz w:val="20"/>
        </w:rPr>
        <w:t>leading</w:t>
      </w:r>
      <w:r>
        <w:rPr>
          <w:spacing w:val="-7"/>
          <w:w w:val="70"/>
          <w:sz w:val="20"/>
        </w:rPr>
        <w:t xml:space="preserve"> </w:t>
      </w:r>
      <w:r>
        <w:rPr>
          <w:spacing w:val="-2"/>
          <w:w w:val="70"/>
          <w:sz w:val="20"/>
        </w:rPr>
        <w:t>to</w:t>
      </w:r>
      <w:r>
        <w:rPr>
          <w:spacing w:val="-5"/>
          <w:w w:val="70"/>
          <w:sz w:val="20"/>
        </w:rPr>
        <w:t xml:space="preserve"> </w:t>
      </w:r>
      <w:r>
        <w:rPr>
          <w:spacing w:val="-2"/>
          <w:w w:val="70"/>
          <w:sz w:val="20"/>
        </w:rPr>
        <w:t>famine</w:t>
      </w:r>
      <w:r>
        <w:rPr>
          <w:spacing w:val="-7"/>
          <w:w w:val="70"/>
          <w:sz w:val="20"/>
        </w:rPr>
        <w:t xml:space="preserve"> </w:t>
      </w:r>
      <w:r>
        <w:rPr>
          <w:spacing w:val="-2"/>
          <w:w w:val="70"/>
          <w:sz w:val="20"/>
        </w:rPr>
        <w:t>in</w:t>
      </w:r>
      <w:r>
        <w:rPr>
          <w:spacing w:val="-5"/>
          <w:w w:val="70"/>
          <w:sz w:val="20"/>
        </w:rPr>
        <w:t xml:space="preserve"> </w:t>
      </w:r>
      <w:r>
        <w:rPr>
          <w:spacing w:val="-2"/>
          <w:w w:val="70"/>
          <w:sz w:val="20"/>
        </w:rPr>
        <w:t>those</w:t>
      </w:r>
      <w:r>
        <w:rPr>
          <w:spacing w:val="-5"/>
          <w:w w:val="70"/>
          <w:sz w:val="20"/>
        </w:rPr>
        <w:t xml:space="preserve"> </w:t>
      </w:r>
      <w:r>
        <w:rPr>
          <w:spacing w:val="-2"/>
          <w:w w:val="70"/>
          <w:sz w:val="20"/>
        </w:rPr>
        <w:t>areas.</w:t>
      </w:r>
    </w:p>
    <w:p w:rsidR="00E5575B" w:rsidRDefault="00D512E5">
      <w:pPr>
        <w:pStyle w:val="ListParagraph"/>
        <w:numPr>
          <w:ilvl w:val="1"/>
          <w:numId w:val="65"/>
        </w:numPr>
        <w:tabs>
          <w:tab w:val="left" w:pos="821"/>
        </w:tabs>
        <w:spacing w:line="242" w:lineRule="auto"/>
        <w:ind w:right="617" w:firstLine="0"/>
        <w:jc w:val="both"/>
        <w:rPr>
          <w:sz w:val="18"/>
        </w:rPr>
      </w:pPr>
      <w:r>
        <w:rPr>
          <w:rFonts w:ascii="Arial"/>
          <w:b/>
          <w:w w:val="85"/>
          <w:sz w:val="20"/>
        </w:rPr>
        <w:t>Little</w:t>
      </w:r>
      <w:r>
        <w:rPr>
          <w:rFonts w:ascii="Arial"/>
          <w:b/>
          <w:spacing w:val="-6"/>
          <w:w w:val="85"/>
          <w:sz w:val="20"/>
        </w:rPr>
        <w:t xml:space="preserve"> </w:t>
      </w:r>
      <w:r>
        <w:rPr>
          <w:rFonts w:ascii="Arial"/>
          <w:b/>
          <w:w w:val="85"/>
          <w:sz w:val="20"/>
        </w:rPr>
        <w:t>rainfall</w:t>
      </w:r>
      <w:r>
        <w:rPr>
          <w:rFonts w:ascii="Arial"/>
          <w:b/>
          <w:spacing w:val="-6"/>
          <w:w w:val="85"/>
          <w:sz w:val="20"/>
        </w:rPr>
        <w:t xml:space="preserve"> </w:t>
      </w:r>
      <w:r>
        <w:rPr>
          <w:rFonts w:ascii="Arial"/>
          <w:b/>
          <w:w w:val="85"/>
          <w:sz w:val="20"/>
        </w:rPr>
        <w:t>and</w:t>
      </w:r>
      <w:r>
        <w:rPr>
          <w:rFonts w:ascii="Arial"/>
          <w:b/>
          <w:spacing w:val="-5"/>
          <w:w w:val="85"/>
          <w:sz w:val="20"/>
        </w:rPr>
        <w:t xml:space="preserve"> </w:t>
      </w:r>
      <w:r>
        <w:rPr>
          <w:rFonts w:ascii="Arial"/>
          <w:b/>
          <w:w w:val="85"/>
          <w:sz w:val="20"/>
        </w:rPr>
        <w:t>its</w:t>
      </w:r>
      <w:r>
        <w:rPr>
          <w:rFonts w:ascii="Arial"/>
          <w:b/>
          <w:spacing w:val="-6"/>
          <w:w w:val="85"/>
          <w:sz w:val="20"/>
        </w:rPr>
        <w:t xml:space="preserve"> </w:t>
      </w:r>
      <w:r>
        <w:rPr>
          <w:rFonts w:ascii="Arial"/>
          <w:b/>
          <w:w w:val="85"/>
          <w:sz w:val="20"/>
        </w:rPr>
        <w:t>unreliability</w:t>
      </w:r>
      <w:r>
        <w:rPr>
          <w:rFonts w:ascii="Arial"/>
          <w:b/>
          <w:spacing w:val="-5"/>
          <w:w w:val="85"/>
          <w:sz w:val="20"/>
        </w:rPr>
        <w:t xml:space="preserve"> </w:t>
      </w:r>
      <w:r>
        <w:rPr>
          <w:w w:val="85"/>
          <w:sz w:val="20"/>
        </w:rPr>
        <w:t>are</w:t>
      </w:r>
      <w:r>
        <w:rPr>
          <w:spacing w:val="-6"/>
          <w:w w:val="85"/>
          <w:sz w:val="20"/>
        </w:rPr>
        <w:t xml:space="preserve"> </w:t>
      </w:r>
      <w:r>
        <w:rPr>
          <w:w w:val="85"/>
          <w:sz w:val="20"/>
        </w:rPr>
        <w:t>a</w:t>
      </w:r>
      <w:r>
        <w:rPr>
          <w:spacing w:val="-5"/>
          <w:w w:val="85"/>
          <w:sz w:val="20"/>
        </w:rPr>
        <w:t xml:space="preserve"> </w:t>
      </w:r>
      <w:r>
        <w:rPr>
          <w:w w:val="85"/>
          <w:sz w:val="20"/>
        </w:rPr>
        <w:t>major</w:t>
      </w:r>
      <w:r>
        <w:rPr>
          <w:spacing w:val="-5"/>
          <w:w w:val="85"/>
          <w:sz w:val="20"/>
        </w:rPr>
        <w:t xml:space="preserve"> </w:t>
      </w:r>
      <w:r>
        <w:rPr>
          <w:w w:val="85"/>
          <w:sz w:val="20"/>
        </w:rPr>
        <w:t>climatic</w:t>
      </w:r>
      <w:r>
        <w:rPr>
          <w:spacing w:val="-6"/>
          <w:w w:val="85"/>
          <w:sz w:val="20"/>
        </w:rPr>
        <w:t xml:space="preserve"> </w:t>
      </w:r>
      <w:r>
        <w:rPr>
          <w:w w:val="85"/>
          <w:sz w:val="20"/>
        </w:rPr>
        <w:t>limitation</w:t>
      </w:r>
      <w:r>
        <w:rPr>
          <w:spacing w:val="-5"/>
          <w:w w:val="85"/>
          <w:sz w:val="20"/>
        </w:rPr>
        <w:t xml:space="preserve"> </w:t>
      </w:r>
      <w:r>
        <w:rPr>
          <w:w w:val="85"/>
          <w:sz w:val="20"/>
        </w:rPr>
        <w:t>to</w:t>
      </w:r>
      <w:r>
        <w:rPr>
          <w:spacing w:val="-5"/>
          <w:w w:val="85"/>
          <w:sz w:val="20"/>
        </w:rPr>
        <w:t xml:space="preserve"> </w:t>
      </w:r>
      <w:r>
        <w:rPr>
          <w:w w:val="85"/>
          <w:sz w:val="20"/>
        </w:rPr>
        <w:t>food</w:t>
      </w:r>
      <w:r>
        <w:rPr>
          <w:spacing w:val="-5"/>
          <w:w w:val="85"/>
          <w:sz w:val="20"/>
        </w:rPr>
        <w:t xml:space="preserve"> </w:t>
      </w:r>
      <w:r>
        <w:rPr>
          <w:w w:val="85"/>
          <w:sz w:val="20"/>
        </w:rPr>
        <w:t>production.</w:t>
      </w:r>
      <w:r>
        <w:rPr>
          <w:spacing w:val="-6"/>
          <w:w w:val="85"/>
          <w:sz w:val="20"/>
        </w:rPr>
        <w:t xml:space="preserve"> </w:t>
      </w:r>
      <w:r>
        <w:rPr>
          <w:w w:val="85"/>
          <w:sz w:val="20"/>
        </w:rPr>
        <w:t>This</w:t>
      </w:r>
      <w:r>
        <w:rPr>
          <w:spacing w:val="-3"/>
          <w:w w:val="85"/>
          <w:sz w:val="20"/>
        </w:rPr>
        <w:t xml:space="preserve"> </w:t>
      </w:r>
      <w:r>
        <w:rPr>
          <w:w w:val="85"/>
          <w:sz w:val="20"/>
        </w:rPr>
        <w:t>is</w:t>
      </w:r>
      <w:r>
        <w:rPr>
          <w:spacing w:val="-3"/>
          <w:w w:val="85"/>
          <w:sz w:val="20"/>
        </w:rPr>
        <w:t xml:space="preserve"> </w:t>
      </w:r>
      <w:r>
        <w:rPr>
          <w:w w:val="85"/>
          <w:sz w:val="20"/>
        </w:rPr>
        <w:t>particularly</w:t>
      </w:r>
      <w:r>
        <w:rPr>
          <w:spacing w:val="-3"/>
          <w:w w:val="85"/>
          <w:sz w:val="20"/>
        </w:rPr>
        <w:t xml:space="preserve"> </w:t>
      </w:r>
      <w:r>
        <w:rPr>
          <w:w w:val="85"/>
          <w:sz w:val="20"/>
        </w:rPr>
        <w:t xml:space="preserve">the </w:t>
      </w:r>
      <w:r>
        <w:rPr>
          <w:spacing w:val="17"/>
          <w:w w:val="85"/>
          <w:sz w:val="20"/>
        </w:rPr>
        <w:t>case</w:t>
      </w:r>
      <w:r>
        <w:rPr>
          <w:spacing w:val="26"/>
          <w:sz w:val="20"/>
        </w:rPr>
        <w:t xml:space="preserve"> </w:t>
      </w:r>
      <w:r>
        <w:rPr>
          <w:w w:val="85"/>
          <w:sz w:val="20"/>
        </w:rPr>
        <w:t>i</w:t>
      </w:r>
      <w:r>
        <w:rPr>
          <w:spacing w:val="-6"/>
          <w:w w:val="85"/>
          <w:sz w:val="20"/>
        </w:rPr>
        <w:t xml:space="preserve"> </w:t>
      </w:r>
      <w:r>
        <w:rPr>
          <w:w w:val="85"/>
          <w:sz w:val="20"/>
        </w:rPr>
        <w:t>n</w:t>
      </w:r>
      <w:r>
        <w:rPr>
          <w:spacing w:val="26"/>
          <w:sz w:val="20"/>
        </w:rPr>
        <w:t xml:space="preserve"> </w:t>
      </w:r>
      <w:r>
        <w:rPr>
          <w:spacing w:val="20"/>
          <w:w w:val="85"/>
          <w:sz w:val="20"/>
        </w:rPr>
        <w:t>Kaabong,</w:t>
      </w:r>
      <w:r>
        <w:rPr>
          <w:spacing w:val="26"/>
          <w:sz w:val="20"/>
        </w:rPr>
        <w:t xml:space="preserve"> </w:t>
      </w:r>
      <w:r>
        <w:rPr>
          <w:spacing w:val="19"/>
          <w:w w:val="85"/>
          <w:sz w:val="20"/>
        </w:rPr>
        <w:t>Kotido</w:t>
      </w:r>
      <w:r>
        <w:rPr>
          <w:spacing w:val="24"/>
          <w:sz w:val="20"/>
        </w:rPr>
        <w:t xml:space="preserve"> </w:t>
      </w:r>
      <w:r>
        <w:rPr>
          <w:spacing w:val="16"/>
          <w:w w:val="85"/>
          <w:sz w:val="20"/>
        </w:rPr>
        <w:t xml:space="preserve">and </w:t>
      </w:r>
      <w:r>
        <w:rPr>
          <w:spacing w:val="9"/>
          <w:w w:val="85"/>
          <w:sz w:val="20"/>
        </w:rPr>
        <w:t>Nakasongola</w:t>
      </w:r>
      <w:r>
        <w:rPr>
          <w:spacing w:val="-6"/>
          <w:w w:val="85"/>
          <w:sz w:val="20"/>
        </w:rPr>
        <w:t xml:space="preserve"> </w:t>
      </w:r>
      <w:r>
        <w:rPr>
          <w:spacing w:val="9"/>
          <w:w w:val="85"/>
          <w:sz w:val="20"/>
        </w:rPr>
        <w:t>where</w:t>
      </w:r>
      <w:r>
        <w:rPr>
          <w:spacing w:val="-5"/>
          <w:w w:val="85"/>
          <w:sz w:val="20"/>
        </w:rPr>
        <w:t xml:space="preserve"> </w:t>
      </w:r>
      <w:r>
        <w:rPr>
          <w:spacing w:val="9"/>
          <w:w w:val="85"/>
          <w:sz w:val="20"/>
        </w:rPr>
        <w:t>most</w:t>
      </w:r>
      <w:r>
        <w:rPr>
          <w:spacing w:val="-5"/>
          <w:w w:val="85"/>
          <w:sz w:val="20"/>
        </w:rPr>
        <w:t xml:space="preserve"> </w:t>
      </w:r>
      <w:r>
        <w:rPr>
          <w:w w:val="85"/>
          <w:sz w:val="20"/>
        </w:rPr>
        <w:t>o</w:t>
      </w:r>
      <w:r>
        <w:rPr>
          <w:spacing w:val="-6"/>
          <w:w w:val="85"/>
          <w:sz w:val="20"/>
        </w:rPr>
        <w:t xml:space="preserve"> </w:t>
      </w:r>
      <w:r>
        <w:rPr>
          <w:w w:val="85"/>
          <w:sz w:val="20"/>
        </w:rPr>
        <w:t>f</w:t>
      </w:r>
      <w:r>
        <w:rPr>
          <w:spacing w:val="-5"/>
          <w:w w:val="85"/>
          <w:sz w:val="20"/>
        </w:rPr>
        <w:t xml:space="preserve"> </w:t>
      </w:r>
      <w:r>
        <w:rPr>
          <w:w w:val="85"/>
          <w:sz w:val="20"/>
        </w:rPr>
        <w:t>t</w:t>
      </w:r>
      <w:r>
        <w:rPr>
          <w:spacing w:val="-5"/>
          <w:w w:val="85"/>
          <w:sz w:val="20"/>
        </w:rPr>
        <w:t xml:space="preserve"> </w:t>
      </w:r>
      <w:r>
        <w:rPr>
          <w:spacing w:val="9"/>
          <w:w w:val="85"/>
          <w:sz w:val="20"/>
        </w:rPr>
        <w:t>he</w:t>
      </w:r>
      <w:r>
        <w:rPr>
          <w:spacing w:val="-6"/>
          <w:w w:val="85"/>
          <w:sz w:val="20"/>
        </w:rPr>
        <w:t xml:space="preserve"> </w:t>
      </w:r>
      <w:r>
        <w:rPr>
          <w:w w:val="85"/>
          <w:sz w:val="20"/>
        </w:rPr>
        <w:t>l</w:t>
      </w:r>
      <w:r>
        <w:rPr>
          <w:spacing w:val="-5"/>
          <w:w w:val="85"/>
          <w:sz w:val="20"/>
        </w:rPr>
        <w:t xml:space="preserve"> </w:t>
      </w:r>
      <w:r>
        <w:rPr>
          <w:spacing w:val="9"/>
          <w:w w:val="85"/>
          <w:sz w:val="20"/>
        </w:rPr>
        <w:t>and</w:t>
      </w:r>
      <w:r>
        <w:rPr>
          <w:spacing w:val="-5"/>
          <w:w w:val="85"/>
          <w:sz w:val="20"/>
        </w:rPr>
        <w:t xml:space="preserve"> </w:t>
      </w:r>
      <w:r>
        <w:rPr>
          <w:spacing w:val="9"/>
          <w:w w:val="85"/>
          <w:sz w:val="20"/>
        </w:rPr>
        <w:t>surface</w:t>
      </w:r>
      <w:r>
        <w:rPr>
          <w:spacing w:val="-6"/>
          <w:w w:val="85"/>
          <w:sz w:val="20"/>
        </w:rPr>
        <w:t xml:space="preserve"> </w:t>
      </w:r>
      <w:r>
        <w:rPr>
          <w:w w:val="85"/>
          <w:sz w:val="20"/>
        </w:rPr>
        <w:t>i</w:t>
      </w:r>
      <w:r>
        <w:rPr>
          <w:spacing w:val="-5"/>
          <w:w w:val="85"/>
          <w:sz w:val="20"/>
        </w:rPr>
        <w:t xml:space="preserve"> </w:t>
      </w:r>
      <w:r>
        <w:rPr>
          <w:w w:val="85"/>
          <w:sz w:val="20"/>
        </w:rPr>
        <w:t>s</w:t>
      </w:r>
      <w:r>
        <w:rPr>
          <w:spacing w:val="-5"/>
          <w:w w:val="85"/>
          <w:sz w:val="20"/>
        </w:rPr>
        <w:t xml:space="preserve"> </w:t>
      </w:r>
      <w:r>
        <w:rPr>
          <w:w w:val="85"/>
          <w:sz w:val="20"/>
        </w:rPr>
        <w:t>classified</w:t>
      </w:r>
      <w:r>
        <w:rPr>
          <w:spacing w:val="-6"/>
          <w:w w:val="85"/>
          <w:sz w:val="20"/>
        </w:rPr>
        <w:t xml:space="preserve"> </w:t>
      </w:r>
      <w:r>
        <w:rPr>
          <w:w w:val="85"/>
          <w:sz w:val="20"/>
        </w:rPr>
        <w:t>as</w:t>
      </w:r>
      <w:r>
        <w:rPr>
          <w:spacing w:val="-5"/>
          <w:w w:val="85"/>
          <w:sz w:val="20"/>
        </w:rPr>
        <w:t xml:space="preserve"> </w:t>
      </w:r>
      <w:r>
        <w:rPr>
          <w:w w:val="85"/>
          <w:sz w:val="20"/>
        </w:rPr>
        <w:t>semi</w:t>
      </w:r>
      <w:r>
        <w:rPr>
          <w:spacing w:val="-5"/>
          <w:w w:val="85"/>
          <w:sz w:val="20"/>
        </w:rPr>
        <w:t xml:space="preserve"> </w:t>
      </w:r>
      <w:r>
        <w:rPr>
          <w:w w:val="85"/>
          <w:sz w:val="20"/>
        </w:rPr>
        <w:t>arid</w:t>
      </w:r>
      <w:r>
        <w:rPr>
          <w:spacing w:val="-5"/>
          <w:w w:val="85"/>
          <w:sz w:val="20"/>
        </w:rPr>
        <w:t xml:space="preserve"> </w:t>
      </w:r>
      <w:r>
        <w:rPr>
          <w:w w:val="85"/>
          <w:sz w:val="20"/>
        </w:rPr>
        <w:t>conditions</w:t>
      </w:r>
      <w:r>
        <w:rPr>
          <w:spacing w:val="-6"/>
          <w:w w:val="85"/>
          <w:sz w:val="20"/>
        </w:rPr>
        <w:t xml:space="preserve"> </w:t>
      </w:r>
      <w:r>
        <w:rPr>
          <w:w w:val="85"/>
          <w:sz w:val="20"/>
        </w:rPr>
        <w:t>which</w:t>
      </w:r>
      <w:r>
        <w:rPr>
          <w:spacing w:val="-5"/>
          <w:w w:val="85"/>
          <w:sz w:val="20"/>
        </w:rPr>
        <w:t xml:space="preserve"> </w:t>
      </w:r>
      <w:r>
        <w:rPr>
          <w:w w:val="85"/>
          <w:sz w:val="20"/>
        </w:rPr>
        <w:t>lead</w:t>
      </w:r>
      <w:r>
        <w:rPr>
          <w:spacing w:val="-5"/>
          <w:w w:val="85"/>
          <w:sz w:val="20"/>
        </w:rPr>
        <w:t xml:space="preserve"> </w:t>
      </w:r>
      <w:r>
        <w:rPr>
          <w:w w:val="85"/>
          <w:sz w:val="20"/>
        </w:rPr>
        <w:t>to</w:t>
      </w:r>
      <w:r>
        <w:rPr>
          <w:spacing w:val="-6"/>
          <w:w w:val="85"/>
          <w:sz w:val="20"/>
        </w:rPr>
        <w:t xml:space="preserve"> </w:t>
      </w:r>
      <w:r>
        <w:rPr>
          <w:w w:val="85"/>
          <w:sz w:val="20"/>
        </w:rPr>
        <w:t>late</w:t>
      </w:r>
      <w:r>
        <w:rPr>
          <w:spacing w:val="-5"/>
          <w:w w:val="85"/>
          <w:sz w:val="20"/>
        </w:rPr>
        <w:t xml:space="preserve"> </w:t>
      </w:r>
      <w:r>
        <w:rPr>
          <w:w w:val="85"/>
          <w:sz w:val="20"/>
        </w:rPr>
        <w:t>planting</w:t>
      </w:r>
      <w:r>
        <w:rPr>
          <w:spacing w:val="-5"/>
          <w:w w:val="85"/>
          <w:sz w:val="20"/>
        </w:rPr>
        <w:t xml:space="preserve"> </w:t>
      </w:r>
      <w:r>
        <w:rPr>
          <w:w w:val="85"/>
          <w:sz w:val="20"/>
        </w:rPr>
        <w:t>and</w:t>
      </w:r>
      <w:r>
        <w:rPr>
          <w:spacing w:val="-6"/>
          <w:w w:val="85"/>
          <w:sz w:val="20"/>
        </w:rPr>
        <w:t xml:space="preserve"> </w:t>
      </w:r>
      <w:r>
        <w:rPr>
          <w:w w:val="85"/>
          <w:sz w:val="20"/>
        </w:rPr>
        <w:t>crops</w:t>
      </w:r>
      <w:r>
        <w:rPr>
          <w:spacing w:val="-5"/>
          <w:w w:val="85"/>
          <w:sz w:val="20"/>
        </w:rPr>
        <w:t xml:space="preserve"> </w:t>
      </w:r>
      <w:r>
        <w:rPr>
          <w:w w:val="85"/>
          <w:sz w:val="20"/>
        </w:rPr>
        <w:t>failures</w:t>
      </w:r>
      <w:r>
        <w:rPr>
          <w:spacing w:val="-5"/>
          <w:w w:val="85"/>
          <w:sz w:val="20"/>
        </w:rPr>
        <w:t xml:space="preserve"> </w:t>
      </w:r>
      <w:r>
        <w:rPr>
          <w:w w:val="85"/>
          <w:sz w:val="20"/>
        </w:rPr>
        <w:t>after</w:t>
      </w:r>
      <w:r>
        <w:rPr>
          <w:spacing w:val="-6"/>
          <w:w w:val="85"/>
          <w:sz w:val="20"/>
        </w:rPr>
        <w:t xml:space="preserve"> </w:t>
      </w:r>
      <w:r>
        <w:rPr>
          <w:w w:val="85"/>
          <w:sz w:val="20"/>
        </w:rPr>
        <w:t xml:space="preserve">planting </w:t>
      </w:r>
      <w:r>
        <w:rPr>
          <w:spacing w:val="-4"/>
          <w:w w:val="85"/>
          <w:sz w:val="20"/>
        </w:rPr>
        <w:t>hence</w:t>
      </w:r>
      <w:r>
        <w:rPr>
          <w:spacing w:val="-12"/>
          <w:w w:val="85"/>
          <w:sz w:val="20"/>
        </w:rPr>
        <w:t xml:space="preserve"> </w:t>
      </w:r>
      <w:r>
        <w:rPr>
          <w:spacing w:val="-4"/>
          <w:w w:val="85"/>
          <w:sz w:val="20"/>
        </w:rPr>
        <w:t>food</w:t>
      </w:r>
      <w:r>
        <w:rPr>
          <w:spacing w:val="-12"/>
          <w:w w:val="85"/>
          <w:sz w:val="20"/>
        </w:rPr>
        <w:t xml:space="preserve"> </w:t>
      </w:r>
      <w:r>
        <w:rPr>
          <w:spacing w:val="-4"/>
          <w:w w:val="85"/>
          <w:sz w:val="20"/>
        </w:rPr>
        <w:t>shortages</w:t>
      </w:r>
      <w:r>
        <w:rPr>
          <w:spacing w:val="-13"/>
          <w:w w:val="85"/>
          <w:sz w:val="20"/>
        </w:rPr>
        <w:t xml:space="preserve"> </w:t>
      </w:r>
      <w:r>
        <w:rPr>
          <w:spacing w:val="-4"/>
          <w:w w:val="85"/>
          <w:sz w:val="20"/>
        </w:rPr>
        <w:t>and</w:t>
      </w:r>
      <w:r>
        <w:rPr>
          <w:spacing w:val="-10"/>
          <w:w w:val="85"/>
          <w:sz w:val="20"/>
        </w:rPr>
        <w:t xml:space="preserve"> </w:t>
      </w:r>
      <w:r>
        <w:rPr>
          <w:spacing w:val="-4"/>
          <w:w w:val="85"/>
          <w:sz w:val="20"/>
        </w:rPr>
        <w:t>famine.</w:t>
      </w:r>
    </w:p>
    <w:p w:rsidR="00E5575B" w:rsidRDefault="00D512E5">
      <w:pPr>
        <w:pStyle w:val="ListParagraph"/>
        <w:numPr>
          <w:ilvl w:val="0"/>
          <w:numId w:val="65"/>
        </w:numPr>
        <w:tabs>
          <w:tab w:val="left" w:pos="824"/>
        </w:tabs>
        <w:spacing w:line="242" w:lineRule="auto"/>
        <w:ind w:left="731" w:right="624" w:firstLine="0"/>
        <w:jc w:val="both"/>
        <w:rPr>
          <w:sz w:val="20"/>
        </w:rPr>
      </w:pPr>
      <w:r>
        <w:rPr>
          <w:rFonts w:ascii="Arial"/>
          <w:b/>
          <w:w w:val="70"/>
          <w:sz w:val="20"/>
        </w:rPr>
        <w:t>.The</w:t>
      </w:r>
      <w:r>
        <w:rPr>
          <w:rFonts w:ascii="Arial"/>
          <w:b/>
          <w:sz w:val="20"/>
        </w:rPr>
        <w:t xml:space="preserve"> </w:t>
      </w:r>
      <w:r>
        <w:rPr>
          <w:rFonts w:ascii="Arial"/>
          <w:b/>
          <w:w w:val="70"/>
          <w:sz w:val="20"/>
        </w:rPr>
        <w:t>nature</w:t>
      </w:r>
      <w:r>
        <w:rPr>
          <w:rFonts w:ascii="Arial"/>
          <w:b/>
          <w:sz w:val="20"/>
        </w:rPr>
        <w:t xml:space="preserve"> </w:t>
      </w:r>
      <w:r>
        <w:rPr>
          <w:rFonts w:ascii="Arial"/>
          <w:b/>
          <w:w w:val="70"/>
          <w:sz w:val="20"/>
        </w:rPr>
        <w:t>of</w:t>
      </w:r>
      <w:r>
        <w:rPr>
          <w:rFonts w:ascii="Arial"/>
          <w:b/>
          <w:sz w:val="20"/>
        </w:rPr>
        <w:t xml:space="preserve"> </w:t>
      </w:r>
      <w:r>
        <w:rPr>
          <w:rFonts w:ascii="Arial"/>
          <w:b/>
          <w:w w:val="70"/>
          <w:sz w:val="20"/>
        </w:rPr>
        <w:t>soils</w:t>
      </w:r>
      <w:r>
        <w:rPr>
          <w:rFonts w:ascii="Arial"/>
          <w:b/>
          <w:sz w:val="20"/>
        </w:rPr>
        <w:t xml:space="preserve"> </w:t>
      </w:r>
      <w:r>
        <w:rPr>
          <w:w w:val="70"/>
          <w:sz w:val="20"/>
        </w:rPr>
        <w:t>especially</w:t>
      </w:r>
      <w:r>
        <w:rPr>
          <w:sz w:val="20"/>
        </w:rPr>
        <w:t xml:space="preserve"> </w:t>
      </w:r>
      <w:r>
        <w:rPr>
          <w:w w:val="70"/>
          <w:sz w:val="20"/>
        </w:rPr>
        <w:t>the</w:t>
      </w:r>
      <w:r>
        <w:rPr>
          <w:sz w:val="20"/>
        </w:rPr>
        <w:t xml:space="preserve"> </w:t>
      </w:r>
      <w:r>
        <w:rPr>
          <w:w w:val="70"/>
          <w:sz w:val="20"/>
        </w:rPr>
        <w:t>sandy</w:t>
      </w:r>
      <w:r>
        <w:rPr>
          <w:sz w:val="20"/>
        </w:rPr>
        <w:t xml:space="preserve"> </w:t>
      </w:r>
      <w:r>
        <w:rPr>
          <w:w w:val="70"/>
          <w:sz w:val="20"/>
        </w:rPr>
        <w:t>and</w:t>
      </w:r>
      <w:r>
        <w:rPr>
          <w:sz w:val="20"/>
        </w:rPr>
        <w:t xml:space="preserve"> </w:t>
      </w:r>
      <w:r>
        <w:rPr>
          <w:w w:val="70"/>
          <w:sz w:val="20"/>
        </w:rPr>
        <w:t>infertile</w:t>
      </w:r>
      <w:r>
        <w:rPr>
          <w:sz w:val="20"/>
        </w:rPr>
        <w:t xml:space="preserve"> </w:t>
      </w:r>
      <w:r>
        <w:rPr>
          <w:w w:val="70"/>
          <w:sz w:val="20"/>
        </w:rPr>
        <w:t>of</w:t>
      </w:r>
      <w:r>
        <w:rPr>
          <w:sz w:val="20"/>
        </w:rPr>
        <w:t xml:space="preserve"> </w:t>
      </w:r>
      <w:r>
        <w:rPr>
          <w:w w:val="70"/>
          <w:sz w:val="20"/>
        </w:rPr>
        <w:t>about</w:t>
      </w:r>
      <w:r>
        <w:rPr>
          <w:sz w:val="20"/>
        </w:rPr>
        <w:t xml:space="preserve"> </w:t>
      </w:r>
      <w:r>
        <w:rPr>
          <w:w w:val="70"/>
          <w:sz w:val="20"/>
        </w:rPr>
        <w:t>30%</w:t>
      </w:r>
      <w:r>
        <w:rPr>
          <w:spacing w:val="25"/>
          <w:sz w:val="20"/>
        </w:rPr>
        <w:t xml:space="preserve"> </w:t>
      </w:r>
      <w:r>
        <w:rPr>
          <w:w w:val="70"/>
          <w:sz w:val="20"/>
        </w:rPr>
        <w:t>of</w:t>
      </w:r>
      <w:r>
        <w:rPr>
          <w:sz w:val="20"/>
        </w:rPr>
        <w:t xml:space="preserve"> </w:t>
      </w:r>
      <w:r>
        <w:rPr>
          <w:w w:val="70"/>
          <w:sz w:val="20"/>
        </w:rPr>
        <w:t>Uganda's</w:t>
      </w:r>
      <w:r>
        <w:rPr>
          <w:sz w:val="20"/>
        </w:rPr>
        <w:t xml:space="preserve"> </w:t>
      </w:r>
      <w:r>
        <w:rPr>
          <w:w w:val="70"/>
          <w:sz w:val="20"/>
        </w:rPr>
        <w:t>total</w:t>
      </w:r>
      <w:r>
        <w:rPr>
          <w:sz w:val="20"/>
        </w:rPr>
        <w:t xml:space="preserve"> </w:t>
      </w:r>
      <w:r>
        <w:rPr>
          <w:w w:val="70"/>
          <w:sz w:val="20"/>
        </w:rPr>
        <w:t>land</w:t>
      </w:r>
      <w:r>
        <w:rPr>
          <w:sz w:val="20"/>
        </w:rPr>
        <w:t xml:space="preserve"> </w:t>
      </w:r>
      <w:r>
        <w:rPr>
          <w:w w:val="70"/>
          <w:sz w:val="20"/>
        </w:rPr>
        <w:t>area</w:t>
      </w:r>
      <w:r>
        <w:rPr>
          <w:sz w:val="20"/>
        </w:rPr>
        <w:t xml:space="preserve"> </w:t>
      </w:r>
      <w:r>
        <w:rPr>
          <w:w w:val="70"/>
          <w:sz w:val="20"/>
        </w:rPr>
        <w:t>are</w:t>
      </w:r>
      <w:r>
        <w:rPr>
          <w:spacing w:val="39"/>
          <w:sz w:val="20"/>
        </w:rPr>
        <w:t xml:space="preserve"> </w:t>
      </w:r>
      <w:r>
        <w:rPr>
          <w:w w:val="70"/>
          <w:sz w:val="20"/>
        </w:rPr>
        <w:t>of</w:t>
      </w:r>
      <w:r>
        <w:rPr>
          <w:sz w:val="20"/>
        </w:rPr>
        <w:t xml:space="preserve"> </w:t>
      </w:r>
      <w:r>
        <w:rPr>
          <w:w w:val="70"/>
          <w:sz w:val="20"/>
        </w:rPr>
        <w:t>low</w:t>
      </w:r>
      <w:r>
        <w:rPr>
          <w:sz w:val="20"/>
        </w:rPr>
        <w:t xml:space="preserve"> </w:t>
      </w:r>
      <w:r>
        <w:rPr>
          <w:w w:val="70"/>
          <w:sz w:val="20"/>
        </w:rPr>
        <w:t>productivity</w:t>
      </w:r>
      <w:r>
        <w:rPr>
          <w:sz w:val="20"/>
        </w:rPr>
        <w:t xml:space="preserve"> </w:t>
      </w:r>
      <w:r>
        <w:rPr>
          <w:w w:val="70"/>
          <w:sz w:val="20"/>
        </w:rPr>
        <w:t>which</w:t>
      </w:r>
      <w:r>
        <w:rPr>
          <w:spacing w:val="25"/>
          <w:sz w:val="20"/>
        </w:rPr>
        <w:t xml:space="preserve"> </w:t>
      </w:r>
      <w:r>
        <w:rPr>
          <w:w w:val="70"/>
          <w:sz w:val="20"/>
        </w:rPr>
        <w:t>support</w:t>
      </w:r>
      <w:r>
        <w:rPr>
          <w:sz w:val="20"/>
        </w:rPr>
        <w:t xml:space="preserve"> </w:t>
      </w:r>
      <w:r>
        <w:rPr>
          <w:w w:val="70"/>
          <w:sz w:val="20"/>
        </w:rPr>
        <w:t>the</w:t>
      </w:r>
      <w:r>
        <w:rPr>
          <w:sz w:val="20"/>
        </w:rPr>
        <w:t xml:space="preserve"> </w:t>
      </w:r>
      <w:r>
        <w:rPr>
          <w:w w:val="70"/>
          <w:sz w:val="20"/>
        </w:rPr>
        <w:t>growth</w:t>
      </w:r>
      <w:r>
        <w:rPr>
          <w:sz w:val="20"/>
        </w:rPr>
        <w:t xml:space="preserve"> </w:t>
      </w:r>
      <w:r>
        <w:rPr>
          <w:w w:val="70"/>
          <w:sz w:val="20"/>
        </w:rPr>
        <w:t>of</w:t>
      </w:r>
      <w:r>
        <w:rPr>
          <w:sz w:val="20"/>
        </w:rPr>
        <w:t xml:space="preserve"> </w:t>
      </w:r>
      <w:r>
        <w:rPr>
          <w:w w:val="70"/>
          <w:sz w:val="20"/>
        </w:rPr>
        <w:t>thin</w:t>
      </w:r>
      <w:r>
        <w:rPr>
          <w:sz w:val="20"/>
        </w:rPr>
        <w:t xml:space="preserve"> </w:t>
      </w:r>
      <w:r>
        <w:rPr>
          <w:w w:val="70"/>
          <w:sz w:val="20"/>
        </w:rPr>
        <w:t>or</w:t>
      </w:r>
      <w:r>
        <w:rPr>
          <w:sz w:val="20"/>
        </w:rPr>
        <w:t xml:space="preserve"> </w:t>
      </w:r>
      <w:r>
        <w:rPr>
          <w:w w:val="70"/>
          <w:sz w:val="20"/>
        </w:rPr>
        <w:t>no</w:t>
      </w:r>
      <w:r>
        <w:rPr>
          <w:sz w:val="20"/>
        </w:rPr>
        <w:t xml:space="preserve"> </w:t>
      </w:r>
      <w:r>
        <w:rPr>
          <w:w w:val="65"/>
          <w:sz w:val="20"/>
        </w:rPr>
        <w:t>vegetation</w:t>
      </w:r>
      <w:r>
        <w:rPr>
          <w:sz w:val="20"/>
        </w:rPr>
        <w:t xml:space="preserve"> </w:t>
      </w:r>
      <w:r>
        <w:rPr>
          <w:w w:val="65"/>
          <w:sz w:val="20"/>
        </w:rPr>
        <w:t>to</w:t>
      </w:r>
      <w:r>
        <w:rPr>
          <w:sz w:val="20"/>
        </w:rPr>
        <w:t xml:space="preserve"> </w:t>
      </w:r>
      <w:r>
        <w:rPr>
          <w:w w:val="65"/>
          <w:sz w:val="20"/>
        </w:rPr>
        <w:t>cover</w:t>
      </w:r>
      <w:r>
        <w:rPr>
          <w:sz w:val="20"/>
        </w:rPr>
        <w:t xml:space="preserve"> </w:t>
      </w:r>
      <w:r>
        <w:rPr>
          <w:w w:val="65"/>
          <w:sz w:val="20"/>
        </w:rPr>
        <w:t>the</w:t>
      </w:r>
      <w:r>
        <w:rPr>
          <w:sz w:val="20"/>
        </w:rPr>
        <w:t xml:space="preserve"> </w:t>
      </w:r>
      <w:r>
        <w:rPr>
          <w:w w:val="65"/>
          <w:sz w:val="20"/>
        </w:rPr>
        <w:t>land</w:t>
      </w:r>
      <w:r>
        <w:rPr>
          <w:sz w:val="20"/>
        </w:rPr>
        <w:t xml:space="preserve"> </w:t>
      </w:r>
      <w:r>
        <w:rPr>
          <w:w w:val="65"/>
          <w:sz w:val="20"/>
        </w:rPr>
        <w:t>against</w:t>
      </w:r>
      <w:r>
        <w:rPr>
          <w:spacing w:val="-1"/>
          <w:sz w:val="20"/>
        </w:rPr>
        <w:t xml:space="preserve"> </w:t>
      </w:r>
      <w:r>
        <w:rPr>
          <w:w w:val="65"/>
          <w:sz w:val="20"/>
        </w:rPr>
        <w:t>the</w:t>
      </w:r>
      <w:r>
        <w:rPr>
          <w:spacing w:val="-1"/>
          <w:sz w:val="20"/>
        </w:rPr>
        <w:t xml:space="preserve"> </w:t>
      </w:r>
      <w:r>
        <w:rPr>
          <w:w w:val="65"/>
          <w:sz w:val="20"/>
        </w:rPr>
        <w:t>agents</w:t>
      </w:r>
      <w:r>
        <w:rPr>
          <w:sz w:val="20"/>
        </w:rPr>
        <w:t xml:space="preserve"> </w:t>
      </w:r>
      <w:r>
        <w:rPr>
          <w:w w:val="65"/>
          <w:sz w:val="20"/>
        </w:rPr>
        <w:t>of</w:t>
      </w:r>
      <w:r>
        <w:rPr>
          <w:spacing w:val="-1"/>
          <w:sz w:val="20"/>
        </w:rPr>
        <w:t xml:space="preserve"> </w:t>
      </w:r>
      <w:r>
        <w:rPr>
          <w:w w:val="65"/>
          <w:sz w:val="20"/>
        </w:rPr>
        <w:t>erosion.</w:t>
      </w:r>
      <w:r>
        <w:rPr>
          <w:sz w:val="20"/>
        </w:rPr>
        <w:t xml:space="preserve"> </w:t>
      </w:r>
      <w:r>
        <w:rPr>
          <w:w w:val="65"/>
          <w:sz w:val="20"/>
        </w:rPr>
        <w:t>So,</w:t>
      </w:r>
      <w:r>
        <w:rPr>
          <w:sz w:val="20"/>
        </w:rPr>
        <w:t xml:space="preserve"> </w:t>
      </w:r>
      <w:r>
        <w:rPr>
          <w:w w:val="65"/>
          <w:sz w:val="20"/>
        </w:rPr>
        <w:t>as</w:t>
      </w:r>
      <w:r>
        <w:rPr>
          <w:sz w:val="20"/>
        </w:rPr>
        <w:t xml:space="preserve"> </w:t>
      </w:r>
      <w:r>
        <w:rPr>
          <w:w w:val="65"/>
          <w:sz w:val="20"/>
        </w:rPr>
        <w:t>a</w:t>
      </w:r>
      <w:r>
        <w:rPr>
          <w:spacing w:val="-1"/>
          <w:sz w:val="20"/>
        </w:rPr>
        <w:t xml:space="preserve"> </w:t>
      </w:r>
      <w:r>
        <w:rPr>
          <w:w w:val="65"/>
          <w:sz w:val="20"/>
        </w:rPr>
        <w:t>result</w:t>
      </w:r>
      <w:r>
        <w:rPr>
          <w:spacing w:val="-1"/>
          <w:sz w:val="20"/>
        </w:rPr>
        <w:t xml:space="preserve"> </w:t>
      </w:r>
      <w:r>
        <w:rPr>
          <w:w w:val="65"/>
          <w:sz w:val="20"/>
        </w:rPr>
        <w:t>such</w:t>
      </w:r>
      <w:r>
        <w:rPr>
          <w:sz w:val="20"/>
        </w:rPr>
        <w:t xml:space="preserve"> </w:t>
      </w:r>
      <w:r>
        <w:rPr>
          <w:w w:val="65"/>
          <w:sz w:val="20"/>
        </w:rPr>
        <w:t>areas</w:t>
      </w:r>
      <w:r>
        <w:rPr>
          <w:sz w:val="20"/>
        </w:rPr>
        <w:t xml:space="preserve"> </w:t>
      </w:r>
      <w:r>
        <w:rPr>
          <w:w w:val="65"/>
          <w:sz w:val="20"/>
        </w:rPr>
        <w:t>with</w:t>
      </w:r>
      <w:r>
        <w:rPr>
          <w:spacing w:val="-1"/>
          <w:sz w:val="20"/>
        </w:rPr>
        <w:t xml:space="preserve"> </w:t>
      </w:r>
      <w:r>
        <w:rPr>
          <w:w w:val="65"/>
          <w:sz w:val="20"/>
        </w:rPr>
        <w:t>those</w:t>
      </w:r>
      <w:r>
        <w:rPr>
          <w:sz w:val="20"/>
        </w:rPr>
        <w:t xml:space="preserve"> </w:t>
      </w:r>
      <w:r>
        <w:rPr>
          <w:w w:val="65"/>
          <w:sz w:val="20"/>
        </w:rPr>
        <w:t>soils</w:t>
      </w:r>
      <w:r>
        <w:rPr>
          <w:spacing w:val="22"/>
          <w:sz w:val="20"/>
        </w:rPr>
        <w:t xml:space="preserve"> </w:t>
      </w:r>
      <w:r>
        <w:rPr>
          <w:w w:val="65"/>
          <w:sz w:val="20"/>
        </w:rPr>
        <w:t>like</w:t>
      </w:r>
      <w:r>
        <w:rPr>
          <w:spacing w:val="22"/>
          <w:sz w:val="20"/>
        </w:rPr>
        <w:t xml:space="preserve"> </w:t>
      </w:r>
      <w:r>
        <w:rPr>
          <w:w w:val="65"/>
          <w:sz w:val="20"/>
        </w:rPr>
        <w:t>Rakai,</w:t>
      </w:r>
      <w:r>
        <w:rPr>
          <w:spacing w:val="22"/>
          <w:sz w:val="20"/>
        </w:rPr>
        <w:t xml:space="preserve"> </w:t>
      </w:r>
      <w:r>
        <w:rPr>
          <w:w w:val="65"/>
          <w:sz w:val="20"/>
        </w:rPr>
        <w:t>Nakasongola</w:t>
      </w:r>
      <w:r>
        <w:rPr>
          <w:spacing w:val="22"/>
          <w:sz w:val="20"/>
        </w:rPr>
        <w:t xml:space="preserve"> </w:t>
      </w:r>
      <w:r>
        <w:rPr>
          <w:w w:val="65"/>
          <w:sz w:val="20"/>
        </w:rPr>
        <w:t>and</w:t>
      </w:r>
      <w:r>
        <w:rPr>
          <w:spacing w:val="22"/>
          <w:sz w:val="20"/>
        </w:rPr>
        <w:t xml:space="preserve"> </w:t>
      </w:r>
      <w:r>
        <w:rPr>
          <w:w w:val="65"/>
          <w:sz w:val="20"/>
        </w:rPr>
        <w:t>Kaabong</w:t>
      </w:r>
      <w:r>
        <w:rPr>
          <w:spacing w:val="25"/>
          <w:sz w:val="20"/>
        </w:rPr>
        <w:t xml:space="preserve"> </w:t>
      </w:r>
      <w:r>
        <w:rPr>
          <w:w w:val="65"/>
          <w:sz w:val="20"/>
        </w:rPr>
        <w:t>are</w:t>
      </w:r>
      <w:r>
        <w:rPr>
          <w:spacing w:val="22"/>
          <w:sz w:val="20"/>
        </w:rPr>
        <w:t xml:space="preserve"> </w:t>
      </w:r>
      <w:r>
        <w:rPr>
          <w:w w:val="65"/>
          <w:sz w:val="20"/>
        </w:rPr>
        <w:t>environmentally</w:t>
      </w:r>
      <w:r>
        <w:rPr>
          <w:spacing w:val="36"/>
          <w:sz w:val="20"/>
        </w:rPr>
        <w:t xml:space="preserve"> </w:t>
      </w:r>
      <w:r>
        <w:rPr>
          <w:w w:val="65"/>
          <w:sz w:val="20"/>
        </w:rPr>
        <w:t>degraded</w:t>
      </w:r>
      <w:r>
        <w:rPr>
          <w:spacing w:val="-4"/>
          <w:sz w:val="20"/>
        </w:rPr>
        <w:t xml:space="preserve"> </w:t>
      </w:r>
      <w:r>
        <w:rPr>
          <w:w w:val="65"/>
          <w:sz w:val="20"/>
        </w:rPr>
        <w:t>and</w:t>
      </w:r>
      <w:r>
        <w:rPr>
          <w:sz w:val="20"/>
        </w:rPr>
        <w:t xml:space="preserve"> </w:t>
      </w:r>
      <w:r>
        <w:rPr>
          <w:w w:val="75"/>
          <w:sz w:val="20"/>
        </w:rPr>
        <w:t>they therefore</w:t>
      </w:r>
      <w:r>
        <w:rPr>
          <w:sz w:val="20"/>
        </w:rPr>
        <w:t xml:space="preserve"> </w:t>
      </w:r>
      <w:r>
        <w:rPr>
          <w:w w:val="75"/>
          <w:sz w:val="20"/>
        </w:rPr>
        <w:t>support less and less crops and yet the population demands hence</w:t>
      </w:r>
      <w:r>
        <w:rPr>
          <w:sz w:val="20"/>
        </w:rPr>
        <w:t xml:space="preserve"> </w:t>
      </w:r>
      <w:r>
        <w:rPr>
          <w:w w:val="75"/>
          <w:sz w:val="20"/>
        </w:rPr>
        <w:t>food</w:t>
      </w:r>
      <w:r>
        <w:rPr>
          <w:sz w:val="20"/>
        </w:rPr>
        <w:t xml:space="preserve"> </w:t>
      </w:r>
      <w:r>
        <w:rPr>
          <w:w w:val="75"/>
          <w:sz w:val="20"/>
        </w:rPr>
        <w:t>shortage</w:t>
      </w:r>
      <w:r>
        <w:rPr>
          <w:sz w:val="20"/>
        </w:rPr>
        <w:t xml:space="preserve"> </w:t>
      </w:r>
      <w:r>
        <w:rPr>
          <w:w w:val="75"/>
          <w:sz w:val="20"/>
        </w:rPr>
        <w:t>and</w:t>
      </w:r>
      <w:r>
        <w:rPr>
          <w:sz w:val="20"/>
        </w:rPr>
        <w:t xml:space="preserve"> </w:t>
      </w:r>
      <w:r>
        <w:rPr>
          <w:w w:val="75"/>
          <w:sz w:val="20"/>
        </w:rPr>
        <w:t>famine</w:t>
      </w:r>
      <w:r>
        <w:rPr>
          <w:sz w:val="20"/>
        </w:rPr>
        <w:t xml:space="preserve"> </w:t>
      </w:r>
      <w:r>
        <w:rPr>
          <w:w w:val="75"/>
          <w:sz w:val="20"/>
        </w:rPr>
        <w:t>are the results.</w:t>
      </w:r>
    </w:p>
    <w:p w:rsidR="00E5575B" w:rsidRDefault="00D512E5">
      <w:pPr>
        <w:pStyle w:val="ListParagraph"/>
        <w:numPr>
          <w:ilvl w:val="0"/>
          <w:numId w:val="65"/>
        </w:numPr>
        <w:tabs>
          <w:tab w:val="left" w:pos="870"/>
        </w:tabs>
        <w:ind w:left="731" w:right="621" w:firstLine="0"/>
        <w:jc w:val="both"/>
        <w:rPr>
          <w:sz w:val="20"/>
        </w:rPr>
      </w:pPr>
      <w:r>
        <w:rPr>
          <w:rFonts w:ascii="Arial"/>
          <w:b/>
          <w:spacing w:val="-4"/>
          <w:w w:val="80"/>
          <w:sz w:val="20"/>
        </w:rPr>
        <w:t>Clearance</w:t>
      </w:r>
      <w:r>
        <w:rPr>
          <w:rFonts w:ascii="Arial"/>
          <w:b/>
          <w:spacing w:val="-7"/>
          <w:sz w:val="20"/>
        </w:rPr>
        <w:t xml:space="preserve"> </w:t>
      </w:r>
      <w:r>
        <w:rPr>
          <w:rFonts w:ascii="Arial"/>
          <w:b/>
          <w:spacing w:val="-4"/>
          <w:w w:val="80"/>
          <w:sz w:val="20"/>
        </w:rPr>
        <w:t>of</w:t>
      </w:r>
      <w:r>
        <w:rPr>
          <w:rFonts w:ascii="Arial"/>
          <w:b/>
          <w:spacing w:val="-6"/>
          <w:sz w:val="20"/>
        </w:rPr>
        <w:t xml:space="preserve"> </w:t>
      </w:r>
      <w:r>
        <w:rPr>
          <w:rFonts w:ascii="Arial"/>
          <w:b/>
          <w:spacing w:val="-4"/>
          <w:w w:val="80"/>
          <w:sz w:val="20"/>
        </w:rPr>
        <w:t>forests</w:t>
      </w:r>
      <w:r>
        <w:rPr>
          <w:rFonts w:ascii="Arial"/>
          <w:b/>
          <w:spacing w:val="-7"/>
          <w:sz w:val="20"/>
        </w:rPr>
        <w:t xml:space="preserve"> </w:t>
      </w:r>
      <w:r>
        <w:rPr>
          <w:rFonts w:ascii="Arial"/>
          <w:b/>
          <w:spacing w:val="-4"/>
          <w:w w:val="80"/>
          <w:sz w:val="20"/>
        </w:rPr>
        <w:t>i</w:t>
      </w:r>
      <w:r>
        <w:rPr>
          <w:spacing w:val="-4"/>
          <w:w w:val="80"/>
          <w:sz w:val="20"/>
        </w:rPr>
        <w:t>n</w:t>
      </w:r>
      <w:r>
        <w:rPr>
          <w:spacing w:val="-8"/>
          <w:sz w:val="20"/>
        </w:rPr>
        <w:t xml:space="preserve"> </w:t>
      </w:r>
      <w:r>
        <w:rPr>
          <w:spacing w:val="-4"/>
          <w:w w:val="80"/>
          <w:sz w:val="20"/>
        </w:rPr>
        <w:t>most</w:t>
      </w:r>
      <w:r>
        <w:rPr>
          <w:spacing w:val="-8"/>
          <w:sz w:val="20"/>
        </w:rPr>
        <w:t xml:space="preserve"> </w:t>
      </w:r>
      <w:r>
        <w:rPr>
          <w:spacing w:val="-4"/>
          <w:w w:val="80"/>
          <w:sz w:val="20"/>
        </w:rPr>
        <w:t>parts</w:t>
      </w:r>
      <w:r>
        <w:rPr>
          <w:spacing w:val="-8"/>
          <w:sz w:val="20"/>
        </w:rPr>
        <w:t xml:space="preserve"> </w:t>
      </w:r>
      <w:r>
        <w:rPr>
          <w:spacing w:val="-4"/>
          <w:w w:val="80"/>
          <w:sz w:val="20"/>
        </w:rPr>
        <w:t>of</w:t>
      </w:r>
      <w:r>
        <w:rPr>
          <w:spacing w:val="-8"/>
          <w:sz w:val="20"/>
        </w:rPr>
        <w:t xml:space="preserve"> </w:t>
      </w:r>
      <w:r>
        <w:rPr>
          <w:spacing w:val="-4"/>
          <w:w w:val="80"/>
          <w:sz w:val="20"/>
        </w:rPr>
        <w:t>the</w:t>
      </w:r>
      <w:r>
        <w:rPr>
          <w:spacing w:val="-8"/>
          <w:sz w:val="20"/>
        </w:rPr>
        <w:t xml:space="preserve"> </w:t>
      </w:r>
      <w:r>
        <w:rPr>
          <w:spacing w:val="-4"/>
          <w:w w:val="80"/>
          <w:sz w:val="20"/>
        </w:rPr>
        <w:t>Uganda</w:t>
      </w:r>
      <w:r>
        <w:rPr>
          <w:spacing w:val="-8"/>
          <w:sz w:val="20"/>
        </w:rPr>
        <w:t xml:space="preserve"> </w:t>
      </w:r>
      <w:r>
        <w:rPr>
          <w:spacing w:val="-4"/>
          <w:w w:val="80"/>
          <w:sz w:val="20"/>
        </w:rPr>
        <w:t>such</w:t>
      </w:r>
      <w:r>
        <w:rPr>
          <w:spacing w:val="-8"/>
          <w:sz w:val="20"/>
        </w:rPr>
        <w:t xml:space="preserve"> </w:t>
      </w:r>
      <w:r>
        <w:rPr>
          <w:spacing w:val="-4"/>
          <w:w w:val="80"/>
          <w:sz w:val="20"/>
        </w:rPr>
        <w:t>as</w:t>
      </w:r>
      <w:r>
        <w:rPr>
          <w:spacing w:val="-8"/>
          <w:sz w:val="20"/>
        </w:rPr>
        <w:t xml:space="preserve"> </w:t>
      </w:r>
      <w:r>
        <w:rPr>
          <w:spacing w:val="-4"/>
          <w:w w:val="80"/>
          <w:sz w:val="20"/>
        </w:rPr>
        <w:t>Luwero,</w:t>
      </w:r>
      <w:r>
        <w:rPr>
          <w:spacing w:val="-8"/>
          <w:sz w:val="20"/>
        </w:rPr>
        <w:t xml:space="preserve"> </w:t>
      </w:r>
      <w:r>
        <w:rPr>
          <w:spacing w:val="-4"/>
          <w:w w:val="80"/>
          <w:sz w:val="20"/>
        </w:rPr>
        <w:t>Mpigi</w:t>
      </w:r>
      <w:r>
        <w:rPr>
          <w:spacing w:val="-8"/>
          <w:sz w:val="20"/>
        </w:rPr>
        <w:t xml:space="preserve"> </w:t>
      </w:r>
      <w:r>
        <w:rPr>
          <w:spacing w:val="-4"/>
          <w:w w:val="80"/>
          <w:sz w:val="20"/>
        </w:rPr>
        <w:t>and</w:t>
      </w:r>
      <w:r>
        <w:rPr>
          <w:spacing w:val="-8"/>
          <w:sz w:val="20"/>
        </w:rPr>
        <w:t xml:space="preserve"> </w:t>
      </w:r>
      <w:r>
        <w:rPr>
          <w:spacing w:val="-4"/>
          <w:w w:val="80"/>
          <w:sz w:val="20"/>
        </w:rPr>
        <w:t>Nakasongola</w:t>
      </w:r>
      <w:r>
        <w:rPr>
          <w:spacing w:val="-8"/>
          <w:sz w:val="20"/>
        </w:rPr>
        <w:t xml:space="preserve"> </w:t>
      </w:r>
      <w:r>
        <w:rPr>
          <w:spacing w:val="-4"/>
          <w:w w:val="80"/>
          <w:sz w:val="20"/>
        </w:rPr>
        <w:t>as</w:t>
      </w:r>
      <w:r>
        <w:rPr>
          <w:spacing w:val="-8"/>
          <w:sz w:val="20"/>
        </w:rPr>
        <w:t xml:space="preserve"> </w:t>
      </w:r>
      <w:r>
        <w:rPr>
          <w:spacing w:val="-4"/>
          <w:w w:val="80"/>
          <w:sz w:val="20"/>
        </w:rPr>
        <w:t>the</w:t>
      </w:r>
      <w:r>
        <w:rPr>
          <w:spacing w:val="-8"/>
          <w:sz w:val="20"/>
        </w:rPr>
        <w:t xml:space="preserve"> </w:t>
      </w:r>
      <w:r>
        <w:rPr>
          <w:spacing w:val="-4"/>
          <w:w w:val="80"/>
          <w:sz w:val="20"/>
        </w:rPr>
        <w:t>main</w:t>
      </w:r>
      <w:r>
        <w:rPr>
          <w:spacing w:val="-8"/>
          <w:sz w:val="20"/>
        </w:rPr>
        <w:t xml:space="preserve"> </w:t>
      </w:r>
      <w:r>
        <w:rPr>
          <w:spacing w:val="-4"/>
          <w:w w:val="80"/>
          <w:sz w:val="20"/>
        </w:rPr>
        <w:t>source</w:t>
      </w:r>
      <w:r>
        <w:rPr>
          <w:spacing w:val="-5"/>
          <w:sz w:val="20"/>
        </w:rPr>
        <w:t xml:space="preserve"> </w:t>
      </w:r>
      <w:r>
        <w:rPr>
          <w:spacing w:val="-4"/>
          <w:w w:val="80"/>
          <w:sz w:val="20"/>
        </w:rPr>
        <w:t>of</w:t>
      </w:r>
      <w:r>
        <w:rPr>
          <w:sz w:val="20"/>
        </w:rPr>
        <w:t xml:space="preserve"> </w:t>
      </w:r>
      <w:r>
        <w:rPr>
          <w:spacing w:val="-4"/>
          <w:w w:val="80"/>
          <w:sz w:val="20"/>
        </w:rPr>
        <w:t>energy</w:t>
      </w:r>
      <w:r>
        <w:rPr>
          <w:sz w:val="20"/>
        </w:rPr>
        <w:t xml:space="preserve"> </w:t>
      </w:r>
      <w:r>
        <w:rPr>
          <w:spacing w:val="-4"/>
          <w:w w:val="80"/>
          <w:sz w:val="20"/>
        </w:rPr>
        <w:t>in</w:t>
      </w:r>
      <w:r>
        <w:rPr>
          <w:sz w:val="20"/>
        </w:rPr>
        <w:t xml:space="preserve"> </w:t>
      </w:r>
      <w:r>
        <w:rPr>
          <w:spacing w:val="-4"/>
          <w:w w:val="80"/>
          <w:sz w:val="20"/>
        </w:rPr>
        <w:t>form</w:t>
      </w:r>
      <w:r>
        <w:rPr>
          <w:sz w:val="20"/>
        </w:rPr>
        <w:t xml:space="preserve"> </w:t>
      </w:r>
      <w:r>
        <w:rPr>
          <w:spacing w:val="-4"/>
          <w:w w:val="80"/>
          <w:sz w:val="20"/>
        </w:rPr>
        <w:t>of</w:t>
      </w:r>
      <w:r>
        <w:rPr>
          <w:sz w:val="20"/>
        </w:rPr>
        <w:t xml:space="preserve"> </w:t>
      </w:r>
      <w:r>
        <w:rPr>
          <w:spacing w:val="-4"/>
          <w:w w:val="80"/>
          <w:sz w:val="20"/>
        </w:rPr>
        <w:t>wood</w:t>
      </w:r>
      <w:r>
        <w:rPr>
          <w:sz w:val="20"/>
        </w:rPr>
        <w:t xml:space="preserve"> </w:t>
      </w:r>
      <w:r>
        <w:rPr>
          <w:spacing w:val="-4"/>
          <w:w w:val="80"/>
          <w:sz w:val="20"/>
        </w:rPr>
        <w:t>fuel,</w:t>
      </w:r>
      <w:r>
        <w:rPr>
          <w:sz w:val="20"/>
        </w:rPr>
        <w:t xml:space="preserve"> </w:t>
      </w:r>
      <w:r>
        <w:rPr>
          <w:spacing w:val="-4"/>
          <w:w w:val="80"/>
          <w:sz w:val="20"/>
        </w:rPr>
        <w:t>has</w:t>
      </w:r>
      <w:r>
        <w:rPr>
          <w:sz w:val="20"/>
        </w:rPr>
        <w:t xml:space="preserve"> </w:t>
      </w:r>
      <w:r>
        <w:rPr>
          <w:spacing w:val="-4"/>
          <w:w w:val="80"/>
          <w:sz w:val="20"/>
        </w:rPr>
        <w:t>resulted</w:t>
      </w:r>
      <w:r>
        <w:rPr>
          <w:spacing w:val="-2"/>
          <w:w w:val="80"/>
          <w:sz w:val="20"/>
        </w:rPr>
        <w:t xml:space="preserve"> into</w:t>
      </w:r>
      <w:r>
        <w:rPr>
          <w:spacing w:val="-3"/>
          <w:w w:val="80"/>
          <w:sz w:val="20"/>
        </w:rPr>
        <w:t xml:space="preserve"> </w:t>
      </w:r>
      <w:r>
        <w:rPr>
          <w:spacing w:val="-2"/>
          <w:w w:val="80"/>
          <w:sz w:val="20"/>
        </w:rPr>
        <w:t>their</w:t>
      </w:r>
      <w:r>
        <w:rPr>
          <w:spacing w:val="-8"/>
          <w:sz w:val="20"/>
        </w:rPr>
        <w:t xml:space="preserve"> </w:t>
      </w:r>
      <w:r>
        <w:rPr>
          <w:spacing w:val="-2"/>
          <w:w w:val="80"/>
          <w:sz w:val="20"/>
        </w:rPr>
        <w:t>depletion,</w:t>
      </w:r>
      <w:r>
        <w:rPr>
          <w:spacing w:val="-11"/>
          <w:w w:val="80"/>
          <w:sz w:val="20"/>
        </w:rPr>
        <w:t xml:space="preserve"> </w:t>
      </w:r>
      <w:r>
        <w:rPr>
          <w:spacing w:val="-2"/>
          <w:w w:val="80"/>
          <w:sz w:val="20"/>
        </w:rPr>
        <w:t>reduced</w:t>
      </w:r>
      <w:r>
        <w:rPr>
          <w:spacing w:val="-12"/>
          <w:w w:val="80"/>
          <w:sz w:val="20"/>
        </w:rPr>
        <w:t xml:space="preserve"> </w:t>
      </w:r>
      <w:r>
        <w:rPr>
          <w:spacing w:val="-2"/>
          <w:w w:val="80"/>
          <w:sz w:val="20"/>
        </w:rPr>
        <w:t>rainfall</w:t>
      </w:r>
      <w:r>
        <w:rPr>
          <w:spacing w:val="-9"/>
          <w:w w:val="80"/>
          <w:sz w:val="20"/>
        </w:rPr>
        <w:t xml:space="preserve"> </w:t>
      </w:r>
      <w:r>
        <w:rPr>
          <w:spacing w:val="-2"/>
          <w:w w:val="80"/>
          <w:sz w:val="20"/>
        </w:rPr>
        <w:t>and</w:t>
      </w:r>
      <w:r>
        <w:rPr>
          <w:spacing w:val="-12"/>
          <w:w w:val="80"/>
          <w:sz w:val="20"/>
        </w:rPr>
        <w:t xml:space="preserve"> </w:t>
      </w:r>
      <w:r>
        <w:rPr>
          <w:spacing w:val="-2"/>
          <w:w w:val="80"/>
          <w:sz w:val="20"/>
        </w:rPr>
        <w:t>desertification</w:t>
      </w:r>
      <w:r>
        <w:rPr>
          <w:spacing w:val="-11"/>
          <w:w w:val="80"/>
          <w:sz w:val="20"/>
        </w:rPr>
        <w:t xml:space="preserve"> </w:t>
      </w:r>
      <w:r>
        <w:rPr>
          <w:spacing w:val="-2"/>
          <w:w w:val="80"/>
          <w:sz w:val="20"/>
        </w:rPr>
        <w:t>thus</w:t>
      </w:r>
      <w:r>
        <w:rPr>
          <w:spacing w:val="-12"/>
          <w:w w:val="80"/>
          <w:sz w:val="20"/>
        </w:rPr>
        <w:t xml:space="preserve"> </w:t>
      </w:r>
      <w:r>
        <w:rPr>
          <w:spacing w:val="-2"/>
          <w:w w:val="80"/>
          <w:sz w:val="20"/>
        </w:rPr>
        <w:t>leading</w:t>
      </w:r>
      <w:r>
        <w:rPr>
          <w:spacing w:val="-12"/>
          <w:w w:val="80"/>
          <w:sz w:val="20"/>
        </w:rPr>
        <w:t xml:space="preserve"> </w:t>
      </w:r>
      <w:r>
        <w:rPr>
          <w:spacing w:val="-2"/>
          <w:w w:val="80"/>
          <w:sz w:val="20"/>
        </w:rPr>
        <w:t>to</w:t>
      </w:r>
      <w:r>
        <w:rPr>
          <w:spacing w:val="-11"/>
          <w:w w:val="80"/>
          <w:sz w:val="20"/>
        </w:rPr>
        <w:t xml:space="preserve"> </w:t>
      </w:r>
      <w:r>
        <w:rPr>
          <w:spacing w:val="-2"/>
          <w:w w:val="80"/>
          <w:sz w:val="20"/>
        </w:rPr>
        <w:t>less</w:t>
      </w:r>
      <w:r>
        <w:rPr>
          <w:spacing w:val="-16"/>
          <w:w w:val="80"/>
          <w:sz w:val="20"/>
        </w:rPr>
        <w:t xml:space="preserve"> </w:t>
      </w:r>
      <w:r>
        <w:rPr>
          <w:spacing w:val="-2"/>
          <w:w w:val="80"/>
          <w:sz w:val="20"/>
        </w:rPr>
        <w:t>crop</w:t>
      </w:r>
      <w:r>
        <w:rPr>
          <w:spacing w:val="-17"/>
          <w:w w:val="80"/>
          <w:sz w:val="20"/>
        </w:rPr>
        <w:t xml:space="preserve"> </w:t>
      </w:r>
      <w:r>
        <w:rPr>
          <w:spacing w:val="-2"/>
          <w:w w:val="80"/>
          <w:sz w:val="20"/>
        </w:rPr>
        <w:t>yields</w:t>
      </w:r>
      <w:r>
        <w:rPr>
          <w:spacing w:val="-14"/>
          <w:w w:val="80"/>
          <w:sz w:val="20"/>
        </w:rPr>
        <w:t xml:space="preserve"> </w:t>
      </w:r>
      <w:r>
        <w:rPr>
          <w:spacing w:val="-2"/>
          <w:w w:val="80"/>
          <w:sz w:val="20"/>
        </w:rPr>
        <w:t>and</w:t>
      </w:r>
      <w:r>
        <w:rPr>
          <w:spacing w:val="-14"/>
          <w:w w:val="80"/>
          <w:sz w:val="20"/>
        </w:rPr>
        <w:t xml:space="preserve"> </w:t>
      </w:r>
      <w:r>
        <w:rPr>
          <w:spacing w:val="-2"/>
          <w:w w:val="80"/>
          <w:sz w:val="20"/>
        </w:rPr>
        <w:t>food</w:t>
      </w:r>
      <w:r>
        <w:rPr>
          <w:spacing w:val="-13"/>
          <w:w w:val="80"/>
          <w:sz w:val="20"/>
        </w:rPr>
        <w:t xml:space="preserve"> </w:t>
      </w:r>
      <w:r>
        <w:rPr>
          <w:spacing w:val="-2"/>
          <w:w w:val="80"/>
          <w:sz w:val="20"/>
        </w:rPr>
        <w:t>scarcity.</w:t>
      </w:r>
    </w:p>
    <w:p w:rsidR="00E5575B" w:rsidRDefault="00D512E5">
      <w:pPr>
        <w:pStyle w:val="ListParagraph"/>
        <w:numPr>
          <w:ilvl w:val="0"/>
          <w:numId w:val="65"/>
        </w:numPr>
        <w:tabs>
          <w:tab w:val="left" w:pos="828"/>
        </w:tabs>
        <w:spacing w:line="242" w:lineRule="auto"/>
        <w:ind w:left="731" w:right="638" w:firstLine="0"/>
        <w:jc w:val="both"/>
        <w:rPr>
          <w:sz w:val="20"/>
        </w:rPr>
      </w:pPr>
      <w:r>
        <w:rPr>
          <w:rFonts w:ascii="Arial"/>
          <w:b/>
          <w:w w:val="80"/>
          <w:sz w:val="20"/>
        </w:rPr>
        <w:t>The</w:t>
      </w:r>
      <w:r>
        <w:rPr>
          <w:rFonts w:ascii="Arial"/>
          <w:b/>
          <w:spacing w:val="-3"/>
          <w:w w:val="80"/>
          <w:sz w:val="20"/>
        </w:rPr>
        <w:t xml:space="preserve"> </w:t>
      </w:r>
      <w:r>
        <w:rPr>
          <w:rFonts w:ascii="Arial"/>
          <w:b/>
          <w:w w:val="80"/>
          <w:sz w:val="20"/>
        </w:rPr>
        <w:t>Ozone</w:t>
      </w:r>
      <w:r>
        <w:rPr>
          <w:rFonts w:ascii="Arial"/>
          <w:b/>
          <w:spacing w:val="-3"/>
          <w:w w:val="80"/>
          <w:sz w:val="20"/>
        </w:rPr>
        <w:t xml:space="preserve"> </w:t>
      </w:r>
      <w:r>
        <w:rPr>
          <w:rFonts w:ascii="Arial"/>
          <w:b/>
          <w:w w:val="80"/>
          <w:sz w:val="20"/>
        </w:rPr>
        <w:t>Layer</w:t>
      </w:r>
      <w:r>
        <w:rPr>
          <w:rFonts w:ascii="Arial"/>
          <w:b/>
          <w:spacing w:val="-3"/>
          <w:w w:val="80"/>
          <w:sz w:val="20"/>
        </w:rPr>
        <w:t xml:space="preserve"> </w:t>
      </w:r>
      <w:r>
        <w:rPr>
          <w:w w:val="80"/>
          <w:sz w:val="20"/>
        </w:rPr>
        <w:t>has</w:t>
      </w:r>
      <w:r>
        <w:rPr>
          <w:spacing w:val="-2"/>
          <w:w w:val="80"/>
          <w:sz w:val="20"/>
        </w:rPr>
        <w:t xml:space="preserve"> </w:t>
      </w:r>
      <w:r>
        <w:rPr>
          <w:w w:val="80"/>
          <w:sz w:val="20"/>
        </w:rPr>
        <w:t>been</w:t>
      </w:r>
      <w:r>
        <w:rPr>
          <w:spacing w:val="-3"/>
          <w:w w:val="80"/>
          <w:sz w:val="20"/>
        </w:rPr>
        <w:t xml:space="preserve"> </w:t>
      </w:r>
      <w:r>
        <w:rPr>
          <w:w w:val="80"/>
          <w:sz w:val="20"/>
        </w:rPr>
        <w:t>destroyed</w:t>
      </w:r>
      <w:r>
        <w:rPr>
          <w:rFonts w:ascii="Arial"/>
          <w:b/>
          <w:w w:val="80"/>
          <w:sz w:val="20"/>
        </w:rPr>
        <w:t>,</w:t>
      </w:r>
      <w:r>
        <w:rPr>
          <w:rFonts w:ascii="Arial"/>
          <w:b/>
          <w:spacing w:val="-3"/>
          <w:w w:val="80"/>
          <w:sz w:val="20"/>
        </w:rPr>
        <w:t xml:space="preserve"> </w:t>
      </w:r>
      <w:r>
        <w:rPr>
          <w:rFonts w:ascii="Arial"/>
          <w:b/>
          <w:w w:val="80"/>
          <w:sz w:val="20"/>
        </w:rPr>
        <w:t>u</w:t>
      </w:r>
      <w:r>
        <w:rPr>
          <w:w w:val="80"/>
          <w:sz w:val="20"/>
        </w:rPr>
        <w:t>nfortunately</w:t>
      </w:r>
      <w:r>
        <w:rPr>
          <w:spacing w:val="-3"/>
          <w:w w:val="80"/>
          <w:sz w:val="20"/>
        </w:rPr>
        <w:t xml:space="preserve"> </w:t>
      </w:r>
      <w:r>
        <w:rPr>
          <w:w w:val="80"/>
          <w:sz w:val="20"/>
        </w:rPr>
        <w:t>reducing</w:t>
      </w:r>
      <w:r>
        <w:rPr>
          <w:spacing w:val="-2"/>
          <w:w w:val="80"/>
          <w:sz w:val="20"/>
        </w:rPr>
        <w:t xml:space="preserve"> </w:t>
      </w:r>
      <w:r>
        <w:rPr>
          <w:w w:val="80"/>
          <w:sz w:val="20"/>
        </w:rPr>
        <w:t>in</w:t>
      </w:r>
      <w:r>
        <w:rPr>
          <w:spacing w:val="-3"/>
          <w:w w:val="80"/>
          <w:sz w:val="20"/>
        </w:rPr>
        <w:t xml:space="preserve"> </w:t>
      </w:r>
      <w:r>
        <w:rPr>
          <w:w w:val="80"/>
          <w:sz w:val="20"/>
        </w:rPr>
        <w:t>thickness</w:t>
      </w:r>
      <w:r>
        <w:rPr>
          <w:spacing w:val="-3"/>
          <w:w w:val="80"/>
          <w:sz w:val="20"/>
        </w:rPr>
        <w:t xml:space="preserve"> </w:t>
      </w:r>
      <w:r>
        <w:rPr>
          <w:w w:val="80"/>
          <w:sz w:val="20"/>
        </w:rPr>
        <w:t>due</w:t>
      </w:r>
      <w:r>
        <w:rPr>
          <w:spacing w:val="-2"/>
          <w:w w:val="80"/>
          <w:sz w:val="20"/>
        </w:rPr>
        <w:t xml:space="preserve"> </w:t>
      </w:r>
      <w:r>
        <w:rPr>
          <w:w w:val="80"/>
          <w:sz w:val="20"/>
        </w:rPr>
        <w:t>to</w:t>
      </w:r>
      <w:r>
        <w:rPr>
          <w:spacing w:val="-3"/>
          <w:w w:val="80"/>
          <w:sz w:val="20"/>
        </w:rPr>
        <w:t xml:space="preserve"> </w:t>
      </w:r>
      <w:r>
        <w:rPr>
          <w:w w:val="80"/>
          <w:sz w:val="20"/>
        </w:rPr>
        <w:t>the</w:t>
      </w:r>
      <w:r>
        <w:rPr>
          <w:spacing w:val="4"/>
          <w:sz w:val="20"/>
        </w:rPr>
        <w:t xml:space="preserve"> </w:t>
      </w:r>
      <w:r>
        <w:rPr>
          <w:w w:val="80"/>
          <w:sz w:val="20"/>
        </w:rPr>
        <w:t>pollution</w:t>
      </w:r>
      <w:r>
        <w:rPr>
          <w:spacing w:val="24"/>
          <w:sz w:val="20"/>
        </w:rPr>
        <w:t xml:space="preserve"> </w:t>
      </w:r>
      <w:r>
        <w:rPr>
          <w:w w:val="80"/>
          <w:sz w:val="20"/>
        </w:rPr>
        <w:t>of</w:t>
      </w:r>
      <w:r>
        <w:rPr>
          <w:spacing w:val="22"/>
          <w:sz w:val="20"/>
        </w:rPr>
        <w:t xml:space="preserve"> </w:t>
      </w:r>
      <w:r>
        <w:rPr>
          <w:w w:val="80"/>
          <w:sz w:val="20"/>
        </w:rPr>
        <w:t>the</w:t>
      </w:r>
      <w:r>
        <w:rPr>
          <w:spacing w:val="19"/>
          <w:sz w:val="20"/>
        </w:rPr>
        <w:t xml:space="preserve"> </w:t>
      </w:r>
      <w:r>
        <w:rPr>
          <w:w w:val="80"/>
          <w:sz w:val="20"/>
        </w:rPr>
        <w:t>atmosphere</w:t>
      </w:r>
      <w:r>
        <w:rPr>
          <w:spacing w:val="19"/>
          <w:sz w:val="20"/>
        </w:rPr>
        <w:t xml:space="preserve"> </w:t>
      </w:r>
      <w:r>
        <w:rPr>
          <w:w w:val="80"/>
          <w:sz w:val="20"/>
        </w:rPr>
        <w:t>by</w:t>
      </w:r>
      <w:r>
        <w:rPr>
          <w:spacing w:val="19"/>
          <w:sz w:val="20"/>
        </w:rPr>
        <w:t xml:space="preserve"> </w:t>
      </w:r>
      <w:r>
        <w:rPr>
          <w:w w:val="80"/>
          <w:sz w:val="20"/>
        </w:rPr>
        <w:t>industries,</w:t>
      </w:r>
      <w:r>
        <w:rPr>
          <w:spacing w:val="34"/>
          <w:sz w:val="20"/>
        </w:rPr>
        <w:t xml:space="preserve"> </w:t>
      </w:r>
      <w:r>
        <w:rPr>
          <w:spacing w:val="11"/>
          <w:w w:val="80"/>
          <w:sz w:val="20"/>
        </w:rPr>
        <w:t>factories,</w:t>
      </w:r>
      <w:r>
        <w:rPr>
          <w:spacing w:val="27"/>
          <w:sz w:val="20"/>
        </w:rPr>
        <w:t xml:space="preserve"> </w:t>
      </w:r>
      <w:r>
        <w:rPr>
          <w:spacing w:val="10"/>
          <w:w w:val="80"/>
          <w:sz w:val="20"/>
        </w:rPr>
        <w:t xml:space="preserve">homes, </w:t>
      </w:r>
      <w:r>
        <w:rPr>
          <w:w w:val="75"/>
          <w:sz w:val="20"/>
        </w:rPr>
        <w:t>car</w:t>
      </w:r>
      <w:r>
        <w:rPr>
          <w:spacing w:val="38"/>
          <w:sz w:val="20"/>
        </w:rPr>
        <w:t xml:space="preserve"> </w:t>
      </w:r>
      <w:r>
        <w:rPr>
          <w:spacing w:val="10"/>
          <w:w w:val="75"/>
          <w:sz w:val="20"/>
        </w:rPr>
        <w:t>exhaust</w:t>
      </w:r>
      <w:r>
        <w:rPr>
          <w:spacing w:val="37"/>
          <w:sz w:val="20"/>
        </w:rPr>
        <w:t xml:space="preserve"> </w:t>
      </w:r>
      <w:r>
        <w:rPr>
          <w:spacing w:val="9"/>
          <w:w w:val="75"/>
          <w:sz w:val="20"/>
        </w:rPr>
        <w:t>fume</w:t>
      </w:r>
      <w:r>
        <w:rPr>
          <w:spacing w:val="36"/>
          <w:sz w:val="20"/>
        </w:rPr>
        <w:t xml:space="preserve"> </w:t>
      </w:r>
      <w:r>
        <w:rPr>
          <w:w w:val="75"/>
          <w:sz w:val="20"/>
        </w:rPr>
        <w:t>and</w:t>
      </w:r>
      <w:r>
        <w:rPr>
          <w:spacing w:val="37"/>
          <w:sz w:val="20"/>
        </w:rPr>
        <w:t xml:space="preserve"> </w:t>
      </w:r>
      <w:r>
        <w:rPr>
          <w:w w:val="75"/>
          <w:sz w:val="20"/>
        </w:rPr>
        <w:t>air</w:t>
      </w:r>
      <w:r>
        <w:rPr>
          <w:spacing w:val="38"/>
          <w:sz w:val="20"/>
        </w:rPr>
        <w:t xml:space="preserve"> </w:t>
      </w:r>
      <w:r>
        <w:rPr>
          <w:spacing w:val="10"/>
          <w:w w:val="75"/>
          <w:sz w:val="20"/>
        </w:rPr>
        <w:t>crafts.</w:t>
      </w:r>
      <w:r>
        <w:rPr>
          <w:spacing w:val="37"/>
          <w:sz w:val="20"/>
        </w:rPr>
        <w:t xml:space="preserve"> </w:t>
      </w:r>
      <w:r>
        <w:rPr>
          <w:w w:val="75"/>
          <w:sz w:val="20"/>
        </w:rPr>
        <w:t>The</w:t>
      </w:r>
      <w:r>
        <w:rPr>
          <w:spacing w:val="40"/>
          <w:sz w:val="20"/>
        </w:rPr>
        <w:t xml:space="preserve"> </w:t>
      </w:r>
      <w:r>
        <w:rPr>
          <w:w w:val="75"/>
          <w:sz w:val="20"/>
        </w:rPr>
        <w:t>environmental</w:t>
      </w:r>
      <w:r>
        <w:rPr>
          <w:sz w:val="20"/>
        </w:rPr>
        <w:t xml:space="preserve"> </w:t>
      </w:r>
      <w:r>
        <w:rPr>
          <w:w w:val="75"/>
          <w:sz w:val="20"/>
        </w:rPr>
        <w:t>impact</w:t>
      </w:r>
      <w:r>
        <w:rPr>
          <w:sz w:val="20"/>
        </w:rPr>
        <w:t xml:space="preserve"> </w:t>
      </w:r>
      <w:r>
        <w:rPr>
          <w:w w:val="75"/>
          <w:sz w:val="20"/>
        </w:rPr>
        <w:t>of</w:t>
      </w:r>
      <w:r>
        <w:rPr>
          <w:spacing w:val="5"/>
          <w:sz w:val="20"/>
        </w:rPr>
        <w:t xml:space="preserve"> </w:t>
      </w:r>
      <w:r>
        <w:rPr>
          <w:w w:val="75"/>
          <w:sz w:val="20"/>
        </w:rPr>
        <w:t>the</w:t>
      </w:r>
      <w:r>
        <w:rPr>
          <w:sz w:val="20"/>
        </w:rPr>
        <w:t xml:space="preserve"> </w:t>
      </w:r>
      <w:r>
        <w:rPr>
          <w:w w:val="75"/>
          <w:sz w:val="20"/>
        </w:rPr>
        <w:t>reduction</w:t>
      </w:r>
      <w:r>
        <w:rPr>
          <w:sz w:val="20"/>
        </w:rPr>
        <w:t xml:space="preserve"> </w:t>
      </w:r>
      <w:r>
        <w:rPr>
          <w:w w:val="75"/>
          <w:sz w:val="20"/>
        </w:rPr>
        <w:t>in</w:t>
      </w:r>
      <w:r>
        <w:rPr>
          <w:sz w:val="20"/>
        </w:rPr>
        <w:t xml:space="preserve"> </w:t>
      </w:r>
      <w:r>
        <w:rPr>
          <w:w w:val="75"/>
          <w:sz w:val="20"/>
        </w:rPr>
        <w:t>the</w:t>
      </w:r>
      <w:r>
        <w:rPr>
          <w:sz w:val="20"/>
        </w:rPr>
        <w:t xml:space="preserve"> </w:t>
      </w:r>
      <w:r>
        <w:rPr>
          <w:w w:val="75"/>
          <w:sz w:val="20"/>
        </w:rPr>
        <w:t>ozone</w:t>
      </w:r>
      <w:r>
        <w:rPr>
          <w:sz w:val="20"/>
        </w:rPr>
        <w:t xml:space="preserve"> </w:t>
      </w:r>
      <w:r>
        <w:rPr>
          <w:w w:val="75"/>
          <w:sz w:val="20"/>
        </w:rPr>
        <w:t>layer</w:t>
      </w:r>
      <w:r>
        <w:rPr>
          <w:spacing w:val="7"/>
          <w:sz w:val="20"/>
        </w:rPr>
        <w:t xml:space="preserve"> </w:t>
      </w:r>
      <w:r>
        <w:rPr>
          <w:w w:val="75"/>
          <w:sz w:val="20"/>
        </w:rPr>
        <w:t>has</w:t>
      </w:r>
      <w:r>
        <w:rPr>
          <w:spacing w:val="12"/>
          <w:sz w:val="20"/>
        </w:rPr>
        <w:t xml:space="preserve"> </w:t>
      </w:r>
      <w:r>
        <w:rPr>
          <w:w w:val="75"/>
          <w:sz w:val="20"/>
        </w:rPr>
        <w:t>increased</w:t>
      </w:r>
      <w:r>
        <w:rPr>
          <w:spacing w:val="12"/>
          <w:sz w:val="20"/>
        </w:rPr>
        <w:t xml:space="preserve"> </w:t>
      </w:r>
      <w:r>
        <w:rPr>
          <w:w w:val="75"/>
          <w:sz w:val="20"/>
        </w:rPr>
        <w:t>evaporation</w:t>
      </w:r>
      <w:r>
        <w:rPr>
          <w:spacing w:val="12"/>
          <w:sz w:val="20"/>
        </w:rPr>
        <w:t xml:space="preserve"> </w:t>
      </w:r>
      <w:r>
        <w:rPr>
          <w:w w:val="75"/>
          <w:sz w:val="20"/>
        </w:rPr>
        <w:t>rates,</w:t>
      </w:r>
      <w:r>
        <w:rPr>
          <w:spacing w:val="14"/>
          <w:sz w:val="20"/>
        </w:rPr>
        <w:t xml:space="preserve"> </w:t>
      </w:r>
      <w:r>
        <w:rPr>
          <w:w w:val="75"/>
          <w:sz w:val="20"/>
        </w:rPr>
        <w:t>increased</w:t>
      </w:r>
      <w:r>
        <w:rPr>
          <w:spacing w:val="14"/>
          <w:sz w:val="20"/>
        </w:rPr>
        <w:t xml:space="preserve"> </w:t>
      </w:r>
      <w:r>
        <w:rPr>
          <w:w w:val="75"/>
          <w:sz w:val="20"/>
        </w:rPr>
        <w:t>drought</w:t>
      </w:r>
      <w:r>
        <w:rPr>
          <w:spacing w:val="14"/>
          <w:sz w:val="20"/>
        </w:rPr>
        <w:t xml:space="preserve"> </w:t>
      </w:r>
      <w:r>
        <w:rPr>
          <w:w w:val="75"/>
          <w:sz w:val="20"/>
        </w:rPr>
        <w:t>and</w:t>
      </w:r>
      <w:r>
        <w:rPr>
          <w:sz w:val="20"/>
        </w:rPr>
        <w:t xml:space="preserve"> </w:t>
      </w:r>
      <w:r>
        <w:rPr>
          <w:w w:val="70"/>
          <w:sz w:val="20"/>
        </w:rPr>
        <w:t>d</w:t>
      </w:r>
      <w:r>
        <w:rPr>
          <w:spacing w:val="-19"/>
          <w:w w:val="70"/>
          <w:sz w:val="20"/>
        </w:rPr>
        <w:t xml:space="preserve"> </w:t>
      </w:r>
      <w:r>
        <w:rPr>
          <w:w w:val="70"/>
          <w:sz w:val="20"/>
        </w:rPr>
        <w:t>e</w:t>
      </w:r>
      <w:r>
        <w:rPr>
          <w:spacing w:val="-18"/>
          <w:w w:val="70"/>
          <w:sz w:val="20"/>
        </w:rPr>
        <w:t xml:space="preserve"> </w:t>
      </w:r>
      <w:r>
        <w:rPr>
          <w:w w:val="70"/>
          <w:sz w:val="20"/>
        </w:rPr>
        <w:t>s</w:t>
      </w:r>
      <w:r>
        <w:rPr>
          <w:spacing w:val="-20"/>
          <w:w w:val="70"/>
          <w:sz w:val="20"/>
        </w:rPr>
        <w:t xml:space="preserve"> </w:t>
      </w:r>
      <w:r>
        <w:rPr>
          <w:w w:val="70"/>
          <w:sz w:val="20"/>
        </w:rPr>
        <w:t>e</w:t>
      </w:r>
      <w:r>
        <w:rPr>
          <w:spacing w:val="-15"/>
          <w:w w:val="70"/>
          <w:sz w:val="20"/>
        </w:rPr>
        <w:t xml:space="preserve"> </w:t>
      </w:r>
      <w:r>
        <w:rPr>
          <w:w w:val="70"/>
          <w:sz w:val="20"/>
        </w:rPr>
        <w:t>r</w:t>
      </w:r>
      <w:r>
        <w:rPr>
          <w:spacing w:val="-18"/>
          <w:w w:val="70"/>
          <w:sz w:val="20"/>
        </w:rPr>
        <w:t xml:space="preserve"> </w:t>
      </w:r>
      <w:r>
        <w:rPr>
          <w:w w:val="70"/>
          <w:sz w:val="20"/>
        </w:rPr>
        <w:t>t</w:t>
      </w:r>
      <w:r>
        <w:rPr>
          <w:spacing w:val="-18"/>
          <w:w w:val="70"/>
          <w:sz w:val="20"/>
        </w:rPr>
        <w:t xml:space="preserve"> </w:t>
      </w:r>
      <w:r>
        <w:rPr>
          <w:w w:val="70"/>
          <w:sz w:val="20"/>
        </w:rPr>
        <w:t>i</w:t>
      </w:r>
      <w:r>
        <w:rPr>
          <w:spacing w:val="-18"/>
          <w:w w:val="70"/>
          <w:sz w:val="20"/>
        </w:rPr>
        <w:t xml:space="preserve"> </w:t>
      </w:r>
      <w:r>
        <w:rPr>
          <w:w w:val="70"/>
          <w:sz w:val="20"/>
        </w:rPr>
        <w:t>f</w:t>
      </w:r>
      <w:r>
        <w:rPr>
          <w:spacing w:val="-18"/>
          <w:w w:val="70"/>
          <w:sz w:val="20"/>
        </w:rPr>
        <w:t xml:space="preserve"> </w:t>
      </w:r>
      <w:r>
        <w:rPr>
          <w:w w:val="70"/>
          <w:sz w:val="20"/>
        </w:rPr>
        <w:t>i</w:t>
      </w:r>
      <w:r>
        <w:rPr>
          <w:spacing w:val="-18"/>
          <w:w w:val="70"/>
          <w:sz w:val="20"/>
        </w:rPr>
        <w:t xml:space="preserve"> </w:t>
      </w:r>
      <w:r>
        <w:rPr>
          <w:w w:val="70"/>
          <w:sz w:val="20"/>
        </w:rPr>
        <w:t>c</w:t>
      </w:r>
      <w:r>
        <w:rPr>
          <w:spacing w:val="-17"/>
          <w:w w:val="70"/>
          <w:sz w:val="20"/>
        </w:rPr>
        <w:t xml:space="preserve"> </w:t>
      </w:r>
      <w:r>
        <w:rPr>
          <w:w w:val="70"/>
          <w:sz w:val="20"/>
        </w:rPr>
        <w:t>a</w:t>
      </w:r>
      <w:r>
        <w:rPr>
          <w:spacing w:val="-18"/>
          <w:w w:val="70"/>
          <w:sz w:val="20"/>
        </w:rPr>
        <w:t xml:space="preserve"> </w:t>
      </w:r>
      <w:r>
        <w:rPr>
          <w:w w:val="70"/>
          <w:sz w:val="20"/>
        </w:rPr>
        <w:t>t</w:t>
      </w:r>
      <w:r>
        <w:rPr>
          <w:spacing w:val="-18"/>
          <w:w w:val="70"/>
          <w:sz w:val="20"/>
        </w:rPr>
        <w:t xml:space="preserve"> </w:t>
      </w:r>
      <w:r>
        <w:rPr>
          <w:w w:val="70"/>
          <w:sz w:val="20"/>
        </w:rPr>
        <w:t>i</w:t>
      </w:r>
      <w:r>
        <w:rPr>
          <w:spacing w:val="-18"/>
          <w:w w:val="70"/>
          <w:sz w:val="20"/>
        </w:rPr>
        <w:t xml:space="preserve"> </w:t>
      </w:r>
      <w:r>
        <w:rPr>
          <w:w w:val="70"/>
          <w:sz w:val="20"/>
        </w:rPr>
        <w:t>o</w:t>
      </w:r>
      <w:r>
        <w:rPr>
          <w:spacing w:val="-18"/>
          <w:w w:val="70"/>
          <w:sz w:val="20"/>
        </w:rPr>
        <w:t xml:space="preserve"> </w:t>
      </w:r>
      <w:r>
        <w:rPr>
          <w:w w:val="70"/>
          <w:sz w:val="20"/>
        </w:rPr>
        <w:t>n</w:t>
      </w:r>
      <w:r>
        <w:rPr>
          <w:spacing w:val="-3"/>
          <w:sz w:val="20"/>
        </w:rPr>
        <w:t xml:space="preserve"> </w:t>
      </w:r>
      <w:r>
        <w:rPr>
          <w:w w:val="70"/>
          <w:sz w:val="20"/>
        </w:rPr>
        <w:t>t</w:t>
      </w:r>
      <w:r>
        <w:rPr>
          <w:spacing w:val="-18"/>
          <w:w w:val="70"/>
          <w:sz w:val="20"/>
        </w:rPr>
        <w:t xml:space="preserve"> </w:t>
      </w:r>
      <w:r>
        <w:rPr>
          <w:w w:val="70"/>
          <w:sz w:val="20"/>
        </w:rPr>
        <w:t>h</w:t>
      </w:r>
      <w:r>
        <w:rPr>
          <w:spacing w:val="-18"/>
          <w:w w:val="70"/>
          <w:sz w:val="20"/>
        </w:rPr>
        <w:t xml:space="preserve"> </w:t>
      </w:r>
      <w:r>
        <w:rPr>
          <w:w w:val="70"/>
          <w:sz w:val="20"/>
        </w:rPr>
        <w:t>u</w:t>
      </w:r>
      <w:r>
        <w:rPr>
          <w:spacing w:val="-16"/>
          <w:w w:val="70"/>
          <w:sz w:val="20"/>
        </w:rPr>
        <w:t xml:space="preserve"> </w:t>
      </w:r>
      <w:r>
        <w:rPr>
          <w:w w:val="70"/>
          <w:sz w:val="20"/>
        </w:rPr>
        <w:t>s</w:t>
      </w:r>
      <w:r>
        <w:rPr>
          <w:spacing w:val="13"/>
          <w:sz w:val="20"/>
        </w:rPr>
        <w:t xml:space="preserve"> </w:t>
      </w:r>
      <w:r>
        <w:rPr>
          <w:w w:val="70"/>
          <w:sz w:val="20"/>
        </w:rPr>
        <w:t>s</w:t>
      </w:r>
      <w:r>
        <w:rPr>
          <w:spacing w:val="-20"/>
          <w:w w:val="70"/>
          <w:sz w:val="20"/>
        </w:rPr>
        <w:t xml:space="preserve"> </w:t>
      </w:r>
      <w:r>
        <w:rPr>
          <w:w w:val="70"/>
          <w:sz w:val="20"/>
        </w:rPr>
        <w:t>e</w:t>
      </w:r>
      <w:r>
        <w:rPr>
          <w:spacing w:val="-15"/>
          <w:w w:val="70"/>
          <w:sz w:val="20"/>
        </w:rPr>
        <w:t xml:space="preserve"> </w:t>
      </w:r>
      <w:r>
        <w:rPr>
          <w:w w:val="70"/>
          <w:sz w:val="20"/>
        </w:rPr>
        <w:t>r</w:t>
      </w:r>
      <w:r>
        <w:rPr>
          <w:spacing w:val="-18"/>
          <w:w w:val="70"/>
          <w:sz w:val="20"/>
        </w:rPr>
        <w:t xml:space="preserve"> </w:t>
      </w:r>
      <w:r>
        <w:rPr>
          <w:w w:val="70"/>
          <w:sz w:val="20"/>
        </w:rPr>
        <w:t>i</w:t>
      </w:r>
      <w:r>
        <w:rPr>
          <w:spacing w:val="-18"/>
          <w:w w:val="70"/>
          <w:sz w:val="20"/>
        </w:rPr>
        <w:t xml:space="preserve"> </w:t>
      </w:r>
      <w:r>
        <w:rPr>
          <w:w w:val="70"/>
          <w:sz w:val="20"/>
        </w:rPr>
        <w:t>o</w:t>
      </w:r>
      <w:r>
        <w:rPr>
          <w:spacing w:val="-18"/>
          <w:w w:val="70"/>
          <w:sz w:val="20"/>
        </w:rPr>
        <w:t xml:space="preserve"> </w:t>
      </w:r>
      <w:r>
        <w:rPr>
          <w:w w:val="70"/>
          <w:sz w:val="20"/>
        </w:rPr>
        <w:t>u</w:t>
      </w:r>
      <w:r>
        <w:rPr>
          <w:spacing w:val="-16"/>
          <w:w w:val="70"/>
          <w:sz w:val="20"/>
        </w:rPr>
        <w:t xml:space="preserve"> </w:t>
      </w:r>
      <w:r>
        <w:rPr>
          <w:w w:val="70"/>
          <w:sz w:val="20"/>
        </w:rPr>
        <w:t>s</w:t>
      </w:r>
      <w:r>
        <w:rPr>
          <w:spacing w:val="-20"/>
          <w:w w:val="70"/>
          <w:sz w:val="20"/>
        </w:rPr>
        <w:t xml:space="preserve"> </w:t>
      </w:r>
      <w:r>
        <w:rPr>
          <w:w w:val="70"/>
          <w:sz w:val="20"/>
        </w:rPr>
        <w:t>l</w:t>
      </w:r>
      <w:r>
        <w:rPr>
          <w:spacing w:val="-18"/>
          <w:w w:val="70"/>
          <w:sz w:val="20"/>
        </w:rPr>
        <w:t xml:space="preserve"> </w:t>
      </w:r>
      <w:r>
        <w:rPr>
          <w:w w:val="70"/>
          <w:sz w:val="20"/>
        </w:rPr>
        <w:t>y</w:t>
      </w:r>
      <w:r>
        <w:rPr>
          <w:spacing w:val="21"/>
          <w:sz w:val="20"/>
        </w:rPr>
        <w:t xml:space="preserve"> </w:t>
      </w:r>
      <w:r>
        <w:rPr>
          <w:w w:val="70"/>
          <w:sz w:val="20"/>
        </w:rPr>
        <w:t>a</w:t>
      </w:r>
      <w:r>
        <w:rPr>
          <w:spacing w:val="-19"/>
          <w:w w:val="70"/>
          <w:sz w:val="20"/>
        </w:rPr>
        <w:t xml:space="preserve"> </w:t>
      </w:r>
      <w:r>
        <w:rPr>
          <w:w w:val="70"/>
          <w:sz w:val="20"/>
        </w:rPr>
        <w:t>f</w:t>
      </w:r>
      <w:r>
        <w:rPr>
          <w:spacing w:val="-18"/>
          <w:w w:val="70"/>
          <w:sz w:val="20"/>
        </w:rPr>
        <w:t xml:space="preserve"> </w:t>
      </w:r>
      <w:r>
        <w:rPr>
          <w:w w:val="70"/>
          <w:sz w:val="20"/>
        </w:rPr>
        <w:t>f</w:t>
      </w:r>
      <w:r>
        <w:rPr>
          <w:spacing w:val="-18"/>
          <w:w w:val="70"/>
          <w:sz w:val="20"/>
        </w:rPr>
        <w:t xml:space="preserve"> </w:t>
      </w:r>
      <w:r>
        <w:rPr>
          <w:w w:val="70"/>
          <w:sz w:val="20"/>
        </w:rPr>
        <w:t>e</w:t>
      </w:r>
      <w:r>
        <w:rPr>
          <w:spacing w:val="-18"/>
          <w:w w:val="70"/>
          <w:sz w:val="20"/>
        </w:rPr>
        <w:t xml:space="preserve"> </w:t>
      </w:r>
      <w:r>
        <w:rPr>
          <w:w w:val="70"/>
          <w:sz w:val="20"/>
        </w:rPr>
        <w:t>c</w:t>
      </w:r>
      <w:r>
        <w:rPr>
          <w:spacing w:val="-20"/>
          <w:w w:val="70"/>
          <w:sz w:val="20"/>
        </w:rPr>
        <w:t xml:space="preserve"> </w:t>
      </w:r>
      <w:r>
        <w:rPr>
          <w:w w:val="70"/>
          <w:sz w:val="20"/>
        </w:rPr>
        <w:t>t</w:t>
      </w:r>
      <w:r>
        <w:rPr>
          <w:spacing w:val="-18"/>
          <w:w w:val="70"/>
          <w:sz w:val="20"/>
        </w:rPr>
        <w:t xml:space="preserve"> </w:t>
      </w:r>
      <w:r>
        <w:rPr>
          <w:w w:val="70"/>
          <w:sz w:val="20"/>
        </w:rPr>
        <w:t>i</w:t>
      </w:r>
      <w:r>
        <w:rPr>
          <w:spacing w:val="-18"/>
          <w:w w:val="70"/>
          <w:sz w:val="20"/>
        </w:rPr>
        <w:t xml:space="preserve"> </w:t>
      </w:r>
      <w:r>
        <w:rPr>
          <w:w w:val="70"/>
          <w:sz w:val="20"/>
        </w:rPr>
        <w:t>n</w:t>
      </w:r>
      <w:r>
        <w:rPr>
          <w:spacing w:val="-15"/>
          <w:w w:val="70"/>
          <w:sz w:val="20"/>
        </w:rPr>
        <w:t xml:space="preserve"> </w:t>
      </w:r>
      <w:r>
        <w:rPr>
          <w:w w:val="70"/>
          <w:sz w:val="20"/>
        </w:rPr>
        <w:t>g</w:t>
      </w:r>
      <w:r>
        <w:rPr>
          <w:spacing w:val="21"/>
          <w:sz w:val="20"/>
        </w:rPr>
        <w:t xml:space="preserve"> </w:t>
      </w:r>
      <w:r>
        <w:rPr>
          <w:w w:val="70"/>
          <w:sz w:val="20"/>
        </w:rPr>
        <w:t>f</w:t>
      </w:r>
      <w:r>
        <w:rPr>
          <w:spacing w:val="-19"/>
          <w:w w:val="70"/>
          <w:sz w:val="20"/>
        </w:rPr>
        <w:t xml:space="preserve"> </w:t>
      </w:r>
      <w:r>
        <w:rPr>
          <w:w w:val="70"/>
          <w:sz w:val="20"/>
        </w:rPr>
        <w:t>o</w:t>
      </w:r>
      <w:r>
        <w:rPr>
          <w:spacing w:val="-18"/>
          <w:w w:val="70"/>
          <w:sz w:val="20"/>
        </w:rPr>
        <w:t xml:space="preserve"> </w:t>
      </w:r>
      <w:r>
        <w:rPr>
          <w:w w:val="70"/>
          <w:sz w:val="20"/>
        </w:rPr>
        <w:t>o</w:t>
      </w:r>
      <w:r>
        <w:rPr>
          <w:spacing w:val="-18"/>
          <w:w w:val="70"/>
          <w:sz w:val="20"/>
        </w:rPr>
        <w:t xml:space="preserve"> </w:t>
      </w:r>
      <w:r>
        <w:rPr>
          <w:w w:val="70"/>
          <w:sz w:val="20"/>
        </w:rPr>
        <w:t>d</w:t>
      </w:r>
      <w:r>
        <w:rPr>
          <w:spacing w:val="30"/>
          <w:sz w:val="20"/>
        </w:rPr>
        <w:t xml:space="preserve"> </w:t>
      </w:r>
      <w:r>
        <w:rPr>
          <w:w w:val="70"/>
          <w:sz w:val="20"/>
        </w:rPr>
        <w:t>production</w:t>
      </w:r>
      <w:r>
        <w:rPr>
          <w:spacing w:val="-4"/>
          <w:w w:val="70"/>
          <w:sz w:val="20"/>
        </w:rPr>
        <w:t xml:space="preserve"> </w:t>
      </w:r>
      <w:r>
        <w:rPr>
          <w:w w:val="70"/>
          <w:sz w:val="20"/>
        </w:rPr>
        <w:t>and</w:t>
      </w:r>
      <w:r>
        <w:rPr>
          <w:spacing w:val="-3"/>
          <w:w w:val="70"/>
          <w:sz w:val="20"/>
        </w:rPr>
        <w:t xml:space="preserve"> </w:t>
      </w:r>
      <w:r>
        <w:rPr>
          <w:w w:val="70"/>
          <w:sz w:val="20"/>
        </w:rPr>
        <w:t>leading</w:t>
      </w:r>
      <w:r>
        <w:rPr>
          <w:spacing w:val="-3"/>
          <w:w w:val="70"/>
          <w:sz w:val="20"/>
        </w:rPr>
        <w:t xml:space="preserve"> </w:t>
      </w:r>
      <w:r>
        <w:rPr>
          <w:w w:val="70"/>
          <w:sz w:val="20"/>
        </w:rPr>
        <w:t>to</w:t>
      </w:r>
      <w:r>
        <w:rPr>
          <w:spacing w:val="-3"/>
          <w:w w:val="70"/>
          <w:sz w:val="20"/>
        </w:rPr>
        <w:t xml:space="preserve"> </w:t>
      </w:r>
      <w:r>
        <w:rPr>
          <w:w w:val="70"/>
          <w:sz w:val="20"/>
        </w:rPr>
        <w:t>food</w:t>
      </w:r>
      <w:r>
        <w:rPr>
          <w:spacing w:val="-3"/>
          <w:w w:val="70"/>
          <w:sz w:val="20"/>
        </w:rPr>
        <w:t xml:space="preserve"> </w:t>
      </w:r>
      <w:r>
        <w:rPr>
          <w:w w:val="70"/>
          <w:sz w:val="20"/>
        </w:rPr>
        <w:t>shortages.</w:t>
      </w:r>
    </w:p>
    <w:p w:rsidR="00E5575B" w:rsidRDefault="00D512E5">
      <w:pPr>
        <w:pStyle w:val="ListParagraph"/>
        <w:numPr>
          <w:ilvl w:val="0"/>
          <w:numId w:val="65"/>
        </w:numPr>
        <w:tabs>
          <w:tab w:val="left" w:pos="800"/>
        </w:tabs>
        <w:spacing w:line="230" w:lineRule="exact"/>
        <w:ind w:left="800" w:hanging="69"/>
        <w:jc w:val="both"/>
        <w:rPr>
          <w:sz w:val="20"/>
        </w:rPr>
      </w:pPr>
      <w:r>
        <w:rPr>
          <w:rFonts w:ascii="Arial"/>
          <w:b/>
          <w:spacing w:val="12"/>
          <w:w w:val="70"/>
          <w:sz w:val="20"/>
        </w:rPr>
        <w:t>Insects,</w:t>
      </w:r>
      <w:r>
        <w:rPr>
          <w:rFonts w:ascii="Arial"/>
          <w:b/>
          <w:spacing w:val="-1"/>
          <w:sz w:val="20"/>
        </w:rPr>
        <w:t xml:space="preserve"> </w:t>
      </w:r>
      <w:r>
        <w:rPr>
          <w:rFonts w:ascii="Arial"/>
          <w:b/>
          <w:spacing w:val="10"/>
          <w:w w:val="70"/>
          <w:sz w:val="20"/>
        </w:rPr>
        <w:t>pests</w:t>
      </w:r>
      <w:r>
        <w:rPr>
          <w:rFonts w:ascii="Arial"/>
          <w:b/>
          <w:spacing w:val="4"/>
          <w:sz w:val="20"/>
        </w:rPr>
        <w:t xml:space="preserve"> </w:t>
      </w:r>
      <w:r>
        <w:rPr>
          <w:rFonts w:ascii="Arial"/>
          <w:b/>
          <w:spacing w:val="9"/>
          <w:w w:val="70"/>
          <w:sz w:val="20"/>
        </w:rPr>
        <w:t>and</w:t>
      </w:r>
      <w:r>
        <w:rPr>
          <w:rFonts w:ascii="Arial"/>
          <w:b/>
          <w:spacing w:val="2"/>
          <w:sz w:val="20"/>
        </w:rPr>
        <w:t xml:space="preserve"> </w:t>
      </w:r>
      <w:r>
        <w:rPr>
          <w:rFonts w:ascii="Arial"/>
          <w:b/>
          <w:spacing w:val="12"/>
          <w:w w:val="70"/>
          <w:sz w:val="20"/>
        </w:rPr>
        <w:t>diseases</w:t>
      </w:r>
      <w:r>
        <w:rPr>
          <w:rFonts w:ascii="Arial"/>
          <w:b/>
          <w:spacing w:val="8"/>
          <w:sz w:val="20"/>
        </w:rPr>
        <w:t xml:space="preserve"> </w:t>
      </w:r>
      <w:r>
        <w:rPr>
          <w:spacing w:val="11"/>
          <w:w w:val="70"/>
          <w:sz w:val="20"/>
        </w:rPr>
        <w:t>limit</w:t>
      </w:r>
      <w:r>
        <w:rPr>
          <w:spacing w:val="6"/>
          <w:sz w:val="20"/>
        </w:rPr>
        <w:t xml:space="preserve"> </w:t>
      </w:r>
      <w:r>
        <w:rPr>
          <w:spacing w:val="11"/>
          <w:w w:val="70"/>
          <w:sz w:val="20"/>
        </w:rPr>
        <w:t>food</w:t>
      </w:r>
      <w:r>
        <w:rPr>
          <w:spacing w:val="7"/>
          <w:sz w:val="20"/>
        </w:rPr>
        <w:t xml:space="preserve"> </w:t>
      </w:r>
      <w:r>
        <w:rPr>
          <w:spacing w:val="13"/>
          <w:w w:val="70"/>
          <w:sz w:val="20"/>
        </w:rPr>
        <w:t>production</w:t>
      </w:r>
      <w:r>
        <w:rPr>
          <w:spacing w:val="6"/>
          <w:sz w:val="20"/>
        </w:rPr>
        <w:t xml:space="preserve"> </w:t>
      </w:r>
      <w:r>
        <w:rPr>
          <w:w w:val="70"/>
          <w:sz w:val="20"/>
        </w:rPr>
        <w:t>in</w:t>
      </w:r>
      <w:r>
        <w:rPr>
          <w:spacing w:val="14"/>
          <w:sz w:val="20"/>
        </w:rPr>
        <w:t xml:space="preserve"> </w:t>
      </w:r>
      <w:r>
        <w:rPr>
          <w:w w:val="70"/>
          <w:sz w:val="20"/>
        </w:rPr>
        <w:t>several</w:t>
      </w:r>
      <w:r>
        <w:rPr>
          <w:spacing w:val="-3"/>
          <w:w w:val="70"/>
          <w:sz w:val="20"/>
        </w:rPr>
        <w:t xml:space="preserve"> </w:t>
      </w:r>
      <w:r>
        <w:rPr>
          <w:spacing w:val="-2"/>
          <w:w w:val="70"/>
          <w:sz w:val="20"/>
        </w:rPr>
        <w:t>ways:-</w:t>
      </w:r>
    </w:p>
    <w:p w:rsidR="00E5575B" w:rsidRDefault="00D512E5">
      <w:pPr>
        <w:pStyle w:val="ListParagraph"/>
        <w:numPr>
          <w:ilvl w:val="1"/>
          <w:numId w:val="65"/>
        </w:numPr>
        <w:tabs>
          <w:tab w:val="left" w:pos="911"/>
        </w:tabs>
        <w:spacing w:before="1" w:line="244" w:lineRule="auto"/>
        <w:ind w:right="621" w:firstLine="0"/>
        <w:rPr>
          <w:sz w:val="20"/>
        </w:rPr>
      </w:pPr>
      <w:r>
        <w:rPr>
          <w:w w:val="70"/>
          <w:sz w:val="20"/>
        </w:rPr>
        <w:t>Swollen</w:t>
      </w:r>
      <w:r>
        <w:rPr>
          <w:sz w:val="20"/>
        </w:rPr>
        <w:t xml:space="preserve"> </w:t>
      </w:r>
      <w:r>
        <w:rPr>
          <w:w w:val="70"/>
          <w:sz w:val="20"/>
        </w:rPr>
        <w:t>shoot</w:t>
      </w:r>
      <w:r>
        <w:rPr>
          <w:sz w:val="20"/>
        </w:rPr>
        <w:t xml:space="preserve"> </w:t>
      </w:r>
      <w:r>
        <w:rPr>
          <w:w w:val="70"/>
          <w:sz w:val="20"/>
        </w:rPr>
        <w:t>disease</w:t>
      </w:r>
      <w:r>
        <w:rPr>
          <w:sz w:val="20"/>
        </w:rPr>
        <w:t xml:space="preserve"> </w:t>
      </w:r>
      <w:r>
        <w:rPr>
          <w:w w:val="70"/>
          <w:sz w:val="20"/>
        </w:rPr>
        <w:t>in</w:t>
      </w:r>
      <w:r>
        <w:rPr>
          <w:sz w:val="20"/>
        </w:rPr>
        <w:t xml:space="preserve"> </w:t>
      </w:r>
      <w:r>
        <w:rPr>
          <w:w w:val="70"/>
          <w:sz w:val="20"/>
        </w:rPr>
        <w:t>cocoa,</w:t>
      </w:r>
      <w:r>
        <w:rPr>
          <w:sz w:val="20"/>
        </w:rPr>
        <w:t xml:space="preserve"> </w:t>
      </w:r>
      <w:r>
        <w:rPr>
          <w:w w:val="70"/>
          <w:sz w:val="20"/>
        </w:rPr>
        <w:t>cassava</w:t>
      </w:r>
      <w:r>
        <w:rPr>
          <w:sz w:val="20"/>
        </w:rPr>
        <w:t xml:space="preserve"> </w:t>
      </w:r>
      <w:r>
        <w:rPr>
          <w:w w:val="70"/>
          <w:sz w:val="20"/>
        </w:rPr>
        <w:t>mosaic</w:t>
      </w:r>
      <w:r>
        <w:rPr>
          <w:sz w:val="20"/>
        </w:rPr>
        <w:t xml:space="preserve"> </w:t>
      </w:r>
      <w:r>
        <w:rPr>
          <w:w w:val="70"/>
          <w:sz w:val="20"/>
        </w:rPr>
        <w:t>in</w:t>
      </w:r>
      <w:r>
        <w:rPr>
          <w:sz w:val="20"/>
        </w:rPr>
        <w:t xml:space="preserve"> </w:t>
      </w:r>
      <w:r>
        <w:rPr>
          <w:w w:val="70"/>
          <w:sz w:val="20"/>
        </w:rPr>
        <w:t>cassava,</w:t>
      </w:r>
      <w:r>
        <w:rPr>
          <w:sz w:val="20"/>
        </w:rPr>
        <w:t xml:space="preserve"> </w:t>
      </w:r>
      <w:r>
        <w:rPr>
          <w:w w:val="70"/>
          <w:sz w:val="20"/>
        </w:rPr>
        <w:t>rust</w:t>
      </w:r>
      <w:r>
        <w:rPr>
          <w:sz w:val="20"/>
        </w:rPr>
        <w:t xml:space="preserve"> </w:t>
      </w:r>
      <w:r>
        <w:rPr>
          <w:w w:val="70"/>
          <w:sz w:val="20"/>
        </w:rPr>
        <w:t>disease</w:t>
      </w:r>
      <w:r>
        <w:rPr>
          <w:sz w:val="20"/>
        </w:rPr>
        <w:t xml:space="preserve"> </w:t>
      </w:r>
      <w:r>
        <w:rPr>
          <w:w w:val="70"/>
          <w:sz w:val="20"/>
        </w:rPr>
        <w:t>in</w:t>
      </w:r>
      <w:r>
        <w:rPr>
          <w:sz w:val="20"/>
        </w:rPr>
        <w:t xml:space="preserve"> </w:t>
      </w:r>
      <w:r>
        <w:rPr>
          <w:w w:val="70"/>
          <w:sz w:val="20"/>
        </w:rPr>
        <w:t>rice</w:t>
      </w:r>
      <w:r>
        <w:rPr>
          <w:sz w:val="20"/>
        </w:rPr>
        <w:t xml:space="preserve"> </w:t>
      </w:r>
      <w:r>
        <w:rPr>
          <w:w w:val="70"/>
          <w:sz w:val="20"/>
        </w:rPr>
        <w:t>and</w:t>
      </w:r>
      <w:r>
        <w:rPr>
          <w:sz w:val="20"/>
        </w:rPr>
        <w:t xml:space="preserve"> </w:t>
      </w:r>
      <w:r>
        <w:rPr>
          <w:w w:val="70"/>
          <w:sz w:val="20"/>
        </w:rPr>
        <w:t>stalk</w:t>
      </w:r>
      <w:r>
        <w:rPr>
          <w:sz w:val="20"/>
        </w:rPr>
        <w:t xml:space="preserve"> </w:t>
      </w:r>
      <w:r>
        <w:rPr>
          <w:w w:val="70"/>
          <w:sz w:val="20"/>
        </w:rPr>
        <w:t>bearer</w:t>
      </w:r>
      <w:r>
        <w:rPr>
          <w:sz w:val="20"/>
        </w:rPr>
        <w:t xml:space="preserve"> </w:t>
      </w:r>
      <w:r>
        <w:rPr>
          <w:w w:val="70"/>
          <w:sz w:val="20"/>
        </w:rPr>
        <w:t>in</w:t>
      </w:r>
      <w:r>
        <w:rPr>
          <w:spacing w:val="19"/>
          <w:sz w:val="20"/>
        </w:rPr>
        <w:t xml:space="preserve"> </w:t>
      </w:r>
      <w:r>
        <w:rPr>
          <w:w w:val="70"/>
          <w:sz w:val="20"/>
        </w:rPr>
        <w:t>maize</w:t>
      </w:r>
      <w:r>
        <w:rPr>
          <w:sz w:val="20"/>
        </w:rPr>
        <w:t xml:space="preserve"> </w:t>
      </w:r>
      <w:r>
        <w:rPr>
          <w:w w:val="70"/>
          <w:sz w:val="20"/>
        </w:rPr>
        <w:t>are</w:t>
      </w:r>
      <w:r>
        <w:rPr>
          <w:sz w:val="20"/>
        </w:rPr>
        <w:t xml:space="preserve"> </w:t>
      </w:r>
      <w:r>
        <w:rPr>
          <w:w w:val="70"/>
          <w:sz w:val="20"/>
        </w:rPr>
        <w:t>examples</w:t>
      </w:r>
      <w:r>
        <w:rPr>
          <w:sz w:val="20"/>
        </w:rPr>
        <w:t xml:space="preserve"> </w:t>
      </w:r>
      <w:r>
        <w:rPr>
          <w:w w:val="70"/>
          <w:sz w:val="20"/>
        </w:rPr>
        <w:t>of</w:t>
      </w:r>
      <w:r>
        <w:rPr>
          <w:sz w:val="20"/>
        </w:rPr>
        <w:t xml:space="preserve"> </w:t>
      </w:r>
      <w:r>
        <w:rPr>
          <w:w w:val="70"/>
          <w:sz w:val="20"/>
        </w:rPr>
        <w:t>destructive</w:t>
      </w:r>
      <w:r>
        <w:rPr>
          <w:sz w:val="20"/>
        </w:rPr>
        <w:t xml:space="preserve"> </w:t>
      </w:r>
      <w:r>
        <w:rPr>
          <w:w w:val="70"/>
          <w:sz w:val="20"/>
        </w:rPr>
        <w:t>diseases</w:t>
      </w:r>
      <w:r>
        <w:rPr>
          <w:sz w:val="20"/>
        </w:rPr>
        <w:t xml:space="preserve"> </w:t>
      </w:r>
      <w:r>
        <w:rPr>
          <w:w w:val="70"/>
          <w:sz w:val="20"/>
        </w:rPr>
        <w:t>to</w:t>
      </w:r>
      <w:r>
        <w:rPr>
          <w:sz w:val="20"/>
        </w:rPr>
        <w:t xml:space="preserve"> </w:t>
      </w:r>
      <w:r>
        <w:rPr>
          <w:w w:val="70"/>
          <w:sz w:val="20"/>
        </w:rPr>
        <w:t>food</w:t>
      </w:r>
      <w:r>
        <w:rPr>
          <w:spacing w:val="15"/>
          <w:sz w:val="20"/>
        </w:rPr>
        <w:t xml:space="preserve"> </w:t>
      </w:r>
      <w:r>
        <w:rPr>
          <w:w w:val="70"/>
          <w:sz w:val="20"/>
        </w:rPr>
        <w:t>in</w:t>
      </w:r>
      <w:r>
        <w:rPr>
          <w:spacing w:val="-6"/>
          <w:sz w:val="20"/>
        </w:rPr>
        <w:t xml:space="preserve"> </w:t>
      </w:r>
      <w:r>
        <w:rPr>
          <w:w w:val="70"/>
          <w:sz w:val="20"/>
        </w:rPr>
        <w:t>Uganda</w:t>
      </w:r>
      <w:r>
        <w:rPr>
          <w:sz w:val="20"/>
        </w:rPr>
        <w:t xml:space="preserve"> </w:t>
      </w:r>
      <w:r>
        <w:rPr>
          <w:spacing w:val="-2"/>
          <w:w w:val="70"/>
          <w:sz w:val="20"/>
        </w:rPr>
        <w:t>especially</w:t>
      </w:r>
      <w:r>
        <w:rPr>
          <w:spacing w:val="-9"/>
          <w:w w:val="70"/>
          <w:sz w:val="20"/>
        </w:rPr>
        <w:t xml:space="preserve"> </w:t>
      </w:r>
      <w:r>
        <w:rPr>
          <w:spacing w:val="-2"/>
          <w:w w:val="70"/>
          <w:sz w:val="20"/>
        </w:rPr>
        <w:t>in</w:t>
      </w:r>
      <w:r>
        <w:rPr>
          <w:spacing w:val="-9"/>
          <w:w w:val="70"/>
          <w:sz w:val="20"/>
        </w:rPr>
        <w:t xml:space="preserve"> </w:t>
      </w:r>
      <w:r>
        <w:rPr>
          <w:spacing w:val="-2"/>
          <w:w w:val="70"/>
          <w:sz w:val="20"/>
        </w:rPr>
        <w:t>Mpigi,</w:t>
      </w:r>
      <w:r>
        <w:rPr>
          <w:spacing w:val="-7"/>
          <w:w w:val="70"/>
          <w:sz w:val="20"/>
        </w:rPr>
        <w:t xml:space="preserve"> </w:t>
      </w:r>
      <w:r>
        <w:rPr>
          <w:spacing w:val="-2"/>
          <w:w w:val="70"/>
          <w:sz w:val="20"/>
        </w:rPr>
        <w:t>Kayunga</w:t>
      </w:r>
      <w:r>
        <w:rPr>
          <w:spacing w:val="-7"/>
          <w:w w:val="70"/>
          <w:sz w:val="20"/>
        </w:rPr>
        <w:t xml:space="preserve"> </w:t>
      </w:r>
      <w:r>
        <w:rPr>
          <w:spacing w:val="-2"/>
          <w:w w:val="70"/>
          <w:sz w:val="20"/>
        </w:rPr>
        <w:t>and</w:t>
      </w:r>
      <w:r>
        <w:rPr>
          <w:spacing w:val="-7"/>
          <w:w w:val="70"/>
          <w:sz w:val="20"/>
        </w:rPr>
        <w:t xml:space="preserve"> </w:t>
      </w:r>
      <w:r>
        <w:rPr>
          <w:spacing w:val="-2"/>
          <w:w w:val="70"/>
          <w:sz w:val="20"/>
        </w:rPr>
        <w:t>Masindi.</w:t>
      </w:r>
    </w:p>
    <w:p w:rsidR="00E5575B" w:rsidRDefault="00D512E5">
      <w:pPr>
        <w:pStyle w:val="ListParagraph"/>
        <w:numPr>
          <w:ilvl w:val="1"/>
          <w:numId w:val="65"/>
        </w:numPr>
        <w:tabs>
          <w:tab w:val="left" w:pos="929"/>
        </w:tabs>
        <w:ind w:right="623" w:firstLine="0"/>
        <w:rPr>
          <w:sz w:val="20"/>
        </w:rPr>
      </w:pPr>
      <w:r>
        <w:rPr>
          <w:w w:val="70"/>
          <w:sz w:val="20"/>
        </w:rPr>
        <w:t>Pests</w:t>
      </w:r>
      <w:r>
        <w:rPr>
          <w:spacing w:val="-6"/>
          <w:sz w:val="20"/>
        </w:rPr>
        <w:t xml:space="preserve"> </w:t>
      </w:r>
      <w:r>
        <w:rPr>
          <w:w w:val="70"/>
          <w:sz w:val="20"/>
        </w:rPr>
        <w:t>such</w:t>
      </w:r>
      <w:r>
        <w:rPr>
          <w:spacing w:val="-4"/>
          <w:sz w:val="20"/>
        </w:rPr>
        <w:t xml:space="preserve"> </w:t>
      </w:r>
      <w:r>
        <w:rPr>
          <w:w w:val="70"/>
          <w:sz w:val="20"/>
        </w:rPr>
        <w:t>as</w:t>
      </w:r>
      <w:r>
        <w:rPr>
          <w:spacing w:val="-6"/>
          <w:sz w:val="20"/>
        </w:rPr>
        <w:t xml:space="preserve"> </w:t>
      </w:r>
      <w:r>
        <w:rPr>
          <w:w w:val="70"/>
          <w:sz w:val="20"/>
        </w:rPr>
        <w:t>locusts and</w:t>
      </w:r>
      <w:r>
        <w:rPr>
          <w:spacing w:val="-4"/>
          <w:sz w:val="20"/>
        </w:rPr>
        <w:t xml:space="preserve"> </w:t>
      </w:r>
      <w:r>
        <w:rPr>
          <w:w w:val="70"/>
          <w:sz w:val="20"/>
        </w:rPr>
        <w:t>armyworms destroy</w:t>
      </w:r>
      <w:r>
        <w:rPr>
          <w:spacing w:val="-6"/>
          <w:sz w:val="20"/>
        </w:rPr>
        <w:t xml:space="preserve"> </w:t>
      </w:r>
      <w:r>
        <w:rPr>
          <w:w w:val="70"/>
          <w:sz w:val="20"/>
        </w:rPr>
        <w:t>crops in</w:t>
      </w:r>
      <w:r>
        <w:rPr>
          <w:spacing w:val="-2"/>
          <w:sz w:val="20"/>
        </w:rPr>
        <w:t xml:space="preserve"> </w:t>
      </w:r>
      <w:r>
        <w:rPr>
          <w:w w:val="70"/>
          <w:sz w:val="20"/>
        </w:rPr>
        <w:t>the</w:t>
      </w:r>
      <w:r>
        <w:rPr>
          <w:spacing w:val="25"/>
          <w:sz w:val="20"/>
        </w:rPr>
        <w:t xml:space="preserve"> </w:t>
      </w:r>
      <w:r>
        <w:rPr>
          <w:w w:val="70"/>
          <w:sz w:val="20"/>
        </w:rPr>
        <w:t>field.</w:t>
      </w:r>
      <w:r>
        <w:rPr>
          <w:spacing w:val="21"/>
          <w:sz w:val="20"/>
        </w:rPr>
        <w:t xml:space="preserve"> </w:t>
      </w:r>
      <w:r>
        <w:rPr>
          <w:w w:val="70"/>
          <w:sz w:val="20"/>
        </w:rPr>
        <w:t>Locusts</w:t>
      </w:r>
      <w:r>
        <w:rPr>
          <w:spacing w:val="25"/>
          <w:sz w:val="20"/>
        </w:rPr>
        <w:t xml:space="preserve"> </w:t>
      </w:r>
      <w:r>
        <w:rPr>
          <w:w w:val="70"/>
          <w:sz w:val="20"/>
        </w:rPr>
        <w:t>are</w:t>
      </w:r>
      <w:r>
        <w:rPr>
          <w:spacing w:val="21"/>
          <w:sz w:val="20"/>
        </w:rPr>
        <w:t xml:space="preserve"> </w:t>
      </w:r>
      <w:r>
        <w:rPr>
          <w:w w:val="70"/>
          <w:sz w:val="20"/>
        </w:rPr>
        <w:t>particularly</w:t>
      </w:r>
      <w:r>
        <w:rPr>
          <w:spacing w:val="23"/>
          <w:sz w:val="20"/>
        </w:rPr>
        <w:t xml:space="preserve"> </w:t>
      </w:r>
      <w:r>
        <w:rPr>
          <w:w w:val="70"/>
          <w:sz w:val="20"/>
        </w:rPr>
        <w:t>common</w:t>
      </w:r>
      <w:r>
        <w:rPr>
          <w:spacing w:val="21"/>
          <w:sz w:val="20"/>
        </w:rPr>
        <w:t xml:space="preserve"> </w:t>
      </w:r>
      <w:r>
        <w:rPr>
          <w:w w:val="70"/>
          <w:sz w:val="20"/>
        </w:rPr>
        <w:t>inYumbe</w:t>
      </w:r>
      <w:r>
        <w:rPr>
          <w:spacing w:val="27"/>
          <w:sz w:val="20"/>
        </w:rPr>
        <w:t xml:space="preserve"> </w:t>
      </w:r>
      <w:r>
        <w:rPr>
          <w:w w:val="70"/>
          <w:sz w:val="20"/>
        </w:rPr>
        <w:t>Adjumani</w:t>
      </w:r>
      <w:r>
        <w:rPr>
          <w:spacing w:val="21"/>
          <w:sz w:val="20"/>
        </w:rPr>
        <w:t xml:space="preserve"> </w:t>
      </w:r>
      <w:r>
        <w:rPr>
          <w:w w:val="70"/>
          <w:sz w:val="20"/>
        </w:rPr>
        <w:t>and</w:t>
      </w:r>
      <w:r>
        <w:rPr>
          <w:spacing w:val="27"/>
          <w:sz w:val="20"/>
        </w:rPr>
        <w:t xml:space="preserve"> </w:t>
      </w:r>
      <w:r>
        <w:rPr>
          <w:w w:val="70"/>
          <w:sz w:val="20"/>
        </w:rPr>
        <w:t>Moyo</w:t>
      </w:r>
      <w:r>
        <w:rPr>
          <w:spacing w:val="36"/>
          <w:sz w:val="20"/>
        </w:rPr>
        <w:t xml:space="preserve"> </w:t>
      </w:r>
      <w:r>
        <w:rPr>
          <w:w w:val="70"/>
          <w:sz w:val="20"/>
        </w:rPr>
        <w:t>while</w:t>
      </w:r>
      <w:r>
        <w:rPr>
          <w:sz w:val="20"/>
        </w:rPr>
        <w:t xml:space="preserve"> </w:t>
      </w:r>
      <w:r>
        <w:rPr>
          <w:w w:val="70"/>
          <w:sz w:val="20"/>
        </w:rPr>
        <w:t>armyworms</w:t>
      </w:r>
      <w:r>
        <w:rPr>
          <w:sz w:val="20"/>
        </w:rPr>
        <w:t xml:space="preserve"> </w:t>
      </w:r>
      <w:r>
        <w:rPr>
          <w:w w:val="70"/>
          <w:sz w:val="20"/>
        </w:rPr>
        <w:t>are</w:t>
      </w:r>
      <w:r>
        <w:rPr>
          <w:spacing w:val="20"/>
          <w:sz w:val="20"/>
        </w:rPr>
        <w:t xml:space="preserve"> </w:t>
      </w:r>
      <w:r>
        <w:rPr>
          <w:w w:val="70"/>
          <w:sz w:val="20"/>
        </w:rPr>
        <w:t>common</w:t>
      </w:r>
      <w:r>
        <w:rPr>
          <w:spacing w:val="-4"/>
          <w:sz w:val="20"/>
        </w:rPr>
        <w:t xml:space="preserve"> </w:t>
      </w:r>
      <w:r>
        <w:rPr>
          <w:w w:val="70"/>
          <w:sz w:val="20"/>
        </w:rPr>
        <w:t>in</w:t>
      </w:r>
      <w:r>
        <w:rPr>
          <w:sz w:val="20"/>
        </w:rPr>
        <w:t xml:space="preserve"> </w:t>
      </w:r>
      <w:r>
        <w:rPr>
          <w:spacing w:val="-2"/>
          <w:w w:val="75"/>
          <w:sz w:val="20"/>
        </w:rPr>
        <w:t>Kaabong,</w:t>
      </w:r>
      <w:r>
        <w:rPr>
          <w:spacing w:val="-6"/>
          <w:w w:val="75"/>
          <w:sz w:val="20"/>
        </w:rPr>
        <w:t xml:space="preserve"> </w:t>
      </w:r>
      <w:r>
        <w:rPr>
          <w:spacing w:val="-2"/>
          <w:w w:val="75"/>
          <w:sz w:val="20"/>
        </w:rPr>
        <w:t>Kitgum</w:t>
      </w:r>
      <w:r>
        <w:rPr>
          <w:spacing w:val="-8"/>
          <w:w w:val="75"/>
          <w:sz w:val="20"/>
        </w:rPr>
        <w:t xml:space="preserve"> </w:t>
      </w:r>
      <w:r>
        <w:rPr>
          <w:spacing w:val="-2"/>
          <w:w w:val="75"/>
          <w:sz w:val="20"/>
        </w:rPr>
        <w:t>and</w:t>
      </w:r>
      <w:r>
        <w:rPr>
          <w:spacing w:val="-4"/>
          <w:w w:val="75"/>
          <w:sz w:val="20"/>
        </w:rPr>
        <w:t xml:space="preserve"> </w:t>
      </w:r>
      <w:r>
        <w:rPr>
          <w:spacing w:val="-2"/>
          <w:w w:val="75"/>
          <w:sz w:val="20"/>
        </w:rPr>
        <w:t>Kotido.</w:t>
      </w:r>
    </w:p>
    <w:p w:rsidR="00E5575B" w:rsidRDefault="00D512E5">
      <w:pPr>
        <w:pStyle w:val="ListParagraph"/>
        <w:numPr>
          <w:ilvl w:val="1"/>
          <w:numId w:val="65"/>
        </w:numPr>
        <w:tabs>
          <w:tab w:val="left" w:pos="881"/>
        </w:tabs>
        <w:spacing w:before="4"/>
        <w:ind w:right="632" w:firstLine="0"/>
        <w:rPr>
          <w:sz w:val="20"/>
        </w:rPr>
      </w:pPr>
      <w:r>
        <w:rPr>
          <w:w w:val="65"/>
          <w:sz w:val="20"/>
        </w:rPr>
        <w:t>Furthermore,</w:t>
      </w:r>
      <w:r>
        <w:rPr>
          <w:sz w:val="20"/>
        </w:rPr>
        <w:t xml:space="preserve"> </w:t>
      </w:r>
      <w:r>
        <w:rPr>
          <w:w w:val="65"/>
          <w:sz w:val="20"/>
        </w:rPr>
        <w:t>tsetse</w:t>
      </w:r>
      <w:r>
        <w:rPr>
          <w:sz w:val="20"/>
        </w:rPr>
        <w:t xml:space="preserve"> </w:t>
      </w:r>
      <w:r>
        <w:rPr>
          <w:w w:val="65"/>
          <w:sz w:val="20"/>
        </w:rPr>
        <w:t>flies</w:t>
      </w:r>
      <w:r>
        <w:rPr>
          <w:sz w:val="20"/>
        </w:rPr>
        <w:t xml:space="preserve"> </w:t>
      </w:r>
      <w:r>
        <w:rPr>
          <w:w w:val="65"/>
          <w:sz w:val="20"/>
        </w:rPr>
        <w:t>cause</w:t>
      </w:r>
      <w:r>
        <w:rPr>
          <w:sz w:val="20"/>
        </w:rPr>
        <w:t xml:space="preserve"> </w:t>
      </w:r>
      <w:r>
        <w:rPr>
          <w:w w:val="65"/>
          <w:sz w:val="20"/>
        </w:rPr>
        <w:t>sleeping</w:t>
      </w:r>
      <w:r>
        <w:rPr>
          <w:sz w:val="20"/>
        </w:rPr>
        <w:t xml:space="preserve"> </w:t>
      </w:r>
      <w:r>
        <w:rPr>
          <w:w w:val="65"/>
          <w:sz w:val="20"/>
        </w:rPr>
        <w:t>sickness</w:t>
      </w:r>
      <w:r>
        <w:rPr>
          <w:sz w:val="20"/>
        </w:rPr>
        <w:t xml:space="preserve"> </w:t>
      </w:r>
      <w:r>
        <w:rPr>
          <w:w w:val="65"/>
          <w:sz w:val="20"/>
        </w:rPr>
        <w:t>in</w:t>
      </w:r>
      <w:r>
        <w:rPr>
          <w:sz w:val="20"/>
        </w:rPr>
        <w:t xml:space="preserve"> </w:t>
      </w:r>
      <w:r>
        <w:rPr>
          <w:w w:val="65"/>
          <w:sz w:val="20"/>
        </w:rPr>
        <w:t>humans</w:t>
      </w:r>
      <w:r>
        <w:rPr>
          <w:sz w:val="20"/>
        </w:rPr>
        <w:t xml:space="preserve"> </w:t>
      </w:r>
      <w:r>
        <w:rPr>
          <w:w w:val="65"/>
          <w:sz w:val="20"/>
        </w:rPr>
        <w:t>and</w:t>
      </w:r>
      <w:r>
        <w:rPr>
          <w:sz w:val="20"/>
        </w:rPr>
        <w:t xml:space="preserve"> </w:t>
      </w:r>
      <w:r>
        <w:rPr>
          <w:w w:val="65"/>
          <w:sz w:val="20"/>
        </w:rPr>
        <w:t>nagana</w:t>
      </w:r>
      <w:r>
        <w:rPr>
          <w:sz w:val="20"/>
        </w:rPr>
        <w:t xml:space="preserve"> </w:t>
      </w:r>
      <w:r>
        <w:rPr>
          <w:w w:val="65"/>
          <w:sz w:val="20"/>
        </w:rPr>
        <w:t>in</w:t>
      </w:r>
      <w:r>
        <w:rPr>
          <w:spacing w:val="17"/>
          <w:sz w:val="20"/>
        </w:rPr>
        <w:t xml:space="preserve"> </w:t>
      </w:r>
      <w:r>
        <w:rPr>
          <w:w w:val="65"/>
          <w:sz w:val="20"/>
        </w:rPr>
        <w:t>livestock</w:t>
      </w:r>
      <w:r>
        <w:rPr>
          <w:sz w:val="20"/>
        </w:rPr>
        <w:t xml:space="preserve"> </w:t>
      </w:r>
      <w:r>
        <w:rPr>
          <w:w w:val="65"/>
          <w:sz w:val="20"/>
        </w:rPr>
        <w:t>and</w:t>
      </w:r>
      <w:r>
        <w:rPr>
          <w:sz w:val="20"/>
        </w:rPr>
        <w:t xml:space="preserve"> </w:t>
      </w:r>
      <w:r>
        <w:rPr>
          <w:w w:val="65"/>
          <w:sz w:val="20"/>
        </w:rPr>
        <w:t>therefore</w:t>
      </w:r>
      <w:r>
        <w:rPr>
          <w:spacing w:val="22"/>
          <w:sz w:val="20"/>
        </w:rPr>
        <w:t xml:space="preserve"> </w:t>
      </w:r>
      <w:r>
        <w:rPr>
          <w:w w:val="65"/>
          <w:sz w:val="20"/>
        </w:rPr>
        <w:t>discouraging</w:t>
      </w:r>
      <w:r>
        <w:rPr>
          <w:sz w:val="20"/>
        </w:rPr>
        <w:t xml:space="preserve"> </w:t>
      </w:r>
      <w:r>
        <w:rPr>
          <w:w w:val="65"/>
          <w:sz w:val="20"/>
        </w:rPr>
        <w:t>settlement</w:t>
      </w:r>
      <w:r>
        <w:rPr>
          <w:spacing w:val="-1"/>
          <w:sz w:val="20"/>
        </w:rPr>
        <w:t xml:space="preserve"> </w:t>
      </w:r>
      <w:r>
        <w:rPr>
          <w:w w:val="65"/>
          <w:sz w:val="20"/>
        </w:rPr>
        <w:t>for</w:t>
      </w:r>
      <w:r>
        <w:rPr>
          <w:sz w:val="20"/>
        </w:rPr>
        <w:t xml:space="preserve"> </w:t>
      </w:r>
      <w:r>
        <w:rPr>
          <w:w w:val="65"/>
          <w:sz w:val="20"/>
        </w:rPr>
        <w:t>crop</w:t>
      </w:r>
      <w:r>
        <w:rPr>
          <w:sz w:val="20"/>
        </w:rPr>
        <w:t xml:space="preserve"> </w:t>
      </w:r>
      <w:r>
        <w:rPr>
          <w:w w:val="65"/>
          <w:sz w:val="20"/>
        </w:rPr>
        <w:t>cultivation</w:t>
      </w:r>
      <w:r>
        <w:rPr>
          <w:sz w:val="20"/>
        </w:rPr>
        <w:t xml:space="preserve"> </w:t>
      </w:r>
      <w:r>
        <w:rPr>
          <w:w w:val="65"/>
          <w:sz w:val="20"/>
        </w:rPr>
        <w:t>like</w:t>
      </w:r>
      <w:r>
        <w:rPr>
          <w:sz w:val="20"/>
        </w:rPr>
        <w:t xml:space="preserve"> </w:t>
      </w:r>
      <w:r>
        <w:rPr>
          <w:w w:val="65"/>
          <w:sz w:val="20"/>
        </w:rPr>
        <w:t>in</w:t>
      </w:r>
      <w:r>
        <w:rPr>
          <w:sz w:val="20"/>
        </w:rPr>
        <w:t xml:space="preserve"> </w:t>
      </w:r>
      <w:r>
        <w:rPr>
          <w:w w:val="65"/>
          <w:sz w:val="20"/>
        </w:rPr>
        <w:t>Buvuma</w:t>
      </w:r>
      <w:r>
        <w:rPr>
          <w:sz w:val="20"/>
        </w:rPr>
        <w:t xml:space="preserve"> </w:t>
      </w:r>
      <w:r>
        <w:rPr>
          <w:w w:val="65"/>
          <w:sz w:val="20"/>
        </w:rPr>
        <w:t>islands,</w:t>
      </w:r>
      <w:r>
        <w:rPr>
          <w:sz w:val="20"/>
        </w:rPr>
        <w:t xml:space="preserve"> </w:t>
      </w:r>
      <w:r>
        <w:rPr>
          <w:w w:val="65"/>
          <w:sz w:val="20"/>
        </w:rPr>
        <w:t>Mayuge</w:t>
      </w:r>
      <w:r>
        <w:rPr>
          <w:w w:val="80"/>
          <w:sz w:val="20"/>
        </w:rPr>
        <w:t xml:space="preserve"> and</w:t>
      </w:r>
      <w:r>
        <w:rPr>
          <w:spacing w:val="-9"/>
          <w:w w:val="80"/>
          <w:sz w:val="20"/>
        </w:rPr>
        <w:t xml:space="preserve"> </w:t>
      </w:r>
      <w:r>
        <w:rPr>
          <w:w w:val="80"/>
          <w:sz w:val="20"/>
        </w:rPr>
        <w:t>Masindi.</w:t>
      </w:r>
    </w:p>
    <w:p w:rsidR="00E5575B" w:rsidRDefault="00D512E5">
      <w:pPr>
        <w:pStyle w:val="ListParagraph"/>
        <w:numPr>
          <w:ilvl w:val="0"/>
          <w:numId w:val="65"/>
        </w:numPr>
        <w:tabs>
          <w:tab w:val="left" w:pos="814"/>
        </w:tabs>
        <w:spacing w:before="3"/>
        <w:ind w:left="814" w:hanging="83"/>
        <w:rPr>
          <w:sz w:val="20"/>
        </w:rPr>
      </w:pPr>
      <w:r>
        <w:rPr>
          <w:rFonts w:ascii="Arial"/>
          <w:b/>
          <w:w w:val="70"/>
          <w:sz w:val="20"/>
        </w:rPr>
        <w:t>Relief</w:t>
      </w:r>
      <w:r>
        <w:rPr>
          <w:rFonts w:ascii="Arial"/>
          <w:b/>
          <w:spacing w:val="12"/>
          <w:sz w:val="20"/>
        </w:rPr>
        <w:t xml:space="preserve"> </w:t>
      </w:r>
      <w:r>
        <w:rPr>
          <w:rFonts w:ascii="Arial"/>
          <w:b/>
          <w:w w:val="70"/>
          <w:sz w:val="20"/>
        </w:rPr>
        <w:t>(nature</w:t>
      </w:r>
      <w:r>
        <w:rPr>
          <w:rFonts w:ascii="Arial"/>
          <w:b/>
          <w:spacing w:val="11"/>
          <w:sz w:val="20"/>
        </w:rPr>
        <w:t xml:space="preserve"> </w:t>
      </w:r>
      <w:r>
        <w:rPr>
          <w:rFonts w:ascii="Arial"/>
          <w:b/>
          <w:w w:val="70"/>
          <w:sz w:val="20"/>
        </w:rPr>
        <w:t>of</w:t>
      </w:r>
      <w:r>
        <w:rPr>
          <w:rFonts w:ascii="Arial"/>
          <w:b/>
          <w:spacing w:val="6"/>
          <w:sz w:val="20"/>
        </w:rPr>
        <w:t xml:space="preserve"> </w:t>
      </w:r>
      <w:r>
        <w:rPr>
          <w:rFonts w:ascii="Arial"/>
          <w:b/>
          <w:w w:val="70"/>
          <w:sz w:val="20"/>
        </w:rPr>
        <w:t>the</w:t>
      </w:r>
      <w:r>
        <w:rPr>
          <w:rFonts w:ascii="Arial"/>
          <w:b/>
          <w:spacing w:val="11"/>
          <w:sz w:val="20"/>
        </w:rPr>
        <w:t xml:space="preserve"> </w:t>
      </w:r>
      <w:r>
        <w:rPr>
          <w:rFonts w:ascii="Arial"/>
          <w:b/>
          <w:w w:val="70"/>
          <w:sz w:val="20"/>
        </w:rPr>
        <w:t>landscape)</w:t>
      </w:r>
      <w:r>
        <w:rPr>
          <w:rFonts w:ascii="Arial"/>
          <w:b/>
          <w:spacing w:val="7"/>
          <w:sz w:val="20"/>
        </w:rPr>
        <w:t xml:space="preserve"> </w:t>
      </w:r>
      <w:r>
        <w:rPr>
          <w:rFonts w:ascii="Arial"/>
          <w:b/>
          <w:w w:val="70"/>
          <w:sz w:val="20"/>
        </w:rPr>
        <w:t>and</w:t>
      </w:r>
      <w:r>
        <w:rPr>
          <w:rFonts w:ascii="Arial"/>
          <w:b/>
          <w:spacing w:val="9"/>
          <w:sz w:val="20"/>
        </w:rPr>
        <w:t xml:space="preserve"> </w:t>
      </w:r>
      <w:r>
        <w:rPr>
          <w:rFonts w:ascii="Arial"/>
          <w:b/>
          <w:w w:val="70"/>
          <w:sz w:val="20"/>
        </w:rPr>
        <w:t>altitude</w:t>
      </w:r>
      <w:r>
        <w:rPr>
          <w:rFonts w:ascii="Arial"/>
          <w:b/>
          <w:spacing w:val="23"/>
          <w:sz w:val="20"/>
        </w:rPr>
        <w:t xml:space="preserve"> </w:t>
      </w:r>
      <w:r>
        <w:rPr>
          <w:w w:val="70"/>
          <w:sz w:val="20"/>
        </w:rPr>
        <w:t>limit</w:t>
      </w:r>
      <w:r>
        <w:rPr>
          <w:spacing w:val="14"/>
          <w:sz w:val="20"/>
        </w:rPr>
        <w:t xml:space="preserve"> </w:t>
      </w:r>
      <w:r>
        <w:rPr>
          <w:w w:val="70"/>
          <w:sz w:val="20"/>
        </w:rPr>
        <w:t>crop</w:t>
      </w:r>
      <w:r>
        <w:rPr>
          <w:spacing w:val="22"/>
          <w:sz w:val="20"/>
        </w:rPr>
        <w:t xml:space="preserve"> </w:t>
      </w:r>
      <w:r>
        <w:rPr>
          <w:w w:val="70"/>
          <w:sz w:val="20"/>
        </w:rPr>
        <w:t>production</w:t>
      </w:r>
      <w:r>
        <w:rPr>
          <w:spacing w:val="11"/>
          <w:sz w:val="20"/>
        </w:rPr>
        <w:t xml:space="preserve"> </w:t>
      </w:r>
      <w:r>
        <w:rPr>
          <w:w w:val="70"/>
          <w:sz w:val="20"/>
        </w:rPr>
        <w:t>in</w:t>
      </w:r>
      <w:r>
        <w:rPr>
          <w:spacing w:val="9"/>
          <w:sz w:val="20"/>
        </w:rPr>
        <w:t xml:space="preserve"> </w:t>
      </w:r>
      <w:r>
        <w:rPr>
          <w:w w:val="70"/>
          <w:sz w:val="20"/>
        </w:rPr>
        <w:t>several</w:t>
      </w:r>
      <w:r>
        <w:rPr>
          <w:spacing w:val="9"/>
          <w:sz w:val="20"/>
        </w:rPr>
        <w:t xml:space="preserve"> </w:t>
      </w:r>
      <w:r>
        <w:rPr>
          <w:spacing w:val="-2"/>
          <w:w w:val="70"/>
          <w:sz w:val="20"/>
        </w:rPr>
        <w:t>ways:-</w:t>
      </w:r>
    </w:p>
    <w:p w:rsidR="00E5575B" w:rsidRDefault="00D512E5">
      <w:pPr>
        <w:pStyle w:val="ListParagraph"/>
        <w:numPr>
          <w:ilvl w:val="1"/>
          <w:numId w:val="65"/>
        </w:numPr>
        <w:tabs>
          <w:tab w:val="left" w:pos="838"/>
        </w:tabs>
        <w:ind w:right="619" w:firstLine="0"/>
        <w:jc w:val="both"/>
        <w:rPr>
          <w:rFonts w:ascii="Arial"/>
          <w:b/>
          <w:sz w:val="18"/>
        </w:rPr>
      </w:pPr>
      <w:r>
        <w:rPr>
          <w:w w:val="85"/>
          <w:sz w:val="20"/>
        </w:rPr>
        <w:t>High altitude areas like on the slopes</w:t>
      </w:r>
      <w:r>
        <w:rPr>
          <w:sz w:val="20"/>
        </w:rPr>
        <w:t xml:space="preserve"> </w:t>
      </w:r>
      <w:r>
        <w:rPr>
          <w:w w:val="85"/>
          <w:sz w:val="20"/>
        </w:rPr>
        <w:t>of Mt. Rwenzori in Kabarole and Kasese limit crop production due to</w:t>
      </w:r>
      <w:r>
        <w:rPr>
          <w:sz w:val="20"/>
        </w:rPr>
        <w:t xml:space="preserve"> </w:t>
      </w:r>
      <w:r>
        <w:rPr>
          <w:w w:val="85"/>
          <w:sz w:val="20"/>
        </w:rPr>
        <w:t>both</w:t>
      </w:r>
      <w:r>
        <w:rPr>
          <w:spacing w:val="-3"/>
          <w:w w:val="85"/>
          <w:sz w:val="20"/>
        </w:rPr>
        <w:t xml:space="preserve"> </w:t>
      </w:r>
      <w:r>
        <w:rPr>
          <w:w w:val="85"/>
          <w:sz w:val="20"/>
        </w:rPr>
        <w:t>cold</w:t>
      </w:r>
      <w:r>
        <w:rPr>
          <w:spacing w:val="-3"/>
          <w:w w:val="85"/>
          <w:sz w:val="20"/>
        </w:rPr>
        <w:t xml:space="preserve"> </w:t>
      </w:r>
      <w:r>
        <w:rPr>
          <w:w w:val="85"/>
          <w:sz w:val="20"/>
        </w:rPr>
        <w:t>temperatures</w:t>
      </w:r>
      <w:r>
        <w:rPr>
          <w:spacing w:val="-4"/>
          <w:w w:val="85"/>
          <w:sz w:val="20"/>
        </w:rPr>
        <w:t xml:space="preserve"> </w:t>
      </w:r>
      <w:r>
        <w:rPr>
          <w:w w:val="85"/>
          <w:sz w:val="20"/>
        </w:rPr>
        <w:t>and</w:t>
      </w:r>
      <w:r>
        <w:rPr>
          <w:spacing w:val="-3"/>
          <w:w w:val="85"/>
          <w:sz w:val="20"/>
        </w:rPr>
        <w:t xml:space="preserve"> </w:t>
      </w:r>
      <w:r>
        <w:rPr>
          <w:w w:val="85"/>
          <w:sz w:val="20"/>
        </w:rPr>
        <w:t xml:space="preserve">thin </w:t>
      </w:r>
      <w:r>
        <w:rPr>
          <w:spacing w:val="-2"/>
          <w:w w:val="90"/>
          <w:sz w:val="20"/>
        </w:rPr>
        <w:t>soils,</w:t>
      </w:r>
    </w:p>
    <w:p w:rsidR="00E5575B" w:rsidRDefault="00D512E5">
      <w:pPr>
        <w:pStyle w:val="ListParagraph"/>
        <w:numPr>
          <w:ilvl w:val="1"/>
          <w:numId w:val="65"/>
        </w:numPr>
        <w:tabs>
          <w:tab w:val="left" w:pos="928"/>
        </w:tabs>
        <w:spacing w:before="5"/>
        <w:ind w:left="928" w:hanging="197"/>
        <w:jc w:val="both"/>
        <w:rPr>
          <w:sz w:val="20"/>
        </w:rPr>
      </w:pPr>
      <w:r>
        <w:rPr>
          <w:w w:val="80"/>
          <w:sz w:val="20"/>
        </w:rPr>
        <w:t>Steep</w:t>
      </w:r>
      <w:r>
        <w:rPr>
          <w:spacing w:val="-2"/>
          <w:sz w:val="20"/>
        </w:rPr>
        <w:t xml:space="preserve"> </w:t>
      </w:r>
      <w:r>
        <w:rPr>
          <w:w w:val="80"/>
          <w:sz w:val="20"/>
        </w:rPr>
        <w:t>slopes</w:t>
      </w:r>
      <w:r>
        <w:rPr>
          <w:spacing w:val="-2"/>
          <w:sz w:val="20"/>
        </w:rPr>
        <w:t xml:space="preserve"> </w:t>
      </w:r>
      <w:r>
        <w:rPr>
          <w:w w:val="80"/>
          <w:sz w:val="20"/>
        </w:rPr>
        <w:t>as</w:t>
      </w:r>
      <w:r>
        <w:rPr>
          <w:spacing w:val="-2"/>
          <w:sz w:val="20"/>
        </w:rPr>
        <w:t xml:space="preserve"> </w:t>
      </w:r>
      <w:r>
        <w:rPr>
          <w:w w:val="80"/>
          <w:sz w:val="20"/>
        </w:rPr>
        <w:t>in</w:t>
      </w:r>
      <w:r>
        <w:rPr>
          <w:spacing w:val="-1"/>
          <w:sz w:val="20"/>
        </w:rPr>
        <w:t xml:space="preserve"> </w:t>
      </w:r>
      <w:r>
        <w:rPr>
          <w:w w:val="80"/>
          <w:sz w:val="20"/>
        </w:rPr>
        <w:t>Kapachorwa,</w:t>
      </w:r>
      <w:r>
        <w:rPr>
          <w:spacing w:val="-2"/>
          <w:sz w:val="20"/>
        </w:rPr>
        <w:t xml:space="preserve"> </w:t>
      </w:r>
      <w:r>
        <w:rPr>
          <w:w w:val="80"/>
          <w:sz w:val="20"/>
        </w:rPr>
        <w:t>Bududa</w:t>
      </w:r>
      <w:r>
        <w:rPr>
          <w:spacing w:val="-1"/>
          <w:sz w:val="20"/>
        </w:rPr>
        <w:t xml:space="preserve"> </w:t>
      </w:r>
      <w:r>
        <w:rPr>
          <w:w w:val="80"/>
          <w:sz w:val="20"/>
        </w:rPr>
        <w:t>and</w:t>
      </w:r>
      <w:r>
        <w:rPr>
          <w:spacing w:val="-3"/>
          <w:sz w:val="20"/>
        </w:rPr>
        <w:t xml:space="preserve"> </w:t>
      </w:r>
      <w:r>
        <w:rPr>
          <w:w w:val="80"/>
          <w:sz w:val="20"/>
        </w:rPr>
        <w:t>Bukwa</w:t>
      </w:r>
      <w:r>
        <w:rPr>
          <w:spacing w:val="-1"/>
          <w:sz w:val="20"/>
        </w:rPr>
        <w:t xml:space="preserve"> </w:t>
      </w:r>
      <w:r>
        <w:rPr>
          <w:w w:val="80"/>
          <w:sz w:val="20"/>
        </w:rPr>
        <w:t>on</w:t>
      </w:r>
      <w:r>
        <w:rPr>
          <w:spacing w:val="-2"/>
          <w:sz w:val="20"/>
        </w:rPr>
        <w:t xml:space="preserve"> </w:t>
      </w:r>
      <w:r>
        <w:rPr>
          <w:w w:val="80"/>
          <w:sz w:val="20"/>
        </w:rPr>
        <w:t>the</w:t>
      </w:r>
      <w:r>
        <w:rPr>
          <w:spacing w:val="-6"/>
          <w:sz w:val="20"/>
        </w:rPr>
        <w:t xml:space="preserve"> </w:t>
      </w:r>
      <w:r>
        <w:rPr>
          <w:w w:val="80"/>
          <w:sz w:val="20"/>
        </w:rPr>
        <w:t>Mt.</w:t>
      </w:r>
      <w:r>
        <w:rPr>
          <w:spacing w:val="-1"/>
          <w:sz w:val="20"/>
        </w:rPr>
        <w:t xml:space="preserve"> </w:t>
      </w:r>
      <w:r>
        <w:rPr>
          <w:w w:val="80"/>
          <w:sz w:val="20"/>
        </w:rPr>
        <w:t>Elgon</w:t>
      </w:r>
      <w:r>
        <w:rPr>
          <w:spacing w:val="47"/>
          <w:sz w:val="20"/>
        </w:rPr>
        <w:t xml:space="preserve"> </w:t>
      </w:r>
      <w:r>
        <w:rPr>
          <w:w w:val="80"/>
          <w:sz w:val="20"/>
        </w:rPr>
        <w:t>limit</w:t>
      </w:r>
      <w:r>
        <w:rPr>
          <w:spacing w:val="8"/>
          <w:sz w:val="20"/>
        </w:rPr>
        <w:t xml:space="preserve"> </w:t>
      </w:r>
      <w:r>
        <w:rPr>
          <w:w w:val="80"/>
          <w:sz w:val="20"/>
        </w:rPr>
        <w:t>agricultural</w:t>
      </w:r>
      <w:r>
        <w:rPr>
          <w:spacing w:val="-3"/>
          <w:w w:val="80"/>
          <w:sz w:val="20"/>
        </w:rPr>
        <w:t xml:space="preserve"> </w:t>
      </w:r>
      <w:r>
        <w:rPr>
          <w:w w:val="80"/>
          <w:sz w:val="20"/>
        </w:rPr>
        <w:t>mechanisation</w:t>
      </w:r>
      <w:r>
        <w:rPr>
          <w:spacing w:val="-3"/>
          <w:w w:val="80"/>
          <w:sz w:val="20"/>
        </w:rPr>
        <w:t xml:space="preserve"> </w:t>
      </w:r>
      <w:r>
        <w:rPr>
          <w:w w:val="80"/>
          <w:sz w:val="20"/>
        </w:rPr>
        <w:t>thus</w:t>
      </w:r>
      <w:r>
        <w:rPr>
          <w:spacing w:val="-3"/>
          <w:w w:val="80"/>
          <w:sz w:val="20"/>
        </w:rPr>
        <w:t xml:space="preserve"> </w:t>
      </w:r>
      <w:r>
        <w:rPr>
          <w:w w:val="80"/>
          <w:sz w:val="20"/>
        </w:rPr>
        <w:t>limit</w:t>
      </w:r>
      <w:r>
        <w:rPr>
          <w:spacing w:val="-3"/>
          <w:w w:val="80"/>
          <w:sz w:val="20"/>
        </w:rPr>
        <w:t xml:space="preserve"> </w:t>
      </w:r>
      <w:r>
        <w:rPr>
          <w:w w:val="80"/>
          <w:sz w:val="20"/>
        </w:rPr>
        <w:t>crop</w:t>
      </w:r>
      <w:r>
        <w:rPr>
          <w:spacing w:val="-10"/>
          <w:sz w:val="20"/>
        </w:rPr>
        <w:t xml:space="preserve"> </w:t>
      </w:r>
      <w:r>
        <w:rPr>
          <w:w w:val="80"/>
          <w:sz w:val="20"/>
        </w:rPr>
        <w:t>yields</w:t>
      </w:r>
      <w:r>
        <w:rPr>
          <w:spacing w:val="-1"/>
          <w:w w:val="80"/>
          <w:sz w:val="20"/>
        </w:rPr>
        <w:t xml:space="preserve"> </w:t>
      </w:r>
      <w:r>
        <w:rPr>
          <w:w w:val="80"/>
          <w:sz w:val="20"/>
        </w:rPr>
        <w:t>in</w:t>
      </w:r>
      <w:r>
        <w:rPr>
          <w:spacing w:val="-3"/>
          <w:w w:val="80"/>
          <w:sz w:val="20"/>
        </w:rPr>
        <w:t xml:space="preserve"> </w:t>
      </w:r>
      <w:r>
        <w:rPr>
          <w:w w:val="80"/>
          <w:sz w:val="20"/>
        </w:rPr>
        <w:t>large</w:t>
      </w:r>
      <w:r>
        <w:rPr>
          <w:spacing w:val="-11"/>
          <w:sz w:val="20"/>
        </w:rPr>
        <w:t xml:space="preserve"> </w:t>
      </w:r>
      <w:r>
        <w:rPr>
          <w:spacing w:val="-2"/>
          <w:w w:val="80"/>
          <w:sz w:val="20"/>
        </w:rPr>
        <w:t>quantities.</w:t>
      </w:r>
    </w:p>
    <w:p w:rsidR="00E5575B" w:rsidRDefault="00D512E5">
      <w:pPr>
        <w:pStyle w:val="ListParagraph"/>
        <w:numPr>
          <w:ilvl w:val="1"/>
          <w:numId w:val="65"/>
        </w:numPr>
        <w:tabs>
          <w:tab w:val="left" w:pos="931"/>
        </w:tabs>
        <w:spacing w:before="2" w:line="244" w:lineRule="auto"/>
        <w:ind w:right="619" w:firstLine="0"/>
        <w:jc w:val="both"/>
        <w:rPr>
          <w:sz w:val="20"/>
        </w:rPr>
      </w:pPr>
      <w:r>
        <w:rPr>
          <w:w w:val="85"/>
          <w:sz w:val="20"/>
        </w:rPr>
        <w:t>Low lands such as Walugogo in Iganga, Lwera in Masaka and Ruizi in Mbarara are mainly occupied by swamps and</w:t>
      </w:r>
      <w:r>
        <w:rPr>
          <w:spacing w:val="24"/>
          <w:sz w:val="20"/>
        </w:rPr>
        <w:t xml:space="preserve"> </w:t>
      </w:r>
      <w:r>
        <w:rPr>
          <w:w w:val="85"/>
          <w:sz w:val="20"/>
        </w:rPr>
        <w:t>therefore</w:t>
      </w:r>
      <w:r>
        <w:rPr>
          <w:spacing w:val="-6"/>
          <w:w w:val="85"/>
          <w:sz w:val="20"/>
        </w:rPr>
        <w:t xml:space="preserve"> </w:t>
      </w:r>
      <w:r>
        <w:rPr>
          <w:w w:val="85"/>
          <w:sz w:val="20"/>
        </w:rPr>
        <w:t>have</w:t>
      </w:r>
      <w:r>
        <w:rPr>
          <w:spacing w:val="-5"/>
          <w:w w:val="85"/>
          <w:sz w:val="20"/>
        </w:rPr>
        <w:t xml:space="preserve"> </w:t>
      </w:r>
      <w:r>
        <w:rPr>
          <w:w w:val="85"/>
          <w:sz w:val="20"/>
        </w:rPr>
        <w:t xml:space="preserve">poorly </w:t>
      </w:r>
      <w:r>
        <w:rPr>
          <w:w w:val="75"/>
          <w:sz w:val="20"/>
        </w:rPr>
        <w:t>clay</w:t>
      </w:r>
      <w:r>
        <w:rPr>
          <w:spacing w:val="-11"/>
          <w:sz w:val="20"/>
        </w:rPr>
        <w:t xml:space="preserve"> </w:t>
      </w:r>
      <w:r>
        <w:rPr>
          <w:w w:val="75"/>
          <w:sz w:val="20"/>
        </w:rPr>
        <w:t>drained soils, which make them</w:t>
      </w:r>
      <w:r>
        <w:rPr>
          <w:spacing w:val="-10"/>
          <w:sz w:val="20"/>
        </w:rPr>
        <w:t xml:space="preserve"> </w:t>
      </w:r>
      <w:r>
        <w:rPr>
          <w:w w:val="75"/>
          <w:sz w:val="20"/>
        </w:rPr>
        <w:t>unsuitable</w:t>
      </w:r>
      <w:r>
        <w:rPr>
          <w:spacing w:val="-6"/>
          <w:w w:val="75"/>
          <w:sz w:val="20"/>
        </w:rPr>
        <w:t xml:space="preserve"> </w:t>
      </w:r>
      <w:r>
        <w:rPr>
          <w:w w:val="75"/>
          <w:sz w:val="20"/>
        </w:rPr>
        <w:t>for</w:t>
      </w:r>
      <w:r>
        <w:rPr>
          <w:spacing w:val="-7"/>
          <w:w w:val="75"/>
          <w:sz w:val="20"/>
        </w:rPr>
        <w:t xml:space="preserve"> </w:t>
      </w:r>
      <w:r>
        <w:rPr>
          <w:w w:val="75"/>
          <w:sz w:val="20"/>
        </w:rPr>
        <w:t>food</w:t>
      </w:r>
      <w:r>
        <w:rPr>
          <w:spacing w:val="-4"/>
          <w:w w:val="75"/>
          <w:sz w:val="20"/>
        </w:rPr>
        <w:t xml:space="preserve"> </w:t>
      </w:r>
      <w:r>
        <w:rPr>
          <w:w w:val="75"/>
          <w:sz w:val="20"/>
        </w:rPr>
        <w:t>crop</w:t>
      </w:r>
      <w:r>
        <w:rPr>
          <w:spacing w:val="-6"/>
          <w:w w:val="75"/>
          <w:sz w:val="20"/>
        </w:rPr>
        <w:t xml:space="preserve"> </w:t>
      </w:r>
      <w:r>
        <w:rPr>
          <w:w w:val="75"/>
          <w:sz w:val="20"/>
        </w:rPr>
        <w:t>production.</w:t>
      </w:r>
    </w:p>
    <w:p w:rsidR="00E5575B" w:rsidRDefault="00D512E5">
      <w:pPr>
        <w:pStyle w:val="ListParagraph"/>
        <w:numPr>
          <w:ilvl w:val="0"/>
          <w:numId w:val="65"/>
        </w:numPr>
        <w:tabs>
          <w:tab w:val="left" w:pos="880"/>
        </w:tabs>
        <w:spacing w:line="242" w:lineRule="auto"/>
        <w:ind w:left="731" w:right="626" w:firstLine="0"/>
        <w:jc w:val="both"/>
        <w:rPr>
          <w:sz w:val="20"/>
        </w:rPr>
      </w:pPr>
      <w:r>
        <w:rPr>
          <w:rFonts w:ascii="Arial"/>
          <w:b/>
          <w:w w:val="80"/>
          <w:sz w:val="20"/>
        </w:rPr>
        <w:t>Population</w:t>
      </w:r>
      <w:r>
        <w:rPr>
          <w:rFonts w:ascii="Arial"/>
          <w:b/>
          <w:spacing w:val="-3"/>
          <w:w w:val="80"/>
          <w:sz w:val="20"/>
        </w:rPr>
        <w:t xml:space="preserve"> </w:t>
      </w:r>
      <w:r>
        <w:rPr>
          <w:rFonts w:ascii="Arial"/>
          <w:b/>
          <w:w w:val="80"/>
          <w:sz w:val="20"/>
        </w:rPr>
        <w:t>Pressure</w:t>
      </w:r>
      <w:r>
        <w:rPr>
          <w:rFonts w:ascii="Arial"/>
          <w:b/>
          <w:spacing w:val="-3"/>
          <w:w w:val="80"/>
          <w:sz w:val="20"/>
        </w:rPr>
        <w:t xml:space="preserve"> </w:t>
      </w:r>
      <w:r>
        <w:rPr>
          <w:w w:val="80"/>
          <w:sz w:val="20"/>
        </w:rPr>
        <w:t>particularly</w:t>
      </w:r>
      <w:r>
        <w:rPr>
          <w:spacing w:val="-3"/>
          <w:w w:val="80"/>
          <w:sz w:val="20"/>
        </w:rPr>
        <w:t xml:space="preserve"> </w:t>
      </w:r>
      <w:r>
        <w:rPr>
          <w:w w:val="80"/>
          <w:sz w:val="20"/>
        </w:rPr>
        <w:t>in</w:t>
      </w:r>
      <w:r>
        <w:rPr>
          <w:spacing w:val="-2"/>
          <w:w w:val="80"/>
          <w:sz w:val="20"/>
        </w:rPr>
        <w:t xml:space="preserve"> </w:t>
      </w:r>
      <w:r>
        <w:rPr>
          <w:w w:val="80"/>
          <w:sz w:val="20"/>
        </w:rPr>
        <w:t>Kisoro</w:t>
      </w:r>
      <w:r>
        <w:rPr>
          <w:spacing w:val="-8"/>
          <w:sz w:val="20"/>
        </w:rPr>
        <w:t xml:space="preserve"> </w:t>
      </w:r>
      <w:r>
        <w:rPr>
          <w:w w:val="80"/>
          <w:sz w:val="20"/>
        </w:rPr>
        <w:t>and</w:t>
      </w:r>
      <w:r>
        <w:rPr>
          <w:sz w:val="20"/>
        </w:rPr>
        <w:t xml:space="preserve"> </w:t>
      </w:r>
      <w:r>
        <w:rPr>
          <w:w w:val="80"/>
          <w:sz w:val="20"/>
        </w:rPr>
        <w:t>Kabale</w:t>
      </w:r>
      <w:r>
        <w:rPr>
          <w:sz w:val="20"/>
        </w:rPr>
        <w:t xml:space="preserve"> </w:t>
      </w:r>
      <w:r>
        <w:rPr>
          <w:w w:val="80"/>
          <w:sz w:val="20"/>
        </w:rPr>
        <w:t>of</w:t>
      </w:r>
      <w:r>
        <w:rPr>
          <w:spacing w:val="-1"/>
          <w:sz w:val="20"/>
        </w:rPr>
        <w:t xml:space="preserve"> </w:t>
      </w:r>
      <w:r>
        <w:rPr>
          <w:w w:val="80"/>
          <w:sz w:val="20"/>
        </w:rPr>
        <w:t>Kigezi</w:t>
      </w:r>
      <w:r>
        <w:rPr>
          <w:sz w:val="20"/>
        </w:rPr>
        <w:t xml:space="preserve"> </w:t>
      </w:r>
      <w:r>
        <w:rPr>
          <w:w w:val="80"/>
          <w:sz w:val="20"/>
        </w:rPr>
        <w:t>region</w:t>
      </w:r>
      <w:r>
        <w:rPr>
          <w:sz w:val="20"/>
        </w:rPr>
        <w:t xml:space="preserve"> </w:t>
      </w:r>
      <w:r>
        <w:rPr>
          <w:w w:val="80"/>
          <w:sz w:val="20"/>
        </w:rPr>
        <w:t>and</w:t>
      </w:r>
      <w:r>
        <w:rPr>
          <w:sz w:val="20"/>
        </w:rPr>
        <w:t xml:space="preserve"> </w:t>
      </w:r>
      <w:r>
        <w:rPr>
          <w:w w:val="80"/>
          <w:sz w:val="20"/>
        </w:rPr>
        <w:t>Mbale</w:t>
      </w:r>
      <w:r>
        <w:rPr>
          <w:sz w:val="20"/>
        </w:rPr>
        <w:t xml:space="preserve"> </w:t>
      </w:r>
      <w:r>
        <w:rPr>
          <w:w w:val="80"/>
          <w:sz w:val="20"/>
        </w:rPr>
        <w:t>and</w:t>
      </w:r>
      <w:r>
        <w:rPr>
          <w:sz w:val="20"/>
        </w:rPr>
        <w:t xml:space="preserve"> </w:t>
      </w:r>
      <w:r>
        <w:rPr>
          <w:w w:val="80"/>
          <w:sz w:val="20"/>
        </w:rPr>
        <w:t>Bududa</w:t>
      </w:r>
      <w:r>
        <w:rPr>
          <w:sz w:val="20"/>
        </w:rPr>
        <w:t xml:space="preserve"> </w:t>
      </w:r>
      <w:r>
        <w:rPr>
          <w:w w:val="80"/>
          <w:sz w:val="20"/>
        </w:rPr>
        <w:t>of</w:t>
      </w:r>
      <w:r>
        <w:rPr>
          <w:sz w:val="20"/>
        </w:rPr>
        <w:t xml:space="preserve"> </w:t>
      </w:r>
      <w:r>
        <w:rPr>
          <w:w w:val="80"/>
          <w:sz w:val="20"/>
        </w:rPr>
        <w:t>Gishu</w:t>
      </w:r>
      <w:r>
        <w:rPr>
          <w:sz w:val="20"/>
        </w:rPr>
        <w:t xml:space="preserve"> </w:t>
      </w:r>
      <w:r>
        <w:rPr>
          <w:w w:val="80"/>
          <w:sz w:val="20"/>
        </w:rPr>
        <w:t>region</w:t>
      </w:r>
      <w:r>
        <w:rPr>
          <w:spacing w:val="-1"/>
          <w:sz w:val="20"/>
        </w:rPr>
        <w:t xml:space="preserve"> </w:t>
      </w:r>
      <w:r>
        <w:rPr>
          <w:w w:val="80"/>
          <w:sz w:val="20"/>
        </w:rPr>
        <w:t>has</w:t>
      </w:r>
      <w:r>
        <w:rPr>
          <w:spacing w:val="-3"/>
          <w:w w:val="80"/>
          <w:sz w:val="20"/>
        </w:rPr>
        <w:t xml:space="preserve"> </w:t>
      </w:r>
      <w:r>
        <w:rPr>
          <w:w w:val="80"/>
          <w:sz w:val="20"/>
        </w:rPr>
        <w:t>resulted</w:t>
      </w:r>
      <w:r>
        <w:rPr>
          <w:spacing w:val="-3"/>
          <w:w w:val="80"/>
          <w:sz w:val="20"/>
        </w:rPr>
        <w:t xml:space="preserve"> </w:t>
      </w:r>
      <w:r>
        <w:rPr>
          <w:w w:val="80"/>
          <w:sz w:val="20"/>
        </w:rPr>
        <w:t>into</w:t>
      </w:r>
      <w:r>
        <w:rPr>
          <w:spacing w:val="-2"/>
          <w:w w:val="80"/>
          <w:sz w:val="20"/>
        </w:rPr>
        <w:t xml:space="preserve"> </w:t>
      </w:r>
      <w:r>
        <w:rPr>
          <w:w w:val="80"/>
          <w:sz w:val="20"/>
        </w:rPr>
        <w:t>shortage</w:t>
      </w:r>
      <w:r>
        <w:rPr>
          <w:spacing w:val="-3"/>
          <w:w w:val="80"/>
          <w:sz w:val="20"/>
        </w:rPr>
        <w:t xml:space="preserve"> </w:t>
      </w:r>
      <w:r>
        <w:rPr>
          <w:w w:val="80"/>
          <w:sz w:val="20"/>
        </w:rPr>
        <w:t>of</w:t>
      </w:r>
      <w:r>
        <w:rPr>
          <w:spacing w:val="-2"/>
          <w:w w:val="80"/>
          <w:sz w:val="20"/>
        </w:rPr>
        <w:t xml:space="preserve"> </w:t>
      </w:r>
      <w:r>
        <w:rPr>
          <w:w w:val="80"/>
          <w:sz w:val="20"/>
        </w:rPr>
        <w:t>land</w:t>
      </w:r>
      <w:r>
        <w:rPr>
          <w:spacing w:val="-3"/>
          <w:w w:val="80"/>
          <w:sz w:val="20"/>
        </w:rPr>
        <w:t xml:space="preserve"> </w:t>
      </w:r>
      <w:r>
        <w:rPr>
          <w:w w:val="80"/>
          <w:sz w:val="20"/>
        </w:rPr>
        <w:t xml:space="preserve">for </w:t>
      </w:r>
      <w:r>
        <w:rPr>
          <w:w w:val="75"/>
          <w:sz w:val="20"/>
        </w:rPr>
        <w:t>farming and even more land for food production has been reclaimed from swamps, yet they</w:t>
      </w:r>
      <w:r>
        <w:rPr>
          <w:spacing w:val="10"/>
          <w:w w:val="75"/>
          <w:sz w:val="20"/>
        </w:rPr>
        <w:t xml:space="preserve"> deteriorate </w:t>
      </w:r>
      <w:r>
        <w:rPr>
          <w:w w:val="75"/>
          <w:sz w:val="20"/>
        </w:rPr>
        <w:t>after</w:t>
      </w:r>
      <w:r>
        <w:rPr>
          <w:sz w:val="20"/>
        </w:rPr>
        <w:t xml:space="preserve"> </w:t>
      </w:r>
      <w:r>
        <w:rPr>
          <w:w w:val="75"/>
          <w:sz w:val="20"/>
        </w:rPr>
        <w:t>a</w:t>
      </w:r>
      <w:r>
        <w:rPr>
          <w:sz w:val="20"/>
        </w:rPr>
        <w:t xml:space="preserve"> </w:t>
      </w:r>
      <w:r>
        <w:rPr>
          <w:w w:val="75"/>
          <w:sz w:val="20"/>
        </w:rPr>
        <w:t>few</w:t>
      </w:r>
      <w:r>
        <w:rPr>
          <w:spacing w:val="15"/>
          <w:w w:val="75"/>
          <w:sz w:val="20"/>
        </w:rPr>
        <w:t xml:space="preserve"> years</w:t>
      </w:r>
      <w:r>
        <w:rPr>
          <w:spacing w:val="29"/>
          <w:sz w:val="20"/>
        </w:rPr>
        <w:t xml:space="preserve"> </w:t>
      </w:r>
      <w:r>
        <w:rPr>
          <w:spacing w:val="9"/>
          <w:w w:val="75"/>
          <w:sz w:val="20"/>
        </w:rPr>
        <w:t>of</w:t>
      </w:r>
      <w:r>
        <w:rPr>
          <w:spacing w:val="29"/>
          <w:sz w:val="20"/>
        </w:rPr>
        <w:t xml:space="preserve"> </w:t>
      </w:r>
      <w:r>
        <w:rPr>
          <w:spacing w:val="12"/>
          <w:w w:val="75"/>
          <w:sz w:val="20"/>
        </w:rPr>
        <w:t>use</w:t>
      </w:r>
      <w:r>
        <w:rPr>
          <w:spacing w:val="29"/>
          <w:sz w:val="20"/>
        </w:rPr>
        <w:t xml:space="preserve"> </w:t>
      </w:r>
      <w:r>
        <w:rPr>
          <w:spacing w:val="12"/>
          <w:w w:val="75"/>
          <w:sz w:val="20"/>
        </w:rPr>
        <w:t>and</w:t>
      </w:r>
      <w:r>
        <w:rPr>
          <w:spacing w:val="29"/>
          <w:sz w:val="20"/>
        </w:rPr>
        <w:t xml:space="preserve"> </w:t>
      </w:r>
      <w:r>
        <w:rPr>
          <w:spacing w:val="16"/>
          <w:w w:val="75"/>
          <w:sz w:val="20"/>
        </w:rPr>
        <w:t xml:space="preserve">support </w:t>
      </w:r>
      <w:r>
        <w:rPr>
          <w:spacing w:val="13"/>
          <w:w w:val="75"/>
          <w:sz w:val="20"/>
        </w:rPr>
        <w:t>less</w:t>
      </w:r>
      <w:r>
        <w:rPr>
          <w:spacing w:val="29"/>
          <w:sz w:val="20"/>
        </w:rPr>
        <w:t xml:space="preserve"> </w:t>
      </w:r>
      <w:r>
        <w:rPr>
          <w:spacing w:val="12"/>
          <w:w w:val="75"/>
          <w:sz w:val="20"/>
        </w:rPr>
        <w:t xml:space="preserve">and </w:t>
      </w:r>
      <w:r>
        <w:rPr>
          <w:spacing w:val="15"/>
          <w:w w:val="85"/>
          <w:sz w:val="20"/>
        </w:rPr>
        <w:t>fewer crops</w:t>
      </w:r>
      <w:r>
        <w:rPr>
          <w:spacing w:val="40"/>
          <w:sz w:val="20"/>
        </w:rPr>
        <w:t xml:space="preserve"> </w:t>
      </w:r>
      <w:r>
        <w:rPr>
          <w:w w:val="85"/>
          <w:sz w:val="20"/>
        </w:rPr>
        <w:t>yields mainly yams thus food shortage.</w:t>
      </w:r>
    </w:p>
    <w:p w:rsidR="00E5575B" w:rsidRDefault="00D512E5">
      <w:pPr>
        <w:pStyle w:val="Heading2"/>
        <w:spacing w:before="224"/>
        <w:ind w:left="731"/>
      </w:pPr>
      <w:r>
        <w:rPr>
          <w:w w:val="80"/>
        </w:rPr>
        <w:t>Other</w:t>
      </w:r>
      <w:r>
        <w:rPr>
          <w:spacing w:val="1"/>
        </w:rPr>
        <w:t xml:space="preserve"> </w:t>
      </w:r>
      <w:r>
        <w:rPr>
          <w:w w:val="80"/>
        </w:rPr>
        <w:t>factors</w:t>
      </w:r>
      <w:r>
        <w:rPr>
          <w:spacing w:val="1"/>
        </w:rPr>
        <w:t xml:space="preserve"> </w:t>
      </w:r>
      <w:r>
        <w:rPr>
          <w:w w:val="80"/>
        </w:rPr>
        <w:t>causing</w:t>
      </w:r>
      <w:r>
        <w:rPr>
          <w:spacing w:val="5"/>
        </w:rPr>
        <w:t xml:space="preserve"> </w:t>
      </w:r>
      <w:r>
        <w:rPr>
          <w:spacing w:val="-2"/>
          <w:w w:val="80"/>
        </w:rPr>
        <w:t>famine</w:t>
      </w:r>
    </w:p>
    <w:p w:rsidR="00E5575B" w:rsidRDefault="00D512E5">
      <w:pPr>
        <w:pStyle w:val="ListParagraph"/>
        <w:numPr>
          <w:ilvl w:val="0"/>
          <w:numId w:val="66"/>
        </w:numPr>
        <w:tabs>
          <w:tab w:val="left" w:pos="821"/>
        </w:tabs>
        <w:spacing w:line="242" w:lineRule="auto"/>
        <w:ind w:right="624" w:firstLine="0"/>
        <w:jc w:val="both"/>
        <w:rPr>
          <w:rFonts w:ascii="Arial" w:hAnsi="Arial"/>
          <w:b/>
          <w:sz w:val="18"/>
        </w:rPr>
      </w:pPr>
      <w:r>
        <w:rPr>
          <w:rFonts w:ascii="Arial" w:hAnsi="Arial"/>
          <w:b/>
          <w:w w:val="85"/>
          <w:sz w:val="20"/>
        </w:rPr>
        <w:t>Political</w:t>
      </w:r>
      <w:r>
        <w:rPr>
          <w:rFonts w:ascii="Arial" w:hAnsi="Arial"/>
          <w:b/>
          <w:spacing w:val="-6"/>
          <w:w w:val="85"/>
          <w:sz w:val="20"/>
        </w:rPr>
        <w:t xml:space="preserve"> </w:t>
      </w:r>
      <w:r>
        <w:rPr>
          <w:rFonts w:ascii="Arial" w:hAnsi="Arial"/>
          <w:b/>
          <w:w w:val="85"/>
          <w:sz w:val="20"/>
        </w:rPr>
        <w:t>and</w:t>
      </w:r>
      <w:r>
        <w:rPr>
          <w:rFonts w:ascii="Arial" w:hAnsi="Arial"/>
          <w:b/>
          <w:spacing w:val="-6"/>
          <w:w w:val="85"/>
          <w:sz w:val="20"/>
        </w:rPr>
        <w:t xml:space="preserve"> </w:t>
      </w:r>
      <w:r>
        <w:rPr>
          <w:rFonts w:ascii="Arial" w:hAnsi="Arial"/>
          <w:b/>
          <w:spacing w:val="10"/>
          <w:w w:val="85"/>
          <w:sz w:val="20"/>
        </w:rPr>
        <w:t>prolonged</w:t>
      </w:r>
      <w:r>
        <w:rPr>
          <w:rFonts w:ascii="Arial" w:hAnsi="Arial"/>
          <w:b/>
          <w:spacing w:val="3"/>
          <w:w w:val="85"/>
          <w:sz w:val="20"/>
        </w:rPr>
        <w:t xml:space="preserve"> </w:t>
      </w:r>
      <w:r>
        <w:rPr>
          <w:rFonts w:ascii="Arial" w:hAnsi="Arial"/>
          <w:b/>
          <w:spacing w:val="9"/>
          <w:w w:val="85"/>
          <w:sz w:val="20"/>
        </w:rPr>
        <w:t xml:space="preserve">wars </w:t>
      </w:r>
      <w:r>
        <w:rPr>
          <w:w w:val="85"/>
          <w:sz w:val="20"/>
        </w:rPr>
        <w:t>as</w:t>
      </w:r>
      <w:r>
        <w:rPr>
          <w:sz w:val="20"/>
        </w:rPr>
        <w:t xml:space="preserve"> </w:t>
      </w:r>
      <w:r>
        <w:rPr>
          <w:w w:val="85"/>
          <w:sz w:val="20"/>
        </w:rPr>
        <w:t>in</w:t>
      </w:r>
      <w:r>
        <w:rPr>
          <w:spacing w:val="11"/>
          <w:w w:val="85"/>
          <w:sz w:val="20"/>
        </w:rPr>
        <w:t xml:space="preserve"> Kitgum, Pader, </w:t>
      </w:r>
      <w:r>
        <w:rPr>
          <w:spacing w:val="9"/>
          <w:w w:val="85"/>
          <w:sz w:val="20"/>
        </w:rPr>
        <w:t xml:space="preserve">Lira </w:t>
      </w:r>
      <w:r>
        <w:rPr>
          <w:w w:val="85"/>
          <w:sz w:val="20"/>
        </w:rPr>
        <w:t>and</w:t>
      </w:r>
      <w:r>
        <w:rPr>
          <w:spacing w:val="10"/>
          <w:w w:val="85"/>
          <w:sz w:val="20"/>
        </w:rPr>
        <w:t xml:space="preserve"> Gulu </w:t>
      </w:r>
      <w:r>
        <w:rPr>
          <w:w w:val="85"/>
          <w:sz w:val="20"/>
        </w:rPr>
        <w:t>of</w:t>
      </w:r>
      <w:r>
        <w:rPr>
          <w:sz w:val="20"/>
        </w:rPr>
        <w:t xml:space="preserve"> </w:t>
      </w:r>
      <w:r>
        <w:rPr>
          <w:w w:val="85"/>
          <w:sz w:val="20"/>
        </w:rPr>
        <w:t>Northern Uganda has resulted into less or no crop cultivation as people are ever on the move to escape the war. In Uganda, wars have had a very devastating effect on growing of</w:t>
      </w:r>
      <w:r>
        <w:rPr>
          <w:sz w:val="20"/>
        </w:rPr>
        <w:t xml:space="preserve"> </w:t>
      </w:r>
      <w:r>
        <w:rPr>
          <w:w w:val="85"/>
          <w:sz w:val="20"/>
        </w:rPr>
        <w:t xml:space="preserve">food crops and rearing of </w:t>
      </w:r>
      <w:r>
        <w:rPr>
          <w:spacing w:val="-2"/>
          <w:w w:val="85"/>
          <w:sz w:val="20"/>
        </w:rPr>
        <w:t>livestock between 1981</w:t>
      </w:r>
      <w:r>
        <w:rPr>
          <w:spacing w:val="-6"/>
          <w:sz w:val="20"/>
        </w:rPr>
        <w:t xml:space="preserve"> </w:t>
      </w:r>
      <w:r>
        <w:rPr>
          <w:spacing w:val="-2"/>
          <w:w w:val="85"/>
          <w:sz w:val="20"/>
        </w:rPr>
        <w:t>– 1986 in Luwero triangle by NRA and 1986 – 2006 in Northern Uganda by LRA hence famine.</w:t>
      </w:r>
    </w:p>
    <w:p w:rsidR="00E5575B" w:rsidRDefault="00D512E5">
      <w:pPr>
        <w:pStyle w:val="ListParagraph"/>
        <w:numPr>
          <w:ilvl w:val="0"/>
          <w:numId w:val="66"/>
        </w:numPr>
        <w:tabs>
          <w:tab w:val="left" w:pos="790"/>
        </w:tabs>
        <w:ind w:right="650" w:firstLine="0"/>
        <w:jc w:val="both"/>
        <w:rPr>
          <w:rFonts w:ascii="Arial"/>
          <w:b/>
          <w:sz w:val="18"/>
        </w:rPr>
      </w:pPr>
      <w:r>
        <w:rPr>
          <w:rFonts w:ascii="Arial"/>
          <w:b/>
          <w:w w:val="85"/>
          <w:sz w:val="20"/>
        </w:rPr>
        <w:t>.</w:t>
      </w:r>
      <w:r>
        <w:rPr>
          <w:rFonts w:ascii="Arial"/>
          <w:b/>
          <w:spacing w:val="-3"/>
          <w:w w:val="85"/>
          <w:sz w:val="20"/>
        </w:rPr>
        <w:t xml:space="preserve"> </w:t>
      </w:r>
      <w:r>
        <w:rPr>
          <w:rFonts w:ascii="Arial"/>
          <w:b/>
          <w:w w:val="85"/>
          <w:sz w:val="20"/>
        </w:rPr>
        <w:t>Land</w:t>
      </w:r>
      <w:r>
        <w:rPr>
          <w:rFonts w:ascii="Arial"/>
          <w:b/>
          <w:spacing w:val="-2"/>
          <w:w w:val="85"/>
          <w:sz w:val="20"/>
        </w:rPr>
        <w:t xml:space="preserve"> </w:t>
      </w:r>
      <w:r>
        <w:rPr>
          <w:rFonts w:ascii="Arial"/>
          <w:b/>
          <w:w w:val="85"/>
          <w:sz w:val="20"/>
        </w:rPr>
        <w:t>Tenure</w:t>
      </w:r>
      <w:r>
        <w:rPr>
          <w:rFonts w:ascii="Arial"/>
          <w:b/>
          <w:spacing w:val="-1"/>
          <w:w w:val="85"/>
          <w:sz w:val="20"/>
        </w:rPr>
        <w:t xml:space="preserve"> </w:t>
      </w:r>
      <w:r>
        <w:rPr>
          <w:rFonts w:ascii="Arial"/>
          <w:b/>
          <w:w w:val="85"/>
          <w:sz w:val="20"/>
        </w:rPr>
        <w:t xml:space="preserve">System </w:t>
      </w:r>
      <w:r>
        <w:rPr>
          <w:w w:val="85"/>
          <w:sz w:val="20"/>
        </w:rPr>
        <w:t>in Uganda like in Buganda of central, Kigezi of S.W, Bugishu</w:t>
      </w:r>
      <w:r>
        <w:rPr>
          <w:spacing w:val="40"/>
          <w:sz w:val="20"/>
        </w:rPr>
        <w:t xml:space="preserve"> </w:t>
      </w:r>
      <w:r>
        <w:rPr>
          <w:w w:val="85"/>
          <w:sz w:val="20"/>
        </w:rPr>
        <w:t>and Tesoland of eastern are</w:t>
      </w:r>
      <w:r>
        <w:rPr>
          <w:spacing w:val="40"/>
          <w:sz w:val="20"/>
        </w:rPr>
        <w:t xml:space="preserve"> </w:t>
      </w:r>
      <w:r>
        <w:rPr>
          <w:w w:val="85"/>
          <w:sz w:val="20"/>
        </w:rPr>
        <w:t>many and some</w:t>
      </w:r>
      <w:r>
        <w:rPr>
          <w:spacing w:val="40"/>
          <w:sz w:val="20"/>
        </w:rPr>
        <w:t xml:space="preserve"> </w:t>
      </w:r>
      <w:r>
        <w:rPr>
          <w:w w:val="85"/>
          <w:sz w:val="20"/>
        </w:rPr>
        <w:t>of</w:t>
      </w:r>
      <w:r>
        <w:rPr>
          <w:spacing w:val="40"/>
          <w:sz w:val="20"/>
        </w:rPr>
        <w:t xml:space="preserve"> </w:t>
      </w:r>
      <w:r>
        <w:rPr>
          <w:w w:val="85"/>
          <w:sz w:val="20"/>
        </w:rPr>
        <w:t xml:space="preserve">them </w:t>
      </w:r>
      <w:r>
        <w:rPr>
          <w:spacing w:val="-2"/>
          <w:w w:val="85"/>
          <w:sz w:val="20"/>
        </w:rPr>
        <w:t>discourage crop production in the following ways:-</w:t>
      </w:r>
    </w:p>
    <w:p w:rsidR="00E5575B" w:rsidRDefault="00D512E5">
      <w:pPr>
        <w:pStyle w:val="ListParagraph"/>
        <w:numPr>
          <w:ilvl w:val="1"/>
          <w:numId w:val="66"/>
        </w:numPr>
        <w:tabs>
          <w:tab w:val="left" w:pos="996"/>
        </w:tabs>
        <w:spacing w:before="1" w:line="242" w:lineRule="auto"/>
        <w:ind w:right="649" w:firstLine="0"/>
        <w:jc w:val="both"/>
        <w:rPr>
          <w:sz w:val="20"/>
        </w:rPr>
      </w:pPr>
      <w:r>
        <w:rPr>
          <w:w w:val="85"/>
          <w:sz w:val="20"/>
        </w:rPr>
        <w:t xml:space="preserve">The </w:t>
      </w:r>
      <w:r>
        <w:rPr>
          <w:rFonts w:ascii="Arial"/>
          <w:b/>
          <w:w w:val="85"/>
          <w:sz w:val="20"/>
        </w:rPr>
        <w:t>communal</w:t>
      </w:r>
      <w:r>
        <w:rPr>
          <w:rFonts w:ascii="Arial"/>
          <w:b/>
          <w:spacing w:val="-2"/>
          <w:w w:val="85"/>
          <w:sz w:val="20"/>
        </w:rPr>
        <w:t xml:space="preserve"> </w:t>
      </w:r>
      <w:r>
        <w:rPr>
          <w:rFonts w:ascii="Arial"/>
          <w:b/>
          <w:w w:val="85"/>
          <w:sz w:val="20"/>
        </w:rPr>
        <w:t>land</w:t>
      </w:r>
      <w:r>
        <w:rPr>
          <w:rFonts w:ascii="Arial"/>
          <w:b/>
          <w:spacing w:val="-3"/>
          <w:w w:val="85"/>
          <w:sz w:val="20"/>
        </w:rPr>
        <w:t xml:space="preserve"> </w:t>
      </w:r>
      <w:r>
        <w:rPr>
          <w:rFonts w:ascii="Arial"/>
          <w:b/>
          <w:w w:val="85"/>
          <w:sz w:val="20"/>
        </w:rPr>
        <w:t>ownership</w:t>
      </w:r>
      <w:r>
        <w:rPr>
          <w:rFonts w:ascii="Arial"/>
          <w:b/>
          <w:spacing w:val="-2"/>
          <w:w w:val="85"/>
          <w:sz w:val="20"/>
        </w:rPr>
        <w:t xml:space="preserve"> </w:t>
      </w:r>
      <w:r>
        <w:rPr>
          <w:rFonts w:ascii="Arial"/>
          <w:b/>
          <w:w w:val="85"/>
          <w:sz w:val="20"/>
        </w:rPr>
        <w:t xml:space="preserve">system </w:t>
      </w:r>
      <w:r>
        <w:rPr>
          <w:w w:val="85"/>
          <w:sz w:val="20"/>
        </w:rPr>
        <w:t>like Soroti,</w:t>
      </w:r>
      <w:r>
        <w:rPr>
          <w:spacing w:val="-1"/>
          <w:w w:val="85"/>
          <w:sz w:val="20"/>
        </w:rPr>
        <w:t xml:space="preserve"> </w:t>
      </w:r>
      <w:r>
        <w:rPr>
          <w:w w:val="85"/>
          <w:sz w:val="20"/>
        </w:rPr>
        <w:t>Moroto and Amuria</w:t>
      </w:r>
      <w:r>
        <w:rPr>
          <w:spacing w:val="-1"/>
          <w:w w:val="85"/>
          <w:sz w:val="20"/>
        </w:rPr>
        <w:t xml:space="preserve"> </w:t>
      </w:r>
      <w:r>
        <w:rPr>
          <w:w w:val="85"/>
          <w:sz w:val="20"/>
        </w:rPr>
        <w:t>has denied one</w:t>
      </w:r>
      <w:r>
        <w:rPr>
          <w:spacing w:val="-1"/>
          <w:w w:val="85"/>
          <w:sz w:val="20"/>
        </w:rPr>
        <w:t xml:space="preserve"> </w:t>
      </w:r>
      <w:r>
        <w:rPr>
          <w:w w:val="85"/>
          <w:sz w:val="20"/>
        </w:rPr>
        <w:t>exclusive</w:t>
      </w:r>
      <w:r>
        <w:rPr>
          <w:spacing w:val="-2"/>
          <w:w w:val="85"/>
          <w:sz w:val="20"/>
        </w:rPr>
        <w:t xml:space="preserve"> </w:t>
      </w:r>
      <w:r>
        <w:rPr>
          <w:w w:val="85"/>
          <w:sz w:val="20"/>
        </w:rPr>
        <w:t>rights</w:t>
      </w:r>
      <w:r>
        <w:rPr>
          <w:spacing w:val="-2"/>
          <w:w w:val="85"/>
          <w:sz w:val="20"/>
        </w:rPr>
        <w:t xml:space="preserve"> </w:t>
      </w:r>
      <w:r>
        <w:rPr>
          <w:w w:val="85"/>
          <w:sz w:val="20"/>
        </w:rPr>
        <w:t>over</w:t>
      </w:r>
      <w:r>
        <w:rPr>
          <w:spacing w:val="-1"/>
          <w:w w:val="85"/>
          <w:sz w:val="20"/>
        </w:rPr>
        <w:t xml:space="preserve"> </w:t>
      </w:r>
      <w:r>
        <w:rPr>
          <w:w w:val="85"/>
          <w:sz w:val="20"/>
        </w:rPr>
        <w:t>the</w:t>
      </w:r>
      <w:r>
        <w:rPr>
          <w:spacing w:val="-1"/>
          <w:w w:val="85"/>
          <w:sz w:val="20"/>
        </w:rPr>
        <w:t xml:space="preserve"> </w:t>
      </w:r>
      <w:r>
        <w:rPr>
          <w:w w:val="85"/>
          <w:sz w:val="20"/>
        </w:rPr>
        <w:t>piece</w:t>
      </w:r>
      <w:r>
        <w:rPr>
          <w:spacing w:val="-1"/>
          <w:w w:val="85"/>
          <w:sz w:val="20"/>
        </w:rPr>
        <w:t xml:space="preserve"> </w:t>
      </w:r>
      <w:r>
        <w:rPr>
          <w:w w:val="85"/>
          <w:sz w:val="20"/>
        </w:rPr>
        <w:t>of</w:t>
      </w:r>
      <w:r>
        <w:rPr>
          <w:spacing w:val="-1"/>
          <w:w w:val="85"/>
          <w:sz w:val="20"/>
        </w:rPr>
        <w:t xml:space="preserve"> </w:t>
      </w:r>
      <w:r>
        <w:rPr>
          <w:w w:val="85"/>
          <w:sz w:val="20"/>
        </w:rPr>
        <w:t>land</w:t>
      </w:r>
      <w:r>
        <w:rPr>
          <w:spacing w:val="-1"/>
          <w:w w:val="85"/>
          <w:sz w:val="20"/>
        </w:rPr>
        <w:t xml:space="preserve"> </w:t>
      </w:r>
      <w:r>
        <w:rPr>
          <w:w w:val="85"/>
          <w:sz w:val="20"/>
        </w:rPr>
        <w:t>he/she</w:t>
      </w:r>
      <w:r>
        <w:rPr>
          <w:spacing w:val="-1"/>
          <w:w w:val="85"/>
          <w:sz w:val="20"/>
        </w:rPr>
        <w:t xml:space="preserve"> </w:t>
      </w:r>
      <w:r>
        <w:rPr>
          <w:w w:val="85"/>
          <w:sz w:val="20"/>
        </w:rPr>
        <w:t xml:space="preserve">uses which has not only resulted into irresponsible use of land but also discouraged any initiative to introduce the use of modern farming techniques </w:t>
      </w:r>
      <w:r>
        <w:rPr>
          <w:w w:val="80"/>
          <w:sz w:val="20"/>
        </w:rPr>
        <w:t>such as use of machines, application</w:t>
      </w:r>
      <w:r>
        <w:rPr>
          <w:sz w:val="20"/>
        </w:rPr>
        <w:t xml:space="preserve"> </w:t>
      </w:r>
      <w:r>
        <w:rPr>
          <w:w w:val="80"/>
          <w:sz w:val="20"/>
        </w:rPr>
        <w:t>of</w:t>
      </w:r>
      <w:r>
        <w:rPr>
          <w:spacing w:val="-4"/>
          <w:w w:val="80"/>
          <w:sz w:val="20"/>
        </w:rPr>
        <w:t xml:space="preserve"> </w:t>
      </w:r>
      <w:r>
        <w:rPr>
          <w:w w:val="80"/>
          <w:sz w:val="20"/>
        </w:rPr>
        <w:t>fertilizers</w:t>
      </w:r>
      <w:r>
        <w:rPr>
          <w:spacing w:val="-4"/>
          <w:w w:val="80"/>
          <w:sz w:val="20"/>
        </w:rPr>
        <w:t xml:space="preserve"> </w:t>
      </w:r>
      <w:r>
        <w:rPr>
          <w:w w:val="80"/>
          <w:sz w:val="20"/>
        </w:rPr>
        <w:t>and</w:t>
      </w:r>
      <w:r>
        <w:rPr>
          <w:spacing w:val="-4"/>
          <w:w w:val="80"/>
          <w:sz w:val="20"/>
        </w:rPr>
        <w:t xml:space="preserve"> </w:t>
      </w:r>
      <w:r>
        <w:rPr>
          <w:w w:val="80"/>
          <w:sz w:val="20"/>
        </w:rPr>
        <w:t>manure</w:t>
      </w:r>
      <w:r>
        <w:rPr>
          <w:spacing w:val="-4"/>
          <w:w w:val="80"/>
          <w:sz w:val="20"/>
        </w:rPr>
        <w:t xml:space="preserve"> </w:t>
      </w:r>
      <w:r>
        <w:rPr>
          <w:w w:val="80"/>
          <w:sz w:val="20"/>
        </w:rPr>
        <w:t>which</w:t>
      </w:r>
      <w:r>
        <w:rPr>
          <w:spacing w:val="-4"/>
          <w:w w:val="80"/>
          <w:sz w:val="20"/>
        </w:rPr>
        <w:t xml:space="preserve"> </w:t>
      </w:r>
      <w:r>
        <w:rPr>
          <w:w w:val="80"/>
          <w:sz w:val="20"/>
        </w:rPr>
        <w:t>are</w:t>
      </w:r>
      <w:r>
        <w:rPr>
          <w:spacing w:val="-4"/>
          <w:w w:val="80"/>
          <w:sz w:val="20"/>
        </w:rPr>
        <w:t xml:space="preserve"> </w:t>
      </w:r>
      <w:r>
        <w:rPr>
          <w:w w:val="80"/>
          <w:sz w:val="20"/>
        </w:rPr>
        <w:t>imperative</w:t>
      </w:r>
      <w:r>
        <w:rPr>
          <w:spacing w:val="-4"/>
          <w:w w:val="80"/>
          <w:sz w:val="20"/>
        </w:rPr>
        <w:t xml:space="preserve"> </w:t>
      </w:r>
      <w:r>
        <w:rPr>
          <w:w w:val="80"/>
          <w:sz w:val="20"/>
        </w:rPr>
        <w:t>for</w:t>
      </w:r>
      <w:r>
        <w:rPr>
          <w:spacing w:val="-3"/>
          <w:w w:val="80"/>
          <w:sz w:val="20"/>
        </w:rPr>
        <w:t xml:space="preserve"> </w:t>
      </w:r>
      <w:r>
        <w:rPr>
          <w:w w:val="80"/>
          <w:sz w:val="20"/>
        </w:rPr>
        <w:t>a</w:t>
      </w:r>
      <w:r>
        <w:rPr>
          <w:spacing w:val="-5"/>
          <w:w w:val="80"/>
          <w:sz w:val="20"/>
        </w:rPr>
        <w:t xml:space="preserve"> </w:t>
      </w:r>
      <w:r>
        <w:rPr>
          <w:w w:val="80"/>
          <w:sz w:val="20"/>
        </w:rPr>
        <w:t>higher</w:t>
      </w:r>
      <w:r>
        <w:rPr>
          <w:sz w:val="20"/>
        </w:rPr>
        <w:t xml:space="preserve"> </w:t>
      </w:r>
      <w:r>
        <w:rPr>
          <w:w w:val="80"/>
          <w:sz w:val="20"/>
        </w:rPr>
        <w:t>crop</w:t>
      </w:r>
      <w:r>
        <w:rPr>
          <w:sz w:val="20"/>
        </w:rPr>
        <w:t xml:space="preserve"> </w:t>
      </w:r>
      <w:r>
        <w:rPr>
          <w:w w:val="80"/>
          <w:sz w:val="20"/>
        </w:rPr>
        <w:t>out</w:t>
      </w:r>
      <w:r>
        <w:rPr>
          <w:sz w:val="20"/>
        </w:rPr>
        <w:t xml:space="preserve"> </w:t>
      </w:r>
      <w:r>
        <w:rPr>
          <w:w w:val="80"/>
          <w:sz w:val="20"/>
        </w:rPr>
        <w:t>put</w:t>
      </w:r>
      <w:r>
        <w:rPr>
          <w:sz w:val="20"/>
        </w:rPr>
        <w:t xml:space="preserve"> </w:t>
      </w:r>
      <w:r>
        <w:rPr>
          <w:w w:val="80"/>
          <w:sz w:val="20"/>
        </w:rPr>
        <w:t>per</w:t>
      </w:r>
      <w:r>
        <w:rPr>
          <w:sz w:val="20"/>
        </w:rPr>
        <w:t xml:space="preserve"> </w:t>
      </w:r>
      <w:r>
        <w:rPr>
          <w:w w:val="80"/>
          <w:sz w:val="20"/>
        </w:rPr>
        <w:t>unit</w:t>
      </w:r>
      <w:r>
        <w:rPr>
          <w:sz w:val="20"/>
        </w:rPr>
        <w:t xml:space="preserve"> </w:t>
      </w:r>
      <w:r>
        <w:rPr>
          <w:w w:val="80"/>
          <w:sz w:val="20"/>
        </w:rPr>
        <w:t>area.</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66"/>
        </w:numPr>
        <w:tabs>
          <w:tab w:val="left" w:pos="927"/>
        </w:tabs>
        <w:spacing w:before="5"/>
        <w:ind w:right="624" w:firstLine="0"/>
        <w:jc w:val="both"/>
        <w:rPr>
          <w:sz w:val="20"/>
        </w:rPr>
      </w:pPr>
      <w:r>
        <w:rPr>
          <w:w w:val="80"/>
          <w:sz w:val="20"/>
        </w:rPr>
        <w:lastRenderedPageBreak/>
        <w:t>The</w:t>
      </w:r>
      <w:r>
        <w:rPr>
          <w:sz w:val="20"/>
        </w:rPr>
        <w:t xml:space="preserve"> </w:t>
      </w:r>
      <w:r>
        <w:rPr>
          <w:rFonts w:ascii="Arial"/>
          <w:b/>
          <w:w w:val="80"/>
          <w:sz w:val="20"/>
        </w:rPr>
        <w:t>mailo</w:t>
      </w:r>
      <w:r>
        <w:rPr>
          <w:rFonts w:ascii="Arial"/>
          <w:b/>
          <w:sz w:val="20"/>
        </w:rPr>
        <w:t xml:space="preserve"> </w:t>
      </w:r>
      <w:r>
        <w:rPr>
          <w:rFonts w:ascii="Arial"/>
          <w:b/>
          <w:w w:val="80"/>
          <w:sz w:val="20"/>
        </w:rPr>
        <w:t>system</w:t>
      </w:r>
      <w:r>
        <w:rPr>
          <w:rFonts w:ascii="Arial"/>
          <w:b/>
          <w:sz w:val="20"/>
        </w:rPr>
        <w:t xml:space="preserve"> </w:t>
      </w:r>
      <w:r>
        <w:rPr>
          <w:w w:val="80"/>
          <w:sz w:val="20"/>
        </w:rPr>
        <w:t>in</w:t>
      </w:r>
      <w:r>
        <w:rPr>
          <w:sz w:val="20"/>
        </w:rPr>
        <w:t xml:space="preserve"> </w:t>
      </w:r>
      <w:r>
        <w:rPr>
          <w:w w:val="80"/>
          <w:sz w:val="20"/>
        </w:rPr>
        <w:t>the</w:t>
      </w:r>
      <w:r>
        <w:rPr>
          <w:sz w:val="20"/>
        </w:rPr>
        <w:t xml:space="preserve"> </w:t>
      </w:r>
      <w:r>
        <w:rPr>
          <w:w w:val="80"/>
          <w:sz w:val="20"/>
        </w:rPr>
        <w:t>Buganda</w:t>
      </w:r>
      <w:r>
        <w:rPr>
          <w:sz w:val="20"/>
        </w:rPr>
        <w:t xml:space="preserve"> </w:t>
      </w:r>
      <w:r>
        <w:rPr>
          <w:w w:val="80"/>
          <w:sz w:val="20"/>
        </w:rPr>
        <w:t>region</w:t>
      </w:r>
      <w:r>
        <w:rPr>
          <w:sz w:val="20"/>
        </w:rPr>
        <w:t xml:space="preserve"> </w:t>
      </w:r>
      <w:r>
        <w:rPr>
          <w:w w:val="80"/>
          <w:sz w:val="20"/>
        </w:rPr>
        <w:t>of</w:t>
      </w:r>
      <w:r>
        <w:rPr>
          <w:sz w:val="20"/>
        </w:rPr>
        <w:t xml:space="preserve"> </w:t>
      </w:r>
      <w:r>
        <w:rPr>
          <w:w w:val="80"/>
          <w:sz w:val="20"/>
        </w:rPr>
        <w:t>central</w:t>
      </w:r>
      <w:r>
        <w:rPr>
          <w:sz w:val="20"/>
        </w:rPr>
        <w:t xml:space="preserve"> </w:t>
      </w:r>
      <w:r>
        <w:rPr>
          <w:w w:val="80"/>
          <w:sz w:val="20"/>
        </w:rPr>
        <w:t>Uganda</w:t>
      </w:r>
      <w:r>
        <w:rPr>
          <w:sz w:val="20"/>
        </w:rPr>
        <w:t xml:space="preserve"> </w:t>
      </w:r>
      <w:r>
        <w:rPr>
          <w:w w:val="80"/>
          <w:sz w:val="20"/>
        </w:rPr>
        <w:t>has</w:t>
      </w:r>
      <w:r>
        <w:rPr>
          <w:sz w:val="20"/>
        </w:rPr>
        <w:t xml:space="preserve"> </w:t>
      </w:r>
      <w:r>
        <w:rPr>
          <w:w w:val="80"/>
          <w:sz w:val="20"/>
        </w:rPr>
        <w:t>left</w:t>
      </w:r>
      <w:r>
        <w:rPr>
          <w:sz w:val="20"/>
        </w:rPr>
        <w:t xml:space="preserve"> </w:t>
      </w:r>
      <w:r>
        <w:rPr>
          <w:w w:val="80"/>
          <w:sz w:val="20"/>
        </w:rPr>
        <w:t>some</w:t>
      </w:r>
      <w:r>
        <w:rPr>
          <w:sz w:val="20"/>
        </w:rPr>
        <w:t xml:space="preserve"> </w:t>
      </w:r>
      <w:r>
        <w:rPr>
          <w:w w:val="80"/>
          <w:sz w:val="20"/>
        </w:rPr>
        <w:t>people</w:t>
      </w:r>
      <w:r>
        <w:rPr>
          <w:sz w:val="20"/>
        </w:rPr>
        <w:t xml:space="preserve"> </w:t>
      </w:r>
      <w:r>
        <w:rPr>
          <w:w w:val="80"/>
          <w:sz w:val="20"/>
        </w:rPr>
        <w:t>landless</w:t>
      </w:r>
      <w:r>
        <w:rPr>
          <w:sz w:val="20"/>
        </w:rPr>
        <w:t xml:space="preserve"> </w:t>
      </w:r>
      <w:r>
        <w:rPr>
          <w:w w:val="80"/>
          <w:sz w:val="20"/>
        </w:rPr>
        <w:t>whereas</w:t>
      </w:r>
      <w:r>
        <w:rPr>
          <w:sz w:val="20"/>
        </w:rPr>
        <w:t xml:space="preserve"> </w:t>
      </w:r>
      <w:r>
        <w:rPr>
          <w:w w:val="80"/>
          <w:sz w:val="20"/>
        </w:rPr>
        <w:t>other</w:t>
      </w:r>
      <w:r>
        <w:rPr>
          <w:sz w:val="20"/>
        </w:rPr>
        <w:t xml:space="preserve"> </w:t>
      </w:r>
      <w:r>
        <w:rPr>
          <w:w w:val="80"/>
          <w:sz w:val="20"/>
        </w:rPr>
        <w:t>few</w:t>
      </w:r>
      <w:r>
        <w:rPr>
          <w:sz w:val="20"/>
        </w:rPr>
        <w:t xml:space="preserve"> </w:t>
      </w:r>
      <w:r>
        <w:rPr>
          <w:w w:val="80"/>
          <w:sz w:val="20"/>
        </w:rPr>
        <w:t>individuals</w:t>
      </w:r>
      <w:r>
        <w:rPr>
          <w:sz w:val="20"/>
        </w:rPr>
        <w:t xml:space="preserve"> </w:t>
      </w:r>
      <w:r>
        <w:rPr>
          <w:w w:val="80"/>
          <w:sz w:val="20"/>
        </w:rPr>
        <w:t>mainly</w:t>
      </w:r>
      <w:r>
        <w:rPr>
          <w:sz w:val="20"/>
        </w:rPr>
        <w:t xml:space="preserve"> </w:t>
      </w:r>
      <w:r>
        <w:rPr>
          <w:w w:val="80"/>
          <w:sz w:val="20"/>
        </w:rPr>
        <w:t>the</w:t>
      </w:r>
      <w:r>
        <w:rPr>
          <w:sz w:val="20"/>
        </w:rPr>
        <w:t xml:space="preserve"> </w:t>
      </w:r>
      <w:r>
        <w:rPr>
          <w:w w:val="80"/>
          <w:sz w:val="20"/>
        </w:rPr>
        <w:t>local</w:t>
      </w:r>
      <w:r>
        <w:rPr>
          <w:sz w:val="20"/>
        </w:rPr>
        <w:t xml:space="preserve"> </w:t>
      </w:r>
      <w:r>
        <w:rPr>
          <w:w w:val="80"/>
          <w:sz w:val="20"/>
        </w:rPr>
        <w:t>chiefs have a lot of land most of which is left</w:t>
      </w:r>
      <w:r>
        <w:rPr>
          <w:sz w:val="20"/>
        </w:rPr>
        <w:t xml:space="preserve"> </w:t>
      </w:r>
      <w:r>
        <w:rPr>
          <w:w w:val="80"/>
          <w:sz w:val="20"/>
        </w:rPr>
        <w:t>unutilized thus discouraging crop production leading to food shortage.</w:t>
      </w:r>
    </w:p>
    <w:p w:rsidR="00E5575B" w:rsidRDefault="00D512E5">
      <w:pPr>
        <w:pStyle w:val="ListParagraph"/>
        <w:numPr>
          <w:ilvl w:val="1"/>
          <w:numId w:val="66"/>
        </w:numPr>
        <w:tabs>
          <w:tab w:val="left" w:pos="917"/>
        </w:tabs>
        <w:spacing w:before="2" w:line="242" w:lineRule="auto"/>
        <w:ind w:right="626" w:firstLine="0"/>
        <w:jc w:val="both"/>
        <w:rPr>
          <w:sz w:val="20"/>
        </w:rPr>
      </w:pPr>
      <w:r>
        <w:rPr>
          <w:w w:val="80"/>
          <w:sz w:val="20"/>
        </w:rPr>
        <w:t xml:space="preserve">The </w:t>
      </w:r>
      <w:r>
        <w:rPr>
          <w:rFonts w:ascii="Arial" w:hAnsi="Arial"/>
          <w:b/>
          <w:w w:val="80"/>
          <w:sz w:val="20"/>
        </w:rPr>
        <w:t xml:space="preserve">inheritance system </w:t>
      </w:r>
      <w:r>
        <w:rPr>
          <w:w w:val="80"/>
          <w:sz w:val="20"/>
        </w:rPr>
        <w:t>in Ibanda, Kisoro and Kabale of Kigezi has led to land fragmentation as land is divided up amongst all the sons after</w:t>
      </w:r>
      <w:r>
        <w:rPr>
          <w:sz w:val="20"/>
        </w:rPr>
        <w:t xml:space="preserve"> </w:t>
      </w:r>
      <w:r>
        <w:rPr>
          <w:w w:val="80"/>
          <w:sz w:val="20"/>
        </w:rPr>
        <w:t xml:space="preserve">the </w:t>
      </w:r>
      <w:r>
        <w:rPr>
          <w:w w:val="85"/>
          <w:sz w:val="20"/>
        </w:rPr>
        <w:t>father</w:t>
      </w:r>
      <w:r>
        <w:rPr>
          <w:w w:val="85"/>
          <w:position w:val="5"/>
          <w:sz w:val="13"/>
        </w:rPr>
        <w:t>’</w:t>
      </w:r>
      <w:r>
        <w:rPr>
          <w:w w:val="85"/>
          <w:sz w:val="20"/>
        </w:rPr>
        <w:t>s</w:t>
      </w:r>
      <w:r>
        <w:rPr>
          <w:spacing w:val="-6"/>
          <w:w w:val="85"/>
          <w:sz w:val="20"/>
        </w:rPr>
        <w:t xml:space="preserve"> </w:t>
      </w:r>
      <w:r>
        <w:rPr>
          <w:w w:val="85"/>
          <w:sz w:val="20"/>
        </w:rPr>
        <w:t>death</w:t>
      </w:r>
      <w:r>
        <w:rPr>
          <w:spacing w:val="-5"/>
          <w:w w:val="85"/>
          <w:sz w:val="20"/>
        </w:rPr>
        <w:t xml:space="preserve"> </w:t>
      </w:r>
      <w:r>
        <w:rPr>
          <w:w w:val="85"/>
          <w:sz w:val="20"/>
        </w:rPr>
        <w:t>which</w:t>
      </w:r>
      <w:r>
        <w:rPr>
          <w:spacing w:val="-5"/>
          <w:w w:val="85"/>
          <w:sz w:val="20"/>
        </w:rPr>
        <w:t xml:space="preserve"> </w:t>
      </w:r>
      <w:r>
        <w:rPr>
          <w:w w:val="85"/>
          <w:sz w:val="20"/>
        </w:rPr>
        <w:t>has</w:t>
      </w:r>
      <w:r>
        <w:rPr>
          <w:spacing w:val="-6"/>
          <w:w w:val="85"/>
          <w:sz w:val="20"/>
        </w:rPr>
        <w:t xml:space="preserve"> </w:t>
      </w:r>
      <w:r>
        <w:rPr>
          <w:w w:val="85"/>
          <w:sz w:val="20"/>
        </w:rPr>
        <w:t>made</w:t>
      </w:r>
      <w:r>
        <w:rPr>
          <w:spacing w:val="-5"/>
          <w:w w:val="85"/>
          <w:sz w:val="20"/>
        </w:rPr>
        <w:t xml:space="preserve"> </w:t>
      </w:r>
      <w:r>
        <w:rPr>
          <w:w w:val="85"/>
          <w:sz w:val="20"/>
        </w:rPr>
        <w:t>the</w:t>
      </w:r>
      <w:r>
        <w:rPr>
          <w:spacing w:val="-5"/>
          <w:w w:val="85"/>
          <w:sz w:val="20"/>
        </w:rPr>
        <w:t xml:space="preserve"> </w:t>
      </w:r>
      <w:r>
        <w:rPr>
          <w:w w:val="85"/>
          <w:sz w:val="20"/>
        </w:rPr>
        <w:t>size</w:t>
      </w:r>
      <w:r>
        <w:rPr>
          <w:spacing w:val="-6"/>
          <w:w w:val="85"/>
          <w:sz w:val="20"/>
        </w:rPr>
        <w:t xml:space="preserve"> </w:t>
      </w:r>
      <w:r>
        <w:rPr>
          <w:w w:val="85"/>
          <w:sz w:val="20"/>
        </w:rPr>
        <w:t>of</w:t>
      </w:r>
      <w:r>
        <w:rPr>
          <w:spacing w:val="-5"/>
          <w:w w:val="85"/>
          <w:sz w:val="20"/>
        </w:rPr>
        <w:t xml:space="preserve"> </w:t>
      </w:r>
      <w:r>
        <w:rPr>
          <w:w w:val="85"/>
          <w:sz w:val="20"/>
        </w:rPr>
        <w:t>individual</w:t>
      </w:r>
      <w:r>
        <w:rPr>
          <w:spacing w:val="-5"/>
          <w:w w:val="85"/>
          <w:sz w:val="20"/>
        </w:rPr>
        <w:t xml:space="preserve"> </w:t>
      </w:r>
      <w:r>
        <w:rPr>
          <w:w w:val="85"/>
          <w:sz w:val="20"/>
        </w:rPr>
        <w:t>land</w:t>
      </w:r>
      <w:r>
        <w:rPr>
          <w:spacing w:val="-6"/>
          <w:w w:val="85"/>
          <w:sz w:val="20"/>
        </w:rPr>
        <w:t xml:space="preserve"> </w:t>
      </w:r>
      <w:r>
        <w:rPr>
          <w:spacing w:val="20"/>
          <w:w w:val="85"/>
          <w:sz w:val="20"/>
        </w:rPr>
        <w:t>holdings</w:t>
      </w:r>
      <w:r>
        <w:rPr>
          <w:spacing w:val="12"/>
          <w:w w:val="85"/>
          <w:sz w:val="20"/>
        </w:rPr>
        <w:t xml:space="preserve"> </w:t>
      </w:r>
      <w:r>
        <w:rPr>
          <w:w w:val="85"/>
          <w:sz w:val="20"/>
        </w:rPr>
        <w:t>t</w:t>
      </w:r>
      <w:r>
        <w:rPr>
          <w:spacing w:val="-5"/>
          <w:w w:val="85"/>
          <w:sz w:val="20"/>
        </w:rPr>
        <w:t xml:space="preserve"> </w:t>
      </w:r>
      <w:r>
        <w:rPr>
          <w:spacing w:val="19"/>
          <w:w w:val="85"/>
          <w:sz w:val="20"/>
        </w:rPr>
        <w:t xml:space="preserve">herefore </w:t>
      </w:r>
      <w:r>
        <w:rPr>
          <w:spacing w:val="18"/>
          <w:w w:val="85"/>
          <w:sz w:val="20"/>
        </w:rPr>
        <w:t xml:space="preserve">small </w:t>
      </w:r>
      <w:r>
        <w:rPr>
          <w:spacing w:val="15"/>
          <w:w w:val="85"/>
          <w:sz w:val="20"/>
        </w:rPr>
        <w:t>and</w:t>
      </w:r>
      <w:r>
        <w:rPr>
          <w:spacing w:val="24"/>
          <w:sz w:val="20"/>
        </w:rPr>
        <w:t xml:space="preserve"> </w:t>
      </w:r>
      <w:r>
        <w:rPr>
          <w:w w:val="85"/>
          <w:sz w:val="20"/>
        </w:rPr>
        <w:t>i</w:t>
      </w:r>
      <w:r>
        <w:rPr>
          <w:spacing w:val="-6"/>
          <w:w w:val="85"/>
          <w:sz w:val="20"/>
        </w:rPr>
        <w:t xml:space="preserve"> </w:t>
      </w:r>
      <w:r>
        <w:rPr>
          <w:spacing w:val="20"/>
          <w:w w:val="85"/>
          <w:sz w:val="20"/>
        </w:rPr>
        <w:t>ncreasingly</w:t>
      </w:r>
      <w:r>
        <w:rPr>
          <w:spacing w:val="32"/>
          <w:sz w:val="20"/>
        </w:rPr>
        <w:t xml:space="preserve"> </w:t>
      </w:r>
      <w:r>
        <w:rPr>
          <w:w w:val="85"/>
          <w:sz w:val="20"/>
        </w:rPr>
        <w:t>diminishing in size for food output because they limit the economic use of farm machinery.</w:t>
      </w:r>
    </w:p>
    <w:p w:rsidR="00E5575B" w:rsidRDefault="00D512E5">
      <w:pPr>
        <w:pStyle w:val="ListParagraph"/>
        <w:numPr>
          <w:ilvl w:val="0"/>
          <w:numId w:val="66"/>
        </w:numPr>
        <w:tabs>
          <w:tab w:val="left" w:pos="907"/>
        </w:tabs>
        <w:spacing w:line="242" w:lineRule="auto"/>
        <w:ind w:right="627" w:firstLine="0"/>
        <w:jc w:val="both"/>
        <w:rPr>
          <w:rFonts w:ascii="Arial"/>
          <w:b/>
          <w:sz w:val="20"/>
        </w:rPr>
      </w:pPr>
      <w:r>
        <w:rPr>
          <w:w w:val="85"/>
          <w:sz w:val="20"/>
        </w:rPr>
        <w:t xml:space="preserve">In most parts of Uganda, </w:t>
      </w:r>
      <w:r>
        <w:rPr>
          <w:rFonts w:ascii="Arial"/>
          <w:b/>
          <w:w w:val="85"/>
          <w:sz w:val="20"/>
        </w:rPr>
        <w:t xml:space="preserve">storage facilities </w:t>
      </w:r>
      <w:r>
        <w:rPr>
          <w:w w:val="85"/>
          <w:sz w:val="20"/>
        </w:rPr>
        <w:t>are largely inadequate. During bumper harvests especially</w:t>
      </w:r>
      <w:r>
        <w:rPr>
          <w:sz w:val="20"/>
        </w:rPr>
        <w:t xml:space="preserve"> </w:t>
      </w:r>
      <w:r>
        <w:rPr>
          <w:w w:val="85"/>
          <w:sz w:val="20"/>
        </w:rPr>
        <w:t>the grains / cereals like Millet in Masindi and Kasese, Maize in Pallisa, Kumi and Mayuge, there is a</w:t>
      </w:r>
      <w:r>
        <w:rPr>
          <w:sz w:val="20"/>
        </w:rPr>
        <w:t xml:space="preserve"> </w:t>
      </w:r>
      <w:r>
        <w:rPr>
          <w:w w:val="85"/>
          <w:sz w:val="20"/>
        </w:rPr>
        <w:t>lot of wastage of food because most of it is not adequately stored thus leading</w:t>
      </w:r>
      <w:r>
        <w:rPr>
          <w:spacing w:val="-1"/>
          <w:w w:val="85"/>
          <w:sz w:val="20"/>
        </w:rPr>
        <w:t xml:space="preserve"> </w:t>
      </w:r>
      <w:r>
        <w:rPr>
          <w:w w:val="85"/>
          <w:sz w:val="20"/>
        </w:rPr>
        <w:t>to</w:t>
      </w:r>
      <w:r>
        <w:rPr>
          <w:spacing w:val="-1"/>
          <w:w w:val="85"/>
          <w:sz w:val="20"/>
        </w:rPr>
        <w:t xml:space="preserve"> </w:t>
      </w:r>
      <w:r>
        <w:rPr>
          <w:w w:val="85"/>
          <w:sz w:val="20"/>
        </w:rPr>
        <w:t>shortage</w:t>
      </w:r>
      <w:r>
        <w:rPr>
          <w:spacing w:val="-1"/>
          <w:w w:val="85"/>
          <w:sz w:val="20"/>
        </w:rPr>
        <w:t xml:space="preserve"> </w:t>
      </w:r>
      <w:r>
        <w:rPr>
          <w:w w:val="85"/>
          <w:sz w:val="20"/>
        </w:rPr>
        <w:t>of</w:t>
      </w:r>
      <w:r>
        <w:rPr>
          <w:spacing w:val="-4"/>
          <w:w w:val="85"/>
          <w:sz w:val="20"/>
        </w:rPr>
        <w:t xml:space="preserve"> </w:t>
      </w:r>
      <w:r>
        <w:rPr>
          <w:w w:val="85"/>
          <w:sz w:val="20"/>
        </w:rPr>
        <w:t>food in</w:t>
      </w:r>
      <w:r>
        <w:rPr>
          <w:spacing w:val="-5"/>
          <w:w w:val="85"/>
          <w:sz w:val="20"/>
        </w:rPr>
        <w:t xml:space="preserve"> </w:t>
      </w:r>
      <w:r>
        <w:rPr>
          <w:w w:val="85"/>
          <w:sz w:val="20"/>
        </w:rPr>
        <w:t>times</w:t>
      </w:r>
      <w:r>
        <w:rPr>
          <w:spacing w:val="-5"/>
          <w:w w:val="85"/>
          <w:sz w:val="20"/>
        </w:rPr>
        <w:t xml:space="preserve"> </w:t>
      </w:r>
      <w:r>
        <w:rPr>
          <w:w w:val="85"/>
          <w:sz w:val="20"/>
        </w:rPr>
        <w:t>of</w:t>
      </w:r>
      <w:r>
        <w:rPr>
          <w:spacing w:val="-5"/>
          <w:w w:val="85"/>
          <w:sz w:val="20"/>
        </w:rPr>
        <w:t xml:space="preserve"> </w:t>
      </w:r>
      <w:r>
        <w:rPr>
          <w:w w:val="85"/>
          <w:sz w:val="20"/>
        </w:rPr>
        <w:t>natural</w:t>
      </w:r>
      <w:r>
        <w:rPr>
          <w:spacing w:val="-5"/>
          <w:w w:val="85"/>
          <w:sz w:val="20"/>
        </w:rPr>
        <w:t xml:space="preserve"> </w:t>
      </w:r>
      <w:r>
        <w:rPr>
          <w:w w:val="85"/>
          <w:sz w:val="20"/>
        </w:rPr>
        <w:t>disasters</w:t>
      </w:r>
      <w:r>
        <w:rPr>
          <w:spacing w:val="-5"/>
          <w:w w:val="85"/>
          <w:sz w:val="20"/>
        </w:rPr>
        <w:t xml:space="preserve"> </w:t>
      </w:r>
      <w:r>
        <w:rPr>
          <w:w w:val="85"/>
          <w:sz w:val="20"/>
        </w:rPr>
        <w:t>such</w:t>
      </w:r>
      <w:r>
        <w:rPr>
          <w:spacing w:val="-5"/>
          <w:w w:val="85"/>
          <w:sz w:val="20"/>
        </w:rPr>
        <w:t xml:space="preserve"> </w:t>
      </w:r>
      <w:r>
        <w:rPr>
          <w:w w:val="85"/>
          <w:sz w:val="20"/>
        </w:rPr>
        <w:t>as</w:t>
      </w:r>
      <w:r>
        <w:rPr>
          <w:spacing w:val="-1"/>
          <w:w w:val="85"/>
          <w:sz w:val="20"/>
        </w:rPr>
        <w:t xml:space="preserve"> </w:t>
      </w:r>
      <w:r>
        <w:rPr>
          <w:w w:val="85"/>
          <w:sz w:val="20"/>
        </w:rPr>
        <w:t>drought.</w:t>
      </w:r>
    </w:p>
    <w:p w:rsidR="00E5575B" w:rsidRDefault="00D512E5">
      <w:pPr>
        <w:pStyle w:val="ListParagraph"/>
        <w:numPr>
          <w:ilvl w:val="0"/>
          <w:numId w:val="66"/>
        </w:numPr>
        <w:tabs>
          <w:tab w:val="left" w:pos="960"/>
        </w:tabs>
        <w:spacing w:line="244" w:lineRule="auto"/>
        <w:ind w:right="635" w:firstLine="0"/>
        <w:jc w:val="both"/>
        <w:rPr>
          <w:rFonts w:ascii="Arial"/>
          <w:b/>
          <w:sz w:val="20"/>
        </w:rPr>
      </w:pPr>
      <w:r>
        <w:rPr>
          <w:w w:val="90"/>
          <w:sz w:val="20"/>
        </w:rPr>
        <w:t xml:space="preserve">Marketing facilities and arrangements for most food crops in Uganda are inadequate, poor and are not yet fully developed whereby </w:t>
      </w:r>
      <w:r>
        <w:rPr>
          <w:w w:val="85"/>
          <w:sz w:val="20"/>
        </w:rPr>
        <w:t>transportation of food crops from areas of</w:t>
      </w:r>
      <w:r>
        <w:rPr>
          <w:sz w:val="20"/>
        </w:rPr>
        <w:t xml:space="preserve"> </w:t>
      </w:r>
      <w:r>
        <w:rPr>
          <w:w w:val="85"/>
          <w:sz w:val="20"/>
        </w:rPr>
        <w:t>surplus like maize in Mubende and Milk in Mbarara to areas of deficit like Kaabong and Abim are impossible</w:t>
      </w:r>
      <w:r>
        <w:rPr>
          <w:spacing w:val="-6"/>
          <w:w w:val="85"/>
          <w:sz w:val="20"/>
        </w:rPr>
        <w:t xml:space="preserve"> </w:t>
      </w:r>
      <w:r>
        <w:rPr>
          <w:w w:val="85"/>
          <w:sz w:val="20"/>
        </w:rPr>
        <w:t>which</w:t>
      </w:r>
      <w:r>
        <w:rPr>
          <w:spacing w:val="-5"/>
          <w:w w:val="85"/>
          <w:sz w:val="20"/>
        </w:rPr>
        <w:t xml:space="preserve"> </w:t>
      </w:r>
      <w:r>
        <w:rPr>
          <w:w w:val="85"/>
          <w:sz w:val="20"/>
        </w:rPr>
        <w:t>therefore</w:t>
      </w:r>
      <w:r>
        <w:rPr>
          <w:spacing w:val="-5"/>
          <w:w w:val="85"/>
          <w:sz w:val="20"/>
        </w:rPr>
        <w:t xml:space="preserve"> </w:t>
      </w:r>
      <w:r>
        <w:rPr>
          <w:w w:val="85"/>
          <w:sz w:val="20"/>
        </w:rPr>
        <w:t>leads</w:t>
      </w:r>
      <w:r>
        <w:rPr>
          <w:spacing w:val="-6"/>
          <w:w w:val="85"/>
          <w:sz w:val="20"/>
        </w:rPr>
        <w:t xml:space="preserve"> </w:t>
      </w:r>
      <w:r>
        <w:rPr>
          <w:w w:val="85"/>
          <w:sz w:val="20"/>
        </w:rPr>
        <w:t>to</w:t>
      </w:r>
      <w:r>
        <w:rPr>
          <w:spacing w:val="-5"/>
          <w:w w:val="85"/>
          <w:sz w:val="20"/>
        </w:rPr>
        <w:t xml:space="preserve"> </w:t>
      </w:r>
      <w:r>
        <w:rPr>
          <w:w w:val="85"/>
          <w:sz w:val="20"/>
        </w:rPr>
        <w:t>famine</w:t>
      </w:r>
      <w:r>
        <w:rPr>
          <w:spacing w:val="-5"/>
          <w:w w:val="85"/>
          <w:sz w:val="20"/>
        </w:rPr>
        <w:t xml:space="preserve"> </w:t>
      </w:r>
      <w:r>
        <w:rPr>
          <w:w w:val="85"/>
          <w:sz w:val="20"/>
        </w:rPr>
        <w:t>in</w:t>
      </w:r>
      <w:r>
        <w:rPr>
          <w:spacing w:val="-6"/>
          <w:w w:val="85"/>
          <w:sz w:val="20"/>
        </w:rPr>
        <w:t xml:space="preserve"> </w:t>
      </w:r>
      <w:r>
        <w:rPr>
          <w:w w:val="85"/>
          <w:sz w:val="20"/>
        </w:rPr>
        <w:t>those</w:t>
      </w:r>
      <w:r>
        <w:rPr>
          <w:spacing w:val="-5"/>
          <w:w w:val="85"/>
          <w:sz w:val="20"/>
        </w:rPr>
        <w:t xml:space="preserve"> </w:t>
      </w:r>
      <w:r>
        <w:rPr>
          <w:w w:val="85"/>
          <w:sz w:val="20"/>
        </w:rPr>
        <w:t>areas</w:t>
      </w:r>
      <w:r>
        <w:rPr>
          <w:spacing w:val="-5"/>
          <w:w w:val="85"/>
          <w:sz w:val="20"/>
        </w:rPr>
        <w:t xml:space="preserve"> </w:t>
      </w:r>
      <w:r>
        <w:rPr>
          <w:w w:val="85"/>
          <w:sz w:val="20"/>
        </w:rPr>
        <w:t>of</w:t>
      </w:r>
      <w:r>
        <w:rPr>
          <w:spacing w:val="-6"/>
          <w:w w:val="85"/>
          <w:sz w:val="20"/>
        </w:rPr>
        <w:t xml:space="preserve"> </w:t>
      </w:r>
      <w:r>
        <w:rPr>
          <w:w w:val="85"/>
          <w:sz w:val="20"/>
        </w:rPr>
        <w:t>deficit.</w:t>
      </w:r>
    </w:p>
    <w:p w:rsidR="00E5575B" w:rsidRDefault="00D512E5">
      <w:pPr>
        <w:pStyle w:val="ListParagraph"/>
        <w:numPr>
          <w:ilvl w:val="0"/>
          <w:numId w:val="66"/>
        </w:numPr>
        <w:tabs>
          <w:tab w:val="left" w:pos="780"/>
        </w:tabs>
        <w:spacing w:line="244" w:lineRule="auto"/>
        <w:ind w:right="632" w:firstLine="0"/>
        <w:jc w:val="both"/>
        <w:rPr>
          <w:rFonts w:ascii="Arial"/>
          <w:b/>
          <w:sz w:val="18"/>
        </w:rPr>
      </w:pPr>
      <w:r>
        <w:rPr>
          <w:rFonts w:ascii="Arial"/>
          <w:b/>
          <w:w w:val="85"/>
          <w:sz w:val="20"/>
        </w:rPr>
        <w:t xml:space="preserve">. Poor state of transport routes </w:t>
      </w:r>
      <w:r>
        <w:rPr>
          <w:w w:val="85"/>
          <w:sz w:val="20"/>
        </w:rPr>
        <w:t>has led to market</w:t>
      </w:r>
      <w:r>
        <w:rPr>
          <w:spacing w:val="10"/>
          <w:w w:val="85"/>
          <w:sz w:val="20"/>
        </w:rPr>
        <w:t xml:space="preserve"> inaccessibility </w:t>
      </w:r>
      <w:r>
        <w:rPr>
          <w:w w:val="85"/>
          <w:sz w:val="20"/>
        </w:rPr>
        <w:t>which</w:t>
      </w:r>
      <w:r>
        <w:rPr>
          <w:sz w:val="20"/>
        </w:rPr>
        <w:t xml:space="preserve"> </w:t>
      </w:r>
      <w:r>
        <w:rPr>
          <w:w w:val="85"/>
          <w:sz w:val="20"/>
        </w:rPr>
        <w:t>has</w:t>
      </w:r>
      <w:r>
        <w:rPr>
          <w:sz w:val="20"/>
        </w:rPr>
        <w:t xml:space="preserve"> </w:t>
      </w:r>
      <w:r>
        <w:rPr>
          <w:w w:val="85"/>
          <w:sz w:val="20"/>
        </w:rPr>
        <w:t>greatly affected the increased production of particular crops especially those</w:t>
      </w:r>
      <w:r>
        <w:rPr>
          <w:sz w:val="20"/>
        </w:rPr>
        <w:t xml:space="preserve"> </w:t>
      </w:r>
      <w:r>
        <w:rPr>
          <w:w w:val="85"/>
          <w:sz w:val="20"/>
        </w:rPr>
        <w:t>that are perishable such as vegetables and fruits in Kabale and Kabarole and</w:t>
      </w:r>
      <w:r>
        <w:rPr>
          <w:sz w:val="20"/>
        </w:rPr>
        <w:t xml:space="preserve"> </w:t>
      </w:r>
      <w:r>
        <w:rPr>
          <w:w w:val="85"/>
          <w:sz w:val="20"/>
        </w:rPr>
        <w:t>crops</w:t>
      </w:r>
      <w:r>
        <w:rPr>
          <w:sz w:val="20"/>
        </w:rPr>
        <w:t xml:space="preserve"> </w:t>
      </w:r>
      <w:r>
        <w:rPr>
          <w:w w:val="85"/>
          <w:sz w:val="20"/>
        </w:rPr>
        <w:t>such</w:t>
      </w:r>
      <w:r>
        <w:rPr>
          <w:sz w:val="20"/>
        </w:rPr>
        <w:t xml:space="preserve"> </w:t>
      </w:r>
      <w:r>
        <w:rPr>
          <w:w w:val="85"/>
          <w:sz w:val="20"/>
        </w:rPr>
        <w:t>as bananas</w:t>
      </w:r>
      <w:r>
        <w:rPr>
          <w:sz w:val="20"/>
        </w:rPr>
        <w:t xml:space="preserve"> </w:t>
      </w:r>
      <w:r>
        <w:rPr>
          <w:w w:val="85"/>
          <w:sz w:val="20"/>
        </w:rPr>
        <w:t>in</w:t>
      </w:r>
      <w:r>
        <w:rPr>
          <w:sz w:val="20"/>
        </w:rPr>
        <w:t xml:space="preserve"> </w:t>
      </w:r>
      <w:r>
        <w:rPr>
          <w:w w:val="85"/>
          <w:sz w:val="20"/>
        </w:rPr>
        <w:t>Bushenyi,</w:t>
      </w:r>
      <w:r>
        <w:rPr>
          <w:sz w:val="20"/>
        </w:rPr>
        <w:t xml:space="preserve"> </w:t>
      </w:r>
      <w:r>
        <w:rPr>
          <w:w w:val="85"/>
          <w:sz w:val="20"/>
        </w:rPr>
        <w:t>Masaka</w:t>
      </w:r>
      <w:r>
        <w:rPr>
          <w:spacing w:val="40"/>
          <w:sz w:val="20"/>
        </w:rPr>
        <w:t xml:space="preserve"> </w:t>
      </w:r>
      <w:r>
        <w:rPr>
          <w:w w:val="85"/>
          <w:sz w:val="20"/>
        </w:rPr>
        <w:t>and Mbale. And even production is made low as</w:t>
      </w:r>
      <w:r>
        <w:rPr>
          <w:sz w:val="20"/>
        </w:rPr>
        <w:t xml:space="preserve"> </w:t>
      </w:r>
      <w:r>
        <w:rPr>
          <w:w w:val="85"/>
          <w:sz w:val="20"/>
        </w:rPr>
        <w:t>the</w:t>
      </w:r>
      <w:r>
        <w:rPr>
          <w:spacing w:val="-4"/>
          <w:w w:val="85"/>
          <w:sz w:val="20"/>
        </w:rPr>
        <w:t xml:space="preserve"> </w:t>
      </w:r>
      <w:r>
        <w:rPr>
          <w:w w:val="85"/>
          <w:sz w:val="20"/>
        </w:rPr>
        <w:t>surplus</w:t>
      </w:r>
      <w:r>
        <w:rPr>
          <w:spacing w:val="-4"/>
          <w:w w:val="85"/>
          <w:sz w:val="20"/>
        </w:rPr>
        <w:t xml:space="preserve"> </w:t>
      </w:r>
      <w:r>
        <w:rPr>
          <w:w w:val="85"/>
          <w:sz w:val="20"/>
        </w:rPr>
        <w:t>output</w:t>
      </w:r>
      <w:r>
        <w:rPr>
          <w:spacing w:val="-4"/>
          <w:w w:val="85"/>
          <w:sz w:val="20"/>
        </w:rPr>
        <w:t xml:space="preserve"> </w:t>
      </w:r>
      <w:r>
        <w:rPr>
          <w:w w:val="85"/>
          <w:sz w:val="20"/>
        </w:rPr>
        <w:t>is</w:t>
      </w:r>
      <w:r>
        <w:rPr>
          <w:spacing w:val="-5"/>
          <w:w w:val="85"/>
          <w:sz w:val="20"/>
        </w:rPr>
        <w:t xml:space="preserve"> </w:t>
      </w:r>
      <w:r>
        <w:rPr>
          <w:w w:val="85"/>
          <w:sz w:val="20"/>
        </w:rPr>
        <w:t>not</w:t>
      </w:r>
      <w:r>
        <w:rPr>
          <w:spacing w:val="-4"/>
          <w:w w:val="85"/>
          <w:sz w:val="20"/>
        </w:rPr>
        <w:t xml:space="preserve"> </w:t>
      </w:r>
      <w:r>
        <w:rPr>
          <w:w w:val="85"/>
          <w:sz w:val="20"/>
        </w:rPr>
        <w:t>easily</w:t>
      </w:r>
      <w:r>
        <w:rPr>
          <w:spacing w:val="-5"/>
          <w:w w:val="85"/>
          <w:sz w:val="20"/>
        </w:rPr>
        <w:t xml:space="preserve"> </w:t>
      </w:r>
      <w:r>
        <w:rPr>
          <w:w w:val="85"/>
          <w:sz w:val="20"/>
        </w:rPr>
        <w:t>marketed.</w:t>
      </w:r>
    </w:p>
    <w:p w:rsidR="00E5575B" w:rsidRDefault="00D512E5">
      <w:pPr>
        <w:pStyle w:val="ListParagraph"/>
        <w:numPr>
          <w:ilvl w:val="0"/>
          <w:numId w:val="66"/>
        </w:numPr>
        <w:tabs>
          <w:tab w:val="left" w:pos="790"/>
        </w:tabs>
        <w:spacing w:line="242" w:lineRule="auto"/>
        <w:ind w:right="626" w:firstLine="0"/>
        <w:jc w:val="both"/>
        <w:rPr>
          <w:rFonts w:ascii="Arial"/>
          <w:b/>
          <w:sz w:val="18"/>
        </w:rPr>
      </w:pPr>
      <w:r>
        <w:rPr>
          <w:rFonts w:ascii="Arial"/>
          <w:b/>
          <w:w w:val="80"/>
          <w:sz w:val="20"/>
        </w:rPr>
        <w:t>Emphasis on production of cash and export Crops</w:t>
      </w:r>
      <w:r>
        <w:rPr>
          <w:rFonts w:ascii="Arial"/>
          <w:b/>
          <w:sz w:val="20"/>
        </w:rPr>
        <w:t xml:space="preserve"> </w:t>
      </w:r>
      <w:r>
        <w:rPr>
          <w:w w:val="80"/>
          <w:sz w:val="20"/>
        </w:rPr>
        <w:t>such</w:t>
      </w:r>
      <w:r>
        <w:rPr>
          <w:sz w:val="20"/>
        </w:rPr>
        <w:t xml:space="preserve"> </w:t>
      </w:r>
      <w:r>
        <w:rPr>
          <w:w w:val="80"/>
          <w:sz w:val="20"/>
        </w:rPr>
        <w:t>as</w:t>
      </w:r>
      <w:r>
        <w:rPr>
          <w:sz w:val="20"/>
        </w:rPr>
        <w:t xml:space="preserve"> </w:t>
      </w:r>
      <w:r>
        <w:rPr>
          <w:w w:val="80"/>
          <w:sz w:val="20"/>
        </w:rPr>
        <w:t>coffee</w:t>
      </w:r>
      <w:r>
        <w:rPr>
          <w:sz w:val="20"/>
        </w:rPr>
        <w:t xml:space="preserve"> </w:t>
      </w:r>
      <w:r>
        <w:rPr>
          <w:w w:val="80"/>
          <w:sz w:val="20"/>
        </w:rPr>
        <w:t>in</w:t>
      </w:r>
      <w:r>
        <w:rPr>
          <w:sz w:val="20"/>
        </w:rPr>
        <w:t xml:space="preserve"> </w:t>
      </w:r>
      <w:r>
        <w:rPr>
          <w:w w:val="80"/>
          <w:sz w:val="20"/>
        </w:rPr>
        <w:t>Mbale</w:t>
      </w:r>
      <w:r>
        <w:rPr>
          <w:sz w:val="20"/>
        </w:rPr>
        <w:t xml:space="preserve"> </w:t>
      </w:r>
      <w:r>
        <w:rPr>
          <w:w w:val="80"/>
          <w:sz w:val="20"/>
        </w:rPr>
        <w:t>and</w:t>
      </w:r>
      <w:r>
        <w:rPr>
          <w:sz w:val="20"/>
        </w:rPr>
        <w:t xml:space="preserve"> </w:t>
      </w:r>
      <w:r>
        <w:rPr>
          <w:w w:val="80"/>
          <w:sz w:val="20"/>
        </w:rPr>
        <w:t>Masaka, cotton</w:t>
      </w:r>
      <w:r>
        <w:rPr>
          <w:sz w:val="20"/>
        </w:rPr>
        <w:t xml:space="preserve"> </w:t>
      </w:r>
      <w:r>
        <w:rPr>
          <w:w w:val="80"/>
          <w:sz w:val="20"/>
        </w:rPr>
        <w:t>in</w:t>
      </w:r>
      <w:r>
        <w:rPr>
          <w:sz w:val="20"/>
        </w:rPr>
        <w:t xml:space="preserve"> </w:t>
      </w:r>
      <w:r>
        <w:rPr>
          <w:w w:val="80"/>
          <w:sz w:val="20"/>
        </w:rPr>
        <w:t>Lira</w:t>
      </w:r>
      <w:r>
        <w:rPr>
          <w:sz w:val="20"/>
        </w:rPr>
        <w:t xml:space="preserve"> </w:t>
      </w:r>
      <w:r>
        <w:rPr>
          <w:w w:val="80"/>
          <w:sz w:val="20"/>
        </w:rPr>
        <w:t>and</w:t>
      </w:r>
      <w:r>
        <w:rPr>
          <w:sz w:val="20"/>
        </w:rPr>
        <w:t xml:space="preserve"> </w:t>
      </w:r>
      <w:r>
        <w:rPr>
          <w:w w:val="80"/>
          <w:sz w:val="20"/>
        </w:rPr>
        <w:t>Gulu,</w:t>
      </w:r>
      <w:r>
        <w:rPr>
          <w:sz w:val="20"/>
        </w:rPr>
        <w:t xml:space="preserve"> </w:t>
      </w:r>
      <w:r>
        <w:rPr>
          <w:w w:val="80"/>
          <w:sz w:val="20"/>
        </w:rPr>
        <w:t>tea</w:t>
      </w:r>
      <w:r>
        <w:rPr>
          <w:sz w:val="20"/>
        </w:rPr>
        <w:t xml:space="preserve"> </w:t>
      </w:r>
      <w:r>
        <w:rPr>
          <w:w w:val="80"/>
          <w:sz w:val="20"/>
        </w:rPr>
        <w:t>in Kabarole</w:t>
      </w:r>
      <w:r>
        <w:rPr>
          <w:sz w:val="20"/>
        </w:rPr>
        <w:t xml:space="preserve"> </w:t>
      </w:r>
      <w:r>
        <w:rPr>
          <w:w w:val="80"/>
          <w:sz w:val="20"/>
        </w:rPr>
        <w:t>and</w:t>
      </w:r>
      <w:r>
        <w:rPr>
          <w:sz w:val="20"/>
        </w:rPr>
        <w:t xml:space="preserve"> </w:t>
      </w:r>
      <w:r>
        <w:rPr>
          <w:w w:val="80"/>
          <w:sz w:val="20"/>
        </w:rPr>
        <w:t>Mubende and tobacco in Nebbi and Arua by the British colonial agricultural policies gave undue prominence in Uganda at the expense of</w:t>
      </w:r>
      <w:r>
        <w:rPr>
          <w:sz w:val="20"/>
        </w:rPr>
        <w:t xml:space="preserve"> </w:t>
      </w:r>
      <w:r>
        <w:rPr>
          <w:w w:val="80"/>
          <w:sz w:val="20"/>
        </w:rPr>
        <w:t xml:space="preserve">food crop production </w:t>
      </w:r>
      <w:r>
        <w:rPr>
          <w:w w:val="85"/>
          <w:sz w:val="20"/>
        </w:rPr>
        <w:t>which consequently</w:t>
      </w:r>
      <w:r>
        <w:rPr>
          <w:spacing w:val="-3"/>
          <w:w w:val="85"/>
          <w:sz w:val="20"/>
        </w:rPr>
        <w:t xml:space="preserve"> </w:t>
      </w:r>
      <w:r>
        <w:rPr>
          <w:w w:val="85"/>
          <w:sz w:val="20"/>
        </w:rPr>
        <w:t>made plenty</w:t>
      </w:r>
      <w:r>
        <w:rPr>
          <w:spacing w:val="-1"/>
          <w:w w:val="85"/>
          <w:sz w:val="20"/>
        </w:rPr>
        <w:t xml:space="preserve"> </w:t>
      </w:r>
      <w:r>
        <w:rPr>
          <w:w w:val="85"/>
          <w:sz w:val="20"/>
        </w:rPr>
        <w:t>of</w:t>
      </w:r>
      <w:r>
        <w:rPr>
          <w:spacing w:val="-2"/>
          <w:w w:val="85"/>
          <w:sz w:val="20"/>
        </w:rPr>
        <w:t xml:space="preserve"> </w:t>
      </w:r>
      <w:r>
        <w:rPr>
          <w:w w:val="85"/>
          <w:sz w:val="20"/>
        </w:rPr>
        <w:t>land</w:t>
      </w:r>
      <w:r>
        <w:rPr>
          <w:spacing w:val="-1"/>
          <w:w w:val="85"/>
          <w:sz w:val="20"/>
        </w:rPr>
        <w:t xml:space="preserve"> </w:t>
      </w:r>
      <w:r>
        <w:rPr>
          <w:w w:val="85"/>
          <w:sz w:val="20"/>
        </w:rPr>
        <w:t>to</w:t>
      </w:r>
      <w:r>
        <w:rPr>
          <w:spacing w:val="-2"/>
          <w:w w:val="85"/>
          <w:sz w:val="20"/>
        </w:rPr>
        <w:t xml:space="preserve"> </w:t>
      </w:r>
      <w:r>
        <w:rPr>
          <w:w w:val="85"/>
          <w:sz w:val="20"/>
        </w:rPr>
        <w:t>be</w:t>
      </w:r>
      <w:r>
        <w:rPr>
          <w:spacing w:val="-1"/>
          <w:w w:val="85"/>
          <w:sz w:val="20"/>
        </w:rPr>
        <w:t xml:space="preserve"> </w:t>
      </w:r>
      <w:r>
        <w:rPr>
          <w:w w:val="85"/>
          <w:sz w:val="20"/>
        </w:rPr>
        <w:t>devoted to</w:t>
      </w:r>
      <w:r>
        <w:rPr>
          <w:spacing w:val="-6"/>
          <w:w w:val="85"/>
          <w:sz w:val="20"/>
        </w:rPr>
        <w:t xml:space="preserve"> </w:t>
      </w:r>
      <w:r>
        <w:rPr>
          <w:w w:val="85"/>
          <w:sz w:val="20"/>
        </w:rPr>
        <w:t>the</w:t>
      </w:r>
      <w:r>
        <w:rPr>
          <w:spacing w:val="-5"/>
          <w:w w:val="85"/>
          <w:sz w:val="20"/>
        </w:rPr>
        <w:t xml:space="preserve"> </w:t>
      </w:r>
      <w:r>
        <w:rPr>
          <w:w w:val="85"/>
          <w:sz w:val="20"/>
        </w:rPr>
        <w:t>cultivation</w:t>
      </w:r>
      <w:r>
        <w:rPr>
          <w:spacing w:val="-5"/>
          <w:w w:val="85"/>
          <w:sz w:val="20"/>
        </w:rPr>
        <w:t xml:space="preserve"> </w:t>
      </w:r>
      <w:r>
        <w:rPr>
          <w:w w:val="85"/>
          <w:sz w:val="20"/>
        </w:rPr>
        <w:t>of</w:t>
      </w:r>
      <w:r>
        <w:rPr>
          <w:spacing w:val="-6"/>
          <w:w w:val="85"/>
          <w:sz w:val="20"/>
        </w:rPr>
        <w:t xml:space="preserve"> </w:t>
      </w:r>
      <w:r>
        <w:rPr>
          <w:w w:val="85"/>
          <w:sz w:val="20"/>
        </w:rPr>
        <w:t>cash</w:t>
      </w:r>
      <w:r>
        <w:rPr>
          <w:spacing w:val="-5"/>
          <w:w w:val="85"/>
          <w:sz w:val="20"/>
        </w:rPr>
        <w:t xml:space="preserve"> </w:t>
      </w:r>
      <w:r>
        <w:rPr>
          <w:w w:val="85"/>
          <w:sz w:val="20"/>
        </w:rPr>
        <w:t>crop</w:t>
      </w:r>
      <w:r>
        <w:rPr>
          <w:spacing w:val="-5"/>
          <w:w w:val="85"/>
          <w:sz w:val="20"/>
        </w:rPr>
        <w:t xml:space="preserve"> </w:t>
      </w:r>
      <w:r>
        <w:rPr>
          <w:w w:val="85"/>
          <w:sz w:val="20"/>
        </w:rPr>
        <w:t>leaving</w:t>
      </w:r>
      <w:r>
        <w:rPr>
          <w:spacing w:val="-6"/>
          <w:w w:val="85"/>
          <w:sz w:val="20"/>
        </w:rPr>
        <w:t xml:space="preserve"> </w:t>
      </w:r>
      <w:r>
        <w:rPr>
          <w:w w:val="85"/>
          <w:sz w:val="20"/>
        </w:rPr>
        <w:t>very</w:t>
      </w:r>
      <w:r>
        <w:rPr>
          <w:spacing w:val="-5"/>
          <w:w w:val="85"/>
          <w:sz w:val="20"/>
        </w:rPr>
        <w:t xml:space="preserve"> </w:t>
      </w:r>
      <w:r>
        <w:rPr>
          <w:w w:val="85"/>
          <w:sz w:val="20"/>
        </w:rPr>
        <w:t>little</w:t>
      </w:r>
      <w:r>
        <w:rPr>
          <w:spacing w:val="-5"/>
          <w:w w:val="85"/>
          <w:sz w:val="20"/>
        </w:rPr>
        <w:t xml:space="preserve"> </w:t>
      </w:r>
      <w:r>
        <w:rPr>
          <w:w w:val="85"/>
          <w:sz w:val="20"/>
        </w:rPr>
        <w:t>land</w:t>
      </w:r>
      <w:r>
        <w:rPr>
          <w:spacing w:val="-5"/>
          <w:w w:val="85"/>
          <w:sz w:val="20"/>
        </w:rPr>
        <w:t xml:space="preserve"> </w:t>
      </w:r>
      <w:r>
        <w:rPr>
          <w:w w:val="85"/>
          <w:sz w:val="20"/>
        </w:rPr>
        <w:t xml:space="preserve">for cultivation of food crops thus food </w:t>
      </w:r>
      <w:r>
        <w:rPr>
          <w:spacing w:val="-2"/>
          <w:w w:val="90"/>
          <w:sz w:val="20"/>
        </w:rPr>
        <w:t>shortages.</w:t>
      </w:r>
    </w:p>
    <w:p w:rsidR="00E5575B" w:rsidRDefault="00D512E5">
      <w:pPr>
        <w:pStyle w:val="ListParagraph"/>
        <w:numPr>
          <w:ilvl w:val="0"/>
          <w:numId w:val="66"/>
        </w:numPr>
        <w:tabs>
          <w:tab w:val="left" w:pos="890"/>
        </w:tabs>
        <w:spacing w:line="242" w:lineRule="auto"/>
        <w:ind w:right="630" w:firstLine="0"/>
        <w:jc w:val="both"/>
        <w:rPr>
          <w:rFonts w:ascii="Arial"/>
          <w:b/>
          <w:sz w:val="20"/>
        </w:rPr>
      </w:pPr>
      <w:r>
        <w:rPr>
          <w:w w:val="80"/>
          <w:sz w:val="20"/>
        </w:rPr>
        <w:t>In</w:t>
      </w:r>
      <w:r>
        <w:rPr>
          <w:spacing w:val="16"/>
          <w:sz w:val="20"/>
        </w:rPr>
        <w:t xml:space="preserve"> </w:t>
      </w:r>
      <w:r>
        <w:rPr>
          <w:w w:val="80"/>
          <w:sz w:val="20"/>
        </w:rPr>
        <w:t>Uganda,</w:t>
      </w:r>
      <w:r>
        <w:rPr>
          <w:spacing w:val="16"/>
          <w:sz w:val="20"/>
        </w:rPr>
        <w:t xml:space="preserve"> </w:t>
      </w:r>
      <w:r>
        <w:rPr>
          <w:w w:val="80"/>
          <w:sz w:val="20"/>
        </w:rPr>
        <w:t>the</w:t>
      </w:r>
      <w:r>
        <w:rPr>
          <w:spacing w:val="20"/>
          <w:sz w:val="20"/>
        </w:rPr>
        <w:t xml:space="preserve"> </w:t>
      </w:r>
      <w:r>
        <w:rPr>
          <w:rFonts w:ascii="Arial"/>
          <w:b/>
          <w:w w:val="80"/>
          <w:sz w:val="20"/>
        </w:rPr>
        <w:t>nature</w:t>
      </w:r>
      <w:r>
        <w:rPr>
          <w:rFonts w:ascii="Arial"/>
          <w:b/>
          <w:sz w:val="20"/>
        </w:rPr>
        <w:t xml:space="preserve"> </w:t>
      </w:r>
      <w:r>
        <w:rPr>
          <w:rFonts w:ascii="Arial"/>
          <w:b/>
          <w:w w:val="80"/>
          <w:sz w:val="20"/>
        </w:rPr>
        <w:t>of</w:t>
      </w:r>
      <w:r>
        <w:rPr>
          <w:rFonts w:ascii="Arial"/>
          <w:b/>
          <w:spacing w:val="20"/>
          <w:sz w:val="20"/>
        </w:rPr>
        <w:t xml:space="preserve"> </w:t>
      </w:r>
      <w:r>
        <w:rPr>
          <w:rFonts w:ascii="Arial"/>
          <w:b/>
          <w:w w:val="80"/>
          <w:sz w:val="20"/>
        </w:rPr>
        <w:t>agricultural</w:t>
      </w:r>
      <w:r>
        <w:rPr>
          <w:rFonts w:ascii="Arial"/>
          <w:b/>
          <w:sz w:val="20"/>
        </w:rPr>
        <w:t xml:space="preserve"> </w:t>
      </w:r>
      <w:r>
        <w:rPr>
          <w:rFonts w:ascii="Arial"/>
          <w:b/>
          <w:w w:val="80"/>
          <w:sz w:val="20"/>
        </w:rPr>
        <w:t>production</w:t>
      </w:r>
      <w:r>
        <w:rPr>
          <w:rFonts w:ascii="Arial"/>
          <w:b/>
          <w:sz w:val="20"/>
        </w:rPr>
        <w:t xml:space="preserve"> </w:t>
      </w:r>
      <w:r>
        <w:rPr>
          <w:w w:val="80"/>
          <w:sz w:val="20"/>
        </w:rPr>
        <w:t>is</w:t>
      </w:r>
      <w:r>
        <w:rPr>
          <w:sz w:val="20"/>
        </w:rPr>
        <w:t xml:space="preserve"> </w:t>
      </w:r>
      <w:r>
        <w:rPr>
          <w:w w:val="80"/>
          <w:sz w:val="20"/>
        </w:rPr>
        <w:t>on</w:t>
      </w:r>
      <w:r>
        <w:rPr>
          <w:sz w:val="20"/>
        </w:rPr>
        <w:t xml:space="preserve"> </w:t>
      </w:r>
      <w:r>
        <w:rPr>
          <w:w w:val="80"/>
          <w:sz w:val="20"/>
        </w:rPr>
        <w:t>a</w:t>
      </w:r>
      <w:r>
        <w:rPr>
          <w:sz w:val="20"/>
        </w:rPr>
        <w:t xml:space="preserve"> </w:t>
      </w:r>
      <w:r>
        <w:rPr>
          <w:w w:val="80"/>
          <w:sz w:val="20"/>
        </w:rPr>
        <w:t>subsistence</w:t>
      </w:r>
      <w:r>
        <w:rPr>
          <w:sz w:val="20"/>
        </w:rPr>
        <w:t xml:space="preserve"> </w:t>
      </w:r>
      <w:r>
        <w:rPr>
          <w:w w:val="80"/>
          <w:sz w:val="20"/>
        </w:rPr>
        <w:t>basis</w:t>
      </w:r>
      <w:r>
        <w:rPr>
          <w:spacing w:val="16"/>
          <w:sz w:val="20"/>
        </w:rPr>
        <w:t xml:space="preserve"> </w:t>
      </w:r>
      <w:r>
        <w:rPr>
          <w:w w:val="80"/>
          <w:sz w:val="20"/>
        </w:rPr>
        <w:t>like</w:t>
      </w:r>
      <w:r>
        <w:rPr>
          <w:spacing w:val="20"/>
          <w:sz w:val="20"/>
        </w:rPr>
        <w:t xml:space="preserve"> </w:t>
      </w:r>
      <w:r>
        <w:rPr>
          <w:w w:val="80"/>
          <w:sz w:val="20"/>
        </w:rPr>
        <w:t>in</w:t>
      </w:r>
      <w:r>
        <w:rPr>
          <w:spacing w:val="16"/>
          <w:sz w:val="20"/>
        </w:rPr>
        <w:t xml:space="preserve"> </w:t>
      </w:r>
      <w:r>
        <w:rPr>
          <w:w w:val="80"/>
          <w:sz w:val="20"/>
        </w:rPr>
        <w:t>Mpigi</w:t>
      </w:r>
      <w:r>
        <w:rPr>
          <w:spacing w:val="16"/>
          <w:sz w:val="20"/>
        </w:rPr>
        <w:t xml:space="preserve"> </w:t>
      </w:r>
      <w:r>
        <w:rPr>
          <w:w w:val="80"/>
          <w:sz w:val="20"/>
        </w:rPr>
        <w:t>among</w:t>
      </w:r>
      <w:r>
        <w:rPr>
          <w:spacing w:val="16"/>
          <w:sz w:val="20"/>
        </w:rPr>
        <w:t xml:space="preserve"> </w:t>
      </w:r>
      <w:r>
        <w:rPr>
          <w:w w:val="80"/>
          <w:sz w:val="20"/>
        </w:rPr>
        <w:t>the</w:t>
      </w:r>
      <w:r>
        <w:rPr>
          <w:spacing w:val="20"/>
          <w:sz w:val="20"/>
        </w:rPr>
        <w:t xml:space="preserve"> </w:t>
      </w:r>
      <w:r>
        <w:rPr>
          <w:w w:val="80"/>
          <w:sz w:val="20"/>
        </w:rPr>
        <w:t>cassava</w:t>
      </w:r>
      <w:r>
        <w:rPr>
          <w:spacing w:val="20"/>
          <w:sz w:val="20"/>
        </w:rPr>
        <w:t xml:space="preserve"> </w:t>
      </w:r>
      <w:r>
        <w:rPr>
          <w:w w:val="80"/>
          <w:sz w:val="20"/>
        </w:rPr>
        <w:t>farmers,</w:t>
      </w:r>
      <w:r>
        <w:rPr>
          <w:spacing w:val="18"/>
          <w:sz w:val="20"/>
        </w:rPr>
        <w:t xml:space="preserve"> </w:t>
      </w:r>
      <w:r>
        <w:rPr>
          <w:w w:val="80"/>
          <w:sz w:val="20"/>
        </w:rPr>
        <w:t>Soroti</w:t>
      </w:r>
      <w:r>
        <w:rPr>
          <w:spacing w:val="18"/>
          <w:sz w:val="20"/>
        </w:rPr>
        <w:t xml:space="preserve"> </w:t>
      </w:r>
      <w:r>
        <w:rPr>
          <w:w w:val="80"/>
          <w:sz w:val="20"/>
        </w:rPr>
        <w:t>among</w:t>
      </w:r>
      <w:r>
        <w:rPr>
          <w:spacing w:val="20"/>
          <w:sz w:val="20"/>
        </w:rPr>
        <w:t xml:space="preserve"> </w:t>
      </w:r>
      <w:r>
        <w:rPr>
          <w:w w:val="80"/>
          <w:sz w:val="20"/>
        </w:rPr>
        <w:t>the</w:t>
      </w:r>
      <w:r>
        <w:rPr>
          <w:spacing w:val="20"/>
          <w:sz w:val="20"/>
        </w:rPr>
        <w:t xml:space="preserve"> </w:t>
      </w:r>
      <w:r>
        <w:rPr>
          <w:w w:val="80"/>
          <w:sz w:val="20"/>
        </w:rPr>
        <w:t xml:space="preserve">millet </w:t>
      </w:r>
      <w:r>
        <w:rPr>
          <w:w w:val="85"/>
          <w:sz w:val="20"/>
        </w:rPr>
        <w:t>and ground nut growers and Lira among the sorghum farmers</w:t>
      </w:r>
      <w:r>
        <w:rPr>
          <w:sz w:val="20"/>
        </w:rPr>
        <w:t xml:space="preserve"> </w:t>
      </w:r>
      <w:r>
        <w:rPr>
          <w:w w:val="85"/>
          <w:sz w:val="20"/>
        </w:rPr>
        <w:t>under shifting cultivation and bush</w:t>
      </w:r>
      <w:r>
        <w:rPr>
          <w:spacing w:val="10"/>
          <w:w w:val="85"/>
          <w:sz w:val="20"/>
        </w:rPr>
        <w:t xml:space="preserve"> fallowing </w:t>
      </w:r>
      <w:r>
        <w:rPr>
          <w:spacing w:val="9"/>
          <w:w w:val="85"/>
          <w:sz w:val="20"/>
        </w:rPr>
        <w:t xml:space="preserve">where </w:t>
      </w:r>
      <w:r>
        <w:rPr>
          <w:w w:val="85"/>
          <w:sz w:val="20"/>
        </w:rPr>
        <w:t>production is mainly for home</w:t>
      </w:r>
      <w:r>
        <w:rPr>
          <w:spacing w:val="-4"/>
          <w:w w:val="85"/>
          <w:sz w:val="20"/>
        </w:rPr>
        <w:t xml:space="preserve"> </w:t>
      </w:r>
      <w:r>
        <w:rPr>
          <w:w w:val="85"/>
          <w:sz w:val="20"/>
        </w:rPr>
        <w:t>consumption and little</w:t>
      </w:r>
      <w:r>
        <w:rPr>
          <w:spacing w:val="-1"/>
          <w:w w:val="85"/>
          <w:sz w:val="20"/>
        </w:rPr>
        <w:t xml:space="preserve"> </w:t>
      </w:r>
      <w:r>
        <w:rPr>
          <w:w w:val="85"/>
          <w:sz w:val="20"/>
        </w:rPr>
        <w:t>if any is sold which has limited food production resulting in</w:t>
      </w:r>
      <w:r>
        <w:rPr>
          <w:sz w:val="20"/>
        </w:rPr>
        <w:t xml:space="preserve"> </w:t>
      </w:r>
      <w:r>
        <w:rPr>
          <w:w w:val="85"/>
          <w:sz w:val="20"/>
        </w:rPr>
        <w:t>food</w:t>
      </w:r>
      <w:r>
        <w:rPr>
          <w:spacing w:val="-6"/>
          <w:w w:val="85"/>
          <w:sz w:val="20"/>
        </w:rPr>
        <w:t xml:space="preserve"> </w:t>
      </w:r>
      <w:r>
        <w:rPr>
          <w:w w:val="85"/>
          <w:sz w:val="20"/>
        </w:rPr>
        <w:t>shortages</w:t>
      </w:r>
      <w:r>
        <w:rPr>
          <w:spacing w:val="-5"/>
          <w:w w:val="85"/>
          <w:sz w:val="20"/>
        </w:rPr>
        <w:t xml:space="preserve"> </w:t>
      </w:r>
      <w:r>
        <w:rPr>
          <w:w w:val="85"/>
          <w:sz w:val="20"/>
        </w:rPr>
        <w:t>and</w:t>
      </w:r>
      <w:r>
        <w:rPr>
          <w:spacing w:val="-5"/>
          <w:w w:val="85"/>
          <w:sz w:val="20"/>
        </w:rPr>
        <w:t xml:space="preserve"> </w:t>
      </w:r>
      <w:r>
        <w:rPr>
          <w:w w:val="85"/>
          <w:sz w:val="20"/>
        </w:rPr>
        <w:t>famine.</w:t>
      </w:r>
    </w:p>
    <w:p w:rsidR="00E5575B" w:rsidRDefault="00D512E5">
      <w:pPr>
        <w:pStyle w:val="ListParagraph"/>
        <w:numPr>
          <w:ilvl w:val="0"/>
          <w:numId w:val="66"/>
        </w:numPr>
        <w:tabs>
          <w:tab w:val="left" w:pos="900"/>
        </w:tabs>
        <w:spacing w:line="242" w:lineRule="auto"/>
        <w:ind w:right="627" w:firstLine="0"/>
        <w:jc w:val="both"/>
        <w:rPr>
          <w:rFonts w:ascii="Arial"/>
          <w:b/>
          <w:sz w:val="20"/>
        </w:rPr>
      </w:pPr>
      <w:r>
        <w:rPr>
          <w:rFonts w:ascii="Arial"/>
          <w:b/>
          <w:w w:val="80"/>
          <w:sz w:val="20"/>
        </w:rPr>
        <w:t xml:space="preserve">Low levels of technology </w:t>
      </w:r>
      <w:r>
        <w:rPr>
          <w:w w:val="80"/>
          <w:sz w:val="20"/>
        </w:rPr>
        <w:t>limit large scale food production. In Uganda, areas prone to drought such as Nakasongola,</w:t>
      </w:r>
      <w:r>
        <w:rPr>
          <w:sz w:val="20"/>
        </w:rPr>
        <w:t xml:space="preserve"> </w:t>
      </w:r>
      <w:r>
        <w:rPr>
          <w:w w:val="80"/>
          <w:sz w:val="20"/>
        </w:rPr>
        <w:t>Kaabong</w:t>
      </w:r>
      <w:r>
        <w:rPr>
          <w:sz w:val="20"/>
        </w:rPr>
        <w:t xml:space="preserve"> </w:t>
      </w:r>
      <w:r>
        <w:rPr>
          <w:w w:val="80"/>
          <w:sz w:val="20"/>
        </w:rPr>
        <w:t>and</w:t>
      </w:r>
      <w:r>
        <w:rPr>
          <w:sz w:val="20"/>
        </w:rPr>
        <w:t xml:space="preserve"> </w:t>
      </w:r>
      <w:r>
        <w:rPr>
          <w:w w:val="80"/>
          <w:sz w:val="20"/>
        </w:rPr>
        <w:t>Katakwi</w:t>
      </w:r>
      <w:r>
        <w:rPr>
          <w:sz w:val="20"/>
        </w:rPr>
        <w:t xml:space="preserve"> </w:t>
      </w:r>
      <w:r>
        <w:rPr>
          <w:w w:val="80"/>
          <w:sz w:val="20"/>
        </w:rPr>
        <w:t xml:space="preserve">and </w:t>
      </w:r>
      <w:r>
        <w:rPr>
          <w:w w:val="85"/>
          <w:sz w:val="20"/>
        </w:rPr>
        <w:t>others have failed to apply the advance technology to eliminate water shortages by either cloud seeding, rain making or sprinkling irrigation to increase</w:t>
      </w:r>
      <w:r>
        <w:rPr>
          <w:spacing w:val="-6"/>
          <w:w w:val="85"/>
          <w:sz w:val="20"/>
        </w:rPr>
        <w:t xml:space="preserve"> </w:t>
      </w:r>
      <w:r>
        <w:rPr>
          <w:w w:val="85"/>
          <w:sz w:val="20"/>
        </w:rPr>
        <w:t>food</w:t>
      </w:r>
      <w:r>
        <w:rPr>
          <w:spacing w:val="6"/>
          <w:sz w:val="20"/>
        </w:rPr>
        <w:t xml:space="preserve"> </w:t>
      </w:r>
      <w:r>
        <w:rPr>
          <w:w w:val="85"/>
          <w:sz w:val="20"/>
        </w:rPr>
        <w:t>production</w:t>
      </w:r>
      <w:r>
        <w:rPr>
          <w:spacing w:val="-5"/>
          <w:w w:val="85"/>
          <w:sz w:val="20"/>
        </w:rPr>
        <w:t xml:space="preserve"> </w:t>
      </w:r>
      <w:r>
        <w:rPr>
          <w:w w:val="85"/>
          <w:sz w:val="20"/>
        </w:rPr>
        <w:t>thus</w:t>
      </w:r>
      <w:r>
        <w:rPr>
          <w:spacing w:val="-5"/>
          <w:w w:val="85"/>
          <w:sz w:val="20"/>
        </w:rPr>
        <w:t xml:space="preserve"> </w:t>
      </w:r>
      <w:r>
        <w:rPr>
          <w:w w:val="85"/>
          <w:sz w:val="20"/>
        </w:rPr>
        <w:t>famine.</w:t>
      </w:r>
      <w:r>
        <w:rPr>
          <w:spacing w:val="-6"/>
          <w:w w:val="85"/>
          <w:sz w:val="20"/>
        </w:rPr>
        <w:t xml:space="preserve"> </w:t>
      </w:r>
      <w:r>
        <w:rPr>
          <w:w w:val="85"/>
          <w:sz w:val="20"/>
        </w:rPr>
        <w:t>And</w:t>
      </w:r>
      <w:r>
        <w:rPr>
          <w:spacing w:val="-5"/>
          <w:w w:val="85"/>
          <w:sz w:val="20"/>
        </w:rPr>
        <w:t xml:space="preserve"> </w:t>
      </w:r>
      <w:r>
        <w:rPr>
          <w:w w:val="85"/>
          <w:sz w:val="20"/>
        </w:rPr>
        <w:t>even</w:t>
      </w:r>
      <w:r>
        <w:rPr>
          <w:spacing w:val="-5"/>
          <w:w w:val="85"/>
          <w:sz w:val="20"/>
        </w:rPr>
        <w:t xml:space="preserve"> </w:t>
      </w:r>
      <w:r>
        <w:rPr>
          <w:w w:val="85"/>
          <w:sz w:val="20"/>
        </w:rPr>
        <w:t>such</w:t>
      </w:r>
      <w:r>
        <w:rPr>
          <w:spacing w:val="-6"/>
          <w:w w:val="85"/>
          <w:sz w:val="20"/>
        </w:rPr>
        <w:t xml:space="preserve"> </w:t>
      </w:r>
      <w:r>
        <w:rPr>
          <w:w w:val="85"/>
          <w:sz w:val="20"/>
        </w:rPr>
        <w:t>technology</w:t>
      </w:r>
      <w:r>
        <w:rPr>
          <w:spacing w:val="-5"/>
          <w:w w:val="85"/>
          <w:sz w:val="20"/>
        </w:rPr>
        <w:t xml:space="preserve"> </w:t>
      </w:r>
      <w:r>
        <w:rPr>
          <w:w w:val="85"/>
          <w:sz w:val="20"/>
        </w:rPr>
        <w:t>in</w:t>
      </w:r>
      <w:r>
        <w:rPr>
          <w:spacing w:val="-5"/>
          <w:w w:val="85"/>
          <w:sz w:val="20"/>
        </w:rPr>
        <w:t xml:space="preserve"> </w:t>
      </w:r>
      <w:r>
        <w:rPr>
          <w:w w:val="85"/>
          <w:sz w:val="20"/>
        </w:rPr>
        <w:t>Uganda</w:t>
      </w:r>
      <w:r>
        <w:rPr>
          <w:spacing w:val="-6"/>
          <w:w w:val="85"/>
          <w:sz w:val="20"/>
        </w:rPr>
        <w:t xml:space="preserve"> </w:t>
      </w:r>
      <w:r>
        <w:rPr>
          <w:w w:val="85"/>
          <w:sz w:val="20"/>
        </w:rPr>
        <w:t>is</w:t>
      </w:r>
      <w:r>
        <w:rPr>
          <w:spacing w:val="-5"/>
          <w:w w:val="85"/>
          <w:sz w:val="20"/>
        </w:rPr>
        <w:t xml:space="preserve"> </w:t>
      </w:r>
      <w:r>
        <w:rPr>
          <w:w w:val="85"/>
          <w:sz w:val="20"/>
        </w:rPr>
        <w:t>limit</w:t>
      </w:r>
    </w:p>
    <w:p w:rsidR="00E5575B" w:rsidRDefault="00D512E5">
      <w:pPr>
        <w:pStyle w:val="ListParagraph"/>
        <w:numPr>
          <w:ilvl w:val="0"/>
          <w:numId w:val="66"/>
        </w:numPr>
        <w:tabs>
          <w:tab w:val="left" w:pos="951"/>
        </w:tabs>
        <w:spacing w:line="244" w:lineRule="auto"/>
        <w:ind w:right="622" w:firstLine="0"/>
        <w:jc w:val="both"/>
        <w:rPr>
          <w:rFonts w:ascii="Arial"/>
          <w:b/>
          <w:sz w:val="20"/>
        </w:rPr>
      </w:pPr>
      <w:r>
        <w:rPr>
          <w:w w:val="80"/>
          <w:sz w:val="20"/>
        </w:rPr>
        <w:t>Many Ugandan towns such as Mbarara, Mbale, Fort Portal,</w:t>
      </w:r>
      <w:r>
        <w:rPr>
          <w:sz w:val="20"/>
        </w:rPr>
        <w:t xml:space="preserve"> </w:t>
      </w:r>
      <w:r>
        <w:rPr>
          <w:w w:val="80"/>
          <w:sz w:val="20"/>
        </w:rPr>
        <w:t>Kampala, Jinja and others</w:t>
      </w:r>
      <w:r>
        <w:rPr>
          <w:sz w:val="20"/>
        </w:rPr>
        <w:t xml:space="preserve"> </w:t>
      </w:r>
      <w:r>
        <w:rPr>
          <w:w w:val="80"/>
          <w:sz w:val="20"/>
        </w:rPr>
        <w:t xml:space="preserve">are growing rapidly due to </w:t>
      </w:r>
      <w:r>
        <w:rPr>
          <w:rFonts w:ascii="Arial"/>
          <w:b/>
          <w:w w:val="80"/>
          <w:sz w:val="20"/>
        </w:rPr>
        <w:t xml:space="preserve">rural urban migration </w:t>
      </w:r>
      <w:r>
        <w:rPr>
          <w:w w:val="80"/>
          <w:sz w:val="20"/>
        </w:rPr>
        <w:t>which</w:t>
      </w:r>
      <w:r>
        <w:rPr>
          <w:sz w:val="20"/>
        </w:rPr>
        <w:t xml:space="preserve"> </w:t>
      </w:r>
      <w:r>
        <w:rPr>
          <w:w w:val="80"/>
          <w:sz w:val="20"/>
        </w:rPr>
        <w:t xml:space="preserve">has </w:t>
      </w:r>
      <w:r>
        <w:rPr>
          <w:w w:val="85"/>
          <w:sz w:val="20"/>
        </w:rPr>
        <w:t>made</w:t>
      </w:r>
      <w:r>
        <w:rPr>
          <w:spacing w:val="-2"/>
          <w:w w:val="85"/>
          <w:sz w:val="20"/>
        </w:rPr>
        <w:t xml:space="preserve"> </w:t>
      </w:r>
      <w:r>
        <w:rPr>
          <w:w w:val="85"/>
          <w:sz w:val="20"/>
        </w:rPr>
        <w:t>the</w:t>
      </w:r>
      <w:r>
        <w:rPr>
          <w:spacing w:val="-2"/>
          <w:w w:val="85"/>
          <w:sz w:val="20"/>
        </w:rPr>
        <w:t xml:space="preserve"> </w:t>
      </w:r>
      <w:r>
        <w:rPr>
          <w:w w:val="85"/>
          <w:sz w:val="20"/>
        </w:rPr>
        <w:t>young</w:t>
      </w:r>
      <w:r>
        <w:rPr>
          <w:spacing w:val="-2"/>
          <w:w w:val="85"/>
          <w:sz w:val="20"/>
        </w:rPr>
        <w:t xml:space="preserve"> </w:t>
      </w:r>
      <w:r>
        <w:rPr>
          <w:w w:val="85"/>
          <w:sz w:val="20"/>
        </w:rPr>
        <w:t>able-bodied</w:t>
      </w:r>
      <w:r>
        <w:rPr>
          <w:spacing w:val="-1"/>
          <w:w w:val="85"/>
          <w:sz w:val="20"/>
        </w:rPr>
        <w:t xml:space="preserve"> </w:t>
      </w:r>
      <w:r>
        <w:rPr>
          <w:w w:val="85"/>
          <w:sz w:val="20"/>
        </w:rPr>
        <w:t>people</w:t>
      </w:r>
      <w:r>
        <w:rPr>
          <w:spacing w:val="-1"/>
          <w:w w:val="85"/>
          <w:sz w:val="20"/>
        </w:rPr>
        <w:t xml:space="preserve"> </w:t>
      </w:r>
      <w:r>
        <w:rPr>
          <w:w w:val="85"/>
          <w:sz w:val="20"/>
        </w:rPr>
        <w:t>to</w:t>
      </w:r>
      <w:r>
        <w:rPr>
          <w:spacing w:val="-1"/>
          <w:w w:val="85"/>
          <w:sz w:val="20"/>
        </w:rPr>
        <w:t xml:space="preserve"> </w:t>
      </w:r>
      <w:r>
        <w:rPr>
          <w:w w:val="85"/>
          <w:sz w:val="20"/>
        </w:rPr>
        <w:t>seek</w:t>
      </w:r>
      <w:r>
        <w:rPr>
          <w:spacing w:val="-1"/>
          <w:w w:val="85"/>
          <w:sz w:val="20"/>
        </w:rPr>
        <w:t xml:space="preserve"> </w:t>
      </w:r>
      <w:r>
        <w:rPr>
          <w:w w:val="85"/>
          <w:sz w:val="20"/>
        </w:rPr>
        <w:t>better</w:t>
      </w:r>
      <w:r>
        <w:rPr>
          <w:spacing w:val="-1"/>
          <w:w w:val="85"/>
          <w:sz w:val="20"/>
        </w:rPr>
        <w:t xml:space="preserve"> </w:t>
      </w:r>
      <w:r>
        <w:rPr>
          <w:w w:val="85"/>
          <w:sz w:val="20"/>
        </w:rPr>
        <w:t>paying</w:t>
      </w:r>
      <w:r>
        <w:rPr>
          <w:spacing w:val="-1"/>
          <w:w w:val="85"/>
          <w:sz w:val="20"/>
        </w:rPr>
        <w:t xml:space="preserve"> </w:t>
      </w:r>
      <w:r>
        <w:rPr>
          <w:w w:val="85"/>
          <w:sz w:val="20"/>
        </w:rPr>
        <w:t>jobs</w:t>
      </w:r>
      <w:r>
        <w:rPr>
          <w:spacing w:val="-1"/>
          <w:w w:val="85"/>
          <w:sz w:val="20"/>
        </w:rPr>
        <w:t xml:space="preserve"> </w:t>
      </w:r>
      <w:r>
        <w:rPr>
          <w:w w:val="85"/>
          <w:sz w:val="20"/>
        </w:rPr>
        <w:t>and</w:t>
      </w:r>
      <w:r>
        <w:rPr>
          <w:spacing w:val="-1"/>
          <w:w w:val="85"/>
          <w:sz w:val="20"/>
        </w:rPr>
        <w:t xml:space="preserve"> </w:t>
      </w:r>
      <w:r>
        <w:rPr>
          <w:w w:val="85"/>
          <w:sz w:val="20"/>
        </w:rPr>
        <w:t>excitement in</w:t>
      </w:r>
      <w:r>
        <w:rPr>
          <w:spacing w:val="-1"/>
          <w:w w:val="85"/>
          <w:sz w:val="20"/>
        </w:rPr>
        <w:t xml:space="preserve"> </w:t>
      </w:r>
      <w:r>
        <w:rPr>
          <w:w w:val="85"/>
          <w:sz w:val="20"/>
        </w:rPr>
        <w:t>the towns leaving crop</w:t>
      </w:r>
      <w:r>
        <w:rPr>
          <w:spacing w:val="-1"/>
          <w:w w:val="85"/>
          <w:sz w:val="20"/>
        </w:rPr>
        <w:t xml:space="preserve"> </w:t>
      </w:r>
      <w:r>
        <w:rPr>
          <w:w w:val="85"/>
          <w:sz w:val="20"/>
        </w:rPr>
        <w:t>production to the old flock</w:t>
      </w:r>
      <w:r>
        <w:rPr>
          <w:spacing w:val="-4"/>
          <w:w w:val="85"/>
          <w:sz w:val="20"/>
        </w:rPr>
        <w:t xml:space="preserve"> </w:t>
      </w:r>
      <w:r>
        <w:rPr>
          <w:w w:val="85"/>
          <w:sz w:val="20"/>
        </w:rPr>
        <w:t>who</w:t>
      </w:r>
      <w:r>
        <w:rPr>
          <w:spacing w:val="-4"/>
          <w:w w:val="85"/>
          <w:sz w:val="20"/>
        </w:rPr>
        <w:t xml:space="preserve"> </w:t>
      </w:r>
      <w:r>
        <w:rPr>
          <w:w w:val="85"/>
          <w:sz w:val="20"/>
        </w:rPr>
        <w:t>are</w:t>
      </w:r>
      <w:r>
        <w:rPr>
          <w:spacing w:val="-4"/>
          <w:w w:val="85"/>
          <w:sz w:val="20"/>
        </w:rPr>
        <w:t xml:space="preserve"> </w:t>
      </w:r>
      <w:r>
        <w:rPr>
          <w:w w:val="85"/>
          <w:sz w:val="20"/>
        </w:rPr>
        <w:t xml:space="preserve">less </w:t>
      </w:r>
      <w:r>
        <w:rPr>
          <w:spacing w:val="-2"/>
          <w:w w:val="85"/>
          <w:sz w:val="20"/>
        </w:rPr>
        <w:t>effective</w:t>
      </w:r>
      <w:r>
        <w:rPr>
          <w:spacing w:val="-5"/>
          <w:w w:val="85"/>
          <w:sz w:val="20"/>
        </w:rPr>
        <w:t xml:space="preserve"> </w:t>
      </w:r>
      <w:r>
        <w:rPr>
          <w:spacing w:val="-2"/>
          <w:w w:val="85"/>
          <w:sz w:val="20"/>
        </w:rPr>
        <w:t>hence</w:t>
      </w:r>
      <w:r>
        <w:rPr>
          <w:spacing w:val="-3"/>
          <w:w w:val="85"/>
          <w:sz w:val="20"/>
        </w:rPr>
        <w:t xml:space="preserve"> </w:t>
      </w:r>
      <w:r>
        <w:rPr>
          <w:spacing w:val="-2"/>
          <w:w w:val="85"/>
          <w:sz w:val="20"/>
        </w:rPr>
        <w:t>low</w:t>
      </w:r>
      <w:r>
        <w:rPr>
          <w:spacing w:val="-3"/>
          <w:w w:val="85"/>
          <w:sz w:val="20"/>
        </w:rPr>
        <w:t xml:space="preserve"> </w:t>
      </w:r>
      <w:r>
        <w:rPr>
          <w:spacing w:val="-2"/>
          <w:w w:val="85"/>
          <w:sz w:val="20"/>
        </w:rPr>
        <w:t>food</w:t>
      </w:r>
      <w:r>
        <w:rPr>
          <w:spacing w:val="-3"/>
          <w:w w:val="85"/>
          <w:sz w:val="20"/>
        </w:rPr>
        <w:t xml:space="preserve"> </w:t>
      </w:r>
      <w:r>
        <w:rPr>
          <w:spacing w:val="-2"/>
          <w:w w:val="85"/>
          <w:sz w:val="20"/>
        </w:rPr>
        <w:t>production</w:t>
      </w:r>
      <w:r>
        <w:rPr>
          <w:spacing w:val="-4"/>
          <w:w w:val="85"/>
          <w:sz w:val="20"/>
        </w:rPr>
        <w:t xml:space="preserve"> </w:t>
      </w:r>
      <w:r>
        <w:rPr>
          <w:spacing w:val="-2"/>
          <w:w w:val="85"/>
          <w:sz w:val="20"/>
        </w:rPr>
        <w:t>in</w:t>
      </w:r>
      <w:r>
        <w:rPr>
          <w:spacing w:val="-5"/>
          <w:w w:val="85"/>
          <w:sz w:val="20"/>
        </w:rPr>
        <w:t xml:space="preserve"> </w:t>
      </w:r>
      <w:r>
        <w:rPr>
          <w:spacing w:val="-2"/>
          <w:w w:val="85"/>
          <w:sz w:val="20"/>
        </w:rPr>
        <w:t>villages</w:t>
      </w:r>
      <w:r>
        <w:rPr>
          <w:spacing w:val="-3"/>
          <w:w w:val="85"/>
          <w:sz w:val="20"/>
        </w:rPr>
        <w:t xml:space="preserve"> </w:t>
      </w:r>
      <w:r>
        <w:rPr>
          <w:spacing w:val="-2"/>
          <w:w w:val="85"/>
          <w:sz w:val="20"/>
        </w:rPr>
        <w:t>of</w:t>
      </w:r>
      <w:r>
        <w:rPr>
          <w:spacing w:val="-5"/>
          <w:w w:val="85"/>
          <w:sz w:val="20"/>
        </w:rPr>
        <w:t xml:space="preserve"> </w:t>
      </w:r>
      <w:r>
        <w:rPr>
          <w:spacing w:val="-2"/>
          <w:w w:val="85"/>
          <w:sz w:val="20"/>
        </w:rPr>
        <w:t>those</w:t>
      </w:r>
      <w:r>
        <w:rPr>
          <w:spacing w:val="-4"/>
          <w:w w:val="85"/>
          <w:sz w:val="20"/>
        </w:rPr>
        <w:t xml:space="preserve"> </w:t>
      </w:r>
      <w:r>
        <w:rPr>
          <w:spacing w:val="-2"/>
          <w:w w:val="85"/>
          <w:sz w:val="20"/>
        </w:rPr>
        <w:t>town</w:t>
      </w:r>
      <w:r>
        <w:rPr>
          <w:spacing w:val="-3"/>
          <w:w w:val="85"/>
          <w:sz w:val="20"/>
        </w:rPr>
        <w:t xml:space="preserve"> </w:t>
      </w:r>
      <w:r>
        <w:rPr>
          <w:spacing w:val="-2"/>
          <w:w w:val="85"/>
          <w:sz w:val="20"/>
        </w:rPr>
        <w:t>districts.</w:t>
      </w:r>
    </w:p>
    <w:p w:rsidR="00E5575B" w:rsidRDefault="00D512E5">
      <w:pPr>
        <w:pStyle w:val="ListParagraph"/>
        <w:numPr>
          <w:ilvl w:val="0"/>
          <w:numId w:val="66"/>
        </w:numPr>
        <w:tabs>
          <w:tab w:val="left" w:pos="950"/>
        </w:tabs>
        <w:spacing w:line="242" w:lineRule="auto"/>
        <w:ind w:right="616" w:firstLine="0"/>
        <w:jc w:val="both"/>
        <w:rPr>
          <w:sz w:val="20"/>
        </w:rPr>
      </w:pPr>
      <w:r>
        <w:rPr>
          <w:rFonts w:ascii="Arial" w:hAnsi="Arial"/>
          <w:b/>
          <w:spacing w:val="-2"/>
          <w:w w:val="80"/>
          <w:sz w:val="20"/>
        </w:rPr>
        <w:t>Capital</w:t>
      </w:r>
      <w:r>
        <w:rPr>
          <w:rFonts w:ascii="Arial" w:hAnsi="Arial"/>
          <w:b/>
          <w:spacing w:val="-12"/>
          <w:sz w:val="20"/>
        </w:rPr>
        <w:t xml:space="preserve"> </w:t>
      </w:r>
      <w:r>
        <w:rPr>
          <w:rFonts w:ascii="Arial" w:hAnsi="Arial"/>
          <w:b/>
          <w:spacing w:val="-2"/>
          <w:w w:val="80"/>
          <w:sz w:val="20"/>
        </w:rPr>
        <w:t>or</w:t>
      </w:r>
      <w:r>
        <w:rPr>
          <w:rFonts w:ascii="Arial" w:hAnsi="Arial"/>
          <w:b/>
          <w:spacing w:val="-12"/>
          <w:sz w:val="20"/>
        </w:rPr>
        <w:t xml:space="preserve"> </w:t>
      </w:r>
      <w:r>
        <w:rPr>
          <w:rFonts w:ascii="Arial" w:hAnsi="Arial"/>
          <w:b/>
          <w:spacing w:val="-2"/>
          <w:w w:val="80"/>
          <w:sz w:val="20"/>
        </w:rPr>
        <w:t>finance</w:t>
      </w:r>
      <w:r>
        <w:rPr>
          <w:rFonts w:ascii="Arial" w:hAnsi="Arial"/>
          <w:b/>
          <w:spacing w:val="-5"/>
          <w:sz w:val="20"/>
        </w:rPr>
        <w:t xml:space="preserve"> </w:t>
      </w:r>
      <w:r>
        <w:rPr>
          <w:spacing w:val="-2"/>
          <w:w w:val="80"/>
          <w:sz w:val="20"/>
        </w:rPr>
        <w:t>for</w:t>
      </w:r>
      <w:r>
        <w:rPr>
          <w:spacing w:val="-4"/>
          <w:sz w:val="20"/>
        </w:rPr>
        <w:t xml:space="preserve"> </w:t>
      </w:r>
      <w:r>
        <w:rPr>
          <w:spacing w:val="-2"/>
          <w:w w:val="80"/>
          <w:sz w:val="20"/>
        </w:rPr>
        <w:t>the</w:t>
      </w:r>
      <w:r>
        <w:rPr>
          <w:spacing w:val="-8"/>
          <w:sz w:val="20"/>
        </w:rPr>
        <w:t xml:space="preserve"> </w:t>
      </w:r>
      <w:r>
        <w:rPr>
          <w:spacing w:val="-2"/>
          <w:w w:val="80"/>
          <w:sz w:val="20"/>
        </w:rPr>
        <w:t>purchase</w:t>
      </w:r>
      <w:r>
        <w:rPr>
          <w:spacing w:val="-8"/>
          <w:sz w:val="20"/>
        </w:rPr>
        <w:t xml:space="preserve"> </w:t>
      </w:r>
      <w:r>
        <w:rPr>
          <w:spacing w:val="-2"/>
          <w:w w:val="80"/>
          <w:sz w:val="20"/>
        </w:rPr>
        <w:t>of</w:t>
      </w:r>
      <w:r>
        <w:rPr>
          <w:spacing w:val="-8"/>
          <w:sz w:val="20"/>
        </w:rPr>
        <w:t xml:space="preserve"> </w:t>
      </w:r>
      <w:r>
        <w:rPr>
          <w:spacing w:val="-2"/>
          <w:w w:val="80"/>
          <w:sz w:val="20"/>
        </w:rPr>
        <w:t>machinery,</w:t>
      </w:r>
      <w:r>
        <w:rPr>
          <w:spacing w:val="-8"/>
          <w:sz w:val="20"/>
        </w:rPr>
        <w:t xml:space="preserve"> </w:t>
      </w:r>
      <w:r>
        <w:rPr>
          <w:spacing w:val="-2"/>
          <w:w w:val="80"/>
          <w:sz w:val="20"/>
        </w:rPr>
        <w:t>fertilizers,</w:t>
      </w:r>
      <w:r>
        <w:rPr>
          <w:spacing w:val="-8"/>
          <w:sz w:val="20"/>
        </w:rPr>
        <w:t xml:space="preserve"> </w:t>
      </w:r>
      <w:r>
        <w:rPr>
          <w:spacing w:val="-2"/>
          <w:w w:val="80"/>
          <w:sz w:val="20"/>
        </w:rPr>
        <w:t>improved</w:t>
      </w:r>
      <w:r>
        <w:rPr>
          <w:spacing w:val="-8"/>
          <w:sz w:val="20"/>
        </w:rPr>
        <w:t xml:space="preserve"> </w:t>
      </w:r>
      <w:r>
        <w:rPr>
          <w:spacing w:val="-2"/>
          <w:w w:val="80"/>
          <w:sz w:val="20"/>
        </w:rPr>
        <w:t>seed</w:t>
      </w:r>
      <w:r>
        <w:rPr>
          <w:spacing w:val="-8"/>
          <w:sz w:val="20"/>
        </w:rPr>
        <w:t xml:space="preserve"> </w:t>
      </w:r>
      <w:r>
        <w:rPr>
          <w:spacing w:val="-2"/>
          <w:w w:val="80"/>
          <w:sz w:val="20"/>
        </w:rPr>
        <w:t>varieties,</w:t>
      </w:r>
      <w:r>
        <w:rPr>
          <w:spacing w:val="-12"/>
          <w:sz w:val="20"/>
        </w:rPr>
        <w:t xml:space="preserve"> </w:t>
      </w:r>
      <w:r>
        <w:rPr>
          <w:spacing w:val="-2"/>
          <w:w w:val="80"/>
          <w:sz w:val="20"/>
        </w:rPr>
        <w:t>setting</w:t>
      </w:r>
      <w:r>
        <w:rPr>
          <w:spacing w:val="-11"/>
          <w:sz w:val="20"/>
        </w:rPr>
        <w:t xml:space="preserve"> </w:t>
      </w:r>
      <w:r>
        <w:rPr>
          <w:spacing w:val="-2"/>
          <w:w w:val="80"/>
          <w:sz w:val="20"/>
        </w:rPr>
        <w:t>up</w:t>
      </w:r>
      <w:r>
        <w:rPr>
          <w:spacing w:val="-11"/>
          <w:sz w:val="20"/>
        </w:rPr>
        <w:t xml:space="preserve"> </w:t>
      </w:r>
      <w:r>
        <w:rPr>
          <w:spacing w:val="-2"/>
          <w:w w:val="80"/>
          <w:sz w:val="20"/>
        </w:rPr>
        <w:t>irrigation</w:t>
      </w:r>
      <w:r>
        <w:rPr>
          <w:spacing w:val="-12"/>
          <w:sz w:val="20"/>
        </w:rPr>
        <w:t xml:space="preserve"> </w:t>
      </w:r>
      <w:r>
        <w:rPr>
          <w:spacing w:val="-2"/>
          <w:w w:val="80"/>
          <w:sz w:val="20"/>
        </w:rPr>
        <w:t>schemes</w:t>
      </w:r>
      <w:r>
        <w:rPr>
          <w:spacing w:val="-11"/>
          <w:sz w:val="20"/>
        </w:rPr>
        <w:t xml:space="preserve"> </w:t>
      </w:r>
      <w:r>
        <w:rPr>
          <w:spacing w:val="-2"/>
          <w:w w:val="80"/>
          <w:sz w:val="20"/>
        </w:rPr>
        <w:t>and</w:t>
      </w:r>
      <w:r>
        <w:rPr>
          <w:spacing w:val="-11"/>
          <w:sz w:val="20"/>
        </w:rPr>
        <w:t xml:space="preserve"> </w:t>
      </w:r>
      <w:r>
        <w:rPr>
          <w:spacing w:val="-2"/>
          <w:w w:val="80"/>
          <w:sz w:val="20"/>
        </w:rPr>
        <w:t>other</w:t>
      </w:r>
      <w:r>
        <w:rPr>
          <w:spacing w:val="-11"/>
          <w:sz w:val="20"/>
        </w:rPr>
        <w:t xml:space="preserve"> </w:t>
      </w:r>
      <w:r>
        <w:rPr>
          <w:spacing w:val="-2"/>
          <w:w w:val="80"/>
          <w:sz w:val="20"/>
        </w:rPr>
        <w:t>farm</w:t>
      </w:r>
      <w:r>
        <w:rPr>
          <w:spacing w:val="-12"/>
          <w:sz w:val="20"/>
        </w:rPr>
        <w:t xml:space="preserve"> </w:t>
      </w:r>
      <w:r>
        <w:rPr>
          <w:spacing w:val="-2"/>
          <w:w w:val="80"/>
          <w:sz w:val="20"/>
        </w:rPr>
        <w:t>items</w:t>
      </w:r>
      <w:r>
        <w:rPr>
          <w:spacing w:val="-11"/>
          <w:sz w:val="20"/>
        </w:rPr>
        <w:t xml:space="preserve"> </w:t>
      </w:r>
      <w:r>
        <w:rPr>
          <w:spacing w:val="-2"/>
          <w:w w:val="80"/>
          <w:sz w:val="20"/>
        </w:rPr>
        <w:t>is</w:t>
      </w:r>
      <w:r>
        <w:rPr>
          <w:spacing w:val="-11"/>
          <w:sz w:val="20"/>
        </w:rPr>
        <w:t xml:space="preserve"> </w:t>
      </w:r>
      <w:r>
        <w:rPr>
          <w:spacing w:val="-2"/>
          <w:w w:val="80"/>
          <w:sz w:val="20"/>
        </w:rPr>
        <w:t>inadequate</w:t>
      </w:r>
      <w:r>
        <w:rPr>
          <w:spacing w:val="-12"/>
          <w:sz w:val="20"/>
        </w:rPr>
        <w:t xml:space="preserve"> </w:t>
      </w:r>
      <w:r>
        <w:rPr>
          <w:spacing w:val="-2"/>
          <w:w w:val="80"/>
          <w:sz w:val="20"/>
        </w:rPr>
        <w:t>in Uganda</w:t>
      </w:r>
      <w:r>
        <w:rPr>
          <w:spacing w:val="-12"/>
          <w:sz w:val="20"/>
        </w:rPr>
        <w:t xml:space="preserve"> </w:t>
      </w:r>
      <w:r>
        <w:rPr>
          <w:spacing w:val="-2"/>
          <w:w w:val="80"/>
          <w:sz w:val="20"/>
        </w:rPr>
        <w:t>as</w:t>
      </w:r>
      <w:r>
        <w:rPr>
          <w:spacing w:val="-11"/>
          <w:sz w:val="20"/>
        </w:rPr>
        <w:t xml:space="preserve"> </w:t>
      </w:r>
      <w:r>
        <w:rPr>
          <w:spacing w:val="-2"/>
          <w:w w:val="80"/>
          <w:sz w:val="20"/>
        </w:rPr>
        <w:t>most</w:t>
      </w:r>
      <w:r>
        <w:rPr>
          <w:spacing w:val="-11"/>
          <w:sz w:val="20"/>
        </w:rPr>
        <w:t xml:space="preserve"> </w:t>
      </w:r>
      <w:r>
        <w:rPr>
          <w:spacing w:val="-2"/>
          <w:w w:val="80"/>
          <w:sz w:val="20"/>
        </w:rPr>
        <w:t>farmers</w:t>
      </w:r>
      <w:r>
        <w:rPr>
          <w:spacing w:val="-3"/>
          <w:sz w:val="20"/>
        </w:rPr>
        <w:t xml:space="preserve"> </w:t>
      </w:r>
      <w:r>
        <w:rPr>
          <w:spacing w:val="-2"/>
          <w:w w:val="80"/>
          <w:sz w:val="20"/>
        </w:rPr>
        <w:t>rely</w:t>
      </w:r>
      <w:r>
        <w:rPr>
          <w:spacing w:val="9"/>
          <w:sz w:val="20"/>
        </w:rPr>
        <w:t xml:space="preserve"> </w:t>
      </w:r>
      <w:r>
        <w:rPr>
          <w:spacing w:val="-2"/>
          <w:w w:val="80"/>
          <w:sz w:val="20"/>
        </w:rPr>
        <w:t>on</w:t>
      </w:r>
      <w:r>
        <w:rPr>
          <w:sz w:val="20"/>
        </w:rPr>
        <w:t xml:space="preserve"> </w:t>
      </w:r>
      <w:r>
        <w:rPr>
          <w:spacing w:val="-2"/>
          <w:w w:val="80"/>
          <w:sz w:val="20"/>
        </w:rPr>
        <w:t>Credit</w:t>
      </w:r>
      <w:r>
        <w:rPr>
          <w:sz w:val="20"/>
        </w:rPr>
        <w:t xml:space="preserve"> </w:t>
      </w:r>
      <w:r>
        <w:rPr>
          <w:spacing w:val="-2"/>
          <w:w w:val="80"/>
          <w:sz w:val="20"/>
        </w:rPr>
        <w:t>institutions</w:t>
      </w:r>
      <w:r>
        <w:rPr>
          <w:sz w:val="20"/>
        </w:rPr>
        <w:t xml:space="preserve"> </w:t>
      </w:r>
      <w:r>
        <w:rPr>
          <w:spacing w:val="-2"/>
          <w:w w:val="80"/>
          <w:sz w:val="20"/>
        </w:rPr>
        <w:t>such</w:t>
      </w:r>
      <w:r>
        <w:rPr>
          <w:sz w:val="20"/>
        </w:rPr>
        <w:t xml:space="preserve"> </w:t>
      </w:r>
      <w:r>
        <w:rPr>
          <w:spacing w:val="-2"/>
          <w:w w:val="80"/>
          <w:sz w:val="20"/>
        </w:rPr>
        <w:t>as</w:t>
      </w:r>
      <w:r>
        <w:rPr>
          <w:spacing w:val="18"/>
          <w:sz w:val="20"/>
        </w:rPr>
        <w:t xml:space="preserve"> </w:t>
      </w:r>
      <w:r>
        <w:rPr>
          <w:spacing w:val="-2"/>
          <w:w w:val="80"/>
          <w:sz w:val="20"/>
        </w:rPr>
        <w:t>commercial</w:t>
      </w:r>
      <w:r>
        <w:rPr>
          <w:spacing w:val="-8"/>
          <w:sz w:val="20"/>
        </w:rPr>
        <w:t xml:space="preserve"> </w:t>
      </w:r>
      <w:r>
        <w:rPr>
          <w:spacing w:val="-2"/>
          <w:w w:val="80"/>
          <w:sz w:val="20"/>
        </w:rPr>
        <w:t>banks</w:t>
      </w:r>
      <w:r>
        <w:rPr>
          <w:spacing w:val="-8"/>
          <w:sz w:val="20"/>
        </w:rPr>
        <w:t xml:space="preserve"> </w:t>
      </w:r>
      <w:r>
        <w:rPr>
          <w:spacing w:val="-2"/>
          <w:w w:val="80"/>
          <w:sz w:val="20"/>
        </w:rPr>
        <w:t>like</w:t>
      </w:r>
      <w:r>
        <w:rPr>
          <w:spacing w:val="-8"/>
          <w:sz w:val="20"/>
        </w:rPr>
        <w:t xml:space="preserve"> </w:t>
      </w:r>
      <w:r>
        <w:rPr>
          <w:spacing w:val="-2"/>
          <w:w w:val="80"/>
          <w:sz w:val="20"/>
        </w:rPr>
        <w:t>CERUDEB</w:t>
      </w:r>
      <w:r>
        <w:rPr>
          <w:spacing w:val="-9"/>
          <w:sz w:val="20"/>
        </w:rPr>
        <w:t xml:space="preserve"> </w:t>
      </w:r>
      <w:r>
        <w:rPr>
          <w:spacing w:val="-2"/>
          <w:w w:val="80"/>
          <w:sz w:val="20"/>
        </w:rPr>
        <w:t>and</w:t>
      </w:r>
      <w:r>
        <w:rPr>
          <w:spacing w:val="-8"/>
          <w:sz w:val="20"/>
        </w:rPr>
        <w:t xml:space="preserve"> </w:t>
      </w:r>
      <w:r>
        <w:rPr>
          <w:spacing w:val="-2"/>
          <w:w w:val="80"/>
          <w:sz w:val="20"/>
        </w:rPr>
        <w:t>co-operatives</w:t>
      </w:r>
      <w:r>
        <w:rPr>
          <w:spacing w:val="-8"/>
          <w:sz w:val="20"/>
        </w:rPr>
        <w:t xml:space="preserve"> </w:t>
      </w:r>
      <w:r>
        <w:rPr>
          <w:spacing w:val="-2"/>
          <w:w w:val="80"/>
          <w:sz w:val="20"/>
        </w:rPr>
        <w:t>like</w:t>
      </w:r>
      <w:r>
        <w:rPr>
          <w:spacing w:val="-6"/>
          <w:sz w:val="20"/>
        </w:rPr>
        <w:t xml:space="preserve"> </w:t>
      </w:r>
      <w:r>
        <w:rPr>
          <w:spacing w:val="-2"/>
          <w:w w:val="80"/>
          <w:sz w:val="20"/>
        </w:rPr>
        <w:t>SACCO’s</w:t>
      </w:r>
      <w:r>
        <w:rPr>
          <w:spacing w:val="-8"/>
          <w:sz w:val="20"/>
        </w:rPr>
        <w:t xml:space="preserve"> </w:t>
      </w:r>
      <w:r>
        <w:rPr>
          <w:spacing w:val="-2"/>
          <w:w w:val="80"/>
          <w:sz w:val="20"/>
        </w:rPr>
        <w:t>to</w:t>
      </w:r>
      <w:r>
        <w:rPr>
          <w:spacing w:val="-12"/>
          <w:sz w:val="20"/>
        </w:rPr>
        <w:t xml:space="preserve"> </w:t>
      </w:r>
      <w:r>
        <w:rPr>
          <w:spacing w:val="-2"/>
          <w:w w:val="80"/>
          <w:sz w:val="20"/>
        </w:rPr>
        <w:t>fund</w:t>
      </w:r>
      <w:r>
        <w:rPr>
          <w:spacing w:val="-11"/>
          <w:sz w:val="20"/>
        </w:rPr>
        <w:t xml:space="preserve"> </w:t>
      </w:r>
      <w:r>
        <w:rPr>
          <w:spacing w:val="-2"/>
          <w:w w:val="80"/>
          <w:sz w:val="20"/>
        </w:rPr>
        <w:t>their</w:t>
      </w:r>
      <w:r>
        <w:rPr>
          <w:spacing w:val="-11"/>
          <w:sz w:val="20"/>
        </w:rPr>
        <w:t xml:space="preserve"> </w:t>
      </w:r>
      <w:r>
        <w:rPr>
          <w:spacing w:val="-2"/>
          <w:w w:val="80"/>
          <w:sz w:val="20"/>
        </w:rPr>
        <w:t>operations,</w:t>
      </w:r>
      <w:r>
        <w:rPr>
          <w:spacing w:val="-12"/>
          <w:sz w:val="20"/>
        </w:rPr>
        <w:t xml:space="preserve"> </w:t>
      </w:r>
      <w:r>
        <w:rPr>
          <w:spacing w:val="-2"/>
          <w:w w:val="80"/>
          <w:sz w:val="20"/>
        </w:rPr>
        <w:t xml:space="preserve">yet </w:t>
      </w:r>
      <w:r>
        <w:rPr>
          <w:spacing w:val="-4"/>
          <w:w w:val="85"/>
          <w:sz w:val="20"/>
        </w:rPr>
        <w:t>they</w:t>
      </w:r>
      <w:r>
        <w:rPr>
          <w:spacing w:val="-10"/>
          <w:sz w:val="20"/>
        </w:rPr>
        <w:t xml:space="preserve"> </w:t>
      </w:r>
      <w:r>
        <w:rPr>
          <w:spacing w:val="-4"/>
          <w:w w:val="85"/>
          <w:sz w:val="20"/>
        </w:rPr>
        <w:t>lack</w:t>
      </w:r>
      <w:r>
        <w:rPr>
          <w:spacing w:val="-9"/>
          <w:sz w:val="20"/>
        </w:rPr>
        <w:t xml:space="preserve"> </w:t>
      </w:r>
      <w:r>
        <w:rPr>
          <w:spacing w:val="-4"/>
          <w:w w:val="85"/>
          <w:sz w:val="20"/>
        </w:rPr>
        <w:t>security</w:t>
      </w:r>
      <w:r>
        <w:rPr>
          <w:spacing w:val="-9"/>
          <w:sz w:val="20"/>
        </w:rPr>
        <w:t xml:space="preserve"> </w:t>
      </w:r>
      <w:r>
        <w:rPr>
          <w:spacing w:val="-4"/>
          <w:w w:val="85"/>
          <w:sz w:val="20"/>
        </w:rPr>
        <w:t>attached</w:t>
      </w:r>
      <w:r>
        <w:rPr>
          <w:spacing w:val="-10"/>
          <w:sz w:val="20"/>
        </w:rPr>
        <w:t xml:space="preserve"> </w:t>
      </w:r>
      <w:r>
        <w:rPr>
          <w:spacing w:val="-4"/>
          <w:w w:val="85"/>
          <w:sz w:val="20"/>
        </w:rPr>
        <w:t>to</w:t>
      </w:r>
      <w:r>
        <w:rPr>
          <w:spacing w:val="-9"/>
          <w:sz w:val="20"/>
        </w:rPr>
        <w:t xml:space="preserve"> </w:t>
      </w:r>
      <w:r>
        <w:rPr>
          <w:spacing w:val="-4"/>
          <w:w w:val="85"/>
          <w:sz w:val="20"/>
        </w:rPr>
        <w:t>required</w:t>
      </w:r>
      <w:r>
        <w:rPr>
          <w:spacing w:val="-5"/>
          <w:sz w:val="20"/>
        </w:rPr>
        <w:t xml:space="preserve"> </w:t>
      </w:r>
      <w:r>
        <w:rPr>
          <w:spacing w:val="-4"/>
          <w:w w:val="85"/>
          <w:sz w:val="20"/>
        </w:rPr>
        <w:t>loans</w:t>
      </w:r>
      <w:r>
        <w:rPr>
          <w:spacing w:val="-9"/>
          <w:sz w:val="20"/>
        </w:rPr>
        <w:t xml:space="preserve"> </w:t>
      </w:r>
      <w:r>
        <w:rPr>
          <w:spacing w:val="-4"/>
          <w:w w:val="85"/>
          <w:sz w:val="20"/>
        </w:rPr>
        <w:t>which</w:t>
      </w:r>
      <w:r>
        <w:rPr>
          <w:spacing w:val="-9"/>
          <w:sz w:val="20"/>
        </w:rPr>
        <w:t xml:space="preserve"> </w:t>
      </w:r>
      <w:r>
        <w:rPr>
          <w:spacing w:val="-4"/>
          <w:w w:val="85"/>
          <w:sz w:val="20"/>
        </w:rPr>
        <w:t>prevents</w:t>
      </w:r>
      <w:r>
        <w:rPr>
          <w:spacing w:val="-9"/>
          <w:sz w:val="20"/>
        </w:rPr>
        <w:t xml:space="preserve"> </w:t>
      </w:r>
      <w:r>
        <w:rPr>
          <w:spacing w:val="-4"/>
          <w:w w:val="85"/>
          <w:sz w:val="20"/>
        </w:rPr>
        <w:t>them</w:t>
      </w:r>
      <w:r>
        <w:rPr>
          <w:spacing w:val="-9"/>
          <w:sz w:val="20"/>
        </w:rPr>
        <w:t xml:space="preserve"> </w:t>
      </w:r>
      <w:r>
        <w:rPr>
          <w:spacing w:val="-4"/>
          <w:w w:val="85"/>
          <w:sz w:val="20"/>
        </w:rPr>
        <w:t>from</w:t>
      </w:r>
      <w:r>
        <w:rPr>
          <w:spacing w:val="-10"/>
          <w:sz w:val="20"/>
        </w:rPr>
        <w:t xml:space="preserve"> </w:t>
      </w:r>
      <w:r>
        <w:rPr>
          <w:spacing w:val="-4"/>
          <w:w w:val="85"/>
          <w:sz w:val="20"/>
        </w:rPr>
        <w:t>rescuing</w:t>
      </w:r>
      <w:r>
        <w:rPr>
          <w:spacing w:val="-9"/>
          <w:sz w:val="20"/>
        </w:rPr>
        <w:t xml:space="preserve"> </w:t>
      </w:r>
      <w:r>
        <w:rPr>
          <w:spacing w:val="-4"/>
          <w:w w:val="85"/>
          <w:sz w:val="20"/>
        </w:rPr>
        <w:t>them</w:t>
      </w:r>
      <w:r>
        <w:rPr>
          <w:spacing w:val="-9"/>
          <w:sz w:val="20"/>
        </w:rPr>
        <w:t xml:space="preserve"> </w:t>
      </w:r>
      <w:r>
        <w:rPr>
          <w:spacing w:val="-4"/>
          <w:w w:val="85"/>
          <w:sz w:val="20"/>
        </w:rPr>
        <w:t>and</w:t>
      </w:r>
      <w:r>
        <w:rPr>
          <w:spacing w:val="-10"/>
          <w:sz w:val="20"/>
        </w:rPr>
        <w:t xml:space="preserve"> </w:t>
      </w:r>
      <w:r>
        <w:rPr>
          <w:spacing w:val="-4"/>
          <w:w w:val="85"/>
          <w:sz w:val="20"/>
        </w:rPr>
        <w:t>this</w:t>
      </w:r>
      <w:r>
        <w:rPr>
          <w:spacing w:val="-9"/>
          <w:sz w:val="20"/>
        </w:rPr>
        <w:t xml:space="preserve"> </w:t>
      </w:r>
      <w:r>
        <w:rPr>
          <w:spacing w:val="-4"/>
          <w:w w:val="85"/>
          <w:sz w:val="20"/>
        </w:rPr>
        <w:t>therefore</w:t>
      </w:r>
      <w:r>
        <w:rPr>
          <w:spacing w:val="-9"/>
          <w:sz w:val="20"/>
        </w:rPr>
        <w:t xml:space="preserve"> </w:t>
      </w:r>
      <w:r>
        <w:rPr>
          <w:spacing w:val="-4"/>
          <w:w w:val="85"/>
          <w:sz w:val="20"/>
        </w:rPr>
        <w:t>limits</w:t>
      </w:r>
      <w:r>
        <w:rPr>
          <w:spacing w:val="-9"/>
          <w:sz w:val="20"/>
        </w:rPr>
        <w:t xml:space="preserve"> </w:t>
      </w:r>
      <w:r>
        <w:rPr>
          <w:spacing w:val="-4"/>
          <w:w w:val="85"/>
          <w:sz w:val="20"/>
        </w:rPr>
        <w:t>farming</w:t>
      </w:r>
      <w:r>
        <w:rPr>
          <w:spacing w:val="-10"/>
          <w:sz w:val="20"/>
        </w:rPr>
        <w:t xml:space="preserve"> </w:t>
      </w:r>
      <w:r>
        <w:rPr>
          <w:spacing w:val="-4"/>
          <w:w w:val="85"/>
          <w:sz w:val="20"/>
        </w:rPr>
        <w:t>resulting</w:t>
      </w:r>
      <w:r>
        <w:rPr>
          <w:spacing w:val="-9"/>
          <w:sz w:val="20"/>
        </w:rPr>
        <w:t xml:space="preserve"> </w:t>
      </w:r>
      <w:r>
        <w:rPr>
          <w:spacing w:val="-4"/>
          <w:w w:val="85"/>
          <w:sz w:val="20"/>
        </w:rPr>
        <w:t>into</w:t>
      </w:r>
      <w:r>
        <w:rPr>
          <w:spacing w:val="-9"/>
          <w:sz w:val="20"/>
        </w:rPr>
        <w:t xml:space="preserve"> </w:t>
      </w:r>
      <w:r>
        <w:rPr>
          <w:spacing w:val="-4"/>
          <w:w w:val="85"/>
          <w:sz w:val="20"/>
        </w:rPr>
        <w:t>low</w:t>
      </w:r>
      <w:r>
        <w:rPr>
          <w:spacing w:val="-10"/>
          <w:sz w:val="20"/>
        </w:rPr>
        <w:t xml:space="preserve"> </w:t>
      </w:r>
      <w:r>
        <w:rPr>
          <w:spacing w:val="-4"/>
          <w:w w:val="85"/>
          <w:sz w:val="20"/>
        </w:rPr>
        <w:t>yields</w:t>
      </w:r>
      <w:r>
        <w:rPr>
          <w:spacing w:val="-9"/>
          <w:sz w:val="20"/>
        </w:rPr>
        <w:t xml:space="preserve"> </w:t>
      </w:r>
      <w:r>
        <w:rPr>
          <w:spacing w:val="-4"/>
          <w:w w:val="85"/>
          <w:sz w:val="20"/>
        </w:rPr>
        <w:t>and</w:t>
      </w:r>
      <w:r>
        <w:rPr>
          <w:spacing w:val="-9"/>
          <w:sz w:val="20"/>
        </w:rPr>
        <w:t xml:space="preserve"> </w:t>
      </w:r>
      <w:r>
        <w:rPr>
          <w:spacing w:val="-4"/>
          <w:w w:val="85"/>
          <w:sz w:val="20"/>
        </w:rPr>
        <w:t xml:space="preserve">food </w:t>
      </w:r>
      <w:r>
        <w:rPr>
          <w:spacing w:val="-6"/>
          <w:w w:val="85"/>
          <w:sz w:val="20"/>
        </w:rPr>
        <w:t>shortages</w:t>
      </w:r>
      <w:r>
        <w:rPr>
          <w:spacing w:val="-9"/>
          <w:w w:val="85"/>
          <w:sz w:val="20"/>
        </w:rPr>
        <w:t xml:space="preserve"> </w:t>
      </w:r>
      <w:r>
        <w:rPr>
          <w:spacing w:val="-6"/>
          <w:w w:val="85"/>
          <w:sz w:val="20"/>
        </w:rPr>
        <w:t>for</w:t>
      </w:r>
      <w:r>
        <w:rPr>
          <w:spacing w:val="-10"/>
          <w:w w:val="85"/>
          <w:sz w:val="20"/>
        </w:rPr>
        <w:t xml:space="preserve"> </w:t>
      </w:r>
      <w:r>
        <w:rPr>
          <w:spacing w:val="-6"/>
          <w:w w:val="85"/>
          <w:sz w:val="20"/>
        </w:rPr>
        <w:t>the</w:t>
      </w:r>
      <w:r>
        <w:rPr>
          <w:spacing w:val="-8"/>
          <w:w w:val="85"/>
          <w:sz w:val="20"/>
        </w:rPr>
        <w:t xml:space="preserve"> </w:t>
      </w:r>
      <w:r>
        <w:rPr>
          <w:spacing w:val="-6"/>
          <w:w w:val="85"/>
          <w:sz w:val="20"/>
        </w:rPr>
        <w:t>growing</w:t>
      </w:r>
      <w:r>
        <w:rPr>
          <w:spacing w:val="-10"/>
          <w:w w:val="85"/>
          <w:sz w:val="20"/>
        </w:rPr>
        <w:t xml:space="preserve"> </w:t>
      </w:r>
      <w:r>
        <w:rPr>
          <w:spacing w:val="-6"/>
          <w:w w:val="85"/>
          <w:sz w:val="20"/>
        </w:rPr>
        <w:t>population.</w:t>
      </w:r>
    </w:p>
    <w:p w:rsidR="00E5575B" w:rsidRDefault="00D512E5">
      <w:pPr>
        <w:pStyle w:val="ListParagraph"/>
        <w:numPr>
          <w:ilvl w:val="0"/>
          <w:numId w:val="66"/>
        </w:numPr>
        <w:tabs>
          <w:tab w:val="left" w:pos="922"/>
        </w:tabs>
        <w:spacing w:line="242" w:lineRule="auto"/>
        <w:ind w:right="623" w:firstLine="0"/>
        <w:jc w:val="both"/>
        <w:rPr>
          <w:sz w:val="20"/>
        </w:rPr>
      </w:pPr>
      <w:r>
        <w:rPr>
          <w:rFonts w:ascii="Arial" w:hAnsi="Arial"/>
          <w:b/>
          <w:w w:val="80"/>
          <w:sz w:val="20"/>
        </w:rPr>
        <w:t xml:space="preserve">National food policy </w:t>
      </w:r>
      <w:r>
        <w:rPr>
          <w:w w:val="80"/>
          <w:sz w:val="20"/>
        </w:rPr>
        <w:t>by Ministry 0f Agriculture has failed to meet the country’s ever increasing demand for food caused</w:t>
      </w:r>
      <w:r>
        <w:rPr>
          <w:sz w:val="20"/>
        </w:rPr>
        <w:t xml:space="preserve"> </w:t>
      </w:r>
      <w:r>
        <w:rPr>
          <w:w w:val="80"/>
          <w:sz w:val="20"/>
        </w:rPr>
        <w:t>by</w:t>
      </w:r>
      <w:r>
        <w:rPr>
          <w:sz w:val="20"/>
        </w:rPr>
        <w:t xml:space="preserve"> </w:t>
      </w:r>
      <w:r>
        <w:rPr>
          <w:w w:val="80"/>
          <w:sz w:val="20"/>
        </w:rPr>
        <w:t>rapid</w:t>
      </w:r>
      <w:r>
        <w:rPr>
          <w:sz w:val="20"/>
        </w:rPr>
        <w:t xml:space="preserve"> </w:t>
      </w:r>
      <w:r>
        <w:rPr>
          <w:w w:val="80"/>
          <w:sz w:val="20"/>
        </w:rPr>
        <w:t>population</w:t>
      </w:r>
      <w:r>
        <w:rPr>
          <w:sz w:val="20"/>
        </w:rPr>
        <w:t xml:space="preserve"> </w:t>
      </w:r>
      <w:r>
        <w:rPr>
          <w:w w:val="80"/>
          <w:sz w:val="20"/>
        </w:rPr>
        <w:t>growth which</w:t>
      </w:r>
      <w:r>
        <w:rPr>
          <w:spacing w:val="-3"/>
          <w:w w:val="80"/>
          <w:sz w:val="20"/>
        </w:rPr>
        <w:t xml:space="preserve"> </w:t>
      </w:r>
      <w:r>
        <w:rPr>
          <w:w w:val="80"/>
          <w:sz w:val="20"/>
        </w:rPr>
        <w:t>adds</w:t>
      </w:r>
      <w:r>
        <w:rPr>
          <w:spacing w:val="-3"/>
          <w:w w:val="80"/>
          <w:sz w:val="20"/>
        </w:rPr>
        <w:t xml:space="preserve"> </w:t>
      </w:r>
      <w:r>
        <w:rPr>
          <w:w w:val="80"/>
          <w:sz w:val="20"/>
        </w:rPr>
        <w:t>on</w:t>
      </w:r>
      <w:r>
        <w:rPr>
          <w:spacing w:val="-2"/>
          <w:w w:val="80"/>
          <w:sz w:val="20"/>
        </w:rPr>
        <w:t xml:space="preserve"> </w:t>
      </w:r>
      <w:r>
        <w:rPr>
          <w:w w:val="80"/>
          <w:sz w:val="20"/>
        </w:rPr>
        <w:t>1</w:t>
      </w:r>
      <w:r>
        <w:rPr>
          <w:spacing w:val="-3"/>
          <w:w w:val="80"/>
          <w:sz w:val="20"/>
        </w:rPr>
        <w:t xml:space="preserve"> </w:t>
      </w:r>
      <w:r>
        <w:rPr>
          <w:w w:val="80"/>
          <w:sz w:val="20"/>
        </w:rPr>
        <w:t>million</w:t>
      </w:r>
      <w:r>
        <w:rPr>
          <w:spacing w:val="-3"/>
          <w:w w:val="80"/>
          <w:sz w:val="20"/>
        </w:rPr>
        <w:t xml:space="preserve"> </w:t>
      </w:r>
      <w:r>
        <w:rPr>
          <w:w w:val="80"/>
          <w:sz w:val="20"/>
        </w:rPr>
        <w:t>every</w:t>
      </w:r>
      <w:r>
        <w:rPr>
          <w:spacing w:val="-2"/>
          <w:w w:val="80"/>
          <w:sz w:val="20"/>
        </w:rPr>
        <w:t xml:space="preserve"> </w:t>
      </w:r>
      <w:r>
        <w:rPr>
          <w:w w:val="80"/>
          <w:sz w:val="20"/>
        </w:rPr>
        <w:t>year</w:t>
      </w:r>
      <w:r>
        <w:rPr>
          <w:spacing w:val="-8"/>
          <w:sz w:val="20"/>
        </w:rPr>
        <w:t xml:space="preserve"> </w:t>
      </w:r>
      <w:r>
        <w:rPr>
          <w:w w:val="80"/>
          <w:sz w:val="20"/>
        </w:rPr>
        <w:t>as</w:t>
      </w:r>
      <w:r>
        <w:rPr>
          <w:sz w:val="20"/>
        </w:rPr>
        <w:t xml:space="preserve"> </w:t>
      </w:r>
      <w:r>
        <w:rPr>
          <w:w w:val="80"/>
          <w:sz w:val="20"/>
        </w:rPr>
        <w:t>the</w:t>
      </w:r>
      <w:r>
        <w:rPr>
          <w:sz w:val="20"/>
        </w:rPr>
        <w:t xml:space="preserve"> </w:t>
      </w:r>
      <w:r>
        <w:rPr>
          <w:w w:val="80"/>
          <w:sz w:val="20"/>
        </w:rPr>
        <w:t>food</w:t>
      </w:r>
      <w:r>
        <w:rPr>
          <w:spacing w:val="10"/>
          <w:sz w:val="20"/>
        </w:rPr>
        <w:t xml:space="preserve"> </w:t>
      </w:r>
      <w:r>
        <w:rPr>
          <w:w w:val="80"/>
          <w:sz w:val="20"/>
        </w:rPr>
        <w:t>programmes</w:t>
      </w:r>
      <w:r>
        <w:rPr>
          <w:spacing w:val="-3"/>
          <w:w w:val="80"/>
          <w:sz w:val="20"/>
        </w:rPr>
        <w:t xml:space="preserve"> </w:t>
      </w:r>
      <w:r>
        <w:rPr>
          <w:w w:val="80"/>
          <w:sz w:val="20"/>
        </w:rPr>
        <w:t>which</w:t>
      </w:r>
      <w:r>
        <w:rPr>
          <w:spacing w:val="-3"/>
          <w:w w:val="80"/>
          <w:sz w:val="20"/>
        </w:rPr>
        <w:t xml:space="preserve"> </w:t>
      </w:r>
      <w:r>
        <w:rPr>
          <w:w w:val="80"/>
          <w:sz w:val="20"/>
        </w:rPr>
        <w:t>are</w:t>
      </w:r>
      <w:r>
        <w:rPr>
          <w:spacing w:val="-2"/>
          <w:w w:val="80"/>
          <w:sz w:val="20"/>
        </w:rPr>
        <w:t xml:space="preserve"> </w:t>
      </w:r>
      <w:r>
        <w:rPr>
          <w:w w:val="80"/>
          <w:sz w:val="20"/>
        </w:rPr>
        <w:t>drawn</w:t>
      </w:r>
      <w:r>
        <w:rPr>
          <w:spacing w:val="-3"/>
          <w:w w:val="80"/>
          <w:sz w:val="20"/>
        </w:rPr>
        <w:t xml:space="preserve"> </w:t>
      </w:r>
      <w:r>
        <w:rPr>
          <w:w w:val="80"/>
          <w:sz w:val="20"/>
        </w:rPr>
        <w:t>up,</w:t>
      </w:r>
      <w:r>
        <w:rPr>
          <w:spacing w:val="-3"/>
          <w:w w:val="80"/>
          <w:sz w:val="20"/>
        </w:rPr>
        <w:t xml:space="preserve"> </w:t>
      </w:r>
      <w:r>
        <w:rPr>
          <w:w w:val="80"/>
          <w:sz w:val="20"/>
        </w:rPr>
        <w:t>are</w:t>
      </w:r>
      <w:r>
        <w:rPr>
          <w:spacing w:val="-2"/>
          <w:w w:val="80"/>
          <w:sz w:val="20"/>
        </w:rPr>
        <w:t xml:space="preserve"> </w:t>
      </w:r>
      <w:r>
        <w:rPr>
          <w:w w:val="80"/>
          <w:sz w:val="20"/>
        </w:rPr>
        <w:t>never</w:t>
      </w:r>
      <w:r>
        <w:rPr>
          <w:spacing w:val="-3"/>
          <w:w w:val="80"/>
          <w:sz w:val="20"/>
        </w:rPr>
        <w:t xml:space="preserve"> </w:t>
      </w:r>
      <w:r>
        <w:rPr>
          <w:w w:val="80"/>
          <w:sz w:val="20"/>
        </w:rPr>
        <w:t>implemented</w:t>
      </w:r>
      <w:r>
        <w:rPr>
          <w:spacing w:val="-3"/>
          <w:w w:val="80"/>
          <w:sz w:val="20"/>
        </w:rPr>
        <w:t xml:space="preserve"> </w:t>
      </w:r>
      <w:r>
        <w:rPr>
          <w:w w:val="80"/>
          <w:sz w:val="20"/>
        </w:rPr>
        <w:t>fully</w:t>
      </w:r>
      <w:r>
        <w:rPr>
          <w:spacing w:val="-2"/>
          <w:w w:val="80"/>
          <w:sz w:val="20"/>
        </w:rPr>
        <w:t xml:space="preserve"> </w:t>
      </w:r>
      <w:r>
        <w:rPr>
          <w:w w:val="80"/>
          <w:sz w:val="20"/>
        </w:rPr>
        <w:t>especially</w:t>
      </w:r>
      <w:r>
        <w:rPr>
          <w:spacing w:val="-3"/>
          <w:w w:val="80"/>
          <w:sz w:val="20"/>
        </w:rPr>
        <w:t xml:space="preserve"> </w:t>
      </w:r>
      <w:r>
        <w:rPr>
          <w:w w:val="80"/>
          <w:sz w:val="20"/>
        </w:rPr>
        <w:t>during</w:t>
      </w:r>
      <w:r>
        <w:rPr>
          <w:spacing w:val="-3"/>
          <w:w w:val="80"/>
          <w:sz w:val="20"/>
        </w:rPr>
        <w:t xml:space="preserve"> </w:t>
      </w:r>
      <w:r>
        <w:rPr>
          <w:w w:val="80"/>
          <w:sz w:val="20"/>
        </w:rPr>
        <w:t>the</w:t>
      </w:r>
      <w:r>
        <w:rPr>
          <w:spacing w:val="-2"/>
          <w:w w:val="80"/>
          <w:sz w:val="20"/>
        </w:rPr>
        <w:t xml:space="preserve"> </w:t>
      </w:r>
      <w:r>
        <w:rPr>
          <w:w w:val="80"/>
          <w:sz w:val="20"/>
        </w:rPr>
        <w:t>periods of crop failure like in Sembabule,</w:t>
      </w:r>
      <w:r>
        <w:rPr>
          <w:spacing w:val="-8"/>
          <w:sz w:val="20"/>
        </w:rPr>
        <w:t xml:space="preserve"> </w:t>
      </w:r>
      <w:r>
        <w:rPr>
          <w:w w:val="80"/>
          <w:sz w:val="20"/>
        </w:rPr>
        <w:t>Katakwi and</w:t>
      </w:r>
      <w:r>
        <w:rPr>
          <w:spacing w:val="-8"/>
          <w:sz w:val="20"/>
        </w:rPr>
        <w:t xml:space="preserve"> </w:t>
      </w:r>
      <w:r>
        <w:rPr>
          <w:w w:val="80"/>
          <w:sz w:val="20"/>
        </w:rPr>
        <w:t>Nakasongola</w:t>
      </w:r>
      <w:r>
        <w:rPr>
          <w:spacing w:val="-7"/>
          <w:sz w:val="20"/>
        </w:rPr>
        <w:t xml:space="preserve"> </w:t>
      </w:r>
      <w:r>
        <w:rPr>
          <w:w w:val="80"/>
          <w:sz w:val="20"/>
        </w:rPr>
        <w:t>thus</w:t>
      </w:r>
      <w:r>
        <w:rPr>
          <w:spacing w:val="-7"/>
          <w:w w:val="80"/>
          <w:sz w:val="20"/>
        </w:rPr>
        <w:t xml:space="preserve"> </w:t>
      </w:r>
      <w:r>
        <w:rPr>
          <w:w w:val="80"/>
          <w:sz w:val="20"/>
        </w:rPr>
        <w:t>making</w:t>
      </w:r>
      <w:r>
        <w:rPr>
          <w:spacing w:val="-9"/>
          <w:w w:val="80"/>
          <w:sz w:val="20"/>
        </w:rPr>
        <w:t xml:space="preserve"> </w:t>
      </w:r>
      <w:r>
        <w:rPr>
          <w:w w:val="80"/>
          <w:sz w:val="20"/>
        </w:rPr>
        <w:t>the</w:t>
      </w:r>
      <w:r>
        <w:rPr>
          <w:spacing w:val="-6"/>
          <w:w w:val="80"/>
          <w:sz w:val="20"/>
        </w:rPr>
        <w:t xml:space="preserve"> </w:t>
      </w:r>
      <w:r>
        <w:rPr>
          <w:w w:val="80"/>
          <w:sz w:val="20"/>
        </w:rPr>
        <w:t>problem</w:t>
      </w:r>
      <w:r>
        <w:rPr>
          <w:spacing w:val="-6"/>
          <w:w w:val="80"/>
          <w:sz w:val="20"/>
        </w:rPr>
        <w:t xml:space="preserve"> </w:t>
      </w:r>
      <w:r>
        <w:rPr>
          <w:w w:val="80"/>
          <w:sz w:val="20"/>
        </w:rPr>
        <w:t>of</w:t>
      </w:r>
      <w:r>
        <w:rPr>
          <w:spacing w:val="-8"/>
          <w:w w:val="80"/>
          <w:sz w:val="20"/>
        </w:rPr>
        <w:t xml:space="preserve"> </w:t>
      </w:r>
      <w:r>
        <w:rPr>
          <w:w w:val="80"/>
          <w:sz w:val="20"/>
        </w:rPr>
        <w:t>food</w:t>
      </w:r>
      <w:r>
        <w:rPr>
          <w:spacing w:val="-11"/>
          <w:w w:val="80"/>
          <w:sz w:val="20"/>
        </w:rPr>
        <w:t xml:space="preserve"> </w:t>
      </w:r>
      <w:r>
        <w:rPr>
          <w:w w:val="80"/>
          <w:sz w:val="20"/>
        </w:rPr>
        <w:t>shortage</w:t>
      </w:r>
      <w:r>
        <w:rPr>
          <w:spacing w:val="-13"/>
          <w:w w:val="80"/>
          <w:sz w:val="20"/>
        </w:rPr>
        <w:t xml:space="preserve"> </w:t>
      </w:r>
      <w:r>
        <w:rPr>
          <w:w w:val="80"/>
          <w:sz w:val="20"/>
        </w:rPr>
        <w:t>recurrent.</w:t>
      </w:r>
    </w:p>
    <w:p w:rsidR="00E5575B" w:rsidRDefault="00D512E5">
      <w:pPr>
        <w:pStyle w:val="ListParagraph"/>
        <w:numPr>
          <w:ilvl w:val="0"/>
          <w:numId w:val="66"/>
        </w:numPr>
        <w:tabs>
          <w:tab w:val="left" w:pos="875"/>
        </w:tabs>
        <w:spacing w:line="242" w:lineRule="auto"/>
        <w:ind w:right="618" w:firstLine="0"/>
        <w:jc w:val="both"/>
        <w:rPr>
          <w:sz w:val="18"/>
        </w:rPr>
      </w:pPr>
      <w:r>
        <w:rPr>
          <w:rFonts w:ascii="Arial"/>
          <w:b/>
          <w:w w:val="80"/>
          <w:sz w:val="20"/>
        </w:rPr>
        <w:t>Limited</w:t>
      </w:r>
      <w:r>
        <w:rPr>
          <w:rFonts w:ascii="Arial"/>
          <w:b/>
          <w:spacing w:val="-3"/>
          <w:w w:val="80"/>
          <w:sz w:val="20"/>
        </w:rPr>
        <w:t xml:space="preserve"> </w:t>
      </w:r>
      <w:r>
        <w:rPr>
          <w:rFonts w:ascii="Arial"/>
          <w:b/>
          <w:w w:val="80"/>
          <w:sz w:val="20"/>
        </w:rPr>
        <w:t>research</w:t>
      </w:r>
      <w:r>
        <w:rPr>
          <w:rFonts w:ascii="Arial"/>
          <w:b/>
          <w:spacing w:val="-3"/>
          <w:w w:val="80"/>
          <w:sz w:val="20"/>
        </w:rPr>
        <w:t xml:space="preserve"> </w:t>
      </w:r>
      <w:r>
        <w:rPr>
          <w:w w:val="80"/>
          <w:sz w:val="20"/>
        </w:rPr>
        <w:t>to</w:t>
      </w:r>
      <w:r>
        <w:rPr>
          <w:spacing w:val="-6"/>
          <w:sz w:val="20"/>
        </w:rPr>
        <w:t xml:space="preserve"> </w:t>
      </w:r>
      <w:r>
        <w:rPr>
          <w:w w:val="80"/>
          <w:sz w:val="20"/>
        </w:rPr>
        <w:t>develop</w:t>
      </w:r>
      <w:r>
        <w:rPr>
          <w:spacing w:val="14"/>
          <w:sz w:val="20"/>
        </w:rPr>
        <w:t xml:space="preserve"> </w:t>
      </w:r>
      <w:r>
        <w:rPr>
          <w:w w:val="80"/>
          <w:sz w:val="20"/>
        </w:rPr>
        <w:t>high</w:t>
      </w:r>
      <w:r>
        <w:rPr>
          <w:spacing w:val="13"/>
          <w:sz w:val="20"/>
        </w:rPr>
        <w:t xml:space="preserve"> </w:t>
      </w:r>
      <w:r>
        <w:rPr>
          <w:w w:val="80"/>
          <w:sz w:val="20"/>
        </w:rPr>
        <w:t>yielding</w:t>
      </w:r>
      <w:r>
        <w:rPr>
          <w:spacing w:val="13"/>
          <w:sz w:val="20"/>
        </w:rPr>
        <w:t xml:space="preserve"> </w:t>
      </w:r>
      <w:r>
        <w:rPr>
          <w:w w:val="80"/>
          <w:sz w:val="20"/>
        </w:rPr>
        <w:t>food</w:t>
      </w:r>
      <w:r>
        <w:rPr>
          <w:spacing w:val="20"/>
          <w:sz w:val="20"/>
        </w:rPr>
        <w:t xml:space="preserve"> </w:t>
      </w:r>
      <w:r>
        <w:rPr>
          <w:w w:val="80"/>
          <w:sz w:val="20"/>
        </w:rPr>
        <w:t>varieties</w:t>
      </w:r>
      <w:r>
        <w:rPr>
          <w:spacing w:val="-3"/>
          <w:w w:val="80"/>
          <w:sz w:val="20"/>
        </w:rPr>
        <w:t xml:space="preserve"> </w:t>
      </w:r>
      <w:r>
        <w:rPr>
          <w:w w:val="80"/>
          <w:sz w:val="20"/>
        </w:rPr>
        <w:t>because</w:t>
      </w:r>
      <w:r>
        <w:rPr>
          <w:spacing w:val="-3"/>
          <w:w w:val="80"/>
          <w:sz w:val="20"/>
        </w:rPr>
        <w:t xml:space="preserve"> </w:t>
      </w:r>
      <w:r>
        <w:rPr>
          <w:w w:val="80"/>
          <w:sz w:val="20"/>
        </w:rPr>
        <w:t>of</w:t>
      </w:r>
      <w:r>
        <w:rPr>
          <w:spacing w:val="-2"/>
          <w:w w:val="80"/>
          <w:sz w:val="20"/>
        </w:rPr>
        <w:t xml:space="preserve"> </w:t>
      </w:r>
      <w:r>
        <w:rPr>
          <w:w w:val="80"/>
          <w:sz w:val="20"/>
        </w:rPr>
        <w:t>inadequate</w:t>
      </w:r>
      <w:r>
        <w:rPr>
          <w:spacing w:val="-3"/>
          <w:w w:val="80"/>
          <w:sz w:val="20"/>
        </w:rPr>
        <w:t xml:space="preserve"> </w:t>
      </w:r>
      <w:r>
        <w:rPr>
          <w:w w:val="80"/>
          <w:sz w:val="20"/>
        </w:rPr>
        <w:t>capital</w:t>
      </w:r>
      <w:r>
        <w:rPr>
          <w:spacing w:val="-3"/>
          <w:w w:val="80"/>
          <w:sz w:val="20"/>
        </w:rPr>
        <w:t xml:space="preserve"> </w:t>
      </w:r>
      <w:r>
        <w:rPr>
          <w:w w:val="80"/>
          <w:sz w:val="20"/>
        </w:rPr>
        <w:t>and</w:t>
      </w:r>
      <w:r>
        <w:rPr>
          <w:spacing w:val="-2"/>
          <w:w w:val="80"/>
          <w:sz w:val="20"/>
        </w:rPr>
        <w:t xml:space="preserve"> </w:t>
      </w:r>
      <w:r>
        <w:rPr>
          <w:w w:val="80"/>
          <w:sz w:val="20"/>
        </w:rPr>
        <w:t>shortage</w:t>
      </w:r>
      <w:r>
        <w:rPr>
          <w:spacing w:val="-3"/>
          <w:w w:val="80"/>
          <w:sz w:val="20"/>
        </w:rPr>
        <w:t xml:space="preserve"> </w:t>
      </w:r>
      <w:r>
        <w:rPr>
          <w:w w:val="80"/>
          <w:sz w:val="20"/>
        </w:rPr>
        <w:t>of</w:t>
      </w:r>
      <w:r>
        <w:rPr>
          <w:spacing w:val="-3"/>
          <w:w w:val="80"/>
          <w:sz w:val="20"/>
        </w:rPr>
        <w:t xml:space="preserve"> </w:t>
      </w:r>
      <w:r>
        <w:rPr>
          <w:w w:val="80"/>
          <w:sz w:val="20"/>
        </w:rPr>
        <w:t>skilled</w:t>
      </w:r>
      <w:r>
        <w:rPr>
          <w:spacing w:val="-2"/>
          <w:w w:val="80"/>
          <w:sz w:val="20"/>
        </w:rPr>
        <w:t xml:space="preserve"> </w:t>
      </w:r>
      <w:r>
        <w:rPr>
          <w:w w:val="80"/>
          <w:sz w:val="20"/>
        </w:rPr>
        <w:t>manpower</w:t>
      </w:r>
      <w:r>
        <w:rPr>
          <w:spacing w:val="-3"/>
          <w:w w:val="80"/>
          <w:sz w:val="20"/>
        </w:rPr>
        <w:t xml:space="preserve"> </w:t>
      </w:r>
      <w:r>
        <w:rPr>
          <w:w w:val="80"/>
          <w:sz w:val="20"/>
        </w:rPr>
        <w:t>in</w:t>
      </w:r>
      <w:r>
        <w:rPr>
          <w:spacing w:val="-3"/>
          <w:w w:val="80"/>
          <w:sz w:val="20"/>
        </w:rPr>
        <w:t xml:space="preserve"> </w:t>
      </w:r>
      <w:r>
        <w:rPr>
          <w:w w:val="80"/>
          <w:sz w:val="20"/>
        </w:rPr>
        <w:t>many</w:t>
      </w:r>
      <w:r>
        <w:rPr>
          <w:spacing w:val="-2"/>
          <w:w w:val="80"/>
          <w:sz w:val="20"/>
        </w:rPr>
        <w:t xml:space="preserve"> </w:t>
      </w:r>
      <w:r>
        <w:rPr>
          <w:w w:val="80"/>
          <w:sz w:val="20"/>
        </w:rPr>
        <w:t xml:space="preserve">districts of Uganda </w:t>
      </w:r>
      <w:r>
        <w:rPr>
          <w:spacing w:val="-2"/>
          <w:w w:val="80"/>
          <w:sz w:val="20"/>
        </w:rPr>
        <w:t>like</w:t>
      </w:r>
      <w:r>
        <w:rPr>
          <w:spacing w:val="-12"/>
          <w:sz w:val="20"/>
        </w:rPr>
        <w:t xml:space="preserve"> </w:t>
      </w:r>
      <w:r>
        <w:rPr>
          <w:spacing w:val="-2"/>
          <w:w w:val="80"/>
          <w:sz w:val="20"/>
        </w:rPr>
        <w:t>Rakai,</w:t>
      </w:r>
      <w:r>
        <w:rPr>
          <w:spacing w:val="-11"/>
          <w:sz w:val="20"/>
        </w:rPr>
        <w:t xml:space="preserve"> </w:t>
      </w:r>
      <w:r>
        <w:rPr>
          <w:spacing w:val="-2"/>
          <w:w w:val="80"/>
          <w:sz w:val="20"/>
        </w:rPr>
        <w:t>Buliisa,</w:t>
      </w:r>
      <w:r>
        <w:rPr>
          <w:spacing w:val="-11"/>
          <w:sz w:val="20"/>
        </w:rPr>
        <w:t xml:space="preserve"> </w:t>
      </w:r>
      <w:r>
        <w:rPr>
          <w:spacing w:val="-2"/>
          <w:w w:val="80"/>
          <w:sz w:val="20"/>
        </w:rPr>
        <w:t>Kaabong</w:t>
      </w:r>
      <w:r>
        <w:rPr>
          <w:spacing w:val="-12"/>
          <w:sz w:val="20"/>
        </w:rPr>
        <w:t xml:space="preserve"> </w:t>
      </w:r>
      <w:r>
        <w:rPr>
          <w:spacing w:val="-2"/>
          <w:w w:val="80"/>
          <w:sz w:val="20"/>
        </w:rPr>
        <w:t>and</w:t>
      </w:r>
      <w:r>
        <w:rPr>
          <w:spacing w:val="-11"/>
          <w:sz w:val="20"/>
        </w:rPr>
        <w:t xml:space="preserve"> </w:t>
      </w:r>
      <w:r>
        <w:rPr>
          <w:spacing w:val="-2"/>
          <w:w w:val="80"/>
          <w:sz w:val="20"/>
        </w:rPr>
        <w:t>Amuria</w:t>
      </w:r>
      <w:r>
        <w:rPr>
          <w:spacing w:val="-11"/>
          <w:sz w:val="20"/>
        </w:rPr>
        <w:t xml:space="preserve"> </w:t>
      </w:r>
      <w:r>
        <w:rPr>
          <w:spacing w:val="-2"/>
          <w:w w:val="80"/>
          <w:sz w:val="20"/>
        </w:rPr>
        <w:t>has</w:t>
      </w:r>
      <w:r>
        <w:rPr>
          <w:spacing w:val="-11"/>
          <w:sz w:val="20"/>
        </w:rPr>
        <w:t xml:space="preserve"> </w:t>
      </w:r>
      <w:r>
        <w:rPr>
          <w:spacing w:val="-2"/>
          <w:w w:val="80"/>
          <w:sz w:val="20"/>
        </w:rPr>
        <w:t>led</w:t>
      </w:r>
      <w:r>
        <w:rPr>
          <w:spacing w:val="-12"/>
          <w:sz w:val="20"/>
        </w:rPr>
        <w:t xml:space="preserve"> </w:t>
      </w:r>
      <w:r>
        <w:rPr>
          <w:spacing w:val="-2"/>
          <w:w w:val="80"/>
          <w:sz w:val="20"/>
        </w:rPr>
        <w:t>to</w:t>
      </w:r>
      <w:r>
        <w:rPr>
          <w:spacing w:val="-11"/>
          <w:sz w:val="20"/>
        </w:rPr>
        <w:t xml:space="preserve"> </w:t>
      </w:r>
      <w:r>
        <w:rPr>
          <w:spacing w:val="-2"/>
          <w:w w:val="80"/>
          <w:sz w:val="20"/>
        </w:rPr>
        <w:t>food</w:t>
      </w:r>
      <w:r>
        <w:rPr>
          <w:spacing w:val="-11"/>
          <w:sz w:val="20"/>
        </w:rPr>
        <w:t xml:space="preserve"> </w:t>
      </w:r>
      <w:r>
        <w:rPr>
          <w:spacing w:val="-2"/>
          <w:w w:val="80"/>
          <w:sz w:val="20"/>
        </w:rPr>
        <w:t>shortages</w:t>
      </w:r>
      <w:r>
        <w:rPr>
          <w:spacing w:val="10"/>
          <w:sz w:val="20"/>
        </w:rPr>
        <w:t xml:space="preserve"> </w:t>
      </w:r>
      <w:r>
        <w:rPr>
          <w:spacing w:val="-2"/>
          <w:w w:val="80"/>
          <w:sz w:val="20"/>
        </w:rPr>
        <w:t>as</w:t>
      </w:r>
      <w:r>
        <w:rPr>
          <w:spacing w:val="-11"/>
          <w:sz w:val="20"/>
        </w:rPr>
        <w:t xml:space="preserve"> </w:t>
      </w:r>
      <w:r>
        <w:rPr>
          <w:spacing w:val="-2"/>
          <w:w w:val="80"/>
          <w:sz w:val="20"/>
        </w:rPr>
        <w:t>the</w:t>
      </w:r>
      <w:r>
        <w:rPr>
          <w:spacing w:val="-10"/>
          <w:sz w:val="20"/>
        </w:rPr>
        <w:t xml:space="preserve"> </w:t>
      </w:r>
      <w:r>
        <w:rPr>
          <w:spacing w:val="-2"/>
          <w:w w:val="80"/>
          <w:sz w:val="20"/>
        </w:rPr>
        <w:t>farmers</w:t>
      </w:r>
      <w:r>
        <w:rPr>
          <w:spacing w:val="-9"/>
          <w:sz w:val="20"/>
        </w:rPr>
        <w:t xml:space="preserve"> </w:t>
      </w:r>
      <w:r>
        <w:rPr>
          <w:spacing w:val="-2"/>
          <w:w w:val="80"/>
          <w:sz w:val="20"/>
        </w:rPr>
        <w:t>depend</w:t>
      </w:r>
      <w:r>
        <w:rPr>
          <w:spacing w:val="-11"/>
          <w:sz w:val="20"/>
        </w:rPr>
        <w:t xml:space="preserve"> </w:t>
      </w:r>
      <w:r>
        <w:rPr>
          <w:spacing w:val="-2"/>
          <w:w w:val="80"/>
          <w:sz w:val="20"/>
        </w:rPr>
        <w:t>on</w:t>
      </w:r>
      <w:r>
        <w:rPr>
          <w:spacing w:val="-12"/>
          <w:sz w:val="20"/>
        </w:rPr>
        <w:t xml:space="preserve"> </w:t>
      </w:r>
      <w:r>
        <w:rPr>
          <w:spacing w:val="-2"/>
          <w:w w:val="80"/>
          <w:sz w:val="20"/>
        </w:rPr>
        <w:t>use</w:t>
      </w:r>
      <w:r>
        <w:rPr>
          <w:spacing w:val="-11"/>
          <w:sz w:val="20"/>
        </w:rPr>
        <w:t xml:space="preserve"> </w:t>
      </w:r>
      <w:r>
        <w:rPr>
          <w:spacing w:val="-2"/>
          <w:w w:val="80"/>
          <w:sz w:val="20"/>
        </w:rPr>
        <w:t>of</w:t>
      </w:r>
      <w:r>
        <w:rPr>
          <w:spacing w:val="-11"/>
          <w:sz w:val="20"/>
        </w:rPr>
        <w:t xml:space="preserve"> </w:t>
      </w:r>
      <w:r>
        <w:rPr>
          <w:spacing w:val="-2"/>
          <w:w w:val="80"/>
          <w:sz w:val="20"/>
        </w:rPr>
        <w:t>natural</w:t>
      </w:r>
      <w:r>
        <w:rPr>
          <w:spacing w:val="-12"/>
          <w:sz w:val="20"/>
        </w:rPr>
        <w:t xml:space="preserve"> </w:t>
      </w:r>
      <w:r>
        <w:rPr>
          <w:spacing w:val="-2"/>
          <w:w w:val="80"/>
          <w:sz w:val="20"/>
        </w:rPr>
        <w:t>varieties,</w:t>
      </w:r>
      <w:r>
        <w:rPr>
          <w:spacing w:val="-11"/>
          <w:sz w:val="20"/>
        </w:rPr>
        <w:t xml:space="preserve"> </w:t>
      </w:r>
      <w:r>
        <w:rPr>
          <w:spacing w:val="-2"/>
          <w:w w:val="80"/>
          <w:sz w:val="20"/>
        </w:rPr>
        <w:t>which</w:t>
      </w:r>
      <w:r>
        <w:rPr>
          <w:spacing w:val="-11"/>
          <w:sz w:val="20"/>
        </w:rPr>
        <w:t xml:space="preserve"> </w:t>
      </w:r>
      <w:r>
        <w:rPr>
          <w:spacing w:val="-2"/>
          <w:w w:val="80"/>
          <w:sz w:val="20"/>
        </w:rPr>
        <w:t>are</w:t>
      </w:r>
      <w:r>
        <w:rPr>
          <w:spacing w:val="-11"/>
          <w:sz w:val="20"/>
        </w:rPr>
        <w:t xml:space="preserve"> </w:t>
      </w:r>
      <w:r>
        <w:rPr>
          <w:spacing w:val="-2"/>
          <w:w w:val="80"/>
          <w:sz w:val="20"/>
        </w:rPr>
        <w:t>slow</w:t>
      </w:r>
      <w:r>
        <w:rPr>
          <w:spacing w:val="-12"/>
          <w:sz w:val="20"/>
        </w:rPr>
        <w:t xml:space="preserve"> </w:t>
      </w:r>
      <w:r>
        <w:rPr>
          <w:spacing w:val="-2"/>
          <w:w w:val="80"/>
          <w:sz w:val="20"/>
        </w:rPr>
        <w:t>growing,</w:t>
      </w:r>
      <w:r>
        <w:rPr>
          <w:spacing w:val="-11"/>
          <w:sz w:val="20"/>
        </w:rPr>
        <w:t xml:space="preserve"> </w:t>
      </w:r>
      <w:r>
        <w:rPr>
          <w:spacing w:val="-2"/>
          <w:w w:val="80"/>
          <w:sz w:val="20"/>
        </w:rPr>
        <w:t>prone</w:t>
      </w:r>
      <w:r>
        <w:rPr>
          <w:spacing w:val="-10"/>
          <w:sz w:val="20"/>
        </w:rPr>
        <w:t xml:space="preserve"> </w:t>
      </w:r>
      <w:r>
        <w:rPr>
          <w:spacing w:val="-2"/>
          <w:w w:val="80"/>
          <w:sz w:val="20"/>
        </w:rPr>
        <w:t>to</w:t>
      </w:r>
      <w:r>
        <w:rPr>
          <w:spacing w:val="-10"/>
          <w:sz w:val="20"/>
        </w:rPr>
        <w:t xml:space="preserve"> </w:t>
      </w:r>
      <w:r>
        <w:rPr>
          <w:spacing w:val="-2"/>
          <w:w w:val="80"/>
          <w:sz w:val="20"/>
        </w:rPr>
        <w:t xml:space="preserve">pests </w:t>
      </w:r>
      <w:r>
        <w:rPr>
          <w:spacing w:val="-4"/>
          <w:w w:val="85"/>
          <w:sz w:val="20"/>
        </w:rPr>
        <w:t>and</w:t>
      </w:r>
      <w:r>
        <w:rPr>
          <w:spacing w:val="-6"/>
          <w:w w:val="85"/>
          <w:sz w:val="20"/>
        </w:rPr>
        <w:t xml:space="preserve"> </w:t>
      </w:r>
      <w:r>
        <w:rPr>
          <w:spacing w:val="-4"/>
          <w:w w:val="85"/>
          <w:sz w:val="20"/>
        </w:rPr>
        <w:t>diseases,</w:t>
      </w:r>
      <w:r>
        <w:rPr>
          <w:spacing w:val="-12"/>
          <w:w w:val="85"/>
          <w:sz w:val="20"/>
        </w:rPr>
        <w:t xml:space="preserve"> </w:t>
      </w:r>
      <w:r>
        <w:rPr>
          <w:spacing w:val="-4"/>
          <w:w w:val="85"/>
          <w:sz w:val="20"/>
        </w:rPr>
        <w:t>and</w:t>
      </w:r>
      <w:r>
        <w:rPr>
          <w:spacing w:val="-10"/>
          <w:w w:val="85"/>
          <w:sz w:val="20"/>
        </w:rPr>
        <w:t xml:space="preserve"> </w:t>
      </w:r>
      <w:r>
        <w:rPr>
          <w:spacing w:val="-4"/>
          <w:w w:val="85"/>
          <w:sz w:val="20"/>
        </w:rPr>
        <w:t>yields</w:t>
      </w:r>
      <w:r>
        <w:rPr>
          <w:spacing w:val="-13"/>
          <w:w w:val="85"/>
          <w:sz w:val="20"/>
        </w:rPr>
        <w:t xml:space="preserve"> </w:t>
      </w:r>
      <w:r>
        <w:rPr>
          <w:spacing w:val="-4"/>
          <w:w w:val="85"/>
          <w:sz w:val="20"/>
        </w:rPr>
        <w:t>low</w:t>
      </w:r>
      <w:r>
        <w:rPr>
          <w:spacing w:val="-10"/>
          <w:w w:val="85"/>
          <w:sz w:val="20"/>
        </w:rPr>
        <w:t xml:space="preserve"> </w:t>
      </w:r>
      <w:r>
        <w:rPr>
          <w:spacing w:val="-4"/>
          <w:w w:val="85"/>
          <w:sz w:val="20"/>
        </w:rPr>
        <w:t>out</w:t>
      </w:r>
      <w:r>
        <w:rPr>
          <w:spacing w:val="-12"/>
          <w:w w:val="85"/>
          <w:sz w:val="20"/>
        </w:rPr>
        <w:t xml:space="preserve"> </w:t>
      </w:r>
      <w:r>
        <w:rPr>
          <w:spacing w:val="-4"/>
          <w:w w:val="85"/>
          <w:sz w:val="20"/>
        </w:rPr>
        <w:t>put.</w:t>
      </w:r>
    </w:p>
    <w:p w:rsidR="00E5575B" w:rsidRDefault="00D512E5">
      <w:pPr>
        <w:pStyle w:val="ListParagraph"/>
        <w:numPr>
          <w:ilvl w:val="0"/>
          <w:numId w:val="66"/>
        </w:numPr>
        <w:tabs>
          <w:tab w:val="left" w:pos="856"/>
        </w:tabs>
        <w:spacing w:line="242" w:lineRule="auto"/>
        <w:ind w:right="617" w:firstLine="0"/>
        <w:jc w:val="both"/>
        <w:rPr>
          <w:rFonts w:ascii="Arial"/>
          <w:b/>
          <w:sz w:val="18"/>
        </w:rPr>
      </w:pPr>
      <w:r>
        <w:rPr>
          <w:rFonts w:ascii="Arial"/>
          <w:b/>
          <w:w w:val="85"/>
          <w:sz w:val="20"/>
        </w:rPr>
        <w:t>.</w:t>
      </w:r>
      <w:r>
        <w:rPr>
          <w:rFonts w:ascii="Arial"/>
          <w:b/>
          <w:spacing w:val="-6"/>
          <w:w w:val="85"/>
          <w:sz w:val="20"/>
        </w:rPr>
        <w:t xml:space="preserve"> </w:t>
      </w:r>
      <w:r>
        <w:rPr>
          <w:rFonts w:ascii="Arial"/>
          <w:b/>
          <w:w w:val="85"/>
          <w:sz w:val="20"/>
        </w:rPr>
        <w:t>Low</w:t>
      </w:r>
      <w:r>
        <w:rPr>
          <w:rFonts w:ascii="Arial"/>
          <w:b/>
          <w:spacing w:val="-6"/>
          <w:w w:val="85"/>
          <w:sz w:val="20"/>
        </w:rPr>
        <w:t xml:space="preserve"> </w:t>
      </w:r>
      <w:r>
        <w:rPr>
          <w:rFonts w:ascii="Arial"/>
          <w:b/>
          <w:w w:val="85"/>
          <w:sz w:val="20"/>
        </w:rPr>
        <w:t>levels</w:t>
      </w:r>
      <w:r>
        <w:rPr>
          <w:rFonts w:ascii="Arial"/>
          <w:b/>
          <w:spacing w:val="-5"/>
          <w:w w:val="85"/>
          <w:sz w:val="20"/>
        </w:rPr>
        <w:t xml:space="preserve"> </w:t>
      </w:r>
      <w:r>
        <w:rPr>
          <w:rFonts w:ascii="Arial"/>
          <w:b/>
          <w:w w:val="85"/>
          <w:sz w:val="20"/>
        </w:rPr>
        <w:t>of</w:t>
      </w:r>
      <w:r>
        <w:rPr>
          <w:rFonts w:ascii="Arial"/>
          <w:b/>
          <w:spacing w:val="-6"/>
          <w:w w:val="85"/>
          <w:sz w:val="20"/>
        </w:rPr>
        <w:t xml:space="preserve"> </w:t>
      </w:r>
      <w:r>
        <w:rPr>
          <w:rFonts w:ascii="Arial"/>
          <w:b/>
          <w:w w:val="85"/>
          <w:sz w:val="20"/>
        </w:rPr>
        <w:t>education</w:t>
      </w:r>
      <w:r>
        <w:rPr>
          <w:rFonts w:ascii="Arial"/>
          <w:b/>
          <w:spacing w:val="-5"/>
          <w:w w:val="85"/>
          <w:sz w:val="20"/>
        </w:rPr>
        <w:t xml:space="preserve"> </w:t>
      </w:r>
      <w:r>
        <w:rPr>
          <w:w w:val="85"/>
          <w:sz w:val="20"/>
        </w:rPr>
        <w:t>among</w:t>
      </w:r>
      <w:r>
        <w:rPr>
          <w:spacing w:val="-6"/>
          <w:w w:val="85"/>
          <w:sz w:val="20"/>
        </w:rPr>
        <w:t xml:space="preserve"> </w:t>
      </w:r>
      <w:r>
        <w:rPr>
          <w:w w:val="85"/>
          <w:sz w:val="20"/>
        </w:rPr>
        <w:t>the</w:t>
      </w:r>
      <w:r>
        <w:rPr>
          <w:spacing w:val="-5"/>
          <w:w w:val="85"/>
          <w:sz w:val="20"/>
        </w:rPr>
        <w:t xml:space="preserve"> </w:t>
      </w:r>
      <w:r>
        <w:rPr>
          <w:w w:val="85"/>
          <w:sz w:val="20"/>
        </w:rPr>
        <w:t>peasant</w:t>
      </w:r>
      <w:r>
        <w:rPr>
          <w:spacing w:val="-5"/>
          <w:w w:val="85"/>
          <w:sz w:val="20"/>
        </w:rPr>
        <w:t xml:space="preserve"> </w:t>
      </w:r>
      <w:r>
        <w:rPr>
          <w:w w:val="85"/>
          <w:sz w:val="20"/>
        </w:rPr>
        <w:t>farmers</w:t>
      </w:r>
      <w:r>
        <w:rPr>
          <w:spacing w:val="-6"/>
          <w:w w:val="85"/>
          <w:sz w:val="20"/>
        </w:rPr>
        <w:t xml:space="preserve"> </w:t>
      </w:r>
      <w:r>
        <w:rPr>
          <w:w w:val="85"/>
          <w:sz w:val="20"/>
        </w:rPr>
        <w:t>in</w:t>
      </w:r>
      <w:r>
        <w:rPr>
          <w:spacing w:val="-5"/>
          <w:w w:val="85"/>
          <w:sz w:val="20"/>
        </w:rPr>
        <w:t xml:space="preserve"> </w:t>
      </w:r>
      <w:r>
        <w:rPr>
          <w:w w:val="85"/>
          <w:sz w:val="20"/>
        </w:rPr>
        <w:t>Soroti,</w:t>
      </w:r>
      <w:r>
        <w:rPr>
          <w:spacing w:val="-5"/>
          <w:w w:val="85"/>
          <w:sz w:val="20"/>
        </w:rPr>
        <w:t xml:space="preserve"> </w:t>
      </w:r>
      <w:r>
        <w:rPr>
          <w:w w:val="85"/>
          <w:sz w:val="20"/>
        </w:rPr>
        <w:t>Nakapiripirit</w:t>
      </w:r>
      <w:r>
        <w:rPr>
          <w:spacing w:val="-5"/>
          <w:w w:val="85"/>
          <w:sz w:val="20"/>
        </w:rPr>
        <w:t xml:space="preserve"> </w:t>
      </w:r>
      <w:r>
        <w:rPr>
          <w:w w:val="85"/>
          <w:sz w:val="20"/>
        </w:rPr>
        <w:t>and</w:t>
      </w:r>
      <w:r>
        <w:rPr>
          <w:spacing w:val="-6"/>
          <w:w w:val="85"/>
          <w:sz w:val="20"/>
        </w:rPr>
        <w:t xml:space="preserve"> </w:t>
      </w:r>
      <w:r>
        <w:rPr>
          <w:w w:val="85"/>
          <w:sz w:val="20"/>
        </w:rPr>
        <w:t>Nakasongola</w:t>
      </w:r>
      <w:r>
        <w:rPr>
          <w:spacing w:val="-5"/>
          <w:w w:val="85"/>
          <w:sz w:val="20"/>
        </w:rPr>
        <w:t xml:space="preserve"> </w:t>
      </w:r>
      <w:r>
        <w:rPr>
          <w:w w:val="85"/>
          <w:sz w:val="20"/>
        </w:rPr>
        <w:t>have</w:t>
      </w:r>
      <w:r>
        <w:rPr>
          <w:spacing w:val="-5"/>
          <w:w w:val="85"/>
          <w:sz w:val="20"/>
        </w:rPr>
        <w:t xml:space="preserve"> </w:t>
      </w:r>
      <w:r>
        <w:rPr>
          <w:w w:val="85"/>
          <w:sz w:val="20"/>
        </w:rPr>
        <w:t>made</w:t>
      </w:r>
      <w:r>
        <w:rPr>
          <w:spacing w:val="-6"/>
          <w:w w:val="85"/>
          <w:sz w:val="20"/>
        </w:rPr>
        <w:t xml:space="preserve"> </w:t>
      </w:r>
      <w:r>
        <w:rPr>
          <w:w w:val="85"/>
          <w:sz w:val="20"/>
        </w:rPr>
        <w:t>it</w:t>
      </w:r>
      <w:r>
        <w:rPr>
          <w:spacing w:val="-5"/>
          <w:w w:val="85"/>
          <w:sz w:val="20"/>
        </w:rPr>
        <w:t xml:space="preserve"> </w:t>
      </w:r>
      <w:r>
        <w:rPr>
          <w:w w:val="85"/>
          <w:sz w:val="20"/>
        </w:rPr>
        <w:t>difficult</w:t>
      </w:r>
      <w:r>
        <w:rPr>
          <w:spacing w:val="-5"/>
          <w:w w:val="85"/>
          <w:sz w:val="20"/>
        </w:rPr>
        <w:t xml:space="preserve"> </w:t>
      </w:r>
      <w:r>
        <w:rPr>
          <w:w w:val="85"/>
          <w:sz w:val="20"/>
        </w:rPr>
        <w:t>for</w:t>
      </w:r>
      <w:r>
        <w:rPr>
          <w:spacing w:val="-6"/>
          <w:w w:val="85"/>
          <w:sz w:val="20"/>
        </w:rPr>
        <w:t xml:space="preserve"> </w:t>
      </w:r>
      <w:r>
        <w:rPr>
          <w:w w:val="85"/>
          <w:sz w:val="20"/>
        </w:rPr>
        <w:t>them</w:t>
      </w:r>
      <w:r>
        <w:rPr>
          <w:spacing w:val="-5"/>
          <w:w w:val="85"/>
          <w:sz w:val="20"/>
        </w:rPr>
        <w:t xml:space="preserve"> </w:t>
      </w:r>
      <w:r>
        <w:rPr>
          <w:w w:val="85"/>
          <w:sz w:val="20"/>
        </w:rPr>
        <w:t>to</w:t>
      </w:r>
      <w:r>
        <w:rPr>
          <w:spacing w:val="13"/>
          <w:sz w:val="20"/>
        </w:rPr>
        <w:t xml:space="preserve"> </w:t>
      </w:r>
      <w:r>
        <w:rPr>
          <w:w w:val="85"/>
          <w:sz w:val="20"/>
        </w:rPr>
        <w:t>adopt</w:t>
      </w:r>
      <w:r>
        <w:rPr>
          <w:spacing w:val="25"/>
          <w:sz w:val="20"/>
        </w:rPr>
        <w:t xml:space="preserve"> </w:t>
      </w:r>
      <w:r>
        <w:rPr>
          <w:w w:val="85"/>
          <w:sz w:val="20"/>
        </w:rPr>
        <w:t>modern farming</w:t>
      </w:r>
      <w:r>
        <w:rPr>
          <w:spacing w:val="-5"/>
          <w:w w:val="85"/>
          <w:sz w:val="20"/>
        </w:rPr>
        <w:t xml:space="preserve"> </w:t>
      </w:r>
      <w:r>
        <w:rPr>
          <w:w w:val="85"/>
          <w:sz w:val="20"/>
        </w:rPr>
        <w:t>techniques like irrigation, ranching and soil conservation measures</w:t>
      </w:r>
      <w:r>
        <w:rPr>
          <w:spacing w:val="40"/>
          <w:sz w:val="20"/>
        </w:rPr>
        <w:t xml:space="preserve"> </w:t>
      </w:r>
      <w:r>
        <w:rPr>
          <w:w w:val="85"/>
          <w:sz w:val="20"/>
        </w:rPr>
        <w:t>even</w:t>
      </w:r>
      <w:r>
        <w:rPr>
          <w:spacing w:val="40"/>
          <w:sz w:val="20"/>
        </w:rPr>
        <w:t xml:space="preserve"> </w:t>
      </w:r>
      <w:r>
        <w:rPr>
          <w:w w:val="85"/>
          <w:sz w:val="20"/>
        </w:rPr>
        <w:t>with</w:t>
      </w:r>
      <w:r>
        <w:rPr>
          <w:spacing w:val="40"/>
          <w:sz w:val="20"/>
        </w:rPr>
        <w:t xml:space="preserve"> </w:t>
      </w:r>
      <w:r>
        <w:rPr>
          <w:w w:val="85"/>
          <w:sz w:val="20"/>
        </w:rPr>
        <w:t>the</w:t>
      </w:r>
      <w:r>
        <w:rPr>
          <w:spacing w:val="40"/>
          <w:sz w:val="20"/>
        </w:rPr>
        <w:t xml:space="preserve"> </w:t>
      </w:r>
      <w:r>
        <w:rPr>
          <w:w w:val="85"/>
          <w:sz w:val="20"/>
        </w:rPr>
        <w:t>assistance</w:t>
      </w:r>
      <w:r>
        <w:rPr>
          <w:spacing w:val="40"/>
          <w:sz w:val="20"/>
        </w:rPr>
        <w:t xml:space="preserve"> </w:t>
      </w:r>
      <w:r>
        <w:rPr>
          <w:w w:val="85"/>
          <w:sz w:val="20"/>
        </w:rPr>
        <w:t>of</w:t>
      </w:r>
      <w:r>
        <w:rPr>
          <w:spacing w:val="40"/>
          <w:sz w:val="20"/>
        </w:rPr>
        <w:t xml:space="preserve"> </w:t>
      </w:r>
      <w:r>
        <w:rPr>
          <w:w w:val="85"/>
          <w:sz w:val="20"/>
        </w:rPr>
        <w:t>extension workers</w:t>
      </w:r>
      <w:r>
        <w:rPr>
          <w:spacing w:val="-6"/>
          <w:w w:val="85"/>
          <w:sz w:val="20"/>
        </w:rPr>
        <w:t xml:space="preserve"> </w:t>
      </w:r>
      <w:r>
        <w:rPr>
          <w:w w:val="85"/>
          <w:sz w:val="20"/>
        </w:rPr>
        <w:t>spearheaded</w:t>
      </w:r>
      <w:r>
        <w:rPr>
          <w:spacing w:val="-5"/>
          <w:w w:val="85"/>
          <w:sz w:val="20"/>
        </w:rPr>
        <w:t xml:space="preserve"> </w:t>
      </w:r>
      <w:r>
        <w:rPr>
          <w:w w:val="85"/>
          <w:sz w:val="20"/>
        </w:rPr>
        <w:t xml:space="preserve">by </w:t>
      </w:r>
      <w:r>
        <w:rPr>
          <w:spacing w:val="-6"/>
          <w:w w:val="85"/>
          <w:sz w:val="20"/>
        </w:rPr>
        <w:t>NAADS</w:t>
      </w:r>
      <w:r>
        <w:rPr>
          <w:spacing w:val="-16"/>
          <w:w w:val="85"/>
          <w:sz w:val="20"/>
        </w:rPr>
        <w:t xml:space="preserve"> </w:t>
      </w:r>
      <w:r>
        <w:rPr>
          <w:spacing w:val="-6"/>
          <w:w w:val="85"/>
          <w:sz w:val="20"/>
        </w:rPr>
        <w:t>thus</w:t>
      </w:r>
      <w:r>
        <w:rPr>
          <w:spacing w:val="-15"/>
          <w:w w:val="85"/>
          <w:sz w:val="20"/>
        </w:rPr>
        <w:t xml:space="preserve"> </w:t>
      </w:r>
      <w:r>
        <w:rPr>
          <w:spacing w:val="-6"/>
          <w:w w:val="85"/>
          <w:sz w:val="20"/>
        </w:rPr>
        <w:t>low</w:t>
      </w:r>
      <w:r>
        <w:rPr>
          <w:spacing w:val="-15"/>
          <w:w w:val="85"/>
          <w:sz w:val="20"/>
        </w:rPr>
        <w:t xml:space="preserve"> </w:t>
      </w:r>
      <w:r>
        <w:rPr>
          <w:spacing w:val="-6"/>
          <w:w w:val="85"/>
          <w:sz w:val="20"/>
        </w:rPr>
        <w:t>food</w:t>
      </w:r>
      <w:r>
        <w:rPr>
          <w:spacing w:val="-16"/>
          <w:w w:val="85"/>
          <w:sz w:val="20"/>
        </w:rPr>
        <w:t xml:space="preserve"> </w:t>
      </w:r>
      <w:r>
        <w:rPr>
          <w:spacing w:val="-6"/>
          <w:w w:val="85"/>
          <w:sz w:val="20"/>
        </w:rPr>
        <w:t>production</w:t>
      </w:r>
      <w:r>
        <w:rPr>
          <w:spacing w:val="-14"/>
          <w:w w:val="85"/>
          <w:sz w:val="20"/>
        </w:rPr>
        <w:t xml:space="preserve"> </w:t>
      </w:r>
      <w:r>
        <w:rPr>
          <w:spacing w:val="-6"/>
          <w:w w:val="85"/>
          <w:sz w:val="20"/>
        </w:rPr>
        <w:t>leading</w:t>
      </w:r>
      <w:r>
        <w:rPr>
          <w:spacing w:val="-16"/>
          <w:w w:val="85"/>
          <w:sz w:val="20"/>
        </w:rPr>
        <w:t xml:space="preserve"> </w:t>
      </w:r>
      <w:r>
        <w:rPr>
          <w:spacing w:val="-6"/>
          <w:w w:val="85"/>
          <w:sz w:val="20"/>
        </w:rPr>
        <w:t>to</w:t>
      </w:r>
      <w:r>
        <w:rPr>
          <w:spacing w:val="-16"/>
          <w:w w:val="85"/>
          <w:sz w:val="20"/>
        </w:rPr>
        <w:t xml:space="preserve"> </w:t>
      </w:r>
      <w:r>
        <w:rPr>
          <w:spacing w:val="-6"/>
          <w:w w:val="85"/>
          <w:sz w:val="20"/>
        </w:rPr>
        <w:t>famine.</w:t>
      </w:r>
    </w:p>
    <w:p w:rsidR="00E5575B" w:rsidRDefault="00D512E5">
      <w:pPr>
        <w:pStyle w:val="Heading1"/>
        <w:spacing w:before="199"/>
        <w:ind w:left="731"/>
        <w:jc w:val="both"/>
      </w:pPr>
      <w:r>
        <w:rPr>
          <w:w w:val="80"/>
        </w:rPr>
        <w:t>SOLUTIONS</w:t>
      </w:r>
      <w:r>
        <w:rPr>
          <w:spacing w:val="-11"/>
        </w:rPr>
        <w:t xml:space="preserve"> </w:t>
      </w:r>
      <w:r>
        <w:rPr>
          <w:w w:val="80"/>
        </w:rPr>
        <w:t>TO</w:t>
      </w:r>
      <w:r>
        <w:rPr>
          <w:spacing w:val="-10"/>
        </w:rPr>
        <w:t xml:space="preserve"> </w:t>
      </w:r>
      <w:r>
        <w:rPr>
          <w:w w:val="80"/>
        </w:rPr>
        <w:t>THE</w:t>
      </w:r>
      <w:r>
        <w:rPr>
          <w:spacing w:val="-8"/>
        </w:rPr>
        <w:t xml:space="preserve"> </w:t>
      </w:r>
      <w:r>
        <w:rPr>
          <w:w w:val="80"/>
        </w:rPr>
        <w:t>FOOD</w:t>
      </w:r>
      <w:r>
        <w:rPr>
          <w:spacing w:val="-10"/>
        </w:rPr>
        <w:t xml:space="preserve"> </w:t>
      </w:r>
      <w:r>
        <w:rPr>
          <w:w w:val="80"/>
        </w:rPr>
        <w:t>CRISIS</w:t>
      </w:r>
      <w:r>
        <w:rPr>
          <w:spacing w:val="-7"/>
        </w:rPr>
        <w:t xml:space="preserve"> </w:t>
      </w:r>
      <w:r>
        <w:rPr>
          <w:w w:val="80"/>
        </w:rPr>
        <w:t>IN</w:t>
      </w:r>
      <w:r>
        <w:rPr>
          <w:spacing w:val="-10"/>
        </w:rPr>
        <w:t xml:space="preserve"> </w:t>
      </w:r>
      <w:r>
        <w:rPr>
          <w:spacing w:val="-2"/>
          <w:w w:val="80"/>
        </w:rPr>
        <w:t>UGANDA</w:t>
      </w:r>
    </w:p>
    <w:p w:rsidR="00E5575B" w:rsidRDefault="00D512E5">
      <w:pPr>
        <w:pStyle w:val="ListParagraph"/>
        <w:numPr>
          <w:ilvl w:val="0"/>
          <w:numId w:val="67"/>
        </w:numPr>
        <w:tabs>
          <w:tab w:val="left" w:pos="842"/>
        </w:tabs>
        <w:spacing w:line="242" w:lineRule="auto"/>
        <w:ind w:right="627" w:firstLine="0"/>
        <w:jc w:val="both"/>
        <w:rPr>
          <w:rFonts w:ascii="Arial"/>
          <w:b/>
          <w:sz w:val="18"/>
        </w:rPr>
      </w:pPr>
      <w:r>
        <w:rPr>
          <w:w w:val="85"/>
          <w:sz w:val="20"/>
        </w:rPr>
        <w:t>The Ministry of Agriculture through NAADS in conjunction with the Office of the Prime Ministry has set up a</w:t>
      </w:r>
      <w:r>
        <w:rPr>
          <w:sz w:val="20"/>
        </w:rPr>
        <w:t xml:space="preserve"> </w:t>
      </w:r>
      <w:r>
        <w:rPr>
          <w:rFonts w:ascii="Arial"/>
          <w:b/>
          <w:w w:val="85"/>
          <w:sz w:val="20"/>
        </w:rPr>
        <w:t xml:space="preserve">national food policy </w:t>
      </w:r>
      <w:r>
        <w:rPr>
          <w:w w:val="85"/>
          <w:sz w:val="20"/>
        </w:rPr>
        <w:t>aimed at encouraging and increasing the domestic food production</w:t>
      </w:r>
      <w:r>
        <w:rPr>
          <w:sz w:val="20"/>
        </w:rPr>
        <w:t xml:space="preserve"> </w:t>
      </w:r>
      <w:r>
        <w:rPr>
          <w:w w:val="85"/>
          <w:sz w:val="20"/>
        </w:rPr>
        <w:t xml:space="preserve">at all times including periods of crops failure to meet adequately the ever-rising </w:t>
      </w:r>
      <w:r>
        <w:rPr>
          <w:w w:val="80"/>
          <w:sz w:val="20"/>
        </w:rPr>
        <w:t>demand</w:t>
      </w:r>
      <w:r>
        <w:rPr>
          <w:sz w:val="20"/>
        </w:rPr>
        <w:t xml:space="preserve"> </w:t>
      </w:r>
      <w:r>
        <w:rPr>
          <w:w w:val="80"/>
          <w:sz w:val="20"/>
        </w:rPr>
        <w:t>caused by the rapid</w:t>
      </w:r>
      <w:r>
        <w:rPr>
          <w:sz w:val="20"/>
        </w:rPr>
        <w:t xml:space="preserve"> </w:t>
      </w:r>
      <w:r>
        <w:rPr>
          <w:w w:val="80"/>
          <w:sz w:val="20"/>
        </w:rPr>
        <w:t>population. Further more, the office of the Vice President headed Prof. Gilbert Bukenya</w:t>
      </w:r>
      <w:r>
        <w:rPr>
          <w:sz w:val="20"/>
        </w:rPr>
        <w:t xml:space="preserve"> </w:t>
      </w:r>
      <w:r>
        <w:rPr>
          <w:w w:val="80"/>
          <w:sz w:val="20"/>
        </w:rPr>
        <w:t>encouraged the growing upland</w:t>
      </w:r>
      <w:r>
        <w:rPr>
          <w:spacing w:val="40"/>
          <w:sz w:val="20"/>
        </w:rPr>
        <w:t xml:space="preserve"> </w:t>
      </w:r>
      <w:r>
        <w:rPr>
          <w:w w:val="85"/>
          <w:sz w:val="20"/>
        </w:rPr>
        <w:t>rice in Mpigi, Masaka, Kalangala and Wakiso.</w:t>
      </w:r>
    </w:p>
    <w:p w:rsidR="00E5575B" w:rsidRDefault="00D512E5">
      <w:pPr>
        <w:pStyle w:val="ListParagraph"/>
        <w:numPr>
          <w:ilvl w:val="0"/>
          <w:numId w:val="67"/>
        </w:numPr>
        <w:tabs>
          <w:tab w:val="left" w:pos="927"/>
        </w:tabs>
        <w:spacing w:line="242" w:lineRule="auto"/>
        <w:ind w:right="642" w:firstLine="0"/>
        <w:jc w:val="both"/>
        <w:rPr>
          <w:sz w:val="20"/>
        </w:rPr>
      </w:pPr>
      <w:r>
        <w:rPr>
          <w:w w:val="85"/>
          <w:sz w:val="20"/>
        </w:rPr>
        <w:t xml:space="preserve">Intensive and increased </w:t>
      </w:r>
      <w:r>
        <w:rPr>
          <w:rFonts w:ascii="Arial"/>
          <w:b/>
          <w:w w:val="85"/>
          <w:sz w:val="20"/>
        </w:rPr>
        <w:t xml:space="preserve">research </w:t>
      </w:r>
      <w:r>
        <w:rPr>
          <w:w w:val="85"/>
          <w:sz w:val="20"/>
        </w:rPr>
        <w:t>in traditional food crops has been conducted which is aimed at developing</w:t>
      </w:r>
      <w:r>
        <w:rPr>
          <w:sz w:val="20"/>
        </w:rPr>
        <w:t xml:space="preserve"> </w:t>
      </w:r>
      <w:r>
        <w:rPr>
          <w:w w:val="85"/>
          <w:sz w:val="20"/>
        </w:rPr>
        <w:t>high yielding disease resistant varieties on research institutions. For example maize and cassava as important staple foods in Kasese, Masindi and Soroti have hybrid</w:t>
      </w:r>
      <w:r>
        <w:rPr>
          <w:sz w:val="20"/>
        </w:rPr>
        <w:t xml:space="preserve"> </w:t>
      </w:r>
      <w:r>
        <w:rPr>
          <w:w w:val="85"/>
          <w:sz w:val="20"/>
        </w:rPr>
        <w:t>seed varieties</w:t>
      </w:r>
      <w:r>
        <w:rPr>
          <w:spacing w:val="21"/>
          <w:sz w:val="20"/>
        </w:rPr>
        <w:t xml:space="preserve"> </w:t>
      </w:r>
      <w:r>
        <w:rPr>
          <w:w w:val="85"/>
          <w:sz w:val="20"/>
        </w:rPr>
        <w:t>from</w:t>
      </w:r>
      <w:r>
        <w:rPr>
          <w:spacing w:val="23"/>
          <w:sz w:val="20"/>
        </w:rPr>
        <w:t xml:space="preserve"> </w:t>
      </w:r>
      <w:r>
        <w:rPr>
          <w:w w:val="85"/>
          <w:sz w:val="20"/>
        </w:rPr>
        <w:t>Kawanda</w:t>
      </w:r>
      <w:r>
        <w:rPr>
          <w:spacing w:val="23"/>
          <w:sz w:val="20"/>
        </w:rPr>
        <w:t xml:space="preserve"> </w:t>
      </w:r>
      <w:r>
        <w:rPr>
          <w:w w:val="85"/>
          <w:sz w:val="20"/>
        </w:rPr>
        <w:t>in</w:t>
      </w:r>
      <w:r>
        <w:rPr>
          <w:spacing w:val="23"/>
          <w:sz w:val="20"/>
        </w:rPr>
        <w:t xml:space="preserve"> </w:t>
      </w:r>
      <w:r>
        <w:rPr>
          <w:w w:val="85"/>
          <w:sz w:val="20"/>
        </w:rPr>
        <w:t>Wakiso</w:t>
      </w:r>
      <w:r>
        <w:rPr>
          <w:spacing w:val="20"/>
          <w:sz w:val="20"/>
        </w:rPr>
        <w:t xml:space="preserve"> </w:t>
      </w:r>
      <w:r>
        <w:rPr>
          <w:w w:val="85"/>
          <w:sz w:val="20"/>
        </w:rPr>
        <w:t>and</w:t>
      </w:r>
      <w:r>
        <w:rPr>
          <w:spacing w:val="23"/>
          <w:sz w:val="20"/>
        </w:rPr>
        <w:t xml:space="preserve"> </w:t>
      </w:r>
      <w:r>
        <w:rPr>
          <w:w w:val="85"/>
          <w:sz w:val="20"/>
        </w:rPr>
        <w:t>Serere</w:t>
      </w:r>
      <w:r>
        <w:rPr>
          <w:spacing w:val="23"/>
          <w:sz w:val="20"/>
        </w:rPr>
        <w:t xml:space="preserve"> </w:t>
      </w:r>
      <w:r>
        <w:rPr>
          <w:w w:val="85"/>
          <w:sz w:val="20"/>
        </w:rPr>
        <w:t>in</w:t>
      </w:r>
      <w:r>
        <w:rPr>
          <w:spacing w:val="23"/>
          <w:sz w:val="20"/>
        </w:rPr>
        <w:t xml:space="preserve"> </w:t>
      </w:r>
      <w:r>
        <w:rPr>
          <w:w w:val="85"/>
          <w:sz w:val="20"/>
        </w:rPr>
        <w:t>Soroti.</w:t>
      </w:r>
      <w:r>
        <w:rPr>
          <w:spacing w:val="34"/>
          <w:sz w:val="20"/>
        </w:rPr>
        <w:t xml:space="preserve"> </w:t>
      </w:r>
      <w:r>
        <w:rPr>
          <w:w w:val="85"/>
          <w:sz w:val="20"/>
        </w:rPr>
        <w:t>In</w:t>
      </w:r>
      <w:r>
        <w:rPr>
          <w:sz w:val="20"/>
        </w:rPr>
        <w:t xml:space="preserve"> </w:t>
      </w:r>
      <w:r>
        <w:rPr>
          <w:w w:val="85"/>
          <w:sz w:val="20"/>
        </w:rPr>
        <w:t>addition</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above,</w:t>
      </w:r>
      <w:r>
        <w:rPr>
          <w:sz w:val="20"/>
        </w:rPr>
        <w:t xml:space="preserve"> </w:t>
      </w:r>
      <w:r>
        <w:rPr>
          <w:w w:val="85"/>
          <w:sz w:val="20"/>
        </w:rPr>
        <w:t>increased</w:t>
      </w:r>
      <w:r>
        <w:rPr>
          <w:sz w:val="20"/>
        </w:rPr>
        <w:t xml:space="preserve"> </w:t>
      </w:r>
      <w:r>
        <w:rPr>
          <w:w w:val="85"/>
          <w:sz w:val="20"/>
        </w:rPr>
        <w:t>research</w:t>
      </w:r>
      <w:r>
        <w:rPr>
          <w:sz w:val="20"/>
        </w:rPr>
        <w:t xml:space="preserve"> </w:t>
      </w:r>
      <w:r>
        <w:rPr>
          <w:w w:val="85"/>
          <w:sz w:val="20"/>
        </w:rPr>
        <w:t>on</w:t>
      </w:r>
      <w:r>
        <w:rPr>
          <w:sz w:val="20"/>
        </w:rPr>
        <w:t xml:space="preserve"> </w:t>
      </w:r>
      <w:r>
        <w:rPr>
          <w:w w:val="85"/>
          <w:sz w:val="20"/>
        </w:rPr>
        <w:t>pests</w:t>
      </w:r>
      <w:r>
        <w:rPr>
          <w:spacing w:val="29"/>
          <w:sz w:val="20"/>
        </w:rPr>
        <w:t xml:space="preserve"> </w:t>
      </w:r>
      <w:r>
        <w:rPr>
          <w:w w:val="85"/>
          <w:sz w:val="20"/>
        </w:rPr>
        <w:t>and</w:t>
      </w:r>
      <w:r>
        <w:rPr>
          <w:spacing w:val="30"/>
          <w:sz w:val="20"/>
        </w:rPr>
        <w:t xml:space="preserve"> </w:t>
      </w:r>
      <w:r>
        <w:rPr>
          <w:w w:val="85"/>
          <w:sz w:val="20"/>
        </w:rPr>
        <w:t>diseases</w:t>
      </w:r>
      <w:r>
        <w:rPr>
          <w:spacing w:val="30"/>
          <w:sz w:val="20"/>
        </w:rPr>
        <w:t xml:space="preserve"> </w:t>
      </w:r>
      <w:r>
        <w:rPr>
          <w:w w:val="85"/>
          <w:sz w:val="20"/>
        </w:rPr>
        <w:t>control</w:t>
      </w:r>
      <w:r>
        <w:rPr>
          <w:spacing w:val="27"/>
          <w:sz w:val="20"/>
        </w:rPr>
        <w:t xml:space="preserve"> </w:t>
      </w:r>
      <w:r>
        <w:rPr>
          <w:w w:val="85"/>
          <w:sz w:val="20"/>
        </w:rPr>
        <w:t>has been</w:t>
      </w:r>
      <w:r>
        <w:rPr>
          <w:spacing w:val="40"/>
          <w:sz w:val="20"/>
        </w:rPr>
        <w:t xml:space="preserve"> </w:t>
      </w:r>
      <w:r>
        <w:rPr>
          <w:w w:val="85"/>
          <w:sz w:val="20"/>
        </w:rPr>
        <w:t>carried</w:t>
      </w:r>
      <w:r>
        <w:rPr>
          <w:spacing w:val="40"/>
          <w:sz w:val="20"/>
        </w:rPr>
        <w:t xml:space="preserve"> </w:t>
      </w:r>
      <w:r>
        <w:rPr>
          <w:w w:val="85"/>
          <w:sz w:val="20"/>
        </w:rPr>
        <w:t>out</w:t>
      </w:r>
      <w:r>
        <w:rPr>
          <w:spacing w:val="40"/>
          <w:sz w:val="20"/>
        </w:rPr>
        <w:t xml:space="preserve"> </w:t>
      </w:r>
      <w:r>
        <w:rPr>
          <w:w w:val="85"/>
          <w:sz w:val="20"/>
        </w:rPr>
        <w:t>by</w:t>
      </w:r>
      <w:r>
        <w:rPr>
          <w:spacing w:val="40"/>
          <w:sz w:val="20"/>
        </w:rPr>
        <w:t xml:space="preserve"> </w:t>
      </w:r>
      <w:r>
        <w:rPr>
          <w:w w:val="85"/>
          <w:sz w:val="20"/>
        </w:rPr>
        <w:t>NARO</w:t>
      </w:r>
      <w:r>
        <w:rPr>
          <w:spacing w:val="40"/>
          <w:sz w:val="20"/>
        </w:rPr>
        <w:t xml:space="preserve"> </w:t>
      </w:r>
      <w:r>
        <w:rPr>
          <w:w w:val="85"/>
          <w:sz w:val="20"/>
        </w:rPr>
        <w:t>in</w:t>
      </w:r>
      <w:r>
        <w:rPr>
          <w:spacing w:val="40"/>
          <w:sz w:val="20"/>
        </w:rPr>
        <w:t xml:space="preserve"> </w:t>
      </w:r>
      <w:r>
        <w:rPr>
          <w:w w:val="85"/>
          <w:sz w:val="20"/>
        </w:rPr>
        <w:t>Entebbe</w:t>
      </w:r>
      <w:r>
        <w:rPr>
          <w:spacing w:val="40"/>
          <w:sz w:val="20"/>
        </w:rPr>
        <w:t xml:space="preserve"> </w:t>
      </w:r>
      <w:r>
        <w:rPr>
          <w:w w:val="85"/>
          <w:sz w:val="20"/>
        </w:rPr>
        <w:t>especially</w:t>
      </w:r>
      <w:r>
        <w:rPr>
          <w:spacing w:val="40"/>
          <w:sz w:val="20"/>
        </w:rPr>
        <w:t xml:space="preserve"> </w:t>
      </w:r>
      <w:r>
        <w:rPr>
          <w:w w:val="85"/>
          <w:sz w:val="20"/>
        </w:rPr>
        <w:t>against</w:t>
      </w:r>
      <w:r>
        <w:rPr>
          <w:spacing w:val="40"/>
          <w:sz w:val="20"/>
        </w:rPr>
        <w:t xml:space="preserve"> </w:t>
      </w:r>
      <w:r>
        <w:rPr>
          <w:w w:val="85"/>
          <w:sz w:val="20"/>
        </w:rPr>
        <w:t>cassava</w:t>
      </w:r>
      <w:r>
        <w:rPr>
          <w:spacing w:val="40"/>
          <w:sz w:val="20"/>
        </w:rPr>
        <w:t xml:space="preserve"> </w:t>
      </w:r>
      <w:r>
        <w:rPr>
          <w:w w:val="85"/>
          <w:sz w:val="20"/>
        </w:rPr>
        <w:t>mosaic,</w:t>
      </w:r>
      <w:r>
        <w:rPr>
          <w:spacing w:val="40"/>
          <w:sz w:val="20"/>
        </w:rPr>
        <w:t xml:space="preserve"> </w:t>
      </w:r>
      <w:r>
        <w:rPr>
          <w:w w:val="85"/>
          <w:sz w:val="20"/>
        </w:rPr>
        <w:t>banana</w:t>
      </w:r>
      <w:r>
        <w:rPr>
          <w:spacing w:val="40"/>
          <w:sz w:val="20"/>
        </w:rPr>
        <w:t xml:space="preserve"> </w:t>
      </w:r>
      <w:r>
        <w:rPr>
          <w:w w:val="85"/>
          <w:sz w:val="20"/>
        </w:rPr>
        <w:t>wilt</w:t>
      </w:r>
      <w:r>
        <w:rPr>
          <w:spacing w:val="40"/>
          <w:sz w:val="20"/>
        </w:rPr>
        <w:t xml:space="preserve"> </w:t>
      </w:r>
      <w:r>
        <w:rPr>
          <w:w w:val="85"/>
          <w:sz w:val="20"/>
        </w:rPr>
        <w:t>and</w:t>
      </w:r>
      <w:r>
        <w:rPr>
          <w:spacing w:val="40"/>
          <w:sz w:val="20"/>
        </w:rPr>
        <w:t xml:space="preserve"> </w:t>
      </w:r>
      <w:r>
        <w:rPr>
          <w:w w:val="85"/>
          <w:sz w:val="20"/>
        </w:rPr>
        <w:t>seasonal</w:t>
      </w:r>
      <w:r>
        <w:rPr>
          <w:spacing w:val="40"/>
          <w:sz w:val="20"/>
        </w:rPr>
        <w:t xml:space="preserve"> </w:t>
      </w:r>
      <w:r>
        <w:rPr>
          <w:w w:val="85"/>
          <w:sz w:val="20"/>
        </w:rPr>
        <w:t>caterpillars</w:t>
      </w:r>
      <w:r>
        <w:rPr>
          <w:spacing w:val="40"/>
          <w:sz w:val="20"/>
        </w:rPr>
        <w:t xml:space="preserve"> </w:t>
      </w:r>
      <w:r>
        <w:rPr>
          <w:w w:val="85"/>
          <w:sz w:val="20"/>
        </w:rPr>
        <w:t>and</w:t>
      </w:r>
      <w:r>
        <w:rPr>
          <w:spacing w:val="40"/>
          <w:sz w:val="20"/>
        </w:rPr>
        <w:t xml:space="preserve"> </w:t>
      </w:r>
      <w:r>
        <w:rPr>
          <w:w w:val="85"/>
          <w:sz w:val="20"/>
        </w:rPr>
        <w:t>locusts.</w:t>
      </w:r>
    </w:p>
    <w:p w:rsidR="00E5575B" w:rsidRDefault="00D512E5">
      <w:pPr>
        <w:pStyle w:val="ListParagraph"/>
        <w:numPr>
          <w:ilvl w:val="0"/>
          <w:numId w:val="67"/>
        </w:numPr>
        <w:tabs>
          <w:tab w:val="left" w:pos="940"/>
        </w:tabs>
        <w:spacing w:before="1" w:line="242" w:lineRule="auto"/>
        <w:ind w:right="640" w:firstLine="0"/>
        <w:jc w:val="both"/>
        <w:rPr>
          <w:sz w:val="20"/>
        </w:rPr>
      </w:pPr>
      <w:r>
        <w:rPr>
          <w:w w:val="80"/>
          <w:sz w:val="20"/>
        </w:rPr>
        <w:t>Improved</w:t>
      </w:r>
      <w:r>
        <w:rPr>
          <w:sz w:val="20"/>
        </w:rPr>
        <w:t xml:space="preserve"> </w:t>
      </w:r>
      <w:r>
        <w:rPr>
          <w:rFonts w:ascii="Arial"/>
          <w:b/>
          <w:w w:val="80"/>
          <w:sz w:val="20"/>
        </w:rPr>
        <w:t xml:space="preserve">farmer education </w:t>
      </w:r>
      <w:r>
        <w:rPr>
          <w:w w:val="80"/>
          <w:sz w:val="20"/>
        </w:rPr>
        <w:t>and</w:t>
      </w:r>
      <w:r>
        <w:rPr>
          <w:sz w:val="20"/>
        </w:rPr>
        <w:t xml:space="preserve"> </w:t>
      </w:r>
      <w:r>
        <w:rPr>
          <w:w w:val="80"/>
          <w:sz w:val="20"/>
        </w:rPr>
        <w:t>extension</w:t>
      </w:r>
      <w:r>
        <w:rPr>
          <w:sz w:val="20"/>
        </w:rPr>
        <w:t xml:space="preserve"> </w:t>
      </w:r>
      <w:r>
        <w:rPr>
          <w:w w:val="80"/>
          <w:sz w:val="20"/>
        </w:rPr>
        <w:t>services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made</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serviced</w:t>
      </w:r>
      <w:r>
        <w:rPr>
          <w:sz w:val="20"/>
        </w:rPr>
        <w:t xml:space="preserve"> </w:t>
      </w:r>
      <w:r>
        <w:rPr>
          <w:w w:val="80"/>
          <w:sz w:val="20"/>
        </w:rPr>
        <w:t>by</w:t>
      </w:r>
      <w:r>
        <w:rPr>
          <w:sz w:val="20"/>
        </w:rPr>
        <w:t xml:space="preserve"> </w:t>
      </w:r>
      <w:r>
        <w:rPr>
          <w:w w:val="80"/>
          <w:sz w:val="20"/>
        </w:rPr>
        <w:t>Ministry</w:t>
      </w:r>
      <w:r>
        <w:rPr>
          <w:sz w:val="20"/>
        </w:rPr>
        <w:t xml:space="preserve"> </w:t>
      </w:r>
      <w:r>
        <w:rPr>
          <w:w w:val="80"/>
          <w:sz w:val="20"/>
        </w:rPr>
        <w:t>of</w:t>
      </w:r>
      <w:r>
        <w:rPr>
          <w:sz w:val="20"/>
        </w:rPr>
        <w:t xml:space="preserve"> </w:t>
      </w:r>
      <w:r>
        <w:rPr>
          <w:w w:val="80"/>
          <w:sz w:val="20"/>
        </w:rPr>
        <w:t>Agriculture</w:t>
      </w:r>
      <w:r>
        <w:rPr>
          <w:sz w:val="20"/>
        </w:rPr>
        <w:t xml:space="preserve"> </w:t>
      </w:r>
      <w:r>
        <w:rPr>
          <w:w w:val="80"/>
          <w:sz w:val="20"/>
        </w:rPr>
        <w:t>and</w:t>
      </w:r>
      <w:r>
        <w:rPr>
          <w:sz w:val="20"/>
        </w:rPr>
        <w:t xml:space="preserve"> </w:t>
      </w:r>
      <w:r>
        <w:rPr>
          <w:w w:val="80"/>
          <w:sz w:val="20"/>
        </w:rPr>
        <w:t>offered</w:t>
      </w:r>
      <w:r>
        <w:rPr>
          <w:sz w:val="20"/>
        </w:rPr>
        <w:t xml:space="preserve"> </w:t>
      </w:r>
      <w:r>
        <w:rPr>
          <w:w w:val="80"/>
          <w:sz w:val="20"/>
        </w:rPr>
        <w:t>by</w:t>
      </w:r>
      <w:r>
        <w:rPr>
          <w:sz w:val="20"/>
        </w:rPr>
        <w:t xml:space="preserve"> </w:t>
      </w:r>
      <w:r>
        <w:rPr>
          <w:w w:val="80"/>
          <w:sz w:val="20"/>
        </w:rPr>
        <w:t>NAAD</w:t>
      </w:r>
      <w:r>
        <w:rPr>
          <w:sz w:val="20"/>
        </w:rPr>
        <w:t xml:space="preserve"> </w:t>
      </w:r>
      <w:r>
        <w:rPr>
          <w:w w:val="80"/>
          <w:sz w:val="20"/>
        </w:rPr>
        <w:t xml:space="preserve">officers </w:t>
      </w:r>
      <w:r>
        <w:rPr>
          <w:spacing w:val="-2"/>
          <w:w w:val="85"/>
          <w:sz w:val="20"/>
        </w:rPr>
        <w:t>and</w:t>
      </w:r>
      <w:r>
        <w:rPr>
          <w:spacing w:val="-3"/>
          <w:sz w:val="20"/>
        </w:rPr>
        <w:t xml:space="preserve"> </w:t>
      </w:r>
      <w:r>
        <w:rPr>
          <w:spacing w:val="-2"/>
          <w:w w:val="85"/>
          <w:sz w:val="20"/>
        </w:rPr>
        <w:t>assistants who</w:t>
      </w:r>
      <w:r>
        <w:rPr>
          <w:spacing w:val="-3"/>
          <w:sz w:val="20"/>
        </w:rPr>
        <w:t xml:space="preserve"> </w:t>
      </w:r>
      <w:r>
        <w:rPr>
          <w:spacing w:val="-2"/>
          <w:w w:val="85"/>
          <w:sz w:val="20"/>
        </w:rPr>
        <w:t>move</w:t>
      </w:r>
      <w:r>
        <w:rPr>
          <w:spacing w:val="-3"/>
          <w:sz w:val="20"/>
        </w:rPr>
        <w:t xml:space="preserve"> </w:t>
      </w:r>
      <w:r>
        <w:rPr>
          <w:spacing w:val="-2"/>
          <w:w w:val="85"/>
          <w:sz w:val="20"/>
        </w:rPr>
        <w:t>from</w:t>
      </w:r>
      <w:r>
        <w:rPr>
          <w:spacing w:val="-3"/>
          <w:sz w:val="20"/>
        </w:rPr>
        <w:t xml:space="preserve"> </w:t>
      </w:r>
      <w:r>
        <w:rPr>
          <w:spacing w:val="-2"/>
          <w:w w:val="85"/>
          <w:sz w:val="20"/>
        </w:rPr>
        <w:t>one</w:t>
      </w:r>
      <w:r>
        <w:rPr>
          <w:sz w:val="20"/>
        </w:rPr>
        <w:t xml:space="preserve"> </w:t>
      </w:r>
      <w:r>
        <w:rPr>
          <w:spacing w:val="-2"/>
          <w:w w:val="85"/>
          <w:sz w:val="20"/>
        </w:rPr>
        <w:t>place to another like Masaka, Mbale, Moroto and Kumi, advising farmers on modern and improved</w:t>
      </w:r>
      <w:r>
        <w:rPr>
          <w:spacing w:val="-1"/>
          <w:sz w:val="20"/>
        </w:rPr>
        <w:t xml:space="preserve"> </w:t>
      </w:r>
      <w:r>
        <w:rPr>
          <w:spacing w:val="-2"/>
          <w:w w:val="85"/>
          <w:sz w:val="20"/>
        </w:rPr>
        <w:t xml:space="preserve">methods of </w:t>
      </w:r>
      <w:r>
        <w:rPr>
          <w:w w:val="80"/>
          <w:sz w:val="20"/>
        </w:rPr>
        <w:t>crops</w:t>
      </w:r>
      <w:r>
        <w:rPr>
          <w:sz w:val="20"/>
        </w:rPr>
        <w:t xml:space="preserve"> </w:t>
      </w:r>
      <w:r>
        <w:rPr>
          <w:w w:val="80"/>
          <w:sz w:val="20"/>
        </w:rPr>
        <w:t>cultivation. In</w:t>
      </w:r>
      <w:r>
        <w:rPr>
          <w:sz w:val="20"/>
        </w:rPr>
        <w:t xml:space="preserve"> </w:t>
      </w:r>
      <w:r>
        <w:rPr>
          <w:w w:val="80"/>
          <w:sz w:val="20"/>
        </w:rPr>
        <w:t>addition</w:t>
      </w:r>
      <w:r>
        <w:rPr>
          <w:sz w:val="20"/>
        </w:rPr>
        <w:t xml:space="preserve"> </w:t>
      </w:r>
      <w:r>
        <w:rPr>
          <w:w w:val="80"/>
          <w:sz w:val="20"/>
        </w:rPr>
        <w:t>to</w:t>
      </w:r>
      <w:r>
        <w:rPr>
          <w:sz w:val="20"/>
        </w:rPr>
        <w:t xml:space="preserve"> </w:t>
      </w:r>
      <w:r>
        <w:rPr>
          <w:w w:val="80"/>
          <w:sz w:val="20"/>
        </w:rPr>
        <w:t>the above,</w:t>
      </w:r>
      <w:r>
        <w:rPr>
          <w:sz w:val="20"/>
        </w:rPr>
        <w:t xml:space="preserve"> </w:t>
      </w:r>
      <w:r>
        <w:rPr>
          <w:w w:val="80"/>
          <w:sz w:val="20"/>
        </w:rPr>
        <w:t>farmer's Training Centers have been set up almost in every district of the country at sub county level.</w:t>
      </w:r>
    </w:p>
    <w:p w:rsidR="00E5575B" w:rsidRDefault="00D512E5">
      <w:pPr>
        <w:pStyle w:val="ListParagraph"/>
        <w:numPr>
          <w:ilvl w:val="0"/>
          <w:numId w:val="67"/>
        </w:numPr>
        <w:tabs>
          <w:tab w:val="left" w:pos="775"/>
        </w:tabs>
        <w:spacing w:line="244" w:lineRule="auto"/>
        <w:ind w:right="624" w:firstLine="0"/>
        <w:jc w:val="both"/>
        <w:rPr>
          <w:sz w:val="18"/>
        </w:rPr>
      </w:pPr>
      <w:r>
        <w:rPr>
          <w:w w:val="85"/>
          <w:sz w:val="20"/>
        </w:rPr>
        <w:t xml:space="preserve">. </w:t>
      </w:r>
      <w:r>
        <w:rPr>
          <w:rFonts w:ascii="Arial"/>
          <w:b/>
          <w:w w:val="85"/>
          <w:sz w:val="20"/>
        </w:rPr>
        <w:t xml:space="preserve">Irrigation schemes, </w:t>
      </w:r>
      <w:r>
        <w:rPr>
          <w:w w:val="85"/>
          <w:sz w:val="20"/>
        </w:rPr>
        <w:t>both on small and large scale such as Mubuku rice in Kasese, Owenyi rice in Lira and Kibimbi rice in Bugiri, have been established</w:t>
      </w:r>
      <w:r>
        <w:rPr>
          <w:spacing w:val="-4"/>
          <w:w w:val="85"/>
          <w:sz w:val="20"/>
        </w:rPr>
        <w:t xml:space="preserve"> </w:t>
      </w:r>
      <w:r>
        <w:rPr>
          <w:w w:val="85"/>
          <w:sz w:val="20"/>
        </w:rPr>
        <w:t>to</w:t>
      </w:r>
      <w:r>
        <w:rPr>
          <w:spacing w:val="-4"/>
          <w:w w:val="85"/>
          <w:sz w:val="20"/>
        </w:rPr>
        <w:t xml:space="preserve"> </w:t>
      </w:r>
      <w:r>
        <w:rPr>
          <w:w w:val="85"/>
          <w:sz w:val="20"/>
        </w:rPr>
        <w:t>reduce</w:t>
      </w:r>
      <w:r>
        <w:rPr>
          <w:spacing w:val="-2"/>
          <w:w w:val="85"/>
          <w:sz w:val="20"/>
        </w:rPr>
        <w:t xml:space="preserve"> </w:t>
      </w:r>
      <w:r>
        <w:rPr>
          <w:w w:val="85"/>
          <w:sz w:val="20"/>
        </w:rPr>
        <w:t>the</w:t>
      </w:r>
      <w:r>
        <w:rPr>
          <w:spacing w:val="-4"/>
          <w:w w:val="85"/>
          <w:sz w:val="20"/>
        </w:rPr>
        <w:t xml:space="preserve"> </w:t>
      </w:r>
      <w:r>
        <w:rPr>
          <w:w w:val="85"/>
          <w:sz w:val="20"/>
        </w:rPr>
        <w:t>effect</w:t>
      </w:r>
      <w:r>
        <w:rPr>
          <w:spacing w:val="-2"/>
          <w:w w:val="85"/>
          <w:sz w:val="20"/>
        </w:rPr>
        <w:t xml:space="preserve"> </w:t>
      </w:r>
      <w:r>
        <w:rPr>
          <w:w w:val="85"/>
          <w:sz w:val="20"/>
        </w:rPr>
        <w:t>of</w:t>
      </w:r>
      <w:r>
        <w:rPr>
          <w:spacing w:val="-3"/>
          <w:w w:val="85"/>
          <w:sz w:val="20"/>
        </w:rPr>
        <w:t xml:space="preserve"> </w:t>
      </w:r>
      <w:r>
        <w:rPr>
          <w:w w:val="85"/>
          <w:sz w:val="20"/>
        </w:rPr>
        <w:t>prolonged drought and food shortages and to enable the cultivation of crops</w:t>
      </w:r>
      <w:r>
        <w:rPr>
          <w:spacing w:val="18"/>
          <w:sz w:val="20"/>
        </w:rPr>
        <w:t xml:space="preserve"> </w:t>
      </w:r>
      <w:r>
        <w:rPr>
          <w:w w:val="85"/>
          <w:sz w:val="20"/>
        </w:rPr>
        <w:t>all the year round.</w:t>
      </w:r>
    </w:p>
    <w:p w:rsidR="00E5575B" w:rsidRDefault="00D512E5">
      <w:pPr>
        <w:pStyle w:val="ListParagraph"/>
        <w:numPr>
          <w:ilvl w:val="0"/>
          <w:numId w:val="67"/>
        </w:numPr>
        <w:tabs>
          <w:tab w:val="left" w:pos="780"/>
        </w:tabs>
        <w:spacing w:line="242" w:lineRule="auto"/>
        <w:ind w:right="642" w:firstLine="0"/>
        <w:jc w:val="both"/>
        <w:rPr>
          <w:rFonts w:ascii="Arial"/>
          <w:b/>
          <w:sz w:val="18"/>
        </w:rPr>
      </w:pPr>
      <w:r>
        <w:rPr>
          <w:rFonts w:ascii="Arial"/>
          <w:b/>
          <w:w w:val="85"/>
          <w:sz w:val="20"/>
        </w:rPr>
        <w:t xml:space="preserve">. Agricultural Services and farm inputs </w:t>
      </w:r>
      <w:r>
        <w:rPr>
          <w:w w:val="85"/>
          <w:sz w:val="20"/>
        </w:rPr>
        <w:t>have been availed, accessed and provided to the farmers easier by NAADS freely and by private companies on subsided costs like Quality chemicals Ltd at Katwe in Kampala and BMK enterprises in Kampala with sprays, improved seeds, ploughs, fertilizers, insecticides, tractors and carts.</w:t>
      </w:r>
    </w:p>
    <w:p w:rsidR="00E5575B" w:rsidRDefault="00D512E5">
      <w:pPr>
        <w:pStyle w:val="ListParagraph"/>
        <w:numPr>
          <w:ilvl w:val="0"/>
          <w:numId w:val="67"/>
        </w:numPr>
        <w:tabs>
          <w:tab w:val="left" w:pos="790"/>
        </w:tabs>
        <w:spacing w:line="242" w:lineRule="auto"/>
        <w:ind w:right="633" w:firstLine="0"/>
        <w:jc w:val="both"/>
        <w:rPr>
          <w:rFonts w:ascii="Arial"/>
          <w:b/>
          <w:sz w:val="18"/>
        </w:rPr>
      </w:pPr>
      <w:r>
        <w:rPr>
          <w:rFonts w:ascii="Arial"/>
          <w:b/>
          <w:w w:val="80"/>
          <w:sz w:val="20"/>
        </w:rPr>
        <w:t>.Land</w:t>
      </w:r>
      <w:r>
        <w:rPr>
          <w:rFonts w:ascii="Arial"/>
          <w:b/>
          <w:sz w:val="20"/>
        </w:rPr>
        <w:t xml:space="preserve"> </w:t>
      </w:r>
      <w:r>
        <w:rPr>
          <w:rFonts w:ascii="Arial"/>
          <w:b/>
          <w:w w:val="80"/>
          <w:sz w:val="20"/>
        </w:rPr>
        <w:t>Consolidation,</w:t>
      </w:r>
      <w:r>
        <w:rPr>
          <w:rFonts w:ascii="Arial"/>
          <w:b/>
          <w:sz w:val="20"/>
        </w:rPr>
        <w:t xml:space="preserve"> </w:t>
      </w:r>
      <w:r>
        <w:rPr>
          <w:w w:val="80"/>
          <w:sz w:val="20"/>
        </w:rPr>
        <w:t>which</w:t>
      </w:r>
      <w:r>
        <w:rPr>
          <w:sz w:val="20"/>
        </w:rPr>
        <w:t xml:space="preserve"> </w:t>
      </w:r>
      <w:r>
        <w:rPr>
          <w:w w:val="80"/>
          <w:sz w:val="20"/>
        </w:rPr>
        <w:t>is</w:t>
      </w:r>
      <w:r>
        <w:rPr>
          <w:sz w:val="20"/>
        </w:rPr>
        <w:t xml:space="preserve"> </w:t>
      </w:r>
      <w:r>
        <w:rPr>
          <w:w w:val="80"/>
          <w:sz w:val="20"/>
        </w:rPr>
        <w:t>a</w:t>
      </w:r>
      <w:r>
        <w:rPr>
          <w:sz w:val="20"/>
        </w:rPr>
        <w:t xml:space="preserve"> </w:t>
      </w:r>
      <w:r>
        <w:rPr>
          <w:w w:val="80"/>
          <w:sz w:val="20"/>
        </w:rPr>
        <w:t>solution</w:t>
      </w:r>
      <w:r>
        <w:rPr>
          <w:sz w:val="20"/>
        </w:rPr>
        <w:t xml:space="preserve"> </w:t>
      </w:r>
      <w:r>
        <w:rPr>
          <w:w w:val="80"/>
          <w:sz w:val="20"/>
        </w:rPr>
        <w:t>to</w:t>
      </w:r>
      <w:r>
        <w:rPr>
          <w:sz w:val="20"/>
        </w:rPr>
        <w:t xml:space="preserve"> </w:t>
      </w:r>
      <w:r>
        <w:rPr>
          <w:w w:val="80"/>
          <w:sz w:val="20"/>
        </w:rPr>
        <w:t>the</w:t>
      </w:r>
      <w:r>
        <w:rPr>
          <w:spacing w:val="11"/>
          <w:sz w:val="20"/>
        </w:rPr>
        <w:t xml:space="preserve"> </w:t>
      </w:r>
      <w:r>
        <w:rPr>
          <w:w w:val="80"/>
          <w:sz w:val="20"/>
        </w:rPr>
        <w:t>traditional</w:t>
      </w:r>
      <w:r>
        <w:rPr>
          <w:sz w:val="20"/>
        </w:rPr>
        <w:t xml:space="preserve"> </w:t>
      </w:r>
      <w:r>
        <w:rPr>
          <w:w w:val="80"/>
          <w:sz w:val="20"/>
        </w:rPr>
        <w:t>practice</w:t>
      </w:r>
      <w:r>
        <w:rPr>
          <w:sz w:val="20"/>
        </w:rPr>
        <w:t xml:space="preserve"> </w:t>
      </w:r>
      <w:r>
        <w:rPr>
          <w:w w:val="80"/>
          <w:sz w:val="20"/>
        </w:rPr>
        <w:t>of</w:t>
      </w:r>
      <w:r>
        <w:rPr>
          <w:sz w:val="20"/>
        </w:rPr>
        <w:t xml:space="preserve"> </w:t>
      </w:r>
      <w:r>
        <w:rPr>
          <w:w w:val="80"/>
          <w:sz w:val="20"/>
        </w:rPr>
        <w:t>land</w:t>
      </w:r>
      <w:r>
        <w:rPr>
          <w:sz w:val="20"/>
        </w:rPr>
        <w:t xml:space="preserve"> </w:t>
      </w:r>
      <w:r>
        <w:rPr>
          <w:w w:val="80"/>
          <w:sz w:val="20"/>
        </w:rPr>
        <w:t>fragmentation</w:t>
      </w:r>
      <w:r>
        <w:rPr>
          <w:sz w:val="20"/>
        </w:rPr>
        <w:t xml:space="preserve"> </w:t>
      </w:r>
      <w:r>
        <w:rPr>
          <w:w w:val="80"/>
          <w:sz w:val="20"/>
        </w:rPr>
        <w:t>has</w:t>
      </w:r>
      <w:r>
        <w:rPr>
          <w:sz w:val="20"/>
        </w:rPr>
        <w:t xml:space="preserve"> </w:t>
      </w:r>
      <w:r>
        <w:rPr>
          <w:w w:val="80"/>
          <w:sz w:val="20"/>
        </w:rPr>
        <w:t>been</w:t>
      </w:r>
      <w:r>
        <w:rPr>
          <w:sz w:val="20"/>
        </w:rPr>
        <w:t xml:space="preserve"> </w:t>
      </w:r>
      <w:r>
        <w:rPr>
          <w:w w:val="80"/>
          <w:sz w:val="20"/>
        </w:rPr>
        <w:t>encourage</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farmers</w:t>
      </w:r>
      <w:r>
        <w:rPr>
          <w:sz w:val="20"/>
        </w:rPr>
        <w:t xml:space="preserve"> </w:t>
      </w:r>
      <w:r>
        <w:rPr>
          <w:w w:val="80"/>
          <w:sz w:val="20"/>
        </w:rPr>
        <w:t>through</w:t>
      </w:r>
      <w:r>
        <w:rPr>
          <w:sz w:val="20"/>
        </w:rPr>
        <w:t xml:space="preserve"> </w:t>
      </w:r>
      <w:r>
        <w:rPr>
          <w:w w:val="80"/>
          <w:sz w:val="20"/>
        </w:rPr>
        <w:t>cooperatives</w:t>
      </w:r>
      <w:r>
        <w:rPr>
          <w:spacing w:val="80"/>
          <w:sz w:val="20"/>
        </w:rPr>
        <w:t xml:space="preserve"> </w:t>
      </w:r>
      <w:r>
        <w:rPr>
          <w:w w:val="85"/>
          <w:sz w:val="20"/>
        </w:rPr>
        <w:t>to</w:t>
      </w:r>
      <w:r>
        <w:rPr>
          <w:spacing w:val="-6"/>
          <w:w w:val="85"/>
          <w:sz w:val="20"/>
        </w:rPr>
        <w:t xml:space="preserve"> </w:t>
      </w:r>
      <w:r>
        <w:rPr>
          <w:w w:val="85"/>
          <w:sz w:val="20"/>
        </w:rPr>
        <w:t>promote</w:t>
      </w:r>
      <w:r>
        <w:rPr>
          <w:spacing w:val="-5"/>
          <w:w w:val="85"/>
          <w:sz w:val="20"/>
        </w:rPr>
        <w:t xml:space="preserve"> </w:t>
      </w:r>
      <w:r>
        <w:rPr>
          <w:w w:val="85"/>
          <w:sz w:val="20"/>
        </w:rPr>
        <w:t>commercial</w:t>
      </w:r>
      <w:r>
        <w:rPr>
          <w:spacing w:val="-5"/>
          <w:w w:val="85"/>
          <w:sz w:val="20"/>
        </w:rPr>
        <w:t xml:space="preserve"> </w:t>
      </w:r>
      <w:r>
        <w:rPr>
          <w:w w:val="85"/>
          <w:sz w:val="20"/>
        </w:rPr>
        <w:t>farming</w:t>
      </w:r>
      <w:r>
        <w:rPr>
          <w:spacing w:val="-6"/>
          <w:w w:val="85"/>
          <w:sz w:val="20"/>
        </w:rPr>
        <w:t xml:space="preserve"> </w:t>
      </w:r>
      <w:r>
        <w:rPr>
          <w:w w:val="85"/>
          <w:sz w:val="20"/>
        </w:rPr>
        <w:t>like</w:t>
      </w:r>
      <w:r>
        <w:rPr>
          <w:spacing w:val="-5"/>
          <w:w w:val="85"/>
          <w:sz w:val="20"/>
        </w:rPr>
        <w:t xml:space="preserve"> </w:t>
      </w:r>
      <w:r>
        <w:rPr>
          <w:w w:val="85"/>
          <w:sz w:val="20"/>
        </w:rPr>
        <w:t>among</w:t>
      </w:r>
      <w:r>
        <w:rPr>
          <w:spacing w:val="-5"/>
          <w:w w:val="85"/>
          <w:sz w:val="20"/>
        </w:rPr>
        <w:t xml:space="preserve"> </w:t>
      </w:r>
      <w:r>
        <w:rPr>
          <w:w w:val="85"/>
          <w:sz w:val="20"/>
        </w:rPr>
        <w:t>the</w:t>
      </w:r>
      <w:r>
        <w:rPr>
          <w:spacing w:val="-6"/>
          <w:w w:val="85"/>
          <w:sz w:val="20"/>
        </w:rPr>
        <w:t xml:space="preserve"> </w:t>
      </w:r>
      <w:r>
        <w:rPr>
          <w:w w:val="85"/>
          <w:sz w:val="20"/>
        </w:rPr>
        <w:t>Bakiga</w:t>
      </w:r>
      <w:r>
        <w:rPr>
          <w:spacing w:val="-5"/>
          <w:w w:val="85"/>
          <w:sz w:val="20"/>
        </w:rPr>
        <w:t xml:space="preserve"> </w:t>
      </w:r>
      <w:r>
        <w:rPr>
          <w:w w:val="85"/>
          <w:sz w:val="20"/>
        </w:rPr>
        <w:t>in</w:t>
      </w:r>
      <w:r>
        <w:rPr>
          <w:spacing w:val="-5"/>
          <w:w w:val="85"/>
          <w:sz w:val="20"/>
        </w:rPr>
        <w:t xml:space="preserve"> </w:t>
      </w:r>
      <w:r>
        <w:rPr>
          <w:w w:val="85"/>
          <w:sz w:val="20"/>
        </w:rPr>
        <w:t>Kisoro</w:t>
      </w:r>
      <w:r>
        <w:rPr>
          <w:spacing w:val="-5"/>
          <w:w w:val="85"/>
          <w:sz w:val="20"/>
        </w:rPr>
        <w:t xml:space="preserve"> </w:t>
      </w:r>
      <w:r>
        <w:rPr>
          <w:w w:val="85"/>
          <w:sz w:val="20"/>
        </w:rPr>
        <w:t>and</w:t>
      </w:r>
      <w:r>
        <w:rPr>
          <w:spacing w:val="-5"/>
          <w:w w:val="85"/>
          <w:sz w:val="20"/>
        </w:rPr>
        <w:t xml:space="preserve"> </w:t>
      </w:r>
      <w:r>
        <w:rPr>
          <w:w w:val="85"/>
          <w:sz w:val="20"/>
        </w:rPr>
        <w:t>Kabale</w:t>
      </w:r>
      <w:r>
        <w:rPr>
          <w:spacing w:val="-4"/>
          <w:w w:val="85"/>
          <w:sz w:val="20"/>
        </w:rPr>
        <w:t xml:space="preserve"> </w:t>
      </w:r>
      <w:r>
        <w:rPr>
          <w:w w:val="85"/>
          <w:sz w:val="20"/>
        </w:rPr>
        <w:t>and</w:t>
      </w:r>
      <w:r>
        <w:rPr>
          <w:spacing w:val="-5"/>
          <w:w w:val="85"/>
          <w:sz w:val="20"/>
        </w:rPr>
        <w:t xml:space="preserve"> </w:t>
      </w:r>
      <w:r>
        <w:rPr>
          <w:w w:val="85"/>
          <w:sz w:val="20"/>
        </w:rPr>
        <w:t>Bagisu</w:t>
      </w:r>
      <w:r>
        <w:rPr>
          <w:spacing w:val="-4"/>
          <w:w w:val="85"/>
          <w:sz w:val="20"/>
        </w:rPr>
        <w:t xml:space="preserve"> </w:t>
      </w:r>
      <w:r>
        <w:rPr>
          <w:w w:val="85"/>
          <w:sz w:val="20"/>
        </w:rPr>
        <w:t>in</w:t>
      </w:r>
      <w:r>
        <w:rPr>
          <w:spacing w:val="-6"/>
          <w:w w:val="85"/>
          <w:sz w:val="20"/>
        </w:rPr>
        <w:t xml:space="preserve"> </w:t>
      </w:r>
      <w:r>
        <w:rPr>
          <w:w w:val="85"/>
          <w:sz w:val="20"/>
        </w:rPr>
        <w:t>Mbale</w:t>
      </w:r>
      <w:r>
        <w:rPr>
          <w:spacing w:val="-2"/>
          <w:w w:val="85"/>
          <w:sz w:val="20"/>
        </w:rPr>
        <w:t xml:space="preserve"> </w:t>
      </w:r>
      <w:r>
        <w:rPr>
          <w:w w:val="85"/>
          <w:sz w:val="20"/>
        </w:rPr>
        <w:t>and</w:t>
      </w:r>
      <w:r>
        <w:rPr>
          <w:spacing w:val="-6"/>
          <w:w w:val="85"/>
          <w:sz w:val="20"/>
        </w:rPr>
        <w:t xml:space="preserve"> </w:t>
      </w:r>
      <w:r>
        <w:rPr>
          <w:w w:val="85"/>
          <w:sz w:val="20"/>
        </w:rPr>
        <w:t>Bududa</w:t>
      </w:r>
      <w:r>
        <w:rPr>
          <w:spacing w:val="-4"/>
          <w:w w:val="85"/>
          <w:sz w:val="20"/>
        </w:rPr>
        <w:t xml:space="preserve"> </w:t>
      </w:r>
      <w:r>
        <w:rPr>
          <w:w w:val="85"/>
          <w:sz w:val="20"/>
        </w:rPr>
        <w:t>which</w:t>
      </w:r>
      <w:r>
        <w:rPr>
          <w:spacing w:val="-5"/>
          <w:w w:val="85"/>
          <w:sz w:val="20"/>
        </w:rPr>
        <w:t xml:space="preserve"> </w:t>
      </w:r>
      <w:r>
        <w:rPr>
          <w:w w:val="85"/>
          <w:sz w:val="20"/>
        </w:rPr>
        <w:t>has</w:t>
      </w:r>
      <w:r>
        <w:rPr>
          <w:spacing w:val="-5"/>
          <w:w w:val="85"/>
          <w:sz w:val="20"/>
        </w:rPr>
        <w:t xml:space="preserve"> </w:t>
      </w:r>
      <w:r>
        <w:rPr>
          <w:w w:val="85"/>
          <w:sz w:val="20"/>
        </w:rPr>
        <w:t>then</w:t>
      </w:r>
      <w:r>
        <w:rPr>
          <w:spacing w:val="-5"/>
          <w:w w:val="85"/>
          <w:sz w:val="20"/>
        </w:rPr>
        <w:t xml:space="preserve"> </w:t>
      </w:r>
      <w:r>
        <w:rPr>
          <w:w w:val="85"/>
          <w:sz w:val="20"/>
        </w:rPr>
        <w:t>resulted</w:t>
      </w:r>
      <w:r>
        <w:rPr>
          <w:spacing w:val="-6"/>
          <w:w w:val="85"/>
          <w:sz w:val="20"/>
        </w:rPr>
        <w:t xml:space="preserve"> </w:t>
      </w:r>
      <w:r>
        <w:rPr>
          <w:w w:val="85"/>
          <w:sz w:val="20"/>
        </w:rPr>
        <w:t>into</w:t>
      </w:r>
      <w:r>
        <w:rPr>
          <w:spacing w:val="-1"/>
          <w:w w:val="85"/>
          <w:sz w:val="20"/>
        </w:rPr>
        <w:t xml:space="preserve"> </w:t>
      </w:r>
      <w:r>
        <w:rPr>
          <w:w w:val="85"/>
          <w:sz w:val="20"/>
        </w:rPr>
        <w:t>easier mechanisation,</w:t>
      </w:r>
      <w:r>
        <w:rPr>
          <w:sz w:val="20"/>
        </w:rPr>
        <w:t xml:space="preserve"> </w:t>
      </w:r>
      <w:r>
        <w:rPr>
          <w:w w:val="85"/>
          <w:sz w:val="20"/>
        </w:rPr>
        <w:t>increased output and more food stocks on a single piece of land</w:t>
      </w:r>
      <w:r>
        <w:rPr>
          <w:sz w:val="20"/>
        </w:rPr>
        <w:t xml:space="preserve"> </w:t>
      </w:r>
      <w:r>
        <w:rPr>
          <w:w w:val="85"/>
          <w:sz w:val="20"/>
        </w:rPr>
        <w:t>by</w:t>
      </w:r>
      <w:r>
        <w:rPr>
          <w:sz w:val="20"/>
        </w:rPr>
        <w:t xml:space="preserve"> </w:t>
      </w:r>
      <w:r>
        <w:rPr>
          <w:w w:val="85"/>
          <w:sz w:val="20"/>
        </w:rPr>
        <w:t>a</w:t>
      </w:r>
      <w:r>
        <w:rPr>
          <w:sz w:val="20"/>
        </w:rPr>
        <w:t xml:space="preserve"> </w:t>
      </w:r>
      <w:r>
        <w:rPr>
          <w:w w:val="85"/>
          <w:sz w:val="20"/>
        </w:rPr>
        <w:t>single</w:t>
      </w:r>
      <w:r>
        <w:rPr>
          <w:sz w:val="20"/>
        </w:rPr>
        <w:t xml:space="preserve"> </w:t>
      </w:r>
      <w:r>
        <w:rPr>
          <w:w w:val="85"/>
          <w:sz w:val="20"/>
        </w:rPr>
        <w:t>farmer.</w:t>
      </w:r>
    </w:p>
    <w:p w:rsidR="00E5575B" w:rsidRDefault="00E5575B">
      <w:pPr>
        <w:spacing w:line="242" w:lineRule="auto"/>
        <w:jc w:val="both"/>
        <w:rPr>
          <w:rFonts w:ascii="Arial"/>
          <w:sz w:val="18"/>
        </w:rPr>
        <w:sectPr w:rsidR="00E5575B">
          <w:pgSz w:w="12240" w:h="15840"/>
          <w:pgMar w:top="620" w:right="0" w:bottom="780" w:left="80" w:header="371" w:footer="591" w:gutter="0"/>
          <w:cols w:space="720"/>
        </w:sectPr>
      </w:pPr>
    </w:p>
    <w:p w:rsidR="00E5575B" w:rsidRDefault="00D512E5">
      <w:pPr>
        <w:pStyle w:val="ListParagraph"/>
        <w:numPr>
          <w:ilvl w:val="0"/>
          <w:numId w:val="67"/>
        </w:numPr>
        <w:tabs>
          <w:tab w:val="left" w:pos="1013"/>
        </w:tabs>
        <w:spacing w:before="5" w:line="242" w:lineRule="auto"/>
        <w:ind w:right="628" w:firstLine="0"/>
        <w:jc w:val="both"/>
        <w:rPr>
          <w:rFonts w:ascii="Arial"/>
          <w:b/>
          <w:sz w:val="20"/>
        </w:rPr>
      </w:pPr>
      <w:r>
        <w:rPr>
          <w:spacing w:val="9"/>
          <w:w w:val="85"/>
          <w:sz w:val="20"/>
        </w:rPr>
        <w:lastRenderedPageBreak/>
        <w:t xml:space="preserve">Today, </w:t>
      </w:r>
      <w:r>
        <w:rPr>
          <w:w w:val="85"/>
          <w:sz w:val="20"/>
        </w:rPr>
        <w:t>the</w:t>
      </w:r>
      <w:r>
        <w:rPr>
          <w:spacing w:val="10"/>
          <w:w w:val="85"/>
          <w:sz w:val="20"/>
        </w:rPr>
        <w:t xml:space="preserve"> Ugandan </w:t>
      </w:r>
      <w:r>
        <w:rPr>
          <w:w w:val="85"/>
          <w:sz w:val="20"/>
        </w:rPr>
        <w:t xml:space="preserve">government has realised the need to increase </w:t>
      </w:r>
      <w:r>
        <w:rPr>
          <w:rFonts w:ascii="Arial"/>
          <w:b/>
          <w:w w:val="85"/>
          <w:sz w:val="20"/>
        </w:rPr>
        <w:t xml:space="preserve">food crop production against production of cash crops </w:t>
      </w:r>
      <w:r>
        <w:rPr>
          <w:w w:val="85"/>
          <w:sz w:val="20"/>
        </w:rPr>
        <w:t xml:space="preserve">in those affected areas like in Masindi and Mubende, maize production is emphasized at the expense of sugarcane growing at Kinyara, </w:t>
      </w:r>
      <w:proofErr w:type="gramStart"/>
      <w:r>
        <w:rPr>
          <w:w w:val="85"/>
          <w:sz w:val="20"/>
        </w:rPr>
        <w:t>te</w:t>
      </w:r>
      <w:proofErr w:type="gramEnd"/>
      <w:r>
        <w:rPr>
          <w:spacing w:val="-6"/>
          <w:w w:val="85"/>
          <w:sz w:val="20"/>
        </w:rPr>
        <w:t xml:space="preserve"> </w:t>
      </w:r>
      <w:r>
        <w:rPr>
          <w:w w:val="85"/>
          <w:sz w:val="20"/>
        </w:rPr>
        <w:t>a growing respectively while in Mukono, Kayunga, Jinja and Buyikwe, the same is done.</w:t>
      </w:r>
    </w:p>
    <w:p w:rsidR="00E5575B" w:rsidRDefault="00D512E5">
      <w:pPr>
        <w:pStyle w:val="ListParagraph"/>
        <w:numPr>
          <w:ilvl w:val="0"/>
          <w:numId w:val="67"/>
        </w:numPr>
        <w:tabs>
          <w:tab w:val="left" w:pos="948"/>
        </w:tabs>
        <w:spacing w:line="242" w:lineRule="auto"/>
        <w:ind w:right="647" w:firstLine="0"/>
        <w:jc w:val="both"/>
        <w:rPr>
          <w:sz w:val="20"/>
        </w:rPr>
      </w:pPr>
      <w:r>
        <w:rPr>
          <w:w w:val="85"/>
          <w:sz w:val="20"/>
        </w:rPr>
        <w:t xml:space="preserve">The </w:t>
      </w:r>
      <w:r>
        <w:rPr>
          <w:spacing w:val="10"/>
          <w:w w:val="85"/>
          <w:sz w:val="20"/>
        </w:rPr>
        <w:t xml:space="preserve">Ministry </w:t>
      </w:r>
      <w:r>
        <w:rPr>
          <w:w w:val="85"/>
          <w:sz w:val="20"/>
        </w:rPr>
        <w:t xml:space="preserve">of </w:t>
      </w:r>
      <w:r>
        <w:rPr>
          <w:spacing w:val="10"/>
          <w:w w:val="85"/>
          <w:sz w:val="20"/>
        </w:rPr>
        <w:t xml:space="preserve">Agriculture together </w:t>
      </w:r>
      <w:r>
        <w:rPr>
          <w:w w:val="85"/>
          <w:sz w:val="20"/>
        </w:rPr>
        <w:t xml:space="preserve">with the </w:t>
      </w:r>
      <w:r>
        <w:rPr>
          <w:spacing w:val="9"/>
          <w:w w:val="85"/>
          <w:sz w:val="20"/>
        </w:rPr>
        <w:t xml:space="preserve">office </w:t>
      </w:r>
      <w:r>
        <w:rPr>
          <w:w w:val="85"/>
          <w:sz w:val="20"/>
        </w:rPr>
        <w:t xml:space="preserve">of the Prime </w:t>
      </w:r>
      <w:r>
        <w:rPr>
          <w:spacing w:val="10"/>
          <w:w w:val="85"/>
          <w:sz w:val="20"/>
        </w:rPr>
        <w:t xml:space="preserve">Minister </w:t>
      </w:r>
      <w:r>
        <w:rPr>
          <w:w w:val="85"/>
          <w:sz w:val="20"/>
        </w:rPr>
        <w:t xml:space="preserve">has </w:t>
      </w:r>
      <w:r>
        <w:rPr>
          <w:spacing w:val="10"/>
          <w:w w:val="85"/>
          <w:sz w:val="20"/>
        </w:rPr>
        <w:t xml:space="preserve">continuously encouraged </w:t>
      </w:r>
      <w:r>
        <w:rPr>
          <w:w w:val="85"/>
          <w:sz w:val="20"/>
        </w:rPr>
        <w:t xml:space="preserve">the </w:t>
      </w:r>
      <w:r>
        <w:rPr>
          <w:spacing w:val="10"/>
          <w:w w:val="85"/>
          <w:sz w:val="20"/>
        </w:rPr>
        <w:t xml:space="preserve">farmers </w:t>
      </w:r>
      <w:r>
        <w:rPr>
          <w:w w:val="85"/>
          <w:sz w:val="20"/>
        </w:rPr>
        <w:t xml:space="preserve">to </w:t>
      </w:r>
      <w:r>
        <w:rPr>
          <w:spacing w:val="10"/>
          <w:w w:val="85"/>
          <w:sz w:val="20"/>
        </w:rPr>
        <w:t xml:space="preserve">properly </w:t>
      </w:r>
      <w:r>
        <w:rPr>
          <w:spacing w:val="9"/>
          <w:w w:val="85"/>
          <w:sz w:val="20"/>
        </w:rPr>
        <w:t xml:space="preserve">store </w:t>
      </w:r>
      <w:r>
        <w:rPr>
          <w:w w:val="85"/>
          <w:sz w:val="20"/>
        </w:rPr>
        <w:t xml:space="preserve">the food </w:t>
      </w:r>
      <w:r>
        <w:rPr>
          <w:spacing w:val="10"/>
          <w:w w:val="85"/>
          <w:sz w:val="20"/>
        </w:rPr>
        <w:t xml:space="preserve">especially </w:t>
      </w:r>
      <w:r>
        <w:rPr>
          <w:w w:val="85"/>
          <w:sz w:val="20"/>
        </w:rPr>
        <w:t>the</w:t>
      </w:r>
      <w:r>
        <w:rPr>
          <w:spacing w:val="10"/>
          <w:w w:val="85"/>
          <w:sz w:val="20"/>
        </w:rPr>
        <w:t xml:space="preserve"> cereals </w:t>
      </w:r>
      <w:r>
        <w:rPr>
          <w:w w:val="85"/>
          <w:sz w:val="20"/>
        </w:rPr>
        <w:t xml:space="preserve">and </w:t>
      </w:r>
      <w:r>
        <w:rPr>
          <w:spacing w:val="9"/>
          <w:w w:val="85"/>
          <w:sz w:val="20"/>
        </w:rPr>
        <w:t xml:space="preserve">drying cassava </w:t>
      </w:r>
      <w:r>
        <w:rPr>
          <w:w w:val="85"/>
          <w:sz w:val="20"/>
        </w:rPr>
        <w:t xml:space="preserve">and </w:t>
      </w:r>
      <w:r>
        <w:rPr>
          <w:spacing w:val="10"/>
          <w:w w:val="85"/>
          <w:sz w:val="20"/>
        </w:rPr>
        <w:t xml:space="preserve">matooke </w:t>
      </w:r>
      <w:r>
        <w:rPr>
          <w:w w:val="85"/>
          <w:sz w:val="20"/>
        </w:rPr>
        <w:t>during</w:t>
      </w:r>
      <w:r>
        <w:rPr>
          <w:spacing w:val="-1"/>
          <w:w w:val="85"/>
          <w:sz w:val="20"/>
        </w:rPr>
        <w:t xml:space="preserve"> </w:t>
      </w:r>
      <w:r>
        <w:rPr>
          <w:w w:val="85"/>
          <w:sz w:val="20"/>
        </w:rPr>
        <w:t>bumper harvest in raised stores against weevils, rats and other pests. This calls for</w:t>
      </w:r>
      <w:r>
        <w:rPr>
          <w:sz w:val="20"/>
        </w:rPr>
        <w:t xml:space="preserve"> </w:t>
      </w:r>
      <w:r>
        <w:rPr>
          <w:w w:val="85"/>
          <w:sz w:val="20"/>
        </w:rPr>
        <w:t>to</w:t>
      </w:r>
      <w:r>
        <w:rPr>
          <w:sz w:val="20"/>
        </w:rPr>
        <w:t xml:space="preserve"> </w:t>
      </w:r>
      <w:r>
        <w:rPr>
          <w:w w:val="85"/>
          <w:sz w:val="20"/>
        </w:rPr>
        <w:t>be</w:t>
      </w:r>
      <w:r>
        <w:rPr>
          <w:sz w:val="20"/>
        </w:rPr>
        <w:t xml:space="preserve"> </w:t>
      </w:r>
      <w:r>
        <w:rPr>
          <w:w w:val="85"/>
          <w:sz w:val="20"/>
        </w:rPr>
        <w:t>erected.</w:t>
      </w:r>
      <w:r>
        <w:rPr>
          <w:sz w:val="20"/>
        </w:rPr>
        <w:t xml:space="preserve"> </w:t>
      </w:r>
      <w:r>
        <w:rPr>
          <w:w w:val="85"/>
          <w:sz w:val="20"/>
        </w:rPr>
        <w:t>In</w:t>
      </w:r>
      <w:r>
        <w:rPr>
          <w:sz w:val="20"/>
        </w:rPr>
        <w:t xml:space="preserve"> </w:t>
      </w:r>
      <w:r>
        <w:rPr>
          <w:w w:val="85"/>
          <w:sz w:val="20"/>
        </w:rPr>
        <w:t>Jinja,</w:t>
      </w:r>
      <w:r>
        <w:rPr>
          <w:sz w:val="20"/>
        </w:rPr>
        <w:t xml:space="preserve"> </w:t>
      </w:r>
      <w:r>
        <w:rPr>
          <w:w w:val="85"/>
          <w:sz w:val="20"/>
        </w:rPr>
        <w:t>large</w:t>
      </w:r>
      <w:r>
        <w:rPr>
          <w:spacing w:val="34"/>
          <w:sz w:val="20"/>
        </w:rPr>
        <w:t xml:space="preserve"> </w:t>
      </w:r>
      <w:r>
        <w:rPr>
          <w:rFonts w:ascii="Arial"/>
          <w:b/>
          <w:w w:val="85"/>
          <w:sz w:val="20"/>
        </w:rPr>
        <w:t>proper storage</w:t>
      </w:r>
      <w:r>
        <w:rPr>
          <w:rFonts w:ascii="Arial"/>
          <w:b/>
          <w:sz w:val="20"/>
        </w:rPr>
        <w:t xml:space="preserve"> </w:t>
      </w:r>
      <w:r>
        <w:rPr>
          <w:rFonts w:ascii="Arial"/>
          <w:b/>
          <w:w w:val="85"/>
          <w:sz w:val="20"/>
        </w:rPr>
        <w:t>facilities</w:t>
      </w:r>
      <w:r>
        <w:rPr>
          <w:rFonts w:ascii="Arial"/>
          <w:b/>
          <w:sz w:val="20"/>
        </w:rPr>
        <w:t xml:space="preserve"> </w:t>
      </w:r>
      <w:r>
        <w:rPr>
          <w:w w:val="85"/>
          <w:sz w:val="20"/>
        </w:rPr>
        <w:t xml:space="preserve">have been erected capable of storing large quantities of </w:t>
      </w:r>
      <w:r>
        <w:rPr>
          <w:w w:val="90"/>
          <w:sz w:val="20"/>
        </w:rPr>
        <w:t>grains</w:t>
      </w:r>
      <w:r>
        <w:rPr>
          <w:spacing w:val="-4"/>
          <w:w w:val="90"/>
          <w:sz w:val="20"/>
        </w:rPr>
        <w:t xml:space="preserve"> </w:t>
      </w:r>
      <w:r>
        <w:rPr>
          <w:w w:val="90"/>
          <w:sz w:val="20"/>
        </w:rPr>
        <w:t>safely.</w:t>
      </w:r>
    </w:p>
    <w:p w:rsidR="00E5575B" w:rsidRDefault="00D512E5">
      <w:pPr>
        <w:pStyle w:val="ListParagraph"/>
        <w:numPr>
          <w:ilvl w:val="0"/>
          <w:numId w:val="67"/>
        </w:numPr>
        <w:tabs>
          <w:tab w:val="left" w:pos="984"/>
        </w:tabs>
        <w:ind w:right="645" w:firstLine="0"/>
        <w:jc w:val="both"/>
        <w:rPr>
          <w:sz w:val="20"/>
        </w:rPr>
      </w:pPr>
      <w:r>
        <w:rPr>
          <w:w w:val="90"/>
          <w:sz w:val="20"/>
        </w:rPr>
        <w:t xml:space="preserve">The </w:t>
      </w:r>
      <w:r>
        <w:rPr>
          <w:spacing w:val="10"/>
          <w:w w:val="90"/>
          <w:sz w:val="20"/>
        </w:rPr>
        <w:t>Ministry</w:t>
      </w:r>
      <w:r>
        <w:rPr>
          <w:w w:val="90"/>
          <w:sz w:val="20"/>
        </w:rPr>
        <w:t xml:space="preserve"> of </w:t>
      </w:r>
      <w:r>
        <w:rPr>
          <w:spacing w:val="10"/>
          <w:w w:val="90"/>
          <w:sz w:val="20"/>
        </w:rPr>
        <w:t>transport</w:t>
      </w:r>
      <w:r>
        <w:rPr>
          <w:spacing w:val="-1"/>
          <w:w w:val="90"/>
          <w:sz w:val="20"/>
        </w:rPr>
        <w:t xml:space="preserve"> </w:t>
      </w:r>
      <w:r>
        <w:rPr>
          <w:w w:val="90"/>
          <w:sz w:val="20"/>
        </w:rPr>
        <w:t xml:space="preserve">and </w:t>
      </w:r>
      <w:r>
        <w:rPr>
          <w:spacing w:val="9"/>
          <w:w w:val="90"/>
          <w:sz w:val="20"/>
        </w:rPr>
        <w:t>works</w:t>
      </w:r>
      <w:r>
        <w:rPr>
          <w:w w:val="90"/>
          <w:sz w:val="20"/>
        </w:rPr>
        <w:t xml:space="preserve"> </w:t>
      </w:r>
      <w:r>
        <w:rPr>
          <w:spacing w:val="10"/>
          <w:w w:val="90"/>
          <w:sz w:val="20"/>
        </w:rPr>
        <w:t>through</w:t>
      </w:r>
      <w:r>
        <w:rPr>
          <w:w w:val="90"/>
          <w:sz w:val="20"/>
        </w:rPr>
        <w:t xml:space="preserve"> UNRA and </w:t>
      </w:r>
      <w:r>
        <w:rPr>
          <w:spacing w:val="9"/>
          <w:w w:val="90"/>
          <w:sz w:val="20"/>
        </w:rPr>
        <w:t>Local</w:t>
      </w:r>
      <w:r>
        <w:rPr>
          <w:w w:val="90"/>
          <w:sz w:val="20"/>
        </w:rPr>
        <w:t xml:space="preserve"> </w:t>
      </w:r>
      <w:r>
        <w:rPr>
          <w:spacing w:val="10"/>
          <w:w w:val="90"/>
          <w:sz w:val="20"/>
        </w:rPr>
        <w:t>government</w:t>
      </w:r>
      <w:r>
        <w:rPr>
          <w:w w:val="90"/>
          <w:sz w:val="20"/>
        </w:rPr>
        <w:t xml:space="preserve"> in </w:t>
      </w:r>
      <w:r>
        <w:rPr>
          <w:spacing w:val="9"/>
          <w:w w:val="90"/>
          <w:sz w:val="20"/>
        </w:rPr>
        <w:t>every</w:t>
      </w:r>
      <w:r>
        <w:rPr>
          <w:spacing w:val="-1"/>
          <w:w w:val="90"/>
          <w:sz w:val="20"/>
        </w:rPr>
        <w:t xml:space="preserve"> </w:t>
      </w:r>
      <w:r>
        <w:rPr>
          <w:spacing w:val="9"/>
          <w:w w:val="90"/>
          <w:sz w:val="20"/>
        </w:rPr>
        <w:t xml:space="preserve">district </w:t>
      </w:r>
      <w:r>
        <w:rPr>
          <w:w w:val="90"/>
          <w:sz w:val="20"/>
        </w:rPr>
        <w:t xml:space="preserve">has </w:t>
      </w:r>
      <w:r>
        <w:rPr>
          <w:spacing w:val="13"/>
          <w:w w:val="90"/>
          <w:sz w:val="20"/>
        </w:rPr>
        <w:t>improved</w:t>
      </w:r>
      <w:r>
        <w:rPr>
          <w:spacing w:val="3"/>
          <w:w w:val="90"/>
          <w:sz w:val="20"/>
        </w:rPr>
        <w:t xml:space="preserve"> </w:t>
      </w:r>
      <w:r>
        <w:rPr>
          <w:spacing w:val="10"/>
          <w:w w:val="90"/>
          <w:sz w:val="20"/>
        </w:rPr>
        <w:t>and</w:t>
      </w:r>
      <w:r>
        <w:rPr>
          <w:spacing w:val="3"/>
          <w:w w:val="90"/>
          <w:sz w:val="20"/>
        </w:rPr>
        <w:t xml:space="preserve"> </w:t>
      </w:r>
      <w:r>
        <w:rPr>
          <w:spacing w:val="14"/>
          <w:w w:val="90"/>
          <w:sz w:val="20"/>
        </w:rPr>
        <w:t xml:space="preserve">rehabilitated </w:t>
      </w:r>
      <w:r>
        <w:rPr>
          <w:rFonts w:ascii="Arial" w:hAnsi="Arial"/>
          <w:b/>
          <w:spacing w:val="11"/>
          <w:w w:val="85"/>
          <w:sz w:val="20"/>
        </w:rPr>
        <w:t>the</w:t>
      </w:r>
      <w:r>
        <w:rPr>
          <w:rFonts w:ascii="Arial" w:hAnsi="Arial"/>
          <w:b/>
          <w:spacing w:val="-6"/>
          <w:w w:val="85"/>
          <w:sz w:val="20"/>
        </w:rPr>
        <w:t xml:space="preserve"> </w:t>
      </w:r>
      <w:r>
        <w:rPr>
          <w:rFonts w:ascii="Arial" w:hAnsi="Arial"/>
          <w:b/>
          <w:spacing w:val="12"/>
          <w:w w:val="85"/>
          <w:sz w:val="20"/>
        </w:rPr>
        <w:t>transport</w:t>
      </w:r>
      <w:r>
        <w:rPr>
          <w:rFonts w:ascii="Arial" w:hAnsi="Arial"/>
          <w:b/>
          <w:spacing w:val="-6"/>
          <w:w w:val="85"/>
          <w:sz w:val="20"/>
        </w:rPr>
        <w:t xml:space="preserve"> </w:t>
      </w:r>
      <w:r>
        <w:rPr>
          <w:rFonts w:ascii="Arial" w:hAnsi="Arial"/>
          <w:b/>
          <w:spacing w:val="12"/>
          <w:w w:val="85"/>
          <w:sz w:val="20"/>
        </w:rPr>
        <w:t>network</w:t>
      </w:r>
      <w:r>
        <w:rPr>
          <w:rFonts w:ascii="Arial" w:hAnsi="Arial"/>
          <w:b/>
          <w:spacing w:val="-5"/>
          <w:w w:val="85"/>
          <w:sz w:val="20"/>
        </w:rPr>
        <w:t xml:space="preserve"> </w:t>
      </w:r>
      <w:r>
        <w:rPr>
          <w:w w:val="85"/>
          <w:sz w:val="20"/>
        </w:rPr>
        <w:t>especially</w:t>
      </w:r>
      <w:r>
        <w:rPr>
          <w:spacing w:val="-5"/>
          <w:w w:val="85"/>
          <w:sz w:val="20"/>
        </w:rPr>
        <w:t xml:space="preserve"> </w:t>
      </w:r>
      <w:r>
        <w:rPr>
          <w:w w:val="85"/>
          <w:sz w:val="20"/>
        </w:rPr>
        <w:t>the</w:t>
      </w:r>
      <w:r>
        <w:rPr>
          <w:spacing w:val="-6"/>
          <w:w w:val="85"/>
          <w:sz w:val="20"/>
        </w:rPr>
        <w:t xml:space="preserve"> </w:t>
      </w:r>
      <w:r>
        <w:rPr>
          <w:w w:val="85"/>
          <w:sz w:val="20"/>
        </w:rPr>
        <w:t>truck</w:t>
      </w:r>
      <w:r>
        <w:rPr>
          <w:spacing w:val="-5"/>
          <w:w w:val="85"/>
          <w:sz w:val="20"/>
        </w:rPr>
        <w:t xml:space="preserve"> </w:t>
      </w:r>
      <w:r>
        <w:rPr>
          <w:w w:val="85"/>
          <w:sz w:val="20"/>
        </w:rPr>
        <w:t>roads</w:t>
      </w:r>
      <w:r>
        <w:rPr>
          <w:spacing w:val="-5"/>
          <w:w w:val="85"/>
          <w:sz w:val="20"/>
        </w:rPr>
        <w:t xml:space="preserve"> </w:t>
      </w:r>
      <w:r>
        <w:rPr>
          <w:w w:val="85"/>
          <w:sz w:val="20"/>
        </w:rPr>
        <w:t>connecting</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feeder</w:t>
      </w:r>
      <w:r>
        <w:rPr>
          <w:spacing w:val="-6"/>
          <w:w w:val="85"/>
          <w:sz w:val="20"/>
        </w:rPr>
        <w:t xml:space="preserve"> </w:t>
      </w:r>
      <w:r>
        <w:rPr>
          <w:w w:val="85"/>
          <w:sz w:val="20"/>
        </w:rPr>
        <w:t>roads</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rural</w:t>
      </w:r>
      <w:r>
        <w:rPr>
          <w:spacing w:val="-5"/>
          <w:w w:val="85"/>
          <w:sz w:val="20"/>
        </w:rPr>
        <w:t xml:space="preserve"> </w:t>
      </w:r>
      <w:r>
        <w:rPr>
          <w:w w:val="85"/>
          <w:sz w:val="20"/>
        </w:rPr>
        <w:t>areas</w:t>
      </w:r>
      <w:r>
        <w:rPr>
          <w:spacing w:val="-5"/>
          <w:w w:val="85"/>
          <w:sz w:val="20"/>
        </w:rPr>
        <w:t xml:space="preserve"> </w:t>
      </w:r>
      <w:r>
        <w:rPr>
          <w:w w:val="85"/>
          <w:sz w:val="20"/>
        </w:rPr>
        <w:t>such</w:t>
      </w:r>
      <w:r>
        <w:rPr>
          <w:spacing w:val="-6"/>
          <w:w w:val="85"/>
          <w:sz w:val="20"/>
        </w:rPr>
        <w:t xml:space="preserve"> </w:t>
      </w:r>
      <w:r>
        <w:rPr>
          <w:w w:val="85"/>
          <w:sz w:val="20"/>
        </w:rPr>
        <w:t>that</w:t>
      </w:r>
      <w:r>
        <w:rPr>
          <w:spacing w:val="-5"/>
          <w:w w:val="85"/>
          <w:sz w:val="20"/>
        </w:rPr>
        <w:t xml:space="preserve"> </w:t>
      </w:r>
      <w:r>
        <w:rPr>
          <w:w w:val="85"/>
          <w:sz w:val="20"/>
        </w:rPr>
        <w:t>production</w:t>
      </w:r>
      <w:r>
        <w:rPr>
          <w:spacing w:val="-5"/>
          <w:w w:val="85"/>
          <w:sz w:val="20"/>
        </w:rPr>
        <w:t xml:space="preserve"> </w:t>
      </w:r>
      <w:r>
        <w:rPr>
          <w:w w:val="85"/>
          <w:sz w:val="20"/>
        </w:rPr>
        <w:t>of</w:t>
      </w:r>
      <w:r>
        <w:rPr>
          <w:spacing w:val="-5"/>
          <w:w w:val="85"/>
          <w:sz w:val="20"/>
        </w:rPr>
        <w:t xml:space="preserve"> </w:t>
      </w:r>
      <w:r>
        <w:rPr>
          <w:w w:val="85"/>
          <w:sz w:val="20"/>
        </w:rPr>
        <w:t>food</w:t>
      </w:r>
      <w:r>
        <w:rPr>
          <w:spacing w:val="-6"/>
          <w:w w:val="85"/>
          <w:sz w:val="20"/>
        </w:rPr>
        <w:t xml:space="preserve"> </w:t>
      </w:r>
      <w:r>
        <w:rPr>
          <w:w w:val="85"/>
          <w:sz w:val="20"/>
        </w:rPr>
        <w:t>crops</w:t>
      </w:r>
      <w:r>
        <w:rPr>
          <w:spacing w:val="-5"/>
          <w:w w:val="85"/>
          <w:sz w:val="20"/>
        </w:rPr>
        <w:t xml:space="preserve"> </w:t>
      </w:r>
      <w:r>
        <w:rPr>
          <w:w w:val="85"/>
          <w:sz w:val="20"/>
        </w:rPr>
        <w:t>and</w:t>
      </w:r>
      <w:r>
        <w:rPr>
          <w:spacing w:val="-5"/>
          <w:w w:val="85"/>
          <w:sz w:val="20"/>
        </w:rPr>
        <w:t xml:space="preserve"> </w:t>
      </w:r>
      <w:r>
        <w:rPr>
          <w:w w:val="85"/>
          <w:sz w:val="20"/>
        </w:rPr>
        <w:t>their marketing is made easy such as Lira – Dokolo – Soroti – Kumi – Mbale – Tororo road.</w:t>
      </w:r>
    </w:p>
    <w:p w:rsidR="00E5575B" w:rsidRDefault="00D512E5">
      <w:pPr>
        <w:pStyle w:val="ListParagraph"/>
        <w:numPr>
          <w:ilvl w:val="0"/>
          <w:numId w:val="67"/>
        </w:numPr>
        <w:tabs>
          <w:tab w:val="left" w:pos="910"/>
        </w:tabs>
        <w:spacing w:before="1" w:line="242" w:lineRule="auto"/>
        <w:ind w:right="625" w:firstLine="0"/>
        <w:jc w:val="both"/>
        <w:rPr>
          <w:rFonts w:ascii="Arial"/>
          <w:b/>
          <w:sz w:val="18"/>
        </w:rPr>
      </w:pPr>
      <w:r>
        <w:rPr>
          <w:w w:val="65"/>
          <w:sz w:val="20"/>
        </w:rPr>
        <w:t>The</w:t>
      </w:r>
      <w:r>
        <w:rPr>
          <w:spacing w:val="30"/>
          <w:sz w:val="20"/>
        </w:rPr>
        <w:t xml:space="preserve"> </w:t>
      </w:r>
      <w:r>
        <w:rPr>
          <w:spacing w:val="10"/>
          <w:w w:val="65"/>
          <w:sz w:val="20"/>
        </w:rPr>
        <w:t>Ministry</w:t>
      </w:r>
      <w:r>
        <w:rPr>
          <w:spacing w:val="39"/>
          <w:sz w:val="20"/>
        </w:rPr>
        <w:t xml:space="preserve"> </w:t>
      </w:r>
      <w:r>
        <w:rPr>
          <w:w w:val="65"/>
          <w:sz w:val="20"/>
        </w:rPr>
        <w:t>of</w:t>
      </w:r>
      <w:r>
        <w:rPr>
          <w:spacing w:val="36"/>
          <w:sz w:val="20"/>
        </w:rPr>
        <w:t xml:space="preserve"> </w:t>
      </w:r>
      <w:r>
        <w:rPr>
          <w:spacing w:val="10"/>
          <w:w w:val="65"/>
          <w:sz w:val="20"/>
        </w:rPr>
        <w:t>defense</w:t>
      </w:r>
      <w:r>
        <w:rPr>
          <w:spacing w:val="39"/>
          <w:sz w:val="20"/>
        </w:rPr>
        <w:t xml:space="preserve"> </w:t>
      </w:r>
      <w:r>
        <w:rPr>
          <w:w w:val="65"/>
          <w:sz w:val="20"/>
        </w:rPr>
        <w:t>and</w:t>
      </w:r>
      <w:r>
        <w:rPr>
          <w:spacing w:val="39"/>
          <w:sz w:val="20"/>
        </w:rPr>
        <w:t xml:space="preserve"> </w:t>
      </w:r>
      <w:r>
        <w:rPr>
          <w:w w:val="65"/>
          <w:sz w:val="20"/>
        </w:rPr>
        <w:t>that</w:t>
      </w:r>
      <w:r>
        <w:rPr>
          <w:spacing w:val="39"/>
          <w:sz w:val="20"/>
        </w:rPr>
        <w:t xml:space="preserve"> </w:t>
      </w:r>
      <w:r>
        <w:rPr>
          <w:w w:val="65"/>
          <w:sz w:val="20"/>
        </w:rPr>
        <w:t>of</w:t>
      </w:r>
      <w:r>
        <w:rPr>
          <w:spacing w:val="39"/>
          <w:sz w:val="20"/>
        </w:rPr>
        <w:t xml:space="preserve"> </w:t>
      </w:r>
      <w:r>
        <w:rPr>
          <w:spacing w:val="10"/>
          <w:w w:val="65"/>
          <w:sz w:val="20"/>
        </w:rPr>
        <w:t>security</w:t>
      </w:r>
      <w:r>
        <w:rPr>
          <w:spacing w:val="40"/>
          <w:sz w:val="20"/>
        </w:rPr>
        <w:t xml:space="preserve"> </w:t>
      </w:r>
      <w:r>
        <w:rPr>
          <w:w w:val="65"/>
          <w:sz w:val="20"/>
        </w:rPr>
        <w:t>has</w:t>
      </w:r>
      <w:r>
        <w:rPr>
          <w:spacing w:val="-14"/>
          <w:sz w:val="20"/>
        </w:rPr>
        <w:t xml:space="preserve"> </w:t>
      </w:r>
      <w:r>
        <w:rPr>
          <w:w w:val="65"/>
          <w:sz w:val="20"/>
        </w:rPr>
        <w:t>improved</w:t>
      </w:r>
      <w:r>
        <w:rPr>
          <w:spacing w:val="-13"/>
          <w:sz w:val="20"/>
        </w:rPr>
        <w:t xml:space="preserve"> </w:t>
      </w:r>
      <w:r>
        <w:rPr>
          <w:rFonts w:ascii="Arial"/>
          <w:b/>
          <w:w w:val="65"/>
          <w:sz w:val="20"/>
        </w:rPr>
        <w:t>security</w:t>
      </w:r>
      <w:r>
        <w:rPr>
          <w:rFonts w:ascii="Arial"/>
          <w:b/>
          <w:spacing w:val="-14"/>
          <w:sz w:val="20"/>
        </w:rPr>
        <w:t xml:space="preserve"> </w:t>
      </w:r>
      <w:r>
        <w:rPr>
          <w:rFonts w:ascii="Arial"/>
          <w:b/>
          <w:w w:val="65"/>
          <w:sz w:val="20"/>
        </w:rPr>
        <w:t>and</w:t>
      </w:r>
      <w:r>
        <w:rPr>
          <w:rFonts w:ascii="Arial"/>
          <w:b/>
          <w:spacing w:val="-14"/>
          <w:sz w:val="20"/>
        </w:rPr>
        <w:t xml:space="preserve"> </w:t>
      </w:r>
      <w:r>
        <w:rPr>
          <w:rFonts w:ascii="Arial"/>
          <w:b/>
          <w:w w:val="65"/>
          <w:sz w:val="20"/>
        </w:rPr>
        <w:t>restored</w:t>
      </w:r>
      <w:r>
        <w:rPr>
          <w:rFonts w:ascii="Arial"/>
          <w:b/>
          <w:spacing w:val="-14"/>
          <w:sz w:val="20"/>
        </w:rPr>
        <w:t xml:space="preserve"> </w:t>
      </w:r>
      <w:r>
        <w:rPr>
          <w:rFonts w:ascii="Arial"/>
          <w:b/>
          <w:w w:val="65"/>
          <w:sz w:val="20"/>
        </w:rPr>
        <w:t>political</w:t>
      </w:r>
      <w:r>
        <w:rPr>
          <w:rFonts w:ascii="Arial"/>
          <w:b/>
          <w:spacing w:val="-14"/>
          <w:sz w:val="20"/>
        </w:rPr>
        <w:t xml:space="preserve"> </w:t>
      </w:r>
      <w:r>
        <w:rPr>
          <w:rFonts w:ascii="Arial"/>
          <w:b/>
          <w:w w:val="65"/>
          <w:sz w:val="20"/>
        </w:rPr>
        <w:t>stability</w:t>
      </w:r>
      <w:r>
        <w:rPr>
          <w:rFonts w:ascii="Arial"/>
          <w:b/>
          <w:spacing w:val="-13"/>
          <w:sz w:val="20"/>
        </w:rPr>
        <w:t xml:space="preserve"> </w:t>
      </w:r>
      <w:r>
        <w:rPr>
          <w:w w:val="65"/>
          <w:sz w:val="20"/>
        </w:rPr>
        <w:t>in</w:t>
      </w:r>
      <w:r>
        <w:rPr>
          <w:spacing w:val="-13"/>
          <w:sz w:val="20"/>
        </w:rPr>
        <w:t xml:space="preserve"> </w:t>
      </w:r>
      <w:r>
        <w:rPr>
          <w:w w:val="65"/>
          <w:sz w:val="20"/>
        </w:rPr>
        <w:t>the</w:t>
      </w:r>
      <w:r>
        <w:rPr>
          <w:spacing w:val="-11"/>
          <w:sz w:val="20"/>
        </w:rPr>
        <w:t xml:space="preserve"> </w:t>
      </w:r>
      <w:r>
        <w:rPr>
          <w:w w:val="65"/>
          <w:sz w:val="20"/>
        </w:rPr>
        <w:t>war-torn</w:t>
      </w:r>
      <w:r>
        <w:rPr>
          <w:spacing w:val="-11"/>
          <w:sz w:val="20"/>
        </w:rPr>
        <w:t xml:space="preserve"> </w:t>
      </w:r>
      <w:r>
        <w:rPr>
          <w:w w:val="65"/>
          <w:sz w:val="20"/>
        </w:rPr>
        <w:t>and</w:t>
      </w:r>
      <w:r>
        <w:rPr>
          <w:spacing w:val="-14"/>
          <w:sz w:val="20"/>
        </w:rPr>
        <w:t xml:space="preserve"> </w:t>
      </w:r>
      <w:r>
        <w:rPr>
          <w:w w:val="65"/>
          <w:sz w:val="20"/>
        </w:rPr>
        <w:t>insecure</w:t>
      </w:r>
      <w:r>
        <w:rPr>
          <w:spacing w:val="-10"/>
          <w:sz w:val="20"/>
        </w:rPr>
        <w:t xml:space="preserve"> </w:t>
      </w:r>
      <w:r>
        <w:rPr>
          <w:w w:val="65"/>
          <w:sz w:val="20"/>
        </w:rPr>
        <w:t>areas</w:t>
      </w:r>
      <w:r>
        <w:rPr>
          <w:spacing w:val="-14"/>
          <w:sz w:val="20"/>
        </w:rPr>
        <w:t xml:space="preserve"> </w:t>
      </w:r>
      <w:r>
        <w:rPr>
          <w:w w:val="65"/>
          <w:sz w:val="20"/>
        </w:rPr>
        <w:t>like</w:t>
      </w:r>
      <w:r>
        <w:rPr>
          <w:spacing w:val="-13"/>
          <w:sz w:val="20"/>
        </w:rPr>
        <w:t xml:space="preserve"> </w:t>
      </w:r>
      <w:r>
        <w:rPr>
          <w:w w:val="65"/>
          <w:sz w:val="20"/>
        </w:rPr>
        <w:t>in</w:t>
      </w:r>
      <w:r>
        <w:rPr>
          <w:spacing w:val="-10"/>
          <w:sz w:val="20"/>
        </w:rPr>
        <w:t xml:space="preserve"> </w:t>
      </w:r>
      <w:r>
        <w:rPr>
          <w:w w:val="65"/>
          <w:sz w:val="20"/>
        </w:rPr>
        <w:t>Gulu,</w:t>
      </w:r>
      <w:r>
        <w:rPr>
          <w:spacing w:val="-12"/>
          <w:sz w:val="20"/>
        </w:rPr>
        <w:t xml:space="preserve"> </w:t>
      </w:r>
      <w:r>
        <w:rPr>
          <w:w w:val="65"/>
          <w:sz w:val="20"/>
        </w:rPr>
        <w:t>Pader,</w:t>
      </w:r>
      <w:r>
        <w:rPr>
          <w:spacing w:val="-12"/>
          <w:sz w:val="20"/>
        </w:rPr>
        <w:t xml:space="preserve"> </w:t>
      </w:r>
      <w:r>
        <w:rPr>
          <w:w w:val="65"/>
          <w:sz w:val="20"/>
        </w:rPr>
        <w:t>Soroti,</w:t>
      </w:r>
      <w:r>
        <w:rPr>
          <w:spacing w:val="-12"/>
          <w:sz w:val="20"/>
        </w:rPr>
        <w:t xml:space="preserve"> </w:t>
      </w:r>
      <w:r>
        <w:rPr>
          <w:w w:val="65"/>
          <w:sz w:val="20"/>
        </w:rPr>
        <w:t>Katakwi,</w:t>
      </w:r>
      <w:r>
        <w:rPr>
          <w:sz w:val="20"/>
        </w:rPr>
        <w:t xml:space="preserve"> </w:t>
      </w:r>
      <w:r>
        <w:rPr>
          <w:w w:val="60"/>
          <w:sz w:val="20"/>
        </w:rPr>
        <w:t>and</w:t>
      </w:r>
      <w:r>
        <w:rPr>
          <w:spacing w:val="-9"/>
          <w:sz w:val="20"/>
        </w:rPr>
        <w:t xml:space="preserve"> </w:t>
      </w:r>
      <w:r>
        <w:rPr>
          <w:w w:val="60"/>
          <w:sz w:val="20"/>
        </w:rPr>
        <w:t>Kasese</w:t>
      </w:r>
      <w:r>
        <w:rPr>
          <w:spacing w:val="-9"/>
          <w:sz w:val="20"/>
        </w:rPr>
        <w:t xml:space="preserve"> </w:t>
      </w:r>
      <w:r>
        <w:rPr>
          <w:w w:val="60"/>
          <w:sz w:val="20"/>
        </w:rPr>
        <w:t>through</w:t>
      </w:r>
      <w:r>
        <w:rPr>
          <w:spacing w:val="-9"/>
          <w:sz w:val="20"/>
        </w:rPr>
        <w:t xml:space="preserve"> </w:t>
      </w:r>
      <w:r>
        <w:rPr>
          <w:w w:val="60"/>
          <w:sz w:val="20"/>
        </w:rPr>
        <w:t>use</w:t>
      </w:r>
      <w:r>
        <w:rPr>
          <w:spacing w:val="-7"/>
          <w:sz w:val="20"/>
        </w:rPr>
        <w:t xml:space="preserve"> </w:t>
      </w:r>
      <w:r>
        <w:rPr>
          <w:w w:val="60"/>
          <w:sz w:val="20"/>
        </w:rPr>
        <w:t>of</w:t>
      </w:r>
      <w:r>
        <w:rPr>
          <w:spacing w:val="-8"/>
          <w:sz w:val="20"/>
        </w:rPr>
        <w:t xml:space="preserve"> </w:t>
      </w:r>
      <w:r>
        <w:rPr>
          <w:w w:val="60"/>
          <w:sz w:val="20"/>
        </w:rPr>
        <w:t>the</w:t>
      </w:r>
      <w:r>
        <w:rPr>
          <w:spacing w:val="-9"/>
          <w:sz w:val="20"/>
        </w:rPr>
        <w:t xml:space="preserve"> </w:t>
      </w:r>
      <w:r>
        <w:rPr>
          <w:w w:val="60"/>
          <w:sz w:val="20"/>
        </w:rPr>
        <w:t>UPDF,</w:t>
      </w:r>
      <w:r>
        <w:rPr>
          <w:spacing w:val="-11"/>
          <w:sz w:val="20"/>
        </w:rPr>
        <w:t xml:space="preserve"> </w:t>
      </w:r>
      <w:r>
        <w:rPr>
          <w:w w:val="60"/>
          <w:sz w:val="20"/>
        </w:rPr>
        <w:t>Arrow</w:t>
      </w:r>
      <w:r>
        <w:rPr>
          <w:spacing w:val="-5"/>
          <w:sz w:val="20"/>
        </w:rPr>
        <w:t xml:space="preserve"> </w:t>
      </w:r>
      <w:r>
        <w:rPr>
          <w:w w:val="60"/>
          <w:sz w:val="20"/>
        </w:rPr>
        <w:t>boys,</w:t>
      </w:r>
      <w:r>
        <w:rPr>
          <w:spacing w:val="-5"/>
          <w:sz w:val="20"/>
        </w:rPr>
        <w:t xml:space="preserve"> </w:t>
      </w:r>
      <w:r>
        <w:rPr>
          <w:w w:val="60"/>
          <w:sz w:val="20"/>
        </w:rPr>
        <w:t>the</w:t>
      </w:r>
      <w:r>
        <w:rPr>
          <w:spacing w:val="-4"/>
          <w:sz w:val="20"/>
        </w:rPr>
        <w:t xml:space="preserve"> </w:t>
      </w:r>
      <w:r>
        <w:rPr>
          <w:w w:val="60"/>
          <w:sz w:val="20"/>
        </w:rPr>
        <w:t>local</w:t>
      </w:r>
      <w:r>
        <w:rPr>
          <w:spacing w:val="-5"/>
          <w:sz w:val="20"/>
        </w:rPr>
        <w:t xml:space="preserve"> </w:t>
      </w:r>
      <w:r>
        <w:rPr>
          <w:w w:val="60"/>
          <w:sz w:val="20"/>
        </w:rPr>
        <w:t>defense</w:t>
      </w:r>
      <w:r>
        <w:rPr>
          <w:spacing w:val="-3"/>
          <w:sz w:val="20"/>
        </w:rPr>
        <w:t xml:space="preserve"> </w:t>
      </w:r>
      <w:r>
        <w:rPr>
          <w:w w:val="60"/>
          <w:sz w:val="20"/>
        </w:rPr>
        <w:t>forces</w:t>
      </w:r>
      <w:r>
        <w:rPr>
          <w:spacing w:val="-7"/>
          <w:sz w:val="20"/>
        </w:rPr>
        <w:t xml:space="preserve"> </w:t>
      </w:r>
      <w:r>
        <w:rPr>
          <w:w w:val="60"/>
          <w:sz w:val="20"/>
        </w:rPr>
        <w:t>and</w:t>
      </w:r>
      <w:r>
        <w:rPr>
          <w:spacing w:val="-3"/>
          <w:sz w:val="20"/>
        </w:rPr>
        <w:t xml:space="preserve"> </w:t>
      </w:r>
      <w:r>
        <w:rPr>
          <w:w w:val="60"/>
          <w:sz w:val="20"/>
        </w:rPr>
        <w:t>the</w:t>
      </w:r>
      <w:r>
        <w:rPr>
          <w:spacing w:val="-3"/>
          <w:sz w:val="20"/>
        </w:rPr>
        <w:t xml:space="preserve"> </w:t>
      </w:r>
      <w:r>
        <w:rPr>
          <w:w w:val="60"/>
          <w:sz w:val="20"/>
        </w:rPr>
        <w:t>help</w:t>
      </w:r>
      <w:r>
        <w:rPr>
          <w:spacing w:val="-7"/>
          <w:sz w:val="20"/>
        </w:rPr>
        <w:t xml:space="preserve"> </w:t>
      </w:r>
      <w:r>
        <w:rPr>
          <w:w w:val="60"/>
          <w:sz w:val="20"/>
        </w:rPr>
        <w:t>of</w:t>
      </w:r>
      <w:r>
        <w:rPr>
          <w:spacing w:val="-5"/>
          <w:sz w:val="20"/>
        </w:rPr>
        <w:t xml:space="preserve"> </w:t>
      </w:r>
      <w:r>
        <w:rPr>
          <w:w w:val="60"/>
          <w:sz w:val="20"/>
        </w:rPr>
        <w:t>peace</w:t>
      </w:r>
      <w:r>
        <w:rPr>
          <w:spacing w:val="-4"/>
          <w:sz w:val="20"/>
        </w:rPr>
        <w:t xml:space="preserve"> </w:t>
      </w:r>
      <w:r>
        <w:rPr>
          <w:w w:val="60"/>
          <w:sz w:val="20"/>
        </w:rPr>
        <w:t>talks.</w:t>
      </w:r>
      <w:r>
        <w:rPr>
          <w:spacing w:val="-5"/>
          <w:sz w:val="20"/>
        </w:rPr>
        <w:t xml:space="preserve"> </w:t>
      </w:r>
      <w:r>
        <w:rPr>
          <w:w w:val="60"/>
          <w:sz w:val="20"/>
        </w:rPr>
        <w:t>For</w:t>
      </w:r>
      <w:r>
        <w:rPr>
          <w:spacing w:val="-4"/>
          <w:sz w:val="20"/>
        </w:rPr>
        <w:t xml:space="preserve"> </w:t>
      </w:r>
      <w:r>
        <w:rPr>
          <w:w w:val="60"/>
          <w:sz w:val="20"/>
        </w:rPr>
        <w:t>example</w:t>
      </w:r>
      <w:r>
        <w:rPr>
          <w:spacing w:val="-4"/>
          <w:sz w:val="20"/>
        </w:rPr>
        <w:t xml:space="preserve"> </w:t>
      </w:r>
      <w:r>
        <w:rPr>
          <w:w w:val="60"/>
          <w:sz w:val="20"/>
        </w:rPr>
        <w:t>in</w:t>
      </w:r>
      <w:r>
        <w:rPr>
          <w:spacing w:val="-3"/>
          <w:sz w:val="20"/>
        </w:rPr>
        <w:t xml:space="preserve"> </w:t>
      </w:r>
      <w:r>
        <w:rPr>
          <w:w w:val="60"/>
          <w:sz w:val="20"/>
        </w:rPr>
        <w:t>the</w:t>
      </w:r>
      <w:r>
        <w:rPr>
          <w:spacing w:val="-3"/>
          <w:sz w:val="20"/>
        </w:rPr>
        <w:t xml:space="preserve"> </w:t>
      </w:r>
      <w:r>
        <w:rPr>
          <w:w w:val="60"/>
          <w:sz w:val="20"/>
        </w:rPr>
        <w:t>north,</w:t>
      </w:r>
      <w:r>
        <w:rPr>
          <w:spacing w:val="-3"/>
          <w:sz w:val="20"/>
        </w:rPr>
        <w:t xml:space="preserve"> </w:t>
      </w:r>
      <w:r>
        <w:rPr>
          <w:w w:val="60"/>
          <w:sz w:val="20"/>
        </w:rPr>
        <w:t>LRA</w:t>
      </w:r>
      <w:r>
        <w:rPr>
          <w:spacing w:val="-3"/>
          <w:sz w:val="20"/>
        </w:rPr>
        <w:t xml:space="preserve"> </w:t>
      </w:r>
      <w:r>
        <w:rPr>
          <w:w w:val="60"/>
          <w:sz w:val="20"/>
        </w:rPr>
        <w:t>rebels</w:t>
      </w:r>
      <w:r>
        <w:rPr>
          <w:spacing w:val="-4"/>
          <w:sz w:val="20"/>
        </w:rPr>
        <w:t xml:space="preserve"> </w:t>
      </w:r>
      <w:r>
        <w:rPr>
          <w:w w:val="60"/>
          <w:sz w:val="20"/>
        </w:rPr>
        <w:t>were</w:t>
      </w:r>
      <w:r>
        <w:rPr>
          <w:spacing w:val="-3"/>
          <w:sz w:val="20"/>
        </w:rPr>
        <w:t xml:space="preserve"> </w:t>
      </w:r>
      <w:r>
        <w:rPr>
          <w:w w:val="60"/>
          <w:sz w:val="20"/>
        </w:rPr>
        <w:t>driven</w:t>
      </w:r>
      <w:r>
        <w:rPr>
          <w:spacing w:val="-7"/>
          <w:sz w:val="20"/>
        </w:rPr>
        <w:t xml:space="preserve"> </w:t>
      </w:r>
      <w:r>
        <w:rPr>
          <w:w w:val="60"/>
          <w:sz w:val="20"/>
        </w:rPr>
        <w:t>out</w:t>
      </w:r>
      <w:r>
        <w:rPr>
          <w:spacing w:val="-5"/>
          <w:sz w:val="20"/>
        </w:rPr>
        <w:t xml:space="preserve"> </w:t>
      </w:r>
      <w:r>
        <w:rPr>
          <w:w w:val="60"/>
          <w:sz w:val="20"/>
        </w:rPr>
        <w:t>to</w:t>
      </w:r>
      <w:r>
        <w:rPr>
          <w:spacing w:val="-3"/>
          <w:sz w:val="20"/>
        </w:rPr>
        <w:t xml:space="preserve"> </w:t>
      </w:r>
      <w:r>
        <w:rPr>
          <w:w w:val="60"/>
          <w:sz w:val="20"/>
        </w:rPr>
        <w:t>southern</w:t>
      </w:r>
      <w:r>
        <w:rPr>
          <w:spacing w:val="17"/>
          <w:sz w:val="20"/>
        </w:rPr>
        <w:t xml:space="preserve"> </w:t>
      </w:r>
      <w:r>
        <w:rPr>
          <w:w w:val="60"/>
          <w:sz w:val="20"/>
        </w:rPr>
        <w:t>Sudan</w:t>
      </w:r>
      <w:r>
        <w:rPr>
          <w:spacing w:val="-3"/>
          <w:sz w:val="20"/>
        </w:rPr>
        <w:t xml:space="preserve"> </w:t>
      </w:r>
      <w:r>
        <w:rPr>
          <w:w w:val="60"/>
          <w:sz w:val="20"/>
        </w:rPr>
        <w:t>by</w:t>
      </w:r>
      <w:r>
        <w:rPr>
          <w:spacing w:val="-4"/>
          <w:sz w:val="20"/>
        </w:rPr>
        <w:t xml:space="preserve"> </w:t>
      </w:r>
      <w:r>
        <w:rPr>
          <w:w w:val="60"/>
          <w:sz w:val="20"/>
        </w:rPr>
        <w:t>the</w:t>
      </w:r>
      <w:r>
        <w:rPr>
          <w:spacing w:val="-4"/>
          <w:sz w:val="20"/>
        </w:rPr>
        <w:t xml:space="preserve"> </w:t>
      </w:r>
      <w:r>
        <w:rPr>
          <w:w w:val="60"/>
          <w:sz w:val="20"/>
        </w:rPr>
        <w:t>UPDF</w:t>
      </w:r>
      <w:r>
        <w:rPr>
          <w:spacing w:val="-5"/>
          <w:sz w:val="20"/>
        </w:rPr>
        <w:t xml:space="preserve"> </w:t>
      </w:r>
      <w:r>
        <w:rPr>
          <w:w w:val="60"/>
          <w:sz w:val="20"/>
        </w:rPr>
        <w:t>in</w:t>
      </w:r>
      <w:r>
        <w:rPr>
          <w:sz w:val="20"/>
        </w:rPr>
        <w:t xml:space="preserve"> </w:t>
      </w:r>
      <w:r>
        <w:rPr>
          <w:spacing w:val="-2"/>
          <w:w w:val="75"/>
          <w:sz w:val="20"/>
        </w:rPr>
        <w:t>2006.</w:t>
      </w:r>
    </w:p>
    <w:p w:rsidR="00E5575B" w:rsidRDefault="00D512E5">
      <w:pPr>
        <w:pStyle w:val="ListParagraph"/>
        <w:numPr>
          <w:ilvl w:val="0"/>
          <w:numId w:val="67"/>
        </w:numPr>
        <w:tabs>
          <w:tab w:val="left" w:pos="931"/>
        </w:tabs>
        <w:ind w:right="630" w:firstLine="0"/>
        <w:jc w:val="both"/>
        <w:rPr>
          <w:sz w:val="20"/>
        </w:rPr>
      </w:pPr>
      <w:r>
        <w:rPr>
          <w:w w:val="65"/>
          <w:sz w:val="20"/>
        </w:rPr>
        <w:t>The</w:t>
      </w:r>
      <w:r>
        <w:rPr>
          <w:sz w:val="20"/>
        </w:rPr>
        <w:t xml:space="preserve"> </w:t>
      </w:r>
      <w:r>
        <w:rPr>
          <w:w w:val="65"/>
          <w:sz w:val="20"/>
        </w:rPr>
        <w:t>government</w:t>
      </w:r>
      <w:r>
        <w:rPr>
          <w:sz w:val="20"/>
        </w:rPr>
        <w:t xml:space="preserve"> </w:t>
      </w:r>
      <w:r>
        <w:rPr>
          <w:w w:val="65"/>
          <w:sz w:val="20"/>
        </w:rPr>
        <w:t>through</w:t>
      </w:r>
      <w:r>
        <w:rPr>
          <w:sz w:val="20"/>
        </w:rPr>
        <w:t xml:space="preserve"> </w:t>
      </w:r>
      <w:r>
        <w:rPr>
          <w:w w:val="65"/>
          <w:sz w:val="20"/>
        </w:rPr>
        <w:t>the</w:t>
      </w:r>
      <w:r>
        <w:rPr>
          <w:sz w:val="20"/>
        </w:rPr>
        <w:t xml:space="preserve"> </w:t>
      </w:r>
      <w:r>
        <w:rPr>
          <w:w w:val="65"/>
          <w:sz w:val="20"/>
        </w:rPr>
        <w:t>Ministry</w:t>
      </w:r>
      <w:r>
        <w:rPr>
          <w:sz w:val="20"/>
        </w:rPr>
        <w:t xml:space="preserve"> </w:t>
      </w:r>
      <w:r>
        <w:rPr>
          <w:w w:val="65"/>
          <w:sz w:val="20"/>
        </w:rPr>
        <w:t>of</w:t>
      </w:r>
      <w:r>
        <w:rPr>
          <w:sz w:val="20"/>
        </w:rPr>
        <w:t xml:space="preserve"> </w:t>
      </w:r>
      <w:r>
        <w:rPr>
          <w:w w:val="65"/>
          <w:sz w:val="20"/>
        </w:rPr>
        <w:t>finance</w:t>
      </w:r>
      <w:r>
        <w:rPr>
          <w:sz w:val="20"/>
        </w:rPr>
        <w:t xml:space="preserve"> </w:t>
      </w:r>
      <w:r>
        <w:rPr>
          <w:w w:val="65"/>
          <w:sz w:val="20"/>
        </w:rPr>
        <w:t>and</w:t>
      </w:r>
      <w:r>
        <w:rPr>
          <w:sz w:val="20"/>
        </w:rPr>
        <w:t xml:space="preserve"> </w:t>
      </w:r>
      <w:r>
        <w:rPr>
          <w:w w:val="65"/>
          <w:sz w:val="20"/>
        </w:rPr>
        <w:t>non</w:t>
      </w:r>
      <w:r>
        <w:rPr>
          <w:sz w:val="20"/>
        </w:rPr>
        <w:t xml:space="preserve"> </w:t>
      </w:r>
      <w:r>
        <w:rPr>
          <w:w w:val="65"/>
          <w:sz w:val="20"/>
        </w:rPr>
        <w:t>government</w:t>
      </w:r>
      <w:r>
        <w:rPr>
          <w:sz w:val="20"/>
        </w:rPr>
        <w:t xml:space="preserve"> </w:t>
      </w:r>
      <w:r>
        <w:rPr>
          <w:w w:val="65"/>
          <w:sz w:val="20"/>
        </w:rPr>
        <w:t>organizations</w:t>
      </w:r>
      <w:r>
        <w:rPr>
          <w:sz w:val="20"/>
        </w:rPr>
        <w:t xml:space="preserve"> </w:t>
      </w:r>
      <w:r>
        <w:rPr>
          <w:w w:val="65"/>
          <w:sz w:val="20"/>
        </w:rPr>
        <w:t>through</w:t>
      </w:r>
      <w:r>
        <w:rPr>
          <w:sz w:val="20"/>
        </w:rPr>
        <w:t xml:space="preserve"> </w:t>
      </w:r>
      <w:r>
        <w:rPr>
          <w:w w:val="65"/>
          <w:sz w:val="20"/>
        </w:rPr>
        <w:t>micro</w:t>
      </w:r>
      <w:r>
        <w:rPr>
          <w:sz w:val="20"/>
        </w:rPr>
        <w:t xml:space="preserve"> </w:t>
      </w:r>
      <w:r>
        <w:rPr>
          <w:w w:val="65"/>
          <w:sz w:val="20"/>
        </w:rPr>
        <w:t>-</w:t>
      </w:r>
      <w:r>
        <w:rPr>
          <w:sz w:val="20"/>
        </w:rPr>
        <w:t xml:space="preserve"> </w:t>
      </w:r>
      <w:r>
        <w:rPr>
          <w:w w:val="65"/>
          <w:sz w:val="20"/>
        </w:rPr>
        <w:t>finance</w:t>
      </w:r>
      <w:r>
        <w:rPr>
          <w:sz w:val="20"/>
        </w:rPr>
        <w:t xml:space="preserve"> </w:t>
      </w:r>
      <w:r>
        <w:rPr>
          <w:w w:val="65"/>
          <w:sz w:val="20"/>
        </w:rPr>
        <w:t>institutions</w:t>
      </w:r>
      <w:r>
        <w:rPr>
          <w:sz w:val="20"/>
        </w:rPr>
        <w:t xml:space="preserve"> </w:t>
      </w:r>
      <w:r>
        <w:rPr>
          <w:w w:val="65"/>
          <w:sz w:val="20"/>
        </w:rPr>
        <w:t>like</w:t>
      </w:r>
      <w:r>
        <w:rPr>
          <w:sz w:val="20"/>
        </w:rPr>
        <w:t xml:space="preserve"> </w:t>
      </w:r>
      <w:r>
        <w:rPr>
          <w:w w:val="65"/>
          <w:sz w:val="20"/>
        </w:rPr>
        <w:t>FINCA,</w:t>
      </w:r>
      <w:r>
        <w:rPr>
          <w:sz w:val="20"/>
        </w:rPr>
        <w:t xml:space="preserve"> </w:t>
      </w:r>
      <w:r>
        <w:rPr>
          <w:w w:val="65"/>
          <w:sz w:val="20"/>
        </w:rPr>
        <w:t>FOCUS,</w:t>
      </w:r>
      <w:r>
        <w:rPr>
          <w:sz w:val="20"/>
        </w:rPr>
        <w:t xml:space="preserve"> </w:t>
      </w:r>
      <w:r>
        <w:rPr>
          <w:w w:val="65"/>
          <w:sz w:val="20"/>
        </w:rPr>
        <w:t>CERUDEB,</w:t>
      </w:r>
      <w:r>
        <w:rPr>
          <w:sz w:val="20"/>
        </w:rPr>
        <w:t xml:space="preserve"> </w:t>
      </w:r>
      <w:r>
        <w:rPr>
          <w:w w:val="65"/>
          <w:sz w:val="20"/>
        </w:rPr>
        <w:t>Send</w:t>
      </w:r>
      <w:r>
        <w:rPr>
          <w:sz w:val="20"/>
        </w:rPr>
        <w:t xml:space="preserve"> </w:t>
      </w:r>
      <w:r>
        <w:rPr>
          <w:w w:val="65"/>
          <w:sz w:val="20"/>
        </w:rPr>
        <w:t>a</w:t>
      </w:r>
      <w:r>
        <w:rPr>
          <w:sz w:val="20"/>
        </w:rPr>
        <w:t xml:space="preserve"> </w:t>
      </w:r>
      <w:r>
        <w:rPr>
          <w:w w:val="65"/>
          <w:sz w:val="20"/>
        </w:rPr>
        <w:t>cow,</w:t>
      </w:r>
      <w:r>
        <w:rPr>
          <w:sz w:val="20"/>
        </w:rPr>
        <w:t xml:space="preserve"> </w:t>
      </w:r>
      <w:r>
        <w:rPr>
          <w:w w:val="65"/>
          <w:sz w:val="20"/>
        </w:rPr>
        <w:t>Heifer</w:t>
      </w:r>
      <w:r>
        <w:rPr>
          <w:sz w:val="20"/>
        </w:rPr>
        <w:t xml:space="preserve"> </w:t>
      </w:r>
      <w:r>
        <w:rPr>
          <w:w w:val="65"/>
          <w:sz w:val="20"/>
        </w:rPr>
        <w:t>international</w:t>
      </w:r>
      <w:r>
        <w:rPr>
          <w:sz w:val="20"/>
        </w:rPr>
        <w:t xml:space="preserve"> </w:t>
      </w:r>
      <w:r>
        <w:rPr>
          <w:w w:val="65"/>
          <w:sz w:val="20"/>
        </w:rPr>
        <w:t>and</w:t>
      </w:r>
      <w:r>
        <w:rPr>
          <w:sz w:val="20"/>
        </w:rPr>
        <w:t xml:space="preserve"> </w:t>
      </w:r>
      <w:r>
        <w:rPr>
          <w:w w:val="65"/>
          <w:sz w:val="20"/>
        </w:rPr>
        <w:t>SACCO</w:t>
      </w:r>
      <w:r>
        <w:rPr>
          <w:spacing w:val="40"/>
          <w:sz w:val="20"/>
        </w:rPr>
        <w:t xml:space="preserve"> </w:t>
      </w:r>
      <w:r>
        <w:rPr>
          <w:w w:val="65"/>
          <w:sz w:val="20"/>
        </w:rPr>
        <w:t>in</w:t>
      </w:r>
      <w:r>
        <w:rPr>
          <w:sz w:val="20"/>
        </w:rPr>
        <w:t xml:space="preserve"> </w:t>
      </w:r>
      <w:r>
        <w:rPr>
          <w:w w:val="65"/>
          <w:sz w:val="20"/>
        </w:rPr>
        <w:t>Sembubule,</w:t>
      </w:r>
      <w:r>
        <w:rPr>
          <w:sz w:val="20"/>
        </w:rPr>
        <w:t xml:space="preserve"> </w:t>
      </w:r>
      <w:r>
        <w:rPr>
          <w:w w:val="65"/>
          <w:sz w:val="20"/>
        </w:rPr>
        <w:t>Mpigi,</w:t>
      </w:r>
      <w:r>
        <w:rPr>
          <w:sz w:val="20"/>
        </w:rPr>
        <w:t xml:space="preserve"> </w:t>
      </w:r>
      <w:r>
        <w:rPr>
          <w:w w:val="65"/>
          <w:sz w:val="20"/>
        </w:rPr>
        <w:t>Kasese,</w:t>
      </w:r>
      <w:r>
        <w:rPr>
          <w:sz w:val="20"/>
        </w:rPr>
        <w:t xml:space="preserve"> </w:t>
      </w:r>
      <w:r>
        <w:rPr>
          <w:w w:val="65"/>
          <w:sz w:val="20"/>
        </w:rPr>
        <w:t>Pallisa,</w:t>
      </w:r>
      <w:r>
        <w:rPr>
          <w:sz w:val="20"/>
        </w:rPr>
        <w:t xml:space="preserve"> </w:t>
      </w:r>
      <w:r>
        <w:rPr>
          <w:w w:val="65"/>
          <w:sz w:val="20"/>
        </w:rPr>
        <w:t>Kayunga,</w:t>
      </w:r>
      <w:r>
        <w:rPr>
          <w:sz w:val="20"/>
        </w:rPr>
        <w:t xml:space="preserve"> </w:t>
      </w:r>
      <w:r>
        <w:rPr>
          <w:w w:val="65"/>
          <w:sz w:val="20"/>
        </w:rPr>
        <w:t>Soroti,</w:t>
      </w:r>
      <w:r>
        <w:rPr>
          <w:sz w:val="20"/>
        </w:rPr>
        <w:t xml:space="preserve"> </w:t>
      </w:r>
      <w:r>
        <w:rPr>
          <w:w w:val="65"/>
          <w:sz w:val="20"/>
        </w:rPr>
        <w:t>etc</w:t>
      </w:r>
      <w:r>
        <w:rPr>
          <w:sz w:val="20"/>
        </w:rPr>
        <w:t xml:space="preserve"> </w:t>
      </w:r>
      <w:r>
        <w:rPr>
          <w:w w:val="65"/>
          <w:sz w:val="20"/>
        </w:rPr>
        <w:t>have</w:t>
      </w:r>
      <w:r>
        <w:rPr>
          <w:sz w:val="20"/>
        </w:rPr>
        <w:t xml:space="preserve"> </w:t>
      </w:r>
      <w:r>
        <w:rPr>
          <w:w w:val="65"/>
          <w:sz w:val="20"/>
        </w:rPr>
        <w:t>extended</w:t>
      </w:r>
      <w:r>
        <w:rPr>
          <w:sz w:val="20"/>
        </w:rPr>
        <w:t xml:space="preserve"> </w:t>
      </w:r>
      <w:r>
        <w:rPr>
          <w:rFonts w:ascii="Arial"/>
          <w:b/>
          <w:w w:val="65"/>
          <w:sz w:val="20"/>
        </w:rPr>
        <w:t>credit</w:t>
      </w:r>
      <w:r>
        <w:rPr>
          <w:rFonts w:ascii="Arial"/>
          <w:b/>
          <w:sz w:val="20"/>
        </w:rPr>
        <w:t xml:space="preserve"> </w:t>
      </w:r>
      <w:r>
        <w:rPr>
          <w:rFonts w:ascii="Arial"/>
          <w:b/>
          <w:w w:val="65"/>
          <w:sz w:val="20"/>
        </w:rPr>
        <w:t>facilities</w:t>
      </w:r>
      <w:r>
        <w:rPr>
          <w:rFonts w:ascii="Arial"/>
          <w:b/>
          <w:sz w:val="20"/>
        </w:rPr>
        <w:t xml:space="preserve"> </w:t>
      </w:r>
      <w:r>
        <w:rPr>
          <w:w w:val="65"/>
          <w:sz w:val="20"/>
        </w:rPr>
        <w:t>to</w:t>
      </w:r>
      <w:r>
        <w:rPr>
          <w:sz w:val="20"/>
        </w:rPr>
        <w:t xml:space="preserve"> </w:t>
      </w:r>
      <w:r>
        <w:rPr>
          <w:w w:val="65"/>
          <w:sz w:val="20"/>
        </w:rPr>
        <w:t>farmers</w:t>
      </w:r>
      <w:r>
        <w:rPr>
          <w:sz w:val="20"/>
        </w:rPr>
        <w:t xml:space="preserve"> </w:t>
      </w:r>
      <w:r>
        <w:rPr>
          <w:w w:val="65"/>
          <w:sz w:val="20"/>
        </w:rPr>
        <w:t>at</w:t>
      </w:r>
      <w:r>
        <w:rPr>
          <w:sz w:val="20"/>
        </w:rPr>
        <w:t xml:space="preserve"> </w:t>
      </w:r>
      <w:r>
        <w:rPr>
          <w:w w:val="65"/>
          <w:sz w:val="20"/>
        </w:rPr>
        <w:t>an</w:t>
      </w:r>
      <w:r>
        <w:rPr>
          <w:sz w:val="20"/>
        </w:rPr>
        <w:t xml:space="preserve"> </w:t>
      </w:r>
      <w:r>
        <w:rPr>
          <w:w w:val="65"/>
          <w:sz w:val="20"/>
        </w:rPr>
        <w:t>interest</w:t>
      </w:r>
      <w:r>
        <w:rPr>
          <w:sz w:val="20"/>
        </w:rPr>
        <w:t xml:space="preserve"> </w:t>
      </w:r>
      <w:r>
        <w:rPr>
          <w:w w:val="65"/>
          <w:sz w:val="20"/>
        </w:rPr>
        <w:t>rate</w:t>
      </w:r>
      <w:r>
        <w:rPr>
          <w:sz w:val="20"/>
        </w:rPr>
        <w:t xml:space="preserve"> </w:t>
      </w:r>
      <w:r>
        <w:rPr>
          <w:w w:val="65"/>
          <w:sz w:val="20"/>
        </w:rPr>
        <w:t>which</w:t>
      </w:r>
      <w:r>
        <w:rPr>
          <w:sz w:val="20"/>
        </w:rPr>
        <w:t xml:space="preserve"> </w:t>
      </w:r>
      <w:r>
        <w:rPr>
          <w:w w:val="65"/>
          <w:sz w:val="20"/>
        </w:rPr>
        <w:t>reasonable</w:t>
      </w:r>
      <w:r>
        <w:rPr>
          <w:sz w:val="20"/>
        </w:rPr>
        <w:t xml:space="preserve"> </w:t>
      </w:r>
      <w:r>
        <w:rPr>
          <w:w w:val="65"/>
          <w:sz w:val="20"/>
        </w:rPr>
        <w:t>to</w:t>
      </w:r>
      <w:r>
        <w:rPr>
          <w:sz w:val="20"/>
        </w:rPr>
        <w:t xml:space="preserve"> </w:t>
      </w:r>
      <w:r>
        <w:rPr>
          <w:w w:val="65"/>
          <w:sz w:val="20"/>
        </w:rPr>
        <w:t>produce</w:t>
      </w:r>
      <w:r>
        <w:rPr>
          <w:sz w:val="20"/>
        </w:rPr>
        <w:t xml:space="preserve"> </w:t>
      </w:r>
      <w:r>
        <w:rPr>
          <w:w w:val="70"/>
          <w:sz w:val="20"/>
        </w:rPr>
        <w:t>adequate</w:t>
      </w:r>
      <w:r>
        <w:rPr>
          <w:spacing w:val="-14"/>
          <w:sz w:val="20"/>
        </w:rPr>
        <w:t xml:space="preserve"> </w:t>
      </w:r>
      <w:r>
        <w:rPr>
          <w:w w:val="70"/>
          <w:sz w:val="20"/>
        </w:rPr>
        <w:t>food.</w:t>
      </w:r>
    </w:p>
    <w:p w:rsidR="00E5575B" w:rsidRDefault="00D512E5">
      <w:pPr>
        <w:pStyle w:val="ListParagraph"/>
        <w:numPr>
          <w:ilvl w:val="0"/>
          <w:numId w:val="67"/>
        </w:numPr>
        <w:tabs>
          <w:tab w:val="left" w:pos="893"/>
        </w:tabs>
        <w:spacing w:line="242" w:lineRule="auto"/>
        <w:ind w:right="626" w:firstLine="0"/>
        <w:jc w:val="both"/>
        <w:rPr>
          <w:rFonts w:ascii="Arial"/>
          <w:b/>
          <w:sz w:val="18"/>
        </w:rPr>
      </w:pPr>
      <w:r>
        <w:rPr>
          <w:rFonts w:ascii="Arial"/>
          <w:b/>
          <w:w w:val="85"/>
          <w:sz w:val="20"/>
        </w:rPr>
        <w:t>.</w:t>
      </w:r>
      <w:r>
        <w:rPr>
          <w:rFonts w:ascii="Arial"/>
          <w:b/>
          <w:spacing w:val="-6"/>
          <w:w w:val="85"/>
          <w:sz w:val="20"/>
        </w:rPr>
        <w:t xml:space="preserve"> </w:t>
      </w:r>
      <w:r>
        <w:rPr>
          <w:w w:val="85"/>
          <w:sz w:val="20"/>
        </w:rPr>
        <w:t>Rich</w:t>
      </w:r>
      <w:r>
        <w:rPr>
          <w:spacing w:val="-5"/>
          <w:w w:val="85"/>
          <w:sz w:val="20"/>
        </w:rPr>
        <w:t xml:space="preserve"> </w:t>
      </w:r>
      <w:r>
        <w:rPr>
          <w:w w:val="85"/>
          <w:sz w:val="20"/>
        </w:rPr>
        <w:t>nations</w:t>
      </w:r>
      <w:r>
        <w:rPr>
          <w:spacing w:val="-6"/>
          <w:w w:val="85"/>
          <w:sz w:val="20"/>
        </w:rPr>
        <w:t xml:space="preserve"> </w:t>
      </w:r>
      <w:r>
        <w:rPr>
          <w:w w:val="85"/>
          <w:sz w:val="20"/>
        </w:rPr>
        <w:t>like</w:t>
      </w:r>
      <w:r>
        <w:rPr>
          <w:spacing w:val="-5"/>
          <w:w w:val="85"/>
          <w:sz w:val="20"/>
        </w:rPr>
        <w:t xml:space="preserve"> </w:t>
      </w:r>
      <w:r>
        <w:rPr>
          <w:w w:val="85"/>
          <w:sz w:val="20"/>
        </w:rPr>
        <w:t>North America and Europe</w:t>
      </w:r>
      <w:r>
        <w:rPr>
          <w:sz w:val="20"/>
        </w:rPr>
        <w:t xml:space="preserve"> </w:t>
      </w:r>
      <w:r>
        <w:rPr>
          <w:w w:val="85"/>
          <w:sz w:val="20"/>
        </w:rPr>
        <w:t>have on many occasions come to the aid of the</w:t>
      </w:r>
      <w:r>
        <w:rPr>
          <w:sz w:val="20"/>
        </w:rPr>
        <w:t xml:space="preserve"> </w:t>
      </w:r>
      <w:r>
        <w:rPr>
          <w:w w:val="85"/>
          <w:sz w:val="20"/>
        </w:rPr>
        <w:t>poor</w:t>
      </w:r>
      <w:r>
        <w:rPr>
          <w:spacing w:val="-1"/>
          <w:w w:val="85"/>
          <w:sz w:val="20"/>
        </w:rPr>
        <w:t xml:space="preserve"> </w:t>
      </w:r>
      <w:r>
        <w:rPr>
          <w:w w:val="85"/>
          <w:sz w:val="20"/>
        </w:rPr>
        <w:t>nations</w:t>
      </w:r>
      <w:r>
        <w:rPr>
          <w:spacing w:val="-2"/>
          <w:w w:val="85"/>
          <w:sz w:val="20"/>
        </w:rPr>
        <w:t xml:space="preserve"> </w:t>
      </w:r>
      <w:r>
        <w:rPr>
          <w:w w:val="85"/>
          <w:sz w:val="20"/>
        </w:rPr>
        <w:t>including</w:t>
      </w:r>
      <w:r>
        <w:rPr>
          <w:spacing w:val="-1"/>
          <w:w w:val="85"/>
          <w:sz w:val="20"/>
        </w:rPr>
        <w:t xml:space="preserve"> </w:t>
      </w:r>
      <w:r>
        <w:rPr>
          <w:w w:val="85"/>
          <w:sz w:val="20"/>
        </w:rPr>
        <w:t>Uganda</w:t>
      </w:r>
      <w:r>
        <w:rPr>
          <w:spacing w:val="-1"/>
          <w:w w:val="85"/>
          <w:sz w:val="20"/>
        </w:rPr>
        <w:t xml:space="preserve"> </w:t>
      </w:r>
      <w:r>
        <w:rPr>
          <w:w w:val="85"/>
          <w:sz w:val="20"/>
        </w:rPr>
        <w:t>in</w:t>
      </w:r>
      <w:r>
        <w:rPr>
          <w:spacing w:val="-1"/>
          <w:w w:val="85"/>
          <w:sz w:val="20"/>
        </w:rPr>
        <w:t xml:space="preserve"> </w:t>
      </w:r>
      <w:r>
        <w:rPr>
          <w:w w:val="85"/>
          <w:sz w:val="20"/>
        </w:rPr>
        <w:t>terms</w:t>
      </w:r>
      <w:r>
        <w:rPr>
          <w:spacing w:val="-2"/>
          <w:w w:val="85"/>
          <w:sz w:val="20"/>
        </w:rPr>
        <w:t xml:space="preserve"> </w:t>
      </w:r>
      <w:r>
        <w:rPr>
          <w:w w:val="85"/>
          <w:sz w:val="20"/>
        </w:rPr>
        <w:t>of</w:t>
      </w:r>
      <w:r>
        <w:rPr>
          <w:spacing w:val="-1"/>
          <w:w w:val="85"/>
          <w:sz w:val="20"/>
        </w:rPr>
        <w:t xml:space="preserve"> </w:t>
      </w:r>
      <w:r>
        <w:rPr>
          <w:rFonts w:ascii="Arial"/>
          <w:b/>
          <w:w w:val="85"/>
          <w:sz w:val="20"/>
        </w:rPr>
        <w:t>food aid</w:t>
      </w:r>
      <w:r>
        <w:rPr>
          <w:w w:val="85"/>
          <w:sz w:val="20"/>
        </w:rPr>
        <w:t>.</w:t>
      </w:r>
      <w:r>
        <w:rPr>
          <w:spacing w:val="-2"/>
          <w:w w:val="85"/>
          <w:sz w:val="20"/>
        </w:rPr>
        <w:t xml:space="preserve"> </w:t>
      </w:r>
      <w:r>
        <w:rPr>
          <w:w w:val="85"/>
          <w:sz w:val="20"/>
        </w:rPr>
        <w:t xml:space="preserve">For example northern and north eastern Uganda in Abim, Pader, Kitgum, Moroto, Kaabong and Nakapiripirit </w:t>
      </w:r>
      <w:proofErr w:type="gramStart"/>
      <w:r>
        <w:rPr>
          <w:w w:val="85"/>
          <w:sz w:val="20"/>
        </w:rPr>
        <w:t>have</w:t>
      </w:r>
      <w:proofErr w:type="gramEnd"/>
      <w:r>
        <w:rPr>
          <w:spacing w:val="15"/>
          <w:sz w:val="20"/>
        </w:rPr>
        <w:t xml:space="preserve"> </w:t>
      </w:r>
      <w:r>
        <w:rPr>
          <w:w w:val="85"/>
          <w:sz w:val="20"/>
        </w:rPr>
        <w:t>been always aided with corn floor and beans by WFP and Red Cross.</w:t>
      </w:r>
    </w:p>
    <w:p w:rsidR="00E5575B" w:rsidRDefault="00D512E5">
      <w:pPr>
        <w:pStyle w:val="ListParagraph"/>
        <w:numPr>
          <w:ilvl w:val="0"/>
          <w:numId w:val="67"/>
        </w:numPr>
        <w:tabs>
          <w:tab w:val="left" w:pos="886"/>
        </w:tabs>
        <w:spacing w:line="244" w:lineRule="auto"/>
        <w:ind w:right="635" w:firstLine="0"/>
        <w:jc w:val="both"/>
        <w:rPr>
          <w:rFonts w:ascii="Arial"/>
          <w:b/>
          <w:sz w:val="18"/>
        </w:rPr>
      </w:pPr>
      <w:r>
        <w:rPr>
          <w:w w:val="80"/>
          <w:sz w:val="20"/>
        </w:rPr>
        <w:t xml:space="preserve">The government through Ministry of Agriculture has improved the </w:t>
      </w:r>
      <w:r>
        <w:rPr>
          <w:rFonts w:ascii="Arial"/>
          <w:b/>
          <w:w w:val="80"/>
          <w:sz w:val="20"/>
        </w:rPr>
        <w:t xml:space="preserve">marketing arrangements </w:t>
      </w:r>
      <w:r>
        <w:rPr>
          <w:w w:val="80"/>
          <w:sz w:val="20"/>
        </w:rPr>
        <w:t xml:space="preserve">of crops grown by </w:t>
      </w:r>
      <w:r>
        <w:rPr>
          <w:spacing w:val="10"/>
          <w:w w:val="80"/>
          <w:sz w:val="20"/>
        </w:rPr>
        <w:t xml:space="preserve">subsistence </w:t>
      </w:r>
      <w:r>
        <w:rPr>
          <w:spacing w:val="9"/>
          <w:w w:val="80"/>
          <w:sz w:val="20"/>
        </w:rPr>
        <w:t xml:space="preserve">farmers </w:t>
      </w:r>
      <w:r>
        <w:rPr>
          <w:w w:val="80"/>
          <w:sz w:val="20"/>
        </w:rPr>
        <w:t>in</w:t>
      </w:r>
      <w:r>
        <w:rPr>
          <w:spacing w:val="9"/>
          <w:w w:val="80"/>
          <w:sz w:val="20"/>
        </w:rPr>
        <w:t xml:space="preserve"> Iganga, </w:t>
      </w:r>
      <w:r>
        <w:rPr>
          <w:spacing w:val="9"/>
          <w:w w:val="85"/>
          <w:sz w:val="20"/>
        </w:rPr>
        <w:t xml:space="preserve">Mubende, </w:t>
      </w:r>
      <w:r>
        <w:rPr>
          <w:w w:val="85"/>
          <w:sz w:val="20"/>
        </w:rPr>
        <w:t>Hoima</w:t>
      </w:r>
      <w:r>
        <w:rPr>
          <w:sz w:val="20"/>
        </w:rPr>
        <w:t xml:space="preserve"> </w:t>
      </w:r>
      <w:r>
        <w:rPr>
          <w:w w:val="85"/>
          <w:sz w:val="20"/>
        </w:rPr>
        <w:t>and</w:t>
      </w:r>
      <w:r>
        <w:rPr>
          <w:sz w:val="20"/>
        </w:rPr>
        <w:t xml:space="preserve"> </w:t>
      </w:r>
      <w:r>
        <w:rPr>
          <w:w w:val="85"/>
          <w:sz w:val="20"/>
        </w:rPr>
        <w:t>Soroti</w:t>
      </w:r>
      <w:r>
        <w:rPr>
          <w:spacing w:val="9"/>
          <w:w w:val="85"/>
          <w:sz w:val="20"/>
        </w:rPr>
        <w:t xml:space="preserve"> through </w:t>
      </w:r>
      <w:r>
        <w:rPr>
          <w:w w:val="85"/>
          <w:sz w:val="20"/>
        </w:rPr>
        <w:t>the</w:t>
      </w:r>
      <w:r>
        <w:rPr>
          <w:spacing w:val="9"/>
          <w:w w:val="85"/>
          <w:sz w:val="20"/>
        </w:rPr>
        <w:t xml:space="preserve"> constructing </w:t>
      </w:r>
      <w:r>
        <w:rPr>
          <w:w w:val="85"/>
          <w:sz w:val="20"/>
        </w:rPr>
        <w:t>and</w:t>
      </w:r>
      <w:r>
        <w:rPr>
          <w:spacing w:val="23"/>
          <w:sz w:val="20"/>
        </w:rPr>
        <w:t xml:space="preserve"> </w:t>
      </w:r>
      <w:r>
        <w:rPr>
          <w:w w:val="85"/>
          <w:sz w:val="20"/>
        </w:rPr>
        <w:t>upgrading of rural access roads,</w:t>
      </w:r>
      <w:r>
        <w:rPr>
          <w:spacing w:val="-1"/>
          <w:w w:val="85"/>
          <w:sz w:val="20"/>
        </w:rPr>
        <w:t xml:space="preserve"> </w:t>
      </w:r>
      <w:r>
        <w:rPr>
          <w:w w:val="85"/>
          <w:sz w:val="20"/>
        </w:rPr>
        <w:t>constant price</w:t>
      </w:r>
      <w:r>
        <w:rPr>
          <w:spacing w:val="-1"/>
          <w:w w:val="85"/>
          <w:sz w:val="20"/>
        </w:rPr>
        <w:t xml:space="preserve"> </w:t>
      </w:r>
      <w:r>
        <w:rPr>
          <w:w w:val="85"/>
          <w:sz w:val="20"/>
        </w:rPr>
        <w:t xml:space="preserve">reviews of major food crops like </w:t>
      </w:r>
      <w:r>
        <w:rPr>
          <w:spacing w:val="9"/>
          <w:w w:val="85"/>
          <w:sz w:val="20"/>
        </w:rPr>
        <w:t xml:space="preserve">beans, </w:t>
      </w:r>
      <w:r>
        <w:rPr>
          <w:w w:val="85"/>
          <w:sz w:val="20"/>
        </w:rPr>
        <w:t>maize,</w:t>
      </w:r>
      <w:r>
        <w:rPr>
          <w:spacing w:val="9"/>
          <w:w w:val="85"/>
          <w:sz w:val="20"/>
        </w:rPr>
        <w:t xml:space="preserve"> millet </w:t>
      </w:r>
      <w:r>
        <w:rPr>
          <w:w w:val="85"/>
          <w:sz w:val="20"/>
        </w:rPr>
        <w:t>and</w:t>
      </w:r>
      <w:r>
        <w:rPr>
          <w:sz w:val="20"/>
        </w:rPr>
        <w:t xml:space="preserve"> </w:t>
      </w:r>
      <w:r>
        <w:rPr>
          <w:w w:val="85"/>
          <w:sz w:val="20"/>
        </w:rPr>
        <w:t>G.nuts</w:t>
      </w:r>
      <w:r>
        <w:rPr>
          <w:sz w:val="20"/>
        </w:rPr>
        <w:t xml:space="preserve"> </w:t>
      </w:r>
      <w:r>
        <w:rPr>
          <w:w w:val="85"/>
          <w:sz w:val="20"/>
        </w:rPr>
        <w:t>and the</w:t>
      </w:r>
      <w:r>
        <w:rPr>
          <w:spacing w:val="-3"/>
          <w:w w:val="85"/>
          <w:sz w:val="20"/>
        </w:rPr>
        <w:t xml:space="preserve"> </w:t>
      </w:r>
      <w:r>
        <w:rPr>
          <w:w w:val="85"/>
          <w:sz w:val="20"/>
        </w:rPr>
        <w:t>establishment of</w:t>
      </w:r>
      <w:r>
        <w:rPr>
          <w:spacing w:val="-3"/>
          <w:w w:val="85"/>
          <w:sz w:val="20"/>
        </w:rPr>
        <w:t xml:space="preserve"> </w:t>
      </w:r>
      <w:r>
        <w:rPr>
          <w:w w:val="85"/>
          <w:sz w:val="20"/>
        </w:rPr>
        <w:t>farmer Cooperatives</w:t>
      </w:r>
      <w:r>
        <w:rPr>
          <w:spacing w:val="-6"/>
          <w:w w:val="85"/>
          <w:sz w:val="20"/>
        </w:rPr>
        <w:t xml:space="preserve"> </w:t>
      </w:r>
      <w:r>
        <w:rPr>
          <w:w w:val="85"/>
          <w:sz w:val="20"/>
        </w:rPr>
        <w:t>(SACCO</w:t>
      </w:r>
      <w:r>
        <w:rPr>
          <w:spacing w:val="-5"/>
          <w:w w:val="85"/>
          <w:sz w:val="20"/>
        </w:rPr>
        <w:t xml:space="preserve"> </w:t>
      </w:r>
      <w:r>
        <w:rPr>
          <w:w w:val="85"/>
          <w:sz w:val="20"/>
        </w:rPr>
        <w:t>groups)</w:t>
      </w:r>
      <w:r>
        <w:rPr>
          <w:spacing w:val="-5"/>
          <w:w w:val="85"/>
          <w:sz w:val="20"/>
        </w:rPr>
        <w:t xml:space="preserve"> </w:t>
      </w:r>
      <w:r>
        <w:rPr>
          <w:w w:val="85"/>
          <w:sz w:val="20"/>
        </w:rPr>
        <w:t>amongst</w:t>
      </w:r>
      <w:r>
        <w:rPr>
          <w:spacing w:val="-6"/>
          <w:w w:val="85"/>
          <w:sz w:val="20"/>
        </w:rPr>
        <w:t xml:space="preserve"> </w:t>
      </w:r>
      <w:r>
        <w:rPr>
          <w:w w:val="85"/>
          <w:sz w:val="20"/>
        </w:rPr>
        <w:t>subsistence</w:t>
      </w:r>
      <w:r>
        <w:rPr>
          <w:spacing w:val="-5"/>
          <w:w w:val="85"/>
          <w:sz w:val="20"/>
        </w:rPr>
        <w:t xml:space="preserve"> </w:t>
      </w:r>
      <w:r>
        <w:rPr>
          <w:w w:val="85"/>
          <w:sz w:val="20"/>
        </w:rPr>
        <w:t>farmers.</w:t>
      </w:r>
    </w:p>
    <w:p w:rsidR="00E5575B" w:rsidRDefault="00D512E5">
      <w:pPr>
        <w:spacing w:before="218" w:line="229" w:lineRule="exact"/>
        <w:ind w:left="731"/>
        <w:jc w:val="both"/>
        <w:rPr>
          <w:rFonts w:ascii="Arial"/>
          <w:b/>
          <w:sz w:val="20"/>
        </w:rPr>
      </w:pPr>
      <w:r>
        <w:rPr>
          <w:rFonts w:ascii="Arial"/>
          <w:b/>
          <w:w w:val="65"/>
          <w:sz w:val="20"/>
          <w:u w:val="single"/>
        </w:rPr>
        <w:t>Sample</w:t>
      </w:r>
      <w:r>
        <w:rPr>
          <w:rFonts w:ascii="Arial"/>
          <w:b/>
          <w:spacing w:val="-11"/>
          <w:sz w:val="20"/>
          <w:u w:val="single"/>
        </w:rPr>
        <w:t xml:space="preserve"> </w:t>
      </w:r>
      <w:r>
        <w:rPr>
          <w:rFonts w:ascii="Arial"/>
          <w:b/>
          <w:spacing w:val="-2"/>
          <w:w w:val="70"/>
          <w:sz w:val="20"/>
          <w:u w:val="single"/>
        </w:rPr>
        <w:t>questions:</w:t>
      </w:r>
    </w:p>
    <w:p w:rsidR="00E5575B" w:rsidRDefault="00D512E5">
      <w:pPr>
        <w:pStyle w:val="ListParagraph"/>
        <w:numPr>
          <w:ilvl w:val="0"/>
          <w:numId w:val="68"/>
        </w:numPr>
        <w:tabs>
          <w:tab w:val="left" w:pos="1071"/>
        </w:tabs>
        <w:spacing w:line="229" w:lineRule="exact"/>
        <w:ind w:left="1071" w:hanging="340"/>
        <w:rPr>
          <w:rFonts w:ascii="Arial MT"/>
          <w:sz w:val="20"/>
        </w:rPr>
      </w:pPr>
      <w:r>
        <w:rPr>
          <w:w w:val="65"/>
          <w:sz w:val="20"/>
        </w:rPr>
        <w:t>Assess</w:t>
      </w:r>
      <w:r>
        <w:rPr>
          <w:spacing w:val="30"/>
          <w:sz w:val="20"/>
        </w:rPr>
        <w:t xml:space="preserve"> </w:t>
      </w:r>
      <w:r>
        <w:rPr>
          <w:w w:val="65"/>
          <w:sz w:val="20"/>
        </w:rPr>
        <w:t>the</w:t>
      </w:r>
      <w:r>
        <w:rPr>
          <w:spacing w:val="35"/>
          <w:sz w:val="20"/>
        </w:rPr>
        <w:t xml:space="preserve"> </w:t>
      </w:r>
      <w:r>
        <w:rPr>
          <w:w w:val="65"/>
          <w:sz w:val="20"/>
        </w:rPr>
        <w:t>relative</w:t>
      </w:r>
      <w:r>
        <w:rPr>
          <w:spacing w:val="30"/>
          <w:sz w:val="20"/>
        </w:rPr>
        <w:t xml:space="preserve"> </w:t>
      </w:r>
      <w:r>
        <w:rPr>
          <w:w w:val="65"/>
          <w:sz w:val="20"/>
        </w:rPr>
        <w:t>importance</w:t>
      </w:r>
      <w:r>
        <w:rPr>
          <w:spacing w:val="35"/>
          <w:sz w:val="20"/>
        </w:rPr>
        <w:t xml:space="preserve"> </w:t>
      </w:r>
      <w:r>
        <w:rPr>
          <w:w w:val="65"/>
          <w:sz w:val="20"/>
        </w:rPr>
        <w:t>of</w:t>
      </w:r>
      <w:r>
        <w:rPr>
          <w:spacing w:val="34"/>
          <w:sz w:val="20"/>
        </w:rPr>
        <w:t xml:space="preserve"> </w:t>
      </w:r>
      <w:r>
        <w:rPr>
          <w:w w:val="65"/>
          <w:sz w:val="20"/>
        </w:rPr>
        <w:t>coffee</w:t>
      </w:r>
      <w:r>
        <w:rPr>
          <w:spacing w:val="39"/>
          <w:sz w:val="20"/>
        </w:rPr>
        <w:t xml:space="preserve"> </w:t>
      </w:r>
      <w:r>
        <w:rPr>
          <w:w w:val="65"/>
          <w:sz w:val="20"/>
        </w:rPr>
        <w:t>production</w:t>
      </w:r>
      <w:r>
        <w:rPr>
          <w:spacing w:val="35"/>
          <w:sz w:val="20"/>
        </w:rPr>
        <w:t xml:space="preserve"> </w:t>
      </w:r>
      <w:r>
        <w:rPr>
          <w:w w:val="65"/>
          <w:sz w:val="20"/>
        </w:rPr>
        <w:t>in</w:t>
      </w:r>
      <w:r>
        <w:rPr>
          <w:spacing w:val="34"/>
          <w:sz w:val="20"/>
        </w:rPr>
        <w:t xml:space="preserve"> </w:t>
      </w:r>
      <w:r>
        <w:rPr>
          <w:w w:val="65"/>
          <w:sz w:val="20"/>
        </w:rPr>
        <w:t>the</w:t>
      </w:r>
      <w:r>
        <w:rPr>
          <w:spacing w:val="34"/>
          <w:sz w:val="20"/>
        </w:rPr>
        <w:t xml:space="preserve"> </w:t>
      </w:r>
      <w:r>
        <w:rPr>
          <w:w w:val="65"/>
          <w:sz w:val="20"/>
        </w:rPr>
        <w:t>economic</w:t>
      </w:r>
      <w:r>
        <w:rPr>
          <w:spacing w:val="34"/>
          <w:sz w:val="20"/>
        </w:rPr>
        <w:t xml:space="preserve"> </w:t>
      </w:r>
      <w:r>
        <w:rPr>
          <w:w w:val="65"/>
          <w:sz w:val="20"/>
        </w:rPr>
        <w:t>development</w:t>
      </w:r>
      <w:r>
        <w:rPr>
          <w:spacing w:val="35"/>
          <w:sz w:val="20"/>
        </w:rPr>
        <w:t xml:space="preserve"> </w:t>
      </w:r>
      <w:r>
        <w:rPr>
          <w:w w:val="65"/>
          <w:sz w:val="20"/>
        </w:rPr>
        <w:t>of</w:t>
      </w:r>
      <w:r>
        <w:rPr>
          <w:spacing w:val="31"/>
          <w:sz w:val="20"/>
        </w:rPr>
        <w:t xml:space="preserve"> </w:t>
      </w:r>
      <w:r>
        <w:rPr>
          <w:w w:val="65"/>
          <w:sz w:val="20"/>
        </w:rPr>
        <w:t>the</w:t>
      </w:r>
      <w:r>
        <w:rPr>
          <w:spacing w:val="61"/>
          <w:sz w:val="20"/>
        </w:rPr>
        <w:t xml:space="preserve"> </w:t>
      </w:r>
      <w:r>
        <w:rPr>
          <w:spacing w:val="-2"/>
          <w:w w:val="65"/>
          <w:sz w:val="20"/>
        </w:rPr>
        <w:t>regions.</w:t>
      </w:r>
    </w:p>
    <w:p w:rsidR="00E5575B" w:rsidRDefault="00D512E5">
      <w:pPr>
        <w:pStyle w:val="ListParagraph"/>
        <w:numPr>
          <w:ilvl w:val="0"/>
          <w:numId w:val="68"/>
        </w:numPr>
        <w:tabs>
          <w:tab w:val="left" w:pos="1071"/>
        </w:tabs>
        <w:spacing w:before="1"/>
        <w:ind w:left="1071" w:hanging="340"/>
        <w:rPr>
          <w:rFonts w:ascii="Arial MT"/>
          <w:sz w:val="20"/>
        </w:rPr>
      </w:pPr>
      <w:r>
        <w:rPr>
          <w:w w:val="60"/>
          <w:sz w:val="20"/>
        </w:rPr>
        <w:t>To</w:t>
      </w:r>
      <w:r>
        <w:rPr>
          <w:spacing w:val="12"/>
          <w:sz w:val="20"/>
        </w:rPr>
        <w:t xml:space="preserve"> </w:t>
      </w:r>
      <w:r>
        <w:rPr>
          <w:w w:val="60"/>
          <w:sz w:val="20"/>
        </w:rPr>
        <w:t>what</w:t>
      </w:r>
      <w:r>
        <w:rPr>
          <w:spacing w:val="9"/>
          <w:sz w:val="20"/>
        </w:rPr>
        <w:t xml:space="preserve"> </w:t>
      </w:r>
      <w:r>
        <w:rPr>
          <w:w w:val="60"/>
          <w:sz w:val="20"/>
        </w:rPr>
        <w:t>extent</w:t>
      </w:r>
      <w:r>
        <w:rPr>
          <w:spacing w:val="15"/>
          <w:sz w:val="20"/>
        </w:rPr>
        <w:t xml:space="preserve"> </w:t>
      </w:r>
      <w:r>
        <w:rPr>
          <w:w w:val="60"/>
          <w:sz w:val="20"/>
        </w:rPr>
        <w:t>has</w:t>
      </w:r>
      <w:r>
        <w:rPr>
          <w:spacing w:val="9"/>
          <w:sz w:val="20"/>
        </w:rPr>
        <w:t xml:space="preserve"> </w:t>
      </w:r>
      <w:r>
        <w:rPr>
          <w:w w:val="60"/>
          <w:sz w:val="20"/>
        </w:rPr>
        <w:t>climate</w:t>
      </w:r>
      <w:r>
        <w:rPr>
          <w:spacing w:val="9"/>
          <w:sz w:val="20"/>
        </w:rPr>
        <w:t xml:space="preserve"> </w:t>
      </w:r>
      <w:r>
        <w:rPr>
          <w:w w:val="60"/>
          <w:sz w:val="20"/>
        </w:rPr>
        <w:t>/</w:t>
      </w:r>
      <w:r>
        <w:rPr>
          <w:spacing w:val="10"/>
          <w:sz w:val="20"/>
        </w:rPr>
        <w:t xml:space="preserve"> </w:t>
      </w:r>
      <w:r>
        <w:rPr>
          <w:w w:val="60"/>
          <w:sz w:val="20"/>
        </w:rPr>
        <w:t>soil</w:t>
      </w:r>
      <w:r>
        <w:rPr>
          <w:spacing w:val="6"/>
          <w:sz w:val="20"/>
        </w:rPr>
        <w:t xml:space="preserve"> </w:t>
      </w:r>
      <w:r>
        <w:rPr>
          <w:w w:val="60"/>
          <w:sz w:val="20"/>
        </w:rPr>
        <w:t>types</w:t>
      </w:r>
      <w:r>
        <w:rPr>
          <w:spacing w:val="9"/>
          <w:sz w:val="20"/>
        </w:rPr>
        <w:t xml:space="preserve"> </w:t>
      </w:r>
      <w:r>
        <w:rPr>
          <w:w w:val="60"/>
          <w:sz w:val="20"/>
        </w:rPr>
        <w:t>influenced</w:t>
      </w:r>
      <w:r>
        <w:rPr>
          <w:spacing w:val="13"/>
          <w:sz w:val="20"/>
        </w:rPr>
        <w:t xml:space="preserve"> </w:t>
      </w:r>
      <w:r>
        <w:rPr>
          <w:w w:val="60"/>
          <w:sz w:val="20"/>
        </w:rPr>
        <w:t>agricultural</w:t>
      </w:r>
      <w:r>
        <w:rPr>
          <w:spacing w:val="9"/>
          <w:sz w:val="20"/>
        </w:rPr>
        <w:t xml:space="preserve"> </w:t>
      </w:r>
      <w:r>
        <w:rPr>
          <w:w w:val="60"/>
          <w:sz w:val="20"/>
        </w:rPr>
        <w:t>practices</w:t>
      </w:r>
      <w:r>
        <w:rPr>
          <w:spacing w:val="9"/>
          <w:sz w:val="20"/>
        </w:rPr>
        <w:t xml:space="preserve"> </w:t>
      </w:r>
      <w:r>
        <w:rPr>
          <w:w w:val="60"/>
          <w:sz w:val="20"/>
        </w:rPr>
        <w:t>/</w:t>
      </w:r>
      <w:r>
        <w:rPr>
          <w:spacing w:val="10"/>
          <w:sz w:val="20"/>
        </w:rPr>
        <w:t xml:space="preserve"> </w:t>
      </w:r>
      <w:r>
        <w:rPr>
          <w:w w:val="60"/>
          <w:sz w:val="20"/>
        </w:rPr>
        <w:t>systems</w:t>
      </w:r>
      <w:r>
        <w:rPr>
          <w:spacing w:val="12"/>
          <w:sz w:val="20"/>
        </w:rPr>
        <w:t xml:space="preserve"> </w:t>
      </w:r>
      <w:r>
        <w:rPr>
          <w:w w:val="60"/>
          <w:sz w:val="20"/>
        </w:rPr>
        <w:t>in</w:t>
      </w:r>
      <w:r>
        <w:rPr>
          <w:spacing w:val="26"/>
          <w:sz w:val="20"/>
        </w:rPr>
        <w:t xml:space="preserve"> </w:t>
      </w:r>
      <w:r>
        <w:rPr>
          <w:spacing w:val="-2"/>
          <w:w w:val="60"/>
          <w:sz w:val="20"/>
        </w:rPr>
        <w:t>Uganda?</w:t>
      </w:r>
    </w:p>
    <w:p w:rsidR="00E5575B" w:rsidRDefault="00D512E5">
      <w:pPr>
        <w:pStyle w:val="ListParagraph"/>
        <w:numPr>
          <w:ilvl w:val="0"/>
          <w:numId w:val="68"/>
        </w:numPr>
        <w:tabs>
          <w:tab w:val="left" w:pos="1071"/>
        </w:tabs>
        <w:ind w:left="1071" w:hanging="340"/>
        <w:rPr>
          <w:rFonts w:ascii="Arial MT"/>
          <w:sz w:val="20"/>
        </w:rPr>
      </w:pPr>
      <w:r>
        <w:rPr>
          <w:w w:val="60"/>
          <w:sz w:val="20"/>
        </w:rPr>
        <w:t>Discuss</w:t>
      </w:r>
      <w:r>
        <w:rPr>
          <w:spacing w:val="12"/>
          <w:sz w:val="20"/>
        </w:rPr>
        <w:t xml:space="preserve"> </w:t>
      </w:r>
      <w:r>
        <w:rPr>
          <w:w w:val="60"/>
          <w:sz w:val="20"/>
        </w:rPr>
        <w:t>the</w:t>
      </w:r>
      <w:r>
        <w:rPr>
          <w:spacing w:val="17"/>
          <w:sz w:val="20"/>
        </w:rPr>
        <w:t xml:space="preserve"> </w:t>
      </w:r>
      <w:r>
        <w:rPr>
          <w:w w:val="60"/>
          <w:sz w:val="20"/>
        </w:rPr>
        <w:t>problems</w:t>
      </w:r>
      <w:r>
        <w:rPr>
          <w:spacing w:val="18"/>
          <w:sz w:val="20"/>
        </w:rPr>
        <w:t xml:space="preserve"> </w:t>
      </w:r>
      <w:r>
        <w:rPr>
          <w:w w:val="60"/>
          <w:sz w:val="20"/>
        </w:rPr>
        <w:t>facing</w:t>
      </w:r>
      <w:r>
        <w:rPr>
          <w:spacing w:val="14"/>
          <w:sz w:val="20"/>
        </w:rPr>
        <w:t xml:space="preserve"> </w:t>
      </w:r>
      <w:r>
        <w:rPr>
          <w:w w:val="60"/>
          <w:sz w:val="20"/>
        </w:rPr>
        <w:t>the</w:t>
      </w:r>
      <w:r>
        <w:rPr>
          <w:spacing w:val="18"/>
          <w:sz w:val="20"/>
        </w:rPr>
        <w:t xml:space="preserve"> </w:t>
      </w:r>
      <w:r>
        <w:rPr>
          <w:w w:val="60"/>
          <w:sz w:val="20"/>
        </w:rPr>
        <w:t>agricultural</w:t>
      </w:r>
      <w:r>
        <w:rPr>
          <w:spacing w:val="14"/>
          <w:sz w:val="20"/>
        </w:rPr>
        <w:t xml:space="preserve"> </w:t>
      </w:r>
      <w:r>
        <w:rPr>
          <w:w w:val="60"/>
          <w:sz w:val="20"/>
        </w:rPr>
        <w:t>sectors</w:t>
      </w:r>
      <w:r>
        <w:rPr>
          <w:spacing w:val="14"/>
          <w:sz w:val="20"/>
        </w:rPr>
        <w:t xml:space="preserve"> </w:t>
      </w:r>
      <w:r>
        <w:rPr>
          <w:w w:val="60"/>
          <w:sz w:val="20"/>
        </w:rPr>
        <w:t>in</w:t>
      </w:r>
      <w:r>
        <w:rPr>
          <w:spacing w:val="14"/>
          <w:sz w:val="20"/>
        </w:rPr>
        <w:t xml:space="preserve"> </w:t>
      </w:r>
      <w:r>
        <w:rPr>
          <w:spacing w:val="-2"/>
          <w:w w:val="60"/>
          <w:sz w:val="20"/>
        </w:rPr>
        <w:t>Uganda.</w:t>
      </w:r>
    </w:p>
    <w:p w:rsidR="00E5575B" w:rsidRDefault="00D512E5">
      <w:pPr>
        <w:pStyle w:val="ListParagraph"/>
        <w:numPr>
          <w:ilvl w:val="0"/>
          <w:numId w:val="68"/>
        </w:numPr>
        <w:tabs>
          <w:tab w:val="left" w:pos="1071"/>
        </w:tabs>
        <w:spacing w:line="229" w:lineRule="exact"/>
        <w:ind w:left="1071" w:hanging="340"/>
        <w:rPr>
          <w:rFonts w:ascii="Arial MT" w:hAnsi="Arial MT"/>
          <w:sz w:val="20"/>
        </w:rPr>
      </w:pPr>
      <w:r>
        <w:rPr>
          <w:w w:val="60"/>
          <w:sz w:val="20"/>
        </w:rPr>
        <w:t>Suggest</w:t>
      </w:r>
      <w:r>
        <w:rPr>
          <w:spacing w:val="16"/>
          <w:sz w:val="20"/>
        </w:rPr>
        <w:t xml:space="preserve"> </w:t>
      </w:r>
      <w:r>
        <w:rPr>
          <w:w w:val="60"/>
          <w:sz w:val="20"/>
        </w:rPr>
        <w:t>ways</w:t>
      </w:r>
      <w:r>
        <w:rPr>
          <w:spacing w:val="10"/>
          <w:sz w:val="20"/>
        </w:rPr>
        <w:t xml:space="preserve"> </w:t>
      </w:r>
      <w:r>
        <w:rPr>
          <w:w w:val="60"/>
          <w:sz w:val="20"/>
        </w:rPr>
        <w:t>in</w:t>
      </w:r>
      <w:r>
        <w:rPr>
          <w:spacing w:val="11"/>
          <w:sz w:val="20"/>
        </w:rPr>
        <w:t xml:space="preserve"> </w:t>
      </w:r>
      <w:r>
        <w:rPr>
          <w:w w:val="60"/>
          <w:sz w:val="20"/>
        </w:rPr>
        <w:t>which</w:t>
      </w:r>
      <w:r>
        <w:rPr>
          <w:spacing w:val="11"/>
          <w:sz w:val="20"/>
        </w:rPr>
        <w:t xml:space="preserve"> </w:t>
      </w:r>
      <w:r>
        <w:rPr>
          <w:w w:val="60"/>
          <w:sz w:val="20"/>
        </w:rPr>
        <w:t>the</w:t>
      </w:r>
      <w:r>
        <w:rPr>
          <w:spacing w:val="16"/>
          <w:sz w:val="20"/>
        </w:rPr>
        <w:t xml:space="preserve"> </w:t>
      </w:r>
      <w:r>
        <w:rPr>
          <w:w w:val="60"/>
          <w:sz w:val="20"/>
        </w:rPr>
        <w:t>agricultural</w:t>
      </w:r>
      <w:r>
        <w:rPr>
          <w:spacing w:val="11"/>
          <w:sz w:val="20"/>
        </w:rPr>
        <w:t xml:space="preserve"> </w:t>
      </w:r>
      <w:r>
        <w:rPr>
          <w:w w:val="60"/>
          <w:sz w:val="20"/>
        </w:rPr>
        <w:t>sector’s</w:t>
      </w:r>
      <w:r>
        <w:rPr>
          <w:spacing w:val="16"/>
          <w:sz w:val="20"/>
        </w:rPr>
        <w:t xml:space="preserve"> </w:t>
      </w:r>
      <w:r>
        <w:rPr>
          <w:w w:val="60"/>
          <w:sz w:val="20"/>
        </w:rPr>
        <w:t>problems</w:t>
      </w:r>
      <w:r>
        <w:rPr>
          <w:spacing w:val="14"/>
          <w:sz w:val="20"/>
        </w:rPr>
        <w:t xml:space="preserve"> </w:t>
      </w:r>
      <w:r>
        <w:rPr>
          <w:w w:val="60"/>
          <w:sz w:val="20"/>
        </w:rPr>
        <w:t>in</w:t>
      </w:r>
      <w:r>
        <w:rPr>
          <w:spacing w:val="13"/>
          <w:sz w:val="20"/>
        </w:rPr>
        <w:t xml:space="preserve"> </w:t>
      </w:r>
      <w:r>
        <w:rPr>
          <w:w w:val="60"/>
          <w:sz w:val="20"/>
        </w:rPr>
        <w:t>Uganda</w:t>
      </w:r>
      <w:r>
        <w:rPr>
          <w:spacing w:val="16"/>
          <w:sz w:val="20"/>
        </w:rPr>
        <w:t xml:space="preserve"> </w:t>
      </w:r>
      <w:r>
        <w:rPr>
          <w:w w:val="60"/>
          <w:sz w:val="20"/>
        </w:rPr>
        <w:t>can</w:t>
      </w:r>
      <w:r>
        <w:rPr>
          <w:spacing w:val="11"/>
          <w:sz w:val="20"/>
        </w:rPr>
        <w:t xml:space="preserve"> </w:t>
      </w:r>
      <w:r>
        <w:rPr>
          <w:w w:val="60"/>
          <w:sz w:val="20"/>
        </w:rPr>
        <w:t>be</w:t>
      </w:r>
      <w:r>
        <w:rPr>
          <w:spacing w:val="14"/>
          <w:sz w:val="20"/>
        </w:rPr>
        <w:t xml:space="preserve"> </w:t>
      </w:r>
      <w:r>
        <w:rPr>
          <w:w w:val="60"/>
          <w:sz w:val="20"/>
        </w:rPr>
        <w:t>over</w:t>
      </w:r>
      <w:r>
        <w:rPr>
          <w:spacing w:val="11"/>
          <w:sz w:val="20"/>
        </w:rPr>
        <w:t xml:space="preserve"> </w:t>
      </w:r>
      <w:r>
        <w:rPr>
          <w:spacing w:val="-2"/>
          <w:w w:val="60"/>
          <w:sz w:val="20"/>
        </w:rPr>
        <w:t>come.</w:t>
      </w:r>
    </w:p>
    <w:p w:rsidR="00E5575B" w:rsidRDefault="00D512E5">
      <w:pPr>
        <w:pStyle w:val="ListParagraph"/>
        <w:numPr>
          <w:ilvl w:val="0"/>
          <w:numId w:val="68"/>
        </w:numPr>
        <w:tabs>
          <w:tab w:val="left" w:pos="1071"/>
          <w:tab w:val="left" w:pos="2001"/>
          <w:tab w:val="left" w:pos="2598"/>
          <w:tab w:val="left" w:pos="3243"/>
          <w:tab w:val="left" w:pos="4086"/>
          <w:tab w:val="left" w:pos="4626"/>
          <w:tab w:val="left" w:pos="5618"/>
          <w:tab w:val="left" w:pos="6813"/>
          <w:tab w:val="left" w:pos="7314"/>
          <w:tab w:val="left" w:pos="7911"/>
          <w:tab w:val="left" w:pos="8615"/>
          <w:tab w:val="left" w:pos="9622"/>
          <w:tab w:val="left" w:pos="10130"/>
          <w:tab w:val="left" w:pos="10931"/>
          <w:tab w:val="left" w:pos="11393"/>
        </w:tabs>
        <w:spacing w:line="244" w:lineRule="auto"/>
        <w:ind w:left="731" w:right="655" w:firstLine="0"/>
        <w:rPr>
          <w:rFonts w:ascii="Arial MT"/>
          <w:sz w:val="20"/>
        </w:rPr>
      </w:pPr>
      <w:r>
        <w:rPr>
          <w:spacing w:val="10"/>
          <w:w w:val="75"/>
          <w:sz w:val="20"/>
        </w:rPr>
        <w:t>Discuss</w:t>
      </w:r>
      <w:r>
        <w:rPr>
          <w:sz w:val="20"/>
        </w:rPr>
        <w:tab/>
      </w:r>
      <w:r>
        <w:rPr>
          <w:spacing w:val="-4"/>
          <w:w w:val="75"/>
          <w:sz w:val="20"/>
        </w:rPr>
        <w:t>the</w:t>
      </w:r>
      <w:r>
        <w:rPr>
          <w:sz w:val="20"/>
        </w:rPr>
        <w:tab/>
      </w:r>
      <w:r>
        <w:rPr>
          <w:spacing w:val="6"/>
          <w:w w:val="75"/>
          <w:sz w:val="20"/>
        </w:rPr>
        <w:t>role</w:t>
      </w:r>
      <w:r>
        <w:rPr>
          <w:sz w:val="20"/>
        </w:rPr>
        <w:tab/>
      </w:r>
      <w:r>
        <w:rPr>
          <w:spacing w:val="9"/>
          <w:w w:val="75"/>
          <w:sz w:val="20"/>
        </w:rPr>
        <w:t>played</w:t>
      </w:r>
      <w:r>
        <w:rPr>
          <w:sz w:val="20"/>
        </w:rPr>
        <w:tab/>
      </w:r>
      <w:r>
        <w:rPr>
          <w:spacing w:val="-6"/>
          <w:w w:val="75"/>
          <w:sz w:val="20"/>
        </w:rPr>
        <w:t>by</w:t>
      </w:r>
      <w:r>
        <w:rPr>
          <w:sz w:val="20"/>
        </w:rPr>
        <w:tab/>
      </w:r>
      <w:r>
        <w:rPr>
          <w:spacing w:val="10"/>
          <w:w w:val="75"/>
          <w:sz w:val="20"/>
        </w:rPr>
        <w:t>Nomadic</w:t>
      </w:r>
      <w:r>
        <w:rPr>
          <w:sz w:val="20"/>
        </w:rPr>
        <w:tab/>
      </w:r>
      <w:r>
        <w:rPr>
          <w:spacing w:val="10"/>
          <w:w w:val="75"/>
          <w:sz w:val="20"/>
        </w:rPr>
        <w:t>pastoralism</w:t>
      </w:r>
      <w:r>
        <w:rPr>
          <w:sz w:val="20"/>
        </w:rPr>
        <w:tab/>
      </w:r>
      <w:r>
        <w:rPr>
          <w:spacing w:val="-6"/>
          <w:w w:val="75"/>
          <w:sz w:val="20"/>
        </w:rPr>
        <w:t>in</w:t>
      </w:r>
      <w:r>
        <w:rPr>
          <w:sz w:val="20"/>
        </w:rPr>
        <w:tab/>
      </w:r>
      <w:r>
        <w:rPr>
          <w:spacing w:val="-4"/>
          <w:w w:val="75"/>
          <w:sz w:val="20"/>
        </w:rPr>
        <w:t>the</w:t>
      </w:r>
      <w:r>
        <w:rPr>
          <w:sz w:val="20"/>
        </w:rPr>
        <w:tab/>
      </w:r>
      <w:r>
        <w:rPr>
          <w:spacing w:val="8"/>
          <w:w w:val="75"/>
          <w:sz w:val="20"/>
        </w:rPr>
        <w:t>rural</w:t>
      </w:r>
      <w:r>
        <w:rPr>
          <w:sz w:val="20"/>
        </w:rPr>
        <w:tab/>
      </w:r>
      <w:r>
        <w:rPr>
          <w:spacing w:val="10"/>
          <w:w w:val="75"/>
          <w:sz w:val="20"/>
        </w:rPr>
        <w:t>economy</w:t>
      </w:r>
      <w:r>
        <w:rPr>
          <w:sz w:val="20"/>
        </w:rPr>
        <w:tab/>
      </w:r>
      <w:r>
        <w:rPr>
          <w:spacing w:val="-6"/>
          <w:w w:val="75"/>
          <w:sz w:val="20"/>
        </w:rPr>
        <w:t>of</w:t>
      </w:r>
      <w:r>
        <w:rPr>
          <w:sz w:val="20"/>
        </w:rPr>
        <w:tab/>
      </w:r>
      <w:r>
        <w:rPr>
          <w:spacing w:val="8"/>
          <w:w w:val="75"/>
          <w:sz w:val="20"/>
        </w:rPr>
        <w:t>where</w:t>
      </w:r>
      <w:r>
        <w:rPr>
          <w:sz w:val="20"/>
        </w:rPr>
        <w:tab/>
      </w:r>
      <w:r>
        <w:rPr>
          <w:spacing w:val="-6"/>
          <w:w w:val="75"/>
          <w:sz w:val="20"/>
        </w:rPr>
        <w:t>it</w:t>
      </w:r>
      <w:r>
        <w:rPr>
          <w:sz w:val="20"/>
        </w:rPr>
        <w:tab/>
      </w:r>
      <w:r>
        <w:rPr>
          <w:spacing w:val="-6"/>
          <w:w w:val="75"/>
          <w:sz w:val="20"/>
        </w:rPr>
        <w:t>is</w:t>
      </w:r>
      <w:r>
        <w:rPr>
          <w:sz w:val="20"/>
        </w:rPr>
        <w:t xml:space="preserve"> </w:t>
      </w:r>
      <w:r>
        <w:rPr>
          <w:w w:val="75"/>
          <w:sz w:val="20"/>
        </w:rPr>
        <w:t>practiced</w:t>
      </w:r>
      <w:r>
        <w:rPr>
          <w:spacing w:val="-1"/>
          <w:w w:val="75"/>
          <w:sz w:val="20"/>
        </w:rPr>
        <w:t xml:space="preserve"> </w:t>
      </w:r>
      <w:r>
        <w:rPr>
          <w:w w:val="75"/>
          <w:sz w:val="20"/>
        </w:rPr>
        <w:t>in</w:t>
      </w:r>
      <w:r>
        <w:rPr>
          <w:spacing w:val="-1"/>
          <w:w w:val="75"/>
          <w:sz w:val="20"/>
        </w:rPr>
        <w:t xml:space="preserve"> </w:t>
      </w:r>
      <w:r>
        <w:rPr>
          <w:w w:val="75"/>
          <w:sz w:val="20"/>
        </w:rPr>
        <w:t>Uganda.</w:t>
      </w:r>
    </w:p>
    <w:p w:rsidR="00E5575B" w:rsidRDefault="00D512E5">
      <w:pPr>
        <w:pStyle w:val="ListParagraph"/>
        <w:numPr>
          <w:ilvl w:val="0"/>
          <w:numId w:val="68"/>
        </w:numPr>
        <w:tabs>
          <w:tab w:val="left" w:pos="1071"/>
        </w:tabs>
        <w:spacing w:line="225" w:lineRule="exact"/>
        <w:ind w:left="1071" w:hanging="340"/>
        <w:rPr>
          <w:rFonts w:ascii="Arial MT"/>
          <w:sz w:val="20"/>
        </w:rPr>
      </w:pPr>
      <w:r>
        <w:rPr>
          <w:w w:val="65"/>
          <w:sz w:val="20"/>
        </w:rPr>
        <w:t>(a)</w:t>
      </w:r>
      <w:r>
        <w:rPr>
          <w:spacing w:val="62"/>
          <w:w w:val="150"/>
          <w:sz w:val="20"/>
        </w:rPr>
        <w:t xml:space="preserve">  </w:t>
      </w:r>
      <w:r>
        <w:rPr>
          <w:w w:val="65"/>
          <w:sz w:val="20"/>
        </w:rPr>
        <w:t>Account</w:t>
      </w:r>
      <w:r>
        <w:rPr>
          <w:spacing w:val="27"/>
          <w:sz w:val="20"/>
        </w:rPr>
        <w:t xml:space="preserve"> </w:t>
      </w:r>
      <w:r>
        <w:rPr>
          <w:w w:val="65"/>
          <w:sz w:val="20"/>
        </w:rPr>
        <w:t>for</w:t>
      </w:r>
      <w:r>
        <w:rPr>
          <w:spacing w:val="28"/>
          <w:sz w:val="20"/>
        </w:rPr>
        <w:t xml:space="preserve"> </w:t>
      </w:r>
      <w:r>
        <w:rPr>
          <w:w w:val="65"/>
          <w:sz w:val="20"/>
        </w:rPr>
        <w:t>the</w:t>
      </w:r>
      <w:r>
        <w:rPr>
          <w:spacing w:val="27"/>
          <w:sz w:val="20"/>
        </w:rPr>
        <w:t xml:space="preserve"> </w:t>
      </w:r>
      <w:r>
        <w:rPr>
          <w:w w:val="65"/>
          <w:sz w:val="20"/>
        </w:rPr>
        <w:t>success/</w:t>
      </w:r>
      <w:r>
        <w:rPr>
          <w:spacing w:val="26"/>
          <w:sz w:val="20"/>
        </w:rPr>
        <w:t xml:space="preserve"> </w:t>
      </w:r>
      <w:r>
        <w:rPr>
          <w:w w:val="65"/>
          <w:sz w:val="20"/>
        </w:rPr>
        <w:t>expansion</w:t>
      </w:r>
      <w:r>
        <w:rPr>
          <w:spacing w:val="27"/>
          <w:sz w:val="20"/>
        </w:rPr>
        <w:t xml:space="preserve"> </w:t>
      </w:r>
      <w:r>
        <w:rPr>
          <w:w w:val="65"/>
          <w:sz w:val="20"/>
        </w:rPr>
        <w:t>or</w:t>
      </w:r>
      <w:r>
        <w:rPr>
          <w:spacing w:val="23"/>
          <w:sz w:val="20"/>
        </w:rPr>
        <w:t xml:space="preserve"> </w:t>
      </w:r>
      <w:r>
        <w:rPr>
          <w:w w:val="65"/>
          <w:sz w:val="20"/>
        </w:rPr>
        <w:t>increased</w:t>
      </w:r>
      <w:r>
        <w:rPr>
          <w:spacing w:val="31"/>
          <w:sz w:val="20"/>
        </w:rPr>
        <w:t xml:space="preserve"> </w:t>
      </w:r>
      <w:r>
        <w:rPr>
          <w:w w:val="65"/>
          <w:sz w:val="20"/>
        </w:rPr>
        <w:t>dairy</w:t>
      </w:r>
      <w:r>
        <w:rPr>
          <w:spacing w:val="27"/>
          <w:sz w:val="20"/>
        </w:rPr>
        <w:t xml:space="preserve"> </w:t>
      </w:r>
      <w:r>
        <w:rPr>
          <w:w w:val="65"/>
          <w:sz w:val="20"/>
        </w:rPr>
        <w:t>production</w:t>
      </w:r>
      <w:r>
        <w:rPr>
          <w:spacing w:val="26"/>
          <w:sz w:val="20"/>
        </w:rPr>
        <w:t xml:space="preserve"> </w:t>
      </w:r>
      <w:r>
        <w:rPr>
          <w:w w:val="65"/>
          <w:sz w:val="20"/>
        </w:rPr>
        <w:t>in</w:t>
      </w:r>
      <w:r>
        <w:rPr>
          <w:spacing w:val="26"/>
          <w:sz w:val="20"/>
        </w:rPr>
        <w:t xml:space="preserve"> </w:t>
      </w:r>
      <w:r>
        <w:rPr>
          <w:w w:val="65"/>
          <w:sz w:val="20"/>
        </w:rPr>
        <w:t>Uganda</w:t>
      </w:r>
      <w:r>
        <w:rPr>
          <w:spacing w:val="31"/>
          <w:sz w:val="20"/>
        </w:rPr>
        <w:t xml:space="preserve"> </w:t>
      </w:r>
      <w:r>
        <w:rPr>
          <w:w w:val="65"/>
          <w:sz w:val="20"/>
        </w:rPr>
        <w:t>since</w:t>
      </w:r>
      <w:r>
        <w:rPr>
          <w:spacing w:val="52"/>
          <w:sz w:val="20"/>
        </w:rPr>
        <w:t xml:space="preserve"> </w:t>
      </w:r>
      <w:r>
        <w:rPr>
          <w:spacing w:val="-2"/>
          <w:w w:val="65"/>
          <w:sz w:val="20"/>
        </w:rPr>
        <w:t>1990.</w:t>
      </w:r>
    </w:p>
    <w:p w:rsidR="00E5575B" w:rsidRDefault="00D512E5">
      <w:pPr>
        <w:pStyle w:val="BodyText"/>
        <w:spacing w:before="1"/>
        <w:ind w:left="1024"/>
      </w:pPr>
      <w:r>
        <w:rPr>
          <w:w w:val="65"/>
        </w:rPr>
        <w:t>(b)</w:t>
      </w:r>
      <w:r>
        <w:rPr>
          <w:spacing w:val="39"/>
        </w:rPr>
        <w:t xml:space="preserve">  </w:t>
      </w:r>
      <w:r>
        <w:rPr>
          <w:spacing w:val="11"/>
          <w:w w:val="65"/>
        </w:rPr>
        <w:t>Describe</w:t>
      </w:r>
      <w:r>
        <w:rPr>
          <w:spacing w:val="17"/>
        </w:rPr>
        <w:t xml:space="preserve"> </w:t>
      </w:r>
      <w:r>
        <w:rPr>
          <w:w w:val="65"/>
        </w:rPr>
        <w:t>the</w:t>
      </w:r>
      <w:r>
        <w:rPr>
          <w:spacing w:val="17"/>
        </w:rPr>
        <w:t xml:space="preserve"> </w:t>
      </w:r>
      <w:r>
        <w:rPr>
          <w:spacing w:val="11"/>
          <w:w w:val="65"/>
        </w:rPr>
        <w:t>challenges/</w:t>
      </w:r>
      <w:r>
        <w:rPr>
          <w:spacing w:val="17"/>
        </w:rPr>
        <w:t xml:space="preserve"> </w:t>
      </w:r>
      <w:r>
        <w:rPr>
          <w:spacing w:val="11"/>
          <w:w w:val="65"/>
        </w:rPr>
        <w:t>problems</w:t>
      </w:r>
      <w:r>
        <w:rPr>
          <w:spacing w:val="19"/>
        </w:rPr>
        <w:t xml:space="preserve"> </w:t>
      </w:r>
      <w:r>
        <w:rPr>
          <w:w w:val="65"/>
        </w:rPr>
        <w:t>or</w:t>
      </w:r>
      <w:r>
        <w:rPr>
          <w:spacing w:val="15"/>
        </w:rPr>
        <w:t xml:space="preserve"> </w:t>
      </w:r>
      <w:r>
        <w:rPr>
          <w:spacing w:val="11"/>
          <w:w w:val="65"/>
        </w:rPr>
        <w:t>limitations</w:t>
      </w:r>
      <w:r>
        <w:rPr>
          <w:spacing w:val="17"/>
        </w:rPr>
        <w:t xml:space="preserve"> </w:t>
      </w:r>
      <w:r>
        <w:rPr>
          <w:spacing w:val="10"/>
          <w:w w:val="65"/>
        </w:rPr>
        <w:t>faced</w:t>
      </w:r>
      <w:r>
        <w:rPr>
          <w:spacing w:val="17"/>
        </w:rPr>
        <w:t xml:space="preserve"> </w:t>
      </w:r>
      <w:r>
        <w:rPr>
          <w:w w:val="65"/>
        </w:rPr>
        <w:t>by</w:t>
      </w:r>
      <w:r>
        <w:rPr>
          <w:spacing w:val="17"/>
        </w:rPr>
        <w:t xml:space="preserve"> </w:t>
      </w:r>
      <w:r>
        <w:rPr>
          <w:w w:val="65"/>
        </w:rPr>
        <w:t>the</w:t>
      </w:r>
      <w:r>
        <w:rPr>
          <w:spacing w:val="17"/>
        </w:rPr>
        <w:t xml:space="preserve"> </w:t>
      </w:r>
      <w:r>
        <w:rPr>
          <w:spacing w:val="10"/>
          <w:w w:val="65"/>
        </w:rPr>
        <w:t>dairy</w:t>
      </w:r>
      <w:r>
        <w:rPr>
          <w:spacing w:val="19"/>
        </w:rPr>
        <w:t xml:space="preserve"> </w:t>
      </w:r>
      <w:r>
        <w:rPr>
          <w:spacing w:val="10"/>
          <w:w w:val="65"/>
        </w:rPr>
        <w:t>sector</w:t>
      </w:r>
      <w:r>
        <w:rPr>
          <w:spacing w:val="15"/>
        </w:rPr>
        <w:t xml:space="preserve"> </w:t>
      </w:r>
      <w:r>
        <w:rPr>
          <w:w w:val="65"/>
        </w:rPr>
        <w:t>in</w:t>
      </w:r>
      <w:r>
        <w:rPr>
          <w:spacing w:val="36"/>
        </w:rPr>
        <w:t xml:space="preserve"> </w:t>
      </w:r>
      <w:r>
        <w:rPr>
          <w:spacing w:val="-2"/>
          <w:w w:val="65"/>
        </w:rPr>
        <w:t>Uganda.</w:t>
      </w:r>
    </w:p>
    <w:p w:rsidR="00E5575B" w:rsidRDefault="00D512E5">
      <w:pPr>
        <w:pStyle w:val="ListParagraph"/>
        <w:numPr>
          <w:ilvl w:val="0"/>
          <w:numId w:val="68"/>
        </w:numPr>
        <w:tabs>
          <w:tab w:val="left" w:pos="800"/>
        </w:tabs>
        <w:spacing w:before="4"/>
        <w:ind w:left="800" w:hanging="69"/>
        <w:rPr>
          <w:sz w:val="18"/>
        </w:rPr>
      </w:pPr>
      <w:r>
        <w:rPr>
          <w:w w:val="65"/>
          <w:sz w:val="20"/>
        </w:rPr>
        <w:t>a)</w:t>
      </w:r>
      <w:r>
        <w:rPr>
          <w:spacing w:val="5"/>
          <w:sz w:val="20"/>
        </w:rPr>
        <w:t xml:space="preserve"> </w:t>
      </w:r>
      <w:r>
        <w:rPr>
          <w:w w:val="65"/>
          <w:sz w:val="20"/>
        </w:rPr>
        <w:t>Account</w:t>
      </w:r>
      <w:r>
        <w:rPr>
          <w:spacing w:val="3"/>
          <w:sz w:val="20"/>
        </w:rPr>
        <w:t xml:space="preserve"> </w:t>
      </w:r>
      <w:r>
        <w:rPr>
          <w:w w:val="65"/>
          <w:sz w:val="20"/>
        </w:rPr>
        <w:t>for</w:t>
      </w:r>
      <w:r>
        <w:rPr>
          <w:spacing w:val="2"/>
          <w:sz w:val="20"/>
        </w:rPr>
        <w:t xml:space="preserve"> </w:t>
      </w:r>
      <w:r>
        <w:rPr>
          <w:w w:val="65"/>
          <w:sz w:val="20"/>
        </w:rPr>
        <w:t>the</w:t>
      </w:r>
      <w:r>
        <w:rPr>
          <w:spacing w:val="3"/>
          <w:sz w:val="20"/>
        </w:rPr>
        <w:t xml:space="preserve"> </w:t>
      </w:r>
      <w:r>
        <w:rPr>
          <w:w w:val="65"/>
          <w:sz w:val="20"/>
        </w:rPr>
        <w:t>low</w:t>
      </w:r>
      <w:r>
        <w:rPr>
          <w:spacing w:val="4"/>
          <w:sz w:val="20"/>
        </w:rPr>
        <w:t xml:space="preserve"> </w:t>
      </w:r>
      <w:r>
        <w:rPr>
          <w:w w:val="65"/>
          <w:sz w:val="20"/>
        </w:rPr>
        <w:t>level</w:t>
      </w:r>
      <w:r>
        <w:rPr>
          <w:spacing w:val="4"/>
          <w:sz w:val="20"/>
        </w:rPr>
        <w:t xml:space="preserve"> </w:t>
      </w:r>
      <w:r>
        <w:rPr>
          <w:w w:val="65"/>
          <w:sz w:val="20"/>
        </w:rPr>
        <w:t>of</w:t>
      </w:r>
      <w:r>
        <w:rPr>
          <w:spacing w:val="4"/>
          <w:sz w:val="20"/>
        </w:rPr>
        <w:t xml:space="preserve"> </w:t>
      </w:r>
      <w:r>
        <w:rPr>
          <w:w w:val="65"/>
          <w:sz w:val="20"/>
        </w:rPr>
        <w:t>development</w:t>
      </w:r>
      <w:r>
        <w:rPr>
          <w:spacing w:val="4"/>
          <w:sz w:val="20"/>
        </w:rPr>
        <w:t xml:space="preserve"> </w:t>
      </w:r>
      <w:r>
        <w:rPr>
          <w:w w:val="65"/>
          <w:sz w:val="20"/>
        </w:rPr>
        <w:t>of</w:t>
      </w:r>
      <w:r>
        <w:rPr>
          <w:spacing w:val="1"/>
          <w:sz w:val="20"/>
        </w:rPr>
        <w:t xml:space="preserve"> </w:t>
      </w:r>
      <w:r>
        <w:rPr>
          <w:w w:val="65"/>
          <w:sz w:val="20"/>
        </w:rPr>
        <w:t>the</w:t>
      </w:r>
      <w:r>
        <w:rPr>
          <w:spacing w:val="4"/>
          <w:sz w:val="20"/>
        </w:rPr>
        <w:t xml:space="preserve"> </w:t>
      </w:r>
      <w:r>
        <w:rPr>
          <w:w w:val="65"/>
          <w:sz w:val="20"/>
        </w:rPr>
        <w:t>livestock</w:t>
      </w:r>
      <w:r>
        <w:rPr>
          <w:spacing w:val="7"/>
          <w:sz w:val="20"/>
        </w:rPr>
        <w:t xml:space="preserve"> </w:t>
      </w:r>
      <w:r>
        <w:rPr>
          <w:w w:val="65"/>
          <w:sz w:val="20"/>
        </w:rPr>
        <w:t>sector</w:t>
      </w:r>
      <w:r>
        <w:rPr>
          <w:spacing w:val="4"/>
          <w:sz w:val="20"/>
        </w:rPr>
        <w:t xml:space="preserve"> </w:t>
      </w:r>
      <w:r>
        <w:rPr>
          <w:w w:val="65"/>
          <w:sz w:val="20"/>
        </w:rPr>
        <w:t>in</w:t>
      </w:r>
      <w:r>
        <w:rPr>
          <w:spacing w:val="5"/>
          <w:sz w:val="20"/>
        </w:rPr>
        <w:t xml:space="preserve"> </w:t>
      </w:r>
      <w:r>
        <w:rPr>
          <w:spacing w:val="-2"/>
          <w:w w:val="65"/>
          <w:sz w:val="20"/>
        </w:rPr>
        <w:t>Uganda.</w:t>
      </w:r>
    </w:p>
    <w:p w:rsidR="00E5575B" w:rsidRDefault="00D512E5">
      <w:pPr>
        <w:pStyle w:val="BodyText"/>
        <w:spacing w:before="4"/>
        <w:ind w:left="810"/>
      </w:pPr>
      <w:r>
        <w:rPr>
          <w:w w:val="65"/>
        </w:rPr>
        <w:t>b)</w:t>
      </w:r>
      <w:r>
        <w:rPr>
          <w:spacing w:val="28"/>
        </w:rPr>
        <w:t xml:space="preserve"> </w:t>
      </w:r>
      <w:r>
        <w:rPr>
          <w:w w:val="65"/>
        </w:rPr>
        <w:t>Explain</w:t>
      </w:r>
      <w:r>
        <w:rPr>
          <w:spacing w:val="-15"/>
        </w:rPr>
        <w:t xml:space="preserve"> </w:t>
      </w:r>
      <w:r>
        <w:rPr>
          <w:w w:val="65"/>
        </w:rPr>
        <w:t>the</w:t>
      </w:r>
      <w:r>
        <w:rPr>
          <w:spacing w:val="-11"/>
        </w:rPr>
        <w:t xml:space="preserve"> </w:t>
      </w:r>
      <w:r>
        <w:rPr>
          <w:w w:val="65"/>
        </w:rPr>
        <w:t>steps</w:t>
      </w:r>
      <w:r>
        <w:rPr>
          <w:spacing w:val="-11"/>
        </w:rPr>
        <w:t xml:space="preserve"> </w:t>
      </w:r>
      <w:r>
        <w:rPr>
          <w:w w:val="65"/>
        </w:rPr>
        <w:t>being</w:t>
      </w:r>
      <w:r>
        <w:rPr>
          <w:spacing w:val="-14"/>
        </w:rPr>
        <w:t xml:space="preserve"> </w:t>
      </w:r>
      <w:r>
        <w:rPr>
          <w:w w:val="65"/>
        </w:rPr>
        <w:t>taken</w:t>
      </w:r>
      <w:r>
        <w:rPr>
          <w:spacing w:val="-13"/>
        </w:rPr>
        <w:t xml:space="preserve"> </w:t>
      </w:r>
      <w:r>
        <w:rPr>
          <w:w w:val="65"/>
        </w:rPr>
        <w:t>to</w:t>
      </w:r>
      <w:r>
        <w:rPr>
          <w:spacing w:val="-13"/>
        </w:rPr>
        <w:t xml:space="preserve"> </w:t>
      </w:r>
      <w:r>
        <w:rPr>
          <w:w w:val="65"/>
        </w:rPr>
        <w:t>improve</w:t>
      </w:r>
      <w:r>
        <w:rPr>
          <w:spacing w:val="-15"/>
        </w:rPr>
        <w:t xml:space="preserve"> </w:t>
      </w:r>
      <w:r>
        <w:rPr>
          <w:w w:val="65"/>
        </w:rPr>
        <w:t>the</w:t>
      </w:r>
      <w:r>
        <w:rPr>
          <w:spacing w:val="-14"/>
        </w:rPr>
        <w:t xml:space="preserve"> </w:t>
      </w:r>
      <w:r>
        <w:rPr>
          <w:w w:val="65"/>
        </w:rPr>
        <w:t>livestock</w:t>
      </w:r>
      <w:r>
        <w:rPr>
          <w:spacing w:val="-13"/>
        </w:rPr>
        <w:t xml:space="preserve"> </w:t>
      </w:r>
      <w:r>
        <w:rPr>
          <w:spacing w:val="-2"/>
          <w:w w:val="65"/>
        </w:rPr>
        <w:t>sector.</w:t>
      </w:r>
    </w:p>
    <w:p w:rsidR="00E5575B" w:rsidRDefault="00D512E5">
      <w:pPr>
        <w:pStyle w:val="ListParagraph"/>
        <w:numPr>
          <w:ilvl w:val="0"/>
          <w:numId w:val="68"/>
        </w:numPr>
        <w:tabs>
          <w:tab w:val="left" w:pos="941"/>
        </w:tabs>
        <w:spacing w:before="2"/>
        <w:ind w:left="941" w:hanging="210"/>
        <w:rPr>
          <w:sz w:val="20"/>
        </w:rPr>
      </w:pPr>
      <w:r>
        <w:rPr>
          <w:w w:val="60"/>
          <w:sz w:val="20"/>
        </w:rPr>
        <w:t>To</w:t>
      </w:r>
      <w:r>
        <w:rPr>
          <w:spacing w:val="16"/>
          <w:sz w:val="20"/>
        </w:rPr>
        <w:t xml:space="preserve"> </w:t>
      </w:r>
      <w:r>
        <w:rPr>
          <w:w w:val="60"/>
          <w:sz w:val="20"/>
        </w:rPr>
        <w:t>what</w:t>
      </w:r>
      <w:r>
        <w:rPr>
          <w:spacing w:val="21"/>
          <w:sz w:val="20"/>
        </w:rPr>
        <w:t xml:space="preserve"> </w:t>
      </w:r>
      <w:r>
        <w:rPr>
          <w:w w:val="60"/>
          <w:sz w:val="20"/>
        </w:rPr>
        <w:t>extent</w:t>
      </w:r>
      <w:r>
        <w:rPr>
          <w:spacing w:val="18"/>
          <w:sz w:val="20"/>
        </w:rPr>
        <w:t xml:space="preserve"> </w:t>
      </w:r>
      <w:r>
        <w:rPr>
          <w:w w:val="60"/>
          <w:sz w:val="20"/>
        </w:rPr>
        <w:t>have</w:t>
      </w:r>
      <w:r>
        <w:rPr>
          <w:spacing w:val="16"/>
          <w:sz w:val="20"/>
        </w:rPr>
        <w:t xml:space="preserve"> </w:t>
      </w:r>
      <w:r>
        <w:rPr>
          <w:w w:val="60"/>
          <w:sz w:val="20"/>
        </w:rPr>
        <w:t>rainfall</w:t>
      </w:r>
      <w:r>
        <w:rPr>
          <w:spacing w:val="18"/>
          <w:sz w:val="20"/>
        </w:rPr>
        <w:t xml:space="preserve"> </w:t>
      </w:r>
      <w:r>
        <w:rPr>
          <w:w w:val="60"/>
          <w:sz w:val="20"/>
        </w:rPr>
        <w:t>totals</w:t>
      </w:r>
      <w:r>
        <w:rPr>
          <w:spacing w:val="16"/>
          <w:sz w:val="20"/>
        </w:rPr>
        <w:t xml:space="preserve"> </w:t>
      </w:r>
      <w:r>
        <w:rPr>
          <w:w w:val="60"/>
          <w:sz w:val="20"/>
        </w:rPr>
        <w:t>influenced</w:t>
      </w:r>
      <w:r>
        <w:rPr>
          <w:spacing w:val="16"/>
          <w:sz w:val="20"/>
        </w:rPr>
        <w:t xml:space="preserve"> </w:t>
      </w:r>
      <w:r>
        <w:rPr>
          <w:w w:val="60"/>
          <w:sz w:val="20"/>
        </w:rPr>
        <w:t>the</w:t>
      </w:r>
      <w:r>
        <w:rPr>
          <w:spacing w:val="16"/>
          <w:sz w:val="20"/>
        </w:rPr>
        <w:t xml:space="preserve"> </w:t>
      </w:r>
      <w:r>
        <w:rPr>
          <w:w w:val="60"/>
          <w:sz w:val="20"/>
        </w:rPr>
        <w:t>farming</w:t>
      </w:r>
      <w:r>
        <w:rPr>
          <w:spacing w:val="21"/>
          <w:sz w:val="20"/>
        </w:rPr>
        <w:t xml:space="preserve"> </w:t>
      </w:r>
      <w:r>
        <w:rPr>
          <w:w w:val="60"/>
          <w:sz w:val="20"/>
        </w:rPr>
        <w:t>practices</w:t>
      </w:r>
      <w:r>
        <w:rPr>
          <w:spacing w:val="16"/>
          <w:sz w:val="20"/>
        </w:rPr>
        <w:t xml:space="preserve"> </w:t>
      </w:r>
      <w:r>
        <w:rPr>
          <w:w w:val="60"/>
          <w:sz w:val="20"/>
        </w:rPr>
        <w:t>in</w:t>
      </w:r>
      <w:r>
        <w:rPr>
          <w:spacing w:val="17"/>
          <w:sz w:val="20"/>
        </w:rPr>
        <w:t xml:space="preserve"> </w:t>
      </w:r>
      <w:r>
        <w:rPr>
          <w:spacing w:val="-2"/>
          <w:w w:val="60"/>
          <w:sz w:val="20"/>
        </w:rPr>
        <w:t>Uganda?</w:t>
      </w:r>
    </w:p>
    <w:p w:rsidR="00E5575B" w:rsidRDefault="00D512E5">
      <w:pPr>
        <w:pStyle w:val="ListParagraph"/>
        <w:numPr>
          <w:ilvl w:val="0"/>
          <w:numId w:val="68"/>
        </w:numPr>
        <w:tabs>
          <w:tab w:val="left" w:pos="821"/>
        </w:tabs>
        <w:spacing w:before="4"/>
        <w:ind w:left="821" w:hanging="90"/>
        <w:rPr>
          <w:sz w:val="18"/>
        </w:rPr>
      </w:pPr>
      <w:r>
        <w:rPr>
          <w:w w:val="65"/>
          <w:sz w:val="20"/>
        </w:rPr>
        <w:t>a)</w:t>
      </w:r>
      <w:r>
        <w:rPr>
          <w:spacing w:val="4"/>
          <w:sz w:val="20"/>
        </w:rPr>
        <w:t xml:space="preserve"> </w:t>
      </w:r>
      <w:r>
        <w:rPr>
          <w:w w:val="65"/>
          <w:sz w:val="20"/>
        </w:rPr>
        <w:t>Examine</w:t>
      </w:r>
      <w:r>
        <w:rPr>
          <w:spacing w:val="4"/>
          <w:sz w:val="20"/>
        </w:rPr>
        <w:t xml:space="preserve"> </w:t>
      </w:r>
      <w:r>
        <w:rPr>
          <w:w w:val="65"/>
          <w:sz w:val="20"/>
        </w:rPr>
        <w:t>the</w:t>
      </w:r>
      <w:r>
        <w:rPr>
          <w:spacing w:val="5"/>
          <w:sz w:val="20"/>
        </w:rPr>
        <w:t xml:space="preserve"> </w:t>
      </w:r>
      <w:r>
        <w:rPr>
          <w:w w:val="65"/>
          <w:sz w:val="20"/>
        </w:rPr>
        <w:t>problems</w:t>
      </w:r>
      <w:r>
        <w:rPr>
          <w:spacing w:val="4"/>
          <w:sz w:val="20"/>
        </w:rPr>
        <w:t xml:space="preserve"> </w:t>
      </w:r>
      <w:r>
        <w:rPr>
          <w:w w:val="65"/>
          <w:sz w:val="20"/>
        </w:rPr>
        <w:t>faced</w:t>
      </w:r>
      <w:r>
        <w:rPr>
          <w:spacing w:val="5"/>
          <w:sz w:val="20"/>
        </w:rPr>
        <w:t xml:space="preserve"> </w:t>
      </w:r>
      <w:r>
        <w:rPr>
          <w:w w:val="65"/>
          <w:sz w:val="20"/>
        </w:rPr>
        <w:t>by</w:t>
      </w:r>
      <w:r>
        <w:rPr>
          <w:spacing w:val="4"/>
          <w:sz w:val="20"/>
        </w:rPr>
        <w:t xml:space="preserve"> </w:t>
      </w:r>
      <w:r>
        <w:rPr>
          <w:w w:val="65"/>
          <w:sz w:val="20"/>
        </w:rPr>
        <w:t>the</w:t>
      </w:r>
      <w:r>
        <w:rPr>
          <w:spacing w:val="-2"/>
          <w:sz w:val="20"/>
        </w:rPr>
        <w:t xml:space="preserve"> </w:t>
      </w:r>
      <w:r>
        <w:rPr>
          <w:w w:val="65"/>
          <w:sz w:val="20"/>
        </w:rPr>
        <w:t>agricultural</w:t>
      </w:r>
      <w:r>
        <w:rPr>
          <w:spacing w:val="5"/>
          <w:sz w:val="20"/>
        </w:rPr>
        <w:t xml:space="preserve"> </w:t>
      </w:r>
      <w:r>
        <w:rPr>
          <w:w w:val="65"/>
          <w:sz w:val="20"/>
        </w:rPr>
        <w:t>sector</w:t>
      </w:r>
      <w:r>
        <w:rPr>
          <w:spacing w:val="2"/>
          <w:sz w:val="20"/>
        </w:rPr>
        <w:t xml:space="preserve"> </w:t>
      </w:r>
      <w:r>
        <w:rPr>
          <w:w w:val="65"/>
          <w:sz w:val="20"/>
        </w:rPr>
        <w:t>in</w:t>
      </w:r>
      <w:r>
        <w:rPr>
          <w:spacing w:val="4"/>
          <w:sz w:val="20"/>
        </w:rPr>
        <w:t xml:space="preserve"> </w:t>
      </w:r>
      <w:r>
        <w:rPr>
          <w:spacing w:val="-2"/>
          <w:w w:val="65"/>
          <w:sz w:val="20"/>
        </w:rPr>
        <w:t>Uganda</w:t>
      </w:r>
    </w:p>
    <w:p w:rsidR="00E5575B" w:rsidRDefault="00D512E5">
      <w:pPr>
        <w:pStyle w:val="BodyText"/>
        <w:spacing w:before="1"/>
        <w:ind w:left="1045"/>
      </w:pPr>
      <w:r>
        <w:rPr>
          <w:w w:val="65"/>
        </w:rPr>
        <w:t>b)</w:t>
      </w:r>
      <w:r>
        <w:rPr>
          <w:spacing w:val="47"/>
        </w:rPr>
        <w:t xml:space="preserve"> </w:t>
      </w:r>
      <w:r>
        <w:rPr>
          <w:w w:val="65"/>
        </w:rPr>
        <w:t>Outline</w:t>
      </w:r>
      <w:r>
        <w:rPr>
          <w:spacing w:val="-3"/>
        </w:rPr>
        <w:t xml:space="preserve"> </w:t>
      </w:r>
      <w:r>
        <w:rPr>
          <w:w w:val="65"/>
        </w:rPr>
        <w:t>the</w:t>
      </w:r>
      <w:r>
        <w:rPr>
          <w:spacing w:val="-3"/>
        </w:rPr>
        <w:t xml:space="preserve"> </w:t>
      </w:r>
      <w:r>
        <w:rPr>
          <w:w w:val="65"/>
        </w:rPr>
        <w:t>steps</w:t>
      </w:r>
      <w:r>
        <w:rPr>
          <w:spacing w:val="-3"/>
        </w:rPr>
        <w:t xml:space="preserve"> </w:t>
      </w:r>
      <w:r>
        <w:rPr>
          <w:w w:val="65"/>
        </w:rPr>
        <w:t>being</w:t>
      </w:r>
      <w:r>
        <w:rPr>
          <w:spacing w:val="-7"/>
        </w:rPr>
        <w:t xml:space="preserve"> </w:t>
      </w:r>
      <w:r>
        <w:rPr>
          <w:w w:val="65"/>
        </w:rPr>
        <w:t>taken</w:t>
      </w:r>
      <w:r>
        <w:rPr>
          <w:spacing w:val="-3"/>
        </w:rPr>
        <w:t xml:space="preserve"> </w:t>
      </w:r>
      <w:r>
        <w:rPr>
          <w:w w:val="65"/>
        </w:rPr>
        <w:t>to</w:t>
      </w:r>
      <w:r>
        <w:rPr>
          <w:spacing w:val="-3"/>
        </w:rPr>
        <w:t xml:space="preserve"> </w:t>
      </w:r>
      <w:r>
        <w:rPr>
          <w:w w:val="65"/>
        </w:rPr>
        <w:t>improve</w:t>
      </w:r>
      <w:r>
        <w:rPr>
          <w:spacing w:val="-3"/>
        </w:rPr>
        <w:t xml:space="preserve"> </w:t>
      </w:r>
      <w:r>
        <w:rPr>
          <w:w w:val="65"/>
        </w:rPr>
        <w:t>the</w:t>
      </w:r>
      <w:r>
        <w:rPr>
          <w:spacing w:val="-3"/>
        </w:rPr>
        <w:t xml:space="preserve"> </w:t>
      </w:r>
      <w:r>
        <w:rPr>
          <w:w w:val="65"/>
        </w:rPr>
        <w:t>agricultural</w:t>
      </w:r>
      <w:r>
        <w:rPr>
          <w:spacing w:val="-3"/>
        </w:rPr>
        <w:t xml:space="preserve"> </w:t>
      </w:r>
      <w:r>
        <w:rPr>
          <w:w w:val="65"/>
        </w:rPr>
        <w:t>sector</w:t>
      </w:r>
      <w:r>
        <w:rPr>
          <w:spacing w:val="-3"/>
        </w:rPr>
        <w:t xml:space="preserve"> </w:t>
      </w:r>
      <w:r>
        <w:rPr>
          <w:w w:val="65"/>
        </w:rPr>
        <w:t>in</w:t>
      </w:r>
      <w:r>
        <w:rPr>
          <w:spacing w:val="-3"/>
        </w:rPr>
        <w:t xml:space="preserve"> </w:t>
      </w:r>
      <w:r>
        <w:rPr>
          <w:spacing w:val="-2"/>
          <w:w w:val="65"/>
        </w:rPr>
        <w:t>Uganda.</w:t>
      </w:r>
    </w:p>
    <w:p w:rsidR="00E5575B" w:rsidRDefault="00D512E5">
      <w:pPr>
        <w:pStyle w:val="ListParagraph"/>
        <w:numPr>
          <w:ilvl w:val="0"/>
          <w:numId w:val="68"/>
        </w:numPr>
        <w:tabs>
          <w:tab w:val="left" w:pos="1115"/>
          <w:tab w:val="left" w:pos="10724"/>
        </w:tabs>
        <w:spacing w:before="5"/>
        <w:ind w:left="1115" w:hanging="384"/>
        <w:rPr>
          <w:sz w:val="20"/>
        </w:rPr>
      </w:pPr>
      <w:r>
        <w:rPr>
          <w:w w:val="65"/>
          <w:sz w:val="20"/>
        </w:rPr>
        <w:t>To</w:t>
      </w:r>
      <w:r>
        <w:rPr>
          <w:spacing w:val="21"/>
          <w:sz w:val="20"/>
        </w:rPr>
        <w:t xml:space="preserve"> </w:t>
      </w:r>
      <w:r>
        <w:rPr>
          <w:w w:val="65"/>
          <w:sz w:val="20"/>
        </w:rPr>
        <w:t>what</w:t>
      </w:r>
      <w:r>
        <w:rPr>
          <w:spacing w:val="25"/>
          <w:sz w:val="20"/>
        </w:rPr>
        <w:t xml:space="preserve"> </w:t>
      </w:r>
      <w:r>
        <w:rPr>
          <w:spacing w:val="9"/>
          <w:w w:val="65"/>
          <w:sz w:val="20"/>
        </w:rPr>
        <w:t>extent</w:t>
      </w:r>
      <w:r>
        <w:rPr>
          <w:spacing w:val="25"/>
          <w:sz w:val="20"/>
        </w:rPr>
        <w:t xml:space="preserve"> </w:t>
      </w:r>
      <w:r>
        <w:rPr>
          <w:w w:val="65"/>
          <w:sz w:val="20"/>
        </w:rPr>
        <w:t>are</w:t>
      </w:r>
      <w:r>
        <w:rPr>
          <w:spacing w:val="25"/>
          <w:sz w:val="20"/>
        </w:rPr>
        <w:t xml:space="preserve"> </w:t>
      </w:r>
      <w:r>
        <w:rPr>
          <w:w w:val="65"/>
          <w:sz w:val="20"/>
        </w:rPr>
        <w:t>Poor</w:t>
      </w:r>
      <w:r>
        <w:rPr>
          <w:spacing w:val="23"/>
          <w:sz w:val="20"/>
        </w:rPr>
        <w:t xml:space="preserve"> </w:t>
      </w:r>
      <w:r>
        <w:rPr>
          <w:spacing w:val="10"/>
          <w:w w:val="65"/>
          <w:sz w:val="20"/>
        </w:rPr>
        <w:t>farming</w:t>
      </w:r>
      <w:r>
        <w:rPr>
          <w:spacing w:val="25"/>
          <w:sz w:val="20"/>
        </w:rPr>
        <w:t xml:space="preserve"> </w:t>
      </w:r>
      <w:r>
        <w:rPr>
          <w:spacing w:val="10"/>
          <w:w w:val="65"/>
          <w:sz w:val="20"/>
        </w:rPr>
        <w:t>methods</w:t>
      </w:r>
      <w:r>
        <w:rPr>
          <w:spacing w:val="21"/>
          <w:sz w:val="20"/>
        </w:rPr>
        <w:t xml:space="preserve"> </w:t>
      </w:r>
      <w:r>
        <w:rPr>
          <w:spacing w:val="10"/>
          <w:w w:val="65"/>
          <w:sz w:val="20"/>
        </w:rPr>
        <w:t>responsible</w:t>
      </w:r>
      <w:r>
        <w:rPr>
          <w:spacing w:val="26"/>
          <w:sz w:val="20"/>
        </w:rPr>
        <w:t xml:space="preserve"> </w:t>
      </w:r>
      <w:r>
        <w:rPr>
          <w:w w:val="65"/>
          <w:sz w:val="20"/>
        </w:rPr>
        <w:t>for</w:t>
      </w:r>
      <w:r>
        <w:rPr>
          <w:spacing w:val="25"/>
          <w:sz w:val="20"/>
        </w:rPr>
        <w:t xml:space="preserve"> </w:t>
      </w:r>
      <w:r>
        <w:rPr>
          <w:w w:val="65"/>
          <w:sz w:val="20"/>
        </w:rPr>
        <w:t>the</w:t>
      </w:r>
      <w:r>
        <w:rPr>
          <w:spacing w:val="25"/>
          <w:sz w:val="20"/>
        </w:rPr>
        <w:t xml:space="preserve"> </w:t>
      </w:r>
      <w:r>
        <w:rPr>
          <w:w w:val="65"/>
          <w:sz w:val="20"/>
        </w:rPr>
        <w:t>low</w:t>
      </w:r>
      <w:r>
        <w:rPr>
          <w:spacing w:val="25"/>
          <w:sz w:val="20"/>
        </w:rPr>
        <w:t xml:space="preserve"> </w:t>
      </w:r>
      <w:r>
        <w:rPr>
          <w:spacing w:val="9"/>
          <w:w w:val="65"/>
          <w:sz w:val="20"/>
        </w:rPr>
        <w:t>level</w:t>
      </w:r>
      <w:r>
        <w:rPr>
          <w:spacing w:val="23"/>
          <w:sz w:val="20"/>
        </w:rPr>
        <w:t xml:space="preserve"> </w:t>
      </w:r>
      <w:r>
        <w:rPr>
          <w:w w:val="65"/>
          <w:sz w:val="20"/>
        </w:rPr>
        <w:t>of</w:t>
      </w:r>
      <w:r>
        <w:rPr>
          <w:spacing w:val="22"/>
          <w:sz w:val="20"/>
        </w:rPr>
        <w:t xml:space="preserve"> </w:t>
      </w:r>
      <w:r>
        <w:rPr>
          <w:spacing w:val="10"/>
          <w:w w:val="65"/>
          <w:sz w:val="20"/>
        </w:rPr>
        <w:t>agricultural</w:t>
      </w:r>
      <w:r>
        <w:rPr>
          <w:spacing w:val="41"/>
          <w:sz w:val="20"/>
        </w:rPr>
        <w:t xml:space="preserve"> </w:t>
      </w:r>
      <w:r>
        <w:rPr>
          <w:w w:val="65"/>
          <w:sz w:val="20"/>
        </w:rPr>
        <w:t>productivity</w:t>
      </w:r>
      <w:r>
        <w:rPr>
          <w:spacing w:val="9"/>
          <w:sz w:val="20"/>
        </w:rPr>
        <w:t xml:space="preserve"> </w:t>
      </w:r>
      <w:r>
        <w:rPr>
          <w:spacing w:val="-5"/>
          <w:w w:val="65"/>
          <w:sz w:val="20"/>
        </w:rPr>
        <w:t>in</w:t>
      </w:r>
      <w:r>
        <w:rPr>
          <w:sz w:val="20"/>
        </w:rPr>
        <w:tab/>
      </w:r>
      <w:r>
        <w:rPr>
          <w:spacing w:val="-2"/>
          <w:w w:val="75"/>
          <w:sz w:val="20"/>
        </w:rPr>
        <w:t>Uganda?</w:t>
      </w:r>
    </w:p>
    <w:p w:rsidR="00E5575B" w:rsidRDefault="00D512E5">
      <w:pPr>
        <w:pStyle w:val="ListParagraph"/>
        <w:numPr>
          <w:ilvl w:val="0"/>
          <w:numId w:val="68"/>
        </w:numPr>
        <w:tabs>
          <w:tab w:val="left" w:pos="1022"/>
        </w:tabs>
        <w:spacing w:line="229" w:lineRule="exact"/>
        <w:ind w:left="1022" w:hanging="291"/>
        <w:rPr>
          <w:rFonts w:ascii="Arial MT"/>
          <w:sz w:val="20"/>
        </w:rPr>
      </w:pPr>
      <w:r>
        <w:rPr>
          <w:w w:val="60"/>
          <w:sz w:val="20"/>
        </w:rPr>
        <w:t>Examine</w:t>
      </w:r>
      <w:r>
        <w:rPr>
          <w:spacing w:val="21"/>
          <w:sz w:val="20"/>
        </w:rPr>
        <w:t xml:space="preserve"> </w:t>
      </w:r>
      <w:r>
        <w:rPr>
          <w:w w:val="60"/>
          <w:sz w:val="20"/>
        </w:rPr>
        <w:t>the</w:t>
      </w:r>
      <w:r>
        <w:rPr>
          <w:spacing w:val="17"/>
          <w:sz w:val="20"/>
        </w:rPr>
        <w:t xml:space="preserve"> </w:t>
      </w:r>
      <w:r>
        <w:rPr>
          <w:w w:val="60"/>
          <w:sz w:val="20"/>
        </w:rPr>
        <w:t>factors</w:t>
      </w:r>
      <w:r>
        <w:rPr>
          <w:spacing w:val="22"/>
          <w:sz w:val="20"/>
        </w:rPr>
        <w:t xml:space="preserve"> </w:t>
      </w:r>
      <w:r>
        <w:rPr>
          <w:w w:val="60"/>
          <w:sz w:val="20"/>
        </w:rPr>
        <w:t>limiting</w:t>
      </w:r>
      <w:r>
        <w:rPr>
          <w:spacing w:val="21"/>
          <w:sz w:val="20"/>
        </w:rPr>
        <w:t xml:space="preserve"> </w:t>
      </w:r>
      <w:r>
        <w:rPr>
          <w:w w:val="60"/>
          <w:sz w:val="20"/>
        </w:rPr>
        <w:t>agricultural</w:t>
      </w:r>
      <w:r>
        <w:rPr>
          <w:spacing w:val="23"/>
          <w:sz w:val="20"/>
        </w:rPr>
        <w:t xml:space="preserve"> </w:t>
      </w:r>
      <w:r>
        <w:rPr>
          <w:w w:val="60"/>
          <w:sz w:val="20"/>
        </w:rPr>
        <w:t>modernization</w:t>
      </w:r>
      <w:r>
        <w:rPr>
          <w:spacing w:val="18"/>
          <w:sz w:val="20"/>
        </w:rPr>
        <w:t xml:space="preserve"> </w:t>
      </w:r>
      <w:r>
        <w:rPr>
          <w:w w:val="60"/>
          <w:sz w:val="20"/>
        </w:rPr>
        <w:t>in</w:t>
      </w:r>
      <w:r>
        <w:rPr>
          <w:spacing w:val="21"/>
          <w:sz w:val="20"/>
        </w:rPr>
        <w:t xml:space="preserve"> </w:t>
      </w:r>
      <w:r>
        <w:rPr>
          <w:spacing w:val="-2"/>
          <w:w w:val="60"/>
          <w:sz w:val="20"/>
        </w:rPr>
        <w:t>Uganda</w:t>
      </w:r>
    </w:p>
    <w:p w:rsidR="00E5575B" w:rsidRDefault="00D512E5">
      <w:pPr>
        <w:pStyle w:val="ListParagraph"/>
        <w:numPr>
          <w:ilvl w:val="0"/>
          <w:numId w:val="68"/>
        </w:numPr>
        <w:tabs>
          <w:tab w:val="left" w:pos="1022"/>
        </w:tabs>
        <w:spacing w:line="229" w:lineRule="exact"/>
        <w:ind w:left="1022" w:hanging="291"/>
        <w:rPr>
          <w:rFonts w:ascii="Arial MT"/>
          <w:sz w:val="20"/>
        </w:rPr>
      </w:pPr>
      <w:r>
        <w:rPr>
          <w:spacing w:val="-4"/>
          <w:w w:val="60"/>
          <w:sz w:val="20"/>
        </w:rPr>
        <w:t>Assess</w:t>
      </w:r>
      <w:r>
        <w:rPr>
          <w:spacing w:val="-8"/>
          <w:w w:val="60"/>
          <w:sz w:val="20"/>
        </w:rPr>
        <w:t xml:space="preserve"> </w:t>
      </w:r>
      <w:r>
        <w:rPr>
          <w:spacing w:val="-4"/>
          <w:w w:val="60"/>
          <w:sz w:val="20"/>
        </w:rPr>
        <w:t>the</w:t>
      </w:r>
      <w:r>
        <w:rPr>
          <w:spacing w:val="-8"/>
          <w:w w:val="60"/>
          <w:sz w:val="20"/>
        </w:rPr>
        <w:t xml:space="preserve"> </w:t>
      </w:r>
      <w:r>
        <w:rPr>
          <w:spacing w:val="-4"/>
          <w:w w:val="60"/>
          <w:sz w:val="20"/>
        </w:rPr>
        <w:t>economic</w:t>
      </w:r>
      <w:r>
        <w:rPr>
          <w:spacing w:val="-8"/>
          <w:w w:val="60"/>
          <w:sz w:val="20"/>
        </w:rPr>
        <w:t xml:space="preserve"> </w:t>
      </w:r>
      <w:r>
        <w:rPr>
          <w:spacing w:val="-4"/>
          <w:w w:val="60"/>
          <w:sz w:val="20"/>
        </w:rPr>
        <w:t>value</w:t>
      </w:r>
      <w:r>
        <w:rPr>
          <w:spacing w:val="-7"/>
          <w:w w:val="60"/>
          <w:sz w:val="20"/>
        </w:rPr>
        <w:t xml:space="preserve"> </w:t>
      </w:r>
      <w:r>
        <w:rPr>
          <w:spacing w:val="-4"/>
          <w:w w:val="60"/>
          <w:sz w:val="20"/>
        </w:rPr>
        <w:t>of</w:t>
      </w:r>
      <w:r>
        <w:rPr>
          <w:spacing w:val="-8"/>
          <w:w w:val="60"/>
          <w:sz w:val="20"/>
        </w:rPr>
        <w:t xml:space="preserve"> </w:t>
      </w:r>
      <w:r>
        <w:rPr>
          <w:spacing w:val="-4"/>
          <w:w w:val="60"/>
          <w:sz w:val="20"/>
        </w:rPr>
        <w:t>plantation</w:t>
      </w:r>
      <w:r>
        <w:rPr>
          <w:spacing w:val="-8"/>
          <w:w w:val="60"/>
          <w:sz w:val="20"/>
        </w:rPr>
        <w:t xml:space="preserve"> </w:t>
      </w:r>
      <w:r>
        <w:rPr>
          <w:spacing w:val="-4"/>
          <w:w w:val="60"/>
          <w:sz w:val="20"/>
        </w:rPr>
        <w:t>farming</w:t>
      </w:r>
      <w:r>
        <w:rPr>
          <w:spacing w:val="-7"/>
          <w:w w:val="60"/>
          <w:sz w:val="20"/>
        </w:rPr>
        <w:t xml:space="preserve"> </w:t>
      </w:r>
      <w:r>
        <w:rPr>
          <w:spacing w:val="-4"/>
          <w:w w:val="60"/>
          <w:sz w:val="20"/>
        </w:rPr>
        <w:t>in</w:t>
      </w:r>
      <w:r>
        <w:rPr>
          <w:spacing w:val="-8"/>
          <w:w w:val="60"/>
          <w:sz w:val="20"/>
        </w:rPr>
        <w:t xml:space="preserve"> </w:t>
      </w:r>
      <w:r>
        <w:rPr>
          <w:spacing w:val="-4"/>
          <w:w w:val="60"/>
          <w:sz w:val="20"/>
        </w:rPr>
        <w:t>Uganda.</w:t>
      </w:r>
    </w:p>
    <w:p w:rsidR="00E5575B" w:rsidRDefault="00D512E5">
      <w:pPr>
        <w:pStyle w:val="ListParagraph"/>
        <w:numPr>
          <w:ilvl w:val="0"/>
          <w:numId w:val="68"/>
        </w:numPr>
        <w:tabs>
          <w:tab w:val="left" w:pos="1022"/>
          <w:tab w:val="left" w:pos="3745"/>
        </w:tabs>
        <w:spacing w:before="1"/>
        <w:ind w:left="1022" w:hanging="291"/>
        <w:rPr>
          <w:rFonts w:ascii="Arial MT"/>
          <w:sz w:val="20"/>
        </w:rPr>
      </w:pPr>
      <w:r>
        <w:rPr>
          <w:w w:val="60"/>
          <w:sz w:val="20"/>
        </w:rPr>
        <w:t>(a)</w:t>
      </w:r>
      <w:r>
        <w:rPr>
          <w:spacing w:val="-21"/>
          <w:sz w:val="20"/>
        </w:rPr>
        <w:t xml:space="preserve"> </w:t>
      </w:r>
      <w:r>
        <w:rPr>
          <w:w w:val="60"/>
          <w:sz w:val="20"/>
        </w:rPr>
        <w:t>With</w:t>
      </w:r>
      <w:r>
        <w:rPr>
          <w:spacing w:val="-21"/>
          <w:sz w:val="20"/>
        </w:rPr>
        <w:t xml:space="preserve"> </w:t>
      </w:r>
      <w:r>
        <w:rPr>
          <w:w w:val="60"/>
          <w:sz w:val="20"/>
        </w:rPr>
        <w:t>reference</w:t>
      </w:r>
      <w:r>
        <w:rPr>
          <w:spacing w:val="-21"/>
          <w:sz w:val="20"/>
        </w:rPr>
        <w:t xml:space="preserve"> </w:t>
      </w:r>
      <w:r>
        <w:rPr>
          <w:w w:val="60"/>
          <w:sz w:val="20"/>
        </w:rPr>
        <w:t>to</w:t>
      </w:r>
      <w:r>
        <w:rPr>
          <w:spacing w:val="-20"/>
          <w:sz w:val="20"/>
        </w:rPr>
        <w:t xml:space="preserve"> </w:t>
      </w:r>
      <w:r>
        <w:rPr>
          <w:w w:val="60"/>
          <w:sz w:val="20"/>
        </w:rPr>
        <w:t>specific</w:t>
      </w:r>
      <w:r>
        <w:rPr>
          <w:spacing w:val="-21"/>
          <w:sz w:val="20"/>
        </w:rPr>
        <w:t xml:space="preserve"> </w:t>
      </w:r>
      <w:r>
        <w:rPr>
          <w:w w:val="60"/>
          <w:sz w:val="20"/>
        </w:rPr>
        <w:t>areas</w:t>
      </w:r>
      <w:r>
        <w:rPr>
          <w:spacing w:val="-21"/>
          <w:sz w:val="20"/>
        </w:rPr>
        <w:t xml:space="preserve"> </w:t>
      </w:r>
      <w:r>
        <w:rPr>
          <w:w w:val="60"/>
          <w:sz w:val="20"/>
        </w:rPr>
        <w:t>in</w:t>
      </w:r>
      <w:r>
        <w:rPr>
          <w:spacing w:val="-18"/>
          <w:sz w:val="20"/>
        </w:rPr>
        <w:t xml:space="preserve"> </w:t>
      </w:r>
      <w:r>
        <w:rPr>
          <w:spacing w:val="-2"/>
          <w:w w:val="60"/>
          <w:sz w:val="20"/>
        </w:rPr>
        <w:t>Uganda;</w:t>
      </w:r>
      <w:r>
        <w:rPr>
          <w:sz w:val="20"/>
        </w:rPr>
        <w:tab/>
      </w:r>
      <w:r>
        <w:rPr>
          <w:w w:val="60"/>
          <w:sz w:val="20"/>
        </w:rPr>
        <w:t>i)</w:t>
      </w:r>
      <w:r>
        <w:rPr>
          <w:spacing w:val="-15"/>
          <w:sz w:val="20"/>
        </w:rPr>
        <w:t xml:space="preserve"> </w:t>
      </w:r>
      <w:r>
        <w:rPr>
          <w:w w:val="60"/>
          <w:sz w:val="20"/>
        </w:rPr>
        <w:t>Discuss</w:t>
      </w:r>
      <w:r>
        <w:rPr>
          <w:spacing w:val="-15"/>
          <w:sz w:val="20"/>
        </w:rPr>
        <w:t xml:space="preserve"> </w:t>
      </w:r>
      <w:r>
        <w:rPr>
          <w:w w:val="60"/>
          <w:sz w:val="20"/>
        </w:rPr>
        <w:t>the</w:t>
      </w:r>
      <w:r>
        <w:rPr>
          <w:spacing w:val="-14"/>
          <w:sz w:val="20"/>
        </w:rPr>
        <w:t xml:space="preserve"> </w:t>
      </w:r>
      <w:r>
        <w:rPr>
          <w:w w:val="60"/>
          <w:sz w:val="20"/>
        </w:rPr>
        <w:t>causes</w:t>
      </w:r>
      <w:r>
        <w:rPr>
          <w:spacing w:val="-15"/>
          <w:sz w:val="20"/>
        </w:rPr>
        <w:t xml:space="preserve"> </w:t>
      </w:r>
      <w:r>
        <w:rPr>
          <w:w w:val="60"/>
          <w:sz w:val="20"/>
        </w:rPr>
        <w:t>of</w:t>
      </w:r>
      <w:r>
        <w:rPr>
          <w:spacing w:val="-14"/>
          <w:sz w:val="20"/>
        </w:rPr>
        <w:t xml:space="preserve"> </w:t>
      </w:r>
      <w:r>
        <w:rPr>
          <w:w w:val="60"/>
          <w:sz w:val="20"/>
        </w:rPr>
        <w:t>land</w:t>
      </w:r>
      <w:r>
        <w:rPr>
          <w:spacing w:val="-15"/>
          <w:sz w:val="20"/>
        </w:rPr>
        <w:t xml:space="preserve"> </w:t>
      </w:r>
      <w:r>
        <w:rPr>
          <w:spacing w:val="-2"/>
          <w:w w:val="60"/>
          <w:sz w:val="20"/>
        </w:rPr>
        <w:t>fragmentation</w:t>
      </w:r>
    </w:p>
    <w:p w:rsidR="00E5575B" w:rsidRDefault="00D512E5">
      <w:pPr>
        <w:pStyle w:val="BodyText"/>
        <w:spacing w:before="3"/>
        <w:ind w:left="1199"/>
      </w:pPr>
      <w:r>
        <w:rPr>
          <w:w w:val="60"/>
        </w:rPr>
        <w:t>ii)</w:t>
      </w:r>
      <w:r>
        <w:rPr>
          <w:spacing w:val="-5"/>
          <w:w w:val="60"/>
        </w:rPr>
        <w:t xml:space="preserve"> </w:t>
      </w:r>
      <w:r>
        <w:rPr>
          <w:w w:val="60"/>
        </w:rPr>
        <w:t>Examine</w:t>
      </w:r>
      <w:r>
        <w:rPr>
          <w:spacing w:val="-5"/>
          <w:w w:val="60"/>
        </w:rPr>
        <w:t xml:space="preserve"> </w:t>
      </w:r>
      <w:r>
        <w:rPr>
          <w:w w:val="60"/>
        </w:rPr>
        <w:t>the</w:t>
      </w:r>
      <w:r>
        <w:rPr>
          <w:spacing w:val="-2"/>
          <w:w w:val="60"/>
        </w:rPr>
        <w:t xml:space="preserve"> </w:t>
      </w:r>
      <w:r>
        <w:rPr>
          <w:w w:val="60"/>
        </w:rPr>
        <w:t>effects</w:t>
      </w:r>
      <w:r>
        <w:rPr>
          <w:spacing w:val="-5"/>
          <w:w w:val="60"/>
        </w:rPr>
        <w:t xml:space="preserve"> </w:t>
      </w:r>
      <w:r>
        <w:rPr>
          <w:w w:val="60"/>
        </w:rPr>
        <w:t>of</w:t>
      </w:r>
      <w:r>
        <w:rPr>
          <w:spacing w:val="-4"/>
          <w:w w:val="60"/>
        </w:rPr>
        <w:t xml:space="preserve"> </w:t>
      </w:r>
      <w:r>
        <w:rPr>
          <w:w w:val="60"/>
        </w:rPr>
        <w:t>land</w:t>
      </w:r>
      <w:r>
        <w:rPr>
          <w:spacing w:val="-5"/>
          <w:w w:val="60"/>
        </w:rPr>
        <w:t xml:space="preserve"> </w:t>
      </w:r>
      <w:r>
        <w:rPr>
          <w:spacing w:val="-2"/>
          <w:w w:val="60"/>
        </w:rPr>
        <w:t>fragmentation</w:t>
      </w:r>
    </w:p>
    <w:p w:rsidR="00E5575B" w:rsidRDefault="00D512E5">
      <w:pPr>
        <w:pStyle w:val="BodyText"/>
        <w:spacing w:before="2"/>
        <w:ind w:left="1012"/>
      </w:pPr>
      <w:r>
        <w:rPr>
          <w:w w:val="60"/>
        </w:rPr>
        <w:t>(b)</w:t>
      </w:r>
      <w:r>
        <w:rPr>
          <w:spacing w:val="-3"/>
          <w:w w:val="60"/>
        </w:rPr>
        <w:t xml:space="preserve"> </w:t>
      </w:r>
      <w:r>
        <w:rPr>
          <w:w w:val="60"/>
        </w:rPr>
        <w:t>Suggest</w:t>
      </w:r>
      <w:r>
        <w:rPr>
          <w:spacing w:val="-3"/>
          <w:w w:val="60"/>
        </w:rPr>
        <w:t xml:space="preserve"> </w:t>
      </w:r>
      <w:r>
        <w:rPr>
          <w:w w:val="60"/>
        </w:rPr>
        <w:t>solutions</w:t>
      </w:r>
      <w:r>
        <w:rPr>
          <w:spacing w:val="-5"/>
          <w:w w:val="60"/>
        </w:rPr>
        <w:t xml:space="preserve"> </w:t>
      </w:r>
      <w:r>
        <w:rPr>
          <w:w w:val="60"/>
        </w:rPr>
        <w:t>to</w:t>
      </w:r>
      <w:r>
        <w:rPr>
          <w:spacing w:val="-4"/>
          <w:w w:val="60"/>
        </w:rPr>
        <w:t xml:space="preserve"> </w:t>
      </w:r>
      <w:r>
        <w:rPr>
          <w:w w:val="60"/>
        </w:rPr>
        <w:t>the</w:t>
      </w:r>
      <w:r>
        <w:rPr>
          <w:spacing w:val="-3"/>
          <w:w w:val="60"/>
        </w:rPr>
        <w:t xml:space="preserve"> </w:t>
      </w:r>
      <w:r>
        <w:rPr>
          <w:w w:val="60"/>
        </w:rPr>
        <w:t>problem</w:t>
      </w:r>
      <w:r>
        <w:rPr>
          <w:spacing w:val="-6"/>
          <w:w w:val="60"/>
        </w:rPr>
        <w:t xml:space="preserve"> </w:t>
      </w:r>
      <w:r>
        <w:rPr>
          <w:w w:val="60"/>
        </w:rPr>
        <w:t>of</w:t>
      </w:r>
      <w:r>
        <w:rPr>
          <w:spacing w:val="-2"/>
          <w:w w:val="60"/>
        </w:rPr>
        <w:t xml:space="preserve"> </w:t>
      </w:r>
      <w:r>
        <w:rPr>
          <w:w w:val="60"/>
        </w:rPr>
        <w:t>land</w:t>
      </w:r>
      <w:r>
        <w:rPr>
          <w:spacing w:val="-6"/>
          <w:w w:val="60"/>
        </w:rPr>
        <w:t xml:space="preserve"> </w:t>
      </w:r>
      <w:r>
        <w:rPr>
          <w:spacing w:val="-2"/>
          <w:w w:val="60"/>
        </w:rPr>
        <w:t>fragmentation</w:t>
      </w:r>
    </w:p>
    <w:p w:rsidR="00E5575B" w:rsidRDefault="00D512E5">
      <w:pPr>
        <w:pStyle w:val="ListParagraph"/>
        <w:numPr>
          <w:ilvl w:val="0"/>
          <w:numId w:val="68"/>
        </w:numPr>
        <w:tabs>
          <w:tab w:val="left" w:pos="1022"/>
        </w:tabs>
        <w:spacing w:before="1"/>
        <w:ind w:left="1022" w:hanging="291"/>
        <w:rPr>
          <w:rFonts w:ascii="Arial MT"/>
          <w:sz w:val="20"/>
        </w:rPr>
      </w:pPr>
      <w:r>
        <w:rPr>
          <w:w w:val="60"/>
          <w:sz w:val="20"/>
        </w:rPr>
        <w:t>Assess</w:t>
      </w:r>
      <w:r>
        <w:rPr>
          <w:spacing w:val="-19"/>
          <w:sz w:val="20"/>
        </w:rPr>
        <w:t xml:space="preserve"> </w:t>
      </w:r>
      <w:r>
        <w:rPr>
          <w:w w:val="60"/>
          <w:sz w:val="20"/>
        </w:rPr>
        <w:t>the</w:t>
      </w:r>
      <w:r>
        <w:rPr>
          <w:spacing w:val="-19"/>
          <w:sz w:val="20"/>
        </w:rPr>
        <w:t xml:space="preserve"> </w:t>
      </w:r>
      <w:r>
        <w:rPr>
          <w:w w:val="60"/>
          <w:sz w:val="20"/>
        </w:rPr>
        <w:t>role</w:t>
      </w:r>
      <w:r>
        <w:rPr>
          <w:spacing w:val="-19"/>
          <w:sz w:val="20"/>
        </w:rPr>
        <w:t xml:space="preserve"> </w:t>
      </w:r>
      <w:r>
        <w:rPr>
          <w:w w:val="60"/>
          <w:sz w:val="20"/>
        </w:rPr>
        <w:t>of</w:t>
      </w:r>
      <w:r>
        <w:rPr>
          <w:spacing w:val="-19"/>
          <w:sz w:val="20"/>
        </w:rPr>
        <w:t xml:space="preserve"> </w:t>
      </w:r>
      <w:r>
        <w:rPr>
          <w:w w:val="60"/>
          <w:sz w:val="20"/>
        </w:rPr>
        <w:t>agriculture</w:t>
      </w:r>
      <w:r>
        <w:rPr>
          <w:spacing w:val="-19"/>
          <w:sz w:val="20"/>
        </w:rPr>
        <w:t xml:space="preserve"> </w:t>
      </w:r>
      <w:r>
        <w:rPr>
          <w:w w:val="60"/>
          <w:sz w:val="20"/>
        </w:rPr>
        <w:t>to</w:t>
      </w:r>
      <w:r>
        <w:rPr>
          <w:spacing w:val="-19"/>
          <w:sz w:val="20"/>
        </w:rPr>
        <w:t xml:space="preserve"> </w:t>
      </w:r>
      <w:r>
        <w:rPr>
          <w:w w:val="60"/>
          <w:sz w:val="20"/>
        </w:rPr>
        <w:t>the</w:t>
      </w:r>
      <w:r>
        <w:rPr>
          <w:spacing w:val="-19"/>
          <w:sz w:val="20"/>
        </w:rPr>
        <w:t xml:space="preserve"> </w:t>
      </w:r>
      <w:r>
        <w:rPr>
          <w:w w:val="60"/>
          <w:sz w:val="20"/>
        </w:rPr>
        <w:t>economic</w:t>
      </w:r>
      <w:r>
        <w:rPr>
          <w:spacing w:val="-19"/>
          <w:sz w:val="20"/>
        </w:rPr>
        <w:t xml:space="preserve"> </w:t>
      </w:r>
      <w:r>
        <w:rPr>
          <w:w w:val="60"/>
          <w:sz w:val="20"/>
        </w:rPr>
        <w:t>development</w:t>
      </w:r>
      <w:r>
        <w:rPr>
          <w:spacing w:val="-16"/>
          <w:sz w:val="20"/>
        </w:rPr>
        <w:t xml:space="preserve"> </w:t>
      </w:r>
      <w:r>
        <w:rPr>
          <w:w w:val="60"/>
          <w:sz w:val="20"/>
        </w:rPr>
        <w:t>of</w:t>
      </w:r>
      <w:r>
        <w:rPr>
          <w:spacing w:val="-19"/>
          <w:sz w:val="20"/>
        </w:rPr>
        <w:t xml:space="preserve"> </w:t>
      </w:r>
      <w:r>
        <w:rPr>
          <w:spacing w:val="-2"/>
          <w:w w:val="60"/>
          <w:sz w:val="20"/>
        </w:rPr>
        <w:t>Uganda</w:t>
      </w:r>
    </w:p>
    <w:p w:rsidR="00E5575B" w:rsidRDefault="00D512E5">
      <w:pPr>
        <w:pStyle w:val="ListParagraph"/>
        <w:numPr>
          <w:ilvl w:val="0"/>
          <w:numId w:val="68"/>
        </w:numPr>
        <w:tabs>
          <w:tab w:val="left" w:pos="1022"/>
        </w:tabs>
        <w:spacing w:line="229" w:lineRule="exact"/>
        <w:ind w:left="1022" w:hanging="291"/>
        <w:rPr>
          <w:rFonts w:ascii="Arial MT"/>
          <w:sz w:val="20"/>
        </w:rPr>
      </w:pPr>
      <w:r>
        <w:rPr>
          <w:w w:val="60"/>
          <w:sz w:val="20"/>
        </w:rPr>
        <w:t>"Shortage</w:t>
      </w:r>
      <w:r>
        <w:rPr>
          <w:spacing w:val="-4"/>
          <w:w w:val="60"/>
          <w:sz w:val="20"/>
        </w:rPr>
        <w:t xml:space="preserve"> </w:t>
      </w:r>
      <w:r>
        <w:rPr>
          <w:w w:val="60"/>
          <w:sz w:val="20"/>
        </w:rPr>
        <w:t>of</w:t>
      </w:r>
      <w:r>
        <w:rPr>
          <w:spacing w:val="-5"/>
          <w:w w:val="60"/>
          <w:sz w:val="20"/>
        </w:rPr>
        <w:t xml:space="preserve"> </w:t>
      </w:r>
      <w:r>
        <w:rPr>
          <w:w w:val="60"/>
          <w:sz w:val="20"/>
        </w:rPr>
        <w:t>water</w:t>
      </w:r>
      <w:r>
        <w:rPr>
          <w:spacing w:val="-5"/>
          <w:w w:val="60"/>
          <w:sz w:val="20"/>
        </w:rPr>
        <w:t xml:space="preserve"> </w:t>
      </w:r>
      <w:r>
        <w:rPr>
          <w:w w:val="60"/>
          <w:sz w:val="20"/>
        </w:rPr>
        <w:t>is</w:t>
      </w:r>
      <w:r>
        <w:rPr>
          <w:spacing w:val="-3"/>
          <w:w w:val="60"/>
          <w:sz w:val="20"/>
        </w:rPr>
        <w:t xml:space="preserve"> </w:t>
      </w:r>
      <w:r>
        <w:rPr>
          <w:w w:val="60"/>
          <w:sz w:val="20"/>
        </w:rPr>
        <w:t>a</w:t>
      </w:r>
      <w:r>
        <w:rPr>
          <w:spacing w:val="-6"/>
          <w:w w:val="60"/>
          <w:sz w:val="20"/>
        </w:rPr>
        <w:t xml:space="preserve"> </w:t>
      </w:r>
      <w:r>
        <w:rPr>
          <w:w w:val="60"/>
          <w:sz w:val="20"/>
        </w:rPr>
        <w:t>major</w:t>
      </w:r>
      <w:r>
        <w:rPr>
          <w:spacing w:val="-5"/>
          <w:w w:val="60"/>
          <w:sz w:val="20"/>
        </w:rPr>
        <w:t xml:space="preserve"> </w:t>
      </w:r>
      <w:r>
        <w:rPr>
          <w:w w:val="60"/>
          <w:sz w:val="20"/>
        </w:rPr>
        <w:t>challenge</w:t>
      </w:r>
      <w:r>
        <w:rPr>
          <w:spacing w:val="-6"/>
          <w:w w:val="60"/>
          <w:sz w:val="20"/>
        </w:rPr>
        <w:t xml:space="preserve"> </w:t>
      </w:r>
      <w:r>
        <w:rPr>
          <w:w w:val="60"/>
          <w:sz w:val="20"/>
        </w:rPr>
        <w:t>to</w:t>
      </w:r>
      <w:r>
        <w:rPr>
          <w:spacing w:val="-6"/>
          <w:w w:val="60"/>
          <w:sz w:val="20"/>
        </w:rPr>
        <w:t xml:space="preserve"> </w:t>
      </w:r>
      <w:r>
        <w:rPr>
          <w:w w:val="60"/>
          <w:sz w:val="20"/>
        </w:rPr>
        <w:t>the</w:t>
      </w:r>
      <w:r>
        <w:rPr>
          <w:spacing w:val="-3"/>
          <w:w w:val="60"/>
          <w:sz w:val="20"/>
        </w:rPr>
        <w:t xml:space="preserve"> </w:t>
      </w:r>
      <w:r>
        <w:rPr>
          <w:w w:val="60"/>
          <w:sz w:val="20"/>
        </w:rPr>
        <w:t>pastoralists"</w:t>
      </w:r>
      <w:r>
        <w:rPr>
          <w:spacing w:val="-4"/>
          <w:w w:val="60"/>
          <w:sz w:val="20"/>
        </w:rPr>
        <w:t xml:space="preserve"> </w:t>
      </w:r>
      <w:r>
        <w:rPr>
          <w:spacing w:val="-2"/>
          <w:w w:val="60"/>
          <w:sz w:val="20"/>
        </w:rPr>
        <w:t>Discuss.</w:t>
      </w:r>
    </w:p>
    <w:p w:rsidR="00E5575B" w:rsidRDefault="00D512E5">
      <w:pPr>
        <w:pStyle w:val="ListParagraph"/>
        <w:numPr>
          <w:ilvl w:val="0"/>
          <w:numId w:val="68"/>
        </w:numPr>
        <w:tabs>
          <w:tab w:val="left" w:pos="1022"/>
        </w:tabs>
        <w:spacing w:line="229" w:lineRule="exact"/>
        <w:ind w:left="1022" w:hanging="291"/>
        <w:rPr>
          <w:rFonts w:ascii="Arial MT"/>
          <w:sz w:val="20"/>
        </w:rPr>
      </w:pPr>
      <w:r>
        <w:rPr>
          <w:w w:val="60"/>
          <w:sz w:val="20"/>
        </w:rPr>
        <w:t>Account</w:t>
      </w:r>
      <w:r>
        <w:rPr>
          <w:spacing w:val="-20"/>
          <w:sz w:val="20"/>
        </w:rPr>
        <w:t xml:space="preserve"> </w:t>
      </w:r>
      <w:r>
        <w:rPr>
          <w:w w:val="60"/>
          <w:sz w:val="20"/>
        </w:rPr>
        <w:t>for</w:t>
      </w:r>
      <w:r>
        <w:rPr>
          <w:spacing w:val="-19"/>
          <w:sz w:val="20"/>
        </w:rPr>
        <w:t xml:space="preserve"> </w:t>
      </w:r>
      <w:r>
        <w:rPr>
          <w:w w:val="60"/>
          <w:sz w:val="20"/>
        </w:rPr>
        <w:t>persistence</w:t>
      </w:r>
      <w:r>
        <w:rPr>
          <w:spacing w:val="-19"/>
          <w:sz w:val="20"/>
        </w:rPr>
        <w:t xml:space="preserve"> </w:t>
      </w:r>
      <w:r>
        <w:rPr>
          <w:w w:val="60"/>
          <w:sz w:val="20"/>
        </w:rPr>
        <w:t>of</w:t>
      </w:r>
      <w:r>
        <w:rPr>
          <w:spacing w:val="-19"/>
          <w:sz w:val="20"/>
        </w:rPr>
        <w:t xml:space="preserve"> </w:t>
      </w:r>
      <w:r>
        <w:rPr>
          <w:w w:val="60"/>
          <w:sz w:val="20"/>
        </w:rPr>
        <w:t>nomadic</w:t>
      </w:r>
      <w:r>
        <w:rPr>
          <w:spacing w:val="-19"/>
          <w:sz w:val="20"/>
        </w:rPr>
        <w:t xml:space="preserve"> </w:t>
      </w:r>
      <w:r>
        <w:rPr>
          <w:w w:val="60"/>
          <w:sz w:val="20"/>
        </w:rPr>
        <w:t>pastoralism</w:t>
      </w:r>
      <w:r>
        <w:rPr>
          <w:spacing w:val="-21"/>
          <w:sz w:val="20"/>
        </w:rPr>
        <w:t xml:space="preserve"> </w:t>
      </w:r>
      <w:r>
        <w:rPr>
          <w:w w:val="60"/>
          <w:sz w:val="20"/>
        </w:rPr>
        <w:t>in</w:t>
      </w:r>
      <w:r>
        <w:rPr>
          <w:spacing w:val="-19"/>
          <w:sz w:val="20"/>
        </w:rPr>
        <w:t xml:space="preserve"> </w:t>
      </w:r>
      <w:r>
        <w:rPr>
          <w:spacing w:val="-2"/>
          <w:w w:val="60"/>
          <w:sz w:val="20"/>
        </w:rPr>
        <w:t>Uganda</w:t>
      </w:r>
    </w:p>
    <w:p w:rsidR="00E5575B" w:rsidRDefault="00D512E5">
      <w:pPr>
        <w:pStyle w:val="ListParagraph"/>
        <w:numPr>
          <w:ilvl w:val="0"/>
          <w:numId w:val="68"/>
        </w:numPr>
        <w:tabs>
          <w:tab w:val="left" w:pos="1022"/>
        </w:tabs>
        <w:spacing w:before="1"/>
        <w:ind w:left="1022" w:hanging="291"/>
        <w:rPr>
          <w:rFonts w:ascii="Arial MT"/>
          <w:sz w:val="20"/>
        </w:rPr>
      </w:pPr>
      <w:r>
        <w:rPr>
          <w:w w:val="60"/>
          <w:sz w:val="20"/>
        </w:rPr>
        <w:t>a)</w:t>
      </w:r>
      <w:r>
        <w:rPr>
          <w:spacing w:val="-5"/>
          <w:w w:val="60"/>
          <w:sz w:val="20"/>
        </w:rPr>
        <w:t xml:space="preserve"> </w:t>
      </w:r>
      <w:r>
        <w:rPr>
          <w:w w:val="60"/>
          <w:sz w:val="20"/>
        </w:rPr>
        <w:t>Account</w:t>
      </w:r>
      <w:r>
        <w:rPr>
          <w:spacing w:val="-5"/>
          <w:w w:val="60"/>
          <w:sz w:val="20"/>
        </w:rPr>
        <w:t xml:space="preserve"> </w:t>
      </w:r>
      <w:r>
        <w:rPr>
          <w:w w:val="60"/>
          <w:sz w:val="20"/>
        </w:rPr>
        <w:t>for</w:t>
      </w:r>
      <w:r>
        <w:rPr>
          <w:spacing w:val="-5"/>
          <w:w w:val="60"/>
          <w:sz w:val="20"/>
        </w:rPr>
        <w:t xml:space="preserve"> </w:t>
      </w:r>
      <w:r>
        <w:rPr>
          <w:w w:val="60"/>
          <w:sz w:val="20"/>
        </w:rPr>
        <w:t>the</w:t>
      </w:r>
      <w:r>
        <w:rPr>
          <w:spacing w:val="-3"/>
          <w:w w:val="60"/>
          <w:sz w:val="20"/>
        </w:rPr>
        <w:t xml:space="preserve"> </w:t>
      </w:r>
      <w:r>
        <w:rPr>
          <w:w w:val="60"/>
          <w:sz w:val="20"/>
        </w:rPr>
        <w:t>decline</w:t>
      </w:r>
      <w:r>
        <w:rPr>
          <w:spacing w:val="-7"/>
          <w:w w:val="60"/>
          <w:sz w:val="20"/>
        </w:rPr>
        <w:t xml:space="preserve"> </w:t>
      </w:r>
      <w:r>
        <w:rPr>
          <w:w w:val="60"/>
          <w:sz w:val="20"/>
        </w:rPr>
        <w:t>in</w:t>
      </w:r>
      <w:r>
        <w:rPr>
          <w:spacing w:val="-2"/>
          <w:w w:val="60"/>
          <w:sz w:val="20"/>
        </w:rPr>
        <w:t xml:space="preserve"> </w:t>
      </w:r>
      <w:r>
        <w:rPr>
          <w:w w:val="60"/>
          <w:sz w:val="20"/>
        </w:rPr>
        <w:t>cotton</w:t>
      </w:r>
      <w:r>
        <w:rPr>
          <w:spacing w:val="-6"/>
          <w:w w:val="60"/>
          <w:sz w:val="20"/>
        </w:rPr>
        <w:t xml:space="preserve"> </w:t>
      </w:r>
      <w:r>
        <w:rPr>
          <w:w w:val="60"/>
          <w:sz w:val="20"/>
        </w:rPr>
        <w:t>production</w:t>
      </w:r>
      <w:r>
        <w:rPr>
          <w:spacing w:val="-3"/>
          <w:w w:val="60"/>
          <w:sz w:val="20"/>
        </w:rPr>
        <w:t xml:space="preserve"> </w:t>
      </w:r>
      <w:r>
        <w:rPr>
          <w:w w:val="60"/>
          <w:sz w:val="20"/>
        </w:rPr>
        <w:t>in</w:t>
      </w:r>
      <w:r>
        <w:rPr>
          <w:spacing w:val="-6"/>
          <w:w w:val="60"/>
          <w:sz w:val="20"/>
        </w:rPr>
        <w:t xml:space="preserve"> </w:t>
      </w:r>
      <w:r>
        <w:rPr>
          <w:spacing w:val="-2"/>
          <w:w w:val="60"/>
          <w:sz w:val="20"/>
        </w:rPr>
        <w:t>Uganda</w:t>
      </w:r>
    </w:p>
    <w:p w:rsidR="00E5575B" w:rsidRDefault="00D512E5">
      <w:pPr>
        <w:pStyle w:val="BodyText"/>
        <w:spacing w:before="3"/>
        <w:ind w:left="923"/>
      </w:pPr>
      <w:r>
        <w:rPr>
          <w:w w:val="65"/>
        </w:rPr>
        <w:t>b)</w:t>
      </w:r>
      <w:r>
        <w:rPr>
          <w:spacing w:val="-9"/>
        </w:rPr>
        <w:t xml:space="preserve"> </w:t>
      </w:r>
      <w:r>
        <w:rPr>
          <w:w w:val="65"/>
        </w:rPr>
        <w:t>Discuss</w:t>
      </w:r>
      <w:r>
        <w:rPr>
          <w:spacing w:val="-9"/>
        </w:rPr>
        <w:t xml:space="preserve"> </w:t>
      </w:r>
      <w:r>
        <w:rPr>
          <w:w w:val="65"/>
        </w:rPr>
        <w:t>the</w:t>
      </w:r>
      <w:r>
        <w:rPr>
          <w:spacing w:val="-9"/>
        </w:rPr>
        <w:t xml:space="preserve"> </w:t>
      </w:r>
      <w:r>
        <w:rPr>
          <w:w w:val="65"/>
        </w:rPr>
        <w:t>measures</w:t>
      </w:r>
      <w:r>
        <w:rPr>
          <w:spacing w:val="-9"/>
        </w:rPr>
        <w:t xml:space="preserve"> </w:t>
      </w:r>
      <w:r>
        <w:rPr>
          <w:w w:val="65"/>
        </w:rPr>
        <w:t>being</w:t>
      </w:r>
      <w:r>
        <w:rPr>
          <w:spacing w:val="-9"/>
        </w:rPr>
        <w:t xml:space="preserve"> </w:t>
      </w:r>
      <w:r>
        <w:rPr>
          <w:w w:val="65"/>
        </w:rPr>
        <w:t>taken</w:t>
      </w:r>
      <w:r>
        <w:rPr>
          <w:spacing w:val="-6"/>
        </w:rPr>
        <w:t xml:space="preserve"> </w:t>
      </w:r>
      <w:r>
        <w:rPr>
          <w:w w:val="65"/>
        </w:rPr>
        <w:t>to</w:t>
      </w:r>
      <w:r>
        <w:rPr>
          <w:spacing w:val="-9"/>
        </w:rPr>
        <w:t xml:space="preserve"> </w:t>
      </w:r>
      <w:r>
        <w:rPr>
          <w:w w:val="65"/>
        </w:rPr>
        <w:t>promote</w:t>
      </w:r>
      <w:r>
        <w:rPr>
          <w:spacing w:val="-6"/>
        </w:rPr>
        <w:t xml:space="preserve"> </w:t>
      </w:r>
      <w:r>
        <w:rPr>
          <w:w w:val="65"/>
        </w:rPr>
        <w:t>cotton</w:t>
      </w:r>
      <w:r>
        <w:rPr>
          <w:spacing w:val="-9"/>
        </w:rPr>
        <w:t xml:space="preserve"> </w:t>
      </w:r>
      <w:r>
        <w:rPr>
          <w:w w:val="65"/>
        </w:rPr>
        <w:t>growing</w:t>
      </w:r>
      <w:r>
        <w:rPr>
          <w:spacing w:val="-9"/>
        </w:rPr>
        <w:t xml:space="preserve"> </w:t>
      </w:r>
      <w:r>
        <w:rPr>
          <w:w w:val="65"/>
        </w:rPr>
        <w:t>in</w:t>
      </w:r>
      <w:r>
        <w:rPr>
          <w:spacing w:val="-6"/>
        </w:rPr>
        <w:t xml:space="preserve"> </w:t>
      </w:r>
      <w:r>
        <w:rPr>
          <w:spacing w:val="-2"/>
          <w:w w:val="65"/>
        </w:rPr>
        <w:t>Uganda</w:t>
      </w:r>
    </w:p>
    <w:p w:rsidR="00E5575B" w:rsidRDefault="00D512E5">
      <w:pPr>
        <w:pStyle w:val="ListParagraph"/>
        <w:numPr>
          <w:ilvl w:val="0"/>
          <w:numId w:val="68"/>
        </w:numPr>
        <w:tabs>
          <w:tab w:val="left" w:pos="1115"/>
        </w:tabs>
        <w:spacing w:before="3"/>
        <w:ind w:left="1115" w:hanging="384"/>
        <w:rPr>
          <w:sz w:val="20"/>
        </w:rPr>
      </w:pPr>
      <w:r>
        <w:rPr>
          <w:w w:val="65"/>
          <w:sz w:val="20"/>
        </w:rPr>
        <w:t>To</w:t>
      </w:r>
      <w:r>
        <w:rPr>
          <w:spacing w:val="-10"/>
          <w:sz w:val="20"/>
        </w:rPr>
        <w:t xml:space="preserve"> </w:t>
      </w:r>
      <w:r>
        <w:rPr>
          <w:w w:val="65"/>
          <w:sz w:val="20"/>
        </w:rPr>
        <w:t>what</w:t>
      </w:r>
      <w:r>
        <w:rPr>
          <w:spacing w:val="-8"/>
          <w:sz w:val="20"/>
        </w:rPr>
        <w:t xml:space="preserve"> </w:t>
      </w:r>
      <w:r>
        <w:rPr>
          <w:w w:val="65"/>
          <w:sz w:val="20"/>
        </w:rPr>
        <w:t>extent</w:t>
      </w:r>
      <w:r>
        <w:rPr>
          <w:spacing w:val="-8"/>
          <w:sz w:val="20"/>
        </w:rPr>
        <w:t xml:space="preserve"> </w:t>
      </w:r>
      <w:r>
        <w:rPr>
          <w:w w:val="65"/>
          <w:sz w:val="20"/>
        </w:rPr>
        <w:t>are</w:t>
      </w:r>
      <w:r>
        <w:rPr>
          <w:spacing w:val="-10"/>
          <w:sz w:val="20"/>
        </w:rPr>
        <w:t xml:space="preserve"> </w:t>
      </w:r>
      <w:r>
        <w:rPr>
          <w:w w:val="65"/>
          <w:sz w:val="20"/>
        </w:rPr>
        <w:t>the</w:t>
      </w:r>
      <w:r>
        <w:rPr>
          <w:spacing w:val="-9"/>
          <w:sz w:val="20"/>
        </w:rPr>
        <w:t xml:space="preserve"> </w:t>
      </w:r>
      <w:r>
        <w:rPr>
          <w:w w:val="65"/>
          <w:sz w:val="20"/>
        </w:rPr>
        <w:t>problems</w:t>
      </w:r>
      <w:r>
        <w:rPr>
          <w:spacing w:val="-10"/>
          <w:sz w:val="20"/>
        </w:rPr>
        <w:t xml:space="preserve"> </w:t>
      </w:r>
      <w:r>
        <w:rPr>
          <w:w w:val="65"/>
          <w:sz w:val="20"/>
        </w:rPr>
        <w:t>of</w:t>
      </w:r>
      <w:r>
        <w:rPr>
          <w:spacing w:val="-8"/>
          <w:sz w:val="20"/>
        </w:rPr>
        <w:t xml:space="preserve"> </w:t>
      </w:r>
      <w:r>
        <w:rPr>
          <w:w w:val="65"/>
          <w:sz w:val="20"/>
        </w:rPr>
        <w:t>pastoralists</w:t>
      </w:r>
      <w:r>
        <w:rPr>
          <w:spacing w:val="-9"/>
          <w:sz w:val="20"/>
        </w:rPr>
        <w:t xml:space="preserve"> </w:t>
      </w:r>
      <w:r>
        <w:rPr>
          <w:w w:val="65"/>
          <w:sz w:val="20"/>
        </w:rPr>
        <w:t>of</w:t>
      </w:r>
      <w:r>
        <w:rPr>
          <w:spacing w:val="-9"/>
          <w:sz w:val="20"/>
        </w:rPr>
        <w:t xml:space="preserve"> </w:t>
      </w:r>
      <w:r>
        <w:rPr>
          <w:w w:val="65"/>
          <w:sz w:val="20"/>
        </w:rPr>
        <w:t>their</w:t>
      </w:r>
      <w:r>
        <w:rPr>
          <w:spacing w:val="-8"/>
          <w:sz w:val="20"/>
        </w:rPr>
        <w:t xml:space="preserve"> </w:t>
      </w:r>
      <w:r>
        <w:rPr>
          <w:w w:val="65"/>
          <w:sz w:val="20"/>
        </w:rPr>
        <w:t>own</w:t>
      </w:r>
      <w:r>
        <w:rPr>
          <w:spacing w:val="-9"/>
          <w:sz w:val="20"/>
        </w:rPr>
        <w:t xml:space="preserve"> </w:t>
      </w:r>
      <w:r>
        <w:rPr>
          <w:w w:val="65"/>
          <w:sz w:val="20"/>
        </w:rPr>
        <w:t>making</w:t>
      </w:r>
      <w:r>
        <w:rPr>
          <w:spacing w:val="2"/>
          <w:sz w:val="20"/>
        </w:rPr>
        <w:t xml:space="preserve"> </w:t>
      </w:r>
      <w:r>
        <w:rPr>
          <w:w w:val="65"/>
          <w:sz w:val="20"/>
        </w:rPr>
        <w:t>in</w:t>
      </w:r>
      <w:r>
        <w:rPr>
          <w:spacing w:val="-9"/>
          <w:sz w:val="20"/>
        </w:rPr>
        <w:t xml:space="preserve"> </w:t>
      </w:r>
      <w:r>
        <w:rPr>
          <w:spacing w:val="-2"/>
          <w:w w:val="65"/>
          <w:sz w:val="20"/>
        </w:rPr>
        <w:t>Uganda?</w:t>
      </w:r>
    </w:p>
    <w:p w:rsidR="00E5575B" w:rsidRDefault="00D512E5">
      <w:pPr>
        <w:pStyle w:val="ListParagraph"/>
        <w:numPr>
          <w:ilvl w:val="0"/>
          <w:numId w:val="68"/>
        </w:numPr>
        <w:tabs>
          <w:tab w:val="left" w:pos="954"/>
        </w:tabs>
        <w:spacing w:before="4"/>
        <w:ind w:left="954" w:hanging="223"/>
        <w:rPr>
          <w:sz w:val="20"/>
        </w:rPr>
      </w:pPr>
      <w:r>
        <w:rPr>
          <w:w w:val="80"/>
          <w:sz w:val="20"/>
        </w:rPr>
        <w:t>Giving</w:t>
      </w:r>
      <w:r>
        <w:rPr>
          <w:spacing w:val="39"/>
          <w:sz w:val="20"/>
        </w:rPr>
        <w:t xml:space="preserve"> </w:t>
      </w:r>
      <w:r>
        <w:rPr>
          <w:w w:val="80"/>
          <w:sz w:val="20"/>
        </w:rPr>
        <w:t>specific</w:t>
      </w:r>
      <w:r>
        <w:rPr>
          <w:spacing w:val="40"/>
          <w:sz w:val="20"/>
        </w:rPr>
        <w:t xml:space="preserve"> </w:t>
      </w:r>
      <w:r>
        <w:rPr>
          <w:w w:val="80"/>
          <w:sz w:val="20"/>
        </w:rPr>
        <w:t>examples,</w:t>
      </w:r>
      <w:r>
        <w:rPr>
          <w:spacing w:val="36"/>
          <w:sz w:val="20"/>
        </w:rPr>
        <w:t xml:space="preserve"> </w:t>
      </w:r>
      <w:r>
        <w:rPr>
          <w:w w:val="80"/>
          <w:sz w:val="20"/>
        </w:rPr>
        <w:t>discuss</w:t>
      </w:r>
      <w:r>
        <w:rPr>
          <w:spacing w:val="40"/>
          <w:sz w:val="20"/>
        </w:rPr>
        <w:t xml:space="preserve"> </w:t>
      </w:r>
      <w:r>
        <w:rPr>
          <w:w w:val="80"/>
          <w:sz w:val="20"/>
        </w:rPr>
        <w:t>the</w:t>
      </w:r>
      <w:r>
        <w:rPr>
          <w:spacing w:val="39"/>
          <w:sz w:val="20"/>
        </w:rPr>
        <w:t xml:space="preserve"> </w:t>
      </w:r>
      <w:r>
        <w:rPr>
          <w:w w:val="80"/>
          <w:sz w:val="20"/>
        </w:rPr>
        <w:t>causes</w:t>
      </w:r>
      <w:r>
        <w:rPr>
          <w:spacing w:val="40"/>
          <w:sz w:val="20"/>
        </w:rPr>
        <w:t xml:space="preserve"> </w:t>
      </w:r>
      <w:r>
        <w:rPr>
          <w:w w:val="80"/>
          <w:sz w:val="20"/>
        </w:rPr>
        <w:t>of</w:t>
      </w:r>
      <w:r>
        <w:rPr>
          <w:spacing w:val="54"/>
          <w:sz w:val="20"/>
        </w:rPr>
        <w:t xml:space="preserve"> </w:t>
      </w:r>
      <w:r>
        <w:rPr>
          <w:w w:val="80"/>
          <w:sz w:val="20"/>
        </w:rPr>
        <w:t>famine</w:t>
      </w:r>
      <w:r>
        <w:rPr>
          <w:spacing w:val="2"/>
          <w:sz w:val="20"/>
        </w:rPr>
        <w:t xml:space="preserve"> </w:t>
      </w:r>
      <w:r>
        <w:rPr>
          <w:w w:val="80"/>
          <w:sz w:val="20"/>
        </w:rPr>
        <w:t>in</w:t>
      </w:r>
      <w:r>
        <w:rPr>
          <w:spacing w:val="2"/>
          <w:sz w:val="20"/>
        </w:rPr>
        <w:t xml:space="preserve"> </w:t>
      </w:r>
      <w:r>
        <w:rPr>
          <w:w w:val="80"/>
          <w:sz w:val="20"/>
        </w:rPr>
        <w:t>some</w:t>
      </w:r>
      <w:r>
        <w:rPr>
          <w:spacing w:val="-1"/>
          <w:sz w:val="20"/>
        </w:rPr>
        <w:t xml:space="preserve"> </w:t>
      </w:r>
      <w:r>
        <w:rPr>
          <w:w w:val="80"/>
          <w:sz w:val="20"/>
        </w:rPr>
        <w:t>parts</w:t>
      </w:r>
      <w:r>
        <w:rPr>
          <w:spacing w:val="-2"/>
          <w:sz w:val="20"/>
        </w:rPr>
        <w:t xml:space="preserve"> </w:t>
      </w:r>
      <w:r>
        <w:rPr>
          <w:w w:val="80"/>
          <w:sz w:val="20"/>
        </w:rPr>
        <w:t>of</w:t>
      </w:r>
      <w:r>
        <w:rPr>
          <w:spacing w:val="2"/>
          <w:sz w:val="20"/>
        </w:rPr>
        <w:t xml:space="preserve"> </w:t>
      </w:r>
      <w:r>
        <w:rPr>
          <w:spacing w:val="-2"/>
          <w:w w:val="80"/>
          <w:sz w:val="20"/>
        </w:rPr>
        <w:t>Uganda.</w:t>
      </w:r>
    </w:p>
    <w:p w:rsidR="00E5575B" w:rsidRDefault="00D512E5">
      <w:pPr>
        <w:pStyle w:val="ListParagraph"/>
        <w:numPr>
          <w:ilvl w:val="0"/>
          <w:numId w:val="68"/>
        </w:numPr>
        <w:tabs>
          <w:tab w:val="left" w:pos="973"/>
        </w:tabs>
        <w:spacing w:before="4"/>
        <w:ind w:left="731" w:right="648" w:firstLine="0"/>
        <w:rPr>
          <w:sz w:val="20"/>
        </w:rPr>
      </w:pPr>
      <w:r>
        <w:rPr>
          <w:w w:val="85"/>
          <w:sz w:val="20"/>
        </w:rPr>
        <w:t>“Just as little rainfall is not the single and direct cause</w:t>
      </w:r>
      <w:r>
        <w:rPr>
          <w:sz w:val="20"/>
        </w:rPr>
        <w:t xml:space="preserve"> </w:t>
      </w:r>
      <w:r>
        <w:rPr>
          <w:w w:val="85"/>
          <w:sz w:val="20"/>
        </w:rPr>
        <w:t>of</w:t>
      </w:r>
      <w:r>
        <w:rPr>
          <w:sz w:val="20"/>
        </w:rPr>
        <w:t xml:space="preserve"> </w:t>
      </w:r>
      <w:r>
        <w:rPr>
          <w:w w:val="85"/>
          <w:sz w:val="20"/>
        </w:rPr>
        <w:t>drought,</w:t>
      </w:r>
      <w:r>
        <w:rPr>
          <w:sz w:val="20"/>
        </w:rPr>
        <w:t xml:space="preserve"> </w:t>
      </w:r>
      <w:r>
        <w:rPr>
          <w:w w:val="85"/>
          <w:sz w:val="20"/>
        </w:rPr>
        <w:t>drought</w:t>
      </w:r>
      <w:r>
        <w:rPr>
          <w:sz w:val="20"/>
        </w:rPr>
        <w:t xml:space="preserve"> </w:t>
      </w:r>
      <w:r>
        <w:rPr>
          <w:w w:val="85"/>
          <w:sz w:val="20"/>
        </w:rPr>
        <w:t>is</w:t>
      </w:r>
      <w:r>
        <w:rPr>
          <w:sz w:val="20"/>
        </w:rPr>
        <w:t xml:space="preserve"> </w:t>
      </w:r>
      <w:r>
        <w:rPr>
          <w:w w:val="85"/>
          <w:sz w:val="20"/>
        </w:rPr>
        <w:t>not</w:t>
      </w:r>
      <w:r>
        <w:rPr>
          <w:sz w:val="20"/>
        </w:rPr>
        <w:t xml:space="preserve"> </w:t>
      </w:r>
      <w:r>
        <w:rPr>
          <w:w w:val="85"/>
          <w:sz w:val="20"/>
        </w:rPr>
        <w:t>the</w:t>
      </w:r>
      <w:r>
        <w:rPr>
          <w:sz w:val="20"/>
        </w:rPr>
        <w:t xml:space="preserve"> </w:t>
      </w:r>
      <w:r>
        <w:rPr>
          <w:w w:val="85"/>
          <w:sz w:val="20"/>
        </w:rPr>
        <w:t>single</w:t>
      </w:r>
      <w:r>
        <w:rPr>
          <w:sz w:val="20"/>
        </w:rPr>
        <w:t xml:space="preserve"> </w:t>
      </w:r>
      <w:r>
        <w:rPr>
          <w:w w:val="85"/>
          <w:sz w:val="20"/>
        </w:rPr>
        <w:t>and</w:t>
      </w:r>
      <w:r>
        <w:rPr>
          <w:spacing w:val="13"/>
          <w:w w:val="85"/>
          <w:sz w:val="20"/>
        </w:rPr>
        <w:t xml:space="preserve"> direct</w:t>
      </w:r>
      <w:r>
        <w:rPr>
          <w:spacing w:val="27"/>
          <w:sz w:val="20"/>
        </w:rPr>
        <w:t xml:space="preserve"> </w:t>
      </w:r>
      <w:r>
        <w:rPr>
          <w:spacing w:val="12"/>
          <w:w w:val="85"/>
          <w:sz w:val="20"/>
        </w:rPr>
        <w:t>cause</w:t>
      </w:r>
      <w:r>
        <w:rPr>
          <w:spacing w:val="27"/>
          <w:sz w:val="20"/>
        </w:rPr>
        <w:t xml:space="preserve"> </w:t>
      </w:r>
      <w:r>
        <w:rPr>
          <w:w w:val="85"/>
          <w:sz w:val="20"/>
        </w:rPr>
        <w:t>of</w:t>
      </w:r>
      <w:r>
        <w:rPr>
          <w:spacing w:val="27"/>
          <w:sz w:val="20"/>
        </w:rPr>
        <w:t xml:space="preserve"> </w:t>
      </w:r>
      <w:r>
        <w:rPr>
          <w:spacing w:val="13"/>
          <w:w w:val="85"/>
          <w:sz w:val="20"/>
        </w:rPr>
        <w:t>famine"</w:t>
      </w:r>
      <w:r>
        <w:rPr>
          <w:spacing w:val="25"/>
          <w:sz w:val="20"/>
        </w:rPr>
        <w:t xml:space="preserve"> </w:t>
      </w:r>
      <w:proofErr w:type="gramStart"/>
      <w:r>
        <w:rPr>
          <w:w w:val="85"/>
          <w:sz w:val="20"/>
        </w:rPr>
        <w:t>(</w:t>
      </w:r>
      <w:r>
        <w:rPr>
          <w:spacing w:val="-29"/>
          <w:w w:val="85"/>
          <w:sz w:val="20"/>
        </w:rPr>
        <w:t xml:space="preserve"> </w:t>
      </w:r>
      <w:r>
        <w:rPr>
          <w:w w:val="85"/>
          <w:sz w:val="20"/>
        </w:rPr>
        <w:t>A</w:t>
      </w:r>
      <w:proofErr w:type="gramEnd"/>
      <w:r>
        <w:rPr>
          <w:w w:val="85"/>
          <w:sz w:val="20"/>
        </w:rPr>
        <w:t>.</w:t>
      </w:r>
      <w:r>
        <w:rPr>
          <w:spacing w:val="28"/>
          <w:sz w:val="20"/>
        </w:rPr>
        <w:t xml:space="preserve"> </w:t>
      </w:r>
      <w:r>
        <w:rPr>
          <w:spacing w:val="13"/>
          <w:w w:val="85"/>
          <w:sz w:val="20"/>
        </w:rPr>
        <w:t xml:space="preserve">Wijkman </w:t>
      </w:r>
      <w:r>
        <w:rPr>
          <w:spacing w:val="10"/>
          <w:w w:val="85"/>
          <w:sz w:val="20"/>
        </w:rPr>
        <w:t>and</w:t>
      </w:r>
      <w:r>
        <w:rPr>
          <w:spacing w:val="20"/>
          <w:sz w:val="20"/>
        </w:rPr>
        <w:t xml:space="preserve"> </w:t>
      </w:r>
      <w:r>
        <w:rPr>
          <w:w w:val="85"/>
          <w:sz w:val="20"/>
        </w:rPr>
        <w:t>L.</w:t>
      </w:r>
      <w:r>
        <w:rPr>
          <w:spacing w:val="22"/>
          <w:sz w:val="20"/>
        </w:rPr>
        <w:t xml:space="preserve"> </w:t>
      </w:r>
      <w:r>
        <w:rPr>
          <w:w w:val="85"/>
          <w:sz w:val="20"/>
        </w:rPr>
        <w:t>Timberlake).</w:t>
      </w:r>
      <w:r>
        <w:rPr>
          <w:sz w:val="20"/>
        </w:rPr>
        <w:t xml:space="preserve"> </w:t>
      </w:r>
      <w:r>
        <w:rPr>
          <w:w w:val="85"/>
          <w:sz w:val="20"/>
        </w:rPr>
        <w:t>To</w:t>
      </w:r>
      <w:r>
        <w:rPr>
          <w:sz w:val="20"/>
        </w:rPr>
        <w:t xml:space="preserve"> </w:t>
      </w:r>
      <w:r>
        <w:rPr>
          <w:w w:val="85"/>
          <w:sz w:val="20"/>
        </w:rPr>
        <w:t>what</w:t>
      </w:r>
      <w:r>
        <w:rPr>
          <w:sz w:val="20"/>
        </w:rPr>
        <w:t xml:space="preserve"> </w:t>
      </w:r>
      <w:r>
        <w:rPr>
          <w:w w:val="85"/>
          <w:sz w:val="20"/>
        </w:rPr>
        <w:t>extent</w:t>
      </w:r>
      <w:r>
        <w:rPr>
          <w:sz w:val="20"/>
        </w:rPr>
        <w:t xml:space="preserve"> </w:t>
      </w:r>
      <w:r>
        <w:rPr>
          <w:w w:val="85"/>
          <w:sz w:val="20"/>
        </w:rPr>
        <w:t>is</w:t>
      </w:r>
      <w:r>
        <w:rPr>
          <w:sz w:val="20"/>
        </w:rPr>
        <w:t xml:space="preserve"> </w:t>
      </w:r>
      <w:r>
        <w:rPr>
          <w:w w:val="85"/>
          <w:sz w:val="20"/>
        </w:rPr>
        <w:t>the</w:t>
      </w:r>
      <w:r>
        <w:rPr>
          <w:sz w:val="20"/>
        </w:rPr>
        <w:t xml:space="preserve"> </w:t>
      </w:r>
      <w:r>
        <w:rPr>
          <w:w w:val="85"/>
          <w:sz w:val="20"/>
        </w:rPr>
        <w:t>above</w:t>
      </w:r>
      <w:r>
        <w:rPr>
          <w:sz w:val="20"/>
        </w:rPr>
        <w:t xml:space="preserve"> </w:t>
      </w:r>
      <w:r>
        <w:rPr>
          <w:w w:val="85"/>
          <w:sz w:val="20"/>
        </w:rPr>
        <w:t>statement</w:t>
      </w:r>
      <w:r>
        <w:rPr>
          <w:sz w:val="20"/>
        </w:rPr>
        <w:t xml:space="preserve"> </w:t>
      </w:r>
      <w:r>
        <w:rPr>
          <w:w w:val="85"/>
          <w:sz w:val="20"/>
        </w:rPr>
        <w:t>a</w:t>
      </w:r>
      <w:r>
        <w:rPr>
          <w:sz w:val="20"/>
        </w:rPr>
        <w:t xml:space="preserve"> </w:t>
      </w:r>
      <w:r>
        <w:rPr>
          <w:w w:val="85"/>
          <w:sz w:val="20"/>
        </w:rPr>
        <w:t>true</w:t>
      </w:r>
      <w:r>
        <w:rPr>
          <w:spacing w:val="18"/>
          <w:sz w:val="20"/>
        </w:rPr>
        <w:t xml:space="preserve"> </w:t>
      </w:r>
      <w:r>
        <w:rPr>
          <w:w w:val="85"/>
          <w:sz w:val="20"/>
        </w:rPr>
        <w:t>reflection</w:t>
      </w:r>
      <w:r>
        <w:rPr>
          <w:spacing w:val="-4"/>
          <w:w w:val="85"/>
          <w:sz w:val="20"/>
        </w:rPr>
        <w:t xml:space="preserve"> </w:t>
      </w:r>
      <w:r>
        <w:rPr>
          <w:w w:val="85"/>
          <w:sz w:val="20"/>
        </w:rPr>
        <w:t>of</w:t>
      </w:r>
      <w:r>
        <w:rPr>
          <w:spacing w:val="-4"/>
          <w:w w:val="85"/>
          <w:sz w:val="20"/>
        </w:rPr>
        <w:t xml:space="preserve"> </w:t>
      </w:r>
      <w:r>
        <w:rPr>
          <w:w w:val="85"/>
          <w:sz w:val="20"/>
        </w:rPr>
        <w:t>the</w:t>
      </w:r>
      <w:r>
        <w:rPr>
          <w:spacing w:val="-3"/>
          <w:w w:val="85"/>
          <w:sz w:val="20"/>
        </w:rPr>
        <w:t xml:space="preserve"> </w:t>
      </w:r>
      <w:r>
        <w:rPr>
          <w:w w:val="85"/>
          <w:sz w:val="20"/>
        </w:rPr>
        <w:t>conditions</w:t>
      </w:r>
      <w:r>
        <w:rPr>
          <w:spacing w:val="-4"/>
          <w:w w:val="85"/>
          <w:sz w:val="20"/>
        </w:rPr>
        <w:t xml:space="preserve"> </w:t>
      </w:r>
      <w:r>
        <w:rPr>
          <w:w w:val="85"/>
          <w:sz w:val="20"/>
        </w:rPr>
        <w:t>in</w:t>
      </w:r>
      <w:r>
        <w:rPr>
          <w:spacing w:val="-4"/>
          <w:w w:val="85"/>
          <w:sz w:val="20"/>
        </w:rPr>
        <w:t xml:space="preserve"> </w:t>
      </w:r>
      <w:r>
        <w:rPr>
          <w:w w:val="85"/>
          <w:sz w:val="20"/>
        </w:rPr>
        <w:t>the</w:t>
      </w:r>
      <w:r>
        <w:rPr>
          <w:spacing w:val="-2"/>
          <w:w w:val="85"/>
          <w:sz w:val="20"/>
        </w:rPr>
        <w:t xml:space="preserve"> </w:t>
      </w:r>
      <w:r>
        <w:rPr>
          <w:w w:val="85"/>
          <w:sz w:val="20"/>
        </w:rPr>
        <w:t>famine</w:t>
      </w:r>
      <w:r>
        <w:rPr>
          <w:spacing w:val="-4"/>
          <w:w w:val="85"/>
          <w:sz w:val="20"/>
        </w:rPr>
        <w:t xml:space="preserve"> </w:t>
      </w:r>
      <w:r>
        <w:rPr>
          <w:w w:val="85"/>
          <w:sz w:val="20"/>
        </w:rPr>
        <w:t>affected</w:t>
      </w:r>
      <w:r>
        <w:rPr>
          <w:spacing w:val="-4"/>
          <w:w w:val="85"/>
          <w:sz w:val="20"/>
        </w:rPr>
        <w:t xml:space="preserve"> </w:t>
      </w:r>
      <w:r>
        <w:rPr>
          <w:w w:val="85"/>
          <w:sz w:val="20"/>
        </w:rPr>
        <w:t>areas</w:t>
      </w:r>
      <w:r>
        <w:rPr>
          <w:spacing w:val="-5"/>
          <w:w w:val="85"/>
          <w:sz w:val="20"/>
        </w:rPr>
        <w:t xml:space="preserve"> </w:t>
      </w:r>
      <w:r>
        <w:rPr>
          <w:w w:val="85"/>
          <w:sz w:val="20"/>
        </w:rPr>
        <w:t>in</w:t>
      </w:r>
      <w:r>
        <w:rPr>
          <w:spacing w:val="-2"/>
          <w:w w:val="85"/>
          <w:sz w:val="20"/>
        </w:rPr>
        <w:t xml:space="preserve"> </w:t>
      </w:r>
      <w:r>
        <w:rPr>
          <w:w w:val="85"/>
          <w:sz w:val="20"/>
        </w:rPr>
        <w:t>Uganda?</w:t>
      </w:r>
    </w:p>
    <w:p w:rsidR="00E5575B" w:rsidRDefault="00D512E5">
      <w:pPr>
        <w:pStyle w:val="ListParagraph"/>
        <w:numPr>
          <w:ilvl w:val="0"/>
          <w:numId w:val="68"/>
        </w:numPr>
        <w:tabs>
          <w:tab w:val="left" w:pos="954"/>
        </w:tabs>
        <w:spacing w:before="5"/>
        <w:ind w:left="954" w:hanging="223"/>
        <w:rPr>
          <w:sz w:val="20"/>
        </w:rPr>
      </w:pPr>
      <w:r>
        <w:rPr>
          <w:spacing w:val="-2"/>
          <w:w w:val="80"/>
          <w:sz w:val="20"/>
        </w:rPr>
        <w:t>With</w:t>
      </w:r>
      <w:r>
        <w:rPr>
          <w:spacing w:val="-4"/>
          <w:sz w:val="20"/>
        </w:rPr>
        <w:t xml:space="preserve"> </w:t>
      </w:r>
      <w:r>
        <w:rPr>
          <w:spacing w:val="-2"/>
          <w:w w:val="80"/>
          <w:sz w:val="20"/>
        </w:rPr>
        <w:t>reference</w:t>
      </w:r>
      <w:r>
        <w:rPr>
          <w:spacing w:val="-4"/>
          <w:sz w:val="20"/>
        </w:rPr>
        <w:t xml:space="preserve"> </w:t>
      </w:r>
      <w:r>
        <w:rPr>
          <w:spacing w:val="-2"/>
          <w:w w:val="80"/>
          <w:sz w:val="20"/>
        </w:rPr>
        <w:t>to</w:t>
      </w:r>
      <w:r>
        <w:rPr>
          <w:spacing w:val="-4"/>
          <w:sz w:val="20"/>
        </w:rPr>
        <w:t xml:space="preserve"> </w:t>
      </w:r>
      <w:r>
        <w:rPr>
          <w:spacing w:val="-2"/>
          <w:w w:val="80"/>
          <w:sz w:val="20"/>
        </w:rPr>
        <w:t>specific</w:t>
      </w:r>
      <w:r>
        <w:rPr>
          <w:spacing w:val="-5"/>
          <w:sz w:val="20"/>
        </w:rPr>
        <w:t xml:space="preserve"> </w:t>
      </w:r>
      <w:r>
        <w:rPr>
          <w:spacing w:val="-2"/>
          <w:w w:val="80"/>
          <w:sz w:val="20"/>
        </w:rPr>
        <w:t>examples,</w:t>
      </w:r>
      <w:r>
        <w:rPr>
          <w:spacing w:val="-4"/>
          <w:sz w:val="20"/>
        </w:rPr>
        <w:t xml:space="preserve"> </w:t>
      </w:r>
      <w:r>
        <w:rPr>
          <w:spacing w:val="-2"/>
          <w:w w:val="80"/>
          <w:sz w:val="20"/>
        </w:rPr>
        <w:t>examine</w:t>
      </w:r>
      <w:r>
        <w:rPr>
          <w:spacing w:val="-4"/>
          <w:sz w:val="20"/>
        </w:rPr>
        <w:t xml:space="preserve"> </w:t>
      </w:r>
      <w:r>
        <w:rPr>
          <w:spacing w:val="-2"/>
          <w:w w:val="80"/>
          <w:sz w:val="20"/>
        </w:rPr>
        <w:t>the</w:t>
      </w:r>
      <w:r>
        <w:rPr>
          <w:spacing w:val="-3"/>
          <w:sz w:val="20"/>
        </w:rPr>
        <w:t xml:space="preserve"> </w:t>
      </w:r>
      <w:r>
        <w:rPr>
          <w:spacing w:val="-2"/>
          <w:w w:val="80"/>
          <w:sz w:val="20"/>
        </w:rPr>
        <w:t>extent</w:t>
      </w:r>
      <w:r>
        <w:rPr>
          <w:spacing w:val="-7"/>
          <w:sz w:val="20"/>
        </w:rPr>
        <w:t xml:space="preserve"> </w:t>
      </w:r>
      <w:r>
        <w:rPr>
          <w:spacing w:val="-2"/>
          <w:w w:val="80"/>
          <w:sz w:val="20"/>
        </w:rPr>
        <w:t>to</w:t>
      </w:r>
      <w:r>
        <w:rPr>
          <w:spacing w:val="-10"/>
          <w:sz w:val="20"/>
        </w:rPr>
        <w:t xml:space="preserve"> </w:t>
      </w:r>
      <w:r>
        <w:rPr>
          <w:spacing w:val="-2"/>
          <w:w w:val="80"/>
          <w:sz w:val="20"/>
        </w:rPr>
        <w:t>which</w:t>
      </w:r>
      <w:r>
        <w:rPr>
          <w:spacing w:val="-6"/>
          <w:sz w:val="20"/>
        </w:rPr>
        <w:t xml:space="preserve"> </w:t>
      </w:r>
      <w:r>
        <w:rPr>
          <w:spacing w:val="-2"/>
          <w:w w:val="80"/>
          <w:sz w:val="20"/>
        </w:rPr>
        <w:t>the</w:t>
      </w:r>
      <w:r>
        <w:rPr>
          <w:spacing w:val="-9"/>
          <w:sz w:val="20"/>
        </w:rPr>
        <w:t xml:space="preserve"> </w:t>
      </w:r>
      <w:r>
        <w:rPr>
          <w:spacing w:val="-2"/>
          <w:w w:val="80"/>
          <w:sz w:val="20"/>
        </w:rPr>
        <w:t>physical</w:t>
      </w:r>
      <w:r>
        <w:rPr>
          <w:spacing w:val="-8"/>
          <w:sz w:val="20"/>
        </w:rPr>
        <w:t xml:space="preserve"> </w:t>
      </w:r>
      <w:r>
        <w:rPr>
          <w:spacing w:val="-2"/>
          <w:w w:val="80"/>
          <w:sz w:val="20"/>
        </w:rPr>
        <w:t>factors</w:t>
      </w:r>
      <w:r>
        <w:rPr>
          <w:spacing w:val="-9"/>
          <w:sz w:val="20"/>
        </w:rPr>
        <w:t xml:space="preserve"> </w:t>
      </w:r>
      <w:r>
        <w:rPr>
          <w:spacing w:val="-2"/>
          <w:w w:val="80"/>
          <w:sz w:val="20"/>
        </w:rPr>
        <w:t>are</w:t>
      </w:r>
      <w:r>
        <w:rPr>
          <w:spacing w:val="-7"/>
          <w:sz w:val="20"/>
        </w:rPr>
        <w:t xml:space="preserve"> </w:t>
      </w:r>
      <w:r>
        <w:rPr>
          <w:spacing w:val="-2"/>
          <w:w w:val="80"/>
          <w:sz w:val="20"/>
        </w:rPr>
        <w:t>responsible</w:t>
      </w:r>
      <w:r>
        <w:rPr>
          <w:spacing w:val="-8"/>
          <w:sz w:val="20"/>
        </w:rPr>
        <w:t xml:space="preserve"> </w:t>
      </w:r>
      <w:r>
        <w:rPr>
          <w:spacing w:val="-2"/>
          <w:w w:val="80"/>
          <w:sz w:val="20"/>
        </w:rPr>
        <w:t>for</w:t>
      </w:r>
      <w:r>
        <w:rPr>
          <w:spacing w:val="-6"/>
          <w:sz w:val="20"/>
        </w:rPr>
        <w:t xml:space="preserve"> </w:t>
      </w:r>
      <w:r>
        <w:rPr>
          <w:spacing w:val="-2"/>
          <w:w w:val="80"/>
          <w:sz w:val="20"/>
        </w:rPr>
        <w:t>the</w:t>
      </w:r>
      <w:r>
        <w:rPr>
          <w:spacing w:val="-6"/>
          <w:sz w:val="20"/>
        </w:rPr>
        <w:t xml:space="preserve"> </w:t>
      </w:r>
      <w:r>
        <w:rPr>
          <w:spacing w:val="-2"/>
          <w:w w:val="80"/>
          <w:sz w:val="20"/>
        </w:rPr>
        <w:t>problem</w:t>
      </w:r>
      <w:r>
        <w:rPr>
          <w:spacing w:val="-4"/>
          <w:sz w:val="20"/>
        </w:rPr>
        <w:t xml:space="preserve"> </w:t>
      </w:r>
      <w:r>
        <w:rPr>
          <w:spacing w:val="-2"/>
          <w:w w:val="80"/>
          <w:sz w:val="20"/>
        </w:rPr>
        <w:t>of</w:t>
      </w:r>
      <w:r>
        <w:rPr>
          <w:spacing w:val="-8"/>
          <w:sz w:val="20"/>
        </w:rPr>
        <w:t xml:space="preserve"> </w:t>
      </w:r>
      <w:r>
        <w:rPr>
          <w:spacing w:val="-2"/>
          <w:w w:val="80"/>
          <w:sz w:val="20"/>
        </w:rPr>
        <w:t>famine</w:t>
      </w:r>
      <w:r>
        <w:rPr>
          <w:spacing w:val="-3"/>
          <w:sz w:val="20"/>
        </w:rPr>
        <w:t xml:space="preserve"> </w:t>
      </w:r>
      <w:r>
        <w:rPr>
          <w:spacing w:val="-2"/>
          <w:w w:val="80"/>
          <w:sz w:val="20"/>
        </w:rPr>
        <w:t>in</w:t>
      </w:r>
      <w:r>
        <w:rPr>
          <w:spacing w:val="-4"/>
          <w:sz w:val="20"/>
        </w:rPr>
        <w:t xml:space="preserve"> </w:t>
      </w:r>
      <w:r>
        <w:rPr>
          <w:spacing w:val="-2"/>
          <w:w w:val="80"/>
          <w:sz w:val="20"/>
        </w:rPr>
        <w:t>Uganda.</w:t>
      </w:r>
    </w:p>
    <w:p w:rsidR="00E5575B" w:rsidRDefault="00E5575B">
      <w:pPr>
        <w:pStyle w:val="BodyText"/>
        <w:ind w:left="0"/>
      </w:pPr>
    </w:p>
    <w:p w:rsidR="00E5575B" w:rsidRDefault="00E5575B">
      <w:pPr>
        <w:pStyle w:val="BodyText"/>
        <w:spacing w:before="7"/>
        <w:ind w:left="0"/>
      </w:pPr>
    </w:p>
    <w:p w:rsidR="00E5575B" w:rsidRDefault="00D512E5">
      <w:pPr>
        <w:ind w:left="731"/>
        <w:jc w:val="both"/>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APPROACH:</w:t>
      </w:r>
    </w:p>
    <w:p w:rsidR="00E5575B" w:rsidRDefault="00D512E5">
      <w:pPr>
        <w:pStyle w:val="Heading1"/>
        <w:spacing w:before="228"/>
        <w:ind w:left="731"/>
      </w:pPr>
      <w:r>
        <w:rPr>
          <w:spacing w:val="-2"/>
          <w:w w:val="90"/>
        </w:rPr>
        <w:t>INTRODUCTION</w:t>
      </w:r>
    </w:p>
    <w:p w:rsidR="00E5575B" w:rsidRDefault="00D512E5">
      <w:pPr>
        <w:pStyle w:val="ListParagraph"/>
        <w:numPr>
          <w:ilvl w:val="1"/>
          <w:numId w:val="68"/>
        </w:numPr>
        <w:tabs>
          <w:tab w:val="left" w:pos="1091"/>
        </w:tabs>
        <w:spacing w:before="1"/>
        <w:ind w:right="634" w:firstLine="0"/>
        <w:jc w:val="left"/>
        <w:rPr>
          <w:sz w:val="20"/>
        </w:rPr>
      </w:pPr>
      <w:r>
        <w:rPr>
          <w:w w:val="80"/>
          <w:sz w:val="20"/>
        </w:rPr>
        <w:t>You</w:t>
      </w:r>
      <w:r>
        <w:rPr>
          <w:sz w:val="20"/>
        </w:rPr>
        <w:t xml:space="preserve"> </w:t>
      </w:r>
      <w:r>
        <w:rPr>
          <w:w w:val="80"/>
          <w:sz w:val="20"/>
        </w:rPr>
        <w:t>are</w:t>
      </w:r>
      <w:r>
        <w:rPr>
          <w:sz w:val="20"/>
        </w:rPr>
        <w:t xml:space="preserve"> </w:t>
      </w:r>
      <w:r>
        <w:rPr>
          <w:w w:val="80"/>
          <w:sz w:val="20"/>
        </w:rPr>
        <w:t>expected</w:t>
      </w:r>
      <w:r>
        <w:rPr>
          <w:sz w:val="20"/>
        </w:rPr>
        <w:t xml:space="preserve"> </w:t>
      </w:r>
      <w:r>
        <w:rPr>
          <w:w w:val="80"/>
          <w:sz w:val="20"/>
        </w:rPr>
        <w:t>to</w:t>
      </w:r>
      <w:r>
        <w:rPr>
          <w:sz w:val="20"/>
        </w:rPr>
        <w:t xml:space="preserve"> </w:t>
      </w:r>
      <w:r>
        <w:rPr>
          <w:w w:val="80"/>
          <w:sz w:val="20"/>
        </w:rPr>
        <w:t>define</w:t>
      </w:r>
      <w:r>
        <w:rPr>
          <w:sz w:val="20"/>
        </w:rPr>
        <w:t xml:space="preserve"> </w:t>
      </w:r>
      <w:r>
        <w:rPr>
          <w:w w:val="80"/>
          <w:sz w:val="20"/>
        </w:rPr>
        <w:t>the</w:t>
      </w:r>
      <w:r>
        <w:rPr>
          <w:sz w:val="20"/>
        </w:rPr>
        <w:t xml:space="preserve"> </w:t>
      </w:r>
      <w:r>
        <w:rPr>
          <w:w w:val="80"/>
          <w:sz w:val="20"/>
        </w:rPr>
        <w:t>keyword(s)</w:t>
      </w:r>
      <w:r>
        <w:rPr>
          <w:sz w:val="20"/>
        </w:rPr>
        <w:t xml:space="preserve"> </w:t>
      </w:r>
      <w:r>
        <w:rPr>
          <w:w w:val="80"/>
          <w:sz w:val="20"/>
        </w:rPr>
        <w:t>i.e.</w:t>
      </w:r>
      <w:r>
        <w:rPr>
          <w:sz w:val="20"/>
        </w:rPr>
        <w:t xml:space="preserve"> </w:t>
      </w:r>
      <w:r>
        <w:rPr>
          <w:w w:val="80"/>
          <w:sz w:val="20"/>
        </w:rPr>
        <w:t>agriculture,</w:t>
      </w:r>
      <w:r>
        <w:rPr>
          <w:sz w:val="20"/>
        </w:rPr>
        <w:t xml:space="preserve"> </w:t>
      </w:r>
      <w:r>
        <w:rPr>
          <w:w w:val="80"/>
          <w:sz w:val="20"/>
        </w:rPr>
        <w:t>agrarian</w:t>
      </w:r>
      <w:r>
        <w:rPr>
          <w:sz w:val="20"/>
        </w:rPr>
        <w:t xml:space="preserve"> </w:t>
      </w:r>
      <w:r>
        <w:rPr>
          <w:w w:val="80"/>
          <w:sz w:val="20"/>
        </w:rPr>
        <w:t>/</w:t>
      </w:r>
      <w:r>
        <w:rPr>
          <w:sz w:val="20"/>
        </w:rPr>
        <w:t xml:space="preserve"> </w:t>
      </w:r>
      <w:r>
        <w:rPr>
          <w:w w:val="80"/>
          <w:sz w:val="20"/>
        </w:rPr>
        <w:t>farming</w:t>
      </w:r>
      <w:r>
        <w:rPr>
          <w:sz w:val="20"/>
        </w:rPr>
        <w:t xml:space="preserve"> </w:t>
      </w:r>
      <w:r>
        <w:rPr>
          <w:w w:val="80"/>
          <w:sz w:val="20"/>
        </w:rPr>
        <w:t>systems,</w:t>
      </w:r>
      <w:r>
        <w:rPr>
          <w:sz w:val="20"/>
        </w:rPr>
        <w:t xml:space="preserve"> </w:t>
      </w:r>
      <w:r>
        <w:rPr>
          <w:w w:val="80"/>
          <w:sz w:val="20"/>
        </w:rPr>
        <w:t>farming</w:t>
      </w:r>
      <w:r>
        <w:rPr>
          <w:sz w:val="20"/>
        </w:rPr>
        <w:t xml:space="preserve"> </w:t>
      </w:r>
      <w:r>
        <w:rPr>
          <w:w w:val="80"/>
          <w:sz w:val="20"/>
        </w:rPr>
        <w:t>practices,</w:t>
      </w:r>
      <w:r>
        <w:rPr>
          <w:sz w:val="20"/>
        </w:rPr>
        <w:t xml:space="preserve"> </w:t>
      </w:r>
      <w:r>
        <w:rPr>
          <w:w w:val="80"/>
          <w:sz w:val="20"/>
        </w:rPr>
        <w:t>plantation</w:t>
      </w:r>
      <w:r>
        <w:rPr>
          <w:sz w:val="20"/>
        </w:rPr>
        <w:t xml:space="preserve"> </w:t>
      </w:r>
      <w:r>
        <w:rPr>
          <w:w w:val="80"/>
          <w:sz w:val="20"/>
        </w:rPr>
        <w:t>farming,</w:t>
      </w:r>
      <w:r>
        <w:rPr>
          <w:sz w:val="20"/>
        </w:rPr>
        <w:t xml:space="preserve"> </w:t>
      </w:r>
      <w:r>
        <w:rPr>
          <w:w w:val="80"/>
          <w:sz w:val="20"/>
        </w:rPr>
        <w:t>livestock</w:t>
      </w:r>
      <w:r>
        <w:rPr>
          <w:sz w:val="20"/>
        </w:rPr>
        <w:t xml:space="preserve"> </w:t>
      </w:r>
      <w:r>
        <w:rPr>
          <w:w w:val="80"/>
          <w:sz w:val="20"/>
        </w:rPr>
        <w:t xml:space="preserve">farming, </w:t>
      </w:r>
      <w:r>
        <w:rPr>
          <w:w w:val="85"/>
          <w:sz w:val="20"/>
        </w:rPr>
        <w:t>nomadic</w:t>
      </w:r>
      <w:r>
        <w:rPr>
          <w:spacing w:val="-6"/>
          <w:w w:val="85"/>
          <w:sz w:val="20"/>
        </w:rPr>
        <w:t xml:space="preserve"> </w:t>
      </w:r>
      <w:r>
        <w:rPr>
          <w:w w:val="85"/>
          <w:sz w:val="20"/>
        </w:rPr>
        <w:t>pastoralism,</w:t>
      </w:r>
      <w:r>
        <w:rPr>
          <w:spacing w:val="-5"/>
          <w:w w:val="85"/>
          <w:sz w:val="20"/>
        </w:rPr>
        <w:t xml:space="preserve"> </w:t>
      </w:r>
      <w:r>
        <w:rPr>
          <w:w w:val="85"/>
          <w:sz w:val="20"/>
        </w:rPr>
        <w:t>land</w:t>
      </w:r>
      <w:r>
        <w:rPr>
          <w:spacing w:val="-5"/>
          <w:w w:val="85"/>
          <w:sz w:val="20"/>
        </w:rPr>
        <w:t xml:space="preserve"> </w:t>
      </w:r>
      <w:r>
        <w:rPr>
          <w:w w:val="85"/>
          <w:sz w:val="20"/>
        </w:rPr>
        <w:t>fragmentation,</w:t>
      </w:r>
      <w:r>
        <w:rPr>
          <w:spacing w:val="-6"/>
          <w:w w:val="85"/>
          <w:sz w:val="20"/>
        </w:rPr>
        <w:t xml:space="preserve"> </w:t>
      </w:r>
      <w:r>
        <w:rPr>
          <w:w w:val="85"/>
          <w:sz w:val="20"/>
        </w:rPr>
        <w:t>agricultural</w:t>
      </w:r>
      <w:r>
        <w:rPr>
          <w:spacing w:val="-5"/>
          <w:w w:val="85"/>
          <w:sz w:val="20"/>
        </w:rPr>
        <w:t xml:space="preserve"> </w:t>
      </w:r>
      <w:r>
        <w:rPr>
          <w:w w:val="85"/>
          <w:sz w:val="20"/>
        </w:rPr>
        <w:t>modernization,</w:t>
      </w:r>
      <w:r>
        <w:rPr>
          <w:spacing w:val="-5"/>
          <w:w w:val="85"/>
          <w:sz w:val="20"/>
        </w:rPr>
        <w:t xml:space="preserve"> </w:t>
      </w:r>
      <w:r>
        <w:rPr>
          <w:w w:val="85"/>
          <w:sz w:val="20"/>
        </w:rPr>
        <w:t>etc.</w:t>
      </w:r>
    </w:p>
    <w:p w:rsidR="00E5575B" w:rsidRDefault="00D512E5">
      <w:pPr>
        <w:pStyle w:val="ListParagraph"/>
        <w:numPr>
          <w:ilvl w:val="1"/>
          <w:numId w:val="68"/>
        </w:numPr>
        <w:tabs>
          <w:tab w:val="left" w:pos="1091"/>
        </w:tabs>
        <w:spacing w:before="2"/>
        <w:ind w:left="1091"/>
        <w:jc w:val="left"/>
        <w:rPr>
          <w:sz w:val="20"/>
        </w:rPr>
      </w:pPr>
      <w:r>
        <w:rPr>
          <w:w w:val="80"/>
          <w:sz w:val="20"/>
        </w:rPr>
        <w:t>You</w:t>
      </w:r>
      <w:r>
        <w:rPr>
          <w:spacing w:val="-6"/>
          <w:sz w:val="20"/>
        </w:rPr>
        <w:t xml:space="preserve"> </w:t>
      </w:r>
      <w:r>
        <w:rPr>
          <w:w w:val="80"/>
          <w:sz w:val="20"/>
        </w:rPr>
        <w:t>are</w:t>
      </w:r>
      <w:r>
        <w:rPr>
          <w:spacing w:val="-5"/>
          <w:sz w:val="20"/>
        </w:rPr>
        <w:t xml:space="preserve"> </w:t>
      </w:r>
      <w:r>
        <w:rPr>
          <w:w w:val="80"/>
          <w:sz w:val="20"/>
        </w:rPr>
        <w:t>expected</w:t>
      </w:r>
      <w:r>
        <w:rPr>
          <w:spacing w:val="-6"/>
          <w:sz w:val="20"/>
        </w:rPr>
        <w:t xml:space="preserve"> </w:t>
      </w:r>
      <w:r>
        <w:rPr>
          <w:w w:val="80"/>
          <w:sz w:val="20"/>
        </w:rPr>
        <w:t>to</w:t>
      </w:r>
      <w:r>
        <w:rPr>
          <w:spacing w:val="-5"/>
          <w:sz w:val="20"/>
        </w:rPr>
        <w:t xml:space="preserve"> </w:t>
      </w:r>
      <w:r>
        <w:rPr>
          <w:w w:val="80"/>
          <w:sz w:val="20"/>
        </w:rPr>
        <w:t>bring</w:t>
      </w:r>
      <w:r>
        <w:rPr>
          <w:spacing w:val="-6"/>
          <w:sz w:val="20"/>
        </w:rPr>
        <w:t xml:space="preserve"> </w:t>
      </w:r>
      <w:r>
        <w:rPr>
          <w:w w:val="80"/>
          <w:sz w:val="20"/>
        </w:rPr>
        <w:t>out</w:t>
      </w:r>
      <w:r>
        <w:rPr>
          <w:spacing w:val="-5"/>
          <w:sz w:val="20"/>
        </w:rPr>
        <w:t xml:space="preserve"> </w:t>
      </w:r>
      <w:r>
        <w:rPr>
          <w:w w:val="80"/>
          <w:sz w:val="20"/>
        </w:rPr>
        <w:t>the</w:t>
      </w:r>
      <w:r>
        <w:rPr>
          <w:spacing w:val="-4"/>
          <w:sz w:val="20"/>
        </w:rPr>
        <w:t xml:space="preserve"> </w:t>
      </w:r>
      <w:r>
        <w:rPr>
          <w:w w:val="80"/>
          <w:sz w:val="20"/>
        </w:rPr>
        <w:t>status</w:t>
      </w:r>
      <w:r>
        <w:rPr>
          <w:spacing w:val="-5"/>
          <w:sz w:val="20"/>
        </w:rPr>
        <w:t xml:space="preserve"> </w:t>
      </w:r>
      <w:r>
        <w:rPr>
          <w:w w:val="80"/>
          <w:sz w:val="20"/>
        </w:rPr>
        <w:t>/</w:t>
      </w:r>
      <w:r>
        <w:rPr>
          <w:spacing w:val="-5"/>
          <w:sz w:val="20"/>
        </w:rPr>
        <w:t xml:space="preserve"> </w:t>
      </w:r>
      <w:r>
        <w:rPr>
          <w:w w:val="80"/>
          <w:sz w:val="20"/>
        </w:rPr>
        <w:t>stand</w:t>
      </w:r>
      <w:r>
        <w:rPr>
          <w:spacing w:val="-6"/>
          <w:sz w:val="20"/>
        </w:rPr>
        <w:t xml:space="preserve"> </w:t>
      </w:r>
      <w:r>
        <w:rPr>
          <w:w w:val="80"/>
          <w:sz w:val="20"/>
        </w:rPr>
        <w:t>/</w:t>
      </w:r>
      <w:r>
        <w:rPr>
          <w:spacing w:val="-5"/>
          <w:sz w:val="20"/>
        </w:rPr>
        <w:t xml:space="preserve"> </w:t>
      </w:r>
      <w:r>
        <w:rPr>
          <w:w w:val="80"/>
          <w:sz w:val="20"/>
        </w:rPr>
        <w:t>trend</w:t>
      </w:r>
      <w:r>
        <w:rPr>
          <w:spacing w:val="-4"/>
          <w:sz w:val="20"/>
        </w:rPr>
        <w:t xml:space="preserve"> </w:t>
      </w:r>
      <w:r>
        <w:rPr>
          <w:w w:val="80"/>
          <w:sz w:val="20"/>
        </w:rPr>
        <w:t>(unique</w:t>
      </w:r>
      <w:r>
        <w:rPr>
          <w:spacing w:val="-5"/>
          <w:sz w:val="20"/>
        </w:rPr>
        <w:t xml:space="preserve"> </w:t>
      </w:r>
      <w:r>
        <w:rPr>
          <w:w w:val="80"/>
          <w:sz w:val="20"/>
        </w:rPr>
        <w:t>features)</w:t>
      </w:r>
      <w:r>
        <w:rPr>
          <w:spacing w:val="-3"/>
          <w:sz w:val="20"/>
        </w:rPr>
        <w:t xml:space="preserve"> </w:t>
      </w:r>
      <w:r>
        <w:rPr>
          <w:w w:val="80"/>
          <w:sz w:val="20"/>
        </w:rPr>
        <w:t>in</w:t>
      </w:r>
      <w:r>
        <w:rPr>
          <w:spacing w:val="-6"/>
          <w:sz w:val="20"/>
        </w:rPr>
        <w:t xml:space="preserve"> </w:t>
      </w:r>
      <w:r>
        <w:rPr>
          <w:w w:val="80"/>
          <w:sz w:val="20"/>
        </w:rPr>
        <w:t>relation</w:t>
      </w:r>
      <w:r>
        <w:rPr>
          <w:spacing w:val="-5"/>
          <w:sz w:val="20"/>
        </w:rPr>
        <w:t xml:space="preserve"> </w:t>
      </w:r>
      <w:r>
        <w:rPr>
          <w:w w:val="80"/>
          <w:sz w:val="20"/>
        </w:rPr>
        <w:t>to</w:t>
      </w:r>
      <w:r>
        <w:rPr>
          <w:spacing w:val="-6"/>
          <w:sz w:val="20"/>
        </w:rPr>
        <w:t xml:space="preserve"> </w:t>
      </w:r>
      <w:r>
        <w:rPr>
          <w:w w:val="80"/>
          <w:sz w:val="20"/>
        </w:rPr>
        <w:t>the</w:t>
      </w:r>
      <w:r>
        <w:rPr>
          <w:spacing w:val="-4"/>
          <w:sz w:val="20"/>
        </w:rPr>
        <w:t xml:space="preserve"> </w:t>
      </w:r>
      <w:r>
        <w:rPr>
          <w:spacing w:val="-2"/>
          <w:w w:val="80"/>
          <w:sz w:val="20"/>
        </w:rPr>
        <w:t>keyword(s).</w:t>
      </w:r>
    </w:p>
    <w:p w:rsidR="00E5575B" w:rsidRDefault="00E5575B">
      <w:pPr>
        <w:rPr>
          <w:sz w:val="20"/>
        </w:rPr>
        <w:sectPr w:rsidR="00E5575B">
          <w:pgSz w:w="12240" w:h="15840"/>
          <w:pgMar w:top="620" w:right="0" w:bottom="780" w:left="80" w:header="371" w:footer="591" w:gutter="0"/>
          <w:cols w:space="720"/>
        </w:sectPr>
      </w:pPr>
    </w:p>
    <w:p w:rsidR="00E5575B" w:rsidRDefault="00E5575B">
      <w:pPr>
        <w:pStyle w:val="BodyText"/>
        <w:spacing w:before="7"/>
        <w:ind w:left="0"/>
      </w:pPr>
    </w:p>
    <w:p w:rsidR="00E5575B" w:rsidRDefault="00D512E5">
      <w:pPr>
        <w:pStyle w:val="Heading2"/>
        <w:ind w:left="731"/>
      </w:pPr>
      <w:r>
        <w:rPr>
          <w:w w:val="65"/>
        </w:rPr>
        <w:t>Any</w:t>
      </w:r>
      <w:r>
        <w:rPr>
          <w:spacing w:val="-8"/>
        </w:rPr>
        <w:t xml:space="preserve"> </w:t>
      </w:r>
      <w:r>
        <w:rPr>
          <w:w w:val="65"/>
        </w:rPr>
        <w:t>4</w:t>
      </w:r>
      <w:r>
        <w:rPr>
          <w:spacing w:val="-14"/>
        </w:rPr>
        <w:t xml:space="preserve"> </w:t>
      </w:r>
      <w:r>
        <w:rPr>
          <w:spacing w:val="-2"/>
          <w:w w:val="65"/>
        </w:rPr>
        <w:t>Points</w:t>
      </w:r>
    </w:p>
    <w:p w:rsidR="00E5575B" w:rsidRDefault="00D512E5">
      <w:pPr>
        <w:pStyle w:val="ListParagraph"/>
        <w:numPr>
          <w:ilvl w:val="1"/>
          <w:numId w:val="68"/>
        </w:numPr>
        <w:tabs>
          <w:tab w:val="left" w:pos="1091"/>
        </w:tabs>
        <w:spacing w:before="1" w:line="244" w:lineRule="exact"/>
        <w:ind w:left="1091"/>
        <w:jc w:val="left"/>
        <w:rPr>
          <w:sz w:val="20"/>
        </w:rPr>
      </w:pPr>
      <w:r>
        <w:rPr>
          <w:w w:val="80"/>
          <w:sz w:val="20"/>
        </w:rPr>
        <w:t>You</w:t>
      </w:r>
      <w:r>
        <w:rPr>
          <w:spacing w:val="-5"/>
          <w:sz w:val="20"/>
        </w:rPr>
        <w:t xml:space="preserve"> </w:t>
      </w:r>
      <w:r>
        <w:rPr>
          <w:w w:val="80"/>
          <w:sz w:val="20"/>
        </w:rPr>
        <w:t>are</w:t>
      </w:r>
      <w:r>
        <w:rPr>
          <w:spacing w:val="-4"/>
          <w:sz w:val="20"/>
        </w:rPr>
        <w:t xml:space="preserve"> </w:t>
      </w:r>
      <w:r>
        <w:rPr>
          <w:w w:val="80"/>
          <w:sz w:val="20"/>
        </w:rPr>
        <w:t>expected</w:t>
      </w:r>
      <w:r>
        <w:rPr>
          <w:spacing w:val="-4"/>
          <w:sz w:val="20"/>
        </w:rPr>
        <w:t xml:space="preserve"> </w:t>
      </w:r>
      <w:r>
        <w:rPr>
          <w:w w:val="80"/>
          <w:sz w:val="20"/>
        </w:rPr>
        <w:t>to</w:t>
      </w:r>
      <w:r>
        <w:rPr>
          <w:spacing w:val="-1"/>
          <w:sz w:val="20"/>
        </w:rPr>
        <w:t xml:space="preserve"> </w:t>
      </w:r>
      <w:r>
        <w:rPr>
          <w:w w:val="80"/>
          <w:sz w:val="20"/>
        </w:rPr>
        <w:t>identify,</w:t>
      </w:r>
      <w:r>
        <w:rPr>
          <w:spacing w:val="-2"/>
          <w:sz w:val="20"/>
        </w:rPr>
        <w:t xml:space="preserve"> </w:t>
      </w:r>
      <w:r>
        <w:rPr>
          <w:w w:val="80"/>
          <w:sz w:val="20"/>
        </w:rPr>
        <w:t>describe</w:t>
      </w:r>
      <w:r>
        <w:rPr>
          <w:sz w:val="20"/>
        </w:rPr>
        <w:t xml:space="preserve"> </w:t>
      </w:r>
      <w:r>
        <w:rPr>
          <w:w w:val="80"/>
          <w:sz w:val="20"/>
        </w:rPr>
        <w:t>and</w:t>
      </w:r>
      <w:r>
        <w:rPr>
          <w:spacing w:val="-1"/>
          <w:sz w:val="20"/>
        </w:rPr>
        <w:t xml:space="preserve"> </w:t>
      </w:r>
      <w:r>
        <w:rPr>
          <w:w w:val="80"/>
          <w:sz w:val="20"/>
        </w:rPr>
        <w:t>locate</w:t>
      </w:r>
      <w:r>
        <w:rPr>
          <w:spacing w:val="-3"/>
          <w:sz w:val="20"/>
        </w:rPr>
        <w:t xml:space="preserve"> </w:t>
      </w:r>
      <w:r>
        <w:rPr>
          <w:w w:val="80"/>
          <w:sz w:val="20"/>
        </w:rPr>
        <w:t>the</w:t>
      </w:r>
      <w:r>
        <w:rPr>
          <w:spacing w:val="-3"/>
          <w:sz w:val="20"/>
        </w:rPr>
        <w:t xml:space="preserve"> </w:t>
      </w:r>
      <w:r>
        <w:rPr>
          <w:w w:val="80"/>
          <w:sz w:val="20"/>
        </w:rPr>
        <w:t>areas</w:t>
      </w:r>
      <w:r>
        <w:rPr>
          <w:spacing w:val="-4"/>
          <w:sz w:val="20"/>
        </w:rPr>
        <w:t xml:space="preserve"> </w:t>
      </w:r>
      <w:r>
        <w:rPr>
          <w:w w:val="80"/>
          <w:sz w:val="20"/>
        </w:rPr>
        <w:t>in</w:t>
      </w:r>
      <w:r>
        <w:rPr>
          <w:spacing w:val="-4"/>
          <w:sz w:val="20"/>
        </w:rPr>
        <w:t xml:space="preserve"> </w:t>
      </w:r>
      <w:r>
        <w:rPr>
          <w:w w:val="80"/>
          <w:sz w:val="20"/>
        </w:rPr>
        <w:t>relation</w:t>
      </w:r>
      <w:r>
        <w:rPr>
          <w:spacing w:val="-4"/>
          <w:sz w:val="20"/>
        </w:rPr>
        <w:t xml:space="preserve"> </w:t>
      </w:r>
      <w:r>
        <w:rPr>
          <w:w w:val="80"/>
          <w:sz w:val="20"/>
        </w:rPr>
        <w:t>to</w:t>
      </w:r>
      <w:r>
        <w:rPr>
          <w:spacing w:val="-4"/>
          <w:sz w:val="20"/>
        </w:rPr>
        <w:t xml:space="preserve"> </w:t>
      </w:r>
      <w:r>
        <w:rPr>
          <w:w w:val="80"/>
          <w:sz w:val="20"/>
        </w:rPr>
        <w:t>the</w:t>
      </w:r>
      <w:r>
        <w:rPr>
          <w:spacing w:val="-3"/>
          <w:sz w:val="20"/>
        </w:rPr>
        <w:t xml:space="preserve"> </w:t>
      </w:r>
      <w:r>
        <w:rPr>
          <w:spacing w:val="-2"/>
          <w:w w:val="80"/>
          <w:sz w:val="20"/>
        </w:rPr>
        <w:t>keyword(s).</w:t>
      </w:r>
    </w:p>
    <w:p w:rsidR="00E5575B" w:rsidRDefault="00D512E5">
      <w:pPr>
        <w:pStyle w:val="ListParagraph"/>
        <w:numPr>
          <w:ilvl w:val="1"/>
          <w:numId w:val="68"/>
        </w:numPr>
        <w:tabs>
          <w:tab w:val="left" w:pos="1091"/>
        </w:tabs>
        <w:spacing w:line="244" w:lineRule="exact"/>
        <w:ind w:left="1091"/>
        <w:jc w:val="left"/>
        <w:rPr>
          <w:sz w:val="20"/>
        </w:rPr>
      </w:pPr>
      <w:r>
        <w:rPr>
          <w:w w:val="80"/>
          <w:sz w:val="20"/>
        </w:rPr>
        <w:t>You</w:t>
      </w:r>
      <w:r>
        <w:rPr>
          <w:spacing w:val="-6"/>
          <w:sz w:val="20"/>
        </w:rPr>
        <w:t xml:space="preserve"> </w:t>
      </w:r>
      <w:r>
        <w:rPr>
          <w:w w:val="80"/>
          <w:sz w:val="20"/>
        </w:rPr>
        <w:t>are</w:t>
      </w:r>
      <w:r>
        <w:rPr>
          <w:spacing w:val="-6"/>
          <w:sz w:val="20"/>
        </w:rPr>
        <w:t xml:space="preserve"> </w:t>
      </w:r>
      <w:r>
        <w:rPr>
          <w:w w:val="80"/>
          <w:sz w:val="20"/>
        </w:rPr>
        <w:t>expected</w:t>
      </w:r>
      <w:r>
        <w:rPr>
          <w:spacing w:val="-5"/>
          <w:sz w:val="20"/>
        </w:rPr>
        <w:t xml:space="preserve"> </w:t>
      </w:r>
      <w:r>
        <w:rPr>
          <w:w w:val="80"/>
          <w:sz w:val="20"/>
        </w:rPr>
        <w:t>to</w:t>
      </w:r>
      <w:r>
        <w:rPr>
          <w:spacing w:val="-6"/>
          <w:sz w:val="20"/>
        </w:rPr>
        <w:t xml:space="preserve"> </w:t>
      </w:r>
      <w:r>
        <w:rPr>
          <w:w w:val="80"/>
          <w:sz w:val="20"/>
        </w:rPr>
        <w:t>draw</w:t>
      </w:r>
      <w:r>
        <w:rPr>
          <w:spacing w:val="-5"/>
          <w:sz w:val="20"/>
        </w:rPr>
        <w:t xml:space="preserve"> </w:t>
      </w:r>
      <w:r>
        <w:rPr>
          <w:w w:val="80"/>
          <w:sz w:val="20"/>
        </w:rPr>
        <w:t>a</w:t>
      </w:r>
      <w:r>
        <w:rPr>
          <w:spacing w:val="-6"/>
          <w:sz w:val="20"/>
        </w:rPr>
        <w:t xml:space="preserve"> </w:t>
      </w:r>
      <w:r>
        <w:rPr>
          <w:w w:val="80"/>
          <w:sz w:val="20"/>
        </w:rPr>
        <w:t>sketch</w:t>
      </w:r>
      <w:r>
        <w:rPr>
          <w:spacing w:val="-6"/>
          <w:sz w:val="20"/>
        </w:rPr>
        <w:t xml:space="preserve"> </w:t>
      </w:r>
      <w:r>
        <w:rPr>
          <w:w w:val="80"/>
          <w:sz w:val="20"/>
        </w:rPr>
        <w:t>map</w:t>
      </w:r>
      <w:r>
        <w:rPr>
          <w:spacing w:val="-5"/>
          <w:sz w:val="20"/>
        </w:rPr>
        <w:t xml:space="preserve"> </w:t>
      </w:r>
      <w:r>
        <w:rPr>
          <w:w w:val="80"/>
          <w:sz w:val="20"/>
        </w:rPr>
        <w:t>to</w:t>
      </w:r>
      <w:r>
        <w:rPr>
          <w:spacing w:val="-6"/>
          <w:sz w:val="20"/>
        </w:rPr>
        <w:t xml:space="preserve"> </w:t>
      </w:r>
      <w:r>
        <w:rPr>
          <w:w w:val="80"/>
          <w:sz w:val="20"/>
        </w:rPr>
        <w:t>show</w:t>
      </w:r>
      <w:r>
        <w:rPr>
          <w:spacing w:val="-5"/>
          <w:sz w:val="20"/>
        </w:rPr>
        <w:t xml:space="preserve"> </w:t>
      </w:r>
      <w:r>
        <w:rPr>
          <w:w w:val="80"/>
          <w:sz w:val="20"/>
        </w:rPr>
        <w:t>the</w:t>
      </w:r>
      <w:r>
        <w:rPr>
          <w:spacing w:val="-6"/>
          <w:sz w:val="20"/>
        </w:rPr>
        <w:t xml:space="preserve"> </w:t>
      </w:r>
      <w:r>
        <w:rPr>
          <w:w w:val="80"/>
          <w:sz w:val="20"/>
        </w:rPr>
        <w:t>identified</w:t>
      </w:r>
      <w:r>
        <w:rPr>
          <w:spacing w:val="-5"/>
          <w:sz w:val="20"/>
        </w:rPr>
        <w:t xml:space="preserve"> </w:t>
      </w:r>
      <w:r>
        <w:rPr>
          <w:w w:val="80"/>
          <w:sz w:val="20"/>
        </w:rPr>
        <w:t>and</w:t>
      </w:r>
      <w:r>
        <w:rPr>
          <w:spacing w:val="-5"/>
          <w:sz w:val="20"/>
        </w:rPr>
        <w:t xml:space="preserve"> </w:t>
      </w:r>
      <w:r>
        <w:rPr>
          <w:w w:val="80"/>
          <w:sz w:val="20"/>
        </w:rPr>
        <w:t>located</w:t>
      </w:r>
      <w:r>
        <w:rPr>
          <w:spacing w:val="-5"/>
          <w:sz w:val="20"/>
        </w:rPr>
        <w:t xml:space="preserve"> </w:t>
      </w:r>
      <w:r>
        <w:rPr>
          <w:w w:val="80"/>
          <w:sz w:val="20"/>
        </w:rPr>
        <w:t>areas</w:t>
      </w:r>
      <w:r>
        <w:rPr>
          <w:sz w:val="20"/>
        </w:rPr>
        <w:t xml:space="preserve"> </w:t>
      </w:r>
      <w:r>
        <w:rPr>
          <w:w w:val="80"/>
          <w:sz w:val="20"/>
        </w:rPr>
        <w:t>with</w:t>
      </w:r>
      <w:r>
        <w:rPr>
          <w:spacing w:val="-6"/>
          <w:sz w:val="20"/>
        </w:rPr>
        <w:t xml:space="preserve"> </w:t>
      </w:r>
      <w:r>
        <w:rPr>
          <w:w w:val="80"/>
          <w:sz w:val="20"/>
        </w:rPr>
        <w:t>names</w:t>
      </w:r>
      <w:r>
        <w:rPr>
          <w:spacing w:val="-5"/>
          <w:sz w:val="20"/>
        </w:rPr>
        <w:t xml:space="preserve"> </w:t>
      </w:r>
      <w:r>
        <w:rPr>
          <w:w w:val="80"/>
          <w:sz w:val="20"/>
        </w:rPr>
        <w:t>of</w:t>
      </w:r>
      <w:r>
        <w:rPr>
          <w:spacing w:val="-6"/>
          <w:sz w:val="20"/>
        </w:rPr>
        <w:t xml:space="preserve"> </w:t>
      </w:r>
      <w:r>
        <w:rPr>
          <w:spacing w:val="-2"/>
          <w:w w:val="80"/>
          <w:sz w:val="20"/>
        </w:rPr>
        <w:t>places.</w:t>
      </w:r>
    </w:p>
    <w:p w:rsidR="00E5575B" w:rsidRDefault="00E5575B">
      <w:pPr>
        <w:pStyle w:val="BodyText"/>
        <w:spacing w:before="1"/>
        <w:ind w:left="0"/>
      </w:pPr>
    </w:p>
    <w:p w:rsidR="00E5575B" w:rsidRDefault="00D512E5">
      <w:pPr>
        <w:pStyle w:val="Heading1"/>
        <w:ind w:left="731"/>
      </w:pPr>
      <w:r>
        <w:rPr>
          <w:spacing w:val="-4"/>
          <w:w w:val="90"/>
        </w:rPr>
        <w:t>BODY</w:t>
      </w:r>
    </w:p>
    <w:p w:rsidR="00E5575B" w:rsidRDefault="00D512E5">
      <w:pPr>
        <w:pStyle w:val="ListParagraph"/>
        <w:numPr>
          <w:ilvl w:val="1"/>
          <w:numId w:val="68"/>
        </w:numPr>
        <w:tabs>
          <w:tab w:val="left" w:pos="1091"/>
        </w:tabs>
        <w:spacing w:before="1"/>
        <w:ind w:right="629" w:firstLine="0"/>
        <w:jc w:val="left"/>
        <w:rPr>
          <w:sz w:val="20"/>
        </w:rPr>
      </w:pPr>
      <w:r>
        <w:rPr>
          <w:w w:val="85"/>
          <w:sz w:val="20"/>
        </w:rPr>
        <w:t>You</w:t>
      </w:r>
      <w:r>
        <w:rPr>
          <w:spacing w:val="-6"/>
          <w:w w:val="85"/>
          <w:sz w:val="20"/>
        </w:rPr>
        <w:t xml:space="preserve"> </w:t>
      </w:r>
      <w:r>
        <w:rPr>
          <w:w w:val="85"/>
          <w:sz w:val="20"/>
        </w:rPr>
        <w:t>are</w:t>
      </w:r>
      <w:r>
        <w:rPr>
          <w:spacing w:val="-5"/>
          <w:w w:val="85"/>
          <w:sz w:val="20"/>
        </w:rPr>
        <w:t xml:space="preserve"> </w:t>
      </w:r>
      <w:r>
        <w:rPr>
          <w:w w:val="85"/>
          <w:sz w:val="20"/>
        </w:rPr>
        <w:t>expected</w:t>
      </w:r>
      <w:r>
        <w:rPr>
          <w:spacing w:val="-5"/>
          <w:w w:val="85"/>
          <w:sz w:val="20"/>
        </w:rPr>
        <w:t xml:space="preserve"> </w:t>
      </w:r>
      <w:r>
        <w:rPr>
          <w:w w:val="85"/>
          <w:sz w:val="20"/>
        </w:rPr>
        <w:t>to</w:t>
      </w:r>
      <w:r>
        <w:rPr>
          <w:spacing w:val="-4"/>
          <w:w w:val="85"/>
          <w:sz w:val="20"/>
        </w:rPr>
        <w:t xml:space="preserve"> </w:t>
      </w:r>
      <w:r>
        <w:rPr>
          <w:w w:val="85"/>
          <w:sz w:val="20"/>
        </w:rPr>
        <w:t>cite</w:t>
      </w:r>
      <w:r>
        <w:rPr>
          <w:spacing w:val="-5"/>
          <w:w w:val="85"/>
          <w:sz w:val="20"/>
        </w:rPr>
        <w:t xml:space="preserve"> </w:t>
      </w:r>
      <w:r>
        <w:rPr>
          <w:w w:val="85"/>
          <w:sz w:val="20"/>
        </w:rPr>
        <w:t>out,</w:t>
      </w:r>
      <w:r>
        <w:rPr>
          <w:spacing w:val="-5"/>
          <w:w w:val="85"/>
          <w:sz w:val="20"/>
        </w:rPr>
        <w:t xml:space="preserve"> </w:t>
      </w:r>
      <w:r>
        <w:rPr>
          <w:w w:val="85"/>
          <w:sz w:val="20"/>
        </w:rPr>
        <w:t>explain</w:t>
      </w:r>
      <w:r>
        <w:rPr>
          <w:spacing w:val="-5"/>
          <w:w w:val="85"/>
          <w:sz w:val="20"/>
        </w:rPr>
        <w:t xml:space="preserve"> </w:t>
      </w:r>
      <w:r>
        <w:rPr>
          <w:w w:val="85"/>
          <w:sz w:val="20"/>
        </w:rPr>
        <w:t>and</w:t>
      </w:r>
      <w:r>
        <w:rPr>
          <w:spacing w:val="-5"/>
          <w:w w:val="85"/>
          <w:sz w:val="20"/>
        </w:rPr>
        <w:t xml:space="preserve"> </w:t>
      </w:r>
      <w:r>
        <w:rPr>
          <w:w w:val="85"/>
          <w:sz w:val="20"/>
        </w:rPr>
        <w:t>illustrate</w:t>
      </w:r>
      <w:r>
        <w:rPr>
          <w:spacing w:val="-5"/>
          <w:w w:val="85"/>
          <w:sz w:val="20"/>
        </w:rPr>
        <w:t xml:space="preserve"> </w:t>
      </w:r>
      <w:r>
        <w:rPr>
          <w:w w:val="85"/>
          <w:sz w:val="20"/>
        </w:rPr>
        <w:t>the</w:t>
      </w:r>
      <w:r>
        <w:rPr>
          <w:spacing w:val="-4"/>
          <w:w w:val="85"/>
          <w:sz w:val="20"/>
        </w:rPr>
        <w:t xml:space="preserve"> </w:t>
      </w:r>
      <w:r>
        <w:rPr>
          <w:w w:val="85"/>
          <w:sz w:val="20"/>
        </w:rPr>
        <w:t>points</w:t>
      </w:r>
      <w:r>
        <w:rPr>
          <w:spacing w:val="-5"/>
          <w:w w:val="85"/>
          <w:sz w:val="20"/>
        </w:rPr>
        <w:t xml:space="preserve"> </w:t>
      </w:r>
      <w:r>
        <w:rPr>
          <w:w w:val="85"/>
          <w:sz w:val="20"/>
        </w:rPr>
        <w:t>(factors</w:t>
      </w:r>
      <w:r>
        <w:rPr>
          <w:spacing w:val="-5"/>
          <w:w w:val="85"/>
          <w:sz w:val="20"/>
        </w:rPr>
        <w:t xml:space="preserve"> </w:t>
      </w:r>
      <w:r>
        <w:rPr>
          <w:w w:val="85"/>
          <w:sz w:val="20"/>
        </w:rPr>
        <w:t>/</w:t>
      </w:r>
      <w:r>
        <w:rPr>
          <w:spacing w:val="-5"/>
          <w:w w:val="85"/>
          <w:sz w:val="20"/>
        </w:rPr>
        <w:t xml:space="preserve"> </w:t>
      </w:r>
      <w:r>
        <w:rPr>
          <w:w w:val="85"/>
          <w:sz w:val="20"/>
        </w:rPr>
        <w:t>reasons</w:t>
      </w:r>
      <w:r>
        <w:rPr>
          <w:spacing w:val="-2"/>
          <w:w w:val="85"/>
          <w:sz w:val="20"/>
        </w:rPr>
        <w:t xml:space="preserve"> </w:t>
      </w:r>
      <w:r>
        <w:rPr>
          <w:w w:val="85"/>
          <w:sz w:val="20"/>
        </w:rPr>
        <w:t>/</w:t>
      </w:r>
      <w:r>
        <w:rPr>
          <w:spacing w:val="-6"/>
          <w:w w:val="85"/>
          <w:sz w:val="20"/>
        </w:rPr>
        <w:t xml:space="preserve"> </w:t>
      </w:r>
      <w:r>
        <w:rPr>
          <w:w w:val="85"/>
          <w:sz w:val="20"/>
        </w:rPr>
        <w:t>conditions)</w:t>
      </w:r>
      <w:r>
        <w:rPr>
          <w:spacing w:val="-5"/>
          <w:w w:val="85"/>
          <w:sz w:val="20"/>
        </w:rPr>
        <w:t xml:space="preserve"> </w:t>
      </w:r>
      <w:r>
        <w:rPr>
          <w:w w:val="85"/>
          <w:sz w:val="20"/>
        </w:rPr>
        <w:t>in</w:t>
      </w:r>
      <w:r>
        <w:rPr>
          <w:spacing w:val="-5"/>
          <w:w w:val="85"/>
          <w:sz w:val="20"/>
        </w:rPr>
        <w:t xml:space="preserve"> </w:t>
      </w:r>
      <w:r>
        <w:rPr>
          <w:w w:val="85"/>
          <w:sz w:val="20"/>
        </w:rPr>
        <w:t>relation</w:t>
      </w:r>
      <w:r>
        <w:rPr>
          <w:spacing w:val="-5"/>
          <w:w w:val="85"/>
          <w:sz w:val="20"/>
        </w:rPr>
        <w:t xml:space="preserve"> </w:t>
      </w:r>
      <w:r>
        <w:rPr>
          <w:w w:val="85"/>
          <w:sz w:val="20"/>
        </w:rPr>
        <w:t>the</w:t>
      </w:r>
      <w:r>
        <w:rPr>
          <w:spacing w:val="-5"/>
          <w:w w:val="85"/>
          <w:sz w:val="20"/>
        </w:rPr>
        <w:t xml:space="preserve"> </w:t>
      </w:r>
      <w:r>
        <w:rPr>
          <w:w w:val="85"/>
          <w:sz w:val="20"/>
        </w:rPr>
        <w:t>demands</w:t>
      </w:r>
      <w:r>
        <w:rPr>
          <w:spacing w:val="-5"/>
          <w:w w:val="85"/>
          <w:sz w:val="20"/>
        </w:rPr>
        <w:t xml:space="preserve"> </w:t>
      </w:r>
      <w:r>
        <w:rPr>
          <w:w w:val="85"/>
          <w:sz w:val="20"/>
        </w:rPr>
        <w:t>of</w:t>
      </w:r>
      <w:r>
        <w:rPr>
          <w:spacing w:val="-5"/>
          <w:w w:val="85"/>
          <w:sz w:val="20"/>
        </w:rPr>
        <w:t xml:space="preserve"> </w:t>
      </w:r>
      <w:r>
        <w:rPr>
          <w:w w:val="85"/>
          <w:sz w:val="20"/>
        </w:rPr>
        <w:t>the</w:t>
      </w:r>
      <w:r>
        <w:rPr>
          <w:spacing w:val="-6"/>
          <w:w w:val="85"/>
          <w:sz w:val="20"/>
        </w:rPr>
        <w:t xml:space="preserve"> </w:t>
      </w:r>
      <w:r>
        <w:rPr>
          <w:w w:val="85"/>
          <w:sz w:val="20"/>
        </w:rPr>
        <w:t>command</w:t>
      </w:r>
      <w:r>
        <w:rPr>
          <w:spacing w:val="-5"/>
          <w:w w:val="85"/>
          <w:sz w:val="20"/>
        </w:rPr>
        <w:t xml:space="preserve"> </w:t>
      </w:r>
      <w:r>
        <w:rPr>
          <w:w w:val="85"/>
          <w:sz w:val="20"/>
        </w:rPr>
        <w:t>word</w:t>
      </w:r>
      <w:r>
        <w:rPr>
          <w:spacing w:val="-5"/>
          <w:w w:val="85"/>
          <w:sz w:val="20"/>
        </w:rPr>
        <w:t xml:space="preserve"> </w:t>
      </w:r>
      <w:r>
        <w:rPr>
          <w:w w:val="85"/>
          <w:sz w:val="20"/>
        </w:rPr>
        <w:t>in the question and the keyword(s).</w:t>
      </w:r>
    </w:p>
    <w:p w:rsidR="00E5575B" w:rsidRDefault="00D512E5">
      <w:pPr>
        <w:spacing w:before="1"/>
        <w:ind w:left="731"/>
        <w:rPr>
          <w:rFonts w:ascii="Arial"/>
          <w:b/>
          <w:sz w:val="20"/>
        </w:rPr>
      </w:pPr>
      <w:r>
        <w:rPr>
          <w:rFonts w:ascii="Arial"/>
          <w:b/>
          <w:w w:val="80"/>
          <w:sz w:val="20"/>
        </w:rPr>
        <w:t>Any</w:t>
      </w:r>
      <w:r>
        <w:rPr>
          <w:rFonts w:ascii="Arial"/>
          <w:b/>
          <w:spacing w:val="-7"/>
          <w:sz w:val="20"/>
        </w:rPr>
        <w:t xml:space="preserve"> </w:t>
      </w:r>
      <w:r>
        <w:rPr>
          <w:rFonts w:ascii="Arial"/>
          <w:b/>
          <w:w w:val="80"/>
          <w:sz w:val="20"/>
        </w:rPr>
        <w:t>18</w:t>
      </w:r>
      <w:r>
        <w:rPr>
          <w:rFonts w:ascii="Arial"/>
          <w:b/>
          <w:spacing w:val="-6"/>
          <w:sz w:val="20"/>
        </w:rPr>
        <w:t xml:space="preserve"> </w:t>
      </w:r>
      <w:r>
        <w:rPr>
          <w:rFonts w:ascii="Arial"/>
          <w:b/>
          <w:w w:val="80"/>
          <w:sz w:val="20"/>
        </w:rPr>
        <w:t>well</w:t>
      </w:r>
      <w:r>
        <w:rPr>
          <w:rFonts w:ascii="Arial"/>
          <w:b/>
          <w:spacing w:val="-4"/>
          <w:sz w:val="20"/>
        </w:rPr>
        <w:t xml:space="preserve"> </w:t>
      </w:r>
      <w:r>
        <w:rPr>
          <w:rFonts w:ascii="Arial"/>
          <w:b/>
          <w:w w:val="80"/>
          <w:sz w:val="20"/>
        </w:rPr>
        <w:t>explained</w:t>
      </w:r>
      <w:r>
        <w:rPr>
          <w:rFonts w:ascii="Arial"/>
          <w:b/>
          <w:spacing w:val="-4"/>
          <w:sz w:val="20"/>
        </w:rPr>
        <w:t xml:space="preserve"> </w:t>
      </w:r>
      <w:r>
        <w:rPr>
          <w:rFonts w:ascii="Arial"/>
          <w:b/>
          <w:w w:val="80"/>
          <w:sz w:val="20"/>
        </w:rPr>
        <w:t>and</w:t>
      </w:r>
      <w:r>
        <w:rPr>
          <w:rFonts w:ascii="Arial"/>
          <w:b/>
          <w:spacing w:val="-5"/>
          <w:sz w:val="20"/>
        </w:rPr>
        <w:t xml:space="preserve"> </w:t>
      </w:r>
      <w:r>
        <w:rPr>
          <w:rFonts w:ascii="Arial"/>
          <w:b/>
          <w:w w:val="80"/>
          <w:sz w:val="20"/>
        </w:rPr>
        <w:t>illustrated</w:t>
      </w:r>
      <w:r>
        <w:rPr>
          <w:rFonts w:ascii="Arial"/>
          <w:b/>
          <w:spacing w:val="-4"/>
          <w:sz w:val="20"/>
        </w:rPr>
        <w:t xml:space="preserve"> </w:t>
      </w:r>
      <w:r>
        <w:rPr>
          <w:rFonts w:ascii="Arial"/>
          <w:b/>
          <w:w w:val="80"/>
          <w:sz w:val="20"/>
        </w:rPr>
        <w:t>points</w:t>
      </w:r>
      <w:r>
        <w:rPr>
          <w:rFonts w:ascii="Arial"/>
          <w:b/>
          <w:spacing w:val="-6"/>
          <w:sz w:val="20"/>
        </w:rPr>
        <w:t xml:space="preserve"> </w:t>
      </w:r>
      <w:r>
        <w:rPr>
          <w:rFonts w:ascii="Arial"/>
          <w:b/>
          <w:w w:val="80"/>
          <w:sz w:val="20"/>
        </w:rPr>
        <w:t>unless</w:t>
      </w:r>
      <w:r>
        <w:rPr>
          <w:rFonts w:ascii="Arial"/>
          <w:b/>
          <w:spacing w:val="-6"/>
          <w:sz w:val="20"/>
        </w:rPr>
        <w:t xml:space="preserve"> </w:t>
      </w:r>
      <w:r>
        <w:rPr>
          <w:rFonts w:ascii="Arial"/>
          <w:b/>
          <w:spacing w:val="-2"/>
          <w:w w:val="80"/>
          <w:sz w:val="20"/>
        </w:rPr>
        <w:t>otherwise.</w:t>
      </w: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ind w:left="0"/>
        <w:rPr>
          <w:rFonts w:ascii="Arial"/>
          <w:b/>
        </w:rPr>
      </w:pPr>
    </w:p>
    <w:p w:rsidR="00E5575B" w:rsidRDefault="00E5575B">
      <w:pPr>
        <w:pStyle w:val="BodyText"/>
        <w:spacing w:before="211"/>
        <w:ind w:left="0"/>
        <w:rPr>
          <w:rFonts w:ascii="Arial"/>
          <w:b/>
        </w:rPr>
      </w:pPr>
    </w:p>
    <w:p w:rsidR="00E5575B" w:rsidRDefault="00D512E5">
      <w:pPr>
        <w:pStyle w:val="Heading1"/>
        <w:ind w:left="1631"/>
      </w:pPr>
      <w:r>
        <w:rPr>
          <w:w w:val="80"/>
        </w:rPr>
        <w:t>FISHING</w:t>
      </w:r>
      <w:r>
        <w:rPr>
          <w:spacing w:val="-9"/>
        </w:rPr>
        <w:t xml:space="preserve"> </w:t>
      </w:r>
      <w:r>
        <w:rPr>
          <w:w w:val="80"/>
        </w:rPr>
        <w:t>IN</w:t>
      </w:r>
      <w:r>
        <w:rPr>
          <w:spacing w:val="-5"/>
        </w:rPr>
        <w:t xml:space="preserve"> </w:t>
      </w:r>
      <w:r>
        <w:rPr>
          <w:spacing w:val="-2"/>
          <w:w w:val="80"/>
        </w:rPr>
        <w:t>UGANDA</w:t>
      </w:r>
    </w:p>
    <w:p w:rsidR="00E5575B" w:rsidRDefault="00D512E5">
      <w:pPr>
        <w:pStyle w:val="BodyText"/>
        <w:spacing w:before="3"/>
      </w:pPr>
      <w:r>
        <w:rPr>
          <w:w w:val="80"/>
        </w:rPr>
        <w:t>Fishing</w:t>
      </w:r>
      <w:r>
        <w:rPr>
          <w:spacing w:val="-6"/>
        </w:rPr>
        <w:t xml:space="preserve"> </w:t>
      </w:r>
      <w:r>
        <w:rPr>
          <w:w w:val="80"/>
        </w:rPr>
        <w:t>is</w:t>
      </w:r>
      <w:r>
        <w:rPr>
          <w:spacing w:val="-5"/>
        </w:rPr>
        <w:t xml:space="preserve"> </w:t>
      </w:r>
      <w:r>
        <w:rPr>
          <w:w w:val="80"/>
        </w:rPr>
        <w:t>the</w:t>
      </w:r>
      <w:r>
        <w:rPr>
          <w:spacing w:val="-6"/>
        </w:rPr>
        <w:t xml:space="preserve"> </w:t>
      </w:r>
      <w:r>
        <w:rPr>
          <w:w w:val="80"/>
        </w:rPr>
        <w:t>extraction</w:t>
      </w:r>
      <w:r>
        <w:rPr>
          <w:spacing w:val="-4"/>
        </w:rPr>
        <w:t xml:space="preserve"> </w:t>
      </w:r>
      <w:r>
        <w:rPr>
          <w:w w:val="80"/>
        </w:rPr>
        <w:t>of</w:t>
      </w:r>
      <w:r>
        <w:rPr>
          <w:spacing w:val="-6"/>
        </w:rPr>
        <w:t xml:space="preserve"> </w:t>
      </w:r>
      <w:r>
        <w:rPr>
          <w:w w:val="80"/>
        </w:rPr>
        <w:t>water</w:t>
      </w:r>
      <w:r>
        <w:rPr>
          <w:spacing w:val="-5"/>
        </w:rPr>
        <w:t xml:space="preserve"> </w:t>
      </w:r>
      <w:r>
        <w:rPr>
          <w:w w:val="80"/>
        </w:rPr>
        <w:t>resources</w:t>
      </w:r>
      <w:r>
        <w:rPr>
          <w:spacing w:val="-6"/>
        </w:rPr>
        <w:t xml:space="preserve"> </w:t>
      </w:r>
      <w:r>
        <w:rPr>
          <w:w w:val="80"/>
        </w:rPr>
        <w:t>mainly</w:t>
      </w:r>
      <w:r>
        <w:rPr>
          <w:spacing w:val="-5"/>
        </w:rPr>
        <w:t xml:space="preserve"> </w:t>
      </w:r>
      <w:r>
        <w:rPr>
          <w:spacing w:val="-2"/>
          <w:w w:val="80"/>
        </w:rPr>
        <w:t>fish.</w:t>
      </w:r>
    </w:p>
    <w:p w:rsidR="00E5575B" w:rsidRDefault="00E5575B">
      <w:pPr>
        <w:pStyle w:val="BodyText"/>
        <w:spacing w:before="3"/>
        <w:ind w:left="0"/>
      </w:pPr>
    </w:p>
    <w:p w:rsidR="00E5575B" w:rsidRDefault="00D512E5">
      <w:pPr>
        <w:pStyle w:val="Heading1"/>
        <w:ind w:left="731"/>
      </w:pPr>
      <w:r>
        <w:rPr>
          <w:w w:val="80"/>
        </w:rPr>
        <w:t>STATUS</w:t>
      </w:r>
      <w:r>
        <w:rPr>
          <w:spacing w:val="-6"/>
        </w:rPr>
        <w:t xml:space="preserve"> </w:t>
      </w:r>
      <w:r>
        <w:rPr>
          <w:w w:val="80"/>
        </w:rPr>
        <w:t>/</w:t>
      </w:r>
      <w:r>
        <w:rPr>
          <w:spacing w:val="-4"/>
        </w:rPr>
        <w:t xml:space="preserve"> </w:t>
      </w:r>
      <w:r>
        <w:rPr>
          <w:w w:val="80"/>
        </w:rPr>
        <w:t>TREND</w:t>
      </w:r>
      <w:r>
        <w:rPr>
          <w:spacing w:val="-4"/>
        </w:rPr>
        <w:t xml:space="preserve"> </w:t>
      </w:r>
      <w:r>
        <w:rPr>
          <w:w w:val="80"/>
        </w:rPr>
        <w:t>OF</w:t>
      </w:r>
      <w:r>
        <w:rPr>
          <w:spacing w:val="-3"/>
        </w:rPr>
        <w:t xml:space="preserve"> </w:t>
      </w:r>
      <w:r>
        <w:rPr>
          <w:w w:val="80"/>
        </w:rPr>
        <w:t>FISHING</w:t>
      </w:r>
      <w:r>
        <w:rPr>
          <w:spacing w:val="-6"/>
        </w:rPr>
        <w:t xml:space="preserve"> </w:t>
      </w:r>
      <w:r>
        <w:rPr>
          <w:w w:val="80"/>
        </w:rPr>
        <w:t>INDUSTRY</w:t>
      </w:r>
      <w:r>
        <w:rPr>
          <w:spacing w:val="-6"/>
        </w:rPr>
        <w:t xml:space="preserve"> </w:t>
      </w:r>
      <w:r>
        <w:rPr>
          <w:w w:val="80"/>
        </w:rPr>
        <w:t>IN</w:t>
      </w:r>
      <w:r>
        <w:rPr>
          <w:spacing w:val="-5"/>
        </w:rPr>
        <w:t xml:space="preserve"> </w:t>
      </w:r>
      <w:r>
        <w:rPr>
          <w:spacing w:val="-2"/>
          <w:w w:val="80"/>
        </w:rPr>
        <w:t>UGANDA</w:t>
      </w:r>
    </w:p>
    <w:p w:rsidR="00E5575B" w:rsidRDefault="00D512E5">
      <w:pPr>
        <w:pStyle w:val="BodyText"/>
        <w:spacing w:before="4" w:line="226" w:lineRule="exact"/>
        <w:ind w:left="822"/>
      </w:pPr>
      <w:r>
        <w:rPr>
          <w:w w:val="80"/>
        </w:rPr>
        <w:t>Generally,</w:t>
      </w:r>
      <w:r>
        <w:rPr>
          <w:spacing w:val="-5"/>
        </w:rPr>
        <w:t xml:space="preserve"> </w:t>
      </w:r>
      <w:r>
        <w:rPr>
          <w:w w:val="80"/>
        </w:rPr>
        <w:t>fishing</w:t>
      </w:r>
      <w:r>
        <w:rPr>
          <w:spacing w:val="-5"/>
        </w:rPr>
        <w:t xml:space="preserve"> </w:t>
      </w:r>
      <w:r>
        <w:rPr>
          <w:w w:val="80"/>
        </w:rPr>
        <w:t>industry</w:t>
      </w:r>
      <w:r>
        <w:rPr>
          <w:spacing w:val="-3"/>
        </w:rPr>
        <w:t xml:space="preserve"> </w:t>
      </w:r>
      <w:r>
        <w:rPr>
          <w:w w:val="80"/>
        </w:rPr>
        <w:t>currently</w:t>
      </w:r>
      <w:r>
        <w:rPr>
          <w:spacing w:val="-5"/>
        </w:rPr>
        <w:t xml:space="preserve"> </w:t>
      </w:r>
      <w:r>
        <w:rPr>
          <w:w w:val="80"/>
        </w:rPr>
        <w:t>has</w:t>
      </w:r>
      <w:r>
        <w:rPr>
          <w:spacing w:val="-4"/>
        </w:rPr>
        <w:t xml:space="preserve"> </w:t>
      </w:r>
      <w:r>
        <w:rPr>
          <w:w w:val="80"/>
        </w:rPr>
        <w:t>the</w:t>
      </w:r>
      <w:r>
        <w:rPr>
          <w:spacing w:val="-5"/>
        </w:rPr>
        <w:t xml:space="preserve"> </w:t>
      </w:r>
      <w:r>
        <w:rPr>
          <w:w w:val="80"/>
        </w:rPr>
        <w:t>following</w:t>
      </w:r>
      <w:r>
        <w:rPr>
          <w:spacing w:val="-2"/>
        </w:rPr>
        <w:t xml:space="preserve"> </w:t>
      </w:r>
      <w:r>
        <w:rPr>
          <w:w w:val="80"/>
        </w:rPr>
        <w:t>status</w:t>
      </w:r>
      <w:r>
        <w:rPr>
          <w:spacing w:val="-5"/>
        </w:rPr>
        <w:t xml:space="preserve"> </w:t>
      </w:r>
      <w:r>
        <w:rPr>
          <w:w w:val="80"/>
        </w:rPr>
        <w:t>or</w:t>
      </w:r>
      <w:r>
        <w:rPr>
          <w:spacing w:val="-5"/>
        </w:rPr>
        <w:t xml:space="preserve"> </w:t>
      </w:r>
      <w:r>
        <w:rPr>
          <w:w w:val="80"/>
        </w:rPr>
        <w:t>trend</w:t>
      </w:r>
      <w:r>
        <w:rPr>
          <w:spacing w:val="1"/>
        </w:rPr>
        <w:t xml:space="preserve"> </w:t>
      </w:r>
      <w:r>
        <w:rPr>
          <w:w w:val="80"/>
        </w:rPr>
        <w:t>in</w:t>
      </w:r>
      <w:r>
        <w:rPr>
          <w:spacing w:val="-5"/>
        </w:rPr>
        <w:t xml:space="preserve"> </w:t>
      </w:r>
      <w:r>
        <w:rPr>
          <w:spacing w:val="-2"/>
          <w:w w:val="80"/>
        </w:rPr>
        <w:t>Uganda;</w:t>
      </w:r>
    </w:p>
    <w:p w:rsidR="00E5575B" w:rsidRDefault="00D512E5">
      <w:pPr>
        <w:pStyle w:val="BodyText"/>
        <w:tabs>
          <w:tab w:val="left" w:pos="1091"/>
        </w:tabs>
        <w:spacing w:line="245" w:lineRule="exact"/>
      </w:pPr>
      <w:r>
        <w:rPr>
          <w:rFonts w:ascii="Symbol" w:hAnsi="Symbol"/>
          <w:spacing w:val="-10"/>
          <w:w w:val="90"/>
        </w:rPr>
        <w:t></w:t>
      </w:r>
      <w:r>
        <w:rPr>
          <w:rFonts w:ascii="Times New Roman" w:hAnsi="Times New Roman"/>
        </w:rPr>
        <w:tab/>
      </w:r>
      <w:proofErr w:type="gramStart"/>
      <w:r>
        <w:rPr>
          <w:w w:val="80"/>
        </w:rPr>
        <w:t>Fishing</w:t>
      </w:r>
      <w:proofErr w:type="gramEnd"/>
      <w:r>
        <w:rPr>
          <w:spacing w:val="-6"/>
        </w:rPr>
        <w:t xml:space="preserve"> </w:t>
      </w:r>
      <w:r>
        <w:rPr>
          <w:w w:val="80"/>
        </w:rPr>
        <w:t>sector</w:t>
      </w:r>
      <w:r>
        <w:rPr>
          <w:spacing w:val="-5"/>
        </w:rPr>
        <w:t xml:space="preserve"> </w:t>
      </w:r>
      <w:r>
        <w:rPr>
          <w:w w:val="80"/>
        </w:rPr>
        <w:t>is</w:t>
      </w:r>
      <w:r>
        <w:rPr>
          <w:spacing w:val="-6"/>
        </w:rPr>
        <w:t xml:space="preserve"> </w:t>
      </w:r>
      <w:r>
        <w:rPr>
          <w:w w:val="80"/>
        </w:rPr>
        <w:t>one</w:t>
      </w:r>
      <w:r>
        <w:rPr>
          <w:spacing w:val="-5"/>
        </w:rPr>
        <w:t xml:space="preserve"> </w:t>
      </w:r>
      <w:r>
        <w:rPr>
          <w:w w:val="80"/>
        </w:rPr>
        <w:t>of</w:t>
      </w:r>
      <w:r>
        <w:rPr>
          <w:spacing w:val="-6"/>
        </w:rPr>
        <w:t xml:space="preserve"> </w:t>
      </w:r>
      <w:r>
        <w:rPr>
          <w:w w:val="80"/>
        </w:rPr>
        <w:t>the</w:t>
      </w:r>
      <w:r>
        <w:rPr>
          <w:spacing w:val="-5"/>
        </w:rPr>
        <w:t xml:space="preserve"> </w:t>
      </w:r>
      <w:r>
        <w:rPr>
          <w:w w:val="80"/>
        </w:rPr>
        <w:t>leading</w:t>
      </w:r>
      <w:r>
        <w:rPr>
          <w:spacing w:val="-6"/>
        </w:rPr>
        <w:t xml:space="preserve"> </w:t>
      </w:r>
      <w:r>
        <w:rPr>
          <w:w w:val="80"/>
        </w:rPr>
        <w:t>foreign</w:t>
      </w:r>
      <w:r>
        <w:rPr>
          <w:spacing w:val="-5"/>
        </w:rPr>
        <w:t xml:space="preserve"> </w:t>
      </w:r>
      <w:r>
        <w:rPr>
          <w:w w:val="80"/>
        </w:rPr>
        <w:t>exchange</w:t>
      </w:r>
      <w:r>
        <w:rPr>
          <w:spacing w:val="-6"/>
        </w:rPr>
        <w:t xml:space="preserve"> </w:t>
      </w:r>
      <w:r>
        <w:rPr>
          <w:w w:val="80"/>
        </w:rPr>
        <w:t>earner</w:t>
      </w:r>
      <w:r>
        <w:rPr>
          <w:spacing w:val="-5"/>
        </w:rPr>
        <w:t xml:space="preserve"> </w:t>
      </w:r>
      <w:r>
        <w:rPr>
          <w:w w:val="80"/>
        </w:rPr>
        <w:t>of</w:t>
      </w:r>
      <w:r>
        <w:rPr>
          <w:spacing w:val="-6"/>
        </w:rPr>
        <w:t xml:space="preserve"> </w:t>
      </w:r>
      <w:r>
        <w:rPr>
          <w:spacing w:val="-2"/>
          <w:w w:val="80"/>
        </w:rPr>
        <w:t>Uganda.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The</w:t>
      </w:r>
      <w:proofErr w:type="gramEnd"/>
      <w:r>
        <w:rPr>
          <w:spacing w:val="-5"/>
        </w:rPr>
        <w:t xml:space="preserve"> </w:t>
      </w:r>
      <w:r>
        <w:rPr>
          <w:w w:val="80"/>
        </w:rPr>
        <w:t>sector</w:t>
      </w:r>
      <w:r>
        <w:rPr>
          <w:spacing w:val="-5"/>
        </w:rPr>
        <w:t xml:space="preserve"> </w:t>
      </w:r>
      <w:r>
        <w:rPr>
          <w:w w:val="80"/>
        </w:rPr>
        <w:t>contributes</w:t>
      </w:r>
      <w:r>
        <w:rPr>
          <w:spacing w:val="-5"/>
        </w:rPr>
        <w:t xml:space="preserve"> </w:t>
      </w:r>
      <w:r>
        <w:rPr>
          <w:w w:val="80"/>
        </w:rPr>
        <w:t>about</w:t>
      </w:r>
      <w:r>
        <w:rPr>
          <w:spacing w:val="-5"/>
        </w:rPr>
        <w:t xml:space="preserve"> </w:t>
      </w:r>
      <w:r>
        <w:rPr>
          <w:w w:val="80"/>
        </w:rPr>
        <w:t>2.2%</w:t>
      </w:r>
      <w:r>
        <w:rPr>
          <w:spacing w:val="-6"/>
        </w:rPr>
        <w:t xml:space="preserve"> </w:t>
      </w:r>
      <w:r>
        <w:rPr>
          <w:w w:val="80"/>
        </w:rPr>
        <w:t>of</w:t>
      </w:r>
      <w:r>
        <w:rPr>
          <w:spacing w:val="-5"/>
        </w:rPr>
        <w:t xml:space="preserve"> </w:t>
      </w:r>
      <w:r>
        <w:rPr>
          <w:spacing w:val="-5"/>
          <w:w w:val="80"/>
        </w:rPr>
        <w:t>GDP</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Commercial</w:t>
      </w:r>
      <w:r>
        <w:rPr>
          <w:spacing w:val="-7"/>
        </w:rPr>
        <w:t xml:space="preserve"> </w:t>
      </w:r>
      <w:r>
        <w:rPr>
          <w:w w:val="80"/>
        </w:rPr>
        <w:t>fishing</w:t>
      </w:r>
      <w:r>
        <w:rPr>
          <w:spacing w:val="-6"/>
        </w:rPr>
        <w:t xml:space="preserve"> </w:t>
      </w:r>
      <w:r>
        <w:rPr>
          <w:w w:val="80"/>
        </w:rPr>
        <w:t>started</w:t>
      </w:r>
      <w:r>
        <w:rPr>
          <w:spacing w:val="-5"/>
        </w:rPr>
        <w:t xml:space="preserve"> </w:t>
      </w:r>
      <w:r>
        <w:rPr>
          <w:w w:val="80"/>
        </w:rPr>
        <w:t>in</w:t>
      </w:r>
      <w:r>
        <w:rPr>
          <w:spacing w:val="-6"/>
        </w:rPr>
        <w:t xml:space="preserve"> </w:t>
      </w:r>
      <w:r>
        <w:rPr>
          <w:w w:val="80"/>
        </w:rPr>
        <w:t>the</w:t>
      </w:r>
      <w:r>
        <w:rPr>
          <w:spacing w:val="-3"/>
        </w:rPr>
        <w:t xml:space="preserve"> </w:t>
      </w:r>
      <w:r>
        <w:rPr>
          <w:w w:val="80"/>
        </w:rPr>
        <w:t>early</w:t>
      </w:r>
      <w:r>
        <w:rPr>
          <w:spacing w:val="-6"/>
        </w:rPr>
        <w:t xml:space="preserve"> </w:t>
      </w:r>
      <w:r>
        <w:rPr>
          <w:w w:val="80"/>
        </w:rPr>
        <w:t>1990’s</w:t>
      </w:r>
      <w:r>
        <w:rPr>
          <w:spacing w:val="-6"/>
        </w:rPr>
        <w:t xml:space="preserve"> </w:t>
      </w:r>
      <w:r>
        <w:rPr>
          <w:w w:val="80"/>
        </w:rPr>
        <w:t>after</w:t>
      </w:r>
      <w:r>
        <w:rPr>
          <w:spacing w:val="-5"/>
        </w:rPr>
        <w:t xml:space="preserve"> </w:t>
      </w:r>
      <w:r>
        <w:rPr>
          <w:w w:val="80"/>
        </w:rPr>
        <w:t>the</w:t>
      </w:r>
      <w:r>
        <w:rPr>
          <w:spacing w:val="-6"/>
        </w:rPr>
        <w:t xml:space="preserve"> </w:t>
      </w:r>
      <w:r>
        <w:rPr>
          <w:w w:val="80"/>
        </w:rPr>
        <w:t>introduction</w:t>
      </w:r>
      <w:r>
        <w:rPr>
          <w:spacing w:val="-3"/>
        </w:rPr>
        <w:t xml:space="preserve"> </w:t>
      </w:r>
      <w:r>
        <w:rPr>
          <w:w w:val="80"/>
        </w:rPr>
        <w:t>of</w:t>
      </w:r>
      <w:r>
        <w:rPr>
          <w:spacing w:val="-6"/>
        </w:rPr>
        <w:t xml:space="preserve"> </w:t>
      </w:r>
      <w:r>
        <w:rPr>
          <w:w w:val="80"/>
        </w:rPr>
        <w:t>the</w:t>
      </w:r>
      <w:r>
        <w:rPr>
          <w:spacing w:val="-6"/>
        </w:rPr>
        <w:t xml:space="preserve"> </w:t>
      </w:r>
      <w:r>
        <w:rPr>
          <w:w w:val="80"/>
        </w:rPr>
        <w:t>gill</w:t>
      </w:r>
      <w:r>
        <w:rPr>
          <w:spacing w:val="-7"/>
        </w:rPr>
        <w:t xml:space="preserve"> </w:t>
      </w:r>
      <w:r>
        <w:rPr>
          <w:spacing w:val="-2"/>
          <w:w w:val="80"/>
        </w:rPr>
        <w:t>nets.</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18%</w:t>
      </w:r>
      <w:r>
        <w:rPr>
          <w:spacing w:val="-10"/>
        </w:rPr>
        <w:t xml:space="preserve"> </w:t>
      </w:r>
      <w:r>
        <w:rPr>
          <w:w w:val="80"/>
        </w:rPr>
        <w:t>of</w:t>
      </w:r>
      <w:r>
        <w:rPr>
          <w:spacing w:val="-5"/>
        </w:rPr>
        <w:t xml:space="preserve"> </w:t>
      </w:r>
      <w:r>
        <w:rPr>
          <w:w w:val="80"/>
        </w:rPr>
        <w:t>the</w:t>
      </w:r>
      <w:r>
        <w:rPr>
          <w:spacing w:val="-6"/>
        </w:rPr>
        <w:t xml:space="preserve"> </w:t>
      </w:r>
      <w:r>
        <w:rPr>
          <w:w w:val="80"/>
        </w:rPr>
        <w:t>total</w:t>
      </w:r>
      <w:r>
        <w:rPr>
          <w:spacing w:val="-5"/>
        </w:rPr>
        <w:t xml:space="preserve"> </w:t>
      </w:r>
      <w:r>
        <w:rPr>
          <w:w w:val="80"/>
        </w:rPr>
        <w:t>land</w:t>
      </w:r>
      <w:r>
        <w:rPr>
          <w:spacing w:val="-5"/>
        </w:rPr>
        <w:t xml:space="preserve"> </w:t>
      </w:r>
      <w:r>
        <w:rPr>
          <w:w w:val="80"/>
        </w:rPr>
        <w:t>area</w:t>
      </w:r>
      <w:r>
        <w:rPr>
          <w:spacing w:val="-6"/>
        </w:rPr>
        <w:t xml:space="preserve"> </w:t>
      </w:r>
      <w:r>
        <w:rPr>
          <w:w w:val="80"/>
        </w:rPr>
        <w:t>of</w:t>
      </w:r>
      <w:r>
        <w:rPr>
          <w:spacing w:val="-5"/>
        </w:rPr>
        <w:t xml:space="preserve"> </w:t>
      </w:r>
      <w:r>
        <w:rPr>
          <w:w w:val="80"/>
        </w:rPr>
        <w:t>Uganda</w:t>
      </w:r>
      <w:r>
        <w:rPr>
          <w:spacing w:val="-5"/>
        </w:rPr>
        <w:t xml:space="preserve"> </w:t>
      </w:r>
      <w:r>
        <w:rPr>
          <w:w w:val="80"/>
        </w:rPr>
        <w:t>is</w:t>
      </w:r>
      <w:r>
        <w:rPr>
          <w:spacing w:val="-6"/>
        </w:rPr>
        <w:t xml:space="preserve"> </w:t>
      </w:r>
      <w:r>
        <w:rPr>
          <w:w w:val="80"/>
        </w:rPr>
        <w:t>covered</w:t>
      </w:r>
      <w:r>
        <w:rPr>
          <w:spacing w:val="-5"/>
        </w:rPr>
        <w:t xml:space="preserve"> </w:t>
      </w:r>
      <w:r>
        <w:rPr>
          <w:w w:val="80"/>
        </w:rPr>
        <w:t>by</w:t>
      </w:r>
      <w:r>
        <w:rPr>
          <w:spacing w:val="-6"/>
        </w:rPr>
        <w:t xml:space="preserve"> </w:t>
      </w:r>
      <w:r>
        <w:rPr>
          <w:w w:val="80"/>
        </w:rPr>
        <w:t>open</w:t>
      </w:r>
      <w:r>
        <w:rPr>
          <w:spacing w:val="-5"/>
        </w:rPr>
        <w:t xml:space="preserve"> </w:t>
      </w:r>
      <w:r>
        <w:rPr>
          <w:w w:val="80"/>
        </w:rPr>
        <w:t>water</w:t>
      </w:r>
      <w:r>
        <w:rPr>
          <w:spacing w:val="-5"/>
        </w:rPr>
        <w:t xml:space="preserve"> </w:t>
      </w:r>
      <w:r>
        <w:rPr>
          <w:w w:val="80"/>
        </w:rPr>
        <w:t>and</w:t>
      </w:r>
      <w:r>
        <w:rPr>
          <w:spacing w:val="-6"/>
        </w:rPr>
        <w:t xml:space="preserve"> </w:t>
      </w:r>
      <w:r>
        <w:rPr>
          <w:w w:val="80"/>
        </w:rPr>
        <w:t>swamps</w:t>
      </w:r>
      <w:r>
        <w:rPr>
          <w:spacing w:val="-5"/>
        </w:rPr>
        <w:t xml:space="preserve"> </w:t>
      </w:r>
      <w:r>
        <w:rPr>
          <w:w w:val="80"/>
        </w:rPr>
        <w:t>for</w:t>
      </w:r>
      <w:r>
        <w:rPr>
          <w:spacing w:val="-4"/>
        </w:rPr>
        <w:t xml:space="preserve"> </w:t>
      </w:r>
      <w:r>
        <w:rPr>
          <w:w w:val="80"/>
        </w:rPr>
        <w:t>fish</w:t>
      </w:r>
      <w:r>
        <w:rPr>
          <w:spacing w:val="-6"/>
        </w:rPr>
        <w:t xml:space="preserve"> </w:t>
      </w:r>
      <w:r>
        <w:rPr>
          <w:spacing w:val="-2"/>
          <w:w w:val="80"/>
        </w:rPr>
        <w:t>production.</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Today,</w:t>
      </w:r>
      <w:r>
        <w:rPr>
          <w:spacing w:val="-6"/>
        </w:rPr>
        <w:t xml:space="preserve"> </w:t>
      </w:r>
      <w:r>
        <w:rPr>
          <w:w w:val="80"/>
        </w:rPr>
        <w:t>the</w:t>
      </w:r>
      <w:r>
        <w:rPr>
          <w:spacing w:val="-3"/>
        </w:rPr>
        <w:t xml:space="preserve"> </w:t>
      </w:r>
      <w:r>
        <w:rPr>
          <w:w w:val="80"/>
        </w:rPr>
        <w:t>fish</w:t>
      </w:r>
      <w:r>
        <w:rPr>
          <w:spacing w:val="-6"/>
        </w:rPr>
        <w:t xml:space="preserve"> </w:t>
      </w:r>
      <w:r>
        <w:rPr>
          <w:w w:val="80"/>
        </w:rPr>
        <w:t>products</w:t>
      </w:r>
      <w:r>
        <w:rPr>
          <w:spacing w:val="-2"/>
        </w:rPr>
        <w:t xml:space="preserve"> </w:t>
      </w:r>
      <w:r>
        <w:rPr>
          <w:w w:val="80"/>
        </w:rPr>
        <w:t>are</w:t>
      </w:r>
      <w:r>
        <w:rPr>
          <w:spacing w:val="-5"/>
        </w:rPr>
        <w:t xml:space="preserve"> </w:t>
      </w:r>
      <w:r>
        <w:rPr>
          <w:w w:val="80"/>
        </w:rPr>
        <w:t>widely</w:t>
      </w:r>
      <w:r>
        <w:rPr>
          <w:spacing w:val="-5"/>
        </w:rPr>
        <w:t xml:space="preserve"> </w:t>
      </w:r>
      <w:r>
        <w:rPr>
          <w:w w:val="80"/>
        </w:rPr>
        <w:t>consumed</w:t>
      </w:r>
      <w:r>
        <w:rPr>
          <w:spacing w:val="-6"/>
        </w:rPr>
        <w:t xml:space="preserve"> </w:t>
      </w:r>
      <w:r>
        <w:rPr>
          <w:w w:val="80"/>
        </w:rPr>
        <w:t>by</w:t>
      </w:r>
      <w:r>
        <w:rPr>
          <w:spacing w:val="-5"/>
        </w:rPr>
        <w:t xml:space="preserve"> </w:t>
      </w:r>
      <w:r>
        <w:rPr>
          <w:w w:val="80"/>
        </w:rPr>
        <w:t>Ugandans</w:t>
      </w:r>
      <w:r>
        <w:rPr>
          <w:spacing w:val="-1"/>
        </w:rPr>
        <w:t xml:space="preserve"> </w:t>
      </w:r>
      <w:r>
        <w:rPr>
          <w:w w:val="80"/>
        </w:rPr>
        <w:t>and</w:t>
      </w:r>
      <w:r>
        <w:rPr>
          <w:spacing w:val="-5"/>
        </w:rPr>
        <w:t xml:space="preserve"> </w:t>
      </w:r>
      <w:r>
        <w:rPr>
          <w:w w:val="80"/>
        </w:rPr>
        <w:t>in</w:t>
      </w:r>
      <w:r>
        <w:rPr>
          <w:spacing w:val="-2"/>
        </w:rPr>
        <w:t xml:space="preserve"> </w:t>
      </w:r>
      <w:r>
        <w:rPr>
          <w:w w:val="80"/>
        </w:rPr>
        <w:t>outside</w:t>
      </w:r>
      <w:r>
        <w:rPr>
          <w:spacing w:val="-5"/>
        </w:rPr>
        <w:t xml:space="preserve"> </w:t>
      </w:r>
      <w:r>
        <w:rPr>
          <w:w w:val="80"/>
        </w:rPr>
        <w:t>markets</w:t>
      </w:r>
      <w:r>
        <w:rPr>
          <w:spacing w:val="-5"/>
        </w:rPr>
        <w:t xml:space="preserve"> </w:t>
      </w:r>
      <w:r>
        <w:rPr>
          <w:w w:val="80"/>
        </w:rPr>
        <w:t>such</w:t>
      </w:r>
      <w:r>
        <w:rPr>
          <w:spacing w:val="-5"/>
        </w:rPr>
        <w:t xml:space="preserve"> </w:t>
      </w:r>
      <w:r>
        <w:rPr>
          <w:w w:val="80"/>
        </w:rPr>
        <w:t>as</w:t>
      </w:r>
      <w:r>
        <w:rPr>
          <w:spacing w:val="-3"/>
        </w:rPr>
        <w:t xml:space="preserve"> </w:t>
      </w:r>
      <w:r>
        <w:rPr>
          <w:w w:val="80"/>
        </w:rPr>
        <w:t>South</w:t>
      </w:r>
      <w:r>
        <w:rPr>
          <w:spacing w:val="-5"/>
        </w:rPr>
        <w:t xml:space="preserve"> </w:t>
      </w:r>
      <w:r>
        <w:rPr>
          <w:w w:val="80"/>
        </w:rPr>
        <w:t>Sudan,</w:t>
      </w:r>
      <w:r>
        <w:rPr>
          <w:spacing w:val="-5"/>
        </w:rPr>
        <w:t xml:space="preserve"> </w:t>
      </w:r>
      <w:r>
        <w:rPr>
          <w:w w:val="80"/>
        </w:rPr>
        <w:t>Kenya,</w:t>
      </w:r>
      <w:r>
        <w:rPr>
          <w:spacing w:val="-5"/>
        </w:rPr>
        <w:t xml:space="preserve"> </w:t>
      </w:r>
      <w:proofErr w:type="gramStart"/>
      <w:r>
        <w:rPr>
          <w:w w:val="80"/>
        </w:rPr>
        <w:t>Sweden,</w:t>
      </w:r>
      <w:r>
        <w:rPr>
          <w:spacing w:val="-5"/>
        </w:rPr>
        <w:t xml:space="preserve"> </w:t>
      </w:r>
      <w:r>
        <w:rPr>
          <w:spacing w:val="-5"/>
          <w:w w:val="80"/>
        </w:rPr>
        <w:t>….</w:t>
      </w:r>
      <w:proofErr w:type="gramEnd"/>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Major</w:t>
      </w:r>
      <w:r>
        <w:rPr>
          <w:spacing w:val="-4"/>
        </w:rPr>
        <w:t xml:space="preserve"> </w:t>
      </w:r>
      <w:r>
        <w:rPr>
          <w:w w:val="80"/>
        </w:rPr>
        <w:t>commercial</w:t>
      </w:r>
      <w:r>
        <w:rPr>
          <w:spacing w:val="-5"/>
        </w:rPr>
        <w:t xml:space="preserve"> </w:t>
      </w:r>
      <w:r>
        <w:rPr>
          <w:w w:val="80"/>
        </w:rPr>
        <w:t>fish</w:t>
      </w:r>
      <w:r>
        <w:rPr>
          <w:spacing w:val="-5"/>
        </w:rPr>
        <w:t xml:space="preserve"> </w:t>
      </w:r>
      <w:r>
        <w:rPr>
          <w:w w:val="80"/>
        </w:rPr>
        <w:t>species</w:t>
      </w:r>
      <w:r>
        <w:rPr>
          <w:spacing w:val="-1"/>
        </w:rPr>
        <w:t xml:space="preserve"> </w:t>
      </w:r>
      <w:r>
        <w:rPr>
          <w:w w:val="80"/>
        </w:rPr>
        <w:t>in</w:t>
      </w:r>
      <w:r>
        <w:rPr>
          <w:spacing w:val="-3"/>
        </w:rPr>
        <w:t xml:space="preserve"> </w:t>
      </w:r>
      <w:r>
        <w:rPr>
          <w:w w:val="80"/>
        </w:rPr>
        <w:t>Uganda</w:t>
      </w:r>
      <w:r>
        <w:rPr>
          <w:spacing w:val="-5"/>
        </w:rPr>
        <w:t xml:space="preserve"> </w:t>
      </w:r>
      <w:r>
        <w:rPr>
          <w:w w:val="80"/>
        </w:rPr>
        <w:t>are</w:t>
      </w:r>
      <w:r>
        <w:rPr>
          <w:spacing w:val="-5"/>
        </w:rPr>
        <w:t xml:space="preserve"> </w:t>
      </w:r>
      <w:r>
        <w:rPr>
          <w:w w:val="80"/>
        </w:rPr>
        <w:t>Nile</w:t>
      </w:r>
      <w:r>
        <w:rPr>
          <w:spacing w:val="-4"/>
        </w:rPr>
        <w:t xml:space="preserve"> </w:t>
      </w:r>
      <w:r>
        <w:rPr>
          <w:w w:val="80"/>
        </w:rPr>
        <w:t>perch,</w:t>
      </w:r>
      <w:r>
        <w:rPr>
          <w:spacing w:val="-5"/>
        </w:rPr>
        <w:t xml:space="preserve"> </w:t>
      </w:r>
      <w:r>
        <w:rPr>
          <w:w w:val="80"/>
        </w:rPr>
        <w:t>tilapia</w:t>
      </w:r>
      <w:r>
        <w:rPr>
          <w:spacing w:val="-5"/>
        </w:rPr>
        <w:t xml:space="preserve"> </w:t>
      </w:r>
      <w:r>
        <w:rPr>
          <w:w w:val="80"/>
        </w:rPr>
        <w:t>and</w:t>
      </w:r>
      <w:r>
        <w:rPr>
          <w:spacing w:val="-5"/>
        </w:rPr>
        <w:t xml:space="preserve"> </w:t>
      </w:r>
      <w:r>
        <w:rPr>
          <w:w w:val="80"/>
        </w:rPr>
        <w:t>silver</w:t>
      </w:r>
      <w:r>
        <w:rPr>
          <w:spacing w:val="-4"/>
        </w:rPr>
        <w:t xml:space="preserve"> </w:t>
      </w:r>
      <w:r>
        <w:rPr>
          <w:w w:val="80"/>
        </w:rPr>
        <w:t>fish</w:t>
      </w:r>
      <w:r>
        <w:rPr>
          <w:spacing w:val="-4"/>
        </w:rPr>
        <w:t xml:space="preserve"> </w:t>
      </w:r>
      <w:r>
        <w:rPr>
          <w:w w:val="80"/>
        </w:rPr>
        <w:t>from</w:t>
      </w:r>
      <w:r>
        <w:rPr>
          <w:spacing w:val="-4"/>
        </w:rPr>
        <w:t xml:space="preserve"> </w:t>
      </w:r>
      <w:r>
        <w:rPr>
          <w:w w:val="80"/>
        </w:rPr>
        <w:t>L.</w:t>
      </w:r>
      <w:r>
        <w:rPr>
          <w:spacing w:val="-5"/>
        </w:rPr>
        <w:t xml:space="preserve"> </w:t>
      </w:r>
      <w:r>
        <w:rPr>
          <w:w w:val="80"/>
        </w:rPr>
        <w:t>Victoria,</w:t>
      </w:r>
      <w:r>
        <w:rPr>
          <w:spacing w:val="-5"/>
        </w:rPr>
        <w:t xml:space="preserve"> </w:t>
      </w:r>
      <w:r>
        <w:rPr>
          <w:w w:val="80"/>
        </w:rPr>
        <w:t>Kyoga</w:t>
      </w:r>
      <w:r>
        <w:rPr>
          <w:spacing w:val="-5"/>
        </w:rPr>
        <w:t xml:space="preserve"> </w:t>
      </w:r>
      <w:r>
        <w:rPr>
          <w:w w:val="80"/>
        </w:rPr>
        <w:t>and</w:t>
      </w:r>
      <w:r>
        <w:rPr>
          <w:spacing w:val="-4"/>
        </w:rPr>
        <w:t xml:space="preserve"> </w:t>
      </w:r>
      <w:r>
        <w:rPr>
          <w:spacing w:val="-2"/>
          <w:w w:val="80"/>
        </w:rPr>
        <w:t>Albert.</w:t>
      </w:r>
    </w:p>
    <w:p w:rsidR="00E5575B" w:rsidRDefault="00D512E5">
      <w:pPr>
        <w:pStyle w:val="BodyText"/>
        <w:tabs>
          <w:tab w:val="left" w:pos="1091"/>
        </w:tabs>
        <w:spacing w:line="244" w:lineRule="exact"/>
      </w:pPr>
      <w:r>
        <w:rPr>
          <w:rFonts w:ascii="Symbol" w:hAnsi="Symbol"/>
          <w:spacing w:val="-10"/>
        </w:rPr>
        <w:t></w:t>
      </w:r>
      <w:r>
        <w:rPr>
          <w:rFonts w:ascii="Times New Roman" w:hAnsi="Times New Roman"/>
        </w:rPr>
        <w:tab/>
      </w:r>
      <w:r>
        <w:rPr>
          <w:w w:val="90"/>
        </w:rPr>
        <w:t>Commonest</w:t>
      </w:r>
      <w:r>
        <w:rPr>
          <w:spacing w:val="12"/>
        </w:rPr>
        <w:t xml:space="preserve"> </w:t>
      </w:r>
      <w:r>
        <w:rPr>
          <w:w w:val="90"/>
        </w:rPr>
        <w:t>method</w:t>
      </w:r>
      <w:r>
        <w:rPr>
          <w:spacing w:val="13"/>
        </w:rPr>
        <w:t xml:space="preserve"> </w:t>
      </w:r>
      <w:r>
        <w:rPr>
          <w:w w:val="90"/>
        </w:rPr>
        <w:t>of</w:t>
      </w:r>
      <w:r>
        <w:rPr>
          <w:spacing w:val="13"/>
        </w:rPr>
        <w:t xml:space="preserve"> </w:t>
      </w:r>
      <w:r>
        <w:rPr>
          <w:w w:val="90"/>
        </w:rPr>
        <w:t>catching</w:t>
      </w:r>
      <w:r>
        <w:rPr>
          <w:spacing w:val="13"/>
        </w:rPr>
        <w:t xml:space="preserve"> </w:t>
      </w:r>
      <w:r>
        <w:rPr>
          <w:w w:val="90"/>
        </w:rPr>
        <w:t>fish</w:t>
      </w:r>
      <w:r>
        <w:rPr>
          <w:spacing w:val="13"/>
        </w:rPr>
        <w:t xml:space="preserve"> </w:t>
      </w:r>
      <w:r>
        <w:rPr>
          <w:w w:val="90"/>
        </w:rPr>
        <w:t>in</w:t>
      </w:r>
      <w:r>
        <w:rPr>
          <w:spacing w:val="13"/>
        </w:rPr>
        <w:t xml:space="preserve"> </w:t>
      </w:r>
      <w:r>
        <w:rPr>
          <w:w w:val="90"/>
        </w:rPr>
        <w:t>Uganda</w:t>
      </w:r>
      <w:r>
        <w:rPr>
          <w:spacing w:val="13"/>
        </w:rPr>
        <w:t xml:space="preserve"> </w:t>
      </w:r>
      <w:r>
        <w:rPr>
          <w:w w:val="90"/>
        </w:rPr>
        <w:t>is</w:t>
      </w:r>
      <w:r>
        <w:rPr>
          <w:spacing w:val="13"/>
        </w:rPr>
        <w:t xml:space="preserve"> </w:t>
      </w:r>
      <w:r>
        <w:rPr>
          <w:w w:val="90"/>
        </w:rPr>
        <w:t>gill</w:t>
      </w:r>
      <w:r>
        <w:rPr>
          <w:spacing w:val="13"/>
        </w:rPr>
        <w:t xml:space="preserve"> </w:t>
      </w:r>
      <w:r>
        <w:rPr>
          <w:w w:val="90"/>
        </w:rPr>
        <w:t>netting</w:t>
      </w:r>
      <w:r>
        <w:rPr>
          <w:spacing w:val="13"/>
        </w:rPr>
        <w:t xml:space="preserve"> </w:t>
      </w:r>
      <w:r>
        <w:rPr>
          <w:w w:val="90"/>
        </w:rPr>
        <w:t>at</w:t>
      </w:r>
      <w:r>
        <w:rPr>
          <w:spacing w:val="13"/>
        </w:rPr>
        <w:t xml:space="preserve"> </w:t>
      </w:r>
      <w:r>
        <w:rPr>
          <w:w w:val="90"/>
        </w:rPr>
        <w:t>………………………….</w:t>
      </w:r>
      <w:r>
        <w:rPr>
          <w:spacing w:val="13"/>
        </w:rPr>
        <w:t xml:space="preserve"> </w:t>
      </w:r>
      <w:r>
        <w:rPr>
          <w:w w:val="90"/>
        </w:rPr>
        <w:t>on</w:t>
      </w:r>
      <w:r>
        <w:rPr>
          <w:spacing w:val="12"/>
        </w:rPr>
        <w:t xml:space="preserve"> </w:t>
      </w:r>
      <w:r>
        <w:rPr>
          <w:spacing w:val="-2"/>
          <w:w w:val="90"/>
        </w:rPr>
        <w:t>……………</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Commonest</w:t>
      </w:r>
      <w:proofErr w:type="gramEnd"/>
      <w:r>
        <w:rPr>
          <w:spacing w:val="-5"/>
        </w:rPr>
        <w:t xml:space="preserve"> </w:t>
      </w:r>
      <w:r>
        <w:rPr>
          <w:w w:val="80"/>
        </w:rPr>
        <w:t>modern</w:t>
      </w:r>
      <w:r>
        <w:rPr>
          <w:spacing w:val="-5"/>
        </w:rPr>
        <w:t xml:space="preserve"> </w:t>
      </w:r>
      <w:r>
        <w:rPr>
          <w:w w:val="80"/>
        </w:rPr>
        <w:t>method</w:t>
      </w:r>
      <w:r>
        <w:rPr>
          <w:spacing w:val="-5"/>
        </w:rPr>
        <w:t xml:space="preserve"> </w:t>
      </w:r>
      <w:r>
        <w:rPr>
          <w:w w:val="80"/>
        </w:rPr>
        <w:t>of</w:t>
      </w:r>
      <w:r>
        <w:rPr>
          <w:spacing w:val="-5"/>
        </w:rPr>
        <w:t xml:space="preserve"> </w:t>
      </w:r>
      <w:r>
        <w:rPr>
          <w:w w:val="80"/>
        </w:rPr>
        <w:t>preserving</w:t>
      </w:r>
      <w:r>
        <w:rPr>
          <w:spacing w:val="-5"/>
        </w:rPr>
        <w:t xml:space="preserve"> </w:t>
      </w:r>
      <w:r>
        <w:rPr>
          <w:w w:val="80"/>
        </w:rPr>
        <w:t>is</w:t>
      </w:r>
      <w:r>
        <w:rPr>
          <w:spacing w:val="-5"/>
        </w:rPr>
        <w:t xml:space="preserve"> </w:t>
      </w:r>
      <w:r>
        <w:rPr>
          <w:w w:val="80"/>
        </w:rPr>
        <w:t>icing</w:t>
      </w:r>
      <w:r>
        <w:rPr>
          <w:spacing w:val="-5"/>
        </w:rPr>
        <w:t xml:space="preserve"> </w:t>
      </w:r>
      <w:r>
        <w:rPr>
          <w:w w:val="80"/>
        </w:rPr>
        <w:t>/</w:t>
      </w:r>
      <w:r>
        <w:rPr>
          <w:spacing w:val="-5"/>
        </w:rPr>
        <w:t xml:space="preserve"> </w:t>
      </w:r>
      <w:r>
        <w:rPr>
          <w:w w:val="80"/>
        </w:rPr>
        <w:t>refrigerating</w:t>
      </w:r>
      <w:r>
        <w:rPr>
          <w:spacing w:val="-5"/>
        </w:rPr>
        <w:t xml:space="preserve"> </w:t>
      </w:r>
      <w:r>
        <w:rPr>
          <w:w w:val="80"/>
        </w:rPr>
        <w:t>like</w:t>
      </w:r>
      <w:r>
        <w:rPr>
          <w:spacing w:val="-5"/>
        </w:rPr>
        <w:t xml:space="preserve"> </w:t>
      </w:r>
      <w:r>
        <w:rPr>
          <w:w w:val="80"/>
        </w:rPr>
        <w:t>at</w:t>
      </w:r>
      <w:r>
        <w:rPr>
          <w:spacing w:val="-5"/>
        </w:rPr>
        <w:t xml:space="preserve"> </w:t>
      </w:r>
      <w:r>
        <w:rPr>
          <w:w w:val="80"/>
        </w:rPr>
        <w:t>Masese</w:t>
      </w:r>
      <w:r>
        <w:rPr>
          <w:spacing w:val="-5"/>
        </w:rPr>
        <w:t xml:space="preserve"> </w:t>
      </w:r>
      <w:r>
        <w:rPr>
          <w:w w:val="80"/>
        </w:rPr>
        <w:t>landing</w:t>
      </w:r>
      <w:r>
        <w:rPr>
          <w:spacing w:val="-5"/>
        </w:rPr>
        <w:t xml:space="preserve"> </w:t>
      </w:r>
      <w:r>
        <w:rPr>
          <w:w w:val="80"/>
        </w:rPr>
        <w:t>site</w:t>
      </w:r>
      <w:r>
        <w:rPr>
          <w:spacing w:val="-5"/>
        </w:rPr>
        <w:t xml:space="preserve"> </w:t>
      </w:r>
      <w:r>
        <w:rPr>
          <w:w w:val="80"/>
        </w:rPr>
        <w:t>on</w:t>
      </w:r>
      <w:r>
        <w:rPr>
          <w:spacing w:val="-5"/>
        </w:rPr>
        <w:t xml:space="preserve"> </w:t>
      </w:r>
      <w:r>
        <w:rPr>
          <w:w w:val="80"/>
        </w:rPr>
        <w:t>L.</w:t>
      </w:r>
      <w:r>
        <w:rPr>
          <w:spacing w:val="5"/>
        </w:rPr>
        <w:t xml:space="preserve"> </w:t>
      </w:r>
      <w:r>
        <w:rPr>
          <w:w w:val="80"/>
        </w:rPr>
        <w:t>Victoria</w:t>
      </w:r>
      <w:r>
        <w:rPr>
          <w:spacing w:val="-4"/>
        </w:rPr>
        <w:t xml:space="preserve"> </w:t>
      </w:r>
      <w:r>
        <w:rPr>
          <w:w w:val="80"/>
        </w:rPr>
        <w:t>in</w:t>
      </w:r>
      <w:r>
        <w:rPr>
          <w:spacing w:val="-5"/>
        </w:rPr>
        <w:t xml:space="preserve"> </w:t>
      </w:r>
      <w:r>
        <w:rPr>
          <w:spacing w:val="-2"/>
          <w:w w:val="80"/>
        </w:rPr>
        <w:t>Jinja.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Commonest</w:t>
      </w:r>
      <w:proofErr w:type="gramEnd"/>
      <w:r>
        <w:rPr>
          <w:spacing w:val="-5"/>
        </w:rPr>
        <w:t xml:space="preserve"> </w:t>
      </w:r>
      <w:r>
        <w:rPr>
          <w:w w:val="80"/>
        </w:rPr>
        <w:t>traditional</w:t>
      </w:r>
      <w:r>
        <w:rPr>
          <w:spacing w:val="-6"/>
        </w:rPr>
        <w:t xml:space="preserve"> </w:t>
      </w:r>
      <w:r>
        <w:rPr>
          <w:w w:val="80"/>
        </w:rPr>
        <w:t>method</w:t>
      </w:r>
      <w:r>
        <w:rPr>
          <w:spacing w:val="-6"/>
        </w:rPr>
        <w:t xml:space="preserve"> </w:t>
      </w:r>
      <w:r>
        <w:rPr>
          <w:w w:val="80"/>
        </w:rPr>
        <w:t>of</w:t>
      </w:r>
      <w:r>
        <w:rPr>
          <w:spacing w:val="-2"/>
        </w:rPr>
        <w:t xml:space="preserve"> </w:t>
      </w:r>
      <w:r>
        <w:rPr>
          <w:w w:val="80"/>
        </w:rPr>
        <w:t>preserving</w:t>
      </w:r>
      <w:r>
        <w:rPr>
          <w:spacing w:val="-6"/>
        </w:rPr>
        <w:t xml:space="preserve"> </w:t>
      </w:r>
      <w:r>
        <w:rPr>
          <w:w w:val="80"/>
        </w:rPr>
        <w:t>fish</w:t>
      </w:r>
      <w:r>
        <w:rPr>
          <w:spacing w:val="-4"/>
        </w:rPr>
        <w:t xml:space="preserve"> </w:t>
      </w:r>
      <w:r>
        <w:rPr>
          <w:w w:val="80"/>
        </w:rPr>
        <w:t>is</w:t>
      </w:r>
      <w:r>
        <w:rPr>
          <w:spacing w:val="-6"/>
        </w:rPr>
        <w:t xml:space="preserve"> </w:t>
      </w:r>
      <w:r>
        <w:rPr>
          <w:w w:val="80"/>
        </w:rPr>
        <w:t>smoking</w:t>
      </w:r>
      <w:r>
        <w:rPr>
          <w:spacing w:val="-2"/>
        </w:rPr>
        <w:t xml:space="preserve"> </w:t>
      </w:r>
      <w:r>
        <w:rPr>
          <w:w w:val="80"/>
        </w:rPr>
        <w:t>like</w:t>
      </w:r>
      <w:r>
        <w:rPr>
          <w:spacing w:val="-6"/>
        </w:rPr>
        <w:t xml:space="preserve"> </w:t>
      </w:r>
      <w:r>
        <w:rPr>
          <w:w w:val="80"/>
        </w:rPr>
        <w:t>at</w:t>
      </w:r>
      <w:r>
        <w:rPr>
          <w:spacing w:val="-3"/>
        </w:rPr>
        <w:t xml:space="preserve"> </w:t>
      </w:r>
      <w:r>
        <w:rPr>
          <w:w w:val="80"/>
        </w:rPr>
        <w:t>Ssese</w:t>
      </w:r>
      <w:r>
        <w:rPr>
          <w:spacing w:val="-5"/>
        </w:rPr>
        <w:t xml:space="preserve"> </w:t>
      </w:r>
      <w:r>
        <w:rPr>
          <w:w w:val="80"/>
        </w:rPr>
        <w:t>islands</w:t>
      </w:r>
      <w:r>
        <w:rPr>
          <w:spacing w:val="-6"/>
        </w:rPr>
        <w:t xml:space="preserve"> </w:t>
      </w:r>
      <w:r>
        <w:rPr>
          <w:w w:val="80"/>
        </w:rPr>
        <w:t>in</w:t>
      </w:r>
      <w:r>
        <w:rPr>
          <w:spacing w:val="-6"/>
        </w:rPr>
        <w:t xml:space="preserve"> </w:t>
      </w:r>
      <w:r>
        <w:rPr>
          <w:spacing w:val="-2"/>
          <w:w w:val="80"/>
        </w:rPr>
        <w:t>Kalangala.</w:t>
      </w:r>
    </w:p>
    <w:p w:rsidR="00E5575B" w:rsidRDefault="00E5575B">
      <w:pPr>
        <w:spacing w:line="244" w:lineRule="exact"/>
        <w:sectPr w:rsidR="00E5575B">
          <w:pgSz w:w="12240" w:h="15840"/>
          <w:pgMar w:top="620" w:right="0" w:bottom="780" w:left="80" w:header="371" w:footer="591" w:gutter="0"/>
          <w:cols w:space="720"/>
        </w:sectPr>
      </w:pPr>
    </w:p>
    <w:p w:rsidR="00E5575B" w:rsidRDefault="00D512E5">
      <w:pPr>
        <w:pStyle w:val="BodyText"/>
        <w:tabs>
          <w:tab w:val="left" w:pos="1091"/>
        </w:tabs>
        <w:spacing w:before="6" w:line="244" w:lineRule="exact"/>
      </w:pPr>
      <w:r>
        <w:rPr>
          <w:rFonts w:ascii="Symbol" w:hAnsi="Symbol"/>
          <w:spacing w:val="-10"/>
          <w:w w:val="90"/>
        </w:rPr>
        <w:lastRenderedPageBreak/>
        <w:t></w:t>
      </w:r>
      <w:r>
        <w:rPr>
          <w:rFonts w:ascii="Times New Roman" w:hAnsi="Times New Roman"/>
        </w:rPr>
        <w:tab/>
      </w:r>
      <w:proofErr w:type="gramStart"/>
      <w:r>
        <w:rPr>
          <w:w w:val="80"/>
        </w:rPr>
        <w:t>The</w:t>
      </w:r>
      <w:proofErr w:type="gramEnd"/>
      <w:r>
        <w:rPr>
          <w:spacing w:val="-6"/>
        </w:rPr>
        <w:t xml:space="preserve"> </w:t>
      </w:r>
      <w:r>
        <w:rPr>
          <w:w w:val="80"/>
        </w:rPr>
        <w:t>largest</w:t>
      </w:r>
      <w:r>
        <w:rPr>
          <w:spacing w:val="-5"/>
        </w:rPr>
        <w:t xml:space="preserve"> </w:t>
      </w:r>
      <w:r>
        <w:rPr>
          <w:w w:val="80"/>
        </w:rPr>
        <w:t>fish</w:t>
      </w:r>
      <w:r>
        <w:rPr>
          <w:spacing w:val="-5"/>
        </w:rPr>
        <w:t xml:space="preserve"> </w:t>
      </w:r>
      <w:r>
        <w:rPr>
          <w:w w:val="80"/>
        </w:rPr>
        <w:t>catch</w:t>
      </w:r>
      <w:r>
        <w:rPr>
          <w:spacing w:val="-5"/>
        </w:rPr>
        <w:t xml:space="preserve"> </w:t>
      </w:r>
      <w:r>
        <w:rPr>
          <w:w w:val="80"/>
        </w:rPr>
        <w:t>is</w:t>
      </w:r>
      <w:r>
        <w:rPr>
          <w:spacing w:val="-5"/>
        </w:rPr>
        <w:t xml:space="preserve"> </w:t>
      </w:r>
      <w:r>
        <w:rPr>
          <w:w w:val="80"/>
        </w:rPr>
        <w:t>from</w:t>
      </w:r>
      <w:r>
        <w:rPr>
          <w:spacing w:val="-4"/>
        </w:rPr>
        <w:t xml:space="preserve"> </w:t>
      </w:r>
      <w:r>
        <w:rPr>
          <w:w w:val="80"/>
        </w:rPr>
        <w:t>Lake</w:t>
      </w:r>
      <w:r>
        <w:rPr>
          <w:spacing w:val="-6"/>
        </w:rPr>
        <w:t xml:space="preserve"> </w:t>
      </w:r>
      <w:r>
        <w:rPr>
          <w:w w:val="80"/>
        </w:rPr>
        <w:t>Victoria</w:t>
      </w:r>
      <w:r>
        <w:rPr>
          <w:spacing w:val="-5"/>
        </w:rPr>
        <w:t xml:space="preserve"> </w:t>
      </w:r>
      <w:r>
        <w:rPr>
          <w:w w:val="80"/>
        </w:rPr>
        <w:t>followed</w:t>
      </w:r>
      <w:r>
        <w:rPr>
          <w:spacing w:val="-5"/>
        </w:rPr>
        <w:t xml:space="preserve"> </w:t>
      </w:r>
      <w:r>
        <w:rPr>
          <w:w w:val="80"/>
        </w:rPr>
        <w:t>by</w:t>
      </w:r>
      <w:r>
        <w:rPr>
          <w:spacing w:val="-5"/>
        </w:rPr>
        <w:t xml:space="preserve"> </w:t>
      </w:r>
      <w:r>
        <w:rPr>
          <w:w w:val="80"/>
        </w:rPr>
        <w:t>L.</w:t>
      </w:r>
      <w:r>
        <w:rPr>
          <w:spacing w:val="-5"/>
        </w:rPr>
        <w:t xml:space="preserve"> </w:t>
      </w:r>
      <w:r>
        <w:rPr>
          <w:w w:val="80"/>
        </w:rPr>
        <w:t>Kyoga</w:t>
      </w:r>
      <w:r>
        <w:rPr>
          <w:spacing w:val="-5"/>
        </w:rPr>
        <w:t xml:space="preserve"> </w:t>
      </w:r>
      <w:r>
        <w:rPr>
          <w:w w:val="80"/>
        </w:rPr>
        <w:t>and</w:t>
      </w:r>
      <w:r>
        <w:rPr>
          <w:spacing w:val="-6"/>
        </w:rPr>
        <w:t xml:space="preserve"> </w:t>
      </w:r>
      <w:r>
        <w:rPr>
          <w:w w:val="80"/>
        </w:rPr>
        <w:t>the</w:t>
      </w:r>
      <w:r>
        <w:rPr>
          <w:spacing w:val="-5"/>
        </w:rPr>
        <w:t xml:space="preserve"> </w:t>
      </w:r>
      <w:r>
        <w:rPr>
          <w:spacing w:val="-2"/>
          <w:w w:val="80"/>
        </w:rPr>
        <w:t>rest.</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Over</w:t>
      </w:r>
      <w:r>
        <w:rPr>
          <w:spacing w:val="-4"/>
        </w:rPr>
        <w:t xml:space="preserve"> </w:t>
      </w:r>
      <w:r>
        <w:rPr>
          <w:w w:val="80"/>
        </w:rPr>
        <w:t>1.2</w:t>
      </w:r>
      <w:r>
        <w:rPr>
          <w:spacing w:val="-4"/>
        </w:rPr>
        <w:t xml:space="preserve"> </w:t>
      </w:r>
      <w:r>
        <w:rPr>
          <w:w w:val="80"/>
        </w:rPr>
        <w:t>million</w:t>
      </w:r>
      <w:r>
        <w:rPr>
          <w:spacing w:val="-3"/>
        </w:rPr>
        <w:t xml:space="preserve"> </w:t>
      </w:r>
      <w:r>
        <w:rPr>
          <w:w w:val="80"/>
        </w:rPr>
        <w:t>people</w:t>
      </w:r>
      <w:r>
        <w:rPr>
          <w:spacing w:val="-5"/>
        </w:rPr>
        <w:t xml:space="preserve"> </w:t>
      </w:r>
      <w:r>
        <w:rPr>
          <w:w w:val="80"/>
        </w:rPr>
        <w:t>of</w:t>
      </w:r>
      <w:r>
        <w:rPr>
          <w:spacing w:val="-4"/>
        </w:rPr>
        <w:t xml:space="preserve"> </w:t>
      </w:r>
      <w:r>
        <w:rPr>
          <w:w w:val="80"/>
        </w:rPr>
        <w:t>Uganda’s</w:t>
      </w:r>
      <w:r>
        <w:rPr>
          <w:spacing w:val="-5"/>
        </w:rPr>
        <w:t xml:space="preserve"> </w:t>
      </w:r>
      <w:r>
        <w:rPr>
          <w:w w:val="80"/>
        </w:rPr>
        <w:t>population</w:t>
      </w:r>
      <w:r>
        <w:rPr>
          <w:spacing w:val="-4"/>
        </w:rPr>
        <w:t xml:space="preserve"> </w:t>
      </w:r>
      <w:r>
        <w:rPr>
          <w:w w:val="80"/>
        </w:rPr>
        <w:t>directly</w:t>
      </w:r>
      <w:r>
        <w:rPr>
          <w:spacing w:val="-5"/>
        </w:rPr>
        <w:t xml:space="preserve"> </w:t>
      </w:r>
      <w:r>
        <w:rPr>
          <w:w w:val="80"/>
        </w:rPr>
        <w:t>and</w:t>
      </w:r>
      <w:r>
        <w:rPr>
          <w:spacing w:val="-5"/>
        </w:rPr>
        <w:t xml:space="preserve"> </w:t>
      </w:r>
      <w:r>
        <w:rPr>
          <w:w w:val="80"/>
        </w:rPr>
        <w:t>indirectly</w:t>
      </w:r>
      <w:r>
        <w:rPr>
          <w:spacing w:val="-4"/>
        </w:rPr>
        <w:t xml:space="preserve"> </w:t>
      </w:r>
      <w:r>
        <w:rPr>
          <w:w w:val="80"/>
        </w:rPr>
        <w:t>depend</w:t>
      </w:r>
      <w:r>
        <w:rPr>
          <w:spacing w:val="-4"/>
        </w:rPr>
        <w:t xml:space="preserve"> </w:t>
      </w:r>
      <w:r>
        <w:rPr>
          <w:w w:val="80"/>
        </w:rPr>
        <w:t>on</w:t>
      </w:r>
      <w:r>
        <w:rPr>
          <w:spacing w:val="-3"/>
        </w:rPr>
        <w:t xml:space="preserve"> </w:t>
      </w:r>
      <w:r>
        <w:rPr>
          <w:w w:val="80"/>
        </w:rPr>
        <w:t>fishing</w:t>
      </w:r>
      <w:r>
        <w:rPr>
          <w:spacing w:val="-4"/>
        </w:rPr>
        <w:t xml:space="preserve"> </w:t>
      </w:r>
      <w:r>
        <w:rPr>
          <w:spacing w:val="-2"/>
          <w:w w:val="80"/>
        </w:rPr>
        <w:t>industry.</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Fish</w:t>
      </w:r>
      <w:r>
        <w:rPr>
          <w:spacing w:val="-8"/>
        </w:rPr>
        <w:t xml:space="preserve"> </w:t>
      </w:r>
      <w:r>
        <w:rPr>
          <w:w w:val="80"/>
        </w:rPr>
        <w:t>caging</w:t>
      </w:r>
      <w:r>
        <w:rPr>
          <w:spacing w:val="-6"/>
        </w:rPr>
        <w:t xml:space="preserve"> </w:t>
      </w:r>
      <w:r>
        <w:rPr>
          <w:w w:val="80"/>
        </w:rPr>
        <w:t>is</w:t>
      </w:r>
      <w:r>
        <w:rPr>
          <w:spacing w:val="-6"/>
        </w:rPr>
        <w:t xml:space="preserve"> </w:t>
      </w:r>
      <w:r>
        <w:rPr>
          <w:w w:val="80"/>
        </w:rPr>
        <w:t>being</w:t>
      </w:r>
      <w:r>
        <w:rPr>
          <w:spacing w:val="-6"/>
        </w:rPr>
        <w:t xml:space="preserve"> </w:t>
      </w:r>
      <w:r>
        <w:rPr>
          <w:w w:val="80"/>
        </w:rPr>
        <w:t>done</w:t>
      </w:r>
      <w:r>
        <w:rPr>
          <w:spacing w:val="-6"/>
        </w:rPr>
        <w:t xml:space="preserve"> </w:t>
      </w:r>
      <w:r>
        <w:rPr>
          <w:w w:val="80"/>
        </w:rPr>
        <w:t>on</w:t>
      </w:r>
      <w:r>
        <w:rPr>
          <w:spacing w:val="-6"/>
        </w:rPr>
        <w:t xml:space="preserve"> </w:t>
      </w:r>
      <w:r>
        <w:rPr>
          <w:w w:val="80"/>
        </w:rPr>
        <w:t>some</w:t>
      </w:r>
      <w:r>
        <w:rPr>
          <w:spacing w:val="-6"/>
        </w:rPr>
        <w:t xml:space="preserve"> </w:t>
      </w:r>
      <w:r>
        <w:rPr>
          <w:w w:val="80"/>
        </w:rPr>
        <w:t>lakes</w:t>
      </w:r>
      <w:r>
        <w:rPr>
          <w:spacing w:val="-6"/>
        </w:rPr>
        <w:t xml:space="preserve"> </w:t>
      </w:r>
      <w:r>
        <w:rPr>
          <w:w w:val="80"/>
        </w:rPr>
        <w:t>like</w:t>
      </w:r>
      <w:r>
        <w:rPr>
          <w:spacing w:val="-6"/>
        </w:rPr>
        <w:t xml:space="preserve"> </w:t>
      </w:r>
      <w:r>
        <w:rPr>
          <w:w w:val="80"/>
        </w:rPr>
        <w:t>L.</w:t>
      </w:r>
      <w:r>
        <w:rPr>
          <w:spacing w:val="-3"/>
        </w:rPr>
        <w:t xml:space="preserve"> </w:t>
      </w:r>
      <w:r>
        <w:rPr>
          <w:spacing w:val="-2"/>
          <w:w w:val="80"/>
        </w:rPr>
        <w:t>Victoria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Fish</w:t>
      </w:r>
      <w:r>
        <w:rPr>
          <w:spacing w:val="-6"/>
        </w:rPr>
        <w:t xml:space="preserve"> </w:t>
      </w:r>
      <w:r>
        <w:rPr>
          <w:w w:val="80"/>
        </w:rPr>
        <w:t>farming</w:t>
      </w:r>
      <w:r>
        <w:rPr>
          <w:spacing w:val="-5"/>
        </w:rPr>
        <w:t xml:space="preserve"> </w:t>
      </w:r>
      <w:r>
        <w:rPr>
          <w:w w:val="80"/>
        </w:rPr>
        <w:t>is</w:t>
      </w:r>
      <w:r>
        <w:rPr>
          <w:spacing w:val="-5"/>
        </w:rPr>
        <w:t xml:space="preserve"> </w:t>
      </w:r>
      <w:r>
        <w:rPr>
          <w:w w:val="80"/>
        </w:rPr>
        <w:t>on</w:t>
      </w:r>
      <w:r>
        <w:rPr>
          <w:spacing w:val="-5"/>
        </w:rPr>
        <w:t xml:space="preserve"> </w:t>
      </w:r>
      <w:r>
        <w:rPr>
          <w:w w:val="80"/>
        </w:rPr>
        <w:t>increase</w:t>
      </w:r>
      <w:r>
        <w:rPr>
          <w:spacing w:val="-5"/>
        </w:rPr>
        <w:t xml:space="preserve"> </w:t>
      </w:r>
      <w:r>
        <w:rPr>
          <w:w w:val="80"/>
        </w:rPr>
        <w:t>in</w:t>
      </w:r>
      <w:r>
        <w:rPr>
          <w:spacing w:val="-5"/>
        </w:rPr>
        <w:t xml:space="preserve"> </w:t>
      </w:r>
      <w:r>
        <w:rPr>
          <w:w w:val="80"/>
        </w:rPr>
        <w:t>different</w:t>
      </w:r>
      <w:r>
        <w:rPr>
          <w:spacing w:val="-5"/>
        </w:rPr>
        <w:t xml:space="preserve"> </w:t>
      </w:r>
      <w:r>
        <w:rPr>
          <w:w w:val="80"/>
        </w:rPr>
        <w:t>parts</w:t>
      </w:r>
      <w:r>
        <w:rPr>
          <w:spacing w:val="-5"/>
        </w:rPr>
        <w:t xml:space="preserve"> </w:t>
      </w:r>
      <w:r>
        <w:rPr>
          <w:w w:val="80"/>
        </w:rPr>
        <w:t>of</w:t>
      </w:r>
      <w:r>
        <w:rPr>
          <w:spacing w:val="-5"/>
        </w:rPr>
        <w:t xml:space="preserve"> </w:t>
      </w:r>
      <w:r>
        <w:rPr>
          <w:w w:val="80"/>
        </w:rPr>
        <w:t>Uganda</w:t>
      </w:r>
      <w:r>
        <w:rPr>
          <w:spacing w:val="-5"/>
        </w:rPr>
        <w:t xml:space="preserve"> </w:t>
      </w:r>
      <w:r>
        <w:rPr>
          <w:w w:val="80"/>
        </w:rPr>
        <w:t>like</w:t>
      </w:r>
      <w:r>
        <w:rPr>
          <w:spacing w:val="-5"/>
        </w:rPr>
        <w:t xml:space="preserve"> </w:t>
      </w:r>
      <w:r>
        <w:rPr>
          <w:w w:val="80"/>
        </w:rPr>
        <w:t>Kajjansi</w:t>
      </w:r>
      <w:r>
        <w:rPr>
          <w:spacing w:val="-5"/>
        </w:rPr>
        <w:t xml:space="preserve"> </w:t>
      </w:r>
      <w:r>
        <w:rPr>
          <w:w w:val="80"/>
        </w:rPr>
        <w:t>in</w:t>
      </w:r>
      <w:r>
        <w:rPr>
          <w:spacing w:val="-5"/>
        </w:rPr>
        <w:t xml:space="preserve"> </w:t>
      </w:r>
      <w:r>
        <w:rPr>
          <w:spacing w:val="-2"/>
          <w:w w:val="80"/>
        </w:rPr>
        <w:t>Wakiso</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Some</w:t>
      </w:r>
      <w:proofErr w:type="gramEnd"/>
      <w:r>
        <w:rPr>
          <w:spacing w:val="-7"/>
        </w:rPr>
        <w:t xml:space="preserve"> </w:t>
      </w:r>
      <w:r>
        <w:rPr>
          <w:w w:val="80"/>
        </w:rPr>
        <w:t>lakes</w:t>
      </w:r>
      <w:r>
        <w:rPr>
          <w:spacing w:val="-6"/>
        </w:rPr>
        <w:t xml:space="preserve"> </w:t>
      </w:r>
      <w:r>
        <w:rPr>
          <w:w w:val="80"/>
        </w:rPr>
        <w:t>are</w:t>
      </w:r>
      <w:r>
        <w:rPr>
          <w:spacing w:val="-6"/>
        </w:rPr>
        <w:t xml:space="preserve"> </w:t>
      </w:r>
      <w:r>
        <w:rPr>
          <w:w w:val="80"/>
        </w:rPr>
        <w:t>being</w:t>
      </w:r>
      <w:r>
        <w:rPr>
          <w:spacing w:val="-6"/>
        </w:rPr>
        <w:t xml:space="preserve"> </w:t>
      </w:r>
      <w:r>
        <w:rPr>
          <w:w w:val="80"/>
        </w:rPr>
        <w:t>restocked</w:t>
      </w:r>
      <w:r>
        <w:rPr>
          <w:spacing w:val="-4"/>
        </w:rPr>
        <w:t xml:space="preserve"> </w:t>
      </w:r>
      <w:r>
        <w:rPr>
          <w:w w:val="80"/>
        </w:rPr>
        <w:t>with</w:t>
      </w:r>
      <w:r>
        <w:rPr>
          <w:spacing w:val="-6"/>
        </w:rPr>
        <w:t xml:space="preserve"> </w:t>
      </w:r>
      <w:r>
        <w:rPr>
          <w:w w:val="80"/>
        </w:rPr>
        <w:t>young</w:t>
      </w:r>
      <w:r>
        <w:rPr>
          <w:spacing w:val="-6"/>
        </w:rPr>
        <w:t xml:space="preserve"> </w:t>
      </w:r>
      <w:r>
        <w:rPr>
          <w:w w:val="80"/>
        </w:rPr>
        <w:t>fish</w:t>
      </w:r>
      <w:r>
        <w:rPr>
          <w:spacing w:val="-6"/>
        </w:rPr>
        <w:t xml:space="preserve"> </w:t>
      </w:r>
      <w:r>
        <w:rPr>
          <w:w w:val="80"/>
        </w:rPr>
        <w:t>like</w:t>
      </w:r>
      <w:r>
        <w:rPr>
          <w:spacing w:val="-6"/>
        </w:rPr>
        <w:t xml:space="preserve"> </w:t>
      </w:r>
      <w:r>
        <w:rPr>
          <w:w w:val="80"/>
        </w:rPr>
        <w:t>in</w:t>
      </w:r>
      <w:r>
        <w:rPr>
          <w:spacing w:val="-7"/>
        </w:rPr>
        <w:t xml:space="preserve"> </w:t>
      </w:r>
      <w:r>
        <w:rPr>
          <w:w w:val="80"/>
        </w:rPr>
        <w:t>Lake</w:t>
      </w:r>
      <w:r>
        <w:rPr>
          <w:spacing w:val="-4"/>
        </w:rPr>
        <w:t xml:space="preserve"> </w:t>
      </w:r>
      <w:r>
        <w:rPr>
          <w:spacing w:val="-2"/>
          <w:w w:val="80"/>
        </w:rPr>
        <w:t>Victoria.</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58%</w:t>
      </w:r>
      <w:r>
        <w:rPr>
          <w:spacing w:val="-9"/>
        </w:rPr>
        <w:t xml:space="preserve"> </w:t>
      </w:r>
      <w:r>
        <w:rPr>
          <w:w w:val="80"/>
        </w:rPr>
        <w:t>of</w:t>
      </w:r>
      <w:r>
        <w:rPr>
          <w:spacing w:val="-4"/>
        </w:rPr>
        <w:t xml:space="preserve"> </w:t>
      </w:r>
      <w:r>
        <w:rPr>
          <w:w w:val="80"/>
        </w:rPr>
        <w:t>fish</w:t>
      </w:r>
      <w:r>
        <w:rPr>
          <w:spacing w:val="-4"/>
        </w:rPr>
        <w:t xml:space="preserve"> </w:t>
      </w:r>
      <w:r>
        <w:rPr>
          <w:w w:val="80"/>
        </w:rPr>
        <w:t>caught</w:t>
      </w:r>
      <w:r>
        <w:rPr>
          <w:spacing w:val="-2"/>
        </w:rPr>
        <w:t xml:space="preserve"> </w:t>
      </w:r>
      <w:r>
        <w:rPr>
          <w:w w:val="80"/>
        </w:rPr>
        <w:t>is</w:t>
      </w:r>
      <w:r>
        <w:rPr>
          <w:spacing w:val="-4"/>
        </w:rPr>
        <w:t xml:space="preserve"> </w:t>
      </w:r>
      <w:r>
        <w:rPr>
          <w:w w:val="80"/>
        </w:rPr>
        <w:t>from</w:t>
      </w:r>
      <w:r>
        <w:rPr>
          <w:spacing w:val="-4"/>
        </w:rPr>
        <w:t xml:space="preserve"> </w:t>
      </w:r>
      <w:r>
        <w:rPr>
          <w:w w:val="80"/>
        </w:rPr>
        <w:t>L.</w:t>
      </w:r>
      <w:r>
        <w:rPr>
          <w:spacing w:val="-4"/>
        </w:rPr>
        <w:t xml:space="preserve"> </w:t>
      </w:r>
      <w:r>
        <w:rPr>
          <w:w w:val="80"/>
        </w:rPr>
        <w:t>Victoria,</w:t>
      </w:r>
      <w:r>
        <w:rPr>
          <w:spacing w:val="-5"/>
        </w:rPr>
        <w:t xml:space="preserve"> </w:t>
      </w:r>
      <w:r>
        <w:rPr>
          <w:w w:val="80"/>
        </w:rPr>
        <w:t>16%</w:t>
      </w:r>
      <w:r>
        <w:rPr>
          <w:spacing w:val="-9"/>
        </w:rPr>
        <w:t xml:space="preserve"> </w:t>
      </w:r>
      <w:r>
        <w:rPr>
          <w:w w:val="80"/>
        </w:rPr>
        <w:t>from</w:t>
      </w:r>
      <w:r>
        <w:rPr>
          <w:spacing w:val="-3"/>
        </w:rPr>
        <w:t xml:space="preserve"> </w:t>
      </w:r>
      <w:r>
        <w:rPr>
          <w:w w:val="80"/>
        </w:rPr>
        <w:t>Kyoga</w:t>
      </w:r>
      <w:r>
        <w:rPr>
          <w:spacing w:val="-5"/>
        </w:rPr>
        <w:t xml:space="preserve"> </w:t>
      </w:r>
      <w:r>
        <w:rPr>
          <w:w w:val="80"/>
        </w:rPr>
        <w:t>and</w:t>
      </w:r>
      <w:r>
        <w:rPr>
          <w:spacing w:val="-5"/>
        </w:rPr>
        <w:t xml:space="preserve"> </w:t>
      </w:r>
      <w:r>
        <w:rPr>
          <w:w w:val="80"/>
        </w:rPr>
        <w:t>26%</w:t>
      </w:r>
      <w:r>
        <w:rPr>
          <w:spacing w:val="-8"/>
        </w:rPr>
        <w:t xml:space="preserve"> </w:t>
      </w:r>
      <w:r>
        <w:rPr>
          <w:w w:val="80"/>
        </w:rPr>
        <w:t>from</w:t>
      </w:r>
      <w:r>
        <w:rPr>
          <w:spacing w:val="-4"/>
        </w:rPr>
        <w:t xml:space="preserve"> </w:t>
      </w:r>
      <w:r>
        <w:rPr>
          <w:w w:val="80"/>
        </w:rPr>
        <w:t>the</w:t>
      </w:r>
      <w:r>
        <w:rPr>
          <w:spacing w:val="-4"/>
        </w:rPr>
        <w:t xml:space="preserve"> </w:t>
      </w:r>
      <w:r>
        <w:rPr>
          <w:w w:val="80"/>
        </w:rPr>
        <w:t>remaining</w:t>
      </w:r>
      <w:r>
        <w:rPr>
          <w:spacing w:val="-4"/>
        </w:rPr>
        <w:t xml:space="preserve"> </w:t>
      </w:r>
      <w:r>
        <w:rPr>
          <w:w w:val="80"/>
        </w:rPr>
        <w:t>lakes</w:t>
      </w:r>
      <w:r>
        <w:rPr>
          <w:spacing w:val="-5"/>
        </w:rPr>
        <w:t xml:space="preserve"> </w:t>
      </w:r>
      <w:r>
        <w:rPr>
          <w:w w:val="80"/>
        </w:rPr>
        <w:t>and</w:t>
      </w:r>
      <w:r>
        <w:rPr>
          <w:spacing w:val="-4"/>
        </w:rPr>
        <w:t xml:space="preserve"> </w:t>
      </w:r>
      <w:r>
        <w:rPr>
          <w:w w:val="80"/>
        </w:rPr>
        <w:t>rivers</w:t>
      </w:r>
      <w:r>
        <w:rPr>
          <w:spacing w:val="-5"/>
        </w:rPr>
        <w:t xml:space="preserve"> </w:t>
      </w:r>
      <w:r>
        <w:rPr>
          <w:w w:val="80"/>
        </w:rPr>
        <w:t>in</w:t>
      </w:r>
      <w:r>
        <w:rPr>
          <w:spacing w:val="-4"/>
        </w:rPr>
        <w:t xml:space="preserve"> </w:t>
      </w:r>
      <w:r>
        <w:rPr>
          <w:spacing w:val="-2"/>
          <w:w w:val="80"/>
        </w:rPr>
        <w:t>2006.</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60%</w:t>
      </w:r>
      <w:r>
        <w:rPr>
          <w:spacing w:val="-11"/>
        </w:rPr>
        <w:t xml:space="preserve"> </w:t>
      </w:r>
      <w:r>
        <w:rPr>
          <w:w w:val="80"/>
        </w:rPr>
        <w:t>of</w:t>
      </w:r>
      <w:r>
        <w:rPr>
          <w:spacing w:val="-5"/>
        </w:rPr>
        <w:t xml:space="preserve"> </w:t>
      </w:r>
      <w:r>
        <w:rPr>
          <w:w w:val="80"/>
        </w:rPr>
        <w:t>the</w:t>
      </w:r>
      <w:r>
        <w:rPr>
          <w:spacing w:val="-6"/>
        </w:rPr>
        <w:t xml:space="preserve"> </w:t>
      </w:r>
      <w:r>
        <w:rPr>
          <w:w w:val="80"/>
        </w:rPr>
        <w:t>total</w:t>
      </w:r>
      <w:r>
        <w:rPr>
          <w:spacing w:val="-6"/>
        </w:rPr>
        <w:t xml:space="preserve"> </w:t>
      </w:r>
      <w:r>
        <w:rPr>
          <w:w w:val="80"/>
        </w:rPr>
        <w:t>fish</w:t>
      </w:r>
      <w:r>
        <w:rPr>
          <w:spacing w:val="-4"/>
        </w:rPr>
        <w:t xml:space="preserve"> </w:t>
      </w:r>
      <w:r>
        <w:rPr>
          <w:w w:val="80"/>
        </w:rPr>
        <w:t>catch</w:t>
      </w:r>
      <w:r>
        <w:rPr>
          <w:spacing w:val="-6"/>
        </w:rPr>
        <w:t xml:space="preserve"> </w:t>
      </w:r>
      <w:r>
        <w:rPr>
          <w:w w:val="80"/>
        </w:rPr>
        <w:t>is</w:t>
      </w:r>
      <w:r>
        <w:rPr>
          <w:spacing w:val="-6"/>
        </w:rPr>
        <w:t xml:space="preserve"> </w:t>
      </w:r>
      <w:r>
        <w:rPr>
          <w:w w:val="80"/>
        </w:rPr>
        <w:t>sold</w:t>
      </w:r>
      <w:r>
        <w:rPr>
          <w:spacing w:val="-3"/>
        </w:rPr>
        <w:t xml:space="preserve"> </w:t>
      </w:r>
      <w:r>
        <w:rPr>
          <w:w w:val="80"/>
        </w:rPr>
        <w:t>fresh</w:t>
      </w:r>
      <w:r>
        <w:rPr>
          <w:spacing w:val="-6"/>
        </w:rPr>
        <w:t xml:space="preserve"> </w:t>
      </w:r>
      <w:r>
        <w:rPr>
          <w:w w:val="80"/>
        </w:rPr>
        <w:t>and</w:t>
      </w:r>
      <w:r>
        <w:rPr>
          <w:spacing w:val="-6"/>
        </w:rPr>
        <w:t xml:space="preserve"> </w:t>
      </w:r>
      <w:r>
        <w:rPr>
          <w:w w:val="80"/>
        </w:rPr>
        <w:t>40%</w:t>
      </w:r>
      <w:r>
        <w:rPr>
          <w:spacing w:val="-10"/>
        </w:rPr>
        <w:t xml:space="preserve"> </w:t>
      </w:r>
      <w:r>
        <w:rPr>
          <w:w w:val="80"/>
        </w:rPr>
        <w:t>is</w:t>
      </w:r>
      <w:r>
        <w:rPr>
          <w:spacing w:val="-6"/>
        </w:rPr>
        <w:t xml:space="preserve"> </w:t>
      </w:r>
      <w:r>
        <w:rPr>
          <w:spacing w:val="-2"/>
          <w:w w:val="80"/>
        </w:rPr>
        <w:t>processed.</w:t>
      </w:r>
    </w:p>
    <w:p w:rsidR="00E5575B" w:rsidRDefault="00D512E5">
      <w:pPr>
        <w:pStyle w:val="BodyText"/>
        <w:tabs>
          <w:tab w:val="left" w:pos="1091"/>
        </w:tabs>
        <w:ind w:right="712"/>
      </w:pPr>
      <w:r>
        <w:rPr>
          <w:rFonts w:ascii="Symbol" w:hAnsi="Symbol"/>
          <w:spacing w:val="-10"/>
          <w:w w:val="90"/>
        </w:rPr>
        <w:t></w:t>
      </w:r>
      <w:r>
        <w:rPr>
          <w:rFonts w:ascii="Times New Roman" w:hAnsi="Times New Roman"/>
        </w:rPr>
        <w:tab/>
      </w:r>
      <w:proofErr w:type="gramStart"/>
      <w:r>
        <w:rPr>
          <w:w w:val="85"/>
        </w:rPr>
        <w:t>Much</w:t>
      </w:r>
      <w:proofErr w:type="gramEnd"/>
      <w:r>
        <w:rPr>
          <w:w w:val="85"/>
        </w:rPr>
        <w:t xml:space="preserve"> of the fish caught is consumed locally especially Nile perch and tilapia from L. Victoria and Kyoga although the</w:t>
      </w:r>
      <w:r>
        <w:rPr>
          <w:spacing w:val="-1"/>
        </w:rPr>
        <w:t xml:space="preserve"> </w:t>
      </w:r>
      <w:r>
        <w:rPr>
          <w:w w:val="85"/>
        </w:rPr>
        <w:t xml:space="preserve">fish export market is </w:t>
      </w:r>
      <w:r>
        <w:rPr>
          <w:w w:val="90"/>
        </w:rPr>
        <w:t>expanding very fast.</w:t>
      </w:r>
    </w:p>
    <w:p w:rsidR="00E5575B" w:rsidRDefault="00D512E5">
      <w:pPr>
        <w:pStyle w:val="BodyText"/>
        <w:tabs>
          <w:tab w:val="left" w:pos="1091"/>
        </w:tabs>
        <w:spacing w:before="1" w:line="244" w:lineRule="exact"/>
      </w:pPr>
      <w:r>
        <w:rPr>
          <w:rFonts w:ascii="Symbol" w:hAnsi="Symbol"/>
          <w:spacing w:val="-10"/>
          <w:w w:val="90"/>
        </w:rPr>
        <w:t></w:t>
      </w:r>
      <w:r>
        <w:rPr>
          <w:rFonts w:ascii="Times New Roman" w:hAnsi="Times New Roman"/>
        </w:rPr>
        <w:tab/>
      </w:r>
      <w:proofErr w:type="gramStart"/>
      <w:r>
        <w:rPr>
          <w:w w:val="80"/>
        </w:rPr>
        <w:t>Some</w:t>
      </w:r>
      <w:proofErr w:type="gramEnd"/>
      <w:r>
        <w:rPr>
          <w:spacing w:val="-6"/>
        </w:rPr>
        <w:t xml:space="preserve"> </w:t>
      </w:r>
      <w:r>
        <w:rPr>
          <w:w w:val="80"/>
        </w:rPr>
        <w:t>fish</w:t>
      </w:r>
      <w:r>
        <w:rPr>
          <w:spacing w:val="-6"/>
        </w:rPr>
        <w:t xml:space="preserve"> </w:t>
      </w:r>
      <w:r>
        <w:rPr>
          <w:w w:val="80"/>
        </w:rPr>
        <w:t>landing</w:t>
      </w:r>
      <w:r>
        <w:rPr>
          <w:spacing w:val="-5"/>
        </w:rPr>
        <w:t xml:space="preserve"> </w:t>
      </w:r>
      <w:r>
        <w:rPr>
          <w:w w:val="80"/>
        </w:rPr>
        <w:t>sites</w:t>
      </w:r>
      <w:r>
        <w:rPr>
          <w:spacing w:val="-6"/>
        </w:rPr>
        <w:t xml:space="preserve"> </w:t>
      </w:r>
      <w:r>
        <w:rPr>
          <w:w w:val="80"/>
        </w:rPr>
        <w:t>especially</w:t>
      </w:r>
      <w:r>
        <w:rPr>
          <w:spacing w:val="-4"/>
        </w:rPr>
        <w:t xml:space="preserve"> </w:t>
      </w:r>
      <w:r>
        <w:rPr>
          <w:w w:val="80"/>
        </w:rPr>
        <w:t>on</w:t>
      </w:r>
      <w:r>
        <w:rPr>
          <w:spacing w:val="-5"/>
        </w:rPr>
        <w:t xml:space="preserve"> </w:t>
      </w:r>
      <w:r>
        <w:rPr>
          <w:w w:val="80"/>
        </w:rPr>
        <w:t>L.</w:t>
      </w:r>
      <w:r>
        <w:rPr>
          <w:spacing w:val="-5"/>
        </w:rPr>
        <w:t xml:space="preserve"> </w:t>
      </w:r>
      <w:r>
        <w:rPr>
          <w:w w:val="80"/>
        </w:rPr>
        <w:t>Victoria</w:t>
      </w:r>
      <w:r>
        <w:rPr>
          <w:spacing w:val="-6"/>
        </w:rPr>
        <w:t xml:space="preserve"> </w:t>
      </w:r>
      <w:r>
        <w:rPr>
          <w:w w:val="80"/>
        </w:rPr>
        <w:t>are</w:t>
      </w:r>
      <w:r>
        <w:rPr>
          <w:spacing w:val="-5"/>
        </w:rPr>
        <w:t xml:space="preserve"> </w:t>
      </w:r>
      <w:r>
        <w:rPr>
          <w:w w:val="80"/>
        </w:rPr>
        <w:t>being</w:t>
      </w:r>
      <w:r>
        <w:rPr>
          <w:spacing w:val="-6"/>
        </w:rPr>
        <w:t xml:space="preserve"> </w:t>
      </w:r>
      <w:r>
        <w:rPr>
          <w:w w:val="80"/>
        </w:rPr>
        <w:t>closed</w:t>
      </w:r>
      <w:r>
        <w:rPr>
          <w:spacing w:val="-5"/>
        </w:rPr>
        <w:t xml:space="preserve"> </w:t>
      </w:r>
      <w:r>
        <w:rPr>
          <w:w w:val="80"/>
        </w:rPr>
        <w:t>by</w:t>
      </w:r>
      <w:r>
        <w:rPr>
          <w:spacing w:val="-6"/>
        </w:rPr>
        <w:t xml:space="preserve"> </w:t>
      </w:r>
      <w:r>
        <w:rPr>
          <w:w w:val="80"/>
        </w:rPr>
        <w:t>UPDF</w:t>
      </w:r>
      <w:r>
        <w:rPr>
          <w:spacing w:val="-5"/>
        </w:rPr>
        <w:t xml:space="preserve"> </w:t>
      </w:r>
      <w:r>
        <w:rPr>
          <w:w w:val="80"/>
        </w:rPr>
        <w:t>fish</w:t>
      </w:r>
      <w:r>
        <w:rPr>
          <w:spacing w:val="-6"/>
        </w:rPr>
        <w:t xml:space="preserve"> </w:t>
      </w:r>
      <w:r>
        <w:rPr>
          <w:spacing w:val="-2"/>
          <w:w w:val="80"/>
        </w:rPr>
        <w:t>taskforce.</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proofErr w:type="gramStart"/>
      <w:r>
        <w:rPr>
          <w:w w:val="80"/>
        </w:rPr>
        <w:t>There</w:t>
      </w:r>
      <w:proofErr w:type="gramEnd"/>
      <w:r>
        <w:rPr>
          <w:spacing w:val="-6"/>
        </w:rPr>
        <w:t xml:space="preserve"> </w:t>
      </w:r>
      <w:r>
        <w:rPr>
          <w:w w:val="80"/>
        </w:rPr>
        <w:t>has</w:t>
      </w:r>
      <w:r>
        <w:rPr>
          <w:spacing w:val="-5"/>
        </w:rPr>
        <w:t xml:space="preserve"> </w:t>
      </w:r>
      <w:r>
        <w:rPr>
          <w:w w:val="80"/>
        </w:rPr>
        <w:t>been</w:t>
      </w:r>
      <w:r>
        <w:rPr>
          <w:spacing w:val="-6"/>
        </w:rPr>
        <w:t xml:space="preserve"> </w:t>
      </w:r>
      <w:r>
        <w:rPr>
          <w:w w:val="80"/>
        </w:rPr>
        <w:t>an</w:t>
      </w:r>
      <w:r>
        <w:rPr>
          <w:spacing w:val="-5"/>
        </w:rPr>
        <w:t xml:space="preserve"> </w:t>
      </w:r>
      <w:r>
        <w:rPr>
          <w:w w:val="80"/>
        </w:rPr>
        <w:t>increase</w:t>
      </w:r>
      <w:r>
        <w:rPr>
          <w:spacing w:val="-5"/>
        </w:rPr>
        <w:t xml:space="preserve"> </w:t>
      </w:r>
      <w:r>
        <w:rPr>
          <w:w w:val="80"/>
        </w:rPr>
        <w:t>in</w:t>
      </w:r>
      <w:r>
        <w:rPr>
          <w:spacing w:val="-6"/>
        </w:rPr>
        <w:t xml:space="preserve"> </w:t>
      </w:r>
      <w:r>
        <w:rPr>
          <w:w w:val="80"/>
        </w:rPr>
        <w:t>the</w:t>
      </w:r>
      <w:r>
        <w:rPr>
          <w:spacing w:val="-4"/>
        </w:rPr>
        <w:t xml:space="preserve"> </w:t>
      </w:r>
      <w:r>
        <w:rPr>
          <w:w w:val="80"/>
        </w:rPr>
        <w:t>volume</w:t>
      </w:r>
      <w:r>
        <w:rPr>
          <w:spacing w:val="-5"/>
        </w:rPr>
        <w:t xml:space="preserve"> </w:t>
      </w:r>
      <w:r>
        <w:rPr>
          <w:w w:val="80"/>
        </w:rPr>
        <w:t>of</w:t>
      </w:r>
      <w:r>
        <w:rPr>
          <w:spacing w:val="-6"/>
        </w:rPr>
        <w:t xml:space="preserve"> </w:t>
      </w:r>
      <w:r>
        <w:rPr>
          <w:w w:val="80"/>
        </w:rPr>
        <w:t>fish</w:t>
      </w:r>
      <w:r>
        <w:rPr>
          <w:spacing w:val="-5"/>
        </w:rPr>
        <w:t xml:space="preserve"> </w:t>
      </w:r>
      <w:r>
        <w:rPr>
          <w:w w:val="80"/>
        </w:rPr>
        <w:t>exports</w:t>
      </w:r>
      <w:r>
        <w:rPr>
          <w:spacing w:val="-5"/>
        </w:rPr>
        <w:t xml:space="preserve"> </w:t>
      </w:r>
      <w:r>
        <w:rPr>
          <w:w w:val="80"/>
        </w:rPr>
        <w:t>between</w:t>
      </w:r>
      <w:r>
        <w:rPr>
          <w:spacing w:val="-2"/>
        </w:rPr>
        <w:t xml:space="preserve"> </w:t>
      </w:r>
      <w:r>
        <w:rPr>
          <w:w w:val="80"/>
        </w:rPr>
        <w:t>2002</w:t>
      </w:r>
      <w:r>
        <w:rPr>
          <w:spacing w:val="-6"/>
        </w:rPr>
        <w:t xml:space="preserve"> </w:t>
      </w:r>
      <w:r>
        <w:rPr>
          <w:w w:val="80"/>
        </w:rPr>
        <w:t>and</w:t>
      </w:r>
      <w:r>
        <w:rPr>
          <w:spacing w:val="-5"/>
        </w:rPr>
        <w:t xml:space="preserve"> </w:t>
      </w:r>
      <w:r>
        <w:rPr>
          <w:w w:val="80"/>
        </w:rPr>
        <w:t>2006</w:t>
      </w:r>
      <w:r>
        <w:rPr>
          <w:spacing w:val="-5"/>
        </w:rPr>
        <w:t xml:space="preserve"> </w:t>
      </w:r>
      <w:r>
        <w:rPr>
          <w:w w:val="80"/>
        </w:rPr>
        <w:t>export</w:t>
      </w:r>
      <w:r>
        <w:rPr>
          <w:spacing w:val="-6"/>
        </w:rPr>
        <w:t xml:space="preserve"> </w:t>
      </w:r>
      <w:r>
        <w:rPr>
          <w:w w:val="80"/>
        </w:rPr>
        <w:t>by</w:t>
      </w:r>
      <w:r>
        <w:rPr>
          <w:spacing w:val="-5"/>
        </w:rPr>
        <w:t xml:space="preserve"> </w:t>
      </w:r>
      <w:r>
        <w:rPr>
          <w:spacing w:val="-2"/>
          <w:w w:val="80"/>
        </w:rPr>
        <w:t>82.5%.</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Fish</w:t>
      </w:r>
      <w:r>
        <w:rPr>
          <w:spacing w:val="-7"/>
        </w:rPr>
        <w:t xml:space="preserve"> </w:t>
      </w:r>
      <w:r>
        <w:rPr>
          <w:w w:val="80"/>
        </w:rPr>
        <w:t>production</w:t>
      </w:r>
      <w:r>
        <w:rPr>
          <w:spacing w:val="-3"/>
        </w:rPr>
        <w:t xml:space="preserve"> </w:t>
      </w:r>
      <w:r>
        <w:rPr>
          <w:w w:val="80"/>
        </w:rPr>
        <w:t>has</w:t>
      </w:r>
      <w:r>
        <w:rPr>
          <w:spacing w:val="-7"/>
        </w:rPr>
        <w:t xml:space="preserve"> </w:t>
      </w:r>
      <w:r>
        <w:rPr>
          <w:w w:val="80"/>
        </w:rPr>
        <w:t>been</w:t>
      </w:r>
      <w:r>
        <w:rPr>
          <w:spacing w:val="-6"/>
        </w:rPr>
        <w:t xml:space="preserve"> </w:t>
      </w:r>
      <w:r>
        <w:rPr>
          <w:w w:val="80"/>
        </w:rPr>
        <w:t>declining</w:t>
      </w:r>
      <w:r>
        <w:rPr>
          <w:spacing w:val="-6"/>
        </w:rPr>
        <w:t xml:space="preserve"> </w:t>
      </w:r>
      <w:r>
        <w:rPr>
          <w:w w:val="80"/>
        </w:rPr>
        <w:t>over</w:t>
      </w:r>
      <w:r>
        <w:rPr>
          <w:spacing w:val="-5"/>
        </w:rPr>
        <w:t xml:space="preserve"> </w:t>
      </w:r>
      <w:r>
        <w:rPr>
          <w:w w:val="80"/>
        </w:rPr>
        <w:t>years</w:t>
      </w:r>
      <w:r>
        <w:rPr>
          <w:spacing w:val="-6"/>
        </w:rPr>
        <w:t xml:space="preserve"> </w:t>
      </w:r>
      <w:r>
        <w:rPr>
          <w:w w:val="80"/>
        </w:rPr>
        <w:t>due</w:t>
      </w:r>
      <w:r>
        <w:rPr>
          <w:spacing w:val="-6"/>
        </w:rPr>
        <w:t xml:space="preserve"> </w:t>
      </w:r>
      <w:r>
        <w:rPr>
          <w:w w:val="80"/>
        </w:rPr>
        <w:t>to</w:t>
      </w:r>
      <w:r>
        <w:rPr>
          <w:spacing w:val="-6"/>
        </w:rPr>
        <w:t xml:space="preserve"> </w:t>
      </w:r>
      <w:r>
        <w:rPr>
          <w:w w:val="80"/>
        </w:rPr>
        <w:t>over</w:t>
      </w:r>
      <w:r>
        <w:rPr>
          <w:spacing w:val="-5"/>
        </w:rPr>
        <w:t xml:space="preserve"> </w:t>
      </w:r>
      <w:r>
        <w:rPr>
          <w:w w:val="80"/>
        </w:rPr>
        <w:t>fishing</w:t>
      </w:r>
      <w:r>
        <w:rPr>
          <w:spacing w:val="-6"/>
        </w:rPr>
        <w:t xml:space="preserve"> </w:t>
      </w:r>
      <w:r>
        <w:rPr>
          <w:w w:val="80"/>
        </w:rPr>
        <w:t>and</w:t>
      </w:r>
      <w:r>
        <w:rPr>
          <w:spacing w:val="-6"/>
        </w:rPr>
        <w:t xml:space="preserve"> </w:t>
      </w:r>
      <w:r>
        <w:rPr>
          <w:w w:val="80"/>
        </w:rPr>
        <w:t>use</w:t>
      </w:r>
      <w:r>
        <w:rPr>
          <w:spacing w:val="-6"/>
        </w:rPr>
        <w:t xml:space="preserve"> </w:t>
      </w:r>
      <w:r>
        <w:rPr>
          <w:w w:val="80"/>
        </w:rPr>
        <w:t>of</w:t>
      </w:r>
      <w:r>
        <w:rPr>
          <w:spacing w:val="-6"/>
        </w:rPr>
        <w:t xml:space="preserve"> </w:t>
      </w:r>
      <w:r>
        <w:rPr>
          <w:w w:val="80"/>
        </w:rPr>
        <w:t>illegal</w:t>
      </w:r>
      <w:r>
        <w:rPr>
          <w:spacing w:val="-6"/>
        </w:rPr>
        <w:t xml:space="preserve"> </w:t>
      </w:r>
      <w:r>
        <w:rPr>
          <w:w w:val="80"/>
        </w:rPr>
        <w:t>fish</w:t>
      </w:r>
      <w:r>
        <w:rPr>
          <w:spacing w:val="-6"/>
        </w:rPr>
        <w:t xml:space="preserve"> </w:t>
      </w:r>
      <w:r>
        <w:rPr>
          <w:spacing w:val="-4"/>
          <w:w w:val="80"/>
        </w:rPr>
        <w:t>net.</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The</w:t>
      </w:r>
      <w:r>
        <w:rPr>
          <w:spacing w:val="-6"/>
        </w:rPr>
        <w:t xml:space="preserve"> </w:t>
      </w:r>
      <w:r>
        <w:rPr>
          <w:w w:val="80"/>
        </w:rPr>
        <w:t>numbers</w:t>
      </w:r>
      <w:r>
        <w:rPr>
          <w:spacing w:val="-6"/>
        </w:rPr>
        <w:t xml:space="preserve"> </w:t>
      </w:r>
      <w:r>
        <w:rPr>
          <w:w w:val="80"/>
        </w:rPr>
        <w:t>of</w:t>
      </w:r>
      <w:r>
        <w:rPr>
          <w:spacing w:val="-6"/>
        </w:rPr>
        <w:t xml:space="preserve"> </w:t>
      </w:r>
      <w:r>
        <w:rPr>
          <w:w w:val="80"/>
        </w:rPr>
        <w:t>fish</w:t>
      </w:r>
      <w:r>
        <w:rPr>
          <w:spacing w:val="-5"/>
        </w:rPr>
        <w:t xml:space="preserve"> </w:t>
      </w:r>
      <w:r>
        <w:rPr>
          <w:w w:val="80"/>
        </w:rPr>
        <w:t>processing</w:t>
      </w:r>
      <w:r>
        <w:rPr>
          <w:spacing w:val="-6"/>
        </w:rPr>
        <w:t xml:space="preserve"> </w:t>
      </w:r>
      <w:r>
        <w:rPr>
          <w:w w:val="80"/>
        </w:rPr>
        <w:t>plants</w:t>
      </w:r>
      <w:r>
        <w:rPr>
          <w:spacing w:val="-6"/>
        </w:rPr>
        <w:t xml:space="preserve"> </w:t>
      </w:r>
      <w:r>
        <w:rPr>
          <w:w w:val="80"/>
        </w:rPr>
        <w:t>have</w:t>
      </w:r>
      <w:r>
        <w:rPr>
          <w:spacing w:val="-5"/>
        </w:rPr>
        <w:t xml:space="preserve"> </w:t>
      </w:r>
      <w:r>
        <w:rPr>
          <w:w w:val="80"/>
        </w:rPr>
        <w:t>risen</w:t>
      </w:r>
      <w:r>
        <w:rPr>
          <w:spacing w:val="-6"/>
        </w:rPr>
        <w:t xml:space="preserve"> </w:t>
      </w:r>
      <w:r>
        <w:rPr>
          <w:w w:val="80"/>
        </w:rPr>
        <w:t>to</w:t>
      </w:r>
      <w:r>
        <w:rPr>
          <w:spacing w:val="-6"/>
        </w:rPr>
        <w:t xml:space="preserve"> </w:t>
      </w:r>
      <w:r>
        <w:rPr>
          <w:w w:val="80"/>
        </w:rPr>
        <w:t>over</w:t>
      </w:r>
      <w:r>
        <w:rPr>
          <w:spacing w:val="-4"/>
        </w:rPr>
        <w:t xml:space="preserve"> </w:t>
      </w:r>
      <w:r>
        <w:rPr>
          <w:w w:val="80"/>
        </w:rPr>
        <w:t>17</w:t>
      </w:r>
      <w:r>
        <w:rPr>
          <w:spacing w:val="-5"/>
        </w:rPr>
        <w:t xml:space="preserve"> </w:t>
      </w:r>
      <w:r>
        <w:rPr>
          <w:w w:val="80"/>
        </w:rPr>
        <w:t>in</w:t>
      </w:r>
      <w:r>
        <w:rPr>
          <w:spacing w:val="-6"/>
        </w:rPr>
        <w:t xml:space="preserve"> </w:t>
      </w:r>
      <w:r>
        <w:rPr>
          <w:w w:val="80"/>
        </w:rPr>
        <w:t>the</w:t>
      </w:r>
      <w:r>
        <w:rPr>
          <w:spacing w:val="-2"/>
        </w:rPr>
        <w:t xml:space="preserve"> </w:t>
      </w:r>
      <w:r>
        <w:rPr>
          <w:w w:val="80"/>
        </w:rPr>
        <w:t>past</w:t>
      </w:r>
      <w:r>
        <w:rPr>
          <w:spacing w:val="-6"/>
        </w:rPr>
        <w:t xml:space="preserve"> </w:t>
      </w:r>
      <w:r>
        <w:rPr>
          <w:w w:val="80"/>
        </w:rPr>
        <w:t>10</w:t>
      </w:r>
      <w:r>
        <w:rPr>
          <w:spacing w:val="-6"/>
        </w:rPr>
        <w:t xml:space="preserve"> </w:t>
      </w:r>
      <w:r>
        <w:rPr>
          <w:w w:val="80"/>
        </w:rPr>
        <w:t>years</w:t>
      </w:r>
      <w:r>
        <w:rPr>
          <w:spacing w:val="-5"/>
        </w:rPr>
        <w:t xml:space="preserve"> </w:t>
      </w:r>
      <w:r>
        <w:rPr>
          <w:w w:val="80"/>
        </w:rPr>
        <w:t>up</w:t>
      </w:r>
      <w:r>
        <w:rPr>
          <w:spacing w:val="-6"/>
        </w:rPr>
        <w:t xml:space="preserve"> </w:t>
      </w:r>
      <w:r>
        <w:rPr>
          <w:w w:val="80"/>
        </w:rPr>
        <w:t>to</w:t>
      </w:r>
      <w:r>
        <w:rPr>
          <w:spacing w:val="-6"/>
        </w:rPr>
        <w:t xml:space="preserve"> </w:t>
      </w:r>
      <w:r>
        <w:rPr>
          <w:w w:val="80"/>
        </w:rPr>
        <w:t>2008</w:t>
      </w:r>
      <w:r>
        <w:rPr>
          <w:spacing w:val="-5"/>
        </w:rPr>
        <w:t xml:space="preserve"> </w:t>
      </w:r>
      <w:r>
        <w:rPr>
          <w:w w:val="80"/>
        </w:rPr>
        <w:t>such</w:t>
      </w:r>
      <w:r>
        <w:rPr>
          <w:spacing w:val="-6"/>
        </w:rPr>
        <w:t xml:space="preserve"> </w:t>
      </w:r>
      <w:r>
        <w:rPr>
          <w:w w:val="80"/>
        </w:rPr>
        <w:t>as</w:t>
      </w:r>
      <w:r>
        <w:rPr>
          <w:spacing w:val="-4"/>
        </w:rPr>
        <w:t xml:space="preserve"> </w:t>
      </w:r>
      <w:r>
        <w:rPr>
          <w:w w:val="80"/>
        </w:rPr>
        <w:t>Gomba</w:t>
      </w:r>
      <w:r>
        <w:rPr>
          <w:spacing w:val="-5"/>
        </w:rPr>
        <w:t xml:space="preserve"> </w:t>
      </w:r>
      <w:r>
        <w:rPr>
          <w:w w:val="80"/>
        </w:rPr>
        <w:t>fisheries</w:t>
      </w:r>
      <w:r>
        <w:rPr>
          <w:spacing w:val="-6"/>
        </w:rPr>
        <w:t xml:space="preserve"> </w:t>
      </w:r>
      <w:r>
        <w:rPr>
          <w:w w:val="80"/>
        </w:rPr>
        <w:t>in</w:t>
      </w:r>
      <w:r>
        <w:rPr>
          <w:spacing w:val="-6"/>
        </w:rPr>
        <w:t xml:space="preserve"> </w:t>
      </w:r>
      <w:proofErr w:type="gramStart"/>
      <w:r>
        <w:rPr>
          <w:w w:val="80"/>
        </w:rPr>
        <w:t>Jinja,</w:t>
      </w:r>
      <w:r>
        <w:rPr>
          <w:spacing w:val="6"/>
        </w:rPr>
        <w:t xml:space="preserve"> </w:t>
      </w:r>
      <w:r>
        <w:rPr>
          <w:spacing w:val="-10"/>
          <w:w w:val="80"/>
        </w:rPr>
        <w:t>…</w:t>
      </w:r>
      <w:proofErr w:type="gramEnd"/>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Fish</w:t>
      </w:r>
      <w:r>
        <w:rPr>
          <w:spacing w:val="-5"/>
        </w:rPr>
        <w:t xml:space="preserve"> </w:t>
      </w:r>
      <w:r>
        <w:rPr>
          <w:w w:val="80"/>
        </w:rPr>
        <w:t>factories</w:t>
      </w:r>
      <w:r>
        <w:rPr>
          <w:spacing w:val="-4"/>
        </w:rPr>
        <w:t xml:space="preserve"> </w:t>
      </w:r>
      <w:r>
        <w:rPr>
          <w:w w:val="80"/>
        </w:rPr>
        <w:t>are</w:t>
      </w:r>
      <w:r>
        <w:rPr>
          <w:spacing w:val="-4"/>
        </w:rPr>
        <w:t xml:space="preserve"> </w:t>
      </w:r>
      <w:r>
        <w:rPr>
          <w:w w:val="80"/>
        </w:rPr>
        <w:t>majorly</w:t>
      </w:r>
      <w:r>
        <w:rPr>
          <w:spacing w:val="-5"/>
        </w:rPr>
        <w:t xml:space="preserve"> </w:t>
      </w:r>
      <w:r>
        <w:rPr>
          <w:w w:val="80"/>
        </w:rPr>
        <w:t>owned</w:t>
      </w:r>
      <w:r>
        <w:rPr>
          <w:spacing w:val="-1"/>
        </w:rPr>
        <w:t xml:space="preserve"> </w:t>
      </w:r>
      <w:r>
        <w:rPr>
          <w:w w:val="80"/>
        </w:rPr>
        <w:t>by</w:t>
      </w:r>
      <w:r>
        <w:rPr>
          <w:spacing w:val="-5"/>
        </w:rPr>
        <w:t xml:space="preserve"> </w:t>
      </w:r>
      <w:r>
        <w:rPr>
          <w:w w:val="80"/>
        </w:rPr>
        <w:t>foreigners</w:t>
      </w:r>
      <w:r>
        <w:rPr>
          <w:spacing w:val="-2"/>
        </w:rPr>
        <w:t xml:space="preserve"> </w:t>
      </w:r>
      <w:r>
        <w:rPr>
          <w:w w:val="80"/>
        </w:rPr>
        <w:t>and</w:t>
      </w:r>
      <w:r>
        <w:rPr>
          <w:spacing w:val="-5"/>
        </w:rPr>
        <w:t xml:space="preserve"> </w:t>
      </w:r>
      <w:r>
        <w:rPr>
          <w:w w:val="80"/>
        </w:rPr>
        <w:t>fish</w:t>
      </w:r>
      <w:r>
        <w:rPr>
          <w:spacing w:val="-5"/>
        </w:rPr>
        <w:t xml:space="preserve"> </w:t>
      </w:r>
      <w:r>
        <w:rPr>
          <w:w w:val="80"/>
        </w:rPr>
        <w:t>export</w:t>
      </w:r>
      <w:r>
        <w:rPr>
          <w:spacing w:val="-3"/>
        </w:rPr>
        <w:t xml:space="preserve"> </w:t>
      </w:r>
      <w:r>
        <w:rPr>
          <w:w w:val="80"/>
        </w:rPr>
        <w:t>mainly</w:t>
      </w:r>
      <w:r>
        <w:rPr>
          <w:spacing w:val="-5"/>
        </w:rPr>
        <w:t xml:space="preserve"> </w:t>
      </w:r>
      <w:r>
        <w:rPr>
          <w:w w:val="80"/>
        </w:rPr>
        <w:t>done</w:t>
      </w:r>
      <w:r>
        <w:rPr>
          <w:spacing w:val="-5"/>
        </w:rPr>
        <w:t xml:space="preserve"> </w:t>
      </w:r>
      <w:r>
        <w:rPr>
          <w:w w:val="80"/>
        </w:rPr>
        <w:t>by</w:t>
      </w:r>
      <w:r>
        <w:rPr>
          <w:spacing w:val="-3"/>
        </w:rPr>
        <w:t xml:space="preserve"> </w:t>
      </w:r>
      <w:r>
        <w:rPr>
          <w:w w:val="80"/>
        </w:rPr>
        <w:t>foreigners</w:t>
      </w:r>
      <w:r>
        <w:rPr>
          <w:spacing w:val="-5"/>
        </w:rPr>
        <w:t xml:space="preserve"> </w:t>
      </w:r>
      <w:r>
        <w:rPr>
          <w:w w:val="80"/>
        </w:rPr>
        <w:t>by</w:t>
      </w:r>
      <w:r>
        <w:rPr>
          <w:spacing w:val="-4"/>
        </w:rPr>
        <w:t xml:space="preserve"> </w:t>
      </w:r>
      <w:r>
        <w:rPr>
          <w:w w:val="80"/>
        </w:rPr>
        <w:t>Hwan</w:t>
      </w:r>
      <w:r>
        <w:rPr>
          <w:spacing w:val="-2"/>
        </w:rPr>
        <w:t xml:space="preserve"> </w:t>
      </w:r>
      <w:r>
        <w:rPr>
          <w:w w:val="80"/>
        </w:rPr>
        <w:t>Sung</w:t>
      </w:r>
      <w:r>
        <w:rPr>
          <w:spacing w:val="-4"/>
        </w:rPr>
        <w:t xml:space="preserve"> </w:t>
      </w:r>
      <w:r>
        <w:rPr>
          <w:w w:val="80"/>
        </w:rPr>
        <w:t>in</w:t>
      </w:r>
      <w:r>
        <w:rPr>
          <w:spacing w:val="-5"/>
        </w:rPr>
        <w:t xml:space="preserve"> </w:t>
      </w:r>
      <w:r>
        <w:rPr>
          <w:spacing w:val="-2"/>
          <w:w w:val="80"/>
        </w:rPr>
        <w:t>Kampala.</w:t>
      </w:r>
    </w:p>
    <w:p w:rsidR="00E5575B" w:rsidRDefault="00D512E5">
      <w:pPr>
        <w:pStyle w:val="BodyText"/>
        <w:spacing w:line="242" w:lineRule="auto"/>
        <w:ind w:right="628"/>
        <w:jc w:val="both"/>
      </w:pPr>
      <w:r>
        <w:rPr>
          <w:rFonts w:ascii="Symbol" w:hAnsi="Symbol"/>
          <w:w w:val="85"/>
        </w:rPr>
        <w:t></w:t>
      </w:r>
      <w:r>
        <w:rPr>
          <w:rFonts w:ascii="Times New Roman" w:hAnsi="Times New Roman"/>
          <w:spacing w:val="80"/>
          <w:w w:val="150"/>
        </w:rPr>
        <w:t xml:space="preserve"> </w:t>
      </w:r>
      <w:r>
        <w:rPr>
          <w:w w:val="85"/>
        </w:rPr>
        <w:t>More</w:t>
      </w:r>
      <w:r>
        <w:rPr>
          <w:spacing w:val="-4"/>
          <w:w w:val="85"/>
        </w:rPr>
        <w:t xml:space="preserve"> </w:t>
      </w:r>
      <w:r>
        <w:rPr>
          <w:w w:val="85"/>
        </w:rPr>
        <w:t>fish</w:t>
      </w:r>
      <w:r>
        <w:rPr>
          <w:spacing w:val="-4"/>
          <w:w w:val="85"/>
        </w:rPr>
        <w:t xml:space="preserve"> </w:t>
      </w:r>
      <w:r>
        <w:rPr>
          <w:w w:val="85"/>
        </w:rPr>
        <w:t>processing</w:t>
      </w:r>
      <w:r>
        <w:rPr>
          <w:spacing w:val="-1"/>
          <w:w w:val="85"/>
        </w:rPr>
        <w:t xml:space="preserve"> </w:t>
      </w:r>
      <w:r>
        <w:rPr>
          <w:w w:val="85"/>
        </w:rPr>
        <w:t>companies</w:t>
      </w:r>
      <w:r>
        <w:rPr>
          <w:spacing w:val="-2"/>
          <w:w w:val="85"/>
        </w:rPr>
        <w:t xml:space="preserve"> </w:t>
      </w:r>
      <w:r>
        <w:rPr>
          <w:w w:val="85"/>
        </w:rPr>
        <w:t>has</w:t>
      </w:r>
      <w:r>
        <w:rPr>
          <w:spacing w:val="-5"/>
          <w:w w:val="85"/>
        </w:rPr>
        <w:t xml:space="preserve"> </w:t>
      </w:r>
      <w:r>
        <w:rPr>
          <w:w w:val="85"/>
        </w:rPr>
        <w:t>been</w:t>
      </w:r>
      <w:r>
        <w:rPr>
          <w:spacing w:val="-4"/>
          <w:w w:val="85"/>
        </w:rPr>
        <w:t xml:space="preserve"> </w:t>
      </w:r>
      <w:r>
        <w:rPr>
          <w:w w:val="85"/>
        </w:rPr>
        <w:t>built</w:t>
      </w:r>
      <w:r>
        <w:rPr>
          <w:spacing w:val="-4"/>
          <w:w w:val="85"/>
        </w:rPr>
        <w:t xml:space="preserve"> </w:t>
      </w:r>
      <w:r>
        <w:rPr>
          <w:w w:val="85"/>
        </w:rPr>
        <w:t>to</w:t>
      </w:r>
      <w:r>
        <w:rPr>
          <w:spacing w:val="-4"/>
          <w:w w:val="85"/>
        </w:rPr>
        <w:t xml:space="preserve"> </w:t>
      </w:r>
      <w:r>
        <w:rPr>
          <w:w w:val="85"/>
        </w:rPr>
        <w:t>reduce</w:t>
      </w:r>
      <w:r>
        <w:rPr>
          <w:spacing w:val="-4"/>
          <w:w w:val="85"/>
        </w:rPr>
        <w:t xml:space="preserve"> </w:t>
      </w:r>
      <w:r>
        <w:rPr>
          <w:w w:val="85"/>
        </w:rPr>
        <w:t>on</w:t>
      </w:r>
      <w:r>
        <w:rPr>
          <w:spacing w:val="-3"/>
          <w:w w:val="85"/>
        </w:rPr>
        <w:t xml:space="preserve"> </w:t>
      </w:r>
      <w:r>
        <w:rPr>
          <w:w w:val="85"/>
        </w:rPr>
        <w:t>post-harvest</w:t>
      </w:r>
      <w:r>
        <w:rPr>
          <w:spacing w:val="-4"/>
          <w:w w:val="85"/>
        </w:rPr>
        <w:t xml:space="preserve"> </w:t>
      </w:r>
      <w:r>
        <w:rPr>
          <w:w w:val="85"/>
        </w:rPr>
        <w:t>fish</w:t>
      </w:r>
      <w:r>
        <w:rPr>
          <w:spacing w:val="-4"/>
          <w:w w:val="85"/>
        </w:rPr>
        <w:t xml:space="preserve"> </w:t>
      </w:r>
      <w:r>
        <w:rPr>
          <w:w w:val="85"/>
        </w:rPr>
        <w:t>loss</w:t>
      </w:r>
      <w:r>
        <w:rPr>
          <w:spacing w:val="-4"/>
          <w:w w:val="85"/>
        </w:rPr>
        <w:t xml:space="preserve"> </w:t>
      </w:r>
      <w:r>
        <w:rPr>
          <w:w w:val="85"/>
        </w:rPr>
        <w:t>such</w:t>
      </w:r>
      <w:r>
        <w:rPr>
          <w:spacing w:val="-3"/>
          <w:w w:val="85"/>
        </w:rPr>
        <w:t xml:space="preserve"> </w:t>
      </w:r>
      <w:r>
        <w:rPr>
          <w:w w:val="85"/>
        </w:rPr>
        <w:t>as</w:t>
      </w:r>
      <w:r>
        <w:rPr>
          <w:spacing w:val="-4"/>
          <w:w w:val="85"/>
        </w:rPr>
        <w:t xml:space="preserve"> </w:t>
      </w:r>
      <w:r>
        <w:rPr>
          <w:w w:val="85"/>
        </w:rPr>
        <w:t>Greenfield</w:t>
      </w:r>
      <w:r>
        <w:rPr>
          <w:spacing w:val="-4"/>
          <w:w w:val="85"/>
        </w:rPr>
        <w:t xml:space="preserve"> </w:t>
      </w:r>
      <w:r>
        <w:rPr>
          <w:w w:val="85"/>
        </w:rPr>
        <w:t>Ltd</w:t>
      </w:r>
      <w:r>
        <w:rPr>
          <w:spacing w:val="-3"/>
          <w:w w:val="85"/>
        </w:rPr>
        <w:t xml:space="preserve"> </w:t>
      </w:r>
      <w:r>
        <w:rPr>
          <w:w w:val="85"/>
        </w:rPr>
        <w:t>at</w:t>
      </w:r>
      <w:r>
        <w:rPr>
          <w:spacing w:val="-2"/>
          <w:w w:val="85"/>
        </w:rPr>
        <w:t xml:space="preserve"> </w:t>
      </w:r>
      <w:r>
        <w:rPr>
          <w:w w:val="85"/>
        </w:rPr>
        <w:t>Entebbe</w:t>
      </w:r>
      <w:r>
        <w:rPr>
          <w:spacing w:val="-4"/>
          <w:w w:val="85"/>
        </w:rPr>
        <w:t xml:space="preserve"> </w:t>
      </w:r>
      <w:r>
        <w:rPr>
          <w:w w:val="85"/>
        </w:rPr>
        <w:t>in</w:t>
      </w:r>
      <w:r>
        <w:rPr>
          <w:spacing w:val="-3"/>
          <w:w w:val="85"/>
        </w:rPr>
        <w:t xml:space="preserve"> </w:t>
      </w:r>
      <w:r>
        <w:rPr>
          <w:w w:val="85"/>
        </w:rPr>
        <w:t>Wakiso,</w:t>
      </w:r>
      <w:r>
        <w:rPr>
          <w:spacing w:val="-4"/>
          <w:w w:val="85"/>
        </w:rPr>
        <w:t xml:space="preserve"> </w:t>
      </w:r>
      <w:r>
        <w:rPr>
          <w:w w:val="85"/>
        </w:rPr>
        <w:t>Uganda</w:t>
      </w:r>
      <w:r>
        <w:rPr>
          <w:spacing w:val="-4"/>
          <w:w w:val="85"/>
        </w:rPr>
        <w:t xml:space="preserve"> </w:t>
      </w:r>
      <w:r>
        <w:rPr>
          <w:w w:val="85"/>
        </w:rPr>
        <w:t xml:space="preserve">fish packers at Nakawa in Kampala, Hwan Sung company in Kampala, Ngege Ltd in Kampala, Infra limited former Uganda Marine products along </w:t>
      </w:r>
      <w:r>
        <w:rPr>
          <w:w w:val="90"/>
        </w:rPr>
        <w:t>Gayaza</w:t>
      </w:r>
      <w:r>
        <w:rPr>
          <w:spacing w:val="-1"/>
          <w:w w:val="90"/>
        </w:rPr>
        <w:t xml:space="preserve"> </w:t>
      </w:r>
      <w:r>
        <w:rPr>
          <w:w w:val="90"/>
        </w:rPr>
        <w:t>road</w:t>
      </w:r>
      <w:r>
        <w:rPr>
          <w:spacing w:val="-1"/>
          <w:w w:val="90"/>
        </w:rPr>
        <w:t xml:space="preserve"> </w:t>
      </w:r>
      <w:r>
        <w:rPr>
          <w:w w:val="90"/>
        </w:rPr>
        <w:t>in</w:t>
      </w:r>
      <w:r>
        <w:rPr>
          <w:spacing w:val="-1"/>
          <w:w w:val="90"/>
        </w:rPr>
        <w:t xml:space="preserve"> </w:t>
      </w:r>
      <w:proofErr w:type="gramStart"/>
      <w:r>
        <w:rPr>
          <w:w w:val="90"/>
        </w:rPr>
        <w:t xml:space="preserve">Kampala, </w:t>
      </w:r>
      <w:r>
        <w:rPr>
          <w:w w:val="115"/>
        </w:rPr>
        <w:t>…</w:t>
      </w:r>
      <w:proofErr w:type="gramEnd"/>
    </w:p>
    <w:p w:rsidR="00E5575B" w:rsidRDefault="00D512E5">
      <w:pPr>
        <w:pStyle w:val="BodyText"/>
        <w:ind w:right="626"/>
        <w:jc w:val="both"/>
      </w:pPr>
      <w:r>
        <w:rPr>
          <w:rFonts w:ascii="Symbol" w:hAnsi="Symbol"/>
          <w:w w:val="85"/>
        </w:rPr>
        <w:t></w:t>
      </w:r>
      <w:r>
        <w:rPr>
          <w:rFonts w:ascii="Times New Roman" w:hAnsi="Times New Roman"/>
          <w:spacing w:val="80"/>
        </w:rPr>
        <w:t xml:space="preserve"> </w:t>
      </w:r>
      <w:r>
        <w:rPr>
          <w:w w:val="85"/>
        </w:rPr>
        <w:t xml:space="preserve">Fishery stakeholders of the sector are Ministry of fisheries, Lake Victoria fisheries organization (LVFO), Beach management units (BMUs), </w:t>
      </w:r>
      <w:r>
        <w:rPr>
          <w:w w:val="80"/>
        </w:rPr>
        <w:t>Fisher communities Association of lake users of Uganda (AFALU), etc operating mainly on L. Victoria.</w:t>
      </w:r>
    </w:p>
    <w:p w:rsidR="00E5575B" w:rsidRDefault="00E5575B">
      <w:pPr>
        <w:pStyle w:val="BodyText"/>
        <w:ind w:left="0"/>
      </w:pPr>
    </w:p>
    <w:p w:rsidR="00E5575B" w:rsidRDefault="00D512E5">
      <w:pPr>
        <w:pStyle w:val="Heading2"/>
        <w:ind w:left="731"/>
      </w:pPr>
      <w:r>
        <w:rPr>
          <w:w w:val="80"/>
        </w:rPr>
        <w:t>The</w:t>
      </w:r>
      <w:r>
        <w:rPr>
          <w:spacing w:val="-5"/>
        </w:rPr>
        <w:t xml:space="preserve"> </w:t>
      </w:r>
      <w:r>
        <w:rPr>
          <w:w w:val="80"/>
        </w:rPr>
        <w:t>major</w:t>
      </w:r>
      <w:r>
        <w:rPr>
          <w:spacing w:val="-7"/>
        </w:rPr>
        <w:t xml:space="preserve"> </w:t>
      </w:r>
      <w:r>
        <w:rPr>
          <w:w w:val="80"/>
        </w:rPr>
        <w:t>fishing</w:t>
      </w:r>
      <w:r>
        <w:rPr>
          <w:spacing w:val="-7"/>
        </w:rPr>
        <w:t xml:space="preserve"> </w:t>
      </w:r>
      <w:r>
        <w:rPr>
          <w:w w:val="80"/>
        </w:rPr>
        <w:t>grounds</w:t>
      </w:r>
      <w:r>
        <w:rPr>
          <w:spacing w:val="-5"/>
        </w:rPr>
        <w:t xml:space="preserve"> </w:t>
      </w:r>
      <w:r>
        <w:rPr>
          <w:w w:val="80"/>
        </w:rPr>
        <w:t>in</w:t>
      </w:r>
      <w:r>
        <w:rPr>
          <w:spacing w:val="-5"/>
        </w:rPr>
        <w:t xml:space="preserve"> </w:t>
      </w:r>
      <w:r>
        <w:rPr>
          <w:w w:val="80"/>
        </w:rPr>
        <w:t>Uganda</w:t>
      </w:r>
      <w:r>
        <w:rPr>
          <w:spacing w:val="-1"/>
        </w:rPr>
        <w:t xml:space="preserve"> </w:t>
      </w:r>
      <w:r>
        <w:rPr>
          <w:spacing w:val="-4"/>
          <w:w w:val="80"/>
        </w:rPr>
        <w:t>are;</w:t>
      </w:r>
    </w:p>
    <w:p w:rsidR="00E5575B" w:rsidRDefault="00D512E5">
      <w:pPr>
        <w:pStyle w:val="ListParagraph"/>
        <w:numPr>
          <w:ilvl w:val="0"/>
          <w:numId w:val="69"/>
        </w:numPr>
        <w:tabs>
          <w:tab w:val="left" w:pos="912"/>
        </w:tabs>
        <w:spacing w:before="1" w:line="244" w:lineRule="auto"/>
        <w:ind w:right="628" w:firstLine="0"/>
        <w:rPr>
          <w:sz w:val="20"/>
        </w:rPr>
      </w:pPr>
      <w:r>
        <w:rPr>
          <w:rFonts w:ascii="Arial"/>
          <w:b/>
          <w:w w:val="80"/>
          <w:sz w:val="20"/>
        </w:rPr>
        <w:t xml:space="preserve">Lakes </w:t>
      </w:r>
      <w:r>
        <w:rPr>
          <w:w w:val="80"/>
          <w:sz w:val="20"/>
        </w:rPr>
        <w:t>such as Lake Victoria, the biggest with many landing sites such as Kasenyi in</w:t>
      </w:r>
      <w:r>
        <w:rPr>
          <w:sz w:val="20"/>
        </w:rPr>
        <w:t xml:space="preserve"> </w:t>
      </w:r>
      <w:r>
        <w:rPr>
          <w:w w:val="80"/>
          <w:sz w:val="20"/>
        </w:rPr>
        <w:t>Entebbe, Masese in Jinja, Bukakata in Masaka, Port Bell and</w:t>
      </w:r>
      <w:r>
        <w:rPr>
          <w:spacing w:val="40"/>
          <w:sz w:val="20"/>
        </w:rPr>
        <w:t xml:space="preserve"> </w:t>
      </w:r>
      <w:r>
        <w:rPr>
          <w:spacing w:val="-2"/>
          <w:w w:val="85"/>
          <w:sz w:val="20"/>
        </w:rPr>
        <w:t>Gaba in Kampala,</w:t>
      </w:r>
      <w:r>
        <w:rPr>
          <w:spacing w:val="-4"/>
          <w:sz w:val="20"/>
        </w:rPr>
        <w:t xml:space="preserve"> </w:t>
      </w:r>
      <w:r>
        <w:rPr>
          <w:spacing w:val="-2"/>
          <w:w w:val="85"/>
          <w:sz w:val="20"/>
        </w:rPr>
        <w:t>Katosi in Mukono, Lugala and Majanji in</w:t>
      </w:r>
      <w:r>
        <w:rPr>
          <w:spacing w:val="-4"/>
          <w:sz w:val="20"/>
        </w:rPr>
        <w:t xml:space="preserve"> </w:t>
      </w:r>
      <w:r>
        <w:rPr>
          <w:spacing w:val="-2"/>
          <w:w w:val="85"/>
          <w:sz w:val="20"/>
        </w:rPr>
        <w:t>Busia,</w:t>
      </w:r>
      <w:r>
        <w:rPr>
          <w:spacing w:val="-3"/>
          <w:sz w:val="20"/>
        </w:rPr>
        <w:t xml:space="preserve"> </w:t>
      </w:r>
      <w:r>
        <w:rPr>
          <w:spacing w:val="-2"/>
          <w:w w:val="85"/>
          <w:sz w:val="20"/>
        </w:rPr>
        <w:t>Kasensero in Rakai.</w:t>
      </w:r>
    </w:p>
    <w:p w:rsidR="00E5575B" w:rsidRDefault="00D512E5">
      <w:pPr>
        <w:pStyle w:val="BodyText"/>
        <w:spacing w:line="244" w:lineRule="auto"/>
        <w:ind w:right="712"/>
      </w:pPr>
      <w:r>
        <w:rPr>
          <w:w w:val="80"/>
        </w:rPr>
        <w:t>Lake</w:t>
      </w:r>
      <w:r>
        <w:t xml:space="preserve"> </w:t>
      </w:r>
      <w:r>
        <w:rPr>
          <w:w w:val="80"/>
        </w:rPr>
        <w:t>Kyoga</w:t>
      </w:r>
      <w:r>
        <w:t xml:space="preserve"> </w:t>
      </w:r>
      <w:r>
        <w:rPr>
          <w:w w:val="80"/>
        </w:rPr>
        <w:t>with</w:t>
      </w:r>
      <w:r>
        <w:t xml:space="preserve"> </w:t>
      </w:r>
      <w:r>
        <w:rPr>
          <w:w w:val="80"/>
        </w:rPr>
        <w:t>landings</w:t>
      </w:r>
      <w:r>
        <w:t xml:space="preserve"> </w:t>
      </w:r>
      <w:r>
        <w:rPr>
          <w:w w:val="80"/>
        </w:rPr>
        <w:t>sites</w:t>
      </w:r>
      <w:r>
        <w:t xml:space="preserve"> </w:t>
      </w:r>
      <w:r>
        <w:rPr>
          <w:w w:val="80"/>
        </w:rPr>
        <w:t>like</w:t>
      </w:r>
      <w:r>
        <w:t xml:space="preserve"> </w:t>
      </w:r>
      <w:r>
        <w:rPr>
          <w:w w:val="80"/>
        </w:rPr>
        <w:t>Lwampanga</w:t>
      </w:r>
      <w:r>
        <w:t xml:space="preserve"> </w:t>
      </w:r>
      <w:r>
        <w:rPr>
          <w:w w:val="80"/>
        </w:rPr>
        <w:t>in</w:t>
      </w:r>
      <w:r>
        <w:t xml:space="preserve"> </w:t>
      </w:r>
      <w:r>
        <w:rPr>
          <w:w w:val="80"/>
        </w:rPr>
        <w:t>Nakasongola,</w:t>
      </w:r>
      <w:r>
        <w:t xml:space="preserve"> </w:t>
      </w:r>
      <w:r>
        <w:rPr>
          <w:w w:val="80"/>
        </w:rPr>
        <w:t>Bukungu</w:t>
      </w:r>
      <w:r>
        <w:t xml:space="preserve"> </w:t>
      </w:r>
      <w:r>
        <w:rPr>
          <w:w w:val="80"/>
        </w:rPr>
        <w:t>and</w:t>
      </w:r>
      <w:r>
        <w:t xml:space="preserve"> </w:t>
      </w:r>
      <w:r>
        <w:rPr>
          <w:w w:val="80"/>
        </w:rPr>
        <w:t>Kidera</w:t>
      </w:r>
      <w:r>
        <w:t xml:space="preserve"> </w:t>
      </w:r>
      <w:r>
        <w:rPr>
          <w:w w:val="80"/>
        </w:rPr>
        <w:t>in</w:t>
      </w:r>
      <w:r>
        <w:t xml:space="preserve"> </w:t>
      </w:r>
      <w:r>
        <w:rPr>
          <w:w w:val="80"/>
        </w:rPr>
        <w:t>Budiope</w:t>
      </w:r>
      <w:r>
        <w:t xml:space="preserve"> </w:t>
      </w:r>
      <w:r>
        <w:rPr>
          <w:w w:val="80"/>
        </w:rPr>
        <w:t>(Kamuli),</w:t>
      </w:r>
      <w:r>
        <w:t xml:space="preserve"> </w:t>
      </w:r>
      <w:r>
        <w:rPr>
          <w:w w:val="80"/>
        </w:rPr>
        <w:t>Lale,</w:t>
      </w:r>
      <w:r>
        <w:t xml:space="preserve"> </w:t>
      </w:r>
      <w:r>
        <w:rPr>
          <w:w w:val="80"/>
        </w:rPr>
        <w:t>Kagwara</w:t>
      </w:r>
      <w:r>
        <w:t xml:space="preserve"> </w:t>
      </w:r>
      <w:r>
        <w:rPr>
          <w:w w:val="80"/>
        </w:rPr>
        <w:t>and</w:t>
      </w:r>
      <w:r>
        <w:t xml:space="preserve"> </w:t>
      </w:r>
      <w:r>
        <w:rPr>
          <w:w w:val="80"/>
        </w:rPr>
        <w:t>Bugondo</w:t>
      </w:r>
      <w:r>
        <w:t xml:space="preserve"> </w:t>
      </w:r>
      <w:r>
        <w:rPr>
          <w:w w:val="80"/>
        </w:rPr>
        <w:t>in</w:t>
      </w:r>
      <w:r>
        <w:t xml:space="preserve"> </w:t>
      </w:r>
      <w:r>
        <w:rPr>
          <w:w w:val="80"/>
        </w:rPr>
        <w:t xml:space="preserve">Serere, </w:t>
      </w:r>
      <w:r>
        <w:rPr>
          <w:w w:val="85"/>
        </w:rPr>
        <w:t>Namasale</w:t>
      </w:r>
      <w:r>
        <w:rPr>
          <w:spacing w:val="-6"/>
          <w:w w:val="85"/>
        </w:rPr>
        <w:t xml:space="preserve"> </w:t>
      </w:r>
      <w:r>
        <w:rPr>
          <w:w w:val="85"/>
        </w:rPr>
        <w:t>in</w:t>
      </w:r>
      <w:r>
        <w:rPr>
          <w:spacing w:val="-5"/>
          <w:w w:val="85"/>
        </w:rPr>
        <w:t xml:space="preserve"> </w:t>
      </w:r>
      <w:r>
        <w:rPr>
          <w:w w:val="85"/>
        </w:rPr>
        <w:t>Amolatar,</w:t>
      </w:r>
      <w:r>
        <w:rPr>
          <w:spacing w:val="-5"/>
          <w:w w:val="85"/>
        </w:rPr>
        <w:t xml:space="preserve"> </w:t>
      </w:r>
      <w:r>
        <w:rPr>
          <w:w w:val="85"/>
        </w:rPr>
        <w:t>Nabyeso</w:t>
      </w:r>
      <w:r>
        <w:rPr>
          <w:spacing w:val="-6"/>
          <w:w w:val="85"/>
        </w:rPr>
        <w:t xml:space="preserve"> </w:t>
      </w:r>
      <w:r>
        <w:rPr>
          <w:w w:val="85"/>
        </w:rPr>
        <w:t>in</w:t>
      </w:r>
      <w:r>
        <w:rPr>
          <w:spacing w:val="-5"/>
          <w:w w:val="85"/>
        </w:rPr>
        <w:t xml:space="preserve"> </w:t>
      </w:r>
      <w:r>
        <w:rPr>
          <w:w w:val="85"/>
        </w:rPr>
        <w:t>Apac,</w:t>
      </w:r>
      <w:r>
        <w:rPr>
          <w:spacing w:val="-5"/>
          <w:w w:val="85"/>
        </w:rPr>
        <w:t xml:space="preserve"> </w:t>
      </w:r>
      <w:r>
        <w:rPr>
          <w:w w:val="85"/>
        </w:rPr>
        <w:t>Galiraya</w:t>
      </w:r>
      <w:r>
        <w:rPr>
          <w:spacing w:val="-6"/>
          <w:w w:val="85"/>
        </w:rPr>
        <w:t xml:space="preserve"> </w:t>
      </w:r>
      <w:r>
        <w:rPr>
          <w:w w:val="85"/>
        </w:rPr>
        <w:t>in</w:t>
      </w:r>
      <w:r>
        <w:rPr>
          <w:spacing w:val="-3"/>
          <w:w w:val="85"/>
        </w:rPr>
        <w:t xml:space="preserve"> </w:t>
      </w:r>
      <w:r>
        <w:rPr>
          <w:w w:val="85"/>
        </w:rPr>
        <w:t>Kayunga,</w:t>
      </w:r>
      <w:r>
        <w:rPr>
          <w:spacing w:val="-6"/>
          <w:w w:val="85"/>
        </w:rPr>
        <w:t xml:space="preserve"> </w:t>
      </w:r>
      <w:r>
        <w:rPr>
          <w:w w:val="85"/>
        </w:rPr>
        <w:t>etc.</w:t>
      </w:r>
    </w:p>
    <w:p w:rsidR="00E5575B" w:rsidRDefault="00D512E5">
      <w:pPr>
        <w:pStyle w:val="BodyText"/>
        <w:spacing w:line="223" w:lineRule="exact"/>
      </w:pPr>
      <w:r>
        <w:rPr>
          <w:w w:val="80"/>
        </w:rPr>
        <w:t>Lake</w:t>
      </w:r>
      <w:r>
        <w:rPr>
          <w:spacing w:val="-6"/>
        </w:rPr>
        <w:t xml:space="preserve"> </w:t>
      </w:r>
      <w:r>
        <w:rPr>
          <w:w w:val="80"/>
        </w:rPr>
        <w:t>Albert</w:t>
      </w:r>
      <w:r>
        <w:rPr>
          <w:spacing w:val="-5"/>
        </w:rPr>
        <w:t xml:space="preserve"> </w:t>
      </w:r>
      <w:r>
        <w:rPr>
          <w:w w:val="80"/>
        </w:rPr>
        <w:t>with</w:t>
      </w:r>
      <w:r>
        <w:rPr>
          <w:spacing w:val="-6"/>
        </w:rPr>
        <w:t xml:space="preserve"> </w:t>
      </w:r>
      <w:r>
        <w:rPr>
          <w:w w:val="80"/>
        </w:rPr>
        <w:t>landing</w:t>
      </w:r>
      <w:r>
        <w:rPr>
          <w:spacing w:val="-5"/>
        </w:rPr>
        <w:t xml:space="preserve"> </w:t>
      </w:r>
      <w:r>
        <w:rPr>
          <w:w w:val="80"/>
        </w:rPr>
        <w:t>sites</w:t>
      </w:r>
      <w:r>
        <w:rPr>
          <w:spacing w:val="-5"/>
        </w:rPr>
        <w:t xml:space="preserve"> </w:t>
      </w:r>
      <w:r>
        <w:rPr>
          <w:w w:val="80"/>
        </w:rPr>
        <w:t>like</w:t>
      </w:r>
      <w:r>
        <w:rPr>
          <w:spacing w:val="-3"/>
        </w:rPr>
        <w:t xml:space="preserve"> </w:t>
      </w:r>
      <w:r>
        <w:rPr>
          <w:w w:val="80"/>
        </w:rPr>
        <w:t>Butiaba</w:t>
      </w:r>
      <w:r>
        <w:rPr>
          <w:spacing w:val="-6"/>
        </w:rPr>
        <w:t xml:space="preserve"> </w:t>
      </w:r>
      <w:r>
        <w:rPr>
          <w:w w:val="80"/>
        </w:rPr>
        <w:t>and</w:t>
      </w:r>
      <w:r>
        <w:rPr>
          <w:spacing w:val="-5"/>
        </w:rPr>
        <w:t xml:space="preserve"> </w:t>
      </w:r>
      <w:r>
        <w:rPr>
          <w:w w:val="80"/>
        </w:rPr>
        <w:t>Wanseko</w:t>
      </w:r>
      <w:r>
        <w:rPr>
          <w:spacing w:val="-5"/>
        </w:rPr>
        <w:t xml:space="preserve"> </w:t>
      </w:r>
      <w:r>
        <w:rPr>
          <w:w w:val="80"/>
        </w:rPr>
        <w:t>in</w:t>
      </w:r>
      <w:r>
        <w:rPr>
          <w:spacing w:val="-6"/>
        </w:rPr>
        <w:t xml:space="preserve"> </w:t>
      </w:r>
      <w:r>
        <w:rPr>
          <w:w w:val="80"/>
        </w:rPr>
        <w:t>Buliisa,</w:t>
      </w:r>
      <w:r>
        <w:rPr>
          <w:spacing w:val="-2"/>
        </w:rPr>
        <w:t xml:space="preserve"> </w:t>
      </w:r>
      <w:r>
        <w:rPr>
          <w:w w:val="80"/>
        </w:rPr>
        <w:t>Buhuka,</w:t>
      </w:r>
      <w:r>
        <w:rPr>
          <w:spacing w:val="-5"/>
        </w:rPr>
        <w:t xml:space="preserve"> </w:t>
      </w:r>
      <w:r>
        <w:rPr>
          <w:w w:val="80"/>
        </w:rPr>
        <w:t>Tonya</w:t>
      </w:r>
      <w:r>
        <w:rPr>
          <w:spacing w:val="-6"/>
        </w:rPr>
        <w:t xml:space="preserve"> </w:t>
      </w:r>
      <w:r>
        <w:rPr>
          <w:w w:val="80"/>
        </w:rPr>
        <w:t>and</w:t>
      </w:r>
      <w:r>
        <w:rPr>
          <w:spacing w:val="-5"/>
        </w:rPr>
        <w:t xml:space="preserve"> </w:t>
      </w:r>
      <w:r>
        <w:rPr>
          <w:w w:val="80"/>
        </w:rPr>
        <w:t>Kibiro</w:t>
      </w:r>
      <w:r>
        <w:rPr>
          <w:spacing w:val="-5"/>
        </w:rPr>
        <w:t xml:space="preserve"> </w:t>
      </w:r>
      <w:r>
        <w:rPr>
          <w:w w:val="80"/>
        </w:rPr>
        <w:t>in</w:t>
      </w:r>
      <w:r>
        <w:rPr>
          <w:spacing w:val="-6"/>
        </w:rPr>
        <w:t xml:space="preserve"> </w:t>
      </w:r>
      <w:r>
        <w:rPr>
          <w:w w:val="80"/>
        </w:rPr>
        <w:t>Hoima,</w:t>
      </w:r>
      <w:r>
        <w:rPr>
          <w:spacing w:val="-5"/>
        </w:rPr>
        <w:t xml:space="preserve"> </w:t>
      </w:r>
      <w:r>
        <w:rPr>
          <w:w w:val="80"/>
        </w:rPr>
        <w:t>Ntoroko</w:t>
      </w:r>
      <w:r>
        <w:rPr>
          <w:spacing w:val="-5"/>
        </w:rPr>
        <w:t xml:space="preserve"> </w:t>
      </w:r>
      <w:r>
        <w:rPr>
          <w:w w:val="80"/>
        </w:rPr>
        <w:t>in</w:t>
      </w:r>
      <w:r>
        <w:rPr>
          <w:spacing w:val="-6"/>
        </w:rPr>
        <w:t xml:space="preserve"> </w:t>
      </w:r>
      <w:r>
        <w:rPr>
          <w:w w:val="80"/>
        </w:rPr>
        <w:t>Ntoroko,</w:t>
      </w:r>
      <w:r>
        <w:rPr>
          <w:spacing w:val="-5"/>
        </w:rPr>
        <w:t xml:space="preserve"> </w:t>
      </w:r>
      <w:r>
        <w:rPr>
          <w:spacing w:val="-4"/>
          <w:w w:val="80"/>
        </w:rPr>
        <w:t>etc;</w:t>
      </w:r>
    </w:p>
    <w:p w:rsidR="00E5575B" w:rsidRDefault="00D512E5">
      <w:pPr>
        <w:pStyle w:val="BodyText"/>
        <w:spacing w:line="244" w:lineRule="auto"/>
        <w:ind w:right="627"/>
      </w:pPr>
      <w:r>
        <w:rPr>
          <w:w w:val="85"/>
        </w:rPr>
        <w:t>Other</w:t>
      </w:r>
      <w:r>
        <w:rPr>
          <w:spacing w:val="-1"/>
        </w:rPr>
        <w:t xml:space="preserve"> </w:t>
      </w:r>
      <w:r>
        <w:rPr>
          <w:w w:val="85"/>
        </w:rPr>
        <w:t>lakes</w:t>
      </w:r>
      <w:r>
        <w:t xml:space="preserve"> </w:t>
      </w:r>
      <w:r>
        <w:rPr>
          <w:w w:val="85"/>
        </w:rPr>
        <w:t>are</w:t>
      </w:r>
      <w:r>
        <w:rPr>
          <w:spacing w:val="-2"/>
        </w:rPr>
        <w:t xml:space="preserve"> </w:t>
      </w:r>
      <w:r>
        <w:rPr>
          <w:w w:val="85"/>
        </w:rPr>
        <w:t>Edward,</w:t>
      </w:r>
      <w:r>
        <w:rPr>
          <w:spacing w:val="-1"/>
        </w:rPr>
        <w:t xml:space="preserve"> </w:t>
      </w:r>
      <w:r>
        <w:rPr>
          <w:w w:val="85"/>
        </w:rPr>
        <w:t>George</w:t>
      </w:r>
      <w:r>
        <w:rPr>
          <w:spacing w:val="-2"/>
        </w:rPr>
        <w:t xml:space="preserve"> </w:t>
      </w:r>
      <w:r>
        <w:rPr>
          <w:w w:val="85"/>
        </w:rPr>
        <w:t>and</w:t>
      </w:r>
      <w:r>
        <w:t xml:space="preserve"> </w:t>
      </w:r>
      <w:r>
        <w:rPr>
          <w:w w:val="85"/>
        </w:rPr>
        <w:t>Kazinga</w:t>
      </w:r>
      <w:r>
        <w:t xml:space="preserve"> </w:t>
      </w:r>
      <w:r>
        <w:rPr>
          <w:w w:val="85"/>
        </w:rPr>
        <w:t>channel</w:t>
      </w:r>
      <w:r>
        <w:t xml:space="preserve"> </w:t>
      </w:r>
      <w:r>
        <w:rPr>
          <w:w w:val="85"/>
        </w:rPr>
        <w:t>in</w:t>
      </w:r>
      <w:r>
        <w:t xml:space="preserve"> </w:t>
      </w:r>
      <w:r>
        <w:rPr>
          <w:w w:val="85"/>
        </w:rPr>
        <w:t>Bushenyi</w:t>
      </w:r>
      <w:r>
        <w:rPr>
          <w:spacing w:val="-2"/>
        </w:rPr>
        <w:t xml:space="preserve"> </w:t>
      </w:r>
      <w:r>
        <w:rPr>
          <w:w w:val="85"/>
        </w:rPr>
        <w:t>and</w:t>
      </w:r>
      <w:r>
        <w:t xml:space="preserve"> </w:t>
      </w:r>
      <w:r>
        <w:rPr>
          <w:w w:val="85"/>
        </w:rPr>
        <w:t>Kasese,</w:t>
      </w:r>
      <w:r>
        <w:t xml:space="preserve"> </w:t>
      </w:r>
      <w:r>
        <w:rPr>
          <w:w w:val="85"/>
        </w:rPr>
        <w:t>Kwania</w:t>
      </w:r>
      <w:r>
        <w:t xml:space="preserve"> </w:t>
      </w:r>
      <w:r>
        <w:rPr>
          <w:w w:val="85"/>
        </w:rPr>
        <w:t>in</w:t>
      </w:r>
      <w:r>
        <w:t xml:space="preserve"> </w:t>
      </w:r>
      <w:r>
        <w:rPr>
          <w:w w:val="85"/>
        </w:rPr>
        <w:t>Apac,</w:t>
      </w:r>
      <w:r>
        <w:rPr>
          <w:spacing w:val="-1"/>
        </w:rPr>
        <w:t xml:space="preserve"> </w:t>
      </w:r>
      <w:r>
        <w:rPr>
          <w:w w:val="85"/>
        </w:rPr>
        <w:t>Wamala</w:t>
      </w:r>
      <w:r>
        <w:t xml:space="preserve"> </w:t>
      </w:r>
      <w:r>
        <w:rPr>
          <w:w w:val="85"/>
        </w:rPr>
        <w:t>in</w:t>
      </w:r>
      <w:r>
        <w:t xml:space="preserve"> </w:t>
      </w:r>
      <w:r>
        <w:rPr>
          <w:w w:val="85"/>
        </w:rPr>
        <w:t>Mubende,</w:t>
      </w:r>
      <w:r>
        <w:rPr>
          <w:spacing w:val="-2"/>
        </w:rPr>
        <w:t xml:space="preserve"> </w:t>
      </w:r>
      <w:r>
        <w:rPr>
          <w:w w:val="85"/>
        </w:rPr>
        <w:t>Nabugabo</w:t>
      </w:r>
      <w:r>
        <w:rPr>
          <w:spacing w:val="-2"/>
        </w:rPr>
        <w:t xml:space="preserve"> </w:t>
      </w:r>
      <w:r>
        <w:rPr>
          <w:w w:val="85"/>
        </w:rPr>
        <w:t>in</w:t>
      </w:r>
      <w:r>
        <w:rPr>
          <w:spacing w:val="-2"/>
        </w:rPr>
        <w:t xml:space="preserve"> </w:t>
      </w:r>
      <w:r>
        <w:rPr>
          <w:w w:val="85"/>
        </w:rPr>
        <w:t xml:space="preserve">Masaka, </w:t>
      </w:r>
      <w:r>
        <w:rPr>
          <w:spacing w:val="-2"/>
          <w:w w:val="85"/>
        </w:rPr>
        <w:t>Bunyonyi in Kabale, Mutanda in</w:t>
      </w:r>
      <w:r>
        <w:rPr>
          <w:spacing w:val="-4"/>
        </w:rPr>
        <w:t xml:space="preserve"> </w:t>
      </w:r>
      <w:r>
        <w:rPr>
          <w:spacing w:val="-2"/>
          <w:w w:val="85"/>
        </w:rPr>
        <w:t>Kisoro, Opeta in Katakwi, Bisina in Kumi and Mburo in Kiruhura.</w:t>
      </w:r>
    </w:p>
    <w:p w:rsidR="00E5575B" w:rsidRDefault="00D512E5">
      <w:pPr>
        <w:pStyle w:val="ListParagraph"/>
        <w:numPr>
          <w:ilvl w:val="0"/>
          <w:numId w:val="69"/>
        </w:numPr>
        <w:tabs>
          <w:tab w:val="left" w:pos="919"/>
        </w:tabs>
        <w:spacing w:line="244" w:lineRule="auto"/>
        <w:ind w:right="628" w:firstLine="0"/>
        <w:jc w:val="both"/>
        <w:rPr>
          <w:sz w:val="20"/>
        </w:rPr>
      </w:pPr>
      <w:r>
        <w:rPr>
          <w:rFonts w:ascii="Arial"/>
          <w:b/>
          <w:w w:val="80"/>
          <w:sz w:val="20"/>
        </w:rPr>
        <w:t xml:space="preserve">Rivers </w:t>
      </w:r>
      <w:r>
        <w:rPr>
          <w:w w:val="80"/>
          <w:sz w:val="20"/>
        </w:rPr>
        <w:t>such as Victoria Nile in Kayunga and Kamuli, Albert Nile</w:t>
      </w:r>
      <w:r>
        <w:rPr>
          <w:sz w:val="20"/>
        </w:rPr>
        <w:t xml:space="preserve"> </w:t>
      </w:r>
      <w:r>
        <w:rPr>
          <w:w w:val="80"/>
          <w:sz w:val="20"/>
        </w:rPr>
        <w:t>in Nebbi and Amuru, Ssezibwa in Kayunga and Mukono, Manafwa in Mbale and Manafwa, Achwa in Gulu and Kitgum, Katonga in Masaka and Kiruhura, Kafu in Hoima and Masindi, Mayanja in Kiboga and Mityana,</w:t>
      </w:r>
      <w:r>
        <w:rPr>
          <w:sz w:val="20"/>
        </w:rPr>
        <w:t xml:space="preserve"> </w:t>
      </w:r>
      <w:r>
        <w:rPr>
          <w:w w:val="80"/>
          <w:sz w:val="20"/>
        </w:rPr>
        <w:t xml:space="preserve">Mpologoma in </w:t>
      </w:r>
      <w:r>
        <w:rPr>
          <w:w w:val="85"/>
          <w:sz w:val="20"/>
        </w:rPr>
        <w:t>Paliisa and Budaka, Kagera in Rakai, etc.</w:t>
      </w:r>
    </w:p>
    <w:p w:rsidR="00E5575B" w:rsidRDefault="00D512E5">
      <w:pPr>
        <w:pStyle w:val="ListParagraph"/>
        <w:numPr>
          <w:ilvl w:val="0"/>
          <w:numId w:val="69"/>
        </w:numPr>
        <w:tabs>
          <w:tab w:val="left" w:pos="917"/>
        </w:tabs>
        <w:spacing w:line="244" w:lineRule="auto"/>
        <w:ind w:right="624" w:firstLine="0"/>
        <w:jc w:val="both"/>
        <w:rPr>
          <w:sz w:val="20"/>
        </w:rPr>
      </w:pPr>
      <w:r>
        <w:rPr>
          <w:rFonts w:ascii="Arial"/>
          <w:b/>
          <w:w w:val="80"/>
          <w:sz w:val="20"/>
        </w:rPr>
        <w:t>Swamps</w:t>
      </w:r>
      <w:r>
        <w:rPr>
          <w:rFonts w:ascii="Arial"/>
          <w:b/>
          <w:sz w:val="20"/>
        </w:rPr>
        <w:t xml:space="preserve"> </w:t>
      </w:r>
      <w:r>
        <w:rPr>
          <w:w w:val="80"/>
          <w:sz w:val="20"/>
        </w:rPr>
        <w:t>such</w:t>
      </w:r>
      <w:r>
        <w:rPr>
          <w:sz w:val="20"/>
        </w:rPr>
        <w:t xml:space="preserve"> </w:t>
      </w:r>
      <w:r>
        <w:rPr>
          <w:w w:val="80"/>
          <w:sz w:val="20"/>
        </w:rPr>
        <w:t>as</w:t>
      </w:r>
      <w:r>
        <w:rPr>
          <w:sz w:val="20"/>
        </w:rPr>
        <w:t xml:space="preserve"> </w:t>
      </w:r>
      <w:r>
        <w:rPr>
          <w:w w:val="80"/>
          <w:sz w:val="20"/>
        </w:rPr>
        <w:t>those</w:t>
      </w:r>
      <w:r>
        <w:rPr>
          <w:sz w:val="20"/>
        </w:rPr>
        <w:t xml:space="preserve"> </w:t>
      </w:r>
      <w:r>
        <w:rPr>
          <w:w w:val="80"/>
          <w:sz w:val="20"/>
        </w:rPr>
        <w:t>around</w:t>
      </w:r>
      <w:r>
        <w:rPr>
          <w:sz w:val="20"/>
        </w:rPr>
        <w:t xml:space="preserve"> </w:t>
      </w:r>
      <w:r>
        <w:rPr>
          <w:w w:val="80"/>
          <w:sz w:val="20"/>
        </w:rPr>
        <w:t>Lake</w:t>
      </w:r>
      <w:r>
        <w:rPr>
          <w:sz w:val="20"/>
        </w:rPr>
        <w:t xml:space="preserve"> </w:t>
      </w:r>
      <w:r>
        <w:rPr>
          <w:w w:val="80"/>
          <w:sz w:val="20"/>
        </w:rPr>
        <w:t>Kyoga</w:t>
      </w:r>
      <w:r>
        <w:rPr>
          <w:sz w:val="20"/>
        </w:rPr>
        <w:t xml:space="preserve"> </w:t>
      </w:r>
      <w:r>
        <w:rPr>
          <w:w w:val="80"/>
          <w:sz w:val="20"/>
        </w:rPr>
        <w:t>in</w:t>
      </w:r>
      <w:r>
        <w:rPr>
          <w:sz w:val="20"/>
        </w:rPr>
        <w:t xml:space="preserve"> </w:t>
      </w:r>
      <w:r>
        <w:rPr>
          <w:w w:val="80"/>
          <w:sz w:val="20"/>
        </w:rPr>
        <w:t>Serere</w:t>
      </w:r>
      <w:r>
        <w:rPr>
          <w:sz w:val="20"/>
        </w:rPr>
        <w:t xml:space="preserve"> </w:t>
      </w:r>
      <w:r>
        <w:rPr>
          <w:w w:val="80"/>
          <w:sz w:val="20"/>
        </w:rPr>
        <w:t>and</w:t>
      </w:r>
      <w:r>
        <w:rPr>
          <w:sz w:val="20"/>
        </w:rPr>
        <w:t xml:space="preserve"> </w:t>
      </w:r>
      <w:r>
        <w:rPr>
          <w:w w:val="80"/>
          <w:sz w:val="20"/>
        </w:rPr>
        <w:t>Amolatar</w:t>
      </w:r>
      <w:r>
        <w:rPr>
          <w:sz w:val="20"/>
        </w:rPr>
        <w:t xml:space="preserve"> </w:t>
      </w:r>
      <w:r>
        <w:rPr>
          <w:w w:val="80"/>
          <w:sz w:val="20"/>
        </w:rPr>
        <w:t>and</w:t>
      </w:r>
      <w:r>
        <w:rPr>
          <w:sz w:val="20"/>
        </w:rPr>
        <w:t xml:space="preserve"> </w:t>
      </w:r>
      <w:r>
        <w:rPr>
          <w:w w:val="80"/>
          <w:sz w:val="20"/>
        </w:rPr>
        <w:t>Lake</w:t>
      </w:r>
      <w:r>
        <w:rPr>
          <w:sz w:val="20"/>
        </w:rPr>
        <w:t xml:space="preserve"> </w:t>
      </w:r>
      <w:r>
        <w:rPr>
          <w:w w:val="80"/>
          <w:sz w:val="20"/>
        </w:rPr>
        <w:t>Victoria</w:t>
      </w:r>
      <w:r>
        <w:rPr>
          <w:sz w:val="20"/>
        </w:rPr>
        <w:t xml:space="preserve"> </w:t>
      </w:r>
      <w:r>
        <w:rPr>
          <w:w w:val="80"/>
          <w:sz w:val="20"/>
        </w:rPr>
        <w:t>shorelines</w:t>
      </w:r>
      <w:r>
        <w:rPr>
          <w:sz w:val="20"/>
        </w:rPr>
        <w:t xml:space="preserve"> </w:t>
      </w:r>
      <w:r>
        <w:rPr>
          <w:w w:val="80"/>
          <w:sz w:val="20"/>
        </w:rPr>
        <w:t>in</w:t>
      </w:r>
      <w:r>
        <w:rPr>
          <w:sz w:val="20"/>
        </w:rPr>
        <w:t xml:space="preserve"> </w:t>
      </w:r>
      <w:r>
        <w:rPr>
          <w:w w:val="80"/>
          <w:sz w:val="20"/>
        </w:rPr>
        <w:t>Masaka,</w:t>
      </w:r>
      <w:r>
        <w:rPr>
          <w:sz w:val="20"/>
        </w:rPr>
        <w:t xml:space="preserve"> </w:t>
      </w:r>
      <w:r>
        <w:rPr>
          <w:w w:val="80"/>
          <w:sz w:val="20"/>
        </w:rPr>
        <w:t>Mukono</w:t>
      </w:r>
      <w:r>
        <w:rPr>
          <w:sz w:val="20"/>
        </w:rPr>
        <w:t xml:space="preserve"> </w:t>
      </w:r>
      <w:r>
        <w:rPr>
          <w:w w:val="80"/>
          <w:sz w:val="20"/>
        </w:rPr>
        <w:t>and</w:t>
      </w:r>
      <w:r>
        <w:rPr>
          <w:sz w:val="20"/>
        </w:rPr>
        <w:t xml:space="preserve"> </w:t>
      </w:r>
      <w:r>
        <w:rPr>
          <w:w w:val="80"/>
          <w:sz w:val="20"/>
        </w:rPr>
        <w:t>Jinja,</w:t>
      </w:r>
      <w:r>
        <w:rPr>
          <w:sz w:val="20"/>
        </w:rPr>
        <w:t xml:space="preserve"> </w:t>
      </w:r>
      <w:r>
        <w:rPr>
          <w:w w:val="80"/>
          <w:sz w:val="20"/>
        </w:rPr>
        <w:t>along</w:t>
      </w:r>
      <w:r>
        <w:rPr>
          <w:sz w:val="20"/>
        </w:rPr>
        <w:t xml:space="preserve"> </w:t>
      </w:r>
      <w:r>
        <w:rPr>
          <w:w w:val="80"/>
          <w:sz w:val="20"/>
        </w:rPr>
        <w:t>Albert</w:t>
      </w:r>
      <w:r>
        <w:rPr>
          <w:spacing w:val="17"/>
          <w:sz w:val="20"/>
        </w:rPr>
        <w:t xml:space="preserve"> </w:t>
      </w:r>
      <w:r>
        <w:rPr>
          <w:w w:val="80"/>
          <w:sz w:val="20"/>
        </w:rPr>
        <w:t>Nile</w:t>
      </w:r>
      <w:r>
        <w:rPr>
          <w:spacing w:val="40"/>
          <w:sz w:val="20"/>
        </w:rPr>
        <w:t xml:space="preserve"> </w:t>
      </w:r>
      <w:r>
        <w:rPr>
          <w:w w:val="80"/>
          <w:sz w:val="20"/>
        </w:rPr>
        <w:t>in Nebbi and Amuru,</w:t>
      </w:r>
      <w:r>
        <w:rPr>
          <w:sz w:val="20"/>
        </w:rPr>
        <w:t xml:space="preserve"> </w:t>
      </w:r>
      <w:r>
        <w:rPr>
          <w:w w:val="80"/>
          <w:sz w:val="20"/>
        </w:rPr>
        <w:t>Victoria Nile</w:t>
      </w:r>
      <w:r>
        <w:rPr>
          <w:sz w:val="20"/>
        </w:rPr>
        <w:t xml:space="preserve"> </w:t>
      </w:r>
      <w:r>
        <w:rPr>
          <w:w w:val="80"/>
          <w:sz w:val="20"/>
        </w:rPr>
        <w:t>in Kayunga and</w:t>
      </w:r>
      <w:r>
        <w:rPr>
          <w:sz w:val="20"/>
        </w:rPr>
        <w:t xml:space="preserve"> </w:t>
      </w:r>
      <w:r>
        <w:rPr>
          <w:w w:val="80"/>
          <w:sz w:val="20"/>
        </w:rPr>
        <w:t>Kamuli, Katonga</w:t>
      </w:r>
      <w:r>
        <w:rPr>
          <w:sz w:val="20"/>
        </w:rPr>
        <w:t xml:space="preserve"> </w:t>
      </w:r>
      <w:r>
        <w:rPr>
          <w:w w:val="80"/>
          <w:sz w:val="20"/>
        </w:rPr>
        <w:t>in Masaka and Kiruhura, Kafu</w:t>
      </w:r>
      <w:r>
        <w:rPr>
          <w:sz w:val="20"/>
        </w:rPr>
        <w:t xml:space="preserve"> </w:t>
      </w:r>
      <w:r>
        <w:rPr>
          <w:w w:val="80"/>
          <w:sz w:val="20"/>
        </w:rPr>
        <w:t>in</w:t>
      </w:r>
      <w:r>
        <w:rPr>
          <w:sz w:val="20"/>
        </w:rPr>
        <w:t xml:space="preserve"> </w:t>
      </w:r>
      <w:r>
        <w:rPr>
          <w:w w:val="80"/>
          <w:sz w:val="20"/>
        </w:rPr>
        <w:t>Hoima and Masindi, and</w:t>
      </w:r>
      <w:r>
        <w:rPr>
          <w:sz w:val="20"/>
        </w:rPr>
        <w:t xml:space="preserve"> </w:t>
      </w:r>
      <w:r>
        <w:rPr>
          <w:w w:val="80"/>
          <w:sz w:val="20"/>
        </w:rPr>
        <w:t>other</w:t>
      </w:r>
      <w:r>
        <w:rPr>
          <w:sz w:val="20"/>
        </w:rPr>
        <w:t xml:space="preserve"> </w:t>
      </w:r>
      <w:r>
        <w:rPr>
          <w:w w:val="80"/>
          <w:sz w:val="20"/>
        </w:rPr>
        <w:t>wetlands.</w:t>
      </w:r>
    </w:p>
    <w:p w:rsidR="00E5575B" w:rsidRDefault="00D512E5">
      <w:pPr>
        <w:pStyle w:val="ListParagraph"/>
        <w:numPr>
          <w:ilvl w:val="0"/>
          <w:numId w:val="69"/>
        </w:numPr>
        <w:tabs>
          <w:tab w:val="left" w:pos="933"/>
        </w:tabs>
        <w:spacing w:line="244" w:lineRule="auto"/>
        <w:ind w:right="630" w:firstLine="0"/>
        <w:jc w:val="both"/>
        <w:rPr>
          <w:sz w:val="20"/>
        </w:rPr>
      </w:pPr>
      <w:r>
        <w:rPr>
          <w:rFonts w:ascii="Arial"/>
          <w:b/>
          <w:w w:val="85"/>
          <w:sz w:val="20"/>
        </w:rPr>
        <w:t>Fish</w:t>
      </w:r>
      <w:r>
        <w:rPr>
          <w:rFonts w:ascii="Arial"/>
          <w:b/>
          <w:spacing w:val="-1"/>
          <w:w w:val="85"/>
          <w:sz w:val="20"/>
        </w:rPr>
        <w:t xml:space="preserve"> </w:t>
      </w:r>
      <w:r>
        <w:rPr>
          <w:rFonts w:ascii="Arial"/>
          <w:b/>
          <w:w w:val="85"/>
          <w:sz w:val="20"/>
        </w:rPr>
        <w:t>Ponds</w:t>
      </w:r>
      <w:r>
        <w:rPr>
          <w:rFonts w:ascii="Arial"/>
          <w:b/>
          <w:spacing w:val="-3"/>
          <w:w w:val="85"/>
          <w:sz w:val="20"/>
        </w:rPr>
        <w:t xml:space="preserve"> </w:t>
      </w:r>
      <w:r>
        <w:rPr>
          <w:w w:val="85"/>
          <w:sz w:val="20"/>
        </w:rPr>
        <w:t>such as Nkoma in Mbale, Kajjansi and Namulanda in Wakiso, Lugazi in Buyikwe, Pallisa, Kabarole, Gulu, Jinja, Iganga, Kabale, Mubende,</w:t>
      </w:r>
      <w:r>
        <w:rPr>
          <w:spacing w:val="-5"/>
          <w:w w:val="85"/>
          <w:sz w:val="20"/>
        </w:rPr>
        <w:t xml:space="preserve"> </w:t>
      </w:r>
      <w:r>
        <w:rPr>
          <w:w w:val="85"/>
          <w:sz w:val="20"/>
        </w:rPr>
        <w:t>Kiboga,</w:t>
      </w:r>
      <w:r>
        <w:rPr>
          <w:spacing w:val="-5"/>
          <w:w w:val="85"/>
          <w:sz w:val="20"/>
        </w:rPr>
        <w:t xml:space="preserve"> </w:t>
      </w:r>
      <w:r>
        <w:rPr>
          <w:w w:val="85"/>
          <w:sz w:val="20"/>
        </w:rPr>
        <w:t>Lira,</w:t>
      </w:r>
      <w:r>
        <w:rPr>
          <w:spacing w:val="-3"/>
          <w:w w:val="85"/>
          <w:sz w:val="20"/>
        </w:rPr>
        <w:t xml:space="preserve"> </w:t>
      </w:r>
      <w:r>
        <w:rPr>
          <w:w w:val="85"/>
          <w:sz w:val="20"/>
        </w:rPr>
        <w:t>Mpigi,</w:t>
      </w:r>
      <w:r>
        <w:rPr>
          <w:spacing w:val="-5"/>
          <w:w w:val="85"/>
          <w:sz w:val="20"/>
        </w:rPr>
        <w:t xml:space="preserve"> </w:t>
      </w:r>
      <w:r>
        <w:rPr>
          <w:w w:val="85"/>
          <w:sz w:val="20"/>
        </w:rPr>
        <w:t>Rukungiri,</w:t>
      </w:r>
      <w:r>
        <w:rPr>
          <w:spacing w:val="-5"/>
          <w:w w:val="85"/>
          <w:sz w:val="20"/>
        </w:rPr>
        <w:t xml:space="preserve"> </w:t>
      </w:r>
      <w:r>
        <w:rPr>
          <w:w w:val="85"/>
          <w:sz w:val="20"/>
        </w:rPr>
        <w:t>Nakasongola,</w:t>
      </w:r>
      <w:r>
        <w:rPr>
          <w:spacing w:val="-5"/>
          <w:w w:val="85"/>
          <w:sz w:val="20"/>
        </w:rPr>
        <w:t xml:space="preserve"> </w:t>
      </w:r>
      <w:r>
        <w:rPr>
          <w:w w:val="85"/>
          <w:sz w:val="20"/>
        </w:rPr>
        <w:t>etc.</w:t>
      </w:r>
    </w:p>
    <w:p w:rsidR="00E5575B" w:rsidRDefault="00D512E5">
      <w:pPr>
        <w:pStyle w:val="Heading1"/>
        <w:spacing w:before="202"/>
        <w:ind w:left="731"/>
      </w:pPr>
      <w:r>
        <w:rPr>
          <w:w w:val="80"/>
        </w:rPr>
        <w:t>DISTRIBUTION</w:t>
      </w:r>
      <w:r>
        <w:rPr>
          <w:spacing w:val="-6"/>
        </w:rPr>
        <w:t xml:space="preserve"> </w:t>
      </w:r>
      <w:r>
        <w:rPr>
          <w:w w:val="80"/>
        </w:rPr>
        <w:t>OF</w:t>
      </w:r>
      <w:r>
        <w:rPr>
          <w:spacing w:val="-1"/>
        </w:rPr>
        <w:t xml:space="preserve"> </w:t>
      </w:r>
      <w:r>
        <w:rPr>
          <w:spacing w:val="-4"/>
          <w:w w:val="80"/>
        </w:rPr>
        <w:t>FISH</w:t>
      </w:r>
    </w:p>
    <w:p w:rsidR="00E5575B" w:rsidRDefault="00D512E5">
      <w:pPr>
        <w:pStyle w:val="BodyText"/>
        <w:spacing w:before="4" w:line="244" w:lineRule="auto"/>
        <w:ind w:right="627" w:firstLine="91"/>
      </w:pPr>
      <w:r>
        <w:rPr>
          <w:w w:val="85"/>
        </w:rPr>
        <w:t>The distribution of fish is how fish is transported to the consumption areas and this mainly depends on the mode of transport to be used and in which</w:t>
      </w:r>
      <w:r>
        <w:rPr>
          <w:spacing w:val="-4"/>
          <w:w w:val="85"/>
        </w:rPr>
        <w:t xml:space="preserve"> </w:t>
      </w:r>
      <w:r>
        <w:rPr>
          <w:w w:val="85"/>
        </w:rPr>
        <w:t>state</w:t>
      </w:r>
      <w:r>
        <w:rPr>
          <w:spacing w:val="-4"/>
          <w:w w:val="85"/>
        </w:rPr>
        <w:t xml:space="preserve"> </w:t>
      </w:r>
      <w:r>
        <w:rPr>
          <w:w w:val="85"/>
        </w:rPr>
        <w:t>is</w:t>
      </w:r>
      <w:r>
        <w:rPr>
          <w:spacing w:val="-4"/>
          <w:w w:val="85"/>
        </w:rPr>
        <w:t xml:space="preserve"> </w:t>
      </w:r>
      <w:r>
        <w:rPr>
          <w:w w:val="85"/>
        </w:rPr>
        <w:t>the</w:t>
      </w:r>
      <w:r>
        <w:rPr>
          <w:spacing w:val="-4"/>
          <w:w w:val="85"/>
        </w:rPr>
        <w:t xml:space="preserve"> </w:t>
      </w:r>
      <w:r>
        <w:rPr>
          <w:w w:val="85"/>
        </w:rPr>
        <w:t>fish.</w:t>
      </w:r>
      <w:r>
        <w:rPr>
          <w:spacing w:val="-4"/>
          <w:w w:val="85"/>
        </w:rPr>
        <w:t xml:space="preserve"> </w:t>
      </w:r>
      <w:r>
        <w:rPr>
          <w:w w:val="85"/>
        </w:rPr>
        <w:t>There</w:t>
      </w:r>
      <w:r>
        <w:rPr>
          <w:spacing w:val="-4"/>
          <w:w w:val="85"/>
        </w:rPr>
        <w:t xml:space="preserve"> </w:t>
      </w:r>
      <w:r>
        <w:rPr>
          <w:w w:val="85"/>
        </w:rPr>
        <w:t>are</w:t>
      </w:r>
      <w:r>
        <w:rPr>
          <w:spacing w:val="-4"/>
          <w:w w:val="85"/>
        </w:rPr>
        <w:t xml:space="preserve"> </w:t>
      </w:r>
      <w:r>
        <w:rPr>
          <w:w w:val="85"/>
        </w:rPr>
        <w:t>four</w:t>
      </w:r>
      <w:r>
        <w:rPr>
          <w:spacing w:val="-4"/>
          <w:w w:val="85"/>
        </w:rPr>
        <w:t xml:space="preserve"> </w:t>
      </w:r>
      <w:r>
        <w:rPr>
          <w:w w:val="85"/>
        </w:rPr>
        <w:t>modes</w:t>
      </w:r>
      <w:r>
        <w:rPr>
          <w:spacing w:val="-4"/>
          <w:w w:val="85"/>
        </w:rPr>
        <w:t xml:space="preserve"> </w:t>
      </w:r>
      <w:r>
        <w:rPr>
          <w:w w:val="85"/>
        </w:rPr>
        <w:t>of</w:t>
      </w:r>
      <w:r>
        <w:rPr>
          <w:spacing w:val="-4"/>
          <w:w w:val="85"/>
        </w:rPr>
        <w:t xml:space="preserve"> </w:t>
      </w:r>
      <w:r>
        <w:rPr>
          <w:w w:val="85"/>
        </w:rPr>
        <w:t>transport</w:t>
      </w:r>
      <w:r>
        <w:rPr>
          <w:spacing w:val="-4"/>
          <w:w w:val="85"/>
        </w:rPr>
        <w:t xml:space="preserve"> </w:t>
      </w:r>
      <w:r>
        <w:rPr>
          <w:w w:val="85"/>
        </w:rPr>
        <w:t>used</w:t>
      </w:r>
      <w:r>
        <w:rPr>
          <w:spacing w:val="-4"/>
          <w:w w:val="85"/>
        </w:rPr>
        <w:t xml:space="preserve"> </w:t>
      </w:r>
      <w:r>
        <w:rPr>
          <w:w w:val="85"/>
        </w:rPr>
        <w:t>namely;</w:t>
      </w:r>
    </w:p>
    <w:p w:rsidR="00E5575B" w:rsidRDefault="00D512E5">
      <w:pPr>
        <w:pStyle w:val="ListParagraph"/>
        <w:numPr>
          <w:ilvl w:val="0"/>
          <w:numId w:val="70"/>
        </w:numPr>
        <w:tabs>
          <w:tab w:val="left" w:pos="922"/>
        </w:tabs>
        <w:spacing w:line="223" w:lineRule="exact"/>
        <w:ind w:hanging="191"/>
        <w:rPr>
          <w:sz w:val="20"/>
        </w:rPr>
      </w:pPr>
      <w:r>
        <w:rPr>
          <w:w w:val="80"/>
          <w:sz w:val="20"/>
        </w:rPr>
        <w:t>Road</w:t>
      </w:r>
      <w:r>
        <w:rPr>
          <w:spacing w:val="-4"/>
          <w:sz w:val="20"/>
        </w:rPr>
        <w:t xml:space="preserve"> </w:t>
      </w:r>
      <w:r>
        <w:rPr>
          <w:w w:val="80"/>
          <w:sz w:val="20"/>
        </w:rPr>
        <w:t>transport</w:t>
      </w:r>
      <w:r>
        <w:rPr>
          <w:spacing w:val="-5"/>
          <w:sz w:val="20"/>
        </w:rPr>
        <w:t xml:space="preserve"> </w:t>
      </w:r>
      <w:r>
        <w:rPr>
          <w:w w:val="80"/>
          <w:sz w:val="20"/>
        </w:rPr>
        <w:t>is</w:t>
      </w:r>
      <w:r>
        <w:rPr>
          <w:spacing w:val="-4"/>
          <w:sz w:val="20"/>
        </w:rPr>
        <w:t xml:space="preserve"> </w:t>
      </w:r>
      <w:r>
        <w:rPr>
          <w:w w:val="80"/>
          <w:sz w:val="20"/>
        </w:rPr>
        <w:t>the</w:t>
      </w:r>
      <w:r>
        <w:rPr>
          <w:spacing w:val="-5"/>
          <w:sz w:val="20"/>
        </w:rPr>
        <w:t xml:space="preserve"> </w:t>
      </w:r>
      <w:r>
        <w:rPr>
          <w:w w:val="80"/>
          <w:sz w:val="20"/>
        </w:rPr>
        <w:t>most</w:t>
      </w:r>
      <w:r>
        <w:rPr>
          <w:spacing w:val="-4"/>
          <w:sz w:val="20"/>
        </w:rPr>
        <w:t xml:space="preserve"> </w:t>
      </w:r>
      <w:r>
        <w:rPr>
          <w:w w:val="80"/>
          <w:sz w:val="20"/>
        </w:rPr>
        <w:t>efficient</w:t>
      </w:r>
      <w:r>
        <w:rPr>
          <w:spacing w:val="-5"/>
          <w:sz w:val="20"/>
        </w:rPr>
        <w:t xml:space="preserve"> </w:t>
      </w:r>
      <w:r>
        <w:rPr>
          <w:w w:val="80"/>
          <w:sz w:val="20"/>
        </w:rPr>
        <w:t>method</w:t>
      </w:r>
      <w:r>
        <w:rPr>
          <w:spacing w:val="-4"/>
          <w:sz w:val="20"/>
        </w:rPr>
        <w:t xml:space="preserve"> </w:t>
      </w:r>
      <w:r>
        <w:rPr>
          <w:w w:val="80"/>
          <w:sz w:val="20"/>
        </w:rPr>
        <w:t>used</w:t>
      </w:r>
      <w:r>
        <w:rPr>
          <w:spacing w:val="-5"/>
          <w:sz w:val="20"/>
        </w:rPr>
        <w:t xml:space="preserve"> </w:t>
      </w:r>
      <w:r>
        <w:rPr>
          <w:w w:val="80"/>
          <w:sz w:val="20"/>
        </w:rPr>
        <w:t>in</w:t>
      </w:r>
      <w:r>
        <w:rPr>
          <w:spacing w:val="-5"/>
          <w:sz w:val="20"/>
        </w:rPr>
        <w:t xml:space="preserve"> </w:t>
      </w:r>
      <w:r>
        <w:rPr>
          <w:w w:val="80"/>
          <w:sz w:val="20"/>
        </w:rPr>
        <w:t>distributing</w:t>
      </w:r>
      <w:r>
        <w:rPr>
          <w:spacing w:val="-4"/>
          <w:sz w:val="20"/>
        </w:rPr>
        <w:t xml:space="preserve"> </w:t>
      </w:r>
      <w:r>
        <w:rPr>
          <w:w w:val="80"/>
          <w:sz w:val="20"/>
        </w:rPr>
        <w:t>fresh</w:t>
      </w:r>
      <w:r>
        <w:rPr>
          <w:spacing w:val="-5"/>
          <w:sz w:val="20"/>
        </w:rPr>
        <w:t xml:space="preserve"> </w:t>
      </w:r>
      <w:r>
        <w:rPr>
          <w:w w:val="80"/>
          <w:sz w:val="20"/>
        </w:rPr>
        <w:t>fish</w:t>
      </w:r>
      <w:r>
        <w:rPr>
          <w:spacing w:val="-4"/>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70"/>
        </w:numPr>
        <w:tabs>
          <w:tab w:val="left" w:pos="931"/>
        </w:tabs>
        <w:spacing w:before="4"/>
        <w:ind w:left="731" w:right="629" w:firstLine="0"/>
        <w:rPr>
          <w:sz w:val="20"/>
        </w:rPr>
      </w:pPr>
      <w:r>
        <w:rPr>
          <w:w w:val="85"/>
          <w:sz w:val="20"/>
        </w:rPr>
        <w:t>Water</w:t>
      </w:r>
      <w:r>
        <w:rPr>
          <w:spacing w:val="-6"/>
          <w:w w:val="85"/>
          <w:sz w:val="20"/>
        </w:rPr>
        <w:t xml:space="preserve"> </w:t>
      </w:r>
      <w:r>
        <w:rPr>
          <w:w w:val="85"/>
          <w:sz w:val="20"/>
        </w:rPr>
        <w:t>transport</w:t>
      </w:r>
      <w:r>
        <w:rPr>
          <w:spacing w:val="-5"/>
          <w:w w:val="85"/>
          <w:sz w:val="20"/>
        </w:rPr>
        <w:t xml:space="preserve"> </w:t>
      </w:r>
      <w:r>
        <w:rPr>
          <w:w w:val="85"/>
          <w:sz w:val="20"/>
        </w:rPr>
        <w:t>is</w:t>
      </w:r>
      <w:r>
        <w:rPr>
          <w:spacing w:val="-5"/>
          <w:w w:val="85"/>
          <w:sz w:val="20"/>
        </w:rPr>
        <w:t xml:space="preserve"> </w:t>
      </w:r>
      <w:r>
        <w:rPr>
          <w:w w:val="85"/>
          <w:sz w:val="20"/>
        </w:rPr>
        <w:t>used</w:t>
      </w:r>
      <w:r>
        <w:rPr>
          <w:spacing w:val="-6"/>
          <w:w w:val="85"/>
          <w:sz w:val="20"/>
        </w:rPr>
        <w:t xml:space="preserve"> </w:t>
      </w:r>
      <w:r>
        <w:rPr>
          <w:w w:val="85"/>
          <w:sz w:val="20"/>
        </w:rPr>
        <w:t>mainly</w:t>
      </w:r>
      <w:r>
        <w:rPr>
          <w:spacing w:val="-5"/>
          <w:w w:val="85"/>
          <w:sz w:val="20"/>
        </w:rPr>
        <w:t xml:space="preserve"> </w:t>
      </w:r>
      <w:r>
        <w:rPr>
          <w:w w:val="85"/>
          <w:sz w:val="20"/>
        </w:rPr>
        <w:t>for</w:t>
      </w:r>
      <w:r>
        <w:rPr>
          <w:spacing w:val="-4"/>
          <w:w w:val="85"/>
          <w:sz w:val="20"/>
        </w:rPr>
        <w:t xml:space="preserve"> </w:t>
      </w:r>
      <w:r>
        <w:rPr>
          <w:w w:val="85"/>
          <w:sz w:val="20"/>
        </w:rPr>
        <w:t>transporting</w:t>
      </w:r>
      <w:r>
        <w:rPr>
          <w:spacing w:val="-5"/>
          <w:w w:val="85"/>
          <w:sz w:val="20"/>
        </w:rPr>
        <w:t xml:space="preserve"> </w:t>
      </w:r>
      <w:r>
        <w:rPr>
          <w:w w:val="85"/>
          <w:sz w:val="20"/>
        </w:rPr>
        <w:t>both</w:t>
      </w:r>
      <w:r>
        <w:rPr>
          <w:spacing w:val="-5"/>
          <w:w w:val="85"/>
          <w:sz w:val="20"/>
        </w:rPr>
        <w:t xml:space="preserve"> </w:t>
      </w:r>
      <w:r>
        <w:rPr>
          <w:w w:val="85"/>
          <w:sz w:val="20"/>
        </w:rPr>
        <w:t>fresh</w:t>
      </w:r>
      <w:r>
        <w:rPr>
          <w:spacing w:val="-5"/>
          <w:w w:val="85"/>
          <w:sz w:val="20"/>
        </w:rPr>
        <w:t xml:space="preserve"> </w:t>
      </w:r>
      <w:r>
        <w:rPr>
          <w:w w:val="85"/>
          <w:sz w:val="20"/>
        </w:rPr>
        <w:t>and</w:t>
      </w:r>
      <w:r>
        <w:rPr>
          <w:spacing w:val="-4"/>
          <w:w w:val="85"/>
          <w:sz w:val="20"/>
        </w:rPr>
        <w:t xml:space="preserve"> </w:t>
      </w:r>
      <w:r>
        <w:rPr>
          <w:w w:val="85"/>
          <w:sz w:val="20"/>
        </w:rPr>
        <w:t>smoked</w:t>
      </w:r>
      <w:r>
        <w:rPr>
          <w:spacing w:val="-5"/>
          <w:w w:val="85"/>
          <w:sz w:val="20"/>
        </w:rPr>
        <w:t xml:space="preserve"> </w:t>
      </w:r>
      <w:r>
        <w:rPr>
          <w:w w:val="85"/>
          <w:sz w:val="20"/>
        </w:rPr>
        <w:t>fish</w:t>
      </w:r>
      <w:r>
        <w:rPr>
          <w:spacing w:val="-5"/>
          <w:w w:val="85"/>
          <w:sz w:val="20"/>
        </w:rPr>
        <w:t xml:space="preserve"> </w:t>
      </w:r>
      <w:r>
        <w:rPr>
          <w:w w:val="85"/>
          <w:sz w:val="20"/>
        </w:rPr>
        <w:t>from</w:t>
      </w:r>
      <w:r>
        <w:rPr>
          <w:spacing w:val="-5"/>
          <w:w w:val="85"/>
          <w:sz w:val="20"/>
        </w:rPr>
        <w:t xml:space="preserve"> </w:t>
      </w:r>
      <w:r>
        <w:rPr>
          <w:w w:val="85"/>
          <w:sz w:val="20"/>
        </w:rPr>
        <w:t>the</w:t>
      </w:r>
      <w:r>
        <w:rPr>
          <w:spacing w:val="-5"/>
          <w:w w:val="85"/>
          <w:sz w:val="20"/>
        </w:rPr>
        <w:t xml:space="preserve"> </w:t>
      </w:r>
      <w:r>
        <w:rPr>
          <w:w w:val="85"/>
          <w:sz w:val="20"/>
        </w:rPr>
        <w:t>Islands</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main</w:t>
      </w:r>
      <w:r>
        <w:rPr>
          <w:spacing w:val="-5"/>
          <w:w w:val="85"/>
          <w:sz w:val="20"/>
        </w:rPr>
        <w:t xml:space="preserve"> </w:t>
      </w:r>
      <w:r>
        <w:rPr>
          <w:w w:val="85"/>
          <w:sz w:val="20"/>
        </w:rPr>
        <w:t>land</w:t>
      </w:r>
      <w:r>
        <w:rPr>
          <w:spacing w:val="-5"/>
          <w:w w:val="85"/>
          <w:sz w:val="20"/>
        </w:rPr>
        <w:t xml:space="preserve"> </w:t>
      </w:r>
      <w:r>
        <w:rPr>
          <w:w w:val="85"/>
          <w:sz w:val="20"/>
        </w:rPr>
        <w:t>or</w:t>
      </w:r>
      <w:r>
        <w:rPr>
          <w:spacing w:val="-5"/>
          <w:w w:val="85"/>
          <w:sz w:val="20"/>
        </w:rPr>
        <w:t xml:space="preserve"> </w:t>
      </w:r>
      <w:r>
        <w:rPr>
          <w:w w:val="85"/>
          <w:sz w:val="20"/>
        </w:rPr>
        <w:t>from</w:t>
      </w:r>
      <w:r>
        <w:rPr>
          <w:spacing w:val="-5"/>
          <w:w w:val="85"/>
          <w:sz w:val="20"/>
        </w:rPr>
        <w:t xml:space="preserve"> </w:t>
      </w:r>
      <w:r>
        <w:rPr>
          <w:w w:val="85"/>
          <w:sz w:val="20"/>
        </w:rPr>
        <w:t>one</w:t>
      </w:r>
      <w:r>
        <w:rPr>
          <w:spacing w:val="-5"/>
          <w:w w:val="85"/>
          <w:sz w:val="20"/>
        </w:rPr>
        <w:t xml:space="preserve"> </w:t>
      </w:r>
      <w:r>
        <w:rPr>
          <w:w w:val="85"/>
          <w:sz w:val="20"/>
        </w:rPr>
        <w:t>landing</w:t>
      </w:r>
      <w:r>
        <w:rPr>
          <w:spacing w:val="-5"/>
          <w:w w:val="85"/>
          <w:sz w:val="20"/>
        </w:rPr>
        <w:t xml:space="preserve"> </w:t>
      </w:r>
      <w:r>
        <w:rPr>
          <w:w w:val="85"/>
          <w:sz w:val="20"/>
        </w:rPr>
        <w:t>site</w:t>
      </w:r>
      <w:r>
        <w:rPr>
          <w:spacing w:val="-5"/>
          <w:w w:val="85"/>
          <w:sz w:val="20"/>
        </w:rPr>
        <w:t xml:space="preserve"> </w:t>
      </w:r>
      <w:r>
        <w:rPr>
          <w:w w:val="85"/>
          <w:sz w:val="20"/>
        </w:rPr>
        <w:t>to</w:t>
      </w:r>
      <w:r>
        <w:rPr>
          <w:spacing w:val="-5"/>
          <w:w w:val="85"/>
          <w:sz w:val="20"/>
        </w:rPr>
        <w:t xml:space="preserve"> </w:t>
      </w:r>
      <w:r>
        <w:rPr>
          <w:w w:val="85"/>
          <w:sz w:val="20"/>
        </w:rPr>
        <w:t xml:space="preserve">another </w:t>
      </w:r>
      <w:r>
        <w:rPr>
          <w:w w:val="90"/>
          <w:sz w:val="20"/>
        </w:rPr>
        <w:t>landing site.</w:t>
      </w:r>
    </w:p>
    <w:p w:rsidR="00E5575B" w:rsidRDefault="00D512E5">
      <w:pPr>
        <w:pStyle w:val="ListParagraph"/>
        <w:numPr>
          <w:ilvl w:val="0"/>
          <w:numId w:val="70"/>
        </w:numPr>
        <w:tabs>
          <w:tab w:val="left" w:pos="922"/>
        </w:tabs>
        <w:spacing w:before="6"/>
        <w:ind w:hanging="191"/>
        <w:rPr>
          <w:sz w:val="20"/>
        </w:rPr>
      </w:pPr>
      <w:r>
        <w:rPr>
          <w:w w:val="80"/>
          <w:sz w:val="20"/>
        </w:rPr>
        <w:t>Air</w:t>
      </w:r>
      <w:r>
        <w:rPr>
          <w:spacing w:val="-5"/>
          <w:sz w:val="20"/>
        </w:rPr>
        <w:t xml:space="preserve"> </w:t>
      </w:r>
      <w:r>
        <w:rPr>
          <w:w w:val="80"/>
          <w:sz w:val="20"/>
        </w:rPr>
        <w:t>transport,</w:t>
      </w:r>
      <w:r>
        <w:rPr>
          <w:spacing w:val="-5"/>
          <w:sz w:val="20"/>
        </w:rPr>
        <w:t xml:space="preserve"> </w:t>
      </w:r>
      <w:r>
        <w:rPr>
          <w:w w:val="80"/>
          <w:sz w:val="20"/>
        </w:rPr>
        <w:t>though</w:t>
      </w:r>
      <w:r>
        <w:rPr>
          <w:spacing w:val="-5"/>
          <w:sz w:val="20"/>
        </w:rPr>
        <w:t xml:space="preserve"> </w:t>
      </w:r>
      <w:r>
        <w:rPr>
          <w:w w:val="80"/>
          <w:sz w:val="20"/>
        </w:rPr>
        <w:t>expensive,</w:t>
      </w:r>
      <w:r>
        <w:rPr>
          <w:spacing w:val="-5"/>
          <w:sz w:val="20"/>
        </w:rPr>
        <w:t xml:space="preserve"> </w:t>
      </w:r>
      <w:r>
        <w:rPr>
          <w:w w:val="80"/>
          <w:sz w:val="20"/>
        </w:rPr>
        <w:t>is</w:t>
      </w:r>
      <w:r>
        <w:rPr>
          <w:spacing w:val="-5"/>
          <w:sz w:val="20"/>
        </w:rPr>
        <w:t xml:space="preserve"> </w:t>
      </w:r>
      <w:r>
        <w:rPr>
          <w:w w:val="80"/>
          <w:sz w:val="20"/>
        </w:rPr>
        <w:t>used</w:t>
      </w:r>
      <w:r>
        <w:rPr>
          <w:spacing w:val="-5"/>
          <w:sz w:val="20"/>
        </w:rPr>
        <w:t xml:space="preserve"> </w:t>
      </w:r>
      <w:r>
        <w:rPr>
          <w:w w:val="80"/>
          <w:sz w:val="20"/>
        </w:rPr>
        <w:t>for</w:t>
      </w:r>
      <w:r>
        <w:rPr>
          <w:spacing w:val="-4"/>
          <w:sz w:val="20"/>
        </w:rPr>
        <w:t xml:space="preserve"> </w:t>
      </w:r>
      <w:r>
        <w:rPr>
          <w:w w:val="80"/>
          <w:sz w:val="20"/>
        </w:rPr>
        <w:t>exporting</w:t>
      </w:r>
      <w:r>
        <w:rPr>
          <w:spacing w:val="-5"/>
          <w:sz w:val="20"/>
        </w:rPr>
        <w:t xml:space="preserve"> </w:t>
      </w:r>
      <w:r>
        <w:rPr>
          <w:w w:val="80"/>
          <w:sz w:val="20"/>
        </w:rPr>
        <w:t>frozen</w:t>
      </w:r>
      <w:r>
        <w:rPr>
          <w:spacing w:val="-5"/>
          <w:sz w:val="20"/>
        </w:rPr>
        <w:t xml:space="preserve"> </w:t>
      </w:r>
      <w:r>
        <w:rPr>
          <w:w w:val="80"/>
          <w:sz w:val="20"/>
        </w:rPr>
        <w:t>fish</w:t>
      </w:r>
      <w:r>
        <w:rPr>
          <w:spacing w:val="-5"/>
          <w:sz w:val="20"/>
        </w:rPr>
        <w:t xml:space="preserve"> </w:t>
      </w:r>
      <w:r>
        <w:rPr>
          <w:w w:val="80"/>
          <w:sz w:val="20"/>
        </w:rPr>
        <w:t>and</w:t>
      </w:r>
      <w:r>
        <w:rPr>
          <w:spacing w:val="-5"/>
          <w:sz w:val="20"/>
        </w:rPr>
        <w:t xml:space="preserve"> </w:t>
      </w:r>
      <w:r>
        <w:rPr>
          <w:w w:val="80"/>
          <w:sz w:val="20"/>
        </w:rPr>
        <w:t>transporting</w:t>
      </w:r>
      <w:r>
        <w:rPr>
          <w:spacing w:val="-5"/>
          <w:sz w:val="20"/>
        </w:rPr>
        <w:t xml:space="preserve"> </w:t>
      </w:r>
      <w:r>
        <w:rPr>
          <w:w w:val="80"/>
          <w:sz w:val="20"/>
        </w:rPr>
        <w:t>fish</w:t>
      </w:r>
      <w:r>
        <w:rPr>
          <w:spacing w:val="-5"/>
          <w:sz w:val="20"/>
        </w:rPr>
        <w:t xml:space="preserve"> </w:t>
      </w:r>
      <w:r>
        <w:rPr>
          <w:w w:val="80"/>
          <w:sz w:val="20"/>
        </w:rPr>
        <w:t>to</w:t>
      </w:r>
      <w:r>
        <w:rPr>
          <w:spacing w:val="-5"/>
          <w:sz w:val="20"/>
        </w:rPr>
        <w:t xml:space="preserve"> </w:t>
      </w:r>
      <w:r>
        <w:rPr>
          <w:w w:val="80"/>
          <w:sz w:val="20"/>
        </w:rPr>
        <w:t>local</w:t>
      </w:r>
      <w:r>
        <w:rPr>
          <w:spacing w:val="-4"/>
          <w:sz w:val="20"/>
        </w:rPr>
        <w:t xml:space="preserve"> </w:t>
      </w:r>
      <w:r>
        <w:rPr>
          <w:w w:val="80"/>
          <w:sz w:val="20"/>
        </w:rPr>
        <w:t>distant</w:t>
      </w:r>
      <w:r>
        <w:rPr>
          <w:spacing w:val="-5"/>
          <w:sz w:val="20"/>
        </w:rPr>
        <w:t xml:space="preserve"> </w:t>
      </w:r>
      <w:r>
        <w:rPr>
          <w:spacing w:val="-2"/>
          <w:w w:val="80"/>
          <w:sz w:val="20"/>
        </w:rPr>
        <w:t>markets.</w:t>
      </w:r>
    </w:p>
    <w:p w:rsidR="00E5575B" w:rsidRDefault="00D512E5">
      <w:pPr>
        <w:pStyle w:val="ListParagraph"/>
        <w:numPr>
          <w:ilvl w:val="0"/>
          <w:numId w:val="70"/>
        </w:numPr>
        <w:tabs>
          <w:tab w:val="left" w:pos="939"/>
        </w:tabs>
        <w:spacing w:before="4"/>
        <w:ind w:left="731" w:right="628" w:firstLine="0"/>
        <w:rPr>
          <w:sz w:val="20"/>
        </w:rPr>
      </w:pPr>
      <w:r>
        <w:rPr>
          <w:w w:val="85"/>
          <w:sz w:val="20"/>
        </w:rPr>
        <w:t>Railway</w:t>
      </w:r>
      <w:r>
        <w:rPr>
          <w:spacing w:val="-1"/>
          <w:w w:val="85"/>
          <w:sz w:val="20"/>
        </w:rPr>
        <w:t xml:space="preserve"> </w:t>
      </w:r>
      <w:r>
        <w:rPr>
          <w:w w:val="85"/>
          <w:sz w:val="20"/>
        </w:rPr>
        <w:t>transport</w:t>
      </w:r>
      <w:r>
        <w:rPr>
          <w:spacing w:val="-1"/>
          <w:w w:val="85"/>
          <w:sz w:val="20"/>
        </w:rPr>
        <w:t xml:space="preserve"> </w:t>
      </w:r>
      <w:r>
        <w:rPr>
          <w:w w:val="85"/>
          <w:sz w:val="20"/>
        </w:rPr>
        <w:t>is</w:t>
      </w:r>
      <w:r>
        <w:rPr>
          <w:spacing w:val="-1"/>
          <w:w w:val="85"/>
          <w:sz w:val="20"/>
        </w:rPr>
        <w:t xml:space="preserve"> </w:t>
      </w:r>
      <w:r>
        <w:rPr>
          <w:w w:val="85"/>
          <w:sz w:val="20"/>
        </w:rPr>
        <w:t>only</w:t>
      </w:r>
      <w:r>
        <w:rPr>
          <w:spacing w:val="-1"/>
          <w:w w:val="85"/>
          <w:sz w:val="20"/>
        </w:rPr>
        <w:t xml:space="preserve"> </w:t>
      </w:r>
      <w:r>
        <w:rPr>
          <w:w w:val="85"/>
          <w:sz w:val="20"/>
        </w:rPr>
        <w:t>used to</w:t>
      </w:r>
      <w:r>
        <w:rPr>
          <w:spacing w:val="-1"/>
          <w:w w:val="85"/>
          <w:sz w:val="20"/>
        </w:rPr>
        <w:t xml:space="preserve"> </w:t>
      </w:r>
      <w:r>
        <w:rPr>
          <w:w w:val="85"/>
          <w:sz w:val="20"/>
        </w:rPr>
        <w:t>transport</w:t>
      </w:r>
      <w:r>
        <w:rPr>
          <w:spacing w:val="-1"/>
          <w:w w:val="85"/>
          <w:sz w:val="20"/>
        </w:rPr>
        <w:t xml:space="preserve"> </w:t>
      </w:r>
      <w:r>
        <w:rPr>
          <w:w w:val="85"/>
          <w:sz w:val="20"/>
        </w:rPr>
        <w:t>the</w:t>
      </w:r>
      <w:r>
        <w:rPr>
          <w:spacing w:val="-1"/>
          <w:w w:val="85"/>
          <w:sz w:val="20"/>
        </w:rPr>
        <w:t xml:space="preserve"> </w:t>
      </w:r>
      <w:r>
        <w:rPr>
          <w:w w:val="85"/>
          <w:sz w:val="20"/>
        </w:rPr>
        <w:t>already</w:t>
      </w:r>
      <w:r>
        <w:rPr>
          <w:spacing w:val="-1"/>
          <w:w w:val="85"/>
          <w:sz w:val="20"/>
        </w:rPr>
        <w:t xml:space="preserve"> </w:t>
      </w:r>
      <w:r>
        <w:rPr>
          <w:w w:val="85"/>
          <w:sz w:val="20"/>
        </w:rPr>
        <w:t>preserved</w:t>
      </w:r>
      <w:r>
        <w:rPr>
          <w:spacing w:val="-1"/>
          <w:w w:val="85"/>
          <w:sz w:val="20"/>
        </w:rPr>
        <w:t xml:space="preserve"> </w:t>
      </w:r>
      <w:r>
        <w:rPr>
          <w:w w:val="85"/>
          <w:sz w:val="20"/>
        </w:rPr>
        <w:t>fish</w:t>
      </w:r>
      <w:r>
        <w:rPr>
          <w:spacing w:val="-1"/>
          <w:w w:val="85"/>
          <w:sz w:val="20"/>
        </w:rPr>
        <w:t xml:space="preserve"> </w:t>
      </w:r>
      <w:r>
        <w:rPr>
          <w:w w:val="85"/>
          <w:sz w:val="20"/>
        </w:rPr>
        <w:t>like</w:t>
      </w:r>
      <w:r>
        <w:rPr>
          <w:spacing w:val="-1"/>
          <w:w w:val="85"/>
          <w:sz w:val="20"/>
        </w:rPr>
        <w:t xml:space="preserve"> </w:t>
      </w:r>
      <w:r>
        <w:rPr>
          <w:w w:val="85"/>
          <w:sz w:val="20"/>
        </w:rPr>
        <w:t>dried</w:t>
      </w:r>
      <w:r>
        <w:rPr>
          <w:spacing w:val="-1"/>
          <w:w w:val="85"/>
          <w:sz w:val="20"/>
        </w:rPr>
        <w:t xml:space="preserve"> </w:t>
      </w:r>
      <w:r>
        <w:rPr>
          <w:w w:val="85"/>
          <w:sz w:val="20"/>
        </w:rPr>
        <w:t>and</w:t>
      </w:r>
      <w:r>
        <w:rPr>
          <w:spacing w:val="-1"/>
          <w:w w:val="85"/>
          <w:sz w:val="20"/>
        </w:rPr>
        <w:t xml:space="preserve"> </w:t>
      </w:r>
      <w:r>
        <w:rPr>
          <w:w w:val="85"/>
          <w:sz w:val="20"/>
        </w:rPr>
        <w:t>smoked</w:t>
      </w:r>
      <w:r>
        <w:rPr>
          <w:spacing w:val="-1"/>
          <w:w w:val="85"/>
          <w:sz w:val="20"/>
        </w:rPr>
        <w:t xml:space="preserve"> </w:t>
      </w:r>
      <w:r>
        <w:rPr>
          <w:w w:val="85"/>
          <w:sz w:val="20"/>
        </w:rPr>
        <w:t>fish</w:t>
      </w:r>
      <w:r>
        <w:rPr>
          <w:spacing w:val="-1"/>
          <w:w w:val="85"/>
          <w:sz w:val="20"/>
        </w:rPr>
        <w:t xml:space="preserve"> </w:t>
      </w:r>
      <w:r>
        <w:rPr>
          <w:w w:val="85"/>
          <w:sz w:val="20"/>
        </w:rPr>
        <w:t>from Lake</w:t>
      </w:r>
      <w:r>
        <w:rPr>
          <w:spacing w:val="-1"/>
          <w:w w:val="85"/>
          <w:sz w:val="20"/>
        </w:rPr>
        <w:t xml:space="preserve"> </w:t>
      </w:r>
      <w:r>
        <w:rPr>
          <w:w w:val="85"/>
          <w:sz w:val="20"/>
        </w:rPr>
        <w:t>George</w:t>
      </w:r>
      <w:r>
        <w:rPr>
          <w:spacing w:val="-1"/>
          <w:sz w:val="20"/>
        </w:rPr>
        <w:t xml:space="preserve"> </w:t>
      </w:r>
      <w:r>
        <w:rPr>
          <w:w w:val="85"/>
          <w:sz w:val="20"/>
        </w:rPr>
        <w:t>- Edward</w:t>
      </w:r>
      <w:r>
        <w:rPr>
          <w:spacing w:val="-1"/>
          <w:w w:val="85"/>
          <w:sz w:val="20"/>
        </w:rPr>
        <w:t xml:space="preserve"> </w:t>
      </w:r>
      <w:r>
        <w:rPr>
          <w:w w:val="85"/>
          <w:sz w:val="20"/>
        </w:rPr>
        <w:t>region</w:t>
      </w:r>
      <w:r>
        <w:rPr>
          <w:spacing w:val="-1"/>
          <w:w w:val="85"/>
          <w:sz w:val="20"/>
        </w:rPr>
        <w:t xml:space="preserve"> </w:t>
      </w:r>
      <w:r>
        <w:rPr>
          <w:w w:val="85"/>
          <w:sz w:val="20"/>
        </w:rPr>
        <w:t>to</w:t>
      </w:r>
      <w:r>
        <w:rPr>
          <w:spacing w:val="-1"/>
          <w:w w:val="85"/>
          <w:sz w:val="20"/>
        </w:rPr>
        <w:t xml:space="preserve"> </w:t>
      </w:r>
      <w:r>
        <w:rPr>
          <w:w w:val="85"/>
          <w:sz w:val="20"/>
        </w:rPr>
        <w:t xml:space="preserve">distant </w:t>
      </w:r>
      <w:r>
        <w:rPr>
          <w:spacing w:val="-2"/>
          <w:w w:val="90"/>
          <w:sz w:val="20"/>
        </w:rPr>
        <w:t>markets.</w:t>
      </w:r>
    </w:p>
    <w:p w:rsidR="00E5575B" w:rsidRDefault="00E5575B">
      <w:pPr>
        <w:pStyle w:val="BodyText"/>
        <w:spacing w:before="6"/>
        <w:ind w:left="0"/>
      </w:pPr>
    </w:p>
    <w:p w:rsidR="00E5575B" w:rsidRDefault="00D512E5">
      <w:pPr>
        <w:pStyle w:val="Heading1"/>
        <w:ind w:left="731"/>
      </w:pPr>
      <w:r>
        <w:rPr>
          <w:w w:val="80"/>
        </w:rPr>
        <w:t>MARKETING</w:t>
      </w:r>
      <w:r>
        <w:rPr>
          <w:spacing w:val="-5"/>
        </w:rPr>
        <w:t xml:space="preserve"> </w:t>
      </w:r>
      <w:r>
        <w:rPr>
          <w:w w:val="80"/>
        </w:rPr>
        <w:t>OF</w:t>
      </w:r>
      <w:r>
        <w:rPr>
          <w:spacing w:val="-4"/>
        </w:rPr>
        <w:t xml:space="preserve"> </w:t>
      </w:r>
      <w:r>
        <w:rPr>
          <w:spacing w:val="-4"/>
          <w:w w:val="80"/>
        </w:rPr>
        <w:t>FISH</w:t>
      </w:r>
    </w:p>
    <w:p w:rsidR="00E5575B" w:rsidRDefault="00D512E5">
      <w:pPr>
        <w:pStyle w:val="BodyText"/>
        <w:spacing w:before="2"/>
        <w:ind w:left="822"/>
      </w:pPr>
      <w:r>
        <w:rPr>
          <w:w w:val="80"/>
        </w:rPr>
        <w:t>In</w:t>
      </w:r>
      <w:r>
        <w:rPr>
          <w:spacing w:val="-6"/>
        </w:rPr>
        <w:t xml:space="preserve"> </w:t>
      </w:r>
      <w:r>
        <w:rPr>
          <w:w w:val="80"/>
        </w:rPr>
        <w:t>Uganda,</w:t>
      </w:r>
      <w:r>
        <w:rPr>
          <w:spacing w:val="-5"/>
        </w:rPr>
        <w:t xml:space="preserve"> </w:t>
      </w:r>
      <w:r>
        <w:rPr>
          <w:w w:val="80"/>
        </w:rPr>
        <w:t>fish</w:t>
      </w:r>
      <w:r>
        <w:rPr>
          <w:spacing w:val="-6"/>
        </w:rPr>
        <w:t xml:space="preserve"> </w:t>
      </w:r>
      <w:r>
        <w:rPr>
          <w:w w:val="80"/>
        </w:rPr>
        <w:t>is</w:t>
      </w:r>
      <w:r>
        <w:rPr>
          <w:spacing w:val="-5"/>
        </w:rPr>
        <w:t xml:space="preserve"> </w:t>
      </w:r>
      <w:r>
        <w:rPr>
          <w:w w:val="80"/>
        </w:rPr>
        <w:t>marketed</w:t>
      </w:r>
      <w:r>
        <w:rPr>
          <w:spacing w:val="-4"/>
        </w:rPr>
        <w:t xml:space="preserve"> </w:t>
      </w:r>
      <w:r>
        <w:rPr>
          <w:w w:val="80"/>
        </w:rPr>
        <w:t>in</w:t>
      </w:r>
      <w:r>
        <w:rPr>
          <w:spacing w:val="-6"/>
        </w:rPr>
        <w:t xml:space="preserve"> </w:t>
      </w:r>
      <w:r>
        <w:rPr>
          <w:w w:val="80"/>
        </w:rPr>
        <w:t>three</w:t>
      </w:r>
      <w:r>
        <w:rPr>
          <w:spacing w:val="-5"/>
        </w:rPr>
        <w:t xml:space="preserve"> </w:t>
      </w:r>
      <w:r>
        <w:rPr>
          <w:w w:val="80"/>
        </w:rPr>
        <w:t>places</w:t>
      </w:r>
      <w:r>
        <w:rPr>
          <w:spacing w:val="-5"/>
        </w:rPr>
        <w:t xml:space="preserve"> </w:t>
      </w:r>
      <w:r>
        <w:rPr>
          <w:spacing w:val="-2"/>
          <w:w w:val="80"/>
        </w:rPr>
        <w:t>namely;</w:t>
      </w:r>
    </w:p>
    <w:p w:rsidR="00E5575B" w:rsidRDefault="00D512E5">
      <w:pPr>
        <w:pStyle w:val="ListParagraph"/>
        <w:numPr>
          <w:ilvl w:val="1"/>
          <w:numId w:val="70"/>
        </w:numPr>
        <w:tabs>
          <w:tab w:val="left" w:pos="922"/>
        </w:tabs>
        <w:spacing w:before="4"/>
        <w:ind w:hanging="191"/>
        <w:rPr>
          <w:sz w:val="20"/>
        </w:rPr>
      </w:pPr>
      <w:r>
        <w:rPr>
          <w:w w:val="80"/>
          <w:sz w:val="20"/>
        </w:rPr>
        <w:t>Landing</w:t>
      </w:r>
      <w:r>
        <w:rPr>
          <w:spacing w:val="-8"/>
          <w:sz w:val="20"/>
        </w:rPr>
        <w:t xml:space="preserve"> </w:t>
      </w:r>
      <w:r>
        <w:rPr>
          <w:w w:val="80"/>
          <w:sz w:val="20"/>
        </w:rPr>
        <w:t>sites:</w:t>
      </w:r>
      <w:r>
        <w:rPr>
          <w:spacing w:val="-5"/>
          <w:sz w:val="20"/>
        </w:rPr>
        <w:t xml:space="preserve"> </w:t>
      </w:r>
      <w:r>
        <w:rPr>
          <w:w w:val="80"/>
          <w:sz w:val="20"/>
        </w:rPr>
        <w:t>Fresh</w:t>
      </w:r>
      <w:r>
        <w:rPr>
          <w:spacing w:val="-6"/>
          <w:sz w:val="20"/>
        </w:rPr>
        <w:t xml:space="preserve"> </w:t>
      </w:r>
      <w:r>
        <w:rPr>
          <w:w w:val="80"/>
          <w:sz w:val="20"/>
        </w:rPr>
        <w:t>fish</w:t>
      </w:r>
      <w:r>
        <w:rPr>
          <w:spacing w:val="-5"/>
          <w:sz w:val="20"/>
        </w:rPr>
        <w:t xml:space="preserve"> </w:t>
      </w:r>
      <w:r>
        <w:rPr>
          <w:w w:val="80"/>
          <w:sz w:val="20"/>
        </w:rPr>
        <w:t>is</w:t>
      </w:r>
      <w:r>
        <w:rPr>
          <w:spacing w:val="-6"/>
          <w:sz w:val="20"/>
        </w:rPr>
        <w:t xml:space="preserve"> </w:t>
      </w:r>
      <w:r>
        <w:rPr>
          <w:w w:val="80"/>
          <w:sz w:val="20"/>
        </w:rPr>
        <w:t>mainly</w:t>
      </w:r>
      <w:r>
        <w:rPr>
          <w:spacing w:val="-5"/>
          <w:sz w:val="20"/>
        </w:rPr>
        <w:t xml:space="preserve"> </w:t>
      </w:r>
      <w:r>
        <w:rPr>
          <w:w w:val="80"/>
          <w:sz w:val="20"/>
        </w:rPr>
        <w:t>sold</w:t>
      </w:r>
      <w:r>
        <w:rPr>
          <w:spacing w:val="-6"/>
          <w:sz w:val="20"/>
        </w:rPr>
        <w:t xml:space="preserve"> </w:t>
      </w:r>
      <w:r>
        <w:rPr>
          <w:w w:val="80"/>
          <w:sz w:val="20"/>
        </w:rPr>
        <w:t>in</w:t>
      </w:r>
      <w:r>
        <w:rPr>
          <w:spacing w:val="-5"/>
          <w:sz w:val="20"/>
        </w:rPr>
        <w:t xml:space="preserve"> </w:t>
      </w:r>
      <w:r>
        <w:rPr>
          <w:w w:val="80"/>
          <w:sz w:val="20"/>
        </w:rPr>
        <w:t>areas</w:t>
      </w:r>
      <w:r>
        <w:rPr>
          <w:spacing w:val="-6"/>
          <w:sz w:val="20"/>
        </w:rPr>
        <w:t xml:space="preserve"> </w:t>
      </w:r>
      <w:r>
        <w:rPr>
          <w:w w:val="80"/>
          <w:sz w:val="20"/>
        </w:rPr>
        <w:t>of</w:t>
      </w:r>
      <w:r>
        <w:rPr>
          <w:spacing w:val="-5"/>
          <w:sz w:val="20"/>
        </w:rPr>
        <w:t xml:space="preserve"> </w:t>
      </w:r>
      <w:r>
        <w:rPr>
          <w:w w:val="80"/>
          <w:sz w:val="20"/>
        </w:rPr>
        <w:t>the</w:t>
      </w:r>
      <w:r>
        <w:rPr>
          <w:spacing w:val="-6"/>
          <w:sz w:val="20"/>
        </w:rPr>
        <w:t xml:space="preserve"> </w:t>
      </w:r>
      <w:r>
        <w:rPr>
          <w:w w:val="80"/>
          <w:sz w:val="20"/>
        </w:rPr>
        <w:t>landing</w:t>
      </w:r>
      <w:r>
        <w:rPr>
          <w:spacing w:val="-2"/>
          <w:sz w:val="20"/>
        </w:rPr>
        <w:t xml:space="preserve"> </w:t>
      </w:r>
      <w:r>
        <w:rPr>
          <w:w w:val="80"/>
          <w:sz w:val="20"/>
        </w:rPr>
        <w:t>sites</w:t>
      </w:r>
      <w:r>
        <w:rPr>
          <w:spacing w:val="-6"/>
          <w:sz w:val="20"/>
        </w:rPr>
        <w:t xml:space="preserve"> </w:t>
      </w:r>
      <w:r>
        <w:rPr>
          <w:w w:val="80"/>
          <w:sz w:val="20"/>
        </w:rPr>
        <w:t>on</w:t>
      </w:r>
      <w:r>
        <w:rPr>
          <w:spacing w:val="-5"/>
          <w:sz w:val="20"/>
        </w:rPr>
        <w:t xml:space="preserve"> </w:t>
      </w:r>
      <w:r>
        <w:rPr>
          <w:w w:val="80"/>
          <w:sz w:val="20"/>
        </w:rPr>
        <w:t>a</w:t>
      </w:r>
      <w:r>
        <w:rPr>
          <w:spacing w:val="-5"/>
          <w:sz w:val="20"/>
        </w:rPr>
        <w:t xml:space="preserve"> </w:t>
      </w:r>
      <w:r>
        <w:rPr>
          <w:w w:val="80"/>
          <w:sz w:val="20"/>
        </w:rPr>
        <w:t>particular</w:t>
      </w:r>
      <w:r>
        <w:rPr>
          <w:spacing w:val="-4"/>
          <w:sz w:val="20"/>
        </w:rPr>
        <w:t xml:space="preserve"> </w:t>
      </w:r>
      <w:r>
        <w:rPr>
          <w:w w:val="80"/>
          <w:sz w:val="20"/>
        </w:rPr>
        <w:t>fishing</w:t>
      </w:r>
      <w:r>
        <w:rPr>
          <w:spacing w:val="-5"/>
          <w:sz w:val="20"/>
        </w:rPr>
        <w:t xml:space="preserve"> </w:t>
      </w:r>
      <w:r>
        <w:rPr>
          <w:spacing w:val="-2"/>
          <w:w w:val="80"/>
          <w:sz w:val="20"/>
        </w:rPr>
        <w:t>ground.</w:t>
      </w:r>
    </w:p>
    <w:p w:rsidR="00E5575B" w:rsidRDefault="00D512E5">
      <w:pPr>
        <w:pStyle w:val="ListParagraph"/>
        <w:numPr>
          <w:ilvl w:val="1"/>
          <w:numId w:val="70"/>
        </w:numPr>
        <w:tabs>
          <w:tab w:val="left" w:pos="922"/>
        </w:tabs>
        <w:spacing w:before="2" w:line="244" w:lineRule="auto"/>
        <w:ind w:left="731" w:right="629" w:firstLine="0"/>
        <w:rPr>
          <w:sz w:val="20"/>
        </w:rPr>
      </w:pPr>
      <w:r>
        <w:rPr>
          <w:w w:val="80"/>
          <w:sz w:val="20"/>
        </w:rPr>
        <w:t>Urban centres: Large quantities of fish are sold in urban centres especially those near the landing sites and the</w:t>
      </w:r>
      <w:r>
        <w:rPr>
          <w:sz w:val="20"/>
        </w:rPr>
        <w:t xml:space="preserve"> </w:t>
      </w:r>
      <w:r>
        <w:rPr>
          <w:w w:val="80"/>
          <w:sz w:val="20"/>
        </w:rPr>
        <w:t>fishing grounds. Some of them are</w:t>
      </w:r>
      <w:r>
        <w:rPr>
          <w:spacing w:val="40"/>
          <w:sz w:val="20"/>
        </w:rPr>
        <w:t xml:space="preserve"> </w:t>
      </w:r>
      <w:r>
        <w:rPr>
          <w:w w:val="85"/>
          <w:sz w:val="20"/>
        </w:rPr>
        <w:t>30km away from the fishing grounds.</w:t>
      </w:r>
    </w:p>
    <w:p w:rsidR="00E5575B" w:rsidRDefault="00D512E5">
      <w:pPr>
        <w:pStyle w:val="ListParagraph"/>
        <w:numPr>
          <w:ilvl w:val="1"/>
          <w:numId w:val="70"/>
        </w:numPr>
        <w:tabs>
          <w:tab w:val="left" w:pos="912"/>
        </w:tabs>
        <w:spacing w:line="225" w:lineRule="exact"/>
        <w:ind w:left="912" w:hanging="181"/>
        <w:rPr>
          <w:sz w:val="20"/>
        </w:rPr>
      </w:pPr>
      <w:r>
        <w:rPr>
          <w:w w:val="80"/>
          <w:sz w:val="20"/>
        </w:rPr>
        <w:t>Foreign</w:t>
      </w:r>
      <w:r>
        <w:rPr>
          <w:spacing w:val="-6"/>
          <w:sz w:val="20"/>
        </w:rPr>
        <w:t xml:space="preserve"> </w:t>
      </w:r>
      <w:r>
        <w:rPr>
          <w:w w:val="80"/>
          <w:sz w:val="20"/>
        </w:rPr>
        <w:t>markets:</w:t>
      </w:r>
      <w:r>
        <w:rPr>
          <w:spacing w:val="-5"/>
          <w:sz w:val="20"/>
        </w:rPr>
        <w:t xml:space="preserve"> </w:t>
      </w:r>
      <w:r>
        <w:rPr>
          <w:w w:val="80"/>
          <w:sz w:val="20"/>
        </w:rPr>
        <w:t>Fish</w:t>
      </w:r>
      <w:r>
        <w:rPr>
          <w:spacing w:val="-5"/>
          <w:sz w:val="20"/>
        </w:rPr>
        <w:t xml:space="preserve"> </w:t>
      </w:r>
      <w:r>
        <w:rPr>
          <w:w w:val="80"/>
          <w:sz w:val="20"/>
        </w:rPr>
        <w:t>is</w:t>
      </w:r>
      <w:r>
        <w:rPr>
          <w:spacing w:val="-5"/>
          <w:sz w:val="20"/>
        </w:rPr>
        <w:t xml:space="preserve"> </w:t>
      </w:r>
      <w:r>
        <w:rPr>
          <w:w w:val="80"/>
          <w:sz w:val="20"/>
        </w:rPr>
        <w:t>also</w:t>
      </w:r>
      <w:r>
        <w:rPr>
          <w:spacing w:val="-5"/>
          <w:sz w:val="20"/>
        </w:rPr>
        <w:t xml:space="preserve"> </w:t>
      </w:r>
      <w:r>
        <w:rPr>
          <w:w w:val="80"/>
          <w:sz w:val="20"/>
        </w:rPr>
        <w:t>exported</w:t>
      </w:r>
      <w:r>
        <w:rPr>
          <w:spacing w:val="-4"/>
          <w:sz w:val="20"/>
        </w:rPr>
        <w:t xml:space="preserve"> </w:t>
      </w:r>
      <w:r>
        <w:rPr>
          <w:w w:val="80"/>
          <w:sz w:val="20"/>
        </w:rPr>
        <w:t>to</w:t>
      </w:r>
      <w:r>
        <w:rPr>
          <w:spacing w:val="-5"/>
          <w:sz w:val="20"/>
        </w:rPr>
        <w:t xml:space="preserve"> </w:t>
      </w:r>
      <w:r>
        <w:rPr>
          <w:w w:val="80"/>
          <w:sz w:val="20"/>
        </w:rPr>
        <w:t>the</w:t>
      </w:r>
      <w:r>
        <w:rPr>
          <w:spacing w:val="-6"/>
          <w:sz w:val="20"/>
        </w:rPr>
        <w:t xml:space="preserve"> </w:t>
      </w:r>
      <w:r>
        <w:rPr>
          <w:w w:val="80"/>
          <w:sz w:val="20"/>
        </w:rPr>
        <w:t>neighboring</w:t>
      </w:r>
      <w:r>
        <w:rPr>
          <w:spacing w:val="-5"/>
          <w:sz w:val="20"/>
        </w:rPr>
        <w:t xml:space="preserve"> </w:t>
      </w:r>
      <w:r>
        <w:rPr>
          <w:w w:val="80"/>
          <w:sz w:val="20"/>
        </w:rPr>
        <w:t>countries</w:t>
      </w:r>
      <w:r>
        <w:rPr>
          <w:spacing w:val="-5"/>
          <w:sz w:val="20"/>
        </w:rPr>
        <w:t xml:space="preserve"> </w:t>
      </w:r>
      <w:r>
        <w:rPr>
          <w:w w:val="80"/>
          <w:sz w:val="20"/>
        </w:rPr>
        <w:t>of</w:t>
      </w:r>
      <w:r>
        <w:rPr>
          <w:spacing w:val="-5"/>
          <w:sz w:val="20"/>
        </w:rPr>
        <w:t xml:space="preserve"> </w:t>
      </w:r>
      <w:r>
        <w:rPr>
          <w:w w:val="80"/>
          <w:sz w:val="20"/>
        </w:rPr>
        <w:t>Uganda</w:t>
      </w:r>
      <w:r>
        <w:rPr>
          <w:spacing w:val="-5"/>
          <w:sz w:val="20"/>
        </w:rPr>
        <w:t xml:space="preserve"> </w:t>
      </w:r>
      <w:r>
        <w:rPr>
          <w:w w:val="80"/>
          <w:sz w:val="20"/>
        </w:rPr>
        <w:t>and</w:t>
      </w:r>
      <w:r>
        <w:rPr>
          <w:spacing w:val="-5"/>
          <w:sz w:val="20"/>
        </w:rPr>
        <w:t xml:space="preserve"> </w:t>
      </w:r>
      <w:r>
        <w:rPr>
          <w:w w:val="80"/>
          <w:sz w:val="20"/>
        </w:rPr>
        <w:t>those</w:t>
      </w:r>
      <w:r>
        <w:rPr>
          <w:spacing w:val="-5"/>
          <w:sz w:val="20"/>
        </w:rPr>
        <w:t xml:space="preserve"> </w:t>
      </w:r>
      <w:r>
        <w:rPr>
          <w:w w:val="80"/>
          <w:sz w:val="20"/>
        </w:rPr>
        <w:t>far</w:t>
      </w:r>
      <w:r>
        <w:rPr>
          <w:spacing w:val="-4"/>
          <w:sz w:val="20"/>
        </w:rPr>
        <w:t xml:space="preserve"> </w:t>
      </w:r>
      <w:r>
        <w:rPr>
          <w:w w:val="80"/>
          <w:sz w:val="20"/>
        </w:rPr>
        <w:t>away</w:t>
      </w:r>
      <w:r>
        <w:rPr>
          <w:spacing w:val="-2"/>
          <w:sz w:val="20"/>
        </w:rPr>
        <w:t xml:space="preserve"> </w:t>
      </w:r>
      <w:r>
        <w:rPr>
          <w:w w:val="80"/>
          <w:sz w:val="20"/>
        </w:rPr>
        <w:t>especially</w:t>
      </w:r>
      <w:r>
        <w:rPr>
          <w:spacing w:val="-6"/>
          <w:sz w:val="20"/>
        </w:rPr>
        <w:t xml:space="preserve"> </w:t>
      </w:r>
      <w:r>
        <w:rPr>
          <w:w w:val="80"/>
          <w:sz w:val="20"/>
        </w:rPr>
        <w:t>frozen</w:t>
      </w:r>
      <w:r>
        <w:rPr>
          <w:spacing w:val="-5"/>
          <w:sz w:val="20"/>
        </w:rPr>
        <w:t xml:space="preserve"> </w:t>
      </w:r>
      <w:r>
        <w:rPr>
          <w:w w:val="80"/>
          <w:sz w:val="20"/>
        </w:rPr>
        <w:t>fish</w:t>
      </w:r>
      <w:r>
        <w:rPr>
          <w:spacing w:val="-5"/>
          <w:sz w:val="20"/>
        </w:rPr>
        <w:t xml:space="preserve"> </w:t>
      </w:r>
      <w:r>
        <w:rPr>
          <w:spacing w:val="-2"/>
          <w:w w:val="80"/>
          <w:sz w:val="20"/>
        </w:rPr>
        <w:t>fillets.</w:t>
      </w:r>
    </w:p>
    <w:p w:rsidR="00E5575B" w:rsidRDefault="00E5575B">
      <w:pPr>
        <w:pStyle w:val="BodyText"/>
        <w:spacing w:before="2"/>
        <w:ind w:left="0"/>
      </w:pPr>
    </w:p>
    <w:p w:rsidR="00E5575B" w:rsidRDefault="00D512E5">
      <w:pPr>
        <w:pStyle w:val="Heading1"/>
        <w:ind w:left="731"/>
      </w:pPr>
      <w:r>
        <w:rPr>
          <w:w w:val="80"/>
        </w:rPr>
        <w:t>A</w:t>
      </w:r>
      <w:r>
        <w:rPr>
          <w:spacing w:val="-5"/>
        </w:rPr>
        <w:t xml:space="preserve"> </w:t>
      </w:r>
      <w:r>
        <w:rPr>
          <w:w w:val="80"/>
        </w:rPr>
        <w:t>SKETCH</w:t>
      </w:r>
      <w:r>
        <w:rPr>
          <w:spacing w:val="-5"/>
        </w:rPr>
        <w:t xml:space="preserve"> </w:t>
      </w:r>
      <w:r>
        <w:rPr>
          <w:w w:val="80"/>
        </w:rPr>
        <w:t>MAP</w:t>
      </w:r>
      <w:r>
        <w:rPr>
          <w:spacing w:val="-6"/>
        </w:rPr>
        <w:t xml:space="preserve"> </w:t>
      </w:r>
      <w:r>
        <w:rPr>
          <w:w w:val="80"/>
        </w:rPr>
        <w:t>OF</w:t>
      </w:r>
      <w:r>
        <w:rPr>
          <w:spacing w:val="-3"/>
        </w:rPr>
        <w:t xml:space="preserve"> </w:t>
      </w:r>
      <w:r>
        <w:rPr>
          <w:w w:val="80"/>
        </w:rPr>
        <w:t>UGANDA</w:t>
      </w:r>
      <w:r>
        <w:rPr>
          <w:spacing w:val="-5"/>
        </w:rPr>
        <w:t xml:space="preserve"> </w:t>
      </w:r>
      <w:r>
        <w:rPr>
          <w:w w:val="80"/>
        </w:rPr>
        <w:t>SHOWING</w:t>
      </w:r>
      <w:r>
        <w:rPr>
          <w:spacing w:val="-5"/>
        </w:rPr>
        <w:t xml:space="preserve"> </w:t>
      </w:r>
      <w:r>
        <w:rPr>
          <w:w w:val="80"/>
        </w:rPr>
        <w:t>THE</w:t>
      </w:r>
      <w:r>
        <w:rPr>
          <w:spacing w:val="-6"/>
        </w:rPr>
        <w:t xml:space="preserve"> </w:t>
      </w:r>
      <w:r>
        <w:rPr>
          <w:w w:val="80"/>
        </w:rPr>
        <w:t>MAJOR</w:t>
      </w:r>
      <w:r>
        <w:rPr>
          <w:spacing w:val="-4"/>
        </w:rPr>
        <w:t xml:space="preserve"> </w:t>
      </w:r>
      <w:r>
        <w:rPr>
          <w:w w:val="80"/>
        </w:rPr>
        <w:t>FISHING</w:t>
      </w:r>
      <w:r>
        <w:rPr>
          <w:spacing w:val="-3"/>
        </w:rPr>
        <w:t xml:space="preserve"> </w:t>
      </w:r>
      <w:r>
        <w:rPr>
          <w:spacing w:val="-2"/>
          <w:w w:val="80"/>
        </w:rPr>
        <w:t>GROUNDS</w:t>
      </w:r>
    </w:p>
    <w:p w:rsidR="00E5575B" w:rsidRDefault="00E5575B">
      <w:pPr>
        <w:pStyle w:val="BodyText"/>
        <w:spacing w:before="2"/>
        <w:ind w:left="0"/>
        <w:rPr>
          <w:rFonts w:ascii="Arial"/>
          <w:b/>
        </w:rPr>
      </w:pPr>
    </w:p>
    <w:p w:rsidR="00E5575B" w:rsidRDefault="00D512E5">
      <w:pPr>
        <w:pStyle w:val="BodyText"/>
        <w:jc w:val="both"/>
      </w:pPr>
      <w:r>
        <w:rPr>
          <w:w w:val="80"/>
        </w:rPr>
        <w:t>FULL</w:t>
      </w:r>
      <w:r>
        <w:rPr>
          <w:spacing w:val="-6"/>
        </w:rPr>
        <w:t xml:space="preserve"> </w:t>
      </w:r>
      <w:r>
        <w:rPr>
          <w:spacing w:val="-4"/>
          <w:w w:val="85"/>
        </w:rPr>
        <w:t>PAGE</w:t>
      </w:r>
    </w:p>
    <w:p w:rsidR="00E5575B" w:rsidRDefault="00E5575B">
      <w:pPr>
        <w:pStyle w:val="BodyText"/>
        <w:spacing w:before="2"/>
        <w:ind w:left="0"/>
      </w:pPr>
    </w:p>
    <w:p w:rsidR="00E5575B" w:rsidRDefault="00D512E5">
      <w:pPr>
        <w:pStyle w:val="Heading1"/>
        <w:ind w:left="731"/>
      </w:pPr>
      <w:r>
        <w:rPr>
          <w:w w:val="80"/>
        </w:rPr>
        <w:t>FACTORS</w:t>
      </w:r>
      <w:r>
        <w:rPr>
          <w:spacing w:val="-4"/>
        </w:rPr>
        <w:t xml:space="preserve"> </w:t>
      </w:r>
      <w:r>
        <w:rPr>
          <w:w w:val="80"/>
        </w:rPr>
        <w:t>THAT</w:t>
      </w:r>
      <w:r>
        <w:rPr>
          <w:spacing w:val="-1"/>
        </w:rPr>
        <w:t xml:space="preserve"> </w:t>
      </w:r>
      <w:r>
        <w:rPr>
          <w:w w:val="80"/>
        </w:rPr>
        <w:t>FACILITATES</w:t>
      </w:r>
      <w:r>
        <w:rPr>
          <w:spacing w:val="-1"/>
        </w:rPr>
        <w:t xml:space="preserve"> </w:t>
      </w:r>
      <w:r>
        <w:rPr>
          <w:w w:val="80"/>
        </w:rPr>
        <w:t>FISHING</w:t>
      </w:r>
      <w:r>
        <w:rPr>
          <w:spacing w:val="-2"/>
        </w:rPr>
        <w:t xml:space="preserve"> </w:t>
      </w:r>
      <w:r>
        <w:rPr>
          <w:w w:val="80"/>
        </w:rPr>
        <w:t>INDUSTRY</w:t>
      </w:r>
      <w:r>
        <w:rPr>
          <w:spacing w:val="-4"/>
        </w:rPr>
        <w:t xml:space="preserve"> </w:t>
      </w:r>
      <w:r>
        <w:rPr>
          <w:w w:val="80"/>
        </w:rPr>
        <w:t>IN</w:t>
      </w:r>
      <w:r>
        <w:rPr>
          <w:spacing w:val="-2"/>
        </w:rPr>
        <w:t xml:space="preserve"> </w:t>
      </w:r>
      <w:r>
        <w:rPr>
          <w:spacing w:val="-2"/>
          <w:w w:val="80"/>
        </w:rPr>
        <w:t>UGANDA</w:t>
      </w:r>
    </w:p>
    <w:p w:rsidR="00E5575B" w:rsidRDefault="00D512E5">
      <w:pPr>
        <w:pStyle w:val="BodyText"/>
        <w:spacing w:before="4"/>
        <w:jc w:val="both"/>
      </w:pPr>
      <w:r>
        <w:rPr>
          <w:w w:val="80"/>
        </w:rPr>
        <w:t>Fishing</w:t>
      </w:r>
      <w:r>
        <w:rPr>
          <w:spacing w:val="-5"/>
        </w:rPr>
        <w:t xml:space="preserve"> </w:t>
      </w:r>
      <w:r>
        <w:rPr>
          <w:w w:val="80"/>
        </w:rPr>
        <w:t>in</w:t>
      </w:r>
      <w:r>
        <w:rPr>
          <w:spacing w:val="-5"/>
        </w:rPr>
        <w:t xml:space="preserve"> </w:t>
      </w:r>
      <w:r>
        <w:rPr>
          <w:w w:val="80"/>
        </w:rPr>
        <w:t>Uganda</w:t>
      </w:r>
      <w:r>
        <w:rPr>
          <w:spacing w:val="-5"/>
        </w:rPr>
        <w:t xml:space="preserve"> </w:t>
      </w:r>
      <w:r>
        <w:rPr>
          <w:w w:val="80"/>
        </w:rPr>
        <w:t>has</w:t>
      </w:r>
      <w:r>
        <w:rPr>
          <w:spacing w:val="-4"/>
        </w:rPr>
        <w:t xml:space="preserve"> </w:t>
      </w:r>
      <w:r>
        <w:rPr>
          <w:w w:val="80"/>
        </w:rPr>
        <w:t>been</w:t>
      </w:r>
      <w:r>
        <w:rPr>
          <w:spacing w:val="-5"/>
        </w:rPr>
        <w:t xml:space="preserve"> </w:t>
      </w:r>
      <w:r>
        <w:rPr>
          <w:w w:val="80"/>
        </w:rPr>
        <w:t>encouraged</w:t>
      </w:r>
      <w:r>
        <w:rPr>
          <w:spacing w:val="-5"/>
        </w:rPr>
        <w:t xml:space="preserve"> </w:t>
      </w:r>
      <w:r>
        <w:rPr>
          <w:w w:val="80"/>
        </w:rPr>
        <w:t>by</w:t>
      </w:r>
      <w:r>
        <w:rPr>
          <w:spacing w:val="-5"/>
        </w:rPr>
        <w:t xml:space="preserve"> </w:t>
      </w:r>
      <w:r>
        <w:rPr>
          <w:w w:val="80"/>
        </w:rPr>
        <w:t>both</w:t>
      </w:r>
      <w:r>
        <w:rPr>
          <w:spacing w:val="-3"/>
        </w:rPr>
        <w:t xml:space="preserve"> </w:t>
      </w:r>
      <w:r>
        <w:rPr>
          <w:w w:val="80"/>
        </w:rPr>
        <w:t>physical</w:t>
      </w:r>
      <w:r>
        <w:rPr>
          <w:spacing w:val="-5"/>
        </w:rPr>
        <w:t xml:space="preserve"> </w:t>
      </w:r>
      <w:r>
        <w:rPr>
          <w:w w:val="80"/>
        </w:rPr>
        <w:t>and</w:t>
      </w:r>
      <w:r>
        <w:rPr>
          <w:spacing w:val="-4"/>
        </w:rPr>
        <w:t xml:space="preserve"> </w:t>
      </w:r>
      <w:r>
        <w:rPr>
          <w:w w:val="80"/>
        </w:rPr>
        <w:t>human</w:t>
      </w:r>
      <w:r>
        <w:rPr>
          <w:spacing w:val="-5"/>
        </w:rPr>
        <w:t xml:space="preserve"> </w:t>
      </w:r>
      <w:r>
        <w:rPr>
          <w:spacing w:val="-2"/>
          <w:w w:val="80"/>
        </w:rPr>
        <w:t>factors:</w:t>
      </w:r>
    </w:p>
    <w:p w:rsidR="00E5575B" w:rsidRDefault="00D512E5">
      <w:pPr>
        <w:pStyle w:val="Heading2"/>
        <w:spacing w:before="1"/>
        <w:ind w:left="731"/>
      </w:pPr>
      <w:r>
        <w:rPr>
          <w:w w:val="80"/>
        </w:rPr>
        <w:t>Physical</w:t>
      </w:r>
      <w:r>
        <w:rPr>
          <w:spacing w:val="-2"/>
          <w:w w:val="90"/>
        </w:rPr>
        <w:t xml:space="preserve"> factors:</w:t>
      </w:r>
    </w:p>
    <w:p w:rsidR="00E5575B" w:rsidRDefault="00E5575B">
      <w:pPr>
        <w:sectPr w:rsidR="00E5575B">
          <w:pgSz w:w="12240" w:h="15840"/>
          <w:pgMar w:top="620" w:right="0" w:bottom="780" w:left="80" w:header="371" w:footer="591" w:gutter="0"/>
          <w:cols w:space="720"/>
        </w:sectPr>
      </w:pPr>
    </w:p>
    <w:p w:rsidR="00E5575B" w:rsidRDefault="00D512E5">
      <w:pPr>
        <w:pStyle w:val="ListParagraph"/>
        <w:numPr>
          <w:ilvl w:val="0"/>
          <w:numId w:val="71"/>
        </w:numPr>
        <w:tabs>
          <w:tab w:val="left" w:pos="1091"/>
        </w:tabs>
        <w:spacing w:before="6"/>
        <w:ind w:right="625" w:firstLine="0"/>
        <w:jc w:val="left"/>
        <w:rPr>
          <w:sz w:val="20"/>
        </w:rPr>
      </w:pPr>
      <w:r>
        <w:rPr>
          <w:w w:val="80"/>
          <w:sz w:val="20"/>
        </w:rPr>
        <w:lastRenderedPageBreak/>
        <w:t>Uganda</w:t>
      </w:r>
      <w:r>
        <w:rPr>
          <w:sz w:val="20"/>
        </w:rPr>
        <w:t xml:space="preserve"> </w:t>
      </w:r>
      <w:r>
        <w:rPr>
          <w:w w:val="80"/>
          <w:sz w:val="20"/>
        </w:rPr>
        <w:t>has</w:t>
      </w:r>
      <w:r>
        <w:rPr>
          <w:sz w:val="20"/>
        </w:rPr>
        <w:t xml:space="preserve"> </w:t>
      </w:r>
      <w:r>
        <w:rPr>
          <w:w w:val="80"/>
          <w:sz w:val="20"/>
        </w:rPr>
        <w:t>got</w:t>
      </w:r>
      <w:r>
        <w:rPr>
          <w:sz w:val="20"/>
        </w:rPr>
        <w:t xml:space="preserve"> </w:t>
      </w:r>
      <w:r>
        <w:rPr>
          <w:w w:val="80"/>
          <w:sz w:val="20"/>
        </w:rPr>
        <w:t>several</w:t>
      </w:r>
      <w:r>
        <w:rPr>
          <w:sz w:val="20"/>
        </w:rPr>
        <w:t xml:space="preserve"> </w:t>
      </w:r>
      <w:r>
        <w:rPr>
          <w:w w:val="80"/>
          <w:sz w:val="20"/>
        </w:rPr>
        <w:t>fishing</w:t>
      </w:r>
      <w:r>
        <w:rPr>
          <w:sz w:val="20"/>
        </w:rPr>
        <w:t xml:space="preserve"> </w:t>
      </w:r>
      <w:r>
        <w:rPr>
          <w:w w:val="80"/>
          <w:sz w:val="20"/>
        </w:rPr>
        <w:t>grounds</w:t>
      </w:r>
      <w:r>
        <w:rPr>
          <w:sz w:val="20"/>
        </w:rPr>
        <w:t xml:space="preserve"> </w:t>
      </w:r>
      <w:r>
        <w:rPr>
          <w:w w:val="80"/>
          <w:sz w:val="20"/>
        </w:rPr>
        <w:t>rich</w:t>
      </w:r>
      <w:r>
        <w:rPr>
          <w:sz w:val="20"/>
        </w:rPr>
        <w:t xml:space="preserve"> </w:t>
      </w:r>
      <w:r>
        <w:rPr>
          <w:w w:val="80"/>
          <w:sz w:val="20"/>
        </w:rPr>
        <w:t>with</w:t>
      </w:r>
      <w:r>
        <w:rPr>
          <w:sz w:val="20"/>
        </w:rPr>
        <w:t xml:space="preserve"> </w:t>
      </w:r>
      <w:r>
        <w:rPr>
          <w:w w:val="80"/>
          <w:sz w:val="20"/>
        </w:rPr>
        <w:t>fish</w:t>
      </w:r>
      <w:r>
        <w:rPr>
          <w:sz w:val="20"/>
        </w:rPr>
        <w:t xml:space="preserve"> </w:t>
      </w:r>
      <w:r>
        <w:rPr>
          <w:w w:val="80"/>
          <w:sz w:val="20"/>
        </w:rPr>
        <w:t>species</w:t>
      </w:r>
      <w:r>
        <w:rPr>
          <w:sz w:val="20"/>
        </w:rPr>
        <w:t xml:space="preserve"> </w:t>
      </w:r>
      <w:r>
        <w:rPr>
          <w:w w:val="80"/>
          <w:sz w:val="20"/>
        </w:rPr>
        <w:t>ranging</w:t>
      </w:r>
      <w:r>
        <w:rPr>
          <w:sz w:val="20"/>
        </w:rPr>
        <w:t xml:space="preserve"> </w:t>
      </w:r>
      <w:r>
        <w:rPr>
          <w:w w:val="80"/>
          <w:sz w:val="20"/>
        </w:rPr>
        <w:t>from</w:t>
      </w:r>
      <w:r>
        <w:rPr>
          <w:sz w:val="20"/>
        </w:rPr>
        <w:t xml:space="preserve"> </w:t>
      </w:r>
      <w:r>
        <w:rPr>
          <w:w w:val="80"/>
          <w:sz w:val="20"/>
        </w:rPr>
        <w:t>lakes</w:t>
      </w:r>
      <w:r>
        <w:rPr>
          <w:sz w:val="20"/>
        </w:rPr>
        <w:t xml:space="preserve"> </w:t>
      </w:r>
      <w:r>
        <w:rPr>
          <w:w w:val="80"/>
          <w:sz w:val="20"/>
        </w:rPr>
        <w:t>,</w:t>
      </w:r>
      <w:r>
        <w:rPr>
          <w:sz w:val="20"/>
        </w:rPr>
        <w:t xml:space="preserve"> </w:t>
      </w:r>
      <w:r>
        <w:rPr>
          <w:w w:val="80"/>
          <w:sz w:val="20"/>
        </w:rPr>
        <w:t>rivers,</w:t>
      </w:r>
      <w:r>
        <w:rPr>
          <w:sz w:val="20"/>
        </w:rPr>
        <w:t xml:space="preserve"> </w:t>
      </w:r>
      <w:r>
        <w:rPr>
          <w:w w:val="80"/>
          <w:sz w:val="20"/>
        </w:rPr>
        <w:t>swamps</w:t>
      </w:r>
      <w:r>
        <w:rPr>
          <w:sz w:val="20"/>
        </w:rPr>
        <w:t xml:space="preserve"> </w:t>
      </w:r>
      <w:r>
        <w:rPr>
          <w:w w:val="80"/>
          <w:sz w:val="20"/>
        </w:rPr>
        <w:t>and</w:t>
      </w:r>
      <w:r>
        <w:rPr>
          <w:sz w:val="20"/>
        </w:rPr>
        <w:t xml:space="preserve"> </w:t>
      </w:r>
      <w:r>
        <w:rPr>
          <w:w w:val="80"/>
          <w:sz w:val="20"/>
        </w:rPr>
        <w:t>ponds</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enabled</w:t>
      </w:r>
      <w:r>
        <w:rPr>
          <w:sz w:val="20"/>
        </w:rPr>
        <w:t xml:space="preserve"> </w:t>
      </w:r>
      <w:r>
        <w:rPr>
          <w:w w:val="80"/>
          <w:sz w:val="20"/>
        </w:rPr>
        <w:t>commercial fishing</w:t>
      </w:r>
      <w:r>
        <w:rPr>
          <w:sz w:val="20"/>
        </w:rPr>
        <w:t xml:space="preserve"> </w:t>
      </w:r>
      <w:r>
        <w:rPr>
          <w:w w:val="80"/>
          <w:sz w:val="20"/>
        </w:rPr>
        <w:t>e.g.</w:t>
      </w:r>
      <w:r>
        <w:rPr>
          <w:sz w:val="20"/>
        </w:rPr>
        <w:t xml:space="preserve"> </w:t>
      </w:r>
      <w:r>
        <w:rPr>
          <w:w w:val="80"/>
          <w:sz w:val="20"/>
        </w:rPr>
        <w:t>Victoria,</w:t>
      </w:r>
      <w:r>
        <w:rPr>
          <w:sz w:val="20"/>
        </w:rPr>
        <w:t xml:space="preserve"> </w:t>
      </w:r>
      <w:r>
        <w:rPr>
          <w:w w:val="80"/>
          <w:sz w:val="20"/>
        </w:rPr>
        <w:t>Edward,</w:t>
      </w:r>
      <w:r>
        <w:rPr>
          <w:sz w:val="20"/>
        </w:rPr>
        <w:t xml:space="preserve"> </w:t>
      </w:r>
      <w:r>
        <w:rPr>
          <w:w w:val="80"/>
          <w:sz w:val="20"/>
        </w:rPr>
        <w:t>R.</w:t>
      </w:r>
      <w:r>
        <w:rPr>
          <w:sz w:val="20"/>
        </w:rPr>
        <w:t xml:space="preserve"> </w:t>
      </w:r>
      <w:r>
        <w:rPr>
          <w:w w:val="80"/>
          <w:sz w:val="20"/>
        </w:rPr>
        <w:t>Kafu,</w:t>
      </w:r>
      <w:r>
        <w:rPr>
          <w:sz w:val="20"/>
        </w:rPr>
        <w:t xml:space="preserve"> </w:t>
      </w:r>
      <w:r>
        <w:rPr>
          <w:w w:val="80"/>
          <w:sz w:val="20"/>
        </w:rPr>
        <w:t>Katonga,</w:t>
      </w:r>
      <w:r>
        <w:rPr>
          <w:sz w:val="20"/>
        </w:rPr>
        <w:t xml:space="preserve"> </w:t>
      </w:r>
      <w:r>
        <w:rPr>
          <w:w w:val="80"/>
          <w:sz w:val="20"/>
        </w:rPr>
        <w:t>Koga</w:t>
      </w:r>
      <w:r>
        <w:rPr>
          <w:sz w:val="20"/>
        </w:rPr>
        <w:t xml:space="preserve"> </w:t>
      </w:r>
      <w:r>
        <w:rPr>
          <w:w w:val="80"/>
          <w:sz w:val="20"/>
        </w:rPr>
        <w:t>swamp</w:t>
      </w:r>
      <w:r>
        <w:rPr>
          <w:sz w:val="20"/>
        </w:rPr>
        <w:t xml:space="preserve"> </w:t>
      </w:r>
      <w:r>
        <w:rPr>
          <w:w w:val="80"/>
          <w:sz w:val="20"/>
        </w:rPr>
        <w:t>in</w:t>
      </w:r>
      <w:r>
        <w:rPr>
          <w:sz w:val="20"/>
        </w:rPr>
        <w:t xml:space="preserve"> </w:t>
      </w:r>
      <w:r>
        <w:rPr>
          <w:w w:val="80"/>
          <w:sz w:val="20"/>
        </w:rPr>
        <w:t>Mbarara,</w:t>
      </w:r>
      <w:r>
        <w:rPr>
          <w:sz w:val="20"/>
        </w:rPr>
        <w:t xml:space="preserve"> </w:t>
      </w:r>
      <w:r>
        <w:rPr>
          <w:w w:val="80"/>
          <w:sz w:val="20"/>
        </w:rPr>
        <w:t>Kitangaala</w:t>
      </w:r>
      <w:r>
        <w:rPr>
          <w:sz w:val="20"/>
        </w:rPr>
        <w:t xml:space="preserve"> </w:t>
      </w:r>
      <w:r>
        <w:rPr>
          <w:w w:val="80"/>
          <w:sz w:val="20"/>
        </w:rPr>
        <w:t>fish</w:t>
      </w:r>
      <w:r>
        <w:rPr>
          <w:sz w:val="20"/>
        </w:rPr>
        <w:t xml:space="preserve"> </w:t>
      </w:r>
      <w:r>
        <w:rPr>
          <w:w w:val="80"/>
          <w:sz w:val="20"/>
        </w:rPr>
        <w:t>ponds</w:t>
      </w:r>
      <w:r>
        <w:rPr>
          <w:sz w:val="20"/>
        </w:rPr>
        <w:t xml:space="preserve"> </w:t>
      </w:r>
      <w:r>
        <w:rPr>
          <w:w w:val="80"/>
          <w:sz w:val="20"/>
        </w:rPr>
        <w:t>at</w:t>
      </w:r>
      <w:r>
        <w:rPr>
          <w:sz w:val="20"/>
        </w:rPr>
        <w:t xml:space="preserve"> </w:t>
      </w:r>
      <w:r>
        <w:rPr>
          <w:w w:val="80"/>
          <w:sz w:val="20"/>
        </w:rPr>
        <w:t>Nakasongola,</w:t>
      </w:r>
      <w:r>
        <w:rPr>
          <w:sz w:val="20"/>
        </w:rPr>
        <w:t xml:space="preserve"> </w:t>
      </w:r>
      <w:r>
        <w:rPr>
          <w:w w:val="80"/>
          <w:sz w:val="20"/>
        </w:rPr>
        <w:t>Nkoma</w:t>
      </w:r>
      <w:r>
        <w:rPr>
          <w:sz w:val="20"/>
        </w:rPr>
        <w:t xml:space="preserve"> </w:t>
      </w:r>
      <w:r>
        <w:rPr>
          <w:w w:val="80"/>
          <w:sz w:val="20"/>
        </w:rPr>
        <w:t>ponds</w:t>
      </w:r>
      <w:r>
        <w:rPr>
          <w:sz w:val="20"/>
        </w:rPr>
        <w:t xml:space="preserve"> </w:t>
      </w:r>
      <w:r>
        <w:rPr>
          <w:w w:val="80"/>
          <w:sz w:val="20"/>
        </w:rPr>
        <w:t>at</w:t>
      </w:r>
      <w:r>
        <w:rPr>
          <w:sz w:val="20"/>
        </w:rPr>
        <w:t xml:space="preserve"> </w:t>
      </w:r>
      <w:r>
        <w:rPr>
          <w:w w:val="80"/>
          <w:sz w:val="20"/>
        </w:rPr>
        <w:t>Mbale,</w:t>
      </w:r>
      <w:r>
        <w:rPr>
          <w:sz w:val="20"/>
        </w:rPr>
        <w:t xml:space="preserve"> </w:t>
      </w:r>
      <w:r>
        <w:rPr>
          <w:w w:val="80"/>
          <w:sz w:val="20"/>
        </w:rPr>
        <w:t>...</w:t>
      </w:r>
    </w:p>
    <w:p w:rsidR="00E5575B" w:rsidRDefault="00D512E5">
      <w:pPr>
        <w:pStyle w:val="ListParagraph"/>
        <w:numPr>
          <w:ilvl w:val="0"/>
          <w:numId w:val="71"/>
        </w:numPr>
        <w:tabs>
          <w:tab w:val="left" w:pos="1091"/>
        </w:tabs>
        <w:spacing w:line="242" w:lineRule="auto"/>
        <w:ind w:right="629" w:firstLine="0"/>
        <w:jc w:val="left"/>
        <w:rPr>
          <w:sz w:val="20"/>
        </w:rPr>
      </w:pPr>
      <w:r>
        <w:rPr>
          <w:spacing w:val="-2"/>
          <w:w w:val="85"/>
          <w:sz w:val="20"/>
        </w:rPr>
        <w:t>There are a wide variety of commercial fish species in the fishing</w:t>
      </w:r>
      <w:r>
        <w:rPr>
          <w:spacing w:val="-3"/>
          <w:sz w:val="20"/>
        </w:rPr>
        <w:t xml:space="preserve"> </w:t>
      </w:r>
      <w:r>
        <w:rPr>
          <w:spacing w:val="-2"/>
          <w:w w:val="85"/>
          <w:sz w:val="20"/>
        </w:rPr>
        <w:t>grounds of</w:t>
      </w:r>
      <w:r>
        <w:rPr>
          <w:spacing w:val="-1"/>
          <w:sz w:val="20"/>
        </w:rPr>
        <w:t xml:space="preserve"> </w:t>
      </w:r>
      <w:r>
        <w:rPr>
          <w:spacing w:val="-2"/>
          <w:w w:val="85"/>
          <w:sz w:val="20"/>
        </w:rPr>
        <w:t xml:space="preserve">Uganda. Nile perch is the most important, Tilapia, Silver fish, cat </w:t>
      </w:r>
      <w:r>
        <w:rPr>
          <w:w w:val="90"/>
          <w:sz w:val="20"/>
        </w:rPr>
        <w:t>fish, mud fish, etc.</w:t>
      </w:r>
    </w:p>
    <w:p w:rsidR="00E5575B" w:rsidRDefault="00D512E5">
      <w:pPr>
        <w:pStyle w:val="ListParagraph"/>
        <w:numPr>
          <w:ilvl w:val="0"/>
          <w:numId w:val="71"/>
        </w:numPr>
        <w:tabs>
          <w:tab w:val="left" w:pos="1091"/>
        </w:tabs>
        <w:spacing w:line="242" w:lineRule="exact"/>
        <w:ind w:left="1091"/>
        <w:jc w:val="left"/>
        <w:rPr>
          <w:sz w:val="20"/>
        </w:rPr>
      </w:pPr>
      <w:r>
        <w:rPr>
          <w:w w:val="80"/>
          <w:sz w:val="20"/>
        </w:rPr>
        <w:t>The</w:t>
      </w:r>
      <w:r>
        <w:rPr>
          <w:spacing w:val="-5"/>
          <w:sz w:val="20"/>
        </w:rPr>
        <w:t xml:space="preserve"> </w:t>
      </w:r>
      <w:r>
        <w:rPr>
          <w:w w:val="80"/>
          <w:sz w:val="20"/>
        </w:rPr>
        <w:t>Ugandan</w:t>
      </w:r>
      <w:r>
        <w:rPr>
          <w:spacing w:val="-5"/>
          <w:sz w:val="20"/>
        </w:rPr>
        <w:t xml:space="preserve"> </w:t>
      </w:r>
      <w:r>
        <w:rPr>
          <w:w w:val="80"/>
          <w:sz w:val="20"/>
        </w:rPr>
        <w:t>waters</w:t>
      </w:r>
      <w:r>
        <w:rPr>
          <w:spacing w:val="-4"/>
          <w:sz w:val="20"/>
        </w:rPr>
        <w:t xml:space="preserve"> </w:t>
      </w:r>
      <w:r>
        <w:rPr>
          <w:w w:val="80"/>
          <w:sz w:val="20"/>
        </w:rPr>
        <w:t>are</w:t>
      </w:r>
      <w:r>
        <w:rPr>
          <w:spacing w:val="-5"/>
          <w:sz w:val="20"/>
        </w:rPr>
        <w:t xml:space="preserve"> </w:t>
      </w:r>
      <w:r>
        <w:rPr>
          <w:w w:val="80"/>
          <w:sz w:val="20"/>
        </w:rPr>
        <w:t>blessed</w:t>
      </w:r>
      <w:r>
        <w:rPr>
          <w:spacing w:val="-1"/>
          <w:sz w:val="20"/>
        </w:rPr>
        <w:t xml:space="preserve"> </w:t>
      </w:r>
      <w:r>
        <w:rPr>
          <w:w w:val="80"/>
          <w:sz w:val="20"/>
        </w:rPr>
        <w:t>with</w:t>
      </w:r>
      <w:r>
        <w:rPr>
          <w:spacing w:val="-5"/>
          <w:sz w:val="20"/>
        </w:rPr>
        <w:t xml:space="preserve"> </w:t>
      </w:r>
      <w:r>
        <w:rPr>
          <w:w w:val="80"/>
          <w:sz w:val="20"/>
        </w:rPr>
        <w:t>abundant</w:t>
      </w:r>
      <w:r>
        <w:rPr>
          <w:spacing w:val="-5"/>
          <w:sz w:val="20"/>
        </w:rPr>
        <w:t xml:space="preserve"> </w:t>
      </w:r>
      <w:r>
        <w:rPr>
          <w:w w:val="80"/>
          <w:sz w:val="20"/>
        </w:rPr>
        <w:t>planktons</w:t>
      </w:r>
      <w:r>
        <w:rPr>
          <w:spacing w:val="-4"/>
          <w:sz w:val="20"/>
        </w:rPr>
        <w:t xml:space="preserve"> </w:t>
      </w:r>
      <w:r>
        <w:rPr>
          <w:w w:val="80"/>
          <w:sz w:val="20"/>
        </w:rPr>
        <w:t>which</w:t>
      </w:r>
      <w:r>
        <w:rPr>
          <w:spacing w:val="-5"/>
          <w:sz w:val="20"/>
        </w:rPr>
        <w:t xml:space="preserve"> </w:t>
      </w:r>
      <w:r>
        <w:rPr>
          <w:w w:val="80"/>
          <w:sz w:val="20"/>
        </w:rPr>
        <w:t>are</w:t>
      </w:r>
      <w:r>
        <w:rPr>
          <w:spacing w:val="-5"/>
          <w:sz w:val="20"/>
        </w:rPr>
        <w:t xml:space="preserve"> </w:t>
      </w:r>
      <w:r>
        <w:rPr>
          <w:w w:val="80"/>
          <w:sz w:val="20"/>
        </w:rPr>
        <w:t>the</w:t>
      </w:r>
      <w:r>
        <w:rPr>
          <w:spacing w:val="-4"/>
          <w:sz w:val="20"/>
        </w:rPr>
        <w:t xml:space="preserve"> </w:t>
      </w:r>
      <w:r>
        <w:rPr>
          <w:w w:val="80"/>
          <w:sz w:val="20"/>
        </w:rPr>
        <w:t>food</w:t>
      </w:r>
      <w:r>
        <w:rPr>
          <w:spacing w:val="-5"/>
          <w:sz w:val="20"/>
        </w:rPr>
        <w:t xml:space="preserve"> </w:t>
      </w:r>
      <w:r>
        <w:rPr>
          <w:w w:val="80"/>
          <w:sz w:val="20"/>
        </w:rPr>
        <w:t>for</w:t>
      </w:r>
      <w:r>
        <w:rPr>
          <w:spacing w:val="-5"/>
          <w:sz w:val="20"/>
        </w:rPr>
        <w:t xml:space="preserve"> </w:t>
      </w:r>
      <w:r>
        <w:rPr>
          <w:w w:val="80"/>
          <w:sz w:val="20"/>
        </w:rPr>
        <w:t>fish</w:t>
      </w:r>
      <w:r>
        <w:rPr>
          <w:spacing w:val="-4"/>
          <w:sz w:val="20"/>
        </w:rPr>
        <w:t xml:space="preserve"> </w:t>
      </w:r>
      <w:r>
        <w:rPr>
          <w:w w:val="80"/>
          <w:sz w:val="20"/>
        </w:rPr>
        <w:t>to</w:t>
      </w:r>
      <w:r>
        <w:rPr>
          <w:spacing w:val="-5"/>
          <w:sz w:val="20"/>
        </w:rPr>
        <w:t xml:space="preserve"> </w:t>
      </w:r>
      <w:r>
        <w:rPr>
          <w:w w:val="80"/>
          <w:sz w:val="20"/>
        </w:rPr>
        <w:t>enable</w:t>
      </w:r>
      <w:r>
        <w:rPr>
          <w:spacing w:val="-5"/>
          <w:sz w:val="20"/>
        </w:rPr>
        <w:t xml:space="preserve"> </w:t>
      </w:r>
      <w:r>
        <w:rPr>
          <w:w w:val="80"/>
          <w:sz w:val="20"/>
        </w:rPr>
        <w:t>them</w:t>
      </w:r>
      <w:r>
        <w:rPr>
          <w:spacing w:val="-4"/>
          <w:sz w:val="20"/>
        </w:rPr>
        <w:t xml:space="preserve"> </w:t>
      </w:r>
      <w:r>
        <w:rPr>
          <w:w w:val="80"/>
          <w:sz w:val="20"/>
        </w:rPr>
        <w:t>multiple</w:t>
      </w:r>
      <w:r>
        <w:rPr>
          <w:spacing w:val="-5"/>
          <w:sz w:val="20"/>
        </w:rPr>
        <w:t xml:space="preserve"> </w:t>
      </w:r>
      <w:r>
        <w:rPr>
          <w:w w:val="80"/>
          <w:sz w:val="20"/>
        </w:rPr>
        <w:t>and</w:t>
      </w:r>
      <w:r>
        <w:rPr>
          <w:spacing w:val="-4"/>
          <w:sz w:val="20"/>
        </w:rPr>
        <w:t xml:space="preserve"> </w:t>
      </w:r>
      <w:r>
        <w:rPr>
          <w:w w:val="80"/>
          <w:sz w:val="20"/>
        </w:rPr>
        <w:t>promote</w:t>
      </w:r>
      <w:r>
        <w:rPr>
          <w:spacing w:val="-4"/>
          <w:sz w:val="20"/>
        </w:rPr>
        <w:t xml:space="preserve"> </w:t>
      </w:r>
      <w:r>
        <w:rPr>
          <w:w w:val="80"/>
          <w:sz w:val="20"/>
        </w:rPr>
        <w:t>commercial</w:t>
      </w:r>
      <w:r>
        <w:rPr>
          <w:spacing w:val="-5"/>
          <w:sz w:val="20"/>
        </w:rPr>
        <w:t xml:space="preserve"> </w:t>
      </w:r>
      <w:r>
        <w:rPr>
          <w:spacing w:val="-2"/>
          <w:w w:val="80"/>
          <w:sz w:val="20"/>
        </w:rPr>
        <w:t>fishing.</w:t>
      </w:r>
    </w:p>
    <w:p w:rsidR="00E5575B" w:rsidRDefault="00D512E5">
      <w:pPr>
        <w:pStyle w:val="ListParagraph"/>
        <w:numPr>
          <w:ilvl w:val="0"/>
          <w:numId w:val="71"/>
        </w:numPr>
        <w:tabs>
          <w:tab w:val="left" w:pos="1091"/>
        </w:tabs>
        <w:ind w:right="638" w:firstLine="0"/>
        <w:jc w:val="left"/>
        <w:rPr>
          <w:sz w:val="20"/>
        </w:rPr>
      </w:pPr>
      <w:r>
        <w:rPr>
          <w:w w:val="85"/>
          <w:sz w:val="20"/>
        </w:rPr>
        <w:t xml:space="preserve">The fishing grounds of Uganda have oxygenated waters to allow the breathing of the fish so as to grow as well as to help the growth of the </w:t>
      </w:r>
      <w:r>
        <w:rPr>
          <w:spacing w:val="-2"/>
          <w:w w:val="90"/>
          <w:sz w:val="20"/>
        </w:rPr>
        <w:t>planktons.</w:t>
      </w:r>
    </w:p>
    <w:p w:rsidR="00E5575B" w:rsidRDefault="00D512E5">
      <w:pPr>
        <w:pStyle w:val="ListParagraph"/>
        <w:numPr>
          <w:ilvl w:val="0"/>
          <w:numId w:val="71"/>
        </w:numPr>
        <w:tabs>
          <w:tab w:val="left" w:pos="1091"/>
        </w:tabs>
        <w:ind w:right="625" w:firstLine="0"/>
        <w:jc w:val="left"/>
        <w:rPr>
          <w:sz w:val="20"/>
        </w:rPr>
      </w:pPr>
      <w:r>
        <w:rPr>
          <w:w w:val="80"/>
          <w:sz w:val="20"/>
        </w:rPr>
        <w:t>Since</w:t>
      </w:r>
      <w:r>
        <w:rPr>
          <w:sz w:val="20"/>
        </w:rPr>
        <w:t xml:space="preserve"> </w:t>
      </w:r>
      <w:r>
        <w:rPr>
          <w:w w:val="80"/>
          <w:sz w:val="20"/>
        </w:rPr>
        <w:t>Uganda</w:t>
      </w:r>
      <w:r>
        <w:rPr>
          <w:sz w:val="20"/>
        </w:rPr>
        <w:t xml:space="preserve"> </w:t>
      </w:r>
      <w:r>
        <w:rPr>
          <w:w w:val="80"/>
          <w:sz w:val="20"/>
        </w:rPr>
        <w:t>is</w:t>
      </w:r>
      <w:r>
        <w:rPr>
          <w:sz w:val="20"/>
        </w:rPr>
        <w:t xml:space="preserve"> </w:t>
      </w:r>
      <w:r>
        <w:rPr>
          <w:w w:val="80"/>
          <w:sz w:val="20"/>
        </w:rPr>
        <w:t>astride</w:t>
      </w:r>
      <w:r>
        <w:rPr>
          <w:sz w:val="20"/>
        </w:rPr>
        <w:t xml:space="preserve"> </w:t>
      </w:r>
      <w:r>
        <w:rPr>
          <w:w w:val="80"/>
          <w:sz w:val="20"/>
        </w:rPr>
        <w:t>the</w:t>
      </w:r>
      <w:r>
        <w:rPr>
          <w:sz w:val="20"/>
        </w:rPr>
        <w:t xml:space="preserve"> </w:t>
      </w:r>
      <w:r>
        <w:rPr>
          <w:w w:val="80"/>
          <w:sz w:val="20"/>
        </w:rPr>
        <w:t>equator,</w:t>
      </w:r>
      <w:r>
        <w:rPr>
          <w:sz w:val="20"/>
        </w:rPr>
        <w:t xml:space="preserve"> </w:t>
      </w:r>
      <w:r>
        <w:rPr>
          <w:w w:val="80"/>
          <w:sz w:val="20"/>
        </w:rPr>
        <w:t>its</w:t>
      </w:r>
      <w:r>
        <w:rPr>
          <w:sz w:val="20"/>
        </w:rPr>
        <w:t xml:space="preserve"> </w:t>
      </w:r>
      <w:r>
        <w:rPr>
          <w:w w:val="80"/>
          <w:sz w:val="20"/>
        </w:rPr>
        <w:t>temperatures</w:t>
      </w:r>
      <w:r>
        <w:rPr>
          <w:sz w:val="20"/>
        </w:rPr>
        <w:t xml:space="preserve"> </w:t>
      </w:r>
      <w:r>
        <w:rPr>
          <w:w w:val="80"/>
          <w:sz w:val="20"/>
        </w:rPr>
        <w:t>are</w:t>
      </w:r>
      <w:r>
        <w:rPr>
          <w:sz w:val="20"/>
        </w:rPr>
        <w:t xml:space="preserve"> </w:t>
      </w:r>
      <w:r>
        <w:rPr>
          <w:w w:val="80"/>
          <w:sz w:val="20"/>
        </w:rPr>
        <w:t>warm</w:t>
      </w:r>
      <w:r>
        <w:rPr>
          <w:sz w:val="20"/>
        </w:rPr>
        <w:t xml:space="preserve"> </w:t>
      </w:r>
      <w:r>
        <w:rPr>
          <w:w w:val="80"/>
          <w:sz w:val="20"/>
        </w:rPr>
        <w:t>and</w:t>
      </w:r>
      <w:r>
        <w:rPr>
          <w:sz w:val="20"/>
        </w:rPr>
        <w:t xml:space="preserve"> </w:t>
      </w:r>
      <w:r>
        <w:rPr>
          <w:w w:val="80"/>
          <w:sz w:val="20"/>
        </w:rPr>
        <w:t>hot</w:t>
      </w:r>
      <w:r>
        <w:rPr>
          <w:sz w:val="20"/>
        </w:rPr>
        <w:t xml:space="preserve"> </w:t>
      </w:r>
      <w:r>
        <w:rPr>
          <w:w w:val="80"/>
          <w:sz w:val="20"/>
        </w:rPr>
        <w:t>around</w:t>
      </w:r>
      <w:r>
        <w:rPr>
          <w:sz w:val="20"/>
        </w:rPr>
        <w:t xml:space="preserve"> </w:t>
      </w:r>
      <w:r>
        <w:rPr>
          <w:w w:val="80"/>
          <w:sz w:val="20"/>
        </w:rPr>
        <w:t>26</w:t>
      </w:r>
      <w:r>
        <w:rPr>
          <w:w w:val="80"/>
          <w:position w:val="5"/>
          <w:sz w:val="13"/>
        </w:rPr>
        <w:t>0</w:t>
      </w:r>
      <w:r>
        <w:rPr>
          <w:w w:val="80"/>
          <w:sz w:val="20"/>
        </w:rPr>
        <w:t>C</w:t>
      </w:r>
      <w:r>
        <w:rPr>
          <w:sz w:val="20"/>
        </w:rPr>
        <w:t xml:space="preserve"> </w:t>
      </w:r>
      <w:r>
        <w:rPr>
          <w:w w:val="80"/>
          <w:sz w:val="20"/>
        </w:rPr>
        <w:t>which</w:t>
      </w:r>
      <w:r>
        <w:rPr>
          <w:sz w:val="20"/>
        </w:rPr>
        <w:t xml:space="preserve"> </w:t>
      </w:r>
      <w:r>
        <w:rPr>
          <w:w w:val="80"/>
          <w:sz w:val="20"/>
        </w:rPr>
        <w:t>help</w:t>
      </w:r>
      <w:r>
        <w:rPr>
          <w:sz w:val="20"/>
        </w:rPr>
        <w:t xml:space="preserve"> </w:t>
      </w:r>
      <w:r>
        <w:rPr>
          <w:w w:val="80"/>
          <w:sz w:val="20"/>
        </w:rPr>
        <w:t>the</w:t>
      </w:r>
      <w:r>
        <w:rPr>
          <w:sz w:val="20"/>
        </w:rPr>
        <w:t xml:space="preserve"> </w:t>
      </w:r>
      <w:r>
        <w:rPr>
          <w:w w:val="80"/>
          <w:sz w:val="20"/>
        </w:rPr>
        <w:t>fish</w:t>
      </w:r>
      <w:r>
        <w:rPr>
          <w:sz w:val="20"/>
        </w:rPr>
        <w:t xml:space="preserve"> </w:t>
      </w:r>
      <w:r>
        <w:rPr>
          <w:w w:val="80"/>
          <w:sz w:val="20"/>
        </w:rPr>
        <w:t>metabolism</w:t>
      </w:r>
      <w:r>
        <w:rPr>
          <w:sz w:val="20"/>
        </w:rPr>
        <w:t xml:space="preserve"> </w:t>
      </w:r>
      <w:r>
        <w:rPr>
          <w:w w:val="80"/>
          <w:sz w:val="20"/>
        </w:rPr>
        <w:t>(fish</w:t>
      </w:r>
      <w:r>
        <w:rPr>
          <w:sz w:val="20"/>
        </w:rPr>
        <w:t xml:space="preserve"> </w:t>
      </w:r>
      <w:r>
        <w:rPr>
          <w:w w:val="80"/>
          <w:sz w:val="20"/>
        </w:rPr>
        <w:t>breeding)</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 xml:space="preserve">as </w:t>
      </w:r>
      <w:r>
        <w:rPr>
          <w:w w:val="90"/>
          <w:sz w:val="20"/>
        </w:rPr>
        <w:t>useful</w:t>
      </w:r>
      <w:r>
        <w:rPr>
          <w:spacing w:val="-8"/>
          <w:w w:val="90"/>
          <w:sz w:val="20"/>
        </w:rPr>
        <w:t xml:space="preserve"> </w:t>
      </w:r>
      <w:r>
        <w:rPr>
          <w:w w:val="90"/>
          <w:sz w:val="20"/>
        </w:rPr>
        <w:t>in</w:t>
      </w:r>
      <w:r>
        <w:rPr>
          <w:spacing w:val="-8"/>
          <w:w w:val="90"/>
          <w:sz w:val="20"/>
        </w:rPr>
        <w:t xml:space="preserve"> </w:t>
      </w:r>
      <w:r>
        <w:rPr>
          <w:w w:val="90"/>
          <w:sz w:val="20"/>
        </w:rPr>
        <w:t>preservation</w:t>
      </w:r>
      <w:r>
        <w:rPr>
          <w:spacing w:val="-8"/>
          <w:w w:val="90"/>
          <w:sz w:val="20"/>
        </w:rPr>
        <w:t xml:space="preserve"> </w:t>
      </w:r>
      <w:r>
        <w:rPr>
          <w:w w:val="90"/>
          <w:sz w:val="20"/>
        </w:rPr>
        <w:t>of</w:t>
      </w:r>
      <w:r>
        <w:rPr>
          <w:spacing w:val="-8"/>
          <w:w w:val="90"/>
          <w:sz w:val="20"/>
        </w:rPr>
        <w:t xml:space="preserve"> </w:t>
      </w:r>
      <w:r>
        <w:rPr>
          <w:w w:val="90"/>
          <w:sz w:val="20"/>
        </w:rPr>
        <w:t>fish.</w:t>
      </w:r>
    </w:p>
    <w:p w:rsidR="00E5575B" w:rsidRDefault="00D512E5">
      <w:pPr>
        <w:pStyle w:val="ListParagraph"/>
        <w:numPr>
          <w:ilvl w:val="0"/>
          <w:numId w:val="71"/>
        </w:numPr>
        <w:tabs>
          <w:tab w:val="left" w:pos="1091"/>
        </w:tabs>
        <w:spacing w:before="2"/>
        <w:ind w:right="633" w:firstLine="0"/>
        <w:jc w:val="left"/>
        <w:rPr>
          <w:sz w:val="20"/>
        </w:rPr>
      </w:pPr>
      <w:r>
        <w:rPr>
          <w:w w:val="80"/>
          <w:sz w:val="20"/>
        </w:rPr>
        <w:t>Most</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Ugandan</w:t>
      </w:r>
      <w:r>
        <w:rPr>
          <w:sz w:val="20"/>
        </w:rPr>
        <w:t xml:space="preserve"> </w:t>
      </w:r>
      <w:r>
        <w:rPr>
          <w:w w:val="80"/>
          <w:sz w:val="20"/>
        </w:rPr>
        <w:t>water</w:t>
      </w:r>
      <w:r>
        <w:rPr>
          <w:sz w:val="20"/>
        </w:rPr>
        <w:t xml:space="preserve"> </w:t>
      </w:r>
      <w:r>
        <w:rPr>
          <w:w w:val="80"/>
          <w:sz w:val="20"/>
        </w:rPr>
        <w:t>bodies</w:t>
      </w:r>
      <w:r>
        <w:rPr>
          <w:sz w:val="20"/>
        </w:rPr>
        <w:t xml:space="preserve"> </w:t>
      </w:r>
      <w:r>
        <w:rPr>
          <w:w w:val="80"/>
          <w:sz w:val="20"/>
        </w:rPr>
        <w:t>have</w:t>
      </w:r>
      <w:r>
        <w:rPr>
          <w:sz w:val="20"/>
        </w:rPr>
        <w:t xml:space="preserve"> </w:t>
      </w:r>
      <w:r>
        <w:rPr>
          <w:w w:val="80"/>
          <w:sz w:val="20"/>
        </w:rPr>
        <w:t>adequate</w:t>
      </w:r>
      <w:r>
        <w:rPr>
          <w:sz w:val="20"/>
        </w:rPr>
        <w:t xml:space="preserve"> </w:t>
      </w:r>
      <w:r>
        <w:rPr>
          <w:w w:val="80"/>
          <w:sz w:val="20"/>
        </w:rPr>
        <w:t>shallow</w:t>
      </w:r>
      <w:r>
        <w:rPr>
          <w:sz w:val="20"/>
        </w:rPr>
        <w:t xml:space="preserve"> </w:t>
      </w:r>
      <w:r>
        <w:rPr>
          <w:w w:val="80"/>
          <w:sz w:val="20"/>
        </w:rPr>
        <w:t>waters</w:t>
      </w:r>
      <w:r>
        <w:rPr>
          <w:sz w:val="20"/>
        </w:rPr>
        <w:t xml:space="preserve"> </w:t>
      </w:r>
      <w:r>
        <w:rPr>
          <w:w w:val="80"/>
          <w:sz w:val="20"/>
        </w:rPr>
        <w:t>like</w:t>
      </w:r>
      <w:r>
        <w:rPr>
          <w:sz w:val="20"/>
        </w:rPr>
        <w:t xml:space="preserve"> </w:t>
      </w:r>
      <w:r>
        <w:rPr>
          <w:w w:val="80"/>
          <w:sz w:val="20"/>
        </w:rPr>
        <w:t>Victoria</w:t>
      </w:r>
      <w:r>
        <w:rPr>
          <w:sz w:val="20"/>
        </w:rPr>
        <w:t xml:space="preserve"> </w:t>
      </w:r>
      <w:r>
        <w:rPr>
          <w:w w:val="80"/>
          <w:sz w:val="20"/>
        </w:rPr>
        <w:t>and</w:t>
      </w:r>
      <w:r>
        <w:rPr>
          <w:sz w:val="20"/>
        </w:rPr>
        <w:t xml:space="preserve"> </w:t>
      </w:r>
      <w:r>
        <w:rPr>
          <w:w w:val="80"/>
          <w:sz w:val="20"/>
        </w:rPr>
        <w:t>Kyoga</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enabled</w:t>
      </w:r>
      <w:r>
        <w:rPr>
          <w:sz w:val="20"/>
        </w:rPr>
        <w:t xml:space="preserve"> </w:t>
      </w:r>
      <w:r>
        <w:rPr>
          <w:w w:val="80"/>
          <w:sz w:val="20"/>
        </w:rPr>
        <w:t>the</w:t>
      </w:r>
      <w:r>
        <w:rPr>
          <w:sz w:val="20"/>
        </w:rPr>
        <w:t xml:space="preserve"> </w:t>
      </w:r>
      <w:r>
        <w:rPr>
          <w:w w:val="80"/>
          <w:sz w:val="20"/>
        </w:rPr>
        <w:t>easy</w:t>
      </w:r>
      <w:r>
        <w:rPr>
          <w:sz w:val="20"/>
        </w:rPr>
        <w:t xml:space="preserve"> </w:t>
      </w:r>
      <w:r>
        <w:rPr>
          <w:w w:val="80"/>
          <w:sz w:val="20"/>
        </w:rPr>
        <w:t>penetration</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 xml:space="preserve">sun </w:t>
      </w:r>
      <w:r>
        <w:rPr>
          <w:spacing w:val="-2"/>
          <w:w w:val="85"/>
          <w:sz w:val="20"/>
        </w:rPr>
        <w:t>rays / light because of a rich continental shelf to allow photosynthesis to occur for the plankton growth.</w:t>
      </w:r>
    </w:p>
    <w:p w:rsidR="00E5575B" w:rsidRDefault="00D512E5">
      <w:pPr>
        <w:pStyle w:val="ListParagraph"/>
        <w:numPr>
          <w:ilvl w:val="0"/>
          <w:numId w:val="71"/>
        </w:numPr>
        <w:tabs>
          <w:tab w:val="left" w:pos="1091"/>
        </w:tabs>
        <w:spacing w:before="1"/>
        <w:ind w:right="631" w:firstLine="0"/>
        <w:jc w:val="left"/>
        <w:rPr>
          <w:sz w:val="20"/>
        </w:rPr>
      </w:pPr>
      <w:r>
        <w:rPr>
          <w:w w:val="85"/>
          <w:sz w:val="20"/>
        </w:rPr>
        <w:t>The</w:t>
      </w:r>
      <w:r>
        <w:rPr>
          <w:sz w:val="20"/>
        </w:rPr>
        <w:t xml:space="preserve"> </w:t>
      </w:r>
      <w:r>
        <w:rPr>
          <w:w w:val="85"/>
          <w:sz w:val="20"/>
        </w:rPr>
        <w:t>physical</w:t>
      </w:r>
      <w:r>
        <w:rPr>
          <w:sz w:val="20"/>
        </w:rPr>
        <w:t xml:space="preserve"> </w:t>
      </w:r>
      <w:r>
        <w:rPr>
          <w:w w:val="85"/>
          <w:sz w:val="20"/>
        </w:rPr>
        <w:t>make</w:t>
      </w:r>
      <w:r>
        <w:rPr>
          <w:sz w:val="20"/>
        </w:rPr>
        <w:t xml:space="preserve"> </w:t>
      </w:r>
      <w:r>
        <w:rPr>
          <w:w w:val="85"/>
          <w:sz w:val="20"/>
        </w:rPr>
        <w:t>up</w:t>
      </w:r>
      <w:r>
        <w:rPr>
          <w:sz w:val="20"/>
        </w:rPr>
        <w:t xml:space="preserve"> </w:t>
      </w:r>
      <w:r>
        <w:rPr>
          <w:w w:val="85"/>
          <w:sz w:val="20"/>
        </w:rPr>
        <w:t>of</w:t>
      </w:r>
      <w:r>
        <w:rPr>
          <w:sz w:val="20"/>
        </w:rPr>
        <w:t xml:space="preserve"> </w:t>
      </w:r>
      <w:r>
        <w:rPr>
          <w:w w:val="85"/>
          <w:sz w:val="20"/>
        </w:rPr>
        <w:t>lake</w:t>
      </w:r>
      <w:r>
        <w:rPr>
          <w:sz w:val="20"/>
        </w:rPr>
        <w:t xml:space="preserve"> </w:t>
      </w:r>
      <w:r>
        <w:rPr>
          <w:w w:val="85"/>
          <w:sz w:val="20"/>
        </w:rPr>
        <w:t>shorelines</w:t>
      </w:r>
      <w:r>
        <w:rPr>
          <w:sz w:val="20"/>
        </w:rPr>
        <w:t xml:space="preserve"> </w:t>
      </w:r>
      <w:r>
        <w:rPr>
          <w:w w:val="85"/>
          <w:sz w:val="20"/>
        </w:rPr>
        <w:t>like</w:t>
      </w:r>
      <w:r>
        <w:rPr>
          <w:sz w:val="20"/>
        </w:rPr>
        <w:t xml:space="preserve"> </w:t>
      </w:r>
      <w:r>
        <w:rPr>
          <w:w w:val="85"/>
          <w:sz w:val="20"/>
        </w:rPr>
        <w:t>on</w:t>
      </w:r>
      <w:r>
        <w:rPr>
          <w:sz w:val="20"/>
        </w:rPr>
        <w:t xml:space="preserve"> </w:t>
      </w:r>
      <w:r>
        <w:rPr>
          <w:w w:val="85"/>
          <w:sz w:val="20"/>
        </w:rPr>
        <w:t>L.</w:t>
      </w:r>
      <w:r>
        <w:rPr>
          <w:sz w:val="20"/>
        </w:rPr>
        <w:t xml:space="preserve"> </w:t>
      </w:r>
      <w:r>
        <w:rPr>
          <w:w w:val="85"/>
          <w:sz w:val="20"/>
        </w:rPr>
        <w:t>Victoria</w:t>
      </w:r>
      <w:r>
        <w:rPr>
          <w:sz w:val="20"/>
        </w:rPr>
        <w:t xml:space="preserve"> </w:t>
      </w:r>
      <w:r>
        <w:rPr>
          <w:w w:val="85"/>
          <w:sz w:val="20"/>
        </w:rPr>
        <w:t>and</w:t>
      </w:r>
      <w:r>
        <w:rPr>
          <w:sz w:val="20"/>
        </w:rPr>
        <w:t xml:space="preserve"> </w:t>
      </w:r>
      <w:r>
        <w:rPr>
          <w:w w:val="85"/>
          <w:sz w:val="20"/>
        </w:rPr>
        <w:t>Kyoga</w:t>
      </w:r>
      <w:r>
        <w:rPr>
          <w:sz w:val="20"/>
        </w:rPr>
        <w:t xml:space="preserve"> </w:t>
      </w:r>
      <w:r>
        <w:rPr>
          <w:w w:val="85"/>
          <w:sz w:val="20"/>
        </w:rPr>
        <w:t>are</w:t>
      </w:r>
      <w:r>
        <w:rPr>
          <w:sz w:val="20"/>
        </w:rPr>
        <w:t xml:space="preserve"> </w:t>
      </w:r>
      <w:r>
        <w:rPr>
          <w:w w:val="85"/>
          <w:sz w:val="20"/>
        </w:rPr>
        <w:t>in</w:t>
      </w:r>
      <w:r>
        <w:rPr>
          <w:sz w:val="20"/>
        </w:rPr>
        <w:t xml:space="preserve"> </w:t>
      </w:r>
      <w:r>
        <w:rPr>
          <w:w w:val="85"/>
          <w:sz w:val="20"/>
        </w:rPr>
        <w:t>the</w:t>
      </w:r>
      <w:r>
        <w:rPr>
          <w:sz w:val="20"/>
        </w:rPr>
        <w:t xml:space="preserve"> </w:t>
      </w:r>
      <w:r>
        <w:rPr>
          <w:w w:val="85"/>
          <w:sz w:val="20"/>
        </w:rPr>
        <w:t>indented</w:t>
      </w:r>
      <w:r>
        <w:rPr>
          <w:sz w:val="20"/>
        </w:rPr>
        <w:t xml:space="preserve"> </w:t>
      </w:r>
      <w:r>
        <w:rPr>
          <w:w w:val="85"/>
          <w:sz w:val="20"/>
        </w:rPr>
        <w:t>form</w:t>
      </w:r>
      <w:r>
        <w:rPr>
          <w:sz w:val="20"/>
        </w:rPr>
        <w:t xml:space="preserve"> </w:t>
      </w:r>
      <w:r>
        <w:rPr>
          <w:w w:val="85"/>
          <w:sz w:val="20"/>
        </w:rPr>
        <w:t>which</w:t>
      </w:r>
      <w:r>
        <w:rPr>
          <w:sz w:val="20"/>
        </w:rPr>
        <w:t xml:space="preserve"> </w:t>
      </w:r>
      <w:r>
        <w:rPr>
          <w:w w:val="85"/>
          <w:sz w:val="20"/>
        </w:rPr>
        <w:t>has</w:t>
      </w:r>
      <w:r>
        <w:rPr>
          <w:sz w:val="20"/>
        </w:rPr>
        <w:t xml:space="preserve"> </w:t>
      </w:r>
      <w:r>
        <w:rPr>
          <w:w w:val="85"/>
          <w:sz w:val="20"/>
        </w:rPr>
        <w:t>enabled</w:t>
      </w:r>
      <w:r>
        <w:rPr>
          <w:sz w:val="20"/>
        </w:rPr>
        <w:t xml:space="preserve"> </w:t>
      </w:r>
      <w:r>
        <w:rPr>
          <w:w w:val="85"/>
          <w:sz w:val="20"/>
        </w:rPr>
        <w:t>the</w:t>
      </w:r>
      <w:r>
        <w:rPr>
          <w:sz w:val="20"/>
        </w:rPr>
        <w:t xml:space="preserve"> </w:t>
      </w:r>
      <w:r>
        <w:rPr>
          <w:w w:val="85"/>
          <w:sz w:val="20"/>
        </w:rPr>
        <w:t>existence</w:t>
      </w:r>
      <w:r>
        <w:rPr>
          <w:sz w:val="20"/>
        </w:rPr>
        <w:t xml:space="preserve"> </w:t>
      </w:r>
      <w:r>
        <w:rPr>
          <w:w w:val="85"/>
          <w:sz w:val="20"/>
        </w:rPr>
        <w:t>of</w:t>
      </w:r>
      <w:r>
        <w:rPr>
          <w:sz w:val="20"/>
        </w:rPr>
        <w:t xml:space="preserve"> </w:t>
      </w:r>
      <w:r>
        <w:rPr>
          <w:w w:val="85"/>
          <w:sz w:val="20"/>
        </w:rPr>
        <w:t xml:space="preserve">well </w:t>
      </w:r>
      <w:r>
        <w:rPr>
          <w:w w:val="80"/>
          <w:sz w:val="20"/>
        </w:rPr>
        <w:t>sheltered harbors, an excellent fish breeding zones thus the set up of the landing sites for</w:t>
      </w:r>
      <w:r>
        <w:rPr>
          <w:sz w:val="20"/>
        </w:rPr>
        <w:t xml:space="preserve"> </w:t>
      </w:r>
      <w:r>
        <w:rPr>
          <w:w w:val="80"/>
          <w:sz w:val="20"/>
        </w:rPr>
        <w:t>commercial fishing.</w:t>
      </w:r>
    </w:p>
    <w:p w:rsidR="00E5575B" w:rsidRDefault="00D512E5">
      <w:pPr>
        <w:pStyle w:val="ListParagraph"/>
        <w:numPr>
          <w:ilvl w:val="0"/>
          <w:numId w:val="71"/>
        </w:numPr>
        <w:tabs>
          <w:tab w:val="left" w:pos="1091"/>
        </w:tabs>
        <w:spacing w:line="242" w:lineRule="auto"/>
        <w:ind w:right="625" w:firstLine="0"/>
        <w:jc w:val="left"/>
        <w:rPr>
          <w:sz w:val="20"/>
        </w:rPr>
      </w:pPr>
      <w:r>
        <w:rPr>
          <w:w w:val="85"/>
          <w:sz w:val="20"/>
        </w:rPr>
        <w:t>The</w:t>
      </w:r>
      <w:r>
        <w:rPr>
          <w:spacing w:val="-6"/>
          <w:w w:val="85"/>
          <w:sz w:val="20"/>
        </w:rPr>
        <w:t xml:space="preserve"> </w:t>
      </w:r>
      <w:r>
        <w:rPr>
          <w:w w:val="85"/>
          <w:sz w:val="20"/>
        </w:rPr>
        <w:t>fishing</w:t>
      </w:r>
      <w:r>
        <w:rPr>
          <w:spacing w:val="-5"/>
          <w:w w:val="85"/>
          <w:sz w:val="20"/>
        </w:rPr>
        <w:t xml:space="preserve"> </w:t>
      </w:r>
      <w:r>
        <w:rPr>
          <w:w w:val="85"/>
          <w:sz w:val="20"/>
        </w:rPr>
        <w:t>ground</w:t>
      </w:r>
      <w:r>
        <w:rPr>
          <w:spacing w:val="-5"/>
          <w:w w:val="85"/>
          <w:sz w:val="20"/>
        </w:rPr>
        <w:t xml:space="preserve"> </w:t>
      </w:r>
      <w:r>
        <w:rPr>
          <w:w w:val="85"/>
          <w:sz w:val="20"/>
        </w:rPr>
        <w:t>waters</w:t>
      </w:r>
      <w:r>
        <w:rPr>
          <w:spacing w:val="-6"/>
          <w:w w:val="85"/>
          <w:sz w:val="20"/>
        </w:rPr>
        <w:t xml:space="preserve"> </w:t>
      </w:r>
      <w:r>
        <w:rPr>
          <w:w w:val="85"/>
          <w:sz w:val="20"/>
        </w:rPr>
        <w:t>have</w:t>
      </w:r>
      <w:r>
        <w:rPr>
          <w:spacing w:val="-5"/>
          <w:w w:val="85"/>
          <w:sz w:val="20"/>
        </w:rPr>
        <w:t xml:space="preserve"> </w:t>
      </w:r>
      <w:r>
        <w:rPr>
          <w:w w:val="85"/>
          <w:sz w:val="20"/>
        </w:rPr>
        <w:t>less</w:t>
      </w:r>
      <w:r>
        <w:rPr>
          <w:spacing w:val="-5"/>
          <w:w w:val="85"/>
          <w:sz w:val="20"/>
        </w:rPr>
        <w:t xml:space="preserve"> </w:t>
      </w:r>
      <w:r>
        <w:rPr>
          <w:w w:val="85"/>
          <w:sz w:val="20"/>
        </w:rPr>
        <w:t>acidity</w:t>
      </w:r>
      <w:r>
        <w:rPr>
          <w:spacing w:val="-6"/>
          <w:w w:val="85"/>
          <w:sz w:val="20"/>
        </w:rPr>
        <w:t xml:space="preserve"> </w:t>
      </w:r>
      <w:r>
        <w:rPr>
          <w:w w:val="85"/>
          <w:sz w:val="20"/>
        </w:rPr>
        <w:t>in</w:t>
      </w:r>
      <w:r>
        <w:rPr>
          <w:spacing w:val="-5"/>
          <w:w w:val="85"/>
          <w:sz w:val="20"/>
        </w:rPr>
        <w:t xml:space="preserve"> </w:t>
      </w:r>
      <w:r>
        <w:rPr>
          <w:w w:val="85"/>
          <w:sz w:val="20"/>
        </w:rPr>
        <w:t>them</w:t>
      </w:r>
      <w:r>
        <w:rPr>
          <w:spacing w:val="-5"/>
          <w:w w:val="85"/>
          <w:sz w:val="20"/>
        </w:rPr>
        <w:t xml:space="preserve"> </w:t>
      </w:r>
      <w:r>
        <w:rPr>
          <w:w w:val="85"/>
          <w:sz w:val="20"/>
        </w:rPr>
        <w:t>i.e.</w:t>
      </w:r>
      <w:r>
        <w:rPr>
          <w:spacing w:val="-6"/>
          <w:w w:val="85"/>
          <w:sz w:val="20"/>
        </w:rPr>
        <w:t xml:space="preserve"> </w:t>
      </w:r>
      <w:r>
        <w:rPr>
          <w:w w:val="85"/>
          <w:sz w:val="20"/>
        </w:rPr>
        <w:t>the</w:t>
      </w:r>
      <w:r>
        <w:rPr>
          <w:spacing w:val="-5"/>
          <w:w w:val="85"/>
          <w:sz w:val="20"/>
        </w:rPr>
        <w:t xml:space="preserve"> </w:t>
      </w:r>
      <w:r>
        <w:rPr>
          <w:w w:val="85"/>
          <w:sz w:val="20"/>
        </w:rPr>
        <w:t>Alkaline</w:t>
      </w:r>
      <w:r>
        <w:rPr>
          <w:spacing w:val="-5"/>
          <w:w w:val="85"/>
          <w:sz w:val="20"/>
        </w:rPr>
        <w:t xml:space="preserve"> </w:t>
      </w:r>
      <w:r>
        <w:rPr>
          <w:w w:val="85"/>
          <w:sz w:val="20"/>
        </w:rPr>
        <w:t>content</w:t>
      </w:r>
      <w:r>
        <w:rPr>
          <w:spacing w:val="-6"/>
          <w:w w:val="85"/>
          <w:sz w:val="20"/>
        </w:rPr>
        <w:t xml:space="preserve"> </w:t>
      </w:r>
      <w:r>
        <w:rPr>
          <w:w w:val="85"/>
          <w:sz w:val="20"/>
        </w:rPr>
        <w:t>is</w:t>
      </w:r>
      <w:r>
        <w:rPr>
          <w:spacing w:val="-5"/>
          <w:w w:val="85"/>
          <w:sz w:val="20"/>
        </w:rPr>
        <w:t xml:space="preserve"> </w:t>
      </w:r>
      <w:r>
        <w:rPr>
          <w:w w:val="85"/>
          <w:sz w:val="20"/>
        </w:rPr>
        <w:t>low</w:t>
      </w:r>
      <w:r>
        <w:rPr>
          <w:spacing w:val="-5"/>
          <w:w w:val="85"/>
          <w:sz w:val="20"/>
        </w:rPr>
        <w:t xml:space="preserve"> </w:t>
      </w:r>
      <w:r>
        <w:rPr>
          <w:w w:val="85"/>
          <w:sz w:val="20"/>
        </w:rPr>
        <w:t>which</w:t>
      </w:r>
      <w:r>
        <w:rPr>
          <w:spacing w:val="-5"/>
          <w:w w:val="85"/>
          <w:sz w:val="20"/>
        </w:rPr>
        <w:t xml:space="preserve"> </w:t>
      </w:r>
      <w:r>
        <w:rPr>
          <w:w w:val="85"/>
          <w:sz w:val="20"/>
        </w:rPr>
        <w:t>has</w:t>
      </w:r>
      <w:r>
        <w:rPr>
          <w:spacing w:val="-6"/>
          <w:w w:val="85"/>
          <w:sz w:val="20"/>
        </w:rPr>
        <w:t xml:space="preserve"> </w:t>
      </w:r>
      <w:r>
        <w:rPr>
          <w:w w:val="85"/>
          <w:sz w:val="20"/>
        </w:rPr>
        <w:t>enabled</w:t>
      </w:r>
      <w:r>
        <w:rPr>
          <w:spacing w:val="-5"/>
          <w:w w:val="85"/>
          <w:sz w:val="20"/>
        </w:rPr>
        <w:t xml:space="preserve"> </w:t>
      </w:r>
      <w:r>
        <w:rPr>
          <w:w w:val="85"/>
          <w:sz w:val="20"/>
        </w:rPr>
        <w:t>both</w:t>
      </w:r>
      <w:r>
        <w:rPr>
          <w:spacing w:val="-5"/>
          <w:w w:val="85"/>
          <w:sz w:val="20"/>
        </w:rPr>
        <w:t xml:space="preserve"> </w:t>
      </w:r>
      <w:r>
        <w:rPr>
          <w:w w:val="85"/>
          <w:sz w:val="20"/>
        </w:rPr>
        <w:t>the</w:t>
      </w:r>
      <w:r>
        <w:rPr>
          <w:spacing w:val="-6"/>
          <w:w w:val="85"/>
          <w:sz w:val="20"/>
        </w:rPr>
        <w:t xml:space="preserve"> </w:t>
      </w:r>
      <w:r>
        <w:rPr>
          <w:w w:val="85"/>
          <w:sz w:val="20"/>
        </w:rPr>
        <w:t>breeding</w:t>
      </w:r>
      <w:r>
        <w:rPr>
          <w:spacing w:val="-5"/>
          <w:w w:val="85"/>
          <w:sz w:val="20"/>
        </w:rPr>
        <w:t xml:space="preserve"> </w:t>
      </w:r>
      <w:r>
        <w:rPr>
          <w:w w:val="85"/>
          <w:sz w:val="20"/>
        </w:rPr>
        <w:t>of</w:t>
      </w:r>
      <w:r>
        <w:rPr>
          <w:spacing w:val="-5"/>
          <w:w w:val="85"/>
          <w:sz w:val="20"/>
        </w:rPr>
        <w:t xml:space="preserve"> </w:t>
      </w:r>
      <w:r>
        <w:rPr>
          <w:w w:val="85"/>
          <w:sz w:val="20"/>
        </w:rPr>
        <w:t>fish</w:t>
      </w:r>
      <w:r>
        <w:rPr>
          <w:spacing w:val="-4"/>
          <w:w w:val="85"/>
          <w:sz w:val="20"/>
        </w:rPr>
        <w:t xml:space="preserve"> </w:t>
      </w:r>
      <w:r>
        <w:rPr>
          <w:w w:val="85"/>
          <w:sz w:val="20"/>
        </w:rPr>
        <w:t>and</w:t>
      </w:r>
      <w:r>
        <w:rPr>
          <w:spacing w:val="-5"/>
          <w:w w:val="85"/>
          <w:sz w:val="20"/>
        </w:rPr>
        <w:t xml:space="preserve"> </w:t>
      </w:r>
      <w:r>
        <w:rPr>
          <w:w w:val="85"/>
          <w:sz w:val="20"/>
        </w:rPr>
        <w:t>growth</w:t>
      </w:r>
      <w:r>
        <w:rPr>
          <w:spacing w:val="-5"/>
          <w:w w:val="85"/>
          <w:sz w:val="20"/>
        </w:rPr>
        <w:t xml:space="preserve"> </w:t>
      </w:r>
      <w:r>
        <w:rPr>
          <w:w w:val="85"/>
          <w:sz w:val="20"/>
        </w:rPr>
        <w:t xml:space="preserve">as </w:t>
      </w:r>
      <w:r>
        <w:rPr>
          <w:spacing w:val="-2"/>
          <w:w w:val="90"/>
          <w:sz w:val="20"/>
        </w:rPr>
        <w:t>well</w:t>
      </w:r>
      <w:r>
        <w:rPr>
          <w:spacing w:val="-5"/>
          <w:w w:val="90"/>
          <w:sz w:val="20"/>
        </w:rPr>
        <w:t xml:space="preserve"> </w:t>
      </w:r>
      <w:r>
        <w:rPr>
          <w:spacing w:val="-2"/>
          <w:w w:val="90"/>
          <w:sz w:val="20"/>
        </w:rPr>
        <w:t>as</w:t>
      </w:r>
      <w:r>
        <w:rPr>
          <w:spacing w:val="-5"/>
          <w:w w:val="90"/>
          <w:sz w:val="20"/>
        </w:rPr>
        <w:t xml:space="preserve"> </w:t>
      </w:r>
      <w:r>
        <w:rPr>
          <w:spacing w:val="-2"/>
          <w:w w:val="90"/>
          <w:sz w:val="20"/>
        </w:rPr>
        <w:t>the</w:t>
      </w:r>
      <w:r>
        <w:rPr>
          <w:spacing w:val="-5"/>
          <w:w w:val="90"/>
          <w:sz w:val="20"/>
        </w:rPr>
        <w:t xml:space="preserve"> </w:t>
      </w:r>
      <w:r>
        <w:rPr>
          <w:spacing w:val="-2"/>
          <w:w w:val="90"/>
          <w:sz w:val="20"/>
        </w:rPr>
        <w:t>growth</w:t>
      </w:r>
      <w:r>
        <w:rPr>
          <w:spacing w:val="-5"/>
          <w:w w:val="90"/>
          <w:sz w:val="20"/>
        </w:rPr>
        <w:t xml:space="preserve"> </w:t>
      </w:r>
      <w:r>
        <w:rPr>
          <w:spacing w:val="-2"/>
          <w:w w:val="90"/>
          <w:sz w:val="20"/>
        </w:rPr>
        <w:t>of</w:t>
      </w:r>
      <w:r>
        <w:rPr>
          <w:spacing w:val="-5"/>
          <w:w w:val="90"/>
          <w:sz w:val="20"/>
        </w:rPr>
        <w:t xml:space="preserve"> </w:t>
      </w:r>
      <w:r>
        <w:rPr>
          <w:spacing w:val="-2"/>
          <w:w w:val="90"/>
          <w:sz w:val="20"/>
        </w:rPr>
        <w:t>planktons.</w:t>
      </w:r>
    </w:p>
    <w:p w:rsidR="00E5575B" w:rsidRDefault="00D512E5">
      <w:pPr>
        <w:pStyle w:val="ListParagraph"/>
        <w:numPr>
          <w:ilvl w:val="0"/>
          <w:numId w:val="71"/>
        </w:numPr>
        <w:tabs>
          <w:tab w:val="left" w:pos="1091"/>
        </w:tabs>
        <w:spacing w:line="242" w:lineRule="auto"/>
        <w:ind w:right="632" w:firstLine="0"/>
        <w:jc w:val="left"/>
        <w:rPr>
          <w:sz w:val="20"/>
        </w:rPr>
      </w:pPr>
      <w:r>
        <w:rPr>
          <w:w w:val="80"/>
          <w:sz w:val="20"/>
        </w:rPr>
        <w:t>Since Uganda is blessed with natural forests like Mabira, Bugala islands and Ssese islands forests which helped to provide timber both for boat</w:t>
      </w:r>
      <w:r>
        <w:rPr>
          <w:spacing w:val="80"/>
          <w:sz w:val="20"/>
        </w:rPr>
        <w:t xml:space="preserve"> </w:t>
      </w:r>
      <w:r>
        <w:rPr>
          <w:w w:val="85"/>
          <w:sz w:val="20"/>
        </w:rPr>
        <w:t>making</w:t>
      </w:r>
      <w:r>
        <w:rPr>
          <w:spacing w:val="-2"/>
          <w:w w:val="85"/>
          <w:sz w:val="20"/>
        </w:rPr>
        <w:t xml:space="preserve"> </w:t>
      </w:r>
      <w:r>
        <w:rPr>
          <w:w w:val="85"/>
          <w:sz w:val="20"/>
        </w:rPr>
        <w:t>and</w:t>
      </w:r>
      <w:r>
        <w:rPr>
          <w:spacing w:val="-2"/>
          <w:w w:val="85"/>
          <w:sz w:val="20"/>
        </w:rPr>
        <w:t xml:space="preserve"> </w:t>
      </w:r>
      <w:r>
        <w:rPr>
          <w:w w:val="85"/>
          <w:sz w:val="20"/>
        </w:rPr>
        <w:t>fish</w:t>
      </w:r>
      <w:r>
        <w:rPr>
          <w:spacing w:val="-2"/>
          <w:w w:val="85"/>
          <w:sz w:val="20"/>
        </w:rPr>
        <w:t xml:space="preserve"> </w:t>
      </w:r>
      <w:r>
        <w:rPr>
          <w:w w:val="85"/>
          <w:sz w:val="20"/>
        </w:rPr>
        <w:t>smoking</w:t>
      </w:r>
      <w:r>
        <w:rPr>
          <w:spacing w:val="-2"/>
          <w:w w:val="85"/>
          <w:sz w:val="20"/>
        </w:rPr>
        <w:t xml:space="preserve"> </w:t>
      </w:r>
      <w:r>
        <w:rPr>
          <w:w w:val="85"/>
          <w:sz w:val="20"/>
        </w:rPr>
        <w:t>especially</w:t>
      </w:r>
      <w:r>
        <w:rPr>
          <w:spacing w:val="-2"/>
          <w:w w:val="85"/>
          <w:sz w:val="20"/>
        </w:rPr>
        <w:t xml:space="preserve"> </w:t>
      </w:r>
      <w:r>
        <w:rPr>
          <w:w w:val="85"/>
          <w:sz w:val="20"/>
        </w:rPr>
        <w:t>on</w:t>
      </w:r>
      <w:r>
        <w:rPr>
          <w:spacing w:val="-2"/>
          <w:w w:val="85"/>
          <w:sz w:val="20"/>
        </w:rPr>
        <w:t xml:space="preserve"> </w:t>
      </w:r>
      <w:r>
        <w:rPr>
          <w:w w:val="85"/>
          <w:sz w:val="20"/>
        </w:rPr>
        <w:t>Lake</w:t>
      </w:r>
      <w:r>
        <w:rPr>
          <w:spacing w:val="-2"/>
          <w:w w:val="85"/>
          <w:sz w:val="20"/>
        </w:rPr>
        <w:t xml:space="preserve"> </w:t>
      </w:r>
      <w:r>
        <w:rPr>
          <w:w w:val="85"/>
          <w:sz w:val="20"/>
        </w:rPr>
        <w:t>Victoria.</w:t>
      </w:r>
    </w:p>
    <w:p w:rsidR="00E5575B" w:rsidRDefault="00D512E5">
      <w:pPr>
        <w:pStyle w:val="ListParagraph"/>
        <w:numPr>
          <w:ilvl w:val="0"/>
          <w:numId w:val="71"/>
        </w:numPr>
        <w:tabs>
          <w:tab w:val="left" w:pos="1091"/>
        </w:tabs>
        <w:spacing w:line="242" w:lineRule="exact"/>
        <w:ind w:left="1091"/>
        <w:jc w:val="left"/>
        <w:rPr>
          <w:sz w:val="20"/>
        </w:rPr>
      </w:pPr>
      <w:r>
        <w:rPr>
          <w:w w:val="80"/>
          <w:sz w:val="20"/>
        </w:rPr>
        <w:t>Presence</w:t>
      </w:r>
      <w:r>
        <w:rPr>
          <w:spacing w:val="-4"/>
          <w:sz w:val="20"/>
        </w:rPr>
        <w:t xml:space="preserve"> </w:t>
      </w:r>
      <w:r>
        <w:rPr>
          <w:w w:val="80"/>
          <w:sz w:val="20"/>
        </w:rPr>
        <w:t>of</w:t>
      </w:r>
      <w:r>
        <w:rPr>
          <w:spacing w:val="-5"/>
          <w:sz w:val="20"/>
        </w:rPr>
        <w:t xml:space="preserve"> </w:t>
      </w:r>
      <w:r>
        <w:rPr>
          <w:w w:val="80"/>
          <w:sz w:val="20"/>
        </w:rPr>
        <w:t>large</w:t>
      </w:r>
      <w:r>
        <w:rPr>
          <w:spacing w:val="-4"/>
          <w:sz w:val="20"/>
        </w:rPr>
        <w:t xml:space="preserve"> </w:t>
      </w:r>
      <w:r>
        <w:rPr>
          <w:w w:val="80"/>
          <w:sz w:val="20"/>
        </w:rPr>
        <w:t>salt</w:t>
      </w:r>
      <w:r>
        <w:rPr>
          <w:spacing w:val="-5"/>
          <w:sz w:val="20"/>
        </w:rPr>
        <w:t xml:space="preserve"> </w:t>
      </w:r>
      <w:r>
        <w:rPr>
          <w:w w:val="80"/>
          <w:sz w:val="20"/>
        </w:rPr>
        <w:t>deposits</w:t>
      </w:r>
      <w:r>
        <w:rPr>
          <w:spacing w:val="-5"/>
          <w:sz w:val="20"/>
        </w:rPr>
        <w:t xml:space="preserve"> </w:t>
      </w:r>
      <w:r>
        <w:rPr>
          <w:w w:val="80"/>
          <w:sz w:val="20"/>
        </w:rPr>
        <w:t>in</w:t>
      </w:r>
      <w:r>
        <w:rPr>
          <w:spacing w:val="-3"/>
          <w:sz w:val="20"/>
        </w:rPr>
        <w:t xml:space="preserve"> </w:t>
      </w:r>
      <w:r>
        <w:rPr>
          <w:w w:val="80"/>
          <w:sz w:val="20"/>
        </w:rPr>
        <w:t>Lake</w:t>
      </w:r>
      <w:r>
        <w:rPr>
          <w:spacing w:val="-5"/>
          <w:sz w:val="20"/>
        </w:rPr>
        <w:t xml:space="preserve"> </w:t>
      </w:r>
      <w:r>
        <w:rPr>
          <w:w w:val="80"/>
          <w:sz w:val="20"/>
        </w:rPr>
        <w:t>Katwe</w:t>
      </w:r>
      <w:r>
        <w:rPr>
          <w:spacing w:val="-5"/>
          <w:sz w:val="20"/>
        </w:rPr>
        <w:t xml:space="preserve"> </w:t>
      </w:r>
      <w:r>
        <w:rPr>
          <w:w w:val="80"/>
          <w:sz w:val="20"/>
        </w:rPr>
        <w:t>and</w:t>
      </w:r>
      <w:r>
        <w:rPr>
          <w:spacing w:val="-6"/>
          <w:sz w:val="20"/>
        </w:rPr>
        <w:t xml:space="preserve"> </w:t>
      </w:r>
      <w:r>
        <w:rPr>
          <w:w w:val="80"/>
          <w:sz w:val="20"/>
        </w:rPr>
        <w:t>along</w:t>
      </w:r>
      <w:r>
        <w:rPr>
          <w:spacing w:val="-5"/>
          <w:sz w:val="20"/>
        </w:rPr>
        <w:t xml:space="preserve"> </w:t>
      </w:r>
      <w:r>
        <w:rPr>
          <w:w w:val="80"/>
          <w:sz w:val="20"/>
        </w:rPr>
        <w:t>Lake</w:t>
      </w:r>
      <w:r>
        <w:rPr>
          <w:spacing w:val="-5"/>
          <w:sz w:val="20"/>
        </w:rPr>
        <w:t xml:space="preserve"> </w:t>
      </w:r>
      <w:r>
        <w:rPr>
          <w:w w:val="80"/>
          <w:sz w:val="20"/>
        </w:rPr>
        <w:t>Kyoga</w:t>
      </w:r>
      <w:r>
        <w:rPr>
          <w:spacing w:val="-5"/>
          <w:sz w:val="20"/>
        </w:rPr>
        <w:t xml:space="preserve"> </w:t>
      </w:r>
      <w:r>
        <w:rPr>
          <w:w w:val="80"/>
          <w:sz w:val="20"/>
        </w:rPr>
        <w:t>has</w:t>
      </w:r>
      <w:r>
        <w:rPr>
          <w:spacing w:val="-5"/>
          <w:sz w:val="20"/>
        </w:rPr>
        <w:t xml:space="preserve"> </w:t>
      </w:r>
      <w:r>
        <w:rPr>
          <w:w w:val="80"/>
          <w:sz w:val="20"/>
        </w:rPr>
        <w:t>helped</w:t>
      </w:r>
      <w:r>
        <w:rPr>
          <w:spacing w:val="-5"/>
          <w:sz w:val="20"/>
        </w:rPr>
        <w:t xml:space="preserve"> </w:t>
      </w:r>
      <w:r>
        <w:rPr>
          <w:w w:val="80"/>
          <w:sz w:val="20"/>
        </w:rPr>
        <w:t>in</w:t>
      </w:r>
      <w:r>
        <w:rPr>
          <w:spacing w:val="-6"/>
          <w:sz w:val="20"/>
        </w:rPr>
        <w:t xml:space="preserve"> </w:t>
      </w:r>
      <w:r>
        <w:rPr>
          <w:w w:val="80"/>
          <w:sz w:val="20"/>
        </w:rPr>
        <w:t>preservation</w:t>
      </w:r>
      <w:r>
        <w:rPr>
          <w:spacing w:val="-4"/>
          <w:sz w:val="20"/>
        </w:rPr>
        <w:t xml:space="preserve"> </w:t>
      </w:r>
      <w:r>
        <w:rPr>
          <w:w w:val="80"/>
          <w:sz w:val="20"/>
        </w:rPr>
        <w:t>of</w:t>
      </w:r>
      <w:r>
        <w:rPr>
          <w:spacing w:val="-5"/>
          <w:sz w:val="20"/>
        </w:rPr>
        <w:t xml:space="preserve"> </w:t>
      </w:r>
      <w:r>
        <w:rPr>
          <w:w w:val="80"/>
          <w:sz w:val="20"/>
        </w:rPr>
        <w:t>fish</w:t>
      </w:r>
      <w:r>
        <w:rPr>
          <w:spacing w:val="-5"/>
          <w:sz w:val="20"/>
        </w:rPr>
        <w:t xml:space="preserve"> </w:t>
      </w:r>
      <w:r>
        <w:rPr>
          <w:spacing w:val="-2"/>
          <w:w w:val="80"/>
          <w:sz w:val="20"/>
        </w:rPr>
        <w:t>caught.</w:t>
      </w:r>
    </w:p>
    <w:p w:rsidR="00E5575B" w:rsidRDefault="00D512E5">
      <w:pPr>
        <w:pStyle w:val="ListParagraph"/>
        <w:numPr>
          <w:ilvl w:val="0"/>
          <w:numId w:val="71"/>
        </w:numPr>
        <w:tabs>
          <w:tab w:val="left" w:pos="1091"/>
        </w:tabs>
        <w:ind w:right="623" w:firstLine="0"/>
        <w:jc w:val="left"/>
        <w:rPr>
          <w:sz w:val="20"/>
        </w:rPr>
      </w:pPr>
      <w:r>
        <w:rPr>
          <w:w w:val="80"/>
          <w:sz w:val="20"/>
        </w:rPr>
        <w:t>Existence</w:t>
      </w:r>
      <w:r>
        <w:rPr>
          <w:sz w:val="20"/>
        </w:rPr>
        <w:t xml:space="preserve"> </w:t>
      </w:r>
      <w:r>
        <w:rPr>
          <w:w w:val="80"/>
          <w:sz w:val="20"/>
        </w:rPr>
        <w:t>of many islands in Lakes has provided an excellent place for fish landing</w:t>
      </w:r>
      <w:r>
        <w:rPr>
          <w:sz w:val="20"/>
        </w:rPr>
        <w:t xml:space="preserve"> </w:t>
      </w:r>
      <w:r>
        <w:rPr>
          <w:w w:val="80"/>
          <w:sz w:val="20"/>
        </w:rPr>
        <w:t>sites like Victoria has Ssese, Bugala, Bubeke, Lulamba and</w:t>
      </w:r>
      <w:r>
        <w:rPr>
          <w:spacing w:val="80"/>
          <w:sz w:val="20"/>
        </w:rPr>
        <w:t xml:space="preserve"> </w:t>
      </w:r>
      <w:r>
        <w:rPr>
          <w:w w:val="85"/>
          <w:sz w:val="20"/>
        </w:rPr>
        <w:t>Buvuma islands and Lake Albert has Rukwanzi island, …</w:t>
      </w:r>
    </w:p>
    <w:p w:rsidR="00E5575B" w:rsidRDefault="00D512E5">
      <w:pPr>
        <w:pStyle w:val="Heading2"/>
        <w:spacing w:before="225"/>
        <w:ind w:left="731"/>
      </w:pPr>
      <w:r>
        <w:rPr>
          <w:w w:val="80"/>
        </w:rPr>
        <w:t>Human</w:t>
      </w:r>
      <w:r>
        <w:rPr>
          <w:spacing w:val="-2"/>
        </w:rPr>
        <w:t xml:space="preserve"> </w:t>
      </w:r>
      <w:r>
        <w:rPr>
          <w:spacing w:val="-2"/>
          <w:w w:val="90"/>
        </w:rPr>
        <w:t>factors:</w:t>
      </w:r>
    </w:p>
    <w:p w:rsidR="00E5575B" w:rsidRDefault="00D512E5">
      <w:pPr>
        <w:pStyle w:val="ListParagraph"/>
        <w:numPr>
          <w:ilvl w:val="0"/>
          <w:numId w:val="71"/>
        </w:numPr>
        <w:tabs>
          <w:tab w:val="left" w:pos="1090"/>
        </w:tabs>
        <w:spacing w:before="1" w:line="242" w:lineRule="auto"/>
        <w:ind w:right="624" w:firstLine="0"/>
        <w:rPr>
          <w:sz w:val="20"/>
        </w:rPr>
      </w:pPr>
      <w:r>
        <w:rPr>
          <w:w w:val="85"/>
          <w:sz w:val="20"/>
        </w:rPr>
        <w:t>Availability</w:t>
      </w:r>
      <w:r>
        <w:rPr>
          <w:spacing w:val="-2"/>
          <w:w w:val="85"/>
          <w:sz w:val="20"/>
        </w:rPr>
        <w:t xml:space="preserve"> </w:t>
      </w:r>
      <w:r>
        <w:rPr>
          <w:w w:val="85"/>
          <w:sz w:val="20"/>
        </w:rPr>
        <w:t>of</w:t>
      </w:r>
      <w:r>
        <w:rPr>
          <w:spacing w:val="-2"/>
          <w:w w:val="85"/>
          <w:sz w:val="20"/>
        </w:rPr>
        <w:t xml:space="preserve"> </w:t>
      </w:r>
      <w:r>
        <w:rPr>
          <w:w w:val="85"/>
          <w:sz w:val="20"/>
        </w:rPr>
        <w:t>large</w:t>
      </w:r>
      <w:r>
        <w:rPr>
          <w:spacing w:val="-2"/>
          <w:w w:val="85"/>
          <w:sz w:val="20"/>
        </w:rPr>
        <w:t xml:space="preserve"> </w:t>
      </w:r>
      <w:r>
        <w:rPr>
          <w:w w:val="85"/>
          <w:sz w:val="20"/>
        </w:rPr>
        <w:t>sum</w:t>
      </w:r>
      <w:r>
        <w:rPr>
          <w:spacing w:val="-2"/>
          <w:w w:val="85"/>
          <w:sz w:val="20"/>
        </w:rPr>
        <w:t xml:space="preserve"> </w:t>
      </w:r>
      <w:r>
        <w:rPr>
          <w:w w:val="85"/>
          <w:sz w:val="20"/>
        </w:rPr>
        <w:t>of</w:t>
      </w:r>
      <w:r>
        <w:rPr>
          <w:spacing w:val="-1"/>
          <w:w w:val="85"/>
          <w:sz w:val="20"/>
        </w:rPr>
        <w:t xml:space="preserve"> </w:t>
      </w:r>
      <w:r>
        <w:rPr>
          <w:w w:val="85"/>
          <w:sz w:val="20"/>
        </w:rPr>
        <w:t>capital</w:t>
      </w:r>
      <w:r>
        <w:rPr>
          <w:spacing w:val="-2"/>
          <w:w w:val="85"/>
          <w:sz w:val="20"/>
        </w:rPr>
        <w:t xml:space="preserve"> </w:t>
      </w:r>
      <w:r>
        <w:rPr>
          <w:w w:val="85"/>
          <w:sz w:val="20"/>
        </w:rPr>
        <w:t>from</w:t>
      </w:r>
      <w:r>
        <w:rPr>
          <w:spacing w:val="-1"/>
          <w:w w:val="85"/>
          <w:sz w:val="20"/>
        </w:rPr>
        <w:t xml:space="preserve"> </w:t>
      </w:r>
      <w:r>
        <w:rPr>
          <w:w w:val="85"/>
          <w:sz w:val="20"/>
        </w:rPr>
        <w:t>both</w:t>
      </w:r>
      <w:r>
        <w:rPr>
          <w:spacing w:val="-2"/>
          <w:w w:val="85"/>
          <w:sz w:val="20"/>
        </w:rPr>
        <w:t xml:space="preserve"> </w:t>
      </w:r>
      <w:r>
        <w:rPr>
          <w:w w:val="85"/>
          <w:sz w:val="20"/>
        </w:rPr>
        <w:t>local</w:t>
      </w:r>
      <w:r>
        <w:rPr>
          <w:spacing w:val="-2"/>
          <w:w w:val="85"/>
          <w:sz w:val="20"/>
        </w:rPr>
        <w:t xml:space="preserve"> </w:t>
      </w:r>
      <w:r>
        <w:rPr>
          <w:w w:val="85"/>
          <w:sz w:val="20"/>
        </w:rPr>
        <w:t>investors</w:t>
      </w:r>
      <w:r>
        <w:rPr>
          <w:spacing w:val="-2"/>
          <w:w w:val="85"/>
          <w:sz w:val="20"/>
        </w:rPr>
        <w:t xml:space="preserve"> </w:t>
      </w:r>
      <w:r>
        <w:rPr>
          <w:w w:val="85"/>
          <w:sz w:val="20"/>
        </w:rPr>
        <w:t>in</w:t>
      </w:r>
      <w:r>
        <w:rPr>
          <w:spacing w:val="-2"/>
          <w:w w:val="85"/>
          <w:sz w:val="20"/>
        </w:rPr>
        <w:t xml:space="preserve"> </w:t>
      </w:r>
      <w:r>
        <w:rPr>
          <w:w w:val="85"/>
          <w:sz w:val="20"/>
        </w:rPr>
        <w:t>Uganda</w:t>
      </w:r>
      <w:r>
        <w:rPr>
          <w:spacing w:val="-2"/>
          <w:w w:val="85"/>
          <w:sz w:val="20"/>
        </w:rPr>
        <w:t xml:space="preserve"> </w:t>
      </w:r>
      <w:r>
        <w:rPr>
          <w:w w:val="85"/>
          <w:sz w:val="20"/>
        </w:rPr>
        <w:t>and</w:t>
      </w:r>
      <w:r>
        <w:rPr>
          <w:spacing w:val="-2"/>
          <w:w w:val="85"/>
          <w:sz w:val="20"/>
        </w:rPr>
        <w:t xml:space="preserve"> </w:t>
      </w:r>
      <w:r>
        <w:rPr>
          <w:w w:val="85"/>
          <w:sz w:val="20"/>
        </w:rPr>
        <w:t>those</w:t>
      </w:r>
      <w:r>
        <w:rPr>
          <w:spacing w:val="-2"/>
          <w:w w:val="85"/>
          <w:sz w:val="20"/>
        </w:rPr>
        <w:t xml:space="preserve"> </w:t>
      </w:r>
      <w:r>
        <w:rPr>
          <w:w w:val="85"/>
          <w:sz w:val="20"/>
        </w:rPr>
        <w:t>abroad</w:t>
      </w:r>
      <w:r>
        <w:rPr>
          <w:spacing w:val="-2"/>
          <w:w w:val="85"/>
          <w:sz w:val="20"/>
        </w:rPr>
        <w:t xml:space="preserve"> </w:t>
      </w:r>
      <w:r>
        <w:rPr>
          <w:w w:val="85"/>
          <w:sz w:val="20"/>
        </w:rPr>
        <w:t>like</w:t>
      </w:r>
      <w:r>
        <w:rPr>
          <w:spacing w:val="-3"/>
          <w:w w:val="85"/>
          <w:sz w:val="20"/>
        </w:rPr>
        <w:t xml:space="preserve"> </w:t>
      </w:r>
      <w:r>
        <w:rPr>
          <w:w w:val="85"/>
          <w:sz w:val="20"/>
        </w:rPr>
        <w:t>from</w:t>
      </w:r>
      <w:r>
        <w:rPr>
          <w:spacing w:val="-1"/>
          <w:w w:val="85"/>
          <w:sz w:val="20"/>
        </w:rPr>
        <w:t xml:space="preserve"> </w:t>
      </w:r>
      <w:r>
        <w:rPr>
          <w:w w:val="85"/>
          <w:sz w:val="20"/>
        </w:rPr>
        <w:t>China,</w:t>
      </w:r>
      <w:r>
        <w:rPr>
          <w:spacing w:val="-2"/>
          <w:w w:val="85"/>
          <w:sz w:val="20"/>
        </w:rPr>
        <w:t xml:space="preserve"> </w:t>
      </w:r>
      <w:r>
        <w:rPr>
          <w:w w:val="85"/>
          <w:sz w:val="20"/>
        </w:rPr>
        <w:t>Japan,</w:t>
      </w:r>
      <w:r>
        <w:rPr>
          <w:spacing w:val="-2"/>
          <w:w w:val="85"/>
          <w:sz w:val="20"/>
        </w:rPr>
        <w:t xml:space="preserve"> </w:t>
      </w:r>
      <w:r>
        <w:rPr>
          <w:w w:val="85"/>
          <w:sz w:val="20"/>
        </w:rPr>
        <w:t>Britain, Sweden,</w:t>
      </w:r>
      <w:r>
        <w:rPr>
          <w:spacing w:val="-2"/>
          <w:w w:val="85"/>
          <w:sz w:val="20"/>
        </w:rPr>
        <w:t xml:space="preserve"> </w:t>
      </w:r>
      <w:r>
        <w:rPr>
          <w:w w:val="85"/>
          <w:sz w:val="20"/>
        </w:rPr>
        <w:t xml:space="preserve">Germany, </w:t>
      </w:r>
      <w:r>
        <w:rPr>
          <w:w w:val="80"/>
          <w:sz w:val="20"/>
        </w:rPr>
        <w:t>Middle</w:t>
      </w:r>
      <w:r>
        <w:rPr>
          <w:sz w:val="20"/>
        </w:rPr>
        <w:t xml:space="preserve"> </w:t>
      </w:r>
      <w:r>
        <w:rPr>
          <w:w w:val="80"/>
          <w:sz w:val="20"/>
        </w:rPr>
        <w:t>East,</w:t>
      </w:r>
      <w:r>
        <w:rPr>
          <w:sz w:val="20"/>
        </w:rPr>
        <w:t xml:space="preserve"> </w:t>
      </w:r>
      <w:r>
        <w:rPr>
          <w:w w:val="80"/>
          <w:sz w:val="20"/>
        </w:rPr>
        <w:t>etc</w:t>
      </w:r>
      <w:r>
        <w:rPr>
          <w:sz w:val="20"/>
        </w:rPr>
        <w:t xml:space="preserve"> </w:t>
      </w:r>
      <w:r>
        <w:rPr>
          <w:w w:val="80"/>
          <w:sz w:val="20"/>
        </w:rPr>
        <w:t>has</w:t>
      </w:r>
      <w:r>
        <w:rPr>
          <w:sz w:val="20"/>
        </w:rPr>
        <w:t xml:space="preserve"> </w:t>
      </w:r>
      <w:r>
        <w:rPr>
          <w:w w:val="80"/>
          <w:sz w:val="20"/>
        </w:rPr>
        <w:t>encouraged</w:t>
      </w:r>
      <w:r>
        <w:rPr>
          <w:sz w:val="20"/>
        </w:rPr>
        <w:t xml:space="preserve"> </w:t>
      </w:r>
      <w:r>
        <w:rPr>
          <w:w w:val="80"/>
          <w:sz w:val="20"/>
        </w:rPr>
        <w:t>fishing</w:t>
      </w:r>
      <w:r>
        <w:rPr>
          <w:sz w:val="20"/>
        </w:rPr>
        <w:t xml:space="preserve"> </w:t>
      </w:r>
      <w:r>
        <w:rPr>
          <w:w w:val="80"/>
          <w:sz w:val="20"/>
        </w:rPr>
        <w:t>development.</w:t>
      </w:r>
      <w:r>
        <w:rPr>
          <w:sz w:val="20"/>
        </w:rPr>
        <w:t xml:space="preserve"> </w:t>
      </w:r>
      <w:r>
        <w:rPr>
          <w:w w:val="80"/>
          <w:sz w:val="20"/>
        </w:rPr>
        <w:t>The</w:t>
      </w:r>
      <w:r>
        <w:rPr>
          <w:sz w:val="20"/>
        </w:rPr>
        <w:t xml:space="preserve"> </w:t>
      </w:r>
      <w:r>
        <w:rPr>
          <w:w w:val="80"/>
          <w:sz w:val="20"/>
        </w:rPr>
        <w:t>capitalizing</w:t>
      </w:r>
      <w:r>
        <w:rPr>
          <w:sz w:val="20"/>
        </w:rPr>
        <w:t xml:space="preserve"> </w:t>
      </w:r>
      <w:r>
        <w:rPr>
          <w:w w:val="80"/>
          <w:sz w:val="20"/>
        </w:rPr>
        <w:t>of</w:t>
      </w:r>
      <w:r>
        <w:rPr>
          <w:sz w:val="20"/>
        </w:rPr>
        <w:t xml:space="preserve"> </w:t>
      </w:r>
      <w:r>
        <w:rPr>
          <w:w w:val="80"/>
          <w:sz w:val="20"/>
        </w:rPr>
        <w:t>fishing</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has</w:t>
      </w:r>
      <w:r>
        <w:rPr>
          <w:sz w:val="20"/>
        </w:rPr>
        <w:t xml:space="preserve"> </w:t>
      </w:r>
      <w:r>
        <w:rPr>
          <w:w w:val="80"/>
          <w:sz w:val="20"/>
        </w:rPr>
        <w:t>improved</w:t>
      </w:r>
      <w:r>
        <w:rPr>
          <w:sz w:val="20"/>
        </w:rPr>
        <w:t xml:space="preserve"> </w:t>
      </w:r>
      <w:r>
        <w:rPr>
          <w:w w:val="80"/>
          <w:sz w:val="20"/>
        </w:rPr>
        <w:t>fish</w:t>
      </w:r>
      <w:r>
        <w:rPr>
          <w:sz w:val="20"/>
        </w:rPr>
        <w:t xml:space="preserve"> </w:t>
      </w:r>
      <w:r>
        <w:rPr>
          <w:w w:val="80"/>
          <w:sz w:val="20"/>
        </w:rPr>
        <w:t>catching,</w:t>
      </w:r>
      <w:r>
        <w:rPr>
          <w:sz w:val="20"/>
        </w:rPr>
        <w:t xml:space="preserve"> </w:t>
      </w:r>
      <w:r>
        <w:rPr>
          <w:w w:val="80"/>
          <w:sz w:val="20"/>
        </w:rPr>
        <w:t>fish</w:t>
      </w:r>
      <w:r>
        <w:rPr>
          <w:sz w:val="20"/>
        </w:rPr>
        <w:t xml:space="preserve"> </w:t>
      </w:r>
      <w:r>
        <w:rPr>
          <w:w w:val="80"/>
          <w:sz w:val="20"/>
        </w:rPr>
        <w:t>processing,</w:t>
      </w:r>
      <w:r>
        <w:rPr>
          <w:sz w:val="20"/>
        </w:rPr>
        <w:t xml:space="preserve"> </w:t>
      </w:r>
      <w:r>
        <w:rPr>
          <w:w w:val="80"/>
          <w:sz w:val="20"/>
        </w:rPr>
        <w:t xml:space="preserve">preserving </w:t>
      </w:r>
      <w:r>
        <w:rPr>
          <w:w w:val="90"/>
          <w:sz w:val="20"/>
        </w:rPr>
        <w:t>and</w:t>
      </w:r>
      <w:r>
        <w:rPr>
          <w:spacing w:val="-7"/>
          <w:w w:val="90"/>
          <w:sz w:val="20"/>
        </w:rPr>
        <w:t xml:space="preserve"> </w:t>
      </w:r>
      <w:r>
        <w:rPr>
          <w:w w:val="90"/>
          <w:sz w:val="20"/>
        </w:rPr>
        <w:t>fish</w:t>
      </w:r>
      <w:r>
        <w:rPr>
          <w:spacing w:val="-7"/>
          <w:w w:val="90"/>
          <w:sz w:val="20"/>
        </w:rPr>
        <w:t xml:space="preserve"> </w:t>
      </w:r>
      <w:r>
        <w:rPr>
          <w:w w:val="90"/>
          <w:sz w:val="20"/>
        </w:rPr>
        <w:t>transportation.</w:t>
      </w:r>
    </w:p>
    <w:p w:rsidR="00E5575B" w:rsidRDefault="00D512E5">
      <w:pPr>
        <w:pStyle w:val="ListParagraph"/>
        <w:numPr>
          <w:ilvl w:val="0"/>
          <w:numId w:val="71"/>
        </w:numPr>
        <w:tabs>
          <w:tab w:val="left" w:pos="1090"/>
        </w:tabs>
        <w:spacing w:line="242" w:lineRule="auto"/>
        <w:ind w:right="630" w:firstLine="0"/>
        <w:rPr>
          <w:sz w:val="20"/>
        </w:rPr>
      </w:pPr>
      <w:r>
        <w:rPr>
          <w:w w:val="80"/>
          <w:sz w:val="20"/>
        </w:rPr>
        <w:t>Uganda locally has got large fish market since it is a source of proteins to the population especially in Kampala, Masaka, Wakiso, ... This market</w:t>
      </w:r>
      <w:r>
        <w:rPr>
          <w:spacing w:val="40"/>
          <w:sz w:val="20"/>
        </w:rPr>
        <w:t xml:space="preserve"> </w:t>
      </w:r>
      <w:r>
        <w:rPr>
          <w:w w:val="80"/>
          <w:sz w:val="20"/>
        </w:rPr>
        <w:t xml:space="preserve">has been supplemented by the regional markets of East Africa and on international market to countries like Britain, USA, and Sweden, etc mainly for </w:t>
      </w:r>
      <w:r>
        <w:rPr>
          <w:w w:val="90"/>
          <w:sz w:val="20"/>
        </w:rPr>
        <w:t>tilapia</w:t>
      </w:r>
      <w:r>
        <w:rPr>
          <w:spacing w:val="-3"/>
          <w:w w:val="90"/>
          <w:sz w:val="20"/>
        </w:rPr>
        <w:t xml:space="preserve"> </w:t>
      </w:r>
      <w:r>
        <w:rPr>
          <w:w w:val="90"/>
          <w:sz w:val="20"/>
        </w:rPr>
        <w:t>and</w:t>
      </w:r>
      <w:r>
        <w:rPr>
          <w:spacing w:val="-3"/>
          <w:w w:val="90"/>
          <w:sz w:val="20"/>
        </w:rPr>
        <w:t xml:space="preserve"> </w:t>
      </w:r>
      <w:r>
        <w:rPr>
          <w:w w:val="90"/>
          <w:sz w:val="20"/>
        </w:rPr>
        <w:t>Nile</w:t>
      </w:r>
      <w:r>
        <w:rPr>
          <w:spacing w:val="-3"/>
          <w:w w:val="90"/>
          <w:sz w:val="20"/>
        </w:rPr>
        <w:t xml:space="preserve"> </w:t>
      </w:r>
      <w:r>
        <w:rPr>
          <w:w w:val="90"/>
          <w:sz w:val="20"/>
        </w:rPr>
        <w:t>perch.</w:t>
      </w:r>
    </w:p>
    <w:p w:rsidR="00E5575B" w:rsidRDefault="00D512E5">
      <w:pPr>
        <w:pStyle w:val="ListParagraph"/>
        <w:numPr>
          <w:ilvl w:val="0"/>
          <w:numId w:val="71"/>
        </w:numPr>
        <w:tabs>
          <w:tab w:val="left" w:pos="1090"/>
        </w:tabs>
        <w:spacing w:line="242" w:lineRule="auto"/>
        <w:ind w:right="628" w:firstLine="0"/>
        <w:rPr>
          <w:sz w:val="20"/>
        </w:rPr>
      </w:pPr>
      <w:r>
        <w:rPr>
          <w:w w:val="85"/>
          <w:sz w:val="20"/>
        </w:rPr>
        <w:t>Relatively,</w:t>
      </w:r>
      <w:r>
        <w:rPr>
          <w:spacing w:val="-2"/>
          <w:w w:val="85"/>
          <w:sz w:val="20"/>
        </w:rPr>
        <w:t xml:space="preserve"> </w:t>
      </w:r>
      <w:r>
        <w:rPr>
          <w:w w:val="85"/>
          <w:sz w:val="20"/>
        </w:rPr>
        <w:t>many</w:t>
      </w:r>
      <w:r>
        <w:rPr>
          <w:spacing w:val="-2"/>
          <w:w w:val="85"/>
          <w:sz w:val="20"/>
        </w:rPr>
        <w:t xml:space="preserve"> </w:t>
      </w:r>
      <w:r>
        <w:rPr>
          <w:w w:val="85"/>
          <w:sz w:val="20"/>
        </w:rPr>
        <w:t>parts</w:t>
      </w:r>
      <w:r>
        <w:rPr>
          <w:spacing w:val="-2"/>
          <w:w w:val="85"/>
          <w:sz w:val="20"/>
        </w:rPr>
        <w:t xml:space="preserve"> </w:t>
      </w:r>
      <w:r>
        <w:rPr>
          <w:w w:val="85"/>
          <w:sz w:val="20"/>
        </w:rPr>
        <w:t>of</w:t>
      </w:r>
      <w:r>
        <w:rPr>
          <w:spacing w:val="-1"/>
          <w:w w:val="85"/>
          <w:sz w:val="20"/>
        </w:rPr>
        <w:t xml:space="preserve"> </w:t>
      </w:r>
      <w:r>
        <w:rPr>
          <w:w w:val="85"/>
          <w:sz w:val="20"/>
        </w:rPr>
        <w:t>Uganda</w:t>
      </w:r>
      <w:r>
        <w:rPr>
          <w:spacing w:val="-1"/>
          <w:w w:val="85"/>
          <w:sz w:val="20"/>
        </w:rPr>
        <w:t xml:space="preserve"> </w:t>
      </w:r>
      <w:r>
        <w:rPr>
          <w:w w:val="85"/>
          <w:sz w:val="20"/>
        </w:rPr>
        <w:t>are</w:t>
      </w:r>
      <w:r>
        <w:rPr>
          <w:spacing w:val="-2"/>
          <w:w w:val="85"/>
          <w:sz w:val="20"/>
        </w:rPr>
        <w:t xml:space="preserve"> </w:t>
      </w:r>
      <w:r>
        <w:rPr>
          <w:w w:val="85"/>
          <w:sz w:val="20"/>
        </w:rPr>
        <w:t>politically</w:t>
      </w:r>
      <w:r>
        <w:rPr>
          <w:spacing w:val="-2"/>
          <w:w w:val="85"/>
          <w:sz w:val="20"/>
        </w:rPr>
        <w:t xml:space="preserve"> </w:t>
      </w:r>
      <w:r>
        <w:rPr>
          <w:w w:val="85"/>
          <w:sz w:val="20"/>
        </w:rPr>
        <w:t>stable</w:t>
      </w:r>
      <w:r>
        <w:rPr>
          <w:spacing w:val="-2"/>
          <w:w w:val="85"/>
          <w:sz w:val="20"/>
        </w:rPr>
        <w:t xml:space="preserve"> </w:t>
      </w:r>
      <w:r>
        <w:rPr>
          <w:w w:val="85"/>
          <w:sz w:val="20"/>
        </w:rPr>
        <w:t>especially around</w:t>
      </w:r>
      <w:r>
        <w:rPr>
          <w:spacing w:val="-1"/>
          <w:w w:val="85"/>
          <w:sz w:val="20"/>
        </w:rPr>
        <w:t xml:space="preserve"> </w:t>
      </w:r>
      <w:r>
        <w:rPr>
          <w:w w:val="85"/>
          <w:sz w:val="20"/>
        </w:rPr>
        <w:t>the</w:t>
      </w:r>
      <w:r>
        <w:rPr>
          <w:spacing w:val="-1"/>
          <w:w w:val="85"/>
          <w:sz w:val="20"/>
        </w:rPr>
        <w:t xml:space="preserve"> </w:t>
      </w:r>
      <w:r>
        <w:rPr>
          <w:w w:val="85"/>
          <w:sz w:val="20"/>
        </w:rPr>
        <w:t>fishing</w:t>
      </w:r>
      <w:r>
        <w:rPr>
          <w:spacing w:val="-2"/>
          <w:w w:val="85"/>
          <w:sz w:val="20"/>
        </w:rPr>
        <w:t xml:space="preserve"> </w:t>
      </w:r>
      <w:r>
        <w:rPr>
          <w:w w:val="85"/>
          <w:sz w:val="20"/>
        </w:rPr>
        <w:t>grounds</w:t>
      </w:r>
      <w:r>
        <w:rPr>
          <w:spacing w:val="-3"/>
          <w:w w:val="85"/>
          <w:sz w:val="20"/>
        </w:rPr>
        <w:t xml:space="preserve"> </w:t>
      </w:r>
      <w:r>
        <w:rPr>
          <w:w w:val="85"/>
          <w:sz w:val="20"/>
        </w:rPr>
        <w:t>e.g.</w:t>
      </w:r>
      <w:r>
        <w:rPr>
          <w:spacing w:val="-3"/>
          <w:w w:val="85"/>
          <w:sz w:val="20"/>
        </w:rPr>
        <w:t xml:space="preserve"> </w:t>
      </w:r>
      <w:r>
        <w:rPr>
          <w:w w:val="85"/>
          <w:sz w:val="20"/>
        </w:rPr>
        <w:t>on</w:t>
      </w:r>
      <w:r>
        <w:rPr>
          <w:spacing w:val="-1"/>
          <w:w w:val="85"/>
          <w:sz w:val="20"/>
        </w:rPr>
        <w:t xml:space="preserve"> </w:t>
      </w:r>
      <w:r>
        <w:rPr>
          <w:w w:val="85"/>
          <w:sz w:val="20"/>
        </w:rPr>
        <w:t>Victoria</w:t>
      </w:r>
      <w:r>
        <w:rPr>
          <w:spacing w:val="-2"/>
          <w:w w:val="85"/>
          <w:sz w:val="20"/>
        </w:rPr>
        <w:t xml:space="preserve"> </w:t>
      </w:r>
      <w:r>
        <w:rPr>
          <w:w w:val="85"/>
          <w:sz w:val="20"/>
        </w:rPr>
        <w:t>and</w:t>
      </w:r>
      <w:r>
        <w:rPr>
          <w:spacing w:val="-2"/>
          <w:w w:val="85"/>
          <w:sz w:val="20"/>
        </w:rPr>
        <w:t xml:space="preserve"> </w:t>
      </w:r>
      <w:r>
        <w:rPr>
          <w:w w:val="85"/>
          <w:sz w:val="20"/>
        </w:rPr>
        <w:t>Kyoga,</w:t>
      </w:r>
      <w:r>
        <w:rPr>
          <w:spacing w:val="-1"/>
          <w:w w:val="85"/>
          <w:sz w:val="20"/>
        </w:rPr>
        <w:t xml:space="preserve"> </w:t>
      </w:r>
      <w:r>
        <w:rPr>
          <w:w w:val="85"/>
          <w:sz w:val="20"/>
        </w:rPr>
        <w:t>along</w:t>
      </w:r>
      <w:r>
        <w:rPr>
          <w:spacing w:val="-1"/>
          <w:w w:val="85"/>
          <w:sz w:val="20"/>
        </w:rPr>
        <w:t xml:space="preserve"> </w:t>
      </w:r>
      <w:r>
        <w:rPr>
          <w:w w:val="85"/>
          <w:sz w:val="20"/>
        </w:rPr>
        <w:t>Victoria</w:t>
      </w:r>
      <w:r>
        <w:rPr>
          <w:spacing w:val="-2"/>
          <w:w w:val="85"/>
          <w:sz w:val="20"/>
        </w:rPr>
        <w:t xml:space="preserve"> </w:t>
      </w:r>
      <w:r>
        <w:rPr>
          <w:w w:val="85"/>
          <w:sz w:val="20"/>
        </w:rPr>
        <w:t xml:space="preserve">Nile, Albert Nile which has engineered the fishing activities ranging from catching fish, processing and transportation to market areas. This has been </w:t>
      </w:r>
      <w:r>
        <w:rPr>
          <w:w w:val="90"/>
          <w:sz w:val="20"/>
        </w:rPr>
        <w:t>ensured</w:t>
      </w:r>
      <w:r>
        <w:rPr>
          <w:spacing w:val="-8"/>
          <w:w w:val="90"/>
          <w:sz w:val="20"/>
        </w:rPr>
        <w:t xml:space="preserve"> </w:t>
      </w:r>
      <w:r>
        <w:rPr>
          <w:w w:val="90"/>
          <w:sz w:val="20"/>
        </w:rPr>
        <w:t>by</w:t>
      </w:r>
      <w:r>
        <w:rPr>
          <w:spacing w:val="-8"/>
          <w:w w:val="90"/>
          <w:sz w:val="20"/>
        </w:rPr>
        <w:t xml:space="preserve"> </w:t>
      </w:r>
      <w:r>
        <w:rPr>
          <w:w w:val="90"/>
          <w:sz w:val="20"/>
        </w:rPr>
        <w:t>UPDF,</w:t>
      </w:r>
      <w:r>
        <w:rPr>
          <w:spacing w:val="-8"/>
          <w:w w:val="90"/>
          <w:sz w:val="20"/>
        </w:rPr>
        <w:t xml:space="preserve"> </w:t>
      </w:r>
      <w:r>
        <w:rPr>
          <w:w w:val="90"/>
          <w:sz w:val="20"/>
        </w:rPr>
        <w:t>Marine</w:t>
      </w:r>
      <w:r>
        <w:rPr>
          <w:spacing w:val="-8"/>
          <w:w w:val="90"/>
          <w:sz w:val="20"/>
        </w:rPr>
        <w:t xml:space="preserve"> </w:t>
      </w:r>
      <w:r>
        <w:rPr>
          <w:w w:val="90"/>
          <w:sz w:val="20"/>
        </w:rPr>
        <w:t>Police,</w:t>
      </w:r>
      <w:r>
        <w:rPr>
          <w:spacing w:val="-8"/>
          <w:w w:val="90"/>
          <w:sz w:val="20"/>
        </w:rPr>
        <w:t xml:space="preserve"> </w:t>
      </w:r>
      <w:r>
        <w:rPr>
          <w:w w:val="115"/>
          <w:sz w:val="20"/>
        </w:rPr>
        <w:t>…</w:t>
      </w:r>
    </w:p>
    <w:p w:rsidR="00E5575B" w:rsidRDefault="00D512E5">
      <w:pPr>
        <w:pStyle w:val="ListParagraph"/>
        <w:numPr>
          <w:ilvl w:val="0"/>
          <w:numId w:val="71"/>
        </w:numPr>
        <w:tabs>
          <w:tab w:val="left" w:pos="1090"/>
        </w:tabs>
        <w:ind w:right="626" w:firstLine="0"/>
        <w:rPr>
          <w:sz w:val="20"/>
        </w:rPr>
      </w:pPr>
      <w:r>
        <w:rPr>
          <w:w w:val="80"/>
          <w:sz w:val="20"/>
        </w:rPr>
        <w:t>Uganda has fairly developed</w:t>
      </w:r>
      <w:r>
        <w:rPr>
          <w:sz w:val="20"/>
        </w:rPr>
        <w:t xml:space="preserve"> </w:t>
      </w:r>
      <w:r>
        <w:rPr>
          <w:w w:val="80"/>
          <w:sz w:val="20"/>
        </w:rPr>
        <w:t>transport and communication</w:t>
      </w:r>
      <w:r>
        <w:rPr>
          <w:sz w:val="20"/>
        </w:rPr>
        <w:t xml:space="preserve"> </w:t>
      </w:r>
      <w:r>
        <w:rPr>
          <w:w w:val="80"/>
          <w:sz w:val="20"/>
        </w:rPr>
        <w:t>systems by road</w:t>
      </w:r>
      <w:r>
        <w:rPr>
          <w:sz w:val="20"/>
        </w:rPr>
        <w:t xml:space="preserve"> </w:t>
      </w:r>
      <w:r>
        <w:rPr>
          <w:w w:val="80"/>
          <w:sz w:val="20"/>
        </w:rPr>
        <w:t>like the</w:t>
      </w:r>
      <w:r>
        <w:rPr>
          <w:sz w:val="20"/>
        </w:rPr>
        <w:t xml:space="preserve"> </w:t>
      </w:r>
      <w:r>
        <w:rPr>
          <w:w w:val="80"/>
          <w:sz w:val="20"/>
        </w:rPr>
        <w:t>Ggaba</w:t>
      </w:r>
      <w:r>
        <w:rPr>
          <w:sz w:val="20"/>
        </w:rPr>
        <w:t xml:space="preserve"> </w:t>
      </w:r>
      <w:r>
        <w:rPr>
          <w:w w:val="80"/>
          <w:sz w:val="20"/>
        </w:rPr>
        <w:t>Road,</w:t>
      </w:r>
      <w:r>
        <w:rPr>
          <w:sz w:val="20"/>
        </w:rPr>
        <w:t xml:space="preserve"> </w:t>
      </w:r>
      <w:r>
        <w:rPr>
          <w:w w:val="80"/>
          <w:sz w:val="20"/>
        </w:rPr>
        <w:t>Nabagereka road, Katosi road and Masese</w:t>
      </w:r>
      <w:r>
        <w:rPr>
          <w:spacing w:val="40"/>
          <w:sz w:val="20"/>
        </w:rPr>
        <w:t xml:space="preserve"> </w:t>
      </w:r>
      <w:r>
        <w:rPr>
          <w:w w:val="85"/>
          <w:sz w:val="20"/>
        </w:rPr>
        <w:t>road,</w:t>
      </w:r>
      <w:r>
        <w:rPr>
          <w:spacing w:val="-2"/>
          <w:w w:val="85"/>
          <w:sz w:val="20"/>
        </w:rPr>
        <w:t xml:space="preserve"> </w:t>
      </w:r>
      <w:r>
        <w:rPr>
          <w:w w:val="85"/>
          <w:sz w:val="20"/>
        </w:rPr>
        <w:t>all</w:t>
      </w:r>
      <w:r>
        <w:rPr>
          <w:spacing w:val="-3"/>
          <w:w w:val="85"/>
          <w:sz w:val="20"/>
        </w:rPr>
        <w:t xml:space="preserve"> </w:t>
      </w:r>
      <w:r>
        <w:rPr>
          <w:w w:val="85"/>
          <w:sz w:val="20"/>
        </w:rPr>
        <w:t>linking</w:t>
      </w:r>
      <w:r>
        <w:rPr>
          <w:spacing w:val="-2"/>
          <w:w w:val="85"/>
          <w:sz w:val="20"/>
        </w:rPr>
        <w:t xml:space="preserve"> </w:t>
      </w:r>
      <w:r>
        <w:rPr>
          <w:w w:val="85"/>
          <w:sz w:val="20"/>
        </w:rPr>
        <w:t>to Lake Victoria; water</w:t>
      </w:r>
      <w:r>
        <w:rPr>
          <w:spacing w:val="-2"/>
          <w:w w:val="85"/>
          <w:sz w:val="20"/>
        </w:rPr>
        <w:t xml:space="preserve"> </w:t>
      </w:r>
      <w:r>
        <w:rPr>
          <w:w w:val="85"/>
          <w:sz w:val="20"/>
        </w:rPr>
        <w:t>and</w:t>
      </w:r>
      <w:r>
        <w:rPr>
          <w:spacing w:val="-2"/>
          <w:w w:val="85"/>
          <w:sz w:val="20"/>
        </w:rPr>
        <w:t xml:space="preserve"> </w:t>
      </w:r>
      <w:r>
        <w:rPr>
          <w:w w:val="85"/>
          <w:sz w:val="20"/>
        </w:rPr>
        <w:t>air</w:t>
      </w:r>
      <w:r>
        <w:rPr>
          <w:spacing w:val="-2"/>
          <w:w w:val="85"/>
          <w:sz w:val="20"/>
        </w:rPr>
        <w:t xml:space="preserve"> </w:t>
      </w:r>
      <w:r>
        <w:rPr>
          <w:w w:val="85"/>
          <w:sz w:val="20"/>
        </w:rPr>
        <w:t>transport</w:t>
      </w:r>
      <w:r>
        <w:rPr>
          <w:spacing w:val="-3"/>
          <w:w w:val="85"/>
          <w:sz w:val="20"/>
        </w:rPr>
        <w:t xml:space="preserve"> </w:t>
      </w:r>
      <w:r>
        <w:rPr>
          <w:w w:val="85"/>
          <w:sz w:val="20"/>
        </w:rPr>
        <w:t>at Entebbe</w:t>
      </w:r>
      <w:r>
        <w:rPr>
          <w:spacing w:val="-2"/>
          <w:w w:val="85"/>
          <w:sz w:val="20"/>
        </w:rPr>
        <w:t xml:space="preserve"> </w:t>
      </w:r>
      <w:r>
        <w:rPr>
          <w:w w:val="85"/>
          <w:sz w:val="20"/>
        </w:rPr>
        <w:t>Air</w:t>
      </w:r>
      <w:r>
        <w:rPr>
          <w:spacing w:val="-2"/>
          <w:w w:val="85"/>
          <w:sz w:val="20"/>
        </w:rPr>
        <w:t xml:space="preserve"> </w:t>
      </w:r>
      <w:r>
        <w:rPr>
          <w:w w:val="85"/>
          <w:sz w:val="20"/>
        </w:rPr>
        <w:t>port in</w:t>
      </w:r>
      <w:r>
        <w:rPr>
          <w:spacing w:val="-3"/>
          <w:w w:val="85"/>
          <w:sz w:val="20"/>
        </w:rPr>
        <w:t xml:space="preserve"> </w:t>
      </w:r>
      <w:r>
        <w:rPr>
          <w:w w:val="85"/>
          <w:sz w:val="20"/>
        </w:rPr>
        <w:t>addition</w:t>
      </w:r>
      <w:r>
        <w:rPr>
          <w:spacing w:val="-2"/>
          <w:w w:val="85"/>
          <w:sz w:val="20"/>
        </w:rPr>
        <w:t xml:space="preserve"> </w:t>
      </w:r>
      <w:r>
        <w:rPr>
          <w:w w:val="85"/>
          <w:sz w:val="20"/>
        </w:rPr>
        <w:t>to</w:t>
      </w:r>
      <w:r>
        <w:rPr>
          <w:spacing w:val="-2"/>
          <w:w w:val="85"/>
          <w:sz w:val="20"/>
        </w:rPr>
        <w:t xml:space="preserve"> </w:t>
      </w:r>
      <w:r>
        <w:rPr>
          <w:w w:val="85"/>
          <w:sz w:val="20"/>
        </w:rPr>
        <w:t>the telephone</w:t>
      </w:r>
      <w:r>
        <w:rPr>
          <w:spacing w:val="-2"/>
          <w:w w:val="85"/>
          <w:sz w:val="20"/>
        </w:rPr>
        <w:t xml:space="preserve"> </w:t>
      </w:r>
      <w:r>
        <w:rPr>
          <w:w w:val="85"/>
          <w:sz w:val="20"/>
        </w:rPr>
        <w:t>services</w:t>
      </w:r>
      <w:r>
        <w:rPr>
          <w:spacing w:val="-1"/>
          <w:w w:val="85"/>
          <w:sz w:val="20"/>
        </w:rPr>
        <w:t xml:space="preserve"> </w:t>
      </w:r>
      <w:r>
        <w:rPr>
          <w:w w:val="85"/>
          <w:sz w:val="20"/>
        </w:rPr>
        <w:t>offered</w:t>
      </w:r>
      <w:r>
        <w:rPr>
          <w:spacing w:val="-2"/>
          <w:sz w:val="20"/>
        </w:rPr>
        <w:t xml:space="preserve"> </w:t>
      </w:r>
      <w:r>
        <w:rPr>
          <w:w w:val="85"/>
          <w:sz w:val="20"/>
        </w:rPr>
        <w:t>by companies</w:t>
      </w:r>
      <w:r>
        <w:rPr>
          <w:spacing w:val="-3"/>
          <w:w w:val="85"/>
          <w:sz w:val="20"/>
        </w:rPr>
        <w:t xml:space="preserve"> </w:t>
      </w:r>
      <w:r>
        <w:rPr>
          <w:w w:val="85"/>
          <w:sz w:val="20"/>
        </w:rPr>
        <w:t>like</w:t>
      </w:r>
      <w:r>
        <w:rPr>
          <w:spacing w:val="-1"/>
          <w:w w:val="85"/>
          <w:sz w:val="20"/>
        </w:rPr>
        <w:t xml:space="preserve"> </w:t>
      </w:r>
      <w:r>
        <w:rPr>
          <w:w w:val="85"/>
          <w:sz w:val="20"/>
        </w:rPr>
        <w:t>MTN, Celtel,</w:t>
      </w:r>
      <w:r>
        <w:rPr>
          <w:spacing w:val="-6"/>
          <w:w w:val="85"/>
          <w:sz w:val="20"/>
        </w:rPr>
        <w:t xml:space="preserve"> </w:t>
      </w:r>
      <w:r>
        <w:rPr>
          <w:w w:val="85"/>
          <w:sz w:val="20"/>
        </w:rPr>
        <w:t>WARID</w:t>
      </w:r>
      <w:r>
        <w:rPr>
          <w:spacing w:val="-5"/>
          <w:w w:val="85"/>
          <w:sz w:val="20"/>
        </w:rPr>
        <w:t xml:space="preserve"> </w:t>
      </w:r>
      <w:r>
        <w:rPr>
          <w:w w:val="85"/>
          <w:sz w:val="20"/>
        </w:rPr>
        <w:t>and</w:t>
      </w:r>
      <w:r>
        <w:rPr>
          <w:spacing w:val="-5"/>
          <w:w w:val="85"/>
          <w:sz w:val="20"/>
        </w:rPr>
        <w:t xml:space="preserve"> </w:t>
      </w:r>
      <w:r>
        <w:rPr>
          <w:w w:val="85"/>
          <w:sz w:val="20"/>
        </w:rPr>
        <w:t>UTL</w:t>
      </w:r>
      <w:r>
        <w:rPr>
          <w:spacing w:val="-6"/>
          <w:w w:val="85"/>
          <w:sz w:val="20"/>
        </w:rPr>
        <w:t xml:space="preserve"> </w:t>
      </w:r>
      <w:r>
        <w:rPr>
          <w:w w:val="85"/>
          <w:sz w:val="20"/>
        </w:rPr>
        <w:t>to</w:t>
      </w:r>
      <w:r>
        <w:rPr>
          <w:spacing w:val="-5"/>
          <w:w w:val="85"/>
          <w:sz w:val="20"/>
        </w:rPr>
        <w:t xml:space="preserve"> </w:t>
      </w:r>
      <w:r>
        <w:rPr>
          <w:w w:val="85"/>
          <w:sz w:val="20"/>
        </w:rPr>
        <w:t>easy</w:t>
      </w:r>
      <w:r>
        <w:rPr>
          <w:spacing w:val="-5"/>
          <w:w w:val="85"/>
          <w:sz w:val="20"/>
        </w:rPr>
        <w:t xml:space="preserve"> </w:t>
      </w:r>
      <w:r>
        <w:rPr>
          <w:w w:val="85"/>
          <w:sz w:val="20"/>
        </w:rPr>
        <w:t>the</w:t>
      </w:r>
      <w:r>
        <w:rPr>
          <w:spacing w:val="-6"/>
          <w:w w:val="85"/>
          <w:sz w:val="20"/>
        </w:rPr>
        <w:t xml:space="preserve"> </w:t>
      </w:r>
      <w:r>
        <w:rPr>
          <w:w w:val="85"/>
          <w:sz w:val="20"/>
        </w:rPr>
        <w:t>accessibility</w:t>
      </w:r>
      <w:r>
        <w:rPr>
          <w:spacing w:val="-5"/>
          <w:w w:val="85"/>
          <w:sz w:val="20"/>
        </w:rPr>
        <w:t xml:space="preserve"> </w:t>
      </w:r>
      <w:r>
        <w:rPr>
          <w:w w:val="85"/>
          <w:sz w:val="20"/>
        </w:rPr>
        <w:t>of</w:t>
      </w:r>
      <w:r>
        <w:rPr>
          <w:spacing w:val="-5"/>
          <w:w w:val="85"/>
          <w:sz w:val="20"/>
        </w:rPr>
        <w:t xml:space="preserve"> </w:t>
      </w:r>
      <w:r>
        <w:rPr>
          <w:w w:val="85"/>
          <w:sz w:val="20"/>
        </w:rPr>
        <w:t>fish</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consumption</w:t>
      </w:r>
      <w:r>
        <w:rPr>
          <w:spacing w:val="-6"/>
          <w:w w:val="85"/>
          <w:sz w:val="20"/>
        </w:rPr>
        <w:t xml:space="preserve"> </w:t>
      </w:r>
      <w:r>
        <w:rPr>
          <w:w w:val="85"/>
          <w:sz w:val="20"/>
        </w:rPr>
        <w:t>areas.</w:t>
      </w:r>
    </w:p>
    <w:p w:rsidR="00E5575B" w:rsidRDefault="00D512E5">
      <w:pPr>
        <w:pStyle w:val="ListParagraph"/>
        <w:numPr>
          <w:ilvl w:val="0"/>
          <w:numId w:val="71"/>
        </w:numPr>
        <w:tabs>
          <w:tab w:val="left" w:pos="1091"/>
        </w:tabs>
        <w:ind w:right="626" w:firstLine="0"/>
        <w:jc w:val="left"/>
        <w:rPr>
          <w:sz w:val="20"/>
        </w:rPr>
      </w:pPr>
      <w:r>
        <w:rPr>
          <w:spacing w:val="-2"/>
          <w:w w:val="85"/>
          <w:sz w:val="20"/>
        </w:rPr>
        <w:t>Fisheries institutes have been set up in Uganda to improve and encourage fishing by training the local population on the skills and</w:t>
      </w:r>
      <w:r>
        <w:rPr>
          <w:spacing w:val="-4"/>
          <w:sz w:val="20"/>
        </w:rPr>
        <w:t xml:space="preserve"> </w:t>
      </w:r>
      <w:r>
        <w:rPr>
          <w:spacing w:val="-2"/>
          <w:w w:val="85"/>
          <w:sz w:val="20"/>
        </w:rPr>
        <w:t xml:space="preserve">knowledge </w:t>
      </w:r>
      <w:r>
        <w:rPr>
          <w:w w:val="80"/>
          <w:sz w:val="20"/>
        </w:rPr>
        <w:t>related to fishing. Such fishing Institutes include; Entebbe fish Institute, Makerere University, ...</w:t>
      </w:r>
    </w:p>
    <w:p w:rsidR="00E5575B" w:rsidRDefault="00D512E5">
      <w:pPr>
        <w:pStyle w:val="ListParagraph"/>
        <w:numPr>
          <w:ilvl w:val="0"/>
          <w:numId w:val="71"/>
        </w:numPr>
        <w:tabs>
          <w:tab w:val="left" w:pos="1091"/>
        </w:tabs>
        <w:ind w:right="624" w:firstLine="0"/>
        <w:jc w:val="left"/>
        <w:rPr>
          <w:sz w:val="20"/>
        </w:rPr>
      </w:pPr>
      <w:r>
        <w:rPr>
          <w:w w:val="85"/>
          <w:sz w:val="20"/>
        </w:rPr>
        <w:t>Ugandan</w:t>
      </w:r>
      <w:r>
        <w:rPr>
          <w:spacing w:val="-2"/>
          <w:w w:val="85"/>
          <w:sz w:val="20"/>
        </w:rPr>
        <w:t xml:space="preserve"> </w:t>
      </w:r>
      <w:r>
        <w:rPr>
          <w:w w:val="85"/>
          <w:sz w:val="20"/>
        </w:rPr>
        <w:t>government</w:t>
      </w:r>
      <w:r>
        <w:rPr>
          <w:spacing w:val="-2"/>
          <w:w w:val="85"/>
          <w:sz w:val="20"/>
        </w:rPr>
        <w:t xml:space="preserve"> </w:t>
      </w:r>
      <w:r>
        <w:rPr>
          <w:w w:val="85"/>
          <w:sz w:val="20"/>
        </w:rPr>
        <w:t>has</w:t>
      </w:r>
      <w:r>
        <w:rPr>
          <w:spacing w:val="-1"/>
          <w:w w:val="85"/>
          <w:sz w:val="20"/>
        </w:rPr>
        <w:t xml:space="preserve"> </w:t>
      </w:r>
      <w:r>
        <w:rPr>
          <w:w w:val="85"/>
          <w:sz w:val="20"/>
        </w:rPr>
        <w:t>encouraged</w:t>
      </w:r>
      <w:r>
        <w:rPr>
          <w:spacing w:val="-1"/>
          <w:w w:val="85"/>
          <w:sz w:val="20"/>
        </w:rPr>
        <w:t xml:space="preserve"> </w:t>
      </w:r>
      <w:r>
        <w:rPr>
          <w:w w:val="85"/>
          <w:sz w:val="20"/>
        </w:rPr>
        <w:t>both</w:t>
      </w:r>
      <w:r>
        <w:rPr>
          <w:spacing w:val="-1"/>
          <w:w w:val="85"/>
          <w:sz w:val="20"/>
        </w:rPr>
        <w:t xml:space="preserve"> </w:t>
      </w:r>
      <w:r>
        <w:rPr>
          <w:w w:val="85"/>
          <w:sz w:val="20"/>
        </w:rPr>
        <w:t>private</w:t>
      </w:r>
      <w:r>
        <w:rPr>
          <w:spacing w:val="-1"/>
          <w:w w:val="85"/>
          <w:sz w:val="20"/>
        </w:rPr>
        <w:t xml:space="preserve"> </w:t>
      </w:r>
      <w:r>
        <w:rPr>
          <w:w w:val="85"/>
          <w:sz w:val="20"/>
        </w:rPr>
        <w:t>(local</w:t>
      </w:r>
      <w:r>
        <w:rPr>
          <w:spacing w:val="-2"/>
          <w:w w:val="85"/>
          <w:sz w:val="20"/>
        </w:rPr>
        <w:t xml:space="preserve"> </w:t>
      </w:r>
      <w:r>
        <w:rPr>
          <w:w w:val="85"/>
          <w:sz w:val="20"/>
        </w:rPr>
        <w:t>people) and</w:t>
      </w:r>
      <w:r>
        <w:rPr>
          <w:spacing w:val="-2"/>
          <w:w w:val="85"/>
          <w:sz w:val="20"/>
        </w:rPr>
        <w:t xml:space="preserve"> </w:t>
      </w:r>
      <w:r>
        <w:rPr>
          <w:w w:val="85"/>
          <w:sz w:val="20"/>
        </w:rPr>
        <w:t>foreign investment</w:t>
      </w:r>
      <w:r>
        <w:rPr>
          <w:spacing w:val="-2"/>
          <w:w w:val="85"/>
          <w:sz w:val="20"/>
        </w:rPr>
        <w:t xml:space="preserve"> </w:t>
      </w:r>
      <w:r>
        <w:rPr>
          <w:w w:val="85"/>
          <w:sz w:val="20"/>
        </w:rPr>
        <w:t>by</w:t>
      </w:r>
      <w:r>
        <w:rPr>
          <w:spacing w:val="-1"/>
          <w:w w:val="85"/>
          <w:sz w:val="20"/>
        </w:rPr>
        <w:t xml:space="preserve"> </w:t>
      </w:r>
      <w:r>
        <w:rPr>
          <w:w w:val="85"/>
          <w:sz w:val="20"/>
        </w:rPr>
        <w:t>issuing</w:t>
      </w:r>
      <w:r>
        <w:rPr>
          <w:spacing w:val="-1"/>
          <w:w w:val="85"/>
          <w:sz w:val="20"/>
        </w:rPr>
        <w:t xml:space="preserve"> </w:t>
      </w:r>
      <w:r>
        <w:rPr>
          <w:w w:val="85"/>
          <w:sz w:val="20"/>
        </w:rPr>
        <w:t>licenses</w:t>
      </w:r>
      <w:r>
        <w:rPr>
          <w:spacing w:val="-1"/>
          <w:w w:val="85"/>
          <w:sz w:val="20"/>
        </w:rPr>
        <w:t xml:space="preserve"> </w:t>
      </w:r>
      <w:r>
        <w:rPr>
          <w:w w:val="85"/>
          <w:sz w:val="20"/>
        </w:rPr>
        <w:t>to</w:t>
      </w:r>
      <w:r>
        <w:rPr>
          <w:spacing w:val="-1"/>
          <w:w w:val="85"/>
          <w:sz w:val="20"/>
        </w:rPr>
        <w:t xml:space="preserve"> </w:t>
      </w:r>
      <w:r>
        <w:rPr>
          <w:w w:val="85"/>
          <w:sz w:val="20"/>
        </w:rPr>
        <w:t>them,</w:t>
      </w:r>
      <w:r>
        <w:rPr>
          <w:spacing w:val="-1"/>
          <w:w w:val="85"/>
          <w:sz w:val="20"/>
        </w:rPr>
        <w:t xml:space="preserve"> </w:t>
      </w:r>
      <w:r>
        <w:rPr>
          <w:w w:val="85"/>
          <w:sz w:val="20"/>
        </w:rPr>
        <w:t>exempting them</w:t>
      </w:r>
      <w:r>
        <w:rPr>
          <w:spacing w:val="-1"/>
          <w:w w:val="85"/>
          <w:sz w:val="20"/>
        </w:rPr>
        <w:t xml:space="preserve"> </w:t>
      </w:r>
      <w:r>
        <w:rPr>
          <w:w w:val="85"/>
          <w:sz w:val="20"/>
        </w:rPr>
        <w:t xml:space="preserve">from </w:t>
      </w:r>
      <w:r>
        <w:rPr>
          <w:w w:val="80"/>
          <w:sz w:val="20"/>
        </w:rPr>
        <w:t>taxes</w:t>
      </w:r>
      <w:r>
        <w:rPr>
          <w:sz w:val="20"/>
        </w:rPr>
        <w:t xml:space="preserve"> </w:t>
      </w:r>
      <w:r>
        <w:rPr>
          <w:w w:val="80"/>
          <w:sz w:val="20"/>
        </w:rPr>
        <w:t>and</w:t>
      </w:r>
      <w:r>
        <w:rPr>
          <w:sz w:val="20"/>
        </w:rPr>
        <w:t xml:space="preserve"> </w:t>
      </w:r>
      <w:r>
        <w:rPr>
          <w:w w:val="80"/>
          <w:sz w:val="20"/>
        </w:rPr>
        <w:t>giving</w:t>
      </w:r>
      <w:r>
        <w:rPr>
          <w:sz w:val="20"/>
        </w:rPr>
        <w:t xml:space="preserve"> </w:t>
      </w:r>
      <w:r>
        <w:rPr>
          <w:w w:val="80"/>
          <w:sz w:val="20"/>
        </w:rPr>
        <w:t>them</w:t>
      </w:r>
      <w:r>
        <w:rPr>
          <w:sz w:val="20"/>
        </w:rPr>
        <w:t xml:space="preserve"> </w:t>
      </w:r>
      <w:r>
        <w:rPr>
          <w:w w:val="80"/>
          <w:sz w:val="20"/>
        </w:rPr>
        <w:t>financial</w:t>
      </w:r>
      <w:r>
        <w:rPr>
          <w:sz w:val="20"/>
        </w:rPr>
        <w:t xml:space="preserve"> </w:t>
      </w:r>
      <w:r>
        <w:rPr>
          <w:w w:val="80"/>
          <w:sz w:val="20"/>
        </w:rPr>
        <w:t>assistance</w:t>
      </w:r>
      <w:r>
        <w:rPr>
          <w:sz w:val="20"/>
        </w:rPr>
        <w:t xml:space="preserve"> </w:t>
      </w:r>
      <w:r>
        <w:rPr>
          <w:w w:val="80"/>
          <w:sz w:val="20"/>
        </w:rPr>
        <w:t>so</w:t>
      </w:r>
      <w:r>
        <w:rPr>
          <w:sz w:val="20"/>
        </w:rPr>
        <w:t xml:space="preserve"> </w:t>
      </w:r>
      <w:r>
        <w:rPr>
          <w:w w:val="80"/>
          <w:sz w:val="20"/>
        </w:rPr>
        <w:t>as</w:t>
      </w:r>
      <w:r>
        <w:rPr>
          <w:sz w:val="20"/>
        </w:rPr>
        <w:t xml:space="preserve"> </w:t>
      </w:r>
      <w:r>
        <w:rPr>
          <w:w w:val="80"/>
          <w:sz w:val="20"/>
        </w:rPr>
        <w:t>to</w:t>
      </w:r>
      <w:r>
        <w:rPr>
          <w:sz w:val="20"/>
        </w:rPr>
        <w:t xml:space="preserve"> </w:t>
      </w:r>
      <w:r>
        <w:rPr>
          <w:w w:val="80"/>
          <w:sz w:val="20"/>
        </w:rPr>
        <w:t>make</w:t>
      </w:r>
      <w:r>
        <w:rPr>
          <w:sz w:val="20"/>
        </w:rPr>
        <w:t xml:space="preserve"> </w:t>
      </w:r>
      <w:r>
        <w:rPr>
          <w:w w:val="80"/>
          <w:sz w:val="20"/>
        </w:rPr>
        <w:t>the</w:t>
      </w:r>
      <w:r>
        <w:rPr>
          <w:sz w:val="20"/>
        </w:rPr>
        <w:t xml:space="preserve"> </w:t>
      </w:r>
      <w:r>
        <w:rPr>
          <w:w w:val="80"/>
          <w:sz w:val="20"/>
        </w:rPr>
        <w:t>fishing</w:t>
      </w:r>
      <w:r>
        <w:rPr>
          <w:sz w:val="20"/>
        </w:rPr>
        <w:t xml:space="preserve"> </w:t>
      </w:r>
      <w:r>
        <w:rPr>
          <w:w w:val="80"/>
          <w:sz w:val="20"/>
        </w:rPr>
        <w:t>industry</w:t>
      </w:r>
      <w:r>
        <w:rPr>
          <w:sz w:val="20"/>
        </w:rPr>
        <w:t xml:space="preserve"> </w:t>
      </w:r>
      <w:r>
        <w:rPr>
          <w:w w:val="80"/>
          <w:sz w:val="20"/>
        </w:rPr>
        <w:t>boom</w:t>
      </w:r>
      <w:r>
        <w:rPr>
          <w:sz w:val="20"/>
        </w:rPr>
        <w:t xml:space="preserve"> </w:t>
      </w:r>
      <w:r>
        <w:rPr>
          <w:w w:val="80"/>
          <w:sz w:val="20"/>
        </w:rPr>
        <w:t>e.g.</w:t>
      </w:r>
      <w:r>
        <w:rPr>
          <w:sz w:val="20"/>
        </w:rPr>
        <w:t xml:space="preserve"> </w:t>
      </w:r>
      <w:r>
        <w:rPr>
          <w:w w:val="80"/>
          <w:sz w:val="20"/>
        </w:rPr>
        <w:t>Masese</w:t>
      </w:r>
      <w:r>
        <w:rPr>
          <w:sz w:val="20"/>
        </w:rPr>
        <w:t xml:space="preserve"> </w:t>
      </w:r>
      <w:r>
        <w:rPr>
          <w:w w:val="80"/>
          <w:sz w:val="20"/>
        </w:rPr>
        <w:t>fish</w:t>
      </w:r>
      <w:r>
        <w:rPr>
          <w:sz w:val="20"/>
        </w:rPr>
        <w:t xml:space="preserve"> </w:t>
      </w:r>
      <w:r>
        <w:rPr>
          <w:w w:val="80"/>
          <w:sz w:val="20"/>
        </w:rPr>
        <w:t>packers,</w:t>
      </w:r>
      <w:r>
        <w:rPr>
          <w:sz w:val="20"/>
        </w:rPr>
        <w:t xml:space="preserve"> </w:t>
      </w:r>
      <w:r>
        <w:rPr>
          <w:w w:val="80"/>
          <w:sz w:val="20"/>
        </w:rPr>
        <w:t>Hwan</w:t>
      </w:r>
      <w:r>
        <w:rPr>
          <w:sz w:val="20"/>
        </w:rPr>
        <w:t xml:space="preserve"> </w:t>
      </w:r>
      <w:r>
        <w:rPr>
          <w:w w:val="80"/>
          <w:sz w:val="20"/>
        </w:rPr>
        <w:t>Sung</w:t>
      </w:r>
      <w:r>
        <w:rPr>
          <w:sz w:val="20"/>
        </w:rPr>
        <w:t xml:space="preserve"> </w:t>
      </w:r>
      <w:r>
        <w:rPr>
          <w:w w:val="80"/>
          <w:sz w:val="20"/>
        </w:rPr>
        <w:t>company,</w:t>
      </w:r>
      <w:r>
        <w:rPr>
          <w:sz w:val="20"/>
        </w:rPr>
        <w:t xml:space="preserve"> </w:t>
      </w:r>
      <w:r>
        <w:rPr>
          <w:w w:val="80"/>
          <w:sz w:val="20"/>
        </w:rPr>
        <w:t>Ngege</w:t>
      </w:r>
      <w:r>
        <w:rPr>
          <w:sz w:val="20"/>
        </w:rPr>
        <w:t xml:space="preserve"> </w:t>
      </w:r>
      <w:r>
        <w:rPr>
          <w:w w:val="80"/>
          <w:sz w:val="20"/>
        </w:rPr>
        <w:t>Ltd,</w:t>
      </w:r>
      <w:r>
        <w:rPr>
          <w:sz w:val="20"/>
        </w:rPr>
        <w:t xml:space="preserve"> </w:t>
      </w:r>
      <w:r>
        <w:rPr>
          <w:w w:val="80"/>
          <w:sz w:val="20"/>
        </w:rPr>
        <w:t>...</w:t>
      </w:r>
    </w:p>
    <w:p w:rsidR="00E5575B" w:rsidRDefault="00D512E5">
      <w:pPr>
        <w:pStyle w:val="ListParagraph"/>
        <w:numPr>
          <w:ilvl w:val="0"/>
          <w:numId w:val="71"/>
        </w:numPr>
        <w:tabs>
          <w:tab w:val="left" w:pos="1091"/>
        </w:tabs>
        <w:ind w:right="625" w:firstLine="0"/>
        <w:jc w:val="left"/>
        <w:rPr>
          <w:sz w:val="20"/>
        </w:rPr>
      </w:pPr>
      <w:r>
        <w:rPr>
          <w:w w:val="80"/>
          <w:sz w:val="20"/>
        </w:rPr>
        <w:t>The</w:t>
      </w:r>
      <w:r>
        <w:rPr>
          <w:sz w:val="20"/>
        </w:rPr>
        <w:t xml:space="preserve"> </w:t>
      </w:r>
      <w:r>
        <w:rPr>
          <w:w w:val="80"/>
          <w:sz w:val="20"/>
        </w:rPr>
        <w:t>Ugandan</w:t>
      </w:r>
      <w:r>
        <w:rPr>
          <w:sz w:val="20"/>
        </w:rPr>
        <w:t xml:space="preserve"> </w:t>
      </w:r>
      <w:r>
        <w:rPr>
          <w:w w:val="80"/>
          <w:sz w:val="20"/>
        </w:rPr>
        <w:t>government,</w:t>
      </w:r>
      <w:r>
        <w:rPr>
          <w:sz w:val="20"/>
        </w:rPr>
        <w:t xml:space="preserve"> </w:t>
      </w:r>
      <w:r>
        <w:rPr>
          <w:w w:val="80"/>
          <w:sz w:val="20"/>
        </w:rPr>
        <w:t>local</w:t>
      </w:r>
      <w:r>
        <w:rPr>
          <w:sz w:val="20"/>
        </w:rPr>
        <w:t xml:space="preserve"> </w:t>
      </w:r>
      <w:r>
        <w:rPr>
          <w:w w:val="80"/>
          <w:sz w:val="20"/>
        </w:rPr>
        <w:t>people</w:t>
      </w:r>
      <w:r>
        <w:rPr>
          <w:sz w:val="20"/>
        </w:rPr>
        <w:t xml:space="preserve"> </w:t>
      </w:r>
      <w:r>
        <w:rPr>
          <w:w w:val="80"/>
          <w:sz w:val="20"/>
        </w:rPr>
        <w:t>and</w:t>
      </w:r>
      <w:r>
        <w:rPr>
          <w:sz w:val="20"/>
        </w:rPr>
        <w:t xml:space="preserve"> </w:t>
      </w:r>
      <w:r>
        <w:rPr>
          <w:w w:val="80"/>
          <w:sz w:val="20"/>
        </w:rPr>
        <w:t>foreigners</w:t>
      </w:r>
      <w:r>
        <w:rPr>
          <w:sz w:val="20"/>
        </w:rPr>
        <w:t xml:space="preserve"> </w:t>
      </w:r>
      <w:r>
        <w:rPr>
          <w:w w:val="80"/>
          <w:sz w:val="20"/>
        </w:rPr>
        <w:t>have</w:t>
      </w:r>
      <w:r>
        <w:rPr>
          <w:sz w:val="20"/>
        </w:rPr>
        <w:t xml:space="preserve"> </w:t>
      </w:r>
      <w:r>
        <w:rPr>
          <w:w w:val="80"/>
          <w:sz w:val="20"/>
        </w:rPr>
        <w:t>started</w:t>
      </w:r>
      <w:r>
        <w:rPr>
          <w:sz w:val="20"/>
        </w:rPr>
        <w:t xml:space="preserve"> </w:t>
      </w:r>
      <w:r>
        <w:rPr>
          <w:w w:val="80"/>
          <w:sz w:val="20"/>
        </w:rPr>
        <w:t>fish</w:t>
      </w:r>
      <w:r>
        <w:rPr>
          <w:sz w:val="20"/>
        </w:rPr>
        <w:t xml:space="preserve"> </w:t>
      </w:r>
      <w:r>
        <w:rPr>
          <w:w w:val="80"/>
          <w:sz w:val="20"/>
        </w:rPr>
        <w:t>farms</w:t>
      </w:r>
      <w:r>
        <w:rPr>
          <w:sz w:val="20"/>
        </w:rPr>
        <w:t xml:space="preserve"> </w:t>
      </w:r>
      <w:r>
        <w:rPr>
          <w:w w:val="80"/>
          <w:sz w:val="20"/>
        </w:rPr>
        <w:t>to</w:t>
      </w:r>
      <w:r>
        <w:rPr>
          <w:sz w:val="20"/>
        </w:rPr>
        <w:t xml:space="preserve"> </w:t>
      </w:r>
      <w:r>
        <w:rPr>
          <w:w w:val="80"/>
          <w:sz w:val="20"/>
        </w:rPr>
        <w:t>encourage</w:t>
      </w:r>
      <w:r>
        <w:rPr>
          <w:sz w:val="20"/>
        </w:rPr>
        <w:t xml:space="preserve"> </w:t>
      </w:r>
      <w:r>
        <w:rPr>
          <w:w w:val="80"/>
          <w:sz w:val="20"/>
        </w:rPr>
        <w:t>fishing</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by</w:t>
      </w:r>
      <w:r>
        <w:rPr>
          <w:sz w:val="20"/>
        </w:rPr>
        <w:t xml:space="preserve"> </w:t>
      </w:r>
      <w:r>
        <w:rPr>
          <w:w w:val="80"/>
          <w:sz w:val="20"/>
        </w:rPr>
        <w:t>rearing</w:t>
      </w:r>
      <w:r>
        <w:rPr>
          <w:sz w:val="20"/>
        </w:rPr>
        <w:t xml:space="preserve"> </w:t>
      </w:r>
      <w:r>
        <w:rPr>
          <w:w w:val="80"/>
          <w:sz w:val="20"/>
        </w:rPr>
        <w:t>fish</w:t>
      </w:r>
      <w:r>
        <w:rPr>
          <w:sz w:val="20"/>
        </w:rPr>
        <w:t xml:space="preserve"> </w:t>
      </w:r>
      <w:r>
        <w:rPr>
          <w:w w:val="80"/>
          <w:sz w:val="20"/>
        </w:rPr>
        <w:t>in</w:t>
      </w:r>
      <w:r>
        <w:rPr>
          <w:spacing w:val="20"/>
          <w:sz w:val="20"/>
        </w:rPr>
        <w:t xml:space="preserve"> </w:t>
      </w:r>
      <w:r>
        <w:rPr>
          <w:w w:val="80"/>
          <w:sz w:val="20"/>
        </w:rPr>
        <w:t>ponds</w:t>
      </w:r>
      <w:r>
        <w:rPr>
          <w:sz w:val="20"/>
        </w:rPr>
        <w:t xml:space="preserve"> </w:t>
      </w:r>
      <w:r>
        <w:rPr>
          <w:w w:val="80"/>
          <w:sz w:val="20"/>
        </w:rPr>
        <w:t>to</w:t>
      </w:r>
      <w:r>
        <w:rPr>
          <w:sz w:val="20"/>
        </w:rPr>
        <w:t xml:space="preserve"> </w:t>
      </w:r>
      <w:r>
        <w:rPr>
          <w:w w:val="80"/>
          <w:sz w:val="20"/>
        </w:rPr>
        <w:t xml:space="preserve">meet </w:t>
      </w:r>
      <w:r>
        <w:rPr>
          <w:w w:val="85"/>
          <w:sz w:val="20"/>
        </w:rPr>
        <w:t>the</w:t>
      </w:r>
      <w:r>
        <w:rPr>
          <w:spacing w:val="-6"/>
          <w:w w:val="85"/>
          <w:sz w:val="20"/>
        </w:rPr>
        <w:t xml:space="preserve"> </w:t>
      </w:r>
      <w:r>
        <w:rPr>
          <w:w w:val="85"/>
          <w:sz w:val="20"/>
        </w:rPr>
        <w:t>market</w:t>
      </w:r>
      <w:r>
        <w:rPr>
          <w:spacing w:val="-5"/>
          <w:w w:val="85"/>
          <w:sz w:val="20"/>
        </w:rPr>
        <w:t xml:space="preserve"> </w:t>
      </w:r>
      <w:r>
        <w:rPr>
          <w:w w:val="85"/>
          <w:sz w:val="20"/>
        </w:rPr>
        <w:t>demands</w:t>
      </w:r>
      <w:r>
        <w:rPr>
          <w:spacing w:val="-5"/>
          <w:w w:val="85"/>
          <w:sz w:val="20"/>
        </w:rPr>
        <w:t xml:space="preserve"> </w:t>
      </w:r>
      <w:r>
        <w:rPr>
          <w:w w:val="85"/>
          <w:sz w:val="20"/>
        </w:rPr>
        <w:t>like</w:t>
      </w:r>
      <w:r>
        <w:rPr>
          <w:spacing w:val="-6"/>
          <w:w w:val="85"/>
          <w:sz w:val="20"/>
        </w:rPr>
        <w:t xml:space="preserve"> </w:t>
      </w:r>
      <w:r>
        <w:rPr>
          <w:w w:val="85"/>
          <w:sz w:val="20"/>
        </w:rPr>
        <w:t>those</w:t>
      </w:r>
      <w:r>
        <w:rPr>
          <w:spacing w:val="-5"/>
          <w:w w:val="85"/>
          <w:sz w:val="20"/>
        </w:rPr>
        <w:t xml:space="preserve"> </w:t>
      </w:r>
      <w:r>
        <w:rPr>
          <w:w w:val="85"/>
          <w:sz w:val="20"/>
        </w:rPr>
        <w:t>at</w:t>
      </w:r>
      <w:r>
        <w:rPr>
          <w:spacing w:val="-5"/>
          <w:w w:val="85"/>
          <w:sz w:val="20"/>
        </w:rPr>
        <w:t xml:space="preserve"> </w:t>
      </w:r>
      <w:r>
        <w:rPr>
          <w:w w:val="85"/>
          <w:sz w:val="20"/>
        </w:rPr>
        <w:t>Kajjansi</w:t>
      </w:r>
      <w:r>
        <w:rPr>
          <w:spacing w:val="-6"/>
          <w:w w:val="85"/>
          <w:sz w:val="20"/>
        </w:rPr>
        <w:t xml:space="preserve"> </w:t>
      </w:r>
      <w:r>
        <w:rPr>
          <w:w w:val="85"/>
          <w:sz w:val="20"/>
        </w:rPr>
        <w:t>fish</w:t>
      </w:r>
      <w:r>
        <w:rPr>
          <w:spacing w:val="-5"/>
          <w:w w:val="85"/>
          <w:sz w:val="20"/>
        </w:rPr>
        <w:t xml:space="preserve"> </w:t>
      </w:r>
      <w:r>
        <w:rPr>
          <w:w w:val="85"/>
          <w:sz w:val="20"/>
        </w:rPr>
        <w:t>pond</w:t>
      </w:r>
      <w:r>
        <w:rPr>
          <w:spacing w:val="-5"/>
          <w:w w:val="85"/>
          <w:sz w:val="20"/>
        </w:rPr>
        <w:t xml:space="preserve"> </w:t>
      </w:r>
      <w:r>
        <w:rPr>
          <w:w w:val="85"/>
          <w:sz w:val="20"/>
        </w:rPr>
        <w:t>in</w:t>
      </w:r>
      <w:r>
        <w:rPr>
          <w:spacing w:val="-6"/>
          <w:w w:val="85"/>
          <w:sz w:val="20"/>
        </w:rPr>
        <w:t xml:space="preserve"> </w:t>
      </w:r>
      <w:r>
        <w:rPr>
          <w:w w:val="85"/>
          <w:sz w:val="20"/>
        </w:rPr>
        <w:t>Wakiso,</w:t>
      </w:r>
      <w:r>
        <w:rPr>
          <w:spacing w:val="-5"/>
          <w:w w:val="85"/>
          <w:sz w:val="20"/>
        </w:rPr>
        <w:t xml:space="preserve"> </w:t>
      </w:r>
      <w:r>
        <w:rPr>
          <w:w w:val="85"/>
          <w:sz w:val="20"/>
        </w:rPr>
        <w:t>Nkoma</w:t>
      </w:r>
      <w:r>
        <w:rPr>
          <w:spacing w:val="-5"/>
          <w:w w:val="85"/>
          <w:sz w:val="20"/>
        </w:rPr>
        <w:t xml:space="preserve"> </w:t>
      </w:r>
      <w:r>
        <w:rPr>
          <w:w w:val="85"/>
          <w:sz w:val="20"/>
        </w:rPr>
        <w:t>ponds</w:t>
      </w:r>
      <w:r>
        <w:rPr>
          <w:spacing w:val="-6"/>
          <w:w w:val="85"/>
          <w:sz w:val="20"/>
        </w:rPr>
        <w:t xml:space="preserve"> </w:t>
      </w:r>
      <w:r>
        <w:rPr>
          <w:w w:val="85"/>
          <w:sz w:val="20"/>
        </w:rPr>
        <w:t>in</w:t>
      </w:r>
      <w:r>
        <w:rPr>
          <w:spacing w:val="-5"/>
          <w:w w:val="85"/>
          <w:sz w:val="20"/>
        </w:rPr>
        <w:t xml:space="preserve"> </w:t>
      </w:r>
      <w:r>
        <w:rPr>
          <w:w w:val="85"/>
          <w:sz w:val="20"/>
        </w:rPr>
        <w:t>Mbale,</w:t>
      </w:r>
    </w:p>
    <w:p w:rsidR="00E5575B" w:rsidRDefault="00D512E5">
      <w:pPr>
        <w:pStyle w:val="ListParagraph"/>
        <w:numPr>
          <w:ilvl w:val="0"/>
          <w:numId w:val="71"/>
        </w:numPr>
        <w:tabs>
          <w:tab w:val="left" w:pos="1090"/>
        </w:tabs>
        <w:spacing w:before="1" w:line="242" w:lineRule="auto"/>
        <w:ind w:right="624" w:firstLine="0"/>
        <w:rPr>
          <w:sz w:val="20"/>
        </w:rPr>
      </w:pPr>
      <w:r>
        <w:rPr>
          <w:w w:val="85"/>
          <w:sz w:val="20"/>
        </w:rPr>
        <w:t>Through</w:t>
      </w:r>
      <w:r>
        <w:rPr>
          <w:spacing w:val="-6"/>
          <w:w w:val="85"/>
          <w:sz w:val="20"/>
        </w:rPr>
        <w:t xml:space="preserve"> </w:t>
      </w:r>
      <w:r>
        <w:rPr>
          <w:w w:val="85"/>
          <w:sz w:val="20"/>
        </w:rPr>
        <w:t>organizations</w:t>
      </w:r>
      <w:r>
        <w:rPr>
          <w:spacing w:val="-5"/>
          <w:w w:val="85"/>
          <w:sz w:val="20"/>
        </w:rPr>
        <w:t xml:space="preserve"> </w:t>
      </w:r>
      <w:r>
        <w:rPr>
          <w:w w:val="85"/>
          <w:sz w:val="20"/>
        </w:rPr>
        <w:t>such</w:t>
      </w:r>
      <w:r>
        <w:rPr>
          <w:spacing w:val="-5"/>
          <w:w w:val="85"/>
          <w:sz w:val="20"/>
        </w:rPr>
        <w:t xml:space="preserve"> </w:t>
      </w:r>
      <w:r>
        <w:rPr>
          <w:w w:val="85"/>
          <w:sz w:val="20"/>
        </w:rPr>
        <w:t>as</w:t>
      </w:r>
      <w:r>
        <w:rPr>
          <w:spacing w:val="-6"/>
          <w:w w:val="85"/>
          <w:sz w:val="20"/>
        </w:rPr>
        <w:t xml:space="preserve"> </w:t>
      </w:r>
      <w:r>
        <w:rPr>
          <w:w w:val="85"/>
          <w:sz w:val="20"/>
        </w:rPr>
        <w:t>NARO</w:t>
      </w:r>
      <w:r>
        <w:rPr>
          <w:spacing w:val="-5"/>
          <w:w w:val="85"/>
          <w:sz w:val="20"/>
        </w:rPr>
        <w:t xml:space="preserve"> </w:t>
      </w:r>
      <w:r>
        <w:rPr>
          <w:w w:val="85"/>
          <w:sz w:val="20"/>
        </w:rPr>
        <w:t>and</w:t>
      </w:r>
      <w:r>
        <w:rPr>
          <w:spacing w:val="-5"/>
          <w:w w:val="85"/>
          <w:sz w:val="20"/>
        </w:rPr>
        <w:t xml:space="preserve"> </w:t>
      </w:r>
      <w:r>
        <w:rPr>
          <w:w w:val="85"/>
          <w:sz w:val="20"/>
        </w:rPr>
        <w:t>NEMA,</w:t>
      </w:r>
      <w:r>
        <w:rPr>
          <w:spacing w:val="-6"/>
          <w:w w:val="85"/>
          <w:sz w:val="20"/>
        </w:rPr>
        <w:t xml:space="preserve"> </w:t>
      </w:r>
      <w:r>
        <w:rPr>
          <w:w w:val="85"/>
          <w:sz w:val="20"/>
        </w:rPr>
        <w:t>research</w:t>
      </w:r>
      <w:r>
        <w:rPr>
          <w:spacing w:val="-5"/>
          <w:w w:val="85"/>
          <w:sz w:val="20"/>
        </w:rPr>
        <w:t xml:space="preserve"> </w:t>
      </w:r>
      <w:r>
        <w:rPr>
          <w:w w:val="85"/>
          <w:sz w:val="20"/>
        </w:rPr>
        <w:t>activities</w:t>
      </w:r>
      <w:r>
        <w:rPr>
          <w:spacing w:val="-5"/>
          <w:w w:val="85"/>
          <w:sz w:val="20"/>
        </w:rPr>
        <w:t xml:space="preserve"> </w:t>
      </w:r>
      <w:r>
        <w:rPr>
          <w:w w:val="85"/>
          <w:sz w:val="20"/>
        </w:rPr>
        <w:t>on</w:t>
      </w:r>
      <w:r>
        <w:rPr>
          <w:spacing w:val="-6"/>
          <w:w w:val="85"/>
          <w:sz w:val="20"/>
        </w:rPr>
        <w:t xml:space="preserve"> </w:t>
      </w:r>
      <w:r>
        <w:rPr>
          <w:w w:val="85"/>
          <w:sz w:val="20"/>
        </w:rPr>
        <w:t>fish</w:t>
      </w:r>
      <w:r>
        <w:rPr>
          <w:spacing w:val="-5"/>
          <w:w w:val="85"/>
          <w:sz w:val="20"/>
        </w:rPr>
        <w:t xml:space="preserve"> </w:t>
      </w:r>
      <w:r>
        <w:rPr>
          <w:w w:val="85"/>
          <w:sz w:val="20"/>
        </w:rPr>
        <w:t>have</w:t>
      </w:r>
      <w:r>
        <w:rPr>
          <w:spacing w:val="-5"/>
          <w:w w:val="85"/>
          <w:sz w:val="20"/>
        </w:rPr>
        <w:t xml:space="preserve"> </w:t>
      </w:r>
      <w:r>
        <w:rPr>
          <w:w w:val="85"/>
          <w:sz w:val="20"/>
        </w:rPr>
        <w:t>been</w:t>
      </w:r>
      <w:r>
        <w:rPr>
          <w:spacing w:val="-6"/>
          <w:w w:val="85"/>
          <w:sz w:val="20"/>
        </w:rPr>
        <w:t xml:space="preserve"> </w:t>
      </w:r>
      <w:r>
        <w:rPr>
          <w:w w:val="85"/>
          <w:sz w:val="20"/>
        </w:rPr>
        <w:t>carried</w:t>
      </w:r>
      <w:r>
        <w:rPr>
          <w:spacing w:val="-5"/>
          <w:w w:val="85"/>
          <w:sz w:val="20"/>
        </w:rPr>
        <w:t xml:space="preserve"> </w:t>
      </w:r>
      <w:r>
        <w:rPr>
          <w:w w:val="85"/>
          <w:sz w:val="20"/>
        </w:rPr>
        <w:t>out</w:t>
      </w:r>
      <w:r>
        <w:rPr>
          <w:spacing w:val="-5"/>
          <w:w w:val="85"/>
          <w:sz w:val="20"/>
        </w:rPr>
        <w:t xml:space="preserve"> </w:t>
      </w:r>
      <w:r>
        <w:rPr>
          <w:w w:val="85"/>
          <w:sz w:val="20"/>
        </w:rPr>
        <w:t>intensively</w:t>
      </w:r>
      <w:r>
        <w:rPr>
          <w:spacing w:val="-5"/>
          <w:w w:val="85"/>
          <w:sz w:val="20"/>
        </w:rPr>
        <w:t xml:space="preserve"> </w:t>
      </w:r>
      <w:r>
        <w:rPr>
          <w:w w:val="85"/>
          <w:sz w:val="20"/>
        </w:rPr>
        <w:t>on</w:t>
      </w:r>
      <w:r>
        <w:rPr>
          <w:spacing w:val="-6"/>
          <w:w w:val="85"/>
          <w:sz w:val="20"/>
        </w:rPr>
        <w:t xml:space="preserve"> </w:t>
      </w:r>
      <w:r>
        <w:rPr>
          <w:w w:val="85"/>
          <w:sz w:val="20"/>
        </w:rPr>
        <w:t>different</w:t>
      </w:r>
      <w:r>
        <w:rPr>
          <w:spacing w:val="-5"/>
          <w:w w:val="85"/>
          <w:sz w:val="20"/>
        </w:rPr>
        <w:t xml:space="preserve"> </w:t>
      </w:r>
      <w:r>
        <w:rPr>
          <w:w w:val="85"/>
          <w:sz w:val="20"/>
        </w:rPr>
        <w:t>fishing</w:t>
      </w:r>
      <w:r>
        <w:rPr>
          <w:spacing w:val="-5"/>
          <w:w w:val="85"/>
          <w:sz w:val="20"/>
        </w:rPr>
        <w:t xml:space="preserve"> </w:t>
      </w:r>
      <w:r>
        <w:rPr>
          <w:w w:val="85"/>
          <w:sz w:val="20"/>
        </w:rPr>
        <w:t>grounds</w:t>
      </w:r>
      <w:r>
        <w:rPr>
          <w:spacing w:val="-6"/>
          <w:w w:val="85"/>
          <w:sz w:val="20"/>
        </w:rPr>
        <w:t xml:space="preserve"> </w:t>
      </w:r>
      <w:r>
        <w:rPr>
          <w:w w:val="85"/>
          <w:sz w:val="20"/>
        </w:rPr>
        <w:t xml:space="preserve">in </w:t>
      </w:r>
      <w:r>
        <w:rPr>
          <w:spacing w:val="-2"/>
          <w:w w:val="90"/>
          <w:sz w:val="20"/>
        </w:rPr>
        <w:t>Uganda</w:t>
      </w:r>
      <w:r>
        <w:rPr>
          <w:spacing w:val="-4"/>
          <w:w w:val="90"/>
          <w:sz w:val="20"/>
        </w:rPr>
        <w:t xml:space="preserve"> </w:t>
      </w:r>
      <w:r>
        <w:rPr>
          <w:spacing w:val="-2"/>
          <w:w w:val="90"/>
          <w:sz w:val="20"/>
        </w:rPr>
        <w:t>so</w:t>
      </w:r>
      <w:r>
        <w:rPr>
          <w:spacing w:val="-4"/>
          <w:w w:val="90"/>
          <w:sz w:val="20"/>
        </w:rPr>
        <w:t xml:space="preserve"> </w:t>
      </w:r>
      <w:r>
        <w:rPr>
          <w:spacing w:val="-2"/>
          <w:w w:val="90"/>
          <w:sz w:val="20"/>
        </w:rPr>
        <w:t>as</w:t>
      </w:r>
      <w:r>
        <w:rPr>
          <w:spacing w:val="-4"/>
          <w:w w:val="90"/>
          <w:sz w:val="20"/>
        </w:rPr>
        <w:t xml:space="preserve"> </w:t>
      </w:r>
      <w:r>
        <w:rPr>
          <w:spacing w:val="-2"/>
          <w:w w:val="90"/>
          <w:sz w:val="20"/>
        </w:rPr>
        <w:t>to</w:t>
      </w:r>
      <w:r>
        <w:rPr>
          <w:spacing w:val="-4"/>
          <w:w w:val="90"/>
          <w:sz w:val="20"/>
        </w:rPr>
        <w:t xml:space="preserve"> </w:t>
      </w:r>
      <w:r>
        <w:rPr>
          <w:spacing w:val="-2"/>
          <w:w w:val="90"/>
          <w:sz w:val="20"/>
        </w:rPr>
        <w:t>help</w:t>
      </w:r>
      <w:r>
        <w:rPr>
          <w:spacing w:val="-4"/>
          <w:w w:val="90"/>
          <w:sz w:val="20"/>
        </w:rPr>
        <w:t xml:space="preserve"> </w:t>
      </w:r>
      <w:r>
        <w:rPr>
          <w:spacing w:val="-2"/>
          <w:w w:val="90"/>
          <w:sz w:val="20"/>
        </w:rPr>
        <w:t>in</w:t>
      </w:r>
      <w:r>
        <w:rPr>
          <w:spacing w:val="-4"/>
          <w:w w:val="90"/>
          <w:sz w:val="20"/>
        </w:rPr>
        <w:t xml:space="preserve"> </w:t>
      </w:r>
      <w:r>
        <w:rPr>
          <w:spacing w:val="-2"/>
          <w:w w:val="90"/>
          <w:sz w:val="20"/>
        </w:rPr>
        <w:t>the</w:t>
      </w:r>
      <w:r>
        <w:rPr>
          <w:spacing w:val="-4"/>
          <w:w w:val="90"/>
          <w:sz w:val="20"/>
        </w:rPr>
        <w:t xml:space="preserve"> </w:t>
      </w:r>
      <w:r>
        <w:rPr>
          <w:spacing w:val="-2"/>
          <w:w w:val="90"/>
          <w:sz w:val="20"/>
        </w:rPr>
        <w:t>quick</w:t>
      </w:r>
      <w:r>
        <w:rPr>
          <w:spacing w:val="-4"/>
          <w:w w:val="90"/>
          <w:sz w:val="20"/>
        </w:rPr>
        <w:t xml:space="preserve"> </w:t>
      </w:r>
      <w:r>
        <w:rPr>
          <w:spacing w:val="-2"/>
          <w:w w:val="90"/>
          <w:sz w:val="20"/>
        </w:rPr>
        <w:t>maturing</w:t>
      </w:r>
      <w:r>
        <w:rPr>
          <w:spacing w:val="-4"/>
          <w:w w:val="90"/>
          <w:sz w:val="20"/>
        </w:rPr>
        <w:t xml:space="preserve"> </w:t>
      </w:r>
      <w:r>
        <w:rPr>
          <w:spacing w:val="-2"/>
          <w:w w:val="90"/>
          <w:sz w:val="20"/>
        </w:rPr>
        <w:t>of</w:t>
      </w:r>
      <w:r>
        <w:rPr>
          <w:spacing w:val="-4"/>
          <w:w w:val="90"/>
          <w:sz w:val="20"/>
        </w:rPr>
        <w:t xml:space="preserve"> </w:t>
      </w:r>
      <w:r>
        <w:rPr>
          <w:spacing w:val="-2"/>
          <w:w w:val="90"/>
          <w:sz w:val="20"/>
        </w:rPr>
        <w:t>fish,</w:t>
      </w:r>
      <w:r>
        <w:rPr>
          <w:spacing w:val="-4"/>
          <w:w w:val="90"/>
          <w:sz w:val="20"/>
        </w:rPr>
        <w:t xml:space="preserve"> </w:t>
      </w:r>
      <w:r>
        <w:rPr>
          <w:spacing w:val="-2"/>
          <w:w w:val="90"/>
          <w:sz w:val="20"/>
        </w:rPr>
        <w:t>fight</w:t>
      </w:r>
      <w:r>
        <w:rPr>
          <w:spacing w:val="-4"/>
          <w:w w:val="90"/>
          <w:sz w:val="20"/>
        </w:rPr>
        <w:t xml:space="preserve"> </w:t>
      </w:r>
      <w:r>
        <w:rPr>
          <w:spacing w:val="-2"/>
          <w:w w:val="90"/>
          <w:sz w:val="20"/>
        </w:rPr>
        <w:t>against</w:t>
      </w:r>
      <w:r>
        <w:rPr>
          <w:spacing w:val="-4"/>
          <w:w w:val="90"/>
          <w:sz w:val="20"/>
        </w:rPr>
        <w:t xml:space="preserve"> </w:t>
      </w:r>
      <w:r>
        <w:rPr>
          <w:spacing w:val="-2"/>
          <w:w w:val="90"/>
          <w:sz w:val="20"/>
        </w:rPr>
        <w:t>the</w:t>
      </w:r>
      <w:r>
        <w:rPr>
          <w:spacing w:val="-4"/>
          <w:w w:val="90"/>
          <w:sz w:val="20"/>
        </w:rPr>
        <w:t xml:space="preserve"> </w:t>
      </w:r>
      <w:r>
        <w:rPr>
          <w:spacing w:val="-2"/>
          <w:w w:val="90"/>
          <w:sz w:val="20"/>
        </w:rPr>
        <w:t>unwanted</w:t>
      </w:r>
      <w:r>
        <w:rPr>
          <w:spacing w:val="-4"/>
          <w:w w:val="90"/>
          <w:sz w:val="20"/>
        </w:rPr>
        <w:t xml:space="preserve"> </w:t>
      </w:r>
      <w:r>
        <w:rPr>
          <w:spacing w:val="-2"/>
          <w:w w:val="90"/>
          <w:sz w:val="20"/>
        </w:rPr>
        <w:t>fish</w:t>
      </w:r>
      <w:r>
        <w:rPr>
          <w:spacing w:val="-4"/>
          <w:w w:val="90"/>
          <w:sz w:val="20"/>
        </w:rPr>
        <w:t xml:space="preserve"> </w:t>
      </w:r>
      <w:r>
        <w:rPr>
          <w:spacing w:val="-2"/>
          <w:w w:val="90"/>
          <w:sz w:val="20"/>
        </w:rPr>
        <w:t>nets</w:t>
      </w:r>
      <w:r>
        <w:rPr>
          <w:spacing w:val="-4"/>
          <w:w w:val="90"/>
          <w:sz w:val="20"/>
        </w:rPr>
        <w:t xml:space="preserve"> </w:t>
      </w:r>
      <w:r>
        <w:rPr>
          <w:spacing w:val="-2"/>
          <w:w w:val="90"/>
          <w:sz w:val="20"/>
        </w:rPr>
        <w:t>and</w:t>
      </w:r>
      <w:r>
        <w:rPr>
          <w:spacing w:val="-4"/>
          <w:w w:val="90"/>
          <w:sz w:val="20"/>
        </w:rPr>
        <w:t xml:space="preserve"> </w:t>
      </w:r>
      <w:r>
        <w:rPr>
          <w:spacing w:val="-2"/>
          <w:w w:val="90"/>
          <w:sz w:val="20"/>
        </w:rPr>
        <w:t>others</w:t>
      </w:r>
      <w:r>
        <w:rPr>
          <w:spacing w:val="36"/>
          <w:sz w:val="20"/>
        </w:rPr>
        <w:t xml:space="preserve"> </w:t>
      </w:r>
      <w:r>
        <w:rPr>
          <w:spacing w:val="-2"/>
          <w:w w:val="90"/>
          <w:sz w:val="20"/>
        </w:rPr>
        <w:t>so</w:t>
      </w:r>
      <w:r>
        <w:rPr>
          <w:spacing w:val="-4"/>
          <w:w w:val="90"/>
          <w:sz w:val="20"/>
        </w:rPr>
        <w:t xml:space="preserve"> </w:t>
      </w:r>
      <w:r>
        <w:rPr>
          <w:spacing w:val="-2"/>
          <w:w w:val="90"/>
          <w:sz w:val="20"/>
        </w:rPr>
        <w:t>as</w:t>
      </w:r>
      <w:r>
        <w:rPr>
          <w:spacing w:val="-4"/>
          <w:w w:val="90"/>
          <w:sz w:val="20"/>
        </w:rPr>
        <w:t xml:space="preserve"> </w:t>
      </w:r>
      <w:r>
        <w:rPr>
          <w:spacing w:val="-2"/>
          <w:w w:val="90"/>
          <w:sz w:val="20"/>
        </w:rPr>
        <w:t>to</w:t>
      </w:r>
      <w:r>
        <w:rPr>
          <w:spacing w:val="-4"/>
          <w:w w:val="90"/>
          <w:sz w:val="20"/>
        </w:rPr>
        <w:t xml:space="preserve"> </w:t>
      </w:r>
      <w:r>
        <w:rPr>
          <w:spacing w:val="-2"/>
          <w:w w:val="90"/>
          <w:sz w:val="20"/>
        </w:rPr>
        <w:t>avoid</w:t>
      </w:r>
      <w:r>
        <w:rPr>
          <w:spacing w:val="-4"/>
          <w:w w:val="90"/>
          <w:sz w:val="20"/>
        </w:rPr>
        <w:t xml:space="preserve"> </w:t>
      </w:r>
      <w:r>
        <w:rPr>
          <w:spacing w:val="-2"/>
          <w:w w:val="90"/>
          <w:sz w:val="20"/>
        </w:rPr>
        <w:t>fish</w:t>
      </w:r>
      <w:r>
        <w:rPr>
          <w:spacing w:val="-4"/>
          <w:w w:val="90"/>
          <w:sz w:val="20"/>
        </w:rPr>
        <w:t xml:space="preserve"> </w:t>
      </w:r>
      <w:r>
        <w:rPr>
          <w:spacing w:val="-2"/>
          <w:w w:val="90"/>
          <w:sz w:val="20"/>
        </w:rPr>
        <w:t>extinction</w:t>
      </w:r>
      <w:r>
        <w:rPr>
          <w:spacing w:val="-4"/>
          <w:w w:val="90"/>
          <w:sz w:val="20"/>
        </w:rPr>
        <w:t xml:space="preserve"> </w:t>
      </w:r>
      <w:r>
        <w:rPr>
          <w:spacing w:val="-2"/>
          <w:w w:val="90"/>
          <w:sz w:val="20"/>
        </w:rPr>
        <w:t>but</w:t>
      </w:r>
      <w:r>
        <w:rPr>
          <w:spacing w:val="-4"/>
          <w:w w:val="90"/>
          <w:sz w:val="20"/>
        </w:rPr>
        <w:t xml:space="preserve"> </w:t>
      </w:r>
      <w:r>
        <w:rPr>
          <w:spacing w:val="-2"/>
          <w:w w:val="90"/>
          <w:sz w:val="20"/>
        </w:rPr>
        <w:t>rather</w:t>
      </w:r>
      <w:r>
        <w:rPr>
          <w:spacing w:val="-3"/>
          <w:w w:val="90"/>
          <w:sz w:val="20"/>
        </w:rPr>
        <w:t xml:space="preserve"> </w:t>
      </w:r>
      <w:r>
        <w:rPr>
          <w:spacing w:val="-2"/>
          <w:w w:val="90"/>
          <w:sz w:val="20"/>
        </w:rPr>
        <w:t xml:space="preserve">to </w:t>
      </w:r>
      <w:r>
        <w:rPr>
          <w:w w:val="90"/>
          <w:sz w:val="20"/>
        </w:rPr>
        <w:t>encourage it.</w:t>
      </w:r>
    </w:p>
    <w:p w:rsidR="00E5575B" w:rsidRDefault="00D512E5">
      <w:pPr>
        <w:pStyle w:val="ListParagraph"/>
        <w:numPr>
          <w:ilvl w:val="0"/>
          <w:numId w:val="71"/>
        </w:numPr>
        <w:tabs>
          <w:tab w:val="left" w:pos="1090"/>
        </w:tabs>
        <w:spacing w:line="242" w:lineRule="auto"/>
        <w:ind w:right="628" w:firstLine="0"/>
        <w:rPr>
          <w:sz w:val="20"/>
        </w:rPr>
      </w:pPr>
      <w:r>
        <w:rPr>
          <w:w w:val="85"/>
          <w:sz w:val="20"/>
        </w:rPr>
        <w:t>The</w:t>
      </w:r>
      <w:r>
        <w:rPr>
          <w:spacing w:val="-5"/>
          <w:w w:val="85"/>
          <w:sz w:val="20"/>
        </w:rPr>
        <w:t xml:space="preserve"> </w:t>
      </w:r>
      <w:r>
        <w:rPr>
          <w:w w:val="85"/>
          <w:sz w:val="20"/>
        </w:rPr>
        <w:t>fishing</w:t>
      </w:r>
      <w:r>
        <w:rPr>
          <w:spacing w:val="-5"/>
          <w:w w:val="85"/>
          <w:sz w:val="20"/>
        </w:rPr>
        <w:t xml:space="preserve"> </w:t>
      </w:r>
      <w:r>
        <w:rPr>
          <w:w w:val="85"/>
          <w:sz w:val="20"/>
        </w:rPr>
        <w:t>industry</w:t>
      </w:r>
      <w:r>
        <w:rPr>
          <w:spacing w:val="-6"/>
          <w:w w:val="85"/>
          <w:sz w:val="20"/>
        </w:rPr>
        <w:t xml:space="preserve"> </w:t>
      </w:r>
      <w:r>
        <w:rPr>
          <w:w w:val="85"/>
          <w:sz w:val="20"/>
        </w:rPr>
        <w:t>has</w:t>
      </w:r>
      <w:r>
        <w:rPr>
          <w:spacing w:val="-5"/>
          <w:w w:val="85"/>
          <w:sz w:val="20"/>
        </w:rPr>
        <w:t xml:space="preserve"> </w:t>
      </w:r>
      <w:r>
        <w:rPr>
          <w:w w:val="85"/>
          <w:sz w:val="20"/>
        </w:rPr>
        <w:t>been</w:t>
      </w:r>
      <w:r>
        <w:rPr>
          <w:spacing w:val="-5"/>
          <w:w w:val="85"/>
          <w:sz w:val="20"/>
        </w:rPr>
        <w:t xml:space="preserve"> </w:t>
      </w:r>
      <w:r>
        <w:rPr>
          <w:w w:val="85"/>
          <w:sz w:val="20"/>
        </w:rPr>
        <w:t>encouraged</w:t>
      </w:r>
      <w:r>
        <w:rPr>
          <w:spacing w:val="-5"/>
          <w:w w:val="85"/>
          <w:sz w:val="20"/>
        </w:rPr>
        <w:t xml:space="preserve"> </w:t>
      </w:r>
      <w:r>
        <w:rPr>
          <w:w w:val="85"/>
          <w:sz w:val="20"/>
        </w:rPr>
        <w:t>by</w:t>
      </w:r>
      <w:r>
        <w:rPr>
          <w:spacing w:val="-5"/>
          <w:w w:val="85"/>
          <w:sz w:val="20"/>
        </w:rPr>
        <w:t xml:space="preserve"> </w:t>
      </w:r>
      <w:r>
        <w:rPr>
          <w:w w:val="85"/>
          <w:sz w:val="20"/>
        </w:rPr>
        <w:t>the</w:t>
      </w:r>
      <w:r>
        <w:rPr>
          <w:spacing w:val="-4"/>
          <w:w w:val="85"/>
          <w:sz w:val="20"/>
        </w:rPr>
        <w:t xml:space="preserve"> </w:t>
      </w:r>
      <w:r>
        <w:rPr>
          <w:w w:val="85"/>
          <w:sz w:val="20"/>
        </w:rPr>
        <w:t>improved</w:t>
      </w:r>
      <w:r>
        <w:rPr>
          <w:spacing w:val="-5"/>
          <w:w w:val="85"/>
          <w:sz w:val="20"/>
        </w:rPr>
        <w:t xml:space="preserve"> </w:t>
      </w:r>
      <w:r>
        <w:rPr>
          <w:w w:val="85"/>
          <w:sz w:val="20"/>
        </w:rPr>
        <w:t>and</w:t>
      </w:r>
      <w:r>
        <w:rPr>
          <w:spacing w:val="-4"/>
          <w:w w:val="85"/>
          <w:sz w:val="20"/>
        </w:rPr>
        <w:t xml:space="preserve"> </w:t>
      </w:r>
      <w:r>
        <w:rPr>
          <w:w w:val="85"/>
          <w:sz w:val="20"/>
        </w:rPr>
        <w:t>modern</w:t>
      </w:r>
      <w:r>
        <w:rPr>
          <w:spacing w:val="-5"/>
          <w:w w:val="85"/>
          <w:sz w:val="20"/>
        </w:rPr>
        <w:t xml:space="preserve"> </w:t>
      </w:r>
      <w:r>
        <w:rPr>
          <w:w w:val="85"/>
          <w:sz w:val="20"/>
        </w:rPr>
        <w:t>preservation</w:t>
      </w:r>
      <w:r>
        <w:rPr>
          <w:spacing w:val="-5"/>
          <w:w w:val="85"/>
          <w:sz w:val="20"/>
        </w:rPr>
        <w:t xml:space="preserve"> </w:t>
      </w:r>
      <w:r>
        <w:rPr>
          <w:w w:val="85"/>
          <w:sz w:val="20"/>
        </w:rPr>
        <w:t>facilities</w:t>
      </w:r>
      <w:r>
        <w:rPr>
          <w:spacing w:val="-6"/>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refrigerated</w:t>
      </w:r>
      <w:r>
        <w:rPr>
          <w:spacing w:val="-5"/>
          <w:w w:val="85"/>
          <w:sz w:val="20"/>
        </w:rPr>
        <w:t xml:space="preserve"> </w:t>
      </w:r>
      <w:r>
        <w:rPr>
          <w:w w:val="85"/>
          <w:sz w:val="20"/>
        </w:rPr>
        <w:t>trucks,</w:t>
      </w:r>
      <w:r>
        <w:rPr>
          <w:spacing w:val="-4"/>
          <w:w w:val="85"/>
          <w:sz w:val="20"/>
        </w:rPr>
        <w:t xml:space="preserve"> </w:t>
      </w:r>
      <w:r>
        <w:rPr>
          <w:w w:val="85"/>
          <w:sz w:val="20"/>
        </w:rPr>
        <w:t>deep</w:t>
      </w:r>
      <w:r>
        <w:rPr>
          <w:spacing w:val="-5"/>
          <w:w w:val="85"/>
          <w:sz w:val="20"/>
        </w:rPr>
        <w:t xml:space="preserve"> </w:t>
      </w:r>
      <w:r>
        <w:rPr>
          <w:w w:val="85"/>
          <w:sz w:val="20"/>
        </w:rPr>
        <w:t>freezing</w:t>
      </w:r>
      <w:r>
        <w:rPr>
          <w:spacing w:val="-5"/>
          <w:w w:val="85"/>
          <w:sz w:val="20"/>
        </w:rPr>
        <w:t xml:space="preserve"> </w:t>
      </w:r>
      <w:r>
        <w:rPr>
          <w:w w:val="85"/>
          <w:sz w:val="20"/>
        </w:rPr>
        <w:t>and icing</w:t>
      </w:r>
      <w:r>
        <w:rPr>
          <w:spacing w:val="-6"/>
          <w:w w:val="85"/>
          <w:sz w:val="20"/>
        </w:rPr>
        <w:t xml:space="preserve"> </w:t>
      </w:r>
      <w:r>
        <w:rPr>
          <w:w w:val="85"/>
          <w:sz w:val="20"/>
        </w:rPr>
        <w:t>done</w:t>
      </w:r>
      <w:r>
        <w:rPr>
          <w:spacing w:val="-5"/>
          <w:w w:val="85"/>
          <w:sz w:val="20"/>
        </w:rPr>
        <w:t xml:space="preserve"> </w:t>
      </w:r>
      <w:r>
        <w:rPr>
          <w:w w:val="85"/>
          <w:sz w:val="20"/>
        </w:rPr>
        <w:t>by</w:t>
      </w:r>
      <w:r>
        <w:rPr>
          <w:spacing w:val="-5"/>
          <w:w w:val="85"/>
          <w:sz w:val="20"/>
        </w:rPr>
        <w:t xml:space="preserve"> </w:t>
      </w:r>
      <w:r>
        <w:rPr>
          <w:w w:val="85"/>
          <w:sz w:val="20"/>
        </w:rPr>
        <w:t>different</w:t>
      </w:r>
      <w:r>
        <w:rPr>
          <w:spacing w:val="-6"/>
          <w:w w:val="85"/>
          <w:sz w:val="20"/>
        </w:rPr>
        <w:t xml:space="preserve"> </w:t>
      </w:r>
      <w:r>
        <w:rPr>
          <w:w w:val="85"/>
          <w:sz w:val="20"/>
        </w:rPr>
        <w:t>fish</w:t>
      </w:r>
      <w:r>
        <w:rPr>
          <w:spacing w:val="-5"/>
          <w:w w:val="85"/>
          <w:sz w:val="20"/>
        </w:rPr>
        <w:t xml:space="preserve"> </w:t>
      </w:r>
      <w:r>
        <w:rPr>
          <w:w w:val="85"/>
          <w:sz w:val="20"/>
        </w:rPr>
        <w:t>factories</w:t>
      </w:r>
      <w:r>
        <w:rPr>
          <w:spacing w:val="-5"/>
          <w:w w:val="85"/>
          <w:sz w:val="20"/>
        </w:rPr>
        <w:t xml:space="preserve"> </w:t>
      </w:r>
      <w:r>
        <w:rPr>
          <w:w w:val="85"/>
          <w:sz w:val="20"/>
        </w:rPr>
        <w:t>like</w:t>
      </w:r>
      <w:r>
        <w:rPr>
          <w:spacing w:val="-6"/>
          <w:w w:val="85"/>
          <w:sz w:val="20"/>
        </w:rPr>
        <w:t xml:space="preserve"> </w:t>
      </w:r>
      <w:r>
        <w:rPr>
          <w:w w:val="85"/>
          <w:sz w:val="20"/>
        </w:rPr>
        <w:t>at</w:t>
      </w:r>
      <w:r>
        <w:rPr>
          <w:spacing w:val="-5"/>
          <w:w w:val="85"/>
          <w:sz w:val="20"/>
        </w:rPr>
        <w:t xml:space="preserve"> </w:t>
      </w:r>
      <w:r>
        <w:rPr>
          <w:w w:val="85"/>
          <w:sz w:val="20"/>
        </w:rPr>
        <w:t>Kasenyi,</w:t>
      </w:r>
      <w:r>
        <w:rPr>
          <w:spacing w:val="-5"/>
          <w:w w:val="85"/>
          <w:sz w:val="20"/>
        </w:rPr>
        <w:t xml:space="preserve"> </w:t>
      </w:r>
      <w:r>
        <w:rPr>
          <w:w w:val="85"/>
          <w:sz w:val="20"/>
        </w:rPr>
        <w:t>Uganda</w:t>
      </w:r>
      <w:r>
        <w:rPr>
          <w:spacing w:val="-6"/>
          <w:w w:val="85"/>
          <w:sz w:val="20"/>
        </w:rPr>
        <w:t xml:space="preserve"> </w:t>
      </w:r>
      <w:r>
        <w:rPr>
          <w:w w:val="85"/>
          <w:sz w:val="20"/>
        </w:rPr>
        <w:t>marine</w:t>
      </w:r>
      <w:r>
        <w:rPr>
          <w:spacing w:val="-5"/>
          <w:w w:val="85"/>
          <w:sz w:val="20"/>
        </w:rPr>
        <w:t xml:space="preserve"> </w:t>
      </w:r>
      <w:r>
        <w:rPr>
          <w:w w:val="85"/>
          <w:sz w:val="20"/>
        </w:rPr>
        <w:t>products,</w:t>
      </w:r>
      <w:r>
        <w:rPr>
          <w:spacing w:val="-5"/>
          <w:w w:val="85"/>
          <w:sz w:val="20"/>
        </w:rPr>
        <w:t xml:space="preserve"> </w:t>
      </w:r>
      <w:r>
        <w:rPr>
          <w:w w:val="85"/>
          <w:sz w:val="20"/>
        </w:rPr>
        <w:t>Kilimanjaro</w:t>
      </w:r>
      <w:r>
        <w:rPr>
          <w:spacing w:val="-6"/>
          <w:w w:val="85"/>
          <w:sz w:val="20"/>
        </w:rPr>
        <w:t xml:space="preserve"> </w:t>
      </w:r>
      <w:r>
        <w:rPr>
          <w:w w:val="85"/>
          <w:sz w:val="20"/>
        </w:rPr>
        <w:t>ice</w:t>
      </w:r>
      <w:r>
        <w:rPr>
          <w:spacing w:val="-5"/>
          <w:w w:val="85"/>
          <w:sz w:val="20"/>
        </w:rPr>
        <w:t xml:space="preserve"> </w:t>
      </w:r>
      <w:r>
        <w:rPr>
          <w:w w:val="85"/>
          <w:sz w:val="20"/>
        </w:rPr>
        <w:t>in</w:t>
      </w:r>
      <w:r>
        <w:rPr>
          <w:spacing w:val="-5"/>
          <w:w w:val="85"/>
          <w:sz w:val="20"/>
        </w:rPr>
        <w:t xml:space="preserve"> </w:t>
      </w:r>
      <w:r>
        <w:rPr>
          <w:w w:val="85"/>
          <w:sz w:val="20"/>
        </w:rPr>
        <w:t>Bugolobi,</w:t>
      </w:r>
      <w:r>
        <w:rPr>
          <w:spacing w:val="-5"/>
          <w:w w:val="85"/>
          <w:sz w:val="20"/>
        </w:rPr>
        <w:t xml:space="preserve"> </w:t>
      </w:r>
      <w:r>
        <w:rPr>
          <w:w w:val="85"/>
          <w:sz w:val="20"/>
        </w:rPr>
        <w:t>…</w:t>
      </w:r>
    </w:p>
    <w:p w:rsidR="00E5575B" w:rsidRDefault="00D512E5">
      <w:pPr>
        <w:pStyle w:val="ListParagraph"/>
        <w:numPr>
          <w:ilvl w:val="0"/>
          <w:numId w:val="71"/>
        </w:numPr>
        <w:tabs>
          <w:tab w:val="left" w:pos="1090"/>
        </w:tabs>
        <w:spacing w:line="242" w:lineRule="auto"/>
        <w:ind w:right="625" w:firstLine="0"/>
        <w:rPr>
          <w:sz w:val="20"/>
        </w:rPr>
      </w:pPr>
      <w:r>
        <w:rPr>
          <w:w w:val="80"/>
          <w:sz w:val="20"/>
        </w:rPr>
        <w:t>The fishing industry in Uganda has also been encouraged and developed by the availability of</w:t>
      </w:r>
      <w:r>
        <w:rPr>
          <w:sz w:val="20"/>
        </w:rPr>
        <w:t xml:space="preserve"> </w:t>
      </w:r>
      <w:r>
        <w:rPr>
          <w:w w:val="80"/>
          <w:sz w:val="20"/>
        </w:rPr>
        <w:t xml:space="preserve">adequate skilled, semi skilled and manual human </w:t>
      </w:r>
      <w:r>
        <w:rPr>
          <w:spacing w:val="-2"/>
          <w:w w:val="85"/>
          <w:sz w:val="20"/>
        </w:rPr>
        <w:t>labour that carry out the different fishing activities helped by the</w:t>
      </w:r>
      <w:r>
        <w:rPr>
          <w:spacing w:val="-2"/>
          <w:sz w:val="20"/>
        </w:rPr>
        <w:t xml:space="preserve"> </w:t>
      </w:r>
      <w:r>
        <w:rPr>
          <w:spacing w:val="-2"/>
          <w:w w:val="85"/>
          <w:sz w:val="20"/>
        </w:rPr>
        <w:t>machines</w:t>
      </w:r>
      <w:r>
        <w:rPr>
          <w:sz w:val="20"/>
        </w:rPr>
        <w:t xml:space="preserve"> </w:t>
      </w:r>
      <w:r>
        <w:rPr>
          <w:spacing w:val="-2"/>
          <w:w w:val="85"/>
          <w:sz w:val="20"/>
        </w:rPr>
        <w:t>like</w:t>
      </w:r>
      <w:r>
        <w:rPr>
          <w:spacing w:val="-2"/>
          <w:sz w:val="20"/>
        </w:rPr>
        <w:t xml:space="preserve"> </w:t>
      </w:r>
      <w:r>
        <w:rPr>
          <w:spacing w:val="-2"/>
          <w:w w:val="85"/>
          <w:sz w:val="20"/>
        </w:rPr>
        <w:t xml:space="preserve">fishing its self, transportation of fish, processing and preservation of </w:t>
      </w:r>
      <w:r>
        <w:rPr>
          <w:spacing w:val="-2"/>
          <w:w w:val="90"/>
          <w:sz w:val="20"/>
        </w:rPr>
        <w:t>fish.</w:t>
      </w:r>
    </w:p>
    <w:p w:rsidR="00E5575B" w:rsidRDefault="00D512E5">
      <w:pPr>
        <w:pStyle w:val="ListParagraph"/>
        <w:numPr>
          <w:ilvl w:val="0"/>
          <w:numId w:val="71"/>
        </w:numPr>
        <w:tabs>
          <w:tab w:val="left" w:pos="1090"/>
        </w:tabs>
        <w:spacing w:line="242" w:lineRule="auto"/>
        <w:ind w:right="627" w:firstLine="0"/>
        <w:rPr>
          <w:sz w:val="20"/>
        </w:rPr>
      </w:pPr>
      <w:r>
        <w:rPr>
          <w:w w:val="80"/>
          <w:sz w:val="20"/>
        </w:rPr>
        <w:t>The</w:t>
      </w:r>
      <w:r>
        <w:rPr>
          <w:sz w:val="20"/>
        </w:rPr>
        <w:t xml:space="preserve"> </w:t>
      </w:r>
      <w:r>
        <w:rPr>
          <w:w w:val="80"/>
          <w:sz w:val="20"/>
        </w:rPr>
        <w:t>technology</w:t>
      </w:r>
      <w:r>
        <w:rPr>
          <w:sz w:val="20"/>
        </w:rPr>
        <w:t xml:space="preserve"> </w:t>
      </w:r>
      <w:r>
        <w:rPr>
          <w:w w:val="80"/>
          <w:sz w:val="20"/>
        </w:rPr>
        <w:t>of</w:t>
      </w:r>
      <w:r>
        <w:rPr>
          <w:sz w:val="20"/>
        </w:rPr>
        <w:t xml:space="preserve"> </w:t>
      </w:r>
      <w:r>
        <w:rPr>
          <w:w w:val="80"/>
          <w:sz w:val="20"/>
        </w:rPr>
        <w:t>fishing</w:t>
      </w:r>
      <w:r>
        <w:rPr>
          <w:sz w:val="20"/>
        </w:rPr>
        <w:t xml:space="preserve"> </w:t>
      </w:r>
      <w:r>
        <w:rPr>
          <w:w w:val="80"/>
          <w:sz w:val="20"/>
        </w:rPr>
        <w:t>used</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has</w:t>
      </w:r>
      <w:r>
        <w:rPr>
          <w:sz w:val="20"/>
        </w:rPr>
        <w:t xml:space="preserve"> </w:t>
      </w:r>
      <w:r>
        <w:rPr>
          <w:w w:val="80"/>
          <w:sz w:val="20"/>
        </w:rPr>
        <w:t>relatively</w:t>
      </w:r>
      <w:r>
        <w:rPr>
          <w:sz w:val="20"/>
        </w:rPr>
        <w:t xml:space="preserve"> </w:t>
      </w:r>
      <w:r>
        <w:rPr>
          <w:w w:val="80"/>
          <w:sz w:val="20"/>
        </w:rPr>
        <w:t>been</w:t>
      </w:r>
      <w:r>
        <w:rPr>
          <w:sz w:val="20"/>
        </w:rPr>
        <w:t xml:space="preserve"> </w:t>
      </w:r>
      <w:r>
        <w:rPr>
          <w:w w:val="80"/>
          <w:sz w:val="20"/>
        </w:rPr>
        <w:t>modern</w:t>
      </w:r>
      <w:r>
        <w:rPr>
          <w:sz w:val="20"/>
        </w:rPr>
        <w:t xml:space="preserve"> </w:t>
      </w:r>
      <w:r>
        <w:rPr>
          <w:w w:val="80"/>
          <w:sz w:val="20"/>
        </w:rPr>
        <w:t>hence</w:t>
      </w:r>
      <w:r>
        <w:rPr>
          <w:sz w:val="20"/>
        </w:rPr>
        <w:t xml:space="preserve"> </w:t>
      </w:r>
      <w:r>
        <w:rPr>
          <w:w w:val="80"/>
          <w:sz w:val="20"/>
        </w:rPr>
        <w:t>encouraging</w:t>
      </w:r>
      <w:r>
        <w:rPr>
          <w:sz w:val="20"/>
        </w:rPr>
        <w:t xml:space="preserve"> </w:t>
      </w:r>
      <w:r>
        <w:rPr>
          <w:w w:val="80"/>
          <w:sz w:val="20"/>
        </w:rPr>
        <w:t>the</w:t>
      </w:r>
      <w:r>
        <w:rPr>
          <w:sz w:val="20"/>
        </w:rPr>
        <w:t xml:space="preserve"> </w:t>
      </w:r>
      <w:r>
        <w:rPr>
          <w:w w:val="80"/>
          <w:sz w:val="20"/>
        </w:rPr>
        <w:t>fishermen</w:t>
      </w:r>
      <w:r>
        <w:rPr>
          <w:sz w:val="20"/>
        </w:rPr>
        <w:t xml:space="preserve"> </w:t>
      </w:r>
      <w:r>
        <w:rPr>
          <w:w w:val="80"/>
          <w:sz w:val="20"/>
        </w:rPr>
        <w:t>to</w:t>
      </w:r>
      <w:r>
        <w:rPr>
          <w:sz w:val="20"/>
        </w:rPr>
        <w:t xml:space="preserve"> </w:t>
      </w:r>
      <w:r>
        <w:rPr>
          <w:w w:val="80"/>
          <w:sz w:val="20"/>
        </w:rPr>
        <w:t>catch</w:t>
      </w:r>
      <w:r>
        <w:rPr>
          <w:sz w:val="20"/>
        </w:rPr>
        <w:t xml:space="preserve"> </w:t>
      </w:r>
      <w:r>
        <w:rPr>
          <w:w w:val="80"/>
          <w:sz w:val="20"/>
        </w:rPr>
        <w:t>large</w:t>
      </w:r>
      <w:r>
        <w:rPr>
          <w:sz w:val="20"/>
        </w:rPr>
        <w:t xml:space="preserve"> </w:t>
      </w:r>
      <w:r>
        <w:rPr>
          <w:w w:val="80"/>
          <w:sz w:val="20"/>
        </w:rPr>
        <w:t>numbers</w:t>
      </w:r>
      <w:r>
        <w:rPr>
          <w:sz w:val="20"/>
        </w:rPr>
        <w:t xml:space="preserve"> </w:t>
      </w:r>
      <w:r>
        <w:rPr>
          <w:w w:val="80"/>
          <w:sz w:val="20"/>
        </w:rPr>
        <w:t>of</w:t>
      </w:r>
      <w:r>
        <w:rPr>
          <w:sz w:val="20"/>
        </w:rPr>
        <w:t xml:space="preserve"> </w:t>
      </w:r>
      <w:r>
        <w:rPr>
          <w:w w:val="80"/>
          <w:sz w:val="20"/>
        </w:rPr>
        <w:t>fish</w:t>
      </w:r>
      <w:r>
        <w:rPr>
          <w:sz w:val="20"/>
        </w:rPr>
        <w:t xml:space="preserve"> </w:t>
      </w:r>
      <w:r>
        <w:rPr>
          <w:w w:val="80"/>
          <w:sz w:val="20"/>
        </w:rPr>
        <w:t xml:space="preserve">besides the primitive methods of catching fish, this has been possible by the modern fishing gears e.g. gill net, trawlers and motor boats are used on Victoria, </w:t>
      </w:r>
      <w:r>
        <w:rPr>
          <w:w w:val="90"/>
          <w:sz w:val="20"/>
        </w:rPr>
        <w:t xml:space="preserve">Kyoga, Albert, </w:t>
      </w:r>
      <w:r>
        <w:rPr>
          <w:w w:val="115"/>
          <w:sz w:val="20"/>
        </w:rPr>
        <w:t>…</w:t>
      </w:r>
    </w:p>
    <w:p w:rsidR="00E5575B" w:rsidRDefault="00D512E5">
      <w:pPr>
        <w:pStyle w:val="ListParagraph"/>
        <w:numPr>
          <w:ilvl w:val="0"/>
          <w:numId w:val="71"/>
        </w:numPr>
        <w:tabs>
          <w:tab w:val="left" w:pos="1090"/>
        </w:tabs>
        <w:ind w:right="625" w:firstLine="0"/>
        <w:rPr>
          <w:sz w:val="20"/>
        </w:rPr>
      </w:pPr>
      <w:r>
        <w:rPr>
          <w:w w:val="80"/>
          <w:sz w:val="20"/>
        </w:rPr>
        <w:t>Fish</w:t>
      </w:r>
      <w:r>
        <w:rPr>
          <w:sz w:val="20"/>
        </w:rPr>
        <w:t xml:space="preserve"> </w:t>
      </w:r>
      <w:r>
        <w:rPr>
          <w:w w:val="80"/>
          <w:sz w:val="20"/>
        </w:rPr>
        <w:t>processing</w:t>
      </w:r>
      <w:r>
        <w:rPr>
          <w:sz w:val="20"/>
        </w:rPr>
        <w:t xml:space="preserve"> </w:t>
      </w:r>
      <w:r>
        <w:rPr>
          <w:w w:val="80"/>
          <w:sz w:val="20"/>
        </w:rPr>
        <w:t>facilities</w:t>
      </w:r>
      <w:r>
        <w:rPr>
          <w:sz w:val="20"/>
        </w:rPr>
        <w:t xml:space="preserve"> </w:t>
      </w:r>
      <w:r>
        <w:rPr>
          <w:w w:val="80"/>
          <w:sz w:val="20"/>
        </w:rPr>
        <w:t>in</w:t>
      </w:r>
      <w:r>
        <w:rPr>
          <w:sz w:val="20"/>
        </w:rPr>
        <w:t xml:space="preserve"> </w:t>
      </w:r>
      <w:r>
        <w:rPr>
          <w:w w:val="80"/>
          <w:sz w:val="20"/>
        </w:rPr>
        <w:t>factories</w:t>
      </w:r>
      <w:r>
        <w:rPr>
          <w:sz w:val="20"/>
        </w:rPr>
        <w:t xml:space="preserve"> </w:t>
      </w:r>
      <w:r>
        <w:rPr>
          <w:w w:val="80"/>
          <w:sz w:val="20"/>
        </w:rPr>
        <w:t>like</w:t>
      </w:r>
      <w:r>
        <w:rPr>
          <w:sz w:val="20"/>
        </w:rPr>
        <w:t xml:space="preserve"> </w:t>
      </w:r>
      <w:r>
        <w:rPr>
          <w:w w:val="80"/>
          <w:sz w:val="20"/>
        </w:rPr>
        <w:t>Masese,</w:t>
      </w:r>
      <w:r>
        <w:rPr>
          <w:sz w:val="20"/>
        </w:rPr>
        <w:t xml:space="preserve"> </w:t>
      </w:r>
      <w:r>
        <w:rPr>
          <w:w w:val="80"/>
          <w:sz w:val="20"/>
        </w:rPr>
        <w:t>Ngege,</w:t>
      </w:r>
      <w:r>
        <w:rPr>
          <w:sz w:val="20"/>
        </w:rPr>
        <w:t xml:space="preserve"> </w:t>
      </w:r>
      <w:r>
        <w:rPr>
          <w:w w:val="80"/>
          <w:sz w:val="20"/>
        </w:rPr>
        <w:t>Hwan</w:t>
      </w:r>
      <w:r>
        <w:rPr>
          <w:sz w:val="20"/>
        </w:rPr>
        <w:t xml:space="preserve"> </w:t>
      </w:r>
      <w:r>
        <w:rPr>
          <w:w w:val="80"/>
          <w:sz w:val="20"/>
        </w:rPr>
        <w:t>Sung,</w:t>
      </w:r>
      <w:r>
        <w:rPr>
          <w:sz w:val="20"/>
        </w:rPr>
        <w:t xml:space="preserve"> </w:t>
      </w:r>
      <w:proofErr w:type="gramStart"/>
      <w:r>
        <w:rPr>
          <w:w w:val="80"/>
          <w:sz w:val="20"/>
        </w:rPr>
        <w:t>Gomba,</w:t>
      </w:r>
      <w:r>
        <w:rPr>
          <w:sz w:val="20"/>
        </w:rPr>
        <w:t xml:space="preserve"> </w:t>
      </w:r>
      <w:r>
        <w:rPr>
          <w:w w:val="80"/>
          <w:sz w:val="20"/>
        </w:rPr>
        <w:t>…</w:t>
      </w:r>
      <w:proofErr w:type="gramEnd"/>
      <w:r>
        <w:rPr>
          <w:sz w:val="20"/>
        </w:rPr>
        <w:t xml:space="preserve"> </w:t>
      </w:r>
      <w:r>
        <w:rPr>
          <w:w w:val="80"/>
          <w:sz w:val="20"/>
        </w:rPr>
        <w:t>have</w:t>
      </w:r>
      <w:r>
        <w:rPr>
          <w:sz w:val="20"/>
        </w:rPr>
        <w:t xml:space="preserve"> </w:t>
      </w:r>
      <w:r>
        <w:rPr>
          <w:w w:val="80"/>
          <w:sz w:val="20"/>
        </w:rPr>
        <w:t>facilitated</w:t>
      </w:r>
      <w:r>
        <w:rPr>
          <w:sz w:val="20"/>
        </w:rPr>
        <w:t xml:space="preserve"> </w:t>
      </w:r>
      <w:r>
        <w:rPr>
          <w:w w:val="80"/>
          <w:sz w:val="20"/>
        </w:rPr>
        <w:t>the</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fishing</w:t>
      </w:r>
      <w:r>
        <w:rPr>
          <w:sz w:val="20"/>
        </w:rPr>
        <w:t xml:space="preserve"> </w:t>
      </w:r>
      <w:r>
        <w:rPr>
          <w:w w:val="80"/>
          <w:sz w:val="20"/>
        </w:rPr>
        <w:t>industry</w:t>
      </w:r>
      <w:r>
        <w:rPr>
          <w:sz w:val="20"/>
        </w:rPr>
        <w:t xml:space="preserve"> </w:t>
      </w:r>
      <w:r>
        <w:rPr>
          <w:w w:val="80"/>
          <w:sz w:val="20"/>
        </w:rPr>
        <w:t>where</w:t>
      </w:r>
      <w:r>
        <w:rPr>
          <w:sz w:val="20"/>
        </w:rPr>
        <w:t xml:space="preserve"> </w:t>
      </w:r>
      <w:r>
        <w:rPr>
          <w:w w:val="80"/>
          <w:sz w:val="20"/>
        </w:rPr>
        <w:t>fish</w:t>
      </w:r>
      <w:r>
        <w:rPr>
          <w:spacing w:val="40"/>
          <w:sz w:val="20"/>
        </w:rPr>
        <w:t xml:space="preserve"> </w:t>
      </w:r>
      <w:r>
        <w:rPr>
          <w:w w:val="85"/>
          <w:sz w:val="20"/>
        </w:rPr>
        <w:t>is</w:t>
      </w:r>
      <w:r>
        <w:rPr>
          <w:spacing w:val="-5"/>
          <w:w w:val="85"/>
          <w:sz w:val="20"/>
        </w:rPr>
        <w:t xml:space="preserve"> </w:t>
      </w:r>
      <w:r>
        <w:rPr>
          <w:w w:val="85"/>
          <w:sz w:val="20"/>
        </w:rPr>
        <w:t>packed</w:t>
      </w:r>
      <w:r>
        <w:rPr>
          <w:spacing w:val="-5"/>
          <w:w w:val="85"/>
          <w:sz w:val="20"/>
        </w:rPr>
        <w:t xml:space="preserve"> </w:t>
      </w:r>
      <w:r>
        <w:rPr>
          <w:w w:val="85"/>
          <w:sz w:val="20"/>
        </w:rPr>
        <w:t>under</w:t>
      </w:r>
      <w:r>
        <w:rPr>
          <w:spacing w:val="-4"/>
          <w:w w:val="85"/>
          <w:sz w:val="20"/>
        </w:rPr>
        <w:t xml:space="preserve"> </w:t>
      </w:r>
      <w:r>
        <w:rPr>
          <w:w w:val="85"/>
          <w:sz w:val="20"/>
        </w:rPr>
        <w:t>international</w:t>
      </w:r>
      <w:r>
        <w:rPr>
          <w:spacing w:val="-5"/>
          <w:w w:val="85"/>
          <w:sz w:val="20"/>
        </w:rPr>
        <w:t xml:space="preserve"> </w:t>
      </w:r>
      <w:r>
        <w:rPr>
          <w:w w:val="85"/>
          <w:sz w:val="20"/>
        </w:rPr>
        <w:t>standards</w:t>
      </w:r>
      <w:r>
        <w:rPr>
          <w:spacing w:val="-5"/>
          <w:w w:val="85"/>
          <w:sz w:val="20"/>
        </w:rPr>
        <w:t xml:space="preserve"> </w:t>
      </w:r>
      <w:r>
        <w:rPr>
          <w:w w:val="85"/>
          <w:sz w:val="20"/>
        </w:rPr>
        <w:t>and</w:t>
      </w:r>
      <w:r>
        <w:rPr>
          <w:spacing w:val="-5"/>
          <w:w w:val="85"/>
          <w:sz w:val="20"/>
        </w:rPr>
        <w:t xml:space="preserve"> </w:t>
      </w:r>
      <w:r>
        <w:rPr>
          <w:w w:val="85"/>
          <w:sz w:val="20"/>
        </w:rPr>
        <w:t>exported</w:t>
      </w:r>
      <w:r>
        <w:rPr>
          <w:spacing w:val="-4"/>
          <w:w w:val="85"/>
          <w:sz w:val="20"/>
        </w:rPr>
        <w:t xml:space="preserve"> </w:t>
      </w:r>
      <w:r>
        <w:rPr>
          <w:w w:val="85"/>
          <w:sz w:val="20"/>
        </w:rPr>
        <w:t>abroad.</w:t>
      </w:r>
    </w:p>
    <w:p w:rsidR="00E5575B" w:rsidRDefault="00D512E5">
      <w:pPr>
        <w:pStyle w:val="Heading1"/>
        <w:spacing w:before="219"/>
        <w:ind w:left="731"/>
      </w:pPr>
      <w:r>
        <w:rPr>
          <w:w w:val="80"/>
        </w:rPr>
        <w:t>IMPORTANCE</w:t>
      </w:r>
      <w:r>
        <w:rPr>
          <w:spacing w:val="-5"/>
        </w:rPr>
        <w:t xml:space="preserve"> </w:t>
      </w:r>
      <w:r>
        <w:rPr>
          <w:w w:val="80"/>
        </w:rPr>
        <w:t>OF</w:t>
      </w:r>
      <w:r>
        <w:rPr>
          <w:spacing w:val="-1"/>
        </w:rPr>
        <w:t xml:space="preserve"> </w:t>
      </w:r>
      <w:r>
        <w:rPr>
          <w:w w:val="80"/>
        </w:rPr>
        <w:t>THE</w:t>
      </w:r>
      <w:r>
        <w:rPr>
          <w:spacing w:val="-4"/>
        </w:rPr>
        <w:t xml:space="preserve"> </w:t>
      </w:r>
      <w:r>
        <w:rPr>
          <w:w w:val="80"/>
        </w:rPr>
        <w:t>FISHING</w:t>
      </w:r>
      <w:r>
        <w:rPr>
          <w:spacing w:val="-3"/>
        </w:rPr>
        <w:t xml:space="preserve"> </w:t>
      </w:r>
      <w:r>
        <w:rPr>
          <w:spacing w:val="-2"/>
          <w:w w:val="80"/>
        </w:rPr>
        <w:t>INDUSTRY</w:t>
      </w:r>
    </w:p>
    <w:p w:rsidR="00E5575B" w:rsidRDefault="00D512E5">
      <w:pPr>
        <w:pStyle w:val="BodyText"/>
        <w:spacing w:before="3" w:line="226" w:lineRule="exact"/>
      </w:pPr>
      <w:r>
        <w:rPr>
          <w:w w:val="80"/>
        </w:rPr>
        <w:t>Fishing</w:t>
      </w:r>
      <w:r>
        <w:rPr>
          <w:spacing w:val="-5"/>
        </w:rPr>
        <w:t xml:space="preserve"> </w:t>
      </w:r>
      <w:r>
        <w:rPr>
          <w:w w:val="80"/>
        </w:rPr>
        <w:t>industry</w:t>
      </w:r>
      <w:r>
        <w:rPr>
          <w:spacing w:val="-5"/>
        </w:rPr>
        <w:t xml:space="preserve"> </w:t>
      </w:r>
      <w:r>
        <w:rPr>
          <w:w w:val="80"/>
        </w:rPr>
        <w:t>is</w:t>
      </w:r>
      <w:r>
        <w:rPr>
          <w:spacing w:val="-4"/>
        </w:rPr>
        <w:t xml:space="preserve"> </w:t>
      </w:r>
      <w:r>
        <w:rPr>
          <w:w w:val="80"/>
        </w:rPr>
        <w:t>of</w:t>
      </w:r>
      <w:r>
        <w:rPr>
          <w:spacing w:val="-5"/>
        </w:rPr>
        <w:t xml:space="preserve"> </w:t>
      </w:r>
      <w:r>
        <w:rPr>
          <w:w w:val="80"/>
        </w:rPr>
        <w:t>great</w:t>
      </w:r>
      <w:r>
        <w:rPr>
          <w:spacing w:val="-4"/>
        </w:rPr>
        <w:t xml:space="preserve"> </w:t>
      </w:r>
      <w:r>
        <w:rPr>
          <w:w w:val="80"/>
        </w:rPr>
        <w:t>importance</w:t>
      </w:r>
      <w:r>
        <w:rPr>
          <w:spacing w:val="-5"/>
        </w:rPr>
        <w:t xml:space="preserve"> </w:t>
      </w:r>
      <w:r>
        <w:rPr>
          <w:w w:val="80"/>
        </w:rPr>
        <w:t>to</w:t>
      </w:r>
      <w:r>
        <w:rPr>
          <w:spacing w:val="-4"/>
        </w:rPr>
        <w:t xml:space="preserve"> </w:t>
      </w:r>
      <w:r>
        <w:rPr>
          <w:w w:val="80"/>
        </w:rPr>
        <w:t>Ugandans</w:t>
      </w:r>
      <w:r>
        <w:rPr>
          <w:spacing w:val="-5"/>
        </w:rPr>
        <w:t xml:space="preserve"> </w:t>
      </w:r>
      <w:r>
        <w:rPr>
          <w:w w:val="80"/>
        </w:rPr>
        <w:t>in</w:t>
      </w:r>
      <w:r>
        <w:rPr>
          <w:spacing w:val="-4"/>
        </w:rPr>
        <w:t xml:space="preserve"> </w:t>
      </w:r>
      <w:r>
        <w:rPr>
          <w:w w:val="80"/>
        </w:rPr>
        <w:t>many</w:t>
      </w:r>
      <w:r>
        <w:rPr>
          <w:spacing w:val="-5"/>
        </w:rPr>
        <w:t xml:space="preserve"> </w:t>
      </w:r>
      <w:r>
        <w:rPr>
          <w:w w:val="80"/>
        </w:rPr>
        <w:t>ways</w:t>
      </w:r>
      <w:r>
        <w:rPr>
          <w:spacing w:val="-2"/>
        </w:rPr>
        <w:t xml:space="preserve"> </w:t>
      </w:r>
      <w:r>
        <w:rPr>
          <w:w w:val="80"/>
        </w:rPr>
        <w:t>and</w:t>
      </w:r>
      <w:r>
        <w:rPr>
          <w:spacing w:val="-5"/>
        </w:rPr>
        <w:t xml:space="preserve"> </w:t>
      </w:r>
      <w:r>
        <w:rPr>
          <w:w w:val="80"/>
        </w:rPr>
        <w:t>these</w:t>
      </w:r>
      <w:r>
        <w:rPr>
          <w:spacing w:val="-4"/>
        </w:rPr>
        <w:t xml:space="preserve"> </w:t>
      </w:r>
      <w:r>
        <w:rPr>
          <w:spacing w:val="-4"/>
          <w:w w:val="80"/>
        </w:rPr>
        <w:t>are:</w:t>
      </w:r>
    </w:p>
    <w:p w:rsidR="00E5575B" w:rsidRDefault="00D512E5">
      <w:pPr>
        <w:pStyle w:val="Heading2"/>
        <w:spacing w:line="229" w:lineRule="exact"/>
        <w:ind w:left="731"/>
      </w:pPr>
      <w:r>
        <w:rPr>
          <w:w w:val="80"/>
        </w:rPr>
        <w:t>Positive</w:t>
      </w:r>
      <w:r>
        <w:rPr>
          <w:spacing w:val="-5"/>
        </w:rPr>
        <w:t xml:space="preserve"> </w:t>
      </w:r>
      <w:r>
        <w:rPr>
          <w:spacing w:val="-2"/>
          <w:w w:val="90"/>
        </w:rPr>
        <w:t>ways:</w:t>
      </w:r>
    </w:p>
    <w:p w:rsidR="00E5575B" w:rsidRDefault="00D512E5">
      <w:pPr>
        <w:pStyle w:val="ListParagraph"/>
        <w:numPr>
          <w:ilvl w:val="0"/>
          <w:numId w:val="71"/>
        </w:numPr>
        <w:tabs>
          <w:tab w:val="left" w:pos="1090"/>
        </w:tabs>
        <w:spacing w:before="2"/>
        <w:ind w:right="632" w:firstLine="0"/>
        <w:rPr>
          <w:sz w:val="20"/>
        </w:rPr>
      </w:pPr>
      <w:r>
        <w:rPr>
          <w:w w:val="80"/>
          <w:sz w:val="20"/>
        </w:rPr>
        <w:t>The fishing industry is most important to Ugandans</w:t>
      </w:r>
      <w:r>
        <w:rPr>
          <w:sz w:val="20"/>
        </w:rPr>
        <w:t xml:space="preserve"> </w:t>
      </w:r>
      <w:r>
        <w:rPr>
          <w:w w:val="80"/>
          <w:sz w:val="20"/>
        </w:rPr>
        <w:t xml:space="preserve">in a way that it provides food which is fish especially Tilapia and Nile Perch and it acts as a </w:t>
      </w:r>
      <w:r>
        <w:rPr>
          <w:spacing w:val="-2"/>
          <w:w w:val="85"/>
          <w:sz w:val="20"/>
        </w:rPr>
        <w:t>source of proteins to combat deficiency to people at</w:t>
      </w:r>
      <w:r>
        <w:rPr>
          <w:spacing w:val="-4"/>
          <w:sz w:val="20"/>
        </w:rPr>
        <w:t xml:space="preserve"> </w:t>
      </w:r>
      <w:r>
        <w:rPr>
          <w:spacing w:val="-2"/>
          <w:w w:val="85"/>
          <w:sz w:val="20"/>
        </w:rPr>
        <w:t>Kasenyi,</w:t>
      </w:r>
      <w:r>
        <w:rPr>
          <w:spacing w:val="-5"/>
          <w:sz w:val="20"/>
        </w:rPr>
        <w:t xml:space="preserve"> </w:t>
      </w:r>
      <w:r>
        <w:rPr>
          <w:spacing w:val="-2"/>
          <w:w w:val="85"/>
          <w:sz w:val="20"/>
        </w:rPr>
        <w:t>Kalangala, Masese and other towns.</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1"/>
        </w:numPr>
        <w:tabs>
          <w:tab w:val="left" w:pos="1090"/>
        </w:tabs>
        <w:spacing w:before="6" w:line="242" w:lineRule="auto"/>
        <w:ind w:right="626" w:firstLine="0"/>
        <w:rPr>
          <w:sz w:val="20"/>
        </w:rPr>
      </w:pPr>
      <w:r>
        <w:rPr>
          <w:w w:val="80"/>
          <w:sz w:val="20"/>
        </w:rPr>
        <w:lastRenderedPageBreak/>
        <w:t xml:space="preserve">The fishing industry has earned valuable foreign exchange necessary for development to Uganda where fish is exported to both the neighboring </w:t>
      </w:r>
      <w:r>
        <w:rPr>
          <w:w w:val="85"/>
          <w:sz w:val="20"/>
        </w:rPr>
        <w:t>countries</w:t>
      </w:r>
      <w:r>
        <w:rPr>
          <w:spacing w:val="-3"/>
          <w:w w:val="85"/>
          <w:sz w:val="20"/>
        </w:rPr>
        <w:t xml:space="preserve"> </w:t>
      </w:r>
      <w:r>
        <w:rPr>
          <w:w w:val="85"/>
          <w:sz w:val="20"/>
        </w:rPr>
        <w:t>like</w:t>
      </w:r>
      <w:r>
        <w:rPr>
          <w:spacing w:val="-1"/>
          <w:w w:val="85"/>
          <w:sz w:val="20"/>
        </w:rPr>
        <w:t xml:space="preserve"> </w:t>
      </w:r>
      <w:r>
        <w:rPr>
          <w:w w:val="85"/>
          <w:sz w:val="20"/>
        </w:rPr>
        <w:t>Kenya,</w:t>
      </w:r>
      <w:r>
        <w:rPr>
          <w:spacing w:val="-2"/>
          <w:w w:val="85"/>
          <w:sz w:val="20"/>
        </w:rPr>
        <w:t xml:space="preserve"> </w:t>
      </w:r>
      <w:r>
        <w:rPr>
          <w:w w:val="85"/>
          <w:sz w:val="20"/>
        </w:rPr>
        <w:t>Tanzania,</w:t>
      </w:r>
      <w:r>
        <w:rPr>
          <w:spacing w:val="-2"/>
          <w:w w:val="85"/>
          <w:sz w:val="20"/>
        </w:rPr>
        <w:t xml:space="preserve"> </w:t>
      </w:r>
      <w:r>
        <w:rPr>
          <w:w w:val="85"/>
          <w:sz w:val="20"/>
        </w:rPr>
        <w:t>Sudan</w:t>
      </w:r>
      <w:r>
        <w:rPr>
          <w:spacing w:val="-3"/>
          <w:w w:val="85"/>
          <w:sz w:val="20"/>
        </w:rPr>
        <w:t xml:space="preserve"> </w:t>
      </w:r>
      <w:r>
        <w:rPr>
          <w:w w:val="85"/>
          <w:sz w:val="20"/>
        </w:rPr>
        <w:t>and</w:t>
      </w:r>
      <w:r>
        <w:rPr>
          <w:spacing w:val="-2"/>
          <w:w w:val="85"/>
          <w:sz w:val="20"/>
        </w:rPr>
        <w:t xml:space="preserve"> </w:t>
      </w:r>
      <w:r>
        <w:rPr>
          <w:w w:val="85"/>
          <w:sz w:val="20"/>
        </w:rPr>
        <w:t>D.R.Congo</w:t>
      </w:r>
      <w:r>
        <w:rPr>
          <w:spacing w:val="-1"/>
          <w:w w:val="85"/>
          <w:sz w:val="20"/>
        </w:rPr>
        <w:t xml:space="preserve"> </w:t>
      </w:r>
      <w:r>
        <w:rPr>
          <w:w w:val="85"/>
          <w:sz w:val="20"/>
        </w:rPr>
        <w:t>and</w:t>
      </w:r>
      <w:r>
        <w:rPr>
          <w:spacing w:val="-3"/>
          <w:w w:val="85"/>
          <w:sz w:val="20"/>
        </w:rPr>
        <w:t xml:space="preserve"> </w:t>
      </w:r>
      <w:r>
        <w:rPr>
          <w:w w:val="85"/>
          <w:sz w:val="20"/>
        </w:rPr>
        <w:t>to</w:t>
      </w:r>
      <w:r>
        <w:rPr>
          <w:spacing w:val="-3"/>
          <w:w w:val="85"/>
          <w:sz w:val="20"/>
        </w:rPr>
        <w:t xml:space="preserve"> </w:t>
      </w:r>
      <w:r>
        <w:rPr>
          <w:w w:val="85"/>
          <w:sz w:val="20"/>
        </w:rPr>
        <w:t>far</w:t>
      </w:r>
      <w:r>
        <w:rPr>
          <w:spacing w:val="-3"/>
          <w:w w:val="85"/>
          <w:sz w:val="20"/>
        </w:rPr>
        <w:t xml:space="preserve"> </w:t>
      </w:r>
      <w:r>
        <w:rPr>
          <w:w w:val="85"/>
          <w:sz w:val="20"/>
        </w:rPr>
        <w:t>market like</w:t>
      </w:r>
      <w:r>
        <w:rPr>
          <w:spacing w:val="-3"/>
          <w:w w:val="85"/>
          <w:sz w:val="20"/>
        </w:rPr>
        <w:t xml:space="preserve"> </w:t>
      </w:r>
      <w:r>
        <w:rPr>
          <w:w w:val="85"/>
          <w:sz w:val="20"/>
        </w:rPr>
        <w:t>UK,</w:t>
      </w:r>
      <w:r>
        <w:rPr>
          <w:spacing w:val="-2"/>
          <w:w w:val="85"/>
          <w:sz w:val="20"/>
        </w:rPr>
        <w:t xml:space="preserve"> </w:t>
      </w:r>
      <w:r>
        <w:rPr>
          <w:w w:val="85"/>
          <w:sz w:val="20"/>
        </w:rPr>
        <w:t>Belgium,</w:t>
      </w:r>
      <w:r>
        <w:rPr>
          <w:spacing w:val="-2"/>
          <w:w w:val="85"/>
          <w:sz w:val="20"/>
        </w:rPr>
        <w:t xml:space="preserve"> </w:t>
      </w:r>
      <w:r>
        <w:rPr>
          <w:w w:val="85"/>
          <w:sz w:val="20"/>
        </w:rPr>
        <w:t>Netherlands,</w:t>
      </w:r>
      <w:r>
        <w:rPr>
          <w:spacing w:val="-3"/>
          <w:w w:val="85"/>
          <w:sz w:val="20"/>
        </w:rPr>
        <w:t xml:space="preserve"> </w:t>
      </w:r>
      <w:r>
        <w:rPr>
          <w:w w:val="85"/>
          <w:sz w:val="20"/>
        </w:rPr>
        <w:t>Spain,</w:t>
      </w:r>
      <w:r>
        <w:rPr>
          <w:spacing w:val="-2"/>
          <w:w w:val="85"/>
          <w:sz w:val="20"/>
        </w:rPr>
        <w:t xml:space="preserve"> </w:t>
      </w:r>
      <w:r>
        <w:rPr>
          <w:w w:val="85"/>
          <w:sz w:val="20"/>
        </w:rPr>
        <w:t>Germany,</w:t>
      </w:r>
      <w:r>
        <w:rPr>
          <w:spacing w:val="-3"/>
          <w:w w:val="85"/>
          <w:sz w:val="20"/>
        </w:rPr>
        <w:t xml:space="preserve"> </w:t>
      </w:r>
      <w:r>
        <w:rPr>
          <w:w w:val="85"/>
          <w:sz w:val="20"/>
        </w:rPr>
        <w:t>Hong Kong</w:t>
      </w:r>
      <w:r>
        <w:rPr>
          <w:spacing w:val="-3"/>
          <w:w w:val="85"/>
          <w:sz w:val="20"/>
        </w:rPr>
        <w:t xml:space="preserve"> </w:t>
      </w:r>
      <w:r>
        <w:rPr>
          <w:w w:val="85"/>
          <w:sz w:val="20"/>
        </w:rPr>
        <w:t>and</w:t>
      </w:r>
      <w:r>
        <w:rPr>
          <w:spacing w:val="-2"/>
          <w:w w:val="85"/>
          <w:sz w:val="20"/>
        </w:rPr>
        <w:t xml:space="preserve"> </w:t>
      </w:r>
      <w:r>
        <w:rPr>
          <w:w w:val="85"/>
          <w:sz w:val="20"/>
        </w:rPr>
        <w:t xml:space="preserve">Asian </w:t>
      </w:r>
      <w:r>
        <w:rPr>
          <w:w w:val="80"/>
          <w:sz w:val="20"/>
        </w:rPr>
        <w:t>countries. In 2006, over 145 millions US $ was earned from fish exports</w:t>
      </w:r>
      <w:r>
        <w:rPr>
          <w:sz w:val="20"/>
        </w:rPr>
        <w:t xml:space="preserve"> </w:t>
      </w:r>
      <w:r>
        <w:rPr>
          <w:w w:val="80"/>
          <w:sz w:val="20"/>
        </w:rPr>
        <w:t xml:space="preserve">of about 35,000 tonnes while in 2007, it was 124 millions US $ from 32,000 </w:t>
      </w:r>
      <w:r>
        <w:rPr>
          <w:spacing w:val="-2"/>
          <w:w w:val="90"/>
          <w:sz w:val="20"/>
        </w:rPr>
        <w:t>tonnes.</w:t>
      </w:r>
    </w:p>
    <w:p w:rsidR="00E5575B" w:rsidRDefault="00D512E5">
      <w:pPr>
        <w:pStyle w:val="ListParagraph"/>
        <w:numPr>
          <w:ilvl w:val="0"/>
          <w:numId w:val="71"/>
        </w:numPr>
        <w:tabs>
          <w:tab w:val="left" w:pos="1090"/>
        </w:tabs>
        <w:ind w:right="625" w:firstLine="0"/>
        <w:rPr>
          <w:sz w:val="20"/>
        </w:rPr>
      </w:pPr>
      <w:r>
        <w:rPr>
          <w:spacing w:val="-2"/>
          <w:w w:val="85"/>
          <w:sz w:val="20"/>
        </w:rPr>
        <w:t>It has promoted co-operation internationally with countries Uganda exports fish fillets like UK, China, USA, Japan</w:t>
      </w:r>
      <w:r>
        <w:rPr>
          <w:spacing w:val="-1"/>
          <w:sz w:val="20"/>
        </w:rPr>
        <w:t xml:space="preserve"> </w:t>
      </w:r>
      <w:r>
        <w:rPr>
          <w:spacing w:val="-2"/>
          <w:w w:val="85"/>
          <w:sz w:val="20"/>
        </w:rPr>
        <w:t xml:space="preserve">Sweden, etc thus obtaining </w:t>
      </w:r>
      <w:r>
        <w:rPr>
          <w:w w:val="85"/>
          <w:sz w:val="20"/>
        </w:rPr>
        <w:t>developmental grants and ideas in return.</w:t>
      </w:r>
    </w:p>
    <w:p w:rsidR="00E5575B" w:rsidRDefault="00D512E5">
      <w:pPr>
        <w:pStyle w:val="ListParagraph"/>
        <w:numPr>
          <w:ilvl w:val="0"/>
          <w:numId w:val="71"/>
        </w:numPr>
        <w:tabs>
          <w:tab w:val="left" w:pos="1090"/>
        </w:tabs>
        <w:ind w:right="629" w:firstLine="0"/>
        <w:rPr>
          <w:sz w:val="20"/>
        </w:rPr>
      </w:pPr>
      <w:r>
        <w:rPr>
          <w:w w:val="80"/>
          <w:sz w:val="20"/>
        </w:rPr>
        <w:t>It has led to capital accumulation from incoming foreign investors leading to development of other sector of the economy like</w:t>
      </w:r>
      <w:r>
        <w:rPr>
          <w:sz w:val="20"/>
        </w:rPr>
        <w:t xml:space="preserve"> </w:t>
      </w:r>
      <w:r>
        <w:rPr>
          <w:w w:val="80"/>
          <w:sz w:val="20"/>
        </w:rPr>
        <w:t xml:space="preserve">Hwan Sung from </w:t>
      </w:r>
      <w:r>
        <w:rPr>
          <w:spacing w:val="-2"/>
          <w:w w:val="90"/>
          <w:sz w:val="20"/>
        </w:rPr>
        <w:t>Korean.</w:t>
      </w:r>
    </w:p>
    <w:p w:rsidR="00E5575B" w:rsidRDefault="00D512E5">
      <w:pPr>
        <w:pStyle w:val="ListParagraph"/>
        <w:numPr>
          <w:ilvl w:val="0"/>
          <w:numId w:val="71"/>
        </w:numPr>
        <w:tabs>
          <w:tab w:val="left" w:pos="1090"/>
        </w:tabs>
        <w:spacing w:before="1" w:line="242" w:lineRule="auto"/>
        <w:ind w:right="622" w:firstLine="0"/>
        <w:rPr>
          <w:sz w:val="20"/>
        </w:rPr>
      </w:pPr>
      <w:r>
        <w:rPr>
          <w:w w:val="85"/>
          <w:sz w:val="20"/>
        </w:rPr>
        <w:t>It</w:t>
      </w:r>
      <w:r>
        <w:rPr>
          <w:spacing w:val="-5"/>
          <w:w w:val="85"/>
          <w:sz w:val="20"/>
        </w:rPr>
        <w:t xml:space="preserve"> </w:t>
      </w:r>
      <w:r>
        <w:rPr>
          <w:w w:val="85"/>
          <w:sz w:val="20"/>
        </w:rPr>
        <w:t>has</w:t>
      </w:r>
      <w:r>
        <w:rPr>
          <w:spacing w:val="-5"/>
          <w:w w:val="85"/>
          <w:sz w:val="20"/>
        </w:rPr>
        <w:t xml:space="preserve"> </w:t>
      </w:r>
      <w:r>
        <w:rPr>
          <w:w w:val="85"/>
          <w:sz w:val="20"/>
        </w:rPr>
        <w:t>generated</w:t>
      </w:r>
      <w:r>
        <w:rPr>
          <w:spacing w:val="-5"/>
          <w:w w:val="85"/>
          <w:sz w:val="20"/>
        </w:rPr>
        <w:t xml:space="preserve"> </w:t>
      </w:r>
      <w:r>
        <w:rPr>
          <w:w w:val="85"/>
          <w:sz w:val="20"/>
        </w:rPr>
        <w:t>employment</w:t>
      </w:r>
      <w:r>
        <w:rPr>
          <w:spacing w:val="-5"/>
          <w:w w:val="85"/>
          <w:sz w:val="20"/>
        </w:rPr>
        <w:t xml:space="preserve"> </w:t>
      </w:r>
      <w:r>
        <w:rPr>
          <w:w w:val="85"/>
          <w:sz w:val="20"/>
        </w:rPr>
        <w:t>opportunities</w:t>
      </w:r>
      <w:r>
        <w:rPr>
          <w:spacing w:val="-5"/>
          <w:w w:val="85"/>
          <w:sz w:val="20"/>
        </w:rPr>
        <w:t xml:space="preserve"> </w:t>
      </w:r>
      <w:r>
        <w:rPr>
          <w:w w:val="85"/>
          <w:sz w:val="20"/>
        </w:rPr>
        <w:t>to</w:t>
      </w:r>
      <w:r>
        <w:rPr>
          <w:spacing w:val="-4"/>
          <w:w w:val="85"/>
          <w:sz w:val="20"/>
        </w:rPr>
        <w:t xml:space="preserve"> </w:t>
      </w:r>
      <w:r>
        <w:rPr>
          <w:w w:val="85"/>
          <w:sz w:val="20"/>
        </w:rPr>
        <w:t>Ugandans</w:t>
      </w:r>
      <w:r>
        <w:rPr>
          <w:spacing w:val="-5"/>
          <w:w w:val="85"/>
          <w:sz w:val="20"/>
        </w:rPr>
        <w:t xml:space="preserve"> </w:t>
      </w:r>
      <w:r>
        <w:rPr>
          <w:w w:val="85"/>
          <w:sz w:val="20"/>
        </w:rPr>
        <w:t>directly</w:t>
      </w:r>
      <w:r>
        <w:rPr>
          <w:spacing w:val="-4"/>
          <w:w w:val="85"/>
          <w:sz w:val="20"/>
        </w:rPr>
        <w:t xml:space="preserve"> </w:t>
      </w:r>
      <w:r>
        <w:rPr>
          <w:w w:val="85"/>
          <w:sz w:val="20"/>
        </w:rPr>
        <w:t>or</w:t>
      </w:r>
      <w:r>
        <w:rPr>
          <w:spacing w:val="-4"/>
          <w:w w:val="85"/>
          <w:sz w:val="20"/>
        </w:rPr>
        <w:t xml:space="preserve"> </w:t>
      </w:r>
      <w:r>
        <w:rPr>
          <w:w w:val="85"/>
          <w:sz w:val="20"/>
        </w:rPr>
        <w:t>indirectly</w:t>
      </w:r>
      <w:r>
        <w:rPr>
          <w:spacing w:val="-4"/>
          <w:w w:val="85"/>
          <w:sz w:val="20"/>
        </w:rPr>
        <w:t xml:space="preserve"> </w:t>
      </w:r>
      <w:r>
        <w:rPr>
          <w:w w:val="85"/>
          <w:sz w:val="20"/>
        </w:rPr>
        <w:t>like</w:t>
      </w:r>
      <w:r>
        <w:rPr>
          <w:spacing w:val="-4"/>
          <w:w w:val="85"/>
          <w:sz w:val="20"/>
        </w:rPr>
        <w:t xml:space="preserve"> </w:t>
      </w:r>
      <w:r>
        <w:rPr>
          <w:w w:val="85"/>
          <w:sz w:val="20"/>
        </w:rPr>
        <w:t>fishermen,</w:t>
      </w:r>
      <w:r>
        <w:rPr>
          <w:spacing w:val="-5"/>
          <w:w w:val="85"/>
          <w:sz w:val="20"/>
        </w:rPr>
        <w:t xml:space="preserve"> </w:t>
      </w:r>
      <w:r>
        <w:rPr>
          <w:w w:val="85"/>
          <w:sz w:val="20"/>
        </w:rPr>
        <w:t>mongers,</w:t>
      </w:r>
      <w:r>
        <w:rPr>
          <w:spacing w:val="-5"/>
          <w:w w:val="85"/>
          <w:sz w:val="20"/>
        </w:rPr>
        <w:t xml:space="preserve"> </w:t>
      </w:r>
      <w:r>
        <w:rPr>
          <w:w w:val="85"/>
          <w:sz w:val="20"/>
        </w:rPr>
        <w:t>fish</w:t>
      </w:r>
      <w:r>
        <w:rPr>
          <w:spacing w:val="-5"/>
          <w:w w:val="85"/>
          <w:sz w:val="20"/>
        </w:rPr>
        <w:t xml:space="preserve"> </w:t>
      </w:r>
      <w:r>
        <w:rPr>
          <w:w w:val="85"/>
          <w:sz w:val="20"/>
        </w:rPr>
        <w:t>traders,</w:t>
      </w:r>
      <w:r>
        <w:rPr>
          <w:spacing w:val="-5"/>
          <w:w w:val="85"/>
          <w:sz w:val="20"/>
        </w:rPr>
        <w:t xml:space="preserve"> </w:t>
      </w:r>
      <w:r>
        <w:rPr>
          <w:w w:val="85"/>
          <w:sz w:val="20"/>
        </w:rPr>
        <w:t>transporters,</w:t>
      </w:r>
      <w:r>
        <w:rPr>
          <w:spacing w:val="-5"/>
          <w:w w:val="85"/>
          <w:sz w:val="20"/>
        </w:rPr>
        <w:t xml:space="preserve"> </w:t>
      </w:r>
      <w:r>
        <w:rPr>
          <w:w w:val="85"/>
          <w:sz w:val="20"/>
        </w:rPr>
        <w:t xml:space="preserve">processors, </w:t>
      </w:r>
      <w:r>
        <w:rPr>
          <w:w w:val="80"/>
          <w:sz w:val="20"/>
        </w:rPr>
        <w:t>boat</w:t>
      </w:r>
      <w:r>
        <w:rPr>
          <w:sz w:val="20"/>
        </w:rPr>
        <w:t xml:space="preserve"> </w:t>
      </w:r>
      <w:r>
        <w:rPr>
          <w:w w:val="80"/>
          <w:sz w:val="20"/>
        </w:rPr>
        <w:t>builders,</w:t>
      </w:r>
      <w:r>
        <w:rPr>
          <w:sz w:val="20"/>
        </w:rPr>
        <w:t xml:space="preserve"> </w:t>
      </w:r>
      <w:r>
        <w:rPr>
          <w:w w:val="80"/>
          <w:sz w:val="20"/>
        </w:rPr>
        <w:t>etc</w:t>
      </w:r>
      <w:r>
        <w:rPr>
          <w:sz w:val="20"/>
        </w:rPr>
        <w:t xml:space="preserve"> </w:t>
      </w:r>
      <w:r>
        <w:rPr>
          <w:w w:val="80"/>
          <w:sz w:val="20"/>
        </w:rPr>
        <w:t>at</w:t>
      </w:r>
      <w:r>
        <w:rPr>
          <w:sz w:val="20"/>
        </w:rPr>
        <w:t xml:space="preserve"> </w:t>
      </w:r>
      <w:r>
        <w:rPr>
          <w:w w:val="80"/>
          <w:sz w:val="20"/>
        </w:rPr>
        <w:t>fish</w:t>
      </w:r>
      <w:r>
        <w:rPr>
          <w:sz w:val="20"/>
        </w:rPr>
        <w:t xml:space="preserve"> </w:t>
      </w:r>
      <w:r>
        <w:rPr>
          <w:w w:val="80"/>
          <w:sz w:val="20"/>
        </w:rPr>
        <w:t>landing</w:t>
      </w:r>
      <w:r>
        <w:rPr>
          <w:sz w:val="20"/>
        </w:rPr>
        <w:t xml:space="preserve"> </w:t>
      </w:r>
      <w:r>
        <w:rPr>
          <w:w w:val="80"/>
          <w:sz w:val="20"/>
        </w:rPr>
        <w:t>sites</w:t>
      </w:r>
      <w:r>
        <w:rPr>
          <w:sz w:val="20"/>
        </w:rPr>
        <w:t xml:space="preserve"> </w:t>
      </w:r>
      <w:r>
        <w:rPr>
          <w:w w:val="80"/>
          <w:sz w:val="20"/>
        </w:rPr>
        <w:t>and</w:t>
      </w:r>
      <w:r>
        <w:rPr>
          <w:sz w:val="20"/>
        </w:rPr>
        <w:t xml:space="preserve"> </w:t>
      </w:r>
      <w:r>
        <w:rPr>
          <w:w w:val="80"/>
          <w:sz w:val="20"/>
        </w:rPr>
        <w:t>fish</w:t>
      </w:r>
      <w:r>
        <w:rPr>
          <w:sz w:val="20"/>
        </w:rPr>
        <w:t xml:space="preserve"> </w:t>
      </w:r>
      <w:r>
        <w:rPr>
          <w:w w:val="80"/>
          <w:sz w:val="20"/>
        </w:rPr>
        <w:t>processing</w:t>
      </w:r>
      <w:r>
        <w:rPr>
          <w:sz w:val="20"/>
        </w:rPr>
        <w:t xml:space="preserve"> </w:t>
      </w:r>
      <w:r>
        <w:rPr>
          <w:w w:val="80"/>
          <w:sz w:val="20"/>
        </w:rPr>
        <w:t>plants.</w:t>
      </w:r>
      <w:r>
        <w:rPr>
          <w:sz w:val="20"/>
        </w:rPr>
        <w:t xml:space="preserve"> </w:t>
      </w:r>
      <w:r>
        <w:rPr>
          <w:w w:val="80"/>
          <w:sz w:val="20"/>
        </w:rPr>
        <w:t>In</w:t>
      </w:r>
      <w:r>
        <w:rPr>
          <w:sz w:val="20"/>
        </w:rPr>
        <w:t xml:space="preserve"> </w:t>
      </w:r>
      <w:r>
        <w:rPr>
          <w:w w:val="80"/>
          <w:sz w:val="20"/>
        </w:rPr>
        <w:t>1988,</w:t>
      </w:r>
      <w:r>
        <w:rPr>
          <w:sz w:val="20"/>
        </w:rPr>
        <w:t xml:space="preserve"> </w:t>
      </w:r>
      <w:r>
        <w:rPr>
          <w:w w:val="80"/>
          <w:sz w:val="20"/>
        </w:rPr>
        <w:t>it</w:t>
      </w:r>
      <w:r>
        <w:rPr>
          <w:sz w:val="20"/>
        </w:rPr>
        <w:t xml:space="preserve"> </w:t>
      </w:r>
      <w:r>
        <w:rPr>
          <w:w w:val="80"/>
          <w:sz w:val="20"/>
        </w:rPr>
        <w:t>employed</w:t>
      </w:r>
      <w:r>
        <w:rPr>
          <w:sz w:val="20"/>
        </w:rPr>
        <w:t xml:space="preserve"> </w:t>
      </w:r>
      <w:r>
        <w:rPr>
          <w:w w:val="80"/>
          <w:sz w:val="20"/>
        </w:rPr>
        <w:t>over</w:t>
      </w:r>
      <w:r>
        <w:rPr>
          <w:sz w:val="20"/>
        </w:rPr>
        <w:t xml:space="preserve"> </w:t>
      </w:r>
      <w:r>
        <w:rPr>
          <w:w w:val="80"/>
          <w:sz w:val="20"/>
        </w:rPr>
        <w:t>20,223</w:t>
      </w:r>
      <w:r>
        <w:rPr>
          <w:sz w:val="20"/>
        </w:rPr>
        <w:t xml:space="preserve"> </w:t>
      </w:r>
      <w:r>
        <w:rPr>
          <w:w w:val="80"/>
          <w:sz w:val="20"/>
        </w:rPr>
        <w:t>fishermen</w:t>
      </w:r>
      <w:r>
        <w:rPr>
          <w:sz w:val="20"/>
        </w:rPr>
        <w:t xml:space="preserve"> </w:t>
      </w:r>
      <w:r>
        <w:rPr>
          <w:w w:val="80"/>
          <w:sz w:val="20"/>
        </w:rPr>
        <w:t>and</w:t>
      </w:r>
      <w:r>
        <w:rPr>
          <w:sz w:val="20"/>
        </w:rPr>
        <w:t xml:space="preserve"> </w:t>
      </w:r>
      <w:r>
        <w:rPr>
          <w:w w:val="80"/>
          <w:sz w:val="20"/>
        </w:rPr>
        <w:t>514</w:t>
      </w:r>
      <w:r>
        <w:rPr>
          <w:sz w:val="20"/>
        </w:rPr>
        <w:t xml:space="preserve"> </w:t>
      </w:r>
      <w:r>
        <w:rPr>
          <w:w w:val="80"/>
          <w:sz w:val="20"/>
        </w:rPr>
        <w:t>boat</w:t>
      </w:r>
      <w:r>
        <w:rPr>
          <w:sz w:val="20"/>
        </w:rPr>
        <w:t xml:space="preserve"> </w:t>
      </w:r>
      <w:r>
        <w:rPr>
          <w:w w:val="80"/>
          <w:sz w:val="20"/>
        </w:rPr>
        <w:t>builders</w:t>
      </w:r>
      <w:r>
        <w:rPr>
          <w:sz w:val="20"/>
        </w:rPr>
        <w:t xml:space="preserve"> </w:t>
      </w:r>
      <w:r>
        <w:rPr>
          <w:w w:val="80"/>
          <w:sz w:val="20"/>
        </w:rPr>
        <w:t>and</w:t>
      </w:r>
      <w:r>
        <w:rPr>
          <w:sz w:val="20"/>
        </w:rPr>
        <w:t xml:space="preserve"> </w:t>
      </w:r>
      <w:r>
        <w:rPr>
          <w:w w:val="80"/>
          <w:sz w:val="20"/>
        </w:rPr>
        <w:t>now</w:t>
      </w:r>
      <w:r>
        <w:rPr>
          <w:sz w:val="20"/>
        </w:rPr>
        <w:t xml:space="preserve"> </w:t>
      </w:r>
      <w:r>
        <w:rPr>
          <w:w w:val="80"/>
          <w:sz w:val="20"/>
        </w:rPr>
        <w:t>(2009),</w:t>
      </w:r>
      <w:r>
        <w:rPr>
          <w:spacing w:val="40"/>
          <w:sz w:val="20"/>
        </w:rPr>
        <w:t xml:space="preserve"> </w:t>
      </w:r>
      <w:r>
        <w:rPr>
          <w:w w:val="85"/>
          <w:sz w:val="20"/>
        </w:rPr>
        <w:t>it</w:t>
      </w:r>
      <w:r>
        <w:rPr>
          <w:spacing w:val="-3"/>
          <w:w w:val="85"/>
          <w:sz w:val="20"/>
        </w:rPr>
        <w:t xml:space="preserve"> </w:t>
      </w:r>
      <w:r>
        <w:rPr>
          <w:w w:val="85"/>
          <w:sz w:val="20"/>
        </w:rPr>
        <w:t>has</w:t>
      </w:r>
      <w:r>
        <w:rPr>
          <w:spacing w:val="-3"/>
          <w:w w:val="85"/>
          <w:sz w:val="20"/>
        </w:rPr>
        <w:t xml:space="preserve"> </w:t>
      </w:r>
      <w:r>
        <w:rPr>
          <w:w w:val="85"/>
          <w:sz w:val="20"/>
        </w:rPr>
        <w:t>over</w:t>
      </w:r>
      <w:r>
        <w:rPr>
          <w:spacing w:val="-3"/>
          <w:w w:val="85"/>
          <w:sz w:val="20"/>
        </w:rPr>
        <w:t xml:space="preserve"> </w:t>
      </w:r>
      <w:r>
        <w:rPr>
          <w:w w:val="85"/>
          <w:sz w:val="20"/>
        </w:rPr>
        <w:t>400,000</w:t>
      </w:r>
      <w:r>
        <w:rPr>
          <w:spacing w:val="-3"/>
          <w:w w:val="85"/>
          <w:sz w:val="20"/>
        </w:rPr>
        <w:t xml:space="preserve"> </w:t>
      </w:r>
      <w:r>
        <w:rPr>
          <w:w w:val="85"/>
          <w:sz w:val="20"/>
        </w:rPr>
        <w:t>workers</w:t>
      </w:r>
      <w:r>
        <w:rPr>
          <w:spacing w:val="-3"/>
          <w:w w:val="85"/>
          <w:sz w:val="20"/>
        </w:rPr>
        <w:t xml:space="preserve"> </w:t>
      </w:r>
      <w:r>
        <w:rPr>
          <w:w w:val="85"/>
          <w:sz w:val="20"/>
        </w:rPr>
        <w:t>as</w:t>
      </w:r>
      <w:r>
        <w:rPr>
          <w:spacing w:val="-3"/>
          <w:w w:val="85"/>
          <w:sz w:val="20"/>
        </w:rPr>
        <w:t xml:space="preserve"> </w:t>
      </w:r>
      <w:r>
        <w:rPr>
          <w:w w:val="85"/>
          <w:sz w:val="20"/>
        </w:rPr>
        <w:t>direct</w:t>
      </w:r>
      <w:r>
        <w:rPr>
          <w:spacing w:val="-3"/>
          <w:w w:val="85"/>
          <w:sz w:val="20"/>
        </w:rPr>
        <w:t xml:space="preserve"> </w:t>
      </w:r>
      <w:r>
        <w:rPr>
          <w:w w:val="85"/>
          <w:sz w:val="20"/>
        </w:rPr>
        <w:t>and</w:t>
      </w:r>
      <w:r>
        <w:rPr>
          <w:spacing w:val="-3"/>
          <w:w w:val="85"/>
          <w:sz w:val="20"/>
        </w:rPr>
        <w:t xml:space="preserve"> </w:t>
      </w:r>
      <w:r>
        <w:rPr>
          <w:w w:val="85"/>
          <w:sz w:val="20"/>
        </w:rPr>
        <w:t>over</w:t>
      </w:r>
      <w:r>
        <w:rPr>
          <w:spacing w:val="-3"/>
          <w:w w:val="85"/>
          <w:sz w:val="20"/>
        </w:rPr>
        <w:t xml:space="preserve"> </w:t>
      </w:r>
      <w:r>
        <w:rPr>
          <w:w w:val="85"/>
          <w:sz w:val="20"/>
        </w:rPr>
        <w:t>1.5</w:t>
      </w:r>
      <w:r>
        <w:rPr>
          <w:spacing w:val="-3"/>
          <w:w w:val="85"/>
          <w:sz w:val="20"/>
        </w:rPr>
        <w:t xml:space="preserve"> </w:t>
      </w:r>
      <w:r>
        <w:rPr>
          <w:w w:val="85"/>
          <w:sz w:val="20"/>
        </w:rPr>
        <w:t>millions</w:t>
      </w:r>
      <w:r>
        <w:rPr>
          <w:spacing w:val="-3"/>
          <w:w w:val="85"/>
          <w:sz w:val="20"/>
        </w:rPr>
        <w:t xml:space="preserve"> </w:t>
      </w:r>
      <w:r>
        <w:rPr>
          <w:w w:val="85"/>
          <w:sz w:val="20"/>
        </w:rPr>
        <w:t>as</w:t>
      </w:r>
      <w:r>
        <w:rPr>
          <w:spacing w:val="-3"/>
          <w:w w:val="85"/>
          <w:sz w:val="20"/>
        </w:rPr>
        <w:t xml:space="preserve"> </w:t>
      </w:r>
      <w:r>
        <w:rPr>
          <w:w w:val="85"/>
          <w:sz w:val="20"/>
        </w:rPr>
        <w:t>indirect.</w:t>
      </w:r>
    </w:p>
    <w:p w:rsidR="00E5575B" w:rsidRDefault="00D512E5">
      <w:pPr>
        <w:pStyle w:val="ListParagraph"/>
        <w:numPr>
          <w:ilvl w:val="0"/>
          <w:numId w:val="71"/>
        </w:numPr>
        <w:tabs>
          <w:tab w:val="left" w:pos="1090"/>
        </w:tabs>
        <w:spacing w:line="242" w:lineRule="auto"/>
        <w:ind w:right="628" w:firstLine="0"/>
        <w:rPr>
          <w:sz w:val="20"/>
        </w:rPr>
      </w:pPr>
      <w:r>
        <w:rPr>
          <w:w w:val="80"/>
          <w:sz w:val="20"/>
        </w:rPr>
        <w:t>Fishing</w:t>
      </w:r>
      <w:r>
        <w:rPr>
          <w:sz w:val="20"/>
        </w:rPr>
        <w:t xml:space="preserve"> </w:t>
      </w:r>
      <w:r>
        <w:rPr>
          <w:w w:val="80"/>
          <w:sz w:val="20"/>
        </w:rPr>
        <w:t>towns</w:t>
      </w:r>
      <w:r>
        <w:rPr>
          <w:sz w:val="20"/>
        </w:rPr>
        <w:t xml:space="preserve"> </w:t>
      </w:r>
      <w:r>
        <w:rPr>
          <w:w w:val="80"/>
          <w:sz w:val="20"/>
        </w:rPr>
        <w:t>and</w:t>
      </w:r>
      <w:r>
        <w:rPr>
          <w:sz w:val="20"/>
        </w:rPr>
        <w:t xml:space="preserve"> </w:t>
      </w:r>
      <w:r>
        <w:rPr>
          <w:w w:val="80"/>
          <w:sz w:val="20"/>
        </w:rPr>
        <w:t>trading</w:t>
      </w:r>
      <w:r>
        <w:rPr>
          <w:sz w:val="20"/>
        </w:rPr>
        <w:t xml:space="preserve"> </w:t>
      </w:r>
      <w:r>
        <w:rPr>
          <w:w w:val="80"/>
          <w:sz w:val="20"/>
        </w:rPr>
        <w:t>centers</w:t>
      </w:r>
      <w:r>
        <w:rPr>
          <w:sz w:val="20"/>
        </w:rPr>
        <w:t xml:space="preserve"> </w:t>
      </w:r>
      <w:r>
        <w:rPr>
          <w:w w:val="80"/>
          <w:sz w:val="20"/>
        </w:rPr>
        <w:t>plus</w:t>
      </w:r>
      <w:r>
        <w:rPr>
          <w:sz w:val="20"/>
        </w:rPr>
        <w:t xml:space="preserve"> </w:t>
      </w:r>
      <w:r>
        <w:rPr>
          <w:w w:val="80"/>
          <w:sz w:val="20"/>
        </w:rPr>
        <w:t>fishing</w:t>
      </w:r>
      <w:r>
        <w:rPr>
          <w:sz w:val="20"/>
        </w:rPr>
        <w:t xml:space="preserve"> </w:t>
      </w:r>
      <w:r>
        <w:rPr>
          <w:w w:val="80"/>
          <w:sz w:val="20"/>
        </w:rPr>
        <w:t>villages</w:t>
      </w:r>
      <w:r>
        <w:rPr>
          <w:sz w:val="20"/>
        </w:rPr>
        <w:t xml:space="preserve"> </w:t>
      </w:r>
      <w:r>
        <w:rPr>
          <w:w w:val="80"/>
          <w:sz w:val="20"/>
        </w:rPr>
        <w:t>have</w:t>
      </w:r>
      <w:r>
        <w:rPr>
          <w:sz w:val="20"/>
        </w:rPr>
        <w:t xml:space="preserve"> </w:t>
      </w:r>
      <w:r>
        <w:rPr>
          <w:w w:val="80"/>
          <w:sz w:val="20"/>
        </w:rPr>
        <w:t>grown</w:t>
      </w:r>
      <w:r>
        <w:rPr>
          <w:sz w:val="20"/>
        </w:rPr>
        <w:t xml:space="preserve"> </w:t>
      </w:r>
      <w:r>
        <w:rPr>
          <w:w w:val="80"/>
          <w:sz w:val="20"/>
        </w:rPr>
        <w:t>and</w:t>
      </w:r>
      <w:r>
        <w:rPr>
          <w:sz w:val="20"/>
        </w:rPr>
        <w:t xml:space="preserve"> </w:t>
      </w:r>
      <w:r>
        <w:rPr>
          <w:w w:val="80"/>
          <w:sz w:val="20"/>
        </w:rPr>
        <w:t>developed</w:t>
      </w:r>
      <w:r>
        <w:rPr>
          <w:sz w:val="20"/>
        </w:rPr>
        <w:t xml:space="preserve"> </w:t>
      </w:r>
      <w:r>
        <w:rPr>
          <w:w w:val="80"/>
          <w:sz w:val="20"/>
        </w:rPr>
        <w:t>as</w:t>
      </w:r>
      <w:r>
        <w:rPr>
          <w:sz w:val="20"/>
        </w:rPr>
        <w:t xml:space="preserve"> </w:t>
      </w:r>
      <w:r>
        <w:rPr>
          <w:w w:val="80"/>
          <w:sz w:val="20"/>
        </w:rPr>
        <w:t>result</w:t>
      </w:r>
      <w:r>
        <w:rPr>
          <w:sz w:val="20"/>
        </w:rPr>
        <w:t xml:space="preserve"> </w:t>
      </w:r>
      <w:r>
        <w:rPr>
          <w:w w:val="80"/>
          <w:sz w:val="20"/>
        </w:rPr>
        <w:t>of</w:t>
      </w:r>
      <w:r>
        <w:rPr>
          <w:sz w:val="20"/>
        </w:rPr>
        <w:t xml:space="preserve"> </w:t>
      </w:r>
      <w:r>
        <w:rPr>
          <w:w w:val="80"/>
          <w:sz w:val="20"/>
        </w:rPr>
        <w:t>fishing</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fishing</w:t>
      </w:r>
      <w:r>
        <w:rPr>
          <w:sz w:val="20"/>
        </w:rPr>
        <w:t xml:space="preserve"> </w:t>
      </w:r>
      <w:r>
        <w:rPr>
          <w:w w:val="80"/>
          <w:sz w:val="20"/>
        </w:rPr>
        <w:t>related</w:t>
      </w:r>
      <w:r>
        <w:rPr>
          <w:sz w:val="20"/>
        </w:rPr>
        <w:t xml:space="preserve"> </w:t>
      </w:r>
      <w:r>
        <w:rPr>
          <w:w w:val="80"/>
          <w:sz w:val="20"/>
        </w:rPr>
        <w:t>activities</w:t>
      </w:r>
      <w:r>
        <w:rPr>
          <w:sz w:val="20"/>
        </w:rPr>
        <w:t xml:space="preserve"> </w:t>
      </w:r>
      <w:r>
        <w:rPr>
          <w:w w:val="80"/>
          <w:sz w:val="20"/>
        </w:rPr>
        <w:t>leading</w:t>
      </w:r>
      <w:r>
        <w:rPr>
          <w:w w:val="85"/>
          <w:sz w:val="20"/>
        </w:rPr>
        <w:t xml:space="preserve"> to the concentration of different economic activities and population densities e.g. Kasenyi, Masese, Bukakata and Katosi landing sites on Lake </w:t>
      </w:r>
      <w:r>
        <w:rPr>
          <w:w w:val="80"/>
          <w:sz w:val="20"/>
        </w:rPr>
        <w:t>Victoria; Lwampanga,</w:t>
      </w:r>
      <w:r>
        <w:rPr>
          <w:sz w:val="20"/>
        </w:rPr>
        <w:t xml:space="preserve"> </w:t>
      </w:r>
      <w:r>
        <w:rPr>
          <w:w w:val="80"/>
          <w:sz w:val="20"/>
        </w:rPr>
        <w:t>Nabyeso, Lale sites on Kyoga; Katwe on</w:t>
      </w:r>
      <w:r>
        <w:rPr>
          <w:sz w:val="20"/>
        </w:rPr>
        <w:t xml:space="preserve"> </w:t>
      </w:r>
      <w:r>
        <w:rPr>
          <w:w w:val="80"/>
          <w:sz w:val="20"/>
        </w:rPr>
        <w:t>L.Edward; Kasenyi on</w:t>
      </w:r>
      <w:r>
        <w:rPr>
          <w:sz w:val="20"/>
        </w:rPr>
        <w:t xml:space="preserve"> </w:t>
      </w:r>
      <w:r>
        <w:rPr>
          <w:w w:val="80"/>
          <w:sz w:val="20"/>
        </w:rPr>
        <w:t>L. George;</w:t>
      </w:r>
      <w:r>
        <w:rPr>
          <w:sz w:val="20"/>
        </w:rPr>
        <w:t xml:space="preserve"> </w:t>
      </w:r>
      <w:r>
        <w:rPr>
          <w:w w:val="80"/>
          <w:sz w:val="20"/>
        </w:rPr>
        <w:t>Butiaba, Wanseko on</w:t>
      </w:r>
      <w:r>
        <w:rPr>
          <w:sz w:val="20"/>
        </w:rPr>
        <w:t xml:space="preserve"> </w:t>
      </w:r>
      <w:r>
        <w:rPr>
          <w:w w:val="80"/>
          <w:sz w:val="20"/>
        </w:rPr>
        <w:t>L.Albert, ..</w:t>
      </w:r>
    </w:p>
    <w:p w:rsidR="00E5575B" w:rsidRDefault="00D512E5">
      <w:pPr>
        <w:pStyle w:val="ListParagraph"/>
        <w:numPr>
          <w:ilvl w:val="0"/>
          <w:numId w:val="71"/>
        </w:numPr>
        <w:tabs>
          <w:tab w:val="left" w:pos="1090"/>
        </w:tabs>
        <w:ind w:right="630" w:firstLine="0"/>
        <w:rPr>
          <w:sz w:val="20"/>
        </w:rPr>
      </w:pPr>
      <w:r>
        <w:rPr>
          <w:w w:val="85"/>
          <w:sz w:val="20"/>
        </w:rPr>
        <w:t xml:space="preserve">Fishing industry has led to acquisition of skills and knowledge to the fishing organization and personnel in the fields of fishing, marketing, </w:t>
      </w:r>
      <w:r>
        <w:rPr>
          <w:spacing w:val="-2"/>
          <w:w w:val="85"/>
          <w:sz w:val="20"/>
        </w:rPr>
        <w:t xml:space="preserve">processing, packaging, </w:t>
      </w:r>
      <w:proofErr w:type="gramStart"/>
      <w:r>
        <w:rPr>
          <w:spacing w:val="-2"/>
          <w:w w:val="85"/>
          <w:sz w:val="20"/>
        </w:rPr>
        <w:t>preservation, …</w:t>
      </w:r>
      <w:proofErr w:type="gramEnd"/>
      <w:r>
        <w:rPr>
          <w:spacing w:val="-2"/>
          <w:w w:val="85"/>
          <w:sz w:val="20"/>
        </w:rPr>
        <w:t xml:space="preserve"> mainly at Entebbe fisheries</w:t>
      </w:r>
      <w:r>
        <w:rPr>
          <w:spacing w:val="-2"/>
          <w:sz w:val="20"/>
        </w:rPr>
        <w:t xml:space="preserve"> </w:t>
      </w:r>
      <w:r>
        <w:rPr>
          <w:spacing w:val="-2"/>
          <w:w w:val="85"/>
          <w:sz w:val="20"/>
        </w:rPr>
        <w:t>institute in Entebbe and Tropical</w:t>
      </w:r>
      <w:r>
        <w:rPr>
          <w:spacing w:val="-2"/>
          <w:sz w:val="20"/>
        </w:rPr>
        <w:t xml:space="preserve"> </w:t>
      </w:r>
      <w:r>
        <w:rPr>
          <w:spacing w:val="-2"/>
          <w:w w:val="85"/>
          <w:sz w:val="20"/>
        </w:rPr>
        <w:t>fisheries in Kampala.</w:t>
      </w:r>
    </w:p>
    <w:p w:rsidR="00E5575B" w:rsidRDefault="00D512E5">
      <w:pPr>
        <w:pStyle w:val="ListParagraph"/>
        <w:numPr>
          <w:ilvl w:val="0"/>
          <w:numId w:val="71"/>
        </w:numPr>
        <w:tabs>
          <w:tab w:val="left" w:pos="1090"/>
        </w:tabs>
        <w:spacing w:line="242" w:lineRule="auto"/>
        <w:ind w:right="631" w:firstLine="0"/>
        <w:rPr>
          <w:sz w:val="20"/>
        </w:rPr>
      </w:pPr>
      <w:r>
        <w:rPr>
          <w:w w:val="85"/>
          <w:sz w:val="20"/>
        </w:rPr>
        <w:t>It</w:t>
      </w:r>
      <w:r>
        <w:rPr>
          <w:spacing w:val="-5"/>
          <w:w w:val="85"/>
          <w:sz w:val="20"/>
        </w:rPr>
        <w:t xml:space="preserve"> </w:t>
      </w:r>
      <w:r>
        <w:rPr>
          <w:w w:val="85"/>
          <w:sz w:val="20"/>
        </w:rPr>
        <w:t>has</w:t>
      </w:r>
      <w:r>
        <w:rPr>
          <w:spacing w:val="-6"/>
          <w:w w:val="85"/>
          <w:sz w:val="20"/>
        </w:rPr>
        <w:t xml:space="preserve"> </w:t>
      </w:r>
      <w:r>
        <w:rPr>
          <w:w w:val="85"/>
          <w:sz w:val="20"/>
        </w:rPr>
        <w:t>been</w:t>
      </w:r>
      <w:r>
        <w:rPr>
          <w:spacing w:val="-4"/>
          <w:w w:val="85"/>
          <w:sz w:val="20"/>
        </w:rPr>
        <w:t xml:space="preserve"> </w:t>
      </w:r>
      <w:r>
        <w:rPr>
          <w:w w:val="85"/>
          <w:sz w:val="20"/>
        </w:rPr>
        <w:t>source</w:t>
      </w:r>
      <w:r>
        <w:rPr>
          <w:spacing w:val="-5"/>
          <w:w w:val="85"/>
          <w:sz w:val="20"/>
        </w:rPr>
        <w:t xml:space="preserve"> </w:t>
      </w:r>
      <w:r>
        <w:rPr>
          <w:w w:val="85"/>
          <w:sz w:val="20"/>
        </w:rPr>
        <w:t>of</w:t>
      </w:r>
      <w:r>
        <w:rPr>
          <w:spacing w:val="-4"/>
          <w:w w:val="85"/>
          <w:sz w:val="20"/>
        </w:rPr>
        <w:t xml:space="preserve"> </w:t>
      </w:r>
      <w:r>
        <w:rPr>
          <w:w w:val="85"/>
          <w:sz w:val="20"/>
        </w:rPr>
        <w:t>income</w:t>
      </w:r>
      <w:r>
        <w:rPr>
          <w:spacing w:val="-4"/>
          <w:w w:val="85"/>
          <w:sz w:val="20"/>
        </w:rPr>
        <w:t xml:space="preserve"> </w:t>
      </w:r>
      <w:r>
        <w:rPr>
          <w:w w:val="85"/>
          <w:sz w:val="20"/>
        </w:rPr>
        <w:t>to</w:t>
      </w:r>
      <w:r>
        <w:rPr>
          <w:spacing w:val="-2"/>
          <w:w w:val="85"/>
          <w:sz w:val="20"/>
        </w:rPr>
        <w:t xml:space="preserve"> </w:t>
      </w:r>
      <w:r>
        <w:rPr>
          <w:w w:val="85"/>
          <w:sz w:val="20"/>
        </w:rPr>
        <w:t>Ugandan</w:t>
      </w:r>
      <w:r>
        <w:rPr>
          <w:spacing w:val="-5"/>
          <w:w w:val="85"/>
          <w:sz w:val="20"/>
        </w:rPr>
        <w:t xml:space="preserve"> </w:t>
      </w:r>
      <w:r>
        <w:rPr>
          <w:w w:val="85"/>
          <w:sz w:val="20"/>
        </w:rPr>
        <w:t>locals</w:t>
      </w:r>
      <w:r>
        <w:rPr>
          <w:spacing w:val="-4"/>
          <w:w w:val="85"/>
          <w:sz w:val="20"/>
        </w:rPr>
        <w:t xml:space="preserve"> </w:t>
      </w:r>
      <w:r>
        <w:rPr>
          <w:w w:val="85"/>
          <w:sz w:val="20"/>
        </w:rPr>
        <w:t>of</w:t>
      </w:r>
      <w:r>
        <w:rPr>
          <w:spacing w:val="-4"/>
          <w:w w:val="85"/>
          <w:sz w:val="20"/>
        </w:rPr>
        <w:t xml:space="preserve"> </w:t>
      </w:r>
      <w:r>
        <w:rPr>
          <w:w w:val="85"/>
          <w:sz w:val="20"/>
        </w:rPr>
        <w:t>Ssese</w:t>
      </w:r>
      <w:r>
        <w:rPr>
          <w:spacing w:val="-5"/>
          <w:w w:val="85"/>
          <w:sz w:val="20"/>
        </w:rPr>
        <w:t xml:space="preserve"> </w:t>
      </w:r>
      <w:r>
        <w:rPr>
          <w:w w:val="85"/>
          <w:sz w:val="20"/>
        </w:rPr>
        <w:t>islands,</w:t>
      </w:r>
      <w:r>
        <w:rPr>
          <w:spacing w:val="-6"/>
          <w:w w:val="85"/>
          <w:sz w:val="20"/>
        </w:rPr>
        <w:t xml:space="preserve"> </w:t>
      </w:r>
      <w:r>
        <w:rPr>
          <w:w w:val="85"/>
          <w:sz w:val="20"/>
        </w:rPr>
        <w:t>Kasenyi,</w:t>
      </w:r>
      <w:r>
        <w:rPr>
          <w:spacing w:val="-3"/>
          <w:w w:val="85"/>
          <w:sz w:val="20"/>
        </w:rPr>
        <w:t xml:space="preserve"> </w:t>
      </w:r>
      <w:r>
        <w:rPr>
          <w:w w:val="85"/>
          <w:sz w:val="20"/>
        </w:rPr>
        <w:t>Katosi,</w:t>
      </w:r>
      <w:r>
        <w:rPr>
          <w:spacing w:val="-6"/>
          <w:w w:val="85"/>
          <w:sz w:val="20"/>
        </w:rPr>
        <w:t xml:space="preserve"> </w:t>
      </w:r>
      <w:r>
        <w:rPr>
          <w:w w:val="85"/>
          <w:sz w:val="20"/>
        </w:rPr>
        <w:t>Masese,</w:t>
      </w:r>
      <w:r>
        <w:rPr>
          <w:spacing w:val="-3"/>
          <w:w w:val="85"/>
          <w:sz w:val="20"/>
        </w:rPr>
        <w:t xml:space="preserve"> </w:t>
      </w:r>
      <w:r>
        <w:rPr>
          <w:w w:val="85"/>
          <w:sz w:val="20"/>
        </w:rPr>
        <w:t>Wanseko,</w:t>
      </w:r>
      <w:r>
        <w:rPr>
          <w:spacing w:val="-5"/>
          <w:w w:val="85"/>
          <w:sz w:val="20"/>
        </w:rPr>
        <w:t xml:space="preserve"> </w:t>
      </w:r>
      <w:r>
        <w:rPr>
          <w:w w:val="85"/>
          <w:sz w:val="20"/>
        </w:rPr>
        <w:t>Lwampanga,</w:t>
      </w:r>
      <w:r>
        <w:rPr>
          <w:spacing w:val="-5"/>
          <w:w w:val="85"/>
          <w:sz w:val="20"/>
        </w:rPr>
        <w:t xml:space="preserve"> </w:t>
      </w:r>
      <w:r>
        <w:rPr>
          <w:w w:val="85"/>
          <w:sz w:val="20"/>
        </w:rPr>
        <w:t>those</w:t>
      </w:r>
      <w:r>
        <w:rPr>
          <w:spacing w:val="-4"/>
          <w:w w:val="85"/>
          <w:sz w:val="20"/>
        </w:rPr>
        <w:t xml:space="preserve"> </w:t>
      </w:r>
      <w:r>
        <w:rPr>
          <w:w w:val="85"/>
          <w:sz w:val="20"/>
        </w:rPr>
        <w:t>along</w:t>
      </w:r>
      <w:r>
        <w:rPr>
          <w:spacing w:val="-4"/>
          <w:w w:val="85"/>
          <w:sz w:val="20"/>
        </w:rPr>
        <w:t xml:space="preserve"> </w:t>
      </w:r>
      <w:r>
        <w:rPr>
          <w:w w:val="85"/>
          <w:sz w:val="20"/>
        </w:rPr>
        <w:t>Albert</w:t>
      </w:r>
      <w:r>
        <w:rPr>
          <w:spacing w:val="-6"/>
          <w:w w:val="85"/>
          <w:sz w:val="20"/>
        </w:rPr>
        <w:t xml:space="preserve"> </w:t>
      </w:r>
      <w:r>
        <w:rPr>
          <w:w w:val="85"/>
          <w:sz w:val="20"/>
        </w:rPr>
        <w:t xml:space="preserve">Nile, </w:t>
      </w:r>
      <w:r>
        <w:rPr>
          <w:w w:val="80"/>
          <w:sz w:val="20"/>
        </w:rPr>
        <w:t>those along</w:t>
      </w:r>
      <w:r>
        <w:rPr>
          <w:sz w:val="20"/>
        </w:rPr>
        <w:t xml:space="preserve"> </w:t>
      </w:r>
      <w:r>
        <w:rPr>
          <w:w w:val="80"/>
          <w:sz w:val="20"/>
        </w:rPr>
        <w:t>R. Katonga, etc</w:t>
      </w:r>
      <w:r>
        <w:rPr>
          <w:sz w:val="20"/>
        </w:rPr>
        <w:t xml:space="preserve"> </w:t>
      </w:r>
      <w:r>
        <w:rPr>
          <w:w w:val="80"/>
          <w:sz w:val="20"/>
        </w:rPr>
        <w:t>who</w:t>
      </w:r>
      <w:r>
        <w:rPr>
          <w:sz w:val="20"/>
        </w:rPr>
        <w:t xml:space="preserve"> </w:t>
      </w:r>
      <w:r>
        <w:rPr>
          <w:w w:val="80"/>
          <w:sz w:val="20"/>
        </w:rPr>
        <w:t>are either directly</w:t>
      </w:r>
      <w:r>
        <w:rPr>
          <w:sz w:val="20"/>
        </w:rPr>
        <w:t xml:space="preserve"> </w:t>
      </w:r>
      <w:r>
        <w:rPr>
          <w:w w:val="80"/>
          <w:sz w:val="20"/>
        </w:rPr>
        <w:t>or indirectly</w:t>
      </w:r>
      <w:r>
        <w:rPr>
          <w:sz w:val="20"/>
        </w:rPr>
        <w:t xml:space="preserve"> </w:t>
      </w:r>
      <w:r>
        <w:rPr>
          <w:w w:val="80"/>
          <w:sz w:val="20"/>
        </w:rPr>
        <w:t>own landing</w:t>
      </w:r>
      <w:r>
        <w:rPr>
          <w:sz w:val="20"/>
        </w:rPr>
        <w:t xml:space="preserve"> </w:t>
      </w:r>
      <w:r>
        <w:rPr>
          <w:w w:val="80"/>
          <w:sz w:val="20"/>
        </w:rPr>
        <w:t>sites</w:t>
      </w:r>
      <w:r>
        <w:rPr>
          <w:sz w:val="20"/>
        </w:rPr>
        <w:t xml:space="preserve"> </w:t>
      </w:r>
      <w:r>
        <w:rPr>
          <w:w w:val="80"/>
          <w:sz w:val="20"/>
        </w:rPr>
        <w:t>and</w:t>
      </w:r>
      <w:r>
        <w:rPr>
          <w:sz w:val="20"/>
        </w:rPr>
        <w:t xml:space="preserve"> </w:t>
      </w:r>
      <w:r>
        <w:rPr>
          <w:w w:val="80"/>
          <w:sz w:val="20"/>
        </w:rPr>
        <w:t>fishing</w:t>
      </w:r>
      <w:r>
        <w:rPr>
          <w:sz w:val="20"/>
        </w:rPr>
        <w:t xml:space="preserve"> </w:t>
      </w:r>
      <w:r>
        <w:rPr>
          <w:w w:val="80"/>
          <w:sz w:val="20"/>
        </w:rPr>
        <w:t>boats thus improved</w:t>
      </w:r>
      <w:r>
        <w:rPr>
          <w:sz w:val="20"/>
        </w:rPr>
        <w:t xml:space="preserve"> </w:t>
      </w:r>
      <w:r>
        <w:rPr>
          <w:w w:val="80"/>
          <w:sz w:val="20"/>
        </w:rPr>
        <w:t>standards of</w:t>
      </w:r>
      <w:r>
        <w:rPr>
          <w:sz w:val="20"/>
        </w:rPr>
        <w:t xml:space="preserve"> </w:t>
      </w:r>
      <w:r>
        <w:rPr>
          <w:w w:val="80"/>
          <w:sz w:val="20"/>
        </w:rPr>
        <w:t xml:space="preserve">living because they </w:t>
      </w:r>
      <w:r>
        <w:rPr>
          <w:w w:val="85"/>
          <w:sz w:val="20"/>
        </w:rPr>
        <w:t>have</w:t>
      </w:r>
      <w:r>
        <w:rPr>
          <w:spacing w:val="-6"/>
          <w:w w:val="85"/>
          <w:sz w:val="20"/>
        </w:rPr>
        <w:t xml:space="preserve"> </w:t>
      </w:r>
      <w:r>
        <w:rPr>
          <w:w w:val="85"/>
          <w:sz w:val="20"/>
        </w:rPr>
        <w:t>access</w:t>
      </w:r>
      <w:r>
        <w:rPr>
          <w:spacing w:val="-5"/>
          <w:w w:val="85"/>
          <w:sz w:val="20"/>
        </w:rPr>
        <w:t xml:space="preserve"> </w:t>
      </w:r>
      <w:r>
        <w:rPr>
          <w:w w:val="85"/>
          <w:sz w:val="20"/>
        </w:rPr>
        <w:t>to</w:t>
      </w:r>
      <w:r>
        <w:rPr>
          <w:spacing w:val="-5"/>
          <w:w w:val="85"/>
          <w:sz w:val="20"/>
        </w:rPr>
        <w:t xml:space="preserve"> </w:t>
      </w:r>
      <w:r>
        <w:rPr>
          <w:w w:val="85"/>
          <w:sz w:val="20"/>
        </w:rPr>
        <w:t>better</w:t>
      </w:r>
      <w:r>
        <w:rPr>
          <w:spacing w:val="-6"/>
          <w:w w:val="85"/>
          <w:sz w:val="20"/>
        </w:rPr>
        <w:t xml:space="preserve"> </w:t>
      </w:r>
      <w:r>
        <w:rPr>
          <w:w w:val="85"/>
          <w:sz w:val="20"/>
        </w:rPr>
        <w:t>houses,</w:t>
      </w:r>
      <w:r>
        <w:rPr>
          <w:spacing w:val="-5"/>
          <w:w w:val="85"/>
          <w:sz w:val="20"/>
        </w:rPr>
        <w:t xml:space="preserve"> </w:t>
      </w:r>
      <w:r>
        <w:rPr>
          <w:w w:val="85"/>
          <w:sz w:val="20"/>
        </w:rPr>
        <w:t>better</w:t>
      </w:r>
      <w:r>
        <w:rPr>
          <w:spacing w:val="-5"/>
          <w:w w:val="85"/>
          <w:sz w:val="20"/>
        </w:rPr>
        <w:t xml:space="preserve"> </w:t>
      </w:r>
      <w:r>
        <w:rPr>
          <w:w w:val="85"/>
          <w:sz w:val="20"/>
        </w:rPr>
        <w:t>medical</w:t>
      </w:r>
      <w:r>
        <w:rPr>
          <w:spacing w:val="-6"/>
          <w:w w:val="85"/>
          <w:sz w:val="20"/>
        </w:rPr>
        <w:t xml:space="preserve"> </w:t>
      </w:r>
      <w:r>
        <w:rPr>
          <w:w w:val="85"/>
          <w:sz w:val="20"/>
        </w:rPr>
        <w:t>facilities</w:t>
      </w:r>
      <w:r>
        <w:rPr>
          <w:spacing w:val="-5"/>
          <w:w w:val="85"/>
          <w:sz w:val="20"/>
        </w:rPr>
        <w:t xml:space="preserve"> </w:t>
      </w:r>
      <w:r>
        <w:rPr>
          <w:w w:val="85"/>
          <w:sz w:val="20"/>
        </w:rPr>
        <w:t>and</w:t>
      </w:r>
      <w:r>
        <w:rPr>
          <w:spacing w:val="-5"/>
          <w:w w:val="85"/>
          <w:sz w:val="20"/>
        </w:rPr>
        <w:t xml:space="preserve"> </w:t>
      </w:r>
      <w:r>
        <w:rPr>
          <w:w w:val="85"/>
          <w:sz w:val="20"/>
        </w:rPr>
        <w:t>better</w:t>
      </w:r>
      <w:r>
        <w:rPr>
          <w:spacing w:val="-6"/>
          <w:w w:val="85"/>
          <w:sz w:val="20"/>
        </w:rPr>
        <w:t xml:space="preserve"> </w:t>
      </w:r>
      <w:r>
        <w:rPr>
          <w:w w:val="85"/>
          <w:sz w:val="20"/>
        </w:rPr>
        <w:t>schools.</w:t>
      </w:r>
    </w:p>
    <w:p w:rsidR="00E5575B" w:rsidRDefault="00D512E5">
      <w:pPr>
        <w:pStyle w:val="ListParagraph"/>
        <w:numPr>
          <w:ilvl w:val="0"/>
          <w:numId w:val="71"/>
        </w:numPr>
        <w:tabs>
          <w:tab w:val="left" w:pos="1090"/>
        </w:tabs>
        <w:spacing w:line="242" w:lineRule="auto"/>
        <w:ind w:right="623" w:firstLine="0"/>
        <w:rPr>
          <w:sz w:val="20"/>
        </w:rPr>
      </w:pPr>
      <w:r>
        <w:rPr>
          <w:w w:val="80"/>
          <w:sz w:val="20"/>
        </w:rPr>
        <w:t xml:space="preserve">Government revenue has been generated as a result of the fishing industry through imposed taxes on fish sales and offered licenses to permit </w:t>
      </w:r>
      <w:r>
        <w:rPr>
          <w:w w:val="85"/>
          <w:sz w:val="20"/>
        </w:rPr>
        <w:t>fishing</w:t>
      </w:r>
      <w:r>
        <w:rPr>
          <w:spacing w:val="-4"/>
          <w:w w:val="85"/>
          <w:sz w:val="20"/>
        </w:rPr>
        <w:t xml:space="preserve"> </w:t>
      </w:r>
      <w:r>
        <w:rPr>
          <w:w w:val="85"/>
          <w:sz w:val="20"/>
        </w:rPr>
        <w:t>activities</w:t>
      </w:r>
      <w:r>
        <w:rPr>
          <w:spacing w:val="-4"/>
          <w:w w:val="85"/>
          <w:sz w:val="20"/>
        </w:rPr>
        <w:t xml:space="preserve"> </w:t>
      </w:r>
      <w:r>
        <w:rPr>
          <w:w w:val="85"/>
          <w:sz w:val="20"/>
        </w:rPr>
        <w:t>by</w:t>
      </w:r>
      <w:r>
        <w:rPr>
          <w:spacing w:val="-4"/>
          <w:w w:val="85"/>
          <w:sz w:val="20"/>
        </w:rPr>
        <w:t xml:space="preserve"> </w:t>
      </w:r>
      <w:r>
        <w:rPr>
          <w:w w:val="85"/>
          <w:sz w:val="20"/>
        </w:rPr>
        <w:t>URA</w:t>
      </w:r>
      <w:r>
        <w:rPr>
          <w:spacing w:val="-5"/>
          <w:w w:val="85"/>
          <w:sz w:val="20"/>
        </w:rPr>
        <w:t xml:space="preserve"> </w:t>
      </w:r>
      <w:r>
        <w:rPr>
          <w:w w:val="85"/>
          <w:sz w:val="20"/>
        </w:rPr>
        <w:t>to</w:t>
      </w:r>
      <w:r>
        <w:rPr>
          <w:spacing w:val="-4"/>
          <w:w w:val="85"/>
          <w:sz w:val="20"/>
        </w:rPr>
        <w:t xml:space="preserve"> </w:t>
      </w:r>
      <w:r>
        <w:rPr>
          <w:w w:val="85"/>
          <w:sz w:val="20"/>
        </w:rPr>
        <w:t>the</w:t>
      </w:r>
      <w:r>
        <w:rPr>
          <w:spacing w:val="-4"/>
          <w:w w:val="85"/>
          <w:sz w:val="20"/>
        </w:rPr>
        <w:t xml:space="preserve"> </w:t>
      </w:r>
      <w:r>
        <w:rPr>
          <w:w w:val="85"/>
          <w:sz w:val="20"/>
        </w:rPr>
        <w:t>different</w:t>
      </w:r>
      <w:r>
        <w:rPr>
          <w:spacing w:val="-4"/>
          <w:w w:val="85"/>
          <w:sz w:val="20"/>
        </w:rPr>
        <w:t xml:space="preserve"> </w:t>
      </w:r>
      <w:r>
        <w:rPr>
          <w:w w:val="85"/>
          <w:sz w:val="20"/>
        </w:rPr>
        <w:t>fish</w:t>
      </w:r>
      <w:r>
        <w:rPr>
          <w:spacing w:val="-4"/>
          <w:w w:val="85"/>
          <w:sz w:val="20"/>
        </w:rPr>
        <w:t xml:space="preserve"> </w:t>
      </w:r>
      <w:r>
        <w:rPr>
          <w:w w:val="85"/>
          <w:sz w:val="20"/>
        </w:rPr>
        <w:t>processing</w:t>
      </w:r>
      <w:r>
        <w:rPr>
          <w:spacing w:val="-4"/>
          <w:w w:val="85"/>
          <w:sz w:val="20"/>
        </w:rPr>
        <w:t xml:space="preserve"> </w:t>
      </w:r>
      <w:r>
        <w:rPr>
          <w:w w:val="85"/>
          <w:sz w:val="20"/>
        </w:rPr>
        <w:t>plants.</w:t>
      </w:r>
    </w:p>
    <w:p w:rsidR="00E5575B" w:rsidRDefault="00D512E5">
      <w:pPr>
        <w:pStyle w:val="ListParagraph"/>
        <w:numPr>
          <w:ilvl w:val="0"/>
          <w:numId w:val="71"/>
        </w:numPr>
        <w:tabs>
          <w:tab w:val="left" w:pos="1090"/>
        </w:tabs>
        <w:spacing w:line="242" w:lineRule="auto"/>
        <w:ind w:right="626" w:firstLine="0"/>
        <w:rPr>
          <w:sz w:val="20"/>
        </w:rPr>
      </w:pPr>
      <w:r>
        <w:rPr>
          <w:w w:val="80"/>
          <w:sz w:val="20"/>
        </w:rPr>
        <w:t>It</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infrastructural</w:t>
      </w:r>
      <w:r>
        <w:rPr>
          <w:sz w:val="20"/>
        </w:rPr>
        <w:t xml:space="preserve"> </w:t>
      </w:r>
      <w:r>
        <w:rPr>
          <w:w w:val="80"/>
          <w:sz w:val="20"/>
        </w:rPr>
        <w:t>development</w:t>
      </w:r>
      <w:r>
        <w:rPr>
          <w:sz w:val="20"/>
        </w:rPr>
        <w:t xml:space="preserve"> </w:t>
      </w:r>
      <w:r>
        <w:rPr>
          <w:w w:val="80"/>
          <w:sz w:val="20"/>
        </w:rPr>
        <w:t>in</w:t>
      </w:r>
      <w:r>
        <w:rPr>
          <w:sz w:val="20"/>
        </w:rPr>
        <w:t xml:space="preserve"> </w:t>
      </w:r>
      <w:r>
        <w:rPr>
          <w:w w:val="80"/>
          <w:sz w:val="20"/>
        </w:rPr>
        <w:t>terms</w:t>
      </w:r>
      <w:r>
        <w:rPr>
          <w:sz w:val="20"/>
        </w:rPr>
        <w:t xml:space="preserve"> </w:t>
      </w:r>
      <w:r>
        <w:rPr>
          <w:w w:val="80"/>
          <w:sz w:val="20"/>
        </w:rPr>
        <w:t>of</w:t>
      </w:r>
      <w:r>
        <w:rPr>
          <w:sz w:val="20"/>
        </w:rPr>
        <w:t xml:space="preserve"> </w:t>
      </w:r>
      <w:r>
        <w:rPr>
          <w:w w:val="80"/>
          <w:sz w:val="20"/>
        </w:rPr>
        <w:t>roads</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landing</w:t>
      </w:r>
      <w:r>
        <w:rPr>
          <w:sz w:val="20"/>
        </w:rPr>
        <w:t xml:space="preserve"> </w:t>
      </w:r>
      <w:r>
        <w:rPr>
          <w:w w:val="80"/>
          <w:sz w:val="20"/>
        </w:rPr>
        <w:t>sites</w:t>
      </w:r>
      <w:r>
        <w:rPr>
          <w:sz w:val="20"/>
        </w:rPr>
        <w:t xml:space="preserve"> </w:t>
      </w:r>
      <w:r>
        <w:rPr>
          <w:w w:val="80"/>
          <w:sz w:val="20"/>
        </w:rPr>
        <w:t>and</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market</w:t>
      </w:r>
      <w:r>
        <w:rPr>
          <w:sz w:val="20"/>
        </w:rPr>
        <w:t xml:space="preserve"> </w:t>
      </w:r>
      <w:r>
        <w:rPr>
          <w:w w:val="80"/>
          <w:sz w:val="20"/>
        </w:rPr>
        <w:t>centres</w:t>
      </w:r>
      <w:r>
        <w:rPr>
          <w:sz w:val="20"/>
        </w:rPr>
        <w:t xml:space="preserve"> </w:t>
      </w:r>
      <w:r>
        <w:rPr>
          <w:w w:val="80"/>
          <w:sz w:val="20"/>
        </w:rPr>
        <w:t>and</w:t>
      </w:r>
      <w:r>
        <w:rPr>
          <w:sz w:val="20"/>
        </w:rPr>
        <w:t xml:space="preserve"> </w:t>
      </w:r>
      <w:r>
        <w:rPr>
          <w:w w:val="80"/>
          <w:sz w:val="20"/>
        </w:rPr>
        <w:t>other</w:t>
      </w:r>
      <w:r>
        <w:rPr>
          <w:spacing w:val="18"/>
          <w:sz w:val="20"/>
        </w:rPr>
        <w:t xml:space="preserve"> </w:t>
      </w:r>
      <w:r>
        <w:rPr>
          <w:w w:val="80"/>
          <w:sz w:val="20"/>
        </w:rPr>
        <w:t>economic</w:t>
      </w:r>
      <w:r>
        <w:rPr>
          <w:sz w:val="20"/>
        </w:rPr>
        <w:t xml:space="preserve"> </w:t>
      </w:r>
      <w:r>
        <w:rPr>
          <w:w w:val="80"/>
          <w:sz w:val="20"/>
        </w:rPr>
        <w:t>structures like banks, Petrol stations, Health</w:t>
      </w:r>
      <w:r>
        <w:rPr>
          <w:sz w:val="20"/>
        </w:rPr>
        <w:t xml:space="preserve"> </w:t>
      </w:r>
      <w:r>
        <w:rPr>
          <w:w w:val="80"/>
          <w:sz w:val="20"/>
        </w:rPr>
        <w:t>centres and others e.g. Mukono</w:t>
      </w:r>
      <w:r>
        <w:rPr>
          <w:sz w:val="20"/>
        </w:rPr>
        <w:t xml:space="preserve"> </w:t>
      </w:r>
      <w:r>
        <w:rPr>
          <w:w w:val="80"/>
          <w:sz w:val="20"/>
        </w:rPr>
        <w:t>- Katosi road to</w:t>
      </w:r>
      <w:r>
        <w:rPr>
          <w:sz w:val="20"/>
        </w:rPr>
        <w:t xml:space="preserve"> </w:t>
      </w:r>
      <w:r>
        <w:rPr>
          <w:w w:val="80"/>
          <w:sz w:val="20"/>
        </w:rPr>
        <w:t xml:space="preserve">Katosi site, Nabagereke road to Kasenyi site, </w:t>
      </w:r>
      <w:proofErr w:type="gramStart"/>
      <w:r>
        <w:rPr>
          <w:w w:val="80"/>
          <w:sz w:val="20"/>
        </w:rPr>
        <w:t>Gaba</w:t>
      </w:r>
      <w:proofErr w:type="gramEnd"/>
      <w:r>
        <w:rPr>
          <w:w w:val="80"/>
          <w:sz w:val="20"/>
        </w:rPr>
        <w:t xml:space="preserve"> road to Gaba</w:t>
      </w:r>
      <w:r>
        <w:rPr>
          <w:spacing w:val="40"/>
          <w:sz w:val="20"/>
        </w:rPr>
        <w:t xml:space="preserve"> </w:t>
      </w:r>
      <w:r>
        <w:rPr>
          <w:w w:val="90"/>
          <w:sz w:val="20"/>
        </w:rPr>
        <w:t>site,</w:t>
      </w:r>
      <w:r>
        <w:rPr>
          <w:spacing w:val="-6"/>
          <w:w w:val="90"/>
          <w:sz w:val="20"/>
        </w:rPr>
        <w:t xml:space="preserve"> </w:t>
      </w:r>
      <w:r>
        <w:rPr>
          <w:w w:val="90"/>
          <w:sz w:val="20"/>
        </w:rPr>
        <w:t>all</w:t>
      </w:r>
      <w:r>
        <w:rPr>
          <w:spacing w:val="-6"/>
          <w:w w:val="90"/>
          <w:sz w:val="20"/>
        </w:rPr>
        <w:t xml:space="preserve"> </w:t>
      </w:r>
      <w:r>
        <w:rPr>
          <w:w w:val="90"/>
          <w:sz w:val="20"/>
        </w:rPr>
        <w:t>on</w:t>
      </w:r>
      <w:r>
        <w:rPr>
          <w:spacing w:val="-6"/>
          <w:w w:val="90"/>
          <w:sz w:val="20"/>
        </w:rPr>
        <w:t xml:space="preserve"> </w:t>
      </w:r>
      <w:r>
        <w:rPr>
          <w:w w:val="90"/>
          <w:sz w:val="20"/>
        </w:rPr>
        <w:t>L.</w:t>
      </w:r>
      <w:r>
        <w:rPr>
          <w:spacing w:val="-6"/>
          <w:w w:val="90"/>
          <w:sz w:val="20"/>
        </w:rPr>
        <w:t xml:space="preserve"> </w:t>
      </w:r>
      <w:r>
        <w:rPr>
          <w:w w:val="90"/>
          <w:sz w:val="20"/>
        </w:rPr>
        <w:t>Victoria,</w:t>
      </w:r>
      <w:r>
        <w:rPr>
          <w:spacing w:val="-6"/>
          <w:w w:val="90"/>
          <w:sz w:val="20"/>
        </w:rPr>
        <w:t xml:space="preserve"> </w:t>
      </w:r>
      <w:r>
        <w:rPr>
          <w:w w:val="90"/>
          <w:sz w:val="20"/>
        </w:rPr>
        <w:t>etc.</w:t>
      </w:r>
    </w:p>
    <w:p w:rsidR="00E5575B" w:rsidRDefault="00D512E5">
      <w:pPr>
        <w:pStyle w:val="ListParagraph"/>
        <w:numPr>
          <w:ilvl w:val="0"/>
          <w:numId w:val="71"/>
        </w:numPr>
        <w:tabs>
          <w:tab w:val="left" w:pos="1090"/>
        </w:tabs>
        <w:ind w:right="626" w:firstLine="0"/>
        <w:rPr>
          <w:sz w:val="20"/>
        </w:rPr>
      </w:pPr>
      <w:r>
        <w:rPr>
          <w:w w:val="80"/>
          <w:sz w:val="20"/>
        </w:rPr>
        <w:t>Fishing industry has contributed</w:t>
      </w:r>
      <w:r>
        <w:rPr>
          <w:sz w:val="20"/>
        </w:rPr>
        <w:t xml:space="preserve"> </w:t>
      </w:r>
      <w:r>
        <w:rPr>
          <w:w w:val="80"/>
          <w:sz w:val="20"/>
        </w:rPr>
        <w:t>to economic diversification whereby over dependency on the unpredictable agricultural activity is lessened in</w:t>
      </w:r>
      <w:r>
        <w:rPr>
          <w:spacing w:val="80"/>
          <w:sz w:val="20"/>
        </w:rPr>
        <w:t xml:space="preserve"> </w:t>
      </w:r>
      <w:r>
        <w:rPr>
          <w:w w:val="85"/>
          <w:sz w:val="20"/>
        </w:rPr>
        <w:t>terms</w:t>
      </w:r>
      <w:r>
        <w:rPr>
          <w:spacing w:val="-5"/>
          <w:w w:val="85"/>
          <w:sz w:val="20"/>
        </w:rPr>
        <w:t xml:space="preserve"> </w:t>
      </w:r>
      <w:r>
        <w:rPr>
          <w:w w:val="85"/>
          <w:sz w:val="20"/>
        </w:rPr>
        <w:t>of</w:t>
      </w:r>
      <w:r>
        <w:rPr>
          <w:spacing w:val="-5"/>
          <w:w w:val="85"/>
          <w:sz w:val="20"/>
        </w:rPr>
        <w:t xml:space="preserve"> </w:t>
      </w:r>
      <w:r>
        <w:rPr>
          <w:w w:val="85"/>
          <w:sz w:val="20"/>
        </w:rPr>
        <w:t>Uganda’s</w:t>
      </w:r>
      <w:r>
        <w:rPr>
          <w:spacing w:val="-4"/>
          <w:w w:val="85"/>
          <w:sz w:val="20"/>
        </w:rPr>
        <w:t xml:space="preserve"> </w:t>
      </w:r>
      <w:r>
        <w:rPr>
          <w:w w:val="85"/>
          <w:sz w:val="20"/>
        </w:rPr>
        <w:t>revenue,</w:t>
      </w:r>
      <w:r>
        <w:rPr>
          <w:spacing w:val="-5"/>
          <w:w w:val="85"/>
          <w:sz w:val="20"/>
        </w:rPr>
        <w:t xml:space="preserve"> </w:t>
      </w:r>
      <w:r>
        <w:rPr>
          <w:w w:val="85"/>
          <w:sz w:val="20"/>
        </w:rPr>
        <w:t>foreign</w:t>
      </w:r>
      <w:r>
        <w:rPr>
          <w:spacing w:val="-5"/>
          <w:w w:val="85"/>
          <w:sz w:val="20"/>
        </w:rPr>
        <w:t xml:space="preserve"> </w:t>
      </w:r>
      <w:r>
        <w:rPr>
          <w:w w:val="85"/>
          <w:sz w:val="20"/>
        </w:rPr>
        <w:t>exchange,</w:t>
      </w:r>
      <w:r>
        <w:rPr>
          <w:spacing w:val="-5"/>
          <w:w w:val="85"/>
          <w:sz w:val="20"/>
        </w:rPr>
        <w:t xml:space="preserve"> </w:t>
      </w:r>
      <w:r>
        <w:rPr>
          <w:w w:val="85"/>
          <w:sz w:val="20"/>
        </w:rPr>
        <w:t>employment,</w:t>
      </w:r>
      <w:r>
        <w:rPr>
          <w:spacing w:val="-5"/>
          <w:w w:val="85"/>
          <w:sz w:val="20"/>
        </w:rPr>
        <w:t xml:space="preserve"> </w:t>
      </w:r>
      <w:r>
        <w:rPr>
          <w:w w:val="85"/>
          <w:sz w:val="20"/>
        </w:rPr>
        <w:t>etc.</w:t>
      </w:r>
    </w:p>
    <w:p w:rsidR="00E5575B" w:rsidRDefault="00D512E5">
      <w:pPr>
        <w:pStyle w:val="ListParagraph"/>
        <w:numPr>
          <w:ilvl w:val="0"/>
          <w:numId w:val="71"/>
        </w:numPr>
        <w:tabs>
          <w:tab w:val="left" w:pos="1090"/>
        </w:tabs>
        <w:ind w:right="628" w:firstLine="0"/>
        <w:rPr>
          <w:sz w:val="20"/>
        </w:rPr>
      </w:pPr>
      <w:r>
        <w:rPr>
          <w:w w:val="85"/>
          <w:sz w:val="20"/>
        </w:rPr>
        <w:t>The</w:t>
      </w:r>
      <w:r>
        <w:rPr>
          <w:spacing w:val="-5"/>
          <w:w w:val="85"/>
          <w:sz w:val="20"/>
        </w:rPr>
        <w:t xml:space="preserve"> </w:t>
      </w:r>
      <w:r>
        <w:rPr>
          <w:w w:val="85"/>
          <w:sz w:val="20"/>
        </w:rPr>
        <w:t>fishing</w:t>
      </w:r>
      <w:r>
        <w:rPr>
          <w:spacing w:val="-5"/>
          <w:w w:val="85"/>
          <w:sz w:val="20"/>
        </w:rPr>
        <w:t xml:space="preserve"> </w:t>
      </w:r>
      <w:r>
        <w:rPr>
          <w:w w:val="85"/>
          <w:sz w:val="20"/>
        </w:rPr>
        <w:t>activity</w:t>
      </w:r>
      <w:r>
        <w:rPr>
          <w:spacing w:val="-4"/>
          <w:w w:val="85"/>
          <w:sz w:val="20"/>
        </w:rPr>
        <w:t xml:space="preserve"> </w:t>
      </w:r>
      <w:r>
        <w:rPr>
          <w:w w:val="85"/>
          <w:sz w:val="20"/>
        </w:rPr>
        <w:t>has</w:t>
      </w:r>
      <w:r>
        <w:rPr>
          <w:spacing w:val="-6"/>
          <w:w w:val="85"/>
          <w:sz w:val="20"/>
        </w:rPr>
        <w:t xml:space="preserve"> </w:t>
      </w:r>
      <w:r>
        <w:rPr>
          <w:w w:val="85"/>
          <w:sz w:val="20"/>
        </w:rPr>
        <w:t>become</w:t>
      </w:r>
      <w:r>
        <w:rPr>
          <w:spacing w:val="-3"/>
          <w:w w:val="85"/>
          <w:sz w:val="20"/>
        </w:rPr>
        <w:t xml:space="preserve"> </w:t>
      </w:r>
      <w:r>
        <w:rPr>
          <w:w w:val="85"/>
          <w:sz w:val="20"/>
        </w:rPr>
        <w:t>an</w:t>
      </w:r>
      <w:r>
        <w:rPr>
          <w:spacing w:val="-5"/>
          <w:w w:val="85"/>
          <w:sz w:val="20"/>
        </w:rPr>
        <w:t xml:space="preserve"> </w:t>
      </w:r>
      <w:r>
        <w:rPr>
          <w:w w:val="85"/>
          <w:sz w:val="20"/>
        </w:rPr>
        <w:t>alternative</w:t>
      </w:r>
      <w:r>
        <w:rPr>
          <w:spacing w:val="-6"/>
          <w:w w:val="85"/>
          <w:sz w:val="20"/>
        </w:rPr>
        <w:t xml:space="preserve"> </w:t>
      </w:r>
      <w:r>
        <w:rPr>
          <w:w w:val="85"/>
          <w:sz w:val="20"/>
        </w:rPr>
        <w:t>economic</w:t>
      </w:r>
      <w:r>
        <w:rPr>
          <w:spacing w:val="-5"/>
          <w:w w:val="85"/>
          <w:sz w:val="20"/>
        </w:rPr>
        <w:t xml:space="preserve"> </w:t>
      </w:r>
      <w:r>
        <w:rPr>
          <w:w w:val="85"/>
          <w:sz w:val="20"/>
        </w:rPr>
        <w:t>activity</w:t>
      </w:r>
      <w:r>
        <w:rPr>
          <w:spacing w:val="-5"/>
          <w:w w:val="85"/>
          <w:sz w:val="20"/>
        </w:rPr>
        <w:t xml:space="preserve"> </w:t>
      </w:r>
      <w:r>
        <w:rPr>
          <w:w w:val="85"/>
          <w:sz w:val="20"/>
        </w:rPr>
        <w:t>in</w:t>
      </w:r>
      <w:r>
        <w:rPr>
          <w:spacing w:val="-5"/>
          <w:w w:val="85"/>
          <w:sz w:val="20"/>
        </w:rPr>
        <w:t xml:space="preserve"> </w:t>
      </w:r>
      <w:r>
        <w:rPr>
          <w:w w:val="85"/>
          <w:sz w:val="20"/>
        </w:rPr>
        <w:t>areas</w:t>
      </w:r>
      <w:r>
        <w:rPr>
          <w:spacing w:val="-6"/>
          <w:w w:val="85"/>
          <w:sz w:val="20"/>
        </w:rPr>
        <w:t xml:space="preserve"> </w:t>
      </w:r>
      <w:r>
        <w:rPr>
          <w:w w:val="85"/>
          <w:sz w:val="20"/>
        </w:rPr>
        <w:t>where</w:t>
      </w:r>
      <w:r>
        <w:rPr>
          <w:spacing w:val="-4"/>
          <w:w w:val="85"/>
          <w:sz w:val="20"/>
        </w:rPr>
        <w:t xml:space="preserve"> </w:t>
      </w:r>
      <w:r>
        <w:rPr>
          <w:w w:val="85"/>
          <w:sz w:val="20"/>
        </w:rPr>
        <w:t>agriculture</w:t>
      </w:r>
      <w:r>
        <w:rPr>
          <w:spacing w:val="-5"/>
          <w:w w:val="85"/>
          <w:sz w:val="20"/>
        </w:rPr>
        <w:t xml:space="preserve"> </w:t>
      </w:r>
      <w:r>
        <w:rPr>
          <w:w w:val="85"/>
          <w:sz w:val="20"/>
        </w:rPr>
        <w:t>is</w:t>
      </w:r>
      <w:r>
        <w:rPr>
          <w:spacing w:val="-6"/>
          <w:w w:val="85"/>
          <w:sz w:val="20"/>
        </w:rPr>
        <w:t xml:space="preserve"> </w:t>
      </w:r>
      <w:r>
        <w:rPr>
          <w:w w:val="85"/>
          <w:sz w:val="20"/>
        </w:rPr>
        <w:t>impossible</w:t>
      </w:r>
      <w:r>
        <w:rPr>
          <w:spacing w:val="-4"/>
          <w:w w:val="85"/>
          <w:sz w:val="20"/>
        </w:rPr>
        <w:t xml:space="preserve"> </w:t>
      </w:r>
      <w:r>
        <w:rPr>
          <w:w w:val="85"/>
          <w:sz w:val="20"/>
        </w:rPr>
        <w:t>e.g.</w:t>
      </w:r>
      <w:r>
        <w:rPr>
          <w:spacing w:val="-6"/>
          <w:w w:val="85"/>
          <w:sz w:val="20"/>
        </w:rPr>
        <w:t xml:space="preserve"> </w:t>
      </w:r>
      <w:r>
        <w:rPr>
          <w:w w:val="85"/>
          <w:sz w:val="20"/>
        </w:rPr>
        <w:t>around</w:t>
      </w:r>
      <w:r>
        <w:rPr>
          <w:spacing w:val="-4"/>
          <w:w w:val="85"/>
          <w:sz w:val="20"/>
        </w:rPr>
        <w:t xml:space="preserve"> </w:t>
      </w:r>
      <w:r>
        <w:rPr>
          <w:w w:val="85"/>
          <w:sz w:val="20"/>
        </w:rPr>
        <w:t>Lake</w:t>
      </w:r>
      <w:r>
        <w:rPr>
          <w:spacing w:val="-4"/>
          <w:w w:val="85"/>
          <w:sz w:val="20"/>
        </w:rPr>
        <w:t xml:space="preserve"> </w:t>
      </w:r>
      <w:r>
        <w:rPr>
          <w:w w:val="85"/>
          <w:sz w:val="20"/>
        </w:rPr>
        <w:t>Albert,</w:t>
      </w:r>
      <w:r>
        <w:rPr>
          <w:spacing w:val="-4"/>
          <w:w w:val="85"/>
          <w:sz w:val="20"/>
        </w:rPr>
        <w:t xml:space="preserve"> </w:t>
      </w:r>
      <w:r>
        <w:rPr>
          <w:w w:val="85"/>
          <w:sz w:val="20"/>
        </w:rPr>
        <w:t>Edward</w:t>
      </w:r>
      <w:r>
        <w:rPr>
          <w:spacing w:val="-5"/>
          <w:w w:val="85"/>
          <w:sz w:val="20"/>
        </w:rPr>
        <w:t xml:space="preserve"> </w:t>
      </w:r>
      <w:r>
        <w:rPr>
          <w:w w:val="85"/>
          <w:sz w:val="20"/>
        </w:rPr>
        <w:t xml:space="preserve">as </w:t>
      </w:r>
      <w:r>
        <w:rPr>
          <w:w w:val="80"/>
          <w:sz w:val="20"/>
        </w:rPr>
        <w:t>well as George which all lie in the</w:t>
      </w:r>
      <w:r>
        <w:rPr>
          <w:sz w:val="20"/>
        </w:rPr>
        <w:t xml:space="preserve"> </w:t>
      </w:r>
      <w:r>
        <w:rPr>
          <w:w w:val="80"/>
          <w:sz w:val="20"/>
        </w:rPr>
        <w:t>rain shadow area of the western</w:t>
      </w:r>
      <w:r>
        <w:rPr>
          <w:sz w:val="20"/>
        </w:rPr>
        <w:t xml:space="preserve"> </w:t>
      </w:r>
      <w:r>
        <w:rPr>
          <w:w w:val="80"/>
          <w:sz w:val="20"/>
        </w:rPr>
        <w:t>Rift valley of</w:t>
      </w:r>
      <w:r>
        <w:rPr>
          <w:sz w:val="20"/>
        </w:rPr>
        <w:t xml:space="preserve"> </w:t>
      </w:r>
      <w:r>
        <w:rPr>
          <w:w w:val="80"/>
          <w:sz w:val="20"/>
        </w:rPr>
        <w:t>Uganda thus economic diversification.</w:t>
      </w:r>
    </w:p>
    <w:p w:rsidR="00E5575B" w:rsidRDefault="00D512E5">
      <w:pPr>
        <w:pStyle w:val="ListParagraph"/>
        <w:numPr>
          <w:ilvl w:val="0"/>
          <w:numId w:val="71"/>
        </w:numPr>
        <w:tabs>
          <w:tab w:val="left" w:pos="1090"/>
        </w:tabs>
        <w:spacing w:line="242" w:lineRule="auto"/>
        <w:ind w:right="628" w:firstLine="0"/>
        <w:rPr>
          <w:sz w:val="20"/>
        </w:rPr>
      </w:pPr>
      <w:r>
        <w:rPr>
          <w:w w:val="80"/>
          <w:sz w:val="20"/>
        </w:rPr>
        <w:t>It has promoted the agriculture sector especially the animal husbandry and poultry through using fish bi-products in the production animal and chicken</w:t>
      </w:r>
      <w:r>
        <w:rPr>
          <w:sz w:val="20"/>
        </w:rPr>
        <w:t xml:space="preserve"> </w:t>
      </w:r>
      <w:r>
        <w:rPr>
          <w:w w:val="80"/>
          <w:sz w:val="20"/>
        </w:rPr>
        <w:t>feeds</w:t>
      </w:r>
      <w:r>
        <w:rPr>
          <w:sz w:val="20"/>
        </w:rPr>
        <w:t xml:space="preserve"> </w:t>
      </w:r>
      <w:r>
        <w:rPr>
          <w:w w:val="80"/>
          <w:sz w:val="20"/>
        </w:rPr>
        <w:t>e.g.</w:t>
      </w:r>
      <w:r>
        <w:rPr>
          <w:sz w:val="20"/>
        </w:rPr>
        <w:t xml:space="preserve"> </w:t>
      </w:r>
      <w:r>
        <w:rPr>
          <w:w w:val="80"/>
          <w:sz w:val="20"/>
        </w:rPr>
        <w:t>Ugachick</w:t>
      </w:r>
      <w:r>
        <w:rPr>
          <w:sz w:val="20"/>
        </w:rPr>
        <w:t xml:space="preserve"> </w:t>
      </w:r>
      <w:r>
        <w:rPr>
          <w:w w:val="80"/>
          <w:sz w:val="20"/>
        </w:rPr>
        <w:t>Industries,</w:t>
      </w:r>
      <w:r>
        <w:rPr>
          <w:sz w:val="20"/>
        </w:rPr>
        <w:t xml:space="preserve"> </w:t>
      </w:r>
      <w:r>
        <w:rPr>
          <w:w w:val="80"/>
          <w:sz w:val="20"/>
        </w:rPr>
        <w:t>Formula</w:t>
      </w:r>
      <w:r>
        <w:rPr>
          <w:sz w:val="20"/>
        </w:rPr>
        <w:t xml:space="preserve"> </w:t>
      </w:r>
      <w:r>
        <w:rPr>
          <w:w w:val="80"/>
          <w:sz w:val="20"/>
        </w:rPr>
        <w:t>feeds,</w:t>
      </w:r>
      <w:r>
        <w:rPr>
          <w:sz w:val="20"/>
        </w:rPr>
        <w:t xml:space="preserve"> </w:t>
      </w:r>
      <w:r>
        <w:rPr>
          <w:w w:val="80"/>
          <w:sz w:val="20"/>
        </w:rPr>
        <w:t>Kagodo</w:t>
      </w:r>
      <w:r>
        <w:rPr>
          <w:sz w:val="20"/>
        </w:rPr>
        <w:t xml:space="preserve"> </w:t>
      </w:r>
      <w:r>
        <w:rPr>
          <w:w w:val="80"/>
          <w:sz w:val="20"/>
        </w:rPr>
        <w:t>Chicken</w:t>
      </w:r>
      <w:r>
        <w:rPr>
          <w:sz w:val="20"/>
        </w:rPr>
        <w:t xml:space="preserve"> </w:t>
      </w:r>
      <w:r>
        <w:rPr>
          <w:w w:val="80"/>
          <w:sz w:val="20"/>
        </w:rPr>
        <w:t>feeds,</w:t>
      </w:r>
      <w:r>
        <w:rPr>
          <w:sz w:val="20"/>
        </w:rPr>
        <w:t xml:space="preserve"> </w:t>
      </w:r>
      <w:r>
        <w:rPr>
          <w:w w:val="80"/>
          <w:sz w:val="20"/>
        </w:rPr>
        <w:t>Nuvita,</w:t>
      </w:r>
      <w:r>
        <w:rPr>
          <w:sz w:val="20"/>
        </w:rPr>
        <w:t xml:space="preserve"> </w:t>
      </w:r>
      <w:r>
        <w:rPr>
          <w:w w:val="80"/>
          <w:sz w:val="20"/>
        </w:rPr>
        <w:t>Bulemezi</w:t>
      </w:r>
      <w:r>
        <w:rPr>
          <w:sz w:val="20"/>
        </w:rPr>
        <w:t xml:space="preserve"> </w:t>
      </w:r>
      <w:r>
        <w:rPr>
          <w:w w:val="80"/>
          <w:sz w:val="20"/>
        </w:rPr>
        <w:t>farm,</w:t>
      </w:r>
      <w:r>
        <w:rPr>
          <w:sz w:val="20"/>
        </w:rPr>
        <w:t xml:space="preserve"> </w:t>
      </w:r>
      <w:r>
        <w:rPr>
          <w:w w:val="80"/>
          <w:sz w:val="20"/>
        </w:rPr>
        <w:t>etc</w:t>
      </w:r>
      <w:r>
        <w:rPr>
          <w:sz w:val="20"/>
        </w:rPr>
        <w:t xml:space="preserve"> </w:t>
      </w:r>
      <w:r>
        <w:rPr>
          <w:w w:val="80"/>
          <w:sz w:val="20"/>
        </w:rPr>
        <w:t>manufacture</w:t>
      </w:r>
      <w:r>
        <w:rPr>
          <w:sz w:val="20"/>
        </w:rPr>
        <w:t xml:space="preserve"> </w:t>
      </w:r>
      <w:r>
        <w:rPr>
          <w:w w:val="80"/>
          <w:sz w:val="20"/>
        </w:rPr>
        <w:t>these</w:t>
      </w:r>
      <w:r>
        <w:rPr>
          <w:sz w:val="20"/>
        </w:rPr>
        <w:t xml:space="preserve"> </w:t>
      </w:r>
      <w:r>
        <w:rPr>
          <w:w w:val="80"/>
          <w:sz w:val="20"/>
        </w:rPr>
        <w:t>feeds</w:t>
      </w:r>
      <w:r>
        <w:rPr>
          <w:sz w:val="20"/>
        </w:rPr>
        <w:t xml:space="preserve"> </w:t>
      </w:r>
      <w:r>
        <w:rPr>
          <w:w w:val="80"/>
          <w:sz w:val="20"/>
        </w:rPr>
        <w:t>using</w:t>
      </w:r>
      <w:r>
        <w:rPr>
          <w:sz w:val="20"/>
        </w:rPr>
        <w:t xml:space="preserve"> </w:t>
      </w:r>
      <w:r>
        <w:rPr>
          <w:w w:val="80"/>
          <w:sz w:val="20"/>
        </w:rPr>
        <w:t>fish</w:t>
      </w:r>
      <w:r>
        <w:rPr>
          <w:sz w:val="20"/>
        </w:rPr>
        <w:t xml:space="preserve"> </w:t>
      </w:r>
      <w:r>
        <w:rPr>
          <w:w w:val="80"/>
          <w:sz w:val="20"/>
        </w:rPr>
        <w:t xml:space="preserve">and </w:t>
      </w:r>
      <w:r>
        <w:rPr>
          <w:w w:val="85"/>
          <w:sz w:val="20"/>
        </w:rPr>
        <w:t>snail</w:t>
      </w:r>
      <w:r>
        <w:rPr>
          <w:spacing w:val="-2"/>
          <w:w w:val="85"/>
          <w:sz w:val="20"/>
        </w:rPr>
        <w:t xml:space="preserve"> </w:t>
      </w:r>
      <w:r>
        <w:rPr>
          <w:w w:val="85"/>
          <w:sz w:val="20"/>
        </w:rPr>
        <w:t>shells</w:t>
      </w:r>
      <w:r>
        <w:rPr>
          <w:spacing w:val="-2"/>
          <w:w w:val="85"/>
          <w:sz w:val="20"/>
        </w:rPr>
        <w:t xml:space="preserve"> </w:t>
      </w:r>
      <w:r>
        <w:rPr>
          <w:w w:val="85"/>
          <w:sz w:val="20"/>
        </w:rPr>
        <w:t>got</w:t>
      </w:r>
      <w:r>
        <w:rPr>
          <w:spacing w:val="-2"/>
          <w:w w:val="85"/>
          <w:sz w:val="20"/>
        </w:rPr>
        <w:t xml:space="preserve"> </w:t>
      </w:r>
      <w:r>
        <w:rPr>
          <w:w w:val="85"/>
          <w:sz w:val="20"/>
        </w:rPr>
        <w:t>from Victoria,</w:t>
      </w:r>
      <w:r>
        <w:rPr>
          <w:spacing w:val="-2"/>
          <w:w w:val="85"/>
          <w:sz w:val="20"/>
        </w:rPr>
        <w:t xml:space="preserve"> </w:t>
      </w:r>
      <w:r>
        <w:rPr>
          <w:w w:val="85"/>
          <w:sz w:val="20"/>
        </w:rPr>
        <w:t>Kyoga,</w:t>
      </w:r>
      <w:r>
        <w:rPr>
          <w:spacing w:val="-2"/>
          <w:w w:val="85"/>
          <w:sz w:val="20"/>
        </w:rPr>
        <w:t xml:space="preserve"> </w:t>
      </w:r>
      <w:r>
        <w:rPr>
          <w:w w:val="85"/>
          <w:sz w:val="20"/>
        </w:rPr>
        <w:t>Edward,</w:t>
      </w:r>
      <w:r>
        <w:rPr>
          <w:spacing w:val="-2"/>
          <w:w w:val="85"/>
          <w:sz w:val="20"/>
        </w:rPr>
        <w:t xml:space="preserve"> </w:t>
      </w:r>
      <w:r>
        <w:rPr>
          <w:w w:val="85"/>
          <w:sz w:val="20"/>
        </w:rPr>
        <w:t>George,</w:t>
      </w:r>
      <w:r>
        <w:rPr>
          <w:spacing w:val="-2"/>
          <w:w w:val="85"/>
          <w:sz w:val="20"/>
        </w:rPr>
        <w:t xml:space="preserve"> </w:t>
      </w:r>
      <w:r>
        <w:rPr>
          <w:w w:val="85"/>
          <w:sz w:val="20"/>
        </w:rPr>
        <w:t>...</w:t>
      </w:r>
    </w:p>
    <w:p w:rsidR="00E5575B" w:rsidRDefault="00D512E5">
      <w:pPr>
        <w:pStyle w:val="ListParagraph"/>
        <w:numPr>
          <w:ilvl w:val="0"/>
          <w:numId w:val="71"/>
        </w:numPr>
        <w:tabs>
          <w:tab w:val="left" w:pos="1090"/>
        </w:tabs>
        <w:spacing w:line="242" w:lineRule="auto"/>
        <w:ind w:right="623" w:firstLine="0"/>
        <w:rPr>
          <w:sz w:val="20"/>
        </w:rPr>
      </w:pPr>
      <w:r>
        <w:rPr>
          <w:w w:val="80"/>
          <w:sz w:val="20"/>
        </w:rPr>
        <w:t>Fishing has promoted industrialization especially industries dealing in the processing of fish and other fish related products like nets</w:t>
      </w:r>
      <w:r>
        <w:rPr>
          <w:sz w:val="20"/>
        </w:rPr>
        <w:t xml:space="preserve"> </w:t>
      </w:r>
      <w:r>
        <w:rPr>
          <w:w w:val="80"/>
          <w:sz w:val="20"/>
        </w:rPr>
        <w:t xml:space="preserve">and boats , </w:t>
      </w:r>
      <w:r>
        <w:rPr>
          <w:w w:val="85"/>
          <w:sz w:val="20"/>
        </w:rPr>
        <w:t>those making animal and chicken feeds e.g. Masese processing industry, Gaba fish processing industry, Tropical industries, Uganda Marine products,</w:t>
      </w:r>
      <w:r>
        <w:rPr>
          <w:spacing w:val="-5"/>
          <w:w w:val="85"/>
          <w:sz w:val="20"/>
        </w:rPr>
        <w:t xml:space="preserve"> </w:t>
      </w:r>
      <w:r>
        <w:rPr>
          <w:w w:val="85"/>
          <w:sz w:val="20"/>
        </w:rPr>
        <w:t>etc</w:t>
      </w:r>
      <w:r>
        <w:rPr>
          <w:spacing w:val="-5"/>
          <w:w w:val="85"/>
          <w:sz w:val="20"/>
        </w:rPr>
        <w:t xml:space="preserve"> </w:t>
      </w:r>
      <w:r>
        <w:rPr>
          <w:w w:val="85"/>
          <w:sz w:val="20"/>
        </w:rPr>
        <w:t>process</w:t>
      </w:r>
      <w:r>
        <w:rPr>
          <w:spacing w:val="-5"/>
          <w:w w:val="85"/>
          <w:sz w:val="20"/>
        </w:rPr>
        <w:t xml:space="preserve"> </w:t>
      </w:r>
      <w:r>
        <w:rPr>
          <w:w w:val="85"/>
          <w:sz w:val="20"/>
        </w:rPr>
        <w:t>fish</w:t>
      </w:r>
      <w:r>
        <w:rPr>
          <w:spacing w:val="-5"/>
          <w:w w:val="85"/>
          <w:sz w:val="20"/>
        </w:rPr>
        <w:t xml:space="preserve"> </w:t>
      </w:r>
      <w:r>
        <w:rPr>
          <w:w w:val="85"/>
          <w:sz w:val="20"/>
        </w:rPr>
        <w:t>for</w:t>
      </w:r>
      <w:r>
        <w:rPr>
          <w:spacing w:val="-4"/>
          <w:w w:val="85"/>
          <w:sz w:val="20"/>
        </w:rPr>
        <w:t xml:space="preserve"> </w:t>
      </w:r>
      <w:r>
        <w:rPr>
          <w:w w:val="85"/>
          <w:sz w:val="20"/>
        </w:rPr>
        <w:t>export,</w:t>
      </w:r>
      <w:r>
        <w:rPr>
          <w:spacing w:val="-5"/>
          <w:w w:val="85"/>
          <w:sz w:val="20"/>
        </w:rPr>
        <w:t xml:space="preserve"> </w:t>
      </w:r>
      <w:r>
        <w:rPr>
          <w:w w:val="85"/>
          <w:sz w:val="20"/>
        </w:rPr>
        <w:t>Masese</w:t>
      </w:r>
      <w:r>
        <w:rPr>
          <w:spacing w:val="-5"/>
          <w:w w:val="85"/>
          <w:sz w:val="20"/>
        </w:rPr>
        <w:t xml:space="preserve"> </w:t>
      </w:r>
      <w:r>
        <w:rPr>
          <w:w w:val="85"/>
          <w:sz w:val="20"/>
        </w:rPr>
        <w:t>Boat</w:t>
      </w:r>
      <w:r>
        <w:rPr>
          <w:spacing w:val="-5"/>
          <w:w w:val="85"/>
          <w:sz w:val="20"/>
        </w:rPr>
        <w:t xml:space="preserve"> </w:t>
      </w:r>
      <w:r>
        <w:rPr>
          <w:w w:val="85"/>
          <w:sz w:val="20"/>
        </w:rPr>
        <w:t>workshop,</w:t>
      </w:r>
      <w:r>
        <w:rPr>
          <w:spacing w:val="-3"/>
          <w:w w:val="85"/>
          <w:sz w:val="20"/>
        </w:rPr>
        <w:t xml:space="preserve"> </w:t>
      </w:r>
      <w:r>
        <w:rPr>
          <w:w w:val="85"/>
          <w:sz w:val="20"/>
        </w:rPr>
        <w:t>Kampala</w:t>
      </w:r>
      <w:r>
        <w:rPr>
          <w:spacing w:val="-5"/>
          <w:w w:val="85"/>
          <w:sz w:val="20"/>
        </w:rPr>
        <w:t xml:space="preserve"> </w:t>
      </w:r>
      <w:r>
        <w:rPr>
          <w:w w:val="85"/>
          <w:sz w:val="20"/>
        </w:rPr>
        <w:t>Gillnets</w:t>
      </w:r>
      <w:r>
        <w:rPr>
          <w:spacing w:val="-5"/>
          <w:w w:val="85"/>
          <w:sz w:val="20"/>
        </w:rPr>
        <w:t xml:space="preserve"> </w:t>
      </w:r>
      <w:r>
        <w:rPr>
          <w:w w:val="85"/>
          <w:sz w:val="20"/>
        </w:rPr>
        <w:t>manufacturers,</w:t>
      </w:r>
      <w:r>
        <w:rPr>
          <w:spacing w:val="-5"/>
          <w:w w:val="85"/>
          <w:sz w:val="20"/>
        </w:rPr>
        <w:t xml:space="preserve"> </w:t>
      </w:r>
      <w:r>
        <w:rPr>
          <w:w w:val="85"/>
          <w:sz w:val="20"/>
        </w:rPr>
        <w:t>…</w:t>
      </w:r>
    </w:p>
    <w:p w:rsidR="00E5575B" w:rsidRDefault="00D512E5">
      <w:pPr>
        <w:pStyle w:val="ListParagraph"/>
        <w:numPr>
          <w:ilvl w:val="0"/>
          <w:numId w:val="71"/>
        </w:numPr>
        <w:tabs>
          <w:tab w:val="left" w:pos="1091"/>
        </w:tabs>
        <w:ind w:right="625" w:firstLine="0"/>
        <w:jc w:val="left"/>
        <w:rPr>
          <w:sz w:val="20"/>
        </w:rPr>
      </w:pPr>
      <w:r>
        <w:rPr>
          <w:spacing w:val="-2"/>
          <w:w w:val="85"/>
          <w:sz w:val="20"/>
        </w:rPr>
        <w:t>Game fishing has</w:t>
      </w:r>
      <w:r>
        <w:rPr>
          <w:spacing w:val="-3"/>
          <w:sz w:val="20"/>
        </w:rPr>
        <w:t xml:space="preserve"> </w:t>
      </w:r>
      <w:r>
        <w:rPr>
          <w:spacing w:val="-2"/>
          <w:w w:val="85"/>
          <w:sz w:val="20"/>
        </w:rPr>
        <w:t>also become an important tourism activity in</w:t>
      </w:r>
      <w:r>
        <w:rPr>
          <w:spacing w:val="-3"/>
          <w:sz w:val="20"/>
        </w:rPr>
        <w:t xml:space="preserve"> </w:t>
      </w:r>
      <w:r>
        <w:rPr>
          <w:spacing w:val="-2"/>
          <w:w w:val="85"/>
          <w:sz w:val="20"/>
        </w:rPr>
        <w:t>Uganda's fishing</w:t>
      </w:r>
      <w:r>
        <w:rPr>
          <w:spacing w:val="-3"/>
          <w:sz w:val="20"/>
        </w:rPr>
        <w:t xml:space="preserve"> </w:t>
      </w:r>
      <w:r>
        <w:rPr>
          <w:spacing w:val="-2"/>
          <w:w w:val="85"/>
          <w:sz w:val="20"/>
        </w:rPr>
        <w:t>industry which in turn has earned it foreign exchange. This is always done by foreign holiday makers who came when it is</w:t>
      </w:r>
      <w:r>
        <w:rPr>
          <w:spacing w:val="-6"/>
          <w:sz w:val="20"/>
        </w:rPr>
        <w:t xml:space="preserve"> </w:t>
      </w:r>
      <w:r>
        <w:rPr>
          <w:spacing w:val="-2"/>
          <w:w w:val="85"/>
          <w:sz w:val="20"/>
        </w:rPr>
        <w:t>a winter season in their countries</w:t>
      </w:r>
      <w:r>
        <w:rPr>
          <w:spacing w:val="-2"/>
          <w:sz w:val="20"/>
        </w:rPr>
        <w:t xml:space="preserve"> </w:t>
      </w:r>
      <w:r>
        <w:rPr>
          <w:spacing w:val="-2"/>
          <w:w w:val="85"/>
          <w:sz w:val="20"/>
        </w:rPr>
        <w:t>like USA, UK, etc.</w:t>
      </w:r>
    </w:p>
    <w:p w:rsidR="00E5575B" w:rsidRDefault="00D512E5">
      <w:pPr>
        <w:pStyle w:val="ListParagraph"/>
        <w:numPr>
          <w:ilvl w:val="0"/>
          <w:numId w:val="71"/>
        </w:numPr>
        <w:tabs>
          <w:tab w:val="left" w:pos="1091"/>
        </w:tabs>
        <w:ind w:right="635" w:firstLine="0"/>
        <w:jc w:val="left"/>
        <w:rPr>
          <w:sz w:val="20"/>
        </w:rPr>
      </w:pPr>
      <w:r>
        <w:rPr>
          <w:w w:val="85"/>
          <w:sz w:val="20"/>
        </w:rPr>
        <w:t>It</w:t>
      </w:r>
      <w:r>
        <w:rPr>
          <w:sz w:val="20"/>
        </w:rPr>
        <w:t xml:space="preserve"> </w:t>
      </w:r>
      <w:r>
        <w:rPr>
          <w:w w:val="85"/>
          <w:sz w:val="20"/>
        </w:rPr>
        <w:t>has</w:t>
      </w:r>
      <w:r>
        <w:rPr>
          <w:sz w:val="20"/>
        </w:rPr>
        <w:t xml:space="preserve"> </w:t>
      </w:r>
      <w:r>
        <w:rPr>
          <w:w w:val="85"/>
          <w:sz w:val="20"/>
        </w:rPr>
        <w:t>been</w:t>
      </w:r>
      <w:r>
        <w:rPr>
          <w:sz w:val="20"/>
        </w:rPr>
        <w:t xml:space="preserve"> </w:t>
      </w:r>
      <w:r>
        <w:rPr>
          <w:w w:val="85"/>
          <w:sz w:val="20"/>
        </w:rPr>
        <w:t>used</w:t>
      </w:r>
      <w:r>
        <w:rPr>
          <w:sz w:val="20"/>
        </w:rPr>
        <w:t xml:space="preserve"> </w:t>
      </w:r>
      <w:r>
        <w:rPr>
          <w:w w:val="85"/>
          <w:sz w:val="20"/>
        </w:rPr>
        <w:t>for</w:t>
      </w:r>
      <w:r>
        <w:rPr>
          <w:sz w:val="20"/>
        </w:rPr>
        <w:t xml:space="preserve"> </w:t>
      </w:r>
      <w:r>
        <w:rPr>
          <w:w w:val="85"/>
          <w:sz w:val="20"/>
        </w:rPr>
        <w:t>both</w:t>
      </w:r>
      <w:r>
        <w:rPr>
          <w:sz w:val="20"/>
        </w:rPr>
        <w:t xml:space="preserve"> </w:t>
      </w:r>
      <w:r>
        <w:rPr>
          <w:w w:val="85"/>
          <w:sz w:val="20"/>
        </w:rPr>
        <w:t>study</w:t>
      </w:r>
      <w:r>
        <w:rPr>
          <w:sz w:val="20"/>
        </w:rPr>
        <w:t xml:space="preserve"> </w:t>
      </w:r>
      <w:r>
        <w:rPr>
          <w:w w:val="85"/>
          <w:sz w:val="20"/>
        </w:rPr>
        <w:t>and</w:t>
      </w:r>
      <w:r>
        <w:rPr>
          <w:sz w:val="20"/>
        </w:rPr>
        <w:t xml:space="preserve"> </w:t>
      </w:r>
      <w:r>
        <w:rPr>
          <w:w w:val="85"/>
          <w:sz w:val="20"/>
        </w:rPr>
        <w:t>research</w:t>
      </w:r>
      <w:r>
        <w:rPr>
          <w:sz w:val="20"/>
        </w:rPr>
        <w:t xml:space="preserve"> </w:t>
      </w:r>
      <w:r>
        <w:rPr>
          <w:w w:val="85"/>
          <w:sz w:val="20"/>
        </w:rPr>
        <w:t>purposes</w:t>
      </w:r>
      <w:r>
        <w:rPr>
          <w:sz w:val="20"/>
        </w:rPr>
        <w:t xml:space="preserve"> </w:t>
      </w:r>
      <w:r>
        <w:rPr>
          <w:w w:val="85"/>
          <w:sz w:val="20"/>
        </w:rPr>
        <w:t>for</w:t>
      </w:r>
      <w:r>
        <w:rPr>
          <w:sz w:val="20"/>
        </w:rPr>
        <w:t xml:space="preserve"> </w:t>
      </w:r>
      <w:r>
        <w:rPr>
          <w:w w:val="85"/>
          <w:sz w:val="20"/>
        </w:rPr>
        <w:t>students</w:t>
      </w:r>
      <w:r>
        <w:rPr>
          <w:sz w:val="20"/>
        </w:rPr>
        <w:t xml:space="preserve"> </w:t>
      </w:r>
      <w:r>
        <w:rPr>
          <w:w w:val="85"/>
          <w:sz w:val="20"/>
        </w:rPr>
        <w:t>who</w:t>
      </w:r>
      <w:r>
        <w:rPr>
          <w:sz w:val="20"/>
        </w:rPr>
        <w:t xml:space="preserve"> </w:t>
      </w:r>
      <w:r>
        <w:rPr>
          <w:w w:val="85"/>
          <w:sz w:val="20"/>
        </w:rPr>
        <w:t>carry</w:t>
      </w:r>
      <w:r>
        <w:rPr>
          <w:sz w:val="20"/>
        </w:rPr>
        <w:t xml:space="preserve"> </w:t>
      </w:r>
      <w:r>
        <w:rPr>
          <w:w w:val="85"/>
          <w:sz w:val="20"/>
        </w:rPr>
        <w:t>out</w:t>
      </w:r>
      <w:r>
        <w:rPr>
          <w:sz w:val="20"/>
        </w:rPr>
        <w:t xml:space="preserve"> </w:t>
      </w:r>
      <w:r>
        <w:rPr>
          <w:w w:val="85"/>
          <w:sz w:val="20"/>
        </w:rPr>
        <w:t>fieldwork</w:t>
      </w:r>
      <w:r>
        <w:rPr>
          <w:sz w:val="20"/>
        </w:rPr>
        <w:t xml:space="preserve"> </w:t>
      </w:r>
      <w:r>
        <w:rPr>
          <w:w w:val="85"/>
          <w:sz w:val="20"/>
        </w:rPr>
        <w:t>at various</w:t>
      </w:r>
      <w:r>
        <w:rPr>
          <w:sz w:val="20"/>
        </w:rPr>
        <w:t xml:space="preserve"> </w:t>
      </w:r>
      <w:r>
        <w:rPr>
          <w:w w:val="85"/>
          <w:sz w:val="20"/>
        </w:rPr>
        <w:t>education</w:t>
      </w:r>
      <w:r>
        <w:rPr>
          <w:sz w:val="20"/>
        </w:rPr>
        <w:t xml:space="preserve"> </w:t>
      </w:r>
      <w:r>
        <w:rPr>
          <w:w w:val="85"/>
          <w:sz w:val="20"/>
        </w:rPr>
        <w:t>levels</w:t>
      </w:r>
      <w:r>
        <w:rPr>
          <w:sz w:val="20"/>
        </w:rPr>
        <w:t xml:space="preserve"> </w:t>
      </w:r>
      <w:r>
        <w:rPr>
          <w:w w:val="85"/>
          <w:sz w:val="20"/>
        </w:rPr>
        <w:t>e.g.</w:t>
      </w:r>
      <w:r>
        <w:rPr>
          <w:sz w:val="20"/>
        </w:rPr>
        <w:t xml:space="preserve"> </w:t>
      </w:r>
      <w:r>
        <w:rPr>
          <w:w w:val="85"/>
          <w:sz w:val="20"/>
        </w:rPr>
        <w:t>the</w:t>
      </w:r>
      <w:r>
        <w:rPr>
          <w:sz w:val="20"/>
        </w:rPr>
        <w:t xml:space="preserve"> </w:t>
      </w:r>
      <w:r>
        <w:rPr>
          <w:w w:val="85"/>
          <w:sz w:val="20"/>
        </w:rPr>
        <w:t xml:space="preserve">Entebbe </w:t>
      </w:r>
      <w:r>
        <w:rPr>
          <w:w w:val="80"/>
          <w:sz w:val="20"/>
        </w:rPr>
        <w:t>fisheries institute’ students and from other schools visit</w:t>
      </w:r>
      <w:r>
        <w:rPr>
          <w:sz w:val="20"/>
        </w:rPr>
        <w:t xml:space="preserve"> </w:t>
      </w:r>
      <w:r>
        <w:rPr>
          <w:w w:val="80"/>
          <w:sz w:val="20"/>
        </w:rPr>
        <w:t>Kasenyi, Masese, Butiaba,</w:t>
      </w:r>
      <w:r>
        <w:rPr>
          <w:sz w:val="20"/>
        </w:rPr>
        <w:t xml:space="preserve"> </w:t>
      </w:r>
      <w:r>
        <w:rPr>
          <w:w w:val="80"/>
          <w:sz w:val="20"/>
        </w:rPr>
        <w:t>Katwe, Lwampanga, ... to study about fishing.</w:t>
      </w:r>
    </w:p>
    <w:p w:rsidR="00E5575B" w:rsidRDefault="00D512E5">
      <w:pPr>
        <w:pStyle w:val="ListParagraph"/>
        <w:numPr>
          <w:ilvl w:val="0"/>
          <w:numId w:val="71"/>
        </w:numPr>
        <w:tabs>
          <w:tab w:val="left" w:pos="1091"/>
        </w:tabs>
        <w:ind w:right="628" w:firstLine="0"/>
        <w:jc w:val="left"/>
        <w:rPr>
          <w:sz w:val="20"/>
        </w:rPr>
      </w:pPr>
      <w:r>
        <w:rPr>
          <w:w w:val="80"/>
          <w:sz w:val="20"/>
        </w:rPr>
        <w:t>It led to development of fish research centres to discover and invent new fish species and to assist fish metabolism outside</w:t>
      </w:r>
      <w:r>
        <w:rPr>
          <w:sz w:val="20"/>
        </w:rPr>
        <w:t xml:space="preserve"> </w:t>
      </w:r>
      <w:r>
        <w:rPr>
          <w:w w:val="80"/>
          <w:sz w:val="20"/>
        </w:rPr>
        <w:t>natural fisheries like</w:t>
      </w:r>
      <w:r>
        <w:rPr>
          <w:spacing w:val="40"/>
          <w:sz w:val="20"/>
        </w:rPr>
        <w:t xml:space="preserve"> </w:t>
      </w:r>
      <w:r>
        <w:rPr>
          <w:w w:val="85"/>
          <w:sz w:val="20"/>
        </w:rPr>
        <w:t>Kajjansi aqua fish farm in Wakiso.</w:t>
      </w:r>
    </w:p>
    <w:p w:rsidR="00E5575B" w:rsidRDefault="00D512E5">
      <w:pPr>
        <w:pStyle w:val="ListParagraph"/>
        <w:numPr>
          <w:ilvl w:val="0"/>
          <w:numId w:val="71"/>
        </w:numPr>
        <w:tabs>
          <w:tab w:val="left" w:pos="1091"/>
        </w:tabs>
        <w:ind w:right="633" w:firstLine="0"/>
        <w:jc w:val="left"/>
        <w:rPr>
          <w:sz w:val="20"/>
        </w:rPr>
      </w:pPr>
      <w:r>
        <w:rPr>
          <w:w w:val="80"/>
          <w:sz w:val="20"/>
        </w:rPr>
        <w:t>It led to technological advancement in fishing</w:t>
      </w:r>
      <w:r>
        <w:rPr>
          <w:sz w:val="20"/>
        </w:rPr>
        <w:t xml:space="preserve"> </w:t>
      </w:r>
      <w:r>
        <w:rPr>
          <w:w w:val="80"/>
          <w:sz w:val="20"/>
        </w:rPr>
        <w:t>activities from primitive and traditional methods of catching and preserving fish like basketing and</w:t>
      </w:r>
      <w:r>
        <w:rPr>
          <w:spacing w:val="40"/>
          <w:sz w:val="20"/>
        </w:rPr>
        <w:t xml:space="preserve"> </w:t>
      </w:r>
      <w:r>
        <w:rPr>
          <w:spacing w:val="-2"/>
          <w:w w:val="85"/>
          <w:sz w:val="20"/>
        </w:rPr>
        <w:t>smoking to modern ones like gill netting and icing /refrigerating like at Kasenyi on L.</w:t>
      </w:r>
      <w:r>
        <w:rPr>
          <w:spacing w:val="-5"/>
          <w:sz w:val="20"/>
        </w:rPr>
        <w:t xml:space="preserve"> </w:t>
      </w:r>
      <w:r>
        <w:rPr>
          <w:spacing w:val="-2"/>
          <w:w w:val="85"/>
          <w:sz w:val="20"/>
        </w:rPr>
        <w:t>Victorioa in Wakiso.</w:t>
      </w:r>
    </w:p>
    <w:p w:rsidR="00E5575B" w:rsidRDefault="00D512E5">
      <w:pPr>
        <w:pStyle w:val="ListParagraph"/>
        <w:numPr>
          <w:ilvl w:val="0"/>
          <w:numId w:val="71"/>
        </w:numPr>
        <w:tabs>
          <w:tab w:val="left" w:pos="1090"/>
        </w:tabs>
        <w:spacing w:line="242" w:lineRule="auto"/>
        <w:ind w:right="624" w:firstLine="0"/>
        <w:rPr>
          <w:sz w:val="20"/>
        </w:rPr>
      </w:pPr>
      <w:r>
        <w:rPr>
          <w:w w:val="80"/>
          <w:sz w:val="20"/>
        </w:rPr>
        <w:t>It has facilitated the exploitation of other</w:t>
      </w:r>
      <w:r>
        <w:rPr>
          <w:sz w:val="20"/>
        </w:rPr>
        <w:t xml:space="preserve"> </w:t>
      </w:r>
      <w:r>
        <w:rPr>
          <w:w w:val="80"/>
          <w:sz w:val="20"/>
        </w:rPr>
        <w:t xml:space="preserve">natural resources like Mabira and Ssese forests as well as those along the shore of Victoria and Kyoga </w:t>
      </w:r>
      <w:r>
        <w:rPr>
          <w:w w:val="85"/>
          <w:sz w:val="20"/>
        </w:rPr>
        <w:t>have</w:t>
      </w:r>
      <w:r>
        <w:rPr>
          <w:spacing w:val="-1"/>
          <w:w w:val="85"/>
          <w:sz w:val="20"/>
        </w:rPr>
        <w:t xml:space="preserve"> </w:t>
      </w:r>
      <w:r>
        <w:rPr>
          <w:w w:val="85"/>
          <w:sz w:val="20"/>
        </w:rPr>
        <w:t>been</w:t>
      </w:r>
      <w:r>
        <w:rPr>
          <w:spacing w:val="-1"/>
          <w:w w:val="85"/>
          <w:sz w:val="20"/>
        </w:rPr>
        <w:t xml:space="preserve"> </w:t>
      </w:r>
      <w:r>
        <w:rPr>
          <w:w w:val="85"/>
          <w:sz w:val="20"/>
        </w:rPr>
        <w:t>exploited</w:t>
      </w:r>
      <w:r>
        <w:rPr>
          <w:spacing w:val="-1"/>
          <w:w w:val="85"/>
          <w:sz w:val="20"/>
        </w:rPr>
        <w:t xml:space="preserve"> </w:t>
      </w:r>
      <w:r>
        <w:rPr>
          <w:w w:val="85"/>
          <w:sz w:val="20"/>
        </w:rPr>
        <w:t>to</w:t>
      </w:r>
      <w:r>
        <w:rPr>
          <w:spacing w:val="-1"/>
          <w:w w:val="85"/>
          <w:sz w:val="20"/>
        </w:rPr>
        <w:t xml:space="preserve"> </w:t>
      </w:r>
      <w:r>
        <w:rPr>
          <w:w w:val="85"/>
          <w:sz w:val="20"/>
        </w:rPr>
        <w:t>provide</w:t>
      </w:r>
      <w:r>
        <w:rPr>
          <w:spacing w:val="-1"/>
          <w:w w:val="85"/>
          <w:sz w:val="20"/>
        </w:rPr>
        <w:t xml:space="preserve"> </w:t>
      </w:r>
      <w:r>
        <w:rPr>
          <w:w w:val="85"/>
          <w:sz w:val="20"/>
        </w:rPr>
        <w:t>timber</w:t>
      </w:r>
      <w:r>
        <w:rPr>
          <w:spacing w:val="-1"/>
          <w:w w:val="85"/>
          <w:sz w:val="20"/>
        </w:rPr>
        <w:t xml:space="preserve"> </w:t>
      </w:r>
      <w:r>
        <w:rPr>
          <w:w w:val="85"/>
          <w:sz w:val="20"/>
        </w:rPr>
        <w:t>for boat</w:t>
      </w:r>
      <w:r>
        <w:rPr>
          <w:spacing w:val="-1"/>
          <w:w w:val="85"/>
          <w:sz w:val="20"/>
        </w:rPr>
        <w:t xml:space="preserve"> </w:t>
      </w:r>
      <w:r>
        <w:rPr>
          <w:w w:val="85"/>
          <w:sz w:val="20"/>
        </w:rPr>
        <w:t>and</w:t>
      </w:r>
      <w:r>
        <w:rPr>
          <w:spacing w:val="-2"/>
          <w:w w:val="85"/>
          <w:sz w:val="20"/>
        </w:rPr>
        <w:t xml:space="preserve"> </w:t>
      </w:r>
      <w:r>
        <w:rPr>
          <w:w w:val="85"/>
          <w:sz w:val="20"/>
        </w:rPr>
        <w:t>canoe</w:t>
      </w:r>
      <w:r>
        <w:rPr>
          <w:spacing w:val="-1"/>
          <w:w w:val="85"/>
          <w:sz w:val="20"/>
        </w:rPr>
        <w:t xml:space="preserve"> </w:t>
      </w:r>
      <w:r>
        <w:rPr>
          <w:w w:val="85"/>
          <w:sz w:val="20"/>
        </w:rPr>
        <w:t>making,</w:t>
      </w:r>
      <w:r>
        <w:rPr>
          <w:spacing w:val="-1"/>
          <w:w w:val="85"/>
          <w:sz w:val="20"/>
        </w:rPr>
        <w:t xml:space="preserve"> </w:t>
      </w:r>
      <w:r>
        <w:rPr>
          <w:w w:val="85"/>
          <w:sz w:val="20"/>
        </w:rPr>
        <w:t>land</w:t>
      </w:r>
      <w:r>
        <w:rPr>
          <w:spacing w:val="-1"/>
          <w:w w:val="85"/>
          <w:sz w:val="20"/>
        </w:rPr>
        <w:t xml:space="preserve"> </w:t>
      </w:r>
      <w:r>
        <w:rPr>
          <w:w w:val="85"/>
          <w:sz w:val="20"/>
        </w:rPr>
        <w:t>like</w:t>
      </w:r>
      <w:r>
        <w:rPr>
          <w:spacing w:val="-2"/>
          <w:w w:val="85"/>
          <w:sz w:val="20"/>
        </w:rPr>
        <w:t xml:space="preserve"> </w:t>
      </w:r>
      <w:r>
        <w:rPr>
          <w:w w:val="85"/>
          <w:sz w:val="20"/>
        </w:rPr>
        <w:t>that</w:t>
      </w:r>
      <w:r>
        <w:rPr>
          <w:spacing w:val="-1"/>
          <w:w w:val="85"/>
          <w:sz w:val="20"/>
        </w:rPr>
        <w:t xml:space="preserve"> </w:t>
      </w:r>
      <w:r>
        <w:rPr>
          <w:w w:val="85"/>
          <w:sz w:val="20"/>
        </w:rPr>
        <w:t>in</w:t>
      </w:r>
      <w:r>
        <w:rPr>
          <w:spacing w:val="-1"/>
          <w:w w:val="85"/>
          <w:sz w:val="20"/>
        </w:rPr>
        <w:t xml:space="preserve"> </w:t>
      </w:r>
      <w:r>
        <w:rPr>
          <w:w w:val="85"/>
          <w:sz w:val="20"/>
        </w:rPr>
        <w:t>Masaka,</w:t>
      </w:r>
      <w:r>
        <w:rPr>
          <w:spacing w:val="-1"/>
          <w:w w:val="85"/>
          <w:sz w:val="20"/>
        </w:rPr>
        <w:t xml:space="preserve"> </w:t>
      </w:r>
      <w:r>
        <w:rPr>
          <w:w w:val="85"/>
          <w:sz w:val="20"/>
        </w:rPr>
        <w:t>Rakai,</w:t>
      </w:r>
      <w:r>
        <w:rPr>
          <w:spacing w:val="-1"/>
          <w:w w:val="85"/>
          <w:sz w:val="20"/>
        </w:rPr>
        <w:t xml:space="preserve"> </w:t>
      </w:r>
      <w:r>
        <w:rPr>
          <w:w w:val="85"/>
          <w:sz w:val="20"/>
        </w:rPr>
        <w:t>Kalangala,</w:t>
      </w:r>
      <w:r>
        <w:rPr>
          <w:spacing w:val="-1"/>
          <w:w w:val="85"/>
          <w:sz w:val="20"/>
        </w:rPr>
        <w:t xml:space="preserve"> </w:t>
      </w:r>
      <w:r>
        <w:rPr>
          <w:w w:val="85"/>
          <w:sz w:val="20"/>
        </w:rPr>
        <w:t>Kaberamaido,</w:t>
      </w:r>
      <w:r>
        <w:rPr>
          <w:spacing w:val="-1"/>
          <w:w w:val="85"/>
          <w:sz w:val="20"/>
        </w:rPr>
        <w:t xml:space="preserve"> </w:t>
      </w:r>
      <w:r>
        <w:rPr>
          <w:w w:val="85"/>
          <w:sz w:val="20"/>
        </w:rPr>
        <w:t>Lira,</w:t>
      </w:r>
      <w:r>
        <w:rPr>
          <w:spacing w:val="-1"/>
          <w:w w:val="85"/>
          <w:sz w:val="20"/>
        </w:rPr>
        <w:t xml:space="preserve"> </w:t>
      </w:r>
      <w:r>
        <w:rPr>
          <w:w w:val="85"/>
          <w:sz w:val="20"/>
        </w:rPr>
        <w:t>etc</w:t>
      </w:r>
      <w:r>
        <w:rPr>
          <w:spacing w:val="-1"/>
          <w:w w:val="85"/>
          <w:sz w:val="20"/>
        </w:rPr>
        <w:t xml:space="preserve"> </w:t>
      </w:r>
      <w:r>
        <w:rPr>
          <w:w w:val="85"/>
          <w:sz w:val="20"/>
        </w:rPr>
        <w:t>near to</w:t>
      </w:r>
      <w:r>
        <w:rPr>
          <w:spacing w:val="-1"/>
          <w:w w:val="85"/>
          <w:sz w:val="20"/>
        </w:rPr>
        <w:t xml:space="preserve"> </w:t>
      </w:r>
      <w:r>
        <w:rPr>
          <w:w w:val="85"/>
          <w:sz w:val="20"/>
        </w:rPr>
        <w:t>the fishing</w:t>
      </w:r>
      <w:r>
        <w:rPr>
          <w:spacing w:val="-6"/>
          <w:w w:val="85"/>
          <w:sz w:val="20"/>
        </w:rPr>
        <w:t xml:space="preserve"> </w:t>
      </w:r>
      <w:r>
        <w:rPr>
          <w:w w:val="85"/>
          <w:sz w:val="20"/>
        </w:rPr>
        <w:t>grounds</w:t>
      </w:r>
      <w:r>
        <w:rPr>
          <w:spacing w:val="-5"/>
          <w:w w:val="85"/>
          <w:sz w:val="20"/>
        </w:rPr>
        <w:t xml:space="preserve"> </w:t>
      </w:r>
      <w:r>
        <w:rPr>
          <w:w w:val="85"/>
          <w:sz w:val="20"/>
        </w:rPr>
        <w:t>has</w:t>
      </w:r>
      <w:r>
        <w:rPr>
          <w:spacing w:val="-5"/>
          <w:w w:val="85"/>
          <w:sz w:val="20"/>
        </w:rPr>
        <w:t xml:space="preserve"> </w:t>
      </w:r>
      <w:r>
        <w:rPr>
          <w:w w:val="85"/>
          <w:sz w:val="20"/>
        </w:rPr>
        <w:t>been</w:t>
      </w:r>
      <w:r>
        <w:rPr>
          <w:spacing w:val="-6"/>
          <w:w w:val="85"/>
          <w:sz w:val="20"/>
        </w:rPr>
        <w:t xml:space="preserve"> </w:t>
      </w:r>
      <w:r>
        <w:rPr>
          <w:w w:val="85"/>
          <w:sz w:val="20"/>
        </w:rPr>
        <w:t>cultivated</w:t>
      </w:r>
      <w:r>
        <w:rPr>
          <w:spacing w:val="-5"/>
          <w:w w:val="85"/>
          <w:sz w:val="20"/>
        </w:rPr>
        <w:t xml:space="preserve"> </w:t>
      </w:r>
      <w:r>
        <w:rPr>
          <w:w w:val="85"/>
          <w:sz w:val="20"/>
        </w:rPr>
        <w:t>to</w:t>
      </w:r>
      <w:r>
        <w:rPr>
          <w:spacing w:val="-5"/>
          <w:w w:val="85"/>
          <w:sz w:val="20"/>
        </w:rPr>
        <w:t xml:space="preserve"> </w:t>
      </w:r>
      <w:r>
        <w:rPr>
          <w:w w:val="85"/>
          <w:sz w:val="20"/>
        </w:rPr>
        <w:t>provide</w:t>
      </w:r>
      <w:r>
        <w:rPr>
          <w:spacing w:val="-6"/>
          <w:w w:val="85"/>
          <w:sz w:val="20"/>
        </w:rPr>
        <w:t xml:space="preserve"> </w:t>
      </w:r>
      <w:r>
        <w:rPr>
          <w:w w:val="85"/>
          <w:sz w:val="20"/>
        </w:rPr>
        <w:t>to</w:t>
      </w:r>
      <w:r>
        <w:rPr>
          <w:spacing w:val="-5"/>
          <w:w w:val="85"/>
          <w:sz w:val="20"/>
        </w:rPr>
        <w:t xml:space="preserve"> </w:t>
      </w:r>
      <w:r>
        <w:rPr>
          <w:w w:val="85"/>
          <w:sz w:val="20"/>
        </w:rPr>
        <w:t>fishermen</w:t>
      </w:r>
      <w:r>
        <w:rPr>
          <w:spacing w:val="-5"/>
          <w:w w:val="85"/>
          <w:sz w:val="20"/>
        </w:rPr>
        <w:t xml:space="preserve"> </w:t>
      </w:r>
      <w:r>
        <w:rPr>
          <w:w w:val="85"/>
          <w:sz w:val="20"/>
        </w:rPr>
        <w:t>and</w:t>
      </w:r>
      <w:r>
        <w:rPr>
          <w:spacing w:val="-6"/>
          <w:w w:val="85"/>
          <w:sz w:val="20"/>
        </w:rPr>
        <w:t xml:space="preserve"> </w:t>
      </w:r>
      <w:r>
        <w:rPr>
          <w:w w:val="85"/>
          <w:sz w:val="20"/>
        </w:rPr>
        <w:t>fishing.</w:t>
      </w:r>
    </w:p>
    <w:p w:rsidR="00E5575B" w:rsidRDefault="00D512E5">
      <w:pPr>
        <w:pStyle w:val="Heading2"/>
        <w:spacing w:before="217" w:line="230" w:lineRule="exact"/>
        <w:ind w:left="731"/>
      </w:pPr>
      <w:r>
        <w:rPr>
          <w:w w:val="80"/>
        </w:rPr>
        <w:t>Negative</w:t>
      </w:r>
      <w:r>
        <w:rPr>
          <w:spacing w:val="-3"/>
        </w:rPr>
        <w:t xml:space="preserve"> </w:t>
      </w:r>
      <w:r>
        <w:rPr>
          <w:spacing w:val="-2"/>
          <w:w w:val="90"/>
        </w:rPr>
        <w:t>ways:</w:t>
      </w:r>
    </w:p>
    <w:p w:rsidR="00E5575B" w:rsidRDefault="00D512E5">
      <w:pPr>
        <w:pStyle w:val="ListParagraph"/>
        <w:numPr>
          <w:ilvl w:val="0"/>
          <w:numId w:val="71"/>
        </w:numPr>
        <w:tabs>
          <w:tab w:val="left" w:pos="1090"/>
        </w:tabs>
        <w:spacing w:line="242" w:lineRule="auto"/>
        <w:ind w:right="629" w:firstLine="0"/>
        <w:rPr>
          <w:sz w:val="20"/>
        </w:rPr>
      </w:pPr>
      <w:r>
        <w:rPr>
          <w:w w:val="80"/>
          <w:sz w:val="20"/>
        </w:rPr>
        <w:t>The</w:t>
      </w:r>
      <w:r>
        <w:rPr>
          <w:sz w:val="20"/>
        </w:rPr>
        <w:t xml:space="preserve"> </w:t>
      </w:r>
      <w:r>
        <w:rPr>
          <w:w w:val="80"/>
          <w:sz w:val="20"/>
        </w:rPr>
        <w:t>fish</w:t>
      </w:r>
      <w:r>
        <w:rPr>
          <w:sz w:val="20"/>
        </w:rPr>
        <w:t xml:space="preserve"> </w:t>
      </w:r>
      <w:r>
        <w:rPr>
          <w:w w:val="80"/>
          <w:sz w:val="20"/>
        </w:rPr>
        <w:t>processing</w:t>
      </w:r>
      <w:r>
        <w:rPr>
          <w:sz w:val="20"/>
        </w:rPr>
        <w:t xml:space="preserve"> </w:t>
      </w:r>
      <w:r>
        <w:rPr>
          <w:w w:val="80"/>
          <w:sz w:val="20"/>
        </w:rPr>
        <w:t>industries</w:t>
      </w:r>
      <w:r>
        <w:rPr>
          <w:sz w:val="20"/>
        </w:rPr>
        <w:t xml:space="preserve"> </w:t>
      </w:r>
      <w:r>
        <w:rPr>
          <w:w w:val="80"/>
          <w:sz w:val="20"/>
        </w:rPr>
        <w:t>have</w:t>
      </w:r>
      <w:r>
        <w:rPr>
          <w:sz w:val="20"/>
        </w:rPr>
        <w:t xml:space="preserve"> </w:t>
      </w:r>
      <w:r>
        <w:rPr>
          <w:w w:val="80"/>
          <w:sz w:val="20"/>
        </w:rPr>
        <w:t>polluted</w:t>
      </w:r>
      <w:r>
        <w:rPr>
          <w:sz w:val="20"/>
        </w:rPr>
        <w:t xml:space="preserve"> </w:t>
      </w:r>
      <w:r>
        <w:rPr>
          <w:w w:val="80"/>
          <w:sz w:val="20"/>
        </w:rPr>
        <w:t>the</w:t>
      </w:r>
      <w:r>
        <w:rPr>
          <w:sz w:val="20"/>
        </w:rPr>
        <w:t xml:space="preserve"> </w:t>
      </w:r>
      <w:r>
        <w:rPr>
          <w:w w:val="80"/>
          <w:sz w:val="20"/>
        </w:rPr>
        <w:t>environment</w:t>
      </w:r>
      <w:r>
        <w:rPr>
          <w:sz w:val="20"/>
        </w:rPr>
        <w:t xml:space="preserve"> </w:t>
      </w:r>
      <w:r>
        <w:rPr>
          <w:w w:val="80"/>
          <w:sz w:val="20"/>
        </w:rPr>
        <w:t>through</w:t>
      </w:r>
      <w:r>
        <w:rPr>
          <w:sz w:val="20"/>
        </w:rPr>
        <w:t xml:space="preserve"> </w:t>
      </w:r>
      <w:r>
        <w:rPr>
          <w:w w:val="80"/>
          <w:sz w:val="20"/>
        </w:rPr>
        <w:t>smoke</w:t>
      </w:r>
      <w:r>
        <w:rPr>
          <w:sz w:val="20"/>
        </w:rPr>
        <w:t xml:space="preserve"> </w:t>
      </w:r>
      <w:r>
        <w:rPr>
          <w:w w:val="80"/>
          <w:sz w:val="20"/>
        </w:rPr>
        <w:t>and</w:t>
      </w:r>
      <w:r>
        <w:rPr>
          <w:sz w:val="20"/>
        </w:rPr>
        <w:t xml:space="preserve"> </w:t>
      </w:r>
      <w:r>
        <w:rPr>
          <w:w w:val="80"/>
          <w:sz w:val="20"/>
        </w:rPr>
        <w:t>carbon</w:t>
      </w:r>
      <w:r>
        <w:rPr>
          <w:sz w:val="20"/>
        </w:rPr>
        <w:t xml:space="preserve"> </w:t>
      </w:r>
      <w:r>
        <w:rPr>
          <w:w w:val="80"/>
          <w:sz w:val="20"/>
        </w:rPr>
        <w:t>dioxide</w:t>
      </w:r>
      <w:r>
        <w:rPr>
          <w:sz w:val="20"/>
        </w:rPr>
        <w:t xml:space="preserve"> </w:t>
      </w:r>
      <w:r>
        <w:rPr>
          <w:w w:val="80"/>
          <w:sz w:val="20"/>
        </w:rPr>
        <w:t>gas</w:t>
      </w:r>
      <w:r>
        <w:rPr>
          <w:sz w:val="20"/>
        </w:rPr>
        <w:t xml:space="preserve"> </w:t>
      </w:r>
      <w:r>
        <w:rPr>
          <w:w w:val="80"/>
          <w:sz w:val="20"/>
        </w:rPr>
        <w:t>which</w:t>
      </w:r>
      <w:r>
        <w:rPr>
          <w:sz w:val="20"/>
        </w:rPr>
        <w:t xml:space="preserve"> </w:t>
      </w:r>
      <w:r>
        <w:rPr>
          <w:w w:val="80"/>
          <w:sz w:val="20"/>
        </w:rPr>
        <w:t>goes</w:t>
      </w:r>
      <w:r>
        <w:rPr>
          <w:sz w:val="20"/>
        </w:rPr>
        <w:t xml:space="preserve"> </w:t>
      </w:r>
      <w:r>
        <w:rPr>
          <w:w w:val="80"/>
          <w:sz w:val="20"/>
        </w:rPr>
        <w:t>up</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atmosphere</w:t>
      </w:r>
      <w:r>
        <w:rPr>
          <w:sz w:val="20"/>
        </w:rPr>
        <w:t xml:space="preserve"> </w:t>
      </w:r>
      <w:r>
        <w:rPr>
          <w:w w:val="80"/>
          <w:sz w:val="20"/>
        </w:rPr>
        <w:t>leading</w:t>
      </w:r>
      <w:r>
        <w:rPr>
          <w:spacing w:val="80"/>
          <w:sz w:val="20"/>
        </w:rPr>
        <w:t xml:space="preserve"> </w:t>
      </w:r>
      <w:r>
        <w:rPr>
          <w:w w:val="80"/>
          <w:sz w:val="20"/>
        </w:rPr>
        <w:t>to green house effect thus global warming and also causing health problems like lung cancer to people as well as dumping of toxic wastes into water</w:t>
      </w:r>
      <w:r>
        <w:rPr>
          <w:spacing w:val="80"/>
          <w:sz w:val="20"/>
        </w:rPr>
        <w:t xml:space="preserve"> </w:t>
      </w:r>
      <w:r>
        <w:rPr>
          <w:w w:val="85"/>
          <w:sz w:val="20"/>
        </w:rPr>
        <w:t>and</w:t>
      </w:r>
      <w:r>
        <w:rPr>
          <w:spacing w:val="-6"/>
          <w:w w:val="85"/>
          <w:sz w:val="20"/>
        </w:rPr>
        <w:t xml:space="preserve"> </w:t>
      </w:r>
      <w:r>
        <w:rPr>
          <w:w w:val="85"/>
          <w:sz w:val="20"/>
        </w:rPr>
        <w:t>on</w:t>
      </w:r>
      <w:r>
        <w:rPr>
          <w:spacing w:val="-5"/>
          <w:w w:val="85"/>
          <w:sz w:val="20"/>
        </w:rPr>
        <w:t xml:space="preserve"> </w:t>
      </w:r>
      <w:r>
        <w:rPr>
          <w:w w:val="85"/>
          <w:sz w:val="20"/>
        </w:rPr>
        <w:t>land</w:t>
      </w:r>
      <w:r>
        <w:rPr>
          <w:spacing w:val="-5"/>
          <w:w w:val="85"/>
          <w:sz w:val="20"/>
        </w:rPr>
        <w:t xml:space="preserve"> </w:t>
      </w:r>
      <w:r>
        <w:rPr>
          <w:w w:val="85"/>
          <w:sz w:val="20"/>
        </w:rPr>
        <w:t>like</w:t>
      </w:r>
      <w:r>
        <w:rPr>
          <w:spacing w:val="-6"/>
          <w:w w:val="85"/>
          <w:sz w:val="20"/>
        </w:rPr>
        <w:t xml:space="preserve"> </w:t>
      </w:r>
      <w:r>
        <w:rPr>
          <w:w w:val="85"/>
          <w:sz w:val="20"/>
        </w:rPr>
        <w:t>Masese</w:t>
      </w:r>
      <w:r>
        <w:rPr>
          <w:spacing w:val="-5"/>
          <w:w w:val="85"/>
          <w:sz w:val="20"/>
        </w:rPr>
        <w:t xml:space="preserve"> </w:t>
      </w:r>
      <w:r>
        <w:rPr>
          <w:w w:val="85"/>
          <w:sz w:val="20"/>
        </w:rPr>
        <w:t>fish</w:t>
      </w:r>
      <w:r>
        <w:rPr>
          <w:spacing w:val="-5"/>
          <w:w w:val="85"/>
          <w:sz w:val="20"/>
        </w:rPr>
        <w:t xml:space="preserve"> </w:t>
      </w:r>
      <w:r>
        <w:rPr>
          <w:w w:val="85"/>
          <w:sz w:val="20"/>
        </w:rPr>
        <w:t>packers</w:t>
      </w:r>
      <w:r>
        <w:rPr>
          <w:spacing w:val="-6"/>
          <w:w w:val="85"/>
          <w:sz w:val="20"/>
        </w:rPr>
        <w:t xml:space="preserve"> </w:t>
      </w:r>
      <w:r>
        <w:rPr>
          <w:w w:val="85"/>
          <w:sz w:val="20"/>
        </w:rPr>
        <w:t>at</w:t>
      </w:r>
      <w:r>
        <w:rPr>
          <w:spacing w:val="-5"/>
          <w:w w:val="85"/>
          <w:sz w:val="20"/>
        </w:rPr>
        <w:t xml:space="preserve"> </w:t>
      </w:r>
      <w:r>
        <w:rPr>
          <w:w w:val="85"/>
          <w:sz w:val="20"/>
        </w:rPr>
        <w:t>Jinja</w:t>
      </w:r>
      <w:r>
        <w:rPr>
          <w:spacing w:val="-5"/>
          <w:w w:val="85"/>
          <w:sz w:val="20"/>
        </w:rPr>
        <w:t xml:space="preserve"> </w:t>
      </w:r>
      <w:r>
        <w:rPr>
          <w:w w:val="85"/>
          <w:sz w:val="20"/>
        </w:rPr>
        <w:t>on</w:t>
      </w:r>
      <w:r>
        <w:rPr>
          <w:spacing w:val="-6"/>
          <w:w w:val="85"/>
          <w:sz w:val="20"/>
        </w:rPr>
        <w:t xml:space="preserve"> </w:t>
      </w:r>
      <w:r>
        <w:rPr>
          <w:w w:val="85"/>
          <w:sz w:val="20"/>
        </w:rPr>
        <w:t>the</w:t>
      </w:r>
      <w:r>
        <w:rPr>
          <w:spacing w:val="-5"/>
          <w:w w:val="85"/>
          <w:sz w:val="20"/>
        </w:rPr>
        <w:t xml:space="preserve"> </w:t>
      </w:r>
      <w:r>
        <w:rPr>
          <w:w w:val="85"/>
          <w:sz w:val="20"/>
        </w:rPr>
        <w:t>shores</w:t>
      </w:r>
      <w:r>
        <w:rPr>
          <w:spacing w:val="-5"/>
          <w:w w:val="85"/>
          <w:sz w:val="20"/>
        </w:rPr>
        <w:t xml:space="preserve"> </w:t>
      </w:r>
      <w:r>
        <w:rPr>
          <w:w w:val="85"/>
          <w:sz w:val="20"/>
        </w:rPr>
        <w:t>of</w:t>
      </w:r>
      <w:r>
        <w:rPr>
          <w:spacing w:val="-6"/>
          <w:w w:val="85"/>
          <w:sz w:val="20"/>
        </w:rPr>
        <w:t xml:space="preserve"> </w:t>
      </w:r>
      <w:r>
        <w:rPr>
          <w:w w:val="85"/>
          <w:sz w:val="20"/>
        </w:rPr>
        <w:t>L.</w:t>
      </w:r>
      <w:r>
        <w:rPr>
          <w:spacing w:val="-5"/>
          <w:w w:val="85"/>
          <w:sz w:val="20"/>
        </w:rPr>
        <w:t xml:space="preserve"> </w:t>
      </w:r>
      <w:r>
        <w:rPr>
          <w:w w:val="85"/>
          <w:sz w:val="20"/>
        </w:rPr>
        <w:t>Victoria</w:t>
      </w:r>
      <w:r>
        <w:rPr>
          <w:spacing w:val="-5"/>
          <w:w w:val="85"/>
          <w:sz w:val="20"/>
        </w:rPr>
        <w:t xml:space="preserve"> </w:t>
      </w:r>
      <w:r>
        <w:rPr>
          <w:w w:val="85"/>
          <w:sz w:val="20"/>
        </w:rPr>
        <w:t>dumps</w:t>
      </w:r>
      <w:r>
        <w:rPr>
          <w:spacing w:val="-5"/>
          <w:w w:val="85"/>
          <w:sz w:val="20"/>
        </w:rPr>
        <w:t xml:space="preserve"> </w:t>
      </w:r>
      <w:r>
        <w:rPr>
          <w:w w:val="85"/>
          <w:sz w:val="20"/>
        </w:rPr>
        <w:t>its</w:t>
      </w:r>
      <w:r>
        <w:rPr>
          <w:spacing w:val="-6"/>
          <w:w w:val="85"/>
          <w:sz w:val="20"/>
        </w:rPr>
        <w:t xml:space="preserve"> </w:t>
      </w:r>
      <w:r>
        <w:rPr>
          <w:w w:val="85"/>
          <w:sz w:val="20"/>
        </w:rPr>
        <w:t>wastes</w:t>
      </w:r>
      <w:r>
        <w:rPr>
          <w:spacing w:val="-5"/>
          <w:w w:val="85"/>
          <w:sz w:val="20"/>
        </w:rPr>
        <w:t xml:space="preserve"> </w:t>
      </w:r>
      <w:r>
        <w:rPr>
          <w:w w:val="85"/>
          <w:sz w:val="20"/>
        </w:rPr>
        <w:t>into</w:t>
      </w:r>
      <w:r>
        <w:rPr>
          <w:spacing w:val="-5"/>
          <w:w w:val="85"/>
          <w:sz w:val="20"/>
        </w:rPr>
        <w:t xml:space="preserve"> </w:t>
      </w:r>
      <w:r>
        <w:rPr>
          <w:w w:val="85"/>
          <w:sz w:val="20"/>
        </w:rPr>
        <w:t>the</w:t>
      </w:r>
      <w:r>
        <w:rPr>
          <w:spacing w:val="-6"/>
          <w:w w:val="85"/>
          <w:sz w:val="20"/>
        </w:rPr>
        <w:t xml:space="preserve"> </w:t>
      </w:r>
      <w:r>
        <w:rPr>
          <w:w w:val="85"/>
          <w:sz w:val="20"/>
        </w:rPr>
        <w:t>lake</w:t>
      </w:r>
      <w:r>
        <w:rPr>
          <w:spacing w:val="-5"/>
          <w:w w:val="85"/>
          <w:sz w:val="20"/>
        </w:rPr>
        <w:t xml:space="preserve"> </w:t>
      </w:r>
      <w:r>
        <w:rPr>
          <w:w w:val="85"/>
          <w:sz w:val="20"/>
        </w:rPr>
        <w:t>causing</w:t>
      </w:r>
      <w:r>
        <w:rPr>
          <w:spacing w:val="-5"/>
          <w:w w:val="85"/>
          <w:sz w:val="20"/>
        </w:rPr>
        <w:t xml:space="preserve"> </w:t>
      </w:r>
      <w:r>
        <w:rPr>
          <w:w w:val="85"/>
          <w:sz w:val="20"/>
        </w:rPr>
        <w:t>water</w:t>
      </w:r>
      <w:r>
        <w:rPr>
          <w:spacing w:val="-6"/>
          <w:w w:val="85"/>
          <w:sz w:val="20"/>
        </w:rPr>
        <w:t xml:space="preserve"> </w:t>
      </w:r>
      <w:r>
        <w:rPr>
          <w:w w:val="85"/>
          <w:sz w:val="20"/>
        </w:rPr>
        <w:t>degradation,</w:t>
      </w:r>
      <w:r>
        <w:rPr>
          <w:spacing w:val="-5"/>
          <w:w w:val="85"/>
          <w:sz w:val="20"/>
        </w:rPr>
        <w:t xml:space="preserve"> </w:t>
      </w:r>
      <w:r>
        <w:rPr>
          <w:w w:val="85"/>
          <w:sz w:val="20"/>
        </w:rPr>
        <w:t xml:space="preserve">contamination </w:t>
      </w:r>
      <w:r>
        <w:rPr>
          <w:w w:val="90"/>
          <w:sz w:val="20"/>
        </w:rPr>
        <w:t>and pollution.</w:t>
      </w:r>
    </w:p>
    <w:p w:rsidR="00E5575B" w:rsidRDefault="00D512E5">
      <w:pPr>
        <w:pStyle w:val="ListParagraph"/>
        <w:numPr>
          <w:ilvl w:val="0"/>
          <w:numId w:val="71"/>
        </w:numPr>
        <w:tabs>
          <w:tab w:val="left" w:pos="1090"/>
        </w:tabs>
        <w:spacing w:line="242" w:lineRule="auto"/>
        <w:ind w:right="627" w:firstLine="0"/>
        <w:rPr>
          <w:sz w:val="20"/>
        </w:rPr>
      </w:pPr>
      <w:r>
        <w:rPr>
          <w:w w:val="80"/>
          <w:sz w:val="20"/>
        </w:rPr>
        <w:t>Fishing has led to massive destruction of forests to get firewood for smoking fish and wood and timber for making boats and canoes like Ssese forests on Ssese Islands on Lake</w:t>
      </w:r>
      <w:r>
        <w:rPr>
          <w:sz w:val="20"/>
        </w:rPr>
        <w:t xml:space="preserve"> </w:t>
      </w:r>
      <w:r>
        <w:rPr>
          <w:w w:val="80"/>
          <w:sz w:val="20"/>
        </w:rPr>
        <w:t>Victoria, Mabira, Bugoma, etc have all been cleared to provide firewood and timber required.</w:t>
      </w:r>
    </w:p>
    <w:p w:rsidR="00E5575B" w:rsidRDefault="00D512E5">
      <w:pPr>
        <w:pStyle w:val="ListParagraph"/>
        <w:numPr>
          <w:ilvl w:val="0"/>
          <w:numId w:val="71"/>
        </w:numPr>
        <w:tabs>
          <w:tab w:val="left" w:pos="1090"/>
        </w:tabs>
        <w:spacing w:line="242" w:lineRule="auto"/>
        <w:ind w:right="631" w:firstLine="0"/>
        <w:rPr>
          <w:sz w:val="20"/>
        </w:rPr>
      </w:pPr>
      <w:r>
        <w:rPr>
          <w:w w:val="85"/>
          <w:sz w:val="20"/>
        </w:rPr>
        <w:t xml:space="preserve">The fish processing industries like Uganda marine products along Gayaza road and Masese fish packers at Jinja have led to limited fish </w:t>
      </w:r>
      <w:r>
        <w:rPr>
          <w:w w:val="80"/>
          <w:sz w:val="20"/>
        </w:rPr>
        <w:t>available on local market especially Nile perch and tilapia extracted from L. Victoria and L.</w:t>
      </w:r>
      <w:r>
        <w:rPr>
          <w:sz w:val="20"/>
        </w:rPr>
        <w:t xml:space="preserve"> </w:t>
      </w:r>
      <w:r>
        <w:rPr>
          <w:w w:val="80"/>
          <w:sz w:val="20"/>
        </w:rPr>
        <w:t xml:space="preserve">Kyoga for the population and even more expensive for the </w:t>
      </w:r>
      <w:r>
        <w:rPr>
          <w:w w:val="85"/>
          <w:sz w:val="20"/>
        </w:rPr>
        <w:t>locals to afford since much of it is exported.</w:t>
      </w:r>
    </w:p>
    <w:p w:rsidR="00E5575B" w:rsidRDefault="00D512E5">
      <w:pPr>
        <w:pStyle w:val="ListParagraph"/>
        <w:numPr>
          <w:ilvl w:val="0"/>
          <w:numId w:val="71"/>
        </w:numPr>
        <w:tabs>
          <w:tab w:val="left" w:pos="1090"/>
        </w:tabs>
        <w:spacing w:line="242" w:lineRule="auto"/>
        <w:ind w:right="624" w:firstLine="0"/>
        <w:rPr>
          <w:sz w:val="20"/>
        </w:rPr>
      </w:pPr>
      <w:r>
        <w:rPr>
          <w:w w:val="80"/>
          <w:sz w:val="20"/>
        </w:rPr>
        <w:t>Fishing being an employer of many people and quick money maker, it has attracted much of the labour from other economic activities especially agriculture</w:t>
      </w:r>
      <w:r>
        <w:rPr>
          <w:sz w:val="20"/>
        </w:rPr>
        <w:t xml:space="preserve"> </w:t>
      </w:r>
      <w:r>
        <w:rPr>
          <w:w w:val="80"/>
          <w:sz w:val="20"/>
        </w:rPr>
        <w:t>which</w:t>
      </w:r>
      <w:r>
        <w:rPr>
          <w:sz w:val="20"/>
        </w:rPr>
        <w:t xml:space="preserve"> </w:t>
      </w:r>
      <w:r>
        <w:rPr>
          <w:w w:val="80"/>
          <w:sz w:val="20"/>
        </w:rPr>
        <w:t>in</w:t>
      </w:r>
      <w:r>
        <w:rPr>
          <w:sz w:val="20"/>
        </w:rPr>
        <w:t xml:space="preserve"> </w:t>
      </w:r>
      <w:r>
        <w:rPr>
          <w:w w:val="80"/>
          <w:sz w:val="20"/>
        </w:rPr>
        <w:t>turn</w:t>
      </w:r>
      <w:r>
        <w:rPr>
          <w:sz w:val="20"/>
        </w:rPr>
        <w:t xml:space="preserve"> </w:t>
      </w:r>
      <w:r>
        <w:rPr>
          <w:w w:val="80"/>
          <w:sz w:val="20"/>
        </w:rPr>
        <w:t>has</w:t>
      </w:r>
      <w:r>
        <w:rPr>
          <w:sz w:val="20"/>
        </w:rPr>
        <w:t xml:space="preserve"> </w:t>
      </w:r>
      <w:r>
        <w:rPr>
          <w:w w:val="80"/>
          <w:sz w:val="20"/>
        </w:rPr>
        <w:t>affected</w:t>
      </w:r>
      <w:r>
        <w:rPr>
          <w:sz w:val="20"/>
        </w:rPr>
        <w:t xml:space="preserve"> </w:t>
      </w:r>
      <w:r>
        <w:rPr>
          <w:w w:val="80"/>
          <w:sz w:val="20"/>
        </w:rPr>
        <w:t>the</w:t>
      </w:r>
      <w:r>
        <w:rPr>
          <w:sz w:val="20"/>
        </w:rPr>
        <w:t xml:space="preserve"> </w:t>
      </w:r>
      <w:r>
        <w:rPr>
          <w:w w:val="80"/>
          <w:sz w:val="20"/>
        </w:rPr>
        <w:t>agricultural</w:t>
      </w:r>
      <w:r>
        <w:rPr>
          <w:sz w:val="20"/>
        </w:rPr>
        <w:t xml:space="preserve"> </w:t>
      </w:r>
      <w:r>
        <w:rPr>
          <w:w w:val="80"/>
          <w:sz w:val="20"/>
        </w:rPr>
        <w:t>productivity</w:t>
      </w:r>
      <w:r>
        <w:rPr>
          <w:sz w:val="20"/>
        </w:rPr>
        <w:t xml:space="preserve"> </w:t>
      </w:r>
      <w:r>
        <w:rPr>
          <w:w w:val="80"/>
          <w:sz w:val="20"/>
        </w:rPr>
        <w:t>thus</w:t>
      </w:r>
      <w:r>
        <w:rPr>
          <w:sz w:val="20"/>
        </w:rPr>
        <w:t xml:space="preserve"> </w:t>
      </w:r>
      <w:r>
        <w:rPr>
          <w:w w:val="80"/>
          <w:sz w:val="20"/>
        </w:rPr>
        <w:t>food</w:t>
      </w:r>
      <w:r>
        <w:rPr>
          <w:sz w:val="20"/>
        </w:rPr>
        <w:t xml:space="preserve"> </w:t>
      </w:r>
      <w:r>
        <w:rPr>
          <w:w w:val="80"/>
          <w:sz w:val="20"/>
        </w:rPr>
        <w:t>shortages.</w:t>
      </w:r>
      <w:r>
        <w:rPr>
          <w:sz w:val="20"/>
        </w:rPr>
        <w:t xml:space="preserve"> </w:t>
      </w:r>
      <w:r>
        <w:rPr>
          <w:w w:val="80"/>
          <w:sz w:val="20"/>
        </w:rPr>
        <w:t>E.g.</w:t>
      </w:r>
      <w:r>
        <w:rPr>
          <w:sz w:val="20"/>
        </w:rPr>
        <w:t xml:space="preserve"> </w:t>
      </w:r>
      <w:proofErr w:type="gramStart"/>
      <w:r>
        <w:rPr>
          <w:w w:val="80"/>
          <w:sz w:val="20"/>
        </w:rPr>
        <w:t>areas</w:t>
      </w:r>
      <w:r>
        <w:rPr>
          <w:sz w:val="20"/>
        </w:rPr>
        <w:t xml:space="preserve"> </w:t>
      </w:r>
      <w:r>
        <w:rPr>
          <w:w w:val="80"/>
          <w:sz w:val="20"/>
        </w:rPr>
        <w:t>around</w:t>
      </w:r>
      <w:r>
        <w:rPr>
          <w:sz w:val="20"/>
        </w:rPr>
        <w:t xml:space="preserve"> </w:t>
      </w:r>
      <w:r>
        <w:rPr>
          <w:w w:val="80"/>
          <w:sz w:val="20"/>
        </w:rPr>
        <w:t>L.Kyoga</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Lwampanga</w:t>
      </w:r>
      <w:r>
        <w:rPr>
          <w:sz w:val="20"/>
        </w:rPr>
        <w:t xml:space="preserve"> </w:t>
      </w:r>
      <w:r>
        <w:rPr>
          <w:w w:val="80"/>
          <w:sz w:val="20"/>
        </w:rPr>
        <w:t>and</w:t>
      </w:r>
      <w:r>
        <w:rPr>
          <w:sz w:val="20"/>
        </w:rPr>
        <w:t xml:space="preserve"> </w:t>
      </w:r>
      <w:r>
        <w:rPr>
          <w:w w:val="80"/>
          <w:sz w:val="20"/>
        </w:rPr>
        <w:t>Lale</w:t>
      </w:r>
      <w:r>
        <w:rPr>
          <w:sz w:val="20"/>
        </w:rPr>
        <w:t xml:space="preserve"> </w:t>
      </w:r>
      <w:r>
        <w:rPr>
          <w:w w:val="80"/>
          <w:sz w:val="20"/>
        </w:rPr>
        <w:t>as well as on Ssese Islands of L. Victoria, fishing is</w:t>
      </w:r>
      <w:proofErr w:type="gramEnd"/>
      <w:r>
        <w:rPr>
          <w:w w:val="80"/>
          <w:sz w:val="20"/>
        </w:rPr>
        <w:t xml:space="preserve"> the main activity despite the fertile</w:t>
      </w:r>
      <w:r>
        <w:rPr>
          <w:sz w:val="20"/>
        </w:rPr>
        <w:t xml:space="preserve"> </w:t>
      </w:r>
      <w:r>
        <w:rPr>
          <w:w w:val="80"/>
          <w:sz w:val="20"/>
        </w:rPr>
        <w:t>alluvial soils for agriculture.</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1"/>
        </w:numPr>
        <w:tabs>
          <w:tab w:val="left" w:pos="1090"/>
        </w:tabs>
        <w:spacing w:before="6"/>
        <w:ind w:right="628" w:firstLine="0"/>
        <w:rPr>
          <w:sz w:val="20"/>
        </w:rPr>
      </w:pPr>
      <w:r>
        <w:rPr>
          <w:w w:val="85"/>
          <w:sz w:val="20"/>
        </w:rPr>
        <w:lastRenderedPageBreak/>
        <w:t xml:space="preserve">Due to poor and crude methods of fishing used like beach seining, over exploitation of fish has taken place on the fishing grounds of Lake </w:t>
      </w:r>
      <w:r>
        <w:rPr>
          <w:spacing w:val="-2"/>
          <w:w w:val="85"/>
          <w:sz w:val="20"/>
        </w:rPr>
        <w:t>Victoria, L. Albert and L. Kyoga</w:t>
      </w:r>
      <w:r>
        <w:rPr>
          <w:spacing w:val="-2"/>
          <w:sz w:val="20"/>
        </w:rPr>
        <w:t xml:space="preserve"> </w:t>
      </w:r>
      <w:r>
        <w:rPr>
          <w:spacing w:val="-2"/>
          <w:w w:val="85"/>
          <w:sz w:val="20"/>
        </w:rPr>
        <w:t>especially Nile perch and tilapia which has caused fish depletion, imbalances in</w:t>
      </w:r>
      <w:r>
        <w:rPr>
          <w:sz w:val="20"/>
        </w:rPr>
        <w:t xml:space="preserve"> </w:t>
      </w:r>
      <w:r>
        <w:rPr>
          <w:spacing w:val="-2"/>
          <w:w w:val="85"/>
          <w:sz w:val="20"/>
        </w:rPr>
        <w:t xml:space="preserve">the aquatic bio-diversity and other </w:t>
      </w:r>
      <w:r>
        <w:rPr>
          <w:w w:val="90"/>
          <w:sz w:val="20"/>
        </w:rPr>
        <w:t>ecological</w:t>
      </w:r>
      <w:r>
        <w:rPr>
          <w:spacing w:val="-6"/>
          <w:w w:val="90"/>
          <w:sz w:val="20"/>
        </w:rPr>
        <w:t xml:space="preserve"> </w:t>
      </w:r>
      <w:r>
        <w:rPr>
          <w:w w:val="90"/>
          <w:sz w:val="20"/>
        </w:rPr>
        <w:t>problems.</w:t>
      </w:r>
      <w:r w:rsidR="00051236">
        <w:rPr>
          <w:w w:val="90"/>
          <w:sz w:val="20"/>
        </w:rPr>
        <w:t xml:space="preserve"> </w:t>
      </w:r>
    </w:p>
    <w:p w:rsidR="00E5575B" w:rsidRDefault="00D512E5">
      <w:pPr>
        <w:pStyle w:val="ListParagraph"/>
        <w:numPr>
          <w:ilvl w:val="0"/>
          <w:numId w:val="71"/>
        </w:numPr>
        <w:tabs>
          <w:tab w:val="left" w:pos="1090"/>
        </w:tabs>
        <w:spacing w:before="3"/>
        <w:ind w:right="627" w:firstLine="0"/>
        <w:rPr>
          <w:sz w:val="20"/>
        </w:rPr>
      </w:pPr>
      <w:r>
        <w:rPr>
          <w:w w:val="90"/>
          <w:sz w:val="20"/>
        </w:rPr>
        <w:t>Since</w:t>
      </w:r>
      <w:r>
        <w:rPr>
          <w:spacing w:val="-8"/>
          <w:w w:val="90"/>
          <w:sz w:val="20"/>
        </w:rPr>
        <w:t xml:space="preserve"> </w:t>
      </w:r>
      <w:r>
        <w:rPr>
          <w:w w:val="90"/>
          <w:sz w:val="20"/>
        </w:rPr>
        <w:t>the</w:t>
      </w:r>
      <w:r>
        <w:rPr>
          <w:spacing w:val="-8"/>
          <w:w w:val="90"/>
          <w:sz w:val="20"/>
        </w:rPr>
        <w:t xml:space="preserve"> </w:t>
      </w:r>
      <w:r>
        <w:rPr>
          <w:w w:val="90"/>
          <w:sz w:val="20"/>
        </w:rPr>
        <w:t>fishing</w:t>
      </w:r>
      <w:r>
        <w:rPr>
          <w:spacing w:val="-8"/>
          <w:w w:val="90"/>
          <w:sz w:val="20"/>
        </w:rPr>
        <w:t xml:space="preserve"> </w:t>
      </w:r>
      <w:r>
        <w:rPr>
          <w:w w:val="90"/>
          <w:sz w:val="20"/>
        </w:rPr>
        <w:t>industry</w:t>
      </w:r>
      <w:r>
        <w:rPr>
          <w:spacing w:val="-8"/>
          <w:w w:val="90"/>
          <w:sz w:val="20"/>
        </w:rPr>
        <w:t xml:space="preserve"> </w:t>
      </w:r>
      <w:r>
        <w:rPr>
          <w:w w:val="90"/>
          <w:sz w:val="20"/>
        </w:rPr>
        <w:t>is</w:t>
      </w:r>
      <w:r>
        <w:rPr>
          <w:spacing w:val="-8"/>
          <w:w w:val="90"/>
          <w:sz w:val="20"/>
        </w:rPr>
        <w:t xml:space="preserve"> </w:t>
      </w:r>
      <w:r>
        <w:rPr>
          <w:w w:val="90"/>
          <w:sz w:val="20"/>
        </w:rPr>
        <w:t>more</w:t>
      </w:r>
      <w:r>
        <w:rPr>
          <w:spacing w:val="-8"/>
          <w:w w:val="90"/>
          <w:sz w:val="20"/>
        </w:rPr>
        <w:t xml:space="preserve"> </w:t>
      </w:r>
      <w:r>
        <w:rPr>
          <w:w w:val="90"/>
          <w:sz w:val="20"/>
        </w:rPr>
        <w:t>managed</w:t>
      </w:r>
      <w:r>
        <w:rPr>
          <w:spacing w:val="-8"/>
          <w:w w:val="90"/>
          <w:sz w:val="20"/>
        </w:rPr>
        <w:t xml:space="preserve"> </w:t>
      </w:r>
      <w:r>
        <w:rPr>
          <w:w w:val="90"/>
          <w:sz w:val="20"/>
        </w:rPr>
        <w:t>by</w:t>
      </w:r>
      <w:r>
        <w:rPr>
          <w:spacing w:val="-8"/>
          <w:w w:val="90"/>
          <w:sz w:val="20"/>
        </w:rPr>
        <w:t xml:space="preserve"> </w:t>
      </w:r>
      <w:r>
        <w:rPr>
          <w:w w:val="90"/>
          <w:sz w:val="20"/>
        </w:rPr>
        <w:t>foreign</w:t>
      </w:r>
      <w:r>
        <w:rPr>
          <w:spacing w:val="-8"/>
          <w:w w:val="90"/>
          <w:sz w:val="20"/>
        </w:rPr>
        <w:t xml:space="preserve"> </w:t>
      </w:r>
      <w:r>
        <w:rPr>
          <w:w w:val="90"/>
          <w:sz w:val="20"/>
        </w:rPr>
        <w:t>investors</w:t>
      </w:r>
      <w:r>
        <w:rPr>
          <w:spacing w:val="-8"/>
          <w:w w:val="90"/>
          <w:sz w:val="20"/>
        </w:rPr>
        <w:t xml:space="preserve"> </w:t>
      </w:r>
      <w:r>
        <w:rPr>
          <w:w w:val="90"/>
          <w:sz w:val="20"/>
        </w:rPr>
        <w:t>like</w:t>
      </w:r>
      <w:r>
        <w:rPr>
          <w:spacing w:val="-8"/>
          <w:w w:val="90"/>
          <w:sz w:val="20"/>
        </w:rPr>
        <w:t xml:space="preserve"> </w:t>
      </w:r>
      <w:r>
        <w:rPr>
          <w:w w:val="90"/>
          <w:sz w:val="20"/>
        </w:rPr>
        <w:t>Hwan</w:t>
      </w:r>
      <w:r>
        <w:rPr>
          <w:spacing w:val="-5"/>
          <w:w w:val="90"/>
          <w:sz w:val="20"/>
        </w:rPr>
        <w:t xml:space="preserve"> </w:t>
      </w:r>
      <w:r>
        <w:rPr>
          <w:w w:val="90"/>
          <w:sz w:val="20"/>
        </w:rPr>
        <w:t>Sung</w:t>
      </w:r>
      <w:r>
        <w:rPr>
          <w:spacing w:val="-8"/>
          <w:w w:val="90"/>
          <w:sz w:val="20"/>
        </w:rPr>
        <w:t xml:space="preserve"> </w:t>
      </w:r>
      <w:r>
        <w:rPr>
          <w:w w:val="90"/>
          <w:sz w:val="20"/>
        </w:rPr>
        <w:t>at</w:t>
      </w:r>
      <w:r>
        <w:rPr>
          <w:spacing w:val="-8"/>
          <w:w w:val="90"/>
          <w:sz w:val="20"/>
        </w:rPr>
        <w:t xml:space="preserve"> </w:t>
      </w:r>
      <w:r>
        <w:rPr>
          <w:w w:val="90"/>
          <w:sz w:val="20"/>
        </w:rPr>
        <w:t>Ntinda</w:t>
      </w:r>
      <w:r>
        <w:rPr>
          <w:spacing w:val="-8"/>
          <w:w w:val="90"/>
          <w:sz w:val="20"/>
        </w:rPr>
        <w:t xml:space="preserve"> </w:t>
      </w:r>
      <w:r>
        <w:rPr>
          <w:w w:val="90"/>
          <w:sz w:val="20"/>
        </w:rPr>
        <w:t>and</w:t>
      </w:r>
      <w:r>
        <w:rPr>
          <w:spacing w:val="-8"/>
          <w:w w:val="90"/>
          <w:sz w:val="20"/>
        </w:rPr>
        <w:t xml:space="preserve"> </w:t>
      </w:r>
      <w:r>
        <w:rPr>
          <w:w w:val="90"/>
          <w:sz w:val="20"/>
        </w:rPr>
        <w:t>Greenfield</w:t>
      </w:r>
      <w:r>
        <w:rPr>
          <w:spacing w:val="-8"/>
          <w:w w:val="90"/>
          <w:sz w:val="20"/>
        </w:rPr>
        <w:t xml:space="preserve"> </w:t>
      </w:r>
      <w:r>
        <w:rPr>
          <w:w w:val="90"/>
          <w:sz w:val="20"/>
        </w:rPr>
        <w:t>at</w:t>
      </w:r>
      <w:r>
        <w:rPr>
          <w:spacing w:val="-8"/>
          <w:w w:val="90"/>
          <w:sz w:val="20"/>
        </w:rPr>
        <w:t xml:space="preserve"> </w:t>
      </w:r>
      <w:r>
        <w:rPr>
          <w:w w:val="90"/>
          <w:sz w:val="20"/>
        </w:rPr>
        <w:t>Entebbe,</w:t>
      </w:r>
      <w:r>
        <w:rPr>
          <w:spacing w:val="-8"/>
          <w:w w:val="90"/>
          <w:sz w:val="20"/>
        </w:rPr>
        <w:t xml:space="preserve"> </w:t>
      </w:r>
      <w:r>
        <w:rPr>
          <w:w w:val="90"/>
          <w:sz w:val="20"/>
        </w:rPr>
        <w:t>has</w:t>
      </w:r>
      <w:r>
        <w:rPr>
          <w:spacing w:val="-8"/>
          <w:w w:val="90"/>
          <w:sz w:val="20"/>
        </w:rPr>
        <w:t xml:space="preserve"> </w:t>
      </w:r>
      <w:r>
        <w:rPr>
          <w:w w:val="90"/>
          <w:sz w:val="20"/>
        </w:rPr>
        <w:t>led</w:t>
      </w:r>
      <w:r>
        <w:rPr>
          <w:spacing w:val="-8"/>
          <w:w w:val="90"/>
          <w:sz w:val="20"/>
        </w:rPr>
        <w:t xml:space="preserve"> </w:t>
      </w:r>
      <w:r>
        <w:rPr>
          <w:w w:val="90"/>
          <w:sz w:val="20"/>
        </w:rPr>
        <w:t>to</w:t>
      </w:r>
      <w:r>
        <w:rPr>
          <w:spacing w:val="-8"/>
          <w:w w:val="90"/>
          <w:sz w:val="20"/>
        </w:rPr>
        <w:t xml:space="preserve"> </w:t>
      </w:r>
      <w:r>
        <w:rPr>
          <w:w w:val="90"/>
          <w:sz w:val="20"/>
        </w:rPr>
        <w:t xml:space="preserve">profit </w:t>
      </w:r>
      <w:r>
        <w:rPr>
          <w:spacing w:val="-2"/>
          <w:w w:val="85"/>
          <w:sz w:val="20"/>
        </w:rPr>
        <w:t>repatriation to their mother countries leaving Uganda exploited of its resources and wealth.</w:t>
      </w:r>
    </w:p>
    <w:p w:rsidR="00E5575B" w:rsidRDefault="00D512E5">
      <w:pPr>
        <w:pStyle w:val="ListParagraph"/>
        <w:numPr>
          <w:ilvl w:val="0"/>
          <w:numId w:val="71"/>
        </w:numPr>
        <w:tabs>
          <w:tab w:val="left" w:pos="1090"/>
        </w:tabs>
        <w:spacing w:before="2"/>
        <w:ind w:right="628" w:firstLine="0"/>
        <w:rPr>
          <w:sz w:val="20"/>
        </w:rPr>
      </w:pPr>
      <w:r>
        <w:rPr>
          <w:spacing w:val="-2"/>
          <w:w w:val="85"/>
          <w:sz w:val="20"/>
        </w:rPr>
        <w:t xml:space="preserve">Due to improved and modern fishing technology like gill netting, trawling, purse seining and motorized boats, employment opportunities have </w:t>
      </w:r>
      <w:r>
        <w:rPr>
          <w:w w:val="80"/>
          <w:sz w:val="20"/>
        </w:rPr>
        <w:t>reduced and thus unemployment to</w:t>
      </w:r>
      <w:r>
        <w:rPr>
          <w:sz w:val="20"/>
        </w:rPr>
        <w:t xml:space="preserve"> </w:t>
      </w:r>
      <w:r>
        <w:rPr>
          <w:w w:val="80"/>
          <w:sz w:val="20"/>
        </w:rPr>
        <w:t>some Ugandan locals mainly on Lake Victoria at</w:t>
      </w:r>
      <w:r>
        <w:rPr>
          <w:sz w:val="20"/>
        </w:rPr>
        <w:t xml:space="preserve"> </w:t>
      </w:r>
      <w:r>
        <w:rPr>
          <w:w w:val="80"/>
          <w:sz w:val="20"/>
        </w:rPr>
        <w:t>Kasenyi,</w:t>
      </w:r>
      <w:r>
        <w:rPr>
          <w:sz w:val="20"/>
        </w:rPr>
        <w:t xml:space="preserve"> </w:t>
      </w:r>
      <w:r>
        <w:rPr>
          <w:w w:val="80"/>
          <w:sz w:val="20"/>
        </w:rPr>
        <w:t>Masese, Bukakata as</w:t>
      </w:r>
      <w:r>
        <w:rPr>
          <w:sz w:val="20"/>
        </w:rPr>
        <w:t xml:space="preserve"> </w:t>
      </w:r>
      <w:r>
        <w:rPr>
          <w:w w:val="80"/>
          <w:sz w:val="20"/>
        </w:rPr>
        <w:t>well as</w:t>
      </w:r>
      <w:r>
        <w:rPr>
          <w:sz w:val="20"/>
        </w:rPr>
        <w:t xml:space="preserve"> </w:t>
      </w:r>
      <w:r>
        <w:rPr>
          <w:w w:val="80"/>
          <w:sz w:val="20"/>
        </w:rPr>
        <w:t>Ssese islands.</w:t>
      </w:r>
    </w:p>
    <w:p w:rsidR="00E5575B" w:rsidRDefault="00D512E5">
      <w:pPr>
        <w:pStyle w:val="ListParagraph"/>
        <w:numPr>
          <w:ilvl w:val="0"/>
          <w:numId w:val="71"/>
        </w:numPr>
        <w:tabs>
          <w:tab w:val="left" w:pos="1090"/>
        </w:tabs>
        <w:spacing w:before="1" w:line="242" w:lineRule="auto"/>
        <w:ind w:right="623" w:firstLine="0"/>
        <w:rPr>
          <w:sz w:val="20"/>
        </w:rPr>
      </w:pPr>
      <w:r>
        <w:rPr>
          <w:w w:val="85"/>
          <w:sz w:val="20"/>
        </w:rPr>
        <w:t>Due to the growth and development of trading and urban centres on the fishing villages such as Kasenyi, Katosi, Masese along</w:t>
      </w:r>
      <w:r>
        <w:rPr>
          <w:sz w:val="20"/>
        </w:rPr>
        <w:t xml:space="preserve"> </w:t>
      </w:r>
      <w:r>
        <w:rPr>
          <w:w w:val="85"/>
          <w:sz w:val="20"/>
        </w:rPr>
        <w:t xml:space="preserve">L. Victoria, </w:t>
      </w:r>
      <w:r>
        <w:rPr>
          <w:w w:val="80"/>
          <w:sz w:val="20"/>
        </w:rPr>
        <w:t>Kalangala and Bugala islands has caused several urban related evils and crimes e.g. poor sanitation, poor housing, robbery, immorality, prostitution</w:t>
      </w:r>
      <w:r>
        <w:rPr>
          <w:spacing w:val="80"/>
          <w:sz w:val="20"/>
        </w:rPr>
        <w:t xml:space="preserve"> </w:t>
      </w:r>
      <w:r>
        <w:rPr>
          <w:w w:val="90"/>
          <w:sz w:val="20"/>
        </w:rPr>
        <w:t>and</w:t>
      </w:r>
      <w:r>
        <w:rPr>
          <w:spacing w:val="-8"/>
          <w:w w:val="90"/>
          <w:sz w:val="20"/>
        </w:rPr>
        <w:t xml:space="preserve"> </w:t>
      </w:r>
      <w:r>
        <w:rPr>
          <w:w w:val="90"/>
          <w:sz w:val="20"/>
        </w:rPr>
        <w:t>slum</w:t>
      </w:r>
      <w:r>
        <w:rPr>
          <w:spacing w:val="-8"/>
          <w:w w:val="90"/>
          <w:sz w:val="20"/>
        </w:rPr>
        <w:t xml:space="preserve"> </w:t>
      </w:r>
      <w:r>
        <w:rPr>
          <w:w w:val="90"/>
          <w:sz w:val="20"/>
        </w:rPr>
        <w:t>development.</w:t>
      </w:r>
    </w:p>
    <w:p w:rsidR="00E5575B" w:rsidRDefault="00D512E5">
      <w:pPr>
        <w:pStyle w:val="ListParagraph"/>
        <w:numPr>
          <w:ilvl w:val="0"/>
          <w:numId w:val="71"/>
        </w:numPr>
        <w:tabs>
          <w:tab w:val="left" w:pos="1090"/>
        </w:tabs>
        <w:spacing w:line="243" w:lineRule="exact"/>
        <w:ind w:left="1090" w:hanging="359"/>
        <w:rPr>
          <w:sz w:val="20"/>
        </w:rPr>
      </w:pPr>
      <w:r>
        <w:rPr>
          <w:w w:val="80"/>
          <w:sz w:val="20"/>
        </w:rPr>
        <w:t>Fishing</w:t>
      </w:r>
      <w:r>
        <w:rPr>
          <w:spacing w:val="-2"/>
          <w:sz w:val="20"/>
        </w:rPr>
        <w:t xml:space="preserve"> </w:t>
      </w:r>
      <w:r>
        <w:rPr>
          <w:w w:val="80"/>
          <w:sz w:val="20"/>
        </w:rPr>
        <w:t>has</w:t>
      </w:r>
      <w:r>
        <w:rPr>
          <w:spacing w:val="-4"/>
          <w:sz w:val="20"/>
        </w:rPr>
        <w:t xml:space="preserve"> </w:t>
      </w:r>
      <w:r>
        <w:rPr>
          <w:w w:val="80"/>
          <w:sz w:val="20"/>
        </w:rPr>
        <w:t>exposed</w:t>
      </w:r>
      <w:r>
        <w:rPr>
          <w:spacing w:val="-2"/>
          <w:sz w:val="20"/>
        </w:rPr>
        <w:t xml:space="preserve"> </w:t>
      </w:r>
      <w:r>
        <w:rPr>
          <w:w w:val="80"/>
          <w:sz w:val="20"/>
        </w:rPr>
        <w:t>fishermen</w:t>
      </w:r>
      <w:r>
        <w:rPr>
          <w:spacing w:val="1"/>
          <w:sz w:val="20"/>
        </w:rPr>
        <w:t xml:space="preserve"> </w:t>
      </w:r>
      <w:r>
        <w:rPr>
          <w:w w:val="80"/>
          <w:sz w:val="20"/>
        </w:rPr>
        <w:t>to</w:t>
      </w:r>
      <w:r>
        <w:rPr>
          <w:spacing w:val="-2"/>
          <w:sz w:val="20"/>
        </w:rPr>
        <w:t xml:space="preserve"> </w:t>
      </w:r>
      <w:r>
        <w:rPr>
          <w:w w:val="80"/>
          <w:sz w:val="20"/>
        </w:rPr>
        <w:t>a</w:t>
      </w:r>
      <w:r>
        <w:rPr>
          <w:spacing w:val="-2"/>
          <w:sz w:val="20"/>
        </w:rPr>
        <w:t xml:space="preserve"> </w:t>
      </w:r>
      <w:r>
        <w:rPr>
          <w:w w:val="80"/>
          <w:sz w:val="20"/>
        </w:rPr>
        <w:t>lot</w:t>
      </w:r>
      <w:r>
        <w:rPr>
          <w:spacing w:val="-3"/>
          <w:sz w:val="20"/>
        </w:rPr>
        <w:t xml:space="preserve"> </w:t>
      </w:r>
      <w:r>
        <w:rPr>
          <w:w w:val="80"/>
          <w:sz w:val="20"/>
        </w:rPr>
        <w:t>of</w:t>
      </w:r>
      <w:r>
        <w:rPr>
          <w:sz w:val="20"/>
        </w:rPr>
        <w:t xml:space="preserve"> </w:t>
      </w:r>
      <w:r>
        <w:rPr>
          <w:w w:val="80"/>
          <w:sz w:val="20"/>
        </w:rPr>
        <w:t>pests</w:t>
      </w:r>
      <w:r>
        <w:rPr>
          <w:spacing w:val="-1"/>
          <w:sz w:val="20"/>
        </w:rPr>
        <w:t xml:space="preserve"> </w:t>
      </w:r>
      <w:r>
        <w:rPr>
          <w:w w:val="80"/>
          <w:sz w:val="20"/>
        </w:rPr>
        <w:t>and</w:t>
      </w:r>
      <w:r>
        <w:rPr>
          <w:spacing w:val="-2"/>
          <w:sz w:val="20"/>
        </w:rPr>
        <w:t xml:space="preserve"> </w:t>
      </w:r>
      <w:r>
        <w:rPr>
          <w:w w:val="80"/>
          <w:sz w:val="20"/>
        </w:rPr>
        <w:t>diseases</w:t>
      </w:r>
      <w:r>
        <w:rPr>
          <w:spacing w:val="-3"/>
          <w:sz w:val="20"/>
        </w:rPr>
        <w:t xml:space="preserve"> </w:t>
      </w:r>
      <w:r>
        <w:rPr>
          <w:w w:val="80"/>
          <w:sz w:val="20"/>
        </w:rPr>
        <w:t>as</w:t>
      </w:r>
      <w:r>
        <w:rPr>
          <w:spacing w:val="2"/>
          <w:sz w:val="20"/>
        </w:rPr>
        <w:t xml:space="preserve"> </w:t>
      </w:r>
      <w:r>
        <w:rPr>
          <w:w w:val="80"/>
          <w:sz w:val="20"/>
        </w:rPr>
        <w:t>well</w:t>
      </w:r>
      <w:r>
        <w:rPr>
          <w:spacing w:val="-3"/>
          <w:sz w:val="20"/>
        </w:rPr>
        <w:t xml:space="preserve"> </w:t>
      </w:r>
      <w:r>
        <w:rPr>
          <w:w w:val="80"/>
          <w:sz w:val="20"/>
        </w:rPr>
        <w:t>as</w:t>
      </w:r>
      <w:r>
        <w:rPr>
          <w:sz w:val="20"/>
        </w:rPr>
        <w:t xml:space="preserve"> </w:t>
      </w:r>
      <w:r>
        <w:rPr>
          <w:w w:val="80"/>
          <w:sz w:val="20"/>
        </w:rPr>
        <w:t>dangerous</w:t>
      </w:r>
      <w:r>
        <w:rPr>
          <w:spacing w:val="-3"/>
          <w:sz w:val="20"/>
        </w:rPr>
        <w:t xml:space="preserve"> </w:t>
      </w:r>
      <w:r>
        <w:rPr>
          <w:w w:val="80"/>
          <w:sz w:val="20"/>
        </w:rPr>
        <w:t>wild</w:t>
      </w:r>
      <w:r>
        <w:rPr>
          <w:spacing w:val="-3"/>
          <w:sz w:val="20"/>
        </w:rPr>
        <w:t xml:space="preserve"> </w:t>
      </w:r>
      <w:r>
        <w:rPr>
          <w:w w:val="80"/>
          <w:sz w:val="20"/>
        </w:rPr>
        <w:t>animals</w:t>
      </w:r>
      <w:r>
        <w:rPr>
          <w:spacing w:val="-3"/>
          <w:sz w:val="20"/>
        </w:rPr>
        <w:t xml:space="preserve"> </w:t>
      </w:r>
      <w:r>
        <w:rPr>
          <w:w w:val="80"/>
          <w:sz w:val="20"/>
        </w:rPr>
        <w:t>like</w:t>
      </w:r>
      <w:r>
        <w:rPr>
          <w:spacing w:val="-3"/>
          <w:sz w:val="20"/>
        </w:rPr>
        <w:t xml:space="preserve"> </w:t>
      </w:r>
      <w:r>
        <w:rPr>
          <w:w w:val="80"/>
          <w:sz w:val="20"/>
        </w:rPr>
        <w:t>crocodiles,</w:t>
      </w:r>
      <w:r>
        <w:rPr>
          <w:sz w:val="20"/>
        </w:rPr>
        <w:t xml:space="preserve"> </w:t>
      </w:r>
      <w:r>
        <w:rPr>
          <w:w w:val="80"/>
          <w:sz w:val="20"/>
        </w:rPr>
        <w:t>hippopotamus</w:t>
      </w:r>
      <w:r>
        <w:rPr>
          <w:spacing w:val="9"/>
          <w:sz w:val="20"/>
        </w:rPr>
        <w:t xml:space="preserve"> </w:t>
      </w:r>
      <w:r>
        <w:rPr>
          <w:w w:val="80"/>
          <w:sz w:val="20"/>
        </w:rPr>
        <w:t>and</w:t>
      </w:r>
      <w:r>
        <w:rPr>
          <w:sz w:val="20"/>
        </w:rPr>
        <w:t xml:space="preserve"> </w:t>
      </w:r>
      <w:r>
        <w:rPr>
          <w:w w:val="80"/>
          <w:sz w:val="20"/>
        </w:rPr>
        <w:t>snakes</w:t>
      </w:r>
      <w:r>
        <w:rPr>
          <w:spacing w:val="-3"/>
          <w:sz w:val="20"/>
        </w:rPr>
        <w:t xml:space="preserve"> </w:t>
      </w:r>
      <w:r>
        <w:rPr>
          <w:spacing w:val="-4"/>
          <w:w w:val="80"/>
          <w:sz w:val="20"/>
        </w:rPr>
        <w:t>e.g.</w:t>
      </w:r>
    </w:p>
    <w:p w:rsidR="00E5575B" w:rsidRDefault="00D512E5">
      <w:pPr>
        <w:pStyle w:val="BodyText"/>
        <w:ind w:right="627"/>
      </w:pPr>
      <w:r>
        <w:rPr>
          <w:w w:val="85"/>
        </w:rPr>
        <w:t>L.</w:t>
      </w:r>
      <w:r>
        <w:rPr>
          <w:spacing w:val="-1"/>
          <w:w w:val="85"/>
        </w:rPr>
        <w:t xml:space="preserve"> </w:t>
      </w:r>
      <w:r>
        <w:rPr>
          <w:w w:val="85"/>
        </w:rPr>
        <w:t>Albert</w:t>
      </w:r>
      <w:r>
        <w:rPr>
          <w:spacing w:val="-1"/>
          <w:w w:val="85"/>
        </w:rPr>
        <w:t xml:space="preserve"> </w:t>
      </w:r>
      <w:r>
        <w:rPr>
          <w:w w:val="85"/>
        </w:rPr>
        <w:t>is</w:t>
      </w:r>
      <w:r>
        <w:rPr>
          <w:spacing w:val="-1"/>
          <w:w w:val="85"/>
        </w:rPr>
        <w:t xml:space="preserve"> </w:t>
      </w:r>
      <w:r>
        <w:rPr>
          <w:w w:val="85"/>
        </w:rPr>
        <w:t>infested with</w:t>
      </w:r>
      <w:r>
        <w:rPr>
          <w:spacing w:val="-1"/>
          <w:w w:val="85"/>
        </w:rPr>
        <w:t xml:space="preserve"> </w:t>
      </w:r>
      <w:r>
        <w:rPr>
          <w:w w:val="85"/>
        </w:rPr>
        <w:t>Tsetse flies,</w:t>
      </w:r>
      <w:r>
        <w:rPr>
          <w:spacing w:val="-1"/>
          <w:w w:val="85"/>
        </w:rPr>
        <w:t xml:space="preserve"> </w:t>
      </w:r>
      <w:r>
        <w:rPr>
          <w:w w:val="85"/>
        </w:rPr>
        <w:t>which</w:t>
      </w:r>
      <w:r>
        <w:rPr>
          <w:spacing w:val="-1"/>
          <w:w w:val="85"/>
        </w:rPr>
        <w:t xml:space="preserve"> </w:t>
      </w:r>
      <w:r>
        <w:rPr>
          <w:w w:val="85"/>
        </w:rPr>
        <w:t>have</w:t>
      </w:r>
      <w:r>
        <w:rPr>
          <w:spacing w:val="-1"/>
          <w:w w:val="85"/>
        </w:rPr>
        <w:t xml:space="preserve"> </w:t>
      </w:r>
      <w:r>
        <w:rPr>
          <w:w w:val="85"/>
        </w:rPr>
        <w:t>transmitted</w:t>
      </w:r>
      <w:r>
        <w:rPr>
          <w:spacing w:val="-1"/>
          <w:w w:val="85"/>
        </w:rPr>
        <w:t xml:space="preserve"> </w:t>
      </w:r>
      <w:r>
        <w:rPr>
          <w:w w:val="85"/>
        </w:rPr>
        <w:t>sleeping</w:t>
      </w:r>
      <w:r>
        <w:rPr>
          <w:spacing w:val="-1"/>
          <w:w w:val="85"/>
        </w:rPr>
        <w:t xml:space="preserve"> </w:t>
      </w:r>
      <w:r>
        <w:rPr>
          <w:w w:val="85"/>
        </w:rPr>
        <w:t>sickness</w:t>
      </w:r>
      <w:r>
        <w:rPr>
          <w:spacing w:val="-1"/>
          <w:w w:val="85"/>
        </w:rPr>
        <w:t xml:space="preserve"> </w:t>
      </w:r>
      <w:r>
        <w:rPr>
          <w:w w:val="85"/>
        </w:rPr>
        <w:t>to</w:t>
      </w:r>
      <w:r>
        <w:rPr>
          <w:spacing w:val="-1"/>
          <w:w w:val="85"/>
        </w:rPr>
        <w:t xml:space="preserve"> </w:t>
      </w:r>
      <w:r>
        <w:rPr>
          <w:w w:val="85"/>
        </w:rPr>
        <w:t>fishermen,</w:t>
      </w:r>
      <w:r>
        <w:rPr>
          <w:spacing w:val="-1"/>
          <w:w w:val="85"/>
        </w:rPr>
        <w:t xml:space="preserve"> </w:t>
      </w:r>
      <w:r>
        <w:rPr>
          <w:w w:val="85"/>
        </w:rPr>
        <w:t>L. Kyoga</w:t>
      </w:r>
      <w:r>
        <w:rPr>
          <w:spacing w:val="-1"/>
          <w:w w:val="85"/>
        </w:rPr>
        <w:t xml:space="preserve"> </w:t>
      </w:r>
      <w:r>
        <w:rPr>
          <w:w w:val="85"/>
        </w:rPr>
        <w:t>and</w:t>
      </w:r>
      <w:r>
        <w:rPr>
          <w:spacing w:val="-1"/>
          <w:w w:val="85"/>
        </w:rPr>
        <w:t xml:space="preserve"> </w:t>
      </w:r>
      <w:r>
        <w:rPr>
          <w:w w:val="85"/>
        </w:rPr>
        <w:t>L.</w:t>
      </w:r>
      <w:r>
        <w:rPr>
          <w:spacing w:val="-1"/>
          <w:w w:val="85"/>
        </w:rPr>
        <w:t xml:space="preserve"> </w:t>
      </w:r>
      <w:r>
        <w:rPr>
          <w:w w:val="85"/>
        </w:rPr>
        <w:t>Mburo</w:t>
      </w:r>
      <w:r>
        <w:rPr>
          <w:spacing w:val="-1"/>
          <w:w w:val="85"/>
        </w:rPr>
        <w:t xml:space="preserve"> </w:t>
      </w:r>
      <w:r>
        <w:rPr>
          <w:w w:val="85"/>
        </w:rPr>
        <w:t>are</w:t>
      </w:r>
      <w:r>
        <w:rPr>
          <w:spacing w:val="-1"/>
          <w:w w:val="85"/>
        </w:rPr>
        <w:t xml:space="preserve"> </w:t>
      </w:r>
      <w:r>
        <w:rPr>
          <w:w w:val="85"/>
        </w:rPr>
        <w:t>homes to</w:t>
      </w:r>
      <w:r>
        <w:rPr>
          <w:spacing w:val="-1"/>
          <w:w w:val="85"/>
        </w:rPr>
        <w:t xml:space="preserve"> </w:t>
      </w:r>
      <w:r>
        <w:rPr>
          <w:w w:val="85"/>
        </w:rPr>
        <w:t xml:space="preserve">Snails, which </w:t>
      </w:r>
      <w:r>
        <w:rPr>
          <w:spacing w:val="-2"/>
          <w:w w:val="90"/>
        </w:rPr>
        <w:t>have</w:t>
      </w:r>
      <w:r>
        <w:rPr>
          <w:spacing w:val="-5"/>
          <w:w w:val="90"/>
        </w:rPr>
        <w:t xml:space="preserve"> </w:t>
      </w:r>
      <w:r>
        <w:rPr>
          <w:spacing w:val="-2"/>
          <w:w w:val="90"/>
        </w:rPr>
        <w:t>caused</w:t>
      </w:r>
      <w:r>
        <w:rPr>
          <w:spacing w:val="-5"/>
          <w:w w:val="90"/>
        </w:rPr>
        <w:t xml:space="preserve"> </w:t>
      </w:r>
      <w:r>
        <w:rPr>
          <w:spacing w:val="-2"/>
          <w:w w:val="90"/>
        </w:rPr>
        <w:t>bilharzias</w:t>
      </w:r>
      <w:r>
        <w:rPr>
          <w:spacing w:val="-5"/>
          <w:w w:val="90"/>
        </w:rPr>
        <w:t xml:space="preserve"> </w:t>
      </w:r>
      <w:r>
        <w:rPr>
          <w:spacing w:val="-2"/>
          <w:w w:val="90"/>
        </w:rPr>
        <w:t>to</w:t>
      </w:r>
      <w:r>
        <w:rPr>
          <w:spacing w:val="-5"/>
          <w:w w:val="90"/>
        </w:rPr>
        <w:t xml:space="preserve"> </w:t>
      </w:r>
      <w:proofErr w:type="gramStart"/>
      <w:r>
        <w:rPr>
          <w:spacing w:val="-2"/>
          <w:w w:val="90"/>
        </w:rPr>
        <w:t>fishermen,</w:t>
      </w:r>
      <w:r>
        <w:rPr>
          <w:spacing w:val="-5"/>
          <w:w w:val="90"/>
        </w:rPr>
        <w:t xml:space="preserve"> </w:t>
      </w:r>
      <w:r>
        <w:rPr>
          <w:spacing w:val="-2"/>
          <w:w w:val="115"/>
        </w:rPr>
        <w:t>…</w:t>
      </w:r>
      <w:proofErr w:type="gramEnd"/>
    </w:p>
    <w:p w:rsidR="00E5575B" w:rsidRDefault="00D512E5">
      <w:pPr>
        <w:pStyle w:val="ListParagraph"/>
        <w:numPr>
          <w:ilvl w:val="0"/>
          <w:numId w:val="71"/>
        </w:numPr>
        <w:tabs>
          <w:tab w:val="left" w:pos="1091"/>
        </w:tabs>
        <w:spacing w:before="3"/>
        <w:ind w:right="628" w:firstLine="0"/>
        <w:jc w:val="left"/>
        <w:rPr>
          <w:sz w:val="20"/>
        </w:rPr>
      </w:pPr>
      <w:r>
        <w:rPr>
          <w:w w:val="80"/>
          <w:sz w:val="20"/>
        </w:rPr>
        <w:t>Fishing</w:t>
      </w:r>
      <w:r>
        <w:rPr>
          <w:sz w:val="20"/>
        </w:rPr>
        <w:t xml:space="preserve"> </w:t>
      </w:r>
      <w:r>
        <w:rPr>
          <w:w w:val="80"/>
          <w:sz w:val="20"/>
        </w:rPr>
        <w:t>is</w:t>
      </w:r>
      <w:r>
        <w:rPr>
          <w:sz w:val="20"/>
        </w:rPr>
        <w:t xml:space="preserve"> </w:t>
      </w:r>
      <w:r>
        <w:rPr>
          <w:w w:val="80"/>
          <w:sz w:val="20"/>
        </w:rPr>
        <w:t>a</w:t>
      </w:r>
      <w:r>
        <w:rPr>
          <w:sz w:val="20"/>
        </w:rPr>
        <w:t xml:space="preserve"> </w:t>
      </w:r>
      <w:r>
        <w:rPr>
          <w:w w:val="80"/>
          <w:sz w:val="20"/>
        </w:rPr>
        <w:t>risky</w:t>
      </w:r>
      <w:r>
        <w:rPr>
          <w:sz w:val="20"/>
        </w:rPr>
        <w:t xml:space="preserve"> </w:t>
      </w:r>
      <w:r>
        <w:rPr>
          <w:w w:val="80"/>
          <w:sz w:val="20"/>
        </w:rPr>
        <w:t>activity</w:t>
      </w:r>
      <w:r>
        <w:rPr>
          <w:sz w:val="20"/>
        </w:rPr>
        <w:t xml:space="preserve"> </w:t>
      </w:r>
      <w:r>
        <w:rPr>
          <w:w w:val="80"/>
          <w:sz w:val="20"/>
        </w:rPr>
        <w:t>as</w:t>
      </w:r>
      <w:r>
        <w:rPr>
          <w:sz w:val="20"/>
        </w:rPr>
        <w:t xml:space="preserve"> </w:t>
      </w:r>
      <w:r>
        <w:rPr>
          <w:w w:val="80"/>
          <w:sz w:val="20"/>
        </w:rPr>
        <w:t>it</w:t>
      </w:r>
      <w:r>
        <w:rPr>
          <w:sz w:val="20"/>
        </w:rPr>
        <w:t xml:space="preserve"> </w:t>
      </w:r>
      <w:r>
        <w:rPr>
          <w:w w:val="80"/>
          <w:sz w:val="20"/>
        </w:rPr>
        <w:t>has</w:t>
      </w:r>
      <w:r>
        <w:rPr>
          <w:sz w:val="20"/>
        </w:rPr>
        <w:t xml:space="preserve"> </w:t>
      </w:r>
      <w:r>
        <w:rPr>
          <w:w w:val="80"/>
          <w:sz w:val="20"/>
        </w:rPr>
        <w:t>involved</w:t>
      </w:r>
      <w:r>
        <w:rPr>
          <w:sz w:val="20"/>
        </w:rPr>
        <w:t xml:space="preserve"> </w:t>
      </w:r>
      <w:r>
        <w:rPr>
          <w:w w:val="80"/>
          <w:sz w:val="20"/>
        </w:rPr>
        <w:t>loss</w:t>
      </w:r>
      <w:r>
        <w:rPr>
          <w:sz w:val="20"/>
        </w:rPr>
        <w:t xml:space="preserve"> </w:t>
      </w:r>
      <w:r>
        <w:rPr>
          <w:w w:val="80"/>
          <w:sz w:val="20"/>
        </w:rPr>
        <w:t>of</w:t>
      </w:r>
      <w:r>
        <w:rPr>
          <w:sz w:val="20"/>
        </w:rPr>
        <w:t xml:space="preserve"> </w:t>
      </w:r>
      <w:r>
        <w:rPr>
          <w:w w:val="80"/>
          <w:sz w:val="20"/>
        </w:rPr>
        <w:t>human</w:t>
      </w:r>
      <w:r>
        <w:rPr>
          <w:sz w:val="20"/>
        </w:rPr>
        <w:t xml:space="preserve"> </w:t>
      </w:r>
      <w:r>
        <w:rPr>
          <w:w w:val="80"/>
          <w:sz w:val="20"/>
        </w:rPr>
        <w:t>lives</w:t>
      </w:r>
      <w:r>
        <w:rPr>
          <w:sz w:val="20"/>
        </w:rPr>
        <w:t xml:space="preserve"> </w:t>
      </w:r>
      <w:r>
        <w:rPr>
          <w:w w:val="80"/>
          <w:sz w:val="20"/>
        </w:rPr>
        <w:t>through</w:t>
      </w:r>
      <w:r>
        <w:rPr>
          <w:sz w:val="20"/>
        </w:rPr>
        <w:t xml:space="preserve"> </w:t>
      </w:r>
      <w:r>
        <w:rPr>
          <w:w w:val="80"/>
          <w:sz w:val="20"/>
        </w:rPr>
        <w:t>drowning</w:t>
      </w:r>
      <w:r>
        <w:rPr>
          <w:sz w:val="20"/>
        </w:rPr>
        <w:t xml:space="preserve"> </w:t>
      </w:r>
      <w:r>
        <w:rPr>
          <w:w w:val="80"/>
          <w:sz w:val="20"/>
        </w:rPr>
        <w:t>of</w:t>
      </w:r>
      <w:r>
        <w:rPr>
          <w:sz w:val="20"/>
        </w:rPr>
        <w:t xml:space="preserve"> </w:t>
      </w:r>
      <w:r>
        <w:rPr>
          <w:w w:val="80"/>
          <w:sz w:val="20"/>
        </w:rPr>
        <w:t>capsized</w:t>
      </w:r>
      <w:r>
        <w:rPr>
          <w:sz w:val="20"/>
        </w:rPr>
        <w:t xml:space="preserve"> </w:t>
      </w:r>
      <w:r>
        <w:rPr>
          <w:w w:val="80"/>
          <w:sz w:val="20"/>
        </w:rPr>
        <w:t>boats</w:t>
      </w:r>
      <w:r>
        <w:rPr>
          <w:sz w:val="20"/>
        </w:rPr>
        <w:t xml:space="preserve"> </w:t>
      </w:r>
      <w:r>
        <w:rPr>
          <w:w w:val="80"/>
          <w:sz w:val="20"/>
        </w:rPr>
        <w:t>and</w:t>
      </w:r>
      <w:r>
        <w:rPr>
          <w:sz w:val="20"/>
        </w:rPr>
        <w:t xml:space="preserve"> </w:t>
      </w:r>
      <w:r>
        <w:rPr>
          <w:w w:val="80"/>
          <w:sz w:val="20"/>
        </w:rPr>
        <w:t>canoes</w:t>
      </w:r>
      <w:r>
        <w:rPr>
          <w:sz w:val="20"/>
        </w:rPr>
        <w:t xml:space="preserve"> </w:t>
      </w:r>
      <w:r>
        <w:rPr>
          <w:w w:val="80"/>
          <w:sz w:val="20"/>
        </w:rPr>
        <w:t>e.g.</w:t>
      </w:r>
      <w:r>
        <w:rPr>
          <w:sz w:val="20"/>
        </w:rPr>
        <w:t xml:space="preserve"> </w:t>
      </w:r>
      <w:r>
        <w:rPr>
          <w:w w:val="80"/>
          <w:sz w:val="20"/>
        </w:rPr>
        <w:t>about</w:t>
      </w:r>
      <w:r>
        <w:rPr>
          <w:sz w:val="20"/>
        </w:rPr>
        <w:t xml:space="preserve"> </w:t>
      </w:r>
      <w:r>
        <w:rPr>
          <w:w w:val="80"/>
          <w:sz w:val="20"/>
        </w:rPr>
        <w:t>20</w:t>
      </w:r>
      <w:r>
        <w:rPr>
          <w:sz w:val="20"/>
        </w:rPr>
        <w:t xml:space="preserve"> </w:t>
      </w:r>
      <w:r>
        <w:rPr>
          <w:w w:val="80"/>
          <w:sz w:val="20"/>
        </w:rPr>
        <w:t>fishermen</w:t>
      </w:r>
      <w:r>
        <w:rPr>
          <w:sz w:val="20"/>
        </w:rPr>
        <w:t xml:space="preserve"> </w:t>
      </w:r>
      <w:r>
        <w:rPr>
          <w:w w:val="80"/>
          <w:sz w:val="20"/>
        </w:rPr>
        <w:t>drown</w:t>
      </w:r>
      <w:r>
        <w:rPr>
          <w:spacing w:val="40"/>
          <w:sz w:val="20"/>
        </w:rPr>
        <w:t xml:space="preserve"> </w:t>
      </w:r>
      <w:r>
        <w:rPr>
          <w:w w:val="85"/>
          <w:sz w:val="20"/>
        </w:rPr>
        <w:t>in</w:t>
      </w:r>
      <w:r>
        <w:rPr>
          <w:spacing w:val="-2"/>
          <w:w w:val="85"/>
          <w:sz w:val="20"/>
        </w:rPr>
        <w:t xml:space="preserve"> </w:t>
      </w:r>
      <w:r>
        <w:rPr>
          <w:w w:val="85"/>
          <w:sz w:val="20"/>
        </w:rPr>
        <w:t>L.</w:t>
      </w:r>
      <w:r>
        <w:rPr>
          <w:spacing w:val="-2"/>
          <w:w w:val="85"/>
          <w:sz w:val="20"/>
        </w:rPr>
        <w:t xml:space="preserve"> </w:t>
      </w:r>
      <w:r>
        <w:rPr>
          <w:w w:val="85"/>
          <w:sz w:val="20"/>
        </w:rPr>
        <w:t>Albert</w:t>
      </w:r>
      <w:r>
        <w:rPr>
          <w:spacing w:val="-2"/>
          <w:w w:val="85"/>
          <w:sz w:val="20"/>
        </w:rPr>
        <w:t xml:space="preserve"> </w:t>
      </w:r>
      <w:r>
        <w:rPr>
          <w:w w:val="85"/>
          <w:sz w:val="20"/>
        </w:rPr>
        <w:t>per</w:t>
      </w:r>
      <w:r>
        <w:rPr>
          <w:spacing w:val="-1"/>
          <w:w w:val="85"/>
          <w:sz w:val="20"/>
        </w:rPr>
        <w:t xml:space="preserve"> </w:t>
      </w:r>
      <w:r>
        <w:rPr>
          <w:w w:val="85"/>
          <w:sz w:val="20"/>
        </w:rPr>
        <w:t>year,</w:t>
      </w:r>
      <w:r>
        <w:rPr>
          <w:spacing w:val="-2"/>
          <w:w w:val="85"/>
          <w:sz w:val="20"/>
        </w:rPr>
        <w:t xml:space="preserve"> </w:t>
      </w:r>
      <w:r>
        <w:rPr>
          <w:w w:val="85"/>
          <w:sz w:val="20"/>
        </w:rPr>
        <w:t>leading</w:t>
      </w:r>
      <w:r>
        <w:rPr>
          <w:spacing w:val="-2"/>
          <w:w w:val="85"/>
          <w:sz w:val="20"/>
        </w:rPr>
        <w:t xml:space="preserve"> </w:t>
      </w:r>
      <w:r>
        <w:rPr>
          <w:w w:val="85"/>
          <w:sz w:val="20"/>
        </w:rPr>
        <w:t>to</w:t>
      </w:r>
      <w:r>
        <w:rPr>
          <w:spacing w:val="-2"/>
          <w:w w:val="85"/>
          <w:sz w:val="20"/>
        </w:rPr>
        <w:t xml:space="preserve"> </w:t>
      </w:r>
      <w:r>
        <w:rPr>
          <w:w w:val="85"/>
          <w:sz w:val="20"/>
        </w:rPr>
        <w:t>loss</w:t>
      </w:r>
      <w:r>
        <w:rPr>
          <w:spacing w:val="-2"/>
          <w:w w:val="85"/>
          <w:sz w:val="20"/>
        </w:rPr>
        <w:t xml:space="preserve"> </w:t>
      </w:r>
      <w:r>
        <w:rPr>
          <w:w w:val="85"/>
          <w:sz w:val="20"/>
        </w:rPr>
        <w:t>of</w:t>
      </w:r>
      <w:r>
        <w:rPr>
          <w:spacing w:val="-2"/>
          <w:w w:val="85"/>
          <w:sz w:val="20"/>
        </w:rPr>
        <w:t xml:space="preserve"> </w:t>
      </w:r>
      <w:r>
        <w:rPr>
          <w:w w:val="85"/>
          <w:sz w:val="20"/>
        </w:rPr>
        <w:t>health labour</w:t>
      </w:r>
      <w:r>
        <w:rPr>
          <w:spacing w:val="-1"/>
          <w:w w:val="85"/>
          <w:sz w:val="20"/>
        </w:rPr>
        <w:t xml:space="preserve"> </w:t>
      </w:r>
      <w:r>
        <w:rPr>
          <w:w w:val="85"/>
          <w:sz w:val="20"/>
        </w:rPr>
        <w:t>force.</w:t>
      </w:r>
    </w:p>
    <w:p w:rsidR="00E5575B" w:rsidRDefault="00D512E5">
      <w:pPr>
        <w:pStyle w:val="ListParagraph"/>
        <w:numPr>
          <w:ilvl w:val="0"/>
          <w:numId w:val="71"/>
        </w:numPr>
        <w:tabs>
          <w:tab w:val="left" w:pos="1091"/>
        </w:tabs>
        <w:spacing w:before="2"/>
        <w:ind w:right="622" w:firstLine="0"/>
        <w:jc w:val="left"/>
        <w:rPr>
          <w:sz w:val="20"/>
        </w:rPr>
      </w:pPr>
      <w:r>
        <w:rPr>
          <w:w w:val="85"/>
          <w:sz w:val="20"/>
        </w:rPr>
        <w:t xml:space="preserve">Fish poisoning as a crude method of fishing has led to water contamination on L. Kyoga, L. Albert, L. Victoria, and others which has in turn </w:t>
      </w:r>
      <w:r>
        <w:rPr>
          <w:w w:val="80"/>
          <w:sz w:val="20"/>
        </w:rPr>
        <w:t>created health hazards to people</w:t>
      </w:r>
      <w:r>
        <w:rPr>
          <w:sz w:val="20"/>
        </w:rPr>
        <w:t xml:space="preserve"> </w:t>
      </w:r>
      <w:r>
        <w:rPr>
          <w:w w:val="80"/>
          <w:sz w:val="20"/>
        </w:rPr>
        <w:t>in Jinja, Mukono, Masaka,</w:t>
      </w:r>
      <w:r>
        <w:rPr>
          <w:sz w:val="20"/>
        </w:rPr>
        <w:t xml:space="preserve"> </w:t>
      </w:r>
      <w:r>
        <w:rPr>
          <w:w w:val="80"/>
          <w:sz w:val="20"/>
        </w:rPr>
        <w:t>Kampala, etc such as nausea, diarrhea and vomiting.</w:t>
      </w:r>
    </w:p>
    <w:p w:rsidR="00E5575B" w:rsidRDefault="00D512E5">
      <w:pPr>
        <w:pStyle w:val="ListParagraph"/>
        <w:numPr>
          <w:ilvl w:val="0"/>
          <w:numId w:val="71"/>
        </w:numPr>
        <w:tabs>
          <w:tab w:val="left" w:pos="1091"/>
        </w:tabs>
        <w:spacing w:before="1"/>
        <w:ind w:right="628" w:firstLine="0"/>
        <w:jc w:val="left"/>
        <w:rPr>
          <w:sz w:val="20"/>
        </w:rPr>
      </w:pPr>
      <w:r>
        <w:rPr>
          <w:w w:val="85"/>
          <w:sz w:val="20"/>
        </w:rPr>
        <w:t>The</w:t>
      </w:r>
      <w:r>
        <w:rPr>
          <w:spacing w:val="-5"/>
          <w:w w:val="85"/>
          <w:sz w:val="20"/>
        </w:rPr>
        <w:t xml:space="preserve"> </w:t>
      </w:r>
      <w:r>
        <w:rPr>
          <w:w w:val="85"/>
          <w:sz w:val="20"/>
        </w:rPr>
        <w:t>industry</w:t>
      </w:r>
      <w:r>
        <w:rPr>
          <w:spacing w:val="-5"/>
          <w:w w:val="85"/>
          <w:sz w:val="20"/>
        </w:rPr>
        <w:t xml:space="preserve"> </w:t>
      </w:r>
      <w:r>
        <w:rPr>
          <w:w w:val="85"/>
          <w:sz w:val="20"/>
        </w:rPr>
        <w:t>has</w:t>
      </w:r>
      <w:r>
        <w:rPr>
          <w:spacing w:val="-5"/>
          <w:w w:val="85"/>
          <w:sz w:val="20"/>
        </w:rPr>
        <w:t xml:space="preserve"> </w:t>
      </w:r>
      <w:r>
        <w:rPr>
          <w:w w:val="85"/>
          <w:sz w:val="20"/>
        </w:rPr>
        <w:t>accelerated</w:t>
      </w:r>
      <w:r>
        <w:rPr>
          <w:spacing w:val="-5"/>
          <w:w w:val="85"/>
          <w:sz w:val="20"/>
        </w:rPr>
        <w:t xml:space="preserve"> </w:t>
      </w:r>
      <w:r>
        <w:rPr>
          <w:w w:val="85"/>
          <w:sz w:val="20"/>
        </w:rPr>
        <w:t>tax</w:t>
      </w:r>
      <w:r>
        <w:rPr>
          <w:spacing w:val="-3"/>
          <w:w w:val="85"/>
          <w:sz w:val="20"/>
        </w:rPr>
        <w:t xml:space="preserve"> </w:t>
      </w:r>
      <w:r>
        <w:rPr>
          <w:w w:val="85"/>
          <w:sz w:val="20"/>
        </w:rPr>
        <w:t>evasion</w:t>
      </w:r>
      <w:r>
        <w:rPr>
          <w:spacing w:val="-5"/>
          <w:w w:val="85"/>
          <w:sz w:val="20"/>
        </w:rPr>
        <w:t xml:space="preserve"> </w:t>
      </w:r>
      <w:r>
        <w:rPr>
          <w:w w:val="85"/>
          <w:sz w:val="20"/>
        </w:rPr>
        <w:t>through</w:t>
      </w:r>
      <w:r>
        <w:rPr>
          <w:spacing w:val="-5"/>
          <w:w w:val="85"/>
          <w:sz w:val="20"/>
        </w:rPr>
        <w:t xml:space="preserve"> </w:t>
      </w:r>
      <w:r>
        <w:rPr>
          <w:w w:val="85"/>
          <w:sz w:val="20"/>
        </w:rPr>
        <w:t>fish</w:t>
      </w:r>
      <w:r>
        <w:rPr>
          <w:spacing w:val="-5"/>
          <w:w w:val="85"/>
          <w:sz w:val="20"/>
        </w:rPr>
        <w:t xml:space="preserve"> </w:t>
      </w:r>
      <w:r>
        <w:rPr>
          <w:w w:val="85"/>
          <w:sz w:val="20"/>
        </w:rPr>
        <w:t>smuggling</w:t>
      </w:r>
      <w:r>
        <w:rPr>
          <w:spacing w:val="-5"/>
          <w:w w:val="85"/>
          <w:sz w:val="20"/>
        </w:rPr>
        <w:t xml:space="preserve"> </w:t>
      </w:r>
      <w:r>
        <w:rPr>
          <w:w w:val="85"/>
          <w:sz w:val="20"/>
        </w:rPr>
        <w:t>leading</w:t>
      </w:r>
      <w:r>
        <w:rPr>
          <w:spacing w:val="-5"/>
          <w:w w:val="85"/>
          <w:sz w:val="20"/>
        </w:rPr>
        <w:t xml:space="preserve"> </w:t>
      </w:r>
      <w:r>
        <w:rPr>
          <w:w w:val="85"/>
          <w:sz w:val="20"/>
        </w:rPr>
        <w:t>to</w:t>
      </w:r>
      <w:r>
        <w:rPr>
          <w:spacing w:val="-5"/>
          <w:w w:val="85"/>
          <w:sz w:val="20"/>
        </w:rPr>
        <w:t xml:space="preserve"> </w:t>
      </w:r>
      <w:r>
        <w:rPr>
          <w:w w:val="85"/>
          <w:sz w:val="20"/>
        </w:rPr>
        <w:t>loss</w:t>
      </w:r>
      <w:r>
        <w:rPr>
          <w:spacing w:val="-3"/>
          <w:w w:val="85"/>
          <w:sz w:val="20"/>
        </w:rPr>
        <w:t xml:space="preserve"> </w:t>
      </w:r>
      <w:r>
        <w:rPr>
          <w:w w:val="85"/>
          <w:sz w:val="20"/>
        </w:rPr>
        <w:t>of</w:t>
      </w:r>
      <w:r>
        <w:rPr>
          <w:spacing w:val="-5"/>
          <w:w w:val="85"/>
          <w:sz w:val="20"/>
        </w:rPr>
        <w:t xml:space="preserve"> </w:t>
      </w:r>
      <w:r>
        <w:rPr>
          <w:w w:val="85"/>
          <w:sz w:val="20"/>
        </w:rPr>
        <w:t>government</w:t>
      </w:r>
      <w:r>
        <w:rPr>
          <w:spacing w:val="-5"/>
          <w:w w:val="85"/>
          <w:sz w:val="20"/>
        </w:rPr>
        <w:t xml:space="preserve"> </w:t>
      </w:r>
      <w:r>
        <w:rPr>
          <w:w w:val="85"/>
          <w:sz w:val="20"/>
        </w:rPr>
        <w:t>revenue</w:t>
      </w:r>
      <w:r>
        <w:rPr>
          <w:spacing w:val="-5"/>
          <w:w w:val="85"/>
          <w:sz w:val="20"/>
        </w:rPr>
        <w:t xml:space="preserve"> </w:t>
      </w:r>
      <w:r>
        <w:rPr>
          <w:w w:val="85"/>
          <w:sz w:val="20"/>
        </w:rPr>
        <w:t>e.g.</w:t>
      </w:r>
      <w:r>
        <w:rPr>
          <w:spacing w:val="-5"/>
          <w:w w:val="85"/>
          <w:sz w:val="20"/>
        </w:rPr>
        <w:t xml:space="preserve"> </w:t>
      </w:r>
      <w:r>
        <w:rPr>
          <w:w w:val="85"/>
          <w:sz w:val="20"/>
        </w:rPr>
        <w:t>on</w:t>
      </w:r>
      <w:r>
        <w:rPr>
          <w:spacing w:val="-5"/>
          <w:w w:val="85"/>
          <w:sz w:val="20"/>
        </w:rPr>
        <w:t xml:space="preserve"> </w:t>
      </w:r>
      <w:r>
        <w:rPr>
          <w:w w:val="85"/>
          <w:sz w:val="20"/>
        </w:rPr>
        <w:t>L.</w:t>
      </w:r>
      <w:r>
        <w:rPr>
          <w:spacing w:val="-3"/>
          <w:w w:val="85"/>
          <w:sz w:val="20"/>
        </w:rPr>
        <w:t xml:space="preserve"> </w:t>
      </w:r>
      <w:r>
        <w:rPr>
          <w:w w:val="85"/>
          <w:sz w:val="20"/>
        </w:rPr>
        <w:t>George,</w:t>
      </w:r>
      <w:r>
        <w:rPr>
          <w:spacing w:val="-5"/>
          <w:w w:val="85"/>
          <w:sz w:val="20"/>
        </w:rPr>
        <w:t xml:space="preserve"> </w:t>
      </w:r>
      <w:r>
        <w:rPr>
          <w:w w:val="85"/>
          <w:sz w:val="20"/>
        </w:rPr>
        <w:t>L.</w:t>
      </w:r>
      <w:r>
        <w:rPr>
          <w:spacing w:val="-3"/>
          <w:w w:val="85"/>
          <w:sz w:val="20"/>
        </w:rPr>
        <w:t xml:space="preserve"> </w:t>
      </w:r>
      <w:r>
        <w:rPr>
          <w:w w:val="85"/>
          <w:sz w:val="20"/>
        </w:rPr>
        <w:t>Edward</w:t>
      </w:r>
      <w:r>
        <w:rPr>
          <w:spacing w:val="-5"/>
          <w:w w:val="85"/>
          <w:sz w:val="20"/>
        </w:rPr>
        <w:t xml:space="preserve"> </w:t>
      </w:r>
      <w:r>
        <w:rPr>
          <w:w w:val="85"/>
          <w:sz w:val="20"/>
        </w:rPr>
        <w:t>and</w:t>
      </w:r>
      <w:r>
        <w:rPr>
          <w:spacing w:val="-5"/>
          <w:w w:val="85"/>
          <w:sz w:val="20"/>
        </w:rPr>
        <w:t xml:space="preserve"> </w:t>
      </w:r>
      <w:r>
        <w:rPr>
          <w:w w:val="85"/>
          <w:sz w:val="20"/>
        </w:rPr>
        <w:t>L. Albert,</w:t>
      </w:r>
      <w:r>
        <w:rPr>
          <w:spacing w:val="-5"/>
          <w:w w:val="85"/>
          <w:sz w:val="20"/>
        </w:rPr>
        <w:t xml:space="preserve"> </w:t>
      </w:r>
      <w:r>
        <w:rPr>
          <w:w w:val="85"/>
          <w:sz w:val="20"/>
        </w:rPr>
        <w:t>fish</w:t>
      </w:r>
      <w:r>
        <w:rPr>
          <w:spacing w:val="-5"/>
          <w:w w:val="85"/>
          <w:sz w:val="20"/>
        </w:rPr>
        <w:t xml:space="preserve"> </w:t>
      </w:r>
      <w:r>
        <w:rPr>
          <w:w w:val="85"/>
          <w:sz w:val="20"/>
        </w:rPr>
        <w:t>is</w:t>
      </w:r>
      <w:r>
        <w:rPr>
          <w:spacing w:val="-5"/>
          <w:w w:val="85"/>
          <w:sz w:val="20"/>
        </w:rPr>
        <w:t xml:space="preserve"> </w:t>
      </w:r>
      <w:r>
        <w:rPr>
          <w:w w:val="85"/>
          <w:sz w:val="20"/>
        </w:rPr>
        <w:t>smuggled</w:t>
      </w:r>
      <w:r>
        <w:rPr>
          <w:spacing w:val="-5"/>
          <w:w w:val="85"/>
          <w:sz w:val="20"/>
        </w:rPr>
        <w:t xml:space="preserve"> </w:t>
      </w:r>
      <w:r>
        <w:rPr>
          <w:w w:val="85"/>
          <w:sz w:val="20"/>
        </w:rPr>
        <w:t>to</w:t>
      </w:r>
      <w:r>
        <w:rPr>
          <w:spacing w:val="-5"/>
          <w:w w:val="85"/>
          <w:sz w:val="20"/>
        </w:rPr>
        <w:t xml:space="preserve"> </w:t>
      </w:r>
      <w:r>
        <w:rPr>
          <w:w w:val="85"/>
          <w:sz w:val="20"/>
        </w:rPr>
        <w:t>DRC</w:t>
      </w:r>
      <w:r>
        <w:rPr>
          <w:spacing w:val="-5"/>
          <w:w w:val="85"/>
          <w:sz w:val="20"/>
        </w:rPr>
        <w:t xml:space="preserve"> </w:t>
      </w:r>
      <w:r>
        <w:rPr>
          <w:w w:val="85"/>
          <w:sz w:val="20"/>
        </w:rPr>
        <w:t>as</w:t>
      </w:r>
      <w:r>
        <w:rPr>
          <w:spacing w:val="-5"/>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on</w:t>
      </w:r>
      <w:r>
        <w:rPr>
          <w:spacing w:val="-5"/>
          <w:w w:val="85"/>
          <w:sz w:val="20"/>
        </w:rPr>
        <w:t xml:space="preserve"> </w:t>
      </w:r>
      <w:r>
        <w:rPr>
          <w:w w:val="85"/>
          <w:sz w:val="20"/>
        </w:rPr>
        <w:t>L.</w:t>
      </w:r>
      <w:r>
        <w:rPr>
          <w:spacing w:val="-3"/>
          <w:w w:val="85"/>
          <w:sz w:val="20"/>
        </w:rPr>
        <w:t xml:space="preserve"> </w:t>
      </w:r>
      <w:r>
        <w:rPr>
          <w:w w:val="85"/>
          <w:sz w:val="20"/>
        </w:rPr>
        <w:t>Victoria,</w:t>
      </w:r>
      <w:r>
        <w:rPr>
          <w:spacing w:val="-5"/>
          <w:w w:val="85"/>
          <w:sz w:val="20"/>
        </w:rPr>
        <w:t xml:space="preserve"> </w:t>
      </w:r>
      <w:r>
        <w:rPr>
          <w:w w:val="85"/>
          <w:sz w:val="20"/>
        </w:rPr>
        <w:t>it</w:t>
      </w:r>
      <w:r>
        <w:rPr>
          <w:spacing w:val="-5"/>
          <w:w w:val="85"/>
          <w:sz w:val="20"/>
        </w:rPr>
        <w:t xml:space="preserve"> </w:t>
      </w:r>
      <w:r>
        <w:rPr>
          <w:w w:val="85"/>
          <w:sz w:val="20"/>
        </w:rPr>
        <w:t>is</w:t>
      </w:r>
      <w:r>
        <w:rPr>
          <w:spacing w:val="-5"/>
          <w:w w:val="85"/>
          <w:sz w:val="20"/>
        </w:rPr>
        <w:t xml:space="preserve"> </w:t>
      </w:r>
      <w:r>
        <w:rPr>
          <w:w w:val="85"/>
          <w:sz w:val="20"/>
        </w:rPr>
        <w:t>taken</w:t>
      </w:r>
      <w:r>
        <w:rPr>
          <w:spacing w:val="-2"/>
          <w:w w:val="85"/>
          <w:sz w:val="20"/>
        </w:rPr>
        <w:t xml:space="preserve"> </w:t>
      </w:r>
      <w:r>
        <w:rPr>
          <w:w w:val="85"/>
          <w:sz w:val="20"/>
        </w:rPr>
        <w:t>to</w:t>
      </w:r>
      <w:r>
        <w:rPr>
          <w:spacing w:val="-5"/>
          <w:w w:val="85"/>
          <w:sz w:val="20"/>
        </w:rPr>
        <w:t xml:space="preserve"> </w:t>
      </w:r>
      <w:r>
        <w:rPr>
          <w:w w:val="85"/>
          <w:sz w:val="20"/>
        </w:rPr>
        <w:t>Kenya</w:t>
      </w:r>
      <w:r>
        <w:rPr>
          <w:spacing w:val="-5"/>
          <w:w w:val="85"/>
          <w:sz w:val="20"/>
        </w:rPr>
        <w:t xml:space="preserve"> </w:t>
      </w:r>
      <w:r>
        <w:rPr>
          <w:w w:val="85"/>
          <w:sz w:val="20"/>
        </w:rPr>
        <w:t>and</w:t>
      </w:r>
      <w:r>
        <w:rPr>
          <w:spacing w:val="-5"/>
          <w:w w:val="85"/>
          <w:sz w:val="20"/>
        </w:rPr>
        <w:t xml:space="preserve"> </w:t>
      </w:r>
      <w:r>
        <w:rPr>
          <w:w w:val="85"/>
          <w:sz w:val="20"/>
        </w:rPr>
        <w:t>T.Z.</w:t>
      </w:r>
    </w:p>
    <w:p w:rsidR="00E5575B" w:rsidRDefault="00D512E5">
      <w:pPr>
        <w:pStyle w:val="ListParagraph"/>
        <w:numPr>
          <w:ilvl w:val="0"/>
          <w:numId w:val="71"/>
        </w:numPr>
        <w:tabs>
          <w:tab w:val="left" w:pos="1091"/>
        </w:tabs>
        <w:spacing w:before="2"/>
        <w:ind w:right="628" w:firstLine="0"/>
        <w:jc w:val="left"/>
        <w:rPr>
          <w:sz w:val="20"/>
        </w:rPr>
      </w:pPr>
      <w:r>
        <w:rPr>
          <w:w w:val="85"/>
          <w:sz w:val="20"/>
        </w:rPr>
        <w:t>The</w:t>
      </w:r>
      <w:r>
        <w:rPr>
          <w:spacing w:val="-6"/>
          <w:w w:val="85"/>
          <w:sz w:val="20"/>
        </w:rPr>
        <w:t xml:space="preserve"> </w:t>
      </w:r>
      <w:r>
        <w:rPr>
          <w:w w:val="85"/>
          <w:sz w:val="20"/>
        </w:rPr>
        <w:t>fishing</w:t>
      </w:r>
      <w:r>
        <w:rPr>
          <w:spacing w:val="-5"/>
          <w:w w:val="85"/>
          <w:sz w:val="20"/>
        </w:rPr>
        <w:t xml:space="preserve"> </w:t>
      </w:r>
      <w:r>
        <w:rPr>
          <w:w w:val="85"/>
          <w:sz w:val="20"/>
        </w:rPr>
        <w:t>industry</w:t>
      </w:r>
      <w:r>
        <w:rPr>
          <w:spacing w:val="-5"/>
          <w:w w:val="85"/>
          <w:sz w:val="20"/>
        </w:rPr>
        <w:t xml:space="preserve"> </w:t>
      </w:r>
      <w:r>
        <w:rPr>
          <w:w w:val="85"/>
          <w:sz w:val="20"/>
        </w:rPr>
        <w:t>introduced</w:t>
      </w:r>
      <w:r>
        <w:rPr>
          <w:spacing w:val="-6"/>
          <w:w w:val="85"/>
          <w:sz w:val="20"/>
        </w:rPr>
        <w:t xml:space="preserve"> </w:t>
      </w:r>
      <w:r>
        <w:rPr>
          <w:w w:val="85"/>
          <w:sz w:val="20"/>
        </w:rPr>
        <w:t>some</w:t>
      </w:r>
      <w:r>
        <w:rPr>
          <w:spacing w:val="-5"/>
          <w:w w:val="85"/>
          <w:sz w:val="20"/>
        </w:rPr>
        <w:t xml:space="preserve"> </w:t>
      </w:r>
      <w:r>
        <w:rPr>
          <w:w w:val="85"/>
          <w:sz w:val="20"/>
        </w:rPr>
        <w:t>inappropriate</w:t>
      </w:r>
      <w:r>
        <w:rPr>
          <w:spacing w:val="-5"/>
          <w:w w:val="85"/>
          <w:sz w:val="20"/>
        </w:rPr>
        <w:t xml:space="preserve"> </w:t>
      </w:r>
      <w:r>
        <w:rPr>
          <w:w w:val="85"/>
          <w:sz w:val="20"/>
        </w:rPr>
        <w:t>fish</w:t>
      </w:r>
      <w:r>
        <w:rPr>
          <w:spacing w:val="-6"/>
          <w:w w:val="85"/>
          <w:sz w:val="20"/>
        </w:rPr>
        <w:t xml:space="preserve"> </w:t>
      </w:r>
      <w:r>
        <w:rPr>
          <w:w w:val="85"/>
          <w:sz w:val="20"/>
        </w:rPr>
        <w:t>species</w:t>
      </w:r>
      <w:r>
        <w:rPr>
          <w:spacing w:val="-4"/>
          <w:w w:val="85"/>
          <w:sz w:val="20"/>
        </w:rPr>
        <w:t xml:space="preserve"> </w:t>
      </w:r>
      <w:r>
        <w:rPr>
          <w:w w:val="85"/>
          <w:sz w:val="20"/>
        </w:rPr>
        <w:t>mainly</w:t>
      </w:r>
      <w:r>
        <w:rPr>
          <w:spacing w:val="-6"/>
          <w:w w:val="85"/>
          <w:sz w:val="20"/>
        </w:rPr>
        <w:t xml:space="preserve"> </w:t>
      </w:r>
      <w:r>
        <w:rPr>
          <w:w w:val="85"/>
          <w:sz w:val="20"/>
        </w:rPr>
        <w:t>Nile</w:t>
      </w:r>
      <w:r>
        <w:rPr>
          <w:spacing w:val="-5"/>
          <w:w w:val="85"/>
          <w:sz w:val="20"/>
        </w:rPr>
        <w:t xml:space="preserve"> </w:t>
      </w:r>
      <w:r>
        <w:rPr>
          <w:w w:val="85"/>
          <w:sz w:val="20"/>
        </w:rPr>
        <w:t>perch</w:t>
      </w:r>
      <w:r>
        <w:rPr>
          <w:spacing w:val="-4"/>
          <w:w w:val="85"/>
          <w:sz w:val="20"/>
        </w:rPr>
        <w:t xml:space="preserve"> </w:t>
      </w:r>
      <w:r>
        <w:rPr>
          <w:w w:val="85"/>
          <w:sz w:val="20"/>
        </w:rPr>
        <w:t>in</w:t>
      </w:r>
      <w:r>
        <w:rPr>
          <w:spacing w:val="-5"/>
          <w:w w:val="85"/>
          <w:sz w:val="20"/>
        </w:rPr>
        <w:t xml:space="preserve"> </w:t>
      </w:r>
      <w:r>
        <w:rPr>
          <w:w w:val="85"/>
          <w:sz w:val="20"/>
        </w:rPr>
        <w:t>1950’,</w:t>
      </w:r>
      <w:r>
        <w:rPr>
          <w:spacing w:val="-6"/>
          <w:w w:val="85"/>
          <w:sz w:val="20"/>
        </w:rPr>
        <w:t xml:space="preserve"> </w:t>
      </w:r>
      <w:r>
        <w:rPr>
          <w:w w:val="85"/>
          <w:sz w:val="20"/>
        </w:rPr>
        <w:t>in</w:t>
      </w:r>
      <w:r>
        <w:rPr>
          <w:spacing w:val="-3"/>
          <w:w w:val="85"/>
          <w:sz w:val="20"/>
        </w:rPr>
        <w:t xml:space="preserve"> </w:t>
      </w:r>
      <w:r>
        <w:rPr>
          <w:w w:val="85"/>
          <w:sz w:val="20"/>
        </w:rPr>
        <w:t>Ugandan</w:t>
      </w:r>
      <w:r>
        <w:rPr>
          <w:spacing w:val="-5"/>
          <w:w w:val="85"/>
          <w:sz w:val="20"/>
        </w:rPr>
        <w:t xml:space="preserve"> </w:t>
      </w:r>
      <w:r>
        <w:rPr>
          <w:w w:val="85"/>
          <w:sz w:val="20"/>
        </w:rPr>
        <w:t>fishing</w:t>
      </w:r>
      <w:r>
        <w:rPr>
          <w:spacing w:val="-6"/>
          <w:w w:val="85"/>
          <w:sz w:val="20"/>
        </w:rPr>
        <w:t xml:space="preserve"> </w:t>
      </w:r>
      <w:r>
        <w:rPr>
          <w:w w:val="85"/>
          <w:sz w:val="20"/>
        </w:rPr>
        <w:t>grounds</w:t>
      </w:r>
      <w:r>
        <w:rPr>
          <w:spacing w:val="-5"/>
          <w:w w:val="85"/>
          <w:sz w:val="20"/>
        </w:rPr>
        <w:t xml:space="preserve"> </w:t>
      </w:r>
      <w:r>
        <w:rPr>
          <w:w w:val="85"/>
          <w:sz w:val="20"/>
        </w:rPr>
        <w:t>which</w:t>
      </w:r>
      <w:r>
        <w:rPr>
          <w:spacing w:val="-6"/>
          <w:sz w:val="20"/>
        </w:rPr>
        <w:t xml:space="preserve"> </w:t>
      </w:r>
      <w:r>
        <w:rPr>
          <w:w w:val="85"/>
          <w:sz w:val="20"/>
        </w:rPr>
        <w:t>eats</w:t>
      </w:r>
      <w:r>
        <w:rPr>
          <w:spacing w:val="-6"/>
          <w:w w:val="85"/>
          <w:sz w:val="20"/>
        </w:rPr>
        <w:t xml:space="preserve"> </w:t>
      </w:r>
      <w:r>
        <w:rPr>
          <w:w w:val="85"/>
          <w:sz w:val="20"/>
        </w:rPr>
        <w:t>small</w:t>
      </w:r>
      <w:r>
        <w:rPr>
          <w:spacing w:val="-5"/>
          <w:w w:val="85"/>
          <w:sz w:val="20"/>
        </w:rPr>
        <w:t xml:space="preserve"> </w:t>
      </w:r>
      <w:r>
        <w:rPr>
          <w:w w:val="85"/>
          <w:sz w:val="20"/>
        </w:rPr>
        <w:t xml:space="preserve">fish </w:t>
      </w:r>
      <w:r>
        <w:rPr>
          <w:spacing w:val="-2"/>
          <w:w w:val="85"/>
          <w:sz w:val="20"/>
        </w:rPr>
        <w:t>species to extinction like tilapia in</w:t>
      </w:r>
      <w:r>
        <w:rPr>
          <w:spacing w:val="-4"/>
          <w:sz w:val="20"/>
        </w:rPr>
        <w:t xml:space="preserve"> </w:t>
      </w:r>
      <w:r>
        <w:rPr>
          <w:spacing w:val="-2"/>
          <w:w w:val="85"/>
          <w:sz w:val="20"/>
        </w:rPr>
        <w:t>L. Kyoga and L. Victoria is declining in number because of that.</w:t>
      </w:r>
    </w:p>
    <w:p w:rsidR="00E5575B" w:rsidRDefault="00D512E5">
      <w:pPr>
        <w:pStyle w:val="ListParagraph"/>
        <w:numPr>
          <w:ilvl w:val="0"/>
          <w:numId w:val="71"/>
        </w:numPr>
        <w:tabs>
          <w:tab w:val="left" w:pos="1091"/>
        </w:tabs>
        <w:spacing w:before="2"/>
        <w:ind w:right="624" w:firstLine="0"/>
        <w:jc w:val="left"/>
        <w:rPr>
          <w:sz w:val="20"/>
        </w:rPr>
      </w:pPr>
      <w:r>
        <w:rPr>
          <w:w w:val="85"/>
          <w:sz w:val="20"/>
        </w:rPr>
        <w:t>Fishing has encouraged illiteracy among people especially the school going youth, on different fish landing sites of L.</w:t>
      </w:r>
      <w:r>
        <w:rPr>
          <w:sz w:val="20"/>
        </w:rPr>
        <w:t xml:space="preserve"> </w:t>
      </w:r>
      <w:r>
        <w:rPr>
          <w:w w:val="85"/>
          <w:sz w:val="20"/>
        </w:rPr>
        <w:t>Victoria , L. Albert, L. Kyoga,</w:t>
      </w:r>
      <w:r>
        <w:rPr>
          <w:spacing w:val="-5"/>
          <w:w w:val="85"/>
          <w:sz w:val="20"/>
        </w:rPr>
        <w:t xml:space="preserve"> </w:t>
      </w:r>
      <w:r>
        <w:rPr>
          <w:w w:val="85"/>
          <w:sz w:val="20"/>
        </w:rPr>
        <w:t>…</w:t>
      </w:r>
      <w:r>
        <w:rPr>
          <w:spacing w:val="-5"/>
          <w:w w:val="85"/>
          <w:sz w:val="20"/>
        </w:rPr>
        <w:t xml:space="preserve"> </w:t>
      </w:r>
      <w:r>
        <w:rPr>
          <w:w w:val="85"/>
          <w:sz w:val="20"/>
        </w:rPr>
        <w:t>since</w:t>
      </w:r>
      <w:r>
        <w:rPr>
          <w:spacing w:val="-5"/>
          <w:w w:val="85"/>
          <w:sz w:val="20"/>
        </w:rPr>
        <w:t xml:space="preserve"> </w:t>
      </w:r>
      <w:r>
        <w:rPr>
          <w:w w:val="85"/>
          <w:sz w:val="20"/>
        </w:rPr>
        <w:t>fishing</w:t>
      </w:r>
      <w:r>
        <w:rPr>
          <w:spacing w:val="-5"/>
          <w:w w:val="85"/>
          <w:sz w:val="20"/>
        </w:rPr>
        <w:t xml:space="preserve"> </w:t>
      </w:r>
      <w:r>
        <w:rPr>
          <w:w w:val="85"/>
          <w:sz w:val="20"/>
        </w:rPr>
        <w:t>requires</w:t>
      </w:r>
      <w:r>
        <w:rPr>
          <w:spacing w:val="-5"/>
          <w:w w:val="85"/>
          <w:sz w:val="20"/>
        </w:rPr>
        <w:t xml:space="preserve"> </w:t>
      </w:r>
      <w:r>
        <w:rPr>
          <w:w w:val="85"/>
          <w:sz w:val="20"/>
        </w:rPr>
        <w:t>little</w:t>
      </w:r>
      <w:r>
        <w:rPr>
          <w:spacing w:val="-2"/>
          <w:w w:val="85"/>
          <w:sz w:val="20"/>
        </w:rPr>
        <w:t xml:space="preserve"> </w:t>
      </w:r>
      <w:r>
        <w:rPr>
          <w:w w:val="85"/>
          <w:sz w:val="20"/>
        </w:rPr>
        <w:t>education,</w:t>
      </w:r>
      <w:r>
        <w:rPr>
          <w:spacing w:val="-5"/>
          <w:w w:val="85"/>
          <w:sz w:val="20"/>
        </w:rPr>
        <w:t xml:space="preserve"> </w:t>
      </w:r>
      <w:r>
        <w:rPr>
          <w:w w:val="85"/>
          <w:sz w:val="20"/>
        </w:rPr>
        <w:t>few</w:t>
      </w:r>
      <w:r>
        <w:rPr>
          <w:spacing w:val="-5"/>
          <w:w w:val="85"/>
          <w:sz w:val="20"/>
        </w:rPr>
        <w:t xml:space="preserve"> </w:t>
      </w:r>
      <w:r>
        <w:rPr>
          <w:w w:val="85"/>
          <w:sz w:val="20"/>
        </w:rPr>
        <w:t>go</w:t>
      </w:r>
      <w:r>
        <w:rPr>
          <w:spacing w:val="-5"/>
          <w:w w:val="85"/>
          <w:sz w:val="20"/>
        </w:rPr>
        <w:t xml:space="preserve"> </w:t>
      </w:r>
      <w:r>
        <w:rPr>
          <w:w w:val="85"/>
          <w:sz w:val="20"/>
        </w:rPr>
        <w:t>to</w:t>
      </w:r>
      <w:r>
        <w:rPr>
          <w:spacing w:val="-5"/>
          <w:w w:val="85"/>
          <w:sz w:val="20"/>
        </w:rPr>
        <w:t xml:space="preserve"> </w:t>
      </w:r>
      <w:r>
        <w:rPr>
          <w:w w:val="85"/>
          <w:sz w:val="20"/>
        </w:rPr>
        <w:t>school</w:t>
      </w:r>
      <w:r>
        <w:rPr>
          <w:spacing w:val="-5"/>
          <w:w w:val="85"/>
          <w:sz w:val="20"/>
        </w:rPr>
        <w:t xml:space="preserve"> </w:t>
      </w:r>
      <w:r>
        <w:rPr>
          <w:w w:val="85"/>
          <w:sz w:val="20"/>
        </w:rPr>
        <w:t>and</w:t>
      </w:r>
      <w:r>
        <w:rPr>
          <w:spacing w:val="-5"/>
          <w:w w:val="85"/>
          <w:sz w:val="20"/>
        </w:rPr>
        <w:t xml:space="preserve"> </w:t>
      </w:r>
      <w:r>
        <w:rPr>
          <w:w w:val="85"/>
          <w:sz w:val="20"/>
        </w:rPr>
        <w:t>majority</w:t>
      </w:r>
      <w:r>
        <w:rPr>
          <w:spacing w:val="-5"/>
          <w:w w:val="85"/>
          <w:sz w:val="20"/>
        </w:rPr>
        <w:t xml:space="preserve"> </w:t>
      </w:r>
      <w:r>
        <w:rPr>
          <w:w w:val="85"/>
          <w:sz w:val="20"/>
        </w:rPr>
        <w:t>to</w:t>
      </w:r>
      <w:r>
        <w:rPr>
          <w:spacing w:val="-5"/>
          <w:w w:val="85"/>
          <w:sz w:val="20"/>
        </w:rPr>
        <w:t xml:space="preserve"> </w:t>
      </w:r>
      <w:r>
        <w:rPr>
          <w:w w:val="85"/>
          <w:sz w:val="20"/>
        </w:rPr>
        <w:t>fishing</w:t>
      </w:r>
      <w:r>
        <w:rPr>
          <w:spacing w:val="-5"/>
          <w:w w:val="85"/>
          <w:sz w:val="20"/>
        </w:rPr>
        <w:t xml:space="preserve"> </w:t>
      </w:r>
      <w:r>
        <w:rPr>
          <w:w w:val="85"/>
          <w:sz w:val="20"/>
        </w:rPr>
        <w:t>activities.</w:t>
      </w:r>
    </w:p>
    <w:p w:rsidR="00E5575B" w:rsidRDefault="00825BBE">
      <w:pPr>
        <w:pStyle w:val="ListParagraph"/>
        <w:numPr>
          <w:ilvl w:val="0"/>
          <w:numId w:val="71"/>
        </w:numPr>
        <w:tabs>
          <w:tab w:val="left" w:pos="1090"/>
        </w:tabs>
        <w:spacing w:before="1" w:line="242" w:lineRule="auto"/>
        <w:ind w:right="623" w:firstLine="0"/>
        <w:rPr>
          <w:sz w:val="20"/>
        </w:rPr>
      </w:pPr>
      <w:r>
        <w:rPr>
          <w:w w:val="80"/>
          <w:sz w:val="20"/>
        </w:rPr>
        <w:t xml:space="preserve"> </w:t>
      </w:r>
      <w:r w:rsidR="00D512E5">
        <w:rPr>
          <w:w w:val="80"/>
          <w:sz w:val="20"/>
        </w:rPr>
        <w:t>Fish transportation and marketing especially along Lwampanga</w:t>
      </w:r>
      <w:r w:rsidR="00D512E5">
        <w:rPr>
          <w:sz w:val="20"/>
        </w:rPr>
        <w:t xml:space="preserve"> </w:t>
      </w:r>
      <w:r w:rsidR="00D512E5">
        <w:rPr>
          <w:w w:val="80"/>
          <w:sz w:val="20"/>
        </w:rPr>
        <w:t>- Kampala road and Katosi-Mukono and other water routes on L. Victoria from Ssese</w:t>
      </w:r>
      <w:r w:rsidR="00D512E5">
        <w:rPr>
          <w:sz w:val="20"/>
        </w:rPr>
        <w:t xml:space="preserve"> </w:t>
      </w:r>
      <w:r w:rsidR="00D512E5">
        <w:rPr>
          <w:w w:val="80"/>
          <w:sz w:val="20"/>
        </w:rPr>
        <w:t>islands</w:t>
      </w:r>
      <w:r w:rsidR="00D512E5">
        <w:rPr>
          <w:sz w:val="20"/>
        </w:rPr>
        <w:t xml:space="preserve"> </w:t>
      </w:r>
      <w:r w:rsidR="00D512E5">
        <w:rPr>
          <w:w w:val="80"/>
          <w:sz w:val="20"/>
        </w:rPr>
        <w:t>to</w:t>
      </w:r>
      <w:r w:rsidR="00D512E5">
        <w:rPr>
          <w:sz w:val="20"/>
        </w:rPr>
        <w:t xml:space="preserve"> </w:t>
      </w:r>
      <w:r w:rsidR="00D512E5">
        <w:rPr>
          <w:w w:val="80"/>
          <w:sz w:val="20"/>
        </w:rPr>
        <w:t>Kasenyi,</w:t>
      </w:r>
      <w:r w:rsidR="00D512E5">
        <w:rPr>
          <w:sz w:val="20"/>
        </w:rPr>
        <w:t xml:space="preserve"> </w:t>
      </w:r>
      <w:r w:rsidR="00D512E5">
        <w:rPr>
          <w:w w:val="80"/>
          <w:sz w:val="20"/>
        </w:rPr>
        <w:t>Masese,</w:t>
      </w:r>
      <w:r w:rsidR="00D512E5">
        <w:rPr>
          <w:sz w:val="20"/>
        </w:rPr>
        <w:t xml:space="preserve"> </w:t>
      </w:r>
      <w:r w:rsidR="00D512E5">
        <w:rPr>
          <w:w w:val="80"/>
          <w:sz w:val="20"/>
        </w:rPr>
        <w:t>Gaba</w:t>
      </w:r>
      <w:r w:rsidR="00D512E5">
        <w:rPr>
          <w:sz w:val="20"/>
        </w:rPr>
        <w:t xml:space="preserve"> </w:t>
      </w:r>
      <w:r w:rsidR="00D512E5">
        <w:rPr>
          <w:w w:val="80"/>
          <w:sz w:val="20"/>
        </w:rPr>
        <w:t>landing</w:t>
      </w:r>
      <w:r w:rsidR="00D512E5">
        <w:rPr>
          <w:sz w:val="20"/>
        </w:rPr>
        <w:t xml:space="preserve"> </w:t>
      </w:r>
      <w:r w:rsidR="00D512E5">
        <w:rPr>
          <w:w w:val="80"/>
          <w:sz w:val="20"/>
        </w:rPr>
        <w:t>sites,</w:t>
      </w:r>
      <w:r w:rsidR="00D512E5">
        <w:rPr>
          <w:sz w:val="20"/>
        </w:rPr>
        <w:t xml:space="preserve"> </w:t>
      </w:r>
      <w:r w:rsidR="00D512E5">
        <w:rPr>
          <w:w w:val="80"/>
          <w:sz w:val="20"/>
        </w:rPr>
        <w:t>…</w:t>
      </w:r>
      <w:r w:rsidR="00D512E5">
        <w:rPr>
          <w:sz w:val="20"/>
        </w:rPr>
        <w:t xml:space="preserve"> </w:t>
      </w:r>
      <w:r w:rsidR="00D512E5">
        <w:rPr>
          <w:w w:val="80"/>
          <w:sz w:val="20"/>
        </w:rPr>
        <w:t>has</w:t>
      </w:r>
      <w:r w:rsidR="00D512E5">
        <w:rPr>
          <w:sz w:val="20"/>
        </w:rPr>
        <w:t xml:space="preserve"> </w:t>
      </w:r>
      <w:r w:rsidR="00D512E5">
        <w:rPr>
          <w:w w:val="80"/>
          <w:sz w:val="20"/>
        </w:rPr>
        <w:t>involved</w:t>
      </w:r>
      <w:r w:rsidR="00D512E5">
        <w:rPr>
          <w:sz w:val="20"/>
        </w:rPr>
        <w:t xml:space="preserve"> </w:t>
      </w:r>
      <w:r w:rsidR="00D512E5">
        <w:rPr>
          <w:w w:val="80"/>
          <w:sz w:val="20"/>
        </w:rPr>
        <w:t>a</w:t>
      </w:r>
      <w:r w:rsidR="00D512E5">
        <w:rPr>
          <w:sz w:val="20"/>
        </w:rPr>
        <w:t xml:space="preserve"> </w:t>
      </w:r>
      <w:r w:rsidR="00D512E5">
        <w:rPr>
          <w:w w:val="80"/>
          <w:sz w:val="20"/>
        </w:rPr>
        <w:t>lot</w:t>
      </w:r>
      <w:r w:rsidR="00D512E5">
        <w:rPr>
          <w:sz w:val="20"/>
        </w:rPr>
        <w:t xml:space="preserve"> </w:t>
      </w:r>
      <w:r w:rsidR="00D512E5">
        <w:rPr>
          <w:w w:val="80"/>
          <w:sz w:val="20"/>
        </w:rPr>
        <w:t>of</w:t>
      </w:r>
      <w:r w:rsidR="00D512E5">
        <w:rPr>
          <w:sz w:val="20"/>
        </w:rPr>
        <w:t xml:space="preserve"> </w:t>
      </w:r>
      <w:r w:rsidR="00D512E5">
        <w:rPr>
          <w:w w:val="80"/>
          <w:sz w:val="20"/>
        </w:rPr>
        <w:t>accidents</w:t>
      </w:r>
      <w:r w:rsidR="00D512E5">
        <w:rPr>
          <w:sz w:val="20"/>
        </w:rPr>
        <w:t xml:space="preserve"> </w:t>
      </w:r>
      <w:r w:rsidR="00D512E5">
        <w:rPr>
          <w:w w:val="80"/>
          <w:sz w:val="20"/>
        </w:rPr>
        <w:t>which</w:t>
      </w:r>
      <w:r w:rsidR="00D512E5">
        <w:rPr>
          <w:sz w:val="20"/>
        </w:rPr>
        <w:t xml:space="preserve"> </w:t>
      </w:r>
      <w:r w:rsidR="00D512E5">
        <w:rPr>
          <w:w w:val="80"/>
          <w:sz w:val="20"/>
        </w:rPr>
        <w:t>have</w:t>
      </w:r>
      <w:r w:rsidR="00D512E5">
        <w:rPr>
          <w:sz w:val="20"/>
        </w:rPr>
        <w:t xml:space="preserve"> </w:t>
      </w:r>
      <w:r w:rsidR="00D512E5">
        <w:rPr>
          <w:w w:val="80"/>
          <w:sz w:val="20"/>
        </w:rPr>
        <w:t>claimed</w:t>
      </w:r>
      <w:r w:rsidR="00D512E5">
        <w:rPr>
          <w:sz w:val="20"/>
        </w:rPr>
        <w:t xml:space="preserve"> </w:t>
      </w:r>
      <w:r w:rsidR="00D512E5">
        <w:rPr>
          <w:w w:val="80"/>
          <w:sz w:val="20"/>
        </w:rPr>
        <w:t>many</w:t>
      </w:r>
      <w:r w:rsidR="00D512E5">
        <w:rPr>
          <w:sz w:val="20"/>
        </w:rPr>
        <w:t xml:space="preserve"> </w:t>
      </w:r>
      <w:r w:rsidR="00D512E5">
        <w:rPr>
          <w:w w:val="80"/>
          <w:sz w:val="20"/>
        </w:rPr>
        <w:t>lives</w:t>
      </w:r>
      <w:r w:rsidR="00D512E5">
        <w:rPr>
          <w:sz w:val="20"/>
        </w:rPr>
        <w:t xml:space="preserve"> </w:t>
      </w:r>
      <w:r w:rsidR="00D512E5">
        <w:rPr>
          <w:w w:val="80"/>
          <w:sz w:val="20"/>
        </w:rPr>
        <w:t>of</w:t>
      </w:r>
      <w:r w:rsidR="00D512E5">
        <w:rPr>
          <w:sz w:val="20"/>
        </w:rPr>
        <w:t xml:space="preserve"> </w:t>
      </w:r>
      <w:r w:rsidR="00D512E5">
        <w:rPr>
          <w:w w:val="80"/>
          <w:sz w:val="20"/>
        </w:rPr>
        <w:t>fish</w:t>
      </w:r>
      <w:r w:rsidR="00D512E5">
        <w:rPr>
          <w:spacing w:val="12"/>
          <w:sz w:val="20"/>
        </w:rPr>
        <w:t xml:space="preserve"> </w:t>
      </w:r>
      <w:r w:rsidR="00D512E5">
        <w:rPr>
          <w:w w:val="80"/>
          <w:sz w:val="20"/>
        </w:rPr>
        <w:t>transporters</w:t>
      </w:r>
      <w:r w:rsidR="00D512E5">
        <w:rPr>
          <w:sz w:val="20"/>
        </w:rPr>
        <w:t xml:space="preserve"> </w:t>
      </w:r>
      <w:r w:rsidR="00D512E5">
        <w:rPr>
          <w:w w:val="80"/>
          <w:sz w:val="20"/>
        </w:rPr>
        <w:t xml:space="preserve">because </w:t>
      </w:r>
      <w:r w:rsidR="00D512E5">
        <w:rPr>
          <w:w w:val="85"/>
          <w:sz w:val="20"/>
        </w:rPr>
        <w:t>of</w:t>
      </w:r>
      <w:r w:rsidR="00D512E5">
        <w:rPr>
          <w:spacing w:val="-4"/>
          <w:w w:val="85"/>
          <w:sz w:val="20"/>
        </w:rPr>
        <w:t xml:space="preserve"> </w:t>
      </w:r>
      <w:r w:rsidR="00D512E5">
        <w:rPr>
          <w:w w:val="85"/>
          <w:sz w:val="20"/>
        </w:rPr>
        <w:t>over</w:t>
      </w:r>
      <w:r w:rsidR="00D512E5">
        <w:rPr>
          <w:spacing w:val="-4"/>
          <w:w w:val="85"/>
          <w:sz w:val="20"/>
        </w:rPr>
        <w:t xml:space="preserve"> </w:t>
      </w:r>
      <w:r w:rsidR="00D512E5">
        <w:rPr>
          <w:w w:val="85"/>
          <w:sz w:val="20"/>
        </w:rPr>
        <w:t>speeding</w:t>
      </w:r>
      <w:r w:rsidR="00D512E5">
        <w:rPr>
          <w:spacing w:val="-4"/>
          <w:w w:val="85"/>
          <w:sz w:val="20"/>
        </w:rPr>
        <w:t xml:space="preserve"> </w:t>
      </w:r>
      <w:r w:rsidR="00D512E5">
        <w:rPr>
          <w:w w:val="85"/>
          <w:sz w:val="20"/>
        </w:rPr>
        <w:t>to</w:t>
      </w:r>
      <w:r w:rsidR="00D512E5">
        <w:rPr>
          <w:spacing w:val="-4"/>
          <w:w w:val="85"/>
          <w:sz w:val="20"/>
        </w:rPr>
        <w:t xml:space="preserve"> </w:t>
      </w:r>
      <w:r w:rsidR="00D512E5">
        <w:rPr>
          <w:w w:val="85"/>
          <w:sz w:val="20"/>
        </w:rPr>
        <w:t>reach</w:t>
      </w:r>
      <w:r w:rsidR="00D512E5">
        <w:rPr>
          <w:spacing w:val="-4"/>
          <w:w w:val="85"/>
          <w:sz w:val="20"/>
        </w:rPr>
        <w:t xml:space="preserve"> </w:t>
      </w:r>
      <w:r w:rsidR="00D512E5">
        <w:rPr>
          <w:w w:val="85"/>
          <w:sz w:val="20"/>
        </w:rPr>
        <w:t>the</w:t>
      </w:r>
      <w:r w:rsidR="00D512E5">
        <w:rPr>
          <w:spacing w:val="-4"/>
          <w:w w:val="85"/>
          <w:sz w:val="20"/>
        </w:rPr>
        <w:t xml:space="preserve"> </w:t>
      </w:r>
      <w:r w:rsidR="00D512E5">
        <w:rPr>
          <w:w w:val="85"/>
          <w:sz w:val="20"/>
        </w:rPr>
        <w:t>markets</w:t>
      </w:r>
      <w:r w:rsidR="00D512E5">
        <w:rPr>
          <w:spacing w:val="-4"/>
          <w:w w:val="85"/>
          <w:sz w:val="20"/>
        </w:rPr>
        <w:t xml:space="preserve"> </w:t>
      </w:r>
      <w:r w:rsidR="00D512E5">
        <w:rPr>
          <w:w w:val="85"/>
          <w:sz w:val="20"/>
        </w:rPr>
        <w:t>centres</w:t>
      </w:r>
      <w:r w:rsidR="00D512E5">
        <w:rPr>
          <w:spacing w:val="-4"/>
          <w:w w:val="85"/>
          <w:sz w:val="20"/>
        </w:rPr>
        <w:t xml:space="preserve"> </w:t>
      </w:r>
      <w:r w:rsidR="00D512E5">
        <w:rPr>
          <w:w w:val="85"/>
          <w:sz w:val="20"/>
        </w:rPr>
        <w:t>before</w:t>
      </w:r>
      <w:r w:rsidR="00D512E5">
        <w:rPr>
          <w:spacing w:val="-4"/>
          <w:w w:val="85"/>
          <w:sz w:val="20"/>
        </w:rPr>
        <w:t xml:space="preserve"> </w:t>
      </w:r>
      <w:r w:rsidR="00D512E5">
        <w:rPr>
          <w:w w:val="85"/>
          <w:sz w:val="20"/>
        </w:rPr>
        <w:t>fish</w:t>
      </w:r>
      <w:r w:rsidR="00D512E5">
        <w:rPr>
          <w:spacing w:val="-4"/>
          <w:w w:val="85"/>
          <w:sz w:val="20"/>
        </w:rPr>
        <w:t xml:space="preserve"> </w:t>
      </w:r>
      <w:r w:rsidR="00D512E5">
        <w:rPr>
          <w:w w:val="85"/>
          <w:sz w:val="20"/>
        </w:rPr>
        <w:t>is</w:t>
      </w:r>
      <w:r w:rsidR="00D512E5">
        <w:rPr>
          <w:spacing w:val="-4"/>
          <w:w w:val="85"/>
          <w:sz w:val="20"/>
        </w:rPr>
        <w:t xml:space="preserve"> </w:t>
      </w:r>
      <w:r w:rsidR="00D512E5">
        <w:rPr>
          <w:w w:val="85"/>
          <w:sz w:val="20"/>
        </w:rPr>
        <w:t>spoilt.</w:t>
      </w:r>
    </w:p>
    <w:p w:rsidR="00E5575B" w:rsidRDefault="00D512E5">
      <w:pPr>
        <w:pStyle w:val="Heading1"/>
        <w:spacing w:before="226"/>
        <w:ind w:left="731"/>
        <w:jc w:val="both"/>
      </w:pPr>
      <w:r>
        <w:rPr>
          <w:w w:val="80"/>
        </w:rPr>
        <w:t>PROBLEMS</w:t>
      </w:r>
      <w:r>
        <w:rPr>
          <w:spacing w:val="-5"/>
        </w:rPr>
        <w:t xml:space="preserve"> </w:t>
      </w:r>
      <w:r>
        <w:rPr>
          <w:w w:val="80"/>
        </w:rPr>
        <w:t>FACING</w:t>
      </w:r>
      <w:r>
        <w:rPr>
          <w:spacing w:val="-3"/>
        </w:rPr>
        <w:t xml:space="preserve"> </w:t>
      </w:r>
      <w:r>
        <w:rPr>
          <w:w w:val="80"/>
        </w:rPr>
        <w:t>FISHING</w:t>
      </w:r>
      <w:r>
        <w:rPr>
          <w:spacing w:val="-3"/>
        </w:rPr>
        <w:t xml:space="preserve"> </w:t>
      </w:r>
      <w:r>
        <w:rPr>
          <w:w w:val="80"/>
        </w:rPr>
        <w:t>INDUSTRY</w:t>
      </w:r>
      <w:r>
        <w:rPr>
          <w:spacing w:val="-4"/>
        </w:rPr>
        <w:t xml:space="preserve"> </w:t>
      </w:r>
      <w:r>
        <w:rPr>
          <w:w w:val="80"/>
        </w:rPr>
        <w:t>IN</w:t>
      </w:r>
      <w:r>
        <w:rPr>
          <w:spacing w:val="-3"/>
        </w:rPr>
        <w:t xml:space="preserve"> </w:t>
      </w:r>
      <w:r>
        <w:rPr>
          <w:spacing w:val="-2"/>
          <w:w w:val="80"/>
        </w:rPr>
        <w:t>UGANDA</w:t>
      </w:r>
    </w:p>
    <w:p w:rsidR="00E5575B" w:rsidRDefault="00D512E5">
      <w:pPr>
        <w:pStyle w:val="BodyText"/>
        <w:spacing w:before="3" w:line="226" w:lineRule="exact"/>
        <w:jc w:val="both"/>
      </w:pPr>
      <w:r>
        <w:rPr>
          <w:w w:val="80"/>
        </w:rPr>
        <w:t>The</w:t>
      </w:r>
      <w:r>
        <w:rPr>
          <w:spacing w:val="-5"/>
        </w:rPr>
        <w:t xml:space="preserve"> </w:t>
      </w:r>
      <w:r>
        <w:rPr>
          <w:w w:val="80"/>
        </w:rPr>
        <w:t>problems</w:t>
      </w:r>
      <w:r>
        <w:rPr>
          <w:spacing w:val="-4"/>
        </w:rPr>
        <w:t xml:space="preserve"> </w:t>
      </w:r>
      <w:r>
        <w:rPr>
          <w:w w:val="80"/>
        </w:rPr>
        <w:t>limiting</w:t>
      </w:r>
      <w:r>
        <w:rPr>
          <w:spacing w:val="-4"/>
        </w:rPr>
        <w:t xml:space="preserve"> </w:t>
      </w:r>
      <w:r>
        <w:rPr>
          <w:w w:val="80"/>
        </w:rPr>
        <w:t>the</w:t>
      </w:r>
      <w:r>
        <w:rPr>
          <w:spacing w:val="-4"/>
        </w:rPr>
        <w:t xml:space="preserve"> </w:t>
      </w:r>
      <w:r>
        <w:rPr>
          <w:w w:val="80"/>
        </w:rPr>
        <w:t>development</w:t>
      </w:r>
      <w:r>
        <w:rPr>
          <w:spacing w:val="-5"/>
        </w:rPr>
        <w:t xml:space="preserve"> </w:t>
      </w:r>
      <w:r>
        <w:rPr>
          <w:w w:val="80"/>
        </w:rPr>
        <w:t>of</w:t>
      </w:r>
      <w:r>
        <w:rPr>
          <w:spacing w:val="-4"/>
        </w:rPr>
        <w:t xml:space="preserve"> </w:t>
      </w:r>
      <w:r>
        <w:rPr>
          <w:w w:val="80"/>
        </w:rPr>
        <w:t>fishing</w:t>
      </w:r>
      <w:r>
        <w:rPr>
          <w:spacing w:val="-4"/>
        </w:rPr>
        <w:t xml:space="preserve"> </w:t>
      </w:r>
      <w:r>
        <w:rPr>
          <w:w w:val="80"/>
        </w:rPr>
        <w:t>in</w:t>
      </w:r>
      <w:r>
        <w:rPr>
          <w:spacing w:val="-4"/>
        </w:rPr>
        <w:t xml:space="preserve"> </w:t>
      </w:r>
      <w:r>
        <w:rPr>
          <w:w w:val="80"/>
        </w:rPr>
        <w:t>Uganda</w:t>
      </w:r>
      <w:r>
        <w:rPr>
          <w:spacing w:val="-5"/>
        </w:rPr>
        <w:t xml:space="preserve"> </w:t>
      </w:r>
      <w:r>
        <w:rPr>
          <w:w w:val="80"/>
        </w:rPr>
        <w:t>are</w:t>
      </w:r>
      <w:r>
        <w:rPr>
          <w:spacing w:val="-4"/>
        </w:rPr>
        <w:t xml:space="preserve"> </w:t>
      </w:r>
      <w:r>
        <w:rPr>
          <w:w w:val="80"/>
        </w:rPr>
        <w:t>categorized</w:t>
      </w:r>
      <w:r>
        <w:rPr>
          <w:spacing w:val="-4"/>
        </w:rPr>
        <w:t xml:space="preserve"> </w:t>
      </w:r>
      <w:r>
        <w:rPr>
          <w:w w:val="80"/>
        </w:rPr>
        <w:t>into</w:t>
      </w:r>
      <w:r>
        <w:rPr>
          <w:spacing w:val="-4"/>
        </w:rPr>
        <w:t xml:space="preserve"> </w:t>
      </w:r>
      <w:r>
        <w:rPr>
          <w:w w:val="80"/>
        </w:rPr>
        <w:t>two:</w:t>
      </w:r>
      <w:r>
        <w:rPr>
          <w:spacing w:val="-5"/>
        </w:rPr>
        <w:t xml:space="preserve"> </w:t>
      </w:r>
      <w:r>
        <w:rPr>
          <w:w w:val="80"/>
        </w:rPr>
        <w:t>i.e.</w:t>
      </w:r>
      <w:r>
        <w:rPr>
          <w:spacing w:val="-4"/>
        </w:rPr>
        <w:t xml:space="preserve"> </w:t>
      </w:r>
      <w:r>
        <w:rPr>
          <w:w w:val="80"/>
        </w:rPr>
        <w:t>environmental</w:t>
      </w:r>
      <w:r>
        <w:rPr>
          <w:spacing w:val="-4"/>
        </w:rPr>
        <w:t xml:space="preserve"> </w:t>
      </w:r>
      <w:r>
        <w:rPr>
          <w:w w:val="80"/>
        </w:rPr>
        <w:t>and</w:t>
      </w:r>
      <w:r>
        <w:rPr>
          <w:spacing w:val="-4"/>
        </w:rPr>
        <w:t xml:space="preserve"> </w:t>
      </w:r>
      <w:r>
        <w:rPr>
          <w:w w:val="80"/>
        </w:rPr>
        <w:t>non</w:t>
      </w:r>
      <w:r>
        <w:rPr>
          <w:spacing w:val="-5"/>
        </w:rPr>
        <w:t xml:space="preserve"> </w:t>
      </w:r>
      <w:r>
        <w:rPr>
          <w:w w:val="80"/>
        </w:rPr>
        <w:t>environmental</w:t>
      </w:r>
      <w:r>
        <w:rPr>
          <w:spacing w:val="-4"/>
        </w:rPr>
        <w:t xml:space="preserve"> </w:t>
      </w:r>
      <w:r>
        <w:rPr>
          <w:w w:val="80"/>
        </w:rPr>
        <w:t>and</w:t>
      </w:r>
      <w:r>
        <w:rPr>
          <w:spacing w:val="-4"/>
        </w:rPr>
        <w:t xml:space="preserve"> </w:t>
      </w:r>
      <w:r>
        <w:rPr>
          <w:w w:val="80"/>
        </w:rPr>
        <w:t>these</w:t>
      </w:r>
      <w:r>
        <w:rPr>
          <w:spacing w:val="-4"/>
        </w:rPr>
        <w:t xml:space="preserve"> </w:t>
      </w:r>
      <w:r>
        <w:rPr>
          <w:spacing w:val="-4"/>
          <w:w w:val="80"/>
        </w:rPr>
        <w:t>are:</w:t>
      </w:r>
    </w:p>
    <w:p w:rsidR="00E5575B" w:rsidRDefault="00D512E5">
      <w:pPr>
        <w:pStyle w:val="Heading2"/>
        <w:spacing w:line="229" w:lineRule="exact"/>
        <w:ind w:left="731"/>
        <w:jc w:val="both"/>
      </w:pPr>
      <w:r>
        <w:rPr>
          <w:w w:val="80"/>
        </w:rPr>
        <w:t>Environmental</w:t>
      </w:r>
      <w:r>
        <w:rPr>
          <w:spacing w:val="3"/>
        </w:rPr>
        <w:t xml:space="preserve"> </w:t>
      </w:r>
      <w:r>
        <w:rPr>
          <w:spacing w:val="-2"/>
          <w:w w:val="90"/>
        </w:rPr>
        <w:t>problems:</w:t>
      </w:r>
    </w:p>
    <w:p w:rsidR="00E5575B" w:rsidRDefault="00D512E5">
      <w:pPr>
        <w:pStyle w:val="ListParagraph"/>
        <w:numPr>
          <w:ilvl w:val="0"/>
          <w:numId w:val="71"/>
        </w:numPr>
        <w:tabs>
          <w:tab w:val="left" w:pos="1090"/>
        </w:tabs>
        <w:spacing w:before="2" w:line="245" w:lineRule="exact"/>
        <w:ind w:left="1090" w:hanging="359"/>
        <w:rPr>
          <w:sz w:val="20"/>
        </w:rPr>
      </w:pPr>
      <w:r>
        <w:rPr>
          <w:w w:val="80"/>
          <w:sz w:val="20"/>
        </w:rPr>
        <w:t>Climate</w:t>
      </w:r>
      <w:r>
        <w:rPr>
          <w:spacing w:val="-5"/>
          <w:sz w:val="20"/>
        </w:rPr>
        <w:t xml:space="preserve"> </w:t>
      </w:r>
      <w:r>
        <w:rPr>
          <w:w w:val="80"/>
          <w:sz w:val="20"/>
        </w:rPr>
        <w:t>has</w:t>
      </w:r>
      <w:r>
        <w:rPr>
          <w:spacing w:val="-6"/>
          <w:sz w:val="20"/>
        </w:rPr>
        <w:t xml:space="preserve"> </w:t>
      </w:r>
      <w:r>
        <w:rPr>
          <w:w w:val="80"/>
          <w:sz w:val="20"/>
        </w:rPr>
        <w:t>hindered</w:t>
      </w:r>
      <w:r>
        <w:rPr>
          <w:spacing w:val="-6"/>
          <w:sz w:val="20"/>
        </w:rPr>
        <w:t xml:space="preserve"> </w:t>
      </w:r>
      <w:r>
        <w:rPr>
          <w:w w:val="80"/>
          <w:sz w:val="20"/>
        </w:rPr>
        <w:t>fishing</w:t>
      </w:r>
      <w:r>
        <w:rPr>
          <w:spacing w:val="-4"/>
          <w:sz w:val="20"/>
        </w:rPr>
        <w:t xml:space="preserve"> </w:t>
      </w:r>
      <w:r>
        <w:rPr>
          <w:w w:val="80"/>
          <w:sz w:val="20"/>
        </w:rPr>
        <w:t>in</w:t>
      </w:r>
      <w:r>
        <w:rPr>
          <w:spacing w:val="-6"/>
          <w:sz w:val="20"/>
        </w:rPr>
        <w:t xml:space="preserve"> </w:t>
      </w:r>
      <w:r>
        <w:rPr>
          <w:w w:val="80"/>
          <w:sz w:val="20"/>
        </w:rPr>
        <w:t>different</w:t>
      </w:r>
      <w:r>
        <w:rPr>
          <w:spacing w:val="-6"/>
          <w:sz w:val="20"/>
        </w:rPr>
        <w:t xml:space="preserve"> </w:t>
      </w:r>
      <w:r>
        <w:rPr>
          <w:spacing w:val="-2"/>
          <w:w w:val="80"/>
          <w:sz w:val="20"/>
        </w:rPr>
        <w:t>ways;</w:t>
      </w:r>
    </w:p>
    <w:p w:rsidR="00E5575B" w:rsidRDefault="00D512E5">
      <w:pPr>
        <w:pStyle w:val="BodyText"/>
        <w:spacing w:line="244" w:lineRule="auto"/>
        <w:ind w:right="626"/>
        <w:jc w:val="both"/>
      </w:pPr>
      <w:r>
        <w:rPr>
          <w:w w:val="85"/>
        </w:rPr>
        <w:t>Since</w:t>
      </w:r>
      <w:r>
        <w:rPr>
          <w:spacing w:val="-6"/>
          <w:w w:val="85"/>
        </w:rPr>
        <w:t xml:space="preserve"> </w:t>
      </w:r>
      <w:r>
        <w:rPr>
          <w:w w:val="85"/>
        </w:rPr>
        <w:t>Uganda</w:t>
      </w:r>
      <w:r>
        <w:rPr>
          <w:spacing w:val="-5"/>
          <w:w w:val="85"/>
        </w:rPr>
        <w:t xml:space="preserve"> </w:t>
      </w:r>
      <w:r>
        <w:rPr>
          <w:w w:val="85"/>
        </w:rPr>
        <w:t>is</w:t>
      </w:r>
      <w:r>
        <w:rPr>
          <w:spacing w:val="-5"/>
          <w:w w:val="85"/>
        </w:rPr>
        <w:t xml:space="preserve"> </w:t>
      </w:r>
      <w:r>
        <w:rPr>
          <w:w w:val="85"/>
        </w:rPr>
        <w:t>crossed</w:t>
      </w:r>
      <w:r>
        <w:rPr>
          <w:spacing w:val="-6"/>
          <w:w w:val="85"/>
        </w:rPr>
        <w:t xml:space="preserve"> </w:t>
      </w:r>
      <w:r>
        <w:rPr>
          <w:w w:val="85"/>
        </w:rPr>
        <w:t>by</w:t>
      </w:r>
      <w:r>
        <w:rPr>
          <w:spacing w:val="-5"/>
          <w:w w:val="85"/>
        </w:rPr>
        <w:t xml:space="preserve"> </w:t>
      </w:r>
      <w:r>
        <w:rPr>
          <w:w w:val="85"/>
        </w:rPr>
        <w:t>the</w:t>
      </w:r>
      <w:r>
        <w:rPr>
          <w:spacing w:val="-5"/>
          <w:w w:val="85"/>
        </w:rPr>
        <w:t xml:space="preserve"> </w:t>
      </w:r>
      <w:r>
        <w:rPr>
          <w:w w:val="85"/>
        </w:rPr>
        <w:t>Equator,</w:t>
      </w:r>
      <w:r>
        <w:rPr>
          <w:spacing w:val="-6"/>
          <w:w w:val="85"/>
        </w:rPr>
        <w:t xml:space="preserve"> </w:t>
      </w:r>
      <w:r>
        <w:rPr>
          <w:w w:val="85"/>
        </w:rPr>
        <w:t>the</w:t>
      </w:r>
      <w:r>
        <w:rPr>
          <w:spacing w:val="-5"/>
          <w:w w:val="85"/>
        </w:rPr>
        <w:t xml:space="preserve"> </w:t>
      </w:r>
      <w:r>
        <w:rPr>
          <w:w w:val="85"/>
        </w:rPr>
        <w:t>temperatures</w:t>
      </w:r>
      <w:r>
        <w:rPr>
          <w:spacing w:val="-5"/>
          <w:w w:val="85"/>
        </w:rPr>
        <w:t xml:space="preserve"> </w:t>
      </w:r>
      <w:r>
        <w:rPr>
          <w:w w:val="85"/>
        </w:rPr>
        <w:t>are</w:t>
      </w:r>
      <w:r>
        <w:rPr>
          <w:spacing w:val="-6"/>
          <w:w w:val="85"/>
        </w:rPr>
        <w:t xml:space="preserve"> </w:t>
      </w:r>
      <w:r>
        <w:rPr>
          <w:w w:val="85"/>
        </w:rPr>
        <w:t>always</w:t>
      </w:r>
      <w:r>
        <w:rPr>
          <w:spacing w:val="-5"/>
          <w:w w:val="85"/>
        </w:rPr>
        <w:t xml:space="preserve"> </w:t>
      </w:r>
      <w:r>
        <w:rPr>
          <w:w w:val="85"/>
        </w:rPr>
        <w:t>hot</w:t>
      </w:r>
      <w:r>
        <w:rPr>
          <w:spacing w:val="-5"/>
          <w:w w:val="85"/>
        </w:rPr>
        <w:t xml:space="preserve"> </w:t>
      </w:r>
      <w:r>
        <w:rPr>
          <w:w w:val="85"/>
        </w:rPr>
        <w:t>ranging</w:t>
      </w:r>
      <w:r>
        <w:rPr>
          <w:spacing w:val="-6"/>
          <w:w w:val="85"/>
        </w:rPr>
        <w:t xml:space="preserve"> </w:t>
      </w:r>
      <w:r>
        <w:rPr>
          <w:w w:val="85"/>
        </w:rPr>
        <w:t>between</w:t>
      </w:r>
      <w:r>
        <w:rPr>
          <w:spacing w:val="-5"/>
          <w:w w:val="85"/>
        </w:rPr>
        <w:t xml:space="preserve"> </w:t>
      </w:r>
      <w:r>
        <w:rPr>
          <w:w w:val="85"/>
        </w:rPr>
        <w:t>25</w:t>
      </w:r>
      <w:r>
        <w:rPr>
          <w:w w:val="85"/>
          <w:position w:val="5"/>
          <w:sz w:val="13"/>
        </w:rPr>
        <w:t>0</w:t>
      </w:r>
      <w:r>
        <w:rPr>
          <w:w w:val="85"/>
        </w:rPr>
        <w:t>C</w:t>
      </w:r>
      <w:r>
        <w:rPr>
          <w:spacing w:val="-5"/>
          <w:w w:val="85"/>
        </w:rPr>
        <w:t xml:space="preserve"> </w:t>
      </w:r>
      <w:r>
        <w:rPr>
          <w:w w:val="85"/>
        </w:rPr>
        <w:t>-</w:t>
      </w:r>
      <w:r>
        <w:rPr>
          <w:spacing w:val="-5"/>
          <w:w w:val="85"/>
        </w:rPr>
        <w:t xml:space="preserve"> </w:t>
      </w:r>
      <w:r>
        <w:rPr>
          <w:w w:val="85"/>
        </w:rPr>
        <w:t>27</w:t>
      </w:r>
      <w:r>
        <w:rPr>
          <w:w w:val="85"/>
          <w:position w:val="5"/>
          <w:sz w:val="13"/>
        </w:rPr>
        <w:t>0</w:t>
      </w:r>
      <w:r>
        <w:rPr>
          <w:w w:val="85"/>
        </w:rPr>
        <w:t>C</w:t>
      </w:r>
      <w:r>
        <w:rPr>
          <w:spacing w:val="-6"/>
          <w:w w:val="85"/>
        </w:rPr>
        <w:t xml:space="preserve"> </w:t>
      </w:r>
      <w:r>
        <w:rPr>
          <w:w w:val="85"/>
        </w:rPr>
        <w:t>almost</w:t>
      </w:r>
      <w:r>
        <w:rPr>
          <w:spacing w:val="-5"/>
          <w:w w:val="85"/>
        </w:rPr>
        <w:t xml:space="preserve"> </w:t>
      </w:r>
      <w:r>
        <w:rPr>
          <w:w w:val="85"/>
        </w:rPr>
        <w:t>throughout</w:t>
      </w:r>
      <w:r>
        <w:rPr>
          <w:spacing w:val="-5"/>
          <w:w w:val="85"/>
        </w:rPr>
        <w:t xml:space="preserve"> </w:t>
      </w:r>
      <w:r>
        <w:rPr>
          <w:w w:val="85"/>
        </w:rPr>
        <w:t>the</w:t>
      </w:r>
      <w:r>
        <w:rPr>
          <w:spacing w:val="-6"/>
          <w:w w:val="85"/>
        </w:rPr>
        <w:t xml:space="preserve"> </w:t>
      </w:r>
      <w:r>
        <w:rPr>
          <w:w w:val="85"/>
        </w:rPr>
        <w:t>year</w:t>
      </w:r>
      <w:r>
        <w:rPr>
          <w:spacing w:val="-5"/>
          <w:w w:val="85"/>
        </w:rPr>
        <w:t xml:space="preserve"> </w:t>
      </w:r>
      <w:r>
        <w:rPr>
          <w:w w:val="85"/>
        </w:rPr>
        <w:t>which</w:t>
      </w:r>
      <w:r>
        <w:rPr>
          <w:spacing w:val="-5"/>
          <w:w w:val="85"/>
        </w:rPr>
        <w:t xml:space="preserve"> </w:t>
      </w:r>
      <w:r>
        <w:rPr>
          <w:w w:val="85"/>
        </w:rPr>
        <w:t xml:space="preserve">causes </w:t>
      </w:r>
      <w:r>
        <w:rPr>
          <w:w w:val="80"/>
        </w:rPr>
        <w:t>fish to get spoilt faster and even hindering favorable growth of planktons especially on L. Victoria and L. Kyoga.</w:t>
      </w:r>
    </w:p>
    <w:p w:rsidR="00E5575B" w:rsidRDefault="00D512E5">
      <w:pPr>
        <w:pStyle w:val="BodyText"/>
        <w:spacing w:line="244" w:lineRule="auto"/>
        <w:ind w:right="623"/>
        <w:jc w:val="both"/>
      </w:pPr>
      <w:r>
        <w:rPr>
          <w:w w:val="80"/>
        </w:rPr>
        <w:t>The</w:t>
      </w:r>
      <w:r>
        <w:t xml:space="preserve"> </w:t>
      </w:r>
      <w:r>
        <w:rPr>
          <w:w w:val="80"/>
        </w:rPr>
        <w:t>abnormal</w:t>
      </w:r>
      <w:r>
        <w:t xml:space="preserve"> </w:t>
      </w:r>
      <w:r>
        <w:rPr>
          <w:w w:val="80"/>
        </w:rPr>
        <w:t>shortage</w:t>
      </w:r>
      <w:r>
        <w:t xml:space="preserve"> </w:t>
      </w:r>
      <w:r>
        <w:rPr>
          <w:w w:val="80"/>
        </w:rPr>
        <w:t>of</w:t>
      </w:r>
      <w:r>
        <w:t xml:space="preserve"> </w:t>
      </w:r>
      <w:r>
        <w:rPr>
          <w:w w:val="80"/>
        </w:rPr>
        <w:t>rainfall</w:t>
      </w:r>
      <w:r>
        <w:t xml:space="preserve"> </w:t>
      </w:r>
      <w:r>
        <w:rPr>
          <w:w w:val="80"/>
        </w:rPr>
        <w:t>during</w:t>
      </w:r>
      <w:r>
        <w:t xml:space="preserve"> </w:t>
      </w:r>
      <w:r>
        <w:rPr>
          <w:w w:val="80"/>
        </w:rPr>
        <w:t>the</w:t>
      </w:r>
      <w:r>
        <w:t xml:space="preserve"> </w:t>
      </w:r>
      <w:r>
        <w:rPr>
          <w:w w:val="80"/>
        </w:rPr>
        <w:t>dry</w:t>
      </w:r>
      <w:r>
        <w:t xml:space="preserve"> </w:t>
      </w:r>
      <w:r>
        <w:rPr>
          <w:w w:val="80"/>
        </w:rPr>
        <w:t>season</w:t>
      </w:r>
      <w:r>
        <w:t xml:space="preserve"> </w:t>
      </w:r>
      <w:r>
        <w:rPr>
          <w:w w:val="80"/>
        </w:rPr>
        <w:t>i.e.</w:t>
      </w:r>
      <w:r>
        <w:t xml:space="preserve"> </w:t>
      </w:r>
      <w:r>
        <w:rPr>
          <w:w w:val="80"/>
        </w:rPr>
        <w:t>drought,</w:t>
      </w:r>
      <w:r>
        <w:t xml:space="preserve"> </w:t>
      </w:r>
      <w:r>
        <w:rPr>
          <w:w w:val="80"/>
        </w:rPr>
        <w:t>has</w:t>
      </w:r>
      <w:r>
        <w:t xml:space="preserve"> </w:t>
      </w:r>
      <w:r>
        <w:rPr>
          <w:w w:val="80"/>
        </w:rPr>
        <w:t>led</w:t>
      </w:r>
      <w:r>
        <w:t xml:space="preserve"> </w:t>
      </w:r>
      <w:r>
        <w:rPr>
          <w:w w:val="80"/>
        </w:rPr>
        <w:t>to</w:t>
      </w:r>
      <w:r>
        <w:t xml:space="preserve"> </w:t>
      </w:r>
      <w:r>
        <w:rPr>
          <w:w w:val="80"/>
        </w:rPr>
        <w:t>the</w:t>
      </w:r>
      <w:r>
        <w:t xml:space="preserve"> </w:t>
      </w:r>
      <w:r>
        <w:rPr>
          <w:w w:val="80"/>
        </w:rPr>
        <w:t>lowering</w:t>
      </w:r>
      <w:r>
        <w:t xml:space="preserve"> </w:t>
      </w:r>
      <w:r>
        <w:rPr>
          <w:w w:val="80"/>
        </w:rPr>
        <w:t>of</w:t>
      </w:r>
      <w:r>
        <w:t xml:space="preserve"> </w:t>
      </w:r>
      <w:r>
        <w:rPr>
          <w:w w:val="80"/>
        </w:rPr>
        <w:t>the</w:t>
      </w:r>
      <w:r>
        <w:t xml:space="preserve"> </w:t>
      </w:r>
      <w:r>
        <w:rPr>
          <w:w w:val="80"/>
        </w:rPr>
        <w:t>water</w:t>
      </w:r>
      <w:r>
        <w:t xml:space="preserve"> </w:t>
      </w:r>
      <w:r>
        <w:rPr>
          <w:w w:val="80"/>
        </w:rPr>
        <w:t>level</w:t>
      </w:r>
      <w:r>
        <w:t xml:space="preserve"> </w:t>
      </w:r>
      <w:r>
        <w:rPr>
          <w:w w:val="80"/>
        </w:rPr>
        <w:t>in</w:t>
      </w:r>
      <w:r>
        <w:t xml:space="preserve"> </w:t>
      </w:r>
      <w:r>
        <w:rPr>
          <w:w w:val="80"/>
        </w:rPr>
        <w:t>the</w:t>
      </w:r>
      <w:r>
        <w:t xml:space="preserve"> </w:t>
      </w:r>
      <w:r>
        <w:rPr>
          <w:w w:val="80"/>
        </w:rPr>
        <w:t>lakes</w:t>
      </w:r>
      <w:r>
        <w:t xml:space="preserve"> </w:t>
      </w:r>
      <w:r>
        <w:rPr>
          <w:w w:val="80"/>
        </w:rPr>
        <w:t>and</w:t>
      </w:r>
      <w:r>
        <w:t xml:space="preserve"> </w:t>
      </w:r>
      <w:r>
        <w:rPr>
          <w:w w:val="80"/>
        </w:rPr>
        <w:t>rivers</w:t>
      </w:r>
      <w:r>
        <w:t xml:space="preserve"> </w:t>
      </w:r>
      <w:r>
        <w:rPr>
          <w:w w:val="80"/>
        </w:rPr>
        <w:t>making</w:t>
      </w:r>
      <w:r>
        <w:t xml:space="preserve"> </w:t>
      </w:r>
      <w:r>
        <w:rPr>
          <w:w w:val="80"/>
        </w:rPr>
        <w:t>them</w:t>
      </w:r>
      <w:r>
        <w:t xml:space="preserve"> </w:t>
      </w:r>
      <w:r>
        <w:rPr>
          <w:w w:val="80"/>
        </w:rPr>
        <w:t xml:space="preserve">to be highly seasonal e.g. R. Okok and R. Okerere in N.E Uganda, Lake Wamala in Mubende are not reliable in fishing during the drought period thus </w:t>
      </w:r>
      <w:r>
        <w:rPr>
          <w:w w:val="85"/>
        </w:rPr>
        <w:t>reducing the total amount of fish catch.</w:t>
      </w:r>
    </w:p>
    <w:p w:rsidR="00E5575B" w:rsidRDefault="00D512E5">
      <w:pPr>
        <w:pStyle w:val="BodyText"/>
        <w:spacing w:line="222" w:lineRule="exact"/>
        <w:jc w:val="both"/>
      </w:pPr>
      <w:r>
        <w:rPr>
          <w:w w:val="80"/>
        </w:rPr>
        <w:t>During</w:t>
      </w:r>
      <w:r>
        <w:rPr>
          <w:spacing w:val="-6"/>
        </w:rPr>
        <w:t xml:space="preserve"> </w:t>
      </w:r>
      <w:r>
        <w:rPr>
          <w:w w:val="80"/>
        </w:rPr>
        <w:t>the</w:t>
      </w:r>
      <w:r>
        <w:rPr>
          <w:spacing w:val="-5"/>
        </w:rPr>
        <w:t xml:space="preserve"> </w:t>
      </w:r>
      <w:r>
        <w:rPr>
          <w:w w:val="80"/>
        </w:rPr>
        <w:t>moon</w:t>
      </w:r>
      <w:r>
        <w:rPr>
          <w:spacing w:val="-6"/>
        </w:rPr>
        <w:t xml:space="preserve"> </w:t>
      </w:r>
      <w:r>
        <w:rPr>
          <w:w w:val="80"/>
        </w:rPr>
        <w:t>light</w:t>
      </w:r>
      <w:r>
        <w:rPr>
          <w:spacing w:val="-6"/>
        </w:rPr>
        <w:t xml:space="preserve"> </w:t>
      </w:r>
      <w:r>
        <w:rPr>
          <w:w w:val="80"/>
        </w:rPr>
        <w:t>especially</w:t>
      </w:r>
      <w:r>
        <w:rPr>
          <w:spacing w:val="-4"/>
        </w:rPr>
        <w:t xml:space="preserve"> </w:t>
      </w:r>
      <w:r>
        <w:rPr>
          <w:w w:val="80"/>
        </w:rPr>
        <w:t>when</w:t>
      </w:r>
      <w:r>
        <w:rPr>
          <w:spacing w:val="-3"/>
        </w:rPr>
        <w:t xml:space="preserve"> </w:t>
      </w:r>
      <w:r>
        <w:rPr>
          <w:w w:val="80"/>
        </w:rPr>
        <w:t>it</w:t>
      </w:r>
      <w:r>
        <w:rPr>
          <w:spacing w:val="-6"/>
        </w:rPr>
        <w:t xml:space="preserve"> </w:t>
      </w:r>
      <w:r>
        <w:rPr>
          <w:w w:val="80"/>
        </w:rPr>
        <w:t>is</w:t>
      </w:r>
      <w:r>
        <w:rPr>
          <w:spacing w:val="-6"/>
        </w:rPr>
        <w:t xml:space="preserve"> </w:t>
      </w:r>
      <w:r>
        <w:rPr>
          <w:w w:val="80"/>
        </w:rPr>
        <w:t>so</w:t>
      </w:r>
      <w:r>
        <w:rPr>
          <w:spacing w:val="-6"/>
        </w:rPr>
        <w:t xml:space="preserve"> </w:t>
      </w:r>
      <w:r>
        <w:rPr>
          <w:w w:val="80"/>
        </w:rPr>
        <w:t>bright,</w:t>
      </w:r>
      <w:r>
        <w:rPr>
          <w:spacing w:val="-5"/>
        </w:rPr>
        <w:t xml:space="preserve"> </w:t>
      </w:r>
      <w:r>
        <w:rPr>
          <w:w w:val="80"/>
        </w:rPr>
        <w:t>fish</w:t>
      </w:r>
      <w:r>
        <w:rPr>
          <w:spacing w:val="-3"/>
        </w:rPr>
        <w:t xml:space="preserve"> </w:t>
      </w:r>
      <w:r>
        <w:rPr>
          <w:w w:val="80"/>
        </w:rPr>
        <w:t>can</w:t>
      </w:r>
      <w:r>
        <w:rPr>
          <w:spacing w:val="-6"/>
        </w:rPr>
        <w:t xml:space="preserve"> </w:t>
      </w:r>
      <w:r>
        <w:rPr>
          <w:w w:val="80"/>
        </w:rPr>
        <w:t>identify</w:t>
      </w:r>
      <w:r>
        <w:rPr>
          <w:spacing w:val="-6"/>
        </w:rPr>
        <w:t xml:space="preserve"> </w:t>
      </w:r>
      <w:r>
        <w:rPr>
          <w:w w:val="80"/>
        </w:rPr>
        <w:t>the</w:t>
      </w:r>
      <w:r>
        <w:rPr>
          <w:spacing w:val="-6"/>
        </w:rPr>
        <w:t xml:space="preserve"> </w:t>
      </w:r>
      <w:r>
        <w:rPr>
          <w:w w:val="80"/>
        </w:rPr>
        <w:t>gill</w:t>
      </w:r>
      <w:r>
        <w:rPr>
          <w:spacing w:val="-7"/>
        </w:rPr>
        <w:t xml:space="preserve"> </w:t>
      </w:r>
      <w:r>
        <w:rPr>
          <w:w w:val="80"/>
        </w:rPr>
        <w:t>nets</w:t>
      </w:r>
      <w:r>
        <w:rPr>
          <w:spacing w:val="-6"/>
        </w:rPr>
        <w:t xml:space="preserve"> </w:t>
      </w:r>
      <w:r>
        <w:rPr>
          <w:w w:val="80"/>
        </w:rPr>
        <w:t>and</w:t>
      </w:r>
      <w:r>
        <w:rPr>
          <w:spacing w:val="-6"/>
        </w:rPr>
        <w:t xml:space="preserve"> </w:t>
      </w:r>
      <w:r>
        <w:rPr>
          <w:w w:val="80"/>
        </w:rPr>
        <w:t>dodge</w:t>
      </w:r>
      <w:r>
        <w:rPr>
          <w:spacing w:val="-6"/>
        </w:rPr>
        <w:t xml:space="preserve"> </w:t>
      </w:r>
      <w:r>
        <w:rPr>
          <w:w w:val="80"/>
        </w:rPr>
        <w:t>them</w:t>
      </w:r>
      <w:r>
        <w:rPr>
          <w:spacing w:val="-6"/>
        </w:rPr>
        <w:t xml:space="preserve"> </w:t>
      </w:r>
      <w:r>
        <w:rPr>
          <w:w w:val="80"/>
        </w:rPr>
        <w:t>around,</w:t>
      </w:r>
      <w:r>
        <w:rPr>
          <w:spacing w:val="-6"/>
        </w:rPr>
        <w:t xml:space="preserve"> </w:t>
      </w:r>
      <w:r>
        <w:rPr>
          <w:w w:val="80"/>
        </w:rPr>
        <w:t>resulting</w:t>
      </w:r>
      <w:r>
        <w:rPr>
          <w:spacing w:val="-6"/>
        </w:rPr>
        <w:t xml:space="preserve"> </w:t>
      </w:r>
      <w:r>
        <w:rPr>
          <w:w w:val="80"/>
        </w:rPr>
        <w:t>into</w:t>
      </w:r>
      <w:r>
        <w:rPr>
          <w:spacing w:val="-5"/>
        </w:rPr>
        <w:t xml:space="preserve"> </w:t>
      </w:r>
      <w:r>
        <w:rPr>
          <w:w w:val="80"/>
        </w:rPr>
        <w:t>a</w:t>
      </w:r>
      <w:r>
        <w:rPr>
          <w:spacing w:val="-6"/>
        </w:rPr>
        <w:t xml:space="preserve"> </w:t>
      </w:r>
      <w:r>
        <w:rPr>
          <w:w w:val="80"/>
        </w:rPr>
        <w:t>low</w:t>
      </w:r>
      <w:r>
        <w:rPr>
          <w:spacing w:val="-6"/>
        </w:rPr>
        <w:t xml:space="preserve"> </w:t>
      </w:r>
      <w:r>
        <w:rPr>
          <w:w w:val="80"/>
        </w:rPr>
        <w:t>fish</w:t>
      </w:r>
      <w:r>
        <w:rPr>
          <w:spacing w:val="-4"/>
        </w:rPr>
        <w:t xml:space="preserve"> </w:t>
      </w:r>
      <w:r>
        <w:rPr>
          <w:spacing w:val="-2"/>
          <w:w w:val="80"/>
        </w:rPr>
        <w:t>catch.</w:t>
      </w:r>
    </w:p>
    <w:p w:rsidR="00E5575B" w:rsidRDefault="00D512E5">
      <w:pPr>
        <w:pStyle w:val="BodyText"/>
        <w:spacing w:before="1"/>
        <w:ind w:right="627"/>
        <w:jc w:val="both"/>
      </w:pPr>
      <w:r>
        <w:rPr>
          <w:w w:val="80"/>
        </w:rPr>
        <w:t>In</w:t>
      </w:r>
      <w:r>
        <w:t xml:space="preserve"> </w:t>
      </w:r>
      <w:r>
        <w:rPr>
          <w:w w:val="80"/>
        </w:rPr>
        <w:t>times</w:t>
      </w:r>
      <w:r>
        <w:t xml:space="preserve"> </w:t>
      </w:r>
      <w:r>
        <w:rPr>
          <w:w w:val="80"/>
        </w:rPr>
        <w:t>of</w:t>
      </w:r>
      <w:r>
        <w:t xml:space="preserve"> </w:t>
      </w:r>
      <w:r>
        <w:rPr>
          <w:w w:val="80"/>
        </w:rPr>
        <w:t>El-Niño</w:t>
      </w:r>
      <w:r>
        <w:t xml:space="preserve"> </w:t>
      </w:r>
      <w:r>
        <w:rPr>
          <w:w w:val="80"/>
        </w:rPr>
        <w:t>i.e.</w:t>
      </w:r>
      <w:r>
        <w:t xml:space="preserve"> </w:t>
      </w:r>
      <w:r>
        <w:rPr>
          <w:w w:val="80"/>
        </w:rPr>
        <w:t>continuous</w:t>
      </w:r>
      <w:r>
        <w:t xml:space="preserve"> </w:t>
      </w:r>
      <w:r>
        <w:rPr>
          <w:w w:val="80"/>
        </w:rPr>
        <w:t>heavy</w:t>
      </w:r>
      <w:r>
        <w:t xml:space="preserve"> </w:t>
      </w:r>
      <w:r>
        <w:rPr>
          <w:w w:val="80"/>
        </w:rPr>
        <w:t>rainfall</w:t>
      </w:r>
      <w:r>
        <w:t xml:space="preserve"> </w:t>
      </w:r>
      <w:r>
        <w:rPr>
          <w:w w:val="80"/>
        </w:rPr>
        <w:t>over</w:t>
      </w:r>
      <w:r>
        <w:t xml:space="preserve"> </w:t>
      </w:r>
      <w:r>
        <w:rPr>
          <w:w w:val="80"/>
        </w:rPr>
        <w:t>a</w:t>
      </w:r>
      <w:r>
        <w:t xml:space="preserve"> </w:t>
      </w:r>
      <w:r>
        <w:rPr>
          <w:w w:val="80"/>
        </w:rPr>
        <w:t>long</w:t>
      </w:r>
      <w:r>
        <w:t xml:space="preserve"> </w:t>
      </w:r>
      <w:r>
        <w:rPr>
          <w:w w:val="80"/>
        </w:rPr>
        <w:t>period</w:t>
      </w:r>
      <w:r>
        <w:t xml:space="preserve"> </w:t>
      </w:r>
      <w:r>
        <w:rPr>
          <w:w w:val="80"/>
        </w:rPr>
        <w:t>has</w:t>
      </w:r>
      <w:r>
        <w:t xml:space="preserve"> </w:t>
      </w:r>
      <w:r>
        <w:rPr>
          <w:w w:val="80"/>
        </w:rPr>
        <w:t>led</w:t>
      </w:r>
      <w:r>
        <w:t xml:space="preserve"> </w:t>
      </w:r>
      <w:r>
        <w:rPr>
          <w:w w:val="80"/>
        </w:rPr>
        <w:t>to</w:t>
      </w:r>
      <w:r>
        <w:t xml:space="preserve"> </w:t>
      </w:r>
      <w:r>
        <w:rPr>
          <w:w w:val="80"/>
        </w:rPr>
        <w:t>an</w:t>
      </w:r>
      <w:r>
        <w:t xml:space="preserve"> </w:t>
      </w:r>
      <w:r>
        <w:rPr>
          <w:w w:val="80"/>
        </w:rPr>
        <w:t>increase</w:t>
      </w:r>
      <w:r>
        <w:t xml:space="preserve"> </w:t>
      </w:r>
      <w:r>
        <w:rPr>
          <w:w w:val="80"/>
        </w:rPr>
        <w:t>in</w:t>
      </w:r>
      <w:r>
        <w:t xml:space="preserve"> </w:t>
      </w:r>
      <w:r>
        <w:rPr>
          <w:w w:val="80"/>
        </w:rPr>
        <w:t>the</w:t>
      </w:r>
      <w:r>
        <w:t xml:space="preserve"> </w:t>
      </w:r>
      <w:r>
        <w:rPr>
          <w:w w:val="80"/>
        </w:rPr>
        <w:t>water</w:t>
      </w:r>
      <w:r>
        <w:t xml:space="preserve"> </w:t>
      </w:r>
      <w:r>
        <w:rPr>
          <w:w w:val="80"/>
        </w:rPr>
        <w:t>level</w:t>
      </w:r>
      <w:r>
        <w:t xml:space="preserve"> </w:t>
      </w:r>
      <w:r>
        <w:rPr>
          <w:w w:val="80"/>
        </w:rPr>
        <w:t>of</w:t>
      </w:r>
      <w:r>
        <w:t xml:space="preserve"> </w:t>
      </w:r>
      <w:r>
        <w:rPr>
          <w:w w:val="80"/>
        </w:rPr>
        <w:t>lakes</w:t>
      </w:r>
      <w:r>
        <w:t xml:space="preserve"> </w:t>
      </w:r>
      <w:r>
        <w:rPr>
          <w:w w:val="80"/>
        </w:rPr>
        <w:t>especially</w:t>
      </w:r>
      <w:r>
        <w:t xml:space="preserve"> </w:t>
      </w:r>
      <w:r>
        <w:rPr>
          <w:w w:val="80"/>
        </w:rPr>
        <w:t>on</w:t>
      </w:r>
      <w:r>
        <w:t xml:space="preserve"> </w:t>
      </w:r>
      <w:r>
        <w:rPr>
          <w:w w:val="80"/>
        </w:rPr>
        <w:t>Lake</w:t>
      </w:r>
      <w:r>
        <w:rPr>
          <w:spacing w:val="12"/>
        </w:rPr>
        <w:t xml:space="preserve"> </w:t>
      </w:r>
      <w:r>
        <w:rPr>
          <w:w w:val="80"/>
        </w:rPr>
        <w:t>Kyoga</w:t>
      </w:r>
      <w:r>
        <w:t xml:space="preserve"> </w:t>
      </w:r>
      <w:r>
        <w:rPr>
          <w:w w:val="80"/>
        </w:rPr>
        <w:t>which in the end has hindered the fishing activities like transportation of fish on the roads as they become impassable, muddy and</w:t>
      </w:r>
      <w:r>
        <w:t xml:space="preserve"> </w:t>
      </w:r>
      <w:r>
        <w:rPr>
          <w:w w:val="80"/>
        </w:rPr>
        <w:t>sticky.</w:t>
      </w:r>
    </w:p>
    <w:p w:rsidR="00E5575B" w:rsidRDefault="00D512E5">
      <w:pPr>
        <w:pStyle w:val="ListParagraph"/>
        <w:numPr>
          <w:ilvl w:val="0"/>
          <w:numId w:val="71"/>
        </w:numPr>
        <w:tabs>
          <w:tab w:val="left" w:pos="1090"/>
        </w:tabs>
        <w:spacing w:before="3" w:line="242" w:lineRule="auto"/>
        <w:ind w:right="624" w:firstLine="0"/>
        <w:rPr>
          <w:sz w:val="20"/>
        </w:rPr>
      </w:pPr>
      <w:r>
        <w:rPr>
          <w:w w:val="85"/>
          <w:sz w:val="20"/>
        </w:rPr>
        <w:t>Some</w:t>
      </w:r>
      <w:r>
        <w:rPr>
          <w:spacing w:val="-6"/>
          <w:w w:val="85"/>
          <w:sz w:val="20"/>
        </w:rPr>
        <w:t xml:space="preserve"> </w:t>
      </w:r>
      <w:r>
        <w:rPr>
          <w:w w:val="85"/>
          <w:sz w:val="20"/>
        </w:rPr>
        <w:t>lakes</w:t>
      </w:r>
      <w:r>
        <w:rPr>
          <w:spacing w:val="-5"/>
          <w:w w:val="85"/>
          <w:sz w:val="20"/>
        </w:rPr>
        <w:t xml:space="preserve"> </w:t>
      </w:r>
      <w:r>
        <w:rPr>
          <w:w w:val="85"/>
          <w:sz w:val="20"/>
        </w:rPr>
        <w:t>are</w:t>
      </w:r>
      <w:r>
        <w:rPr>
          <w:spacing w:val="-5"/>
          <w:w w:val="85"/>
          <w:sz w:val="20"/>
        </w:rPr>
        <w:t xml:space="preserve"> </w:t>
      </w:r>
      <w:r>
        <w:rPr>
          <w:w w:val="85"/>
          <w:sz w:val="20"/>
        </w:rPr>
        <w:t>located</w:t>
      </w:r>
      <w:r>
        <w:rPr>
          <w:spacing w:val="-6"/>
          <w:w w:val="85"/>
          <w:sz w:val="20"/>
        </w:rPr>
        <w:t xml:space="preserve"> </w:t>
      </w:r>
      <w:r>
        <w:rPr>
          <w:w w:val="85"/>
          <w:sz w:val="20"/>
        </w:rPr>
        <w:t>in</w:t>
      </w:r>
      <w:r>
        <w:rPr>
          <w:spacing w:val="-5"/>
          <w:w w:val="85"/>
          <w:sz w:val="20"/>
        </w:rPr>
        <w:t xml:space="preserve"> </w:t>
      </w:r>
      <w:r>
        <w:rPr>
          <w:w w:val="85"/>
          <w:sz w:val="20"/>
        </w:rPr>
        <w:t>areas</w:t>
      </w:r>
      <w:r>
        <w:rPr>
          <w:spacing w:val="-5"/>
          <w:w w:val="85"/>
          <w:sz w:val="20"/>
        </w:rPr>
        <w:t xml:space="preserve"> </w:t>
      </w:r>
      <w:r>
        <w:rPr>
          <w:w w:val="85"/>
          <w:sz w:val="20"/>
        </w:rPr>
        <w:t>which</w:t>
      </w:r>
      <w:r>
        <w:rPr>
          <w:spacing w:val="-6"/>
          <w:w w:val="85"/>
          <w:sz w:val="20"/>
        </w:rPr>
        <w:t xml:space="preserve"> </w:t>
      </w:r>
      <w:r>
        <w:rPr>
          <w:w w:val="85"/>
          <w:sz w:val="20"/>
        </w:rPr>
        <w:t>are</w:t>
      </w:r>
      <w:r>
        <w:rPr>
          <w:spacing w:val="-4"/>
          <w:w w:val="85"/>
          <w:sz w:val="20"/>
        </w:rPr>
        <w:t xml:space="preserve"> </w:t>
      </w:r>
      <w:r>
        <w:rPr>
          <w:w w:val="85"/>
          <w:sz w:val="20"/>
        </w:rPr>
        <w:t>inaccessible</w:t>
      </w:r>
      <w:r>
        <w:rPr>
          <w:spacing w:val="-5"/>
          <w:w w:val="85"/>
          <w:sz w:val="20"/>
        </w:rPr>
        <w:t xml:space="preserve"> </w:t>
      </w:r>
      <w:r>
        <w:rPr>
          <w:w w:val="85"/>
          <w:sz w:val="20"/>
        </w:rPr>
        <w:t>with</w:t>
      </w:r>
      <w:r>
        <w:rPr>
          <w:spacing w:val="-4"/>
          <w:w w:val="85"/>
          <w:sz w:val="20"/>
        </w:rPr>
        <w:t xml:space="preserve"> </w:t>
      </w:r>
      <w:r>
        <w:rPr>
          <w:w w:val="85"/>
          <w:sz w:val="20"/>
        </w:rPr>
        <w:t>steep</w:t>
      </w:r>
      <w:r>
        <w:rPr>
          <w:spacing w:val="-6"/>
          <w:w w:val="85"/>
          <w:sz w:val="20"/>
        </w:rPr>
        <w:t xml:space="preserve"> </w:t>
      </w:r>
      <w:r>
        <w:rPr>
          <w:w w:val="85"/>
          <w:sz w:val="20"/>
        </w:rPr>
        <w:t>relief</w:t>
      </w:r>
      <w:r>
        <w:rPr>
          <w:spacing w:val="-4"/>
          <w:w w:val="85"/>
          <w:sz w:val="20"/>
        </w:rPr>
        <w:t xml:space="preserve"> </w:t>
      </w:r>
      <w:r>
        <w:rPr>
          <w:w w:val="85"/>
          <w:sz w:val="20"/>
        </w:rPr>
        <w:t>which</w:t>
      </w:r>
      <w:r>
        <w:rPr>
          <w:spacing w:val="-5"/>
          <w:w w:val="85"/>
          <w:sz w:val="20"/>
        </w:rPr>
        <w:t xml:space="preserve"> </w:t>
      </w:r>
      <w:r>
        <w:rPr>
          <w:w w:val="85"/>
          <w:sz w:val="20"/>
        </w:rPr>
        <w:t>has</w:t>
      </w:r>
      <w:r>
        <w:rPr>
          <w:spacing w:val="-6"/>
          <w:w w:val="85"/>
          <w:sz w:val="20"/>
        </w:rPr>
        <w:t xml:space="preserve"> </w:t>
      </w:r>
      <w:r>
        <w:rPr>
          <w:w w:val="85"/>
          <w:sz w:val="20"/>
        </w:rPr>
        <w:t>hindered</w:t>
      </w:r>
      <w:r>
        <w:rPr>
          <w:spacing w:val="-5"/>
          <w:w w:val="85"/>
          <w:sz w:val="20"/>
        </w:rPr>
        <w:t xml:space="preserve"> </w:t>
      </w:r>
      <w:r>
        <w:rPr>
          <w:w w:val="85"/>
          <w:sz w:val="20"/>
        </w:rPr>
        <w:t>fishing</w:t>
      </w:r>
      <w:r>
        <w:rPr>
          <w:spacing w:val="-5"/>
          <w:w w:val="85"/>
          <w:sz w:val="20"/>
        </w:rPr>
        <w:t xml:space="preserve"> </w:t>
      </w:r>
      <w:r>
        <w:rPr>
          <w:w w:val="85"/>
          <w:sz w:val="20"/>
        </w:rPr>
        <w:t>as</w:t>
      </w:r>
      <w:r>
        <w:rPr>
          <w:spacing w:val="-6"/>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transportation</w:t>
      </w:r>
      <w:r>
        <w:rPr>
          <w:spacing w:val="-6"/>
          <w:w w:val="85"/>
          <w:sz w:val="20"/>
        </w:rPr>
        <w:t xml:space="preserve"> </w:t>
      </w:r>
      <w:r>
        <w:rPr>
          <w:w w:val="85"/>
          <w:sz w:val="20"/>
        </w:rPr>
        <w:t>from</w:t>
      </w:r>
      <w:r>
        <w:rPr>
          <w:spacing w:val="-4"/>
          <w:w w:val="85"/>
          <w:sz w:val="20"/>
        </w:rPr>
        <w:t xml:space="preserve"> </w:t>
      </w:r>
      <w:r>
        <w:rPr>
          <w:w w:val="85"/>
          <w:sz w:val="20"/>
        </w:rPr>
        <w:t>the</w:t>
      </w:r>
      <w:r>
        <w:rPr>
          <w:spacing w:val="-6"/>
          <w:w w:val="85"/>
          <w:sz w:val="20"/>
        </w:rPr>
        <w:t xml:space="preserve"> </w:t>
      </w:r>
      <w:r>
        <w:rPr>
          <w:w w:val="85"/>
          <w:sz w:val="20"/>
        </w:rPr>
        <w:t xml:space="preserve">fishing </w:t>
      </w:r>
      <w:r>
        <w:rPr>
          <w:w w:val="80"/>
          <w:sz w:val="20"/>
        </w:rPr>
        <w:t>grounds to the market centres hence hindering fishing activity e.g. Lake Albert is located within the western rift valley bordered by steep scarps like Butiaba escarpments which has made transporting fish to main markets of Masindi, Buliisa and Hoima difficult.</w:t>
      </w:r>
    </w:p>
    <w:p w:rsidR="00E5575B" w:rsidRDefault="00D512E5">
      <w:pPr>
        <w:pStyle w:val="ListParagraph"/>
        <w:numPr>
          <w:ilvl w:val="0"/>
          <w:numId w:val="71"/>
        </w:numPr>
        <w:tabs>
          <w:tab w:val="left" w:pos="1090"/>
        </w:tabs>
        <w:ind w:right="632" w:firstLine="0"/>
        <w:rPr>
          <w:sz w:val="20"/>
        </w:rPr>
      </w:pPr>
      <w:r>
        <w:rPr>
          <w:w w:val="80"/>
          <w:sz w:val="20"/>
        </w:rPr>
        <w:t xml:space="preserve">Presence of thick water hyacinth which was established on Lake Victoria, Kyoga, </w:t>
      </w:r>
      <w:proofErr w:type="gramStart"/>
      <w:r>
        <w:rPr>
          <w:w w:val="80"/>
          <w:sz w:val="20"/>
        </w:rPr>
        <w:t>Albert</w:t>
      </w:r>
      <w:proofErr w:type="gramEnd"/>
      <w:r>
        <w:rPr>
          <w:w w:val="80"/>
          <w:sz w:val="20"/>
        </w:rPr>
        <w:t xml:space="preserve"> and along Victoria Nile has had a serious impact on the </w:t>
      </w:r>
      <w:r>
        <w:rPr>
          <w:w w:val="85"/>
          <w:sz w:val="20"/>
        </w:rPr>
        <w:t>fishing</w:t>
      </w:r>
      <w:r>
        <w:rPr>
          <w:spacing w:val="-5"/>
          <w:w w:val="85"/>
          <w:sz w:val="20"/>
        </w:rPr>
        <w:t xml:space="preserve"> </w:t>
      </w:r>
      <w:r>
        <w:rPr>
          <w:w w:val="85"/>
          <w:sz w:val="20"/>
        </w:rPr>
        <w:t>industry.</w:t>
      </w:r>
      <w:r>
        <w:rPr>
          <w:spacing w:val="-5"/>
          <w:w w:val="85"/>
          <w:sz w:val="20"/>
        </w:rPr>
        <w:t xml:space="preserve"> </w:t>
      </w:r>
      <w:r>
        <w:rPr>
          <w:w w:val="85"/>
          <w:sz w:val="20"/>
        </w:rPr>
        <w:t>This</w:t>
      </w:r>
      <w:r>
        <w:rPr>
          <w:spacing w:val="-5"/>
          <w:w w:val="85"/>
          <w:sz w:val="20"/>
        </w:rPr>
        <w:t xml:space="preserve"> </w:t>
      </w:r>
      <w:r>
        <w:rPr>
          <w:w w:val="85"/>
          <w:sz w:val="20"/>
        </w:rPr>
        <w:t>has</w:t>
      </w:r>
      <w:r>
        <w:rPr>
          <w:spacing w:val="-5"/>
          <w:w w:val="85"/>
          <w:sz w:val="20"/>
        </w:rPr>
        <w:t xml:space="preserve"> </w:t>
      </w:r>
      <w:r>
        <w:rPr>
          <w:w w:val="85"/>
          <w:sz w:val="20"/>
        </w:rPr>
        <w:t>affected</w:t>
      </w:r>
      <w:r>
        <w:rPr>
          <w:spacing w:val="-2"/>
          <w:w w:val="85"/>
          <w:sz w:val="20"/>
        </w:rPr>
        <w:t xml:space="preserve"> </w:t>
      </w:r>
      <w:r>
        <w:rPr>
          <w:w w:val="85"/>
          <w:sz w:val="20"/>
        </w:rPr>
        <w:t>fishing</w:t>
      </w:r>
      <w:r>
        <w:rPr>
          <w:spacing w:val="-5"/>
          <w:w w:val="85"/>
          <w:sz w:val="20"/>
        </w:rPr>
        <w:t xml:space="preserve"> </w:t>
      </w:r>
      <w:r>
        <w:rPr>
          <w:w w:val="85"/>
          <w:sz w:val="20"/>
        </w:rPr>
        <w:t>in</w:t>
      </w:r>
      <w:r>
        <w:rPr>
          <w:spacing w:val="-5"/>
          <w:w w:val="85"/>
          <w:sz w:val="20"/>
        </w:rPr>
        <w:t xml:space="preserve"> </w:t>
      </w:r>
      <w:r>
        <w:rPr>
          <w:w w:val="85"/>
          <w:sz w:val="20"/>
        </w:rPr>
        <w:t>the</w:t>
      </w:r>
      <w:r>
        <w:rPr>
          <w:spacing w:val="-5"/>
          <w:w w:val="85"/>
          <w:sz w:val="20"/>
        </w:rPr>
        <w:t xml:space="preserve"> </w:t>
      </w:r>
      <w:r>
        <w:rPr>
          <w:w w:val="85"/>
          <w:sz w:val="20"/>
        </w:rPr>
        <w:t>following</w:t>
      </w:r>
      <w:r>
        <w:rPr>
          <w:spacing w:val="-5"/>
          <w:w w:val="85"/>
          <w:sz w:val="20"/>
        </w:rPr>
        <w:t xml:space="preserve"> </w:t>
      </w:r>
      <w:r>
        <w:rPr>
          <w:w w:val="85"/>
          <w:sz w:val="20"/>
        </w:rPr>
        <w:t>ways:</w:t>
      </w:r>
    </w:p>
    <w:p w:rsidR="00E5575B" w:rsidRDefault="00D512E5">
      <w:pPr>
        <w:pStyle w:val="BodyText"/>
        <w:spacing w:before="2"/>
      </w:pPr>
      <w:r>
        <w:rPr>
          <w:w w:val="80"/>
        </w:rPr>
        <w:t>It</w:t>
      </w:r>
      <w:r>
        <w:rPr>
          <w:spacing w:val="-6"/>
        </w:rPr>
        <w:t xml:space="preserve"> </w:t>
      </w:r>
      <w:r>
        <w:rPr>
          <w:w w:val="80"/>
        </w:rPr>
        <w:t>eats</w:t>
      </w:r>
      <w:r>
        <w:rPr>
          <w:spacing w:val="-6"/>
        </w:rPr>
        <w:t xml:space="preserve"> </w:t>
      </w:r>
      <w:r>
        <w:rPr>
          <w:w w:val="80"/>
        </w:rPr>
        <w:t>up</w:t>
      </w:r>
      <w:r>
        <w:rPr>
          <w:spacing w:val="-6"/>
        </w:rPr>
        <w:t xml:space="preserve"> </w:t>
      </w:r>
      <w:r>
        <w:rPr>
          <w:w w:val="80"/>
        </w:rPr>
        <w:t>the</w:t>
      </w:r>
      <w:r>
        <w:rPr>
          <w:spacing w:val="-6"/>
        </w:rPr>
        <w:t xml:space="preserve"> </w:t>
      </w:r>
      <w:r>
        <w:rPr>
          <w:w w:val="80"/>
        </w:rPr>
        <w:t>space</w:t>
      </w:r>
      <w:r>
        <w:rPr>
          <w:spacing w:val="-5"/>
        </w:rPr>
        <w:t xml:space="preserve"> </w:t>
      </w:r>
      <w:r>
        <w:rPr>
          <w:w w:val="80"/>
        </w:rPr>
        <w:t>which</w:t>
      </w:r>
      <w:r>
        <w:rPr>
          <w:spacing w:val="-3"/>
        </w:rPr>
        <w:t xml:space="preserve"> </w:t>
      </w:r>
      <w:r>
        <w:rPr>
          <w:w w:val="80"/>
        </w:rPr>
        <w:t>would</w:t>
      </w:r>
      <w:r>
        <w:rPr>
          <w:spacing w:val="-3"/>
        </w:rPr>
        <w:t xml:space="preserve"> </w:t>
      </w:r>
      <w:r>
        <w:rPr>
          <w:w w:val="80"/>
        </w:rPr>
        <w:t>have</w:t>
      </w:r>
      <w:r>
        <w:rPr>
          <w:spacing w:val="-5"/>
        </w:rPr>
        <w:t xml:space="preserve"> </w:t>
      </w:r>
      <w:r>
        <w:rPr>
          <w:w w:val="80"/>
        </w:rPr>
        <w:t>been</w:t>
      </w:r>
      <w:r>
        <w:rPr>
          <w:spacing w:val="-6"/>
        </w:rPr>
        <w:t xml:space="preserve"> </w:t>
      </w:r>
      <w:r>
        <w:rPr>
          <w:w w:val="80"/>
        </w:rPr>
        <w:t>for</w:t>
      </w:r>
      <w:r>
        <w:rPr>
          <w:spacing w:val="-5"/>
        </w:rPr>
        <w:t xml:space="preserve"> </w:t>
      </w:r>
      <w:r>
        <w:rPr>
          <w:w w:val="80"/>
        </w:rPr>
        <w:t>oxygen</w:t>
      </w:r>
      <w:r>
        <w:rPr>
          <w:spacing w:val="-6"/>
        </w:rPr>
        <w:t xml:space="preserve"> </w:t>
      </w:r>
      <w:r>
        <w:rPr>
          <w:w w:val="80"/>
        </w:rPr>
        <w:t>required</w:t>
      </w:r>
      <w:r>
        <w:rPr>
          <w:spacing w:val="-5"/>
        </w:rPr>
        <w:t xml:space="preserve"> </w:t>
      </w:r>
      <w:r>
        <w:rPr>
          <w:w w:val="80"/>
        </w:rPr>
        <w:t>by</w:t>
      </w:r>
      <w:r>
        <w:rPr>
          <w:spacing w:val="-6"/>
        </w:rPr>
        <w:t xml:space="preserve"> </w:t>
      </w:r>
      <w:r>
        <w:rPr>
          <w:w w:val="80"/>
        </w:rPr>
        <w:t>the</w:t>
      </w:r>
      <w:r>
        <w:rPr>
          <w:spacing w:val="-5"/>
        </w:rPr>
        <w:t xml:space="preserve"> </w:t>
      </w:r>
      <w:r>
        <w:rPr>
          <w:w w:val="80"/>
        </w:rPr>
        <w:t>fish</w:t>
      </w:r>
      <w:r>
        <w:rPr>
          <w:spacing w:val="-6"/>
        </w:rPr>
        <w:t xml:space="preserve"> </w:t>
      </w:r>
      <w:r>
        <w:rPr>
          <w:w w:val="80"/>
        </w:rPr>
        <w:t>which</w:t>
      </w:r>
      <w:r>
        <w:rPr>
          <w:spacing w:val="-5"/>
        </w:rPr>
        <w:t xml:space="preserve"> </w:t>
      </w:r>
      <w:r>
        <w:rPr>
          <w:w w:val="80"/>
        </w:rPr>
        <w:t>makes</w:t>
      </w:r>
      <w:r>
        <w:rPr>
          <w:spacing w:val="-6"/>
        </w:rPr>
        <w:t xml:space="preserve"> </w:t>
      </w:r>
      <w:r>
        <w:rPr>
          <w:w w:val="80"/>
        </w:rPr>
        <w:t>fish</w:t>
      </w:r>
      <w:r>
        <w:rPr>
          <w:spacing w:val="-6"/>
        </w:rPr>
        <w:t xml:space="preserve"> </w:t>
      </w:r>
      <w:r>
        <w:rPr>
          <w:w w:val="80"/>
        </w:rPr>
        <w:t>to</w:t>
      </w:r>
      <w:r>
        <w:rPr>
          <w:spacing w:val="-6"/>
        </w:rPr>
        <w:t xml:space="preserve"> </w:t>
      </w:r>
      <w:r>
        <w:rPr>
          <w:w w:val="80"/>
        </w:rPr>
        <w:t>suffocate</w:t>
      </w:r>
      <w:r>
        <w:rPr>
          <w:spacing w:val="-6"/>
        </w:rPr>
        <w:t xml:space="preserve"> </w:t>
      </w:r>
      <w:r>
        <w:rPr>
          <w:w w:val="80"/>
        </w:rPr>
        <w:t>to</w:t>
      </w:r>
      <w:r>
        <w:rPr>
          <w:spacing w:val="-5"/>
        </w:rPr>
        <w:t xml:space="preserve"> </w:t>
      </w:r>
      <w:r>
        <w:rPr>
          <w:spacing w:val="-2"/>
          <w:w w:val="80"/>
        </w:rPr>
        <w:t>death.</w:t>
      </w:r>
    </w:p>
    <w:p w:rsidR="00E5575B" w:rsidRDefault="00D512E5">
      <w:pPr>
        <w:pStyle w:val="BodyText"/>
        <w:spacing w:before="2" w:line="244" w:lineRule="auto"/>
        <w:ind w:right="2867"/>
      </w:pPr>
      <w:r>
        <w:rPr>
          <w:w w:val="80"/>
        </w:rPr>
        <w:t>The fishing gears are stopped as the weed enters them and even the fishing nets are driven away as it is blown by wind. The weed blocks off fish landing</w:t>
      </w:r>
      <w:r>
        <w:t xml:space="preserve"> </w:t>
      </w:r>
      <w:r>
        <w:rPr>
          <w:w w:val="80"/>
        </w:rPr>
        <w:t>sites as some lakes are fully covered up by the weed mat hence low fishing activities.</w:t>
      </w:r>
    </w:p>
    <w:p w:rsidR="00E5575B" w:rsidRDefault="00D512E5">
      <w:pPr>
        <w:pStyle w:val="BodyText"/>
        <w:spacing w:line="244" w:lineRule="auto"/>
        <w:ind w:right="620"/>
      </w:pPr>
      <w:r>
        <w:rPr>
          <w:w w:val="85"/>
        </w:rPr>
        <w:t>Water</w:t>
      </w:r>
      <w:r>
        <w:rPr>
          <w:spacing w:val="-6"/>
          <w:w w:val="85"/>
        </w:rPr>
        <w:t xml:space="preserve"> </w:t>
      </w:r>
      <w:r>
        <w:rPr>
          <w:w w:val="85"/>
        </w:rPr>
        <w:t>hyacinth</w:t>
      </w:r>
      <w:r>
        <w:rPr>
          <w:spacing w:val="-5"/>
          <w:w w:val="85"/>
        </w:rPr>
        <w:t xml:space="preserve"> </w:t>
      </w:r>
      <w:r>
        <w:rPr>
          <w:w w:val="85"/>
        </w:rPr>
        <w:t>stops</w:t>
      </w:r>
      <w:r>
        <w:rPr>
          <w:spacing w:val="-5"/>
          <w:w w:val="85"/>
        </w:rPr>
        <w:t xml:space="preserve"> </w:t>
      </w:r>
      <w:r>
        <w:rPr>
          <w:w w:val="85"/>
        </w:rPr>
        <w:t>the</w:t>
      </w:r>
      <w:r>
        <w:rPr>
          <w:spacing w:val="-6"/>
          <w:w w:val="85"/>
        </w:rPr>
        <w:t xml:space="preserve"> </w:t>
      </w:r>
      <w:r>
        <w:rPr>
          <w:w w:val="85"/>
        </w:rPr>
        <w:t>movements</w:t>
      </w:r>
      <w:r>
        <w:rPr>
          <w:spacing w:val="-5"/>
          <w:w w:val="85"/>
        </w:rPr>
        <w:t xml:space="preserve"> </w:t>
      </w:r>
      <w:r>
        <w:rPr>
          <w:w w:val="85"/>
        </w:rPr>
        <w:t>(navigation)</w:t>
      </w:r>
      <w:r>
        <w:rPr>
          <w:spacing w:val="-5"/>
          <w:w w:val="85"/>
        </w:rPr>
        <w:t xml:space="preserve"> </w:t>
      </w:r>
      <w:r>
        <w:rPr>
          <w:w w:val="85"/>
        </w:rPr>
        <w:t>on</w:t>
      </w:r>
      <w:r>
        <w:rPr>
          <w:spacing w:val="-6"/>
          <w:w w:val="85"/>
        </w:rPr>
        <w:t xml:space="preserve"> </w:t>
      </w:r>
      <w:r>
        <w:rPr>
          <w:w w:val="85"/>
        </w:rPr>
        <w:t>the</w:t>
      </w:r>
      <w:r>
        <w:rPr>
          <w:spacing w:val="-5"/>
          <w:w w:val="85"/>
        </w:rPr>
        <w:t xml:space="preserve"> </w:t>
      </w:r>
      <w:r>
        <w:rPr>
          <w:w w:val="85"/>
        </w:rPr>
        <w:t>water</w:t>
      </w:r>
      <w:r>
        <w:rPr>
          <w:spacing w:val="-5"/>
          <w:w w:val="85"/>
        </w:rPr>
        <w:t xml:space="preserve"> </w:t>
      </w:r>
      <w:r>
        <w:rPr>
          <w:w w:val="85"/>
        </w:rPr>
        <w:t>bodies</w:t>
      </w:r>
      <w:r>
        <w:rPr>
          <w:spacing w:val="-6"/>
          <w:w w:val="85"/>
        </w:rPr>
        <w:t xml:space="preserve"> </w:t>
      </w:r>
      <w:r>
        <w:rPr>
          <w:w w:val="85"/>
        </w:rPr>
        <w:t>by</w:t>
      </w:r>
      <w:r>
        <w:rPr>
          <w:spacing w:val="-5"/>
          <w:w w:val="85"/>
        </w:rPr>
        <w:t xml:space="preserve"> </w:t>
      </w:r>
      <w:r>
        <w:rPr>
          <w:w w:val="85"/>
        </w:rPr>
        <w:t>small</w:t>
      </w:r>
      <w:r>
        <w:rPr>
          <w:spacing w:val="-5"/>
          <w:w w:val="85"/>
        </w:rPr>
        <w:t xml:space="preserve"> </w:t>
      </w:r>
      <w:r>
        <w:rPr>
          <w:w w:val="85"/>
        </w:rPr>
        <w:t>boats</w:t>
      </w:r>
      <w:r>
        <w:rPr>
          <w:spacing w:val="-6"/>
          <w:w w:val="85"/>
        </w:rPr>
        <w:t xml:space="preserve"> </w:t>
      </w:r>
      <w:r>
        <w:rPr>
          <w:w w:val="85"/>
        </w:rPr>
        <w:t>and</w:t>
      </w:r>
      <w:r>
        <w:rPr>
          <w:spacing w:val="-5"/>
          <w:w w:val="85"/>
        </w:rPr>
        <w:t xml:space="preserve"> </w:t>
      </w:r>
      <w:r>
        <w:rPr>
          <w:w w:val="85"/>
        </w:rPr>
        <w:t>canoes.</w:t>
      </w:r>
      <w:r>
        <w:rPr>
          <w:spacing w:val="-5"/>
          <w:w w:val="85"/>
        </w:rPr>
        <w:t xml:space="preserve"> </w:t>
      </w:r>
      <w:r>
        <w:rPr>
          <w:w w:val="85"/>
        </w:rPr>
        <w:t>This</w:t>
      </w:r>
      <w:r>
        <w:rPr>
          <w:spacing w:val="-5"/>
          <w:w w:val="85"/>
        </w:rPr>
        <w:t xml:space="preserve"> </w:t>
      </w:r>
      <w:r>
        <w:rPr>
          <w:w w:val="85"/>
        </w:rPr>
        <w:t>has</w:t>
      </w:r>
      <w:r>
        <w:rPr>
          <w:spacing w:val="-6"/>
          <w:w w:val="85"/>
        </w:rPr>
        <w:t xml:space="preserve"> </w:t>
      </w:r>
      <w:r>
        <w:rPr>
          <w:w w:val="85"/>
        </w:rPr>
        <w:t>caused</w:t>
      </w:r>
      <w:r>
        <w:rPr>
          <w:spacing w:val="-5"/>
          <w:w w:val="85"/>
        </w:rPr>
        <w:t xml:space="preserve"> </w:t>
      </w:r>
      <w:r>
        <w:rPr>
          <w:w w:val="85"/>
        </w:rPr>
        <w:t>the</w:t>
      </w:r>
      <w:r>
        <w:rPr>
          <w:spacing w:val="-5"/>
          <w:w w:val="85"/>
        </w:rPr>
        <w:t xml:space="preserve"> </w:t>
      </w:r>
      <w:r>
        <w:rPr>
          <w:w w:val="85"/>
        </w:rPr>
        <w:t>fishermen</w:t>
      </w:r>
      <w:r>
        <w:rPr>
          <w:spacing w:val="-1"/>
          <w:w w:val="85"/>
        </w:rPr>
        <w:t xml:space="preserve"> </w:t>
      </w:r>
      <w:r>
        <w:rPr>
          <w:w w:val="85"/>
        </w:rPr>
        <w:t>to</w:t>
      </w:r>
      <w:r>
        <w:rPr>
          <w:spacing w:val="-6"/>
          <w:w w:val="85"/>
        </w:rPr>
        <w:t xml:space="preserve"> </w:t>
      </w:r>
      <w:r>
        <w:rPr>
          <w:w w:val="85"/>
        </w:rPr>
        <w:t>delay</w:t>
      </w:r>
      <w:r>
        <w:rPr>
          <w:spacing w:val="-5"/>
          <w:w w:val="85"/>
        </w:rPr>
        <w:t xml:space="preserve"> </w:t>
      </w:r>
      <w:r>
        <w:rPr>
          <w:w w:val="85"/>
        </w:rPr>
        <w:t>in</w:t>
      </w:r>
      <w:r>
        <w:rPr>
          <w:spacing w:val="-5"/>
          <w:w w:val="85"/>
        </w:rPr>
        <w:t xml:space="preserve"> </w:t>
      </w:r>
      <w:r>
        <w:rPr>
          <w:w w:val="85"/>
        </w:rPr>
        <w:t>their fishing</w:t>
      </w:r>
      <w:r>
        <w:rPr>
          <w:spacing w:val="-1"/>
          <w:w w:val="85"/>
        </w:rPr>
        <w:t xml:space="preserve"> </w:t>
      </w:r>
      <w:r>
        <w:rPr>
          <w:w w:val="85"/>
        </w:rPr>
        <w:t>activities</w:t>
      </w:r>
      <w:r>
        <w:rPr>
          <w:spacing w:val="-1"/>
          <w:w w:val="85"/>
        </w:rPr>
        <w:t xml:space="preserve"> </w:t>
      </w:r>
      <w:r>
        <w:rPr>
          <w:w w:val="85"/>
        </w:rPr>
        <w:t>in</w:t>
      </w:r>
      <w:r>
        <w:rPr>
          <w:spacing w:val="-1"/>
          <w:w w:val="85"/>
        </w:rPr>
        <w:t xml:space="preserve"> </w:t>
      </w:r>
      <w:r>
        <w:rPr>
          <w:w w:val="85"/>
        </w:rPr>
        <w:t>the</w:t>
      </w:r>
      <w:r>
        <w:rPr>
          <w:spacing w:val="-1"/>
          <w:w w:val="85"/>
        </w:rPr>
        <w:t xml:space="preserve"> </w:t>
      </w:r>
      <w:r>
        <w:rPr>
          <w:w w:val="85"/>
        </w:rPr>
        <w:t>due</w:t>
      </w:r>
      <w:r>
        <w:rPr>
          <w:spacing w:val="-1"/>
          <w:w w:val="85"/>
        </w:rPr>
        <w:t xml:space="preserve"> </w:t>
      </w:r>
      <w:r>
        <w:rPr>
          <w:w w:val="85"/>
        </w:rPr>
        <w:t>course of</w:t>
      </w:r>
      <w:r>
        <w:rPr>
          <w:spacing w:val="-1"/>
          <w:w w:val="85"/>
        </w:rPr>
        <w:t xml:space="preserve"> </w:t>
      </w:r>
      <w:r>
        <w:rPr>
          <w:w w:val="85"/>
        </w:rPr>
        <w:t>paving</w:t>
      </w:r>
      <w:r>
        <w:rPr>
          <w:spacing w:val="-1"/>
          <w:w w:val="85"/>
        </w:rPr>
        <w:t xml:space="preserve"> </w:t>
      </w:r>
      <w:r>
        <w:rPr>
          <w:w w:val="85"/>
        </w:rPr>
        <w:t>the</w:t>
      </w:r>
      <w:r>
        <w:rPr>
          <w:spacing w:val="-1"/>
          <w:w w:val="85"/>
        </w:rPr>
        <w:t xml:space="preserve"> </w:t>
      </w:r>
      <w:r>
        <w:rPr>
          <w:w w:val="85"/>
        </w:rPr>
        <w:t>way.</w:t>
      </w:r>
    </w:p>
    <w:p w:rsidR="00E5575B" w:rsidRDefault="00D512E5">
      <w:pPr>
        <w:pStyle w:val="BodyText"/>
        <w:spacing w:line="225" w:lineRule="exact"/>
      </w:pPr>
      <w:r>
        <w:rPr>
          <w:w w:val="80"/>
        </w:rPr>
        <w:t>The</w:t>
      </w:r>
      <w:r>
        <w:rPr>
          <w:spacing w:val="-6"/>
        </w:rPr>
        <w:t xml:space="preserve"> </w:t>
      </w:r>
      <w:r>
        <w:rPr>
          <w:w w:val="80"/>
        </w:rPr>
        <w:t>water</w:t>
      </w:r>
      <w:r>
        <w:rPr>
          <w:spacing w:val="-5"/>
        </w:rPr>
        <w:t xml:space="preserve"> </w:t>
      </w:r>
      <w:r>
        <w:rPr>
          <w:w w:val="80"/>
        </w:rPr>
        <w:t>hyacinth</w:t>
      </w:r>
      <w:r>
        <w:rPr>
          <w:spacing w:val="-5"/>
        </w:rPr>
        <w:t xml:space="preserve"> </w:t>
      </w:r>
      <w:r>
        <w:rPr>
          <w:w w:val="80"/>
        </w:rPr>
        <w:t>also</w:t>
      </w:r>
      <w:r>
        <w:rPr>
          <w:spacing w:val="-5"/>
        </w:rPr>
        <w:t xml:space="preserve"> </w:t>
      </w:r>
      <w:r>
        <w:rPr>
          <w:w w:val="80"/>
        </w:rPr>
        <w:t>blocks</w:t>
      </w:r>
      <w:r>
        <w:rPr>
          <w:spacing w:val="-6"/>
        </w:rPr>
        <w:t xml:space="preserve"> </w:t>
      </w:r>
      <w:r>
        <w:rPr>
          <w:w w:val="80"/>
        </w:rPr>
        <w:t>off</w:t>
      </w:r>
      <w:r>
        <w:rPr>
          <w:spacing w:val="-5"/>
        </w:rPr>
        <w:t xml:space="preserve"> </w:t>
      </w:r>
      <w:r>
        <w:rPr>
          <w:w w:val="80"/>
        </w:rPr>
        <w:t>light</w:t>
      </w:r>
      <w:r>
        <w:rPr>
          <w:spacing w:val="-5"/>
        </w:rPr>
        <w:t xml:space="preserve"> </w:t>
      </w:r>
      <w:r>
        <w:rPr>
          <w:w w:val="80"/>
        </w:rPr>
        <w:t>penetration</w:t>
      </w:r>
      <w:r>
        <w:rPr>
          <w:spacing w:val="-5"/>
        </w:rPr>
        <w:t xml:space="preserve"> </w:t>
      </w:r>
      <w:r>
        <w:rPr>
          <w:w w:val="80"/>
        </w:rPr>
        <w:t>into</w:t>
      </w:r>
      <w:r>
        <w:rPr>
          <w:spacing w:val="-6"/>
        </w:rPr>
        <w:t xml:space="preserve"> </w:t>
      </w:r>
      <w:r>
        <w:rPr>
          <w:w w:val="80"/>
        </w:rPr>
        <w:t>the</w:t>
      </w:r>
      <w:r>
        <w:rPr>
          <w:spacing w:val="-4"/>
        </w:rPr>
        <w:t xml:space="preserve"> </w:t>
      </w:r>
      <w:r>
        <w:rPr>
          <w:w w:val="80"/>
        </w:rPr>
        <w:t>waters</w:t>
      </w:r>
      <w:r>
        <w:rPr>
          <w:spacing w:val="-3"/>
        </w:rPr>
        <w:t xml:space="preserve"> </w:t>
      </w:r>
      <w:r>
        <w:rPr>
          <w:w w:val="80"/>
        </w:rPr>
        <w:t>hence</w:t>
      </w:r>
      <w:r>
        <w:rPr>
          <w:spacing w:val="-5"/>
        </w:rPr>
        <w:t xml:space="preserve"> </w:t>
      </w:r>
      <w:r>
        <w:rPr>
          <w:w w:val="80"/>
        </w:rPr>
        <w:t>planktons</w:t>
      </w:r>
      <w:r>
        <w:rPr>
          <w:spacing w:val="-5"/>
        </w:rPr>
        <w:t xml:space="preserve"> </w:t>
      </w:r>
      <w:r>
        <w:rPr>
          <w:w w:val="80"/>
        </w:rPr>
        <w:t>do</w:t>
      </w:r>
      <w:r>
        <w:rPr>
          <w:spacing w:val="-6"/>
        </w:rPr>
        <w:t xml:space="preserve"> </w:t>
      </w:r>
      <w:r>
        <w:rPr>
          <w:w w:val="80"/>
        </w:rPr>
        <w:t>not</w:t>
      </w:r>
      <w:r>
        <w:rPr>
          <w:spacing w:val="-5"/>
        </w:rPr>
        <w:t xml:space="preserve"> </w:t>
      </w:r>
      <w:r>
        <w:rPr>
          <w:w w:val="80"/>
        </w:rPr>
        <w:t>grow</w:t>
      </w:r>
      <w:r>
        <w:rPr>
          <w:spacing w:val="-5"/>
        </w:rPr>
        <w:t xml:space="preserve"> </w:t>
      </w:r>
      <w:r>
        <w:rPr>
          <w:spacing w:val="-2"/>
          <w:w w:val="80"/>
        </w:rPr>
        <w:t>well.</w:t>
      </w:r>
    </w:p>
    <w:p w:rsidR="00E5575B" w:rsidRDefault="00D512E5">
      <w:pPr>
        <w:pStyle w:val="ListParagraph"/>
        <w:numPr>
          <w:ilvl w:val="0"/>
          <w:numId w:val="71"/>
        </w:numPr>
        <w:tabs>
          <w:tab w:val="left" w:pos="1090"/>
        </w:tabs>
        <w:spacing w:line="242" w:lineRule="auto"/>
        <w:ind w:right="627" w:firstLine="0"/>
        <w:rPr>
          <w:sz w:val="20"/>
        </w:rPr>
      </w:pPr>
      <w:r>
        <w:rPr>
          <w:w w:val="85"/>
          <w:sz w:val="20"/>
        </w:rPr>
        <w:t>Ugandan</w:t>
      </w:r>
      <w:r>
        <w:rPr>
          <w:spacing w:val="-4"/>
          <w:w w:val="85"/>
          <w:sz w:val="20"/>
        </w:rPr>
        <w:t xml:space="preserve"> </w:t>
      </w:r>
      <w:r>
        <w:rPr>
          <w:w w:val="85"/>
          <w:sz w:val="20"/>
        </w:rPr>
        <w:t>fishing</w:t>
      </w:r>
      <w:r>
        <w:rPr>
          <w:spacing w:val="-4"/>
          <w:w w:val="85"/>
          <w:sz w:val="20"/>
        </w:rPr>
        <w:t xml:space="preserve"> </w:t>
      </w:r>
      <w:r>
        <w:rPr>
          <w:w w:val="85"/>
          <w:sz w:val="20"/>
        </w:rPr>
        <w:t>grounds</w:t>
      </w:r>
      <w:r>
        <w:rPr>
          <w:spacing w:val="-5"/>
          <w:w w:val="85"/>
          <w:sz w:val="20"/>
        </w:rPr>
        <w:t xml:space="preserve"> </w:t>
      </w:r>
      <w:r>
        <w:rPr>
          <w:w w:val="85"/>
          <w:sz w:val="20"/>
        </w:rPr>
        <w:t>have</w:t>
      </w:r>
      <w:r>
        <w:rPr>
          <w:spacing w:val="-4"/>
          <w:w w:val="85"/>
          <w:sz w:val="20"/>
        </w:rPr>
        <w:t xml:space="preserve"> </w:t>
      </w:r>
      <w:r>
        <w:rPr>
          <w:w w:val="85"/>
          <w:sz w:val="20"/>
        </w:rPr>
        <w:t>a</w:t>
      </w:r>
      <w:r>
        <w:rPr>
          <w:spacing w:val="-3"/>
          <w:w w:val="85"/>
          <w:sz w:val="20"/>
        </w:rPr>
        <w:t xml:space="preserve"> </w:t>
      </w:r>
      <w:r>
        <w:rPr>
          <w:w w:val="85"/>
          <w:sz w:val="20"/>
        </w:rPr>
        <w:t>few</w:t>
      </w:r>
      <w:r>
        <w:rPr>
          <w:spacing w:val="-2"/>
          <w:w w:val="85"/>
          <w:sz w:val="20"/>
        </w:rPr>
        <w:t xml:space="preserve"> </w:t>
      </w:r>
      <w:r>
        <w:rPr>
          <w:w w:val="85"/>
          <w:sz w:val="20"/>
        </w:rPr>
        <w:t>and</w:t>
      </w:r>
      <w:r>
        <w:rPr>
          <w:spacing w:val="-4"/>
          <w:w w:val="85"/>
          <w:sz w:val="20"/>
        </w:rPr>
        <w:t xml:space="preserve"> </w:t>
      </w:r>
      <w:r>
        <w:rPr>
          <w:w w:val="85"/>
          <w:sz w:val="20"/>
        </w:rPr>
        <w:t>limited</w:t>
      </w:r>
      <w:r>
        <w:rPr>
          <w:spacing w:val="-3"/>
          <w:w w:val="85"/>
          <w:sz w:val="20"/>
        </w:rPr>
        <w:t xml:space="preserve"> </w:t>
      </w:r>
      <w:r>
        <w:rPr>
          <w:w w:val="85"/>
          <w:sz w:val="20"/>
        </w:rPr>
        <w:t>fish</w:t>
      </w:r>
      <w:r>
        <w:rPr>
          <w:spacing w:val="-5"/>
          <w:w w:val="85"/>
          <w:sz w:val="20"/>
        </w:rPr>
        <w:t xml:space="preserve"> </w:t>
      </w:r>
      <w:r>
        <w:rPr>
          <w:w w:val="85"/>
          <w:sz w:val="20"/>
        </w:rPr>
        <w:t>species</w:t>
      </w:r>
      <w:r>
        <w:rPr>
          <w:spacing w:val="-5"/>
          <w:w w:val="85"/>
          <w:sz w:val="20"/>
        </w:rPr>
        <w:t xml:space="preserve"> </w:t>
      </w:r>
      <w:r>
        <w:rPr>
          <w:w w:val="85"/>
          <w:sz w:val="20"/>
        </w:rPr>
        <w:t>of</w:t>
      </w:r>
      <w:r>
        <w:rPr>
          <w:spacing w:val="-3"/>
          <w:w w:val="85"/>
          <w:sz w:val="20"/>
        </w:rPr>
        <w:t xml:space="preserve"> </w:t>
      </w:r>
      <w:r>
        <w:rPr>
          <w:w w:val="85"/>
          <w:sz w:val="20"/>
        </w:rPr>
        <w:t>high</w:t>
      </w:r>
      <w:r>
        <w:rPr>
          <w:spacing w:val="-4"/>
          <w:w w:val="85"/>
          <w:sz w:val="20"/>
        </w:rPr>
        <w:t xml:space="preserve"> </w:t>
      </w:r>
      <w:r>
        <w:rPr>
          <w:w w:val="85"/>
          <w:sz w:val="20"/>
        </w:rPr>
        <w:t>commercial</w:t>
      </w:r>
      <w:r>
        <w:rPr>
          <w:spacing w:val="-5"/>
          <w:w w:val="85"/>
          <w:sz w:val="20"/>
        </w:rPr>
        <w:t xml:space="preserve"> </w:t>
      </w:r>
      <w:r>
        <w:rPr>
          <w:w w:val="85"/>
          <w:sz w:val="20"/>
        </w:rPr>
        <w:t>value</w:t>
      </w:r>
      <w:r>
        <w:rPr>
          <w:spacing w:val="-4"/>
          <w:w w:val="85"/>
          <w:sz w:val="20"/>
        </w:rPr>
        <w:t xml:space="preserve"> </w:t>
      </w:r>
      <w:r>
        <w:rPr>
          <w:w w:val="85"/>
          <w:sz w:val="20"/>
        </w:rPr>
        <w:t>on</w:t>
      </w:r>
      <w:r>
        <w:rPr>
          <w:spacing w:val="-4"/>
          <w:w w:val="85"/>
          <w:sz w:val="20"/>
        </w:rPr>
        <w:t xml:space="preserve"> </w:t>
      </w:r>
      <w:r>
        <w:rPr>
          <w:w w:val="85"/>
          <w:sz w:val="20"/>
        </w:rPr>
        <w:t>international</w:t>
      </w:r>
      <w:r>
        <w:rPr>
          <w:spacing w:val="-5"/>
          <w:w w:val="85"/>
          <w:sz w:val="20"/>
        </w:rPr>
        <w:t xml:space="preserve"> </w:t>
      </w:r>
      <w:r>
        <w:rPr>
          <w:w w:val="85"/>
          <w:sz w:val="20"/>
        </w:rPr>
        <w:t>market.</w:t>
      </w:r>
      <w:r>
        <w:rPr>
          <w:spacing w:val="-4"/>
          <w:w w:val="85"/>
          <w:sz w:val="20"/>
        </w:rPr>
        <w:t xml:space="preserve"> </w:t>
      </w:r>
      <w:r>
        <w:rPr>
          <w:w w:val="85"/>
          <w:sz w:val="20"/>
        </w:rPr>
        <w:t>There is</w:t>
      </w:r>
      <w:r>
        <w:rPr>
          <w:spacing w:val="-5"/>
          <w:w w:val="85"/>
          <w:sz w:val="20"/>
        </w:rPr>
        <w:t xml:space="preserve"> </w:t>
      </w:r>
      <w:r>
        <w:rPr>
          <w:w w:val="85"/>
          <w:sz w:val="20"/>
        </w:rPr>
        <w:t>only</w:t>
      </w:r>
      <w:r>
        <w:rPr>
          <w:spacing w:val="-5"/>
          <w:w w:val="85"/>
          <w:sz w:val="20"/>
        </w:rPr>
        <w:t xml:space="preserve"> </w:t>
      </w:r>
      <w:r>
        <w:rPr>
          <w:w w:val="85"/>
          <w:sz w:val="20"/>
        </w:rPr>
        <w:t>tilapia</w:t>
      </w:r>
      <w:r>
        <w:rPr>
          <w:spacing w:val="-4"/>
          <w:w w:val="85"/>
          <w:sz w:val="20"/>
        </w:rPr>
        <w:t xml:space="preserve"> </w:t>
      </w:r>
      <w:r>
        <w:rPr>
          <w:w w:val="85"/>
          <w:sz w:val="20"/>
        </w:rPr>
        <w:t>and</w:t>
      </w:r>
      <w:r>
        <w:rPr>
          <w:spacing w:val="-4"/>
          <w:w w:val="85"/>
          <w:sz w:val="20"/>
        </w:rPr>
        <w:t xml:space="preserve"> </w:t>
      </w:r>
      <w:r>
        <w:rPr>
          <w:w w:val="85"/>
          <w:sz w:val="20"/>
        </w:rPr>
        <w:t>Nile perch but the rest have a low demand on world market.</w:t>
      </w:r>
    </w:p>
    <w:p w:rsidR="00E5575B" w:rsidRDefault="00D512E5">
      <w:pPr>
        <w:pStyle w:val="ListParagraph"/>
        <w:numPr>
          <w:ilvl w:val="0"/>
          <w:numId w:val="71"/>
        </w:numPr>
        <w:tabs>
          <w:tab w:val="left" w:pos="1090"/>
        </w:tabs>
        <w:spacing w:line="242" w:lineRule="auto"/>
        <w:ind w:right="624" w:firstLine="0"/>
        <w:rPr>
          <w:sz w:val="20"/>
        </w:rPr>
      </w:pPr>
      <w:r>
        <w:rPr>
          <w:w w:val="80"/>
          <w:sz w:val="20"/>
        </w:rPr>
        <w:t>Floating islands in form of swamp vegetation seen along lake shores of Victoria and Kyoga, floating especially during the heavy rains and strong winds.</w:t>
      </w:r>
      <w:r>
        <w:rPr>
          <w:sz w:val="20"/>
        </w:rPr>
        <w:t xml:space="preserve"> </w:t>
      </w:r>
      <w:r>
        <w:rPr>
          <w:w w:val="80"/>
          <w:sz w:val="20"/>
        </w:rPr>
        <w:t>As</w:t>
      </w:r>
      <w:r>
        <w:rPr>
          <w:sz w:val="20"/>
        </w:rPr>
        <w:t xml:space="preserve"> </w:t>
      </w:r>
      <w:r>
        <w:rPr>
          <w:w w:val="80"/>
          <w:sz w:val="20"/>
        </w:rPr>
        <w:t>a</w:t>
      </w:r>
      <w:r>
        <w:rPr>
          <w:sz w:val="20"/>
        </w:rPr>
        <w:t xml:space="preserve"> </w:t>
      </w:r>
      <w:r>
        <w:rPr>
          <w:w w:val="80"/>
          <w:sz w:val="20"/>
        </w:rPr>
        <w:t>result</w:t>
      </w:r>
      <w:r>
        <w:rPr>
          <w:sz w:val="20"/>
        </w:rPr>
        <w:t xml:space="preserve"> </w:t>
      </w:r>
      <w:r>
        <w:rPr>
          <w:w w:val="80"/>
          <w:sz w:val="20"/>
        </w:rPr>
        <w:t>of</w:t>
      </w:r>
      <w:r>
        <w:rPr>
          <w:sz w:val="20"/>
        </w:rPr>
        <w:t xml:space="preserve"> </w:t>
      </w:r>
      <w:r>
        <w:rPr>
          <w:w w:val="80"/>
          <w:sz w:val="20"/>
        </w:rPr>
        <w:t>strong</w:t>
      </w:r>
      <w:r>
        <w:rPr>
          <w:sz w:val="20"/>
        </w:rPr>
        <w:t xml:space="preserve"> </w:t>
      </w:r>
      <w:r>
        <w:rPr>
          <w:w w:val="80"/>
          <w:sz w:val="20"/>
        </w:rPr>
        <w:t>winds</w:t>
      </w:r>
      <w:r>
        <w:rPr>
          <w:sz w:val="20"/>
        </w:rPr>
        <w:t xml:space="preserve"> </w:t>
      </w:r>
      <w:r>
        <w:rPr>
          <w:w w:val="80"/>
          <w:sz w:val="20"/>
        </w:rPr>
        <w:t>accompanied</w:t>
      </w:r>
      <w:r>
        <w:rPr>
          <w:sz w:val="20"/>
        </w:rPr>
        <w:t xml:space="preserve"> </w:t>
      </w:r>
      <w:r>
        <w:rPr>
          <w:w w:val="80"/>
          <w:sz w:val="20"/>
        </w:rPr>
        <w:t>by</w:t>
      </w:r>
      <w:r>
        <w:rPr>
          <w:sz w:val="20"/>
        </w:rPr>
        <w:t xml:space="preserve"> </w:t>
      </w:r>
      <w:r>
        <w:rPr>
          <w:w w:val="80"/>
          <w:sz w:val="20"/>
        </w:rPr>
        <w:t>heavy</w:t>
      </w:r>
      <w:r>
        <w:rPr>
          <w:sz w:val="20"/>
        </w:rPr>
        <w:t xml:space="preserve"> </w:t>
      </w:r>
      <w:r>
        <w:rPr>
          <w:w w:val="80"/>
          <w:sz w:val="20"/>
        </w:rPr>
        <w:t>rain</w:t>
      </w:r>
      <w:r>
        <w:rPr>
          <w:sz w:val="20"/>
        </w:rPr>
        <w:t xml:space="preserve"> </w:t>
      </w:r>
      <w:r>
        <w:rPr>
          <w:w w:val="80"/>
          <w:sz w:val="20"/>
        </w:rPr>
        <w:t>pours</w:t>
      </w:r>
      <w:r>
        <w:rPr>
          <w:sz w:val="20"/>
        </w:rPr>
        <w:t xml:space="preserve"> </w:t>
      </w:r>
      <w:r>
        <w:rPr>
          <w:w w:val="80"/>
          <w:sz w:val="20"/>
        </w:rPr>
        <w:t>has</w:t>
      </w:r>
      <w:r>
        <w:rPr>
          <w:sz w:val="20"/>
        </w:rPr>
        <w:t xml:space="preserve"> </w:t>
      </w:r>
      <w:r>
        <w:rPr>
          <w:w w:val="80"/>
          <w:sz w:val="20"/>
        </w:rPr>
        <w:t>made</w:t>
      </w:r>
      <w:r>
        <w:rPr>
          <w:sz w:val="20"/>
        </w:rPr>
        <w:t xml:space="preserve"> </w:t>
      </w:r>
      <w:r>
        <w:rPr>
          <w:w w:val="80"/>
          <w:sz w:val="20"/>
        </w:rPr>
        <w:t>the</w:t>
      </w:r>
      <w:r>
        <w:rPr>
          <w:sz w:val="20"/>
        </w:rPr>
        <w:t xml:space="preserve"> </w:t>
      </w:r>
      <w:r>
        <w:rPr>
          <w:w w:val="80"/>
          <w:sz w:val="20"/>
        </w:rPr>
        <w:t>waters so</w:t>
      </w:r>
      <w:r>
        <w:rPr>
          <w:sz w:val="20"/>
        </w:rPr>
        <w:t xml:space="preserve"> </w:t>
      </w:r>
      <w:r>
        <w:rPr>
          <w:w w:val="80"/>
          <w:sz w:val="20"/>
        </w:rPr>
        <w:t>turbulent</w:t>
      </w:r>
      <w:r>
        <w:rPr>
          <w:sz w:val="20"/>
        </w:rPr>
        <w:t xml:space="preserve"> </w:t>
      </w:r>
      <w:r>
        <w:rPr>
          <w:w w:val="80"/>
          <w:sz w:val="20"/>
        </w:rPr>
        <w:t>that</w:t>
      </w:r>
      <w:r>
        <w:rPr>
          <w:sz w:val="20"/>
        </w:rPr>
        <w:t xml:space="preserve"> </w:t>
      </w:r>
      <w:r>
        <w:rPr>
          <w:w w:val="80"/>
          <w:sz w:val="20"/>
        </w:rPr>
        <w:t>the</w:t>
      </w:r>
      <w:r>
        <w:rPr>
          <w:sz w:val="20"/>
        </w:rPr>
        <w:t xml:space="preserve"> </w:t>
      </w:r>
      <w:r>
        <w:rPr>
          <w:w w:val="80"/>
          <w:sz w:val="20"/>
        </w:rPr>
        <w:t>papyrus vegetation</w:t>
      </w:r>
      <w:r>
        <w:rPr>
          <w:sz w:val="20"/>
        </w:rPr>
        <w:t xml:space="preserve"> </w:t>
      </w:r>
      <w:r>
        <w:rPr>
          <w:w w:val="80"/>
          <w:sz w:val="20"/>
        </w:rPr>
        <w:t>breaks</w:t>
      </w:r>
      <w:r>
        <w:rPr>
          <w:sz w:val="20"/>
        </w:rPr>
        <w:t xml:space="preserve"> </w:t>
      </w:r>
      <w:r>
        <w:rPr>
          <w:w w:val="80"/>
          <w:sz w:val="20"/>
        </w:rPr>
        <w:t>away</w:t>
      </w:r>
      <w:r>
        <w:rPr>
          <w:sz w:val="20"/>
        </w:rPr>
        <w:t xml:space="preserve"> </w:t>
      </w:r>
      <w:r>
        <w:rPr>
          <w:w w:val="80"/>
          <w:sz w:val="20"/>
        </w:rPr>
        <w:t>from the shores and starts floating. They then stick into nets and</w:t>
      </w:r>
      <w:r>
        <w:rPr>
          <w:sz w:val="20"/>
        </w:rPr>
        <w:t xml:space="preserve"> </w:t>
      </w:r>
      <w:r>
        <w:rPr>
          <w:w w:val="80"/>
          <w:sz w:val="20"/>
        </w:rPr>
        <w:t>carried them away over long distances hence no fish catch.</w:t>
      </w:r>
    </w:p>
    <w:p w:rsidR="00E5575B" w:rsidRDefault="00D512E5">
      <w:pPr>
        <w:pStyle w:val="ListParagraph"/>
        <w:numPr>
          <w:ilvl w:val="0"/>
          <w:numId w:val="71"/>
        </w:numPr>
        <w:tabs>
          <w:tab w:val="left" w:pos="1090"/>
        </w:tabs>
        <w:ind w:right="630" w:firstLine="0"/>
        <w:rPr>
          <w:sz w:val="20"/>
        </w:rPr>
      </w:pPr>
      <w:r>
        <w:rPr>
          <w:w w:val="85"/>
          <w:sz w:val="20"/>
        </w:rPr>
        <w:t xml:space="preserve">During certain seasons, strong winds and waves are experienced on water bodies especially on Lake Victoria which has resulted into nets </w:t>
      </w:r>
      <w:r>
        <w:rPr>
          <w:w w:val="80"/>
          <w:sz w:val="20"/>
        </w:rPr>
        <w:t>being carried away and torn, boats capsizing and fishermen drowning and delay in navigation to the fish landing sites</w:t>
      </w:r>
      <w:r>
        <w:rPr>
          <w:sz w:val="20"/>
        </w:rPr>
        <w:t xml:space="preserve"> </w:t>
      </w:r>
      <w:r>
        <w:rPr>
          <w:w w:val="80"/>
          <w:sz w:val="20"/>
        </w:rPr>
        <w:t>which has affected fish quality.</w:t>
      </w:r>
    </w:p>
    <w:p w:rsidR="00E5575B" w:rsidRDefault="00D512E5">
      <w:pPr>
        <w:pStyle w:val="ListParagraph"/>
        <w:numPr>
          <w:ilvl w:val="0"/>
          <w:numId w:val="71"/>
        </w:numPr>
        <w:tabs>
          <w:tab w:val="left" w:pos="1090"/>
        </w:tabs>
        <w:spacing w:line="242" w:lineRule="auto"/>
        <w:ind w:right="627" w:firstLine="0"/>
        <w:rPr>
          <w:sz w:val="20"/>
        </w:rPr>
      </w:pPr>
      <w:r>
        <w:rPr>
          <w:w w:val="80"/>
          <w:sz w:val="20"/>
        </w:rPr>
        <w:t xml:space="preserve">Most shorelines of the Ugandan water bodies have a small and limited continental shelf extending less kilometers from the shore line which has </w:t>
      </w:r>
      <w:r>
        <w:rPr>
          <w:w w:val="85"/>
          <w:sz w:val="20"/>
        </w:rPr>
        <w:t>distracted</w:t>
      </w:r>
      <w:r>
        <w:rPr>
          <w:spacing w:val="-6"/>
          <w:w w:val="85"/>
          <w:sz w:val="20"/>
        </w:rPr>
        <w:t xml:space="preserve"> </w:t>
      </w:r>
      <w:r>
        <w:rPr>
          <w:w w:val="85"/>
          <w:sz w:val="20"/>
        </w:rPr>
        <w:t>fish</w:t>
      </w:r>
      <w:r>
        <w:rPr>
          <w:spacing w:val="-5"/>
          <w:w w:val="85"/>
          <w:sz w:val="20"/>
        </w:rPr>
        <w:t xml:space="preserve"> </w:t>
      </w:r>
      <w:r>
        <w:rPr>
          <w:w w:val="85"/>
          <w:sz w:val="20"/>
        </w:rPr>
        <w:t>since</w:t>
      </w:r>
      <w:r>
        <w:rPr>
          <w:spacing w:val="-5"/>
          <w:w w:val="85"/>
          <w:sz w:val="20"/>
        </w:rPr>
        <w:t xml:space="preserve"> </w:t>
      </w:r>
      <w:r>
        <w:rPr>
          <w:w w:val="85"/>
          <w:sz w:val="20"/>
        </w:rPr>
        <w:t>there</w:t>
      </w:r>
      <w:r>
        <w:rPr>
          <w:spacing w:val="-6"/>
          <w:w w:val="85"/>
          <w:sz w:val="20"/>
        </w:rPr>
        <w:t xml:space="preserve"> </w:t>
      </w:r>
      <w:r>
        <w:rPr>
          <w:w w:val="85"/>
          <w:sz w:val="20"/>
        </w:rPr>
        <w:t>are</w:t>
      </w:r>
      <w:r>
        <w:rPr>
          <w:spacing w:val="-5"/>
          <w:w w:val="85"/>
          <w:sz w:val="20"/>
        </w:rPr>
        <w:t xml:space="preserve"> </w:t>
      </w:r>
      <w:r>
        <w:rPr>
          <w:w w:val="85"/>
          <w:sz w:val="20"/>
        </w:rPr>
        <w:t>lees</w:t>
      </w:r>
      <w:r>
        <w:rPr>
          <w:spacing w:val="-5"/>
          <w:w w:val="85"/>
          <w:sz w:val="20"/>
        </w:rPr>
        <w:t xml:space="preserve"> </w:t>
      </w:r>
      <w:r>
        <w:rPr>
          <w:w w:val="85"/>
          <w:sz w:val="20"/>
        </w:rPr>
        <w:t>planktons</w:t>
      </w:r>
      <w:r>
        <w:rPr>
          <w:spacing w:val="-6"/>
          <w:w w:val="85"/>
          <w:sz w:val="20"/>
        </w:rPr>
        <w:t xml:space="preserve"> </w:t>
      </w:r>
      <w:r>
        <w:rPr>
          <w:w w:val="85"/>
          <w:sz w:val="20"/>
        </w:rPr>
        <w:t>as</w:t>
      </w:r>
      <w:r>
        <w:rPr>
          <w:spacing w:val="-5"/>
          <w:w w:val="85"/>
          <w:sz w:val="20"/>
        </w:rPr>
        <w:t xml:space="preserve"> </w:t>
      </w:r>
      <w:r>
        <w:rPr>
          <w:w w:val="85"/>
          <w:sz w:val="20"/>
        </w:rPr>
        <w:t>food</w:t>
      </w:r>
      <w:r>
        <w:rPr>
          <w:spacing w:val="-5"/>
          <w:w w:val="85"/>
          <w:sz w:val="20"/>
        </w:rPr>
        <w:t xml:space="preserve"> </w:t>
      </w:r>
      <w:r>
        <w:rPr>
          <w:w w:val="85"/>
          <w:sz w:val="20"/>
        </w:rPr>
        <w:t>for</w:t>
      </w:r>
      <w:r>
        <w:rPr>
          <w:spacing w:val="-6"/>
          <w:w w:val="85"/>
          <w:sz w:val="20"/>
        </w:rPr>
        <w:t xml:space="preserve"> </w:t>
      </w:r>
      <w:r>
        <w:rPr>
          <w:w w:val="85"/>
          <w:sz w:val="20"/>
        </w:rPr>
        <w:t>fish.</w:t>
      </w:r>
      <w:r>
        <w:rPr>
          <w:spacing w:val="-5"/>
          <w:w w:val="85"/>
          <w:sz w:val="20"/>
        </w:rPr>
        <w:t xml:space="preserve"> </w:t>
      </w:r>
      <w:r>
        <w:rPr>
          <w:w w:val="85"/>
          <w:sz w:val="20"/>
        </w:rPr>
        <w:t>E.g.</w:t>
      </w:r>
      <w:r>
        <w:rPr>
          <w:spacing w:val="-5"/>
          <w:w w:val="85"/>
          <w:sz w:val="20"/>
        </w:rPr>
        <w:t xml:space="preserve"> </w:t>
      </w:r>
      <w:r>
        <w:rPr>
          <w:w w:val="85"/>
          <w:sz w:val="20"/>
        </w:rPr>
        <w:t>L.</w:t>
      </w:r>
      <w:r>
        <w:rPr>
          <w:spacing w:val="-6"/>
          <w:w w:val="85"/>
          <w:sz w:val="20"/>
        </w:rPr>
        <w:t xml:space="preserve"> </w:t>
      </w:r>
      <w:r>
        <w:rPr>
          <w:w w:val="85"/>
          <w:sz w:val="20"/>
        </w:rPr>
        <w:t>Albert</w:t>
      </w:r>
      <w:r>
        <w:rPr>
          <w:spacing w:val="-5"/>
          <w:w w:val="85"/>
          <w:sz w:val="20"/>
        </w:rPr>
        <w:t xml:space="preserve"> </w:t>
      </w:r>
      <w:r>
        <w:rPr>
          <w:w w:val="85"/>
          <w:sz w:val="20"/>
        </w:rPr>
        <w:t>and</w:t>
      </w:r>
      <w:r>
        <w:rPr>
          <w:spacing w:val="-5"/>
          <w:w w:val="85"/>
          <w:sz w:val="20"/>
        </w:rPr>
        <w:t xml:space="preserve"> </w:t>
      </w:r>
      <w:r>
        <w:rPr>
          <w:w w:val="85"/>
          <w:sz w:val="20"/>
        </w:rPr>
        <w:t>L.</w:t>
      </w:r>
      <w:r>
        <w:rPr>
          <w:spacing w:val="-5"/>
          <w:w w:val="85"/>
          <w:sz w:val="20"/>
        </w:rPr>
        <w:t xml:space="preserve"> </w:t>
      </w:r>
      <w:r>
        <w:rPr>
          <w:w w:val="85"/>
          <w:sz w:val="20"/>
        </w:rPr>
        <w:t>Victoria</w:t>
      </w:r>
      <w:r>
        <w:rPr>
          <w:spacing w:val="-6"/>
          <w:w w:val="85"/>
          <w:sz w:val="20"/>
        </w:rPr>
        <w:t xml:space="preserve"> </w:t>
      </w:r>
      <w:r>
        <w:rPr>
          <w:w w:val="85"/>
          <w:sz w:val="20"/>
        </w:rPr>
        <w:t>have</w:t>
      </w:r>
      <w:r>
        <w:rPr>
          <w:spacing w:val="-5"/>
          <w:w w:val="85"/>
          <w:sz w:val="20"/>
        </w:rPr>
        <w:t xml:space="preserve"> </w:t>
      </w:r>
      <w:r>
        <w:rPr>
          <w:w w:val="85"/>
          <w:sz w:val="20"/>
        </w:rPr>
        <w:t>the</w:t>
      </w:r>
      <w:r>
        <w:rPr>
          <w:spacing w:val="-5"/>
          <w:w w:val="85"/>
          <w:sz w:val="20"/>
        </w:rPr>
        <w:t xml:space="preserve"> </w:t>
      </w:r>
      <w:r>
        <w:rPr>
          <w:w w:val="85"/>
          <w:sz w:val="20"/>
        </w:rPr>
        <w:t>bigger</w:t>
      </w:r>
      <w:r>
        <w:rPr>
          <w:spacing w:val="-6"/>
          <w:w w:val="85"/>
          <w:sz w:val="20"/>
        </w:rPr>
        <w:t xml:space="preserve"> </w:t>
      </w:r>
      <w:r>
        <w:rPr>
          <w:w w:val="85"/>
          <w:sz w:val="20"/>
        </w:rPr>
        <w:t>parts</w:t>
      </w:r>
      <w:r>
        <w:rPr>
          <w:spacing w:val="-5"/>
          <w:w w:val="85"/>
          <w:sz w:val="20"/>
        </w:rPr>
        <w:t xml:space="preserve"> </w:t>
      </w:r>
      <w:r>
        <w:rPr>
          <w:w w:val="85"/>
          <w:sz w:val="20"/>
        </w:rPr>
        <w:t>which</w:t>
      </w:r>
      <w:r>
        <w:rPr>
          <w:spacing w:val="-5"/>
          <w:w w:val="85"/>
          <w:sz w:val="20"/>
        </w:rPr>
        <w:t xml:space="preserve"> </w:t>
      </w:r>
      <w:r>
        <w:rPr>
          <w:w w:val="85"/>
          <w:sz w:val="20"/>
        </w:rPr>
        <w:t>are</w:t>
      </w:r>
      <w:r>
        <w:rPr>
          <w:spacing w:val="-6"/>
          <w:w w:val="85"/>
          <w:sz w:val="20"/>
        </w:rPr>
        <w:t xml:space="preserve"> </w:t>
      </w:r>
      <w:r>
        <w:rPr>
          <w:w w:val="85"/>
          <w:sz w:val="20"/>
        </w:rPr>
        <w:t>deep</w:t>
      </w:r>
      <w:r>
        <w:rPr>
          <w:spacing w:val="-5"/>
          <w:w w:val="85"/>
          <w:sz w:val="20"/>
        </w:rPr>
        <w:t xml:space="preserve"> </w:t>
      </w:r>
      <w:r>
        <w:rPr>
          <w:w w:val="85"/>
          <w:sz w:val="20"/>
        </w:rPr>
        <w:t>thus</w:t>
      </w:r>
      <w:r>
        <w:rPr>
          <w:spacing w:val="-5"/>
          <w:w w:val="85"/>
          <w:sz w:val="20"/>
        </w:rPr>
        <w:t xml:space="preserve"> </w:t>
      </w:r>
      <w:r>
        <w:rPr>
          <w:w w:val="85"/>
          <w:sz w:val="20"/>
        </w:rPr>
        <w:t>with</w:t>
      </w:r>
      <w:r>
        <w:rPr>
          <w:spacing w:val="-6"/>
          <w:w w:val="85"/>
          <w:sz w:val="20"/>
        </w:rPr>
        <w:t xml:space="preserve"> </w:t>
      </w:r>
      <w:r>
        <w:rPr>
          <w:w w:val="85"/>
          <w:sz w:val="20"/>
        </w:rPr>
        <w:t>less</w:t>
      </w:r>
      <w:r>
        <w:rPr>
          <w:spacing w:val="-5"/>
          <w:w w:val="85"/>
          <w:sz w:val="20"/>
        </w:rPr>
        <w:t xml:space="preserve"> </w:t>
      </w:r>
      <w:r>
        <w:rPr>
          <w:w w:val="85"/>
          <w:sz w:val="20"/>
        </w:rPr>
        <w:t xml:space="preserve">fish </w:t>
      </w:r>
      <w:r>
        <w:rPr>
          <w:w w:val="90"/>
          <w:sz w:val="20"/>
        </w:rPr>
        <w:t>food</w:t>
      </w:r>
      <w:r>
        <w:rPr>
          <w:spacing w:val="-6"/>
          <w:w w:val="90"/>
          <w:sz w:val="20"/>
        </w:rPr>
        <w:t xml:space="preserve"> </w:t>
      </w:r>
      <w:r>
        <w:rPr>
          <w:w w:val="90"/>
          <w:sz w:val="20"/>
        </w:rPr>
        <w:t>as</w:t>
      </w:r>
      <w:r>
        <w:rPr>
          <w:spacing w:val="-6"/>
          <w:w w:val="90"/>
          <w:sz w:val="20"/>
        </w:rPr>
        <w:t xml:space="preserve"> </w:t>
      </w:r>
      <w:r>
        <w:rPr>
          <w:w w:val="90"/>
          <w:sz w:val="20"/>
        </w:rPr>
        <w:t>well</w:t>
      </w:r>
      <w:r>
        <w:rPr>
          <w:spacing w:val="-6"/>
          <w:w w:val="90"/>
          <w:sz w:val="20"/>
        </w:rPr>
        <w:t xml:space="preserve"> </w:t>
      </w:r>
      <w:r>
        <w:rPr>
          <w:w w:val="90"/>
          <w:sz w:val="20"/>
        </w:rPr>
        <w:t>as</w:t>
      </w:r>
      <w:r>
        <w:rPr>
          <w:spacing w:val="-6"/>
          <w:w w:val="90"/>
          <w:sz w:val="20"/>
        </w:rPr>
        <w:t xml:space="preserve"> </w:t>
      </w:r>
      <w:r>
        <w:rPr>
          <w:w w:val="90"/>
          <w:sz w:val="20"/>
        </w:rPr>
        <w:t>fish</w:t>
      </w:r>
      <w:r>
        <w:rPr>
          <w:spacing w:val="-3"/>
          <w:w w:val="90"/>
          <w:sz w:val="20"/>
        </w:rPr>
        <w:t xml:space="preserve"> </w:t>
      </w:r>
      <w:r>
        <w:rPr>
          <w:w w:val="90"/>
          <w:sz w:val="20"/>
        </w:rPr>
        <w:t>itself.</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1"/>
        </w:numPr>
        <w:tabs>
          <w:tab w:val="left" w:pos="1090"/>
        </w:tabs>
        <w:spacing w:before="6"/>
        <w:ind w:right="635" w:firstLine="0"/>
        <w:rPr>
          <w:sz w:val="20"/>
        </w:rPr>
      </w:pPr>
      <w:r>
        <w:rPr>
          <w:w w:val="80"/>
          <w:sz w:val="20"/>
        </w:rPr>
        <w:lastRenderedPageBreak/>
        <w:t>The nature / way some lakes were formed like Lake Kyoga and Kwania, gave them an irregular shape with so many inlets and narrow indents</w:t>
      </w:r>
      <w:r>
        <w:rPr>
          <w:spacing w:val="40"/>
          <w:sz w:val="20"/>
        </w:rPr>
        <w:t xml:space="preserve"> </w:t>
      </w:r>
      <w:r>
        <w:rPr>
          <w:w w:val="85"/>
          <w:sz w:val="20"/>
        </w:rPr>
        <w:t>which</w:t>
      </w:r>
      <w:r>
        <w:rPr>
          <w:spacing w:val="-6"/>
          <w:w w:val="85"/>
          <w:sz w:val="20"/>
        </w:rPr>
        <w:t xml:space="preserve"> </w:t>
      </w:r>
      <w:r>
        <w:rPr>
          <w:w w:val="85"/>
          <w:sz w:val="20"/>
        </w:rPr>
        <w:t>do</w:t>
      </w:r>
      <w:r>
        <w:rPr>
          <w:spacing w:val="-5"/>
          <w:w w:val="85"/>
          <w:sz w:val="20"/>
        </w:rPr>
        <w:t xml:space="preserve"> </w:t>
      </w:r>
      <w:r>
        <w:rPr>
          <w:w w:val="85"/>
          <w:sz w:val="20"/>
        </w:rPr>
        <w:t>not</w:t>
      </w:r>
      <w:r>
        <w:rPr>
          <w:spacing w:val="-5"/>
          <w:w w:val="85"/>
          <w:sz w:val="20"/>
        </w:rPr>
        <w:t xml:space="preserve"> </w:t>
      </w:r>
      <w:r>
        <w:rPr>
          <w:w w:val="85"/>
          <w:sz w:val="20"/>
        </w:rPr>
        <w:t>allow</w:t>
      </w:r>
      <w:r>
        <w:rPr>
          <w:spacing w:val="-6"/>
          <w:w w:val="85"/>
          <w:sz w:val="20"/>
        </w:rPr>
        <w:t xml:space="preserve"> </w:t>
      </w:r>
      <w:r>
        <w:rPr>
          <w:w w:val="85"/>
          <w:sz w:val="20"/>
        </w:rPr>
        <w:t>large</w:t>
      </w:r>
      <w:r>
        <w:rPr>
          <w:spacing w:val="-5"/>
          <w:w w:val="85"/>
          <w:sz w:val="20"/>
        </w:rPr>
        <w:t xml:space="preserve"> </w:t>
      </w:r>
      <w:r>
        <w:rPr>
          <w:w w:val="85"/>
          <w:sz w:val="20"/>
        </w:rPr>
        <w:t>vessels</w:t>
      </w:r>
      <w:r>
        <w:rPr>
          <w:spacing w:val="-5"/>
          <w:w w:val="85"/>
          <w:sz w:val="20"/>
        </w:rPr>
        <w:t xml:space="preserve"> </w:t>
      </w:r>
      <w:r>
        <w:rPr>
          <w:w w:val="85"/>
          <w:sz w:val="20"/>
        </w:rPr>
        <w:t>to</w:t>
      </w:r>
      <w:r>
        <w:rPr>
          <w:spacing w:val="-6"/>
          <w:w w:val="85"/>
          <w:sz w:val="20"/>
        </w:rPr>
        <w:t xml:space="preserve"> </w:t>
      </w:r>
      <w:r>
        <w:rPr>
          <w:w w:val="85"/>
          <w:sz w:val="20"/>
        </w:rPr>
        <w:t>anchor</w:t>
      </w:r>
      <w:r>
        <w:rPr>
          <w:spacing w:val="-5"/>
          <w:w w:val="85"/>
          <w:sz w:val="20"/>
        </w:rPr>
        <w:t xml:space="preserve"> </w:t>
      </w:r>
      <w:r>
        <w:rPr>
          <w:w w:val="85"/>
          <w:sz w:val="20"/>
        </w:rPr>
        <w:t>thus</w:t>
      </w:r>
      <w:r>
        <w:rPr>
          <w:spacing w:val="-5"/>
          <w:w w:val="85"/>
          <w:sz w:val="20"/>
        </w:rPr>
        <w:t xml:space="preserve"> </w:t>
      </w:r>
      <w:r>
        <w:rPr>
          <w:w w:val="85"/>
          <w:sz w:val="20"/>
        </w:rPr>
        <w:t>limiting</w:t>
      </w:r>
      <w:r>
        <w:rPr>
          <w:spacing w:val="-6"/>
          <w:w w:val="85"/>
          <w:sz w:val="20"/>
        </w:rPr>
        <w:t xml:space="preserve"> </w:t>
      </w:r>
      <w:r>
        <w:rPr>
          <w:w w:val="85"/>
          <w:sz w:val="20"/>
        </w:rPr>
        <w:t>commercial</w:t>
      </w:r>
      <w:r>
        <w:rPr>
          <w:spacing w:val="-5"/>
          <w:w w:val="85"/>
          <w:sz w:val="20"/>
        </w:rPr>
        <w:t xml:space="preserve"> </w:t>
      </w:r>
      <w:r>
        <w:rPr>
          <w:w w:val="85"/>
          <w:sz w:val="20"/>
        </w:rPr>
        <w:t>fishing.</w:t>
      </w:r>
    </w:p>
    <w:p w:rsidR="00E5575B" w:rsidRDefault="00D512E5">
      <w:pPr>
        <w:pStyle w:val="ListParagraph"/>
        <w:numPr>
          <w:ilvl w:val="0"/>
          <w:numId w:val="71"/>
        </w:numPr>
        <w:tabs>
          <w:tab w:val="left" w:pos="1090"/>
        </w:tabs>
        <w:spacing w:line="242" w:lineRule="auto"/>
        <w:ind w:right="623" w:firstLine="0"/>
        <w:rPr>
          <w:sz w:val="20"/>
        </w:rPr>
      </w:pPr>
      <w:r>
        <w:rPr>
          <w:w w:val="85"/>
          <w:sz w:val="20"/>
        </w:rPr>
        <w:t>Most</w:t>
      </w:r>
      <w:r>
        <w:rPr>
          <w:spacing w:val="-5"/>
          <w:w w:val="85"/>
          <w:sz w:val="20"/>
        </w:rPr>
        <w:t xml:space="preserve"> </w:t>
      </w:r>
      <w:r>
        <w:rPr>
          <w:w w:val="85"/>
          <w:sz w:val="20"/>
        </w:rPr>
        <w:t>Ugandan</w:t>
      </w:r>
      <w:r>
        <w:rPr>
          <w:spacing w:val="-5"/>
          <w:w w:val="85"/>
          <w:sz w:val="20"/>
        </w:rPr>
        <w:t xml:space="preserve"> </w:t>
      </w:r>
      <w:r>
        <w:rPr>
          <w:w w:val="85"/>
          <w:sz w:val="20"/>
        </w:rPr>
        <w:t>rivers</w:t>
      </w:r>
      <w:r>
        <w:rPr>
          <w:spacing w:val="-6"/>
          <w:w w:val="85"/>
          <w:sz w:val="20"/>
        </w:rPr>
        <w:t xml:space="preserve"> </w:t>
      </w:r>
      <w:r>
        <w:rPr>
          <w:w w:val="85"/>
          <w:sz w:val="20"/>
        </w:rPr>
        <w:t>like</w:t>
      </w:r>
      <w:r>
        <w:rPr>
          <w:spacing w:val="-5"/>
          <w:w w:val="85"/>
          <w:sz w:val="20"/>
        </w:rPr>
        <w:t xml:space="preserve"> </w:t>
      </w:r>
      <w:r>
        <w:rPr>
          <w:w w:val="85"/>
          <w:sz w:val="20"/>
        </w:rPr>
        <w:t>Victoria</w:t>
      </w:r>
      <w:r>
        <w:rPr>
          <w:spacing w:val="-3"/>
          <w:w w:val="85"/>
          <w:sz w:val="20"/>
        </w:rPr>
        <w:t xml:space="preserve"> </w:t>
      </w:r>
      <w:r>
        <w:rPr>
          <w:w w:val="85"/>
          <w:sz w:val="20"/>
        </w:rPr>
        <w:t>Nile</w:t>
      </w:r>
      <w:r>
        <w:rPr>
          <w:spacing w:val="-5"/>
          <w:w w:val="85"/>
          <w:sz w:val="20"/>
        </w:rPr>
        <w:t xml:space="preserve"> </w:t>
      </w:r>
      <w:r>
        <w:rPr>
          <w:w w:val="85"/>
          <w:sz w:val="20"/>
        </w:rPr>
        <w:t>and</w:t>
      </w:r>
      <w:r>
        <w:rPr>
          <w:spacing w:val="-5"/>
          <w:w w:val="85"/>
          <w:sz w:val="20"/>
        </w:rPr>
        <w:t xml:space="preserve"> </w:t>
      </w:r>
      <w:r>
        <w:rPr>
          <w:w w:val="85"/>
          <w:sz w:val="20"/>
        </w:rPr>
        <w:t>Ssezibwa</w:t>
      </w:r>
      <w:r>
        <w:rPr>
          <w:spacing w:val="-5"/>
          <w:w w:val="85"/>
          <w:sz w:val="20"/>
        </w:rPr>
        <w:t xml:space="preserve"> </w:t>
      </w:r>
      <w:proofErr w:type="gramStart"/>
      <w:r>
        <w:rPr>
          <w:w w:val="85"/>
          <w:sz w:val="20"/>
        </w:rPr>
        <w:t>river</w:t>
      </w:r>
      <w:proofErr w:type="gramEnd"/>
      <w:r>
        <w:rPr>
          <w:spacing w:val="-5"/>
          <w:w w:val="85"/>
          <w:sz w:val="20"/>
        </w:rPr>
        <w:t xml:space="preserve"> </w:t>
      </w:r>
      <w:r>
        <w:rPr>
          <w:w w:val="85"/>
          <w:sz w:val="20"/>
        </w:rPr>
        <w:t>have</w:t>
      </w:r>
      <w:r>
        <w:rPr>
          <w:spacing w:val="-5"/>
          <w:w w:val="85"/>
          <w:sz w:val="20"/>
        </w:rPr>
        <w:t xml:space="preserve"> </w:t>
      </w:r>
      <w:r>
        <w:rPr>
          <w:w w:val="85"/>
          <w:sz w:val="20"/>
        </w:rPr>
        <w:t>water</w:t>
      </w:r>
      <w:r>
        <w:rPr>
          <w:spacing w:val="-5"/>
          <w:w w:val="85"/>
          <w:sz w:val="20"/>
        </w:rPr>
        <w:t xml:space="preserve"> </w:t>
      </w:r>
      <w:r>
        <w:rPr>
          <w:w w:val="85"/>
          <w:sz w:val="20"/>
        </w:rPr>
        <w:t>falls</w:t>
      </w:r>
      <w:r>
        <w:rPr>
          <w:spacing w:val="-6"/>
          <w:w w:val="85"/>
          <w:sz w:val="20"/>
        </w:rPr>
        <w:t xml:space="preserve"> </w:t>
      </w:r>
      <w:r>
        <w:rPr>
          <w:w w:val="85"/>
          <w:sz w:val="20"/>
        </w:rPr>
        <w:t>and</w:t>
      </w:r>
      <w:r>
        <w:rPr>
          <w:spacing w:val="-4"/>
          <w:w w:val="85"/>
          <w:sz w:val="20"/>
        </w:rPr>
        <w:t xml:space="preserve"> </w:t>
      </w:r>
      <w:r>
        <w:rPr>
          <w:w w:val="85"/>
          <w:sz w:val="20"/>
        </w:rPr>
        <w:t>rapids</w:t>
      </w:r>
      <w:r>
        <w:rPr>
          <w:spacing w:val="-6"/>
          <w:w w:val="85"/>
          <w:sz w:val="20"/>
        </w:rPr>
        <w:t xml:space="preserve"> </w:t>
      </w:r>
      <w:r>
        <w:rPr>
          <w:w w:val="85"/>
          <w:sz w:val="20"/>
        </w:rPr>
        <w:t>which</w:t>
      </w:r>
      <w:r>
        <w:rPr>
          <w:spacing w:val="-4"/>
          <w:w w:val="85"/>
          <w:sz w:val="20"/>
        </w:rPr>
        <w:t xml:space="preserve"> </w:t>
      </w:r>
      <w:r>
        <w:rPr>
          <w:w w:val="85"/>
          <w:sz w:val="20"/>
        </w:rPr>
        <w:t>hinder</w:t>
      </w:r>
      <w:r>
        <w:rPr>
          <w:spacing w:val="-5"/>
          <w:w w:val="85"/>
          <w:sz w:val="20"/>
        </w:rPr>
        <w:t xml:space="preserve"> </w:t>
      </w:r>
      <w:r>
        <w:rPr>
          <w:w w:val="85"/>
          <w:sz w:val="20"/>
        </w:rPr>
        <w:t>fishing</w:t>
      </w:r>
      <w:r>
        <w:rPr>
          <w:spacing w:val="-5"/>
          <w:w w:val="85"/>
          <w:sz w:val="20"/>
        </w:rPr>
        <w:t xml:space="preserve"> </w:t>
      </w:r>
      <w:r>
        <w:rPr>
          <w:w w:val="85"/>
          <w:sz w:val="20"/>
        </w:rPr>
        <w:t>along</w:t>
      </w:r>
      <w:r>
        <w:rPr>
          <w:spacing w:val="-5"/>
          <w:w w:val="85"/>
          <w:sz w:val="20"/>
        </w:rPr>
        <w:t xml:space="preserve"> </w:t>
      </w:r>
      <w:r>
        <w:rPr>
          <w:w w:val="85"/>
          <w:sz w:val="20"/>
        </w:rPr>
        <w:t>them</w:t>
      </w:r>
      <w:r>
        <w:rPr>
          <w:spacing w:val="-5"/>
          <w:w w:val="85"/>
          <w:sz w:val="20"/>
        </w:rPr>
        <w:t xml:space="preserve"> </w:t>
      </w:r>
      <w:r>
        <w:rPr>
          <w:w w:val="85"/>
          <w:sz w:val="20"/>
        </w:rPr>
        <w:t>and</w:t>
      </w:r>
      <w:r>
        <w:rPr>
          <w:spacing w:val="-5"/>
          <w:w w:val="85"/>
          <w:sz w:val="20"/>
        </w:rPr>
        <w:t xml:space="preserve"> </w:t>
      </w:r>
      <w:r>
        <w:rPr>
          <w:w w:val="85"/>
          <w:sz w:val="20"/>
        </w:rPr>
        <w:t>transportation</w:t>
      </w:r>
      <w:r>
        <w:rPr>
          <w:spacing w:val="-2"/>
          <w:w w:val="85"/>
          <w:sz w:val="20"/>
        </w:rPr>
        <w:t xml:space="preserve"> </w:t>
      </w:r>
      <w:r>
        <w:rPr>
          <w:w w:val="85"/>
          <w:sz w:val="20"/>
        </w:rPr>
        <w:t>like Victoria</w:t>
      </w:r>
      <w:r>
        <w:rPr>
          <w:spacing w:val="-6"/>
          <w:w w:val="85"/>
          <w:sz w:val="20"/>
        </w:rPr>
        <w:t xml:space="preserve"> </w:t>
      </w:r>
      <w:r>
        <w:rPr>
          <w:w w:val="85"/>
          <w:sz w:val="20"/>
        </w:rPr>
        <w:t>Nile</w:t>
      </w:r>
      <w:r>
        <w:rPr>
          <w:spacing w:val="-5"/>
          <w:w w:val="85"/>
          <w:sz w:val="20"/>
        </w:rPr>
        <w:t xml:space="preserve"> </w:t>
      </w:r>
      <w:r>
        <w:rPr>
          <w:w w:val="85"/>
          <w:sz w:val="20"/>
        </w:rPr>
        <w:t>has</w:t>
      </w:r>
      <w:r>
        <w:rPr>
          <w:spacing w:val="-5"/>
          <w:w w:val="85"/>
          <w:sz w:val="20"/>
        </w:rPr>
        <w:t xml:space="preserve"> </w:t>
      </w:r>
      <w:r>
        <w:rPr>
          <w:w w:val="85"/>
          <w:sz w:val="20"/>
        </w:rPr>
        <w:t>Owen</w:t>
      </w:r>
      <w:r>
        <w:rPr>
          <w:spacing w:val="-6"/>
          <w:w w:val="85"/>
          <w:sz w:val="20"/>
        </w:rPr>
        <w:t xml:space="preserve"> </w:t>
      </w:r>
      <w:r>
        <w:rPr>
          <w:w w:val="85"/>
          <w:sz w:val="20"/>
        </w:rPr>
        <w:t>falls,</w:t>
      </w:r>
      <w:r>
        <w:rPr>
          <w:spacing w:val="-5"/>
          <w:w w:val="85"/>
          <w:sz w:val="20"/>
        </w:rPr>
        <w:t xml:space="preserve"> </w:t>
      </w:r>
      <w:r>
        <w:rPr>
          <w:w w:val="85"/>
          <w:sz w:val="20"/>
        </w:rPr>
        <w:t>Bujagali</w:t>
      </w:r>
      <w:r>
        <w:rPr>
          <w:spacing w:val="-5"/>
          <w:w w:val="85"/>
          <w:sz w:val="20"/>
        </w:rPr>
        <w:t xml:space="preserve"> </w:t>
      </w:r>
      <w:r>
        <w:rPr>
          <w:w w:val="85"/>
          <w:sz w:val="20"/>
        </w:rPr>
        <w:t>falls,</w:t>
      </w:r>
      <w:r>
        <w:rPr>
          <w:spacing w:val="-6"/>
          <w:w w:val="85"/>
          <w:sz w:val="20"/>
        </w:rPr>
        <w:t xml:space="preserve"> </w:t>
      </w:r>
      <w:r>
        <w:rPr>
          <w:w w:val="85"/>
          <w:sz w:val="20"/>
        </w:rPr>
        <w:t>Karuma</w:t>
      </w:r>
      <w:r>
        <w:rPr>
          <w:spacing w:val="-5"/>
          <w:w w:val="85"/>
          <w:sz w:val="20"/>
        </w:rPr>
        <w:t xml:space="preserve"> </w:t>
      </w:r>
      <w:r>
        <w:rPr>
          <w:w w:val="85"/>
          <w:sz w:val="20"/>
        </w:rPr>
        <w:t>falls</w:t>
      </w:r>
      <w:r>
        <w:rPr>
          <w:spacing w:val="-5"/>
          <w:w w:val="85"/>
          <w:sz w:val="20"/>
        </w:rPr>
        <w:t xml:space="preserve"> </w:t>
      </w:r>
      <w:r>
        <w:rPr>
          <w:w w:val="85"/>
          <w:sz w:val="20"/>
        </w:rPr>
        <w:t>and</w:t>
      </w:r>
      <w:r>
        <w:rPr>
          <w:spacing w:val="-6"/>
          <w:w w:val="85"/>
          <w:sz w:val="20"/>
        </w:rPr>
        <w:t xml:space="preserve"> </w:t>
      </w:r>
      <w:r>
        <w:rPr>
          <w:w w:val="85"/>
          <w:sz w:val="20"/>
        </w:rPr>
        <w:t>Murchison</w:t>
      </w:r>
      <w:r>
        <w:rPr>
          <w:spacing w:val="-5"/>
          <w:w w:val="85"/>
          <w:sz w:val="20"/>
        </w:rPr>
        <w:t xml:space="preserve"> </w:t>
      </w:r>
      <w:r>
        <w:rPr>
          <w:w w:val="85"/>
          <w:sz w:val="20"/>
        </w:rPr>
        <w:t>falls.</w:t>
      </w:r>
    </w:p>
    <w:p w:rsidR="00E5575B" w:rsidRDefault="00D512E5">
      <w:pPr>
        <w:pStyle w:val="ListParagraph"/>
        <w:numPr>
          <w:ilvl w:val="0"/>
          <w:numId w:val="71"/>
        </w:numPr>
        <w:tabs>
          <w:tab w:val="left" w:pos="1090"/>
        </w:tabs>
        <w:spacing w:line="242" w:lineRule="auto"/>
        <w:ind w:right="627" w:firstLine="0"/>
        <w:rPr>
          <w:sz w:val="20"/>
        </w:rPr>
      </w:pPr>
      <w:r>
        <w:rPr>
          <w:w w:val="85"/>
          <w:sz w:val="20"/>
        </w:rPr>
        <w:t xml:space="preserve">Rocks found in lakes and along rivers like at Kasenyi on Lake Victoria, around Ssese islands and Buvuma Island , along Victoria Nile, R. </w:t>
      </w:r>
      <w:r>
        <w:rPr>
          <w:w w:val="80"/>
          <w:sz w:val="20"/>
        </w:rPr>
        <w:t>Manafwa,</w:t>
      </w:r>
      <w:r>
        <w:rPr>
          <w:sz w:val="20"/>
        </w:rPr>
        <w:t xml:space="preserve"> </w:t>
      </w:r>
      <w:r>
        <w:rPr>
          <w:w w:val="80"/>
          <w:sz w:val="20"/>
        </w:rPr>
        <w:t>and</w:t>
      </w:r>
      <w:r>
        <w:rPr>
          <w:sz w:val="20"/>
        </w:rPr>
        <w:t xml:space="preserve"> </w:t>
      </w:r>
      <w:r>
        <w:rPr>
          <w:w w:val="80"/>
          <w:sz w:val="20"/>
        </w:rPr>
        <w:t>R.</w:t>
      </w:r>
      <w:r>
        <w:rPr>
          <w:sz w:val="20"/>
        </w:rPr>
        <w:t xml:space="preserve"> </w:t>
      </w:r>
      <w:r>
        <w:rPr>
          <w:w w:val="80"/>
          <w:sz w:val="20"/>
        </w:rPr>
        <w:t>Kafu</w:t>
      </w:r>
      <w:r>
        <w:rPr>
          <w:sz w:val="20"/>
        </w:rPr>
        <w:t xml:space="preserve"> </w:t>
      </w:r>
      <w:r>
        <w:rPr>
          <w:w w:val="80"/>
          <w:sz w:val="20"/>
        </w:rPr>
        <w:t>have</w:t>
      </w:r>
      <w:r>
        <w:rPr>
          <w:sz w:val="20"/>
        </w:rPr>
        <w:t xml:space="preserve"> </w:t>
      </w:r>
      <w:r>
        <w:rPr>
          <w:w w:val="80"/>
          <w:sz w:val="20"/>
        </w:rPr>
        <w:t>disrupted</w:t>
      </w:r>
      <w:r>
        <w:rPr>
          <w:sz w:val="20"/>
        </w:rPr>
        <w:t xml:space="preserve"> </w:t>
      </w:r>
      <w:r>
        <w:rPr>
          <w:w w:val="80"/>
          <w:sz w:val="20"/>
        </w:rPr>
        <w:t>the</w:t>
      </w:r>
      <w:r>
        <w:rPr>
          <w:sz w:val="20"/>
        </w:rPr>
        <w:t xml:space="preserve"> </w:t>
      </w:r>
      <w:r>
        <w:rPr>
          <w:w w:val="80"/>
          <w:sz w:val="20"/>
        </w:rPr>
        <w:t>fishing</w:t>
      </w:r>
      <w:r>
        <w:rPr>
          <w:sz w:val="20"/>
        </w:rPr>
        <w:t xml:space="preserve"> </w:t>
      </w:r>
      <w:r>
        <w:rPr>
          <w:w w:val="80"/>
          <w:sz w:val="20"/>
        </w:rPr>
        <w:t>activities</w:t>
      </w:r>
      <w:r>
        <w:rPr>
          <w:sz w:val="20"/>
        </w:rPr>
        <w:t xml:space="preserve"> </w:t>
      </w:r>
      <w:r>
        <w:rPr>
          <w:w w:val="80"/>
          <w:sz w:val="20"/>
        </w:rPr>
        <w:t>as</w:t>
      </w:r>
      <w:r>
        <w:rPr>
          <w:sz w:val="20"/>
        </w:rPr>
        <w:t xml:space="preserve"> </w:t>
      </w:r>
      <w:r>
        <w:rPr>
          <w:w w:val="80"/>
          <w:sz w:val="20"/>
        </w:rPr>
        <w:t>they</w:t>
      </w:r>
      <w:r>
        <w:rPr>
          <w:sz w:val="20"/>
        </w:rPr>
        <w:t xml:space="preserve"> </w:t>
      </w:r>
      <w:r>
        <w:rPr>
          <w:w w:val="80"/>
          <w:sz w:val="20"/>
        </w:rPr>
        <w:t>trap</w:t>
      </w:r>
      <w:r>
        <w:rPr>
          <w:sz w:val="20"/>
        </w:rPr>
        <w:t xml:space="preserve"> </w:t>
      </w:r>
      <w:r>
        <w:rPr>
          <w:w w:val="80"/>
          <w:sz w:val="20"/>
        </w:rPr>
        <w:t>the</w:t>
      </w:r>
      <w:r>
        <w:rPr>
          <w:sz w:val="20"/>
        </w:rPr>
        <w:t xml:space="preserve"> </w:t>
      </w:r>
      <w:r>
        <w:rPr>
          <w:w w:val="80"/>
          <w:sz w:val="20"/>
        </w:rPr>
        <w:t>nets,</w:t>
      </w:r>
      <w:r>
        <w:rPr>
          <w:sz w:val="20"/>
        </w:rPr>
        <w:t xml:space="preserve"> </w:t>
      </w:r>
      <w:r>
        <w:rPr>
          <w:w w:val="80"/>
          <w:sz w:val="20"/>
        </w:rPr>
        <w:t>block</w:t>
      </w:r>
      <w:r>
        <w:rPr>
          <w:sz w:val="20"/>
        </w:rPr>
        <w:t xml:space="preserve"> </w:t>
      </w:r>
      <w:r>
        <w:rPr>
          <w:w w:val="80"/>
          <w:sz w:val="20"/>
        </w:rPr>
        <w:t>the</w:t>
      </w:r>
      <w:r>
        <w:rPr>
          <w:sz w:val="20"/>
        </w:rPr>
        <w:t xml:space="preserve"> </w:t>
      </w:r>
      <w:r>
        <w:rPr>
          <w:w w:val="80"/>
          <w:sz w:val="20"/>
        </w:rPr>
        <w:t>sailing</w:t>
      </w:r>
      <w:r>
        <w:rPr>
          <w:sz w:val="20"/>
        </w:rPr>
        <w:t xml:space="preserve"> </w:t>
      </w:r>
      <w:r>
        <w:rPr>
          <w:w w:val="80"/>
          <w:sz w:val="20"/>
        </w:rPr>
        <w:t>boats</w:t>
      </w:r>
      <w:r>
        <w:rPr>
          <w:sz w:val="20"/>
        </w:rPr>
        <w:t xml:space="preserve"> </w:t>
      </w:r>
      <w:r>
        <w:rPr>
          <w:w w:val="80"/>
          <w:sz w:val="20"/>
        </w:rPr>
        <w:t>and</w:t>
      </w:r>
      <w:r>
        <w:rPr>
          <w:sz w:val="20"/>
        </w:rPr>
        <w:t xml:space="preserve"> </w:t>
      </w:r>
      <w:r>
        <w:rPr>
          <w:w w:val="80"/>
          <w:sz w:val="20"/>
        </w:rPr>
        <w:t>even</w:t>
      </w:r>
      <w:r>
        <w:rPr>
          <w:sz w:val="20"/>
        </w:rPr>
        <w:t xml:space="preserve"> </w:t>
      </w:r>
      <w:r>
        <w:rPr>
          <w:w w:val="80"/>
          <w:sz w:val="20"/>
        </w:rPr>
        <w:t>cause</w:t>
      </w:r>
      <w:r>
        <w:rPr>
          <w:sz w:val="20"/>
        </w:rPr>
        <w:t xml:space="preserve"> </w:t>
      </w:r>
      <w:r>
        <w:rPr>
          <w:w w:val="80"/>
          <w:sz w:val="20"/>
        </w:rPr>
        <w:t>accidents</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fishermen.</w:t>
      </w:r>
    </w:p>
    <w:p w:rsidR="00E5575B" w:rsidRDefault="00D512E5">
      <w:pPr>
        <w:pStyle w:val="ListParagraph"/>
        <w:numPr>
          <w:ilvl w:val="0"/>
          <w:numId w:val="71"/>
        </w:numPr>
        <w:tabs>
          <w:tab w:val="left" w:pos="1090"/>
        </w:tabs>
        <w:spacing w:line="242" w:lineRule="auto"/>
        <w:ind w:right="625" w:firstLine="0"/>
        <w:rPr>
          <w:sz w:val="20"/>
        </w:rPr>
      </w:pPr>
      <w:r>
        <w:rPr>
          <w:w w:val="85"/>
          <w:sz w:val="20"/>
        </w:rPr>
        <w:t>Agricultural</w:t>
      </w:r>
      <w:r>
        <w:rPr>
          <w:spacing w:val="-1"/>
          <w:w w:val="85"/>
          <w:sz w:val="20"/>
        </w:rPr>
        <w:t xml:space="preserve"> </w:t>
      </w:r>
      <w:r>
        <w:rPr>
          <w:w w:val="85"/>
          <w:sz w:val="20"/>
        </w:rPr>
        <w:t>resources</w:t>
      </w:r>
      <w:r>
        <w:rPr>
          <w:spacing w:val="-1"/>
          <w:w w:val="85"/>
          <w:sz w:val="20"/>
        </w:rPr>
        <w:t xml:space="preserve"> </w:t>
      </w:r>
      <w:r>
        <w:rPr>
          <w:w w:val="85"/>
          <w:sz w:val="20"/>
        </w:rPr>
        <w:t>such as</w:t>
      </w:r>
      <w:r>
        <w:rPr>
          <w:spacing w:val="-1"/>
          <w:w w:val="85"/>
          <w:sz w:val="20"/>
        </w:rPr>
        <w:t xml:space="preserve"> </w:t>
      </w:r>
      <w:r>
        <w:rPr>
          <w:w w:val="85"/>
          <w:sz w:val="20"/>
        </w:rPr>
        <w:t>the</w:t>
      </w:r>
      <w:r>
        <w:rPr>
          <w:spacing w:val="-1"/>
          <w:w w:val="85"/>
          <w:sz w:val="20"/>
        </w:rPr>
        <w:t xml:space="preserve"> </w:t>
      </w:r>
      <w:r>
        <w:rPr>
          <w:w w:val="85"/>
          <w:sz w:val="20"/>
        </w:rPr>
        <w:t>heavy</w:t>
      </w:r>
      <w:r>
        <w:rPr>
          <w:spacing w:val="-1"/>
          <w:w w:val="85"/>
          <w:sz w:val="20"/>
        </w:rPr>
        <w:t xml:space="preserve"> </w:t>
      </w:r>
      <w:r>
        <w:rPr>
          <w:w w:val="85"/>
          <w:sz w:val="20"/>
        </w:rPr>
        <w:t>reliable</w:t>
      </w:r>
      <w:r>
        <w:rPr>
          <w:spacing w:val="-1"/>
          <w:w w:val="85"/>
          <w:sz w:val="20"/>
        </w:rPr>
        <w:t xml:space="preserve"> </w:t>
      </w:r>
      <w:r>
        <w:rPr>
          <w:w w:val="85"/>
          <w:sz w:val="20"/>
        </w:rPr>
        <w:t>rainfall</w:t>
      </w:r>
      <w:r>
        <w:rPr>
          <w:spacing w:val="-1"/>
          <w:w w:val="85"/>
          <w:sz w:val="20"/>
        </w:rPr>
        <w:t xml:space="preserve"> </w:t>
      </w:r>
      <w:r>
        <w:rPr>
          <w:w w:val="85"/>
          <w:sz w:val="20"/>
        </w:rPr>
        <w:t>and fertile</w:t>
      </w:r>
      <w:r>
        <w:rPr>
          <w:spacing w:val="-1"/>
          <w:w w:val="85"/>
          <w:sz w:val="20"/>
        </w:rPr>
        <w:t xml:space="preserve"> </w:t>
      </w:r>
      <w:r>
        <w:rPr>
          <w:w w:val="85"/>
          <w:sz w:val="20"/>
        </w:rPr>
        <w:t>alluvial</w:t>
      </w:r>
      <w:r>
        <w:rPr>
          <w:spacing w:val="-1"/>
          <w:w w:val="85"/>
          <w:sz w:val="20"/>
        </w:rPr>
        <w:t xml:space="preserve"> </w:t>
      </w:r>
      <w:r>
        <w:rPr>
          <w:w w:val="85"/>
          <w:sz w:val="20"/>
        </w:rPr>
        <w:t>soils</w:t>
      </w:r>
      <w:r>
        <w:rPr>
          <w:spacing w:val="-2"/>
          <w:w w:val="85"/>
          <w:sz w:val="20"/>
        </w:rPr>
        <w:t xml:space="preserve"> </w:t>
      </w:r>
      <w:r>
        <w:rPr>
          <w:w w:val="85"/>
          <w:sz w:val="20"/>
        </w:rPr>
        <w:t>have attracted</w:t>
      </w:r>
      <w:r>
        <w:rPr>
          <w:spacing w:val="-1"/>
          <w:w w:val="85"/>
          <w:sz w:val="20"/>
        </w:rPr>
        <w:t xml:space="preserve"> </w:t>
      </w:r>
      <w:r>
        <w:rPr>
          <w:w w:val="85"/>
          <w:sz w:val="20"/>
        </w:rPr>
        <w:t>people</w:t>
      </w:r>
      <w:r>
        <w:rPr>
          <w:spacing w:val="-1"/>
          <w:w w:val="85"/>
          <w:sz w:val="20"/>
        </w:rPr>
        <w:t xml:space="preserve"> </w:t>
      </w:r>
      <w:r>
        <w:rPr>
          <w:w w:val="85"/>
          <w:sz w:val="20"/>
        </w:rPr>
        <w:t>to</w:t>
      </w:r>
      <w:r>
        <w:rPr>
          <w:spacing w:val="-1"/>
          <w:w w:val="85"/>
          <w:sz w:val="20"/>
        </w:rPr>
        <w:t xml:space="preserve"> </w:t>
      </w:r>
      <w:r>
        <w:rPr>
          <w:w w:val="85"/>
          <w:sz w:val="20"/>
        </w:rPr>
        <w:t>rely</w:t>
      </w:r>
      <w:r>
        <w:rPr>
          <w:spacing w:val="-1"/>
          <w:w w:val="85"/>
          <w:sz w:val="20"/>
        </w:rPr>
        <w:t xml:space="preserve"> </w:t>
      </w:r>
      <w:r>
        <w:rPr>
          <w:w w:val="85"/>
          <w:sz w:val="20"/>
        </w:rPr>
        <w:t>on</w:t>
      </w:r>
      <w:r>
        <w:rPr>
          <w:spacing w:val="-1"/>
          <w:w w:val="85"/>
          <w:sz w:val="20"/>
        </w:rPr>
        <w:t xml:space="preserve"> </w:t>
      </w:r>
      <w:r>
        <w:rPr>
          <w:w w:val="85"/>
          <w:sz w:val="20"/>
        </w:rPr>
        <w:t>land</w:t>
      </w:r>
      <w:r>
        <w:rPr>
          <w:spacing w:val="-1"/>
          <w:w w:val="85"/>
          <w:sz w:val="20"/>
        </w:rPr>
        <w:t xml:space="preserve"> </w:t>
      </w:r>
      <w:r>
        <w:rPr>
          <w:w w:val="85"/>
          <w:sz w:val="20"/>
        </w:rPr>
        <w:t xml:space="preserve">for survival other than </w:t>
      </w:r>
      <w:r>
        <w:rPr>
          <w:spacing w:val="-2"/>
          <w:w w:val="85"/>
          <w:sz w:val="20"/>
        </w:rPr>
        <w:t>water hence neglect of fishing especially along Albert in West Nile</w:t>
      </w:r>
      <w:r>
        <w:rPr>
          <w:sz w:val="20"/>
        </w:rPr>
        <w:t xml:space="preserve"> </w:t>
      </w:r>
      <w:r>
        <w:rPr>
          <w:spacing w:val="-2"/>
          <w:w w:val="85"/>
          <w:sz w:val="20"/>
        </w:rPr>
        <w:t xml:space="preserve">for tobacco growing, around L. Kyoga for sim sim and millet growing, L. Victoria </w:t>
      </w:r>
      <w:r>
        <w:rPr>
          <w:w w:val="85"/>
          <w:sz w:val="20"/>
        </w:rPr>
        <w:t>for</w:t>
      </w:r>
      <w:r>
        <w:rPr>
          <w:spacing w:val="-4"/>
          <w:w w:val="85"/>
          <w:sz w:val="20"/>
        </w:rPr>
        <w:t xml:space="preserve"> </w:t>
      </w:r>
      <w:r>
        <w:rPr>
          <w:w w:val="85"/>
          <w:sz w:val="20"/>
        </w:rPr>
        <w:t>coffee</w:t>
      </w:r>
      <w:r>
        <w:rPr>
          <w:spacing w:val="-4"/>
          <w:w w:val="85"/>
          <w:sz w:val="20"/>
        </w:rPr>
        <w:t xml:space="preserve"> </w:t>
      </w:r>
      <w:r>
        <w:rPr>
          <w:w w:val="85"/>
          <w:sz w:val="20"/>
        </w:rPr>
        <w:t>banana</w:t>
      </w:r>
      <w:r>
        <w:rPr>
          <w:spacing w:val="-5"/>
          <w:w w:val="85"/>
          <w:sz w:val="20"/>
        </w:rPr>
        <w:t xml:space="preserve"> </w:t>
      </w:r>
      <w:r>
        <w:rPr>
          <w:w w:val="85"/>
          <w:sz w:val="20"/>
        </w:rPr>
        <w:t>growing</w:t>
      </w:r>
      <w:r>
        <w:rPr>
          <w:spacing w:val="-5"/>
          <w:w w:val="85"/>
          <w:sz w:val="20"/>
        </w:rPr>
        <w:t xml:space="preserve"> </w:t>
      </w:r>
      <w:r>
        <w:rPr>
          <w:w w:val="85"/>
          <w:sz w:val="20"/>
        </w:rPr>
        <w:t>and</w:t>
      </w:r>
      <w:r>
        <w:rPr>
          <w:spacing w:val="-3"/>
          <w:w w:val="85"/>
          <w:sz w:val="20"/>
        </w:rPr>
        <w:t xml:space="preserve"> </w:t>
      </w:r>
      <w:r>
        <w:rPr>
          <w:w w:val="85"/>
          <w:sz w:val="20"/>
        </w:rPr>
        <w:t>Ssese</w:t>
      </w:r>
      <w:r>
        <w:rPr>
          <w:spacing w:val="-5"/>
          <w:w w:val="85"/>
          <w:sz w:val="20"/>
        </w:rPr>
        <w:t xml:space="preserve"> </w:t>
      </w:r>
      <w:r>
        <w:rPr>
          <w:w w:val="85"/>
          <w:sz w:val="20"/>
        </w:rPr>
        <w:t>islands</w:t>
      </w:r>
      <w:r>
        <w:rPr>
          <w:spacing w:val="-4"/>
          <w:w w:val="85"/>
          <w:sz w:val="20"/>
        </w:rPr>
        <w:t xml:space="preserve"> </w:t>
      </w:r>
      <w:r>
        <w:rPr>
          <w:w w:val="85"/>
          <w:sz w:val="20"/>
        </w:rPr>
        <w:t>for</w:t>
      </w:r>
      <w:r>
        <w:rPr>
          <w:spacing w:val="-4"/>
          <w:w w:val="85"/>
          <w:sz w:val="20"/>
        </w:rPr>
        <w:t xml:space="preserve"> </w:t>
      </w:r>
      <w:r>
        <w:rPr>
          <w:w w:val="85"/>
          <w:sz w:val="20"/>
        </w:rPr>
        <w:t>palm</w:t>
      </w:r>
      <w:r>
        <w:rPr>
          <w:spacing w:val="-5"/>
          <w:w w:val="85"/>
          <w:sz w:val="20"/>
        </w:rPr>
        <w:t xml:space="preserve"> </w:t>
      </w:r>
      <w:r>
        <w:rPr>
          <w:w w:val="85"/>
          <w:sz w:val="20"/>
        </w:rPr>
        <w:t>oil</w:t>
      </w:r>
      <w:r>
        <w:rPr>
          <w:spacing w:val="-5"/>
          <w:w w:val="85"/>
          <w:sz w:val="20"/>
        </w:rPr>
        <w:t xml:space="preserve"> </w:t>
      </w:r>
      <w:r>
        <w:rPr>
          <w:w w:val="85"/>
          <w:sz w:val="20"/>
        </w:rPr>
        <w:t>growing.</w:t>
      </w:r>
    </w:p>
    <w:p w:rsidR="00E5575B" w:rsidRDefault="00D512E5">
      <w:pPr>
        <w:pStyle w:val="ListParagraph"/>
        <w:numPr>
          <w:ilvl w:val="0"/>
          <w:numId w:val="71"/>
        </w:numPr>
        <w:tabs>
          <w:tab w:val="left" w:pos="1090"/>
        </w:tabs>
        <w:spacing w:line="242" w:lineRule="auto"/>
        <w:ind w:right="629" w:firstLine="0"/>
        <w:rPr>
          <w:sz w:val="20"/>
        </w:rPr>
      </w:pPr>
      <w:r>
        <w:rPr>
          <w:w w:val="85"/>
          <w:sz w:val="20"/>
        </w:rPr>
        <w:t>Due</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presence</w:t>
      </w:r>
      <w:r>
        <w:rPr>
          <w:spacing w:val="-6"/>
          <w:w w:val="85"/>
          <w:sz w:val="20"/>
        </w:rPr>
        <w:t xml:space="preserve"> </w:t>
      </w:r>
      <w:r>
        <w:rPr>
          <w:w w:val="85"/>
          <w:sz w:val="20"/>
        </w:rPr>
        <w:t>of</w:t>
      </w:r>
      <w:r>
        <w:rPr>
          <w:spacing w:val="-5"/>
          <w:w w:val="85"/>
          <w:sz w:val="20"/>
        </w:rPr>
        <w:t xml:space="preserve"> </w:t>
      </w:r>
      <w:r>
        <w:rPr>
          <w:w w:val="85"/>
          <w:sz w:val="20"/>
        </w:rPr>
        <w:t>fish</w:t>
      </w:r>
      <w:r>
        <w:rPr>
          <w:spacing w:val="-5"/>
          <w:w w:val="85"/>
          <w:sz w:val="20"/>
        </w:rPr>
        <w:t xml:space="preserve"> </w:t>
      </w:r>
      <w:r>
        <w:rPr>
          <w:w w:val="85"/>
          <w:sz w:val="20"/>
        </w:rPr>
        <w:t>predators</w:t>
      </w:r>
      <w:r>
        <w:rPr>
          <w:spacing w:val="-6"/>
          <w:w w:val="85"/>
          <w:sz w:val="20"/>
        </w:rPr>
        <w:t xml:space="preserve"> </w:t>
      </w:r>
      <w:r>
        <w:rPr>
          <w:w w:val="85"/>
          <w:sz w:val="20"/>
        </w:rPr>
        <w:t>like</w:t>
      </w:r>
      <w:r>
        <w:rPr>
          <w:spacing w:val="-5"/>
          <w:w w:val="85"/>
          <w:sz w:val="20"/>
        </w:rPr>
        <w:t xml:space="preserve"> </w:t>
      </w:r>
      <w:r>
        <w:rPr>
          <w:w w:val="85"/>
          <w:sz w:val="20"/>
        </w:rPr>
        <w:t>hippos,</w:t>
      </w:r>
      <w:r>
        <w:rPr>
          <w:spacing w:val="-5"/>
          <w:w w:val="85"/>
          <w:sz w:val="20"/>
        </w:rPr>
        <w:t xml:space="preserve"> </w:t>
      </w:r>
      <w:r>
        <w:rPr>
          <w:w w:val="85"/>
          <w:sz w:val="20"/>
        </w:rPr>
        <w:t>crocodiles</w:t>
      </w:r>
      <w:r>
        <w:rPr>
          <w:spacing w:val="-6"/>
          <w:w w:val="85"/>
          <w:sz w:val="20"/>
        </w:rPr>
        <w:t xml:space="preserve"> </w:t>
      </w:r>
      <w:r>
        <w:rPr>
          <w:w w:val="85"/>
          <w:sz w:val="20"/>
        </w:rPr>
        <w:t>and</w:t>
      </w:r>
      <w:r>
        <w:rPr>
          <w:spacing w:val="-5"/>
          <w:w w:val="85"/>
          <w:sz w:val="20"/>
        </w:rPr>
        <w:t xml:space="preserve"> </w:t>
      </w:r>
      <w:r>
        <w:rPr>
          <w:w w:val="85"/>
          <w:sz w:val="20"/>
        </w:rPr>
        <w:t>Nile</w:t>
      </w:r>
      <w:r>
        <w:rPr>
          <w:spacing w:val="-5"/>
          <w:w w:val="85"/>
          <w:sz w:val="20"/>
        </w:rPr>
        <w:t xml:space="preserve"> </w:t>
      </w:r>
      <w:r>
        <w:rPr>
          <w:w w:val="85"/>
          <w:sz w:val="20"/>
        </w:rPr>
        <w:t>perch</w:t>
      </w:r>
      <w:r>
        <w:rPr>
          <w:spacing w:val="-6"/>
          <w:w w:val="85"/>
          <w:sz w:val="20"/>
        </w:rPr>
        <w:t xml:space="preserve"> </w:t>
      </w:r>
      <w:r>
        <w:rPr>
          <w:w w:val="85"/>
          <w:sz w:val="20"/>
        </w:rPr>
        <w:t>in</w:t>
      </w:r>
      <w:r>
        <w:rPr>
          <w:spacing w:val="-5"/>
          <w:w w:val="85"/>
          <w:sz w:val="20"/>
        </w:rPr>
        <w:t xml:space="preserve"> </w:t>
      </w:r>
      <w:r>
        <w:rPr>
          <w:w w:val="85"/>
          <w:sz w:val="20"/>
        </w:rPr>
        <w:t>the</w:t>
      </w:r>
      <w:r>
        <w:rPr>
          <w:spacing w:val="-5"/>
          <w:w w:val="85"/>
          <w:sz w:val="20"/>
        </w:rPr>
        <w:t xml:space="preserve"> </w:t>
      </w:r>
      <w:r>
        <w:rPr>
          <w:w w:val="85"/>
          <w:sz w:val="20"/>
        </w:rPr>
        <w:t>water</w:t>
      </w:r>
      <w:r>
        <w:rPr>
          <w:spacing w:val="-5"/>
          <w:w w:val="85"/>
          <w:sz w:val="20"/>
        </w:rPr>
        <w:t xml:space="preserve"> </w:t>
      </w:r>
      <w:r>
        <w:rPr>
          <w:w w:val="85"/>
          <w:sz w:val="20"/>
        </w:rPr>
        <w:t>resources,</w:t>
      </w:r>
      <w:r>
        <w:rPr>
          <w:spacing w:val="-6"/>
          <w:w w:val="85"/>
          <w:sz w:val="20"/>
        </w:rPr>
        <w:t xml:space="preserve"> </w:t>
      </w:r>
      <w:r>
        <w:rPr>
          <w:w w:val="85"/>
          <w:sz w:val="20"/>
        </w:rPr>
        <w:t>there</w:t>
      </w:r>
      <w:r>
        <w:rPr>
          <w:spacing w:val="-5"/>
          <w:w w:val="85"/>
          <w:sz w:val="20"/>
        </w:rPr>
        <w:t xml:space="preserve"> </w:t>
      </w:r>
      <w:r>
        <w:rPr>
          <w:w w:val="85"/>
          <w:sz w:val="20"/>
        </w:rPr>
        <w:t>has</w:t>
      </w:r>
      <w:r>
        <w:rPr>
          <w:spacing w:val="-5"/>
          <w:w w:val="85"/>
          <w:sz w:val="20"/>
        </w:rPr>
        <w:t xml:space="preserve"> </w:t>
      </w:r>
      <w:r>
        <w:rPr>
          <w:w w:val="85"/>
          <w:sz w:val="20"/>
        </w:rPr>
        <w:t>been</w:t>
      </w:r>
      <w:r>
        <w:rPr>
          <w:spacing w:val="-6"/>
          <w:w w:val="85"/>
          <w:sz w:val="20"/>
        </w:rPr>
        <w:t xml:space="preserve"> </w:t>
      </w:r>
      <w:r>
        <w:rPr>
          <w:w w:val="85"/>
          <w:sz w:val="20"/>
        </w:rPr>
        <w:t>a</w:t>
      </w:r>
      <w:r>
        <w:rPr>
          <w:spacing w:val="-5"/>
          <w:w w:val="85"/>
          <w:sz w:val="20"/>
        </w:rPr>
        <w:t xml:space="preserve"> </w:t>
      </w:r>
      <w:r>
        <w:rPr>
          <w:w w:val="85"/>
          <w:sz w:val="20"/>
        </w:rPr>
        <w:t>remarkable</w:t>
      </w:r>
      <w:r>
        <w:rPr>
          <w:spacing w:val="-5"/>
          <w:w w:val="85"/>
          <w:sz w:val="20"/>
        </w:rPr>
        <w:t xml:space="preserve"> </w:t>
      </w:r>
      <w:r>
        <w:rPr>
          <w:w w:val="85"/>
          <w:sz w:val="20"/>
        </w:rPr>
        <w:t>reduction</w:t>
      </w:r>
      <w:r>
        <w:rPr>
          <w:spacing w:val="-6"/>
          <w:w w:val="85"/>
          <w:sz w:val="20"/>
        </w:rPr>
        <w:t xml:space="preserve"> </w:t>
      </w:r>
      <w:r>
        <w:rPr>
          <w:w w:val="85"/>
          <w:sz w:val="20"/>
        </w:rPr>
        <w:t xml:space="preserve">in </w:t>
      </w:r>
      <w:r>
        <w:rPr>
          <w:w w:val="80"/>
          <w:sz w:val="20"/>
        </w:rPr>
        <w:t xml:space="preserve">the quantities of fish caught. For instance Nile perch, which was introduced in 1950s in L. Victoria, L. Albert and L. Kyoga, feeds on Tilapia and other </w:t>
      </w:r>
      <w:r>
        <w:rPr>
          <w:w w:val="85"/>
          <w:sz w:val="20"/>
        </w:rPr>
        <w:t>small fish species thus decline in their numbers.</w:t>
      </w:r>
    </w:p>
    <w:p w:rsidR="00E5575B" w:rsidRDefault="00D512E5">
      <w:pPr>
        <w:pStyle w:val="ListParagraph"/>
        <w:numPr>
          <w:ilvl w:val="0"/>
          <w:numId w:val="71"/>
        </w:numPr>
        <w:tabs>
          <w:tab w:val="left" w:pos="1090"/>
        </w:tabs>
        <w:spacing w:line="242" w:lineRule="auto"/>
        <w:ind w:right="627" w:firstLine="0"/>
        <w:rPr>
          <w:sz w:val="20"/>
        </w:rPr>
      </w:pPr>
      <w:r>
        <w:rPr>
          <w:w w:val="80"/>
          <w:sz w:val="20"/>
        </w:rPr>
        <w:t>Ugandan</w:t>
      </w:r>
      <w:r>
        <w:rPr>
          <w:sz w:val="20"/>
        </w:rPr>
        <w:t xml:space="preserve"> </w:t>
      </w:r>
      <w:r>
        <w:rPr>
          <w:w w:val="80"/>
          <w:sz w:val="20"/>
        </w:rPr>
        <w:t>water</w:t>
      </w:r>
      <w:r>
        <w:rPr>
          <w:sz w:val="20"/>
        </w:rPr>
        <w:t xml:space="preserve"> </w:t>
      </w:r>
      <w:r>
        <w:rPr>
          <w:w w:val="80"/>
          <w:sz w:val="20"/>
        </w:rPr>
        <w:t>bodies</w:t>
      </w:r>
      <w:r>
        <w:rPr>
          <w:sz w:val="20"/>
        </w:rPr>
        <w:t xml:space="preserve"> </w:t>
      </w:r>
      <w:r>
        <w:rPr>
          <w:w w:val="80"/>
          <w:sz w:val="20"/>
        </w:rPr>
        <w:t>have</w:t>
      </w:r>
      <w:r>
        <w:rPr>
          <w:sz w:val="20"/>
        </w:rPr>
        <w:t xml:space="preserve"> </w:t>
      </w:r>
      <w:r>
        <w:rPr>
          <w:w w:val="80"/>
          <w:sz w:val="20"/>
        </w:rPr>
        <w:t>dangerous</w:t>
      </w:r>
      <w:r>
        <w:rPr>
          <w:sz w:val="20"/>
        </w:rPr>
        <w:t xml:space="preserve"> </w:t>
      </w:r>
      <w:r>
        <w:rPr>
          <w:w w:val="80"/>
          <w:sz w:val="20"/>
        </w:rPr>
        <w:t>wild</w:t>
      </w:r>
      <w:r>
        <w:rPr>
          <w:sz w:val="20"/>
        </w:rPr>
        <w:t xml:space="preserve"> </w:t>
      </w:r>
      <w:r>
        <w:rPr>
          <w:w w:val="80"/>
          <w:sz w:val="20"/>
        </w:rPr>
        <w:t>animals</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a</w:t>
      </w:r>
      <w:r>
        <w:rPr>
          <w:sz w:val="20"/>
        </w:rPr>
        <w:t xml:space="preserve"> </w:t>
      </w:r>
      <w:r>
        <w:rPr>
          <w:w w:val="80"/>
          <w:sz w:val="20"/>
        </w:rPr>
        <w:t>menace</w:t>
      </w:r>
      <w:r>
        <w:rPr>
          <w:sz w:val="20"/>
        </w:rPr>
        <w:t xml:space="preserve"> </w:t>
      </w:r>
      <w:r>
        <w:rPr>
          <w:w w:val="80"/>
          <w:sz w:val="20"/>
        </w:rPr>
        <w:t>to</w:t>
      </w:r>
      <w:r>
        <w:rPr>
          <w:sz w:val="20"/>
        </w:rPr>
        <w:t xml:space="preserve"> </w:t>
      </w:r>
      <w:r>
        <w:rPr>
          <w:w w:val="80"/>
          <w:sz w:val="20"/>
        </w:rPr>
        <w:t>fishing</w:t>
      </w:r>
      <w:r>
        <w:rPr>
          <w:sz w:val="20"/>
        </w:rPr>
        <w:t xml:space="preserve"> </w:t>
      </w:r>
      <w:r>
        <w:rPr>
          <w:w w:val="80"/>
          <w:sz w:val="20"/>
        </w:rPr>
        <w:t>activities</w:t>
      </w:r>
      <w:r>
        <w:rPr>
          <w:sz w:val="20"/>
        </w:rPr>
        <w:t xml:space="preserve"> </w:t>
      </w:r>
      <w:r>
        <w:rPr>
          <w:w w:val="80"/>
          <w:sz w:val="20"/>
        </w:rPr>
        <w:t>because</w:t>
      </w:r>
      <w:r>
        <w:rPr>
          <w:sz w:val="20"/>
        </w:rPr>
        <w:t xml:space="preserve"> </w:t>
      </w:r>
      <w:r>
        <w:rPr>
          <w:w w:val="80"/>
          <w:sz w:val="20"/>
        </w:rPr>
        <w:t>they</w:t>
      </w:r>
      <w:r>
        <w:rPr>
          <w:sz w:val="20"/>
        </w:rPr>
        <w:t xml:space="preserve"> </w:t>
      </w:r>
      <w:r>
        <w:rPr>
          <w:w w:val="80"/>
          <w:sz w:val="20"/>
        </w:rPr>
        <w:t>destroy</w:t>
      </w:r>
      <w:r>
        <w:rPr>
          <w:sz w:val="20"/>
        </w:rPr>
        <w:t xml:space="preserve"> </w:t>
      </w:r>
      <w:r>
        <w:rPr>
          <w:w w:val="80"/>
          <w:sz w:val="20"/>
        </w:rPr>
        <w:t>the</w:t>
      </w:r>
      <w:r>
        <w:rPr>
          <w:sz w:val="20"/>
        </w:rPr>
        <w:t xml:space="preserve"> </w:t>
      </w:r>
      <w:r>
        <w:rPr>
          <w:w w:val="80"/>
          <w:sz w:val="20"/>
        </w:rPr>
        <w:t>fish</w:t>
      </w:r>
      <w:r>
        <w:rPr>
          <w:sz w:val="20"/>
        </w:rPr>
        <w:t xml:space="preserve"> </w:t>
      </w:r>
      <w:r>
        <w:rPr>
          <w:w w:val="80"/>
          <w:sz w:val="20"/>
        </w:rPr>
        <w:t>nets</w:t>
      </w:r>
      <w:r>
        <w:rPr>
          <w:spacing w:val="20"/>
          <w:sz w:val="20"/>
        </w:rPr>
        <w:t xml:space="preserve"> </w:t>
      </w:r>
      <w:r>
        <w:rPr>
          <w:w w:val="80"/>
          <w:sz w:val="20"/>
        </w:rPr>
        <w:t>and</w:t>
      </w:r>
      <w:r>
        <w:rPr>
          <w:sz w:val="20"/>
        </w:rPr>
        <w:t xml:space="preserve"> </w:t>
      </w:r>
      <w:r>
        <w:rPr>
          <w:w w:val="80"/>
          <w:sz w:val="20"/>
        </w:rPr>
        <w:t>even</w:t>
      </w:r>
      <w:r>
        <w:rPr>
          <w:sz w:val="20"/>
        </w:rPr>
        <w:t xml:space="preserve"> </w:t>
      </w:r>
      <w:r>
        <w:rPr>
          <w:w w:val="80"/>
          <w:sz w:val="20"/>
        </w:rPr>
        <w:t>feed on the human beings e.g. crocodiles in Lake Victoria and Kyoga and Hippos in Lake Edward and George make fishing difficult</w:t>
      </w:r>
      <w:r>
        <w:rPr>
          <w:sz w:val="20"/>
        </w:rPr>
        <w:t xml:space="preserve"> </w:t>
      </w:r>
      <w:r>
        <w:rPr>
          <w:w w:val="80"/>
          <w:sz w:val="20"/>
        </w:rPr>
        <w:t xml:space="preserve">in Mayuge, Busia and </w:t>
      </w:r>
      <w:r>
        <w:rPr>
          <w:w w:val="90"/>
          <w:sz w:val="20"/>
        </w:rPr>
        <w:t>Kasese</w:t>
      </w:r>
      <w:r>
        <w:rPr>
          <w:spacing w:val="-2"/>
          <w:w w:val="90"/>
          <w:sz w:val="20"/>
        </w:rPr>
        <w:t xml:space="preserve"> </w:t>
      </w:r>
      <w:r>
        <w:rPr>
          <w:w w:val="90"/>
          <w:sz w:val="20"/>
        </w:rPr>
        <w:t>respectively.</w:t>
      </w:r>
    </w:p>
    <w:p w:rsidR="00E5575B" w:rsidRDefault="00D512E5">
      <w:pPr>
        <w:pStyle w:val="ListParagraph"/>
        <w:numPr>
          <w:ilvl w:val="0"/>
          <w:numId w:val="71"/>
        </w:numPr>
        <w:tabs>
          <w:tab w:val="left" w:pos="1090"/>
        </w:tabs>
        <w:ind w:right="630" w:firstLine="0"/>
        <w:rPr>
          <w:sz w:val="20"/>
        </w:rPr>
      </w:pPr>
      <w:r>
        <w:rPr>
          <w:w w:val="80"/>
          <w:sz w:val="20"/>
        </w:rPr>
        <w:t>The water flow in</w:t>
      </w:r>
      <w:r>
        <w:rPr>
          <w:sz w:val="20"/>
        </w:rPr>
        <w:t xml:space="preserve"> </w:t>
      </w:r>
      <w:r>
        <w:rPr>
          <w:w w:val="80"/>
          <w:sz w:val="20"/>
        </w:rPr>
        <w:t>Uganda’s rivers such as</w:t>
      </w:r>
      <w:r>
        <w:rPr>
          <w:sz w:val="20"/>
        </w:rPr>
        <w:t xml:space="preserve"> </w:t>
      </w:r>
      <w:r>
        <w:rPr>
          <w:w w:val="80"/>
          <w:sz w:val="20"/>
        </w:rPr>
        <w:t>Victoria</w:t>
      </w:r>
      <w:r>
        <w:rPr>
          <w:sz w:val="20"/>
        </w:rPr>
        <w:t xml:space="preserve"> </w:t>
      </w:r>
      <w:r>
        <w:rPr>
          <w:w w:val="80"/>
          <w:sz w:val="20"/>
        </w:rPr>
        <w:t>Nile</w:t>
      </w:r>
      <w:r>
        <w:rPr>
          <w:sz w:val="20"/>
        </w:rPr>
        <w:t xml:space="preserve"> </w:t>
      </w:r>
      <w:r>
        <w:rPr>
          <w:w w:val="80"/>
          <w:sz w:val="20"/>
        </w:rPr>
        <w:t>and Manafwa is too</w:t>
      </w:r>
      <w:r>
        <w:rPr>
          <w:sz w:val="20"/>
        </w:rPr>
        <w:t xml:space="preserve"> </w:t>
      </w:r>
      <w:r>
        <w:rPr>
          <w:w w:val="80"/>
          <w:sz w:val="20"/>
        </w:rPr>
        <w:t>fast and rapid</w:t>
      </w:r>
      <w:r>
        <w:rPr>
          <w:sz w:val="20"/>
        </w:rPr>
        <w:t xml:space="preserve"> </w:t>
      </w:r>
      <w:r>
        <w:rPr>
          <w:w w:val="80"/>
          <w:sz w:val="20"/>
        </w:rPr>
        <w:t>making fish metabolism as</w:t>
      </w:r>
      <w:r>
        <w:rPr>
          <w:sz w:val="20"/>
        </w:rPr>
        <w:t xml:space="preserve"> </w:t>
      </w:r>
      <w:r>
        <w:rPr>
          <w:w w:val="80"/>
          <w:sz w:val="20"/>
        </w:rPr>
        <w:t>well as the</w:t>
      </w:r>
      <w:r>
        <w:rPr>
          <w:sz w:val="20"/>
        </w:rPr>
        <w:t xml:space="preserve"> </w:t>
      </w:r>
      <w:r>
        <w:rPr>
          <w:w w:val="80"/>
          <w:sz w:val="20"/>
        </w:rPr>
        <w:t>lay</w:t>
      </w:r>
      <w:r>
        <w:rPr>
          <w:sz w:val="20"/>
        </w:rPr>
        <w:t xml:space="preserve"> </w:t>
      </w:r>
      <w:r>
        <w:rPr>
          <w:w w:val="80"/>
          <w:sz w:val="20"/>
        </w:rPr>
        <w:t xml:space="preserve">of fish nets </w:t>
      </w:r>
      <w:r>
        <w:rPr>
          <w:w w:val="85"/>
          <w:sz w:val="20"/>
        </w:rPr>
        <w:t>and traps in the speedy water difficult.</w:t>
      </w:r>
    </w:p>
    <w:p w:rsidR="00E5575B" w:rsidRDefault="00D512E5">
      <w:pPr>
        <w:pStyle w:val="ListParagraph"/>
        <w:numPr>
          <w:ilvl w:val="0"/>
          <w:numId w:val="71"/>
        </w:numPr>
        <w:tabs>
          <w:tab w:val="left" w:pos="1090"/>
        </w:tabs>
        <w:ind w:right="627" w:firstLine="0"/>
        <w:rPr>
          <w:sz w:val="20"/>
        </w:rPr>
      </w:pPr>
      <w:r>
        <w:rPr>
          <w:w w:val="80"/>
          <w:sz w:val="20"/>
        </w:rPr>
        <w:t>The adjacent swamp and bog drainage along rivers and Lakes such as those along L. Victoria and Kyoga, R. Kafu, R. Katonga and Victoria Nile</w:t>
      </w:r>
      <w:r>
        <w:rPr>
          <w:spacing w:val="40"/>
          <w:sz w:val="20"/>
        </w:rPr>
        <w:t xml:space="preserve"> </w:t>
      </w:r>
      <w:r>
        <w:rPr>
          <w:w w:val="85"/>
          <w:sz w:val="20"/>
        </w:rPr>
        <w:t>has</w:t>
      </w:r>
      <w:r>
        <w:rPr>
          <w:spacing w:val="-5"/>
          <w:w w:val="85"/>
          <w:sz w:val="20"/>
        </w:rPr>
        <w:t xml:space="preserve"> </w:t>
      </w:r>
      <w:r>
        <w:rPr>
          <w:w w:val="85"/>
          <w:sz w:val="20"/>
        </w:rPr>
        <w:t>made</w:t>
      </w:r>
      <w:r>
        <w:rPr>
          <w:spacing w:val="-5"/>
          <w:w w:val="85"/>
          <w:sz w:val="20"/>
        </w:rPr>
        <w:t xml:space="preserve"> </w:t>
      </w:r>
      <w:r>
        <w:rPr>
          <w:w w:val="85"/>
          <w:sz w:val="20"/>
        </w:rPr>
        <w:t>the</w:t>
      </w:r>
      <w:r>
        <w:rPr>
          <w:spacing w:val="-5"/>
          <w:w w:val="85"/>
          <w:sz w:val="20"/>
        </w:rPr>
        <w:t xml:space="preserve"> </w:t>
      </w:r>
      <w:r>
        <w:rPr>
          <w:w w:val="85"/>
          <w:sz w:val="20"/>
        </w:rPr>
        <w:t>set</w:t>
      </w:r>
      <w:r>
        <w:rPr>
          <w:spacing w:val="-5"/>
          <w:w w:val="85"/>
          <w:sz w:val="20"/>
        </w:rPr>
        <w:t xml:space="preserve"> </w:t>
      </w:r>
      <w:r>
        <w:rPr>
          <w:w w:val="85"/>
          <w:sz w:val="20"/>
        </w:rPr>
        <w:t>up</w:t>
      </w:r>
      <w:r>
        <w:rPr>
          <w:spacing w:val="-4"/>
          <w:w w:val="85"/>
          <w:sz w:val="20"/>
        </w:rPr>
        <w:t xml:space="preserve"> </w:t>
      </w:r>
      <w:r>
        <w:rPr>
          <w:w w:val="85"/>
          <w:sz w:val="20"/>
        </w:rPr>
        <w:t>of</w:t>
      </w:r>
      <w:r>
        <w:rPr>
          <w:spacing w:val="-5"/>
          <w:w w:val="85"/>
          <w:sz w:val="20"/>
        </w:rPr>
        <w:t xml:space="preserve"> </w:t>
      </w:r>
      <w:r>
        <w:rPr>
          <w:w w:val="85"/>
          <w:sz w:val="20"/>
        </w:rPr>
        <w:t>fish</w:t>
      </w:r>
      <w:r>
        <w:rPr>
          <w:spacing w:val="-5"/>
          <w:w w:val="85"/>
          <w:sz w:val="20"/>
        </w:rPr>
        <w:t xml:space="preserve"> </w:t>
      </w:r>
      <w:r>
        <w:rPr>
          <w:w w:val="85"/>
          <w:sz w:val="20"/>
        </w:rPr>
        <w:t>landing</w:t>
      </w:r>
      <w:r>
        <w:rPr>
          <w:spacing w:val="-5"/>
          <w:w w:val="85"/>
          <w:sz w:val="20"/>
        </w:rPr>
        <w:t xml:space="preserve"> </w:t>
      </w:r>
      <w:r>
        <w:rPr>
          <w:w w:val="85"/>
          <w:sz w:val="20"/>
        </w:rPr>
        <w:t>sites</w:t>
      </w:r>
      <w:r>
        <w:rPr>
          <w:spacing w:val="-5"/>
          <w:w w:val="85"/>
          <w:sz w:val="20"/>
        </w:rPr>
        <w:t xml:space="preserve"> </w:t>
      </w:r>
      <w:r>
        <w:rPr>
          <w:w w:val="85"/>
          <w:sz w:val="20"/>
        </w:rPr>
        <w:t>and</w:t>
      </w:r>
      <w:r>
        <w:rPr>
          <w:spacing w:val="-5"/>
          <w:w w:val="85"/>
          <w:sz w:val="20"/>
        </w:rPr>
        <w:t xml:space="preserve"> </w:t>
      </w:r>
      <w:r>
        <w:rPr>
          <w:w w:val="85"/>
          <w:sz w:val="20"/>
        </w:rPr>
        <w:t>their</w:t>
      </w:r>
      <w:r>
        <w:rPr>
          <w:spacing w:val="-5"/>
          <w:w w:val="85"/>
          <w:sz w:val="20"/>
        </w:rPr>
        <w:t xml:space="preserve"> </w:t>
      </w:r>
      <w:r>
        <w:rPr>
          <w:w w:val="85"/>
          <w:sz w:val="20"/>
        </w:rPr>
        <w:t>facilities</w:t>
      </w:r>
      <w:r>
        <w:rPr>
          <w:spacing w:val="-5"/>
          <w:w w:val="85"/>
          <w:sz w:val="20"/>
        </w:rPr>
        <w:t xml:space="preserve"> </w:t>
      </w:r>
      <w:r>
        <w:rPr>
          <w:w w:val="85"/>
          <w:sz w:val="20"/>
        </w:rPr>
        <w:t>difficult.</w:t>
      </w:r>
    </w:p>
    <w:p w:rsidR="00E5575B" w:rsidRDefault="00D512E5">
      <w:pPr>
        <w:pStyle w:val="ListParagraph"/>
        <w:numPr>
          <w:ilvl w:val="0"/>
          <w:numId w:val="71"/>
        </w:numPr>
        <w:tabs>
          <w:tab w:val="left" w:pos="1090"/>
        </w:tabs>
        <w:spacing w:line="242" w:lineRule="auto"/>
        <w:ind w:right="633" w:firstLine="0"/>
        <w:rPr>
          <w:sz w:val="20"/>
        </w:rPr>
      </w:pPr>
      <w:r>
        <w:rPr>
          <w:w w:val="80"/>
          <w:sz w:val="20"/>
        </w:rPr>
        <w:t>The presence of harmful pests and diseases along the lakeshores and riverbanks has affected the fishermen e.g. tsetse flies and Mosquitoes in South Busoga, Nakasongola, Kiboga, Masindi and Buliisa on L. Victoria,</w:t>
      </w:r>
      <w:r>
        <w:rPr>
          <w:sz w:val="20"/>
        </w:rPr>
        <w:t xml:space="preserve"> </w:t>
      </w:r>
      <w:r>
        <w:rPr>
          <w:w w:val="80"/>
          <w:sz w:val="20"/>
        </w:rPr>
        <w:t>Kyoga and Albert; snails on L. Mburo, have transmitted sleeping sickness, malaria and bilhazia respectively. Blackflies on fast flowing rivers such as Victoria Nile, Mpologoma and Manafwa have transmitted river blindness to fishermen. Fishermen on Ssese islands, Bugala Island and Buvuma Island on L. Victoria have been</w:t>
      </w:r>
      <w:r>
        <w:rPr>
          <w:sz w:val="20"/>
        </w:rPr>
        <w:t xml:space="preserve"> </w:t>
      </w:r>
      <w:r>
        <w:rPr>
          <w:w w:val="80"/>
          <w:sz w:val="20"/>
        </w:rPr>
        <w:t>affected by AIDS.</w:t>
      </w:r>
    </w:p>
    <w:p w:rsidR="00E5575B" w:rsidRDefault="00D512E5">
      <w:pPr>
        <w:pStyle w:val="ListParagraph"/>
        <w:numPr>
          <w:ilvl w:val="0"/>
          <w:numId w:val="71"/>
        </w:numPr>
        <w:tabs>
          <w:tab w:val="left" w:pos="1135"/>
        </w:tabs>
        <w:ind w:right="624" w:firstLine="0"/>
        <w:rPr>
          <w:sz w:val="20"/>
        </w:rPr>
      </w:pPr>
      <w:r>
        <w:rPr>
          <w:w w:val="85"/>
          <w:sz w:val="20"/>
        </w:rPr>
        <w:t xml:space="preserve">Most fishing grounds such as L. Kyoga, Albert, Edward, Bunyonyi, Mutanda, R. Okerere in Karamoja, and others are found in remote and </w:t>
      </w:r>
      <w:r>
        <w:rPr>
          <w:w w:val="80"/>
          <w:sz w:val="20"/>
        </w:rPr>
        <w:t>inaccessible areas making them to have less fishing activities and even fish distribution to the market centres hard.</w:t>
      </w:r>
    </w:p>
    <w:p w:rsidR="00E5575B" w:rsidRDefault="00D512E5">
      <w:pPr>
        <w:pStyle w:val="Heading2"/>
        <w:ind w:left="731"/>
      </w:pPr>
      <w:r>
        <w:rPr>
          <w:w w:val="80"/>
        </w:rPr>
        <w:t>Non</w:t>
      </w:r>
      <w:r>
        <w:rPr>
          <w:spacing w:val="-1"/>
        </w:rPr>
        <w:t xml:space="preserve"> </w:t>
      </w:r>
      <w:r>
        <w:rPr>
          <w:w w:val="80"/>
        </w:rPr>
        <w:t>environmental</w:t>
      </w:r>
      <w:r>
        <w:t xml:space="preserve"> </w:t>
      </w:r>
      <w:r>
        <w:rPr>
          <w:spacing w:val="-2"/>
          <w:w w:val="80"/>
        </w:rPr>
        <w:t>factors:</w:t>
      </w:r>
    </w:p>
    <w:p w:rsidR="00E5575B" w:rsidRDefault="00D512E5">
      <w:pPr>
        <w:pStyle w:val="ListParagraph"/>
        <w:numPr>
          <w:ilvl w:val="0"/>
          <w:numId w:val="71"/>
        </w:numPr>
        <w:tabs>
          <w:tab w:val="left" w:pos="1090"/>
        </w:tabs>
        <w:spacing w:line="242" w:lineRule="auto"/>
        <w:ind w:right="625" w:firstLine="0"/>
        <w:rPr>
          <w:sz w:val="20"/>
        </w:rPr>
      </w:pPr>
      <w:r>
        <w:rPr>
          <w:spacing w:val="-2"/>
          <w:w w:val="85"/>
          <w:sz w:val="20"/>
        </w:rPr>
        <w:t>The fish demand has increased</w:t>
      </w:r>
      <w:r>
        <w:rPr>
          <w:spacing w:val="-4"/>
          <w:sz w:val="20"/>
        </w:rPr>
        <w:t xml:space="preserve"> </w:t>
      </w:r>
      <w:r>
        <w:rPr>
          <w:spacing w:val="-2"/>
          <w:w w:val="85"/>
          <w:sz w:val="20"/>
        </w:rPr>
        <w:t xml:space="preserve">both at home and abroad, which has led to more fish to be caught in the lakes whereas the fish population do </w:t>
      </w:r>
      <w:r>
        <w:rPr>
          <w:w w:val="85"/>
          <w:sz w:val="20"/>
        </w:rPr>
        <w:t>not</w:t>
      </w:r>
      <w:r>
        <w:rPr>
          <w:spacing w:val="-5"/>
          <w:w w:val="85"/>
          <w:sz w:val="20"/>
        </w:rPr>
        <w:t xml:space="preserve"> </w:t>
      </w:r>
      <w:r>
        <w:rPr>
          <w:w w:val="85"/>
          <w:sz w:val="20"/>
        </w:rPr>
        <w:t>match</w:t>
      </w:r>
      <w:r>
        <w:rPr>
          <w:spacing w:val="-5"/>
          <w:w w:val="85"/>
          <w:sz w:val="20"/>
        </w:rPr>
        <w:t xml:space="preserve"> </w:t>
      </w:r>
      <w:r>
        <w:rPr>
          <w:w w:val="85"/>
          <w:sz w:val="20"/>
        </w:rPr>
        <w:t>with</w:t>
      </w:r>
      <w:r>
        <w:rPr>
          <w:spacing w:val="-5"/>
          <w:w w:val="85"/>
          <w:sz w:val="20"/>
        </w:rPr>
        <w:t xml:space="preserve"> </w:t>
      </w:r>
      <w:r>
        <w:rPr>
          <w:w w:val="85"/>
          <w:sz w:val="20"/>
        </w:rPr>
        <w:t>the</w:t>
      </w:r>
      <w:r>
        <w:rPr>
          <w:spacing w:val="-5"/>
          <w:w w:val="85"/>
          <w:sz w:val="20"/>
        </w:rPr>
        <w:t xml:space="preserve"> </w:t>
      </w:r>
      <w:r>
        <w:rPr>
          <w:w w:val="85"/>
          <w:sz w:val="20"/>
        </w:rPr>
        <w:t>demand</w:t>
      </w:r>
      <w:r>
        <w:rPr>
          <w:spacing w:val="-5"/>
          <w:w w:val="85"/>
          <w:sz w:val="20"/>
        </w:rPr>
        <w:t xml:space="preserve"> </w:t>
      </w:r>
      <w:r>
        <w:rPr>
          <w:w w:val="85"/>
          <w:sz w:val="20"/>
        </w:rPr>
        <w:t>and</w:t>
      </w:r>
      <w:r>
        <w:rPr>
          <w:spacing w:val="-5"/>
          <w:w w:val="85"/>
          <w:sz w:val="20"/>
        </w:rPr>
        <w:t xml:space="preserve"> </w:t>
      </w:r>
      <w:r>
        <w:rPr>
          <w:w w:val="85"/>
          <w:sz w:val="20"/>
        </w:rPr>
        <w:t>thus</w:t>
      </w:r>
      <w:r>
        <w:rPr>
          <w:spacing w:val="-5"/>
          <w:w w:val="85"/>
          <w:sz w:val="20"/>
        </w:rPr>
        <w:t xml:space="preserve"> </w:t>
      </w:r>
      <w:r>
        <w:rPr>
          <w:w w:val="85"/>
          <w:sz w:val="20"/>
        </w:rPr>
        <w:t>high</w:t>
      </w:r>
      <w:r>
        <w:rPr>
          <w:spacing w:val="-5"/>
          <w:w w:val="85"/>
          <w:sz w:val="20"/>
        </w:rPr>
        <w:t xml:space="preserve"> </w:t>
      </w:r>
      <w:r>
        <w:rPr>
          <w:w w:val="85"/>
          <w:sz w:val="20"/>
        </w:rPr>
        <w:t>levels</w:t>
      </w:r>
      <w:r>
        <w:rPr>
          <w:spacing w:val="-5"/>
          <w:w w:val="85"/>
          <w:sz w:val="20"/>
        </w:rPr>
        <w:t xml:space="preserve"> </w:t>
      </w:r>
      <w:r>
        <w:rPr>
          <w:w w:val="85"/>
          <w:sz w:val="20"/>
        </w:rPr>
        <w:t>of</w:t>
      </w:r>
      <w:r>
        <w:rPr>
          <w:spacing w:val="-5"/>
          <w:w w:val="85"/>
          <w:sz w:val="20"/>
        </w:rPr>
        <w:t xml:space="preserve"> </w:t>
      </w:r>
      <w:r>
        <w:rPr>
          <w:w w:val="85"/>
          <w:sz w:val="20"/>
        </w:rPr>
        <w:t>over</w:t>
      </w:r>
      <w:r>
        <w:rPr>
          <w:spacing w:val="-5"/>
          <w:w w:val="85"/>
          <w:sz w:val="20"/>
        </w:rPr>
        <w:t xml:space="preserve"> </w:t>
      </w:r>
      <w:r>
        <w:rPr>
          <w:w w:val="85"/>
          <w:sz w:val="20"/>
        </w:rPr>
        <w:t>fishing.</w:t>
      </w:r>
      <w:r>
        <w:rPr>
          <w:spacing w:val="-3"/>
          <w:w w:val="85"/>
          <w:sz w:val="20"/>
        </w:rPr>
        <w:t xml:space="preserve"> </w:t>
      </w:r>
      <w:r>
        <w:rPr>
          <w:w w:val="85"/>
          <w:sz w:val="20"/>
        </w:rPr>
        <w:t>E.g.</w:t>
      </w:r>
      <w:r>
        <w:rPr>
          <w:spacing w:val="-5"/>
          <w:w w:val="85"/>
          <w:sz w:val="20"/>
        </w:rPr>
        <w:t xml:space="preserve"> </w:t>
      </w:r>
      <w:r>
        <w:rPr>
          <w:w w:val="85"/>
          <w:sz w:val="20"/>
        </w:rPr>
        <w:t>on</w:t>
      </w:r>
      <w:r>
        <w:rPr>
          <w:spacing w:val="-5"/>
          <w:w w:val="85"/>
          <w:sz w:val="20"/>
        </w:rPr>
        <w:t xml:space="preserve"> </w:t>
      </w:r>
      <w:r>
        <w:rPr>
          <w:w w:val="85"/>
          <w:sz w:val="20"/>
        </w:rPr>
        <w:t>L.</w:t>
      </w:r>
      <w:r>
        <w:rPr>
          <w:spacing w:val="-3"/>
          <w:w w:val="85"/>
          <w:sz w:val="20"/>
        </w:rPr>
        <w:t xml:space="preserve"> </w:t>
      </w:r>
      <w:r>
        <w:rPr>
          <w:w w:val="85"/>
          <w:sz w:val="20"/>
        </w:rPr>
        <w:t>Albert,</w:t>
      </w:r>
      <w:r>
        <w:rPr>
          <w:spacing w:val="-5"/>
          <w:w w:val="85"/>
          <w:sz w:val="20"/>
        </w:rPr>
        <w:t xml:space="preserve"> </w:t>
      </w:r>
      <w:r>
        <w:rPr>
          <w:w w:val="85"/>
          <w:sz w:val="20"/>
        </w:rPr>
        <w:t>L.</w:t>
      </w:r>
      <w:r>
        <w:rPr>
          <w:spacing w:val="-3"/>
          <w:w w:val="85"/>
          <w:sz w:val="20"/>
        </w:rPr>
        <w:t xml:space="preserve"> </w:t>
      </w:r>
      <w:r>
        <w:rPr>
          <w:w w:val="85"/>
          <w:sz w:val="20"/>
        </w:rPr>
        <w:t>George,</w:t>
      </w:r>
      <w:r>
        <w:rPr>
          <w:spacing w:val="-5"/>
          <w:w w:val="85"/>
          <w:sz w:val="20"/>
        </w:rPr>
        <w:t xml:space="preserve"> </w:t>
      </w:r>
      <w:r>
        <w:rPr>
          <w:w w:val="85"/>
          <w:sz w:val="20"/>
        </w:rPr>
        <w:t>L.</w:t>
      </w:r>
      <w:r>
        <w:rPr>
          <w:spacing w:val="-3"/>
          <w:w w:val="85"/>
          <w:sz w:val="20"/>
        </w:rPr>
        <w:t xml:space="preserve"> </w:t>
      </w:r>
      <w:r>
        <w:rPr>
          <w:w w:val="85"/>
          <w:sz w:val="20"/>
        </w:rPr>
        <w:t>Kyoga</w:t>
      </w:r>
      <w:r>
        <w:rPr>
          <w:spacing w:val="-5"/>
          <w:w w:val="85"/>
          <w:sz w:val="20"/>
        </w:rPr>
        <w:t xml:space="preserve"> </w:t>
      </w:r>
      <w:r>
        <w:rPr>
          <w:w w:val="85"/>
          <w:sz w:val="20"/>
        </w:rPr>
        <w:t>and</w:t>
      </w:r>
      <w:r>
        <w:rPr>
          <w:spacing w:val="-5"/>
          <w:w w:val="85"/>
          <w:sz w:val="20"/>
        </w:rPr>
        <w:t xml:space="preserve"> </w:t>
      </w:r>
      <w:r>
        <w:rPr>
          <w:w w:val="85"/>
          <w:sz w:val="20"/>
        </w:rPr>
        <w:t>L.</w:t>
      </w:r>
      <w:r>
        <w:rPr>
          <w:spacing w:val="-3"/>
          <w:w w:val="85"/>
          <w:sz w:val="20"/>
        </w:rPr>
        <w:t xml:space="preserve"> </w:t>
      </w:r>
      <w:r>
        <w:rPr>
          <w:w w:val="85"/>
          <w:sz w:val="20"/>
        </w:rPr>
        <w:t>Victoria,</w:t>
      </w:r>
      <w:r>
        <w:rPr>
          <w:spacing w:val="-3"/>
          <w:w w:val="85"/>
          <w:sz w:val="20"/>
        </w:rPr>
        <w:t xml:space="preserve"> </w:t>
      </w:r>
      <w:r>
        <w:rPr>
          <w:w w:val="85"/>
          <w:sz w:val="20"/>
        </w:rPr>
        <w:t>tilapia</w:t>
      </w:r>
      <w:r>
        <w:rPr>
          <w:spacing w:val="-3"/>
          <w:w w:val="85"/>
          <w:sz w:val="20"/>
        </w:rPr>
        <w:t xml:space="preserve"> </w:t>
      </w:r>
      <w:r>
        <w:rPr>
          <w:w w:val="85"/>
          <w:sz w:val="20"/>
        </w:rPr>
        <w:t>stocks</w:t>
      </w:r>
      <w:r>
        <w:rPr>
          <w:spacing w:val="-3"/>
          <w:w w:val="85"/>
          <w:sz w:val="20"/>
        </w:rPr>
        <w:t xml:space="preserve"> </w:t>
      </w:r>
      <w:r>
        <w:rPr>
          <w:w w:val="85"/>
          <w:sz w:val="20"/>
        </w:rPr>
        <w:t>have</w:t>
      </w:r>
      <w:r>
        <w:rPr>
          <w:spacing w:val="-5"/>
          <w:w w:val="85"/>
          <w:sz w:val="20"/>
        </w:rPr>
        <w:t xml:space="preserve"> </w:t>
      </w:r>
      <w:r>
        <w:rPr>
          <w:w w:val="85"/>
          <w:sz w:val="20"/>
        </w:rPr>
        <w:t xml:space="preserve">reduced </w:t>
      </w:r>
      <w:r>
        <w:rPr>
          <w:w w:val="90"/>
          <w:sz w:val="20"/>
        </w:rPr>
        <w:t>due to over fishing.</w:t>
      </w:r>
    </w:p>
    <w:p w:rsidR="00E5575B" w:rsidRDefault="00D512E5">
      <w:pPr>
        <w:pStyle w:val="ListParagraph"/>
        <w:numPr>
          <w:ilvl w:val="0"/>
          <w:numId w:val="71"/>
        </w:numPr>
        <w:tabs>
          <w:tab w:val="left" w:pos="1090"/>
        </w:tabs>
        <w:spacing w:line="242" w:lineRule="auto"/>
        <w:ind w:right="629" w:firstLine="0"/>
        <w:rPr>
          <w:sz w:val="20"/>
        </w:rPr>
      </w:pPr>
      <w:r>
        <w:rPr>
          <w:w w:val="85"/>
          <w:sz w:val="20"/>
        </w:rPr>
        <w:t>Most of the gillnets currently used by the fishermen on L. Kyoga and Victoria are of illegal sizes</w:t>
      </w:r>
      <w:r>
        <w:rPr>
          <w:sz w:val="20"/>
        </w:rPr>
        <w:t xml:space="preserve"> </w:t>
      </w:r>
      <w:r>
        <w:rPr>
          <w:w w:val="85"/>
          <w:sz w:val="20"/>
        </w:rPr>
        <w:t>coupled with crude methods of fishing like beach seining (Kokota) have all led to fish depletion as these ways of catching are not selective to fish type and size i.e.</w:t>
      </w:r>
      <w:r>
        <w:rPr>
          <w:sz w:val="20"/>
        </w:rPr>
        <w:t xml:space="preserve"> </w:t>
      </w:r>
      <w:r>
        <w:rPr>
          <w:w w:val="85"/>
          <w:sz w:val="20"/>
        </w:rPr>
        <w:t xml:space="preserve">young and old fish are </w:t>
      </w:r>
      <w:r>
        <w:rPr>
          <w:spacing w:val="-2"/>
          <w:w w:val="90"/>
          <w:sz w:val="20"/>
        </w:rPr>
        <w:t>caught.</w:t>
      </w:r>
    </w:p>
    <w:p w:rsidR="00E5575B" w:rsidRDefault="00D512E5">
      <w:pPr>
        <w:pStyle w:val="ListParagraph"/>
        <w:numPr>
          <w:ilvl w:val="0"/>
          <w:numId w:val="71"/>
        </w:numPr>
        <w:tabs>
          <w:tab w:val="left" w:pos="1090"/>
        </w:tabs>
        <w:spacing w:line="242" w:lineRule="auto"/>
        <w:ind w:right="624" w:firstLine="0"/>
        <w:rPr>
          <w:sz w:val="20"/>
        </w:rPr>
      </w:pPr>
      <w:r>
        <w:rPr>
          <w:w w:val="85"/>
          <w:sz w:val="20"/>
        </w:rPr>
        <w:t xml:space="preserve">The fishing methods used on most Ugandan fishing grounds are poor and primitive. E.g. use of baskets, spears and hooks on L. Kyoga, </w:t>
      </w:r>
      <w:r>
        <w:rPr>
          <w:w w:val="80"/>
          <w:sz w:val="20"/>
        </w:rPr>
        <w:t>Victoria and Albert are inefficient in catching a large amount of fish for commercial purposes. The use of poisonous chemicals have not been of good</w:t>
      </w:r>
      <w:r>
        <w:rPr>
          <w:spacing w:val="80"/>
          <w:sz w:val="20"/>
        </w:rPr>
        <w:t xml:space="preserve"> </w:t>
      </w:r>
      <w:r>
        <w:rPr>
          <w:w w:val="85"/>
          <w:sz w:val="20"/>
        </w:rPr>
        <w:t>use</w:t>
      </w:r>
      <w:r>
        <w:rPr>
          <w:spacing w:val="-5"/>
          <w:w w:val="85"/>
          <w:sz w:val="20"/>
        </w:rPr>
        <w:t xml:space="preserve"> </w:t>
      </w:r>
      <w:r>
        <w:rPr>
          <w:w w:val="85"/>
          <w:sz w:val="20"/>
        </w:rPr>
        <w:t>but</w:t>
      </w:r>
      <w:r>
        <w:rPr>
          <w:spacing w:val="-5"/>
          <w:w w:val="85"/>
          <w:sz w:val="20"/>
        </w:rPr>
        <w:t xml:space="preserve"> </w:t>
      </w:r>
      <w:r>
        <w:rPr>
          <w:w w:val="85"/>
          <w:sz w:val="20"/>
        </w:rPr>
        <w:t>rather</w:t>
      </w:r>
      <w:r>
        <w:rPr>
          <w:spacing w:val="-4"/>
          <w:w w:val="85"/>
          <w:sz w:val="20"/>
        </w:rPr>
        <w:t xml:space="preserve"> </w:t>
      </w:r>
      <w:r>
        <w:rPr>
          <w:w w:val="85"/>
          <w:sz w:val="20"/>
        </w:rPr>
        <w:t>dangerous</w:t>
      </w:r>
      <w:r>
        <w:rPr>
          <w:spacing w:val="-5"/>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fishing</w:t>
      </w:r>
      <w:r>
        <w:rPr>
          <w:spacing w:val="-5"/>
          <w:w w:val="85"/>
          <w:sz w:val="20"/>
        </w:rPr>
        <w:t xml:space="preserve"> </w:t>
      </w:r>
      <w:r>
        <w:rPr>
          <w:w w:val="85"/>
          <w:sz w:val="20"/>
        </w:rPr>
        <w:t>industry</w:t>
      </w:r>
      <w:r>
        <w:rPr>
          <w:spacing w:val="-5"/>
          <w:w w:val="85"/>
          <w:sz w:val="20"/>
        </w:rPr>
        <w:t xml:space="preserve"> </w:t>
      </w:r>
      <w:r>
        <w:rPr>
          <w:w w:val="85"/>
          <w:sz w:val="20"/>
        </w:rPr>
        <w:t>as</w:t>
      </w:r>
      <w:r>
        <w:rPr>
          <w:spacing w:val="-5"/>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water</w:t>
      </w:r>
      <w:r>
        <w:rPr>
          <w:spacing w:val="-4"/>
          <w:w w:val="85"/>
          <w:sz w:val="20"/>
        </w:rPr>
        <w:t xml:space="preserve"> </w:t>
      </w:r>
      <w:r>
        <w:rPr>
          <w:w w:val="85"/>
          <w:sz w:val="20"/>
        </w:rPr>
        <w:t>quality.</w:t>
      </w:r>
    </w:p>
    <w:p w:rsidR="00E5575B" w:rsidRDefault="00D512E5">
      <w:pPr>
        <w:pStyle w:val="ListParagraph"/>
        <w:numPr>
          <w:ilvl w:val="0"/>
          <w:numId w:val="71"/>
        </w:numPr>
        <w:tabs>
          <w:tab w:val="left" w:pos="1090"/>
        </w:tabs>
        <w:spacing w:line="242" w:lineRule="auto"/>
        <w:ind w:right="628" w:firstLine="0"/>
        <w:rPr>
          <w:sz w:val="20"/>
        </w:rPr>
      </w:pPr>
      <w:r>
        <w:rPr>
          <w:w w:val="80"/>
          <w:sz w:val="20"/>
        </w:rPr>
        <w:t>The fishing industry of Uganda faces stiff competition from frozen and tined fish from</w:t>
      </w:r>
      <w:r>
        <w:rPr>
          <w:sz w:val="20"/>
        </w:rPr>
        <w:t xml:space="preserve"> </w:t>
      </w:r>
      <w:r>
        <w:rPr>
          <w:w w:val="80"/>
          <w:sz w:val="20"/>
        </w:rPr>
        <w:t>overseas countries like Peru, Vietnam, British Columbia, Sweden,</w:t>
      </w:r>
      <w:r>
        <w:rPr>
          <w:sz w:val="20"/>
        </w:rPr>
        <w:t xml:space="preserve"> </w:t>
      </w:r>
      <w:r>
        <w:rPr>
          <w:w w:val="80"/>
          <w:sz w:val="20"/>
        </w:rPr>
        <w:t>Norway,</w:t>
      </w:r>
      <w:r>
        <w:rPr>
          <w:sz w:val="20"/>
        </w:rPr>
        <w:t xml:space="preserve"> </w:t>
      </w:r>
      <w:proofErr w:type="gramStart"/>
      <w:r>
        <w:rPr>
          <w:w w:val="80"/>
          <w:sz w:val="20"/>
        </w:rPr>
        <w:t>Japan</w:t>
      </w:r>
      <w:proofErr w:type="gramEnd"/>
      <w:r>
        <w:rPr>
          <w:sz w:val="20"/>
        </w:rPr>
        <w:t xml:space="preserve"> </w:t>
      </w:r>
      <w:r>
        <w:rPr>
          <w:w w:val="80"/>
          <w:sz w:val="20"/>
        </w:rPr>
        <w:t>and</w:t>
      </w:r>
      <w:r>
        <w:rPr>
          <w:sz w:val="20"/>
        </w:rPr>
        <w:t xml:space="preserve"> </w:t>
      </w:r>
      <w:r>
        <w:rPr>
          <w:w w:val="80"/>
          <w:sz w:val="20"/>
        </w:rPr>
        <w:t>also</w:t>
      </w:r>
      <w:r>
        <w:rPr>
          <w:sz w:val="20"/>
        </w:rPr>
        <w:t xml:space="preserve"> </w:t>
      </w:r>
      <w:r>
        <w:rPr>
          <w:w w:val="80"/>
          <w:sz w:val="20"/>
        </w:rPr>
        <w:t>with</w:t>
      </w:r>
      <w:r>
        <w:rPr>
          <w:sz w:val="20"/>
        </w:rPr>
        <w:t xml:space="preserve"> </w:t>
      </w:r>
      <w:r>
        <w:rPr>
          <w:w w:val="80"/>
          <w:sz w:val="20"/>
        </w:rPr>
        <w:t>certain</w:t>
      </w:r>
      <w:r>
        <w:rPr>
          <w:sz w:val="20"/>
        </w:rPr>
        <w:t xml:space="preserve"> </w:t>
      </w:r>
      <w:r>
        <w:rPr>
          <w:w w:val="80"/>
          <w:sz w:val="20"/>
        </w:rPr>
        <w:t>food</w:t>
      </w:r>
      <w:r>
        <w:rPr>
          <w:sz w:val="20"/>
        </w:rPr>
        <w:t xml:space="preserve"> </w:t>
      </w:r>
      <w:r>
        <w:rPr>
          <w:w w:val="80"/>
          <w:sz w:val="20"/>
        </w:rPr>
        <w:t>stuffs</w:t>
      </w:r>
      <w:r>
        <w:rPr>
          <w:sz w:val="20"/>
        </w:rPr>
        <w:t xml:space="preserve"> </w:t>
      </w:r>
      <w:r>
        <w:rPr>
          <w:w w:val="80"/>
          <w:sz w:val="20"/>
        </w:rPr>
        <w:t>with</w:t>
      </w:r>
      <w:r>
        <w:rPr>
          <w:sz w:val="20"/>
        </w:rPr>
        <w:t xml:space="preserve"> </w:t>
      </w:r>
      <w:r>
        <w:rPr>
          <w:w w:val="80"/>
          <w:sz w:val="20"/>
        </w:rPr>
        <w:t>proteins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meat,</w:t>
      </w:r>
      <w:r>
        <w:rPr>
          <w:sz w:val="20"/>
        </w:rPr>
        <w:t xml:space="preserve"> </w:t>
      </w:r>
      <w:r>
        <w:rPr>
          <w:w w:val="80"/>
          <w:sz w:val="20"/>
        </w:rPr>
        <w:t>chicken,</w:t>
      </w:r>
      <w:r>
        <w:rPr>
          <w:sz w:val="20"/>
        </w:rPr>
        <w:t xml:space="preserve"> </w:t>
      </w:r>
      <w:r>
        <w:rPr>
          <w:w w:val="80"/>
          <w:sz w:val="20"/>
        </w:rPr>
        <w:t>and</w:t>
      </w:r>
      <w:r>
        <w:rPr>
          <w:sz w:val="20"/>
        </w:rPr>
        <w:t xml:space="preserve"> </w:t>
      </w:r>
      <w:r>
        <w:rPr>
          <w:w w:val="80"/>
          <w:sz w:val="20"/>
        </w:rPr>
        <w:t>beans</w:t>
      </w:r>
      <w:r>
        <w:rPr>
          <w:sz w:val="20"/>
        </w:rPr>
        <w:t xml:space="preserve"> </w:t>
      </w:r>
      <w:r>
        <w:rPr>
          <w:w w:val="80"/>
          <w:sz w:val="20"/>
        </w:rPr>
        <w:t>which</w:t>
      </w:r>
      <w:r>
        <w:rPr>
          <w:sz w:val="20"/>
        </w:rPr>
        <w:t xml:space="preserve"> </w:t>
      </w:r>
      <w:r>
        <w:rPr>
          <w:w w:val="80"/>
          <w:sz w:val="20"/>
        </w:rPr>
        <w:t>even</w:t>
      </w:r>
      <w:r>
        <w:rPr>
          <w:sz w:val="20"/>
        </w:rPr>
        <w:t xml:space="preserve"> </w:t>
      </w:r>
      <w:r>
        <w:rPr>
          <w:w w:val="80"/>
          <w:sz w:val="20"/>
        </w:rPr>
        <w:t>reduce</w:t>
      </w:r>
      <w:r>
        <w:rPr>
          <w:sz w:val="20"/>
        </w:rPr>
        <w:t xml:space="preserve"> </w:t>
      </w:r>
      <w:r>
        <w:rPr>
          <w:w w:val="80"/>
          <w:sz w:val="20"/>
        </w:rPr>
        <w:t>the</w:t>
      </w:r>
      <w:r>
        <w:rPr>
          <w:sz w:val="20"/>
        </w:rPr>
        <w:t xml:space="preserve"> </w:t>
      </w:r>
      <w:r>
        <w:rPr>
          <w:w w:val="80"/>
          <w:sz w:val="20"/>
        </w:rPr>
        <w:t>demand</w:t>
      </w:r>
      <w:r>
        <w:rPr>
          <w:sz w:val="20"/>
        </w:rPr>
        <w:t xml:space="preserve"> </w:t>
      </w:r>
      <w:r>
        <w:rPr>
          <w:w w:val="80"/>
          <w:sz w:val="20"/>
        </w:rPr>
        <w:t>for</w:t>
      </w:r>
      <w:r>
        <w:rPr>
          <w:sz w:val="20"/>
        </w:rPr>
        <w:t xml:space="preserve"> </w:t>
      </w:r>
      <w:r>
        <w:rPr>
          <w:w w:val="80"/>
          <w:sz w:val="20"/>
        </w:rPr>
        <w:t>fish.</w:t>
      </w:r>
    </w:p>
    <w:p w:rsidR="00E5575B" w:rsidRDefault="00D512E5">
      <w:pPr>
        <w:pStyle w:val="ListParagraph"/>
        <w:numPr>
          <w:ilvl w:val="0"/>
          <w:numId w:val="71"/>
        </w:numPr>
        <w:tabs>
          <w:tab w:val="left" w:pos="1090"/>
        </w:tabs>
        <w:spacing w:line="242" w:lineRule="auto"/>
        <w:ind w:right="628" w:firstLine="0"/>
        <w:rPr>
          <w:sz w:val="20"/>
        </w:rPr>
      </w:pPr>
      <w:r>
        <w:rPr>
          <w:spacing w:val="-2"/>
          <w:w w:val="85"/>
          <w:sz w:val="20"/>
        </w:rPr>
        <w:t xml:space="preserve">Large scale economic fishing on Ugandan lakes and rivers has been hindered by limited capital by the local fishermen on L. Victoria, George, </w:t>
      </w:r>
      <w:r>
        <w:rPr>
          <w:w w:val="85"/>
          <w:sz w:val="20"/>
        </w:rPr>
        <w:t xml:space="preserve">Albert and Kyoga to buy modern fishing equipments motor boat engines, spare parts, refrigerated vans, purse seining nets, etc. This has been </w:t>
      </w:r>
      <w:r>
        <w:rPr>
          <w:w w:val="80"/>
          <w:sz w:val="20"/>
        </w:rPr>
        <w:t>worsened by the wide spread of poverty among Ugandans, limited loan facilities and lack of co-operative societies among fishermen.</w:t>
      </w:r>
    </w:p>
    <w:p w:rsidR="00E5575B" w:rsidRDefault="00D512E5">
      <w:pPr>
        <w:pStyle w:val="ListParagraph"/>
        <w:numPr>
          <w:ilvl w:val="0"/>
          <w:numId w:val="71"/>
        </w:numPr>
        <w:tabs>
          <w:tab w:val="left" w:pos="1090"/>
        </w:tabs>
        <w:ind w:right="637" w:firstLine="0"/>
        <w:rPr>
          <w:sz w:val="20"/>
        </w:rPr>
      </w:pPr>
      <w:r>
        <w:rPr>
          <w:w w:val="85"/>
          <w:sz w:val="20"/>
        </w:rPr>
        <w:t>Some people's culture and norms have led to less consumption of fish especially among the Banyankole and other pastoral tribes which consider fish as a taboo thus against their culture.</w:t>
      </w:r>
    </w:p>
    <w:p w:rsidR="00E5575B" w:rsidRDefault="00D512E5">
      <w:pPr>
        <w:pStyle w:val="ListParagraph"/>
        <w:numPr>
          <w:ilvl w:val="0"/>
          <w:numId w:val="71"/>
        </w:numPr>
        <w:tabs>
          <w:tab w:val="left" w:pos="1090"/>
        </w:tabs>
        <w:spacing w:line="242" w:lineRule="auto"/>
        <w:ind w:right="627" w:firstLine="0"/>
        <w:rPr>
          <w:sz w:val="20"/>
        </w:rPr>
      </w:pPr>
      <w:r>
        <w:rPr>
          <w:w w:val="85"/>
          <w:sz w:val="20"/>
        </w:rPr>
        <w:t>Fish</w:t>
      </w:r>
      <w:r>
        <w:rPr>
          <w:spacing w:val="-2"/>
          <w:w w:val="85"/>
          <w:sz w:val="20"/>
        </w:rPr>
        <w:t xml:space="preserve"> </w:t>
      </w:r>
      <w:r>
        <w:rPr>
          <w:w w:val="85"/>
          <w:sz w:val="20"/>
        </w:rPr>
        <w:t>smuggling</w:t>
      </w:r>
      <w:r>
        <w:rPr>
          <w:spacing w:val="-2"/>
          <w:w w:val="85"/>
          <w:sz w:val="20"/>
        </w:rPr>
        <w:t xml:space="preserve"> </w:t>
      </w:r>
      <w:r>
        <w:rPr>
          <w:w w:val="85"/>
          <w:sz w:val="20"/>
        </w:rPr>
        <w:t>is</w:t>
      </w:r>
      <w:r>
        <w:rPr>
          <w:spacing w:val="-3"/>
          <w:w w:val="85"/>
          <w:sz w:val="20"/>
        </w:rPr>
        <w:t xml:space="preserve"> </w:t>
      </w:r>
      <w:r>
        <w:rPr>
          <w:w w:val="85"/>
          <w:sz w:val="20"/>
        </w:rPr>
        <w:t>also</w:t>
      </w:r>
      <w:r>
        <w:rPr>
          <w:spacing w:val="-2"/>
          <w:w w:val="85"/>
          <w:sz w:val="20"/>
        </w:rPr>
        <w:t xml:space="preserve"> </w:t>
      </w:r>
      <w:r>
        <w:rPr>
          <w:w w:val="85"/>
          <w:sz w:val="20"/>
        </w:rPr>
        <w:t>a</w:t>
      </w:r>
      <w:r>
        <w:rPr>
          <w:spacing w:val="-2"/>
          <w:w w:val="85"/>
          <w:sz w:val="20"/>
        </w:rPr>
        <w:t xml:space="preserve"> </w:t>
      </w:r>
      <w:r>
        <w:rPr>
          <w:w w:val="85"/>
          <w:sz w:val="20"/>
        </w:rPr>
        <w:t>problem</w:t>
      </w:r>
      <w:r>
        <w:rPr>
          <w:spacing w:val="-2"/>
          <w:w w:val="85"/>
          <w:sz w:val="20"/>
        </w:rPr>
        <w:t xml:space="preserve"> </w:t>
      </w:r>
      <w:r>
        <w:rPr>
          <w:w w:val="85"/>
          <w:sz w:val="20"/>
        </w:rPr>
        <w:t>to</w:t>
      </w:r>
      <w:r>
        <w:rPr>
          <w:spacing w:val="-2"/>
          <w:w w:val="85"/>
          <w:sz w:val="20"/>
        </w:rPr>
        <w:t xml:space="preserve"> </w:t>
      </w:r>
      <w:r>
        <w:rPr>
          <w:w w:val="85"/>
          <w:sz w:val="20"/>
        </w:rPr>
        <w:t>the</w:t>
      </w:r>
      <w:r>
        <w:rPr>
          <w:spacing w:val="-2"/>
          <w:w w:val="85"/>
          <w:sz w:val="20"/>
        </w:rPr>
        <w:t xml:space="preserve"> </w:t>
      </w:r>
      <w:r>
        <w:rPr>
          <w:w w:val="85"/>
          <w:sz w:val="20"/>
        </w:rPr>
        <w:t>industry</w:t>
      </w:r>
      <w:r>
        <w:rPr>
          <w:spacing w:val="-3"/>
          <w:w w:val="85"/>
          <w:sz w:val="20"/>
        </w:rPr>
        <w:t xml:space="preserve"> </w:t>
      </w:r>
      <w:r>
        <w:rPr>
          <w:w w:val="85"/>
          <w:sz w:val="20"/>
        </w:rPr>
        <w:t>where</w:t>
      </w:r>
      <w:r>
        <w:rPr>
          <w:spacing w:val="-2"/>
          <w:w w:val="85"/>
          <w:sz w:val="20"/>
        </w:rPr>
        <w:t xml:space="preserve"> </w:t>
      </w:r>
      <w:r>
        <w:rPr>
          <w:w w:val="85"/>
          <w:sz w:val="20"/>
        </w:rPr>
        <w:t>large</w:t>
      </w:r>
      <w:r>
        <w:rPr>
          <w:spacing w:val="-2"/>
          <w:w w:val="85"/>
          <w:sz w:val="20"/>
        </w:rPr>
        <w:t xml:space="preserve"> </w:t>
      </w:r>
      <w:r>
        <w:rPr>
          <w:w w:val="85"/>
          <w:sz w:val="20"/>
        </w:rPr>
        <w:t>quantities</w:t>
      </w:r>
      <w:r>
        <w:rPr>
          <w:spacing w:val="-3"/>
          <w:w w:val="85"/>
          <w:sz w:val="20"/>
        </w:rPr>
        <w:t xml:space="preserve"> </w:t>
      </w:r>
      <w:r>
        <w:rPr>
          <w:w w:val="85"/>
          <w:sz w:val="20"/>
        </w:rPr>
        <w:t>of</w:t>
      </w:r>
      <w:r>
        <w:rPr>
          <w:spacing w:val="-2"/>
          <w:w w:val="85"/>
          <w:sz w:val="20"/>
        </w:rPr>
        <w:t xml:space="preserve"> </w:t>
      </w:r>
      <w:r>
        <w:rPr>
          <w:w w:val="85"/>
          <w:sz w:val="20"/>
        </w:rPr>
        <w:t>fish</w:t>
      </w:r>
      <w:r>
        <w:rPr>
          <w:spacing w:val="-3"/>
          <w:w w:val="85"/>
          <w:sz w:val="20"/>
        </w:rPr>
        <w:t xml:space="preserve"> </w:t>
      </w:r>
      <w:r>
        <w:rPr>
          <w:w w:val="85"/>
          <w:sz w:val="20"/>
        </w:rPr>
        <w:t>caught</w:t>
      </w:r>
      <w:r>
        <w:rPr>
          <w:spacing w:val="-3"/>
          <w:w w:val="85"/>
          <w:sz w:val="20"/>
        </w:rPr>
        <w:t xml:space="preserve"> </w:t>
      </w:r>
      <w:r>
        <w:rPr>
          <w:w w:val="85"/>
          <w:sz w:val="20"/>
        </w:rPr>
        <w:t>from</w:t>
      </w:r>
      <w:r>
        <w:rPr>
          <w:spacing w:val="-2"/>
          <w:w w:val="85"/>
          <w:sz w:val="20"/>
        </w:rPr>
        <w:t xml:space="preserve"> </w:t>
      </w:r>
      <w:r>
        <w:rPr>
          <w:w w:val="85"/>
          <w:sz w:val="20"/>
        </w:rPr>
        <w:t>L.</w:t>
      </w:r>
      <w:r>
        <w:rPr>
          <w:spacing w:val="-3"/>
          <w:w w:val="85"/>
          <w:sz w:val="20"/>
        </w:rPr>
        <w:t xml:space="preserve"> </w:t>
      </w:r>
      <w:r>
        <w:rPr>
          <w:w w:val="85"/>
          <w:sz w:val="20"/>
        </w:rPr>
        <w:t>George,</w:t>
      </w:r>
      <w:r>
        <w:rPr>
          <w:spacing w:val="-3"/>
          <w:w w:val="85"/>
          <w:sz w:val="20"/>
        </w:rPr>
        <w:t xml:space="preserve"> </w:t>
      </w:r>
      <w:r>
        <w:rPr>
          <w:w w:val="85"/>
          <w:sz w:val="20"/>
        </w:rPr>
        <w:t>Edward,</w:t>
      </w:r>
      <w:r>
        <w:rPr>
          <w:spacing w:val="-2"/>
          <w:w w:val="85"/>
          <w:sz w:val="20"/>
        </w:rPr>
        <w:t xml:space="preserve"> </w:t>
      </w:r>
      <w:r>
        <w:rPr>
          <w:w w:val="85"/>
          <w:sz w:val="20"/>
        </w:rPr>
        <w:t>Albert</w:t>
      </w:r>
      <w:r>
        <w:rPr>
          <w:spacing w:val="-3"/>
          <w:w w:val="85"/>
          <w:sz w:val="20"/>
        </w:rPr>
        <w:t xml:space="preserve"> </w:t>
      </w:r>
      <w:r>
        <w:rPr>
          <w:w w:val="85"/>
          <w:sz w:val="20"/>
        </w:rPr>
        <w:t>and</w:t>
      </w:r>
      <w:r>
        <w:rPr>
          <w:spacing w:val="-2"/>
          <w:w w:val="85"/>
          <w:sz w:val="20"/>
        </w:rPr>
        <w:t xml:space="preserve"> </w:t>
      </w:r>
      <w:r>
        <w:rPr>
          <w:w w:val="85"/>
          <w:sz w:val="20"/>
        </w:rPr>
        <w:t>Victoria</w:t>
      </w:r>
      <w:r>
        <w:rPr>
          <w:spacing w:val="-2"/>
          <w:w w:val="85"/>
          <w:sz w:val="20"/>
        </w:rPr>
        <w:t xml:space="preserve"> </w:t>
      </w:r>
      <w:r>
        <w:rPr>
          <w:w w:val="85"/>
          <w:sz w:val="20"/>
        </w:rPr>
        <w:t>are</w:t>
      </w:r>
      <w:r>
        <w:rPr>
          <w:spacing w:val="-2"/>
          <w:w w:val="85"/>
          <w:sz w:val="20"/>
        </w:rPr>
        <w:t xml:space="preserve"> </w:t>
      </w:r>
      <w:r>
        <w:rPr>
          <w:w w:val="85"/>
          <w:sz w:val="20"/>
        </w:rPr>
        <w:t>illegal taken to neighbouring countries like Rwanda, DRC, Kenya and Tanzania which has retarded the ability of the fishery department</w:t>
      </w:r>
      <w:r>
        <w:rPr>
          <w:sz w:val="20"/>
        </w:rPr>
        <w:t xml:space="preserve"> </w:t>
      </w:r>
      <w:r>
        <w:rPr>
          <w:w w:val="85"/>
          <w:sz w:val="20"/>
        </w:rPr>
        <w:t xml:space="preserve">to manage its </w:t>
      </w:r>
      <w:r>
        <w:rPr>
          <w:w w:val="90"/>
          <w:sz w:val="20"/>
        </w:rPr>
        <w:t>resources</w:t>
      </w:r>
      <w:r>
        <w:rPr>
          <w:spacing w:val="-8"/>
          <w:w w:val="90"/>
          <w:sz w:val="20"/>
        </w:rPr>
        <w:t xml:space="preserve"> </w:t>
      </w:r>
      <w:r>
        <w:rPr>
          <w:w w:val="90"/>
          <w:sz w:val="20"/>
        </w:rPr>
        <w:t>sustainably.</w:t>
      </w:r>
    </w:p>
    <w:p w:rsidR="00E5575B" w:rsidRDefault="00D512E5">
      <w:pPr>
        <w:pStyle w:val="ListParagraph"/>
        <w:numPr>
          <w:ilvl w:val="0"/>
          <w:numId w:val="71"/>
        </w:numPr>
        <w:tabs>
          <w:tab w:val="left" w:pos="1090"/>
        </w:tabs>
        <w:spacing w:line="242" w:lineRule="auto"/>
        <w:ind w:right="634" w:firstLine="0"/>
        <w:rPr>
          <w:sz w:val="20"/>
        </w:rPr>
      </w:pPr>
      <w:r>
        <w:rPr>
          <w:w w:val="85"/>
          <w:sz w:val="20"/>
        </w:rPr>
        <w:t>The industry gets little financial and material support as well as less trade protection from the top government where other sectors of the economy like agriculture and defense are prioritized.</w:t>
      </w:r>
    </w:p>
    <w:p w:rsidR="00E5575B" w:rsidRDefault="00D512E5">
      <w:pPr>
        <w:pStyle w:val="ListParagraph"/>
        <w:numPr>
          <w:ilvl w:val="0"/>
          <w:numId w:val="71"/>
        </w:numPr>
        <w:tabs>
          <w:tab w:val="left" w:pos="1090"/>
        </w:tabs>
        <w:spacing w:line="242" w:lineRule="auto"/>
        <w:ind w:right="626" w:firstLine="0"/>
        <w:rPr>
          <w:sz w:val="20"/>
        </w:rPr>
      </w:pPr>
      <w:r>
        <w:rPr>
          <w:w w:val="85"/>
          <w:sz w:val="20"/>
        </w:rPr>
        <w:t xml:space="preserve">Uganda revenue authority and fisheries department impose high and heavy taxes on the fishermen at the different levels like extracting, </w:t>
      </w:r>
      <w:r>
        <w:rPr>
          <w:w w:val="80"/>
          <w:sz w:val="20"/>
        </w:rPr>
        <w:t>processing</w:t>
      </w:r>
      <w:r>
        <w:rPr>
          <w:sz w:val="20"/>
        </w:rPr>
        <w:t xml:space="preserve"> </w:t>
      </w:r>
      <w:r>
        <w:rPr>
          <w:w w:val="80"/>
          <w:sz w:val="20"/>
        </w:rPr>
        <w:t>and</w:t>
      </w:r>
      <w:r>
        <w:rPr>
          <w:sz w:val="20"/>
        </w:rPr>
        <w:t xml:space="preserve"> </w:t>
      </w:r>
      <w:r>
        <w:rPr>
          <w:w w:val="80"/>
          <w:sz w:val="20"/>
        </w:rPr>
        <w:t>marketing</w:t>
      </w:r>
      <w:r>
        <w:rPr>
          <w:sz w:val="20"/>
        </w:rPr>
        <w:t xml:space="preserve"> </w:t>
      </w:r>
      <w:r>
        <w:rPr>
          <w:w w:val="80"/>
          <w:sz w:val="20"/>
        </w:rPr>
        <w:t>which</w:t>
      </w:r>
      <w:r>
        <w:rPr>
          <w:sz w:val="20"/>
        </w:rPr>
        <w:t xml:space="preserve"> </w:t>
      </w:r>
      <w:r>
        <w:rPr>
          <w:w w:val="80"/>
          <w:sz w:val="20"/>
        </w:rPr>
        <w:t>discourage</w:t>
      </w:r>
      <w:r>
        <w:rPr>
          <w:sz w:val="20"/>
        </w:rPr>
        <w:t xml:space="preserve"> </w:t>
      </w:r>
      <w:r>
        <w:rPr>
          <w:w w:val="80"/>
          <w:sz w:val="20"/>
        </w:rPr>
        <w:t>those</w:t>
      </w:r>
      <w:r>
        <w:rPr>
          <w:sz w:val="20"/>
        </w:rPr>
        <w:t xml:space="preserve"> </w:t>
      </w:r>
      <w:r>
        <w:rPr>
          <w:w w:val="80"/>
          <w:sz w:val="20"/>
        </w:rPr>
        <w:t>engaged.</w:t>
      </w:r>
      <w:r>
        <w:rPr>
          <w:sz w:val="20"/>
        </w:rPr>
        <w:t xml:space="preserve"> </w:t>
      </w:r>
      <w:r>
        <w:rPr>
          <w:w w:val="80"/>
          <w:sz w:val="20"/>
        </w:rPr>
        <w:t>E.g.</w:t>
      </w:r>
      <w:r>
        <w:rPr>
          <w:sz w:val="20"/>
        </w:rPr>
        <w:t xml:space="preserve"> </w:t>
      </w:r>
      <w:r>
        <w:rPr>
          <w:w w:val="80"/>
          <w:sz w:val="20"/>
        </w:rPr>
        <w:t>in</w:t>
      </w:r>
      <w:r>
        <w:rPr>
          <w:sz w:val="20"/>
        </w:rPr>
        <w:t xml:space="preserve"> </w:t>
      </w:r>
      <w:r>
        <w:rPr>
          <w:w w:val="80"/>
          <w:sz w:val="20"/>
        </w:rPr>
        <w:t>2008,</w:t>
      </w:r>
      <w:r>
        <w:rPr>
          <w:sz w:val="20"/>
        </w:rPr>
        <w:t xml:space="preserve"> </w:t>
      </w:r>
      <w:r>
        <w:rPr>
          <w:w w:val="80"/>
          <w:sz w:val="20"/>
        </w:rPr>
        <w:t>it</w:t>
      </w:r>
      <w:r>
        <w:rPr>
          <w:sz w:val="20"/>
        </w:rPr>
        <w:t xml:space="preserve"> </w:t>
      </w:r>
      <w:r>
        <w:rPr>
          <w:w w:val="80"/>
          <w:sz w:val="20"/>
        </w:rPr>
        <w:t>was</w:t>
      </w:r>
      <w:r>
        <w:rPr>
          <w:sz w:val="20"/>
        </w:rPr>
        <w:t xml:space="preserve"> </w:t>
      </w:r>
      <w:r>
        <w:rPr>
          <w:w w:val="80"/>
          <w:sz w:val="20"/>
        </w:rPr>
        <w:t>proposed</w:t>
      </w:r>
      <w:r>
        <w:rPr>
          <w:sz w:val="20"/>
        </w:rPr>
        <w:t xml:space="preserve"> </w:t>
      </w:r>
      <w:r>
        <w:rPr>
          <w:w w:val="80"/>
          <w:sz w:val="20"/>
        </w:rPr>
        <w:t>that</w:t>
      </w:r>
      <w:r>
        <w:rPr>
          <w:sz w:val="20"/>
        </w:rPr>
        <w:t xml:space="preserve"> </w:t>
      </w:r>
      <w:r>
        <w:rPr>
          <w:w w:val="80"/>
          <w:sz w:val="20"/>
        </w:rPr>
        <w:t>each</w:t>
      </w:r>
      <w:r>
        <w:rPr>
          <w:sz w:val="20"/>
        </w:rPr>
        <w:t xml:space="preserve"> </w:t>
      </w:r>
      <w:r>
        <w:rPr>
          <w:w w:val="80"/>
          <w:sz w:val="20"/>
        </w:rPr>
        <w:t>fishing</w:t>
      </w:r>
      <w:r>
        <w:rPr>
          <w:sz w:val="20"/>
        </w:rPr>
        <w:t xml:space="preserve"> </w:t>
      </w:r>
      <w:r>
        <w:rPr>
          <w:w w:val="80"/>
          <w:sz w:val="20"/>
        </w:rPr>
        <w:t>boat</w:t>
      </w:r>
      <w:r>
        <w:rPr>
          <w:sz w:val="20"/>
        </w:rPr>
        <w:t xml:space="preserve"> </w:t>
      </w:r>
      <w:r>
        <w:rPr>
          <w:w w:val="80"/>
          <w:sz w:val="20"/>
        </w:rPr>
        <w:t>on</w:t>
      </w:r>
      <w:r>
        <w:rPr>
          <w:sz w:val="20"/>
        </w:rPr>
        <w:t xml:space="preserve"> </w:t>
      </w:r>
      <w:r>
        <w:rPr>
          <w:w w:val="80"/>
          <w:sz w:val="20"/>
        </w:rPr>
        <w:t>L.</w:t>
      </w:r>
      <w:r>
        <w:rPr>
          <w:sz w:val="20"/>
        </w:rPr>
        <w:t xml:space="preserve"> </w:t>
      </w:r>
      <w:r>
        <w:rPr>
          <w:w w:val="80"/>
          <w:sz w:val="20"/>
        </w:rPr>
        <w:t>Victoria</w:t>
      </w:r>
      <w:r>
        <w:rPr>
          <w:spacing w:val="12"/>
          <w:sz w:val="20"/>
        </w:rPr>
        <w:t xml:space="preserve"> </w:t>
      </w:r>
      <w:r>
        <w:rPr>
          <w:w w:val="80"/>
          <w:sz w:val="20"/>
        </w:rPr>
        <w:t>is</w:t>
      </w:r>
      <w:r>
        <w:rPr>
          <w:sz w:val="20"/>
        </w:rPr>
        <w:t xml:space="preserve"> </w:t>
      </w:r>
      <w:r>
        <w:rPr>
          <w:w w:val="80"/>
          <w:sz w:val="20"/>
        </w:rPr>
        <w:t>to</w:t>
      </w:r>
      <w:r>
        <w:rPr>
          <w:spacing w:val="-2"/>
          <w:sz w:val="20"/>
        </w:rPr>
        <w:t xml:space="preserve"> </w:t>
      </w:r>
      <w:r>
        <w:rPr>
          <w:w w:val="80"/>
          <w:sz w:val="20"/>
        </w:rPr>
        <w:t>pay</w:t>
      </w:r>
      <w:r>
        <w:rPr>
          <w:sz w:val="20"/>
        </w:rPr>
        <w:t xml:space="preserve"> </w:t>
      </w:r>
      <w:r>
        <w:rPr>
          <w:w w:val="80"/>
          <w:sz w:val="20"/>
        </w:rPr>
        <w:t>150,000</w:t>
      </w:r>
      <w:r>
        <w:rPr>
          <w:sz w:val="20"/>
        </w:rPr>
        <w:t xml:space="preserve"> </w:t>
      </w:r>
      <w:r>
        <w:rPr>
          <w:w w:val="80"/>
          <w:sz w:val="20"/>
        </w:rPr>
        <w:t xml:space="preserve">Shs </w:t>
      </w:r>
      <w:r>
        <w:rPr>
          <w:spacing w:val="-2"/>
          <w:w w:val="85"/>
          <w:sz w:val="20"/>
        </w:rPr>
        <w:t>as a license fee per year for operating in the fishing activities which is</w:t>
      </w:r>
      <w:r>
        <w:rPr>
          <w:spacing w:val="-2"/>
          <w:sz w:val="20"/>
        </w:rPr>
        <w:t xml:space="preserve"> </w:t>
      </w:r>
      <w:r>
        <w:rPr>
          <w:spacing w:val="-2"/>
          <w:w w:val="85"/>
          <w:sz w:val="20"/>
        </w:rPr>
        <w:t>too much for the fishermen to afford.</w:t>
      </w:r>
    </w:p>
    <w:p w:rsidR="00E5575B" w:rsidRDefault="00D512E5">
      <w:pPr>
        <w:pStyle w:val="ListParagraph"/>
        <w:numPr>
          <w:ilvl w:val="0"/>
          <w:numId w:val="71"/>
        </w:numPr>
        <w:tabs>
          <w:tab w:val="left" w:pos="1090"/>
        </w:tabs>
        <w:spacing w:line="242" w:lineRule="auto"/>
        <w:ind w:right="626" w:firstLine="0"/>
        <w:rPr>
          <w:sz w:val="20"/>
        </w:rPr>
      </w:pPr>
      <w:r>
        <w:rPr>
          <w:spacing w:val="-2"/>
          <w:w w:val="85"/>
          <w:sz w:val="20"/>
        </w:rPr>
        <w:t>Fishing has also been hindered</w:t>
      </w:r>
      <w:r>
        <w:rPr>
          <w:spacing w:val="-3"/>
          <w:sz w:val="20"/>
        </w:rPr>
        <w:t xml:space="preserve"> </w:t>
      </w:r>
      <w:r>
        <w:rPr>
          <w:spacing w:val="-2"/>
          <w:w w:val="85"/>
          <w:sz w:val="20"/>
        </w:rPr>
        <w:t>by the political instabilities and</w:t>
      </w:r>
      <w:r>
        <w:rPr>
          <w:spacing w:val="-3"/>
          <w:sz w:val="20"/>
        </w:rPr>
        <w:t xml:space="preserve"> </w:t>
      </w:r>
      <w:r>
        <w:rPr>
          <w:spacing w:val="-2"/>
          <w:w w:val="85"/>
          <w:sz w:val="20"/>
        </w:rPr>
        <w:t xml:space="preserve">wars around as well as territorial conflicts along the fishing grounds. E.g. Lake </w:t>
      </w:r>
      <w:r>
        <w:rPr>
          <w:w w:val="85"/>
          <w:sz w:val="20"/>
        </w:rPr>
        <w:t>Albert, George and Edward are insecure because of the ADF rebel operations which have similarly happened on Lake Kyoga and River Aswa because of LRA rebel operations.</w:t>
      </w:r>
    </w:p>
    <w:p w:rsidR="00E5575B" w:rsidRDefault="00D512E5">
      <w:pPr>
        <w:pStyle w:val="ListParagraph"/>
        <w:numPr>
          <w:ilvl w:val="0"/>
          <w:numId w:val="71"/>
        </w:numPr>
        <w:tabs>
          <w:tab w:val="left" w:pos="1090"/>
        </w:tabs>
        <w:spacing w:line="242" w:lineRule="auto"/>
        <w:ind w:right="626" w:firstLine="0"/>
        <w:rPr>
          <w:sz w:val="20"/>
        </w:rPr>
      </w:pPr>
      <w:r>
        <w:rPr>
          <w:w w:val="80"/>
          <w:sz w:val="20"/>
        </w:rPr>
        <w:t>Chemicals, oils and industrial wastes dumped in water bodies i.e. lakes, swamps and rivers have led to water pollution which</w:t>
      </w:r>
      <w:r>
        <w:rPr>
          <w:sz w:val="20"/>
        </w:rPr>
        <w:t xml:space="preserve"> </w:t>
      </w:r>
      <w:r>
        <w:rPr>
          <w:w w:val="80"/>
          <w:sz w:val="20"/>
        </w:rPr>
        <w:t>have in turn killed</w:t>
      </w:r>
      <w:r>
        <w:rPr>
          <w:spacing w:val="40"/>
          <w:sz w:val="20"/>
        </w:rPr>
        <w:t xml:space="preserve"> </w:t>
      </w:r>
      <w:r>
        <w:rPr>
          <w:w w:val="85"/>
          <w:sz w:val="20"/>
        </w:rPr>
        <w:t xml:space="preserve">fish. E.g. in Jinja, wastes from Nile breweries, Southern Nyanza Textiles, Vita foams, Masese fish packers, BIDCO oil industries and Kakira and </w:t>
      </w:r>
      <w:r>
        <w:rPr>
          <w:w w:val="80"/>
          <w:sz w:val="20"/>
        </w:rPr>
        <w:t xml:space="preserve">Lugazi sugar industries are all dumped L. Victoria. This similarly happens in Kampala from Uganda breweries and other industries in Murchison bay </w:t>
      </w:r>
      <w:r>
        <w:rPr>
          <w:w w:val="85"/>
          <w:sz w:val="20"/>
        </w:rPr>
        <w:t>waters at Luzira on L. Victoria shores.</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1"/>
        </w:numPr>
        <w:tabs>
          <w:tab w:val="left" w:pos="1090"/>
        </w:tabs>
        <w:spacing w:before="6"/>
        <w:ind w:right="630" w:firstLine="0"/>
        <w:rPr>
          <w:sz w:val="20"/>
        </w:rPr>
      </w:pPr>
      <w:r>
        <w:rPr>
          <w:w w:val="80"/>
          <w:sz w:val="20"/>
        </w:rPr>
        <w:lastRenderedPageBreak/>
        <w:t xml:space="preserve">Some fishing grounds are poorly linked with roads and railway lines and others with nothing which has made transportation of fish very difficult, </w:t>
      </w:r>
      <w:r>
        <w:rPr>
          <w:w w:val="85"/>
          <w:sz w:val="20"/>
        </w:rPr>
        <w:t>since</w:t>
      </w:r>
      <w:r>
        <w:rPr>
          <w:spacing w:val="-6"/>
          <w:w w:val="85"/>
          <w:sz w:val="20"/>
        </w:rPr>
        <w:t xml:space="preserve"> </w:t>
      </w:r>
      <w:r>
        <w:rPr>
          <w:w w:val="85"/>
          <w:sz w:val="20"/>
        </w:rPr>
        <w:t>it</w:t>
      </w:r>
      <w:r>
        <w:rPr>
          <w:spacing w:val="-5"/>
          <w:w w:val="85"/>
          <w:sz w:val="20"/>
        </w:rPr>
        <w:t xml:space="preserve"> </w:t>
      </w:r>
      <w:r>
        <w:rPr>
          <w:w w:val="85"/>
          <w:sz w:val="20"/>
        </w:rPr>
        <w:t>is</w:t>
      </w:r>
      <w:r>
        <w:rPr>
          <w:spacing w:val="-5"/>
          <w:w w:val="85"/>
          <w:sz w:val="20"/>
        </w:rPr>
        <w:t xml:space="preserve"> </w:t>
      </w:r>
      <w:r>
        <w:rPr>
          <w:w w:val="85"/>
          <w:sz w:val="20"/>
        </w:rPr>
        <w:t>perishable</w:t>
      </w:r>
      <w:r>
        <w:rPr>
          <w:spacing w:val="-6"/>
          <w:w w:val="85"/>
          <w:sz w:val="20"/>
        </w:rPr>
        <w:t xml:space="preserve"> </w:t>
      </w:r>
      <w:r>
        <w:rPr>
          <w:w w:val="85"/>
          <w:sz w:val="20"/>
        </w:rPr>
        <w:t>goods</w:t>
      </w:r>
      <w:r>
        <w:rPr>
          <w:spacing w:val="-5"/>
          <w:w w:val="85"/>
          <w:sz w:val="20"/>
        </w:rPr>
        <w:t xml:space="preserve"> </w:t>
      </w:r>
      <w:r>
        <w:rPr>
          <w:w w:val="85"/>
          <w:sz w:val="20"/>
        </w:rPr>
        <w:t>which</w:t>
      </w:r>
      <w:r>
        <w:rPr>
          <w:spacing w:val="-5"/>
          <w:w w:val="85"/>
          <w:sz w:val="20"/>
        </w:rPr>
        <w:t xml:space="preserve"> </w:t>
      </w:r>
      <w:r>
        <w:rPr>
          <w:w w:val="85"/>
          <w:sz w:val="20"/>
        </w:rPr>
        <w:t>get</w:t>
      </w:r>
      <w:r>
        <w:rPr>
          <w:spacing w:val="-6"/>
          <w:w w:val="85"/>
          <w:sz w:val="20"/>
        </w:rPr>
        <w:t xml:space="preserve"> </w:t>
      </w:r>
      <w:r>
        <w:rPr>
          <w:w w:val="85"/>
          <w:sz w:val="20"/>
        </w:rPr>
        <w:t>spoilt</w:t>
      </w:r>
      <w:r>
        <w:rPr>
          <w:spacing w:val="-5"/>
          <w:w w:val="85"/>
          <w:sz w:val="20"/>
        </w:rPr>
        <w:t xml:space="preserve"> </w:t>
      </w:r>
      <w:r>
        <w:rPr>
          <w:w w:val="85"/>
          <w:sz w:val="20"/>
        </w:rPr>
        <w:t>so</w:t>
      </w:r>
      <w:r>
        <w:rPr>
          <w:spacing w:val="-5"/>
          <w:w w:val="85"/>
          <w:sz w:val="20"/>
        </w:rPr>
        <w:t xml:space="preserve"> </w:t>
      </w:r>
      <w:r>
        <w:rPr>
          <w:w w:val="85"/>
          <w:sz w:val="20"/>
        </w:rPr>
        <w:t>quickly.</w:t>
      </w:r>
      <w:r>
        <w:rPr>
          <w:spacing w:val="-6"/>
          <w:w w:val="85"/>
          <w:sz w:val="20"/>
        </w:rPr>
        <w:t xml:space="preserve"> </w:t>
      </w:r>
      <w:r>
        <w:rPr>
          <w:w w:val="85"/>
          <w:sz w:val="20"/>
        </w:rPr>
        <w:t>Lake</w:t>
      </w:r>
      <w:r>
        <w:rPr>
          <w:spacing w:val="-5"/>
          <w:w w:val="85"/>
          <w:sz w:val="20"/>
        </w:rPr>
        <w:t xml:space="preserve"> </w:t>
      </w:r>
      <w:r>
        <w:rPr>
          <w:w w:val="85"/>
          <w:sz w:val="20"/>
        </w:rPr>
        <w:t>Albert</w:t>
      </w:r>
      <w:r>
        <w:rPr>
          <w:spacing w:val="-5"/>
          <w:w w:val="85"/>
          <w:sz w:val="20"/>
        </w:rPr>
        <w:t xml:space="preserve"> </w:t>
      </w:r>
      <w:r>
        <w:rPr>
          <w:w w:val="85"/>
          <w:sz w:val="20"/>
        </w:rPr>
        <w:t>found</w:t>
      </w:r>
      <w:r>
        <w:rPr>
          <w:spacing w:val="-6"/>
          <w:w w:val="85"/>
          <w:sz w:val="20"/>
        </w:rPr>
        <w:t xml:space="preserve"> </w:t>
      </w:r>
      <w:r>
        <w:rPr>
          <w:w w:val="85"/>
          <w:sz w:val="20"/>
        </w:rPr>
        <w:t>within</w:t>
      </w:r>
      <w:r>
        <w:rPr>
          <w:spacing w:val="-5"/>
          <w:w w:val="85"/>
          <w:sz w:val="20"/>
        </w:rPr>
        <w:t xml:space="preserve"> </w:t>
      </w:r>
      <w:r>
        <w:rPr>
          <w:w w:val="85"/>
          <w:sz w:val="20"/>
        </w:rPr>
        <w:t>the</w:t>
      </w:r>
      <w:r>
        <w:rPr>
          <w:spacing w:val="-5"/>
          <w:w w:val="85"/>
          <w:sz w:val="20"/>
        </w:rPr>
        <w:t xml:space="preserve"> </w:t>
      </w:r>
      <w:r>
        <w:rPr>
          <w:w w:val="85"/>
          <w:sz w:val="20"/>
        </w:rPr>
        <w:t>Western</w:t>
      </w:r>
      <w:r>
        <w:rPr>
          <w:spacing w:val="-5"/>
          <w:w w:val="85"/>
          <w:sz w:val="20"/>
        </w:rPr>
        <w:t xml:space="preserve"> </w:t>
      </w:r>
      <w:r>
        <w:rPr>
          <w:w w:val="85"/>
          <w:sz w:val="20"/>
        </w:rPr>
        <w:t>Rift</w:t>
      </w:r>
      <w:r>
        <w:rPr>
          <w:spacing w:val="-6"/>
          <w:w w:val="85"/>
          <w:sz w:val="20"/>
        </w:rPr>
        <w:t xml:space="preserve"> </w:t>
      </w:r>
      <w:r>
        <w:rPr>
          <w:w w:val="85"/>
          <w:sz w:val="20"/>
        </w:rPr>
        <w:t>Valley</w:t>
      </w:r>
      <w:r>
        <w:rPr>
          <w:spacing w:val="-5"/>
          <w:w w:val="85"/>
          <w:sz w:val="20"/>
        </w:rPr>
        <w:t xml:space="preserve"> </w:t>
      </w:r>
      <w:r>
        <w:rPr>
          <w:w w:val="85"/>
          <w:sz w:val="20"/>
        </w:rPr>
        <w:t>has</w:t>
      </w:r>
      <w:r>
        <w:rPr>
          <w:spacing w:val="-5"/>
          <w:w w:val="85"/>
          <w:sz w:val="20"/>
        </w:rPr>
        <w:t xml:space="preserve"> </w:t>
      </w:r>
      <w:r>
        <w:rPr>
          <w:w w:val="85"/>
          <w:sz w:val="20"/>
        </w:rPr>
        <w:t>hindered</w:t>
      </w:r>
      <w:r>
        <w:rPr>
          <w:spacing w:val="-6"/>
          <w:w w:val="85"/>
          <w:sz w:val="20"/>
        </w:rPr>
        <w:t xml:space="preserve"> </w:t>
      </w:r>
      <w:r>
        <w:rPr>
          <w:w w:val="85"/>
          <w:sz w:val="20"/>
        </w:rPr>
        <w:t>transport</w:t>
      </w:r>
      <w:r>
        <w:rPr>
          <w:spacing w:val="-5"/>
          <w:w w:val="85"/>
          <w:sz w:val="20"/>
        </w:rPr>
        <w:t xml:space="preserve"> </w:t>
      </w:r>
      <w:r>
        <w:rPr>
          <w:w w:val="85"/>
          <w:sz w:val="20"/>
        </w:rPr>
        <w:t>construction</w:t>
      </w:r>
      <w:r>
        <w:rPr>
          <w:spacing w:val="-5"/>
          <w:w w:val="85"/>
          <w:sz w:val="20"/>
        </w:rPr>
        <w:t xml:space="preserve"> </w:t>
      </w:r>
      <w:r>
        <w:rPr>
          <w:w w:val="85"/>
          <w:sz w:val="20"/>
        </w:rPr>
        <w:t>to</w:t>
      </w:r>
      <w:r>
        <w:rPr>
          <w:spacing w:val="-6"/>
          <w:w w:val="85"/>
          <w:sz w:val="20"/>
        </w:rPr>
        <w:t xml:space="preserve"> </w:t>
      </w:r>
      <w:r>
        <w:rPr>
          <w:w w:val="85"/>
          <w:sz w:val="20"/>
        </w:rPr>
        <w:t xml:space="preserve">the </w:t>
      </w:r>
      <w:r>
        <w:rPr>
          <w:w w:val="80"/>
          <w:sz w:val="20"/>
        </w:rPr>
        <w:t>fish landing sites while Lake Kyoga has been hindered by the swamp and marsh vegetation surrounding it.</w:t>
      </w:r>
    </w:p>
    <w:p w:rsidR="00E5575B" w:rsidRDefault="00D512E5">
      <w:pPr>
        <w:pStyle w:val="ListParagraph"/>
        <w:numPr>
          <w:ilvl w:val="0"/>
          <w:numId w:val="71"/>
        </w:numPr>
        <w:tabs>
          <w:tab w:val="left" w:pos="1090"/>
        </w:tabs>
        <w:spacing w:before="3" w:line="242" w:lineRule="auto"/>
        <w:ind w:right="631" w:firstLine="0"/>
        <w:rPr>
          <w:sz w:val="20"/>
        </w:rPr>
      </w:pPr>
      <w:r>
        <w:rPr>
          <w:w w:val="80"/>
          <w:sz w:val="20"/>
        </w:rPr>
        <w:t>In Uganda, there are few modern storage facilities i.e. only icing and deep freezing for the fish caught that it doesn't encourage the fishermen to</w:t>
      </w:r>
      <w:r>
        <w:rPr>
          <w:spacing w:val="80"/>
          <w:sz w:val="20"/>
        </w:rPr>
        <w:t xml:space="preserve"> </w:t>
      </w:r>
      <w:r>
        <w:rPr>
          <w:w w:val="85"/>
          <w:sz w:val="20"/>
        </w:rPr>
        <w:t>fish</w:t>
      </w:r>
      <w:r>
        <w:rPr>
          <w:spacing w:val="-6"/>
          <w:w w:val="85"/>
          <w:sz w:val="20"/>
        </w:rPr>
        <w:t xml:space="preserve"> </w:t>
      </w:r>
      <w:r>
        <w:rPr>
          <w:w w:val="85"/>
          <w:sz w:val="20"/>
        </w:rPr>
        <w:t>much,</w:t>
      </w:r>
      <w:r>
        <w:rPr>
          <w:spacing w:val="-5"/>
          <w:w w:val="85"/>
          <w:sz w:val="20"/>
        </w:rPr>
        <w:t xml:space="preserve"> </w:t>
      </w:r>
      <w:r>
        <w:rPr>
          <w:w w:val="85"/>
          <w:sz w:val="20"/>
        </w:rPr>
        <w:t>since</w:t>
      </w:r>
      <w:r>
        <w:rPr>
          <w:spacing w:val="-5"/>
          <w:w w:val="85"/>
          <w:sz w:val="20"/>
        </w:rPr>
        <w:t xml:space="preserve"> </w:t>
      </w:r>
      <w:r>
        <w:rPr>
          <w:w w:val="85"/>
          <w:sz w:val="20"/>
        </w:rPr>
        <w:t>they</w:t>
      </w:r>
      <w:r>
        <w:rPr>
          <w:spacing w:val="-6"/>
          <w:w w:val="85"/>
          <w:sz w:val="20"/>
        </w:rPr>
        <w:t xml:space="preserve"> </w:t>
      </w:r>
      <w:r>
        <w:rPr>
          <w:w w:val="85"/>
          <w:sz w:val="20"/>
        </w:rPr>
        <w:t>have</w:t>
      </w:r>
      <w:r>
        <w:rPr>
          <w:spacing w:val="-5"/>
          <w:w w:val="85"/>
          <w:sz w:val="20"/>
        </w:rPr>
        <w:t xml:space="preserve"> </w:t>
      </w:r>
      <w:r>
        <w:rPr>
          <w:w w:val="85"/>
          <w:sz w:val="20"/>
        </w:rPr>
        <w:t>nowhere</w:t>
      </w:r>
      <w:r>
        <w:rPr>
          <w:spacing w:val="-5"/>
          <w:w w:val="85"/>
          <w:sz w:val="20"/>
        </w:rPr>
        <w:t xml:space="preserve"> </w:t>
      </w:r>
      <w:r>
        <w:rPr>
          <w:w w:val="85"/>
          <w:sz w:val="20"/>
        </w:rPr>
        <w:t>to</w:t>
      </w:r>
      <w:r>
        <w:rPr>
          <w:spacing w:val="-6"/>
          <w:w w:val="85"/>
          <w:sz w:val="20"/>
        </w:rPr>
        <w:t xml:space="preserve"> </w:t>
      </w:r>
      <w:r>
        <w:rPr>
          <w:w w:val="85"/>
          <w:sz w:val="20"/>
        </w:rPr>
        <w:t>preserve</w:t>
      </w:r>
      <w:r>
        <w:rPr>
          <w:spacing w:val="-5"/>
          <w:w w:val="85"/>
          <w:sz w:val="20"/>
        </w:rPr>
        <w:t xml:space="preserve"> </w:t>
      </w:r>
      <w:r>
        <w:rPr>
          <w:w w:val="85"/>
          <w:sz w:val="20"/>
        </w:rPr>
        <w:t>and</w:t>
      </w:r>
      <w:r>
        <w:rPr>
          <w:spacing w:val="-5"/>
          <w:w w:val="85"/>
          <w:sz w:val="20"/>
        </w:rPr>
        <w:t xml:space="preserve"> </w:t>
      </w:r>
      <w:r>
        <w:rPr>
          <w:w w:val="85"/>
          <w:sz w:val="20"/>
        </w:rPr>
        <w:t>store</w:t>
      </w:r>
      <w:r>
        <w:rPr>
          <w:spacing w:val="-6"/>
          <w:w w:val="85"/>
          <w:sz w:val="20"/>
        </w:rPr>
        <w:t xml:space="preserve"> </w:t>
      </w:r>
      <w:r>
        <w:rPr>
          <w:w w:val="85"/>
          <w:sz w:val="20"/>
        </w:rPr>
        <w:t>the</w:t>
      </w:r>
      <w:r>
        <w:rPr>
          <w:spacing w:val="-5"/>
          <w:w w:val="85"/>
          <w:sz w:val="20"/>
        </w:rPr>
        <w:t xml:space="preserve"> </w:t>
      </w:r>
      <w:r>
        <w:rPr>
          <w:w w:val="85"/>
          <w:sz w:val="20"/>
        </w:rPr>
        <w:t>surplus.</w:t>
      </w:r>
      <w:r>
        <w:rPr>
          <w:spacing w:val="-5"/>
          <w:w w:val="85"/>
          <w:sz w:val="20"/>
        </w:rPr>
        <w:t xml:space="preserve"> </w:t>
      </w:r>
      <w:r>
        <w:rPr>
          <w:w w:val="85"/>
          <w:sz w:val="20"/>
        </w:rPr>
        <w:t>Further</w:t>
      </w:r>
      <w:r>
        <w:rPr>
          <w:spacing w:val="-6"/>
          <w:w w:val="85"/>
          <w:sz w:val="20"/>
        </w:rPr>
        <w:t xml:space="preserve"> </w:t>
      </w:r>
      <w:r>
        <w:rPr>
          <w:w w:val="85"/>
          <w:sz w:val="20"/>
        </w:rPr>
        <w:t>more,</w:t>
      </w:r>
      <w:r>
        <w:rPr>
          <w:spacing w:val="-5"/>
          <w:w w:val="85"/>
          <w:sz w:val="20"/>
        </w:rPr>
        <w:t xml:space="preserve"> </w:t>
      </w:r>
      <w:r>
        <w:rPr>
          <w:w w:val="85"/>
          <w:sz w:val="20"/>
        </w:rPr>
        <w:t>the</w:t>
      </w:r>
      <w:r>
        <w:rPr>
          <w:spacing w:val="-5"/>
          <w:w w:val="85"/>
          <w:sz w:val="20"/>
        </w:rPr>
        <w:t xml:space="preserve"> </w:t>
      </w:r>
      <w:r>
        <w:rPr>
          <w:w w:val="85"/>
          <w:sz w:val="20"/>
        </w:rPr>
        <w:t>major</w:t>
      </w:r>
      <w:r>
        <w:rPr>
          <w:spacing w:val="-5"/>
          <w:w w:val="85"/>
          <w:sz w:val="20"/>
        </w:rPr>
        <w:t xml:space="preserve"> </w:t>
      </w:r>
      <w:r>
        <w:rPr>
          <w:w w:val="85"/>
          <w:sz w:val="20"/>
        </w:rPr>
        <w:t>preservation</w:t>
      </w:r>
      <w:r>
        <w:rPr>
          <w:spacing w:val="-6"/>
          <w:w w:val="85"/>
          <w:sz w:val="20"/>
        </w:rPr>
        <w:t xml:space="preserve"> </w:t>
      </w:r>
      <w:r>
        <w:rPr>
          <w:w w:val="85"/>
          <w:sz w:val="20"/>
        </w:rPr>
        <w:t>methods</w:t>
      </w:r>
      <w:r>
        <w:rPr>
          <w:spacing w:val="-5"/>
          <w:w w:val="85"/>
          <w:sz w:val="20"/>
        </w:rPr>
        <w:t xml:space="preserve"> </w:t>
      </w:r>
      <w:r>
        <w:rPr>
          <w:w w:val="85"/>
          <w:sz w:val="20"/>
        </w:rPr>
        <w:t>used</w:t>
      </w:r>
      <w:r>
        <w:rPr>
          <w:spacing w:val="-5"/>
          <w:w w:val="85"/>
          <w:sz w:val="20"/>
        </w:rPr>
        <w:t xml:space="preserve"> </w:t>
      </w:r>
      <w:r>
        <w:rPr>
          <w:w w:val="85"/>
          <w:sz w:val="20"/>
        </w:rPr>
        <w:t>like</w:t>
      </w:r>
      <w:r>
        <w:rPr>
          <w:spacing w:val="-6"/>
          <w:w w:val="85"/>
          <w:sz w:val="20"/>
        </w:rPr>
        <w:t xml:space="preserve"> </w:t>
      </w:r>
      <w:proofErr w:type="gramStart"/>
      <w:r>
        <w:rPr>
          <w:w w:val="85"/>
          <w:sz w:val="20"/>
        </w:rPr>
        <w:t>salting,</w:t>
      </w:r>
      <w:proofErr w:type="gramEnd"/>
      <w:r>
        <w:rPr>
          <w:spacing w:val="-5"/>
          <w:w w:val="85"/>
          <w:sz w:val="20"/>
        </w:rPr>
        <w:t xml:space="preserve"> </w:t>
      </w:r>
      <w:r>
        <w:rPr>
          <w:w w:val="85"/>
          <w:sz w:val="20"/>
        </w:rPr>
        <w:t>sun</w:t>
      </w:r>
      <w:r>
        <w:rPr>
          <w:spacing w:val="-5"/>
          <w:w w:val="85"/>
          <w:sz w:val="20"/>
        </w:rPr>
        <w:t xml:space="preserve"> </w:t>
      </w:r>
      <w:r>
        <w:rPr>
          <w:w w:val="85"/>
          <w:sz w:val="20"/>
        </w:rPr>
        <w:t xml:space="preserve">drying </w:t>
      </w:r>
      <w:r>
        <w:rPr>
          <w:w w:val="80"/>
          <w:sz w:val="20"/>
        </w:rPr>
        <w:t>and smoking are insufficient and improper that the preserved fish can’t be exported for failure to meet international standards.</w:t>
      </w:r>
    </w:p>
    <w:p w:rsidR="00E5575B" w:rsidRDefault="00D512E5">
      <w:pPr>
        <w:pStyle w:val="ListParagraph"/>
        <w:numPr>
          <w:ilvl w:val="0"/>
          <w:numId w:val="71"/>
        </w:numPr>
        <w:tabs>
          <w:tab w:val="left" w:pos="1090"/>
        </w:tabs>
        <w:spacing w:line="242" w:lineRule="auto"/>
        <w:ind w:right="625" w:firstLine="0"/>
        <w:rPr>
          <w:sz w:val="20"/>
        </w:rPr>
      </w:pPr>
      <w:r>
        <w:rPr>
          <w:w w:val="85"/>
          <w:sz w:val="20"/>
        </w:rPr>
        <w:t xml:space="preserve">Swamps are also fishing grounds in Uganda but due to increased population and increased demand for land , swamps and other marsh </w:t>
      </w:r>
      <w:r>
        <w:rPr>
          <w:w w:val="80"/>
          <w:sz w:val="20"/>
        </w:rPr>
        <w:t>vegetation around lakes like Victoria and Kyoga as well as along rivers like Victoria Nile,</w:t>
      </w:r>
      <w:r>
        <w:rPr>
          <w:sz w:val="20"/>
        </w:rPr>
        <w:t xml:space="preserve"> </w:t>
      </w:r>
      <w:r>
        <w:rPr>
          <w:w w:val="80"/>
          <w:sz w:val="20"/>
        </w:rPr>
        <w:t>Kafu and</w:t>
      </w:r>
      <w:r>
        <w:rPr>
          <w:sz w:val="20"/>
        </w:rPr>
        <w:t xml:space="preserve"> </w:t>
      </w:r>
      <w:r>
        <w:rPr>
          <w:w w:val="80"/>
          <w:sz w:val="20"/>
        </w:rPr>
        <w:t>Katonga have been destroyed / reclaimed by man</w:t>
      </w:r>
      <w:r>
        <w:rPr>
          <w:spacing w:val="40"/>
          <w:sz w:val="20"/>
        </w:rPr>
        <w:t xml:space="preserve"> </w:t>
      </w:r>
      <w:r>
        <w:rPr>
          <w:w w:val="85"/>
          <w:sz w:val="20"/>
        </w:rPr>
        <w:t>and</w:t>
      </w:r>
      <w:r>
        <w:rPr>
          <w:spacing w:val="-6"/>
          <w:w w:val="85"/>
          <w:sz w:val="20"/>
        </w:rPr>
        <w:t xml:space="preserve"> </w:t>
      </w:r>
      <w:r>
        <w:rPr>
          <w:w w:val="85"/>
          <w:sz w:val="20"/>
        </w:rPr>
        <w:t>grazing</w:t>
      </w:r>
      <w:r>
        <w:rPr>
          <w:spacing w:val="-5"/>
          <w:w w:val="85"/>
          <w:sz w:val="20"/>
        </w:rPr>
        <w:t xml:space="preserve"> </w:t>
      </w:r>
      <w:r>
        <w:rPr>
          <w:w w:val="85"/>
          <w:sz w:val="20"/>
        </w:rPr>
        <w:t>livestock</w:t>
      </w:r>
      <w:r>
        <w:rPr>
          <w:spacing w:val="-5"/>
          <w:w w:val="85"/>
          <w:sz w:val="20"/>
        </w:rPr>
        <w:t xml:space="preserve"> </w:t>
      </w:r>
      <w:r>
        <w:rPr>
          <w:w w:val="85"/>
          <w:sz w:val="20"/>
        </w:rPr>
        <w:t>thus</w:t>
      </w:r>
      <w:r>
        <w:rPr>
          <w:spacing w:val="-6"/>
          <w:w w:val="85"/>
          <w:sz w:val="20"/>
        </w:rPr>
        <w:t xml:space="preserve"> </w:t>
      </w:r>
      <w:r>
        <w:rPr>
          <w:w w:val="85"/>
          <w:sz w:val="20"/>
        </w:rPr>
        <w:t>reducing</w:t>
      </w:r>
      <w:r>
        <w:rPr>
          <w:spacing w:val="-5"/>
          <w:w w:val="85"/>
          <w:sz w:val="20"/>
        </w:rPr>
        <w:t xml:space="preserve"> </w:t>
      </w:r>
      <w:r>
        <w:rPr>
          <w:w w:val="85"/>
          <w:sz w:val="20"/>
        </w:rPr>
        <w:t>the</w:t>
      </w:r>
      <w:r>
        <w:rPr>
          <w:spacing w:val="-5"/>
          <w:w w:val="85"/>
          <w:sz w:val="20"/>
        </w:rPr>
        <w:t xml:space="preserve"> </w:t>
      </w:r>
      <w:r>
        <w:rPr>
          <w:w w:val="85"/>
          <w:sz w:val="20"/>
        </w:rPr>
        <w:t>fishing</w:t>
      </w:r>
      <w:r>
        <w:rPr>
          <w:spacing w:val="-6"/>
          <w:w w:val="85"/>
          <w:sz w:val="20"/>
        </w:rPr>
        <w:t xml:space="preserve"> </w:t>
      </w:r>
      <w:r>
        <w:rPr>
          <w:w w:val="85"/>
          <w:sz w:val="20"/>
        </w:rPr>
        <w:t>grounds</w:t>
      </w:r>
      <w:r>
        <w:rPr>
          <w:spacing w:val="-5"/>
          <w:w w:val="85"/>
          <w:sz w:val="20"/>
        </w:rPr>
        <w:t xml:space="preserve"> </w:t>
      </w:r>
      <w:r>
        <w:rPr>
          <w:w w:val="85"/>
          <w:sz w:val="20"/>
        </w:rPr>
        <w:t>for</w:t>
      </w:r>
      <w:r>
        <w:rPr>
          <w:spacing w:val="-5"/>
          <w:w w:val="85"/>
          <w:sz w:val="20"/>
        </w:rPr>
        <w:t xml:space="preserve"> </w:t>
      </w:r>
      <w:r>
        <w:rPr>
          <w:w w:val="85"/>
          <w:sz w:val="20"/>
        </w:rPr>
        <w:t>extracting</w:t>
      </w:r>
      <w:r>
        <w:rPr>
          <w:spacing w:val="-6"/>
          <w:w w:val="85"/>
          <w:sz w:val="20"/>
        </w:rPr>
        <w:t xml:space="preserve"> </w:t>
      </w:r>
      <w:r>
        <w:rPr>
          <w:w w:val="85"/>
          <w:sz w:val="20"/>
        </w:rPr>
        <w:t>fish.</w:t>
      </w:r>
    </w:p>
    <w:p w:rsidR="00E5575B" w:rsidRDefault="00D512E5">
      <w:pPr>
        <w:pStyle w:val="ListParagraph"/>
        <w:numPr>
          <w:ilvl w:val="0"/>
          <w:numId w:val="71"/>
        </w:numPr>
        <w:tabs>
          <w:tab w:val="left" w:pos="1090"/>
        </w:tabs>
        <w:spacing w:line="242" w:lineRule="auto"/>
        <w:ind w:right="633" w:firstLine="0"/>
        <w:rPr>
          <w:sz w:val="20"/>
        </w:rPr>
      </w:pPr>
      <w:r>
        <w:rPr>
          <w:w w:val="85"/>
          <w:sz w:val="20"/>
        </w:rPr>
        <w:t>Majority</w:t>
      </w:r>
      <w:r>
        <w:rPr>
          <w:spacing w:val="-6"/>
          <w:w w:val="85"/>
          <w:sz w:val="20"/>
        </w:rPr>
        <w:t xml:space="preserve"> </w:t>
      </w:r>
      <w:r>
        <w:rPr>
          <w:w w:val="85"/>
          <w:sz w:val="20"/>
        </w:rPr>
        <w:t>of</w:t>
      </w:r>
      <w:r>
        <w:rPr>
          <w:spacing w:val="-5"/>
          <w:w w:val="85"/>
          <w:sz w:val="20"/>
        </w:rPr>
        <w:t xml:space="preserve"> </w:t>
      </w:r>
      <w:r>
        <w:rPr>
          <w:w w:val="85"/>
          <w:sz w:val="20"/>
        </w:rPr>
        <w:t>Ugandans</w:t>
      </w:r>
      <w:r>
        <w:rPr>
          <w:spacing w:val="-5"/>
          <w:w w:val="85"/>
          <w:sz w:val="20"/>
        </w:rPr>
        <w:t xml:space="preserve"> </w:t>
      </w:r>
      <w:r>
        <w:rPr>
          <w:w w:val="85"/>
          <w:sz w:val="20"/>
        </w:rPr>
        <w:t>are</w:t>
      </w:r>
      <w:r>
        <w:rPr>
          <w:spacing w:val="-6"/>
          <w:w w:val="85"/>
          <w:sz w:val="20"/>
        </w:rPr>
        <w:t xml:space="preserve"> </w:t>
      </w:r>
      <w:r>
        <w:rPr>
          <w:w w:val="85"/>
          <w:sz w:val="20"/>
        </w:rPr>
        <w:t>low</w:t>
      </w:r>
      <w:r>
        <w:rPr>
          <w:spacing w:val="-5"/>
          <w:w w:val="85"/>
          <w:sz w:val="20"/>
        </w:rPr>
        <w:t xml:space="preserve"> </w:t>
      </w:r>
      <w:r>
        <w:rPr>
          <w:w w:val="85"/>
          <w:sz w:val="20"/>
        </w:rPr>
        <w:t>income</w:t>
      </w:r>
      <w:r>
        <w:rPr>
          <w:spacing w:val="-5"/>
          <w:w w:val="85"/>
          <w:sz w:val="20"/>
        </w:rPr>
        <w:t xml:space="preserve"> </w:t>
      </w:r>
      <w:r>
        <w:rPr>
          <w:w w:val="85"/>
          <w:sz w:val="20"/>
        </w:rPr>
        <w:t>earners</w:t>
      </w:r>
      <w:r>
        <w:rPr>
          <w:spacing w:val="-6"/>
          <w:w w:val="85"/>
          <w:sz w:val="20"/>
        </w:rPr>
        <w:t xml:space="preserve"> </w:t>
      </w:r>
      <w:r>
        <w:rPr>
          <w:w w:val="85"/>
          <w:sz w:val="20"/>
        </w:rPr>
        <w:t>and</w:t>
      </w:r>
      <w:r>
        <w:rPr>
          <w:spacing w:val="-5"/>
          <w:w w:val="85"/>
          <w:sz w:val="20"/>
        </w:rPr>
        <w:t xml:space="preserve"> </w:t>
      </w:r>
      <w:r>
        <w:rPr>
          <w:w w:val="85"/>
          <w:sz w:val="20"/>
        </w:rPr>
        <w:t>therefore</w:t>
      </w:r>
      <w:r>
        <w:rPr>
          <w:spacing w:val="-5"/>
          <w:w w:val="85"/>
          <w:sz w:val="20"/>
        </w:rPr>
        <w:t xml:space="preserve"> </w:t>
      </w:r>
      <w:r>
        <w:rPr>
          <w:w w:val="85"/>
          <w:sz w:val="20"/>
        </w:rPr>
        <w:t>they</w:t>
      </w:r>
      <w:r>
        <w:rPr>
          <w:spacing w:val="-6"/>
          <w:w w:val="85"/>
          <w:sz w:val="20"/>
        </w:rPr>
        <w:t xml:space="preserve"> </w:t>
      </w:r>
      <w:r>
        <w:rPr>
          <w:w w:val="85"/>
          <w:sz w:val="20"/>
        </w:rPr>
        <w:t>are</w:t>
      </w:r>
      <w:r>
        <w:rPr>
          <w:spacing w:val="-5"/>
          <w:w w:val="85"/>
          <w:sz w:val="20"/>
        </w:rPr>
        <w:t xml:space="preserve"> </w:t>
      </w:r>
      <w:r>
        <w:rPr>
          <w:w w:val="85"/>
          <w:sz w:val="20"/>
        </w:rPr>
        <w:t>poor</w:t>
      </w:r>
      <w:r>
        <w:rPr>
          <w:spacing w:val="-5"/>
          <w:w w:val="85"/>
          <w:sz w:val="20"/>
        </w:rPr>
        <w:t xml:space="preserve"> </w:t>
      </w:r>
      <w:r>
        <w:rPr>
          <w:w w:val="85"/>
          <w:sz w:val="20"/>
        </w:rPr>
        <w:t>like</w:t>
      </w:r>
      <w:r>
        <w:rPr>
          <w:spacing w:val="-6"/>
          <w:w w:val="85"/>
          <w:sz w:val="20"/>
        </w:rPr>
        <w:t xml:space="preserve"> </w:t>
      </w:r>
      <w:r>
        <w:rPr>
          <w:w w:val="85"/>
          <w:sz w:val="20"/>
        </w:rPr>
        <w:t>the</w:t>
      </w:r>
      <w:r>
        <w:rPr>
          <w:spacing w:val="-4"/>
          <w:w w:val="85"/>
          <w:sz w:val="20"/>
        </w:rPr>
        <w:t xml:space="preserve"> </w:t>
      </w:r>
      <w:r>
        <w:rPr>
          <w:w w:val="85"/>
          <w:sz w:val="20"/>
        </w:rPr>
        <w:t>residents</w:t>
      </w:r>
      <w:r>
        <w:rPr>
          <w:spacing w:val="-4"/>
          <w:w w:val="85"/>
          <w:sz w:val="20"/>
        </w:rPr>
        <w:t xml:space="preserve"> </w:t>
      </w:r>
      <w:r>
        <w:rPr>
          <w:w w:val="85"/>
          <w:sz w:val="20"/>
        </w:rPr>
        <w:t>of</w:t>
      </w:r>
      <w:r>
        <w:rPr>
          <w:spacing w:val="-5"/>
          <w:w w:val="85"/>
          <w:sz w:val="20"/>
        </w:rPr>
        <w:t xml:space="preserve"> </w:t>
      </w:r>
      <w:r>
        <w:rPr>
          <w:w w:val="85"/>
          <w:sz w:val="20"/>
        </w:rPr>
        <w:t>Hoima,</w:t>
      </w:r>
      <w:r>
        <w:rPr>
          <w:spacing w:val="-6"/>
          <w:w w:val="85"/>
          <w:sz w:val="20"/>
        </w:rPr>
        <w:t xml:space="preserve"> </w:t>
      </w:r>
      <w:r>
        <w:rPr>
          <w:w w:val="85"/>
          <w:sz w:val="20"/>
        </w:rPr>
        <w:t>Buliisa,</w:t>
      </w:r>
      <w:r>
        <w:rPr>
          <w:spacing w:val="-5"/>
          <w:w w:val="85"/>
          <w:sz w:val="20"/>
        </w:rPr>
        <w:t xml:space="preserve"> </w:t>
      </w:r>
      <w:r>
        <w:rPr>
          <w:w w:val="85"/>
          <w:sz w:val="20"/>
        </w:rPr>
        <w:t>Nakasongola,</w:t>
      </w:r>
      <w:r>
        <w:rPr>
          <w:spacing w:val="-5"/>
          <w:w w:val="85"/>
          <w:sz w:val="20"/>
        </w:rPr>
        <w:t xml:space="preserve"> </w:t>
      </w:r>
      <w:r>
        <w:rPr>
          <w:w w:val="85"/>
          <w:sz w:val="20"/>
        </w:rPr>
        <w:t>etc</w:t>
      </w:r>
      <w:r>
        <w:rPr>
          <w:spacing w:val="-5"/>
          <w:w w:val="85"/>
          <w:sz w:val="20"/>
        </w:rPr>
        <w:t xml:space="preserve"> </w:t>
      </w:r>
      <w:r>
        <w:rPr>
          <w:w w:val="85"/>
          <w:sz w:val="20"/>
        </w:rPr>
        <w:t>which</w:t>
      </w:r>
      <w:r>
        <w:rPr>
          <w:spacing w:val="-5"/>
          <w:w w:val="85"/>
          <w:sz w:val="20"/>
        </w:rPr>
        <w:t xml:space="preserve"> </w:t>
      </w:r>
      <w:r>
        <w:rPr>
          <w:w w:val="85"/>
          <w:sz w:val="20"/>
        </w:rPr>
        <w:t>made them</w:t>
      </w:r>
      <w:r>
        <w:rPr>
          <w:spacing w:val="-5"/>
          <w:w w:val="85"/>
          <w:sz w:val="20"/>
        </w:rPr>
        <w:t xml:space="preserve"> </w:t>
      </w:r>
      <w:r>
        <w:rPr>
          <w:w w:val="85"/>
          <w:sz w:val="20"/>
        </w:rPr>
        <w:t>to</w:t>
      </w:r>
      <w:r>
        <w:rPr>
          <w:spacing w:val="-5"/>
          <w:w w:val="85"/>
          <w:sz w:val="20"/>
        </w:rPr>
        <w:t xml:space="preserve"> </w:t>
      </w:r>
      <w:r>
        <w:rPr>
          <w:w w:val="85"/>
          <w:sz w:val="20"/>
        </w:rPr>
        <w:t>have</w:t>
      </w:r>
      <w:r>
        <w:rPr>
          <w:spacing w:val="-5"/>
          <w:w w:val="85"/>
          <w:sz w:val="20"/>
        </w:rPr>
        <w:t xml:space="preserve"> </w:t>
      </w:r>
      <w:r>
        <w:rPr>
          <w:w w:val="85"/>
          <w:sz w:val="20"/>
        </w:rPr>
        <w:t>a</w:t>
      </w:r>
      <w:r>
        <w:rPr>
          <w:spacing w:val="-5"/>
          <w:w w:val="85"/>
          <w:sz w:val="20"/>
        </w:rPr>
        <w:t xml:space="preserve"> </w:t>
      </w:r>
      <w:r>
        <w:rPr>
          <w:w w:val="85"/>
          <w:sz w:val="20"/>
        </w:rPr>
        <w:t>low</w:t>
      </w:r>
      <w:r>
        <w:rPr>
          <w:spacing w:val="-5"/>
          <w:w w:val="85"/>
          <w:sz w:val="20"/>
        </w:rPr>
        <w:t xml:space="preserve"> </w:t>
      </w:r>
      <w:r>
        <w:rPr>
          <w:w w:val="85"/>
          <w:sz w:val="20"/>
        </w:rPr>
        <w:t>purchasing</w:t>
      </w:r>
      <w:r>
        <w:rPr>
          <w:spacing w:val="-5"/>
          <w:w w:val="85"/>
          <w:sz w:val="20"/>
        </w:rPr>
        <w:t xml:space="preserve"> </w:t>
      </w:r>
      <w:r>
        <w:rPr>
          <w:w w:val="85"/>
          <w:sz w:val="20"/>
        </w:rPr>
        <w:t>power</w:t>
      </w:r>
      <w:r>
        <w:rPr>
          <w:spacing w:val="-5"/>
          <w:w w:val="85"/>
          <w:sz w:val="20"/>
        </w:rPr>
        <w:t xml:space="preserve"> </w:t>
      </w:r>
      <w:r>
        <w:rPr>
          <w:w w:val="85"/>
          <w:sz w:val="20"/>
        </w:rPr>
        <w:t>for</w:t>
      </w:r>
      <w:r>
        <w:rPr>
          <w:spacing w:val="-5"/>
          <w:w w:val="85"/>
          <w:sz w:val="20"/>
        </w:rPr>
        <w:t xml:space="preserve"> </w:t>
      </w:r>
      <w:r>
        <w:rPr>
          <w:w w:val="85"/>
          <w:sz w:val="20"/>
        </w:rPr>
        <w:t>fish</w:t>
      </w:r>
      <w:r>
        <w:rPr>
          <w:spacing w:val="-5"/>
          <w:w w:val="85"/>
          <w:sz w:val="20"/>
        </w:rPr>
        <w:t xml:space="preserve"> </w:t>
      </w:r>
      <w:r>
        <w:rPr>
          <w:w w:val="85"/>
          <w:sz w:val="20"/>
        </w:rPr>
        <w:t>hence</w:t>
      </w:r>
      <w:r>
        <w:rPr>
          <w:spacing w:val="-5"/>
          <w:w w:val="85"/>
          <w:sz w:val="20"/>
        </w:rPr>
        <w:t xml:space="preserve"> </w:t>
      </w:r>
      <w:r>
        <w:rPr>
          <w:w w:val="85"/>
          <w:sz w:val="20"/>
        </w:rPr>
        <w:t>limited</w:t>
      </w:r>
      <w:r>
        <w:rPr>
          <w:spacing w:val="-5"/>
          <w:w w:val="85"/>
          <w:sz w:val="20"/>
        </w:rPr>
        <w:t xml:space="preserve"> </w:t>
      </w:r>
      <w:r>
        <w:rPr>
          <w:w w:val="85"/>
          <w:sz w:val="20"/>
        </w:rPr>
        <w:t>fish</w:t>
      </w:r>
      <w:r>
        <w:rPr>
          <w:spacing w:val="-5"/>
          <w:w w:val="85"/>
          <w:sz w:val="20"/>
        </w:rPr>
        <w:t xml:space="preserve"> </w:t>
      </w:r>
      <w:r>
        <w:rPr>
          <w:w w:val="85"/>
          <w:sz w:val="20"/>
        </w:rPr>
        <w:t>market.</w:t>
      </w:r>
    </w:p>
    <w:p w:rsidR="00E5575B" w:rsidRDefault="00D512E5">
      <w:pPr>
        <w:pStyle w:val="ListParagraph"/>
        <w:numPr>
          <w:ilvl w:val="0"/>
          <w:numId w:val="71"/>
        </w:numPr>
        <w:tabs>
          <w:tab w:val="left" w:pos="1090"/>
        </w:tabs>
        <w:ind w:right="623" w:firstLine="0"/>
        <w:rPr>
          <w:sz w:val="20"/>
        </w:rPr>
      </w:pPr>
      <w:r>
        <w:rPr>
          <w:w w:val="80"/>
          <w:sz w:val="20"/>
        </w:rPr>
        <w:t>On</w:t>
      </w:r>
      <w:r>
        <w:rPr>
          <w:sz w:val="20"/>
        </w:rPr>
        <w:t xml:space="preserve"> </w:t>
      </w:r>
      <w:r>
        <w:rPr>
          <w:w w:val="80"/>
          <w:sz w:val="20"/>
        </w:rPr>
        <w:t>the</w:t>
      </w:r>
      <w:r>
        <w:rPr>
          <w:sz w:val="20"/>
        </w:rPr>
        <w:t xml:space="preserve"> </w:t>
      </w:r>
      <w:r>
        <w:rPr>
          <w:w w:val="80"/>
          <w:sz w:val="20"/>
        </w:rPr>
        <w:t>fishing</w:t>
      </w:r>
      <w:r>
        <w:rPr>
          <w:sz w:val="20"/>
        </w:rPr>
        <w:t xml:space="preserve"> </w:t>
      </w:r>
      <w:r>
        <w:rPr>
          <w:w w:val="80"/>
          <w:sz w:val="20"/>
        </w:rPr>
        <w:t>grounds</w:t>
      </w:r>
      <w:r>
        <w:rPr>
          <w:sz w:val="20"/>
        </w:rPr>
        <w:t xml:space="preserve"> </w:t>
      </w:r>
      <w:r>
        <w:rPr>
          <w:w w:val="80"/>
          <w:sz w:val="20"/>
        </w:rPr>
        <w:t>mainly</w:t>
      </w:r>
      <w:r>
        <w:rPr>
          <w:sz w:val="20"/>
        </w:rPr>
        <w:t xml:space="preserve"> </w:t>
      </w:r>
      <w:r>
        <w:rPr>
          <w:w w:val="80"/>
          <w:sz w:val="20"/>
        </w:rPr>
        <w:t>those</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shared</w:t>
      </w:r>
      <w:r>
        <w:rPr>
          <w:sz w:val="20"/>
        </w:rPr>
        <w:t xml:space="preserve"> </w:t>
      </w:r>
      <w:r>
        <w:rPr>
          <w:w w:val="80"/>
          <w:sz w:val="20"/>
        </w:rPr>
        <w:t>by</w:t>
      </w:r>
      <w:r>
        <w:rPr>
          <w:sz w:val="20"/>
        </w:rPr>
        <w:t xml:space="preserve"> </w:t>
      </w:r>
      <w:r>
        <w:rPr>
          <w:w w:val="80"/>
          <w:sz w:val="20"/>
        </w:rPr>
        <w:t>two</w:t>
      </w:r>
      <w:r>
        <w:rPr>
          <w:sz w:val="20"/>
        </w:rPr>
        <w:t xml:space="preserve"> </w:t>
      </w:r>
      <w:r>
        <w:rPr>
          <w:w w:val="80"/>
          <w:sz w:val="20"/>
        </w:rPr>
        <w:t>neighboring</w:t>
      </w:r>
      <w:r>
        <w:rPr>
          <w:sz w:val="20"/>
        </w:rPr>
        <w:t xml:space="preserve"> </w:t>
      </w:r>
      <w:r>
        <w:rPr>
          <w:w w:val="80"/>
          <w:sz w:val="20"/>
        </w:rPr>
        <w:t>countries</w:t>
      </w:r>
      <w:r>
        <w:rPr>
          <w:sz w:val="20"/>
        </w:rPr>
        <w:t xml:space="preserve"> </w:t>
      </w:r>
      <w:r>
        <w:rPr>
          <w:w w:val="80"/>
          <w:sz w:val="20"/>
        </w:rPr>
        <w:t>e.g.</w:t>
      </w:r>
      <w:r>
        <w:rPr>
          <w:sz w:val="20"/>
        </w:rPr>
        <w:t xml:space="preserve"> </w:t>
      </w:r>
      <w:r>
        <w:rPr>
          <w:w w:val="80"/>
          <w:sz w:val="20"/>
        </w:rPr>
        <w:t>L.</w:t>
      </w:r>
      <w:r>
        <w:rPr>
          <w:spacing w:val="15"/>
          <w:sz w:val="20"/>
        </w:rPr>
        <w:t xml:space="preserve"> </w:t>
      </w:r>
      <w:r>
        <w:rPr>
          <w:w w:val="80"/>
          <w:sz w:val="20"/>
        </w:rPr>
        <w:t>Victoria,</w:t>
      </w:r>
      <w:r>
        <w:rPr>
          <w:sz w:val="20"/>
        </w:rPr>
        <w:t xml:space="preserve"> </w:t>
      </w:r>
      <w:r>
        <w:rPr>
          <w:w w:val="80"/>
          <w:sz w:val="20"/>
        </w:rPr>
        <w:t>Edward</w:t>
      </w:r>
      <w:r>
        <w:rPr>
          <w:sz w:val="20"/>
        </w:rPr>
        <w:t xml:space="preserve"> </w:t>
      </w:r>
      <w:r>
        <w:rPr>
          <w:w w:val="80"/>
          <w:sz w:val="20"/>
        </w:rPr>
        <w:t>and</w:t>
      </w:r>
      <w:r>
        <w:rPr>
          <w:sz w:val="20"/>
        </w:rPr>
        <w:t xml:space="preserve"> </w:t>
      </w:r>
      <w:r>
        <w:rPr>
          <w:w w:val="80"/>
          <w:sz w:val="20"/>
        </w:rPr>
        <w:t>Albert,</w:t>
      </w:r>
      <w:r>
        <w:rPr>
          <w:sz w:val="20"/>
        </w:rPr>
        <w:t xml:space="preserve"> </w:t>
      </w:r>
      <w:r>
        <w:rPr>
          <w:w w:val="80"/>
          <w:sz w:val="20"/>
        </w:rPr>
        <w:t>there</w:t>
      </w:r>
      <w:r>
        <w:rPr>
          <w:sz w:val="20"/>
        </w:rPr>
        <w:t xml:space="preserve"> </w:t>
      </w:r>
      <w:r>
        <w:rPr>
          <w:w w:val="80"/>
          <w:sz w:val="20"/>
        </w:rPr>
        <w:t>is</w:t>
      </w:r>
      <w:r>
        <w:rPr>
          <w:sz w:val="20"/>
        </w:rPr>
        <w:t xml:space="preserve"> </w:t>
      </w:r>
      <w:r>
        <w:rPr>
          <w:w w:val="80"/>
          <w:sz w:val="20"/>
        </w:rPr>
        <w:t>too</w:t>
      </w:r>
      <w:r>
        <w:rPr>
          <w:sz w:val="20"/>
        </w:rPr>
        <w:t xml:space="preserve"> </w:t>
      </w:r>
      <w:r>
        <w:rPr>
          <w:w w:val="80"/>
          <w:sz w:val="20"/>
        </w:rPr>
        <w:t>much</w:t>
      </w:r>
      <w:r>
        <w:rPr>
          <w:sz w:val="20"/>
        </w:rPr>
        <w:t xml:space="preserve"> </w:t>
      </w:r>
      <w:r>
        <w:rPr>
          <w:w w:val="80"/>
          <w:sz w:val="20"/>
        </w:rPr>
        <w:t>theft</w:t>
      </w:r>
      <w:r>
        <w:rPr>
          <w:spacing w:val="40"/>
          <w:sz w:val="20"/>
        </w:rPr>
        <w:t xml:space="preserve"> </w:t>
      </w:r>
      <w:r>
        <w:rPr>
          <w:w w:val="80"/>
          <w:sz w:val="20"/>
        </w:rPr>
        <w:t>of</w:t>
      </w:r>
      <w:r>
        <w:rPr>
          <w:sz w:val="20"/>
        </w:rPr>
        <w:t xml:space="preserve"> </w:t>
      </w:r>
      <w:r>
        <w:rPr>
          <w:w w:val="80"/>
          <w:sz w:val="20"/>
        </w:rPr>
        <w:t>fish</w:t>
      </w:r>
      <w:r>
        <w:rPr>
          <w:sz w:val="20"/>
        </w:rPr>
        <w:t xml:space="preserve"> </w:t>
      </w:r>
      <w:r>
        <w:rPr>
          <w:w w:val="80"/>
          <w:sz w:val="20"/>
        </w:rPr>
        <w:t>and</w:t>
      </w:r>
      <w:r>
        <w:rPr>
          <w:sz w:val="20"/>
        </w:rPr>
        <w:t xml:space="preserve"> </w:t>
      </w:r>
      <w:r>
        <w:rPr>
          <w:w w:val="80"/>
          <w:sz w:val="20"/>
        </w:rPr>
        <w:t>fishing</w:t>
      </w:r>
      <w:r>
        <w:rPr>
          <w:sz w:val="20"/>
        </w:rPr>
        <w:t xml:space="preserve"> </w:t>
      </w:r>
      <w:r>
        <w:rPr>
          <w:w w:val="80"/>
          <w:sz w:val="20"/>
        </w:rPr>
        <w:t>gears</w:t>
      </w:r>
      <w:r>
        <w:rPr>
          <w:sz w:val="20"/>
        </w:rPr>
        <w:t xml:space="preserve"> </w:t>
      </w:r>
      <w:r>
        <w:rPr>
          <w:w w:val="80"/>
          <w:sz w:val="20"/>
        </w:rPr>
        <w:t>including</w:t>
      </w:r>
      <w:r>
        <w:rPr>
          <w:sz w:val="20"/>
        </w:rPr>
        <w:t xml:space="preserve"> </w:t>
      </w:r>
      <w:r>
        <w:rPr>
          <w:w w:val="80"/>
          <w:sz w:val="20"/>
        </w:rPr>
        <w:t>the</w:t>
      </w:r>
      <w:r>
        <w:rPr>
          <w:sz w:val="20"/>
        </w:rPr>
        <w:t xml:space="preserve"> </w:t>
      </w:r>
      <w:r>
        <w:rPr>
          <w:w w:val="80"/>
          <w:sz w:val="20"/>
        </w:rPr>
        <w:t>nets</w:t>
      </w:r>
      <w:r>
        <w:rPr>
          <w:sz w:val="20"/>
        </w:rPr>
        <w:t xml:space="preserve"> </w:t>
      </w:r>
      <w:r>
        <w:rPr>
          <w:w w:val="80"/>
          <w:sz w:val="20"/>
        </w:rPr>
        <w:t>especially</w:t>
      </w:r>
      <w:r>
        <w:rPr>
          <w:sz w:val="20"/>
        </w:rPr>
        <w:t xml:space="preserve"> </w:t>
      </w:r>
      <w:r>
        <w:rPr>
          <w:w w:val="80"/>
          <w:sz w:val="20"/>
        </w:rPr>
        <w:t>during</w:t>
      </w:r>
      <w:r>
        <w:rPr>
          <w:sz w:val="20"/>
        </w:rPr>
        <w:t xml:space="preserve"> </w:t>
      </w:r>
      <w:r>
        <w:rPr>
          <w:w w:val="80"/>
          <w:sz w:val="20"/>
        </w:rPr>
        <w:t>very</w:t>
      </w:r>
      <w:r>
        <w:rPr>
          <w:sz w:val="20"/>
        </w:rPr>
        <w:t xml:space="preserve"> </w:t>
      </w:r>
      <w:r>
        <w:rPr>
          <w:w w:val="80"/>
          <w:sz w:val="20"/>
        </w:rPr>
        <w:t>dark</w:t>
      </w:r>
      <w:r>
        <w:rPr>
          <w:sz w:val="20"/>
        </w:rPr>
        <w:t xml:space="preserve"> </w:t>
      </w:r>
      <w:r>
        <w:rPr>
          <w:w w:val="80"/>
          <w:sz w:val="20"/>
        </w:rPr>
        <w:t>nights.</w:t>
      </w:r>
      <w:r>
        <w:rPr>
          <w:sz w:val="20"/>
        </w:rPr>
        <w:t xml:space="preserve"> </w:t>
      </w:r>
      <w:r>
        <w:rPr>
          <w:w w:val="80"/>
          <w:sz w:val="20"/>
        </w:rPr>
        <w:t>Some</w:t>
      </w:r>
      <w:r>
        <w:rPr>
          <w:sz w:val="20"/>
        </w:rPr>
        <w:t xml:space="preserve"> </w:t>
      </w:r>
      <w:r>
        <w:rPr>
          <w:w w:val="80"/>
          <w:sz w:val="20"/>
        </w:rPr>
        <w:t>times</w:t>
      </w:r>
      <w:r>
        <w:rPr>
          <w:sz w:val="20"/>
        </w:rPr>
        <w:t xml:space="preserve"> </w:t>
      </w:r>
      <w:r>
        <w:rPr>
          <w:w w:val="80"/>
          <w:sz w:val="20"/>
        </w:rPr>
        <w:t>there</w:t>
      </w:r>
      <w:r>
        <w:rPr>
          <w:sz w:val="20"/>
        </w:rPr>
        <w:t xml:space="preserve"> </w:t>
      </w:r>
      <w:r>
        <w:rPr>
          <w:w w:val="80"/>
          <w:sz w:val="20"/>
        </w:rPr>
        <w:t>is</w:t>
      </w:r>
      <w:r>
        <w:rPr>
          <w:sz w:val="20"/>
        </w:rPr>
        <w:t xml:space="preserve"> </w:t>
      </w:r>
      <w:r>
        <w:rPr>
          <w:w w:val="80"/>
          <w:sz w:val="20"/>
        </w:rPr>
        <w:t>also</w:t>
      </w:r>
      <w:r>
        <w:rPr>
          <w:sz w:val="20"/>
        </w:rPr>
        <w:t xml:space="preserve"> </w:t>
      </w:r>
      <w:r>
        <w:rPr>
          <w:w w:val="80"/>
          <w:sz w:val="20"/>
        </w:rPr>
        <w:t>deliberate</w:t>
      </w:r>
      <w:r>
        <w:rPr>
          <w:sz w:val="20"/>
        </w:rPr>
        <w:t xml:space="preserve"> </w:t>
      </w:r>
      <w:r>
        <w:rPr>
          <w:w w:val="80"/>
          <w:sz w:val="20"/>
        </w:rPr>
        <w:t>damage</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fishing</w:t>
      </w:r>
      <w:r>
        <w:rPr>
          <w:sz w:val="20"/>
        </w:rPr>
        <w:t xml:space="preserve"> </w:t>
      </w:r>
      <w:r>
        <w:rPr>
          <w:w w:val="80"/>
          <w:sz w:val="20"/>
        </w:rPr>
        <w:t>nets.</w:t>
      </w:r>
    </w:p>
    <w:p w:rsidR="00E5575B" w:rsidRDefault="00D512E5">
      <w:pPr>
        <w:pStyle w:val="ListParagraph"/>
        <w:numPr>
          <w:ilvl w:val="0"/>
          <w:numId w:val="71"/>
        </w:numPr>
        <w:tabs>
          <w:tab w:val="left" w:pos="1090"/>
        </w:tabs>
        <w:spacing w:line="242" w:lineRule="auto"/>
        <w:ind w:right="628" w:firstLine="0"/>
        <w:rPr>
          <w:sz w:val="20"/>
        </w:rPr>
      </w:pPr>
      <w:r>
        <w:rPr>
          <w:spacing w:val="-2"/>
          <w:w w:val="85"/>
          <w:sz w:val="20"/>
        </w:rPr>
        <w:t xml:space="preserve">Many water bodies experience silting because of massive destruction of trees, swamps and cultivation along the shores of the lakes and river </w:t>
      </w:r>
      <w:r>
        <w:rPr>
          <w:w w:val="80"/>
          <w:sz w:val="20"/>
        </w:rPr>
        <w:t>banks.</w:t>
      </w:r>
      <w:r>
        <w:rPr>
          <w:sz w:val="20"/>
        </w:rPr>
        <w:t xml:space="preserve"> </w:t>
      </w:r>
      <w:r>
        <w:rPr>
          <w:w w:val="80"/>
          <w:sz w:val="20"/>
        </w:rPr>
        <w:t>The</w:t>
      </w:r>
      <w:r>
        <w:rPr>
          <w:sz w:val="20"/>
        </w:rPr>
        <w:t xml:space="preserve"> </w:t>
      </w:r>
      <w:r>
        <w:rPr>
          <w:w w:val="80"/>
          <w:sz w:val="20"/>
        </w:rPr>
        <w:t>deposited</w:t>
      </w:r>
      <w:r>
        <w:rPr>
          <w:sz w:val="20"/>
        </w:rPr>
        <w:t xml:space="preserve"> </w:t>
      </w:r>
      <w:r>
        <w:rPr>
          <w:w w:val="80"/>
          <w:sz w:val="20"/>
        </w:rPr>
        <w:t>materials</w:t>
      </w:r>
      <w:r>
        <w:rPr>
          <w:sz w:val="20"/>
        </w:rPr>
        <w:t xml:space="preserve"> </w:t>
      </w:r>
      <w:r>
        <w:rPr>
          <w:w w:val="80"/>
          <w:sz w:val="20"/>
        </w:rPr>
        <w:t>into</w:t>
      </w:r>
      <w:r>
        <w:rPr>
          <w:sz w:val="20"/>
        </w:rPr>
        <w:t xml:space="preserve"> </w:t>
      </w:r>
      <w:r>
        <w:rPr>
          <w:w w:val="80"/>
          <w:sz w:val="20"/>
        </w:rPr>
        <w:t>the</w:t>
      </w:r>
      <w:r>
        <w:rPr>
          <w:sz w:val="20"/>
        </w:rPr>
        <w:t xml:space="preserve"> </w:t>
      </w:r>
      <w:r>
        <w:rPr>
          <w:w w:val="80"/>
          <w:sz w:val="20"/>
        </w:rPr>
        <w:t>water</w:t>
      </w:r>
      <w:r>
        <w:rPr>
          <w:sz w:val="20"/>
        </w:rPr>
        <w:t xml:space="preserve"> </w:t>
      </w:r>
      <w:r>
        <w:rPr>
          <w:w w:val="80"/>
          <w:sz w:val="20"/>
        </w:rPr>
        <w:t>bodies</w:t>
      </w:r>
      <w:r>
        <w:rPr>
          <w:sz w:val="20"/>
        </w:rPr>
        <w:t xml:space="preserve"> </w:t>
      </w:r>
      <w:r>
        <w:rPr>
          <w:w w:val="80"/>
          <w:sz w:val="20"/>
        </w:rPr>
        <w:t>encourage</w:t>
      </w:r>
      <w:r>
        <w:rPr>
          <w:sz w:val="20"/>
        </w:rPr>
        <w:t xml:space="preserve"> </w:t>
      </w:r>
      <w:r>
        <w:rPr>
          <w:w w:val="80"/>
          <w:sz w:val="20"/>
        </w:rPr>
        <w:t>the</w:t>
      </w:r>
      <w:r>
        <w:rPr>
          <w:sz w:val="20"/>
        </w:rPr>
        <w:t xml:space="preserve"> </w:t>
      </w:r>
      <w:r>
        <w:rPr>
          <w:w w:val="80"/>
          <w:sz w:val="20"/>
        </w:rPr>
        <w:t>growing</w:t>
      </w:r>
      <w:r>
        <w:rPr>
          <w:sz w:val="20"/>
        </w:rPr>
        <w:t xml:space="preserve"> </w:t>
      </w:r>
      <w:r>
        <w:rPr>
          <w:w w:val="80"/>
          <w:sz w:val="20"/>
        </w:rPr>
        <w:t>of</w:t>
      </w:r>
      <w:r>
        <w:rPr>
          <w:sz w:val="20"/>
        </w:rPr>
        <w:t xml:space="preserve"> </w:t>
      </w:r>
      <w:r>
        <w:rPr>
          <w:w w:val="80"/>
          <w:sz w:val="20"/>
        </w:rPr>
        <w:t>plants</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dangerous</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life</w:t>
      </w:r>
      <w:r>
        <w:rPr>
          <w:sz w:val="20"/>
        </w:rPr>
        <w:t xml:space="preserve"> </w:t>
      </w:r>
      <w:r>
        <w:rPr>
          <w:w w:val="80"/>
          <w:sz w:val="20"/>
        </w:rPr>
        <w:t>of</w:t>
      </w:r>
      <w:r>
        <w:rPr>
          <w:sz w:val="20"/>
        </w:rPr>
        <w:t xml:space="preserve"> </w:t>
      </w:r>
      <w:r>
        <w:rPr>
          <w:w w:val="80"/>
          <w:sz w:val="20"/>
        </w:rPr>
        <w:t>fish</w:t>
      </w:r>
      <w:r>
        <w:rPr>
          <w:spacing w:val="20"/>
          <w:sz w:val="20"/>
        </w:rPr>
        <w:t xml:space="preserve"> </w:t>
      </w:r>
      <w:r>
        <w:rPr>
          <w:w w:val="80"/>
          <w:sz w:val="20"/>
        </w:rPr>
        <w:t>e.g.</w:t>
      </w:r>
      <w:r>
        <w:rPr>
          <w:sz w:val="20"/>
        </w:rPr>
        <w:t xml:space="preserve"> </w:t>
      </w:r>
      <w:r>
        <w:rPr>
          <w:w w:val="80"/>
          <w:sz w:val="20"/>
        </w:rPr>
        <w:t>along</w:t>
      </w:r>
      <w:r>
        <w:rPr>
          <w:sz w:val="20"/>
        </w:rPr>
        <w:t xml:space="preserve"> </w:t>
      </w:r>
      <w:r>
        <w:rPr>
          <w:w w:val="80"/>
          <w:sz w:val="20"/>
        </w:rPr>
        <w:t>Victoria</w:t>
      </w:r>
      <w:r>
        <w:rPr>
          <w:sz w:val="20"/>
        </w:rPr>
        <w:t xml:space="preserve"> </w:t>
      </w:r>
      <w:r>
        <w:rPr>
          <w:w w:val="80"/>
          <w:sz w:val="20"/>
        </w:rPr>
        <w:t xml:space="preserve">Nile </w:t>
      </w:r>
      <w:r>
        <w:rPr>
          <w:w w:val="85"/>
          <w:sz w:val="20"/>
        </w:rPr>
        <w:t>and</w:t>
      </w:r>
      <w:r>
        <w:rPr>
          <w:spacing w:val="-5"/>
          <w:w w:val="85"/>
          <w:sz w:val="20"/>
        </w:rPr>
        <w:t xml:space="preserve"> </w:t>
      </w:r>
      <w:r>
        <w:rPr>
          <w:w w:val="85"/>
          <w:sz w:val="20"/>
        </w:rPr>
        <w:t>Lake</w:t>
      </w:r>
      <w:r>
        <w:rPr>
          <w:spacing w:val="-5"/>
          <w:w w:val="85"/>
          <w:sz w:val="20"/>
        </w:rPr>
        <w:t xml:space="preserve"> </w:t>
      </w:r>
      <w:r>
        <w:rPr>
          <w:w w:val="85"/>
          <w:sz w:val="20"/>
        </w:rPr>
        <w:t>Victoria,</w:t>
      </w:r>
      <w:r>
        <w:rPr>
          <w:spacing w:val="-5"/>
          <w:w w:val="85"/>
          <w:sz w:val="20"/>
        </w:rPr>
        <w:t xml:space="preserve"> </w:t>
      </w:r>
      <w:r>
        <w:rPr>
          <w:w w:val="85"/>
          <w:sz w:val="20"/>
        </w:rPr>
        <w:t>there</w:t>
      </w:r>
      <w:r>
        <w:rPr>
          <w:spacing w:val="-5"/>
          <w:w w:val="85"/>
          <w:sz w:val="20"/>
        </w:rPr>
        <w:t xml:space="preserve"> </w:t>
      </w:r>
      <w:r>
        <w:rPr>
          <w:w w:val="85"/>
          <w:sz w:val="20"/>
        </w:rPr>
        <w:t>is</w:t>
      </w:r>
      <w:r>
        <w:rPr>
          <w:spacing w:val="-5"/>
          <w:w w:val="85"/>
          <w:sz w:val="20"/>
        </w:rPr>
        <w:t xml:space="preserve"> </w:t>
      </w:r>
      <w:r>
        <w:rPr>
          <w:w w:val="85"/>
          <w:sz w:val="20"/>
        </w:rPr>
        <w:t>sugarcane</w:t>
      </w:r>
      <w:r>
        <w:rPr>
          <w:spacing w:val="-5"/>
          <w:w w:val="85"/>
          <w:sz w:val="20"/>
        </w:rPr>
        <w:t xml:space="preserve"> </w:t>
      </w:r>
      <w:r>
        <w:rPr>
          <w:w w:val="85"/>
          <w:sz w:val="20"/>
        </w:rPr>
        <w:t>growing</w:t>
      </w:r>
      <w:r>
        <w:rPr>
          <w:spacing w:val="-5"/>
          <w:w w:val="85"/>
          <w:sz w:val="20"/>
        </w:rPr>
        <w:t xml:space="preserve"> </w:t>
      </w:r>
      <w:r>
        <w:rPr>
          <w:w w:val="85"/>
          <w:sz w:val="20"/>
        </w:rPr>
        <w:t>at</w:t>
      </w:r>
      <w:r>
        <w:rPr>
          <w:spacing w:val="-5"/>
          <w:w w:val="85"/>
          <w:sz w:val="20"/>
        </w:rPr>
        <w:t xml:space="preserve"> </w:t>
      </w:r>
      <w:r>
        <w:rPr>
          <w:w w:val="85"/>
          <w:sz w:val="20"/>
        </w:rPr>
        <w:t>Lugazi</w:t>
      </w:r>
      <w:r>
        <w:rPr>
          <w:spacing w:val="-5"/>
          <w:w w:val="85"/>
          <w:sz w:val="20"/>
        </w:rPr>
        <w:t xml:space="preserve"> </w:t>
      </w:r>
      <w:r>
        <w:rPr>
          <w:w w:val="85"/>
          <w:sz w:val="20"/>
        </w:rPr>
        <w:t>and</w:t>
      </w:r>
      <w:r>
        <w:rPr>
          <w:spacing w:val="-4"/>
          <w:w w:val="85"/>
          <w:sz w:val="20"/>
        </w:rPr>
        <w:t xml:space="preserve"> </w:t>
      </w:r>
      <w:r>
        <w:rPr>
          <w:w w:val="85"/>
          <w:sz w:val="20"/>
        </w:rPr>
        <w:t>Kakira.</w:t>
      </w:r>
    </w:p>
    <w:p w:rsidR="00E5575B" w:rsidRDefault="00D512E5">
      <w:pPr>
        <w:pStyle w:val="ListParagraph"/>
        <w:numPr>
          <w:ilvl w:val="0"/>
          <w:numId w:val="71"/>
        </w:numPr>
        <w:tabs>
          <w:tab w:val="left" w:pos="1090"/>
        </w:tabs>
        <w:ind w:right="622" w:firstLine="0"/>
        <w:rPr>
          <w:sz w:val="20"/>
        </w:rPr>
      </w:pPr>
      <w:r>
        <w:rPr>
          <w:w w:val="80"/>
          <w:sz w:val="20"/>
        </w:rPr>
        <w:t>Most fish ponds such as Kajjansi, Paliisa and Kiboga have gone out of use</w:t>
      </w:r>
      <w:r>
        <w:rPr>
          <w:sz w:val="20"/>
        </w:rPr>
        <w:t xml:space="preserve"> </w:t>
      </w:r>
      <w:r>
        <w:rPr>
          <w:w w:val="80"/>
          <w:sz w:val="20"/>
        </w:rPr>
        <w:t xml:space="preserve">/ closed because of mismanagement, poor maintenance, limited fish </w:t>
      </w:r>
      <w:proofErr w:type="gramStart"/>
      <w:r>
        <w:rPr>
          <w:w w:val="85"/>
          <w:sz w:val="20"/>
        </w:rPr>
        <w:t>feeds,</w:t>
      </w:r>
      <w:proofErr w:type="gramEnd"/>
      <w:r>
        <w:rPr>
          <w:spacing w:val="-6"/>
          <w:w w:val="85"/>
          <w:sz w:val="20"/>
        </w:rPr>
        <w:t xml:space="preserve"> </w:t>
      </w:r>
      <w:r>
        <w:rPr>
          <w:w w:val="85"/>
          <w:sz w:val="20"/>
        </w:rPr>
        <w:t>low</w:t>
      </w:r>
      <w:r>
        <w:rPr>
          <w:spacing w:val="-5"/>
          <w:w w:val="85"/>
          <w:sz w:val="20"/>
        </w:rPr>
        <w:t xml:space="preserve"> </w:t>
      </w:r>
      <w:r>
        <w:rPr>
          <w:w w:val="85"/>
          <w:sz w:val="20"/>
        </w:rPr>
        <w:t>rates</w:t>
      </w:r>
      <w:r>
        <w:rPr>
          <w:spacing w:val="-5"/>
          <w:w w:val="85"/>
          <w:sz w:val="20"/>
        </w:rPr>
        <w:t xml:space="preserve"> </w:t>
      </w:r>
      <w:r>
        <w:rPr>
          <w:w w:val="85"/>
          <w:sz w:val="20"/>
        </w:rPr>
        <w:t>of</w:t>
      </w:r>
      <w:r>
        <w:rPr>
          <w:spacing w:val="-6"/>
          <w:w w:val="85"/>
          <w:sz w:val="20"/>
        </w:rPr>
        <w:t xml:space="preserve"> </w:t>
      </w:r>
      <w:r>
        <w:rPr>
          <w:w w:val="85"/>
          <w:sz w:val="20"/>
        </w:rPr>
        <w:t>fish</w:t>
      </w:r>
      <w:r>
        <w:rPr>
          <w:spacing w:val="-5"/>
          <w:w w:val="85"/>
          <w:sz w:val="20"/>
        </w:rPr>
        <w:t xml:space="preserve"> </w:t>
      </w:r>
      <w:r>
        <w:rPr>
          <w:w w:val="85"/>
          <w:sz w:val="20"/>
        </w:rPr>
        <w:t>fertility</w:t>
      </w:r>
      <w:r>
        <w:rPr>
          <w:spacing w:val="-5"/>
          <w:w w:val="85"/>
          <w:sz w:val="20"/>
        </w:rPr>
        <w:t xml:space="preserve"> </w:t>
      </w:r>
      <w:r>
        <w:rPr>
          <w:w w:val="85"/>
          <w:sz w:val="20"/>
        </w:rPr>
        <w:t>and</w:t>
      </w:r>
      <w:r>
        <w:rPr>
          <w:spacing w:val="-6"/>
          <w:w w:val="85"/>
          <w:sz w:val="20"/>
        </w:rPr>
        <w:t xml:space="preserve"> </w:t>
      </w:r>
      <w:r>
        <w:rPr>
          <w:w w:val="85"/>
          <w:sz w:val="20"/>
        </w:rPr>
        <w:t>lack</w:t>
      </w:r>
      <w:r>
        <w:rPr>
          <w:spacing w:val="-5"/>
          <w:w w:val="85"/>
          <w:sz w:val="20"/>
        </w:rPr>
        <w:t xml:space="preserve"> </w:t>
      </w:r>
      <w:r>
        <w:rPr>
          <w:w w:val="85"/>
          <w:sz w:val="20"/>
        </w:rPr>
        <w:t>of</w:t>
      </w:r>
      <w:r>
        <w:rPr>
          <w:spacing w:val="-5"/>
          <w:w w:val="85"/>
          <w:sz w:val="20"/>
        </w:rPr>
        <w:t xml:space="preserve"> </w:t>
      </w:r>
      <w:r>
        <w:rPr>
          <w:w w:val="85"/>
          <w:sz w:val="20"/>
        </w:rPr>
        <w:t>knowledge</w:t>
      </w:r>
      <w:r>
        <w:rPr>
          <w:spacing w:val="-6"/>
          <w:w w:val="85"/>
          <w:sz w:val="20"/>
        </w:rPr>
        <w:t xml:space="preserve"> </w:t>
      </w:r>
      <w:r>
        <w:rPr>
          <w:w w:val="85"/>
          <w:sz w:val="20"/>
        </w:rPr>
        <w:t>regarding</w:t>
      </w:r>
      <w:r>
        <w:rPr>
          <w:spacing w:val="-5"/>
          <w:w w:val="85"/>
          <w:sz w:val="20"/>
        </w:rPr>
        <w:t xml:space="preserve"> </w:t>
      </w:r>
      <w:r>
        <w:rPr>
          <w:w w:val="85"/>
          <w:sz w:val="20"/>
        </w:rPr>
        <w:t>fish</w:t>
      </w:r>
      <w:r>
        <w:rPr>
          <w:spacing w:val="-5"/>
          <w:w w:val="85"/>
          <w:sz w:val="20"/>
        </w:rPr>
        <w:t xml:space="preserve"> </w:t>
      </w:r>
      <w:r>
        <w:rPr>
          <w:w w:val="85"/>
          <w:sz w:val="20"/>
        </w:rPr>
        <w:t>farming.</w:t>
      </w:r>
    </w:p>
    <w:p w:rsidR="00E5575B" w:rsidRDefault="00D512E5">
      <w:pPr>
        <w:pStyle w:val="Heading1"/>
        <w:spacing w:before="221"/>
        <w:ind w:left="731"/>
      </w:pPr>
      <w:r>
        <w:rPr>
          <w:w w:val="80"/>
        </w:rPr>
        <w:t>SOLUTIONS</w:t>
      </w:r>
      <w:r>
        <w:rPr>
          <w:spacing w:val="-5"/>
        </w:rPr>
        <w:t xml:space="preserve"> </w:t>
      </w:r>
      <w:r>
        <w:rPr>
          <w:w w:val="80"/>
        </w:rPr>
        <w:t>TO</w:t>
      </w:r>
      <w:r>
        <w:rPr>
          <w:spacing w:val="-4"/>
        </w:rPr>
        <w:t xml:space="preserve"> </w:t>
      </w:r>
      <w:r>
        <w:rPr>
          <w:w w:val="80"/>
        </w:rPr>
        <w:t>THE</w:t>
      </w:r>
      <w:r>
        <w:rPr>
          <w:spacing w:val="-1"/>
        </w:rPr>
        <w:t xml:space="preserve"> </w:t>
      </w:r>
      <w:r>
        <w:rPr>
          <w:w w:val="80"/>
        </w:rPr>
        <w:t>PROBLEMS</w:t>
      </w:r>
      <w:r>
        <w:rPr>
          <w:spacing w:val="-4"/>
        </w:rPr>
        <w:t xml:space="preserve"> </w:t>
      </w:r>
      <w:r>
        <w:rPr>
          <w:w w:val="80"/>
        </w:rPr>
        <w:t>FACING</w:t>
      </w:r>
      <w:r>
        <w:rPr>
          <w:spacing w:val="-4"/>
        </w:rPr>
        <w:t xml:space="preserve"> </w:t>
      </w:r>
      <w:r>
        <w:rPr>
          <w:w w:val="80"/>
        </w:rPr>
        <w:t>THE</w:t>
      </w:r>
      <w:r>
        <w:rPr>
          <w:spacing w:val="-4"/>
        </w:rPr>
        <w:t xml:space="preserve"> </w:t>
      </w:r>
      <w:r>
        <w:rPr>
          <w:w w:val="80"/>
        </w:rPr>
        <w:t>FISHING</w:t>
      </w:r>
      <w:r>
        <w:rPr>
          <w:spacing w:val="-4"/>
        </w:rPr>
        <w:t xml:space="preserve"> </w:t>
      </w:r>
      <w:r>
        <w:rPr>
          <w:spacing w:val="-2"/>
          <w:w w:val="80"/>
        </w:rPr>
        <w:t>INDUSTRY</w:t>
      </w:r>
    </w:p>
    <w:p w:rsidR="00E5575B" w:rsidRDefault="00D512E5">
      <w:pPr>
        <w:pStyle w:val="BodyText"/>
        <w:spacing w:before="3"/>
        <w:ind w:right="625" w:firstLine="91"/>
      </w:pPr>
      <w:r>
        <w:rPr>
          <w:w w:val="85"/>
        </w:rPr>
        <w:t xml:space="preserve">Even though there are various problems facing the fishing industry in Uganda, measures have been put in place to overcome them and these </w:t>
      </w:r>
      <w:r>
        <w:rPr>
          <w:spacing w:val="-2"/>
          <w:w w:val="90"/>
        </w:rPr>
        <w:t>include:-</w:t>
      </w:r>
    </w:p>
    <w:p w:rsidR="00E5575B" w:rsidRDefault="00D512E5">
      <w:pPr>
        <w:pStyle w:val="ListParagraph"/>
        <w:numPr>
          <w:ilvl w:val="0"/>
          <w:numId w:val="71"/>
        </w:numPr>
        <w:tabs>
          <w:tab w:val="left" w:pos="1091"/>
        </w:tabs>
        <w:spacing w:before="4" w:line="245" w:lineRule="exact"/>
        <w:ind w:left="1091"/>
        <w:jc w:val="left"/>
        <w:rPr>
          <w:sz w:val="20"/>
        </w:rPr>
      </w:pPr>
      <w:r>
        <w:rPr>
          <w:w w:val="80"/>
          <w:sz w:val="20"/>
        </w:rPr>
        <w:t>The</w:t>
      </w:r>
      <w:r>
        <w:rPr>
          <w:spacing w:val="-7"/>
          <w:sz w:val="20"/>
        </w:rPr>
        <w:t xml:space="preserve"> </w:t>
      </w:r>
      <w:r>
        <w:rPr>
          <w:w w:val="80"/>
          <w:sz w:val="20"/>
        </w:rPr>
        <w:t>water</w:t>
      </w:r>
      <w:r>
        <w:rPr>
          <w:spacing w:val="-6"/>
          <w:sz w:val="20"/>
        </w:rPr>
        <w:t xml:space="preserve"> </w:t>
      </w:r>
      <w:r>
        <w:rPr>
          <w:w w:val="80"/>
          <w:sz w:val="20"/>
        </w:rPr>
        <w:t>hyacinth</w:t>
      </w:r>
      <w:r>
        <w:rPr>
          <w:spacing w:val="-6"/>
          <w:sz w:val="20"/>
        </w:rPr>
        <w:t xml:space="preserve"> </w:t>
      </w:r>
      <w:r>
        <w:rPr>
          <w:w w:val="80"/>
          <w:sz w:val="20"/>
        </w:rPr>
        <w:t>problem</w:t>
      </w:r>
      <w:r>
        <w:rPr>
          <w:spacing w:val="-6"/>
          <w:sz w:val="20"/>
        </w:rPr>
        <w:t xml:space="preserve"> </w:t>
      </w:r>
      <w:r>
        <w:rPr>
          <w:w w:val="80"/>
          <w:sz w:val="20"/>
        </w:rPr>
        <w:t>has</w:t>
      </w:r>
      <w:r>
        <w:rPr>
          <w:spacing w:val="-4"/>
          <w:sz w:val="20"/>
        </w:rPr>
        <w:t xml:space="preserve"> </w:t>
      </w:r>
      <w:r>
        <w:rPr>
          <w:w w:val="80"/>
          <w:sz w:val="20"/>
        </w:rPr>
        <w:t>been</w:t>
      </w:r>
      <w:r>
        <w:rPr>
          <w:spacing w:val="-6"/>
          <w:sz w:val="20"/>
        </w:rPr>
        <w:t xml:space="preserve"> </w:t>
      </w:r>
      <w:r>
        <w:rPr>
          <w:w w:val="80"/>
          <w:sz w:val="20"/>
        </w:rPr>
        <w:t>solved</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w w:val="80"/>
          <w:sz w:val="20"/>
        </w:rPr>
        <w:t>following</w:t>
      </w:r>
      <w:r>
        <w:rPr>
          <w:spacing w:val="-6"/>
          <w:sz w:val="20"/>
        </w:rPr>
        <w:t xml:space="preserve"> </w:t>
      </w:r>
      <w:r>
        <w:rPr>
          <w:spacing w:val="-4"/>
          <w:w w:val="80"/>
          <w:sz w:val="20"/>
        </w:rPr>
        <w:t>ways;</w:t>
      </w:r>
      <w:bookmarkStart w:id="0" w:name="_GoBack"/>
      <w:bookmarkEnd w:id="0"/>
    </w:p>
    <w:p w:rsidR="00E5575B" w:rsidRDefault="00D512E5">
      <w:pPr>
        <w:pStyle w:val="BodyText"/>
        <w:spacing w:line="244" w:lineRule="auto"/>
        <w:ind w:right="712"/>
      </w:pPr>
      <w:r>
        <w:rPr>
          <w:w w:val="80"/>
        </w:rPr>
        <w:t>Mechanically,</w:t>
      </w:r>
      <w:r>
        <w:t xml:space="preserve"> </w:t>
      </w:r>
      <w:r>
        <w:rPr>
          <w:w w:val="80"/>
        </w:rPr>
        <w:t>weed</w:t>
      </w:r>
      <w:r>
        <w:t xml:space="preserve"> </w:t>
      </w:r>
      <w:r>
        <w:rPr>
          <w:w w:val="80"/>
        </w:rPr>
        <w:t>harvesters</w:t>
      </w:r>
      <w:r>
        <w:t xml:space="preserve"> </w:t>
      </w:r>
      <w:r>
        <w:rPr>
          <w:w w:val="80"/>
        </w:rPr>
        <w:t>have</w:t>
      </w:r>
      <w:r>
        <w:t xml:space="preserve"> </w:t>
      </w:r>
      <w:r>
        <w:rPr>
          <w:w w:val="80"/>
        </w:rPr>
        <w:t>been</w:t>
      </w:r>
      <w:r>
        <w:t xml:space="preserve"> </w:t>
      </w:r>
      <w:r>
        <w:rPr>
          <w:w w:val="80"/>
        </w:rPr>
        <w:t>introduced</w:t>
      </w:r>
      <w:r>
        <w:t xml:space="preserve"> </w:t>
      </w:r>
      <w:r>
        <w:rPr>
          <w:w w:val="80"/>
        </w:rPr>
        <w:t>to</w:t>
      </w:r>
      <w:r>
        <w:t xml:space="preserve"> </w:t>
      </w:r>
      <w:r>
        <w:rPr>
          <w:w w:val="80"/>
        </w:rPr>
        <w:t>remove</w:t>
      </w:r>
      <w:r>
        <w:t xml:space="preserve"> </w:t>
      </w:r>
      <w:r>
        <w:rPr>
          <w:w w:val="80"/>
        </w:rPr>
        <w:t>the</w:t>
      </w:r>
      <w:r>
        <w:t xml:space="preserve"> </w:t>
      </w:r>
      <w:r>
        <w:rPr>
          <w:w w:val="80"/>
        </w:rPr>
        <w:t>weed</w:t>
      </w:r>
      <w:r>
        <w:t xml:space="preserve"> </w:t>
      </w:r>
      <w:r>
        <w:rPr>
          <w:w w:val="80"/>
        </w:rPr>
        <w:t>from</w:t>
      </w:r>
      <w:r>
        <w:t xml:space="preserve"> </w:t>
      </w:r>
      <w:r>
        <w:rPr>
          <w:w w:val="80"/>
        </w:rPr>
        <w:t>the</w:t>
      </w:r>
      <w:r>
        <w:t xml:space="preserve"> </w:t>
      </w:r>
      <w:r>
        <w:rPr>
          <w:w w:val="80"/>
        </w:rPr>
        <w:t>waters</w:t>
      </w:r>
      <w:r>
        <w:t xml:space="preserve"> </w:t>
      </w:r>
      <w:r>
        <w:rPr>
          <w:w w:val="80"/>
        </w:rPr>
        <w:t>like</w:t>
      </w:r>
      <w:r>
        <w:t xml:space="preserve"> </w:t>
      </w:r>
      <w:r>
        <w:rPr>
          <w:w w:val="80"/>
        </w:rPr>
        <w:t>at</w:t>
      </w:r>
      <w:r>
        <w:t xml:space="preserve"> </w:t>
      </w:r>
      <w:r>
        <w:rPr>
          <w:w w:val="80"/>
        </w:rPr>
        <w:t>Kiyira</w:t>
      </w:r>
      <w:r>
        <w:t xml:space="preserve"> </w:t>
      </w:r>
      <w:r>
        <w:rPr>
          <w:w w:val="80"/>
        </w:rPr>
        <w:t>and</w:t>
      </w:r>
      <w:r>
        <w:t xml:space="preserve"> </w:t>
      </w:r>
      <w:r>
        <w:rPr>
          <w:w w:val="80"/>
        </w:rPr>
        <w:t>Nalubaale</w:t>
      </w:r>
      <w:r>
        <w:t xml:space="preserve"> </w:t>
      </w:r>
      <w:r>
        <w:rPr>
          <w:w w:val="80"/>
        </w:rPr>
        <w:t>fall</w:t>
      </w:r>
      <w:r>
        <w:t xml:space="preserve"> </w:t>
      </w:r>
      <w:r>
        <w:rPr>
          <w:w w:val="80"/>
        </w:rPr>
        <w:t>dams</w:t>
      </w:r>
      <w:r>
        <w:rPr>
          <w:spacing w:val="19"/>
        </w:rPr>
        <w:t xml:space="preserve"> </w:t>
      </w:r>
      <w:r>
        <w:rPr>
          <w:w w:val="80"/>
        </w:rPr>
        <w:t>in</w:t>
      </w:r>
      <w:r>
        <w:t xml:space="preserve"> </w:t>
      </w:r>
      <w:r>
        <w:rPr>
          <w:w w:val="80"/>
        </w:rPr>
        <w:t>Jinja</w:t>
      </w:r>
      <w:r>
        <w:t xml:space="preserve"> </w:t>
      </w:r>
      <w:r>
        <w:rPr>
          <w:w w:val="80"/>
        </w:rPr>
        <w:t>and</w:t>
      </w:r>
      <w:r>
        <w:t xml:space="preserve"> </w:t>
      </w:r>
      <w:r>
        <w:rPr>
          <w:w w:val="80"/>
        </w:rPr>
        <w:t>at</w:t>
      </w:r>
      <w:r>
        <w:t xml:space="preserve"> </w:t>
      </w:r>
      <w:r>
        <w:rPr>
          <w:w w:val="80"/>
        </w:rPr>
        <w:t xml:space="preserve">Port </w:t>
      </w:r>
      <w:r>
        <w:rPr>
          <w:w w:val="90"/>
        </w:rPr>
        <w:t>Bell</w:t>
      </w:r>
      <w:r>
        <w:rPr>
          <w:spacing w:val="-8"/>
          <w:w w:val="90"/>
        </w:rPr>
        <w:t xml:space="preserve"> </w:t>
      </w:r>
      <w:r>
        <w:rPr>
          <w:w w:val="90"/>
        </w:rPr>
        <w:t>near</w:t>
      </w:r>
      <w:r>
        <w:rPr>
          <w:spacing w:val="-8"/>
          <w:w w:val="90"/>
        </w:rPr>
        <w:t xml:space="preserve"> </w:t>
      </w:r>
      <w:r>
        <w:rPr>
          <w:w w:val="90"/>
        </w:rPr>
        <w:t>Luzira</w:t>
      </w:r>
      <w:r>
        <w:rPr>
          <w:spacing w:val="-8"/>
          <w:w w:val="90"/>
        </w:rPr>
        <w:t xml:space="preserve"> </w:t>
      </w:r>
      <w:r>
        <w:rPr>
          <w:w w:val="90"/>
        </w:rPr>
        <w:t>on</w:t>
      </w:r>
      <w:r>
        <w:rPr>
          <w:spacing w:val="-8"/>
          <w:w w:val="90"/>
        </w:rPr>
        <w:t xml:space="preserve"> </w:t>
      </w:r>
      <w:r>
        <w:rPr>
          <w:w w:val="90"/>
        </w:rPr>
        <w:t>L.</w:t>
      </w:r>
      <w:r>
        <w:rPr>
          <w:spacing w:val="-8"/>
          <w:w w:val="90"/>
        </w:rPr>
        <w:t xml:space="preserve"> </w:t>
      </w:r>
      <w:r>
        <w:rPr>
          <w:w w:val="90"/>
        </w:rPr>
        <w:t>Victoria.</w:t>
      </w:r>
    </w:p>
    <w:p w:rsidR="00E5575B" w:rsidRDefault="00D512E5">
      <w:pPr>
        <w:pStyle w:val="BodyText"/>
        <w:ind w:right="627"/>
      </w:pPr>
      <w:r>
        <w:rPr>
          <w:w w:val="85"/>
        </w:rPr>
        <w:t>Manually,</w:t>
      </w:r>
      <w:r>
        <w:rPr>
          <w:spacing w:val="-6"/>
          <w:w w:val="85"/>
        </w:rPr>
        <w:t xml:space="preserve"> </w:t>
      </w:r>
      <w:r>
        <w:rPr>
          <w:w w:val="85"/>
        </w:rPr>
        <w:t>the</w:t>
      </w:r>
      <w:r>
        <w:rPr>
          <w:spacing w:val="-3"/>
          <w:w w:val="85"/>
        </w:rPr>
        <w:t xml:space="preserve"> </w:t>
      </w:r>
      <w:r>
        <w:rPr>
          <w:w w:val="85"/>
        </w:rPr>
        <w:t>weed</w:t>
      </w:r>
      <w:r>
        <w:rPr>
          <w:spacing w:val="-3"/>
          <w:w w:val="85"/>
        </w:rPr>
        <w:t xml:space="preserve"> </w:t>
      </w:r>
      <w:r>
        <w:rPr>
          <w:w w:val="85"/>
        </w:rPr>
        <w:t>has</w:t>
      </w:r>
      <w:r>
        <w:rPr>
          <w:spacing w:val="-5"/>
          <w:w w:val="85"/>
        </w:rPr>
        <w:t xml:space="preserve"> </w:t>
      </w:r>
      <w:r>
        <w:rPr>
          <w:w w:val="85"/>
        </w:rPr>
        <w:t>been</w:t>
      </w:r>
      <w:r>
        <w:rPr>
          <w:spacing w:val="-3"/>
          <w:w w:val="85"/>
        </w:rPr>
        <w:t xml:space="preserve"> </w:t>
      </w:r>
      <w:r>
        <w:rPr>
          <w:w w:val="85"/>
        </w:rPr>
        <w:t>removed</w:t>
      </w:r>
      <w:r>
        <w:rPr>
          <w:spacing w:val="-5"/>
          <w:w w:val="85"/>
        </w:rPr>
        <w:t xml:space="preserve"> </w:t>
      </w:r>
      <w:r>
        <w:rPr>
          <w:w w:val="85"/>
        </w:rPr>
        <w:t>by</w:t>
      </w:r>
      <w:r>
        <w:rPr>
          <w:spacing w:val="-5"/>
          <w:w w:val="85"/>
        </w:rPr>
        <w:t xml:space="preserve"> </w:t>
      </w:r>
      <w:r>
        <w:rPr>
          <w:w w:val="85"/>
        </w:rPr>
        <w:t>groups</w:t>
      </w:r>
      <w:r>
        <w:rPr>
          <w:spacing w:val="-5"/>
          <w:w w:val="85"/>
        </w:rPr>
        <w:t xml:space="preserve"> </w:t>
      </w:r>
      <w:r>
        <w:rPr>
          <w:w w:val="85"/>
        </w:rPr>
        <w:t>of</w:t>
      </w:r>
      <w:r>
        <w:rPr>
          <w:spacing w:val="-5"/>
          <w:w w:val="85"/>
        </w:rPr>
        <w:t xml:space="preserve"> </w:t>
      </w:r>
      <w:r>
        <w:rPr>
          <w:w w:val="85"/>
        </w:rPr>
        <w:t>people</w:t>
      </w:r>
      <w:r>
        <w:rPr>
          <w:spacing w:val="-5"/>
          <w:w w:val="85"/>
        </w:rPr>
        <w:t xml:space="preserve"> </w:t>
      </w:r>
      <w:r>
        <w:rPr>
          <w:w w:val="85"/>
        </w:rPr>
        <w:t>using</w:t>
      </w:r>
      <w:r>
        <w:rPr>
          <w:spacing w:val="-5"/>
          <w:w w:val="85"/>
        </w:rPr>
        <w:t xml:space="preserve"> </w:t>
      </w:r>
      <w:r>
        <w:rPr>
          <w:w w:val="85"/>
        </w:rPr>
        <w:t>their</w:t>
      </w:r>
      <w:r>
        <w:rPr>
          <w:spacing w:val="-5"/>
          <w:w w:val="85"/>
        </w:rPr>
        <w:t xml:space="preserve"> </w:t>
      </w:r>
      <w:r>
        <w:rPr>
          <w:w w:val="85"/>
        </w:rPr>
        <w:t>physical</w:t>
      </w:r>
      <w:r>
        <w:rPr>
          <w:spacing w:val="-3"/>
          <w:w w:val="85"/>
        </w:rPr>
        <w:t xml:space="preserve"> </w:t>
      </w:r>
      <w:r>
        <w:rPr>
          <w:w w:val="85"/>
        </w:rPr>
        <w:t>hands</w:t>
      </w:r>
      <w:r>
        <w:rPr>
          <w:spacing w:val="-5"/>
          <w:w w:val="85"/>
        </w:rPr>
        <w:t xml:space="preserve"> </w:t>
      </w:r>
      <w:r>
        <w:rPr>
          <w:w w:val="85"/>
        </w:rPr>
        <w:t>and</w:t>
      </w:r>
      <w:r>
        <w:rPr>
          <w:spacing w:val="-3"/>
          <w:w w:val="85"/>
        </w:rPr>
        <w:t xml:space="preserve"> </w:t>
      </w:r>
      <w:r>
        <w:rPr>
          <w:w w:val="85"/>
        </w:rPr>
        <w:t>then</w:t>
      </w:r>
      <w:r>
        <w:rPr>
          <w:spacing w:val="-3"/>
          <w:w w:val="85"/>
        </w:rPr>
        <w:t xml:space="preserve"> </w:t>
      </w:r>
      <w:r>
        <w:rPr>
          <w:w w:val="85"/>
        </w:rPr>
        <w:t>burnt</w:t>
      </w:r>
      <w:r>
        <w:rPr>
          <w:spacing w:val="-5"/>
          <w:w w:val="85"/>
        </w:rPr>
        <w:t xml:space="preserve"> </w:t>
      </w:r>
      <w:r>
        <w:rPr>
          <w:w w:val="85"/>
        </w:rPr>
        <w:t>especially</w:t>
      </w:r>
      <w:r>
        <w:rPr>
          <w:spacing w:val="-5"/>
          <w:w w:val="85"/>
        </w:rPr>
        <w:t xml:space="preserve"> </w:t>
      </w:r>
      <w:r>
        <w:rPr>
          <w:w w:val="85"/>
        </w:rPr>
        <w:t>on</w:t>
      </w:r>
      <w:r>
        <w:rPr>
          <w:spacing w:val="-3"/>
          <w:w w:val="85"/>
        </w:rPr>
        <w:t xml:space="preserve"> </w:t>
      </w:r>
      <w:r>
        <w:rPr>
          <w:w w:val="85"/>
        </w:rPr>
        <w:t>the</w:t>
      </w:r>
      <w:r>
        <w:rPr>
          <w:spacing w:val="-4"/>
          <w:w w:val="85"/>
        </w:rPr>
        <w:t xml:space="preserve"> </w:t>
      </w:r>
      <w:r>
        <w:rPr>
          <w:w w:val="85"/>
        </w:rPr>
        <w:t>shores</w:t>
      </w:r>
      <w:r>
        <w:rPr>
          <w:spacing w:val="-3"/>
          <w:w w:val="85"/>
        </w:rPr>
        <w:t xml:space="preserve"> </w:t>
      </w:r>
      <w:r>
        <w:rPr>
          <w:w w:val="85"/>
        </w:rPr>
        <w:t>of</w:t>
      </w:r>
      <w:r>
        <w:rPr>
          <w:spacing w:val="-3"/>
        </w:rPr>
        <w:t xml:space="preserve"> </w:t>
      </w:r>
      <w:r>
        <w:rPr>
          <w:w w:val="85"/>
        </w:rPr>
        <w:t>Lake</w:t>
      </w:r>
      <w:r>
        <w:rPr>
          <w:spacing w:val="-5"/>
          <w:w w:val="85"/>
        </w:rPr>
        <w:t xml:space="preserve"> </w:t>
      </w:r>
      <w:r>
        <w:rPr>
          <w:w w:val="85"/>
        </w:rPr>
        <w:t>Victoria</w:t>
      </w:r>
      <w:r>
        <w:rPr>
          <w:spacing w:val="-5"/>
          <w:w w:val="85"/>
        </w:rPr>
        <w:t xml:space="preserve"> </w:t>
      </w:r>
      <w:r>
        <w:rPr>
          <w:w w:val="85"/>
        </w:rPr>
        <w:t>in Wakiso</w:t>
      </w:r>
      <w:r>
        <w:rPr>
          <w:spacing w:val="-5"/>
          <w:w w:val="85"/>
        </w:rPr>
        <w:t xml:space="preserve"> </w:t>
      </w:r>
      <w:r>
        <w:rPr>
          <w:w w:val="85"/>
        </w:rPr>
        <w:t>district,</w:t>
      </w:r>
      <w:r>
        <w:rPr>
          <w:spacing w:val="-5"/>
          <w:w w:val="85"/>
        </w:rPr>
        <w:t xml:space="preserve"> </w:t>
      </w:r>
      <w:r>
        <w:rPr>
          <w:w w:val="85"/>
        </w:rPr>
        <w:t>Mpigi</w:t>
      </w:r>
      <w:r>
        <w:rPr>
          <w:spacing w:val="-5"/>
          <w:w w:val="85"/>
        </w:rPr>
        <w:t xml:space="preserve"> </w:t>
      </w:r>
      <w:r>
        <w:rPr>
          <w:w w:val="85"/>
        </w:rPr>
        <w:t>and</w:t>
      </w:r>
      <w:r>
        <w:rPr>
          <w:spacing w:val="-5"/>
          <w:w w:val="85"/>
        </w:rPr>
        <w:t xml:space="preserve"> </w:t>
      </w:r>
      <w:r>
        <w:rPr>
          <w:w w:val="85"/>
        </w:rPr>
        <w:t>at</w:t>
      </w:r>
      <w:r>
        <w:rPr>
          <w:spacing w:val="-5"/>
          <w:w w:val="85"/>
        </w:rPr>
        <w:t xml:space="preserve"> </w:t>
      </w:r>
      <w:r>
        <w:rPr>
          <w:w w:val="85"/>
        </w:rPr>
        <w:t>Luzira</w:t>
      </w:r>
      <w:r>
        <w:rPr>
          <w:spacing w:val="-5"/>
          <w:w w:val="85"/>
        </w:rPr>
        <w:t xml:space="preserve"> </w:t>
      </w:r>
      <w:r>
        <w:rPr>
          <w:w w:val="85"/>
        </w:rPr>
        <w:t>in</w:t>
      </w:r>
      <w:r>
        <w:rPr>
          <w:spacing w:val="-5"/>
          <w:w w:val="85"/>
        </w:rPr>
        <w:t xml:space="preserve"> </w:t>
      </w:r>
      <w:r>
        <w:rPr>
          <w:w w:val="85"/>
        </w:rPr>
        <w:t>Kampala</w:t>
      </w:r>
      <w:r>
        <w:rPr>
          <w:spacing w:val="-5"/>
          <w:w w:val="85"/>
        </w:rPr>
        <w:t xml:space="preserve"> </w:t>
      </w:r>
      <w:r>
        <w:rPr>
          <w:w w:val="85"/>
        </w:rPr>
        <w:t>using</w:t>
      </w:r>
      <w:r>
        <w:rPr>
          <w:spacing w:val="-5"/>
          <w:w w:val="85"/>
        </w:rPr>
        <w:t xml:space="preserve"> </w:t>
      </w:r>
      <w:r>
        <w:rPr>
          <w:w w:val="85"/>
        </w:rPr>
        <w:t>prisoners.</w:t>
      </w:r>
    </w:p>
    <w:p w:rsidR="00E5575B" w:rsidRDefault="00D512E5">
      <w:pPr>
        <w:pStyle w:val="BodyText"/>
        <w:spacing w:before="4"/>
      </w:pPr>
      <w:r>
        <w:rPr>
          <w:w w:val="80"/>
        </w:rPr>
        <w:t>Biologically,</w:t>
      </w:r>
      <w:r>
        <w:rPr>
          <w:spacing w:val="-6"/>
        </w:rPr>
        <w:t xml:space="preserve"> </w:t>
      </w:r>
      <w:r>
        <w:rPr>
          <w:w w:val="80"/>
        </w:rPr>
        <w:t>the</w:t>
      </w:r>
      <w:r>
        <w:rPr>
          <w:spacing w:val="-5"/>
        </w:rPr>
        <w:t xml:space="preserve"> </w:t>
      </w:r>
      <w:r>
        <w:rPr>
          <w:w w:val="80"/>
        </w:rPr>
        <w:t>weed</w:t>
      </w:r>
      <w:r>
        <w:rPr>
          <w:spacing w:val="-4"/>
        </w:rPr>
        <w:t xml:space="preserve"> </w:t>
      </w:r>
      <w:r>
        <w:rPr>
          <w:w w:val="80"/>
        </w:rPr>
        <w:t>on</w:t>
      </w:r>
      <w:r>
        <w:rPr>
          <w:spacing w:val="-4"/>
        </w:rPr>
        <w:t xml:space="preserve"> </w:t>
      </w:r>
      <w:r>
        <w:rPr>
          <w:w w:val="80"/>
        </w:rPr>
        <w:t>Lake</w:t>
      </w:r>
      <w:r>
        <w:rPr>
          <w:spacing w:val="-3"/>
        </w:rPr>
        <w:t xml:space="preserve"> </w:t>
      </w:r>
      <w:r>
        <w:rPr>
          <w:w w:val="80"/>
        </w:rPr>
        <w:t>Victoria</w:t>
      </w:r>
      <w:r>
        <w:rPr>
          <w:spacing w:val="-5"/>
        </w:rPr>
        <w:t xml:space="preserve"> </w:t>
      </w:r>
      <w:r>
        <w:rPr>
          <w:w w:val="80"/>
        </w:rPr>
        <w:t>and</w:t>
      </w:r>
      <w:r>
        <w:rPr>
          <w:spacing w:val="-5"/>
        </w:rPr>
        <w:t xml:space="preserve"> </w:t>
      </w:r>
      <w:r>
        <w:rPr>
          <w:w w:val="80"/>
        </w:rPr>
        <w:t>Kyoga</w:t>
      </w:r>
      <w:r>
        <w:rPr>
          <w:spacing w:val="-5"/>
        </w:rPr>
        <w:t xml:space="preserve"> </w:t>
      </w:r>
      <w:r>
        <w:rPr>
          <w:w w:val="80"/>
        </w:rPr>
        <w:t>has</w:t>
      </w:r>
      <w:r>
        <w:rPr>
          <w:spacing w:val="-6"/>
        </w:rPr>
        <w:t xml:space="preserve"> </w:t>
      </w:r>
      <w:r>
        <w:rPr>
          <w:w w:val="80"/>
        </w:rPr>
        <w:t>been</w:t>
      </w:r>
      <w:r>
        <w:rPr>
          <w:spacing w:val="-5"/>
        </w:rPr>
        <w:t xml:space="preserve"> </w:t>
      </w:r>
      <w:r>
        <w:rPr>
          <w:w w:val="80"/>
        </w:rPr>
        <w:t>destroyed</w:t>
      </w:r>
      <w:r>
        <w:rPr>
          <w:spacing w:val="-5"/>
        </w:rPr>
        <w:t xml:space="preserve"> </w:t>
      </w:r>
      <w:r>
        <w:rPr>
          <w:w w:val="80"/>
        </w:rPr>
        <w:t>by</w:t>
      </w:r>
      <w:r>
        <w:rPr>
          <w:spacing w:val="-5"/>
        </w:rPr>
        <w:t xml:space="preserve"> </w:t>
      </w:r>
      <w:r>
        <w:rPr>
          <w:w w:val="80"/>
        </w:rPr>
        <w:t>use</w:t>
      </w:r>
      <w:r>
        <w:rPr>
          <w:spacing w:val="-5"/>
        </w:rPr>
        <w:t xml:space="preserve"> </w:t>
      </w:r>
      <w:r>
        <w:rPr>
          <w:w w:val="80"/>
        </w:rPr>
        <w:t>of</w:t>
      </w:r>
      <w:r>
        <w:rPr>
          <w:spacing w:val="-5"/>
        </w:rPr>
        <w:t xml:space="preserve"> </w:t>
      </w:r>
      <w:r>
        <w:rPr>
          <w:w w:val="80"/>
        </w:rPr>
        <w:t>weevils</w:t>
      </w:r>
      <w:r>
        <w:rPr>
          <w:spacing w:val="-5"/>
        </w:rPr>
        <w:t xml:space="preserve"> </w:t>
      </w:r>
      <w:r>
        <w:rPr>
          <w:w w:val="80"/>
        </w:rPr>
        <w:t>and</w:t>
      </w:r>
      <w:r>
        <w:rPr>
          <w:spacing w:val="-6"/>
        </w:rPr>
        <w:t xml:space="preserve"> </w:t>
      </w:r>
      <w:r>
        <w:rPr>
          <w:w w:val="80"/>
        </w:rPr>
        <w:t>pests</w:t>
      </w:r>
      <w:r>
        <w:rPr>
          <w:spacing w:val="-5"/>
        </w:rPr>
        <w:t xml:space="preserve"> </w:t>
      </w:r>
      <w:r>
        <w:rPr>
          <w:w w:val="80"/>
        </w:rPr>
        <w:t>introduced</w:t>
      </w:r>
      <w:r>
        <w:rPr>
          <w:spacing w:val="-5"/>
        </w:rPr>
        <w:t xml:space="preserve"> </w:t>
      </w:r>
      <w:r>
        <w:rPr>
          <w:w w:val="80"/>
        </w:rPr>
        <w:t>to</w:t>
      </w:r>
      <w:r>
        <w:rPr>
          <w:spacing w:val="-5"/>
        </w:rPr>
        <w:t xml:space="preserve"> </w:t>
      </w:r>
      <w:r>
        <w:rPr>
          <w:w w:val="80"/>
        </w:rPr>
        <w:t>eat</w:t>
      </w:r>
      <w:r>
        <w:rPr>
          <w:spacing w:val="-5"/>
        </w:rPr>
        <w:t xml:space="preserve"> </w:t>
      </w:r>
      <w:r>
        <w:rPr>
          <w:w w:val="80"/>
        </w:rPr>
        <w:t>it</w:t>
      </w:r>
      <w:r>
        <w:rPr>
          <w:spacing w:val="-5"/>
        </w:rPr>
        <w:t xml:space="preserve"> </w:t>
      </w:r>
      <w:r>
        <w:rPr>
          <w:spacing w:val="-2"/>
          <w:w w:val="80"/>
        </w:rPr>
        <w:t>away.</w:t>
      </w:r>
    </w:p>
    <w:p w:rsidR="00E5575B" w:rsidRDefault="00D512E5">
      <w:pPr>
        <w:pStyle w:val="BodyText"/>
        <w:spacing w:before="2" w:line="244" w:lineRule="auto"/>
        <w:ind w:right="712"/>
      </w:pPr>
      <w:r>
        <w:rPr>
          <w:w w:val="80"/>
        </w:rPr>
        <w:t>Mechanical barriers / blocks have</w:t>
      </w:r>
      <w:r>
        <w:t xml:space="preserve"> </w:t>
      </w:r>
      <w:r>
        <w:rPr>
          <w:w w:val="80"/>
        </w:rPr>
        <w:t>been put in place to</w:t>
      </w:r>
      <w:r>
        <w:t xml:space="preserve"> </w:t>
      </w:r>
      <w:r>
        <w:rPr>
          <w:w w:val="80"/>
        </w:rPr>
        <w:t>deter/ stop the movement of the weed</w:t>
      </w:r>
      <w:r>
        <w:t xml:space="preserve"> </w:t>
      </w:r>
      <w:r>
        <w:rPr>
          <w:w w:val="80"/>
        </w:rPr>
        <w:t>downstream</w:t>
      </w:r>
      <w:r>
        <w:t xml:space="preserve"> </w:t>
      </w:r>
      <w:r>
        <w:rPr>
          <w:w w:val="80"/>
        </w:rPr>
        <w:t>of Victoria Nile and where</w:t>
      </w:r>
      <w:r>
        <w:t xml:space="preserve"> </w:t>
      </w:r>
      <w:r>
        <w:rPr>
          <w:w w:val="80"/>
        </w:rPr>
        <w:t>R. Kagera joins</w:t>
      </w:r>
      <w:r>
        <w:rPr>
          <w:spacing w:val="40"/>
        </w:rPr>
        <w:t xml:space="preserve"> </w:t>
      </w:r>
      <w:r>
        <w:rPr>
          <w:w w:val="90"/>
        </w:rPr>
        <w:t>Lake Victoria.</w:t>
      </w:r>
    </w:p>
    <w:p w:rsidR="00E5575B" w:rsidRDefault="00D512E5">
      <w:pPr>
        <w:pStyle w:val="ListParagraph"/>
        <w:numPr>
          <w:ilvl w:val="0"/>
          <w:numId w:val="71"/>
        </w:numPr>
        <w:tabs>
          <w:tab w:val="left" w:pos="1090"/>
        </w:tabs>
        <w:spacing w:line="242" w:lineRule="auto"/>
        <w:ind w:right="627" w:firstLine="0"/>
        <w:rPr>
          <w:sz w:val="20"/>
        </w:rPr>
      </w:pPr>
      <w:r>
        <w:rPr>
          <w:w w:val="80"/>
          <w:sz w:val="20"/>
        </w:rPr>
        <w:t>Indiscriminate fishing has been solved by the use of standard gill net sizes of about 4 inches and above as recommended and authorized by the fisheries department law to avoid</w:t>
      </w:r>
      <w:r>
        <w:rPr>
          <w:sz w:val="20"/>
        </w:rPr>
        <w:t xml:space="preserve"> </w:t>
      </w:r>
      <w:r>
        <w:rPr>
          <w:w w:val="80"/>
          <w:sz w:val="20"/>
        </w:rPr>
        <w:t>catching young and immature fish on L.</w:t>
      </w:r>
      <w:r>
        <w:rPr>
          <w:sz w:val="20"/>
        </w:rPr>
        <w:t xml:space="preserve"> </w:t>
      </w:r>
      <w:r>
        <w:rPr>
          <w:w w:val="80"/>
          <w:sz w:val="20"/>
        </w:rPr>
        <w:t>Victoria and</w:t>
      </w:r>
      <w:r>
        <w:rPr>
          <w:sz w:val="20"/>
        </w:rPr>
        <w:t xml:space="preserve"> </w:t>
      </w:r>
      <w:r>
        <w:rPr>
          <w:w w:val="80"/>
          <w:sz w:val="20"/>
        </w:rPr>
        <w:t>others.</w:t>
      </w:r>
      <w:r>
        <w:rPr>
          <w:sz w:val="20"/>
        </w:rPr>
        <w:t xml:space="preserve"> </w:t>
      </w:r>
      <w:r>
        <w:rPr>
          <w:w w:val="80"/>
          <w:sz w:val="20"/>
        </w:rPr>
        <w:t>Furthermore, poor fishing methods have been banned</w:t>
      </w:r>
      <w:r>
        <w:rPr>
          <w:spacing w:val="40"/>
          <w:sz w:val="20"/>
        </w:rPr>
        <w:t xml:space="preserve"> </w:t>
      </w:r>
      <w:r>
        <w:rPr>
          <w:w w:val="85"/>
          <w:sz w:val="20"/>
        </w:rPr>
        <w:t>and burnt like at Katosi on L. Victoria and Bugala islands e.g. use of baskets, poison, small sized fish nets and beach seining. Sometimes the immature fish species caught are destroyed / burnt.</w:t>
      </w:r>
    </w:p>
    <w:p w:rsidR="00E5575B" w:rsidRDefault="00D512E5">
      <w:pPr>
        <w:pStyle w:val="ListParagraph"/>
        <w:numPr>
          <w:ilvl w:val="0"/>
          <w:numId w:val="71"/>
        </w:numPr>
        <w:tabs>
          <w:tab w:val="left" w:pos="1090"/>
        </w:tabs>
        <w:spacing w:line="242" w:lineRule="auto"/>
        <w:ind w:right="624" w:firstLine="0"/>
        <w:rPr>
          <w:sz w:val="20"/>
        </w:rPr>
      </w:pPr>
      <w:r>
        <w:rPr>
          <w:w w:val="85"/>
          <w:sz w:val="20"/>
        </w:rPr>
        <w:t>Over</w:t>
      </w:r>
      <w:r>
        <w:rPr>
          <w:spacing w:val="-3"/>
          <w:w w:val="85"/>
          <w:sz w:val="20"/>
        </w:rPr>
        <w:t xml:space="preserve"> </w:t>
      </w:r>
      <w:r>
        <w:rPr>
          <w:w w:val="85"/>
          <w:sz w:val="20"/>
        </w:rPr>
        <w:t>fishing</w:t>
      </w:r>
      <w:r>
        <w:rPr>
          <w:spacing w:val="-4"/>
          <w:w w:val="85"/>
          <w:sz w:val="20"/>
        </w:rPr>
        <w:t xml:space="preserve"> </w:t>
      </w:r>
      <w:r>
        <w:rPr>
          <w:w w:val="85"/>
          <w:sz w:val="20"/>
        </w:rPr>
        <w:t>has</w:t>
      </w:r>
      <w:r>
        <w:rPr>
          <w:spacing w:val="-4"/>
          <w:w w:val="85"/>
          <w:sz w:val="20"/>
        </w:rPr>
        <w:t xml:space="preserve"> </w:t>
      </w:r>
      <w:r>
        <w:rPr>
          <w:w w:val="85"/>
          <w:sz w:val="20"/>
        </w:rPr>
        <w:t>been</w:t>
      </w:r>
      <w:r>
        <w:rPr>
          <w:spacing w:val="-3"/>
          <w:w w:val="85"/>
          <w:sz w:val="20"/>
        </w:rPr>
        <w:t xml:space="preserve"> </w:t>
      </w:r>
      <w:r>
        <w:rPr>
          <w:w w:val="85"/>
          <w:sz w:val="20"/>
        </w:rPr>
        <w:t>controlled through</w:t>
      </w:r>
      <w:r>
        <w:rPr>
          <w:spacing w:val="-3"/>
          <w:w w:val="85"/>
          <w:sz w:val="20"/>
        </w:rPr>
        <w:t xml:space="preserve"> </w:t>
      </w:r>
      <w:r>
        <w:rPr>
          <w:w w:val="85"/>
          <w:sz w:val="20"/>
        </w:rPr>
        <w:t>issuing</w:t>
      </w:r>
      <w:r>
        <w:rPr>
          <w:spacing w:val="-3"/>
          <w:w w:val="85"/>
          <w:sz w:val="20"/>
        </w:rPr>
        <w:t xml:space="preserve"> </w:t>
      </w:r>
      <w:r>
        <w:rPr>
          <w:w w:val="85"/>
          <w:sz w:val="20"/>
        </w:rPr>
        <w:t>licenses</w:t>
      </w:r>
      <w:r>
        <w:rPr>
          <w:spacing w:val="-4"/>
          <w:w w:val="85"/>
          <w:sz w:val="20"/>
        </w:rPr>
        <w:t xml:space="preserve"> </w:t>
      </w:r>
      <w:r>
        <w:rPr>
          <w:w w:val="85"/>
          <w:sz w:val="20"/>
        </w:rPr>
        <w:t>to</w:t>
      </w:r>
      <w:r>
        <w:rPr>
          <w:spacing w:val="-3"/>
          <w:w w:val="85"/>
          <w:sz w:val="20"/>
        </w:rPr>
        <w:t xml:space="preserve"> </w:t>
      </w:r>
      <w:r>
        <w:rPr>
          <w:w w:val="85"/>
          <w:sz w:val="20"/>
        </w:rPr>
        <w:t>fishermen;</w:t>
      </w:r>
      <w:r>
        <w:rPr>
          <w:spacing w:val="-4"/>
          <w:w w:val="85"/>
          <w:sz w:val="20"/>
        </w:rPr>
        <w:t xml:space="preserve"> </w:t>
      </w:r>
      <w:r>
        <w:rPr>
          <w:w w:val="85"/>
          <w:sz w:val="20"/>
        </w:rPr>
        <w:t>patrolling</w:t>
      </w:r>
      <w:r>
        <w:rPr>
          <w:spacing w:val="-4"/>
          <w:w w:val="85"/>
          <w:sz w:val="20"/>
        </w:rPr>
        <w:t xml:space="preserve"> </w:t>
      </w:r>
      <w:r>
        <w:rPr>
          <w:w w:val="85"/>
          <w:sz w:val="20"/>
        </w:rPr>
        <w:t>regularly</w:t>
      </w:r>
      <w:r>
        <w:rPr>
          <w:spacing w:val="-4"/>
          <w:w w:val="85"/>
          <w:sz w:val="20"/>
        </w:rPr>
        <w:t xml:space="preserve"> </w:t>
      </w:r>
      <w:r>
        <w:rPr>
          <w:w w:val="85"/>
          <w:sz w:val="20"/>
        </w:rPr>
        <w:t>by</w:t>
      </w:r>
      <w:r>
        <w:rPr>
          <w:spacing w:val="-4"/>
          <w:w w:val="85"/>
          <w:sz w:val="20"/>
        </w:rPr>
        <w:t xml:space="preserve"> </w:t>
      </w:r>
      <w:r>
        <w:rPr>
          <w:w w:val="85"/>
          <w:sz w:val="20"/>
        </w:rPr>
        <w:t>the</w:t>
      </w:r>
      <w:r>
        <w:rPr>
          <w:spacing w:val="-4"/>
          <w:w w:val="85"/>
          <w:sz w:val="20"/>
        </w:rPr>
        <w:t xml:space="preserve"> </w:t>
      </w:r>
      <w:r>
        <w:rPr>
          <w:w w:val="85"/>
          <w:sz w:val="20"/>
        </w:rPr>
        <w:t>fisheries</w:t>
      </w:r>
      <w:r>
        <w:rPr>
          <w:spacing w:val="-4"/>
          <w:w w:val="85"/>
          <w:sz w:val="20"/>
        </w:rPr>
        <w:t xml:space="preserve"> </w:t>
      </w:r>
      <w:r>
        <w:rPr>
          <w:w w:val="85"/>
          <w:sz w:val="20"/>
        </w:rPr>
        <w:t>department,</w:t>
      </w:r>
      <w:r>
        <w:rPr>
          <w:spacing w:val="-4"/>
          <w:w w:val="85"/>
          <w:sz w:val="20"/>
        </w:rPr>
        <w:t xml:space="preserve"> </w:t>
      </w:r>
      <w:r>
        <w:rPr>
          <w:w w:val="85"/>
          <w:sz w:val="20"/>
        </w:rPr>
        <w:t>Beach</w:t>
      </w:r>
      <w:r>
        <w:rPr>
          <w:spacing w:val="-4"/>
          <w:w w:val="85"/>
          <w:sz w:val="20"/>
        </w:rPr>
        <w:t xml:space="preserve"> </w:t>
      </w:r>
      <w:r>
        <w:rPr>
          <w:w w:val="85"/>
          <w:sz w:val="20"/>
        </w:rPr>
        <w:t>management Unit,</w:t>
      </w:r>
      <w:r>
        <w:rPr>
          <w:spacing w:val="-6"/>
          <w:w w:val="85"/>
          <w:sz w:val="20"/>
        </w:rPr>
        <w:t xml:space="preserve"> </w:t>
      </w:r>
      <w:r>
        <w:rPr>
          <w:w w:val="85"/>
          <w:sz w:val="20"/>
        </w:rPr>
        <w:t>Marine</w:t>
      </w:r>
      <w:r>
        <w:rPr>
          <w:spacing w:val="-5"/>
          <w:w w:val="85"/>
          <w:sz w:val="20"/>
        </w:rPr>
        <w:t xml:space="preserve"> </w:t>
      </w:r>
      <w:r>
        <w:rPr>
          <w:w w:val="85"/>
          <w:sz w:val="20"/>
        </w:rPr>
        <w:t>Police</w:t>
      </w:r>
      <w:r>
        <w:rPr>
          <w:spacing w:val="-5"/>
          <w:w w:val="85"/>
          <w:sz w:val="20"/>
        </w:rPr>
        <w:t xml:space="preserve"> </w:t>
      </w:r>
      <w:r>
        <w:rPr>
          <w:w w:val="85"/>
          <w:sz w:val="20"/>
        </w:rPr>
        <w:t>and</w:t>
      </w:r>
      <w:r>
        <w:rPr>
          <w:spacing w:val="-6"/>
          <w:w w:val="85"/>
          <w:sz w:val="20"/>
        </w:rPr>
        <w:t xml:space="preserve"> </w:t>
      </w:r>
      <w:r>
        <w:rPr>
          <w:w w:val="85"/>
          <w:sz w:val="20"/>
        </w:rPr>
        <w:t>Maritime</w:t>
      </w:r>
      <w:r>
        <w:rPr>
          <w:spacing w:val="-5"/>
          <w:w w:val="85"/>
          <w:sz w:val="20"/>
        </w:rPr>
        <w:t xml:space="preserve"> </w:t>
      </w:r>
      <w:r>
        <w:rPr>
          <w:w w:val="85"/>
          <w:sz w:val="20"/>
        </w:rPr>
        <w:t>Security</w:t>
      </w:r>
      <w:r>
        <w:rPr>
          <w:spacing w:val="-5"/>
          <w:w w:val="85"/>
          <w:sz w:val="20"/>
        </w:rPr>
        <w:t xml:space="preserve"> </w:t>
      </w:r>
      <w:r>
        <w:rPr>
          <w:w w:val="85"/>
          <w:sz w:val="20"/>
        </w:rPr>
        <w:t>to</w:t>
      </w:r>
      <w:r>
        <w:rPr>
          <w:spacing w:val="-5"/>
          <w:w w:val="85"/>
          <w:sz w:val="20"/>
        </w:rPr>
        <w:t xml:space="preserve"> </w:t>
      </w:r>
      <w:r>
        <w:rPr>
          <w:w w:val="85"/>
          <w:sz w:val="20"/>
        </w:rPr>
        <w:t>control</w:t>
      </w:r>
      <w:r>
        <w:rPr>
          <w:spacing w:val="-6"/>
          <w:w w:val="85"/>
          <w:sz w:val="20"/>
        </w:rPr>
        <w:t xml:space="preserve"> </w:t>
      </w:r>
      <w:r>
        <w:rPr>
          <w:w w:val="85"/>
          <w:sz w:val="20"/>
        </w:rPr>
        <w:t>fishing</w:t>
      </w:r>
      <w:r>
        <w:rPr>
          <w:spacing w:val="-3"/>
          <w:w w:val="85"/>
          <w:sz w:val="20"/>
        </w:rPr>
        <w:t xml:space="preserve"> </w:t>
      </w:r>
      <w:r>
        <w:rPr>
          <w:w w:val="85"/>
          <w:sz w:val="20"/>
        </w:rPr>
        <w:t>activities,</w:t>
      </w:r>
      <w:r>
        <w:rPr>
          <w:spacing w:val="-6"/>
          <w:w w:val="85"/>
          <w:sz w:val="20"/>
        </w:rPr>
        <w:t xml:space="preserve"> </w:t>
      </w:r>
      <w:r>
        <w:rPr>
          <w:w w:val="85"/>
          <w:sz w:val="20"/>
        </w:rPr>
        <w:t>pirates,</w:t>
      </w:r>
      <w:r>
        <w:rPr>
          <w:spacing w:val="-5"/>
          <w:w w:val="85"/>
          <w:sz w:val="20"/>
        </w:rPr>
        <w:t xml:space="preserve"> </w:t>
      </w:r>
      <w:r>
        <w:rPr>
          <w:w w:val="85"/>
          <w:sz w:val="20"/>
        </w:rPr>
        <w:t>smuggling</w:t>
      </w:r>
      <w:r>
        <w:rPr>
          <w:spacing w:val="-5"/>
          <w:w w:val="85"/>
          <w:sz w:val="20"/>
        </w:rPr>
        <w:t xml:space="preserve"> </w:t>
      </w:r>
      <w:r>
        <w:rPr>
          <w:w w:val="85"/>
          <w:sz w:val="20"/>
        </w:rPr>
        <w:t>and</w:t>
      </w:r>
      <w:r>
        <w:rPr>
          <w:spacing w:val="-4"/>
          <w:w w:val="85"/>
          <w:sz w:val="20"/>
        </w:rPr>
        <w:t xml:space="preserve"> </w:t>
      </w:r>
      <w:r>
        <w:rPr>
          <w:w w:val="85"/>
          <w:sz w:val="20"/>
        </w:rPr>
        <w:t>even</w:t>
      </w:r>
      <w:r>
        <w:rPr>
          <w:spacing w:val="-4"/>
          <w:w w:val="85"/>
          <w:sz w:val="20"/>
        </w:rPr>
        <w:t xml:space="preserve"> </w:t>
      </w:r>
      <w:r>
        <w:rPr>
          <w:w w:val="85"/>
          <w:sz w:val="20"/>
        </w:rPr>
        <w:t>stop</w:t>
      </w:r>
      <w:r>
        <w:rPr>
          <w:spacing w:val="-6"/>
          <w:w w:val="85"/>
          <w:sz w:val="20"/>
        </w:rPr>
        <w:t xml:space="preserve"> </w:t>
      </w:r>
      <w:r>
        <w:rPr>
          <w:w w:val="85"/>
          <w:sz w:val="20"/>
        </w:rPr>
        <w:t>foreigners</w:t>
      </w:r>
      <w:r>
        <w:rPr>
          <w:spacing w:val="-5"/>
          <w:w w:val="85"/>
          <w:sz w:val="20"/>
        </w:rPr>
        <w:t xml:space="preserve"> </w:t>
      </w:r>
      <w:r>
        <w:rPr>
          <w:w w:val="85"/>
          <w:sz w:val="20"/>
        </w:rPr>
        <w:t>from</w:t>
      </w:r>
      <w:r>
        <w:rPr>
          <w:spacing w:val="-5"/>
          <w:w w:val="85"/>
          <w:sz w:val="20"/>
        </w:rPr>
        <w:t xml:space="preserve"> </w:t>
      </w:r>
      <w:r>
        <w:rPr>
          <w:w w:val="85"/>
          <w:sz w:val="20"/>
        </w:rPr>
        <w:t>fishing</w:t>
      </w:r>
      <w:r>
        <w:rPr>
          <w:spacing w:val="-6"/>
          <w:w w:val="85"/>
          <w:sz w:val="20"/>
        </w:rPr>
        <w:t xml:space="preserve"> </w:t>
      </w:r>
      <w:r>
        <w:rPr>
          <w:w w:val="85"/>
          <w:sz w:val="20"/>
        </w:rPr>
        <w:t>in</w:t>
      </w:r>
      <w:r>
        <w:rPr>
          <w:spacing w:val="-4"/>
          <w:w w:val="85"/>
          <w:sz w:val="20"/>
        </w:rPr>
        <w:t xml:space="preserve"> </w:t>
      </w:r>
      <w:r>
        <w:rPr>
          <w:w w:val="85"/>
          <w:sz w:val="20"/>
        </w:rPr>
        <w:t>Ugandan</w:t>
      </w:r>
      <w:r>
        <w:rPr>
          <w:spacing w:val="-5"/>
          <w:w w:val="85"/>
          <w:sz w:val="20"/>
        </w:rPr>
        <w:t xml:space="preserve"> </w:t>
      </w:r>
      <w:r>
        <w:rPr>
          <w:w w:val="85"/>
          <w:sz w:val="20"/>
        </w:rPr>
        <w:t xml:space="preserve">waters </w:t>
      </w:r>
      <w:r>
        <w:rPr>
          <w:w w:val="80"/>
          <w:sz w:val="20"/>
        </w:rPr>
        <w:t>along borders especially along Lake Victoria. Furthermore fishing protected areas have been created so that fishing is done in</w:t>
      </w:r>
      <w:r>
        <w:rPr>
          <w:sz w:val="20"/>
        </w:rPr>
        <w:t xml:space="preserve"> </w:t>
      </w:r>
      <w:r>
        <w:rPr>
          <w:w w:val="80"/>
          <w:sz w:val="20"/>
        </w:rPr>
        <w:t>some parts and other areas</w:t>
      </w:r>
      <w:r>
        <w:rPr>
          <w:sz w:val="20"/>
        </w:rPr>
        <w:t xml:space="preserve"> </w:t>
      </w:r>
      <w:r>
        <w:rPr>
          <w:w w:val="80"/>
          <w:sz w:val="20"/>
        </w:rPr>
        <w:t>are</w:t>
      </w:r>
      <w:r>
        <w:rPr>
          <w:sz w:val="20"/>
        </w:rPr>
        <w:t xml:space="preserve"> </w:t>
      </w:r>
      <w:r>
        <w:rPr>
          <w:w w:val="80"/>
          <w:sz w:val="20"/>
        </w:rPr>
        <w:t>left</w:t>
      </w:r>
      <w:r>
        <w:rPr>
          <w:sz w:val="20"/>
        </w:rPr>
        <w:t xml:space="preserve"> </w:t>
      </w:r>
      <w:r>
        <w:rPr>
          <w:w w:val="80"/>
          <w:sz w:val="20"/>
        </w:rPr>
        <w:t>for</w:t>
      </w:r>
      <w:r>
        <w:rPr>
          <w:sz w:val="20"/>
        </w:rPr>
        <w:t xml:space="preserve"> </w:t>
      </w:r>
      <w:r>
        <w:rPr>
          <w:w w:val="80"/>
          <w:sz w:val="20"/>
        </w:rPr>
        <w:t>breeding</w:t>
      </w:r>
      <w:r>
        <w:rPr>
          <w:sz w:val="20"/>
        </w:rPr>
        <w:t xml:space="preserve"> </w:t>
      </w:r>
      <w:r>
        <w:rPr>
          <w:w w:val="80"/>
          <w:sz w:val="20"/>
        </w:rPr>
        <w:t>to</w:t>
      </w:r>
      <w:r>
        <w:rPr>
          <w:sz w:val="20"/>
        </w:rPr>
        <w:t xml:space="preserve"> </w:t>
      </w:r>
      <w:r>
        <w:rPr>
          <w:w w:val="80"/>
          <w:sz w:val="20"/>
        </w:rPr>
        <w:t>take</w:t>
      </w:r>
      <w:r>
        <w:rPr>
          <w:sz w:val="20"/>
        </w:rPr>
        <w:t xml:space="preserve"> </w:t>
      </w:r>
      <w:r>
        <w:rPr>
          <w:w w:val="80"/>
          <w:sz w:val="20"/>
        </w:rPr>
        <w:t>place.</w:t>
      </w:r>
      <w:r>
        <w:rPr>
          <w:sz w:val="20"/>
        </w:rPr>
        <w:t xml:space="preserve"> </w:t>
      </w:r>
      <w:r>
        <w:rPr>
          <w:w w:val="80"/>
          <w:sz w:val="20"/>
        </w:rPr>
        <w:t>In</w:t>
      </w:r>
      <w:r>
        <w:rPr>
          <w:sz w:val="20"/>
        </w:rPr>
        <w:t xml:space="preserve"> </w:t>
      </w:r>
      <w:r>
        <w:rPr>
          <w:w w:val="80"/>
          <w:sz w:val="20"/>
        </w:rPr>
        <w:t>other</w:t>
      </w:r>
      <w:r>
        <w:rPr>
          <w:sz w:val="20"/>
        </w:rPr>
        <w:t xml:space="preserve"> </w:t>
      </w:r>
      <w:r>
        <w:rPr>
          <w:w w:val="80"/>
          <w:sz w:val="20"/>
        </w:rPr>
        <w:t>fishing</w:t>
      </w:r>
      <w:r>
        <w:rPr>
          <w:sz w:val="20"/>
        </w:rPr>
        <w:t xml:space="preserve"> </w:t>
      </w:r>
      <w:r>
        <w:rPr>
          <w:w w:val="80"/>
          <w:sz w:val="20"/>
        </w:rPr>
        <w:t>grounds</w:t>
      </w:r>
      <w:r>
        <w:rPr>
          <w:sz w:val="20"/>
        </w:rPr>
        <w:t xml:space="preserve"> </w:t>
      </w:r>
      <w:r>
        <w:rPr>
          <w:w w:val="80"/>
          <w:sz w:val="20"/>
        </w:rPr>
        <w:t>like</w:t>
      </w:r>
      <w:r>
        <w:rPr>
          <w:sz w:val="20"/>
        </w:rPr>
        <w:t xml:space="preserve"> </w:t>
      </w:r>
      <w:r>
        <w:rPr>
          <w:w w:val="80"/>
          <w:sz w:val="20"/>
        </w:rPr>
        <w:t>L.</w:t>
      </w:r>
      <w:r>
        <w:rPr>
          <w:sz w:val="20"/>
        </w:rPr>
        <w:t xml:space="preserve"> </w:t>
      </w:r>
      <w:r>
        <w:rPr>
          <w:w w:val="80"/>
          <w:sz w:val="20"/>
        </w:rPr>
        <w:t>Victoria,</w:t>
      </w:r>
      <w:r>
        <w:rPr>
          <w:sz w:val="20"/>
        </w:rPr>
        <w:t xml:space="preserve"> </w:t>
      </w:r>
      <w:r>
        <w:rPr>
          <w:w w:val="80"/>
          <w:sz w:val="20"/>
        </w:rPr>
        <w:t>Kyoga,</w:t>
      </w:r>
      <w:r>
        <w:rPr>
          <w:sz w:val="20"/>
        </w:rPr>
        <w:t xml:space="preserve"> </w:t>
      </w:r>
      <w:r>
        <w:rPr>
          <w:w w:val="80"/>
          <w:sz w:val="20"/>
        </w:rPr>
        <w:t>Edward</w:t>
      </w:r>
      <w:r>
        <w:rPr>
          <w:sz w:val="20"/>
        </w:rPr>
        <w:t xml:space="preserve"> </w:t>
      </w:r>
      <w:r>
        <w:rPr>
          <w:w w:val="80"/>
          <w:sz w:val="20"/>
        </w:rPr>
        <w:t>and</w:t>
      </w:r>
      <w:r>
        <w:rPr>
          <w:sz w:val="20"/>
        </w:rPr>
        <w:t xml:space="preserve"> </w:t>
      </w:r>
      <w:r>
        <w:rPr>
          <w:w w:val="80"/>
          <w:sz w:val="20"/>
        </w:rPr>
        <w:t>others,</w:t>
      </w:r>
      <w:r>
        <w:rPr>
          <w:sz w:val="20"/>
        </w:rPr>
        <w:t xml:space="preserve"> </w:t>
      </w:r>
      <w:r>
        <w:rPr>
          <w:w w:val="80"/>
          <w:sz w:val="20"/>
        </w:rPr>
        <w:t>restocking</w:t>
      </w:r>
      <w:r>
        <w:rPr>
          <w:sz w:val="20"/>
        </w:rPr>
        <w:t xml:space="preserve"> </w:t>
      </w:r>
      <w:r>
        <w:rPr>
          <w:w w:val="80"/>
          <w:sz w:val="20"/>
        </w:rPr>
        <w:t>with</w:t>
      </w:r>
      <w:r>
        <w:rPr>
          <w:sz w:val="20"/>
        </w:rPr>
        <w:t xml:space="preserve"> </w:t>
      </w:r>
      <w:r>
        <w:rPr>
          <w:w w:val="80"/>
          <w:sz w:val="20"/>
        </w:rPr>
        <w:t>hi</w:t>
      </w:r>
      <w:r>
        <w:rPr>
          <w:sz w:val="20"/>
        </w:rPr>
        <w:t xml:space="preserve"> </w:t>
      </w:r>
      <w:r>
        <w:rPr>
          <w:w w:val="80"/>
          <w:sz w:val="20"/>
        </w:rPr>
        <w:t>breed</w:t>
      </w:r>
      <w:r>
        <w:rPr>
          <w:sz w:val="20"/>
        </w:rPr>
        <w:t xml:space="preserve"> </w:t>
      </w:r>
      <w:r>
        <w:rPr>
          <w:w w:val="80"/>
          <w:sz w:val="20"/>
        </w:rPr>
        <w:t>fish</w:t>
      </w:r>
      <w:r>
        <w:rPr>
          <w:sz w:val="20"/>
        </w:rPr>
        <w:t xml:space="preserve"> </w:t>
      </w:r>
      <w:r>
        <w:rPr>
          <w:w w:val="80"/>
          <w:sz w:val="20"/>
        </w:rPr>
        <w:t>species</w:t>
      </w:r>
      <w:r>
        <w:rPr>
          <w:sz w:val="20"/>
        </w:rPr>
        <w:t xml:space="preserve"> </w:t>
      </w:r>
      <w:r>
        <w:rPr>
          <w:w w:val="80"/>
          <w:sz w:val="20"/>
        </w:rPr>
        <w:t xml:space="preserve">of </w:t>
      </w:r>
      <w:r>
        <w:rPr>
          <w:spacing w:val="-2"/>
          <w:w w:val="85"/>
          <w:sz w:val="20"/>
        </w:rPr>
        <w:t>Nile perch and tilapia from</w:t>
      </w:r>
      <w:r>
        <w:rPr>
          <w:spacing w:val="-4"/>
          <w:sz w:val="20"/>
        </w:rPr>
        <w:t xml:space="preserve"> </w:t>
      </w:r>
      <w:r>
        <w:rPr>
          <w:spacing w:val="-2"/>
          <w:w w:val="85"/>
          <w:sz w:val="20"/>
        </w:rPr>
        <w:t>Kajjansi research centre has been done so that fish quantity increases.</w:t>
      </w:r>
    </w:p>
    <w:p w:rsidR="00E5575B" w:rsidRDefault="00D512E5">
      <w:pPr>
        <w:pStyle w:val="ListParagraph"/>
        <w:numPr>
          <w:ilvl w:val="0"/>
          <w:numId w:val="71"/>
        </w:numPr>
        <w:tabs>
          <w:tab w:val="left" w:pos="1090"/>
        </w:tabs>
        <w:spacing w:line="242" w:lineRule="auto"/>
        <w:ind w:right="624" w:firstLine="0"/>
        <w:rPr>
          <w:sz w:val="20"/>
        </w:rPr>
      </w:pPr>
      <w:r>
        <w:rPr>
          <w:w w:val="85"/>
          <w:sz w:val="20"/>
        </w:rPr>
        <w:t>Fishermen</w:t>
      </w:r>
      <w:r>
        <w:rPr>
          <w:spacing w:val="-6"/>
          <w:w w:val="85"/>
          <w:sz w:val="20"/>
        </w:rPr>
        <w:t xml:space="preserve"> </w:t>
      </w:r>
      <w:r>
        <w:rPr>
          <w:w w:val="85"/>
          <w:sz w:val="20"/>
        </w:rPr>
        <w:t>have</w:t>
      </w:r>
      <w:r>
        <w:rPr>
          <w:spacing w:val="-5"/>
          <w:w w:val="85"/>
          <w:sz w:val="20"/>
        </w:rPr>
        <w:t xml:space="preserve"> </w:t>
      </w:r>
      <w:r>
        <w:rPr>
          <w:w w:val="85"/>
          <w:sz w:val="20"/>
        </w:rPr>
        <w:t>been</w:t>
      </w:r>
      <w:r>
        <w:rPr>
          <w:spacing w:val="-5"/>
          <w:w w:val="85"/>
          <w:sz w:val="20"/>
        </w:rPr>
        <w:t xml:space="preserve"> </w:t>
      </w:r>
      <w:r>
        <w:rPr>
          <w:w w:val="85"/>
          <w:sz w:val="20"/>
        </w:rPr>
        <w:t>trained</w:t>
      </w:r>
      <w:r>
        <w:rPr>
          <w:spacing w:val="-6"/>
          <w:w w:val="85"/>
          <w:sz w:val="20"/>
        </w:rPr>
        <w:t xml:space="preserve"> </w:t>
      </w:r>
      <w:r>
        <w:rPr>
          <w:w w:val="85"/>
          <w:sz w:val="20"/>
        </w:rPr>
        <w:t>at</w:t>
      </w:r>
      <w:r>
        <w:rPr>
          <w:spacing w:val="-5"/>
          <w:w w:val="85"/>
          <w:sz w:val="20"/>
        </w:rPr>
        <w:t xml:space="preserve"> </w:t>
      </w:r>
      <w:r>
        <w:rPr>
          <w:w w:val="85"/>
          <w:sz w:val="20"/>
        </w:rPr>
        <w:t>Tropical</w:t>
      </w:r>
      <w:r>
        <w:rPr>
          <w:spacing w:val="-5"/>
          <w:w w:val="85"/>
          <w:sz w:val="20"/>
        </w:rPr>
        <w:t xml:space="preserve"> </w:t>
      </w:r>
      <w:r>
        <w:rPr>
          <w:w w:val="85"/>
          <w:sz w:val="20"/>
        </w:rPr>
        <w:t>fisheries</w:t>
      </w:r>
      <w:r>
        <w:rPr>
          <w:spacing w:val="-6"/>
          <w:w w:val="85"/>
          <w:sz w:val="20"/>
        </w:rPr>
        <w:t xml:space="preserve"> </w:t>
      </w:r>
      <w:r>
        <w:rPr>
          <w:w w:val="85"/>
          <w:sz w:val="20"/>
        </w:rPr>
        <w:t>in</w:t>
      </w:r>
      <w:r>
        <w:rPr>
          <w:spacing w:val="-5"/>
          <w:w w:val="85"/>
          <w:sz w:val="20"/>
        </w:rPr>
        <w:t xml:space="preserve"> </w:t>
      </w:r>
      <w:r>
        <w:rPr>
          <w:w w:val="85"/>
          <w:sz w:val="20"/>
        </w:rPr>
        <w:t>fish</w:t>
      </w:r>
      <w:r>
        <w:rPr>
          <w:spacing w:val="-5"/>
          <w:w w:val="85"/>
          <w:sz w:val="20"/>
        </w:rPr>
        <w:t xml:space="preserve"> </w:t>
      </w:r>
      <w:r>
        <w:rPr>
          <w:w w:val="85"/>
          <w:sz w:val="20"/>
        </w:rPr>
        <w:t>farming</w:t>
      </w:r>
      <w:r>
        <w:rPr>
          <w:spacing w:val="-6"/>
          <w:w w:val="85"/>
          <w:sz w:val="20"/>
        </w:rPr>
        <w:t xml:space="preserve"> </w:t>
      </w:r>
      <w:r>
        <w:rPr>
          <w:w w:val="85"/>
          <w:sz w:val="20"/>
        </w:rPr>
        <w:t>and</w:t>
      </w:r>
      <w:r>
        <w:rPr>
          <w:spacing w:val="-5"/>
          <w:w w:val="85"/>
          <w:sz w:val="20"/>
        </w:rPr>
        <w:t xml:space="preserve"> </w:t>
      </w:r>
      <w:r>
        <w:rPr>
          <w:w w:val="85"/>
          <w:sz w:val="20"/>
        </w:rPr>
        <w:t>other</w:t>
      </w:r>
      <w:r>
        <w:rPr>
          <w:spacing w:val="-5"/>
          <w:w w:val="85"/>
          <w:sz w:val="20"/>
        </w:rPr>
        <w:t xml:space="preserve"> </w:t>
      </w:r>
      <w:r>
        <w:rPr>
          <w:w w:val="85"/>
          <w:sz w:val="20"/>
        </w:rPr>
        <w:t>fishing</w:t>
      </w:r>
      <w:r>
        <w:rPr>
          <w:spacing w:val="-6"/>
          <w:w w:val="85"/>
          <w:sz w:val="20"/>
        </w:rPr>
        <w:t xml:space="preserve"> </w:t>
      </w:r>
      <w:r>
        <w:rPr>
          <w:w w:val="85"/>
          <w:sz w:val="20"/>
        </w:rPr>
        <w:t>related</w:t>
      </w:r>
      <w:r>
        <w:rPr>
          <w:spacing w:val="-5"/>
          <w:w w:val="85"/>
          <w:sz w:val="20"/>
        </w:rPr>
        <w:t xml:space="preserve"> </w:t>
      </w:r>
      <w:r>
        <w:rPr>
          <w:w w:val="85"/>
          <w:sz w:val="20"/>
        </w:rPr>
        <w:t>activities</w:t>
      </w:r>
      <w:r>
        <w:rPr>
          <w:spacing w:val="-5"/>
          <w:w w:val="85"/>
          <w:sz w:val="20"/>
        </w:rPr>
        <w:t xml:space="preserve"> </w:t>
      </w:r>
      <w:r>
        <w:rPr>
          <w:w w:val="85"/>
          <w:sz w:val="20"/>
        </w:rPr>
        <w:t>to</w:t>
      </w:r>
      <w:r>
        <w:rPr>
          <w:spacing w:val="-5"/>
          <w:w w:val="85"/>
          <w:sz w:val="20"/>
        </w:rPr>
        <w:t xml:space="preserve"> </w:t>
      </w:r>
      <w:r>
        <w:rPr>
          <w:w w:val="85"/>
          <w:sz w:val="20"/>
        </w:rPr>
        <w:t>improve</w:t>
      </w:r>
      <w:r>
        <w:rPr>
          <w:spacing w:val="-6"/>
          <w:w w:val="85"/>
          <w:sz w:val="20"/>
        </w:rPr>
        <w:t xml:space="preserve"> </w:t>
      </w:r>
      <w:r>
        <w:rPr>
          <w:w w:val="85"/>
          <w:sz w:val="20"/>
        </w:rPr>
        <w:t>on</w:t>
      </w:r>
      <w:r>
        <w:rPr>
          <w:spacing w:val="-5"/>
          <w:w w:val="85"/>
          <w:sz w:val="20"/>
        </w:rPr>
        <w:t xml:space="preserve"> </w:t>
      </w:r>
      <w:r>
        <w:rPr>
          <w:w w:val="85"/>
          <w:sz w:val="20"/>
        </w:rPr>
        <w:t>fishing</w:t>
      </w:r>
      <w:r>
        <w:rPr>
          <w:spacing w:val="-5"/>
          <w:w w:val="85"/>
          <w:sz w:val="20"/>
        </w:rPr>
        <w:t xml:space="preserve"> </w:t>
      </w:r>
      <w:r>
        <w:rPr>
          <w:w w:val="85"/>
          <w:sz w:val="20"/>
        </w:rPr>
        <w:t>as</w:t>
      </w:r>
      <w:r>
        <w:rPr>
          <w:spacing w:val="-6"/>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 xml:space="preserve">providing </w:t>
      </w:r>
      <w:r>
        <w:rPr>
          <w:w w:val="80"/>
          <w:sz w:val="20"/>
        </w:rPr>
        <w:t>qualified fisheries personnel. There has also been the set up of a fishing Institute at Entebbe near L. Victoria to increase</w:t>
      </w:r>
      <w:r>
        <w:rPr>
          <w:sz w:val="20"/>
        </w:rPr>
        <w:t xml:space="preserve"> </w:t>
      </w:r>
      <w:r>
        <w:rPr>
          <w:w w:val="80"/>
          <w:sz w:val="20"/>
        </w:rPr>
        <w:t xml:space="preserve">on the knowledge of fishing, </w:t>
      </w:r>
      <w:r>
        <w:rPr>
          <w:spacing w:val="-2"/>
          <w:w w:val="90"/>
          <w:sz w:val="20"/>
        </w:rPr>
        <w:t>preservation</w:t>
      </w:r>
      <w:r>
        <w:rPr>
          <w:spacing w:val="-4"/>
          <w:w w:val="90"/>
          <w:sz w:val="20"/>
        </w:rPr>
        <w:t xml:space="preserve"> </w:t>
      </w:r>
      <w:r>
        <w:rPr>
          <w:spacing w:val="-2"/>
          <w:w w:val="90"/>
          <w:sz w:val="20"/>
        </w:rPr>
        <w:t>and</w:t>
      </w:r>
      <w:r>
        <w:rPr>
          <w:spacing w:val="-5"/>
          <w:w w:val="90"/>
          <w:sz w:val="20"/>
        </w:rPr>
        <w:t xml:space="preserve"> </w:t>
      </w:r>
      <w:r>
        <w:rPr>
          <w:spacing w:val="-2"/>
          <w:w w:val="90"/>
          <w:sz w:val="20"/>
        </w:rPr>
        <w:t>processing.</w:t>
      </w:r>
    </w:p>
    <w:p w:rsidR="00E5575B" w:rsidRDefault="00D512E5">
      <w:pPr>
        <w:pStyle w:val="ListParagraph"/>
        <w:numPr>
          <w:ilvl w:val="0"/>
          <w:numId w:val="71"/>
        </w:numPr>
        <w:tabs>
          <w:tab w:val="left" w:pos="1090"/>
        </w:tabs>
        <w:spacing w:line="242" w:lineRule="auto"/>
        <w:ind w:right="630" w:firstLine="0"/>
        <w:rPr>
          <w:sz w:val="20"/>
        </w:rPr>
      </w:pPr>
      <w:r>
        <w:rPr>
          <w:w w:val="80"/>
          <w:sz w:val="20"/>
        </w:rPr>
        <w:t xml:space="preserve">Research activities have been carried out by Lake Victoria Fisheries Research Organisation in the fishing technologies and other fishing related </w:t>
      </w:r>
      <w:r>
        <w:rPr>
          <w:w w:val="85"/>
          <w:sz w:val="20"/>
        </w:rPr>
        <w:t>activities like fish farming and quick maturing fish species such as Tilapia and Nile perch at research centres like at Makerere University, Jinja, Kajjansi</w:t>
      </w:r>
      <w:r>
        <w:rPr>
          <w:spacing w:val="-6"/>
          <w:w w:val="85"/>
          <w:sz w:val="20"/>
        </w:rPr>
        <w:t xml:space="preserve"> </w:t>
      </w:r>
      <w:r>
        <w:rPr>
          <w:w w:val="85"/>
          <w:sz w:val="20"/>
        </w:rPr>
        <w:t>Aquaculture</w:t>
      </w:r>
      <w:r>
        <w:rPr>
          <w:spacing w:val="-5"/>
          <w:w w:val="85"/>
          <w:sz w:val="20"/>
        </w:rPr>
        <w:t xml:space="preserve"> </w:t>
      </w:r>
      <w:r>
        <w:rPr>
          <w:w w:val="85"/>
          <w:sz w:val="20"/>
        </w:rPr>
        <w:t>Technology</w:t>
      </w:r>
      <w:r>
        <w:rPr>
          <w:spacing w:val="-3"/>
          <w:w w:val="85"/>
          <w:sz w:val="20"/>
        </w:rPr>
        <w:t xml:space="preserve"> </w:t>
      </w:r>
      <w:r>
        <w:rPr>
          <w:w w:val="85"/>
          <w:sz w:val="20"/>
        </w:rPr>
        <w:t>Demonstration</w:t>
      </w:r>
      <w:r>
        <w:rPr>
          <w:spacing w:val="-6"/>
          <w:w w:val="85"/>
          <w:sz w:val="20"/>
        </w:rPr>
        <w:t xml:space="preserve"> </w:t>
      </w:r>
      <w:r>
        <w:rPr>
          <w:w w:val="85"/>
          <w:sz w:val="20"/>
        </w:rPr>
        <w:t>centre,</w:t>
      </w:r>
      <w:r>
        <w:rPr>
          <w:spacing w:val="-5"/>
          <w:w w:val="85"/>
          <w:sz w:val="20"/>
        </w:rPr>
        <w:t xml:space="preserve"> </w:t>
      </w:r>
      <w:r>
        <w:rPr>
          <w:w w:val="85"/>
          <w:sz w:val="20"/>
        </w:rPr>
        <w:t>etc.</w:t>
      </w:r>
    </w:p>
    <w:p w:rsidR="00E5575B" w:rsidRDefault="00D512E5">
      <w:pPr>
        <w:pStyle w:val="ListParagraph"/>
        <w:numPr>
          <w:ilvl w:val="0"/>
          <w:numId w:val="71"/>
        </w:numPr>
        <w:tabs>
          <w:tab w:val="left" w:pos="1090"/>
        </w:tabs>
        <w:spacing w:line="242" w:lineRule="auto"/>
        <w:ind w:right="626" w:firstLine="0"/>
        <w:rPr>
          <w:sz w:val="20"/>
        </w:rPr>
      </w:pPr>
      <w:r>
        <w:rPr>
          <w:w w:val="80"/>
          <w:sz w:val="20"/>
        </w:rPr>
        <w:t>The government as well as the private investors have established fish ponds at Kajjansi, Nkoma, Paliisa, Kabalore, Nakasongola, Kiboga, and others</w:t>
      </w:r>
      <w:r>
        <w:rPr>
          <w:sz w:val="20"/>
        </w:rPr>
        <w:t xml:space="preserve"> </w:t>
      </w:r>
      <w:r>
        <w:rPr>
          <w:w w:val="80"/>
          <w:sz w:val="20"/>
        </w:rPr>
        <w:t>in</w:t>
      </w:r>
      <w:r>
        <w:rPr>
          <w:sz w:val="20"/>
        </w:rPr>
        <w:t xml:space="preserve"> </w:t>
      </w:r>
      <w:r>
        <w:rPr>
          <w:w w:val="80"/>
          <w:sz w:val="20"/>
        </w:rPr>
        <w:t>which</w:t>
      </w:r>
      <w:r>
        <w:rPr>
          <w:sz w:val="20"/>
        </w:rPr>
        <w:t xml:space="preserve"> </w:t>
      </w:r>
      <w:r>
        <w:rPr>
          <w:w w:val="80"/>
          <w:sz w:val="20"/>
        </w:rPr>
        <w:t>fish</w:t>
      </w:r>
      <w:r>
        <w:rPr>
          <w:sz w:val="20"/>
        </w:rPr>
        <w:t xml:space="preserve"> </w:t>
      </w:r>
      <w:r>
        <w:rPr>
          <w:w w:val="80"/>
          <w:sz w:val="20"/>
        </w:rPr>
        <w:t>farming</w:t>
      </w:r>
      <w:r>
        <w:rPr>
          <w:sz w:val="20"/>
        </w:rPr>
        <w:t xml:space="preserve"> </w:t>
      </w:r>
      <w:r>
        <w:rPr>
          <w:w w:val="80"/>
          <w:sz w:val="20"/>
        </w:rPr>
        <w:t>has</w:t>
      </w:r>
      <w:r>
        <w:rPr>
          <w:sz w:val="20"/>
        </w:rPr>
        <w:t xml:space="preserve"> </w:t>
      </w:r>
      <w:r>
        <w:rPr>
          <w:w w:val="80"/>
          <w:sz w:val="20"/>
        </w:rPr>
        <w:t>been</w:t>
      </w:r>
      <w:r>
        <w:rPr>
          <w:sz w:val="20"/>
        </w:rPr>
        <w:t xml:space="preserve"> </w:t>
      </w:r>
      <w:r>
        <w:rPr>
          <w:w w:val="80"/>
          <w:sz w:val="20"/>
        </w:rPr>
        <w:t>promoted</w:t>
      </w:r>
      <w:r>
        <w:rPr>
          <w:sz w:val="20"/>
        </w:rPr>
        <w:t xml:space="preserve"> </w:t>
      </w:r>
      <w:r>
        <w:rPr>
          <w:w w:val="80"/>
          <w:sz w:val="20"/>
        </w:rPr>
        <w:t>to</w:t>
      </w:r>
      <w:r>
        <w:rPr>
          <w:sz w:val="20"/>
        </w:rPr>
        <w:t xml:space="preserve"> </w:t>
      </w:r>
      <w:r>
        <w:rPr>
          <w:w w:val="80"/>
          <w:sz w:val="20"/>
        </w:rPr>
        <w:t>meet</w:t>
      </w:r>
      <w:r>
        <w:rPr>
          <w:sz w:val="20"/>
        </w:rPr>
        <w:t xml:space="preserve"> </w:t>
      </w:r>
      <w:r>
        <w:rPr>
          <w:w w:val="80"/>
          <w:sz w:val="20"/>
        </w:rPr>
        <w:t>the</w:t>
      </w:r>
      <w:r>
        <w:rPr>
          <w:sz w:val="20"/>
        </w:rPr>
        <w:t xml:space="preserve"> </w:t>
      </w:r>
      <w:r>
        <w:rPr>
          <w:w w:val="80"/>
          <w:sz w:val="20"/>
        </w:rPr>
        <w:t>increasing</w:t>
      </w:r>
      <w:r>
        <w:rPr>
          <w:sz w:val="20"/>
        </w:rPr>
        <w:t xml:space="preserve"> </w:t>
      </w:r>
      <w:r>
        <w:rPr>
          <w:w w:val="80"/>
          <w:sz w:val="20"/>
        </w:rPr>
        <w:t>demand</w:t>
      </w:r>
      <w:r>
        <w:rPr>
          <w:sz w:val="20"/>
        </w:rPr>
        <w:t xml:space="preserve"> </w:t>
      </w:r>
      <w:r>
        <w:rPr>
          <w:w w:val="80"/>
          <w:sz w:val="20"/>
        </w:rPr>
        <w:t>for</w:t>
      </w:r>
      <w:r>
        <w:rPr>
          <w:sz w:val="20"/>
        </w:rPr>
        <w:t xml:space="preserve"> </w:t>
      </w:r>
      <w:r>
        <w:rPr>
          <w:w w:val="80"/>
          <w:sz w:val="20"/>
        </w:rPr>
        <w:t>fish</w:t>
      </w:r>
      <w:r>
        <w:rPr>
          <w:sz w:val="20"/>
        </w:rPr>
        <w:t xml:space="preserve"> </w:t>
      </w:r>
      <w:r>
        <w:rPr>
          <w:w w:val="80"/>
          <w:sz w:val="20"/>
        </w:rPr>
        <w:t>.</w:t>
      </w:r>
      <w:r>
        <w:rPr>
          <w:sz w:val="20"/>
        </w:rPr>
        <w:t xml:space="preserve"> </w:t>
      </w:r>
      <w:r>
        <w:rPr>
          <w:w w:val="80"/>
          <w:sz w:val="20"/>
        </w:rPr>
        <w:t>The</w:t>
      </w:r>
      <w:r>
        <w:rPr>
          <w:sz w:val="20"/>
        </w:rPr>
        <w:t xml:space="preserve"> </w:t>
      </w:r>
      <w:r>
        <w:rPr>
          <w:w w:val="80"/>
          <w:sz w:val="20"/>
        </w:rPr>
        <w:t>common</w:t>
      </w:r>
      <w:r>
        <w:rPr>
          <w:sz w:val="20"/>
        </w:rPr>
        <w:t xml:space="preserve"> </w:t>
      </w:r>
      <w:r>
        <w:rPr>
          <w:w w:val="80"/>
          <w:sz w:val="20"/>
        </w:rPr>
        <w:t>fish</w:t>
      </w:r>
      <w:r>
        <w:rPr>
          <w:sz w:val="20"/>
        </w:rPr>
        <w:t xml:space="preserve"> </w:t>
      </w:r>
      <w:r>
        <w:rPr>
          <w:w w:val="80"/>
          <w:sz w:val="20"/>
        </w:rPr>
        <w:t>species</w:t>
      </w:r>
      <w:r>
        <w:rPr>
          <w:sz w:val="20"/>
        </w:rPr>
        <w:t xml:space="preserve"> </w:t>
      </w:r>
      <w:r>
        <w:rPr>
          <w:w w:val="80"/>
          <w:sz w:val="20"/>
        </w:rPr>
        <w:t>farmed</w:t>
      </w:r>
      <w:r>
        <w:rPr>
          <w:sz w:val="20"/>
        </w:rPr>
        <w:t xml:space="preserve"> </w:t>
      </w:r>
      <w:r>
        <w:rPr>
          <w:w w:val="80"/>
          <w:sz w:val="20"/>
        </w:rPr>
        <w:t>are</w:t>
      </w:r>
      <w:r>
        <w:rPr>
          <w:sz w:val="20"/>
        </w:rPr>
        <w:t xml:space="preserve"> </w:t>
      </w:r>
      <w:r>
        <w:rPr>
          <w:w w:val="80"/>
          <w:sz w:val="20"/>
        </w:rPr>
        <w:t>Nile</w:t>
      </w:r>
      <w:r>
        <w:rPr>
          <w:sz w:val="20"/>
        </w:rPr>
        <w:t xml:space="preserve"> </w:t>
      </w:r>
      <w:r>
        <w:rPr>
          <w:w w:val="80"/>
          <w:sz w:val="20"/>
        </w:rPr>
        <w:t>perch</w:t>
      </w:r>
      <w:r>
        <w:rPr>
          <w:sz w:val="20"/>
        </w:rPr>
        <w:t xml:space="preserve"> </w:t>
      </w:r>
      <w:r>
        <w:rPr>
          <w:w w:val="80"/>
          <w:sz w:val="20"/>
        </w:rPr>
        <w:t>and</w:t>
      </w:r>
      <w:r>
        <w:rPr>
          <w:sz w:val="20"/>
        </w:rPr>
        <w:t xml:space="preserve"> </w:t>
      </w:r>
      <w:r>
        <w:rPr>
          <w:w w:val="80"/>
          <w:sz w:val="20"/>
        </w:rPr>
        <w:t xml:space="preserve">tilapia </w:t>
      </w:r>
      <w:r>
        <w:rPr>
          <w:w w:val="90"/>
          <w:sz w:val="20"/>
        </w:rPr>
        <w:t>got</w:t>
      </w:r>
      <w:r>
        <w:rPr>
          <w:spacing w:val="-8"/>
          <w:w w:val="90"/>
          <w:sz w:val="20"/>
        </w:rPr>
        <w:t xml:space="preserve"> </w:t>
      </w:r>
      <w:r>
        <w:rPr>
          <w:w w:val="90"/>
          <w:sz w:val="20"/>
        </w:rPr>
        <w:t>from</w:t>
      </w:r>
      <w:r>
        <w:rPr>
          <w:spacing w:val="-8"/>
          <w:w w:val="90"/>
          <w:sz w:val="20"/>
        </w:rPr>
        <w:t xml:space="preserve"> </w:t>
      </w:r>
      <w:r>
        <w:rPr>
          <w:w w:val="90"/>
          <w:sz w:val="20"/>
        </w:rPr>
        <w:t>research</w:t>
      </w:r>
      <w:r>
        <w:rPr>
          <w:spacing w:val="-8"/>
          <w:w w:val="90"/>
          <w:sz w:val="20"/>
        </w:rPr>
        <w:t xml:space="preserve"> </w:t>
      </w:r>
      <w:r>
        <w:rPr>
          <w:w w:val="90"/>
          <w:sz w:val="20"/>
        </w:rPr>
        <w:t>centres.</w:t>
      </w:r>
    </w:p>
    <w:p w:rsidR="00E5575B" w:rsidRDefault="00D512E5">
      <w:pPr>
        <w:pStyle w:val="ListParagraph"/>
        <w:numPr>
          <w:ilvl w:val="0"/>
          <w:numId w:val="71"/>
        </w:numPr>
        <w:tabs>
          <w:tab w:val="left" w:pos="1090"/>
        </w:tabs>
        <w:spacing w:line="242" w:lineRule="auto"/>
        <w:ind w:right="624" w:firstLine="0"/>
        <w:rPr>
          <w:sz w:val="20"/>
        </w:rPr>
      </w:pPr>
      <w:r>
        <w:rPr>
          <w:spacing w:val="-2"/>
          <w:w w:val="85"/>
          <w:sz w:val="20"/>
        </w:rPr>
        <w:t xml:space="preserve">Better and modern fish preservation methods and storage facilities have been established and introduced like use of refrigerated trucks, icing </w:t>
      </w:r>
      <w:r>
        <w:rPr>
          <w:w w:val="85"/>
          <w:sz w:val="20"/>
        </w:rPr>
        <w:t>and</w:t>
      </w:r>
      <w:r>
        <w:rPr>
          <w:spacing w:val="-6"/>
          <w:w w:val="85"/>
          <w:sz w:val="20"/>
        </w:rPr>
        <w:t xml:space="preserve"> </w:t>
      </w:r>
      <w:r>
        <w:rPr>
          <w:w w:val="85"/>
          <w:sz w:val="20"/>
        </w:rPr>
        <w:t>modern</w:t>
      </w:r>
      <w:r>
        <w:rPr>
          <w:spacing w:val="-5"/>
          <w:w w:val="85"/>
          <w:sz w:val="20"/>
        </w:rPr>
        <w:t xml:space="preserve"> </w:t>
      </w:r>
      <w:r>
        <w:rPr>
          <w:w w:val="85"/>
          <w:sz w:val="20"/>
        </w:rPr>
        <w:t>Kilns</w:t>
      </w:r>
      <w:r>
        <w:rPr>
          <w:spacing w:val="-5"/>
          <w:w w:val="85"/>
          <w:sz w:val="20"/>
        </w:rPr>
        <w:t xml:space="preserve"> </w:t>
      </w:r>
      <w:r>
        <w:rPr>
          <w:w w:val="85"/>
          <w:sz w:val="20"/>
        </w:rPr>
        <w:t>on</w:t>
      </w:r>
      <w:r>
        <w:rPr>
          <w:spacing w:val="-6"/>
          <w:w w:val="85"/>
          <w:sz w:val="20"/>
        </w:rPr>
        <w:t xml:space="preserve"> </w:t>
      </w:r>
      <w:r>
        <w:rPr>
          <w:w w:val="85"/>
          <w:sz w:val="20"/>
        </w:rPr>
        <w:t>fish</w:t>
      </w:r>
      <w:r>
        <w:rPr>
          <w:spacing w:val="-5"/>
          <w:w w:val="85"/>
          <w:sz w:val="20"/>
        </w:rPr>
        <w:t xml:space="preserve"> </w:t>
      </w:r>
      <w:r>
        <w:rPr>
          <w:w w:val="85"/>
          <w:sz w:val="20"/>
        </w:rPr>
        <w:t>landing</w:t>
      </w:r>
      <w:r>
        <w:rPr>
          <w:spacing w:val="-5"/>
          <w:w w:val="85"/>
          <w:sz w:val="20"/>
        </w:rPr>
        <w:t xml:space="preserve"> </w:t>
      </w:r>
      <w:r>
        <w:rPr>
          <w:w w:val="85"/>
          <w:sz w:val="20"/>
        </w:rPr>
        <w:t>sites</w:t>
      </w:r>
      <w:r>
        <w:rPr>
          <w:spacing w:val="-6"/>
          <w:w w:val="85"/>
          <w:sz w:val="20"/>
        </w:rPr>
        <w:t xml:space="preserve"> </w:t>
      </w:r>
      <w:r>
        <w:rPr>
          <w:w w:val="85"/>
          <w:sz w:val="20"/>
        </w:rPr>
        <w:t>to</w:t>
      </w:r>
      <w:r>
        <w:rPr>
          <w:spacing w:val="-5"/>
          <w:w w:val="85"/>
          <w:sz w:val="20"/>
        </w:rPr>
        <w:t xml:space="preserve"> </w:t>
      </w:r>
      <w:r>
        <w:rPr>
          <w:w w:val="85"/>
          <w:sz w:val="20"/>
        </w:rPr>
        <w:t>enable</w:t>
      </w:r>
      <w:r>
        <w:rPr>
          <w:spacing w:val="-5"/>
          <w:w w:val="85"/>
          <w:sz w:val="20"/>
        </w:rPr>
        <w:t xml:space="preserve"> </w:t>
      </w:r>
      <w:r>
        <w:rPr>
          <w:w w:val="85"/>
          <w:sz w:val="20"/>
        </w:rPr>
        <w:t>fish</w:t>
      </w:r>
      <w:r>
        <w:rPr>
          <w:spacing w:val="-6"/>
          <w:w w:val="85"/>
          <w:sz w:val="20"/>
        </w:rPr>
        <w:t xml:space="preserve"> </w:t>
      </w:r>
      <w:r>
        <w:rPr>
          <w:w w:val="85"/>
          <w:sz w:val="20"/>
        </w:rPr>
        <w:t>reach</w:t>
      </w:r>
      <w:r>
        <w:rPr>
          <w:spacing w:val="-5"/>
          <w:w w:val="85"/>
          <w:sz w:val="20"/>
        </w:rPr>
        <w:t xml:space="preserve"> </w:t>
      </w:r>
      <w:r>
        <w:rPr>
          <w:w w:val="85"/>
          <w:sz w:val="20"/>
        </w:rPr>
        <w:t>distant</w:t>
      </w:r>
      <w:r>
        <w:rPr>
          <w:spacing w:val="-5"/>
          <w:w w:val="85"/>
          <w:sz w:val="20"/>
        </w:rPr>
        <w:t xml:space="preserve"> </w:t>
      </w:r>
      <w:r>
        <w:rPr>
          <w:w w:val="85"/>
          <w:sz w:val="20"/>
        </w:rPr>
        <w:t>markets</w:t>
      </w:r>
      <w:r>
        <w:rPr>
          <w:spacing w:val="-6"/>
          <w:w w:val="85"/>
          <w:sz w:val="20"/>
        </w:rPr>
        <w:t xml:space="preserve"> </w:t>
      </w:r>
      <w:r>
        <w:rPr>
          <w:w w:val="85"/>
          <w:sz w:val="20"/>
        </w:rPr>
        <w:t>while</w:t>
      </w:r>
      <w:r>
        <w:rPr>
          <w:spacing w:val="-5"/>
          <w:w w:val="85"/>
          <w:sz w:val="20"/>
        </w:rPr>
        <w:t xml:space="preserve"> </w:t>
      </w:r>
      <w:r>
        <w:rPr>
          <w:w w:val="85"/>
          <w:sz w:val="20"/>
        </w:rPr>
        <w:t>still</w:t>
      </w:r>
      <w:r>
        <w:rPr>
          <w:spacing w:val="-5"/>
          <w:w w:val="85"/>
          <w:sz w:val="20"/>
        </w:rPr>
        <w:t xml:space="preserve"> </w:t>
      </w:r>
      <w:r>
        <w:rPr>
          <w:w w:val="85"/>
          <w:sz w:val="20"/>
        </w:rPr>
        <w:t>fresh.</w:t>
      </w:r>
      <w:r>
        <w:rPr>
          <w:spacing w:val="-5"/>
          <w:w w:val="85"/>
          <w:sz w:val="20"/>
        </w:rPr>
        <w:t xml:space="preserve"> </w:t>
      </w:r>
      <w:r>
        <w:rPr>
          <w:w w:val="85"/>
          <w:sz w:val="20"/>
        </w:rPr>
        <w:t>Refrigerated</w:t>
      </w:r>
      <w:r>
        <w:rPr>
          <w:spacing w:val="-6"/>
          <w:w w:val="85"/>
          <w:sz w:val="20"/>
        </w:rPr>
        <w:t xml:space="preserve"> </w:t>
      </w:r>
      <w:r>
        <w:rPr>
          <w:w w:val="85"/>
          <w:sz w:val="20"/>
        </w:rPr>
        <w:t>trucks,</w:t>
      </w:r>
      <w:r>
        <w:rPr>
          <w:spacing w:val="-5"/>
          <w:w w:val="85"/>
          <w:sz w:val="20"/>
        </w:rPr>
        <w:t xml:space="preserve"> </w:t>
      </w:r>
      <w:r>
        <w:rPr>
          <w:w w:val="85"/>
          <w:sz w:val="20"/>
        </w:rPr>
        <w:t>icing</w:t>
      </w:r>
      <w:r>
        <w:rPr>
          <w:spacing w:val="-5"/>
          <w:w w:val="85"/>
          <w:sz w:val="20"/>
        </w:rPr>
        <w:t xml:space="preserve"> </w:t>
      </w:r>
      <w:r>
        <w:rPr>
          <w:w w:val="85"/>
          <w:sz w:val="20"/>
        </w:rPr>
        <w:t>and</w:t>
      </w:r>
      <w:r>
        <w:rPr>
          <w:spacing w:val="-6"/>
          <w:w w:val="85"/>
          <w:sz w:val="20"/>
        </w:rPr>
        <w:t xml:space="preserve"> </w:t>
      </w:r>
      <w:r>
        <w:rPr>
          <w:w w:val="85"/>
          <w:sz w:val="20"/>
        </w:rPr>
        <w:t>Kilns</w:t>
      </w:r>
      <w:r>
        <w:rPr>
          <w:spacing w:val="-5"/>
          <w:w w:val="85"/>
          <w:sz w:val="20"/>
        </w:rPr>
        <w:t xml:space="preserve"> </w:t>
      </w:r>
      <w:r>
        <w:rPr>
          <w:w w:val="85"/>
          <w:sz w:val="20"/>
        </w:rPr>
        <w:t>are</w:t>
      </w:r>
      <w:r>
        <w:rPr>
          <w:spacing w:val="-5"/>
          <w:w w:val="85"/>
          <w:sz w:val="20"/>
        </w:rPr>
        <w:t xml:space="preserve"> </w:t>
      </w:r>
      <w:r>
        <w:rPr>
          <w:w w:val="85"/>
          <w:sz w:val="20"/>
        </w:rPr>
        <w:t>at</w:t>
      </w:r>
      <w:r>
        <w:rPr>
          <w:spacing w:val="-6"/>
          <w:w w:val="85"/>
          <w:sz w:val="20"/>
        </w:rPr>
        <w:t xml:space="preserve"> </w:t>
      </w:r>
      <w:r>
        <w:rPr>
          <w:w w:val="85"/>
          <w:sz w:val="20"/>
        </w:rPr>
        <w:t>Masese</w:t>
      </w:r>
      <w:r>
        <w:rPr>
          <w:spacing w:val="-5"/>
          <w:w w:val="85"/>
          <w:sz w:val="20"/>
        </w:rPr>
        <w:t xml:space="preserve"> </w:t>
      </w:r>
      <w:r>
        <w:rPr>
          <w:w w:val="85"/>
          <w:sz w:val="20"/>
        </w:rPr>
        <w:t xml:space="preserve">and </w:t>
      </w:r>
      <w:r>
        <w:rPr>
          <w:w w:val="80"/>
          <w:sz w:val="20"/>
        </w:rPr>
        <w:t>Kasenyi landing sites on L.</w:t>
      </w:r>
      <w:r>
        <w:rPr>
          <w:sz w:val="20"/>
        </w:rPr>
        <w:t xml:space="preserve"> </w:t>
      </w:r>
      <w:r>
        <w:rPr>
          <w:w w:val="80"/>
          <w:sz w:val="20"/>
        </w:rPr>
        <w:t>Victoria; at Kagwara landing site on</w:t>
      </w:r>
      <w:r>
        <w:rPr>
          <w:sz w:val="20"/>
        </w:rPr>
        <w:t xml:space="preserve"> </w:t>
      </w:r>
      <w:r>
        <w:rPr>
          <w:w w:val="80"/>
          <w:sz w:val="20"/>
        </w:rPr>
        <w:t>L. Kyoga in Soroti which are to preserve</w:t>
      </w:r>
      <w:r>
        <w:rPr>
          <w:sz w:val="20"/>
        </w:rPr>
        <w:t xml:space="preserve"> </w:t>
      </w:r>
      <w:r>
        <w:rPr>
          <w:w w:val="80"/>
          <w:sz w:val="20"/>
        </w:rPr>
        <w:t>fish effectively for commercial</w:t>
      </w:r>
      <w:r>
        <w:rPr>
          <w:sz w:val="20"/>
        </w:rPr>
        <w:t xml:space="preserve"> </w:t>
      </w:r>
      <w:r>
        <w:rPr>
          <w:w w:val="80"/>
          <w:sz w:val="20"/>
        </w:rPr>
        <w:t>purposes.</w:t>
      </w:r>
    </w:p>
    <w:p w:rsidR="00E5575B" w:rsidRDefault="00D512E5">
      <w:pPr>
        <w:pStyle w:val="ListParagraph"/>
        <w:numPr>
          <w:ilvl w:val="0"/>
          <w:numId w:val="71"/>
        </w:numPr>
        <w:tabs>
          <w:tab w:val="left" w:pos="1090"/>
        </w:tabs>
        <w:spacing w:line="242" w:lineRule="auto"/>
        <w:ind w:right="627" w:firstLine="0"/>
        <w:rPr>
          <w:sz w:val="20"/>
        </w:rPr>
      </w:pPr>
      <w:r>
        <w:rPr>
          <w:w w:val="80"/>
          <w:sz w:val="20"/>
        </w:rPr>
        <w:t>Feeder</w:t>
      </w:r>
      <w:r>
        <w:rPr>
          <w:sz w:val="20"/>
        </w:rPr>
        <w:t xml:space="preserve"> </w:t>
      </w:r>
      <w:r>
        <w:rPr>
          <w:w w:val="80"/>
          <w:sz w:val="20"/>
        </w:rPr>
        <w:t>roads</w:t>
      </w:r>
      <w:r>
        <w:rPr>
          <w:sz w:val="20"/>
        </w:rPr>
        <w:t xml:space="preserve"> </w:t>
      </w:r>
      <w:r>
        <w:rPr>
          <w:w w:val="80"/>
          <w:sz w:val="20"/>
        </w:rPr>
        <w:t>leading</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landing</w:t>
      </w:r>
      <w:r>
        <w:rPr>
          <w:sz w:val="20"/>
        </w:rPr>
        <w:t xml:space="preserve"> </w:t>
      </w:r>
      <w:r>
        <w:rPr>
          <w:w w:val="80"/>
          <w:sz w:val="20"/>
        </w:rPr>
        <w:t>sites</w:t>
      </w:r>
      <w:r>
        <w:rPr>
          <w:sz w:val="20"/>
        </w:rPr>
        <w:t xml:space="preserve"> </w:t>
      </w:r>
      <w:r>
        <w:rPr>
          <w:w w:val="80"/>
          <w:sz w:val="20"/>
        </w:rPr>
        <w:t>on</w:t>
      </w:r>
      <w:r>
        <w:rPr>
          <w:sz w:val="20"/>
        </w:rPr>
        <w:t xml:space="preserve"> </w:t>
      </w:r>
      <w:r>
        <w:rPr>
          <w:w w:val="80"/>
          <w:sz w:val="20"/>
        </w:rPr>
        <w:t>fishing</w:t>
      </w:r>
      <w:r>
        <w:rPr>
          <w:sz w:val="20"/>
        </w:rPr>
        <w:t xml:space="preserve"> </w:t>
      </w:r>
      <w:r>
        <w:rPr>
          <w:w w:val="80"/>
          <w:sz w:val="20"/>
        </w:rPr>
        <w:t>grounds</w:t>
      </w:r>
      <w:r>
        <w:rPr>
          <w:sz w:val="20"/>
        </w:rPr>
        <w:t xml:space="preserve"> </w:t>
      </w:r>
      <w:r>
        <w:rPr>
          <w:w w:val="80"/>
          <w:sz w:val="20"/>
        </w:rPr>
        <w:t>have been</w:t>
      </w:r>
      <w:r>
        <w:rPr>
          <w:sz w:val="20"/>
        </w:rPr>
        <w:t xml:space="preserve"> </w:t>
      </w:r>
      <w:r>
        <w:rPr>
          <w:w w:val="80"/>
          <w:sz w:val="20"/>
        </w:rPr>
        <w:t>constructed</w:t>
      </w:r>
      <w:r>
        <w:rPr>
          <w:sz w:val="20"/>
        </w:rPr>
        <w:t xml:space="preserve"> </w:t>
      </w:r>
      <w:r>
        <w:rPr>
          <w:w w:val="80"/>
          <w:sz w:val="20"/>
        </w:rPr>
        <w:t>and</w:t>
      </w:r>
      <w:r>
        <w:rPr>
          <w:sz w:val="20"/>
        </w:rPr>
        <w:t xml:space="preserve"> </w:t>
      </w:r>
      <w:r>
        <w:rPr>
          <w:w w:val="80"/>
          <w:sz w:val="20"/>
        </w:rPr>
        <w:t>rehabilitated</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government e.g.</w:t>
      </w:r>
      <w:r>
        <w:rPr>
          <w:sz w:val="20"/>
        </w:rPr>
        <w:t xml:space="preserve"> </w:t>
      </w:r>
      <w:r>
        <w:rPr>
          <w:w w:val="80"/>
          <w:sz w:val="20"/>
        </w:rPr>
        <w:t>Ggaba-Kampala road was tarmacadamised, Katosi-Mukono road was rehabilitated, Nabagereka</w:t>
      </w:r>
      <w:r>
        <w:rPr>
          <w:sz w:val="20"/>
        </w:rPr>
        <w:t xml:space="preserve"> </w:t>
      </w:r>
      <w:r>
        <w:rPr>
          <w:w w:val="80"/>
          <w:sz w:val="20"/>
        </w:rPr>
        <w:t>road from Kasenyi to Entebbe and Kampala fish markets was also rehabilitated, Masese road to Jinja fish market was up graded, Lwampanga-</w:t>
      </w:r>
      <w:r>
        <w:rPr>
          <w:sz w:val="20"/>
        </w:rPr>
        <w:t xml:space="preserve"> </w:t>
      </w:r>
      <w:r>
        <w:rPr>
          <w:w w:val="80"/>
          <w:sz w:val="20"/>
        </w:rPr>
        <w:t>Nakasongola-</w:t>
      </w:r>
      <w:r>
        <w:rPr>
          <w:sz w:val="20"/>
        </w:rPr>
        <w:t xml:space="preserve"> </w:t>
      </w:r>
      <w:r>
        <w:rPr>
          <w:w w:val="80"/>
          <w:sz w:val="20"/>
        </w:rPr>
        <w:t>Kampala</w:t>
      </w:r>
      <w:r>
        <w:rPr>
          <w:sz w:val="20"/>
        </w:rPr>
        <w:t xml:space="preserve"> </w:t>
      </w:r>
      <w:r>
        <w:rPr>
          <w:w w:val="80"/>
          <w:sz w:val="20"/>
        </w:rPr>
        <w:t>has also been up</w:t>
      </w:r>
      <w:r>
        <w:rPr>
          <w:sz w:val="20"/>
        </w:rPr>
        <w:t xml:space="preserve"> </w:t>
      </w:r>
      <w:r>
        <w:rPr>
          <w:w w:val="80"/>
          <w:sz w:val="20"/>
        </w:rPr>
        <w:t>graded, etc.</w:t>
      </w:r>
    </w:p>
    <w:p w:rsidR="00E5575B" w:rsidRDefault="00D512E5">
      <w:pPr>
        <w:pStyle w:val="ListParagraph"/>
        <w:numPr>
          <w:ilvl w:val="0"/>
          <w:numId w:val="71"/>
        </w:numPr>
        <w:tabs>
          <w:tab w:val="left" w:pos="1090"/>
        </w:tabs>
        <w:spacing w:line="242" w:lineRule="auto"/>
        <w:ind w:right="626" w:firstLine="0"/>
        <w:rPr>
          <w:sz w:val="20"/>
        </w:rPr>
      </w:pPr>
      <w:r>
        <w:rPr>
          <w:w w:val="80"/>
          <w:sz w:val="20"/>
        </w:rPr>
        <w:t>Fishing facilities such as motor boats, freezers, ice machines, nets, motor engines and other spare parts have been imported from</w:t>
      </w:r>
      <w:r>
        <w:rPr>
          <w:sz w:val="20"/>
        </w:rPr>
        <w:t xml:space="preserve"> </w:t>
      </w:r>
      <w:r>
        <w:rPr>
          <w:w w:val="80"/>
          <w:sz w:val="20"/>
        </w:rPr>
        <w:t>Japan, India</w:t>
      </w:r>
      <w:r>
        <w:rPr>
          <w:spacing w:val="80"/>
          <w:sz w:val="20"/>
        </w:rPr>
        <w:t xml:space="preserve"> </w:t>
      </w:r>
      <w:r>
        <w:rPr>
          <w:w w:val="85"/>
          <w:sz w:val="20"/>
        </w:rPr>
        <w:t>and China by fishing companies like Hwan Sung, Gomba, Ngege Ltd, Uganda Marine products, … Motor boats are used to access fish from the distant</w:t>
      </w:r>
      <w:r>
        <w:rPr>
          <w:spacing w:val="-6"/>
          <w:w w:val="85"/>
          <w:sz w:val="20"/>
        </w:rPr>
        <w:t xml:space="preserve"> </w:t>
      </w:r>
      <w:r>
        <w:rPr>
          <w:w w:val="85"/>
          <w:sz w:val="20"/>
        </w:rPr>
        <w:t>Islands</w:t>
      </w:r>
      <w:r>
        <w:rPr>
          <w:spacing w:val="-5"/>
          <w:w w:val="85"/>
          <w:sz w:val="20"/>
        </w:rPr>
        <w:t xml:space="preserve"> </w:t>
      </w:r>
      <w:r>
        <w:rPr>
          <w:w w:val="85"/>
          <w:sz w:val="20"/>
        </w:rPr>
        <w:t>of</w:t>
      </w:r>
      <w:r>
        <w:rPr>
          <w:spacing w:val="-5"/>
          <w:w w:val="85"/>
          <w:sz w:val="20"/>
        </w:rPr>
        <w:t xml:space="preserve"> </w:t>
      </w:r>
      <w:r>
        <w:rPr>
          <w:w w:val="85"/>
          <w:sz w:val="20"/>
        </w:rPr>
        <w:t>Buvuma,</w:t>
      </w:r>
      <w:r>
        <w:rPr>
          <w:spacing w:val="-6"/>
          <w:w w:val="85"/>
          <w:sz w:val="20"/>
        </w:rPr>
        <w:t xml:space="preserve"> </w:t>
      </w:r>
      <w:r>
        <w:rPr>
          <w:w w:val="85"/>
          <w:sz w:val="20"/>
        </w:rPr>
        <w:t>Ssese,</w:t>
      </w:r>
      <w:r>
        <w:rPr>
          <w:spacing w:val="-5"/>
          <w:w w:val="85"/>
          <w:sz w:val="20"/>
        </w:rPr>
        <w:t xml:space="preserve"> </w:t>
      </w:r>
      <w:r>
        <w:rPr>
          <w:w w:val="85"/>
          <w:sz w:val="20"/>
        </w:rPr>
        <w:t>Bugala,</w:t>
      </w:r>
      <w:r>
        <w:rPr>
          <w:spacing w:val="-5"/>
          <w:w w:val="85"/>
          <w:sz w:val="20"/>
        </w:rPr>
        <w:t xml:space="preserve"> </w:t>
      </w:r>
      <w:r>
        <w:rPr>
          <w:w w:val="85"/>
          <w:sz w:val="20"/>
        </w:rPr>
        <w:t>etc</w:t>
      </w:r>
      <w:r>
        <w:rPr>
          <w:spacing w:val="-6"/>
          <w:w w:val="85"/>
          <w:sz w:val="20"/>
        </w:rPr>
        <w:t xml:space="preserve"> </w:t>
      </w:r>
      <w:r>
        <w:rPr>
          <w:w w:val="85"/>
          <w:sz w:val="20"/>
        </w:rPr>
        <w:t>of</w:t>
      </w:r>
      <w:r>
        <w:rPr>
          <w:spacing w:val="-5"/>
          <w:w w:val="85"/>
          <w:sz w:val="20"/>
        </w:rPr>
        <w:t xml:space="preserve"> </w:t>
      </w:r>
      <w:r>
        <w:rPr>
          <w:w w:val="85"/>
          <w:sz w:val="20"/>
        </w:rPr>
        <w:t>Lake</w:t>
      </w:r>
      <w:r>
        <w:rPr>
          <w:spacing w:val="-5"/>
          <w:w w:val="85"/>
          <w:sz w:val="20"/>
        </w:rPr>
        <w:t xml:space="preserve"> </w:t>
      </w:r>
      <w:r>
        <w:rPr>
          <w:w w:val="85"/>
          <w:sz w:val="20"/>
        </w:rPr>
        <w:t>Victoria</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landing</w:t>
      </w:r>
      <w:r>
        <w:rPr>
          <w:spacing w:val="-6"/>
          <w:w w:val="85"/>
          <w:sz w:val="20"/>
        </w:rPr>
        <w:t xml:space="preserve"> </w:t>
      </w:r>
      <w:r>
        <w:rPr>
          <w:w w:val="85"/>
          <w:sz w:val="20"/>
        </w:rPr>
        <w:t>site</w:t>
      </w:r>
      <w:r>
        <w:rPr>
          <w:spacing w:val="-5"/>
          <w:w w:val="85"/>
          <w:sz w:val="20"/>
        </w:rPr>
        <w:t xml:space="preserve"> </w:t>
      </w:r>
      <w:r>
        <w:rPr>
          <w:w w:val="85"/>
          <w:sz w:val="20"/>
        </w:rPr>
        <w:t>markets.</w:t>
      </w:r>
      <w:r>
        <w:rPr>
          <w:spacing w:val="-5"/>
          <w:w w:val="85"/>
          <w:sz w:val="20"/>
        </w:rPr>
        <w:t xml:space="preserve"> </w:t>
      </w:r>
      <w:r>
        <w:rPr>
          <w:w w:val="85"/>
          <w:sz w:val="20"/>
        </w:rPr>
        <w:t>In</w:t>
      </w:r>
      <w:r>
        <w:rPr>
          <w:spacing w:val="-5"/>
          <w:w w:val="85"/>
          <w:sz w:val="20"/>
        </w:rPr>
        <w:t xml:space="preserve"> </w:t>
      </w:r>
      <w:r>
        <w:rPr>
          <w:w w:val="85"/>
          <w:sz w:val="20"/>
        </w:rPr>
        <w:t>Kampala</w:t>
      </w:r>
      <w:r>
        <w:rPr>
          <w:spacing w:val="-6"/>
          <w:w w:val="85"/>
          <w:sz w:val="20"/>
        </w:rPr>
        <w:t xml:space="preserve"> </w:t>
      </w:r>
      <w:r>
        <w:rPr>
          <w:w w:val="85"/>
          <w:sz w:val="20"/>
        </w:rPr>
        <w:t>and</w:t>
      </w:r>
      <w:r>
        <w:rPr>
          <w:spacing w:val="-5"/>
          <w:w w:val="85"/>
          <w:sz w:val="20"/>
        </w:rPr>
        <w:t xml:space="preserve"> </w:t>
      </w:r>
      <w:r>
        <w:rPr>
          <w:w w:val="85"/>
          <w:sz w:val="20"/>
        </w:rPr>
        <w:t>Jinja,</w:t>
      </w:r>
      <w:r>
        <w:rPr>
          <w:spacing w:val="-5"/>
          <w:w w:val="85"/>
          <w:sz w:val="20"/>
        </w:rPr>
        <w:t xml:space="preserve"> </w:t>
      </w:r>
      <w:r>
        <w:rPr>
          <w:w w:val="85"/>
          <w:sz w:val="20"/>
        </w:rPr>
        <w:t>fish</w:t>
      </w:r>
      <w:r>
        <w:rPr>
          <w:spacing w:val="-6"/>
          <w:w w:val="85"/>
          <w:sz w:val="20"/>
        </w:rPr>
        <w:t xml:space="preserve"> </w:t>
      </w:r>
      <w:r>
        <w:rPr>
          <w:w w:val="85"/>
          <w:sz w:val="20"/>
        </w:rPr>
        <w:t>net</w:t>
      </w:r>
      <w:r>
        <w:rPr>
          <w:spacing w:val="-5"/>
          <w:w w:val="85"/>
          <w:sz w:val="20"/>
        </w:rPr>
        <w:t xml:space="preserve"> </w:t>
      </w:r>
      <w:r>
        <w:rPr>
          <w:w w:val="85"/>
          <w:sz w:val="20"/>
        </w:rPr>
        <w:t>manufacturing</w:t>
      </w:r>
      <w:r>
        <w:rPr>
          <w:spacing w:val="-5"/>
          <w:w w:val="85"/>
          <w:sz w:val="20"/>
        </w:rPr>
        <w:t xml:space="preserve"> </w:t>
      </w:r>
      <w:r>
        <w:rPr>
          <w:w w:val="85"/>
          <w:sz w:val="20"/>
        </w:rPr>
        <w:t>industries have</w:t>
      </w:r>
      <w:r>
        <w:rPr>
          <w:spacing w:val="-4"/>
          <w:w w:val="85"/>
          <w:sz w:val="20"/>
        </w:rPr>
        <w:t xml:space="preserve"> </w:t>
      </w:r>
      <w:r>
        <w:rPr>
          <w:w w:val="85"/>
          <w:sz w:val="20"/>
        </w:rPr>
        <w:t>been</w:t>
      </w:r>
      <w:r>
        <w:rPr>
          <w:spacing w:val="-4"/>
          <w:w w:val="85"/>
          <w:sz w:val="20"/>
        </w:rPr>
        <w:t xml:space="preserve"> </w:t>
      </w:r>
      <w:r>
        <w:rPr>
          <w:w w:val="85"/>
          <w:sz w:val="20"/>
        </w:rPr>
        <w:t>set</w:t>
      </w:r>
      <w:r>
        <w:rPr>
          <w:spacing w:val="-4"/>
          <w:w w:val="85"/>
          <w:sz w:val="20"/>
        </w:rPr>
        <w:t xml:space="preserve"> </w:t>
      </w:r>
      <w:r>
        <w:rPr>
          <w:w w:val="85"/>
          <w:sz w:val="20"/>
        </w:rPr>
        <w:t>up</w:t>
      </w:r>
      <w:r>
        <w:rPr>
          <w:spacing w:val="-4"/>
          <w:w w:val="85"/>
          <w:sz w:val="20"/>
        </w:rPr>
        <w:t xml:space="preserve"> </w:t>
      </w:r>
      <w:r>
        <w:rPr>
          <w:w w:val="85"/>
          <w:sz w:val="20"/>
        </w:rPr>
        <w:t>to</w:t>
      </w:r>
      <w:r>
        <w:rPr>
          <w:spacing w:val="-4"/>
          <w:w w:val="85"/>
          <w:sz w:val="20"/>
        </w:rPr>
        <w:t xml:space="preserve"> </w:t>
      </w:r>
      <w:r>
        <w:rPr>
          <w:w w:val="85"/>
          <w:sz w:val="20"/>
        </w:rPr>
        <w:t>make</w:t>
      </w:r>
      <w:r>
        <w:rPr>
          <w:spacing w:val="-4"/>
          <w:w w:val="85"/>
          <w:sz w:val="20"/>
        </w:rPr>
        <w:t xml:space="preserve"> </w:t>
      </w:r>
      <w:r>
        <w:rPr>
          <w:w w:val="85"/>
          <w:sz w:val="20"/>
        </w:rPr>
        <w:t>net</w:t>
      </w:r>
      <w:r>
        <w:rPr>
          <w:spacing w:val="-4"/>
          <w:w w:val="85"/>
          <w:sz w:val="20"/>
        </w:rPr>
        <w:t xml:space="preserve"> </w:t>
      </w:r>
      <w:r>
        <w:rPr>
          <w:w w:val="85"/>
          <w:sz w:val="20"/>
        </w:rPr>
        <w:t>and</w:t>
      </w:r>
      <w:r>
        <w:rPr>
          <w:spacing w:val="-4"/>
          <w:w w:val="85"/>
          <w:sz w:val="20"/>
        </w:rPr>
        <w:t xml:space="preserve"> </w:t>
      </w:r>
      <w:r>
        <w:rPr>
          <w:w w:val="85"/>
          <w:sz w:val="20"/>
        </w:rPr>
        <w:t>sell</w:t>
      </w:r>
      <w:r>
        <w:rPr>
          <w:spacing w:val="-4"/>
          <w:w w:val="85"/>
          <w:sz w:val="20"/>
        </w:rPr>
        <w:t xml:space="preserve"> </w:t>
      </w:r>
      <w:r>
        <w:rPr>
          <w:w w:val="85"/>
          <w:sz w:val="20"/>
        </w:rPr>
        <w:t>them</w:t>
      </w:r>
      <w:r>
        <w:rPr>
          <w:spacing w:val="-3"/>
          <w:w w:val="85"/>
          <w:sz w:val="20"/>
        </w:rPr>
        <w:t xml:space="preserve"> </w:t>
      </w:r>
      <w:r>
        <w:rPr>
          <w:w w:val="85"/>
          <w:sz w:val="20"/>
        </w:rPr>
        <w:t>to</w:t>
      </w:r>
      <w:r>
        <w:rPr>
          <w:spacing w:val="-4"/>
          <w:w w:val="85"/>
          <w:sz w:val="20"/>
        </w:rPr>
        <w:t xml:space="preserve"> </w:t>
      </w:r>
      <w:r>
        <w:rPr>
          <w:w w:val="85"/>
          <w:sz w:val="20"/>
        </w:rPr>
        <w:t>fishermen</w:t>
      </w:r>
      <w:r>
        <w:rPr>
          <w:spacing w:val="-4"/>
          <w:w w:val="85"/>
          <w:sz w:val="20"/>
        </w:rPr>
        <w:t xml:space="preserve"> </w:t>
      </w:r>
      <w:r>
        <w:rPr>
          <w:w w:val="85"/>
          <w:sz w:val="20"/>
        </w:rPr>
        <w:t>at</w:t>
      </w:r>
      <w:r>
        <w:rPr>
          <w:spacing w:val="-4"/>
          <w:w w:val="85"/>
          <w:sz w:val="20"/>
        </w:rPr>
        <w:t xml:space="preserve"> </w:t>
      </w:r>
      <w:r>
        <w:rPr>
          <w:w w:val="85"/>
          <w:sz w:val="20"/>
        </w:rPr>
        <w:t>lower</w:t>
      </w:r>
      <w:r>
        <w:rPr>
          <w:spacing w:val="-1"/>
          <w:w w:val="85"/>
          <w:sz w:val="20"/>
        </w:rPr>
        <w:t xml:space="preserve"> </w:t>
      </w:r>
      <w:r>
        <w:rPr>
          <w:w w:val="85"/>
          <w:sz w:val="20"/>
        </w:rPr>
        <w:t>costs.</w:t>
      </w:r>
    </w:p>
    <w:p w:rsidR="00E5575B" w:rsidRDefault="00D512E5">
      <w:pPr>
        <w:pStyle w:val="ListParagraph"/>
        <w:numPr>
          <w:ilvl w:val="0"/>
          <w:numId w:val="71"/>
        </w:numPr>
        <w:tabs>
          <w:tab w:val="left" w:pos="1090"/>
        </w:tabs>
        <w:ind w:right="630" w:firstLine="0"/>
        <w:rPr>
          <w:sz w:val="20"/>
        </w:rPr>
      </w:pPr>
      <w:r>
        <w:rPr>
          <w:w w:val="85"/>
          <w:sz w:val="20"/>
        </w:rPr>
        <w:t xml:space="preserve">In case of political instabilities in areas with fishing grounds like in western and northern Uganda, security has been granted by the UPDF </w:t>
      </w:r>
      <w:r>
        <w:rPr>
          <w:w w:val="80"/>
          <w:sz w:val="20"/>
        </w:rPr>
        <w:t>deployment</w:t>
      </w:r>
      <w:r>
        <w:rPr>
          <w:sz w:val="20"/>
        </w:rPr>
        <w:t xml:space="preserve"> </w:t>
      </w:r>
      <w:r>
        <w:rPr>
          <w:w w:val="80"/>
          <w:sz w:val="20"/>
        </w:rPr>
        <w:t>to</w:t>
      </w:r>
      <w:r>
        <w:rPr>
          <w:sz w:val="20"/>
        </w:rPr>
        <w:t xml:space="preserve"> </w:t>
      </w:r>
      <w:r>
        <w:rPr>
          <w:w w:val="80"/>
          <w:sz w:val="20"/>
        </w:rPr>
        <w:t>quell</w:t>
      </w:r>
      <w:r>
        <w:rPr>
          <w:sz w:val="20"/>
        </w:rPr>
        <w:t xml:space="preserve"> </w:t>
      </w:r>
      <w:r>
        <w:rPr>
          <w:w w:val="80"/>
          <w:sz w:val="20"/>
        </w:rPr>
        <w:t>the</w:t>
      </w:r>
      <w:r>
        <w:rPr>
          <w:sz w:val="20"/>
        </w:rPr>
        <w:t xml:space="preserve"> </w:t>
      </w:r>
      <w:r>
        <w:rPr>
          <w:w w:val="80"/>
          <w:sz w:val="20"/>
        </w:rPr>
        <w:t>ADF</w:t>
      </w:r>
      <w:r>
        <w:rPr>
          <w:sz w:val="20"/>
        </w:rPr>
        <w:t xml:space="preserve"> </w:t>
      </w:r>
      <w:r>
        <w:rPr>
          <w:w w:val="80"/>
          <w:sz w:val="20"/>
        </w:rPr>
        <w:t>and</w:t>
      </w:r>
      <w:r>
        <w:rPr>
          <w:sz w:val="20"/>
        </w:rPr>
        <w:t xml:space="preserve"> </w:t>
      </w:r>
      <w:r>
        <w:rPr>
          <w:w w:val="80"/>
          <w:sz w:val="20"/>
        </w:rPr>
        <w:t>LRA rebels</w:t>
      </w:r>
      <w:r>
        <w:rPr>
          <w:sz w:val="20"/>
        </w:rPr>
        <w:t xml:space="preserve"> </w:t>
      </w:r>
      <w:r>
        <w:rPr>
          <w:w w:val="80"/>
          <w:sz w:val="20"/>
        </w:rPr>
        <w:t>so</w:t>
      </w:r>
      <w:r>
        <w:rPr>
          <w:sz w:val="20"/>
        </w:rPr>
        <w:t xml:space="preserve"> </w:t>
      </w:r>
      <w:r>
        <w:rPr>
          <w:w w:val="80"/>
          <w:sz w:val="20"/>
        </w:rPr>
        <w:t>as</w:t>
      </w:r>
      <w:r>
        <w:rPr>
          <w:sz w:val="20"/>
        </w:rPr>
        <w:t xml:space="preserve"> </w:t>
      </w:r>
      <w:r>
        <w:rPr>
          <w:w w:val="80"/>
          <w:sz w:val="20"/>
        </w:rPr>
        <w:t>to</w:t>
      </w:r>
      <w:r>
        <w:rPr>
          <w:sz w:val="20"/>
        </w:rPr>
        <w:t xml:space="preserve"> </w:t>
      </w:r>
      <w:r>
        <w:rPr>
          <w:w w:val="80"/>
          <w:sz w:val="20"/>
        </w:rPr>
        <w:t>ensure</w:t>
      </w:r>
      <w:r>
        <w:rPr>
          <w:sz w:val="20"/>
        </w:rPr>
        <w:t xml:space="preserve"> </w:t>
      </w:r>
      <w:r>
        <w:rPr>
          <w:w w:val="80"/>
          <w:sz w:val="20"/>
        </w:rPr>
        <w:t>smooth</w:t>
      </w:r>
      <w:r>
        <w:rPr>
          <w:sz w:val="20"/>
        </w:rPr>
        <w:t xml:space="preserve"> </w:t>
      </w:r>
      <w:r>
        <w:rPr>
          <w:w w:val="80"/>
          <w:sz w:val="20"/>
        </w:rPr>
        <w:t>running</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fishing</w:t>
      </w:r>
      <w:r>
        <w:rPr>
          <w:sz w:val="20"/>
        </w:rPr>
        <w:t xml:space="preserve"> </w:t>
      </w:r>
      <w:r>
        <w:rPr>
          <w:w w:val="80"/>
          <w:sz w:val="20"/>
        </w:rPr>
        <w:t>industry</w:t>
      </w:r>
      <w:r>
        <w:rPr>
          <w:sz w:val="20"/>
        </w:rPr>
        <w:t xml:space="preserve"> </w:t>
      </w:r>
      <w:r>
        <w:rPr>
          <w:w w:val="80"/>
          <w:sz w:val="20"/>
        </w:rPr>
        <w:t>on</w:t>
      </w:r>
      <w:r>
        <w:rPr>
          <w:sz w:val="20"/>
        </w:rPr>
        <w:t xml:space="preserve"> </w:t>
      </w:r>
      <w:r>
        <w:rPr>
          <w:w w:val="80"/>
          <w:sz w:val="20"/>
        </w:rPr>
        <w:t>L.</w:t>
      </w:r>
      <w:r>
        <w:rPr>
          <w:sz w:val="20"/>
        </w:rPr>
        <w:t xml:space="preserve"> </w:t>
      </w:r>
      <w:r>
        <w:rPr>
          <w:w w:val="80"/>
          <w:sz w:val="20"/>
        </w:rPr>
        <w:t>Kyoga,</w:t>
      </w:r>
      <w:r>
        <w:rPr>
          <w:sz w:val="20"/>
        </w:rPr>
        <w:t xml:space="preserve"> </w:t>
      </w:r>
      <w:r>
        <w:rPr>
          <w:w w:val="80"/>
          <w:sz w:val="20"/>
        </w:rPr>
        <w:t>Albert,</w:t>
      </w:r>
      <w:r>
        <w:rPr>
          <w:sz w:val="20"/>
        </w:rPr>
        <w:t xml:space="preserve"> </w:t>
      </w:r>
      <w:r>
        <w:rPr>
          <w:w w:val="80"/>
          <w:sz w:val="20"/>
        </w:rPr>
        <w:t>George</w:t>
      </w:r>
      <w:r>
        <w:rPr>
          <w:sz w:val="20"/>
        </w:rPr>
        <w:t xml:space="preserve"> </w:t>
      </w:r>
      <w:r>
        <w:rPr>
          <w:w w:val="80"/>
          <w:sz w:val="20"/>
        </w:rPr>
        <w:t>and</w:t>
      </w:r>
      <w:r>
        <w:rPr>
          <w:sz w:val="20"/>
        </w:rPr>
        <w:t xml:space="preserve"> </w:t>
      </w:r>
      <w:r>
        <w:rPr>
          <w:w w:val="80"/>
          <w:sz w:val="20"/>
        </w:rPr>
        <w:t>Edward.</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1"/>
        </w:numPr>
        <w:tabs>
          <w:tab w:val="left" w:pos="1090"/>
        </w:tabs>
        <w:spacing w:before="6" w:line="242" w:lineRule="auto"/>
        <w:ind w:right="629" w:firstLine="0"/>
        <w:rPr>
          <w:sz w:val="20"/>
        </w:rPr>
      </w:pPr>
      <w:r>
        <w:rPr>
          <w:w w:val="85"/>
          <w:sz w:val="20"/>
        </w:rPr>
        <w:lastRenderedPageBreak/>
        <w:t>Fish farmers like in Nakasongola and Kiboga as well as fishermen and women groups at Lambu, Bukakata, Kasenyi, Majanji and Masese landing</w:t>
      </w:r>
      <w:r>
        <w:rPr>
          <w:spacing w:val="-1"/>
          <w:w w:val="85"/>
          <w:sz w:val="20"/>
        </w:rPr>
        <w:t xml:space="preserve"> </w:t>
      </w:r>
      <w:r>
        <w:rPr>
          <w:w w:val="85"/>
          <w:sz w:val="20"/>
        </w:rPr>
        <w:t>sites</w:t>
      </w:r>
      <w:r>
        <w:rPr>
          <w:spacing w:val="-1"/>
          <w:w w:val="85"/>
          <w:sz w:val="20"/>
        </w:rPr>
        <w:t xml:space="preserve"> </w:t>
      </w:r>
      <w:r>
        <w:rPr>
          <w:w w:val="85"/>
          <w:sz w:val="20"/>
        </w:rPr>
        <w:t>on</w:t>
      </w:r>
      <w:r>
        <w:rPr>
          <w:spacing w:val="-1"/>
          <w:w w:val="85"/>
          <w:sz w:val="20"/>
        </w:rPr>
        <w:t xml:space="preserve"> </w:t>
      </w:r>
      <w:r>
        <w:rPr>
          <w:w w:val="85"/>
          <w:sz w:val="20"/>
        </w:rPr>
        <w:t>L. Victoria</w:t>
      </w:r>
      <w:r>
        <w:rPr>
          <w:spacing w:val="-1"/>
          <w:w w:val="85"/>
          <w:sz w:val="20"/>
        </w:rPr>
        <w:t xml:space="preserve"> </w:t>
      </w:r>
      <w:r>
        <w:rPr>
          <w:w w:val="85"/>
          <w:sz w:val="20"/>
        </w:rPr>
        <w:t>have joined</w:t>
      </w:r>
      <w:r>
        <w:rPr>
          <w:spacing w:val="-1"/>
          <w:w w:val="85"/>
          <w:sz w:val="20"/>
        </w:rPr>
        <w:t xml:space="preserve"> </w:t>
      </w:r>
      <w:r>
        <w:rPr>
          <w:w w:val="85"/>
          <w:sz w:val="20"/>
        </w:rPr>
        <w:t>hands</w:t>
      </w:r>
      <w:r>
        <w:rPr>
          <w:spacing w:val="-1"/>
          <w:w w:val="85"/>
          <w:sz w:val="20"/>
        </w:rPr>
        <w:t xml:space="preserve"> </w:t>
      </w:r>
      <w:r>
        <w:rPr>
          <w:w w:val="85"/>
          <w:sz w:val="20"/>
        </w:rPr>
        <w:t>to</w:t>
      </w:r>
      <w:r>
        <w:rPr>
          <w:spacing w:val="-1"/>
          <w:w w:val="85"/>
          <w:sz w:val="20"/>
        </w:rPr>
        <w:t xml:space="preserve"> </w:t>
      </w:r>
      <w:r>
        <w:rPr>
          <w:w w:val="85"/>
          <w:sz w:val="20"/>
        </w:rPr>
        <w:t>access</w:t>
      </w:r>
      <w:r>
        <w:rPr>
          <w:spacing w:val="-1"/>
          <w:w w:val="85"/>
          <w:sz w:val="20"/>
        </w:rPr>
        <w:t xml:space="preserve"> </w:t>
      </w:r>
      <w:r>
        <w:rPr>
          <w:w w:val="85"/>
          <w:sz w:val="20"/>
        </w:rPr>
        <w:t>credit</w:t>
      </w:r>
      <w:r>
        <w:rPr>
          <w:spacing w:val="-1"/>
          <w:w w:val="85"/>
          <w:sz w:val="20"/>
        </w:rPr>
        <w:t xml:space="preserve"> </w:t>
      </w:r>
      <w:r>
        <w:rPr>
          <w:w w:val="85"/>
          <w:sz w:val="20"/>
        </w:rPr>
        <w:t>/</w:t>
      </w:r>
      <w:r>
        <w:rPr>
          <w:spacing w:val="-1"/>
          <w:w w:val="85"/>
          <w:sz w:val="20"/>
        </w:rPr>
        <w:t xml:space="preserve"> </w:t>
      </w:r>
      <w:r>
        <w:rPr>
          <w:w w:val="85"/>
          <w:sz w:val="20"/>
        </w:rPr>
        <w:t>loan</w:t>
      </w:r>
      <w:r>
        <w:rPr>
          <w:spacing w:val="-1"/>
          <w:w w:val="85"/>
          <w:sz w:val="20"/>
        </w:rPr>
        <w:t xml:space="preserve"> </w:t>
      </w:r>
      <w:r>
        <w:rPr>
          <w:w w:val="85"/>
          <w:sz w:val="20"/>
        </w:rPr>
        <w:t>facilities</w:t>
      </w:r>
      <w:r>
        <w:rPr>
          <w:spacing w:val="-1"/>
          <w:w w:val="85"/>
          <w:sz w:val="20"/>
        </w:rPr>
        <w:t xml:space="preserve"> </w:t>
      </w:r>
      <w:r>
        <w:rPr>
          <w:w w:val="85"/>
          <w:sz w:val="20"/>
        </w:rPr>
        <w:t>from</w:t>
      </w:r>
      <w:r>
        <w:rPr>
          <w:spacing w:val="-1"/>
          <w:w w:val="85"/>
          <w:sz w:val="20"/>
        </w:rPr>
        <w:t xml:space="preserve"> </w:t>
      </w:r>
      <w:r>
        <w:rPr>
          <w:w w:val="85"/>
          <w:sz w:val="20"/>
        </w:rPr>
        <w:t>micro</w:t>
      </w:r>
      <w:r>
        <w:rPr>
          <w:spacing w:val="-1"/>
          <w:w w:val="85"/>
          <w:sz w:val="20"/>
        </w:rPr>
        <w:t xml:space="preserve"> </w:t>
      </w:r>
      <w:r>
        <w:rPr>
          <w:w w:val="85"/>
          <w:sz w:val="20"/>
        </w:rPr>
        <w:t>finance institutions</w:t>
      </w:r>
      <w:r>
        <w:rPr>
          <w:spacing w:val="-1"/>
          <w:w w:val="85"/>
          <w:sz w:val="20"/>
        </w:rPr>
        <w:t xml:space="preserve"> </w:t>
      </w:r>
      <w:r>
        <w:rPr>
          <w:w w:val="85"/>
          <w:sz w:val="20"/>
        </w:rPr>
        <w:t>like</w:t>
      </w:r>
      <w:r>
        <w:rPr>
          <w:spacing w:val="-1"/>
          <w:w w:val="85"/>
          <w:sz w:val="20"/>
        </w:rPr>
        <w:t xml:space="preserve"> </w:t>
      </w:r>
      <w:r>
        <w:rPr>
          <w:w w:val="85"/>
          <w:sz w:val="20"/>
        </w:rPr>
        <w:t>Pride Uganda,</w:t>
      </w:r>
      <w:r>
        <w:rPr>
          <w:spacing w:val="-1"/>
          <w:w w:val="85"/>
          <w:sz w:val="20"/>
        </w:rPr>
        <w:t xml:space="preserve"> </w:t>
      </w:r>
      <w:r>
        <w:rPr>
          <w:w w:val="85"/>
          <w:sz w:val="20"/>
        </w:rPr>
        <w:t>FAULU,</w:t>
      </w:r>
      <w:r>
        <w:rPr>
          <w:spacing w:val="35"/>
          <w:sz w:val="20"/>
        </w:rPr>
        <w:t xml:space="preserve"> </w:t>
      </w:r>
      <w:r>
        <w:rPr>
          <w:w w:val="85"/>
          <w:sz w:val="20"/>
        </w:rPr>
        <w:t xml:space="preserve">FINCA, </w:t>
      </w:r>
      <w:r>
        <w:rPr>
          <w:w w:val="80"/>
          <w:sz w:val="20"/>
        </w:rPr>
        <w:t>CERUDEB, etc to improve on their fishing activities. This has enabled them purchase better fishing gears, refrigerated trucks, construction of fishing ponds</w:t>
      </w:r>
      <w:r>
        <w:rPr>
          <w:sz w:val="20"/>
        </w:rPr>
        <w:t xml:space="preserve"> </w:t>
      </w:r>
      <w:r>
        <w:rPr>
          <w:w w:val="80"/>
          <w:sz w:val="20"/>
        </w:rPr>
        <w:t>etc.</w:t>
      </w:r>
      <w:r>
        <w:rPr>
          <w:sz w:val="20"/>
        </w:rPr>
        <w:t xml:space="preserve"> </w:t>
      </w:r>
      <w:r>
        <w:rPr>
          <w:w w:val="80"/>
          <w:sz w:val="20"/>
        </w:rPr>
        <w:t>Even</w:t>
      </w:r>
      <w:r>
        <w:rPr>
          <w:sz w:val="20"/>
        </w:rPr>
        <w:t xml:space="preserve"> </w:t>
      </w:r>
      <w:r>
        <w:rPr>
          <w:w w:val="80"/>
          <w:sz w:val="20"/>
        </w:rPr>
        <w:t>the</w:t>
      </w:r>
      <w:r>
        <w:rPr>
          <w:sz w:val="20"/>
        </w:rPr>
        <w:t xml:space="preserve"> </w:t>
      </w:r>
      <w:r>
        <w:rPr>
          <w:w w:val="80"/>
          <w:sz w:val="20"/>
        </w:rPr>
        <w:t>government</w:t>
      </w:r>
      <w:r>
        <w:rPr>
          <w:sz w:val="20"/>
        </w:rPr>
        <w:t xml:space="preserve"> </w:t>
      </w:r>
      <w:r>
        <w:rPr>
          <w:w w:val="80"/>
          <w:sz w:val="20"/>
        </w:rPr>
        <w:t>has</w:t>
      </w:r>
      <w:r>
        <w:rPr>
          <w:sz w:val="20"/>
        </w:rPr>
        <w:t xml:space="preserve"> </w:t>
      </w:r>
      <w:r>
        <w:rPr>
          <w:w w:val="80"/>
          <w:sz w:val="20"/>
        </w:rPr>
        <w:t>earmarked</w:t>
      </w:r>
      <w:r>
        <w:rPr>
          <w:sz w:val="20"/>
        </w:rPr>
        <w:t xml:space="preserve"> </w:t>
      </w:r>
      <w:r>
        <w:rPr>
          <w:w w:val="80"/>
          <w:sz w:val="20"/>
        </w:rPr>
        <w:t>about</w:t>
      </w:r>
      <w:r>
        <w:rPr>
          <w:sz w:val="20"/>
        </w:rPr>
        <w:t xml:space="preserve"> </w:t>
      </w:r>
      <w:r>
        <w:rPr>
          <w:w w:val="80"/>
          <w:sz w:val="20"/>
        </w:rPr>
        <w:t>Shs</w:t>
      </w:r>
      <w:r>
        <w:rPr>
          <w:sz w:val="20"/>
        </w:rPr>
        <w:t xml:space="preserve"> </w:t>
      </w:r>
      <w:r>
        <w:rPr>
          <w:w w:val="80"/>
          <w:sz w:val="20"/>
        </w:rPr>
        <w:t>200</w:t>
      </w:r>
      <w:r>
        <w:rPr>
          <w:sz w:val="20"/>
        </w:rPr>
        <w:t xml:space="preserve"> </w:t>
      </w:r>
      <w:r>
        <w:rPr>
          <w:w w:val="80"/>
          <w:sz w:val="20"/>
        </w:rPr>
        <w:t>–</w:t>
      </w:r>
      <w:r>
        <w:rPr>
          <w:sz w:val="20"/>
        </w:rPr>
        <w:t xml:space="preserve"> </w:t>
      </w:r>
      <w:r>
        <w:rPr>
          <w:w w:val="80"/>
          <w:sz w:val="20"/>
        </w:rPr>
        <w:t>400</w:t>
      </w:r>
      <w:r>
        <w:rPr>
          <w:sz w:val="20"/>
        </w:rPr>
        <w:t xml:space="preserve"> </w:t>
      </w:r>
      <w:r>
        <w:rPr>
          <w:w w:val="80"/>
          <w:sz w:val="20"/>
        </w:rPr>
        <w:t>millions</w:t>
      </w:r>
      <w:r>
        <w:rPr>
          <w:sz w:val="20"/>
        </w:rPr>
        <w:t xml:space="preserve"> </w:t>
      </w:r>
      <w:r>
        <w:rPr>
          <w:w w:val="80"/>
          <w:sz w:val="20"/>
        </w:rPr>
        <w:t>each</w:t>
      </w:r>
      <w:r>
        <w:rPr>
          <w:sz w:val="20"/>
        </w:rPr>
        <w:t xml:space="preserve"> </w:t>
      </w:r>
      <w:r>
        <w:rPr>
          <w:w w:val="80"/>
          <w:sz w:val="20"/>
        </w:rPr>
        <w:t>quarter</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year</w:t>
      </w:r>
      <w:r>
        <w:rPr>
          <w:sz w:val="20"/>
        </w:rPr>
        <w:t xml:space="preserve"> </w:t>
      </w:r>
      <w:r>
        <w:rPr>
          <w:w w:val="80"/>
          <w:sz w:val="20"/>
        </w:rPr>
        <w:t>to</w:t>
      </w:r>
      <w:r>
        <w:rPr>
          <w:sz w:val="20"/>
        </w:rPr>
        <w:t xml:space="preserve"> </w:t>
      </w:r>
      <w:r>
        <w:rPr>
          <w:w w:val="80"/>
          <w:sz w:val="20"/>
        </w:rPr>
        <w:t>enforce</w:t>
      </w:r>
      <w:r>
        <w:rPr>
          <w:sz w:val="20"/>
        </w:rPr>
        <w:t xml:space="preserve"> </w:t>
      </w:r>
      <w:r>
        <w:rPr>
          <w:w w:val="80"/>
          <w:sz w:val="20"/>
        </w:rPr>
        <w:t>the</w:t>
      </w:r>
      <w:r>
        <w:rPr>
          <w:sz w:val="20"/>
        </w:rPr>
        <w:t xml:space="preserve"> </w:t>
      </w:r>
      <w:r>
        <w:rPr>
          <w:w w:val="80"/>
          <w:sz w:val="20"/>
        </w:rPr>
        <w:t>new</w:t>
      </w:r>
      <w:r>
        <w:rPr>
          <w:sz w:val="20"/>
        </w:rPr>
        <w:t xml:space="preserve"> </w:t>
      </w:r>
      <w:r>
        <w:rPr>
          <w:w w:val="80"/>
          <w:sz w:val="20"/>
        </w:rPr>
        <w:t>licensing</w:t>
      </w:r>
      <w:r>
        <w:rPr>
          <w:sz w:val="20"/>
        </w:rPr>
        <w:t xml:space="preserve"> </w:t>
      </w:r>
      <w:r>
        <w:rPr>
          <w:w w:val="80"/>
          <w:sz w:val="20"/>
        </w:rPr>
        <w:t>measures.</w:t>
      </w:r>
    </w:p>
    <w:p w:rsidR="00E5575B" w:rsidRDefault="00D512E5">
      <w:pPr>
        <w:pStyle w:val="ListParagraph"/>
        <w:numPr>
          <w:ilvl w:val="0"/>
          <w:numId w:val="71"/>
        </w:numPr>
        <w:tabs>
          <w:tab w:val="left" w:pos="1090"/>
        </w:tabs>
        <w:spacing w:line="242" w:lineRule="auto"/>
        <w:ind w:right="626" w:firstLine="0"/>
        <w:rPr>
          <w:sz w:val="20"/>
        </w:rPr>
      </w:pPr>
      <w:r>
        <w:rPr>
          <w:w w:val="85"/>
          <w:sz w:val="20"/>
        </w:rPr>
        <w:t>An</w:t>
      </w:r>
      <w:r>
        <w:rPr>
          <w:spacing w:val="-4"/>
          <w:w w:val="85"/>
          <w:sz w:val="20"/>
        </w:rPr>
        <w:t xml:space="preserve"> </w:t>
      </w:r>
      <w:r>
        <w:rPr>
          <w:w w:val="85"/>
          <w:sz w:val="20"/>
        </w:rPr>
        <w:t>anti</w:t>
      </w:r>
      <w:r>
        <w:rPr>
          <w:spacing w:val="-3"/>
          <w:w w:val="85"/>
          <w:sz w:val="20"/>
        </w:rPr>
        <w:t xml:space="preserve"> </w:t>
      </w:r>
      <w:r>
        <w:rPr>
          <w:w w:val="85"/>
          <w:sz w:val="20"/>
        </w:rPr>
        <w:t>smuggling</w:t>
      </w:r>
      <w:r>
        <w:rPr>
          <w:spacing w:val="-3"/>
          <w:w w:val="85"/>
          <w:sz w:val="20"/>
        </w:rPr>
        <w:t xml:space="preserve"> </w:t>
      </w:r>
      <w:r>
        <w:rPr>
          <w:w w:val="85"/>
          <w:sz w:val="20"/>
        </w:rPr>
        <w:t>unit</w:t>
      </w:r>
      <w:r>
        <w:rPr>
          <w:spacing w:val="-5"/>
          <w:w w:val="85"/>
          <w:sz w:val="20"/>
        </w:rPr>
        <w:t xml:space="preserve"> </w:t>
      </w:r>
      <w:r>
        <w:rPr>
          <w:w w:val="85"/>
          <w:sz w:val="20"/>
        </w:rPr>
        <w:t>has</w:t>
      </w:r>
      <w:r>
        <w:rPr>
          <w:spacing w:val="-5"/>
          <w:w w:val="85"/>
          <w:sz w:val="20"/>
        </w:rPr>
        <w:t xml:space="preserve"> </w:t>
      </w:r>
      <w:r>
        <w:rPr>
          <w:w w:val="85"/>
          <w:sz w:val="20"/>
        </w:rPr>
        <w:t>been</w:t>
      </w:r>
      <w:r>
        <w:rPr>
          <w:spacing w:val="-3"/>
          <w:w w:val="85"/>
          <w:sz w:val="20"/>
        </w:rPr>
        <w:t xml:space="preserve"> </w:t>
      </w:r>
      <w:r>
        <w:rPr>
          <w:w w:val="85"/>
          <w:sz w:val="20"/>
        </w:rPr>
        <w:t>established</w:t>
      </w:r>
      <w:r>
        <w:rPr>
          <w:spacing w:val="-3"/>
          <w:w w:val="85"/>
          <w:sz w:val="20"/>
        </w:rPr>
        <w:t xml:space="preserve"> </w:t>
      </w:r>
      <w:r>
        <w:rPr>
          <w:w w:val="85"/>
          <w:sz w:val="20"/>
        </w:rPr>
        <w:t>to</w:t>
      </w:r>
      <w:r>
        <w:rPr>
          <w:spacing w:val="-5"/>
          <w:w w:val="85"/>
          <w:sz w:val="20"/>
        </w:rPr>
        <w:t xml:space="preserve"> </w:t>
      </w:r>
      <w:r>
        <w:rPr>
          <w:w w:val="85"/>
          <w:sz w:val="20"/>
        </w:rPr>
        <w:t>stop</w:t>
      </w:r>
      <w:r>
        <w:rPr>
          <w:spacing w:val="-3"/>
          <w:w w:val="85"/>
          <w:sz w:val="20"/>
        </w:rPr>
        <w:t xml:space="preserve"> </w:t>
      </w:r>
      <w:r>
        <w:rPr>
          <w:w w:val="85"/>
          <w:sz w:val="20"/>
        </w:rPr>
        <w:t>the</w:t>
      </w:r>
      <w:r>
        <w:rPr>
          <w:spacing w:val="-4"/>
          <w:w w:val="85"/>
          <w:sz w:val="20"/>
        </w:rPr>
        <w:t xml:space="preserve"> </w:t>
      </w:r>
      <w:r>
        <w:rPr>
          <w:w w:val="85"/>
          <w:sz w:val="20"/>
        </w:rPr>
        <w:t>smuggling</w:t>
      </w:r>
      <w:r>
        <w:rPr>
          <w:spacing w:val="-5"/>
          <w:w w:val="85"/>
          <w:sz w:val="20"/>
        </w:rPr>
        <w:t xml:space="preserve"> </w:t>
      </w:r>
      <w:r>
        <w:rPr>
          <w:w w:val="85"/>
          <w:sz w:val="20"/>
        </w:rPr>
        <w:t>of</w:t>
      </w:r>
      <w:r>
        <w:rPr>
          <w:spacing w:val="-5"/>
          <w:w w:val="85"/>
          <w:sz w:val="20"/>
        </w:rPr>
        <w:t xml:space="preserve"> </w:t>
      </w:r>
      <w:r>
        <w:rPr>
          <w:w w:val="85"/>
          <w:sz w:val="20"/>
        </w:rPr>
        <w:t>fish</w:t>
      </w:r>
      <w:r>
        <w:rPr>
          <w:spacing w:val="-3"/>
          <w:w w:val="85"/>
          <w:sz w:val="20"/>
        </w:rPr>
        <w:t xml:space="preserve"> </w:t>
      </w:r>
      <w:r>
        <w:rPr>
          <w:w w:val="85"/>
          <w:sz w:val="20"/>
        </w:rPr>
        <w:t>across</w:t>
      </w:r>
      <w:r>
        <w:rPr>
          <w:spacing w:val="-3"/>
          <w:w w:val="85"/>
          <w:sz w:val="20"/>
        </w:rPr>
        <w:t xml:space="preserve"> </w:t>
      </w:r>
      <w:r>
        <w:rPr>
          <w:w w:val="85"/>
          <w:sz w:val="20"/>
        </w:rPr>
        <w:t>lakes</w:t>
      </w:r>
      <w:r>
        <w:rPr>
          <w:spacing w:val="-3"/>
          <w:w w:val="85"/>
          <w:sz w:val="20"/>
        </w:rPr>
        <w:t xml:space="preserve"> </w:t>
      </w:r>
      <w:r>
        <w:rPr>
          <w:w w:val="85"/>
          <w:sz w:val="20"/>
        </w:rPr>
        <w:t>of</w:t>
      </w:r>
      <w:r>
        <w:rPr>
          <w:spacing w:val="-3"/>
          <w:w w:val="85"/>
          <w:sz w:val="20"/>
        </w:rPr>
        <w:t xml:space="preserve"> </w:t>
      </w:r>
      <w:r>
        <w:rPr>
          <w:w w:val="85"/>
          <w:sz w:val="20"/>
        </w:rPr>
        <w:t>Victoria,</w:t>
      </w:r>
      <w:r>
        <w:rPr>
          <w:spacing w:val="-3"/>
          <w:w w:val="85"/>
          <w:sz w:val="20"/>
        </w:rPr>
        <w:t xml:space="preserve"> </w:t>
      </w:r>
      <w:r>
        <w:rPr>
          <w:w w:val="85"/>
          <w:sz w:val="20"/>
        </w:rPr>
        <w:t>George,</w:t>
      </w:r>
      <w:r>
        <w:rPr>
          <w:spacing w:val="-5"/>
          <w:w w:val="85"/>
          <w:sz w:val="20"/>
        </w:rPr>
        <w:t xml:space="preserve"> </w:t>
      </w:r>
      <w:r>
        <w:rPr>
          <w:w w:val="85"/>
          <w:sz w:val="20"/>
        </w:rPr>
        <w:t>Edward</w:t>
      </w:r>
      <w:r>
        <w:rPr>
          <w:spacing w:val="-5"/>
          <w:w w:val="85"/>
          <w:sz w:val="20"/>
        </w:rPr>
        <w:t xml:space="preserve"> </w:t>
      </w:r>
      <w:r>
        <w:rPr>
          <w:w w:val="85"/>
          <w:sz w:val="20"/>
        </w:rPr>
        <w:t>and</w:t>
      </w:r>
      <w:r>
        <w:rPr>
          <w:spacing w:val="-3"/>
          <w:w w:val="85"/>
          <w:sz w:val="20"/>
        </w:rPr>
        <w:t xml:space="preserve"> </w:t>
      </w:r>
      <w:r>
        <w:rPr>
          <w:w w:val="85"/>
          <w:sz w:val="20"/>
        </w:rPr>
        <w:t>Albert</w:t>
      </w:r>
      <w:r>
        <w:rPr>
          <w:spacing w:val="-5"/>
          <w:w w:val="85"/>
          <w:sz w:val="20"/>
        </w:rPr>
        <w:t xml:space="preserve"> </w:t>
      </w:r>
      <w:r>
        <w:rPr>
          <w:w w:val="85"/>
          <w:sz w:val="20"/>
        </w:rPr>
        <w:t>to</w:t>
      </w:r>
      <w:r>
        <w:rPr>
          <w:spacing w:val="-3"/>
          <w:sz w:val="20"/>
        </w:rPr>
        <w:t xml:space="preserve"> </w:t>
      </w:r>
      <w:r>
        <w:rPr>
          <w:w w:val="85"/>
          <w:sz w:val="20"/>
        </w:rPr>
        <w:t>Kenya,</w:t>
      </w:r>
      <w:r>
        <w:rPr>
          <w:spacing w:val="-5"/>
          <w:w w:val="85"/>
          <w:sz w:val="20"/>
        </w:rPr>
        <w:t xml:space="preserve"> </w:t>
      </w:r>
      <w:r>
        <w:rPr>
          <w:w w:val="85"/>
          <w:sz w:val="20"/>
        </w:rPr>
        <w:t>T.Z and</w:t>
      </w:r>
      <w:r>
        <w:rPr>
          <w:spacing w:val="-1"/>
          <w:w w:val="85"/>
          <w:sz w:val="20"/>
        </w:rPr>
        <w:t xml:space="preserve"> </w:t>
      </w:r>
      <w:r>
        <w:rPr>
          <w:w w:val="85"/>
          <w:sz w:val="20"/>
        </w:rPr>
        <w:t>DRC</w:t>
      </w:r>
      <w:r>
        <w:rPr>
          <w:spacing w:val="-2"/>
          <w:w w:val="85"/>
          <w:sz w:val="20"/>
        </w:rPr>
        <w:t xml:space="preserve"> </w:t>
      </w:r>
      <w:r>
        <w:rPr>
          <w:w w:val="85"/>
          <w:sz w:val="20"/>
        </w:rPr>
        <w:t>to detect</w:t>
      </w:r>
      <w:r>
        <w:rPr>
          <w:spacing w:val="-1"/>
          <w:w w:val="85"/>
          <w:sz w:val="20"/>
        </w:rPr>
        <w:t xml:space="preserve"> </w:t>
      </w:r>
      <w:r>
        <w:rPr>
          <w:w w:val="85"/>
          <w:sz w:val="20"/>
        </w:rPr>
        <w:t>the</w:t>
      </w:r>
      <w:r>
        <w:rPr>
          <w:spacing w:val="-1"/>
          <w:w w:val="85"/>
          <w:sz w:val="20"/>
        </w:rPr>
        <w:t xml:space="preserve"> </w:t>
      </w:r>
      <w:r>
        <w:rPr>
          <w:w w:val="85"/>
          <w:sz w:val="20"/>
        </w:rPr>
        <w:t>moving vessels</w:t>
      </w:r>
      <w:r>
        <w:rPr>
          <w:spacing w:val="-1"/>
          <w:w w:val="85"/>
          <w:sz w:val="20"/>
        </w:rPr>
        <w:t xml:space="preserve"> </w:t>
      </w:r>
      <w:r>
        <w:rPr>
          <w:w w:val="85"/>
          <w:sz w:val="20"/>
        </w:rPr>
        <w:t>at</w:t>
      </w:r>
      <w:r>
        <w:rPr>
          <w:spacing w:val="-1"/>
          <w:w w:val="85"/>
          <w:sz w:val="20"/>
        </w:rPr>
        <w:t xml:space="preserve"> </w:t>
      </w:r>
      <w:r>
        <w:rPr>
          <w:w w:val="85"/>
          <w:sz w:val="20"/>
        </w:rPr>
        <w:t>night</w:t>
      </w:r>
      <w:r>
        <w:rPr>
          <w:spacing w:val="-2"/>
          <w:w w:val="85"/>
          <w:sz w:val="20"/>
        </w:rPr>
        <w:t xml:space="preserve"> </w:t>
      </w:r>
      <w:r>
        <w:rPr>
          <w:w w:val="85"/>
          <w:sz w:val="20"/>
        </w:rPr>
        <w:t>and</w:t>
      </w:r>
      <w:r>
        <w:rPr>
          <w:spacing w:val="-1"/>
          <w:w w:val="85"/>
          <w:sz w:val="20"/>
        </w:rPr>
        <w:t xml:space="preserve"> </w:t>
      </w:r>
      <w:r>
        <w:rPr>
          <w:w w:val="85"/>
          <w:sz w:val="20"/>
        </w:rPr>
        <w:t>all</w:t>
      </w:r>
      <w:r>
        <w:rPr>
          <w:spacing w:val="-2"/>
          <w:w w:val="85"/>
          <w:sz w:val="20"/>
        </w:rPr>
        <w:t xml:space="preserve"> </w:t>
      </w:r>
      <w:r>
        <w:rPr>
          <w:w w:val="85"/>
          <w:sz w:val="20"/>
        </w:rPr>
        <w:t>the</w:t>
      </w:r>
      <w:r>
        <w:rPr>
          <w:spacing w:val="-1"/>
          <w:w w:val="85"/>
          <w:sz w:val="20"/>
        </w:rPr>
        <w:t xml:space="preserve"> </w:t>
      </w:r>
      <w:r>
        <w:rPr>
          <w:w w:val="85"/>
          <w:sz w:val="20"/>
        </w:rPr>
        <w:t>time. This</w:t>
      </w:r>
      <w:r>
        <w:rPr>
          <w:spacing w:val="-2"/>
          <w:w w:val="85"/>
          <w:sz w:val="20"/>
        </w:rPr>
        <w:t xml:space="preserve"> </w:t>
      </w:r>
      <w:r>
        <w:rPr>
          <w:w w:val="85"/>
          <w:sz w:val="20"/>
        </w:rPr>
        <w:t>is</w:t>
      </w:r>
      <w:r>
        <w:rPr>
          <w:spacing w:val="-2"/>
          <w:w w:val="85"/>
          <w:sz w:val="20"/>
        </w:rPr>
        <w:t xml:space="preserve"> </w:t>
      </w:r>
      <w:r>
        <w:rPr>
          <w:w w:val="85"/>
          <w:sz w:val="20"/>
        </w:rPr>
        <w:t>done</w:t>
      </w:r>
      <w:r>
        <w:rPr>
          <w:spacing w:val="-1"/>
          <w:w w:val="85"/>
          <w:sz w:val="20"/>
        </w:rPr>
        <w:t xml:space="preserve"> </w:t>
      </w:r>
      <w:r>
        <w:rPr>
          <w:w w:val="85"/>
          <w:sz w:val="20"/>
        </w:rPr>
        <w:t>by</w:t>
      </w:r>
      <w:r>
        <w:rPr>
          <w:spacing w:val="-1"/>
          <w:w w:val="85"/>
          <w:sz w:val="20"/>
        </w:rPr>
        <w:t xml:space="preserve"> </w:t>
      </w:r>
      <w:r>
        <w:rPr>
          <w:w w:val="85"/>
          <w:sz w:val="20"/>
        </w:rPr>
        <w:t>the Save Samaki</w:t>
      </w:r>
      <w:r>
        <w:rPr>
          <w:spacing w:val="-2"/>
          <w:w w:val="85"/>
          <w:sz w:val="20"/>
        </w:rPr>
        <w:t xml:space="preserve"> </w:t>
      </w:r>
      <w:r>
        <w:rPr>
          <w:w w:val="85"/>
          <w:sz w:val="20"/>
        </w:rPr>
        <w:t>program,</w:t>
      </w:r>
      <w:r>
        <w:rPr>
          <w:spacing w:val="-2"/>
          <w:w w:val="85"/>
          <w:sz w:val="20"/>
        </w:rPr>
        <w:t xml:space="preserve"> </w:t>
      </w:r>
      <w:r>
        <w:rPr>
          <w:w w:val="85"/>
          <w:sz w:val="20"/>
        </w:rPr>
        <w:t>Marine</w:t>
      </w:r>
      <w:r>
        <w:rPr>
          <w:spacing w:val="-1"/>
          <w:w w:val="85"/>
          <w:sz w:val="20"/>
        </w:rPr>
        <w:t xml:space="preserve"> </w:t>
      </w:r>
      <w:r>
        <w:rPr>
          <w:w w:val="85"/>
          <w:sz w:val="20"/>
        </w:rPr>
        <w:t>Police,</w:t>
      </w:r>
      <w:r>
        <w:rPr>
          <w:spacing w:val="-1"/>
          <w:sz w:val="20"/>
        </w:rPr>
        <w:t xml:space="preserve"> </w:t>
      </w:r>
      <w:r>
        <w:rPr>
          <w:w w:val="85"/>
          <w:sz w:val="20"/>
        </w:rPr>
        <w:t>Maritime</w:t>
      </w:r>
      <w:r>
        <w:rPr>
          <w:spacing w:val="-1"/>
          <w:w w:val="85"/>
          <w:sz w:val="20"/>
        </w:rPr>
        <w:t xml:space="preserve"> </w:t>
      </w:r>
      <w:r>
        <w:rPr>
          <w:w w:val="85"/>
          <w:sz w:val="20"/>
        </w:rPr>
        <w:t>Security</w:t>
      </w:r>
      <w:r>
        <w:rPr>
          <w:spacing w:val="-2"/>
          <w:w w:val="85"/>
          <w:sz w:val="20"/>
        </w:rPr>
        <w:t xml:space="preserve"> </w:t>
      </w:r>
      <w:r>
        <w:rPr>
          <w:w w:val="85"/>
          <w:sz w:val="20"/>
        </w:rPr>
        <w:t>and Beach</w:t>
      </w:r>
      <w:r>
        <w:rPr>
          <w:spacing w:val="-3"/>
          <w:w w:val="85"/>
          <w:sz w:val="20"/>
        </w:rPr>
        <w:t xml:space="preserve"> </w:t>
      </w:r>
      <w:r>
        <w:rPr>
          <w:w w:val="85"/>
          <w:sz w:val="20"/>
        </w:rPr>
        <w:t>Management</w:t>
      </w:r>
      <w:r>
        <w:rPr>
          <w:spacing w:val="-3"/>
          <w:w w:val="85"/>
          <w:sz w:val="20"/>
        </w:rPr>
        <w:t xml:space="preserve"> </w:t>
      </w:r>
      <w:r>
        <w:rPr>
          <w:w w:val="85"/>
          <w:sz w:val="20"/>
        </w:rPr>
        <w:t>Unit,</w:t>
      </w:r>
      <w:r>
        <w:rPr>
          <w:spacing w:val="-3"/>
          <w:w w:val="85"/>
          <w:sz w:val="20"/>
        </w:rPr>
        <w:t xml:space="preserve"> </w:t>
      </w:r>
      <w:r>
        <w:rPr>
          <w:w w:val="85"/>
          <w:sz w:val="20"/>
        </w:rPr>
        <w:t>all</w:t>
      </w:r>
      <w:r>
        <w:rPr>
          <w:spacing w:val="-3"/>
          <w:w w:val="85"/>
          <w:sz w:val="20"/>
        </w:rPr>
        <w:t xml:space="preserve"> </w:t>
      </w:r>
      <w:r>
        <w:rPr>
          <w:w w:val="85"/>
          <w:sz w:val="20"/>
        </w:rPr>
        <w:t>under</w:t>
      </w:r>
      <w:r>
        <w:rPr>
          <w:spacing w:val="-3"/>
          <w:w w:val="85"/>
          <w:sz w:val="20"/>
        </w:rPr>
        <w:t xml:space="preserve"> </w:t>
      </w:r>
      <w:r>
        <w:rPr>
          <w:w w:val="85"/>
          <w:sz w:val="20"/>
        </w:rPr>
        <w:t>the</w:t>
      </w:r>
      <w:r>
        <w:rPr>
          <w:spacing w:val="-3"/>
          <w:w w:val="85"/>
          <w:sz w:val="20"/>
        </w:rPr>
        <w:t xml:space="preserve"> </w:t>
      </w:r>
      <w:r>
        <w:rPr>
          <w:w w:val="85"/>
          <w:sz w:val="20"/>
        </w:rPr>
        <w:t>fisheries</w:t>
      </w:r>
      <w:r>
        <w:rPr>
          <w:spacing w:val="-3"/>
          <w:w w:val="85"/>
          <w:sz w:val="20"/>
        </w:rPr>
        <w:t xml:space="preserve"> </w:t>
      </w:r>
      <w:r>
        <w:rPr>
          <w:w w:val="85"/>
          <w:sz w:val="20"/>
        </w:rPr>
        <w:t>department.</w:t>
      </w:r>
    </w:p>
    <w:p w:rsidR="00E5575B" w:rsidRDefault="00D512E5">
      <w:pPr>
        <w:pStyle w:val="ListParagraph"/>
        <w:numPr>
          <w:ilvl w:val="0"/>
          <w:numId w:val="71"/>
        </w:numPr>
        <w:tabs>
          <w:tab w:val="left" w:pos="1090"/>
        </w:tabs>
        <w:spacing w:line="242" w:lineRule="auto"/>
        <w:ind w:right="628" w:firstLine="0"/>
        <w:rPr>
          <w:sz w:val="20"/>
        </w:rPr>
      </w:pPr>
      <w:r>
        <w:rPr>
          <w:spacing w:val="-2"/>
          <w:w w:val="85"/>
          <w:sz w:val="20"/>
        </w:rPr>
        <w:t>The government has turned to the policy of privatisation and liberalisation of the economy which has led to the coming up of</w:t>
      </w:r>
      <w:r>
        <w:rPr>
          <w:sz w:val="20"/>
        </w:rPr>
        <w:t xml:space="preserve"> </w:t>
      </w:r>
      <w:r>
        <w:rPr>
          <w:spacing w:val="-2"/>
          <w:w w:val="85"/>
          <w:sz w:val="20"/>
        </w:rPr>
        <w:t xml:space="preserve">foreign investors, </w:t>
      </w:r>
      <w:r>
        <w:rPr>
          <w:w w:val="85"/>
          <w:sz w:val="20"/>
        </w:rPr>
        <w:t>commercial</w:t>
      </w:r>
      <w:r>
        <w:rPr>
          <w:spacing w:val="-5"/>
          <w:w w:val="85"/>
          <w:sz w:val="20"/>
        </w:rPr>
        <w:t xml:space="preserve"> </w:t>
      </w:r>
      <w:r>
        <w:rPr>
          <w:w w:val="85"/>
          <w:sz w:val="20"/>
        </w:rPr>
        <w:t>fish</w:t>
      </w:r>
      <w:r>
        <w:rPr>
          <w:spacing w:val="-5"/>
          <w:w w:val="85"/>
          <w:sz w:val="20"/>
        </w:rPr>
        <w:t xml:space="preserve"> </w:t>
      </w:r>
      <w:r>
        <w:rPr>
          <w:w w:val="85"/>
          <w:sz w:val="20"/>
        </w:rPr>
        <w:t>farming</w:t>
      </w:r>
      <w:r>
        <w:rPr>
          <w:spacing w:val="-4"/>
          <w:w w:val="85"/>
          <w:sz w:val="20"/>
        </w:rPr>
        <w:t xml:space="preserve"> </w:t>
      </w:r>
      <w:r>
        <w:rPr>
          <w:w w:val="85"/>
          <w:sz w:val="20"/>
        </w:rPr>
        <w:t>and</w:t>
      </w:r>
      <w:r>
        <w:rPr>
          <w:spacing w:val="-4"/>
          <w:w w:val="85"/>
          <w:sz w:val="20"/>
        </w:rPr>
        <w:t xml:space="preserve"> </w:t>
      </w:r>
      <w:r>
        <w:rPr>
          <w:w w:val="85"/>
          <w:sz w:val="20"/>
        </w:rPr>
        <w:t>fish</w:t>
      </w:r>
      <w:r>
        <w:rPr>
          <w:spacing w:val="-2"/>
          <w:w w:val="85"/>
          <w:sz w:val="20"/>
        </w:rPr>
        <w:t xml:space="preserve"> </w:t>
      </w:r>
      <w:r>
        <w:rPr>
          <w:w w:val="85"/>
          <w:sz w:val="20"/>
        </w:rPr>
        <w:t>exporting</w:t>
      </w:r>
      <w:r>
        <w:rPr>
          <w:spacing w:val="-4"/>
          <w:w w:val="85"/>
          <w:sz w:val="20"/>
        </w:rPr>
        <w:t xml:space="preserve"> </w:t>
      </w:r>
      <w:r>
        <w:rPr>
          <w:w w:val="85"/>
          <w:sz w:val="20"/>
        </w:rPr>
        <w:t>companies</w:t>
      </w:r>
      <w:r>
        <w:rPr>
          <w:spacing w:val="-4"/>
          <w:w w:val="85"/>
          <w:sz w:val="20"/>
        </w:rPr>
        <w:t xml:space="preserve"> </w:t>
      </w:r>
      <w:r>
        <w:rPr>
          <w:w w:val="85"/>
          <w:sz w:val="20"/>
        </w:rPr>
        <w:t>like</w:t>
      </w:r>
      <w:r>
        <w:rPr>
          <w:spacing w:val="-5"/>
          <w:w w:val="85"/>
          <w:sz w:val="20"/>
        </w:rPr>
        <w:t xml:space="preserve"> </w:t>
      </w:r>
      <w:r>
        <w:rPr>
          <w:w w:val="85"/>
          <w:sz w:val="20"/>
        </w:rPr>
        <w:t>Hwan</w:t>
      </w:r>
      <w:r>
        <w:rPr>
          <w:spacing w:val="-2"/>
          <w:w w:val="85"/>
          <w:sz w:val="20"/>
        </w:rPr>
        <w:t xml:space="preserve"> </w:t>
      </w:r>
      <w:r>
        <w:rPr>
          <w:w w:val="85"/>
          <w:sz w:val="20"/>
        </w:rPr>
        <w:t>Sung</w:t>
      </w:r>
      <w:r>
        <w:rPr>
          <w:spacing w:val="-4"/>
          <w:w w:val="85"/>
          <w:sz w:val="20"/>
        </w:rPr>
        <w:t xml:space="preserve"> </w:t>
      </w:r>
      <w:r>
        <w:rPr>
          <w:w w:val="85"/>
          <w:sz w:val="20"/>
        </w:rPr>
        <w:t>fish</w:t>
      </w:r>
      <w:r>
        <w:rPr>
          <w:spacing w:val="-5"/>
          <w:w w:val="85"/>
          <w:sz w:val="20"/>
        </w:rPr>
        <w:t xml:space="preserve"> </w:t>
      </w:r>
      <w:r>
        <w:rPr>
          <w:w w:val="85"/>
          <w:sz w:val="20"/>
        </w:rPr>
        <w:t>co.</w:t>
      </w:r>
      <w:r>
        <w:rPr>
          <w:spacing w:val="-4"/>
          <w:w w:val="85"/>
          <w:sz w:val="20"/>
        </w:rPr>
        <w:t xml:space="preserve"> </w:t>
      </w:r>
      <w:r>
        <w:rPr>
          <w:w w:val="85"/>
          <w:sz w:val="20"/>
        </w:rPr>
        <w:t>at</w:t>
      </w:r>
      <w:r>
        <w:rPr>
          <w:spacing w:val="-4"/>
          <w:w w:val="85"/>
          <w:sz w:val="20"/>
        </w:rPr>
        <w:t xml:space="preserve"> </w:t>
      </w:r>
      <w:r>
        <w:rPr>
          <w:w w:val="85"/>
          <w:sz w:val="20"/>
        </w:rPr>
        <w:t>Ntinda</w:t>
      </w:r>
      <w:r>
        <w:rPr>
          <w:spacing w:val="-4"/>
          <w:w w:val="85"/>
          <w:sz w:val="20"/>
        </w:rPr>
        <w:t xml:space="preserve"> </w:t>
      </w:r>
      <w:r>
        <w:rPr>
          <w:w w:val="85"/>
          <w:sz w:val="20"/>
        </w:rPr>
        <w:t>owned</w:t>
      </w:r>
      <w:r>
        <w:rPr>
          <w:spacing w:val="-4"/>
          <w:w w:val="85"/>
          <w:sz w:val="20"/>
        </w:rPr>
        <w:t xml:space="preserve"> </w:t>
      </w:r>
      <w:r>
        <w:rPr>
          <w:w w:val="85"/>
          <w:sz w:val="20"/>
        </w:rPr>
        <w:t>by</w:t>
      </w:r>
      <w:r>
        <w:rPr>
          <w:spacing w:val="-5"/>
          <w:w w:val="85"/>
          <w:sz w:val="20"/>
        </w:rPr>
        <w:t xml:space="preserve"> </w:t>
      </w:r>
      <w:r>
        <w:rPr>
          <w:w w:val="85"/>
          <w:sz w:val="20"/>
        </w:rPr>
        <w:t>Koreans,</w:t>
      </w:r>
      <w:r>
        <w:rPr>
          <w:spacing w:val="-4"/>
          <w:w w:val="85"/>
          <w:sz w:val="20"/>
        </w:rPr>
        <w:t xml:space="preserve"> </w:t>
      </w:r>
      <w:r>
        <w:rPr>
          <w:w w:val="85"/>
          <w:sz w:val="20"/>
        </w:rPr>
        <w:t>Green</w:t>
      </w:r>
      <w:r>
        <w:rPr>
          <w:spacing w:val="-4"/>
          <w:w w:val="85"/>
          <w:sz w:val="20"/>
        </w:rPr>
        <w:t xml:space="preserve"> </w:t>
      </w:r>
      <w:r>
        <w:rPr>
          <w:w w:val="85"/>
          <w:sz w:val="20"/>
        </w:rPr>
        <w:t>fields</w:t>
      </w:r>
      <w:r>
        <w:rPr>
          <w:spacing w:val="-4"/>
          <w:w w:val="85"/>
          <w:sz w:val="20"/>
        </w:rPr>
        <w:t xml:space="preserve"> </w:t>
      </w:r>
      <w:r>
        <w:rPr>
          <w:w w:val="85"/>
          <w:sz w:val="20"/>
        </w:rPr>
        <w:t>at</w:t>
      </w:r>
      <w:r>
        <w:rPr>
          <w:spacing w:val="-2"/>
          <w:w w:val="85"/>
          <w:sz w:val="20"/>
        </w:rPr>
        <w:t xml:space="preserve"> </w:t>
      </w:r>
      <w:r>
        <w:rPr>
          <w:w w:val="85"/>
          <w:sz w:val="20"/>
        </w:rPr>
        <w:t>Entebbe,</w:t>
      </w:r>
      <w:r>
        <w:rPr>
          <w:spacing w:val="-5"/>
          <w:w w:val="85"/>
          <w:sz w:val="20"/>
        </w:rPr>
        <w:t xml:space="preserve"> </w:t>
      </w:r>
      <w:r>
        <w:rPr>
          <w:w w:val="85"/>
          <w:sz w:val="20"/>
        </w:rPr>
        <w:t>Gomba</w:t>
      </w:r>
      <w:r>
        <w:rPr>
          <w:spacing w:val="-4"/>
          <w:w w:val="85"/>
          <w:sz w:val="20"/>
        </w:rPr>
        <w:t xml:space="preserve"> </w:t>
      </w:r>
      <w:r>
        <w:rPr>
          <w:w w:val="85"/>
          <w:sz w:val="20"/>
        </w:rPr>
        <w:t xml:space="preserve">Ltd </w:t>
      </w:r>
      <w:r>
        <w:rPr>
          <w:w w:val="90"/>
          <w:sz w:val="20"/>
        </w:rPr>
        <w:t>owned</w:t>
      </w:r>
      <w:r>
        <w:rPr>
          <w:spacing w:val="-3"/>
          <w:w w:val="90"/>
          <w:sz w:val="20"/>
        </w:rPr>
        <w:t xml:space="preserve"> </w:t>
      </w:r>
      <w:r>
        <w:rPr>
          <w:w w:val="90"/>
          <w:sz w:val="20"/>
        </w:rPr>
        <w:t>by</w:t>
      </w:r>
      <w:r>
        <w:rPr>
          <w:spacing w:val="-3"/>
          <w:w w:val="90"/>
          <w:sz w:val="20"/>
        </w:rPr>
        <w:t xml:space="preserve"> </w:t>
      </w:r>
      <w:r>
        <w:rPr>
          <w:w w:val="90"/>
          <w:sz w:val="20"/>
        </w:rPr>
        <w:t>Indians,</w:t>
      </w:r>
      <w:r>
        <w:rPr>
          <w:spacing w:val="-3"/>
          <w:w w:val="90"/>
          <w:sz w:val="20"/>
        </w:rPr>
        <w:t xml:space="preserve"> </w:t>
      </w:r>
      <w:r>
        <w:rPr>
          <w:w w:val="90"/>
          <w:sz w:val="20"/>
        </w:rPr>
        <w:t>etc.</w:t>
      </w:r>
    </w:p>
    <w:p w:rsidR="00E5575B" w:rsidRDefault="00D512E5">
      <w:pPr>
        <w:pStyle w:val="ListParagraph"/>
        <w:numPr>
          <w:ilvl w:val="0"/>
          <w:numId w:val="71"/>
        </w:numPr>
        <w:tabs>
          <w:tab w:val="left" w:pos="1090"/>
        </w:tabs>
        <w:ind w:right="625" w:firstLine="0"/>
        <w:rPr>
          <w:sz w:val="20"/>
        </w:rPr>
      </w:pPr>
      <w:r>
        <w:rPr>
          <w:w w:val="85"/>
          <w:sz w:val="20"/>
        </w:rPr>
        <w:t>Fish</w:t>
      </w:r>
      <w:r>
        <w:rPr>
          <w:spacing w:val="-3"/>
          <w:w w:val="85"/>
          <w:sz w:val="20"/>
        </w:rPr>
        <w:t xml:space="preserve"> </w:t>
      </w:r>
      <w:r>
        <w:rPr>
          <w:w w:val="85"/>
          <w:sz w:val="20"/>
        </w:rPr>
        <w:t>processing</w:t>
      </w:r>
      <w:r>
        <w:rPr>
          <w:spacing w:val="-2"/>
          <w:w w:val="85"/>
          <w:sz w:val="20"/>
        </w:rPr>
        <w:t xml:space="preserve"> </w:t>
      </w:r>
      <w:r>
        <w:rPr>
          <w:w w:val="85"/>
          <w:sz w:val="20"/>
        </w:rPr>
        <w:t>industries</w:t>
      </w:r>
      <w:r>
        <w:rPr>
          <w:spacing w:val="-3"/>
          <w:w w:val="85"/>
          <w:sz w:val="20"/>
        </w:rPr>
        <w:t xml:space="preserve"> </w:t>
      </w:r>
      <w:r>
        <w:rPr>
          <w:w w:val="85"/>
          <w:sz w:val="20"/>
        </w:rPr>
        <w:t>near</w:t>
      </w:r>
      <w:r>
        <w:rPr>
          <w:spacing w:val="-2"/>
          <w:w w:val="85"/>
          <w:sz w:val="20"/>
        </w:rPr>
        <w:t xml:space="preserve"> </w:t>
      </w:r>
      <w:r>
        <w:rPr>
          <w:w w:val="85"/>
          <w:sz w:val="20"/>
        </w:rPr>
        <w:t>fishing</w:t>
      </w:r>
      <w:r>
        <w:rPr>
          <w:spacing w:val="-2"/>
          <w:w w:val="85"/>
          <w:sz w:val="20"/>
        </w:rPr>
        <w:t xml:space="preserve"> </w:t>
      </w:r>
      <w:r>
        <w:rPr>
          <w:w w:val="85"/>
          <w:sz w:val="20"/>
        </w:rPr>
        <w:t>grounds</w:t>
      </w:r>
      <w:r>
        <w:rPr>
          <w:spacing w:val="-3"/>
          <w:w w:val="85"/>
          <w:sz w:val="20"/>
        </w:rPr>
        <w:t xml:space="preserve"> </w:t>
      </w:r>
      <w:r>
        <w:rPr>
          <w:w w:val="85"/>
          <w:sz w:val="20"/>
        </w:rPr>
        <w:t>have</w:t>
      </w:r>
      <w:r>
        <w:rPr>
          <w:spacing w:val="-2"/>
          <w:w w:val="85"/>
          <w:sz w:val="20"/>
        </w:rPr>
        <w:t xml:space="preserve"> </w:t>
      </w:r>
      <w:r>
        <w:rPr>
          <w:w w:val="85"/>
          <w:sz w:val="20"/>
        </w:rPr>
        <w:t>been</w:t>
      </w:r>
      <w:r>
        <w:rPr>
          <w:spacing w:val="-2"/>
          <w:w w:val="85"/>
          <w:sz w:val="20"/>
        </w:rPr>
        <w:t xml:space="preserve"> </w:t>
      </w:r>
      <w:r>
        <w:rPr>
          <w:w w:val="85"/>
          <w:sz w:val="20"/>
        </w:rPr>
        <w:t>set</w:t>
      </w:r>
      <w:r>
        <w:rPr>
          <w:spacing w:val="-4"/>
          <w:w w:val="85"/>
          <w:sz w:val="20"/>
        </w:rPr>
        <w:t xml:space="preserve"> </w:t>
      </w:r>
      <w:r>
        <w:rPr>
          <w:w w:val="85"/>
          <w:sz w:val="20"/>
        </w:rPr>
        <w:t>up</w:t>
      </w:r>
      <w:r>
        <w:rPr>
          <w:spacing w:val="-3"/>
          <w:w w:val="85"/>
          <w:sz w:val="20"/>
        </w:rPr>
        <w:t xml:space="preserve"> </w:t>
      </w:r>
      <w:r>
        <w:rPr>
          <w:w w:val="85"/>
          <w:sz w:val="20"/>
        </w:rPr>
        <w:t>so</w:t>
      </w:r>
      <w:r>
        <w:rPr>
          <w:spacing w:val="-2"/>
          <w:w w:val="85"/>
          <w:sz w:val="20"/>
        </w:rPr>
        <w:t xml:space="preserve"> </w:t>
      </w:r>
      <w:r>
        <w:rPr>
          <w:w w:val="85"/>
          <w:sz w:val="20"/>
        </w:rPr>
        <w:t>as</w:t>
      </w:r>
      <w:r>
        <w:rPr>
          <w:spacing w:val="-2"/>
          <w:w w:val="85"/>
          <w:sz w:val="20"/>
        </w:rPr>
        <w:t xml:space="preserve"> </w:t>
      </w:r>
      <w:r>
        <w:rPr>
          <w:w w:val="85"/>
          <w:sz w:val="20"/>
        </w:rPr>
        <w:t>to</w:t>
      </w:r>
      <w:r>
        <w:rPr>
          <w:spacing w:val="-2"/>
          <w:w w:val="85"/>
          <w:sz w:val="20"/>
        </w:rPr>
        <w:t xml:space="preserve"> </w:t>
      </w:r>
      <w:r>
        <w:rPr>
          <w:w w:val="85"/>
          <w:sz w:val="20"/>
        </w:rPr>
        <w:t>add</w:t>
      </w:r>
      <w:r>
        <w:rPr>
          <w:spacing w:val="-4"/>
          <w:w w:val="85"/>
          <w:sz w:val="20"/>
        </w:rPr>
        <w:t xml:space="preserve"> </w:t>
      </w:r>
      <w:r>
        <w:rPr>
          <w:w w:val="85"/>
          <w:sz w:val="20"/>
        </w:rPr>
        <w:t>value</w:t>
      </w:r>
      <w:r>
        <w:rPr>
          <w:spacing w:val="-2"/>
          <w:w w:val="85"/>
          <w:sz w:val="20"/>
        </w:rPr>
        <w:t xml:space="preserve"> </w:t>
      </w:r>
      <w:r>
        <w:rPr>
          <w:w w:val="85"/>
          <w:sz w:val="20"/>
        </w:rPr>
        <w:t>on</w:t>
      </w:r>
      <w:r>
        <w:rPr>
          <w:spacing w:val="-2"/>
          <w:w w:val="85"/>
          <w:sz w:val="20"/>
        </w:rPr>
        <w:t xml:space="preserve"> </w:t>
      </w:r>
      <w:r>
        <w:rPr>
          <w:w w:val="85"/>
          <w:sz w:val="20"/>
        </w:rPr>
        <w:t>fish</w:t>
      </w:r>
      <w:r>
        <w:rPr>
          <w:spacing w:val="-4"/>
          <w:w w:val="85"/>
          <w:sz w:val="20"/>
        </w:rPr>
        <w:t xml:space="preserve"> </w:t>
      </w:r>
      <w:r>
        <w:rPr>
          <w:w w:val="85"/>
          <w:sz w:val="20"/>
        </w:rPr>
        <w:t>before</w:t>
      </w:r>
      <w:r>
        <w:rPr>
          <w:spacing w:val="-2"/>
          <w:w w:val="85"/>
          <w:sz w:val="20"/>
        </w:rPr>
        <w:t xml:space="preserve"> </w:t>
      </w:r>
      <w:r>
        <w:rPr>
          <w:w w:val="85"/>
          <w:sz w:val="20"/>
        </w:rPr>
        <w:t>being</w:t>
      </w:r>
      <w:r>
        <w:rPr>
          <w:spacing w:val="-2"/>
          <w:w w:val="85"/>
          <w:sz w:val="20"/>
        </w:rPr>
        <w:t xml:space="preserve"> </w:t>
      </w:r>
      <w:r>
        <w:rPr>
          <w:w w:val="85"/>
          <w:sz w:val="20"/>
        </w:rPr>
        <w:t>exported</w:t>
      </w:r>
      <w:r>
        <w:rPr>
          <w:spacing w:val="-2"/>
          <w:w w:val="85"/>
          <w:sz w:val="20"/>
        </w:rPr>
        <w:t xml:space="preserve"> </w:t>
      </w:r>
      <w:r>
        <w:rPr>
          <w:w w:val="85"/>
          <w:sz w:val="20"/>
        </w:rPr>
        <w:t>like</w:t>
      </w:r>
      <w:r>
        <w:rPr>
          <w:spacing w:val="-3"/>
          <w:w w:val="85"/>
          <w:sz w:val="20"/>
        </w:rPr>
        <w:t xml:space="preserve"> </w:t>
      </w:r>
      <w:r>
        <w:rPr>
          <w:w w:val="85"/>
          <w:sz w:val="20"/>
        </w:rPr>
        <w:t>Masese</w:t>
      </w:r>
      <w:r>
        <w:rPr>
          <w:spacing w:val="-4"/>
          <w:w w:val="85"/>
          <w:sz w:val="20"/>
        </w:rPr>
        <w:t xml:space="preserve"> </w:t>
      </w:r>
      <w:r>
        <w:rPr>
          <w:w w:val="85"/>
          <w:sz w:val="20"/>
        </w:rPr>
        <w:t>Fish</w:t>
      </w:r>
      <w:r>
        <w:rPr>
          <w:spacing w:val="-3"/>
          <w:w w:val="85"/>
          <w:sz w:val="20"/>
        </w:rPr>
        <w:t xml:space="preserve"> </w:t>
      </w:r>
      <w:r>
        <w:rPr>
          <w:w w:val="85"/>
          <w:sz w:val="20"/>
        </w:rPr>
        <w:t>plant</w:t>
      </w:r>
      <w:r>
        <w:rPr>
          <w:spacing w:val="-3"/>
          <w:w w:val="85"/>
          <w:sz w:val="20"/>
        </w:rPr>
        <w:t xml:space="preserve"> </w:t>
      </w:r>
      <w:r>
        <w:rPr>
          <w:w w:val="85"/>
          <w:sz w:val="20"/>
        </w:rPr>
        <w:t>in Jinja,</w:t>
      </w:r>
      <w:r>
        <w:rPr>
          <w:spacing w:val="-6"/>
          <w:w w:val="85"/>
          <w:sz w:val="20"/>
        </w:rPr>
        <w:t xml:space="preserve"> </w:t>
      </w:r>
      <w:r>
        <w:rPr>
          <w:w w:val="85"/>
          <w:sz w:val="20"/>
        </w:rPr>
        <w:t>Uganda</w:t>
      </w:r>
      <w:r>
        <w:rPr>
          <w:spacing w:val="-5"/>
          <w:w w:val="85"/>
          <w:sz w:val="20"/>
        </w:rPr>
        <w:t xml:space="preserve"> </w:t>
      </w:r>
      <w:r>
        <w:rPr>
          <w:w w:val="85"/>
          <w:sz w:val="20"/>
        </w:rPr>
        <w:t>marine</w:t>
      </w:r>
      <w:r>
        <w:rPr>
          <w:spacing w:val="-5"/>
          <w:w w:val="85"/>
          <w:sz w:val="20"/>
        </w:rPr>
        <w:t xml:space="preserve"> </w:t>
      </w:r>
      <w:r>
        <w:rPr>
          <w:w w:val="85"/>
          <w:sz w:val="20"/>
        </w:rPr>
        <w:t>products</w:t>
      </w:r>
      <w:r>
        <w:rPr>
          <w:spacing w:val="-6"/>
          <w:w w:val="85"/>
          <w:sz w:val="20"/>
        </w:rPr>
        <w:t xml:space="preserve"> </w:t>
      </w:r>
      <w:r>
        <w:rPr>
          <w:w w:val="85"/>
          <w:sz w:val="20"/>
        </w:rPr>
        <w:t>along</w:t>
      </w:r>
      <w:r>
        <w:rPr>
          <w:spacing w:val="-5"/>
          <w:w w:val="85"/>
          <w:sz w:val="20"/>
        </w:rPr>
        <w:t xml:space="preserve"> </w:t>
      </w:r>
      <w:r>
        <w:rPr>
          <w:w w:val="85"/>
          <w:sz w:val="20"/>
        </w:rPr>
        <w:t>Gayaza</w:t>
      </w:r>
      <w:r>
        <w:rPr>
          <w:spacing w:val="-5"/>
          <w:w w:val="85"/>
          <w:sz w:val="20"/>
        </w:rPr>
        <w:t xml:space="preserve"> </w:t>
      </w:r>
      <w:r>
        <w:rPr>
          <w:w w:val="85"/>
          <w:sz w:val="20"/>
        </w:rPr>
        <w:t>road,</w:t>
      </w:r>
      <w:r>
        <w:rPr>
          <w:spacing w:val="-6"/>
          <w:w w:val="85"/>
          <w:sz w:val="20"/>
        </w:rPr>
        <w:t xml:space="preserve"> </w:t>
      </w:r>
      <w:r>
        <w:rPr>
          <w:w w:val="85"/>
          <w:sz w:val="20"/>
        </w:rPr>
        <w:t>Hwan</w:t>
      </w:r>
      <w:r>
        <w:rPr>
          <w:spacing w:val="-5"/>
          <w:w w:val="85"/>
          <w:sz w:val="20"/>
        </w:rPr>
        <w:t xml:space="preserve"> </w:t>
      </w:r>
      <w:r>
        <w:rPr>
          <w:w w:val="85"/>
          <w:sz w:val="20"/>
        </w:rPr>
        <w:t>Sung</w:t>
      </w:r>
      <w:r>
        <w:rPr>
          <w:spacing w:val="-5"/>
          <w:w w:val="85"/>
          <w:sz w:val="20"/>
        </w:rPr>
        <w:t xml:space="preserve"> </w:t>
      </w:r>
      <w:r>
        <w:rPr>
          <w:w w:val="85"/>
          <w:sz w:val="20"/>
        </w:rPr>
        <w:t>fish</w:t>
      </w:r>
      <w:r>
        <w:rPr>
          <w:spacing w:val="-6"/>
          <w:w w:val="85"/>
          <w:sz w:val="20"/>
        </w:rPr>
        <w:t xml:space="preserve"> </w:t>
      </w:r>
      <w:r>
        <w:rPr>
          <w:w w:val="85"/>
          <w:sz w:val="20"/>
        </w:rPr>
        <w:t>in</w:t>
      </w:r>
      <w:r>
        <w:rPr>
          <w:spacing w:val="-5"/>
          <w:w w:val="85"/>
          <w:sz w:val="20"/>
        </w:rPr>
        <w:t xml:space="preserve"> </w:t>
      </w:r>
      <w:proofErr w:type="gramStart"/>
      <w:r>
        <w:rPr>
          <w:w w:val="85"/>
          <w:sz w:val="20"/>
        </w:rPr>
        <w:t>Ntinda,</w:t>
      </w:r>
      <w:r>
        <w:rPr>
          <w:spacing w:val="-5"/>
          <w:w w:val="85"/>
          <w:sz w:val="20"/>
        </w:rPr>
        <w:t xml:space="preserve"> </w:t>
      </w:r>
      <w:r>
        <w:rPr>
          <w:w w:val="85"/>
          <w:sz w:val="20"/>
        </w:rPr>
        <w:t>…</w:t>
      </w:r>
      <w:proofErr w:type="gramEnd"/>
      <w:r>
        <w:rPr>
          <w:spacing w:val="-6"/>
          <w:w w:val="85"/>
          <w:sz w:val="20"/>
        </w:rPr>
        <w:t xml:space="preserve"> </w:t>
      </w:r>
      <w:r>
        <w:rPr>
          <w:w w:val="85"/>
          <w:sz w:val="20"/>
        </w:rPr>
        <w:t>which</w:t>
      </w:r>
      <w:r>
        <w:rPr>
          <w:spacing w:val="-5"/>
          <w:w w:val="85"/>
          <w:sz w:val="20"/>
        </w:rPr>
        <w:t xml:space="preserve"> </w:t>
      </w:r>
      <w:r>
        <w:rPr>
          <w:w w:val="85"/>
          <w:sz w:val="20"/>
        </w:rPr>
        <w:t>are</w:t>
      </w:r>
      <w:r>
        <w:rPr>
          <w:spacing w:val="-5"/>
          <w:w w:val="85"/>
          <w:sz w:val="20"/>
        </w:rPr>
        <w:t xml:space="preserve"> </w:t>
      </w:r>
      <w:r>
        <w:rPr>
          <w:w w:val="85"/>
          <w:sz w:val="20"/>
        </w:rPr>
        <w:t>all</w:t>
      </w:r>
      <w:r>
        <w:rPr>
          <w:spacing w:val="-5"/>
          <w:w w:val="85"/>
          <w:sz w:val="20"/>
        </w:rPr>
        <w:t xml:space="preserve"> </w:t>
      </w:r>
      <w:r>
        <w:rPr>
          <w:w w:val="85"/>
          <w:sz w:val="20"/>
        </w:rPr>
        <w:t>near</w:t>
      </w:r>
      <w:r>
        <w:rPr>
          <w:spacing w:val="-5"/>
          <w:w w:val="85"/>
          <w:sz w:val="20"/>
        </w:rPr>
        <w:t xml:space="preserve"> </w:t>
      </w:r>
      <w:r>
        <w:rPr>
          <w:w w:val="85"/>
          <w:sz w:val="20"/>
        </w:rPr>
        <w:t>L.Victoria.</w:t>
      </w:r>
    </w:p>
    <w:p w:rsidR="00E5575B" w:rsidRDefault="00D512E5">
      <w:pPr>
        <w:pStyle w:val="ListParagraph"/>
        <w:numPr>
          <w:ilvl w:val="0"/>
          <w:numId w:val="71"/>
        </w:numPr>
        <w:tabs>
          <w:tab w:val="left" w:pos="1090"/>
        </w:tabs>
        <w:spacing w:line="242" w:lineRule="auto"/>
        <w:ind w:right="624" w:firstLine="0"/>
        <w:rPr>
          <w:sz w:val="20"/>
        </w:rPr>
      </w:pPr>
      <w:r>
        <w:rPr>
          <w:w w:val="85"/>
          <w:sz w:val="20"/>
        </w:rPr>
        <w:t xml:space="preserve">Mass education and sensitization has been carried out through news papers like New Vision, seminars, Radios, local council meetings , </w:t>
      </w:r>
      <w:r>
        <w:rPr>
          <w:w w:val="80"/>
          <w:sz w:val="20"/>
        </w:rPr>
        <w:t xml:space="preserve">workshops , televisions, schools, etc on the importance of forests and swamps along fishing grounds, about proper fishing methods and need for fish </w:t>
      </w:r>
      <w:r>
        <w:rPr>
          <w:spacing w:val="-2"/>
          <w:w w:val="85"/>
          <w:sz w:val="20"/>
        </w:rPr>
        <w:t>consumption among the local people especially among the pastoral tribes. E.g. public rallies are always held by NEMA, SSP, BMU</w:t>
      </w:r>
      <w:r>
        <w:rPr>
          <w:spacing w:val="-3"/>
          <w:sz w:val="20"/>
        </w:rPr>
        <w:t xml:space="preserve"> </w:t>
      </w:r>
      <w:r>
        <w:rPr>
          <w:spacing w:val="-2"/>
          <w:w w:val="85"/>
          <w:sz w:val="20"/>
        </w:rPr>
        <w:t xml:space="preserve">and L. Victoria </w:t>
      </w:r>
      <w:r>
        <w:rPr>
          <w:w w:val="85"/>
          <w:sz w:val="20"/>
        </w:rPr>
        <w:t>Environment</w:t>
      </w:r>
      <w:r>
        <w:rPr>
          <w:spacing w:val="-5"/>
          <w:w w:val="85"/>
          <w:sz w:val="20"/>
        </w:rPr>
        <w:t xml:space="preserve"> </w:t>
      </w:r>
      <w:r>
        <w:rPr>
          <w:w w:val="85"/>
          <w:sz w:val="20"/>
        </w:rPr>
        <w:t>Management</w:t>
      </w:r>
      <w:r>
        <w:rPr>
          <w:spacing w:val="-5"/>
          <w:w w:val="85"/>
          <w:sz w:val="20"/>
        </w:rPr>
        <w:t xml:space="preserve"> </w:t>
      </w:r>
      <w:r>
        <w:rPr>
          <w:w w:val="85"/>
          <w:sz w:val="20"/>
        </w:rPr>
        <w:t>Project</w:t>
      </w:r>
      <w:r>
        <w:rPr>
          <w:spacing w:val="-5"/>
          <w:w w:val="85"/>
          <w:sz w:val="20"/>
        </w:rPr>
        <w:t xml:space="preserve"> </w:t>
      </w:r>
      <w:r>
        <w:rPr>
          <w:w w:val="85"/>
          <w:sz w:val="20"/>
        </w:rPr>
        <w:t>on</w:t>
      </w:r>
      <w:r>
        <w:rPr>
          <w:spacing w:val="-5"/>
          <w:w w:val="85"/>
          <w:sz w:val="20"/>
        </w:rPr>
        <w:t xml:space="preserve"> </w:t>
      </w:r>
      <w:r>
        <w:rPr>
          <w:w w:val="85"/>
          <w:sz w:val="20"/>
        </w:rPr>
        <w:t>Ssese</w:t>
      </w:r>
      <w:r>
        <w:rPr>
          <w:spacing w:val="-5"/>
          <w:w w:val="85"/>
          <w:sz w:val="20"/>
        </w:rPr>
        <w:t xml:space="preserve"> </w:t>
      </w:r>
      <w:r>
        <w:rPr>
          <w:w w:val="85"/>
          <w:sz w:val="20"/>
        </w:rPr>
        <w:t>islands,</w:t>
      </w:r>
      <w:r>
        <w:rPr>
          <w:spacing w:val="-5"/>
          <w:w w:val="85"/>
          <w:sz w:val="20"/>
        </w:rPr>
        <w:t xml:space="preserve"> </w:t>
      </w:r>
      <w:r>
        <w:rPr>
          <w:w w:val="85"/>
          <w:sz w:val="20"/>
        </w:rPr>
        <w:t>on</w:t>
      </w:r>
      <w:r>
        <w:rPr>
          <w:spacing w:val="-5"/>
          <w:w w:val="85"/>
          <w:sz w:val="20"/>
        </w:rPr>
        <w:t xml:space="preserve"> </w:t>
      </w:r>
      <w:r>
        <w:rPr>
          <w:w w:val="85"/>
          <w:sz w:val="20"/>
        </w:rPr>
        <w:t>Landing</w:t>
      </w:r>
      <w:r>
        <w:rPr>
          <w:spacing w:val="-5"/>
          <w:w w:val="85"/>
          <w:sz w:val="20"/>
        </w:rPr>
        <w:t xml:space="preserve"> </w:t>
      </w:r>
      <w:r>
        <w:rPr>
          <w:w w:val="85"/>
          <w:sz w:val="20"/>
        </w:rPr>
        <w:t>sites</w:t>
      </w:r>
      <w:r>
        <w:rPr>
          <w:spacing w:val="-5"/>
          <w:w w:val="85"/>
          <w:sz w:val="20"/>
        </w:rPr>
        <w:t xml:space="preserve"> </w:t>
      </w:r>
      <w:r>
        <w:rPr>
          <w:w w:val="85"/>
          <w:sz w:val="20"/>
        </w:rPr>
        <w:t>of</w:t>
      </w:r>
      <w:r>
        <w:rPr>
          <w:spacing w:val="-5"/>
          <w:w w:val="85"/>
          <w:sz w:val="20"/>
        </w:rPr>
        <w:t xml:space="preserve"> </w:t>
      </w:r>
      <w:r>
        <w:rPr>
          <w:w w:val="85"/>
          <w:sz w:val="20"/>
        </w:rPr>
        <w:t>Kasenyi,</w:t>
      </w:r>
      <w:r>
        <w:rPr>
          <w:spacing w:val="-5"/>
          <w:w w:val="85"/>
          <w:sz w:val="20"/>
        </w:rPr>
        <w:t xml:space="preserve"> </w:t>
      </w:r>
      <w:proofErr w:type="gramStart"/>
      <w:r>
        <w:rPr>
          <w:w w:val="85"/>
          <w:sz w:val="20"/>
        </w:rPr>
        <w:t>Majanji,</w:t>
      </w:r>
      <w:r>
        <w:rPr>
          <w:spacing w:val="-5"/>
          <w:w w:val="85"/>
          <w:sz w:val="20"/>
        </w:rPr>
        <w:t xml:space="preserve"> </w:t>
      </w:r>
      <w:r>
        <w:rPr>
          <w:w w:val="85"/>
          <w:sz w:val="20"/>
        </w:rPr>
        <w:t>…</w:t>
      </w:r>
      <w:proofErr w:type="gramEnd"/>
      <w:r>
        <w:rPr>
          <w:spacing w:val="-5"/>
          <w:w w:val="85"/>
          <w:sz w:val="20"/>
        </w:rPr>
        <w:t xml:space="preserve"> </w:t>
      </w:r>
      <w:r>
        <w:rPr>
          <w:w w:val="85"/>
          <w:sz w:val="20"/>
        </w:rPr>
        <w:t>on</w:t>
      </w:r>
      <w:r>
        <w:rPr>
          <w:spacing w:val="-5"/>
          <w:w w:val="85"/>
          <w:sz w:val="20"/>
        </w:rPr>
        <w:t xml:space="preserve"> </w:t>
      </w:r>
      <w:r>
        <w:rPr>
          <w:w w:val="85"/>
          <w:sz w:val="20"/>
        </w:rPr>
        <w:t>L.</w:t>
      </w:r>
      <w:r>
        <w:rPr>
          <w:spacing w:val="-5"/>
          <w:w w:val="85"/>
          <w:sz w:val="20"/>
        </w:rPr>
        <w:t xml:space="preserve"> </w:t>
      </w:r>
      <w:r>
        <w:rPr>
          <w:w w:val="85"/>
          <w:sz w:val="20"/>
        </w:rPr>
        <w:t>Victoria;</w:t>
      </w:r>
      <w:r>
        <w:rPr>
          <w:spacing w:val="-5"/>
          <w:w w:val="85"/>
          <w:sz w:val="20"/>
        </w:rPr>
        <w:t xml:space="preserve"> </w:t>
      </w:r>
      <w:r>
        <w:rPr>
          <w:w w:val="85"/>
          <w:sz w:val="20"/>
        </w:rPr>
        <w:t>Lwampanga,</w:t>
      </w:r>
      <w:r>
        <w:rPr>
          <w:spacing w:val="-5"/>
          <w:w w:val="85"/>
          <w:sz w:val="20"/>
        </w:rPr>
        <w:t xml:space="preserve"> </w:t>
      </w:r>
      <w:r>
        <w:rPr>
          <w:w w:val="85"/>
          <w:sz w:val="20"/>
        </w:rPr>
        <w:t>Lale,</w:t>
      </w:r>
      <w:r>
        <w:rPr>
          <w:spacing w:val="-5"/>
          <w:w w:val="85"/>
          <w:sz w:val="20"/>
        </w:rPr>
        <w:t xml:space="preserve"> </w:t>
      </w:r>
      <w:r>
        <w:rPr>
          <w:w w:val="85"/>
          <w:sz w:val="20"/>
        </w:rPr>
        <w:t>…</w:t>
      </w:r>
      <w:r>
        <w:rPr>
          <w:spacing w:val="-5"/>
          <w:w w:val="85"/>
          <w:sz w:val="20"/>
        </w:rPr>
        <w:t xml:space="preserve"> </w:t>
      </w:r>
      <w:r>
        <w:rPr>
          <w:w w:val="85"/>
          <w:sz w:val="20"/>
        </w:rPr>
        <w:t>on</w:t>
      </w:r>
      <w:r>
        <w:rPr>
          <w:spacing w:val="-5"/>
          <w:w w:val="85"/>
          <w:sz w:val="20"/>
        </w:rPr>
        <w:t xml:space="preserve"> </w:t>
      </w:r>
      <w:r>
        <w:rPr>
          <w:w w:val="85"/>
          <w:sz w:val="20"/>
        </w:rPr>
        <w:t>L.</w:t>
      </w:r>
      <w:r>
        <w:rPr>
          <w:spacing w:val="-5"/>
          <w:w w:val="85"/>
          <w:sz w:val="20"/>
        </w:rPr>
        <w:t xml:space="preserve"> </w:t>
      </w:r>
      <w:r>
        <w:rPr>
          <w:w w:val="85"/>
          <w:sz w:val="20"/>
        </w:rPr>
        <w:t>Kyoga;</w:t>
      </w:r>
      <w:r>
        <w:rPr>
          <w:spacing w:val="-5"/>
          <w:w w:val="85"/>
          <w:sz w:val="20"/>
        </w:rPr>
        <w:t xml:space="preserve"> </w:t>
      </w:r>
      <w:r>
        <w:rPr>
          <w:w w:val="85"/>
          <w:sz w:val="20"/>
        </w:rPr>
        <w:t xml:space="preserve">and </w:t>
      </w:r>
      <w:r>
        <w:rPr>
          <w:spacing w:val="-2"/>
          <w:w w:val="90"/>
          <w:sz w:val="20"/>
        </w:rPr>
        <w:t>others</w:t>
      </w:r>
      <w:r>
        <w:rPr>
          <w:spacing w:val="-3"/>
          <w:w w:val="90"/>
          <w:sz w:val="20"/>
        </w:rPr>
        <w:t xml:space="preserve"> </w:t>
      </w:r>
      <w:r>
        <w:rPr>
          <w:spacing w:val="-2"/>
          <w:w w:val="90"/>
          <w:sz w:val="20"/>
        </w:rPr>
        <w:t>concerning</w:t>
      </w:r>
      <w:r>
        <w:rPr>
          <w:spacing w:val="-3"/>
          <w:w w:val="90"/>
          <w:sz w:val="20"/>
        </w:rPr>
        <w:t xml:space="preserve"> </w:t>
      </w:r>
      <w:r>
        <w:rPr>
          <w:spacing w:val="-2"/>
          <w:w w:val="90"/>
          <w:sz w:val="20"/>
        </w:rPr>
        <w:t>the</w:t>
      </w:r>
      <w:r>
        <w:rPr>
          <w:spacing w:val="-3"/>
          <w:w w:val="90"/>
          <w:sz w:val="20"/>
        </w:rPr>
        <w:t xml:space="preserve"> </w:t>
      </w:r>
      <w:r>
        <w:rPr>
          <w:spacing w:val="-2"/>
          <w:w w:val="90"/>
          <w:sz w:val="20"/>
        </w:rPr>
        <w:t>above.</w:t>
      </w:r>
    </w:p>
    <w:p w:rsidR="00E5575B" w:rsidRDefault="00D512E5">
      <w:pPr>
        <w:pStyle w:val="ListParagraph"/>
        <w:numPr>
          <w:ilvl w:val="0"/>
          <w:numId w:val="71"/>
        </w:numPr>
        <w:tabs>
          <w:tab w:val="left" w:pos="1090"/>
        </w:tabs>
        <w:ind w:right="623" w:firstLine="0"/>
        <w:rPr>
          <w:sz w:val="20"/>
        </w:rPr>
      </w:pPr>
      <w:r>
        <w:rPr>
          <w:w w:val="85"/>
          <w:sz w:val="20"/>
        </w:rPr>
        <w:t xml:space="preserve">Sewage and industrial wastes have been purified and treated before being let into the fishing grounds. E.g. National water and Sewage </w:t>
      </w:r>
      <w:r>
        <w:rPr>
          <w:spacing w:val="-2"/>
          <w:w w:val="85"/>
          <w:sz w:val="20"/>
        </w:rPr>
        <w:t xml:space="preserve">Corporation at Bugolobi has done its part in Kampala before discharge into Lake Victoria to reduce the pollutants which are harmful to both people </w:t>
      </w:r>
      <w:r>
        <w:rPr>
          <w:w w:val="90"/>
          <w:sz w:val="20"/>
        </w:rPr>
        <w:t>and fish.</w:t>
      </w:r>
    </w:p>
    <w:p w:rsidR="00E5575B" w:rsidRDefault="00D512E5">
      <w:pPr>
        <w:pStyle w:val="ListParagraph"/>
        <w:numPr>
          <w:ilvl w:val="0"/>
          <w:numId w:val="71"/>
        </w:numPr>
        <w:tabs>
          <w:tab w:val="left" w:pos="1090"/>
        </w:tabs>
        <w:spacing w:line="242" w:lineRule="auto"/>
        <w:ind w:right="627" w:firstLine="0"/>
        <w:rPr>
          <w:sz w:val="20"/>
        </w:rPr>
      </w:pPr>
      <w:r>
        <w:rPr>
          <w:w w:val="80"/>
          <w:sz w:val="20"/>
        </w:rPr>
        <w:t xml:space="preserve">Non government organizations have also come up to support the fishing industry in Uganda. E.g. CARE International funded by Denmark in the </w:t>
      </w:r>
      <w:r>
        <w:rPr>
          <w:spacing w:val="-2"/>
          <w:w w:val="90"/>
          <w:sz w:val="20"/>
        </w:rPr>
        <w:t xml:space="preserve">Queen Elizabeth National Park has been helped in using Park’s national resources sustainably mainly L. Edward and L. George as well as </w:t>
      </w:r>
      <w:r>
        <w:rPr>
          <w:w w:val="90"/>
          <w:sz w:val="20"/>
        </w:rPr>
        <w:t>restocking them.</w:t>
      </w:r>
    </w:p>
    <w:p w:rsidR="00E5575B" w:rsidRDefault="00D512E5">
      <w:pPr>
        <w:pStyle w:val="ListParagraph"/>
        <w:numPr>
          <w:ilvl w:val="0"/>
          <w:numId w:val="71"/>
        </w:numPr>
        <w:tabs>
          <w:tab w:val="left" w:pos="1091"/>
        </w:tabs>
        <w:ind w:right="627" w:firstLine="0"/>
        <w:jc w:val="left"/>
        <w:rPr>
          <w:sz w:val="20"/>
        </w:rPr>
      </w:pPr>
      <w:r>
        <w:rPr>
          <w:w w:val="85"/>
          <w:sz w:val="20"/>
        </w:rPr>
        <w:t>Fish</w:t>
      </w:r>
      <w:r>
        <w:rPr>
          <w:spacing w:val="-4"/>
          <w:sz w:val="20"/>
        </w:rPr>
        <w:t xml:space="preserve"> </w:t>
      </w:r>
      <w:r>
        <w:rPr>
          <w:w w:val="85"/>
          <w:sz w:val="20"/>
        </w:rPr>
        <w:t>by</w:t>
      </w:r>
      <w:r>
        <w:rPr>
          <w:spacing w:val="-4"/>
          <w:sz w:val="20"/>
        </w:rPr>
        <w:t xml:space="preserve"> </w:t>
      </w:r>
      <w:r>
        <w:rPr>
          <w:w w:val="85"/>
          <w:sz w:val="20"/>
        </w:rPr>
        <w:t>product</w:t>
      </w:r>
      <w:r>
        <w:rPr>
          <w:spacing w:val="-3"/>
          <w:sz w:val="20"/>
        </w:rPr>
        <w:t xml:space="preserve"> </w:t>
      </w:r>
      <w:r>
        <w:rPr>
          <w:w w:val="85"/>
          <w:sz w:val="20"/>
        </w:rPr>
        <w:t>industries</w:t>
      </w:r>
      <w:r>
        <w:rPr>
          <w:spacing w:val="-4"/>
          <w:sz w:val="20"/>
        </w:rPr>
        <w:t xml:space="preserve"> </w:t>
      </w:r>
      <w:r>
        <w:rPr>
          <w:w w:val="85"/>
          <w:sz w:val="20"/>
        </w:rPr>
        <w:t>have</w:t>
      </w:r>
      <w:r>
        <w:rPr>
          <w:spacing w:val="-4"/>
          <w:sz w:val="20"/>
        </w:rPr>
        <w:t xml:space="preserve"> </w:t>
      </w:r>
      <w:r>
        <w:rPr>
          <w:w w:val="85"/>
          <w:sz w:val="20"/>
        </w:rPr>
        <w:t>been</w:t>
      </w:r>
      <w:r>
        <w:rPr>
          <w:spacing w:val="-3"/>
          <w:sz w:val="20"/>
        </w:rPr>
        <w:t xml:space="preserve"> </w:t>
      </w:r>
      <w:r>
        <w:rPr>
          <w:w w:val="85"/>
          <w:sz w:val="20"/>
        </w:rPr>
        <w:t>developed</w:t>
      </w:r>
      <w:r>
        <w:rPr>
          <w:spacing w:val="-3"/>
          <w:sz w:val="20"/>
        </w:rPr>
        <w:t xml:space="preserve"> </w:t>
      </w:r>
      <w:r>
        <w:rPr>
          <w:w w:val="85"/>
          <w:sz w:val="20"/>
        </w:rPr>
        <w:t>to</w:t>
      </w:r>
      <w:r>
        <w:rPr>
          <w:spacing w:val="-3"/>
          <w:sz w:val="20"/>
        </w:rPr>
        <w:t xml:space="preserve"> </w:t>
      </w:r>
      <w:r>
        <w:rPr>
          <w:w w:val="85"/>
          <w:sz w:val="20"/>
        </w:rPr>
        <w:t>increase</w:t>
      </w:r>
      <w:r>
        <w:rPr>
          <w:spacing w:val="-4"/>
          <w:sz w:val="20"/>
        </w:rPr>
        <w:t xml:space="preserve"> </w:t>
      </w:r>
      <w:r>
        <w:rPr>
          <w:w w:val="85"/>
          <w:sz w:val="20"/>
        </w:rPr>
        <w:t>fish</w:t>
      </w:r>
      <w:r>
        <w:rPr>
          <w:spacing w:val="-4"/>
          <w:sz w:val="20"/>
        </w:rPr>
        <w:t xml:space="preserve"> </w:t>
      </w:r>
      <w:r>
        <w:rPr>
          <w:w w:val="85"/>
          <w:sz w:val="20"/>
        </w:rPr>
        <w:t>market</w:t>
      </w:r>
      <w:r>
        <w:rPr>
          <w:spacing w:val="-3"/>
          <w:sz w:val="20"/>
        </w:rPr>
        <w:t xml:space="preserve"> </w:t>
      </w:r>
      <w:r>
        <w:rPr>
          <w:w w:val="85"/>
          <w:sz w:val="20"/>
        </w:rPr>
        <w:t>locally.</w:t>
      </w:r>
      <w:r>
        <w:rPr>
          <w:spacing w:val="-4"/>
          <w:sz w:val="20"/>
        </w:rPr>
        <w:t xml:space="preserve"> </w:t>
      </w:r>
      <w:r>
        <w:rPr>
          <w:w w:val="85"/>
          <w:sz w:val="20"/>
        </w:rPr>
        <w:t>E.g.</w:t>
      </w:r>
      <w:r>
        <w:rPr>
          <w:spacing w:val="-3"/>
          <w:sz w:val="20"/>
        </w:rPr>
        <w:t xml:space="preserve"> </w:t>
      </w:r>
      <w:r>
        <w:rPr>
          <w:w w:val="85"/>
          <w:sz w:val="20"/>
        </w:rPr>
        <w:t>Ugachick</w:t>
      </w:r>
      <w:r>
        <w:rPr>
          <w:spacing w:val="-4"/>
          <w:sz w:val="20"/>
        </w:rPr>
        <w:t xml:space="preserve"> </w:t>
      </w:r>
      <w:r>
        <w:rPr>
          <w:w w:val="85"/>
          <w:sz w:val="20"/>
        </w:rPr>
        <w:t>Industries,</w:t>
      </w:r>
      <w:r>
        <w:rPr>
          <w:spacing w:val="-4"/>
          <w:sz w:val="20"/>
        </w:rPr>
        <w:t xml:space="preserve"> </w:t>
      </w:r>
      <w:r>
        <w:rPr>
          <w:w w:val="85"/>
          <w:sz w:val="20"/>
        </w:rPr>
        <w:t>Formula</w:t>
      </w:r>
      <w:r>
        <w:rPr>
          <w:spacing w:val="-3"/>
          <w:sz w:val="20"/>
        </w:rPr>
        <w:t xml:space="preserve"> </w:t>
      </w:r>
      <w:r>
        <w:rPr>
          <w:w w:val="85"/>
          <w:sz w:val="20"/>
        </w:rPr>
        <w:t>feeds,</w:t>
      </w:r>
      <w:r>
        <w:rPr>
          <w:spacing w:val="-3"/>
          <w:sz w:val="20"/>
        </w:rPr>
        <w:t xml:space="preserve"> </w:t>
      </w:r>
      <w:r>
        <w:rPr>
          <w:w w:val="85"/>
          <w:sz w:val="20"/>
        </w:rPr>
        <w:t>Kagodo</w:t>
      </w:r>
      <w:r>
        <w:rPr>
          <w:spacing w:val="-3"/>
          <w:sz w:val="20"/>
        </w:rPr>
        <w:t xml:space="preserve"> </w:t>
      </w:r>
      <w:r>
        <w:rPr>
          <w:w w:val="85"/>
          <w:sz w:val="20"/>
        </w:rPr>
        <w:t xml:space="preserve">Chicken </w:t>
      </w:r>
      <w:r>
        <w:rPr>
          <w:w w:val="80"/>
          <w:sz w:val="20"/>
        </w:rPr>
        <w:t>feeds,</w:t>
      </w:r>
      <w:r>
        <w:rPr>
          <w:sz w:val="20"/>
        </w:rPr>
        <w:t xml:space="preserve"> </w:t>
      </w:r>
      <w:r>
        <w:rPr>
          <w:w w:val="80"/>
          <w:sz w:val="20"/>
        </w:rPr>
        <w:t>NUVITA, Bulemezi farm enterprises and others, use silver</w:t>
      </w:r>
      <w:r>
        <w:rPr>
          <w:sz w:val="20"/>
        </w:rPr>
        <w:t xml:space="preserve"> </w:t>
      </w:r>
      <w:r>
        <w:rPr>
          <w:w w:val="80"/>
          <w:sz w:val="20"/>
        </w:rPr>
        <w:t>fish (Mukene) in the manufacture of Chicken and livestock feeds.</w:t>
      </w:r>
    </w:p>
    <w:p w:rsidR="00E5575B" w:rsidRDefault="00D512E5">
      <w:pPr>
        <w:pStyle w:val="ListParagraph"/>
        <w:numPr>
          <w:ilvl w:val="0"/>
          <w:numId w:val="71"/>
        </w:numPr>
        <w:tabs>
          <w:tab w:val="left" w:pos="1091"/>
        </w:tabs>
        <w:ind w:right="625" w:firstLine="0"/>
        <w:jc w:val="left"/>
        <w:rPr>
          <w:sz w:val="20"/>
        </w:rPr>
      </w:pPr>
      <w:r>
        <w:rPr>
          <w:w w:val="85"/>
          <w:sz w:val="20"/>
        </w:rPr>
        <w:t>The government has adopted on quality control methods such</w:t>
      </w:r>
      <w:r>
        <w:rPr>
          <w:spacing w:val="-3"/>
          <w:sz w:val="20"/>
        </w:rPr>
        <w:t xml:space="preserve"> </w:t>
      </w:r>
      <w:r>
        <w:rPr>
          <w:w w:val="85"/>
          <w:sz w:val="20"/>
        </w:rPr>
        <w:t>as Operation Clean Water</w:t>
      </w:r>
      <w:r>
        <w:rPr>
          <w:spacing w:val="-3"/>
          <w:sz w:val="20"/>
        </w:rPr>
        <w:t xml:space="preserve"> </w:t>
      </w:r>
      <w:r>
        <w:rPr>
          <w:w w:val="85"/>
          <w:sz w:val="20"/>
        </w:rPr>
        <w:t>so as to meet international fish quality</w:t>
      </w:r>
      <w:r>
        <w:rPr>
          <w:sz w:val="20"/>
        </w:rPr>
        <w:t xml:space="preserve"> </w:t>
      </w:r>
      <w:r>
        <w:rPr>
          <w:w w:val="85"/>
          <w:sz w:val="20"/>
        </w:rPr>
        <w:t xml:space="preserve">standards </w:t>
      </w:r>
      <w:r>
        <w:rPr>
          <w:spacing w:val="-2"/>
          <w:w w:val="85"/>
          <w:sz w:val="20"/>
        </w:rPr>
        <w:t>required by European Union through establishment of Entebbe fish laboratory.</w:t>
      </w:r>
    </w:p>
    <w:p w:rsidR="00E5575B" w:rsidRDefault="00D512E5">
      <w:pPr>
        <w:pStyle w:val="ListParagraph"/>
        <w:numPr>
          <w:ilvl w:val="0"/>
          <w:numId w:val="71"/>
        </w:numPr>
        <w:tabs>
          <w:tab w:val="left" w:pos="1091"/>
        </w:tabs>
        <w:ind w:right="633" w:firstLine="0"/>
        <w:jc w:val="left"/>
        <w:rPr>
          <w:sz w:val="20"/>
        </w:rPr>
      </w:pPr>
      <w:r>
        <w:rPr>
          <w:w w:val="80"/>
          <w:sz w:val="20"/>
        </w:rPr>
        <w:t>The</w:t>
      </w:r>
      <w:r>
        <w:rPr>
          <w:sz w:val="20"/>
        </w:rPr>
        <w:t xml:space="preserve"> </w:t>
      </w:r>
      <w:r>
        <w:rPr>
          <w:w w:val="80"/>
          <w:sz w:val="20"/>
        </w:rPr>
        <w:t>government has discouraged</w:t>
      </w:r>
      <w:r>
        <w:rPr>
          <w:sz w:val="20"/>
        </w:rPr>
        <w:t xml:space="preserve"> </w:t>
      </w:r>
      <w:r>
        <w:rPr>
          <w:w w:val="80"/>
          <w:sz w:val="20"/>
        </w:rPr>
        <w:t>importation of</w:t>
      </w:r>
      <w:r>
        <w:rPr>
          <w:sz w:val="20"/>
        </w:rPr>
        <w:t xml:space="preserve"> </w:t>
      </w:r>
      <w:r>
        <w:rPr>
          <w:w w:val="80"/>
          <w:sz w:val="20"/>
        </w:rPr>
        <w:t>fish products especially by World Food Program</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importing agencies through levying</w:t>
      </w:r>
      <w:r>
        <w:rPr>
          <w:spacing w:val="40"/>
          <w:sz w:val="20"/>
        </w:rPr>
        <w:t xml:space="preserve"> </w:t>
      </w:r>
      <w:r>
        <w:rPr>
          <w:w w:val="85"/>
          <w:sz w:val="20"/>
        </w:rPr>
        <w:t>high</w:t>
      </w:r>
      <w:r>
        <w:rPr>
          <w:spacing w:val="-6"/>
          <w:w w:val="85"/>
          <w:sz w:val="20"/>
        </w:rPr>
        <w:t xml:space="preserve"> </w:t>
      </w:r>
      <w:r>
        <w:rPr>
          <w:w w:val="85"/>
          <w:sz w:val="20"/>
        </w:rPr>
        <w:t>taxes</w:t>
      </w:r>
      <w:r>
        <w:rPr>
          <w:spacing w:val="-5"/>
          <w:w w:val="85"/>
          <w:sz w:val="20"/>
        </w:rPr>
        <w:t xml:space="preserve"> </w:t>
      </w:r>
      <w:r>
        <w:rPr>
          <w:w w:val="85"/>
          <w:sz w:val="20"/>
        </w:rPr>
        <w:t>so</w:t>
      </w:r>
      <w:r>
        <w:rPr>
          <w:spacing w:val="-5"/>
          <w:w w:val="85"/>
          <w:sz w:val="20"/>
        </w:rPr>
        <w:t xml:space="preserve"> </w:t>
      </w:r>
      <w:r>
        <w:rPr>
          <w:w w:val="85"/>
          <w:sz w:val="20"/>
        </w:rPr>
        <w:t>as</w:t>
      </w:r>
      <w:r>
        <w:rPr>
          <w:spacing w:val="-6"/>
          <w:w w:val="85"/>
          <w:sz w:val="20"/>
        </w:rPr>
        <w:t xml:space="preserve"> </w:t>
      </w:r>
      <w:r>
        <w:rPr>
          <w:w w:val="85"/>
          <w:sz w:val="20"/>
        </w:rPr>
        <w:t>to</w:t>
      </w:r>
      <w:r>
        <w:rPr>
          <w:spacing w:val="-5"/>
          <w:w w:val="85"/>
          <w:sz w:val="20"/>
        </w:rPr>
        <w:t xml:space="preserve"> </w:t>
      </w:r>
      <w:r>
        <w:rPr>
          <w:w w:val="85"/>
          <w:sz w:val="20"/>
        </w:rPr>
        <w:t>reduce</w:t>
      </w:r>
      <w:r>
        <w:rPr>
          <w:spacing w:val="-5"/>
          <w:w w:val="85"/>
          <w:sz w:val="20"/>
        </w:rPr>
        <w:t xml:space="preserve"> </w:t>
      </w:r>
      <w:r>
        <w:rPr>
          <w:w w:val="85"/>
          <w:sz w:val="20"/>
        </w:rPr>
        <w:t>competition</w:t>
      </w:r>
      <w:r>
        <w:rPr>
          <w:spacing w:val="-6"/>
          <w:w w:val="85"/>
          <w:sz w:val="20"/>
        </w:rPr>
        <w:t xml:space="preserve"> </w:t>
      </w:r>
      <w:r>
        <w:rPr>
          <w:w w:val="85"/>
          <w:sz w:val="20"/>
        </w:rPr>
        <w:t>and</w:t>
      </w:r>
      <w:r>
        <w:rPr>
          <w:spacing w:val="-5"/>
          <w:w w:val="85"/>
          <w:sz w:val="20"/>
        </w:rPr>
        <w:t xml:space="preserve"> </w:t>
      </w:r>
      <w:r>
        <w:rPr>
          <w:w w:val="85"/>
          <w:sz w:val="20"/>
        </w:rPr>
        <w:t>provide</w:t>
      </w:r>
      <w:r>
        <w:rPr>
          <w:spacing w:val="-5"/>
          <w:w w:val="85"/>
          <w:sz w:val="20"/>
        </w:rPr>
        <w:t xml:space="preserve"> </w:t>
      </w:r>
      <w:r>
        <w:rPr>
          <w:w w:val="85"/>
          <w:sz w:val="20"/>
        </w:rPr>
        <w:t>market</w:t>
      </w:r>
      <w:r>
        <w:rPr>
          <w:spacing w:val="-6"/>
          <w:w w:val="85"/>
          <w:sz w:val="20"/>
        </w:rPr>
        <w:t xml:space="preserve"> </w:t>
      </w:r>
      <w:r>
        <w:rPr>
          <w:w w:val="85"/>
          <w:sz w:val="20"/>
        </w:rPr>
        <w:t>to</w:t>
      </w:r>
      <w:r>
        <w:rPr>
          <w:spacing w:val="-5"/>
          <w:w w:val="85"/>
          <w:sz w:val="20"/>
        </w:rPr>
        <w:t xml:space="preserve"> </w:t>
      </w:r>
      <w:r>
        <w:rPr>
          <w:w w:val="85"/>
          <w:sz w:val="20"/>
        </w:rPr>
        <w:t>local</w:t>
      </w:r>
      <w:r>
        <w:rPr>
          <w:spacing w:val="-5"/>
          <w:w w:val="85"/>
          <w:sz w:val="20"/>
        </w:rPr>
        <w:t xml:space="preserve"> </w:t>
      </w:r>
      <w:r>
        <w:rPr>
          <w:w w:val="85"/>
          <w:sz w:val="20"/>
        </w:rPr>
        <w:t>fish</w:t>
      </w:r>
      <w:r>
        <w:rPr>
          <w:spacing w:val="-6"/>
          <w:w w:val="85"/>
          <w:sz w:val="20"/>
        </w:rPr>
        <w:t xml:space="preserve"> </w:t>
      </w:r>
      <w:r>
        <w:rPr>
          <w:w w:val="85"/>
          <w:sz w:val="20"/>
        </w:rPr>
        <w:t>industries.</w:t>
      </w:r>
    </w:p>
    <w:p w:rsidR="00E5575B" w:rsidRDefault="00E5575B">
      <w:pPr>
        <w:pStyle w:val="BodyText"/>
        <w:spacing w:before="1"/>
        <w:ind w:left="0"/>
      </w:pPr>
    </w:p>
    <w:p w:rsidR="00E5575B" w:rsidRDefault="00D512E5">
      <w:pPr>
        <w:ind w:left="731"/>
        <w:rPr>
          <w:rFonts w:ascii="Arial"/>
          <w:b/>
          <w:sz w:val="20"/>
        </w:rPr>
      </w:pPr>
      <w:r>
        <w:rPr>
          <w:rFonts w:ascii="Arial"/>
          <w:b/>
          <w:w w:val="65"/>
          <w:sz w:val="20"/>
          <w:u w:val="single"/>
        </w:rPr>
        <w:t>SAMPLE</w:t>
      </w:r>
      <w:r>
        <w:rPr>
          <w:rFonts w:ascii="Arial"/>
          <w:b/>
          <w:spacing w:val="-8"/>
          <w:sz w:val="20"/>
          <w:u w:val="single"/>
        </w:rPr>
        <w:t xml:space="preserve"> </w:t>
      </w:r>
      <w:r>
        <w:rPr>
          <w:rFonts w:ascii="Arial"/>
          <w:b/>
          <w:spacing w:val="-2"/>
          <w:w w:val="75"/>
          <w:sz w:val="20"/>
          <w:u w:val="single"/>
        </w:rPr>
        <w:t>QUESTIONS:</w:t>
      </w:r>
    </w:p>
    <w:p w:rsidR="00E5575B" w:rsidRDefault="00D512E5">
      <w:pPr>
        <w:pStyle w:val="ListParagraph"/>
        <w:numPr>
          <w:ilvl w:val="0"/>
          <w:numId w:val="72"/>
        </w:numPr>
        <w:tabs>
          <w:tab w:val="left" w:pos="1091"/>
        </w:tabs>
        <w:spacing w:before="3"/>
        <w:rPr>
          <w:sz w:val="20"/>
        </w:rPr>
      </w:pPr>
      <w:r>
        <w:rPr>
          <w:w w:val="80"/>
          <w:sz w:val="20"/>
        </w:rPr>
        <w:t>Assess</w:t>
      </w:r>
      <w:r>
        <w:rPr>
          <w:spacing w:val="-6"/>
          <w:sz w:val="20"/>
        </w:rPr>
        <w:t xml:space="preserve"> </w:t>
      </w:r>
      <w:r>
        <w:rPr>
          <w:w w:val="80"/>
          <w:sz w:val="20"/>
        </w:rPr>
        <w:t>the</w:t>
      </w:r>
      <w:r>
        <w:rPr>
          <w:spacing w:val="-4"/>
          <w:sz w:val="20"/>
        </w:rPr>
        <w:t xml:space="preserve"> </w:t>
      </w:r>
      <w:r>
        <w:rPr>
          <w:w w:val="80"/>
          <w:sz w:val="20"/>
        </w:rPr>
        <w:t>economic</w:t>
      </w:r>
      <w:r>
        <w:rPr>
          <w:spacing w:val="-5"/>
          <w:sz w:val="20"/>
        </w:rPr>
        <w:t xml:space="preserve"> </w:t>
      </w:r>
      <w:r>
        <w:rPr>
          <w:w w:val="80"/>
          <w:sz w:val="20"/>
        </w:rPr>
        <w:t>importance</w:t>
      </w:r>
      <w:r>
        <w:rPr>
          <w:spacing w:val="-2"/>
          <w:sz w:val="20"/>
        </w:rPr>
        <w:t xml:space="preserve"> </w:t>
      </w:r>
      <w:r>
        <w:rPr>
          <w:w w:val="80"/>
          <w:sz w:val="20"/>
        </w:rPr>
        <w:t>of</w:t>
      </w:r>
      <w:r>
        <w:rPr>
          <w:spacing w:val="-4"/>
          <w:sz w:val="20"/>
        </w:rPr>
        <w:t xml:space="preserve"> </w:t>
      </w:r>
      <w:r>
        <w:rPr>
          <w:w w:val="80"/>
          <w:sz w:val="20"/>
        </w:rPr>
        <w:t>the</w:t>
      </w:r>
      <w:r>
        <w:rPr>
          <w:spacing w:val="-5"/>
          <w:sz w:val="20"/>
        </w:rPr>
        <w:t xml:space="preserve"> </w:t>
      </w:r>
      <w:r>
        <w:rPr>
          <w:w w:val="80"/>
          <w:sz w:val="20"/>
        </w:rPr>
        <w:t>fishing</w:t>
      </w:r>
      <w:r>
        <w:rPr>
          <w:spacing w:val="-6"/>
          <w:sz w:val="20"/>
        </w:rPr>
        <w:t xml:space="preserve"> </w:t>
      </w:r>
      <w:r>
        <w:rPr>
          <w:w w:val="80"/>
          <w:sz w:val="20"/>
        </w:rPr>
        <w:t>industry</w:t>
      </w:r>
      <w:r>
        <w:rPr>
          <w:spacing w:val="-5"/>
          <w:sz w:val="20"/>
        </w:rPr>
        <w:t xml:space="preserve"> </w:t>
      </w:r>
      <w:r>
        <w:rPr>
          <w:w w:val="80"/>
          <w:sz w:val="20"/>
        </w:rPr>
        <w:t>to</w:t>
      </w:r>
      <w:r>
        <w:rPr>
          <w:spacing w:val="-4"/>
          <w:sz w:val="20"/>
        </w:rPr>
        <w:t xml:space="preserve"> </w:t>
      </w:r>
      <w:r>
        <w:rPr>
          <w:spacing w:val="-2"/>
          <w:w w:val="80"/>
          <w:sz w:val="20"/>
        </w:rPr>
        <w:t>Uganda.</w:t>
      </w:r>
    </w:p>
    <w:p w:rsidR="00E5575B" w:rsidRDefault="00D512E5">
      <w:pPr>
        <w:pStyle w:val="ListParagraph"/>
        <w:numPr>
          <w:ilvl w:val="0"/>
          <w:numId w:val="72"/>
        </w:numPr>
        <w:tabs>
          <w:tab w:val="left" w:pos="1091"/>
        </w:tabs>
        <w:spacing w:before="2"/>
        <w:rPr>
          <w:sz w:val="20"/>
        </w:rPr>
      </w:pPr>
      <w:r>
        <w:rPr>
          <w:w w:val="80"/>
          <w:sz w:val="20"/>
        </w:rPr>
        <w:t>How</w:t>
      </w:r>
      <w:r>
        <w:rPr>
          <w:spacing w:val="-6"/>
          <w:sz w:val="20"/>
        </w:rPr>
        <w:t xml:space="preserve"> </w:t>
      </w:r>
      <w:r>
        <w:rPr>
          <w:w w:val="80"/>
          <w:sz w:val="20"/>
        </w:rPr>
        <w:t>far</w:t>
      </w:r>
      <w:r>
        <w:rPr>
          <w:spacing w:val="-4"/>
          <w:sz w:val="20"/>
        </w:rPr>
        <w:t xml:space="preserve"> </w:t>
      </w:r>
      <w:r>
        <w:rPr>
          <w:w w:val="80"/>
          <w:sz w:val="20"/>
        </w:rPr>
        <w:t>are</w:t>
      </w:r>
      <w:r>
        <w:rPr>
          <w:spacing w:val="-5"/>
          <w:sz w:val="20"/>
        </w:rPr>
        <w:t xml:space="preserve"> </w:t>
      </w:r>
      <w:r>
        <w:rPr>
          <w:w w:val="80"/>
          <w:sz w:val="20"/>
        </w:rPr>
        <w:t>the</w:t>
      </w:r>
      <w:r>
        <w:rPr>
          <w:spacing w:val="-6"/>
          <w:sz w:val="20"/>
        </w:rPr>
        <w:t xml:space="preserve"> </w:t>
      </w:r>
      <w:r>
        <w:rPr>
          <w:w w:val="80"/>
          <w:sz w:val="20"/>
        </w:rPr>
        <w:t>physical</w:t>
      </w:r>
      <w:r>
        <w:rPr>
          <w:spacing w:val="-5"/>
          <w:sz w:val="20"/>
        </w:rPr>
        <w:t xml:space="preserve"> </w:t>
      </w:r>
      <w:r>
        <w:rPr>
          <w:w w:val="80"/>
          <w:sz w:val="20"/>
        </w:rPr>
        <w:t>factors</w:t>
      </w:r>
      <w:r>
        <w:rPr>
          <w:spacing w:val="-5"/>
          <w:sz w:val="20"/>
        </w:rPr>
        <w:t xml:space="preserve"> </w:t>
      </w:r>
      <w:r>
        <w:rPr>
          <w:w w:val="80"/>
          <w:sz w:val="20"/>
        </w:rPr>
        <w:t>responsible</w:t>
      </w:r>
      <w:r>
        <w:rPr>
          <w:spacing w:val="-6"/>
          <w:sz w:val="20"/>
        </w:rPr>
        <w:t xml:space="preserve"> </w:t>
      </w:r>
      <w:r>
        <w:rPr>
          <w:w w:val="80"/>
          <w:sz w:val="20"/>
        </w:rPr>
        <w:t>for</w:t>
      </w:r>
      <w:r>
        <w:rPr>
          <w:spacing w:val="-5"/>
          <w:sz w:val="20"/>
        </w:rPr>
        <w:t xml:space="preserve"> </w:t>
      </w:r>
      <w:r>
        <w:rPr>
          <w:w w:val="80"/>
          <w:sz w:val="20"/>
        </w:rPr>
        <w:t>the</w:t>
      </w:r>
      <w:r>
        <w:rPr>
          <w:spacing w:val="-5"/>
          <w:sz w:val="20"/>
        </w:rPr>
        <w:t xml:space="preserve"> </w:t>
      </w:r>
      <w:r>
        <w:rPr>
          <w:w w:val="80"/>
          <w:sz w:val="20"/>
        </w:rPr>
        <w:t>development</w:t>
      </w:r>
      <w:r>
        <w:rPr>
          <w:spacing w:val="-6"/>
          <w:sz w:val="20"/>
        </w:rPr>
        <w:t xml:space="preserve"> </w:t>
      </w:r>
      <w:r>
        <w:rPr>
          <w:w w:val="80"/>
          <w:sz w:val="20"/>
        </w:rPr>
        <w:t>of</w:t>
      </w:r>
      <w:r>
        <w:rPr>
          <w:spacing w:val="-5"/>
          <w:sz w:val="20"/>
        </w:rPr>
        <w:t xml:space="preserve"> </w:t>
      </w:r>
      <w:r>
        <w:rPr>
          <w:w w:val="80"/>
          <w:sz w:val="20"/>
        </w:rPr>
        <w:t>fishing</w:t>
      </w:r>
      <w:r>
        <w:rPr>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72"/>
        </w:numPr>
        <w:tabs>
          <w:tab w:val="left" w:pos="1091"/>
        </w:tabs>
        <w:spacing w:before="5"/>
        <w:rPr>
          <w:sz w:val="20"/>
        </w:rPr>
      </w:pPr>
      <w:r>
        <w:rPr>
          <w:w w:val="80"/>
          <w:sz w:val="20"/>
        </w:rPr>
        <w:t>Discuss</w:t>
      </w:r>
      <w:r>
        <w:rPr>
          <w:spacing w:val="-6"/>
          <w:sz w:val="20"/>
        </w:rPr>
        <w:t xml:space="preserve"> </w:t>
      </w:r>
      <w:r>
        <w:rPr>
          <w:w w:val="80"/>
          <w:sz w:val="20"/>
        </w:rPr>
        <w:t>the</w:t>
      </w:r>
      <w:r>
        <w:rPr>
          <w:spacing w:val="-5"/>
          <w:sz w:val="20"/>
        </w:rPr>
        <w:t xml:space="preserve"> </w:t>
      </w:r>
      <w:r>
        <w:rPr>
          <w:w w:val="80"/>
          <w:sz w:val="20"/>
        </w:rPr>
        <w:t>problems</w:t>
      </w:r>
      <w:r>
        <w:rPr>
          <w:spacing w:val="-5"/>
          <w:sz w:val="20"/>
        </w:rPr>
        <w:t xml:space="preserve"> </w:t>
      </w:r>
      <w:r>
        <w:rPr>
          <w:w w:val="80"/>
          <w:sz w:val="20"/>
        </w:rPr>
        <w:t>facing</w:t>
      </w:r>
      <w:r>
        <w:rPr>
          <w:spacing w:val="-5"/>
          <w:sz w:val="20"/>
        </w:rPr>
        <w:t xml:space="preserve"> </w:t>
      </w:r>
      <w:r>
        <w:rPr>
          <w:w w:val="80"/>
          <w:sz w:val="20"/>
        </w:rPr>
        <w:t>the</w:t>
      </w:r>
      <w:r>
        <w:rPr>
          <w:spacing w:val="-2"/>
          <w:sz w:val="20"/>
        </w:rPr>
        <w:t xml:space="preserve"> </w:t>
      </w:r>
      <w:r>
        <w:rPr>
          <w:w w:val="80"/>
          <w:sz w:val="20"/>
        </w:rPr>
        <w:t>marketing</w:t>
      </w:r>
      <w:r>
        <w:rPr>
          <w:spacing w:val="-4"/>
          <w:sz w:val="20"/>
        </w:rPr>
        <w:t xml:space="preserve"> </w:t>
      </w:r>
      <w:r>
        <w:rPr>
          <w:w w:val="80"/>
          <w:sz w:val="20"/>
        </w:rPr>
        <w:t>and</w:t>
      </w:r>
      <w:r>
        <w:rPr>
          <w:spacing w:val="-5"/>
          <w:sz w:val="20"/>
        </w:rPr>
        <w:t xml:space="preserve"> </w:t>
      </w:r>
      <w:r>
        <w:rPr>
          <w:w w:val="80"/>
          <w:sz w:val="20"/>
        </w:rPr>
        <w:t>distribution</w:t>
      </w:r>
      <w:r>
        <w:rPr>
          <w:spacing w:val="-5"/>
          <w:sz w:val="20"/>
        </w:rPr>
        <w:t xml:space="preserve"> </w:t>
      </w:r>
      <w:r>
        <w:rPr>
          <w:w w:val="80"/>
          <w:sz w:val="20"/>
        </w:rPr>
        <w:t>of</w:t>
      </w:r>
      <w:r>
        <w:rPr>
          <w:spacing w:val="-5"/>
          <w:sz w:val="20"/>
        </w:rPr>
        <w:t xml:space="preserve"> </w:t>
      </w:r>
      <w:r>
        <w:rPr>
          <w:w w:val="80"/>
          <w:sz w:val="20"/>
        </w:rPr>
        <w:t>fish</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72"/>
        </w:numPr>
        <w:tabs>
          <w:tab w:val="left" w:pos="1091"/>
        </w:tabs>
        <w:spacing w:before="4"/>
        <w:rPr>
          <w:sz w:val="20"/>
        </w:rPr>
      </w:pPr>
      <w:r>
        <w:rPr>
          <w:w w:val="80"/>
          <w:sz w:val="20"/>
        </w:rPr>
        <w:t>Examine</w:t>
      </w:r>
      <w:r>
        <w:rPr>
          <w:spacing w:val="-6"/>
          <w:sz w:val="20"/>
        </w:rPr>
        <w:t xml:space="preserve"> </w:t>
      </w:r>
      <w:r>
        <w:rPr>
          <w:w w:val="80"/>
          <w:sz w:val="20"/>
        </w:rPr>
        <w:t>the</w:t>
      </w:r>
      <w:r>
        <w:rPr>
          <w:spacing w:val="-5"/>
          <w:sz w:val="20"/>
        </w:rPr>
        <w:t xml:space="preserve"> </w:t>
      </w:r>
      <w:r>
        <w:rPr>
          <w:w w:val="80"/>
          <w:sz w:val="20"/>
        </w:rPr>
        <w:t>extent</w:t>
      </w:r>
      <w:r>
        <w:rPr>
          <w:spacing w:val="-5"/>
          <w:sz w:val="20"/>
        </w:rPr>
        <w:t xml:space="preserve"> </w:t>
      </w:r>
      <w:r>
        <w:rPr>
          <w:w w:val="80"/>
          <w:sz w:val="20"/>
        </w:rPr>
        <w:t>to</w:t>
      </w:r>
      <w:r>
        <w:rPr>
          <w:spacing w:val="-5"/>
          <w:sz w:val="20"/>
        </w:rPr>
        <w:t xml:space="preserve"> </w:t>
      </w:r>
      <w:r>
        <w:rPr>
          <w:w w:val="80"/>
          <w:sz w:val="20"/>
        </w:rPr>
        <w:t>which</w:t>
      </w:r>
      <w:r>
        <w:rPr>
          <w:spacing w:val="-5"/>
          <w:sz w:val="20"/>
        </w:rPr>
        <w:t xml:space="preserve"> </w:t>
      </w:r>
      <w:r>
        <w:rPr>
          <w:w w:val="80"/>
          <w:sz w:val="20"/>
        </w:rPr>
        <w:t>the</w:t>
      </w:r>
      <w:r>
        <w:rPr>
          <w:spacing w:val="-1"/>
          <w:sz w:val="20"/>
        </w:rPr>
        <w:t xml:space="preserve"> </w:t>
      </w:r>
      <w:r>
        <w:rPr>
          <w:w w:val="80"/>
          <w:sz w:val="20"/>
        </w:rPr>
        <w:t>physical</w:t>
      </w:r>
      <w:r>
        <w:rPr>
          <w:spacing w:val="-5"/>
          <w:sz w:val="20"/>
        </w:rPr>
        <w:t xml:space="preserve"> </w:t>
      </w:r>
      <w:r>
        <w:rPr>
          <w:w w:val="80"/>
          <w:sz w:val="20"/>
        </w:rPr>
        <w:t>factors</w:t>
      </w:r>
      <w:r>
        <w:rPr>
          <w:spacing w:val="-6"/>
          <w:sz w:val="20"/>
        </w:rPr>
        <w:t xml:space="preserve"> </w:t>
      </w:r>
      <w:r>
        <w:rPr>
          <w:w w:val="80"/>
          <w:sz w:val="20"/>
        </w:rPr>
        <w:t>are</w:t>
      </w:r>
      <w:r>
        <w:rPr>
          <w:spacing w:val="-6"/>
          <w:sz w:val="20"/>
        </w:rPr>
        <w:t xml:space="preserve"> </w:t>
      </w:r>
      <w:r>
        <w:rPr>
          <w:w w:val="80"/>
          <w:sz w:val="20"/>
        </w:rPr>
        <w:t>limiting</w:t>
      </w:r>
      <w:r>
        <w:rPr>
          <w:spacing w:val="-3"/>
          <w:sz w:val="20"/>
        </w:rPr>
        <w:t xml:space="preserve"> </w:t>
      </w:r>
      <w:r>
        <w:rPr>
          <w:w w:val="80"/>
          <w:sz w:val="20"/>
        </w:rPr>
        <w:t>the</w:t>
      </w:r>
      <w:r>
        <w:rPr>
          <w:spacing w:val="-6"/>
          <w:sz w:val="20"/>
        </w:rPr>
        <w:t xml:space="preserve"> </w:t>
      </w:r>
      <w:r>
        <w:rPr>
          <w:w w:val="80"/>
          <w:sz w:val="20"/>
        </w:rPr>
        <w:t>development</w:t>
      </w:r>
      <w:r>
        <w:rPr>
          <w:spacing w:val="-5"/>
          <w:sz w:val="20"/>
        </w:rPr>
        <w:t xml:space="preserve"> </w:t>
      </w:r>
      <w:r>
        <w:rPr>
          <w:w w:val="80"/>
          <w:sz w:val="20"/>
        </w:rPr>
        <w:t>of</w:t>
      </w:r>
      <w:r>
        <w:rPr>
          <w:spacing w:val="-6"/>
          <w:sz w:val="20"/>
        </w:rPr>
        <w:t xml:space="preserve"> </w:t>
      </w:r>
      <w:r>
        <w:rPr>
          <w:w w:val="80"/>
          <w:sz w:val="20"/>
        </w:rPr>
        <w:t>fishing</w:t>
      </w:r>
      <w:r>
        <w:rPr>
          <w:spacing w:val="-2"/>
          <w:sz w:val="20"/>
        </w:rPr>
        <w:t xml:space="preserve"> </w:t>
      </w:r>
      <w:r>
        <w:rPr>
          <w:w w:val="80"/>
          <w:sz w:val="20"/>
        </w:rPr>
        <w:t>sector</w:t>
      </w:r>
      <w:r>
        <w:rPr>
          <w:spacing w:val="-5"/>
          <w:sz w:val="20"/>
        </w:rPr>
        <w:t xml:space="preserve"> </w:t>
      </w:r>
      <w:r>
        <w:rPr>
          <w:w w:val="80"/>
          <w:sz w:val="20"/>
        </w:rPr>
        <w:t>in</w:t>
      </w:r>
      <w:r>
        <w:rPr>
          <w:spacing w:val="-3"/>
          <w:sz w:val="20"/>
        </w:rPr>
        <w:t xml:space="preserve"> </w:t>
      </w:r>
      <w:r>
        <w:rPr>
          <w:spacing w:val="-2"/>
          <w:w w:val="80"/>
          <w:sz w:val="20"/>
        </w:rPr>
        <w:t>Uganda</w:t>
      </w:r>
    </w:p>
    <w:p w:rsidR="00E5575B" w:rsidRDefault="00D512E5">
      <w:pPr>
        <w:pStyle w:val="ListParagraph"/>
        <w:numPr>
          <w:ilvl w:val="0"/>
          <w:numId w:val="72"/>
        </w:numPr>
        <w:tabs>
          <w:tab w:val="left" w:pos="1091"/>
        </w:tabs>
        <w:spacing w:before="1"/>
        <w:rPr>
          <w:sz w:val="20"/>
        </w:rPr>
      </w:pPr>
      <w:r>
        <w:rPr>
          <w:w w:val="80"/>
          <w:sz w:val="20"/>
        </w:rPr>
        <w:t>Discuss</w:t>
      </w:r>
      <w:r>
        <w:rPr>
          <w:spacing w:val="-5"/>
          <w:sz w:val="20"/>
        </w:rPr>
        <w:t xml:space="preserve"> </w:t>
      </w:r>
      <w:r>
        <w:rPr>
          <w:w w:val="80"/>
          <w:sz w:val="20"/>
        </w:rPr>
        <w:t>the</w:t>
      </w:r>
      <w:r>
        <w:rPr>
          <w:spacing w:val="-5"/>
          <w:sz w:val="20"/>
        </w:rPr>
        <w:t xml:space="preserve"> </w:t>
      </w:r>
      <w:r>
        <w:rPr>
          <w:w w:val="80"/>
          <w:sz w:val="20"/>
        </w:rPr>
        <w:t>measures</w:t>
      </w:r>
      <w:r>
        <w:rPr>
          <w:spacing w:val="-5"/>
          <w:sz w:val="20"/>
        </w:rPr>
        <w:t xml:space="preserve"> </w:t>
      </w:r>
      <w:r>
        <w:rPr>
          <w:w w:val="80"/>
          <w:sz w:val="20"/>
        </w:rPr>
        <w:t>being</w:t>
      </w:r>
      <w:r>
        <w:rPr>
          <w:spacing w:val="-5"/>
          <w:sz w:val="20"/>
        </w:rPr>
        <w:t xml:space="preserve"> </w:t>
      </w:r>
      <w:r>
        <w:rPr>
          <w:w w:val="80"/>
          <w:sz w:val="20"/>
        </w:rPr>
        <w:t>taken</w:t>
      </w:r>
      <w:r>
        <w:rPr>
          <w:spacing w:val="-5"/>
          <w:sz w:val="20"/>
        </w:rPr>
        <w:t xml:space="preserve"> </w:t>
      </w:r>
      <w:r>
        <w:rPr>
          <w:w w:val="80"/>
          <w:sz w:val="20"/>
        </w:rPr>
        <w:t>to</w:t>
      </w:r>
      <w:r>
        <w:rPr>
          <w:spacing w:val="-2"/>
          <w:sz w:val="20"/>
        </w:rPr>
        <w:t xml:space="preserve"> </w:t>
      </w:r>
      <w:r>
        <w:rPr>
          <w:w w:val="80"/>
          <w:sz w:val="20"/>
        </w:rPr>
        <w:t>curb</w:t>
      </w:r>
      <w:r>
        <w:rPr>
          <w:spacing w:val="-5"/>
          <w:sz w:val="20"/>
        </w:rPr>
        <w:t xml:space="preserve"> </w:t>
      </w:r>
      <w:r>
        <w:rPr>
          <w:w w:val="80"/>
          <w:sz w:val="20"/>
        </w:rPr>
        <w:t>the</w:t>
      </w:r>
      <w:r>
        <w:rPr>
          <w:spacing w:val="-5"/>
          <w:sz w:val="20"/>
        </w:rPr>
        <w:t xml:space="preserve"> </w:t>
      </w:r>
      <w:r>
        <w:rPr>
          <w:w w:val="80"/>
          <w:sz w:val="20"/>
        </w:rPr>
        <w:t>fishing</w:t>
      </w:r>
      <w:r>
        <w:rPr>
          <w:spacing w:val="-4"/>
          <w:sz w:val="20"/>
        </w:rPr>
        <w:t xml:space="preserve"> </w:t>
      </w:r>
      <w:r>
        <w:rPr>
          <w:w w:val="80"/>
          <w:sz w:val="20"/>
        </w:rPr>
        <w:t>problems</w:t>
      </w:r>
      <w:r>
        <w:rPr>
          <w:spacing w:val="-5"/>
          <w:sz w:val="20"/>
        </w:rPr>
        <w:t xml:space="preserve"> </w:t>
      </w:r>
      <w:r>
        <w:rPr>
          <w:w w:val="80"/>
          <w:sz w:val="20"/>
        </w:rPr>
        <w:t>in</w:t>
      </w:r>
      <w:r>
        <w:rPr>
          <w:spacing w:val="-3"/>
          <w:sz w:val="20"/>
        </w:rPr>
        <w:t xml:space="preserve"> </w:t>
      </w:r>
      <w:r>
        <w:rPr>
          <w:spacing w:val="-2"/>
          <w:w w:val="80"/>
          <w:sz w:val="20"/>
        </w:rPr>
        <w:t>Uganda.</w:t>
      </w:r>
    </w:p>
    <w:p w:rsidR="00E5575B" w:rsidRDefault="00D512E5">
      <w:pPr>
        <w:pStyle w:val="ListParagraph"/>
        <w:numPr>
          <w:ilvl w:val="0"/>
          <w:numId w:val="72"/>
        </w:numPr>
        <w:tabs>
          <w:tab w:val="left" w:pos="1091"/>
        </w:tabs>
        <w:spacing w:before="4"/>
        <w:rPr>
          <w:sz w:val="20"/>
        </w:rPr>
      </w:pPr>
      <w:r>
        <w:rPr>
          <w:w w:val="80"/>
          <w:sz w:val="20"/>
        </w:rPr>
        <w:t>Explain</w:t>
      </w:r>
      <w:r>
        <w:rPr>
          <w:spacing w:val="-6"/>
          <w:sz w:val="20"/>
        </w:rPr>
        <w:t xml:space="preserve"> </w:t>
      </w:r>
      <w:r>
        <w:rPr>
          <w:w w:val="80"/>
          <w:sz w:val="20"/>
        </w:rPr>
        <w:t>the</w:t>
      </w:r>
      <w:r>
        <w:rPr>
          <w:spacing w:val="-5"/>
          <w:sz w:val="20"/>
        </w:rPr>
        <w:t xml:space="preserve"> </w:t>
      </w:r>
      <w:r>
        <w:rPr>
          <w:w w:val="80"/>
          <w:sz w:val="20"/>
        </w:rPr>
        <w:t>steps</w:t>
      </w:r>
      <w:r>
        <w:rPr>
          <w:spacing w:val="-5"/>
          <w:sz w:val="20"/>
        </w:rPr>
        <w:t xml:space="preserve"> </w:t>
      </w:r>
      <w:r>
        <w:rPr>
          <w:w w:val="80"/>
          <w:sz w:val="20"/>
        </w:rPr>
        <w:t>being</w:t>
      </w:r>
      <w:r>
        <w:rPr>
          <w:spacing w:val="-6"/>
          <w:sz w:val="20"/>
        </w:rPr>
        <w:t xml:space="preserve"> </w:t>
      </w:r>
      <w:r>
        <w:rPr>
          <w:w w:val="80"/>
          <w:sz w:val="20"/>
        </w:rPr>
        <w:t>taken</w:t>
      </w:r>
      <w:r>
        <w:rPr>
          <w:spacing w:val="-3"/>
          <w:sz w:val="20"/>
        </w:rPr>
        <w:t xml:space="preserve"> </w:t>
      </w:r>
      <w:r>
        <w:rPr>
          <w:w w:val="80"/>
          <w:sz w:val="20"/>
        </w:rPr>
        <w:t>to</w:t>
      </w:r>
      <w:r>
        <w:rPr>
          <w:spacing w:val="-2"/>
          <w:sz w:val="20"/>
        </w:rPr>
        <w:t xml:space="preserve"> </w:t>
      </w:r>
      <w:r>
        <w:rPr>
          <w:w w:val="80"/>
          <w:sz w:val="20"/>
        </w:rPr>
        <w:t>modernize</w:t>
      </w:r>
      <w:r>
        <w:rPr>
          <w:spacing w:val="-6"/>
          <w:sz w:val="20"/>
        </w:rPr>
        <w:t xml:space="preserve"> </w:t>
      </w:r>
      <w:r>
        <w:rPr>
          <w:w w:val="80"/>
          <w:sz w:val="20"/>
        </w:rPr>
        <w:t>and</w:t>
      </w:r>
      <w:r>
        <w:rPr>
          <w:spacing w:val="-6"/>
          <w:sz w:val="20"/>
        </w:rPr>
        <w:t xml:space="preserve"> </w:t>
      </w:r>
      <w:r>
        <w:rPr>
          <w:w w:val="80"/>
          <w:sz w:val="20"/>
        </w:rPr>
        <w:t>expand</w:t>
      </w:r>
      <w:r>
        <w:rPr>
          <w:spacing w:val="-5"/>
          <w:sz w:val="20"/>
        </w:rPr>
        <w:t xml:space="preserve"> </w:t>
      </w:r>
      <w:r>
        <w:rPr>
          <w:w w:val="80"/>
          <w:sz w:val="20"/>
        </w:rPr>
        <w:t>the</w:t>
      </w:r>
      <w:r>
        <w:rPr>
          <w:spacing w:val="-6"/>
          <w:sz w:val="20"/>
        </w:rPr>
        <w:t xml:space="preserve"> </w:t>
      </w:r>
      <w:r>
        <w:rPr>
          <w:w w:val="80"/>
          <w:sz w:val="20"/>
        </w:rPr>
        <w:t>fishing</w:t>
      </w:r>
      <w:r>
        <w:rPr>
          <w:spacing w:val="-5"/>
          <w:sz w:val="20"/>
        </w:rPr>
        <w:t xml:space="preserve"> </w:t>
      </w:r>
      <w:r>
        <w:rPr>
          <w:w w:val="80"/>
          <w:sz w:val="20"/>
        </w:rPr>
        <w:t>sector</w:t>
      </w:r>
      <w:r>
        <w:rPr>
          <w:spacing w:val="-1"/>
          <w:sz w:val="20"/>
        </w:rPr>
        <w:t xml:space="preserve"> </w:t>
      </w:r>
      <w:r>
        <w:rPr>
          <w:w w:val="80"/>
          <w:sz w:val="20"/>
        </w:rPr>
        <w:t>in</w:t>
      </w:r>
      <w:r>
        <w:rPr>
          <w:spacing w:val="-6"/>
          <w:sz w:val="20"/>
        </w:rPr>
        <w:t xml:space="preserve"> </w:t>
      </w:r>
      <w:r>
        <w:rPr>
          <w:spacing w:val="-2"/>
          <w:w w:val="80"/>
          <w:sz w:val="20"/>
        </w:rPr>
        <w:t>Uganda.</w:t>
      </w:r>
    </w:p>
    <w:p w:rsidR="00E5575B" w:rsidRDefault="00D512E5">
      <w:pPr>
        <w:pStyle w:val="ListParagraph"/>
        <w:numPr>
          <w:ilvl w:val="0"/>
          <w:numId w:val="72"/>
        </w:numPr>
        <w:tabs>
          <w:tab w:val="left" w:pos="1091"/>
        </w:tabs>
        <w:spacing w:before="2"/>
        <w:rPr>
          <w:sz w:val="20"/>
        </w:rPr>
      </w:pPr>
      <w:r>
        <w:rPr>
          <w:w w:val="80"/>
          <w:sz w:val="20"/>
        </w:rPr>
        <w:t>Discuss</w:t>
      </w:r>
      <w:r>
        <w:rPr>
          <w:spacing w:val="-6"/>
          <w:sz w:val="20"/>
        </w:rPr>
        <w:t xml:space="preserve"> </w:t>
      </w:r>
      <w:r>
        <w:rPr>
          <w:w w:val="80"/>
          <w:sz w:val="20"/>
        </w:rPr>
        <w:t>the</w:t>
      </w:r>
      <w:r>
        <w:rPr>
          <w:spacing w:val="-5"/>
          <w:sz w:val="20"/>
        </w:rPr>
        <w:t xml:space="preserve"> </w:t>
      </w:r>
      <w:r>
        <w:rPr>
          <w:w w:val="80"/>
          <w:sz w:val="20"/>
        </w:rPr>
        <w:t>problems</w:t>
      </w:r>
      <w:r>
        <w:rPr>
          <w:spacing w:val="-5"/>
          <w:sz w:val="20"/>
        </w:rPr>
        <w:t xml:space="preserve"> </w:t>
      </w:r>
      <w:r>
        <w:rPr>
          <w:w w:val="80"/>
          <w:sz w:val="20"/>
        </w:rPr>
        <w:t>facing</w:t>
      </w:r>
      <w:r>
        <w:rPr>
          <w:spacing w:val="-5"/>
          <w:sz w:val="20"/>
        </w:rPr>
        <w:t xml:space="preserve"> </w:t>
      </w:r>
      <w:r>
        <w:rPr>
          <w:w w:val="80"/>
          <w:sz w:val="20"/>
        </w:rPr>
        <w:t>fishing</w:t>
      </w:r>
      <w:r>
        <w:rPr>
          <w:spacing w:val="-2"/>
          <w:sz w:val="20"/>
        </w:rPr>
        <w:t xml:space="preserve"> </w:t>
      </w:r>
      <w:r>
        <w:rPr>
          <w:w w:val="80"/>
          <w:sz w:val="20"/>
        </w:rPr>
        <w:t>industry</w:t>
      </w:r>
      <w:r>
        <w:rPr>
          <w:spacing w:val="-5"/>
          <w:sz w:val="20"/>
        </w:rPr>
        <w:t xml:space="preserve"> </w:t>
      </w:r>
      <w:r>
        <w:rPr>
          <w:w w:val="80"/>
          <w:sz w:val="20"/>
        </w:rPr>
        <w:t>on</w:t>
      </w:r>
      <w:r>
        <w:rPr>
          <w:spacing w:val="-5"/>
          <w:sz w:val="20"/>
        </w:rPr>
        <w:t xml:space="preserve"> </w:t>
      </w:r>
      <w:r>
        <w:rPr>
          <w:w w:val="80"/>
          <w:sz w:val="20"/>
        </w:rPr>
        <w:t>either</w:t>
      </w:r>
      <w:r>
        <w:rPr>
          <w:spacing w:val="-4"/>
          <w:sz w:val="20"/>
        </w:rPr>
        <w:t xml:space="preserve"> </w:t>
      </w:r>
      <w:r>
        <w:rPr>
          <w:w w:val="80"/>
          <w:sz w:val="20"/>
        </w:rPr>
        <w:t>Lake</w:t>
      </w:r>
      <w:r>
        <w:rPr>
          <w:spacing w:val="-5"/>
          <w:sz w:val="20"/>
        </w:rPr>
        <w:t xml:space="preserve"> </w:t>
      </w:r>
      <w:r>
        <w:rPr>
          <w:w w:val="80"/>
          <w:sz w:val="20"/>
        </w:rPr>
        <w:t>Victoria</w:t>
      </w:r>
      <w:r>
        <w:rPr>
          <w:spacing w:val="-5"/>
          <w:sz w:val="20"/>
        </w:rPr>
        <w:t xml:space="preserve"> </w:t>
      </w:r>
      <w:r>
        <w:rPr>
          <w:w w:val="80"/>
          <w:sz w:val="20"/>
        </w:rPr>
        <w:t>or</w:t>
      </w:r>
      <w:r>
        <w:rPr>
          <w:spacing w:val="-5"/>
          <w:sz w:val="20"/>
        </w:rPr>
        <w:t xml:space="preserve"> </w:t>
      </w:r>
      <w:r>
        <w:rPr>
          <w:w w:val="80"/>
          <w:sz w:val="20"/>
        </w:rPr>
        <w:t>Albert</w:t>
      </w:r>
      <w:r>
        <w:rPr>
          <w:spacing w:val="-5"/>
          <w:sz w:val="20"/>
        </w:rPr>
        <w:t xml:space="preserve"> </w:t>
      </w:r>
      <w:r>
        <w:rPr>
          <w:w w:val="80"/>
          <w:sz w:val="20"/>
        </w:rPr>
        <w:t>or</w:t>
      </w:r>
      <w:r>
        <w:rPr>
          <w:spacing w:val="-5"/>
          <w:sz w:val="20"/>
        </w:rPr>
        <w:t xml:space="preserve"> </w:t>
      </w:r>
      <w:r>
        <w:rPr>
          <w:spacing w:val="-2"/>
          <w:w w:val="80"/>
          <w:sz w:val="20"/>
        </w:rPr>
        <w:t>Kyoga.</w:t>
      </w:r>
    </w:p>
    <w:p w:rsidR="00E5575B" w:rsidRDefault="00D512E5">
      <w:pPr>
        <w:pStyle w:val="ListParagraph"/>
        <w:numPr>
          <w:ilvl w:val="0"/>
          <w:numId w:val="72"/>
        </w:numPr>
        <w:tabs>
          <w:tab w:val="left" w:pos="1091"/>
        </w:tabs>
        <w:spacing w:before="4"/>
        <w:rPr>
          <w:sz w:val="20"/>
        </w:rPr>
      </w:pPr>
      <w:r>
        <w:rPr>
          <w:w w:val="80"/>
          <w:sz w:val="20"/>
        </w:rPr>
        <w:t>Explain</w:t>
      </w:r>
      <w:r>
        <w:rPr>
          <w:spacing w:val="-6"/>
          <w:sz w:val="20"/>
        </w:rPr>
        <w:t xml:space="preserve"> </w:t>
      </w:r>
      <w:r>
        <w:rPr>
          <w:w w:val="80"/>
          <w:sz w:val="20"/>
        </w:rPr>
        <w:t>the</w:t>
      </w:r>
      <w:r>
        <w:rPr>
          <w:spacing w:val="-4"/>
          <w:sz w:val="20"/>
        </w:rPr>
        <w:t xml:space="preserve"> </w:t>
      </w:r>
      <w:r>
        <w:rPr>
          <w:w w:val="80"/>
          <w:sz w:val="20"/>
        </w:rPr>
        <w:t>benefit</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fishing</w:t>
      </w:r>
      <w:r>
        <w:rPr>
          <w:spacing w:val="-5"/>
          <w:sz w:val="20"/>
        </w:rPr>
        <w:t xml:space="preserve"> </w:t>
      </w:r>
      <w:r>
        <w:rPr>
          <w:w w:val="80"/>
          <w:sz w:val="20"/>
        </w:rPr>
        <w:t>industry</w:t>
      </w:r>
      <w:r>
        <w:rPr>
          <w:spacing w:val="-5"/>
          <w:sz w:val="20"/>
        </w:rPr>
        <w:t xml:space="preserve"> </w:t>
      </w:r>
      <w:r>
        <w:rPr>
          <w:w w:val="80"/>
          <w:sz w:val="20"/>
        </w:rPr>
        <w:t>to</w:t>
      </w:r>
      <w:r>
        <w:rPr>
          <w:spacing w:val="-5"/>
          <w:sz w:val="20"/>
        </w:rPr>
        <w:t xml:space="preserve"> </w:t>
      </w:r>
      <w:r>
        <w:rPr>
          <w:w w:val="80"/>
          <w:sz w:val="20"/>
        </w:rPr>
        <w:t>the</w:t>
      </w:r>
      <w:r>
        <w:rPr>
          <w:spacing w:val="-5"/>
          <w:sz w:val="20"/>
        </w:rPr>
        <w:t xml:space="preserve"> </w:t>
      </w:r>
      <w:r>
        <w:rPr>
          <w:w w:val="80"/>
          <w:sz w:val="20"/>
        </w:rPr>
        <w:t>fishermen</w:t>
      </w:r>
      <w:r>
        <w:rPr>
          <w:spacing w:val="-5"/>
          <w:sz w:val="20"/>
        </w:rPr>
        <w:t xml:space="preserve"> </w:t>
      </w:r>
      <w:r>
        <w:rPr>
          <w:w w:val="80"/>
          <w:sz w:val="20"/>
        </w:rPr>
        <w:t>on</w:t>
      </w:r>
      <w:r>
        <w:rPr>
          <w:sz w:val="20"/>
        </w:rPr>
        <w:t xml:space="preserve"> </w:t>
      </w:r>
      <w:r>
        <w:rPr>
          <w:w w:val="80"/>
          <w:sz w:val="20"/>
        </w:rPr>
        <w:t>Lake</w:t>
      </w:r>
      <w:r>
        <w:rPr>
          <w:spacing w:val="-5"/>
          <w:sz w:val="20"/>
        </w:rPr>
        <w:t xml:space="preserve"> </w:t>
      </w:r>
      <w:r>
        <w:rPr>
          <w:w w:val="80"/>
          <w:sz w:val="20"/>
        </w:rPr>
        <w:t>Kyoga</w:t>
      </w:r>
      <w:r>
        <w:rPr>
          <w:spacing w:val="-5"/>
          <w:sz w:val="20"/>
        </w:rPr>
        <w:t xml:space="preserve"> </w:t>
      </w:r>
      <w:r>
        <w:rPr>
          <w:w w:val="80"/>
          <w:sz w:val="20"/>
        </w:rPr>
        <w:t>and</w:t>
      </w:r>
      <w:r>
        <w:rPr>
          <w:spacing w:val="-5"/>
          <w:sz w:val="20"/>
        </w:rPr>
        <w:t xml:space="preserve"> </w:t>
      </w:r>
      <w:r>
        <w:rPr>
          <w:w w:val="80"/>
          <w:sz w:val="20"/>
        </w:rPr>
        <w:t>the</w:t>
      </w:r>
      <w:r>
        <w:rPr>
          <w:spacing w:val="-5"/>
          <w:sz w:val="20"/>
        </w:rPr>
        <w:t xml:space="preserve"> </w:t>
      </w:r>
      <w:r>
        <w:rPr>
          <w:w w:val="80"/>
          <w:sz w:val="20"/>
        </w:rPr>
        <w:t>neighbouring</w:t>
      </w:r>
      <w:r>
        <w:rPr>
          <w:spacing w:val="-6"/>
          <w:sz w:val="20"/>
        </w:rPr>
        <w:t xml:space="preserve"> </w:t>
      </w:r>
      <w:r>
        <w:rPr>
          <w:spacing w:val="-2"/>
          <w:w w:val="80"/>
          <w:sz w:val="20"/>
        </w:rPr>
        <w:t>areas.</w:t>
      </w:r>
    </w:p>
    <w:p w:rsidR="00E5575B" w:rsidRDefault="00D512E5">
      <w:pPr>
        <w:pStyle w:val="ListParagraph"/>
        <w:numPr>
          <w:ilvl w:val="0"/>
          <w:numId w:val="72"/>
        </w:numPr>
        <w:tabs>
          <w:tab w:val="left" w:pos="1091"/>
        </w:tabs>
        <w:spacing w:before="4"/>
        <w:rPr>
          <w:sz w:val="20"/>
        </w:rPr>
      </w:pPr>
      <w:r>
        <w:rPr>
          <w:w w:val="80"/>
          <w:sz w:val="20"/>
        </w:rPr>
        <w:t>Account</w:t>
      </w:r>
      <w:r>
        <w:rPr>
          <w:spacing w:val="-6"/>
          <w:sz w:val="20"/>
        </w:rPr>
        <w:t xml:space="preserve"> </w:t>
      </w:r>
      <w:r>
        <w:rPr>
          <w:w w:val="80"/>
          <w:sz w:val="20"/>
        </w:rPr>
        <w:t>for</w:t>
      </w:r>
      <w:r>
        <w:rPr>
          <w:spacing w:val="-5"/>
          <w:sz w:val="20"/>
        </w:rPr>
        <w:t xml:space="preserve"> </w:t>
      </w:r>
      <w:r>
        <w:rPr>
          <w:w w:val="80"/>
          <w:sz w:val="20"/>
        </w:rPr>
        <w:t>the</w:t>
      </w:r>
      <w:r>
        <w:rPr>
          <w:spacing w:val="-6"/>
          <w:sz w:val="20"/>
        </w:rPr>
        <w:t xml:space="preserve"> </w:t>
      </w:r>
      <w:r>
        <w:rPr>
          <w:w w:val="80"/>
          <w:sz w:val="20"/>
        </w:rPr>
        <w:t>increased</w:t>
      </w:r>
      <w:r>
        <w:rPr>
          <w:spacing w:val="-5"/>
          <w:sz w:val="20"/>
        </w:rPr>
        <w:t xml:space="preserve"> </w:t>
      </w:r>
      <w:r>
        <w:rPr>
          <w:w w:val="80"/>
          <w:sz w:val="20"/>
        </w:rPr>
        <w:t>fish</w:t>
      </w:r>
      <w:r>
        <w:rPr>
          <w:spacing w:val="-5"/>
          <w:sz w:val="20"/>
        </w:rPr>
        <w:t xml:space="preserve"> </w:t>
      </w:r>
      <w:r>
        <w:rPr>
          <w:w w:val="80"/>
          <w:sz w:val="20"/>
        </w:rPr>
        <w:t>farming</w:t>
      </w:r>
      <w:r>
        <w:rPr>
          <w:spacing w:val="-6"/>
          <w:sz w:val="20"/>
        </w:rPr>
        <w:t xml:space="preserve"> </w:t>
      </w:r>
      <w:r>
        <w:rPr>
          <w:w w:val="80"/>
          <w:sz w:val="20"/>
        </w:rPr>
        <w:t>in</w:t>
      </w:r>
      <w:r>
        <w:rPr>
          <w:spacing w:val="-5"/>
          <w:sz w:val="20"/>
        </w:rPr>
        <w:t xml:space="preserve"> </w:t>
      </w:r>
      <w:r>
        <w:rPr>
          <w:spacing w:val="-2"/>
          <w:w w:val="80"/>
          <w:sz w:val="20"/>
        </w:rPr>
        <w:t>Uganda</w:t>
      </w:r>
    </w:p>
    <w:p w:rsidR="00E5575B" w:rsidRDefault="00E5575B">
      <w:pPr>
        <w:pStyle w:val="BodyText"/>
        <w:spacing w:before="2"/>
        <w:ind w:left="0"/>
      </w:pPr>
    </w:p>
    <w:p w:rsidR="00E5575B" w:rsidRDefault="00D512E5">
      <w:pPr>
        <w:ind w:left="73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APPROACHES:</w:t>
      </w:r>
    </w:p>
    <w:p w:rsidR="00E5575B" w:rsidRDefault="00D512E5">
      <w:pPr>
        <w:pStyle w:val="Heading2"/>
        <w:spacing w:before="1"/>
        <w:ind w:left="731"/>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spacing w:before="228" w:line="229" w:lineRule="exact"/>
        <w:ind w:left="731"/>
        <w:rPr>
          <w:rFonts w:ascii="Arial"/>
          <w:b/>
          <w:sz w:val="20"/>
        </w:rPr>
      </w:pPr>
      <w:r>
        <w:rPr>
          <w:rFonts w:ascii="Arial"/>
          <w:b/>
          <w:w w:val="80"/>
          <w:sz w:val="20"/>
        </w:rPr>
        <w:t>How</w:t>
      </w:r>
      <w:r>
        <w:rPr>
          <w:rFonts w:ascii="Arial"/>
          <w:b/>
          <w:spacing w:val="-7"/>
          <w:sz w:val="20"/>
        </w:rPr>
        <w:t xml:space="preserve"> </w:t>
      </w:r>
      <w:r>
        <w:rPr>
          <w:rFonts w:ascii="Arial"/>
          <w:b/>
          <w:w w:val="80"/>
          <w:sz w:val="20"/>
        </w:rPr>
        <w:t>far</w:t>
      </w:r>
      <w:r>
        <w:rPr>
          <w:rFonts w:ascii="Arial"/>
          <w:b/>
          <w:spacing w:val="-7"/>
          <w:sz w:val="20"/>
        </w:rPr>
        <w:t xml:space="preserve"> </w:t>
      </w:r>
      <w:r>
        <w:rPr>
          <w:rFonts w:ascii="Arial"/>
          <w:b/>
          <w:w w:val="80"/>
          <w:sz w:val="20"/>
        </w:rPr>
        <w:t>are</w:t>
      </w:r>
      <w:r>
        <w:rPr>
          <w:rFonts w:ascii="Arial"/>
          <w:b/>
          <w:spacing w:val="-6"/>
          <w:sz w:val="20"/>
        </w:rPr>
        <w:t xml:space="preserve"> </w:t>
      </w:r>
      <w:r>
        <w:rPr>
          <w:rFonts w:ascii="Arial"/>
          <w:b/>
          <w:w w:val="80"/>
          <w:sz w:val="20"/>
        </w:rPr>
        <w:t>the</w:t>
      </w:r>
      <w:r>
        <w:rPr>
          <w:rFonts w:ascii="Arial"/>
          <w:b/>
          <w:spacing w:val="-7"/>
          <w:sz w:val="20"/>
        </w:rPr>
        <w:t xml:space="preserve"> </w:t>
      </w:r>
      <w:r>
        <w:rPr>
          <w:rFonts w:ascii="Arial"/>
          <w:b/>
          <w:w w:val="80"/>
          <w:sz w:val="20"/>
        </w:rPr>
        <w:t>physical</w:t>
      </w:r>
      <w:r>
        <w:rPr>
          <w:rFonts w:ascii="Arial"/>
          <w:b/>
          <w:spacing w:val="-6"/>
          <w:sz w:val="20"/>
        </w:rPr>
        <w:t xml:space="preserve"> </w:t>
      </w:r>
      <w:r>
        <w:rPr>
          <w:rFonts w:ascii="Arial"/>
          <w:b/>
          <w:w w:val="80"/>
          <w:sz w:val="20"/>
        </w:rPr>
        <w:t>factors</w:t>
      </w:r>
      <w:r>
        <w:rPr>
          <w:rFonts w:ascii="Arial"/>
          <w:b/>
          <w:spacing w:val="-7"/>
          <w:sz w:val="20"/>
        </w:rPr>
        <w:t xml:space="preserve"> </w:t>
      </w:r>
      <w:r>
        <w:rPr>
          <w:rFonts w:ascii="Arial"/>
          <w:b/>
          <w:w w:val="80"/>
          <w:sz w:val="20"/>
        </w:rPr>
        <w:t>responsible</w:t>
      </w:r>
      <w:r>
        <w:rPr>
          <w:rFonts w:ascii="Arial"/>
          <w:b/>
          <w:spacing w:val="-5"/>
          <w:sz w:val="20"/>
        </w:rPr>
        <w:t xml:space="preserve"> </w:t>
      </w:r>
      <w:r>
        <w:rPr>
          <w:rFonts w:ascii="Arial"/>
          <w:b/>
          <w:w w:val="80"/>
          <w:sz w:val="20"/>
        </w:rPr>
        <w:t>for</w:t>
      </w:r>
      <w:r>
        <w:rPr>
          <w:rFonts w:ascii="Arial"/>
          <w:b/>
          <w:spacing w:val="-8"/>
          <w:sz w:val="20"/>
        </w:rPr>
        <w:t xml:space="preserve"> </w:t>
      </w:r>
      <w:r>
        <w:rPr>
          <w:rFonts w:ascii="Arial"/>
          <w:b/>
          <w:w w:val="80"/>
          <w:sz w:val="20"/>
        </w:rPr>
        <w:t>the</w:t>
      </w:r>
      <w:r>
        <w:rPr>
          <w:rFonts w:ascii="Arial"/>
          <w:b/>
          <w:spacing w:val="-6"/>
          <w:sz w:val="20"/>
        </w:rPr>
        <w:t xml:space="preserve"> </w:t>
      </w:r>
      <w:r>
        <w:rPr>
          <w:rFonts w:ascii="Arial"/>
          <w:b/>
          <w:w w:val="80"/>
          <w:sz w:val="20"/>
        </w:rPr>
        <w:t>development</w:t>
      </w:r>
      <w:r>
        <w:rPr>
          <w:rFonts w:ascii="Arial"/>
          <w:b/>
          <w:spacing w:val="-5"/>
          <w:sz w:val="20"/>
        </w:rPr>
        <w:t xml:space="preserve"> </w:t>
      </w:r>
      <w:r>
        <w:rPr>
          <w:rFonts w:ascii="Arial"/>
          <w:b/>
          <w:w w:val="80"/>
          <w:sz w:val="20"/>
        </w:rPr>
        <w:t>of</w:t>
      </w:r>
      <w:r>
        <w:rPr>
          <w:rFonts w:ascii="Arial"/>
          <w:b/>
          <w:spacing w:val="-6"/>
          <w:sz w:val="20"/>
        </w:rPr>
        <w:t xml:space="preserve"> </w:t>
      </w:r>
      <w:r>
        <w:rPr>
          <w:rFonts w:ascii="Arial"/>
          <w:b/>
          <w:w w:val="80"/>
          <w:sz w:val="20"/>
        </w:rPr>
        <w:t>fishing</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Uganda?</w:t>
      </w:r>
    </w:p>
    <w:p w:rsidR="00E5575B" w:rsidRDefault="00D512E5">
      <w:pPr>
        <w:pStyle w:val="ListParagraph"/>
        <w:numPr>
          <w:ilvl w:val="1"/>
          <w:numId w:val="72"/>
        </w:numPr>
        <w:tabs>
          <w:tab w:val="left" w:pos="1091"/>
        </w:tabs>
        <w:spacing w:line="244" w:lineRule="exact"/>
        <w:ind w:left="1091"/>
        <w:jc w:val="left"/>
        <w:rPr>
          <w:sz w:val="20"/>
        </w:rPr>
      </w:pPr>
      <w:r>
        <w:rPr>
          <w:w w:val="80"/>
          <w:sz w:val="20"/>
        </w:rPr>
        <w:t>Define</w:t>
      </w:r>
      <w:r>
        <w:rPr>
          <w:spacing w:val="-6"/>
          <w:sz w:val="20"/>
        </w:rPr>
        <w:t xml:space="preserve"> </w:t>
      </w:r>
      <w:r>
        <w:rPr>
          <w:w w:val="80"/>
          <w:sz w:val="20"/>
        </w:rPr>
        <w:t>the</w:t>
      </w:r>
      <w:r>
        <w:rPr>
          <w:spacing w:val="-5"/>
          <w:sz w:val="20"/>
        </w:rPr>
        <w:t xml:space="preserve"> </w:t>
      </w:r>
      <w:r>
        <w:rPr>
          <w:w w:val="80"/>
          <w:sz w:val="20"/>
        </w:rPr>
        <w:t>concept/</w:t>
      </w:r>
      <w:r>
        <w:rPr>
          <w:spacing w:val="-5"/>
          <w:sz w:val="20"/>
        </w:rPr>
        <w:t xml:space="preserve"> </w:t>
      </w:r>
      <w:r>
        <w:rPr>
          <w:w w:val="80"/>
          <w:sz w:val="20"/>
        </w:rPr>
        <w:t>key</w:t>
      </w:r>
      <w:r>
        <w:rPr>
          <w:spacing w:val="-4"/>
          <w:sz w:val="20"/>
        </w:rPr>
        <w:t xml:space="preserve"> </w:t>
      </w:r>
      <w:r>
        <w:rPr>
          <w:w w:val="80"/>
          <w:sz w:val="20"/>
        </w:rPr>
        <w:t>word</w:t>
      </w:r>
      <w:r>
        <w:rPr>
          <w:spacing w:val="-6"/>
          <w:sz w:val="20"/>
        </w:rPr>
        <w:t xml:space="preserve"> </w:t>
      </w:r>
      <w:r>
        <w:rPr>
          <w:w w:val="80"/>
          <w:sz w:val="20"/>
        </w:rPr>
        <w:t>(s)</w:t>
      </w:r>
      <w:r>
        <w:rPr>
          <w:spacing w:val="-5"/>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2"/>
        </w:numPr>
        <w:tabs>
          <w:tab w:val="left" w:pos="1091"/>
        </w:tabs>
        <w:spacing w:line="244" w:lineRule="exact"/>
        <w:ind w:left="1091"/>
        <w:jc w:val="left"/>
        <w:rPr>
          <w:sz w:val="20"/>
        </w:rPr>
      </w:pPr>
      <w:r>
        <w:rPr>
          <w:w w:val="80"/>
          <w:sz w:val="20"/>
        </w:rPr>
        <w:t>Cite</w:t>
      </w:r>
      <w:r>
        <w:rPr>
          <w:spacing w:val="-7"/>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situation</w:t>
      </w:r>
      <w:r>
        <w:rPr>
          <w:spacing w:val="-3"/>
          <w:sz w:val="20"/>
        </w:rPr>
        <w:t xml:space="preserve"> </w:t>
      </w:r>
      <w:r>
        <w:rPr>
          <w:w w:val="80"/>
          <w:sz w:val="20"/>
        </w:rPr>
        <w:t>(+ve)</w:t>
      </w:r>
      <w:r>
        <w:rPr>
          <w:spacing w:val="-6"/>
          <w:sz w:val="20"/>
        </w:rPr>
        <w:t xml:space="preserve"> </w:t>
      </w:r>
      <w:r>
        <w:rPr>
          <w:w w:val="80"/>
          <w:sz w:val="20"/>
        </w:rPr>
        <w:t>of</w:t>
      </w:r>
      <w:r>
        <w:rPr>
          <w:spacing w:val="-4"/>
          <w:sz w:val="20"/>
        </w:rPr>
        <w:t xml:space="preserve"> </w:t>
      </w:r>
      <w:r>
        <w:rPr>
          <w:w w:val="80"/>
          <w:sz w:val="20"/>
        </w:rPr>
        <w:t>the</w:t>
      </w:r>
      <w:r>
        <w:rPr>
          <w:spacing w:val="-6"/>
          <w:sz w:val="20"/>
        </w:rPr>
        <w:t xml:space="preserve"> </w:t>
      </w:r>
      <w:r>
        <w:rPr>
          <w:w w:val="80"/>
          <w:sz w:val="20"/>
        </w:rPr>
        <w:t>fishing</w:t>
      </w:r>
      <w:r>
        <w:rPr>
          <w:spacing w:val="-6"/>
          <w:sz w:val="20"/>
        </w:rPr>
        <w:t xml:space="preserve"> </w:t>
      </w:r>
      <w:r>
        <w:rPr>
          <w:spacing w:val="-2"/>
          <w:w w:val="80"/>
          <w:sz w:val="20"/>
        </w:rPr>
        <w:t>sector.</w:t>
      </w:r>
    </w:p>
    <w:p w:rsidR="00E5575B" w:rsidRDefault="00D512E5">
      <w:pPr>
        <w:pStyle w:val="ListParagraph"/>
        <w:numPr>
          <w:ilvl w:val="1"/>
          <w:numId w:val="72"/>
        </w:numPr>
        <w:tabs>
          <w:tab w:val="left" w:pos="1091"/>
        </w:tabs>
        <w:spacing w:line="243" w:lineRule="exact"/>
        <w:ind w:left="1091"/>
        <w:jc w:val="left"/>
        <w:rPr>
          <w:sz w:val="20"/>
        </w:rPr>
      </w:pPr>
      <w:r>
        <w:rPr>
          <w:w w:val="80"/>
          <w:sz w:val="20"/>
        </w:rPr>
        <w:t>Identify,</w:t>
      </w:r>
      <w:r>
        <w:rPr>
          <w:spacing w:val="-6"/>
          <w:sz w:val="20"/>
        </w:rPr>
        <w:t xml:space="preserve"> </w:t>
      </w:r>
      <w:r>
        <w:rPr>
          <w:w w:val="80"/>
          <w:sz w:val="20"/>
        </w:rPr>
        <w:t>describe</w:t>
      </w:r>
      <w:r>
        <w:rPr>
          <w:spacing w:val="-4"/>
          <w:sz w:val="20"/>
        </w:rPr>
        <w:t xml:space="preserve"> </w:t>
      </w:r>
      <w:r>
        <w:rPr>
          <w:w w:val="80"/>
          <w:sz w:val="20"/>
        </w:rPr>
        <w:t>and</w:t>
      </w:r>
      <w:r>
        <w:rPr>
          <w:spacing w:val="-5"/>
          <w:sz w:val="20"/>
        </w:rPr>
        <w:t xml:space="preserve"> </w:t>
      </w:r>
      <w:r>
        <w:rPr>
          <w:w w:val="80"/>
          <w:sz w:val="20"/>
        </w:rPr>
        <w:t>locate</w:t>
      </w:r>
      <w:r>
        <w:rPr>
          <w:spacing w:val="-4"/>
          <w:sz w:val="20"/>
        </w:rPr>
        <w:t xml:space="preserve"> </w:t>
      </w:r>
      <w:r>
        <w:rPr>
          <w:w w:val="80"/>
          <w:sz w:val="20"/>
        </w:rPr>
        <w:t>the</w:t>
      </w:r>
      <w:r>
        <w:rPr>
          <w:spacing w:val="-5"/>
          <w:sz w:val="20"/>
        </w:rPr>
        <w:t xml:space="preserve"> </w:t>
      </w:r>
      <w:r>
        <w:rPr>
          <w:w w:val="80"/>
          <w:sz w:val="20"/>
        </w:rPr>
        <w:t>different</w:t>
      </w:r>
      <w:r>
        <w:rPr>
          <w:spacing w:val="-5"/>
          <w:sz w:val="20"/>
        </w:rPr>
        <w:t xml:space="preserve"> </w:t>
      </w:r>
      <w:r>
        <w:rPr>
          <w:w w:val="80"/>
          <w:sz w:val="20"/>
        </w:rPr>
        <w:t>fishing</w:t>
      </w:r>
      <w:r>
        <w:rPr>
          <w:spacing w:val="-5"/>
          <w:sz w:val="20"/>
        </w:rPr>
        <w:t xml:space="preserve"> </w:t>
      </w:r>
      <w:r>
        <w:rPr>
          <w:w w:val="80"/>
          <w:sz w:val="20"/>
        </w:rPr>
        <w:t>grounds</w:t>
      </w:r>
      <w:r>
        <w:rPr>
          <w:spacing w:val="-5"/>
          <w:sz w:val="20"/>
        </w:rPr>
        <w:t xml:space="preserve"> </w:t>
      </w:r>
      <w:r>
        <w:rPr>
          <w:w w:val="80"/>
          <w:sz w:val="20"/>
        </w:rPr>
        <w:t>with</w:t>
      </w:r>
      <w:r>
        <w:rPr>
          <w:spacing w:val="-6"/>
          <w:sz w:val="20"/>
        </w:rPr>
        <w:t xml:space="preserve"> </w:t>
      </w:r>
      <w:r>
        <w:rPr>
          <w:w w:val="80"/>
          <w:sz w:val="20"/>
        </w:rPr>
        <w:t>landing</w:t>
      </w:r>
      <w:r>
        <w:rPr>
          <w:spacing w:val="-5"/>
          <w:sz w:val="20"/>
        </w:rPr>
        <w:t xml:space="preserve"> </w:t>
      </w:r>
      <w:r>
        <w:rPr>
          <w:w w:val="80"/>
          <w:sz w:val="20"/>
        </w:rPr>
        <w:t>sites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1"/>
          <w:numId w:val="72"/>
        </w:numPr>
        <w:tabs>
          <w:tab w:val="left" w:pos="1091"/>
        </w:tabs>
        <w:spacing w:line="244" w:lineRule="exact"/>
        <w:ind w:left="1091"/>
        <w:jc w:val="left"/>
        <w:rPr>
          <w:sz w:val="20"/>
        </w:rPr>
      </w:pPr>
      <w:r>
        <w:rPr>
          <w:w w:val="80"/>
          <w:sz w:val="20"/>
        </w:rPr>
        <w:t>Draw</w:t>
      </w:r>
      <w:r>
        <w:rPr>
          <w:spacing w:val="6"/>
          <w:sz w:val="20"/>
        </w:rPr>
        <w:t xml:space="preserve"> </w:t>
      </w:r>
      <w:r>
        <w:rPr>
          <w:w w:val="80"/>
          <w:sz w:val="20"/>
        </w:rPr>
        <w:t>a</w:t>
      </w:r>
      <w:r>
        <w:rPr>
          <w:spacing w:val="9"/>
          <w:sz w:val="20"/>
        </w:rPr>
        <w:t xml:space="preserve"> </w:t>
      </w:r>
      <w:r>
        <w:rPr>
          <w:w w:val="80"/>
          <w:sz w:val="20"/>
        </w:rPr>
        <w:t>sketch</w:t>
      </w:r>
      <w:r>
        <w:rPr>
          <w:spacing w:val="8"/>
          <w:sz w:val="20"/>
        </w:rPr>
        <w:t xml:space="preserve"> </w:t>
      </w:r>
      <w:r>
        <w:rPr>
          <w:w w:val="80"/>
          <w:sz w:val="20"/>
        </w:rPr>
        <w:t>map</w:t>
      </w:r>
      <w:r>
        <w:rPr>
          <w:spacing w:val="8"/>
          <w:sz w:val="20"/>
        </w:rPr>
        <w:t xml:space="preserve"> </w:t>
      </w:r>
      <w:r>
        <w:rPr>
          <w:w w:val="80"/>
          <w:sz w:val="20"/>
        </w:rPr>
        <w:t>showing</w:t>
      </w:r>
      <w:r>
        <w:rPr>
          <w:spacing w:val="6"/>
          <w:sz w:val="20"/>
        </w:rPr>
        <w:t xml:space="preserve"> </w:t>
      </w:r>
      <w:r>
        <w:rPr>
          <w:w w:val="80"/>
          <w:sz w:val="20"/>
        </w:rPr>
        <w:t>the</w:t>
      </w:r>
      <w:r>
        <w:rPr>
          <w:spacing w:val="8"/>
          <w:sz w:val="20"/>
        </w:rPr>
        <w:t xml:space="preserve"> </w:t>
      </w:r>
      <w:r>
        <w:rPr>
          <w:w w:val="80"/>
          <w:sz w:val="20"/>
        </w:rPr>
        <w:t>identified</w:t>
      </w:r>
      <w:r>
        <w:rPr>
          <w:spacing w:val="19"/>
          <w:sz w:val="20"/>
        </w:rPr>
        <w:t xml:space="preserve"> </w:t>
      </w:r>
      <w:r>
        <w:rPr>
          <w:w w:val="80"/>
          <w:sz w:val="20"/>
        </w:rPr>
        <w:t>fishing</w:t>
      </w:r>
      <w:r>
        <w:rPr>
          <w:spacing w:val="-1"/>
          <w:sz w:val="20"/>
        </w:rPr>
        <w:t xml:space="preserve"> </w:t>
      </w:r>
      <w:r>
        <w:rPr>
          <w:w w:val="80"/>
          <w:sz w:val="20"/>
        </w:rPr>
        <w:t>grounds</w:t>
      </w:r>
      <w:r>
        <w:rPr>
          <w:sz w:val="20"/>
        </w:rPr>
        <w:t xml:space="preserve"> </w:t>
      </w:r>
      <w:r>
        <w:rPr>
          <w:w w:val="80"/>
          <w:sz w:val="20"/>
        </w:rPr>
        <w:t>with</w:t>
      </w:r>
      <w:r>
        <w:rPr>
          <w:sz w:val="20"/>
        </w:rPr>
        <w:t xml:space="preserve"> </w:t>
      </w:r>
      <w:r>
        <w:rPr>
          <w:w w:val="80"/>
          <w:sz w:val="20"/>
        </w:rPr>
        <w:t>landing</w:t>
      </w:r>
      <w:r>
        <w:rPr>
          <w:sz w:val="20"/>
        </w:rPr>
        <w:t xml:space="preserve"> </w:t>
      </w:r>
      <w:r>
        <w:rPr>
          <w:w w:val="80"/>
          <w:sz w:val="20"/>
        </w:rPr>
        <w:t>sites</w:t>
      </w:r>
      <w:r>
        <w:rPr>
          <w:spacing w:val="8"/>
          <w:sz w:val="20"/>
        </w:rPr>
        <w:t xml:space="preserve"> </w:t>
      </w:r>
      <w:r>
        <w:rPr>
          <w:w w:val="80"/>
          <w:sz w:val="20"/>
        </w:rPr>
        <w:t>with</w:t>
      </w:r>
      <w:r>
        <w:rPr>
          <w:spacing w:val="6"/>
          <w:sz w:val="20"/>
        </w:rPr>
        <w:t xml:space="preserve"> </w:t>
      </w:r>
      <w:r>
        <w:rPr>
          <w:w w:val="80"/>
          <w:sz w:val="20"/>
        </w:rPr>
        <w:t>name</w:t>
      </w:r>
      <w:r>
        <w:rPr>
          <w:spacing w:val="6"/>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1"/>
          <w:numId w:val="72"/>
        </w:numPr>
        <w:tabs>
          <w:tab w:val="left" w:pos="1091"/>
        </w:tabs>
        <w:spacing w:line="244" w:lineRule="exact"/>
        <w:ind w:left="1091"/>
        <w:jc w:val="left"/>
        <w:rPr>
          <w:sz w:val="20"/>
        </w:rPr>
      </w:pPr>
      <w:r>
        <w:rPr>
          <w:w w:val="80"/>
          <w:sz w:val="20"/>
        </w:rPr>
        <w:t>State,</w:t>
      </w:r>
      <w:r>
        <w:rPr>
          <w:spacing w:val="-2"/>
          <w:sz w:val="20"/>
        </w:rPr>
        <w:t xml:space="preserve"> </w:t>
      </w:r>
      <w:r>
        <w:rPr>
          <w:w w:val="80"/>
          <w:sz w:val="20"/>
        </w:rPr>
        <w:t>explain</w:t>
      </w:r>
      <w:r>
        <w:rPr>
          <w:spacing w:val="-2"/>
          <w:sz w:val="20"/>
        </w:rPr>
        <w:t xml:space="preserve"> </w:t>
      </w:r>
      <w:r>
        <w:rPr>
          <w:w w:val="80"/>
          <w:sz w:val="20"/>
        </w:rPr>
        <w:t>and</w:t>
      </w:r>
      <w:r>
        <w:rPr>
          <w:spacing w:val="-1"/>
          <w:sz w:val="20"/>
        </w:rPr>
        <w:t xml:space="preserve"> </w:t>
      </w:r>
      <w:r>
        <w:rPr>
          <w:w w:val="80"/>
          <w:sz w:val="20"/>
        </w:rPr>
        <w:t>then</w:t>
      </w:r>
      <w:r>
        <w:rPr>
          <w:spacing w:val="-2"/>
          <w:sz w:val="20"/>
        </w:rPr>
        <w:t xml:space="preserve"> </w:t>
      </w:r>
      <w:r>
        <w:rPr>
          <w:w w:val="80"/>
          <w:sz w:val="20"/>
        </w:rPr>
        <w:t>illustrate</w:t>
      </w:r>
      <w:r>
        <w:rPr>
          <w:sz w:val="20"/>
        </w:rPr>
        <w:t xml:space="preserve"> </w:t>
      </w:r>
      <w:r>
        <w:rPr>
          <w:w w:val="80"/>
          <w:sz w:val="20"/>
        </w:rPr>
        <w:t>the</w:t>
      </w:r>
      <w:r>
        <w:rPr>
          <w:spacing w:val="-2"/>
          <w:sz w:val="20"/>
        </w:rPr>
        <w:t xml:space="preserve"> </w:t>
      </w:r>
      <w:r>
        <w:rPr>
          <w:w w:val="80"/>
          <w:sz w:val="20"/>
        </w:rPr>
        <w:t>how</w:t>
      </w:r>
      <w:r>
        <w:rPr>
          <w:spacing w:val="-1"/>
          <w:sz w:val="20"/>
        </w:rPr>
        <w:t xml:space="preserve"> </w:t>
      </w:r>
      <w:r>
        <w:rPr>
          <w:w w:val="80"/>
          <w:sz w:val="20"/>
        </w:rPr>
        <w:t>far</w:t>
      </w:r>
      <w:r>
        <w:rPr>
          <w:spacing w:val="-1"/>
          <w:sz w:val="20"/>
        </w:rPr>
        <w:t xml:space="preserve"> </w:t>
      </w:r>
      <w:r>
        <w:rPr>
          <w:w w:val="80"/>
          <w:sz w:val="20"/>
        </w:rPr>
        <w:t>are</w:t>
      </w:r>
      <w:r>
        <w:rPr>
          <w:spacing w:val="-1"/>
          <w:sz w:val="20"/>
        </w:rPr>
        <w:t xml:space="preserve"> </w:t>
      </w:r>
      <w:r>
        <w:rPr>
          <w:w w:val="80"/>
          <w:sz w:val="20"/>
        </w:rPr>
        <w:t>the</w:t>
      </w:r>
      <w:r>
        <w:rPr>
          <w:spacing w:val="-2"/>
          <w:sz w:val="20"/>
        </w:rPr>
        <w:t xml:space="preserve"> </w:t>
      </w:r>
      <w:r>
        <w:rPr>
          <w:w w:val="80"/>
          <w:sz w:val="20"/>
        </w:rPr>
        <w:t>physical</w:t>
      </w:r>
      <w:r>
        <w:rPr>
          <w:spacing w:val="-1"/>
          <w:sz w:val="20"/>
        </w:rPr>
        <w:t xml:space="preserve"> </w:t>
      </w:r>
      <w:r>
        <w:rPr>
          <w:w w:val="80"/>
          <w:sz w:val="20"/>
        </w:rPr>
        <w:t>factors</w:t>
      </w:r>
      <w:r>
        <w:rPr>
          <w:spacing w:val="3"/>
          <w:sz w:val="20"/>
        </w:rPr>
        <w:t xml:space="preserve"> </w:t>
      </w:r>
      <w:r>
        <w:rPr>
          <w:w w:val="80"/>
          <w:sz w:val="20"/>
        </w:rPr>
        <w:t>responsible</w:t>
      </w:r>
      <w:r>
        <w:rPr>
          <w:spacing w:val="12"/>
          <w:sz w:val="20"/>
        </w:rPr>
        <w:t xml:space="preserve"> </w:t>
      </w:r>
      <w:r>
        <w:rPr>
          <w:w w:val="80"/>
          <w:sz w:val="20"/>
        </w:rPr>
        <w:t>for</w:t>
      </w:r>
      <w:r>
        <w:rPr>
          <w:spacing w:val="16"/>
          <w:sz w:val="20"/>
        </w:rPr>
        <w:t xml:space="preserve"> </w:t>
      </w:r>
      <w:r>
        <w:rPr>
          <w:w w:val="80"/>
          <w:sz w:val="20"/>
        </w:rPr>
        <w:t>the</w:t>
      </w:r>
      <w:r>
        <w:rPr>
          <w:sz w:val="20"/>
        </w:rPr>
        <w:t xml:space="preserve"> </w:t>
      </w:r>
      <w:r>
        <w:rPr>
          <w:w w:val="80"/>
          <w:sz w:val="20"/>
        </w:rPr>
        <w:t>development</w:t>
      </w:r>
      <w:r>
        <w:rPr>
          <w:spacing w:val="-2"/>
          <w:sz w:val="20"/>
        </w:rPr>
        <w:t xml:space="preserve"> </w:t>
      </w:r>
      <w:r>
        <w:rPr>
          <w:w w:val="80"/>
          <w:sz w:val="20"/>
        </w:rPr>
        <w:t>of</w:t>
      </w:r>
      <w:r>
        <w:rPr>
          <w:spacing w:val="-1"/>
          <w:sz w:val="20"/>
        </w:rPr>
        <w:t xml:space="preserve"> </w:t>
      </w:r>
      <w:r>
        <w:rPr>
          <w:w w:val="80"/>
          <w:sz w:val="20"/>
        </w:rPr>
        <w:t>fishing</w:t>
      </w:r>
      <w:r>
        <w:rPr>
          <w:spacing w:val="-2"/>
          <w:sz w:val="20"/>
        </w:rPr>
        <w:t xml:space="preserve"> </w:t>
      </w:r>
      <w:r>
        <w:rPr>
          <w:w w:val="80"/>
          <w:sz w:val="20"/>
        </w:rPr>
        <w:t>in</w:t>
      </w:r>
      <w:r>
        <w:rPr>
          <w:spacing w:val="-1"/>
          <w:sz w:val="20"/>
        </w:rPr>
        <w:t xml:space="preserve"> </w:t>
      </w:r>
      <w:r>
        <w:rPr>
          <w:spacing w:val="-2"/>
          <w:w w:val="80"/>
          <w:sz w:val="20"/>
        </w:rPr>
        <w:t>Uganda.</w:t>
      </w:r>
    </w:p>
    <w:p w:rsidR="00E5575B" w:rsidRDefault="00D512E5">
      <w:pPr>
        <w:pStyle w:val="ListParagraph"/>
        <w:numPr>
          <w:ilvl w:val="1"/>
          <w:numId w:val="72"/>
        </w:numPr>
        <w:tabs>
          <w:tab w:val="left" w:pos="1091"/>
        </w:tabs>
        <w:ind w:right="628" w:firstLine="0"/>
        <w:jc w:val="left"/>
        <w:rPr>
          <w:sz w:val="20"/>
        </w:rPr>
      </w:pPr>
      <w:r>
        <w:rPr>
          <w:w w:val="85"/>
          <w:sz w:val="20"/>
        </w:rPr>
        <w:t>Finally state, explain and then illustrate the however side of the</w:t>
      </w:r>
      <w:r>
        <w:rPr>
          <w:spacing w:val="-2"/>
          <w:w w:val="85"/>
          <w:sz w:val="20"/>
        </w:rPr>
        <w:t xml:space="preserve"> </w:t>
      </w:r>
      <w:r>
        <w:rPr>
          <w:w w:val="85"/>
          <w:sz w:val="20"/>
        </w:rPr>
        <w:t>other factors responsible</w:t>
      </w:r>
      <w:r>
        <w:rPr>
          <w:sz w:val="20"/>
        </w:rPr>
        <w:t xml:space="preserve"> </w:t>
      </w:r>
      <w:r>
        <w:rPr>
          <w:w w:val="85"/>
          <w:sz w:val="20"/>
        </w:rPr>
        <w:t>for</w:t>
      </w:r>
      <w:r>
        <w:rPr>
          <w:sz w:val="20"/>
        </w:rPr>
        <w:t xml:space="preserve"> </w:t>
      </w:r>
      <w:r>
        <w:rPr>
          <w:w w:val="85"/>
          <w:sz w:val="20"/>
        </w:rPr>
        <w:t xml:space="preserve">the development of fishing in Uganda besides </w:t>
      </w:r>
      <w:r>
        <w:rPr>
          <w:w w:val="90"/>
          <w:sz w:val="20"/>
        </w:rPr>
        <w:t>physical factors.</w:t>
      </w:r>
    </w:p>
    <w:p w:rsidR="00E5575B" w:rsidRDefault="00E5575B">
      <w:pPr>
        <w:pStyle w:val="BodyText"/>
        <w:spacing w:before="3"/>
        <w:ind w:left="0"/>
      </w:pPr>
    </w:p>
    <w:p w:rsidR="00E5575B" w:rsidRDefault="00D512E5">
      <w:pPr>
        <w:pStyle w:val="Heading2"/>
        <w:spacing w:line="229" w:lineRule="exact"/>
        <w:ind w:left="731"/>
      </w:pPr>
      <w:r>
        <w:rPr>
          <w:w w:val="80"/>
        </w:rPr>
        <w:t>Explain</w:t>
      </w:r>
      <w:r>
        <w:rPr>
          <w:spacing w:val="-5"/>
        </w:rPr>
        <w:t xml:space="preserve"> </w:t>
      </w:r>
      <w:r>
        <w:rPr>
          <w:w w:val="80"/>
        </w:rPr>
        <w:t>the</w:t>
      </w:r>
      <w:r>
        <w:rPr>
          <w:spacing w:val="-6"/>
        </w:rPr>
        <w:t xml:space="preserve"> </w:t>
      </w:r>
      <w:r>
        <w:rPr>
          <w:w w:val="80"/>
        </w:rPr>
        <w:t>benefit</w:t>
      </w:r>
      <w:r>
        <w:rPr>
          <w:spacing w:val="-7"/>
        </w:rPr>
        <w:t xml:space="preserve"> </w:t>
      </w:r>
      <w:r>
        <w:rPr>
          <w:w w:val="80"/>
        </w:rPr>
        <w:t>of</w:t>
      </w:r>
      <w:r>
        <w:rPr>
          <w:spacing w:val="-5"/>
        </w:rPr>
        <w:t xml:space="preserve"> </w:t>
      </w:r>
      <w:r>
        <w:rPr>
          <w:w w:val="80"/>
        </w:rPr>
        <w:t>the</w:t>
      </w:r>
      <w:r>
        <w:rPr>
          <w:spacing w:val="-7"/>
        </w:rPr>
        <w:t xml:space="preserve"> </w:t>
      </w:r>
      <w:r>
        <w:rPr>
          <w:w w:val="80"/>
        </w:rPr>
        <w:t>fishing</w:t>
      </w:r>
      <w:r>
        <w:rPr>
          <w:spacing w:val="-5"/>
        </w:rPr>
        <w:t xml:space="preserve"> </w:t>
      </w:r>
      <w:r>
        <w:rPr>
          <w:w w:val="80"/>
        </w:rPr>
        <w:t>industry</w:t>
      </w:r>
      <w:r>
        <w:rPr>
          <w:spacing w:val="-6"/>
        </w:rPr>
        <w:t xml:space="preserve"> </w:t>
      </w:r>
      <w:r>
        <w:rPr>
          <w:w w:val="80"/>
        </w:rPr>
        <w:t>to</w:t>
      </w:r>
      <w:r>
        <w:rPr>
          <w:spacing w:val="-5"/>
        </w:rPr>
        <w:t xml:space="preserve"> </w:t>
      </w:r>
      <w:r>
        <w:rPr>
          <w:w w:val="80"/>
        </w:rPr>
        <w:t>the</w:t>
      </w:r>
      <w:r>
        <w:rPr>
          <w:spacing w:val="-6"/>
        </w:rPr>
        <w:t xml:space="preserve"> </w:t>
      </w:r>
      <w:r>
        <w:rPr>
          <w:w w:val="80"/>
        </w:rPr>
        <w:t>fishermen</w:t>
      </w:r>
      <w:r>
        <w:rPr>
          <w:spacing w:val="3"/>
        </w:rPr>
        <w:t xml:space="preserve"> </w:t>
      </w:r>
      <w:r>
        <w:rPr>
          <w:w w:val="80"/>
        </w:rPr>
        <w:t>on</w:t>
      </w:r>
      <w:r>
        <w:rPr>
          <w:spacing w:val="-7"/>
        </w:rPr>
        <w:t xml:space="preserve"> </w:t>
      </w:r>
      <w:r>
        <w:rPr>
          <w:w w:val="80"/>
        </w:rPr>
        <w:t>Lake</w:t>
      </w:r>
      <w:r>
        <w:rPr>
          <w:spacing w:val="-6"/>
        </w:rPr>
        <w:t xml:space="preserve"> </w:t>
      </w:r>
      <w:r>
        <w:rPr>
          <w:w w:val="80"/>
        </w:rPr>
        <w:t>Kyoga</w:t>
      </w:r>
      <w:r>
        <w:rPr>
          <w:spacing w:val="-6"/>
        </w:rPr>
        <w:t xml:space="preserve"> </w:t>
      </w:r>
      <w:r>
        <w:rPr>
          <w:w w:val="80"/>
        </w:rPr>
        <w:t>and</w:t>
      </w:r>
      <w:r>
        <w:rPr>
          <w:spacing w:val="-5"/>
        </w:rPr>
        <w:t xml:space="preserve"> </w:t>
      </w:r>
      <w:r>
        <w:rPr>
          <w:w w:val="80"/>
        </w:rPr>
        <w:t>the</w:t>
      </w:r>
      <w:r>
        <w:rPr>
          <w:spacing w:val="-7"/>
        </w:rPr>
        <w:t xml:space="preserve"> </w:t>
      </w:r>
      <w:r>
        <w:rPr>
          <w:w w:val="80"/>
        </w:rPr>
        <w:t>neighbouring</w:t>
      </w:r>
      <w:r>
        <w:rPr>
          <w:spacing w:val="-5"/>
        </w:rPr>
        <w:t xml:space="preserve"> </w:t>
      </w:r>
      <w:r>
        <w:rPr>
          <w:spacing w:val="-2"/>
          <w:w w:val="80"/>
        </w:rPr>
        <w:t>areas.</w:t>
      </w:r>
    </w:p>
    <w:p w:rsidR="00E5575B" w:rsidRDefault="00D512E5">
      <w:pPr>
        <w:pStyle w:val="ListParagraph"/>
        <w:numPr>
          <w:ilvl w:val="1"/>
          <w:numId w:val="72"/>
        </w:numPr>
        <w:tabs>
          <w:tab w:val="left" w:pos="1091"/>
        </w:tabs>
        <w:spacing w:line="244" w:lineRule="exact"/>
        <w:ind w:left="1091"/>
        <w:jc w:val="left"/>
        <w:rPr>
          <w:sz w:val="20"/>
        </w:rPr>
      </w:pPr>
      <w:r>
        <w:rPr>
          <w:w w:val="80"/>
          <w:sz w:val="20"/>
        </w:rPr>
        <w:t>Define</w:t>
      </w:r>
      <w:r>
        <w:rPr>
          <w:spacing w:val="-7"/>
          <w:sz w:val="20"/>
        </w:rPr>
        <w:t xml:space="preserve"> </w:t>
      </w:r>
      <w:r>
        <w:rPr>
          <w:w w:val="80"/>
          <w:sz w:val="20"/>
        </w:rPr>
        <w:t>the</w:t>
      </w:r>
      <w:r>
        <w:rPr>
          <w:spacing w:val="-5"/>
          <w:sz w:val="20"/>
        </w:rPr>
        <w:t xml:space="preserve"> </w:t>
      </w:r>
      <w:r>
        <w:rPr>
          <w:w w:val="80"/>
          <w:sz w:val="20"/>
        </w:rPr>
        <w:t>concept</w:t>
      </w:r>
      <w:r>
        <w:rPr>
          <w:spacing w:val="-6"/>
          <w:sz w:val="20"/>
        </w:rPr>
        <w:t xml:space="preserve"> </w:t>
      </w:r>
      <w:r>
        <w:rPr>
          <w:w w:val="80"/>
          <w:sz w:val="20"/>
        </w:rPr>
        <w:t>/</w:t>
      </w:r>
      <w:r>
        <w:rPr>
          <w:spacing w:val="-5"/>
          <w:sz w:val="20"/>
        </w:rPr>
        <w:t xml:space="preserve"> </w:t>
      </w:r>
      <w:r>
        <w:rPr>
          <w:w w:val="80"/>
          <w:sz w:val="20"/>
        </w:rPr>
        <w:t>key</w:t>
      </w:r>
      <w:r>
        <w:rPr>
          <w:spacing w:val="-4"/>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2"/>
        </w:numPr>
        <w:tabs>
          <w:tab w:val="left" w:pos="1091"/>
        </w:tabs>
        <w:spacing w:line="244" w:lineRule="exact"/>
        <w:ind w:left="1091"/>
        <w:jc w:val="left"/>
        <w:rPr>
          <w:sz w:val="20"/>
        </w:rPr>
      </w:pPr>
      <w:r>
        <w:rPr>
          <w:w w:val="80"/>
          <w:sz w:val="20"/>
        </w:rPr>
        <w:t>Cite</w:t>
      </w:r>
      <w:r>
        <w:rPr>
          <w:spacing w:val="-3"/>
          <w:sz w:val="20"/>
        </w:rPr>
        <w:t xml:space="preserve"> </w:t>
      </w:r>
      <w:r>
        <w:rPr>
          <w:w w:val="80"/>
          <w:sz w:val="20"/>
        </w:rPr>
        <w:t>out</w:t>
      </w:r>
      <w:r>
        <w:rPr>
          <w:spacing w:val="-2"/>
          <w:sz w:val="20"/>
        </w:rPr>
        <w:t xml:space="preserve"> </w:t>
      </w:r>
      <w:r>
        <w:rPr>
          <w:w w:val="80"/>
          <w:sz w:val="20"/>
        </w:rPr>
        <w:t>the</w:t>
      </w:r>
      <w:r>
        <w:rPr>
          <w:spacing w:val="-3"/>
          <w:sz w:val="20"/>
        </w:rPr>
        <w:t xml:space="preserve"> </w:t>
      </w:r>
      <w:r>
        <w:rPr>
          <w:w w:val="80"/>
          <w:sz w:val="20"/>
        </w:rPr>
        <w:t>status</w:t>
      </w:r>
      <w:r>
        <w:rPr>
          <w:spacing w:val="-2"/>
          <w:sz w:val="20"/>
        </w:rPr>
        <w:t xml:space="preserve"> </w:t>
      </w:r>
      <w:r>
        <w:rPr>
          <w:w w:val="80"/>
          <w:sz w:val="20"/>
        </w:rPr>
        <w:t>/</w:t>
      </w:r>
      <w:r>
        <w:rPr>
          <w:spacing w:val="-3"/>
          <w:sz w:val="20"/>
        </w:rPr>
        <w:t xml:space="preserve"> </w:t>
      </w:r>
      <w:r>
        <w:rPr>
          <w:w w:val="80"/>
          <w:sz w:val="20"/>
        </w:rPr>
        <w:t>stand/</w:t>
      </w:r>
      <w:r>
        <w:rPr>
          <w:spacing w:val="-2"/>
          <w:sz w:val="20"/>
        </w:rPr>
        <w:t xml:space="preserve"> </w:t>
      </w:r>
      <w:r>
        <w:rPr>
          <w:w w:val="80"/>
          <w:sz w:val="20"/>
        </w:rPr>
        <w:t>situation</w:t>
      </w:r>
      <w:r>
        <w:rPr>
          <w:spacing w:val="1"/>
          <w:sz w:val="20"/>
        </w:rPr>
        <w:t xml:space="preserve"> </w:t>
      </w:r>
      <w:r>
        <w:rPr>
          <w:w w:val="80"/>
          <w:sz w:val="20"/>
        </w:rPr>
        <w:t>(+ve</w:t>
      </w:r>
      <w:r>
        <w:rPr>
          <w:spacing w:val="-2"/>
          <w:sz w:val="20"/>
        </w:rPr>
        <w:t xml:space="preserve"> </w:t>
      </w:r>
      <w:r>
        <w:rPr>
          <w:w w:val="80"/>
          <w:sz w:val="20"/>
        </w:rPr>
        <w:t>&amp;</w:t>
      </w:r>
      <w:r>
        <w:rPr>
          <w:spacing w:val="-3"/>
          <w:sz w:val="20"/>
        </w:rPr>
        <w:t xml:space="preserve"> </w:t>
      </w:r>
      <w:r>
        <w:rPr>
          <w:w w:val="80"/>
          <w:sz w:val="20"/>
        </w:rPr>
        <w:t>-ve)</w:t>
      </w:r>
      <w:r>
        <w:rPr>
          <w:spacing w:val="-1"/>
          <w:sz w:val="20"/>
        </w:rPr>
        <w:t xml:space="preserve"> </w:t>
      </w:r>
      <w:r>
        <w:rPr>
          <w:w w:val="80"/>
          <w:sz w:val="20"/>
        </w:rPr>
        <w:t>of</w:t>
      </w:r>
      <w:r>
        <w:rPr>
          <w:spacing w:val="-3"/>
          <w:sz w:val="20"/>
        </w:rPr>
        <w:t xml:space="preserve"> </w:t>
      </w:r>
      <w:r>
        <w:rPr>
          <w:w w:val="80"/>
          <w:sz w:val="20"/>
        </w:rPr>
        <w:t>fishing</w:t>
      </w:r>
      <w:r>
        <w:rPr>
          <w:spacing w:val="14"/>
          <w:sz w:val="20"/>
        </w:rPr>
        <w:t xml:space="preserve"> </w:t>
      </w:r>
      <w:r>
        <w:rPr>
          <w:w w:val="80"/>
          <w:sz w:val="20"/>
        </w:rPr>
        <w:t>on</w:t>
      </w:r>
      <w:r>
        <w:rPr>
          <w:spacing w:val="13"/>
          <w:sz w:val="20"/>
        </w:rPr>
        <w:t xml:space="preserve"> </w:t>
      </w:r>
      <w:r>
        <w:rPr>
          <w:spacing w:val="-2"/>
          <w:w w:val="80"/>
          <w:sz w:val="20"/>
        </w:rPr>
        <w:t>L.Kyoga.</w:t>
      </w:r>
    </w:p>
    <w:p w:rsidR="00E5575B" w:rsidRDefault="00D512E5">
      <w:pPr>
        <w:pStyle w:val="ListParagraph"/>
        <w:numPr>
          <w:ilvl w:val="1"/>
          <w:numId w:val="72"/>
        </w:numPr>
        <w:tabs>
          <w:tab w:val="left" w:pos="1091"/>
        </w:tabs>
        <w:spacing w:line="242" w:lineRule="exact"/>
        <w:ind w:left="1091"/>
        <w:jc w:val="left"/>
        <w:rPr>
          <w:sz w:val="20"/>
        </w:rPr>
      </w:pPr>
      <w:r>
        <w:rPr>
          <w:w w:val="80"/>
          <w:sz w:val="20"/>
        </w:rPr>
        <w:t>Describe</w:t>
      </w:r>
      <w:r>
        <w:rPr>
          <w:spacing w:val="13"/>
          <w:sz w:val="20"/>
        </w:rPr>
        <w:t xml:space="preserve"> </w:t>
      </w:r>
      <w:r>
        <w:rPr>
          <w:w w:val="80"/>
          <w:sz w:val="20"/>
        </w:rPr>
        <w:t>the</w:t>
      </w:r>
      <w:r>
        <w:rPr>
          <w:spacing w:val="12"/>
          <w:sz w:val="20"/>
        </w:rPr>
        <w:t xml:space="preserve"> </w:t>
      </w:r>
      <w:r>
        <w:rPr>
          <w:w w:val="80"/>
          <w:sz w:val="20"/>
        </w:rPr>
        <w:t>location</w:t>
      </w:r>
      <w:r>
        <w:rPr>
          <w:spacing w:val="12"/>
          <w:sz w:val="20"/>
        </w:rPr>
        <w:t xml:space="preserve"> </w:t>
      </w:r>
      <w:r>
        <w:rPr>
          <w:w w:val="80"/>
          <w:sz w:val="20"/>
        </w:rPr>
        <w:t>of</w:t>
      </w:r>
      <w:r>
        <w:rPr>
          <w:spacing w:val="13"/>
          <w:sz w:val="20"/>
        </w:rPr>
        <w:t xml:space="preserve"> </w:t>
      </w:r>
      <w:r>
        <w:rPr>
          <w:w w:val="80"/>
          <w:sz w:val="20"/>
        </w:rPr>
        <w:t>L.Kyoga</w:t>
      </w:r>
      <w:r>
        <w:rPr>
          <w:spacing w:val="33"/>
          <w:sz w:val="20"/>
        </w:rPr>
        <w:t xml:space="preserve"> </w:t>
      </w:r>
      <w:r>
        <w:rPr>
          <w:w w:val="80"/>
          <w:sz w:val="20"/>
        </w:rPr>
        <w:t>with</w:t>
      </w:r>
      <w:r>
        <w:rPr>
          <w:spacing w:val="32"/>
          <w:sz w:val="20"/>
        </w:rPr>
        <w:t xml:space="preserve"> </w:t>
      </w:r>
      <w:r>
        <w:rPr>
          <w:w w:val="80"/>
          <w:sz w:val="20"/>
        </w:rPr>
        <w:t>its</w:t>
      </w:r>
      <w:r>
        <w:rPr>
          <w:spacing w:val="32"/>
          <w:sz w:val="20"/>
        </w:rPr>
        <w:t xml:space="preserve"> </w:t>
      </w:r>
      <w:r>
        <w:rPr>
          <w:w w:val="80"/>
          <w:sz w:val="20"/>
        </w:rPr>
        <w:t>fish</w:t>
      </w:r>
      <w:r>
        <w:rPr>
          <w:spacing w:val="32"/>
          <w:sz w:val="20"/>
        </w:rPr>
        <w:t xml:space="preserve"> </w:t>
      </w:r>
      <w:r>
        <w:rPr>
          <w:w w:val="80"/>
          <w:sz w:val="20"/>
        </w:rPr>
        <w:t>landing</w:t>
      </w:r>
      <w:r>
        <w:rPr>
          <w:spacing w:val="32"/>
          <w:sz w:val="20"/>
        </w:rPr>
        <w:t xml:space="preserve"> </w:t>
      </w:r>
      <w:r>
        <w:rPr>
          <w:w w:val="80"/>
          <w:sz w:val="20"/>
        </w:rPr>
        <w:t>sites</w:t>
      </w:r>
      <w:r>
        <w:rPr>
          <w:spacing w:val="33"/>
          <w:sz w:val="20"/>
        </w:rPr>
        <w:t xml:space="preserve"> </w:t>
      </w:r>
      <w:r>
        <w:rPr>
          <w:w w:val="80"/>
          <w:sz w:val="20"/>
        </w:rPr>
        <w:t>and</w:t>
      </w:r>
      <w:r>
        <w:rPr>
          <w:spacing w:val="32"/>
          <w:sz w:val="20"/>
        </w:rPr>
        <w:t xml:space="preserve"> </w:t>
      </w:r>
      <w:r>
        <w:rPr>
          <w:w w:val="80"/>
          <w:sz w:val="20"/>
        </w:rPr>
        <w:t>surrounding</w:t>
      </w:r>
      <w:r>
        <w:rPr>
          <w:spacing w:val="32"/>
          <w:sz w:val="20"/>
        </w:rPr>
        <w:t xml:space="preserve"> </w:t>
      </w:r>
      <w:r>
        <w:rPr>
          <w:spacing w:val="-2"/>
          <w:w w:val="80"/>
          <w:sz w:val="20"/>
        </w:rPr>
        <w:t>districts.</w:t>
      </w:r>
    </w:p>
    <w:p w:rsidR="00E5575B" w:rsidRDefault="00D512E5">
      <w:pPr>
        <w:pStyle w:val="ListParagraph"/>
        <w:numPr>
          <w:ilvl w:val="1"/>
          <w:numId w:val="72"/>
        </w:numPr>
        <w:tabs>
          <w:tab w:val="left" w:pos="1091"/>
        </w:tabs>
        <w:spacing w:line="242" w:lineRule="exact"/>
        <w:ind w:left="1091"/>
        <w:jc w:val="left"/>
        <w:rPr>
          <w:sz w:val="20"/>
        </w:rPr>
      </w:pPr>
      <w:r>
        <w:rPr>
          <w:w w:val="80"/>
          <w:sz w:val="20"/>
        </w:rPr>
        <w:t>Then</w:t>
      </w:r>
      <w:r>
        <w:rPr>
          <w:spacing w:val="6"/>
          <w:sz w:val="20"/>
        </w:rPr>
        <w:t xml:space="preserve"> </w:t>
      </w:r>
      <w:r>
        <w:rPr>
          <w:w w:val="80"/>
          <w:sz w:val="20"/>
        </w:rPr>
        <w:t>draw</w:t>
      </w:r>
      <w:r>
        <w:rPr>
          <w:spacing w:val="6"/>
          <w:sz w:val="20"/>
        </w:rPr>
        <w:t xml:space="preserve"> </w:t>
      </w:r>
      <w:r>
        <w:rPr>
          <w:w w:val="80"/>
          <w:sz w:val="20"/>
        </w:rPr>
        <w:t>a</w:t>
      </w:r>
      <w:r>
        <w:rPr>
          <w:spacing w:val="6"/>
          <w:sz w:val="20"/>
        </w:rPr>
        <w:t xml:space="preserve"> </w:t>
      </w:r>
      <w:r>
        <w:rPr>
          <w:w w:val="80"/>
          <w:sz w:val="20"/>
        </w:rPr>
        <w:t>proper</w:t>
      </w:r>
      <w:r>
        <w:rPr>
          <w:spacing w:val="7"/>
          <w:sz w:val="20"/>
        </w:rPr>
        <w:t xml:space="preserve"> </w:t>
      </w:r>
      <w:r>
        <w:rPr>
          <w:w w:val="80"/>
          <w:sz w:val="20"/>
        </w:rPr>
        <w:t>sketch</w:t>
      </w:r>
      <w:r>
        <w:rPr>
          <w:spacing w:val="6"/>
          <w:sz w:val="20"/>
        </w:rPr>
        <w:t xml:space="preserve"> </w:t>
      </w:r>
      <w:r>
        <w:rPr>
          <w:w w:val="80"/>
          <w:sz w:val="20"/>
        </w:rPr>
        <w:t>map</w:t>
      </w:r>
      <w:r>
        <w:rPr>
          <w:spacing w:val="6"/>
          <w:sz w:val="20"/>
        </w:rPr>
        <w:t xml:space="preserve"> </w:t>
      </w:r>
      <w:r>
        <w:rPr>
          <w:w w:val="80"/>
          <w:sz w:val="20"/>
        </w:rPr>
        <w:t>to</w:t>
      </w:r>
      <w:r>
        <w:rPr>
          <w:spacing w:val="6"/>
          <w:sz w:val="20"/>
        </w:rPr>
        <w:t xml:space="preserve"> </w:t>
      </w:r>
      <w:r>
        <w:rPr>
          <w:w w:val="80"/>
          <w:sz w:val="20"/>
        </w:rPr>
        <w:t>show</w:t>
      </w:r>
      <w:r>
        <w:rPr>
          <w:spacing w:val="10"/>
          <w:sz w:val="20"/>
        </w:rPr>
        <w:t xml:space="preserve"> </w:t>
      </w:r>
      <w:r>
        <w:rPr>
          <w:w w:val="80"/>
          <w:sz w:val="20"/>
        </w:rPr>
        <w:t>the</w:t>
      </w:r>
      <w:r>
        <w:rPr>
          <w:spacing w:val="8"/>
          <w:sz w:val="20"/>
        </w:rPr>
        <w:t xml:space="preserve"> </w:t>
      </w:r>
      <w:r>
        <w:rPr>
          <w:w w:val="80"/>
          <w:sz w:val="20"/>
        </w:rPr>
        <w:t>location</w:t>
      </w:r>
      <w:r>
        <w:rPr>
          <w:spacing w:val="6"/>
          <w:sz w:val="20"/>
        </w:rPr>
        <w:t xml:space="preserve"> </w:t>
      </w:r>
      <w:r>
        <w:rPr>
          <w:w w:val="80"/>
          <w:sz w:val="20"/>
        </w:rPr>
        <w:t>of</w:t>
      </w:r>
      <w:r>
        <w:rPr>
          <w:spacing w:val="7"/>
          <w:sz w:val="20"/>
        </w:rPr>
        <w:t xml:space="preserve"> </w:t>
      </w:r>
      <w:r>
        <w:rPr>
          <w:w w:val="80"/>
          <w:sz w:val="20"/>
        </w:rPr>
        <w:t>L.Kyoga</w:t>
      </w:r>
      <w:r>
        <w:rPr>
          <w:spacing w:val="25"/>
          <w:sz w:val="20"/>
        </w:rPr>
        <w:t xml:space="preserve"> </w:t>
      </w:r>
      <w:r>
        <w:rPr>
          <w:w w:val="80"/>
          <w:sz w:val="20"/>
        </w:rPr>
        <w:t>with</w:t>
      </w:r>
      <w:r>
        <w:rPr>
          <w:spacing w:val="24"/>
          <w:sz w:val="20"/>
        </w:rPr>
        <w:t xml:space="preserve"> </w:t>
      </w:r>
      <w:r>
        <w:rPr>
          <w:w w:val="80"/>
          <w:sz w:val="20"/>
        </w:rPr>
        <w:t>its</w:t>
      </w:r>
      <w:r>
        <w:rPr>
          <w:spacing w:val="25"/>
          <w:sz w:val="20"/>
        </w:rPr>
        <w:t xml:space="preserve"> </w:t>
      </w:r>
      <w:r>
        <w:rPr>
          <w:w w:val="80"/>
          <w:sz w:val="20"/>
        </w:rPr>
        <w:t>fish</w:t>
      </w:r>
      <w:r>
        <w:rPr>
          <w:spacing w:val="24"/>
          <w:sz w:val="20"/>
        </w:rPr>
        <w:t xml:space="preserve"> </w:t>
      </w:r>
      <w:r>
        <w:rPr>
          <w:w w:val="80"/>
          <w:sz w:val="20"/>
        </w:rPr>
        <w:t>landing</w:t>
      </w:r>
      <w:r>
        <w:rPr>
          <w:spacing w:val="24"/>
          <w:sz w:val="20"/>
        </w:rPr>
        <w:t xml:space="preserve"> </w:t>
      </w:r>
      <w:r>
        <w:rPr>
          <w:w w:val="80"/>
          <w:sz w:val="20"/>
        </w:rPr>
        <w:t>sites</w:t>
      </w:r>
      <w:r>
        <w:rPr>
          <w:spacing w:val="25"/>
          <w:sz w:val="20"/>
        </w:rPr>
        <w:t xml:space="preserve"> </w:t>
      </w:r>
      <w:r>
        <w:rPr>
          <w:w w:val="80"/>
          <w:sz w:val="20"/>
        </w:rPr>
        <w:t>and</w:t>
      </w:r>
      <w:r>
        <w:rPr>
          <w:spacing w:val="24"/>
          <w:sz w:val="20"/>
        </w:rPr>
        <w:t xml:space="preserve"> </w:t>
      </w:r>
      <w:r>
        <w:rPr>
          <w:w w:val="80"/>
          <w:sz w:val="20"/>
        </w:rPr>
        <w:t>surrounding</w:t>
      </w:r>
      <w:r>
        <w:rPr>
          <w:spacing w:val="25"/>
          <w:sz w:val="20"/>
        </w:rPr>
        <w:t xml:space="preserve"> </w:t>
      </w:r>
      <w:r>
        <w:rPr>
          <w:spacing w:val="-2"/>
          <w:w w:val="80"/>
          <w:sz w:val="20"/>
        </w:rPr>
        <w:t>districts</w:t>
      </w:r>
    </w:p>
    <w:p w:rsidR="00E5575B" w:rsidRDefault="00D512E5">
      <w:pPr>
        <w:pStyle w:val="ListParagraph"/>
        <w:numPr>
          <w:ilvl w:val="1"/>
          <w:numId w:val="72"/>
        </w:numPr>
        <w:tabs>
          <w:tab w:val="left" w:pos="1091"/>
        </w:tabs>
        <w:spacing w:line="242" w:lineRule="auto"/>
        <w:ind w:right="624" w:firstLine="0"/>
        <w:jc w:val="left"/>
        <w:rPr>
          <w:sz w:val="20"/>
        </w:rPr>
      </w:pPr>
      <w:r>
        <w:rPr>
          <w:w w:val="85"/>
          <w:sz w:val="20"/>
        </w:rPr>
        <w:t>State,</w:t>
      </w:r>
      <w:r>
        <w:rPr>
          <w:spacing w:val="-6"/>
          <w:w w:val="85"/>
          <w:sz w:val="20"/>
        </w:rPr>
        <w:t xml:space="preserve"> </w:t>
      </w:r>
      <w:r>
        <w:rPr>
          <w:w w:val="85"/>
          <w:sz w:val="20"/>
        </w:rPr>
        <w:t>explain</w:t>
      </w:r>
      <w:r>
        <w:rPr>
          <w:spacing w:val="-5"/>
          <w:w w:val="85"/>
          <w:sz w:val="20"/>
        </w:rPr>
        <w:t xml:space="preserve"> </w:t>
      </w:r>
      <w:r>
        <w:rPr>
          <w:w w:val="85"/>
          <w:sz w:val="20"/>
        </w:rPr>
        <w:t>and</w:t>
      </w:r>
      <w:r>
        <w:rPr>
          <w:spacing w:val="-5"/>
          <w:w w:val="85"/>
          <w:sz w:val="20"/>
        </w:rPr>
        <w:t xml:space="preserve"> </w:t>
      </w:r>
      <w:r>
        <w:rPr>
          <w:w w:val="85"/>
          <w:sz w:val="20"/>
        </w:rPr>
        <w:t>then</w:t>
      </w:r>
      <w:r>
        <w:rPr>
          <w:spacing w:val="-6"/>
          <w:w w:val="85"/>
          <w:sz w:val="20"/>
        </w:rPr>
        <w:t xml:space="preserve"> </w:t>
      </w:r>
      <w:r>
        <w:rPr>
          <w:w w:val="85"/>
          <w:sz w:val="20"/>
        </w:rPr>
        <w:t>illustrate</w:t>
      </w:r>
      <w:r>
        <w:rPr>
          <w:spacing w:val="-3"/>
          <w:w w:val="85"/>
          <w:sz w:val="20"/>
        </w:rPr>
        <w:t xml:space="preserve"> </w:t>
      </w:r>
      <w:r>
        <w:rPr>
          <w:w w:val="85"/>
          <w:sz w:val="20"/>
        </w:rPr>
        <w:t>the</w:t>
      </w:r>
      <w:r>
        <w:rPr>
          <w:spacing w:val="-3"/>
          <w:w w:val="85"/>
          <w:sz w:val="20"/>
        </w:rPr>
        <w:t xml:space="preserve"> </w:t>
      </w:r>
      <w:r>
        <w:rPr>
          <w:w w:val="85"/>
          <w:sz w:val="20"/>
        </w:rPr>
        <w:t>benefit</w:t>
      </w:r>
      <w:r>
        <w:rPr>
          <w:spacing w:val="-6"/>
          <w:w w:val="85"/>
          <w:sz w:val="20"/>
        </w:rPr>
        <w:t xml:space="preserve"> </w:t>
      </w:r>
      <w:r>
        <w:rPr>
          <w:w w:val="85"/>
          <w:sz w:val="20"/>
        </w:rPr>
        <w:t>of</w:t>
      </w:r>
      <w:r>
        <w:rPr>
          <w:spacing w:val="-5"/>
          <w:w w:val="85"/>
          <w:sz w:val="20"/>
        </w:rPr>
        <w:t xml:space="preserve"> </w:t>
      </w:r>
      <w:r>
        <w:rPr>
          <w:w w:val="85"/>
          <w:sz w:val="20"/>
        </w:rPr>
        <w:t>the</w:t>
      </w:r>
      <w:r>
        <w:rPr>
          <w:spacing w:val="-5"/>
          <w:w w:val="85"/>
          <w:sz w:val="20"/>
        </w:rPr>
        <w:t xml:space="preserve"> </w:t>
      </w:r>
      <w:r>
        <w:rPr>
          <w:w w:val="85"/>
          <w:sz w:val="20"/>
        </w:rPr>
        <w:t>fishing</w:t>
      </w:r>
      <w:r>
        <w:rPr>
          <w:spacing w:val="-6"/>
          <w:w w:val="85"/>
          <w:sz w:val="20"/>
        </w:rPr>
        <w:t xml:space="preserve"> </w:t>
      </w:r>
      <w:r>
        <w:rPr>
          <w:w w:val="85"/>
          <w:sz w:val="20"/>
        </w:rPr>
        <w:t>industry</w:t>
      </w:r>
      <w:r>
        <w:rPr>
          <w:spacing w:val="-4"/>
          <w:w w:val="85"/>
          <w:sz w:val="20"/>
        </w:rPr>
        <w:t xml:space="preserve"> </w:t>
      </w:r>
      <w:r>
        <w:rPr>
          <w:w w:val="85"/>
          <w:sz w:val="20"/>
        </w:rPr>
        <w:t>to</w:t>
      </w:r>
      <w:r>
        <w:rPr>
          <w:spacing w:val="-6"/>
          <w:w w:val="85"/>
          <w:sz w:val="20"/>
        </w:rPr>
        <w:t xml:space="preserve"> </w:t>
      </w:r>
      <w:r>
        <w:rPr>
          <w:w w:val="85"/>
          <w:sz w:val="20"/>
        </w:rPr>
        <w:t>the</w:t>
      </w:r>
      <w:r>
        <w:rPr>
          <w:spacing w:val="-4"/>
          <w:w w:val="85"/>
          <w:sz w:val="20"/>
        </w:rPr>
        <w:t xml:space="preserve"> </w:t>
      </w:r>
      <w:r>
        <w:rPr>
          <w:w w:val="85"/>
          <w:sz w:val="20"/>
        </w:rPr>
        <w:t>fishermen</w:t>
      </w:r>
      <w:r>
        <w:rPr>
          <w:spacing w:val="-6"/>
          <w:w w:val="85"/>
          <w:sz w:val="20"/>
        </w:rPr>
        <w:t xml:space="preserve"> </w:t>
      </w:r>
      <w:r>
        <w:rPr>
          <w:w w:val="85"/>
          <w:sz w:val="20"/>
        </w:rPr>
        <w:t>on</w:t>
      </w:r>
      <w:r>
        <w:rPr>
          <w:spacing w:val="-5"/>
          <w:w w:val="85"/>
          <w:sz w:val="20"/>
        </w:rPr>
        <w:t xml:space="preserve"> </w:t>
      </w:r>
      <w:r>
        <w:rPr>
          <w:w w:val="85"/>
          <w:sz w:val="20"/>
        </w:rPr>
        <w:t>Lake</w:t>
      </w:r>
      <w:r>
        <w:rPr>
          <w:spacing w:val="-3"/>
          <w:w w:val="85"/>
          <w:sz w:val="20"/>
        </w:rPr>
        <w:t xml:space="preserve"> </w:t>
      </w:r>
      <w:r>
        <w:rPr>
          <w:w w:val="85"/>
          <w:sz w:val="20"/>
        </w:rPr>
        <w:t>Kyoga</w:t>
      </w:r>
      <w:r>
        <w:rPr>
          <w:spacing w:val="-5"/>
          <w:w w:val="85"/>
          <w:sz w:val="20"/>
        </w:rPr>
        <w:t xml:space="preserve"> </w:t>
      </w:r>
      <w:r>
        <w:rPr>
          <w:w w:val="85"/>
          <w:sz w:val="20"/>
        </w:rPr>
        <w:t>and</w:t>
      </w:r>
      <w:r>
        <w:rPr>
          <w:spacing w:val="-5"/>
          <w:w w:val="85"/>
          <w:sz w:val="20"/>
        </w:rPr>
        <w:t xml:space="preserve"> </w:t>
      </w:r>
      <w:r>
        <w:rPr>
          <w:w w:val="85"/>
          <w:sz w:val="20"/>
        </w:rPr>
        <w:t>the</w:t>
      </w:r>
      <w:r>
        <w:rPr>
          <w:spacing w:val="-5"/>
          <w:w w:val="85"/>
          <w:sz w:val="20"/>
        </w:rPr>
        <w:t xml:space="preserve"> </w:t>
      </w:r>
      <w:r>
        <w:rPr>
          <w:w w:val="85"/>
          <w:sz w:val="20"/>
        </w:rPr>
        <w:t>neighbouring</w:t>
      </w:r>
      <w:r>
        <w:rPr>
          <w:spacing w:val="-6"/>
          <w:w w:val="85"/>
          <w:sz w:val="20"/>
        </w:rPr>
        <w:t xml:space="preserve"> </w:t>
      </w:r>
      <w:r>
        <w:rPr>
          <w:w w:val="85"/>
          <w:sz w:val="20"/>
        </w:rPr>
        <w:t>areas</w:t>
      </w:r>
      <w:r>
        <w:rPr>
          <w:spacing w:val="-5"/>
          <w:w w:val="85"/>
          <w:sz w:val="20"/>
        </w:rPr>
        <w:t xml:space="preserve"> </w:t>
      </w:r>
      <w:r>
        <w:rPr>
          <w:w w:val="85"/>
          <w:sz w:val="20"/>
        </w:rPr>
        <w:t xml:space="preserve">(both positive </w:t>
      </w:r>
      <w:r>
        <w:rPr>
          <w:w w:val="90"/>
          <w:sz w:val="20"/>
        </w:rPr>
        <w:t>and</w:t>
      </w:r>
      <w:r>
        <w:rPr>
          <w:spacing w:val="-8"/>
          <w:w w:val="90"/>
          <w:sz w:val="20"/>
        </w:rPr>
        <w:t xml:space="preserve"> </w:t>
      </w:r>
      <w:r>
        <w:rPr>
          <w:w w:val="90"/>
          <w:sz w:val="20"/>
        </w:rPr>
        <w:t>negative</w:t>
      </w:r>
      <w:r>
        <w:rPr>
          <w:spacing w:val="-8"/>
          <w:w w:val="90"/>
          <w:sz w:val="20"/>
        </w:rPr>
        <w:t xml:space="preserve"> </w:t>
      </w:r>
      <w:r>
        <w:rPr>
          <w:w w:val="90"/>
          <w:sz w:val="20"/>
        </w:rPr>
        <w:t>contribution).</w:t>
      </w:r>
    </w:p>
    <w:p w:rsidR="00E5575B" w:rsidRDefault="00E5575B">
      <w:pPr>
        <w:spacing w:line="242" w:lineRule="auto"/>
        <w:rPr>
          <w:sz w:val="20"/>
        </w:rPr>
        <w:sectPr w:rsidR="00E5575B">
          <w:pgSz w:w="12240" w:h="15840"/>
          <w:pgMar w:top="620" w:right="0" w:bottom="780" w:left="80" w:header="371" w:footer="591" w:gutter="0"/>
          <w:cols w:space="720"/>
        </w:sectPr>
      </w:pPr>
    </w:p>
    <w:p w:rsidR="00E5575B" w:rsidRDefault="00E5575B">
      <w:pPr>
        <w:pStyle w:val="BodyText"/>
        <w:spacing w:before="7"/>
        <w:ind w:left="0"/>
      </w:pPr>
    </w:p>
    <w:p w:rsidR="00E5575B" w:rsidRDefault="00D512E5">
      <w:pPr>
        <w:pStyle w:val="Heading2"/>
        <w:ind w:left="731"/>
      </w:pPr>
      <w:r>
        <w:rPr>
          <w:w w:val="80"/>
        </w:rPr>
        <w:t>Examine</w:t>
      </w:r>
      <w:r>
        <w:rPr>
          <w:spacing w:val="-7"/>
        </w:rPr>
        <w:t xml:space="preserve"> </w:t>
      </w:r>
      <w:r>
        <w:rPr>
          <w:w w:val="80"/>
        </w:rPr>
        <w:t>the</w:t>
      </w:r>
      <w:r>
        <w:rPr>
          <w:spacing w:val="-6"/>
        </w:rPr>
        <w:t xml:space="preserve"> </w:t>
      </w:r>
      <w:r>
        <w:rPr>
          <w:w w:val="80"/>
        </w:rPr>
        <w:t>problems</w:t>
      </w:r>
      <w:r>
        <w:rPr>
          <w:spacing w:val="-6"/>
        </w:rPr>
        <w:t xml:space="preserve"> </w:t>
      </w:r>
      <w:r>
        <w:rPr>
          <w:w w:val="80"/>
        </w:rPr>
        <w:t>facing</w:t>
      </w:r>
      <w:r>
        <w:rPr>
          <w:spacing w:val="-5"/>
        </w:rPr>
        <w:t xml:space="preserve"> </w:t>
      </w:r>
      <w:r>
        <w:rPr>
          <w:w w:val="80"/>
        </w:rPr>
        <w:t>the</w:t>
      </w:r>
      <w:r>
        <w:rPr>
          <w:spacing w:val="-6"/>
        </w:rPr>
        <w:t xml:space="preserve"> </w:t>
      </w:r>
      <w:r>
        <w:rPr>
          <w:w w:val="80"/>
        </w:rPr>
        <w:t>marketing</w:t>
      </w:r>
      <w:r>
        <w:rPr>
          <w:spacing w:val="-5"/>
        </w:rPr>
        <w:t xml:space="preserve"> </w:t>
      </w:r>
      <w:r>
        <w:rPr>
          <w:w w:val="80"/>
        </w:rPr>
        <w:t>and</w:t>
      </w:r>
      <w:r>
        <w:rPr>
          <w:spacing w:val="-5"/>
        </w:rPr>
        <w:t xml:space="preserve"> </w:t>
      </w:r>
      <w:r>
        <w:rPr>
          <w:w w:val="80"/>
        </w:rPr>
        <w:t>distribution</w:t>
      </w:r>
      <w:r>
        <w:rPr>
          <w:spacing w:val="-7"/>
        </w:rPr>
        <w:t xml:space="preserve"> </w:t>
      </w:r>
      <w:r>
        <w:rPr>
          <w:w w:val="80"/>
        </w:rPr>
        <w:t>of</w:t>
      </w:r>
      <w:r>
        <w:rPr>
          <w:spacing w:val="-5"/>
        </w:rPr>
        <w:t xml:space="preserve"> </w:t>
      </w:r>
      <w:r>
        <w:rPr>
          <w:w w:val="80"/>
        </w:rPr>
        <w:t>fish</w:t>
      </w:r>
      <w:r>
        <w:rPr>
          <w:spacing w:val="-4"/>
        </w:rPr>
        <w:t xml:space="preserve"> </w:t>
      </w:r>
      <w:r>
        <w:rPr>
          <w:w w:val="80"/>
        </w:rPr>
        <w:t>in</w:t>
      </w:r>
      <w:r>
        <w:rPr>
          <w:spacing w:val="-4"/>
        </w:rPr>
        <w:t xml:space="preserve"> </w:t>
      </w:r>
      <w:r>
        <w:rPr>
          <w:spacing w:val="-2"/>
          <w:w w:val="80"/>
        </w:rPr>
        <w:t>Uganda.</w:t>
      </w:r>
    </w:p>
    <w:p w:rsidR="00E5575B" w:rsidRDefault="00D512E5">
      <w:pPr>
        <w:pStyle w:val="ListParagraph"/>
        <w:numPr>
          <w:ilvl w:val="1"/>
          <w:numId w:val="72"/>
        </w:numPr>
        <w:tabs>
          <w:tab w:val="left" w:pos="1091"/>
        </w:tabs>
        <w:spacing w:before="1" w:line="244" w:lineRule="exact"/>
        <w:ind w:left="1091"/>
        <w:jc w:val="left"/>
        <w:rPr>
          <w:sz w:val="20"/>
        </w:rPr>
      </w:pPr>
      <w:r>
        <w:rPr>
          <w:w w:val="80"/>
          <w:sz w:val="20"/>
        </w:rPr>
        <w:t>Define</w:t>
      </w:r>
      <w:r>
        <w:rPr>
          <w:spacing w:val="-7"/>
          <w:sz w:val="20"/>
        </w:rPr>
        <w:t xml:space="preserve"> </w:t>
      </w:r>
      <w:r>
        <w:rPr>
          <w:w w:val="80"/>
          <w:sz w:val="20"/>
        </w:rPr>
        <w:t>the</w:t>
      </w:r>
      <w:r>
        <w:rPr>
          <w:spacing w:val="-5"/>
          <w:sz w:val="20"/>
        </w:rPr>
        <w:t xml:space="preserve"> </w:t>
      </w:r>
      <w:r>
        <w:rPr>
          <w:w w:val="80"/>
          <w:sz w:val="20"/>
        </w:rPr>
        <w:t>concept</w:t>
      </w:r>
      <w:r>
        <w:rPr>
          <w:spacing w:val="-6"/>
          <w:sz w:val="20"/>
        </w:rPr>
        <w:t xml:space="preserve"> </w:t>
      </w:r>
      <w:r>
        <w:rPr>
          <w:w w:val="80"/>
          <w:sz w:val="20"/>
        </w:rPr>
        <w:t>/</w:t>
      </w:r>
      <w:r>
        <w:rPr>
          <w:spacing w:val="-5"/>
          <w:sz w:val="20"/>
        </w:rPr>
        <w:t xml:space="preserve"> </w:t>
      </w:r>
      <w:r>
        <w:rPr>
          <w:w w:val="80"/>
          <w:sz w:val="20"/>
        </w:rPr>
        <w:t>key</w:t>
      </w:r>
      <w:r>
        <w:rPr>
          <w:spacing w:val="-4"/>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2"/>
        </w:numPr>
        <w:tabs>
          <w:tab w:val="left" w:pos="1091"/>
        </w:tabs>
        <w:spacing w:line="243" w:lineRule="exact"/>
        <w:ind w:left="1091"/>
        <w:jc w:val="left"/>
        <w:rPr>
          <w:sz w:val="20"/>
        </w:rPr>
      </w:pPr>
      <w:r>
        <w:rPr>
          <w:w w:val="80"/>
          <w:sz w:val="20"/>
        </w:rPr>
        <w:t>Cite</w:t>
      </w:r>
      <w:r>
        <w:rPr>
          <w:spacing w:val="-7"/>
          <w:sz w:val="20"/>
        </w:rPr>
        <w:t xml:space="preserve"> </w:t>
      </w:r>
      <w:r>
        <w:rPr>
          <w:w w:val="80"/>
          <w:sz w:val="20"/>
        </w:rPr>
        <w:t>out</w:t>
      </w:r>
      <w:r>
        <w:rPr>
          <w:spacing w:val="-5"/>
          <w:sz w:val="20"/>
        </w:rPr>
        <w:t xml:space="preserve"> </w:t>
      </w:r>
      <w:r>
        <w:rPr>
          <w:w w:val="80"/>
          <w:sz w:val="20"/>
        </w:rPr>
        <w:t>the</w:t>
      </w:r>
      <w:r>
        <w:rPr>
          <w:spacing w:val="-5"/>
          <w:sz w:val="20"/>
        </w:rPr>
        <w:t xml:space="preserve"> </w:t>
      </w:r>
      <w:r>
        <w:rPr>
          <w:w w:val="80"/>
          <w:sz w:val="20"/>
        </w:rPr>
        <w:t>status</w:t>
      </w:r>
      <w:r>
        <w:rPr>
          <w:spacing w:val="-5"/>
          <w:sz w:val="20"/>
        </w:rPr>
        <w:t xml:space="preserve"> </w:t>
      </w:r>
      <w:r>
        <w:rPr>
          <w:w w:val="80"/>
          <w:sz w:val="20"/>
        </w:rPr>
        <w:t>/</w:t>
      </w:r>
      <w:r>
        <w:rPr>
          <w:spacing w:val="-5"/>
          <w:sz w:val="20"/>
        </w:rPr>
        <w:t xml:space="preserve"> </w:t>
      </w:r>
      <w:r>
        <w:rPr>
          <w:w w:val="80"/>
          <w:sz w:val="20"/>
        </w:rPr>
        <w:t>stand/</w:t>
      </w:r>
      <w:r>
        <w:rPr>
          <w:spacing w:val="-5"/>
          <w:sz w:val="20"/>
        </w:rPr>
        <w:t xml:space="preserve"> </w:t>
      </w:r>
      <w:r>
        <w:rPr>
          <w:w w:val="80"/>
          <w:sz w:val="20"/>
        </w:rPr>
        <w:t>situation</w:t>
      </w:r>
      <w:r>
        <w:rPr>
          <w:spacing w:val="-5"/>
          <w:sz w:val="20"/>
        </w:rPr>
        <w:t xml:space="preserve"> </w:t>
      </w:r>
      <w:r>
        <w:rPr>
          <w:w w:val="80"/>
          <w:sz w:val="20"/>
        </w:rPr>
        <w:t>(-ve)</w:t>
      </w:r>
      <w:r>
        <w:rPr>
          <w:spacing w:val="-4"/>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marketing</w:t>
      </w:r>
      <w:r>
        <w:rPr>
          <w:spacing w:val="-4"/>
          <w:sz w:val="20"/>
        </w:rPr>
        <w:t xml:space="preserve"> </w:t>
      </w:r>
      <w:r>
        <w:rPr>
          <w:w w:val="80"/>
          <w:sz w:val="20"/>
        </w:rPr>
        <w:t>and</w:t>
      </w:r>
      <w:r>
        <w:rPr>
          <w:spacing w:val="-5"/>
          <w:sz w:val="20"/>
        </w:rPr>
        <w:t xml:space="preserve"> </w:t>
      </w:r>
      <w:r>
        <w:rPr>
          <w:w w:val="80"/>
          <w:sz w:val="20"/>
        </w:rPr>
        <w:t>distribution</w:t>
      </w:r>
      <w:r>
        <w:rPr>
          <w:spacing w:val="-5"/>
          <w:sz w:val="20"/>
        </w:rPr>
        <w:t xml:space="preserve"> </w:t>
      </w:r>
      <w:r>
        <w:rPr>
          <w:w w:val="80"/>
          <w:sz w:val="20"/>
        </w:rPr>
        <w:t>of</w:t>
      </w:r>
      <w:r>
        <w:rPr>
          <w:spacing w:val="-4"/>
          <w:sz w:val="20"/>
        </w:rPr>
        <w:t xml:space="preserve"> </w:t>
      </w:r>
      <w:r>
        <w:rPr>
          <w:spacing w:val="-2"/>
          <w:w w:val="80"/>
          <w:sz w:val="20"/>
        </w:rPr>
        <w:t>fish.</w:t>
      </w:r>
    </w:p>
    <w:p w:rsidR="00E5575B" w:rsidRDefault="00D512E5">
      <w:pPr>
        <w:pStyle w:val="ListParagraph"/>
        <w:numPr>
          <w:ilvl w:val="1"/>
          <w:numId w:val="72"/>
        </w:numPr>
        <w:tabs>
          <w:tab w:val="left" w:pos="1091"/>
        </w:tabs>
        <w:spacing w:line="244" w:lineRule="exact"/>
        <w:ind w:left="1091"/>
        <w:jc w:val="left"/>
        <w:rPr>
          <w:sz w:val="20"/>
        </w:rPr>
      </w:pPr>
      <w:r>
        <w:rPr>
          <w:w w:val="80"/>
          <w:sz w:val="20"/>
        </w:rPr>
        <w:t>Identify,</w:t>
      </w:r>
      <w:r>
        <w:rPr>
          <w:spacing w:val="-5"/>
          <w:sz w:val="20"/>
        </w:rPr>
        <w:t xml:space="preserve"> </w:t>
      </w:r>
      <w:r>
        <w:rPr>
          <w:w w:val="80"/>
          <w:sz w:val="20"/>
        </w:rPr>
        <w:t>describe</w:t>
      </w:r>
      <w:r>
        <w:rPr>
          <w:spacing w:val="-3"/>
          <w:sz w:val="20"/>
        </w:rPr>
        <w:t xml:space="preserve"> </w:t>
      </w:r>
      <w:r>
        <w:rPr>
          <w:w w:val="80"/>
          <w:sz w:val="20"/>
        </w:rPr>
        <w:t>and</w:t>
      </w:r>
      <w:r>
        <w:rPr>
          <w:spacing w:val="-5"/>
          <w:sz w:val="20"/>
        </w:rPr>
        <w:t xml:space="preserve"> </w:t>
      </w:r>
      <w:r>
        <w:rPr>
          <w:w w:val="80"/>
          <w:sz w:val="20"/>
        </w:rPr>
        <w:t>locate</w:t>
      </w:r>
      <w:r>
        <w:rPr>
          <w:spacing w:val="-3"/>
          <w:sz w:val="20"/>
        </w:rPr>
        <w:t xml:space="preserve"> </w:t>
      </w:r>
      <w:r>
        <w:rPr>
          <w:w w:val="80"/>
          <w:sz w:val="20"/>
        </w:rPr>
        <w:t>the</w:t>
      </w:r>
      <w:r>
        <w:rPr>
          <w:spacing w:val="-4"/>
          <w:sz w:val="20"/>
        </w:rPr>
        <w:t xml:space="preserve"> </w:t>
      </w:r>
      <w:r>
        <w:rPr>
          <w:w w:val="80"/>
          <w:sz w:val="20"/>
        </w:rPr>
        <w:t>different</w:t>
      </w:r>
      <w:r>
        <w:rPr>
          <w:spacing w:val="-4"/>
          <w:sz w:val="20"/>
        </w:rPr>
        <w:t xml:space="preserve"> </w:t>
      </w:r>
      <w:r>
        <w:rPr>
          <w:w w:val="80"/>
          <w:sz w:val="20"/>
        </w:rPr>
        <w:t>fishing</w:t>
      </w:r>
      <w:r>
        <w:rPr>
          <w:spacing w:val="-5"/>
          <w:sz w:val="20"/>
        </w:rPr>
        <w:t xml:space="preserve"> </w:t>
      </w:r>
      <w:r>
        <w:rPr>
          <w:w w:val="80"/>
          <w:sz w:val="20"/>
        </w:rPr>
        <w:t>grounds</w:t>
      </w:r>
      <w:r>
        <w:rPr>
          <w:spacing w:val="-4"/>
          <w:sz w:val="20"/>
        </w:rPr>
        <w:t xml:space="preserve"> </w:t>
      </w:r>
      <w:r>
        <w:rPr>
          <w:w w:val="80"/>
          <w:sz w:val="20"/>
        </w:rPr>
        <w:t>with</w:t>
      </w:r>
      <w:r>
        <w:rPr>
          <w:spacing w:val="-4"/>
          <w:sz w:val="20"/>
        </w:rPr>
        <w:t xml:space="preserve"> </w:t>
      </w:r>
      <w:r>
        <w:rPr>
          <w:w w:val="80"/>
          <w:sz w:val="20"/>
        </w:rPr>
        <w:t>landing</w:t>
      </w:r>
      <w:r>
        <w:rPr>
          <w:spacing w:val="-5"/>
          <w:sz w:val="20"/>
        </w:rPr>
        <w:t xml:space="preserve"> </w:t>
      </w:r>
      <w:r>
        <w:rPr>
          <w:w w:val="80"/>
          <w:sz w:val="20"/>
        </w:rPr>
        <w:t>sites,</w:t>
      </w:r>
      <w:r>
        <w:rPr>
          <w:spacing w:val="-4"/>
          <w:sz w:val="20"/>
        </w:rPr>
        <w:t xml:space="preserve"> </w:t>
      </w:r>
      <w:r>
        <w:rPr>
          <w:w w:val="80"/>
          <w:sz w:val="20"/>
        </w:rPr>
        <w:t>fish</w:t>
      </w:r>
      <w:r>
        <w:rPr>
          <w:spacing w:val="-5"/>
          <w:sz w:val="20"/>
        </w:rPr>
        <w:t xml:space="preserve"> </w:t>
      </w:r>
      <w:r>
        <w:rPr>
          <w:w w:val="80"/>
          <w:sz w:val="20"/>
        </w:rPr>
        <w:t>market</w:t>
      </w:r>
      <w:r>
        <w:rPr>
          <w:spacing w:val="-4"/>
          <w:sz w:val="20"/>
        </w:rPr>
        <w:t xml:space="preserve"> </w:t>
      </w:r>
      <w:r>
        <w:rPr>
          <w:w w:val="80"/>
          <w:sz w:val="20"/>
        </w:rPr>
        <w:t>centres</w:t>
      </w:r>
      <w:r>
        <w:rPr>
          <w:spacing w:val="-5"/>
          <w:sz w:val="20"/>
        </w:rPr>
        <w:t xml:space="preserve"> </w:t>
      </w:r>
      <w:r>
        <w:rPr>
          <w:w w:val="80"/>
          <w:sz w:val="20"/>
        </w:rPr>
        <w:t>and</w:t>
      </w:r>
      <w:r>
        <w:rPr>
          <w:spacing w:val="-4"/>
          <w:sz w:val="20"/>
        </w:rPr>
        <w:t xml:space="preserve"> </w:t>
      </w:r>
      <w:r>
        <w:rPr>
          <w:w w:val="80"/>
          <w:sz w:val="20"/>
        </w:rPr>
        <w:t>fish</w:t>
      </w:r>
      <w:r>
        <w:rPr>
          <w:spacing w:val="-5"/>
          <w:sz w:val="20"/>
        </w:rPr>
        <w:t xml:space="preserve"> </w:t>
      </w:r>
      <w:r>
        <w:rPr>
          <w:w w:val="80"/>
          <w:sz w:val="20"/>
        </w:rPr>
        <w:t>distribution</w:t>
      </w:r>
      <w:r>
        <w:rPr>
          <w:spacing w:val="-4"/>
          <w:sz w:val="20"/>
        </w:rPr>
        <w:t xml:space="preserve"> </w:t>
      </w:r>
      <w:r>
        <w:rPr>
          <w:w w:val="80"/>
          <w:sz w:val="20"/>
        </w:rPr>
        <w:t>modes</w:t>
      </w:r>
      <w:r>
        <w:rPr>
          <w:spacing w:val="-5"/>
          <w:sz w:val="20"/>
        </w:rPr>
        <w:t xml:space="preserve"> </w:t>
      </w:r>
      <w:r>
        <w:rPr>
          <w:w w:val="80"/>
          <w:sz w:val="20"/>
        </w:rPr>
        <w:t>in</w:t>
      </w:r>
      <w:r>
        <w:rPr>
          <w:spacing w:val="-1"/>
          <w:sz w:val="20"/>
        </w:rPr>
        <w:t xml:space="preserve"> </w:t>
      </w:r>
      <w:r>
        <w:rPr>
          <w:spacing w:val="-2"/>
          <w:w w:val="80"/>
          <w:sz w:val="20"/>
        </w:rPr>
        <w:t>Uganda.</w:t>
      </w:r>
    </w:p>
    <w:p w:rsidR="00E5575B" w:rsidRDefault="00D512E5">
      <w:pPr>
        <w:pStyle w:val="ListParagraph"/>
        <w:numPr>
          <w:ilvl w:val="1"/>
          <w:numId w:val="72"/>
        </w:numPr>
        <w:tabs>
          <w:tab w:val="left" w:pos="1091"/>
        </w:tabs>
        <w:ind w:right="628" w:firstLine="0"/>
        <w:jc w:val="left"/>
        <w:rPr>
          <w:sz w:val="20"/>
        </w:rPr>
      </w:pPr>
      <w:r>
        <w:rPr>
          <w:w w:val="85"/>
          <w:sz w:val="20"/>
        </w:rPr>
        <w:t>Draw a sketch map showing the identified</w:t>
      </w:r>
      <w:r>
        <w:rPr>
          <w:spacing w:val="-1"/>
          <w:sz w:val="20"/>
        </w:rPr>
        <w:t xml:space="preserve"> </w:t>
      </w:r>
      <w:r>
        <w:rPr>
          <w:w w:val="85"/>
          <w:sz w:val="20"/>
        </w:rPr>
        <w:t>fishing</w:t>
      </w:r>
      <w:r>
        <w:rPr>
          <w:spacing w:val="-5"/>
          <w:w w:val="85"/>
          <w:sz w:val="20"/>
        </w:rPr>
        <w:t xml:space="preserve"> </w:t>
      </w:r>
      <w:r>
        <w:rPr>
          <w:w w:val="85"/>
          <w:sz w:val="20"/>
        </w:rPr>
        <w:t>grounds</w:t>
      </w:r>
      <w:r>
        <w:rPr>
          <w:spacing w:val="-3"/>
          <w:w w:val="85"/>
          <w:sz w:val="20"/>
        </w:rPr>
        <w:t xml:space="preserve"> </w:t>
      </w:r>
      <w:r>
        <w:rPr>
          <w:w w:val="85"/>
          <w:sz w:val="20"/>
        </w:rPr>
        <w:t>with</w:t>
      </w:r>
      <w:r>
        <w:rPr>
          <w:spacing w:val="-2"/>
          <w:w w:val="85"/>
          <w:sz w:val="20"/>
        </w:rPr>
        <w:t xml:space="preserve"> </w:t>
      </w:r>
      <w:r>
        <w:rPr>
          <w:w w:val="85"/>
          <w:sz w:val="20"/>
        </w:rPr>
        <w:t>landing</w:t>
      </w:r>
      <w:r>
        <w:rPr>
          <w:spacing w:val="-5"/>
          <w:w w:val="85"/>
          <w:sz w:val="20"/>
        </w:rPr>
        <w:t xml:space="preserve"> </w:t>
      </w:r>
      <w:r>
        <w:rPr>
          <w:w w:val="85"/>
          <w:sz w:val="20"/>
        </w:rPr>
        <w:t>sites,</w:t>
      </w:r>
      <w:r>
        <w:rPr>
          <w:spacing w:val="-3"/>
          <w:w w:val="85"/>
          <w:sz w:val="20"/>
        </w:rPr>
        <w:t xml:space="preserve"> </w:t>
      </w:r>
      <w:r>
        <w:rPr>
          <w:w w:val="85"/>
          <w:sz w:val="20"/>
        </w:rPr>
        <w:t>fish</w:t>
      </w:r>
      <w:r>
        <w:rPr>
          <w:spacing w:val="-5"/>
          <w:w w:val="85"/>
          <w:sz w:val="20"/>
        </w:rPr>
        <w:t xml:space="preserve"> </w:t>
      </w:r>
      <w:r>
        <w:rPr>
          <w:w w:val="85"/>
          <w:sz w:val="20"/>
        </w:rPr>
        <w:t>market</w:t>
      </w:r>
      <w:r>
        <w:rPr>
          <w:spacing w:val="-3"/>
          <w:w w:val="85"/>
          <w:sz w:val="20"/>
        </w:rPr>
        <w:t xml:space="preserve"> </w:t>
      </w:r>
      <w:r>
        <w:rPr>
          <w:w w:val="85"/>
          <w:sz w:val="20"/>
        </w:rPr>
        <w:t>centres</w:t>
      </w:r>
      <w:r>
        <w:rPr>
          <w:spacing w:val="-3"/>
          <w:w w:val="85"/>
          <w:sz w:val="20"/>
        </w:rPr>
        <w:t xml:space="preserve"> </w:t>
      </w:r>
      <w:r>
        <w:rPr>
          <w:w w:val="85"/>
          <w:sz w:val="20"/>
        </w:rPr>
        <w:t>and</w:t>
      </w:r>
      <w:r>
        <w:rPr>
          <w:spacing w:val="-5"/>
          <w:w w:val="85"/>
          <w:sz w:val="20"/>
        </w:rPr>
        <w:t xml:space="preserve"> </w:t>
      </w:r>
      <w:r>
        <w:rPr>
          <w:w w:val="85"/>
          <w:sz w:val="20"/>
        </w:rPr>
        <w:t>fish</w:t>
      </w:r>
      <w:r>
        <w:rPr>
          <w:spacing w:val="-1"/>
          <w:w w:val="85"/>
          <w:sz w:val="20"/>
        </w:rPr>
        <w:t xml:space="preserve"> </w:t>
      </w:r>
      <w:r>
        <w:rPr>
          <w:w w:val="85"/>
          <w:sz w:val="20"/>
        </w:rPr>
        <w:t>distribution</w:t>
      </w:r>
      <w:r>
        <w:rPr>
          <w:spacing w:val="-5"/>
          <w:w w:val="85"/>
          <w:sz w:val="20"/>
        </w:rPr>
        <w:t xml:space="preserve"> </w:t>
      </w:r>
      <w:r>
        <w:rPr>
          <w:w w:val="85"/>
          <w:sz w:val="20"/>
        </w:rPr>
        <w:t>modes</w:t>
      </w:r>
      <w:r>
        <w:rPr>
          <w:spacing w:val="-3"/>
          <w:w w:val="85"/>
          <w:sz w:val="20"/>
        </w:rPr>
        <w:t xml:space="preserve"> </w:t>
      </w:r>
      <w:r>
        <w:rPr>
          <w:w w:val="85"/>
          <w:sz w:val="20"/>
        </w:rPr>
        <w:t>in</w:t>
      </w:r>
      <w:r>
        <w:rPr>
          <w:spacing w:val="-3"/>
          <w:w w:val="85"/>
          <w:sz w:val="20"/>
        </w:rPr>
        <w:t xml:space="preserve"> </w:t>
      </w:r>
      <w:r>
        <w:rPr>
          <w:w w:val="85"/>
          <w:sz w:val="20"/>
        </w:rPr>
        <w:t xml:space="preserve">Uganda with </w:t>
      </w:r>
      <w:r>
        <w:rPr>
          <w:w w:val="90"/>
          <w:sz w:val="20"/>
        </w:rPr>
        <w:t>name of places.</w:t>
      </w:r>
    </w:p>
    <w:p w:rsidR="00E5575B" w:rsidRDefault="00D512E5">
      <w:pPr>
        <w:pStyle w:val="ListParagraph"/>
        <w:numPr>
          <w:ilvl w:val="1"/>
          <w:numId w:val="72"/>
        </w:numPr>
        <w:tabs>
          <w:tab w:val="left" w:pos="1091"/>
        </w:tabs>
        <w:spacing w:before="1"/>
        <w:ind w:right="632" w:firstLine="0"/>
        <w:jc w:val="left"/>
        <w:rPr>
          <w:sz w:val="20"/>
        </w:rPr>
      </w:pPr>
      <w:r>
        <w:rPr>
          <w:w w:val="85"/>
          <w:sz w:val="20"/>
        </w:rPr>
        <w:t>State,</w:t>
      </w:r>
      <w:r>
        <w:rPr>
          <w:spacing w:val="-6"/>
          <w:w w:val="85"/>
          <w:sz w:val="20"/>
        </w:rPr>
        <w:t xml:space="preserve"> </w:t>
      </w:r>
      <w:r>
        <w:rPr>
          <w:w w:val="85"/>
          <w:sz w:val="20"/>
        </w:rPr>
        <w:t>explain</w:t>
      </w:r>
      <w:r>
        <w:rPr>
          <w:spacing w:val="-5"/>
          <w:w w:val="85"/>
          <w:sz w:val="20"/>
        </w:rPr>
        <w:t xml:space="preserve"> </w:t>
      </w:r>
      <w:r>
        <w:rPr>
          <w:w w:val="85"/>
          <w:sz w:val="20"/>
        </w:rPr>
        <w:t>and</w:t>
      </w:r>
      <w:r>
        <w:rPr>
          <w:spacing w:val="-5"/>
          <w:w w:val="85"/>
          <w:sz w:val="20"/>
        </w:rPr>
        <w:t xml:space="preserve"> </w:t>
      </w:r>
      <w:r>
        <w:rPr>
          <w:w w:val="85"/>
          <w:sz w:val="20"/>
        </w:rPr>
        <w:t>then</w:t>
      </w:r>
      <w:r>
        <w:rPr>
          <w:spacing w:val="-6"/>
          <w:w w:val="85"/>
          <w:sz w:val="20"/>
        </w:rPr>
        <w:t xml:space="preserve"> </w:t>
      </w:r>
      <w:r>
        <w:rPr>
          <w:w w:val="85"/>
          <w:sz w:val="20"/>
        </w:rPr>
        <w:t>illustrate</w:t>
      </w:r>
      <w:r>
        <w:rPr>
          <w:spacing w:val="-5"/>
          <w:w w:val="85"/>
          <w:sz w:val="20"/>
        </w:rPr>
        <w:t xml:space="preserve"> </w:t>
      </w:r>
      <w:r>
        <w:rPr>
          <w:w w:val="85"/>
          <w:sz w:val="20"/>
        </w:rPr>
        <w:t>the</w:t>
      </w:r>
      <w:r>
        <w:rPr>
          <w:spacing w:val="-5"/>
          <w:w w:val="85"/>
          <w:sz w:val="20"/>
        </w:rPr>
        <w:t xml:space="preserve"> </w:t>
      </w:r>
      <w:r>
        <w:rPr>
          <w:w w:val="85"/>
          <w:sz w:val="20"/>
        </w:rPr>
        <w:t>problems</w:t>
      </w:r>
      <w:r>
        <w:rPr>
          <w:spacing w:val="-6"/>
          <w:w w:val="85"/>
          <w:sz w:val="20"/>
        </w:rPr>
        <w:t xml:space="preserve"> </w:t>
      </w:r>
      <w:r>
        <w:rPr>
          <w:w w:val="85"/>
          <w:sz w:val="20"/>
        </w:rPr>
        <w:t>facing</w:t>
      </w:r>
      <w:r>
        <w:rPr>
          <w:spacing w:val="-5"/>
          <w:w w:val="85"/>
          <w:sz w:val="20"/>
        </w:rPr>
        <w:t xml:space="preserve"> </w:t>
      </w:r>
      <w:r>
        <w:rPr>
          <w:w w:val="85"/>
          <w:sz w:val="20"/>
        </w:rPr>
        <w:t>the</w:t>
      </w:r>
      <w:r>
        <w:rPr>
          <w:spacing w:val="-5"/>
          <w:w w:val="85"/>
          <w:sz w:val="20"/>
        </w:rPr>
        <w:t xml:space="preserve"> </w:t>
      </w:r>
      <w:r>
        <w:rPr>
          <w:w w:val="85"/>
          <w:sz w:val="20"/>
        </w:rPr>
        <w:t>marketing</w:t>
      </w:r>
      <w:r>
        <w:rPr>
          <w:spacing w:val="-6"/>
          <w:w w:val="85"/>
          <w:sz w:val="20"/>
        </w:rPr>
        <w:t xml:space="preserve"> </w:t>
      </w:r>
      <w:r>
        <w:rPr>
          <w:w w:val="85"/>
          <w:sz w:val="20"/>
        </w:rPr>
        <w:t>and</w:t>
      </w:r>
      <w:r>
        <w:rPr>
          <w:spacing w:val="-5"/>
          <w:w w:val="85"/>
          <w:sz w:val="20"/>
        </w:rPr>
        <w:t xml:space="preserve"> </w:t>
      </w:r>
      <w:r>
        <w:rPr>
          <w:w w:val="85"/>
          <w:sz w:val="20"/>
        </w:rPr>
        <w:t>distribution</w:t>
      </w:r>
      <w:r>
        <w:rPr>
          <w:spacing w:val="-5"/>
          <w:w w:val="85"/>
          <w:sz w:val="20"/>
        </w:rPr>
        <w:t xml:space="preserve"> </w:t>
      </w:r>
      <w:r>
        <w:rPr>
          <w:w w:val="85"/>
          <w:sz w:val="20"/>
        </w:rPr>
        <w:t>of</w:t>
      </w:r>
      <w:r>
        <w:rPr>
          <w:spacing w:val="-6"/>
          <w:w w:val="85"/>
          <w:sz w:val="20"/>
        </w:rPr>
        <w:t xml:space="preserve"> </w:t>
      </w:r>
      <w:r>
        <w:rPr>
          <w:w w:val="85"/>
          <w:sz w:val="20"/>
        </w:rPr>
        <w:t>fish</w:t>
      </w:r>
      <w:r>
        <w:rPr>
          <w:spacing w:val="-5"/>
          <w:w w:val="85"/>
          <w:sz w:val="20"/>
        </w:rPr>
        <w:t xml:space="preserve"> </w:t>
      </w:r>
      <w:r>
        <w:rPr>
          <w:w w:val="85"/>
          <w:sz w:val="20"/>
        </w:rPr>
        <w:t>in</w:t>
      </w:r>
      <w:r>
        <w:rPr>
          <w:spacing w:val="-5"/>
          <w:w w:val="85"/>
          <w:sz w:val="20"/>
        </w:rPr>
        <w:t xml:space="preserve"> </w:t>
      </w:r>
      <w:r>
        <w:rPr>
          <w:w w:val="85"/>
          <w:sz w:val="20"/>
        </w:rPr>
        <w:t>Uganda</w:t>
      </w:r>
      <w:r>
        <w:rPr>
          <w:spacing w:val="-5"/>
          <w:w w:val="85"/>
          <w:sz w:val="20"/>
        </w:rPr>
        <w:t xml:space="preserve"> </w:t>
      </w:r>
      <w:r>
        <w:rPr>
          <w:w w:val="85"/>
          <w:sz w:val="20"/>
        </w:rPr>
        <w:t>both</w:t>
      </w:r>
      <w:r>
        <w:rPr>
          <w:spacing w:val="-6"/>
          <w:w w:val="85"/>
          <w:sz w:val="20"/>
        </w:rPr>
        <w:t xml:space="preserve"> </w:t>
      </w:r>
      <w:r>
        <w:rPr>
          <w:w w:val="85"/>
          <w:sz w:val="20"/>
        </w:rPr>
        <w:t>physical</w:t>
      </w:r>
      <w:r>
        <w:rPr>
          <w:spacing w:val="-5"/>
          <w:w w:val="85"/>
          <w:sz w:val="20"/>
        </w:rPr>
        <w:t xml:space="preserve"> </w:t>
      </w:r>
      <w:r>
        <w:rPr>
          <w:w w:val="85"/>
          <w:sz w:val="20"/>
        </w:rPr>
        <w:t>and</w:t>
      </w:r>
      <w:r>
        <w:rPr>
          <w:spacing w:val="-5"/>
          <w:w w:val="85"/>
          <w:sz w:val="20"/>
        </w:rPr>
        <w:t xml:space="preserve"> </w:t>
      </w:r>
      <w:r>
        <w:rPr>
          <w:w w:val="85"/>
          <w:sz w:val="20"/>
        </w:rPr>
        <w:t>human</w:t>
      </w:r>
      <w:r>
        <w:rPr>
          <w:spacing w:val="-6"/>
          <w:w w:val="85"/>
          <w:sz w:val="20"/>
        </w:rPr>
        <w:t xml:space="preserve"> </w:t>
      </w:r>
      <w:r>
        <w:rPr>
          <w:w w:val="85"/>
          <w:sz w:val="20"/>
        </w:rPr>
        <w:t>(each</w:t>
      </w:r>
      <w:r>
        <w:rPr>
          <w:spacing w:val="-5"/>
          <w:w w:val="85"/>
          <w:sz w:val="20"/>
        </w:rPr>
        <w:t xml:space="preserve"> </w:t>
      </w:r>
      <w:r>
        <w:rPr>
          <w:w w:val="85"/>
          <w:sz w:val="20"/>
        </w:rPr>
        <w:t>point</w:t>
      </w:r>
      <w:r>
        <w:rPr>
          <w:spacing w:val="-5"/>
          <w:w w:val="85"/>
          <w:sz w:val="20"/>
        </w:rPr>
        <w:t xml:space="preserve"> </w:t>
      </w:r>
      <w:r>
        <w:rPr>
          <w:w w:val="85"/>
          <w:sz w:val="20"/>
        </w:rPr>
        <w:t xml:space="preserve">in </w:t>
      </w:r>
      <w:r>
        <w:rPr>
          <w:w w:val="90"/>
          <w:sz w:val="20"/>
        </w:rPr>
        <w:t>connection</w:t>
      </w:r>
      <w:r>
        <w:rPr>
          <w:spacing w:val="-8"/>
          <w:w w:val="90"/>
          <w:sz w:val="20"/>
        </w:rPr>
        <w:t xml:space="preserve"> </w:t>
      </w:r>
      <w:r>
        <w:rPr>
          <w:w w:val="90"/>
          <w:sz w:val="20"/>
        </w:rPr>
        <w:t>to</w:t>
      </w:r>
      <w:r>
        <w:rPr>
          <w:spacing w:val="-8"/>
          <w:w w:val="90"/>
          <w:sz w:val="20"/>
        </w:rPr>
        <w:t xml:space="preserve"> </w:t>
      </w:r>
      <w:r>
        <w:rPr>
          <w:w w:val="90"/>
          <w:sz w:val="20"/>
        </w:rPr>
        <w:t>the</w:t>
      </w:r>
      <w:r>
        <w:rPr>
          <w:spacing w:val="-8"/>
          <w:w w:val="90"/>
          <w:sz w:val="20"/>
        </w:rPr>
        <w:t xml:space="preserve"> </w:t>
      </w:r>
      <w:r>
        <w:rPr>
          <w:w w:val="90"/>
          <w:sz w:val="20"/>
        </w:rPr>
        <w:t>key</w:t>
      </w:r>
      <w:r>
        <w:rPr>
          <w:spacing w:val="-8"/>
          <w:w w:val="90"/>
          <w:sz w:val="20"/>
        </w:rPr>
        <w:t xml:space="preserve"> </w:t>
      </w:r>
      <w:r>
        <w:rPr>
          <w:w w:val="90"/>
          <w:sz w:val="20"/>
        </w:rPr>
        <w:t>words).</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16"/>
        <w:ind w:left="0"/>
      </w:pPr>
    </w:p>
    <w:p w:rsidR="00E5575B" w:rsidRDefault="00D512E5">
      <w:pPr>
        <w:pStyle w:val="Heading2"/>
        <w:spacing w:line="229" w:lineRule="exact"/>
        <w:ind w:left="731"/>
      </w:pPr>
      <w:r>
        <w:rPr>
          <w:w w:val="80"/>
        </w:rPr>
        <w:t>Examine</w:t>
      </w:r>
      <w:r>
        <w:rPr>
          <w:spacing w:val="-7"/>
        </w:rPr>
        <w:t xml:space="preserve"> </w:t>
      </w:r>
      <w:r>
        <w:rPr>
          <w:w w:val="80"/>
        </w:rPr>
        <w:t>the</w:t>
      </w:r>
      <w:r>
        <w:rPr>
          <w:spacing w:val="-6"/>
        </w:rPr>
        <w:t xml:space="preserve"> </w:t>
      </w:r>
      <w:r>
        <w:rPr>
          <w:w w:val="80"/>
        </w:rPr>
        <w:t>extent</w:t>
      </w:r>
      <w:r>
        <w:rPr>
          <w:spacing w:val="-5"/>
        </w:rPr>
        <w:t xml:space="preserve"> </w:t>
      </w:r>
      <w:r>
        <w:rPr>
          <w:w w:val="80"/>
        </w:rPr>
        <w:t>to</w:t>
      </w:r>
      <w:r>
        <w:rPr>
          <w:spacing w:val="-6"/>
        </w:rPr>
        <w:t xml:space="preserve"> </w:t>
      </w:r>
      <w:r>
        <w:rPr>
          <w:w w:val="80"/>
        </w:rPr>
        <w:t>which</w:t>
      </w:r>
      <w:r>
        <w:rPr>
          <w:spacing w:val="-4"/>
        </w:rPr>
        <w:t xml:space="preserve"> </w:t>
      </w:r>
      <w:r>
        <w:rPr>
          <w:w w:val="80"/>
        </w:rPr>
        <w:t>the</w:t>
      </w:r>
      <w:r>
        <w:rPr>
          <w:spacing w:val="-6"/>
        </w:rPr>
        <w:t xml:space="preserve"> </w:t>
      </w:r>
      <w:r>
        <w:rPr>
          <w:w w:val="80"/>
        </w:rPr>
        <w:t>physical</w:t>
      </w:r>
      <w:r>
        <w:rPr>
          <w:spacing w:val="-7"/>
        </w:rPr>
        <w:t xml:space="preserve"> </w:t>
      </w:r>
      <w:r>
        <w:rPr>
          <w:w w:val="80"/>
        </w:rPr>
        <w:t>factors</w:t>
      </w:r>
      <w:r>
        <w:rPr>
          <w:spacing w:val="-6"/>
        </w:rPr>
        <w:t xml:space="preserve"> </w:t>
      </w:r>
      <w:r>
        <w:rPr>
          <w:w w:val="80"/>
        </w:rPr>
        <w:t>are</w:t>
      </w:r>
      <w:r>
        <w:rPr>
          <w:spacing w:val="-6"/>
        </w:rPr>
        <w:t xml:space="preserve"> </w:t>
      </w:r>
      <w:r>
        <w:rPr>
          <w:w w:val="80"/>
        </w:rPr>
        <w:t>limiting</w:t>
      </w:r>
      <w:r>
        <w:rPr>
          <w:spacing w:val="-6"/>
        </w:rPr>
        <w:t xml:space="preserve"> </w:t>
      </w:r>
      <w:r>
        <w:rPr>
          <w:w w:val="80"/>
        </w:rPr>
        <w:t>the</w:t>
      </w:r>
      <w:r>
        <w:rPr>
          <w:spacing w:val="-6"/>
        </w:rPr>
        <w:t xml:space="preserve"> </w:t>
      </w:r>
      <w:r>
        <w:rPr>
          <w:w w:val="80"/>
        </w:rPr>
        <w:t>development</w:t>
      </w:r>
      <w:r>
        <w:rPr>
          <w:spacing w:val="-5"/>
        </w:rPr>
        <w:t xml:space="preserve"> </w:t>
      </w:r>
      <w:r>
        <w:rPr>
          <w:w w:val="80"/>
        </w:rPr>
        <w:t>of</w:t>
      </w:r>
      <w:r>
        <w:rPr>
          <w:spacing w:val="-6"/>
        </w:rPr>
        <w:t xml:space="preserve"> </w:t>
      </w:r>
      <w:r>
        <w:rPr>
          <w:w w:val="80"/>
        </w:rPr>
        <w:t>fishing</w:t>
      </w:r>
      <w:r>
        <w:rPr>
          <w:spacing w:val="-5"/>
        </w:rPr>
        <w:t xml:space="preserve"> </w:t>
      </w:r>
      <w:r>
        <w:rPr>
          <w:w w:val="80"/>
        </w:rPr>
        <w:t>sector</w:t>
      </w:r>
      <w:r>
        <w:rPr>
          <w:spacing w:val="-7"/>
        </w:rPr>
        <w:t xml:space="preserve"> </w:t>
      </w:r>
      <w:r>
        <w:rPr>
          <w:w w:val="80"/>
        </w:rPr>
        <w:t>in</w:t>
      </w:r>
      <w:r>
        <w:rPr>
          <w:spacing w:val="-4"/>
        </w:rPr>
        <w:t xml:space="preserve"> </w:t>
      </w:r>
      <w:r>
        <w:rPr>
          <w:spacing w:val="-2"/>
          <w:w w:val="80"/>
        </w:rPr>
        <w:t>Uganda</w:t>
      </w:r>
    </w:p>
    <w:p w:rsidR="00E5575B" w:rsidRDefault="00D512E5">
      <w:pPr>
        <w:pStyle w:val="ListParagraph"/>
        <w:numPr>
          <w:ilvl w:val="1"/>
          <w:numId w:val="72"/>
        </w:numPr>
        <w:tabs>
          <w:tab w:val="left" w:pos="1091"/>
        </w:tabs>
        <w:spacing w:line="244" w:lineRule="exact"/>
        <w:ind w:left="1091"/>
        <w:jc w:val="left"/>
        <w:rPr>
          <w:sz w:val="20"/>
        </w:rPr>
      </w:pPr>
      <w:r>
        <w:rPr>
          <w:w w:val="80"/>
          <w:sz w:val="20"/>
        </w:rPr>
        <w:t>Define</w:t>
      </w:r>
      <w:r>
        <w:rPr>
          <w:spacing w:val="-6"/>
          <w:sz w:val="20"/>
        </w:rPr>
        <w:t xml:space="preserve"> </w:t>
      </w:r>
      <w:r>
        <w:rPr>
          <w:w w:val="80"/>
          <w:sz w:val="20"/>
        </w:rPr>
        <w:t>the</w:t>
      </w:r>
      <w:r>
        <w:rPr>
          <w:spacing w:val="-5"/>
          <w:sz w:val="20"/>
        </w:rPr>
        <w:t xml:space="preserve"> </w:t>
      </w:r>
      <w:r>
        <w:rPr>
          <w:w w:val="80"/>
          <w:sz w:val="20"/>
        </w:rPr>
        <w:t>concept</w:t>
      </w:r>
      <w:r>
        <w:rPr>
          <w:spacing w:val="-6"/>
          <w:sz w:val="20"/>
        </w:rPr>
        <w:t xml:space="preserve"> </w:t>
      </w:r>
      <w:r>
        <w:rPr>
          <w:w w:val="80"/>
          <w:sz w:val="20"/>
        </w:rPr>
        <w:t>/key</w:t>
      </w:r>
      <w:r>
        <w:rPr>
          <w:spacing w:val="-4"/>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5"/>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2"/>
        </w:numPr>
        <w:tabs>
          <w:tab w:val="left" w:pos="1091"/>
        </w:tabs>
        <w:spacing w:line="244" w:lineRule="exact"/>
        <w:ind w:left="109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6"/>
          <w:sz w:val="20"/>
        </w:rPr>
        <w:t xml:space="preserve"> </w:t>
      </w:r>
      <w:r>
        <w:rPr>
          <w:w w:val="80"/>
          <w:sz w:val="20"/>
        </w:rPr>
        <w:t>stand/</w:t>
      </w:r>
      <w:r>
        <w:rPr>
          <w:spacing w:val="-5"/>
          <w:sz w:val="20"/>
        </w:rPr>
        <w:t xml:space="preserve"> </w:t>
      </w:r>
      <w:r>
        <w:rPr>
          <w:w w:val="80"/>
          <w:sz w:val="20"/>
        </w:rPr>
        <w:t>situation</w:t>
      </w:r>
      <w:r>
        <w:rPr>
          <w:spacing w:val="-3"/>
          <w:sz w:val="20"/>
        </w:rPr>
        <w:t xml:space="preserve"> </w:t>
      </w:r>
      <w:r>
        <w:rPr>
          <w:w w:val="80"/>
          <w:sz w:val="20"/>
        </w:rPr>
        <w:t>(-ve)</w:t>
      </w:r>
      <w:r>
        <w:rPr>
          <w:spacing w:val="-5"/>
          <w:sz w:val="20"/>
        </w:rPr>
        <w:t xml:space="preserve"> </w:t>
      </w:r>
      <w:r>
        <w:rPr>
          <w:w w:val="80"/>
          <w:sz w:val="20"/>
        </w:rPr>
        <w:t>of</w:t>
      </w:r>
      <w:r>
        <w:rPr>
          <w:spacing w:val="-6"/>
          <w:sz w:val="20"/>
        </w:rPr>
        <w:t xml:space="preserve"> </w:t>
      </w:r>
      <w:r>
        <w:rPr>
          <w:w w:val="80"/>
          <w:sz w:val="20"/>
        </w:rPr>
        <w:t>the</w:t>
      </w:r>
      <w:r>
        <w:rPr>
          <w:spacing w:val="-5"/>
          <w:sz w:val="20"/>
        </w:rPr>
        <w:t xml:space="preserve"> </w:t>
      </w:r>
      <w:r>
        <w:rPr>
          <w:w w:val="80"/>
          <w:sz w:val="20"/>
        </w:rPr>
        <w:t>fishing</w:t>
      </w:r>
      <w:r>
        <w:rPr>
          <w:spacing w:val="-6"/>
          <w:sz w:val="20"/>
        </w:rPr>
        <w:t xml:space="preserve"> </w:t>
      </w:r>
      <w:r>
        <w:rPr>
          <w:spacing w:val="-2"/>
          <w:w w:val="80"/>
          <w:sz w:val="20"/>
        </w:rPr>
        <w:t>sector.</w:t>
      </w:r>
    </w:p>
    <w:p w:rsidR="00E5575B" w:rsidRDefault="00D512E5">
      <w:pPr>
        <w:pStyle w:val="ListParagraph"/>
        <w:numPr>
          <w:ilvl w:val="1"/>
          <w:numId w:val="72"/>
        </w:numPr>
        <w:tabs>
          <w:tab w:val="left" w:pos="1091"/>
        </w:tabs>
        <w:spacing w:line="243" w:lineRule="exact"/>
        <w:ind w:left="1091"/>
        <w:jc w:val="left"/>
        <w:rPr>
          <w:sz w:val="20"/>
        </w:rPr>
      </w:pPr>
      <w:r>
        <w:rPr>
          <w:w w:val="80"/>
          <w:sz w:val="20"/>
        </w:rPr>
        <w:t>Identify,</w:t>
      </w:r>
      <w:r>
        <w:rPr>
          <w:spacing w:val="-6"/>
          <w:sz w:val="20"/>
        </w:rPr>
        <w:t xml:space="preserve"> </w:t>
      </w:r>
      <w:r>
        <w:rPr>
          <w:w w:val="80"/>
          <w:sz w:val="20"/>
        </w:rPr>
        <w:t>describe</w:t>
      </w:r>
      <w:r>
        <w:rPr>
          <w:spacing w:val="-4"/>
          <w:sz w:val="20"/>
        </w:rPr>
        <w:t xml:space="preserve"> </w:t>
      </w:r>
      <w:r>
        <w:rPr>
          <w:w w:val="80"/>
          <w:sz w:val="20"/>
        </w:rPr>
        <w:t>and</w:t>
      </w:r>
      <w:r>
        <w:rPr>
          <w:spacing w:val="-5"/>
          <w:sz w:val="20"/>
        </w:rPr>
        <w:t xml:space="preserve"> </w:t>
      </w:r>
      <w:r>
        <w:rPr>
          <w:w w:val="80"/>
          <w:sz w:val="20"/>
        </w:rPr>
        <w:t>locate</w:t>
      </w:r>
      <w:r>
        <w:rPr>
          <w:spacing w:val="-4"/>
          <w:sz w:val="20"/>
        </w:rPr>
        <w:t xml:space="preserve"> </w:t>
      </w:r>
      <w:r>
        <w:rPr>
          <w:w w:val="80"/>
          <w:sz w:val="20"/>
        </w:rPr>
        <w:t>the</w:t>
      </w:r>
      <w:r>
        <w:rPr>
          <w:spacing w:val="-5"/>
          <w:sz w:val="20"/>
        </w:rPr>
        <w:t xml:space="preserve"> </w:t>
      </w:r>
      <w:r>
        <w:rPr>
          <w:w w:val="80"/>
          <w:sz w:val="20"/>
        </w:rPr>
        <w:t>different</w:t>
      </w:r>
      <w:r>
        <w:rPr>
          <w:spacing w:val="-5"/>
          <w:sz w:val="20"/>
        </w:rPr>
        <w:t xml:space="preserve"> </w:t>
      </w:r>
      <w:r>
        <w:rPr>
          <w:w w:val="80"/>
          <w:sz w:val="20"/>
        </w:rPr>
        <w:t>fishing</w:t>
      </w:r>
      <w:r>
        <w:rPr>
          <w:spacing w:val="-5"/>
          <w:sz w:val="20"/>
        </w:rPr>
        <w:t xml:space="preserve"> </w:t>
      </w:r>
      <w:r>
        <w:rPr>
          <w:w w:val="80"/>
          <w:sz w:val="20"/>
        </w:rPr>
        <w:t>grounds</w:t>
      </w:r>
      <w:r>
        <w:rPr>
          <w:spacing w:val="-5"/>
          <w:sz w:val="20"/>
        </w:rPr>
        <w:t xml:space="preserve"> </w:t>
      </w:r>
      <w:r>
        <w:rPr>
          <w:w w:val="80"/>
          <w:sz w:val="20"/>
        </w:rPr>
        <w:t>with</w:t>
      </w:r>
      <w:r>
        <w:rPr>
          <w:spacing w:val="-6"/>
          <w:sz w:val="20"/>
        </w:rPr>
        <w:t xml:space="preserve"> </w:t>
      </w:r>
      <w:r>
        <w:rPr>
          <w:w w:val="80"/>
          <w:sz w:val="20"/>
        </w:rPr>
        <w:t>landing</w:t>
      </w:r>
      <w:r>
        <w:rPr>
          <w:spacing w:val="-5"/>
          <w:sz w:val="20"/>
        </w:rPr>
        <w:t xml:space="preserve"> </w:t>
      </w:r>
      <w:r>
        <w:rPr>
          <w:w w:val="80"/>
          <w:sz w:val="20"/>
        </w:rPr>
        <w:t>sites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1"/>
          <w:numId w:val="72"/>
        </w:numPr>
        <w:tabs>
          <w:tab w:val="left" w:pos="1091"/>
        </w:tabs>
        <w:spacing w:line="244" w:lineRule="exact"/>
        <w:ind w:left="1091"/>
        <w:jc w:val="left"/>
        <w:rPr>
          <w:sz w:val="20"/>
        </w:rPr>
      </w:pPr>
      <w:r>
        <w:rPr>
          <w:w w:val="80"/>
          <w:sz w:val="20"/>
        </w:rPr>
        <w:t>Draw</w:t>
      </w:r>
      <w:r>
        <w:rPr>
          <w:spacing w:val="6"/>
          <w:sz w:val="20"/>
        </w:rPr>
        <w:t xml:space="preserve"> </w:t>
      </w:r>
      <w:r>
        <w:rPr>
          <w:w w:val="80"/>
          <w:sz w:val="20"/>
        </w:rPr>
        <w:t>a</w:t>
      </w:r>
      <w:r>
        <w:rPr>
          <w:spacing w:val="9"/>
          <w:sz w:val="20"/>
        </w:rPr>
        <w:t xml:space="preserve"> </w:t>
      </w:r>
      <w:r>
        <w:rPr>
          <w:w w:val="80"/>
          <w:sz w:val="20"/>
        </w:rPr>
        <w:t>sketch</w:t>
      </w:r>
      <w:r>
        <w:rPr>
          <w:spacing w:val="8"/>
          <w:sz w:val="20"/>
        </w:rPr>
        <w:t xml:space="preserve"> </w:t>
      </w:r>
      <w:r>
        <w:rPr>
          <w:w w:val="80"/>
          <w:sz w:val="20"/>
        </w:rPr>
        <w:t>map</w:t>
      </w:r>
      <w:r>
        <w:rPr>
          <w:spacing w:val="8"/>
          <w:sz w:val="20"/>
        </w:rPr>
        <w:t xml:space="preserve"> </w:t>
      </w:r>
      <w:r>
        <w:rPr>
          <w:w w:val="80"/>
          <w:sz w:val="20"/>
        </w:rPr>
        <w:t>showing</w:t>
      </w:r>
      <w:r>
        <w:rPr>
          <w:spacing w:val="6"/>
          <w:sz w:val="20"/>
        </w:rPr>
        <w:t xml:space="preserve"> </w:t>
      </w:r>
      <w:r>
        <w:rPr>
          <w:w w:val="80"/>
          <w:sz w:val="20"/>
        </w:rPr>
        <w:t>the</w:t>
      </w:r>
      <w:r>
        <w:rPr>
          <w:spacing w:val="8"/>
          <w:sz w:val="20"/>
        </w:rPr>
        <w:t xml:space="preserve"> </w:t>
      </w:r>
      <w:r>
        <w:rPr>
          <w:w w:val="80"/>
          <w:sz w:val="20"/>
        </w:rPr>
        <w:t>identified</w:t>
      </w:r>
      <w:r>
        <w:rPr>
          <w:spacing w:val="19"/>
          <w:sz w:val="20"/>
        </w:rPr>
        <w:t xml:space="preserve"> </w:t>
      </w:r>
      <w:r>
        <w:rPr>
          <w:w w:val="80"/>
          <w:sz w:val="20"/>
        </w:rPr>
        <w:t>fishing</w:t>
      </w:r>
      <w:r>
        <w:rPr>
          <w:spacing w:val="-1"/>
          <w:sz w:val="20"/>
        </w:rPr>
        <w:t xml:space="preserve"> </w:t>
      </w:r>
      <w:r>
        <w:rPr>
          <w:w w:val="80"/>
          <w:sz w:val="20"/>
        </w:rPr>
        <w:t>grounds</w:t>
      </w:r>
      <w:r>
        <w:rPr>
          <w:sz w:val="20"/>
        </w:rPr>
        <w:t xml:space="preserve"> </w:t>
      </w:r>
      <w:r>
        <w:rPr>
          <w:w w:val="80"/>
          <w:sz w:val="20"/>
        </w:rPr>
        <w:t>with</w:t>
      </w:r>
      <w:r>
        <w:rPr>
          <w:sz w:val="20"/>
        </w:rPr>
        <w:t xml:space="preserve"> </w:t>
      </w:r>
      <w:r>
        <w:rPr>
          <w:w w:val="80"/>
          <w:sz w:val="20"/>
        </w:rPr>
        <w:t>landing</w:t>
      </w:r>
      <w:r>
        <w:rPr>
          <w:sz w:val="20"/>
        </w:rPr>
        <w:t xml:space="preserve"> </w:t>
      </w:r>
      <w:r>
        <w:rPr>
          <w:w w:val="80"/>
          <w:sz w:val="20"/>
        </w:rPr>
        <w:t>sites</w:t>
      </w:r>
      <w:r>
        <w:rPr>
          <w:spacing w:val="8"/>
          <w:sz w:val="20"/>
        </w:rPr>
        <w:t xml:space="preserve"> </w:t>
      </w:r>
      <w:r>
        <w:rPr>
          <w:w w:val="80"/>
          <w:sz w:val="20"/>
        </w:rPr>
        <w:t>with</w:t>
      </w:r>
      <w:r>
        <w:rPr>
          <w:spacing w:val="6"/>
          <w:sz w:val="20"/>
        </w:rPr>
        <w:t xml:space="preserve"> </w:t>
      </w:r>
      <w:r>
        <w:rPr>
          <w:w w:val="80"/>
          <w:sz w:val="20"/>
        </w:rPr>
        <w:t>name</w:t>
      </w:r>
      <w:r>
        <w:rPr>
          <w:spacing w:val="6"/>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1"/>
          <w:numId w:val="72"/>
        </w:numPr>
        <w:tabs>
          <w:tab w:val="left" w:pos="1091"/>
        </w:tabs>
        <w:spacing w:line="244" w:lineRule="exact"/>
        <w:ind w:left="1091"/>
        <w:jc w:val="left"/>
        <w:rPr>
          <w:sz w:val="20"/>
        </w:rPr>
      </w:pPr>
      <w:r>
        <w:rPr>
          <w:w w:val="80"/>
          <w:sz w:val="20"/>
        </w:rPr>
        <w:t>State,</w:t>
      </w:r>
      <w:r>
        <w:rPr>
          <w:spacing w:val="-6"/>
          <w:sz w:val="20"/>
        </w:rPr>
        <w:t xml:space="preserve"> </w:t>
      </w:r>
      <w:r>
        <w:rPr>
          <w:w w:val="80"/>
          <w:sz w:val="20"/>
        </w:rPr>
        <w:t>explain</w:t>
      </w:r>
      <w:r>
        <w:rPr>
          <w:spacing w:val="-6"/>
          <w:sz w:val="20"/>
        </w:rPr>
        <w:t xml:space="preserve"> </w:t>
      </w:r>
      <w:r>
        <w:rPr>
          <w:w w:val="80"/>
          <w:sz w:val="20"/>
        </w:rPr>
        <w:t>and</w:t>
      </w:r>
      <w:r>
        <w:rPr>
          <w:spacing w:val="-5"/>
          <w:sz w:val="20"/>
        </w:rPr>
        <w:t xml:space="preserve"> </w:t>
      </w:r>
      <w:r>
        <w:rPr>
          <w:w w:val="80"/>
          <w:sz w:val="20"/>
        </w:rPr>
        <w:t>then</w:t>
      </w:r>
      <w:r>
        <w:rPr>
          <w:spacing w:val="-6"/>
          <w:sz w:val="20"/>
        </w:rPr>
        <w:t xml:space="preserve"> </w:t>
      </w:r>
      <w:r>
        <w:rPr>
          <w:w w:val="80"/>
          <w:sz w:val="20"/>
        </w:rPr>
        <w:t>illustrate</w:t>
      </w:r>
      <w:r>
        <w:rPr>
          <w:spacing w:val="-4"/>
          <w:sz w:val="20"/>
        </w:rPr>
        <w:t xml:space="preserve"> </w:t>
      </w:r>
      <w:r>
        <w:rPr>
          <w:w w:val="80"/>
          <w:sz w:val="20"/>
        </w:rPr>
        <w:t>the</w:t>
      </w:r>
      <w:r>
        <w:rPr>
          <w:spacing w:val="-2"/>
          <w:sz w:val="20"/>
        </w:rPr>
        <w:t xml:space="preserve"> </w:t>
      </w:r>
      <w:r>
        <w:rPr>
          <w:w w:val="80"/>
          <w:sz w:val="20"/>
        </w:rPr>
        <w:t>extent</w:t>
      </w:r>
      <w:r>
        <w:rPr>
          <w:spacing w:val="-6"/>
          <w:sz w:val="20"/>
        </w:rPr>
        <w:t xml:space="preserve"> </w:t>
      </w:r>
      <w:r>
        <w:rPr>
          <w:w w:val="80"/>
          <w:sz w:val="20"/>
        </w:rPr>
        <w:t>to</w:t>
      </w:r>
      <w:r>
        <w:rPr>
          <w:spacing w:val="-5"/>
          <w:sz w:val="20"/>
        </w:rPr>
        <w:t xml:space="preserve"> </w:t>
      </w:r>
      <w:r>
        <w:rPr>
          <w:w w:val="80"/>
          <w:sz w:val="20"/>
        </w:rPr>
        <w:t>which</w:t>
      </w:r>
      <w:r>
        <w:rPr>
          <w:spacing w:val="-5"/>
          <w:sz w:val="20"/>
        </w:rPr>
        <w:t xml:space="preserve"> </w:t>
      </w:r>
      <w:r>
        <w:rPr>
          <w:w w:val="80"/>
          <w:sz w:val="20"/>
        </w:rPr>
        <w:t>the</w:t>
      </w:r>
      <w:r>
        <w:rPr>
          <w:spacing w:val="-4"/>
          <w:sz w:val="20"/>
        </w:rPr>
        <w:t xml:space="preserve"> </w:t>
      </w:r>
      <w:r>
        <w:rPr>
          <w:w w:val="80"/>
          <w:sz w:val="20"/>
        </w:rPr>
        <w:t>physical</w:t>
      </w:r>
      <w:r>
        <w:rPr>
          <w:spacing w:val="-6"/>
          <w:sz w:val="20"/>
        </w:rPr>
        <w:t xml:space="preserve"> </w:t>
      </w:r>
      <w:r>
        <w:rPr>
          <w:w w:val="80"/>
          <w:sz w:val="20"/>
        </w:rPr>
        <w:t>factors</w:t>
      </w:r>
      <w:r>
        <w:rPr>
          <w:spacing w:val="-4"/>
          <w:sz w:val="20"/>
        </w:rPr>
        <w:t xml:space="preserve"> </w:t>
      </w:r>
      <w:r>
        <w:rPr>
          <w:w w:val="80"/>
          <w:sz w:val="20"/>
        </w:rPr>
        <w:t>are</w:t>
      </w:r>
      <w:r>
        <w:rPr>
          <w:spacing w:val="-6"/>
          <w:sz w:val="20"/>
        </w:rPr>
        <w:t xml:space="preserve"> </w:t>
      </w:r>
      <w:r>
        <w:rPr>
          <w:w w:val="80"/>
          <w:sz w:val="20"/>
        </w:rPr>
        <w:t>limiting</w:t>
      </w:r>
      <w:r>
        <w:rPr>
          <w:spacing w:val="3"/>
          <w:sz w:val="20"/>
        </w:rPr>
        <w:t xml:space="preserve"> </w:t>
      </w:r>
      <w:r>
        <w:rPr>
          <w:w w:val="80"/>
          <w:sz w:val="20"/>
        </w:rPr>
        <w:t>the</w:t>
      </w:r>
      <w:r>
        <w:rPr>
          <w:spacing w:val="-4"/>
          <w:sz w:val="20"/>
        </w:rPr>
        <w:t xml:space="preserve"> </w:t>
      </w:r>
      <w:r>
        <w:rPr>
          <w:w w:val="80"/>
          <w:sz w:val="20"/>
        </w:rPr>
        <w:t>development</w:t>
      </w:r>
      <w:r>
        <w:rPr>
          <w:spacing w:val="-6"/>
          <w:sz w:val="20"/>
        </w:rPr>
        <w:t xml:space="preserve"> </w:t>
      </w:r>
      <w:r>
        <w:rPr>
          <w:w w:val="80"/>
          <w:sz w:val="20"/>
        </w:rPr>
        <w:t>of</w:t>
      </w:r>
      <w:r>
        <w:rPr>
          <w:spacing w:val="-5"/>
          <w:sz w:val="20"/>
        </w:rPr>
        <w:t xml:space="preserve"> </w:t>
      </w:r>
      <w:r>
        <w:rPr>
          <w:w w:val="80"/>
          <w:sz w:val="20"/>
        </w:rPr>
        <w:t>fishing</w:t>
      </w:r>
      <w:r>
        <w:rPr>
          <w:spacing w:val="-4"/>
          <w:sz w:val="20"/>
        </w:rPr>
        <w:t xml:space="preserve"> </w:t>
      </w:r>
      <w:r>
        <w:rPr>
          <w:w w:val="80"/>
          <w:sz w:val="20"/>
        </w:rPr>
        <w:t>sector</w:t>
      </w:r>
      <w:r>
        <w:rPr>
          <w:spacing w:val="-4"/>
          <w:sz w:val="20"/>
        </w:rPr>
        <w:t xml:space="preserve"> </w:t>
      </w:r>
      <w:r>
        <w:rPr>
          <w:w w:val="80"/>
          <w:sz w:val="20"/>
        </w:rPr>
        <w:t>in</w:t>
      </w:r>
      <w:r>
        <w:rPr>
          <w:spacing w:val="-6"/>
          <w:sz w:val="20"/>
        </w:rPr>
        <w:t xml:space="preserve"> </w:t>
      </w:r>
      <w:r>
        <w:rPr>
          <w:spacing w:val="-2"/>
          <w:w w:val="80"/>
          <w:sz w:val="20"/>
        </w:rPr>
        <w:t>Uganda.</w:t>
      </w:r>
    </w:p>
    <w:p w:rsidR="00E5575B" w:rsidRDefault="00D512E5">
      <w:pPr>
        <w:pStyle w:val="ListParagraph"/>
        <w:numPr>
          <w:ilvl w:val="1"/>
          <w:numId w:val="72"/>
        </w:numPr>
        <w:tabs>
          <w:tab w:val="left" w:pos="1091"/>
        </w:tabs>
        <w:ind w:right="625" w:firstLine="0"/>
        <w:jc w:val="left"/>
        <w:rPr>
          <w:sz w:val="20"/>
        </w:rPr>
      </w:pPr>
      <w:r>
        <w:rPr>
          <w:w w:val="85"/>
          <w:sz w:val="20"/>
        </w:rPr>
        <w:t>Finally state, explain and then illustrate the however</w:t>
      </w:r>
      <w:r>
        <w:rPr>
          <w:spacing w:val="-2"/>
          <w:sz w:val="20"/>
        </w:rPr>
        <w:t xml:space="preserve"> </w:t>
      </w:r>
      <w:r>
        <w:rPr>
          <w:w w:val="85"/>
          <w:sz w:val="20"/>
        </w:rPr>
        <w:t>side of the other</w:t>
      </w:r>
      <w:r>
        <w:rPr>
          <w:spacing w:val="-2"/>
          <w:sz w:val="20"/>
        </w:rPr>
        <w:t xml:space="preserve"> </w:t>
      </w:r>
      <w:r>
        <w:rPr>
          <w:w w:val="85"/>
          <w:sz w:val="20"/>
        </w:rPr>
        <w:t>factors</w:t>
      </w:r>
      <w:r>
        <w:rPr>
          <w:sz w:val="20"/>
        </w:rPr>
        <w:t xml:space="preserve"> </w:t>
      </w:r>
      <w:r>
        <w:rPr>
          <w:w w:val="85"/>
          <w:sz w:val="20"/>
        </w:rPr>
        <w:t>limiting</w:t>
      </w:r>
      <w:r>
        <w:rPr>
          <w:sz w:val="20"/>
        </w:rPr>
        <w:t xml:space="preserve"> </w:t>
      </w:r>
      <w:r>
        <w:rPr>
          <w:w w:val="85"/>
          <w:sz w:val="20"/>
        </w:rPr>
        <w:t>the development of fishing sector in Uganda</w:t>
      </w:r>
      <w:r>
        <w:rPr>
          <w:sz w:val="20"/>
        </w:rPr>
        <w:t xml:space="preserve"> </w:t>
      </w:r>
      <w:r>
        <w:rPr>
          <w:w w:val="85"/>
          <w:sz w:val="20"/>
        </w:rPr>
        <w:t xml:space="preserve">besides </w:t>
      </w:r>
      <w:r>
        <w:rPr>
          <w:w w:val="90"/>
          <w:sz w:val="20"/>
        </w:rPr>
        <w:t>physical factors.</w:t>
      </w:r>
    </w:p>
    <w:p w:rsidR="00E5575B" w:rsidRDefault="00E5575B">
      <w:pPr>
        <w:pStyle w:val="BodyText"/>
        <w:spacing w:before="1"/>
        <w:ind w:left="0"/>
      </w:pPr>
    </w:p>
    <w:p w:rsidR="00E5575B" w:rsidRDefault="00D512E5">
      <w:pPr>
        <w:pStyle w:val="Heading2"/>
        <w:ind w:left="731"/>
      </w:pPr>
      <w:r>
        <w:rPr>
          <w:w w:val="80"/>
        </w:rPr>
        <w:t>Explain</w:t>
      </w:r>
      <w:r>
        <w:rPr>
          <w:spacing w:val="-6"/>
        </w:rPr>
        <w:t xml:space="preserve"> </w:t>
      </w:r>
      <w:r>
        <w:rPr>
          <w:w w:val="80"/>
        </w:rPr>
        <w:t>the</w:t>
      </w:r>
      <w:r>
        <w:rPr>
          <w:spacing w:val="-6"/>
        </w:rPr>
        <w:t xml:space="preserve"> </w:t>
      </w:r>
      <w:r>
        <w:rPr>
          <w:w w:val="80"/>
        </w:rPr>
        <w:t>steps</w:t>
      </w:r>
      <w:r>
        <w:rPr>
          <w:spacing w:val="-7"/>
        </w:rPr>
        <w:t xml:space="preserve"> </w:t>
      </w:r>
      <w:r>
        <w:rPr>
          <w:w w:val="80"/>
        </w:rPr>
        <w:t>being</w:t>
      </w:r>
      <w:r>
        <w:rPr>
          <w:spacing w:val="-5"/>
        </w:rPr>
        <w:t xml:space="preserve"> </w:t>
      </w:r>
      <w:r>
        <w:rPr>
          <w:w w:val="80"/>
        </w:rPr>
        <w:t>taken</w:t>
      </w:r>
      <w:r>
        <w:rPr>
          <w:spacing w:val="-5"/>
        </w:rPr>
        <w:t xml:space="preserve"> </w:t>
      </w:r>
      <w:r>
        <w:rPr>
          <w:w w:val="80"/>
        </w:rPr>
        <w:t>to</w:t>
      </w:r>
      <w:r>
        <w:rPr>
          <w:spacing w:val="-5"/>
        </w:rPr>
        <w:t xml:space="preserve"> </w:t>
      </w:r>
      <w:r>
        <w:rPr>
          <w:w w:val="80"/>
        </w:rPr>
        <w:t>modernize</w:t>
      </w:r>
      <w:r>
        <w:rPr>
          <w:spacing w:val="-6"/>
        </w:rPr>
        <w:t xml:space="preserve"> </w:t>
      </w:r>
      <w:r>
        <w:rPr>
          <w:w w:val="80"/>
        </w:rPr>
        <w:t>and</w:t>
      </w:r>
      <w:r>
        <w:rPr>
          <w:spacing w:val="-5"/>
        </w:rPr>
        <w:t xml:space="preserve"> </w:t>
      </w:r>
      <w:r>
        <w:rPr>
          <w:w w:val="80"/>
        </w:rPr>
        <w:t>expand</w:t>
      </w:r>
      <w:r>
        <w:rPr>
          <w:spacing w:val="1"/>
        </w:rPr>
        <w:t xml:space="preserve"> </w:t>
      </w:r>
      <w:r>
        <w:rPr>
          <w:w w:val="80"/>
        </w:rPr>
        <w:t>the</w:t>
      </w:r>
      <w:r>
        <w:rPr>
          <w:spacing w:val="-6"/>
        </w:rPr>
        <w:t xml:space="preserve"> </w:t>
      </w:r>
      <w:r>
        <w:rPr>
          <w:w w:val="80"/>
        </w:rPr>
        <w:t>fishing</w:t>
      </w:r>
      <w:r>
        <w:rPr>
          <w:spacing w:val="-6"/>
        </w:rPr>
        <w:t xml:space="preserve"> </w:t>
      </w:r>
      <w:r>
        <w:rPr>
          <w:w w:val="80"/>
        </w:rPr>
        <w:t>sector</w:t>
      </w:r>
      <w:r>
        <w:rPr>
          <w:spacing w:val="-7"/>
        </w:rPr>
        <w:t xml:space="preserve"> </w:t>
      </w:r>
      <w:r>
        <w:rPr>
          <w:w w:val="80"/>
        </w:rPr>
        <w:t>in</w:t>
      </w:r>
      <w:r>
        <w:rPr>
          <w:spacing w:val="-5"/>
        </w:rPr>
        <w:t xml:space="preserve"> </w:t>
      </w:r>
      <w:r>
        <w:rPr>
          <w:spacing w:val="-2"/>
          <w:w w:val="80"/>
        </w:rPr>
        <w:t>Uganda</w:t>
      </w:r>
    </w:p>
    <w:p w:rsidR="00E5575B" w:rsidRDefault="00D512E5">
      <w:pPr>
        <w:pStyle w:val="ListParagraph"/>
        <w:numPr>
          <w:ilvl w:val="1"/>
          <w:numId w:val="72"/>
        </w:numPr>
        <w:tabs>
          <w:tab w:val="left" w:pos="1091"/>
        </w:tabs>
        <w:spacing w:before="1" w:line="244" w:lineRule="exact"/>
        <w:ind w:left="1091"/>
        <w:jc w:val="left"/>
        <w:rPr>
          <w:sz w:val="20"/>
        </w:rPr>
      </w:pPr>
      <w:r>
        <w:rPr>
          <w:w w:val="80"/>
          <w:sz w:val="20"/>
        </w:rPr>
        <w:t>Define</w:t>
      </w:r>
      <w:r>
        <w:rPr>
          <w:spacing w:val="-7"/>
          <w:sz w:val="20"/>
        </w:rPr>
        <w:t xml:space="preserve"> </w:t>
      </w:r>
      <w:r>
        <w:rPr>
          <w:w w:val="80"/>
          <w:sz w:val="20"/>
        </w:rPr>
        <w:t>the</w:t>
      </w:r>
      <w:r>
        <w:rPr>
          <w:spacing w:val="-5"/>
          <w:sz w:val="20"/>
        </w:rPr>
        <w:t xml:space="preserve"> </w:t>
      </w:r>
      <w:r>
        <w:rPr>
          <w:w w:val="80"/>
          <w:sz w:val="20"/>
        </w:rPr>
        <w:t>concept</w:t>
      </w:r>
      <w:r>
        <w:rPr>
          <w:spacing w:val="-6"/>
          <w:sz w:val="20"/>
        </w:rPr>
        <w:t xml:space="preserve"> </w:t>
      </w:r>
      <w:r>
        <w:rPr>
          <w:w w:val="80"/>
          <w:sz w:val="20"/>
        </w:rPr>
        <w:t>/</w:t>
      </w:r>
      <w:r>
        <w:rPr>
          <w:spacing w:val="-5"/>
          <w:sz w:val="20"/>
        </w:rPr>
        <w:t xml:space="preserve"> </w:t>
      </w:r>
      <w:r>
        <w:rPr>
          <w:w w:val="80"/>
          <w:sz w:val="20"/>
        </w:rPr>
        <w:t>key</w:t>
      </w:r>
      <w:r>
        <w:rPr>
          <w:spacing w:val="-4"/>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2"/>
        </w:numPr>
        <w:tabs>
          <w:tab w:val="left" w:pos="1091"/>
        </w:tabs>
        <w:spacing w:line="244" w:lineRule="exact"/>
        <w:ind w:left="1091"/>
        <w:jc w:val="left"/>
        <w:rPr>
          <w:sz w:val="20"/>
        </w:rPr>
      </w:pPr>
      <w:r>
        <w:rPr>
          <w:w w:val="80"/>
          <w:sz w:val="20"/>
        </w:rPr>
        <w:t>Cite</w:t>
      </w:r>
      <w:r>
        <w:rPr>
          <w:spacing w:val="-6"/>
          <w:sz w:val="20"/>
        </w:rPr>
        <w:t xml:space="preserve"> </w:t>
      </w:r>
      <w:r>
        <w:rPr>
          <w:w w:val="80"/>
          <w:sz w:val="20"/>
        </w:rPr>
        <w:t>out</w:t>
      </w:r>
      <w:r>
        <w:rPr>
          <w:spacing w:val="-5"/>
          <w:sz w:val="20"/>
        </w:rPr>
        <w:t xml:space="preserve"> </w:t>
      </w:r>
      <w:r>
        <w:rPr>
          <w:w w:val="80"/>
          <w:sz w:val="20"/>
        </w:rPr>
        <w:t>the</w:t>
      </w:r>
      <w:r>
        <w:rPr>
          <w:spacing w:val="-6"/>
          <w:sz w:val="20"/>
        </w:rPr>
        <w:t xml:space="preserve"> </w:t>
      </w:r>
      <w:r>
        <w:rPr>
          <w:w w:val="80"/>
          <w:sz w:val="20"/>
        </w:rPr>
        <w:t>status</w:t>
      </w:r>
      <w:r>
        <w:rPr>
          <w:spacing w:val="-5"/>
          <w:sz w:val="20"/>
        </w:rPr>
        <w:t xml:space="preserve"> </w:t>
      </w:r>
      <w:r>
        <w:rPr>
          <w:w w:val="80"/>
          <w:sz w:val="20"/>
        </w:rPr>
        <w:t>/</w:t>
      </w:r>
      <w:r>
        <w:rPr>
          <w:spacing w:val="-5"/>
          <w:sz w:val="20"/>
        </w:rPr>
        <w:t xml:space="preserve"> </w:t>
      </w:r>
      <w:r>
        <w:rPr>
          <w:w w:val="80"/>
          <w:sz w:val="20"/>
        </w:rPr>
        <w:t>stand/</w:t>
      </w:r>
      <w:r>
        <w:rPr>
          <w:spacing w:val="-6"/>
          <w:sz w:val="20"/>
        </w:rPr>
        <w:t xml:space="preserve"> </w:t>
      </w:r>
      <w:r>
        <w:rPr>
          <w:w w:val="80"/>
          <w:sz w:val="20"/>
        </w:rPr>
        <w:t>situation</w:t>
      </w:r>
      <w:r>
        <w:rPr>
          <w:spacing w:val="-2"/>
          <w:sz w:val="20"/>
        </w:rPr>
        <w:t xml:space="preserve"> </w:t>
      </w:r>
      <w:r>
        <w:rPr>
          <w:w w:val="80"/>
          <w:sz w:val="20"/>
        </w:rPr>
        <w:t>(improving</w:t>
      </w:r>
      <w:r>
        <w:rPr>
          <w:spacing w:val="-5"/>
          <w:sz w:val="20"/>
        </w:rPr>
        <w:t xml:space="preserve"> </w:t>
      </w:r>
      <w:r>
        <w:rPr>
          <w:w w:val="80"/>
          <w:sz w:val="20"/>
        </w:rPr>
        <w:t>manner)</w:t>
      </w:r>
      <w:r>
        <w:rPr>
          <w:spacing w:val="-3"/>
          <w:sz w:val="20"/>
        </w:rPr>
        <w:t xml:space="preserve"> </w:t>
      </w:r>
      <w:r>
        <w:rPr>
          <w:w w:val="80"/>
          <w:sz w:val="20"/>
        </w:rPr>
        <w:t>of</w:t>
      </w:r>
      <w:r>
        <w:rPr>
          <w:spacing w:val="-4"/>
          <w:sz w:val="20"/>
        </w:rPr>
        <w:t xml:space="preserve"> </w:t>
      </w:r>
      <w:r>
        <w:rPr>
          <w:w w:val="80"/>
          <w:sz w:val="20"/>
        </w:rPr>
        <w:t>the</w:t>
      </w:r>
      <w:r>
        <w:rPr>
          <w:spacing w:val="-5"/>
          <w:sz w:val="20"/>
        </w:rPr>
        <w:t xml:space="preserve"> </w:t>
      </w:r>
      <w:r>
        <w:rPr>
          <w:spacing w:val="-2"/>
          <w:w w:val="80"/>
          <w:sz w:val="20"/>
        </w:rPr>
        <w:t>sector.</w:t>
      </w:r>
    </w:p>
    <w:p w:rsidR="00E5575B" w:rsidRDefault="00D512E5">
      <w:pPr>
        <w:pStyle w:val="ListParagraph"/>
        <w:numPr>
          <w:ilvl w:val="1"/>
          <w:numId w:val="72"/>
        </w:numPr>
        <w:tabs>
          <w:tab w:val="left" w:pos="1091"/>
        </w:tabs>
        <w:spacing w:line="244" w:lineRule="exact"/>
        <w:ind w:left="1091"/>
        <w:jc w:val="left"/>
        <w:rPr>
          <w:sz w:val="20"/>
        </w:rPr>
      </w:pPr>
      <w:r>
        <w:rPr>
          <w:w w:val="80"/>
          <w:sz w:val="20"/>
        </w:rPr>
        <w:t>Identify,</w:t>
      </w:r>
      <w:r>
        <w:rPr>
          <w:spacing w:val="-6"/>
          <w:sz w:val="20"/>
        </w:rPr>
        <w:t xml:space="preserve"> </w:t>
      </w:r>
      <w:r>
        <w:rPr>
          <w:w w:val="80"/>
          <w:sz w:val="20"/>
        </w:rPr>
        <w:t>describe</w:t>
      </w:r>
      <w:r>
        <w:rPr>
          <w:spacing w:val="-4"/>
          <w:sz w:val="20"/>
        </w:rPr>
        <w:t xml:space="preserve"> </w:t>
      </w:r>
      <w:r>
        <w:rPr>
          <w:w w:val="80"/>
          <w:sz w:val="20"/>
        </w:rPr>
        <w:t>and</w:t>
      </w:r>
      <w:r>
        <w:rPr>
          <w:spacing w:val="-5"/>
          <w:sz w:val="20"/>
        </w:rPr>
        <w:t xml:space="preserve"> </w:t>
      </w:r>
      <w:r>
        <w:rPr>
          <w:w w:val="80"/>
          <w:sz w:val="20"/>
        </w:rPr>
        <w:t>locate</w:t>
      </w:r>
      <w:r>
        <w:rPr>
          <w:spacing w:val="-5"/>
          <w:sz w:val="20"/>
        </w:rPr>
        <w:t xml:space="preserve"> </w:t>
      </w:r>
      <w:r>
        <w:rPr>
          <w:w w:val="80"/>
          <w:sz w:val="20"/>
        </w:rPr>
        <w:t>the</w:t>
      </w:r>
      <w:r>
        <w:rPr>
          <w:spacing w:val="-5"/>
          <w:sz w:val="20"/>
        </w:rPr>
        <w:t xml:space="preserve"> </w:t>
      </w:r>
      <w:r>
        <w:rPr>
          <w:w w:val="80"/>
          <w:sz w:val="20"/>
        </w:rPr>
        <w:t>different</w:t>
      </w:r>
      <w:r>
        <w:rPr>
          <w:spacing w:val="-5"/>
          <w:sz w:val="20"/>
        </w:rPr>
        <w:t xml:space="preserve"> </w:t>
      </w:r>
      <w:r>
        <w:rPr>
          <w:w w:val="80"/>
          <w:sz w:val="20"/>
        </w:rPr>
        <w:t>fishing</w:t>
      </w:r>
      <w:r>
        <w:rPr>
          <w:spacing w:val="-5"/>
          <w:sz w:val="20"/>
        </w:rPr>
        <w:t xml:space="preserve"> </w:t>
      </w:r>
      <w:r>
        <w:rPr>
          <w:w w:val="80"/>
          <w:sz w:val="20"/>
        </w:rPr>
        <w:t>grounds</w:t>
      </w:r>
      <w:r>
        <w:rPr>
          <w:spacing w:val="-5"/>
          <w:sz w:val="20"/>
        </w:rPr>
        <w:t xml:space="preserve"> </w:t>
      </w:r>
      <w:r>
        <w:rPr>
          <w:w w:val="80"/>
          <w:sz w:val="20"/>
        </w:rPr>
        <w:t>with</w:t>
      </w:r>
      <w:r>
        <w:rPr>
          <w:spacing w:val="-5"/>
          <w:sz w:val="20"/>
        </w:rPr>
        <w:t xml:space="preserve"> </w:t>
      </w:r>
      <w:r>
        <w:rPr>
          <w:w w:val="80"/>
          <w:sz w:val="20"/>
        </w:rPr>
        <w:t>landing</w:t>
      </w:r>
      <w:r>
        <w:rPr>
          <w:spacing w:val="-5"/>
          <w:sz w:val="20"/>
        </w:rPr>
        <w:t xml:space="preserve"> </w:t>
      </w:r>
      <w:r>
        <w:rPr>
          <w:w w:val="80"/>
          <w:sz w:val="20"/>
        </w:rPr>
        <w:t>sites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1"/>
          <w:numId w:val="72"/>
        </w:numPr>
        <w:tabs>
          <w:tab w:val="left" w:pos="1091"/>
        </w:tabs>
        <w:spacing w:line="242" w:lineRule="exact"/>
        <w:ind w:left="1091"/>
        <w:jc w:val="left"/>
        <w:rPr>
          <w:sz w:val="20"/>
        </w:rPr>
      </w:pPr>
      <w:r>
        <w:rPr>
          <w:w w:val="80"/>
          <w:sz w:val="20"/>
        </w:rPr>
        <w:t>Draw</w:t>
      </w:r>
      <w:r>
        <w:rPr>
          <w:spacing w:val="6"/>
          <w:sz w:val="20"/>
        </w:rPr>
        <w:t xml:space="preserve"> </w:t>
      </w:r>
      <w:r>
        <w:rPr>
          <w:w w:val="80"/>
          <w:sz w:val="20"/>
        </w:rPr>
        <w:t>a</w:t>
      </w:r>
      <w:r>
        <w:rPr>
          <w:spacing w:val="9"/>
          <w:sz w:val="20"/>
        </w:rPr>
        <w:t xml:space="preserve"> </w:t>
      </w:r>
      <w:r>
        <w:rPr>
          <w:w w:val="80"/>
          <w:sz w:val="20"/>
        </w:rPr>
        <w:t>sketch</w:t>
      </w:r>
      <w:r>
        <w:rPr>
          <w:spacing w:val="8"/>
          <w:sz w:val="20"/>
        </w:rPr>
        <w:t xml:space="preserve"> </w:t>
      </w:r>
      <w:r>
        <w:rPr>
          <w:w w:val="80"/>
          <w:sz w:val="20"/>
        </w:rPr>
        <w:t>map</w:t>
      </w:r>
      <w:r>
        <w:rPr>
          <w:spacing w:val="8"/>
          <w:sz w:val="20"/>
        </w:rPr>
        <w:t xml:space="preserve"> </w:t>
      </w:r>
      <w:r>
        <w:rPr>
          <w:w w:val="80"/>
          <w:sz w:val="20"/>
        </w:rPr>
        <w:t>showing</w:t>
      </w:r>
      <w:r>
        <w:rPr>
          <w:spacing w:val="6"/>
          <w:sz w:val="20"/>
        </w:rPr>
        <w:t xml:space="preserve"> </w:t>
      </w:r>
      <w:r>
        <w:rPr>
          <w:w w:val="80"/>
          <w:sz w:val="20"/>
        </w:rPr>
        <w:t>the</w:t>
      </w:r>
      <w:r>
        <w:rPr>
          <w:spacing w:val="8"/>
          <w:sz w:val="20"/>
        </w:rPr>
        <w:t xml:space="preserve"> </w:t>
      </w:r>
      <w:r>
        <w:rPr>
          <w:w w:val="80"/>
          <w:sz w:val="20"/>
        </w:rPr>
        <w:t>identified</w:t>
      </w:r>
      <w:r>
        <w:rPr>
          <w:spacing w:val="19"/>
          <w:sz w:val="20"/>
        </w:rPr>
        <w:t xml:space="preserve"> </w:t>
      </w:r>
      <w:r>
        <w:rPr>
          <w:w w:val="80"/>
          <w:sz w:val="20"/>
        </w:rPr>
        <w:t>fishing</w:t>
      </w:r>
      <w:r>
        <w:rPr>
          <w:spacing w:val="-1"/>
          <w:sz w:val="20"/>
        </w:rPr>
        <w:t xml:space="preserve"> </w:t>
      </w:r>
      <w:r>
        <w:rPr>
          <w:w w:val="80"/>
          <w:sz w:val="20"/>
        </w:rPr>
        <w:t>grounds</w:t>
      </w:r>
      <w:r>
        <w:rPr>
          <w:sz w:val="20"/>
        </w:rPr>
        <w:t xml:space="preserve"> </w:t>
      </w:r>
      <w:r>
        <w:rPr>
          <w:w w:val="80"/>
          <w:sz w:val="20"/>
        </w:rPr>
        <w:t>with</w:t>
      </w:r>
      <w:r>
        <w:rPr>
          <w:sz w:val="20"/>
        </w:rPr>
        <w:t xml:space="preserve"> </w:t>
      </w:r>
      <w:r>
        <w:rPr>
          <w:w w:val="80"/>
          <w:sz w:val="20"/>
        </w:rPr>
        <w:t>landing</w:t>
      </w:r>
      <w:r>
        <w:rPr>
          <w:sz w:val="20"/>
        </w:rPr>
        <w:t xml:space="preserve"> </w:t>
      </w:r>
      <w:r>
        <w:rPr>
          <w:w w:val="80"/>
          <w:sz w:val="20"/>
        </w:rPr>
        <w:t>sites</w:t>
      </w:r>
      <w:r>
        <w:rPr>
          <w:spacing w:val="8"/>
          <w:sz w:val="20"/>
        </w:rPr>
        <w:t xml:space="preserve"> </w:t>
      </w:r>
      <w:r>
        <w:rPr>
          <w:w w:val="80"/>
          <w:sz w:val="20"/>
        </w:rPr>
        <w:t>with</w:t>
      </w:r>
      <w:r>
        <w:rPr>
          <w:spacing w:val="6"/>
          <w:sz w:val="20"/>
        </w:rPr>
        <w:t xml:space="preserve"> </w:t>
      </w:r>
      <w:r>
        <w:rPr>
          <w:w w:val="80"/>
          <w:sz w:val="20"/>
        </w:rPr>
        <w:t>name</w:t>
      </w:r>
      <w:r>
        <w:rPr>
          <w:spacing w:val="6"/>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1"/>
          <w:numId w:val="72"/>
        </w:numPr>
        <w:tabs>
          <w:tab w:val="left" w:pos="1091"/>
        </w:tabs>
        <w:spacing w:line="244" w:lineRule="exact"/>
        <w:ind w:left="1091"/>
        <w:jc w:val="left"/>
        <w:rPr>
          <w:sz w:val="20"/>
        </w:rPr>
      </w:pPr>
      <w:r>
        <w:rPr>
          <w:w w:val="80"/>
          <w:sz w:val="20"/>
        </w:rPr>
        <w:t>State,</w:t>
      </w:r>
      <w:r>
        <w:rPr>
          <w:spacing w:val="-6"/>
          <w:sz w:val="20"/>
        </w:rPr>
        <w:t xml:space="preserve"> </w:t>
      </w:r>
      <w:r>
        <w:rPr>
          <w:w w:val="80"/>
          <w:sz w:val="20"/>
        </w:rPr>
        <w:t>explain</w:t>
      </w:r>
      <w:r>
        <w:rPr>
          <w:spacing w:val="-5"/>
          <w:sz w:val="20"/>
        </w:rPr>
        <w:t xml:space="preserve"> </w:t>
      </w:r>
      <w:r>
        <w:rPr>
          <w:w w:val="80"/>
          <w:sz w:val="20"/>
        </w:rPr>
        <w:t>and</w:t>
      </w:r>
      <w:r>
        <w:rPr>
          <w:spacing w:val="-5"/>
          <w:sz w:val="20"/>
        </w:rPr>
        <w:t xml:space="preserve"> </w:t>
      </w:r>
      <w:r>
        <w:rPr>
          <w:w w:val="80"/>
          <w:sz w:val="20"/>
        </w:rPr>
        <w:t>then</w:t>
      </w:r>
      <w:r>
        <w:rPr>
          <w:spacing w:val="-5"/>
          <w:sz w:val="20"/>
        </w:rPr>
        <w:t xml:space="preserve"> </w:t>
      </w:r>
      <w:r>
        <w:rPr>
          <w:w w:val="80"/>
          <w:sz w:val="20"/>
        </w:rPr>
        <w:t>illustrate</w:t>
      </w:r>
      <w:r>
        <w:rPr>
          <w:spacing w:val="-4"/>
          <w:sz w:val="20"/>
        </w:rPr>
        <w:t xml:space="preserve"> </w:t>
      </w:r>
      <w:r>
        <w:rPr>
          <w:w w:val="80"/>
          <w:sz w:val="20"/>
        </w:rPr>
        <w:t>the</w:t>
      </w:r>
      <w:r>
        <w:rPr>
          <w:spacing w:val="-2"/>
          <w:sz w:val="20"/>
        </w:rPr>
        <w:t xml:space="preserve"> </w:t>
      </w:r>
      <w:r>
        <w:rPr>
          <w:w w:val="80"/>
          <w:sz w:val="20"/>
        </w:rPr>
        <w:t>steps</w:t>
      </w:r>
      <w:r>
        <w:rPr>
          <w:spacing w:val="-5"/>
          <w:sz w:val="20"/>
        </w:rPr>
        <w:t xml:space="preserve"> </w:t>
      </w:r>
      <w:r>
        <w:rPr>
          <w:w w:val="80"/>
          <w:sz w:val="20"/>
        </w:rPr>
        <w:t>being</w:t>
      </w:r>
      <w:r>
        <w:rPr>
          <w:spacing w:val="-5"/>
          <w:sz w:val="20"/>
        </w:rPr>
        <w:t xml:space="preserve"> </w:t>
      </w:r>
      <w:r>
        <w:rPr>
          <w:w w:val="80"/>
          <w:sz w:val="20"/>
        </w:rPr>
        <w:t>taken</w:t>
      </w:r>
      <w:r>
        <w:rPr>
          <w:spacing w:val="-5"/>
          <w:sz w:val="20"/>
        </w:rPr>
        <w:t xml:space="preserve"> </w:t>
      </w:r>
      <w:r>
        <w:rPr>
          <w:w w:val="80"/>
          <w:sz w:val="20"/>
        </w:rPr>
        <w:t>to</w:t>
      </w:r>
      <w:r>
        <w:rPr>
          <w:spacing w:val="-5"/>
          <w:sz w:val="20"/>
        </w:rPr>
        <w:t xml:space="preserve"> </w:t>
      </w:r>
      <w:r>
        <w:rPr>
          <w:w w:val="80"/>
          <w:sz w:val="20"/>
        </w:rPr>
        <w:t>modernize</w:t>
      </w:r>
      <w:r>
        <w:rPr>
          <w:spacing w:val="-5"/>
          <w:sz w:val="20"/>
        </w:rPr>
        <w:t xml:space="preserve"> </w:t>
      </w:r>
      <w:r>
        <w:rPr>
          <w:w w:val="80"/>
          <w:sz w:val="20"/>
        </w:rPr>
        <w:t>and</w:t>
      </w:r>
      <w:r>
        <w:rPr>
          <w:spacing w:val="-5"/>
          <w:sz w:val="20"/>
        </w:rPr>
        <w:t xml:space="preserve"> </w:t>
      </w:r>
      <w:r>
        <w:rPr>
          <w:w w:val="80"/>
          <w:sz w:val="20"/>
        </w:rPr>
        <w:t>expand</w:t>
      </w:r>
      <w:r>
        <w:rPr>
          <w:spacing w:val="-5"/>
          <w:sz w:val="20"/>
        </w:rPr>
        <w:t xml:space="preserve"> </w:t>
      </w:r>
      <w:r>
        <w:rPr>
          <w:w w:val="80"/>
          <w:sz w:val="20"/>
        </w:rPr>
        <w:t>the</w:t>
      </w:r>
      <w:r>
        <w:rPr>
          <w:spacing w:val="-5"/>
          <w:sz w:val="20"/>
        </w:rPr>
        <w:t xml:space="preserve"> </w:t>
      </w:r>
      <w:r>
        <w:rPr>
          <w:w w:val="80"/>
          <w:sz w:val="20"/>
        </w:rPr>
        <w:t>fishing</w:t>
      </w:r>
      <w:r>
        <w:rPr>
          <w:spacing w:val="-5"/>
          <w:sz w:val="20"/>
        </w:rPr>
        <w:t xml:space="preserve"> </w:t>
      </w:r>
      <w:r>
        <w:rPr>
          <w:spacing w:val="-2"/>
          <w:w w:val="80"/>
          <w:sz w:val="20"/>
        </w:rPr>
        <w:t>sector.</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4"/>
        <w:ind w:left="0"/>
      </w:pPr>
    </w:p>
    <w:p w:rsidR="00E5575B" w:rsidRDefault="00D512E5">
      <w:pPr>
        <w:pStyle w:val="Heading1"/>
        <w:spacing w:before="1"/>
        <w:ind w:left="1631"/>
      </w:pPr>
      <w:r>
        <w:rPr>
          <w:w w:val="80"/>
        </w:rPr>
        <w:t>INDUSTRIALISATION</w:t>
      </w:r>
      <w:r>
        <w:rPr>
          <w:spacing w:val="9"/>
        </w:rPr>
        <w:t xml:space="preserve"> </w:t>
      </w:r>
      <w:r>
        <w:rPr>
          <w:w w:val="80"/>
        </w:rPr>
        <w:t>IN</w:t>
      </w:r>
      <w:r>
        <w:rPr>
          <w:spacing w:val="10"/>
        </w:rPr>
        <w:t xml:space="preserve"> </w:t>
      </w:r>
      <w:r>
        <w:rPr>
          <w:spacing w:val="-2"/>
          <w:w w:val="80"/>
        </w:rPr>
        <w:t>UGANDA</w:t>
      </w:r>
    </w:p>
    <w:p w:rsidR="00E5575B" w:rsidRDefault="00D512E5">
      <w:pPr>
        <w:pStyle w:val="BodyText"/>
        <w:spacing w:before="1" w:line="244" w:lineRule="auto"/>
        <w:ind w:firstLine="91"/>
      </w:pPr>
      <w:r>
        <w:rPr>
          <w:w w:val="85"/>
        </w:rPr>
        <w:t>Manufacturing</w:t>
      </w:r>
      <w:r>
        <w:rPr>
          <w:spacing w:val="24"/>
        </w:rPr>
        <w:t xml:space="preserve"> </w:t>
      </w:r>
      <w:r>
        <w:rPr>
          <w:w w:val="85"/>
        </w:rPr>
        <w:t>industries</w:t>
      </w:r>
      <w:r>
        <w:rPr>
          <w:spacing w:val="24"/>
        </w:rPr>
        <w:t xml:space="preserve"> </w:t>
      </w:r>
      <w:r>
        <w:rPr>
          <w:w w:val="85"/>
        </w:rPr>
        <w:t>are</w:t>
      </w:r>
      <w:r>
        <w:rPr>
          <w:spacing w:val="26"/>
        </w:rPr>
        <w:t xml:space="preserve"> </w:t>
      </w:r>
      <w:r>
        <w:rPr>
          <w:w w:val="85"/>
        </w:rPr>
        <w:t>firms</w:t>
      </w:r>
      <w:r>
        <w:rPr>
          <w:spacing w:val="24"/>
        </w:rPr>
        <w:t xml:space="preserve"> </w:t>
      </w:r>
      <w:r>
        <w:rPr>
          <w:w w:val="85"/>
        </w:rPr>
        <w:t>which</w:t>
      </w:r>
      <w:r>
        <w:rPr>
          <w:spacing w:val="24"/>
        </w:rPr>
        <w:t xml:space="preserve"> </w:t>
      </w:r>
      <w:r>
        <w:rPr>
          <w:w w:val="85"/>
        </w:rPr>
        <w:t>process</w:t>
      </w:r>
      <w:r>
        <w:rPr>
          <w:spacing w:val="24"/>
        </w:rPr>
        <w:t xml:space="preserve"> </w:t>
      </w:r>
      <w:r>
        <w:rPr>
          <w:w w:val="85"/>
        </w:rPr>
        <w:t>and</w:t>
      </w:r>
      <w:r>
        <w:rPr>
          <w:spacing w:val="24"/>
        </w:rPr>
        <w:t xml:space="preserve"> </w:t>
      </w:r>
      <w:r>
        <w:rPr>
          <w:w w:val="85"/>
        </w:rPr>
        <w:t>transform</w:t>
      </w:r>
      <w:r>
        <w:rPr>
          <w:spacing w:val="24"/>
        </w:rPr>
        <w:t xml:space="preserve"> </w:t>
      </w:r>
      <w:r>
        <w:rPr>
          <w:w w:val="85"/>
        </w:rPr>
        <w:t>organic</w:t>
      </w:r>
      <w:r>
        <w:rPr>
          <w:spacing w:val="24"/>
        </w:rPr>
        <w:t xml:space="preserve"> </w:t>
      </w:r>
      <w:r>
        <w:rPr>
          <w:w w:val="85"/>
        </w:rPr>
        <w:t>and</w:t>
      </w:r>
      <w:r>
        <w:rPr>
          <w:spacing w:val="24"/>
        </w:rPr>
        <w:t xml:space="preserve"> </w:t>
      </w:r>
      <w:r>
        <w:rPr>
          <w:w w:val="85"/>
        </w:rPr>
        <w:t>inorganic</w:t>
      </w:r>
      <w:r>
        <w:rPr>
          <w:spacing w:val="24"/>
        </w:rPr>
        <w:t xml:space="preserve"> </w:t>
      </w:r>
      <w:r>
        <w:rPr>
          <w:w w:val="85"/>
        </w:rPr>
        <w:t>substances</w:t>
      </w:r>
      <w:r>
        <w:rPr>
          <w:spacing w:val="24"/>
        </w:rPr>
        <w:t xml:space="preserve"> </w:t>
      </w:r>
      <w:r>
        <w:rPr>
          <w:w w:val="85"/>
        </w:rPr>
        <w:t>or</w:t>
      </w:r>
      <w:r>
        <w:rPr>
          <w:spacing w:val="25"/>
        </w:rPr>
        <w:t xml:space="preserve"> </w:t>
      </w:r>
      <w:r>
        <w:rPr>
          <w:w w:val="85"/>
        </w:rPr>
        <w:t>raw</w:t>
      </w:r>
      <w:r>
        <w:rPr>
          <w:spacing w:val="24"/>
        </w:rPr>
        <w:t xml:space="preserve"> </w:t>
      </w:r>
      <w:r>
        <w:rPr>
          <w:w w:val="85"/>
        </w:rPr>
        <w:t>materials</w:t>
      </w:r>
      <w:r>
        <w:rPr>
          <w:spacing w:val="24"/>
        </w:rPr>
        <w:t xml:space="preserve"> </w:t>
      </w:r>
      <w:r>
        <w:rPr>
          <w:w w:val="85"/>
        </w:rPr>
        <w:t>either</w:t>
      </w:r>
      <w:r>
        <w:rPr>
          <w:spacing w:val="25"/>
        </w:rPr>
        <w:t xml:space="preserve"> </w:t>
      </w:r>
      <w:r>
        <w:rPr>
          <w:w w:val="85"/>
        </w:rPr>
        <w:t>chemically</w:t>
      </w:r>
      <w:r>
        <w:rPr>
          <w:spacing w:val="23"/>
        </w:rPr>
        <w:t xml:space="preserve"> </w:t>
      </w:r>
      <w:r>
        <w:rPr>
          <w:w w:val="85"/>
        </w:rPr>
        <w:t xml:space="preserve">or </w:t>
      </w:r>
      <w:r>
        <w:rPr>
          <w:spacing w:val="-2"/>
          <w:w w:val="85"/>
        </w:rPr>
        <w:t>mechanically into new and finished goods / products whether</w:t>
      </w:r>
      <w:r>
        <w:rPr>
          <w:spacing w:val="-1"/>
        </w:rPr>
        <w:t xml:space="preserve"> </w:t>
      </w:r>
      <w:r>
        <w:rPr>
          <w:spacing w:val="-2"/>
          <w:w w:val="85"/>
        </w:rPr>
        <w:t>by machines or hands.</w:t>
      </w:r>
    </w:p>
    <w:p w:rsidR="00E5575B" w:rsidRDefault="00D512E5">
      <w:pPr>
        <w:pStyle w:val="Heading1"/>
        <w:spacing w:before="224"/>
        <w:ind w:left="731"/>
      </w:pPr>
      <w:r>
        <w:rPr>
          <w:w w:val="80"/>
        </w:rPr>
        <w:t>GENERAL</w:t>
      </w:r>
      <w:r>
        <w:rPr>
          <w:spacing w:val="-4"/>
        </w:rPr>
        <w:t xml:space="preserve"> </w:t>
      </w:r>
      <w:r>
        <w:rPr>
          <w:w w:val="80"/>
        </w:rPr>
        <w:t>TREND</w:t>
      </w:r>
      <w:r>
        <w:rPr>
          <w:spacing w:val="-2"/>
        </w:rPr>
        <w:t xml:space="preserve"> </w:t>
      </w:r>
      <w:r>
        <w:rPr>
          <w:w w:val="80"/>
        </w:rPr>
        <w:t>AND</w:t>
      </w:r>
      <w:r>
        <w:rPr>
          <w:spacing w:val="-2"/>
        </w:rPr>
        <w:t xml:space="preserve"> </w:t>
      </w:r>
      <w:r>
        <w:rPr>
          <w:w w:val="80"/>
        </w:rPr>
        <w:t>STATUS</w:t>
      </w:r>
      <w:r>
        <w:rPr>
          <w:spacing w:val="-5"/>
        </w:rPr>
        <w:t xml:space="preserve"> </w:t>
      </w:r>
      <w:r>
        <w:rPr>
          <w:w w:val="80"/>
        </w:rPr>
        <w:t>OF</w:t>
      </w:r>
      <w:r>
        <w:rPr>
          <w:spacing w:val="-3"/>
        </w:rPr>
        <w:t xml:space="preserve"> </w:t>
      </w:r>
      <w:r>
        <w:rPr>
          <w:w w:val="80"/>
        </w:rPr>
        <w:t>THE</w:t>
      </w:r>
      <w:r>
        <w:rPr>
          <w:spacing w:val="-1"/>
        </w:rPr>
        <w:t xml:space="preserve"> </w:t>
      </w:r>
      <w:r>
        <w:rPr>
          <w:w w:val="80"/>
        </w:rPr>
        <w:t>INDUSTRIAL</w:t>
      </w:r>
      <w:r>
        <w:rPr>
          <w:spacing w:val="-4"/>
        </w:rPr>
        <w:t xml:space="preserve"> </w:t>
      </w:r>
      <w:r>
        <w:rPr>
          <w:w w:val="80"/>
        </w:rPr>
        <w:t>SECTOR</w:t>
      </w:r>
      <w:r>
        <w:rPr>
          <w:spacing w:val="-4"/>
        </w:rPr>
        <w:t xml:space="preserve"> </w:t>
      </w:r>
      <w:r>
        <w:rPr>
          <w:w w:val="80"/>
        </w:rPr>
        <w:t>IN</w:t>
      </w:r>
      <w:r>
        <w:rPr>
          <w:spacing w:val="-4"/>
        </w:rPr>
        <w:t xml:space="preserve"> </w:t>
      </w:r>
      <w:r>
        <w:rPr>
          <w:spacing w:val="-2"/>
          <w:w w:val="80"/>
        </w:rPr>
        <w:t>UGANDA</w:t>
      </w:r>
    </w:p>
    <w:p w:rsidR="00E5575B" w:rsidRDefault="00D512E5">
      <w:pPr>
        <w:pStyle w:val="BodyText"/>
        <w:spacing w:before="3" w:line="226" w:lineRule="exact"/>
      </w:pPr>
      <w:r>
        <w:rPr>
          <w:w w:val="80"/>
        </w:rPr>
        <w:t>Generally,</w:t>
      </w:r>
      <w:r>
        <w:rPr>
          <w:spacing w:val="-5"/>
        </w:rPr>
        <w:t xml:space="preserve"> </w:t>
      </w:r>
      <w:r>
        <w:rPr>
          <w:w w:val="80"/>
        </w:rPr>
        <w:t>industrial</w:t>
      </w:r>
      <w:r>
        <w:rPr>
          <w:spacing w:val="-5"/>
        </w:rPr>
        <w:t xml:space="preserve"> </w:t>
      </w:r>
      <w:r>
        <w:rPr>
          <w:w w:val="80"/>
        </w:rPr>
        <w:t>sector</w:t>
      </w:r>
      <w:r>
        <w:rPr>
          <w:spacing w:val="-4"/>
        </w:rPr>
        <w:t xml:space="preserve"> </w:t>
      </w:r>
      <w:r>
        <w:rPr>
          <w:w w:val="80"/>
        </w:rPr>
        <w:t>in</w:t>
      </w:r>
      <w:r>
        <w:rPr>
          <w:spacing w:val="-3"/>
        </w:rPr>
        <w:t xml:space="preserve"> </w:t>
      </w:r>
      <w:r>
        <w:rPr>
          <w:w w:val="80"/>
        </w:rPr>
        <w:t>Uganda</w:t>
      </w:r>
      <w:r>
        <w:rPr>
          <w:spacing w:val="-4"/>
        </w:rPr>
        <w:t xml:space="preserve"> </w:t>
      </w:r>
      <w:r>
        <w:rPr>
          <w:w w:val="80"/>
        </w:rPr>
        <w:t>currently</w:t>
      </w:r>
      <w:r>
        <w:rPr>
          <w:spacing w:val="-5"/>
        </w:rPr>
        <w:t xml:space="preserve"> </w:t>
      </w:r>
      <w:r>
        <w:rPr>
          <w:w w:val="80"/>
        </w:rPr>
        <w:t>has</w:t>
      </w:r>
      <w:r>
        <w:rPr>
          <w:spacing w:val="-4"/>
        </w:rPr>
        <w:t xml:space="preserve"> </w:t>
      </w:r>
      <w:r>
        <w:rPr>
          <w:w w:val="80"/>
        </w:rPr>
        <w:t>the</w:t>
      </w:r>
      <w:r>
        <w:rPr>
          <w:spacing w:val="-5"/>
        </w:rPr>
        <w:t xml:space="preserve"> </w:t>
      </w:r>
      <w:r>
        <w:rPr>
          <w:w w:val="80"/>
        </w:rPr>
        <w:t>following</w:t>
      </w:r>
      <w:r>
        <w:rPr>
          <w:spacing w:val="-5"/>
        </w:rPr>
        <w:t xml:space="preserve"> </w:t>
      </w:r>
      <w:r>
        <w:rPr>
          <w:w w:val="80"/>
        </w:rPr>
        <w:t>status</w:t>
      </w:r>
      <w:r>
        <w:rPr>
          <w:spacing w:val="-4"/>
        </w:rPr>
        <w:t xml:space="preserve"> </w:t>
      </w:r>
      <w:r>
        <w:rPr>
          <w:w w:val="80"/>
        </w:rPr>
        <w:t>or</w:t>
      </w:r>
      <w:r>
        <w:rPr>
          <w:spacing w:val="-5"/>
        </w:rPr>
        <w:t xml:space="preserve"> </w:t>
      </w:r>
      <w:r>
        <w:rPr>
          <w:spacing w:val="-2"/>
          <w:w w:val="80"/>
        </w:rPr>
        <w:t>trend;</w:t>
      </w:r>
    </w:p>
    <w:p w:rsidR="00E5575B" w:rsidRDefault="00D512E5">
      <w:pPr>
        <w:pStyle w:val="BodyText"/>
        <w:tabs>
          <w:tab w:val="left" w:pos="1091"/>
        </w:tabs>
        <w:spacing w:line="242" w:lineRule="auto"/>
        <w:ind w:right="712"/>
      </w:pPr>
      <w:r>
        <w:rPr>
          <w:rFonts w:ascii="Symbol" w:hAnsi="Symbol"/>
          <w:spacing w:val="-10"/>
          <w:w w:val="90"/>
        </w:rPr>
        <w:t></w:t>
      </w:r>
      <w:r>
        <w:rPr>
          <w:rFonts w:ascii="Times New Roman" w:hAnsi="Times New Roman"/>
        </w:rPr>
        <w:tab/>
      </w:r>
      <w:r>
        <w:rPr>
          <w:w w:val="80"/>
        </w:rPr>
        <w:t>Uganda</w:t>
      </w:r>
      <w:r>
        <w:t xml:space="preserve"> </w:t>
      </w:r>
      <w:r>
        <w:rPr>
          <w:w w:val="80"/>
        </w:rPr>
        <w:t>had</w:t>
      </w:r>
      <w:r>
        <w:t xml:space="preserve"> </w:t>
      </w:r>
      <w:r>
        <w:rPr>
          <w:w w:val="80"/>
        </w:rPr>
        <w:t>a</w:t>
      </w:r>
      <w:r>
        <w:t xml:space="preserve"> </w:t>
      </w:r>
      <w:r>
        <w:rPr>
          <w:w w:val="80"/>
        </w:rPr>
        <w:t>fairly</w:t>
      </w:r>
      <w:r>
        <w:t xml:space="preserve"> </w:t>
      </w:r>
      <w:r>
        <w:rPr>
          <w:w w:val="80"/>
        </w:rPr>
        <w:t>strong</w:t>
      </w:r>
      <w:r>
        <w:t xml:space="preserve"> </w:t>
      </w:r>
      <w:r>
        <w:rPr>
          <w:w w:val="80"/>
        </w:rPr>
        <w:t>and</w:t>
      </w:r>
      <w:r>
        <w:t xml:space="preserve"> </w:t>
      </w:r>
      <w:r>
        <w:rPr>
          <w:w w:val="80"/>
        </w:rPr>
        <w:t>steadily expanding</w:t>
      </w:r>
      <w:r>
        <w:t xml:space="preserve"> </w:t>
      </w:r>
      <w:r>
        <w:rPr>
          <w:w w:val="80"/>
        </w:rPr>
        <w:t>manufacturing</w:t>
      </w:r>
      <w:r>
        <w:t xml:space="preserve"> </w:t>
      </w:r>
      <w:r>
        <w:rPr>
          <w:w w:val="80"/>
        </w:rPr>
        <w:t>industrial sector</w:t>
      </w:r>
      <w:r>
        <w:t xml:space="preserve"> </w:t>
      </w:r>
      <w:r>
        <w:rPr>
          <w:w w:val="80"/>
        </w:rPr>
        <w:t>during</w:t>
      </w:r>
      <w:r>
        <w:t xml:space="preserve"> </w:t>
      </w:r>
      <w:r>
        <w:rPr>
          <w:w w:val="80"/>
        </w:rPr>
        <w:t>1960s</w:t>
      </w:r>
      <w:r>
        <w:t xml:space="preserve"> </w:t>
      </w:r>
      <w:r>
        <w:rPr>
          <w:w w:val="80"/>
        </w:rPr>
        <w:t>though</w:t>
      </w:r>
      <w:r>
        <w:t xml:space="preserve"> </w:t>
      </w:r>
      <w:r>
        <w:rPr>
          <w:w w:val="80"/>
        </w:rPr>
        <w:t>on</w:t>
      </w:r>
      <w:r>
        <w:t xml:space="preserve"> </w:t>
      </w:r>
      <w:r>
        <w:rPr>
          <w:w w:val="80"/>
        </w:rPr>
        <w:t>a</w:t>
      </w:r>
      <w:r>
        <w:t xml:space="preserve"> </w:t>
      </w:r>
      <w:r>
        <w:rPr>
          <w:w w:val="80"/>
        </w:rPr>
        <w:t>narrow</w:t>
      </w:r>
      <w:r>
        <w:t xml:space="preserve"> </w:t>
      </w:r>
      <w:r>
        <w:rPr>
          <w:w w:val="80"/>
        </w:rPr>
        <w:t>basis producing</w:t>
      </w:r>
      <w:r>
        <w:t xml:space="preserve"> </w:t>
      </w:r>
      <w:r>
        <w:rPr>
          <w:w w:val="80"/>
        </w:rPr>
        <w:t xml:space="preserve">consumer </w:t>
      </w:r>
      <w:r>
        <w:rPr>
          <w:w w:val="85"/>
        </w:rPr>
        <w:t>goods like sugar, edible oil, textile, etc.</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proofErr w:type="gramStart"/>
      <w:r>
        <w:rPr>
          <w:w w:val="80"/>
        </w:rPr>
        <w:t>By</w:t>
      </w:r>
      <w:proofErr w:type="gramEnd"/>
      <w:r>
        <w:rPr>
          <w:spacing w:val="-4"/>
        </w:rPr>
        <w:t xml:space="preserve"> </w:t>
      </w:r>
      <w:r>
        <w:rPr>
          <w:w w:val="80"/>
        </w:rPr>
        <w:t>1970,</w:t>
      </w:r>
      <w:r>
        <w:rPr>
          <w:spacing w:val="-4"/>
        </w:rPr>
        <w:t xml:space="preserve"> </w:t>
      </w:r>
      <w:r>
        <w:rPr>
          <w:w w:val="80"/>
        </w:rPr>
        <w:t>the</w:t>
      </w:r>
      <w:r>
        <w:rPr>
          <w:spacing w:val="-4"/>
        </w:rPr>
        <w:t xml:space="preserve"> </w:t>
      </w:r>
      <w:r>
        <w:rPr>
          <w:w w:val="80"/>
        </w:rPr>
        <w:t>manufacturing</w:t>
      </w:r>
      <w:r>
        <w:rPr>
          <w:spacing w:val="-4"/>
        </w:rPr>
        <w:t xml:space="preserve"> </w:t>
      </w:r>
      <w:r>
        <w:rPr>
          <w:w w:val="80"/>
        </w:rPr>
        <w:t>sector</w:t>
      </w:r>
      <w:r>
        <w:rPr>
          <w:spacing w:val="-4"/>
        </w:rPr>
        <w:t xml:space="preserve"> </w:t>
      </w:r>
      <w:r>
        <w:rPr>
          <w:w w:val="80"/>
        </w:rPr>
        <w:t>contributed</w:t>
      </w:r>
      <w:r>
        <w:rPr>
          <w:spacing w:val="-4"/>
        </w:rPr>
        <w:t xml:space="preserve"> </w:t>
      </w:r>
      <w:r>
        <w:rPr>
          <w:w w:val="80"/>
        </w:rPr>
        <w:t>about</w:t>
      </w:r>
      <w:r>
        <w:rPr>
          <w:spacing w:val="-4"/>
        </w:rPr>
        <w:t xml:space="preserve"> </w:t>
      </w:r>
      <w:r>
        <w:rPr>
          <w:w w:val="80"/>
        </w:rPr>
        <w:t>12.4%</w:t>
      </w:r>
      <w:r>
        <w:rPr>
          <w:spacing w:val="-8"/>
        </w:rPr>
        <w:t xml:space="preserve"> </w:t>
      </w:r>
      <w:r>
        <w:rPr>
          <w:w w:val="80"/>
        </w:rPr>
        <w:t>of</w:t>
      </w:r>
      <w:r>
        <w:rPr>
          <w:spacing w:val="-4"/>
        </w:rPr>
        <w:t xml:space="preserve"> </w:t>
      </w:r>
      <w:r>
        <w:rPr>
          <w:w w:val="80"/>
        </w:rPr>
        <w:t>the</w:t>
      </w:r>
      <w:r>
        <w:t xml:space="preserve"> </w:t>
      </w:r>
      <w:r>
        <w:rPr>
          <w:w w:val="80"/>
        </w:rPr>
        <w:t>country's</w:t>
      </w:r>
      <w:r>
        <w:rPr>
          <w:spacing w:val="-4"/>
        </w:rPr>
        <w:t xml:space="preserve"> </w:t>
      </w:r>
      <w:r>
        <w:rPr>
          <w:w w:val="80"/>
        </w:rPr>
        <w:t>GDP</w:t>
      </w:r>
      <w:r>
        <w:rPr>
          <w:spacing w:val="-5"/>
        </w:rPr>
        <w:t xml:space="preserve"> </w:t>
      </w:r>
      <w:r>
        <w:rPr>
          <w:w w:val="80"/>
        </w:rPr>
        <w:t>because</w:t>
      </w:r>
      <w:r>
        <w:rPr>
          <w:spacing w:val="-4"/>
        </w:rPr>
        <w:t xml:space="preserve"> </w:t>
      </w:r>
      <w:r>
        <w:rPr>
          <w:w w:val="80"/>
        </w:rPr>
        <w:t>of</w:t>
      </w:r>
      <w:r>
        <w:rPr>
          <w:spacing w:val="-4"/>
        </w:rPr>
        <w:t xml:space="preserve"> </w:t>
      </w:r>
      <w:r>
        <w:rPr>
          <w:w w:val="80"/>
        </w:rPr>
        <w:t>capital</w:t>
      </w:r>
      <w:r>
        <w:rPr>
          <w:spacing w:val="-1"/>
        </w:rPr>
        <w:t xml:space="preserve"> </w:t>
      </w:r>
      <w:r>
        <w:rPr>
          <w:w w:val="80"/>
        </w:rPr>
        <w:t>investment</w:t>
      </w:r>
      <w:r>
        <w:rPr>
          <w:spacing w:val="-4"/>
        </w:rPr>
        <w:t xml:space="preserve"> </w:t>
      </w:r>
      <w:r>
        <w:rPr>
          <w:w w:val="80"/>
        </w:rPr>
        <w:t>from</w:t>
      </w:r>
      <w:r>
        <w:rPr>
          <w:spacing w:val="-3"/>
        </w:rPr>
        <w:t xml:space="preserve"> </w:t>
      </w:r>
      <w:r>
        <w:rPr>
          <w:spacing w:val="-2"/>
          <w:w w:val="80"/>
        </w:rPr>
        <w:t>Asians.</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But</w:t>
      </w:r>
      <w:r>
        <w:rPr>
          <w:spacing w:val="-6"/>
        </w:rPr>
        <w:t xml:space="preserve"> </w:t>
      </w:r>
      <w:r>
        <w:rPr>
          <w:w w:val="80"/>
        </w:rPr>
        <w:t>by</w:t>
      </w:r>
      <w:r>
        <w:rPr>
          <w:spacing w:val="-5"/>
        </w:rPr>
        <w:t xml:space="preserve"> </w:t>
      </w:r>
      <w:r>
        <w:rPr>
          <w:w w:val="80"/>
        </w:rPr>
        <w:t>1981,</w:t>
      </w:r>
      <w:r>
        <w:rPr>
          <w:spacing w:val="-5"/>
        </w:rPr>
        <w:t xml:space="preserve"> </w:t>
      </w:r>
      <w:r>
        <w:rPr>
          <w:w w:val="80"/>
        </w:rPr>
        <w:t>it</w:t>
      </w:r>
      <w:r>
        <w:rPr>
          <w:spacing w:val="-5"/>
        </w:rPr>
        <w:t xml:space="preserve"> </w:t>
      </w:r>
      <w:r>
        <w:rPr>
          <w:w w:val="80"/>
        </w:rPr>
        <w:t>declined</w:t>
      </w:r>
      <w:r>
        <w:rPr>
          <w:spacing w:val="-5"/>
        </w:rPr>
        <w:t xml:space="preserve"> </w:t>
      </w:r>
      <w:r>
        <w:rPr>
          <w:w w:val="80"/>
        </w:rPr>
        <w:t>to</w:t>
      </w:r>
      <w:r>
        <w:rPr>
          <w:spacing w:val="-5"/>
        </w:rPr>
        <w:t xml:space="preserve"> </w:t>
      </w:r>
      <w:r>
        <w:rPr>
          <w:w w:val="80"/>
        </w:rPr>
        <w:t>6.5%</w:t>
      </w:r>
      <w:r>
        <w:rPr>
          <w:spacing w:val="-10"/>
        </w:rPr>
        <w:t xml:space="preserve"> </w:t>
      </w:r>
      <w:r>
        <w:rPr>
          <w:w w:val="80"/>
        </w:rPr>
        <w:t>due</w:t>
      </w:r>
      <w:r>
        <w:rPr>
          <w:spacing w:val="-5"/>
        </w:rPr>
        <w:t xml:space="preserve"> </w:t>
      </w:r>
      <w:r>
        <w:rPr>
          <w:w w:val="80"/>
        </w:rPr>
        <w:t>to</w:t>
      </w:r>
      <w:r>
        <w:rPr>
          <w:spacing w:val="-5"/>
        </w:rPr>
        <w:t xml:space="preserve"> </w:t>
      </w:r>
      <w:r>
        <w:rPr>
          <w:w w:val="80"/>
        </w:rPr>
        <w:t>economic</w:t>
      </w:r>
      <w:r>
        <w:rPr>
          <w:spacing w:val="-5"/>
        </w:rPr>
        <w:t xml:space="preserve"> </w:t>
      </w:r>
      <w:r>
        <w:rPr>
          <w:w w:val="80"/>
        </w:rPr>
        <w:t>mismanagement</w:t>
      </w:r>
      <w:r>
        <w:rPr>
          <w:spacing w:val="-3"/>
        </w:rPr>
        <w:t xml:space="preserve"> </w:t>
      </w:r>
      <w:r>
        <w:rPr>
          <w:w w:val="80"/>
        </w:rPr>
        <w:t>of</w:t>
      </w:r>
      <w:r>
        <w:rPr>
          <w:spacing w:val="-5"/>
        </w:rPr>
        <w:t xml:space="preserve"> </w:t>
      </w:r>
      <w:r>
        <w:rPr>
          <w:w w:val="80"/>
        </w:rPr>
        <w:t>1970’s</w:t>
      </w:r>
      <w:r>
        <w:rPr>
          <w:spacing w:val="-5"/>
        </w:rPr>
        <w:t xml:space="preserve"> </w:t>
      </w:r>
      <w:r>
        <w:rPr>
          <w:w w:val="80"/>
        </w:rPr>
        <w:t>by</w:t>
      </w:r>
      <w:r>
        <w:rPr>
          <w:spacing w:val="-5"/>
        </w:rPr>
        <w:t xml:space="preserve"> </w:t>
      </w:r>
      <w:r>
        <w:rPr>
          <w:w w:val="80"/>
        </w:rPr>
        <w:t>Idi</w:t>
      </w:r>
      <w:r>
        <w:rPr>
          <w:spacing w:val="-5"/>
        </w:rPr>
        <w:t xml:space="preserve"> </w:t>
      </w:r>
      <w:r>
        <w:rPr>
          <w:w w:val="80"/>
        </w:rPr>
        <w:t>Amin,</w:t>
      </w:r>
      <w:r>
        <w:rPr>
          <w:spacing w:val="-3"/>
        </w:rPr>
        <w:t xml:space="preserve"> </w:t>
      </w:r>
      <w:r>
        <w:rPr>
          <w:w w:val="80"/>
        </w:rPr>
        <w:t>political</w:t>
      </w:r>
      <w:r>
        <w:rPr>
          <w:spacing w:val="-3"/>
        </w:rPr>
        <w:t xml:space="preserve"> </w:t>
      </w:r>
      <w:r>
        <w:rPr>
          <w:w w:val="80"/>
        </w:rPr>
        <w:t>wars</w:t>
      </w:r>
      <w:r>
        <w:rPr>
          <w:spacing w:val="-5"/>
        </w:rPr>
        <w:t xml:space="preserve"> </w:t>
      </w:r>
      <w:r>
        <w:rPr>
          <w:w w:val="80"/>
        </w:rPr>
        <w:t>and</w:t>
      </w:r>
      <w:r>
        <w:rPr>
          <w:spacing w:val="-5"/>
        </w:rPr>
        <w:t xml:space="preserve"> </w:t>
      </w:r>
      <w:r>
        <w:rPr>
          <w:w w:val="80"/>
        </w:rPr>
        <w:t>expulsion</w:t>
      </w:r>
      <w:r>
        <w:rPr>
          <w:spacing w:val="-6"/>
        </w:rPr>
        <w:t xml:space="preserve"> </w:t>
      </w:r>
      <w:r>
        <w:rPr>
          <w:w w:val="80"/>
        </w:rPr>
        <w:t>of</w:t>
      </w:r>
      <w:r>
        <w:rPr>
          <w:spacing w:val="-5"/>
        </w:rPr>
        <w:t xml:space="preserve"> </w:t>
      </w:r>
      <w:r>
        <w:rPr>
          <w:spacing w:val="-2"/>
          <w:w w:val="80"/>
        </w:rPr>
        <w:t>Asians.</w:t>
      </w:r>
    </w:p>
    <w:p w:rsidR="00E5575B" w:rsidRDefault="00D512E5">
      <w:pPr>
        <w:pStyle w:val="BodyText"/>
        <w:tabs>
          <w:tab w:val="left" w:pos="1091"/>
        </w:tabs>
        <w:ind w:right="627"/>
      </w:pPr>
      <w:r>
        <w:rPr>
          <w:rFonts w:ascii="Symbol" w:hAnsi="Symbol"/>
          <w:spacing w:val="-10"/>
          <w:w w:val="90"/>
        </w:rPr>
        <w:t></w:t>
      </w:r>
      <w:r>
        <w:rPr>
          <w:rFonts w:ascii="Times New Roman" w:hAnsi="Times New Roman"/>
        </w:rPr>
        <w:tab/>
      </w:r>
      <w:r>
        <w:rPr>
          <w:w w:val="85"/>
        </w:rPr>
        <w:t>From</w:t>
      </w:r>
      <w:r>
        <w:rPr>
          <w:spacing w:val="21"/>
        </w:rPr>
        <w:t xml:space="preserve"> </w:t>
      </w:r>
      <w:r>
        <w:rPr>
          <w:w w:val="85"/>
        </w:rPr>
        <w:t>1987</w:t>
      </w:r>
      <w:r>
        <w:rPr>
          <w:spacing w:val="20"/>
        </w:rPr>
        <w:t xml:space="preserve"> </w:t>
      </w:r>
      <w:r>
        <w:rPr>
          <w:w w:val="85"/>
        </w:rPr>
        <w:t>to</w:t>
      </w:r>
      <w:r>
        <w:rPr>
          <w:spacing w:val="19"/>
        </w:rPr>
        <w:t xml:space="preserve"> </w:t>
      </w:r>
      <w:r>
        <w:rPr>
          <w:w w:val="85"/>
        </w:rPr>
        <w:t>update,</w:t>
      </w:r>
      <w:r>
        <w:rPr>
          <w:spacing w:val="20"/>
        </w:rPr>
        <w:t xml:space="preserve"> </w:t>
      </w:r>
      <w:r>
        <w:rPr>
          <w:w w:val="85"/>
        </w:rPr>
        <w:t>various</w:t>
      </w:r>
      <w:r>
        <w:rPr>
          <w:spacing w:val="19"/>
        </w:rPr>
        <w:t xml:space="preserve"> </w:t>
      </w:r>
      <w:r>
        <w:rPr>
          <w:w w:val="85"/>
        </w:rPr>
        <w:t>measures</w:t>
      </w:r>
      <w:r>
        <w:rPr>
          <w:spacing w:val="23"/>
        </w:rPr>
        <w:t xml:space="preserve"> </w:t>
      </w:r>
      <w:r>
        <w:rPr>
          <w:w w:val="85"/>
        </w:rPr>
        <w:t>like</w:t>
      </w:r>
      <w:r>
        <w:rPr>
          <w:spacing w:val="20"/>
        </w:rPr>
        <w:t xml:space="preserve"> </w:t>
      </w:r>
      <w:r>
        <w:rPr>
          <w:w w:val="85"/>
        </w:rPr>
        <w:t>political</w:t>
      </w:r>
      <w:r>
        <w:rPr>
          <w:spacing w:val="20"/>
        </w:rPr>
        <w:t xml:space="preserve"> </w:t>
      </w:r>
      <w:r>
        <w:rPr>
          <w:w w:val="85"/>
        </w:rPr>
        <w:t>stability,</w:t>
      </w:r>
      <w:r>
        <w:rPr>
          <w:spacing w:val="80"/>
        </w:rPr>
        <w:t xml:space="preserve"> </w:t>
      </w:r>
      <w:r>
        <w:rPr>
          <w:w w:val="85"/>
        </w:rPr>
        <w:t>privatization</w:t>
      </w:r>
      <w:r>
        <w:rPr>
          <w:spacing w:val="21"/>
        </w:rPr>
        <w:t xml:space="preserve"> </w:t>
      </w:r>
      <w:r>
        <w:rPr>
          <w:w w:val="85"/>
        </w:rPr>
        <w:t>and</w:t>
      </w:r>
      <w:r>
        <w:rPr>
          <w:spacing w:val="20"/>
        </w:rPr>
        <w:t xml:space="preserve"> </w:t>
      </w:r>
      <w:r>
        <w:rPr>
          <w:w w:val="85"/>
        </w:rPr>
        <w:t>liberalization</w:t>
      </w:r>
      <w:r>
        <w:rPr>
          <w:spacing w:val="21"/>
        </w:rPr>
        <w:t xml:space="preserve"> </w:t>
      </w:r>
      <w:r>
        <w:rPr>
          <w:w w:val="85"/>
        </w:rPr>
        <w:t>were</w:t>
      </w:r>
      <w:r>
        <w:rPr>
          <w:spacing w:val="20"/>
        </w:rPr>
        <w:t xml:space="preserve"> </w:t>
      </w:r>
      <w:r>
        <w:rPr>
          <w:w w:val="85"/>
        </w:rPr>
        <w:t>/</w:t>
      </w:r>
      <w:r>
        <w:rPr>
          <w:spacing w:val="20"/>
        </w:rPr>
        <w:t xml:space="preserve"> </w:t>
      </w:r>
      <w:r>
        <w:rPr>
          <w:w w:val="85"/>
        </w:rPr>
        <w:t>have</w:t>
      </w:r>
      <w:r>
        <w:rPr>
          <w:spacing w:val="20"/>
        </w:rPr>
        <w:t xml:space="preserve"> </w:t>
      </w:r>
      <w:r>
        <w:rPr>
          <w:w w:val="85"/>
        </w:rPr>
        <w:t>been</w:t>
      </w:r>
      <w:r>
        <w:rPr>
          <w:spacing w:val="19"/>
        </w:rPr>
        <w:t xml:space="preserve"> </w:t>
      </w:r>
      <w:r>
        <w:rPr>
          <w:w w:val="85"/>
        </w:rPr>
        <w:t>taken</w:t>
      </w:r>
      <w:r>
        <w:rPr>
          <w:spacing w:val="20"/>
        </w:rPr>
        <w:t xml:space="preserve"> </w:t>
      </w:r>
      <w:r>
        <w:rPr>
          <w:w w:val="85"/>
        </w:rPr>
        <w:t>to</w:t>
      </w:r>
      <w:r>
        <w:rPr>
          <w:spacing w:val="20"/>
        </w:rPr>
        <w:t xml:space="preserve"> </w:t>
      </w:r>
      <w:r>
        <w:rPr>
          <w:w w:val="85"/>
        </w:rPr>
        <w:t>develop</w:t>
      </w:r>
      <w:r>
        <w:rPr>
          <w:spacing w:val="20"/>
        </w:rPr>
        <w:t xml:space="preserve"> </w:t>
      </w:r>
      <w:r>
        <w:rPr>
          <w:w w:val="85"/>
        </w:rPr>
        <w:t xml:space="preserve">the </w:t>
      </w:r>
      <w:r>
        <w:rPr>
          <w:w w:val="80"/>
        </w:rPr>
        <w:t>manufacturing industrial sector, that is, the industry is still and gradually growing and developing.</w:t>
      </w:r>
    </w:p>
    <w:p w:rsidR="00E5575B" w:rsidRDefault="00D512E5">
      <w:pPr>
        <w:pStyle w:val="BodyText"/>
        <w:tabs>
          <w:tab w:val="left" w:pos="1091"/>
        </w:tabs>
        <w:ind w:right="712"/>
      </w:pPr>
      <w:r>
        <w:rPr>
          <w:rFonts w:ascii="Symbol" w:hAnsi="Symbol"/>
          <w:spacing w:val="-10"/>
          <w:w w:val="90"/>
        </w:rPr>
        <w:t></w:t>
      </w:r>
      <w:r>
        <w:rPr>
          <w:rFonts w:ascii="Times New Roman" w:hAnsi="Times New Roman"/>
        </w:rPr>
        <w:tab/>
      </w:r>
      <w:r>
        <w:rPr>
          <w:spacing w:val="-2"/>
          <w:w w:val="85"/>
        </w:rPr>
        <w:t>Today the industrial sector contributes about 15</w:t>
      </w:r>
      <w:r>
        <w:rPr>
          <w:spacing w:val="-2"/>
        </w:rPr>
        <w:t xml:space="preserve"> </w:t>
      </w:r>
      <w:r>
        <w:rPr>
          <w:spacing w:val="-2"/>
          <w:w w:val="85"/>
        </w:rPr>
        <w:t>- 21% of GDP while breweries contribute</w:t>
      </w:r>
      <w:r>
        <w:rPr>
          <w:spacing w:val="-3"/>
        </w:rPr>
        <w:t xml:space="preserve"> </w:t>
      </w:r>
      <w:r>
        <w:rPr>
          <w:spacing w:val="-2"/>
          <w:w w:val="85"/>
        </w:rPr>
        <w:t>the majority of GDP,</w:t>
      </w:r>
      <w:r>
        <w:rPr>
          <w:spacing w:val="-3"/>
        </w:rPr>
        <w:t xml:space="preserve"> </w:t>
      </w:r>
      <w:r>
        <w:rPr>
          <w:spacing w:val="-2"/>
          <w:w w:val="85"/>
        </w:rPr>
        <w:t xml:space="preserve">over 40% of the total industrial </w:t>
      </w:r>
      <w:r>
        <w:rPr>
          <w:w w:val="85"/>
        </w:rPr>
        <w:t>contribution to Uganda’s economy.</w:t>
      </w:r>
    </w:p>
    <w:p w:rsidR="00E5575B" w:rsidRDefault="00D512E5">
      <w:pPr>
        <w:pStyle w:val="BodyText"/>
        <w:tabs>
          <w:tab w:val="left" w:pos="1091"/>
        </w:tabs>
        <w:spacing w:before="2" w:line="244" w:lineRule="exact"/>
      </w:pPr>
      <w:r>
        <w:rPr>
          <w:rFonts w:ascii="Symbol" w:hAnsi="Symbol"/>
          <w:spacing w:val="-10"/>
          <w:w w:val="90"/>
        </w:rPr>
        <w:t></w:t>
      </w:r>
      <w:r>
        <w:rPr>
          <w:rFonts w:ascii="Times New Roman" w:hAnsi="Times New Roman"/>
        </w:rPr>
        <w:tab/>
      </w:r>
      <w:proofErr w:type="gramStart"/>
      <w:r>
        <w:rPr>
          <w:w w:val="80"/>
        </w:rPr>
        <w:t>Today</w:t>
      </w:r>
      <w:proofErr w:type="gramEnd"/>
      <w:r>
        <w:rPr>
          <w:w w:val="80"/>
        </w:rPr>
        <w:t>,</w:t>
      </w:r>
      <w:r>
        <w:rPr>
          <w:spacing w:val="-5"/>
        </w:rPr>
        <w:t xml:space="preserve"> </w:t>
      </w:r>
      <w:r>
        <w:rPr>
          <w:w w:val="80"/>
        </w:rPr>
        <w:t>most</w:t>
      </w:r>
      <w:r>
        <w:rPr>
          <w:spacing w:val="-3"/>
        </w:rPr>
        <w:t xml:space="preserve"> </w:t>
      </w:r>
      <w:r>
        <w:rPr>
          <w:w w:val="80"/>
        </w:rPr>
        <w:t>industries</w:t>
      </w:r>
      <w:r>
        <w:rPr>
          <w:spacing w:val="-5"/>
        </w:rPr>
        <w:t xml:space="preserve"> </w:t>
      </w:r>
      <w:r>
        <w:rPr>
          <w:w w:val="80"/>
        </w:rPr>
        <w:t>are</w:t>
      </w:r>
      <w:r>
        <w:rPr>
          <w:spacing w:val="-4"/>
        </w:rPr>
        <w:t xml:space="preserve"> </w:t>
      </w:r>
      <w:r>
        <w:rPr>
          <w:w w:val="80"/>
        </w:rPr>
        <w:t>agro</w:t>
      </w:r>
      <w:r>
        <w:rPr>
          <w:spacing w:val="-4"/>
        </w:rPr>
        <w:t xml:space="preserve"> </w:t>
      </w:r>
      <w:r>
        <w:rPr>
          <w:w w:val="80"/>
        </w:rPr>
        <w:t>-</w:t>
      </w:r>
      <w:r>
        <w:rPr>
          <w:spacing w:val="-4"/>
        </w:rPr>
        <w:t xml:space="preserve"> </w:t>
      </w:r>
      <w:r>
        <w:rPr>
          <w:w w:val="80"/>
        </w:rPr>
        <w:t>based</w:t>
      </w:r>
      <w:r>
        <w:rPr>
          <w:spacing w:val="-5"/>
        </w:rPr>
        <w:t xml:space="preserve"> </w:t>
      </w:r>
      <w:r>
        <w:rPr>
          <w:w w:val="80"/>
        </w:rPr>
        <w:t>like</w:t>
      </w:r>
      <w:r>
        <w:rPr>
          <w:spacing w:val="-5"/>
        </w:rPr>
        <w:t xml:space="preserve"> </w:t>
      </w:r>
      <w:r>
        <w:rPr>
          <w:w w:val="80"/>
        </w:rPr>
        <w:t>UGACOF</w:t>
      </w:r>
      <w:r>
        <w:rPr>
          <w:spacing w:val="-5"/>
        </w:rPr>
        <w:t xml:space="preserve"> </w:t>
      </w:r>
      <w:r>
        <w:rPr>
          <w:w w:val="80"/>
        </w:rPr>
        <w:t>for</w:t>
      </w:r>
      <w:r>
        <w:rPr>
          <w:spacing w:val="-5"/>
        </w:rPr>
        <w:t xml:space="preserve"> </w:t>
      </w:r>
      <w:r>
        <w:rPr>
          <w:w w:val="80"/>
        </w:rPr>
        <w:t>coffee</w:t>
      </w:r>
      <w:r>
        <w:rPr>
          <w:spacing w:val="-2"/>
        </w:rPr>
        <w:t xml:space="preserve"> </w:t>
      </w:r>
      <w:r>
        <w:rPr>
          <w:w w:val="80"/>
        </w:rPr>
        <w:t>in</w:t>
      </w:r>
      <w:r>
        <w:rPr>
          <w:spacing w:val="-1"/>
        </w:rPr>
        <w:t xml:space="preserve"> </w:t>
      </w:r>
      <w:r>
        <w:rPr>
          <w:w w:val="80"/>
        </w:rPr>
        <w:t>Kampala</w:t>
      </w:r>
      <w:r>
        <w:rPr>
          <w:spacing w:val="-5"/>
        </w:rPr>
        <w:t xml:space="preserve"> </w:t>
      </w:r>
      <w:r>
        <w:rPr>
          <w:w w:val="80"/>
        </w:rPr>
        <w:t>and</w:t>
      </w:r>
      <w:r>
        <w:rPr>
          <w:spacing w:val="-3"/>
        </w:rPr>
        <w:t xml:space="preserve"> </w:t>
      </w:r>
      <w:r>
        <w:rPr>
          <w:w w:val="80"/>
        </w:rPr>
        <w:t>Kasaku</w:t>
      </w:r>
      <w:r>
        <w:rPr>
          <w:spacing w:val="-5"/>
        </w:rPr>
        <w:t xml:space="preserve"> </w:t>
      </w:r>
      <w:r>
        <w:rPr>
          <w:w w:val="80"/>
        </w:rPr>
        <w:t>tea</w:t>
      </w:r>
      <w:r>
        <w:rPr>
          <w:spacing w:val="-4"/>
        </w:rPr>
        <w:t xml:space="preserve"> </w:t>
      </w:r>
      <w:r>
        <w:rPr>
          <w:w w:val="80"/>
        </w:rPr>
        <w:t>factory</w:t>
      </w:r>
      <w:r>
        <w:rPr>
          <w:spacing w:val="-4"/>
        </w:rPr>
        <w:t xml:space="preserve"> </w:t>
      </w:r>
      <w:r>
        <w:rPr>
          <w:w w:val="80"/>
        </w:rPr>
        <w:t>in</w:t>
      </w:r>
      <w:r>
        <w:rPr>
          <w:spacing w:val="-5"/>
        </w:rPr>
        <w:t xml:space="preserve"> </w:t>
      </w:r>
      <w:r>
        <w:rPr>
          <w:spacing w:val="-2"/>
          <w:w w:val="80"/>
        </w:rPr>
        <w:t>Mukono.</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proofErr w:type="gramStart"/>
      <w:r>
        <w:rPr>
          <w:w w:val="80"/>
        </w:rPr>
        <w:t>Many</w:t>
      </w:r>
      <w:proofErr w:type="gramEnd"/>
      <w:r>
        <w:rPr>
          <w:spacing w:val="-5"/>
        </w:rPr>
        <w:t xml:space="preserve"> </w:t>
      </w:r>
      <w:r>
        <w:rPr>
          <w:w w:val="80"/>
        </w:rPr>
        <w:t>industries</w:t>
      </w:r>
      <w:r>
        <w:rPr>
          <w:spacing w:val="-5"/>
        </w:rPr>
        <w:t xml:space="preserve"> </w:t>
      </w:r>
      <w:r>
        <w:rPr>
          <w:w w:val="80"/>
        </w:rPr>
        <w:t>have</w:t>
      </w:r>
      <w:r>
        <w:rPr>
          <w:spacing w:val="-4"/>
        </w:rPr>
        <w:t xml:space="preserve"> </w:t>
      </w:r>
      <w:r>
        <w:rPr>
          <w:w w:val="80"/>
        </w:rPr>
        <w:t>/</w:t>
      </w:r>
      <w:r>
        <w:rPr>
          <w:spacing w:val="-5"/>
        </w:rPr>
        <w:t xml:space="preserve"> </w:t>
      </w:r>
      <w:r>
        <w:rPr>
          <w:w w:val="80"/>
        </w:rPr>
        <w:t>are</w:t>
      </w:r>
      <w:r>
        <w:rPr>
          <w:spacing w:val="-4"/>
        </w:rPr>
        <w:t xml:space="preserve"> </w:t>
      </w:r>
      <w:r>
        <w:rPr>
          <w:w w:val="80"/>
        </w:rPr>
        <w:t>developed</w:t>
      </w:r>
      <w:r>
        <w:rPr>
          <w:spacing w:val="-5"/>
        </w:rPr>
        <w:t xml:space="preserve"> </w:t>
      </w:r>
      <w:r>
        <w:rPr>
          <w:w w:val="80"/>
        </w:rPr>
        <w:t>in</w:t>
      </w:r>
      <w:r>
        <w:rPr>
          <w:spacing w:val="-2"/>
        </w:rPr>
        <w:t xml:space="preserve"> </w:t>
      </w:r>
      <w:r>
        <w:rPr>
          <w:w w:val="80"/>
        </w:rPr>
        <w:t>major</w:t>
      </w:r>
      <w:r>
        <w:rPr>
          <w:spacing w:val="-4"/>
        </w:rPr>
        <w:t xml:space="preserve"> </w:t>
      </w:r>
      <w:r>
        <w:rPr>
          <w:w w:val="80"/>
        </w:rPr>
        <w:t>towns</w:t>
      </w:r>
      <w:r>
        <w:rPr>
          <w:spacing w:val="-4"/>
        </w:rPr>
        <w:t xml:space="preserve"> </w:t>
      </w:r>
      <w:r>
        <w:rPr>
          <w:w w:val="80"/>
        </w:rPr>
        <w:t>/</w:t>
      </w:r>
      <w:r>
        <w:rPr>
          <w:spacing w:val="-5"/>
        </w:rPr>
        <w:t xml:space="preserve"> </w:t>
      </w:r>
      <w:r>
        <w:rPr>
          <w:w w:val="80"/>
        </w:rPr>
        <w:t>urban</w:t>
      </w:r>
      <w:r>
        <w:rPr>
          <w:spacing w:val="-5"/>
        </w:rPr>
        <w:t xml:space="preserve"> </w:t>
      </w:r>
      <w:r>
        <w:rPr>
          <w:w w:val="80"/>
        </w:rPr>
        <w:t>centres</w:t>
      </w:r>
      <w:r>
        <w:rPr>
          <w:spacing w:val="-3"/>
        </w:rPr>
        <w:t xml:space="preserve"> </w:t>
      </w:r>
      <w:r>
        <w:rPr>
          <w:w w:val="80"/>
        </w:rPr>
        <w:t>like</w:t>
      </w:r>
      <w:r>
        <w:rPr>
          <w:spacing w:val="-5"/>
        </w:rPr>
        <w:t xml:space="preserve"> </w:t>
      </w:r>
      <w:r>
        <w:rPr>
          <w:w w:val="80"/>
        </w:rPr>
        <w:t>Kampala,</w:t>
      </w:r>
      <w:r>
        <w:rPr>
          <w:spacing w:val="-2"/>
        </w:rPr>
        <w:t xml:space="preserve"> </w:t>
      </w:r>
      <w:r>
        <w:rPr>
          <w:w w:val="80"/>
        </w:rPr>
        <w:t>Buyikwe,</w:t>
      </w:r>
      <w:r>
        <w:rPr>
          <w:spacing w:val="-5"/>
        </w:rPr>
        <w:t xml:space="preserve"> </w:t>
      </w:r>
      <w:r>
        <w:rPr>
          <w:w w:val="80"/>
        </w:rPr>
        <w:t>Jinja,</w:t>
      </w:r>
      <w:r>
        <w:rPr>
          <w:spacing w:val="-5"/>
        </w:rPr>
        <w:t xml:space="preserve"> </w:t>
      </w:r>
      <w:r>
        <w:rPr>
          <w:w w:val="80"/>
        </w:rPr>
        <w:t>and</w:t>
      </w:r>
      <w:r>
        <w:rPr>
          <w:spacing w:val="-3"/>
        </w:rPr>
        <w:t xml:space="preserve"> </w:t>
      </w:r>
      <w:r>
        <w:rPr>
          <w:spacing w:val="-2"/>
          <w:w w:val="80"/>
        </w:rPr>
        <w:t>Mbarara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Most</w:t>
      </w:r>
      <w:proofErr w:type="gramEnd"/>
      <w:r>
        <w:rPr>
          <w:spacing w:val="-5"/>
        </w:rPr>
        <w:t xml:space="preserve"> </w:t>
      </w:r>
      <w:r>
        <w:rPr>
          <w:w w:val="80"/>
        </w:rPr>
        <w:t>industries</w:t>
      </w:r>
      <w:r>
        <w:rPr>
          <w:spacing w:val="-5"/>
        </w:rPr>
        <w:t xml:space="preserve"> </w:t>
      </w:r>
      <w:r>
        <w:rPr>
          <w:w w:val="80"/>
        </w:rPr>
        <w:t>are</w:t>
      </w:r>
      <w:r>
        <w:rPr>
          <w:spacing w:val="-4"/>
        </w:rPr>
        <w:t xml:space="preserve"> </w:t>
      </w:r>
      <w:r>
        <w:rPr>
          <w:w w:val="80"/>
        </w:rPr>
        <w:t>owned</w:t>
      </w:r>
      <w:r>
        <w:rPr>
          <w:spacing w:val="-5"/>
        </w:rPr>
        <w:t xml:space="preserve"> </w:t>
      </w:r>
      <w:r>
        <w:rPr>
          <w:w w:val="80"/>
        </w:rPr>
        <w:t>by</w:t>
      </w:r>
      <w:r>
        <w:rPr>
          <w:spacing w:val="-5"/>
        </w:rPr>
        <w:t xml:space="preserve"> </w:t>
      </w:r>
      <w:r>
        <w:rPr>
          <w:w w:val="80"/>
        </w:rPr>
        <w:t>foreigners</w:t>
      </w:r>
      <w:r>
        <w:rPr>
          <w:spacing w:val="-4"/>
        </w:rPr>
        <w:t xml:space="preserve"> </w:t>
      </w:r>
      <w:r>
        <w:rPr>
          <w:w w:val="80"/>
        </w:rPr>
        <w:t>like</w:t>
      </w:r>
      <w:r>
        <w:rPr>
          <w:spacing w:val="-5"/>
        </w:rPr>
        <w:t xml:space="preserve"> </w:t>
      </w:r>
      <w:r>
        <w:rPr>
          <w:w w:val="80"/>
        </w:rPr>
        <w:t>SCOUL</w:t>
      </w:r>
      <w:r>
        <w:rPr>
          <w:spacing w:val="-4"/>
        </w:rPr>
        <w:t xml:space="preserve"> </w:t>
      </w:r>
      <w:r>
        <w:rPr>
          <w:w w:val="80"/>
        </w:rPr>
        <w:t>for</w:t>
      </w:r>
      <w:r>
        <w:rPr>
          <w:spacing w:val="-4"/>
        </w:rPr>
        <w:t xml:space="preserve"> </w:t>
      </w:r>
      <w:r>
        <w:rPr>
          <w:w w:val="80"/>
        </w:rPr>
        <w:t>Mehta</w:t>
      </w:r>
      <w:r>
        <w:t xml:space="preserve"> </w:t>
      </w:r>
      <w:r>
        <w:rPr>
          <w:w w:val="80"/>
        </w:rPr>
        <w:t>and</w:t>
      </w:r>
      <w:r>
        <w:rPr>
          <w:spacing w:val="-5"/>
        </w:rPr>
        <w:t xml:space="preserve"> </w:t>
      </w:r>
      <w:r>
        <w:rPr>
          <w:w w:val="80"/>
        </w:rPr>
        <w:t>Hwan</w:t>
      </w:r>
      <w:r>
        <w:rPr>
          <w:spacing w:val="-4"/>
        </w:rPr>
        <w:t xml:space="preserve"> </w:t>
      </w:r>
      <w:r>
        <w:rPr>
          <w:w w:val="80"/>
        </w:rPr>
        <w:t>Sung</w:t>
      </w:r>
      <w:r>
        <w:rPr>
          <w:spacing w:val="-5"/>
        </w:rPr>
        <w:t xml:space="preserve"> </w:t>
      </w:r>
      <w:r>
        <w:rPr>
          <w:w w:val="80"/>
        </w:rPr>
        <w:t>fish</w:t>
      </w:r>
      <w:r>
        <w:rPr>
          <w:spacing w:val="-5"/>
        </w:rPr>
        <w:t xml:space="preserve"> </w:t>
      </w:r>
      <w:r>
        <w:rPr>
          <w:w w:val="80"/>
        </w:rPr>
        <w:t>and</w:t>
      </w:r>
      <w:r>
        <w:rPr>
          <w:spacing w:val="-4"/>
        </w:rPr>
        <w:t xml:space="preserve"> </w:t>
      </w:r>
      <w:r>
        <w:rPr>
          <w:w w:val="80"/>
        </w:rPr>
        <w:t>furniture</w:t>
      </w:r>
      <w:r>
        <w:rPr>
          <w:spacing w:val="-5"/>
        </w:rPr>
        <w:t xml:space="preserve"> </w:t>
      </w:r>
      <w:r>
        <w:rPr>
          <w:w w:val="80"/>
        </w:rPr>
        <w:t>co.</w:t>
      </w:r>
      <w:r>
        <w:rPr>
          <w:spacing w:val="-4"/>
        </w:rPr>
        <w:t xml:space="preserve"> </w:t>
      </w:r>
      <w:r>
        <w:rPr>
          <w:w w:val="80"/>
        </w:rPr>
        <w:t>for</w:t>
      </w:r>
      <w:r>
        <w:rPr>
          <w:spacing w:val="-4"/>
        </w:rPr>
        <w:t xml:space="preserve"> </w:t>
      </w:r>
      <w:r>
        <w:rPr>
          <w:spacing w:val="-2"/>
          <w:w w:val="80"/>
        </w:rPr>
        <w:t>Koreans</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Most</w:t>
      </w:r>
      <w:r>
        <w:rPr>
          <w:spacing w:val="-5"/>
        </w:rPr>
        <w:t xml:space="preserve"> </w:t>
      </w:r>
      <w:r>
        <w:rPr>
          <w:w w:val="80"/>
        </w:rPr>
        <w:t>industries</w:t>
      </w:r>
      <w:r>
        <w:rPr>
          <w:spacing w:val="-4"/>
        </w:rPr>
        <w:t xml:space="preserve"> </w:t>
      </w:r>
      <w:r>
        <w:rPr>
          <w:w w:val="80"/>
        </w:rPr>
        <w:t>are</w:t>
      </w:r>
      <w:r>
        <w:rPr>
          <w:spacing w:val="-5"/>
        </w:rPr>
        <w:t xml:space="preserve"> </w:t>
      </w:r>
      <w:r>
        <w:rPr>
          <w:w w:val="80"/>
        </w:rPr>
        <w:t>processing</w:t>
      </w:r>
      <w:r>
        <w:rPr>
          <w:spacing w:val="-4"/>
        </w:rPr>
        <w:t xml:space="preserve"> </w:t>
      </w:r>
      <w:r>
        <w:rPr>
          <w:w w:val="80"/>
        </w:rPr>
        <w:t>rather</w:t>
      </w:r>
      <w:r>
        <w:rPr>
          <w:spacing w:val="-4"/>
        </w:rPr>
        <w:t xml:space="preserve"> </w:t>
      </w:r>
      <w:r>
        <w:rPr>
          <w:w w:val="80"/>
        </w:rPr>
        <w:t>than</w:t>
      </w:r>
      <w:r>
        <w:rPr>
          <w:spacing w:val="-5"/>
        </w:rPr>
        <w:t xml:space="preserve"> </w:t>
      </w:r>
      <w:r>
        <w:rPr>
          <w:w w:val="80"/>
        </w:rPr>
        <w:t>manufacturing</w:t>
      </w:r>
      <w:r>
        <w:rPr>
          <w:spacing w:val="-4"/>
        </w:rPr>
        <w:t xml:space="preserve"> </w:t>
      </w:r>
      <w:r>
        <w:rPr>
          <w:w w:val="80"/>
        </w:rPr>
        <w:t>like</w:t>
      </w:r>
      <w:r>
        <w:rPr>
          <w:spacing w:val="-4"/>
        </w:rPr>
        <w:t xml:space="preserve"> </w:t>
      </w:r>
      <w:r>
        <w:rPr>
          <w:w w:val="80"/>
        </w:rPr>
        <w:t>Lira</w:t>
      </w:r>
      <w:r>
        <w:rPr>
          <w:spacing w:val="-5"/>
        </w:rPr>
        <w:t xml:space="preserve"> </w:t>
      </w:r>
      <w:r>
        <w:rPr>
          <w:w w:val="80"/>
        </w:rPr>
        <w:t>spinning</w:t>
      </w:r>
      <w:r>
        <w:rPr>
          <w:spacing w:val="3"/>
        </w:rPr>
        <w:t xml:space="preserve"> </w:t>
      </w:r>
      <w:r>
        <w:rPr>
          <w:w w:val="80"/>
        </w:rPr>
        <w:t>and</w:t>
      </w:r>
      <w:r>
        <w:rPr>
          <w:spacing w:val="-5"/>
        </w:rPr>
        <w:t xml:space="preserve"> </w:t>
      </w:r>
      <w:r>
        <w:rPr>
          <w:w w:val="80"/>
        </w:rPr>
        <w:t>Kyagalanyi</w:t>
      </w:r>
      <w:r>
        <w:rPr>
          <w:spacing w:val="-4"/>
        </w:rPr>
        <w:t xml:space="preserve"> </w:t>
      </w:r>
      <w:r>
        <w:rPr>
          <w:w w:val="80"/>
        </w:rPr>
        <w:t>coffee</w:t>
      </w:r>
      <w:r>
        <w:rPr>
          <w:spacing w:val="-5"/>
        </w:rPr>
        <w:t xml:space="preserve"> </w:t>
      </w:r>
      <w:r>
        <w:rPr>
          <w:w w:val="80"/>
        </w:rPr>
        <w:t>factory</w:t>
      </w:r>
      <w:r>
        <w:rPr>
          <w:spacing w:val="-4"/>
        </w:rPr>
        <w:t xml:space="preserve"> </w:t>
      </w:r>
      <w:r>
        <w:rPr>
          <w:w w:val="80"/>
        </w:rPr>
        <w:t>in</w:t>
      </w:r>
      <w:r>
        <w:rPr>
          <w:spacing w:val="-4"/>
        </w:rPr>
        <w:t xml:space="preserve"> </w:t>
      </w:r>
      <w:r>
        <w:rPr>
          <w:w w:val="80"/>
        </w:rPr>
        <w:t>Kampala</w:t>
      </w:r>
      <w:r>
        <w:rPr>
          <w:spacing w:val="-5"/>
        </w:rPr>
        <w:t xml:space="preserve"> </w:t>
      </w:r>
      <w:r>
        <w:rPr>
          <w:w w:val="80"/>
        </w:rPr>
        <w:t>and</w:t>
      </w:r>
      <w:r>
        <w:rPr>
          <w:spacing w:val="-4"/>
        </w:rPr>
        <w:t xml:space="preserve"> </w:t>
      </w:r>
      <w:r>
        <w:rPr>
          <w:spacing w:val="-2"/>
          <w:w w:val="80"/>
        </w:rPr>
        <w:t>Mbale.</w:t>
      </w:r>
    </w:p>
    <w:p w:rsidR="00E5575B" w:rsidRDefault="00D512E5">
      <w:pPr>
        <w:pStyle w:val="BodyText"/>
        <w:tabs>
          <w:tab w:val="left" w:pos="1091"/>
        </w:tabs>
        <w:ind w:right="627"/>
      </w:pPr>
      <w:r>
        <w:rPr>
          <w:rFonts w:ascii="Symbol" w:hAnsi="Symbol"/>
          <w:spacing w:val="-10"/>
          <w:w w:val="90"/>
        </w:rPr>
        <w:t></w:t>
      </w:r>
      <w:r>
        <w:rPr>
          <w:rFonts w:ascii="Times New Roman" w:hAnsi="Times New Roman"/>
        </w:rPr>
        <w:tab/>
      </w:r>
      <w:proofErr w:type="gramStart"/>
      <w:r>
        <w:rPr>
          <w:w w:val="85"/>
        </w:rPr>
        <w:t>Most</w:t>
      </w:r>
      <w:proofErr w:type="gramEnd"/>
      <w:r>
        <w:rPr>
          <w:spacing w:val="-3"/>
          <w:w w:val="85"/>
        </w:rPr>
        <w:t xml:space="preserve"> </w:t>
      </w:r>
      <w:r>
        <w:rPr>
          <w:w w:val="85"/>
        </w:rPr>
        <w:t>industries</w:t>
      </w:r>
      <w:r>
        <w:rPr>
          <w:spacing w:val="-4"/>
          <w:w w:val="85"/>
        </w:rPr>
        <w:t xml:space="preserve"> </w:t>
      </w:r>
      <w:r>
        <w:rPr>
          <w:w w:val="85"/>
        </w:rPr>
        <w:t>operate</w:t>
      </w:r>
      <w:r>
        <w:rPr>
          <w:spacing w:val="-3"/>
          <w:w w:val="85"/>
        </w:rPr>
        <w:t xml:space="preserve"> </w:t>
      </w:r>
      <w:r>
        <w:rPr>
          <w:w w:val="85"/>
        </w:rPr>
        <w:t>on</w:t>
      </w:r>
      <w:r>
        <w:rPr>
          <w:spacing w:val="-3"/>
          <w:w w:val="85"/>
        </w:rPr>
        <w:t xml:space="preserve"> </w:t>
      </w:r>
      <w:r>
        <w:rPr>
          <w:w w:val="85"/>
        </w:rPr>
        <w:t>small</w:t>
      </w:r>
      <w:r>
        <w:rPr>
          <w:spacing w:val="-3"/>
          <w:w w:val="85"/>
        </w:rPr>
        <w:t xml:space="preserve"> </w:t>
      </w:r>
      <w:r>
        <w:rPr>
          <w:w w:val="85"/>
        </w:rPr>
        <w:t>scale</w:t>
      </w:r>
      <w:r>
        <w:rPr>
          <w:spacing w:val="-3"/>
          <w:w w:val="85"/>
        </w:rPr>
        <w:t xml:space="preserve"> </w:t>
      </w:r>
      <w:r>
        <w:rPr>
          <w:w w:val="85"/>
        </w:rPr>
        <w:t>or</w:t>
      </w:r>
      <w:r>
        <w:rPr>
          <w:spacing w:val="-3"/>
          <w:w w:val="85"/>
        </w:rPr>
        <w:t xml:space="preserve"> </w:t>
      </w:r>
      <w:r>
        <w:rPr>
          <w:w w:val="85"/>
        </w:rPr>
        <w:t>on</w:t>
      </w:r>
      <w:r>
        <w:rPr>
          <w:spacing w:val="-3"/>
          <w:w w:val="85"/>
        </w:rPr>
        <w:t xml:space="preserve"> </w:t>
      </w:r>
      <w:r>
        <w:rPr>
          <w:w w:val="85"/>
        </w:rPr>
        <w:t>cottage</w:t>
      </w:r>
      <w:r>
        <w:rPr>
          <w:spacing w:val="-3"/>
          <w:w w:val="85"/>
        </w:rPr>
        <w:t xml:space="preserve"> </w:t>
      </w:r>
      <w:r>
        <w:rPr>
          <w:w w:val="85"/>
        </w:rPr>
        <w:t>basis</w:t>
      </w:r>
      <w:r>
        <w:rPr>
          <w:spacing w:val="-4"/>
          <w:w w:val="85"/>
        </w:rPr>
        <w:t xml:space="preserve"> </w:t>
      </w:r>
      <w:r>
        <w:rPr>
          <w:w w:val="85"/>
        </w:rPr>
        <w:t>like</w:t>
      </w:r>
      <w:r>
        <w:rPr>
          <w:spacing w:val="-3"/>
          <w:w w:val="85"/>
        </w:rPr>
        <w:t xml:space="preserve"> </w:t>
      </w:r>
      <w:r>
        <w:rPr>
          <w:w w:val="85"/>
        </w:rPr>
        <w:t>Smart</w:t>
      </w:r>
      <w:r>
        <w:rPr>
          <w:spacing w:val="-4"/>
          <w:w w:val="85"/>
        </w:rPr>
        <w:t xml:space="preserve"> </w:t>
      </w:r>
      <w:r>
        <w:rPr>
          <w:w w:val="85"/>
        </w:rPr>
        <w:t>Curry</w:t>
      </w:r>
      <w:r>
        <w:rPr>
          <w:spacing w:val="-4"/>
          <w:w w:val="85"/>
        </w:rPr>
        <w:t xml:space="preserve"> </w:t>
      </w:r>
      <w:r>
        <w:rPr>
          <w:w w:val="85"/>
        </w:rPr>
        <w:t>powder</w:t>
      </w:r>
      <w:r>
        <w:rPr>
          <w:spacing w:val="-6"/>
        </w:rPr>
        <w:t xml:space="preserve"> </w:t>
      </w:r>
      <w:r>
        <w:rPr>
          <w:w w:val="85"/>
        </w:rPr>
        <w:t>industry</w:t>
      </w:r>
      <w:r>
        <w:rPr>
          <w:spacing w:val="-4"/>
          <w:w w:val="85"/>
        </w:rPr>
        <w:t xml:space="preserve"> </w:t>
      </w:r>
      <w:r>
        <w:rPr>
          <w:w w:val="85"/>
        </w:rPr>
        <w:t>at</w:t>
      </w:r>
      <w:r>
        <w:rPr>
          <w:spacing w:val="-3"/>
          <w:w w:val="85"/>
        </w:rPr>
        <w:t xml:space="preserve"> </w:t>
      </w:r>
      <w:r>
        <w:rPr>
          <w:w w:val="85"/>
        </w:rPr>
        <w:t>Kanyanya,</w:t>
      </w:r>
      <w:r>
        <w:rPr>
          <w:spacing w:val="-3"/>
          <w:w w:val="85"/>
        </w:rPr>
        <w:t xml:space="preserve"> </w:t>
      </w:r>
      <w:r>
        <w:rPr>
          <w:w w:val="85"/>
        </w:rPr>
        <w:t>Mutima</w:t>
      </w:r>
      <w:r>
        <w:rPr>
          <w:spacing w:val="-3"/>
          <w:w w:val="85"/>
        </w:rPr>
        <w:t xml:space="preserve"> </w:t>
      </w:r>
      <w:r>
        <w:rPr>
          <w:w w:val="85"/>
        </w:rPr>
        <w:t>chick</w:t>
      </w:r>
      <w:r>
        <w:rPr>
          <w:spacing w:val="-4"/>
          <w:w w:val="85"/>
        </w:rPr>
        <w:t xml:space="preserve"> </w:t>
      </w:r>
      <w:r>
        <w:rPr>
          <w:w w:val="85"/>
        </w:rPr>
        <w:t>and</w:t>
      </w:r>
      <w:r>
        <w:rPr>
          <w:spacing w:val="-3"/>
          <w:w w:val="85"/>
        </w:rPr>
        <w:t xml:space="preserve"> </w:t>
      </w:r>
      <w:r>
        <w:rPr>
          <w:w w:val="85"/>
        </w:rPr>
        <w:t>animal</w:t>
      </w:r>
      <w:r>
        <w:rPr>
          <w:spacing w:val="-4"/>
          <w:w w:val="85"/>
        </w:rPr>
        <w:t xml:space="preserve"> </w:t>
      </w:r>
      <w:r>
        <w:rPr>
          <w:w w:val="85"/>
        </w:rPr>
        <w:t>feeds</w:t>
      </w:r>
      <w:r>
        <w:rPr>
          <w:spacing w:val="-3"/>
          <w:w w:val="85"/>
        </w:rPr>
        <w:t xml:space="preserve"> </w:t>
      </w:r>
      <w:r>
        <w:rPr>
          <w:w w:val="85"/>
        </w:rPr>
        <w:t>at Nateete</w:t>
      </w:r>
      <w:r>
        <w:rPr>
          <w:spacing w:val="-4"/>
          <w:w w:val="85"/>
        </w:rPr>
        <w:t xml:space="preserve"> </w:t>
      </w:r>
      <w:r>
        <w:rPr>
          <w:w w:val="85"/>
        </w:rPr>
        <w:t>and</w:t>
      </w:r>
      <w:r>
        <w:rPr>
          <w:spacing w:val="-5"/>
          <w:w w:val="85"/>
        </w:rPr>
        <w:t xml:space="preserve"> </w:t>
      </w:r>
      <w:r>
        <w:rPr>
          <w:w w:val="85"/>
        </w:rPr>
        <w:t>Samona</w:t>
      </w:r>
      <w:r>
        <w:rPr>
          <w:spacing w:val="-5"/>
          <w:w w:val="85"/>
        </w:rPr>
        <w:t xml:space="preserve"> </w:t>
      </w:r>
      <w:r>
        <w:rPr>
          <w:w w:val="85"/>
        </w:rPr>
        <w:t>beauty</w:t>
      </w:r>
      <w:r>
        <w:rPr>
          <w:spacing w:val="-5"/>
          <w:w w:val="85"/>
        </w:rPr>
        <w:t xml:space="preserve"> </w:t>
      </w:r>
      <w:r>
        <w:rPr>
          <w:w w:val="85"/>
        </w:rPr>
        <w:t>products</w:t>
      </w:r>
      <w:r>
        <w:rPr>
          <w:spacing w:val="-5"/>
          <w:w w:val="85"/>
        </w:rPr>
        <w:t xml:space="preserve"> </w:t>
      </w:r>
      <w:r>
        <w:rPr>
          <w:w w:val="85"/>
        </w:rPr>
        <w:t>at</w:t>
      </w:r>
      <w:r>
        <w:rPr>
          <w:spacing w:val="-5"/>
          <w:w w:val="85"/>
        </w:rPr>
        <w:t xml:space="preserve"> </w:t>
      </w:r>
      <w:r>
        <w:rPr>
          <w:w w:val="85"/>
        </w:rPr>
        <w:t>Nateete,</w:t>
      </w:r>
      <w:r>
        <w:rPr>
          <w:spacing w:val="-5"/>
          <w:w w:val="85"/>
        </w:rPr>
        <w:t xml:space="preserve"> </w:t>
      </w:r>
      <w:r>
        <w:rPr>
          <w:w w:val="85"/>
        </w:rPr>
        <w:t>all</w:t>
      </w:r>
      <w:r>
        <w:rPr>
          <w:spacing w:val="-5"/>
          <w:w w:val="85"/>
        </w:rPr>
        <w:t xml:space="preserve"> </w:t>
      </w:r>
      <w:r>
        <w:rPr>
          <w:w w:val="85"/>
        </w:rPr>
        <w:t>in</w:t>
      </w:r>
      <w:r>
        <w:rPr>
          <w:spacing w:val="-3"/>
          <w:w w:val="85"/>
        </w:rPr>
        <w:t xml:space="preserve"> </w:t>
      </w:r>
      <w:r>
        <w:rPr>
          <w:w w:val="85"/>
        </w:rPr>
        <w:t>Kampala.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Most</w:t>
      </w:r>
      <w:proofErr w:type="gramEnd"/>
      <w:r>
        <w:rPr>
          <w:spacing w:val="-6"/>
        </w:rPr>
        <w:t xml:space="preserve"> </w:t>
      </w:r>
      <w:r>
        <w:rPr>
          <w:w w:val="80"/>
        </w:rPr>
        <w:t>industries</w:t>
      </w:r>
      <w:r>
        <w:rPr>
          <w:spacing w:val="-5"/>
        </w:rPr>
        <w:t xml:space="preserve"> </w:t>
      </w:r>
      <w:r>
        <w:rPr>
          <w:w w:val="80"/>
        </w:rPr>
        <w:t>are</w:t>
      </w:r>
      <w:r>
        <w:rPr>
          <w:spacing w:val="-5"/>
        </w:rPr>
        <w:t xml:space="preserve"> </w:t>
      </w:r>
      <w:r>
        <w:rPr>
          <w:w w:val="80"/>
        </w:rPr>
        <w:t>light</w:t>
      </w:r>
      <w:r>
        <w:rPr>
          <w:spacing w:val="-5"/>
        </w:rPr>
        <w:t xml:space="preserve"> </w:t>
      </w:r>
      <w:r>
        <w:rPr>
          <w:w w:val="80"/>
        </w:rPr>
        <w:t>weighted</w:t>
      </w:r>
      <w:r>
        <w:rPr>
          <w:spacing w:val="-2"/>
        </w:rPr>
        <w:t xml:space="preserve"> </w:t>
      </w:r>
      <w:r>
        <w:rPr>
          <w:w w:val="80"/>
        </w:rPr>
        <w:t>like</w:t>
      </w:r>
      <w:r>
        <w:rPr>
          <w:spacing w:val="-5"/>
        </w:rPr>
        <w:t xml:space="preserve"> </w:t>
      </w:r>
      <w:r>
        <w:rPr>
          <w:w w:val="80"/>
        </w:rPr>
        <w:t>Movit</w:t>
      </w:r>
      <w:r>
        <w:rPr>
          <w:spacing w:val="-5"/>
        </w:rPr>
        <w:t xml:space="preserve"> </w:t>
      </w:r>
      <w:r>
        <w:rPr>
          <w:w w:val="80"/>
        </w:rPr>
        <w:t>cosmetics</w:t>
      </w:r>
      <w:r>
        <w:rPr>
          <w:spacing w:val="-5"/>
        </w:rPr>
        <w:t xml:space="preserve"> </w:t>
      </w:r>
      <w:r>
        <w:rPr>
          <w:w w:val="80"/>
        </w:rPr>
        <w:t>for</w:t>
      </w:r>
      <w:r>
        <w:rPr>
          <w:spacing w:val="-4"/>
        </w:rPr>
        <w:t xml:space="preserve"> </w:t>
      </w:r>
      <w:r>
        <w:rPr>
          <w:w w:val="80"/>
        </w:rPr>
        <w:t>herbal</w:t>
      </w:r>
      <w:r>
        <w:rPr>
          <w:spacing w:val="-5"/>
        </w:rPr>
        <w:t xml:space="preserve"> </w:t>
      </w:r>
      <w:r>
        <w:rPr>
          <w:w w:val="80"/>
        </w:rPr>
        <w:t>jelly</w:t>
      </w:r>
      <w:r>
        <w:rPr>
          <w:spacing w:val="-5"/>
        </w:rPr>
        <w:t xml:space="preserve"> </w:t>
      </w:r>
      <w:r>
        <w:rPr>
          <w:w w:val="80"/>
        </w:rPr>
        <w:t>at</w:t>
      </w:r>
      <w:r>
        <w:rPr>
          <w:spacing w:val="-6"/>
        </w:rPr>
        <w:t xml:space="preserve"> </w:t>
      </w:r>
      <w:r>
        <w:rPr>
          <w:w w:val="80"/>
        </w:rPr>
        <w:t>Namasuba</w:t>
      </w:r>
      <w:r>
        <w:rPr>
          <w:spacing w:val="2"/>
        </w:rPr>
        <w:t xml:space="preserve"> </w:t>
      </w:r>
      <w:r>
        <w:rPr>
          <w:w w:val="80"/>
        </w:rPr>
        <w:t>and</w:t>
      </w:r>
      <w:r>
        <w:rPr>
          <w:spacing w:val="-5"/>
        </w:rPr>
        <w:t xml:space="preserve"> </w:t>
      </w:r>
      <w:r>
        <w:rPr>
          <w:w w:val="80"/>
        </w:rPr>
        <w:t>Hariss</w:t>
      </w:r>
      <w:r>
        <w:rPr>
          <w:spacing w:val="-3"/>
        </w:rPr>
        <w:t xml:space="preserve"> </w:t>
      </w:r>
      <w:r>
        <w:rPr>
          <w:w w:val="80"/>
        </w:rPr>
        <w:t>(Riham)</w:t>
      </w:r>
      <w:r>
        <w:rPr>
          <w:spacing w:val="-4"/>
        </w:rPr>
        <w:t xml:space="preserve"> </w:t>
      </w:r>
      <w:r>
        <w:rPr>
          <w:w w:val="80"/>
        </w:rPr>
        <w:t>int.</w:t>
      </w:r>
      <w:r>
        <w:rPr>
          <w:spacing w:val="-5"/>
        </w:rPr>
        <w:t xml:space="preserve"> </w:t>
      </w:r>
      <w:r>
        <w:rPr>
          <w:w w:val="80"/>
        </w:rPr>
        <w:t>Ltd</w:t>
      </w:r>
      <w:r>
        <w:rPr>
          <w:spacing w:val="-5"/>
        </w:rPr>
        <w:t xml:space="preserve"> </w:t>
      </w:r>
      <w:r>
        <w:rPr>
          <w:w w:val="80"/>
        </w:rPr>
        <w:t>at</w:t>
      </w:r>
      <w:r>
        <w:rPr>
          <w:spacing w:val="-5"/>
        </w:rPr>
        <w:t xml:space="preserve"> </w:t>
      </w:r>
      <w:r>
        <w:rPr>
          <w:w w:val="80"/>
        </w:rPr>
        <w:t>Kawempe</w:t>
      </w:r>
      <w:r>
        <w:rPr>
          <w:spacing w:val="-5"/>
        </w:rPr>
        <w:t xml:space="preserve"> </w:t>
      </w:r>
      <w:r>
        <w:rPr>
          <w:w w:val="80"/>
        </w:rPr>
        <w:t>in</w:t>
      </w:r>
      <w:r>
        <w:rPr>
          <w:spacing w:val="-3"/>
        </w:rPr>
        <w:t xml:space="preserve"> </w:t>
      </w:r>
      <w:r>
        <w:rPr>
          <w:spacing w:val="-2"/>
          <w:w w:val="80"/>
        </w:rPr>
        <w:t>Kampala.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New</w:t>
      </w:r>
      <w:proofErr w:type="gramEnd"/>
      <w:r>
        <w:rPr>
          <w:spacing w:val="-5"/>
        </w:rPr>
        <w:t xml:space="preserve"> </w:t>
      </w:r>
      <w:r>
        <w:rPr>
          <w:w w:val="80"/>
        </w:rPr>
        <w:t>industrial</w:t>
      </w:r>
      <w:r>
        <w:rPr>
          <w:spacing w:val="-4"/>
        </w:rPr>
        <w:t xml:space="preserve"> </w:t>
      </w:r>
      <w:r>
        <w:rPr>
          <w:w w:val="80"/>
        </w:rPr>
        <w:t>parks</w:t>
      </w:r>
      <w:r>
        <w:rPr>
          <w:spacing w:val="-4"/>
        </w:rPr>
        <w:t xml:space="preserve"> </w:t>
      </w:r>
      <w:r>
        <w:rPr>
          <w:w w:val="80"/>
        </w:rPr>
        <w:t>are</w:t>
      </w:r>
      <w:r>
        <w:rPr>
          <w:spacing w:val="-4"/>
        </w:rPr>
        <w:t xml:space="preserve"> </w:t>
      </w:r>
      <w:r>
        <w:rPr>
          <w:w w:val="80"/>
        </w:rPr>
        <w:t>being</w:t>
      </w:r>
      <w:r>
        <w:rPr>
          <w:spacing w:val="-5"/>
        </w:rPr>
        <w:t xml:space="preserve"> </w:t>
      </w:r>
      <w:r>
        <w:rPr>
          <w:w w:val="80"/>
        </w:rPr>
        <w:t>allocated</w:t>
      </w:r>
      <w:r>
        <w:rPr>
          <w:spacing w:val="-3"/>
        </w:rPr>
        <w:t xml:space="preserve"> </w:t>
      </w:r>
      <w:r>
        <w:rPr>
          <w:w w:val="80"/>
        </w:rPr>
        <w:t>and</w:t>
      </w:r>
      <w:r>
        <w:rPr>
          <w:spacing w:val="-4"/>
        </w:rPr>
        <w:t xml:space="preserve"> </w:t>
      </w:r>
      <w:r>
        <w:rPr>
          <w:w w:val="80"/>
        </w:rPr>
        <w:t>designated</w:t>
      </w:r>
      <w:r>
        <w:rPr>
          <w:spacing w:val="-4"/>
        </w:rPr>
        <w:t xml:space="preserve"> </w:t>
      </w:r>
      <w:r>
        <w:rPr>
          <w:w w:val="80"/>
        </w:rPr>
        <w:t>by</w:t>
      </w:r>
      <w:r>
        <w:rPr>
          <w:spacing w:val="-4"/>
        </w:rPr>
        <w:t xml:space="preserve"> </w:t>
      </w:r>
      <w:r>
        <w:rPr>
          <w:w w:val="80"/>
        </w:rPr>
        <w:t>the</w:t>
      </w:r>
      <w:r>
        <w:rPr>
          <w:spacing w:val="-4"/>
        </w:rPr>
        <w:t xml:space="preserve"> </w:t>
      </w:r>
      <w:r>
        <w:rPr>
          <w:w w:val="80"/>
        </w:rPr>
        <w:t>government</w:t>
      </w:r>
      <w:r>
        <w:rPr>
          <w:spacing w:val="-5"/>
        </w:rPr>
        <w:t xml:space="preserve"> </w:t>
      </w:r>
      <w:r>
        <w:rPr>
          <w:w w:val="80"/>
        </w:rPr>
        <w:t>like</w:t>
      </w:r>
      <w:r>
        <w:rPr>
          <w:spacing w:val="-4"/>
        </w:rPr>
        <w:t xml:space="preserve"> </w:t>
      </w:r>
      <w:r>
        <w:rPr>
          <w:w w:val="80"/>
        </w:rPr>
        <w:t>Namanve</w:t>
      </w:r>
      <w:r>
        <w:rPr>
          <w:spacing w:val="-4"/>
        </w:rPr>
        <w:t xml:space="preserve"> </w:t>
      </w:r>
      <w:r>
        <w:rPr>
          <w:w w:val="80"/>
        </w:rPr>
        <w:t>and</w:t>
      </w:r>
      <w:r>
        <w:rPr>
          <w:spacing w:val="-4"/>
        </w:rPr>
        <w:t xml:space="preserve"> </w:t>
      </w:r>
      <w:r>
        <w:rPr>
          <w:w w:val="80"/>
        </w:rPr>
        <w:t>Mbalala</w:t>
      </w:r>
      <w:r>
        <w:rPr>
          <w:spacing w:val="-4"/>
        </w:rPr>
        <w:t xml:space="preserve"> </w:t>
      </w:r>
      <w:r>
        <w:rPr>
          <w:w w:val="80"/>
        </w:rPr>
        <w:t>in</w:t>
      </w:r>
      <w:r>
        <w:rPr>
          <w:spacing w:val="-5"/>
        </w:rPr>
        <w:t xml:space="preserve"> </w:t>
      </w:r>
      <w:r>
        <w:rPr>
          <w:w w:val="80"/>
        </w:rPr>
        <w:t>Mukono,</w:t>
      </w:r>
      <w:r>
        <w:rPr>
          <w:spacing w:val="-4"/>
        </w:rPr>
        <w:t xml:space="preserve"> </w:t>
      </w:r>
      <w:r>
        <w:rPr>
          <w:w w:val="80"/>
        </w:rPr>
        <w:t>Kapeke</w:t>
      </w:r>
      <w:r>
        <w:rPr>
          <w:spacing w:val="-1"/>
        </w:rPr>
        <w:t xml:space="preserve"> </w:t>
      </w:r>
      <w:r>
        <w:rPr>
          <w:w w:val="80"/>
        </w:rPr>
        <w:t>in</w:t>
      </w:r>
      <w:r>
        <w:rPr>
          <w:spacing w:val="-4"/>
        </w:rPr>
        <w:t xml:space="preserve"> </w:t>
      </w:r>
      <w:r>
        <w:rPr>
          <w:w w:val="80"/>
        </w:rPr>
        <w:t>Luweero,</w:t>
      </w:r>
      <w:r>
        <w:rPr>
          <w:spacing w:val="-4"/>
        </w:rPr>
        <w:t xml:space="preserve"> </w:t>
      </w:r>
      <w:r>
        <w:rPr>
          <w:spacing w:val="-4"/>
          <w:w w:val="80"/>
        </w:rPr>
        <w:t>etc.</w:t>
      </w:r>
    </w:p>
    <w:p w:rsidR="00E5575B" w:rsidRDefault="00E5575B">
      <w:pPr>
        <w:spacing w:line="244" w:lineRule="exact"/>
        <w:sectPr w:rsidR="00E5575B">
          <w:pgSz w:w="12240" w:h="15840"/>
          <w:pgMar w:top="620" w:right="0" w:bottom="780" w:left="80" w:header="371" w:footer="591" w:gutter="0"/>
          <w:cols w:space="720"/>
        </w:sectPr>
      </w:pPr>
    </w:p>
    <w:p w:rsidR="00E5575B" w:rsidRDefault="00D512E5">
      <w:pPr>
        <w:pStyle w:val="BodyText"/>
        <w:tabs>
          <w:tab w:val="left" w:pos="1091"/>
        </w:tabs>
        <w:spacing w:before="6" w:line="244" w:lineRule="exact"/>
      </w:pPr>
      <w:r>
        <w:rPr>
          <w:rFonts w:ascii="Symbol" w:hAnsi="Symbol"/>
          <w:spacing w:val="-10"/>
          <w:w w:val="90"/>
        </w:rPr>
        <w:lastRenderedPageBreak/>
        <w:t></w:t>
      </w:r>
      <w:r>
        <w:rPr>
          <w:rFonts w:ascii="Times New Roman" w:hAnsi="Times New Roman"/>
        </w:rPr>
        <w:tab/>
      </w:r>
      <w:r>
        <w:rPr>
          <w:w w:val="80"/>
        </w:rPr>
        <w:t>Great</w:t>
      </w:r>
      <w:r>
        <w:rPr>
          <w:spacing w:val="-5"/>
        </w:rPr>
        <w:t xml:space="preserve"> </w:t>
      </w:r>
      <w:r>
        <w:rPr>
          <w:w w:val="80"/>
        </w:rPr>
        <w:t>effort</w:t>
      </w:r>
      <w:r>
        <w:rPr>
          <w:spacing w:val="-4"/>
        </w:rPr>
        <w:t xml:space="preserve"> </w:t>
      </w:r>
      <w:r>
        <w:rPr>
          <w:w w:val="80"/>
        </w:rPr>
        <w:t>of</w:t>
      </w:r>
      <w:r>
        <w:rPr>
          <w:spacing w:val="-4"/>
        </w:rPr>
        <w:t xml:space="preserve"> </w:t>
      </w:r>
      <w:r>
        <w:rPr>
          <w:w w:val="80"/>
        </w:rPr>
        <w:t>attracting</w:t>
      </w:r>
      <w:r>
        <w:rPr>
          <w:spacing w:val="-3"/>
        </w:rPr>
        <w:t xml:space="preserve"> </w:t>
      </w:r>
      <w:r>
        <w:rPr>
          <w:w w:val="80"/>
        </w:rPr>
        <w:t>foreign</w:t>
      </w:r>
      <w:r>
        <w:rPr>
          <w:spacing w:val="-5"/>
        </w:rPr>
        <w:t xml:space="preserve"> </w:t>
      </w:r>
      <w:r>
        <w:rPr>
          <w:w w:val="80"/>
        </w:rPr>
        <w:t>investors</w:t>
      </w:r>
      <w:r>
        <w:rPr>
          <w:spacing w:val="-4"/>
        </w:rPr>
        <w:t xml:space="preserve"> </w:t>
      </w:r>
      <w:r>
        <w:rPr>
          <w:w w:val="80"/>
        </w:rPr>
        <w:t>towards</w:t>
      </w:r>
      <w:r>
        <w:rPr>
          <w:spacing w:val="-4"/>
        </w:rPr>
        <w:t xml:space="preserve"> </w:t>
      </w:r>
      <w:r>
        <w:rPr>
          <w:w w:val="80"/>
        </w:rPr>
        <w:t>industrial</w:t>
      </w:r>
      <w:r>
        <w:rPr>
          <w:spacing w:val="-4"/>
        </w:rPr>
        <w:t xml:space="preserve"> </w:t>
      </w:r>
      <w:r>
        <w:rPr>
          <w:w w:val="80"/>
        </w:rPr>
        <w:t>development</w:t>
      </w:r>
      <w:r>
        <w:rPr>
          <w:spacing w:val="-5"/>
        </w:rPr>
        <w:t xml:space="preserve"> </w:t>
      </w:r>
      <w:r>
        <w:rPr>
          <w:w w:val="80"/>
        </w:rPr>
        <w:t>by</w:t>
      </w:r>
      <w:r>
        <w:rPr>
          <w:spacing w:val="-4"/>
        </w:rPr>
        <w:t xml:space="preserve"> </w:t>
      </w:r>
      <w:r>
        <w:rPr>
          <w:w w:val="80"/>
        </w:rPr>
        <w:t>government</w:t>
      </w:r>
      <w:r>
        <w:rPr>
          <w:spacing w:val="-4"/>
        </w:rPr>
        <w:t xml:space="preserve"> </w:t>
      </w:r>
      <w:r>
        <w:rPr>
          <w:w w:val="80"/>
        </w:rPr>
        <w:t>like</w:t>
      </w:r>
      <w:r>
        <w:rPr>
          <w:spacing w:val="-4"/>
        </w:rPr>
        <w:t xml:space="preserve"> </w:t>
      </w:r>
      <w:r>
        <w:rPr>
          <w:w w:val="80"/>
        </w:rPr>
        <w:t>Chinese</w:t>
      </w:r>
      <w:r>
        <w:rPr>
          <w:spacing w:val="-5"/>
        </w:rPr>
        <w:t xml:space="preserve"> </w:t>
      </w:r>
      <w:r>
        <w:rPr>
          <w:w w:val="80"/>
        </w:rPr>
        <w:t>of</w:t>
      </w:r>
      <w:r>
        <w:rPr>
          <w:spacing w:val="-4"/>
        </w:rPr>
        <w:t xml:space="preserve"> </w:t>
      </w:r>
      <w:r>
        <w:rPr>
          <w:w w:val="80"/>
        </w:rPr>
        <w:t>Goodwill</w:t>
      </w:r>
      <w:r>
        <w:rPr>
          <w:spacing w:val="-4"/>
        </w:rPr>
        <w:t xml:space="preserve"> </w:t>
      </w:r>
      <w:r>
        <w:rPr>
          <w:w w:val="80"/>
        </w:rPr>
        <w:t>tiles</w:t>
      </w:r>
      <w:r>
        <w:rPr>
          <w:spacing w:val="-4"/>
        </w:rPr>
        <w:t xml:space="preserve"> </w:t>
      </w:r>
      <w:r>
        <w:rPr>
          <w:w w:val="80"/>
        </w:rPr>
        <w:t>in</w:t>
      </w:r>
      <w:r>
        <w:rPr>
          <w:spacing w:val="-5"/>
        </w:rPr>
        <w:t xml:space="preserve"> </w:t>
      </w:r>
      <w:r>
        <w:rPr>
          <w:spacing w:val="-2"/>
          <w:w w:val="80"/>
        </w:rPr>
        <w:t>Luweero.</w:t>
      </w:r>
    </w:p>
    <w:p w:rsidR="00E5575B" w:rsidRDefault="00D512E5">
      <w:pPr>
        <w:pStyle w:val="BodyText"/>
        <w:tabs>
          <w:tab w:val="left" w:pos="1091"/>
        </w:tabs>
        <w:spacing w:line="242" w:lineRule="exact"/>
      </w:pPr>
      <w:r>
        <w:rPr>
          <w:rFonts w:ascii="Symbol" w:hAnsi="Symbol"/>
          <w:spacing w:val="-10"/>
          <w:w w:val="95"/>
        </w:rPr>
        <w:t></w:t>
      </w:r>
      <w:r>
        <w:rPr>
          <w:rFonts w:ascii="Times New Roman" w:hAnsi="Times New Roman"/>
        </w:rPr>
        <w:tab/>
      </w:r>
      <w:proofErr w:type="gramStart"/>
      <w:r>
        <w:rPr>
          <w:w w:val="80"/>
        </w:rPr>
        <w:t>Most</w:t>
      </w:r>
      <w:proofErr w:type="gramEnd"/>
      <w:r>
        <w:rPr>
          <w:spacing w:val="-2"/>
        </w:rPr>
        <w:t xml:space="preserve"> </w:t>
      </w:r>
      <w:r>
        <w:rPr>
          <w:w w:val="80"/>
        </w:rPr>
        <w:t>industrial</w:t>
      </w:r>
      <w:r>
        <w:rPr>
          <w:spacing w:val="-1"/>
        </w:rPr>
        <w:t xml:space="preserve"> </w:t>
      </w:r>
      <w:r>
        <w:rPr>
          <w:w w:val="80"/>
        </w:rPr>
        <w:t>goods</w:t>
      </w:r>
      <w:r>
        <w:rPr>
          <w:spacing w:val="-2"/>
        </w:rPr>
        <w:t xml:space="preserve"> </w:t>
      </w:r>
      <w:r>
        <w:rPr>
          <w:w w:val="80"/>
        </w:rPr>
        <w:t>are</w:t>
      </w:r>
      <w:r>
        <w:rPr>
          <w:spacing w:val="-1"/>
        </w:rPr>
        <w:t xml:space="preserve"> </w:t>
      </w:r>
      <w:r>
        <w:rPr>
          <w:w w:val="80"/>
        </w:rPr>
        <w:t>for</w:t>
      </w:r>
      <w:r>
        <w:t xml:space="preserve"> </w:t>
      </w:r>
      <w:r>
        <w:rPr>
          <w:w w:val="80"/>
        </w:rPr>
        <w:t>domestic</w:t>
      </w:r>
      <w:r>
        <w:rPr>
          <w:spacing w:val="-2"/>
        </w:rPr>
        <w:t xml:space="preserve"> </w:t>
      </w:r>
      <w:r>
        <w:rPr>
          <w:w w:val="80"/>
        </w:rPr>
        <w:t>market</w:t>
      </w:r>
      <w:r>
        <w:rPr>
          <w:spacing w:val="-1"/>
        </w:rPr>
        <w:t xml:space="preserve"> </w:t>
      </w:r>
      <w:r>
        <w:rPr>
          <w:w w:val="80"/>
        </w:rPr>
        <w:t>/</w:t>
      </w:r>
      <w:r>
        <w:rPr>
          <w:spacing w:val="-2"/>
        </w:rPr>
        <w:t xml:space="preserve"> </w:t>
      </w:r>
      <w:r>
        <w:rPr>
          <w:w w:val="80"/>
        </w:rPr>
        <w:t>consumed</w:t>
      </w:r>
      <w:r>
        <w:rPr>
          <w:spacing w:val="-1"/>
        </w:rPr>
        <w:t xml:space="preserve"> </w:t>
      </w:r>
      <w:r>
        <w:rPr>
          <w:w w:val="80"/>
        </w:rPr>
        <w:t>locally</w:t>
      </w:r>
      <w:r>
        <w:rPr>
          <w:spacing w:val="3"/>
        </w:rPr>
        <w:t xml:space="preserve"> </w:t>
      </w:r>
      <w:r>
        <w:rPr>
          <w:w w:val="80"/>
        </w:rPr>
        <w:t>especially</w:t>
      </w:r>
      <w:r>
        <w:rPr>
          <w:spacing w:val="-1"/>
        </w:rPr>
        <w:t xml:space="preserve"> </w:t>
      </w:r>
      <w:r>
        <w:rPr>
          <w:w w:val="80"/>
        </w:rPr>
        <w:t>agro</w:t>
      </w:r>
      <w:r>
        <w:rPr>
          <w:spacing w:val="-1"/>
        </w:rPr>
        <w:t xml:space="preserve"> </w:t>
      </w:r>
      <w:r>
        <w:rPr>
          <w:w w:val="80"/>
        </w:rPr>
        <w:t>–</w:t>
      </w:r>
      <w:r>
        <w:rPr>
          <w:spacing w:val="-1"/>
        </w:rPr>
        <w:t xml:space="preserve"> </w:t>
      </w:r>
      <w:r>
        <w:rPr>
          <w:spacing w:val="-2"/>
          <w:w w:val="80"/>
        </w:rPr>
        <w:t>products.</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proofErr w:type="gramStart"/>
      <w:r>
        <w:rPr>
          <w:w w:val="80"/>
        </w:rPr>
        <w:t>Most</w:t>
      </w:r>
      <w:proofErr w:type="gramEnd"/>
      <w:r>
        <w:rPr>
          <w:spacing w:val="-5"/>
        </w:rPr>
        <w:t xml:space="preserve"> </w:t>
      </w:r>
      <w:r>
        <w:rPr>
          <w:w w:val="80"/>
        </w:rPr>
        <w:t>industries</w:t>
      </w:r>
      <w:r>
        <w:rPr>
          <w:spacing w:val="-5"/>
        </w:rPr>
        <w:t xml:space="preserve"> </w:t>
      </w:r>
      <w:r>
        <w:rPr>
          <w:w w:val="80"/>
        </w:rPr>
        <w:t>are</w:t>
      </w:r>
      <w:r>
        <w:rPr>
          <w:spacing w:val="-5"/>
        </w:rPr>
        <w:t xml:space="preserve"> </w:t>
      </w:r>
      <w:r>
        <w:rPr>
          <w:w w:val="80"/>
        </w:rPr>
        <w:t>concentrated</w:t>
      </w:r>
      <w:r>
        <w:rPr>
          <w:spacing w:val="-1"/>
        </w:rPr>
        <w:t xml:space="preserve"> </w:t>
      </w:r>
      <w:r>
        <w:rPr>
          <w:w w:val="80"/>
        </w:rPr>
        <w:t>in</w:t>
      </w:r>
      <w:r>
        <w:rPr>
          <w:spacing w:val="-5"/>
        </w:rPr>
        <w:t xml:space="preserve"> </w:t>
      </w:r>
      <w:r>
        <w:rPr>
          <w:w w:val="80"/>
        </w:rPr>
        <w:t>traditional</w:t>
      </w:r>
      <w:r>
        <w:rPr>
          <w:spacing w:val="-5"/>
        </w:rPr>
        <w:t xml:space="preserve"> </w:t>
      </w:r>
      <w:r>
        <w:rPr>
          <w:w w:val="80"/>
        </w:rPr>
        <w:t>urban</w:t>
      </w:r>
      <w:r>
        <w:rPr>
          <w:spacing w:val="-5"/>
        </w:rPr>
        <w:t xml:space="preserve"> </w:t>
      </w:r>
      <w:r>
        <w:rPr>
          <w:w w:val="80"/>
        </w:rPr>
        <w:t>centres</w:t>
      </w:r>
      <w:r>
        <w:rPr>
          <w:spacing w:val="-4"/>
        </w:rPr>
        <w:t xml:space="preserve"> </w:t>
      </w:r>
      <w:r>
        <w:rPr>
          <w:w w:val="80"/>
        </w:rPr>
        <w:t>such</w:t>
      </w:r>
      <w:r>
        <w:rPr>
          <w:spacing w:val="-3"/>
        </w:rPr>
        <w:t xml:space="preserve"> </w:t>
      </w:r>
      <w:r>
        <w:rPr>
          <w:w w:val="80"/>
        </w:rPr>
        <w:t>as</w:t>
      </w:r>
      <w:r>
        <w:rPr>
          <w:spacing w:val="-5"/>
        </w:rPr>
        <w:t xml:space="preserve"> </w:t>
      </w:r>
      <w:r>
        <w:rPr>
          <w:w w:val="80"/>
        </w:rPr>
        <w:t>Jinja</w:t>
      </w:r>
      <w:r>
        <w:rPr>
          <w:spacing w:val="-5"/>
        </w:rPr>
        <w:t xml:space="preserve"> </w:t>
      </w:r>
      <w:r>
        <w:rPr>
          <w:w w:val="80"/>
        </w:rPr>
        <w:t>and</w:t>
      </w:r>
      <w:r>
        <w:rPr>
          <w:spacing w:val="-4"/>
        </w:rPr>
        <w:t xml:space="preserve"> </w:t>
      </w:r>
      <w:r>
        <w:rPr>
          <w:spacing w:val="-2"/>
          <w:w w:val="80"/>
        </w:rPr>
        <w:t>Kampala.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Most</w:t>
      </w:r>
      <w:proofErr w:type="gramEnd"/>
      <w:r>
        <w:rPr>
          <w:spacing w:val="-5"/>
        </w:rPr>
        <w:t xml:space="preserve"> </w:t>
      </w:r>
      <w:r>
        <w:rPr>
          <w:w w:val="80"/>
        </w:rPr>
        <w:t>industries</w:t>
      </w:r>
      <w:r>
        <w:rPr>
          <w:spacing w:val="-5"/>
        </w:rPr>
        <w:t xml:space="preserve"> </w:t>
      </w:r>
      <w:r>
        <w:rPr>
          <w:w w:val="80"/>
        </w:rPr>
        <w:t>use</w:t>
      </w:r>
      <w:r>
        <w:rPr>
          <w:spacing w:val="-5"/>
        </w:rPr>
        <w:t xml:space="preserve"> </w:t>
      </w:r>
      <w:r>
        <w:rPr>
          <w:w w:val="80"/>
        </w:rPr>
        <w:t>imported</w:t>
      </w:r>
      <w:r>
        <w:rPr>
          <w:spacing w:val="-4"/>
        </w:rPr>
        <w:t xml:space="preserve"> </w:t>
      </w:r>
      <w:r>
        <w:rPr>
          <w:spacing w:val="-2"/>
          <w:w w:val="80"/>
        </w:rPr>
        <w:t>technology.</w:t>
      </w:r>
    </w:p>
    <w:p w:rsidR="00E5575B" w:rsidRDefault="00D512E5">
      <w:pPr>
        <w:pStyle w:val="BodyText"/>
        <w:tabs>
          <w:tab w:val="left" w:pos="1136"/>
        </w:tabs>
      </w:pPr>
      <w:r>
        <w:rPr>
          <w:rFonts w:ascii="Symbol" w:hAnsi="Symbol"/>
          <w:spacing w:val="-10"/>
          <w:w w:val="90"/>
        </w:rPr>
        <w:t></w:t>
      </w:r>
      <w:r>
        <w:rPr>
          <w:rFonts w:ascii="Times New Roman" w:hAnsi="Times New Roman"/>
        </w:rPr>
        <w:tab/>
      </w:r>
      <w:proofErr w:type="gramStart"/>
      <w:r>
        <w:rPr>
          <w:w w:val="80"/>
        </w:rPr>
        <w:t>Most</w:t>
      </w:r>
      <w:proofErr w:type="gramEnd"/>
      <w:r>
        <w:rPr>
          <w:spacing w:val="-5"/>
        </w:rPr>
        <w:t xml:space="preserve"> </w:t>
      </w:r>
      <w:r>
        <w:rPr>
          <w:w w:val="80"/>
        </w:rPr>
        <w:t>industries</w:t>
      </w:r>
      <w:r>
        <w:rPr>
          <w:spacing w:val="-5"/>
        </w:rPr>
        <w:t xml:space="preserve"> </w:t>
      </w:r>
      <w:r>
        <w:rPr>
          <w:w w:val="80"/>
        </w:rPr>
        <w:t>use</w:t>
      </w:r>
      <w:r>
        <w:rPr>
          <w:spacing w:val="-3"/>
        </w:rPr>
        <w:t xml:space="preserve"> </w:t>
      </w:r>
      <w:r>
        <w:rPr>
          <w:spacing w:val="-4"/>
          <w:w w:val="80"/>
        </w:rPr>
        <w:t>HEP.</w:t>
      </w:r>
    </w:p>
    <w:p w:rsidR="00E5575B" w:rsidRDefault="00E5575B">
      <w:pPr>
        <w:pStyle w:val="BodyText"/>
        <w:ind w:left="0"/>
      </w:pPr>
    </w:p>
    <w:p w:rsidR="00E5575B" w:rsidRDefault="00D512E5">
      <w:pPr>
        <w:pStyle w:val="Heading1"/>
        <w:spacing w:before="1"/>
        <w:ind w:left="731"/>
      </w:pPr>
      <w:r>
        <w:rPr>
          <w:w w:val="80"/>
        </w:rPr>
        <w:t>TYPES</w:t>
      </w:r>
      <w:r>
        <w:rPr>
          <w:spacing w:val="-5"/>
        </w:rPr>
        <w:t xml:space="preserve"> </w:t>
      </w:r>
      <w:r>
        <w:rPr>
          <w:w w:val="80"/>
        </w:rPr>
        <w:t>OF</w:t>
      </w:r>
      <w:r>
        <w:t xml:space="preserve"> </w:t>
      </w:r>
      <w:r>
        <w:rPr>
          <w:w w:val="80"/>
        </w:rPr>
        <w:t>MANUFACTURING</w:t>
      </w:r>
      <w:r>
        <w:rPr>
          <w:spacing w:val="-2"/>
        </w:rPr>
        <w:t xml:space="preserve"> </w:t>
      </w:r>
      <w:r>
        <w:rPr>
          <w:w w:val="80"/>
        </w:rPr>
        <w:t>INDUSTRIES</w:t>
      </w:r>
      <w:r>
        <w:rPr>
          <w:spacing w:val="-4"/>
        </w:rPr>
        <w:t xml:space="preserve"> </w:t>
      </w:r>
      <w:r>
        <w:rPr>
          <w:w w:val="80"/>
        </w:rPr>
        <w:t>IN</w:t>
      </w:r>
      <w:r>
        <w:rPr>
          <w:spacing w:val="-3"/>
        </w:rPr>
        <w:t xml:space="preserve"> </w:t>
      </w:r>
      <w:r>
        <w:rPr>
          <w:spacing w:val="-2"/>
          <w:w w:val="80"/>
        </w:rPr>
        <w:t>UGANDA</w:t>
      </w:r>
    </w:p>
    <w:p w:rsidR="00E5575B" w:rsidRDefault="00D512E5">
      <w:pPr>
        <w:pStyle w:val="BodyText"/>
        <w:spacing w:before="1"/>
        <w:ind w:left="822"/>
        <w:jc w:val="both"/>
      </w:pPr>
      <w:r>
        <w:rPr>
          <w:w w:val="80"/>
        </w:rPr>
        <w:t>The</w:t>
      </w:r>
      <w:r>
        <w:rPr>
          <w:spacing w:val="-6"/>
        </w:rPr>
        <w:t xml:space="preserve"> </w:t>
      </w:r>
      <w:r>
        <w:rPr>
          <w:w w:val="80"/>
        </w:rPr>
        <w:t>following</w:t>
      </w:r>
      <w:r>
        <w:rPr>
          <w:spacing w:val="-5"/>
        </w:rPr>
        <w:t xml:space="preserve"> </w:t>
      </w:r>
      <w:r>
        <w:rPr>
          <w:w w:val="80"/>
        </w:rPr>
        <w:t>are</w:t>
      </w:r>
      <w:r>
        <w:rPr>
          <w:spacing w:val="-6"/>
        </w:rPr>
        <w:t xml:space="preserve"> </w:t>
      </w:r>
      <w:r>
        <w:rPr>
          <w:w w:val="80"/>
        </w:rPr>
        <w:t>the</w:t>
      </w:r>
      <w:r>
        <w:rPr>
          <w:spacing w:val="-5"/>
        </w:rPr>
        <w:t xml:space="preserve"> </w:t>
      </w:r>
      <w:r>
        <w:rPr>
          <w:w w:val="80"/>
        </w:rPr>
        <w:t>three</w:t>
      </w:r>
      <w:r>
        <w:rPr>
          <w:spacing w:val="-6"/>
        </w:rPr>
        <w:t xml:space="preserve"> </w:t>
      </w:r>
      <w:r>
        <w:rPr>
          <w:w w:val="80"/>
        </w:rPr>
        <w:t>main</w:t>
      </w:r>
      <w:r>
        <w:rPr>
          <w:spacing w:val="-5"/>
        </w:rPr>
        <w:t xml:space="preserve"> </w:t>
      </w:r>
      <w:r>
        <w:rPr>
          <w:w w:val="80"/>
        </w:rPr>
        <w:t>types</w:t>
      </w:r>
      <w:r>
        <w:rPr>
          <w:spacing w:val="-5"/>
        </w:rPr>
        <w:t xml:space="preserve"> </w:t>
      </w:r>
      <w:r>
        <w:rPr>
          <w:w w:val="80"/>
        </w:rPr>
        <w:t>of</w:t>
      </w:r>
      <w:r>
        <w:rPr>
          <w:spacing w:val="-2"/>
        </w:rPr>
        <w:t xml:space="preserve"> </w:t>
      </w:r>
      <w:r>
        <w:rPr>
          <w:w w:val="80"/>
        </w:rPr>
        <w:t>manufacturing</w:t>
      </w:r>
      <w:r>
        <w:rPr>
          <w:spacing w:val="-4"/>
        </w:rPr>
        <w:t xml:space="preserve"> </w:t>
      </w:r>
      <w:r>
        <w:rPr>
          <w:w w:val="80"/>
        </w:rPr>
        <w:t>industries</w:t>
      </w:r>
      <w:r>
        <w:rPr>
          <w:spacing w:val="-5"/>
        </w:rPr>
        <w:t xml:space="preserve"> </w:t>
      </w:r>
      <w:r>
        <w:rPr>
          <w:w w:val="80"/>
        </w:rPr>
        <w:t>found</w:t>
      </w:r>
      <w:r>
        <w:rPr>
          <w:spacing w:val="-6"/>
        </w:rPr>
        <w:t xml:space="preserve"> </w:t>
      </w:r>
      <w:r>
        <w:rPr>
          <w:w w:val="80"/>
        </w:rPr>
        <w:t>in</w:t>
      </w:r>
      <w:r>
        <w:rPr>
          <w:spacing w:val="-5"/>
        </w:rPr>
        <w:t xml:space="preserve"> </w:t>
      </w:r>
      <w:r>
        <w:rPr>
          <w:spacing w:val="-2"/>
          <w:w w:val="80"/>
        </w:rPr>
        <w:t>Uganda;</w:t>
      </w:r>
    </w:p>
    <w:p w:rsidR="00E5575B" w:rsidRDefault="00D512E5">
      <w:pPr>
        <w:pStyle w:val="BodyText"/>
        <w:spacing w:before="2" w:line="242" w:lineRule="auto"/>
        <w:ind w:right="623"/>
        <w:jc w:val="both"/>
      </w:pPr>
      <w:r>
        <w:rPr>
          <w:rFonts w:ascii="Symbol" w:hAnsi="Symbol"/>
          <w:w w:val="85"/>
        </w:rPr>
        <w:t></w:t>
      </w:r>
      <w:r>
        <w:rPr>
          <w:rFonts w:ascii="Times New Roman" w:hAnsi="Times New Roman"/>
          <w:spacing w:val="1"/>
        </w:rPr>
        <w:t xml:space="preserve"> </w:t>
      </w:r>
      <w:r>
        <w:rPr>
          <w:w w:val="85"/>
        </w:rPr>
        <w:t>Agricultural</w:t>
      </w:r>
      <w:r>
        <w:rPr>
          <w:spacing w:val="-5"/>
          <w:w w:val="85"/>
        </w:rPr>
        <w:t xml:space="preserve"> </w:t>
      </w:r>
      <w:r>
        <w:rPr>
          <w:w w:val="85"/>
        </w:rPr>
        <w:t>food</w:t>
      </w:r>
      <w:r>
        <w:rPr>
          <w:spacing w:val="-5"/>
          <w:w w:val="85"/>
        </w:rPr>
        <w:t xml:space="preserve"> </w:t>
      </w:r>
      <w:r>
        <w:rPr>
          <w:w w:val="85"/>
        </w:rPr>
        <w:t>processing</w:t>
      </w:r>
      <w:r>
        <w:rPr>
          <w:spacing w:val="-5"/>
          <w:w w:val="85"/>
        </w:rPr>
        <w:t xml:space="preserve"> </w:t>
      </w:r>
      <w:r>
        <w:rPr>
          <w:w w:val="85"/>
        </w:rPr>
        <w:t>and</w:t>
      </w:r>
      <w:r>
        <w:rPr>
          <w:spacing w:val="-6"/>
          <w:w w:val="85"/>
        </w:rPr>
        <w:t xml:space="preserve"> </w:t>
      </w:r>
      <w:r>
        <w:rPr>
          <w:w w:val="85"/>
        </w:rPr>
        <w:t>manufacturing</w:t>
      </w:r>
      <w:r>
        <w:rPr>
          <w:spacing w:val="-5"/>
          <w:w w:val="85"/>
        </w:rPr>
        <w:t xml:space="preserve"> </w:t>
      </w:r>
      <w:r>
        <w:rPr>
          <w:w w:val="85"/>
        </w:rPr>
        <w:t>industries</w:t>
      </w:r>
      <w:r>
        <w:rPr>
          <w:spacing w:val="-5"/>
          <w:w w:val="85"/>
        </w:rPr>
        <w:t xml:space="preserve"> </w:t>
      </w:r>
      <w:r>
        <w:rPr>
          <w:w w:val="85"/>
        </w:rPr>
        <w:t>such</w:t>
      </w:r>
      <w:r>
        <w:rPr>
          <w:spacing w:val="-6"/>
          <w:w w:val="85"/>
        </w:rPr>
        <w:t xml:space="preserve"> </w:t>
      </w:r>
      <w:r>
        <w:rPr>
          <w:w w:val="85"/>
        </w:rPr>
        <w:t>as</w:t>
      </w:r>
      <w:r>
        <w:rPr>
          <w:spacing w:val="-5"/>
          <w:w w:val="85"/>
        </w:rPr>
        <w:t xml:space="preserve"> </w:t>
      </w:r>
      <w:r>
        <w:rPr>
          <w:w w:val="85"/>
        </w:rPr>
        <w:t>Grain</w:t>
      </w:r>
      <w:r>
        <w:rPr>
          <w:spacing w:val="-5"/>
          <w:w w:val="85"/>
        </w:rPr>
        <w:t xml:space="preserve"> </w:t>
      </w:r>
      <w:r>
        <w:rPr>
          <w:w w:val="85"/>
        </w:rPr>
        <w:t>milling</w:t>
      </w:r>
      <w:r>
        <w:rPr>
          <w:spacing w:val="-6"/>
          <w:w w:val="85"/>
        </w:rPr>
        <w:t xml:space="preserve"> </w:t>
      </w:r>
      <w:r>
        <w:rPr>
          <w:w w:val="85"/>
        </w:rPr>
        <w:t>like</w:t>
      </w:r>
      <w:r>
        <w:rPr>
          <w:spacing w:val="-5"/>
          <w:w w:val="85"/>
        </w:rPr>
        <w:t xml:space="preserve"> </w:t>
      </w:r>
      <w:r>
        <w:rPr>
          <w:w w:val="85"/>
        </w:rPr>
        <w:t>Uganda</w:t>
      </w:r>
      <w:r>
        <w:rPr>
          <w:spacing w:val="-5"/>
          <w:w w:val="85"/>
        </w:rPr>
        <w:t xml:space="preserve"> </w:t>
      </w:r>
      <w:r>
        <w:rPr>
          <w:w w:val="85"/>
        </w:rPr>
        <w:t>grain</w:t>
      </w:r>
      <w:r>
        <w:rPr>
          <w:spacing w:val="-6"/>
          <w:w w:val="85"/>
        </w:rPr>
        <w:t xml:space="preserve"> </w:t>
      </w:r>
      <w:r>
        <w:rPr>
          <w:w w:val="85"/>
        </w:rPr>
        <w:t>milling</w:t>
      </w:r>
      <w:r>
        <w:rPr>
          <w:spacing w:val="-5"/>
          <w:w w:val="85"/>
        </w:rPr>
        <w:t xml:space="preserve"> </w:t>
      </w:r>
      <w:r>
        <w:rPr>
          <w:w w:val="85"/>
        </w:rPr>
        <w:t>company</w:t>
      </w:r>
      <w:r>
        <w:rPr>
          <w:spacing w:val="-5"/>
          <w:w w:val="85"/>
        </w:rPr>
        <w:t xml:space="preserve"> </w:t>
      </w:r>
      <w:r>
        <w:rPr>
          <w:w w:val="85"/>
        </w:rPr>
        <w:t>in</w:t>
      </w:r>
      <w:r>
        <w:rPr>
          <w:spacing w:val="-6"/>
          <w:w w:val="85"/>
        </w:rPr>
        <w:t xml:space="preserve"> </w:t>
      </w:r>
      <w:r>
        <w:rPr>
          <w:w w:val="85"/>
        </w:rPr>
        <w:t>Jinja,</w:t>
      </w:r>
      <w:r>
        <w:rPr>
          <w:spacing w:val="-5"/>
          <w:w w:val="85"/>
        </w:rPr>
        <w:t xml:space="preserve"> </w:t>
      </w:r>
      <w:r>
        <w:rPr>
          <w:w w:val="85"/>
        </w:rPr>
        <w:t>Diary</w:t>
      </w:r>
      <w:r>
        <w:rPr>
          <w:spacing w:val="-5"/>
          <w:w w:val="85"/>
        </w:rPr>
        <w:t xml:space="preserve"> </w:t>
      </w:r>
      <w:r>
        <w:rPr>
          <w:w w:val="85"/>
        </w:rPr>
        <w:t>industries</w:t>
      </w:r>
      <w:r>
        <w:rPr>
          <w:spacing w:val="-5"/>
          <w:w w:val="85"/>
        </w:rPr>
        <w:t xml:space="preserve"> </w:t>
      </w:r>
      <w:r>
        <w:rPr>
          <w:w w:val="85"/>
        </w:rPr>
        <w:t xml:space="preserve">like </w:t>
      </w:r>
      <w:r>
        <w:rPr>
          <w:w w:val="80"/>
        </w:rPr>
        <w:t>GBK in Mbarara, Brewing and soft drinks industries like Uganda breweries in Kampala, crown bottlers in Kampala,</w:t>
      </w:r>
      <w:r>
        <w:t xml:space="preserve"> </w:t>
      </w:r>
      <w:r>
        <w:rPr>
          <w:w w:val="80"/>
        </w:rPr>
        <w:t>etc; beverages like</w:t>
      </w:r>
      <w:r>
        <w:rPr>
          <w:spacing w:val="40"/>
        </w:rPr>
        <w:t xml:space="preserve"> </w:t>
      </w:r>
      <w:r>
        <w:rPr>
          <w:w w:val="80"/>
        </w:rPr>
        <w:t xml:space="preserve">Lugazi sugar </w:t>
      </w:r>
      <w:r>
        <w:rPr>
          <w:w w:val="85"/>
        </w:rPr>
        <w:t xml:space="preserve">works in Kampala, Kasaku tea factory in Mukono, etc; Bakeries like Britannia in Kampala, etc; Meat processors and packers like Kampala meat </w:t>
      </w:r>
      <w:r>
        <w:rPr>
          <w:w w:val="80"/>
        </w:rPr>
        <w:t>packers, Soroti meat packers, etc; fish processors like Uganda fisheries Ltd in Ntinda - Kampala,</w:t>
      </w:r>
      <w:r>
        <w:t xml:space="preserve"> </w:t>
      </w:r>
      <w:r>
        <w:rPr>
          <w:w w:val="80"/>
        </w:rPr>
        <w:t xml:space="preserve">Ngege fisheries in Luzira, etc; Vegetable and fruit </w:t>
      </w:r>
      <w:r>
        <w:rPr>
          <w:w w:val="85"/>
        </w:rPr>
        <w:t>processing</w:t>
      </w:r>
      <w:r>
        <w:rPr>
          <w:spacing w:val="-4"/>
          <w:w w:val="85"/>
        </w:rPr>
        <w:t xml:space="preserve"> </w:t>
      </w:r>
      <w:r>
        <w:rPr>
          <w:w w:val="85"/>
        </w:rPr>
        <w:t>like</w:t>
      </w:r>
      <w:r>
        <w:rPr>
          <w:spacing w:val="-4"/>
          <w:w w:val="85"/>
        </w:rPr>
        <w:t xml:space="preserve"> </w:t>
      </w:r>
      <w:r>
        <w:rPr>
          <w:w w:val="85"/>
        </w:rPr>
        <w:t>delight</w:t>
      </w:r>
      <w:r>
        <w:rPr>
          <w:spacing w:val="-1"/>
          <w:w w:val="85"/>
        </w:rPr>
        <w:t xml:space="preserve"> </w:t>
      </w:r>
      <w:r>
        <w:rPr>
          <w:w w:val="85"/>
        </w:rPr>
        <w:t>industries</w:t>
      </w:r>
      <w:r>
        <w:rPr>
          <w:spacing w:val="-2"/>
          <w:w w:val="85"/>
        </w:rPr>
        <w:t xml:space="preserve"> </w:t>
      </w:r>
      <w:r>
        <w:rPr>
          <w:w w:val="85"/>
        </w:rPr>
        <w:t>of</w:t>
      </w:r>
      <w:r>
        <w:rPr>
          <w:spacing w:val="-4"/>
          <w:w w:val="85"/>
        </w:rPr>
        <w:t xml:space="preserve"> </w:t>
      </w:r>
      <w:r>
        <w:rPr>
          <w:w w:val="85"/>
        </w:rPr>
        <w:t>cheers</w:t>
      </w:r>
      <w:r>
        <w:rPr>
          <w:spacing w:val="-4"/>
          <w:w w:val="85"/>
        </w:rPr>
        <w:t xml:space="preserve"> </w:t>
      </w:r>
      <w:r>
        <w:rPr>
          <w:w w:val="85"/>
        </w:rPr>
        <w:t>in</w:t>
      </w:r>
      <w:r>
        <w:rPr>
          <w:spacing w:val="-4"/>
          <w:w w:val="85"/>
        </w:rPr>
        <w:t xml:space="preserve"> </w:t>
      </w:r>
      <w:r>
        <w:rPr>
          <w:w w:val="85"/>
        </w:rPr>
        <w:t>Kampala, etc.</w:t>
      </w:r>
    </w:p>
    <w:p w:rsidR="00E5575B" w:rsidRDefault="00D512E5">
      <w:pPr>
        <w:pStyle w:val="BodyText"/>
        <w:spacing w:line="242" w:lineRule="auto"/>
        <w:ind w:right="623"/>
        <w:jc w:val="both"/>
      </w:pPr>
      <w:r>
        <w:rPr>
          <w:rFonts w:ascii="Symbol" w:hAnsi="Symbol"/>
          <w:w w:val="85"/>
        </w:rPr>
        <w:t></w:t>
      </w:r>
      <w:r>
        <w:rPr>
          <w:rFonts w:ascii="Times New Roman" w:hAnsi="Times New Roman"/>
          <w:spacing w:val="80"/>
        </w:rPr>
        <w:t xml:space="preserve"> </w:t>
      </w:r>
      <w:r>
        <w:rPr>
          <w:w w:val="85"/>
        </w:rPr>
        <w:t xml:space="preserve">Agricultural non - food manufacturing industries such as Leather and foot wear industries like Baata Uganda limited in Kampala; Tobacco </w:t>
      </w:r>
      <w:r>
        <w:rPr>
          <w:w w:val="80"/>
        </w:rPr>
        <w:t>industries like Super match in Kampala; textile and cloth making industries like Southern Nyanza garment limited in</w:t>
      </w:r>
      <w:r>
        <w:t xml:space="preserve"> </w:t>
      </w:r>
      <w:r>
        <w:rPr>
          <w:w w:val="80"/>
        </w:rPr>
        <w:t xml:space="preserve">Buyikwe and Phoenix logistics in </w:t>
      </w:r>
      <w:r>
        <w:rPr>
          <w:w w:val="85"/>
        </w:rPr>
        <w:t>Kampala;</w:t>
      </w:r>
      <w:r>
        <w:rPr>
          <w:spacing w:val="7"/>
        </w:rPr>
        <w:t xml:space="preserve"> </w:t>
      </w:r>
      <w:r>
        <w:rPr>
          <w:w w:val="85"/>
        </w:rPr>
        <w:t>publishing</w:t>
      </w:r>
      <w:r>
        <w:rPr>
          <w:spacing w:val="-5"/>
          <w:w w:val="85"/>
        </w:rPr>
        <w:t xml:space="preserve"> </w:t>
      </w:r>
      <w:r>
        <w:rPr>
          <w:w w:val="85"/>
        </w:rPr>
        <w:t>and</w:t>
      </w:r>
      <w:r>
        <w:rPr>
          <w:spacing w:val="-6"/>
          <w:w w:val="85"/>
        </w:rPr>
        <w:t xml:space="preserve"> </w:t>
      </w:r>
      <w:r>
        <w:rPr>
          <w:w w:val="85"/>
        </w:rPr>
        <w:t>printing</w:t>
      </w:r>
      <w:r>
        <w:rPr>
          <w:spacing w:val="-5"/>
          <w:w w:val="85"/>
        </w:rPr>
        <w:t xml:space="preserve"> </w:t>
      </w:r>
      <w:r>
        <w:rPr>
          <w:w w:val="85"/>
        </w:rPr>
        <w:t>industries</w:t>
      </w:r>
      <w:r>
        <w:rPr>
          <w:spacing w:val="-5"/>
          <w:w w:val="85"/>
        </w:rPr>
        <w:t xml:space="preserve"> </w:t>
      </w:r>
      <w:r>
        <w:rPr>
          <w:w w:val="85"/>
        </w:rPr>
        <w:t>like</w:t>
      </w:r>
      <w:r>
        <w:rPr>
          <w:spacing w:val="-6"/>
          <w:w w:val="85"/>
        </w:rPr>
        <w:t xml:space="preserve"> </w:t>
      </w:r>
      <w:r>
        <w:rPr>
          <w:w w:val="85"/>
        </w:rPr>
        <w:t>New</w:t>
      </w:r>
      <w:r>
        <w:rPr>
          <w:spacing w:val="-5"/>
          <w:w w:val="85"/>
        </w:rPr>
        <w:t xml:space="preserve"> </w:t>
      </w:r>
      <w:r>
        <w:rPr>
          <w:w w:val="85"/>
        </w:rPr>
        <w:t>Vision</w:t>
      </w:r>
      <w:r>
        <w:rPr>
          <w:spacing w:val="-5"/>
          <w:w w:val="85"/>
        </w:rPr>
        <w:t xml:space="preserve"> </w:t>
      </w:r>
      <w:r>
        <w:rPr>
          <w:w w:val="85"/>
        </w:rPr>
        <w:t>in</w:t>
      </w:r>
      <w:r>
        <w:rPr>
          <w:spacing w:val="-6"/>
          <w:w w:val="85"/>
        </w:rPr>
        <w:t xml:space="preserve"> </w:t>
      </w:r>
      <w:r>
        <w:rPr>
          <w:w w:val="85"/>
        </w:rPr>
        <w:t>Kampala,</w:t>
      </w:r>
      <w:r>
        <w:rPr>
          <w:spacing w:val="-5"/>
          <w:w w:val="85"/>
        </w:rPr>
        <w:t xml:space="preserve"> </w:t>
      </w:r>
      <w:r>
        <w:rPr>
          <w:w w:val="85"/>
        </w:rPr>
        <w:t>etc.</w:t>
      </w:r>
    </w:p>
    <w:p w:rsidR="00E5575B" w:rsidRDefault="00D512E5">
      <w:pPr>
        <w:pStyle w:val="BodyText"/>
        <w:spacing w:line="242" w:lineRule="auto"/>
        <w:ind w:right="632"/>
        <w:jc w:val="both"/>
      </w:pPr>
      <w:r>
        <w:rPr>
          <w:rFonts w:ascii="Symbol" w:hAnsi="Symbol"/>
          <w:w w:val="85"/>
        </w:rPr>
        <w:t></w:t>
      </w:r>
      <w:r>
        <w:rPr>
          <w:rFonts w:ascii="Times New Roman" w:hAnsi="Times New Roman"/>
          <w:spacing w:val="80"/>
        </w:rPr>
        <w:t xml:space="preserve"> </w:t>
      </w:r>
      <w:r>
        <w:rPr>
          <w:w w:val="85"/>
        </w:rPr>
        <w:t xml:space="preserve">Non - agricultural manufacturing industries such as chemical industries like Quality chemicals in Kampala, Mukwano industries in Kampala, Nice house of plastics in Kampala, Vita foam in Buyikwe and Peacock paints in Kampala; mineral processing industries like cement making industries at Tororo and Hima in Kasese, Uganda clays at Kajjansi in Wakiso; iron and steel industries like Casements Uganda Ltd, Roofings </w:t>
      </w:r>
      <w:r>
        <w:rPr>
          <w:w w:val="80"/>
        </w:rPr>
        <w:t>Uganda, Uganda Baati, Royal sheets in Kampala and</w:t>
      </w:r>
      <w:r>
        <w:t xml:space="preserve"> </w:t>
      </w:r>
      <w:r>
        <w:rPr>
          <w:w w:val="80"/>
        </w:rPr>
        <w:t>Steel rolling</w:t>
      </w:r>
      <w:r>
        <w:t xml:space="preserve"> </w:t>
      </w:r>
      <w:r>
        <w:rPr>
          <w:w w:val="80"/>
        </w:rPr>
        <w:t>in Jinja; engineering industries</w:t>
      </w:r>
      <w:r>
        <w:t xml:space="preserve"> </w:t>
      </w:r>
      <w:r>
        <w:rPr>
          <w:w w:val="80"/>
        </w:rPr>
        <w:t>like Spear motors for vehicle assembling, etc.</w:t>
      </w:r>
    </w:p>
    <w:p w:rsidR="00E5575B" w:rsidRDefault="00D512E5">
      <w:pPr>
        <w:pStyle w:val="Heading1"/>
        <w:spacing w:before="223"/>
        <w:ind w:left="822"/>
      </w:pPr>
      <w:r>
        <w:rPr>
          <w:w w:val="80"/>
        </w:rPr>
        <w:t>DISTRIBUTION</w:t>
      </w:r>
      <w:r>
        <w:rPr>
          <w:spacing w:val="-3"/>
        </w:rPr>
        <w:t xml:space="preserve"> </w:t>
      </w:r>
      <w:r>
        <w:rPr>
          <w:w w:val="80"/>
        </w:rPr>
        <w:t>OF</w:t>
      </w:r>
      <w:r>
        <w:rPr>
          <w:spacing w:val="-2"/>
        </w:rPr>
        <w:t xml:space="preserve"> </w:t>
      </w:r>
      <w:r>
        <w:rPr>
          <w:w w:val="80"/>
        </w:rPr>
        <w:t>INDUSTRIES</w:t>
      </w:r>
      <w:r>
        <w:rPr>
          <w:spacing w:val="-4"/>
        </w:rPr>
        <w:t xml:space="preserve"> </w:t>
      </w:r>
      <w:r>
        <w:rPr>
          <w:w w:val="80"/>
        </w:rPr>
        <w:t>IN</w:t>
      </w:r>
      <w:r>
        <w:rPr>
          <w:spacing w:val="-3"/>
        </w:rPr>
        <w:t xml:space="preserve"> </w:t>
      </w:r>
      <w:r>
        <w:rPr>
          <w:spacing w:val="-2"/>
          <w:w w:val="80"/>
        </w:rPr>
        <w:t>UGANDA</w:t>
      </w:r>
    </w:p>
    <w:p w:rsidR="00E5575B" w:rsidRDefault="00D512E5">
      <w:pPr>
        <w:pStyle w:val="BodyText"/>
        <w:spacing w:before="4" w:line="226" w:lineRule="exact"/>
        <w:ind w:left="822"/>
        <w:jc w:val="both"/>
      </w:pPr>
      <w:r>
        <w:rPr>
          <w:w w:val="80"/>
        </w:rPr>
        <w:t>The</w:t>
      </w:r>
      <w:r>
        <w:rPr>
          <w:spacing w:val="-3"/>
        </w:rPr>
        <w:t xml:space="preserve"> </w:t>
      </w:r>
      <w:r>
        <w:rPr>
          <w:w w:val="80"/>
        </w:rPr>
        <w:t>major</w:t>
      </w:r>
      <w:r>
        <w:rPr>
          <w:spacing w:val="-3"/>
        </w:rPr>
        <w:t xml:space="preserve"> </w:t>
      </w:r>
      <w:r>
        <w:rPr>
          <w:w w:val="80"/>
        </w:rPr>
        <w:t>industrial</w:t>
      </w:r>
      <w:r>
        <w:rPr>
          <w:spacing w:val="-5"/>
        </w:rPr>
        <w:t xml:space="preserve"> </w:t>
      </w:r>
      <w:r>
        <w:rPr>
          <w:w w:val="80"/>
        </w:rPr>
        <w:t>centres</w:t>
      </w:r>
      <w:r>
        <w:rPr>
          <w:spacing w:val="-1"/>
        </w:rPr>
        <w:t xml:space="preserve"> </w:t>
      </w:r>
      <w:r>
        <w:rPr>
          <w:w w:val="80"/>
        </w:rPr>
        <w:t>/</w:t>
      </w:r>
      <w:r>
        <w:rPr>
          <w:spacing w:val="-5"/>
        </w:rPr>
        <w:t xml:space="preserve"> </w:t>
      </w:r>
      <w:r>
        <w:rPr>
          <w:w w:val="80"/>
        </w:rPr>
        <w:t>the</w:t>
      </w:r>
      <w:r>
        <w:rPr>
          <w:spacing w:val="-4"/>
        </w:rPr>
        <w:t xml:space="preserve"> </w:t>
      </w:r>
      <w:r>
        <w:rPr>
          <w:w w:val="80"/>
        </w:rPr>
        <w:t>heartlands</w:t>
      </w:r>
      <w:r>
        <w:rPr>
          <w:spacing w:val="-4"/>
        </w:rPr>
        <w:t xml:space="preserve"> </w:t>
      </w:r>
      <w:r>
        <w:rPr>
          <w:w w:val="80"/>
        </w:rPr>
        <w:t>of</w:t>
      </w:r>
      <w:r>
        <w:rPr>
          <w:spacing w:val="-4"/>
        </w:rPr>
        <w:t xml:space="preserve"> </w:t>
      </w:r>
      <w:r>
        <w:rPr>
          <w:w w:val="80"/>
        </w:rPr>
        <w:t>industries</w:t>
      </w:r>
      <w:r>
        <w:rPr>
          <w:spacing w:val="-3"/>
        </w:rPr>
        <w:t xml:space="preserve"> </w:t>
      </w:r>
      <w:r>
        <w:rPr>
          <w:w w:val="80"/>
        </w:rPr>
        <w:t>in</w:t>
      </w:r>
      <w:r>
        <w:rPr>
          <w:spacing w:val="-4"/>
        </w:rPr>
        <w:t xml:space="preserve"> </w:t>
      </w:r>
      <w:r>
        <w:rPr>
          <w:w w:val="80"/>
        </w:rPr>
        <w:t>Uganda</w:t>
      </w:r>
      <w:r>
        <w:rPr>
          <w:spacing w:val="-3"/>
        </w:rPr>
        <w:t xml:space="preserve"> </w:t>
      </w:r>
      <w:r>
        <w:rPr>
          <w:spacing w:val="-4"/>
          <w:w w:val="80"/>
        </w:rPr>
        <w:t>are;</w:t>
      </w:r>
    </w:p>
    <w:p w:rsidR="00E5575B" w:rsidRDefault="00D512E5">
      <w:pPr>
        <w:pStyle w:val="BodyText"/>
        <w:spacing w:line="242" w:lineRule="auto"/>
        <w:ind w:right="625"/>
        <w:jc w:val="both"/>
      </w:pPr>
      <w:r>
        <w:rPr>
          <w:rFonts w:ascii="Symbol" w:hAnsi="Symbol"/>
          <w:w w:val="85"/>
        </w:rPr>
        <w:t></w:t>
      </w:r>
      <w:r>
        <w:rPr>
          <w:rFonts w:ascii="Times New Roman" w:hAnsi="Times New Roman"/>
          <w:spacing w:val="27"/>
        </w:rPr>
        <w:t xml:space="preserve"> </w:t>
      </w:r>
      <w:r>
        <w:rPr>
          <w:w w:val="85"/>
        </w:rPr>
        <w:t>Kampala</w:t>
      </w:r>
      <w:r>
        <w:rPr>
          <w:spacing w:val="-6"/>
          <w:w w:val="85"/>
        </w:rPr>
        <w:t xml:space="preserve"> </w:t>
      </w:r>
      <w:r>
        <w:rPr>
          <w:w w:val="85"/>
        </w:rPr>
        <w:t>is</w:t>
      </w:r>
      <w:r>
        <w:rPr>
          <w:spacing w:val="-5"/>
          <w:w w:val="85"/>
        </w:rPr>
        <w:t xml:space="preserve"> </w:t>
      </w:r>
      <w:r>
        <w:rPr>
          <w:w w:val="85"/>
        </w:rPr>
        <w:t>a</w:t>
      </w:r>
      <w:r>
        <w:rPr>
          <w:spacing w:val="-5"/>
          <w:w w:val="85"/>
        </w:rPr>
        <w:t xml:space="preserve"> </w:t>
      </w:r>
      <w:r>
        <w:rPr>
          <w:w w:val="85"/>
        </w:rPr>
        <w:t>major</w:t>
      </w:r>
      <w:r>
        <w:rPr>
          <w:spacing w:val="-6"/>
          <w:w w:val="85"/>
        </w:rPr>
        <w:t xml:space="preserve"> </w:t>
      </w:r>
      <w:r>
        <w:rPr>
          <w:w w:val="85"/>
        </w:rPr>
        <w:t>industrial</w:t>
      </w:r>
      <w:r>
        <w:rPr>
          <w:spacing w:val="-5"/>
          <w:w w:val="85"/>
        </w:rPr>
        <w:t xml:space="preserve"> </w:t>
      </w:r>
      <w:r>
        <w:rPr>
          <w:w w:val="85"/>
        </w:rPr>
        <w:t>centre</w:t>
      </w:r>
      <w:r>
        <w:rPr>
          <w:spacing w:val="-5"/>
          <w:w w:val="85"/>
        </w:rPr>
        <w:t xml:space="preserve"> </w:t>
      </w:r>
      <w:r>
        <w:rPr>
          <w:w w:val="85"/>
        </w:rPr>
        <w:t>with</w:t>
      </w:r>
      <w:r>
        <w:rPr>
          <w:spacing w:val="-6"/>
          <w:w w:val="85"/>
        </w:rPr>
        <w:t xml:space="preserve"> </w:t>
      </w:r>
      <w:r>
        <w:rPr>
          <w:w w:val="85"/>
        </w:rPr>
        <w:t>food</w:t>
      </w:r>
      <w:r>
        <w:rPr>
          <w:spacing w:val="-5"/>
          <w:w w:val="85"/>
        </w:rPr>
        <w:t xml:space="preserve"> </w:t>
      </w:r>
      <w:r>
        <w:rPr>
          <w:w w:val="85"/>
        </w:rPr>
        <w:t>processing</w:t>
      </w:r>
      <w:r>
        <w:rPr>
          <w:spacing w:val="-5"/>
          <w:w w:val="85"/>
        </w:rPr>
        <w:t xml:space="preserve"> </w:t>
      </w:r>
      <w:r>
        <w:rPr>
          <w:w w:val="85"/>
        </w:rPr>
        <w:t>such</w:t>
      </w:r>
      <w:r>
        <w:rPr>
          <w:spacing w:val="-5"/>
          <w:w w:val="85"/>
        </w:rPr>
        <w:t xml:space="preserve"> </w:t>
      </w:r>
      <w:r>
        <w:rPr>
          <w:w w:val="85"/>
        </w:rPr>
        <w:t>as</w:t>
      </w:r>
      <w:r>
        <w:rPr>
          <w:spacing w:val="-6"/>
          <w:w w:val="85"/>
        </w:rPr>
        <w:t xml:space="preserve"> </w:t>
      </w:r>
      <w:proofErr w:type="gramStart"/>
      <w:r>
        <w:rPr>
          <w:w w:val="85"/>
        </w:rPr>
        <w:t>Hot</w:t>
      </w:r>
      <w:proofErr w:type="gramEnd"/>
      <w:r>
        <w:rPr>
          <w:spacing w:val="-5"/>
          <w:w w:val="85"/>
        </w:rPr>
        <w:t xml:space="preserve"> </w:t>
      </w:r>
      <w:r>
        <w:rPr>
          <w:w w:val="85"/>
        </w:rPr>
        <w:t>loaf,</w:t>
      </w:r>
      <w:r>
        <w:rPr>
          <w:spacing w:val="-5"/>
          <w:w w:val="85"/>
        </w:rPr>
        <w:t xml:space="preserve"> </w:t>
      </w:r>
      <w:r>
        <w:rPr>
          <w:w w:val="85"/>
        </w:rPr>
        <w:t>Textiles</w:t>
      </w:r>
      <w:r>
        <w:rPr>
          <w:spacing w:val="-6"/>
          <w:w w:val="85"/>
        </w:rPr>
        <w:t xml:space="preserve"> </w:t>
      </w:r>
      <w:r>
        <w:rPr>
          <w:w w:val="85"/>
        </w:rPr>
        <w:t>such</w:t>
      </w:r>
      <w:r>
        <w:rPr>
          <w:spacing w:val="-5"/>
          <w:w w:val="85"/>
        </w:rPr>
        <w:t xml:space="preserve"> </w:t>
      </w:r>
      <w:r>
        <w:rPr>
          <w:w w:val="85"/>
        </w:rPr>
        <w:t>as</w:t>
      </w:r>
      <w:r>
        <w:rPr>
          <w:spacing w:val="-5"/>
          <w:w w:val="85"/>
        </w:rPr>
        <w:t xml:space="preserve"> </w:t>
      </w:r>
      <w:r>
        <w:rPr>
          <w:w w:val="85"/>
        </w:rPr>
        <w:t>Pheonix</w:t>
      </w:r>
      <w:r>
        <w:rPr>
          <w:spacing w:val="-6"/>
          <w:w w:val="85"/>
        </w:rPr>
        <w:t xml:space="preserve"> </w:t>
      </w:r>
      <w:r>
        <w:rPr>
          <w:w w:val="85"/>
        </w:rPr>
        <w:t>logistics,</w:t>
      </w:r>
      <w:r>
        <w:rPr>
          <w:spacing w:val="-5"/>
          <w:w w:val="85"/>
        </w:rPr>
        <w:t xml:space="preserve"> </w:t>
      </w:r>
      <w:r>
        <w:rPr>
          <w:w w:val="85"/>
        </w:rPr>
        <w:t>Steel</w:t>
      </w:r>
      <w:r>
        <w:rPr>
          <w:spacing w:val="-5"/>
          <w:w w:val="85"/>
        </w:rPr>
        <w:t xml:space="preserve"> </w:t>
      </w:r>
      <w:r>
        <w:rPr>
          <w:w w:val="85"/>
        </w:rPr>
        <w:t>mills</w:t>
      </w:r>
      <w:r>
        <w:rPr>
          <w:spacing w:val="-6"/>
          <w:w w:val="85"/>
        </w:rPr>
        <w:t xml:space="preserve"> </w:t>
      </w:r>
      <w:r>
        <w:rPr>
          <w:w w:val="85"/>
        </w:rPr>
        <w:t>such</w:t>
      </w:r>
      <w:r>
        <w:rPr>
          <w:spacing w:val="-5"/>
          <w:w w:val="85"/>
        </w:rPr>
        <w:t xml:space="preserve"> </w:t>
      </w:r>
      <w:r>
        <w:rPr>
          <w:w w:val="85"/>
        </w:rPr>
        <w:t>as</w:t>
      </w:r>
      <w:r>
        <w:rPr>
          <w:spacing w:val="-5"/>
          <w:w w:val="85"/>
        </w:rPr>
        <w:t xml:space="preserve"> </w:t>
      </w:r>
      <w:r>
        <w:rPr>
          <w:w w:val="85"/>
        </w:rPr>
        <w:t>Roofings</w:t>
      </w:r>
      <w:r>
        <w:rPr>
          <w:spacing w:val="-6"/>
          <w:w w:val="85"/>
        </w:rPr>
        <w:t xml:space="preserve"> </w:t>
      </w:r>
      <w:r>
        <w:rPr>
          <w:w w:val="85"/>
        </w:rPr>
        <w:t>Ltd, Breweries like Uganda breweries, soft drinks like Crown bottlers, Mattress industries such as Crest foam, chemical industries like Mukwano detergents and plastics industries, etc.</w:t>
      </w:r>
    </w:p>
    <w:p w:rsidR="00E5575B" w:rsidRDefault="00D512E5">
      <w:pPr>
        <w:pStyle w:val="BodyText"/>
        <w:spacing w:line="242" w:lineRule="auto"/>
        <w:ind w:right="624"/>
        <w:jc w:val="both"/>
      </w:pPr>
      <w:r>
        <w:rPr>
          <w:rFonts w:ascii="Symbol" w:hAnsi="Symbol"/>
          <w:w w:val="85"/>
        </w:rPr>
        <w:t></w:t>
      </w:r>
      <w:r>
        <w:rPr>
          <w:rFonts w:ascii="Times New Roman" w:hAnsi="Times New Roman"/>
          <w:spacing w:val="80"/>
          <w:w w:val="150"/>
        </w:rPr>
        <w:t xml:space="preserve"> </w:t>
      </w:r>
      <w:r>
        <w:rPr>
          <w:w w:val="85"/>
        </w:rPr>
        <w:t xml:space="preserve">Jinja is the second industrial centre with Steel mills like E.A steel corp., Foot wear, food processing like Masese fish packers, ship building, </w:t>
      </w:r>
      <w:r>
        <w:rPr>
          <w:spacing w:val="-2"/>
          <w:w w:val="85"/>
        </w:rPr>
        <w:t>chemical industries like</w:t>
      </w:r>
      <w:r>
        <w:t xml:space="preserve"> </w:t>
      </w:r>
      <w:r>
        <w:rPr>
          <w:spacing w:val="-2"/>
          <w:w w:val="85"/>
        </w:rPr>
        <w:t>BIDCO oil; machinery like Chillington tools Ltd; printing and publishing industries like</w:t>
      </w:r>
      <w:r>
        <w:t xml:space="preserve"> </w:t>
      </w:r>
      <w:r>
        <w:rPr>
          <w:spacing w:val="-2"/>
          <w:w w:val="85"/>
        </w:rPr>
        <w:t xml:space="preserve">Papco printing and publishing, wood </w:t>
      </w:r>
      <w:r>
        <w:rPr>
          <w:w w:val="85"/>
        </w:rPr>
        <w:t>industries like Nile Plywood Ltd, etc.</w:t>
      </w:r>
    </w:p>
    <w:p w:rsidR="00E5575B" w:rsidRDefault="00D512E5">
      <w:pPr>
        <w:pStyle w:val="BodyText"/>
        <w:spacing w:line="242" w:lineRule="auto"/>
        <w:ind w:right="622"/>
        <w:jc w:val="both"/>
      </w:pPr>
      <w:r>
        <w:rPr>
          <w:rFonts w:ascii="Symbol" w:hAnsi="Symbol"/>
          <w:w w:val="90"/>
        </w:rPr>
        <w:t></w:t>
      </w:r>
      <w:r>
        <w:rPr>
          <w:rFonts w:ascii="Times New Roman" w:hAnsi="Times New Roman"/>
          <w:spacing w:val="69"/>
        </w:rPr>
        <w:t xml:space="preserve"> </w:t>
      </w:r>
      <w:r>
        <w:rPr>
          <w:w w:val="90"/>
        </w:rPr>
        <w:t>Mukono</w:t>
      </w:r>
      <w:r>
        <w:rPr>
          <w:spacing w:val="-8"/>
          <w:w w:val="90"/>
        </w:rPr>
        <w:t xml:space="preserve"> </w:t>
      </w:r>
      <w:r>
        <w:rPr>
          <w:w w:val="90"/>
        </w:rPr>
        <w:t>/</w:t>
      </w:r>
      <w:r>
        <w:rPr>
          <w:spacing w:val="-8"/>
          <w:w w:val="90"/>
        </w:rPr>
        <w:t xml:space="preserve"> </w:t>
      </w:r>
      <w:r>
        <w:rPr>
          <w:w w:val="90"/>
        </w:rPr>
        <w:t>Buyikwe</w:t>
      </w:r>
      <w:r>
        <w:rPr>
          <w:spacing w:val="-7"/>
          <w:w w:val="90"/>
        </w:rPr>
        <w:t xml:space="preserve"> </w:t>
      </w:r>
      <w:r>
        <w:rPr>
          <w:w w:val="90"/>
        </w:rPr>
        <w:t>with</w:t>
      </w:r>
      <w:r>
        <w:rPr>
          <w:spacing w:val="-8"/>
          <w:w w:val="90"/>
        </w:rPr>
        <w:t xml:space="preserve"> </w:t>
      </w:r>
      <w:r>
        <w:rPr>
          <w:w w:val="90"/>
        </w:rPr>
        <w:t>Breweries</w:t>
      </w:r>
      <w:r>
        <w:rPr>
          <w:spacing w:val="-8"/>
          <w:w w:val="90"/>
        </w:rPr>
        <w:t xml:space="preserve"> </w:t>
      </w:r>
      <w:r>
        <w:rPr>
          <w:w w:val="90"/>
        </w:rPr>
        <w:t>like</w:t>
      </w:r>
      <w:r>
        <w:rPr>
          <w:spacing w:val="-8"/>
          <w:w w:val="90"/>
        </w:rPr>
        <w:t xml:space="preserve"> </w:t>
      </w:r>
      <w:r>
        <w:rPr>
          <w:w w:val="90"/>
        </w:rPr>
        <w:t>Nile</w:t>
      </w:r>
      <w:r>
        <w:rPr>
          <w:spacing w:val="-7"/>
          <w:w w:val="90"/>
        </w:rPr>
        <w:t xml:space="preserve"> </w:t>
      </w:r>
      <w:r>
        <w:rPr>
          <w:w w:val="90"/>
        </w:rPr>
        <w:t>Breweries,</w:t>
      </w:r>
      <w:r>
        <w:rPr>
          <w:spacing w:val="-8"/>
          <w:w w:val="90"/>
        </w:rPr>
        <w:t xml:space="preserve"> </w:t>
      </w:r>
      <w:r>
        <w:rPr>
          <w:w w:val="90"/>
        </w:rPr>
        <w:t>textiles</w:t>
      </w:r>
      <w:r>
        <w:rPr>
          <w:spacing w:val="-7"/>
          <w:w w:val="90"/>
        </w:rPr>
        <w:t xml:space="preserve"> </w:t>
      </w:r>
      <w:r>
        <w:rPr>
          <w:w w:val="90"/>
        </w:rPr>
        <w:t>like</w:t>
      </w:r>
      <w:r>
        <w:rPr>
          <w:spacing w:val="-8"/>
          <w:w w:val="90"/>
        </w:rPr>
        <w:t xml:space="preserve"> </w:t>
      </w:r>
      <w:r>
        <w:rPr>
          <w:w w:val="90"/>
        </w:rPr>
        <w:t>Southern</w:t>
      </w:r>
      <w:r>
        <w:rPr>
          <w:spacing w:val="-8"/>
          <w:w w:val="90"/>
        </w:rPr>
        <w:t xml:space="preserve"> </w:t>
      </w:r>
      <w:r>
        <w:rPr>
          <w:w w:val="90"/>
        </w:rPr>
        <w:t>Range</w:t>
      </w:r>
      <w:r>
        <w:rPr>
          <w:spacing w:val="-8"/>
          <w:w w:val="90"/>
        </w:rPr>
        <w:t xml:space="preserve"> </w:t>
      </w:r>
      <w:r>
        <w:rPr>
          <w:w w:val="90"/>
        </w:rPr>
        <w:t>Nyanza</w:t>
      </w:r>
      <w:r>
        <w:rPr>
          <w:spacing w:val="-7"/>
          <w:w w:val="90"/>
        </w:rPr>
        <w:t xml:space="preserve"> </w:t>
      </w:r>
      <w:r>
        <w:rPr>
          <w:w w:val="90"/>
        </w:rPr>
        <w:t>Garments,</w:t>
      </w:r>
      <w:r>
        <w:rPr>
          <w:spacing w:val="-7"/>
          <w:w w:val="90"/>
        </w:rPr>
        <w:t xml:space="preserve"> </w:t>
      </w:r>
      <w:r>
        <w:rPr>
          <w:w w:val="90"/>
        </w:rPr>
        <w:t>mattresses</w:t>
      </w:r>
      <w:r>
        <w:rPr>
          <w:spacing w:val="-8"/>
          <w:w w:val="90"/>
        </w:rPr>
        <w:t xml:space="preserve"> </w:t>
      </w:r>
      <w:r>
        <w:rPr>
          <w:w w:val="90"/>
        </w:rPr>
        <w:t>like</w:t>
      </w:r>
      <w:r>
        <w:rPr>
          <w:spacing w:val="-8"/>
          <w:w w:val="90"/>
        </w:rPr>
        <w:t xml:space="preserve"> </w:t>
      </w:r>
      <w:r>
        <w:rPr>
          <w:w w:val="90"/>
        </w:rPr>
        <w:t>Vita</w:t>
      </w:r>
      <w:r>
        <w:rPr>
          <w:spacing w:val="-8"/>
          <w:w w:val="90"/>
        </w:rPr>
        <w:t xml:space="preserve"> </w:t>
      </w:r>
      <w:r>
        <w:rPr>
          <w:w w:val="90"/>
        </w:rPr>
        <w:t>foams,</w:t>
      </w:r>
      <w:r>
        <w:rPr>
          <w:spacing w:val="-8"/>
          <w:w w:val="90"/>
        </w:rPr>
        <w:t xml:space="preserve"> </w:t>
      </w:r>
      <w:r>
        <w:rPr>
          <w:w w:val="90"/>
        </w:rPr>
        <w:t xml:space="preserve">food </w:t>
      </w:r>
      <w:r>
        <w:rPr>
          <w:w w:val="85"/>
        </w:rPr>
        <w:t>processing</w:t>
      </w:r>
      <w:r>
        <w:rPr>
          <w:spacing w:val="-3"/>
          <w:w w:val="85"/>
        </w:rPr>
        <w:t xml:space="preserve"> </w:t>
      </w:r>
      <w:r>
        <w:rPr>
          <w:w w:val="85"/>
        </w:rPr>
        <w:t>such</w:t>
      </w:r>
      <w:r>
        <w:rPr>
          <w:spacing w:val="-3"/>
          <w:w w:val="85"/>
        </w:rPr>
        <w:t xml:space="preserve"> </w:t>
      </w:r>
      <w:r>
        <w:rPr>
          <w:w w:val="85"/>
        </w:rPr>
        <w:t>as Kasaku</w:t>
      </w:r>
      <w:r>
        <w:rPr>
          <w:spacing w:val="-3"/>
          <w:w w:val="85"/>
        </w:rPr>
        <w:t xml:space="preserve"> </w:t>
      </w:r>
      <w:r>
        <w:rPr>
          <w:w w:val="85"/>
        </w:rPr>
        <w:t>tea</w:t>
      </w:r>
      <w:r>
        <w:rPr>
          <w:spacing w:val="-3"/>
          <w:w w:val="85"/>
        </w:rPr>
        <w:t xml:space="preserve"> </w:t>
      </w:r>
      <w:r>
        <w:rPr>
          <w:w w:val="85"/>
        </w:rPr>
        <w:t>factory,</w:t>
      </w:r>
      <w:r>
        <w:rPr>
          <w:spacing w:val="-3"/>
          <w:w w:val="85"/>
        </w:rPr>
        <w:t xml:space="preserve"> </w:t>
      </w:r>
      <w:r>
        <w:rPr>
          <w:w w:val="85"/>
        </w:rPr>
        <w:t>Century</w:t>
      </w:r>
      <w:r>
        <w:rPr>
          <w:spacing w:val="-3"/>
          <w:w w:val="85"/>
        </w:rPr>
        <w:t xml:space="preserve"> </w:t>
      </w:r>
      <w:r>
        <w:rPr>
          <w:w w:val="85"/>
        </w:rPr>
        <w:t>bottlers,</w:t>
      </w:r>
      <w:r>
        <w:rPr>
          <w:spacing w:val="-1"/>
          <w:w w:val="85"/>
        </w:rPr>
        <w:t xml:space="preserve"> </w:t>
      </w:r>
      <w:r>
        <w:rPr>
          <w:w w:val="85"/>
        </w:rPr>
        <w:t>etc.</w:t>
      </w:r>
    </w:p>
    <w:p w:rsidR="00E5575B" w:rsidRDefault="00D512E5">
      <w:pPr>
        <w:pStyle w:val="BodyText"/>
        <w:tabs>
          <w:tab w:val="left" w:pos="1091"/>
        </w:tabs>
        <w:spacing w:line="242" w:lineRule="exact"/>
      </w:pPr>
      <w:proofErr w:type="gramStart"/>
      <w:r>
        <w:rPr>
          <w:rFonts w:ascii="Symbol" w:hAnsi="Symbol"/>
          <w:spacing w:val="-10"/>
          <w:w w:val="90"/>
        </w:rPr>
        <w:t></w:t>
      </w:r>
      <w:r>
        <w:rPr>
          <w:rFonts w:ascii="Times New Roman" w:hAnsi="Times New Roman"/>
        </w:rPr>
        <w:tab/>
      </w:r>
      <w:r>
        <w:rPr>
          <w:w w:val="80"/>
        </w:rPr>
        <w:t>Mbarara</w:t>
      </w:r>
      <w:r>
        <w:rPr>
          <w:spacing w:val="-5"/>
        </w:rPr>
        <w:t xml:space="preserve"> </w:t>
      </w:r>
      <w:r>
        <w:rPr>
          <w:w w:val="80"/>
        </w:rPr>
        <w:t>with</w:t>
      </w:r>
      <w:r>
        <w:rPr>
          <w:spacing w:val="-5"/>
        </w:rPr>
        <w:t xml:space="preserve"> </w:t>
      </w:r>
      <w:r>
        <w:rPr>
          <w:w w:val="80"/>
        </w:rPr>
        <w:t>Steel</w:t>
      </w:r>
      <w:r>
        <w:rPr>
          <w:spacing w:val="-5"/>
        </w:rPr>
        <w:t xml:space="preserve"> </w:t>
      </w:r>
      <w:r>
        <w:rPr>
          <w:w w:val="80"/>
        </w:rPr>
        <w:t>mills,</w:t>
      </w:r>
      <w:r>
        <w:rPr>
          <w:spacing w:val="-3"/>
        </w:rPr>
        <w:t xml:space="preserve"> </w:t>
      </w:r>
      <w:r>
        <w:rPr>
          <w:w w:val="80"/>
        </w:rPr>
        <w:t>Century</w:t>
      </w:r>
      <w:r>
        <w:rPr>
          <w:spacing w:val="-3"/>
        </w:rPr>
        <w:t xml:space="preserve"> </w:t>
      </w:r>
      <w:r>
        <w:rPr>
          <w:w w:val="80"/>
        </w:rPr>
        <w:t>bottlers,</w:t>
      </w:r>
      <w:r>
        <w:rPr>
          <w:spacing w:val="-5"/>
        </w:rPr>
        <w:t xml:space="preserve"> </w:t>
      </w:r>
      <w:r>
        <w:rPr>
          <w:w w:val="80"/>
        </w:rPr>
        <w:t>GBK</w:t>
      </w:r>
      <w:r>
        <w:rPr>
          <w:spacing w:val="-7"/>
        </w:rPr>
        <w:t xml:space="preserve"> </w:t>
      </w:r>
      <w:r>
        <w:rPr>
          <w:w w:val="80"/>
        </w:rPr>
        <w:t>and</w:t>
      </w:r>
      <w:r>
        <w:rPr>
          <w:spacing w:val="-5"/>
        </w:rPr>
        <w:t xml:space="preserve"> </w:t>
      </w:r>
      <w:r>
        <w:rPr>
          <w:w w:val="80"/>
        </w:rPr>
        <w:t>Alpha</w:t>
      </w:r>
      <w:r>
        <w:rPr>
          <w:spacing w:val="-5"/>
        </w:rPr>
        <w:t xml:space="preserve"> </w:t>
      </w:r>
      <w:r>
        <w:rPr>
          <w:w w:val="80"/>
        </w:rPr>
        <w:t>dairies,</w:t>
      </w:r>
      <w:r>
        <w:rPr>
          <w:spacing w:val="-2"/>
        </w:rPr>
        <w:t xml:space="preserve"> </w:t>
      </w:r>
      <w:r>
        <w:rPr>
          <w:spacing w:val="-4"/>
          <w:w w:val="80"/>
        </w:rPr>
        <w:t>etc.</w:t>
      </w:r>
      <w:proofErr w:type="gramEnd"/>
    </w:p>
    <w:p w:rsidR="00E5575B" w:rsidRDefault="00D512E5">
      <w:pPr>
        <w:pStyle w:val="BodyText"/>
        <w:tabs>
          <w:tab w:val="left" w:pos="1091"/>
        </w:tabs>
        <w:spacing w:line="244" w:lineRule="exact"/>
      </w:pPr>
      <w:proofErr w:type="gramStart"/>
      <w:r>
        <w:rPr>
          <w:rFonts w:ascii="Symbol" w:hAnsi="Symbol"/>
          <w:spacing w:val="-10"/>
          <w:w w:val="90"/>
        </w:rPr>
        <w:t></w:t>
      </w:r>
      <w:r>
        <w:rPr>
          <w:rFonts w:ascii="Times New Roman" w:hAnsi="Times New Roman"/>
        </w:rPr>
        <w:tab/>
      </w:r>
      <w:r>
        <w:rPr>
          <w:w w:val="80"/>
        </w:rPr>
        <w:t>Bushenyi</w:t>
      </w:r>
      <w:r>
        <w:rPr>
          <w:spacing w:val="-5"/>
        </w:rPr>
        <w:t xml:space="preserve"> </w:t>
      </w:r>
      <w:r>
        <w:rPr>
          <w:w w:val="80"/>
        </w:rPr>
        <w:t>with</w:t>
      </w:r>
      <w:r>
        <w:rPr>
          <w:spacing w:val="-5"/>
        </w:rPr>
        <w:t xml:space="preserve"> </w:t>
      </w:r>
      <w:r>
        <w:rPr>
          <w:w w:val="80"/>
        </w:rPr>
        <w:t>food</w:t>
      </w:r>
      <w:r>
        <w:rPr>
          <w:spacing w:val="-5"/>
        </w:rPr>
        <w:t xml:space="preserve"> </w:t>
      </w:r>
      <w:r>
        <w:rPr>
          <w:w w:val="80"/>
        </w:rPr>
        <w:t>processing</w:t>
      </w:r>
      <w:r>
        <w:rPr>
          <w:spacing w:val="-3"/>
        </w:rPr>
        <w:t xml:space="preserve"> </w:t>
      </w:r>
      <w:r>
        <w:rPr>
          <w:w w:val="80"/>
        </w:rPr>
        <w:t>like</w:t>
      </w:r>
      <w:r>
        <w:rPr>
          <w:spacing w:val="-4"/>
        </w:rPr>
        <w:t xml:space="preserve"> </w:t>
      </w:r>
      <w:r>
        <w:rPr>
          <w:w w:val="80"/>
        </w:rPr>
        <w:t>Kyamuhunga</w:t>
      </w:r>
      <w:r>
        <w:rPr>
          <w:spacing w:val="-3"/>
        </w:rPr>
        <w:t xml:space="preserve"> </w:t>
      </w:r>
      <w:r>
        <w:rPr>
          <w:w w:val="80"/>
        </w:rPr>
        <w:t>and</w:t>
      </w:r>
      <w:r>
        <w:rPr>
          <w:spacing w:val="-4"/>
        </w:rPr>
        <w:t xml:space="preserve"> </w:t>
      </w:r>
      <w:r>
        <w:rPr>
          <w:w w:val="80"/>
        </w:rPr>
        <w:t>Igara</w:t>
      </w:r>
      <w:r>
        <w:rPr>
          <w:spacing w:val="-5"/>
        </w:rPr>
        <w:t xml:space="preserve"> </w:t>
      </w:r>
      <w:r>
        <w:rPr>
          <w:w w:val="80"/>
        </w:rPr>
        <w:t>tea</w:t>
      </w:r>
      <w:r>
        <w:rPr>
          <w:spacing w:val="-3"/>
        </w:rPr>
        <w:t xml:space="preserve"> </w:t>
      </w:r>
      <w:r>
        <w:rPr>
          <w:w w:val="80"/>
        </w:rPr>
        <w:t>factory,</w:t>
      </w:r>
      <w:r>
        <w:rPr>
          <w:spacing w:val="-5"/>
        </w:rPr>
        <w:t xml:space="preserve"> </w:t>
      </w:r>
      <w:r>
        <w:rPr>
          <w:w w:val="80"/>
        </w:rPr>
        <w:t>Bricks</w:t>
      </w:r>
      <w:r>
        <w:rPr>
          <w:spacing w:val="-5"/>
        </w:rPr>
        <w:t xml:space="preserve"> </w:t>
      </w:r>
      <w:r>
        <w:rPr>
          <w:w w:val="80"/>
        </w:rPr>
        <w:t>and</w:t>
      </w:r>
      <w:r>
        <w:rPr>
          <w:spacing w:val="-5"/>
        </w:rPr>
        <w:t xml:space="preserve"> </w:t>
      </w:r>
      <w:r>
        <w:rPr>
          <w:w w:val="80"/>
        </w:rPr>
        <w:t>tiles,</w:t>
      </w:r>
      <w:r>
        <w:rPr>
          <w:spacing w:val="-4"/>
        </w:rPr>
        <w:t xml:space="preserve"> </w:t>
      </w:r>
      <w:r>
        <w:rPr>
          <w:spacing w:val="-4"/>
          <w:w w:val="80"/>
        </w:rPr>
        <w:t>etc.</w:t>
      </w:r>
      <w:proofErr w:type="gramEnd"/>
    </w:p>
    <w:p w:rsidR="00E5575B" w:rsidRDefault="00D512E5">
      <w:pPr>
        <w:pStyle w:val="BodyText"/>
        <w:tabs>
          <w:tab w:val="left" w:pos="1091"/>
        </w:tabs>
        <w:spacing w:line="243" w:lineRule="exact"/>
      </w:pPr>
      <w:proofErr w:type="gramStart"/>
      <w:r>
        <w:rPr>
          <w:rFonts w:ascii="Symbol" w:hAnsi="Symbol"/>
          <w:spacing w:val="-10"/>
          <w:w w:val="90"/>
        </w:rPr>
        <w:t></w:t>
      </w:r>
      <w:r>
        <w:rPr>
          <w:rFonts w:ascii="Times New Roman" w:hAnsi="Times New Roman"/>
        </w:rPr>
        <w:tab/>
      </w:r>
      <w:r>
        <w:rPr>
          <w:w w:val="80"/>
        </w:rPr>
        <w:t>Kabale</w:t>
      </w:r>
      <w:r>
        <w:rPr>
          <w:spacing w:val="-5"/>
        </w:rPr>
        <w:t xml:space="preserve"> </w:t>
      </w:r>
      <w:r>
        <w:rPr>
          <w:w w:val="80"/>
        </w:rPr>
        <w:t>with</w:t>
      </w:r>
      <w:r>
        <w:rPr>
          <w:spacing w:val="-3"/>
        </w:rPr>
        <w:t xml:space="preserve"> </w:t>
      </w:r>
      <w:r>
        <w:rPr>
          <w:w w:val="80"/>
        </w:rPr>
        <w:t>Coffee</w:t>
      </w:r>
      <w:r>
        <w:rPr>
          <w:spacing w:val="-4"/>
        </w:rPr>
        <w:t xml:space="preserve"> </w:t>
      </w:r>
      <w:r>
        <w:rPr>
          <w:w w:val="80"/>
        </w:rPr>
        <w:t>processors,</w:t>
      </w:r>
      <w:r>
        <w:rPr>
          <w:spacing w:val="-5"/>
        </w:rPr>
        <w:t xml:space="preserve"> </w:t>
      </w:r>
      <w:r>
        <w:rPr>
          <w:w w:val="80"/>
        </w:rPr>
        <w:t>timber</w:t>
      </w:r>
      <w:r>
        <w:rPr>
          <w:spacing w:val="-4"/>
        </w:rPr>
        <w:t xml:space="preserve"> </w:t>
      </w:r>
      <w:r>
        <w:rPr>
          <w:w w:val="80"/>
        </w:rPr>
        <w:t>and</w:t>
      </w:r>
      <w:r>
        <w:rPr>
          <w:spacing w:val="-5"/>
        </w:rPr>
        <w:t xml:space="preserve"> </w:t>
      </w:r>
      <w:r>
        <w:rPr>
          <w:w w:val="80"/>
        </w:rPr>
        <w:t>saw</w:t>
      </w:r>
      <w:r>
        <w:rPr>
          <w:spacing w:val="-5"/>
        </w:rPr>
        <w:t xml:space="preserve"> </w:t>
      </w:r>
      <w:r>
        <w:rPr>
          <w:w w:val="80"/>
        </w:rPr>
        <w:t>mills,</w:t>
      </w:r>
      <w:r>
        <w:rPr>
          <w:spacing w:val="-4"/>
        </w:rPr>
        <w:t xml:space="preserve"> </w:t>
      </w:r>
      <w:r>
        <w:rPr>
          <w:w w:val="80"/>
        </w:rPr>
        <w:t>Distillers,</w:t>
      </w:r>
      <w:r>
        <w:rPr>
          <w:spacing w:val="-5"/>
        </w:rPr>
        <w:t xml:space="preserve"> </w:t>
      </w:r>
      <w:r>
        <w:rPr>
          <w:w w:val="80"/>
        </w:rPr>
        <w:t>Honey</w:t>
      </w:r>
      <w:r>
        <w:rPr>
          <w:spacing w:val="-5"/>
        </w:rPr>
        <w:t xml:space="preserve"> </w:t>
      </w:r>
      <w:r>
        <w:rPr>
          <w:w w:val="80"/>
        </w:rPr>
        <w:t>processors,</w:t>
      </w:r>
      <w:r>
        <w:rPr>
          <w:spacing w:val="2"/>
        </w:rPr>
        <w:t xml:space="preserve"> </w:t>
      </w:r>
      <w:r>
        <w:rPr>
          <w:spacing w:val="-4"/>
          <w:w w:val="80"/>
        </w:rPr>
        <w:t>etc.</w:t>
      </w:r>
      <w:proofErr w:type="gramEnd"/>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Kasese</w:t>
      </w:r>
      <w:r>
        <w:rPr>
          <w:spacing w:val="-4"/>
        </w:rPr>
        <w:t xml:space="preserve"> </w:t>
      </w:r>
      <w:r>
        <w:rPr>
          <w:w w:val="80"/>
        </w:rPr>
        <w:t>with</w:t>
      </w:r>
      <w:r>
        <w:t xml:space="preserve"> </w:t>
      </w:r>
      <w:r>
        <w:rPr>
          <w:w w:val="80"/>
        </w:rPr>
        <w:t>Hima</w:t>
      </w:r>
      <w:r>
        <w:rPr>
          <w:spacing w:val="-3"/>
        </w:rPr>
        <w:t xml:space="preserve"> </w:t>
      </w:r>
      <w:r>
        <w:rPr>
          <w:w w:val="80"/>
        </w:rPr>
        <w:t>Lime</w:t>
      </w:r>
      <w:r>
        <w:rPr>
          <w:spacing w:val="-3"/>
        </w:rPr>
        <w:t xml:space="preserve"> </w:t>
      </w:r>
      <w:r>
        <w:rPr>
          <w:w w:val="80"/>
        </w:rPr>
        <w:t>and</w:t>
      </w:r>
      <w:r>
        <w:rPr>
          <w:spacing w:val="-3"/>
        </w:rPr>
        <w:t xml:space="preserve"> </w:t>
      </w:r>
      <w:r>
        <w:rPr>
          <w:w w:val="80"/>
        </w:rPr>
        <w:t>Cement</w:t>
      </w:r>
      <w:r>
        <w:rPr>
          <w:spacing w:val="-4"/>
        </w:rPr>
        <w:t xml:space="preserve"> </w:t>
      </w:r>
      <w:r>
        <w:rPr>
          <w:w w:val="80"/>
        </w:rPr>
        <w:t>factory,</w:t>
      </w:r>
      <w:r>
        <w:rPr>
          <w:spacing w:val="-3"/>
        </w:rPr>
        <w:t xml:space="preserve"> </w:t>
      </w:r>
      <w:r>
        <w:rPr>
          <w:w w:val="80"/>
        </w:rPr>
        <w:t>Cobalt</w:t>
      </w:r>
      <w:r>
        <w:rPr>
          <w:spacing w:val="-3"/>
        </w:rPr>
        <w:t xml:space="preserve"> </w:t>
      </w:r>
      <w:r>
        <w:rPr>
          <w:w w:val="80"/>
        </w:rPr>
        <w:t>processors,</w:t>
      </w:r>
      <w:r>
        <w:rPr>
          <w:spacing w:val="-1"/>
        </w:rPr>
        <w:t xml:space="preserve"> </w:t>
      </w:r>
      <w:r>
        <w:rPr>
          <w:w w:val="80"/>
        </w:rPr>
        <w:t>Paints,</w:t>
      </w:r>
      <w:r>
        <w:rPr>
          <w:spacing w:val="-4"/>
        </w:rPr>
        <w:t xml:space="preserve"> </w:t>
      </w:r>
      <w:r>
        <w:rPr>
          <w:w w:val="80"/>
        </w:rPr>
        <w:t>Breweries,</w:t>
      </w:r>
      <w:r>
        <w:rPr>
          <w:spacing w:val="2"/>
        </w:rPr>
        <w:t xml:space="preserve"> </w:t>
      </w:r>
      <w:r>
        <w:rPr>
          <w:w w:val="80"/>
        </w:rPr>
        <w:t>mattresses</w:t>
      </w:r>
      <w:r>
        <w:t xml:space="preserve"> </w:t>
      </w:r>
      <w:r>
        <w:rPr>
          <w:w w:val="80"/>
        </w:rPr>
        <w:t>like</w:t>
      </w:r>
      <w:r>
        <w:rPr>
          <w:spacing w:val="-1"/>
        </w:rPr>
        <w:t xml:space="preserve"> </w:t>
      </w:r>
      <w:r>
        <w:rPr>
          <w:w w:val="80"/>
        </w:rPr>
        <w:t>Reco,</w:t>
      </w:r>
      <w:r>
        <w:rPr>
          <w:spacing w:val="-4"/>
        </w:rPr>
        <w:t xml:space="preserve"> </w:t>
      </w:r>
      <w:r>
        <w:rPr>
          <w:w w:val="80"/>
        </w:rPr>
        <w:t>distillers,</w:t>
      </w:r>
      <w:r>
        <w:rPr>
          <w:spacing w:val="-2"/>
        </w:rPr>
        <w:t xml:space="preserve"> </w:t>
      </w:r>
      <w:r>
        <w:rPr>
          <w:spacing w:val="-4"/>
          <w:w w:val="80"/>
        </w:rPr>
        <w:t>etc.</w:t>
      </w:r>
    </w:p>
    <w:p w:rsidR="00E5575B" w:rsidRDefault="00D512E5">
      <w:pPr>
        <w:pStyle w:val="BodyText"/>
        <w:tabs>
          <w:tab w:val="left" w:pos="1091"/>
        </w:tabs>
        <w:spacing w:line="244" w:lineRule="exact"/>
      </w:pPr>
      <w:proofErr w:type="gramStart"/>
      <w:r>
        <w:rPr>
          <w:rFonts w:ascii="Symbol" w:hAnsi="Symbol"/>
          <w:spacing w:val="-10"/>
          <w:w w:val="90"/>
        </w:rPr>
        <w:t></w:t>
      </w:r>
      <w:r>
        <w:rPr>
          <w:rFonts w:ascii="Times New Roman" w:hAnsi="Times New Roman"/>
        </w:rPr>
        <w:tab/>
      </w:r>
      <w:r>
        <w:rPr>
          <w:w w:val="80"/>
        </w:rPr>
        <w:t>Tororo</w:t>
      </w:r>
      <w:r>
        <w:rPr>
          <w:spacing w:val="-4"/>
        </w:rPr>
        <w:t xml:space="preserve"> </w:t>
      </w:r>
      <w:r>
        <w:rPr>
          <w:w w:val="80"/>
        </w:rPr>
        <w:t>with</w:t>
      </w:r>
      <w:r>
        <w:rPr>
          <w:spacing w:val="-3"/>
        </w:rPr>
        <w:t xml:space="preserve"> </w:t>
      </w:r>
      <w:r>
        <w:rPr>
          <w:w w:val="80"/>
        </w:rPr>
        <w:t>cement</w:t>
      </w:r>
      <w:r>
        <w:rPr>
          <w:spacing w:val="-3"/>
        </w:rPr>
        <w:t xml:space="preserve"> </w:t>
      </w:r>
      <w:r>
        <w:rPr>
          <w:w w:val="80"/>
        </w:rPr>
        <w:t>factory,</w:t>
      </w:r>
      <w:r>
        <w:rPr>
          <w:spacing w:val="-3"/>
        </w:rPr>
        <w:t xml:space="preserve"> </w:t>
      </w:r>
      <w:r>
        <w:rPr>
          <w:w w:val="80"/>
        </w:rPr>
        <w:t>Food</w:t>
      </w:r>
      <w:r>
        <w:rPr>
          <w:spacing w:val="-3"/>
        </w:rPr>
        <w:t xml:space="preserve"> </w:t>
      </w:r>
      <w:r>
        <w:rPr>
          <w:w w:val="80"/>
        </w:rPr>
        <w:t>processors,</w:t>
      </w:r>
      <w:r>
        <w:rPr>
          <w:spacing w:val="-3"/>
        </w:rPr>
        <w:t xml:space="preserve"> </w:t>
      </w:r>
      <w:r>
        <w:rPr>
          <w:w w:val="80"/>
        </w:rPr>
        <w:t>chemical</w:t>
      </w:r>
      <w:r>
        <w:rPr>
          <w:spacing w:val="-4"/>
        </w:rPr>
        <w:t xml:space="preserve"> </w:t>
      </w:r>
      <w:r>
        <w:rPr>
          <w:w w:val="80"/>
        </w:rPr>
        <w:t>industries,</w:t>
      </w:r>
      <w:r>
        <w:t xml:space="preserve"> </w:t>
      </w:r>
      <w:r>
        <w:rPr>
          <w:w w:val="80"/>
        </w:rPr>
        <w:t>Steel</w:t>
      </w:r>
      <w:r>
        <w:rPr>
          <w:spacing w:val="-4"/>
        </w:rPr>
        <w:t xml:space="preserve"> </w:t>
      </w:r>
      <w:r>
        <w:rPr>
          <w:w w:val="80"/>
        </w:rPr>
        <w:t>works,</w:t>
      </w:r>
      <w:r>
        <w:rPr>
          <w:spacing w:val="3"/>
        </w:rPr>
        <w:t xml:space="preserve"> </w:t>
      </w:r>
      <w:r>
        <w:rPr>
          <w:w w:val="80"/>
        </w:rPr>
        <w:t>fertilizer</w:t>
      </w:r>
      <w:r>
        <w:rPr>
          <w:spacing w:val="-3"/>
        </w:rPr>
        <w:t xml:space="preserve"> </w:t>
      </w:r>
      <w:r>
        <w:rPr>
          <w:w w:val="80"/>
        </w:rPr>
        <w:t>industry,</w:t>
      </w:r>
      <w:r>
        <w:rPr>
          <w:spacing w:val="-2"/>
        </w:rPr>
        <w:t xml:space="preserve"> </w:t>
      </w:r>
      <w:r>
        <w:rPr>
          <w:spacing w:val="-4"/>
          <w:w w:val="80"/>
        </w:rPr>
        <w:t>etc.</w:t>
      </w:r>
      <w:proofErr w:type="gramEnd"/>
    </w:p>
    <w:p w:rsidR="00E5575B" w:rsidRDefault="00D512E5">
      <w:pPr>
        <w:pStyle w:val="BodyText"/>
        <w:tabs>
          <w:tab w:val="left" w:pos="1091"/>
        </w:tabs>
        <w:ind w:right="625"/>
      </w:pPr>
      <w:r>
        <w:rPr>
          <w:rFonts w:ascii="Symbol" w:hAnsi="Symbol"/>
          <w:spacing w:val="-10"/>
          <w:w w:val="90"/>
        </w:rPr>
        <w:t></w:t>
      </w:r>
      <w:r>
        <w:rPr>
          <w:rFonts w:ascii="Times New Roman" w:hAnsi="Times New Roman"/>
        </w:rPr>
        <w:tab/>
      </w:r>
      <w:r>
        <w:rPr>
          <w:w w:val="85"/>
        </w:rPr>
        <w:t>Mbale</w:t>
      </w:r>
      <w:r>
        <w:rPr>
          <w:spacing w:val="-6"/>
          <w:w w:val="85"/>
        </w:rPr>
        <w:t xml:space="preserve"> </w:t>
      </w:r>
      <w:r>
        <w:rPr>
          <w:w w:val="85"/>
        </w:rPr>
        <w:t>with</w:t>
      </w:r>
      <w:r>
        <w:rPr>
          <w:spacing w:val="25"/>
        </w:rPr>
        <w:t xml:space="preserve"> </w:t>
      </w:r>
      <w:r>
        <w:rPr>
          <w:w w:val="85"/>
        </w:rPr>
        <w:t>food</w:t>
      </w:r>
      <w:r>
        <w:rPr>
          <w:spacing w:val="-5"/>
          <w:w w:val="85"/>
        </w:rPr>
        <w:t xml:space="preserve"> </w:t>
      </w:r>
      <w:r>
        <w:rPr>
          <w:w w:val="85"/>
        </w:rPr>
        <w:t>processing</w:t>
      </w:r>
      <w:r>
        <w:rPr>
          <w:spacing w:val="-5"/>
          <w:w w:val="85"/>
        </w:rPr>
        <w:t xml:space="preserve"> </w:t>
      </w:r>
      <w:r>
        <w:rPr>
          <w:w w:val="85"/>
        </w:rPr>
        <w:t>like</w:t>
      </w:r>
      <w:r>
        <w:rPr>
          <w:spacing w:val="-5"/>
          <w:w w:val="85"/>
        </w:rPr>
        <w:t xml:space="preserve"> </w:t>
      </w:r>
      <w:r>
        <w:rPr>
          <w:w w:val="85"/>
        </w:rPr>
        <w:t>Kyagalanyi</w:t>
      </w:r>
      <w:r>
        <w:rPr>
          <w:spacing w:val="-6"/>
          <w:w w:val="85"/>
        </w:rPr>
        <w:t xml:space="preserve"> </w:t>
      </w:r>
      <w:r>
        <w:rPr>
          <w:w w:val="85"/>
        </w:rPr>
        <w:t>coffee</w:t>
      </w:r>
      <w:r>
        <w:rPr>
          <w:spacing w:val="-5"/>
          <w:w w:val="85"/>
        </w:rPr>
        <w:t xml:space="preserve"> </w:t>
      </w:r>
      <w:r>
        <w:rPr>
          <w:w w:val="85"/>
        </w:rPr>
        <w:t>factory,</w:t>
      </w:r>
      <w:r>
        <w:rPr>
          <w:spacing w:val="-5"/>
          <w:w w:val="85"/>
        </w:rPr>
        <w:t xml:space="preserve"> </w:t>
      </w:r>
      <w:r>
        <w:rPr>
          <w:w w:val="85"/>
        </w:rPr>
        <w:t>textiles</w:t>
      </w:r>
      <w:r>
        <w:rPr>
          <w:spacing w:val="-5"/>
          <w:w w:val="85"/>
        </w:rPr>
        <w:t xml:space="preserve"> </w:t>
      </w:r>
      <w:r>
        <w:rPr>
          <w:w w:val="85"/>
        </w:rPr>
        <w:t>like</w:t>
      </w:r>
      <w:r>
        <w:rPr>
          <w:spacing w:val="-5"/>
          <w:w w:val="85"/>
        </w:rPr>
        <w:t xml:space="preserve"> </w:t>
      </w:r>
      <w:r>
        <w:rPr>
          <w:w w:val="85"/>
        </w:rPr>
        <w:t>African</w:t>
      </w:r>
      <w:r>
        <w:rPr>
          <w:spacing w:val="-6"/>
          <w:w w:val="85"/>
        </w:rPr>
        <w:t xml:space="preserve"> </w:t>
      </w:r>
      <w:r>
        <w:rPr>
          <w:w w:val="85"/>
        </w:rPr>
        <w:t>textile</w:t>
      </w:r>
      <w:r>
        <w:rPr>
          <w:spacing w:val="-5"/>
          <w:w w:val="85"/>
        </w:rPr>
        <w:t xml:space="preserve"> </w:t>
      </w:r>
      <w:r>
        <w:rPr>
          <w:w w:val="85"/>
        </w:rPr>
        <w:t>mills,</w:t>
      </w:r>
      <w:r>
        <w:rPr>
          <w:spacing w:val="-5"/>
          <w:w w:val="85"/>
        </w:rPr>
        <w:t xml:space="preserve"> </w:t>
      </w:r>
      <w:r>
        <w:rPr>
          <w:w w:val="85"/>
        </w:rPr>
        <w:t>chemical</w:t>
      </w:r>
      <w:r>
        <w:rPr>
          <w:spacing w:val="-5"/>
          <w:w w:val="85"/>
        </w:rPr>
        <w:t xml:space="preserve"> </w:t>
      </w:r>
      <w:r>
        <w:rPr>
          <w:w w:val="85"/>
        </w:rPr>
        <w:t>industries</w:t>
      </w:r>
      <w:r>
        <w:rPr>
          <w:spacing w:val="-6"/>
          <w:w w:val="85"/>
        </w:rPr>
        <w:t xml:space="preserve"> </w:t>
      </w:r>
      <w:r>
        <w:rPr>
          <w:w w:val="85"/>
        </w:rPr>
        <w:t>like</w:t>
      </w:r>
      <w:r>
        <w:rPr>
          <w:spacing w:val="-4"/>
          <w:w w:val="85"/>
        </w:rPr>
        <w:t xml:space="preserve"> </w:t>
      </w:r>
      <w:r>
        <w:rPr>
          <w:w w:val="85"/>
        </w:rPr>
        <w:t>Mbale</w:t>
      </w:r>
      <w:r>
        <w:rPr>
          <w:spacing w:val="-6"/>
          <w:w w:val="85"/>
        </w:rPr>
        <w:t xml:space="preserve"> </w:t>
      </w:r>
      <w:r>
        <w:rPr>
          <w:w w:val="85"/>
        </w:rPr>
        <w:t>soap</w:t>
      </w:r>
      <w:r>
        <w:rPr>
          <w:spacing w:val="-3"/>
          <w:w w:val="85"/>
        </w:rPr>
        <w:t xml:space="preserve"> </w:t>
      </w:r>
      <w:r>
        <w:rPr>
          <w:w w:val="85"/>
        </w:rPr>
        <w:t>works,</w:t>
      </w:r>
      <w:r>
        <w:rPr>
          <w:spacing w:val="-6"/>
          <w:w w:val="85"/>
        </w:rPr>
        <w:t xml:space="preserve"> </w:t>
      </w:r>
      <w:r>
        <w:rPr>
          <w:w w:val="85"/>
        </w:rPr>
        <w:t xml:space="preserve">paper </w:t>
      </w:r>
      <w:r>
        <w:rPr>
          <w:w w:val="90"/>
        </w:rPr>
        <w:t>printing</w:t>
      </w:r>
      <w:r>
        <w:rPr>
          <w:spacing w:val="-8"/>
          <w:w w:val="90"/>
        </w:rPr>
        <w:t xml:space="preserve"> </w:t>
      </w:r>
      <w:r>
        <w:rPr>
          <w:w w:val="90"/>
        </w:rPr>
        <w:t>and</w:t>
      </w:r>
      <w:r>
        <w:rPr>
          <w:spacing w:val="-8"/>
          <w:w w:val="90"/>
        </w:rPr>
        <w:t xml:space="preserve"> </w:t>
      </w:r>
      <w:r>
        <w:rPr>
          <w:w w:val="90"/>
        </w:rPr>
        <w:t>publishing,</w:t>
      </w:r>
      <w:r>
        <w:rPr>
          <w:spacing w:val="-8"/>
          <w:w w:val="90"/>
        </w:rPr>
        <w:t xml:space="preserve"> </w:t>
      </w:r>
      <w:r>
        <w:rPr>
          <w:w w:val="90"/>
        </w:rPr>
        <w:t>etc.</w:t>
      </w:r>
    </w:p>
    <w:p w:rsidR="00E5575B" w:rsidRDefault="00D512E5">
      <w:pPr>
        <w:pStyle w:val="BodyText"/>
        <w:tabs>
          <w:tab w:val="left" w:pos="1091"/>
        </w:tabs>
        <w:spacing w:line="244" w:lineRule="exact"/>
      </w:pPr>
      <w:proofErr w:type="gramStart"/>
      <w:r>
        <w:rPr>
          <w:rFonts w:ascii="Symbol" w:hAnsi="Symbol"/>
          <w:spacing w:val="-10"/>
          <w:w w:val="90"/>
        </w:rPr>
        <w:t></w:t>
      </w:r>
      <w:r>
        <w:rPr>
          <w:rFonts w:ascii="Times New Roman" w:hAnsi="Times New Roman"/>
        </w:rPr>
        <w:tab/>
      </w:r>
      <w:r>
        <w:rPr>
          <w:w w:val="80"/>
        </w:rPr>
        <w:t>Soroti</w:t>
      </w:r>
      <w:r>
        <w:rPr>
          <w:spacing w:val="-4"/>
        </w:rPr>
        <w:t xml:space="preserve"> </w:t>
      </w:r>
      <w:r>
        <w:rPr>
          <w:w w:val="80"/>
        </w:rPr>
        <w:t>with</w:t>
      </w:r>
      <w:r>
        <w:rPr>
          <w:spacing w:val="-3"/>
        </w:rPr>
        <w:t xml:space="preserve"> </w:t>
      </w:r>
      <w:r>
        <w:rPr>
          <w:w w:val="80"/>
        </w:rPr>
        <w:t>Meat</w:t>
      </w:r>
      <w:r>
        <w:rPr>
          <w:spacing w:val="-3"/>
        </w:rPr>
        <w:t xml:space="preserve"> </w:t>
      </w:r>
      <w:r>
        <w:rPr>
          <w:w w:val="80"/>
        </w:rPr>
        <w:t>packing,</w:t>
      </w:r>
      <w:r>
        <w:rPr>
          <w:spacing w:val="-3"/>
        </w:rPr>
        <w:t xml:space="preserve"> </w:t>
      </w:r>
      <w:r>
        <w:rPr>
          <w:w w:val="80"/>
        </w:rPr>
        <w:t>Carpentry</w:t>
      </w:r>
      <w:r>
        <w:rPr>
          <w:spacing w:val="-3"/>
        </w:rPr>
        <w:t xml:space="preserve"> </w:t>
      </w:r>
      <w:r>
        <w:rPr>
          <w:w w:val="80"/>
        </w:rPr>
        <w:t>and</w:t>
      </w:r>
      <w:r>
        <w:rPr>
          <w:spacing w:val="-3"/>
        </w:rPr>
        <w:t xml:space="preserve"> </w:t>
      </w:r>
      <w:r>
        <w:rPr>
          <w:w w:val="80"/>
        </w:rPr>
        <w:t>furniture</w:t>
      </w:r>
      <w:r>
        <w:rPr>
          <w:spacing w:val="-4"/>
        </w:rPr>
        <w:t xml:space="preserve"> </w:t>
      </w:r>
      <w:r>
        <w:rPr>
          <w:w w:val="80"/>
        </w:rPr>
        <w:t>workshops,</w:t>
      </w:r>
      <w:r>
        <w:rPr>
          <w:spacing w:val="3"/>
        </w:rPr>
        <w:t xml:space="preserve"> </w:t>
      </w:r>
      <w:r>
        <w:rPr>
          <w:spacing w:val="-4"/>
          <w:w w:val="80"/>
        </w:rPr>
        <w:t>etc.</w:t>
      </w:r>
      <w:proofErr w:type="gramEnd"/>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Arua</w:t>
      </w:r>
      <w:r>
        <w:rPr>
          <w:spacing w:val="-4"/>
        </w:rPr>
        <w:t xml:space="preserve"> </w:t>
      </w:r>
      <w:r>
        <w:rPr>
          <w:w w:val="80"/>
        </w:rPr>
        <w:t>with</w:t>
      </w:r>
      <w:r>
        <w:rPr>
          <w:spacing w:val="-3"/>
        </w:rPr>
        <w:t xml:space="preserve"> </w:t>
      </w:r>
      <w:r>
        <w:rPr>
          <w:w w:val="80"/>
        </w:rPr>
        <w:t>distillers</w:t>
      </w:r>
      <w:r>
        <w:rPr>
          <w:spacing w:val="-4"/>
        </w:rPr>
        <w:t xml:space="preserve"> </w:t>
      </w:r>
      <w:r>
        <w:rPr>
          <w:w w:val="80"/>
        </w:rPr>
        <w:t>like</w:t>
      </w:r>
      <w:r>
        <w:t xml:space="preserve"> </w:t>
      </w:r>
      <w:r>
        <w:rPr>
          <w:w w:val="80"/>
        </w:rPr>
        <w:t>Seven</w:t>
      </w:r>
      <w:r>
        <w:rPr>
          <w:spacing w:val="-4"/>
        </w:rPr>
        <w:t xml:space="preserve"> </w:t>
      </w:r>
      <w:r>
        <w:rPr>
          <w:w w:val="80"/>
        </w:rPr>
        <w:t>hills</w:t>
      </w:r>
      <w:r>
        <w:rPr>
          <w:spacing w:val="-1"/>
        </w:rPr>
        <w:t xml:space="preserve"> </w:t>
      </w:r>
      <w:r>
        <w:rPr>
          <w:w w:val="80"/>
        </w:rPr>
        <w:t>bond</w:t>
      </w:r>
      <w:r>
        <w:rPr>
          <w:spacing w:val="-4"/>
        </w:rPr>
        <w:t xml:space="preserve"> </w:t>
      </w:r>
      <w:r>
        <w:rPr>
          <w:w w:val="80"/>
        </w:rPr>
        <w:t>distillers,</w:t>
      </w:r>
      <w:r>
        <w:rPr>
          <w:spacing w:val="-4"/>
        </w:rPr>
        <w:t xml:space="preserve"> </w:t>
      </w:r>
      <w:r>
        <w:rPr>
          <w:w w:val="80"/>
        </w:rPr>
        <w:t>Honey</w:t>
      </w:r>
      <w:r>
        <w:rPr>
          <w:spacing w:val="-3"/>
        </w:rPr>
        <w:t xml:space="preserve"> </w:t>
      </w:r>
      <w:r>
        <w:rPr>
          <w:w w:val="80"/>
        </w:rPr>
        <w:t>packers,</w:t>
      </w:r>
      <w:r>
        <w:rPr>
          <w:spacing w:val="-4"/>
        </w:rPr>
        <w:t xml:space="preserve"> </w:t>
      </w:r>
      <w:r>
        <w:rPr>
          <w:w w:val="80"/>
        </w:rPr>
        <w:t>Foam</w:t>
      </w:r>
      <w:r>
        <w:rPr>
          <w:spacing w:val="-4"/>
        </w:rPr>
        <w:t xml:space="preserve"> </w:t>
      </w:r>
      <w:r>
        <w:rPr>
          <w:w w:val="80"/>
        </w:rPr>
        <w:t>Mattress,</w:t>
      </w:r>
      <w:r>
        <w:rPr>
          <w:spacing w:val="-3"/>
        </w:rPr>
        <w:t xml:space="preserve"> </w:t>
      </w:r>
      <w:r>
        <w:rPr>
          <w:w w:val="80"/>
        </w:rPr>
        <w:t>Carpentry</w:t>
      </w:r>
      <w:r>
        <w:rPr>
          <w:spacing w:val="-4"/>
        </w:rPr>
        <w:t xml:space="preserve"> </w:t>
      </w:r>
      <w:r>
        <w:rPr>
          <w:w w:val="80"/>
        </w:rPr>
        <w:t>and</w:t>
      </w:r>
      <w:r>
        <w:rPr>
          <w:spacing w:val="-4"/>
        </w:rPr>
        <w:t xml:space="preserve"> </w:t>
      </w:r>
      <w:r>
        <w:rPr>
          <w:w w:val="80"/>
        </w:rPr>
        <w:t>Furniture</w:t>
      </w:r>
      <w:r>
        <w:rPr>
          <w:spacing w:val="-4"/>
        </w:rPr>
        <w:t xml:space="preserve"> </w:t>
      </w:r>
      <w:r>
        <w:rPr>
          <w:w w:val="80"/>
        </w:rPr>
        <w:t>work</w:t>
      </w:r>
      <w:r>
        <w:rPr>
          <w:spacing w:val="-3"/>
        </w:rPr>
        <w:t xml:space="preserve"> </w:t>
      </w:r>
      <w:r>
        <w:rPr>
          <w:w w:val="80"/>
        </w:rPr>
        <w:t>shops,</w:t>
      </w:r>
      <w:r>
        <w:t xml:space="preserve"> </w:t>
      </w:r>
      <w:r>
        <w:rPr>
          <w:spacing w:val="-4"/>
          <w:w w:val="80"/>
        </w:rPr>
        <w:t>etc.</w:t>
      </w:r>
    </w:p>
    <w:p w:rsidR="00E5575B" w:rsidRDefault="00D512E5">
      <w:pPr>
        <w:pStyle w:val="BodyText"/>
        <w:tabs>
          <w:tab w:val="left" w:pos="1091"/>
        </w:tabs>
        <w:spacing w:line="244" w:lineRule="exact"/>
      </w:pPr>
      <w:proofErr w:type="gramStart"/>
      <w:r>
        <w:rPr>
          <w:rFonts w:ascii="Symbol" w:hAnsi="Symbol"/>
          <w:spacing w:val="-10"/>
          <w:w w:val="90"/>
        </w:rPr>
        <w:t></w:t>
      </w:r>
      <w:r>
        <w:rPr>
          <w:rFonts w:ascii="Times New Roman" w:hAnsi="Times New Roman"/>
        </w:rPr>
        <w:tab/>
      </w:r>
      <w:r>
        <w:rPr>
          <w:w w:val="80"/>
        </w:rPr>
        <w:t>Gulu</w:t>
      </w:r>
      <w:r>
        <w:rPr>
          <w:spacing w:val="-4"/>
        </w:rPr>
        <w:t xml:space="preserve"> </w:t>
      </w:r>
      <w:r>
        <w:rPr>
          <w:w w:val="80"/>
        </w:rPr>
        <w:t>with</w:t>
      </w:r>
      <w:r>
        <w:rPr>
          <w:spacing w:val="-3"/>
        </w:rPr>
        <w:t xml:space="preserve"> </w:t>
      </w:r>
      <w:r>
        <w:rPr>
          <w:w w:val="80"/>
        </w:rPr>
        <w:t>Foam</w:t>
      </w:r>
      <w:r>
        <w:rPr>
          <w:spacing w:val="-4"/>
        </w:rPr>
        <w:t xml:space="preserve"> </w:t>
      </w:r>
      <w:r>
        <w:rPr>
          <w:w w:val="80"/>
        </w:rPr>
        <w:t>mattress,</w:t>
      </w:r>
      <w:r>
        <w:rPr>
          <w:spacing w:val="-3"/>
        </w:rPr>
        <w:t xml:space="preserve"> </w:t>
      </w:r>
      <w:r>
        <w:rPr>
          <w:w w:val="80"/>
        </w:rPr>
        <w:t>Waragi</w:t>
      </w:r>
      <w:r>
        <w:rPr>
          <w:spacing w:val="-1"/>
        </w:rPr>
        <w:t xml:space="preserve"> </w:t>
      </w:r>
      <w:r>
        <w:rPr>
          <w:w w:val="80"/>
        </w:rPr>
        <w:t>distillers,</w:t>
      </w:r>
      <w:r>
        <w:t xml:space="preserve"> </w:t>
      </w:r>
      <w:r>
        <w:rPr>
          <w:spacing w:val="-4"/>
          <w:w w:val="80"/>
        </w:rPr>
        <w:t>etc.</w:t>
      </w:r>
      <w:proofErr w:type="gramEnd"/>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Lira</w:t>
      </w:r>
      <w:r>
        <w:rPr>
          <w:spacing w:val="-5"/>
        </w:rPr>
        <w:t xml:space="preserve"> </w:t>
      </w:r>
      <w:r>
        <w:rPr>
          <w:w w:val="80"/>
        </w:rPr>
        <w:t>with</w:t>
      </w:r>
      <w:r>
        <w:rPr>
          <w:spacing w:val="-4"/>
        </w:rPr>
        <w:t xml:space="preserve"> </w:t>
      </w:r>
      <w:r>
        <w:rPr>
          <w:w w:val="80"/>
        </w:rPr>
        <w:t>Spinning</w:t>
      </w:r>
      <w:r>
        <w:rPr>
          <w:spacing w:val="-4"/>
        </w:rPr>
        <w:t xml:space="preserve"> </w:t>
      </w:r>
      <w:r>
        <w:rPr>
          <w:w w:val="80"/>
        </w:rPr>
        <w:t>mill,</w:t>
      </w:r>
      <w:r>
        <w:rPr>
          <w:spacing w:val="-4"/>
        </w:rPr>
        <w:t xml:space="preserve"> </w:t>
      </w:r>
      <w:r>
        <w:rPr>
          <w:w w:val="80"/>
        </w:rPr>
        <w:t>Honey</w:t>
      </w:r>
      <w:r>
        <w:rPr>
          <w:spacing w:val="-4"/>
        </w:rPr>
        <w:t xml:space="preserve"> </w:t>
      </w:r>
      <w:r>
        <w:rPr>
          <w:w w:val="80"/>
        </w:rPr>
        <w:t>processors,</w:t>
      </w:r>
      <w:r>
        <w:rPr>
          <w:spacing w:val="-4"/>
        </w:rPr>
        <w:t xml:space="preserve"> </w:t>
      </w:r>
      <w:r>
        <w:rPr>
          <w:w w:val="80"/>
        </w:rPr>
        <w:t>Foam</w:t>
      </w:r>
      <w:r>
        <w:rPr>
          <w:spacing w:val="-4"/>
        </w:rPr>
        <w:t xml:space="preserve"> </w:t>
      </w:r>
      <w:r>
        <w:rPr>
          <w:w w:val="80"/>
        </w:rPr>
        <w:t>mattress,</w:t>
      </w:r>
      <w:r>
        <w:t xml:space="preserve"> </w:t>
      </w:r>
      <w:r>
        <w:rPr>
          <w:w w:val="80"/>
        </w:rPr>
        <w:t>distillers</w:t>
      </w:r>
      <w:r>
        <w:rPr>
          <w:spacing w:val="-1"/>
        </w:rPr>
        <w:t xml:space="preserve"> </w:t>
      </w:r>
      <w:r>
        <w:rPr>
          <w:w w:val="80"/>
        </w:rPr>
        <w:t>like</w:t>
      </w:r>
      <w:r>
        <w:rPr>
          <w:spacing w:val="-5"/>
        </w:rPr>
        <w:t xml:space="preserve"> </w:t>
      </w:r>
      <w:r>
        <w:rPr>
          <w:w w:val="80"/>
        </w:rPr>
        <w:t>Adriko</w:t>
      </w:r>
      <w:r>
        <w:rPr>
          <w:spacing w:val="-4"/>
        </w:rPr>
        <w:t xml:space="preserve"> </w:t>
      </w:r>
      <w:r>
        <w:rPr>
          <w:w w:val="80"/>
        </w:rPr>
        <w:t>distillers,</w:t>
      </w:r>
      <w:r>
        <w:rPr>
          <w:spacing w:val="-3"/>
        </w:rPr>
        <w:t xml:space="preserve"> </w:t>
      </w:r>
      <w:r>
        <w:rPr>
          <w:spacing w:val="-2"/>
          <w:w w:val="80"/>
        </w:rPr>
        <w:t>etc</w:t>
      </w:r>
      <w:proofErr w:type="gramStart"/>
      <w:r>
        <w:rPr>
          <w:spacing w:val="-2"/>
          <w:w w:val="80"/>
        </w:rPr>
        <w:t>,.</w:t>
      </w:r>
      <w:proofErr w:type="gramEnd"/>
    </w:p>
    <w:p w:rsidR="00E5575B" w:rsidRDefault="00D512E5">
      <w:pPr>
        <w:pStyle w:val="Heading1"/>
        <w:spacing w:before="221"/>
        <w:ind w:left="731"/>
      </w:pPr>
      <w:r>
        <w:rPr>
          <w:w w:val="80"/>
        </w:rPr>
        <w:t>SKETCH</w:t>
      </w:r>
      <w:r>
        <w:rPr>
          <w:spacing w:val="-4"/>
        </w:rPr>
        <w:t xml:space="preserve"> </w:t>
      </w:r>
      <w:r>
        <w:rPr>
          <w:w w:val="80"/>
        </w:rPr>
        <w:t>MAP</w:t>
      </w:r>
      <w:r>
        <w:rPr>
          <w:spacing w:val="-4"/>
        </w:rPr>
        <w:t xml:space="preserve"> </w:t>
      </w:r>
      <w:r>
        <w:rPr>
          <w:w w:val="80"/>
        </w:rPr>
        <w:t>SHOWING</w:t>
      </w:r>
      <w:r>
        <w:rPr>
          <w:spacing w:val="-4"/>
        </w:rPr>
        <w:t xml:space="preserve"> </w:t>
      </w:r>
      <w:r>
        <w:rPr>
          <w:w w:val="80"/>
        </w:rPr>
        <w:t>THE</w:t>
      </w:r>
      <w:r>
        <w:rPr>
          <w:spacing w:val="-1"/>
        </w:rPr>
        <w:t xml:space="preserve"> </w:t>
      </w:r>
      <w:r>
        <w:rPr>
          <w:w w:val="80"/>
        </w:rPr>
        <w:t>DISTRIBUTION</w:t>
      </w:r>
      <w:r>
        <w:rPr>
          <w:spacing w:val="-3"/>
        </w:rPr>
        <w:t xml:space="preserve"> </w:t>
      </w:r>
      <w:r>
        <w:rPr>
          <w:w w:val="80"/>
        </w:rPr>
        <w:t>OF</w:t>
      </w:r>
      <w:r>
        <w:rPr>
          <w:spacing w:val="-2"/>
        </w:rPr>
        <w:t xml:space="preserve"> </w:t>
      </w:r>
      <w:r>
        <w:rPr>
          <w:w w:val="80"/>
        </w:rPr>
        <w:t>INDUSTRIAL</w:t>
      </w:r>
      <w:r>
        <w:rPr>
          <w:spacing w:val="-2"/>
        </w:rPr>
        <w:t xml:space="preserve"> </w:t>
      </w:r>
      <w:r>
        <w:rPr>
          <w:w w:val="80"/>
        </w:rPr>
        <w:t>CENTRES</w:t>
      </w:r>
      <w:r>
        <w:rPr>
          <w:spacing w:val="4"/>
        </w:rPr>
        <w:t xml:space="preserve"> </w:t>
      </w:r>
      <w:r>
        <w:rPr>
          <w:w w:val="80"/>
        </w:rPr>
        <w:t>WITH</w:t>
      </w:r>
      <w:r>
        <w:rPr>
          <w:spacing w:val="-3"/>
        </w:rPr>
        <w:t xml:space="preserve"> </w:t>
      </w:r>
      <w:r>
        <w:rPr>
          <w:w w:val="80"/>
        </w:rPr>
        <w:t>INDUSTRIES</w:t>
      </w:r>
      <w:r>
        <w:t xml:space="preserve"> </w:t>
      </w:r>
      <w:r>
        <w:rPr>
          <w:w w:val="80"/>
        </w:rPr>
        <w:t>IN</w:t>
      </w:r>
      <w:r>
        <w:rPr>
          <w:spacing w:val="-3"/>
        </w:rPr>
        <w:t xml:space="preserve"> </w:t>
      </w:r>
      <w:r>
        <w:rPr>
          <w:spacing w:val="-2"/>
          <w:w w:val="80"/>
        </w:rPr>
        <w:t>UGANDA</w:t>
      </w:r>
    </w:p>
    <w:p w:rsidR="00E5575B" w:rsidRDefault="00E5575B">
      <w:pPr>
        <w:pStyle w:val="BodyText"/>
        <w:spacing w:before="2"/>
        <w:ind w:left="0"/>
        <w:rPr>
          <w:rFonts w:ascii="Arial"/>
          <w:b/>
        </w:rPr>
      </w:pPr>
    </w:p>
    <w:p w:rsidR="00E5575B" w:rsidRDefault="00D512E5">
      <w:pPr>
        <w:pStyle w:val="BodyText"/>
        <w:jc w:val="both"/>
      </w:pPr>
      <w:r>
        <w:rPr>
          <w:w w:val="80"/>
        </w:rPr>
        <w:t>FULL</w:t>
      </w:r>
      <w:r>
        <w:rPr>
          <w:spacing w:val="-5"/>
        </w:rPr>
        <w:t xml:space="preserve"> </w:t>
      </w:r>
      <w:r>
        <w:rPr>
          <w:w w:val="80"/>
        </w:rPr>
        <w:t>PAGE</w:t>
      </w:r>
      <w:r>
        <w:rPr>
          <w:spacing w:val="-5"/>
        </w:rPr>
        <w:t xml:space="preserve"> </w:t>
      </w:r>
      <w:r>
        <w:rPr>
          <w:w w:val="80"/>
        </w:rPr>
        <w:t>FOR</w:t>
      </w:r>
      <w:r>
        <w:rPr>
          <w:spacing w:val="-2"/>
        </w:rPr>
        <w:t xml:space="preserve"> </w:t>
      </w:r>
      <w:r>
        <w:rPr>
          <w:w w:val="80"/>
        </w:rPr>
        <w:t>A</w:t>
      </w:r>
      <w:r>
        <w:rPr>
          <w:spacing w:val="-5"/>
        </w:rPr>
        <w:t xml:space="preserve"> </w:t>
      </w:r>
      <w:r>
        <w:rPr>
          <w:spacing w:val="-5"/>
          <w:w w:val="80"/>
        </w:rPr>
        <w:t>MAP</w:t>
      </w:r>
    </w:p>
    <w:p w:rsidR="00E5575B" w:rsidRDefault="00E5575B">
      <w:pPr>
        <w:pStyle w:val="BodyText"/>
        <w:ind w:left="0"/>
      </w:pPr>
    </w:p>
    <w:p w:rsidR="00E5575B" w:rsidRDefault="00E5575B">
      <w:pPr>
        <w:pStyle w:val="BodyText"/>
        <w:spacing w:before="7"/>
        <w:ind w:left="0"/>
      </w:pPr>
    </w:p>
    <w:p w:rsidR="00E5575B" w:rsidRDefault="00D512E5">
      <w:pPr>
        <w:pStyle w:val="Heading1"/>
        <w:ind w:left="1631"/>
      </w:pPr>
      <w:r>
        <w:rPr>
          <w:w w:val="80"/>
        </w:rPr>
        <w:t>FACTORS</w:t>
      </w:r>
      <w:r>
        <w:rPr>
          <w:spacing w:val="-5"/>
        </w:rPr>
        <w:t xml:space="preserve"> </w:t>
      </w:r>
      <w:r>
        <w:rPr>
          <w:w w:val="80"/>
        </w:rPr>
        <w:t>THAT</w:t>
      </w:r>
      <w:r>
        <w:rPr>
          <w:spacing w:val="-2"/>
        </w:rPr>
        <w:t xml:space="preserve"> </w:t>
      </w:r>
      <w:r>
        <w:rPr>
          <w:w w:val="80"/>
        </w:rPr>
        <w:t>HAVE</w:t>
      </w:r>
      <w:r>
        <w:rPr>
          <w:spacing w:val="-4"/>
        </w:rPr>
        <w:t xml:space="preserve"> </w:t>
      </w:r>
      <w:r>
        <w:rPr>
          <w:w w:val="80"/>
        </w:rPr>
        <w:t>INFLUENCED</w:t>
      </w:r>
      <w:r>
        <w:rPr>
          <w:spacing w:val="-3"/>
        </w:rPr>
        <w:t xml:space="preserve"> </w:t>
      </w:r>
      <w:r>
        <w:rPr>
          <w:w w:val="80"/>
        </w:rPr>
        <w:t>THE</w:t>
      </w:r>
      <w:r>
        <w:rPr>
          <w:spacing w:val="-4"/>
        </w:rPr>
        <w:t xml:space="preserve"> </w:t>
      </w:r>
      <w:r>
        <w:rPr>
          <w:w w:val="80"/>
        </w:rPr>
        <w:t>LOCATION</w:t>
      </w:r>
      <w:r>
        <w:rPr>
          <w:spacing w:val="-3"/>
        </w:rPr>
        <w:t xml:space="preserve"> </w:t>
      </w:r>
      <w:r>
        <w:rPr>
          <w:w w:val="80"/>
        </w:rPr>
        <w:t>OF</w:t>
      </w:r>
      <w:r>
        <w:rPr>
          <w:spacing w:val="-2"/>
        </w:rPr>
        <w:t xml:space="preserve"> </w:t>
      </w:r>
      <w:r>
        <w:rPr>
          <w:w w:val="80"/>
        </w:rPr>
        <w:t>INDUSTRIES</w:t>
      </w:r>
      <w:r>
        <w:rPr>
          <w:spacing w:val="-4"/>
        </w:rPr>
        <w:t xml:space="preserve"> </w:t>
      </w:r>
      <w:r>
        <w:rPr>
          <w:w w:val="80"/>
        </w:rPr>
        <w:t>IN</w:t>
      </w:r>
      <w:r>
        <w:t xml:space="preserve"> </w:t>
      </w:r>
      <w:r>
        <w:rPr>
          <w:spacing w:val="-2"/>
          <w:w w:val="80"/>
        </w:rPr>
        <w:t>UGANDA</w:t>
      </w:r>
    </w:p>
    <w:p w:rsidR="00E5575B" w:rsidRDefault="00D512E5">
      <w:pPr>
        <w:pStyle w:val="BodyText"/>
        <w:spacing w:before="3"/>
        <w:ind w:right="624" w:firstLine="91"/>
        <w:jc w:val="both"/>
      </w:pPr>
      <w:r>
        <w:rPr>
          <w:w w:val="85"/>
        </w:rPr>
        <w:t>These factors are the advantages an area offers for the location of industries, in that the greater the advantages an area has, the greater the attraction of industries in that particular area.</w:t>
      </w:r>
    </w:p>
    <w:p w:rsidR="00E5575B" w:rsidRDefault="00D512E5">
      <w:pPr>
        <w:pStyle w:val="BodyText"/>
        <w:spacing w:before="6"/>
        <w:ind w:right="634"/>
        <w:jc w:val="both"/>
      </w:pPr>
      <w:r>
        <w:rPr>
          <w:w w:val="85"/>
        </w:rPr>
        <w:t>In</w:t>
      </w:r>
      <w:r>
        <w:rPr>
          <w:spacing w:val="-2"/>
          <w:w w:val="85"/>
        </w:rPr>
        <w:t xml:space="preserve"> </w:t>
      </w:r>
      <w:r>
        <w:rPr>
          <w:w w:val="85"/>
        </w:rPr>
        <w:t>Uganda,</w:t>
      </w:r>
      <w:r>
        <w:rPr>
          <w:spacing w:val="-3"/>
          <w:w w:val="85"/>
        </w:rPr>
        <w:t xml:space="preserve"> </w:t>
      </w:r>
      <w:r>
        <w:rPr>
          <w:w w:val="85"/>
        </w:rPr>
        <w:t>manufacturing</w:t>
      </w:r>
      <w:r>
        <w:rPr>
          <w:spacing w:val="-1"/>
          <w:w w:val="85"/>
        </w:rPr>
        <w:t xml:space="preserve"> </w:t>
      </w:r>
      <w:r>
        <w:rPr>
          <w:w w:val="85"/>
        </w:rPr>
        <w:t>industries</w:t>
      </w:r>
      <w:r>
        <w:rPr>
          <w:spacing w:val="-3"/>
          <w:w w:val="85"/>
        </w:rPr>
        <w:t xml:space="preserve"> </w:t>
      </w:r>
      <w:r>
        <w:rPr>
          <w:w w:val="85"/>
        </w:rPr>
        <w:t>are</w:t>
      </w:r>
      <w:r>
        <w:rPr>
          <w:spacing w:val="-2"/>
          <w:w w:val="85"/>
        </w:rPr>
        <w:t xml:space="preserve"> </w:t>
      </w:r>
      <w:r>
        <w:rPr>
          <w:w w:val="85"/>
        </w:rPr>
        <w:t>located</w:t>
      </w:r>
      <w:r>
        <w:rPr>
          <w:spacing w:val="-1"/>
          <w:w w:val="85"/>
        </w:rPr>
        <w:t xml:space="preserve"> </w:t>
      </w:r>
      <w:r>
        <w:rPr>
          <w:w w:val="85"/>
        </w:rPr>
        <w:t>in</w:t>
      </w:r>
      <w:r>
        <w:rPr>
          <w:spacing w:val="-3"/>
          <w:w w:val="85"/>
        </w:rPr>
        <w:t xml:space="preserve"> </w:t>
      </w:r>
      <w:r>
        <w:rPr>
          <w:w w:val="85"/>
        </w:rPr>
        <w:t>few</w:t>
      </w:r>
      <w:r>
        <w:rPr>
          <w:spacing w:val="-1"/>
          <w:w w:val="85"/>
        </w:rPr>
        <w:t xml:space="preserve"> </w:t>
      </w:r>
      <w:r>
        <w:rPr>
          <w:w w:val="85"/>
        </w:rPr>
        <w:t>urban areas</w:t>
      </w:r>
      <w:r>
        <w:rPr>
          <w:spacing w:val="-3"/>
          <w:w w:val="85"/>
        </w:rPr>
        <w:t xml:space="preserve"> </w:t>
      </w:r>
      <w:r>
        <w:rPr>
          <w:w w:val="85"/>
        </w:rPr>
        <w:t>due</w:t>
      </w:r>
      <w:r>
        <w:rPr>
          <w:spacing w:val="-2"/>
          <w:w w:val="85"/>
        </w:rPr>
        <w:t xml:space="preserve"> </w:t>
      </w:r>
      <w:r>
        <w:rPr>
          <w:w w:val="85"/>
        </w:rPr>
        <w:t>to</w:t>
      </w:r>
      <w:r>
        <w:rPr>
          <w:spacing w:val="-2"/>
          <w:w w:val="85"/>
        </w:rPr>
        <w:t xml:space="preserve"> </w:t>
      </w:r>
      <w:r>
        <w:rPr>
          <w:w w:val="85"/>
        </w:rPr>
        <w:t>the</w:t>
      </w:r>
      <w:r>
        <w:rPr>
          <w:spacing w:val="-1"/>
          <w:w w:val="85"/>
        </w:rPr>
        <w:t xml:space="preserve"> </w:t>
      </w:r>
      <w:r>
        <w:rPr>
          <w:w w:val="85"/>
        </w:rPr>
        <w:t>advantages</w:t>
      </w:r>
      <w:r>
        <w:rPr>
          <w:spacing w:val="-1"/>
          <w:w w:val="85"/>
        </w:rPr>
        <w:t xml:space="preserve"> </w:t>
      </w:r>
      <w:r>
        <w:rPr>
          <w:w w:val="85"/>
        </w:rPr>
        <w:t>in</w:t>
      </w:r>
      <w:r>
        <w:rPr>
          <w:spacing w:val="-3"/>
          <w:w w:val="85"/>
        </w:rPr>
        <w:t xml:space="preserve"> </w:t>
      </w:r>
      <w:r>
        <w:rPr>
          <w:w w:val="85"/>
        </w:rPr>
        <w:t>them.</w:t>
      </w:r>
      <w:r>
        <w:rPr>
          <w:spacing w:val="-3"/>
          <w:w w:val="85"/>
        </w:rPr>
        <w:t xml:space="preserve"> </w:t>
      </w:r>
      <w:r>
        <w:rPr>
          <w:w w:val="85"/>
        </w:rPr>
        <w:t>The</w:t>
      </w:r>
      <w:r>
        <w:rPr>
          <w:spacing w:val="-2"/>
          <w:w w:val="85"/>
        </w:rPr>
        <w:t xml:space="preserve"> </w:t>
      </w:r>
      <w:r>
        <w:rPr>
          <w:w w:val="85"/>
        </w:rPr>
        <w:t>factors</w:t>
      </w:r>
      <w:r>
        <w:rPr>
          <w:spacing w:val="-3"/>
          <w:w w:val="85"/>
        </w:rPr>
        <w:t xml:space="preserve"> </w:t>
      </w:r>
      <w:r>
        <w:rPr>
          <w:w w:val="85"/>
        </w:rPr>
        <w:t>that</w:t>
      </w:r>
      <w:r>
        <w:rPr>
          <w:spacing w:val="-3"/>
          <w:w w:val="85"/>
        </w:rPr>
        <w:t xml:space="preserve"> </w:t>
      </w:r>
      <w:r>
        <w:rPr>
          <w:w w:val="85"/>
        </w:rPr>
        <w:t>explain</w:t>
      </w:r>
      <w:r>
        <w:rPr>
          <w:spacing w:val="-3"/>
          <w:w w:val="85"/>
        </w:rPr>
        <w:t xml:space="preserve"> </w:t>
      </w:r>
      <w:r>
        <w:rPr>
          <w:w w:val="85"/>
        </w:rPr>
        <w:t>the</w:t>
      </w:r>
      <w:r>
        <w:rPr>
          <w:spacing w:val="-1"/>
          <w:w w:val="85"/>
        </w:rPr>
        <w:t xml:space="preserve"> </w:t>
      </w:r>
      <w:r>
        <w:rPr>
          <w:w w:val="85"/>
        </w:rPr>
        <w:t>location</w:t>
      </w:r>
      <w:r>
        <w:rPr>
          <w:spacing w:val="-2"/>
          <w:w w:val="85"/>
        </w:rPr>
        <w:t xml:space="preserve"> </w:t>
      </w:r>
      <w:r>
        <w:rPr>
          <w:w w:val="85"/>
        </w:rPr>
        <w:t>of</w:t>
      </w:r>
      <w:r>
        <w:rPr>
          <w:spacing w:val="-2"/>
          <w:w w:val="85"/>
        </w:rPr>
        <w:t xml:space="preserve"> </w:t>
      </w:r>
      <w:r>
        <w:rPr>
          <w:w w:val="85"/>
        </w:rPr>
        <w:t xml:space="preserve">these </w:t>
      </w:r>
      <w:r>
        <w:rPr>
          <w:w w:val="80"/>
        </w:rPr>
        <w:t>industries are not isolated from each other but in a complex system of interrelatedness. These factors are:</w:t>
      </w:r>
    </w:p>
    <w:p w:rsidR="00E5575B" w:rsidRDefault="00D512E5">
      <w:pPr>
        <w:pStyle w:val="ListParagraph"/>
        <w:numPr>
          <w:ilvl w:val="1"/>
          <w:numId w:val="72"/>
        </w:numPr>
        <w:tabs>
          <w:tab w:val="left" w:pos="1090"/>
        </w:tabs>
        <w:spacing w:before="3" w:line="245" w:lineRule="exact"/>
        <w:ind w:left="1090" w:hanging="359"/>
        <w:rPr>
          <w:sz w:val="20"/>
        </w:rPr>
      </w:pPr>
      <w:r>
        <w:rPr>
          <w:w w:val="80"/>
          <w:sz w:val="20"/>
        </w:rPr>
        <w:t>Raw</w:t>
      </w:r>
      <w:r>
        <w:rPr>
          <w:spacing w:val="-5"/>
          <w:sz w:val="20"/>
        </w:rPr>
        <w:t xml:space="preserve"> </w:t>
      </w:r>
      <w:r>
        <w:rPr>
          <w:w w:val="80"/>
          <w:sz w:val="20"/>
        </w:rPr>
        <w:t>materials</w:t>
      </w:r>
      <w:r>
        <w:rPr>
          <w:spacing w:val="-5"/>
          <w:sz w:val="20"/>
        </w:rPr>
        <w:t xml:space="preserve"> </w:t>
      </w:r>
      <w:r>
        <w:rPr>
          <w:w w:val="80"/>
          <w:sz w:val="20"/>
        </w:rPr>
        <w:t>influence</w:t>
      </w:r>
      <w:r>
        <w:rPr>
          <w:spacing w:val="-4"/>
          <w:sz w:val="20"/>
        </w:rPr>
        <w:t xml:space="preserve"> </w:t>
      </w:r>
      <w:r>
        <w:rPr>
          <w:w w:val="80"/>
          <w:sz w:val="20"/>
        </w:rPr>
        <w:t>the</w:t>
      </w:r>
      <w:r>
        <w:rPr>
          <w:spacing w:val="-5"/>
          <w:sz w:val="20"/>
        </w:rPr>
        <w:t xml:space="preserve"> </w:t>
      </w:r>
      <w:r>
        <w:rPr>
          <w:w w:val="80"/>
          <w:sz w:val="20"/>
        </w:rPr>
        <w:t>location</w:t>
      </w:r>
      <w:r>
        <w:rPr>
          <w:spacing w:val="-4"/>
          <w:sz w:val="20"/>
        </w:rPr>
        <w:t xml:space="preserve"> </w:t>
      </w:r>
      <w:r>
        <w:rPr>
          <w:w w:val="80"/>
          <w:sz w:val="20"/>
        </w:rPr>
        <w:t>industries</w:t>
      </w:r>
      <w:r>
        <w:rPr>
          <w:spacing w:val="-5"/>
          <w:sz w:val="20"/>
        </w:rPr>
        <w:t xml:space="preserve"> </w:t>
      </w:r>
      <w:r>
        <w:rPr>
          <w:w w:val="80"/>
          <w:sz w:val="20"/>
        </w:rPr>
        <w:t>in</w:t>
      </w:r>
      <w:r>
        <w:rPr>
          <w:spacing w:val="-4"/>
          <w:sz w:val="20"/>
        </w:rPr>
        <w:t xml:space="preserve"> </w:t>
      </w:r>
      <w:r>
        <w:rPr>
          <w:w w:val="80"/>
          <w:sz w:val="20"/>
        </w:rPr>
        <w:t>several</w:t>
      </w:r>
      <w:r>
        <w:rPr>
          <w:spacing w:val="-5"/>
          <w:sz w:val="20"/>
        </w:rPr>
        <w:t xml:space="preserve"> </w:t>
      </w:r>
      <w:r>
        <w:rPr>
          <w:spacing w:val="-4"/>
          <w:w w:val="80"/>
          <w:sz w:val="20"/>
        </w:rPr>
        <w:t>ways;</w:t>
      </w:r>
    </w:p>
    <w:p w:rsidR="00E5575B" w:rsidRDefault="00D512E5">
      <w:pPr>
        <w:pStyle w:val="BodyText"/>
        <w:spacing w:line="244" w:lineRule="auto"/>
        <w:ind w:right="626" w:firstLine="91"/>
        <w:jc w:val="both"/>
      </w:pPr>
      <w:r>
        <w:rPr>
          <w:spacing w:val="-2"/>
          <w:w w:val="85"/>
        </w:rPr>
        <w:t>Industries which use large quantities of bulky raw materials have been located at the</w:t>
      </w:r>
      <w:r>
        <w:rPr>
          <w:spacing w:val="-1"/>
        </w:rPr>
        <w:t xml:space="preserve"> </w:t>
      </w:r>
      <w:r>
        <w:rPr>
          <w:spacing w:val="-2"/>
          <w:w w:val="85"/>
        </w:rPr>
        <w:t xml:space="preserve">source of raw materials so as to reduce on the transport and </w:t>
      </w:r>
      <w:r>
        <w:rPr>
          <w:w w:val="80"/>
        </w:rPr>
        <w:t>production costs such as cement industries at Tororo and Hima</w:t>
      </w:r>
      <w:r>
        <w:t xml:space="preserve"> </w:t>
      </w:r>
      <w:r>
        <w:rPr>
          <w:w w:val="80"/>
        </w:rPr>
        <w:t>in Kasese due to presence of limestone deposits.</w:t>
      </w:r>
    </w:p>
    <w:p w:rsidR="00E5575B" w:rsidRDefault="00D512E5">
      <w:pPr>
        <w:pStyle w:val="BodyText"/>
        <w:spacing w:line="242" w:lineRule="auto"/>
        <w:ind w:right="625" w:firstLine="91"/>
        <w:jc w:val="both"/>
      </w:pPr>
      <w:r>
        <w:rPr>
          <w:spacing w:val="-2"/>
          <w:w w:val="85"/>
        </w:rPr>
        <w:t>Industries which use perishable raw materials are always located</w:t>
      </w:r>
      <w:r>
        <w:rPr>
          <w:spacing w:val="-4"/>
        </w:rPr>
        <w:t xml:space="preserve"> </w:t>
      </w:r>
      <w:r>
        <w:rPr>
          <w:spacing w:val="-2"/>
          <w:w w:val="85"/>
        </w:rPr>
        <w:t>near the raw material source</w:t>
      </w:r>
      <w:r>
        <w:t xml:space="preserve"> </w:t>
      </w:r>
      <w:r>
        <w:rPr>
          <w:spacing w:val="-2"/>
          <w:w w:val="85"/>
        </w:rPr>
        <w:t>such as the sugar industries at Kakira</w:t>
      </w:r>
      <w:r>
        <w:rPr>
          <w:spacing w:val="-4"/>
        </w:rPr>
        <w:t xml:space="preserve"> </w:t>
      </w:r>
      <w:r>
        <w:rPr>
          <w:spacing w:val="-2"/>
          <w:w w:val="85"/>
        </w:rPr>
        <w:t xml:space="preserve">in Jinja and </w:t>
      </w:r>
      <w:r>
        <w:rPr>
          <w:w w:val="85"/>
        </w:rPr>
        <w:t xml:space="preserve">Kinyara in Masindi, since the raw materials are needed a few hours after produced / harvested from Kakira and Kinyara sugar cane plantations </w:t>
      </w:r>
      <w:r>
        <w:rPr>
          <w:spacing w:val="-2"/>
          <w:w w:val="90"/>
        </w:rPr>
        <w:t>respectively.</w:t>
      </w:r>
    </w:p>
    <w:p w:rsidR="00E5575B" w:rsidRDefault="00E5575B">
      <w:pPr>
        <w:spacing w:line="242" w:lineRule="auto"/>
        <w:jc w:val="both"/>
        <w:sectPr w:rsidR="00E5575B">
          <w:pgSz w:w="12240" w:h="15840"/>
          <w:pgMar w:top="620" w:right="0" w:bottom="780" w:left="80" w:header="371" w:footer="591" w:gutter="0"/>
          <w:cols w:space="720"/>
        </w:sectPr>
      </w:pPr>
    </w:p>
    <w:p w:rsidR="00E5575B" w:rsidRDefault="00D512E5">
      <w:pPr>
        <w:pStyle w:val="BodyText"/>
        <w:spacing w:before="8" w:line="242" w:lineRule="auto"/>
        <w:ind w:right="625" w:firstLine="91"/>
        <w:jc w:val="both"/>
      </w:pPr>
      <w:r>
        <w:rPr>
          <w:w w:val="80"/>
        </w:rPr>
        <w:lastRenderedPageBreak/>
        <w:t>Industries which use light and imported raw materials are always located in delivery centres and transport terminals such as</w:t>
      </w:r>
      <w:r>
        <w:t xml:space="preserve"> </w:t>
      </w:r>
      <w:r>
        <w:rPr>
          <w:w w:val="80"/>
        </w:rPr>
        <w:t>the chemical industries</w:t>
      </w:r>
      <w:r>
        <w:rPr>
          <w:spacing w:val="80"/>
        </w:rPr>
        <w:t xml:space="preserve"> </w:t>
      </w:r>
      <w:r>
        <w:rPr>
          <w:w w:val="85"/>
        </w:rPr>
        <w:t>like Quality</w:t>
      </w:r>
      <w:r>
        <w:rPr>
          <w:spacing w:val="-1"/>
          <w:w w:val="85"/>
        </w:rPr>
        <w:t xml:space="preserve"> </w:t>
      </w:r>
      <w:r>
        <w:rPr>
          <w:w w:val="85"/>
        </w:rPr>
        <w:t>Chemicals at Luzira in Kampala and Peacock paints at Nalukolongo in Kampala, since the raw materials are easily</w:t>
      </w:r>
      <w:r>
        <w:rPr>
          <w:spacing w:val="-1"/>
          <w:w w:val="85"/>
        </w:rPr>
        <w:t xml:space="preserve"> </w:t>
      </w:r>
      <w:r>
        <w:rPr>
          <w:w w:val="85"/>
        </w:rPr>
        <w:t>and cost friendly transported</w:t>
      </w:r>
      <w:r>
        <w:rPr>
          <w:spacing w:val="-1"/>
          <w:w w:val="85"/>
        </w:rPr>
        <w:t xml:space="preserve"> </w:t>
      </w:r>
      <w:r>
        <w:rPr>
          <w:w w:val="85"/>
        </w:rPr>
        <w:t>from</w:t>
      </w:r>
      <w:r>
        <w:rPr>
          <w:spacing w:val="-1"/>
          <w:w w:val="85"/>
        </w:rPr>
        <w:t xml:space="preserve"> </w:t>
      </w:r>
      <w:r>
        <w:rPr>
          <w:w w:val="85"/>
        </w:rPr>
        <w:t>areas</w:t>
      </w:r>
      <w:r>
        <w:rPr>
          <w:spacing w:val="-2"/>
          <w:w w:val="85"/>
        </w:rPr>
        <w:t xml:space="preserve"> </w:t>
      </w:r>
      <w:r>
        <w:rPr>
          <w:w w:val="85"/>
        </w:rPr>
        <w:t>of</w:t>
      </w:r>
      <w:r>
        <w:rPr>
          <w:spacing w:val="-2"/>
          <w:w w:val="85"/>
        </w:rPr>
        <w:t xml:space="preserve"> </w:t>
      </w:r>
      <w:r>
        <w:rPr>
          <w:w w:val="85"/>
        </w:rPr>
        <w:t>extraction</w:t>
      </w:r>
      <w:r>
        <w:rPr>
          <w:spacing w:val="-1"/>
          <w:w w:val="85"/>
        </w:rPr>
        <w:t xml:space="preserve"> </w:t>
      </w:r>
      <w:r>
        <w:rPr>
          <w:w w:val="85"/>
        </w:rPr>
        <w:t>like</w:t>
      </w:r>
      <w:r>
        <w:rPr>
          <w:spacing w:val="-2"/>
          <w:w w:val="85"/>
        </w:rPr>
        <w:t xml:space="preserve"> </w:t>
      </w:r>
      <w:r>
        <w:rPr>
          <w:w w:val="85"/>
        </w:rPr>
        <w:t>China</w:t>
      </w:r>
      <w:r>
        <w:rPr>
          <w:spacing w:val="-2"/>
          <w:w w:val="85"/>
        </w:rPr>
        <w:t xml:space="preserve"> </w:t>
      </w:r>
      <w:r>
        <w:rPr>
          <w:w w:val="85"/>
        </w:rPr>
        <w:t>and</w:t>
      </w:r>
      <w:r>
        <w:rPr>
          <w:spacing w:val="-2"/>
          <w:w w:val="85"/>
        </w:rPr>
        <w:t xml:space="preserve"> </w:t>
      </w:r>
      <w:r>
        <w:rPr>
          <w:w w:val="85"/>
        </w:rPr>
        <w:t>India.</w:t>
      </w:r>
    </w:p>
    <w:p w:rsidR="00E5575B" w:rsidRDefault="00D512E5">
      <w:pPr>
        <w:pStyle w:val="BodyText"/>
        <w:spacing w:before="1" w:line="244" w:lineRule="auto"/>
        <w:ind w:right="624" w:firstLine="91"/>
        <w:jc w:val="both"/>
      </w:pPr>
      <w:r>
        <w:rPr>
          <w:w w:val="80"/>
        </w:rPr>
        <w:t>While those raw materials which are widely distributed</w:t>
      </w:r>
      <w:r>
        <w:t xml:space="preserve"> </w:t>
      </w:r>
      <w:r>
        <w:rPr>
          <w:w w:val="80"/>
        </w:rPr>
        <w:t xml:space="preserve">and scattered have caused the industries to be in </w:t>
      </w:r>
      <w:proofErr w:type="gramStart"/>
      <w:r>
        <w:rPr>
          <w:w w:val="80"/>
        </w:rPr>
        <w:t>a disperse</w:t>
      </w:r>
      <w:proofErr w:type="gramEnd"/>
      <w:r>
        <w:rPr>
          <w:w w:val="80"/>
        </w:rPr>
        <w:t xml:space="preserve"> such as the coffee factories in </w:t>
      </w:r>
      <w:r>
        <w:rPr>
          <w:w w:val="85"/>
        </w:rPr>
        <w:t>Wakiso,</w:t>
      </w:r>
      <w:r>
        <w:rPr>
          <w:spacing w:val="-6"/>
          <w:w w:val="85"/>
        </w:rPr>
        <w:t xml:space="preserve"> </w:t>
      </w:r>
      <w:r>
        <w:rPr>
          <w:w w:val="85"/>
        </w:rPr>
        <w:t>Mbale,</w:t>
      </w:r>
      <w:r>
        <w:rPr>
          <w:spacing w:val="-5"/>
          <w:w w:val="85"/>
        </w:rPr>
        <w:t xml:space="preserve"> </w:t>
      </w:r>
      <w:r>
        <w:rPr>
          <w:w w:val="85"/>
        </w:rPr>
        <w:t>Mubende</w:t>
      </w:r>
      <w:r>
        <w:rPr>
          <w:spacing w:val="-5"/>
          <w:w w:val="85"/>
        </w:rPr>
        <w:t xml:space="preserve"> </w:t>
      </w:r>
      <w:r>
        <w:rPr>
          <w:w w:val="85"/>
        </w:rPr>
        <w:t>and</w:t>
      </w:r>
      <w:r>
        <w:rPr>
          <w:spacing w:val="-6"/>
          <w:w w:val="85"/>
        </w:rPr>
        <w:t xml:space="preserve"> </w:t>
      </w:r>
      <w:r>
        <w:rPr>
          <w:w w:val="85"/>
        </w:rPr>
        <w:t>Jinja</w:t>
      </w:r>
      <w:r>
        <w:rPr>
          <w:spacing w:val="-5"/>
          <w:w w:val="85"/>
        </w:rPr>
        <w:t xml:space="preserve"> </w:t>
      </w:r>
      <w:r>
        <w:rPr>
          <w:w w:val="85"/>
        </w:rPr>
        <w:t>because</w:t>
      </w:r>
      <w:r>
        <w:rPr>
          <w:spacing w:val="-5"/>
          <w:w w:val="85"/>
        </w:rPr>
        <w:t xml:space="preserve"> </w:t>
      </w:r>
      <w:r>
        <w:rPr>
          <w:w w:val="85"/>
        </w:rPr>
        <w:t>coffee</w:t>
      </w:r>
      <w:r>
        <w:rPr>
          <w:spacing w:val="-6"/>
          <w:w w:val="85"/>
        </w:rPr>
        <w:t xml:space="preserve"> </w:t>
      </w:r>
      <w:r>
        <w:rPr>
          <w:w w:val="85"/>
        </w:rPr>
        <w:t>is</w:t>
      </w:r>
      <w:r>
        <w:rPr>
          <w:spacing w:val="-5"/>
          <w:w w:val="85"/>
        </w:rPr>
        <w:t xml:space="preserve"> </w:t>
      </w:r>
      <w:r>
        <w:rPr>
          <w:w w:val="85"/>
        </w:rPr>
        <w:t>grown</w:t>
      </w:r>
      <w:r>
        <w:rPr>
          <w:spacing w:val="-5"/>
          <w:w w:val="85"/>
        </w:rPr>
        <w:t xml:space="preserve"> </w:t>
      </w:r>
      <w:r>
        <w:rPr>
          <w:w w:val="85"/>
        </w:rPr>
        <w:t>in</w:t>
      </w:r>
      <w:r>
        <w:rPr>
          <w:spacing w:val="-6"/>
          <w:w w:val="85"/>
        </w:rPr>
        <w:t xml:space="preserve"> </w:t>
      </w:r>
      <w:r>
        <w:rPr>
          <w:w w:val="85"/>
        </w:rPr>
        <w:t>many</w:t>
      </w:r>
      <w:r>
        <w:rPr>
          <w:spacing w:val="-5"/>
          <w:w w:val="85"/>
        </w:rPr>
        <w:t xml:space="preserve"> </w:t>
      </w:r>
      <w:r>
        <w:rPr>
          <w:w w:val="85"/>
        </w:rPr>
        <w:t>parts</w:t>
      </w:r>
      <w:r>
        <w:rPr>
          <w:spacing w:val="-5"/>
          <w:w w:val="85"/>
        </w:rPr>
        <w:t xml:space="preserve"> </w:t>
      </w:r>
      <w:r>
        <w:rPr>
          <w:w w:val="85"/>
        </w:rPr>
        <w:t>of</w:t>
      </w:r>
      <w:r>
        <w:rPr>
          <w:spacing w:val="-6"/>
          <w:w w:val="85"/>
        </w:rPr>
        <w:t xml:space="preserve"> </w:t>
      </w:r>
      <w:r>
        <w:rPr>
          <w:w w:val="85"/>
        </w:rPr>
        <w:t>Uganda.</w:t>
      </w:r>
    </w:p>
    <w:p w:rsidR="00E5575B" w:rsidRDefault="00D512E5">
      <w:pPr>
        <w:pStyle w:val="ListParagraph"/>
        <w:numPr>
          <w:ilvl w:val="1"/>
          <w:numId w:val="72"/>
        </w:numPr>
        <w:tabs>
          <w:tab w:val="left" w:pos="1090"/>
        </w:tabs>
        <w:spacing w:line="242" w:lineRule="exact"/>
        <w:ind w:left="1090" w:hanging="359"/>
        <w:rPr>
          <w:sz w:val="20"/>
        </w:rPr>
      </w:pPr>
      <w:r>
        <w:rPr>
          <w:w w:val="80"/>
          <w:sz w:val="20"/>
        </w:rPr>
        <w:t>Market</w:t>
      </w:r>
      <w:r>
        <w:rPr>
          <w:spacing w:val="-5"/>
          <w:sz w:val="20"/>
        </w:rPr>
        <w:t xml:space="preserve"> </w:t>
      </w:r>
      <w:r>
        <w:rPr>
          <w:w w:val="80"/>
          <w:sz w:val="20"/>
        </w:rPr>
        <w:t>also</w:t>
      </w:r>
      <w:r>
        <w:rPr>
          <w:spacing w:val="-4"/>
          <w:sz w:val="20"/>
        </w:rPr>
        <w:t xml:space="preserve"> </w:t>
      </w:r>
      <w:r>
        <w:rPr>
          <w:w w:val="80"/>
          <w:sz w:val="20"/>
        </w:rPr>
        <w:t>influences</w:t>
      </w:r>
      <w:r>
        <w:rPr>
          <w:spacing w:val="-4"/>
          <w:sz w:val="20"/>
        </w:rPr>
        <w:t xml:space="preserve"> </w:t>
      </w:r>
      <w:r>
        <w:rPr>
          <w:w w:val="80"/>
          <w:sz w:val="20"/>
        </w:rPr>
        <w:t>the</w:t>
      </w:r>
      <w:r>
        <w:rPr>
          <w:spacing w:val="-5"/>
          <w:sz w:val="20"/>
        </w:rPr>
        <w:t xml:space="preserve"> </w:t>
      </w:r>
      <w:r>
        <w:rPr>
          <w:w w:val="80"/>
          <w:sz w:val="20"/>
        </w:rPr>
        <w:t>location</w:t>
      </w:r>
      <w:r>
        <w:rPr>
          <w:spacing w:val="-4"/>
          <w:sz w:val="20"/>
        </w:rPr>
        <w:t xml:space="preserve"> </w:t>
      </w:r>
      <w:r>
        <w:rPr>
          <w:w w:val="80"/>
          <w:sz w:val="20"/>
        </w:rPr>
        <w:t>of</w:t>
      </w:r>
      <w:r>
        <w:rPr>
          <w:spacing w:val="-4"/>
          <w:sz w:val="20"/>
        </w:rPr>
        <w:t xml:space="preserve"> </w:t>
      </w:r>
      <w:r>
        <w:rPr>
          <w:w w:val="80"/>
          <w:sz w:val="20"/>
        </w:rPr>
        <w:t>industries</w:t>
      </w:r>
      <w:r>
        <w:rPr>
          <w:spacing w:val="-5"/>
          <w:sz w:val="20"/>
        </w:rPr>
        <w:t xml:space="preserve"> </w:t>
      </w:r>
      <w:r>
        <w:rPr>
          <w:w w:val="80"/>
          <w:sz w:val="20"/>
        </w:rPr>
        <w:t>in</w:t>
      </w:r>
      <w:r>
        <w:rPr>
          <w:spacing w:val="-4"/>
          <w:sz w:val="20"/>
        </w:rPr>
        <w:t xml:space="preserve"> </w:t>
      </w:r>
      <w:r>
        <w:rPr>
          <w:w w:val="80"/>
          <w:sz w:val="20"/>
        </w:rPr>
        <w:t>the</w:t>
      </w:r>
      <w:r>
        <w:rPr>
          <w:spacing w:val="-4"/>
          <w:sz w:val="20"/>
        </w:rPr>
        <w:t xml:space="preserve"> </w:t>
      </w:r>
      <w:r>
        <w:rPr>
          <w:w w:val="80"/>
          <w:sz w:val="20"/>
        </w:rPr>
        <w:t>following</w:t>
      </w:r>
      <w:r>
        <w:rPr>
          <w:spacing w:val="-5"/>
          <w:sz w:val="20"/>
        </w:rPr>
        <w:t xml:space="preserve"> </w:t>
      </w:r>
      <w:r>
        <w:rPr>
          <w:spacing w:val="-4"/>
          <w:w w:val="80"/>
          <w:sz w:val="20"/>
        </w:rPr>
        <w:t>ways;</w:t>
      </w:r>
    </w:p>
    <w:p w:rsidR="00E5575B" w:rsidRDefault="00D512E5">
      <w:pPr>
        <w:pStyle w:val="BodyText"/>
        <w:spacing w:line="242" w:lineRule="auto"/>
        <w:ind w:right="626" w:firstLine="91"/>
        <w:jc w:val="both"/>
      </w:pPr>
      <w:r>
        <w:rPr>
          <w:w w:val="85"/>
        </w:rPr>
        <w:t>Industries</w:t>
      </w:r>
      <w:r>
        <w:rPr>
          <w:spacing w:val="-2"/>
          <w:w w:val="85"/>
        </w:rPr>
        <w:t xml:space="preserve"> </w:t>
      </w:r>
      <w:r>
        <w:rPr>
          <w:w w:val="85"/>
        </w:rPr>
        <w:t>which</w:t>
      </w:r>
      <w:r>
        <w:rPr>
          <w:spacing w:val="-1"/>
          <w:w w:val="85"/>
        </w:rPr>
        <w:t xml:space="preserve"> </w:t>
      </w:r>
      <w:r>
        <w:rPr>
          <w:w w:val="85"/>
        </w:rPr>
        <w:t>manufacture</w:t>
      </w:r>
      <w:r>
        <w:rPr>
          <w:spacing w:val="-1"/>
          <w:w w:val="85"/>
        </w:rPr>
        <w:t xml:space="preserve"> </w:t>
      </w:r>
      <w:r>
        <w:rPr>
          <w:w w:val="85"/>
        </w:rPr>
        <w:t>and</w:t>
      </w:r>
      <w:r>
        <w:rPr>
          <w:spacing w:val="-2"/>
          <w:w w:val="85"/>
        </w:rPr>
        <w:t xml:space="preserve"> </w:t>
      </w:r>
      <w:r>
        <w:rPr>
          <w:w w:val="85"/>
        </w:rPr>
        <w:t>produce heavy</w:t>
      </w:r>
      <w:r>
        <w:rPr>
          <w:spacing w:val="-2"/>
          <w:w w:val="85"/>
        </w:rPr>
        <w:t xml:space="preserve"> </w:t>
      </w:r>
      <w:r>
        <w:rPr>
          <w:w w:val="85"/>
        </w:rPr>
        <w:t>and</w:t>
      </w:r>
      <w:r>
        <w:rPr>
          <w:spacing w:val="-2"/>
          <w:w w:val="85"/>
        </w:rPr>
        <w:t xml:space="preserve"> </w:t>
      </w:r>
      <w:r>
        <w:rPr>
          <w:w w:val="85"/>
        </w:rPr>
        <w:t>bulky</w:t>
      </w:r>
      <w:r>
        <w:rPr>
          <w:spacing w:val="-1"/>
          <w:w w:val="85"/>
        </w:rPr>
        <w:t xml:space="preserve"> </w:t>
      </w:r>
      <w:r>
        <w:rPr>
          <w:w w:val="85"/>
        </w:rPr>
        <w:t>final products</w:t>
      </w:r>
      <w:r>
        <w:rPr>
          <w:spacing w:val="-1"/>
          <w:w w:val="85"/>
        </w:rPr>
        <w:t xml:space="preserve"> </w:t>
      </w:r>
      <w:r>
        <w:rPr>
          <w:w w:val="85"/>
        </w:rPr>
        <w:t>/</w:t>
      </w:r>
      <w:r>
        <w:rPr>
          <w:spacing w:val="-2"/>
          <w:w w:val="85"/>
        </w:rPr>
        <w:t xml:space="preserve"> </w:t>
      </w:r>
      <w:r>
        <w:rPr>
          <w:w w:val="85"/>
        </w:rPr>
        <w:t>goods</w:t>
      </w:r>
      <w:r>
        <w:rPr>
          <w:spacing w:val="-1"/>
          <w:w w:val="85"/>
        </w:rPr>
        <w:t xml:space="preserve"> </w:t>
      </w:r>
      <w:r>
        <w:rPr>
          <w:w w:val="85"/>
        </w:rPr>
        <w:t>are</w:t>
      </w:r>
      <w:r>
        <w:rPr>
          <w:spacing w:val="-2"/>
          <w:w w:val="85"/>
        </w:rPr>
        <w:t xml:space="preserve"> </w:t>
      </w:r>
      <w:r>
        <w:rPr>
          <w:w w:val="85"/>
        </w:rPr>
        <w:t>located</w:t>
      </w:r>
      <w:r>
        <w:rPr>
          <w:spacing w:val="-2"/>
          <w:w w:val="85"/>
        </w:rPr>
        <w:t xml:space="preserve"> </w:t>
      </w:r>
      <w:r>
        <w:rPr>
          <w:w w:val="85"/>
        </w:rPr>
        <w:t>near</w:t>
      </w:r>
      <w:r>
        <w:rPr>
          <w:spacing w:val="-1"/>
          <w:w w:val="85"/>
        </w:rPr>
        <w:t xml:space="preserve"> </w:t>
      </w:r>
      <w:r>
        <w:rPr>
          <w:w w:val="85"/>
        </w:rPr>
        <w:t>the</w:t>
      </w:r>
      <w:r>
        <w:rPr>
          <w:spacing w:val="-2"/>
          <w:w w:val="85"/>
        </w:rPr>
        <w:t xml:space="preserve"> </w:t>
      </w:r>
      <w:r>
        <w:rPr>
          <w:w w:val="85"/>
        </w:rPr>
        <w:t>market</w:t>
      </w:r>
      <w:r>
        <w:rPr>
          <w:spacing w:val="-2"/>
          <w:w w:val="85"/>
        </w:rPr>
        <w:t xml:space="preserve"> </w:t>
      </w:r>
      <w:r>
        <w:rPr>
          <w:w w:val="85"/>
        </w:rPr>
        <w:t>centres like</w:t>
      </w:r>
      <w:r>
        <w:rPr>
          <w:spacing w:val="-2"/>
          <w:w w:val="85"/>
        </w:rPr>
        <w:t xml:space="preserve"> </w:t>
      </w:r>
      <w:r>
        <w:rPr>
          <w:w w:val="85"/>
        </w:rPr>
        <w:t>the</w:t>
      </w:r>
      <w:r>
        <w:rPr>
          <w:spacing w:val="-2"/>
          <w:w w:val="85"/>
        </w:rPr>
        <w:t xml:space="preserve"> </w:t>
      </w:r>
      <w:r>
        <w:rPr>
          <w:w w:val="85"/>
        </w:rPr>
        <w:t>furniture</w:t>
      </w:r>
      <w:r>
        <w:rPr>
          <w:spacing w:val="-2"/>
          <w:w w:val="85"/>
        </w:rPr>
        <w:t xml:space="preserve"> </w:t>
      </w:r>
      <w:r>
        <w:rPr>
          <w:w w:val="85"/>
        </w:rPr>
        <w:t xml:space="preserve">making industries like Hwan Sung furniture at Nakawa and those at Kireka, Makerere – Kivulu and Nakulabye as well as the metal fabricating industries </w:t>
      </w:r>
      <w:r>
        <w:rPr>
          <w:w w:val="80"/>
        </w:rPr>
        <w:t>located at Katwe and</w:t>
      </w:r>
      <w:r>
        <w:t xml:space="preserve"> </w:t>
      </w:r>
      <w:r>
        <w:rPr>
          <w:w w:val="80"/>
        </w:rPr>
        <w:t>Kisenyi were located in Kampala so as to reduce transport costs of the bulky commodities.</w:t>
      </w:r>
    </w:p>
    <w:p w:rsidR="00E5575B" w:rsidRDefault="00D512E5">
      <w:pPr>
        <w:pStyle w:val="BodyText"/>
        <w:spacing w:before="3"/>
        <w:ind w:right="625" w:firstLine="91"/>
        <w:jc w:val="both"/>
      </w:pPr>
      <w:r>
        <w:rPr>
          <w:w w:val="80"/>
        </w:rPr>
        <w:t>Industries that produce perishable products which are liable to getting spoilt</w:t>
      </w:r>
      <w:r>
        <w:t xml:space="preserve"> </w:t>
      </w:r>
      <w:r>
        <w:rPr>
          <w:w w:val="80"/>
        </w:rPr>
        <w:t>first are also located near the market centres</w:t>
      </w:r>
      <w:r>
        <w:t xml:space="preserve"> </w:t>
      </w:r>
      <w:r>
        <w:rPr>
          <w:w w:val="80"/>
        </w:rPr>
        <w:t xml:space="preserve">like </w:t>
      </w:r>
      <w:proofErr w:type="gramStart"/>
      <w:r>
        <w:rPr>
          <w:w w:val="80"/>
        </w:rPr>
        <w:t>Hot</w:t>
      </w:r>
      <w:proofErr w:type="gramEnd"/>
      <w:r>
        <w:rPr>
          <w:w w:val="80"/>
        </w:rPr>
        <w:t xml:space="preserve"> loaf bakery and </w:t>
      </w:r>
      <w:r>
        <w:rPr>
          <w:w w:val="85"/>
        </w:rPr>
        <w:t>Maganjo</w:t>
      </w:r>
      <w:r>
        <w:rPr>
          <w:spacing w:val="-6"/>
          <w:w w:val="85"/>
        </w:rPr>
        <w:t xml:space="preserve"> </w:t>
      </w:r>
      <w:r>
        <w:rPr>
          <w:w w:val="85"/>
        </w:rPr>
        <w:t>bakery</w:t>
      </w:r>
      <w:r>
        <w:rPr>
          <w:spacing w:val="-5"/>
          <w:w w:val="85"/>
        </w:rPr>
        <w:t xml:space="preserve"> </w:t>
      </w:r>
      <w:r>
        <w:rPr>
          <w:w w:val="85"/>
        </w:rPr>
        <w:t>for</w:t>
      </w:r>
      <w:r>
        <w:rPr>
          <w:spacing w:val="-5"/>
          <w:w w:val="85"/>
        </w:rPr>
        <w:t xml:space="preserve"> </w:t>
      </w:r>
      <w:r>
        <w:rPr>
          <w:w w:val="85"/>
        </w:rPr>
        <w:t>breads,</w:t>
      </w:r>
      <w:r>
        <w:rPr>
          <w:spacing w:val="-6"/>
          <w:w w:val="85"/>
        </w:rPr>
        <w:t xml:space="preserve"> </w:t>
      </w:r>
      <w:r>
        <w:rPr>
          <w:w w:val="85"/>
        </w:rPr>
        <w:t>cookies</w:t>
      </w:r>
      <w:r>
        <w:rPr>
          <w:spacing w:val="-5"/>
          <w:w w:val="85"/>
        </w:rPr>
        <w:t xml:space="preserve"> </w:t>
      </w:r>
      <w:r>
        <w:rPr>
          <w:w w:val="85"/>
        </w:rPr>
        <w:t>and</w:t>
      </w:r>
      <w:r>
        <w:rPr>
          <w:spacing w:val="-5"/>
          <w:w w:val="85"/>
        </w:rPr>
        <w:t xml:space="preserve"> </w:t>
      </w:r>
      <w:r>
        <w:rPr>
          <w:w w:val="85"/>
        </w:rPr>
        <w:t>cakes</w:t>
      </w:r>
      <w:r>
        <w:rPr>
          <w:spacing w:val="-6"/>
          <w:w w:val="85"/>
        </w:rPr>
        <w:t xml:space="preserve"> </w:t>
      </w:r>
      <w:r>
        <w:rPr>
          <w:w w:val="85"/>
        </w:rPr>
        <w:t>are</w:t>
      </w:r>
      <w:r>
        <w:rPr>
          <w:spacing w:val="-5"/>
          <w:w w:val="85"/>
        </w:rPr>
        <w:t xml:space="preserve"> </w:t>
      </w:r>
      <w:r>
        <w:rPr>
          <w:w w:val="85"/>
        </w:rPr>
        <w:t>in</w:t>
      </w:r>
      <w:r>
        <w:rPr>
          <w:spacing w:val="-5"/>
          <w:w w:val="85"/>
        </w:rPr>
        <w:t xml:space="preserve"> </w:t>
      </w:r>
      <w:r>
        <w:rPr>
          <w:w w:val="85"/>
        </w:rPr>
        <w:t>Kampala</w:t>
      </w:r>
      <w:r>
        <w:rPr>
          <w:spacing w:val="-6"/>
          <w:w w:val="85"/>
        </w:rPr>
        <w:t xml:space="preserve"> </w:t>
      </w:r>
      <w:r>
        <w:rPr>
          <w:w w:val="85"/>
        </w:rPr>
        <w:t>where</w:t>
      </w:r>
      <w:r>
        <w:rPr>
          <w:spacing w:val="-5"/>
          <w:w w:val="85"/>
        </w:rPr>
        <w:t xml:space="preserve"> </w:t>
      </w:r>
      <w:r>
        <w:rPr>
          <w:w w:val="85"/>
        </w:rPr>
        <w:t>the</w:t>
      </w:r>
      <w:r>
        <w:rPr>
          <w:spacing w:val="-5"/>
          <w:w w:val="85"/>
        </w:rPr>
        <w:t xml:space="preserve"> </w:t>
      </w:r>
      <w:r>
        <w:rPr>
          <w:w w:val="85"/>
        </w:rPr>
        <w:t>market</w:t>
      </w:r>
      <w:r>
        <w:rPr>
          <w:spacing w:val="-6"/>
          <w:w w:val="85"/>
        </w:rPr>
        <w:t xml:space="preserve"> </w:t>
      </w:r>
      <w:r>
        <w:rPr>
          <w:w w:val="85"/>
        </w:rPr>
        <w:t>is</w:t>
      </w:r>
      <w:r>
        <w:rPr>
          <w:spacing w:val="-5"/>
          <w:w w:val="85"/>
        </w:rPr>
        <w:t xml:space="preserve"> </w:t>
      </w:r>
      <w:r>
        <w:rPr>
          <w:w w:val="85"/>
        </w:rPr>
        <w:t>assured</w:t>
      </w:r>
      <w:r>
        <w:rPr>
          <w:spacing w:val="-5"/>
          <w:w w:val="85"/>
        </w:rPr>
        <w:t xml:space="preserve"> </w:t>
      </w:r>
      <w:r>
        <w:rPr>
          <w:w w:val="85"/>
        </w:rPr>
        <w:t>24/7.</w:t>
      </w:r>
    </w:p>
    <w:p w:rsidR="00E5575B" w:rsidRDefault="00D512E5">
      <w:pPr>
        <w:pStyle w:val="BodyText"/>
        <w:spacing w:before="5" w:line="244" w:lineRule="auto"/>
        <w:ind w:right="628" w:firstLine="91"/>
        <w:jc w:val="both"/>
      </w:pPr>
      <w:r>
        <w:rPr>
          <w:w w:val="80"/>
        </w:rPr>
        <w:t>Industries that produce breakable goods are always located near the markets since there is difficulty in transporting them</w:t>
      </w:r>
      <w:r>
        <w:t xml:space="preserve"> </w:t>
      </w:r>
      <w:r>
        <w:rPr>
          <w:w w:val="80"/>
        </w:rPr>
        <w:t>like the Nile breweries for beers</w:t>
      </w:r>
      <w:r>
        <w:t xml:space="preserve"> </w:t>
      </w:r>
      <w:r>
        <w:rPr>
          <w:w w:val="80"/>
        </w:rPr>
        <w:t>at</w:t>
      </w:r>
      <w:r>
        <w:t xml:space="preserve"> </w:t>
      </w:r>
      <w:r>
        <w:rPr>
          <w:w w:val="80"/>
        </w:rPr>
        <w:t>Njeru</w:t>
      </w:r>
      <w:r>
        <w:t xml:space="preserve"> </w:t>
      </w:r>
      <w:r>
        <w:rPr>
          <w:w w:val="80"/>
        </w:rPr>
        <w:t>in</w:t>
      </w:r>
      <w:r>
        <w:t xml:space="preserve"> </w:t>
      </w:r>
      <w:r>
        <w:rPr>
          <w:w w:val="80"/>
        </w:rPr>
        <w:t>Buyikwe</w:t>
      </w:r>
      <w:r>
        <w:t xml:space="preserve"> </w:t>
      </w:r>
      <w:r>
        <w:rPr>
          <w:w w:val="80"/>
        </w:rPr>
        <w:t>near</w:t>
      </w:r>
      <w:r>
        <w:t xml:space="preserve"> </w:t>
      </w:r>
      <w:r>
        <w:rPr>
          <w:w w:val="80"/>
        </w:rPr>
        <w:t>Jinja</w:t>
      </w:r>
      <w:r>
        <w:t xml:space="preserve"> </w:t>
      </w:r>
      <w:r>
        <w:rPr>
          <w:w w:val="80"/>
        </w:rPr>
        <w:t>market</w:t>
      </w:r>
      <w:r>
        <w:t xml:space="preserve"> </w:t>
      </w:r>
      <w:r>
        <w:rPr>
          <w:w w:val="80"/>
        </w:rPr>
        <w:t>centre,</w:t>
      </w:r>
      <w:r>
        <w:t xml:space="preserve"> </w:t>
      </w:r>
      <w:r>
        <w:rPr>
          <w:w w:val="80"/>
        </w:rPr>
        <w:t>Crown</w:t>
      </w:r>
      <w:r>
        <w:t xml:space="preserve"> </w:t>
      </w:r>
      <w:r>
        <w:rPr>
          <w:w w:val="80"/>
        </w:rPr>
        <w:t>Bottlers</w:t>
      </w:r>
      <w:r>
        <w:t xml:space="preserve"> </w:t>
      </w:r>
      <w:r>
        <w:rPr>
          <w:w w:val="80"/>
        </w:rPr>
        <w:t>at</w:t>
      </w:r>
      <w:r>
        <w:t xml:space="preserve"> </w:t>
      </w:r>
      <w:r>
        <w:rPr>
          <w:w w:val="80"/>
        </w:rPr>
        <w:t>Nakawa</w:t>
      </w:r>
      <w:r>
        <w:t xml:space="preserve"> </w:t>
      </w:r>
      <w:r>
        <w:rPr>
          <w:w w:val="80"/>
        </w:rPr>
        <w:t>and</w:t>
      </w:r>
      <w:r>
        <w:t xml:space="preserve"> </w:t>
      </w:r>
      <w:r>
        <w:rPr>
          <w:w w:val="80"/>
        </w:rPr>
        <w:t>Uganda</w:t>
      </w:r>
      <w:r>
        <w:t xml:space="preserve"> </w:t>
      </w:r>
      <w:r>
        <w:rPr>
          <w:w w:val="80"/>
        </w:rPr>
        <w:t>breweries</w:t>
      </w:r>
      <w:r>
        <w:t xml:space="preserve"> </w:t>
      </w:r>
      <w:r>
        <w:rPr>
          <w:w w:val="80"/>
        </w:rPr>
        <w:t>at</w:t>
      </w:r>
      <w:r>
        <w:t xml:space="preserve"> </w:t>
      </w:r>
      <w:r>
        <w:rPr>
          <w:w w:val="80"/>
        </w:rPr>
        <w:t>Luzira</w:t>
      </w:r>
      <w:r>
        <w:t xml:space="preserve"> </w:t>
      </w:r>
      <w:r>
        <w:rPr>
          <w:w w:val="80"/>
        </w:rPr>
        <w:t>are</w:t>
      </w:r>
      <w:r>
        <w:t xml:space="preserve"> </w:t>
      </w:r>
      <w:r>
        <w:rPr>
          <w:w w:val="80"/>
        </w:rPr>
        <w:t>all</w:t>
      </w:r>
      <w:r>
        <w:t xml:space="preserve"> </w:t>
      </w:r>
      <w:r>
        <w:rPr>
          <w:w w:val="80"/>
        </w:rPr>
        <w:t>near</w:t>
      </w:r>
      <w:r>
        <w:t xml:space="preserve"> </w:t>
      </w:r>
      <w:r>
        <w:rPr>
          <w:w w:val="80"/>
        </w:rPr>
        <w:t>Kampala</w:t>
      </w:r>
      <w:r>
        <w:t xml:space="preserve"> </w:t>
      </w:r>
      <w:r>
        <w:rPr>
          <w:w w:val="80"/>
        </w:rPr>
        <w:t>market</w:t>
      </w:r>
      <w:r>
        <w:t xml:space="preserve"> </w:t>
      </w:r>
      <w:r>
        <w:rPr>
          <w:w w:val="80"/>
        </w:rPr>
        <w:t>centre.</w:t>
      </w:r>
    </w:p>
    <w:p w:rsidR="00E5575B" w:rsidRDefault="00D512E5">
      <w:pPr>
        <w:pStyle w:val="ListParagraph"/>
        <w:numPr>
          <w:ilvl w:val="1"/>
          <w:numId w:val="72"/>
        </w:numPr>
        <w:tabs>
          <w:tab w:val="left" w:pos="1090"/>
        </w:tabs>
        <w:spacing w:line="239" w:lineRule="exact"/>
        <w:ind w:left="1090" w:hanging="359"/>
        <w:rPr>
          <w:sz w:val="20"/>
        </w:rPr>
      </w:pPr>
      <w:r>
        <w:rPr>
          <w:w w:val="80"/>
          <w:sz w:val="20"/>
        </w:rPr>
        <w:t>Transport</w:t>
      </w:r>
      <w:r>
        <w:rPr>
          <w:spacing w:val="-4"/>
          <w:sz w:val="20"/>
        </w:rPr>
        <w:t xml:space="preserve"> </w:t>
      </w:r>
      <w:r>
        <w:rPr>
          <w:w w:val="80"/>
          <w:sz w:val="20"/>
        </w:rPr>
        <w:t>is</w:t>
      </w:r>
      <w:r>
        <w:rPr>
          <w:spacing w:val="-5"/>
          <w:sz w:val="20"/>
        </w:rPr>
        <w:t xml:space="preserve"> </w:t>
      </w:r>
      <w:r>
        <w:rPr>
          <w:w w:val="80"/>
          <w:sz w:val="20"/>
        </w:rPr>
        <w:t>also</w:t>
      </w:r>
      <w:r>
        <w:rPr>
          <w:spacing w:val="-5"/>
          <w:sz w:val="20"/>
        </w:rPr>
        <w:t xml:space="preserve"> </w:t>
      </w:r>
      <w:r>
        <w:rPr>
          <w:w w:val="80"/>
          <w:sz w:val="20"/>
        </w:rPr>
        <w:t>an</w:t>
      </w:r>
      <w:r>
        <w:rPr>
          <w:spacing w:val="-5"/>
          <w:sz w:val="20"/>
        </w:rPr>
        <w:t xml:space="preserve"> </w:t>
      </w:r>
      <w:r>
        <w:rPr>
          <w:w w:val="80"/>
          <w:sz w:val="20"/>
        </w:rPr>
        <w:t>important</w:t>
      </w:r>
      <w:r>
        <w:rPr>
          <w:spacing w:val="-5"/>
          <w:sz w:val="20"/>
        </w:rPr>
        <w:t xml:space="preserve"> </w:t>
      </w:r>
      <w:r>
        <w:rPr>
          <w:w w:val="80"/>
          <w:sz w:val="20"/>
        </w:rPr>
        <w:t>factor</w:t>
      </w:r>
      <w:r>
        <w:rPr>
          <w:spacing w:val="-4"/>
          <w:sz w:val="20"/>
        </w:rPr>
        <w:t xml:space="preserve"> </w:t>
      </w:r>
      <w:r>
        <w:rPr>
          <w:w w:val="80"/>
          <w:sz w:val="20"/>
        </w:rPr>
        <w:t>in</w:t>
      </w:r>
      <w:r>
        <w:rPr>
          <w:spacing w:val="-5"/>
          <w:sz w:val="20"/>
        </w:rPr>
        <w:t xml:space="preserve"> </w:t>
      </w:r>
      <w:r>
        <w:rPr>
          <w:w w:val="80"/>
          <w:sz w:val="20"/>
        </w:rPr>
        <w:t>influencing</w:t>
      </w:r>
      <w:r>
        <w:rPr>
          <w:spacing w:val="-6"/>
          <w:sz w:val="20"/>
        </w:rPr>
        <w:t xml:space="preserve"> </w:t>
      </w:r>
      <w:r>
        <w:rPr>
          <w:w w:val="80"/>
          <w:sz w:val="20"/>
        </w:rPr>
        <w:t>the</w:t>
      </w:r>
      <w:r>
        <w:rPr>
          <w:spacing w:val="-5"/>
          <w:sz w:val="20"/>
        </w:rPr>
        <w:t xml:space="preserve"> </w:t>
      </w:r>
      <w:r>
        <w:rPr>
          <w:w w:val="80"/>
          <w:sz w:val="20"/>
        </w:rPr>
        <w:t>location</w:t>
      </w:r>
      <w:r>
        <w:rPr>
          <w:spacing w:val="-5"/>
          <w:sz w:val="20"/>
        </w:rPr>
        <w:t xml:space="preserve"> </w:t>
      </w:r>
      <w:r>
        <w:rPr>
          <w:w w:val="80"/>
          <w:sz w:val="20"/>
        </w:rPr>
        <w:t>of</w:t>
      </w:r>
      <w:r>
        <w:rPr>
          <w:spacing w:val="-2"/>
          <w:sz w:val="20"/>
        </w:rPr>
        <w:t xml:space="preserve"> </w:t>
      </w:r>
      <w:r>
        <w:rPr>
          <w:w w:val="80"/>
          <w:sz w:val="20"/>
        </w:rPr>
        <w:t>industries</w:t>
      </w:r>
      <w:r>
        <w:rPr>
          <w:spacing w:val="-5"/>
          <w:sz w:val="20"/>
        </w:rPr>
        <w:t xml:space="preserve"> </w:t>
      </w:r>
      <w:r>
        <w:rPr>
          <w:w w:val="80"/>
          <w:sz w:val="20"/>
        </w:rPr>
        <w:t>as</w:t>
      </w:r>
      <w:r>
        <w:rPr>
          <w:spacing w:val="-1"/>
          <w:sz w:val="20"/>
        </w:rPr>
        <w:t xml:space="preserve"> </w:t>
      </w:r>
      <w:r>
        <w:rPr>
          <w:spacing w:val="-2"/>
          <w:w w:val="80"/>
          <w:sz w:val="20"/>
        </w:rPr>
        <w:t>follows:</w:t>
      </w:r>
    </w:p>
    <w:p w:rsidR="00E5575B" w:rsidRDefault="00D512E5">
      <w:pPr>
        <w:pStyle w:val="BodyText"/>
        <w:spacing w:before="2" w:line="242" w:lineRule="auto"/>
        <w:ind w:right="623" w:firstLine="91"/>
        <w:jc w:val="both"/>
      </w:pPr>
      <w:r>
        <w:rPr>
          <w:spacing w:val="-2"/>
          <w:w w:val="85"/>
        </w:rPr>
        <w:t>Industries are located along well developed transport systems</w:t>
      </w:r>
      <w:r>
        <w:rPr>
          <w:spacing w:val="-2"/>
        </w:rPr>
        <w:t xml:space="preserve"> </w:t>
      </w:r>
      <w:r>
        <w:rPr>
          <w:spacing w:val="-2"/>
          <w:w w:val="85"/>
        </w:rPr>
        <w:t xml:space="preserve">due to easy acquisition and marketing / distribution of the manufactured goods like </w:t>
      </w:r>
      <w:r>
        <w:rPr>
          <w:w w:val="85"/>
        </w:rPr>
        <w:t xml:space="preserve">Malaba - Tororo – Iganga - Jinja - Kampala road as well as Tororo – Kampala railway line for cement, sugar, beer and sodas to the main market </w:t>
      </w:r>
      <w:r>
        <w:rPr>
          <w:w w:val="80"/>
        </w:rPr>
        <w:t>centres from Tororo cement factory, Kakira and Lugazi sugar works, Nile Breweries and Century bottlers respectively.</w:t>
      </w:r>
    </w:p>
    <w:p w:rsidR="00E5575B" w:rsidRDefault="00D512E5">
      <w:pPr>
        <w:pStyle w:val="BodyText"/>
        <w:spacing w:before="1" w:line="244" w:lineRule="auto"/>
        <w:ind w:right="626" w:firstLine="91"/>
        <w:jc w:val="both"/>
      </w:pPr>
      <w:r>
        <w:rPr>
          <w:w w:val="85"/>
        </w:rPr>
        <w:t>Industries using perishable raw</w:t>
      </w:r>
      <w:r>
        <w:rPr>
          <w:spacing w:val="-1"/>
          <w:w w:val="85"/>
        </w:rPr>
        <w:t xml:space="preserve"> </w:t>
      </w:r>
      <w:r>
        <w:rPr>
          <w:w w:val="85"/>
        </w:rPr>
        <w:t>materials as well as producing perishable goods are located near the major</w:t>
      </w:r>
      <w:r>
        <w:rPr>
          <w:spacing w:val="-1"/>
          <w:w w:val="85"/>
        </w:rPr>
        <w:t xml:space="preserve"> </w:t>
      </w:r>
      <w:r>
        <w:rPr>
          <w:w w:val="85"/>
        </w:rPr>
        <w:t>transport</w:t>
      </w:r>
      <w:r>
        <w:rPr>
          <w:spacing w:val="-1"/>
          <w:w w:val="85"/>
        </w:rPr>
        <w:t xml:space="preserve"> </w:t>
      </w:r>
      <w:r>
        <w:rPr>
          <w:w w:val="85"/>
        </w:rPr>
        <w:t xml:space="preserve">networks to access them </w:t>
      </w:r>
      <w:r>
        <w:rPr>
          <w:w w:val="80"/>
        </w:rPr>
        <w:t>easily for</w:t>
      </w:r>
      <w:r>
        <w:t xml:space="preserve"> </w:t>
      </w:r>
      <w:r>
        <w:rPr>
          <w:w w:val="80"/>
        </w:rPr>
        <w:t>deliveries such as</w:t>
      </w:r>
      <w:r>
        <w:t xml:space="preserve"> </w:t>
      </w:r>
      <w:r>
        <w:rPr>
          <w:w w:val="80"/>
        </w:rPr>
        <w:t>the</w:t>
      </w:r>
      <w:r>
        <w:t xml:space="preserve"> </w:t>
      </w:r>
      <w:r>
        <w:rPr>
          <w:w w:val="80"/>
        </w:rPr>
        <w:t>Dairy industries</w:t>
      </w:r>
      <w:r>
        <w:t xml:space="preserve"> </w:t>
      </w:r>
      <w:r>
        <w:rPr>
          <w:w w:val="80"/>
        </w:rPr>
        <w:t>/ milk processors</w:t>
      </w:r>
      <w:r>
        <w:t xml:space="preserve"> </w:t>
      </w:r>
      <w:r>
        <w:rPr>
          <w:w w:val="80"/>
        </w:rPr>
        <w:t>in and near</w:t>
      </w:r>
      <w:r>
        <w:t xml:space="preserve"> </w:t>
      </w:r>
      <w:r>
        <w:rPr>
          <w:w w:val="80"/>
        </w:rPr>
        <w:t>Kampala due to major</w:t>
      </w:r>
      <w:r>
        <w:t xml:space="preserve"> </w:t>
      </w:r>
      <w:r>
        <w:rPr>
          <w:w w:val="80"/>
        </w:rPr>
        <w:t>links within</w:t>
      </w:r>
      <w:r>
        <w:t xml:space="preserve"> </w:t>
      </w:r>
      <w:r>
        <w:rPr>
          <w:w w:val="80"/>
        </w:rPr>
        <w:t>like</w:t>
      </w:r>
      <w:r>
        <w:t xml:space="preserve"> </w:t>
      </w:r>
      <w:r>
        <w:rPr>
          <w:w w:val="80"/>
        </w:rPr>
        <w:t>Kampala -</w:t>
      </w:r>
      <w:r>
        <w:t xml:space="preserve"> </w:t>
      </w:r>
      <w:r>
        <w:rPr>
          <w:w w:val="80"/>
        </w:rPr>
        <w:t>Masaka road.</w:t>
      </w:r>
    </w:p>
    <w:p w:rsidR="00E5575B" w:rsidRDefault="00D512E5">
      <w:pPr>
        <w:pStyle w:val="BodyText"/>
        <w:spacing w:line="242" w:lineRule="auto"/>
        <w:ind w:right="623" w:firstLine="91"/>
        <w:jc w:val="both"/>
      </w:pPr>
      <w:r>
        <w:rPr>
          <w:spacing w:val="-2"/>
          <w:w w:val="85"/>
        </w:rPr>
        <w:t>Industries are located around / near transport nodal points which have various transport routes conveying on them which</w:t>
      </w:r>
      <w:r>
        <w:rPr>
          <w:spacing w:val="-1"/>
        </w:rPr>
        <w:t xml:space="preserve"> </w:t>
      </w:r>
      <w:r>
        <w:rPr>
          <w:spacing w:val="-2"/>
          <w:w w:val="85"/>
        </w:rPr>
        <w:t xml:space="preserve">have delivered different </w:t>
      </w:r>
      <w:r>
        <w:rPr>
          <w:w w:val="90"/>
        </w:rPr>
        <w:t>raw</w:t>
      </w:r>
      <w:r>
        <w:rPr>
          <w:spacing w:val="-8"/>
          <w:w w:val="90"/>
        </w:rPr>
        <w:t xml:space="preserve"> </w:t>
      </w:r>
      <w:r>
        <w:rPr>
          <w:w w:val="90"/>
        </w:rPr>
        <w:t>materials</w:t>
      </w:r>
      <w:r>
        <w:rPr>
          <w:spacing w:val="-8"/>
          <w:w w:val="90"/>
        </w:rPr>
        <w:t xml:space="preserve"> </w:t>
      </w:r>
      <w:r>
        <w:rPr>
          <w:w w:val="90"/>
        </w:rPr>
        <w:t>from</w:t>
      </w:r>
      <w:r>
        <w:rPr>
          <w:spacing w:val="-8"/>
          <w:w w:val="90"/>
        </w:rPr>
        <w:t xml:space="preserve"> </w:t>
      </w:r>
      <w:r>
        <w:rPr>
          <w:w w:val="90"/>
        </w:rPr>
        <w:t>the</w:t>
      </w:r>
      <w:r>
        <w:rPr>
          <w:spacing w:val="-8"/>
          <w:w w:val="90"/>
        </w:rPr>
        <w:t xml:space="preserve"> </w:t>
      </w:r>
      <w:r>
        <w:rPr>
          <w:w w:val="90"/>
        </w:rPr>
        <w:t>different</w:t>
      </w:r>
      <w:r>
        <w:rPr>
          <w:spacing w:val="-8"/>
          <w:w w:val="90"/>
        </w:rPr>
        <w:t xml:space="preserve"> </w:t>
      </w:r>
      <w:r>
        <w:rPr>
          <w:w w:val="90"/>
        </w:rPr>
        <w:t>parts</w:t>
      </w:r>
      <w:r>
        <w:rPr>
          <w:spacing w:val="-8"/>
          <w:w w:val="90"/>
        </w:rPr>
        <w:t xml:space="preserve"> </w:t>
      </w:r>
      <w:r>
        <w:rPr>
          <w:w w:val="90"/>
        </w:rPr>
        <w:t>like</w:t>
      </w:r>
      <w:r>
        <w:rPr>
          <w:spacing w:val="-8"/>
          <w:w w:val="90"/>
        </w:rPr>
        <w:t xml:space="preserve"> </w:t>
      </w:r>
      <w:r>
        <w:rPr>
          <w:w w:val="90"/>
        </w:rPr>
        <w:t>cotton</w:t>
      </w:r>
      <w:r>
        <w:rPr>
          <w:spacing w:val="-8"/>
          <w:w w:val="90"/>
        </w:rPr>
        <w:t xml:space="preserve"> </w:t>
      </w:r>
      <w:r>
        <w:rPr>
          <w:w w:val="90"/>
        </w:rPr>
        <w:t>from</w:t>
      </w:r>
      <w:r>
        <w:rPr>
          <w:spacing w:val="-8"/>
          <w:w w:val="90"/>
        </w:rPr>
        <w:t xml:space="preserve"> </w:t>
      </w:r>
      <w:r>
        <w:rPr>
          <w:w w:val="90"/>
        </w:rPr>
        <w:t>Lira</w:t>
      </w:r>
      <w:r>
        <w:rPr>
          <w:spacing w:val="-8"/>
          <w:w w:val="90"/>
        </w:rPr>
        <w:t xml:space="preserve"> </w:t>
      </w:r>
      <w:r>
        <w:rPr>
          <w:w w:val="90"/>
        </w:rPr>
        <w:t>for</w:t>
      </w:r>
      <w:r>
        <w:rPr>
          <w:spacing w:val="-8"/>
          <w:w w:val="90"/>
        </w:rPr>
        <w:t xml:space="preserve"> </w:t>
      </w:r>
      <w:r>
        <w:rPr>
          <w:w w:val="90"/>
        </w:rPr>
        <w:t>the</w:t>
      </w:r>
      <w:r>
        <w:rPr>
          <w:spacing w:val="-8"/>
          <w:w w:val="90"/>
        </w:rPr>
        <w:t xml:space="preserve"> </w:t>
      </w:r>
      <w:r>
        <w:rPr>
          <w:w w:val="90"/>
        </w:rPr>
        <w:t>Phoenix</w:t>
      </w:r>
      <w:r>
        <w:rPr>
          <w:spacing w:val="-8"/>
          <w:w w:val="90"/>
        </w:rPr>
        <w:t xml:space="preserve"> </w:t>
      </w:r>
      <w:r>
        <w:rPr>
          <w:w w:val="90"/>
        </w:rPr>
        <w:t>logistics</w:t>
      </w:r>
      <w:r>
        <w:rPr>
          <w:spacing w:val="-8"/>
          <w:w w:val="90"/>
        </w:rPr>
        <w:t xml:space="preserve"> </w:t>
      </w:r>
      <w:r>
        <w:rPr>
          <w:w w:val="90"/>
        </w:rPr>
        <w:t>at</w:t>
      </w:r>
      <w:r>
        <w:rPr>
          <w:spacing w:val="-8"/>
          <w:w w:val="90"/>
        </w:rPr>
        <w:t xml:space="preserve"> </w:t>
      </w:r>
      <w:r>
        <w:rPr>
          <w:w w:val="90"/>
        </w:rPr>
        <w:t>Bugoloobi</w:t>
      </w:r>
      <w:r>
        <w:rPr>
          <w:spacing w:val="-8"/>
          <w:w w:val="90"/>
        </w:rPr>
        <w:t xml:space="preserve"> </w:t>
      </w:r>
      <w:r>
        <w:rPr>
          <w:w w:val="90"/>
        </w:rPr>
        <w:t>in</w:t>
      </w:r>
      <w:r>
        <w:rPr>
          <w:spacing w:val="-8"/>
          <w:w w:val="90"/>
        </w:rPr>
        <w:t xml:space="preserve"> </w:t>
      </w:r>
      <w:r>
        <w:rPr>
          <w:w w:val="90"/>
        </w:rPr>
        <w:t>Kampala</w:t>
      </w:r>
      <w:r>
        <w:rPr>
          <w:spacing w:val="-8"/>
          <w:w w:val="90"/>
        </w:rPr>
        <w:t xml:space="preserve"> </w:t>
      </w:r>
      <w:r>
        <w:rPr>
          <w:w w:val="90"/>
        </w:rPr>
        <w:t>via</w:t>
      </w:r>
      <w:r>
        <w:rPr>
          <w:spacing w:val="-8"/>
          <w:w w:val="90"/>
        </w:rPr>
        <w:t xml:space="preserve"> </w:t>
      </w:r>
      <w:r>
        <w:rPr>
          <w:w w:val="90"/>
        </w:rPr>
        <w:t>Lira</w:t>
      </w:r>
      <w:r>
        <w:rPr>
          <w:spacing w:val="-8"/>
          <w:w w:val="90"/>
        </w:rPr>
        <w:t xml:space="preserve"> </w:t>
      </w:r>
      <w:r>
        <w:rPr>
          <w:w w:val="90"/>
        </w:rPr>
        <w:t>–</w:t>
      </w:r>
      <w:r>
        <w:rPr>
          <w:spacing w:val="-8"/>
          <w:w w:val="90"/>
        </w:rPr>
        <w:t xml:space="preserve"> </w:t>
      </w:r>
      <w:r>
        <w:rPr>
          <w:w w:val="90"/>
        </w:rPr>
        <w:t>Soroti</w:t>
      </w:r>
      <w:r>
        <w:rPr>
          <w:spacing w:val="-8"/>
          <w:w w:val="90"/>
        </w:rPr>
        <w:t xml:space="preserve"> </w:t>
      </w:r>
      <w:r>
        <w:rPr>
          <w:w w:val="90"/>
        </w:rPr>
        <w:t>–</w:t>
      </w:r>
      <w:r>
        <w:rPr>
          <w:spacing w:val="-8"/>
          <w:w w:val="90"/>
        </w:rPr>
        <w:t xml:space="preserve"> </w:t>
      </w:r>
      <w:r>
        <w:rPr>
          <w:w w:val="90"/>
        </w:rPr>
        <w:t>Mbale</w:t>
      </w:r>
      <w:r>
        <w:rPr>
          <w:spacing w:val="-8"/>
          <w:w w:val="90"/>
        </w:rPr>
        <w:t xml:space="preserve"> </w:t>
      </w:r>
      <w:r>
        <w:rPr>
          <w:w w:val="90"/>
        </w:rPr>
        <w:t>–</w:t>
      </w:r>
      <w:r>
        <w:rPr>
          <w:spacing w:val="-8"/>
          <w:w w:val="90"/>
        </w:rPr>
        <w:t xml:space="preserve"> </w:t>
      </w:r>
      <w:r>
        <w:rPr>
          <w:w w:val="90"/>
        </w:rPr>
        <w:t>Jinja</w:t>
      </w:r>
      <w:r>
        <w:rPr>
          <w:spacing w:val="-8"/>
          <w:w w:val="90"/>
        </w:rPr>
        <w:t xml:space="preserve"> </w:t>
      </w:r>
      <w:r>
        <w:rPr>
          <w:w w:val="90"/>
        </w:rPr>
        <w:t xml:space="preserve">- </w:t>
      </w:r>
      <w:r>
        <w:rPr>
          <w:w w:val="95"/>
        </w:rPr>
        <w:t>Kampala</w:t>
      </w:r>
      <w:r>
        <w:rPr>
          <w:spacing w:val="-11"/>
          <w:w w:val="95"/>
        </w:rPr>
        <w:t xml:space="preserve"> </w:t>
      </w:r>
      <w:r>
        <w:rPr>
          <w:w w:val="95"/>
        </w:rPr>
        <w:t>road.</w:t>
      </w:r>
    </w:p>
    <w:p w:rsidR="00E5575B" w:rsidRDefault="00D512E5">
      <w:pPr>
        <w:pStyle w:val="BodyText"/>
        <w:spacing w:before="2"/>
        <w:ind w:right="622" w:firstLine="91"/>
        <w:jc w:val="both"/>
      </w:pPr>
      <w:r>
        <w:rPr>
          <w:w w:val="80"/>
        </w:rPr>
        <w:t>Industries</w:t>
      </w:r>
      <w:r>
        <w:t xml:space="preserve"> </w:t>
      </w:r>
      <w:r>
        <w:rPr>
          <w:w w:val="80"/>
        </w:rPr>
        <w:t>are</w:t>
      </w:r>
      <w:r>
        <w:t xml:space="preserve"> </w:t>
      </w:r>
      <w:r>
        <w:rPr>
          <w:w w:val="80"/>
        </w:rPr>
        <w:t>located</w:t>
      </w:r>
      <w:r>
        <w:t xml:space="preserve"> </w:t>
      </w:r>
      <w:r>
        <w:rPr>
          <w:w w:val="80"/>
        </w:rPr>
        <w:t>along</w:t>
      </w:r>
      <w:r>
        <w:t xml:space="preserve"> </w:t>
      </w:r>
      <w:r>
        <w:rPr>
          <w:w w:val="80"/>
        </w:rPr>
        <w:t>well</w:t>
      </w:r>
      <w:r>
        <w:t xml:space="preserve"> </w:t>
      </w:r>
      <w:r>
        <w:rPr>
          <w:w w:val="80"/>
        </w:rPr>
        <w:t>developed</w:t>
      </w:r>
      <w:r>
        <w:t xml:space="preserve"> </w:t>
      </w:r>
      <w:r>
        <w:rPr>
          <w:w w:val="80"/>
        </w:rPr>
        <w:t>transport</w:t>
      </w:r>
      <w:r>
        <w:t xml:space="preserve"> </w:t>
      </w:r>
      <w:r>
        <w:rPr>
          <w:w w:val="80"/>
        </w:rPr>
        <w:t>routes</w:t>
      </w:r>
      <w:r>
        <w:t xml:space="preserve"> </w:t>
      </w:r>
      <w:r>
        <w:rPr>
          <w:w w:val="80"/>
        </w:rPr>
        <w:t>because</w:t>
      </w:r>
      <w:r>
        <w:t xml:space="preserve"> </w:t>
      </w:r>
      <w:r>
        <w:rPr>
          <w:w w:val="80"/>
        </w:rPr>
        <w:t>of</w:t>
      </w:r>
      <w:r>
        <w:t xml:space="preserve"> </w:t>
      </w:r>
      <w:r>
        <w:rPr>
          <w:w w:val="80"/>
        </w:rPr>
        <w:t>eased</w:t>
      </w:r>
      <w:r>
        <w:t xml:space="preserve"> </w:t>
      </w:r>
      <w:r>
        <w:rPr>
          <w:w w:val="80"/>
        </w:rPr>
        <w:t>exploitation</w:t>
      </w:r>
      <w:r>
        <w:t xml:space="preserve"> </w:t>
      </w:r>
      <w:r>
        <w:rPr>
          <w:w w:val="80"/>
        </w:rPr>
        <w:t>of</w:t>
      </w:r>
      <w:r>
        <w:t xml:space="preserve"> </w:t>
      </w:r>
      <w:r>
        <w:rPr>
          <w:w w:val="80"/>
        </w:rPr>
        <w:t>raw</w:t>
      </w:r>
      <w:r>
        <w:t xml:space="preserve"> </w:t>
      </w:r>
      <w:r>
        <w:rPr>
          <w:w w:val="80"/>
        </w:rPr>
        <w:t>materials</w:t>
      </w:r>
      <w:r>
        <w:t xml:space="preserve"> </w:t>
      </w:r>
      <w:r>
        <w:rPr>
          <w:w w:val="80"/>
        </w:rPr>
        <w:t>like</w:t>
      </w:r>
      <w:r>
        <w:t xml:space="preserve"> </w:t>
      </w:r>
      <w:r>
        <w:rPr>
          <w:w w:val="80"/>
        </w:rPr>
        <w:t>limestone</w:t>
      </w:r>
      <w:r>
        <w:t xml:space="preserve"> </w:t>
      </w:r>
      <w:r>
        <w:rPr>
          <w:w w:val="80"/>
        </w:rPr>
        <w:t>mining</w:t>
      </w:r>
      <w:r>
        <w:t xml:space="preserve"> </w:t>
      </w:r>
      <w:r>
        <w:rPr>
          <w:w w:val="80"/>
        </w:rPr>
        <w:t>at</w:t>
      </w:r>
      <w:r>
        <w:t xml:space="preserve"> </w:t>
      </w:r>
      <w:r>
        <w:rPr>
          <w:w w:val="80"/>
        </w:rPr>
        <w:t>Hima</w:t>
      </w:r>
      <w:r>
        <w:t xml:space="preserve"> </w:t>
      </w:r>
      <w:r>
        <w:rPr>
          <w:w w:val="80"/>
        </w:rPr>
        <w:t>in</w:t>
      </w:r>
      <w:r>
        <w:t xml:space="preserve"> </w:t>
      </w:r>
      <w:r>
        <w:rPr>
          <w:w w:val="80"/>
        </w:rPr>
        <w:t xml:space="preserve">Kasese </w:t>
      </w:r>
      <w:r>
        <w:rPr>
          <w:w w:val="85"/>
        </w:rPr>
        <w:t>is</w:t>
      </w:r>
      <w:r>
        <w:rPr>
          <w:spacing w:val="-2"/>
          <w:w w:val="85"/>
        </w:rPr>
        <w:t xml:space="preserve"> </w:t>
      </w:r>
      <w:r>
        <w:rPr>
          <w:w w:val="85"/>
        </w:rPr>
        <w:t>possible</w:t>
      </w:r>
      <w:r>
        <w:rPr>
          <w:spacing w:val="-2"/>
          <w:w w:val="85"/>
        </w:rPr>
        <w:t xml:space="preserve"> </w:t>
      </w:r>
      <w:r>
        <w:rPr>
          <w:w w:val="85"/>
        </w:rPr>
        <w:t>due</w:t>
      </w:r>
      <w:r>
        <w:rPr>
          <w:spacing w:val="-2"/>
          <w:w w:val="85"/>
        </w:rPr>
        <w:t xml:space="preserve"> </w:t>
      </w:r>
      <w:r>
        <w:rPr>
          <w:w w:val="85"/>
        </w:rPr>
        <w:t>to Kampala</w:t>
      </w:r>
      <w:r>
        <w:rPr>
          <w:spacing w:val="-1"/>
          <w:w w:val="85"/>
        </w:rPr>
        <w:t xml:space="preserve"> </w:t>
      </w:r>
      <w:r>
        <w:rPr>
          <w:w w:val="85"/>
        </w:rPr>
        <w:t>–</w:t>
      </w:r>
      <w:r>
        <w:rPr>
          <w:spacing w:val="-2"/>
          <w:w w:val="85"/>
        </w:rPr>
        <w:t xml:space="preserve"> </w:t>
      </w:r>
      <w:r>
        <w:rPr>
          <w:w w:val="85"/>
        </w:rPr>
        <w:t>Kasese</w:t>
      </w:r>
      <w:r>
        <w:rPr>
          <w:spacing w:val="-2"/>
          <w:w w:val="85"/>
        </w:rPr>
        <w:t xml:space="preserve"> </w:t>
      </w:r>
      <w:r>
        <w:rPr>
          <w:w w:val="85"/>
        </w:rPr>
        <w:t>road</w:t>
      </w:r>
      <w:r>
        <w:rPr>
          <w:spacing w:val="-2"/>
          <w:w w:val="85"/>
        </w:rPr>
        <w:t xml:space="preserve"> </w:t>
      </w:r>
      <w:r>
        <w:rPr>
          <w:w w:val="85"/>
        </w:rPr>
        <w:t>for</w:t>
      </w:r>
      <w:r>
        <w:rPr>
          <w:spacing w:val="-1"/>
          <w:w w:val="85"/>
        </w:rPr>
        <w:t xml:space="preserve"> </w:t>
      </w:r>
      <w:r>
        <w:rPr>
          <w:w w:val="85"/>
        </w:rPr>
        <w:t>set</w:t>
      </w:r>
      <w:r>
        <w:rPr>
          <w:spacing w:val="-2"/>
          <w:w w:val="85"/>
        </w:rPr>
        <w:t xml:space="preserve"> </w:t>
      </w:r>
      <w:r>
        <w:rPr>
          <w:w w:val="85"/>
        </w:rPr>
        <w:t>up</w:t>
      </w:r>
      <w:r>
        <w:rPr>
          <w:spacing w:val="-1"/>
          <w:w w:val="85"/>
        </w:rPr>
        <w:t xml:space="preserve"> </w:t>
      </w:r>
      <w:r>
        <w:rPr>
          <w:w w:val="85"/>
        </w:rPr>
        <w:t>of</w:t>
      </w:r>
      <w:r>
        <w:rPr>
          <w:spacing w:val="-2"/>
          <w:w w:val="85"/>
        </w:rPr>
        <w:t xml:space="preserve"> </w:t>
      </w:r>
      <w:r>
        <w:rPr>
          <w:w w:val="85"/>
        </w:rPr>
        <w:t>Hima</w:t>
      </w:r>
      <w:r>
        <w:rPr>
          <w:spacing w:val="-2"/>
          <w:w w:val="85"/>
        </w:rPr>
        <w:t xml:space="preserve"> </w:t>
      </w:r>
      <w:r>
        <w:rPr>
          <w:w w:val="85"/>
        </w:rPr>
        <w:t>cement</w:t>
      </w:r>
      <w:r>
        <w:rPr>
          <w:spacing w:val="-2"/>
          <w:w w:val="85"/>
        </w:rPr>
        <w:t xml:space="preserve"> </w:t>
      </w:r>
      <w:r>
        <w:rPr>
          <w:w w:val="85"/>
        </w:rPr>
        <w:t>plant.</w:t>
      </w:r>
    </w:p>
    <w:p w:rsidR="00E5575B" w:rsidRDefault="00D512E5">
      <w:pPr>
        <w:pStyle w:val="BodyText"/>
        <w:spacing w:before="6"/>
        <w:ind w:right="626" w:firstLine="91"/>
        <w:jc w:val="both"/>
      </w:pPr>
      <w:r>
        <w:rPr>
          <w:w w:val="80"/>
        </w:rPr>
        <w:t>Industries are located along modern transport routes because of saved time and reduced transport costs on labour like skilled and semi skilled man power</w:t>
      </w:r>
      <w:r>
        <w:t xml:space="preserve"> </w:t>
      </w:r>
      <w:r>
        <w:rPr>
          <w:w w:val="80"/>
        </w:rPr>
        <w:t>from</w:t>
      </w:r>
      <w:r>
        <w:t xml:space="preserve"> </w:t>
      </w:r>
      <w:r>
        <w:rPr>
          <w:w w:val="80"/>
        </w:rPr>
        <w:t>Kawempe</w:t>
      </w:r>
      <w:r>
        <w:t xml:space="preserve"> </w:t>
      </w:r>
      <w:r>
        <w:rPr>
          <w:w w:val="80"/>
        </w:rPr>
        <w:t>and</w:t>
      </w:r>
      <w:r>
        <w:t xml:space="preserve"> </w:t>
      </w:r>
      <w:r>
        <w:rPr>
          <w:w w:val="80"/>
        </w:rPr>
        <w:t>Kawanda</w:t>
      </w:r>
      <w:r>
        <w:t xml:space="preserve"> </w:t>
      </w:r>
      <w:r>
        <w:rPr>
          <w:w w:val="80"/>
        </w:rPr>
        <w:t>use</w:t>
      </w:r>
      <w:r>
        <w:t xml:space="preserve"> </w:t>
      </w:r>
      <w:r>
        <w:rPr>
          <w:w w:val="80"/>
        </w:rPr>
        <w:t>Kampala</w:t>
      </w:r>
      <w:r>
        <w:t xml:space="preserve"> </w:t>
      </w:r>
      <w:r>
        <w:rPr>
          <w:w w:val="80"/>
        </w:rPr>
        <w:t>–</w:t>
      </w:r>
      <w:r>
        <w:t xml:space="preserve"> </w:t>
      </w:r>
      <w:r>
        <w:rPr>
          <w:w w:val="80"/>
        </w:rPr>
        <w:t>Bombo</w:t>
      </w:r>
      <w:r>
        <w:t xml:space="preserve"> </w:t>
      </w:r>
      <w:r>
        <w:rPr>
          <w:w w:val="80"/>
        </w:rPr>
        <w:t>road</w:t>
      </w:r>
      <w:r>
        <w:t xml:space="preserve"> </w:t>
      </w:r>
      <w:r>
        <w:rPr>
          <w:w w:val="80"/>
        </w:rPr>
        <w:t>to</w:t>
      </w:r>
      <w:r>
        <w:t xml:space="preserve"> </w:t>
      </w:r>
      <w:r>
        <w:rPr>
          <w:w w:val="80"/>
        </w:rPr>
        <w:t>Mukwano</w:t>
      </w:r>
      <w:r>
        <w:t xml:space="preserve"> </w:t>
      </w:r>
      <w:r>
        <w:rPr>
          <w:w w:val="80"/>
        </w:rPr>
        <w:t>industries</w:t>
      </w:r>
      <w:r>
        <w:t xml:space="preserve"> </w:t>
      </w:r>
      <w:r>
        <w:rPr>
          <w:w w:val="80"/>
        </w:rPr>
        <w:t>and</w:t>
      </w:r>
      <w:r>
        <w:t xml:space="preserve"> </w:t>
      </w:r>
      <w:r>
        <w:rPr>
          <w:w w:val="80"/>
        </w:rPr>
        <w:t>Harris</w:t>
      </w:r>
      <w:r>
        <w:t xml:space="preserve"> </w:t>
      </w:r>
      <w:r>
        <w:rPr>
          <w:w w:val="80"/>
        </w:rPr>
        <w:t>international</w:t>
      </w:r>
      <w:r>
        <w:t xml:space="preserve"> </w:t>
      </w:r>
      <w:r>
        <w:rPr>
          <w:w w:val="80"/>
        </w:rPr>
        <w:t>Ltd</w:t>
      </w:r>
      <w:r>
        <w:t xml:space="preserve"> </w:t>
      </w:r>
      <w:r>
        <w:rPr>
          <w:w w:val="80"/>
        </w:rPr>
        <w:t>in</w:t>
      </w:r>
      <w:r>
        <w:t xml:space="preserve"> </w:t>
      </w:r>
      <w:r>
        <w:rPr>
          <w:w w:val="80"/>
        </w:rPr>
        <w:t>Kampala</w:t>
      </w:r>
      <w:r>
        <w:t xml:space="preserve"> </w:t>
      </w:r>
      <w:r>
        <w:rPr>
          <w:w w:val="80"/>
        </w:rPr>
        <w:t>for</w:t>
      </w:r>
      <w:r>
        <w:t xml:space="preserve"> </w:t>
      </w:r>
      <w:r>
        <w:rPr>
          <w:w w:val="80"/>
        </w:rPr>
        <w:t>work.</w:t>
      </w:r>
    </w:p>
    <w:p w:rsidR="00E5575B" w:rsidRDefault="00D512E5">
      <w:pPr>
        <w:pStyle w:val="BodyText"/>
        <w:spacing w:before="6" w:line="242" w:lineRule="auto"/>
        <w:ind w:right="622" w:firstLine="91"/>
        <w:jc w:val="both"/>
      </w:pPr>
      <w:r>
        <w:rPr>
          <w:w w:val="85"/>
        </w:rPr>
        <w:t>Industries</w:t>
      </w:r>
      <w:r>
        <w:rPr>
          <w:spacing w:val="-1"/>
          <w:w w:val="85"/>
        </w:rPr>
        <w:t xml:space="preserve"> </w:t>
      </w:r>
      <w:r>
        <w:rPr>
          <w:w w:val="85"/>
        </w:rPr>
        <w:t>are</w:t>
      </w:r>
      <w:r>
        <w:rPr>
          <w:spacing w:val="-1"/>
          <w:w w:val="85"/>
        </w:rPr>
        <w:t xml:space="preserve"> </w:t>
      </w:r>
      <w:r>
        <w:rPr>
          <w:w w:val="85"/>
        </w:rPr>
        <w:t>located</w:t>
      </w:r>
      <w:r>
        <w:rPr>
          <w:spacing w:val="-1"/>
          <w:w w:val="85"/>
        </w:rPr>
        <w:t xml:space="preserve"> </w:t>
      </w:r>
      <w:r>
        <w:rPr>
          <w:w w:val="85"/>
        </w:rPr>
        <w:t>around</w:t>
      </w:r>
      <w:r>
        <w:rPr>
          <w:spacing w:val="-1"/>
          <w:w w:val="85"/>
        </w:rPr>
        <w:t xml:space="preserve"> </w:t>
      </w:r>
      <w:r>
        <w:rPr>
          <w:w w:val="85"/>
        </w:rPr>
        <w:t>/</w:t>
      </w:r>
      <w:r>
        <w:rPr>
          <w:spacing w:val="-1"/>
          <w:w w:val="85"/>
        </w:rPr>
        <w:t xml:space="preserve"> </w:t>
      </w:r>
      <w:r>
        <w:rPr>
          <w:w w:val="85"/>
        </w:rPr>
        <w:t>near transport</w:t>
      </w:r>
      <w:r>
        <w:rPr>
          <w:spacing w:val="-1"/>
          <w:w w:val="85"/>
        </w:rPr>
        <w:t xml:space="preserve"> </w:t>
      </w:r>
      <w:r>
        <w:rPr>
          <w:w w:val="85"/>
        </w:rPr>
        <w:t>nodal</w:t>
      </w:r>
      <w:r>
        <w:rPr>
          <w:spacing w:val="-2"/>
          <w:w w:val="85"/>
        </w:rPr>
        <w:t xml:space="preserve"> </w:t>
      </w:r>
      <w:r>
        <w:rPr>
          <w:w w:val="85"/>
        </w:rPr>
        <w:t>points because</w:t>
      </w:r>
      <w:r>
        <w:rPr>
          <w:spacing w:val="-1"/>
          <w:w w:val="85"/>
        </w:rPr>
        <w:t xml:space="preserve"> </w:t>
      </w:r>
      <w:r>
        <w:rPr>
          <w:w w:val="85"/>
        </w:rPr>
        <w:t>of</w:t>
      </w:r>
      <w:r>
        <w:rPr>
          <w:spacing w:val="-1"/>
          <w:w w:val="85"/>
        </w:rPr>
        <w:t xml:space="preserve"> </w:t>
      </w:r>
      <w:r>
        <w:rPr>
          <w:w w:val="85"/>
        </w:rPr>
        <w:t>attraction</w:t>
      </w:r>
      <w:r>
        <w:rPr>
          <w:spacing w:val="-1"/>
          <w:w w:val="85"/>
        </w:rPr>
        <w:t xml:space="preserve"> </w:t>
      </w:r>
      <w:r>
        <w:rPr>
          <w:w w:val="85"/>
        </w:rPr>
        <w:t>of</w:t>
      </w:r>
      <w:r>
        <w:rPr>
          <w:spacing w:val="-1"/>
          <w:w w:val="85"/>
        </w:rPr>
        <w:t xml:space="preserve"> </w:t>
      </w:r>
      <w:r>
        <w:rPr>
          <w:w w:val="85"/>
        </w:rPr>
        <w:t>both</w:t>
      </w:r>
      <w:r>
        <w:rPr>
          <w:spacing w:val="-1"/>
          <w:w w:val="85"/>
        </w:rPr>
        <w:t xml:space="preserve"> </w:t>
      </w:r>
      <w:r>
        <w:rPr>
          <w:w w:val="85"/>
        </w:rPr>
        <w:t>local</w:t>
      </w:r>
      <w:r>
        <w:rPr>
          <w:spacing w:val="-1"/>
          <w:w w:val="85"/>
        </w:rPr>
        <w:t xml:space="preserve"> </w:t>
      </w:r>
      <w:r>
        <w:rPr>
          <w:w w:val="85"/>
        </w:rPr>
        <w:t>and foreign</w:t>
      </w:r>
      <w:r>
        <w:rPr>
          <w:spacing w:val="-1"/>
          <w:w w:val="85"/>
        </w:rPr>
        <w:t xml:space="preserve"> </w:t>
      </w:r>
      <w:r>
        <w:rPr>
          <w:w w:val="85"/>
        </w:rPr>
        <w:t>investors</w:t>
      </w:r>
      <w:r>
        <w:rPr>
          <w:spacing w:val="-1"/>
          <w:w w:val="85"/>
        </w:rPr>
        <w:t xml:space="preserve"> </w:t>
      </w:r>
      <w:r>
        <w:rPr>
          <w:w w:val="85"/>
        </w:rPr>
        <w:t>as</w:t>
      </w:r>
      <w:r>
        <w:rPr>
          <w:spacing w:val="-1"/>
          <w:w w:val="85"/>
        </w:rPr>
        <w:t xml:space="preserve"> </w:t>
      </w:r>
      <w:r>
        <w:rPr>
          <w:w w:val="85"/>
        </w:rPr>
        <w:t>well</w:t>
      </w:r>
      <w:r>
        <w:rPr>
          <w:spacing w:val="-2"/>
          <w:w w:val="85"/>
        </w:rPr>
        <w:t xml:space="preserve"> </w:t>
      </w:r>
      <w:r>
        <w:rPr>
          <w:w w:val="85"/>
        </w:rPr>
        <w:t>as</w:t>
      </w:r>
      <w:r>
        <w:rPr>
          <w:spacing w:val="-1"/>
          <w:w w:val="85"/>
        </w:rPr>
        <w:t xml:space="preserve"> </w:t>
      </w:r>
      <w:r>
        <w:rPr>
          <w:w w:val="85"/>
        </w:rPr>
        <w:t>auxiliary</w:t>
      </w:r>
      <w:r>
        <w:rPr>
          <w:spacing w:val="-1"/>
          <w:w w:val="85"/>
        </w:rPr>
        <w:t xml:space="preserve"> </w:t>
      </w:r>
      <w:r>
        <w:rPr>
          <w:w w:val="85"/>
        </w:rPr>
        <w:t xml:space="preserve">services which have eased industrial processing in term of investment and service delivery of banking and ware housing such as the Tororo - Kampala </w:t>
      </w:r>
      <w:r>
        <w:rPr>
          <w:w w:val="80"/>
        </w:rPr>
        <w:t>railway</w:t>
      </w:r>
      <w:r>
        <w:t xml:space="preserve"> </w:t>
      </w:r>
      <w:r>
        <w:rPr>
          <w:w w:val="80"/>
        </w:rPr>
        <w:t>line</w:t>
      </w:r>
      <w:r>
        <w:t xml:space="preserve"> </w:t>
      </w:r>
      <w:r>
        <w:rPr>
          <w:w w:val="80"/>
        </w:rPr>
        <w:t>and</w:t>
      </w:r>
      <w:r>
        <w:t xml:space="preserve"> </w:t>
      </w:r>
      <w:r>
        <w:rPr>
          <w:w w:val="80"/>
        </w:rPr>
        <w:t>Tororo</w:t>
      </w:r>
      <w:r>
        <w:t xml:space="preserve"> </w:t>
      </w:r>
      <w:r>
        <w:rPr>
          <w:w w:val="80"/>
        </w:rPr>
        <w:t>-</w:t>
      </w:r>
      <w:r>
        <w:t xml:space="preserve"> </w:t>
      </w:r>
      <w:r>
        <w:rPr>
          <w:w w:val="80"/>
        </w:rPr>
        <w:t>Kampala</w:t>
      </w:r>
      <w:r>
        <w:t xml:space="preserve"> </w:t>
      </w:r>
      <w:r>
        <w:rPr>
          <w:w w:val="80"/>
        </w:rPr>
        <w:t>road</w:t>
      </w:r>
      <w:r>
        <w:t xml:space="preserve"> </w:t>
      </w:r>
      <w:r>
        <w:rPr>
          <w:w w:val="80"/>
        </w:rPr>
        <w:t>and</w:t>
      </w:r>
      <w:r>
        <w:t xml:space="preserve"> </w:t>
      </w:r>
      <w:r>
        <w:rPr>
          <w:w w:val="80"/>
        </w:rPr>
        <w:t>Jinja</w:t>
      </w:r>
      <w:r>
        <w:t xml:space="preserve"> </w:t>
      </w:r>
      <w:r>
        <w:rPr>
          <w:w w:val="80"/>
        </w:rPr>
        <w:t>(Masese)</w:t>
      </w:r>
      <w:r>
        <w:t xml:space="preserve"> </w:t>
      </w:r>
      <w:r>
        <w:rPr>
          <w:w w:val="80"/>
        </w:rPr>
        <w:t>-</w:t>
      </w:r>
      <w:r>
        <w:t xml:space="preserve"> </w:t>
      </w:r>
      <w:r>
        <w:rPr>
          <w:w w:val="80"/>
        </w:rPr>
        <w:t>Bukoba</w:t>
      </w:r>
      <w:r>
        <w:t xml:space="preserve"> </w:t>
      </w:r>
      <w:r>
        <w:rPr>
          <w:w w:val="80"/>
        </w:rPr>
        <w:t>lake</w:t>
      </w:r>
      <w:r>
        <w:t xml:space="preserve"> </w:t>
      </w:r>
      <w:r>
        <w:rPr>
          <w:w w:val="80"/>
        </w:rPr>
        <w:t>port</w:t>
      </w:r>
      <w:r>
        <w:t xml:space="preserve"> </w:t>
      </w:r>
      <w:r>
        <w:rPr>
          <w:w w:val="80"/>
        </w:rPr>
        <w:t>for</w:t>
      </w:r>
      <w:r>
        <w:t xml:space="preserve"> </w:t>
      </w:r>
      <w:r>
        <w:rPr>
          <w:w w:val="80"/>
        </w:rPr>
        <w:t>Kakira</w:t>
      </w:r>
      <w:r>
        <w:t xml:space="preserve"> </w:t>
      </w:r>
      <w:r>
        <w:rPr>
          <w:w w:val="80"/>
        </w:rPr>
        <w:t>sugar</w:t>
      </w:r>
      <w:r>
        <w:t xml:space="preserve"> </w:t>
      </w:r>
      <w:r>
        <w:rPr>
          <w:w w:val="80"/>
        </w:rPr>
        <w:t>works</w:t>
      </w:r>
      <w:r>
        <w:t xml:space="preserve"> </w:t>
      </w:r>
      <w:r>
        <w:rPr>
          <w:w w:val="80"/>
        </w:rPr>
        <w:t>in</w:t>
      </w:r>
      <w:r>
        <w:t xml:space="preserve"> </w:t>
      </w:r>
      <w:r>
        <w:rPr>
          <w:w w:val="80"/>
        </w:rPr>
        <w:t>Jinja</w:t>
      </w:r>
      <w:r>
        <w:t xml:space="preserve"> </w:t>
      </w:r>
      <w:r>
        <w:rPr>
          <w:w w:val="80"/>
        </w:rPr>
        <w:t>and</w:t>
      </w:r>
      <w:r>
        <w:t xml:space="preserve"> </w:t>
      </w:r>
      <w:r>
        <w:rPr>
          <w:w w:val="80"/>
        </w:rPr>
        <w:t>Nile</w:t>
      </w:r>
      <w:r>
        <w:t xml:space="preserve"> </w:t>
      </w:r>
      <w:r>
        <w:rPr>
          <w:w w:val="80"/>
        </w:rPr>
        <w:t>breweries</w:t>
      </w:r>
      <w:r>
        <w:t xml:space="preserve"> </w:t>
      </w:r>
      <w:r>
        <w:rPr>
          <w:w w:val="80"/>
        </w:rPr>
        <w:t>at</w:t>
      </w:r>
      <w:r>
        <w:t xml:space="preserve"> </w:t>
      </w:r>
      <w:r>
        <w:rPr>
          <w:w w:val="80"/>
        </w:rPr>
        <w:t>Njeru</w:t>
      </w:r>
      <w:r>
        <w:t xml:space="preserve"> </w:t>
      </w:r>
      <w:r>
        <w:rPr>
          <w:w w:val="80"/>
        </w:rPr>
        <w:t>in</w:t>
      </w:r>
      <w:r>
        <w:t xml:space="preserve"> </w:t>
      </w:r>
      <w:r>
        <w:rPr>
          <w:w w:val="80"/>
        </w:rPr>
        <w:t xml:space="preserve">Buyikwe </w:t>
      </w:r>
      <w:r>
        <w:rPr>
          <w:w w:val="90"/>
        </w:rPr>
        <w:t>by Madvani.</w:t>
      </w:r>
    </w:p>
    <w:p w:rsidR="00E5575B" w:rsidRDefault="00D512E5">
      <w:pPr>
        <w:pStyle w:val="ListParagraph"/>
        <w:numPr>
          <w:ilvl w:val="1"/>
          <w:numId w:val="72"/>
        </w:numPr>
        <w:tabs>
          <w:tab w:val="left" w:pos="1090"/>
        </w:tabs>
        <w:spacing w:before="2" w:line="245" w:lineRule="exact"/>
        <w:ind w:left="1090" w:hanging="359"/>
        <w:rPr>
          <w:sz w:val="20"/>
        </w:rPr>
      </w:pPr>
      <w:r>
        <w:rPr>
          <w:w w:val="80"/>
          <w:sz w:val="20"/>
        </w:rPr>
        <w:t>Labour</w:t>
      </w:r>
      <w:r>
        <w:rPr>
          <w:spacing w:val="-5"/>
          <w:sz w:val="20"/>
        </w:rPr>
        <w:t xml:space="preserve"> </w:t>
      </w:r>
      <w:r>
        <w:rPr>
          <w:w w:val="80"/>
          <w:sz w:val="20"/>
        </w:rPr>
        <w:t>is</w:t>
      </w:r>
      <w:r>
        <w:rPr>
          <w:spacing w:val="-5"/>
          <w:sz w:val="20"/>
        </w:rPr>
        <w:t xml:space="preserve"> </w:t>
      </w:r>
      <w:r>
        <w:rPr>
          <w:w w:val="80"/>
          <w:sz w:val="20"/>
        </w:rPr>
        <w:t>also</w:t>
      </w:r>
      <w:r>
        <w:rPr>
          <w:spacing w:val="-6"/>
          <w:sz w:val="20"/>
        </w:rPr>
        <w:t xml:space="preserve"> </w:t>
      </w:r>
      <w:r>
        <w:rPr>
          <w:w w:val="80"/>
          <w:sz w:val="20"/>
        </w:rPr>
        <w:t>important</w:t>
      </w:r>
      <w:r>
        <w:rPr>
          <w:spacing w:val="-6"/>
          <w:sz w:val="20"/>
        </w:rPr>
        <w:t xml:space="preserve"> </w:t>
      </w:r>
      <w:r>
        <w:rPr>
          <w:w w:val="80"/>
          <w:sz w:val="20"/>
        </w:rPr>
        <w:t>in</w:t>
      </w:r>
      <w:r>
        <w:rPr>
          <w:spacing w:val="-6"/>
          <w:sz w:val="20"/>
        </w:rPr>
        <w:t xml:space="preserve"> </w:t>
      </w:r>
      <w:r>
        <w:rPr>
          <w:w w:val="80"/>
          <w:sz w:val="20"/>
        </w:rPr>
        <w:t>the</w:t>
      </w:r>
      <w:r>
        <w:rPr>
          <w:spacing w:val="-5"/>
          <w:sz w:val="20"/>
        </w:rPr>
        <w:t xml:space="preserve"> </w:t>
      </w:r>
      <w:r>
        <w:rPr>
          <w:w w:val="80"/>
          <w:sz w:val="20"/>
        </w:rPr>
        <w:t>location</w:t>
      </w:r>
      <w:r>
        <w:rPr>
          <w:spacing w:val="-6"/>
          <w:sz w:val="20"/>
        </w:rPr>
        <w:t xml:space="preserve"> </w:t>
      </w:r>
      <w:r>
        <w:rPr>
          <w:w w:val="80"/>
          <w:sz w:val="20"/>
        </w:rPr>
        <w:t>of</w:t>
      </w:r>
      <w:r>
        <w:rPr>
          <w:spacing w:val="-6"/>
          <w:sz w:val="20"/>
        </w:rPr>
        <w:t xml:space="preserve"> </w:t>
      </w:r>
      <w:r>
        <w:rPr>
          <w:w w:val="80"/>
          <w:sz w:val="20"/>
        </w:rPr>
        <w:t>industries</w:t>
      </w:r>
      <w:r>
        <w:rPr>
          <w:spacing w:val="-3"/>
          <w:sz w:val="20"/>
        </w:rPr>
        <w:t xml:space="preserve"> </w:t>
      </w:r>
      <w:r>
        <w:rPr>
          <w:w w:val="80"/>
          <w:sz w:val="20"/>
        </w:rPr>
        <w:t>as</w:t>
      </w:r>
      <w:r>
        <w:rPr>
          <w:spacing w:val="-6"/>
          <w:sz w:val="20"/>
        </w:rPr>
        <w:t xml:space="preserve"> </w:t>
      </w:r>
      <w:r>
        <w:rPr>
          <w:w w:val="80"/>
          <w:sz w:val="20"/>
        </w:rPr>
        <w:t>it</w:t>
      </w:r>
      <w:r>
        <w:rPr>
          <w:spacing w:val="-6"/>
          <w:sz w:val="20"/>
        </w:rPr>
        <w:t xml:space="preserve"> </w:t>
      </w:r>
      <w:r>
        <w:rPr>
          <w:w w:val="80"/>
          <w:sz w:val="20"/>
        </w:rPr>
        <w:t>is</w:t>
      </w:r>
      <w:r>
        <w:rPr>
          <w:spacing w:val="-6"/>
          <w:sz w:val="20"/>
        </w:rPr>
        <w:t xml:space="preserve"> </w:t>
      </w:r>
      <w:r>
        <w:rPr>
          <w:w w:val="80"/>
          <w:sz w:val="20"/>
        </w:rPr>
        <w:t>mobile</w:t>
      </w:r>
      <w:r>
        <w:rPr>
          <w:spacing w:val="-4"/>
          <w:sz w:val="20"/>
        </w:rPr>
        <w:t xml:space="preserve"> </w:t>
      </w:r>
      <w:r>
        <w:rPr>
          <w:w w:val="80"/>
          <w:sz w:val="20"/>
        </w:rPr>
        <w:t>as</w:t>
      </w:r>
      <w:r>
        <w:rPr>
          <w:spacing w:val="-6"/>
          <w:sz w:val="20"/>
        </w:rPr>
        <w:t xml:space="preserve"> </w:t>
      </w:r>
      <w:r>
        <w:rPr>
          <w:spacing w:val="-2"/>
          <w:w w:val="80"/>
          <w:sz w:val="20"/>
        </w:rPr>
        <w:t>follows;</w:t>
      </w:r>
    </w:p>
    <w:p w:rsidR="00E5575B" w:rsidRDefault="00D512E5">
      <w:pPr>
        <w:pStyle w:val="BodyText"/>
        <w:spacing w:line="242" w:lineRule="auto"/>
        <w:ind w:right="625" w:firstLine="91"/>
        <w:jc w:val="both"/>
      </w:pPr>
      <w:r>
        <w:rPr>
          <w:spacing w:val="-2"/>
          <w:w w:val="85"/>
        </w:rPr>
        <w:t xml:space="preserve">Most industries are located in the towns due to the existence of a large, cheap and experienced labour force in industrial conditions and machine </w:t>
      </w:r>
      <w:r>
        <w:rPr>
          <w:w w:val="85"/>
        </w:rPr>
        <w:t>operations like Spear Motors and Hwan Sung industries at Nakawa are located in Kampala due to large population which offers small human investment and craftsmanship.</w:t>
      </w:r>
    </w:p>
    <w:p w:rsidR="00E5575B" w:rsidRDefault="00D512E5">
      <w:pPr>
        <w:pStyle w:val="ListParagraph"/>
        <w:numPr>
          <w:ilvl w:val="1"/>
          <w:numId w:val="72"/>
        </w:numPr>
        <w:tabs>
          <w:tab w:val="left" w:pos="1090"/>
        </w:tabs>
        <w:spacing w:before="1" w:line="242" w:lineRule="auto"/>
        <w:ind w:right="625" w:firstLine="0"/>
        <w:rPr>
          <w:sz w:val="20"/>
        </w:rPr>
      </w:pPr>
      <w:r>
        <w:rPr>
          <w:w w:val="85"/>
          <w:sz w:val="20"/>
        </w:rPr>
        <w:t xml:space="preserve">Industrial inertia (link) / enjoying the economies of scale such as power, water, road, railway, specialists, organized markets, brokers, joint </w:t>
      </w:r>
      <w:r>
        <w:rPr>
          <w:spacing w:val="-2"/>
          <w:w w:val="85"/>
          <w:sz w:val="20"/>
        </w:rPr>
        <w:t>research, are vital in location of industries as</w:t>
      </w:r>
      <w:r>
        <w:rPr>
          <w:spacing w:val="-4"/>
          <w:sz w:val="20"/>
        </w:rPr>
        <w:t xml:space="preserve"> </w:t>
      </w:r>
      <w:r>
        <w:rPr>
          <w:spacing w:val="-2"/>
          <w:w w:val="85"/>
          <w:sz w:val="20"/>
        </w:rPr>
        <w:t>industries are located where other industries have already been established as one industry uses the other’s outputs as its inputs (raw materials)</w:t>
      </w:r>
      <w:r>
        <w:rPr>
          <w:spacing w:val="-4"/>
          <w:sz w:val="20"/>
        </w:rPr>
        <w:t xml:space="preserve"> </w:t>
      </w:r>
      <w:r>
        <w:rPr>
          <w:spacing w:val="-2"/>
          <w:w w:val="85"/>
          <w:sz w:val="20"/>
        </w:rPr>
        <w:t xml:space="preserve">like Uganda grain millers in Jinja was located near Tiptop bread Ltd as the latter uses the flour from the </w:t>
      </w:r>
      <w:r>
        <w:rPr>
          <w:spacing w:val="-2"/>
          <w:w w:val="90"/>
          <w:sz w:val="20"/>
        </w:rPr>
        <w:t>former.</w:t>
      </w:r>
    </w:p>
    <w:p w:rsidR="00E5575B" w:rsidRDefault="00D512E5">
      <w:pPr>
        <w:pStyle w:val="ListParagraph"/>
        <w:numPr>
          <w:ilvl w:val="1"/>
          <w:numId w:val="72"/>
        </w:numPr>
        <w:tabs>
          <w:tab w:val="left" w:pos="1090"/>
        </w:tabs>
        <w:spacing w:line="242" w:lineRule="auto"/>
        <w:ind w:right="628" w:firstLine="0"/>
        <w:rPr>
          <w:sz w:val="20"/>
        </w:rPr>
      </w:pPr>
      <w:r>
        <w:rPr>
          <w:w w:val="85"/>
          <w:sz w:val="20"/>
        </w:rPr>
        <w:t>The</w:t>
      </w:r>
      <w:r>
        <w:rPr>
          <w:spacing w:val="-6"/>
          <w:w w:val="85"/>
          <w:sz w:val="20"/>
        </w:rPr>
        <w:t xml:space="preserve"> </w:t>
      </w:r>
      <w:r>
        <w:rPr>
          <w:w w:val="85"/>
          <w:sz w:val="20"/>
        </w:rPr>
        <w:t>source</w:t>
      </w:r>
      <w:r>
        <w:rPr>
          <w:spacing w:val="-4"/>
          <w:w w:val="85"/>
          <w:sz w:val="20"/>
        </w:rPr>
        <w:t xml:space="preserve"> </w:t>
      </w:r>
      <w:r>
        <w:rPr>
          <w:w w:val="85"/>
          <w:sz w:val="20"/>
        </w:rPr>
        <w:t>of</w:t>
      </w:r>
      <w:r>
        <w:rPr>
          <w:spacing w:val="-5"/>
          <w:w w:val="85"/>
          <w:sz w:val="20"/>
        </w:rPr>
        <w:t xml:space="preserve"> </w:t>
      </w:r>
      <w:r>
        <w:rPr>
          <w:w w:val="85"/>
          <w:sz w:val="20"/>
        </w:rPr>
        <w:t>water</w:t>
      </w:r>
      <w:r>
        <w:rPr>
          <w:spacing w:val="-4"/>
          <w:w w:val="85"/>
          <w:sz w:val="20"/>
        </w:rPr>
        <w:t xml:space="preserve"> </w:t>
      </w:r>
      <w:r>
        <w:rPr>
          <w:w w:val="85"/>
          <w:sz w:val="20"/>
        </w:rPr>
        <w:t>is</w:t>
      </w:r>
      <w:r>
        <w:rPr>
          <w:spacing w:val="-6"/>
          <w:w w:val="85"/>
          <w:sz w:val="20"/>
        </w:rPr>
        <w:t xml:space="preserve"> </w:t>
      </w:r>
      <w:r>
        <w:rPr>
          <w:w w:val="85"/>
          <w:sz w:val="20"/>
        </w:rPr>
        <w:t>essential</w:t>
      </w:r>
      <w:r>
        <w:rPr>
          <w:spacing w:val="-5"/>
          <w:w w:val="85"/>
          <w:sz w:val="20"/>
        </w:rPr>
        <w:t xml:space="preserve"> </w:t>
      </w:r>
      <w:r>
        <w:rPr>
          <w:w w:val="85"/>
          <w:sz w:val="20"/>
        </w:rPr>
        <w:t>in</w:t>
      </w:r>
      <w:r>
        <w:rPr>
          <w:spacing w:val="-4"/>
          <w:w w:val="85"/>
          <w:sz w:val="20"/>
        </w:rPr>
        <w:t xml:space="preserve"> </w:t>
      </w:r>
      <w:r>
        <w:rPr>
          <w:w w:val="85"/>
          <w:sz w:val="20"/>
        </w:rPr>
        <w:t>location</w:t>
      </w:r>
      <w:r>
        <w:rPr>
          <w:spacing w:val="-5"/>
          <w:w w:val="85"/>
          <w:sz w:val="20"/>
        </w:rPr>
        <w:t xml:space="preserve"> </w:t>
      </w:r>
      <w:r>
        <w:rPr>
          <w:w w:val="85"/>
          <w:sz w:val="20"/>
        </w:rPr>
        <w:t>of</w:t>
      </w:r>
      <w:r>
        <w:rPr>
          <w:spacing w:val="-5"/>
          <w:w w:val="85"/>
          <w:sz w:val="20"/>
        </w:rPr>
        <w:t xml:space="preserve"> </w:t>
      </w:r>
      <w:r>
        <w:rPr>
          <w:w w:val="85"/>
          <w:sz w:val="20"/>
        </w:rPr>
        <w:t>some</w:t>
      </w:r>
      <w:r>
        <w:rPr>
          <w:spacing w:val="-5"/>
          <w:w w:val="85"/>
          <w:sz w:val="20"/>
        </w:rPr>
        <w:t xml:space="preserve"> </w:t>
      </w:r>
      <w:r>
        <w:rPr>
          <w:w w:val="85"/>
          <w:sz w:val="20"/>
        </w:rPr>
        <w:t>industries</w:t>
      </w:r>
      <w:r>
        <w:rPr>
          <w:spacing w:val="-6"/>
          <w:w w:val="85"/>
          <w:sz w:val="20"/>
        </w:rPr>
        <w:t xml:space="preserve"> </w:t>
      </w:r>
      <w:r>
        <w:rPr>
          <w:w w:val="85"/>
          <w:sz w:val="20"/>
        </w:rPr>
        <w:t>due</w:t>
      </w:r>
      <w:r>
        <w:rPr>
          <w:spacing w:val="-4"/>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fact</w:t>
      </w:r>
      <w:r>
        <w:rPr>
          <w:spacing w:val="-5"/>
          <w:w w:val="85"/>
          <w:sz w:val="20"/>
        </w:rPr>
        <w:t xml:space="preserve"> </w:t>
      </w:r>
      <w:r>
        <w:rPr>
          <w:w w:val="85"/>
          <w:sz w:val="20"/>
        </w:rPr>
        <w:t>that</w:t>
      </w:r>
      <w:r>
        <w:rPr>
          <w:spacing w:val="-5"/>
          <w:w w:val="85"/>
          <w:sz w:val="20"/>
        </w:rPr>
        <w:t xml:space="preserve"> </w:t>
      </w:r>
      <w:r>
        <w:rPr>
          <w:w w:val="85"/>
          <w:sz w:val="20"/>
        </w:rPr>
        <w:t>they</w:t>
      </w:r>
      <w:r>
        <w:rPr>
          <w:spacing w:val="-3"/>
          <w:w w:val="85"/>
          <w:sz w:val="20"/>
        </w:rPr>
        <w:t xml:space="preserve"> </w:t>
      </w:r>
      <w:r>
        <w:rPr>
          <w:w w:val="85"/>
          <w:sz w:val="20"/>
        </w:rPr>
        <w:t>use</w:t>
      </w:r>
      <w:r>
        <w:rPr>
          <w:spacing w:val="-5"/>
          <w:w w:val="85"/>
          <w:sz w:val="20"/>
        </w:rPr>
        <w:t xml:space="preserve"> </w:t>
      </w:r>
      <w:r>
        <w:rPr>
          <w:w w:val="85"/>
          <w:sz w:val="20"/>
        </w:rPr>
        <w:t>abundant</w:t>
      </w:r>
      <w:r>
        <w:rPr>
          <w:spacing w:val="-5"/>
          <w:w w:val="85"/>
          <w:sz w:val="20"/>
        </w:rPr>
        <w:t xml:space="preserve"> </w:t>
      </w:r>
      <w:r>
        <w:rPr>
          <w:w w:val="85"/>
          <w:sz w:val="20"/>
        </w:rPr>
        <w:t>supply</w:t>
      </w:r>
      <w:r>
        <w:rPr>
          <w:spacing w:val="-6"/>
          <w:w w:val="85"/>
          <w:sz w:val="20"/>
        </w:rPr>
        <w:t xml:space="preserve"> </w:t>
      </w:r>
      <w:r>
        <w:rPr>
          <w:w w:val="85"/>
          <w:sz w:val="20"/>
        </w:rPr>
        <w:t>of</w:t>
      </w:r>
      <w:r>
        <w:rPr>
          <w:spacing w:val="-4"/>
          <w:w w:val="85"/>
          <w:sz w:val="20"/>
        </w:rPr>
        <w:t xml:space="preserve"> </w:t>
      </w:r>
      <w:r>
        <w:rPr>
          <w:w w:val="85"/>
          <w:sz w:val="20"/>
        </w:rPr>
        <w:t>it</w:t>
      </w:r>
      <w:r>
        <w:rPr>
          <w:spacing w:val="-6"/>
          <w:w w:val="85"/>
          <w:sz w:val="20"/>
        </w:rPr>
        <w:t xml:space="preserve"> </w:t>
      </w:r>
      <w:r>
        <w:rPr>
          <w:w w:val="85"/>
          <w:sz w:val="20"/>
        </w:rPr>
        <w:t>as</w:t>
      </w:r>
      <w:r>
        <w:rPr>
          <w:spacing w:val="-4"/>
          <w:w w:val="85"/>
          <w:sz w:val="20"/>
        </w:rPr>
        <w:t xml:space="preserve"> </w:t>
      </w:r>
      <w:r>
        <w:rPr>
          <w:w w:val="85"/>
          <w:sz w:val="20"/>
        </w:rPr>
        <w:t>a</w:t>
      </w:r>
      <w:r>
        <w:rPr>
          <w:spacing w:val="-5"/>
          <w:w w:val="85"/>
          <w:sz w:val="20"/>
        </w:rPr>
        <w:t xml:space="preserve"> </w:t>
      </w:r>
      <w:r>
        <w:rPr>
          <w:w w:val="85"/>
          <w:sz w:val="20"/>
        </w:rPr>
        <w:t>raw</w:t>
      </w:r>
      <w:r>
        <w:rPr>
          <w:spacing w:val="-6"/>
          <w:w w:val="85"/>
          <w:sz w:val="20"/>
        </w:rPr>
        <w:t xml:space="preserve"> </w:t>
      </w:r>
      <w:r>
        <w:rPr>
          <w:w w:val="85"/>
          <w:sz w:val="20"/>
        </w:rPr>
        <w:t>material,</w:t>
      </w:r>
      <w:r>
        <w:rPr>
          <w:spacing w:val="-5"/>
          <w:w w:val="85"/>
          <w:sz w:val="20"/>
        </w:rPr>
        <w:t xml:space="preserve"> </w:t>
      </w:r>
      <w:r>
        <w:rPr>
          <w:w w:val="85"/>
          <w:sz w:val="20"/>
        </w:rPr>
        <w:t>coolant</w:t>
      </w:r>
      <w:r>
        <w:rPr>
          <w:spacing w:val="-4"/>
          <w:w w:val="85"/>
          <w:sz w:val="20"/>
        </w:rPr>
        <w:t xml:space="preserve"> </w:t>
      </w:r>
      <w:r>
        <w:rPr>
          <w:w w:val="85"/>
          <w:sz w:val="20"/>
        </w:rPr>
        <w:t xml:space="preserve">of </w:t>
      </w:r>
      <w:r>
        <w:rPr>
          <w:w w:val="80"/>
          <w:sz w:val="20"/>
        </w:rPr>
        <w:t xml:space="preserve">machines, cleaner / detergent, runner of machines and even in other processes like Southern range Nyanza garments and Nile Breweries at Njeru in </w:t>
      </w:r>
      <w:r>
        <w:rPr>
          <w:w w:val="85"/>
          <w:sz w:val="20"/>
        </w:rPr>
        <w:t>Buyikwe</w:t>
      </w:r>
      <w:r>
        <w:rPr>
          <w:spacing w:val="-5"/>
          <w:w w:val="85"/>
          <w:sz w:val="20"/>
        </w:rPr>
        <w:t xml:space="preserve"> </w:t>
      </w:r>
      <w:r>
        <w:rPr>
          <w:w w:val="85"/>
          <w:sz w:val="20"/>
        </w:rPr>
        <w:t>are</w:t>
      </w:r>
      <w:r>
        <w:rPr>
          <w:spacing w:val="-5"/>
          <w:w w:val="85"/>
          <w:sz w:val="20"/>
        </w:rPr>
        <w:t xml:space="preserve"> </w:t>
      </w:r>
      <w:r>
        <w:rPr>
          <w:w w:val="85"/>
          <w:sz w:val="20"/>
        </w:rPr>
        <w:t>near</w:t>
      </w:r>
      <w:r>
        <w:rPr>
          <w:spacing w:val="-5"/>
          <w:w w:val="85"/>
          <w:sz w:val="20"/>
        </w:rPr>
        <w:t xml:space="preserve"> </w:t>
      </w:r>
      <w:r>
        <w:rPr>
          <w:w w:val="85"/>
          <w:sz w:val="20"/>
        </w:rPr>
        <w:t>the</w:t>
      </w:r>
      <w:r>
        <w:rPr>
          <w:spacing w:val="-3"/>
          <w:w w:val="85"/>
          <w:sz w:val="20"/>
        </w:rPr>
        <w:t xml:space="preserve"> </w:t>
      </w:r>
      <w:r>
        <w:rPr>
          <w:w w:val="85"/>
          <w:sz w:val="20"/>
        </w:rPr>
        <w:t>Victoria</w:t>
      </w:r>
      <w:r>
        <w:rPr>
          <w:spacing w:val="-5"/>
          <w:w w:val="85"/>
          <w:sz w:val="20"/>
        </w:rPr>
        <w:t xml:space="preserve"> </w:t>
      </w:r>
      <w:r>
        <w:rPr>
          <w:w w:val="85"/>
          <w:sz w:val="20"/>
        </w:rPr>
        <w:t>Nile</w:t>
      </w:r>
      <w:r>
        <w:rPr>
          <w:spacing w:val="-3"/>
          <w:w w:val="85"/>
          <w:sz w:val="20"/>
        </w:rPr>
        <w:t xml:space="preserve"> </w:t>
      </w:r>
      <w:r>
        <w:rPr>
          <w:w w:val="85"/>
          <w:sz w:val="20"/>
        </w:rPr>
        <w:t>because</w:t>
      </w:r>
      <w:r>
        <w:rPr>
          <w:spacing w:val="-5"/>
          <w:w w:val="85"/>
          <w:sz w:val="20"/>
        </w:rPr>
        <w:t xml:space="preserve"> </w:t>
      </w:r>
      <w:r>
        <w:rPr>
          <w:w w:val="85"/>
          <w:sz w:val="20"/>
        </w:rPr>
        <w:t>of</w:t>
      </w:r>
      <w:r>
        <w:rPr>
          <w:spacing w:val="-4"/>
          <w:w w:val="85"/>
          <w:sz w:val="20"/>
        </w:rPr>
        <w:t xml:space="preserve"> </w:t>
      </w:r>
      <w:r>
        <w:rPr>
          <w:w w:val="85"/>
          <w:sz w:val="20"/>
        </w:rPr>
        <w:t>adequate</w:t>
      </w:r>
      <w:r>
        <w:rPr>
          <w:spacing w:val="-4"/>
          <w:w w:val="85"/>
          <w:sz w:val="20"/>
        </w:rPr>
        <w:t xml:space="preserve"> </w:t>
      </w:r>
      <w:r>
        <w:rPr>
          <w:w w:val="85"/>
          <w:sz w:val="20"/>
        </w:rPr>
        <w:t>supply</w:t>
      </w:r>
      <w:r>
        <w:rPr>
          <w:spacing w:val="-5"/>
          <w:w w:val="85"/>
          <w:sz w:val="20"/>
        </w:rPr>
        <w:t xml:space="preserve"> </w:t>
      </w:r>
      <w:r>
        <w:rPr>
          <w:w w:val="85"/>
          <w:sz w:val="20"/>
        </w:rPr>
        <w:t>of</w:t>
      </w:r>
      <w:r>
        <w:rPr>
          <w:spacing w:val="-3"/>
          <w:w w:val="85"/>
          <w:sz w:val="20"/>
        </w:rPr>
        <w:t xml:space="preserve"> </w:t>
      </w:r>
      <w:r>
        <w:rPr>
          <w:w w:val="85"/>
          <w:sz w:val="20"/>
        </w:rPr>
        <w:t>water.</w:t>
      </w:r>
    </w:p>
    <w:p w:rsidR="00E5575B" w:rsidRDefault="00D512E5">
      <w:pPr>
        <w:pStyle w:val="ListParagraph"/>
        <w:numPr>
          <w:ilvl w:val="1"/>
          <w:numId w:val="72"/>
        </w:numPr>
        <w:tabs>
          <w:tab w:val="left" w:pos="1090"/>
        </w:tabs>
        <w:spacing w:line="242" w:lineRule="auto"/>
        <w:ind w:right="623" w:firstLine="0"/>
        <w:rPr>
          <w:sz w:val="20"/>
        </w:rPr>
      </w:pPr>
      <w:r>
        <w:rPr>
          <w:w w:val="85"/>
          <w:sz w:val="20"/>
        </w:rPr>
        <w:t xml:space="preserve">Socio - economic infrastructures as well as commercial services are responsible for location of industries as most industries are located in </w:t>
      </w:r>
      <w:r>
        <w:rPr>
          <w:w w:val="90"/>
          <w:sz w:val="20"/>
        </w:rPr>
        <w:t>urban</w:t>
      </w:r>
      <w:r>
        <w:rPr>
          <w:spacing w:val="-8"/>
          <w:w w:val="90"/>
          <w:sz w:val="20"/>
        </w:rPr>
        <w:t xml:space="preserve"> </w:t>
      </w:r>
      <w:r>
        <w:rPr>
          <w:w w:val="90"/>
          <w:sz w:val="20"/>
        </w:rPr>
        <w:t>centres</w:t>
      </w:r>
      <w:r>
        <w:rPr>
          <w:spacing w:val="-8"/>
          <w:w w:val="90"/>
          <w:sz w:val="20"/>
        </w:rPr>
        <w:t xml:space="preserve"> </w:t>
      </w:r>
      <w:r>
        <w:rPr>
          <w:w w:val="90"/>
          <w:sz w:val="20"/>
        </w:rPr>
        <w:t>where</w:t>
      </w:r>
      <w:r>
        <w:rPr>
          <w:spacing w:val="-8"/>
          <w:w w:val="90"/>
          <w:sz w:val="20"/>
        </w:rPr>
        <w:t xml:space="preserve"> </w:t>
      </w:r>
      <w:r>
        <w:rPr>
          <w:w w:val="90"/>
          <w:sz w:val="20"/>
        </w:rPr>
        <w:t>there</w:t>
      </w:r>
      <w:r>
        <w:rPr>
          <w:spacing w:val="-8"/>
          <w:w w:val="90"/>
          <w:sz w:val="20"/>
        </w:rPr>
        <w:t xml:space="preserve"> </w:t>
      </w:r>
      <w:r>
        <w:rPr>
          <w:w w:val="90"/>
          <w:sz w:val="20"/>
        </w:rPr>
        <w:t>have</w:t>
      </w:r>
      <w:r>
        <w:rPr>
          <w:spacing w:val="-8"/>
          <w:w w:val="90"/>
          <w:sz w:val="20"/>
        </w:rPr>
        <w:t xml:space="preserve"> </w:t>
      </w:r>
      <w:r>
        <w:rPr>
          <w:w w:val="90"/>
          <w:sz w:val="20"/>
        </w:rPr>
        <w:t>already</w:t>
      </w:r>
      <w:r>
        <w:rPr>
          <w:spacing w:val="-8"/>
          <w:w w:val="90"/>
          <w:sz w:val="20"/>
        </w:rPr>
        <w:t xml:space="preserve"> </w:t>
      </w:r>
      <w:r>
        <w:rPr>
          <w:w w:val="90"/>
          <w:sz w:val="20"/>
        </w:rPr>
        <w:t>been</w:t>
      </w:r>
      <w:r>
        <w:rPr>
          <w:spacing w:val="-8"/>
          <w:w w:val="90"/>
          <w:sz w:val="20"/>
        </w:rPr>
        <w:t xml:space="preserve"> </w:t>
      </w:r>
      <w:r>
        <w:rPr>
          <w:w w:val="90"/>
          <w:sz w:val="20"/>
        </w:rPr>
        <w:t>developed</w:t>
      </w:r>
      <w:r>
        <w:rPr>
          <w:spacing w:val="-8"/>
          <w:w w:val="90"/>
          <w:sz w:val="20"/>
        </w:rPr>
        <w:t xml:space="preserve"> </w:t>
      </w:r>
      <w:r>
        <w:rPr>
          <w:w w:val="90"/>
          <w:sz w:val="20"/>
        </w:rPr>
        <w:t>and</w:t>
      </w:r>
      <w:r>
        <w:rPr>
          <w:spacing w:val="-8"/>
          <w:w w:val="90"/>
          <w:sz w:val="20"/>
        </w:rPr>
        <w:t xml:space="preserve"> </w:t>
      </w:r>
      <w:r>
        <w:rPr>
          <w:w w:val="90"/>
          <w:sz w:val="20"/>
        </w:rPr>
        <w:t>established</w:t>
      </w:r>
      <w:r>
        <w:rPr>
          <w:spacing w:val="-8"/>
          <w:w w:val="90"/>
          <w:sz w:val="20"/>
        </w:rPr>
        <w:t xml:space="preserve"> </w:t>
      </w:r>
      <w:r>
        <w:rPr>
          <w:w w:val="90"/>
          <w:sz w:val="20"/>
        </w:rPr>
        <w:t>to</w:t>
      </w:r>
      <w:r>
        <w:rPr>
          <w:spacing w:val="-8"/>
          <w:w w:val="90"/>
          <w:sz w:val="20"/>
        </w:rPr>
        <w:t xml:space="preserve"> </w:t>
      </w:r>
      <w:r>
        <w:rPr>
          <w:w w:val="90"/>
          <w:sz w:val="20"/>
        </w:rPr>
        <w:t>facilitate</w:t>
      </w:r>
      <w:r>
        <w:rPr>
          <w:spacing w:val="-8"/>
          <w:w w:val="90"/>
          <w:sz w:val="20"/>
        </w:rPr>
        <w:t xml:space="preserve"> </w:t>
      </w:r>
      <w:r>
        <w:rPr>
          <w:w w:val="90"/>
          <w:sz w:val="20"/>
        </w:rPr>
        <w:t>industrial</w:t>
      </w:r>
      <w:r>
        <w:rPr>
          <w:spacing w:val="-8"/>
          <w:w w:val="90"/>
          <w:sz w:val="20"/>
        </w:rPr>
        <w:t xml:space="preserve"> </w:t>
      </w:r>
      <w:r>
        <w:rPr>
          <w:w w:val="90"/>
          <w:sz w:val="20"/>
        </w:rPr>
        <w:t>activities</w:t>
      </w:r>
      <w:r>
        <w:rPr>
          <w:spacing w:val="-8"/>
          <w:w w:val="90"/>
          <w:sz w:val="20"/>
        </w:rPr>
        <w:t xml:space="preserve"> </w:t>
      </w:r>
      <w:r>
        <w:rPr>
          <w:w w:val="90"/>
          <w:sz w:val="20"/>
        </w:rPr>
        <w:t>like</w:t>
      </w:r>
      <w:r>
        <w:rPr>
          <w:spacing w:val="-8"/>
          <w:w w:val="90"/>
          <w:sz w:val="20"/>
        </w:rPr>
        <w:t xml:space="preserve"> </w:t>
      </w:r>
      <w:r>
        <w:rPr>
          <w:w w:val="90"/>
          <w:sz w:val="20"/>
        </w:rPr>
        <w:t>banks,</w:t>
      </w:r>
      <w:r>
        <w:rPr>
          <w:spacing w:val="-8"/>
          <w:w w:val="90"/>
          <w:sz w:val="20"/>
        </w:rPr>
        <w:t xml:space="preserve"> </w:t>
      </w:r>
      <w:r>
        <w:rPr>
          <w:w w:val="90"/>
          <w:sz w:val="20"/>
        </w:rPr>
        <w:t>ware</w:t>
      </w:r>
      <w:r>
        <w:rPr>
          <w:spacing w:val="-8"/>
          <w:w w:val="90"/>
          <w:sz w:val="20"/>
        </w:rPr>
        <w:t xml:space="preserve"> </w:t>
      </w:r>
      <w:r>
        <w:rPr>
          <w:w w:val="90"/>
          <w:sz w:val="20"/>
        </w:rPr>
        <w:t>houses,</w:t>
      </w:r>
      <w:r>
        <w:rPr>
          <w:spacing w:val="-8"/>
          <w:w w:val="90"/>
          <w:sz w:val="20"/>
        </w:rPr>
        <w:t xml:space="preserve"> </w:t>
      </w:r>
      <w:r>
        <w:rPr>
          <w:w w:val="90"/>
          <w:sz w:val="20"/>
        </w:rPr>
        <w:t xml:space="preserve">security </w:t>
      </w:r>
      <w:r>
        <w:rPr>
          <w:w w:val="85"/>
          <w:sz w:val="20"/>
        </w:rPr>
        <w:t xml:space="preserve">organizations, roads, railways, hospitals, recreational grounds, telecommunications, power supply, etc like in Kampala with major roads, UTL </w:t>
      </w:r>
      <w:r>
        <w:rPr>
          <w:w w:val="80"/>
          <w:sz w:val="20"/>
        </w:rPr>
        <w:t xml:space="preserve">services, postal services like DHL services, Mulago hospital, Lugogo thermal power station, Stanbic bank, NIC, UBC advertisements, etc is the major </w:t>
      </w:r>
      <w:r>
        <w:rPr>
          <w:w w:val="85"/>
          <w:sz w:val="20"/>
        </w:rPr>
        <w:t>industrial</w:t>
      </w:r>
      <w:r>
        <w:rPr>
          <w:spacing w:val="-6"/>
          <w:w w:val="85"/>
          <w:sz w:val="20"/>
        </w:rPr>
        <w:t xml:space="preserve"> </w:t>
      </w:r>
      <w:r>
        <w:rPr>
          <w:w w:val="85"/>
          <w:sz w:val="20"/>
        </w:rPr>
        <w:t>town</w:t>
      </w:r>
      <w:r>
        <w:rPr>
          <w:spacing w:val="21"/>
          <w:sz w:val="20"/>
        </w:rPr>
        <w:t xml:space="preserve"> </w:t>
      </w:r>
      <w:r>
        <w:rPr>
          <w:w w:val="85"/>
          <w:sz w:val="20"/>
        </w:rPr>
        <w:t>with</w:t>
      </w:r>
      <w:r>
        <w:rPr>
          <w:spacing w:val="-5"/>
          <w:w w:val="85"/>
          <w:sz w:val="20"/>
        </w:rPr>
        <w:t xml:space="preserve"> </w:t>
      </w:r>
      <w:r>
        <w:rPr>
          <w:w w:val="85"/>
          <w:sz w:val="20"/>
        </w:rPr>
        <w:t>Mukwano</w:t>
      </w:r>
      <w:r>
        <w:rPr>
          <w:spacing w:val="-5"/>
          <w:w w:val="85"/>
          <w:sz w:val="20"/>
        </w:rPr>
        <w:t xml:space="preserve"> </w:t>
      </w:r>
      <w:r>
        <w:rPr>
          <w:w w:val="85"/>
          <w:sz w:val="20"/>
        </w:rPr>
        <w:t>industries</w:t>
      </w:r>
      <w:r>
        <w:rPr>
          <w:spacing w:val="-6"/>
          <w:w w:val="85"/>
          <w:sz w:val="20"/>
        </w:rPr>
        <w:t xml:space="preserve"> </w:t>
      </w:r>
      <w:r>
        <w:rPr>
          <w:w w:val="85"/>
          <w:sz w:val="20"/>
        </w:rPr>
        <w:t>and</w:t>
      </w:r>
      <w:r>
        <w:rPr>
          <w:spacing w:val="-5"/>
          <w:w w:val="85"/>
          <w:sz w:val="20"/>
        </w:rPr>
        <w:t xml:space="preserve"> </w:t>
      </w:r>
      <w:r>
        <w:rPr>
          <w:w w:val="85"/>
          <w:sz w:val="20"/>
        </w:rPr>
        <w:t>Hariss</w:t>
      </w:r>
      <w:r>
        <w:rPr>
          <w:spacing w:val="-5"/>
          <w:w w:val="85"/>
          <w:sz w:val="20"/>
        </w:rPr>
        <w:t xml:space="preserve"> </w:t>
      </w:r>
      <w:r>
        <w:rPr>
          <w:w w:val="85"/>
          <w:sz w:val="20"/>
        </w:rPr>
        <w:t>international.</w:t>
      </w:r>
    </w:p>
    <w:p w:rsidR="00E5575B" w:rsidRDefault="00D512E5">
      <w:pPr>
        <w:pStyle w:val="ListParagraph"/>
        <w:numPr>
          <w:ilvl w:val="1"/>
          <w:numId w:val="72"/>
        </w:numPr>
        <w:tabs>
          <w:tab w:val="left" w:pos="1090"/>
        </w:tabs>
        <w:spacing w:line="242" w:lineRule="auto"/>
        <w:ind w:right="630" w:firstLine="0"/>
        <w:rPr>
          <w:sz w:val="20"/>
        </w:rPr>
      </w:pPr>
      <w:r>
        <w:rPr>
          <w:w w:val="80"/>
          <w:sz w:val="20"/>
        </w:rPr>
        <w:t>Land</w:t>
      </w:r>
      <w:r>
        <w:rPr>
          <w:sz w:val="20"/>
        </w:rPr>
        <w:t xml:space="preserve"> </w:t>
      </w:r>
      <w:r>
        <w:rPr>
          <w:w w:val="80"/>
          <w:sz w:val="20"/>
        </w:rPr>
        <w:t>is</w:t>
      </w:r>
      <w:r>
        <w:rPr>
          <w:sz w:val="20"/>
        </w:rPr>
        <w:t xml:space="preserve"> </w:t>
      </w:r>
      <w:r>
        <w:rPr>
          <w:w w:val="80"/>
          <w:sz w:val="20"/>
        </w:rPr>
        <w:t>a</w:t>
      </w:r>
      <w:r>
        <w:rPr>
          <w:sz w:val="20"/>
        </w:rPr>
        <w:t xml:space="preserve"> </w:t>
      </w:r>
      <w:r>
        <w:rPr>
          <w:w w:val="80"/>
          <w:sz w:val="20"/>
        </w:rPr>
        <w:t>strong</w:t>
      </w:r>
      <w:r>
        <w:rPr>
          <w:sz w:val="20"/>
        </w:rPr>
        <w:t xml:space="preserve"> </w:t>
      </w:r>
      <w:r>
        <w:rPr>
          <w:w w:val="80"/>
          <w:sz w:val="20"/>
        </w:rPr>
        <w:t>factor</w:t>
      </w:r>
      <w:r>
        <w:rPr>
          <w:sz w:val="20"/>
        </w:rPr>
        <w:t xml:space="preserve"> </w:t>
      </w:r>
      <w:r>
        <w:rPr>
          <w:w w:val="80"/>
          <w:sz w:val="20"/>
        </w:rPr>
        <w:t>in influencing</w:t>
      </w:r>
      <w:r>
        <w:rPr>
          <w:sz w:val="20"/>
        </w:rPr>
        <w:t xml:space="preserve"> </w:t>
      </w:r>
      <w:r>
        <w:rPr>
          <w:w w:val="80"/>
          <w:sz w:val="20"/>
        </w:rPr>
        <w:t>industrial</w:t>
      </w:r>
      <w:r>
        <w:rPr>
          <w:sz w:val="20"/>
        </w:rPr>
        <w:t xml:space="preserve"> </w:t>
      </w:r>
      <w:r>
        <w:rPr>
          <w:w w:val="80"/>
          <w:sz w:val="20"/>
        </w:rPr>
        <w:t>location</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fact</w:t>
      </w:r>
      <w:r>
        <w:rPr>
          <w:sz w:val="20"/>
        </w:rPr>
        <w:t xml:space="preserve"> </w:t>
      </w:r>
      <w:r>
        <w:rPr>
          <w:w w:val="80"/>
          <w:sz w:val="20"/>
        </w:rPr>
        <w:t>that</w:t>
      </w:r>
      <w:r>
        <w:rPr>
          <w:sz w:val="20"/>
        </w:rPr>
        <w:t xml:space="preserve"> </w:t>
      </w:r>
      <w:r>
        <w:rPr>
          <w:w w:val="80"/>
          <w:sz w:val="20"/>
        </w:rPr>
        <w:t>industries</w:t>
      </w:r>
      <w:r>
        <w:rPr>
          <w:sz w:val="20"/>
        </w:rPr>
        <w:t xml:space="preserve"> </w:t>
      </w:r>
      <w:r>
        <w:rPr>
          <w:w w:val="80"/>
          <w:sz w:val="20"/>
        </w:rPr>
        <w:t>use</w:t>
      </w:r>
      <w:r>
        <w:rPr>
          <w:sz w:val="20"/>
        </w:rPr>
        <w:t xml:space="preserve"> </w:t>
      </w:r>
      <w:r>
        <w:rPr>
          <w:w w:val="80"/>
          <w:sz w:val="20"/>
        </w:rPr>
        <w:t>extensive</w:t>
      </w:r>
      <w:r>
        <w:rPr>
          <w:sz w:val="20"/>
        </w:rPr>
        <w:t xml:space="preserve"> </w:t>
      </w:r>
      <w:r>
        <w:rPr>
          <w:w w:val="80"/>
          <w:sz w:val="20"/>
        </w:rPr>
        <w:t>land</w:t>
      </w:r>
      <w:r>
        <w:rPr>
          <w:sz w:val="20"/>
        </w:rPr>
        <w:t xml:space="preserve"> </w:t>
      </w:r>
      <w:r>
        <w:rPr>
          <w:w w:val="80"/>
          <w:sz w:val="20"/>
        </w:rPr>
        <w:t>now</w:t>
      </w:r>
      <w:r>
        <w:rPr>
          <w:sz w:val="20"/>
        </w:rPr>
        <w:t xml:space="preserve"> </w:t>
      </w:r>
      <w:r>
        <w:rPr>
          <w:w w:val="80"/>
          <w:sz w:val="20"/>
        </w:rPr>
        <w:t>and</w:t>
      </w:r>
      <w:r>
        <w:rPr>
          <w:sz w:val="20"/>
        </w:rPr>
        <w:t xml:space="preserve"> </w:t>
      </w:r>
      <w:r>
        <w:rPr>
          <w:w w:val="80"/>
          <w:sz w:val="20"/>
        </w:rPr>
        <w:t>in</w:t>
      </w:r>
      <w:r>
        <w:rPr>
          <w:sz w:val="20"/>
        </w:rPr>
        <w:t xml:space="preserve"> </w:t>
      </w:r>
      <w:r>
        <w:rPr>
          <w:w w:val="80"/>
          <w:sz w:val="20"/>
        </w:rPr>
        <w:t>future</w:t>
      </w:r>
      <w:r>
        <w:rPr>
          <w:sz w:val="20"/>
        </w:rPr>
        <w:t xml:space="preserve"> </w:t>
      </w:r>
      <w:r>
        <w:rPr>
          <w:w w:val="80"/>
          <w:sz w:val="20"/>
        </w:rPr>
        <w:t>in</w:t>
      </w:r>
      <w:r>
        <w:rPr>
          <w:sz w:val="20"/>
        </w:rPr>
        <w:t xml:space="preserve"> </w:t>
      </w:r>
      <w:r>
        <w:rPr>
          <w:w w:val="80"/>
          <w:sz w:val="20"/>
        </w:rPr>
        <w:t>case</w:t>
      </w:r>
      <w:r>
        <w:rPr>
          <w:sz w:val="20"/>
        </w:rPr>
        <w:t xml:space="preserve"> </w:t>
      </w:r>
      <w:r>
        <w:rPr>
          <w:w w:val="80"/>
          <w:sz w:val="20"/>
        </w:rPr>
        <w:t>of expansion like the</w:t>
      </w:r>
      <w:r>
        <w:rPr>
          <w:sz w:val="20"/>
        </w:rPr>
        <w:t xml:space="preserve"> </w:t>
      </w:r>
      <w:r>
        <w:rPr>
          <w:w w:val="80"/>
          <w:sz w:val="20"/>
        </w:rPr>
        <w:t>location of</w:t>
      </w:r>
      <w:r>
        <w:rPr>
          <w:sz w:val="20"/>
        </w:rPr>
        <w:t xml:space="preserve"> </w:t>
      </w:r>
      <w:r>
        <w:rPr>
          <w:w w:val="80"/>
          <w:sz w:val="20"/>
        </w:rPr>
        <w:t>Kakira sugar works in Jinja</w:t>
      </w:r>
      <w:r>
        <w:rPr>
          <w:sz w:val="20"/>
        </w:rPr>
        <w:t xml:space="preserve"> </w:t>
      </w:r>
      <w:r>
        <w:rPr>
          <w:w w:val="80"/>
          <w:sz w:val="20"/>
        </w:rPr>
        <w:t>and</w:t>
      </w:r>
      <w:r>
        <w:rPr>
          <w:sz w:val="20"/>
        </w:rPr>
        <w:t xml:space="preserve"> </w:t>
      </w:r>
      <w:r>
        <w:rPr>
          <w:w w:val="80"/>
          <w:sz w:val="20"/>
        </w:rPr>
        <w:t>Lugazi sugar</w:t>
      </w:r>
      <w:r>
        <w:rPr>
          <w:sz w:val="20"/>
        </w:rPr>
        <w:t xml:space="preserve"> </w:t>
      </w:r>
      <w:r>
        <w:rPr>
          <w:w w:val="80"/>
          <w:sz w:val="20"/>
        </w:rPr>
        <w:t>works in</w:t>
      </w:r>
      <w:r>
        <w:rPr>
          <w:sz w:val="20"/>
        </w:rPr>
        <w:t xml:space="preserve"> </w:t>
      </w:r>
      <w:r>
        <w:rPr>
          <w:w w:val="80"/>
          <w:sz w:val="20"/>
        </w:rPr>
        <w:t>Mukono</w:t>
      </w:r>
      <w:r>
        <w:rPr>
          <w:sz w:val="20"/>
        </w:rPr>
        <w:t xml:space="preserve"> </w:t>
      </w:r>
      <w:r>
        <w:rPr>
          <w:w w:val="80"/>
          <w:sz w:val="20"/>
        </w:rPr>
        <w:t>was due to</w:t>
      </w:r>
      <w:r>
        <w:rPr>
          <w:sz w:val="20"/>
        </w:rPr>
        <w:t xml:space="preserve"> </w:t>
      </w:r>
      <w:r>
        <w:rPr>
          <w:w w:val="80"/>
          <w:sz w:val="20"/>
        </w:rPr>
        <w:t>the</w:t>
      </w:r>
      <w:r>
        <w:rPr>
          <w:sz w:val="20"/>
        </w:rPr>
        <w:t xml:space="preserve"> </w:t>
      </w:r>
      <w:r>
        <w:rPr>
          <w:w w:val="80"/>
          <w:sz w:val="20"/>
        </w:rPr>
        <w:t>abundant and cheap land available.</w:t>
      </w:r>
    </w:p>
    <w:p w:rsidR="00E5575B" w:rsidRDefault="00D512E5">
      <w:pPr>
        <w:pStyle w:val="ListParagraph"/>
        <w:numPr>
          <w:ilvl w:val="1"/>
          <w:numId w:val="72"/>
        </w:numPr>
        <w:tabs>
          <w:tab w:val="left" w:pos="1090"/>
        </w:tabs>
        <w:spacing w:line="242" w:lineRule="auto"/>
        <w:ind w:right="625" w:firstLine="0"/>
        <w:rPr>
          <w:sz w:val="20"/>
        </w:rPr>
      </w:pPr>
      <w:r>
        <w:rPr>
          <w:w w:val="80"/>
          <w:sz w:val="20"/>
        </w:rPr>
        <w:t>Entrepreneur’s interests and personal consideration is a factor influencing the location of some industries in different parts of Uganda</w:t>
      </w:r>
      <w:r>
        <w:rPr>
          <w:sz w:val="20"/>
        </w:rPr>
        <w:t xml:space="preserve"> </w:t>
      </w:r>
      <w:r>
        <w:rPr>
          <w:w w:val="80"/>
          <w:sz w:val="20"/>
        </w:rPr>
        <w:t xml:space="preserve">which are </w:t>
      </w:r>
      <w:r>
        <w:rPr>
          <w:spacing w:val="-2"/>
          <w:w w:val="85"/>
          <w:sz w:val="20"/>
        </w:rPr>
        <w:t>mainly small scale industries and widely distributed because of reasonable sums of capital used</w:t>
      </w:r>
      <w:r>
        <w:rPr>
          <w:spacing w:val="-1"/>
          <w:sz w:val="20"/>
        </w:rPr>
        <w:t xml:space="preserve"> </w:t>
      </w:r>
      <w:r>
        <w:rPr>
          <w:spacing w:val="-2"/>
          <w:w w:val="85"/>
          <w:sz w:val="20"/>
        </w:rPr>
        <w:t>such as Tuf mattresses at Ntinda</w:t>
      </w:r>
      <w:r>
        <w:rPr>
          <w:spacing w:val="-2"/>
          <w:sz w:val="20"/>
        </w:rPr>
        <w:t xml:space="preserve"> </w:t>
      </w:r>
      <w:r>
        <w:rPr>
          <w:spacing w:val="-2"/>
          <w:w w:val="85"/>
          <w:sz w:val="20"/>
        </w:rPr>
        <w:t xml:space="preserve">in Kampala and </w:t>
      </w:r>
      <w:r>
        <w:rPr>
          <w:w w:val="90"/>
          <w:sz w:val="20"/>
        </w:rPr>
        <w:t>Vita</w:t>
      </w:r>
      <w:r>
        <w:rPr>
          <w:spacing w:val="-8"/>
          <w:w w:val="90"/>
          <w:sz w:val="20"/>
        </w:rPr>
        <w:t xml:space="preserve"> </w:t>
      </w:r>
      <w:r>
        <w:rPr>
          <w:w w:val="90"/>
          <w:sz w:val="20"/>
        </w:rPr>
        <w:t>foam</w:t>
      </w:r>
      <w:r>
        <w:rPr>
          <w:spacing w:val="-8"/>
          <w:w w:val="90"/>
          <w:sz w:val="20"/>
        </w:rPr>
        <w:t xml:space="preserve"> </w:t>
      </w:r>
      <w:r>
        <w:rPr>
          <w:w w:val="90"/>
          <w:sz w:val="20"/>
        </w:rPr>
        <w:t>at</w:t>
      </w:r>
      <w:r>
        <w:rPr>
          <w:spacing w:val="-8"/>
          <w:w w:val="90"/>
          <w:sz w:val="20"/>
        </w:rPr>
        <w:t xml:space="preserve"> </w:t>
      </w:r>
      <w:r>
        <w:rPr>
          <w:w w:val="90"/>
          <w:sz w:val="20"/>
        </w:rPr>
        <w:t>Njeru</w:t>
      </w:r>
      <w:r>
        <w:rPr>
          <w:spacing w:val="-8"/>
          <w:w w:val="90"/>
          <w:sz w:val="20"/>
        </w:rPr>
        <w:t xml:space="preserve"> </w:t>
      </w:r>
      <w:r>
        <w:rPr>
          <w:w w:val="90"/>
          <w:sz w:val="20"/>
        </w:rPr>
        <w:t>in</w:t>
      </w:r>
      <w:r>
        <w:rPr>
          <w:spacing w:val="-8"/>
          <w:w w:val="90"/>
          <w:sz w:val="20"/>
        </w:rPr>
        <w:t xml:space="preserve"> </w:t>
      </w:r>
      <w:r>
        <w:rPr>
          <w:w w:val="90"/>
          <w:sz w:val="20"/>
        </w:rPr>
        <w:t>Buyikwe.</w:t>
      </w:r>
    </w:p>
    <w:p w:rsidR="00E5575B" w:rsidRDefault="00D512E5">
      <w:pPr>
        <w:pStyle w:val="ListParagraph"/>
        <w:numPr>
          <w:ilvl w:val="2"/>
          <w:numId w:val="72"/>
        </w:numPr>
        <w:tabs>
          <w:tab w:val="left" w:pos="1090"/>
        </w:tabs>
        <w:spacing w:line="242" w:lineRule="auto"/>
        <w:ind w:right="624" w:firstLine="0"/>
        <w:rPr>
          <w:sz w:val="20"/>
        </w:rPr>
      </w:pPr>
      <w:r>
        <w:rPr>
          <w:w w:val="85"/>
          <w:sz w:val="20"/>
        </w:rPr>
        <w:t>Government</w:t>
      </w:r>
      <w:r>
        <w:rPr>
          <w:spacing w:val="-6"/>
          <w:w w:val="85"/>
          <w:sz w:val="20"/>
        </w:rPr>
        <w:t xml:space="preserve"> </w:t>
      </w:r>
      <w:r>
        <w:rPr>
          <w:w w:val="85"/>
          <w:sz w:val="20"/>
        </w:rPr>
        <w:t>policy</w:t>
      </w:r>
      <w:r>
        <w:rPr>
          <w:spacing w:val="-5"/>
          <w:w w:val="85"/>
          <w:sz w:val="20"/>
        </w:rPr>
        <w:t xml:space="preserve"> </w:t>
      </w:r>
      <w:r>
        <w:rPr>
          <w:w w:val="85"/>
          <w:sz w:val="20"/>
        </w:rPr>
        <w:t>plays</w:t>
      </w:r>
      <w:r>
        <w:rPr>
          <w:spacing w:val="-5"/>
          <w:w w:val="85"/>
          <w:sz w:val="20"/>
        </w:rPr>
        <w:t xml:space="preserve"> </w:t>
      </w:r>
      <w:r>
        <w:rPr>
          <w:w w:val="85"/>
          <w:sz w:val="20"/>
        </w:rPr>
        <w:t>a</w:t>
      </w:r>
      <w:r>
        <w:rPr>
          <w:spacing w:val="-6"/>
          <w:w w:val="85"/>
          <w:sz w:val="20"/>
        </w:rPr>
        <w:t xml:space="preserve"> </w:t>
      </w:r>
      <w:r>
        <w:rPr>
          <w:w w:val="85"/>
          <w:sz w:val="20"/>
        </w:rPr>
        <w:t>big</w:t>
      </w:r>
      <w:r>
        <w:rPr>
          <w:spacing w:val="-5"/>
          <w:w w:val="85"/>
          <w:sz w:val="20"/>
        </w:rPr>
        <w:t xml:space="preserve"> </w:t>
      </w:r>
      <w:r>
        <w:rPr>
          <w:w w:val="85"/>
          <w:sz w:val="20"/>
        </w:rPr>
        <w:t>part</w:t>
      </w:r>
      <w:r>
        <w:rPr>
          <w:spacing w:val="-5"/>
          <w:w w:val="85"/>
          <w:sz w:val="20"/>
        </w:rPr>
        <w:t xml:space="preserve"> </w:t>
      </w:r>
      <w:r>
        <w:rPr>
          <w:w w:val="85"/>
          <w:sz w:val="20"/>
        </w:rPr>
        <w:t>in</w:t>
      </w:r>
      <w:r>
        <w:rPr>
          <w:spacing w:val="-6"/>
          <w:w w:val="85"/>
          <w:sz w:val="20"/>
        </w:rPr>
        <w:t xml:space="preserve"> </w:t>
      </w:r>
      <w:r>
        <w:rPr>
          <w:w w:val="85"/>
          <w:sz w:val="20"/>
        </w:rPr>
        <w:t>locating</w:t>
      </w:r>
      <w:r>
        <w:rPr>
          <w:spacing w:val="-5"/>
          <w:w w:val="85"/>
          <w:sz w:val="20"/>
        </w:rPr>
        <w:t xml:space="preserve"> </w:t>
      </w:r>
      <w:r>
        <w:rPr>
          <w:w w:val="85"/>
          <w:sz w:val="20"/>
        </w:rPr>
        <w:t>industries</w:t>
      </w:r>
      <w:r>
        <w:rPr>
          <w:spacing w:val="-5"/>
          <w:w w:val="85"/>
          <w:sz w:val="20"/>
        </w:rPr>
        <w:t xml:space="preserve"> </w:t>
      </w:r>
      <w:r>
        <w:rPr>
          <w:w w:val="85"/>
          <w:sz w:val="20"/>
        </w:rPr>
        <w:t>because</w:t>
      </w:r>
      <w:r>
        <w:rPr>
          <w:spacing w:val="-6"/>
          <w:w w:val="85"/>
          <w:sz w:val="20"/>
        </w:rPr>
        <w:t xml:space="preserve"> </w:t>
      </w:r>
      <w:r>
        <w:rPr>
          <w:w w:val="85"/>
          <w:sz w:val="20"/>
        </w:rPr>
        <w:t>of</w:t>
      </w:r>
      <w:r>
        <w:rPr>
          <w:spacing w:val="-5"/>
          <w:w w:val="85"/>
          <w:sz w:val="20"/>
        </w:rPr>
        <w:t xml:space="preserve"> </w:t>
      </w:r>
      <w:r>
        <w:rPr>
          <w:w w:val="85"/>
          <w:sz w:val="20"/>
        </w:rPr>
        <w:t>promoting</w:t>
      </w:r>
      <w:r>
        <w:rPr>
          <w:spacing w:val="-5"/>
          <w:w w:val="85"/>
          <w:sz w:val="20"/>
        </w:rPr>
        <w:t xml:space="preserve"> </w:t>
      </w:r>
      <w:r>
        <w:rPr>
          <w:w w:val="85"/>
          <w:sz w:val="20"/>
        </w:rPr>
        <w:t>regional</w:t>
      </w:r>
      <w:r>
        <w:rPr>
          <w:spacing w:val="-6"/>
          <w:w w:val="85"/>
          <w:sz w:val="20"/>
        </w:rPr>
        <w:t xml:space="preserve"> </w:t>
      </w:r>
      <w:r>
        <w:rPr>
          <w:w w:val="85"/>
          <w:sz w:val="20"/>
        </w:rPr>
        <w:t>development</w:t>
      </w:r>
      <w:r>
        <w:rPr>
          <w:spacing w:val="-5"/>
          <w:w w:val="85"/>
          <w:sz w:val="20"/>
        </w:rPr>
        <w:t xml:space="preserve"> </w:t>
      </w:r>
      <w:r>
        <w:rPr>
          <w:w w:val="85"/>
          <w:sz w:val="20"/>
        </w:rPr>
        <w:t>and</w:t>
      </w:r>
      <w:r>
        <w:rPr>
          <w:spacing w:val="-5"/>
          <w:w w:val="85"/>
          <w:sz w:val="20"/>
        </w:rPr>
        <w:t xml:space="preserve"> </w:t>
      </w:r>
      <w:r>
        <w:rPr>
          <w:w w:val="85"/>
          <w:sz w:val="20"/>
        </w:rPr>
        <w:t>encouraging</w:t>
      </w:r>
      <w:r>
        <w:rPr>
          <w:spacing w:val="-5"/>
          <w:w w:val="85"/>
          <w:sz w:val="20"/>
        </w:rPr>
        <w:t xml:space="preserve"> </w:t>
      </w:r>
      <w:r>
        <w:rPr>
          <w:w w:val="85"/>
          <w:sz w:val="20"/>
        </w:rPr>
        <w:t>export</w:t>
      </w:r>
      <w:r>
        <w:rPr>
          <w:spacing w:val="-6"/>
          <w:w w:val="85"/>
          <w:sz w:val="20"/>
        </w:rPr>
        <w:t xml:space="preserve"> </w:t>
      </w:r>
      <w:r>
        <w:rPr>
          <w:w w:val="85"/>
          <w:sz w:val="20"/>
        </w:rPr>
        <w:t>promotion</w:t>
      </w:r>
      <w:r>
        <w:rPr>
          <w:spacing w:val="-5"/>
          <w:w w:val="85"/>
          <w:sz w:val="20"/>
        </w:rPr>
        <w:t xml:space="preserve"> </w:t>
      </w:r>
      <w:r>
        <w:rPr>
          <w:w w:val="85"/>
          <w:sz w:val="20"/>
        </w:rPr>
        <w:t xml:space="preserve">and </w:t>
      </w:r>
      <w:r>
        <w:rPr>
          <w:w w:val="80"/>
          <w:sz w:val="20"/>
        </w:rPr>
        <w:t xml:space="preserve">import substitution industries so as to reduce importation and also earn more foreign exchange like the government's positive plan to start Century </w:t>
      </w:r>
      <w:r>
        <w:rPr>
          <w:w w:val="85"/>
          <w:sz w:val="20"/>
        </w:rPr>
        <w:t xml:space="preserve">bottlers in Kampala and Mbarara is for regional development as well as allocation and preservation of specific areas as industrial parks for </w:t>
      </w:r>
      <w:r>
        <w:rPr>
          <w:w w:val="80"/>
          <w:sz w:val="20"/>
        </w:rPr>
        <w:t>manufacturing industries such as Namanve in Kampala; Mbalala in Mukono and Walukuba in Jinja.</w:t>
      </w:r>
    </w:p>
    <w:p w:rsidR="00E5575B" w:rsidRDefault="00D512E5">
      <w:pPr>
        <w:pStyle w:val="ListParagraph"/>
        <w:numPr>
          <w:ilvl w:val="1"/>
          <w:numId w:val="72"/>
        </w:numPr>
        <w:tabs>
          <w:tab w:val="left" w:pos="1090"/>
        </w:tabs>
        <w:ind w:right="624" w:firstLine="0"/>
        <w:rPr>
          <w:sz w:val="20"/>
        </w:rPr>
      </w:pPr>
      <w:r>
        <w:rPr>
          <w:w w:val="80"/>
          <w:sz w:val="20"/>
        </w:rPr>
        <w:t>Power</w:t>
      </w:r>
      <w:r>
        <w:rPr>
          <w:sz w:val="20"/>
        </w:rPr>
        <w:t xml:space="preserve"> </w:t>
      </w:r>
      <w:r>
        <w:rPr>
          <w:w w:val="80"/>
          <w:sz w:val="20"/>
        </w:rPr>
        <w:t>adequacy</w:t>
      </w:r>
      <w:r>
        <w:rPr>
          <w:sz w:val="20"/>
        </w:rPr>
        <w:t xml:space="preserve"> </w:t>
      </w:r>
      <w:r>
        <w:rPr>
          <w:w w:val="80"/>
          <w:sz w:val="20"/>
        </w:rPr>
        <w:t>also</w:t>
      </w:r>
      <w:r>
        <w:rPr>
          <w:sz w:val="20"/>
        </w:rPr>
        <w:t xml:space="preserve"> </w:t>
      </w:r>
      <w:r>
        <w:rPr>
          <w:w w:val="80"/>
          <w:sz w:val="20"/>
        </w:rPr>
        <w:t>plays</w:t>
      </w:r>
      <w:r>
        <w:rPr>
          <w:sz w:val="20"/>
        </w:rPr>
        <w:t xml:space="preserve"> </w:t>
      </w:r>
      <w:r>
        <w:rPr>
          <w:w w:val="80"/>
          <w:sz w:val="20"/>
        </w:rPr>
        <w:t>a</w:t>
      </w:r>
      <w:r>
        <w:rPr>
          <w:sz w:val="20"/>
        </w:rPr>
        <w:t xml:space="preserve"> </w:t>
      </w:r>
      <w:r>
        <w:rPr>
          <w:w w:val="80"/>
          <w:sz w:val="20"/>
        </w:rPr>
        <w:t>part</w:t>
      </w:r>
      <w:r>
        <w:rPr>
          <w:sz w:val="20"/>
        </w:rPr>
        <w:t xml:space="preserve"> </w:t>
      </w:r>
      <w:r>
        <w:rPr>
          <w:w w:val="80"/>
          <w:sz w:val="20"/>
        </w:rPr>
        <w:t>in</w:t>
      </w:r>
      <w:r>
        <w:rPr>
          <w:sz w:val="20"/>
        </w:rPr>
        <w:t xml:space="preserve"> </w:t>
      </w:r>
      <w:r>
        <w:rPr>
          <w:w w:val="80"/>
          <w:sz w:val="20"/>
        </w:rPr>
        <w:t>industrial</w:t>
      </w:r>
      <w:r>
        <w:rPr>
          <w:sz w:val="20"/>
        </w:rPr>
        <w:t xml:space="preserve"> </w:t>
      </w:r>
      <w:r>
        <w:rPr>
          <w:w w:val="80"/>
          <w:sz w:val="20"/>
        </w:rPr>
        <w:t>location</w:t>
      </w:r>
      <w:r>
        <w:rPr>
          <w:sz w:val="20"/>
        </w:rPr>
        <w:t xml:space="preserve"> </w:t>
      </w:r>
      <w:r>
        <w:rPr>
          <w:w w:val="80"/>
          <w:sz w:val="20"/>
        </w:rPr>
        <w:t>as</w:t>
      </w:r>
      <w:r>
        <w:rPr>
          <w:sz w:val="20"/>
        </w:rPr>
        <w:t xml:space="preserve"> </w:t>
      </w:r>
      <w:r>
        <w:rPr>
          <w:w w:val="80"/>
          <w:sz w:val="20"/>
        </w:rPr>
        <w:t>presence</w:t>
      </w:r>
      <w:r>
        <w:rPr>
          <w:sz w:val="20"/>
        </w:rPr>
        <w:t xml:space="preserve"> </w:t>
      </w:r>
      <w:r>
        <w:rPr>
          <w:w w:val="80"/>
          <w:sz w:val="20"/>
        </w:rPr>
        <w:t>of</w:t>
      </w:r>
      <w:r>
        <w:rPr>
          <w:sz w:val="20"/>
        </w:rPr>
        <w:t xml:space="preserve"> </w:t>
      </w:r>
      <w:r>
        <w:rPr>
          <w:w w:val="80"/>
          <w:sz w:val="20"/>
        </w:rPr>
        <w:t>reliable</w:t>
      </w:r>
      <w:r>
        <w:rPr>
          <w:sz w:val="20"/>
        </w:rPr>
        <w:t xml:space="preserve"> </w:t>
      </w:r>
      <w:r>
        <w:rPr>
          <w:w w:val="80"/>
          <w:sz w:val="20"/>
        </w:rPr>
        <w:t>hydro</w:t>
      </w:r>
      <w:r>
        <w:rPr>
          <w:sz w:val="20"/>
        </w:rPr>
        <w:t xml:space="preserve"> </w:t>
      </w:r>
      <w:r>
        <w:rPr>
          <w:w w:val="80"/>
          <w:sz w:val="20"/>
        </w:rPr>
        <w:t>electricity</w:t>
      </w:r>
      <w:r>
        <w:rPr>
          <w:sz w:val="20"/>
        </w:rPr>
        <w:t xml:space="preserve"> </w:t>
      </w:r>
      <w:r>
        <w:rPr>
          <w:w w:val="80"/>
          <w:sz w:val="20"/>
        </w:rPr>
        <w:t>power</w:t>
      </w:r>
      <w:r>
        <w:rPr>
          <w:sz w:val="20"/>
        </w:rPr>
        <w:t xml:space="preserve"> </w:t>
      </w:r>
      <w:r>
        <w:rPr>
          <w:w w:val="80"/>
          <w:sz w:val="20"/>
        </w:rPr>
        <w:t>supply</w:t>
      </w:r>
      <w:r>
        <w:rPr>
          <w:sz w:val="20"/>
        </w:rPr>
        <w:t xml:space="preserve"> </w:t>
      </w:r>
      <w:r>
        <w:rPr>
          <w:w w:val="80"/>
          <w:sz w:val="20"/>
        </w:rPr>
        <w:t>at</w:t>
      </w:r>
      <w:r>
        <w:rPr>
          <w:sz w:val="20"/>
        </w:rPr>
        <w:t xml:space="preserve"> </w:t>
      </w:r>
      <w:r>
        <w:rPr>
          <w:w w:val="80"/>
          <w:sz w:val="20"/>
        </w:rPr>
        <w:t>Bujjagali</w:t>
      </w:r>
      <w:r>
        <w:rPr>
          <w:sz w:val="20"/>
        </w:rPr>
        <w:t xml:space="preserve"> </w:t>
      </w:r>
      <w:r>
        <w:rPr>
          <w:w w:val="80"/>
          <w:sz w:val="20"/>
        </w:rPr>
        <w:t>and</w:t>
      </w:r>
      <w:r>
        <w:rPr>
          <w:sz w:val="20"/>
        </w:rPr>
        <w:t xml:space="preserve"> </w:t>
      </w:r>
      <w:r>
        <w:rPr>
          <w:w w:val="80"/>
          <w:sz w:val="20"/>
        </w:rPr>
        <w:t>Kiira</w:t>
      </w:r>
      <w:r>
        <w:rPr>
          <w:sz w:val="20"/>
        </w:rPr>
        <w:t xml:space="preserve"> </w:t>
      </w:r>
      <w:r>
        <w:rPr>
          <w:w w:val="80"/>
          <w:sz w:val="20"/>
        </w:rPr>
        <w:t>power</w:t>
      </w:r>
      <w:r>
        <w:rPr>
          <w:sz w:val="20"/>
        </w:rPr>
        <w:t xml:space="preserve"> </w:t>
      </w:r>
      <w:r>
        <w:rPr>
          <w:w w:val="80"/>
          <w:sz w:val="20"/>
        </w:rPr>
        <w:t>dams</w:t>
      </w:r>
      <w:r>
        <w:rPr>
          <w:spacing w:val="40"/>
          <w:sz w:val="20"/>
        </w:rPr>
        <w:t xml:space="preserve"> </w:t>
      </w:r>
      <w:r>
        <w:rPr>
          <w:w w:val="80"/>
          <w:sz w:val="20"/>
        </w:rPr>
        <w:t>in Jinja led to</w:t>
      </w:r>
      <w:r>
        <w:rPr>
          <w:sz w:val="20"/>
        </w:rPr>
        <w:t xml:space="preserve"> </w:t>
      </w:r>
      <w:r>
        <w:rPr>
          <w:w w:val="80"/>
          <w:sz w:val="20"/>
        </w:rPr>
        <w:t>set up of</w:t>
      </w:r>
      <w:r>
        <w:rPr>
          <w:sz w:val="20"/>
        </w:rPr>
        <w:t xml:space="preserve"> </w:t>
      </w:r>
      <w:r>
        <w:rPr>
          <w:w w:val="80"/>
          <w:sz w:val="20"/>
        </w:rPr>
        <w:t>E.A</w:t>
      </w:r>
      <w:r>
        <w:rPr>
          <w:sz w:val="20"/>
        </w:rPr>
        <w:t xml:space="preserve"> </w:t>
      </w:r>
      <w:r>
        <w:rPr>
          <w:w w:val="80"/>
          <w:sz w:val="20"/>
        </w:rPr>
        <w:t>steel</w:t>
      </w:r>
      <w:r>
        <w:rPr>
          <w:sz w:val="20"/>
        </w:rPr>
        <w:t xml:space="preserve"> </w:t>
      </w:r>
      <w:r>
        <w:rPr>
          <w:w w:val="80"/>
          <w:sz w:val="20"/>
        </w:rPr>
        <w:t>mills</w:t>
      </w:r>
      <w:r>
        <w:rPr>
          <w:sz w:val="20"/>
        </w:rPr>
        <w:t xml:space="preserve"> </w:t>
      </w:r>
      <w:r>
        <w:rPr>
          <w:w w:val="80"/>
          <w:sz w:val="20"/>
        </w:rPr>
        <w:t>and BIDCO industries; and</w:t>
      </w:r>
      <w:r>
        <w:rPr>
          <w:sz w:val="20"/>
        </w:rPr>
        <w:t xml:space="preserve"> </w:t>
      </w:r>
      <w:r>
        <w:rPr>
          <w:w w:val="80"/>
          <w:sz w:val="20"/>
        </w:rPr>
        <w:t>Mubuku power station in Kasese</w:t>
      </w:r>
      <w:r>
        <w:rPr>
          <w:sz w:val="20"/>
        </w:rPr>
        <w:t xml:space="preserve"> </w:t>
      </w:r>
      <w:r>
        <w:rPr>
          <w:w w:val="80"/>
          <w:sz w:val="20"/>
        </w:rPr>
        <w:t>for</w:t>
      </w:r>
      <w:r>
        <w:rPr>
          <w:sz w:val="20"/>
        </w:rPr>
        <w:t xml:space="preserve"> </w:t>
      </w:r>
      <w:r>
        <w:rPr>
          <w:w w:val="80"/>
          <w:sz w:val="20"/>
        </w:rPr>
        <w:t>Hima cement processing at Kasese.</w:t>
      </w:r>
    </w:p>
    <w:p w:rsidR="00E5575B" w:rsidRDefault="00D512E5">
      <w:pPr>
        <w:pStyle w:val="ListParagraph"/>
        <w:numPr>
          <w:ilvl w:val="1"/>
          <w:numId w:val="72"/>
        </w:numPr>
        <w:tabs>
          <w:tab w:val="left" w:pos="1135"/>
        </w:tabs>
        <w:spacing w:line="242" w:lineRule="auto"/>
        <w:ind w:right="623" w:firstLine="0"/>
        <w:rPr>
          <w:sz w:val="20"/>
        </w:rPr>
      </w:pPr>
      <w:r>
        <w:rPr>
          <w:w w:val="85"/>
          <w:sz w:val="20"/>
        </w:rPr>
        <w:t>Capital</w:t>
      </w:r>
      <w:r>
        <w:rPr>
          <w:spacing w:val="-4"/>
          <w:w w:val="85"/>
          <w:sz w:val="20"/>
        </w:rPr>
        <w:t xml:space="preserve"> </w:t>
      </w:r>
      <w:r>
        <w:rPr>
          <w:w w:val="85"/>
          <w:sz w:val="20"/>
        </w:rPr>
        <w:t>availability</w:t>
      </w:r>
      <w:r>
        <w:rPr>
          <w:spacing w:val="-4"/>
          <w:w w:val="85"/>
          <w:sz w:val="20"/>
        </w:rPr>
        <w:t xml:space="preserve"> </w:t>
      </w:r>
      <w:r>
        <w:rPr>
          <w:w w:val="85"/>
          <w:sz w:val="20"/>
        </w:rPr>
        <w:t>is</w:t>
      </w:r>
      <w:r>
        <w:rPr>
          <w:spacing w:val="-4"/>
          <w:w w:val="85"/>
          <w:sz w:val="20"/>
        </w:rPr>
        <w:t xml:space="preserve"> </w:t>
      </w:r>
      <w:r>
        <w:rPr>
          <w:w w:val="85"/>
          <w:sz w:val="20"/>
        </w:rPr>
        <w:t>a</w:t>
      </w:r>
      <w:r>
        <w:rPr>
          <w:spacing w:val="-3"/>
          <w:w w:val="85"/>
          <w:sz w:val="20"/>
        </w:rPr>
        <w:t xml:space="preserve"> </w:t>
      </w:r>
      <w:r>
        <w:rPr>
          <w:w w:val="85"/>
          <w:sz w:val="20"/>
        </w:rPr>
        <w:t>major</w:t>
      </w:r>
      <w:r>
        <w:rPr>
          <w:spacing w:val="-3"/>
          <w:w w:val="85"/>
          <w:sz w:val="20"/>
        </w:rPr>
        <w:t xml:space="preserve"> </w:t>
      </w:r>
      <w:r>
        <w:rPr>
          <w:w w:val="85"/>
          <w:sz w:val="20"/>
        </w:rPr>
        <w:t>factor</w:t>
      </w:r>
      <w:r>
        <w:rPr>
          <w:spacing w:val="-3"/>
          <w:w w:val="85"/>
          <w:sz w:val="20"/>
        </w:rPr>
        <w:t xml:space="preserve"> </w:t>
      </w:r>
      <w:r>
        <w:rPr>
          <w:w w:val="85"/>
          <w:sz w:val="20"/>
        </w:rPr>
        <w:t>for</w:t>
      </w:r>
      <w:r>
        <w:rPr>
          <w:spacing w:val="-3"/>
          <w:w w:val="85"/>
          <w:sz w:val="20"/>
        </w:rPr>
        <w:t xml:space="preserve"> </w:t>
      </w:r>
      <w:r>
        <w:rPr>
          <w:w w:val="85"/>
          <w:sz w:val="20"/>
        </w:rPr>
        <w:t>industrial</w:t>
      </w:r>
      <w:r>
        <w:rPr>
          <w:spacing w:val="-4"/>
          <w:w w:val="85"/>
          <w:sz w:val="20"/>
        </w:rPr>
        <w:t xml:space="preserve"> </w:t>
      </w:r>
      <w:r>
        <w:rPr>
          <w:w w:val="85"/>
          <w:sz w:val="20"/>
        </w:rPr>
        <w:t>location</w:t>
      </w:r>
      <w:r>
        <w:rPr>
          <w:spacing w:val="-3"/>
          <w:w w:val="85"/>
          <w:sz w:val="20"/>
        </w:rPr>
        <w:t xml:space="preserve"> </w:t>
      </w:r>
      <w:r>
        <w:rPr>
          <w:w w:val="85"/>
          <w:sz w:val="20"/>
        </w:rPr>
        <w:t>as most</w:t>
      </w:r>
      <w:r>
        <w:rPr>
          <w:spacing w:val="-5"/>
          <w:w w:val="85"/>
          <w:sz w:val="20"/>
        </w:rPr>
        <w:t xml:space="preserve"> </w:t>
      </w:r>
      <w:r>
        <w:rPr>
          <w:w w:val="85"/>
          <w:sz w:val="20"/>
        </w:rPr>
        <w:t>industries</w:t>
      </w:r>
      <w:r>
        <w:rPr>
          <w:spacing w:val="-4"/>
          <w:w w:val="85"/>
          <w:sz w:val="20"/>
        </w:rPr>
        <w:t xml:space="preserve"> </w:t>
      </w:r>
      <w:r>
        <w:rPr>
          <w:w w:val="85"/>
          <w:sz w:val="20"/>
        </w:rPr>
        <w:t>are</w:t>
      </w:r>
      <w:r>
        <w:rPr>
          <w:spacing w:val="-3"/>
          <w:w w:val="85"/>
          <w:sz w:val="20"/>
        </w:rPr>
        <w:t xml:space="preserve"> </w:t>
      </w:r>
      <w:r>
        <w:rPr>
          <w:w w:val="85"/>
          <w:sz w:val="20"/>
        </w:rPr>
        <w:t>in</w:t>
      </w:r>
      <w:r>
        <w:rPr>
          <w:spacing w:val="-4"/>
          <w:w w:val="85"/>
          <w:sz w:val="20"/>
        </w:rPr>
        <w:t xml:space="preserve"> </w:t>
      </w:r>
      <w:r>
        <w:rPr>
          <w:w w:val="85"/>
          <w:sz w:val="20"/>
        </w:rPr>
        <w:t>urban</w:t>
      </w:r>
      <w:r>
        <w:rPr>
          <w:spacing w:val="-5"/>
          <w:w w:val="85"/>
          <w:sz w:val="20"/>
        </w:rPr>
        <w:t xml:space="preserve"> </w:t>
      </w:r>
      <w:r>
        <w:rPr>
          <w:w w:val="85"/>
          <w:sz w:val="20"/>
        </w:rPr>
        <w:t>centres</w:t>
      </w:r>
      <w:r>
        <w:rPr>
          <w:spacing w:val="-5"/>
          <w:w w:val="85"/>
          <w:sz w:val="20"/>
        </w:rPr>
        <w:t xml:space="preserve"> </w:t>
      </w:r>
      <w:r>
        <w:rPr>
          <w:w w:val="85"/>
          <w:sz w:val="20"/>
        </w:rPr>
        <w:t>because</w:t>
      </w:r>
      <w:r>
        <w:rPr>
          <w:spacing w:val="-3"/>
          <w:w w:val="85"/>
          <w:sz w:val="20"/>
        </w:rPr>
        <w:t xml:space="preserve"> </w:t>
      </w:r>
      <w:r>
        <w:rPr>
          <w:w w:val="85"/>
          <w:sz w:val="20"/>
        </w:rPr>
        <w:t>of</w:t>
      </w:r>
      <w:r>
        <w:rPr>
          <w:spacing w:val="-3"/>
          <w:w w:val="85"/>
          <w:sz w:val="20"/>
        </w:rPr>
        <w:t xml:space="preserve"> </w:t>
      </w:r>
      <w:r>
        <w:rPr>
          <w:w w:val="85"/>
          <w:sz w:val="20"/>
        </w:rPr>
        <w:t>the</w:t>
      </w:r>
      <w:r>
        <w:rPr>
          <w:spacing w:val="-3"/>
          <w:w w:val="85"/>
          <w:sz w:val="20"/>
        </w:rPr>
        <w:t xml:space="preserve"> </w:t>
      </w:r>
      <w:r>
        <w:rPr>
          <w:w w:val="85"/>
          <w:sz w:val="20"/>
        </w:rPr>
        <w:t>availability</w:t>
      </w:r>
      <w:r>
        <w:rPr>
          <w:spacing w:val="-4"/>
          <w:w w:val="85"/>
          <w:sz w:val="20"/>
        </w:rPr>
        <w:t xml:space="preserve"> </w:t>
      </w:r>
      <w:r>
        <w:rPr>
          <w:w w:val="85"/>
          <w:sz w:val="20"/>
        </w:rPr>
        <w:t>of large</w:t>
      </w:r>
      <w:r>
        <w:rPr>
          <w:spacing w:val="-3"/>
          <w:w w:val="85"/>
          <w:sz w:val="20"/>
        </w:rPr>
        <w:t xml:space="preserve"> </w:t>
      </w:r>
      <w:r>
        <w:rPr>
          <w:w w:val="85"/>
          <w:sz w:val="20"/>
        </w:rPr>
        <w:t>sums</w:t>
      </w:r>
      <w:r>
        <w:rPr>
          <w:spacing w:val="-4"/>
          <w:w w:val="85"/>
          <w:sz w:val="20"/>
        </w:rPr>
        <w:t xml:space="preserve"> </w:t>
      </w:r>
      <w:r>
        <w:rPr>
          <w:w w:val="85"/>
          <w:sz w:val="20"/>
        </w:rPr>
        <w:t xml:space="preserve">of </w:t>
      </w:r>
      <w:r>
        <w:rPr>
          <w:w w:val="80"/>
          <w:sz w:val="20"/>
        </w:rPr>
        <w:t>capital for investment</w:t>
      </w:r>
      <w:r>
        <w:rPr>
          <w:sz w:val="20"/>
        </w:rPr>
        <w:t xml:space="preserve"> </w:t>
      </w:r>
      <w:r>
        <w:rPr>
          <w:w w:val="80"/>
          <w:sz w:val="20"/>
        </w:rPr>
        <w:t>and other industrial inputs like Kampala have different prosperous businessmen with huge capital like late</w:t>
      </w:r>
      <w:r>
        <w:rPr>
          <w:sz w:val="20"/>
        </w:rPr>
        <w:t xml:space="preserve"> </w:t>
      </w:r>
      <w:r>
        <w:rPr>
          <w:w w:val="80"/>
          <w:sz w:val="20"/>
        </w:rPr>
        <w:t>Dr. James Mulwana started</w:t>
      </w:r>
      <w:r>
        <w:rPr>
          <w:sz w:val="20"/>
        </w:rPr>
        <w:t xml:space="preserve"> </w:t>
      </w:r>
      <w:r>
        <w:rPr>
          <w:w w:val="80"/>
          <w:sz w:val="20"/>
        </w:rPr>
        <w:t>Uganda blankets and Nice house of plastics at</w:t>
      </w:r>
      <w:r>
        <w:rPr>
          <w:sz w:val="20"/>
        </w:rPr>
        <w:t xml:space="preserve"> </w:t>
      </w:r>
      <w:r>
        <w:rPr>
          <w:w w:val="80"/>
          <w:sz w:val="20"/>
        </w:rPr>
        <w:t>Nakawa</w:t>
      </w:r>
      <w:r>
        <w:rPr>
          <w:sz w:val="20"/>
        </w:rPr>
        <w:t xml:space="preserve"> </w:t>
      </w:r>
      <w:r>
        <w:rPr>
          <w:w w:val="80"/>
          <w:sz w:val="20"/>
        </w:rPr>
        <w:t>and Sir</w:t>
      </w:r>
      <w:r>
        <w:rPr>
          <w:sz w:val="20"/>
        </w:rPr>
        <w:t xml:space="preserve"> </w:t>
      </w:r>
      <w:r>
        <w:rPr>
          <w:w w:val="80"/>
          <w:sz w:val="20"/>
        </w:rPr>
        <w:t>Gordon</w:t>
      </w:r>
      <w:r>
        <w:rPr>
          <w:sz w:val="20"/>
        </w:rPr>
        <w:t xml:space="preserve"> </w:t>
      </w:r>
      <w:r>
        <w:rPr>
          <w:w w:val="80"/>
          <w:sz w:val="20"/>
        </w:rPr>
        <w:t>Wavamuno</w:t>
      </w:r>
      <w:r>
        <w:rPr>
          <w:sz w:val="20"/>
        </w:rPr>
        <w:t xml:space="preserve"> </w:t>
      </w:r>
      <w:r>
        <w:rPr>
          <w:w w:val="80"/>
          <w:sz w:val="20"/>
        </w:rPr>
        <w:t>for</w:t>
      </w:r>
      <w:r>
        <w:rPr>
          <w:sz w:val="20"/>
        </w:rPr>
        <w:t xml:space="preserve"> </w:t>
      </w:r>
      <w:r>
        <w:rPr>
          <w:w w:val="80"/>
          <w:sz w:val="20"/>
        </w:rPr>
        <w:t>Spear</w:t>
      </w:r>
      <w:r>
        <w:rPr>
          <w:sz w:val="20"/>
        </w:rPr>
        <w:t xml:space="preserve"> </w:t>
      </w:r>
      <w:r>
        <w:rPr>
          <w:w w:val="80"/>
          <w:sz w:val="20"/>
        </w:rPr>
        <w:t>motors for vehicle assembling</w:t>
      </w:r>
      <w:r>
        <w:rPr>
          <w:sz w:val="20"/>
        </w:rPr>
        <w:t xml:space="preserve"> </w:t>
      </w:r>
      <w:r>
        <w:rPr>
          <w:w w:val="80"/>
          <w:sz w:val="20"/>
        </w:rPr>
        <w:t>in Kampala.</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72"/>
        </w:numPr>
        <w:tabs>
          <w:tab w:val="left" w:pos="1090"/>
        </w:tabs>
        <w:spacing w:before="6"/>
        <w:ind w:right="624" w:firstLine="0"/>
        <w:rPr>
          <w:sz w:val="20"/>
        </w:rPr>
      </w:pPr>
      <w:r>
        <w:rPr>
          <w:w w:val="80"/>
          <w:sz w:val="20"/>
        </w:rPr>
        <w:lastRenderedPageBreak/>
        <w:t>Political security is also a major factor in influencing the location of industries</w:t>
      </w:r>
      <w:r>
        <w:rPr>
          <w:sz w:val="20"/>
        </w:rPr>
        <w:t xml:space="preserve"> </w:t>
      </w:r>
      <w:r>
        <w:rPr>
          <w:w w:val="80"/>
          <w:sz w:val="20"/>
        </w:rPr>
        <w:t>in that areas such as Jinja with Kakira sugar works and Cilllington</w:t>
      </w:r>
      <w:r>
        <w:rPr>
          <w:w w:val="85"/>
          <w:sz w:val="20"/>
        </w:rPr>
        <w:t xml:space="preserve"> tools</w:t>
      </w:r>
      <w:r>
        <w:rPr>
          <w:spacing w:val="-3"/>
          <w:w w:val="85"/>
          <w:sz w:val="20"/>
        </w:rPr>
        <w:t xml:space="preserve"> </w:t>
      </w:r>
      <w:r>
        <w:rPr>
          <w:w w:val="85"/>
          <w:sz w:val="20"/>
        </w:rPr>
        <w:t>and</w:t>
      </w:r>
      <w:r>
        <w:rPr>
          <w:spacing w:val="-2"/>
          <w:w w:val="85"/>
          <w:sz w:val="20"/>
        </w:rPr>
        <w:t xml:space="preserve"> </w:t>
      </w:r>
      <w:r>
        <w:rPr>
          <w:w w:val="85"/>
          <w:sz w:val="20"/>
        </w:rPr>
        <w:t>Mbarara</w:t>
      </w:r>
      <w:r>
        <w:rPr>
          <w:spacing w:val="-2"/>
          <w:w w:val="85"/>
          <w:sz w:val="20"/>
        </w:rPr>
        <w:t xml:space="preserve"> </w:t>
      </w:r>
      <w:r>
        <w:rPr>
          <w:w w:val="85"/>
          <w:sz w:val="20"/>
        </w:rPr>
        <w:t>with</w:t>
      </w:r>
      <w:r>
        <w:rPr>
          <w:spacing w:val="-2"/>
          <w:w w:val="85"/>
          <w:sz w:val="20"/>
        </w:rPr>
        <w:t xml:space="preserve"> </w:t>
      </w:r>
      <w:r>
        <w:rPr>
          <w:w w:val="85"/>
          <w:sz w:val="20"/>
        </w:rPr>
        <w:t>Century</w:t>
      </w:r>
      <w:r>
        <w:rPr>
          <w:spacing w:val="-1"/>
          <w:w w:val="85"/>
          <w:sz w:val="20"/>
        </w:rPr>
        <w:t xml:space="preserve"> </w:t>
      </w:r>
      <w:r>
        <w:rPr>
          <w:w w:val="85"/>
          <w:sz w:val="20"/>
        </w:rPr>
        <w:t>bottlers</w:t>
      </w:r>
      <w:r>
        <w:rPr>
          <w:spacing w:val="-1"/>
          <w:w w:val="85"/>
          <w:sz w:val="20"/>
        </w:rPr>
        <w:t xml:space="preserve"> </w:t>
      </w:r>
      <w:r>
        <w:rPr>
          <w:w w:val="85"/>
          <w:sz w:val="20"/>
        </w:rPr>
        <w:t>and</w:t>
      </w:r>
      <w:r>
        <w:rPr>
          <w:spacing w:val="-2"/>
          <w:w w:val="85"/>
          <w:sz w:val="20"/>
        </w:rPr>
        <w:t xml:space="preserve"> </w:t>
      </w:r>
      <w:r>
        <w:rPr>
          <w:w w:val="85"/>
          <w:sz w:val="20"/>
        </w:rPr>
        <w:t>GBK</w:t>
      </w:r>
      <w:r>
        <w:rPr>
          <w:spacing w:val="-3"/>
          <w:w w:val="85"/>
          <w:sz w:val="20"/>
        </w:rPr>
        <w:t xml:space="preserve"> </w:t>
      </w:r>
      <w:r>
        <w:rPr>
          <w:w w:val="85"/>
          <w:sz w:val="20"/>
        </w:rPr>
        <w:t>dairies</w:t>
      </w:r>
      <w:r>
        <w:rPr>
          <w:spacing w:val="-2"/>
          <w:w w:val="85"/>
          <w:sz w:val="20"/>
        </w:rPr>
        <w:t xml:space="preserve"> </w:t>
      </w:r>
      <w:r>
        <w:rPr>
          <w:w w:val="85"/>
          <w:sz w:val="20"/>
        </w:rPr>
        <w:t>attracted</w:t>
      </w:r>
      <w:r>
        <w:rPr>
          <w:spacing w:val="-2"/>
          <w:w w:val="85"/>
          <w:sz w:val="20"/>
        </w:rPr>
        <w:t xml:space="preserve"> </w:t>
      </w:r>
      <w:r>
        <w:rPr>
          <w:w w:val="85"/>
          <w:sz w:val="20"/>
        </w:rPr>
        <w:t>many</w:t>
      </w:r>
      <w:r>
        <w:rPr>
          <w:spacing w:val="-2"/>
          <w:w w:val="85"/>
          <w:sz w:val="20"/>
        </w:rPr>
        <w:t xml:space="preserve"> </w:t>
      </w:r>
      <w:r>
        <w:rPr>
          <w:w w:val="85"/>
          <w:sz w:val="20"/>
        </w:rPr>
        <w:t>industries</w:t>
      </w:r>
      <w:r>
        <w:rPr>
          <w:spacing w:val="-2"/>
          <w:w w:val="85"/>
          <w:sz w:val="20"/>
        </w:rPr>
        <w:t xml:space="preserve"> </w:t>
      </w:r>
      <w:r>
        <w:rPr>
          <w:w w:val="85"/>
          <w:sz w:val="20"/>
        </w:rPr>
        <w:t>because safety,</w:t>
      </w:r>
      <w:r>
        <w:rPr>
          <w:spacing w:val="-2"/>
          <w:w w:val="85"/>
          <w:sz w:val="20"/>
        </w:rPr>
        <w:t xml:space="preserve"> </w:t>
      </w:r>
      <w:r>
        <w:rPr>
          <w:w w:val="85"/>
          <w:sz w:val="20"/>
        </w:rPr>
        <w:t>peace</w:t>
      </w:r>
      <w:r>
        <w:rPr>
          <w:spacing w:val="-2"/>
          <w:w w:val="85"/>
          <w:sz w:val="20"/>
        </w:rPr>
        <w:t xml:space="preserve"> </w:t>
      </w:r>
      <w:r>
        <w:rPr>
          <w:w w:val="85"/>
          <w:sz w:val="20"/>
        </w:rPr>
        <w:t>and</w:t>
      </w:r>
      <w:r>
        <w:rPr>
          <w:spacing w:val="-2"/>
          <w:w w:val="85"/>
          <w:sz w:val="20"/>
        </w:rPr>
        <w:t xml:space="preserve"> </w:t>
      </w:r>
      <w:r>
        <w:rPr>
          <w:w w:val="85"/>
          <w:sz w:val="20"/>
        </w:rPr>
        <w:t>stable</w:t>
      </w:r>
      <w:r>
        <w:rPr>
          <w:spacing w:val="-2"/>
          <w:w w:val="85"/>
          <w:sz w:val="20"/>
        </w:rPr>
        <w:t xml:space="preserve"> </w:t>
      </w:r>
      <w:r>
        <w:rPr>
          <w:w w:val="85"/>
          <w:sz w:val="20"/>
        </w:rPr>
        <w:t>for</w:t>
      </w:r>
      <w:r>
        <w:rPr>
          <w:spacing w:val="-2"/>
          <w:w w:val="85"/>
          <w:sz w:val="20"/>
        </w:rPr>
        <w:t xml:space="preserve"> </w:t>
      </w:r>
      <w:r>
        <w:rPr>
          <w:w w:val="85"/>
          <w:sz w:val="20"/>
        </w:rPr>
        <w:t>long</w:t>
      </w:r>
      <w:r>
        <w:rPr>
          <w:spacing w:val="-2"/>
          <w:w w:val="85"/>
          <w:sz w:val="20"/>
        </w:rPr>
        <w:t xml:space="preserve"> </w:t>
      </w:r>
      <w:r>
        <w:rPr>
          <w:w w:val="85"/>
          <w:sz w:val="20"/>
        </w:rPr>
        <w:t>term</w:t>
      </w:r>
      <w:r>
        <w:rPr>
          <w:spacing w:val="-2"/>
          <w:w w:val="85"/>
          <w:sz w:val="20"/>
        </w:rPr>
        <w:t xml:space="preserve"> </w:t>
      </w:r>
      <w:r>
        <w:rPr>
          <w:w w:val="85"/>
          <w:sz w:val="20"/>
        </w:rPr>
        <w:t>investment in industries and other infrastructural developments.</w:t>
      </w:r>
    </w:p>
    <w:p w:rsidR="00E5575B" w:rsidRDefault="00E5575B">
      <w:pPr>
        <w:pStyle w:val="BodyText"/>
        <w:spacing w:before="6"/>
        <w:ind w:left="0"/>
      </w:pPr>
    </w:p>
    <w:p w:rsidR="00E5575B" w:rsidRDefault="00D512E5">
      <w:pPr>
        <w:pStyle w:val="Heading1"/>
        <w:spacing w:before="1"/>
        <w:ind w:left="731"/>
        <w:jc w:val="both"/>
      </w:pPr>
      <w:r>
        <w:rPr>
          <w:w w:val="80"/>
        </w:rPr>
        <w:t>FACTORS</w:t>
      </w:r>
      <w:r>
        <w:rPr>
          <w:spacing w:val="-4"/>
        </w:rPr>
        <w:t xml:space="preserve"> </w:t>
      </w:r>
      <w:r>
        <w:rPr>
          <w:w w:val="80"/>
        </w:rPr>
        <w:t>THAT</w:t>
      </w:r>
      <w:r>
        <w:t xml:space="preserve"> </w:t>
      </w:r>
      <w:r>
        <w:rPr>
          <w:w w:val="80"/>
        </w:rPr>
        <w:t>HAVE</w:t>
      </w:r>
      <w:r>
        <w:rPr>
          <w:spacing w:val="-4"/>
        </w:rPr>
        <w:t xml:space="preserve"> </w:t>
      </w:r>
      <w:r>
        <w:rPr>
          <w:w w:val="80"/>
        </w:rPr>
        <w:t>FAVOURED</w:t>
      </w:r>
      <w:r>
        <w:rPr>
          <w:spacing w:val="2"/>
        </w:rPr>
        <w:t xml:space="preserve"> </w:t>
      </w:r>
      <w:r>
        <w:rPr>
          <w:w w:val="80"/>
        </w:rPr>
        <w:t>INDUSTRIAL</w:t>
      </w:r>
      <w:r>
        <w:rPr>
          <w:spacing w:val="-1"/>
        </w:rPr>
        <w:t xml:space="preserve"> </w:t>
      </w:r>
      <w:r>
        <w:rPr>
          <w:w w:val="80"/>
        </w:rPr>
        <w:t>DEVELOPMENT</w:t>
      </w:r>
      <w:r>
        <w:t xml:space="preserve"> </w:t>
      </w:r>
      <w:r>
        <w:rPr>
          <w:w w:val="80"/>
        </w:rPr>
        <w:t>IN</w:t>
      </w:r>
      <w:r>
        <w:rPr>
          <w:spacing w:val="-2"/>
        </w:rPr>
        <w:t xml:space="preserve"> </w:t>
      </w:r>
      <w:r>
        <w:rPr>
          <w:spacing w:val="-2"/>
          <w:w w:val="80"/>
        </w:rPr>
        <w:t>UGANDA</w:t>
      </w:r>
    </w:p>
    <w:p w:rsidR="00E5575B" w:rsidRDefault="00D512E5">
      <w:pPr>
        <w:pStyle w:val="BodyText"/>
        <w:spacing w:before="1"/>
        <w:ind w:left="822"/>
        <w:jc w:val="both"/>
      </w:pPr>
      <w:r>
        <w:rPr>
          <w:w w:val="80"/>
        </w:rPr>
        <w:t>The</w:t>
      </w:r>
      <w:r>
        <w:rPr>
          <w:spacing w:val="-4"/>
        </w:rPr>
        <w:t xml:space="preserve"> </w:t>
      </w:r>
      <w:r>
        <w:rPr>
          <w:w w:val="80"/>
        </w:rPr>
        <w:t>factors</w:t>
      </w:r>
      <w:r>
        <w:rPr>
          <w:spacing w:val="-5"/>
        </w:rPr>
        <w:t xml:space="preserve"> </w:t>
      </w:r>
      <w:r>
        <w:rPr>
          <w:w w:val="80"/>
        </w:rPr>
        <w:t>that</w:t>
      </w:r>
      <w:r>
        <w:rPr>
          <w:spacing w:val="-5"/>
        </w:rPr>
        <w:t xml:space="preserve"> </w:t>
      </w:r>
      <w:r>
        <w:rPr>
          <w:w w:val="80"/>
        </w:rPr>
        <w:t>have</w:t>
      </w:r>
      <w:r>
        <w:rPr>
          <w:spacing w:val="-5"/>
        </w:rPr>
        <w:t xml:space="preserve"> </w:t>
      </w:r>
      <w:r>
        <w:rPr>
          <w:w w:val="80"/>
        </w:rPr>
        <w:t>led</w:t>
      </w:r>
      <w:r>
        <w:rPr>
          <w:spacing w:val="-4"/>
        </w:rPr>
        <w:t xml:space="preserve"> </w:t>
      </w:r>
      <w:r>
        <w:rPr>
          <w:w w:val="80"/>
        </w:rPr>
        <w:t>to</w:t>
      </w:r>
      <w:r>
        <w:rPr>
          <w:spacing w:val="-5"/>
        </w:rPr>
        <w:t xml:space="preserve"> </w:t>
      </w:r>
      <w:r>
        <w:rPr>
          <w:w w:val="80"/>
        </w:rPr>
        <w:t>growth</w:t>
      </w:r>
      <w:r>
        <w:rPr>
          <w:spacing w:val="-5"/>
        </w:rPr>
        <w:t xml:space="preserve"> </w:t>
      </w:r>
      <w:r>
        <w:rPr>
          <w:w w:val="80"/>
        </w:rPr>
        <w:t>and</w:t>
      </w:r>
      <w:r>
        <w:rPr>
          <w:spacing w:val="-4"/>
        </w:rPr>
        <w:t xml:space="preserve"> </w:t>
      </w:r>
      <w:r>
        <w:rPr>
          <w:w w:val="80"/>
        </w:rPr>
        <w:t>development</w:t>
      </w:r>
      <w:r>
        <w:rPr>
          <w:spacing w:val="-5"/>
        </w:rPr>
        <w:t xml:space="preserve"> </w:t>
      </w:r>
      <w:r>
        <w:rPr>
          <w:w w:val="80"/>
        </w:rPr>
        <w:t>of</w:t>
      </w:r>
      <w:r>
        <w:rPr>
          <w:spacing w:val="-5"/>
        </w:rPr>
        <w:t xml:space="preserve"> </w:t>
      </w:r>
      <w:r>
        <w:rPr>
          <w:w w:val="80"/>
        </w:rPr>
        <w:t>industries</w:t>
      </w:r>
      <w:r>
        <w:rPr>
          <w:spacing w:val="-5"/>
        </w:rPr>
        <w:t xml:space="preserve"> </w:t>
      </w:r>
      <w:r>
        <w:rPr>
          <w:w w:val="80"/>
        </w:rPr>
        <w:t>in</w:t>
      </w:r>
      <w:r>
        <w:rPr>
          <w:spacing w:val="-5"/>
        </w:rPr>
        <w:t xml:space="preserve"> </w:t>
      </w:r>
      <w:r>
        <w:rPr>
          <w:w w:val="80"/>
        </w:rPr>
        <w:t>Uganda</w:t>
      </w:r>
      <w:r>
        <w:t xml:space="preserve"> </w:t>
      </w:r>
      <w:r>
        <w:rPr>
          <w:w w:val="80"/>
        </w:rPr>
        <w:t>are</w:t>
      </w:r>
      <w:r>
        <w:rPr>
          <w:spacing w:val="-4"/>
        </w:rPr>
        <w:t xml:space="preserve"> </w:t>
      </w:r>
      <w:r>
        <w:rPr>
          <w:w w:val="80"/>
        </w:rPr>
        <w:t>as</w:t>
      </w:r>
      <w:r>
        <w:rPr>
          <w:spacing w:val="-5"/>
        </w:rPr>
        <w:t xml:space="preserve"> </w:t>
      </w:r>
      <w:r>
        <w:rPr>
          <w:spacing w:val="-2"/>
          <w:w w:val="80"/>
        </w:rPr>
        <w:t>follows;</w:t>
      </w:r>
    </w:p>
    <w:p w:rsidR="00E5575B" w:rsidRDefault="00D512E5">
      <w:pPr>
        <w:pStyle w:val="ListParagraph"/>
        <w:numPr>
          <w:ilvl w:val="1"/>
          <w:numId w:val="72"/>
        </w:numPr>
        <w:tabs>
          <w:tab w:val="left" w:pos="1090"/>
        </w:tabs>
        <w:spacing w:before="2" w:line="245" w:lineRule="exact"/>
        <w:ind w:left="1090" w:hanging="359"/>
        <w:rPr>
          <w:sz w:val="20"/>
        </w:rPr>
      </w:pPr>
      <w:r>
        <w:rPr>
          <w:w w:val="80"/>
          <w:sz w:val="20"/>
        </w:rPr>
        <w:t>Uganda</w:t>
      </w:r>
      <w:r>
        <w:rPr>
          <w:spacing w:val="2"/>
          <w:sz w:val="20"/>
        </w:rPr>
        <w:t xml:space="preserve"> </w:t>
      </w:r>
      <w:r>
        <w:rPr>
          <w:w w:val="80"/>
          <w:sz w:val="20"/>
        </w:rPr>
        <w:t>is</w:t>
      </w:r>
      <w:r>
        <w:rPr>
          <w:spacing w:val="2"/>
          <w:sz w:val="20"/>
        </w:rPr>
        <w:t xml:space="preserve"> </w:t>
      </w:r>
      <w:r>
        <w:rPr>
          <w:w w:val="80"/>
          <w:sz w:val="20"/>
        </w:rPr>
        <w:t>endowed</w:t>
      </w:r>
      <w:r>
        <w:rPr>
          <w:spacing w:val="1"/>
          <w:sz w:val="20"/>
        </w:rPr>
        <w:t xml:space="preserve"> </w:t>
      </w:r>
      <w:r>
        <w:rPr>
          <w:w w:val="80"/>
          <w:sz w:val="20"/>
        </w:rPr>
        <w:t>with</w:t>
      </w:r>
      <w:r>
        <w:rPr>
          <w:spacing w:val="2"/>
          <w:sz w:val="20"/>
        </w:rPr>
        <w:t xml:space="preserve"> </w:t>
      </w:r>
      <w:r>
        <w:rPr>
          <w:w w:val="80"/>
          <w:sz w:val="20"/>
        </w:rPr>
        <w:t>a</w:t>
      </w:r>
      <w:r>
        <w:rPr>
          <w:spacing w:val="1"/>
          <w:sz w:val="20"/>
        </w:rPr>
        <w:t xml:space="preserve"> </w:t>
      </w:r>
      <w:r>
        <w:rPr>
          <w:w w:val="80"/>
          <w:sz w:val="20"/>
        </w:rPr>
        <w:t>number</w:t>
      </w:r>
      <w:r>
        <w:rPr>
          <w:spacing w:val="3"/>
          <w:sz w:val="20"/>
        </w:rPr>
        <w:t xml:space="preserve"> </w:t>
      </w:r>
      <w:r>
        <w:rPr>
          <w:w w:val="80"/>
          <w:sz w:val="20"/>
        </w:rPr>
        <w:t>of</w:t>
      </w:r>
      <w:r>
        <w:rPr>
          <w:spacing w:val="3"/>
          <w:sz w:val="20"/>
        </w:rPr>
        <w:t xml:space="preserve"> </w:t>
      </w:r>
      <w:r>
        <w:rPr>
          <w:w w:val="80"/>
          <w:sz w:val="20"/>
        </w:rPr>
        <w:t>agricultural</w:t>
      </w:r>
      <w:r>
        <w:rPr>
          <w:spacing w:val="1"/>
          <w:sz w:val="20"/>
        </w:rPr>
        <w:t xml:space="preserve"> </w:t>
      </w:r>
      <w:r>
        <w:rPr>
          <w:w w:val="80"/>
          <w:sz w:val="20"/>
        </w:rPr>
        <w:t>and</w:t>
      </w:r>
      <w:r>
        <w:rPr>
          <w:sz w:val="20"/>
        </w:rPr>
        <w:t xml:space="preserve"> </w:t>
      </w:r>
      <w:r>
        <w:rPr>
          <w:w w:val="80"/>
          <w:sz w:val="20"/>
        </w:rPr>
        <w:t>other</w:t>
      </w:r>
      <w:r>
        <w:rPr>
          <w:spacing w:val="4"/>
          <w:sz w:val="20"/>
        </w:rPr>
        <w:t xml:space="preserve"> </w:t>
      </w:r>
      <w:r>
        <w:rPr>
          <w:w w:val="80"/>
          <w:sz w:val="20"/>
        </w:rPr>
        <w:t>raw</w:t>
      </w:r>
      <w:r>
        <w:rPr>
          <w:spacing w:val="2"/>
          <w:sz w:val="20"/>
        </w:rPr>
        <w:t xml:space="preserve"> </w:t>
      </w:r>
      <w:r>
        <w:rPr>
          <w:w w:val="80"/>
          <w:sz w:val="20"/>
        </w:rPr>
        <w:t>materials</w:t>
      </w:r>
      <w:r>
        <w:rPr>
          <w:spacing w:val="2"/>
          <w:sz w:val="20"/>
        </w:rPr>
        <w:t xml:space="preserve"> </w:t>
      </w:r>
      <w:r>
        <w:rPr>
          <w:w w:val="80"/>
          <w:sz w:val="20"/>
        </w:rPr>
        <w:t>which</w:t>
      </w:r>
      <w:r>
        <w:rPr>
          <w:spacing w:val="2"/>
          <w:sz w:val="20"/>
        </w:rPr>
        <w:t xml:space="preserve"> </w:t>
      </w:r>
      <w:r>
        <w:rPr>
          <w:w w:val="80"/>
          <w:sz w:val="20"/>
        </w:rPr>
        <w:t>have</w:t>
      </w:r>
      <w:r>
        <w:rPr>
          <w:spacing w:val="2"/>
          <w:sz w:val="20"/>
        </w:rPr>
        <w:t xml:space="preserve"> </w:t>
      </w:r>
      <w:r>
        <w:rPr>
          <w:w w:val="80"/>
          <w:sz w:val="20"/>
        </w:rPr>
        <w:t>been</w:t>
      </w:r>
      <w:r>
        <w:rPr>
          <w:spacing w:val="2"/>
          <w:sz w:val="20"/>
        </w:rPr>
        <w:t xml:space="preserve"> </w:t>
      </w:r>
      <w:r>
        <w:rPr>
          <w:w w:val="80"/>
          <w:sz w:val="20"/>
        </w:rPr>
        <w:t>processed</w:t>
      </w:r>
      <w:r>
        <w:rPr>
          <w:spacing w:val="3"/>
          <w:sz w:val="20"/>
        </w:rPr>
        <w:t xml:space="preserve"> </w:t>
      </w:r>
      <w:r>
        <w:rPr>
          <w:w w:val="80"/>
          <w:sz w:val="20"/>
        </w:rPr>
        <w:t>to</w:t>
      </w:r>
      <w:r>
        <w:rPr>
          <w:spacing w:val="2"/>
          <w:sz w:val="20"/>
        </w:rPr>
        <w:t xml:space="preserve"> </w:t>
      </w:r>
      <w:r>
        <w:rPr>
          <w:w w:val="80"/>
          <w:sz w:val="20"/>
        </w:rPr>
        <w:t>produce</w:t>
      </w:r>
      <w:r>
        <w:rPr>
          <w:spacing w:val="2"/>
          <w:sz w:val="20"/>
        </w:rPr>
        <w:t xml:space="preserve"> </w:t>
      </w:r>
      <w:r>
        <w:rPr>
          <w:w w:val="80"/>
          <w:sz w:val="20"/>
        </w:rPr>
        <w:t>consumer</w:t>
      </w:r>
      <w:r>
        <w:rPr>
          <w:sz w:val="20"/>
        </w:rPr>
        <w:t xml:space="preserve"> </w:t>
      </w:r>
      <w:r>
        <w:rPr>
          <w:w w:val="80"/>
          <w:sz w:val="20"/>
        </w:rPr>
        <w:t>and</w:t>
      </w:r>
      <w:r>
        <w:rPr>
          <w:spacing w:val="2"/>
          <w:sz w:val="20"/>
        </w:rPr>
        <w:t xml:space="preserve"> </w:t>
      </w:r>
      <w:r>
        <w:rPr>
          <w:w w:val="80"/>
          <w:sz w:val="20"/>
        </w:rPr>
        <w:t>capital</w:t>
      </w:r>
      <w:r>
        <w:rPr>
          <w:spacing w:val="6"/>
          <w:sz w:val="20"/>
        </w:rPr>
        <w:t xml:space="preserve"> </w:t>
      </w:r>
      <w:r>
        <w:rPr>
          <w:spacing w:val="-2"/>
          <w:w w:val="80"/>
          <w:sz w:val="20"/>
        </w:rPr>
        <w:t>goods</w:t>
      </w:r>
    </w:p>
    <w:p w:rsidR="00E5575B" w:rsidRDefault="00D512E5">
      <w:pPr>
        <w:pStyle w:val="BodyText"/>
        <w:jc w:val="both"/>
      </w:pPr>
      <w:proofErr w:type="gramStart"/>
      <w:r>
        <w:rPr>
          <w:w w:val="80"/>
        </w:rPr>
        <w:t>e.g</w:t>
      </w:r>
      <w:proofErr w:type="gramEnd"/>
      <w:r>
        <w:rPr>
          <w:w w:val="80"/>
        </w:rPr>
        <w:t>.</w:t>
      </w:r>
      <w:r>
        <w:rPr>
          <w:spacing w:val="-6"/>
        </w:rPr>
        <w:t xml:space="preserve"> </w:t>
      </w:r>
      <w:r>
        <w:rPr>
          <w:w w:val="80"/>
        </w:rPr>
        <w:t>fish</w:t>
      </w:r>
      <w:r>
        <w:rPr>
          <w:spacing w:val="-6"/>
        </w:rPr>
        <w:t xml:space="preserve"> </w:t>
      </w:r>
      <w:r>
        <w:rPr>
          <w:w w:val="80"/>
        </w:rPr>
        <w:t>from</w:t>
      </w:r>
      <w:r>
        <w:rPr>
          <w:spacing w:val="-5"/>
        </w:rPr>
        <w:t xml:space="preserve"> </w:t>
      </w:r>
      <w:r>
        <w:rPr>
          <w:w w:val="80"/>
        </w:rPr>
        <w:t>L.</w:t>
      </w:r>
      <w:r>
        <w:rPr>
          <w:spacing w:val="-5"/>
        </w:rPr>
        <w:t xml:space="preserve"> </w:t>
      </w:r>
      <w:r>
        <w:rPr>
          <w:w w:val="80"/>
        </w:rPr>
        <w:t>Victoria</w:t>
      </w:r>
      <w:r>
        <w:rPr>
          <w:spacing w:val="-6"/>
        </w:rPr>
        <w:t xml:space="preserve"> </w:t>
      </w:r>
      <w:r>
        <w:rPr>
          <w:w w:val="80"/>
        </w:rPr>
        <w:t>is</w:t>
      </w:r>
      <w:r>
        <w:rPr>
          <w:spacing w:val="-6"/>
        </w:rPr>
        <w:t xml:space="preserve"> </w:t>
      </w:r>
      <w:r>
        <w:rPr>
          <w:w w:val="80"/>
        </w:rPr>
        <w:t>a</w:t>
      </w:r>
      <w:r>
        <w:rPr>
          <w:spacing w:val="-6"/>
        </w:rPr>
        <w:t xml:space="preserve"> </w:t>
      </w:r>
      <w:r>
        <w:rPr>
          <w:w w:val="80"/>
        </w:rPr>
        <w:t>raw</w:t>
      </w:r>
      <w:r>
        <w:rPr>
          <w:spacing w:val="-3"/>
        </w:rPr>
        <w:t xml:space="preserve"> </w:t>
      </w:r>
      <w:r>
        <w:rPr>
          <w:w w:val="80"/>
        </w:rPr>
        <w:t>material</w:t>
      </w:r>
      <w:r>
        <w:rPr>
          <w:spacing w:val="-6"/>
        </w:rPr>
        <w:t xml:space="preserve"> </w:t>
      </w:r>
      <w:r>
        <w:rPr>
          <w:w w:val="80"/>
        </w:rPr>
        <w:t>for</w:t>
      </w:r>
      <w:r>
        <w:rPr>
          <w:spacing w:val="-2"/>
        </w:rPr>
        <w:t xml:space="preserve"> </w:t>
      </w:r>
      <w:r>
        <w:rPr>
          <w:w w:val="80"/>
        </w:rPr>
        <w:t>Uganda</w:t>
      </w:r>
      <w:r>
        <w:rPr>
          <w:spacing w:val="-4"/>
        </w:rPr>
        <w:t xml:space="preserve"> </w:t>
      </w:r>
      <w:r>
        <w:rPr>
          <w:w w:val="80"/>
        </w:rPr>
        <w:t>fish</w:t>
      </w:r>
      <w:r>
        <w:rPr>
          <w:spacing w:val="-6"/>
        </w:rPr>
        <w:t xml:space="preserve"> </w:t>
      </w:r>
      <w:r>
        <w:rPr>
          <w:w w:val="80"/>
        </w:rPr>
        <w:t>factory</w:t>
      </w:r>
      <w:r>
        <w:rPr>
          <w:spacing w:val="-6"/>
        </w:rPr>
        <w:t xml:space="preserve"> </w:t>
      </w:r>
      <w:r>
        <w:rPr>
          <w:w w:val="80"/>
        </w:rPr>
        <w:t>at</w:t>
      </w:r>
      <w:r>
        <w:rPr>
          <w:spacing w:val="-6"/>
        </w:rPr>
        <w:t xml:space="preserve"> </w:t>
      </w:r>
      <w:r>
        <w:rPr>
          <w:w w:val="80"/>
        </w:rPr>
        <w:t>Nakawa</w:t>
      </w:r>
      <w:r>
        <w:rPr>
          <w:spacing w:val="-5"/>
        </w:rPr>
        <w:t xml:space="preserve"> </w:t>
      </w:r>
      <w:r>
        <w:rPr>
          <w:w w:val="80"/>
        </w:rPr>
        <w:t>in</w:t>
      </w:r>
      <w:r>
        <w:rPr>
          <w:spacing w:val="-3"/>
        </w:rPr>
        <w:t xml:space="preserve"> </w:t>
      </w:r>
      <w:r>
        <w:rPr>
          <w:spacing w:val="-2"/>
          <w:w w:val="80"/>
        </w:rPr>
        <w:t>Kampala.</w:t>
      </w:r>
    </w:p>
    <w:p w:rsidR="00E5575B" w:rsidRDefault="00D512E5">
      <w:pPr>
        <w:pStyle w:val="ListParagraph"/>
        <w:numPr>
          <w:ilvl w:val="1"/>
          <w:numId w:val="72"/>
        </w:numPr>
        <w:tabs>
          <w:tab w:val="left" w:pos="1090"/>
        </w:tabs>
        <w:spacing w:before="1" w:line="242" w:lineRule="auto"/>
        <w:ind w:right="623" w:firstLine="0"/>
        <w:rPr>
          <w:sz w:val="20"/>
        </w:rPr>
      </w:pPr>
      <w:r>
        <w:rPr>
          <w:w w:val="80"/>
          <w:sz w:val="20"/>
        </w:rPr>
        <w:t>Existence</w:t>
      </w:r>
      <w:r>
        <w:rPr>
          <w:sz w:val="20"/>
        </w:rPr>
        <w:t xml:space="preserve"> </w:t>
      </w:r>
      <w:r>
        <w:rPr>
          <w:w w:val="80"/>
          <w:sz w:val="20"/>
        </w:rPr>
        <w:t>of</w:t>
      </w:r>
      <w:r>
        <w:rPr>
          <w:sz w:val="20"/>
        </w:rPr>
        <w:t xml:space="preserve"> </w:t>
      </w:r>
      <w:r>
        <w:rPr>
          <w:w w:val="80"/>
          <w:sz w:val="20"/>
        </w:rPr>
        <w:t>adequate</w:t>
      </w:r>
      <w:r>
        <w:rPr>
          <w:sz w:val="20"/>
        </w:rPr>
        <w:t xml:space="preserve"> </w:t>
      </w:r>
      <w:r>
        <w:rPr>
          <w:w w:val="80"/>
          <w:sz w:val="20"/>
        </w:rPr>
        <w:t>capital</w:t>
      </w:r>
      <w:r>
        <w:rPr>
          <w:sz w:val="20"/>
        </w:rPr>
        <w:t xml:space="preserve"> </w:t>
      </w:r>
      <w:r>
        <w:rPr>
          <w:w w:val="80"/>
          <w:sz w:val="20"/>
        </w:rPr>
        <w:t>from</w:t>
      </w:r>
      <w:r>
        <w:rPr>
          <w:sz w:val="20"/>
        </w:rPr>
        <w:t xml:space="preserve"> </w:t>
      </w:r>
      <w:r>
        <w:rPr>
          <w:w w:val="80"/>
          <w:sz w:val="20"/>
        </w:rPr>
        <w:t>both</w:t>
      </w:r>
      <w:r>
        <w:rPr>
          <w:sz w:val="20"/>
        </w:rPr>
        <w:t xml:space="preserve"> </w:t>
      </w:r>
      <w:r>
        <w:rPr>
          <w:w w:val="80"/>
          <w:sz w:val="20"/>
        </w:rPr>
        <w:t>local</w:t>
      </w:r>
      <w:r>
        <w:rPr>
          <w:sz w:val="20"/>
        </w:rPr>
        <w:t xml:space="preserve"> </w:t>
      </w:r>
      <w:r>
        <w:rPr>
          <w:w w:val="80"/>
          <w:sz w:val="20"/>
        </w:rPr>
        <w:t>and</w:t>
      </w:r>
      <w:r>
        <w:rPr>
          <w:sz w:val="20"/>
        </w:rPr>
        <w:t xml:space="preserve"> </w:t>
      </w:r>
      <w:r>
        <w:rPr>
          <w:w w:val="80"/>
          <w:sz w:val="20"/>
        </w:rPr>
        <w:t>foreign</w:t>
      </w:r>
      <w:r>
        <w:rPr>
          <w:sz w:val="20"/>
        </w:rPr>
        <w:t xml:space="preserve"> </w:t>
      </w:r>
      <w:r>
        <w:rPr>
          <w:w w:val="80"/>
          <w:sz w:val="20"/>
        </w:rPr>
        <w:t>investors</w:t>
      </w:r>
      <w:r>
        <w:rPr>
          <w:sz w:val="20"/>
        </w:rPr>
        <w:t xml:space="preserve"> </w:t>
      </w:r>
      <w:r>
        <w:rPr>
          <w:w w:val="80"/>
          <w:sz w:val="20"/>
        </w:rPr>
        <w:t>to</w:t>
      </w:r>
      <w:r>
        <w:rPr>
          <w:sz w:val="20"/>
        </w:rPr>
        <w:t xml:space="preserve"> </w:t>
      </w:r>
      <w:r>
        <w:rPr>
          <w:w w:val="80"/>
          <w:sz w:val="20"/>
        </w:rPr>
        <w:t>afford</w:t>
      </w:r>
      <w:r>
        <w:rPr>
          <w:sz w:val="20"/>
        </w:rPr>
        <w:t xml:space="preserve"> </w:t>
      </w:r>
      <w:r>
        <w:rPr>
          <w:w w:val="80"/>
          <w:sz w:val="20"/>
        </w:rPr>
        <w:t>the</w:t>
      </w:r>
      <w:r>
        <w:rPr>
          <w:sz w:val="20"/>
        </w:rPr>
        <w:t xml:space="preserve"> </w:t>
      </w:r>
      <w:r>
        <w:rPr>
          <w:w w:val="80"/>
          <w:sz w:val="20"/>
        </w:rPr>
        <w:t>best</w:t>
      </w:r>
      <w:r>
        <w:rPr>
          <w:sz w:val="20"/>
        </w:rPr>
        <w:t xml:space="preserve"> </w:t>
      </w:r>
      <w:r>
        <w:rPr>
          <w:w w:val="80"/>
          <w:sz w:val="20"/>
        </w:rPr>
        <w:t>industrial machinery</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industrial</w:t>
      </w:r>
      <w:r>
        <w:rPr>
          <w:sz w:val="20"/>
        </w:rPr>
        <w:t xml:space="preserve"> </w:t>
      </w:r>
      <w:r>
        <w:rPr>
          <w:w w:val="80"/>
          <w:sz w:val="20"/>
        </w:rPr>
        <w:t>requirements</w:t>
      </w:r>
      <w:r>
        <w:rPr>
          <w:sz w:val="20"/>
        </w:rPr>
        <w:t xml:space="preserve"> </w:t>
      </w:r>
      <w:r>
        <w:rPr>
          <w:w w:val="80"/>
          <w:sz w:val="20"/>
        </w:rPr>
        <w:t>like late</w:t>
      </w:r>
      <w:r>
        <w:rPr>
          <w:sz w:val="20"/>
        </w:rPr>
        <w:t xml:space="preserve"> </w:t>
      </w:r>
      <w:r>
        <w:rPr>
          <w:w w:val="80"/>
          <w:sz w:val="20"/>
        </w:rPr>
        <w:t>Dr.</w:t>
      </w:r>
      <w:r>
        <w:rPr>
          <w:sz w:val="20"/>
        </w:rPr>
        <w:t xml:space="preserve"> </w:t>
      </w:r>
      <w:r>
        <w:rPr>
          <w:w w:val="80"/>
          <w:sz w:val="20"/>
        </w:rPr>
        <w:t>James</w:t>
      </w:r>
      <w:r>
        <w:rPr>
          <w:sz w:val="20"/>
        </w:rPr>
        <w:t xml:space="preserve"> </w:t>
      </w:r>
      <w:r>
        <w:rPr>
          <w:w w:val="80"/>
          <w:sz w:val="20"/>
        </w:rPr>
        <w:t>Mulwana</w:t>
      </w:r>
      <w:r>
        <w:rPr>
          <w:sz w:val="20"/>
        </w:rPr>
        <w:t xml:space="preserve"> </w:t>
      </w:r>
      <w:r>
        <w:rPr>
          <w:w w:val="80"/>
          <w:sz w:val="20"/>
        </w:rPr>
        <w:t>funded</w:t>
      </w:r>
      <w:r>
        <w:rPr>
          <w:sz w:val="20"/>
        </w:rPr>
        <w:t xml:space="preserve"> </w:t>
      </w:r>
      <w:r>
        <w:rPr>
          <w:w w:val="80"/>
          <w:sz w:val="20"/>
        </w:rPr>
        <w:t>Nice</w:t>
      </w:r>
      <w:r>
        <w:rPr>
          <w:sz w:val="20"/>
        </w:rPr>
        <w:t xml:space="preserve"> </w:t>
      </w:r>
      <w:r>
        <w:rPr>
          <w:w w:val="80"/>
          <w:sz w:val="20"/>
        </w:rPr>
        <w:t>house</w:t>
      </w:r>
      <w:r>
        <w:rPr>
          <w:sz w:val="20"/>
        </w:rPr>
        <w:t xml:space="preserve"> </w:t>
      </w:r>
      <w:r>
        <w:rPr>
          <w:w w:val="80"/>
          <w:sz w:val="20"/>
        </w:rPr>
        <w:t>of</w:t>
      </w:r>
      <w:r>
        <w:rPr>
          <w:sz w:val="20"/>
        </w:rPr>
        <w:t xml:space="preserve"> </w:t>
      </w:r>
      <w:r>
        <w:rPr>
          <w:w w:val="80"/>
          <w:sz w:val="20"/>
        </w:rPr>
        <w:t>plastics</w:t>
      </w:r>
      <w:r>
        <w:rPr>
          <w:sz w:val="20"/>
        </w:rPr>
        <w:t xml:space="preserve"> </w:t>
      </w:r>
      <w:r>
        <w:rPr>
          <w:w w:val="80"/>
          <w:sz w:val="20"/>
        </w:rPr>
        <w:t>and</w:t>
      </w:r>
      <w:r>
        <w:rPr>
          <w:sz w:val="20"/>
        </w:rPr>
        <w:t xml:space="preserve"> </w:t>
      </w:r>
      <w:r>
        <w:rPr>
          <w:w w:val="80"/>
          <w:sz w:val="20"/>
        </w:rPr>
        <w:t>Uganda</w:t>
      </w:r>
      <w:r>
        <w:rPr>
          <w:sz w:val="20"/>
        </w:rPr>
        <w:t xml:space="preserve"> </w:t>
      </w:r>
      <w:r>
        <w:rPr>
          <w:w w:val="80"/>
          <w:sz w:val="20"/>
        </w:rPr>
        <w:t>batteries</w:t>
      </w:r>
      <w:r>
        <w:rPr>
          <w:sz w:val="20"/>
        </w:rPr>
        <w:t xml:space="preserve"> </w:t>
      </w:r>
      <w:r>
        <w:rPr>
          <w:w w:val="80"/>
          <w:sz w:val="20"/>
        </w:rPr>
        <w:t>at</w:t>
      </w:r>
      <w:r>
        <w:rPr>
          <w:sz w:val="20"/>
        </w:rPr>
        <w:t xml:space="preserve"> </w:t>
      </w:r>
      <w:r>
        <w:rPr>
          <w:w w:val="80"/>
          <w:sz w:val="20"/>
        </w:rPr>
        <w:t>Bugoloobi</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while</w:t>
      </w:r>
      <w:r>
        <w:rPr>
          <w:sz w:val="20"/>
        </w:rPr>
        <w:t xml:space="preserve"> </w:t>
      </w:r>
      <w:r>
        <w:rPr>
          <w:w w:val="80"/>
          <w:sz w:val="20"/>
        </w:rPr>
        <w:t>the</w:t>
      </w:r>
      <w:r>
        <w:rPr>
          <w:sz w:val="20"/>
        </w:rPr>
        <w:t xml:space="preserve"> </w:t>
      </w:r>
      <w:r>
        <w:rPr>
          <w:w w:val="80"/>
          <w:sz w:val="20"/>
        </w:rPr>
        <w:t>Multi</w:t>
      </w:r>
      <w:r>
        <w:rPr>
          <w:sz w:val="20"/>
        </w:rPr>
        <w:t xml:space="preserve"> </w:t>
      </w:r>
      <w:r>
        <w:rPr>
          <w:w w:val="80"/>
          <w:sz w:val="20"/>
        </w:rPr>
        <w:t>-</w:t>
      </w:r>
      <w:r>
        <w:rPr>
          <w:sz w:val="20"/>
        </w:rPr>
        <w:t xml:space="preserve"> </w:t>
      </w:r>
      <w:r>
        <w:rPr>
          <w:w w:val="80"/>
          <w:sz w:val="20"/>
        </w:rPr>
        <w:t>National</w:t>
      </w:r>
      <w:r>
        <w:rPr>
          <w:sz w:val="20"/>
        </w:rPr>
        <w:t xml:space="preserve"> </w:t>
      </w:r>
      <w:r>
        <w:rPr>
          <w:w w:val="80"/>
          <w:sz w:val="20"/>
        </w:rPr>
        <w:t>corporations</w:t>
      </w:r>
      <w:r>
        <w:rPr>
          <w:sz w:val="20"/>
        </w:rPr>
        <w:t xml:space="preserve"> </w:t>
      </w:r>
      <w:r>
        <w:rPr>
          <w:w w:val="80"/>
          <w:sz w:val="20"/>
        </w:rPr>
        <w:t>based</w:t>
      </w:r>
      <w:r>
        <w:rPr>
          <w:spacing w:val="80"/>
          <w:sz w:val="20"/>
        </w:rPr>
        <w:t xml:space="preserve"> </w:t>
      </w:r>
      <w:r>
        <w:rPr>
          <w:w w:val="85"/>
          <w:sz w:val="20"/>
        </w:rPr>
        <w:t>in USA funds Century bottlers in Mukono and Mbarara.</w:t>
      </w:r>
    </w:p>
    <w:p w:rsidR="00E5575B" w:rsidRDefault="00D512E5">
      <w:pPr>
        <w:pStyle w:val="ListParagraph"/>
        <w:numPr>
          <w:ilvl w:val="1"/>
          <w:numId w:val="72"/>
        </w:numPr>
        <w:tabs>
          <w:tab w:val="left" w:pos="1135"/>
        </w:tabs>
        <w:spacing w:line="242" w:lineRule="auto"/>
        <w:ind w:right="627" w:firstLine="0"/>
        <w:rPr>
          <w:sz w:val="20"/>
        </w:rPr>
      </w:pPr>
      <w:r>
        <w:rPr>
          <w:w w:val="85"/>
          <w:sz w:val="20"/>
        </w:rPr>
        <w:t>Presence</w:t>
      </w:r>
      <w:r>
        <w:rPr>
          <w:spacing w:val="-2"/>
          <w:w w:val="85"/>
          <w:sz w:val="20"/>
        </w:rPr>
        <w:t xml:space="preserve"> </w:t>
      </w:r>
      <w:r>
        <w:rPr>
          <w:w w:val="85"/>
          <w:sz w:val="20"/>
        </w:rPr>
        <w:t>of</w:t>
      </w:r>
      <w:r>
        <w:rPr>
          <w:spacing w:val="-2"/>
          <w:w w:val="85"/>
          <w:sz w:val="20"/>
        </w:rPr>
        <w:t xml:space="preserve"> </w:t>
      </w:r>
      <w:r>
        <w:rPr>
          <w:w w:val="85"/>
          <w:sz w:val="20"/>
        </w:rPr>
        <w:t>relative</w:t>
      </w:r>
      <w:r>
        <w:rPr>
          <w:spacing w:val="-2"/>
          <w:w w:val="85"/>
          <w:sz w:val="20"/>
        </w:rPr>
        <w:t xml:space="preserve"> </w:t>
      </w:r>
      <w:r>
        <w:rPr>
          <w:w w:val="85"/>
          <w:sz w:val="20"/>
        </w:rPr>
        <w:t>and</w:t>
      </w:r>
      <w:r>
        <w:rPr>
          <w:spacing w:val="-2"/>
          <w:w w:val="85"/>
          <w:sz w:val="20"/>
        </w:rPr>
        <w:t xml:space="preserve"> </w:t>
      </w:r>
      <w:r>
        <w:rPr>
          <w:w w:val="85"/>
          <w:sz w:val="20"/>
        </w:rPr>
        <w:t>tight</w:t>
      </w:r>
      <w:r>
        <w:rPr>
          <w:spacing w:val="-2"/>
          <w:w w:val="85"/>
          <w:sz w:val="20"/>
        </w:rPr>
        <w:t xml:space="preserve"> </w:t>
      </w:r>
      <w:r>
        <w:rPr>
          <w:w w:val="85"/>
          <w:sz w:val="20"/>
        </w:rPr>
        <w:t>political</w:t>
      </w:r>
      <w:r>
        <w:rPr>
          <w:spacing w:val="-3"/>
          <w:w w:val="85"/>
          <w:sz w:val="20"/>
        </w:rPr>
        <w:t xml:space="preserve"> </w:t>
      </w:r>
      <w:r>
        <w:rPr>
          <w:w w:val="85"/>
          <w:sz w:val="20"/>
        </w:rPr>
        <w:t>security</w:t>
      </w:r>
      <w:r>
        <w:rPr>
          <w:spacing w:val="-2"/>
          <w:w w:val="85"/>
          <w:sz w:val="20"/>
        </w:rPr>
        <w:t xml:space="preserve"> </w:t>
      </w:r>
      <w:r>
        <w:rPr>
          <w:w w:val="85"/>
          <w:sz w:val="20"/>
        </w:rPr>
        <w:t>which</w:t>
      </w:r>
      <w:r>
        <w:rPr>
          <w:spacing w:val="-2"/>
          <w:w w:val="85"/>
          <w:sz w:val="20"/>
        </w:rPr>
        <w:t xml:space="preserve"> </w:t>
      </w:r>
      <w:r>
        <w:rPr>
          <w:w w:val="85"/>
          <w:sz w:val="20"/>
        </w:rPr>
        <w:t>has</w:t>
      </w:r>
      <w:r>
        <w:rPr>
          <w:spacing w:val="-2"/>
          <w:w w:val="85"/>
          <w:sz w:val="20"/>
        </w:rPr>
        <w:t xml:space="preserve"> </w:t>
      </w:r>
      <w:r>
        <w:rPr>
          <w:w w:val="85"/>
          <w:sz w:val="20"/>
        </w:rPr>
        <w:t>attracted</w:t>
      </w:r>
      <w:r>
        <w:rPr>
          <w:spacing w:val="-2"/>
          <w:w w:val="85"/>
          <w:sz w:val="20"/>
        </w:rPr>
        <w:t xml:space="preserve"> </w:t>
      </w:r>
      <w:r>
        <w:rPr>
          <w:w w:val="85"/>
          <w:sz w:val="20"/>
        </w:rPr>
        <w:t>both</w:t>
      </w:r>
      <w:r>
        <w:rPr>
          <w:spacing w:val="-2"/>
          <w:w w:val="85"/>
          <w:sz w:val="20"/>
        </w:rPr>
        <w:t xml:space="preserve"> </w:t>
      </w:r>
      <w:r>
        <w:rPr>
          <w:w w:val="85"/>
          <w:sz w:val="20"/>
        </w:rPr>
        <w:t>the</w:t>
      </w:r>
      <w:r>
        <w:rPr>
          <w:spacing w:val="-2"/>
          <w:w w:val="85"/>
          <w:sz w:val="20"/>
        </w:rPr>
        <w:t xml:space="preserve"> </w:t>
      </w:r>
      <w:r>
        <w:rPr>
          <w:w w:val="85"/>
          <w:sz w:val="20"/>
        </w:rPr>
        <w:t>local</w:t>
      </w:r>
      <w:r>
        <w:rPr>
          <w:spacing w:val="-1"/>
          <w:w w:val="85"/>
          <w:sz w:val="20"/>
        </w:rPr>
        <w:t xml:space="preserve"> </w:t>
      </w:r>
      <w:r>
        <w:rPr>
          <w:w w:val="85"/>
          <w:sz w:val="20"/>
        </w:rPr>
        <w:t>and</w:t>
      </w:r>
      <w:r>
        <w:rPr>
          <w:spacing w:val="-2"/>
          <w:w w:val="85"/>
          <w:sz w:val="20"/>
        </w:rPr>
        <w:t xml:space="preserve"> </w:t>
      </w:r>
      <w:r>
        <w:rPr>
          <w:w w:val="85"/>
          <w:sz w:val="20"/>
        </w:rPr>
        <w:t>foreign</w:t>
      </w:r>
      <w:r>
        <w:rPr>
          <w:spacing w:val="-2"/>
          <w:w w:val="85"/>
          <w:sz w:val="20"/>
        </w:rPr>
        <w:t xml:space="preserve"> </w:t>
      </w:r>
      <w:r>
        <w:rPr>
          <w:w w:val="85"/>
          <w:sz w:val="20"/>
        </w:rPr>
        <w:t>investors</w:t>
      </w:r>
      <w:r>
        <w:rPr>
          <w:spacing w:val="-2"/>
          <w:w w:val="85"/>
          <w:sz w:val="20"/>
        </w:rPr>
        <w:t xml:space="preserve"> </w:t>
      </w:r>
      <w:r>
        <w:rPr>
          <w:w w:val="85"/>
          <w:sz w:val="20"/>
        </w:rPr>
        <w:t>for</w:t>
      </w:r>
      <w:r>
        <w:rPr>
          <w:spacing w:val="-2"/>
          <w:w w:val="85"/>
          <w:sz w:val="20"/>
        </w:rPr>
        <w:t xml:space="preserve"> </w:t>
      </w:r>
      <w:r>
        <w:rPr>
          <w:w w:val="85"/>
          <w:sz w:val="20"/>
        </w:rPr>
        <w:t>smooth</w:t>
      </w:r>
      <w:r>
        <w:rPr>
          <w:spacing w:val="-2"/>
          <w:w w:val="85"/>
          <w:sz w:val="20"/>
        </w:rPr>
        <w:t xml:space="preserve"> </w:t>
      </w:r>
      <w:r>
        <w:rPr>
          <w:w w:val="85"/>
          <w:sz w:val="20"/>
        </w:rPr>
        <w:t>industrialization</w:t>
      </w:r>
      <w:r>
        <w:rPr>
          <w:spacing w:val="-2"/>
          <w:w w:val="85"/>
          <w:sz w:val="20"/>
        </w:rPr>
        <w:t xml:space="preserve"> </w:t>
      </w:r>
      <w:r>
        <w:rPr>
          <w:w w:val="85"/>
          <w:sz w:val="20"/>
        </w:rPr>
        <w:t>and</w:t>
      </w:r>
      <w:r>
        <w:rPr>
          <w:spacing w:val="-2"/>
          <w:w w:val="85"/>
          <w:sz w:val="20"/>
        </w:rPr>
        <w:t xml:space="preserve"> </w:t>
      </w:r>
      <w:r>
        <w:rPr>
          <w:w w:val="85"/>
          <w:sz w:val="20"/>
        </w:rPr>
        <w:t>long term</w:t>
      </w:r>
      <w:r>
        <w:rPr>
          <w:spacing w:val="-6"/>
          <w:w w:val="85"/>
          <w:sz w:val="20"/>
        </w:rPr>
        <w:t xml:space="preserve"> </w:t>
      </w:r>
      <w:r>
        <w:rPr>
          <w:w w:val="85"/>
          <w:sz w:val="20"/>
        </w:rPr>
        <w:t>investment</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industrial</w:t>
      </w:r>
      <w:r>
        <w:rPr>
          <w:spacing w:val="-5"/>
          <w:w w:val="85"/>
          <w:sz w:val="20"/>
        </w:rPr>
        <w:t xml:space="preserve"> </w:t>
      </w:r>
      <w:r>
        <w:rPr>
          <w:w w:val="85"/>
          <w:sz w:val="20"/>
        </w:rPr>
        <w:t>sector</w:t>
      </w:r>
      <w:r>
        <w:rPr>
          <w:spacing w:val="-5"/>
          <w:w w:val="85"/>
          <w:sz w:val="20"/>
        </w:rPr>
        <w:t xml:space="preserve"> </w:t>
      </w:r>
      <w:r>
        <w:rPr>
          <w:w w:val="85"/>
          <w:sz w:val="20"/>
        </w:rPr>
        <w:t>like</w:t>
      </w:r>
      <w:r>
        <w:rPr>
          <w:spacing w:val="-6"/>
          <w:w w:val="85"/>
          <w:sz w:val="20"/>
        </w:rPr>
        <w:t xml:space="preserve"> </w:t>
      </w:r>
      <w:r>
        <w:rPr>
          <w:w w:val="85"/>
          <w:sz w:val="20"/>
        </w:rPr>
        <w:t>Mbale</w:t>
      </w:r>
      <w:r>
        <w:rPr>
          <w:spacing w:val="-5"/>
          <w:w w:val="85"/>
          <w:sz w:val="20"/>
        </w:rPr>
        <w:t xml:space="preserve"> </w:t>
      </w:r>
      <w:r>
        <w:rPr>
          <w:w w:val="85"/>
          <w:sz w:val="20"/>
        </w:rPr>
        <w:t>with</w:t>
      </w:r>
      <w:r>
        <w:rPr>
          <w:spacing w:val="-5"/>
          <w:w w:val="85"/>
          <w:sz w:val="20"/>
        </w:rPr>
        <w:t xml:space="preserve"> </w:t>
      </w:r>
      <w:r>
        <w:rPr>
          <w:w w:val="85"/>
          <w:sz w:val="20"/>
        </w:rPr>
        <w:t>Mbale</w:t>
      </w:r>
      <w:r>
        <w:rPr>
          <w:spacing w:val="-6"/>
          <w:w w:val="85"/>
          <w:sz w:val="20"/>
        </w:rPr>
        <w:t xml:space="preserve"> </w:t>
      </w:r>
      <w:r>
        <w:rPr>
          <w:w w:val="85"/>
          <w:sz w:val="20"/>
        </w:rPr>
        <w:t>soap</w:t>
      </w:r>
      <w:r>
        <w:rPr>
          <w:spacing w:val="-5"/>
          <w:w w:val="85"/>
          <w:sz w:val="20"/>
        </w:rPr>
        <w:t xml:space="preserve"> </w:t>
      </w:r>
      <w:r>
        <w:rPr>
          <w:w w:val="85"/>
          <w:sz w:val="20"/>
        </w:rPr>
        <w:t>Industry</w:t>
      </w:r>
      <w:r>
        <w:rPr>
          <w:spacing w:val="-5"/>
          <w:w w:val="85"/>
          <w:sz w:val="20"/>
        </w:rPr>
        <w:t xml:space="preserve"> </w:t>
      </w:r>
      <w:r>
        <w:rPr>
          <w:w w:val="85"/>
          <w:sz w:val="20"/>
        </w:rPr>
        <w:t>and</w:t>
      </w:r>
      <w:r>
        <w:rPr>
          <w:spacing w:val="-6"/>
          <w:w w:val="85"/>
          <w:sz w:val="20"/>
        </w:rPr>
        <w:t xml:space="preserve"> </w:t>
      </w:r>
      <w:r>
        <w:rPr>
          <w:w w:val="85"/>
          <w:sz w:val="20"/>
        </w:rPr>
        <w:t>Jinja</w:t>
      </w:r>
      <w:r>
        <w:rPr>
          <w:spacing w:val="-5"/>
          <w:w w:val="85"/>
          <w:sz w:val="20"/>
        </w:rPr>
        <w:t xml:space="preserve"> </w:t>
      </w:r>
      <w:r>
        <w:rPr>
          <w:w w:val="85"/>
          <w:sz w:val="20"/>
        </w:rPr>
        <w:t>with</w:t>
      </w:r>
      <w:r>
        <w:rPr>
          <w:spacing w:val="-5"/>
          <w:w w:val="85"/>
          <w:sz w:val="20"/>
        </w:rPr>
        <w:t xml:space="preserve"> </w:t>
      </w:r>
      <w:r>
        <w:rPr>
          <w:w w:val="85"/>
          <w:sz w:val="20"/>
        </w:rPr>
        <w:t>BIDCO</w:t>
      </w:r>
      <w:r>
        <w:rPr>
          <w:spacing w:val="-5"/>
          <w:w w:val="85"/>
          <w:sz w:val="20"/>
        </w:rPr>
        <w:t xml:space="preserve"> </w:t>
      </w:r>
      <w:r>
        <w:rPr>
          <w:w w:val="85"/>
          <w:sz w:val="20"/>
        </w:rPr>
        <w:t>industry</w:t>
      </w:r>
      <w:r>
        <w:rPr>
          <w:spacing w:val="-6"/>
          <w:w w:val="85"/>
          <w:sz w:val="20"/>
        </w:rPr>
        <w:t xml:space="preserve"> </w:t>
      </w:r>
      <w:r>
        <w:rPr>
          <w:w w:val="85"/>
          <w:sz w:val="20"/>
        </w:rPr>
        <w:t>because</w:t>
      </w:r>
      <w:r>
        <w:rPr>
          <w:spacing w:val="-5"/>
          <w:w w:val="85"/>
          <w:sz w:val="20"/>
        </w:rPr>
        <w:t xml:space="preserve"> </w:t>
      </w:r>
      <w:r>
        <w:rPr>
          <w:w w:val="85"/>
          <w:sz w:val="20"/>
        </w:rPr>
        <w:t>they</w:t>
      </w:r>
      <w:r>
        <w:rPr>
          <w:spacing w:val="-5"/>
          <w:w w:val="85"/>
          <w:sz w:val="20"/>
        </w:rPr>
        <w:t xml:space="preserve"> </w:t>
      </w:r>
      <w:r>
        <w:rPr>
          <w:w w:val="85"/>
          <w:sz w:val="20"/>
        </w:rPr>
        <w:t>are</w:t>
      </w:r>
      <w:r>
        <w:rPr>
          <w:spacing w:val="-6"/>
          <w:w w:val="85"/>
          <w:sz w:val="20"/>
        </w:rPr>
        <w:t xml:space="preserve"> </w:t>
      </w:r>
      <w:r>
        <w:rPr>
          <w:w w:val="85"/>
          <w:sz w:val="20"/>
        </w:rPr>
        <w:t>relatively</w:t>
      </w:r>
      <w:r>
        <w:rPr>
          <w:spacing w:val="-5"/>
          <w:w w:val="85"/>
          <w:sz w:val="20"/>
        </w:rPr>
        <w:t xml:space="preserve"> </w:t>
      </w:r>
      <w:r>
        <w:rPr>
          <w:w w:val="85"/>
          <w:sz w:val="20"/>
        </w:rPr>
        <w:t>secure</w:t>
      </w:r>
      <w:r>
        <w:rPr>
          <w:spacing w:val="-5"/>
          <w:w w:val="85"/>
          <w:sz w:val="20"/>
        </w:rPr>
        <w:t xml:space="preserve"> </w:t>
      </w:r>
      <w:r>
        <w:rPr>
          <w:w w:val="85"/>
          <w:sz w:val="20"/>
        </w:rPr>
        <w:t xml:space="preserve">and </w:t>
      </w:r>
      <w:r>
        <w:rPr>
          <w:spacing w:val="-2"/>
          <w:w w:val="90"/>
          <w:sz w:val="20"/>
        </w:rPr>
        <w:t>peaceful.</w:t>
      </w:r>
    </w:p>
    <w:p w:rsidR="00E5575B" w:rsidRDefault="00D512E5">
      <w:pPr>
        <w:pStyle w:val="ListParagraph"/>
        <w:numPr>
          <w:ilvl w:val="1"/>
          <w:numId w:val="72"/>
        </w:numPr>
        <w:tabs>
          <w:tab w:val="left" w:pos="1090"/>
        </w:tabs>
        <w:spacing w:line="242" w:lineRule="auto"/>
        <w:ind w:right="625" w:firstLine="0"/>
        <w:rPr>
          <w:sz w:val="20"/>
        </w:rPr>
      </w:pPr>
      <w:r>
        <w:rPr>
          <w:spacing w:val="-2"/>
          <w:w w:val="85"/>
          <w:sz w:val="20"/>
        </w:rPr>
        <w:t>Existence of positive government policies of privatization and liberalisation has led to efficiency in industrial production</w:t>
      </w:r>
      <w:r>
        <w:rPr>
          <w:spacing w:val="-1"/>
          <w:sz w:val="20"/>
        </w:rPr>
        <w:t xml:space="preserve"> </w:t>
      </w:r>
      <w:r>
        <w:rPr>
          <w:spacing w:val="-2"/>
          <w:w w:val="85"/>
          <w:sz w:val="20"/>
        </w:rPr>
        <w:t xml:space="preserve">like former NYTIL was </w:t>
      </w:r>
      <w:r>
        <w:rPr>
          <w:w w:val="85"/>
          <w:sz w:val="20"/>
        </w:rPr>
        <w:t>sold</w:t>
      </w:r>
      <w:r>
        <w:rPr>
          <w:spacing w:val="-3"/>
          <w:w w:val="85"/>
          <w:sz w:val="20"/>
        </w:rPr>
        <w:t xml:space="preserve"> </w:t>
      </w:r>
      <w:r>
        <w:rPr>
          <w:w w:val="85"/>
          <w:sz w:val="20"/>
        </w:rPr>
        <w:t>to</w:t>
      </w:r>
      <w:r>
        <w:rPr>
          <w:spacing w:val="-2"/>
          <w:w w:val="85"/>
          <w:sz w:val="20"/>
        </w:rPr>
        <w:t xml:space="preserve"> </w:t>
      </w:r>
      <w:r>
        <w:rPr>
          <w:w w:val="85"/>
          <w:sz w:val="20"/>
        </w:rPr>
        <w:t>South</w:t>
      </w:r>
      <w:r>
        <w:rPr>
          <w:spacing w:val="-3"/>
          <w:w w:val="85"/>
          <w:sz w:val="20"/>
        </w:rPr>
        <w:t xml:space="preserve"> </w:t>
      </w:r>
      <w:r>
        <w:rPr>
          <w:w w:val="85"/>
          <w:sz w:val="20"/>
        </w:rPr>
        <w:t>African</w:t>
      </w:r>
      <w:r>
        <w:rPr>
          <w:spacing w:val="-3"/>
          <w:w w:val="85"/>
          <w:sz w:val="20"/>
        </w:rPr>
        <w:t xml:space="preserve"> </w:t>
      </w:r>
      <w:r>
        <w:rPr>
          <w:w w:val="85"/>
          <w:sz w:val="20"/>
        </w:rPr>
        <w:t>investors</w:t>
      </w:r>
      <w:r>
        <w:rPr>
          <w:spacing w:val="-3"/>
          <w:w w:val="85"/>
          <w:sz w:val="20"/>
        </w:rPr>
        <w:t xml:space="preserve"> </w:t>
      </w:r>
      <w:r>
        <w:rPr>
          <w:w w:val="85"/>
          <w:sz w:val="20"/>
        </w:rPr>
        <w:t>to</w:t>
      </w:r>
      <w:r>
        <w:rPr>
          <w:spacing w:val="-3"/>
          <w:w w:val="85"/>
          <w:sz w:val="20"/>
        </w:rPr>
        <w:t xml:space="preserve"> </w:t>
      </w:r>
      <w:r>
        <w:rPr>
          <w:w w:val="85"/>
          <w:sz w:val="20"/>
        </w:rPr>
        <w:t>become</w:t>
      </w:r>
      <w:r>
        <w:rPr>
          <w:spacing w:val="-3"/>
          <w:w w:val="85"/>
          <w:sz w:val="20"/>
        </w:rPr>
        <w:t xml:space="preserve"> </w:t>
      </w:r>
      <w:r>
        <w:rPr>
          <w:w w:val="85"/>
          <w:sz w:val="20"/>
        </w:rPr>
        <w:t>Southern</w:t>
      </w:r>
      <w:r>
        <w:rPr>
          <w:spacing w:val="-3"/>
          <w:w w:val="85"/>
          <w:sz w:val="20"/>
        </w:rPr>
        <w:t xml:space="preserve"> </w:t>
      </w:r>
      <w:r>
        <w:rPr>
          <w:w w:val="85"/>
          <w:sz w:val="20"/>
        </w:rPr>
        <w:t>range</w:t>
      </w:r>
      <w:r>
        <w:rPr>
          <w:spacing w:val="-3"/>
          <w:w w:val="85"/>
          <w:sz w:val="20"/>
        </w:rPr>
        <w:t xml:space="preserve"> </w:t>
      </w:r>
      <w:r>
        <w:rPr>
          <w:w w:val="85"/>
          <w:sz w:val="20"/>
        </w:rPr>
        <w:t>Nyanza</w:t>
      </w:r>
      <w:r>
        <w:rPr>
          <w:spacing w:val="-3"/>
          <w:w w:val="85"/>
          <w:sz w:val="20"/>
        </w:rPr>
        <w:t xml:space="preserve"> </w:t>
      </w:r>
      <w:r>
        <w:rPr>
          <w:w w:val="85"/>
          <w:sz w:val="20"/>
        </w:rPr>
        <w:t>textile</w:t>
      </w:r>
      <w:r>
        <w:rPr>
          <w:spacing w:val="-1"/>
          <w:w w:val="85"/>
          <w:sz w:val="20"/>
        </w:rPr>
        <w:t xml:space="preserve"> </w:t>
      </w:r>
      <w:r>
        <w:rPr>
          <w:w w:val="85"/>
          <w:sz w:val="20"/>
        </w:rPr>
        <w:t>at</w:t>
      </w:r>
      <w:r>
        <w:rPr>
          <w:spacing w:val="-3"/>
          <w:w w:val="85"/>
          <w:sz w:val="20"/>
        </w:rPr>
        <w:t xml:space="preserve"> </w:t>
      </w:r>
      <w:r>
        <w:rPr>
          <w:w w:val="85"/>
          <w:sz w:val="20"/>
        </w:rPr>
        <w:t>Njeru</w:t>
      </w:r>
      <w:r>
        <w:rPr>
          <w:spacing w:val="-3"/>
          <w:w w:val="85"/>
          <w:sz w:val="20"/>
        </w:rPr>
        <w:t xml:space="preserve"> </w:t>
      </w:r>
      <w:r>
        <w:rPr>
          <w:w w:val="85"/>
          <w:sz w:val="20"/>
        </w:rPr>
        <w:t>in</w:t>
      </w:r>
      <w:r>
        <w:rPr>
          <w:spacing w:val="-3"/>
          <w:w w:val="85"/>
          <w:sz w:val="20"/>
        </w:rPr>
        <w:t xml:space="preserve"> </w:t>
      </w:r>
      <w:r>
        <w:rPr>
          <w:w w:val="85"/>
          <w:sz w:val="20"/>
        </w:rPr>
        <w:t>Buyikwe;</w:t>
      </w:r>
      <w:r>
        <w:rPr>
          <w:spacing w:val="-3"/>
          <w:w w:val="85"/>
          <w:sz w:val="20"/>
        </w:rPr>
        <w:t xml:space="preserve"> </w:t>
      </w:r>
      <w:r>
        <w:rPr>
          <w:w w:val="85"/>
          <w:sz w:val="20"/>
        </w:rPr>
        <w:t>protection</w:t>
      </w:r>
      <w:r>
        <w:rPr>
          <w:spacing w:val="-3"/>
          <w:w w:val="85"/>
          <w:sz w:val="20"/>
        </w:rPr>
        <w:t xml:space="preserve"> </w:t>
      </w:r>
      <w:r>
        <w:rPr>
          <w:w w:val="85"/>
          <w:sz w:val="20"/>
        </w:rPr>
        <w:t>of</w:t>
      </w:r>
      <w:r>
        <w:rPr>
          <w:spacing w:val="-3"/>
          <w:w w:val="85"/>
          <w:sz w:val="20"/>
        </w:rPr>
        <w:t xml:space="preserve"> </w:t>
      </w:r>
      <w:r>
        <w:rPr>
          <w:w w:val="85"/>
          <w:sz w:val="20"/>
        </w:rPr>
        <w:t>infant</w:t>
      </w:r>
      <w:r>
        <w:rPr>
          <w:spacing w:val="-3"/>
          <w:w w:val="85"/>
          <w:sz w:val="20"/>
        </w:rPr>
        <w:t xml:space="preserve"> </w:t>
      </w:r>
      <w:r>
        <w:rPr>
          <w:w w:val="85"/>
          <w:sz w:val="20"/>
        </w:rPr>
        <w:t>industries</w:t>
      </w:r>
      <w:r>
        <w:rPr>
          <w:spacing w:val="-2"/>
          <w:w w:val="85"/>
          <w:sz w:val="20"/>
        </w:rPr>
        <w:t xml:space="preserve"> </w:t>
      </w:r>
      <w:r>
        <w:rPr>
          <w:w w:val="85"/>
          <w:sz w:val="20"/>
        </w:rPr>
        <w:t>from</w:t>
      </w:r>
      <w:r>
        <w:rPr>
          <w:spacing w:val="-4"/>
          <w:w w:val="85"/>
          <w:sz w:val="20"/>
        </w:rPr>
        <w:t xml:space="preserve"> </w:t>
      </w:r>
      <w:r>
        <w:rPr>
          <w:w w:val="85"/>
          <w:sz w:val="20"/>
        </w:rPr>
        <w:t>imported</w:t>
      </w:r>
      <w:r>
        <w:rPr>
          <w:spacing w:val="-3"/>
          <w:w w:val="85"/>
          <w:sz w:val="20"/>
        </w:rPr>
        <w:t xml:space="preserve"> </w:t>
      </w:r>
      <w:r>
        <w:rPr>
          <w:w w:val="85"/>
          <w:sz w:val="20"/>
        </w:rPr>
        <w:t xml:space="preserve">goods </w:t>
      </w:r>
      <w:r>
        <w:rPr>
          <w:spacing w:val="-2"/>
          <w:w w:val="85"/>
          <w:sz w:val="20"/>
        </w:rPr>
        <w:t xml:space="preserve">such as cement, paints, edible oil and packed milk similarly produced at home from Hima cement factories in Kasese; opening doors for both local </w:t>
      </w:r>
      <w:r>
        <w:rPr>
          <w:w w:val="85"/>
          <w:sz w:val="20"/>
        </w:rPr>
        <w:t>and foreign investors; building an image campaign through Uganda investment authority; tax exemption from prosperous investors like BIDCO investors in Jinja and other incentives.</w:t>
      </w:r>
    </w:p>
    <w:p w:rsidR="00E5575B" w:rsidRDefault="00D512E5">
      <w:pPr>
        <w:pStyle w:val="ListParagraph"/>
        <w:numPr>
          <w:ilvl w:val="1"/>
          <w:numId w:val="72"/>
        </w:numPr>
        <w:tabs>
          <w:tab w:val="left" w:pos="1090"/>
        </w:tabs>
        <w:spacing w:line="242" w:lineRule="auto"/>
        <w:ind w:right="627" w:firstLine="0"/>
        <w:rPr>
          <w:sz w:val="20"/>
        </w:rPr>
      </w:pPr>
      <w:r>
        <w:rPr>
          <w:w w:val="85"/>
          <w:sz w:val="20"/>
        </w:rPr>
        <w:t>Presence</w:t>
      </w:r>
      <w:r>
        <w:rPr>
          <w:spacing w:val="-5"/>
          <w:w w:val="85"/>
          <w:sz w:val="20"/>
        </w:rPr>
        <w:t xml:space="preserve"> </w:t>
      </w:r>
      <w:r>
        <w:rPr>
          <w:w w:val="85"/>
          <w:sz w:val="20"/>
        </w:rPr>
        <w:t>of</w:t>
      </w:r>
      <w:r>
        <w:rPr>
          <w:spacing w:val="-2"/>
          <w:w w:val="85"/>
          <w:sz w:val="20"/>
        </w:rPr>
        <w:t xml:space="preserve"> </w:t>
      </w:r>
      <w:r>
        <w:rPr>
          <w:w w:val="85"/>
          <w:sz w:val="20"/>
        </w:rPr>
        <w:t>various</w:t>
      </w:r>
      <w:r>
        <w:rPr>
          <w:spacing w:val="-5"/>
          <w:w w:val="85"/>
          <w:sz w:val="20"/>
        </w:rPr>
        <w:t xml:space="preserve"> </w:t>
      </w:r>
      <w:r>
        <w:rPr>
          <w:w w:val="85"/>
          <w:sz w:val="20"/>
        </w:rPr>
        <w:t>sources</w:t>
      </w:r>
      <w:r>
        <w:rPr>
          <w:spacing w:val="-3"/>
          <w:w w:val="85"/>
          <w:sz w:val="20"/>
        </w:rPr>
        <w:t xml:space="preserve"> </w:t>
      </w:r>
      <w:r>
        <w:rPr>
          <w:w w:val="85"/>
          <w:sz w:val="20"/>
        </w:rPr>
        <w:t>of</w:t>
      </w:r>
      <w:r>
        <w:rPr>
          <w:spacing w:val="-5"/>
          <w:w w:val="85"/>
          <w:sz w:val="20"/>
        </w:rPr>
        <w:t xml:space="preserve"> </w:t>
      </w:r>
      <w:r>
        <w:rPr>
          <w:w w:val="85"/>
          <w:sz w:val="20"/>
        </w:rPr>
        <w:t>energy</w:t>
      </w:r>
      <w:r>
        <w:rPr>
          <w:spacing w:val="-2"/>
          <w:w w:val="85"/>
          <w:sz w:val="20"/>
        </w:rPr>
        <w:t xml:space="preserve"> </w:t>
      </w:r>
      <w:r>
        <w:rPr>
          <w:w w:val="85"/>
          <w:sz w:val="20"/>
        </w:rPr>
        <w:t>/</w:t>
      </w:r>
      <w:r>
        <w:rPr>
          <w:spacing w:val="-5"/>
          <w:w w:val="85"/>
          <w:sz w:val="20"/>
        </w:rPr>
        <w:t xml:space="preserve"> </w:t>
      </w:r>
      <w:r>
        <w:rPr>
          <w:w w:val="85"/>
          <w:sz w:val="20"/>
        </w:rPr>
        <w:t>power</w:t>
      </w:r>
      <w:r>
        <w:rPr>
          <w:spacing w:val="-4"/>
          <w:w w:val="85"/>
          <w:sz w:val="20"/>
        </w:rPr>
        <w:t xml:space="preserve"> </w:t>
      </w:r>
      <w:r>
        <w:rPr>
          <w:w w:val="85"/>
          <w:sz w:val="20"/>
        </w:rPr>
        <w:t>like</w:t>
      </w:r>
      <w:r>
        <w:rPr>
          <w:spacing w:val="-4"/>
          <w:w w:val="85"/>
          <w:sz w:val="20"/>
        </w:rPr>
        <w:t xml:space="preserve"> </w:t>
      </w:r>
      <w:r>
        <w:rPr>
          <w:w w:val="85"/>
          <w:sz w:val="20"/>
        </w:rPr>
        <w:t>hydro</w:t>
      </w:r>
      <w:r>
        <w:rPr>
          <w:spacing w:val="-5"/>
          <w:w w:val="85"/>
          <w:sz w:val="20"/>
        </w:rPr>
        <w:t xml:space="preserve"> </w:t>
      </w:r>
      <w:r>
        <w:rPr>
          <w:w w:val="85"/>
          <w:sz w:val="20"/>
        </w:rPr>
        <w:t>electricity</w:t>
      </w:r>
      <w:r>
        <w:rPr>
          <w:spacing w:val="-5"/>
          <w:w w:val="85"/>
          <w:sz w:val="20"/>
        </w:rPr>
        <w:t xml:space="preserve"> </w:t>
      </w:r>
      <w:r>
        <w:rPr>
          <w:w w:val="85"/>
          <w:sz w:val="20"/>
        </w:rPr>
        <w:t>power</w:t>
      </w:r>
      <w:r>
        <w:rPr>
          <w:spacing w:val="-5"/>
          <w:w w:val="85"/>
          <w:sz w:val="20"/>
        </w:rPr>
        <w:t xml:space="preserve"> </w:t>
      </w:r>
      <w:r>
        <w:rPr>
          <w:w w:val="85"/>
          <w:sz w:val="20"/>
        </w:rPr>
        <w:t>which</w:t>
      </w:r>
      <w:r>
        <w:rPr>
          <w:spacing w:val="-5"/>
          <w:w w:val="85"/>
          <w:sz w:val="20"/>
        </w:rPr>
        <w:t xml:space="preserve"> </w:t>
      </w:r>
      <w:r>
        <w:rPr>
          <w:w w:val="85"/>
          <w:sz w:val="20"/>
        </w:rPr>
        <w:t>is</w:t>
      </w:r>
      <w:r>
        <w:rPr>
          <w:spacing w:val="-3"/>
          <w:w w:val="85"/>
          <w:sz w:val="20"/>
        </w:rPr>
        <w:t xml:space="preserve"> </w:t>
      </w:r>
      <w:r>
        <w:rPr>
          <w:w w:val="85"/>
          <w:sz w:val="20"/>
        </w:rPr>
        <w:t>the</w:t>
      </w:r>
      <w:r>
        <w:rPr>
          <w:spacing w:val="-4"/>
          <w:w w:val="85"/>
          <w:sz w:val="20"/>
        </w:rPr>
        <w:t xml:space="preserve"> </w:t>
      </w:r>
      <w:r>
        <w:rPr>
          <w:w w:val="85"/>
          <w:sz w:val="20"/>
        </w:rPr>
        <w:t>chief,</w:t>
      </w:r>
      <w:r>
        <w:rPr>
          <w:spacing w:val="-2"/>
          <w:w w:val="85"/>
          <w:sz w:val="20"/>
        </w:rPr>
        <w:t xml:space="preserve"> </w:t>
      </w:r>
      <w:r>
        <w:rPr>
          <w:w w:val="85"/>
          <w:sz w:val="20"/>
        </w:rPr>
        <w:t>petroleum,</w:t>
      </w:r>
      <w:r>
        <w:rPr>
          <w:spacing w:val="-5"/>
          <w:w w:val="85"/>
          <w:sz w:val="20"/>
        </w:rPr>
        <w:t xml:space="preserve"> </w:t>
      </w:r>
      <w:r>
        <w:rPr>
          <w:w w:val="85"/>
          <w:sz w:val="20"/>
        </w:rPr>
        <w:t>bio</w:t>
      </w:r>
      <w:r>
        <w:rPr>
          <w:spacing w:val="-5"/>
          <w:w w:val="85"/>
          <w:sz w:val="20"/>
        </w:rPr>
        <w:t xml:space="preserve"> </w:t>
      </w:r>
      <w:r>
        <w:rPr>
          <w:w w:val="85"/>
          <w:sz w:val="20"/>
        </w:rPr>
        <w:t>gas,</w:t>
      </w:r>
      <w:r>
        <w:rPr>
          <w:spacing w:val="-5"/>
          <w:w w:val="85"/>
          <w:sz w:val="20"/>
        </w:rPr>
        <w:t xml:space="preserve"> </w:t>
      </w:r>
      <w:r>
        <w:rPr>
          <w:w w:val="85"/>
          <w:sz w:val="20"/>
        </w:rPr>
        <w:t>bio</w:t>
      </w:r>
      <w:r>
        <w:rPr>
          <w:spacing w:val="-3"/>
          <w:w w:val="85"/>
          <w:sz w:val="20"/>
        </w:rPr>
        <w:t xml:space="preserve"> </w:t>
      </w:r>
      <w:r>
        <w:rPr>
          <w:w w:val="85"/>
          <w:sz w:val="20"/>
        </w:rPr>
        <w:t>mass,</w:t>
      </w:r>
      <w:r>
        <w:rPr>
          <w:spacing w:val="-2"/>
          <w:w w:val="85"/>
          <w:sz w:val="20"/>
        </w:rPr>
        <w:t xml:space="preserve"> </w:t>
      </w:r>
      <w:r>
        <w:rPr>
          <w:w w:val="85"/>
          <w:sz w:val="20"/>
        </w:rPr>
        <w:t>solar</w:t>
      </w:r>
      <w:r>
        <w:rPr>
          <w:spacing w:val="-4"/>
          <w:w w:val="85"/>
          <w:sz w:val="20"/>
        </w:rPr>
        <w:t xml:space="preserve"> </w:t>
      </w:r>
      <w:r>
        <w:rPr>
          <w:w w:val="85"/>
          <w:sz w:val="20"/>
        </w:rPr>
        <w:t>energy</w:t>
      </w:r>
      <w:r>
        <w:rPr>
          <w:spacing w:val="-5"/>
          <w:w w:val="85"/>
          <w:sz w:val="20"/>
        </w:rPr>
        <w:t xml:space="preserve"> </w:t>
      </w:r>
      <w:r>
        <w:rPr>
          <w:w w:val="85"/>
          <w:sz w:val="20"/>
        </w:rPr>
        <w:t xml:space="preserve">and </w:t>
      </w:r>
      <w:r>
        <w:rPr>
          <w:w w:val="80"/>
          <w:sz w:val="20"/>
        </w:rPr>
        <w:t>firewood</w:t>
      </w:r>
      <w:r>
        <w:rPr>
          <w:sz w:val="20"/>
        </w:rPr>
        <w:t xml:space="preserve"> </w:t>
      </w:r>
      <w:r>
        <w:rPr>
          <w:w w:val="80"/>
          <w:sz w:val="20"/>
        </w:rPr>
        <w:t>that</w:t>
      </w:r>
      <w:r>
        <w:rPr>
          <w:sz w:val="20"/>
        </w:rPr>
        <w:t xml:space="preserve"> </w:t>
      </w:r>
      <w:r>
        <w:rPr>
          <w:w w:val="80"/>
          <w:sz w:val="20"/>
        </w:rPr>
        <w:t>are</w:t>
      </w:r>
      <w:r>
        <w:rPr>
          <w:sz w:val="20"/>
        </w:rPr>
        <w:t xml:space="preserve"> </w:t>
      </w:r>
      <w:r>
        <w:rPr>
          <w:w w:val="80"/>
          <w:sz w:val="20"/>
        </w:rPr>
        <w:t>all</w:t>
      </w:r>
      <w:r>
        <w:rPr>
          <w:sz w:val="20"/>
        </w:rPr>
        <w:t xml:space="preserve"> </w:t>
      </w:r>
      <w:r>
        <w:rPr>
          <w:w w:val="80"/>
          <w:sz w:val="20"/>
        </w:rPr>
        <w:t>helpful</w:t>
      </w:r>
      <w:r>
        <w:rPr>
          <w:sz w:val="20"/>
        </w:rPr>
        <w:t xml:space="preserve"> </w:t>
      </w:r>
      <w:r>
        <w:rPr>
          <w:w w:val="80"/>
          <w:sz w:val="20"/>
        </w:rPr>
        <w:t>in</w:t>
      </w:r>
      <w:r>
        <w:rPr>
          <w:sz w:val="20"/>
        </w:rPr>
        <w:t xml:space="preserve"> </w:t>
      </w:r>
      <w:r>
        <w:rPr>
          <w:w w:val="80"/>
          <w:sz w:val="20"/>
        </w:rPr>
        <w:t>running</w:t>
      </w:r>
      <w:r>
        <w:rPr>
          <w:sz w:val="20"/>
        </w:rPr>
        <w:t xml:space="preserve"> </w:t>
      </w:r>
      <w:r>
        <w:rPr>
          <w:w w:val="80"/>
          <w:sz w:val="20"/>
        </w:rPr>
        <w:t>and</w:t>
      </w:r>
      <w:r>
        <w:rPr>
          <w:sz w:val="20"/>
        </w:rPr>
        <w:t xml:space="preserve"> </w:t>
      </w:r>
      <w:r>
        <w:rPr>
          <w:w w:val="80"/>
          <w:sz w:val="20"/>
        </w:rPr>
        <w:t>lighting</w:t>
      </w:r>
      <w:r>
        <w:rPr>
          <w:sz w:val="20"/>
        </w:rPr>
        <w:t xml:space="preserve"> </w:t>
      </w:r>
      <w:r>
        <w:rPr>
          <w:w w:val="80"/>
          <w:sz w:val="20"/>
        </w:rPr>
        <w:t>the</w:t>
      </w:r>
      <w:r>
        <w:rPr>
          <w:sz w:val="20"/>
        </w:rPr>
        <w:t xml:space="preserve"> </w:t>
      </w:r>
      <w:r>
        <w:rPr>
          <w:w w:val="80"/>
          <w:sz w:val="20"/>
        </w:rPr>
        <w:t>industrial</w:t>
      </w:r>
      <w:r>
        <w:rPr>
          <w:sz w:val="20"/>
        </w:rPr>
        <w:t xml:space="preserve"> </w:t>
      </w:r>
      <w:r>
        <w:rPr>
          <w:w w:val="80"/>
          <w:sz w:val="20"/>
        </w:rPr>
        <w:t>operation</w:t>
      </w:r>
      <w:r>
        <w:rPr>
          <w:sz w:val="20"/>
        </w:rPr>
        <w:t xml:space="preserve"> </w:t>
      </w:r>
      <w:r>
        <w:rPr>
          <w:w w:val="80"/>
          <w:sz w:val="20"/>
        </w:rPr>
        <w:t>and</w:t>
      </w:r>
      <w:r>
        <w:rPr>
          <w:sz w:val="20"/>
        </w:rPr>
        <w:t xml:space="preserve"> </w:t>
      </w:r>
      <w:r>
        <w:rPr>
          <w:w w:val="80"/>
          <w:sz w:val="20"/>
        </w:rPr>
        <w:t>activities</w:t>
      </w:r>
      <w:r>
        <w:rPr>
          <w:sz w:val="20"/>
        </w:rPr>
        <w:t xml:space="preserve"> </w:t>
      </w:r>
      <w:r>
        <w:rPr>
          <w:w w:val="80"/>
          <w:sz w:val="20"/>
        </w:rPr>
        <w:t>like</w:t>
      </w:r>
      <w:r>
        <w:rPr>
          <w:sz w:val="20"/>
        </w:rPr>
        <w:t xml:space="preserve"> </w:t>
      </w:r>
      <w:r>
        <w:rPr>
          <w:w w:val="80"/>
          <w:sz w:val="20"/>
        </w:rPr>
        <w:t>H.E.P</w:t>
      </w:r>
      <w:r>
        <w:rPr>
          <w:sz w:val="20"/>
        </w:rPr>
        <w:t xml:space="preserve"> </w:t>
      </w:r>
      <w:r>
        <w:rPr>
          <w:w w:val="80"/>
          <w:sz w:val="20"/>
        </w:rPr>
        <w:t>at</w:t>
      </w:r>
      <w:r>
        <w:rPr>
          <w:sz w:val="20"/>
        </w:rPr>
        <w:t xml:space="preserve"> </w:t>
      </w:r>
      <w:r>
        <w:rPr>
          <w:w w:val="80"/>
          <w:sz w:val="20"/>
        </w:rPr>
        <w:t>Kiira</w:t>
      </w:r>
      <w:r>
        <w:rPr>
          <w:sz w:val="20"/>
        </w:rPr>
        <w:t xml:space="preserve"> </w:t>
      </w:r>
      <w:r>
        <w:rPr>
          <w:w w:val="80"/>
          <w:sz w:val="20"/>
        </w:rPr>
        <w:t>and</w:t>
      </w:r>
      <w:r>
        <w:rPr>
          <w:sz w:val="20"/>
        </w:rPr>
        <w:t xml:space="preserve"> </w:t>
      </w:r>
      <w:r>
        <w:rPr>
          <w:w w:val="80"/>
          <w:sz w:val="20"/>
        </w:rPr>
        <w:t>Bujjagali</w:t>
      </w:r>
      <w:r>
        <w:rPr>
          <w:sz w:val="20"/>
        </w:rPr>
        <w:t xml:space="preserve"> </w:t>
      </w:r>
      <w:r>
        <w:rPr>
          <w:w w:val="80"/>
          <w:sz w:val="20"/>
        </w:rPr>
        <w:t>power</w:t>
      </w:r>
      <w:r>
        <w:rPr>
          <w:sz w:val="20"/>
        </w:rPr>
        <w:t xml:space="preserve"> </w:t>
      </w:r>
      <w:r>
        <w:rPr>
          <w:w w:val="80"/>
          <w:sz w:val="20"/>
        </w:rPr>
        <w:t>dams</w:t>
      </w:r>
      <w:r>
        <w:rPr>
          <w:sz w:val="20"/>
        </w:rPr>
        <w:t xml:space="preserve"> </w:t>
      </w:r>
      <w:r>
        <w:rPr>
          <w:w w:val="80"/>
          <w:sz w:val="20"/>
        </w:rPr>
        <w:t>in</w:t>
      </w:r>
      <w:r>
        <w:rPr>
          <w:sz w:val="20"/>
        </w:rPr>
        <w:t xml:space="preserve"> </w:t>
      </w:r>
      <w:r>
        <w:rPr>
          <w:w w:val="80"/>
          <w:sz w:val="20"/>
        </w:rPr>
        <w:t>Jinja</w:t>
      </w:r>
      <w:r>
        <w:rPr>
          <w:sz w:val="20"/>
        </w:rPr>
        <w:t xml:space="preserve"> </w:t>
      </w:r>
      <w:r>
        <w:rPr>
          <w:w w:val="80"/>
          <w:sz w:val="20"/>
        </w:rPr>
        <w:t>is</w:t>
      </w:r>
      <w:r>
        <w:rPr>
          <w:sz w:val="20"/>
        </w:rPr>
        <w:t xml:space="preserve"> </w:t>
      </w:r>
      <w:r>
        <w:rPr>
          <w:w w:val="80"/>
          <w:sz w:val="20"/>
        </w:rPr>
        <w:t>used</w:t>
      </w:r>
      <w:r>
        <w:rPr>
          <w:sz w:val="20"/>
        </w:rPr>
        <w:t xml:space="preserve"> </w:t>
      </w:r>
      <w:r>
        <w:rPr>
          <w:w w:val="85"/>
          <w:sz w:val="20"/>
        </w:rPr>
        <w:t>in</w:t>
      </w:r>
      <w:r>
        <w:rPr>
          <w:spacing w:val="-6"/>
          <w:w w:val="85"/>
          <w:sz w:val="20"/>
        </w:rPr>
        <w:t xml:space="preserve"> </w:t>
      </w:r>
      <w:r>
        <w:rPr>
          <w:w w:val="85"/>
          <w:sz w:val="20"/>
        </w:rPr>
        <w:t>Southern</w:t>
      </w:r>
      <w:r>
        <w:rPr>
          <w:spacing w:val="-5"/>
          <w:w w:val="85"/>
          <w:sz w:val="20"/>
        </w:rPr>
        <w:t xml:space="preserve"> </w:t>
      </w:r>
      <w:r>
        <w:rPr>
          <w:w w:val="85"/>
          <w:sz w:val="20"/>
        </w:rPr>
        <w:t>range</w:t>
      </w:r>
      <w:r>
        <w:rPr>
          <w:spacing w:val="-5"/>
          <w:w w:val="85"/>
          <w:sz w:val="20"/>
        </w:rPr>
        <w:t xml:space="preserve"> </w:t>
      </w:r>
      <w:r>
        <w:rPr>
          <w:w w:val="85"/>
          <w:sz w:val="20"/>
        </w:rPr>
        <w:t>Nyanza</w:t>
      </w:r>
      <w:r>
        <w:rPr>
          <w:spacing w:val="-6"/>
          <w:w w:val="85"/>
          <w:sz w:val="20"/>
        </w:rPr>
        <w:t xml:space="preserve"> </w:t>
      </w:r>
      <w:r>
        <w:rPr>
          <w:w w:val="85"/>
          <w:sz w:val="20"/>
        </w:rPr>
        <w:t>Garments</w:t>
      </w:r>
      <w:r>
        <w:rPr>
          <w:spacing w:val="-5"/>
          <w:w w:val="85"/>
          <w:sz w:val="20"/>
        </w:rPr>
        <w:t xml:space="preserve"> </w:t>
      </w:r>
      <w:r>
        <w:rPr>
          <w:w w:val="85"/>
          <w:sz w:val="20"/>
        </w:rPr>
        <w:t>and</w:t>
      </w:r>
      <w:r>
        <w:rPr>
          <w:spacing w:val="-5"/>
          <w:w w:val="85"/>
          <w:sz w:val="20"/>
        </w:rPr>
        <w:t xml:space="preserve"> </w:t>
      </w:r>
      <w:r>
        <w:rPr>
          <w:w w:val="85"/>
          <w:sz w:val="20"/>
        </w:rPr>
        <w:t>Nile</w:t>
      </w:r>
      <w:r>
        <w:rPr>
          <w:spacing w:val="-6"/>
          <w:w w:val="85"/>
          <w:sz w:val="20"/>
        </w:rPr>
        <w:t xml:space="preserve"> </w:t>
      </w:r>
      <w:r>
        <w:rPr>
          <w:w w:val="85"/>
          <w:sz w:val="20"/>
        </w:rPr>
        <w:t>breweries</w:t>
      </w:r>
      <w:r>
        <w:rPr>
          <w:spacing w:val="-5"/>
          <w:w w:val="85"/>
          <w:sz w:val="20"/>
        </w:rPr>
        <w:t xml:space="preserve"> </w:t>
      </w:r>
      <w:r>
        <w:rPr>
          <w:w w:val="85"/>
          <w:sz w:val="20"/>
        </w:rPr>
        <w:t>at</w:t>
      </w:r>
      <w:r>
        <w:rPr>
          <w:spacing w:val="-5"/>
          <w:w w:val="85"/>
          <w:sz w:val="20"/>
        </w:rPr>
        <w:t xml:space="preserve"> </w:t>
      </w:r>
      <w:r>
        <w:rPr>
          <w:w w:val="85"/>
          <w:sz w:val="20"/>
        </w:rPr>
        <w:t>Njeru</w:t>
      </w:r>
      <w:r>
        <w:rPr>
          <w:spacing w:val="-6"/>
          <w:w w:val="85"/>
          <w:sz w:val="20"/>
        </w:rPr>
        <w:t xml:space="preserve"> </w:t>
      </w:r>
      <w:r>
        <w:rPr>
          <w:w w:val="85"/>
          <w:sz w:val="20"/>
        </w:rPr>
        <w:t>in</w:t>
      </w:r>
      <w:r>
        <w:rPr>
          <w:spacing w:val="-5"/>
          <w:w w:val="85"/>
          <w:sz w:val="20"/>
        </w:rPr>
        <w:t xml:space="preserve"> </w:t>
      </w:r>
      <w:r>
        <w:rPr>
          <w:w w:val="85"/>
          <w:sz w:val="20"/>
        </w:rPr>
        <w:t>Buyikwe.</w:t>
      </w:r>
    </w:p>
    <w:p w:rsidR="00E5575B" w:rsidRDefault="00D512E5">
      <w:pPr>
        <w:pStyle w:val="ListParagraph"/>
        <w:numPr>
          <w:ilvl w:val="1"/>
          <w:numId w:val="72"/>
        </w:numPr>
        <w:tabs>
          <w:tab w:val="left" w:pos="1090"/>
        </w:tabs>
        <w:spacing w:line="242" w:lineRule="auto"/>
        <w:ind w:right="625" w:firstLine="0"/>
        <w:rPr>
          <w:sz w:val="20"/>
        </w:rPr>
      </w:pPr>
      <w:r>
        <w:rPr>
          <w:w w:val="85"/>
          <w:sz w:val="20"/>
        </w:rPr>
        <w:t>Availability</w:t>
      </w:r>
      <w:r>
        <w:rPr>
          <w:spacing w:val="-6"/>
          <w:w w:val="85"/>
          <w:sz w:val="20"/>
        </w:rPr>
        <w:t xml:space="preserve"> </w:t>
      </w:r>
      <w:r>
        <w:rPr>
          <w:w w:val="85"/>
          <w:sz w:val="20"/>
        </w:rPr>
        <w:t>of</w:t>
      </w:r>
      <w:r>
        <w:rPr>
          <w:spacing w:val="-3"/>
          <w:w w:val="85"/>
          <w:sz w:val="20"/>
        </w:rPr>
        <w:t xml:space="preserve"> </w:t>
      </w:r>
      <w:r>
        <w:rPr>
          <w:w w:val="85"/>
          <w:sz w:val="20"/>
        </w:rPr>
        <w:t>skilled</w:t>
      </w:r>
      <w:r>
        <w:rPr>
          <w:spacing w:val="-4"/>
          <w:w w:val="85"/>
          <w:sz w:val="20"/>
        </w:rPr>
        <w:t xml:space="preserve"> </w:t>
      </w:r>
      <w:r>
        <w:rPr>
          <w:w w:val="85"/>
          <w:sz w:val="20"/>
        </w:rPr>
        <w:t>and</w:t>
      </w:r>
      <w:r>
        <w:rPr>
          <w:spacing w:val="-5"/>
          <w:w w:val="85"/>
          <w:sz w:val="20"/>
        </w:rPr>
        <w:t xml:space="preserve"> </w:t>
      </w:r>
      <w:r>
        <w:rPr>
          <w:w w:val="85"/>
          <w:sz w:val="20"/>
        </w:rPr>
        <w:t>semi-</w:t>
      </w:r>
      <w:r>
        <w:rPr>
          <w:spacing w:val="-5"/>
          <w:w w:val="85"/>
          <w:sz w:val="20"/>
        </w:rPr>
        <w:t xml:space="preserve"> </w:t>
      </w:r>
      <w:r>
        <w:rPr>
          <w:w w:val="85"/>
          <w:sz w:val="20"/>
        </w:rPr>
        <w:t>skilled</w:t>
      </w:r>
      <w:r>
        <w:rPr>
          <w:spacing w:val="-5"/>
          <w:w w:val="85"/>
          <w:sz w:val="20"/>
        </w:rPr>
        <w:t xml:space="preserve"> </w:t>
      </w:r>
      <w:r>
        <w:rPr>
          <w:w w:val="85"/>
          <w:sz w:val="20"/>
        </w:rPr>
        <w:t>labour</w:t>
      </w:r>
      <w:r>
        <w:rPr>
          <w:spacing w:val="-5"/>
          <w:w w:val="85"/>
          <w:sz w:val="20"/>
        </w:rPr>
        <w:t xml:space="preserve"> </w:t>
      </w:r>
      <w:r>
        <w:rPr>
          <w:w w:val="85"/>
          <w:sz w:val="20"/>
        </w:rPr>
        <w:t>force</w:t>
      </w:r>
      <w:r>
        <w:rPr>
          <w:spacing w:val="-4"/>
          <w:w w:val="85"/>
          <w:sz w:val="20"/>
        </w:rPr>
        <w:t xml:space="preserve"> </w:t>
      </w:r>
      <w:r>
        <w:rPr>
          <w:w w:val="85"/>
          <w:sz w:val="20"/>
        </w:rPr>
        <w:t>such</w:t>
      </w:r>
      <w:r>
        <w:rPr>
          <w:spacing w:val="-5"/>
          <w:w w:val="85"/>
          <w:sz w:val="20"/>
        </w:rPr>
        <w:t xml:space="preserve"> </w:t>
      </w:r>
      <w:r>
        <w:rPr>
          <w:w w:val="85"/>
          <w:sz w:val="20"/>
        </w:rPr>
        <w:t>as</w:t>
      </w:r>
      <w:r>
        <w:rPr>
          <w:spacing w:val="-4"/>
          <w:w w:val="85"/>
          <w:sz w:val="20"/>
        </w:rPr>
        <w:t xml:space="preserve"> </w:t>
      </w:r>
      <w:r>
        <w:rPr>
          <w:w w:val="85"/>
          <w:sz w:val="20"/>
        </w:rPr>
        <w:t>engineers,</w:t>
      </w:r>
      <w:r>
        <w:rPr>
          <w:spacing w:val="-6"/>
          <w:w w:val="85"/>
          <w:sz w:val="20"/>
        </w:rPr>
        <w:t xml:space="preserve"> </w:t>
      </w:r>
      <w:r>
        <w:rPr>
          <w:w w:val="85"/>
          <w:sz w:val="20"/>
        </w:rPr>
        <w:t>managers,</w:t>
      </w:r>
      <w:r>
        <w:rPr>
          <w:spacing w:val="-5"/>
          <w:w w:val="85"/>
          <w:sz w:val="20"/>
        </w:rPr>
        <w:t xml:space="preserve"> </w:t>
      </w:r>
      <w:r>
        <w:rPr>
          <w:w w:val="85"/>
          <w:sz w:val="20"/>
        </w:rPr>
        <w:t>and</w:t>
      </w:r>
      <w:r>
        <w:rPr>
          <w:spacing w:val="-5"/>
          <w:w w:val="85"/>
          <w:sz w:val="20"/>
        </w:rPr>
        <w:t xml:space="preserve"> </w:t>
      </w:r>
      <w:r>
        <w:rPr>
          <w:w w:val="85"/>
          <w:sz w:val="20"/>
        </w:rPr>
        <w:t>technicians,</w:t>
      </w:r>
      <w:r>
        <w:rPr>
          <w:spacing w:val="-6"/>
          <w:w w:val="85"/>
          <w:sz w:val="20"/>
        </w:rPr>
        <w:t xml:space="preserve"> </w:t>
      </w:r>
      <w:r>
        <w:rPr>
          <w:w w:val="85"/>
          <w:sz w:val="20"/>
        </w:rPr>
        <w:t>chemists,</w:t>
      </w:r>
      <w:r>
        <w:rPr>
          <w:spacing w:val="-5"/>
          <w:w w:val="85"/>
          <w:sz w:val="20"/>
        </w:rPr>
        <w:t xml:space="preserve"> </w:t>
      </w:r>
      <w:r>
        <w:rPr>
          <w:w w:val="85"/>
          <w:sz w:val="20"/>
        </w:rPr>
        <w:t>etc</w:t>
      </w:r>
      <w:r>
        <w:rPr>
          <w:spacing w:val="-6"/>
          <w:sz w:val="20"/>
        </w:rPr>
        <w:t xml:space="preserve"> </w:t>
      </w:r>
      <w:r>
        <w:rPr>
          <w:w w:val="85"/>
          <w:sz w:val="20"/>
        </w:rPr>
        <w:t>from</w:t>
      </w:r>
      <w:r>
        <w:rPr>
          <w:spacing w:val="-5"/>
          <w:w w:val="85"/>
          <w:sz w:val="20"/>
        </w:rPr>
        <w:t xml:space="preserve"> </w:t>
      </w:r>
      <w:r>
        <w:rPr>
          <w:w w:val="85"/>
          <w:sz w:val="20"/>
        </w:rPr>
        <w:t>the</w:t>
      </w:r>
      <w:r>
        <w:rPr>
          <w:spacing w:val="-5"/>
          <w:w w:val="85"/>
          <w:sz w:val="20"/>
        </w:rPr>
        <w:t xml:space="preserve"> </w:t>
      </w:r>
      <w:r>
        <w:rPr>
          <w:w w:val="85"/>
          <w:sz w:val="20"/>
        </w:rPr>
        <w:t>higher</w:t>
      </w:r>
      <w:r>
        <w:rPr>
          <w:spacing w:val="-5"/>
          <w:w w:val="85"/>
          <w:sz w:val="20"/>
        </w:rPr>
        <w:t xml:space="preserve"> </w:t>
      </w:r>
      <w:r>
        <w:rPr>
          <w:w w:val="85"/>
          <w:sz w:val="20"/>
        </w:rPr>
        <w:t>institutes</w:t>
      </w:r>
      <w:r>
        <w:rPr>
          <w:spacing w:val="-5"/>
          <w:w w:val="85"/>
          <w:sz w:val="20"/>
        </w:rPr>
        <w:t xml:space="preserve"> </w:t>
      </w:r>
      <w:r>
        <w:rPr>
          <w:w w:val="85"/>
          <w:sz w:val="20"/>
        </w:rPr>
        <w:t xml:space="preserve">of </w:t>
      </w:r>
      <w:r>
        <w:rPr>
          <w:spacing w:val="-2"/>
          <w:w w:val="85"/>
          <w:sz w:val="20"/>
        </w:rPr>
        <w:t>learning and abroad,</w:t>
      </w:r>
      <w:r>
        <w:rPr>
          <w:spacing w:val="-2"/>
          <w:sz w:val="20"/>
        </w:rPr>
        <w:t xml:space="preserve"> </w:t>
      </w:r>
      <w:r>
        <w:rPr>
          <w:spacing w:val="-2"/>
          <w:w w:val="85"/>
          <w:sz w:val="20"/>
        </w:rPr>
        <w:t xml:space="preserve">which are / were used in operating and handling industrial works and activities such as Uganda breweries at Luzira, Shumuk </w:t>
      </w:r>
      <w:r>
        <w:rPr>
          <w:w w:val="85"/>
          <w:sz w:val="20"/>
        </w:rPr>
        <w:t>Aluminum at Nakawa, Ntake bakeries at Nalukolongo, etc are in Kampala because of their high degree of craftsmanship, abundant semi skilled labour</w:t>
      </w:r>
      <w:r>
        <w:rPr>
          <w:spacing w:val="-4"/>
          <w:w w:val="85"/>
          <w:sz w:val="20"/>
        </w:rPr>
        <w:t xml:space="preserve"> </w:t>
      </w:r>
      <w:r>
        <w:rPr>
          <w:w w:val="85"/>
          <w:sz w:val="20"/>
        </w:rPr>
        <w:t>and</w:t>
      </w:r>
      <w:r>
        <w:rPr>
          <w:spacing w:val="-5"/>
          <w:w w:val="85"/>
          <w:sz w:val="20"/>
        </w:rPr>
        <w:t xml:space="preserve"> </w:t>
      </w:r>
      <w:r>
        <w:rPr>
          <w:w w:val="85"/>
          <w:sz w:val="20"/>
        </w:rPr>
        <w:t>cheap</w:t>
      </w:r>
      <w:r>
        <w:rPr>
          <w:spacing w:val="-4"/>
          <w:w w:val="85"/>
          <w:sz w:val="20"/>
        </w:rPr>
        <w:t xml:space="preserve"> </w:t>
      </w:r>
      <w:r>
        <w:rPr>
          <w:w w:val="85"/>
          <w:sz w:val="20"/>
        </w:rPr>
        <w:t>casual</w:t>
      </w:r>
      <w:r>
        <w:rPr>
          <w:spacing w:val="-5"/>
          <w:w w:val="85"/>
          <w:sz w:val="20"/>
        </w:rPr>
        <w:t xml:space="preserve"> </w:t>
      </w:r>
      <w:r>
        <w:rPr>
          <w:w w:val="85"/>
          <w:sz w:val="20"/>
        </w:rPr>
        <w:t>man</w:t>
      </w:r>
      <w:r>
        <w:rPr>
          <w:spacing w:val="-5"/>
          <w:w w:val="85"/>
          <w:sz w:val="20"/>
        </w:rPr>
        <w:t xml:space="preserve"> </w:t>
      </w:r>
      <w:r>
        <w:rPr>
          <w:w w:val="85"/>
          <w:sz w:val="20"/>
        </w:rPr>
        <w:t>power</w:t>
      </w:r>
      <w:r>
        <w:rPr>
          <w:spacing w:val="-5"/>
          <w:w w:val="85"/>
          <w:sz w:val="20"/>
        </w:rPr>
        <w:t xml:space="preserve"> </w:t>
      </w:r>
      <w:r>
        <w:rPr>
          <w:w w:val="85"/>
          <w:sz w:val="20"/>
        </w:rPr>
        <w:t>by</w:t>
      </w:r>
      <w:r>
        <w:rPr>
          <w:spacing w:val="-5"/>
          <w:w w:val="85"/>
          <w:sz w:val="20"/>
        </w:rPr>
        <w:t xml:space="preserve"> </w:t>
      </w:r>
      <w:r>
        <w:rPr>
          <w:w w:val="85"/>
          <w:sz w:val="20"/>
        </w:rPr>
        <w:t>its</w:t>
      </w:r>
      <w:r>
        <w:rPr>
          <w:spacing w:val="-5"/>
          <w:w w:val="85"/>
          <w:sz w:val="20"/>
        </w:rPr>
        <w:t xml:space="preserve"> </w:t>
      </w:r>
      <w:r>
        <w:rPr>
          <w:w w:val="85"/>
          <w:sz w:val="20"/>
        </w:rPr>
        <w:t>population</w:t>
      </w:r>
      <w:r>
        <w:rPr>
          <w:spacing w:val="-5"/>
          <w:w w:val="85"/>
          <w:sz w:val="20"/>
        </w:rPr>
        <w:t xml:space="preserve"> </w:t>
      </w:r>
      <w:r>
        <w:rPr>
          <w:w w:val="85"/>
          <w:sz w:val="20"/>
        </w:rPr>
        <w:t>of</w:t>
      </w:r>
      <w:r>
        <w:rPr>
          <w:spacing w:val="-5"/>
          <w:w w:val="85"/>
          <w:sz w:val="20"/>
        </w:rPr>
        <w:t xml:space="preserve"> </w:t>
      </w:r>
      <w:r>
        <w:rPr>
          <w:w w:val="85"/>
          <w:sz w:val="20"/>
        </w:rPr>
        <w:t>about</w:t>
      </w:r>
      <w:r>
        <w:rPr>
          <w:spacing w:val="-5"/>
          <w:w w:val="85"/>
          <w:sz w:val="20"/>
        </w:rPr>
        <w:t xml:space="preserve"> </w:t>
      </w:r>
      <w:r>
        <w:rPr>
          <w:w w:val="85"/>
          <w:sz w:val="20"/>
        </w:rPr>
        <w:t>2</w:t>
      </w:r>
      <w:r>
        <w:rPr>
          <w:spacing w:val="-5"/>
          <w:w w:val="85"/>
          <w:sz w:val="20"/>
        </w:rPr>
        <w:t xml:space="preserve"> </w:t>
      </w:r>
      <w:r>
        <w:rPr>
          <w:w w:val="85"/>
          <w:sz w:val="20"/>
        </w:rPr>
        <w:t>million.</w:t>
      </w:r>
    </w:p>
    <w:p w:rsidR="00E5575B" w:rsidRDefault="00D512E5">
      <w:pPr>
        <w:pStyle w:val="ListParagraph"/>
        <w:numPr>
          <w:ilvl w:val="1"/>
          <w:numId w:val="72"/>
        </w:numPr>
        <w:tabs>
          <w:tab w:val="left" w:pos="1090"/>
        </w:tabs>
        <w:ind w:right="625" w:firstLine="0"/>
        <w:rPr>
          <w:sz w:val="20"/>
        </w:rPr>
      </w:pPr>
      <w:r>
        <w:rPr>
          <w:spacing w:val="-2"/>
          <w:w w:val="85"/>
          <w:sz w:val="20"/>
        </w:rPr>
        <w:t>Presence of medium sized market though on increase due to rapid population growth of about 40</w:t>
      </w:r>
      <w:r>
        <w:rPr>
          <w:spacing w:val="40"/>
          <w:sz w:val="20"/>
        </w:rPr>
        <w:t xml:space="preserve"> </w:t>
      </w:r>
      <w:r>
        <w:rPr>
          <w:spacing w:val="-2"/>
          <w:w w:val="85"/>
          <w:sz w:val="20"/>
        </w:rPr>
        <w:t xml:space="preserve">million for the manufactured and processed </w:t>
      </w:r>
      <w:r>
        <w:rPr>
          <w:w w:val="80"/>
          <w:sz w:val="20"/>
        </w:rPr>
        <w:t>goods</w:t>
      </w:r>
      <w:r>
        <w:rPr>
          <w:sz w:val="20"/>
        </w:rPr>
        <w:t xml:space="preserve"> </w:t>
      </w:r>
      <w:r>
        <w:rPr>
          <w:w w:val="80"/>
          <w:sz w:val="20"/>
        </w:rPr>
        <w:t>especially</w:t>
      </w:r>
      <w:r>
        <w:rPr>
          <w:sz w:val="20"/>
        </w:rPr>
        <w:t xml:space="preserve"> </w:t>
      </w:r>
      <w:r>
        <w:rPr>
          <w:w w:val="80"/>
          <w:sz w:val="20"/>
        </w:rPr>
        <w:t>bread</w:t>
      </w:r>
      <w:r>
        <w:rPr>
          <w:sz w:val="20"/>
        </w:rPr>
        <w:t xml:space="preserve"> </w:t>
      </w:r>
      <w:r>
        <w:rPr>
          <w:w w:val="80"/>
          <w:sz w:val="20"/>
        </w:rPr>
        <w:t>from</w:t>
      </w:r>
      <w:r>
        <w:rPr>
          <w:sz w:val="20"/>
        </w:rPr>
        <w:t xml:space="preserve"> </w:t>
      </w:r>
      <w:r>
        <w:rPr>
          <w:w w:val="80"/>
          <w:sz w:val="20"/>
        </w:rPr>
        <w:t>Tiptop</w:t>
      </w:r>
      <w:r>
        <w:rPr>
          <w:sz w:val="20"/>
        </w:rPr>
        <w:t xml:space="preserve"> </w:t>
      </w:r>
      <w:r>
        <w:rPr>
          <w:w w:val="80"/>
          <w:sz w:val="20"/>
        </w:rPr>
        <w:t>bread</w:t>
      </w:r>
      <w:r>
        <w:rPr>
          <w:sz w:val="20"/>
        </w:rPr>
        <w:t xml:space="preserve"> </w:t>
      </w:r>
      <w:r>
        <w:rPr>
          <w:w w:val="80"/>
          <w:sz w:val="20"/>
        </w:rPr>
        <w:t>in</w:t>
      </w:r>
      <w:r>
        <w:rPr>
          <w:sz w:val="20"/>
        </w:rPr>
        <w:t xml:space="preserve"> </w:t>
      </w:r>
      <w:r>
        <w:rPr>
          <w:w w:val="80"/>
          <w:sz w:val="20"/>
        </w:rPr>
        <w:t>Jinja</w:t>
      </w:r>
      <w:r>
        <w:rPr>
          <w:sz w:val="20"/>
        </w:rPr>
        <w:t xml:space="preserve"> </w:t>
      </w:r>
      <w:r>
        <w:rPr>
          <w:w w:val="80"/>
          <w:sz w:val="20"/>
        </w:rPr>
        <w:t>and</w:t>
      </w:r>
      <w:r>
        <w:rPr>
          <w:sz w:val="20"/>
        </w:rPr>
        <w:t xml:space="preserve"> </w:t>
      </w:r>
      <w:r>
        <w:rPr>
          <w:w w:val="80"/>
          <w:sz w:val="20"/>
        </w:rPr>
        <w:t>Hot</w:t>
      </w:r>
      <w:r>
        <w:rPr>
          <w:sz w:val="20"/>
        </w:rPr>
        <w:t xml:space="preserve"> </w:t>
      </w:r>
      <w:r>
        <w:rPr>
          <w:w w:val="80"/>
          <w:sz w:val="20"/>
        </w:rPr>
        <w:t>loaf</w:t>
      </w:r>
      <w:r>
        <w:rPr>
          <w:sz w:val="20"/>
        </w:rPr>
        <w:t xml:space="preserve"> </w:t>
      </w:r>
      <w:r>
        <w:rPr>
          <w:w w:val="80"/>
          <w:sz w:val="20"/>
        </w:rPr>
        <w:t>Bakeries</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Plastic</w:t>
      </w:r>
      <w:r>
        <w:rPr>
          <w:sz w:val="20"/>
        </w:rPr>
        <w:t xml:space="preserve"> </w:t>
      </w:r>
      <w:r>
        <w:rPr>
          <w:w w:val="80"/>
          <w:sz w:val="20"/>
        </w:rPr>
        <w:t>utensils</w:t>
      </w:r>
      <w:r>
        <w:rPr>
          <w:sz w:val="20"/>
        </w:rPr>
        <w:t xml:space="preserve"> </w:t>
      </w:r>
      <w:r>
        <w:rPr>
          <w:w w:val="80"/>
          <w:sz w:val="20"/>
        </w:rPr>
        <w:t>from</w:t>
      </w:r>
      <w:r>
        <w:rPr>
          <w:sz w:val="20"/>
        </w:rPr>
        <w:t xml:space="preserve"> </w:t>
      </w:r>
      <w:r>
        <w:rPr>
          <w:w w:val="80"/>
          <w:sz w:val="20"/>
        </w:rPr>
        <w:t>GM</w:t>
      </w:r>
      <w:r>
        <w:rPr>
          <w:sz w:val="20"/>
        </w:rPr>
        <w:t xml:space="preserve"> </w:t>
      </w:r>
      <w:r>
        <w:rPr>
          <w:w w:val="80"/>
          <w:sz w:val="20"/>
        </w:rPr>
        <w:t>Tumpeco</w:t>
      </w:r>
      <w:r>
        <w:rPr>
          <w:spacing w:val="10"/>
          <w:sz w:val="20"/>
        </w:rPr>
        <w:t xml:space="preserve"> </w:t>
      </w:r>
      <w:r>
        <w:rPr>
          <w:w w:val="80"/>
          <w:sz w:val="20"/>
        </w:rPr>
        <w:t>at</w:t>
      </w:r>
      <w:r>
        <w:rPr>
          <w:sz w:val="20"/>
        </w:rPr>
        <w:t xml:space="preserve"> </w:t>
      </w:r>
      <w:r>
        <w:rPr>
          <w:w w:val="80"/>
          <w:sz w:val="20"/>
        </w:rPr>
        <w:t>Nakawa</w:t>
      </w:r>
      <w:r>
        <w:rPr>
          <w:sz w:val="20"/>
        </w:rPr>
        <w:t xml:space="preserve"> </w:t>
      </w:r>
      <w:r>
        <w:rPr>
          <w:w w:val="80"/>
          <w:sz w:val="20"/>
        </w:rPr>
        <w:t>and</w:t>
      </w:r>
      <w:r>
        <w:rPr>
          <w:sz w:val="20"/>
        </w:rPr>
        <w:t xml:space="preserve"> </w:t>
      </w:r>
      <w:r>
        <w:rPr>
          <w:w w:val="80"/>
          <w:sz w:val="20"/>
        </w:rPr>
        <w:t>Nice</w:t>
      </w:r>
      <w:r>
        <w:rPr>
          <w:sz w:val="20"/>
        </w:rPr>
        <w:t xml:space="preserve"> </w:t>
      </w:r>
      <w:r>
        <w:rPr>
          <w:w w:val="80"/>
          <w:sz w:val="20"/>
        </w:rPr>
        <w:t>house</w:t>
      </w:r>
      <w:r>
        <w:rPr>
          <w:spacing w:val="40"/>
          <w:sz w:val="20"/>
        </w:rPr>
        <w:t xml:space="preserve"> </w:t>
      </w:r>
      <w:r>
        <w:rPr>
          <w:spacing w:val="-2"/>
          <w:w w:val="90"/>
          <w:sz w:val="20"/>
        </w:rPr>
        <w:t>of</w:t>
      </w:r>
      <w:r>
        <w:rPr>
          <w:spacing w:val="-6"/>
          <w:w w:val="90"/>
          <w:sz w:val="20"/>
        </w:rPr>
        <w:t xml:space="preserve"> </w:t>
      </w:r>
      <w:r>
        <w:rPr>
          <w:spacing w:val="-2"/>
          <w:w w:val="90"/>
          <w:sz w:val="20"/>
        </w:rPr>
        <w:t>Plastics</w:t>
      </w:r>
      <w:r>
        <w:rPr>
          <w:spacing w:val="-6"/>
          <w:w w:val="90"/>
          <w:sz w:val="20"/>
        </w:rPr>
        <w:t xml:space="preserve"> </w:t>
      </w:r>
      <w:r>
        <w:rPr>
          <w:spacing w:val="-2"/>
          <w:w w:val="90"/>
          <w:sz w:val="20"/>
        </w:rPr>
        <w:t>at</w:t>
      </w:r>
      <w:r>
        <w:rPr>
          <w:spacing w:val="-6"/>
          <w:w w:val="90"/>
          <w:sz w:val="20"/>
        </w:rPr>
        <w:t xml:space="preserve"> </w:t>
      </w:r>
      <w:r>
        <w:rPr>
          <w:spacing w:val="-2"/>
          <w:w w:val="90"/>
          <w:sz w:val="20"/>
        </w:rPr>
        <w:t>Nakawa</w:t>
      </w:r>
      <w:r>
        <w:rPr>
          <w:spacing w:val="-6"/>
          <w:w w:val="90"/>
          <w:sz w:val="20"/>
        </w:rPr>
        <w:t xml:space="preserve"> </w:t>
      </w:r>
      <w:r>
        <w:rPr>
          <w:spacing w:val="-2"/>
          <w:w w:val="90"/>
          <w:sz w:val="20"/>
        </w:rPr>
        <w:t>in</w:t>
      </w:r>
      <w:r>
        <w:rPr>
          <w:spacing w:val="-6"/>
          <w:w w:val="90"/>
          <w:sz w:val="20"/>
        </w:rPr>
        <w:t xml:space="preserve"> </w:t>
      </w:r>
      <w:r>
        <w:rPr>
          <w:spacing w:val="-2"/>
          <w:w w:val="90"/>
          <w:sz w:val="20"/>
        </w:rPr>
        <w:t>Kampala</w:t>
      </w:r>
    </w:p>
    <w:p w:rsidR="00E5575B" w:rsidRDefault="00D512E5">
      <w:pPr>
        <w:pStyle w:val="ListParagraph"/>
        <w:numPr>
          <w:ilvl w:val="1"/>
          <w:numId w:val="72"/>
        </w:numPr>
        <w:tabs>
          <w:tab w:val="left" w:pos="1090"/>
        </w:tabs>
        <w:spacing w:line="242" w:lineRule="auto"/>
        <w:ind w:right="625" w:firstLine="0"/>
        <w:rPr>
          <w:sz w:val="20"/>
        </w:rPr>
      </w:pPr>
      <w:r>
        <w:rPr>
          <w:w w:val="80"/>
          <w:sz w:val="20"/>
        </w:rPr>
        <w:t xml:space="preserve">Existence of friendly and good international relationship with other countries of Ugandan government for widening industrial market as well as </w:t>
      </w:r>
      <w:r>
        <w:rPr>
          <w:w w:val="85"/>
          <w:sz w:val="20"/>
        </w:rPr>
        <w:t xml:space="preserve">attracting industrial investors like joining regional trade bodies such as EACO, COMESA, PTA and World Trade Organization increased on the </w:t>
      </w:r>
      <w:r>
        <w:rPr>
          <w:w w:val="80"/>
          <w:sz w:val="20"/>
        </w:rPr>
        <w:t>market</w:t>
      </w:r>
      <w:r>
        <w:rPr>
          <w:sz w:val="20"/>
        </w:rPr>
        <w:t xml:space="preserve"> </w:t>
      </w:r>
      <w:r>
        <w:rPr>
          <w:w w:val="80"/>
          <w:sz w:val="20"/>
        </w:rPr>
        <w:t>base</w:t>
      </w:r>
      <w:r>
        <w:rPr>
          <w:sz w:val="20"/>
        </w:rPr>
        <w:t xml:space="preserve"> </w:t>
      </w:r>
      <w:r>
        <w:rPr>
          <w:w w:val="80"/>
          <w:sz w:val="20"/>
        </w:rPr>
        <w:t>for</w:t>
      </w:r>
      <w:r>
        <w:rPr>
          <w:sz w:val="20"/>
        </w:rPr>
        <w:t xml:space="preserve"> </w:t>
      </w:r>
      <w:r>
        <w:rPr>
          <w:w w:val="80"/>
          <w:sz w:val="20"/>
        </w:rPr>
        <w:t>her</w:t>
      </w:r>
      <w:r>
        <w:rPr>
          <w:sz w:val="20"/>
        </w:rPr>
        <w:t xml:space="preserve"> </w:t>
      </w:r>
      <w:r>
        <w:rPr>
          <w:w w:val="80"/>
          <w:sz w:val="20"/>
        </w:rPr>
        <w:t>manufactured</w:t>
      </w:r>
      <w:r>
        <w:rPr>
          <w:sz w:val="20"/>
        </w:rPr>
        <w:t xml:space="preserve"> </w:t>
      </w:r>
      <w:r>
        <w:rPr>
          <w:w w:val="80"/>
          <w:sz w:val="20"/>
        </w:rPr>
        <w:t>goods</w:t>
      </w:r>
      <w:r>
        <w:rPr>
          <w:sz w:val="20"/>
        </w:rPr>
        <w:t xml:space="preserve"> </w:t>
      </w:r>
      <w:r>
        <w:rPr>
          <w:w w:val="80"/>
          <w:sz w:val="20"/>
        </w:rPr>
        <w:t>like</w:t>
      </w:r>
      <w:r>
        <w:rPr>
          <w:sz w:val="20"/>
        </w:rPr>
        <w:t xml:space="preserve"> </w:t>
      </w:r>
      <w:r>
        <w:rPr>
          <w:w w:val="80"/>
          <w:sz w:val="20"/>
        </w:rPr>
        <w:t>cement</w:t>
      </w:r>
      <w:r>
        <w:rPr>
          <w:sz w:val="20"/>
        </w:rPr>
        <w:t xml:space="preserve"> </w:t>
      </w:r>
      <w:r>
        <w:rPr>
          <w:w w:val="80"/>
          <w:sz w:val="20"/>
        </w:rPr>
        <w:t>from</w:t>
      </w:r>
      <w:r>
        <w:rPr>
          <w:sz w:val="20"/>
        </w:rPr>
        <w:t xml:space="preserve"> </w:t>
      </w:r>
      <w:r>
        <w:rPr>
          <w:w w:val="80"/>
          <w:sz w:val="20"/>
        </w:rPr>
        <w:t>Tororo</w:t>
      </w:r>
      <w:r>
        <w:rPr>
          <w:sz w:val="20"/>
        </w:rPr>
        <w:t xml:space="preserve"> </w:t>
      </w:r>
      <w:r>
        <w:rPr>
          <w:w w:val="80"/>
          <w:sz w:val="20"/>
        </w:rPr>
        <w:t>cement</w:t>
      </w:r>
      <w:r>
        <w:rPr>
          <w:sz w:val="20"/>
        </w:rPr>
        <w:t xml:space="preserve"> </w:t>
      </w:r>
      <w:r>
        <w:rPr>
          <w:w w:val="80"/>
          <w:sz w:val="20"/>
        </w:rPr>
        <w:t>works</w:t>
      </w:r>
      <w:r>
        <w:rPr>
          <w:sz w:val="20"/>
        </w:rPr>
        <w:t xml:space="preserve"> </w:t>
      </w:r>
      <w:r>
        <w:rPr>
          <w:w w:val="80"/>
          <w:sz w:val="20"/>
        </w:rPr>
        <w:t>in</w:t>
      </w:r>
      <w:r>
        <w:rPr>
          <w:sz w:val="20"/>
        </w:rPr>
        <w:t xml:space="preserve"> </w:t>
      </w:r>
      <w:r>
        <w:rPr>
          <w:w w:val="80"/>
          <w:sz w:val="20"/>
        </w:rPr>
        <w:t>Tororo</w:t>
      </w:r>
      <w:r>
        <w:rPr>
          <w:sz w:val="20"/>
        </w:rPr>
        <w:t xml:space="preserve"> </w:t>
      </w:r>
      <w:r>
        <w:rPr>
          <w:w w:val="80"/>
          <w:sz w:val="20"/>
        </w:rPr>
        <w:t>and</w:t>
      </w:r>
      <w:r>
        <w:rPr>
          <w:sz w:val="20"/>
        </w:rPr>
        <w:t xml:space="preserve"> </w:t>
      </w:r>
      <w:r>
        <w:rPr>
          <w:w w:val="80"/>
          <w:sz w:val="20"/>
        </w:rPr>
        <w:t>Mattresses</w:t>
      </w:r>
      <w:r>
        <w:rPr>
          <w:sz w:val="20"/>
        </w:rPr>
        <w:t xml:space="preserve"> </w:t>
      </w:r>
      <w:r>
        <w:rPr>
          <w:w w:val="80"/>
          <w:sz w:val="20"/>
        </w:rPr>
        <w:t>from</w:t>
      </w:r>
      <w:r>
        <w:rPr>
          <w:sz w:val="20"/>
        </w:rPr>
        <w:t xml:space="preserve"> </w:t>
      </w:r>
      <w:r>
        <w:rPr>
          <w:w w:val="80"/>
          <w:sz w:val="20"/>
        </w:rPr>
        <w:t>Royal</w:t>
      </w:r>
      <w:r>
        <w:rPr>
          <w:sz w:val="20"/>
        </w:rPr>
        <w:t xml:space="preserve"> </w:t>
      </w:r>
      <w:r>
        <w:rPr>
          <w:w w:val="80"/>
          <w:sz w:val="20"/>
        </w:rPr>
        <w:t>foams</w:t>
      </w:r>
      <w:r>
        <w:rPr>
          <w:sz w:val="20"/>
        </w:rPr>
        <w:t xml:space="preserve"> </w:t>
      </w:r>
      <w:r>
        <w:rPr>
          <w:w w:val="80"/>
          <w:sz w:val="20"/>
        </w:rPr>
        <w:t>in</w:t>
      </w:r>
      <w:r>
        <w:rPr>
          <w:sz w:val="20"/>
        </w:rPr>
        <w:t xml:space="preserve"> </w:t>
      </w:r>
      <w:r>
        <w:rPr>
          <w:w w:val="80"/>
          <w:sz w:val="20"/>
        </w:rPr>
        <w:t>Kampala.</w:t>
      </w:r>
    </w:p>
    <w:p w:rsidR="00E5575B" w:rsidRDefault="00D512E5">
      <w:pPr>
        <w:pStyle w:val="ListParagraph"/>
        <w:numPr>
          <w:ilvl w:val="1"/>
          <w:numId w:val="72"/>
        </w:numPr>
        <w:tabs>
          <w:tab w:val="left" w:pos="1090"/>
        </w:tabs>
        <w:spacing w:line="242" w:lineRule="auto"/>
        <w:ind w:right="626" w:firstLine="0"/>
        <w:rPr>
          <w:sz w:val="20"/>
        </w:rPr>
      </w:pPr>
      <w:r>
        <w:rPr>
          <w:w w:val="80"/>
          <w:sz w:val="20"/>
        </w:rPr>
        <w:t>Presence</w:t>
      </w:r>
      <w:r>
        <w:rPr>
          <w:sz w:val="20"/>
        </w:rPr>
        <w:t xml:space="preserve"> </w:t>
      </w:r>
      <w:r>
        <w:rPr>
          <w:w w:val="80"/>
          <w:sz w:val="20"/>
        </w:rPr>
        <w:t>of</w:t>
      </w:r>
      <w:r>
        <w:rPr>
          <w:sz w:val="20"/>
        </w:rPr>
        <w:t xml:space="preserve"> </w:t>
      </w:r>
      <w:r>
        <w:rPr>
          <w:w w:val="80"/>
          <w:sz w:val="20"/>
        </w:rPr>
        <w:t>informative</w:t>
      </w:r>
      <w:r>
        <w:rPr>
          <w:sz w:val="20"/>
        </w:rPr>
        <w:t xml:space="preserve"> </w:t>
      </w:r>
      <w:r>
        <w:rPr>
          <w:w w:val="80"/>
          <w:sz w:val="20"/>
        </w:rPr>
        <w:t>and</w:t>
      </w:r>
      <w:r>
        <w:rPr>
          <w:sz w:val="20"/>
        </w:rPr>
        <w:t xml:space="preserve"> </w:t>
      </w:r>
      <w:r>
        <w:rPr>
          <w:w w:val="80"/>
          <w:sz w:val="20"/>
        </w:rPr>
        <w:t>persuasive</w:t>
      </w:r>
      <w:r>
        <w:rPr>
          <w:sz w:val="20"/>
        </w:rPr>
        <w:t xml:space="preserve"> </w:t>
      </w:r>
      <w:r>
        <w:rPr>
          <w:w w:val="80"/>
          <w:sz w:val="20"/>
        </w:rPr>
        <w:t>advertisement</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government</w:t>
      </w:r>
      <w:r>
        <w:rPr>
          <w:sz w:val="20"/>
        </w:rPr>
        <w:t xml:space="preserve"> </w:t>
      </w:r>
      <w:r>
        <w:rPr>
          <w:w w:val="80"/>
          <w:sz w:val="20"/>
        </w:rPr>
        <w:t>and</w:t>
      </w:r>
      <w:r>
        <w:rPr>
          <w:sz w:val="20"/>
        </w:rPr>
        <w:t xml:space="preserve"> </w:t>
      </w:r>
      <w:r>
        <w:rPr>
          <w:w w:val="80"/>
          <w:sz w:val="20"/>
        </w:rPr>
        <w:t>individual</w:t>
      </w:r>
      <w:r>
        <w:rPr>
          <w:sz w:val="20"/>
        </w:rPr>
        <w:t xml:space="preserve"> </w:t>
      </w:r>
      <w:r>
        <w:rPr>
          <w:w w:val="80"/>
          <w:sz w:val="20"/>
        </w:rPr>
        <w:t>industrialists</w:t>
      </w:r>
      <w:r>
        <w:rPr>
          <w:sz w:val="20"/>
        </w:rPr>
        <w:t xml:space="preserve"> </w:t>
      </w:r>
      <w:r>
        <w:rPr>
          <w:w w:val="80"/>
          <w:sz w:val="20"/>
        </w:rPr>
        <w:t>of</w:t>
      </w:r>
      <w:r>
        <w:rPr>
          <w:sz w:val="20"/>
        </w:rPr>
        <w:t xml:space="preserve"> </w:t>
      </w:r>
      <w:r>
        <w:rPr>
          <w:w w:val="80"/>
          <w:sz w:val="20"/>
        </w:rPr>
        <w:t>manufactured</w:t>
      </w:r>
      <w:r>
        <w:rPr>
          <w:sz w:val="20"/>
        </w:rPr>
        <w:t xml:space="preserve"> </w:t>
      </w:r>
      <w:r>
        <w:rPr>
          <w:w w:val="80"/>
          <w:sz w:val="20"/>
        </w:rPr>
        <w:t>and</w:t>
      </w:r>
      <w:r>
        <w:rPr>
          <w:sz w:val="20"/>
        </w:rPr>
        <w:t xml:space="preserve"> </w:t>
      </w:r>
      <w:r>
        <w:rPr>
          <w:w w:val="80"/>
          <w:sz w:val="20"/>
        </w:rPr>
        <w:t>processed</w:t>
      </w:r>
      <w:r>
        <w:rPr>
          <w:sz w:val="20"/>
        </w:rPr>
        <w:t xml:space="preserve"> </w:t>
      </w:r>
      <w:r>
        <w:rPr>
          <w:w w:val="80"/>
          <w:sz w:val="20"/>
        </w:rPr>
        <w:t>goods</w:t>
      </w:r>
      <w:r>
        <w:rPr>
          <w:sz w:val="20"/>
        </w:rPr>
        <w:t xml:space="preserve"> </w:t>
      </w:r>
      <w:r>
        <w:rPr>
          <w:w w:val="80"/>
          <w:sz w:val="20"/>
        </w:rPr>
        <w:t>so as</w:t>
      </w:r>
      <w:r>
        <w:rPr>
          <w:spacing w:val="10"/>
          <w:sz w:val="20"/>
        </w:rPr>
        <w:t xml:space="preserve"> </w:t>
      </w:r>
      <w:r>
        <w:rPr>
          <w:w w:val="80"/>
          <w:sz w:val="20"/>
        </w:rPr>
        <w:t>to</w:t>
      </w:r>
      <w:r>
        <w:rPr>
          <w:spacing w:val="10"/>
          <w:sz w:val="20"/>
        </w:rPr>
        <w:t xml:space="preserve"> </w:t>
      </w:r>
      <w:r>
        <w:rPr>
          <w:w w:val="80"/>
          <w:sz w:val="20"/>
        </w:rPr>
        <w:t>extend</w:t>
      </w:r>
      <w:r>
        <w:rPr>
          <w:spacing w:val="10"/>
          <w:sz w:val="20"/>
        </w:rPr>
        <w:t xml:space="preserve"> </w:t>
      </w:r>
      <w:r>
        <w:rPr>
          <w:w w:val="80"/>
          <w:sz w:val="20"/>
        </w:rPr>
        <w:t>their</w:t>
      </w:r>
      <w:r>
        <w:rPr>
          <w:spacing w:val="10"/>
          <w:sz w:val="20"/>
        </w:rPr>
        <w:t xml:space="preserve"> </w:t>
      </w:r>
      <w:r>
        <w:rPr>
          <w:w w:val="80"/>
          <w:sz w:val="20"/>
        </w:rPr>
        <w:t>markets</w:t>
      </w:r>
      <w:r>
        <w:rPr>
          <w:spacing w:val="10"/>
          <w:sz w:val="20"/>
        </w:rPr>
        <w:t xml:space="preserve"> </w:t>
      </w:r>
      <w:r>
        <w:rPr>
          <w:w w:val="80"/>
          <w:sz w:val="20"/>
        </w:rPr>
        <w:t>locally</w:t>
      </w:r>
      <w:r>
        <w:rPr>
          <w:sz w:val="20"/>
        </w:rPr>
        <w:t xml:space="preserve"> </w:t>
      </w:r>
      <w:r>
        <w:rPr>
          <w:w w:val="80"/>
          <w:sz w:val="20"/>
        </w:rPr>
        <w:t>and</w:t>
      </w:r>
      <w:r>
        <w:rPr>
          <w:spacing w:val="10"/>
          <w:sz w:val="20"/>
        </w:rPr>
        <w:t xml:space="preserve"> </w:t>
      </w:r>
      <w:r>
        <w:rPr>
          <w:w w:val="80"/>
          <w:sz w:val="20"/>
        </w:rPr>
        <w:t>internationally</w:t>
      </w:r>
      <w:r>
        <w:rPr>
          <w:sz w:val="20"/>
        </w:rPr>
        <w:t xml:space="preserve"> </w:t>
      </w:r>
      <w:r>
        <w:rPr>
          <w:w w:val="80"/>
          <w:sz w:val="20"/>
        </w:rPr>
        <w:t>through</w:t>
      </w:r>
      <w:r>
        <w:rPr>
          <w:spacing w:val="10"/>
          <w:sz w:val="20"/>
        </w:rPr>
        <w:t xml:space="preserve"> </w:t>
      </w:r>
      <w:r>
        <w:rPr>
          <w:w w:val="80"/>
          <w:sz w:val="20"/>
        </w:rPr>
        <w:t>news</w:t>
      </w:r>
      <w:r>
        <w:rPr>
          <w:sz w:val="20"/>
        </w:rPr>
        <w:t xml:space="preserve"> </w:t>
      </w:r>
      <w:r>
        <w:rPr>
          <w:w w:val="80"/>
          <w:sz w:val="20"/>
        </w:rPr>
        <w:t>papers,</w:t>
      </w:r>
      <w:r>
        <w:rPr>
          <w:spacing w:val="10"/>
          <w:sz w:val="20"/>
        </w:rPr>
        <w:t xml:space="preserve"> </w:t>
      </w:r>
      <w:r>
        <w:rPr>
          <w:w w:val="80"/>
          <w:sz w:val="20"/>
        </w:rPr>
        <w:t>magazines,</w:t>
      </w:r>
      <w:r>
        <w:rPr>
          <w:spacing w:val="10"/>
          <w:sz w:val="20"/>
        </w:rPr>
        <w:t xml:space="preserve"> </w:t>
      </w:r>
      <w:r>
        <w:rPr>
          <w:w w:val="80"/>
          <w:sz w:val="20"/>
        </w:rPr>
        <w:t>radios,</w:t>
      </w:r>
      <w:r>
        <w:rPr>
          <w:spacing w:val="10"/>
          <w:sz w:val="20"/>
        </w:rPr>
        <w:t xml:space="preserve"> </w:t>
      </w:r>
      <w:r>
        <w:rPr>
          <w:w w:val="80"/>
          <w:sz w:val="20"/>
        </w:rPr>
        <w:t>televisions</w:t>
      </w:r>
      <w:r>
        <w:rPr>
          <w:spacing w:val="18"/>
          <w:sz w:val="20"/>
        </w:rPr>
        <w:t xml:space="preserve"> </w:t>
      </w:r>
      <w:r>
        <w:rPr>
          <w:w w:val="80"/>
          <w:sz w:val="20"/>
        </w:rPr>
        <w:t>like</w:t>
      </w:r>
      <w:r>
        <w:rPr>
          <w:sz w:val="20"/>
        </w:rPr>
        <w:t xml:space="preserve"> </w:t>
      </w:r>
      <w:r>
        <w:rPr>
          <w:w w:val="80"/>
          <w:sz w:val="20"/>
        </w:rPr>
        <w:t>on</w:t>
      </w:r>
      <w:r>
        <w:rPr>
          <w:spacing w:val="10"/>
          <w:sz w:val="20"/>
        </w:rPr>
        <w:t xml:space="preserve"> </w:t>
      </w:r>
      <w:r>
        <w:rPr>
          <w:w w:val="80"/>
          <w:sz w:val="20"/>
        </w:rPr>
        <w:t>Bukedde</w:t>
      </w:r>
      <w:r>
        <w:rPr>
          <w:spacing w:val="10"/>
          <w:sz w:val="20"/>
        </w:rPr>
        <w:t xml:space="preserve"> </w:t>
      </w:r>
      <w:r>
        <w:rPr>
          <w:w w:val="80"/>
          <w:sz w:val="20"/>
        </w:rPr>
        <w:t>TV</w:t>
      </w:r>
      <w:r>
        <w:rPr>
          <w:sz w:val="20"/>
        </w:rPr>
        <w:t xml:space="preserve"> </w:t>
      </w:r>
      <w:r>
        <w:rPr>
          <w:w w:val="80"/>
          <w:sz w:val="20"/>
        </w:rPr>
        <w:t>with</w:t>
      </w:r>
      <w:r>
        <w:rPr>
          <w:spacing w:val="10"/>
          <w:sz w:val="20"/>
        </w:rPr>
        <w:t xml:space="preserve"> </w:t>
      </w:r>
      <w:r>
        <w:rPr>
          <w:w w:val="80"/>
          <w:sz w:val="20"/>
        </w:rPr>
        <w:t>Riham</w:t>
      </w:r>
      <w:r>
        <w:rPr>
          <w:spacing w:val="10"/>
          <w:sz w:val="20"/>
        </w:rPr>
        <w:t xml:space="preserve"> </w:t>
      </w:r>
      <w:r>
        <w:rPr>
          <w:w w:val="80"/>
          <w:sz w:val="20"/>
        </w:rPr>
        <w:t xml:space="preserve">products </w:t>
      </w:r>
      <w:r>
        <w:rPr>
          <w:spacing w:val="-2"/>
          <w:w w:val="85"/>
          <w:sz w:val="20"/>
        </w:rPr>
        <w:t>of Hariss int.</w:t>
      </w:r>
      <w:r>
        <w:rPr>
          <w:spacing w:val="-4"/>
          <w:sz w:val="20"/>
        </w:rPr>
        <w:t xml:space="preserve"> </w:t>
      </w:r>
      <w:r>
        <w:rPr>
          <w:spacing w:val="-2"/>
          <w:w w:val="85"/>
          <w:sz w:val="20"/>
        </w:rPr>
        <w:t>Ltd, bill boards like</w:t>
      </w:r>
      <w:r>
        <w:rPr>
          <w:spacing w:val="-5"/>
          <w:sz w:val="20"/>
        </w:rPr>
        <w:t xml:space="preserve"> </w:t>
      </w:r>
      <w:r>
        <w:rPr>
          <w:spacing w:val="-2"/>
          <w:w w:val="85"/>
          <w:sz w:val="20"/>
        </w:rPr>
        <w:t>at Bwayise with cement from Tororo cement works</w:t>
      </w:r>
      <w:r>
        <w:rPr>
          <w:spacing w:val="-3"/>
          <w:sz w:val="20"/>
        </w:rPr>
        <w:t xml:space="preserve"> </w:t>
      </w:r>
      <w:r>
        <w:rPr>
          <w:spacing w:val="-2"/>
          <w:w w:val="85"/>
          <w:sz w:val="20"/>
        </w:rPr>
        <w:t>and</w:t>
      </w:r>
      <w:r>
        <w:rPr>
          <w:spacing w:val="-5"/>
          <w:sz w:val="20"/>
        </w:rPr>
        <w:t xml:space="preserve"> </w:t>
      </w:r>
      <w:r>
        <w:rPr>
          <w:spacing w:val="-2"/>
          <w:w w:val="85"/>
          <w:sz w:val="20"/>
        </w:rPr>
        <w:t>annual organizations of trade</w:t>
      </w:r>
      <w:r>
        <w:rPr>
          <w:spacing w:val="-5"/>
          <w:sz w:val="20"/>
        </w:rPr>
        <w:t xml:space="preserve"> </w:t>
      </w:r>
      <w:r>
        <w:rPr>
          <w:spacing w:val="-2"/>
          <w:w w:val="85"/>
          <w:sz w:val="20"/>
        </w:rPr>
        <w:t>shows by UMA at Lugogo</w:t>
      </w:r>
      <w:r>
        <w:rPr>
          <w:spacing w:val="-5"/>
          <w:sz w:val="20"/>
        </w:rPr>
        <w:t xml:space="preserve"> </w:t>
      </w:r>
      <w:r>
        <w:rPr>
          <w:spacing w:val="-2"/>
          <w:w w:val="85"/>
          <w:sz w:val="20"/>
        </w:rPr>
        <w:t xml:space="preserve">in </w:t>
      </w:r>
      <w:r>
        <w:rPr>
          <w:spacing w:val="-2"/>
          <w:w w:val="90"/>
          <w:sz w:val="20"/>
        </w:rPr>
        <w:t>Kampala.</w:t>
      </w:r>
    </w:p>
    <w:p w:rsidR="00E5575B" w:rsidRDefault="00D512E5">
      <w:pPr>
        <w:pStyle w:val="ListParagraph"/>
        <w:numPr>
          <w:ilvl w:val="1"/>
          <w:numId w:val="72"/>
        </w:numPr>
        <w:tabs>
          <w:tab w:val="left" w:pos="1090"/>
        </w:tabs>
        <w:spacing w:line="242" w:lineRule="auto"/>
        <w:ind w:right="625" w:firstLine="0"/>
        <w:rPr>
          <w:sz w:val="20"/>
        </w:rPr>
      </w:pPr>
      <w:r>
        <w:rPr>
          <w:w w:val="80"/>
          <w:sz w:val="20"/>
        </w:rPr>
        <w:t>There</w:t>
      </w:r>
      <w:r>
        <w:rPr>
          <w:spacing w:val="-1"/>
          <w:sz w:val="20"/>
        </w:rPr>
        <w:t xml:space="preserve"> </w:t>
      </w:r>
      <w:r>
        <w:rPr>
          <w:w w:val="80"/>
          <w:sz w:val="20"/>
        </w:rPr>
        <w:t>has</w:t>
      </w:r>
      <w:r>
        <w:rPr>
          <w:spacing w:val="-1"/>
          <w:sz w:val="20"/>
        </w:rPr>
        <w:t xml:space="preserve"> </w:t>
      </w:r>
      <w:r>
        <w:rPr>
          <w:w w:val="80"/>
          <w:sz w:val="20"/>
        </w:rPr>
        <w:t>been</w:t>
      </w:r>
      <w:r>
        <w:rPr>
          <w:spacing w:val="-1"/>
          <w:sz w:val="20"/>
        </w:rPr>
        <w:t xml:space="preserve"> </w:t>
      </w:r>
      <w:r>
        <w:rPr>
          <w:w w:val="80"/>
          <w:sz w:val="20"/>
        </w:rPr>
        <w:t>/</w:t>
      </w:r>
      <w:r>
        <w:rPr>
          <w:spacing w:val="-1"/>
          <w:sz w:val="20"/>
        </w:rPr>
        <w:t xml:space="preserve"> </w:t>
      </w:r>
      <w:r>
        <w:rPr>
          <w:w w:val="80"/>
          <w:sz w:val="20"/>
        </w:rPr>
        <w:t>is</w:t>
      </w:r>
      <w:r>
        <w:rPr>
          <w:sz w:val="20"/>
        </w:rPr>
        <w:t xml:space="preserve"> </w:t>
      </w:r>
      <w:r>
        <w:rPr>
          <w:w w:val="80"/>
          <w:sz w:val="20"/>
        </w:rPr>
        <w:t>a</w:t>
      </w:r>
      <w:r>
        <w:rPr>
          <w:spacing w:val="-1"/>
          <w:sz w:val="20"/>
        </w:rPr>
        <w:t xml:space="preserve"> </w:t>
      </w:r>
      <w:r>
        <w:rPr>
          <w:w w:val="80"/>
          <w:sz w:val="20"/>
        </w:rPr>
        <w:t>great</w:t>
      </w:r>
      <w:r>
        <w:rPr>
          <w:spacing w:val="-1"/>
          <w:sz w:val="20"/>
        </w:rPr>
        <w:t xml:space="preserve"> </w:t>
      </w:r>
      <w:r>
        <w:rPr>
          <w:w w:val="80"/>
          <w:sz w:val="20"/>
        </w:rPr>
        <w:t>need</w:t>
      </w:r>
      <w:r>
        <w:rPr>
          <w:sz w:val="20"/>
        </w:rPr>
        <w:t xml:space="preserve"> </w:t>
      </w:r>
      <w:r>
        <w:rPr>
          <w:w w:val="80"/>
          <w:sz w:val="20"/>
        </w:rPr>
        <w:t>to</w:t>
      </w:r>
      <w:r>
        <w:rPr>
          <w:spacing w:val="-1"/>
          <w:sz w:val="20"/>
        </w:rPr>
        <w:t xml:space="preserve"> </w:t>
      </w:r>
      <w:r>
        <w:rPr>
          <w:w w:val="80"/>
          <w:sz w:val="20"/>
        </w:rPr>
        <w:t>develop</w:t>
      </w:r>
      <w:r>
        <w:rPr>
          <w:spacing w:val="-1"/>
          <w:sz w:val="20"/>
        </w:rPr>
        <w:t xml:space="preserve"> </w:t>
      </w:r>
      <w:r>
        <w:rPr>
          <w:w w:val="80"/>
          <w:sz w:val="20"/>
        </w:rPr>
        <w:t>industrial</w:t>
      </w:r>
      <w:r>
        <w:rPr>
          <w:spacing w:val="-1"/>
          <w:sz w:val="20"/>
        </w:rPr>
        <w:t xml:space="preserve"> </w:t>
      </w:r>
      <w:r>
        <w:rPr>
          <w:w w:val="80"/>
          <w:sz w:val="20"/>
        </w:rPr>
        <w:t>sector</w:t>
      </w:r>
      <w:r>
        <w:rPr>
          <w:sz w:val="20"/>
        </w:rPr>
        <w:t xml:space="preserve"> </w:t>
      </w:r>
      <w:r>
        <w:rPr>
          <w:w w:val="80"/>
          <w:sz w:val="20"/>
        </w:rPr>
        <w:t>as</w:t>
      </w:r>
      <w:r>
        <w:rPr>
          <w:sz w:val="20"/>
        </w:rPr>
        <w:t xml:space="preserve"> </w:t>
      </w:r>
      <w:r>
        <w:rPr>
          <w:w w:val="80"/>
          <w:sz w:val="20"/>
        </w:rPr>
        <w:t>an</w:t>
      </w:r>
      <w:r>
        <w:rPr>
          <w:sz w:val="20"/>
        </w:rPr>
        <w:t xml:space="preserve"> </w:t>
      </w:r>
      <w:r>
        <w:rPr>
          <w:w w:val="80"/>
          <w:sz w:val="20"/>
        </w:rPr>
        <w:t>economic</w:t>
      </w:r>
      <w:r>
        <w:rPr>
          <w:spacing w:val="-1"/>
          <w:sz w:val="20"/>
        </w:rPr>
        <w:t xml:space="preserve"> </w:t>
      </w:r>
      <w:r>
        <w:rPr>
          <w:w w:val="80"/>
          <w:sz w:val="20"/>
        </w:rPr>
        <w:t>diversification</w:t>
      </w:r>
      <w:r>
        <w:rPr>
          <w:sz w:val="20"/>
        </w:rPr>
        <w:t xml:space="preserve"> </w:t>
      </w:r>
      <w:r>
        <w:rPr>
          <w:w w:val="80"/>
          <w:sz w:val="20"/>
        </w:rPr>
        <w:t>and</w:t>
      </w:r>
      <w:r>
        <w:rPr>
          <w:spacing w:val="-1"/>
          <w:sz w:val="20"/>
        </w:rPr>
        <w:t xml:space="preserve"> </w:t>
      </w:r>
      <w:r>
        <w:rPr>
          <w:w w:val="80"/>
          <w:sz w:val="20"/>
        </w:rPr>
        <w:t>to</w:t>
      </w:r>
      <w:r>
        <w:rPr>
          <w:spacing w:val="-1"/>
          <w:sz w:val="20"/>
        </w:rPr>
        <w:t xml:space="preserve"> </w:t>
      </w:r>
      <w:r>
        <w:rPr>
          <w:w w:val="80"/>
          <w:sz w:val="20"/>
        </w:rPr>
        <w:t>add</w:t>
      </w:r>
      <w:r>
        <w:rPr>
          <w:spacing w:val="-1"/>
          <w:sz w:val="20"/>
        </w:rPr>
        <w:t xml:space="preserve"> </w:t>
      </w:r>
      <w:r>
        <w:rPr>
          <w:w w:val="80"/>
          <w:sz w:val="20"/>
        </w:rPr>
        <w:t>value</w:t>
      </w:r>
      <w:r>
        <w:rPr>
          <w:sz w:val="20"/>
        </w:rPr>
        <w:t xml:space="preserve"> </w:t>
      </w:r>
      <w:r>
        <w:rPr>
          <w:w w:val="80"/>
          <w:sz w:val="20"/>
        </w:rPr>
        <w:t>on</w:t>
      </w:r>
      <w:r>
        <w:rPr>
          <w:sz w:val="20"/>
        </w:rPr>
        <w:t xml:space="preserve"> </w:t>
      </w:r>
      <w:r>
        <w:rPr>
          <w:w w:val="80"/>
          <w:sz w:val="20"/>
        </w:rPr>
        <w:t>raw</w:t>
      </w:r>
      <w:r>
        <w:rPr>
          <w:sz w:val="20"/>
        </w:rPr>
        <w:t xml:space="preserve"> </w:t>
      </w:r>
      <w:r>
        <w:rPr>
          <w:w w:val="80"/>
          <w:sz w:val="20"/>
        </w:rPr>
        <w:t>products</w:t>
      </w:r>
      <w:r>
        <w:rPr>
          <w:spacing w:val="-1"/>
          <w:sz w:val="20"/>
        </w:rPr>
        <w:t xml:space="preserve"> </w:t>
      </w:r>
      <w:r>
        <w:rPr>
          <w:w w:val="80"/>
          <w:sz w:val="20"/>
        </w:rPr>
        <w:t>by</w:t>
      </w:r>
      <w:r>
        <w:rPr>
          <w:sz w:val="20"/>
        </w:rPr>
        <w:t xml:space="preserve"> </w:t>
      </w:r>
      <w:r>
        <w:rPr>
          <w:w w:val="80"/>
          <w:sz w:val="20"/>
        </w:rPr>
        <w:t>government</w:t>
      </w:r>
      <w:r>
        <w:rPr>
          <w:spacing w:val="-1"/>
          <w:sz w:val="20"/>
        </w:rPr>
        <w:t xml:space="preserve"> </w:t>
      </w:r>
      <w:r>
        <w:rPr>
          <w:w w:val="80"/>
          <w:sz w:val="20"/>
        </w:rPr>
        <w:t xml:space="preserve">so </w:t>
      </w:r>
      <w:r>
        <w:rPr>
          <w:w w:val="85"/>
          <w:sz w:val="20"/>
        </w:rPr>
        <w:t>as</w:t>
      </w:r>
      <w:r>
        <w:rPr>
          <w:spacing w:val="-1"/>
          <w:w w:val="85"/>
          <w:sz w:val="20"/>
        </w:rPr>
        <w:t xml:space="preserve"> </w:t>
      </w:r>
      <w:r>
        <w:rPr>
          <w:w w:val="85"/>
          <w:sz w:val="20"/>
        </w:rPr>
        <w:t>to</w:t>
      </w:r>
      <w:r>
        <w:rPr>
          <w:spacing w:val="-1"/>
          <w:w w:val="85"/>
          <w:sz w:val="20"/>
        </w:rPr>
        <w:t xml:space="preserve"> </w:t>
      </w:r>
      <w:r>
        <w:rPr>
          <w:w w:val="85"/>
          <w:sz w:val="20"/>
        </w:rPr>
        <w:t>fetch</w:t>
      </w:r>
      <w:r>
        <w:rPr>
          <w:spacing w:val="-1"/>
          <w:w w:val="85"/>
          <w:sz w:val="20"/>
        </w:rPr>
        <w:t xml:space="preserve"> </w:t>
      </w:r>
      <w:r>
        <w:rPr>
          <w:w w:val="85"/>
          <w:sz w:val="20"/>
        </w:rPr>
        <w:t>more</w:t>
      </w:r>
      <w:r>
        <w:rPr>
          <w:spacing w:val="-1"/>
          <w:w w:val="85"/>
          <w:sz w:val="20"/>
        </w:rPr>
        <w:t xml:space="preserve"> </w:t>
      </w:r>
      <w:r>
        <w:rPr>
          <w:w w:val="85"/>
          <w:sz w:val="20"/>
        </w:rPr>
        <w:t>foreign</w:t>
      </w:r>
      <w:r>
        <w:rPr>
          <w:spacing w:val="-2"/>
          <w:w w:val="85"/>
          <w:sz w:val="20"/>
        </w:rPr>
        <w:t xml:space="preserve"> </w:t>
      </w:r>
      <w:r>
        <w:rPr>
          <w:w w:val="85"/>
          <w:sz w:val="20"/>
        </w:rPr>
        <w:t>exchange</w:t>
      </w:r>
      <w:r>
        <w:rPr>
          <w:spacing w:val="-1"/>
          <w:w w:val="85"/>
          <w:sz w:val="20"/>
        </w:rPr>
        <w:t xml:space="preserve"> </w:t>
      </w:r>
      <w:r>
        <w:rPr>
          <w:w w:val="85"/>
          <w:sz w:val="20"/>
        </w:rPr>
        <w:t>on</w:t>
      </w:r>
      <w:r>
        <w:rPr>
          <w:spacing w:val="-1"/>
          <w:w w:val="85"/>
          <w:sz w:val="20"/>
        </w:rPr>
        <w:t xml:space="preserve"> </w:t>
      </w:r>
      <w:r>
        <w:rPr>
          <w:w w:val="85"/>
          <w:sz w:val="20"/>
        </w:rPr>
        <w:t>the</w:t>
      </w:r>
      <w:r>
        <w:rPr>
          <w:spacing w:val="-1"/>
          <w:w w:val="85"/>
          <w:sz w:val="20"/>
        </w:rPr>
        <w:t xml:space="preserve"> </w:t>
      </w:r>
      <w:r>
        <w:rPr>
          <w:w w:val="85"/>
          <w:sz w:val="20"/>
        </w:rPr>
        <w:t>exports</w:t>
      </w:r>
      <w:r>
        <w:rPr>
          <w:spacing w:val="-1"/>
          <w:w w:val="85"/>
          <w:sz w:val="20"/>
        </w:rPr>
        <w:t xml:space="preserve"> </w:t>
      </w:r>
      <w:r>
        <w:rPr>
          <w:w w:val="85"/>
          <w:sz w:val="20"/>
        </w:rPr>
        <w:t>as</w:t>
      </w:r>
      <w:r>
        <w:rPr>
          <w:spacing w:val="-1"/>
          <w:w w:val="85"/>
          <w:sz w:val="20"/>
        </w:rPr>
        <w:t xml:space="preserve"> </w:t>
      </w:r>
      <w:r>
        <w:rPr>
          <w:w w:val="85"/>
          <w:sz w:val="20"/>
        </w:rPr>
        <w:t>well</w:t>
      </w:r>
      <w:r>
        <w:rPr>
          <w:spacing w:val="-1"/>
          <w:w w:val="85"/>
          <w:sz w:val="20"/>
        </w:rPr>
        <w:t xml:space="preserve"> </w:t>
      </w:r>
      <w:r>
        <w:rPr>
          <w:w w:val="85"/>
          <w:sz w:val="20"/>
        </w:rPr>
        <w:t>as</w:t>
      </w:r>
      <w:r>
        <w:rPr>
          <w:spacing w:val="-1"/>
          <w:w w:val="85"/>
          <w:sz w:val="20"/>
        </w:rPr>
        <w:t xml:space="preserve"> </w:t>
      </w:r>
      <w:r>
        <w:rPr>
          <w:w w:val="85"/>
          <w:sz w:val="20"/>
        </w:rPr>
        <w:t>to</w:t>
      </w:r>
      <w:r>
        <w:rPr>
          <w:spacing w:val="-2"/>
          <w:w w:val="85"/>
          <w:sz w:val="20"/>
        </w:rPr>
        <w:t xml:space="preserve"> </w:t>
      </w:r>
      <w:r>
        <w:rPr>
          <w:w w:val="85"/>
          <w:sz w:val="20"/>
        </w:rPr>
        <w:t>reduce</w:t>
      </w:r>
      <w:r>
        <w:rPr>
          <w:spacing w:val="-1"/>
          <w:w w:val="85"/>
          <w:sz w:val="20"/>
        </w:rPr>
        <w:t xml:space="preserve"> </w:t>
      </w:r>
      <w:r>
        <w:rPr>
          <w:w w:val="85"/>
          <w:sz w:val="20"/>
        </w:rPr>
        <w:t>over</w:t>
      </w:r>
      <w:r>
        <w:rPr>
          <w:spacing w:val="-1"/>
          <w:w w:val="85"/>
          <w:sz w:val="20"/>
        </w:rPr>
        <w:t xml:space="preserve"> </w:t>
      </w:r>
      <w:r>
        <w:rPr>
          <w:w w:val="85"/>
          <w:sz w:val="20"/>
        </w:rPr>
        <w:t>dependence</w:t>
      </w:r>
      <w:r>
        <w:rPr>
          <w:spacing w:val="-1"/>
          <w:w w:val="85"/>
          <w:sz w:val="20"/>
        </w:rPr>
        <w:t xml:space="preserve"> </w:t>
      </w:r>
      <w:r>
        <w:rPr>
          <w:w w:val="85"/>
          <w:sz w:val="20"/>
        </w:rPr>
        <w:t>on</w:t>
      </w:r>
      <w:r>
        <w:rPr>
          <w:spacing w:val="-1"/>
          <w:w w:val="85"/>
          <w:sz w:val="20"/>
        </w:rPr>
        <w:t xml:space="preserve"> </w:t>
      </w:r>
      <w:r>
        <w:rPr>
          <w:w w:val="85"/>
          <w:sz w:val="20"/>
        </w:rPr>
        <w:t>the</w:t>
      </w:r>
      <w:r>
        <w:rPr>
          <w:spacing w:val="-2"/>
          <w:w w:val="85"/>
          <w:sz w:val="20"/>
        </w:rPr>
        <w:t xml:space="preserve"> </w:t>
      </w:r>
      <w:r>
        <w:rPr>
          <w:w w:val="85"/>
          <w:sz w:val="20"/>
        </w:rPr>
        <w:t>unpredictable</w:t>
      </w:r>
      <w:r>
        <w:rPr>
          <w:spacing w:val="-1"/>
          <w:w w:val="85"/>
          <w:sz w:val="20"/>
        </w:rPr>
        <w:t xml:space="preserve"> </w:t>
      </w:r>
      <w:r>
        <w:rPr>
          <w:w w:val="85"/>
          <w:sz w:val="20"/>
        </w:rPr>
        <w:t>agricultural</w:t>
      </w:r>
      <w:r>
        <w:rPr>
          <w:spacing w:val="-1"/>
          <w:w w:val="85"/>
          <w:sz w:val="20"/>
        </w:rPr>
        <w:t xml:space="preserve"> </w:t>
      </w:r>
      <w:r>
        <w:rPr>
          <w:w w:val="85"/>
          <w:sz w:val="20"/>
        </w:rPr>
        <w:t>products</w:t>
      </w:r>
      <w:r>
        <w:rPr>
          <w:spacing w:val="-1"/>
          <w:w w:val="85"/>
          <w:sz w:val="20"/>
        </w:rPr>
        <w:t xml:space="preserve"> </w:t>
      </w:r>
      <w:r>
        <w:rPr>
          <w:w w:val="85"/>
          <w:sz w:val="20"/>
        </w:rPr>
        <w:t>such</w:t>
      </w:r>
      <w:r>
        <w:rPr>
          <w:spacing w:val="-1"/>
          <w:w w:val="85"/>
          <w:sz w:val="20"/>
        </w:rPr>
        <w:t xml:space="preserve"> </w:t>
      </w:r>
      <w:r>
        <w:rPr>
          <w:w w:val="85"/>
          <w:sz w:val="20"/>
        </w:rPr>
        <w:t>as</w:t>
      </w:r>
      <w:r>
        <w:rPr>
          <w:spacing w:val="-1"/>
          <w:w w:val="85"/>
          <w:sz w:val="20"/>
        </w:rPr>
        <w:t xml:space="preserve"> </w:t>
      </w:r>
      <w:r>
        <w:rPr>
          <w:w w:val="85"/>
          <w:sz w:val="20"/>
        </w:rPr>
        <w:t>Jesa dairies</w:t>
      </w:r>
      <w:r>
        <w:rPr>
          <w:spacing w:val="-2"/>
          <w:w w:val="85"/>
          <w:sz w:val="20"/>
        </w:rPr>
        <w:t xml:space="preserve"> </w:t>
      </w:r>
      <w:r>
        <w:rPr>
          <w:w w:val="85"/>
          <w:sz w:val="20"/>
        </w:rPr>
        <w:t>in</w:t>
      </w:r>
      <w:r>
        <w:rPr>
          <w:spacing w:val="-3"/>
          <w:w w:val="85"/>
          <w:sz w:val="20"/>
        </w:rPr>
        <w:t xml:space="preserve"> </w:t>
      </w:r>
      <w:r>
        <w:rPr>
          <w:w w:val="85"/>
          <w:sz w:val="20"/>
        </w:rPr>
        <w:t>Wakiso</w:t>
      </w:r>
      <w:r>
        <w:rPr>
          <w:spacing w:val="-3"/>
          <w:w w:val="85"/>
          <w:sz w:val="20"/>
        </w:rPr>
        <w:t xml:space="preserve"> </w:t>
      </w:r>
      <w:r>
        <w:rPr>
          <w:w w:val="85"/>
          <w:sz w:val="20"/>
        </w:rPr>
        <w:t>and</w:t>
      </w:r>
      <w:r>
        <w:rPr>
          <w:spacing w:val="-3"/>
          <w:w w:val="85"/>
          <w:sz w:val="20"/>
        </w:rPr>
        <w:t xml:space="preserve"> </w:t>
      </w:r>
      <w:r>
        <w:rPr>
          <w:w w:val="85"/>
          <w:sz w:val="20"/>
        </w:rPr>
        <w:t>BIDCO</w:t>
      </w:r>
      <w:r>
        <w:rPr>
          <w:spacing w:val="-3"/>
          <w:w w:val="85"/>
          <w:sz w:val="20"/>
        </w:rPr>
        <w:t xml:space="preserve"> </w:t>
      </w:r>
      <w:r>
        <w:rPr>
          <w:w w:val="85"/>
          <w:sz w:val="20"/>
        </w:rPr>
        <w:t>oil</w:t>
      </w:r>
      <w:r>
        <w:rPr>
          <w:spacing w:val="-1"/>
          <w:w w:val="85"/>
          <w:sz w:val="20"/>
        </w:rPr>
        <w:t xml:space="preserve"> </w:t>
      </w:r>
      <w:r>
        <w:rPr>
          <w:w w:val="85"/>
          <w:sz w:val="20"/>
        </w:rPr>
        <w:t>industry</w:t>
      </w:r>
      <w:r>
        <w:rPr>
          <w:spacing w:val="-3"/>
          <w:w w:val="85"/>
          <w:sz w:val="20"/>
        </w:rPr>
        <w:t xml:space="preserve"> </w:t>
      </w:r>
      <w:r>
        <w:rPr>
          <w:w w:val="85"/>
          <w:sz w:val="20"/>
        </w:rPr>
        <w:t>at</w:t>
      </w:r>
      <w:r>
        <w:rPr>
          <w:spacing w:val="-3"/>
          <w:w w:val="85"/>
          <w:sz w:val="20"/>
        </w:rPr>
        <w:t xml:space="preserve"> </w:t>
      </w:r>
      <w:r>
        <w:rPr>
          <w:w w:val="85"/>
          <w:sz w:val="20"/>
        </w:rPr>
        <w:t>Masese in</w:t>
      </w:r>
      <w:r>
        <w:rPr>
          <w:spacing w:val="-3"/>
          <w:w w:val="85"/>
          <w:sz w:val="20"/>
        </w:rPr>
        <w:t xml:space="preserve"> </w:t>
      </w:r>
      <w:r>
        <w:rPr>
          <w:w w:val="85"/>
          <w:sz w:val="20"/>
        </w:rPr>
        <w:t>Jinja.</w:t>
      </w:r>
    </w:p>
    <w:p w:rsidR="00E5575B" w:rsidRDefault="00D512E5">
      <w:pPr>
        <w:pStyle w:val="ListParagraph"/>
        <w:numPr>
          <w:ilvl w:val="1"/>
          <w:numId w:val="72"/>
        </w:numPr>
        <w:tabs>
          <w:tab w:val="left" w:pos="1090"/>
        </w:tabs>
        <w:spacing w:line="242" w:lineRule="auto"/>
        <w:ind w:right="624" w:firstLine="0"/>
        <w:rPr>
          <w:sz w:val="20"/>
        </w:rPr>
      </w:pPr>
      <w:r>
        <w:rPr>
          <w:w w:val="85"/>
          <w:sz w:val="20"/>
        </w:rPr>
        <w:t xml:space="preserve">Existence of relatively developed transport and communication network which have eased movement of raw materials to industries and </w:t>
      </w:r>
      <w:r>
        <w:rPr>
          <w:w w:val="80"/>
          <w:sz w:val="20"/>
        </w:rPr>
        <w:t>manufactured goods from industries like Nile breweries in Buyikwe, Lugazi sugar works in Buyikwe, Century bottlers in Mukono are along Kampala –</w:t>
      </w:r>
      <w:r>
        <w:rPr>
          <w:spacing w:val="40"/>
          <w:sz w:val="20"/>
        </w:rPr>
        <w:t xml:space="preserve"> </w:t>
      </w:r>
      <w:r>
        <w:rPr>
          <w:w w:val="85"/>
          <w:sz w:val="20"/>
        </w:rPr>
        <w:t>Jinja</w:t>
      </w:r>
      <w:r>
        <w:rPr>
          <w:spacing w:val="-5"/>
          <w:w w:val="85"/>
          <w:sz w:val="20"/>
        </w:rPr>
        <w:t xml:space="preserve"> </w:t>
      </w:r>
      <w:r>
        <w:rPr>
          <w:w w:val="85"/>
          <w:sz w:val="20"/>
        </w:rPr>
        <w:t>road</w:t>
      </w:r>
      <w:r>
        <w:rPr>
          <w:spacing w:val="-3"/>
          <w:w w:val="85"/>
          <w:sz w:val="20"/>
        </w:rPr>
        <w:t xml:space="preserve"> </w:t>
      </w:r>
      <w:r>
        <w:rPr>
          <w:w w:val="85"/>
          <w:sz w:val="20"/>
        </w:rPr>
        <w:t>for</w:t>
      </w:r>
      <w:r>
        <w:rPr>
          <w:spacing w:val="-3"/>
          <w:w w:val="85"/>
          <w:sz w:val="20"/>
        </w:rPr>
        <w:t xml:space="preserve"> </w:t>
      </w:r>
      <w:r>
        <w:rPr>
          <w:w w:val="85"/>
          <w:sz w:val="20"/>
        </w:rPr>
        <w:t>transport</w:t>
      </w:r>
      <w:r>
        <w:rPr>
          <w:spacing w:val="-4"/>
          <w:w w:val="85"/>
          <w:sz w:val="20"/>
        </w:rPr>
        <w:t xml:space="preserve"> </w:t>
      </w:r>
      <w:r>
        <w:rPr>
          <w:w w:val="85"/>
          <w:sz w:val="20"/>
        </w:rPr>
        <w:t>reasons</w:t>
      </w:r>
      <w:r>
        <w:rPr>
          <w:spacing w:val="-3"/>
          <w:w w:val="85"/>
          <w:sz w:val="20"/>
        </w:rPr>
        <w:t xml:space="preserve"> </w:t>
      </w:r>
      <w:r>
        <w:rPr>
          <w:w w:val="85"/>
          <w:sz w:val="20"/>
        </w:rPr>
        <w:t>and</w:t>
      </w:r>
      <w:r>
        <w:rPr>
          <w:spacing w:val="-3"/>
          <w:w w:val="85"/>
          <w:sz w:val="20"/>
        </w:rPr>
        <w:t xml:space="preserve"> </w:t>
      </w:r>
      <w:r>
        <w:rPr>
          <w:w w:val="85"/>
          <w:sz w:val="20"/>
        </w:rPr>
        <w:t>due</w:t>
      </w:r>
      <w:r>
        <w:rPr>
          <w:spacing w:val="-3"/>
          <w:w w:val="85"/>
          <w:sz w:val="20"/>
        </w:rPr>
        <w:t xml:space="preserve"> </w:t>
      </w:r>
      <w:r>
        <w:rPr>
          <w:w w:val="85"/>
          <w:sz w:val="20"/>
        </w:rPr>
        <w:t>to</w:t>
      </w:r>
      <w:r>
        <w:rPr>
          <w:spacing w:val="-3"/>
          <w:w w:val="85"/>
          <w:sz w:val="20"/>
        </w:rPr>
        <w:t xml:space="preserve"> </w:t>
      </w:r>
      <w:r>
        <w:rPr>
          <w:w w:val="85"/>
          <w:sz w:val="20"/>
        </w:rPr>
        <w:t>standardized</w:t>
      </w:r>
      <w:r>
        <w:rPr>
          <w:spacing w:val="-2"/>
          <w:w w:val="85"/>
          <w:sz w:val="20"/>
        </w:rPr>
        <w:t xml:space="preserve"> </w:t>
      </w:r>
      <w:r>
        <w:rPr>
          <w:w w:val="85"/>
          <w:sz w:val="20"/>
        </w:rPr>
        <w:t>communication</w:t>
      </w:r>
      <w:r>
        <w:rPr>
          <w:spacing w:val="-3"/>
          <w:w w:val="85"/>
          <w:sz w:val="20"/>
        </w:rPr>
        <w:t xml:space="preserve"> </w:t>
      </w:r>
      <w:r>
        <w:rPr>
          <w:w w:val="85"/>
          <w:sz w:val="20"/>
        </w:rPr>
        <w:t>system</w:t>
      </w:r>
      <w:r>
        <w:rPr>
          <w:spacing w:val="-2"/>
          <w:w w:val="85"/>
          <w:sz w:val="20"/>
        </w:rPr>
        <w:t xml:space="preserve"> </w:t>
      </w:r>
      <w:r>
        <w:rPr>
          <w:w w:val="85"/>
          <w:sz w:val="20"/>
        </w:rPr>
        <w:t>of</w:t>
      </w:r>
      <w:r>
        <w:rPr>
          <w:spacing w:val="-3"/>
          <w:w w:val="85"/>
          <w:sz w:val="20"/>
        </w:rPr>
        <w:t xml:space="preserve"> </w:t>
      </w:r>
      <w:r>
        <w:rPr>
          <w:w w:val="85"/>
          <w:sz w:val="20"/>
        </w:rPr>
        <w:t>MTN,</w:t>
      </w:r>
      <w:r>
        <w:rPr>
          <w:spacing w:val="-4"/>
          <w:w w:val="85"/>
          <w:sz w:val="20"/>
        </w:rPr>
        <w:t xml:space="preserve"> </w:t>
      </w:r>
      <w:r>
        <w:rPr>
          <w:w w:val="85"/>
          <w:sz w:val="20"/>
        </w:rPr>
        <w:t>Airtel,</w:t>
      </w:r>
      <w:r>
        <w:rPr>
          <w:spacing w:val="-3"/>
          <w:w w:val="85"/>
          <w:sz w:val="20"/>
        </w:rPr>
        <w:t xml:space="preserve"> </w:t>
      </w:r>
      <w:r>
        <w:rPr>
          <w:w w:val="85"/>
          <w:sz w:val="20"/>
        </w:rPr>
        <w:t>UTL</w:t>
      </w:r>
      <w:r>
        <w:rPr>
          <w:spacing w:val="-3"/>
          <w:w w:val="85"/>
          <w:sz w:val="20"/>
        </w:rPr>
        <w:t xml:space="preserve"> </w:t>
      </w:r>
      <w:r>
        <w:rPr>
          <w:w w:val="85"/>
          <w:sz w:val="20"/>
        </w:rPr>
        <w:t>and</w:t>
      </w:r>
      <w:r>
        <w:rPr>
          <w:spacing w:val="-3"/>
          <w:w w:val="85"/>
          <w:sz w:val="20"/>
        </w:rPr>
        <w:t xml:space="preserve"> </w:t>
      </w:r>
      <w:r>
        <w:rPr>
          <w:w w:val="85"/>
          <w:sz w:val="20"/>
        </w:rPr>
        <w:t>Smart</w:t>
      </w:r>
      <w:r>
        <w:rPr>
          <w:spacing w:val="-4"/>
          <w:w w:val="85"/>
          <w:sz w:val="20"/>
        </w:rPr>
        <w:t xml:space="preserve"> </w:t>
      </w:r>
      <w:r>
        <w:rPr>
          <w:w w:val="85"/>
          <w:sz w:val="20"/>
        </w:rPr>
        <w:t>as</w:t>
      </w:r>
      <w:r>
        <w:rPr>
          <w:spacing w:val="-3"/>
          <w:w w:val="85"/>
          <w:sz w:val="20"/>
        </w:rPr>
        <w:t xml:space="preserve"> </w:t>
      </w:r>
      <w:r>
        <w:rPr>
          <w:w w:val="85"/>
          <w:sz w:val="20"/>
        </w:rPr>
        <w:t>well</w:t>
      </w:r>
      <w:r>
        <w:rPr>
          <w:spacing w:val="-4"/>
          <w:w w:val="85"/>
          <w:sz w:val="20"/>
        </w:rPr>
        <w:t xml:space="preserve"> </w:t>
      </w:r>
      <w:r>
        <w:rPr>
          <w:w w:val="85"/>
          <w:sz w:val="20"/>
        </w:rPr>
        <w:t>as</w:t>
      </w:r>
      <w:r>
        <w:rPr>
          <w:spacing w:val="-3"/>
          <w:w w:val="85"/>
          <w:sz w:val="20"/>
        </w:rPr>
        <w:t xml:space="preserve"> </w:t>
      </w:r>
      <w:r>
        <w:rPr>
          <w:w w:val="85"/>
          <w:sz w:val="20"/>
        </w:rPr>
        <w:t>postal</w:t>
      </w:r>
      <w:r>
        <w:rPr>
          <w:spacing w:val="-6"/>
          <w:w w:val="85"/>
          <w:sz w:val="20"/>
        </w:rPr>
        <w:t xml:space="preserve"> </w:t>
      </w:r>
      <w:r>
        <w:rPr>
          <w:w w:val="85"/>
          <w:sz w:val="20"/>
        </w:rPr>
        <w:t>services</w:t>
      </w:r>
      <w:r>
        <w:rPr>
          <w:spacing w:val="-3"/>
          <w:w w:val="85"/>
          <w:sz w:val="20"/>
        </w:rPr>
        <w:t xml:space="preserve"> </w:t>
      </w:r>
      <w:r>
        <w:rPr>
          <w:w w:val="85"/>
          <w:sz w:val="20"/>
        </w:rPr>
        <w:t>of</w:t>
      </w:r>
      <w:r>
        <w:rPr>
          <w:spacing w:val="-3"/>
          <w:w w:val="85"/>
          <w:sz w:val="20"/>
        </w:rPr>
        <w:t xml:space="preserve"> </w:t>
      </w:r>
      <w:r>
        <w:rPr>
          <w:w w:val="85"/>
          <w:sz w:val="20"/>
        </w:rPr>
        <w:t>DHL and</w:t>
      </w:r>
      <w:r>
        <w:rPr>
          <w:spacing w:val="-1"/>
          <w:w w:val="85"/>
          <w:sz w:val="20"/>
        </w:rPr>
        <w:t xml:space="preserve"> </w:t>
      </w:r>
      <w:r>
        <w:rPr>
          <w:w w:val="85"/>
          <w:sz w:val="20"/>
        </w:rPr>
        <w:t>Post</w:t>
      </w:r>
      <w:r>
        <w:rPr>
          <w:spacing w:val="-1"/>
          <w:w w:val="85"/>
          <w:sz w:val="20"/>
        </w:rPr>
        <w:t xml:space="preserve"> </w:t>
      </w:r>
      <w:r>
        <w:rPr>
          <w:w w:val="85"/>
          <w:sz w:val="20"/>
        </w:rPr>
        <w:t>Uganda</w:t>
      </w:r>
      <w:r>
        <w:rPr>
          <w:spacing w:val="-1"/>
          <w:w w:val="85"/>
          <w:sz w:val="20"/>
        </w:rPr>
        <w:t xml:space="preserve"> </w:t>
      </w:r>
      <w:r>
        <w:rPr>
          <w:w w:val="85"/>
          <w:sz w:val="20"/>
        </w:rPr>
        <w:t>for</w:t>
      </w:r>
      <w:r>
        <w:rPr>
          <w:spacing w:val="-1"/>
          <w:w w:val="85"/>
          <w:sz w:val="20"/>
        </w:rPr>
        <w:t xml:space="preserve"> </w:t>
      </w:r>
      <w:r>
        <w:rPr>
          <w:w w:val="85"/>
          <w:sz w:val="20"/>
        </w:rPr>
        <w:t>effective</w:t>
      </w:r>
      <w:r>
        <w:rPr>
          <w:spacing w:val="-1"/>
          <w:w w:val="85"/>
          <w:sz w:val="20"/>
        </w:rPr>
        <w:t xml:space="preserve"> </w:t>
      </w:r>
      <w:r>
        <w:rPr>
          <w:w w:val="85"/>
          <w:sz w:val="20"/>
        </w:rPr>
        <w:t>commercial</w:t>
      </w:r>
      <w:r>
        <w:rPr>
          <w:spacing w:val="-1"/>
          <w:w w:val="85"/>
          <w:sz w:val="20"/>
        </w:rPr>
        <w:t xml:space="preserve"> </w:t>
      </w:r>
      <w:r>
        <w:rPr>
          <w:w w:val="85"/>
          <w:sz w:val="20"/>
        </w:rPr>
        <w:t>transactions.</w:t>
      </w:r>
    </w:p>
    <w:p w:rsidR="00E5575B" w:rsidRDefault="00D512E5">
      <w:pPr>
        <w:pStyle w:val="ListParagraph"/>
        <w:numPr>
          <w:ilvl w:val="1"/>
          <w:numId w:val="72"/>
        </w:numPr>
        <w:tabs>
          <w:tab w:val="left" w:pos="1090"/>
        </w:tabs>
        <w:spacing w:line="242" w:lineRule="auto"/>
        <w:ind w:right="622" w:firstLine="0"/>
        <w:rPr>
          <w:sz w:val="20"/>
        </w:rPr>
      </w:pPr>
      <w:r>
        <w:rPr>
          <w:spacing w:val="-2"/>
          <w:w w:val="85"/>
          <w:sz w:val="20"/>
        </w:rPr>
        <w:t>Presence of modern</w:t>
      </w:r>
      <w:r>
        <w:rPr>
          <w:spacing w:val="-1"/>
          <w:sz w:val="20"/>
        </w:rPr>
        <w:t xml:space="preserve"> </w:t>
      </w:r>
      <w:r>
        <w:rPr>
          <w:spacing w:val="-2"/>
          <w:w w:val="85"/>
          <w:sz w:val="20"/>
        </w:rPr>
        <w:t xml:space="preserve">technological inventions and innovations among local people and foreigners that used in processing and producing high </w:t>
      </w:r>
      <w:r>
        <w:rPr>
          <w:w w:val="80"/>
          <w:sz w:val="20"/>
        </w:rPr>
        <w:t xml:space="preserve">and competitive industrial goods like furniture in Hwan Sung wood industry in Kampala, confectioneries in Aya grain mills at Kawempe in Kampala, </w:t>
      </w:r>
      <w:r>
        <w:rPr>
          <w:w w:val="85"/>
          <w:sz w:val="20"/>
        </w:rPr>
        <w:t>cosmetics</w:t>
      </w:r>
      <w:r>
        <w:rPr>
          <w:spacing w:val="-2"/>
          <w:w w:val="85"/>
          <w:sz w:val="20"/>
        </w:rPr>
        <w:t xml:space="preserve"> </w:t>
      </w:r>
      <w:r>
        <w:rPr>
          <w:w w:val="85"/>
          <w:sz w:val="20"/>
        </w:rPr>
        <w:t>in Samona</w:t>
      </w:r>
      <w:r>
        <w:rPr>
          <w:spacing w:val="-2"/>
          <w:w w:val="85"/>
          <w:sz w:val="20"/>
        </w:rPr>
        <w:t xml:space="preserve"> </w:t>
      </w:r>
      <w:r>
        <w:rPr>
          <w:w w:val="85"/>
          <w:sz w:val="20"/>
        </w:rPr>
        <w:t>industry</w:t>
      </w:r>
      <w:r>
        <w:rPr>
          <w:spacing w:val="-2"/>
          <w:w w:val="85"/>
          <w:sz w:val="20"/>
        </w:rPr>
        <w:t xml:space="preserve"> </w:t>
      </w:r>
      <w:r>
        <w:rPr>
          <w:w w:val="85"/>
          <w:sz w:val="20"/>
        </w:rPr>
        <w:t>at Nateete</w:t>
      </w:r>
      <w:r>
        <w:rPr>
          <w:spacing w:val="-1"/>
          <w:w w:val="85"/>
          <w:sz w:val="20"/>
        </w:rPr>
        <w:t xml:space="preserve"> </w:t>
      </w:r>
      <w:r>
        <w:rPr>
          <w:w w:val="85"/>
          <w:sz w:val="20"/>
        </w:rPr>
        <w:t>in</w:t>
      </w:r>
      <w:r>
        <w:rPr>
          <w:spacing w:val="-2"/>
          <w:w w:val="85"/>
          <w:sz w:val="20"/>
        </w:rPr>
        <w:t xml:space="preserve"> </w:t>
      </w:r>
      <w:r>
        <w:rPr>
          <w:w w:val="85"/>
          <w:sz w:val="20"/>
        </w:rPr>
        <w:t>Kampala.</w:t>
      </w:r>
    </w:p>
    <w:p w:rsidR="00E5575B" w:rsidRDefault="00D512E5">
      <w:pPr>
        <w:pStyle w:val="ListParagraph"/>
        <w:numPr>
          <w:ilvl w:val="1"/>
          <w:numId w:val="72"/>
        </w:numPr>
        <w:tabs>
          <w:tab w:val="left" w:pos="1090"/>
        </w:tabs>
        <w:ind w:right="627" w:firstLine="0"/>
        <w:rPr>
          <w:sz w:val="20"/>
        </w:rPr>
      </w:pPr>
      <w:r>
        <w:rPr>
          <w:w w:val="85"/>
          <w:sz w:val="20"/>
        </w:rPr>
        <w:t xml:space="preserve">Existence of abundant land for establishing small and large industrial structures as well as for future use during expansion like BIDCO oil </w:t>
      </w:r>
      <w:r>
        <w:rPr>
          <w:w w:val="80"/>
          <w:sz w:val="20"/>
        </w:rPr>
        <w:t>industry at Masese in Jinja,</w:t>
      </w:r>
      <w:r>
        <w:rPr>
          <w:sz w:val="20"/>
        </w:rPr>
        <w:t xml:space="preserve"> </w:t>
      </w:r>
      <w:r>
        <w:rPr>
          <w:w w:val="80"/>
          <w:sz w:val="20"/>
        </w:rPr>
        <w:t>Century bottlers at Namanve</w:t>
      </w:r>
      <w:r>
        <w:rPr>
          <w:sz w:val="20"/>
        </w:rPr>
        <w:t xml:space="preserve"> </w:t>
      </w:r>
      <w:r>
        <w:rPr>
          <w:w w:val="80"/>
          <w:sz w:val="20"/>
        </w:rPr>
        <w:t>in Mukono, Southern</w:t>
      </w:r>
      <w:r>
        <w:rPr>
          <w:sz w:val="20"/>
        </w:rPr>
        <w:t xml:space="preserve"> </w:t>
      </w:r>
      <w:r>
        <w:rPr>
          <w:w w:val="80"/>
          <w:sz w:val="20"/>
        </w:rPr>
        <w:t>range Nyanza garments at Njeru</w:t>
      </w:r>
      <w:r>
        <w:rPr>
          <w:sz w:val="20"/>
        </w:rPr>
        <w:t xml:space="preserve"> </w:t>
      </w:r>
      <w:r>
        <w:rPr>
          <w:w w:val="80"/>
          <w:sz w:val="20"/>
        </w:rPr>
        <w:t>in</w:t>
      </w:r>
      <w:r>
        <w:rPr>
          <w:sz w:val="20"/>
        </w:rPr>
        <w:t xml:space="preserve"> </w:t>
      </w:r>
      <w:r>
        <w:rPr>
          <w:w w:val="80"/>
          <w:sz w:val="20"/>
        </w:rPr>
        <w:t>Buyikwe, etc.</w:t>
      </w:r>
    </w:p>
    <w:p w:rsidR="00E5575B" w:rsidRDefault="00D512E5">
      <w:pPr>
        <w:pStyle w:val="ListParagraph"/>
        <w:numPr>
          <w:ilvl w:val="1"/>
          <w:numId w:val="72"/>
        </w:numPr>
        <w:tabs>
          <w:tab w:val="left" w:pos="1090"/>
        </w:tabs>
        <w:spacing w:line="242" w:lineRule="auto"/>
        <w:ind w:right="624" w:firstLine="0"/>
        <w:rPr>
          <w:sz w:val="20"/>
        </w:rPr>
      </w:pPr>
      <w:r>
        <w:rPr>
          <w:w w:val="80"/>
          <w:sz w:val="20"/>
        </w:rPr>
        <w:t>Existence</w:t>
      </w:r>
      <w:r>
        <w:rPr>
          <w:sz w:val="20"/>
        </w:rPr>
        <w:t xml:space="preserve"> </w:t>
      </w:r>
      <w:r>
        <w:rPr>
          <w:w w:val="80"/>
          <w:sz w:val="20"/>
        </w:rPr>
        <w:t>of</w:t>
      </w:r>
      <w:r>
        <w:rPr>
          <w:sz w:val="20"/>
        </w:rPr>
        <w:t xml:space="preserve"> </w:t>
      </w:r>
      <w:r>
        <w:rPr>
          <w:w w:val="80"/>
          <w:sz w:val="20"/>
        </w:rPr>
        <w:t>developed</w:t>
      </w:r>
      <w:r>
        <w:rPr>
          <w:sz w:val="20"/>
        </w:rPr>
        <w:t xml:space="preserve"> </w:t>
      </w:r>
      <w:r>
        <w:rPr>
          <w:w w:val="80"/>
          <w:sz w:val="20"/>
        </w:rPr>
        <w:t>auxiliary</w:t>
      </w:r>
      <w:r>
        <w:rPr>
          <w:sz w:val="20"/>
        </w:rPr>
        <w:t xml:space="preserve"> </w:t>
      </w:r>
      <w:r>
        <w:rPr>
          <w:w w:val="80"/>
          <w:sz w:val="20"/>
        </w:rPr>
        <w:t>services</w:t>
      </w:r>
      <w:r>
        <w:rPr>
          <w:sz w:val="20"/>
        </w:rPr>
        <w:t xml:space="preserve"> </w:t>
      </w:r>
      <w:r>
        <w:rPr>
          <w:w w:val="80"/>
          <w:sz w:val="20"/>
        </w:rPr>
        <w:t>like</w:t>
      </w:r>
      <w:r>
        <w:rPr>
          <w:sz w:val="20"/>
        </w:rPr>
        <w:t xml:space="preserve"> </w:t>
      </w:r>
      <w:r>
        <w:rPr>
          <w:w w:val="80"/>
          <w:sz w:val="20"/>
        </w:rPr>
        <w:t>financial,</w:t>
      </w:r>
      <w:r>
        <w:rPr>
          <w:sz w:val="20"/>
        </w:rPr>
        <w:t xml:space="preserve"> </w:t>
      </w:r>
      <w:r>
        <w:rPr>
          <w:w w:val="80"/>
          <w:sz w:val="20"/>
        </w:rPr>
        <w:t>commercial,</w:t>
      </w:r>
      <w:r>
        <w:rPr>
          <w:sz w:val="20"/>
        </w:rPr>
        <w:t xml:space="preserve"> </w:t>
      </w:r>
      <w:r>
        <w:rPr>
          <w:w w:val="80"/>
          <w:sz w:val="20"/>
        </w:rPr>
        <w:t>ware</w:t>
      </w:r>
      <w:r>
        <w:rPr>
          <w:sz w:val="20"/>
        </w:rPr>
        <w:t xml:space="preserve"> </w:t>
      </w:r>
      <w:r>
        <w:rPr>
          <w:w w:val="80"/>
          <w:sz w:val="20"/>
        </w:rPr>
        <w:t>housing,</w:t>
      </w:r>
      <w:r>
        <w:rPr>
          <w:sz w:val="20"/>
        </w:rPr>
        <w:t xml:space="preserve"> </w:t>
      </w:r>
      <w:r>
        <w:rPr>
          <w:w w:val="80"/>
          <w:sz w:val="20"/>
        </w:rPr>
        <w:t>advertising,</w:t>
      </w:r>
      <w:r>
        <w:rPr>
          <w:sz w:val="20"/>
        </w:rPr>
        <w:t xml:space="preserve"> </w:t>
      </w:r>
      <w:r>
        <w:rPr>
          <w:w w:val="80"/>
          <w:sz w:val="20"/>
        </w:rPr>
        <w:t>insurance</w:t>
      </w:r>
      <w:r>
        <w:rPr>
          <w:sz w:val="20"/>
        </w:rPr>
        <w:t xml:space="preserve"> </w:t>
      </w:r>
      <w:r>
        <w:rPr>
          <w:w w:val="80"/>
          <w:sz w:val="20"/>
        </w:rPr>
        <w:t>and</w:t>
      </w:r>
      <w:r>
        <w:rPr>
          <w:sz w:val="20"/>
        </w:rPr>
        <w:t xml:space="preserve"> </w:t>
      </w:r>
      <w:r>
        <w:rPr>
          <w:w w:val="80"/>
          <w:sz w:val="20"/>
        </w:rPr>
        <w:t>banking</w:t>
      </w:r>
      <w:r>
        <w:rPr>
          <w:sz w:val="20"/>
        </w:rPr>
        <w:t xml:space="preserve"> </w:t>
      </w:r>
      <w:r>
        <w:rPr>
          <w:w w:val="80"/>
          <w:sz w:val="20"/>
        </w:rPr>
        <w:t>services</w:t>
      </w:r>
      <w:r>
        <w:rPr>
          <w:sz w:val="20"/>
        </w:rPr>
        <w:t xml:space="preserve"> </w:t>
      </w:r>
      <w:r>
        <w:rPr>
          <w:w w:val="80"/>
          <w:sz w:val="20"/>
        </w:rPr>
        <w:t>which</w:t>
      </w:r>
      <w:r>
        <w:rPr>
          <w:sz w:val="20"/>
        </w:rPr>
        <w:t xml:space="preserve"> </w:t>
      </w:r>
      <w:r>
        <w:rPr>
          <w:w w:val="80"/>
          <w:sz w:val="20"/>
        </w:rPr>
        <w:t>aid</w:t>
      </w:r>
      <w:r>
        <w:rPr>
          <w:sz w:val="20"/>
        </w:rPr>
        <w:t xml:space="preserve"> </w:t>
      </w:r>
      <w:r>
        <w:rPr>
          <w:w w:val="80"/>
          <w:sz w:val="20"/>
        </w:rPr>
        <w:t>and ease industrial activities and operations for providing excellent aids to trade services like Kampala attracted Mukwano industries, Aya bakeries and Crown bottlers because of their developed services</w:t>
      </w:r>
      <w:r>
        <w:rPr>
          <w:sz w:val="20"/>
        </w:rPr>
        <w:t xml:space="preserve"> </w:t>
      </w:r>
      <w:r>
        <w:rPr>
          <w:w w:val="80"/>
          <w:sz w:val="20"/>
        </w:rPr>
        <w:t>of</w:t>
      </w:r>
      <w:r>
        <w:rPr>
          <w:sz w:val="20"/>
        </w:rPr>
        <w:t xml:space="preserve"> </w:t>
      </w:r>
      <w:r>
        <w:rPr>
          <w:w w:val="80"/>
          <w:sz w:val="20"/>
        </w:rPr>
        <w:t>Stanbic bank, NIC insurance and advertising</w:t>
      </w:r>
      <w:r>
        <w:rPr>
          <w:sz w:val="20"/>
        </w:rPr>
        <w:t xml:space="preserve"> </w:t>
      </w:r>
      <w:r>
        <w:rPr>
          <w:w w:val="80"/>
          <w:sz w:val="20"/>
        </w:rPr>
        <w:t>agencies of UBC and</w:t>
      </w:r>
      <w:r>
        <w:rPr>
          <w:sz w:val="20"/>
        </w:rPr>
        <w:t xml:space="preserve"> </w:t>
      </w:r>
      <w:r>
        <w:rPr>
          <w:w w:val="80"/>
          <w:sz w:val="20"/>
        </w:rPr>
        <w:t>NBS.</w:t>
      </w:r>
    </w:p>
    <w:p w:rsidR="00E5575B" w:rsidRDefault="00D512E5">
      <w:pPr>
        <w:pStyle w:val="ListParagraph"/>
        <w:numPr>
          <w:ilvl w:val="1"/>
          <w:numId w:val="72"/>
        </w:numPr>
        <w:tabs>
          <w:tab w:val="left" w:pos="1090"/>
        </w:tabs>
        <w:ind w:right="626" w:firstLine="0"/>
        <w:rPr>
          <w:sz w:val="20"/>
        </w:rPr>
      </w:pPr>
      <w:r>
        <w:rPr>
          <w:w w:val="85"/>
          <w:sz w:val="20"/>
        </w:rPr>
        <w:t xml:space="preserve">Presence of local and foreign entrepreneur’s interests and investor’s choice for setting up mainly small scale industries in different parts of </w:t>
      </w:r>
      <w:r>
        <w:rPr>
          <w:w w:val="80"/>
          <w:sz w:val="20"/>
        </w:rPr>
        <w:t>Uganda</w:t>
      </w:r>
      <w:r>
        <w:rPr>
          <w:sz w:val="20"/>
        </w:rPr>
        <w:t xml:space="preserve"> </w:t>
      </w:r>
      <w:r>
        <w:rPr>
          <w:w w:val="80"/>
          <w:sz w:val="20"/>
        </w:rPr>
        <w:t>such as</w:t>
      </w:r>
      <w:r>
        <w:rPr>
          <w:sz w:val="20"/>
        </w:rPr>
        <w:t xml:space="preserve"> </w:t>
      </w:r>
      <w:r>
        <w:rPr>
          <w:w w:val="80"/>
          <w:sz w:val="20"/>
        </w:rPr>
        <w:t>Shumuk aluminum and kitchen at</w:t>
      </w:r>
      <w:r>
        <w:rPr>
          <w:sz w:val="20"/>
        </w:rPr>
        <w:t xml:space="preserve"> </w:t>
      </w:r>
      <w:r>
        <w:rPr>
          <w:w w:val="80"/>
          <w:sz w:val="20"/>
        </w:rPr>
        <w:t>Nakawa, Masters clays at</w:t>
      </w:r>
      <w:r>
        <w:rPr>
          <w:sz w:val="20"/>
        </w:rPr>
        <w:t xml:space="preserve"> </w:t>
      </w:r>
      <w:r>
        <w:rPr>
          <w:w w:val="80"/>
          <w:sz w:val="20"/>
        </w:rPr>
        <w:t>Banda</w:t>
      </w:r>
      <w:r>
        <w:rPr>
          <w:sz w:val="20"/>
        </w:rPr>
        <w:t xml:space="preserve"> </w:t>
      </w:r>
      <w:r>
        <w:rPr>
          <w:w w:val="80"/>
          <w:sz w:val="20"/>
        </w:rPr>
        <w:t>and Samona cosmetics at Nateete in</w:t>
      </w:r>
      <w:r>
        <w:rPr>
          <w:sz w:val="20"/>
        </w:rPr>
        <w:t xml:space="preserve"> </w:t>
      </w:r>
      <w:r>
        <w:rPr>
          <w:w w:val="80"/>
          <w:sz w:val="20"/>
        </w:rPr>
        <w:t>Kampala.</w:t>
      </w:r>
    </w:p>
    <w:p w:rsidR="00E5575B" w:rsidRDefault="00D512E5">
      <w:pPr>
        <w:pStyle w:val="ListParagraph"/>
        <w:numPr>
          <w:ilvl w:val="1"/>
          <w:numId w:val="72"/>
        </w:numPr>
        <w:tabs>
          <w:tab w:val="left" w:pos="1090"/>
        </w:tabs>
        <w:spacing w:line="242" w:lineRule="auto"/>
        <w:ind w:right="624" w:firstLine="0"/>
        <w:rPr>
          <w:sz w:val="20"/>
        </w:rPr>
      </w:pPr>
      <w:r>
        <w:rPr>
          <w:w w:val="85"/>
          <w:sz w:val="20"/>
        </w:rPr>
        <w:t xml:space="preserve">Availability of large amount of water from rivers, swamps and lakes for processing as a raw input, cooling machines, cleaning and running machines like Southern range Nyanza garments and Nile Breweries at Njeru in Buyikwe were set up near the Victoria Nile to ensure adequate </w:t>
      </w:r>
      <w:r>
        <w:rPr>
          <w:w w:val="90"/>
          <w:sz w:val="20"/>
        </w:rPr>
        <w:t>supply of water.</w:t>
      </w:r>
    </w:p>
    <w:p w:rsidR="00E5575B" w:rsidRDefault="00D512E5">
      <w:pPr>
        <w:pStyle w:val="ListParagraph"/>
        <w:numPr>
          <w:ilvl w:val="1"/>
          <w:numId w:val="72"/>
        </w:numPr>
        <w:tabs>
          <w:tab w:val="left" w:pos="1090"/>
        </w:tabs>
        <w:spacing w:line="242" w:lineRule="auto"/>
        <w:ind w:right="627" w:firstLine="0"/>
        <w:rPr>
          <w:sz w:val="20"/>
        </w:rPr>
      </w:pPr>
      <w:r>
        <w:rPr>
          <w:w w:val="85"/>
          <w:sz w:val="20"/>
        </w:rPr>
        <w:t xml:space="preserve">Existence of powerful industrial inertia for setting up new industries to enjoy the external economies of scale such as power, water, road, </w:t>
      </w:r>
      <w:r>
        <w:rPr>
          <w:w w:val="80"/>
          <w:sz w:val="20"/>
        </w:rPr>
        <w:t>railway, specialists, organized markets, brokers and joint research</w:t>
      </w:r>
      <w:r>
        <w:rPr>
          <w:sz w:val="20"/>
        </w:rPr>
        <w:t xml:space="preserve"> </w:t>
      </w:r>
      <w:r>
        <w:rPr>
          <w:w w:val="80"/>
          <w:sz w:val="20"/>
        </w:rPr>
        <w:t xml:space="preserve">in already established industrial centres like in Jinja, Kakira sugar factory is near </w:t>
      </w:r>
      <w:r>
        <w:rPr>
          <w:w w:val="85"/>
          <w:sz w:val="20"/>
        </w:rPr>
        <w:t>sweet</w:t>
      </w:r>
      <w:r>
        <w:rPr>
          <w:spacing w:val="-6"/>
          <w:w w:val="85"/>
          <w:sz w:val="20"/>
        </w:rPr>
        <w:t xml:space="preserve"> </w:t>
      </w:r>
      <w:r>
        <w:rPr>
          <w:w w:val="85"/>
          <w:sz w:val="20"/>
        </w:rPr>
        <w:t>factories</w:t>
      </w:r>
      <w:r>
        <w:rPr>
          <w:spacing w:val="-4"/>
          <w:w w:val="85"/>
          <w:sz w:val="20"/>
        </w:rPr>
        <w:t xml:space="preserve"> </w:t>
      </w:r>
      <w:r>
        <w:rPr>
          <w:w w:val="85"/>
          <w:sz w:val="20"/>
        </w:rPr>
        <w:t>and</w:t>
      </w:r>
      <w:r>
        <w:rPr>
          <w:spacing w:val="-6"/>
          <w:w w:val="85"/>
          <w:sz w:val="20"/>
        </w:rPr>
        <w:t xml:space="preserve"> </w:t>
      </w:r>
      <w:r>
        <w:rPr>
          <w:w w:val="85"/>
          <w:sz w:val="20"/>
        </w:rPr>
        <w:t>BIDCO</w:t>
      </w:r>
      <w:r>
        <w:rPr>
          <w:spacing w:val="-5"/>
          <w:w w:val="85"/>
          <w:sz w:val="20"/>
        </w:rPr>
        <w:t xml:space="preserve"> </w:t>
      </w:r>
      <w:r>
        <w:rPr>
          <w:w w:val="85"/>
          <w:sz w:val="20"/>
        </w:rPr>
        <w:t>oil</w:t>
      </w:r>
      <w:r>
        <w:rPr>
          <w:spacing w:val="-5"/>
          <w:w w:val="85"/>
          <w:sz w:val="20"/>
        </w:rPr>
        <w:t xml:space="preserve"> </w:t>
      </w:r>
      <w:r>
        <w:rPr>
          <w:w w:val="85"/>
          <w:sz w:val="20"/>
        </w:rPr>
        <w:t>industry</w:t>
      </w:r>
      <w:r>
        <w:rPr>
          <w:spacing w:val="-5"/>
          <w:w w:val="85"/>
          <w:sz w:val="20"/>
        </w:rPr>
        <w:t xml:space="preserve"> </w:t>
      </w:r>
      <w:r>
        <w:rPr>
          <w:w w:val="85"/>
          <w:sz w:val="20"/>
        </w:rPr>
        <w:t>is</w:t>
      </w:r>
      <w:r>
        <w:rPr>
          <w:spacing w:val="-6"/>
          <w:w w:val="85"/>
          <w:sz w:val="20"/>
        </w:rPr>
        <w:t xml:space="preserve"> </w:t>
      </w:r>
      <w:r>
        <w:rPr>
          <w:w w:val="85"/>
          <w:sz w:val="20"/>
        </w:rPr>
        <w:t>near</w:t>
      </w:r>
      <w:r>
        <w:rPr>
          <w:spacing w:val="-4"/>
          <w:w w:val="85"/>
          <w:sz w:val="20"/>
        </w:rPr>
        <w:t xml:space="preserve"> </w:t>
      </w:r>
      <w:r>
        <w:rPr>
          <w:w w:val="85"/>
          <w:sz w:val="20"/>
        </w:rPr>
        <w:t>E.A</w:t>
      </w:r>
      <w:r>
        <w:rPr>
          <w:spacing w:val="-5"/>
          <w:w w:val="85"/>
          <w:sz w:val="20"/>
        </w:rPr>
        <w:t xml:space="preserve"> </w:t>
      </w:r>
      <w:r>
        <w:rPr>
          <w:w w:val="85"/>
          <w:sz w:val="20"/>
        </w:rPr>
        <w:t>steel</w:t>
      </w:r>
      <w:r>
        <w:rPr>
          <w:spacing w:val="-5"/>
          <w:w w:val="85"/>
          <w:sz w:val="20"/>
        </w:rPr>
        <w:t xml:space="preserve"> </w:t>
      </w:r>
      <w:r>
        <w:rPr>
          <w:w w:val="85"/>
          <w:sz w:val="20"/>
        </w:rPr>
        <w:t>mills</w:t>
      </w:r>
      <w:r>
        <w:rPr>
          <w:spacing w:val="-4"/>
          <w:w w:val="85"/>
          <w:sz w:val="20"/>
        </w:rPr>
        <w:t xml:space="preserve"> </w:t>
      </w:r>
      <w:r>
        <w:rPr>
          <w:w w:val="85"/>
          <w:sz w:val="20"/>
        </w:rPr>
        <w:t>Corporation.</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72"/>
        </w:numPr>
        <w:tabs>
          <w:tab w:val="left" w:pos="1090"/>
        </w:tabs>
        <w:spacing w:before="6"/>
        <w:ind w:right="626" w:firstLine="0"/>
        <w:rPr>
          <w:sz w:val="20"/>
        </w:rPr>
      </w:pPr>
      <w:r>
        <w:rPr>
          <w:w w:val="85"/>
          <w:sz w:val="20"/>
        </w:rPr>
        <w:lastRenderedPageBreak/>
        <w:t xml:space="preserve">Existence of stiff and internal competition among the industries within Uganda for springing out new industries for quality and competitive </w:t>
      </w:r>
      <w:r>
        <w:rPr>
          <w:w w:val="90"/>
          <w:sz w:val="20"/>
        </w:rPr>
        <w:t>products</w:t>
      </w:r>
      <w:r>
        <w:rPr>
          <w:spacing w:val="-1"/>
          <w:w w:val="90"/>
          <w:sz w:val="20"/>
        </w:rPr>
        <w:t xml:space="preserve"> </w:t>
      </w:r>
      <w:r>
        <w:rPr>
          <w:w w:val="90"/>
          <w:sz w:val="20"/>
        </w:rPr>
        <w:t>like</w:t>
      </w:r>
      <w:r>
        <w:rPr>
          <w:spacing w:val="-1"/>
          <w:w w:val="90"/>
          <w:sz w:val="20"/>
        </w:rPr>
        <w:t xml:space="preserve"> </w:t>
      </w:r>
      <w:r>
        <w:rPr>
          <w:w w:val="90"/>
          <w:sz w:val="20"/>
        </w:rPr>
        <w:t>Maganjo</w:t>
      </w:r>
      <w:r>
        <w:rPr>
          <w:spacing w:val="-2"/>
          <w:w w:val="90"/>
          <w:sz w:val="20"/>
        </w:rPr>
        <w:t xml:space="preserve"> </w:t>
      </w:r>
      <w:r>
        <w:rPr>
          <w:w w:val="90"/>
          <w:sz w:val="20"/>
        </w:rPr>
        <w:t>grain</w:t>
      </w:r>
      <w:r>
        <w:rPr>
          <w:spacing w:val="-1"/>
          <w:w w:val="90"/>
          <w:sz w:val="20"/>
        </w:rPr>
        <w:t xml:space="preserve"> </w:t>
      </w:r>
      <w:r>
        <w:rPr>
          <w:w w:val="90"/>
          <w:sz w:val="20"/>
        </w:rPr>
        <w:t>millers</w:t>
      </w:r>
      <w:r>
        <w:rPr>
          <w:spacing w:val="-2"/>
          <w:w w:val="90"/>
          <w:sz w:val="20"/>
        </w:rPr>
        <w:t xml:space="preserve"> </w:t>
      </w:r>
      <w:r>
        <w:rPr>
          <w:w w:val="90"/>
          <w:sz w:val="20"/>
        </w:rPr>
        <w:t>along Kampala</w:t>
      </w:r>
      <w:r>
        <w:rPr>
          <w:spacing w:val="-1"/>
          <w:w w:val="90"/>
          <w:sz w:val="20"/>
        </w:rPr>
        <w:t xml:space="preserve"> </w:t>
      </w:r>
      <w:r>
        <w:rPr>
          <w:w w:val="90"/>
          <w:sz w:val="20"/>
        </w:rPr>
        <w:t>-</w:t>
      </w:r>
      <w:r>
        <w:rPr>
          <w:spacing w:val="-1"/>
          <w:w w:val="90"/>
          <w:sz w:val="20"/>
        </w:rPr>
        <w:t xml:space="preserve"> </w:t>
      </w:r>
      <w:r>
        <w:rPr>
          <w:w w:val="90"/>
          <w:sz w:val="20"/>
        </w:rPr>
        <w:t>Bombo</w:t>
      </w:r>
      <w:r>
        <w:rPr>
          <w:spacing w:val="-1"/>
          <w:w w:val="90"/>
          <w:sz w:val="20"/>
        </w:rPr>
        <w:t xml:space="preserve"> </w:t>
      </w:r>
      <w:r>
        <w:rPr>
          <w:w w:val="90"/>
          <w:sz w:val="20"/>
        </w:rPr>
        <w:t>road</w:t>
      </w:r>
      <w:r>
        <w:rPr>
          <w:spacing w:val="-1"/>
          <w:w w:val="90"/>
          <w:sz w:val="20"/>
        </w:rPr>
        <w:t xml:space="preserve"> </w:t>
      </w:r>
      <w:r>
        <w:rPr>
          <w:w w:val="90"/>
          <w:sz w:val="20"/>
        </w:rPr>
        <w:t>led</w:t>
      </w:r>
      <w:r>
        <w:rPr>
          <w:spacing w:val="-1"/>
          <w:w w:val="90"/>
          <w:sz w:val="20"/>
        </w:rPr>
        <w:t xml:space="preserve"> </w:t>
      </w:r>
      <w:r>
        <w:rPr>
          <w:w w:val="90"/>
          <w:sz w:val="20"/>
        </w:rPr>
        <w:t>to</w:t>
      </w:r>
      <w:r>
        <w:rPr>
          <w:spacing w:val="-1"/>
          <w:w w:val="90"/>
          <w:sz w:val="20"/>
        </w:rPr>
        <w:t xml:space="preserve"> </w:t>
      </w:r>
      <w:r>
        <w:rPr>
          <w:w w:val="90"/>
          <w:sz w:val="20"/>
        </w:rPr>
        <w:t>set</w:t>
      </w:r>
      <w:r>
        <w:rPr>
          <w:spacing w:val="-1"/>
          <w:w w:val="90"/>
          <w:sz w:val="20"/>
        </w:rPr>
        <w:t xml:space="preserve"> </w:t>
      </w:r>
      <w:r>
        <w:rPr>
          <w:w w:val="90"/>
          <w:sz w:val="20"/>
        </w:rPr>
        <w:t>up</w:t>
      </w:r>
      <w:r>
        <w:rPr>
          <w:spacing w:val="-1"/>
          <w:w w:val="90"/>
          <w:sz w:val="20"/>
        </w:rPr>
        <w:t xml:space="preserve"> </w:t>
      </w:r>
      <w:r>
        <w:rPr>
          <w:w w:val="90"/>
          <w:sz w:val="20"/>
        </w:rPr>
        <w:t>of</w:t>
      </w:r>
      <w:r>
        <w:rPr>
          <w:spacing w:val="-1"/>
          <w:w w:val="90"/>
          <w:sz w:val="20"/>
        </w:rPr>
        <w:t xml:space="preserve"> </w:t>
      </w:r>
      <w:r>
        <w:rPr>
          <w:w w:val="90"/>
          <w:sz w:val="20"/>
        </w:rPr>
        <w:t>Aya</w:t>
      </w:r>
      <w:r>
        <w:rPr>
          <w:spacing w:val="-2"/>
          <w:w w:val="90"/>
          <w:sz w:val="20"/>
        </w:rPr>
        <w:t xml:space="preserve"> </w:t>
      </w:r>
      <w:r>
        <w:rPr>
          <w:w w:val="90"/>
          <w:sz w:val="20"/>
        </w:rPr>
        <w:t>grain</w:t>
      </w:r>
      <w:r>
        <w:rPr>
          <w:spacing w:val="-3"/>
          <w:w w:val="90"/>
          <w:sz w:val="20"/>
        </w:rPr>
        <w:t xml:space="preserve"> </w:t>
      </w:r>
      <w:r>
        <w:rPr>
          <w:w w:val="90"/>
          <w:sz w:val="20"/>
        </w:rPr>
        <w:t>miller</w:t>
      </w:r>
      <w:r>
        <w:rPr>
          <w:spacing w:val="-1"/>
          <w:w w:val="90"/>
          <w:sz w:val="20"/>
        </w:rPr>
        <w:t xml:space="preserve"> </w:t>
      </w:r>
      <w:r>
        <w:rPr>
          <w:w w:val="90"/>
          <w:sz w:val="20"/>
        </w:rPr>
        <w:t>on</w:t>
      </w:r>
      <w:r>
        <w:rPr>
          <w:spacing w:val="-1"/>
          <w:w w:val="90"/>
          <w:sz w:val="20"/>
        </w:rPr>
        <w:t xml:space="preserve"> </w:t>
      </w:r>
      <w:r>
        <w:rPr>
          <w:w w:val="90"/>
          <w:sz w:val="20"/>
        </w:rPr>
        <w:t>the</w:t>
      </w:r>
      <w:r>
        <w:rPr>
          <w:spacing w:val="-1"/>
          <w:w w:val="90"/>
          <w:sz w:val="20"/>
        </w:rPr>
        <w:t xml:space="preserve"> </w:t>
      </w:r>
      <w:r>
        <w:rPr>
          <w:w w:val="90"/>
          <w:sz w:val="20"/>
        </w:rPr>
        <w:t>same</w:t>
      </w:r>
      <w:r>
        <w:rPr>
          <w:spacing w:val="-1"/>
          <w:w w:val="90"/>
          <w:sz w:val="20"/>
        </w:rPr>
        <w:t xml:space="preserve"> </w:t>
      </w:r>
      <w:r>
        <w:rPr>
          <w:w w:val="90"/>
          <w:sz w:val="20"/>
        </w:rPr>
        <w:t>road, Uganda</w:t>
      </w:r>
      <w:r>
        <w:rPr>
          <w:spacing w:val="-1"/>
          <w:w w:val="90"/>
          <w:sz w:val="20"/>
        </w:rPr>
        <w:t xml:space="preserve"> </w:t>
      </w:r>
      <w:r>
        <w:rPr>
          <w:w w:val="90"/>
          <w:sz w:val="20"/>
        </w:rPr>
        <w:t>Baati</w:t>
      </w:r>
      <w:r>
        <w:rPr>
          <w:spacing w:val="-2"/>
          <w:w w:val="90"/>
          <w:sz w:val="20"/>
        </w:rPr>
        <w:t xml:space="preserve"> </w:t>
      </w:r>
      <w:r>
        <w:rPr>
          <w:w w:val="90"/>
          <w:sz w:val="20"/>
        </w:rPr>
        <w:t>led</w:t>
      </w:r>
      <w:r>
        <w:rPr>
          <w:spacing w:val="-1"/>
          <w:w w:val="90"/>
          <w:sz w:val="20"/>
        </w:rPr>
        <w:t xml:space="preserve"> </w:t>
      </w:r>
      <w:r>
        <w:rPr>
          <w:w w:val="90"/>
          <w:sz w:val="20"/>
        </w:rPr>
        <w:t xml:space="preserve">to </w:t>
      </w:r>
      <w:r>
        <w:rPr>
          <w:w w:val="85"/>
          <w:sz w:val="20"/>
        </w:rPr>
        <w:t>establishment</w:t>
      </w:r>
      <w:r>
        <w:rPr>
          <w:spacing w:val="-1"/>
          <w:w w:val="85"/>
          <w:sz w:val="20"/>
        </w:rPr>
        <w:t xml:space="preserve"> </w:t>
      </w:r>
      <w:r>
        <w:rPr>
          <w:w w:val="85"/>
          <w:sz w:val="20"/>
        </w:rPr>
        <w:t>of</w:t>
      </w:r>
      <w:r>
        <w:rPr>
          <w:spacing w:val="-1"/>
          <w:w w:val="85"/>
          <w:sz w:val="20"/>
        </w:rPr>
        <w:t xml:space="preserve"> </w:t>
      </w:r>
      <w:r>
        <w:rPr>
          <w:w w:val="85"/>
          <w:sz w:val="20"/>
        </w:rPr>
        <w:t>Roofings steel mills in</w:t>
      </w:r>
      <w:r>
        <w:rPr>
          <w:spacing w:val="-1"/>
          <w:w w:val="85"/>
          <w:sz w:val="20"/>
        </w:rPr>
        <w:t xml:space="preserve"> </w:t>
      </w:r>
      <w:r>
        <w:rPr>
          <w:w w:val="85"/>
          <w:sz w:val="20"/>
        </w:rPr>
        <w:t>Kampala.</w:t>
      </w:r>
    </w:p>
    <w:p w:rsidR="00E5575B" w:rsidRDefault="00D512E5">
      <w:pPr>
        <w:pStyle w:val="ListParagraph"/>
        <w:numPr>
          <w:ilvl w:val="1"/>
          <w:numId w:val="72"/>
        </w:numPr>
        <w:tabs>
          <w:tab w:val="left" w:pos="1090"/>
        </w:tabs>
        <w:spacing w:before="3" w:line="242" w:lineRule="auto"/>
        <w:ind w:right="624" w:firstLine="0"/>
        <w:rPr>
          <w:sz w:val="20"/>
        </w:rPr>
      </w:pPr>
      <w:r>
        <w:rPr>
          <w:w w:val="85"/>
          <w:sz w:val="20"/>
        </w:rPr>
        <w:t>Presence</w:t>
      </w:r>
      <w:r>
        <w:rPr>
          <w:spacing w:val="-6"/>
          <w:w w:val="85"/>
          <w:sz w:val="20"/>
        </w:rPr>
        <w:t xml:space="preserve"> </w:t>
      </w:r>
      <w:r>
        <w:rPr>
          <w:w w:val="85"/>
          <w:sz w:val="20"/>
        </w:rPr>
        <w:t>of</w:t>
      </w:r>
      <w:r>
        <w:rPr>
          <w:spacing w:val="-5"/>
          <w:w w:val="85"/>
          <w:sz w:val="20"/>
        </w:rPr>
        <w:t xml:space="preserve"> </w:t>
      </w:r>
      <w:r>
        <w:rPr>
          <w:w w:val="85"/>
          <w:sz w:val="20"/>
        </w:rPr>
        <w:t>early</w:t>
      </w:r>
      <w:r>
        <w:rPr>
          <w:spacing w:val="-5"/>
          <w:w w:val="85"/>
          <w:sz w:val="20"/>
        </w:rPr>
        <w:t xml:space="preserve"> </w:t>
      </w:r>
      <w:r>
        <w:rPr>
          <w:w w:val="85"/>
          <w:sz w:val="20"/>
        </w:rPr>
        <w:t>Asian</w:t>
      </w:r>
      <w:r>
        <w:rPr>
          <w:spacing w:val="-6"/>
          <w:w w:val="85"/>
          <w:sz w:val="20"/>
        </w:rPr>
        <w:t xml:space="preserve"> </w:t>
      </w:r>
      <w:r>
        <w:rPr>
          <w:w w:val="85"/>
          <w:sz w:val="20"/>
        </w:rPr>
        <w:t>settlement</w:t>
      </w:r>
      <w:r>
        <w:rPr>
          <w:spacing w:val="-5"/>
          <w:w w:val="85"/>
          <w:sz w:val="20"/>
        </w:rPr>
        <w:t xml:space="preserve"> </w:t>
      </w:r>
      <w:r>
        <w:rPr>
          <w:w w:val="85"/>
          <w:sz w:val="20"/>
        </w:rPr>
        <w:t>and</w:t>
      </w:r>
      <w:r>
        <w:rPr>
          <w:spacing w:val="-5"/>
          <w:w w:val="85"/>
          <w:sz w:val="20"/>
        </w:rPr>
        <w:t xml:space="preserve"> </w:t>
      </w:r>
      <w:r>
        <w:rPr>
          <w:w w:val="85"/>
          <w:sz w:val="20"/>
        </w:rPr>
        <w:t>historical</w:t>
      </w:r>
      <w:r>
        <w:rPr>
          <w:spacing w:val="-6"/>
          <w:w w:val="85"/>
          <w:sz w:val="20"/>
        </w:rPr>
        <w:t xml:space="preserve"> </w:t>
      </w:r>
      <w:r>
        <w:rPr>
          <w:w w:val="85"/>
          <w:sz w:val="20"/>
        </w:rPr>
        <w:t>incidences</w:t>
      </w:r>
      <w:r>
        <w:rPr>
          <w:spacing w:val="-5"/>
          <w:w w:val="85"/>
          <w:sz w:val="20"/>
        </w:rPr>
        <w:t xml:space="preserve"> </w:t>
      </w:r>
      <w:r>
        <w:rPr>
          <w:w w:val="85"/>
          <w:sz w:val="20"/>
        </w:rPr>
        <w:t>led</w:t>
      </w:r>
      <w:r>
        <w:rPr>
          <w:spacing w:val="-5"/>
          <w:w w:val="85"/>
          <w:sz w:val="20"/>
        </w:rPr>
        <w:t xml:space="preserve"> </w:t>
      </w:r>
      <w:r>
        <w:rPr>
          <w:w w:val="85"/>
          <w:sz w:val="20"/>
        </w:rPr>
        <w:t>to</w:t>
      </w:r>
      <w:r>
        <w:rPr>
          <w:spacing w:val="-6"/>
          <w:w w:val="85"/>
          <w:sz w:val="20"/>
        </w:rPr>
        <w:t xml:space="preserve"> </w:t>
      </w:r>
      <w:r>
        <w:rPr>
          <w:w w:val="85"/>
          <w:sz w:val="20"/>
        </w:rPr>
        <w:t>the</w:t>
      </w:r>
      <w:r>
        <w:rPr>
          <w:spacing w:val="-5"/>
          <w:w w:val="85"/>
          <w:sz w:val="20"/>
        </w:rPr>
        <w:t xml:space="preserve"> </w:t>
      </w:r>
      <w:r>
        <w:rPr>
          <w:w w:val="85"/>
          <w:sz w:val="20"/>
        </w:rPr>
        <w:t>set</w:t>
      </w:r>
      <w:r>
        <w:rPr>
          <w:spacing w:val="-5"/>
          <w:w w:val="85"/>
          <w:sz w:val="20"/>
        </w:rPr>
        <w:t xml:space="preserve"> </w:t>
      </w:r>
      <w:r>
        <w:rPr>
          <w:w w:val="85"/>
          <w:sz w:val="20"/>
        </w:rPr>
        <w:t>up</w:t>
      </w:r>
      <w:r>
        <w:rPr>
          <w:spacing w:val="-6"/>
          <w:w w:val="85"/>
          <w:sz w:val="20"/>
        </w:rPr>
        <w:t xml:space="preserve"> </w:t>
      </w:r>
      <w:r>
        <w:rPr>
          <w:w w:val="85"/>
          <w:sz w:val="20"/>
        </w:rPr>
        <w:t>mainly</w:t>
      </w:r>
      <w:r>
        <w:rPr>
          <w:spacing w:val="-5"/>
          <w:w w:val="85"/>
          <w:sz w:val="20"/>
        </w:rPr>
        <w:t xml:space="preserve"> </w:t>
      </w:r>
      <w:r>
        <w:rPr>
          <w:w w:val="85"/>
          <w:sz w:val="20"/>
        </w:rPr>
        <w:t>processing</w:t>
      </w:r>
      <w:r>
        <w:rPr>
          <w:spacing w:val="-5"/>
          <w:w w:val="85"/>
          <w:sz w:val="20"/>
        </w:rPr>
        <w:t xml:space="preserve"> </w:t>
      </w:r>
      <w:r>
        <w:rPr>
          <w:w w:val="85"/>
          <w:sz w:val="20"/>
        </w:rPr>
        <w:t>industries</w:t>
      </w:r>
      <w:r>
        <w:rPr>
          <w:spacing w:val="-5"/>
          <w:w w:val="85"/>
          <w:sz w:val="20"/>
        </w:rPr>
        <w:t xml:space="preserve"> </w:t>
      </w:r>
      <w:r>
        <w:rPr>
          <w:w w:val="85"/>
          <w:sz w:val="20"/>
        </w:rPr>
        <w:t>in</w:t>
      </w:r>
      <w:r>
        <w:rPr>
          <w:spacing w:val="-6"/>
          <w:w w:val="85"/>
          <w:sz w:val="20"/>
        </w:rPr>
        <w:t xml:space="preserve"> </w:t>
      </w:r>
      <w:r>
        <w:rPr>
          <w:w w:val="85"/>
          <w:sz w:val="20"/>
        </w:rPr>
        <w:t>administrative</w:t>
      </w:r>
      <w:r>
        <w:rPr>
          <w:spacing w:val="-5"/>
          <w:w w:val="85"/>
          <w:sz w:val="20"/>
        </w:rPr>
        <w:t xml:space="preserve"> </w:t>
      </w:r>
      <w:r>
        <w:rPr>
          <w:w w:val="85"/>
          <w:sz w:val="20"/>
        </w:rPr>
        <w:t>towns</w:t>
      </w:r>
      <w:r>
        <w:rPr>
          <w:spacing w:val="-5"/>
          <w:w w:val="85"/>
          <w:sz w:val="20"/>
        </w:rPr>
        <w:t xml:space="preserve"> </w:t>
      </w:r>
      <w:r>
        <w:rPr>
          <w:w w:val="85"/>
          <w:sz w:val="20"/>
        </w:rPr>
        <w:t>during</w:t>
      </w:r>
      <w:r>
        <w:rPr>
          <w:spacing w:val="-6"/>
          <w:w w:val="85"/>
          <w:sz w:val="20"/>
        </w:rPr>
        <w:t xml:space="preserve"> </w:t>
      </w:r>
      <w:r>
        <w:rPr>
          <w:w w:val="85"/>
          <w:sz w:val="20"/>
        </w:rPr>
        <w:t xml:space="preserve">the </w:t>
      </w:r>
      <w:r>
        <w:rPr>
          <w:spacing w:val="-2"/>
          <w:w w:val="85"/>
          <w:sz w:val="20"/>
        </w:rPr>
        <w:t>colonial era and have continued to exist due to the</w:t>
      </w:r>
      <w:r>
        <w:rPr>
          <w:spacing w:val="-4"/>
          <w:sz w:val="20"/>
        </w:rPr>
        <w:t xml:space="preserve"> </w:t>
      </w:r>
      <w:r>
        <w:rPr>
          <w:spacing w:val="-2"/>
          <w:w w:val="85"/>
          <w:sz w:val="20"/>
        </w:rPr>
        <w:t>huge capital, home land interests, skilled and expertise man power</w:t>
      </w:r>
      <w:r>
        <w:rPr>
          <w:spacing w:val="-3"/>
          <w:sz w:val="20"/>
        </w:rPr>
        <w:t xml:space="preserve"> </w:t>
      </w:r>
      <w:r>
        <w:rPr>
          <w:spacing w:val="-2"/>
          <w:w w:val="85"/>
          <w:sz w:val="20"/>
        </w:rPr>
        <w:t xml:space="preserve">like Nile breweries at Njeru, </w:t>
      </w:r>
      <w:r>
        <w:rPr>
          <w:w w:val="80"/>
          <w:sz w:val="20"/>
        </w:rPr>
        <w:t>Kasaku tea factories at Lugazi and</w:t>
      </w:r>
      <w:r>
        <w:rPr>
          <w:sz w:val="20"/>
        </w:rPr>
        <w:t xml:space="preserve"> </w:t>
      </w:r>
      <w:r>
        <w:rPr>
          <w:w w:val="80"/>
          <w:sz w:val="20"/>
        </w:rPr>
        <w:t>Lugazi sugar works, all of Mehta</w:t>
      </w:r>
      <w:r>
        <w:rPr>
          <w:sz w:val="20"/>
        </w:rPr>
        <w:t xml:space="preserve"> </w:t>
      </w:r>
      <w:r>
        <w:rPr>
          <w:w w:val="80"/>
          <w:sz w:val="20"/>
        </w:rPr>
        <w:t>in Buyikwe and Kakira sugar works of Madhvani</w:t>
      </w:r>
      <w:r>
        <w:rPr>
          <w:sz w:val="20"/>
        </w:rPr>
        <w:t xml:space="preserve"> </w:t>
      </w:r>
      <w:r>
        <w:rPr>
          <w:w w:val="80"/>
          <w:sz w:val="20"/>
        </w:rPr>
        <w:t>in Jinja.</w:t>
      </w:r>
    </w:p>
    <w:p w:rsidR="00E5575B" w:rsidRDefault="00D512E5">
      <w:pPr>
        <w:pStyle w:val="Heading1"/>
        <w:spacing w:before="226"/>
        <w:ind w:left="731"/>
        <w:jc w:val="both"/>
      </w:pPr>
      <w:r>
        <w:rPr>
          <w:w w:val="80"/>
        </w:rPr>
        <w:t>THE</w:t>
      </w:r>
      <w:r>
        <w:rPr>
          <w:spacing w:val="-3"/>
        </w:rPr>
        <w:t xml:space="preserve"> </w:t>
      </w:r>
      <w:r>
        <w:rPr>
          <w:w w:val="80"/>
        </w:rPr>
        <w:t>IMPORTANCE</w:t>
      </w:r>
      <w:r>
        <w:rPr>
          <w:spacing w:val="-3"/>
        </w:rPr>
        <w:t xml:space="preserve"> </w:t>
      </w:r>
      <w:r>
        <w:rPr>
          <w:w w:val="80"/>
        </w:rPr>
        <w:t>OF</w:t>
      </w:r>
      <w:r>
        <w:rPr>
          <w:spacing w:val="-1"/>
        </w:rPr>
        <w:t xml:space="preserve"> </w:t>
      </w:r>
      <w:r>
        <w:rPr>
          <w:w w:val="80"/>
        </w:rPr>
        <w:t>MANUFACTURING</w:t>
      </w:r>
      <w:r>
        <w:rPr>
          <w:spacing w:val="-1"/>
        </w:rPr>
        <w:t xml:space="preserve"> </w:t>
      </w:r>
      <w:r>
        <w:rPr>
          <w:w w:val="80"/>
        </w:rPr>
        <w:t>INDUSTRIES</w:t>
      </w:r>
      <w:r>
        <w:rPr>
          <w:spacing w:val="-3"/>
        </w:rPr>
        <w:t xml:space="preserve"> </w:t>
      </w:r>
      <w:r>
        <w:rPr>
          <w:w w:val="80"/>
        </w:rPr>
        <w:t>TO</w:t>
      </w:r>
      <w:r>
        <w:rPr>
          <w:spacing w:val="-2"/>
        </w:rPr>
        <w:t xml:space="preserve"> </w:t>
      </w:r>
      <w:r>
        <w:rPr>
          <w:w w:val="80"/>
        </w:rPr>
        <w:t>THE</w:t>
      </w:r>
      <w:r>
        <w:rPr>
          <w:spacing w:val="-3"/>
        </w:rPr>
        <w:t xml:space="preserve"> </w:t>
      </w:r>
      <w:r>
        <w:rPr>
          <w:w w:val="80"/>
        </w:rPr>
        <w:t>UGANDAN</w:t>
      </w:r>
      <w:r>
        <w:rPr>
          <w:spacing w:val="-1"/>
        </w:rPr>
        <w:t xml:space="preserve"> </w:t>
      </w:r>
      <w:r>
        <w:rPr>
          <w:spacing w:val="-2"/>
          <w:w w:val="80"/>
        </w:rPr>
        <w:t>ECONOMY</w:t>
      </w:r>
    </w:p>
    <w:p w:rsidR="00E5575B" w:rsidRDefault="00D512E5">
      <w:pPr>
        <w:pStyle w:val="BodyText"/>
        <w:spacing w:before="4" w:line="226" w:lineRule="exact"/>
        <w:ind w:left="822"/>
        <w:jc w:val="both"/>
      </w:pPr>
      <w:r>
        <w:rPr>
          <w:w w:val="80"/>
        </w:rPr>
        <w:t>The</w:t>
      </w:r>
      <w:r>
        <w:rPr>
          <w:spacing w:val="-5"/>
        </w:rPr>
        <w:t xml:space="preserve"> </w:t>
      </w:r>
      <w:r>
        <w:rPr>
          <w:w w:val="80"/>
        </w:rPr>
        <w:t>contributions</w:t>
      </w:r>
      <w:r>
        <w:rPr>
          <w:spacing w:val="-4"/>
        </w:rPr>
        <w:t xml:space="preserve"> </w:t>
      </w:r>
      <w:r>
        <w:rPr>
          <w:w w:val="80"/>
        </w:rPr>
        <w:t>of</w:t>
      </w:r>
      <w:r>
        <w:rPr>
          <w:spacing w:val="-4"/>
        </w:rPr>
        <w:t xml:space="preserve"> </w:t>
      </w:r>
      <w:r>
        <w:rPr>
          <w:w w:val="80"/>
        </w:rPr>
        <w:t>manufacturing</w:t>
      </w:r>
      <w:r>
        <w:rPr>
          <w:spacing w:val="-4"/>
        </w:rPr>
        <w:t xml:space="preserve"> </w:t>
      </w:r>
      <w:r>
        <w:rPr>
          <w:w w:val="80"/>
        </w:rPr>
        <w:t>industries</w:t>
      </w:r>
      <w:r>
        <w:rPr>
          <w:spacing w:val="-4"/>
        </w:rPr>
        <w:t xml:space="preserve"> </w:t>
      </w:r>
      <w:r>
        <w:rPr>
          <w:w w:val="80"/>
        </w:rPr>
        <w:t>towards</w:t>
      </w:r>
      <w:r>
        <w:rPr>
          <w:spacing w:val="-5"/>
        </w:rPr>
        <w:t xml:space="preserve"> </w:t>
      </w:r>
      <w:r>
        <w:rPr>
          <w:w w:val="80"/>
        </w:rPr>
        <w:t>development</w:t>
      </w:r>
      <w:r>
        <w:rPr>
          <w:spacing w:val="-2"/>
        </w:rPr>
        <w:t xml:space="preserve"> </w:t>
      </w:r>
      <w:r>
        <w:rPr>
          <w:w w:val="80"/>
        </w:rPr>
        <w:t>of</w:t>
      </w:r>
      <w:r>
        <w:rPr>
          <w:spacing w:val="-4"/>
        </w:rPr>
        <w:t xml:space="preserve"> </w:t>
      </w:r>
      <w:r>
        <w:rPr>
          <w:w w:val="80"/>
        </w:rPr>
        <w:t>Uganda</w:t>
      </w:r>
      <w:r>
        <w:rPr>
          <w:spacing w:val="3"/>
        </w:rPr>
        <w:t xml:space="preserve"> </w:t>
      </w:r>
      <w:r>
        <w:rPr>
          <w:w w:val="80"/>
        </w:rPr>
        <w:t>are</w:t>
      </w:r>
      <w:r>
        <w:rPr>
          <w:spacing w:val="-3"/>
        </w:rPr>
        <w:t xml:space="preserve"> </w:t>
      </w:r>
      <w:r>
        <w:rPr>
          <w:w w:val="80"/>
        </w:rPr>
        <w:t>both</w:t>
      </w:r>
      <w:r>
        <w:rPr>
          <w:spacing w:val="-4"/>
        </w:rPr>
        <w:t xml:space="preserve"> </w:t>
      </w:r>
      <w:r>
        <w:rPr>
          <w:w w:val="80"/>
        </w:rPr>
        <w:t>positive</w:t>
      </w:r>
      <w:r>
        <w:rPr>
          <w:spacing w:val="-4"/>
        </w:rPr>
        <w:t xml:space="preserve"> </w:t>
      </w:r>
      <w:r>
        <w:rPr>
          <w:w w:val="80"/>
        </w:rPr>
        <w:t>and</w:t>
      </w:r>
      <w:r>
        <w:rPr>
          <w:spacing w:val="-1"/>
        </w:rPr>
        <w:t xml:space="preserve"> </w:t>
      </w:r>
      <w:r>
        <w:rPr>
          <w:spacing w:val="-2"/>
          <w:w w:val="80"/>
        </w:rPr>
        <w:t>negative;</w:t>
      </w:r>
    </w:p>
    <w:p w:rsidR="00E5575B" w:rsidRDefault="00D512E5">
      <w:pPr>
        <w:pStyle w:val="ListParagraph"/>
        <w:numPr>
          <w:ilvl w:val="1"/>
          <w:numId w:val="72"/>
        </w:numPr>
        <w:tabs>
          <w:tab w:val="left" w:pos="1090"/>
        </w:tabs>
        <w:spacing w:line="242" w:lineRule="auto"/>
        <w:ind w:right="627" w:firstLine="0"/>
        <w:rPr>
          <w:sz w:val="20"/>
        </w:rPr>
      </w:pPr>
      <w:r>
        <w:rPr>
          <w:w w:val="80"/>
          <w:sz w:val="20"/>
        </w:rPr>
        <w:t>Manufacturing</w:t>
      </w:r>
      <w:r>
        <w:rPr>
          <w:sz w:val="20"/>
        </w:rPr>
        <w:t xml:space="preserve"> </w:t>
      </w:r>
      <w:r>
        <w:rPr>
          <w:w w:val="80"/>
          <w:sz w:val="20"/>
        </w:rPr>
        <w:t>industries</w:t>
      </w:r>
      <w:r>
        <w:rPr>
          <w:sz w:val="20"/>
        </w:rPr>
        <w:t xml:space="preserve"> </w:t>
      </w:r>
      <w:r>
        <w:rPr>
          <w:w w:val="80"/>
          <w:sz w:val="20"/>
        </w:rPr>
        <w:t>have</w:t>
      </w:r>
      <w:r>
        <w:rPr>
          <w:sz w:val="20"/>
        </w:rPr>
        <w:t xml:space="preserve"> </w:t>
      </w:r>
      <w:r>
        <w:rPr>
          <w:w w:val="80"/>
          <w:sz w:val="20"/>
        </w:rPr>
        <w:t>provided</w:t>
      </w:r>
      <w:r>
        <w:rPr>
          <w:sz w:val="20"/>
        </w:rPr>
        <w:t xml:space="preserve"> </w:t>
      </w:r>
      <w:r>
        <w:rPr>
          <w:w w:val="80"/>
          <w:sz w:val="20"/>
        </w:rPr>
        <w:t>a</w:t>
      </w:r>
      <w:r>
        <w:rPr>
          <w:sz w:val="20"/>
        </w:rPr>
        <w:t xml:space="preserve"> </w:t>
      </w:r>
      <w:r>
        <w:rPr>
          <w:w w:val="80"/>
          <w:sz w:val="20"/>
        </w:rPr>
        <w:t>variety</w:t>
      </w:r>
      <w:r>
        <w:rPr>
          <w:sz w:val="20"/>
        </w:rPr>
        <w:t xml:space="preserve"> </w:t>
      </w:r>
      <w:r>
        <w:rPr>
          <w:w w:val="80"/>
          <w:sz w:val="20"/>
        </w:rPr>
        <w:t>of</w:t>
      </w:r>
      <w:r>
        <w:rPr>
          <w:sz w:val="20"/>
        </w:rPr>
        <w:t xml:space="preserve"> </w:t>
      </w:r>
      <w:r>
        <w:rPr>
          <w:w w:val="80"/>
          <w:sz w:val="20"/>
        </w:rPr>
        <w:t>home</w:t>
      </w:r>
      <w:r>
        <w:rPr>
          <w:sz w:val="20"/>
        </w:rPr>
        <w:t xml:space="preserve"> </w:t>
      </w:r>
      <w:r>
        <w:rPr>
          <w:w w:val="80"/>
          <w:sz w:val="20"/>
        </w:rPr>
        <w:t>consumer</w:t>
      </w:r>
      <w:r>
        <w:rPr>
          <w:sz w:val="20"/>
        </w:rPr>
        <w:t xml:space="preserve"> </w:t>
      </w:r>
      <w:r>
        <w:rPr>
          <w:w w:val="80"/>
          <w:sz w:val="20"/>
        </w:rPr>
        <w:t>and</w:t>
      </w:r>
      <w:r>
        <w:rPr>
          <w:sz w:val="20"/>
        </w:rPr>
        <w:t xml:space="preserve"> </w:t>
      </w:r>
      <w:r>
        <w:rPr>
          <w:w w:val="80"/>
          <w:sz w:val="20"/>
        </w:rPr>
        <w:t>capital</w:t>
      </w:r>
      <w:r>
        <w:rPr>
          <w:spacing w:val="12"/>
          <w:sz w:val="20"/>
        </w:rPr>
        <w:t xml:space="preserve"> </w:t>
      </w:r>
      <w:r>
        <w:rPr>
          <w:w w:val="80"/>
          <w:sz w:val="20"/>
        </w:rPr>
        <w:t>goods</w:t>
      </w:r>
      <w:r>
        <w:rPr>
          <w:sz w:val="20"/>
        </w:rPr>
        <w:t xml:space="preserve"> </w:t>
      </w:r>
      <w:r>
        <w:rPr>
          <w:w w:val="80"/>
          <w:sz w:val="20"/>
        </w:rPr>
        <w:t>for</w:t>
      </w:r>
      <w:r>
        <w:rPr>
          <w:spacing w:val="12"/>
          <w:sz w:val="20"/>
        </w:rPr>
        <w:t xml:space="preserve"> </w:t>
      </w:r>
      <w:r>
        <w:rPr>
          <w:w w:val="80"/>
          <w:sz w:val="20"/>
        </w:rPr>
        <w:t>local</w:t>
      </w:r>
      <w:r>
        <w:rPr>
          <w:sz w:val="20"/>
        </w:rPr>
        <w:t xml:space="preserve"> </w:t>
      </w:r>
      <w:r>
        <w:rPr>
          <w:w w:val="80"/>
          <w:sz w:val="20"/>
        </w:rPr>
        <w:t>consumption</w:t>
      </w:r>
      <w:r>
        <w:rPr>
          <w:sz w:val="20"/>
        </w:rPr>
        <w:t xml:space="preserve"> </w:t>
      </w:r>
      <w:r>
        <w:rPr>
          <w:w w:val="80"/>
          <w:sz w:val="20"/>
        </w:rPr>
        <w:t>at</w:t>
      </w:r>
      <w:r>
        <w:rPr>
          <w:sz w:val="20"/>
        </w:rPr>
        <w:t xml:space="preserve"> </w:t>
      </w:r>
      <w:r>
        <w:rPr>
          <w:w w:val="80"/>
          <w:sz w:val="20"/>
        </w:rPr>
        <w:t>lower</w:t>
      </w:r>
      <w:r>
        <w:rPr>
          <w:sz w:val="20"/>
        </w:rPr>
        <w:t xml:space="preserve"> </w:t>
      </w:r>
      <w:r>
        <w:rPr>
          <w:w w:val="80"/>
          <w:sz w:val="20"/>
        </w:rPr>
        <w:t>and</w:t>
      </w:r>
      <w:r>
        <w:rPr>
          <w:sz w:val="20"/>
        </w:rPr>
        <w:t xml:space="preserve"> </w:t>
      </w:r>
      <w:r>
        <w:rPr>
          <w:w w:val="80"/>
          <w:sz w:val="20"/>
        </w:rPr>
        <w:t>affordable</w:t>
      </w:r>
      <w:r>
        <w:rPr>
          <w:sz w:val="20"/>
        </w:rPr>
        <w:t xml:space="preserve"> </w:t>
      </w:r>
      <w:r>
        <w:rPr>
          <w:w w:val="80"/>
          <w:sz w:val="20"/>
        </w:rPr>
        <w:t>prices</w:t>
      </w:r>
      <w:r>
        <w:rPr>
          <w:sz w:val="20"/>
        </w:rPr>
        <w:t xml:space="preserve"> </w:t>
      </w:r>
      <w:r>
        <w:rPr>
          <w:w w:val="80"/>
          <w:sz w:val="20"/>
        </w:rPr>
        <w:t>so</w:t>
      </w:r>
      <w:r>
        <w:rPr>
          <w:spacing w:val="40"/>
          <w:sz w:val="20"/>
        </w:rPr>
        <w:t xml:space="preserve"> </w:t>
      </w:r>
      <w:r>
        <w:rPr>
          <w:w w:val="85"/>
          <w:sz w:val="20"/>
        </w:rPr>
        <w:t>as</w:t>
      </w:r>
      <w:r>
        <w:rPr>
          <w:spacing w:val="-6"/>
          <w:w w:val="85"/>
          <w:sz w:val="20"/>
        </w:rPr>
        <w:t xml:space="preserve"> </w:t>
      </w:r>
      <w:r>
        <w:rPr>
          <w:w w:val="85"/>
          <w:sz w:val="20"/>
        </w:rPr>
        <w:t>to</w:t>
      </w:r>
      <w:r>
        <w:rPr>
          <w:spacing w:val="-5"/>
          <w:w w:val="85"/>
          <w:sz w:val="20"/>
        </w:rPr>
        <w:t xml:space="preserve"> </w:t>
      </w:r>
      <w:r>
        <w:rPr>
          <w:w w:val="85"/>
          <w:sz w:val="20"/>
        </w:rPr>
        <w:t>save</w:t>
      </w:r>
      <w:r>
        <w:rPr>
          <w:spacing w:val="-3"/>
          <w:w w:val="85"/>
          <w:sz w:val="20"/>
        </w:rPr>
        <w:t xml:space="preserve"> </w:t>
      </w:r>
      <w:r>
        <w:rPr>
          <w:w w:val="85"/>
          <w:sz w:val="20"/>
        </w:rPr>
        <w:t>valuable</w:t>
      </w:r>
      <w:r>
        <w:rPr>
          <w:spacing w:val="-4"/>
          <w:w w:val="85"/>
          <w:sz w:val="20"/>
        </w:rPr>
        <w:t xml:space="preserve"> </w:t>
      </w:r>
      <w:r>
        <w:rPr>
          <w:w w:val="85"/>
          <w:sz w:val="20"/>
        </w:rPr>
        <w:t>foreign</w:t>
      </w:r>
      <w:r>
        <w:rPr>
          <w:spacing w:val="-6"/>
          <w:w w:val="85"/>
          <w:sz w:val="20"/>
        </w:rPr>
        <w:t xml:space="preserve"> </w:t>
      </w:r>
      <w:r>
        <w:rPr>
          <w:w w:val="85"/>
          <w:sz w:val="20"/>
        </w:rPr>
        <w:t>exchange</w:t>
      </w:r>
      <w:r>
        <w:rPr>
          <w:spacing w:val="-3"/>
          <w:w w:val="85"/>
          <w:sz w:val="20"/>
        </w:rPr>
        <w:t xml:space="preserve"> </w:t>
      </w:r>
      <w:r>
        <w:rPr>
          <w:w w:val="85"/>
          <w:sz w:val="20"/>
        </w:rPr>
        <w:t>leading</w:t>
      </w:r>
      <w:r>
        <w:rPr>
          <w:spacing w:val="-6"/>
          <w:w w:val="85"/>
          <w:sz w:val="20"/>
        </w:rPr>
        <w:t xml:space="preserve"> </w:t>
      </w:r>
      <w:r>
        <w:rPr>
          <w:w w:val="85"/>
          <w:sz w:val="20"/>
        </w:rPr>
        <w:t>to</w:t>
      </w:r>
      <w:r>
        <w:rPr>
          <w:spacing w:val="-3"/>
          <w:w w:val="85"/>
          <w:sz w:val="20"/>
        </w:rPr>
        <w:t xml:space="preserve"> </w:t>
      </w:r>
      <w:r>
        <w:rPr>
          <w:w w:val="85"/>
          <w:sz w:val="20"/>
        </w:rPr>
        <w:t>better</w:t>
      </w:r>
      <w:r>
        <w:rPr>
          <w:spacing w:val="-6"/>
          <w:w w:val="85"/>
          <w:sz w:val="20"/>
        </w:rPr>
        <w:t xml:space="preserve"> </w:t>
      </w:r>
      <w:r>
        <w:rPr>
          <w:w w:val="85"/>
          <w:sz w:val="20"/>
        </w:rPr>
        <w:t>standards</w:t>
      </w:r>
      <w:r>
        <w:rPr>
          <w:spacing w:val="-3"/>
          <w:w w:val="85"/>
          <w:sz w:val="20"/>
        </w:rPr>
        <w:t xml:space="preserve"> </w:t>
      </w:r>
      <w:r>
        <w:rPr>
          <w:w w:val="85"/>
          <w:sz w:val="20"/>
        </w:rPr>
        <w:t>of</w:t>
      </w:r>
      <w:r>
        <w:rPr>
          <w:spacing w:val="-6"/>
          <w:w w:val="85"/>
          <w:sz w:val="20"/>
        </w:rPr>
        <w:t xml:space="preserve"> </w:t>
      </w:r>
      <w:r>
        <w:rPr>
          <w:w w:val="85"/>
          <w:sz w:val="20"/>
        </w:rPr>
        <w:t>living</w:t>
      </w:r>
      <w:r>
        <w:rPr>
          <w:spacing w:val="-1"/>
          <w:w w:val="85"/>
          <w:sz w:val="20"/>
        </w:rPr>
        <w:t xml:space="preserve"> </w:t>
      </w:r>
      <w:r>
        <w:rPr>
          <w:w w:val="85"/>
          <w:sz w:val="20"/>
        </w:rPr>
        <w:t>such</w:t>
      </w:r>
      <w:r>
        <w:rPr>
          <w:spacing w:val="-3"/>
          <w:w w:val="85"/>
          <w:sz w:val="20"/>
        </w:rPr>
        <w:t xml:space="preserve"> </w:t>
      </w:r>
      <w:r>
        <w:rPr>
          <w:w w:val="85"/>
          <w:sz w:val="20"/>
        </w:rPr>
        <w:t>as</w:t>
      </w:r>
      <w:r>
        <w:rPr>
          <w:spacing w:val="-6"/>
          <w:w w:val="85"/>
          <w:sz w:val="20"/>
        </w:rPr>
        <w:t xml:space="preserve"> </w:t>
      </w:r>
      <w:r>
        <w:rPr>
          <w:w w:val="85"/>
          <w:sz w:val="20"/>
        </w:rPr>
        <w:t>soap</w:t>
      </w:r>
      <w:r>
        <w:rPr>
          <w:spacing w:val="-3"/>
          <w:w w:val="85"/>
          <w:sz w:val="20"/>
        </w:rPr>
        <w:t xml:space="preserve"> </w:t>
      </w:r>
      <w:r>
        <w:rPr>
          <w:w w:val="85"/>
          <w:sz w:val="20"/>
        </w:rPr>
        <w:t>and</w:t>
      </w:r>
      <w:r>
        <w:rPr>
          <w:spacing w:val="-6"/>
          <w:w w:val="85"/>
          <w:sz w:val="20"/>
        </w:rPr>
        <w:t xml:space="preserve"> </w:t>
      </w:r>
      <w:r>
        <w:rPr>
          <w:w w:val="85"/>
          <w:sz w:val="20"/>
        </w:rPr>
        <w:t>cooking</w:t>
      </w:r>
      <w:r>
        <w:rPr>
          <w:spacing w:val="-5"/>
          <w:w w:val="85"/>
          <w:sz w:val="20"/>
        </w:rPr>
        <w:t xml:space="preserve"> </w:t>
      </w:r>
      <w:r>
        <w:rPr>
          <w:w w:val="85"/>
          <w:sz w:val="20"/>
        </w:rPr>
        <w:t>oil</w:t>
      </w:r>
      <w:r>
        <w:rPr>
          <w:spacing w:val="-5"/>
          <w:w w:val="85"/>
          <w:sz w:val="20"/>
        </w:rPr>
        <w:t xml:space="preserve"> </w:t>
      </w:r>
      <w:r>
        <w:rPr>
          <w:w w:val="85"/>
          <w:sz w:val="20"/>
        </w:rPr>
        <w:t>from</w:t>
      </w:r>
      <w:r>
        <w:rPr>
          <w:spacing w:val="-5"/>
          <w:w w:val="85"/>
          <w:sz w:val="20"/>
        </w:rPr>
        <w:t xml:space="preserve"> </w:t>
      </w:r>
      <w:r>
        <w:rPr>
          <w:w w:val="85"/>
          <w:sz w:val="20"/>
        </w:rPr>
        <w:t>Mukwano</w:t>
      </w:r>
      <w:r>
        <w:rPr>
          <w:spacing w:val="-6"/>
          <w:w w:val="85"/>
          <w:sz w:val="20"/>
        </w:rPr>
        <w:t xml:space="preserve"> </w:t>
      </w:r>
      <w:r>
        <w:rPr>
          <w:w w:val="85"/>
          <w:sz w:val="20"/>
        </w:rPr>
        <w:t>industries in</w:t>
      </w:r>
      <w:r>
        <w:rPr>
          <w:spacing w:val="-6"/>
          <w:w w:val="85"/>
          <w:sz w:val="20"/>
        </w:rPr>
        <w:t xml:space="preserve"> </w:t>
      </w:r>
      <w:r>
        <w:rPr>
          <w:w w:val="85"/>
          <w:sz w:val="20"/>
        </w:rPr>
        <w:t>Kampala</w:t>
      </w:r>
      <w:r>
        <w:rPr>
          <w:spacing w:val="-4"/>
          <w:w w:val="85"/>
          <w:sz w:val="20"/>
        </w:rPr>
        <w:t xml:space="preserve"> </w:t>
      </w:r>
      <w:r>
        <w:rPr>
          <w:w w:val="85"/>
          <w:sz w:val="20"/>
        </w:rPr>
        <w:t xml:space="preserve">and </w:t>
      </w:r>
      <w:r>
        <w:rPr>
          <w:w w:val="90"/>
          <w:sz w:val="20"/>
        </w:rPr>
        <w:t>BIDCO</w:t>
      </w:r>
      <w:r>
        <w:rPr>
          <w:spacing w:val="-1"/>
          <w:w w:val="90"/>
          <w:sz w:val="20"/>
        </w:rPr>
        <w:t xml:space="preserve"> </w:t>
      </w:r>
      <w:r>
        <w:rPr>
          <w:w w:val="90"/>
          <w:sz w:val="20"/>
        </w:rPr>
        <w:t>oil</w:t>
      </w:r>
      <w:r>
        <w:rPr>
          <w:spacing w:val="-1"/>
          <w:w w:val="90"/>
          <w:sz w:val="20"/>
        </w:rPr>
        <w:t xml:space="preserve"> </w:t>
      </w:r>
      <w:r>
        <w:rPr>
          <w:w w:val="90"/>
          <w:sz w:val="20"/>
        </w:rPr>
        <w:t>co. in</w:t>
      </w:r>
      <w:r>
        <w:rPr>
          <w:spacing w:val="-1"/>
          <w:w w:val="90"/>
          <w:sz w:val="20"/>
        </w:rPr>
        <w:t xml:space="preserve"> </w:t>
      </w:r>
      <w:r>
        <w:rPr>
          <w:w w:val="90"/>
          <w:sz w:val="20"/>
        </w:rPr>
        <w:t>Jinja.</w:t>
      </w:r>
    </w:p>
    <w:p w:rsidR="00E5575B" w:rsidRDefault="00D512E5">
      <w:pPr>
        <w:pStyle w:val="ListParagraph"/>
        <w:numPr>
          <w:ilvl w:val="1"/>
          <w:numId w:val="72"/>
        </w:numPr>
        <w:tabs>
          <w:tab w:val="left" w:pos="1090"/>
        </w:tabs>
        <w:spacing w:line="242" w:lineRule="auto"/>
        <w:ind w:right="622" w:firstLine="0"/>
        <w:rPr>
          <w:sz w:val="20"/>
        </w:rPr>
      </w:pPr>
      <w:r>
        <w:rPr>
          <w:w w:val="80"/>
          <w:sz w:val="20"/>
        </w:rPr>
        <w:t>They have earned the government valuable foreign exchange through the exportation of manufactured goods like maize, mattresses and beers</w:t>
      </w:r>
      <w:r>
        <w:rPr>
          <w:spacing w:val="40"/>
          <w:sz w:val="20"/>
        </w:rPr>
        <w:t xml:space="preserve"> </w:t>
      </w:r>
      <w:r>
        <w:rPr>
          <w:w w:val="80"/>
          <w:sz w:val="20"/>
        </w:rPr>
        <w:t xml:space="preserve">from Uganda grain mills in Jinja, Royal foam and Uganda breweries in Kampala respectively to Kenya, Rwanda, DRC, and South Sudan leading to </w:t>
      </w:r>
      <w:r>
        <w:rPr>
          <w:w w:val="85"/>
          <w:sz w:val="20"/>
        </w:rPr>
        <w:t>importation</w:t>
      </w:r>
      <w:r>
        <w:rPr>
          <w:spacing w:val="-6"/>
          <w:w w:val="85"/>
          <w:sz w:val="20"/>
        </w:rPr>
        <w:t xml:space="preserve"> </w:t>
      </w:r>
      <w:r>
        <w:rPr>
          <w:w w:val="85"/>
          <w:sz w:val="20"/>
        </w:rPr>
        <w:t>of</w:t>
      </w:r>
      <w:r>
        <w:rPr>
          <w:spacing w:val="-5"/>
          <w:w w:val="85"/>
          <w:sz w:val="20"/>
        </w:rPr>
        <w:t xml:space="preserve"> </w:t>
      </w:r>
      <w:r>
        <w:rPr>
          <w:w w:val="85"/>
          <w:sz w:val="20"/>
        </w:rPr>
        <w:t>basic</w:t>
      </w:r>
      <w:r>
        <w:rPr>
          <w:spacing w:val="-5"/>
          <w:w w:val="85"/>
          <w:sz w:val="20"/>
        </w:rPr>
        <w:t xml:space="preserve"> </w:t>
      </w:r>
      <w:r>
        <w:rPr>
          <w:w w:val="85"/>
          <w:sz w:val="20"/>
        </w:rPr>
        <w:t>goods</w:t>
      </w:r>
      <w:r>
        <w:rPr>
          <w:spacing w:val="-6"/>
          <w:w w:val="85"/>
          <w:sz w:val="20"/>
        </w:rPr>
        <w:t xml:space="preserve"> </w:t>
      </w:r>
      <w:r>
        <w:rPr>
          <w:w w:val="85"/>
          <w:sz w:val="20"/>
        </w:rPr>
        <w:t>like</w:t>
      </w:r>
      <w:r>
        <w:rPr>
          <w:spacing w:val="-5"/>
          <w:w w:val="85"/>
          <w:sz w:val="20"/>
        </w:rPr>
        <w:t xml:space="preserve"> </w:t>
      </w:r>
      <w:r>
        <w:rPr>
          <w:w w:val="85"/>
          <w:sz w:val="20"/>
        </w:rPr>
        <w:t>drugs</w:t>
      </w:r>
      <w:r>
        <w:rPr>
          <w:spacing w:val="-5"/>
          <w:w w:val="85"/>
          <w:sz w:val="20"/>
        </w:rPr>
        <w:t xml:space="preserve"> </w:t>
      </w:r>
      <w:r>
        <w:rPr>
          <w:w w:val="85"/>
          <w:sz w:val="20"/>
        </w:rPr>
        <w:t>and</w:t>
      </w:r>
      <w:r>
        <w:rPr>
          <w:spacing w:val="-6"/>
          <w:w w:val="85"/>
          <w:sz w:val="20"/>
        </w:rPr>
        <w:t xml:space="preserve"> </w:t>
      </w:r>
      <w:r>
        <w:rPr>
          <w:w w:val="85"/>
          <w:sz w:val="20"/>
        </w:rPr>
        <w:t>computers</w:t>
      </w:r>
      <w:r>
        <w:rPr>
          <w:spacing w:val="-5"/>
          <w:w w:val="85"/>
          <w:sz w:val="20"/>
        </w:rPr>
        <w:t xml:space="preserve"> </w:t>
      </w:r>
      <w:r>
        <w:rPr>
          <w:w w:val="85"/>
          <w:sz w:val="20"/>
        </w:rPr>
        <w:t>as</w:t>
      </w:r>
      <w:r>
        <w:rPr>
          <w:spacing w:val="-5"/>
          <w:w w:val="85"/>
          <w:sz w:val="20"/>
        </w:rPr>
        <w:t xml:space="preserve"> </w:t>
      </w:r>
      <w:r>
        <w:rPr>
          <w:w w:val="85"/>
          <w:sz w:val="20"/>
        </w:rPr>
        <w:t>well</w:t>
      </w:r>
      <w:r>
        <w:rPr>
          <w:spacing w:val="-6"/>
          <w:w w:val="85"/>
          <w:sz w:val="20"/>
        </w:rPr>
        <w:t xml:space="preserve"> </w:t>
      </w:r>
      <w:r>
        <w:rPr>
          <w:w w:val="85"/>
          <w:sz w:val="20"/>
        </w:rPr>
        <w:t>as</w:t>
      </w:r>
      <w:r>
        <w:rPr>
          <w:spacing w:val="-5"/>
          <w:w w:val="85"/>
          <w:sz w:val="20"/>
        </w:rPr>
        <w:t xml:space="preserve"> </w:t>
      </w:r>
      <w:r>
        <w:rPr>
          <w:w w:val="85"/>
          <w:sz w:val="20"/>
        </w:rPr>
        <w:t>setting</w:t>
      </w:r>
      <w:r>
        <w:rPr>
          <w:spacing w:val="-5"/>
          <w:w w:val="85"/>
          <w:sz w:val="20"/>
        </w:rPr>
        <w:t xml:space="preserve"> </w:t>
      </w:r>
      <w:r>
        <w:rPr>
          <w:w w:val="85"/>
          <w:sz w:val="20"/>
        </w:rPr>
        <w:t>up</w:t>
      </w:r>
      <w:r>
        <w:rPr>
          <w:spacing w:val="-6"/>
          <w:w w:val="85"/>
          <w:sz w:val="20"/>
        </w:rPr>
        <w:t xml:space="preserve"> </w:t>
      </w:r>
      <w:r>
        <w:rPr>
          <w:w w:val="85"/>
          <w:sz w:val="20"/>
        </w:rPr>
        <w:t>infrastructures.</w:t>
      </w:r>
    </w:p>
    <w:p w:rsidR="00E5575B" w:rsidRDefault="00D512E5">
      <w:pPr>
        <w:pStyle w:val="ListParagraph"/>
        <w:numPr>
          <w:ilvl w:val="1"/>
          <w:numId w:val="72"/>
        </w:numPr>
        <w:tabs>
          <w:tab w:val="left" w:pos="1090"/>
        </w:tabs>
        <w:spacing w:line="242" w:lineRule="auto"/>
        <w:ind w:right="626" w:firstLine="0"/>
        <w:rPr>
          <w:sz w:val="20"/>
        </w:rPr>
      </w:pPr>
      <w:r>
        <w:rPr>
          <w:w w:val="80"/>
          <w:sz w:val="20"/>
        </w:rPr>
        <w:t xml:space="preserve">Manufacturing industries have generated revenue to the government from imposed taxes and levied licenses on the industries, industrial related </w:t>
      </w:r>
      <w:r>
        <w:rPr>
          <w:w w:val="85"/>
          <w:sz w:val="20"/>
        </w:rPr>
        <w:t>activities</w:t>
      </w:r>
      <w:r>
        <w:rPr>
          <w:spacing w:val="-6"/>
          <w:w w:val="85"/>
          <w:sz w:val="20"/>
        </w:rPr>
        <w:t xml:space="preserve"> </w:t>
      </w:r>
      <w:r>
        <w:rPr>
          <w:w w:val="85"/>
          <w:sz w:val="20"/>
        </w:rPr>
        <w:t>and</w:t>
      </w:r>
      <w:r>
        <w:rPr>
          <w:spacing w:val="-5"/>
          <w:w w:val="85"/>
          <w:sz w:val="20"/>
        </w:rPr>
        <w:t xml:space="preserve"> </w:t>
      </w:r>
      <w:r>
        <w:rPr>
          <w:w w:val="85"/>
          <w:sz w:val="20"/>
        </w:rPr>
        <w:t>on</w:t>
      </w:r>
      <w:r>
        <w:rPr>
          <w:spacing w:val="-3"/>
          <w:w w:val="85"/>
          <w:sz w:val="20"/>
        </w:rPr>
        <w:t xml:space="preserve"> </w:t>
      </w:r>
      <w:r>
        <w:rPr>
          <w:w w:val="85"/>
          <w:sz w:val="20"/>
        </w:rPr>
        <w:t>the</w:t>
      </w:r>
      <w:r>
        <w:rPr>
          <w:spacing w:val="-5"/>
          <w:w w:val="85"/>
          <w:sz w:val="20"/>
        </w:rPr>
        <w:t xml:space="preserve"> </w:t>
      </w:r>
      <w:r>
        <w:rPr>
          <w:w w:val="85"/>
          <w:sz w:val="20"/>
        </w:rPr>
        <w:t>worker's</w:t>
      </w:r>
      <w:r>
        <w:rPr>
          <w:spacing w:val="-6"/>
          <w:w w:val="85"/>
          <w:sz w:val="20"/>
        </w:rPr>
        <w:t xml:space="preserve"> </w:t>
      </w:r>
      <w:r>
        <w:rPr>
          <w:w w:val="85"/>
          <w:sz w:val="20"/>
        </w:rPr>
        <w:t>incomes,</w:t>
      </w:r>
      <w:r>
        <w:rPr>
          <w:spacing w:val="-5"/>
          <w:w w:val="85"/>
          <w:sz w:val="20"/>
        </w:rPr>
        <w:t xml:space="preserve"> </w:t>
      </w:r>
      <w:r>
        <w:rPr>
          <w:w w:val="85"/>
          <w:sz w:val="20"/>
        </w:rPr>
        <w:t>which</w:t>
      </w:r>
      <w:r>
        <w:rPr>
          <w:spacing w:val="-5"/>
          <w:w w:val="85"/>
          <w:sz w:val="20"/>
        </w:rPr>
        <w:t xml:space="preserve"> </w:t>
      </w:r>
      <w:r>
        <w:rPr>
          <w:w w:val="85"/>
          <w:sz w:val="20"/>
        </w:rPr>
        <w:t>is</w:t>
      </w:r>
      <w:r>
        <w:rPr>
          <w:spacing w:val="-4"/>
          <w:w w:val="85"/>
          <w:sz w:val="20"/>
        </w:rPr>
        <w:t xml:space="preserve"> </w:t>
      </w:r>
      <w:r>
        <w:rPr>
          <w:w w:val="85"/>
          <w:sz w:val="20"/>
        </w:rPr>
        <w:t>then</w:t>
      </w:r>
      <w:r>
        <w:rPr>
          <w:spacing w:val="-6"/>
          <w:w w:val="85"/>
          <w:sz w:val="20"/>
        </w:rPr>
        <w:t xml:space="preserve"> </w:t>
      </w:r>
      <w:r>
        <w:rPr>
          <w:w w:val="85"/>
          <w:sz w:val="20"/>
        </w:rPr>
        <w:t>used</w:t>
      </w:r>
      <w:r>
        <w:rPr>
          <w:spacing w:val="-5"/>
          <w:w w:val="85"/>
          <w:sz w:val="20"/>
        </w:rPr>
        <w:t xml:space="preserve"> </w:t>
      </w:r>
      <w:r>
        <w:rPr>
          <w:w w:val="85"/>
          <w:sz w:val="20"/>
        </w:rPr>
        <w:t>to</w:t>
      </w:r>
      <w:r>
        <w:rPr>
          <w:spacing w:val="-5"/>
          <w:w w:val="85"/>
          <w:sz w:val="20"/>
        </w:rPr>
        <w:t xml:space="preserve"> </w:t>
      </w:r>
      <w:r>
        <w:rPr>
          <w:w w:val="85"/>
          <w:sz w:val="20"/>
        </w:rPr>
        <w:t>develop</w:t>
      </w:r>
      <w:r>
        <w:rPr>
          <w:spacing w:val="-6"/>
          <w:w w:val="85"/>
          <w:sz w:val="20"/>
        </w:rPr>
        <w:t xml:space="preserve"> </w:t>
      </w:r>
      <w:r>
        <w:rPr>
          <w:w w:val="85"/>
          <w:sz w:val="20"/>
        </w:rPr>
        <w:t>other</w:t>
      </w:r>
      <w:r>
        <w:rPr>
          <w:spacing w:val="-4"/>
          <w:w w:val="85"/>
          <w:sz w:val="20"/>
        </w:rPr>
        <w:t xml:space="preserve"> </w:t>
      </w:r>
      <w:r>
        <w:rPr>
          <w:w w:val="85"/>
          <w:sz w:val="20"/>
        </w:rPr>
        <w:t>economic</w:t>
      </w:r>
      <w:r>
        <w:rPr>
          <w:spacing w:val="-6"/>
          <w:w w:val="85"/>
          <w:sz w:val="20"/>
        </w:rPr>
        <w:t xml:space="preserve"> </w:t>
      </w:r>
      <w:r>
        <w:rPr>
          <w:w w:val="85"/>
          <w:sz w:val="20"/>
        </w:rPr>
        <w:t>sectors</w:t>
      </w:r>
      <w:r>
        <w:rPr>
          <w:spacing w:val="-4"/>
          <w:w w:val="85"/>
          <w:sz w:val="20"/>
        </w:rPr>
        <w:t xml:space="preserve"> </w:t>
      </w:r>
      <w:r>
        <w:rPr>
          <w:w w:val="85"/>
          <w:sz w:val="20"/>
        </w:rPr>
        <w:t>such</w:t>
      </w:r>
      <w:r>
        <w:rPr>
          <w:spacing w:val="-6"/>
          <w:w w:val="85"/>
          <w:sz w:val="20"/>
        </w:rPr>
        <w:t xml:space="preserve"> </w:t>
      </w:r>
      <w:r>
        <w:rPr>
          <w:w w:val="85"/>
          <w:sz w:val="20"/>
        </w:rPr>
        <w:t>as</w:t>
      </w:r>
      <w:r>
        <w:rPr>
          <w:spacing w:val="-5"/>
          <w:w w:val="85"/>
          <w:sz w:val="20"/>
        </w:rPr>
        <w:t xml:space="preserve"> </w:t>
      </w:r>
      <w:r>
        <w:rPr>
          <w:w w:val="85"/>
          <w:sz w:val="20"/>
        </w:rPr>
        <w:t>agriculture</w:t>
      </w:r>
      <w:r>
        <w:rPr>
          <w:spacing w:val="-6"/>
          <w:sz w:val="20"/>
        </w:rPr>
        <w:t xml:space="preserve"> </w:t>
      </w:r>
      <w:r>
        <w:rPr>
          <w:w w:val="85"/>
          <w:sz w:val="20"/>
        </w:rPr>
        <w:t>and</w:t>
      </w:r>
      <w:r>
        <w:rPr>
          <w:spacing w:val="-6"/>
          <w:w w:val="85"/>
          <w:sz w:val="20"/>
        </w:rPr>
        <w:t xml:space="preserve"> </w:t>
      </w:r>
      <w:r>
        <w:rPr>
          <w:w w:val="85"/>
          <w:sz w:val="20"/>
        </w:rPr>
        <w:t>setting</w:t>
      </w:r>
      <w:r>
        <w:rPr>
          <w:spacing w:val="-5"/>
          <w:w w:val="85"/>
          <w:sz w:val="20"/>
        </w:rPr>
        <w:t xml:space="preserve"> </w:t>
      </w:r>
      <w:r>
        <w:rPr>
          <w:w w:val="85"/>
          <w:sz w:val="20"/>
        </w:rPr>
        <w:t>up</w:t>
      </w:r>
      <w:r>
        <w:rPr>
          <w:spacing w:val="-3"/>
          <w:w w:val="85"/>
          <w:sz w:val="20"/>
        </w:rPr>
        <w:t xml:space="preserve"> </w:t>
      </w:r>
      <w:r>
        <w:rPr>
          <w:w w:val="85"/>
          <w:sz w:val="20"/>
        </w:rPr>
        <w:t>socio</w:t>
      </w:r>
      <w:r>
        <w:rPr>
          <w:spacing w:val="-4"/>
          <w:w w:val="85"/>
          <w:sz w:val="20"/>
        </w:rPr>
        <w:t xml:space="preserve"> </w:t>
      </w:r>
      <w:r>
        <w:rPr>
          <w:w w:val="85"/>
          <w:sz w:val="20"/>
        </w:rPr>
        <w:t>-</w:t>
      </w:r>
      <w:r>
        <w:rPr>
          <w:spacing w:val="-5"/>
          <w:w w:val="85"/>
          <w:sz w:val="20"/>
        </w:rPr>
        <w:t xml:space="preserve"> </w:t>
      </w:r>
      <w:r>
        <w:rPr>
          <w:w w:val="85"/>
          <w:sz w:val="20"/>
        </w:rPr>
        <w:t xml:space="preserve">economic </w:t>
      </w:r>
      <w:r>
        <w:rPr>
          <w:w w:val="80"/>
          <w:sz w:val="20"/>
        </w:rPr>
        <w:t>amenities like E.A steel rolling in Jinja, Tororo cement factory and Roofings industry at Lubowa</w:t>
      </w:r>
      <w:r>
        <w:rPr>
          <w:sz w:val="20"/>
        </w:rPr>
        <w:t xml:space="preserve"> </w:t>
      </w:r>
      <w:r>
        <w:rPr>
          <w:w w:val="80"/>
          <w:sz w:val="20"/>
        </w:rPr>
        <w:t>in Wakiso.</w:t>
      </w:r>
    </w:p>
    <w:p w:rsidR="00E5575B" w:rsidRDefault="00D512E5">
      <w:pPr>
        <w:pStyle w:val="ListParagraph"/>
        <w:numPr>
          <w:ilvl w:val="1"/>
          <w:numId w:val="72"/>
        </w:numPr>
        <w:tabs>
          <w:tab w:val="left" w:pos="1090"/>
        </w:tabs>
        <w:spacing w:line="242" w:lineRule="auto"/>
        <w:ind w:right="626" w:firstLine="0"/>
        <w:rPr>
          <w:sz w:val="20"/>
        </w:rPr>
      </w:pPr>
      <w:r>
        <w:rPr>
          <w:w w:val="85"/>
          <w:sz w:val="20"/>
        </w:rPr>
        <w:t xml:space="preserve">Industrial growth has created various employment opportunities to many groups of people like engineers, casual workers, chemists, sales </w:t>
      </w:r>
      <w:r>
        <w:rPr>
          <w:w w:val="80"/>
          <w:sz w:val="20"/>
        </w:rPr>
        <w:t xml:space="preserve">representatives, accountants, technicians, clerical staff, consultants, managers, etc by engaging in the industrial activities and operations which earn </w:t>
      </w:r>
      <w:r>
        <w:rPr>
          <w:w w:val="85"/>
          <w:sz w:val="20"/>
        </w:rPr>
        <w:t>them income leading to improved standards of living like Kakira sugar works in Jinja employs over 7000 people while Mukwano industries in Kampala employ over 3000 workers.</w:t>
      </w:r>
    </w:p>
    <w:p w:rsidR="00E5575B" w:rsidRDefault="00D512E5">
      <w:pPr>
        <w:pStyle w:val="ListParagraph"/>
        <w:numPr>
          <w:ilvl w:val="1"/>
          <w:numId w:val="72"/>
        </w:numPr>
        <w:tabs>
          <w:tab w:val="left" w:pos="1090"/>
        </w:tabs>
        <w:spacing w:line="242" w:lineRule="auto"/>
        <w:ind w:right="624" w:firstLine="0"/>
        <w:rPr>
          <w:sz w:val="20"/>
        </w:rPr>
      </w:pPr>
      <w:r>
        <w:rPr>
          <w:w w:val="85"/>
          <w:sz w:val="20"/>
        </w:rPr>
        <w:t xml:space="preserve">They have created and provided ready market for raw materials produced from other economic sectors of the Uganda by buying them as </w:t>
      </w:r>
      <w:r>
        <w:rPr>
          <w:w w:val="80"/>
          <w:sz w:val="20"/>
        </w:rPr>
        <w:t>industrial</w:t>
      </w:r>
      <w:r>
        <w:rPr>
          <w:sz w:val="20"/>
        </w:rPr>
        <w:t xml:space="preserve"> </w:t>
      </w:r>
      <w:r>
        <w:rPr>
          <w:w w:val="80"/>
          <w:sz w:val="20"/>
        </w:rPr>
        <w:t>inputs</w:t>
      </w:r>
      <w:r>
        <w:rPr>
          <w:sz w:val="20"/>
        </w:rPr>
        <w:t xml:space="preserve"> </w:t>
      </w:r>
      <w:r>
        <w:rPr>
          <w:w w:val="80"/>
          <w:sz w:val="20"/>
        </w:rPr>
        <w:t>like</w:t>
      </w:r>
      <w:r>
        <w:rPr>
          <w:sz w:val="20"/>
        </w:rPr>
        <w:t xml:space="preserve"> </w:t>
      </w:r>
      <w:r>
        <w:rPr>
          <w:w w:val="80"/>
          <w:sz w:val="20"/>
        </w:rPr>
        <w:t>agro</w:t>
      </w:r>
      <w:r>
        <w:rPr>
          <w:sz w:val="20"/>
        </w:rPr>
        <w:t xml:space="preserve"> </w:t>
      </w:r>
      <w:r>
        <w:rPr>
          <w:w w:val="80"/>
          <w:sz w:val="20"/>
        </w:rPr>
        <w:t>based</w:t>
      </w:r>
      <w:r>
        <w:rPr>
          <w:sz w:val="20"/>
        </w:rPr>
        <w:t xml:space="preserve"> </w:t>
      </w:r>
      <w:r>
        <w:rPr>
          <w:w w:val="80"/>
          <w:sz w:val="20"/>
        </w:rPr>
        <w:t>industries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Mukwano</w:t>
      </w:r>
      <w:r>
        <w:rPr>
          <w:sz w:val="20"/>
        </w:rPr>
        <w:t xml:space="preserve"> </w:t>
      </w:r>
      <w:r>
        <w:rPr>
          <w:w w:val="80"/>
          <w:sz w:val="20"/>
        </w:rPr>
        <w:t>oil</w:t>
      </w:r>
      <w:r>
        <w:rPr>
          <w:sz w:val="20"/>
        </w:rPr>
        <w:t xml:space="preserve"> </w:t>
      </w:r>
      <w:r>
        <w:rPr>
          <w:w w:val="80"/>
          <w:sz w:val="20"/>
        </w:rPr>
        <w:t>industries</w:t>
      </w:r>
      <w:r>
        <w:rPr>
          <w:sz w:val="20"/>
        </w:rPr>
        <w:t xml:space="preserve"> </w:t>
      </w:r>
      <w:r>
        <w:rPr>
          <w:w w:val="80"/>
          <w:sz w:val="20"/>
        </w:rPr>
        <w:t>use</w:t>
      </w:r>
      <w:r>
        <w:rPr>
          <w:sz w:val="20"/>
        </w:rPr>
        <w:t xml:space="preserve"> </w:t>
      </w:r>
      <w:r>
        <w:rPr>
          <w:w w:val="80"/>
          <w:sz w:val="20"/>
        </w:rPr>
        <w:t>simsim</w:t>
      </w:r>
      <w:r>
        <w:rPr>
          <w:sz w:val="20"/>
        </w:rPr>
        <w:t xml:space="preserve"> </w:t>
      </w:r>
      <w:r>
        <w:rPr>
          <w:w w:val="80"/>
          <w:sz w:val="20"/>
        </w:rPr>
        <w:t>and</w:t>
      </w:r>
      <w:r>
        <w:rPr>
          <w:sz w:val="20"/>
        </w:rPr>
        <w:t xml:space="preserve"> </w:t>
      </w:r>
      <w:r>
        <w:rPr>
          <w:w w:val="80"/>
          <w:sz w:val="20"/>
        </w:rPr>
        <w:t>cotton</w:t>
      </w:r>
      <w:r>
        <w:rPr>
          <w:sz w:val="20"/>
        </w:rPr>
        <w:t xml:space="preserve"> </w:t>
      </w:r>
      <w:r>
        <w:rPr>
          <w:w w:val="80"/>
          <w:sz w:val="20"/>
        </w:rPr>
        <w:t>seeds</w:t>
      </w:r>
      <w:r>
        <w:rPr>
          <w:sz w:val="20"/>
        </w:rPr>
        <w:t xml:space="preserve"> </w:t>
      </w:r>
      <w:r>
        <w:rPr>
          <w:w w:val="80"/>
          <w:sz w:val="20"/>
        </w:rPr>
        <w:t>from</w:t>
      </w:r>
      <w:r>
        <w:rPr>
          <w:sz w:val="20"/>
        </w:rPr>
        <w:t xml:space="preserve"> </w:t>
      </w:r>
      <w:r>
        <w:rPr>
          <w:w w:val="80"/>
          <w:sz w:val="20"/>
        </w:rPr>
        <w:t>farmers in</w:t>
      </w:r>
      <w:r>
        <w:rPr>
          <w:sz w:val="20"/>
        </w:rPr>
        <w:t xml:space="preserve"> </w:t>
      </w:r>
      <w:r>
        <w:rPr>
          <w:w w:val="80"/>
          <w:sz w:val="20"/>
        </w:rPr>
        <w:t>Lira,</w:t>
      </w:r>
      <w:r>
        <w:rPr>
          <w:sz w:val="20"/>
        </w:rPr>
        <w:t xml:space="preserve"> </w:t>
      </w:r>
      <w:r>
        <w:rPr>
          <w:w w:val="80"/>
          <w:sz w:val="20"/>
        </w:rPr>
        <w:t>Kasese</w:t>
      </w:r>
      <w:r>
        <w:rPr>
          <w:sz w:val="20"/>
        </w:rPr>
        <w:t xml:space="preserve"> </w:t>
      </w:r>
      <w:r>
        <w:rPr>
          <w:w w:val="80"/>
          <w:sz w:val="20"/>
        </w:rPr>
        <w:t>and</w:t>
      </w:r>
      <w:r>
        <w:rPr>
          <w:sz w:val="20"/>
        </w:rPr>
        <w:t xml:space="preserve"> </w:t>
      </w:r>
      <w:r>
        <w:rPr>
          <w:w w:val="80"/>
          <w:sz w:val="20"/>
        </w:rPr>
        <w:t xml:space="preserve">Bushenyi; </w:t>
      </w:r>
      <w:r>
        <w:rPr>
          <w:spacing w:val="-2"/>
          <w:w w:val="85"/>
          <w:sz w:val="20"/>
        </w:rPr>
        <w:t>etc which has led to increased productivity and efficiency in</w:t>
      </w:r>
      <w:r>
        <w:rPr>
          <w:spacing w:val="-2"/>
          <w:sz w:val="20"/>
        </w:rPr>
        <w:t xml:space="preserve"> </w:t>
      </w:r>
      <w:r>
        <w:rPr>
          <w:spacing w:val="-2"/>
          <w:w w:val="85"/>
          <w:sz w:val="20"/>
        </w:rPr>
        <w:t>agriculture and other sectors.</w:t>
      </w:r>
    </w:p>
    <w:p w:rsidR="00E5575B" w:rsidRDefault="00D512E5">
      <w:pPr>
        <w:pStyle w:val="ListParagraph"/>
        <w:numPr>
          <w:ilvl w:val="1"/>
          <w:numId w:val="72"/>
        </w:numPr>
        <w:tabs>
          <w:tab w:val="left" w:pos="1090"/>
        </w:tabs>
        <w:spacing w:line="242" w:lineRule="auto"/>
        <w:ind w:right="626" w:firstLine="0"/>
        <w:rPr>
          <w:sz w:val="20"/>
        </w:rPr>
      </w:pPr>
      <w:r>
        <w:rPr>
          <w:w w:val="85"/>
          <w:sz w:val="20"/>
        </w:rPr>
        <w:t>Industrial development like Kakira sugar works in Jinja and Hima Cement Company in Kasese has promoted economic diversification by reducing over dependency</w:t>
      </w:r>
      <w:r>
        <w:rPr>
          <w:spacing w:val="-1"/>
          <w:w w:val="85"/>
          <w:sz w:val="20"/>
        </w:rPr>
        <w:t xml:space="preserve"> </w:t>
      </w:r>
      <w:r>
        <w:rPr>
          <w:w w:val="85"/>
          <w:sz w:val="20"/>
        </w:rPr>
        <w:t>on the limited number of primary and</w:t>
      </w:r>
      <w:r>
        <w:rPr>
          <w:spacing w:val="-2"/>
          <w:w w:val="85"/>
          <w:sz w:val="20"/>
        </w:rPr>
        <w:t xml:space="preserve"> </w:t>
      </w:r>
      <w:r>
        <w:rPr>
          <w:w w:val="85"/>
          <w:sz w:val="20"/>
        </w:rPr>
        <w:t>extractive exports</w:t>
      </w:r>
      <w:r>
        <w:rPr>
          <w:spacing w:val="-1"/>
          <w:w w:val="85"/>
          <w:sz w:val="20"/>
        </w:rPr>
        <w:t xml:space="preserve"> </w:t>
      </w:r>
      <w:r>
        <w:rPr>
          <w:w w:val="85"/>
          <w:sz w:val="20"/>
        </w:rPr>
        <w:t>especially</w:t>
      </w:r>
      <w:r>
        <w:rPr>
          <w:spacing w:val="-1"/>
          <w:w w:val="85"/>
          <w:sz w:val="20"/>
        </w:rPr>
        <w:t xml:space="preserve"> </w:t>
      </w:r>
      <w:r>
        <w:rPr>
          <w:w w:val="85"/>
          <w:sz w:val="20"/>
        </w:rPr>
        <w:t>from agriculture which has</w:t>
      </w:r>
      <w:r>
        <w:rPr>
          <w:spacing w:val="-1"/>
          <w:w w:val="85"/>
          <w:sz w:val="20"/>
        </w:rPr>
        <w:t xml:space="preserve"> </w:t>
      </w:r>
      <w:r>
        <w:rPr>
          <w:w w:val="85"/>
          <w:sz w:val="20"/>
        </w:rPr>
        <w:t>resulted into increased revenue, foreign exchange and jobs.</w:t>
      </w:r>
    </w:p>
    <w:p w:rsidR="00E5575B" w:rsidRDefault="00D512E5">
      <w:pPr>
        <w:pStyle w:val="ListParagraph"/>
        <w:numPr>
          <w:ilvl w:val="1"/>
          <w:numId w:val="72"/>
        </w:numPr>
        <w:tabs>
          <w:tab w:val="left" w:pos="1090"/>
        </w:tabs>
        <w:spacing w:line="242" w:lineRule="auto"/>
        <w:ind w:right="623" w:firstLine="0"/>
        <w:rPr>
          <w:sz w:val="20"/>
        </w:rPr>
      </w:pPr>
      <w:r>
        <w:rPr>
          <w:w w:val="80"/>
          <w:sz w:val="20"/>
        </w:rPr>
        <w:t>Industries have stimulated infrastructural development in industrial areas in terms of transport and communication systems, power sub-stations, banks, residential units, water supply pumps</w:t>
      </w:r>
      <w:r>
        <w:rPr>
          <w:sz w:val="20"/>
        </w:rPr>
        <w:t xml:space="preserve"> </w:t>
      </w:r>
      <w:r>
        <w:rPr>
          <w:w w:val="80"/>
          <w:sz w:val="20"/>
        </w:rPr>
        <w:t xml:space="preserve">and recreational grounds like roads and railway lines extended to the industrial regions of Kampala like </w:t>
      </w:r>
      <w:r>
        <w:rPr>
          <w:w w:val="85"/>
          <w:sz w:val="20"/>
        </w:rPr>
        <w:t>Luzira, Ntinda, Nakawa and Bugoloobi and thermal power generated at Lugogo near Bugoloobi and Nakawa industrial complexes which have eventually provided basic socio – economic services.</w:t>
      </w:r>
    </w:p>
    <w:p w:rsidR="00E5575B" w:rsidRDefault="00D512E5">
      <w:pPr>
        <w:pStyle w:val="ListParagraph"/>
        <w:numPr>
          <w:ilvl w:val="1"/>
          <w:numId w:val="72"/>
        </w:numPr>
        <w:tabs>
          <w:tab w:val="left" w:pos="1090"/>
        </w:tabs>
        <w:spacing w:line="242" w:lineRule="auto"/>
        <w:ind w:right="625" w:firstLine="0"/>
        <w:rPr>
          <w:sz w:val="20"/>
        </w:rPr>
      </w:pPr>
      <w:r>
        <w:rPr>
          <w:spacing w:val="-2"/>
          <w:w w:val="90"/>
          <w:sz w:val="20"/>
        </w:rPr>
        <w:t xml:space="preserve">Industries such as Uganda breweries in Kampala and Lugazi sugar works in Buyikwe have led to the acquisition of industrial skills like </w:t>
      </w:r>
      <w:r>
        <w:rPr>
          <w:w w:val="85"/>
          <w:sz w:val="20"/>
        </w:rPr>
        <w:t>managerial, technical and engineering by the workers through informal and on - job training which has resulted into increased productivity and production as</w:t>
      </w:r>
      <w:r>
        <w:rPr>
          <w:spacing w:val="-1"/>
          <w:w w:val="85"/>
          <w:sz w:val="20"/>
        </w:rPr>
        <w:t xml:space="preserve"> </w:t>
      </w:r>
      <w:r>
        <w:rPr>
          <w:w w:val="85"/>
          <w:sz w:val="20"/>
        </w:rPr>
        <w:t>well</w:t>
      </w:r>
      <w:r>
        <w:rPr>
          <w:spacing w:val="-1"/>
          <w:w w:val="85"/>
          <w:sz w:val="20"/>
        </w:rPr>
        <w:t xml:space="preserve"> </w:t>
      </w:r>
      <w:r>
        <w:rPr>
          <w:w w:val="85"/>
          <w:sz w:val="20"/>
        </w:rPr>
        <w:t>as setting up</w:t>
      </w:r>
      <w:r>
        <w:rPr>
          <w:spacing w:val="-1"/>
          <w:w w:val="85"/>
          <w:sz w:val="20"/>
        </w:rPr>
        <w:t xml:space="preserve"> </w:t>
      </w:r>
      <w:r>
        <w:rPr>
          <w:w w:val="85"/>
          <w:sz w:val="20"/>
        </w:rPr>
        <w:t>their</w:t>
      </w:r>
      <w:r>
        <w:rPr>
          <w:spacing w:val="-1"/>
          <w:w w:val="85"/>
          <w:sz w:val="20"/>
        </w:rPr>
        <w:t xml:space="preserve"> </w:t>
      </w:r>
      <w:r>
        <w:rPr>
          <w:w w:val="85"/>
          <w:sz w:val="20"/>
        </w:rPr>
        <w:t>own</w:t>
      </w:r>
      <w:r>
        <w:rPr>
          <w:spacing w:val="-1"/>
          <w:w w:val="85"/>
          <w:sz w:val="20"/>
        </w:rPr>
        <w:t xml:space="preserve"> </w:t>
      </w:r>
      <w:r>
        <w:rPr>
          <w:w w:val="85"/>
          <w:sz w:val="20"/>
        </w:rPr>
        <w:t>industries.</w:t>
      </w:r>
    </w:p>
    <w:p w:rsidR="00E5575B" w:rsidRDefault="00D512E5">
      <w:pPr>
        <w:pStyle w:val="ListParagraph"/>
        <w:numPr>
          <w:ilvl w:val="1"/>
          <w:numId w:val="72"/>
        </w:numPr>
        <w:tabs>
          <w:tab w:val="left" w:pos="1090"/>
        </w:tabs>
        <w:spacing w:line="242" w:lineRule="auto"/>
        <w:ind w:right="627" w:firstLine="0"/>
        <w:rPr>
          <w:sz w:val="20"/>
        </w:rPr>
      </w:pPr>
      <w:r>
        <w:rPr>
          <w:w w:val="80"/>
          <w:sz w:val="20"/>
        </w:rPr>
        <w:t>Industrialization has encouraged proper utilization and exploitation of the - would be idle and unutilized resources</w:t>
      </w:r>
      <w:r>
        <w:rPr>
          <w:spacing w:val="40"/>
          <w:sz w:val="20"/>
        </w:rPr>
        <w:t xml:space="preserve"> </w:t>
      </w:r>
      <w:r>
        <w:rPr>
          <w:w w:val="80"/>
          <w:sz w:val="20"/>
        </w:rPr>
        <w:t xml:space="preserve">Industries like Land, which is </w:t>
      </w:r>
      <w:r>
        <w:rPr>
          <w:w w:val="85"/>
          <w:sz w:val="20"/>
        </w:rPr>
        <w:t>unproductive,</w:t>
      </w:r>
      <w:r>
        <w:rPr>
          <w:spacing w:val="-4"/>
          <w:w w:val="85"/>
          <w:sz w:val="20"/>
        </w:rPr>
        <w:t xml:space="preserve"> </w:t>
      </w:r>
      <w:r>
        <w:rPr>
          <w:w w:val="85"/>
          <w:sz w:val="20"/>
        </w:rPr>
        <w:t>is</w:t>
      </w:r>
      <w:r>
        <w:rPr>
          <w:spacing w:val="-5"/>
          <w:w w:val="85"/>
          <w:sz w:val="20"/>
        </w:rPr>
        <w:t xml:space="preserve"> </w:t>
      </w:r>
      <w:r>
        <w:rPr>
          <w:w w:val="85"/>
          <w:sz w:val="20"/>
        </w:rPr>
        <w:t>being</w:t>
      </w:r>
      <w:r>
        <w:rPr>
          <w:spacing w:val="-2"/>
          <w:w w:val="85"/>
          <w:sz w:val="20"/>
        </w:rPr>
        <w:t xml:space="preserve"> </w:t>
      </w:r>
      <w:r>
        <w:rPr>
          <w:w w:val="85"/>
          <w:sz w:val="20"/>
        </w:rPr>
        <w:t>used</w:t>
      </w:r>
      <w:r>
        <w:rPr>
          <w:spacing w:val="-4"/>
          <w:w w:val="85"/>
          <w:sz w:val="20"/>
        </w:rPr>
        <w:t xml:space="preserve"> </w:t>
      </w:r>
      <w:r>
        <w:rPr>
          <w:w w:val="85"/>
          <w:sz w:val="20"/>
        </w:rPr>
        <w:t>for</w:t>
      </w:r>
      <w:r>
        <w:rPr>
          <w:spacing w:val="-4"/>
          <w:w w:val="85"/>
          <w:sz w:val="20"/>
        </w:rPr>
        <w:t xml:space="preserve"> </w:t>
      </w:r>
      <w:r>
        <w:rPr>
          <w:w w:val="85"/>
          <w:sz w:val="20"/>
        </w:rPr>
        <w:t>setting</w:t>
      </w:r>
      <w:r>
        <w:rPr>
          <w:spacing w:val="-4"/>
          <w:w w:val="85"/>
          <w:sz w:val="20"/>
        </w:rPr>
        <w:t xml:space="preserve"> </w:t>
      </w:r>
      <w:r>
        <w:rPr>
          <w:w w:val="85"/>
          <w:sz w:val="20"/>
        </w:rPr>
        <w:t>up</w:t>
      </w:r>
      <w:r>
        <w:rPr>
          <w:spacing w:val="-4"/>
          <w:w w:val="85"/>
          <w:sz w:val="20"/>
        </w:rPr>
        <w:t xml:space="preserve"> </w:t>
      </w:r>
      <w:r>
        <w:rPr>
          <w:w w:val="85"/>
          <w:sz w:val="20"/>
        </w:rPr>
        <w:t>industries</w:t>
      </w:r>
      <w:r>
        <w:rPr>
          <w:spacing w:val="-1"/>
          <w:w w:val="85"/>
          <w:sz w:val="20"/>
        </w:rPr>
        <w:t xml:space="preserve"> </w:t>
      </w:r>
      <w:r>
        <w:rPr>
          <w:w w:val="85"/>
          <w:sz w:val="20"/>
        </w:rPr>
        <w:t>such</w:t>
      </w:r>
      <w:r>
        <w:rPr>
          <w:spacing w:val="-4"/>
          <w:w w:val="85"/>
          <w:sz w:val="20"/>
        </w:rPr>
        <w:t xml:space="preserve"> </w:t>
      </w:r>
      <w:r>
        <w:rPr>
          <w:w w:val="85"/>
          <w:sz w:val="20"/>
        </w:rPr>
        <w:t>as</w:t>
      </w:r>
      <w:r>
        <w:rPr>
          <w:spacing w:val="-3"/>
          <w:w w:val="85"/>
          <w:sz w:val="20"/>
        </w:rPr>
        <w:t xml:space="preserve"> </w:t>
      </w:r>
      <w:r>
        <w:rPr>
          <w:w w:val="85"/>
          <w:sz w:val="20"/>
        </w:rPr>
        <w:t>arid</w:t>
      </w:r>
      <w:r>
        <w:rPr>
          <w:spacing w:val="-4"/>
          <w:w w:val="85"/>
          <w:sz w:val="20"/>
        </w:rPr>
        <w:t xml:space="preserve"> </w:t>
      </w:r>
      <w:r>
        <w:rPr>
          <w:w w:val="85"/>
          <w:sz w:val="20"/>
        </w:rPr>
        <w:t>land</w:t>
      </w:r>
      <w:r>
        <w:rPr>
          <w:spacing w:val="-4"/>
          <w:w w:val="85"/>
          <w:sz w:val="20"/>
        </w:rPr>
        <w:t xml:space="preserve"> </w:t>
      </w:r>
      <w:r>
        <w:rPr>
          <w:w w:val="85"/>
          <w:sz w:val="20"/>
        </w:rPr>
        <w:t>in</w:t>
      </w:r>
      <w:r>
        <w:rPr>
          <w:spacing w:val="-4"/>
          <w:w w:val="85"/>
          <w:sz w:val="20"/>
        </w:rPr>
        <w:t xml:space="preserve"> </w:t>
      </w:r>
      <w:r>
        <w:rPr>
          <w:w w:val="85"/>
          <w:sz w:val="20"/>
        </w:rPr>
        <w:t>Hoima,</w:t>
      </w:r>
      <w:r>
        <w:rPr>
          <w:spacing w:val="-3"/>
          <w:w w:val="85"/>
          <w:sz w:val="20"/>
        </w:rPr>
        <w:t xml:space="preserve"> </w:t>
      </w:r>
      <w:r>
        <w:rPr>
          <w:w w:val="85"/>
          <w:sz w:val="20"/>
        </w:rPr>
        <w:t>an</w:t>
      </w:r>
      <w:r>
        <w:rPr>
          <w:spacing w:val="-4"/>
          <w:w w:val="85"/>
          <w:sz w:val="20"/>
        </w:rPr>
        <w:t xml:space="preserve"> </w:t>
      </w:r>
      <w:r>
        <w:rPr>
          <w:w w:val="85"/>
          <w:sz w:val="20"/>
        </w:rPr>
        <w:t>oil</w:t>
      </w:r>
      <w:r>
        <w:rPr>
          <w:spacing w:val="-5"/>
          <w:w w:val="85"/>
          <w:sz w:val="20"/>
        </w:rPr>
        <w:t xml:space="preserve"> </w:t>
      </w:r>
      <w:r>
        <w:rPr>
          <w:w w:val="85"/>
          <w:sz w:val="20"/>
        </w:rPr>
        <w:t>refinery</w:t>
      </w:r>
      <w:r>
        <w:rPr>
          <w:spacing w:val="-3"/>
          <w:w w:val="85"/>
          <w:sz w:val="20"/>
        </w:rPr>
        <w:t xml:space="preserve"> </w:t>
      </w:r>
      <w:r>
        <w:rPr>
          <w:w w:val="85"/>
          <w:sz w:val="20"/>
        </w:rPr>
        <w:t>company</w:t>
      </w:r>
      <w:r>
        <w:rPr>
          <w:spacing w:val="-4"/>
          <w:w w:val="85"/>
          <w:sz w:val="20"/>
        </w:rPr>
        <w:t xml:space="preserve"> </w:t>
      </w:r>
      <w:r>
        <w:rPr>
          <w:w w:val="85"/>
          <w:sz w:val="20"/>
        </w:rPr>
        <w:t>is</w:t>
      </w:r>
      <w:r>
        <w:rPr>
          <w:spacing w:val="-5"/>
          <w:w w:val="85"/>
          <w:sz w:val="20"/>
        </w:rPr>
        <w:t xml:space="preserve"> </w:t>
      </w:r>
      <w:r>
        <w:rPr>
          <w:w w:val="85"/>
          <w:sz w:val="20"/>
        </w:rPr>
        <w:t>to</w:t>
      </w:r>
      <w:r>
        <w:rPr>
          <w:spacing w:val="-3"/>
          <w:w w:val="85"/>
          <w:sz w:val="20"/>
        </w:rPr>
        <w:t xml:space="preserve"> </w:t>
      </w:r>
      <w:r>
        <w:rPr>
          <w:w w:val="85"/>
          <w:sz w:val="20"/>
        </w:rPr>
        <w:t>set</w:t>
      </w:r>
      <w:r>
        <w:rPr>
          <w:spacing w:val="-4"/>
          <w:w w:val="85"/>
          <w:sz w:val="20"/>
        </w:rPr>
        <w:t xml:space="preserve"> </w:t>
      </w:r>
      <w:r>
        <w:rPr>
          <w:w w:val="85"/>
          <w:sz w:val="20"/>
        </w:rPr>
        <w:t>up</w:t>
      </w:r>
      <w:r>
        <w:rPr>
          <w:spacing w:val="-4"/>
          <w:w w:val="85"/>
          <w:sz w:val="20"/>
        </w:rPr>
        <w:t xml:space="preserve"> </w:t>
      </w:r>
      <w:r>
        <w:rPr>
          <w:w w:val="85"/>
          <w:sz w:val="20"/>
        </w:rPr>
        <w:t>by</w:t>
      </w:r>
      <w:r>
        <w:rPr>
          <w:spacing w:val="-3"/>
          <w:w w:val="85"/>
          <w:sz w:val="20"/>
        </w:rPr>
        <w:t xml:space="preserve"> </w:t>
      </w:r>
      <w:r>
        <w:rPr>
          <w:w w:val="85"/>
          <w:sz w:val="20"/>
        </w:rPr>
        <w:t>Tullow</w:t>
      </w:r>
      <w:r>
        <w:rPr>
          <w:spacing w:val="-5"/>
          <w:w w:val="85"/>
          <w:sz w:val="20"/>
        </w:rPr>
        <w:t xml:space="preserve"> </w:t>
      </w:r>
      <w:r>
        <w:rPr>
          <w:w w:val="85"/>
          <w:sz w:val="20"/>
        </w:rPr>
        <w:t>oil</w:t>
      </w:r>
      <w:r>
        <w:rPr>
          <w:spacing w:val="-4"/>
          <w:w w:val="85"/>
          <w:sz w:val="20"/>
        </w:rPr>
        <w:t xml:space="preserve"> </w:t>
      </w:r>
      <w:r>
        <w:rPr>
          <w:w w:val="85"/>
          <w:sz w:val="20"/>
        </w:rPr>
        <w:t>Ltd</w:t>
      </w:r>
      <w:r>
        <w:rPr>
          <w:spacing w:val="-1"/>
          <w:w w:val="85"/>
          <w:sz w:val="20"/>
        </w:rPr>
        <w:t xml:space="preserve"> </w:t>
      </w:r>
      <w:r>
        <w:rPr>
          <w:w w:val="85"/>
          <w:sz w:val="20"/>
        </w:rPr>
        <w:t>(</w:t>
      </w:r>
      <w:r>
        <w:rPr>
          <w:spacing w:val="-4"/>
          <w:w w:val="85"/>
          <w:sz w:val="20"/>
        </w:rPr>
        <w:t xml:space="preserve"> </w:t>
      </w:r>
      <w:r>
        <w:rPr>
          <w:w w:val="85"/>
          <w:sz w:val="20"/>
        </w:rPr>
        <w:t>Irish</w:t>
      </w:r>
      <w:r>
        <w:rPr>
          <w:spacing w:val="-5"/>
          <w:w w:val="85"/>
          <w:sz w:val="20"/>
        </w:rPr>
        <w:t xml:space="preserve"> </w:t>
      </w:r>
      <w:r>
        <w:rPr>
          <w:w w:val="85"/>
          <w:sz w:val="20"/>
        </w:rPr>
        <w:t xml:space="preserve">based </w:t>
      </w:r>
      <w:r>
        <w:rPr>
          <w:spacing w:val="-2"/>
          <w:w w:val="90"/>
          <w:sz w:val="20"/>
        </w:rPr>
        <w:t>firm).</w:t>
      </w:r>
    </w:p>
    <w:p w:rsidR="00E5575B" w:rsidRDefault="00D512E5">
      <w:pPr>
        <w:pStyle w:val="ListParagraph"/>
        <w:numPr>
          <w:ilvl w:val="1"/>
          <w:numId w:val="72"/>
        </w:numPr>
        <w:tabs>
          <w:tab w:val="left" w:pos="1090"/>
        </w:tabs>
        <w:spacing w:line="242" w:lineRule="auto"/>
        <w:ind w:right="623" w:firstLine="0"/>
        <w:rPr>
          <w:sz w:val="20"/>
        </w:rPr>
      </w:pPr>
      <w:r>
        <w:rPr>
          <w:w w:val="80"/>
          <w:sz w:val="20"/>
        </w:rPr>
        <w:t xml:space="preserve">The concentration of industries has led to the growth and development of a once small and rural area into an urban centre (urbanisation) due to </w:t>
      </w:r>
      <w:r>
        <w:rPr>
          <w:w w:val="85"/>
          <w:sz w:val="20"/>
        </w:rPr>
        <w:t xml:space="preserve">increased working population and the set up of improved infrastructures which has resulted into promotion of trade and commerce as well as </w:t>
      </w:r>
      <w:r>
        <w:rPr>
          <w:w w:val="80"/>
          <w:sz w:val="20"/>
        </w:rPr>
        <w:t>provision of services like Kampala with Mukwano industries</w:t>
      </w:r>
      <w:r>
        <w:rPr>
          <w:sz w:val="20"/>
        </w:rPr>
        <w:t xml:space="preserve"> </w:t>
      </w:r>
      <w:r>
        <w:rPr>
          <w:w w:val="80"/>
          <w:sz w:val="20"/>
        </w:rPr>
        <w:t>and Tororo with Tororo cement works.</w:t>
      </w:r>
    </w:p>
    <w:p w:rsidR="00E5575B" w:rsidRDefault="00D512E5">
      <w:pPr>
        <w:pStyle w:val="ListParagraph"/>
        <w:numPr>
          <w:ilvl w:val="1"/>
          <w:numId w:val="72"/>
        </w:numPr>
        <w:tabs>
          <w:tab w:val="left" w:pos="1090"/>
        </w:tabs>
        <w:spacing w:line="242" w:lineRule="auto"/>
        <w:ind w:right="625" w:firstLine="0"/>
        <w:rPr>
          <w:sz w:val="20"/>
        </w:rPr>
      </w:pPr>
      <w:r>
        <w:rPr>
          <w:w w:val="80"/>
          <w:sz w:val="20"/>
        </w:rPr>
        <w:t>It has led to capital accumulation through the inflow of many foreign investors as well as local investors which has in turn promoted</w:t>
      </w:r>
      <w:r>
        <w:rPr>
          <w:sz w:val="20"/>
        </w:rPr>
        <w:t xml:space="preserve"> </w:t>
      </w:r>
      <w:r>
        <w:rPr>
          <w:w w:val="80"/>
          <w:sz w:val="20"/>
        </w:rPr>
        <w:t xml:space="preserve">the general </w:t>
      </w:r>
      <w:r>
        <w:rPr>
          <w:spacing w:val="-2"/>
          <w:w w:val="85"/>
          <w:sz w:val="20"/>
        </w:rPr>
        <w:t>economic development by investment like Madhvani, besides his capital investment in Kakira sugar works in Jinja, he has also invested in</w:t>
      </w:r>
      <w:r>
        <w:rPr>
          <w:spacing w:val="40"/>
          <w:sz w:val="20"/>
        </w:rPr>
        <w:t xml:space="preserve"> </w:t>
      </w:r>
      <w:r>
        <w:rPr>
          <w:spacing w:val="-2"/>
          <w:w w:val="85"/>
          <w:sz w:val="20"/>
        </w:rPr>
        <w:t xml:space="preserve">Mweya </w:t>
      </w:r>
      <w:r>
        <w:rPr>
          <w:w w:val="85"/>
          <w:sz w:val="20"/>
        </w:rPr>
        <w:t>safari</w:t>
      </w:r>
      <w:r>
        <w:rPr>
          <w:spacing w:val="-6"/>
          <w:w w:val="85"/>
          <w:sz w:val="20"/>
        </w:rPr>
        <w:t xml:space="preserve"> </w:t>
      </w:r>
      <w:r>
        <w:rPr>
          <w:w w:val="85"/>
          <w:sz w:val="20"/>
        </w:rPr>
        <w:t>lodge</w:t>
      </w:r>
      <w:r>
        <w:rPr>
          <w:spacing w:val="-5"/>
          <w:w w:val="85"/>
          <w:sz w:val="20"/>
        </w:rPr>
        <w:t xml:space="preserve"> </w:t>
      </w:r>
      <w:r>
        <w:rPr>
          <w:w w:val="85"/>
          <w:sz w:val="20"/>
        </w:rPr>
        <w:t>in</w:t>
      </w:r>
      <w:r>
        <w:rPr>
          <w:spacing w:val="-5"/>
          <w:w w:val="85"/>
          <w:sz w:val="20"/>
        </w:rPr>
        <w:t xml:space="preserve"> </w:t>
      </w:r>
      <w:r>
        <w:rPr>
          <w:w w:val="85"/>
          <w:sz w:val="20"/>
        </w:rPr>
        <w:t>Kasese</w:t>
      </w:r>
      <w:r>
        <w:rPr>
          <w:spacing w:val="-6"/>
          <w:w w:val="85"/>
          <w:sz w:val="20"/>
        </w:rPr>
        <w:t xml:space="preserve"> </w:t>
      </w:r>
      <w:r>
        <w:rPr>
          <w:w w:val="85"/>
          <w:sz w:val="20"/>
        </w:rPr>
        <w:t>and</w:t>
      </w:r>
      <w:r>
        <w:rPr>
          <w:spacing w:val="-5"/>
          <w:w w:val="85"/>
          <w:sz w:val="20"/>
        </w:rPr>
        <w:t xml:space="preserve"> </w:t>
      </w:r>
      <w:r>
        <w:rPr>
          <w:w w:val="85"/>
          <w:sz w:val="20"/>
        </w:rPr>
        <w:t>Kakiri</w:t>
      </w:r>
      <w:r>
        <w:rPr>
          <w:spacing w:val="-5"/>
          <w:w w:val="85"/>
          <w:sz w:val="20"/>
        </w:rPr>
        <w:t xml:space="preserve"> </w:t>
      </w:r>
      <w:r>
        <w:rPr>
          <w:w w:val="85"/>
          <w:sz w:val="20"/>
        </w:rPr>
        <w:t>primary</w:t>
      </w:r>
      <w:r>
        <w:rPr>
          <w:spacing w:val="-6"/>
          <w:w w:val="85"/>
          <w:sz w:val="20"/>
        </w:rPr>
        <w:t xml:space="preserve"> </w:t>
      </w:r>
      <w:r>
        <w:rPr>
          <w:w w:val="85"/>
          <w:sz w:val="20"/>
        </w:rPr>
        <w:t>and</w:t>
      </w:r>
      <w:r>
        <w:rPr>
          <w:spacing w:val="-5"/>
          <w:w w:val="85"/>
          <w:sz w:val="20"/>
        </w:rPr>
        <w:t xml:space="preserve"> </w:t>
      </w:r>
      <w:r>
        <w:rPr>
          <w:w w:val="85"/>
          <w:sz w:val="20"/>
        </w:rPr>
        <w:t>secondary</w:t>
      </w:r>
      <w:r>
        <w:rPr>
          <w:spacing w:val="-5"/>
          <w:w w:val="85"/>
          <w:sz w:val="20"/>
        </w:rPr>
        <w:t xml:space="preserve"> </w:t>
      </w:r>
      <w:r>
        <w:rPr>
          <w:w w:val="85"/>
          <w:sz w:val="20"/>
        </w:rPr>
        <w:t>schools</w:t>
      </w:r>
      <w:r>
        <w:rPr>
          <w:spacing w:val="-6"/>
          <w:w w:val="85"/>
          <w:sz w:val="20"/>
        </w:rPr>
        <w:t xml:space="preserve"> </w:t>
      </w:r>
      <w:r>
        <w:rPr>
          <w:w w:val="85"/>
          <w:sz w:val="20"/>
        </w:rPr>
        <w:t>in</w:t>
      </w:r>
      <w:r>
        <w:rPr>
          <w:spacing w:val="-5"/>
          <w:w w:val="85"/>
          <w:sz w:val="20"/>
        </w:rPr>
        <w:t xml:space="preserve"> </w:t>
      </w:r>
      <w:r>
        <w:rPr>
          <w:w w:val="85"/>
          <w:sz w:val="20"/>
        </w:rPr>
        <w:t>Jinja.</w:t>
      </w:r>
    </w:p>
    <w:p w:rsidR="00E5575B" w:rsidRDefault="00D512E5">
      <w:pPr>
        <w:pStyle w:val="ListParagraph"/>
        <w:numPr>
          <w:ilvl w:val="1"/>
          <w:numId w:val="72"/>
        </w:numPr>
        <w:tabs>
          <w:tab w:val="left" w:pos="1090"/>
        </w:tabs>
        <w:spacing w:line="242" w:lineRule="auto"/>
        <w:ind w:right="627" w:firstLine="0"/>
        <w:rPr>
          <w:sz w:val="20"/>
        </w:rPr>
      </w:pPr>
      <w:r>
        <w:rPr>
          <w:w w:val="80"/>
          <w:sz w:val="20"/>
        </w:rPr>
        <w:t>Industries have promoted international relationships and cooperation through</w:t>
      </w:r>
      <w:r>
        <w:rPr>
          <w:sz w:val="20"/>
        </w:rPr>
        <w:t xml:space="preserve"> </w:t>
      </w:r>
      <w:r>
        <w:rPr>
          <w:w w:val="80"/>
          <w:sz w:val="20"/>
        </w:rPr>
        <w:t>external trade in the manufactured goods with other nations which</w:t>
      </w:r>
      <w:r>
        <w:rPr>
          <w:spacing w:val="40"/>
          <w:sz w:val="20"/>
        </w:rPr>
        <w:t xml:space="preserve"> </w:t>
      </w:r>
      <w:r>
        <w:rPr>
          <w:w w:val="85"/>
          <w:sz w:val="20"/>
        </w:rPr>
        <w:t>has</w:t>
      </w:r>
      <w:r>
        <w:rPr>
          <w:spacing w:val="-6"/>
          <w:w w:val="85"/>
          <w:sz w:val="20"/>
        </w:rPr>
        <w:t xml:space="preserve"> </w:t>
      </w:r>
      <w:r>
        <w:rPr>
          <w:w w:val="85"/>
          <w:sz w:val="20"/>
        </w:rPr>
        <w:t>eventually</w:t>
      </w:r>
      <w:r>
        <w:rPr>
          <w:spacing w:val="-5"/>
          <w:w w:val="85"/>
          <w:sz w:val="20"/>
        </w:rPr>
        <w:t xml:space="preserve"> </w:t>
      </w:r>
      <w:r>
        <w:rPr>
          <w:w w:val="85"/>
          <w:sz w:val="20"/>
        </w:rPr>
        <w:t>attracted</w:t>
      </w:r>
      <w:r>
        <w:rPr>
          <w:spacing w:val="-5"/>
          <w:w w:val="85"/>
          <w:sz w:val="20"/>
        </w:rPr>
        <w:t xml:space="preserve"> </w:t>
      </w:r>
      <w:r>
        <w:rPr>
          <w:w w:val="85"/>
          <w:sz w:val="20"/>
        </w:rPr>
        <w:t>more</w:t>
      </w:r>
      <w:r>
        <w:rPr>
          <w:spacing w:val="-6"/>
          <w:w w:val="85"/>
          <w:sz w:val="20"/>
        </w:rPr>
        <w:t xml:space="preserve"> </w:t>
      </w:r>
      <w:r>
        <w:rPr>
          <w:w w:val="85"/>
          <w:sz w:val="20"/>
        </w:rPr>
        <w:t>investors</w:t>
      </w:r>
      <w:r>
        <w:rPr>
          <w:spacing w:val="-5"/>
          <w:w w:val="85"/>
          <w:sz w:val="20"/>
        </w:rPr>
        <w:t xml:space="preserve"> </w:t>
      </w:r>
      <w:r>
        <w:rPr>
          <w:w w:val="85"/>
          <w:sz w:val="20"/>
        </w:rPr>
        <w:t>like</w:t>
      </w:r>
      <w:r>
        <w:rPr>
          <w:spacing w:val="-5"/>
          <w:w w:val="85"/>
          <w:sz w:val="20"/>
        </w:rPr>
        <w:t xml:space="preserve"> </w:t>
      </w:r>
      <w:r>
        <w:rPr>
          <w:w w:val="85"/>
          <w:sz w:val="20"/>
        </w:rPr>
        <w:t>Asians</w:t>
      </w:r>
      <w:r>
        <w:rPr>
          <w:spacing w:val="-6"/>
          <w:w w:val="85"/>
          <w:sz w:val="20"/>
        </w:rPr>
        <w:t xml:space="preserve"> </w:t>
      </w:r>
      <w:r>
        <w:rPr>
          <w:w w:val="85"/>
          <w:sz w:val="20"/>
        </w:rPr>
        <w:t>e.g.</w:t>
      </w:r>
      <w:r>
        <w:rPr>
          <w:spacing w:val="-5"/>
          <w:w w:val="85"/>
          <w:sz w:val="20"/>
        </w:rPr>
        <w:t xml:space="preserve"> </w:t>
      </w:r>
      <w:r>
        <w:rPr>
          <w:w w:val="85"/>
          <w:sz w:val="20"/>
        </w:rPr>
        <w:t>Koreans</w:t>
      </w:r>
      <w:r>
        <w:rPr>
          <w:spacing w:val="-5"/>
          <w:w w:val="85"/>
          <w:sz w:val="20"/>
        </w:rPr>
        <w:t xml:space="preserve"> </w:t>
      </w:r>
      <w:r>
        <w:rPr>
          <w:w w:val="85"/>
          <w:sz w:val="20"/>
        </w:rPr>
        <w:t>of</w:t>
      </w:r>
      <w:r>
        <w:rPr>
          <w:spacing w:val="-6"/>
          <w:w w:val="85"/>
          <w:sz w:val="20"/>
        </w:rPr>
        <w:t xml:space="preserve"> </w:t>
      </w:r>
      <w:r>
        <w:rPr>
          <w:w w:val="85"/>
          <w:sz w:val="20"/>
        </w:rPr>
        <w:t>Hwan</w:t>
      </w:r>
      <w:r>
        <w:rPr>
          <w:spacing w:val="-5"/>
          <w:w w:val="85"/>
          <w:sz w:val="20"/>
        </w:rPr>
        <w:t xml:space="preserve"> </w:t>
      </w:r>
      <w:r>
        <w:rPr>
          <w:w w:val="85"/>
          <w:sz w:val="20"/>
        </w:rPr>
        <w:t>Sung</w:t>
      </w:r>
      <w:r>
        <w:rPr>
          <w:spacing w:val="-5"/>
          <w:w w:val="85"/>
          <w:sz w:val="20"/>
        </w:rPr>
        <w:t xml:space="preserve"> </w:t>
      </w:r>
      <w:r>
        <w:rPr>
          <w:w w:val="85"/>
          <w:sz w:val="20"/>
        </w:rPr>
        <w:t>companies</w:t>
      </w:r>
      <w:r>
        <w:rPr>
          <w:spacing w:val="-6"/>
          <w:w w:val="85"/>
          <w:sz w:val="20"/>
        </w:rPr>
        <w:t xml:space="preserve"> </w:t>
      </w:r>
      <w:r>
        <w:rPr>
          <w:w w:val="85"/>
          <w:sz w:val="20"/>
        </w:rPr>
        <w:t>in</w:t>
      </w:r>
      <w:r>
        <w:rPr>
          <w:spacing w:val="-5"/>
          <w:w w:val="85"/>
          <w:sz w:val="20"/>
        </w:rPr>
        <w:t xml:space="preserve"> </w:t>
      </w:r>
      <w:r>
        <w:rPr>
          <w:w w:val="85"/>
          <w:sz w:val="20"/>
        </w:rPr>
        <w:t>Kampala</w:t>
      </w:r>
      <w:r>
        <w:rPr>
          <w:spacing w:val="-5"/>
          <w:w w:val="85"/>
          <w:sz w:val="20"/>
        </w:rPr>
        <w:t xml:space="preserve"> </w:t>
      </w:r>
      <w:r>
        <w:rPr>
          <w:w w:val="85"/>
          <w:sz w:val="20"/>
        </w:rPr>
        <w:t>as</w:t>
      </w:r>
      <w:r>
        <w:rPr>
          <w:spacing w:val="-5"/>
          <w:w w:val="85"/>
          <w:sz w:val="20"/>
        </w:rPr>
        <w:t xml:space="preserve"> </w:t>
      </w:r>
      <w:r>
        <w:rPr>
          <w:w w:val="85"/>
          <w:sz w:val="20"/>
        </w:rPr>
        <w:t>well</w:t>
      </w:r>
      <w:r>
        <w:rPr>
          <w:spacing w:val="-6"/>
          <w:w w:val="85"/>
          <w:sz w:val="20"/>
        </w:rPr>
        <w:t xml:space="preserve"> </w:t>
      </w:r>
      <w:r>
        <w:rPr>
          <w:w w:val="85"/>
          <w:sz w:val="20"/>
        </w:rPr>
        <w:t>as</w:t>
      </w:r>
      <w:r>
        <w:rPr>
          <w:spacing w:val="-5"/>
          <w:w w:val="85"/>
          <w:sz w:val="20"/>
        </w:rPr>
        <w:t xml:space="preserve"> </w:t>
      </w:r>
      <w:r>
        <w:rPr>
          <w:w w:val="85"/>
          <w:sz w:val="20"/>
        </w:rPr>
        <w:t>foreign</w:t>
      </w:r>
      <w:r>
        <w:rPr>
          <w:spacing w:val="-5"/>
          <w:w w:val="85"/>
          <w:sz w:val="20"/>
        </w:rPr>
        <w:t xml:space="preserve"> </w:t>
      </w:r>
      <w:r>
        <w:rPr>
          <w:w w:val="85"/>
          <w:sz w:val="20"/>
        </w:rPr>
        <w:t>aid</w:t>
      </w:r>
      <w:r>
        <w:rPr>
          <w:spacing w:val="-6"/>
          <w:w w:val="85"/>
          <w:sz w:val="20"/>
        </w:rPr>
        <w:t xml:space="preserve"> </w:t>
      </w:r>
      <w:r>
        <w:rPr>
          <w:w w:val="85"/>
          <w:sz w:val="20"/>
        </w:rPr>
        <w:t>or</w:t>
      </w:r>
      <w:r>
        <w:rPr>
          <w:spacing w:val="-5"/>
          <w:w w:val="85"/>
          <w:sz w:val="20"/>
        </w:rPr>
        <w:t xml:space="preserve"> </w:t>
      </w:r>
      <w:r>
        <w:rPr>
          <w:w w:val="85"/>
          <w:sz w:val="20"/>
        </w:rPr>
        <w:t>grants</w:t>
      </w:r>
      <w:r>
        <w:rPr>
          <w:spacing w:val="-5"/>
          <w:w w:val="85"/>
          <w:sz w:val="20"/>
        </w:rPr>
        <w:t xml:space="preserve"> </w:t>
      </w:r>
      <w:r>
        <w:rPr>
          <w:w w:val="85"/>
          <w:sz w:val="20"/>
        </w:rPr>
        <w:t>from</w:t>
      </w:r>
      <w:r>
        <w:rPr>
          <w:spacing w:val="-6"/>
          <w:w w:val="85"/>
          <w:sz w:val="20"/>
        </w:rPr>
        <w:t xml:space="preserve"> </w:t>
      </w:r>
      <w:r>
        <w:rPr>
          <w:w w:val="85"/>
          <w:sz w:val="20"/>
        </w:rPr>
        <w:t>China and Japan for economic development of Uganda.</w:t>
      </w:r>
    </w:p>
    <w:p w:rsidR="00E5575B" w:rsidRDefault="00D512E5">
      <w:pPr>
        <w:pStyle w:val="ListParagraph"/>
        <w:numPr>
          <w:ilvl w:val="1"/>
          <w:numId w:val="72"/>
        </w:numPr>
        <w:tabs>
          <w:tab w:val="left" w:pos="1090"/>
        </w:tabs>
        <w:spacing w:line="242" w:lineRule="auto"/>
        <w:ind w:right="625" w:firstLine="0"/>
        <w:rPr>
          <w:sz w:val="20"/>
        </w:rPr>
      </w:pPr>
      <w:r>
        <w:rPr>
          <w:w w:val="85"/>
          <w:sz w:val="20"/>
        </w:rPr>
        <w:t xml:space="preserve">Industries themselves have promoted tourism as they act as tourist attractions to both local and foreign visitors due to their complicated activities and beautiful scenery as leisure makers, students and pupils visit them which led to earning of foreign exchange for other economic </w:t>
      </w:r>
      <w:r>
        <w:rPr>
          <w:w w:val="80"/>
          <w:sz w:val="20"/>
        </w:rPr>
        <w:t>developments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Century</w:t>
      </w:r>
      <w:r>
        <w:rPr>
          <w:sz w:val="20"/>
        </w:rPr>
        <w:t xml:space="preserve"> </w:t>
      </w:r>
      <w:r>
        <w:rPr>
          <w:w w:val="80"/>
          <w:sz w:val="20"/>
        </w:rPr>
        <w:t>bottlers</w:t>
      </w:r>
      <w:r>
        <w:rPr>
          <w:sz w:val="20"/>
        </w:rPr>
        <w:t xml:space="preserve"> </w:t>
      </w:r>
      <w:r>
        <w:rPr>
          <w:w w:val="80"/>
          <w:sz w:val="20"/>
        </w:rPr>
        <w:t>in</w:t>
      </w:r>
      <w:r>
        <w:rPr>
          <w:sz w:val="20"/>
        </w:rPr>
        <w:t xml:space="preserve"> </w:t>
      </w:r>
      <w:r>
        <w:rPr>
          <w:w w:val="80"/>
          <w:sz w:val="20"/>
        </w:rPr>
        <w:t>Mukono</w:t>
      </w:r>
      <w:r>
        <w:rPr>
          <w:sz w:val="20"/>
        </w:rPr>
        <w:t xml:space="preserve"> </w:t>
      </w:r>
      <w:r>
        <w:rPr>
          <w:w w:val="80"/>
          <w:sz w:val="20"/>
        </w:rPr>
        <w:t>and</w:t>
      </w:r>
      <w:r>
        <w:rPr>
          <w:sz w:val="20"/>
        </w:rPr>
        <w:t xml:space="preserve"> </w:t>
      </w:r>
      <w:r>
        <w:rPr>
          <w:w w:val="80"/>
          <w:sz w:val="20"/>
        </w:rPr>
        <w:t>Southern</w:t>
      </w:r>
      <w:r>
        <w:rPr>
          <w:sz w:val="20"/>
        </w:rPr>
        <w:t xml:space="preserve"> </w:t>
      </w:r>
      <w:r>
        <w:rPr>
          <w:w w:val="80"/>
          <w:sz w:val="20"/>
        </w:rPr>
        <w:t>Range</w:t>
      </w:r>
      <w:r>
        <w:rPr>
          <w:sz w:val="20"/>
        </w:rPr>
        <w:t xml:space="preserve"> </w:t>
      </w:r>
      <w:r>
        <w:rPr>
          <w:w w:val="80"/>
          <w:sz w:val="20"/>
        </w:rPr>
        <w:t>Garment</w:t>
      </w:r>
      <w:r>
        <w:rPr>
          <w:sz w:val="20"/>
        </w:rPr>
        <w:t xml:space="preserve"> </w:t>
      </w:r>
      <w:r>
        <w:rPr>
          <w:w w:val="80"/>
          <w:sz w:val="20"/>
        </w:rPr>
        <w:t>Nyanzi</w:t>
      </w:r>
      <w:r>
        <w:rPr>
          <w:sz w:val="20"/>
        </w:rPr>
        <w:t xml:space="preserve"> </w:t>
      </w:r>
      <w:r>
        <w:rPr>
          <w:w w:val="80"/>
          <w:sz w:val="20"/>
        </w:rPr>
        <w:t>Ltd</w:t>
      </w:r>
      <w:r>
        <w:rPr>
          <w:sz w:val="20"/>
        </w:rPr>
        <w:t xml:space="preserve"> </w:t>
      </w:r>
      <w:r>
        <w:rPr>
          <w:w w:val="80"/>
          <w:sz w:val="20"/>
        </w:rPr>
        <w:t>at</w:t>
      </w:r>
      <w:r>
        <w:rPr>
          <w:sz w:val="20"/>
        </w:rPr>
        <w:t xml:space="preserve"> </w:t>
      </w:r>
      <w:r>
        <w:rPr>
          <w:w w:val="80"/>
          <w:sz w:val="20"/>
        </w:rPr>
        <w:t>Njeru</w:t>
      </w:r>
      <w:r>
        <w:rPr>
          <w:sz w:val="20"/>
        </w:rPr>
        <w:t xml:space="preserve"> </w:t>
      </w:r>
      <w:r>
        <w:rPr>
          <w:w w:val="80"/>
          <w:sz w:val="20"/>
        </w:rPr>
        <w:t>in</w:t>
      </w:r>
      <w:r>
        <w:rPr>
          <w:sz w:val="20"/>
        </w:rPr>
        <w:t xml:space="preserve"> </w:t>
      </w:r>
      <w:r>
        <w:rPr>
          <w:w w:val="80"/>
          <w:sz w:val="20"/>
        </w:rPr>
        <w:t>Buyikwe</w:t>
      </w:r>
      <w:r>
        <w:rPr>
          <w:sz w:val="20"/>
        </w:rPr>
        <w:t xml:space="preserve"> </w:t>
      </w:r>
      <w:r>
        <w:rPr>
          <w:w w:val="80"/>
          <w:sz w:val="20"/>
        </w:rPr>
        <w:t>for</w:t>
      </w:r>
      <w:r>
        <w:rPr>
          <w:sz w:val="20"/>
        </w:rPr>
        <w:t xml:space="preserve"> </w:t>
      </w:r>
      <w:r>
        <w:rPr>
          <w:w w:val="80"/>
          <w:sz w:val="20"/>
        </w:rPr>
        <w:t>adventure</w:t>
      </w:r>
      <w:r>
        <w:rPr>
          <w:sz w:val="20"/>
        </w:rPr>
        <w:t xml:space="preserve"> </w:t>
      </w:r>
      <w:r>
        <w:rPr>
          <w:w w:val="80"/>
          <w:sz w:val="20"/>
        </w:rPr>
        <w:t>and</w:t>
      </w:r>
      <w:r>
        <w:rPr>
          <w:sz w:val="20"/>
        </w:rPr>
        <w:t xml:space="preserve"> </w:t>
      </w:r>
      <w:r>
        <w:rPr>
          <w:w w:val="80"/>
          <w:sz w:val="20"/>
        </w:rPr>
        <w:t>curiosity.</w:t>
      </w:r>
    </w:p>
    <w:p w:rsidR="00E5575B" w:rsidRDefault="00D512E5">
      <w:pPr>
        <w:pStyle w:val="ListParagraph"/>
        <w:numPr>
          <w:ilvl w:val="1"/>
          <w:numId w:val="72"/>
        </w:numPr>
        <w:tabs>
          <w:tab w:val="left" w:pos="1090"/>
        </w:tabs>
        <w:spacing w:line="242" w:lineRule="auto"/>
        <w:ind w:right="622" w:firstLine="0"/>
        <w:rPr>
          <w:sz w:val="20"/>
        </w:rPr>
      </w:pPr>
      <w:r>
        <w:rPr>
          <w:w w:val="85"/>
          <w:sz w:val="20"/>
        </w:rPr>
        <w:t>Manufacturing</w:t>
      </w:r>
      <w:r>
        <w:rPr>
          <w:spacing w:val="-6"/>
          <w:w w:val="85"/>
          <w:sz w:val="20"/>
        </w:rPr>
        <w:t xml:space="preserve"> </w:t>
      </w:r>
      <w:r>
        <w:rPr>
          <w:w w:val="85"/>
          <w:sz w:val="20"/>
        </w:rPr>
        <w:t>industries</w:t>
      </w:r>
      <w:r>
        <w:rPr>
          <w:spacing w:val="-5"/>
          <w:w w:val="85"/>
          <w:sz w:val="20"/>
        </w:rPr>
        <w:t xml:space="preserve"> </w:t>
      </w:r>
      <w:r>
        <w:rPr>
          <w:w w:val="85"/>
          <w:sz w:val="20"/>
        </w:rPr>
        <w:t>have</w:t>
      </w:r>
      <w:r>
        <w:rPr>
          <w:spacing w:val="-5"/>
          <w:w w:val="85"/>
          <w:sz w:val="20"/>
        </w:rPr>
        <w:t xml:space="preserve"> </w:t>
      </w:r>
      <w:r>
        <w:rPr>
          <w:w w:val="85"/>
          <w:sz w:val="20"/>
        </w:rPr>
        <w:t>stimulated</w:t>
      </w:r>
      <w:r>
        <w:rPr>
          <w:spacing w:val="-6"/>
          <w:w w:val="85"/>
          <w:sz w:val="20"/>
        </w:rPr>
        <w:t xml:space="preserve"> </w:t>
      </w:r>
      <w:r>
        <w:rPr>
          <w:w w:val="85"/>
          <w:sz w:val="20"/>
        </w:rPr>
        <w:t>high</w:t>
      </w:r>
      <w:r>
        <w:rPr>
          <w:spacing w:val="-5"/>
          <w:w w:val="85"/>
          <w:sz w:val="20"/>
        </w:rPr>
        <w:t xml:space="preserve"> </w:t>
      </w:r>
      <w:r>
        <w:rPr>
          <w:w w:val="85"/>
          <w:sz w:val="20"/>
        </w:rPr>
        <w:t>level</w:t>
      </w:r>
      <w:r>
        <w:rPr>
          <w:spacing w:val="-5"/>
          <w:w w:val="85"/>
          <w:sz w:val="20"/>
        </w:rPr>
        <w:t xml:space="preserve"> </w:t>
      </w:r>
      <w:r>
        <w:rPr>
          <w:w w:val="85"/>
          <w:sz w:val="20"/>
        </w:rPr>
        <w:t>of</w:t>
      </w:r>
      <w:r>
        <w:rPr>
          <w:spacing w:val="-6"/>
          <w:w w:val="85"/>
          <w:sz w:val="20"/>
        </w:rPr>
        <w:t xml:space="preserve"> </w:t>
      </w:r>
      <w:r>
        <w:rPr>
          <w:w w:val="85"/>
          <w:sz w:val="20"/>
        </w:rPr>
        <w:t>production</w:t>
      </w:r>
      <w:r>
        <w:rPr>
          <w:spacing w:val="-5"/>
          <w:w w:val="85"/>
          <w:sz w:val="20"/>
        </w:rPr>
        <w:t xml:space="preserve"> </w:t>
      </w:r>
      <w:r>
        <w:rPr>
          <w:w w:val="85"/>
          <w:sz w:val="20"/>
        </w:rPr>
        <w:t>and</w:t>
      </w:r>
      <w:r>
        <w:rPr>
          <w:spacing w:val="-5"/>
          <w:w w:val="85"/>
          <w:sz w:val="20"/>
        </w:rPr>
        <w:t xml:space="preserve"> </w:t>
      </w:r>
      <w:r>
        <w:rPr>
          <w:w w:val="85"/>
          <w:sz w:val="20"/>
        </w:rPr>
        <w:t>increased</w:t>
      </w:r>
      <w:r>
        <w:rPr>
          <w:spacing w:val="-6"/>
          <w:w w:val="85"/>
          <w:sz w:val="20"/>
        </w:rPr>
        <w:t xml:space="preserve"> </w:t>
      </w:r>
      <w:r>
        <w:rPr>
          <w:w w:val="85"/>
          <w:sz w:val="20"/>
        </w:rPr>
        <w:t>productivity</w:t>
      </w:r>
      <w:r>
        <w:rPr>
          <w:spacing w:val="-5"/>
          <w:w w:val="85"/>
          <w:sz w:val="20"/>
        </w:rPr>
        <w:t xml:space="preserve"> </w:t>
      </w:r>
      <w:r>
        <w:rPr>
          <w:w w:val="85"/>
          <w:sz w:val="20"/>
        </w:rPr>
        <w:t>in</w:t>
      </w:r>
      <w:r>
        <w:rPr>
          <w:spacing w:val="-5"/>
          <w:w w:val="85"/>
          <w:sz w:val="20"/>
        </w:rPr>
        <w:t xml:space="preserve"> </w:t>
      </w:r>
      <w:r>
        <w:rPr>
          <w:w w:val="85"/>
          <w:sz w:val="20"/>
        </w:rPr>
        <w:t>other</w:t>
      </w:r>
      <w:r>
        <w:rPr>
          <w:spacing w:val="-6"/>
          <w:w w:val="85"/>
          <w:sz w:val="20"/>
        </w:rPr>
        <w:t xml:space="preserve"> </w:t>
      </w:r>
      <w:r>
        <w:rPr>
          <w:w w:val="85"/>
          <w:sz w:val="20"/>
        </w:rPr>
        <w:t>sectors</w:t>
      </w:r>
      <w:r>
        <w:rPr>
          <w:spacing w:val="-5"/>
          <w:w w:val="85"/>
          <w:sz w:val="20"/>
        </w:rPr>
        <w:t xml:space="preserve"> </w:t>
      </w:r>
      <w:r>
        <w:rPr>
          <w:w w:val="85"/>
          <w:sz w:val="20"/>
        </w:rPr>
        <w:t>due</w:t>
      </w:r>
      <w:r>
        <w:rPr>
          <w:spacing w:val="-5"/>
          <w:w w:val="85"/>
          <w:sz w:val="20"/>
        </w:rPr>
        <w:t xml:space="preserve"> </w:t>
      </w:r>
      <w:r>
        <w:rPr>
          <w:w w:val="85"/>
          <w:sz w:val="20"/>
        </w:rPr>
        <w:t>to</w:t>
      </w:r>
      <w:r>
        <w:rPr>
          <w:spacing w:val="-5"/>
          <w:w w:val="85"/>
          <w:sz w:val="20"/>
        </w:rPr>
        <w:t xml:space="preserve"> </w:t>
      </w:r>
      <w:r>
        <w:rPr>
          <w:w w:val="85"/>
          <w:sz w:val="20"/>
        </w:rPr>
        <w:t>production</w:t>
      </w:r>
      <w:r>
        <w:rPr>
          <w:spacing w:val="-6"/>
          <w:w w:val="85"/>
          <w:sz w:val="20"/>
        </w:rPr>
        <w:t xml:space="preserve"> </w:t>
      </w:r>
      <w:r>
        <w:rPr>
          <w:w w:val="85"/>
          <w:sz w:val="20"/>
        </w:rPr>
        <w:t>of</w:t>
      </w:r>
      <w:r>
        <w:rPr>
          <w:spacing w:val="-5"/>
          <w:w w:val="85"/>
          <w:sz w:val="20"/>
        </w:rPr>
        <w:t xml:space="preserve"> </w:t>
      </w:r>
      <w:r>
        <w:rPr>
          <w:w w:val="85"/>
          <w:sz w:val="20"/>
        </w:rPr>
        <w:t>capital</w:t>
      </w:r>
      <w:r>
        <w:rPr>
          <w:spacing w:val="-5"/>
          <w:w w:val="85"/>
          <w:sz w:val="20"/>
        </w:rPr>
        <w:t xml:space="preserve"> </w:t>
      </w:r>
      <w:r>
        <w:rPr>
          <w:w w:val="85"/>
          <w:sz w:val="20"/>
        </w:rPr>
        <w:t>and consumer goods which are their inputs for further production like Chillington tools in Jinja provides agricultural tools such as hoes, pangas and slashers and Kampala to farmers.</w:t>
      </w:r>
    </w:p>
    <w:p w:rsidR="00E5575B" w:rsidRDefault="00D512E5">
      <w:pPr>
        <w:pStyle w:val="ListParagraph"/>
        <w:numPr>
          <w:ilvl w:val="1"/>
          <w:numId w:val="72"/>
        </w:numPr>
        <w:tabs>
          <w:tab w:val="left" w:pos="1090"/>
        </w:tabs>
        <w:spacing w:line="242" w:lineRule="auto"/>
        <w:ind w:right="625" w:firstLine="0"/>
        <w:rPr>
          <w:sz w:val="20"/>
        </w:rPr>
      </w:pPr>
      <w:r>
        <w:rPr>
          <w:w w:val="80"/>
          <w:sz w:val="20"/>
        </w:rPr>
        <w:t>Industries</w:t>
      </w:r>
      <w:r>
        <w:rPr>
          <w:sz w:val="20"/>
        </w:rPr>
        <w:t xml:space="preserve"> </w:t>
      </w:r>
      <w:r>
        <w:rPr>
          <w:w w:val="80"/>
          <w:sz w:val="20"/>
        </w:rPr>
        <w:t>have</w:t>
      </w:r>
      <w:r>
        <w:rPr>
          <w:sz w:val="20"/>
        </w:rPr>
        <w:t xml:space="preserve"> </w:t>
      </w:r>
      <w:r>
        <w:rPr>
          <w:w w:val="80"/>
          <w:sz w:val="20"/>
        </w:rPr>
        <w:t>facilitated</w:t>
      </w:r>
      <w:r>
        <w:rPr>
          <w:sz w:val="20"/>
        </w:rPr>
        <w:t xml:space="preserve"> </w:t>
      </w:r>
      <w:r>
        <w:rPr>
          <w:w w:val="80"/>
          <w:sz w:val="20"/>
        </w:rPr>
        <w:t>the</w:t>
      </w:r>
      <w:r>
        <w:rPr>
          <w:sz w:val="20"/>
        </w:rPr>
        <w:t xml:space="preserve"> </w:t>
      </w:r>
      <w:r>
        <w:rPr>
          <w:w w:val="80"/>
          <w:sz w:val="20"/>
        </w:rPr>
        <w:t>set</w:t>
      </w:r>
      <w:r>
        <w:rPr>
          <w:sz w:val="20"/>
        </w:rPr>
        <w:t xml:space="preserve"> </w:t>
      </w:r>
      <w:r>
        <w:rPr>
          <w:w w:val="80"/>
          <w:sz w:val="20"/>
        </w:rPr>
        <w:t>up</w:t>
      </w:r>
      <w:r>
        <w:rPr>
          <w:sz w:val="20"/>
        </w:rPr>
        <w:t xml:space="preserve"> </w:t>
      </w:r>
      <w:r>
        <w:rPr>
          <w:w w:val="80"/>
          <w:sz w:val="20"/>
        </w:rPr>
        <w:t>of</w:t>
      </w:r>
      <w:r>
        <w:rPr>
          <w:sz w:val="20"/>
        </w:rPr>
        <w:t xml:space="preserve"> </w:t>
      </w:r>
      <w:r>
        <w:rPr>
          <w:w w:val="80"/>
          <w:sz w:val="20"/>
        </w:rPr>
        <w:t>research</w:t>
      </w:r>
      <w:r>
        <w:rPr>
          <w:sz w:val="20"/>
        </w:rPr>
        <w:t xml:space="preserve"> </w:t>
      </w:r>
      <w:r>
        <w:rPr>
          <w:w w:val="80"/>
          <w:sz w:val="20"/>
        </w:rPr>
        <w:t>centres</w:t>
      </w:r>
      <w:r>
        <w:rPr>
          <w:sz w:val="20"/>
        </w:rPr>
        <w:t xml:space="preserve"> </w:t>
      </w:r>
      <w:r>
        <w:rPr>
          <w:w w:val="80"/>
          <w:sz w:val="20"/>
        </w:rPr>
        <w:t>regarding</w:t>
      </w:r>
      <w:r>
        <w:rPr>
          <w:sz w:val="20"/>
        </w:rPr>
        <w:t xml:space="preserve"> </w:t>
      </w:r>
      <w:r>
        <w:rPr>
          <w:w w:val="80"/>
          <w:sz w:val="20"/>
        </w:rPr>
        <w:t>industrial</w:t>
      </w:r>
      <w:r>
        <w:rPr>
          <w:sz w:val="20"/>
        </w:rPr>
        <w:t xml:space="preserve"> </w:t>
      </w:r>
      <w:r>
        <w:rPr>
          <w:w w:val="80"/>
          <w:sz w:val="20"/>
        </w:rPr>
        <w:t>inventions</w:t>
      </w:r>
      <w:r>
        <w:rPr>
          <w:sz w:val="20"/>
        </w:rPr>
        <w:t xml:space="preserve"> </w:t>
      </w:r>
      <w:r>
        <w:rPr>
          <w:w w:val="80"/>
          <w:sz w:val="20"/>
        </w:rPr>
        <w:t>and</w:t>
      </w:r>
      <w:r>
        <w:rPr>
          <w:sz w:val="20"/>
        </w:rPr>
        <w:t xml:space="preserve"> </w:t>
      </w:r>
      <w:r>
        <w:rPr>
          <w:w w:val="80"/>
          <w:sz w:val="20"/>
        </w:rPr>
        <w:t>innovations</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competitive</w:t>
      </w:r>
      <w:r>
        <w:rPr>
          <w:sz w:val="20"/>
        </w:rPr>
        <w:t xml:space="preserve"> </w:t>
      </w:r>
      <w:r>
        <w:rPr>
          <w:w w:val="80"/>
          <w:sz w:val="20"/>
        </w:rPr>
        <w:t>markets</w:t>
      </w:r>
      <w:r>
        <w:rPr>
          <w:sz w:val="20"/>
        </w:rPr>
        <w:t xml:space="preserve"> </w:t>
      </w:r>
      <w:r>
        <w:rPr>
          <w:w w:val="80"/>
          <w:sz w:val="20"/>
        </w:rPr>
        <w:t>which</w:t>
      </w:r>
      <w:r>
        <w:rPr>
          <w:sz w:val="20"/>
        </w:rPr>
        <w:t xml:space="preserve"> </w:t>
      </w:r>
      <w:r>
        <w:rPr>
          <w:w w:val="80"/>
          <w:sz w:val="20"/>
        </w:rPr>
        <w:t>have led to improvements in production and high quality goods such as Spear motor engineering workshop at Nakawa, Makerere University</w:t>
      </w:r>
      <w:r>
        <w:rPr>
          <w:sz w:val="20"/>
        </w:rPr>
        <w:t xml:space="preserve"> </w:t>
      </w:r>
      <w:r>
        <w:rPr>
          <w:w w:val="80"/>
          <w:sz w:val="20"/>
        </w:rPr>
        <w:t xml:space="preserve">technological </w:t>
      </w:r>
      <w:r>
        <w:rPr>
          <w:w w:val="85"/>
          <w:sz w:val="20"/>
        </w:rPr>
        <w:t>Institute</w:t>
      </w:r>
      <w:r>
        <w:rPr>
          <w:spacing w:val="-6"/>
          <w:w w:val="85"/>
          <w:sz w:val="20"/>
        </w:rPr>
        <w:t xml:space="preserve"> </w:t>
      </w:r>
      <w:r>
        <w:rPr>
          <w:w w:val="85"/>
          <w:sz w:val="20"/>
        </w:rPr>
        <w:t>and</w:t>
      </w:r>
      <w:r>
        <w:rPr>
          <w:spacing w:val="-5"/>
          <w:w w:val="85"/>
          <w:sz w:val="20"/>
        </w:rPr>
        <w:t xml:space="preserve"> </w:t>
      </w:r>
      <w:r>
        <w:rPr>
          <w:w w:val="85"/>
          <w:sz w:val="20"/>
        </w:rPr>
        <w:t>Uganda</w:t>
      </w:r>
      <w:r>
        <w:rPr>
          <w:spacing w:val="-5"/>
          <w:w w:val="85"/>
          <w:sz w:val="20"/>
        </w:rPr>
        <w:t xml:space="preserve"> </w:t>
      </w:r>
      <w:r>
        <w:rPr>
          <w:w w:val="85"/>
          <w:sz w:val="20"/>
        </w:rPr>
        <w:t>Industrial</w:t>
      </w:r>
      <w:r>
        <w:rPr>
          <w:spacing w:val="-6"/>
          <w:w w:val="85"/>
          <w:sz w:val="20"/>
        </w:rPr>
        <w:t xml:space="preserve"> </w:t>
      </w:r>
      <w:r>
        <w:rPr>
          <w:w w:val="85"/>
          <w:sz w:val="20"/>
        </w:rPr>
        <w:t>Research</w:t>
      </w:r>
      <w:r>
        <w:rPr>
          <w:spacing w:val="-5"/>
          <w:w w:val="85"/>
          <w:sz w:val="20"/>
        </w:rPr>
        <w:t xml:space="preserve"> </w:t>
      </w:r>
      <w:r>
        <w:rPr>
          <w:w w:val="85"/>
          <w:sz w:val="20"/>
        </w:rPr>
        <w:t>Institute</w:t>
      </w:r>
      <w:r>
        <w:rPr>
          <w:spacing w:val="-5"/>
          <w:w w:val="85"/>
          <w:sz w:val="20"/>
        </w:rPr>
        <w:t xml:space="preserve"> </w:t>
      </w:r>
      <w:r>
        <w:rPr>
          <w:w w:val="85"/>
          <w:sz w:val="20"/>
        </w:rPr>
        <w:t>at</w:t>
      </w:r>
      <w:r>
        <w:rPr>
          <w:spacing w:val="-6"/>
          <w:w w:val="85"/>
          <w:sz w:val="20"/>
        </w:rPr>
        <w:t xml:space="preserve"> </w:t>
      </w:r>
      <w:r>
        <w:rPr>
          <w:w w:val="85"/>
          <w:sz w:val="20"/>
        </w:rPr>
        <w:t>Nakawa</w:t>
      </w:r>
      <w:r>
        <w:rPr>
          <w:spacing w:val="-5"/>
          <w:w w:val="85"/>
          <w:sz w:val="20"/>
        </w:rPr>
        <w:t xml:space="preserve"> </w:t>
      </w:r>
      <w:r>
        <w:rPr>
          <w:w w:val="85"/>
          <w:sz w:val="20"/>
        </w:rPr>
        <w:t>in</w:t>
      </w:r>
      <w:r>
        <w:rPr>
          <w:spacing w:val="-5"/>
          <w:w w:val="85"/>
          <w:sz w:val="20"/>
        </w:rPr>
        <w:t xml:space="preserve"> </w:t>
      </w:r>
      <w:r>
        <w:rPr>
          <w:w w:val="85"/>
          <w:sz w:val="20"/>
        </w:rPr>
        <w:t>Kampala.</w:t>
      </w:r>
    </w:p>
    <w:p w:rsidR="00E5575B" w:rsidRDefault="00D512E5">
      <w:pPr>
        <w:pStyle w:val="ListParagraph"/>
        <w:numPr>
          <w:ilvl w:val="1"/>
          <w:numId w:val="72"/>
        </w:numPr>
        <w:tabs>
          <w:tab w:val="left" w:pos="1090"/>
        </w:tabs>
        <w:spacing w:line="242" w:lineRule="auto"/>
        <w:ind w:right="627" w:firstLine="0"/>
        <w:rPr>
          <w:sz w:val="20"/>
        </w:rPr>
      </w:pPr>
      <w:r>
        <w:rPr>
          <w:w w:val="85"/>
          <w:sz w:val="20"/>
        </w:rPr>
        <w:t>Industries</w:t>
      </w:r>
      <w:r>
        <w:rPr>
          <w:spacing w:val="-5"/>
          <w:w w:val="85"/>
          <w:sz w:val="20"/>
        </w:rPr>
        <w:t xml:space="preserve"> </w:t>
      </w:r>
      <w:r>
        <w:rPr>
          <w:w w:val="85"/>
          <w:sz w:val="20"/>
        </w:rPr>
        <w:t>have</w:t>
      </w:r>
      <w:r>
        <w:rPr>
          <w:spacing w:val="-5"/>
          <w:w w:val="85"/>
          <w:sz w:val="20"/>
        </w:rPr>
        <w:t xml:space="preserve"> </w:t>
      </w:r>
      <w:r>
        <w:rPr>
          <w:w w:val="85"/>
          <w:sz w:val="20"/>
        </w:rPr>
        <w:t>promoted</w:t>
      </w:r>
      <w:r>
        <w:rPr>
          <w:spacing w:val="-4"/>
          <w:w w:val="85"/>
          <w:sz w:val="20"/>
        </w:rPr>
        <w:t xml:space="preserve"> </w:t>
      </w:r>
      <w:r>
        <w:rPr>
          <w:w w:val="85"/>
          <w:sz w:val="20"/>
        </w:rPr>
        <w:t>education</w:t>
      </w:r>
      <w:r>
        <w:rPr>
          <w:spacing w:val="-5"/>
          <w:w w:val="85"/>
          <w:sz w:val="20"/>
        </w:rPr>
        <w:t xml:space="preserve"> </w:t>
      </w:r>
      <w:r>
        <w:rPr>
          <w:w w:val="85"/>
          <w:sz w:val="20"/>
        </w:rPr>
        <w:t>and</w:t>
      </w:r>
      <w:r>
        <w:rPr>
          <w:spacing w:val="-4"/>
          <w:w w:val="85"/>
          <w:sz w:val="20"/>
        </w:rPr>
        <w:t xml:space="preserve"> </w:t>
      </w:r>
      <w:r>
        <w:rPr>
          <w:w w:val="85"/>
          <w:sz w:val="20"/>
        </w:rPr>
        <w:t>research</w:t>
      </w:r>
      <w:r>
        <w:rPr>
          <w:spacing w:val="-4"/>
          <w:w w:val="85"/>
          <w:sz w:val="20"/>
        </w:rPr>
        <w:t xml:space="preserve"> </w:t>
      </w:r>
      <w:r>
        <w:rPr>
          <w:w w:val="85"/>
          <w:sz w:val="20"/>
        </w:rPr>
        <w:t>as</w:t>
      </w:r>
      <w:r>
        <w:rPr>
          <w:spacing w:val="-3"/>
          <w:w w:val="85"/>
          <w:sz w:val="20"/>
        </w:rPr>
        <w:t xml:space="preserve"> </w:t>
      </w:r>
      <w:r>
        <w:rPr>
          <w:w w:val="85"/>
          <w:sz w:val="20"/>
        </w:rPr>
        <w:t>they</w:t>
      </w:r>
      <w:r>
        <w:rPr>
          <w:spacing w:val="-5"/>
          <w:w w:val="85"/>
          <w:sz w:val="20"/>
        </w:rPr>
        <w:t xml:space="preserve"> </w:t>
      </w:r>
      <w:r>
        <w:rPr>
          <w:w w:val="85"/>
          <w:sz w:val="20"/>
        </w:rPr>
        <w:t>act</w:t>
      </w:r>
      <w:r>
        <w:rPr>
          <w:spacing w:val="-4"/>
          <w:w w:val="85"/>
          <w:sz w:val="20"/>
        </w:rPr>
        <w:t xml:space="preserve"> </w:t>
      </w:r>
      <w:r>
        <w:rPr>
          <w:w w:val="85"/>
          <w:sz w:val="20"/>
        </w:rPr>
        <w:t>as</w:t>
      </w:r>
      <w:r>
        <w:rPr>
          <w:spacing w:val="-3"/>
          <w:w w:val="85"/>
          <w:sz w:val="20"/>
        </w:rPr>
        <w:t xml:space="preserve"> </w:t>
      </w:r>
      <w:r>
        <w:rPr>
          <w:w w:val="85"/>
          <w:sz w:val="20"/>
        </w:rPr>
        <w:t>field</w:t>
      </w:r>
      <w:r>
        <w:rPr>
          <w:spacing w:val="-5"/>
          <w:w w:val="85"/>
          <w:sz w:val="20"/>
        </w:rPr>
        <w:t xml:space="preserve"> </w:t>
      </w:r>
      <w:r>
        <w:rPr>
          <w:w w:val="85"/>
          <w:sz w:val="20"/>
        </w:rPr>
        <w:t>study</w:t>
      </w:r>
      <w:r>
        <w:rPr>
          <w:spacing w:val="-5"/>
          <w:w w:val="85"/>
          <w:sz w:val="20"/>
        </w:rPr>
        <w:t xml:space="preserve"> </w:t>
      </w:r>
      <w:r>
        <w:rPr>
          <w:w w:val="85"/>
          <w:sz w:val="20"/>
        </w:rPr>
        <w:t>areas</w:t>
      </w:r>
      <w:r>
        <w:rPr>
          <w:spacing w:val="-4"/>
          <w:w w:val="85"/>
          <w:sz w:val="20"/>
        </w:rPr>
        <w:t xml:space="preserve"> </w:t>
      </w:r>
      <w:r>
        <w:rPr>
          <w:w w:val="85"/>
          <w:sz w:val="20"/>
        </w:rPr>
        <w:t>for</w:t>
      </w:r>
      <w:r>
        <w:rPr>
          <w:spacing w:val="-4"/>
          <w:w w:val="85"/>
          <w:sz w:val="20"/>
        </w:rPr>
        <w:t xml:space="preserve"> </w:t>
      </w:r>
      <w:r>
        <w:rPr>
          <w:w w:val="85"/>
          <w:sz w:val="20"/>
        </w:rPr>
        <w:t>students</w:t>
      </w:r>
      <w:r>
        <w:rPr>
          <w:spacing w:val="-4"/>
          <w:w w:val="85"/>
          <w:sz w:val="20"/>
        </w:rPr>
        <w:t xml:space="preserve"> </w:t>
      </w:r>
      <w:r>
        <w:rPr>
          <w:w w:val="85"/>
          <w:sz w:val="20"/>
        </w:rPr>
        <w:t>and</w:t>
      </w:r>
      <w:r>
        <w:rPr>
          <w:spacing w:val="-5"/>
          <w:w w:val="85"/>
          <w:sz w:val="20"/>
        </w:rPr>
        <w:t xml:space="preserve"> </w:t>
      </w:r>
      <w:r>
        <w:rPr>
          <w:w w:val="85"/>
          <w:sz w:val="20"/>
        </w:rPr>
        <w:t>researchers</w:t>
      </w:r>
      <w:r>
        <w:rPr>
          <w:spacing w:val="-3"/>
          <w:w w:val="85"/>
          <w:sz w:val="20"/>
        </w:rPr>
        <w:t xml:space="preserve"> </w:t>
      </w:r>
      <w:r>
        <w:rPr>
          <w:w w:val="85"/>
          <w:sz w:val="20"/>
        </w:rPr>
        <w:t>both</w:t>
      </w:r>
      <w:r>
        <w:rPr>
          <w:spacing w:val="-5"/>
          <w:w w:val="85"/>
          <w:sz w:val="20"/>
        </w:rPr>
        <w:t xml:space="preserve"> </w:t>
      </w:r>
      <w:r>
        <w:rPr>
          <w:w w:val="85"/>
          <w:sz w:val="20"/>
        </w:rPr>
        <w:t>local</w:t>
      </w:r>
      <w:r>
        <w:rPr>
          <w:spacing w:val="-4"/>
          <w:w w:val="85"/>
          <w:sz w:val="20"/>
        </w:rPr>
        <w:t xml:space="preserve"> </w:t>
      </w:r>
      <w:r>
        <w:rPr>
          <w:w w:val="85"/>
          <w:sz w:val="20"/>
        </w:rPr>
        <w:t>and</w:t>
      </w:r>
      <w:r>
        <w:rPr>
          <w:spacing w:val="-5"/>
          <w:w w:val="85"/>
          <w:sz w:val="20"/>
        </w:rPr>
        <w:t xml:space="preserve"> </w:t>
      </w:r>
      <w:r>
        <w:rPr>
          <w:w w:val="85"/>
          <w:sz w:val="20"/>
        </w:rPr>
        <w:t>foreign</w:t>
      </w:r>
      <w:r>
        <w:rPr>
          <w:spacing w:val="-5"/>
          <w:w w:val="85"/>
          <w:sz w:val="20"/>
        </w:rPr>
        <w:t xml:space="preserve"> </w:t>
      </w:r>
      <w:r>
        <w:rPr>
          <w:w w:val="85"/>
          <w:sz w:val="20"/>
        </w:rPr>
        <w:t>due</w:t>
      </w:r>
      <w:r>
        <w:rPr>
          <w:spacing w:val="-5"/>
          <w:w w:val="85"/>
          <w:sz w:val="20"/>
        </w:rPr>
        <w:t xml:space="preserve"> </w:t>
      </w:r>
      <w:r>
        <w:rPr>
          <w:w w:val="85"/>
          <w:sz w:val="20"/>
        </w:rPr>
        <w:t xml:space="preserve">to </w:t>
      </w:r>
      <w:r>
        <w:rPr>
          <w:w w:val="80"/>
          <w:sz w:val="20"/>
        </w:rPr>
        <w:t>their</w:t>
      </w:r>
      <w:r>
        <w:rPr>
          <w:sz w:val="20"/>
        </w:rPr>
        <w:t xml:space="preserve"> </w:t>
      </w:r>
      <w:r>
        <w:rPr>
          <w:w w:val="80"/>
          <w:sz w:val="20"/>
        </w:rPr>
        <w:t>complicated</w:t>
      </w:r>
      <w:r>
        <w:rPr>
          <w:sz w:val="20"/>
        </w:rPr>
        <w:t xml:space="preserve"> </w:t>
      </w:r>
      <w:r>
        <w:rPr>
          <w:w w:val="80"/>
          <w:sz w:val="20"/>
        </w:rPr>
        <w:t>activities</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acquiring</w:t>
      </w:r>
      <w:r>
        <w:rPr>
          <w:sz w:val="20"/>
        </w:rPr>
        <w:t xml:space="preserve"> </w:t>
      </w:r>
      <w:r>
        <w:rPr>
          <w:w w:val="80"/>
          <w:sz w:val="20"/>
        </w:rPr>
        <w:t>more</w:t>
      </w:r>
      <w:r>
        <w:rPr>
          <w:sz w:val="20"/>
        </w:rPr>
        <w:t xml:space="preserve"> </w:t>
      </w:r>
      <w:r>
        <w:rPr>
          <w:w w:val="80"/>
          <w:sz w:val="20"/>
        </w:rPr>
        <w:t>skills</w:t>
      </w:r>
      <w:r>
        <w:rPr>
          <w:sz w:val="20"/>
        </w:rPr>
        <w:t xml:space="preserve"> </w:t>
      </w:r>
      <w:r>
        <w:rPr>
          <w:w w:val="80"/>
          <w:sz w:val="20"/>
        </w:rPr>
        <w:t>and</w:t>
      </w:r>
      <w:r>
        <w:rPr>
          <w:sz w:val="20"/>
        </w:rPr>
        <w:t xml:space="preserve"> </w:t>
      </w:r>
      <w:r>
        <w:rPr>
          <w:w w:val="80"/>
          <w:sz w:val="20"/>
        </w:rPr>
        <w:t>knowledge</w:t>
      </w:r>
      <w:r>
        <w:rPr>
          <w:sz w:val="20"/>
        </w:rPr>
        <w:t xml:space="preserve"> </w:t>
      </w:r>
      <w:r>
        <w:rPr>
          <w:w w:val="80"/>
          <w:sz w:val="20"/>
        </w:rPr>
        <w:t>like</w:t>
      </w:r>
      <w:r>
        <w:rPr>
          <w:sz w:val="20"/>
        </w:rPr>
        <w:t xml:space="preserve"> </w:t>
      </w:r>
      <w:r>
        <w:rPr>
          <w:w w:val="80"/>
          <w:sz w:val="20"/>
        </w:rPr>
        <w:t>Lugazi</w:t>
      </w:r>
      <w:r>
        <w:rPr>
          <w:sz w:val="20"/>
        </w:rPr>
        <w:t xml:space="preserve"> </w:t>
      </w:r>
      <w:r>
        <w:rPr>
          <w:w w:val="80"/>
          <w:sz w:val="20"/>
        </w:rPr>
        <w:t>sugar</w:t>
      </w:r>
      <w:r>
        <w:rPr>
          <w:sz w:val="20"/>
        </w:rPr>
        <w:t xml:space="preserve"> </w:t>
      </w:r>
      <w:r>
        <w:rPr>
          <w:w w:val="80"/>
          <w:sz w:val="20"/>
        </w:rPr>
        <w:t>works</w:t>
      </w:r>
      <w:r>
        <w:rPr>
          <w:sz w:val="20"/>
        </w:rPr>
        <w:t xml:space="preserve"> </w:t>
      </w:r>
      <w:r>
        <w:rPr>
          <w:w w:val="80"/>
          <w:sz w:val="20"/>
        </w:rPr>
        <w:t>and</w:t>
      </w:r>
      <w:r>
        <w:rPr>
          <w:sz w:val="20"/>
        </w:rPr>
        <w:t xml:space="preserve"> </w:t>
      </w:r>
      <w:r>
        <w:rPr>
          <w:w w:val="80"/>
          <w:sz w:val="20"/>
        </w:rPr>
        <w:t>Southern</w:t>
      </w:r>
      <w:r>
        <w:rPr>
          <w:sz w:val="20"/>
        </w:rPr>
        <w:t xml:space="preserve"> </w:t>
      </w:r>
      <w:r>
        <w:rPr>
          <w:w w:val="80"/>
          <w:sz w:val="20"/>
        </w:rPr>
        <w:t>Range</w:t>
      </w:r>
      <w:r>
        <w:rPr>
          <w:sz w:val="20"/>
        </w:rPr>
        <w:t xml:space="preserve"> </w:t>
      </w:r>
      <w:r>
        <w:rPr>
          <w:w w:val="80"/>
          <w:sz w:val="20"/>
        </w:rPr>
        <w:t>Garment</w:t>
      </w:r>
      <w:r>
        <w:rPr>
          <w:sz w:val="20"/>
        </w:rPr>
        <w:t xml:space="preserve"> </w:t>
      </w:r>
      <w:r>
        <w:rPr>
          <w:w w:val="80"/>
          <w:sz w:val="20"/>
        </w:rPr>
        <w:t>Nyanzi</w:t>
      </w:r>
      <w:r>
        <w:rPr>
          <w:sz w:val="20"/>
        </w:rPr>
        <w:t xml:space="preserve"> </w:t>
      </w:r>
      <w:r>
        <w:rPr>
          <w:w w:val="80"/>
          <w:sz w:val="20"/>
        </w:rPr>
        <w:t xml:space="preserve">Ltd </w:t>
      </w:r>
      <w:r>
        <w:rPr>
          <w:w w:val="90"/>
          <w:sz w:val="20"/>
        </w:rPr>
        <w:t>at Njeru in Buyikwe.</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72"/>
        </w:numPr>
        <w:tabs>
          <w:tab w:val="left" w:pos="1090"/>
        </w:tabs>
        <w:spacing w:before="6"/>
        <w:ind w:right="623" w:firstLine="0"/>
        <w:rPr>
          <w:sz w:val="20"/>
        </w:rPr>
      </w:pPr>
      <w:r>
        <w:rPr>
          <w:w w:val="90"/>
          <w:sz w:val="20"/>
        </w:rPr>
        <w:lastRenderedPageBreak/>
        <w:t>Industries</w:t>
      </w:r>
      <w:r>
        <w:rPr>
          <w:spacing w:val="-8"/>
          <w:w w:val="90"/>
          <w:sz w:val="20"/>
        </w:rPr>
        <w:t xml:space="preserve"> </w:t>
      </w:r>
      <w:r>
        <w:rPr>
          <w:w w:val="90"/>
          <w:sz w:val="20"/>
        </w:rPr>
        <w:t>have</w:t>
      </w:r>
      <w:r>
        <w:rPr>
          <w:spacing w:val="-8"/>
          <w:w w:val="90"/>
          <w:sz w:val="20"/>
        </w:rPr>
        <w:t xml:space="preserve"> </w:t>
      </w:r>
      <w:r>
        <w:rPr>
          <w:w w:val="90"/>
          <w:sz w:val="20"/>
        </w:rPr>
        <w:t>promoted</w:t>
      </w:r>
      <w:r>
        <w:rPr>
          <w:spacing w:val="-8"/>
          <w:w w:val="90"/>
          <w:sz w:val="20"/>
        </w:rPr>
        <w:t xml:space="preserve"> </w:t>
      </w:r>
      <w:r>
        <w:rPr>
          <w:w w:val="90"/>
          <w:sz w:val="20"/>
        </w:rPr>
        <w:t>self</w:t>
      </w:r>
      <w:r>
        <w:rPr>
          <w:spacing w:val="-8"/>
          <w:w w:val="90"/>
          <w:sz w:val="20"/>
        </w:rPr>
        <w:t xml:space="preserve"> </w:t>
      </w:r>
      <w:r>
        <w:rPr>
          <w:w w:val="90"/>
          <w:sz w:val="20"/>
        </w:rPr>
        <w:t>sufficiency</w:t>
      </w:r>
      <w:r>
        <w:rPr>
          <w:spacing w:val="-8"/>
          <w:w w:val="90"/>
          <w:sz w:val="20"/>
        </w:rPr>
        <w:t xml:space="preserve"> </w:t>
      </w:r>
      <w:r>
        <w:rPr>
          <w:w w:val="90"/>
          <w:sz w:val="20"/>
        </w:rPr>
        <w:t>in</w:t>
      </w:r>
      <w:r>
        <w:rPr>
          <w:spacing w:val="-8"/>
          <w:w w:val="90"/>
          <w:sz w:val="20"/>
        </w:rPr>
        <w:t xml:space="preserve"> </w:t>
      </w:r>
      <w:r>
        <w:rPr>
          <w:w w:val="90"/>
          <w:sz w:val="20"/>
        </w:rPr>
        <w:t>essential</w:t>
      </w:r>
      <w:r>
        <w:rPr>
          <w:spacing w:val="-7"/>
          <w:w w:val="90"/>
          <w:sz w:val="20"/>
        </w:rPr>
        <w:t xml:space="preserve"> </w:t>
      </w:r>
      <w:r>
        <w:rPr>
          <w:w w:val="90"/>
          <w:sz w:val="20"/>
        </w:rPr>
        <w:t>capital</w:t>
      </w:r>
      <w:r>
        <w:rPr>
          <w:spacing w:val="-8"/>
          <w:w w:val="90"/>
          <w:sz w:val="20"/>
        </w:rPr>
        <w:t xml:space="preserve"> </w:t>
      </w:r>
      <w:r>
        <w:rPr>
          <w:w w:val="90"/>
          <w:sz w:val="20"/>
        </w:rPr>
        <w:t>and</w:t>
      </w:r>
      <w:r>
        <w:rPr>
          <w:spacing w:val="-8"/>
          <w:w w:val="90"/>
          <w:sz w:val="20"/>
        </w:rPr>
        <w:t xml:space="preserve"> </w:t>
      </w:r>
      <w:r>
        <w:rPr>
          <w:w w:val="90"/>
          <w:sz w:val="20"/>
        </w:rPr>
        <w:t>consumer</w:t>
      </w:r>
      <w:r>
        <w:rPr>
          <w:spacing w:val="-6"/>
          <w:w w:val="90"/>
          <w:sz w:val="20"/>
        </w:rPr>
        <w:t xml:space="preserve"> </w:t>
      </w:r>
      <w:r>
        <w:rPr>
          <w:w w:val="90"/>
          <w:sz w:val="20"/>
        </w:rPr>
        <w:t>goods</w:t>
      </w:r>
      <w:r>
        <w:rPr>
          <w:spacing w:val="-8"/>
          <w:w w:val="90"/>
          <w:sz w:val="20"/>
        </w:rPr>
        <w:t xml:space="preserve"> </w:t>
      </w:r>
      <w:r>
        <w:rPr>
          <w:w w:val="90"/>
          <w:sz w:val="20"/>
        </w:rPr>
        <w:t>rather</w:t>
      </w:r>
      <w:r>
        <w:rPr>
          <w:spacing w:val="-8"/>
          <w:w w:val="90"/>
          <w:sz w:val="20"/>
        </w:rPr>
        <w:t xml:space="preserve"> </w:t>
      </w:r>
      <w:r>
        <w:rPr>
          <w:w w:val="90"/>
          <w:sz w:val="20"/>
        </w:rPr>
        <w:t>than</w:t>
      </w:r>
      <w:r>
        <w:rPr>
          <w:spacing w:val="-8"/>
          <w:w w:val="90"/>
          <w:sz w:val="20"/>
        </w:rPr>
        <w:t xml:space="preserve"> </w:t>
      </w:r>
      <w:r>
        <w:rPr>
          <w:w w:val="90"/>
          <w:sz w:val="20"/>
        </w:rPr>
        <w:t>dependence</w:t>
      </w:r>
      <w:r>
        <w:rPr>
          <w:spacing w:val="-8"/>
          <w:w w:val="90"/>
          <w:sz w:val="20"/>
        </w:rPr>
        <w:t xml:space="preserve"> </w:t>
      </w:r>
      <w:r>
        <w:rPr>
          <w:w w:val="90"/>
          <w:sz w:val="20"/>
        </w:rPr>
        <w:t>on</w:t>
      </w:r>
      <w:r>
        <w:rPr>
          <w:spacing w:val="-8"/>
          <w:w w:val="90"/>
          <w:sz w:val="20"/>
        </w:rPr>
        <w:t xml:space="preserve"> </w:t>
      </w:r>
      <w:r>
        <w:rPr>
          <w:w w:val="90"/>
          <w:sz w:val="20"/>
        </w:rPr>
        <w:t>foreign</w:t>
      </w:r>
      <w:r>
        <w:rPr>
          <w:spacing w:val="-8"/>
          <w:w w:val="90"/>
          <w:sz w:val="20"/>
        </w:rPr>
        <w:t xml:space="preserve"> </w:t>
      </w:r>
      <w:r>
        <w:rPr>
          <w:w w:val="90"/>
          <w:sz w:val="20"/>
        </w:rPr>
        <w:t>aid</w:t>
      </w:r>
      <w:r>
        <w:rPr>
          <w:spacing w:val="-7"/>
          <w:w w:val="90"/>
          <w:sz w:val="20"/>
        </w:rPr>
        <w:t xml:space="preserve"> </w:t>
      </w:r>
      <w:r>
        <w:rPr>
          <w:w w:val="90"/>
          <w:sz w:val="20"/>
        </w:rPr>
        <w:t>due</w:t>
      </w:r>
      <w:r>
        <w:rPr>
          <w:spacing w:val="-8"/>
          <w:w w:val="90"/>
          <w:sz w:val="20"/>
        </w:rPr>
        <w:t xml:space="preserve"> </w:t>
      </w:r>
      <w:r>
        <w:rPr>
          <w:w w:val="90"/>
          <w:sz w:val="20"/>
        </w:rPr>
        <w:t>to</w:t>
      </w:r>
      <w:r>
        <w:rPr>
          <w:spacing w:val="-8"/>
          <w:w w:val="90"/>
          <w:sz w:val="20"/>
        </w:rPr>
        <w:t xml:space="preserve"> </w:t>
      </w:r>
      <w:r>
        <w:rPr>
          <w:w w:val="90"/>
          <w:sz w:val="20"/>
        </w:rPr>
        <w:t xml:space="preserve">local </w:t>
      </w:r>
      <w:r>
        <w:rPr>
          <w:w w:val="80"/>
          <w:sz w:val="20"/>
        </w:rPr>
        <w:t xml:space="preserve">production on small and large scale like blankets from Uganda Blankets in Kampala and sugar from Kinyara sugar works in Jinja which has reduced </w:t>
      </w:r>
      <w:r>
        <w:rPr>
          <w:w w:val="85"/>
          <w:sz w:val="20"/>
        </w:rPr>
        <w:t>importation</w:t>
      </w:r>
      <w:r>
        <w:rPr>
          <w:spacing w:val="-6"/>
          <w:w w:val="85"/>
          <w:sz w:val="20"/>
        </w:rPr>
        <w:t xml:space="preserve"> </w:t>
      </w:r>
      <w:r>
        <w:rPr>
          <w:w w:val="85"/>
          <w:sz w:val="20"/>
        </w:rPr>
        <w:t>of</w:t>
      </w:r>
      <w:r>
        <w:rPr>
          <w:spacing w:val="-5"/>
          <w:w w:val="85"/>
          <w:sz w:val="20"/>
        </w:rPr>
        <w:t xml:space="preserve"> </w:t>
      </w:r>
      <w:r>
        <w:rPr>
          <w:w w:val="85"/>
          <w:sz w:val="20"/>
        </w:rPr>
        <w:t>industrial</w:t>
      </w:r>
      <w:r>
        <w:rPr>
          <w:spacing w:val="-5"/>
          <w:w w:val="85"/>
          <w:sz w:val="20"/>
        </w:rPr>
        <w:t xml:space="preserve"> </w:t>
      </w:r>
      <w:r>
        <w:rPr>
          <w:w w:val="85"/>
          <w:sz w:val="20"/>
        </w:rPr>
        <w:t>goods</w:t>
      </w:r>
      <w:r>
        <w:rPr>
          <w:spacing w:val="-6"/>
          <w:w w:val="85"/>
          <w:sz w:val="20"/>
        </w:rPr>
        <w:t xml:space="preserve"> </w:t>
      </w:r>
      <w:r>
        <w:rPr>
          <w:w w:val="85"/>
          <w:sz w:val="20"/>
        </w:rPr>
        <w:t>and</w:t>
      </w:r>
      <w:r>
        <w:rPr>
          <w:spacing w:val="-5"/>
          <w:w w:val="85"/>
          <w:sz w:val="20"/>
        </w:rPr>
        <w:t xml:space="preserve"> </w:t>
      </w:r>
      <w:r>
        <w:rPr>
          <w:w w:val="85"/>
          <w:sz w:val="20"/>
        </w:rPr>
        <w:t>reliance</w:t>
      </w:r>
      <w:r>
        <w:rPr>
          <w:spacing w:val="-5"/>
          <w:w w:val="85"/>
          <w:sz w:val="20"/>
        </w:rPr>
        <w:t xml:space="preserve"> </w:t>
      </w:r>
      <w:r>
        <w:rPr>
          <w:w w:val="85"/>
          <w:sz w:val="20"/>
        </w:rPr>
        <w:t>on</w:t>
      </w:r>
      <w:r>
        <w:rPr>
          <w:spacing w:val="-6"/>
          <w:w w:val="85"/>
          <w:sz w:val="20"/>
        </w:rPr>
        <w:t xml:space="preserve"> </w:t>
      </w:r>
      <w:r>
        <w:rPr>
          <w:w w:val="85"/>
          <w:sz w:val="20"/>
        </w:rPr>
        <w:t>foreign</w:t>
      </w:r>
      <w:r>
        <w:rPr>
          <w:spacing w:val="-5"/>
          <w:w w:val="85"/>
          <w:sz w:val="20"/>
        </w:rPr>
        <w:t xml:space="preserve"> </w:t>
      </w:r>
      <w:r>
        <w:rPr>
          <w:w w:val="85"/>
          <w:sz w:val="20"/>
        </w:rPr>
        <w:t>nations’</w:t>
      </w:r>
      <w:r>
        <w:rPr>
          <w:spacing w:val="-5"/>
          <w:w w:val="85"/>
          <w:sz w:val="20"/>
        </w:rPr>
        <w:t xml:space="preserve"> </w:t>
      </w:r>
      <w:r>
        <w:rPr>
          <w:w w:val="85"/>
          <w:sz w:val="20"/>
        </w:rPr>
        <w:t>aid.</w:t>
      </w:r>
    </w:p>
    <w:p w:rsidR="00E5575B" w:rsidRDefault="00D512E5">
      <w:pPr>
        <w:pStyle w:val="ListParagraph"/>
        <w:numPr>
          <w:ilvl w:val="1"/>
          <w:numId w:val="72"/>
        </w:numPr>
        <w:tabs>
          <w:tab w:val="left" w:pos="1090"/>
        </w:tabs>
        <w:spacing w:before="3" w:line="242" w:lineRule="auto"/>
        <w:ind w:right="626" w:firstLine="0"/>
        <w:rPr>
          <w:sz w:val="20"/>
        </w:rPr>
      </w:pPr>
      <w:r>
        <w:rPr>
          <w:w w:val="85"/>
          <w:sz w:val="20"/>
        </w:rPr>
        <w:t>Industrialization</w:t>
      </w:r>
      <w:r>
        <w:rPr>
          <w:spacing w:val="-2"/>
          <w:w w:val="85"/>
          <w:sz w:val="20"/>
        </w:rPr>
        <w:t xml:space="preserve"> </w:t>
      </w:r>
      <w:r>
        <w:rPr>
          <w:w w:val="85"/>
          <w:sz w:val="20"/>
        </w:rPr>
        <w:t>has</w:t>
      </w:r>
      <w:r>
        <w:rPr>
          <w:spacing w:val="-2"/>
          <w:w w:val="85"/>
          <w:sz w:val="20"/>
        </w:rPr>
        <w:t xml:space="preserve"> </w:t>
      </w:r>
      <w:r>
        <w:rPr>
          <w:w w:val="85"/>
          <w:sz w:val="20"/>
        </w:rPr>
        <w:t>stimulated</w:t>
      </w:r>
      <w:r>
        <w:rPr>
          <w:spacing w:val="-2"/>
          <w:w w:val="85"/>
          <w:sz w:val="20"/>
        </w:rPr>
        <w:t xml:space="preserve"> </w:t>
      </w:r>
      <w:r>
        <w:rPr>
          <w:w w:val="85"/>
          <w:sz w:val="20"/>
        </w:rPr>
        <w:t>the</w:t>
      </w:r>
      <w:r>
        <w:rPr>
          <w:spacing w:val="-3"/>
          <w:w w:val="85"/>
          <w:sz w:val="20"/>
        </w:rPr>
        <w:t xml:space="preserve"> </w:t>
      </w:r>
      <w:r>
        <w:rPr>
          <w:w w:val="85"/>
          <w:sz w:val="20"/>
        </w:rPr>
        <w:t>growth</w:t>
      </w:r>
      <w:r>
        <w:rPr>
          <w:spacing w:val="-3"/>
          <w:w w:val="85"/>
          <w:sz w:val="20"/>
        </w:rPr>
        <w:t xml:space="preserve"> </w:t>
      </w:r>
      <w:r>
        <w:rPr>
          <w:w w:val="85"/>
          <w:sz w:val="20"/>
        </w:rPr>
        <w:t>and</w:t>
      </w:r>
      <w:r>
        <w:rPr>
          <w:spacing w:val="-3"/>
          <w:w w:val="85"/>
          <w:sz w:val="20"/>
        </w:rPr>
        <w:t xml:space="preserve"> </w:t>
      </w:r>
      <w:r>
        <w:rPr>
          <w:w w:val="85"/>
          <w:sz w:val="20"/>
        </w:rPr>
        <w:t>evolution</w:t>
      </w:r>
      <w:r>
        <w:rPr>
          <w:spacing w:val="-3"/>
          <w:w w:val="85"/>
          <w:sz w:val="20"/>
        </w:rPr>
        <w:t xml:space="preserve"> </w:t>
      </w:r>
      <w:r>
        <w:rPr>
          <w:w w:val="85"/>
          <w:sz w:val="20"/>
        </w:rPr>
        <w:t>of</w:t>
      </w:r>
      <w:r>
        <w:rPr>
          <w:spacing w:val="-3"/>
          <w:w w:val="85"/>
          <w:sz w:val="20"/>
        </w:rPr>
        <w:t xml:space="preserve"> </w:t>
      </w:r>
      <w:r>
        <w:rPr>
          <w:w w:val="85"/>
          <w:sz w:val="20"/>
        </w:rPr>
        <w:t>other</w:t>
      </w:r>
      <w:r>
        <w:rPr>
          <w:spacing w:val="-1"/>
          <w:w w:val="85"/>
          <w:sz w:val="20"/>
        </w:rPr>
        <w:t xml:space="preserve"> </w:t>
      </w:r>
      <w:r>
        <w:rPr>
          <w:w w:val="85"/>
          <w:sz w:val="20"/>
        </w:rPr>
        <w:t>sectors</w:t>
      </w:r>
      <w:r>
        <w:rPr>
          <w:spacing w:val="-4"/>
          <w:w w:val="85"/>
          <w:sz w:val="20"/>
        </w:rPr>
        <w:t xml:space="preserve"> </w:t>
      </w:r>
      <w:r>
        <w:rPr>
          <w:w w:val="85"/>
          <w:sz w:val="20"/>
        </w:rPr>
        <w:t>in</w:t>
      </w:r>
      <w:r>
        <w:rPr>
          <w:spacing w:val="-2"/>
          <w:w w:val="85"/>
          <w:sz w:val="20"/>
        </w:rPr>
        <w:t xml:space="preserve"> </w:t>
      </w:r>
      <w:r>
        <w:rPr>
          <w:w w:val="85"/>
          <w:sz w:val="20"/>
        </w:rPr>
        <w:t>Uganda’</w:t>
      </w:r>
      <w:r>
        <w:rPr>
          <w:spacing w:val="-4"/>
          <w:w w:val="85"/>
          <w:sz w:val="20"/>
        </w:rPr>
        <w:t xml:space="preserve"> </w:t>
      </w:r>
      <w:r>
        <w:rPr>
          <w:w w:val="85"/>
          <w:sz w:val="20"/>
        </w:rPr>
        <w:t>economy</w:t>
      </w:r>
      <w:r>
        <w:rPr>
          <w:spacing w:val="-4"/>
          <w:w w:val="85"/>
          <w:sz w:val="20"/>
        </w:rPr>
        <w:t xml:space="preserve"> </w:t>
      </w:r>
      <w:r>
        <w:rPr>
          <w:w w:val="85"/>
          <w:sz w:val="20"/>
        </w:rPr>
        <w:t>due</w:t>
      </w:r>
      <w:r>
        <w:rPr>
          <w:spacing w:val="-3"/>
          <w:w w:val="85"/>
          <w:sz w:val="20"/>
        </w:rPr>
        <w:t xml:space="preserve"> </w:t>
      </w:r>
      <w:r>
        <w:rPr>
          <w:w w:val="85"/>
          <w:sz w:val="20"/>
        </w:rPr>
        <w:t>to</w:t>
      </w:r>
      <w:r>
        <w:rPr>
          <w:spacing w:val="-3"/>
          <w:w w:val="85"/>
          <w:sz w:val="20"/>
        </w:rPr>
        <w:t xml:space="preserve"> </w:t>
      </w:r>
      <w:r>
        <w:rPr>
          <w:w w:val="85"/>
          <w:sz w:val="20"/>
        </w:rPr>
        <w:t>need</w:t>
      </w:r>
      <w:r>
        <w:rPr>
          <w:spacing w:val="-3"/>
          <w:w w:val="85"/>
          <w:sz w:val="20"/>
        </w:rPr>
        <w:t xml:space="preserve"> </w:t>
      </w:r>
      <w:r>
        <w:rPr>
          <w:w w:val="85"/>
          <w:sz w:val="20"/>
        </w:rPr>
        <w:t>for</w:t>
      </w:r>
      <w:r>
        <w:rPr>
          <w:spacing w:val="-3"/>
          <w:w w:val="85"/>
          <w:sz w:val="20"/>
        </w:rPr>
        <w:t xml:space="preserve"> </w:t>
      </w:r>
      <w:r>
        <w:rPr>
          <w:w w:val="85"/>
          <w:sz w:val="20"/>
        </w:rPr>
        <w:t>spare</w:t>
      </w:r>
      <w:r>
        <w:rPr>
          <w:spacing w:val="-3"/>
          <w:w w:val="85"/>
          <w:sz w:val="20"/>
        </w:rPr>
        <w:t xml:space="preserve"> </w:t>
      </w:r>
      <w:r>
        <w:rPr>
          <w:w w:val="85"/>
          <w:sz w:val="20"/>
        </w:rPr>
        <w:t>parts,</w:t>
      </w:r>
      <w:r>
        <w:rPr>
          <w:spacing w:val="-2"/>
          <w:w w:val="85"/>
          <w:sz w:val="20"/>
        </w:rPr>
        <w:t xml:space="preserve"> </w:t>
      </w:r>
      <w:r>
        <w:rPr>
          <w:w w:val="85"/>
          <w:sz w:val="20"/>
        </w:rPr>
        <w:t>repairs</w:t>
      </w:r>
      <w:r>
        <w:rPr>
          <w:spacing w:val="-4"/>
          <w:w w:val="85"/>
          <w:sz w:val="20"/>
        </w:rPr>
        <w:t xml:space="preserve"> </w:t>
      </w:r>
      <w:r>
        <w:rPr>
          <w:w w:val="85"/>
          <w:sz w:val="20"/>
        </w:rPr>
        <w:t>and</w:t>
      </w:r>
      <w:r>
        <w:rPr>
          <w:spacing w:val="-3"/>
          <w:w w:val="85"/>
          <w:sz w:val="20"/>
        </w:rPr>
        <w:t xml:space="preserve"> </w:t>
      </w:r>
      <w:r>
        <w:rPr>
          <w:w w:val="85"/>
          <w:sz w:val="20"/>
        </w:rPr>
        <w:t xml:space="preserve">ware modifications in the established industrial machinery as well as construction of industrial structures which has led to industrial progress and </w:t>
      </w:r>
      <w:r>
        <w:rPr>
          <w:w w:val="80"/>
          <w:sz w:val="20"/>
        </w:rPr>
        <w:t>modernity</w:t>
      </w:r>
      <w:r>
        <w:rPr>
          <w:sz w:val="20"/>
        </w:rPr>
        <w:t xml:space="preserve"> </w:t>
      </w:r>
      <w:r>
        <w:rPr>
          <w:w w:val="80"/>
          <w:sz w:val="20"/>
        </w:rPr>
        <w:t>like Musa body work shop at Katwe in</w:t>
      </w:r>
      <w:r>
        <w:rPr>
          <w:sz w:val="20"/>
        </w:rPr>
        <w:t xml:space="preserve"> </w:t>
      </w:r>
      <w:r>
        <w:rPr>
          <w:w w:val="80"/>
          <w:sz w:val="20"/>
        </w:rPr>
        <w:t>Kampala have grown because</w:t>
      </w:r>
      <w:r>
        <w:rPr>
          <w:sz w:val="20"/>
        </w:rPr>
        <w:t xml:space="preserve"> </w:t>
      </w:r>
      <w:r>
        <w:rPr>
          <w:w w:val="80"/>
          <w:sz w:val="20"/>
        </w:rPr>
        <w:t>of Mukwano industries and Uganda breweries.</w:t>
      </w:r>
    </w:p>
    <w:p w:rsidR="00E5575B" w:rsidRDefault="00D512E5">
      <w:pPr>
        <w:pStyle w:val="Heading1"/>
        <w:spacing w:before="226"/>
        <w:ind w:left="731"/>
      </w:pPr>
      <w:r>
        <w:rPr>
          <w:w w:val="80"/>
        </w:rPr>
        <w:t>PROBLEM</w:t>
      </w:r>
      <w:r>
        <w:rPr>
          <w:spacing w:val="-3"/>
        </w:rPr>
        <w:t xml:space="preserve"> </w:t>
      </w:r>
      <w:r>
        <w:rPr>
          <w:w w:val="80"/>
        </w:rPr>
        <w:t>RESULTING</w:t>
      </w:r>
      <w:r>
        <w:rPr>
          <w:spacing w:val="-2"/>
        </w:rPr>
        <w:t xml:space="preserve"> </w:t>
      </w:r>
      <w:r>
        <w:rPr>
          <w:w w:val="80"/>
        </w:rPr>
        <w:t>FROM</w:t>
      </w:r>
      <w:r>
        <w:rPr>
          <w:spacing w:val="2"/>
        </w:rPr>
        <w:t xml:space="preserve"> </w:t>
      </w:r>
      <w:r>
        <w:rPr>
          <w:w w:val="80"/>
        </w:rPr>
        <w:t>THE</w:t>
      </w:r>
      <w:r>
        <w:rPr>
          <w:spacing w:val="-2"/>
        </w:rPr>
        <w:t xml:space="preserve"> </w:t>
      </w:r>
      <w:r>
        <w:rPr>
          <w:w w:val="80"/>
        </w:rPr>
        <w:t>MANUFACTURING</w:t>
      </w:r>
      <w:r>
        <w:rPr>
          <w:spacing w:val="-2"/>
        </w:rPr>
        <w:t xml:space="preserve"> </w:t>
      </w:r>
      <w:r>
        <w:rPr>
          <w:w w:val="80"/>
        </w:rPr>
        <w:t>INDUSTRIES</w:t>
      </w:r>
      <w:r>
        <w:rPr>
          <w:spacing w:val="-3"/>
        </w:rPr>
        <w:t xml:space="preserve"> </w:t>
      </w:r>
      <w:r>
        <w:rPr>
          <w:w w:val="80"/>
        </w:rPr>
        <w:t>IN</w:t>
      </w:r>
      <w:r>
        <w:rPr>
          <w:spacing w:val="-2"/>
        </w:rPr>
        <w:t xml:space="preserve"> </w:t>
      </w:r>
      <w:r>
        <w:rPr>
          <w:w w:val="80"/>
        </w:rPr>
        <w:t>UGANDA</w:t>
      </w:r>
      <w:r>
        <w:rPr>
          <w:spacing w:val="-1"/>
        </w:rPr>
        <w:t xml:space="preserve"> </w:t>
      </w:r>
      <w:r>
        <w:rPr>
          <w:w w:val="80"/>
        </w:rPr>
        <w:t>(NEGATIVE</w:t>
      </w:r>
      <w:r>
        <w:rPr>
          <w:spacing w:val="1"/>
        </w:rPr>
        <w:t xml:space="preserve"> </w:t>
      </w:r>
      <w:r>
        <w:rPr>
          <w:spacing w:val="-2"/>
          <w:w w:val="80"/>
        </w:rPr>
        <w:t>SIDE)</w:t>
      </w:r>
    </w:p>
    <w:p w:rsidR="00E5575B" w:rsidRDefault="00D512E5">
      <w:pPr>
        <w:pStyle w:val="ListParagraph"/>
        <w:numPr>
          <w:ilvl w:val="1"/>
          <w:numId w:val="72"/>
        </w:numPr>
        <w:tabs>
          <w:tab w:val="left" w:pos="1090"/>
        </w:tabs>
        <w:spacing w:before="1"/>
        <w:ind w:right="628" w:firstLine="0"/>
        <w:rPr>
          <w:sz w:val="20"/>
        </w:rPr>
      </w:pPr>
      <w:r>
        <w:rPr>
          <w:w w:val="80"/>
          <w:sz w:val="20"/>
        </w:rPr>
        <w:t>Industries have led to environmental pollution of water, air and land from industrial toxic wastes, noise, dust and liquid like South range Nyanza textiles and Nile breweries at Njeru</w:t>
      </w:r>
      <w:r>
        <w:rPr>
          <w:sz w:val="20"/>
        </w:rPr>
        <w:t xml:space="preserve"> </w:t>
      </w:r>
      <w:r>
        <w:rPr>
          <w:w w:val="80"/>
          <w:sz w:val="20"/>
        </w:rPr>
        <w:t>in Buyikwe have polluted</w:t>
      </w:r>
      <w:r>
        <w:rPr>
          <w:sz w:val="20"/>
        </w:rPr>
        <w:t xml:space="preserve"> </w:t>
      </w:r>
      <w:r>
        <w:rPr>
          <w:w w:val="80"/>
          <w:sz w:val="20"/>
        </w:rPr>
        <w:t>Victoria Nile waters</w:t>
      </w:r>
      <w:r>
        <w:rPr>
          <w:sz w:val="20"/>
        </w:rPr>
        <w:t xml:space="preserve"> </w:t>
      </w:r>
      <w:r>
        <w:rPr>
          <w:w w:val="80"/>
          <w:sz w:val="20"/>
        </w:rPr>
        <w:t>which led to killing fish and contaminating water.</w:t>
      </w:r>
    </w:p>
    <w:p w:rsidR="00E5575B" w:rsidRDefault="00D512E5">
      <w:pPr>
        <w:pStyle w:val="ListParagraph"/>
        <w:numPr>
          <w:ilvl w:val="1"/>
          <w:numId w:val="72"/>
        </w:numPr>
        <w:tabs>
          <w:tab w:val="left" w:pos="1090"/>
        </w:tabs>
        <w:spacing w:before="2"/>
        <w:ind w:right="628" w:firstLine="0"/>
        <w:rPr>
          <w:sz w:val="20"/>
        </w:rPr>
      </w:pPr>
      <w:r>
        <w:rPr>
          <w:w w:val="85"/>
          <w:sz w:val="20"/>
        </w:rPr>
        <w:t>Industrial</w:t>
      </w:r>
      <w:r>
        <w:rPr>
          <w:spacing w:val="-4"/>
          <w:w w:val="85"/>
          <w:sz w:val="20"/>
        </w:rPr>
        <w:t xml:space="preserve"> </w:t>
      </w:r>
      <w:r>
        <w:rPr>
          <w:w w:val="85"/>
          <w:sz w:val="20"/>
        </w:rPr>
        <w:t>sector</w:t>
      </w:r>
      <w:r>
        <w:rPr>
          <w:spacing w:val="-4"/>
          <w:w w:val="85"/>
          <w:sz w:val="20"/>
        </w:rPr>
        <w:t xml:space="preserve"> </w:t>
      </w:r>
      <w:r>
        <w:rPr>
          <w:w w:val="85"/>
          <w:sz w:val="20"/>
        </w:rPr>
        <w:t>has</w:t>
      </w:r>
      <w:r>
        <w:rPr>
          <w:spacing w:val="-5"/>
          <w:w w:val="85"/>
          <w:sz w:val="20"/>
        </w:rPr>
        <w:t xml:space="preserve"> </w:t>
      </w:r>
      <w:r>
        <w:rPr>
          <w:w w:val="85"/>
          <w:sz w:val="20"/>
        </w:rPr>
        <w:t>led</w:t>
      </w:r>
      <w:r>
        <w:rPr>
          <w:spacing w:val="-4"/>
          <w:w w:val="85"/>
          <w:sz w:val="20"/>
        </w:rPr>
        <w:t xml:space="preserve"> </w:t>
      </w:r>
      <w:r>
        <w:rPr>
          <w:w w:val="85"/>
          <w:sz w:val="20"/>
        </w:rPr>
        <w:t>to</w:t>
      </w:r>
      <w:r>
        <w:rPr>
          <w:spacing w:val="-4"/>
          <w:w w:val="85"/>
          <w:sz w:val="20"/>
        </w:rPr>
        <w:t xml:space="preserve"> </w:t>
      </w:r>
      <w:r>
        <w:rPr>
          <w:w w:val="85"/>
          <w:sz w:val="20"/>
        </w:rPr>
        <w:t>detruction</w:t>
      </w:r>
      <w:r>
        <w:rPr>
          <w:spacing w:val="-4"/>
          <w:w w:val="85"/>
          <w:sz w:val="20"/>
        </w:rPr>
        <w:t xml:space="preserve"> </w:t>
      </w:r>
      <w:r>
        <w:rPr>
          <w:w w:val="85"/>
          <w:sz w:val="20"/>
        </w:rPr>
        <w:t>of</w:t>
      </w:r>
      <w:r>
        <w:rPr>
          <w:spacing w:val="-3"/>
          <w:w w:val="85"/>
          <w:sz w:val="20"/>
        </w:rPr>
        <w:t xml:space="preserve"> </w:t>
      </w:r>
      <w:r>
        <w:rPr>
          <w:w w:val="85"/>
          <w:sz w:val="20"/>
        </w:rPr>
        <w:t>forests</w:t>
      </w:r>
      <w:r>
        <w:rPr>
          <w:spacing w:val="-4"/>
          <w:w w:val="85"/>
          <w:sz w:val="20"/>
        </w:rPr>
        <w:t xml:space="preserve"> </w:t>
      </w:r>
      <w:r>
        <w:rPr>
          <w:w w:val="85"/>
          <w:sz w:val="20"/>
        </w:rPr>
        <w:t>due</w:t>
      </w:r>
      <w:r>
        <w:rPr>
          <w:spacing w:val="-4"/>
          <w:w w:val="85"/>
          <w:sz w:val="20"/>
        </w:rPr>
        <w:t xml:space="preserve"> </w:t>
      </w:r>
      <w:r>
        <w:rPr>
          <w:w w:val="85"/>
          <w:sz w:val="20"/>
        </w:rPr>
        <w:t>to</w:t>
      </w:r>
      <w:r>
        <w:rPr>
          <w:spacing w:val="-4"/>
          <w:w w:val="85"/>
          <w:sz w:val="20"/>
        </w:rPr>
        <w:t xml:space="preserve"> </w:t>
      </w:r>
      <w:r>
        <w:rPr>
          <w:w w:val="85"/>
          <w:sz w:val="20"/>
        </w:rPr>
        <w:t>clearance</w:t>
      </w:r>
      <w:r>
        <w:rPr>
          <w:spacing w:val="-3"/>
          <w:w w:val="85"/>
          <w:sz w:val="20"/>
        </w:rPr>
        <w:t xml:space="preserve"> </w:t>
      </w:r>
      <w:r>
        <w:rPr>
          <w:w w:val="85"/>
          <w:sz w:val="20"/>
        </w:rPr>
        <w:t>for</w:t>
      </w:r>
      <w:r>
        <w:rPr>
          <w:spacing w:val="-4"/>
          <w:w w:val="85"/>
          <w:sz w:val="20"/>
        </w:rPr>
        <w:t xml:space="preserve"> </w:t>
      </w:r>
      <w:r>
        <w:rPr>
          <w:w w:val="85"/>
          <w:sz w:val="20"/>
        </w:rPr>
        <w:t>construction</w:t>
      </w:r>
      <w:r>
        <w:rPr>
          <w:spacing w:val="-4"/>
          <w:w w:val="85"/>
          <w:sz w:val="20"/>
        </w:rPr>
        <w:t xml:space="preserve"> </w:t>
      </w:r>
      <w:r>
        <w:rPr>
          <w:w w:val="85"/>
          <w:sz w:val="20"/>
        </w:rPr>
        <w:t>and</w:t>
      </w:r>
      <w:r>
        <w:rPr>
          <w:spacing w:val="-3"/>
          <w:w w:val="85"/>
          <w:sz w:val="20"/>
        </w:rPr>
        <w:t xml:space="preserve"> </w:t>
      </w:r>
      <w:r>
        <w:rPr>
          <w:w w:val="85"/>
          <w:sz w:val="20"/>
        </w:rPr>
        <w:t>expansion</w:t>
      </w:r>
      <w:r>
        <w:rPr>
          <w:spacing w:val="-2"/>
          <w:w w:val="85"/>
          <w:sz w:val="20"/>
        </w:rPr>
        <w:t xml:space="preserve"> </w:t>
      </w:r>
      <w:r>
        <w:rPr>
          <w:w w:val="85"/>
          <w:sz w:val="20"/>
        </w:rPr>
        <w:t>which</w:t>
      </w:r>
      <w:r>
        <w:rPr>
          <w:spacing w:val="-5"/>
          <w:w w:val="85"/>
          <w:sz w:val="20"/>
        </w:rPr>
        <w:t xml:space="preserve"> </w:t>
      </w:r>
      <w:r>
        <w:rPr>
          <w:w w:val="85"/>
          <w:sz w:val="20"/>
        </w:rPr>
        <w:t>has</w:t>
      </w:r>
      <w:r>
        <w:rPr>
          <w:spacing w:val="-5"/>
          <w:w w:val="85"/>
          <w:sz w:val="20"/>
        </w:rPr>
        <w:t xml:space="preserve"> </w:t>
      </w:r>
      <w:r>
        <w:rPr>
          <w:w w:val="85"/>
          <w:sz w:val="20"/>
        </w:rPr>
        <w:t>resulted</w:t>
      </w:r>
      <w:r>
        <w:rPr>
          <w:spacing w:val="-4"/>
          <w:w w:val="85"/>
          <w:sz w:val="20"/>
        </w:rPr>
        <w:t xml:space="preserve"> </w:t>
      </w:r>
      <w:r>
        <w:rPr>
          <w:w w:val="85"/>
          <w:sz w:val="20"/>
        </w:rPr>
        <w:t>into</w:t>
      </w:r>
      <w:r>
        <w:rPr>
          <w:spacing w:val="-4"/>
          <w:w w:val="85"/>
          <w:sz w:val="20"/>
        </w:rPr>
        <w:t xml:space="preserve"> </w:t>
      </w:r>
      <w:r>
        <w:rPr>
          <w:w w:val="85"/>
          <w:sz w:val="20"/>
        </w:rPr>
        <w:t>forest</w:t>
      </w:r>
      <w:r>
        <w:rPr>
          <w:spacing w:val="-4"/>
          <w:w w:val="85"/>
          <w:sz w:val="20"/>
        </w:rPr>
        <w:t xml:space="preserve"> </w:t>
      </w:r>
      <w:r>
        <w:rPr>
          <w:w w:val="85"/>
          <w:sz w:val="20"/>
        </w:rPr>
        <w:t>depletion</w:t>
      </w:r>
      <w:r>
        <w:rPr>
          <w:spacing w:val="-4"/>
          <w:w w:val="85"/>
          <w:sz w:val="20"/>
        </w:rPr>
        <w:t xml:space="preserve"> </w:t>
      </w:r>
      <w:r>
        <w:rPr>
          <w:w w:val="85"/>
          <w:sz w:val="20"/>
        </w:rPr>
        <w:t xml:space="preserve">and </w:t>
      </w:r>
      <w:r>
        <w:rPr>
          <w:spacing w:val="-2"/>
          <w:w w:val="85"/>
          <w:sz w:val="20"/>
        </w:rPr>
        <w:t>desertification like</w:t>
      </w:r>
      <w:r>
        <w:rPr>
          <w:spacing w:val="-4"/>
          <w:sz w:val="20"/>
        </w:rPr>
        <w:t xml:space="preserve"> </w:t>
      </w:r>
      <w:r>
        <w:rPr>
          <w:spacing w:val="-2"/>
          <w:w w:val="85"/>
          <w:sz w:val="20"/>
        </w:rPr>
        <w:t>Namanve forest in Mukono has been cleared to</w:t>
      </w:r>
      <w:r>
        <w:rPr>
          <w:spacing w:val="-4"/>
          <w:sz w:val="20"/>
        </w:rPr>
        <w:t xml:space="preserve"> </w:t>
      </w:r>
      <w:r>
        <w:rPr>
          <w:spacing w:val="-2"/>
          <w:w w:val="85"/>
          <w:sz w:val="20"/>
        </w:rPr>
        <w:t>set up a Century bottling plant.</w:t>
      </w:r>
    </w:p>
    <w:p w:rsidR="00E5575B" w:rsidRDefault="00D512E5">
      <w:pPr>
        <w:pStyle w:val="ListParagraph"/>
        <w:numPr>
          <w:ilvl w:val="1"/>
          <w:numId w:val="72"/>
        </w:numPr>
        <w:tabs>
          <w:tab w:val="left" w:pos="1090"/>
        </w:tabs>
        <w:spacing w:before="1" w:line="242" w:lineRule="auto"/>
        <w:ind w:right="626" w:firstLine="0"/>
        <w:rPr>
          <w:sz w:val="20"/>
        </w:rPr>
      </w:pPr>
      <w:r>
        <w:rPr>
          <w:w w:val="85"/>
          <w:sz w:val="20"/>
        </w:rPr>
        <w:t xml:space="preserve">Industries have led to the clearing of swamps through reclaiming them for industrial contruction and expansion which has caused climatic </w:t>
      </w:r>
      <w:r>
        <w:rPr>
          <w:w w:val="80"/>
          <w:sz w:val="20"/>
        </w:rPr>
        <w:t>changes,</w:t>
      </w:r>
      <w:r>
        <w:rPr>
          <w:sz w:val="20"/>
        </w:rPr>
        <w:t xml:space="preserve"> </w:t>
      </w:r>
      <w:r>
        <w:rPr>
          <w:w w:val="80"/>
          <w:sz w:val="20"/>
        </w:rPr>
        <w:t>flooding</w:t>
      </w:r>
      <w:r>
        <w:rPr>
          <w:sz w:val="20"/>
        </w:rPr>
        <w:t xml:space="preserve"> </w:t>
      </w:r>
      <w:r>
        <w:rPr>
          <w:w w:val="80"/>
          <w:sz w:val="20"/>
        </w:rPr>
        <w:t>and</w:t>
      </w:r>
      <w:r>
        <w:rPr>
          <w:sz w:val="20"/>
        </w:rPr>
        <w:t xml:space="preserve"> </w:t>
      </w:r>
      <w:r>
        <w:rPr>
          <w:w w:val="80"/>
          <w:sz w:val="20"/>
        </w:rPr>
        <w:t>migration</w:t>
      </w:r>
      <w:r>
        <w:rPr>
          <w:sz w:val="20"/>
        </w:rPr>
        <w:t xml:space="preserve"> </w:t>
      </w:r>
      <w:r>
        <w:rPr>
          <w:w w:val="80"/>
          <w:sz w:val="20"/>
        </w:rPr>
        <w:t>of</w:t>
      </w:r>
      <w:r>
        <w:rPr>
          <w:sz w:val="20"/>
        </w:rPr>
        <w:t xml:space="preserve"> </w:t>
      </w:r>
      <w:r>
        <w:rPr>
          <w:w w:val="80"/>
          <w:sz w:val="20"/>
        </w:rPr>
        <w:t>wild</w:t>
      </w:r>
      <w:r>
        <w:rPr>
          <w:sz w:val="20"/>
        </w:rPr>
        <w:t xml:space="preserve"> </w:t>
      </w:r>
      <w:r>
        <w:rPr>
          <w:w w:val="80"/>
          <w:sz w:val="20"/>
        </w:rPr>
        <w:t>game</w:t>
      </w:r>
      <w:r>
        <w:rPr>
          <w:sz w:val="20"/>
        </w:rPr>
        <w:t xml:space="preserve"> </w:t>
      </w:r>
      <w:r>
        <w:rPr>
          <w:w w:val="80"/>
          <w:sz w:val="20"/>
        </w:rPr>
        <w:t>like</w:t>
      </w:r>
      <w:r>
        <w:rPr>
          <w:sz w:val="20"/>
        </w:rPr>
        <w:t xml:space="preserve"> </w:t>
      </w:r>
      <w:r>
        <w:rPr>
          <w:w w:val="80"/>
          <w:sz w:val="20"/>
        </w:rPr>
        <w:t>swampy</w:t>
      </w:r>
      <w:r>
        <w:rPr>
          <w:sz w:val="20"/>
        </w:rPr>
        <w:t xml:space="preserve"> </w:t>
      </w:r>
      <w:r>
        <w:rPr>
          <w:w w:val="80"/>
          <w:sz w:val="20"/>
        </w:rPr>
        <w:t>areas</w:t>
      </w:r>
      <w:r>
        <w:rPr>
          <w:sz w:val="20"/>
        </w:rPr>
        <w:t xml:space="preserve"> </w:t>
      </w:r>
      <w:r>
        <w:rPr>
          <w:w w:val="80"/>
          <w:sz w:val="20"/>
        </w:rPr>
        <w:t>of</w:t>
      </w:r>
      <w:r>
        <w:rPr>
          <w:sz w:val="20"/>
        </w:rPr>
        <w:t xml:space="preserve"> </w:t>
      </w:r>
      <w:r>
        <w:rPr>
          <w:w w:val="80"/>
          <w:sz w:val="20"/>
        </w:rPr>
        <w:t>Nakawa</w:t>
      </w:r>
      <w:r>
        <w:rPr>
          <w:sz w:val="20"/>
        </w:rPr>
        <w:t xml:space="preserve"> </w:t>
      </w:r>
      <w:r>
        <w:rPr>
          <w:w w:val="80"/>
          <w:sz w:val="20"/>
        </w:rPr>
        <w:t>–</w:t>
      </w:r>
      <w:r>
        <w:rPr>
          <w:sz w:val="20"/>
        </w:rPr>
        <w:t xml:space="preserve"> </w:t>
      </w:r>
      <w:r>
        <w:rPr>
          <w:w w:val="80"/>
          <w:sz w:val="20"/>
        </w:rPr>
        <w:t>Kyambogo</w:t>
      </w:r>
      <w:r>
        <w:rPr>
          <w:sz w:val="20"/>
        </w:rPr>
        <w:t xml:space="preserve"> </w:t>
      </w:r>
      <w:r>
        <w:rPr>
          <w:w w:val="80"/>
          <w:sz w:val="20"/>
        </w:rPr>
        <w:t>and</w:t>
      </w:r>
      <w:r>
        <w:rPr>
          <w:sz w:val="20"/>
        </w:rPr>
        <w:t xml:space="preserve"> </w:t>
      </w:r>
      <w:r>
        <w:rPr>
          <w:w w:val="80"/>
          <w:sz w:val="20"/>
        </w:rPr>
        <w:t>Nakawa</w:t>
      </w:r>
      <w:r>
        <w:rPr>
          <w:sz w:val="20"/>
        </w:rPr>
        <w:t xml:space="preserve"> </w:t>
      </w:r>
      <w:r>
        <w:rPr>
          <w:w w:val="80"/>
          <w:sz w:val="20"/>
        </w:rPr>
        <w:t>–</w:t>
      </w:r>
      <w:r>
        <w:rPr>
          <w:sz w:val="20"/>
        </w:rPr>
        <w:t xml:space="preserve"> </w:t>
      </w:r>
      <w:r>
        <w:rPr>
          <w:w w:val="80"/>
          <w:sz w:val="20"/>
        </w:rPr>
        <w:t>Ntinda</w:t>
      </w:r>
      <w:r>
        <w:rPr>
          <w:sz w:val="20"/>
        </w:rPr>
        <w:t xml:space="preserve"> </w:t>
      </w:r>
      <w:r>
        <w:rPr>
          <w:w w:val="80"/>
          <w:sz w:val="20"/>
        </w:rPr>
        <w:t>in</w:t>
      </w:r>
      <w:r>
        <w:rPr>
          <w:sz w:val="20"/>
        </w:rPr>
        <w:t xml:space="preserve"> </w:t>
      </w:r>
      <w:r>
        <w:rPr>
          <w:w w:val="80"/>
          <w:sz w:val="20"/>
        </w:rPr>
        <w:t>Kamapala</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reclaimed</w:t>
      </w:r>
      <w:r>
        <w:rPr>
          <w:sz w:val="20"/>
        </w:rPr>
        <w:t xml:space="preserve"> </w:t>
      </w:r>
      <w:r>
        <w:rPr>
          <w:w w:val="80"/>
          <w:sz w:val="20"/>
        </w:rPr>
        <w:t xml:space="preserve">to </w:t>
      </w:r>
      <w:r>
        <w:rPr>
          <w:w w:val="85"/>
          <w:sz w:val="20"/>
        </w:rPr>
        <w:t>set up Shumuk aluminum mill and GM Tumpeco.</w:t>
      </w:r>
    </w:p>
    <w:p w:rsidR="00E5575B" w:rsidRDefault="00D512E5">
      <w:pPr>
        <w:pStyle w:val="ListParagraph"/>
        <w:numPr>
          <w:ilvl w:val="1"/>
          <w:numId w:val="72"/>
        </w:numPr>
        <w:tabs>
          <w:tab w:val="left" w:pos="1090"/>
        </w:tabs>
        <w:spacing w:line="242" w:lineRule="auto"/>
        <w:ind w:right="630" w:firstLine="0"/>
        <w:rPr>
          <w:sz w:val="20"/>
        </w:rPr>
      </w:pPr>
      <w:r>
        <w:rPr>
          <w:w w:val="80"/>
          <w:sz w:val="20"/>
        </w:rPr>
        <w:t>Industrial sector have led to shortage of food as many people are attracted to the industrial regions for jobs and other social amenities such as Lugazi with Lugazi sugar works in Buyikwe which has resulted into spending Uganda’ valuable foreign exchange.</w:t>
      </w:r>
    </w:p>
    <w:p w:rsidR="00E5575B" w:rsidRDefault="00D512E5">
      <w:pPr>
        <w:pStyle w:val="ListParagraph"/>
        <w:numPr>
          <w:ilvl w:val="1"/>
          <w:numId w:val="72"/>
        </w:numPr>
        <w:tabs>
          <w:tab w:val="left" w:pos="1090"/>
        </w:tabs>
        <w:spacing w:line="242" w:lineRule="auto"/>
        <w:ind w:right="624" w:firstLine="0"/>
        <w:rPr>
          <w:sz w:val="20"/>
        </w:rPr>
      </w:pPr>
      <w:r>
        <w:rPr>
          <w:w w:val="80"/>
          <w:sz w:val="20"/>
        </w:rPr>
        <w:t>Manufacturing industries they have repatriated all the profits to their home countries leaving Uganda drained of its wealth</w:t>
      </w:r>
      <w:r>
        <w:rPr>
          <w:sz w:val="20"/>
        </w:rPr>
        <w:t xml:space="preserve"> </w:t>
      </w:r>
      <w:r>
        <w:rPr>
          <w:w w:val="80"/>
          <w:sz w:val="20"/>
        </w:rPr>
        <w:t>as most are owned by foreigners</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left</w:t>
      </w:r>
      <w:r>
        <w:rPr>
          <w:sz w:val="20"/>
        </w:rPr>
        <w:t xml:space="preserve"> </w:t>
      </w:r>
      <w:r>
        <w:rPr>
          <w:w w:val="80"/>
          <w:sz w:val="20"/>
        </w:rPr>
        <w:t>Uganda</w:t>
      </w:r>
      <w:r>
        <w:rPr>
          <w:sz w:val="20"/>
        </w:rPr>
        <w:t xml:space="preserve"> </w:t>
      </w:r>
      <w:r>
        <w:rPr>
          <w:w w:val="80"/>
          <w:sz w:val="20"/>
        </w:rPr>
        <w:t>poor</w:t>
      </w:r>
      <w:r>
        <w:rPr>
          <w:sz w:val="20"/>
        </w:rPr>
        <w:t xml:space="preserve"> </w:t>
      </w:r>
      <w:r>
        <w:rPr>
          <w:w w:val="80"/>
          <w:sz w:val="20"/>
        </w:rPr>
        <w:t>and</w:t>
      </w:r>
      <w:r>
        <w:rPr>
          <w:sz w:val="20"/>
        </w:rPr>
        <w:t xml:space="preserve"> </w:t>
      </w:r>
      <w:r>
        <w:rPr>
          <w:w w:val="80"/>
          <w:sz w:val="20"/>
        </w:rPr>
        <w:t>backward</w:t>
      </w:r>
      <w:r>
        <w:rPr>
          <w:sz w:val="20"/>
        </w:rPr>
        <w:t xml:space="preserve"> </w:t>
      </w:r>
      <w:r>
        <w:rPr>
          <w:w w:val="80"/>
          <w:sz w:val="20"/>
        </w:rPr>
        <w:t>industrically</w:t>
      </w:r>
      <w:r>
        <w:rPr>
          <w:sz w:val="20"/>
        </w:rPr>
        <w:t xml:space="preserve"> </w:t>
      </w:r>
      <w:r>
        <w:rPr>
          <w:w w:val="80"/>
          <w:sz w:val="20"/>
        </w:rPr>
        <w:t>like</w:t>
      </w:r>
      <w:r>
        <w:rPr>
          <w:sz w:val="20"/>
        </w:rPr>
        <w:t xml:space="preserve"> </w:t>
      </w:r>
      <w:r>
        <w:rPr>
          <w:w w:val="80"/>
          <w:sz w:val="20"/>
        </w:rPr>
        <w:t>Mehta,</w:t>
      </w:r>
      <w:r>
        <w:rPr>
          <w:sz w:val="20"/>
        </w:rPr>
        <w:t xml:space="preserve"> </w:t>
      </w:r>
      <w:r>
        <w:rPr>
          <w:w w:val="80"/>
          <w:sz w:val="20"/>
        </w:rPr>
        <w:t>an</w:t>
      </w:r>
      <w:r>
        <w:rPr>
          <w:sz w:val="20"/>
        </w:rPr>
        <w:t xml:space="preserve"> </w:t>
      </w:r>
      <w:r>
        <w:rPr>
          <w:w w:val="80"/>
          <w:sz w:val="20"/>
        </w:rPr>
        <w:t>Indian</w:t>
      </w:r>
      <w:r>
        <w:rPr>
          <w:sz w:val="20"/>
        </w:rPr>
        <w:t xml:space="preserve"> </w:t>
      </w:r>
      <w:r>
        <w:rPr>
          <w:w w:val="80"/>
          <w:sz w:val="20"/>
        </w:rPr>
        <w:t>own</w:t>
      </w:r>
      <w:r>
        <w:rPr>
          <w:sz w:val="20"/>
        </w:rPr>
        <w:t xml:space="preserve"> </w:t>
      </w:r>
      <w:r>
        <w:rPr>
          <w:w w:val="80"/>
          <w:sz w:val="20"/>
        </w:rPr>
        <w:t>Lugazi</w:t>
      </w:r>
      <w:r>
        <w:rPr>
          <w:sz w:val="20"/>
        </w:rPr>
        <w:t xml:space="preserve"> </w:t>
      </w:r>
      <w:r>
        <w:rPr>
          <w:w w:val="80"/>
          <w:sz w:val="20"/>
        </w:rPr>
        <w:t>sugar</w:t>
      </w:r>
      <w:r>
        <w:rPr>
          <w:sz w:val="20"/>
        </w:rPr>
        <w:t xml:space="preserve"> </w:t>
      </w:r>
      <w:r>
        <w:rPr>
          <w:w w:val="80"/>
          <w:sz w:val="20"/>
        </w:rPr>
        <w:t>works</w:t>
      </w:r>
      <w:r>
        <w:rPr>
          <w:sz w:val="20"/>
        </w:rPr>
        <w:t xml:space="preserve"> </w:t>
      </w:r>
      <w:r>
        <w:rPr>
          <w:w w:val="80"/>
          <w:sz w:val="20"/>
        </w:rPr>
        <w:t>in</w:t>
      </w:r>
      <w:r>
        <w:rPr>
          <w:sz w:val="20"/>
        </w:rPr>
        <w:t xml:space="preserve"> </w:t>
      </w:r>
      <w:r>
        <w:rPr>
          <w:w w:val="80"/>
          <w:sz w:val="20"/>
        </w:rPr>
        <w:t>Buyikwe</w:t>
      </w:r>
      <w:r>
        <w:rPr>
          <w:sz w:val="20"/>
        </w:rPr>
        <w:t xml:space="preserve"> </w:t>
      </w:r>
      <w:r>
        <w:rPr>
          <w:w w:val="80"/>
          <w:sz w:val="20"/>
        </w:rPr>
        <w:t>and</w:t>
      </w:r>
      <w:r>
        <w:rPr>
          <w:sz w:val="20"/>
        </w:rPr>
        <w:t xml:space="preserve"> </w:t>
      </w:r>
      <w:r>
        <w:rPr>
          <w:w w:val="80"/>
          <w:sz w:val="20"/>
        </w:rPr>
        <w:t>repatriate</w:t>
      </w:r>
      <w:r>
        <w:rPr>
          <w:sz w:val="20"/>
        </w:rPr>
        <w:t xml:space="preserve"> </w:t>
      </w:r>
      <w:r>
        <w:rPr>
          <w:w w:val="80"/>
          <w:sz w:val="20"/>
        </w:rPr>
        <w:t>much</w:t>
      </w:r>
      <w:r>
        <w:rPr>
          <w:sz w:val="20"/>
        </w:rPr>
        <w:t xml:space="preserve"> </w:t>
      </w:r>
      <w:r>
        <w:rPr>
          <w:w w:val="80"/>
          <w:sz w:val="20"/>
        </w:rPr>
        <w:t xml:space="preserve">of </w:t>
      </w:r>
      <w:r>
        <w:rPr>
          <w:w w:val="90"/>
          <w:sz w:val="20"/>
        </w:rPr>
        <w:t>the</w:t>
      </w:r>
      <w:r>
        <w:rPr>
          <w:spacing w:val="-5"/>
          <w:w w:val="90"/>
          <w:sz w:val="20"/>
        </w:rPr>
        <w:t xml:space="preserve"> </w:t>
      </w:r>
      <w:r>
        <w:rPr>
          <w:w w:val="90"/>
          <w:sz w:val="20"/>
        </w:rPr>
        <w:t>profits</w:t>
      </w:r>
      <w:r>
        <w:rPr>
          <w:spacing w:val="-5"/>
          <w:w w:val="90"/>
          <w:sz w:val="20"/>
        </w:rPr>
        <w:t xml:space="preserve"> </w:t>
      </w:r>
      <w:r>
        <w:rPr>
          <w:w w:val="90"/>
          <w:sz w:val="20"/>
        </w:rPr>
        <w:t>back</w:t>
      </w:r>
      <w:r>
        <w:rPr>
          <w:spacing w:val="-6"/>
          <w:w w:val="90"/>
          <w:sz w:val="20"/>
        </w:rPr>
        <w:t xml:space="preserve"> </w:t>
      </w:r>
      <w:r>
        <w:rPr>
          <w:w w:val="90"/>
          <w:sz w:val="20"/>
        </w:rPr>
        <w:t>to</w:t>
      </w:r>
      <w:r>
        <w:rPr>
          <w:spacing w:val="-6"/>
          <w:w w:val="90"/>
          <w:sz w:val="20"/>
        </w:rPr>
        <w:t xml:space="preserve"> </w:t>
      </w:r>
      <w:r>
        <w:rPr>
          <w:w w:val="90"/>
          <w:sz w:val="20"/>
        </w:rPr>
        <w:t>India.</w:t>
      </w:r>
    </w:p>
    <w:p w:rsidR="00E5575B" w:rsidRDefault="00D512E5">
      <w:pPr>
        <w:pStyle w:val="ListParagraph"/>
        <w:numPr>
          <w:ilvl w:val="1"/>
          <w:numId w:val="72"/>
        </w:numPr>
        <w:tabs>
          <w:tab w:val="left" w:pos="1090"/>
        </w:tabs>
        <w:ind w:right="626" w:firstLine="0"/>
        <w:rPr>
          <w:sz w:val="20"/>
        </w:rPr>
      </w:pPr>
      <w:r>
        <w:rPr>
          <w:w w:val="80"/>
          <w:sz w:val="20"/>
        </w:rPr>
        <w:t>Industries have led to the displacement of people in process of</w:t>
      </w:r>
      <w:r>
        <w:rPr>
          <w:sz w:val="20"/>
        </w:rPr>
        <w:t xml:space="preserve"> </w:t>
      </w:r>
      <w:r>
        <w:rPr>
          <w:w w:val="80"/>
          <w:sz w:val="20"/>
        </w:rPr>
        <w:t>either constructing or expanding an industry which has led to poor standards of</w:t>
      </w:r>
      <w:r>
        <w:rPr>
          <w:spacing w:val="40"/>
          <w:sz w:val="20"/>
        </w:rPr>
        <w:t xml:space="preserve"> </w:t>
      </w:r>
      <w:r>
        <w:rPr>
          <w:w w:val="80"/>
          <w:sz w:val="20"/>
        </w:rPr>
        <w:t>living and development of shanty</w:t>
      </w:r>
      <w:r>
        <w:rPr>
          <w:sz w:val="20"/>
        </w:rPr>
        <w:t xml:space="preserve"> </w:t>
      </w:r>
      <w:r>
        <w:rPr>
          <w:w w:val="80"/>
          <w:sz w:val="20"/>
        </w:rPr>
        <w:t>houses</w:t>
      </w:r>
      <w:r>
        <w:rPr>
          <w:sz w:val="20"/>
        </w:rPr>
        <w:t xml:space="preserve"> </w:t>
      </w:r>
      <w:r>
        <w:rPr>
          <w:w w:val="80"/>
          <w:sz w:val="20"/>
        </w:rPr>
        <w:t>like in</w:t>
      </w:r>
      <w:r>
        <w:rPr>
          <w:sz w:val="20"/>
        </w:rPr>
        <w:t xml:space="preserve"> </w:t>
      </w:r>
      <w:r>
        <w:rPr>
          <w:w w:val="80"/>
          <w:sz w:val="20"/>
        </w:rPr>
        <w:t>Kampala at Kibuli,</w:t>
      </w:r>
      <w:r>
        <w:rPr>
          <w:sz w:val="20"/>
        </w:rPr>
        <w:t xml:space="preserve"> </w:t>
      </w:r>
      <w:r>
        <w:rPr>
          <w:w w:val="80"/>
          <w:sz w:val="20"/>
        </w:rPr>
        <w:t>people were displaced in order to</w:t>
      </w:r>
      <w:r>
        <w:rPr>
          <w:sz w:val="20"/>
        </w:rPr>
        <w:t xml:space="preserve"> </w:t>
      </w:r>
      <w:r>
        <w:rPr>
          <w:w w:val="80"/>
          <w:sz w:val="20"/>
        </w:rPr>
        <w:t>expand Mukwano industries.</w:t>
      </w:r>
    </w:p>
    <w:p w:rsidR="00E5575B" w:rsidRDefault="00D512E5">
      <w:pPr>
        <w:pStyle w:val="ListParagraph"/>
        <w:numPr>
          <w:ilvl w:val="1"/>
          <w:numId w:val="72"/>
        </w:numPr>
        <w:tabs>
          <w:tab w:val="left" w:pos="1090"/>
        </w:tabs>
        <w:spacing w:line="242" w:lineRule="auto"/>
        <w:ind w:right="622" w:firstLine="0"/>
        <w:rPr>
          <w:sz w:val="20"/>
        </w:rPr>
      </w:pPr>
      <w:r>
        <w:rPr>
          <w:w w:val="85"/>
          <w:sz w:val="20"/>
        </w:rPr>
        <w:t>Industrialization</w:t>
      </w:r>
      <w:r>
        <w:rPr>
          <w:spacing w:val="-6"/>
          <w:w w:val="85"/>
          <w:sz w:val="20"/>
        </w:rPr>
        <w:t xml:space="preserve"> </w:t>
      </w:r>
      <w:r>
        <w:rPr>
          <w:w w:val="85"/>
          <w:sz w:val="20"/>
        </w:rPr>
        <w:t>has</w:t>
      </w:r>
      <w:r>
        <w:rPr>
          <w:spacing w:val="-5"/>
          <w:w w:val="85"/>
          <w:sz w:val="20"/>
        </w:rPr>
        <w:t xml:space="preserve"> </w:t>
      </w:r>
      <w:r>
        <w:rPr>
          <w:w w:val="85"/>
          <w:sz w:val="20"/>
        </w:rPr>
        <w:t>left</w:t>
      </w:r>
      <w:r>
        <w:rPr>
          <w:spacing w:val="-5"/>
          <w:w w:val="85"/>
          <w:sz w:val="20"/>
        </w:rPr>
        <w:t xml:space="preserve"> </w:t>
      </w:r>
      <w:r>
        <w:rPr>
          <w:w w:val="85"/>
          <w:sz w:val="20"/>
        </w:rPr>
        <w:t>dependent</w:t>
      </w:r>
      <w:r>
        <w:rPr>
          <w:spacing w:val="-6"/>
          <w:w w:val="85"/>
          <w:sz w:val="20"/>
        </w:rPr>
        <w:t xml:space="preserve"> </w:t>
      </w:r>
      <w:r>
        <w:rPr>
          <w:w w:val="85"/>
          <w:sz w:val="20"/>
        </w:rPr>
        <w:t>and</w:t>
      </w:r>
      <w:r>
        <w:rPr>
          <w:spacing w:val="-5"/>
          <w:w w:val="85"/>
          <w:sz w:val="20"/>
        </w:rPr>
        <w:t xml:space="preserve"> </w:t>
      </w:r>
      <w:r>
        <w:rPr>
          <w:w w:val="85"/>
          <w:sz w:val="20"/>
        </w:rPr>
        <w:t>neo</w:t>
      </w:r>
      <w:r>
        <w:rPr>
          <w:spacing w:val="-5"/>
          <w:w w:val="85"/>
          <w:sz w:val="20"/>
        </w:rPr>
        <w:t xml:space="preserve"> </w:t>
      </w:r>
      <w:r>
        <w:rPr>
          <w:w w:val="85"/>
          <w:sz w:val="20"/>
        </w:rPr>
        <w:t>dependent</w:t>
      </w:r>
      <w:r>
        <w:rPr>
          <w:spacing w:val="-6"/>
          <w:w w:val="85"/>
          <w:sz w:val="20"/>
        </w:rPr>
        <w:t xml:space="preserve"> </w:t>
      </w:r>
      <w:r>
        <w:rPr>
          <w:w w:val="85"/>
          <w:sz w:val="20"/>
        </w:rPr>
        <w:t>on</w:t>
      </w:r>
      <w:r>
        <w:rPr>
          <w:spacing w:val="-5"/>
          <w:w w:val="85"/>
          <w:sz w:val="20"/>
        </w:rPr>
        <w:t xml:space="preserve"> </w:t>
      </w:r>
      <w:r>
        <w:rPr>
          <w:w w:val="85"/>
          <w:sz w:val="20"/>
        </w:rPr>
        <w:t>foreign</w:t>
      </w:r>
      <w:r>
        <w:rPr>
          <w:spacing w:val="-5"/>
          <w:w w:val="85"/>
          <w:sz w:val="20"/>
        </w:rPr>
        <w:t xml:space="preserve"> </w:t>
      </w:r>
      <w:r>
        <w:rPr>
          <w:w w:val="85"/>
          <w:sz w:val="20"/>
        </w:rPr>
        <w:t>investors</w:t>
      </w:r>
      <w:r>
        <w:rPr>
          <w:spacing w:val="-6"/>
          <w:w w:val="85"/>
          <w:sz w:val="20"/>
        </w:rPr>
        <w:t xml:space="preserve"> </w:t>
      </w:r>
      <w:r>
        <w:rPr>
          <w:w w:val="85"/>
          <w:sz w:val="20"/>
        </w:rPr>
        <w:t>and</w:t>
      </w:r>
      <w:r>
        <w:rPr>
          <w:spacing w:val="-5"/>
          <w:w w:val="85"/>
          <w:sz w:val="20"/>
        </w:rPr>
        <w:t xml:space="preserve"> </w:t>
      </w:r>
      <w:r>
        <w:rPr>
          <w:w w:val="85"/>
          <w:sz w:val="20"/>
        </w:rPr>
        <w:t>countries</w:t>
      </w:r>
      <w:r>
        <w:rPr>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huge</w:t>
      </w:r>
      <w:r>
        <w:rPr>
          <w:spacing w:val="-5"/>
          <w:w w:val="85"/>
          <w:sz w:val="20"/>
        </w:rPr>
        <w:t xml:space="preserve"> </w:t>
      </w:r>
      <w:r>
        <w:rPr>
          <w:w w:val="85"/>
          <w:sz w:val="20"/>
        </w:rPr>
        <w:t>amount</w:t>
      </w:r>
      <w:r>
        <w:rPr>
          <w:spacing w:val="-5"/>
          <w:w w:val="85"/>
          <w:sz w:val="20"/>
        </w:rPr>
        <w:t xml:space="preserve"> </w:t>
      </w:r>
      <w:r>
        <w:rPr>
          <w:w w:val="85"/>
          <w:sz w:val="20"/>
        </w:rPr>
        <w:t>of</w:t>
      </w:r>
      <w:r>
        <w:rPr>
          <w:spacing w:val="-6"/>
          <w:w w:val="85"/>
          <w:sz w:val="20"/>
        </w:rPr>
        <w:t xml:space="preserve"> </w:t>
      </w:r>
      <w:r>
        <w:rPr>
          <w:w w:val="85"/>
          <w:sz w:val="20"/>
        </w:rPr>
        <w:t>capital</w:t>
      </w:r>
      <w:r>
        <w:rPr>
          <w:spacing w:val="-5"/>
          <w:w w:val="85"/>
          <w:sz w:val="20"/>
        </w:rPr>
        <w:t xml:space="preserve"> </w:t>
      </w:r>
      <w:r>
        <w:rPr>
          <w:w w:val="85"/>
          <w:sz w:val="20"/>
        </w:rPr>
        <w:t>required</w:t>
      </w:r>
      <w:r>
        <w:rPr>
          <w:spacing w:val="-5"/>
          <w:w w:val="85"/>
          <w:sz w:val="20"/>
        </w:rPr>
        <w:t xml:space="preserve"> </w:t>
      </w:r>
      <w:r>
        <w:rPr>
          <w:w w:val="85"/>
          <w:sz w:val="20"/>
        </w:rPr>
        <w:t>from</w:t>
      </w:r>
      <w:r>
        <w:rPr>
          <w:spacing w:val="-6"/>
          <w:w w:val="85"/>
          <w:sz w:val="20"/>
        </w:rPr>
        <w:t xml:space="preserve"> </w:t>
      </w:r>
      <w:r>
        <w:rPr>
          <w:w w:val="85"/>
          <w:sz w:val="20"/>
        </w:rPr>
        <w:t>donor countries</w:t>
      </w:r>
      <w:r>
        <w:rPr>
          <w:spacing w:val="-4"/>
          <w:w w:val="85"/>
          <w:sz w:val="20"/>
        </w:rPr>
        <w:t xml:space="preserve"> </w:t>
      </w:r>
      <w:r>
        <w:rPr>
          <w:w w:val="85"/>
          <w:sz w:val="20"/>
        </w:rPr>
        <w:t>and</w:t>
      </w:r>
      <w:r>
        <w:rPr>
          <w:spacing w:val="-5"/>
          <w:w w:val="85"/>
          <w:sz w:val="20"/>
        </w:rPr>
        <w:t xml:space="preserve"> </w:t>
      </w:r>
      <w:r>
        <w:rPr>
          <w:w w:val="85"/>
          <w:sz w:val="20"/>
        </w:rPr>
        <w:t>bodies</w:t>
      </w:r>
      <w:r>
        <w:rPr>
          <w:spacing w:val="-4"/>
          <w:w w:val="85"/>
          <w:sz w:val="20"/>
        </w:rPr>
        <w:t xml:space="preserve"> </w:t>
      </w:r>
      <w:r>
        <w:rPr>
          <w:w w:val="85"/>
          <w:sz w:val="20"/>
        </w:rPr>
        <w:t>like</w:t>
      </w:r>
      <w:r>
        <w:rPr>
          <w:spacing w:val="-3"/>
          <w:w w:val="85"/>
          <w:sz w:val="20"/>
        </w:rPr>
        <w:t xml:space="preserve"> </w:t>
      </w:r>
      <w:r>
        <w:rPr>
          <w:w w:val="85"/>
          <w:sz w:val="20"/>
        </w:rPr>
        <w:t>European</w:t>
      </w:r>
      <w:r>
        <w:rPr>
          <w:spacing w:val="-4"/>
          <w:w w:val="85"/>
          <w:sz w:val="20"/>
        </w:rPr>
        <w:t xml:space="preserve"> </w:t>
      </w:r>
      <w:r>
        <w:rPr>
          <w:w w:val="85"/>
          <w:sz w:val="20"/>
        </w:rPr>
        <w:t>Union,</w:t>
      </w:r>
      <w:r>
        <w:rPr>
          <w:spacing w:val="-5"/>
          <w:w w:val="85"/>
          <w:sz w:val="20"/>
        </w:rPr>
        <w:t xml:space="preserve"> </w:t>
      </w:r>
      <w:r>
        <w:rPr>
          <w:w w:val="85"/>
          <w:sz w:val="20"/>
        </w:rPr>
        <w:t>IMF</w:t>
      </w:r>
      <w:r>
        <w:rPr>
          <w:spacing w:val="-5"/>
          <w:w w:val="85"/>
          <w:sz w:val="20"/>
        </w:rPr>
        <w:t xml:space="preserve"> </w:t>
      </w:r>
      <w:r>
        <w:rPr>
          <w:w w:val="85"/>
          <w:sz w:val="20"/>
        </w:rPr>
        <w:t>and</w:t>
      </w:r>
      <w:r>
        <w:rPr>
          <w:spacing w:val="-5"/>
          <w:w w:val="85"/>
          <w:sz w:val="20"/>
        </w:rPr>
        <w:t xml:space="preserve"> </w:t>
      </w:r>
      <w:r>
        <w:rPr>
          <w:w w:val="85"/>
          <w:sz w:val="20"/>
        </w:rPr>
        <w:t>World</w:t>
      </w:r>
      <w:r>
        <w:rPr>
          <w:spacing w:val="-5"/>
          <w:w w:val="85"/>
          <w:sz w:val="20"/>
        </w:rPr>
        <w:t xml:space="preserve"> </w:t>
      </w:r>
      <w:r>
        <w:rPr>
          <w:w w:val="85"/>
          <w:sz w:val="20"/>
        </w:rPr>
        <w:t>bank</w:t>
      </w:r>
      <w:r>
        <w:rPr>
          <w:spacing w:val="-5"/>
          <w:w w:val="85"/>
          <w:sz w:val="20"/>
        </w:rPr>
        <w:t xml:space="preserve"> </w:t>
      </w:r>
      <w:r>
        <w:rPr>
          <w:w w:val="85"/>
          <w:sz w:val="20"/>
        </w:rPr>
        <w:t>as</w:t>
      </w:r>
      <w:r>
        <w:rPr>
          <w:spacing w:val="-5"/>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foreign</w:t>
      </w:r>
      <w:r>
        <w:rPr>
          <w:spacing w:val="-5"/>
          <w:w w:val="85"/>
          <w:sz w:val="20"/>
        </w:rPr>
        <w:t xml:space="preserve"> </w:t>
      </w:r>
      <w:r>
        <w:rPr>
          <w:w w:val="85"/>
          <w:sz w:val="20"/>
        </w:rPr>
        <w:t>entrepreneurs</w:t>
      </w:r>
      <w:r>
        <w:rPr>
          <w:spacing w:val="-2"/>
          <w:w w:val="85"/>
          <w:sz w:val="20"/>
        </w:rPr>
        <w:t xml:space="preserve"> </w:t>
      </w:r>
      <w:r>
        <w:rPr>
          <w:w w:val="85"/>
          <w:sz w:val="20"/>
        </w:rPr>
        <w:t>which</w:t>
      </w:r>
      <w:r>
        <w:rPr>
          <w:spacing w:val="-5"/>
          <w:w w:val="85"/>
          <w:sz w:val="20"/>
        </w:rPr>
        <w:t xml:space="preserve"> </w:t>
      </w:r>
      <w:r>
        <w:rPr>
          <w:w w:val="85"/>
          <w:sz w:val="20"/>
        </w:rPr>
        <w:t>undermined</w:t>
      </w:r>
      <w:r>
        <w:rPr>
          <w:spacing w:val="-5"/>
          <w:w w:val="85"/>
          <w:sz w:val="20"/>
        </w:rPr>
        <w:t xml:space="preserve"> </w:t>
      </w:r>
      <w:r>
        <w:rPr>
          <w:w w:val="85"/>
          <w:sz w:val="20"/>
        </w:rPr>
        <w:t>Uganda’s</w:t>
      </w:r>
      <w:r>
        <w:rPr>
          <w:spacing w:val="-5"/>
          <w:w w:val="85"/>
          <w:sz w:val="20"/>
        </w:rPr>
        <w:t xml:space="preserve"> </w:t>
      </w:r>
      <w:r>
        <w:rPr>
          <w:w w:val="85"/>
          <w:sz w:val="20"/>
        </w:rPr>
        <w:t>political,</w:t>
      </w:r>
      <w:r>
        <w:rPr>
          <w:spacing w:val="-5"/>
          <w:w w:val="85"/>
          <w:sz w:val="20"/>
        </w:rPr>
        <w:t xml:space="preserve"> </w:t>
      </w:r>
      <w:r>
        <w:rPr>
          <w:w w:val="85"/>
          <w:sz w:val="20"/>
        </w:rPr>
        <w:t xml:space="preserve">economic </w:t>
      </w:r>
      <w:r>
        <w:rPr>
          <w:w w:val="80"/>
          <w:sz w:val="20"/>
        </w:rPr>
        <w:t>and social independence through strings attached on the extended loans and aid</w:t>
      </w:r>
      <w:r>
        <w:rPr>
          <w:sz w:val="20"/>
        </w:rPr>
        <w:t xml:space="preserve"> </w:t>
      </w:r>
      <w:r>
        <w:rPr>
          <w:w w:val="80"/>
          <w:sz w:val="20"/>
        </w:rPr>
        <w:t>like Mehta of Lugazi sugar works in Buyikwe had suggested to be</w:t>
      </w:r>
      <w:r>
        <w:rPr>
          <w:spacing w:val="40"/>
          <w:sz w:val="20"/>
        </w:rPr>
        <w:t xml:space="preserve"> </w:t>
      </w:r>
      <w:r>
        <w:rPr>
          <w:w w:val="85"/>
          <w:sz w:val="20"/>
        </w:rPr>
        <w:t>given part of Mabira forest for sugar cane growing.</w:t>
      </w:r>
    </w:p>
    <w:p w:rsidR="00E5575B" w:rsidRDefault="00D512E5">
      <w:pPr>
        <w:pStyle w:val="ListParagraph"/>
        <w:numPr>
          <w:ilvl w:val="1"/>
          <w:numId w:val="72"/>
        </w:numPr>
        <w:tabs>
          <w:tab w:val="left" w:pos="1090"/>
        </w:tabs>
        <w:ind w:right="629" w:firstLine="0"/>
        <w:rPr>
          <w:sz w:val="20"/>
        </w:rPr>
      </w:pPr>
      <w:r>
        <w:rPr>
          <w:w w:val="80"/>
          <w:sz w:val="20"/>
        </w:rPr>
        <w:t>Industries have led to social urban evils like prostitution, diseases, robbery, moral decay, alcoholism, poor sanitation, crime rate explosion and</w:t>
      </w:r>
      <w:r>
        <w:rPr>
          <w:spacing w:val="40"/>
          <w:sz w:val="20"/>
        </w:rPr>
        <w:t xml:space="preserve"> </w:t>
      </w:r>
      <w:r>
        <w:rPr>
          <w:w w:val="80"/>
          <w:sz w:val="20"/>
        </w:rPr>
        <w:t>street</w:t>
      </w:r>
      <w:r>
        <w:rPr>
          <w:sz w:val="20"/>
        </w:rPr>
        <w:t xml:space="preserve"> </w:t>
      </w:r>
      <w:r>
        <w:rPr>
          <w:w w:val="80"/>
          <w:sz w:val="20"/>
        </w:rPr>
        <w:t>beggars</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increased</w:t>
      </w:r>
      <w:r>
        <w:rPr>
          <w:sz w:val="20"/>
        </w:rPr>
        <w:t xml:space="preserve"> </w:t>
      </w:r>
      <w:r>
        <w:rPr>
          <w:w w:val="80"/>
          <w:sz w:val="20"/>
        </w:rPr>
        <w:t>number</w:t>
      </w:r>
      <w:r>
        <w:rPr>
          <w:sz w:val="20"/>
        </w:rPr>
        <w:t xml:space="preserve"> </w:t>
      </w:r>
      <w:r>
        <w:rPr>
          <w:w w:val="80"/>
          <w:sz w:val="20"/>
        </w:rPr>
        <w:t>of</w:t>
      </w:r>
      <w:r>
        <w:rPr>
          <w:sz w:val="20"/>
        </w:rPr>
        <w:t xml:space="preserve"> </w:t>
      </w:r>
      <w:r>
        <w:rPr>
          <w:w w:val="80"/>
          <w:sz w:val="20"/>
        </w:rPr>
        <w:t>people</w:t>
      </w:r>
      <w:r>
        <w:rPr>
          <w:sz w:val="20"/>
        </w:rPr>
        <w:t xml:space="preserve"> </w:t>
      </w:r>
      <w:r>
        <w:rPr>
          <w:w w:val="80"/>
          <w:sz w:val="20"/>
        </w:rPr>
        <w:t>who</w:t>
      </w:r>
      <w:r>
        <w:rPr>
          <w:sz w:val="20"/>
        </w:rPr>
        <w:t xml:space="preserve"> </w:t>
      </w:r>
      <w:r>
        <w:rPr>
          <w:w w:val="80"/>
          <w:sz w:val="20"/>
        </w:rPr>
        <w:t>come</w:t>
      </w:r>
      <w:r>
        <w:rPr>
          <w:sz w:val="20"/>
        </w:rPr>
        <w:t xml:space="preserve"> </w:t>
      </w:r>
      <w:r>
        <w:rPr>
          <w:w w:val="80"/>
          <w:sz w:val="20"/>
        </w:rPr>
        <w:t>in</w:t>
      </w:r>
      <w:r>
        <w:rPr>
          <w:sz w:val="20"/>
        </w:rPr>
        <w:t xml:space="preserve"> </w:t>
      </w:r>
      <w:r>
        <w:rPr>
          <w:w w:val="80"/>
          <w:sz w:val="20"/>
        </w:rPr>
        <w:t>search</w:t>
      </w:r>
      <w:r>
        <w:rPr>
          <w:sz w:val="20"/>
        </w:rPr>
        <w:t xml:space="preserve"> </w:t>
      </w:r>
      <w:r>
        <w:rPr>
          <w:w w:val="80"/>
          <w:sz w:val="20"/>
        </w:rPr>
        <w:t>for</w:t>
      </w:r>
      <w:r>
        <w:rPr>
          <w:sz w:val="20"/>
        </w:rPr>
        <w:t xml:space="preserve"> </w:t>
      </w:r>
      <w:r>
        <w:rPr>
          <w:w w:val="80"/>
          <w:sz w:val="20"/>
        </w:rPr>
        <w:t>jobs</w:t>
      </w:r>
      <w:r>
        <w:rPr>
          <w:sz w:val="20"/>
        </w:rPr>
        <w:t xml:space="preserve"> </w:t>
      </w:r>
      <w:r>
        <w:rPr>
          <w:w w:val="80"/>
          <w:sz w:val="20"/>
        </w:rPr>
        <w:t>and</w:t>
      </w:r>
      <w:r>
        <w:rPr>
          <w:sz w:val="20"/>
        </w:rPr>
        <w:t xml:space="preserve"> </w:t>
      </w:r>
      <w:r>
        <w:rPr>
          <w:w w:val="80"/>
          <w:sz w:val="20"/>
        </w:rPr>
        <w:t>unemployment</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caused</w:t>
      </w:r>
      <w:r>
        <w:rPr>
          <w:sz w:val="20"/>
        </w:rPr>
        <w:t xml:space="preserve"> </w:t>
      </w:r>
      <w:r>
        <w:rPr>
          <w:w w:val="80"/>
          <w:sz w:val="20"/>
        </w:rPr>
        <w:t>insecurity</w:t>
      </w:r>
      <w:r>
        <w:rPr>
          <w:sz w:val="20"/>
        </w:rPr>
        <w:t xml:space="preserve"> </w:t>
      </w:r>
      <w:r>
        <w:rPr>
          <w:w w:val="80"/>
          <w:sz w:val="20"/>
        </w:rPr>
        <w:t>and</w:t>
      </w:r>
      <w:r>
        <w:rPr>
          <w:sz w:val="20"/>
        </w:rPr>
        <w:t xml:space="preserve"> </w:t>
      </w:r>
      <w:r>
        <w:rPr>
          <w:w w:val="80"/>
          <w:sz w:val="20"/>
        </w:rPr>
        <w:t>urban</w:t>
      </w:r>
      <w:r>
        <w:rPr>
          <w:sz w:val="20"/>
        </w:rPr>
        <w:t xml:space="preserve"> </w:t>
      </w:r>
      <w:r>
        <w:rPr>
          <w:w w:val="80"/>
          <w:sz w:val="20"/>
        </w:rPr>
        <w:t>violence</w:t>
      </w:r>
    </w:p>
    <w:p w:rsidR="00E5575B" w:rsidRDefault="00D512E5">
      <w:pPr>
        <w:pStyle w:val="BodyText"/>
        <w:spacing w:line="226" w:lineRule="exact"/>
        <w:jc w:val="both"/>
      </w:pPr>
      <w:proofErr w:type="gramStart"/>
      <w:r>
        <w:rPr>
          <w:w w:val="80"/>
        </w:rPr>
        <w:t>e.g</w:t>
      </w:r>
      <w:proofErr w:type="gramEnd"/>
      <w:r>
        <w:rPr>
          <w:w w:val="80"/>
        </w:rPr>
        <w:t>.</w:t>
      </w:r>
      <w:r>
        <w:rPr>
          <w:spacing w:val="-5"/>
        </w:rPr>
        <w:t xml:space="preserve"> </w:t>
      </w:r>
      <w:r>
        <w:rPr>
          <w:w w:val="80"/>
        </w:rPr>
        <w:t>Kampala</w:t>
      </w:r>
      <w:r>
        <w:rPr>
          <w:spacing w:val="-5"/>
        </w:rPr>
        <w:t xml:space="preserve"> </w:t>
      </w:r>
      <w:r>
        <w:rPr>
          <w:w w:val="80"/>
        </w:rPr>
        <w:t>and</w:t>
      </w:r>
      <w:r>
        <w:rPr>
          <w:spacing w:val="-4"/>
        </w:rPr>
        <w:t xml:space="preserve"> </w:t>
      </w:r>
      <w:r>
        <w:rPr>
          <w:w w:val="80"/>
        </w:rPr>
        <w:t>Mbarara</w:t>
      </w:r>
      <w:r>
        <w:rPr>
          <w:spacing w:val="-5"/>
        </w:rPr>
        <w:t xml:space="preserve"> </w:t>
      </w:r>
      <w:r>
        <w:rPr>
          <w:w w:val="80"/>
        </w:rPr>
        <w:t>industrial</w:t>
      </w:r>
      <w:r>
        <w:rPr>
          <w:spacing w:val="-4"/>
        </w:rPr>
        <w:t xml:space="preserve"> </w:t>
      </w:r>
      <w:r>
        <w:rPr>
          <w:w w:val="80"/>
        </w:rPr>
        <w:t>centres</w:t>
      </w:r>
      <w:r>
        <w:rPr>
          <w:spacing w:val="-5"/>
        </w:rPr>
        <w:t xml:space="preserve"> </w:t>
      </w:r>
      <w:r>
        <w:rPr>
          <w:w w:val="80"/>
        </w:rPr>
        <w:t>are</w:t>
      </w:r>
      <w:r>
        <w:rPr>
          <w:spacing w:val="-5"/>
        </w:rPr>
        <w:t xml:space="preserve"> </w:t>
      </w:r>
      <w:r>
        <w:rPr>
          <w:w w:val="80"/>
        </w:rPr>
        <w:t>with</w:t>
      </w:r>
      <w:r>
        <w:rPr>
          <w:spacing w:val="1"/>
        </w:rPr>
        <w:t xml:space="preserve"> </w:t>
      </w:r>
      <w:r>
        <w:rPr>
          <w:w w:val="80"/>
        </w:rPr>
        <w:t>high</w:t>
      </w:r>
      <w:r>
        <w:rPr>
          <w:spacing w:val="-4"/>
        </w:rPr>
        <w:t xml:space="preserve"> </w:t>
      </w:r>
      <w:r>
        <w:rPr>
          <w:w w:val="80"/>
        </w:rPr>
        <w:t>urban</w:t>
      </w:r>
      <w:r>
        <w:rPr>
          <w:spacing w:val="-5"/>
        </w:rPr>
        <w:t xml:space="preserve"> </w:t>
      </w:r>
      <w:r>
        <w:rPr>
          <w:w w:val="80"/>
        </w:rPr>
        <w:t>crime</w:t>
      </w:r>
      <w:r>
        <w:rPr>
          <w:spacing w:val="-5"/>
        </w:rPr>
        <w:t xml:space="preserve"> </w:t>
      </w:r>
      <w:r>
        <w:rPr>
          <w:spacing w:val="-2"/>
          <w:w w:val="80"/>
        </w:rPr>
        <w:t>rate.</w:t>
      </w:r>
    </w:p>
    <w:p w:rsidR="00E5575B" w:rsidRDefault="00D512E5">
      <w:pPr>
        <w:pStyle w:val="ListParagraph"/>
        <w:numPr>
          <w:ilvl w:val="1"/>
          <w:numId w:val="72"/>
        </w:numPr>
        <w:tabs>
          <w:tab w:val="left" w:pos="1090"/>
        </w:tabs>
        <w:spacing w:line="242" w:lineRule="auto"/>
        <w:ind w:right="624" w:firstLine="0"/>
        <w:rPr>
          <w:sz w:val="20"/>
        </w:rPr>
      </w:pPr>
      <w:r>
        <w:rPr>
          <w:w w:val="85"/>
          <w:sz w:val="20"/>
        </w:rPr>
        <w:t xml:space="preserve">Industries have led regional imbalance as more industries are concentrated in some areas than others which left the less industrial areas </w:t>
      </w:r>
      <w:r>
        <w:rPr>
          <w:w w:val="80"/>
          <w:sz w:val="20"/>
        </w:rPr>
        <w:t>economically backward</w:t>
      </w:r>
      <w:r>
        <w:rPr>
          <w:sz w:val="20"/>
        </w:rPr>
        <w:t xml:space="preserve"> </w:t>
      </w:r>
      <w:r>
        <w:rPr>
          <w:w w:val="80"/>
          <w:sz w:val="20"/>
        </w:rPr>
        <w:t>like</w:t>
      </w:r>
      <w:r>
        <w:rPr>
          <w:sz w:val="20"/>
        </w:rPr>
        <w:t xml:space="preserve"> </w:t>
      </w:r>
      <w:r>
        <w:rPr>
          <w:w w:val="80"/>
          <w:sz w:val="20"/>
        </w:rPr>
        <w:t>Kampala in central region</w:t>
      </w:r>
      <w:r>
        <w:rPr>
          <w:sz w:val="20"/>
        </w:rPr>
        <w:t xml:space="preserve"> </w:t>
      </w:r>
      <w:r>
        <w:rPr>
          <w:w w:val="80"/>
          <w:sz w:val="20"/>
        </w:rPr>
        <w:t>is the major</w:t>
      </w:r>
      <w:r>
        <w:rPr>
          <w:sz w:val="20"/>
        </w:rPr>
        <w:t xml:space="preserve"> </w:t>
      </w:r>
      <w:r>
        <w:rPr>
          <w:w w:val="80"/>
          <w:sz w:val="20"/>
        </w:rPr>
        <w:t>industrial centre while</w:t>
      </w:r>
      <w:r>
        <w:rPr>
          <w:sz w:val="20"/>
        </w:rPr>
        <w:t xml:space="preserve"> </w:t>
      </w:r>
      <w:r>
        <w:rPr>
          <w:w w:val="80"/>
          <w:sz w:val="20"/>
        </w:rPr>
        <w:t>Kotido, N.</w:t>
      </w:r>
      <w:r>
        <w:rPr>
          <w:sz w:val="20"/>
        </w:rPr>
        <w:t xml:space="preserve"> </w:t>
      </w:r>
      <w:r>
        <w:rPr>
          <w:w w:val="80"/>
          <w:sz w:val="20"/>
        </w:rPr>
        <w:t>Eastern is less developed</w:t>
      </w:r>
      <w:r>
        <w:rPr>
          <w:sz w:val="20"/>
        </w:rPr>
        <w:t xml:space="preserve"> </w:t>
      </w:r>
      <w:r>
        <w:rPr>
          <w:w w:val="80"/>
          <w:sz w:val="20"/>
        </w:rPr>
        <w:t>with</w:t>
      </w:r>
      <w:r>
        <w:rPr>
          <w:sz w:val="20"/>
        </w:rPr>
        <w:t xml:space="preserve"> </w:t>
      </w:r>
      <w:r>
        <w:rPr>
          <w:w w:val="80"/>
          <w:sz w:val="20"/>
        </w:rPr>
        <w:t>limited industries.</w:t>
      </w:r>
    </w:p>
    <w:p w:rsidR="00E5575B" w:rsidRDefault="00D512E5">
      <w:pPr>
        <w:pStyle w:val="ListParagraph"/>
        <w:numPr>
          <w:ilvl w:val="1"/>
          <w:numId w:val="72"/>
        </w:numPr>
        <w:tabs>
          <w:tab w:val="left" w:pos="1090"/>
        </w:tabs>
        <w:spacing w:line="242" w:lineRule="auto"/>
        <w:ind w:right="625" w:firstLine="0"/>
        <w:rPr>
          <w:sz w:val="20"/>
        </w:rPr>
      </w:pPr>
      <w:r>
        <w:rPr>
          <w:w w:val="85"/>
          <w:sz w:val="20"/>
        </w:rPr>
        <w:t>Industrialization</w:t>
      </w:r>
      <w:r>
        <w:rPr>
          <w:spacing w:val="-6"/>
          <w:w w:val="85"/>
          <w:sz w:val="20"/>
        </w:rPr>
        <w:t xml:space="preserve"> </w:t>
      </w:r>
      <w:r>
        <w:rPr>
          <w:w w:val="85"/>
          <w:sz w:val="20"/>
        </w:rPr>
        <w:t>has</w:t>
      </w:r>
      <w:r>
        <w:rPr>
          <w:spacing w:val="-5"/>
          <w:w w:val="85"/>
          <w:sz w:val="20"/>
        </w:rPr>
        <w:t xml:space="preserve"> </w:t>
      </w:r>
      <w:r>
        <w:rPr>
          <w:w w:val="85"/>
          <w:sz w:val="20"/>
        </w:rPr>
        <w:t>led</w:t>
      </w:r>
      <w:r>
        <w:rPr>
          <w:spacing w:val="-5"/>
          <w:w w:val="85"/>
          <w:sz w:val="20"/>
        </w:rPr>
        <w:t xml:space="preserve"> </w:t>
      </w:r>
      <w:r>
        <w:rPr>
          <w:w w:val="85"/>
          <w:sz w:val="20"/>
        </w:rPr>
        <w:t>to</w:t>
      </w:r>
      <w:r>
        <w:rPr>
          <w:spacing w:val="-6"/>
          <w:w w:val="85"/>
          <w:sz w:val="20"/>
        </w:rPr>
        <w:t xml:space="preserve"> </w:t>
      </w:r>
      <w:r>
        <w:rPr>
          <w:w w:val="85"/>
          <w:sz w:val="20"/>
        </w:rPr>
        <w:t>high</w:t>
      </w:r>
      <w:r>
        <w:rPr>
          <w:spacing w:val="-5"/>
          <w:w w:val="85"/>
          <w:sz w:val="20"/>
        </w:rPr>
        <w:t xml:space="preserve"> </w:t>
      </w:r>
      <w:r>
        <w:rPr>
          <w:w w:val="85"/>
          <w:sz w:val="20"/>
        </w:rPr>
        <w:t>rate</w:t>
      </w:r>
      <w:r>
        <w:rPr>
          <w:spacing w:val="-5"/>
          <w:w w:val="85"/>
          <w:sz w:val="20"/>
        </w:rPr>
        <w:t xml:space="preserve"> </w:t>
      </w:r>
      <w:r>
        <w:rPr>
          <w:w w:val="85"/>
          <w:sz w:val="20"/>
        </w:rPr>
        <w:t>of</w:t>
      </w:r>
      <w:r>
        <w:rPr>
          <w:spacing w:val="-6"/>
          <w:w w:val="85"/>
          <w:sz w:val="20"/>
        </w:rPr>
        <w:t xml:space="preserve"> </w:t>
      </w:r>
      <w:r>
        <w:rPr>
          <w:w w:val="85"/>
          <w:sz w:val="20"/>
        </w:rPr>
        <w:t>unemployment</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industrialized</w:t>
      </w:r>
      <w:r>
        <w:rPr>
          <w:spacing w:val="-5"/>
          <w:w w:val="85"/>
          <w:sz w:val="20"/>
        </w:rPr>
        <w:t xml:space="preserve"> </w:t>
      </w:r>
      <w:r>
        <w:rPr>
          <w:w w:val="85"/>
          <w:sz w:val="20"/>
        </w:rPr>
        <w:t>regions</w:t>
      </w:r>
      <w:r>
        <w:rPr>
          <w:spacing w:val="-5"/>
          <w:w w:val="85"/>
          <w:sz w:val="20"/>
        </w:rPr>
        <w:t xml:space="preserve"> </w:t>
      </w:r>
      <w:r>
        <w:rPr>
          <w:w w:val="85"/>
          <w:sz w:val="20"/>
        </w:rPr>
        <w:t>due</w:t>
      </w:r>
      <w:r>
        <w:rPr>
          <w:spacing w:val="-6"/>
          <w:w w:val="85"/>
          <w:sz w:val="20"/>
        </w:rPr>
        <w:t xml:space="preserve"> </w:t>
      </w:r>
      <w:r>
        <w:rPr>
          <w:w w:val="85"/>
          <w:sz w:val="20"/>
        </w:rPr>
        <w:t>to</w:t>
      </w:r>
      <w:r>
        <w:rPr>
          <w:spacing w:val="-5"/>
          <w:w w:val="85"/>
          <w:sz w:val="20"/>
        </w:rPr>
        <w:t xml:space="preserve"> </w:t>
      </w:r>
      <w:r>
        <w:rPr>
          <w:w w:val="85"/>
          <w:sz w:val="20"/>
        </w:rPr>
        <w:t>highly</w:t>
      </w:r>
      <w:r>
        <w:rPr>
          <w:spacing w:val="-5"/>
          <w:w w:val="85"/>
          <w:sz w:val="20"/>
        </w:rPr>
        <w:t xml:space="preserve"> </w:t>
      </w:r>
      <w:r>
        <w:rPr>
          <w:w w:val="85"/>
          <w:sz w:val="20"/>
        </w:rPr>
        <w:t>modernized</w:t>
      </w:r>
      <w:r>
        <w:rPr>
          <w:spacing w:val="-5"/>
          <w:w w:val="85"/>
          <w:sz w:val="20"/>
        </w:rPr>
        <w:t xml:space="preserve"> </w:t>
      </w:r>
      <w:r>
        <w:rPr>
          <w:w w:val="85"/>
          <w:sz w:val="20"/>
        </w:rPr>
        <w:t>technology</w:t>
      </w:r>
      <w:r>
        <w:rPr>
          <w:spacing w:val="-6"/>
          <w:w w:val="85"/>
          <w:sz w:val="20"/>
        </w:rPr>
        <w:t xml:space="preserve"> </w:t>
      </w:r>
      <w:r>
        <w:rPr>
          <w:w w:val="85"/>
          <w:sz w:val="20"/>
        </w:rPr>
        <w:t>used</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industrial production and increased numbers of people as a result of RUM which has resulted into high crime rate like Roofings steel mills at Lubowa in Wakiso</w:t>
      </w:r>
      <w:r>
        <w:rPr>
          <w:spacing w:val="-6"/>
          <w:w w:val="85"/>
          <w:sz w:val="20"/>
        </w:rPr>
        <w:t xml:space="preserve"> </w:t>
      </w:r>
      <w:r>
        <w:rPr>
          <w:w w:val="85"/>
          <w:sz w:val="20"/>
        </w:rPr>
        <w:t>and</w:t>
      </w:r>
      <w:r>
        <w:rPr>
          <w:spacing w:val="-5"/>
          <w:w w:val="85"/>
          <w:sz w:val="20"/>
        </w:rPr>
        <w:t xml:space="preserve"> </w:t>
      </w:r>
      <w:r>
        <w:rPr>
          <w:w w:val="85"/>
          <w:sz w:val="20"/>
        </w:rPr>
        <w:t>Century</w:t>
      </w:r>
      <w:r>
        <w:rPr>
          <w:spacing w:val="-5"/>
          <w:w w:val="85"/>
          <w:sz w:val="20"/>
        </w:rPr>
        <w:t xml:space="preserve"> </w:t>
      </w:r>
      <w:r>
        <w:rPr>
          <w:w w:val="85"/>
          <w:sz w:val="20"/>
        </w:rPr>
        <w:t>bottlers</w:t>
      </w:r>
      <w:r>
        <w:rPr>
          <w:spacing w:val="-6"/>
          <w:w w:val="85"/>
          <w:sz w:val="20"/>
        </w:rPr>
        <w:t xml:space="preserve"> </w:t>
      </w:r>
      <w:r>
        <w:rPr>
          <w:w w:val="85"/>
          <w:sz w:val="20"/>
        </w:rPr>
        <w:t>at</w:t>
      </w:r>
      <w:r>
        <w:rPr>
          <w:spacing w:val="-5"/>
          <w:w w:val="85"/>
          <w:sz w:val="20"/>
        </w:rPr>
        <w:t xml:space="preserve"> </w:t>
      </w:r>
      <w:r>
        <w:rPr>
          <w:w w:val="85"/>
          <w:sz w:val="20"/>
        </w:rPr>
        <w:t>Namanve</w:t>
      </w:r>
      <w:r>
        <w:rPr>
          <w:spacing w:val="-5"/>
          <w:w w:val="85"/>
          <w:sz w:val="20"/>
        </w:rPr>
        <w:t xml:space="preserve"> </w:t>
      </w:r>
      <w:r>
        <w:rPr>
          <w:w w:val="85"/>
          <w:sz w:val="20"/>
        </w:rPr>
        <w:t>in</w:t>
      </w:r>
      <w:r>
        <w:rPr>
          <w:spacing w:val="-6"/>
          <w:w w:val="85"/>
          <w:sz w:val="20"/>
        </w:rPr>
        <w:t xml:space="preserve"> </w:t>
      </w:r>
      <w:r>
        <w:rPr>
          <w:w w:val="85"/>
          <w:sz w:val="20"/>
        </w:rPr>
        <w:t>Mukono</w:t>
      </w:r>
      <w:r>
        <w:rPr>
          <w:spacing w:val="-5"/>
          <w:w w:val="85"/>
          <w:sz w:val="20"/>
        </w:rPr>
        <w:t xml:space="preserve"> </w:t>
      </w:r>
      <w:r>
        <w:rPr>
          <w:w w:val="85"/>
          <w:sz w:val="20"/>
        </w:rPr>
        <w:t>have</w:t>
      </w:r>
      <w:r>
        <w:rPr>
          <w:spacing w:val="-5"/>
          <w:w w:val="85"/>
          <w:sz w:val="20"/>
        </w:rPr>
        <w:t xml:space="preserve"> </w:t>
      </w:r>
      <w:r>
        <w:rPr>
          <w:w w:val="85"/>
          <w:sz w:val="20"/>
        </w:rPr>
        <w:t>left</w:t>
      </w:r>
      <w:r>
        <w:rPr>
          <w:spacing w:val="-6"/>
          <w:w w:val="85"/>
          <w:sz w:val="20"/>
        </w:rPr>
        <w:t xml:space="preserve"> </w:t>
      </w:r>
      <w:r>
        <w:rPr>
          <w:w w:val="85"/>
          <w:sz w:val="20"/>
        </w:rPr>
        <w:t>natives</w:t>
      </w:r>
      <w:r>
        <w:rPr>
          <w:spacing w:val="-5"/>
          <w:w w:val="85"/>
          <w:sz w:val="20"/>
        </w:rPr>
        <w:t xml:space="preserve"> </w:t>
      </w:r>
      <w:r>
        <w:rPr>
          <w:w w:val="85"/>
          <w:sz w:val="20"/>
        </w:rPr>
        <w:t>jobless.</w:t>
      </w:r>
    </w:p>
    <w:p w:rsidR="00E5575B" w:rsidRDefault="00D512E5">
      <w:pPr>
        <w:pStyle w:val="ListParagraph"/>
        <w:numPr>
          <w:ilvl w:val="1"/>
          <w:numId w:val="72"/>
        </w:numPr>
        <w:tabs>
          <w:tab w:val="left" w:pos="1090"/>
        </w:tabs>
        <w:spacing w:line="242" w:lineRule="auto"/>
        <w:ind w:right="628" w:firstLine="0"/>
        <w:rPr>
          <w:sz w:val="20"/>
        </w:rPr>
      </w:pPr>
      <w:r>
        <w:rPr>
          <w:w w:val="85"/>
          <w:sz w:val="20"/>
        </w:rPr>
        <w:t xml:space="preserve">Industrial development has led to high government expenditure due to fulfilment of industrial strategies such as setting up roads, sewage </w:t>
      </w:r>
      <w:r>
        <w:rPr>
          <w:w w:val="80"/>
          <w:sz w:val="20"/>
        </w:rPr>
        <w:t>systems,</w:t>
      </w:r>
      <w:r>
        <w:rPr>
          <w:sz w:val="20"/>
        </w:rPr>
        <w:t xml:space="preserve"> </w:t>
      </w:r>
      <w:r>
        <w:rPr>
          <w:w w:val="80"/>
          <w:sz w:val="20"/>
        </w:rPr>
        <w:t>power</w:t>
      </w:r>
      <w:r>
        <w:rPr>
          <w:sz w:val="20"/>
        </w:rPr>
        <w:t xml:space="preserve"> </w:t>
      </w:r>
      <w:r>
        <w:rPr>
          <w:w w:val="80"/>
          <w:sz w:val="20"/>
        </w:rPr>
        <w:t>and</w:t>
      </w:r>
      <w:r>
        <w:rPr>
          <w:sz w:val="20"/>
        </w:rPr>
        <w:t xml:space="preserve"> </w:t>
      </w:r>
      <w:r>
        <w:rPr>
          <w:w w:val="80"/>
          <w:sz w:val="20"/>
        </w:rPr>
        <w:t>water</w:t>
      </w:r>
      <w:r>
        <w:rPr>
          <w:sz w:val="20"/>
        </w:rPr>
        <w:t xml:space="preserve"> </w:t>
      </w:r>
      <w:r>
        <w:rPr>
          <w:w w:val="80"/>
          <w:sz w:val="20"/>
        </w:rPr>
        <w:t>systems</w:t>
      </w:r>
      <w:r>
        <w:rPr>
          <w:sz w:val="20"/>
        </w:rPr>
        <w:t xml:space="preserve"> </w:t>
      </w:r>
      <w:r>
        <w:rPr>
          <w:w w:val="80"/>
          <w:sz w:val="20"/>
        </w:rPr>
        <w:t>which</w:t>
      </w:r>
      <w:r>
        <w:rPr>
          <w:sz w:val="20"/>
        </w:rPr>
        <w:t xml:space="preserve"> </w:t>
      </w:r>
      <w:r>
        <w:rPr>
          <w:w w:val="80"/>
          <w:sz w:val="20"/>
        </w:rPr>
        <w:t>resulted</w:t>
      </w:r>
      <w:r>
        <w:rPr>
          <w:sz w:val="20"/>
        </w:rPr>
        <w:t xml:space="preserve"> </w:t>
      </w:r>
      <w:r>
        <w:rPr>
          <w:w w:val="80"/>
          <w:sz w:val="20"/>
        </w:rPr>
        <w:t>into</w:t>
      </w:r>
      <w:r>
        <w:rPr>
          <w:sz w:val="20"/>
        </w:rPr>
        <w:t xml:space="preserve"> </w:t>
      </w:r>
      <w:r>
        <w:rPr>
          <w:w w:val="80"/>
          <w:sz w:val="20"/>
        </w:rPr>
        <w:t>balance</w:t>
      </w:r>
      <w:r>
        <w:rPr>
          <w:sz w:val="20"/>
        </w:rPr>
        <w:t xml:space="preserve"> </w:t>
      </w:r>
      <w:r>
        <w:rPr>
          <w:w w:val="80"/>
          <w:sz w:val="20"/>
        </w:rPr>
        <w:t>of</w:t>
      </w:r>
      <w:r>
        <w:rPr>
          <w:sz w:val="20"/>
        </w:rPr>
        <w:t xml:space="preserve"> </w:t>
      </w:r>
      <w:r>
        <w:rPr>
          <w:w w:val="80"/>
          <w:sz w:val="20"/>
        </w:rPr>
        <w:t>payment</w:t>
      </w:r>
      <w:r>
        <w:rPr>
          <w:sz w:val="20"/>
        </w:rPr>
        <w:t xml:space="preserve"> </w:t>
      </w:r>
      <w:r>
        <w:rPr>
          <w:w w:val="80"/>
          <w:sz w:val="20"/>
        </w:rPr>
        <w:t>deficit</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neglect</w:t>
      </w:r>
      <w:r>
        <w:rPr>
          <w:sz w:val="20"/>
        </w:rPr>
        <w:t xml:space="preserve"> </w:t>
      </w:r>
      <w:r>
        <w:rPr>
          <w:w w:val="80"/>
          <w:sz w:val="20"/>
        </w:rPr>
        <w:t>of</w:t>
      </w:r>
      <w:r>
        <w:rPr>
          <w:sz w:val="20"/>
        </w:rPr>
        <w:t xml:space="preserve"> </w:t>
      </w:r>
      <w:r>
        <w:rPr>
          <w:w w:val="80"/>
          <w:sz w:val="20"/>
        </w:rPr>
        <w:t>other</w:t>
      </w:r>
      <w:r>
        <w:rPr>
          <w:sz w:val="20"/>
        </w:rPr>
        <w:t xml:space="preserve"> </w:t>
      </w:r>
      <w:r>
        <w:rPr>
          <w:w w:val="80"/>
          <w:sz w:val="20"/>
        </w:rPr>
        <w:t>sectors</w:t>
      </w:r>
      <w:r>
        <w:rPr>
          <w:sz w:val="20"/>
        </w:rPr>
        <w:t xml:space="preserve"> </w:t>
      </w:r>
      <w:r>
        <w:rPr>
          <w:w w:val="80"/>
          <w:sz w:val="20"/>
        </w:rPr>
        <w:t>e.g.</w:t>
      </w:r>
      <w:r>
        <w:rPr>
          <w:sz w:val="20"/>
        </w:rPr>
        <w:t xml:space="preserve"> </w:t>
      </w:r>
      <w:r>
        <w:rPr>
          <w:w w:val="80"/>
          <w:sz w:val="20"/>
        </w:rPr>
        <w:t>URA</w:t>
      </w:r>
      <w:r>
        <w:rPr>
          <w:sz w:val="20"/>
        </w:rPr>
        <w:t xml:space="preserve"> </w:t>
      </w:r>
      <w:r>
        <w:rPr>
          <w:w w:val="80"/>
          <w:sz w:val="20"/>
        </w:rPr>
        <w:t>and</w:t>
      </w:r>
      <w:r>
        <w:rPr>
          <w:sz w:val="20"/>
        </w:rPr>
        <w:t xml:space="preserve"> </w:t>
      </w:r>
      <w:r>
        <w:rPr>
          <w:w w:val="80"/>
          <w:sz w:val="20"/>
        </w:rPr>
        <w:t>UIA</w:t>
      </w:r>
      <w:r>
        <w:rPr>
          <w:sz w:val="20"/>
        </w:rPr>
        <w:t xml:space="preserve"> </w:t>
      </w:r>
      <w:r>
        <w:rPr>
          <w:w w:val="80"/>
          <w:sz w:val="20"/>
        </w:rPr>
        <w:t>are</w:t>
      </w:r>
      <w:r>
        <w:rPr>
          <w:sz w:val="20"/>
        </w:rPr>
        <w:t xml:space="preserve"> </w:t>
      </w:r>
      <w:r>
        <w:rPr>
          <w:w w:val="80"/>
          <w:sz w:val="20"/>
        </w:rPr>
        <w:t>to</w:t>
      </w:r>
      <w:r>
        <w:rPr>
          <w:sz w:val="20"/>
        </w:rPr>
        <w:t xml:space="preserve"> </w:t>
      </w:r>
      <w:r>
        <w:rPr>
          <w:w w:val="80"/>
          <w:sz w:val="20"/>
        </w:rPr>
        <w:t xml:space="preserve">spend </w:t>
      </w:r>
      <w:r>
        <w:rPr>
          <w:spacing w:val="-2"/>
          <w:w w:val="85"/>
          <w:sz w:val="20"/>
        </w:rPr>
        <w:t>80 billion shillings to develop 415ha of Namanve industrial park</w:t>
      </w:r>
      <w:r>
        <w:rPr>
          <w:spacing w:val="-4"/>
          <w:sz w:val="20"/>
        </w:rPr>
        <w:t xml:space="preserve"> </w:t>
      </w:r>
      <w:r>
        <w:rPr>
          <w:spacing w:val="-2"/>
          <w:w w:val="85"/>
          <w:sz w:val="20"/>
        </w:rPr>
        <w:t>in Mukono near Kampala.</w:t>
      </w:r>
    </w:p>
    <w:p w:rsidR="00E5575B" w:rsidRDefault="00D512E5">
      <w:pPr>
        <w:pStyle w:val="ListParagraph"/>
        <w:numPr>
          <w:ilvl w:val="1"/>
          <w:numId w:val="72"/>
        </w:numPr>
        <w:tabs>
          <w:tab w:val="left" w:pos="1090"/>
        </w:tabs>
        <w:spacing w:line="242" w:lineRule="auto"/>
        <w:ind w:right="625" w:firstLine="0"/>
        <w:rPr>
          <w:sz w:val="20"/>
        </w:rPr>
      </w:pPr>
      <w:r>
        <w:rPr>
          <w:w w:val="80"/>
          <w:sz w:val="20"/>
        </w:rPr>
        <w:t xml:space="preserve">Industries have led to limited land in the industrialized regions due to concentrated industries and increased number of people like in Kawempe, </w:t>
      </w:r>
      <w:r>
        <w:rPr>
          <w:w w:val="85"/>
          <w:sz w:val="20"/>
        </w:rPr>
        <w:t>Bugoloobi and Nakawa in Kampala industrial area which has later caused slum development, encroachment on marginalized lands, inadequate social</w:t>
      </w:r>
      <w:r>
        <w:rPr>
          <w:spacing w:val="-5"/>
          <w:w w:val="85"/>
          <w:sz w:val="20"/>
        </w:rPr>
        <w:t xml:space="preserve"> </w:t>
      </w:r>
      <w:r>
        <w:rPr>
          <w:w w:val="85"/>
          <w:sz w:val="20"/>
        </w:rPr>
        <w:t>services,</w:t>
      </w:r>
      <w:r>
        <w:rPr>
          <w:spacing w:val="-6"/>
          <w:w w:val="85"/>
          <w:sz w:val="20"/>
        </w:rPr>
        <w:t xml:space="preserve"> </w:t>
      </w:r>
      <w:r>
        <w:rPr>
          <w:w w:val="85"/>
          <w:sz w:val="20"/>
        </w:rPr>
        <w:t>poor</w:t>
      </w:r>
      <w:r>
        <w:rPr>
          <w:spacing w:val="-5"/>
          <w:w w:val="85"/>
          <w:sz w:val="20"/>
        </w:rPr>
        <w:t xml:space="preserve"> </w:t>
      </w:r>
      <w:r>
        <w:rPr>
          <w:w w:val="85"/>
          <w:sz w:val="20"/>
        </w:rPr>
        <w:t>santiation</w:t>
      </w:r>
      <w:r>
        <w:rPr>
          <w:spacing w:val="-5"/>
          <w:w w:val="85"/>
          <w:sz w:val="20"/>
        </w:rPr>
        <w:t xml:space="preserve"> </w:t>
      </w:r>
      <w:r>
        <w:rPr>
          <w:w w:val="85"/>
          <w:sz w:val="20"/>
        </w:rPr>
        <w:t>and</w:t>
      </w:r>
      <w:r>
        <w:rPr>
          <w:spacing w:val="-4"/>
          <w:w w:val="85"/>
          <w:sz w:val="20"/>
        </w:rPr>
        <w:t xml:space="preserve"> </w:t>
      </w:r>
      <w:r>
        <w:rPr>
          <w:w w:val="85"/>
          <w:sz w:val="20"/>
        </w:rPr>
        <w:t>floods</w:t>
      </w:r>
      <w:r>
        <w:rPr>
          <w:spacing w:val="-5"/>
          <w:w w:val="85"/>
          <w:sz w:val="20"/>
        </w:rPr>
        <w:t xml:space="preserve"> </w:t>
      </w:r>
      <w:r>
        <w:rPr>
          <w:w w:val="85"/>
          <w:sz w:val="20"/>
        </w:rPr>
        <w:t>during</w:t>
      </w:r>
      <w:r>
        <w:rPr>
          <w:spacing w:val="-5"/>
          <w:w w:val="85"/>
          <w:sz w:val="20"/>
        </w:rPr>
        <w:t xml:space="preserve"> </w:t>
      </w:r>
      <w:r>
        <w:rPr>
          <w:w w:val="85"/>
          <w:sz w:val="20"/>
        </w:rPr>
        <w:t>the</w:t>
      </w:r>
      <w:r>
        <w:rPr>
          <w:spacing w:val="-5"/>
          <w:w w:val="85"/>
          <w:sz w:val="20"/>
        </w:rPr>
        <w:t xml:space="preserve"> </w:t>
      </w:r>
      <w:r>
        <w:rPr>
          <w:w w:val="85"/>
          <w:sz w:val="20"/>
        </w:rPr>
        <w:t>wet</w:t>
      </w:r>
      <w:r>
        <w:rPr>
          <w:spacing w:val="-5"/>
          <w:w w:val="85"/>
          <w:sz w:val="20"/>
        </w:rPr>
        <w:t xml:space="preserve"> </w:t>
      </w:r>
      <w:r>
        <w:rPr>
          <w:w w:val="85"/>
          <w:sz w:val="20"/>
        </w:rPr>
        <w:t>season.</w:t>
      </w:r>
    </w:p>
    <w:p w:rsidR="00E5575B" w:rsidRDefault="00D512E5">
      <w:pPr>
        <w:pStyle w:val="ListParagraph"/>
        <w:numPr>
          <w:ilvl w:val="1"/>
          <w:numId w:val="72"/>
        </w:numPr>
        <w:tabs>
          <w:tab w:val="left" w:pos="1090"/>
        </w:tabs>
        <w:ind w:right="624" w:firstLine="0"/>
        <w:rPr>
          <w:sz w:val="20"/>
        </w:rPr>
      </w:pPr>
      <w:r>
        <w:rPr>
          <w:w w:val="85"/>
          <w:sz w:val="20"/>
        </w:rPr>
        <w:t>Industries</w:t>
      </w:r>
      <w:r>
        <w:rPr>
          <w:spacing w:val="-6"/>
          <w:w w:val="85"/>
          <w:sz w:val="20"/>
        </w:rPr>
        <w:t xml:space="preserve"> </w:t>
      </w:r>
      <w:r>
        <w:rPr>
          <w:w w:val="85"/>
          <w:sz w:val="20"/>
        </w:rPr>
        <w:t>have</w:t>
      </w:r>
      <w:r>
        <w:rPr>
          <w:spacing w:val="-4"/>
          <w:w w:val="85"/>
          <w:sz w:val="20"/>
        </w:rPr>
        <w:t xml:space="preserve"> </w:t>
      </w:r>
      <w:r>
        <w:rPr>
          <w:w w:val="85"/>
          <w:sz w:val="20"/>
        </w:rPr>
        <w:t>led</w:t>
      </w:r>
      <w:r>
        <w:rPr>
          <w:spacing w:val="-5"/>
          <w:w w:val="85"/>
          <w:sz w:val="20"/>
        </w:rPr>
        <w:t xml:space="preserve"> </w:t>
      </w:r>
      <w:r>
        <w:rPr>
          <w:w w:val="85"/>
          <w:sz w:val="20"/>
        </w:rPr>
        <w:t>to</w:t>
      </w:r>
      <w:r>
        <w:rPr>
          <w:spacing w:val="-4"/>
          <w:w w:val="85"/>
          <w:sz w:val="20"/>
        </w:rPr>
        <w:t xml:space="preserve"> </w:t>
      </w:r>
      <w:r>
        <w:rPr>
          <w:w w:val="85"/>
          <w:sz w:val="20"/>
        </w:rPr>
        <w:t>loss</w:t>
      </w:r>
      <w:r>
        <w:rPr>
          <w:spacing w:val="-6"/>
          <w:w w:val="85"/>
          <w:sz w:val="20"/>
        </w:rPr>
        <w:t xml:space="preserve"> </w:t>
      </w:r>
      <w:r>
        <w:rPr>
          <w:w w:val="85"/>
          <w:sz w:val="20"/>
        </w:rPr>
        <w:t>of</w:t>
      </w:r>
      <w:r>
        <w:rPr>
          <w:spacing w:val="-4"/>
          <w:w w:val="85"/>
          <w:sz w:val="20"/>
        </w:rPr>
        <w:t xml:space="preserve"> </w:t>
      </w:r>
      <w:r>
        <w:rPr>
          <w:w w:val="85"/>
          <w:sz w:val="20"/>
        </w:rPr>
        <w:t>valuable</w:t>
      </w:r>
      <w:r>
        <w:rPr>
          <w:spacing w:val="-4"/>
          <w:w w:val="85"/>
          <w:sz w:val="20"/>
        </w:rPr>
        <w:t xml:space="preserve"> </w:t>
      </w:r>
      <w:r>
        <w:rPr>
          <w:w w:val="85"/>
          <w:sz w:val="20"/>
        </w:rPr>
        <w:t>government</w:t>
      </w:r>
      <w:r>
        <w:rPr>
          <w:spacing w:val="-6"/>
          <w:w w:val="85"/>
          <w:sz w:val="20"/>
        </w:rPr>
        <w:t xml:space="preserve"> </w:t>
      </w:r>
      <w:r>
        <w:rPr>
          <w:w w:val="85"/>
          <w:sz w:val="20"/>
        </w:rPr>
        <w:t>revenue</w:t>
      </w:r>
      <w:r>
        <w:rPr>
          <w:spacing w:val="-4"/>
          <w:w w:val="85"/>
          <w:sz w:val="20"/>
        </w:rPr>
        <w:t xml:space="preserve"> </w:t>
      </w:r>
      <w:r>
        <w:rPr>
          <w:w w:val="85"/>
          <w:sz w:val="20"/>
        </w:rPr>
        <w:t>through</w:t>
      </w:r>
      <w:r>
        <w:rPr>
          <w:spacing w:val="-5"/>
          <w:w w:val="85"/>
          <w:sz w:val="20"/>
        </w:rPr>
        <w:t xml:space="preserve"> </w:t>
      </w:r>
      <w:r>
        <w:rPr>
          <w:w w:val="85"/>
          <w:sz w:val="20"/>
        </w:rPr>
        <w:t>tax</w:t>
      </w:r>
      <w:r>
        <w:rPr>
          <w:spacing w:val="-5"/>
          <w:w w:val="85"/>
          <w:sz w:val="20"/>
        </w:rPr>
        <w:t xml:space="preserve"> </w:t>
      </w:r>
      <w:r>
        <w:rPr>
          <w:w w:val="85"/>
          <w:sz w:val="20"/>
        </w:rPr>
        <w:t>holidays</w:t>
      </w:r>
      <w:r>
        <w:rPr>
          <w:spacing w:val="-6"/>
          <w:w w:val="85"/>
          <w:sz w:val="20"/>
        </w:rPr>
        <w:t xml:space="preserve"> </w:t>
      </w:r>
      <w:r>
        <w:rPr>
          <w:w w:val="85"/>
          <w:sz w:val="20"/>
        </w:rPr>
        <w:t>and</w:t>
      </w:r>
      <w:r>
        <w:rPr>
          <w:spacing w:val="-4"/>
          <w:w w:val="85"/>
          <w:sz w:val="20"/>
        </w:rPr>
        <w:t xml:space="preserve"> </w:t>
      </w:r>
      <w:r>
        <w:rPr>
          <w:w w:val="85"/>
          <w:sz w:val="20"/>
        </w:rPr>
        <w:t>subsides</w:t>
      </w:r>
      <w:r>
        <w:rPr>
          <w:spacing w:val="-5"/>
          <w:w w:val="85"/>
          <w:sz w:val="20"/>
        </w:rPr>
        <w:t xml:space="preserve"> </w:t>
      </w:r>
      <w:r>
        <w:rPr>
          <w:w w:val="85"/>
          <w:sz w:val="20"/>
        </w:rPr>
        <w:t>levied</w:t>
      </w:r>
      <w:r>
        <w:rPr>
          <w:spacing w:val="-5"/>
          <w:w w:val="85"/>
          <w:sz w:val="20"/>
        </w:rPr>
        <w:t xml:space="preserve"> </w:t>
      </w:r>
      <w:r>
        <w:rPr>
          <w:w w:val="85"/>
          <w:sz w:val="20"/>
        </w:rPr>
        <w:t>as</w:t>
      </w:r>
      <w:r>
        <w:rPr>
          <w:spacing w:val="-5"/>
          <w:w w:val="85"/>
          <w:sz w:val="20"/>
        </w:rPr>
        <w:t xml:space="preserve"> </w:t>
      </w:r>
      <w:r>
        <w:rPr>
          <w:w w:val="85"/>
          <w:sz w:val="20"/>
        </w:rPr>
        <w:t>a</w:t>
      </w:r>
      <w:r>
        <w:rPr>
          <w:spacing w:val="-5"/>
          <w:w w:val="85"/>
          <w:sz w:val="20"/>
        </w:rPr>
        <w:t xml:space="preserve"> </w:t>
      </w:r>
      <w:r>
        <w:rPr>
          <w:w w:val="85"/>
          <w:sz w:val="20"/>
        </w:rPr>
        <w:t>strategy</w:t>
      </w:r>
      <w:r>
        <w:rPr>
          <w:spacing w:val="-5"/>
          <w:w w:val="85"/>
          <w:sz w:val="20"/>
        </w:rPr>
        <w:t xml:space="preserve"> </w:t>
      </w:r>
      <w:r>
        <w:rPr>
          <w:w w:val="85"/>
          <w:sz w:val="20"/>
        </w:rPr>
        <w:t>for</w:t>
      </w:r>
      <w:r>
        <w:rPr>
          <w:spacing w:val="-5"/>
          <w:w w:val="85"/>
          <w:sz w:val="20"/>
        </w:rPr>
        <w:t xml:space="preserve"> </w:t>
      </w:r>
      <w:r>
        <w:rPr>
          <w:w w:val="85"/>
          <w:sz w:val="20"/>
        </w:rPr>
        <w:t>industrialization</w:t>
      </w:r>
      <w:r>
        <w:rPr>
          <w:spacing w:val="-1"/>
          <w:w w:val="85"/>
          <w:sz w:val="20"/>
        </w:rPr>
        <w:t xml:space="preserve"> </w:t>
      </w:r>
      <w:r>
        <w:rPr>
          <w:w w:val="85"/>
          <w:sz w:val="20"/>
        </w:rPr>
        <w:t xml:space="preserve">which </w:t>
      </w:r>
      <w:r>
        <w:rPr>
          <w:w w:val="80"/>
          <w:sz w:val="20"/>
        </w:rPr>
        <w:t>has lowered national gross income e.g. BIDCO</w:t>
      </w:r>
      <w:r>
        <w:rPr>
          <w:sz w:val="20"/>
        </w:rPr>
        <w:t xml:space="preserve"> </w:t>
      </w:r>
      <w:r>
        <w:rPr>
          <w:w w:val="80"/>
          <w:sz w:val="20"/>
        </w:rPr>
        <w:t>industries in Jinja and Kalangala was a tax holiday for 25 years by UIA.</w:t>
      </w:r>
    </w:p>
    <w:p w:rsidR="00E5575B" w:rsidRDefault="00D512E5">
      <w:pPr>
        <w:pStyle w:val="ListParagraph"/>
        <w:numPr>
          <w:ilvl w:val="1"/>
          <w:numId w:val="72"/>
        </w:numPr>
        <w:tabs>
          <w:tab w:val="left" w:pos="1090"/>
        </w:tabs>
        <w:spacing w:line="242" w:lineRule="auto"/>
        <w:ind w:right="622" w:firstLine="0"/>
        <w:rPr>
          <w:sz w:val="20"/>
        </w:rPr>
      </w:pPr>
      <w:r>
        <w:rPr>
          <w:w w:val="85"/>
          <w:sz w:val="20"/>
        </w:rPr>
        <w:t>Industries</w:t>
      </w:r>
      <w:r>
        <w:rPr>
          <w:spacing w:val="-1"/>
          <w:w w:val="85"/>
          <w:sz w:val="20"/>
        </w:rPr>
        <w:t xml:space="preserve"> </w:t>
      </w:r>
      <w:r>
        <w:rPr>
          <w:w w:val="85"/>
          <w:sz w:val="20"/>
        </w:rPr>
        <w:t>have</w:t>
      </w:r>
      <w:r>
        <w:rPr>
          <w:spacing w:val="-1"/>
          <w:w w:val="85"/>
          <w:sz w:val="20"/>
        </w:rPr>
        <w:t xml:space="preserve"> </w:t>
      </w:r>
      <w:r>
        <w:rPr>
          <w:w w:val="85"/>
          <w:sz w:val="20"/>
        </w:rPr>
        <w:t>led</w:t>
      </w:r>
      <w:r>
        <w:rPr>
          <w:spacing w:val="-1"/>
          <w:w w:val="85"/>
          <w:sz w:val="20"/>
        </w:rPr>
        <w:t xml:space="preserve"> </w:t>
      </w:r>
      <w:r>
        <w:rPr>
          <w:w w:val="85"/>
          <w:sz w:val="20"/>
        </w:rPr>
        <w:t>to</w:t>
      </w:r>
      <w:r>
        <w:rPr>
          <w:spacing w:val="-1"/>
          <w:w w:val="85"/>
          <w:sz w:val="20"/>
        </w:rPr>
        <w:t xml:space="preserve"> </w:t>
      </w:r>
      <w:r>
        <w:rPr>
          <w:w w:val="85"/>
          <w:sz w:val="20"/>
        </w:rPr>
        <w:t>provision of</w:t>
      </w:r>
      <w:r>
        <w:rPr>
          <w:spacing w:val="-1"/>
          <w:w w:val="85"/>
          <w:sz w:val="20"/>
        </w:rPr>
        <w:t xml:space="preserve"> </w:t>
      </w:r>
      <w:r>
        <w:rPr>
          <w:w w:val="85"/>
          <w:sz w:val="20"/>
        </w:rPr>
        <w:t>low</w:t>
      </w:r>
      <w:r>
        <w:rPr>
          <w:spacing w:val="-2"/>
          <w:w w:val="85"/>
          <w:sz w:val="20"/>
        </w:rPr>
        <w:t xml:space="preserve"> </w:t>
      </w:r>
      <w:r>
        <w:rPr>
          <w:w w:val="85"/>
          <w:sz w:val="20"/>
        </w:rPr>
        <w:t>quality</w:t>
      </w:r>
      <w:r>
        <w:rPr>
          <w:spacing w:val="-1"/>
          <w:w w:val="85"/>
          <w:sz w:val="20"/>
        </w:rPr>
        <w:t xml:space="preserve"> </w:t>
      </w:r>
      <w:r>
        <w:rPr>
          <w:w w:val="85"/>
          <w:sz w:val="20"/>
        </w:rPr>
        <w:t>products</w:t>
      </w:r>
      <w:r>
        <w:rPr>
          <w:spacing w:val="-1"/>
          <w:w w:val="85"/>
          <w:sz w:val="20"/>
        </w:rPr>
        <w:t xml:space="preserve"> </w:t>
      </w:r>
      <w:r>
        <w:rPr>
          <w:w w:val="85"/>
          <w:sz w:val="20"/>
        </w:rPr>
        <w:t>to locals due</w:t>
      </w:r>
      <w:r>
        <w:rPr>
          <w:spacing w:val="-1"/>
          <w:w w:val="85"/>
          <w:sz w:val="20"/>
        </w:rPr>
        <w:t xml:space="preserve"> </w:t>
      </w:r>
      <w:r>
        <w:rPr>
          <w:w w:val="85"/>
          <w:sz w:val="20"/>
        </w:rPr>
        <w:t>to</w:t>
      </w:r>
      <w:r>
        <w:rPr>
          <w:spacing w:val="-1"/>
          <w:w w:val="85"/>
          <w:sz w:val="20"/>
        </w:rPr>
        <w:t xml:space="preserve"> </w:t>
      </w:r>
      <w:r>
        <w:rPr>
          <w:w w:val="85"/>
          <w:sz w:val="20"/>
        </w:rPr>
        <w:t>limited</w:t>
      </w:r>
      <w:r>
        <w:rPr>
          <w:spacing w:val="-1"/>
          <w:w w:val="85"/>
          <w:sz w:val="20"/>
        </w:rPr>
        <w:t xml:space="preserve"> </w:t>
      </w:r>
      <w:r>
        <w:rPr>
          <w:w w:val="85"/>
          <w:sz w:val="20"/>
        </w:rPr>
        <w:t>competition</w:t>
      </w:r>
      <w:r>
        <w:rPr>
          <w:spacing w:val="-1"/>
          <w:w w:val="85"/>
          <w:sz w:val="20"/>
        </w:rPr>
        <w:t xml:space="preserve"> </w:t>
      </w:r>
      <w:r>
        <w:rPr>
          <w:w w:val="85"/>
          <w:sz w:val="20"/>
        </w:rPr>
        <w:t>from</w:t>
      </w:r>
      <w:r>
        <w:rPr>
          <w:spacing w:val="-1"/>
          <w:w w:val="85"/>
          <w:sz w:val="20"/>
        </w:rPr>
        <w:t xml:space="preserve"> </w:t>
      </w:r>
      <w:r>
        <w:rPr>
          <w:w w:val="85"/>
          <w:sz w:val="20"/>
        </w:rPr>
        <w:t>imports</w:t>
      </w:r>
      <w:r>
        <w:rPr>
          <w:spacing w:val="-1"/>
          <w:w w:val="85"/>
          <w:sz w:val="20"/>
        </w:rPr>
        <w:t xml:space="preserve"> </w:t>
      </w:r>
      <w:r>
        <w:rPr>
          <w:w w:val="85"/>
          <w:sz w:val="20"/>
        </w:rPr>
        <w:t>banned</w:t>
      </w:r>
      <w:r>
        <w:rPr>
          <w:spacing w:val="-1"/>
          <w:w w:val="85"/>
          <w:sz w:val="20"/>
        </w:rPr>
        <w:t xml:space="preserve"> </w:t>
      </w:r>
      <w:r>
        <w:rPr>
          <w:w w:val="85"/>
          <w:sz w:val="20"/>
        </w:rPr>
        <w:t>by</w:t>
      </w:r>
      <w:r>
        <w:rPr>
          <w:spacing w:val="-1"/>
          <w:w w:val="85"/>
          <w:sz w:val="20"/>
        </w:rPr>
        <w:t xml:space="preserve"> </w:t>
      </w:r>
      <w:r>
        <w:rPr>
          <w:w w:val="85"/>
          <w:sz w:val="20"/>
        </w:rPr>
        <w:t>protection</w:t>
      </w:r>
      <w:r>
        <w:rPr>
          <w:spacing w:val="-1"/>
          <w:w w:val="85"/>
          <w:sz w:val="20"/>
        </w:rPr>
        <w:t xml:space="preserve"> </w:t>
      </w:r>
      <w:r>
        <w:rPr>
          <w:w w:val="85"/>
          <w:sz w:val="20"/>
        </w:rPr>
        <w:t>policies</w:t>
      </w:r>
      <w:r>
        <w:rPr>
          <w:spacing w:val="-1"/>
          <w:w w:val="85"/>
          <w:sz w:val="20"/>
        </w:rPr>
        <w:t xml:space="preserve"> </w:t>
      </w:r>
      <w:r>
        <w:rPr>
          <w:w w:val="85"/>
          <w:sz w:val="20"/>
        </w:rPr>
        <w:t>which have</w:t>
      </w:r>
      <w:r>
        <w:rPr>
          <w:spacing w:val="-4"/>
          <w:w w:val="85"/>
          <w:sz w:val="20"/>
        </w:rPr>
        <w:t xml:space="preserve"> </w:t>
      </w:r>
      <w:r>
        <w:rPr>
          <w:w w:val="85"/>
          <w:sz w:val="20"/>
        </w:rPr>
        <w:t>led</w:t>
      </w:r>
      <w:r>
        <w:rPr>
          <w:spacing w:val="-4"/>
          <w:w w:val="85"/>
          <w:sz w:val="20"/>
        </w:rPr>
        <w:t xml:space="preserve"> </w:t>
      </w:r>
      <w:r>
        <w:rPr>
          <w:w w:val="85"/>
          <w:sz w:val="20"/>
        </w:rPr>
        <w:t>to</w:t>
      </w:r>
      <w:r>
        <w:rPr>
          <w:spacing w:val="-2"/>
          <w:w w:val="85"/>
          <w:sz w:val="20"/>
        </w:rPr>
        <w:t xml:space="preserve"> </w:t>
      </w:r>
      <w:r>
        <w:rPr>
          <w:w w:val="85"/>
          <w:sz w:val="20"/>
        </w:rPr>
        <w:t>cheating</w:t>
      </w:r>
      <w:r>
        <w:rPr>
          <w:spacing w:val="-4"/>
          <w:w w:val="85"/>
          <w:sz w:val="20"/>
        </w:rPr>
        <w:t xml:space="preserve"> </w:t>
      </w:r>
      <w:r>
        <w:rPr>
          <w:w w:val="85"/>
          <w:sz w:val="20"/>
        </w:rPr>
        <w:t>and</w:t>
      </w:r>
      <w:r>
        <w:rPr>
          <w:spacing w:val="-4"/>
          <w:w w:val="85"/>
          <w:sz w:val="20"/>
        </w:rPr>
        <w:t xml:space="preserve"> </w:t>
      </w:r>
      <w:r>
        <w:rPr>
          <w:w w:val="85"/>
          <w:sz w:val="20"/>
        </w:rPr>
        <w:t>exploitation</w:t>
      </w:r>
      <w:r>
        <w:rPr>
          <w:spacing w:val="-4"/>
          <w:w w:val="85"/>
          <w:sz w:val="20"/>
        </w:rPr>
        <w:t xml:space="preserve"> </w:t>
      </w:r>
      <w:r>
        <w:rPr>
          <w:w w:val="85"/>
          <w:sz w:val="20"/>
        </w:rPr>
        <w:t>of</w:t>
      </w:r>
      <w:r>
        <w:rPr>
          <w:spacing w:val="-2"/>
          <w:w w:val="85"/>
          <w:sz w:val="20"/>
        </w:rPr>
        <w:t xml:space="preserve"> </w:t>
      </w:r>
      <w:r>
        <w:rPr>
          <w:w w:val="85"/>
          <w:sz w:val="20"/>
        </w:rPr>
        <w:t>masses</w:t>
      </w:r>
      <w:r>
        <w:rPr>
          <w:spacing w:val="-1"/>
          <w:w w:val="85"/>
          <w:sz w:val="20"/>
        </w:rPr>
        <w:t xml:space="preserve"> </w:t>
      </w:r>
      <w:r>
        <w:rPr>
          <w:w w:val="85"/>
          <w:sz w:val="20"/>
        </w:rPr>
        <w:t>e.g.</w:t>
      </w:r>
      <w:r>
        <w:rPr>
          <w:spacing w:val="-3"/>
          <w:w w:val="85"/>
          <w:sz w:val="20"/>
        </w:rPr>
        <w:t xml:space="preserve"> </w:t>
      </w:r>
      <w:r>
        <w:rPr>
          <w:w w:val="85"/>
          <w:sz w:val="20"/>
        </w:rPr>
        <w:t>Batteries</w:t>
      </w:r>
      <w:r>
        <w:rPr>
          <w:spacing w:val="-4"/>
          <w:w w:val="85"/>
          <w:sz w:val="20"/>
        </w:rPr>
        <w:t xml:space="preserve"> </w:t>
      </w:r>
      <w:r>
        <w:rPr>
          <w:w w:val="85"/>
          <w:sz w:val="20"/>
        </w:rPr>
        <w:t>from</w:t>
      </w:r>
      <w:r>
        <w:rPr>
          <w:spacing w:val="-3"/>
          <w:w w:val="85"/>
          <w:sz w:val="20"/>
        </w:rPr>
        <w:t xml:space="preserve"> </w:t>
      </w:r>
      <w:r>
        <w:rPr>
          <w:w w:val="85"/>
          <w:sz w:val="20"/>
        </w:rPr>
        <w:t>Uganda</w:t>
      </w:r>
      <w:r>
        <w:rPr>
          <w:spacing w:val="-4"/>
          <w:w w:val="85"/>
          <w:sz w:val="20"/>
        </w:rPr>
        <w:t xml:space="preserve"> </w:t>
      </w:r>
      <w:r>
        <w:rPr>
          <w:w w:val="85"/>
          <w:sz w:val="20"/>
        </w:rPr>
        <w:t>batteries</w:t>
      </w:r>
      <w:r>
        <w:rPr>
          <w:spacing w:val="-1"/>
          <w:w w:val="85"/>
          <w:sz w:val="20"/>
        </w:rPr>
        <w:t xml:space="preserve"> </w:t>
      </w:r>
      <w:r>
        <w:rPr>
          <w:w w:val="85"/>
          <w:sz w:val="20"/>
        </w:rPr>
        <w:t>in</w:t>
      </w:r>
      <w:r>
        <w:rPr>
          <w:spacing w:val="-4"/>
          <w:w w:val="85"/>
          <w:sz w:val="20"/>
        </w:rPr>
        <w:t xml:space="preserve"> </w:t>
      </w:r>
      <w:r>
        <w:rPr>
          <w:w w:val="85"/>
          <w:sz w:val="20"/>
        </w:rPr>
        <w:t>Kampala</w:t>
      </w:r>
      <w:r>
        <w:rPr>
          <w:spacing w:val="-2"/>
          <w:w w:val="85"/>
          <w:sz w:val="20"/>
        </w:rPr>
        <w:t xml:space="preserve"> </w:t>
      </w:r>
      <w:r>
        <w:rPr>
          <w:w w:val="85"/>
          <w:sz w:val="20"/>
        </w:rPr>
        <w:t>last</w:t>
      </w:r>
      <w:r>
        <w:rPr>
          <w:spacing w:val="-4"/>
          <w:w w:val="85"/>
          <w:sz w:val="20"/>
        </w:rPr>
        <w:t xml:space="preserve"> </w:t>
      </w:r>
      <w:r>
        <w:rPr>
          <w:w w:val="85"/>
          <w:sz w:val="20"/>
        </w:rPr>
        <w:t>for</w:t>
      </w:r>
      <w:r>
        <w:rPr>
          <w:spacing w:val="-3"/>
          <w:w w:val="85"/>
          <w:sz w:val="20"/>
        </w:rPr>
        <w:t xml:space="preserve"> </w:t>
      </w:r>
      <w:r>
        <w:rPr>
          <w:w w:val="85"/>
          <w:sz w:val="20"/>
        </w:rPr>
        <w:t>about</w:t>
      </w:r>
      <w:r>
        <w:rPr>
          <w:spacing w:val="-4"/>
          <w:w w:val="85"/>
          <w:sz w:val="20"/>
        </w:rPr>
        <w:t xml:space="preserve"> </w:t>
      </w:r>
      <w:r>
        <w:rPr>
          <w:w w:val="85"/>
          <w:sz w:val="20"/>
        </w:rPr>
        <w:t>1</w:t>
      </w:r>
      <w:r>
        <w:rPr>
          <w:spacing w:val="-3"/>
          <w:w w:val="85"/>
          <w:sz w:val="20"/>
        </w:rPr>
        <w:t xml:space="preserve"> </w:t>
      </w:r>
      <w:r>
        <w:rPr>
          <w:w w:val="85"/>
          <w:sz w:val="20"/>
        </w:rPr>
        <w:t>year</w:t>
      </w:r>
      <w:r>
        <w:rPr>
          <w:spacing w:val="-4"/>
          <w:w w:val="85"/>
          <w:sz w:val="20"/>
        </w:rPr>
        <w:t xml:space="preserve"> </w:t>
      </w:r>
      <w:r>
        <w:rPr>
          <w:w w:val="85"/>
          <w:sz w:val="20"/>
        </w:rPr>
        <w:t>as</w:t>
      </w:r>
      <w:r>
        <w:rPr>
          <w:spacing w:val="-2"/>
          <w:w w:val="85"/>
          <w:sz w:val="20"/>
        </w:rPr>
        <w:t xml:space="preserve"> </w:t>
      </w:r>
      <w:r>
        <w:rPr>
          <w:w w:val="85"/>
          <w:sz w:val="20"/>
        </w:rPr>
        <w:t>compared</w:t>
      </w:r>
      <w:r>
        <w:rPr>
          <w:spacing w:val="-4"/>
          <w:w w:val="85"/>
          <w:sz w:val="20"/>
        </w:rPr>
        <w:t xml:space="preserve"> </w:t>
      </w:r>
      <w:r>
        <w:rPr>
          <w:w w:val="85"/>
          <w:sz w:val="20"/>
        </w:rPr>
        <w:t>to</w:t>
      </w:r>
      <w:r>
        <w:rPr>
          <w:spacing w:val="-4"/>
          <w:w w:val="85"/>
          <w:sz w:val="20"/>
        </w:rPr>
        <w:t xml:space="preserve"> </w:t>
      </w:r>
      <w:r>
        <w:rPr>
          <w:w w:val="85"/>
          <w:sz w:val="20"/>
        </w:rPr>
        <w:t>those</w:t>
      </w:r>
      <w:r>
        <w:rPr>
          <w:spacing w:val="-4"/>
          <w:w w:val="85"/>
          <w:sz w:val="20"/>
        </w:rPr>
        <w:t xml:space="preserve"> </w:t>
      </w:r>
      <w:r>
        <w:rPr>
          <w:w w:val="85"/>
          <w:sz w:val="20"/>
        </w:rPr>
        <w:t>from Germany which last for over 3 years.</w:t>
      </w:r>
    </w:p>
    <w:p w:rsidR="00E5575B" w:rsidRDefault="00D512E5">
      <w:pPr>
        <w:pStyle w:val="ListParagraph"/>
        <w:numPr>
          <w:ilvl w:val="1"/>
          <w:numId w:val="72"/>
        </w:numPr>
        <w:tabs>
          <w:tab w:val="left" w:pos="1090"/>
        </w:tabs>
        <w:spacing w:line="242" w:lineRule="auto"/>
        <w:ind w:right="624" w:firstLine="0"/>
        <w:rPr>
          <w:sz w:val="20"/>
        </w:rPr>
      </w:pPr>
      <w:r>
        <w:rPr>
          <w:w w:val="80"/>
          <w:sz w:val="20"/>
        </w:rPr>
        <w:t>Manufacturing industries have made local consumers to pay much more for local products / goods</w:t>
      </w:r>
      <w:r>
        <w:rPr>
          <w:sz w:val="20"/>
        </w:rPr>
        <w:t xml:space="preserve"> </w:t>
      </w:r>
      <w:r>
        <w:rPr>
          <w:w w:val="80"/>
          <w:sz w:val="20"/>
        </w:rPr>
        <w:t>which are very expensive than the imported</w:t>
      </w:r>
      <w:r>
        <w:rPr>
          <w:spacing w:val="40"/>
          <w:sz w:val="20"/>
        </w:rPr>
        <w:t xml:space="preserve"> </w:t>
      </w:r>
      <w:r>
        <w:rPr>
          <w:w w:val="85"/>
          <w:sz w:val="20"/>
        </w:rPr>
        <w:t>ones due to high cost of industrial production which have lowered people’s power to save like garments from Phoenix logistics in Kampala and Southern</w:t>
      </w:r>
      <w:r>
        <w:rPr>
          <w:spacing w:val="-6"/>
          <w:w w:val="85"/>
          <w:sz w:val="20"/>
        </w:rPr>
        <w:t xml:space="preserve"> </w:t>
      </w:r>
      <w:r>
        <w:rPr>
          <w:w w:val="85"/>
          <w:sz w:val="20"/>
        </w:rPr>
        <w:t>range</w:t>
      </w:r>
      <w:r>
        <w:rPr>
          <w:spacing w:val="-5"/>
          <w:w w:val="85"/>
          <w:sz w:val="20"/>
        </w:rPr>
        <w:t xml:space="preserve"> </w:t>
      </w:r>
      <w:r>
        <w:rPr>
          <w:w w:val="85"/>
          <w:sz w:val="20"/>
        </w:rPr>
        <w:t>Nyanza</w:t>
      </w:r>
      <w:r>
        <w:rPr>
          <w:spacing w:val="-5"/>
          <w:w w:val="85"/>
          <w:sz w:val="20"/>
        </w:rPr>
        <w:t xml:space="preserve"> </w:t>
      </w:r>
      <w:r>
        <w:rPr>
          <w:w w:val="85"/>
          <w:sz w:val="20"/>
        </w:rPr>
        <w:t>Ltd</w:t>
      </w:r>
      <w:r>
        <w:rPr>
          <w:spacing w:val="-6"/>
          <w:w w:val="85"/>
          <w:sz w:val="20"/>
        </w:rPr>
        <w:t xml:space="preserve"> </w:t>
      </w:r>
      <w:r>
        <w:rPr>
          <w:w w:val="85"/>
          <w:sz w:val="20"/>
        </w:rPr>
        <w:t>in</w:t>
      </w:r>
      <w:r>
        <w:rPr>
          <w:spacing w:val="-4"/>
          <w:w w:val="85"/>
          <w:sz w:val="20"/>
        </w:rPr>
        <w:t xml:space="preserve"> </w:t>
      </w:r>
      <w:r>
        <w:rPr>
          <w:w w:val="85"/>
          <w:sz w:val="20"/>
        </w:rPr>
        <w:t>Buyikwe</w:t>
      </w:r>
      <w:r>
        <w:rPr>
          <w:spacing w:val="-5"/>
          <w:w w:val="85"/>
          <w:sz w:val="20"/>
        </w:rPr>
        <w:t xml:space="preserve"> </w:t>
      </w:r>
      <w:r>
        <w:rPr>
          <w:w w:val="85"/>
          <w:sz w:val="20"/>
        </w:rPr>
        <w:t>are</w:t>
      </w:r>
      <w:r>
        <w:rPr>
          <w:spacing w:val="-6"/>
          <w:w w:val="85"/>
          <w:sz w:val="20"/>
        </w:rPr>
        <w:t xml:space="preserve"> </w:t>
      </w:r>
      <w:r>
        <w:rPr>
          <w:w w:val="85"/>
          <w:sz w:val="20"/>
        </w:rPr>
        <w:t>costly</w:t>
      </w:r>
      <w:r>
        <w:rPr>
          <w:spacing w:val="-4"/>
          <w:w w:val="85"/>
          <w:sz w:val="20"/>
        </w:rPr>
        <w:t xml:space="preserve"> </w:t>
      </w:r>
      <w:r>
        <w:rPr>
          <w:w w:val="85"/>
          <w:sz w:val="20"/>
        </w:rPr>
        <w:t>for</w:t>
      </w:r>
      <w:r>
        <w:rPr>
          <w:spacing w:val="-5"/>
          <w:w w:val="85"/>
          <w:sz w:val="20"/>
        </w:rPr>
        <w:t xml:space="preserve"> </w:t>
      </w:r>
      <w:r>
        <w:rPr>
          <w:w w:val="85"/>
          <w:sz w:val="20"/>
        </w:rPr>
        <w:t>many</w:t>
      </w:r>
      <w:r>
        <w:rPr>
          <w:spacing w:val="-6"/>
          <w:w w:val="85"/>
          <w:sz w:val="20"/>
        </w:rPr>
        <w:t xml:space="preserve"> </w:t>
      </w:r>
      <w:r>
        <w:rPr>
          <w:w w:val="85"/>
          <w:sz w:val="20"/>
        </w:rPr>
        <w:t>poor</w:t>
      </w:r>
      <w:r>
        <w:rPr>
          <w:spacing w:val="-4"/>
          <w:w w:val="85"/>
          <w:sz w:val="20"/>
        </w:rPr>
        <w:t xml:space="preserve"> </w:t>
      </w:r>
      <w:r>
        <w:rPr>
          <w:w w:val="85"/>
          <w:sz w:val="20"/>
        </w:rPr>
        <w:t>locals</w:t>
      </w:r>
      <w:r>
        <w:rPr>
          <w:spacing w:val="-6"/>
          <w:w w:val="85"/>
          <w:sz w:val="20"/>
        </w:rPr>
        <w:t xml:space="preserve"> </w:t>
      </w:r>
      <w:r>
        <w:rPr>
          <w:w w:val="85"/>
          <w:sz w:val="20"/>
        </w:rPr>
        <w:t>to</w:t>
      </w:r>
      <w:r>
        <w:rPr>
          <w:spacing w:val="-5"/>
          <w:w w:val="85"/>
          <w:sz w:val="20"/>
        </w:rPr>
        <w:t xml:space="preserve"> </w:t>
      </w:r>
      <w:r>
        <w:rPr>
          <w:w w:val="85"/>
          <w:sz w:val="20"/>
        </w:rPr>
        <w:t>afford.</w:t>
      </w:r>
    </w:p>
    <w:p w:rsidR="00E5575B" w:rsidRDefault="00D512E5">
      <w:pPr>
        <w:pStyle w:val="ListParagraph"/>
        <w:numPr>
          <w:ilvl w:val="1"/>
          <w:numId w:val="72"/>
        </w:numPr>
        <w:tabs>
          <w:tab w:val="left" w:pos="1090"/>
        </w:tabs>
        <w:spacing w:line="242" w:lineRule="auto"/>
        <w:ind w:right="625" w:firstLine="0"/>
        <w:rPr>
          <w:sz w:val="20"/>
        </w:rPr>
      </w:pPr>
      <w:r>
        <w:rPr>
          <w:w w:val="80"/>
          <w:sz w:val="20"/>
        </w:rPr>
        <w:t>Industrialization</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negligence</w:t>
      </w:r>
      <w:r>
        <w:rPr>
          <w:sz w:val="20"/>
        </w:rPr>
        <w:t xml:space="preserve"> </w:t>
      </w:r>
      <w:r>
        <w:rPr>
          <w:w w:val="80"/>
          <w:sz w:val="20"/>
        </w:rPr>
        <w:t>of</w:t>
      </w:r>
      <w:r>
        <w:rPr>
          <w:sz w:val="20"/>
        </w:rPr>
        <w:t xml:space="preserve"> </w:t>
      </w:r>
      <w:r>
        <w:rPr>
          <w:w w:val="80"/>
          <w:sz w:val="20"/>
        </w:rPr>
        <w:t>other</w:t>
      </w:r>
      <w:r>
        <w:rPr>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Uganda’s</w:t>
      </w:r>
      <w:r>
        <w:rPr>
          <w:sz w:val="20"/>
        </w:rPr>
        <w:t xml:space="preserve"> </w:t>
      </w:r>
      <w:r>
        <w:rPr>
          <w:w w:val="80"/>
          <w:sz w:val="20"/>
        </w:rPr>
        <w:t>economy</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tourism,</w:t>
      </w:r>
      <w:r>
        <w:rPr>
          <w:sz w:val="20"/>
        </w:rPr>
        <w:t xml:space="preserve"> </w:t>
      </w:r>
      <w:r>
        <w:rPr>
          <w:w w:val="80"/>
          <w:sz w:val="20"/>
        </w:rPr>
        <w:t>forestry</w:t>
      </w:r>
      <w:r>
        <w:rPr>
          <w:sz w:val="20"/>
        </w:rPr>
        <w:t xml:space="preserve"> </w:t>
      </w:r>
      <w:r>
        <w:rPr>
          <w:w w:val="80"/>
          <w:sz w:val="20"/>
        </w:rPr>
        <w:t>and</w:t>
      </w:r>
      <w:r>
        <w:rPr>
          <w:sz w:val="20"/>
        </w:rPr>
        <w:t xml:space="preserve"> </w:t>
      </w:r>
      <w:r>
        <w:rPr>
          <w:w w:val="80"/>
          <w:sz w:val="20"/>
        </w:rPr>
        <w:t>agriculture</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heavy</w:t>
      </w:r>
      <w:r>
        <w:rPr>
          <w:sz w:val="20"/>
        </w:rPr>
        <w:t xml:space="preserve"> </w:t>
      </w:r>
      <w:r>
        <w:rPr>
          <w:w w:val="80"/>
          <w:sz w:val="20"/>
        </w:rPr>
        <w:t xml:space="preserve">capital </w:t>
      </w:r>
      <w:r>
        <w:rPr>
          <w:spacing w:val="-2"/>
          <w:w w:val="85"/>
          <w:sz w:val="20"/>
        </w:rPr>
        <w:t>pre – requisite which has led to too much strain on little foreign exchange savings</w:t>
      </w:r>
      <w:r>
        <w:rPr>
          <w:spacing w:val="-4"/>
          <w:sz w:val="20"/>
        </w:rPr>
        <w:t xml:space="preserve"> </w:t>
      </w:r>
      <w:r>
        <w:rPr>
          <w:spacing w:val="-2"/>
          <w:w w:val="85"/>
          <w:sz w:val="20"/>
        </w:rPr>
        <w:t xml:space="preserve">e.g. raising capital for starting Tri star apparels in Kampala led to </w:t>
      </w:r>
      <w:r>
        <w:rPr>
          <w:w w:val="85"/>
          <w:sz w:val="20"/>
        </w:rPr>
        <w:t>the</w:t>
      </w:r>
      <w:r>
        <w:rPr>
          <w:spacing w:val="-6"/>
          <w:w w:val="85"/>
          <w:sz w:val="20"/>
        </w:rPr>
        <w:t xml:space="preserve"> </w:t>
      </w:r>
      <w:r>
        <w:rPr>
          <w:w w:val="85"/>
          <w:sz w:val="20"/>
        </w:rPr>
        <w:t>borrowing</w:t>
      </w:r>
      <w:r>
        <w:rPr>
          <w:spacing w:val="-5"/>
          <w:w w:val="85"/>
          <w:sz w:val="20"/>
        </w:rPr>
        <w:t xml:space="preserve"> </w:t>
      </w:r>
      <w:r>
        <w:rPr>
          <w:w w:val="85"/>
          <w:sz w:val="20"/>
        </w:rPr>
        <w:t>from</w:t>
      </w:r>
      <w:r>
        <w:rPr>
          <w:spacing w:val="-5"/>
          <w:w w:val="85"/>
          <w:sz w:val="20"/>
        </w:rPr>
        <w:t xml:space="preserve"> </w:t>
      </w:r>
      <w:r>
        <w:rPr>
          <w:w w:val="85"/>
          <w:sz w:val="20"/>
        </w:rPr>
        <w:t>government</w:t>
      </w:r>
      <w:r>
        <w:rPr>
          <w:spacing w:val="-6"/>
          <w:w w:val="85"/>
          <w:sz w:val="20"/>
        </w:rPr>
        <w:t xml:space="preserve"> </w:t>
      </w:r>
      <w:r>
        <w:rPr>
          <w:w w:val="85"/>
          <w:sz w:val="20"/>
        </w:rPr>
        <w:t>consolidated</w:t>
      </w:r>
      <w:r>
        <w:rPr>
          <w:spacing w:val="-5"/>
          <w:w w:val="85"/>
          <w:sz w:val="20"/>
        </w:rPr>
        <w:t xml:space="preserve"> </w:t>
      </w:r>
      <w:r>
        <w:rPr>
          <w:w w:val="85"/>
          <w:sz w:val="20"/>
        </w:rPr>
        <w:t>funds</w:t>
      </w:r>
      <w:r>
        <w:rPr>
          <w:spacing w:val="-5"/>
          <w:w w:val="85"/>
          <w:sz w:val="20"/>
        </w:rPr>
        <w:t xml:space="preserve"> </w:t>
      </w:r>
      <w:r>
        <w:rPr>
          <w:w w:val="85"/>
          <w:sz w:val="20"/>
        </w:rPr>
        <w:t>in</w:t>
      </w:r>
      <w:r>
        <w:rPr>
          <w:spacing w:val="-6"/>
          <w:w w:val="85"/>
          <w:sz w:val="20"/>
        </w:rPr>
        <w:t xml:space="preserve"> </w:t>
      </w:r>
      <w:r>
        <w:rPr>
          <w:w w:val="85"/>
          <w:sz w:val="20"/>
        </w:rPr>
        <w:t>Bank</w:t>
      </w:r>
      <w:r>
        <w:rPr>
          <w:spacing w:val="-5"/>
          <w:w w:val="85"/>
          <w:sz w:val="20"/>
        </w:rPr>
        <w:t xml:space="preserve"> </w:t>
      </w:r>
      <w:r>
        <w:rPr>
          <w:w w:val="85"/>
          <w:sz w:val="20"/>
        </w:rPr>
        <w:t>of</w:t>
      </w:r>
      <w:r>
        <w:rPr>
          <w:spacing w:val="-5"/>
          <w:w w:val="85"/>
          <w:sz w:val="20"/>
        </w:rPr>
        <w:t xml:space="preserve"> </w:t>
      </w:r>
      <w:r>
        <w:rPr>
          <w:w w:val="85"/>
          <w:sz w:val="20"/>
        </w:rPr>
        <w:t>Uganda.</w:t>
      </w:r>
    </w:p>
    <w:p w:rsidR="00E5575B" w:rsidRDefault="00D512E5">
      <w:pPr>
        <w:pStyle w:val="ListParagraph"/>
        <w:numPr>
          <w:ilvl w:val="1"/>
          <w:numId w:val="72"/>
        </w:numPr>
        <w:tabs>
          <w:tab w:val="left" w:pos="1090"/>
        </w:tabs>
        <w:spacing w:line="242" w:lineRule="auto"/>
        <w:ind w:right="625" w:firstLine="0"/>
        <w:rPr>
          <w:sz w:val="20"/>
        </w:rPr>
      </w:pPr>
      <w:r>
        <w:rPr>
          <w:w w:val="85"/>
          <w:sz w:val="20"/>
        </w:rPr>
        <w:t>Industries have led to the production of poisonous and fake products on market due to limited industrial inspection by UNBS</w:t>
      </w:r>
      <w:r>
        <w:rPr>
          <w:spacing w:val="40"/>
          <w:sz w:val="20"/>
        </w:rPr>
        <w:t xml:space="preserve"> </w:t>
      </w:r>
      <w:r>
        <w:rPr>
          <w:w w:val="85"/>
          <w:sz w:val="20"/>
        </w:rPr>
        <w:t xml:space="preserve">which have </w:t>
      </w:r>
      <w:r>
        <w:rPr>
          <w:w w:val="80"/>
          <w:sz w:val="20"/>
        </w:rPr>
        <w:t>exposed health problems</w:t>
      </w:r>
      <w:r>
        <w:rPr>
          <w:sz w:val="20"/>
        </w:rPr>
        <w:t xml:space="preserve"> </w:t>
      </w:r>
      <w:r>
        <w:rPr>
          <w:w w:val="80"/>
          <w:sz w:val="20"/>
        </w:rPr>
        <w:t>to people as well as claiming their lives</w:t>
      </w:r>
      <w:r>
        <w:rPr>
          <w:sz w:val="20"/>
        </w:rPr>
        <w:t xml:space="preserve"> </w:t>
      </w:r>
      <w:r>
        <w:rPr>
          <w:w w:val="80"/>
          <w:sz w:val="20"/>
        </w:rPr>
        <w:t>e.g. some spirits and waragi like</w:t>
      </w:r>
      <w:r>
        <w:rPr>
          <w:sz w:val="20"/>
        </w:rPr>
        <w:t xml:space="preserve"> </w:t>
      </w:r>
      <w:r>
        <w:rPr>
          <w:w w:val="80"/>
          <w:sz w:val="20"/>
        </w:rPr>
        <w:t>Empire have led to death of people due to</w:t>
      </w:r>
      <w:r>
        <w:rPr>
          <w:spacing w:val="40"/>
          <w:sz w:val="20"/>
        </w:rPr>
        <w:t xml:space="preserve"> </w:t>
      </w:r>
      <w:r>
        <w:rPr>
          <w:w w:val="80"/>
          <w:sz w:val="20"/>
        </w:rPr>
        <w:t xml:space="preserve">use of </w:t>
      </w:r>
      <w:r>
        <w:rPr>
          <w:w w:val="85"/>
          <w:sz w:val="20"/>
        </w:rPr>
        <w:t>toxic chemicals and improper mixtures.</w:t>
      </w:r>
    </w:p>
    <w:p w:rsidR="00E5575B" w:rsidRDefault="00D512E5">
      <w:pPr>
        <w:pStyle w:val="Heading1"/>
        <w:spacing w:before="205"/>
        <w:ind w:left="731"/>
      </w:pPr>
      <w:r>
        <w:rPr>
          <w:w w:val="80"/>
        </w:rPr>
        <w:t>CASE</w:t>
      </w:r>
      <w:r>
        <w:rPr>
          <w:spacing w:val="-1"/>
          <w:w w:val="90"/>
        </w:rPr>
        <w:t xml:space="preserve"> </w:t>
      </w:r>
      <w:r>
        <w:rPr>
          <w:spacing w:val="-2"/>
          <w:w w:val="90"/>
        </w:rPr>
        <w:t>STUDY:</w:t>
      </w:r>
    </w:p>
    <w:p w:rsidR="00E5575B" w:rsidRDefault="00D512E5">
      <w:pPr>
        <w:spacing w:before="1"/>
        <w:ind w:left="731"/>
        <w:rPr>
          <w:rFonts w:ascii="Arial"/>
          <w:b/>
          <w:sz w:val="20"/>
        </w:rPr>
      </w:pPr>
      <w:r>
        <w:rPr>
          <w:rFonts w:ascii="Arial"/>
          <w:b/>
          <w:w w:val="80"/>
          <w:sz w:val="20"/>
        </w:rPr>
        <w:t>INDUSTRIAL</w:t>
      </w:r>
      <w:r>
        <w:rPr>
          <w:rFonts w:ascii="Arial"/>
          <w:b/>
          <w:sz w:val="20"/>
        </w:rPr>
        <w:t xml:space="preserve"> </w:t>
      </w:r>
      <w:r>
        <w:rPr>
          <w:rFonts w:ascii="Arial"/>
          <w:b/>
          <w:w w:val="80"/>
          <w:sz w:val="20"/>
        </w:rPr>
        <w:t>DEVELOPMENT</w:t>
      </w:r>
      <w:r>
        <w:rPr>
          <w:rFonts w:ascii="Arial"/>
          <w:b/>
          <w:sz w:val="20"/>
        </w:rPr>
        <w:t xml:space="preserve"> </w:t>
      </w:r>
      <w:r>
        <w:rPr>
          <w:rFonts w:ascii="Arial"/>
          <w:b/>
          <w:w w:val="80"/>
          <w:sz w:val="20"/>
        </w:rPr>
        <w:t>IN</w:t>
      </w:r>
      <w:r>
        <w:rPr>
          <w:rFonts w:ascii="Arial"/>
          <w:b/>
          <w:sz w:val="20"/>
        </w:rPr>
        <w:t xml:space="preserve"> </w:t>
      </w:r>
      <w:r>
        <w:rPr>
          <w:rFonts w:ascii="Arial"/>
          <w:b/>
          <w:w w:val="80"/>
          <w:sz w:val="20"/>
        </w:rPr>
        <w:t>KAMPALA</w:t>
      </w:r>
      <w:r>
        <w:rPr>
          <w:rFonts w:ascii="Arial"/>
          <w:b/>
          <w:spacing w:val="-1"/>
          <w:sz w:val="20"/>
        </w:rPr>
        <w:t xml:space="preserve"> </w:t>
      </w:r>
      <w:r>
        <w:rPr>
          <w:rFonts w:ascii="Arial"/>
          <w:b/>
          <w:spacing w:val="-4"/>
          <w:w w:val="80"/>
          <w:sz w:val="20"/>
        </w:rPr>
        <w:t>CITY</w:t>
      </w:r>
    </w:p>
    <w:p w:rsidR="00E5575B" w:rsidRDefault="00D512E5">
      <w:pPr>
        <w:pStyle w:val="BodyText"/>
        <w:spacing w:before="1" w:line="244" w:lineRule="auto"/>
        <w:ind w:right="712"/>
      </w:pPr>
      <w:r>
        <w:rPr>
          <w:w w:val="80"/>
        </w:rPr>
        <w:t>Kampala is the Capital city, major administrative centre, largest urban centre, densely populated and</w:t>
      </w:r>
      <w:r>
        <w:t xml:space="preserve"> </w:t>
      </w:r>
      <w:r>
        <w:rPr>
          <w:w w:val="80"/>
        </w:rPr>
        <w:t>most industrialized town in Uganda with various</w:t>
      </w:r>
      <w:r>
        <w:rPr>
          <w:w w:val="85"/>
        </w:rPr>
        <w:t xml:space="preserve"> industries</w:t>
      </w:r>
      <w:r>
        <w:rPr>
          <w:spacing w:val="-4"/>
          <w:w w:val="85"/>
        </w:rPr>
        <w:t xml:space="preserve"> </w:t>
      </w:r>
      <w:r>
        <w:rPr>
          <w:w w:val="85"/>
        </w:rPr>
        <w:t>which</w:t>
      </w:r>
      <w:r>
        <w:rPr>
          <w:spacing w:val="-4"/>
          <w:w w:val="85"/>
        </w:rPr>
        <w:t xml:space="preserve"> </w:t>
      </w:r>
      <w:r>
        <w:rPr>
          <w:w w:val="85"/>
        </w:rPr>
        <w:t>are</w:t>
      </w:r>
      <w:r>
        <w:rPr>
          <w:spacing w:val="-4"/>
          <w:w w:val="85"/>
        </w:rPr>
        <w:t xml:space="preserve"> </w:t>
      </w:r>
      <w:r>
        <w:rPr>
          <w:w w:val="85"/>
        </w:rPr>
        <w:t>concentrated</w:t>
      </w:r>
      <w:r>
        <w:rPr>
          <w:spacing w:val="-3"/>
          <w:w w:val="85"/>
        </w:rPr>
        <w:t xml:space="preserve"> </w:t>
      </w:r>
      <w:r>
        <w:rPr>
          <w:w w:val="85"/>
        </w:rPr>
        <w:t>in</w:t>
      </w:r>
      <w:r>
        <w:rPr>
          <w:spacing w:val="-4"/>
          <w:w w:val="85"/>
        </w:rPr>
        <w:t xml:space="preserve"> </w:t>
      </w:r>
      <w:r>
        <w:rPr>
          <w:w w:val="85"/>
        </w:rPr>
        <w:t>six</w:t>
      </w:r>
      <w:r>
        <w:rPr>
          <w:spacing w:val="-4"/>
          <w:w w:val="85"/>
        </w:rPr>
        <w:t xml:space="preserve"> </w:t>
      </w:r>
      <w:r>
        <w:rPr>
          <w:w w:val="85"/>
        </w:rPr>
        <w:t>major</w:t>
      </w:r>
      <w:r>
        <w:rPr>
          <w:spacing w:val="-4"/>
          <w:w w:val="85"/>
        </w:rPr>
        <w:t xml:space="preserve"> </w:t>
      </w:r>
      <w:r>
        <w:rPr>
          <w:w w:val="85"/>
        </w:rPr>
        <w:t>zones</w:t>
      </w:r>
      <w:r>
        <w:rPr>
          <w:spacing w:val="-4"/>
          <w:w w:val="85"/>
        </w:rPr>
        <w:t xml:space="preserve"> </w:t>
      </w:r>
      <w:r>
        <w:rPr>
          <w:w w:val="85"/>
        </w:rPr>
        <w:t>namely;</w:t>
      </w:r>
    </w:p>
    <w:p w:rsidR="00E5575B" w:rsidRDefault="00D512E5">
      <w:pPr>
        <w:pStyle w:val="ListParagraph"/>
        <w:numPr>
          <w:ilvl w:val="1"/>
          <w:numId w:val="72"/>
        </w:numPr>
        <w:tabs>
          <w:tab w:val="left" w:pos="1451"/>
        </w:tabs>
        <w:spacing w:line="239" w:lineRule="exact"/>
        <w:ind w:left="1451" w:hanging="720"/>
        <w:rPr>
          <w:sz w:val="20"/>
        </w:rPr>
      </w:pPr>
      <w:r>
        <w:rPr>
          <w:w w:val="80"/>
          <w:sz w:val="20"/>
        </w:rPr>
        <w:t>Ntinda</w:t>
      </w:r>
      <w:r>
        <w:rPr>
          <w:spacing w:val="-5"/>
          <w:sz w:val="20"/>
        </w:rPr>
        <w:t xml:space="preserve"> </w:t>
      </w:r>
      <w:r>
        <w:rPr>
          <w:w w:val="80"/>
          <w:sz w:val="20"/>
        </w:rPr>
        <w:t>industrial</w:t>
      </w:r>
      <w:r>
        <w:rPr>
          <w:spacing w:val="-4"/>
          <w:sz w:val="20"/>
        </w:rPr>
        <w:t xml:space="preserve"> </w:t>
      </w:r>
      <w:r>
        <w:rPr>
          <w:w w:val="80"/>
          <w:sz w:val="20"/>
        </w:rPr>
        <w:t>area</w:t>
      </w:r>
      <w:r>
        <w:rPr>
          <w:spacing w:val="-4"/>
          <w:sz w:val="20"/>
        </w:rPr>
        <w:t xml:space="preserve"> </w:t>
      </w:r>
      <w:r>
        <w:rPr>
          <w:w w:val="80"/>
          <w:sz w:val="20"/>
        </w:rPr>
        <w:t>with</w:t>
      </w:r>
      <w:r>
        <w:rPr>
          <w:spacing w:val="-4"/>
          <w:sz w:val="20"/>
        </w:rPr>
        <w:t xml:space="preserve"> </w:t>
      </w:r>
      <w:r>
        <w:rPr>
          <w:w w:val="80"/>
          <w:sz w:val="20"/>
        </w:rPr>
        <w:t>industries</w:t>
      </w:r>
      <w:r>
        <w:rPr>
          <w:spacing w:val="-4"/>
          <w:sz w:val="20"/>
        </w:rPr>
        <w:t xml:space="preserve"> </w:t>
      </w:r>
      <w:r>
        <w:rPr>
          <w:w w:val="80"/>
          <w:sz w:val="20"/>
        </w:rPr>
        <w:t>like</w:t>
      </w:r>
      <w:r>
        <w:rPr>
          <w:spacing w:val="-2"/>
          <w:sz w:val="20"/>
        </w:rPr>
        <w:t xml:space="preserve"> </w:t>
      </w:r>
      <w:r>
        <w:rPr>
          <w:w w:val="80"/>
          <w:sz w:val="20"/>
        </w:rPr>
        <w:t>Crest</w:t>
      </w:r>
      <w:r>
        <w:rPr>
          <w:spacing w:val="-5"/>
          <w:sz w:val="20"/>
        </w:rPr>
        <w:t xml:space="preserve"> </w:t>
      </w:r>
      <w:r>
        <w:rPr>
          <w:w w:val="80"/>
          <w:sz w:val="20"/>
        </w:rPr>
        <w:t>foams</w:t>
      </w:r>
      <w:r>
        <w:rPr>
          <w:spacing w:val="-4"/>
          <w:sz w:val="20"/>
        </w:rPr>
        <w:t xml:space="preserve"> </w:t>
      </w:r>
      <w:r>
        <w:rPr>
          <w:w w:val="80"/>
          <w:sz w:val="20"/>
        </w:rPr>
        <w:t>and</w:t>
      </w:r>
      <w:r>
        <w:rPr>
          <w:spacing w:val="-4"/>
          <w:sz w:val="20"/>
        </w:rPr>
        <w:t xml:space="preserve"> </w:t>
      </w:r>
      <w:r>
        <w:rPr>
          <w:w w:val="80"/>
          <w:sz w:val="20"/>
        </w:rPr>
        <w:t>tanks,</w:t>
      </w:r>
      <w:r>
        <w:rPr>
          <w:spacing w:val="-4"/>
          <w:sz w:val="20"/>
        </w:rPr>
        <w:t xml:space="preserve"> </w:t>
      </w:r>
      <w:r>
        <w:rPr>
          <w:w w:val="80"/>
          <w:sz w:val="20"/>
        </w:rPr>
        <w:t>GM</w:t>
      </w:r>
      <w:r>
        <w:rPr>
          <w:spacing w:val="-4"/>
          <w:sz w:val="20"/>
        </w:rPr>
        <w:t xml:space="preserve"> </w:t>
      </w:r>
      <w:r>
        <w:rPr>
          <w:w w:val="80"/>
          <w:sz w:val="20"/>
        </w:rPr>
        <w:t>Tumpeco,</w:t>
      </w:r>
      <w:r>
        <w:rPr>
          <w:spacing w:val="44"/>
          <w:sz w:val="20"/>
        </w:rPr>
        <w:t xml:space="preserve"> </w:t>
      </w:r>
      <w:r>
        <w:rPr>
          <w:w w:val="80"/>
          <w:sz w:val="20"/>
        </w:rPr>
        <w:t>Oscar</w:t>
      </w:r>
      <w:r>
        <w:rPr>
          <w:spacing w:val="-3"/>
          <w:sz w:val="20"/>
        </w:rPr>
        <w:t xml:space="preserve"> </w:t>
      </w:r>
      <w:r>
        <w:rPr>
          <w:w w:val="80"/>
          <w:sz w:val="20"/>
        </w:rPr>
        <w:t>industries,</w:t>
      </w:r>
      <w:r>
        <w:rPr>
          <w:spacing w:val="-4"/>
          <w:sz w:val="20"/>
        </w:rPr>
        <w:t xml:space="preserve"> </w:t>
      </w:r>
      <w:r>
        <w:rPr>
          <w:spacing w:val="-5"/>
          <w:w w:val="80"/>
          <w:sz w:val="20"/>
        </w:rPr>
        <w:t>...</w:t>
      </w:r>
    </w:p>
    <w:p w:rsidR="00E5575B" w:rsidRDefault="00E5575B">
      <w:pPr>
        <w:spacing w:line="239" w:lineRule="exact"/>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72"/>
        </w:numPr>
        <w:tabs>
          <w:tab w:val="left" w:pos="1451"/>
        </w:tabs>
        <w:spacing w:before="6" w:line="244" w:lineRule="exact"/>
        <w:ind w:left="1451" w:hanging="720"/>
        <w:jc w:val="left"/>
        <w:rPr>
          <w:sz w:val="20"/>
        </w:rPr>
      </w:pPr>
      <w:r>
        <w:rPr>
          <w:w w:val="80"/>
          <w:sz w:val="20"/>
        </w:rPr>
        <w:lastRenderedPageBreak/>
        <w:t>Nakawa</w:t>
      </w:r>
      <w:r>
        <w:rPr>
          <w:spacing w:val="45"/>
          <w:sz w:val="20"/>
        </w:rPr>
        <w:t xml:space="preserve"> </w:t>
      </w:r>
      <w:r>
        <w:rPr>
          <w:w w:val="80"/>
          <w:sz w:val="20"/>
        </w:rPr>
        <w:t>industrial</w:t>
      </w:r>
      <w:r>
        <w:rPr>
          <w:spacing w:val="-4"/>
          <w:sz w:val="20"/>
        </w:rPr>
        <w:t xml:space="preserve"> </w:t>
      </w:r>
      <w:r>
        <w:rPr>
          <w:w w:val="80"/>
          <w:sz w:val="20"/>
        </w:rPr>
        <w:t>area</w:t>
      </w:r>
      <w:r>
        <w:rPr>
          <w:spacing w:val="-4"/>
          <w:sz w:val="20"/>
        </w:rPr>
        <w:t xml:space="preserve"> </w:t>
      </w:r>
      <w:r>
        <w:rPr>
          <w:w w:val="80"/>
          <w:sz w:val="20"/>
        </w:rPr>
        <w:t>with</w:t>
      </w:r>
      <w:r>
        <w:rPr>
          <w:spacing w:val="-4"/>
          <w:sz w:val="20"/>
        </w:rPr>
        <w:t xml:space="preserve"> </w:t>
      </w:r>
      <w:r>
        <w:rPr>
          <w:w w:val="80"/>
          <w:sz w:val="20"/>
        </w:rPr>
        <w:t>industries</w:t>
      </w:r>
      <w:r>
        <w:rPr>
          <w:spacing w:val="-4"/>
          <w:sz w:val="20"/>
        </w:rPr>
        <w:t xml:space="preserve"> </w:t>
      </w:r>
      <w:r>
        <w:rPr>
          <w:w w:val="80"/>
          <w:sz w:val="20"/>
        </w:rPr>
        <w:t>like</w:t>
      </w:r>
      <w:r>
        <w:rPr>
          <w:spacing w:val="-4"/>
          <w:sz w:val="20"/>
        </w:rPr>
        <w:t xml:space="preserve"> </w:t>
      </w:r>
      <w:r>
        <w:rPr>
          <w:w w:val="80"/>
          <w:sz w:val="20"/>
        </w:rPr>
        <w:t>Crown</w:t>
      </w:r>
      <w:r>
        <w:rPr>
          <w:spacing w:val="-4"/>
          <w:sz w:val="20"/>
        </w:rPr>
        <w:t xml:space="preserve"> </w:t>
      </w:r>
      <w:r>
        <w:rPr>
          <w:w w:val="80"/>
          <w:sz w:val="20"/>
        </w:rPr>
        <w:t>bottlers,</w:t>
      </w:r>
      <w:r>
        <w:rPr>
          <w:spacing w:val="-2"/>
          <w:sz w:val="20"/>
        </w:rPr>
        <w:t xml:space="preserve"> </w:t>
      </w:r>
      <w:r>
        <w:rPr>
          <w:w w:val="80"/>
          <w:sz w:val="20"/>
        </w:rPr>
        <w:t>Hwan</w:t>
      </w:r>
      <w:r>
        <w:rPr>
          <w:sz w:val="20"/>
        </w:rPr>
        <w:t xml:space="preserve"> </w:t>
      </w:r>
      <w:r>
        <w:rPr>
          <w:w w:val="80"/>
          <w:sz w:val="20"/>
        </w:rPr>
        <w:t>Sung</w:t>
      </w:r>
      <w:r>
        <w:rPr>
          <w:spacing w:val="-5"/>
          <w:sz w:val="20"/>
        </w:rPr>
        <w:t xml:space="preserve"> </w:t>
      </w:r>
      <w:r>
        <w:rPr>
          <w:w w:val="80"/>
          <w:sz w:val="20"/>
        </w:rPr>
        <w:t>industries,</w:t>
      </w:r>
      <w:r>
        <w:rPr>
          <w:spacing w:val="-4"/>
          <w:sz w:val="20"/>
        </w:rPr>
        <w:t xml:space="preserve"> </w:t>
      </w:r>
      <w:r>
        <w:rPr>
          <w:w w:val="80"/>
          <w:sz w:val="20"/>
        </w:rPr>
        <w:t>Shumuk</w:t>
      </w:r>
      <w:r>
        <w:rPr>
          <w:spacing w:val="-4"/>
          <w:sz w:val="20"/>
        </w:rPr>
        <w:t xml:space="preserve"> </w:t>
      </w:r>
      <w:r>
        <w:rPr>
          <w:w w:val="80"/>
          <w:sz w:val="20"/>
        </w:rPr>
        <w:t>aluminum,</w:t>
      </w:r>
      <w:r>
        <w:rPr>
          <w:spacing w:val="-4"/>
          <w:sz w:val="20"/>
        </w:rPr>
        <w:t xml:space="preserve"> </w:t>
      </w:r>
      <w:r>
        <w:rPr>
          <w:spacing w:val="-10"/>
          <w:w w:val="80"/>
          <w:sz w:val="20"/>
        </w:rPr>
        <w:t>…</w:t>
      </w:r>
    </w:p>
    <w:p w:rsidR="00E5575B" w:rsidRDefault="00D512E5">
      <w:pPr>
        <w:pStyle w:val="ListParagraph"/>
        <w:numPr>
          <w:ilvl w:val="1"/>
          <w:numId w:val="72"/>
        </w:numPr>
        <w:tabs>
          <w:tab w:val="left" w:pos="1451"/>
        </w:tabs>
        <w:ind w:right="625" w:firstLine="0"/>
        <w:jc w:val="left"/>
        <w:rPr>
          <w:sz w:val="20"/>
        </w:rPr>
      </w:pPr>
      <w:r>
        <w:rPr>
          <w:w w:val="85"/>
          <w:sz w:val="20"/>
        </w:rPr>
        <w:t>Kawempe</w:t>
      </w:r>
      <w:r>
        <w:rPr>
          <w:sz w:val="20"/>
        </w:rPr>
        <w:t xml:space="preserve"> </w:t>
      </w:r>
      <w:r>
        <w:rPr>
          <w:w w:val="85"/>
          <w:sz w:val="20"/>
        </w:rPr>
        <w:t>industrial</w:t>
      </w:r>
      <w:r>
        <w:rPr>
          <w:sz w:val="20"/>
        </w:rPr>
        <w:t xml:space="preserve"> </w:t>
      </w:r>
      <w:r>
        <w:rPr>
          <w:w w:val="85"/>
          <w:sz w:val="20"/>
        </w:rPr>
        <w:t>area</w:t>
      </w:r>
      <w:r>
        <w:rPr>
          <w:sz w:val="20"/>
        </w:rPr>
        <w:t xml:space="preserve"> </w:t>
      </w:r>
      <w:r>
        <w:rPr>
          <w:w w:val="85"/>
          <w:sz w:val="20"/>
        </w:rPr>
        <w:t>with</w:t>
      </w:r>
      <w:r>
        <w:rPr>
          <w:sz w:val="20"/>
        </w:rPr>
        <w:t xml:space="preserve"> </w:t>
      </w:r>
      <w:r>
        <w:rPr>
          <w:w w:val="85"/>
          <w:sz w:val="20"/>
        </w:rPr>
        <w:t>industries</w:t>
      </w:r>
      <w:r>
        <w:rPr>
          <w:sz w:val="20"/>
        </w:rPr>
        <w:t xml:space="preserve"> </w:t>
      </w:r>
      <w:r>
        <w:rPr>
          <w:w w:val="85"/>
          <w:sz w:val="20"/>
        </w:rPr>
        <w:t>like</w:t>
      </w:r>
      <w:r>
        <w:rPr>
          <w:sz w:val="20"/>
        </w:rPr>
        <w:t xml:space="preserve"> </w:t>
      </w:r>
      <w:r>
        <w:rPr>
          <w:w w:val="85"/>
          <w:sz w:val="20"/>
        </w:rPr>
        <w:t>Maganjo</w:t>
      </w:r>
      <w:r>
        <w:rPr>
          <w:sz w:val="20"/>
        </w:rPr>
        <w:t xml:space="preserve"> </w:t>
      </w:r>
      <w:r>
        <w:rPr>
          <w:w w:val="85"/>
          <w:sz w:val="20"/>
        </w:rPr>
        <w:t>grain</w:t>
      </w:r>
      <w:r>
        <w:rPr>
          <w:sz w:val="20"/>
        </w:rPr>
        <w:t xml:space="preserve"> </w:t>
      </w:r>
      <w:r>
        <w:rPr>
          <w:w w:val="85"/>
          <w:sz w:val="20"/>
        </w:rPr>
        <w:t>millers,</w:t>
      </w:r>
      <w:r>
        <w:rPr>
          <w:sz w:val="20"/>
        </w:rPr>
        <w:t xml:space="preserve"> </w:t>
      </w:r>
      <w:r>
        <w:rPr>
          <w:w w:val="85"/>
          <w:sz w:val="20"/>
        </w:rPr>
        <w:t>Aya</w:t>
      </w:r>
      <w:r>
        <w:rPr>
          <w:sz w:val="20"/>
        </w:rPr>
        <w:t xml:space="preserve"> </w:t>
      </w:r>
      <w:r>
        <w:rPr>
          <w:w w:val="85"/>
          <w:sz w:val="20"/>
        </w:rPr>
        <w:t>grain</w:t>
      </w:r>
      <w:r>
        <w:rPr>
          <w:sz w:val="20"/>
        </w:rPr>
        <w:t xml:space="preserve"> </w:t>
      </w:r>
      <w:r>
        <w:rPr>
          <w:w w:val="85"/>
          <w:sz w:val="20"/>
        </w:rPr>
        <w:t>mills,</w:t>
      </w:r>
      <w:r>
        <w:rPr>
          <w:sz w:val="20"/>
        </w:rPr>
        <w:t xml:space="preserve"> </w:t>
      </w:r>
      <w:r>
        <w:rPr>
          <w:w w:val="85"/>
          <w:sz w:val="20"/>
        </w:rPr>
        <w:t>Tuf</w:t>
      </w:r>
      <w:r>
        <w:rPr>
          <w:sz w:val="20"/>
        </w:rPr>
        <w:t xml:space="preserve"> </w:t>
      </w:r>
      <w:r>
        <w:rPr>
          <w:w w:val="85"/>
          <w:sz w:val="20"/>
        </w:rPr>
        <w:t>foam</w:t>
      </w:r>
      <w:r>
        <w:rPr>
          <w:sz w:val="20"/>
        </w:rPr>
        <w:t xml:space="preserve"> </w:t>
      </w:r>
      <w:r>
        <w:rPr>
          <w:w w:val="85"/>
          <w:sz w:val="20"/>
        </w:rPr>
        <w:t>mattress,</w:t>
      </w:r>
      <w:r>
        <w:rPr>
          <w:sz w:val="20"/>
        </w:rPr>
        <w:t xml:space="preserve"> </w:t>
      </w:r>
      <w:r>
        <w:rPr>
          <w:w w:val="85"/>
          <w:sz w:val="20"/>
        </w:rPr>
        <w:t>Karesh</w:t>
      </w:r>
      <w:r>
        <w:rPr>
          <w:sz w:val="20"/>
        </w:rPr>
        <w:t xml:space="preserve"> </w:t>
      </w:r>
      <w:r>
        <w:rPr>
          <w:w w:val="85"/>
          <w:sz w:val="20"/>
        </w:rPr>
        <w:t>juice,</w:t>
      </w:r>
      <w:r>
        <w:rPr>
          <w:spacing w:val="6"/>
          <w:sz w:val="20"/>
        </w:rPr>
        <w:t xml:space="preserve"> </w:t>
      </w:r>
      <w:r>
        <w:rPr>
          <w:w w:val="85"/>
          <w:sz w:val="20"/>
        </w:rPr>
        <w:t>Hariss(Riham) industries,</w:t>
      </w:r>
      <w:r>
        <w:rPr>
          <w:spacing w:val="-1"/>
          <w:w w:val="85"/>
          <w:sz w:val="20"/>
        </w:rPr>
        <w:t xml:space="preserve"> </w:t>
      </w:r>
      <w:r>
        <w:rPr>
          <w:w w:val="85"/>
          <w:sz w:val="20"/>
        </w:rPr>
        <w:t>Tausi</w:t>
      </w:r>
      <w:r>
        <w:rPr>
          <w:spacing w:val="-1"/>
          <w:w w:val="85"/>
          <w:sz w:val="20"/>
        </w:rPr>
        <w:t xml:space="preserve"> </w:t>
      </w:r>
      <w:r>
        <w:rPr>
          <w:w w:val="85"/>
          <w:sz w:val="20"/>
        </w:rPr>
        <w:t>oil,</w:t>
      </w:r>
      <w:r>
        <w:rPr>
          <w:spacing w:val="-1"/>
          <w:w w:val="85"/>
          <w:sz w:val="20"/>
        </w:rPr>
        <w:t xml:space="preserve"> </w:t>
      </w:r>
      <w:r>
        <w:rPr>
          <w:w w:val="85"/>
          <w:sz w:val="20"/>
        </w:rPr>
        <w:t>Delight</w:t>
      </w:r>
      <w:r>
        <w:rPr>
          <w:spacing w:val="-1"/>
          <w:w w:val="85"/>
          <w:sz w:val="20"/>
        </w:rPr>
        <w:t xml:space="preserve"> </w:t>
      </w:r>
      <w:r>
        <w:rPr>
          <w:w w:val="85"/>
          <w:sz w:val="20"/>
        </w:rPr>
        <w:t>industries,</w:t>
      </w:r>
      <w:r>
        <w:rPr>
          <w:spacing w:val="-1"/>
          <w:w w:val="85"/>
          <w:sz w:val="20"/>
        </w:rPr>
        <w:t xml:space="preserve"> </w:t>
      </w:r>
      <w:r>
        <w:rPr>
          <w:w w:val="85"/>
          <w:sz w:val="20"/>
        </w:rPr>
        <w:t>ZBR</w:t>
      </w:r>
      <w:r>
        <w:rPr>
          <w:spacing w:val="-1"/>
          <w:w w:val="85"/>
          <w:sz w:val="20"/>
        </w:rPr>
        <w:t xml:space="preserve"> </w:t>
      </w:r>
      <w:r>
        <w:rPr>
          <w:w w:val="85"/>
          <w:sz w:val="20"/>
        </w:rPr>
        <w:t>concrete,</w:t>
      </w:r>
      <w:r>
        <w:rPr>
          <w:spacing w:val="-1"/>
          <w:w w:val="85"/>
          <w:sz w:val="20"/>
        </w:rPr>
        <w:t xml:space="preserve"> </w:t>
      </w:r>
      <w:r>
        <w:rPr>
          <w:w w:val="85"/>
          <w:sz w:val="20"/>
        </w:rPr>
        <w:t>...</w:t>
      </w:r>
    </w:p>
    <w:p w:rsidR="00E5575B" w:rsidRDefault="00D512E5">
      <w:pPr>
        <w:pStyle w:val="ListParagraph"/>
        <w:numPr>
          <w:ilvl w:val="1"/>
          <w:numId w:val="72"/>
        </w:numPr>
        <w:tabs>
          <w:tab w:val="left" w:pos="1451"/>
        </w:tabs>
        <w:spacing w:line="244" w:lineRule="exact"/>
        <w:ind w:left="1451" w:hanging="720"/>
        <w:jc w:val="left"/>
        <w:rPr>
          <w:sz w:val="20"/>
        </w:rPr>
      </w:pPr>
      <w:r>
        <w:rPr>
          <w:w w:val="80"/>
          <w:sz w:val="20"/>
        </w:rPr>
        <w:t>Central</w:t>
      </w:r>
      <w:r>
        <w:rPr>
          <w:spacing w:val="-2"/>
          <w:sz w:val="20"/>
        </w:rPr>
        <w:t xml:space="preserve"> </w:t>
      </w:r>
      <w:r>
        <w:rPr>
          <w:w w:val="80"/>
          <w:sz w:val="20"/>
        </w:rPr>
        <w:t>industrial</w:t>
      </w:r>
      <w:r>
        <w:rPr>
          <w:spacing w:val="-2"/>
          <w:sz w:val="20"/>
        </w:rPr>
        <w:t xml:space="preserve"> </w:t>
      </w:r>
      <w:r>
        <w:rPr>
          <w:w w:val="80"/>
          <w:sz w:val="20"/>
        </w:rPr>
        <w:t>area</w:t>
      </w:r>
      <w:r>
        <w:rPr>
          <w:spacing w:val="-2"/>
          <w:sz w:val="20"/>
        </w:rPr>
        <w:t xml:space="preserve"> </w:t>
      </w:r>
      <w:r>
        <w:rPr>
          <w:w w:val="80"/>
          <w:sz w:val="20"/>
        </w:rPr>
        <w:t>with</w:t>
      </w:r>
      <w:r>
        <w:rPr>
          <w:spacing w:val="-1"/>
          <w:sz w:val="20"/>
        </w:rPr>
        <w:t xml:space="preserve"> </w:t>
      </w:r>
      <w:r>
        <w:rPr>
          <w:w w:val="80"/>
          <w:sz w:val="20"/>
        </w:rPr>
        <w:t>industries</w:t>
      </w:r>
      <w:r>
        <w:rPr>
          <w:spacing w:val="-2"/>
          <w:sz w:val="20"/>
        </w:rPr>
        <w:t xml:space="preserve"> </w:t>
      </w:r>
      <w:r>
        <w:rPr>
          <w:w w:val="80"/>
          <w:sz w:val="20"/>
        </w:rPr>
        <w:t>like</w:t>
      </w:r>
      <w:r>
        <w:rPr>
          <w:spacing w:val="-2"/>
          <w:sz w:val="20"/>
        </w:rPr>
        <w:t xml:space="preserve"> </w:t>
      </w:r>
      <w:r>
        <w:rPr>
          <w:w w:val="80"/>
          <w:sz w:val="20"/>
        </w:rPr>
        <w:t>Mukwawo</w:t>
      </w:r>
      <w:r>
        <w:rPr>
          <w:spacing w:val="2"/>
          <w:sz w:val="20"/>
        </w:rPr>
        <w:t xml:space="preserve"> </w:t>
      </w:r>
      <w:r>
        <w:rPr>
          <w:w w:val="80"/>
          <w:sz w:val="20"/>
        </w:rPr>
        <w:t>industries,</w:t>
      </w:r>
      <w:r>
        <w:rPr>
          <w:spacing w:val="-2"/>
          <w:sz w:val="20"/>
        </w:rPr>
        <w:t xml:space="preserve"> </w:t>
      </w:r>
      <w:r>
        <w:rPr>
          <w:w w:val="80"/>
          <w:sz w:val="20"/>
        </w:rPr>
        <w:t>grain</w:t>
      </w:r>
      <w:r>
        <w:rPr>
          <w:spacing w:val="-1"/>
          <w:sz w:val="20"/>
        </w:rPr>
        <w:t xml:space="preserve"> </w:t>
      </w:r>
      <w:r>
        <w:rPr>
          <w:w w:val="80"/>
          <w:sz w:val="20"/>
        </w:rPr>
        <w:t>mills</w:t>
      </w:r>
      <w:r>
        <w:rPr>
          <w:spacing w:val="-2"/>
          <w:sz w:val="20"/>
        </w:rPr>
        <w:t xml:space="preserve"> </w:t>
      </w:r>
      <w:r>
        <w:rPr>
          <w:w w:val="80"/>
          <w:sz w:val="20"/>
        </w:rPr>
        <w:t>at</w:t>
      </w:r>
      <w:r>
        <w:rPr>
          <w:spacing w:val="-2"/>
          <w:sz w:val="20"/>
        </w:rPr>
        <w:t xml:space="preserve"> </w:t>
      </w:r>
      <w:r>
        <w:rPr>
          <w:w w:val="80"/>
          <w:sz w:val="20"/>
        </w:rPr>
        <w:t>Kisenyi</w:t>
      </w:r>
      <w:r>
        <w:rPr>
          <w:spacing w:val="3"/>
          <w:sz w:val="20"/>
        </w:rPr>
        <w:t xml:space="preserve"> </w:t>
      </w:r>
      <w:r>
        <w:rPr>
          <w:w w:val="80"/>
          <w:sz w:val="20"/>
        </w:rPr>
        <w:t>–</w:t>
      </w:r>
      <w:r>
        <w:rPr>
          <w:spacing w:val="-1"/>
          <w:sz w:val="20"/>
        </w:rPr>
        <w:t xml:space="preserve"> </w:t>
      </w:r>
      <w:r>
        <w:rPr>
          <w:w w:val="80"/>
          <w:sz w:val="20"/>
        </w:rPr>
        <w:t>Mengo,</w:t>
      </w:r>
      <w:r>
        <w:rPr>
          <w:sz w:val="20"/>
        </w:rPr>
        <w:t xml:space="preserve"> </w:t>
      </w:r>
      <w:r>
        <w:rPr>
          <w:w w:val="80"/>
          <w:sz w:val="20"/>
        </w:rPr>
        <w:t>Picfare</w:t>
      </w:r>
      <w:r>
        <w:rPr>
          <w:spacing w:val="-1"/>
          <w:sz w:val="20"/>
        </w:rPr>
        <w:t xml:space="preserve"> </w:t>
      </w:r>
      <w:r>
        <w:rPr>
          <w:w w:val="80"/>
          <w:sz w:val="20"/>
        </w:rPr>
        <w:t>industries,</w:t>
      </w:r>
      <w:r>
        <w:rPr>
          <w:sz w:val="20"/>
        </w:rPr>
        <w:t xml:space="preserve"> </w:t>
      </w:r>
      <w:r>
        <w:rPr>
          <w:spacing w:val="-10"/>
          <w:w w:val="80"/>
          <w:sz w:val="20"/>
        </w:rPr>
        <w:t>…</w:t>
      </w:r>
    </w:p>
    <w:p w:rsidR="00E5575B" w:rsidRDefault="00D512E5">
      <w:pPr>
        <w:pStyle w:val="ListParagraph"/>
        <w:numPr>
          <w:ilvl w:val="1"/>
          <w:numId w:val="72"/>
        </w:numPr>
        <w:tabs>
          <w:tab w:val="left" w:pos="1451"/>
        </w:tabs>
        <w:ind w:right="633" w:firstLine="0"/>
        <w:jc w:val="left"/>
        <w:rPr>
          <w:sz w:val="20"/>
        </w:rPr>
      </w:pPr>
      <w:r>
        <w:rPr>
          <w:w w:val="80"/>
          <w:sz w:val="20"/>
        </w:rPr>
        <w:t>Bugoloobi</w:t>
      </w:r>
      <w:r>
        <w:rPr>
          <w:sz w:val="20"/>
        </w:rPr>
        <w:t xml:space="preserve"> </w:t>
      </w:r>
      <w:r>
        <w:rPr>
          <w:w w:val="80"/>
          <w:sz w:val="20"/>
        </w:rPr>
        <w:t>industrial</w:t>
      </w:r>
      <w:r>
        <w:rPr>
          <w:sz w:val="20"/>
        </w:rPr>
        <w:t xml:space="preserve"> </w:t>
      </w:r>
      <w:r>
        <w:rPr>
          <w:w w:val="80"/>
          <w:sz w:val="20"/>
        </w:rPr>
        <w:t>area</w:t>
      </w:r>
      <w:r>
        <w:rPr>
          <w:sz w:val="20"/>
        </w:rPr>
        <w:t xml:space="preserve"> </w:t>
      </w:r>
      <w:r>
        <w:rPr>
          <w:w w:val="80"/>
          <w:sz w:val="20"/>
        </w:rPr>
        <w:t>with</w:t>
      </w:r>
      <w:r>
        <w:rPr>
          <w:sz w:val="20"/>
        </w:rPr>
        <w:t xml:space="preserve"> </w:t>
      </w:r>
      <w:r>
        <w:rPr>
          <w:w w:val="80"/>
          <w:sz w:val="20"/>
        </w:rPr>
        <w:t>industries</w:t>
      </w:r>
      <w:r>
        <w:rPr>
          <w:sz w:val="20"/>
        </w:rPr>
        <w:t xml:space="preserve"> </w:t>
      </w:r>
      <w:r>
        <w:rPr>
          <w:w w:val="80"/>
          <w:sz w:val="20"/>
        </w:rPr>
        <w:t>like</w:t>
      </w:r>
      <w:r>
        <w:rPr>
          <w:sz w:val="20"/>
        </w:rPr>
        <w:t xml:space="preserve"> </w:t>
      </w:r>
      <w:r>
        <w:rPr>
          <w:w w:val="80"/>
          <w:sz w:val="20"/>
        </w:rPr>
        <w:t>Kyagulanyi</w:t>
      </w:r>
      <w:r>
        <w:rPr>
          <w:sz w:val="20"/>
        </w:rPr>
        <w:t xml:space="preserve"> </w:t>
      </w:r>
      <w:r>
        <w:rPr>
          <w:w w:val="80"/>
          <w:sz w:val="20"/>
        </w:rPr>
        <w:t>coffee</w:t>
      </w:r>
      <w:r>
        <w:rPr>
          <w:sz w:val="20"/>
        </w:rPr>
        <w:t xml:space="preserve"> </w:t>
      </w:r>
      <w:r>
        <w:rPr>
          <w:w w:val="80"/>
          <w:sz w:val="20"/>
        </w:rPr>
        <w:t>factory,</w:t>
      </w:r>
      <w:r>
        <w:rPr>
          <w:sz w:val="20"/>
        </w:rPr>
        <w:t xml:space="preserve"> </w:t>
      </w:r>
      <w:r>
        <w:rPr>
          <w:w w:val="80"/>
          <w:sz w:val="20"/>
        </w:rPr>
        <w:t>Uganda</w:t>
      </w:r>
      <w:r>
        <w:rPr>
          <w:sz w:val="20"/>
        </w:rPr>
        <w:t xml:space="preserve"> </w:t>
      </w:r>
      <w:r>
        <w:rPr>
          <w:w w:val="80"/>
          <w:sz w:val="20"/>
        </w:rPr>
        <w:t>baati,</w:t>
      </w:r>
      <w:r>
        <w:rPr>
          <w:sz w:val="20"/>
        </w:rPr>
        <w:t xml:space="preserve"> </w:t>
      </w:r>
      <w:r>
        <w:rPr>
          <w:w w:val="80"/>
          <w:sz w:val="20"/>
        </w:rPr>
        <w:t>Uganda</w:t>
      </w:r>
      <w:r>
        <w:rPr>
          <w:sz w:val="20"/>
        </w:rPr>
        <w:t xml:space="preserve"> </w:t>
      </w:r>
      <w:r>
        <w:rPr>
          <w:w w:val="80"/>
          <w:sz w:val="20"/>
        </w:rPr>
        <w:t>batteries,</w:t>
      </w:r>
      <w:r>
        <w:rPr>
          <w:sz w:val="20"/>
        </w:rPr>
        <w:t xml:space="preserve"> </w:t>
      </w:r>
      <w:r>
        <w:rPr>
          <w:w w:val="80"/>
          <w:sz w:val="20"/>
        </w:rPr>
        <w:t>Phoenix</w:t>
      </w:r>
      <w:r>
        <w:rPr>
          <w:sz w:val="20"/>
        </w:rPr>
        <w:t xml:space="preserve"> </w:t>
      </w:r>
      <w:r>
        <w:rPr>
          <w:w w:val="80"/>
          <w:sz w:val="20"/>
        </w:rPr>
        <w:t>logistics,</w:t>
      </w:r>
      <w:r>
        <w:rPr>
          <w:sz w:val="20"/>
        </w:rPr>
        <w:t xml:space="preserve"> </w:t>
      </w:r>
      <w:r>
        <w:rPr>
          <w:w w:val="80"/>
          <w:sz w:val="20"/>
        </w:rPr>
        <w:t>Nice</w:t>
      </w:r>
      <w:r>
        <w:rPr>
          <w:sz w:val="20"/>
        </w:rPr>
        <w:t xml:space="preserve"> </w:t>
      </w:r>
      <w:r>
        <w:rPr>
          <w:w w:val="80"/>
          <w:sz w:val="20"/>
        </w:rPr>
        <w:t>house</w:t>
      </w:r>
      <w:r>
        <w:rPr>
          <w:sz w:val="20"/>
        </w:rPr>
        <w:t xml:space="preserve"> </w:t>
      </w:r>
      <w:r>
        <w:rPr>
          <w:w w:val="80"/>
          <w:sz w:val="20"/>
        </w:rPr>
        <w:t>of</w:t>
      </w:r>
      <w:r>
        <w:rPr>
          <w:sz w:val="20"/>
        </w:rPr>
        <w:t xml:space="preserve"> </w:t>
      </w:r>
      <w:r>
        <w:rPr>
          <w:w w:val="85"/>
          <w:sz w:val="20"/>
        </w:rPr>
        <w:t>plastics,</w:t>
      </w:r>
      <w:r>
        <w:rPr>
          <w:spacing w:val="-6"/>
          <w:w w:val="85"/>
          <w:sz w:val="20"/>
        </w:rPr>
        <w:t xml:space="preserve"> </w:t>
      </w:r>
      <w:r>
        <w:rPr>
          <w:w w:val="85"/>
          <w:sz w:val="20"/>
        </w:rPr>
        <w:t>Kilimanjaro</w:t>
      </w:r>
      <w:r>
        <w:rPr>
          <w:spacing w:val="-5"/>
          <w:w w:val="85"/>
          <w:sz w:val="20"/>
        </w:rPr>
        <w:t xml:space="preserve"> </w:t>
      </w:r>
      <w:r>
        <w:rPr>
          <w:w w:val="85"/>
          <w:sz w:val="20"/>
        </w:rPr>
        <w:t>ice,</w:t>
      </w:r>
      <w:r>
        <w:rPr>
          <w:spacing w:val="-5"/>
          <w:w w:val="85"/>
          <w:sz w:val="20"/>
        </w:rPr>
        <w:t xml:space="preserve"> </w:t>
      </w:r>
      <w:r>
        <w:rPr>
          <w:w w:val="85"/>
          <w:sz w:val="20"/>
        </w:rPr>
        <w:t>Bandag</w:t>
      </w:r>
      <w:r>
        <w:rPr>
          <w:spacing w:val="-6"/>
          <w:w w:val="85"/>
          <w:sz w:val="20"/>
        </w:rPr>
        <w:t xml:space="preserve"> </w:t>
      </w:r>
      <w:r>
        <w:rPr>
          <w:w w:val="85"/>
          <w:sz w:val="20"/>
        </w:rPr>
        <w:t>tyre</w:t>
      </w:r>
      <w:r>
        <w:rPr>
          <w:spacing w:val="-5"/>
          <w:w w:val="85"/>
          <w:sz w:val="20"/>
        </w:rPr>
        <w:t xml:space="preserve"> </w:t>
      </w:r>
      <w:r>
        <w:rPr>
          <w:w w:val="85"/>
          <w:sz w:val="20"/>
        </w:rPr>
        <w:t>retread,</w:t>
      </w:r>
      <w:r>
        <w:rPr>
          <w:spacing w:val="-5"/>
          <w:w w:val="85"/>
          <w:sz w:val="20"/>
        </w:rPr>
        <w:t xml:space="preserve"> </w:t>
      </w:r>
      <w:r>
        <w:rPr>
          <w:w w:val="85"/>
          <w:sz w:val="20"/>
        </w:rPr>
        <w:t>Casement</w:t>
      </w:r>
      <w:r>
        <w:rPr>
          <w:spacing w:val="-6"/>
          <w:w w:val="85"/>
          <w:sz w:val="20"/>
        </w:rPr>
        <w:t xml:space="preserve"> </w:t>
      </w:r>
      <w:r>
        <w:rPr>
          <w:w w:val="85"/>
          <w:sz w:val="20"/>
        </w:rPr>
        <w:t>metal</w:t>
      </w:r>
      <w:r>
        <w:rPr>
          <w:spacing w:val="-5"/>
          <w:w w:val="85"/>
          <w:sz w:val="20"/>
        </w:rPr>
        <w:t xml:space="preserve"> </w:t>
      </w:r>
      <w:r>
        <w:rPr>
          <w:w w:val="85"/>
          <w:sz w:val="20"/>
        </w:rPr>
        <w:t>and</w:t>
      </w:r>
      <w:r>
        <w:rPr>
          <w:spacing w:val="-5"/>
          <w:w w:val="85"/>
          <w:sz w:val="20"/>
        </w:rPr>
        <w:t xml:space="preserve"> </w:t>
      </w:r>
      <w:r>
        <w:rPr>
          <w:w w:val="85"/>
          <w:sz w:val="20"/>
        </w:rPr>
        <w:t>aluminium</w:t>
      </w:r>
      <w:r>
        <w:rPr>
          <w:spacing w:val="-6"/>
          <w:w w:val="85"/>
          <w:sz w:val="20"/>
        </w:rPr>
        <w:t xml:space="preserve"> </w:t>
      </w:r>
      <w:r>
        <w:rPr>
          <w:w w:val="85"/>
          <w:sz w:val="20"/>
        </w:rPr>
        <w:t>(U)</w:t>
      </w:r>
      <w:r>
        <w:rPr>
          <w:spacing w:val="-5"/>
          <w:w w:val="85"/>
          <w:sz w:val="20"/>
        </w:rPr>
        <w:t xml:space="preserve"> </w:t>
      </w:r>
      <w:r>
        <w:rPr>
          <w:w w:val="85"/>
          <w:sz w:val="20"/>
        </w:rPr>
        <w:t>Ltd,</w:t>
      </w:r>
      <w:r>
        <w:rPr>
          <w:spacing w:val="-5"/>
          <w:w w:val="85"/>
          <w:sz w:val="20"/>
        </w:rPr>
        <w:t xml:space="preserve"> </w:t>
      </w:r>
      <w:r>
        <w:rPr>
          <w:w w:val="85"/>
          <w:sz w:val="20"/>
        </w:rPr>
        <w:t>Rhino</w:t>
      </w:r>
      <w:r>
        <w:rPr>
          <w:spacing w:val="-6"/>
          <w:w w:val="85"/>
          <w:sz w:val="20"/>
        </w:rPr>
        <w:t xml:space="preserve"> </w:t>
      </w:r>
      <w:r>
        <w:rPr>
          <w:w w:val="85"/>
          <w:sz w:val="20"/>
        </w:rPr>
        <w:t>footwear</w:t>
      </w:r>
      <w:r>
        <w:rPr>
          <w:spacing w:val="-5"/>
          <w:w w:val="85"/>
          <w:sz w:val="20"/>
        </w:rPr>
        <w:t xml:space="preserve"> </w:t>
      </w:r>
      <w:r>
        <w:rPr>
          <w:w w:val="85"/>
          <w:sz w:val="20"/>
        </w:rPr>
        <w:t>Ltd,</w:t>
      </w:r>
      <w:r>
        <w:rPr>
          <w:spacing w:val="-5"/>
          <w:w w:val="85"/>
          <w:sz w:val="20"/>
        </w:rPr>
        <w:t xml:space="preserve"> </w:t>
      </w:r>
      <w:r>
        <w:rPr>
          <w:w w:val="85"/>
          <w:sz w:val="20"/>
        </w:rPr>
        <w:t>…</w:t>
      </w:r>
    </w:p>
    <w:p w:rsidR="00E5575B" w:rsidRDefault="00D512E5">
      <w:pPr>
        <w:pStyle w:val="ListParagraph"/>
        <w:numPr>
          <w:ilvl w:val="1"/>
          <w:numId w:val="72"/>
        </w:numPr>
        <w:tabs>
          <w:tab w:val="left" w:pos="1451"/>
        </w:tabs>
        <w:ind w:left="1451" w:hanging="720"/>
        <w:jc w:val="left"/>
        <w:rPr>
          <w:sz w:val="20"/>
        </w:rPr>
      </w:pPr>
      <w:r>
        <w:rPr>
          <w:w w:val="80"/>
          <w:sz w:val="20"/>
        </w:rPr>
        <w:t>Nalukolongo</w:t>
      </w:r>
      <w:r>
        <w:rPr>
          <w:spacing w:val="-5"/>
          <w:sz w:val="20"/>
        </w:rPr>
        <w:t xml:space="preserve"> </w:t>
      </w:r>
      <w:r>
        <w:rPr>
          <w:w w:val="80"/>
          <w:sz w:val="20"/>
        </w:rPr>
        <w:t>industrial</w:t>
      </w:r>
      <w:r>
        <w:rPr>
          <w:spacing w:val="-4"/>
          <w:sz w:val="20"/>
        </w:rPr>
        <w:t xml:space="preserve"> </w:t>
      </w:r>
      <w:r>
        <w:rPr>
          <w:w w:val="80"/>
          <w:sz w:val="20"/>
        </w:rPr>
        <w:t>area</w:t>
      </w:r>
      <w:r>
        <w:rPr>
          <w:sz w:val="20"/>
        </w:rPr>
        <w:t xml:space="preserve"> </w:t>
      </w:r>
      <w:r>
        <w:rPr>
          <w:w w:val="80"/>
          <w:sz w:val="20"/>
        </w:rPr>
        <w:t>with</w:t>
      </w:r>
      <w:r>
        <w:rPr>
          <w:spacing w:val="-4"/>
          <w:sz w:val="20"/>
        </w:rPr>
        <w:t xml:space="preserve"> </w:t>
      </w:r>
      <w:r>
        <w:rPr>
          <w:w w:val="80"/>
          <w:sz w:val="20"/>
        </w:rPr>
        <w:t>industries</w:t>
      </w:r>
      <w:r>
        <w:rPr>
          <w:spacing w:val="-4"/>
          <w:sz w:val="20"/>
        </w:rPr>
        <w:t xml:space="preserve"> </w:t>
      </w:r>
      <w:r>
        <w:rPr>
          <w:w w:val="80"/>
          <w:sz w:val="20"/>
        </w:rPr>
        <w:t>like</w:t>
      </w:r>
      <w:r>
        <w:rPr>
          <w:spacing w:val="-5"/>
          <w:sz w:val="20"/>
        </w:rPr>
        <w:t xml:space="preserve"> </w:t>
      </w:r>
      <w:r>
        <w:rPr>
          <w:w w:val="80"/>
          <w:sz w:val="20"/>
        </w:rPr>
        <w:t>Poly</w:t>
      </w:r>
      <w:r>
        <w:rPr>
          <w:spacing w:val="-4"/>
          <w:sz w:val="20"/>
        </w:rPr>
        <w:t xml:space="preserve"> </w:t>
      </w:r>
      <w:r>
        <w:rPr>
          <w:w w:val="80"/>
          <w:sz w:val="20"/>
        </w:rPr>
        <w:t>fibres</w:t>
      </w:r>
      <w:r>
        <w:rPr>
          <w:spacing w:val="-4"/>
          <w:sz w:val="20"/>
        </w:rPr>
        <w:t xml:space="preserve"> </w:t>
      </w:r>
      <w:r>
        <w:rPr>
          <w:w w:val="80"/>
          <w:sz w:val="20"/>
        </w:rPr>
        <w:t>Ltd,</w:t>
      </w:r>
      <w:r>
        <w:rPr>
          <w:sz w:val="20"/>
        </w:rPr>
        <w:t xml:space="preserve"> </w:t>
      </w:r>
      <w:r>
        <w:rPr>
          <w:w w:val="80"/>
          <w:sz w:val="20"/>
        </w:rPr>
        <w:t>Peacock</w:t>
      </w:r>
      <w:r>
        <w:rPr>
          <w:spacing w:val="-4"/>
          <w:sz w:val="20"/>
        </w:rPr>
        <w:t xml:space="preserve"> </w:t>
      </w:r>
      <w:r>
        <w:rPr>
          <w:w w:val="80"/>
          <w:sz w:val="20"/>
        </w:rPr>
        <w:t>paints,</w:t>
      </w:r>
      <w:r>
        <w:rPr>
          <w:spacing w:val="-4"/>
          <w:sz w:val="20"/>
        </w:rPr>
        <w:t xml:space="preserve"> </w:t>
      </w:r>
      <w:r>
        <w:rPr>
          <w:w w:val="80"/>
          <w:sz w:val="20"/>
        </w:rPr>
        <w:t>Ntake</w:t>
      </w:r>
      <w:r>
        <w:rPr>
          <w:spacing w:val="-5"/>
          <w:sz w:val="20"/>
        </w:rPr>
        <w:t xml:space="preserve"> </w:t>
      </w:r>
      <w:r>
        <w:rPr>
          <w:w w:val="80"/>
          <w:sz w:val="20"/>
        </w:rPr>
        <w:t>bakery,</w:t>
      </w:r>
      <w:r>
        <w:rPr>
          <w:spacing w:val="-4"/>
          <w:sz w:val="20"/>
        </w:rPr>
        <w:t xml:space="preserve"> </w:t>
      </w:r>
      <w:r>
        <w:rPr>
          <w:spacing w:val="-10"/>
          <w:w w:val="80"/>
          <w:sz w:val="20"/>
        </w:rPr>
        <w:t>…</w:t>
      </w:r>
    </w:p>
    <w:p w:rsidR="00E5575B" w:rsidRDefault="00E5575B">
      <w:pPr>
        <w:pStyle w:val="BodyText"/>
        <w:spacing w:before="1"/>
        <w:ind w:left="0"/>
      </w:pPr>
    </w:p>
    <w:p w:rsidR="00E5575B" w:rsidRDefault="00D512E5">
      <w:pPr>
        <w:pStyle w:val="Heading1"/>
        <w:ind w:left="731"/>
      </w:pPr>
      <w:r>
        <w:rPr>
          <w:w w:val="80"/>
        </w:rPr>
        <w:t>FACTORS</w:t>
      </w:r>
      <w:r>
        <w:rPr>
          <w:spacing w:val="-5"/>
        </w:rPr>
        <w:t xml:space="preserve"> </w:t>
      </w:r>
      <w:r>
        <w:rPr>
          <w:w w:val="80"/>
        </w:rPr>
        <w:t>THAT</w:t>
      </w:r>
      <w:r>
        <w:rPr>
          <w:spacing w:val="-1"/>
        </w:rPr>
        <w:t xml:space="preserve"> </w:t>
      </w:r>
      <w:r>
        <w:rPr>
          <w:w w:val="80"/>
        </w:rPr>
        <w:t>HAVE</w:t>
      </w:r>
      <w:r>
        <w:rPr>
          <w:spacing w:val="-5"/>
        </w:rPr>
        <w:t xml:space="preserve"> </w:t>
      </w:r>
      <w:r>
        <w:rPr>
          <w:w w:val="80"/>
        </w:rPr>
        <w:t>FAVOURED</w:t>
      </w:r>
      <w:r>
        <w:rPr>
          <w:spacing w:val="-2"/>
        </w:rPr>
        <w:t xml:space="preserve"> </w:t>
      </w:r>
      <w:r>
        <w:rPr>
          <w:w w:val="80"/>
        </w:rPr>
        <w:t>THE</w:t>
      </w:r>
      <w:r>
        <w:rPr>
          <w:spacing w:val="-5"/>
        </w:rPr>
        <w:t xml:space="preserve"> </w:t>
      </w:r>
      <w:r>
        <w:rPr>
          <w:w w:val="80"/>
        </w:rPr>
        <w:t>LOCATION</w:t>
      </w:r>
      <w:r>
        <w:rPr>
          <w:spacing w:val="-3"/>
        </w:rPr>
        <w:t xml:space="preserve"> </w:t>
      </w:r>
      <w:r>
        <w:rPr>
          <w:w w:val="80"/>
        </w:rPr>
        <w:t>OF</w:t>
      </w:r>
      <w:r>
        <w:rPr>
          <w:spacing w:val="-1"/>
        </w:rPr>
        <w:t xml:space="preserve"> </w:t>
      </w:r>
      <w:r>
        <w:rPr>
          <w:w w:val="80"/>
        </w:rPr>
        <w:t>INDUSTRIES</w:t>
      </w:r>
      <w:r>
        <w:rPr>
          <w:spacing w:val="-4"/>
        </w:rPr>
        <w:t xml:space="preserve"> </w:t>
      </w:r>
      <w:r>
        <w:rPr>
          <w:w w:val="80"/>
        </w:rPr>
        <w:t>IN</w:t>
      </w:r>
      <w:r>
        <w:rPr>
          <w:spacing w:val="-3"/>
        </w:rPr>
        <w:t xml:space="preserve"> </w:t>
      </w:r>
      <w:r>
        <w:rPr>
          <w:spacing w:val="-2"/>
          <w:w w:val="80"/>
        </w:rPr>
        <w:t>KAMPALA</w:t>
      </w:r>
    </w:p>
    <w:p w:rsidR="00E5575B" w:rsidRDefault="00D512E5">
      <w:pPr>
        <w:pStyle w:val="BodyText"/>
        <w:spacing w:before="4" w:line="226" w:lineRule="exact"/>
        <w:ind w:left="822"/>
      </w:pPr>
      <w:r>
        <w:rPr>
          <w:w w:val="80"/>
        </w:rPr>
        <w:t>The</w:t>
      </w:r>
      <w:r>
        <w:rPr>
          <w:spacing w:val="-4"/>
        </w:rPr>
        <w:t xml:space="preserve"> </w:t>
      </w:r>
      <w:r>
        <w:rPr>
          <w:w w:val="80"/>
        </w:rPr>
        <w:t>reasons</w:t>
      </w:r>
      <w:r>
        <w:rPr>
          <w:spacing w:val="-5"/>
        </w:rPr>
        <w:t xml:space="preserve"> </w:t>
      </w:r>
      <w:r>
        <w:rPr>
          <w:w w:val="80"/>
        </w:rPr>
        <w:t>for</w:t>
      </w:r>
      <w:r>
        <w:rPr>
          <w:spacing w:val="-5"/>
        </w:rPr>
        <w:t xml:space="preserve"> </w:t>
      </w:r>
      <w:r>
        <w:rPr>
          <w:w w:val="80"/>
        </w:rPr>
        <w:t>the</w:t>
      </w:r>
      <w:r>
        <w:rPr>
          <w:spacing w:val="-5"/>
        </w:rPr>
        <w:t xml:space="preserve"> </w:t>
      </w:r>
      <w:r>
        <w:rPr>
          <w:w w:val="80"/>
        </w:rPr>
        <w:t>concentration</w:t>
      </w:r>
      <w:r>
        <w:rPr>
          <w:spacing w:val="-5"/>
        </w:rPr>
        <w:t xml:space="preserve"> </w:t>
      </w:r>
      <w:r>
        <w:rPr>
          <w:w w:val="80"/>
        </w:rPr>
        <w:t>of</w:t>
      </w:r>
      <w:r>
        <w:rPr>
          <w:spacing w:val="-5"/>
        </w:rPr>
        <w:t xml:space="preserve"> </w:t>
      </w:r>
      <w:r>
        <w:rPr>
          <w:w w:val="80"/>
        </w:rPr>
        <w:t>industries</w:t>
      </w:r>
      <w:r>
        <w:rPr>
          <w:spacing w:val="-5"/>
        </w:rPr>
        <w:t xml:space="preserve"> </w:t>
      </w:r>
      <w:r>
        <w:rPr>
          <w:w w:val="80"/>
        </w:rPr>
        <w:t>in</w:t>
      </w:r>
      <w:r>
        <w:rPr>
          <w:spacing w:val="-4"/>
        </w:rPr>
        <w:t xml:space="preserve"> </w:t>
      </w:r>
      <w:r>
        <w:rPr>
          <w:w w:val="80"/>
        </w:rPr>
        <w:t>Kampala</w:t>
      </w:r>
      <w:r>
        <w:rPr>
          <w:spacing w:val="-1"/>
        </w:rPr>
        <w:t xml:space="preserve"> </w:t>
      </w:r>
      <w:r>
        <w:rPr>
          <w:spacing w:val="-4"/>
          <w:w w:val="80"/>
        </w:rPr>
        <w:t>are;</w:t>
      </w:r>
    </w:p>
    <w:p w:rsidR="00E5575B" w:rsidRDefault="00D512E5">
      <w:pPr>
        <w:pStyle w:val="ListParagraph"/>
        <w:numPr>
          <w:ilvl w:val="1"/>
          <w:numId w:val="72"/>
        </w:numPr>
        <w:tabs>
          <w:tab w:val="left" w:pos="1091"/>
        </w:tabs>
        <w:spacing w:line="242" w:lineRule="auto"/>
        <w:ind w:right="632" w:firstLine="0"/>
        <w:jc w:val="left"/>
        <w:rPr>
          <w:sz w:val="20"/>
        </w:rPr>
      </w:pPr>
      <w:r>
        <w:rPr>
          <w:w w:val="85"/>
          <w:sz w:val="20"/>
        </w:rPr>
        <w:t>Kampala is located on the shores of Lake Victoria which has provided large amounts of fresh water for industrial use in making beer, soda, juices</w:t>
      </w:r>
      <w:r>
        <w:rPr>
          <w:spacing w:val="-3"/>
          <w:w w:val="85"/>
          <w:sz w:val="20"/>
        </w:rPr>
        <w:t xml:space="preserve"> </w:t>
      </w:r>
      <w:r>
        <w:rPr>
          <w:w w:val="85"/>
          <w:sz w:val="20"/>
        </w:rPr>
        <w:t>and</w:t>
      </w:r>
      <w:r>
        <w:rPr>
          <w:spacing w:val="-3"/>
          <w:w w:val="85"/>
          <w:sz w:val="20"/>
        </w:rPr>
        <w:t xml:space="preserve"> </w:t>
      </w:r>
      <w:r>
        <w:rPr>
          <w:w w:val="85"/>
          <w:sz w:val="20"/>
        </w:rPr>
        <w:t>even</w:t>
      </w:r>
      <w:r>
        <w:rPr>
          <w:spacing w:val="-3"/>
          <w:w w:val="85"/>
          <w:sz w:val="20"/>
        </w:rPr>
        <w:t xml:space="preserve"> </w:t>
      </w:r>
      <w:r>
        <w:rPr>
          <w:w w:val="85"/>
          <w:sz w:val="20"/>
        </w:rPr>
        <w:t>in</w:t>
      </w:r>
      <w:r>
        <w:rPr>
          <w:spacing w:val="-3"/>
          <w:w w:val="85"/>
          <w:sz w:val="20"/>
        </w:rPr>
        <w:t xml:space="preserve"> </w:t>
      </w:r>
      <w:r>
        <w:rPr>
          <w:w w:val="85"/>
          <w:sz w:val="20"/>
        </w:rPr>
        <w:t>running</w:t>
      </w:r>
      <w:r>
        <w:rPr>
          <w:spacing w:val="-3"/>
          <w:w w:val="85"/>
          <w:sz w:val="20"/>
        </w:rPr>
        <w:t xml:space="preserve"> </w:t>
      </w:r>
      <w:r>
        <w:rPr>
          <w:w w:val="85"/>
          <w:sz w:val="20"/>
        </w:rPr>
        <w:t>as</w:t>
      </w:r>
      <w:r>
        <w:rPr>
          <w:spacing w:val="-1"/>
          <w:w w:val="85"/>
          <w:sz w:val="20"/>
        </w:rPr>
        <w:t xml:space="preserve"> </w:t>
      </w:r>
      <w:r>
        <w:rPr>
          <w:w w:val="85"/>
          <w:sz w:val="20"/>
        </w:rPr>
        <w:t>well</w:t>
      </w:r>
      <w:r>
        <w:rPr>
          <w:spacing w:val="-1"/>
          <w:w w:val="85"/>
          <w:sz w:val="20"/>
        </w:rPr>
        <w:t xml:space="preserve"> </w:t>
      </w:r>
      <w:r>
        <w:rPr>
          <w:w w:val="85"/>
          <w:sz w:val="20"/>
        </w:rPr>
        <w:t>as</w:t>
      </w:r>
      <w:r>
        <w:rPr>
          <w:spacing w:val="-2"/>
          <w:w w:val="85"/>
          <w:sz w:val="20"/>
        </w:rPr>
        <w:t xml:space="preserve"> </w:t>
      </w:r>
      <w:r>
        <w:rPr>
          <w:w w:val="85"/>
          <w:sz w:val="20"/>
        </w:rPr>
        <w:t>cooling</w:t>
      </w:r>
      <w:r>
        <w:rPr>
          <w:spacing w:val="-3"/>
          <w:w w:val="85"/>
          <w:sz w:val="20"/>
        </w:rPr>
        <w:t xml:space="preserve"> </w:t>
      </w:r>
      <w:r>
        <w:rPr>
          <w:w w:val="85"/>
          <w:sz w:val="20"/>
        </w:rPr>
        <w:t>the</w:t>
      </w:r>
      <w:r>
        <w:rPr>
          <w:spacing w:val="-3"/>
          <w:w w:val="85"/>
          <w:sz w:val="20"/>
        </w:rPr>
        <w:t xml:space="preserve"> </w:t>
      </w:r>
      <w:r>
        <w:rPr>
          <w:w w:val="85"/>
          <w:sz w:val="20"/>
        </w:rPr>
        <w:t>machines.</w:t>
      </w:r>
    </w:p>
    <w:p w:rsidR="00E5575B" w:rsidRDefault="00D512E5">
      <w:pPr>
        <w:pStyle w:val="ListParagraph"/>
        <w:numPr>
          <w:ilvl w:val="1"/>
          <w:numId w:val="72"/>
        </w:numPr>
        <w:tabs>
          <w:tab w:val="left" w:pos="1091"/>
        </w:tabs>
        <w:ind w:right="624" w:firstLine="0"/>
        <w:jc w:val="left"/>
        <w:rPr>
          <w:sz w:val="20"/>
        </w:rPr>
      </w:pPr>
      <w:r>
        <w:rPr>
          <w:w w:val="80"/>
          <w:sz w:val="20"/>
        </w:rPr>
        <w:t>Kampala’s</w:t>
      </w:r>
      <w:r>
        <w:rPr>
          <w:sz w:val="20"/>
        </w:rPr>
        <w:t xml:space="preserve"> </w:t>
      </w:r>
      <w:r>
        <w:rPr>
          <w:w w:val="80"/>
          <w:sz w:val="20"/>
        </w:rPr>
        <w:t>relief</w:t>
      </w:r>
      <w:r>
        <w:rPr>
          <w:sz w:val="20"/>
        </w:rPr>
        <w:t xml:space="preserve"> </w:t>
      </w:r>
      <w:r>
        <w:rPr>
          <w:w w:val="80"/>
          <w:sz w:val="20"/>
        </w:rPr>
        <w:t>is</w:t>
      </w:r>
      <w:r>
        <w:rPr>
          <w:sz w:val="20"/>
        </w:rPr>
        <w:t xml:space="preserve"> </w:t>
      </w:r>
      <w:r>
        <w:rPr>
          <w:w w:val="80"/>
          <w:sz w:val="20"/>
        </w:rPr>
        <w:t>hilly</w:t>
      </w:r>
      <w:r>
        <w:rPr>
          <w:sz w:val="20"/>
        </w:rPr>
        <w:t xml:space="preserve"> </w:t>
      </w:r>
      <w:r>
        <w:rPr>
          <w:w w:val="80"/>
          <w:sz w:val="20"/>
        </w:rPr>
        <w:t>and</w:t>
      </w:r>
      <w:r>
        <w:rPr>
          <w:sz w:val="20"/>
        </w:rPr>
        <w:t xml:space="preserve"> </w:t>
      </w:r>
      <w:r>
        <w:rPr>
          <w:w w:val="80"/>
          <w:sz w:val="20"/>
        </w:rPr>
        <w:t>separated</w:t>
      </w:r>
      <w:r>
        <w:rPr>
          <w:sz w:val="20"/>
        </w:rPr>
        <w:t xml:space="preserve"> </w:t>
      </w:r>
      <w:r>
        <w:rPr>
          <w:w w:val="80"/>
          <w:sz w:val="20"/>
        </w:rPr>
        <w:t>by</w:t>
      </w:r>
      <w:r>
        <w:rPr>
          <w:sz w:val="20"/>
        </w:rPr>
        <w:t xml:space="preserve"> </w:t>
      </w:r>
      <w:r>
        <w:rPr>
          <w:w w:val="80"/>
          <w:sz w:val="20"/>
        </w:rPr>
        <w:t>flat</w:t>
      </w:r>
      <w:r>
        <w:rPr>
          <w:sz w:val="20"/>
        </w:rPr>
        <w:t xml:space="preserve"> </w:t>
      </w:r>
      <w:r>
        <w:rPr>
          <w:w w:val="80"/>
          <w:sz w:val="20"/>
        </w:rPr>
        <w:t>broad</w:t>
      </w:r>
      <w:r>
        <w:rPr>
          <w:sz w:val="20"/>
        </w:rPr>
        <w:t xml:space="preserve"> </w:t>
      </w:r>
      <w:r>
        <w:rPr>
          <w:w w:val="80"/>
          <w:sz w:val="20"/>
        </w:rPr>
        <w:t>valleys</w:t>
      </w:r>
      <w:r>
        <w:rPr>
          <w:sz w:val="20"/>
        </w:rPr>
        <w:t xml:space="preserve"> </w:t>
      </w:r>
      <w:r>
        <w:rPr>
          <w:w w:val="80"/>
          <w:sz w:val="20"/>
        </w:rPr>
        <w:t>which</w:t>
      </w:r>
      <w:r>
        <w:rPr>
          <w:sz w:val="20"/>
        </w:rPr>
        <w:t xml:space="preserve"> </w:t>
      </w:r>
      <w:r>
        <w:rPr>
          <w:w w:val="80"/>
          <w:sz w:val="20"/>
        </w:rPr>
        <w:t>becomes</w:t>
      </w:r>
      <w:r>
        <w:rPr>
          <w:sz w:val="20"/>
        </w:rPr>
        <w:t xml:space="preserve"> </w:t>
      </w:r>
      <w:r>
        <w:rPr>
          <w:w w:val="80"/>
          <w:sz w:val="20"/>
        </w:rPr>
        <w:t>relatively</w:t>
      </w:r>
      <w:r>
        <w:rPr>
          <w:sz w:val="20"/>
        </w:rPr>
        <w:t xml:space="preserve"> </w:t>
      </w:r>
      <w:r>
        <w:rPr>
          <w:w w:val="80"/>
          <w:sz w:val="20"/>
        </w:rPr>
        <w:t>flat</w:t>
      </w:r>
      <w:r>
        <w:rPr>
          <w:sz w:val="20"/>
        </w:rPr>
        <w:t xml:space="preserve"> </w:t>
      </w:r>
      <w:r>
        <w:rPr>
          <w:w w:val="80"/>
          <w:sz w:val="20"/>
        </w:rPr>
        <w:t>making</w:t>
      </w:r>
      <w:r>
        <w:rPr>
          <w:sz w:val="20"/>
        </w:rPr>
        <w:t xml:space="preserve"> </w:t>
      </w:r>
      <w:r>
        <w:rPr>
          <w:w w:val="80"/>
          <w:sz w:val="20"/>
        </w:rPr>
        <w:t>industrial</w:t>
      </w:r>
      <w:r>
        <w:rPr>
          <w:sz w:val="20"/>
        </w:rPr>
        <w:t xml:space="preserve"> </w:t>
      </w:r>
      <w:r>
        <w:rPr>
          <w:w w:val="80"/>
          <w:sz w:val="20"/>
        </w:rPr>
        <w:t>construction</w:t>
      </w:r>
      <w:r>
        <w:rPr>
          <w:sz w:val="20"/>
        </w:rPr>
        <w:t xml:space="preserve"> </w:t>
      </w:r>
      <w:r>
        <w:rPr>
          <w:w w:val="80"/>
          <w:sz w:val="20"/>
        </w:rPr>
        <w:t>easy</w:t>
      </w:r>
      <w:r>
        <w:rPr>
          <w:sz w:val="20"/>
        </w:rPr>
        <w:t xml:space="preserve"> </w:t>
      </w:r>
      <w:r>
        <w:rPr>
          <w:w w:val="80"/>
          <w:sz w:val="20"/>
        </w:rPr>
        <w:t>and</w:t>
      </w:r>
      <w:r>
        <w:rPr>
          <w:sz w:val="20"/>
        </w:rPr>
        <w:t xml:space="preserve"> </w:t>
      </w:r>
      <w:r>
        <w:rPr>
          <w:w w:val="80"/>
          <w:sz w:val="20"/>
        </w:rPr>
        <w:t>possible</w:t>
      </w:r>
      <w:r>
        <w:rPr>
          <w:sz w:val="20"/>
        </w:rPr>
        <w:t xml:space="preserve"> </w:t>
      </w:r>
      <w:r>
        <w:rPr>
          <w:w w:val="80"/>
          <w:sz w:val="20"/>
        </w:rPr>
        <w:t xml:space="preserve">e.g. </w:t>
      </w:r>
      <w:r>
        <w:rPr>
          <w:spacing w:val="-2"/>
          <w:w w:val="85"/>
          <w:sz w:val="20"/>
        </w:rPr>
        <w:t>Lugogo valley - Nakawa</w:t>
      </w:r>
      <w:r>
        <w:rPr>
          <w:spacing w:val="-4"/>
          <w:sz w:val="20"/>
        </w:rPr>
        <w:t xml:space="preserve"> </w:t>
      </w:r>
      <w:r>
        <w:rPr>
          <w:spacing w:val="-2"/>
          <w:w w:val="85"/>
          <w:sz w:val="20"/>
        </w:rPr>
        <w:t>valley -</w:t>
      </w:r>
      <w:r>
        <w:rPr>
          <w:spacing w:val="-4"/>
          <w:sz w:val="20"/>
        </w:rPr>
        <w:t xml:space="preserve"> </w:t>
      </w:r>
      <w:r>
        <w:rPr>
          <w:spacing w:val="-2"/>
          <w:w w:val="85"/>
          <w:sz w:val="20"/>
        </w:rPr>
        <w:t>Kyambogo valley,</w:t>
      </w:r>
      <w:r>
        <w:rPr>
          <w:spacing w:val="-4"/>
          <w:sz w:val="20"/>
        </w:rPr>
        <w:t xml:space="preserve"> </w:t>
      </w:r>
      <w:r>
        <w:rPr>
          <w:spacing w:val="-2"/>
          <w:w w:val="85"/>
          <w:sz w:val="20"/>
        </w:rPr>
        <w:t>Nalukolongo</w:t>
      </w:r>
      <w:r>
        <w:rPr>
          <w:spacing w:val="-4"/>
          <w:sz w:val="20"/>
        </w:rPr>
        <w:t xml:space="preserve"> </w:t>
      </w:r>
      <w:r>
        <w:rPr>
          <w:spacing w:val="-2"/>
          <w:w w:val="85"/>
          <w:sz w:val="20"/>
        </w:rPr>
        <w:t>valley, Kawempe</w:t>
      </w:r>
      <w:r>
        <w:rPr>
          <w:spacing w:val="-4"/>
          <w:sz w:val="20"/>
        </w:rPr>
        <w:t xml:space="preserve"> </w:t>
      </w:r>
      <w:r>
        <w:rPr>
          <w:spacing w:val="-2"/>
          <w:w w:val="85"/>
          <w:sz w:val="20"/>
        </w:rPr>
        <w:t>valley, etc</w:t>
      </w:r>
    </w:p>
    <w:p w:rsidR="00E5575B" w:rsidRDefault="00D512E5">
      <w:pPr>
        <w:pStyle w:val="ListParagraph"/>
        <w:numPr>
          <w:ilvl w:val="1"/>
          <w:numId w:val="72"/>
        </w:numPr>
        <w:tabs>
          <w:tab w:val="left" w:pos="1091"/>
        </w:tabs>
        <w:ind w:right="633" w:firstLine="0"/>
        <w:jc w:val="left"/>
        <w:rPr>
          <w:sz w:val="20"/>
        </w:rPr>
      </w:pPr>
      <w:r>
        <w:rPr>
          <w:w w:val="80"/>
          <w:sz w:val="20"/>
        </w:rPr>
        <w:t>Kampala</w:t>
      </w:r>
      <w:r>
        <w:rPr>
          <w:spacing w:val="7"/>
          <w:sz w:val="20"/>
        </w:rPr>
        <w:t xml:space="preserve"> </w:t>
      </w:r>
      <w:r>
        <w:rPr>
          <w:w w:val="80"/>
          <w:sz w:val="20"/>
        </w:rPr>
        <w:t>has</w:t>
      </w:r>
      <w:r>
        <w:rPr>
          <w:spacing w:val="7"/>
          <w:sz w:val="20"/>
        </w:rPr>
        <w:t xml:space="preserve"> </w:t>
      </w:r>
      <w:r>
        <w:rPr>
          <w:w w:val="80"/>
          <w:sz w:val="20"/>
        </w:rPr>
        <w:t>plenty</w:t>
      </w:r>
      <w:r>
        <w:rPr>
          <w:sz w:val="20"/>
        </w:rPr>
        <w:t xml:space="preserve"> </w:t>
      </w:r>
      <w:r>
        <w:rPr>
          <w:w w:val="80"/>
          <w:sz w:val="20"/>
        </w:rPr>
        <w:t>of</w:t>
      </w:r>
      <w:r>
        <w:rPr>
          <w:sz w:val="20"/>
        </w:rPr>
        <w:t xml:space="preserve"> </w:t>
      </w:r>
      <w:r>
        <w:rPr>
          <w:w w:val="80"/>
          <w:sz w:val="20"/>
        </w:rPr>
        <w:t>land</w:t>
      </w:r>
      <w:r>
        <w:rPr>
          <w:spacing w:val="7"/>
          <w:sz w:val="20"/>
        </w:rPr>
        <w:t xml:space="preserve"> </w:t>
      </w:r>
      <w:r>
        <w:rPr>
          <w:w w:val="80"/>
          <w:sz w:val="20"/>
        </w:rPr>
        <w:t>for</w:t>
      </w:r>
      <w:r>
        <w:rPr>
          <w:sz w:val="20"/>
        </w:rPr>
        <w:t xml:space="preserve"> </w:t>
      </w:r>
      <w:r>
        <w:rPr>
          <w:w w:val="80"/>
          <w:sz w:val="20"/>
        </w:rPr>
        <w:t>constructing</w:t>
      </w:r>
      <w:r>
        <w:rPr>
          <w:sz w:val="20"/>
        </w:rPr>
        <w:t xml:space="preserve"> </w:t>
      </w:r>
      <w:r>
        <w:rPr>
          <w:w w:val="80"/>
          <w:sz w:val="20"/>
        </w:rPr>
        <w:t>industries</w:t>
      </w:r>
      <w:r>
        <w:rPr>
          <w:sz w:val="20"/>
        </w:rPr>
        <w:t xml:space="preserve"> </w:t>
      </w:r>
      <w:r>
        <w:rPr>
          <w:w w:val="80"/>
          <w:sz w:val="20"/>
        </w:rPr>
        <w:t>and</w:t>
      </w:r>
      <w:r>
        <w:rPr>
          <w:spacing w:val="9"/>
          <w:sz w:val="20"/>
        </w:rPr>
        <w:t xml:space="preserve"> </w:t>
      </w:r>
      <w:r>
        <w:rPr>
          <w:w w:val="80"/>
          <w:sz w:val="20"/>
        </w:rPr>
        <w:t>supporting</w:t>
      </w:r>
      <w:r>
        <w:rPr>
          <w:sz w:val="20"/>
        </w:rPr>
        <w:t xml:space="preserve"> </w:t>
      </w:r>
      <w:r>
        <w:rPr>
          <w:w w:val="80"/>
          <w:sz w:val="20"/>
        </w:rPr>
        <w:t>industrial</w:t>
      </w:r>
      <w:r>
        <w:rPr>
          <w:sz w:val="20"/>
        </w:rPr>
        <w:t xml:space="preserve"> </w:t>
      </w:r>
      <w:r>
        <w:rPr>
          <w:w w:val="80"/>
          <w:sz w:val="20"/>
        </w:rPr>
        <w:t>expansion</w:t>
      </w:r>
      <w:r>
        <w:rPr>
          <w:spacing w:val="7"/>
          <w:sz w:val="20"/>
        </w:rPr>
        <w:t xml:space="preserve"> </w:t>
      </w:r>
      <w:r>
        <w:rPr>
          <w:w w:val="80"/>
          <w:sz w:val="20"/>
        </w:rPr>
        <w:t>like</w:t>
      </w:r>
      <w:r>
        <w:rPr>
          <w:sz w:val="20"/>
        </w:rPr>
        <w:t xml:space="preserve"> </w:t>
      </w:r>
      <w:r>
        <w:rPr>
          <w:w w:val="80"/>
          <w:sz w:val="20"/>
        </w:rPr>
        <w:t>Namanve</w:t>
      </w:r>
      <w:r>
        <w:rPr>
          <w:sz w:val="20"/>
        </w:rPr>
        <w:t xml:space="preserve"> </w:t>
      </w:r>
      <w:r>
        <w:rPr>
          <w:w w:val="80"/>
          <w:sz w:val="20"/>
        </w:rPr>
        <w:t>forest</w:t>
      </w:r>
      <w:r>
        <w:rPr>
          <w:sz w:val="20"/>
        </w:rPr>
        <w:t xml:space="preserve"> </w:t>
      </w:r>
      <w:r>
        <w:rPr>
          <w:w w:val="80"/>
          <w:sz w:val="20"/>
        </w:rPr>
        <w:t>reserve,</w:t>
      </w:r>
      <w:r>
        <w:rPr>
          <w:spacing w:val="7"/>
          <w:sz w:val="20"/>
        </w:rPr>
        <w:t xml:space="preserve"> </w:t>
      </w:r>
      <w:r>
        <w:rPr>
          <w:w w:val="80"/>
          <w:sz w:val="20"/>
        </w:rPr>
        <w:t>Busega</w:t>
      </w:r>
      <w:r>
        <w:rPr>
          <w:spacing w:val="7"/>
          <w:sz w:val="20"/>
        </w:rPr>
        <w:t xml:space="preserve"> </w:t>
      </w:r>
      <w:r>
        <w:rPr>
          <w:w w:val="80"/>
          <w:sz w:val="20"/>
        </w:rPr>
        <w:t>swamp,</w:t>
      </w:r>
      <w:r>
        <w:rPr>
          <w:sz w:val="20"/>
        </w:rPr>
        <w:t xml:space="preserve"> </w:t>
      </w:r>
      <w:r>
        <w:rPr>
          <w:w w:val="80"/>
          <w:sz w:val="20"/>
        </w:rPr>
        <w:t>Kireka</w:t>
      </w:r>
      <w:r>
        <w:rPr>
          <w:spacing w:val="40"/>
          <w:sz w:val="20"/>
        </w:rPr>
        <w:t xml:space="preserve"> </w:t>
      </w:r>
      <w:r>
        <w:rPr>
          <w:w w:val="85"/>
          <w:sz w:val="20"/>
        </w:rPr>
        <w:t>– Banda swamp, Lubowa along Entebbe road, etc.</w:t>
      </w:r>
    </w:p>
    <w:p w:rsidR="00E5575B" w:rsidRDefault="00D512E5">
      <w:pPr>
        <w:pStyle w:val="ListParagraph"/>
        <w:numPr>
          <w:ilvl w:val="1"/>
          <w:numId w:val="72"/>
        </w:numPr>
        <w:tabs>
          <w:tab w:val="left" w:pos="1091"/>
        </w:tabs>
        <w:spacing w:line="244" w:lineRule="exact"/>
        <w:ind w:left="1091"/>
        <w:jc w:val="left"/>
        <w:rPr>
          <w:sz w:val="20"/>
        </w:rPr>
      </w:pPr>
      <w:r>
        <w:rPr>
          <w:w w:val="80"/>
          <w:sz w:val="20"/>
        </w:rPr>
        <w:t>Availability</w:t>
      </w:r>
      <w:r>
        <w:rPr>
          <w:spacing w:val="-6"/>
          <w:sz w:val="20"/>
        </w:rPr>
        <w:t xml:space="preserve"> </w:t>
      </w:r>
      <w:r>
        <w:rPr>
          <w:w w:val="80"/>
          <w:sz w:val="20"/>
        </w:rPr>
        <w:t>of</w:t>
      </w:r>
      <w:r>
        <w:rPr>
          <w:spacing w:val="-5"/>
          <w:sz w:val="20"/>
        </w:rPr>
        <w:t xml:space="preserve"> </w:t>
      </w:r>
      <w:r>
        <w:rPr>
          <w:w w:val="80"/>
          <w:sz w:val="20"/>
        </w:rPr>
        <w:t>large</w:t>
      </w:r>
      <w:r>
        <w:rPr>
          <w:spacing w:val="-3"/>
          <w:sz w:val="20"/>
        </w:rPr>
        <w:t xml:space="preserve"> </w:t>
      </w:r>
      <w:r>
        <w:rPr>
          <w:w w:val="80"/>
          <w:sz w:val="20"/>
        </w:rPr>
        <w:t>and</w:t>
      </w:r>
      <w:r>
        <w:rPr>
          <w:spacing w:val="-5"/>
          <w:sz w:val="20"/>
        </w:rPr>
        <w:t xml:space="preserve"> </w:t>
      </w:r>
      <w:r>
        <w:rPr>
          <w:w w:val="80"/>
          <w:sz w:val="20"/>
        </w:rPr>
        <w:t>ready</w:t>
      </w:r>
      <w:r>
        <w:rPr>
          <w:spacing w:val="-4"/>
          <w:sz w:val="20"/>
        </w:rPr>
        <w:t xml:space="preserve"> </w:t>
      </w:r>
      <w:r>
        <w:rPr>
          <w:w w:val="80"/>
          <w:sz w:val="20"/>
        </w:rPr>
        <w:t>market</w:t>
      </w:r>
      <w:r>
        <w:rPr>
          <w:spacing w:val="-5"/>
          <w:sz w:val="20"/>
        </w:rPr>
        <w:t xml:space="preserve"> </w:t>
      </w:r>
      <w:r>
        <w:rPr>
          <w:w w:val="80"/>
          <w:sz w:val="20"/>
        </w:rPr>
        <w:t>for</w:t>
      </w:r>
      <w:r>
        <w:rPr>
          <w:spacing w:val="-4"/>
          <w:sz w:val="20"/>
        </w:rPr>
        <w:t xml:space="preserve"> </w:t>
      </w:r>
      <w:r>
        <w:rPr>
          <w:w w:val="80"/>
          <w:sz w:val="20"/>
        </w:rPr>
        <w:t>the</w:t>
      </w:r>
      <w:r>
        <w:rPr>
          <w:spacing w:val="-5"/>
          <w:sz w:val="20"/>
        </w:rPr>
        <w:t xml:space="preserve"> </w:t>
      </w:r>
      <w:r>
        <w:rPr>
          <w:w w:val="80"/>
          <w:sz w:val="20"/>
        </w:rPr>
        <w:t>goods</w:t>
      </w:r>
      <w:r>
        <w:rPr>
          <w:spacing w:val="-5"/>
          <w:sz w:val="20"/>
        </w:rPr>
        <w:t xml:space="preserve"> </w:t>
      </w:r>
      <w:r>
        <w:rPr>
          <w:w w:val="80"/>
          <w:sz w:val="20"/>
        </w:rPr>
        <w:t>produced</w:t>
      </w:r>
      <w:r>
        <w:rPr>
          <w:spacing w:val="-5"/>
          <w:sz w:val="20"/>
        </w:rPr>
        <w:t xml:space="preserve"> </w:t>
      </w:r>
      <w:r>
        <w:rPr>
          <w:w w:val="80"/>
          <w:sz w:val="20"/>
        </w:rPr>
        <w:t>since</w:t>
      </w:r>
      <w:r>
        <w:rPr>
          <w:spacing w:val="-5"/>
          <w:sz w:val="20"/>
        </w:rPr>
        <w:t xml:space="preserve"> </w:t>
      </w:r>
      <w:r>
        <w:rPr>
          <w:w w:val="80"/>
          <w:sz w:val="20"/>
        </w:rPr>
        <w:t>Kampala</w:t>
      </w:r>
      <w:r>
        <w:rPr>
          <w:spacing w:val="-5"/>
          <w:sz w:val="20"/>
        </w:rPr>
        <w:t xml:space="preserve"> </w:t>
      </w:r>
      <w:r>
        <w:rPr>
          <w:w w:val="80"/>
          <w:sz w:val="20"/>
        </w:rPr>
        <w:t>has</w:t>
      </w:r>
      <w:r>
        <w:rPr>
          <w:spacing w:val="-5"/>
          <w:sz w:val="20"/>
        </w:rPr>
        <w:t xml:space="preserve"> </w:t>
      </w:r>
      <w:r>
        <w:rPr>
          <w:w w:val="80"/>
          <w:sz w:val="20"/>
        </w:rPr>
        <w:t>a</w:t>
      </w:r>
      <w:r>
        <w:rPr>
          <w:spacing w:val="-5"/>
          <w:sz w:val="20"/>
        </w:rPr>
        <w:t xml:space="preserve"> </w:t>
      </w:r>
      <w:r>
        <w:rPr>
          <w:w w:val="80"/>
          <w:sz w:val="20"/>
        </w:rPr>
        <w:t>large</w:t>
      </w:r>
      <w:r>
        <w:rPr>
          <w:spacing w:val="-5"/>
          <w:sz w:val="20"/>
        </w:rPr>
        <w:t xml:space="preserve"> </w:t>
      </w:r>
      <w:r>
        <w:rPr>
          <w:w w:val="80"/>
          <w:sz w:val="20"/>
        </w:rPr>
        <w:t>population</w:t>
      </w:r>
      <w:r>
        <w:rPr>
          <w:spacing w:val="-2"/>
          <w:sz w:val="20"/>
        </w:rPr>
        <w:t xml:space="preserve"> </w:t>
      </w:r>
      <w:r>
        <w:rPr>
          <w:w w:val="80"/>
          <w:sz w:val="20"/>
        </w:rPr>
        <w:t>of</w:t>
      </w:r>
      <w:r>
        <w:rPr>
          <w:spacing w:val="-5"/>
          <w:sz w:val="20"/>
        </w:rPr>
        <w:t xml:space="preserve"> </w:t>
      </w:r>
      <w:r>
        <w:rPr>
          <w:w w:val="80"/>
          <w:sz w:val="20"/>
        </w:rPr>
        <w:t>over</w:t>
      </w:r>
      <w:r>
        <w:rPr>
          <w:spacing w:val="-3"/>
          <w:sz w:val="20"/>
        </w:rPr>
        <w:t xml:space="preserve"> </w:t>
      </w:r>
      <w:r>
        <w:rPr>
          <w:w w:val="80"/>
          <w:sz w:val="20"/>
        </w:rPr>
        <w:t>2</w:t>
      </w:r>
      <w:r>
        <w:rPr>
          <w:spacing w:val="-4"/>
          <w:sz w:val="20"/>
        </w:rPr>
        <w:t xml:space="preserve"> </w:t>
      </w:r>
      <w:r>
        <w:rPr>
          <w:w w:val="80"/>
          <w:sz w:val="20"/>
        </w:rPr>
        <w:t>m</w:t>
      </w:r>
      <w:r>
        <w:rPr>
          <w:spacing w:val="-6"/>
          <w:sz w:val="20"/>
        </w:rPr>
        <w:t xml:space="preserve"> </w:t>
      </w:r>
      <w:r>
        <w:rPr>
          <w:spacing w:val="-2"/>
          <w:w w:val="80"/>
          <w:sz w:val="20"/>
        </w:rPr>
        <w:t>people.</w:t>
      </w:r>
    </w:p>
    <w:p w:rsidR="00E5575B" w:rsidRDefault="00D512E5">
      <w:pPr>
        <w:pStyle w:val="ListParagraph"/>
        <w:numPr>
          <w:ilvl w:val="1"/>
          <w:numId w:val="72"/>
        </w:numPr>
        <w:tabs>
          <w:tab w:val="left" w:pos="1091"/>
        </w:tabs>
        <w:spacing w:line="242" w:lineRule="auto"/>
        <w:ind w:right="631" w:firstLine="0"/>
        <w:jc w:val="left"/>
        <w:rPr>
          <w:sz w:val="20"/>
        </w:rPr>
      </w:pPr>
      <w:r>
        <w:rPr>
          <w:w w:val="80"/>
          <w:sz w:val="20"/>
        </w:rPr>
        <w:t>Kampala is strategically located in rich and productive hinterland which is a source of raw</w:t>
      </w:r>
      <w:r>
        <w:rPr>
          <w:sz w:val="20"/>
        </w:rPr>
        <w:t xml:space="preserve"> </w:t>
      </w:r>
      <w:r>
        <w:rPr>
          <w:w w:val="80"/>
          <w:sz w:val="20"/>
        </w:rPr>
        <w:t>materials for the industries e.g. fish from lake Victoria;</w:t>
      </w:r>
      <w:r>
        <w:rPr>
          <w:sz w:val="20"/>
        </w:rPr>
        <w:t xml:space="preserve"> </w:t>
      </w:r>
      <w:r>
        <w:rPr>
          <w:w w:val="80"/>
          <w:sz w:val="20"/>
        </w:rPr>
        <w:t>maize</w:t>
      </w:r>
      <w:r>
        <w:rPr>
          <w:sz w:val="20"/>
        </w:rPr>
        <w:t xml:space="preserve"> </w:t>
      </w:r>
      <w:r>
        <w:rPr>
          <w:w w:val="80"/>
          <w:sz w:val="20"/>
        </w:rPr>
        <w:t>and</w:t>
      </w:r>
      <w:r>
        <w:rPr>
          <w:sz w:val="20"/>
        </w:rPr>
        <w:t xml:space="preserve"> </w:t>
      </w:r>
      <w:r>
        <w:rPr>
          <w:w w:val="80"/>
          <w:sz w:val="20"/>
        </w:rPr>
        <w:t>coffee</w:t>
      </w:r>
      <w:r>
        <w:rPr>
          <w:sz w:val="20"/>
        </w:rPr>
        <w:t xml:space="preserve"> </w:t>
      </w:r>
      <w:r>
        <w:rPr>
          <w:w w:val="80"/>
          <w:sz w:val="20"/>
        </w:rPr>
        <w:t>from</w:t>
      </w:r>
      <w:r>
        <w:rPr>
          <w:sz w:val="20"/>
        </w:rPr>
        <w:t xml:space="preserve"> </w:t>
      </w:r>
      <w:r>
        <w:rPr>
          <w:w w:val="80"/>
          <w:sz w:val="20"/>
        </w:rPr>
        <w:t>Mpigi</w:t>
      </w:r>
      <w:r>
        <w:rPr>
          <w:sz w:val="20"/>
        </w:rPr>
        <w:t xml:space="preserve"> </w:t>
      </w:r>
      <w:r>
        <w:rPr>
          <w:w w:val="80"/>
          <w:sz w:val="20"/>
        </w:rPr>
        <w:t>and</w:t>
      </w:r>
      <w:r>
        <w:rPr>
          <w:sz w:val="20"/>
        </w:rPr>
        <w:t xml:space="preserve"> </w:t>
      </w:r>
      <w:r>
        <w:rPr>
          <w:w w:val="80"/>
          <w:sz w:val="20"/>
        </w:rPr>
        <w:t>Mubende;</w:t>
      </w:r>
      <w:r>
        <w:rPr>
          <w:sz w:val="20"/>
        </w:rPr>
        <w:t xml:space="preserve"> </w:t>
      </w:r>
      <w:r>
        <w:rPr>
          <w:w w:val="80"/>
          <w:sz w:val="20"/>
        </w:rPr>
        <w:t>hides</w:t>
      </w:r>
      <w:r>
        <w:rPr>
          <w:spacing w:val="40"/>
          <w:sz w:val="20"/>
        </w:rPr>
        <w:t xml:space="preserve"> </w:t>
      </w:r>
      <w:r>
        <w:rPr>
          <w:w w:val="80"/>
          <w:sz w:val="20"/>
        </w:rPr>
        <w:t>and</w:t>
      </w:r>
      <w:r>
        <w:rPr>
          <w:sz w:val="20"/>
        </w:rPr>
        <w:t xml:space="preserve"> </w:t>
      </w:r>
      <w:r>
        <w:rPr>
          <w:w w:val="80"/>
          <w:sz w:val="20"/>
        </w:rPr>
        <w:t>skins</w:t>
      </w:r>
      <w:r>
        <w:rPr>
          <w:sz w:val="20"/>
        </w:rPr>
        <w:t xml:space="preserve"> </w:t>
      </w:r>
      <w:r>
        <w:rPr>
          <w:w w:val="80"/>
          <w:sz w:val="20"/>
        </w:rPr>
        <w:t>for</w:t>
      </w:r>
      <w:r>
        <w:rPr>
          <w:sz w:val="20"/>
        </w:rPr>
        <w:t xml:space="preserve"> </w:t>
      </w:r>
      <w:r>
        <w:rPr>
          <w:w w:val="80"/>
          <w:sz w:val="20"/>
        </w:rPr>
        <w:t>foot</w:t>
      </w:r>
      <w:r>
        <w:rPr>
          <w:sz w:val="20"/>
        </w:rPr>
        <w:t xml:space="preserve"> </w:t>
      </w:r>
      <w:r>
        <w:rPr>
          <w:w w:val="80"/>
          <w:sz w:val="20"/>
        </w:rPr>
        <w:t>ware</w:t>
      </w:r>
      <w:r>
        <w:rPr>
          <w:sz w:val="20"/>
        </w:rPr>
        <w:t xml:space="preserve"> </w:t>
      </w:r>
      <w:r>
        <w:rPr>
          <w:w w:val="80"/>
          <w:sz w:val="20"/>
        </w:rPr>
        <w:t>industries</w:t>
      </w:r>
      <w:r>
        <w:rPr>
          <w:sz w:val="20"/>
        </w:rPr>
        <w:t xml:space="preserve"> </w:t>
      </w:r>
      <w:r>
        <w:rPr>
          <w:w w:val="80"/>
          <w:sz w:val="20"/>
        </w:rPr>
        <w:t>and</w:t>
      </w:r>
      <w:r>
        <w:rPr>
          <w:sz w:val="20"/>
        </w:rPr>
        <w:t xml:space="preserve"> </w:t>
      </w:r>
      <w:r>
        <w:rPr>
          <w:w w:val="80"/>
          <w:sz w:val="20"/>
        </w:rPr>
        <w:t>meat</w:t>
      </w:r>
      <w:r>
        <w:rPr>
          <w:sz w:val="20"/>
        </w:rPr>
        <w:t xml:space="preserve"> </w:t>
      </w:r>
      <w:r>
        <w:rPr>
          <w:w w:val="80"/>
          <w:sz w:val="20"/>
        </w:rPr>
        <w:t>for</w:t>
      </w:r>
      <w:r>
        <w:rPr>
          <w:sz w:val="20"/>
        </w:rPr>
        <w:t xml:space="preserve"> </w:t>
      </w:r>
      <w:r>
        <w:rPr>
          <w:w w:val="80"/>
          <w:sz w:val="20"/>
        </w:rPr>
        <w:t>meat</w:t>
      </w:r>
      <w:r>
        <w:rPr>
          <w:sz w:val="20"/>
        </w:rPr>
        <w:t xml:space="preserve"> </w:t>
      </w:r>
      <w:r>
        <w:rPr>
          <w:w w:val="80"/>
          <w:sz w:val="20"/>
        </w:rPr>
        <w:t>packers</w:t>
      </w:r>
      <w:r>
        <w:rPr>
          <w:sz w:val="20"/>
        </w:rPr>
        <w:t xml:space="preserve"> </w:t>
      </w:r>
      <w:r>
        <w:rPr>
          <w:w w:val="80"/>
          <w:sz w:val="20"/>
        </w:rPr>
        <w:t>from</w:t>
      </w:r>
      <w:r>
        <w:rPr>
          <w:sz w:val="20"/>
        </w:rPr>
        <w:t xml:space="preserve"> </w:t>
      </w:r>
      <w:r>
        <w:rPr>
          <w:w w:val="80"/>
          <w:sz w:val="20"/>
        </w:rPr>
        <w:t>Mbarara</w:t>
      </w:r>
      <w:r>
        <w:rPr>
          <w:sz w:val="20"/>
        </w:rPr>
        <w:t xml:space="preserve"> </w:t>
      </w:r>
      <w:r>
        <w:rPr>
          <w:w w:val="80"/>
          <w:sz w:val="20"/>
        </w:rPr>
        <w:t>and</w:t>
      </w:r>
      <w:r>
        <w:rPr>
          <w:sz w:val="20"/>
        </w:rPr>
        <w:t xml:space="preserve"> </w:t>
      </w:r>
      <w:r>
        <w:rPr>
          <w:w w:val="80"/>
          <w:sz w:val="20"/>
        </w:rPr>
        <w:t>others.</w:t>
      </w:r>
    </w:p>
    <w:p w:rsidR="00E5575B" w:rsidRDefault="00D512E5">
      <w:pPr>
        <w:pStyle w:val="ListParagraph"/>
        <w:numPr>
          <w:ilvl w:val="1"/>
          <w:numId w:val="72"/>
        </w:numPr>
        <w:tabs>
          <w:tab w:val="left" w:pos="1091"/>
        </w:tabs>
        <w:spacing w:line="242" w:lineRule="exact"/>
        <w:ind w:left="1091"/>
        <w:jc w:val="left"/>
        <w:rPr>
          <w:sz w:val="20"/>
        </w:rPr>
      </w:pPr>
      <w:r>
        <w:rPr>
          <w:w w:val="80"/>
          <w:sz w:val="20"/>
        </w:rPr>
        <w:t>Availability</w:t>
      </w:r>
      <w:r>
        <w:rPr>
          <w:spacing w:val="-5"/>
          <w:sz w:val="20"/>
        </w:rPr>
        <w:t xml:space="preserve"> </w:t>
      </w:r>
      <w:r>
        <w:rPr>
          <w:w w:val="80"/>
          <w:sz w:val="20"/>
        </w:rPr>
        <w:t>of</w:t>
      </w:r>
      <w:r>
        <w:rPr>
          <w:spacing w:val="-4"/>
          <w:sz w:val="20"/>
        </w:rPr>
        <w:t xml:space="preserve"> </w:t>
      </w:r>
      <w:r>
        <w:rPr>
          <w:w w:val="80"/>
          <w:sz w:val="20"/>
        </w:rPr>
        <w:t>varied</w:t>
      </w:r>
      <w:r>
        <w:rPr>
          <w:spacing w:val="-5"/>
          <w:sz w:val="20"/>
        </w:rPr>
        <w:t xml:space="preserve"> </w:t>
      </w:r>
      <w:r>
        <w:rPr>
          <w:w w:val="80"/>
          <w:sz w:val="20"/>
        </w:rPr>
        <w:t>power</w:t>
      </w:r>
      <w:r>
        <w:rPr>
          <w:spacing w:val="-4"/>
          <w:sz w:val="20"/>
        </w:rPr>
        <w:t xml:space="preserve"> </w:t>
      </w:r>
      <w:r>
        <w:rPr>
          <w:w w:val="80"/>
          <w:sz w:val="20"/>
        </w:rPr>
        <w:t>sources</w:t>
      </w:r>
      <w:r>
        <w:rPr>
          <w:spacing w:val="-5"/>
          <w:sz w:val="20"/>
        </w:rPr>
        <w:t xml:space="preserve"> </w:t>
      </w:r>
      <w:r>
        <w:rPr>
          <w:w w:val="80"/>
          <w:sz w:val="20"/>
        </w:rPr>
        <w:t>especially</w:t>
      </w:r>
      <w:r>
        <w:rPr>
          <w:spacing w:val="-2"/>
          <w:sz w:val="20"/>
        </w:rPr>
        <w:t xml:space="preserve"> </w:t>
      </w:r>
      <w:r>
        <w:rPr>
          <w:w w:val="80"/>
          <w:sz w:val="20"/>
        </w:rPr>
        <w:t>HEP</w:t>
      </w:r>
      <w:r>
        <w:rPr>
          <w:spacing w:val="-6"/>
          <w:sz w:val="20"/>
        </w:rPr>
        <w:t xml:space="preserve"> </w:t>
      </w:r>
      <w:r>
        <w:rPr>
          <w:w w:val="80"/>
          <w:sz w:val="20"/>
        </w:rPr>
        <w:t>got</w:t>
      </w:r>
      <w:r>
        <w:rPr>
          <w:spacing w:val="-4"/>
          <w:sz w:val="20"/>
        </w:rPr>
        <w:t xml:space="preserve"> </w:t>
      </w:r>
      <w:r>
        <w:rPr>
          <w:w w:val="80"/>
          <w:sz w:val="20"/>
        </w:rPr>
        <w:t>from</w:t>
      </w:r>
      <w:r>
        <w:rPr>
          <w:sz w:val="20"/>
        </w:rPr>
        <w:t xml:space="preserve"> </w:t>
      </w:r>
      <w:r>
        <w:rPr>
          <w:w w:val="80"/>
          <w:sz w:val="20"/>
        </w:rPr>
        <w:t>Bujjagali</w:t>
      </w:r>
      <w:r>
        <w:rPr>
          <w:spacing w:val="-4"/>
          <w:sz w:val="20"/>
        </w:rPr>
        <w:t xml:space="preserve"> </w:t>
      </w:r>
      <w:r>
        <w:rPr>
          <w:w w:val="80"/>
          <w:sz w:val="20"/>
        </w:rPr>
        <w:t>power</w:t>
      </w:r>
      <w:r>
        <w:rPr>
          <w:spacing w:val="-2"/>
          <w:sz w:val="20"/>
        </w:rPr>
        <w:t xml:space="preserve"> </w:t>
      </w:r>
      <w:r>
        <w:rPr>
          <w:w w:val="80"/>
          <w:sz w:val="20"/>
        </w:rPr>
        <w:t>dam,</w:t>
      </w:r>
      <w:r>
        <w:rPr>
          <w:spacing w:val="-5"/>
          <w:sz w:val="20"/>
        </w:rPr>
        <w:t xml:space="preserve"> </w:t>
      </w:r>
      <w:r>
        <w:rPr>
          <w:w w:val="80"/>
          <w:sz w:val="20"/>
        </w:rPr>
        <w:t>thermal</w:t>
      </w:r>
      <w:r>
        <w:rPr>
          <w:spacing w:val="-4"/>
          <w:sz w:val="20"/>
        </w:rPr>
        <w:t xml:space="preserve"> </w:t>
      </w:r>
      <w:r>
        <w:rPr>
          <w:w w:val="80"/>
          <w:sz w:val="20"/>
        </w:rPr>
        <w:t>generators</w:t>
      </w:r>
      <w:r>
        <w:rPr>
          <w:spacing w:val="-5"/>
          <w:sz w:val="20"/>
        </w:rPr>
        <w:t xml:space="preserve"> </w:t>
      </w:r>
      <w:r>
        <w:rPr>
          <w:w w:val="80"/>
          <w:sz w:val="20"/>
        </w:rPr>
        <w:t>at</w:t>
      </w:r>
      <w:r>
        <w:rPr>
          <w:spacing w:val="-4"/>
          <w:sz w:val="20"/>
        </w:rPr>
        <w:t xml:space="preserve"> </w:t>
      </w:r>
      <w:r>
        <w:rPr>
          <w:w w:val="80"/>
          <w:sz w:val="20"/>
        </w:rPr>
        <w:t>Lugogo,</w:t>
      </w:r>
      <w:r>
        <w:rPr>
          <w:spacing w:val="-5"/>
          <w:sz w:val="20"/>
        </w:rPr>
        <w:t xml:space="preserve"> </w:t>
      </w:r>
      <w:r>
        <w:rPr>
          <w:w w:val="80"/>
          <w:sz w:val="20"/>
        </w:rPr>
        <w:t>biogas</w:t>
      </w:r>
      <w:r>
        <w:rPr>
          <w:spacing w:val="-4"/>
          <w:sz w:val="20"/>
        </w:rPr>
        <w:t xml:space="preserve"> </w:t>
      </w:r>
      <w:r>
        <w:rPr>
          <w:w w:val="80"/>
          <w:sz w:val="20"/>
        </w:rPr>
        <w:t>and</w:t>
      </w:r>
      <w:r>
        <w:rPr>
          <w:spacing w:val="-5"/>
          <w:sz w:val="20"/>
        </w:rPr>
        <w:t xml:space="preserve"> </w:t>
      </w:r>
      <w:r>
        <w:rPr>
          <w:w w:val="80"/>
          <w:sz w:val="20"/>
        </w:rPr>
        <w:t>solar</w:t>
      </w:r>
      <w:r>
        <w:rPr>
          <w:spacing w:val="-3"/>
          <w:sz w:val="20"/>
        </w:rPr>
        <w:t xml:space="preserve"> </w:t>
      </w:r>
      <w:r>
        <w:rPr>
          <w:spacing w:val="-2"/>
          <w:w w:val="80"/>
          <w:sz w:val="20"/>
        </w:rPr>
        <w:t>energy.</w:t>
      </w:r>
    </w:p>
    <w:p w:rsidR="00E5575B" w:rsidRDefault="00D512E5">
      <w:pPr>
        <w:pStyle w:val="ListParagraph"/>
        <w:numPr>
          <w:ilvl w:val="1"/>
          <w:numId w:val="72"/>
        </w:numPr>
        <w:tabs>
          <w:tab w:val="left" w:pos="1091"/>
        </w:tabs>
        <w:spacing w:line="244" w:lineRule="exact"/>
        <w:ind w:left="1091"/>
        <w:jc w:val="left"/>
        <w:rPr>
          <w:sz w:val="20"/>
        </w:rPr>
      </w:pPr>
      <w:r>
        <w:rPr>
          <w:w w:val="80"/>
          <w:sz w:val="20"/>
        </w:rPr>
        <w:t>Kampala</w:t>
      </w:r>
      <w:r>
        <w:rPr>
          <w:spacing w:val="-6"/>
          <w:sz w:val="20"/>
        </w:rPr>
        <w:t xml:space="preserve"> </w:t>
      </w:r>
      <w:r>
        <w:rPr>
          <w:w w:val="80"/>
          <w:sz w:val="20"/>
        </w:rPr>
        <w:t>has</w:t>
      </w:r>
      <w:r>
        <w:rPr>
          <w:spacing w:val="-6"/>
          <w:sz w:val="20"/>
        </w:rPr>
        <w:t xml:space="preserve"> </w:t>
      </w:r>
      <w:r>
        <w:rPr>
          <w:w w:val="80"/>
          <w:sz w:val="20"/>
        </w:rPr>
        <w:t>a</w:t>
      </w:r>
      <w:r>
        <w:rPr>
          <w:spacing w:val="-6"/>
          <w:sz w:val="20"/>
        </w:rPr>
        <w:t xml:space="preserve"> </w:t>
      </w:r>
      <w:r>
        <w:rPr>
          <w:w w:val="80"/>
          <w:sz w:val="20"/>
        </w:rPr>
        <w:t>large</w:t>
      </w:r>
      <w:r>
        <w:rPr>
          <w:spacing w:val="-5"/>
          <w:sz w:val="20"/>
        </w:rPr>
        <w:t xml:space="preserve"> </w:t>
      </w:r>
      <w:r>
        <w:rPr>
          <w:w w:val="80"/>
          <w:sz w:val="20"/>
        </w:rPr>
        <w:t>population</w:t>
      </w:r>
      <w:r>
        <w:rPr>
          <w:spacing w:val="-6"/>
          <w:sz w:val="20"/>
        </w:rPr>
        <w:t xml:space="preserve"> </w:t>
      </w:r>
      <w:r>
        <w:rPr>
          <w:w w:val="80"/>
          <w:sz w:val="20"/>
        </w:rPr>
        <w:t>of</w:t>
      </w:r>
      <w:r>
        <w:rPr>
          <w:spacing w:val="-6"/>
          <w:sz w:val="20"/>
        </w:rPr>
        <w:t xml:space="preserve"> </w:t>
      </w:r>
      <w:r>
        <w:rPr>
          <w:w w:val="80"/>
          <w:sz w:val="20"/>
        </w:rPr>
        <w:t>over</w:t>
      </w:r>
      <w:r>
        <w:rPr>
          <w:spacing w:val="-1"/>
          <w:sz w:val="20"/>
        </w:rPr>
        <w:t xml:space="preserve"> </w:t>
      </w:r>
      <w:r>
        <w:rPr>
          <w:w w:val="80"/>
          <w:sz w:val="20"/>
        </w:rPr>
        <w:t>2</w:t>
      </w:r>
      <w:r>
        <w:rPr>
          <w:spacing w:val="-6"/>
          <w:sz w:val="20"/>
        </w:rPr>
        <w:t xml:space="preserve"> </w:t>
      </w:r>
      <w:r>
        <w:rPr>
          <w:w w:val="80"/>
          <w:sz w:val="20"/>
        </w:rPr>
        <w:t>m</w:t>
      </w:r>
      <w:r>
        <w:rPr>
          <w:spacing w:val="-6"/>
          <w:sz w:val="20"/>
        </w:rPr>
        <w:t xml:space="preserve"> </w:t>
      </w:r>
      <w:r>
        <w:rPr>
          <w:w w:val="80"/>
          <w:sz w:val="20"/>
        </w:rPr>
        <w:t>people</w:t>
      </w:r>
      <w:r>
        <w:rPr>
          <w:spacing w:val="-5"/>
          <w:sz w:val="20"/>
        </w:rPr>
        <w:t xml:space="preserve"> </w:t>
      </w:r>
      <w:r>
        <w:rPr>
          <w:w w:val="80"/>
          <w:sz w:val="20"/>
        </w:rPr>
        <w:t>of</w:t>
      </w:r>
      <w:r>
        <w:rPr>
          <w:spacing w:val="-6"/>
          <w:sz w:val="20"/>
        </w:rPr>
        <w:t xml:space="preserve"> </w:t>
      </w:r>
      <w:r>
        <w:rPr>
          <w:w w:val="80"/>
          <w:sz w:val="20"/>
        </w:rPr>
        <w:t>which</w:t>
      </w:r>
      <w:r>
        <w:rPr>
          <w:spacing w:val="-6"/>
          <w:sz w:val="20"/>
        </w:rPr>
        <w:t xml:space="preserve"> </w:t>
      </w:r>
      <w:r>
        <w:rPr>
          <w:w w:val="80"/>
          <w:sz w:val="20"/>
        </w:rPr>
        <w:t>both</w:t>
      </w:r>
      <w:r>
        <w:rPr>
          <w:spacing w:val="-4"/>
          <w:sz w:val="20"/>
        </w:rPr>
        <w:t xml:space="preserve"> </w:t>
      </w:r>
      <w:r>
        <w:rPr>
          <w:w w:val="80"/>
          <w:sz w:val="20"/>
        </w:rPr>
        <w:t>skilled</w:t>
      </w:r>
      <w:r>
        <w:rPr>
          <w:spacing w:val="-6"/>
          <w:sz w:val="20"/>
        </w:rPr>
        <w:t xml:space="preserve"> </w:t>
      </w:r>
      <w:r>
        <w:rPr>
          <w:w w:val="80"/>
          <w:sz w:val="20"/>
        </w:rPr>
        <w:t>and</w:t>
      </w:r>
      <w:r>
        <w:rPr>
          <w:spacing w:val="-5"/>
          <w:sz w:val="20"/>
        </w:rPr>
        <w:t xml:space="preserve"> </w:t>
      </w:r>
      <w:r>
        <w:rPr>
          <w:w w:val="80"/>
          <w:sz w:val="20"/>
        </w:rPr>
        <w:t>semi</w:t>
      </w:r>
      <w:r>
        <w:rPr>
          <w:spacing w:val="-5"/>
          <w:sz w:val="20"/>
        </w:rPr>
        <w:t xml:space="preserve"> </w:t>
      </w:r>
      <w:r>
        <w:rPr>
          <w:w w:val="80"/>
          <w:sz w:val="20"/>
        </w:rPr>
        <w:t>-</w:t>
      </w:r>
      <w:r>
        <w:rPr>
          <w:spacing w:val="-5"/>
          <w:sz w:val="20"/>
        </w:rPr>
        <w:t xml:space="preserve"> </w:t>
      </w:r>
      <w:r>
        <w:rPr>
          <w:w w:val="80"/>
          <w:sz w:val="20"/>
        </w:rPr>
        <w:t>skilled</w:t>
      </w:r>
      <w:r>
        <w:rPr>
          <w:spacing w:val="-6"/>
          <w:sz w:val="20"/>
        </w:rPr>
        <w:t xml:space="preserve"> </w:t>
      </w:r>
      <w:r>
        <w:rPr>
          <w:w w:val="80"/>
          <w:sz w:val="20"/>
        </w:rPr>
        <w:t>labour</w:t>
      </w:r>
      <w:r>
        <w:rPr>
          <w:spacing w:val="-5"/>
          <w:sz w:val="20"/>
        </w:rPr>
        <w:t xml:space="preserve"> </w:t>
      </w:r>
      <w:r>
        <w:rPr>
          <w:w w:val="80"/>
          <w:sz w:val="20"/>
        </w:rPr>
        <w:t>force</w:t>
      </w:r>
      <w:r>
        <w:rPr>
          <w:spacing w:val="-6"/>
          <w:sz w:val="20"/>
        </w:rPr>
        <w:t xml:space="preserve"> </w:t>
      </w:r>
      <w:r>
        <w:rPr>
          <w:w w:val="80"/>
          <w:sz w:val="20"/>
        </w:rPr>
        <w:t>is</w:t>
      </w:r>
      <w:r>
        <w:rPr>
          <w:spacing w:val="-5"/>
          <w:sz w:val="20"/>
        </w:rPr>
        <w:t xml:space="preserve"> </w:t>
      </w:r>
      <w:r>
        <w:rPr>
          <w:w w:val="80"/>
          <w:sz w:val="20"/>
        </w:rPr>
        <w:t>got</w:t>
      </w:r>
      <w:r>
        <w:rPr>
          <w:spacing w:val="-4"/>
          <w:sz w:val="20"/>
        </w:rPr>
        <w:t xml:space="preserve"> </w:t>
      </w:r>
      <w:r>
        <w:rPr>
          <w:w w:val="80"/>
          <w:sz w:val="20"/>
        </w:rPr>
        <w:t>and</w:t>
      </w:r>
      <w:r>
        <w:rPr>
          <w:spacing w:val="-5"/>
          <w:sz w:val="20"/>
        </w:rPr>
        <w:t xml:space="preserve"> </w:t>
      </w:r>
      <w:r>
        <w:rPr>
          <w:w w:val="80"/>
          <w:sz w:val="20"/>
        </w:rPr>
        <w:t>ready</w:t>
      </w:r>
      <w:r>
        <w:rPr>
          <w:spacing w:val="-6"/>
          <w:sz w:val="20"/>
        </w:rPr>
        <w:t xml:space="preserve"> </w:t>
      </w:r>
      <w:r>
        <w:rPr>
          <w:w w:val="80"/>
          <w:sz w:val="20"/>
        </w:rPr>
        <w:t>market</w:t>
      </w:r>
      <w:r>
        <w:rPr>
          <w:spacing w:val="-5"/>
          <w:sz w:val="20"/>
        </w:rPr>
        <w:t xml:space="preserve"> </w:t>
      </w:r>
      <w:r>
        <w:rPr>
          <w:w w:val="80"/>
          <w:sz w:val="20"/>
        </w:rPr>
        <w:t>is</w:t>
      </w:r>
      <w:r>
        <w:rPr>
          <w:spacing w:val="-6"/>
          <w:sz w:val="20"/>
        </w:rPr>
        <w:t xml:space="preserve"> </w:t>
      </w:r>
      <w:r>
        <w:rPr>
          <w:spacing w:val="-2"/>
          <w:w w:val="80"/>
          <w:sz w:val="20"/>
        </w:rPr>
        <w:t>provided.</w:t>
      </w:r>
    </w:p>
    <w:p w:rsidR="00E5575B" w:rsidRDefault="00D512E5">
      <w:pPr>
        <w:pStyle w:val="ListParagraph"/>
        <w:numPr>
          <w:ilvl w:val="1"/>
          <w:numId w:val="72"/>
        </w:numPr>
        <w:tabs>
          <w:tab w:val="left" w:pos="1091"/>
        </w:tabs>
        <w:spacing w:line="242" w:lineRule="exact"/>
        <w:ind w:left="1091"/>
        <w:jc w:val="left"/>
        <w:rPr>
          <w:sz w:val="20"/>
        </w:rPr>
      </w:pPr>
      <w:r>
        <w:rPr>
          <w:w w:val="80"/>
          <w:sz w:val="20"/>
        </w:rPr>
        <w:t>Availability</w:t>
      </w:r>
      <w:r>
        <w:rPr>
          <w:spacing w:val="-5"/>
          <w:sz w:val="20"/>
        </w:rPr>
        <w:t xml:space="preserve"> </w:t>
      </w:r>
      <w:r>
        <w:rPr>
          <w:w w:val="80"/>
          <w:sz w:val="20"/>
        </w:rPr>
        <w:t>of</w:t>
      </w:r>
      <w:r>
        <w:rPr>
          <w:spacing w:val="-3"/>
          <w:sz w:val="20"/>
        </w:rPr>
        <w:t xml:space="preserve"> </w:t>
      </w:r>
      <w:r>
        <w:rPr>
          <w:w w:val="80"/>
          <w:sz w:val="20"/>
        </w:rPr>
        <w:t>adequate</w:t>
      </w:r>
      <w:r>
        <w:rPr>
          <w:spacing w:val="-4"/>
          <w:sz w:val="20"/>
        </w:rPr>
        <w:t xml:space="preserve"> </w:t>
      </w:r>
      <w:r>
        <w:rPr>
          <w:w w:val="80"/>
          <w:sz w:val="20"/>
        </w:rPr>
        <w:t>capital</w:t>
      </w:r>
      <w:r>
        <w:rPr>
          <w:spacing w:val="-5"/>
          <w:sz w:val="20"/>
        </w:rPr>
        <w:t xml:space="preserve"> </w:t>
      </w:r>
      <w:r>
        <w:rPr>
          <w:w w:val="80"/>
          <w:sz w:val="20"/>
        </w:rPr>
        <w:t>for</w:t>
      </w:r>
      <w:r>
        <w:rPr>
          <w:spacing w:val="-3"/>
          <w:sz w:val="20"/>
        </w:rPr>
        <w:t xml:space="preserve"> </w:t>
      </w:r>
      <w:r>
        <w:rPr>
          <w:w w:val="80"/>
          <w:sz w:val="20"/>
        </w:rPr>
        <w:t>investment</w:t>
      </w:r>
      <w:r>
        <w:rPr>
          <w:spacing w:val="-4"/>
          <w:sz w:val="20"/>
        </w:rPr>
        <w:t xml:space="preserve"> </w:t>
      </w:r>
      <w:r>
        <w:rPr>
          <w:w w:val="80"/>
          <w:sz w:val="20"/>
        </w:rPr>
        <w:t>from</w:t>
      </w:r>
      <w:r>
        <w:rPr>
          <w:spacing w:val="-4"/>
          <w:sz w:val="20"/>
        </w:rPr>
        <w:t xml:space="preserve"> </w:t>
      </w:r>
      <w:r>
        <w:rPr>
          <w:w w:val="80"/>
          <w:sz w:val="20"/>
        </w:rPr>
        <w:t>both</w:t>
      </w:r>
      <w:r>
        <w:rPr>
          <w:spacing w:val="-4"/>
          <w:sz w:val="20"/>
        </w:rPr>
        <w:t xml:space="preserve"> </w:t>
      </w:r>
      <w:r>
        <w:rPr>
          <w:w w:val="80"/>
          <w:sz w:val="20"/>
        </w:rPr>
        <w:t>local</w:t>
      </w:r>
      <w:r>
        <w:rPr>
          <w:spacing w:val="-4"/>
          <w:sz w:val="20"/>
        </w:rPr>
        <w:t xml:space="preserve"> </w:t>
      </w:r>
      <w:r>
        <w:rPr>
          <w:w w:val="80"/>
          <w:sz w:val="20"/>
        </w:rPr>
        <w:t>and</w:t>
      </w:r>
      <w:r>
        <w:rPr>
          <w:spacing w:val="-5"/>
          <w:sz w:val="20"/>
        </w:rPr>
        <w:t xml:space="preserve"> </w:t>
      </w:r>
      <w:r>
        <w:rPr>
          <w:w w:val="80"/>
          <w:sz w:val="20"/>
        </w:rPr>
        <w:t>foreign</w:t>
      </w:r>
      <w:r>
        <w:rPr>
          <w:spacing w:val="-4"/>
          <w:sz w:val="20"/>
        </w:rPr>
        <w:t xml:space="preserve"> </w:t>
      </w:r>
      <w:r>
        <w:rPr>
          <w:w w:val="80"/>
          <w:sz w:val="20"/>
        </w:rPr>
        <w:t>investors</w:t>
      </w:r>
      <w:r>
        <w:rPr>
          <w:spacing w:val="-1"/>
          <w:sz w:val="20"/>
        </w:rPr>
        <w:t xml:space="preserve"> </w:t>
      </w:r>
      <w:r>
        <w:rPr>
          <w:w w:val="80"/>
          <w:sz w:val="20"/>
        </w:rPr>
        <w:t>like</w:t>
      </w:r>
      <w:r>
        <w:rPr>
          <w:spacing w:val="-1"/>
          <w:sz w:val="20"/>
        </w:rPr>
        <w:t xml:space="preserve"> </w:t>
      </w:r>
      <w:r>
        <w:rPr>
          <w:w w:val="80"/>
          <w:sz w:val="20"/>
        </w:rPr>
        <w:t>Wavamuno,</w:t>
      </w:r>
      <w:r>
        <w:rPr>
          <w:spacing w:val="-1"/>
          <w:sz w:val="20"/>
        </w:rPr>
        <w:t xml:space="preserve"> </w:t>
      </w:r>
      <w:r>
        <w:rPr>
          <w:w w:val="80"/>
          <w:sz w:val="20"/>
        </w:rPr>
        <w:t>A.K</w:t>
      </w:r>
      <w:r>
        <w:rPr>
          <w:spacing w:val="-6"/>
          <w:sz w:val="20"/>
        </w:rPr>
        <w:t xml:space="preserve"> </w:t>
      </w:r>
      <w:r>
        <w:rPr>
          <w:w w:val="80"/>
          <w:sz w:val="20"/>
        </w:rPr>
        <w:t>Mukwano,</w:t>
      </w:r>
      <w:r>
        <w:rPr>
          <w:spacing w:val="-4"/>
          <w:sz w:val="20"/>
        </w:rPr>
        <w:t xml:space="preserve"> </w:t>
      </w:r>
      <w:r>
        <w:rPr>
          <w:w w:val="80"/>
          <w:sz w:val="20"/>
        </w:rPr>
        <w:t>Nsamba,</w:t>
      </w:r>
      <w:r>
        <w:rPr>
          <w:spacing w:val="-2"/>
          <w:sz w:val="20"/>
        </w:rPr>
        <w:t xml:space="preserve"> </w:t>
      </w:r>
      <w:r>
        <w:rPr>
          <w:w w:val="80"/>
          <w:sz w:val="20"/>
        </w:rPr>
        <w:t>Karim</w:t>
      </w:r>
      <w:r>
        <w:rPr>
          <w:spacing w:val="-4"/>
          <w:sz w:val="20"/>
        </w:rPr>
        <w:t xml:space="preserve"> </w:t>
      </w:r>
      <w:r>
        <w:rPr>
          <w:w w:val="80"/>
          <w:sz w:val="20"/>
        </w:rPr>
        <w:t>Hirji,</w:t>
      </w:r>
      <w:r>
        <w:rPr>
          <w:spacing w:val="-5"/>
          <w:sz w:val="20"/>
        </w:rPr>
        <w:t xml:space="preserve"> </w:t>
      </w:r>
      <w:r>
        <w:rPr>
          <w:spacing w:val="-4"/>
          <w:w w:val="80"/>
          <w:sz w:val="20"/>
        </w:rPr>
        <w:t>etc.</w:t>
      </w:r>
    </w:p>
    <w:p w:rsidR="00E5575B" w:rsidRDefault="00D512E5">
      <w:pPr>
        <w:pStyle w:val="ListParagraph"/>
        <w:numPr>
          <w:ilvl w:val="1"/>
          <w:numId w:val="72"/>
        </w:numPr>
        <w:tabs>
          <w:tab w:val="left" w:pos="1091"/>
        </w:tabs>
        <w:spacing w:line="242" w:lineRule="auto"/>
        <w:ind w:right="625" w:firstLine="0"/>
        <w:jc w:val="left"/>
        <w:rPr>
          <w:sz w:val="20"/>
        </w:rPr>
      </w:pPr>
      <w:r>
        <w:rPr>
          <w:w w:val="80"/>
          <w:sz w:val="20"/>
        </w:rPr>
        <w:t>Kampala has a variety of modern auxiliary services which have attracted various industrialists</w:t>
      </w:r>
      <w:r>
        <w:rPr>
          <w:sz w:val="20"/>
        </w:rPr>
        <w:t xml:space="preserve"> </w:t>
      </w:r>
      <w:r>
        <w:rPr>
          <w:w w:val="80"/>
          <w:sz w:val="20"/>
        </w:rPr>
        <w:t>like banking, advertisements, security, Insurance,</w:t>
      </w:r>
      <w:r>
        <w:rPr>
          <w:spacing w:val="40"/>
          <w:sz w:val="20"/>
        </w:rPr>
        <w:t xml:space="preserve"> </w:t>
      </w:r>
      <w:r>
        <w:rPr>
          <w:w w:val="90"/>
          <w:sz w:val="20"/>
        </w:rPr>
        <w:t>ware housing, etc.</w:t>
      </w:r>
    </w:p>
    <w:p w:rsidR="00E5575B" w:rsidRDefault="00D512E5">
      <w:pPr>
        <w:pStyle w:val="ListParagraph"/>
        <w:numPr>
          <w:ilvl w:val="1"/>
          <w:numId w:val="72"/>
        </w:numPr>
        <w:tabs>
          <w:tab w:val="left" w:pos="1091"/>
        </w:tabs>
        <w:ind w:right="630" w:firstLine="0"/>
        <w:jc w:val="left"/>
        <w:rPr>
          <w:sz w:val="20"/>
        </w:rPr>
      </w:pPr>
      <w:r>
        <w:rPr>
          <w:spacing w:val="-2"/>
          <w:w w:val="85"/>
          <w:sz w:val="20"/>
        </w:rPr>
        <w:t>Existence of many financial institutions in Kampala</w:t>
      </w:r>
      <w:r>
        <w:rPr>
          <w:sz w:val="20"/>
        </w:rPr>
        <w:t xml:space="preserve"> </w:t>
      </w:r>
      <w:r>
        <w:rPr>
          <w:spacing w:val="-2"/>
          <w:w w:val="85"/>
          <w:sz w:val="20"/>
        </w:rPr>
        <w:t>for offering credit facilities to the industrialists</w:t>
      </w:r>
      <w:r>
        <w:rPr>
          <w:spacing w:val="-1"/>
          <w:sz w:val="20"/>
        </w:rPr>
        <w:t xml:space="preserve"> </w:t>
      </w:r>
      <w:r>
        <w:rPr>
          <w:spacing w:val="-2"/>
          <w:w w:val="85"/>
          <w:sz w:val="20"/>
        </w:rPr>
        <w:t xml:space="preserve">like Crane bank, Stanbic, Baroda, Barclays, </w:t>
      </w:r>
      <w:proofErr w:type="gramStart"/>
      <w:r>
        <w:rPr>
          <w:w w:val="85"/>
          <w:sz w:val="20"/>
        </w:rPr>
        <w:t>Standard</w:t>
      </w:r>
      <w:proofErr w:type="gramEnd"/>
      <w:r>
        <w:rPr>
          <w:w w:val="85"/>
          <w:sz w:val="20"/>
        </w:rPr>
        <w:t xml:space="preserve"> chartered, CERUBED, etc.</w:t>
      </w:r>
    </w:p>
    <w:p w:rsidR="00E5575B" w:rsidRDefault="00D512E5">
      <w:pPr>
        <w:pStyle w:val="ListParagraph"/>
        <w:numPr>
          <w:ilvl w:val="1"/>
          <w:numId w:val="72"/>
        </w:numPr>
        <w:tabs>
          <w:tab w:val="left" w:pos="1091"/>
        </w:tabs>
        <w:ind w:right="630" w:firstLine="0"/>
        <w:jc w:val="left"/>
        <w:rPr>
          <w:sz w:val="20"/>
        </w:rPr>
      </w:pPr>
      <w:r>
        <w:rPr>
          <w:w w:val="80"/>
          <w:sz w:val="20"/>
        </w:rPr>
        <w:t>Presence</w:t>
      </w:r>
      <w:r>
        <w:rPr>
          <w:sz w:val="20"/>
        </w:rPr>
        <w:t xml:space="preserve"> </w:t>
      </w:r>
      <w:r>
        <w:rPr>
          <w:w w:val="80"/>
          <w:sz w:val="20"/>
        </w:rPr>
        <w:t>of</w:t>
      </w:r>
      <w:r>
        <w:rPr>
          <w:sz w:val="20"/>
        </w:rPr>
        <w:t xml:space="preserve"> </w:t>
      </w:r>
      <w:r>
        <w:rPr>
          <w:w w:val="80"/>
          <w:sz w:val="20"/>
        </w:rPr>
        <w:t>fairly</w:t>
      </w:r>
      <w:r>
        <w:rPr>
          <w:sz w:val="20"/>
        </w:rPr>
        <w:t xml:space="preserve"> </w:t>
      </w:r>
      <w:r>
        <w:rPr>
          <w:w w:val="80"/>
          <w:sz w:val="20"/>
        </w:rPr>
        <w:t>developed</w:t>
      </w:r>
      <w:r>
        <w:rPr>
          <w:sz w:val="20"/>
        </w:rPr>
        <w:t xml:space="preserve"> </w:t>
      </w:r>
      <w:r>
        <w:rPr>
          <w:w w:val="80"/>
          <w:sz w:val="20"/>
        </w:rPr>
        <w:t>transport</w:t>
      </w:r>
      <w:r>
        <w:rPr>
          <w:sz w:val="20"/>
        </w:rPr>
        <w:t xml:space="preserve"> </w:t>
      </w:r>
      <w:r>
        <w:rPr>
          <w:w w:val="80"/>
          <w:sz w:val="20"/>
        </w:rPr>
        <w:t>and</w:t>
      </w:r>
      <w:r>
        <w:rPr>
          <w:sz w:val="20"/>
        </w:rPr>
        <w:t xml:space="preserve"> </w:t>
      </w:r>
      <w:r>
        <w:rPr>
          <w:w w:val="80"/>
          <w:sz w:val="20"/>
        </w:rPr>
        <w:t>communication</w:t>
      </w:r>
      <w:r>
        <w:rPr>
          <w:sz w:val="20"/>
        </w:rPr>
        <w:t xml:space="preserve"> </w:t>
      </w:r>
      <w:r>
        <w:rPr>
          <w:w w:val="80"/>
          <w:sz w:val="20"/>
        </w:rPr>
        <w:t>system</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for</w:t>
      </w:r>
      <w:r>
        <w:rPr>
          <w:sz w:val="20"/>
        </w:rPr>
        <w:t xml:space="preserve"> </w:t>
      </w:r>
      <w:r>
        <w:rPr>
          <w:w w:val="80"/>
          <w:sz w:val="20"/>
        </w:rPr>
        <w:t>easing</w:t>
      </w:r>
      <w:r>
        <w:rPr>
          <w:sz w:val="20"/>
        </w:rPr>
        <w:t xml:space="preserve"> </w:t>
      </w:r>
      <w:r>
        <w:rPr>
          <w:w w:val="80"/>
          <w:sz w:val="20"/>
        </w:rPr>
        <w:t>the</w:t>
      </w:r>
      <w:r>
        <w:rPr>
          <w:sz w:val="20"/>
        </w:rPr>
        <w:t xml:space="preserve"> </w:t>
      </w:r>
      <w:r>
        <w:rPr>
          <w:w w:val="80"/>
          <w:sz w:val="20"/>
        </w:rPr>
        <w:t>movement</w:t>
      </w:r>
      <w:r>
        <w:rPr>
          <w:sz w:val="20"/>
        </w:rPr>
        <w:t xml:space="preserve"> </w:t>
      </w:r>
      <w:r>
        <w:rPr>
          <w:w w:val="80"/>
          <w:sz w:val="20"/>
        </w:rPr>
        <w:t>of</w:t>
      </w:r>
      <w:r>
        <w:rPr>
          <w:sz w:val="20"/>
        </w:rPr>
        <w:t xml:space="preserve"> </w:t>
      </w:r>
      <w:r>
        <w:rPr>
          <w:w w:val="80"/>
          <w:sz w:val="20"/>
        </w:rPr>
        <w:t>raw</w:t>
      </w:r>
      <w:r>
        <w:rPr>
          <w:sz w:val="20"/>
        </w:rPr>
        <w:t xml:space="preserve"> </w:t>
      </w:r>
      <w:r>
        <w:rPr>
          <w:w w:val="80"/>
          <w:sz w:val="20"/>
        </w:rPr>
        <w:t>materials</w:t>
      </w:r>
      <w:r>
        <w:rPr>
          <w:sz w:val="20"/>
        </w:rPr>
        <w:t xml:space="preserve"> </w:t>
      </w:r>
      <w:r>
        <w:rPr>
          <w:w w:val="80"/>
          <w:sz w:val="20"/>
        </w:rPr>
        <w:t>to</w:t>
      </w:r>
      <w:r>
        <w:rPr>
          <w:sz w:val="20"/>
        </w:rPr>
        <w:t xml:space="preserve"> </w:t>
      </w:r>
      <w:r>
        <w:rPr>
          <w:w w:val="80"/>
          <w:sz w:val="20"/>
        </w:rPr>
        <w:t>and</w:t>
      </w:r>
      <w:r>
        <w:rPr>
          <w:sz w:val="20"/>
        </w:rPr>
        <w:t xml:space="preserve"> </w:t>
      </w:r>
      <w:r>
        <w:rPr>
          <w:w w:val="80"/>
          <w:sz w:val="20"/>
        </w:rPr>
        <w:t xml:space="preserve">manufactured </w:t>
      </w:r>
      <w:r>
        <w:rPr>
          <w:w w:val="90"/>
          <w:sz w:val="20"/>
        </w:rPr>
        <w:t>goods</w:t>
      </w:r>
      <w:r>
        <w:rPr>
          <w:spacing w:val="-8"/>
          <w:w w:val="90"/>
          <w:sz w:val="20"/>
        </w:rPr>
        <w:t xml:space="preserve"> </w:t>
      </w:r>
      <w:r>
        <w:rPr>
          <w:w w:val="90"/>
          <w:sz w:val="20"/>
        </w:rPr>
        <w:t>from</w:t>
      </w:r>
      <w:r>
        <w:rPr>
          <w:spacing w:val="-8"/>
          <w:w w:val="90"/>
          <w:sz w:val="20"/>
        </w:rPr>
        <w:t xml:space="preserve"> </w:t>
      </w:r>
      <w:r>
        <w:rPr>
          <w:w w:val="90"/>
          <w:sz w:val="20"/>
        </w:rPr>
        <w:t>the</w:t>
      </w:r>
      <w:r>
        <w:rPr>
          <w:spacing w:val="-8"/>
          <w:w w:val="90"/>
          <w:sz w:val="20"/>
        </w:rPr>
        <w:t xml:space="preserve"> </w:t>
      </w:r>
      <w:r>
        <w:rPr>
          <w:w w:val="90"/>
          <w:sz w:val="20"/>
        </w:rPr>
        <w:t>industries.</w:t>
      </w:r>
    </w:p>
    <w:p w:rsidR="00E5575B" w:rsidRDefault="00D512E5">
      <w:pPr>
        <w:pStyle w:val="ListParagraph"/>
        <w:numPr>
          <w:ilvl w:val="1"/>
          <w:numId w:val="72"/>
        </w:numPr>
        <w:tabs>
          <w:tab w:val="left" w:pos="1091"/>
        </w:tabs>
        <w:ind w:right="626" w:firstLine="0"/>
        <w:jc w:val="left"/>
        <w:rPr>
          <w:sz w:val="20"/>
        </w:rPr>
      </w:pPr>
      <w:r>
        <w:rPr>
          <w:w w:val="80"/>
          <w:sz w:val="20"/>
        </w:rPr>
        <w:t>Existence of positive government policy of liberalization and privatization of industrial sector in Kampala as well as allocating of certain areas for</w:t>
      </w:r>
      <w:r>
        <w:rPr>
          <w:spacing w:val="40"/>
          <w:sz w:val="20"/>
        </w:rPr>
        <w:t xml:space="preserve"> </w:t>
      </w:r>
      <w:r>
        <w:rPr>
          <w:w w:val="85"/>
          <w:sz w:val="20"/>
        </w:rPr>
        <w:t>industries</w:t>
      </w:r>
      <w:r>
        <w:rPr>
          <w:spacing w:val="-1"/>
          <w:w w:val="85"/>
          <w:sz w:val="20"/>
        </w:rPr>
        <w:t xml:space="preserve"> </w:t>
      </w:r>
      <w:r>
        <w:rPr>
          <w:w w:val="85"/>
          <w:sz w:val="20"/>
        </w:rPr>
        <w:t>like Aya</w:t>
      </w:r>
      <w:r>
        <w:rPr>
          <w:spacing w:val="-1"/>
          <w:w w:val="85"/>
          <w:sz w:val="20"/>
        </w:rPr>
        <w:t xml:space="preserve"> </w:t>
      </w:r>
      <w:r>
        <w:rPr>
          <w:w w:val="85"/>
          <w:sz w:val="20"/>
        </w:rPr>
        <w:t>grain</w:t>
      </w:r>
      <w:r>
        <w:rPr>
          <w:spacing w:val="-1"/>
          <w:w w:val="85"/>
          <w:sz w:val="20"/>
        </w:rPr>
        <w:t xml:space="preserve"> </w:t>
      </w:r>
      <w:r>
        <w:rPr>
          <w:w w:val="85"/>
          <w:sz w:val="20"/>
        </w:rPr>
        <w:t>mills</w:t>
      </w:r>
      <w:r>
        <w:rPr>
          <w:spacing w:val="-1"/>
          <w:w w:val="85"/>
          <w:sz w:val="20"/>
        </w:rPr>
        <w:t xml:space="preserve"> </w:t>
      </w:r>
      <w:r>
        <w:rPr>
          <w:w w:val="85"/>
          <w:sz w:val="20"/>
        </w:rPr>
        <w:t>at Kawempe,</w:t>
      </w:r>
      <w:r>
        <w:rPr>
          <w:spacing w:val="-1"/>
          <w:w w:val="85"/>
          <w:sz w:val="20"/>
        </w:rPr>
        <w:t xml:space="preserve"> </w:t>
      </w:r>
      <w:r>
        <w:rPr>
          <w:w w:val="85"/>
          <w:sz w:val="20"/>
        </w:rPr>
        <w:t>Tri</w:t>
      </w:r>
      <w:r>
        <w:rPr>
          <w:spacing w:val="-1"/>
          <w:w w:val="85"/>
          <w:sz w:val="20"/>
        </w:rPr>
        <w:t xml:space="preserve"> </w:t>
      </w:r>
      <w:r>
        <w:rPr>
          <w:w w:val="85"/>
          <w:sz w:val="20"/>
        </w:rPr>
        <w:t>star apparels</w:t>
      </w:r>
      <w:r>
        <w:rPr>
          <w:spacing w:val="-1"/>
          <w:w w:val="85"/>
          <w:sz w:val="20"/>
        </w:rPr>
        <w:t xml:space="preserve"> </w:t>
      </w:r>
      <w:r>
        <w:rPr>
          <w:w w:val="85"/>
          <w:sz w:val="20"/>
        </w:rPr>
        <w:t>at</w:t>
      </w:r>
      <w:r>
        <w:rPr>
          <w:spacing w:val="-1"/>
          <w:w w:val="85"/>
          <w:sz w:val="20"/>
        </w:rPr>
        <w:t xml:space="preserve"> </w:t>
      </w:r>
      <w:r>
        <w:rPr>
          <w:w w:val="85"/>
          <w:sz w:val="20"/>
        </w:rPr>
        <w:t>Bugoloobi,</w:t>
      </w:r>
      <w:r>
        <w:rPr>
          <w:spacing w:val="-1"/>
          <w:w w:val="85"/>
          <w:sz w:val="20"/>
        </w:rPr>
        <w:t xml:space="preserve"> </w:t>
      </w:r>
      <w:r>
        <w:rPr>
          <w:w w:val="85"/>
          <w:sz w:val="20"/>
        </w:rPr>
        <w:t>…</w:t>
      </w:r>
    </w:p>
    <w:p w:rsidR="00E5575B" w:rsidRDefault="00D512E5">
      <w:pPr>
        <w:pStyle w:val="ListParagraph"/>
        <w:numPr>
          <w:ilvl w:val="1"/>
          <w:numId w:val="72"/>
        </w:numPr>
        <w:tabs>
          <w:tab w:val="left" w:pos="1091"/>
        </w:tabs>
        <w:spacing w:line="244" w:lineRule="exact"/>
        <w:ind w:left="1091"/>
        <w:jc w:val="left"/>
        <w:rPr>
          <w:sz w:val="20"/>
        </w:rPr>
      </w:pPr>
      <w:r>
        <w:rPr>
          <w:w w:val="80"/>
          <w:sz w:val="20"/>
        </w:rPr>
        <w:t>Kampala</w:t>
      </w:r>
      <w:r>
        <w:rPr>
          <w:spacing w:val="-5"/>
          <w:sz w:val="20"/>
        </w:rPr>
        <w:t xml:space="preserve"> </w:t>
      </w:r>
      <w:r>
        <w:rPr>
          <w:w w:val="80"/>
          <w:sz w:val="20"/>
        </w:rPr>
        <w:t>is</w:t>
      </w:r>
      <w:r>
        <w:rPr>
          <w:spacing w:val="-4"/>
          <w:sz w:val="20"/>
        </w:rPr>
        <w:t xml:space="preserve"> </w:t>
      </w:r>
      <w:r>
        <w:rPr>
          <w:w w:val="80"/>
          <w:sz w:val="20"/>
        </w:rPr>
        <w:t>relatively</w:t>
      </w:r>
      <w:r>
        <w:rPr>
          <w:spacing w:val="-5"/>
          <w:sz w:val="20"/>
        </w:rPr>
        <w:t xml:space="preserve"> </w:t>
      </w:r>
      <w:r>
        <w:rPr>
          <w:w w:val="80"/>
          <w:sz w:val="20"/>
        </w:rPr>
        <w:t>stable</w:t>
      </w:r>
      <w:r>
        <w:rPr>
          <w:spacing w:val="-4"/>
          <w:sz w:val="20"/>
        </w:rPr>
        <w:t xml:space="preserve"> </w:t>
      </w:r>
      <w:r>
        <w:rPr>
          <w:w w:val="80"/>
          <w:sz w:val="20"/>
        </w:rPr>
        <w:t>politically</w:t>
      </w:r>
      <w:r>
        <w:rPr>
          <w:spacing w:val="-5"/>
          <w:sz w:val="20"/>
        </w:rPr>
        <w:t xml:space="preserve"> </w:t>
      </w:r>
      <w:r>
        <w:rPr>
          <w:w w:val="80"/>
          <w:sz w:val="20"/>
        </w:rPr>
        <w:t>which</w:t>
      </w:r>
      <w:r>
        <w:rPr>
          <w:spacing w:val="-1"/>
          <w:sz w:val="20"/>
        </w:rPr>
        <w:t xml:space="preserve"> </w:t>
      </w:r>
      <w:r>
        <w:rPr>
          <w:w w:val="80"/>
          <w:sz w:val="20"/>
        </w:rPr>
        <w:t>has</w:t>
      </w:r>
      <w:r>
        <w:rPr>
          <w:spacing w:val="-4"/>
          <w:sz w:val="20"/>
        </w:rPr>
        <w:t xml:space="preserve"> </w:t>
      </w:r>
      <w:r>
        <w:rPr>
          <w:w w:val="80"/>
          <w:sz w:val="20"/>
        </w:rPr>
        <w:t>geared</w:t>
      </w:r>
      <w:r>
        <w:rPr>
          <w:spacing w:val="-5"/>
          <w:sz w:val="20"/>
        </w:rPr>
        <w:t xml:space="preserve"> </w:t>
      </w:r>
      <w:r>
        <w:rPr>
          <w:w w:val="80"/>
          <w:sz w:val="20"/>
        </w:rPr>
        <w:t>towards</w:t>
      </w:r>
      <w:r>
        <w:rPr>
          <w:spacing w:val="-4"/>
          <w:sz w:val="20"/>
        </w:rPr>
        <w:t xml:space="preserve"> </w:t>
      </w:r>
      <w:r>
        <w:rPr>
          <w:w w:val="80"/>
          <w:sz w:val="20"/>
        </w:rPr>
        <w:t>the</w:t>
      </w:r>
      <w:r>
        <w:rPr>
          <w:spacing w:val="-4"/>
          <w:sz w:val="20"/>
        </w:rPr>
        <w:t xml:space="preserve"> </w:t>
      </w:r>
      <w:r>
        <w:rPr>
          <w:w w:val="80"/>
          <w:sz w:val="20"/>
        </w:rPr>
        <w:t>concentration</w:t>
      </w:r>
      <w:r>
        <w:rPr>
          <w:spacing w:val="-5"/>
          <w:sz w:val="20"/>
        </w:rPr>
        <w:t xml:space="preserve"> </w:t>
      </w:r>
      <w:r>
        <w:rPr>
          <w:w w:val="80"/>
          <w:sz w:val="20"/>
        </w:rPr>
        <w:t>of</w:t>
      </w:r>
      <w:r>
        <w:rPr>
          <w:spacing w:val="-4"/>
          <w:sz w:val="20"/>
        </w:rPr>
        <w:t xml:space="preserve"> </w:t>
      </w:r>
      <w:r>
        <w:rPr>
          <w:w w:val="80"/>
          <w:sz w:val="20"/>
        </w:rPr>
        <w:t>industries</w:t>
      </w:r>
      <w:r>
        <w:rPr>
          <w:spacing w:val="-5"/>
          <w:sz w:val="20"/>
        </w:rPr>
        <w:t xml:space="preserve"> </w:t>
      </w:r>
      <w:r>
        <w:rPr>
          <w:w w:val="80"/>
          <w:sz w:val="20"/>
        </w:rPr>
        <w:t>in</w:t>
      </w:r>
      <w:r>
        <w:rPr>
          <w:spacing w:val="-4"/>
          <w:sz w:val="20"/>
        </w:rPr>
        <w:t xml:space="preserve"> </w:t>
      </w:r>
      <w:r>
        <w:rPr>
          <w:spacing w:val="-5"/>
          <w:w w:val="80"/>
          <w:sz w:val="20"/>
        </w:rPr>
        <w:t>it.</w:t>
      </w:r>
    </w:p>
    <w:p w:rsidR="00E5575B" w:rsidRDefault="00D512E5">
      <w:pPr>
        <w:pStyle w:val="ListParagraph"/>
        <w:numPr>
          <w:ilvl w:val="1"/>
          <w:numId w:val="72"/>
        </w:numPr>
        <w:tabs>
          <w:tab w:val="left" w:pos="1090"/>
        </w:tabs>
        <w:spacing w:line="242" w:lineRule="auto"/>
        <w:ind w:right="626" w:firstLine="0"/>
        <w:rPr>
          <w:sz w:val="20"/>
        </w:rPr>
      </w:pPr>
      <w:r>
        <w:rPr>
          <w:w w:val="80"/>
          <w:sz w:val="20"/>
        </w:rPr>
        <w:t>Availability of local and foreign entrepreneurship consideration for industrial growth in Kampala especially the small scaled industries</w:t>
      </w:r>
      <w:r>
        <w:rPr>
          <w:sz w:val="20"/>
        </w:rPr>
        <w:t xml:space="preserve"> </w:t>
      </w:r>
      <w:r>
        <w:rPr>
          <w:w w:val="80"/>
          <w:sz w:val="20"/>
        </w:rPr>
        <w:t xml:space="preserve">like Avis </w:t>
      </w:r>
      <w:r>
        <w:rPr>
          <w:w w:val="85"/>
          <w:sz w:val="20"/>
        </w:rPr>
        <w:t xml:space="preserve">cosmetics at Bwayise, Katumba furniture at Lugogo and Bwayise, Hariss (Riham) industries at Kawempe, Kampala pharmaceutical Industry at </w:t>
      </w:r>
      <w:r>
        <w:rPr>
          <w:w w:val="90"/>
          <w:sz w:val="20"/>
        </w:rPr>
        <w:t xml:space="preserve">Ntinda, </w:t>
      </w:r>
      <w:r>
        <w:rPr>
          <w:w w:val="115"/>
          <w:sz w:val="20"/>
        </w:rPr>
        <w:t>…</w:t>
      </w:r>
    </w:p>
    <w:p w:rsidR="00E5575B" w:rsidRDefault="00D512E5">
      <w:pPr>
        <w:pStyle w:val="ListParagraph"/>
        <w:numPr>
          <w:ilvl w:val="1"/>
          <w:numId w:val="72"/>
        </w:numPr>
        <w:tabs>
          <w:tab w:val="left" w:pos="1090"/>
        </w:tabs>
        <w:ind w:right="629" w:firstLine="0"/>
        <w:rPr>
          <w:sz w:val="20"/>
        </w:rPr>
      </w:pPr>
      <w:r>
        <w:rPr>
          <w:w w:val="85"/>
          <w:sz w:val="20"/>
        </w:rPr>
        <w:t>Presence</w:t>
      </w:r>
      <w:r>
        <w:rPr>
          <w:spacing w:val="-1"/>
          <w:w w:val="85"/>
          <w:sz w:val="20"/>
        </w:rPr>
        <w:t xml:space="preserve"> </w:t>
      </w:r>
      <w:r>
        <w:rPr>
          <w:w w:val="85"/>
          <w:sz w:val="20"/>
        </w:rPr>
        <w:t>of</w:t>
      </w:r>
      <w:r>
        <w:rPr>
          <w:spacing w:val="-1"/>
          <w:w w:val="85"/>
          <w:sz w:val="20"/>
        </w:rPr>
        <w:t xml:space="preserve"> </w:t>
      </w:r>
      <w:r>
        <w:rPr>
          <w:w w:val="85"/>
          <w:sz w:val="20"/>
        </w:rPr>
        <w:t>powerful industrial</w:t>
      </w:r>
      <w:r>
        <w:rPr>
          <w:spacing w:val="-1"/>
          <w:w w:val="85"/>
          <w:sz w:val="20"/>
        </w:rPr>
        <w:t xml:space="preserve"> </w:t>
      </w:r>
      <w:r>
        <w:rPr>
          <w:w w:val="85"/>
          <w:sz w:val="20"/>
        </w:rPr>
        <w:t>inertia</w:t>
      </w:r>
      <w:r>
        <w:rPr>
          <w:spacing w:val="-1"/>
          <w:w w:val="85"/>
          <w:sz w:val="20"/>
        </w:rPr>
        <w:t xml:space="preserve"> </w:t>
      </w:r>
      <w:r>
        <w:rPr>
          <w:w w:val="85"/>
          <w:sz w:val="20"/>
        </w:rPr>
        <w:t>and</w:t>
      </w:r>
      <w:r>
        <w:rPr>
          <w:spacing w:val="-1"/>
          <w:w w:val="85"/>
          <w:sz w:val="20"/>
        </w:rPr>
        <w:t xml:space="preserve"> </w:t>
      </w:r>
      <w:r>
        <w:rPr>
          <w:w w:val="85"/>
          <w:sz w:val="20"/>
        </w:rPr>
        <w:t>inter</w:t>
      </w:r>
      <w:r>
        <w:rPr>
          <w:spacing w:val="-1"/>
          <w:w w:val="85"/>
          <w:sz w:val="20"/>
        </w:rPr>
        <w:t xml:space="preserve"> </w:t>
      </w:r>
      <w:r>
        <w:rPr>
          <w:w w:val="85"/>
          <w:sz w:val="20"/>
        </w:rPr>
        <w:t>industrial</w:t>
      </w:r>
      <w:r>
        <w:rPr>
          <w:spacing w:val="-1"/>
          <w:w w:val="85"/>
          <w:sz w:val="20"/>
        </w:rPr>
        <w:t xml:space="preserve"> </w:t>
      </w:r>
      <w:r>
        <w:rPr>
          <w:w w:val="85"/>
          <w:sz w:val="20"/>
        </w:rPr>
        <w:t>linkages for industrial</w:t>
      </w:r>
      <w:r>
        <w:rPr>
          <w:spacing w:val="-1"/>
          <w:w w:val="85"/>
          <w:sz w:val="20"/>
        </w:rPr>
        <w:t xml:space="preserve"> </w:t>
      </w:r>
      <w:r>
        <w:rPr>
          <w:w w:val="85"/>
          <w:sz w:val="20"/>
        </w:rPr>
        <w:t>concentration</w:t>
      </w:r>
      <w:r>
        <w:rPr>
          <w:spacing w:val="-1"/>
          <w:w w:val="85"/>
          <w:sz w:val="20"/>
        </w:rPr>
        <w:t xml:space="preserve"> </w:t>
      </w:r>
      <w:r>
        <w:rPr>
          <w:w w:val="85"/>
          <w:sz w:val="20"/>
        </w:rPr>
        <w:t>in Kampala like Rwenzori</w:t>
      </w:r>
      <w:r>
        <w:rPr>
          <w:spacing w:val="-1"/>
          <w:w w:val="85"/>
          <w:sz w:val="20"/>
        </w:rPr>
        <w:t xml:space="preserve"> </w:t>
      </w:r>
      <w:r>
        <w:rPr>
          <w:w w:val="85"/>
          <w:sz w:val="20"/>
        </w:rPr>
        <w:t>beverage</w:t>
      </w:r>
      <w:r>
        <w:rPr>
          <w:spacing w:val="-1"/>
          <w:w w:val="85"/>
          <w:sz w:val="20"/>
        </w:rPr>
        <w:t xml:space="preserve"> </w:t>
      </w:r>
      <w:r>
        <w:rPr>
          <w:w w:val="85"/>
          <w:sz w:val="20"/>
        </w:rPr>
        <w:t>and</w:t>
      </w:r>
      <w:r>
        <w:rPr>
          <w:spacing w:val="-1"/>
          <w:w w:val="85"/>
          <w:sz w:val="20"/>
        </w:rPr>
        <w:t xml:space="preserve"> </w:t>
      </w:r>
      <w:r>
        <w:rPr>
          <w:w w:val="85"/>
          <w:sz w:val="20"/>
        </w:rPr>
        <w:t>Nice house</w:t>
      </w:r>
      <w:r>
        <w:rPr>
          <w:spacing w:val="-5"/>
          <w:w w:val="85"/>
          <w:sz w:val="20"/>
        </w:rPr>
        <w:t xml:space="preserve"> </w:t>
      </w:r>
      <w:r>
        <w:rPr>
          <w:w w:val="85"/>
          <w:sz w:val="20"/>
        </w:rPr>
        <w:t>of</w:t>
      </w:r>
      <w:r>
        <w:rPr>
          <w:spacing w:val="-5"/>
          <w:w w:val="85"/>
          <w:sz w:val="20"/>
        </w:rPr>
        <w:t xml:space="preserve"> </w:t>
      </w:r>
      <w:r>
        <w:rPr>
          <w:w w:val="85"/>
          <w:sz w:val="20"/>
        </w:rPr>
        <w:t>plastics,</w:t>
      </w:r>
      <w:r>
        <w:rPr>
          <w:spacing w:val="-5"/>
          <w:w w:val="85"/>
          <w:sz w:val="20"/>
        </w:rPr>
        <w:t xml:space="preserve"> </w:t>
      </w:r>
      <w:r>
        <w:rPr>
          <w:w w:val="85"/>
          <w:sz w:val="20"/>
        </w:rPr>
        <w:t>and</w:t>
      </w:r>
      <w:r>
        <w:rPr>
          <w:spacing w:val="-5"/>
          <w:w w:val="85"/>
          <w:sz w:val="20"/>
        </w:rPr>
        <w:t xml:space="preserve"> </w:t>
      </w:r>
      <w:r>
        <w:rPr>
          <w:w w:val="85"/>
          <w:sz w:val="20"/>
        </w:rPr>
        <w:t>Maganjo</w:t>
      </w:r>
      <w:r>
        <w:rPr>
          <w:spacing w:val="-5"/>
          <w:w w:val="85"/>
          <w:sz w:val="20"/>
        </w:rPr>
        <w:t xml:space="preserve"> </w:t>
      </w:r>
      <w:r>
        <w:rPr>
          <w:w w:val="85"/>
          <w:sz w:val="20"/>
        </w:rPr>
        <w:t>grain</w:t>
      </w:r>
      <w:r>
        <w:rPr>
          <w:spacing w:val="-5"/>
          <w:w w:val="85"/>
          <w:sz w:val="20"/>
        </w:rPr>
        <w:t xml:space="preserve"> </w:t>
      </w:r>
      <w:r>
        <w:rPr>
          <w:w w:val="85"/>
          <w:sz w:val="20"/>
        </w:rPr>
        <w:t>millers</w:t>
      </w:r>
      <w:r>
        <w:rPr>
          <w:spacing w:val="-5"/>
          <w:w w:val="85"/>
          <w:sz w:val="20"/>
        </w:rPr>
        <w:t xml:space="preserve"> </w:t>
      </w:r>
      <w:r>
        <w:rPr>
          <w:w w:val="85"/>
          <w:sz w:val="20"/>
        </w:rPr>
        <w:t>and</w:t>
      </w:r>
      <w:r>
        <w:rPr>
          <w:spacing w:val="-5"/>
          <w:w w:val="85"/>
          <w:sz w:val="20"/>
        </w:rPr>
        <w:t xml:space="preserve"> </w:t>
      </w:r>
      <w:r>
        <w:rPr>
          <w:w w:val="85"/>
          <w:sz w:val="20"/>
        </w:rPr>
        <w:t>Maganjo</w:t>
      </w:r>
      <w:r>
        <w:rPr>
          <w:spacing w:val="-5"/>
          <w:w w:val="85"/>
          <w:sz w:val="20"/>
        </w:rPr>
        <w:t xml:space="preserve"> </w:t>
      </w:r>
      <w:r>
        <w:rPr>
          <w:w w:val="85"/>
          <w:sz w:val="20"/>
        </w:rPr>
        <w:t>bakery</w:t>
      </w:r>
    </w:p>
    <w:p w:rsidR="00E5575B" w:rsidRDefault="00D512E5">
      <w:pPr>
        <w:pStyle w:val="Heading1"/>
        <w:spacing w:before="223"/>
        <w:ind w:left="731"/>
      </w:pPr>
      <w:r>
        <w:rPr>
          <w:w w:val="80"/>
        </w:rPr>
        <w:t>PROBLEMS</w:t>
      </w:r>
      <w:r>
        <w:rPr>
          <w:spacing w:val="1"/>
        </w:rPr>
        <w:t xml:space="preserve"> </w:t>
      </w:r>
      <w:r>
        <w:rPr>
          <w:w w:val="80"/>
        </w:rPr>
        <w:t>HINDERING</w:t>
      </w:r>
      <w:r>
        <w:rPr>
          <w:spacing w:val="-1"/>
        </w:rPr>
        <w:t xml:space="preserve"> </w:t>
      </w:r>
      <w:r>
        <w:rPr>
          <w:w w:val="80"/>
        </w:rPr>
        <w:t>THE</w:t>
      </w:r>
      <w:r>
        <w:rPr>
          <w:spacing w:val="1"/>
        </w:rPr>
        <w:t xml:space="preserve"> </w:t>
      </w:r>
      <w:r>
        <w:rPr>
          <w:w w:val="80"/>
        </w:rPr>
        <w:t>DEVELOPMENT</w:t>
      </w:r>
      <w:r>
        <w:t xml:space="preserve"> </w:t>
      </w:r>
      <w:r>
        <w:rPr>
          <w:w w:val="80"/>
        </w:rPr>
        <w:t>OF</w:t>
      </w:r>
      <w:r>
        <w:rPr>
          <w:spacing w:val="5"/>
        </w:rPr>
        <w:t xml:space="preserve"> </w:t>
      </w:r>
      <w:r>
        <w:rPr>
          <w:w w:val="80"/>
        </w:rPr>
        <w:t>MANUFACTURING</w:t>
      </w:r>
      <w:r>
        <w:rPr>
          <w:spacing w:val="-1"/>
        </w:rPr>
        <w:t xml:space="preserve"> </w:t>
      </w:r>
      <w:r>
        <w:rPr>
          <w:w w:val="80"/>
        </w:rPr>
        <w:t>INDUSTRIES</w:t>
      </w:r>
      <w:r>
        <w:rPr>
          <w:spacing w:val="-3"/>
        </w:rPr>
        <w:t xml:space="preserve"> </w:t>
      </w:r>
      <w:r>
        <w:rPr>
          <w:w w:val="80"/>
        </w:rPr>
        <w:t>IN</w:t>
      </w:r>
      <w:r>
        <w:rPr>
          <w:spacing w:val="3"/>
        </w:rPr>
        <w:t xml:space="preserve"> </w:t>
      </w:r>
      <w:r>
        <w:rPr>
          <w:spacing w:val="-2"/>
          <w:w w:val="80"/>
        </w:rPr>
        <w:t>UGANDA</w:t>
      </w:r>
    </w:p>
    <w:p w:rsidR="00E5575B" w:rsidRDefault="00D512E5">
      <w:pPr>
        <w:pStyle w:val="BodyText"/>
        <w:spacing w:before="4" w:line="244" w:lineRule="auto"/>
        <w:ind w:right="627"/>
        <w:jc w:val="both"/>
      </w:pPr>
      <w:r>
        <w:rPr>
          <w:w w:val="80"/>
        </w:rPr>
        <w:t>Although</w:t>
      </w:r>
      <w:r>
        <w:t xml:space="preserve"> </w:t>
      </w:r>
      <w:r>
        <w:rPr>
          <w:w w:val="80"/>
        </w:rPr>
        <w:t>manufacturing</w:t>
      </w:r>
      <w:r>
        <w:t xml:space="preserve"> </w:t>
      </w:r>
      <w:r>
        <w:rPr>
          <w:w w:val="80"/>
        </w:rPr>
        <w:t>industrial</w:t>
      </w:r>
      <w:r>
        <w:t xml:space="preserve"> </w:t>
      </w:r>
      <w:r>
        <w:rPr>
          <w:w w:val="80"/>
        </w:rPr>
        <w:t>sector</w:t>
      </w:r>
      <w:r>
        <w:t xml:space="preserve"> </w:t>
      </w:r>
      <w:r>
        <w:rPr>
          <w:w w:val="80"/>
        </w:rPr>
        <w:t>is</w:t>
      </w:r>
      <w:r>
        <w:t xml:space="preserve"> </w:t>
      </w:r>
      <w:r>
        <w:rPr>
          <w:w w:val="80"/>
        </w:rPr>
        <w:t>mushrooming</w:t>
      </w:r>
      <w:r>
        <w:t xml:space="preserve"> </w:t>
      </w:r>
      <w:r>
        <w:rPr>
          <w:w w:val="80"/>
        </w:rPr>
        <w:t>day</w:t>
      </w:r>
      <w:r>
        <w:t xml:space="preserve"> </w:t>
      </w:r>
      <w:r>
        <w:rPr>
          <w:w w:val="80"/>
        </w:rPr>
        <w:t>by</w:t>
      </w:r>
      <w:r>
        <w:t xml:space="preserve"> </w:t>
      </w:r>
      <w:r>
        <w:rPr>
          <w:w w:val="80"/>
        </w:rPr>
        <w:t>day</w:t>
      </w:r>
      <w:r>
        <w:t xml:space="preserve"> </w:t>
      </w:r>
      <w:r>
        <w:rPr>
          <w:w w:val="80"/>
        </w:rPr>
        <w:t>in</w:t>
      </w:r>
      <w:r>
        <w:t xml:space="preserve"> </w:t>
      </w:r>
      <w:r>
        <w:rPr>
          <w:w w:val="80"/>
        </w:rPr>
        <w:t>Uganda,</w:t>
      </w:r>
      <w:r>
        <w:t xml:space="preserve"> </w:t>
      </w:r>
      <w:r>
        <w:rPr>
          <w:w w:val="80"/>
        </w:rPr>
        <w:t>there</w:t>
      </w:r>
      <w:r>
        <w:t xml:space="preserve"> </w:t>
      </w:r>
      <w:r>
        <w:rPr>
          <w:w w:val="80"/>
        </w:rPr>
        <w:t>are</w:t>
      </w:r>
      <w:r>
        <w:t xml:space="preserve"> </w:t>
      </w:r>
      <w:r>
        <w:rPr>
          <w:w w:val="80"/>
        </w:rPr>
        <w:t>factors</w:t>
      </w:r>
      <w:r>
        <w:t xml:space="preserve"> </w:t>
      </w:r>
      <w:r>
        <w:rPr>
          <w:w w:val="80"/>
        </w:rPr>
        <w:t>still</w:t>
      </w:r>
      <w:r>
        <w:t xml:space="preserve"> </w:t>
      </w:r>
      <w:r>
        <w:rPr>
          <w:w w:val="80"/>
        </w:rPr>
        <w:t>limiting</w:t>
      </w:r>
      <w:r>
        <w:t xml:space="preserve"> </w:t>
      </w:r>
      <w:r>
        <w:rPr>
          <w:w w:val="80"/>
        </w:rPr>
        <w:t>its</w:t>
      </w:r>
      <w:r>
        <w:t xml:space="preserve"> </w:t>
      </w:r>
      <w:r>
        <w:rPr>
          <w:w w:val="80"/>
        </w:rPr>
        <w:t>prosperity</w:t>
      </w:r>
      <w:r>
        <w:t xml:space="preserve"> </w:t>
      </w:r>
      <w:r>
        <w:rPr>
          <w:w w:val="80"/>
        </w:rPr>
        <w:t>and</w:t>
      </w:r>
      <w:r>
        <w:t xml:space="preserve"> </w:t>
      </w:r>
      <w:r>
        <w:rPr>
          <w:w w:val="80"/>
        </w:rPr>
        <w:t>progress</w:t>
      </w:r>
      <w:r>
        <w:t xml:space="preserve"> </w:t>
      </w:r>
      <w:r>
        <w:rPr>
          <w:w w:val="80"/>
        </w:rPr>
        <w:t>and</w:t>
      </w:r>
      <w:r>
        <w:t xml:space="preserve"> </w:t>
      </w:r>
      <w:r>
        <w:rPr>
          <w:w w:val="80"/>
        </w:rPr>
        <w:t xml:space="preserve">these </w:t>
      </w:r>
      <w:r>
        <w:rPr>
          <w:spacing w:val="-4"/>
          <w:w w:val="90"/>
        </w:rPr>
        <w:t>are:</w:t>
      </w:r>
    </w:p>
    <w:p w:rsidR="00E5575B" w:rsidRDefault="00D512E5">
      <w:pPr>
        <w:pStyle w:val="ListParagraph"/>
        <w:numPr>
          <w:ilvl w:val="1"/>
          <w:numId w:val="72"/>
        </w:numPr>
        <w:tabs>
          <w:tab w:val="left" w:pos="1090"/>
        </w:tabs>
        <w:spacing w:line="242" w:lineRule="auto"/>
        <w:ind w:right="626" w:firstLine="0"/>
        <w:rPr>
          <w:sz w:val="20"/>
        </w:rPr>
      </w:pPr>
      <w:r>
        <w:rPr>
          <w:w w:val="80"/>
          <w:sz w:val="20"/>
        </w:rPr>
        <w:t xml:space="preserve">There is still / was British government and colonial industrial policies of processing and producing raw materials for industries in UK rather than </w:t>
      </w:r>
      <w:r>
        <w:rPr>
          <w:w w:val="85"/>
          <w:sz w:val="20"/>
        </w:rPr>
        <w:t xml:space="preserve">manufacturing right from the beginning that has hindered the industrial take off in Uganda leading to production of semi finished and low quality </w:t>
      </w:r>
      <w:r>
        <w:rPr>
          <w:spacing w:val="-2"/>
          <w:w w:val="85"/>
          <w:sz w:val="20"/>
        </w:rPr>
        <w:t>goods e.g. the copper smelters in</w:t>
      </w:r>
      <w:r>
        <w:rPr>
          <w:spacing w:val="-3"/>
          <w:sz w:val="20"/>
        </w:rPr>
        <w:t xml:space="preserve"> </w:t>
      </w:r>
      <w:r>
        <w:rPr>
          <w:spacing w:val="-2"/>
          <w:w w:val="85"/>
          <w:sz w:val="20"/>
        </w:rPr>
        <w:t>Jinja and coffee processing factories in Mubende</w:t>
      </w:r>
      <w:r>
        <w:rPr>
          <w:spacing w:val="-3"/>
          <w:sz w:val="20"/>
        </w:rPr>
        <w:t xml:space="preserve"> </w:t>
      </w:r>
      <w:r>
        <w:rPr>
          <w:spacing w:val="-2"/>
          <w:w w:val="85"/>
          <w:sz w:val="20"/>
        </w:rPr>
        <w:t>and Mbale.</w:t>
      </w:r>
    </w:p>
    <w:p w:rsidR="00E5575B" w:rsidRDefault="00D512E5">
      <w:pPr>
        <w:pStyle w:val="ListParagraph"/>
        <w:numPr>
          <w:ilvl w:val="1"/>
          <w:numId w:val="72"/>
        </w:numPr>
        <w:tabs>
          <w:tab w:val="left" w:pos="1090"/>
        </w:tabs>
        <w:spacing w:line="242" w:lineRule="auto"/>
        <w:ind w:right="623" w:firstLine="0"/>
        <w:rPr>
          <w:sz w:val="20"/>
        </w:rPr>
      </w:pPr>
      <w:r>
        <w:rPr>
          <w:w w:val="85"/>
          <w:sz w:val="20"/>
        </w:rPr>
        <w:t xml:space="preserve">There are / have been a series of political insurgencies / insecurities and civil wars over decades which led to demolishing and perishing of </w:t>
      </w:r>
      <w:r>
        <w:rPr>
          <w:w w:val="80"/>
          <w:sz w:val="20"/>
        </w:rPr>
        <w:t>several industrial structures and socio – economic amenities leading to standstill and closure of industries as well as scaring investors</w:t>
      </w:r>
      <w:r>
        <w:rPr>
          <w:sz w:val="20"/>
        </w:rPr>
        <w:t xml:space="preserve"> </w:t>
      </w:r>
      <w:r>
        <w:rPr>
          <w:w w:val="80"/>
          <w:sz w:val="20"/>
        </w:rPr>
        <w:t>e.g. in parts of Kasese and</w:t>
      </w:r>
      <w:r>
        <w:rPr>
          <w:sz w:val="20"/>
        </w:rPr>
        <w:t xml:space="preserve"> </w:t>
      </w:r>
      <w:r>
        <w:rPr>
          <w:w w:val="80"/>
          <w:sz w:val="20"/>
        </w:rPr>
        <w:t>Bundibugyo where fears are still caused by the</w:t>
      </w:r>
      <w:r>
        <w:rPr>
          <w:sz w:val="20"/>
        </w:rPr>
        <w:t xml:space="preserve"> </w:t>
      </w:r>
      <w:r>
        <w:rPr>
          <w:w w:val="80"/>
          <w:sz w:val="20"/>
        </w:rPr>
        <w:t>ADF</w:t>
      </w:r>
      <w:r>
        <w:rPr>
          <w:sz w:val="20"/>
        </w:rPr>
        <w:t xml:space="preserve"> </w:t>
      </w:r>
      <w:r>
        <w:rPr>
          <w:w w:val="80"/>
          <w:sz w:val="20"/>
        </w:rPr>
        <w:t>rebels and tribal clashes among the</w:t>
      </w:r>
      <w:r>
        <w:rPr>
          <w:sz w:val="20"/>
        </w:rPr>
        <w:t xml:space="preserve"> </w:t>
      </w:r>
      <w:r>
        <w:rPr>
          <w:w w:val="80"/>
          <w:sz w:val="20"/>
        </w:rPr>
        <w:t>Bamba and Bakonjos.</w:t>
      </w:r>
    </w:p>
    <w:p w:rsidR="00E5575B" w:rsidRDefault="00D512E5">
      <w:pPr>
        <w:pStyle w:val="ListParagraph"/>
        <w:numPr>
          <w:ilvl w:val="1"/>
          <w:numId w:val="72"/>
        </w:numPr>
        <w:tabs>
          <w:tab w:val="left" w:pos="1090"/>
        </w:tabs>
        <w:spacing w:line="242" w:lineRule="auto"/>
        <w:ind w:right="628" w:firstLine="0"/>
        <w:rPr>
          <w:sz w:val="20"/>
        </w:rPr>
      </w:pPr>
      <w:r>
        <w:rPr>
          <w:spacing w:val="-2"/>
          <w:w w:val="85"/>
          <w:sz w:val="20"/>
        </w:rPr>
        <w:t>There is negative government policies of nationalization of industries</w:t>
      </w:r>
      <w:r>
        <w:rPr>
          <w:spacing w:val="-1"/>
          <w:sz w:val="20"/>
        </w:rPr>
        <w:t xml:space="preserve"> </w:t>
      </w:r>
      <w:r>
        <w:rPr>
          <w:spacing w:val="-2"/>
          <w:w w:val="85"/>
          <w:sz w:val="20"/>
        </w:rPr>
        <w:t>in 1970’s, heavy taxes imposed on local industrialists, limited</w:t>
      </w:r>
      <w:r>
        <w:rPr>
          <w:spacing w:val="-1"/>
          <w:sz w:val="20"/>
        </w:rPr>
        <w:t xml:space="preserve"> </w:t>
      </w:r>
      <w:r>
        <w:rPr>
          <w:spacing w:val="-2"/>
          <w:w w:val="85"/>
          <w:sz w:val="20"/>
        </w:rPr>
        <w:t xml:space="preserve">protection </w:t>
      </w:r>
      <w:r>
        <w:rPr>
          <w:w w:val="80"/>
          <w:sz w:val="20"/>
        </w:rPr>
        <w:t>from foreign competition, free entry of foreigners and</w:t>
      </w:r>
      <w:r>
        <w:rPr>
          <w:sz w:val="20"/>
        </w:rPr>
        <w:t xml:space="preserve"> </w:t>
      </w:r>
      <w:r>
        <w:rPr>
          <w:w w:val="80"/>
          <w:sz w:val="20"/>
        </w:rPr>
        <w:t>little funding which have placed the sector in hands of incompetent Ugandans and low local and foreign investment resulting into low production as well as mismanagement of public companies e.g. 1970, government during Idi Amin, nationalized</w:t>
      </w:r>
      <w:r>
        <w:rPr>
          <w:sz w:val="20"/>
        </w:rPr>
        <w:t xml:space="preserve"> </w:t>
      </w:r>
      <w:r>
        <w:rPr>
          <w:w w:val="80"/>
          <w:sz w:val="20"/>
        </w:rPr>
        <w:t>most of the</w:t>
      </w:r>
      <w:r>
        <w:rPr>
          <w:sz w:val="20"/>
        </w:rPr>
        <w:t xml:space="preserve"> </w:t>
      </w:r>
      <w:r>
        <w:rPr>
          <w:w w:val="80"/>
          <w:sz w:val="20"/>
        </w:rPr>
        <w:t>industries that belonged to</w:t>
      </w:r>
      <w:r>
        <w:rPr>
          <w:sz w:val="20"/>
        </w:rPr>
        <w:t xml:space="preserve"> </w:t>
      </w:r>
      <w:r>
        <w:rPr>
          <w:w w:val="80"/>
          <w:sz w:val="20"/>
        </w:rPr>
        <w:t>Madhvani and Mehta like</w:t>
      </w:r>
      <w:r>
        <w:rPr>
          <w:sz w:val="20"/>
        </w:rPr>
        <w:t xml:space="preserve"> </w:t>
      </w:r>
      <w:r>
        <w:rPr>
          <w:w w:val="80"/>
          <w:sz w:val="20"/>
        </w:rPr>
        <w:t>Kakira sugar factory</w:t>
      </w:r>
      <w:r>
        <w:rPr>
          <w:sz w:val="20"/>
        </w:rPr>
        <w:t xml:space="preserve"> </w:t>
      </w:r>
      <w:r>
        <w:rPr>
          <w:w w:val="80"/>
          <w:sz w:val="20"/>
        </w:rPr>
        <w:t>in Jinja and</w:t>
      </w:r>
      <w:r>
        <w:rPr>
          <w:sz w:val="20"/>
        </w:rPr>
        <w:t xml:space="preserve"> </w:t>
      </w:r>
      <w:r>
        <w:rPr>
          <w:w w:val="80"/>
          <w:sz w:val="20"/>
        </w:rPr>
        <w:t>Kasaku tea factory</w:t>
      </w:r>
      <w:r>
        <w:rPr>
          <w:sz w:val="20"/>
        </w:rPr>
        <w:t xml:space="preserve"> </w:t>
      </w:r>
      <w:r>
        <w:rPr>
          <w:w w:val="80"/>
          <w:sz w:val="20"/>
        </w:rPr>
        <w:t>in Mukono.</w:t>
      </w:r>
    </w:p>
    <w:p w:rsidR="00E5575B" w:rsidRDefault="00D512E5">
      <w:pPr>
        <w:pStyle w:val="ListParagraph"/>
        <w:numPr>
          <w:ilvl w:val="1"/>
          <w:numId w:val="72"/>
        </w:numPr>
        <w:tabs>
          <w:tab w:val="left" w:pos="1090"/>
        </w:tabs>
        <w:spacing w:line="242" w:lineRule="auto"/>
        <w:ind w:right="625" w:firstLine="0"/>
        <w:rPr>
          <w:sz w:val="20"/>
        </w:rPr>
      </w:pPr>
      <w:r>
        <w:rPr>
          <w:w w:val="85"/>
          <w:sz w:val="20"/>
        </w:rPr>
        <w:t>There</w:t>
      </w:r>
      <w:r>
        <w:rPr>
          <w:spacing w:val="-2"/>
          <w:w w:val="85"/>
          <w:sz w:val="20"/>
        </w:rPr>
        <w:t xml:space="preserve"> </w:t>
      </w:r>
      <w:r>
        <w:rPr>
          <w:w w:val="85"/>
          <w:sz w:val="20"/>
        </w:rPr>
        <w:t>is</w:t>
      </w:r>
      <w:r>
        <w:rPr>
          <w:spacing w:val="-3"/>
          <w:w w:val="85"/>
          <w:sz w:val="20"/>
        </w:rPr>
        <w:t xml:space="preserve"> </w:t>
      </w:r>
      <w:r>
        <w:rPr>
          <w:w w:val="85"/>
          <w:sz w:val="20"/>
        </w:rPr>
        <w:t>narrow</w:t>
      </w:r>
      <w:r>
        <w:rPr>
          <w:spacing w:val="-2"/>
          <w:w w:val="85"/>
          <w:sz w:val="20"/>
        </w:rPr>
        <w:t xml:space="preserve"> </w:t>
      </w:r>
      <w:r>
        <w:rPr>
          <w:w w:val="85"/>
          <w:sz w:val="20"/>
        </w:rPr>
        <w:t>and</w:t>
      </w:r>
      <w:r>
        <w:rPr>
          <w:spacing w:val="-2"/>
          <w:w w:val="85"/>
          <w:sz w:val="20"/>
        </w:rPr>
        <w:t xml:space="preserve"> </w:t>
      </w:r>
      <w:r>
        <w:rPr>
          <w:w w:val="85"/>
          <w:sz w:val="20"/>
        </w:rPr>
        <w:t>unreliable Ugandan</w:t>
      </w:r>
      <w:r>
        <w:rPr>
          <w:spacing w:val="-2"/>
          <w:w w:val="85"/>
          <w:sz w:val="20"/>
        </w:rPr>
        <w:t xml:space="preserve"> </w:t>
      </w:r>
      <w:r>
        <w:rPr>
          <w:w w:val="85"/>
          <w:sz w:val="20"/>
        </w:rPr>
        <w:t>market</w:t>
      </w:r>
      <w:r>
        <w:rPr>
          <w:spacing w:val="-2"/>
          <w:w w:val="85"/>
          <w:sz w:val="20"/>
        </w:rPr>
        <w:t xml:space="preserve"> </w:t>
      </w:r>
      <w:r>
        <w:rPr>
          <w:w w:val="85"/>
          <w:sz w:val="20"/>
        </w:rPr>
        <w:t>for</w:t>
      </w:r>
      <w:r>
        <w:rPr>
          <w:spacing w:val="-2"/>
          <w:w w:val="85"/>
          <w:sz w:val="20"/>
        </w:rPr>
        <w:t xml:space="preserve"> </w:t>
      </w:r>
      <w:r>
        <w:rPr>
          <w:w w:val="85"/>
          <w:sz w:val="20"/>
        </w:rPr>
        <w:t>manufactured</w:t>
      </w:r>
      <w:r>
        <w:rPr>
          <w:spacing w:val="-2"/>
          <w:w w:val="85"/>
          <w:sz w:val="20"/>
        </w:rPr>
        <w:t xml:space="preserve"> </w:t>
      </w:r>
      <w:r>
        <w:rPr>
          <w:w w:val="85"/>
          <w:sz w:val="20"/>
        </w:rPr>
        <w:t>goods</w:t>
      </w:r>
      <w:r>
        <w:rPr>
          <w:spacing w:val="-2"/>
          <w:w w:val="85"/>
          <w:sz w:val="20"/>
        </w:rPr>
        <w:t xml:space="preserve"> </w:t>
      </w:r>
      <w:r>
        <w:rPr>
          <w:w w:val="85"/>
          <w:sz w:val="20"/>
        </w:rPr>
        <w:t>because</w:t>
      </w:r>
      <w:r>
        <w:rPr>
          <w:spacing w:val="-2"/>
          <w:w w:val="85"/>
          <w:sz w:val="20"/>
        </w:rPr>
        <w:t xml:space="preserve"> </w:t>
      </w:r>
      <w:r>
        <w:rPr>
          <w:w w:val="85"/>
          <w:sz w:val="20"/>
        </w:rPr>
        <w:t>the countries</w:t>
      </w:r>
      <w:r>
        <w:rPr>
          <w:spacing w:val="-1"/>
          <w:w w:val="85"/>
          <w:sz w:val="20"/>
        </w:rPr>
        <w:t xml:space="preserve"> </w:t>
      </w:r>
      <w:r>
        <w:rPr>
          <w:w w:val="85"/>
          <w:sz w:val="20"/>
        </w:rPr>
        <w:t>to</w:t>
      </w:r>
      <w:r>
        <w:rPr>
          <w:spacing w:val="-2"/>
          <w:w w:val="85"/>
          <w:sz w:val="20"/>
        </w:rPr>
        <w:t xml:space="preserve"> </w:t>
      </w:r>
      <w:r>
        <w:rPr>
          <w:w w:val="85"/>
          <w:sz w:val="20"/>
        </w:rPr>
        <w:t>which</w:t>
      </w:r>
      <w:r>
        <w:rPr>
          <w:spacing w:val="-1"/>
          <w:w w:val="85"/>
          <w:sz w:val="20"/>
        </w:rPr>
        <w:t xml:space="preserve"> </w:t>
      </w:r>
      <w:r>
        <w:rPr>
          <w:w w:val="85"/>
          <w:sz w:val="20"/>
        </w:rPr>
        <w:t>Uganda</w:t>
      </w:r>
      <w:r>
        <w:rPr>
          <w:spacing w:val="-2"/>
          <w:w w:val="85"/>
          <w:sz w:val="20"/>
        </w:rPr>
        <w:t xml:space="preserve"> </w:t>
      </w:r>
      <w:r>
        <w:rPr>
          <w:w w:val="85"/>
          <w:sz w:val="20"/>
        </w:rPr>
        <w:t>would</w:t>
      </w:r>
      <w:r>
        <w:rPr>
          <w:spacing w:val="-2"/>
          <w:w w:val="85"/>
          <w:sz w:val="20"/>
        </w:rPr>
        <w:t xml:space="preserve"> </w:t>
      </w:r>
      <w:r>
        <w:rPr>
          <w:w w:val="85"/>
          <w:sz w:val="20"/>
        </w:rPr>
        <w:t>have</w:t>
      </w:r>
      <w:r>
        <w:rPr>
          <w:spacing w:val="-2"/>
          <w:w w:val="85"/>
          <w:sz w:val="20"/>
        </w:rPr>
        <w:t xml:space="preserve"> </w:t>
      </w:r>
      <w:r>
        <w:rPr>
          <w:w w:val="85"/>
          <w:sz w:val="20"/>
        </w:rPr>
        <w:t>sold</w:t>
      </w:r>
      <w:r>
        <w:rPr>
          <w:spacing w:val="-2"/>
          <w:w w:val="85"/>
          <w:sz w:val="20"/>
        </w:rPr>
        <w:t xml:space="preserve"> </w:t>
      </w:r>
      <w:r>
        <w:rPr>
          <w:w w:val="85"/>
          <w:sz w:val="20"/>
        </w:rPr>
        <w:t>them like Kenya,</w:t>
      </w:r>
      <w:r>
        <w:rPr>
          <w:spacing w:val="-5"/>
          <w:w w:val="85"/>
          <w:sz w:val="20"/>
        </w:rPr>
        <w:t xml:space="preserve"> </w:t>
      </w:r>
      <w:r>
        <w:rPr>
          <w:w w:val="85"/>
          <w:sz w:val="20"/>
        </w:rPr>
        <w:t>Tanzania</w:t>
      </w:r>
      <w:r>
        <w:rPr>
          <w:spacing w:val="-2"/>
          <w:w w:val="85"/>
          <w:sz w:val="20"/>
        </w:rPr>
        <w:t xml:space="preserve"> </w:t>
      </w:r>
      <w:r>
        <w:rPr>
          <w:w w:val="85"/>
          <w:sz w:val="20"/>
        </w:rPr>
        <w:t>and</w:t>
      </w:r>
      <w:r>
        <w:rPr>
          <w:spacing w:val="-5"/>
          <w:w w:val="85"/>
          <w:sz w:val="20"/>
        </w:rPr>
        <w:t xml:space="preserve"> </w:t>
      </w:r>
      <w:r>
        <w:rPr>
          <w:w w:val="85"/>
          <w:sz w:val="20"/>
        </w:rPr>
        <w:t>Rwanda</w:t>
      </w:r>
      <w:r>
        <w:rPr>
          <w:spacing w:val="-5"/>
          <w:w w:val="85"/>
          <w:sz w:val="20"/>
        </w:rPr>
        <w:t xml:space="preserve"> </w:t>
      </w:r>
      <w:r>
        <w:rPr>
          <w:w w:val="85"/>
          <w:sz w:val="20"/>
        </w:rPr>
        <w:t>produces</w:t>
      </w:r>
      <w:r>
        <w:rPr>
          <w:spacing w:val="-5"/>
          <w:w w:val="85"/>
          <w:sz w:val="20"/>
        </w:rPr>
        <w:t xml:space="preserve"> </w:t>
      </w:r>
      <w:r>
        <w:rPr>
          <w:w w:val="85"/>
          <w:sz w:val="20"/>
        </w:rPr>
        <w:t>more</w:t>
      </w:r>
      <w:r>
        <w:rPr>
          <w:spacing w:val="-5"/>
          <w:w w:val="85"/>
          <w:sz w:val="20"/>
        </w:rPr>
        <w:t xml:space="preserve"> </w:t>
      </w:r>
      <w:r>
        <w:rPr>
          <w:w w:val="85"/>
          <w:sz w:val="20"/>
        </w:rPr>
        <w:t>or</w:t>
      </w:r>
      <w:r>
        <w:rPr>
          <w:spacing w:val="-4"/>
          <w:w w:val="85"/>
          <w:sz w:val="20"/>
        </w:rPr>
        <w:t xml:space="preserve"> </w:t>
      </w:r>
      <w:r>
        <w:rPr>
          <w:w w:val="85"/>
          <w:sz w:val="20"/>
        </w:rPr>
        <w:t>less</w:t>
      </w:r>
      <w:r>
        <w:rPr>
          <w:spacing w:val="-5"/>
          <w:w w:val="85"/>
          <w:sz w:val="20"/>
        </w:rPr>
        <w:t xml:space="preserve"> </w:t>
      </w:r>
      <w:r>
        <w:rPr>
          <w:w w:val="85"/>
          <w:sz w:val="20"/>
        </w:rPr>
        <w:t>the</w:t>
      </w:r>
      <w:r>
        <w:rPr>
          <w:spacing w:val="-3"/>
          <w:w w:val="85"/>
          <w:sz w:val="20"/>
        </w:rPr>
        <w:t xml:space="preserve"> </w:t>
      </w:r>
      <w:r>
        <w:rPr>
          <w:w w:val="85"/>
          <w:sz w:val="20"/>
        </w:rPr>
        <w:t>same</w:t>
      </w:r>
      <w:r>
        <w:rPr>
          <w:spacing w:val="-5"/>
          <w:w w:val="85"/>
          <w:sz w:val="20"/>
        </w:rPr>
        <w:t xml:space="preserve"> </w:t>
      </w:r>
      <w:r>
        <w:rPr>
          <w:w w:val="85"/>
          <w:sz w:val="20"/>
        </w:rPr>
        <w:t>goods</w:t>
      </w:r>
      <w:r>
        <w:rPr>
          <w:spacing w:val="-5"/>
          <w:w w:val="85"/>
          <w:sz w:val="20"/>
        </w:rPr>
        <w:t xml:space="preserve"> </w:t>
      </w:r>
      <w:r>
        <w:rPr>
          <w:w w:val="85"/>
          <w:sz w:val="20"/>
        </w:rPr>
        <w:t>like</w:t>
      </w:r>
      <w:r>
        <w:rPr>
          <w:spacing w:val="-4"/>
          <w:w w:val="85"/>
          <w:sz w:val="20"/>
        </w:rPr>
        <w:t xml:space="preserve"> </w:t>
      </w:r>
      <w:r>
        <w:rPr>
          <w:w w:val="85"/>
          <w:sz w:val="20"/>
        </w:rPr>
        <w:t>soap</w:t>
      </w:r>
      <w:r>
        <w:rPr>
          <w:spacing w:val="-5"/>
          <w:w w:val="85"/>
          <w:sz w:val="20"/>
        </w:rPr>
        <w:t xml:space="preserve"> </w:t>
      </w:r>
      <w:r>
        <w:rPr>
          <w:w w:val="85"/>
          <w:sz w:val="20"/>
        </w:rPr>
        <w:t>from</w:t>
      </w:r>
      <w:r>
        <w:rPr>
          <w:spacing w:val="-4"/>
          <w:w w:val="85"/>
          <w:sz w:val="20"/>
        </w:rPr>
        <w:t xml:space="preserve"> </w:t>
      </w:r>
      <w:r>
        <w:rPr>
          <w:w w:val="85"/>
          <w:sz w:val="20"/>
        </w:rPr>
        <w:t>Mukwano</w:t>
      </w:r>
      <w:r>
        <w:rPr>
          <w:spacing w:val="-5"/>
          <w:w w:val="85"/>
          <w:sz w:val="20"/>
        </w:rPr>
        <w:t xml:space="preserve"> </w:t>
      </w:r>
      <w:r>
        <w:rPr>
          <w:w w:val="85"/>
          <w:sz w:val="20"/>
        </w:rPr>
        <w:t>industries</w:t>
      </w:r>
      <w:r>
        <w:rPr>
          <w:spacing w:val="-3"/>
          <w:w w:val="85"/>
          <w:sz w:val="20"/>
        </w:rPr>
        <w:t xml:space="preserve"> </w:t>
      </w:r>
      <w:r>
        <w:rPr>
          <w:w w:val="85"/>
          <w:sz w:val="20"/>
        </w:rPr>
        <w:t>in</w:t>
      </w:r>
      <w:r>
        <w:rPr>
          <w:spacing w:val="-4"/>
          <w:w w:val="85"/>
          <w:sz w:val="20"/>
        </w:rPr>
        <w:t xml:space="preserve"> </w:t>
      </w:r>
      <w:r>
        <w:rPr>
          <w:w w:val="85"/>
          <w:sz w:val="20"/>
        </w:rPr>
        <w:t>Kampala</w:t>
      </w:r>
      <w:r>
        <w:rPr>
          <w:spacing w:val="-5"/>
          <w:w w:val="85"/>
          <w:sz w:val="20"/>
        </w:rPr>
        <w:t xml:space="preserve"> </w:t>
      </w:r>
      <w:r>
        <w:rPr>
          <w:w w:val="85"/>
          <w:sz w:val="20"/>
        </w:rPr>
        <w:t>and</w:t>
      </w:r>
      <w:r>
        <w:rPr>
          <w:spacing w:val="-2"/>
          <w:w w:val="85"/>
          <w:sz w:val="20"/>
        </w:rPr>
        <w:t xml:space="preserve"> </w:t>
      </w:r>
      <w:r>
        <w:rPr>
          <w:w w:val="85"/>
          <w:sz w:val="20"/>
        </w:rPr>
        <w:t>milk</w:t>
      </w:r>
      <w:r>
        <w:rPr>
          <w:spacing w:val="-4"/>
          <w:w w:val="85"/>
          <w:sz w:val="20"/>
        </w:rPr>
        <w:t xml:space="preserve"> </w:t>
      </w:r>
      <w:r>
        <w:rPr>
          <w:w w:val="85"/>
          <w:sz w:val="20"/>
        </w:rPr>
        <w:t>from</w:t>
      </w:r>
      <w:r>
        <w:rPr>
          <w:spacing w:val="-4"/>
          <w:w w:val="85"/>
          <w:sz w:val="20"/>
        </w:rPr>
        <w:t xml:space="preserve"> </w:t>
      </w:r>
      <w:r>
        <w:rPr>
          <w:w w:val="85"/>
          <w:sz w:val="20"/>
        </w:rPr>
        <w:t>GBK</w:t>
      </w:r>
      <w:r>
        <w:rPr>
          <w:spacing w:val="-6"/>
          <w:w w:val="85"/>
          <w:sz w:val="20"/>
        </w:rPr>
        <w:t xml:space="preserve"> </w:t>
      </w:r>
      <w:r>
        <w:rPr>
          <w:w w:val="85"/>
          <w:sz w:val="20"/>
        </w:rPr>
        <w:t>dairy</w:t>
      </w:r>
      <w:r>
        <w:rPr>
          <w:spacing w:val="-1"/>
          <w:w w:val="85"/>
          <w:sz w:val="20"/>
        </w:rPr>
        <w:t xml:space="preserve"> </w:t>
      </w:r>
      <w:r>
        <w:rPr>
          <w:w w:val="85"/>
          <w:sz w:val="20"/>
        </w:rPr>
        <w:t>in Mbarara</w:t>
      </w:r>
      <w:r>
        <w:rPr>
          <w:spacing w:val="-1"/>
          <w:w w:val="85"/>
          <w:sz w:val="20"/>
        </w:rPr>
        <w:t xml:space="preserve"> </w:t>
      </w:r>
      <w:r>
        <w:rPr>
          <w:w w:val="85"/>
          <w:sz w:val="20"/>
        </w:rPr>
        <w:t>and</w:t>
      </w:r>
      <w:r>
        <w:rPr>
          <w:spacing w:val="-1"/>
          <w:w w:val="85"/>
          <w:sz w:val="20"/>
        </w:rPr>
        <w:t xml:space="preserve"> </w:t>
      </w:r>
      <w:r>
        <w:rPr>
          <w:w w:val="85"/>
          <w:sz w:val="20"/>
        </w:rPr>
        <w:t>more</w:t>
      </w:r>
      <w:r>
        <w:rPr>
          <w:spacing w:val="-1"/>
          <w:w w:val="85"/>
          <w:sz w:val="20"/>
        </w:rPr>
        <w:t xml:space="preserve"> </w:t>
      </w:r>
      <w:r>
        <w:rPr>
          <w:w w:val="85"/>
          <w:sz w:val="20"/>
        </w:rPr>
        <w:t>still</w:t>
      </w:r>
      <w:r>
        <w:rPr>
          <w:spacing w:val="-1"/>
          <w:w w:val="85"/>
          <w:sz w:val="20"/>
        </w:rPr>
        <w:t xml:space="preserve"> </w:t>
      </w:r>
      <w:r>
        <w:rPr>
          <w:w w:val="85"/>
          <w:sz w:val="20"/>
        </w:rPr>
        <w:t>Ugandans</w:t>
      </w:r>
      <w:r>
        <w:rPr>
          <w:spacing w:val="-1"/>
          <w:w w:val="85"/>
          <w:sz w:val="20"/>
        </w:rPr>
        <w:t xml:space="preserve"> </w:t>
      </w:r>
      <w:r>
        <w:rPr>
          <w:w w:val="85"/>
          <w:sz w:val="20"/>
        </w:rPr>
        <w:t>from rural</w:t>
      </w:r>
      <w:r>
        <w:rPr>
          <w:spacing w:val="-1"/>
          <w:w w:val="85"/>
          <w:sz w:val="20"/>
        </w:rPr>
        <w:t xml:space="preserve"> </w:t>
      </w:r>
      <w:r>
        <w:rPr>
          <w:w w:val="85"/>
          <w:sz w:val="20"/>
        </w:rPr>
        <w:t>areas of</w:t>
      </w:r>
      <w:r>
        <w:rPr>
          <w:spacing w:val="-1"/>
          <w:w w:val="85"/>
          <w:sz w:val="20"/>
        </w:rPr>
        <w:t xml:space="preserve"> </w:t>
      </w:r>
      <w:r>
        <w:rPr>
          <w:w w:val="85"/>
          <w:sz w:val="20"/>
        </w:rPr>
        <w:t>Pallisa</w:t>
      </w:r>
      <w:r>
        <w:rPr>
          <w:spacing w:val="-1"/>
          <w:w w:val="85"/>
          <w:sz w:val="20"/>
        </w:rPr>
        <w:t xml:space="preserve"> </w:t>
      </w:r>
      <w:r>
        <w:rPr>
          <w:w w:val="85"/>
          <w:sz w:val="20"/>
        </w:rPr>
        <w:t>and</w:t>
      </w:r>
      <w:r>
        <w:rPr>
          <w:spacing w:val="-1"/>
          <w:w w:val="85"/>
          <w:sz w:val="20"/>
        </w:rPr>
        <w:t xml:space="preserve"> </w:t>
      </w:r>
      <w:r>
        <w:rPr>
          <w:w w:val="85"/>
          <w:sz w:val="20"/>
        </w:rPr>
        <w:t>Mayuge are</w:t>
      </w:r>
      <w:r>
        <w:rPr>
          <w:spacing w:val="-1"/>
          <w:w w:val="85"/>
          <w:sz w:val="20"/>
        </w:rPr>
        <w:t xml:space="preserve"> </w:t>
      </w:r>
      <w:r>
        <w:rPr>
          <w:w w:val="85"/>
          <w:sz w:val="20"/>
        </w:rPr>
        <w:t>poor leading</w:t>
      </w:r>
      <w:r>
        <w:rPr>
          <w:spacing w:val="-1"/>
          <w:w w:val="85"/>
          <w:sz w:val="20"/>
        </w:rPr>
        <w:t xml:space="preserve"> </w:t>
      </w:r>
      <w:r>
        <w:rPr>
          <w:w w:val="85"/>
          <w:sz w:val="20"/>
        </w:rPr>
        <w:t>to low</w:t>
      </w:r>
      <w:r>
        <w:rPr>
          <w:spacing w:val="-1"/>
          <w:w w:val="85"/>
          <w:sz w:val="20"/>
        </w:rPr>
        <w:t xml:space="preserve"> </w:t>
      </w:r>
      <w:r>
        <w:rPr>
          <w:w w:val="85"/>
          <w:sz w:val="20"/>
        </w:rPr>
        <w:t>demand</w:t>
      </w:r>
      <w:r>
        <w:rPr>
          <w:spacing w:val="-1"/>
          <w:w w:val="85"/>
          <w:sz w:val="20"/>
        </w:rPr>
        <w:t xml:space="preserve"> </w:t>
      </w:r>
      <w:r>
        <w:rPr>
          <w:w w:val="85"/>
          <w:sz w:val="20"/>
        </w:rPr>
        <w:t>for manufactured</w:t>
      </w:r>
      <w:r>
        <w:rPr>
          <w:spacing w:val="-1"/>
          <w:w w:val="85"/>
          <w:sz w:val="20"/>
        </w:rPr>
        <w:t xml:space="preserve"> </w:t>
      </w:r>
      <w:r>
        <w:rPr>
          <w:w w:val="85"/>
          <w:sz w:val="20"/>
        </w:rPr>
        <w:t>goods and</w:t>
      </w:r>
      <w:r>
        <w:rPr>
          <w:spacing w:val="-1"/>
          <w:w w:val="85"/>
          <w:sz w:val="20"/>
        </w:rPr>
        <w:t xml:space="preserve"> </w:t>
      </w:r>
      <w:r>
        <w:rPr>
          <w:w w:val="85"/>
          <w:sz w:val="20"/>
        </w:rPr>
        <w:t>losses</w:t>
      </w:r>
      <w:r>
        <w:rPr>
          <w:spacing w:val="-1"/>
          <w:w w:val="85"/>
          <w:sz w:val="20"/>
        </w:rPr>
        <w:t xml:space="preserve"> </w:t>
      </w:r>
      <w:r>
        <w:rPr>
          <w:w w:val="85"/>
          <w:sz w:val="20"/>
        </w:rPr>
        <w:t xml:space="preserve">to </w:t>
      </w:r>
      <w:r>
        <w:rPr>
          <w:spacing w:val="-2"/>
          <w:w w:val="90"/>
          <w:sz w:val="20"/>
        </w:rPr>
        <w:t>industrialists.</w:t>
      </w:r>
    </w:p>
    <w:p w:rsidR="00E5575B" w:rsidRDefault="00D512E5">
      <w:pPr>
        <w:pStyle w:val="ListParagraph"/>
        <w:numPr>
          <w:ilvl w:val="1"/>
          <w:numId w:val="72"/>
        </w:numPr>
        <w:tabs>
          <w:tab w:val="left" w:pos="1090"/>
        </w:tabs>
        <w:spacing w:line="242" w:lineRule="auto"/>
        <w:ind w:right="624" w:firstLine="0"/>
        <w:rPr>
          <w:sz w:val="20"/>
        </w:rPr>
      </w:pPr>
      <w:r>
        <w:rPr>
          <w:w w:val="80"/>
          <w:sz w:val="20"/>
        </w:rPr>
        <w:t>There</w:t>
      </w:r>
      <w:r>
        <w:rPr>
          <w:sz w:val="20"/>
        </w:rPr>
        <w:t xml:space="preserve"> </w:t>
      </w:r>
      <w:r>
        <w:rPr>
          <w:w w:val="80"/>
          <w:sz w:val="20"/>
        </w:rPr>
        <w:t>is</w:t>
      </w:r>
      <w:r>
        <w:rPr>
          <w:sz w:val="20"/>
        </w:rPr>
        <w:t xml:space="preserve"> </w:t>
      </w:r>
      <w:r>
        <w:rPr>
          <w:w w:val="80"/>
          <w:sz w:val="20"/>
        </w:rPr>
        <w:t>stiff</w:t>
      </w:r>
      <w:r>
        <w:rPr>
          <w:sz w:val="20"/>
        </w:rPr>
        <w:t xml:space="preserve"> </w:t>
      </w:r>
      <w:r>
        <w:rPr>
          <w:w w:val="80"/>
          <w:sz w:val="20"/>
        </w:rPr>
        <w:t>competition</w:t>
      </w:r>
      <w:r>
        <w:rPr>
          <w:sz w:val="20"/>
        </w:rPr>
        <w:t xml:space="preserve"> </w:t>
      </w:r>
      <w:r>
        <w:rPr>
          <w:w w:val="80"/>
          <w:sz w:val="20"/>
        </w:rPr>
        <w:t>of</w:t>
      </w:r>
      <w:r>
        <w:rPr>
          <w:sz w:val="20"/>
        </w:rPr>
        <w:t xml:space="preserve"> </w:t>
      </w:r>
      <w:r>
        <w:rPr>
          <w:w w:val="80"/>
          <w:sz w:val="20"/>
        </w:rPr>
        <w:t>Ugandan</w:t>
      </w:r>
      <w:r>
        <w:rPr>
          <w:sz w:val="20"/>
        </w:rPr>
        <w:t xml:space="preserve"> </w:t>
      </w:r>
      <w:r>
        <w:rPr>
          <w:w w:val="80"/>
          <w:sz w:val="20"/>
        </w:rPr>
        <w:t>industrial</w:t>
      </w:r>
      <w:r>
        <w:rPr>
          <w:sz w:val="20"/>
        </w:rPr>
        <w:t xml:space="preserve"> </w:t>
      </w:r>
      <w:r>
        <w:rPr>
          <w:w w:val="80"/>
          <w:sz w:val="20"/>
        </w:rPr>
        <w:t>products</w:t>
      </w:r>
      <w:r>
        <w:rPr>
          <w:sz w:val="20"/>
        </w:rPr>
        <w:t xml:space="preserve"> </w:t>
      </w:r>
      <w:r>
        <w:rPr>
          <w:w w:val="80"/>
          <w:sz w:val="20"/>
        </w:rPr>
        <w:t>with</w:t>
      </w:r>
      <w:r>
        <w:rPr>
          <w:sz w:val="20"/>
        </w:rPr>
        <w:t xml:space="preserve"> </w:t>
      </w:r>
      <w:r>
        <w:rPr>
          <w:w w:val="80"/>
          <w:sz w:val="20"/>
        </w:rPr>
        <w:t>those</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developed</w:t>
      </w:r>
      <w:r>
        <w:rPr>
          <w:sz w:val="20"/>
        </w:rPr>
        <w:t xml:space="preserve"> </w:t>
      </w:r>
      <w:r>
        <w:rPr>
          <w:w w:val="80"/>
          <w:sz w:val="20"/>
        </w:rPr>
        <w:t>countries</w:t>
      </w:r>
      <w:r>
        <w:rPr>
          <w:sz w:val="20"/>
        </w:rPr>
        <w:t xml:space="preserve"> </w:t>
      </w:r>
      <w:r>
        <w:rPr>
          <w:w w:val="80"/>
          <w:sz w:val="20"/>
        </w:rPr>
        <w:t>on</w:t>
      </w:r>
      <w:r>
        <w:rPr>
          <w:sz w:val="20"/>
        </w:rPr>
        <w:t xml:space="preserve"> </w:t>
      </w:r>
      <w:r>
        <w:rPr>
          <w:w w:val="80"/>
          <w:sz w:val="20"/>
        </w:rPr>
        <w:t>international</w:t>
      </w:r>
      <w:r>
        <w:rPr>
          <w:sz w:val="20"/>
        </w:rPr>
        <w:t xml:space="preserve"> </w:t>
      </w:r>
      <w:r>
        <w:rPr>
          <w:w w:val="80"/>
          <w:sz w:val="20"/>
        </w:rPr>
        <w:t>level</w:t>
      </w:r>
      <w:r>
        <w:rPr>
          <w:sz w:val="20"/>
        </w:rPr>
        <w:t xml:space="preserve"> </w:t>
      </w:r>
      <w:r>
        <w:rPr>
          <w:w w:val="80"/>
          <w:sz w:val="20"/>
        </w:rPr>
        <w:t>because</w:t>
      </w:r>
      <w:r>
        <w:rPr>
          <w:sz w:val="20"/>
        </w:rPr>
        <w:t xml:space="preserve"> </w:t>
      </w:r>
      <w:r>
        <w:rPr>
          <w:w w:val="80"/>
          <w:sz w:val="20"/>
        </w:rPr>
        <w:t>they</w:t>
      </w:r>
      <w:r>
        <w:rPr>
          <w:sz w:val="20"/>
        </w:rPr>
        <w:t xml:space="preserve"> </w:t>
      </w:r>
      <w:r>
        <w:rPr>
          <w:w w:val="80"/>
          <w:sz w:val="20"/>
        </w:rPr>
        <w:t>are</w:t>
      </w:r>
      <w:r>
        <w:rPr>
          <w:sz w:val="20"/>
        </w:rPr>
        <w:t xml:space="preserve"> </w:t>
      </w:r>
      <w:r>
        <w:rPr>
          <w:w w:val="80"/>
          <w:sz w:val="20"/>
        </w:rPr>
        <w:t>tend</w:t>
      </w:r>
      <w:r>
        <w:rPr>
          <w:sz w:val="20"/>
        </w:rPr>
        <w:t xml:space="preserve"> </w:t>
      </w:r>
      <w:r>
        <w:rPr>
          <w:w w:val="80"/>
          <w:sz w:val="20"/>
        </w:rPr>
        <w:t>to be</w:t>
      </w:r>
      <w:r>
        <w:rPr>
          <w:sz w:val="20"/>
        </w:rPr>
        <w:t xml:space="preserve"> </w:t>
      </w:r>
      <w:r>
        <w:rPr>
          <w:w w:val="80"/>
          <w:sz w:val="20"/>
        </w:rPr>
        <w:t>poor</w:t>
      </w:r>
      <w:r>
        <w:rPr>
          <w:sz w:val="20"/>
        </w:rPr>
        <w:t xml:space="preserve"> </w:t>
      </w:r>
      <w:r>
        <w:rPr>
          <w:w w:val="80"/>
          <w:sz w:val="20"/>
        </w:rPr>
        <w:t>quality,</w:t>
      </w:r>
      <w:r>
        <w:rPr>
          <w:sz w:val="20"/>
        </w:rPr>
        <w:t xml:space="preserve"> </w:t>
      </w:r>
      <w:r>
        <w:rPr>
          <w:w w:val="80"/>
          <w:sz w:val="20"/>
        </w:rPr>
        <w:t>low</w:t>
      </w:r>
      <w:r>
        <w:rPr>
          <w:sz w:val="20"/>
        </w:rPr>
        <w:t xml:space="preserve"> </w:t>
      </w:r>
      <w:r>
        <w:rPr>
          <w:w w:val="80"/>
          <w:sz w:val="20"/>
        </w:rPr>
        <w:t>durabilty</w:t>
      </w:r>
      <w:r>
        <w:rPr>
          <w:sz w:val="20"/>
        </w:rPr>
        <w:t xml:space="preserve"> </w:t>
      </w:r>
      <w:r>
        <w:rPr>
          <w:w w:val="80"/>
          <w:sz w:val="20"/>
        </w:rPr>
        <w:t>and</w:t>
      </w:r>
      <w:r>
        <w:rPr>
          <w:spacing w:val="10"/>
          <w:sz w:val="20"/>
        </w:rPr>
        <w:t xml:space="preserve"> </w:t>
      </w:r>
      <w:r>
        <w:rPr>
          <w:w w:val="80"/>
          <w:sz w:val="20"/>
        </w:rPr>
        <w:t>expensive</w:t>
      </w:r>
      <w:r>
        <w:rPr>
          <w:sz w:val="20"/>
        </w:rPr>
        <w:t xml:space="preserve"> </w:t>
      </w:r>
      <w:r>
        <w:rPr>
          <w:w w:val="80"/>
          <w:sz w:val="20"/>
        </w:rPr>
        <w:t>like</w:t>
      </w:r>
      <w:r>
        <w:rPr>
          <w:spacing w:val="10"/>
          <w:sz w:val="20"/>
        </w:rPr>
        <w:t xml:space="preserve"> </w:t>
      </w:r>
      <w:r>
        <w:rPr>
          <w:w w:val="80"/>
          <w:sz w:val="20"/>
        </w:rPr>
        <w:t>cement</w:t>
      </w:r>
      <w:r>
        <w:rPr>
          <w:sz w:val="20"/>
        </w:rPr>
        <w:t xml:space="preserve"> </w:t>
      </w:r>
      <w:r>
        <w:rPr>
          <w:w w:val="80"/>
          <w:sz w:val="20"/>
        </w:rPr>
        <w:t>from</w:t>
      </w:r>
      <w:r>
        <w:rPr>
          <w:sz w:val="20"/>
        </w:rPr>
        <w:t xml:space="preserve"> </w:t>
      </w:r>
      <w:r>
        <w:rPr>
          <w:w w:val="80"/>
          <w:sz w:val="20"/>
        </w:rPr>
        <w:t>Tororo</w:t>
      </w:r>
      <w:r>
        <w:rPr>
          <w:sz w:val="20"/>
        </w:rPr>
        <w:t xml:space="preserve"> </w:t>
      </w:r>
      <w:r>
        <w:rPr>
          <w:w w:val="80"/>
          <w:sz w:val="20"/>
        </w:rPr>
        <w:t>factory</w:t>
      </w:r>
      <w:r>
        <w:rPr>
          <w:sz w:val="20"/>
        </w:rPr>
        <w:t xml:space="preserve"> </w:t>
      </w:r>
      <w:r>
        <w:rPr>
          <w:w w:val="80"/>
          <w:sz w:val="20"/>
        </w:rPr>
        <w:t>in</w:t>
      </w:r>
      <w:r>
        <w:rPr>
          <w:sz w:val="20"/>
        </w:rPr>
        <w:t xml:space="preserve"> </w:t>
      </w:r>
      <w:r>
        <w:rPr>
          <w:w w:val="80"/>
          <w:sz w:val="20"/>
        </w:rPr>
        <w:t>Tororo</w:t>
      </w:r>
      <w:r>
        <w:rPr>
          <w:sz w:val="20"/>
        </w:rPr>
        <w:t xml:space="preserve"> </w:t>
      </w:r>
      <w:r>
        <w:rPr>
          <w:w w:val="80"/>
          <w:sz w:val="20"/>
        </w:rPr>
        <w:t>and</w:t>
      </w:r>
      <w:r>
        <w:rPr>
          <w:sz w:val="20"/>
        </w:rPr>
        <w:t xml:space="preserve"> </w:t>
      </w:r>
      <w:r>
        <w:rPr>
          <w:w w:val="80"/>
          <w:sz w:val="20"/>
        </w:rPr>
        <w:t>clothes</w:t>
      </w:r>
      <w:r>
        <w:rPr>
          <w:sz w:val="20"/>
        </w:rPr>
        <w:t xml:space="preserve"> </w:t>
      </w:r>
      <w:r>
        <w:rPr>
          <w:w w:val="80"/>
          <w:sz w:val="20"/>
        </w:rPr>
        <w:t>from</w:t>
      </w:r>
      <w:r>
        <w:rPr>
          <w:sz w:val="20"/>
        </w:rPr>
        <w:t xml:space="preserve"> </w:t>
      </w:r>
      <w:r>
        <w:rPr>
          <w:w w:val="80"/>
          <w:sz w:val="20"/>
        </w:rPr>
        <w:t>Phoenix</w:t>
      </w:r>
      <w:r>
        <w:rPr>
          <w:sz w:val="20"/>
        </w:rPr>
        <w:t xml:space="preserve"> </w:t>
      </w:r>
      <w:r>
        <w:rPr>
          <w:w w:val="80"/>
          <w:sz w:val="20"/>
        </w:rPr>
        <w:t>logistics</w:t>
      </w:r>
      <w:r>
        <w:rPr>
          <w:sz w:val="20"/>
        </w:rPr>
        <w:t xml:space="preserve"> </w:t>
      </w:r>
      <w:r>
        <w:rPr>
          <w:w w:val="80"/>
          <w:sz w:val="20"/>
        </w:rPr>
        <w:t>in</w:t>
      </w:r>
      <w:r>
        <w:rPr>
          <w:spacing w:val="10"/>
          <w:sz w:val="20"/>
        </w:rPr>
        <w:t xml:space="preserve"> </w:t>
      </w:r>
      <w:r>
        <w:rPr>
          <w:w w:val="80"/>
          <w:sz w:val="20"/>
        </w:rPr>
        <w:t>Kampala</w:t>
      </w:r>
      <w:r>
        <w:rPr>
          <w:spacing w:val="11"/>
          <w:sz w:val="20"/>
        </w:rPr>
        <w:t xml:space="preserve"> </w:t>
      </w:r>
      <w:r>
        <w:rPr>
          <w:w w:val="80"/>
          <w:sz w:val="20"/>
        </w:rPr>
        <w:t>which</w:t>
      </w:r>
      <w:r>
        <w:rPr>
          <w:sz w:val="20"/>
        </w:rPr>
        <w:t xml:space="preserve"> </w:t>
      </w:r>
      <w:r>
        <w:rPr>
          <w:w w:val="80"/>
          <w:sz w:val="20"/>
        </w:rPr>
        <w:t>has</w:t>
      </w:r>
      <w:r>
        <w:rPr>
          <w:sz w:val="20"/>
        </w:rPr>
        <w:t xml:space="preserve"> </w:t>
      </w:r>
      <w:r>
        <w:rPr>
          <w:w w:val="80"/>
          <w:sz w:val="20"/>
        </w:rPr>
        <w:t>led</w:t>
      </w:r>
      <w:r>
        <w:rPr>
          <w:spacing w:val="40"/>
          <w:sz w:val="20"/>
        </w:rPr>
        <w:t xml:space="preserve"> </w:t>
      </w:r>
      <w:r>
        <w:rPr>
          <w:w w:val="85"/>
          <w:sz w:val="20"/>
        </w:rPr>
        <w:t>to low profits and low prices on World market.</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72"/>
        </w:numPr>
        <w:tabs>
          <w:tab w:val="left" w:pos="1090"/>
        </w:tabs>
        <w:spacing w:before="6"/>
        <w:ind w:right="623" w:firstLine="0"/>
        <w:rPr>
          <w:sz w:val="20"/>
        </w:rPr>
      </w:pPr>
      <w:r>
        <w:rPr>
          <w:w w:val="85"/>
          <w:sz w:val="20"/>
        </w:rPr>
        <w:lastRenderedPageBreak/>
        <w:t>There is limited capital due to the fact that majority of the Ugandans are too poor to raise it which ha failed them to buy machinery and raw materials, build industrial structures, pay labour force and service the machinery leading to decline and collapse of some industries like Avis comestics and Sembule steel mills in Kampala.</w:t>
      </w:r>
    </w:p>
    <w:p w:rsidR="00E5575B" w:rsidRDefault="00D512E5">
      <w:pPr>
        <w:pStyle w:val="ListParagraph"/>
        <w:numPr>
          <w:ilvl w:val="1"/>
          <w:numId w:val="72"/>
        </w:numPr>
        <w:tabs>
          <w:tab w:val="left" w:pos="1090"/>
        </w:tabs>
        <w:spacing w:before="3" w:line="242" w:lineRule="auto"/>
        <w:ind w:right="627" w:firstLine="0"/>
        <w:rPr>
          <w:sz w:val="20"/>
        </w:rPr>
      </w:pPr>
      <w:r>
        <w:rPr>
          <w:spacing w:val="-2"/>
          <w:w w:val="85"/>
          <w:sz w:val="20"/>
        </w:rPr>
        <w:t>There is shortage of skilled and semi skilled as a large proportion</w:t>
      </w:r>
      <w:r>
        <w:rPr>
          <w:spacing w:val="-5"/>
          <w:sz w:val="20"/>
        </w:rPr>
        <w:t xml:space="preserve"> </w:t>
      </w:r>
      <w:r>
        <w:rPr>
          <w:spacing w:val="-2"/>
          <w:w w:val="85"/>
          <w:sz w:val="20"/>
        </w:rPr>
        <w:t>of skilled labour has migrated to</w:t>
      </w:r>
      <w:r>
        <w:rPr>
          <w:spacing w:val="-5"/>
          <w:sz w:val="20"/>
        </w:rPr>
        <w:t xml:space="preserve"> </w:t>
      </w:r>
      <w:r>
        <w:rPr>
          <w:spacing w:val="-2"/>
          <w:w w:val="85"/>
          <w:sz w:val="20"/>
        </w:rPr>
        <w:t>other countries for better paying jobs</w:t>
      </w:r>
      <w:r>
        <w:rPr>
          <w:spacing w:val="-4"/>
          <w:sz w:val="20"/>
        </w:rPr>
        <w:t xml:space="preserve"> </w:t>
      </w:r>
      <w:r>
        <w:rPr>
          <w:spacing w:val="-2"/>
          <w:w w:val="85"/>
          <w:sz w:val="20"/>
        </w:rPr>
        <w:t xml:space="preserve">which </w:t>
      </w:r>
      <w:r>
        <w:rPr>
          <w:w w:val="80"/>
          <w:sz w:val="20"/>
        </w:rPr>
        <w:t>has left most industries like Katwe salt plants in Kasese and Tri star apparels in Kampala</w:t>
      </w:r>
      <w:r>
        <w:rPr>
          <w:sz w:val="20"/>
        </w:rPr>
        <w:t xml:space="preserve"> </w:t>
      </w:r>
      <w:r>
        <w:rPr>
          <w:w w:val="80"/>
          <w:sz w:val="20"/>
        </w:rPr>
        <w:t xml:space="preserve">in incapable hands leading to inefficiency and incompetent </w:t>
      </w:r>
      <w:r>
        <w:rPr>
          <w:w w:val="90"/>
          <w:sz w:val="20"/>
        </w:rPr>
        <w:t>work in industries.</w:t>
      </w:r>
    </w:p>
    <w:p w:rsidR="00E5575B" w:rsidRDefault="00D512E5">
      <w:pPr>
        <w:pStyle w:val="ListParagraph"/>
        <w:numPr>
          <w:ilvl w:val="1"/>
          <w:numId w:val="72"/>
        </w:numPr>
        <w:tabs>
          <w:tab w:val="left" w:pos="1090"/>
        </w:tabs>
        <w:ind w:right="627" w:firstLine="0"/>
        <w:rPr>
          <w:sz w:val="20"/>
        </w:rPr>
      </w:pPr>
      <w:r>
        <w:rPr>
          <w:w w:val="85"/>
          <w:sz w:val="20"/>
        </w:rPr>
        <w:t>There</w:t>
      </w:r>
      <w:r>
        <w:rPr>
          <w:spacing w:val="-3"/>
          <w:w w:val="85"/>
          <w:sz w:val="20"/>
        </w:rPr>
        <w:t xml:space="preserve"> </w:t>
      </w:r>
      <w:r>
        <w:rPr>
          <w:w w:val="85"/>
          <w:sz w:val="20"/>
        </w:rPr>
        <w:t>is</w:t>
      </w:r>
      <w:r>
        <w:rPr>
          <w:spacing w:val="-4"/>
          <w:w w:val="85"/>
          <w:sz w:val="20"/>
        </w:rPr>
        <w:t xml:space="preserve"> </w:t>
      </w:r>
      <w:r>
        <w:rPr>
          <w:w w:val="85"/>
          <w:sz w:val="20"/>
        </w:rPr>
        <w:t>shortage</w:t>
      </w:r>
      <w:r>
        <w:rPr>
          <w:spacing w:val="-3"/>
          <w:w w:val="85"/>
          <w:sz w:val="20"/>
        </w:rPr>
        <w:t xml:space="preserve"> </w:t>
      </w:r>
      <w:r>
        <w:rPr>
          <w:w w:val="85"/>
          <w:sz w:val="20"/>
        </w:rPr>
        <w:t>and</w:t>
      </w:r>
      <w:r>
        <w:rPr>
          <w:spacing w:val="-3"/>
          <w:w w:val="85"/>
          <w:sz w:val="20"/>
        </w:rPr>
        <w:t xml:space="preserve"> </w:t>
      </w:r>
      <w:r>
        <w:rPr>
          <w:w w:val="85"/>
          <w:sz w:val="20"/>
        </w:rPr>
        <w:t>exhaustion</w:t>
      </w:r>
      <w:r>
        <w:rPr>
          <w:spacing w:val="-3"/>
          <w:w w:val="85"/>
          <w:sz w:val="20"/>
        </w:rPr>
        <w:t xml:space="preserve"> </w:t>
      </w:r>
      <w:r>
        <w:rPr>
          <w:w w:val="85"/>
          <w:sz w:val="20"/>
        </w:rPr>
        <w:t>of</w:t>
      </w:r>
      <w:r>
        <w:rPr>
          <w:spacing w:val="-3"/>
          <w:w w:val="85"/>
          <w:sz w:val="20"/>
        </w:rPr>
        <w:t xml:space="preserve"> </w:t>
      </w:r>
      <w:r>
        <w:rPr>
          <w:w w:val="85"/>
          <w:sz w:val="20"/>
        </w:rPr>
        <w:t>essential</w:t>
      </w:r>
      <w:r>
        <w:rPr>
          <w:spacing w:val="-4"/>
          <w:w w:val="85"/>
          <w:sz w:val="20"/>
        </w:rPr>
        <w:t xml:space="preserve"> </w:t>
      </w:r>
      <w:r>
        <w:rPr>
          <w:w w:val="85"/>
          <w:sz w:val="20"/>
        </w:rPr>
        <w:t>raw</w:t>
      </w:r>
      <w:r>
        <w:rPr>
          <w:spacing w:val="-4"/>
          <w:w w:val="85"/>
          <w:sz w:val="20"/>
        </w:rPr>
        <w:t xml:space="preserve"> </w:t>
      </w:r>
      <w:r>
        <w:rPr>
          <w:w w:val="85"/>
          <w:sz w:val="20"/>
        </w:rPr>
        <w:t>materials</w:t>
      </w:r>
      <w:r>
        <w:rPr>
          <w:spacing w:val="-3"/>
          <w:w w:val="85"/>
          <w:sz w:val="20"/>
        </w:rPr>
        <w:t xml:space="preserve"> </w:t>
      </w:r>
      <w:r>
        <w:rPr>
          <w:w w:val="85"/>
          <w:sz w:val="20"/>
        </w:rPr>
        <w:t>such</w:t>
      </w:r>
      <w:r>
        <w:rPr>
          <w:spacing w:val="-2"/>
          <w:w w:val="85"/>
          <w:sz w:val="20"/>
        </w:rPr>
        <w:t xml:space="preserve"> </w:t>
      </w:r>
      <w:r>
        <w:rPr>
          <w:w w:val="85"/>
          <w:sz w:val="20"/>
        </w:rPr>
        <w:t>as</w:t>
      </w:r>
      <w:r>
        <w:rPr>
          <w:spacing w:val="-3"/>
          <w:w w:val="85"/>
          <w:sz w:val="20"/>
        </w:rPr>
        <w:t xml:space="preserve"> </w:t>
      </w:r>
      <w:r>
        <w:rPr>
          <w:w w:val="85"/>
          <w:sz w:val="20"/>
        </w:rPr>
        <w:t>iron</w:t>
      </w:r>
      <w:r>
        <w:rPr>
          <w:spacing w:val="-3"/>
          <w:w w:val="85"/>
          <w:sz w:val="20"/>
        </w:rPr>
        <w:t xml:space="preserve"> </w:t>
      </w:r>
      <w:r>
        <w:rPr>
          <w:w w:val="85"/>
          <w:sz w:val="20"/>
        </w:rPr>
        <w:t>ore, tin,</w:t>
      </w:r>
      <w:r>
        <w:rPr>
          <w:spacing w:val="-4"/>
          <w:w w:val="85"/>
          <w:sz w:val="20"/>
        </w:rPr>
        <w:t xml:space="preserve"> </w:t>
      </w:r>
      <w:r>
        <w:rPr>
          <w:w w:val="85"/>
          <w:sz w:val="20"/>
        </w:rPr>
        <w:t>aluminum</w:t>
      </w:r>
      <w:r>
        <w:rPr>
          <w:spacing w:val="-3"/>
          <w:w w:val="85"/>
          <w:sz w:val="20"/>
        </w:rPr>
        <w:t xml:space="preserve"> </w:t>
      </w:r>
      <w:r>
        <w:rPr>
          <w:w w:val="85"/>
          <w:sz w:val="20"/>
        </w:rPr>
        <w:t>and</w:t>
      </w:r>
      <w:r>
        <w:rPr>
          <w:spacing w:val="-3"/>
          <w:w w:val="85"/>
          <w:sz w:val="20"/>
        </w:rPr>
        <w:t xml:space="preserve"> </w:t>
      </w:r>
      <w:r>
        <w:rPr>
          <w:w w:val="85"/>
          <w:sz w:val="20"/>
        </w:rPr>
        <w:t>soft</w:t>
      </w:r>
      <w:r>
        <w:rPr>
          <w:spacing w:val="-3"/>
          <w:w w:val="85"/>
          <w:sz w:val="20"/>
        </w:rPr>
        <w:t xml:space="preserve"> </w:t>
      </w:r>
      <w:r>
        <w:rPr>
          <w:w w:val="85"/>
          <w:sz w:val="20"/>
        </w:rPr>
        <w:t>wood</w:t>
      </w:r>
      <w:r>
        <w:rPr>
          <w:spacing w:val="-3"/>
          <w:w w:val="85"/>
          <w:sz w:val="20"/>
        </w:rPr>
        <w:t xml:space="preserve"> </w:t>
      </w:r>
      <w:r>
        <w:rPr>
          <w:w w:val="85"/>
          <w:sz w:val="20"/>
        </w:rPr>
        <w:t>due</w:t>
      </w:r>
      <w:r>
        <w:rPr>
          <w:spacing w:val="-3"/>
          <w:w w:val="85"/>
          <w:sz w:val="20"/>
        </w:rPr>
        <w:t xml:space="preserve"> </w:t>
      </w:r>
      <w:r>
        <w:rPr>
          <w:w w:val="85"/>
          <w:sz w:val="20"/>
        </w:rPr>
        <w:t>overuse</w:t>
      </w:r>
      <w:r>
        <w:rPr>
          <w:spacing w:val="-3"/>
          <w:w w:val="85"/>
          <w:sz w:val="20"/>
        </w:rPr>
        <w:t xml:space="preserve"> </w:t>
      </w:r>
      <w:r>
        <w:rPr>
          <w:w w:val="85"/>
          <w:sz w:val="20"/>
        </w:rPr>
        <w:t>and</w:t>
      </w:r>
      <w:r>
        <w:rPr>
          <w:spacing w:val="-3"/>
          <w:w w:val="85"/>
          <w:sz w:val="20"/>
        </w:rPr>
        <w:t xml:space="preserve"> </w:t>
      </w:r>
      <w:r>
        <w:rPr>
          <w:w w:val="85"/>
          <w:sz w:val="20"/>
        </w:rPr>
        <w:t>small</w:t>
      </w:r>
      <w:r>
        <w:rPr>
          <w:spacing w:val="-2"/>
          <w:w w:val="85"/>
          <w:sz w:val="20"/>
        </w:rPr>
        <w:t xml:space="preserve"> </w:t>
      </w:r>
      <w:r>
        <w:rPr>
          <w:w w:val="85"/>
          <w:sz w:val="20"/>
        </w:rPr>
        <w:t xml:space="preserve">quantities </w:t>
      </w:r>
      <w:r>
        <w:rPr>
          <w:w w:val="80"/>
          <w:sz w:val="20"/>
        </w:rPr>
        <w:t>which has standstill and shut down of industries like Roofings Ltd in Wakiso and Shumuk Aluminum rolling mill in Kampala</w:t>
      </w:r>
    </w:p>
    <w:p w:rsidR="00E5575B" w:rsidRDefault="00D512E5">
      <w:pPr>
        <w:pStyle w:val="BodyText"/>
        <w:spacing w:before="3" w:line="226" w:lineRule="exact"/>
        <w:jc w:val="both"/>
      </w:pPr>
      <w:proofErr w:type="gramStart"/>
      <w:r>
        <w:rPr>
          <w:w w:val="80"/>
        </w:rPr>
        <w:t>industries</w:t>
      </w:r>
      <w:proofErr w:type="gramEnd"/>
      <w:r>
        <w:rPr>
          <w:spacing w:val="-5"/>
        </w:rPr>
        <w:t xml:space="preserve"> </w:t>
      </w:r>
      <w:r>
        <w:rPr>
          <w:w w:val="80"/>
        </w:rPr>
        <w:t>like</w:t>
      </w:r>
      <w:r>
        <w:rPr>
          <w:spacing w:val="-4"/>
        </w:rPr>
        <w:t xml:space="preserve"> </w:t>
      </w:r>
      <w:r>
        <w:rPr>
          <w:w w:val="80"/>
        </w:rPr>
        <w:t>Vita</w:t>
      </w:r>
      <w:r>
        <w:rPr>
          <w:spacing w:val="-5"/>
        </w:rPr>
        <w:t xml:space="preserve"> </w:t>
      </w:r>
      <w:r>
        <w:rPr>
          <w:w w:val="80"/>
        </w:rPr>
        <w:t>foam</w:t>
      </w:r>
      <w:r>
        <w:rPr>
          <w:spacing w:val="-6"/>
        </w:rPr>
        <w:t xml:space="preserve"> </w:t>
      </w:r>
      <w:r>
        <w:rPr>
          <w:w w:val="80"/>
        </w:rPr>
        <w:t>in</w:t>
      </w:r>
      <w:r>
        <w:rPr>
          <w:spacing w:val="-2"/>
        </w:rPr>
        <w:t xml:space="preserve"> </w:t>
      </w:r>
      <w:r>
        <w:rPr>
          <w:w w:val="80"/>
        </w:rPr>
        <w:t>Buyikwe,</w:t>
      </w:r>
      <w:r>
        <w:rPr>
          <w:spacing w:val="-6"/>
        </w:rPr>
        <w:t xml:space="preserve"> </w:t>
      </w:r>
      <w:r>
        <w:rPr>
          <w:w w:val="80"/>
        </w:rPr>
        <w:t>Reco</w:t>
      </w:r>
      <w:r>
        <w:rPr>
          <w:spacing w:val="-6"/>
        </w:rPr>
        <w:t xml:space="preserve"> </w:t>
      </w:r>
      <w:r>
        <w:rPr>
          <w:w w:val="80"/>
        </w:rPr>
        <w:t>foam</w:t>
      </w:r>
      <w:r>
        <w:rPr>
          <w:spacing w:val="-4"/>
        </w:rPr>
        <w:t xml:space="preserve"> </w:t>
      </w:r>
      <w:r>
        <w:rPr>
          <w:w w:val="80"/>
        </w:rPr>
        <w:t>and</w:t>
      </w:r>
      <w:r>
        <w:rPr>
          <w:spacing w:val="-6"/>
        </w:rPr>
        <w:t xml:space="preserve"> </w:t>
      </w:r>
      <w:r>
        <w:rPr>
          <w:w w:val="80"/>
        </w:rPr>
        <w:t>Royal</w:t>
      </w:r>
      <w:r>
        <w:rPr>
          <w:spacing w:val="-5"/>
        </w:rPr>
        <w:t xml:space="preserve"> </w:t>
      </w:r>
      <w:r>
        <w:rPr>
          <w:w w:val="80"/>
        </w:rPr>
        <w:t>foam</w:t>
      </w:r>
      <w:r>
        <w:rPr>
          <w:spacing w:val="-6"/>
        </w:rPr>
        <w:t xml:space="preserve"> </w:t>
      </w:r>
      <w:r>
        <w:rPr>
          <w:w w:val="80"/>
        </w:rPr>
        <w:t>in</w:t>
      </w:r>
      <w:r>
        <w:rPr>
          <w:spacing w:val="-6"/>
        </w:rPr>
        <w:t xml:space="preserve"> </w:t>
      </w:r>
      <w:r>
        <w:rPr>
          <w:spacing w:val="-2"/>
          <w:w w:val="80"/>
        </w:rPr>
        <w:t>Kampala.</w:t>
      </w:r>
    </w:p>
    <w:p w:rsidR="00E5575B" w:rsidRDefault="00D512E5">
      <w:pPr>
        <w:pStyle w:val="ListParagraph"/>
        <w:numPr>
          <w:ilvl w:val="1"/>
          <w:numId w:val="72"/>
        </w:numPr>
        <w:tabs>
          <w:tab w:val="left" w:pos="1090"/>
        </w:tabs>
        <w:spacing w:line="242" w:lineRule="auto"/>
        <w:ind w:right="628" w:firstLine="0"/>
        <w:rPr>
          <w:sz w:val="20"/>
        </w:rPr>
      </w:pPr>
      <w:r>
        <w:rPr>
          <w:spacing w:val="-2"/>
          <w:w w:val="85"/>
          <w:sz w:val="20"/>
        </w:rPr>
        <w:t>There is limited research in the</w:t>
      </w:r>
      <w:r>
        <w:rPr>
          <w:spacing w:val="-2"/>
          <w:sz w:val="20"/>
        </w:rPr>
        <w:t xml:space="preserve"> </w:t>
      </w:r>
      <w:r>
        <w:rPr>
          <w:spacing w:val="-2"/>
          <w:w w:val="85"/>
          <w:sz w:val="20"/>
        </w:rPr>
        <w:t>industrial sector concerning better methods of production,</w:t>
      </w:r>
      <w:r>
        <w:rPr>
          <w:sz w:val="20"/>
        </w:rPr>
        <w:t xml:space="preserve"> </w:t>
      </w:r>
      <w:r>
        <w:rPr>
          <w:spacing w:val="-2"/>
          <w:w w:val="85"/>
          <w:sz w:val="20"/>
        </w:rPr>
        <w:t>quality inputs and raw materials due to the fact that the low capital base and limited</w:t>
      </w:r>
      <w:r>
        <w:rPr>
          <w:spacing w:val="-3"/>
          <w:sz w:val="20"/>
        </w:rPr>
        <w:t xml:space="preserve"> </w:t>
      </w:r>
      <w:r>
        <w:rPr>
          <w:spacing w:val="-2"/>
          <w:w w:val="85"/>
          <w:sz w:val="20"/>
        </w:rPr>
        <w:t>skilled manpower which has eventually led to</w:t>
      </w:r>
      <w:r>
        <w:rPr>
          <w:spacing w:val="-3"/>
          <w:sz w:val="20"/>
        </w:rPr>
        <w:t xml:space="preserve"> </w:t>
      </w:r>
      <w:r>
        <w:rPr>
          <w:spacing w:val="-2"/>
          <w:w w:val="85"/>
          <w:sz w:val="20"/>
        </w:rPr>
        <w:t>inefficiency in production process and poor quality goods like Riham sodas of Hariss International in</w:t>
      </w:r>
      <w:r>
        <w:rPr>
          <w:spacing w:val="-3"/>
          <w:sz w:val="20"/>
        </w:rPr>
        <w:t xml:space="preserve"> </w:t>
      </w:r>
      <w:r>
        <w:rPr>
          <w:spacing w:val="-2"/>
          <w:w w:val="85"/>
          <w:sz w:val="20"/>
        </w:rPr>
        <w:t>Kampala and Plastic products of GM Tumpeco in Kampala.</w:t>
      </w:r>
    </w:p>
    <w:p w:rsidR="00E5575B" w:rsidRDefault="00D512E5">
      <w:pPr>
        <w:pStyle w:val="ListParagraph"/>
        <w:numPr>
          <w:ilvl w:val="1"/>
          <w:numId w:val="72"/>
        </w:numPr>
        <w:tabs>
          <w:tab w:val="left" w:pos="1090"/>
        </w:tabs>
        <w:spacing w:line="242" w:lineRule="auto"/>
        <w:ind w:right="627" w:firstLine="0"/>
        <w:rPr>
          <w:sz w:val="20"/>
        </w:rPr>
      </w:pPr>
      <w:r>
        <w:rPr>
          <w:spacing w:val="-2"/>
          <w:w w:val="90"/>
          <w:sz w:val="20"/>
        </w:rPr>
        <w:t>There are high transport costs of importation of raw materials, machinery and other</w:t>
      </w:r>
      <w:r>
        <w:rPr>
          <w:spacing w:val="-1"/>
          <w:sz w:val="20"/>
        </w:rPr>
        <w:t xml:space="preserve"> </w:t>
      </w:r>
      <w:r>
        <w:rPr>
          <w:spacing w:val="-2"/>
          <w:w w:val="90"/>
          <w:sz w:val="20"/>
        </w:rPr>
        <w:t xml:space="preserve">industrial inputs as well as exportation of industrial </w:t>
      </w:r>
      <w:r>
        <w:rPr>
          <w:w w:val="80"/>
          <w:sz w:val="20"/>
        </w:rPr>
        <w:t>commodities because Uganda is far away from the export sea port / land - lockedness which has made Uganda out competed by its neighbours like Kenya and Tanzania and her goods expensive like Coke products</w:t>
      </w:r>
      <w:r>
        <w:rPr>
          <w:sz w:val="20"/>
        </w:rPr>
        <w:t xml:space="preserve"> </w:t>
      </w:r>
      <w:r>
        <w:rPr>
          <w:w w:val="80"/>
          <w:sz w:val="20"/>
        </w:rPr>
        <w:t>of Century bottlers in Kampala and Mbarara.</w:t>
      </w:r>
    </w:p>
    <w:p w:rsidR="00E5575B" w:rsidRDefault="00D512E5">
      <w:pPr>
        <w:pStyle w:val="ListParagraph"/>
        <w:numPr>
          <w:ilvl w:val="1"/>
          <w:numId w:val="72"/>
        </w:numPr>
        <w:tabs>
          <w:tab w:val="left" w:pos="1091"/>
        </w:tabs>
        <w:spacing w:line="242" w:lineRule="auto"/>
        <w:ind w:right="626" w:firstLine="0"/>
        <w:jc w:val="left"/>
        <w:rPr>
          <w:sz w:val="20"/>
        </w:rPr>
      </w:pPr>
      <w:r>
        <w:rPr>
          <w:w w:val="85"/>
          <w:sz w:val="20"/>
        </w:rPr>
        <w:t xml:space="preserve">There are frequent power cuts (load shedding), fluctuating power supplies and inadequacy in supply due to less capacity output from main </w:t>
      </w:r>
      <w:r>
        <w:rPr>
          <w:w w:val="80"/>
          <w:sz w:val="20"/>
        </w:rPr>
        <w:t>power</w:t>
      </w:r>
      <w:r>
        <w:rPr>
          <w:sz w:val="20"/>
        </w:rPr>
        <w:t xml:space="preserve"> </w:t>
      </w:r>
      <w:r>
        <w:rPr>
          <w:w w:val="80"/>
          <w:sz w:val="20"/>
        </w:rPr>
        <w:t>supply</w:t>
      </w:r>
      <w:r>
        <w:rPr>
          <w:sz w:val="20"/>
        </w:rPr>
        <w:t xml:space="preserve"> </w:t>
      </w:r>
      <w:r>
        <w:rPr>
          <w:w w:val="80"/>
          <w:sz w:val="20"/>
        </w:rPr>
        <w:t>in</w:t>
      </w:r>
      <w:r>
        <w:rPr>
          <w:sz w:val="20"/>
        </w:rPr>
        <w:t xml:space="preserve"> </w:t>
      </w:r>
      <w:r>
        <w:rPr>
          <w:w w:val="80"/>
          <w:sz w:val="20"/>
        </w:rPr>
        <w:t>Jinja</w:t>
      </w:r>
      <w:r>
        <w:rPr>
          <w:spacing w:val="8"/>
          <w:sz w:val="20"/>
        </w:rPr>
        <w:t xml:space="preserve"> </w:t>
      </w:r>
      <w:r>
        <w:rPr>
          <w:w w:val="80"/>
          <w:sz w:val="20"/>
        </w:rPr>
        <w:t>which</w:t>
      </w:r>
      <w:r>
        <w:rPr>
          <w:sz w:val="20"/>
        </w:rPr>
        <w:t xml:space="preserve"> </w:t>
      </w:r>
      <w:r>
        <w:rPr>
          <w:w w:val="80"/>
          <w:sz w:val="20"/>
        </w:rPr>
        <w:t>have</w:t>
      </w:r>
      <w:r>
        <w:rPr>
          <w:sz w:val="20"/>
        </w:rPr>
        <w:t xml:space="preserve"> </w:t>
      </w:r>
      <w:r>
        <w:rPr>
          <w:w w:val="80"/>
          <w:sz w:val="20"/>
        </w:rPr>
        <w:t>lowered</w:t>
      </w:r>
      <w:r>
        <w:rPr>
          <w:sz w:val="20"/>
        </w:rPr>
        <w:t xml:space="preserve"> </w:t>
      </w:r>
      <w:r>
        <w:rPr>
          <w:w w:val="80"/>
          <w:sz w:val="20"/>
        </w:rPr>
        <w:t>and</w:t>
      </w:r>
      <w:r>
        <w:rPr>
          <w:sz w:val="20"/>
        </w:rPr>
        <w:t xml:space="preserve"> </w:t>
      </w:r>
      <w:r>
        <w:rPr>
          <w:w w:val="80"/>
          <w:sz w:val="20"/>
        </w:rPr>
        <w:t>slowed</w:t>
      </w:r>
      <w:r>
        <w:rPr>
          <w:sz w:val="20"/>
        </w:rPr>
        <w:t xml:space="preserve"> </w:t>
      </w:r>
      <w:r>
        <w:rPr>
          <w:w w:val="80"/>
          <w:sz w:val="20"/>
        </w:rPr>
        <w:t>production</w:t>
      </w:r>
      <w:r>
        <w:rPr>
          <w:sz w:val="20"/>
        </w:rPr>
        <w:t xml:space="preserve"> </w:t>
      </w:r>
      <w:r>
        <w:rPr>
          <w:w w:val="80"/>
          <w:sz w:val="20"/>
        </w:rPr>
        <w:t>in</w:t>
      </w:r>
      <w:r>
        <w:rPr>
          <w:spacing w:val="8"/>
          <w:sz w:val="20"/>
        </w:rPr>
        <w:t xml:space="preserve"> </w:t>
      </w:r>
      <w:r>
        <w:rPr>
          <w:w w:val="80"/>
          <w:sz w:val="20"/>
        </w:rPr>
        <w:t>heavy</w:t>
      </w:r>
      <w:r>
        <w:rPr>
          <w:sz w:val="20"/>
        </w:rPr>
        <w:t xml:space="preserve"> </w:t>
      </w:r>
      <w:r>
        <w:rPr>
          <w:w w:val="80"/>
          <w:sz w:val="20"/>
        </w:rPr>
        <w:t>industries</w:t>
      </w:r>
      <w:r>
        <w:rPr>
          <w:sz w:val="20"/>
        </w:rPr>
        <w:t xml:space="preserve"> </w:t>
      </w:r>
      <w:r>
        <w:rPr>
          <w:w w:val="80"/>
          <w:sz w:val="20"/>
        </w:rPr>
        <w:t>like</w:t>
      </w:r>
      <w:r>
        <w:rPr>
          <w:sz w:val="20"/>
        </w:rPr>
        <w:t xml:space="preserve"> </w:t>
      </w:r>
      <w:r>
        <w:rPr>
          <w:w w:val="80"/>
          <w:sz w:val="20"/>
        </w:rPr>
        <w:t>Uganda</w:t>
      </w:r>
      <w:r>
        <w:rPr>
          <w:sz w:val="20"/>
        </w:rPr>
        <w:t xml:space="preserve"> </w:t>
      </w:r>
      <w:r>
        <w:rPr>
          <w:w w:val="80"/>
          <w:sz w:val="20"/>
        </w:rPr>
        <w:t>Baati</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and</w:t>
      </w:r>
      <w:r>
        <w:rPr>
          <w:sz w:val="20"/>
        </w:rPr>
        <w:t xml:space="preserve"> </w:t>
      </w:r>
      <w:r>
        <w:rPr>
          <w:w w:val="80"/>
          <w:sz w:val="20"/>
        </w:rPr>
        <w:t>E.A</w:t>
      </w:r>
      <w:r>
        <w:rPr>
          <w:sz w:val="20"/>
        </w:rPr>
        <w:t xml:space="preserve"> </w:t>
      </w:r>
      <w:r>
        <w:rPr>
          <w:w w:val="80"/>
          <w:sz w:val="20"/>
        </w:rPr>
        <w:t>steel</w:t>
      </w:r>
      <w:r>
        <w:rPr>
          <w:sz w:val="20"/>
        </w:rPr>
        <w:t xml:space="preserve"> </w:t>
      </w:r>
      <w:r>
        <w:rPr>
          <w:w w:val="80"/>
          <w:sz w:val="20"/>
        </w:rPr>
        <w:t>mills</w:t>
      </w:r>
      <w:r>
        <w:rPr>
          <w:sz w:val="20"/>
        </w:rPr>
        <w:t xml:space="preserve"> </w:t>
      </w:r>
      <w:r>
        <w:rPr>
          <w:w w:val="80"/>
          <w:sz w:val="20"/>
        </w:rPr>
        <w:t>in</w:t>
      </w:r>
      <w:r>
        <w:rPr>
          <w:sz w:val="20"/>
        </w:rPr>
        <w:t xml:space="preserve"> </w:t>
      </w:r>
      <w:r>
        <w:rPr>
          <w:w w:val="80"/>
          <w:sz w:val="20"/>
        </w:rPr>
        <w:t>Jinja.</w:t>
      </w:r>
      <w:r>
        <w:rPr>
          <w:spacing w:val="40"/>
          <w:sz w:val="20"/>
        </w:rPr>
        <w:t xml:space="preserve"> </w:t>
      </w:r>
      <w:r>
        <w:rPr>
          <w:w w:val="85"/>
          <w:sz w:val="20"/>
        </w:rPr>
        <w:t>Lugazi</w:t>
      </w:r>
      <w:r>
        <w:rPr>
          <w:spacing w:val="-6"/>
          <w:w w:val="85"/>
          <w:sz w:val="20"/>
        </w:rPr>
        <w:t xml:space="preserve"> </w:t>
      </w:r>
      <w:r>
        <w:rPr>
          <w:w w:val="85"/>
          <w:sz w:val="20"/>
        </w:rPr>
        <w:t>sugar</w:t>
      </w:r>
      <w:r>
        <w:rPr>
          <w:spacing w:val="-5"/>
          <w:w w:val="85"/>
          <w:sz w:val="20"/>
        </w:rPr>
        <w:t xml:space="preserve"> </w:t>
      </w:r>
      <w:r>
        <w:rPr>
          <w:w w:val="85"/>
          <w:sz w:val="20"/>
        </w:rPr>
        <w:t>works</w:t>
      </w:r>
      <w:r>
        <w:rPr>
          <w:spacing w:val="-5"/>
          <w:w w:val="85"/>
          <w:sz w:val="20"/>
        </w:rPr>
        <w:t xml:space="preserve"> </w:t>
      </w:r>
      <w:r>
        <w:rPr>
          <w:w w:val="85"/>
          <w:sz w:val="20"/>
        </w:rPr>
        <w:t>in</w:t>
      </w:r>
      <w:r>
        <w:rPr>
          <w:spacing w:val="-6"/>
          <w:w w:val="85"/>
          <w:sz w:val="20"/>
        </w:rPr>
        <w:t xml:space="preserve"> </w:t>
      </w:r>
      <w:r>
        <w:rPr>
          <w:w w:val="85"/>
          <w:sz w:val="20"/>
        </w:rPr>
        <w:t>Buyikwe</w:t>
      </w:r>
      <w:r>
        <w:rPr>
          <w:spacing w:val="-5"/>
          <w:w w:val="85"/>
          <w:sz w:val="20"/>
        </w:rPr>
        <w:t xml:space="preserve"> </w:t>
      </w:r>
      <w:r>
        <w:rPr>
          <w:w w:val="85"/>
          <w:sz w:val="20"/>
        </w:rPr>
        <w:t>and</w:t>
      </w:r>
      <w:r>
        <w:rPr>
          <w:spacing w:val="-5"/>
          <w:w w:val="85"/>
          <w:sz w:val="20"/>
        </w:rPr>
        <w:t xml:space="preserve"> </w:t>
      </w:r>
      <w:r>
        <w:rPr>
          <w:w w:val="85"/>
          <w:sz w:val="20"/>
        </w:rPr>
        <w:t>maize</w:t>
      </w:r>
      <w:r>
        <w:rPr>
          <w:spacing w:val="-6"/>
          <w:w w:val="85"/>
          <w:sz w:val="20"/>
        </w:rPr>
        <w:t xml:space="preserve"> </w:t>
      </w:r>
      <w:r>
        <w:rPr>
          <w:w w:val="85"/>
          <w:sz w:val="20"/>
        </w:rPr>
        <w:t>flour</w:t>
      </w:r>
      <w:r>
        <w:rPr>
          <w:spacing w:val="-5"/>
          <w:w w:val="85"/>
          <w:sz w:val="20"/>
        </w:rPr>
        <w:t xml:space="preserve"> </w:t>
      </w:r>
      <w:r>
        <w:rPr>
          <w:w w:val="85"/>
          <w:sz w:val="20"/>
        </w:rPr>
        <w:t>from</w:t>
      </w:r>
      <w:r>
        <w:rPr>
          <w:spacing w:val="-5"/>
          <w:w w:val="85"/>
          <w:sz w:val="20"/>
        </w:rPr>
        <w:t xml:space="preserve"> </w:t>
      </w:r>
      <w:r>
        <w:rPr>
          <w:w w:val="85"/>
          <w:sz w:val="20"/>
        </w:rPr>
        <w:t>Aya</w:t>
      </w:r>
      <w:r>
        <w:rPr>
          <w:spacing w:val="-6"/>
          <w:w w:val="85"/>
          <w:sz w:val="20"/>
        </w:rPr>
        <w:t xml:space="preserve"> </w:t>
      </w:r>
      <w:r>
        <w:rPr>
          <w:w w:val="85"/>
          <w:sz w:val="20"/>
        </w:rPr>
        <w:t>grain</w:t>
      </w:r>
      <w:r>
        <w:rPr>
          <w:spacing w:val="-5"/>
          <w:w w:val="85"/>
          <w:sz w:val="20"/>
        </w:rPr>
        <w:t xml:space="preserve"> </w:t>
      </w:r>
      <w:r>
        <w:rPr>
          <w:w w:val="85"/>
          <w:sz w:val="20"/>
        </w:rPr>
        <w:t>mills</w:t>
      </w:r>
      <w:r>
        <w:rPr>
          <w:spacing w:val="-5"/>
          <w:w w:val="85"/>
          <w:sz w:val="20"/>
        </w:rPr>
        <w:t xml:space="preserve"> </w:t>
      </w:r>
      <w:r>
        <w:rPr>
          <w:w w:val="85"/>
          <w:sz w:val="20"/>
        </w:rPr>
        <w:t>in</w:t>
      </w:r>
      <w:r>
        <w:rPr>
          <w:spacing w:val="-6"/>
          <w:w w:val="85"/>
          <w:sz w:val="20"/>
        </w:rPr>
        <w:t xml:space="preserve"> </w:t>
      </w:r>
      <w:r>
        <w:rPr>
          <w:w w:val="85"/>
          <w:sz w:val="20"/>
        </w:rPr>
        <w:t>Kampala.</w:t>
      </w:r>
    </w:p>
    <w:p w:rsidR="00E5575B" w:rsidRDefault="00D512E5">
      <w:pPr>
        <w:pStyle w:val="ListParagraph"/>
        <w:numPr>
          <w:ilvl w:val="1"/>
          <w:numId w:val="72"/>
        </w:numPr>
        <w:tabs>
          <w:tab w:val="left" w:pos="1090"/>
        </w:tabs>
        <w:spacing w:line="242" w:lineRule="auto"/>
        <w:ind w:right="624" w:firstLine="0"/>
        <w:rPr>
          <w:sz w:val="20"/>
        </w:rPr>
      </w:pPr>
      <w:r>
        <w:rPr>
          <w:w w:val="85"/>
          <w:sz w:val="20"/>
        </w:rPr>
        <w:t xml:space="preserve">There is corruption and fund embezzlement by officials in various industrial organizations and parastatals of the government due to use of </w:t>
      </w:r>
      <w:r>
        <w:rPr>
          <w:w w:val="80"/>
          <w:sz w:val="20"/>
        </w:rPr>
        <w:t>incompetent</w:t>
      </w:r>
      <w:r>
        <w:rPr>
          <w:sz w:val="20"/>
        </w:rPr>
        <w:t xml:space="preserve"> </w:t>
      </w:r>
      <w:r>
        <w:rPr>
          <w:w w:val="80"/>
          <w:sz w:val="20"/>
        </w:rPr>
        <w:t>and</w:t>
      </w:r>
      <w:r>
        <w:rPr>
          <w:sz w:val="20"/>
        </w:rPr>
        <w:t xml:space="preserve"> </w:t>
      </w:r>
      <w:r>
        <w:rPr>
          <w:w w:val="80"/>
          <w:sz w:val="20"/>
        </w:rPr>
        <w:t>unqualified</w:t>
      </w:r>
      <w:r>
        <w:rPr>
          <w:sz w:val="20"/>
        </w:rPr>
        <w:t xml:space="preserve"> </w:t>
      </w:r>
      <w:r>
        <w:rPr>
          <w:w w:val="80"/>
          <w:sz w:val="20"/>
        </w:rPr>
        <w:t>personnel</w:t>
      </w:r>
      <w:r>
        <w:rPr>
          <w:sz w:val="20"/>
        </w:rPr>
        <w:t xml:space="preserve"> </w:t>
      </w:r>
      <w:r>
        <w:rPr>
          <w:w w:val="80"/>
          <w:sz w:val="20"/>
        </w:rPr>
        <w:t>which</w:t>
      </w:r>
      <w:r>
        <w:rPr>
          <w:sz w:val="20"/>
        </w:rPr>
        <w:t xml:space="preserve"> </w:t>
      </w:r>
      <w:r>
        <w:rPr>
          <w:w w:val="80"/>
          <w:sz w:val="20"/>
        </w:rPr>
        <w:t>have</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mismanagement</w:t>
      </w:r>
      <w:r>
        <w:rPr>
          <w:sz w:val="20"/>
        </w:rPr>
        <w:t xml:space="preserve"> </w:t>
      </w:r>
      <w:r>
        <w:rPr>
          <w:w w:val="80"/>
          <w:sz w:val="20"/>
        </w:rPr>
        <w:t>and</w:t>
      </w:r>
      <w:r>
        <w:rPr>
          <w:sz w:val="20"/>
        </w:rPr>
        <w:t xml:space="preserve"> </w:t>
      </w:r>
      <w:r>
        <w:rPr>
          <w:w w:val="80"/>
          <w:sz w:val="20"/>
        </w:rPr>
        <w:t>closure</w:t>
      </w:r>
      <w:r>
        <w:rPr>
          <w:sz w:val="20"/>
        </w:rPr>
        <w:t xml:space="preserve"> </w:t>
      </w:r>
      <w:r>
        <w:rPr>
          <w:w w:val="80"/>
          <w:sz w:val="20"/>
        </w:rPr>
        <w:t>of</w:t>
      </w:r>
      <w:r>
        <w:rPr>
          <w:sz w:val="20"/>
        </w:rPr>
        <w:t xml:space="preserve"> </w:t>
      </w:r>
      <w:r>
        <w:rPr>
          <w:w w:val="80"/>
          <w:sz w:val="20"/>
        </w:rPr>
        <w:t>industries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Tri</w:t>
      </w:r>
      <w:r>
        <w:rPr>
          <w:sz w:val="20"/>
        </w:rPr>
        <w:t xml:space="preserve"> </w:t>
      </w:r>
      <w:r>
        <w:rPr>
          <w:w w:val="80"/>
          <w:sz w:val="20"/>
        </w:rPr>
        <w:t>star</w:t>
      </w:r>
      <w:r>
        <w:rPr>
          <w:sz w:val="20"/>
        </w:rPr>
        <w:t xml:space="preserve"> </w:t>
      </w:r>
      <w:r>
        <w:rPr>
          <w:w w:val="80"/>
          <w:sz w:val="20"/>
        </w:rPr>
        <w:t>apparels</w:t>
      </w:r>
      <w:r>
        <w:rPr>
          <w:sz w:val="20"/>
        </w:rPr>
        <w:t xml:space="preserve"> </w:t>
      </w:r>
      <w:r>
        <w:rPr>
          <w:w w:val="80"/>
          <w:sz w:val="20"/>
        </w:rPr>
        <w:t>and</w:t>
      </w:r>
      <w:r>
        <w:rPr>
          <w:sz w:val="20"/>
        </w:rPr>
        <w:t xml:space="preserve"> </w:t>
      </w:r>
      <w:r>
        <w:rPr>
          <w:w w:val="80"/>
          <w:sz w:val="20"/>
        </w:rPr>
        <w:t>Uganda</w:t>
      </w:r>
      <w:r>
        <w:rPr>
          <w:sz w:val="20"/>
        </w:rPr>
        <w:t xml:space="preserve"> </w:t>
      </w:r>
      <w:r>
        <w:rPr>
          <w:w w:val="80"/>
          <w:sz w:val="20"/>
        </w:rPr>
        <w:t>grain</w:t>
      </w:r>
      <w:r>
        <w:rPr>
          <w:sz w:val="20"/>
        </w:rPr>
        <w:t xml:space="preserve"> </w:t>
      </w:r>
      <w:r>
        <w:rPr>
          <w:w w:val="80"/>
          <w:sz w:val="20"/>
        </w:rPr>
        <w:t>mills in</w:t>
      </w:r>
      <w:r>
        <w:rPr>
          <w:sz w:val="20"/>
        </w:rPr>
        <w:t xml:space="preserve"> </w:t>
      </w:r>
      <w:r>
        <w:rPr>
          <w:w w:val="80"/>
          <w:sz w:val="20"/>
        </w:rPr>
        <w:t>Kampala</w:t>
      </w:r>
      <w:r>
        <w:rPr>
          <w:sz w:val="20"/>
        </w:rPr>
        <w:t xml:space="preserve"> </w:t>
      </w:r>
      <w:r>
        <w:rPr>
          <w:w w:val="80"/>
          <w:sz w:val="20"/>
        </w:rPr>
        <w:t>and</w:t>
      </w:r>
      <w:r>
        <w:rPr>
          <w:sz w:val="20"/>
        </w:rPr>
        <w:t xml:space="preserve"> </w:t>
      </w:r>
      <w:r>
        <w:rPr>
          <w:w w:val="80"/>
          <w:sz w:val="20"/>
        </w:rPr>
        <w:t>Katwe</w:t>
      </w:r>
      <w:r>
        <w:rPr>
          <w:sz w:val="20"/>
        </w:rPr>
        <w:t xml:space="preserve"> </w:t>
      </w:r>
      <w:r>
        <w:rPr>
          <w:w w:val="80"/>
          <w:sz w:val="20"/>
        </w:rPr>
        <w:t>salt</w:t>
      </w:r>
      <w:r>
        <w:rPr>
          <w:sz w:val="20"/>
        </w:rPr>
        <w:t xml:space="preserve"> </w:t>
      </w:r>
      <w:r>
        <w:rPr>
          <w:w w:val="80"/>
          <w:sz w:val="20"/>
        </w:rPr>
        <w:t>plant</w:t>
      </w:r>
      <w:r>
        <w:rPr>
          <w:sz w:val="20"/>
        </w:rPr>
        <w:t xml:space="preserve"> </w:t>
      </w:r>
      <w:r>
        <w:rPr>
          <w:w w:val="80"/>
          <w:sz w:val="20"/>
        </w:rPr>
        <w:t>in</w:t>
      </w:r>
      <w:r>
        <w:rPr>
          <w:sz w:val="20"/>
        </w:rPr>
        <w:t xml:space="preserve"> </w:t>
      </w:r>
      <w:r>
        <w:rPr>
          <w:w w:val="80"/>
          <w:sz w:val="20"/>
        </w:rPr>
        <w:t>Kasese</w:t>
      </w:r>
      <w:r>
        <w:rPr>
          <w:sz w:val="20"/>
        </w:rPr>
        <w:t xml:space="preserve"> </w:t>
      </w:r>
      <w:r>
        <w:rPr>
          <w:w w:val="80"/>
          <w:sz w:val="20"/>
        </w:rPr>
        <w:t>and</w:t>
      </w:r>
      <w:r>
        <w:rPr>
          <w:sz w:val="20"/>
        </w:rPr>
        <w:t xml:space="preserve"> </w:t>
      </w:r>
      <w:r>
        <w:rPr>
          <w:w w:val="80"/>
          <w:sz w:val="20"/>
        </w:rPr>
        <w:t>even</w:t>
      </w:r>
      <w:r>
        <w:rPr>
          <w:sz w:val="20"/>
        </w:rPr>
        <w:t xml:space="preserve"> </w:t>
      </w:r>
      <w:r>
        <w:rPr>
          <w:w w:val="80"/>
          <w:sz w:val="20"/>
        </w:rPr>
        <w:t>the</w:t>
      </w:r>
      <w:r>
        <w:rPr>
          <w:sz w:val="20"/>
        </w:rPr>
        <w:t xml:space="preserve"> </w:t>
      </w:r>
      <w:r>
        <w:rPr>
          <w:w w:val="80"/>
          <w:sz w:val="20"/>
        </w:rPr>
        <w:t>would-be</w:t>
      </w:r>
      <w:r>
        <w:rPr>
          <w:sz w:val="20"/>
        </w:rPr>
        <w:t xml:space="preserve"> </w:t>
      </w:r>
      <w:r>
        <w:rPr>
          <w:w w:val="80"/>
          <w:sz w:val="20"/>
        </w:rPr>
        <w:t>foreign</w:t>
      </w:r>
      <w:r>
        <w:rPr>
          <w:sz w:val="20"/>
        </w:rPr>
        <w:t xml:space="preserve"> </w:t>
      </w:r>
      <w:r>
        <w:rPr>
          <w:w w:val="80"/>
          <w:sz w:val="20"/>
        </w:rPr>
        <w:t>investors</w:t>
      </w:r>
      <w:r>
        <w:rPr>
          <w:sz w:val="20"/>
        </w:rPr>
        <w:t xml:space="preserve"> </w:t>
      </w:r>
      <w:r>
        <w:rPr>
          <w:w w:val="80"/>
          <w:sz w:val="20"/>
        </w:rPr>
        <w:t>are</w:t>
      </w:r>
      <w:r>
        <w:rPr>
          <w:sz w:val="20"/>
        </w:rPr>
        <w:t xml:space="preserve"> </w:t>
      </w:r>
      <w:r>
        <w:rPr>
          <w:w w:val="80"/>
          <w:sz w:val="20"/>
        </w:rPr>
        <w:t>scared</w:t>
      </w:r>
      <w:r>
        <w:rPr>
          <w:sz w:val="20"/>
        </w:rPr>
        <w:t xml:space="preserve"> </w:t>
      </w:r>
      <w:r>
        <w:rPr>
          <w:w w:val="80"/>
          <w:sz w:val="20"/>
        </w:rPr>
        <w:t>away</w:t>
      </w:r>
      <w:r>
        <w:rPr>
          <w:sz w:val="20"/>
        </w:rPr>
        <w:t xml:space="preserve"> </w:t>
      </w:r>
      <w:r>
        <w:rPr>
          <w:w w:val="80"/>
          <w:sz w:val="20"/>
        </w:rPr>
        <w:t>by</w:t>
      </w:r>
      <w:r>
        <w:rPr>
          <w:sz w:val="20"/>
        </w:rPr>
        <w:t xml:space="preserve"> </w:t>
      </w:r>
      <w:r>
        <w:rPr>
          <w:w w:val="80"/>
          <w:sz w:val="20"/>
        </w:rPr>
        <w:t>corruption</w:t>
      </w:r>
      <w:r>
        <w:rPr>
          <w:sz w:val="20"/>
        </w:rPr>
        <w:t xml:space="preserve"> </w:t>
      </w:r>
      <w:r>
        <w:rPr>
          <w:w w:val="80"/>
          <w:sz w:val="20"/>
        </w:rPr>
        <w:t>tendencies</w:t>
      </w:r>
      <w:r>
        <w:rPr>
          <w:sz w:val="20"/>
        </w:rPr>
        <w:t xml:space="preserve"> </w:t>
      </w:r>
      <w:r>
        <w:rPr>
          <w:w w:val="80"/>
          <w:sz w:val="20"/>
        </w:rPr>
        <w:t>involved</w:t>
      </w:r>
      <w:r>
        <w:rPr>
          <w:sz w:val="20"/>
        </w:rPr>
        <w:t xml:space="preserve"> </w:t>
      </w:r>
      <w:r>
        <w:rPr>
          <w:w w:val="80"/>
          <w:sz w:val="20"/>
        </w:rPr>
        <w:t>in</w:t>
      </w:r>
      <w:r>
        <w:rPr>
          <w:sz w:val="20"/>
        </w:rPr>
        <w:t xml:space="preserve"> </w:t>
      </w:r>
      <w:r>
        <w:rPr>
          <w:w w:val="80"/>
          <w:sz w:val="20"/>
        </w:rPr>
        <w:t>acquiring the licenses, industrial sites, communication services and power connections like in Namanve industrial park in Mukono.</w:t>
      </w:r>
    </w:p>
    <w:p w:rsidR="00E5575B" w:rsidRDefault="00D512E5">
      <w:pPr>
        <w:pStyle w:val="ListParagraph"/>
        <w:numPr>
          <w:ilvl w:val="1"/>
          <w:numId w:val="72"/>
        </w:numPr>
        <w:tabs>
          <w:tab w:val="left" w:pos="1090"/>
        </w:tabs>
        <w:spacing w:line="242" w:lineRule="auto"/>
        <w:ind w:right="623" w:firstLine="0"/>
        <w:rPr>
          <w:sz w:val="20"/>
        </w:rPr>
      </w:pPr>
      <w:r>
        <w:rPr>
          <w:w w:val="85"/>
          <w:sz w:val="20"/>
        </w:rPr>
        <w:t>There</w:t>
      </w:r>
      <w:r>
        <w:rPr>
          <w:spacing w:val="-6"/>
          <w:w w:val="85"/>
          <w:sz w:val="20"/>
        </w:rPr>
        <w:t xml:space="preserve"> </w:t>
      </w:r>
      <w:r>
        <w:rPr>
          <w:w w:val="85"/>
          <w:sz w:val="20"/>
        </w:rPr>
        <w:t>are</w:t>
      </w:r>
      <w:r>
        <w:rPr>
          <w:spacing w:val="-5"/>
          <w:w w:val="85"/>
          <w:sz w:val="20"/>
        </w:rPr>
        <w:t xml:space="preserve"> </w:t>
      </w:r>
      <w:r>
        <w:rPr>
          <w:w w:val="85"/>
          <w:sz w:val="20"/>
        </w:rPr>
        <w:t>poorly</w:t>
      </w:r>
      <w:r>
        <w:rPr>
          <w:spacing w:val="-5"/>
          <w:w w:val="85"/>
          <w:sz w:val="20"/>
        </w:rPr>
        <w:t xml:space="preserve"> </w:t>
      </w:r>
      <w:r>
        <w:rPr>
          <w:w w:val="85"/>
          <w:sz w:val="20"/>
        </w:rPr>
        <w:t>developed</w:t>
      </w:r>
      <w:r>
        <w:rPr>
          <w:spacing w:val="-6"/>
          <w:w w:val="85"/>
          <w:sz w:val="20"/>
        </w:rPr>
        <w:t xml:space="preserve"> </w:t>
      </w:r>
      <w:r>
        <w:rPr>
          <w:w w:val="85"/>
          <w:sz w:val="20"/>
        </w:rPr>
        <w:t>transport</w:t>
      </w:r>
      <w:r>
        <w:rPr>
          <w:spacing w:val="-5"/>
          <w:w w:val="85"/>
          <w:sz w:val="20"/>
        </w:rPr>
        <w:t xml:space="preserve"> </w:t>
      </w:r>
      <w:r>
        <w:rPr>
          <w:w w:val="85"/>
          <w:sz w:val="20"/>
        </w:rPr>
        <w:t>routes</w:t>
      </w:r>
      <w:r>
        <w:rPr>
          <w:spacing w:val="-5"/>
          <w:w w:val="85"/>
          <w:sz w:val="20"/>
        </w:rPr>
        <w:t xml:space="preserve"> </w:t>
      </w:r>
      <w:r>
        <w:rPr>
          <w:w w:val="85"/>
          <w:sz w:val="20"/>
        </w:rPr>
        <w:t>and</w:t>
      </w:r>
      <w:r>
        <w:rPr>
          <w:spacing w:val="-6"/>
          <w:w w:val="85"/>
          <w:sz w:val="20"/>
        </w:rPr>
        <w:t xml:space="preserve"> </w:t>
      </w:r>
      <w:r>
        <w:rPr>
          <w:w w:val="85"/>
          <w:sz w:val="20"/>
        </w:rPr>
        <w:t>in</w:t>
      </w:r>
      <w:r>
        <w:rPr>
          <w:spacing w:val="-5"/>
          <w:w w:val="85"/>
          <w:sz w:val="20"/>
        </w:rPr>
        <w:t xml:space="preserve"> </w:t>
      </w:r>
      <w:r>
        <w:rPr>
          <w:w w:val="85"/>
          <w:sz w:val="20"/>
        </w:rPr>
        <w:t>poor</w:t>
      </w:r>
      <w:r>
        <w:rPr>
          <w:spacing w:val="-5"/>
          <w:w w:val="85"/>
          <w:sz w:val="20"/>
        </w:rPr>
        <w:t xml:space="preserve"> </w:t>
      </w:r>
      <w:r>
        <w:rPr>
          <w:w w:val="85"/>
          <w:sz w:val="20"/>
        </w:rPr>
        <w:t>state</w:t>
      </w:r>
      <w:r>
        <w:rPr>
          <w:spacing w:val="-6"/>
          <w:w w:val="85"/>
          <w:sz w:val="20"/>
        </w:rPr>
        <w:t xml:space="preserve"> </w:t>
      </w:r>
      <w:r>
        <w:rPr>
          <w:w w:val="85"/>
          <w:sz w:val="20"/>
        </w:rPr>
        <w:t>due</w:t>
      </w:r>
      <w:r>
        <w:rPr>
          <w:spacing w:val="-5"/>
          <w:w w:val="85"/>
          <w:sz w:val="20"/>
        </w:rPr>
        <w:t xml:space="preserve"> </w:t>
      </w:r>
      <w:r>
        <w:rPr>
          <w:w w:val="85"/>
          <w:sz w:val="20"/>
        </w:rPr>
        <w:t>to</w:t>
      </w:r>
      <w:r>
        <w:rPr>
          <w:spacing w:val="-5"/>
          <w:w w:val="85"/>
          <w:sz w:val="20"/>
        </w:rPr>
        <w:t xml:space="preserve"> </w:t>
      </w:r>
      <w:r>
        <w:rPr>
          <w:w w:val="85"/>
          <w:sz w:val="20"/>
        </w:rPr>
        <w:t>heavy</w:t>
      </w:r>
      <w:r>
        <w:rPr>
          <w:spacing w:val="-6"/>
          <w:w w:val="85"/>
          <w:sz w:val="20"/>
        </w:rPr>
        <w:t xml:space="preserve"> </w:t>
      </w:r>
      <w:r>
        <w:rPr>
          <w:w w:val="85"/>
          <w:sz w:val="20"/>
        </w:rPr>
        <w:t>rains</w:t>
      </w:r>
      <w:r>
        <w:rPr>
          <w:spacing w:val="-5"/>
          <w:w w:val="85"/>
          <w:sz w:val="20"/>
        </w:rPr>
        <w:t xml:space="preserve"> </w:t>
      </w:r>
      <w:r>
        <w:rPr>
          <w:w w:val="85"/>
          <w:sz w:val="20"/>
        </w:rPr>
        <w:t>and</w:t>
      </w:r>
      <w:r>
        <w:rPr>
          <w:spacing w:val="-5"/>
          <w:w w:val="85"/>
          <w:sz w:val="20"/>
        </w:rPr>
        <w:t xml:space="preserve"> </w:t>
      </w:r>
      <w:r>
        <w:rPr>
          <w:w w:val="85"/>
          <w:sz w:val="20"/>
        </w:rPr>
        <w:t>poor</w:t>
      </w:r>
      <w:r>
        <w:rPr>
          <w:spacing w:val="-5"/>
          <w:w w:val="85"/>
          <w:sz w:val="20"/>
        </w:rPr>
        <w:t xml:space="preserve"> </w:t>
      </w:r>
      <w:r>
        <w:rPr>
          <w:w w:val="85"/>
          <w:sz w:val="20"/>
        </w:rPr>
        <w:t>technological</w:t>
      </w:r>
      <w:r>
        <w:rPr>
          <w:spacing w:val="-6"/>
          <w:w w:val="85"/>
          <w:sz w:val="20"/>
        </w:rPr>
        <w:t xml:space="preserve"> </w:t>
      </w:r>
      <w:r>
        <w:rPr>
          <w:w w:val="85"/>
          <w:sz w:val="20"/>
        </w:rPr>
        <w:t>facilities</w:t>
      </w:r>
      <w:r>
        <w:rPr>
          <w:spacing w:val="-5"/>
          <w:w w:val="85"/>
          <w:sz w:val="20"/>
        </w:rPr>
        <w:t xml:space="preserve"> </w:t>
      </w:r>
      <w:r>
        <w:rPr>
          <w:w w:val="85"/>
          <w:sz w:val="20"/>
        </w:rPr>
        <w:t>used</w:t>
      </w:r>
      <w:r>
        <w:rPr>
          <w:spacing w:val="-5"/>
          <w:w w:val="85"/>
          <w:sz w:val="20"/>
        </w:rPr>
        <w:t xml:space="preserve"> </w:t>
      </w:r>
      <w:r>
        <w:rPr>
          <w:w w:val="85"/>
          <w:sz w:val="20"/>
        </w:rPr>
        <w:t>which</w:t>
      </w:r>
      <w:r>
        <w:rPr>
          <w:spacing w:val="-6"/>
          <w:w w:val="85"/>
          <w:sz w:val="20"/>
        </w:rPr>
        <w:t xml:space="preserve"> </w:t>
      </w:r>
      <w:r>
        <w:rPr>
          <w:w w:val="85"/>
          <w:sz w:val="20"/>
        </w:rPr>
        <w:t>has</w:t>
      </w:r>
      <w:r>
        <w:rPr>
          <w:spacing w:val="-5"/>
          <w:w w:val="85"/>
          <w:sz w:val="20"/>
        </w:rPr>
        <w:t xml:space="preserve"> </w:t>
      </w:r>
      <w:r>
        <w:rPr>
          <w:w w:val="85"/>
          <w:sz w:val="20"/>
        </w:rPr>
        <w:t>limited</w:t>
      </w:r>
      <w:r>
        <w:rPr>
          <w:spacing w:val="-5"/>
          <w:w w:val="85"/>
          <w:sz w:val="20"/>
        </w:rPr>
        <w:t xml:space="preserve"> </w:t>
      </w:r>
      <w:r>
        <w:rPr>
          <w:w w:val="85"/>
          <w:sz w:val="20"/>
        </w:rPr>
        <w:t xml:space="preserve">and </w:t>
      </w:r>
      <w:r>
        <w:rPr>
          <w:w w:val="80"/>
          <w:sz w:val="20"/>
        </w:rPr>
        <w:t>slowed the acquisition of raw materials in time and distribution of finished products</w:t>
      </w:r>
      <w:r>
        <w:rPr>
          <w:sz w:val="20"/>
        </w:rPr>
        <w:t xml:space="preserve"> </w:t>
      </w:r>
      <w:r>
        <w:rPr>
          <w:w w:val="80"/>
          <w:sz w:val="20"/>
        </w:rPr>
        <w:t>to consumers e.g. Tororo cement works incur high transport costs</w:t>
      </w:r>
      <w:r>
        <w:rPr>
          <w:spacing w:val="40"/>
          <w:sz w:val="20"/>
        </w:rPr>
        <w:t xml:space="preserve"> </w:t>
      </w:r>
      <w:r>
        <w:rPr>
          <w:w w:val="85"/>
          <w:sz w:val="20"/>
        </w:rPr>
        <w:t>due to</w:t>
      </w:r>
      <w:r>
        <w:rPr>
          <w:spacing w:val="-1"/>
          <w:w w:val="85"/>
          <w:sz w:val="20"/>
        </w:rPr>
        <w:t xml:space="preserve"> </w:t>
      </w:r>
      <w:r>
        <w:rPr>
          <w:w w:val="85"/>
          <w:sz w:val="20"/>
        </w:rPr>
        <w:t>poor state</w:t>
      </w:r>
      <w:r>
        <w:rPr>
          <w:spacing w:val="-1"/>
          <w:w w:val="85"/>
          <w:sz w:val="20"/>
        </w:rPr>
        <w:t xml:space="preserve"> </w:t>
      </w:r>
      <w:r>
        <w:rPr>
          <w:w w:val="85"/>
          <w:sz w:val="20"/>
        </w:rPr>
        <w:t>of</w:t>
      </w:r>
      <w:r>
        <w:rPr>
          <w:spacing w:val="-1"/>
          <w:w w:val="85"/>
          <w:sz w:val="20"/>
        </w:rPr>
        <w:t xml:space="preserve"> </w:t>
      </w:r>
      <w:r>
        <w:rPr>
          <w:w w:val="85"/>
          <w:sz w:val="20"/>
        </w:rPr>
        <w:t>roads in</w:t>
      </w:r>
      <w:r>
        <w:rPr>
          <w:spacing w:val="-1"/>
          <w:w w:val="85"/>
          <w:sz w:val="20"/>
        </w:rPr>
        <w:t xml:space="preserve"> </w:t>
      </w:r>
      <w:r>
        <w:rPr>
          <w:w w:val="85"/>
          <w:sz w:val="20"/>
        </w:rPr>
        <w:t>the</w:t>
      </w:r>
      <w:r>
        <w:rPr>
          <w:spacing w:val="-1"/>
          <w:w w:val="85"/>
          <w:sz w:val="20"/>
        </w:rPr>
        <w:t xml:space="preserve"> </w:t>
      </w:r>
      <w:r>
        <w:rPr>
          <w:w w:val="85"/>
          <w:sz w:val="20"/>
        </w:rPr>
        <w:t>eastern</w:t>
      </w:r>
      <w:r>
        <w:rPr>
          <w:spacing w:val="-1"/>
          <w:w w:val="85"/>
          <w:sz w:val="20"/>
        </w:rPr>
        <w:t xml:space="preserve"> </w:t>
      </w:r>
      <w:r>
        <w:rPr>
          <w:w w:val="85"/>
          <w:sz w:val="20"/>
        </w:rPr>
        <w:t>parts</w:t>
      </w:r>
      <w:r>
        <w:rPr>
          <w:spacing w:val="-1"/>
          <w:w w:val="85"/>
          <w:sz w:val="20"/>
        </w:rPr>
        <w:t xml:space="preserve"> </w:t>
      </w:r>
      <w:r>
        <w:rPr>
          <w:w w:val="85"/>
          <w:sz w:val="20"/>
        </w:rPr>
        <w:t>of</w:t>
      </w:r>
      <w:r>
        <w:rPr>
          <w:spacing w:val="-1"/>
          <w:w w:val="85"/>
          <w:sz w:val="20"/>
        </w:rPr>
        <w:t xml:space="preserve"> </w:t>
      </w:r>
      <w:r>
        <w:rPr>
          <w:w w:val="85"/>
          <w:sz w:val="20"/>
        </w:rPr>
        <w:t>Uganda.</w:t>
      </w:r>
    </w:p>
    <w:p w:rsidR="00E5575B" w:rsidRDefault="00D512E5">
      <w:pPr>
        <w:pStyle w:val="ListParagraph"/>
        <w:numPr>
          <w:ilvl w:val="1"/>
          <w:numId w:val="72"/>
        </w:numPr>
        <w:tabs>
          <w:tab w:val="left" w:pos="1090"/>
        </w:tabs>
        <w:spacing w:line="242" w:lineRule="auto"/>
        <w:ind w:right="625" w:firstLine="0"/>
        <w:rPr>
          <w:sz w:val="20"/>
        </w:rPr>
      </w:pPr>
      <w:r>
        <w:rPr>
          <w:w w:val="85"/>
          <w:sz w:val="20"/>
        </w:rPr>
        <w:t xml:space="preserve">There is low level of technology in the industrial sector because of being out dated and inadequacy of spare parts which has led to slow </w:t>
      </w:r>
      <w:r>
        <w:rPr>
          <w:spacing w:val="-2"/>
          <w:w w:val="85"/>
          <w:sz w:val="20"/>
        </w:rPr>
        <w:t>industrial operations, low and poor quality output like Lugazi sugar works in Buyikwe produces below the required capacity and Katwe Salt plant</w:t>
      </w:r>
      <w:r>
        <w:rPr>
          <w:spacing w:val="40"/>
          <w:sz w:val="20"/>
        </w:rPr>
        <w:t xml:space="preserve"> </w:t>
      </w:r>
      <w:r>
        <w:rPr>
          <w:spacing w:val="-2"/>
          <w:w w:val="85"/>
          <w:sz w:val="20"/>
        </w:rPr>
        <w:t xml:space="preserve">in </w:t>
      </w:r>
      <w:r>
        <w:rPr>
          <w:w w:val="85"/>
          <w:sz w:val="20"/>
        </w:rPr>
        <w:t>Kasese closed due to poor processing machines.</w:t>
      </w:r>
    </w:p>
    <w:p w:rsidR="00E5575B" w:rsidRDefault="00D512E5">
      <w:pPr>
        <w:pStyle w:val="ListParagraph"/>
        <w:numPr>
          <w:ilvl w:val="1"/>
          <w:numId w:val="72"/>
        </w:numPr>
        <w:tabs>
          <w:tab w:val="left" w:pos="1135"/>
        </w:tabs>
        <w:spacing w:line="242" w:lineRule="auto"/>
        <w:ind w:right="627" w:firstLine="0"/>
        <w:rPr>
          <w:sz w:val="20"/>
        </w:rPr>
      </w:pPr>
      <w:r>
        <w:rPr>
          <w:w w:val="85"/>
          <w:sz w:val="20"/>
        </w:rPr>
        <w:t>There is over dependence on foreign capital and loans from banks for industrialization which are paid back at high interest rates in foreign currency</w:t>
      </w:r>
      <w:r>
        <w:rPr>
          <w:spacing w:val="-2"/>
          <w:w w:val="85"/>
          <w:sz w:val="20"/>
        </w:rPr>
        <w:t xml:space="preserve"> </w:t>
      </w:r>
      <w:r>
        <w:rPr>
          <w:w w:val="85"/>
          <w:sz w:val="20"/>
        </w:rPr>
        <w:t>due</w:t>
      </w:r>
      <w:r>
        <w:rPr>
          <w:spacing w:val="-2"/>
          <w:w w:val="85"/>
          <w:sz w:val="20"/>
        </w:rPr>
        <w:t xml:space="preserve"> </w:t>
      </w:r>
      <w:r>
        <w:rPr>
          <w:w w:val="85"/>
          <w:sz w:val="20"/>
        </w:rPr>
        <w:t>to</w:t>
      </w:r>
      <w:r>
        <w:rPr>
          <w:spacing w:val="-2"/>
          <w:w w:val="85"/>
          <w:sz w:val="20"/>
        </w:rPr>
        <w:t xml:space="preserve"> </w:t>
      </w:r>
      <w:r>
        <w:rPr>
          <w:w w:val="85"/>
          <w:sz w:val="20"/>
        </w:rPr>
        <w:t>high</w:t>
      </w:r>
      <w:r>
        <w:rPr>
          <w:spacing w:val="-2"/>
          <w:w w:val="85"/>
          <w:sz w:val="20"/>
        </w:rPr>
        <w:t xml:space="preserve"> </w:t>
      </w:r>
      <w:r>
        <w:rPr>
          <w:w w:val="85"/>
          <w:sz w:val="20"/>
        </w:rPr>
        <w:t>levels</w:t>
      </w:r>
      <w:r>
        <w:rPr>
          <w:spacing w:val="-2"/>
          <w:w w:val="85"/>
          <w:sz w:val="20"/>
        </w:rPr>
        <w:t xml:space="preserve"> </w:t>
      </w:r>
      <w:r>
        <w:rPr>
          <w:w w:val="85"/>
          <w:sz w:val="20"/>
        </w:rPr>
        <w:t>of</w:t>
      </w:r>
      <w:r>
        <w:rPr>
          <w:spacing w:val="-2"/>
          <w:w w:val="85"/>
          <w:sz w:val="20"/>
        </w:rPr>
        <w:t xml:space="preserve"> </w:t>
      </w:r>
      <w:r>
        <w:rPr>
          <w:w w:val="85"/>
          <w:sz w:val="20"/>
        </w:rPr>
        <w:t>poverty</w:t>
      </w:r>
      <w:r>
        <w:rPr>
          <w:spacing w:val="-2"/>
          <w:w w:val="85"/>
          <w:sz w:val="20"/>
        </w:rPr>
        <w:t xml:space="preserve"> </w:t>
      </w:r>
      <w:r>
        <w:rPr>
          <w:w w:val="85"/>
          <w:sz w:val="20"/>
        </w:rPr>
        <w:t>and</w:t>
      </w:r>
      <w:r>
        <w:rPr>
          <w:spacing w:val="-2"/>
          <w:w w:val="85"/>
          <w:sz w:val="20"/>
        </w:rPr>
        <w:t xml:space="preserve"> </w:t>
      </w:r>
      <w:r>
        <w:rPr>
          <w:w w:val="85"/>
          <w:sz w:val="20"/>
        </w:rPr>
        <w:t>low</w:t>
      </w:r>
      <w:r>
        <w:rPr>
          <w:spacing w:val="-3"/>
          <w:w w:val="85"/>
          <w:sz w:val="20"/>
        </w:rPr>
        <w:t xml:space="preserve"> </w:t>
      </w:r>
      <w:r>
        <w:rPr>
          <w:w w:val="85"/>
          <w:sz w:val="20"/>
        </w:rPr>
        <w:t>foreign</w:t>
      </w:r>
      <w:r>
        <w:rPr>
          <w:spacing w:val="-2"/>
          <w:w w:val="85"/>
          <w:sz w:val="20"/>
        </w:rPr>
        <w:t xml:space="preserve"> </w:t>
      </w:r>
      <w:r>
        <w:rPr>
          <w:w w:val="85"/>
          <w:sz w:val="20"/>
        </w:rPr>
        <w:t>exchange</w:t>
      </w:r>
      <w:r>
        <w:rPr>
          <w:spacing w:val="-2"/>
          <w:w w:val="85"/>
          <w:sz w:val="20"/>
        </w:rPr>
        <w:t xml:space="preserve"> </w:t>
      </w:r>
      <w:r>
        <w:rPr>
          <w:w w:val="85"/>
          <w:sz w:val="20"/>
        </w:rPr>
        <w:t>earnings which</w:t>
      </w:r>
      <w:r>
        <w:rPr>
          <w:spacing w:val="-2"/>
          <w:w w:val="85"/>
          <w:sz w:val="20"/>
        </w:rPr>
        <w:t xml:space="preserve"> </w:t>
      </w:r>
      <w:r>
        <w:rPr>
          <w:w w:val="85"/>
          <w:sz w:val="20"/>
        </w:rPr>
        <w:t>has</w:t>
      </w:r>
      <w:r>
        <w:rPr>
          <w:spacing w:val="-2"/>
          <w:w w:val="85"/>
          <w:sz w:val="20"/>
        </w:rPr>
        <w:t xml:space="preserve"> </w:t>
      </w:r>
      <w:r>
        <w:rPr>
          <w:w w:val="85"/>
          <w:sz w:val="20"/>
        </w:rPr>
        <w:t>resulted</w:t>
      </w:r>
      <w:r>
        <w:rPr>
          <w:spacing w:val="-2"/>
          <w:w w:val="85"/>
          <w:sz w:val="20"/>
        </w:rPr>
        <w:t xml:space="preserve"> </w:t>
      </w:r>
      <w:r>
        <w:rPr>
          <w:w w:val="85"/>
          <w:sz w:val="20"/>
        </w:rPr>
        <w:t>into</w:t>
      </w:r>
      <w:r>
        <w:rPr>
          <w:spacing w:val="-2"/>
          <w:w w:val="85"/>
          <w:sz w:val="20"/>
        </w:rPr>
        <w:t xml:space="preserve"> </w:t>
      </w:r>
      <w:r>
        <w:rPr>
          <w:w w:val="85"/>
          <w:sz w:val="20"/>
        </w:rPr>
        <w:t>production</w:t>
      </w:r>
      <w:r>
        <w:rPr>
          <w:spacing w:val="-2"/>
          <w:w w:val="85"/>
          <w:sz w:val="20"/>
        </w:rPr>
        <w:t xml:space="preserve"> </w:t>
      </w:r>
      <w:r>
        <w:rPr>
          <w:w w:val="85"/>
          <w:sz w:val="20"/>
        </w:rPr>
        <w:t>of</w:t>
      </w:r>
      <w:r>
        <w:rPr>
          <w:spacing w:val="-2"/>
          <w:w w:val="85"/>
          <w:sz w:val="20"/>
        </w:rPr>
        <w:t xml:space="preserve"> </w:t>
      </w:r>
      <w:r>
        <w:rPr>
          <w:w w:val="85"/>
          <w:sz w:val="20"/>
        </w:rPr>
        <w:t>expensive goods,</w:t>
      </w:r>
      <w:r>
        <w:rPr>
          <w:spacing w:val="-2"/>
          <w:w w:val="85"/>
          <w:sz w:val="20"/>
        </w:rPr>
        <w:t xml:space="preserve"> </w:t>
      </w:r>
      <w:r>
        <w:rPr>
          <w:w w:val="85"/>
          <w:sz w:val="20"/>
        </w:rPr>
        <w:t>low</w:t>
      </w:r>
      <w:r>
        <w:rPr>
          <w:spacing w:val="-2"/>
          <w:w w:val="85"/>
          <w:sz w:val="20"/>
        </w:rPr>
        <w:t xml:space="preserve"> </w:t>
      </w:r>
      <w:r>
        <w:rPr>
          <w:w w:val="85"/>
          <w:sz w:val="20"/>
        </w:rPr>
        <w:t>profits</w:t>
      </w:r>
      <w:r>
        <w:rPr>
          <w:spacing w:val="-1"/>
          <w:w w:val="85"/>
          <w:sz w:val="20"/>
        </w:rPr>
        <w:t xml:space="preserve"> </w:t>
      </w:r>
      <w:r>
        <w:rPr>
          <w:w w:val="85"/>
          <w:sz w:val="20"/>
        </w:rPr>
        <w:t xml:space="preserve">and </w:t>
      </w:r>
      <w:r>
        <w:rPr>
          <w:w w:val="80"/>
          <w:sz w:val="20"/>
        </w:rPr>
        <w:t>closure of industries. E.g.</w:t>
      </w:r>
      <w:r>
        <w:rPr>
          <w:sz w:val="20"/>
        </w:rPr>
        <w:t xml:space="preserve"> </w:t>
      </w:r>
      <w:r>
        <w:rPr>
          <w:w w:val="80"/>
          <w:sz w:val="20"/>
        </w:rPr>
        <w:t>Sembule steel mills</w:t>
      </w:r>
      <w:r>
        <w:rPr>
          <w:sz w:val="20"/>
        </w:rPr>
        <w:t xml:space="preserve"> </w:t>
      </w:r>
      <w:r>
        <w:rPr>
          <w:w w:val="80"/>
          <w:sz w:val="20"/>
        </w:rPr>
        <w:t>in</w:t>
      </w:r>
      <w:r>
        <w:rPr>
          <w:sz w:val="20"/>
        </w:rPr>
        <w:t xml:space="preserve"> </w:t>
      </w:r>
      <w:r>
        <w:rPr>
          <w:w w:val="80"/>
          <w:sz w:val="20"/>
        </w:rPr>
        <w:t>Kampala failed due to payment of loans back at high interest rates.</w:t>
      </w:r>
    </w:p>
    <w:p w:rsidR="00E5575B" w:rsidRDefault="00D512E5">
      <w:pPr>
        <w:pStyle w:val="ListParagraph"/>
        <w:numPr>
          <w:ilvl w:val="1"/>
          <w:numId w:val="72"/>
        </w:numPr>
        <w:tabs>
          <w:tab w:val="left" w:pos="1090"/>
        </w:tabs>
        <w:spacing w:line="242" w:lineRule="auto"/>
        <w:ind w:right="627" w:firstLine="0"/>
        <w:rPr>
          <w:sz w:val="20"/>
        </w:rPr>
      </w:pPr>
      <w:r>
        <w:rPr>
          <w:w w:val="85"/>
          <w:sz w:val="20"/>
        </w:rPr>
        <w:t>There is stiff competition with well developed countries due to production of better quality goods and relatively cheaper price which has left many goods unsold and of low prices e.g. garments imported from USA</w:t>
      </w:r>
      <w:r>
        <w:rPr>
          <w:spacing w:val="-1"/>
          <w:w w:val="85"/>
          <w:sz w:val="20"/>
        </w:rPr>
        <w:t xml:space="preserve"> </w:t>
      </w:r>
      <w:r>
        <w:rPr>
          <w:w w:val="85"/>
          <w:sz w:val="20"/>
        </w:rPr>
        <w:t xml:space="preserve">are sold cheaply in St. Balikuddembe Market in Kampala leading to low </w:t>
      </w:r>
      <w:r>
        <w:rPr>
          <w:w w:val="80"/>
          <w:sz w:val="20"/>
        </w:rPr>
        <w:t>produce in the local textile industries such as</w:t>
      </w:r>
      <w:r>
        <w:rPr>
          <w:sz w:val="20"/>
        </w:rPr>
        <w:t xml:space="preserve"> </w:t>
      </w:r>
      <w:r>
        <w:rPr>
          <w:w w:val="80"/>
          <w:sz w:val="20"/>
        </w:rPr>
        <w:t>Phoenix logistics in Kampala and Southern Range Nyanza textiles in Buyikwe.</w:t>
      </w:r>
    </w:p>
    <w:p w:rsidR="00E5575B" w:rsidRDefault="00D512E5">
      <w:pPr>
        <w:pStyle w:val="ListParagraph"/>
        <w:numPr>
          <w:ilvl w:val="1"/>
          <w:numId w:val="72"/>
        </w:numPr>
        <w:tabs>
          <w:tab w:val="left" w:pos="1090"/>
        </w:tabs>
        <w:spacing w:line="242" w:lineRule="auto"/>
        <w:ind w:right="625" w:firstLine="0"/>
        <w:rPr>
          <w:sz w:val="20"/>
        </w:rPr>
      </w:pPr>
      <w:r>
        <w:rPr>
          <w:w w:val="80"/>
          <w:sz w:val="20"/>
        </w:rPr>
        <w:t>There is a negative attitude among the Ugandan people towards the</w:t>
      </w:r>
      <w:r>
        <w:rPr>
          <w:spacing w:val="40"/>
          <w:sz w:val="20"/>
        </w:rPr>
        <w:t xml:space="preserve"> </w:t>
      </w:r>
      <w:r>
        <w:rPr>
          <w:w w:val="80"/>
          <w:sz w:val="20"/>
        </w:rPr>
        <w:t xml:space="preserve">locally manufactured goods in Uganda because of being poor quality, low </w:t>
      </w:r>
      <w:r>
        <w:rPr>
          <w:w w:val="85"/>
          <w:sz w:val="20"/>
        </w:rPr>
        <w:t>durability</w:t>
      </w:r>
      <w:r>
        <w:rPr>
          <w:spacing w:val="-2"/>
          <w:w w:val="85"/>
          <w:sz w:val="20"/>
        </w:rPr>
        <w:t xml:space="preserve"> </w:t>
      </w:r>
      <w:r>
        <w:rPr>
          <w:w w:val="85"/>
          <w:sz w:val="20"/>
        </w:rPr>
        <w:t>and</w:t>
      </w:r>
      <w:r>
        <w:rPr>
          <w:spacing w:val="-2"/>
          <w:w w:val="85"/>
          <w:sz w:val="20"/>
        </w:rPr>
        <w:t xml:space="preserve"> </w:t>
      </w:r>
      <w:r>
        <w:rPr>
          <w:w w:val="85"/>
          <w:sz w:val="20"/>
        </w:rPr>
        <w:t>even</w:t>
      </w:r>
      <w:r>
        <w:rPr>
          <w:spacing w:val="-2"/>
          <w:w w:val="85"/>
          <w:sz w:val="20"/>
        </w:rPr>
        <w:t xml:space="preserve"> </w:t>
      </w:r>
      <w:r>
        <w:rPr>
          <w:w w:val="85"/>
          <w:sz w:val="20"/>
        </w:rPr>
        <w:t>expensive</w:t>
      </w:r>
      <w:r>
        <w:rPr>
          <w:spacing w:val="-2"/>
          <w:w w:val="85"/>
          <w:sz w:val="20"/>
        </w:rPr>
        <w:t xml:space="preserve"> </w:t>
      </w:r>
      <w:r>
        <w:rPr>
          <w:w w:val="85"/>
          <w:sz w:val="20"/>
        </w:rPr>
        <w:t>in</w:t>
      </w:r>
      <w:r>
        <w:rPr>
          <w:spacing w:val="-1"/>
          <w:w w:val="85"/>
          <w:sz w:val="20"/>
        </w:rPr>
        <w:t xml:space="preserve"> </w:t>
      </w:r>
      <w:r>
        <w:rPr>
          <w:w w:val="85"/>
          <w:sz w:val="20"/>
        </w:rPr>
        <w:t>preference</w:t>
      </w:r>
      <w:r>
        <w:rPr>
          <w:spacing w:val="-2"/>
          <w:w w:val="85"/>
          <w:sz w:val="20"/>
        </w:rPr>
        <w:t xml:space="preserve"> </w:t>
      </w:r>
      <w:r>
        <w:rPr>
          <w:w w:val="85"/>
          <w:sz w:val="20"/>
        </w:rPr>
        <w:t>to</w:t>
      </w:r>
      <w:r>
        <w:rPr>
          <w:spacing w:val="-2"/>
          <w:w w:val="85"/>
          <w:sz w:val="20"/>
        </w:rPr>
        <w:t xml:space="preserve"> </w:t>
      </w:r>
      <w:r>
        <w:rPr>
          <w:w w:val="85"/>
          <w:sz w:val="20"/>
        </w:rPr>
        <w:t>the</w:t>
      </w:r>
      <w:r>
        <w:rPr>
          <w:spacing w:val="-2"/>
          <w:w w:val="85"/>
          <w:sz w:val="20"/>
        </w:rPr>
        <w:t xml:space="preserve"> </w:t>
      </w:r>
      <w:r>
        <w:rPr>
          <w:w w:val="85"/>
          <w:sz w:val="20"/>
        </w:rPr>
        <w:t>foreign</w:t>
      </w:r>
      <w:r>
        <w:rPr>
          <w:spacing w:val="-2"/>
          <w:w w:val="85"/>
          <w:sz w:val="20"/>
        </w:rPr>
        <w:t xml:space="preserve"> </w:t>
      </w:r>
      <w:r>
        <w:rPr>
          <w:w w:val="85"/>
          <w:sz w:val="20"/>
        </w:rPr>
        <w:t>manufactured</w:t>
      </w:r>
      <w:r>
        <w:rPr>
          <w:spacing w:val="-2"/>
          <w:w w:val="85"/>
          <w:sz w:val="20"/>
        </w:rPr>
        <w:t xml:space="preserve"> </w:t>
      </w:r>
      <w:r>
        <w:rPr>
          <w:w w:val="85"/>
          <w:sz w:val="20"/>
        </w:rPr>
        <w:t>goods</w:t>
      </w:r>
      <w:r>
        <w:rPr>
          <w:spacing w:val="-2"/>
          <w:w w:val="85"/>
          <w:sz w:val="20"/>
        </w:rPr>
        <w:t xml:space="preserve"> </w:t>
      </w:r>
      <w:r>
        <w:rPr>
          <w:w w:val="85"/>
          <w:sz w:val="20"/>
        </w:rPr>
        <w:t>with</w:t>
      </w:r>
      <w:r>
        <w:rPr>
          <w:spacing w:val="-2"/>
          <w:w w:val="85"/>
          <w:sz w:val="20"/>
        </w:rPr>
        <w:t xml:space="preserve"> </w:t>
      </w:r>
      <w:r>
        <w:rPr>
          <w:w w:val="85"/>
          <w:sz w:val="20"/>
        </w:rPr>
        <w:t>better</w:t>
      </w:r>
      <w:r>
        <w:rPr>
          <w:spacing w:val="-2"/>
          <w:w w:val="85"/>
          <w:sz w:val="20"/>
        </w:rPr>
        <w:t xml:space="preserve"> </w:t>
      </w:r>
      <w:r>
        <w:rPr>
          <w:w w:val="85"/>
          <w:sz w:val="20"/>
        </w:rPr>
        <w:t>quality</w:t>
      </w:r>
      <w:r>
        <w:rPr>
          <w:spacing w:val="-3"/>
          <w:sz w:val="20"/>
        </w:rPr>
        <w:t xml:space="preserve"> </w:t>
      </w:r>
      <w:r>
        <w:rPr>
          <w:w w:val="85"/>
          <w:sz w:val="20"/>
        </w:rPr>
        <w:t>like</w:t>
      </w:r>
      <w:r>
        <w:rPr>
          <w:spacing w:val="-2"/>
          <w:w w:val="85"/>
          <w:sz w:val="20"/>
        </w:rPr>
        <w:t xml:space="preserve"> </w:t>
      </w:r>
      <w:r>
        <w:rPr>
          <w:w w:val="85"/>
          <w:sz w:val="20"/>
        </w:rPr>
        <w:t>vehicle</w:t>
      </w:r>
      <w:r>
        <w:rPr>
          <w:spacing w:val="-2"/>
          <w:w w:val="85"/>
          <w:sz w:val="20"/>
        </w:rPr>
        <w:t xml:space="preserve"> </w:t>
      </w:r>
      <w:r>
        <w:rPr>
          <w:w w:val="85"/>
          <w:sz w:val="20"/>
        </w:rPr>
        <w:t>drivers</w:t>
      </w:r>
      <w:r>
        <w:rPr>
          <w:spacing w:val="-2"/>
          <w:w w:val="85"/>
          <w:sz w:val="20"/>
        </w:rPr>
        <w:t xml:space="preserve"> </w:t>
      </w:r>
      <w:r>
        <w:rPr>
          <w:w w:val="85"/>
          <w:sz w:val="20"/>
        </w:rPr>
        <w:t>prefer</w:t>
      </w:r>
      <w:r>
        <w:rPr>
          <w:spacing w:val="-2"/>
          <w:w w:val="85"/>
          <w:sz w:val="20"/>
        </w:rPr>
        <w:t xml:space="preserve"> </w:t>
      </w:r>
      <w:r>
        <w:rPr>
          <w:w w:val="85"/>
          <w:sz w:val="20"/>
        </w:rPr>
        <w:t>tyres</w:t>
      </w:r>
      <w:r>
        <w:rPr>
          <w:spacing w:val="-1"/>
          <w:w w:val="85"/>
          <w:sz w:val="20"/>
        </w:rPr>
        <w:t xml:space="preserve"> </w:t>
      </w:r>
      <w:r>
        <w:rPr>
          <w:w w:val="85"/>
          <w:sz w:val="20"/>
        </w:rPr>
        <w:t>of</w:t>
      </w:r>
      <w:r>
        <w:rPr>
          <w:spacing w:val="-2"/>
          <w:w w:val="85"/>
          <w:sz w:val="20"/>
        </w:rPr>
        <w:t xml:space="preserve"> </w:t>
      </w:r>
      <w:r>
        <w:rPr>
          <w:w w:val="85"/>
          <w:sz w:val="20"/>
        </w:rPr>
        <w:t>Michelin</w:t>
      </w:r>
      <w:r>
        <w:rPr>
          <w:spacing w:val="-2"/>
          <w:w w:val="85"/>
          <w:sz w:val="20"/>
        </w:rPr>
        <w:t xml:space="preserve"> </w:t>
      </w:r>
      <w:r>
        <w:rPr>
          <w:w w:val="85"/>
          <w:sz w:val="20"/>
        </w:rPr>
        <w:t xml:space="preserve">and </w:t>
      </w:r>
      <w:r>
        <w:rPr>
          <w:spacing w:val="-2"/>
          <w:w w:val="85"/>
          <w:sz w:val="20"/>
        </w:rPr>
        <w:t>Pirelli imported</w:t>
      </w:r>
      <w:r>
        <w:rPr>
          <w:spacing w:val="-5"/>
          <w:sz w:val="20"/>
        </w:rPr>
        <w:t xml:space="preserve"> </w:t>
      </w:r>
      <w:r>
        <w:rPr>
          <w:spacing w:val="-2"/>
          <w:w w:val="85"/>
          <w:sz w:val="20"/>
        </w:rPr>
        <w:t>from France, Japan and USA to those</w:t>
      </w:r>
      <w:r>
        <w:rPr>
          <w:spacing w:val="-4"/>
          <w:sz w:val="20"/>
        </w:rPr>
        <w:t xml:space="preserve"> </w:t>
      </w:r>
      <w:r>
        <w:rPr>
          <w:spacing w:val="-2"/>
          <w:w w:val="85"/>
          <w:sz w:val="20"/>
        </w:rPr>
        <w:t>of Sameer</w:t>
      </w:r>
      <w:r>
        <w:rPr>
          <w:spacing w:val="-4"/>
          <w:sz w:val="20"/>
        </w:rPr>
        <w:t xml:space="preserve"> </w:t>
      </w:r>
      <w:r>
        <w:rPr>
          <w:spacing w:val="-2"/>
          <w:w w:val="85"/>
          <w:sz w:val="20"/>
        </w:rPr>
        <w:t>Africa of Yana tyres in</w:t>
      </w:r>
      <w:r>
        <w:rPr>
          <w:spacing w:val="-5"/>
          <w:sz w:val="20"/>
        </w:rPr>
        <w:t xml:space="preserve"> </w:t>
      </w:r>
      <w:r>
        <w:rPr>
          <w:spacing w:val="-2"/>
          <w:w w:val="85"/>
          <w:sz w:val="20"/>
        </w:rPr>
        <w:t>Kampala.</w:t>
      </w:r>
    </w:p>
    <w:p w:rsidR="00E5575B" w:rsidRDefault="00D512E5">
      <w:pPr>
        <w:pStyle w:val="ListParagraph"/>
        <w:numPr>
          <w:ilvl w:val="1"/>
          <w:numId w:val="72"/>
        </w:numPr>
        <w:tabs>
          <w:tab w:val="left" w:pos="1090"/>
        </w:tabs>
        <w:spacing w:line="242" w:lineRule="auto"/>
        <w:ind w:right="624" w:firstLine="0"/>
        <w:rPr>
          <w:sz w:val="20"/>
        </w:rPr>
      </w:pPr>
      <w:r>
        <w:rPr>
          <w:w w:val="85"/>
          <w:sz w:val="20"/>
        </w:rPr>
        <w:t>There</w:t>
      </w:r>
      <w:r>
        <w:rPr>
          <w:spacing w:val="-4"/>
          <w:w w:val="85"/>
          <w:sz w:val="20"/>
        </w:rPr>
        <w:t xml:space="preserve"> </w:t>
      </w:r>
      <w:r>
        <w:rPr>
          <w:w w:val="85"/>
          <w:sz w:val="20"/>
        </w:rPr>
        <w:t>is</w:t>
      </w:r>
      <w:r>
        <w:rPr>
          <w:spacing w:val="-5"/>
          <w:w w:val="85"/>
          <w:sz w:val="20"/>
        </w:rPr>
        <w:t xml:space="preserve"> </w:t>
      </w:r>
      <w:r>
        <w:rPr>
          <w:w w:val="85"/>
          <w:sz w:val="20"/>
        </w:rPr>
        <w:t>massive</w:t>
      </w:r>
      <w:r>
        <w:rPr>
          <w:spacing w:val="-4"/>
          <w:w w:val="85"/>
          <w:sz w:val="20"/>
        </w:rPr>
        <w:t xml:space="preserve"> </w:t>
      </w:r>
      <w:r>
        <w:rPr>
          <w:w w:val="85"/>
          <w:sz w:val="20"/>
        </w:rPr>
        <w:t>profit</w:t>
      </w:r>
      <w:r>
        <w:rPr>
          <w:spacing w:val="-3"/>
          <w:w w:val="85"/>
          <w:sz w:val="20"/>
        </w:rPr>
        <w:t xml:space="preserve"> </w:t>
      </w:r>
      <w:r>
        <w:rPr>
          <w:w w:val="85"/>
          <w:sz w:val="20"/>
        </w:rPr>
        <w:t>repatriation</w:t>
      </w:r>
      <w:r>
        <w:rPr>
          <w:spacing w:val="-4"/>
          <w:w w:val="85"/>
          <w:sz w:val="20"/>
        </w:rPr>
        <w:t xml:space="preserve"> </w:t>
      </w:r>
      <w:r>
        <w:rPr>
          <w:w w:val="85"/>
          <w:sz w:val="20"/>
        </w:rPr>
        <w:t>by</w:t>
      </w:r>
      <w:r>
        <w:rPr>
          <w:spacing w:val="-4"/>
          <w:w w:val="85"/>
          <w:sz w:val="20"/>
        </w:rPr>
        <w:t xml:space="preserve"> </w:t>
      </w:r>
      <w:r>
        <w:rPr>
          <w:w w:val="85"/>
          <w:sz w:val="20"/>
        </w:rPr>
        <w:t>the</w:t>
      </w:r>
      <w:r>
        <w:rPr>
          <w:spacing w:val="-4"/>
          <w:w w:val="85"/>
          <w:sz w:val="20"/>
        </w:rPr>
        <w:t xml:space="preserve"> </w:t>
      </w:r>
      <w:r>
        <w:rPr>
          <w:w w:val="85"/>
          <w:sz w:val="20"/>
        </w:rPr>
        <w:t>foreign</w:t>
      </w:r>
      <w:r>
        <w:rPr>
          <w:spacing w:val="-4"/>
          <w:w w:val="85"/>
          <w:sz w:val="20"/>
        </w:rPr>
        <w:t xml:space="preserve"> </w:t>
      </w:r>
      <w:r>
        <w:rPr>
          <w:w w:val="85"/>
          <w:sz w:val="20"/>
        </w:rPr>
        <w:t>investors</w:t>
      </w:r>
      <w:r>
        <w:rPr>
          <w:spacing w:val="-1"/>
          <w:w w:val="85"/>
          <w:sz w:val="20"/>
        </w:rPr>
        <w:t xml:space="preserve"> </w:t>
      </w:r>
      <w:r>
        <w:rPr>
          <w:w w:val="85"/>
          <w:sz w:val="20"/>
        </w:rPr>
        <w:t>due</w:t>
      </w:r>
      <w:r>
        <w:rPr>
          <w:spacing w:val="-4"/>
          <w:w w:val="85"/>
          <w:sz w:val="20"/>
        </w:rPr>
        <w:t xml:space="preserve"> </w:t>
      </w:r>
      <w:r>
        <w:rPr>
          <w:w w:val="85"/>
          <w:sz w:val="20"/>
        </w:rPr>
        <w:t>to</w:t>
      </w:r>
      <w:r>
        <w:rPr>
          <w:spacing w:val="-4"/>
          <w:w w:val="85"/>
          <w:sz w:val="20"/>
        </w:rPr>
        <w:t xml:space="preserve"> </w:t>
      </w:r>
      <w:r>
        <w:rPr>
          <w:w w:val="85"/>
          <w:sz w:val="20"/>
        </w:rPr>
        <w:t>their</w:t>
      </w:r>
      <w:r>
        <w:rPr>
          <w:spacing w:val="-4"/>
          <w:w w:val="85"/>
          <w:sz w:val="20"/>
        </w:rPr>
        <w:t xml:space="preserve"> </w:t>
      </w:r>
      <w:r>
        <w:rPr>
          <w:w w:val="85"/>
          <w:sz w:val="20"/>
        </w:rPr>
        <w:t>dominance</w:t>
      </w:r>
      <w:r>
        <w:rPr>
          <w:spacing w:val="-4"/>
          <w:w w:val="85"/>
          <w:sz w:val="20"/>
        </w:rPr>
        <w:t xml:space="preserve"> </w:t>
      </w:r>
      <w:r>
        <w:rPr>
          <w:w w:val="85"/>
          <w:sz w:val="20"/>
        </w:rPr>
        <w:t>in</w:t>
      </w:r>
      <w:r>
        <w:rPr>
          <w:spacing w:val="-5"/>
          <w:w w:val="85"/>
          <w:sz w:val="20"/>
        </w:rPr>
        <w:t xml:space="preserve"> </w:t>
      </w:r>
      <w:r>
        <w:rPr>
          <w:w w:val="85"/>
          <w:sz w:val="20"/>
        </w:rPr>
        <w:t>the</w:t>
      </w:r>
      <w:r>
        <w:rPr>
          <w:spacing w:val="-3"/>
          <w:w w:val="85"/>
          <w:sz w:val="20"/>
        </w:rPr>
        <w:t xml:space="preserve"> </w:t>
      </w:r>
      <w:r>
        <w:rPr>
          <w:w w:val="85"/>
          <w:sz w:val="20"/>
        </w:rPr>
        <w:t>industrial</w:t>
      </w:r>
      <w:r>
        <w:rPr>
          <w:spacing w:val="-5"/>
          <w:w w:val="85"/>
          <w:sz w:val="20"/>
        </w:rPr>
        <w:t xml:space="preserve"> </w:t>
      </w:r>
      <w:r>
        <w:rPr>
          <w:w w:val="85"/>
          <w:sz w:val="20"/>
        </w:rPr>
        <w:t>sector</w:t>
      </w:r>
      <w:r>
        <w:rPr>
          <w:spacing w:val="-1"/>
          <w:w w:val="85"/>
          <w:sz w:val="20"/>
        </w:rPr>
        <w:t xml:space="preserve"> </w:t>
      </w:r>
      <w:r>
        <w:rPr>
          <w:w w:val="85"/>
          <w:sz w:val="20"/>
        </w:rPr>
        <w:t>which</w:t>
      </w:r>
      <w:r>
        <w:rPr>
          <w:spacing w:val="-3"/>
          <w:w w:val="85"/>
          <w:sz w:val="20"/>
        </w:rPr>
        <w:t xml:space="preserve"> </w:t>
      </w:r>
      <w:r>
        <w:rPr>
          <w:w w:val="85"/>
          <w:sz w:val="20"/>
        </w:rPr>
        <w:t>has</w:t>
      </w:r>
      <w:r>
        <w:rPr>
          <w:spacing w:val="-5"/>
          <w:w w:val="85"/>
          <w:sz w:val="20"/>
        </w:rPr>
        <w:t xml:space="preserve"> </w:t>
      </w:r>
      <w:r>
        <w:rPr>
          <w:w w:val="85"/>
          <w:sz w:val="20"/>
        </w:rPr>
        <w:t>limited</w:t>
      </w:r>
      <w:r>
        <w:rPr>
          <w:spacing w:val="-2"/>
          <w:w w:val="85"/>
          <w:sz w:val="20"/>
        </w:rPr>
        <w:t xml:space="preserve"> </w:t>
      </w:r>
      <w:r>
        <w:rPr>
          <w:w w:val="85"/>
          <w:sz w:val="20"/>
        </w:rPr>
        <w:t>further</w:t>
      </w:r>
      <w:r>
        <w:rPr>
          <w:spacing w:val="-4"/>
          <w:w w:val="85"/>
          <w:sz w:val="20"/>
        </w:rPr>
        <w:t xml:space="preserve"> </w:t>
      </w:r>
      <w:r>
        <w:rPr>
          <w:w w:val="85"/>
          <w:sz w:val="20"/>
        </w:rPr>
        <w:t xml:space="preserve">industrial </w:t>
      </w:r>
      <w:r>
        <w:rPr>
          <w:w w:val="80"/>
          <w:sz w:val="20"/>
        </w:rPr>
        <w:t>development like Sudhir, Madhvani and Mehta, all groups of companies</w:t>
      </w:r>
      <w:r>
        <w:rPr>
          <w:sz w:val="20"/>
        </w:rPr>
        <w:t xml:space="preserve"> </w:t>
      </w:r>
      <w:r>
        <w:rPr>
          <w:w w:val="80"/>
          <w:sz w:val="20"/>
        </w:rPr>
        <w:t>in Kampala, Buyikwe and Jinja respectively</w:t>
      </w:r>
      <w:r>
        <w:rPr>
          <w:sz w:val="20"/>
        </w:rPr>
        <w:t xml:space="preserve"> </w:t>
      </w:r>
      <w:r>
        <w:rPr>
          <w:w w:val="80"/>
          <w:sz w:val="20"/>
        </w:rPr>
        <w:t>have drained Uganda’s wealth</w:t>
      </w:r>
      <w:r>
        <w:rPr>
          <w:spacing w:val="80"/>
          <w:sz w:val="20"/>
        </w:rPr>
        <w:t xml:space="preserve"> </w:t>
      </w:r>
      <w:r>
        <w:rPr>
          <w:w w:val="85"/>
          <w:sz w:val="20"/>
        </w:rPr>
        <w:t>back to their home country, India.</w:t>
      </w:r>
    </w:p>
    <w:p w:rsidR="00E5575B" w:rsidRDefault="00D512E5">
      <w:pPr>
        <w:pStyle w:val="ListParagraph"/>
        <w:numPr>
          <w:ilvl w:val="1"/>
          <w:numId w:val="72"/>
        </w:numPr>
        <w:tabs>
          <w:tab w:val="left" w:pos="1090"/>
        </w:tabs>
        <w:spacing w:line="242" w:lineRule="auto"/>
        <w:ind w:right="627" w:firstLine="0"/>
        <w:rPr>
          <w:sz w:val="20"/>
        </w:rPr>
      </w:pPr>
      <w:r>
        <w:rPr>
          <w:w w:val="85"/>
          <w:sz w:val="20"/>
        </w:rPr>
        <w:t xml:space="preserve">There are low prices and price fluctuations fetched locally and abroad by agro-based industries like Kasaku tea in Buyikwe and Kyagalanyi </w:t>
      </w:r>
      <w:r>
        <w:rPr>
          <w:w w:val="80"/>
          <w:sz w:val="20"/>
        </w:rPr>
        <w:t>coffee</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due</w:t>
      </w:r>
      <w:r>
        <w:rPr>
          <w:sz w:val="20"/>
        </w:rPr>
        <w:t xml:space="preserve"> </w:t>
      </w:r>
      <w:r>
        <w:rPr>
          <w:w w:val="80"/>
          <w:sz w:val="20"/>
        </w:rPr>
        <w:t>to</w:t>
      </w:r>
      <w:r>
        <w:rPr>
          <w:sz w:val="20"/>
        </w:rPr>
        <w:t xml:space="preserve"> </w:t>
      </w:r>
      <w:r>
        <w:rPr>
          <w:w w:val="80"/>
          <w:sz w:val="20"/>
        </w:rPr>
        <w:t>fall</w:t>
      </w:r>
      <w:r>
        <w:rPr>
          <w:sz w:val="20"/>
        </w:rPr>
        <w:t xml:space="preserve"> </w:t>
      </w:r>
      <w:r>
        <w:rPr>
          <w:w w:val="80"/>
          <w:sz w:val="20"/>
        </w:rPr>
        <w:t>in</w:t>
      </w:r>
      <w:r>
        <w:rPr>
          <w:sz w:val="20"/>
        </w:rPr>
        <w:t xml:space="preserve"> </w:t>
      </w:r>
      <w:r>
        <w:rPr>
          <w:w w:val="80"/>
          <w:sz w:val="20"/>
        </w:rPr>
        <w:t>prices</w:t>
      </w:r>
      <w:r>
        <w:rPr>
          <w:sz w:val="20"/>
        </w:rPr>
        <w:t xml:space="preserve"> </w:t>
      </w:r>
      <w:r>
        <w:rPr>
          <w:w w:val="80"/>
          <w:sz w:val="20"/>
        </w:rPr>
        <w:t>of</w:t>
      </w:r>
      <w:r>
        <w:rPr>
          <w:sz w:val="20"/>
        </w:rPr>
        <w:t xml:space="preserve"> </w:t>
      </w:r>
      <w:r>
        <w:rPr>
          <w:w w:val="80"/>
          <w:sz w:val="20"/>
        </w:rPr>
        <w:t>tea</w:t>
      </w:r>
      <w:r>
        <w:rPr>
          <w:sz w:val="20"/>
        </w:rPr>
        <w:t xml:space="preserve"> </w:t>
      </w:r>
      <w:r>
        <w:rPr>
          <w:w w:val="80"/>
          <w:sz w:val="20"/>
        </w:rPr>
        <w:t>and</w:t>
      </w:r>
      <w:r>
        <w:rPr>
          <w:sz w:val="20"/>
        </w:rPr>
        <w:t xml:space="preserve"> </w:t>
      </w:r>
      <w:r>
        <w:rPr>
          <w:w w:val="80"/>
          <w:sz w:val="20"/>
        </w:rPr>
        <w:t>coffee</w:t>
      </w:r>
      <w:r>
        <w:rPr>
          <w:sz w:val="20"/>
        </w:rPr>
        <w:t xml:space="preserve"> </w:t>
      </w:r>
      <w:r>
        <w:rPr>
          <w:w w:val="80"/>
          <w:sz w:val="20"/>
        </w:rPr>
        <w:t>on</w:t>
      </w:r>
      <w:r>
        <w:rPr>
          <w:sz w:val="20"/>
        </w:rPr>
        <w:t xml:space="preserve"> </w:t>
      </w:r>
      <w:r>
        <w:rPr>
          <w:w w:val="80"/>
          <w:sz w:val="20"/>
        </w:rPr>
        <w:t>World</w:t>
      </w:r>
      <w:r>
        <w:rPr>
          <w:sz w:val="20"/>
        </w:rPr>
        <w:t xml:space="preserve"> </w:t>
      </w:r>
      <w:r>
        <w:rPr>
          <w:w w:val="80"/>
          <w:sz w:val="20"/>
        </w:rPr>
        <w:t>market</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a</w:t>
      </w:r>
      <w:r>
        <w:rPr>
          <w:sz w:val="20"/>
        </w:rPr>
        <w:t xml:space="preserve"> </w:t>
      </w:r>
      <w:r>
        <w:rPr>
          <w:w w:val="80"/>
          <w:sz w:val="20"/>
        </w:rPr>
        <w:t>lot</w:t>
      </w:r>
      <w:r>
        <w:rPr>
          <w:sz w:val="20"/>
        </w:rPr>
        <w:t xml:space="preserve"> </w:t>
      </w:r>
      <w:r>
        <w:rPr>
          <w:w w:val="80"/>
          <w:sz w:val="20"/>
        </w:rPr>
        <w:t>of</w:t>
      </w:r>
      <w:r>
        <w:rPr>
          <w:sz w:val="20"/>
        </w:rPr>
        <w:t xml:space="preserve"> </w:t>
      </w:r>
      <w:r>
        <w:rPr>
          <w:w w:val="80"/>
          <w:sz w:val="20"/>
        </w:rPr>
        <w:t>losses</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industrialists</w:t>
      </w:r>
      <w:r>
        <w:rPr>
          <w:sz w:val="20"/>
        </w:rPr>
        <w:t xml:space="preserve"> </w:t>
      </w:r>
      <w:r>
        <w:rPr>
          <w:w w:val="80"/>
          <w:sz w:val="20"/>
        </w:rPr>
        <w:t>during</w:t>
      </w:r>
      <w:r>
        <w:rPr>
          <w:sz w:val="20"/>
        </w:rPr>
        <w:t xml:space="preserve"> </w:t>
      </w:r>
      <w:r>
        <w:rPr>
          <w:w w:val="80"/>
          <w:sz w:val="20"/>
        </w:rPr>
        <w:t>certain</w:t>
      </w:r>
      <w:r>
        <w:rPr>
          <w:sz w:val="20"/>
        </w:rPr>
        <w:t xml:space="preserve"> </w:t>
      </w:r>
      <w:r>
        <w:rPr>
          <w:w w:val="80"/>
          <w:sz w:val="20"/>
        </w:rPr>
        <w:t>periods.</w:t>
      </w:r>
    </w:p>
    <w:p w:rsidR="00E5575B" w:rsidRDefault="00D512E5">
      <w:pPr>
        <w:pStyle w:val="ListParagraph"/>
        <w:numPr>
          <w:ilvl w:val="1"/>
          <w:numId w:val="72"/>
        </w:numPr>
        <w:tabs>
          <w:tab w:val="left" w:pos="1090"/>
        </w:tabs>
        <w:spacing w:line="242" w:lineRule="auto"/>
        <w:ind w:right="626" w:firstLine="0"/>
        <w:rPr>
          <w:sz w:val="20"/>
        </w:rPr>
      </w:pPr>
      <w:r>
        <w:rPr>
          <w:w w:val="80"/>
          <w:sz w:val="20"/>
        </w:rPr>
        <w:t>There was the collapse and closure of the East Africa regional Cooperation in 1970’s due to political instabilities by that time which resulted into reduced capital accumulation and market potential for industrialization</w:t>
      </w:r>
      <w:r>
        <w:rPr>
          <w:sz w:val="20"/>
        </w:rPr>
        <w:t xml:space="preserve"> </w:t>
      </w:r>
      <w:r>
        <w:rPr>
          <w:w w:val="80"/>
          <w:sz w:val="20"/>
        </w:rPr>
        <w:t>as well as working below the capacity levels like</w:t>
      </w:r>
      <w:r>
        <w:rPr>
          <w:sz w:val="20"/>
        </w:rPr>
        <w:t xml:space="preserve"> </w:t>
      </w:r>
      <w:r>
        <w:rPr>
          <w:w w:val="80"/>
          <w:sz w:val="20"/>
        </w:rPr>
        <w:t>EAC like EA steel mills, EA</w:t>
      </w:r>
      <w:r>
        <w:rPr>
          <w:spacing w:val="40"/>
          <w:sz w:val="20"/>
        </w:rPr>
        <w:t xml:space="preserve"> </w:t>
      </w:r>
      <w:r>
        <w:rPr>
          <w:w w:val="85"/>
          <w:sz w:val="20"/>
        </w:rPr>
        <w:t>bank,</w:t>
      </w:r>
      <w:r>
        <w:rPr>
          <w:spacing w:val="-6"/>
          <w:w w:val="85"/>
          <w:sz w:val="20"/>
        </w:rPr>
        <w:t xml:space="preserve"> </w:t>
      </w:r>
      <w:r>
        <w:rPr>
          <w:w w:val="85"/>
          <w:sz w:val="20"/>
        </w:rPr>
        <w:t>EA</w:t>
      </w:r>
      <w:r>
        <w:rPr>
          <w:spacing w:val="-5"/>
          <w:w w:val="85"/>
          <w:sz w:val="20"/>
        </w:rPr>
        <w:t xml:space="preserve"> </w:t>
      </w:r>
      <w:r>
        <w:rPr>
          <w:w w:val="85"/>
          <w:sz w:val="20"/>
        </w:rPr>
        <w:t>insurance</w:t>
      </w:r>
      <w:r>
        <w:rPr>
          <w:spacing w:val="-5"/>
          <w:w w:val="85"/>
          <w:sz w:val="20"/>
        </w:rPr>
        <w:t xml:space="preserve"> </w:t>
      </w:r>
      <w:r>
        <w:rPr>
          <w:w w:val="85"/>
          <w:sz w:val="20"/>
        </w:rPr>
        <w:t>and</w:t>
      </w:r>
      <w:r>
        <w:rPr>
          <w:spacing w:val="-6"/>
          <w:w w:val="85"/>
          <w:sz w:val="20"/>
        </w:rPr>
        <w:t xml:space="preserve"> </w:t>
      </w:r>
      <w:r>
        <w:rPr>
          <w:w w:val="85"/>
          <w:sz w:val="20"/>
        </w:rPr>
        <w:t>EA</w:t>
      </w:r>
      <w:r>
        <w:rPr>
          <w:spacing w:val="-5"/>
          <w:w w:val="85"/>
          <w:sz w:val="20"/>
        </w:rPr>
        <w:t xml:space="preserve"> </w:t>
      </w:r>
      <w:r>
        <w:rPr>
          <w:w w:val="85"/>
          <w:sz w:val="20"/>
        </w:rPr>
        <w:t>railways</w:t>
      </w:r>
      <w:r>
        <w:rPr>
          <w:spacing w:val="-5"/>
          <w:w w:val="85"/>
          <w:sz w:val="20"/>
        </w:rPr>
        <w:t xml:space="preserve"> </w:t>
      </w:r>
      <w:r>
        <w:rPr>
          <w:w w:val="85"/>
          <w:sz w:val="20"/>
        </w:rPr>
        <w:t>ceased</w:t>
      </w:r>
      <w:r>
        <w:rPr>
          <w:spacing w:val="-6"/>
          <w:w w:val="85"/>
          <w:sz w:val="20"/>
        </w:rPr>
        <w:t xml:space="preserve"> </w:t>
      </w:r>
      <w:r>
        <w:rPr>
          <w:w w:val="85"/>
          <w:sz w:val="20"/>
        </w:rPr>
        <w:t>operation</w:t>
      </w:r>
      <w:r>
        <w:rPr>
          <w:spacing w:val="-4"/>
          <w:w w:val="85"/>
          <w:sz w:val="20"/>
        </w:rPr>
        <w:t xml:space="preserve"> </w:t>
      </w:r>
      <w:r>
        <w:rPr>
          <w:w w:val="85"/>
          <w:sz w:val="20"/>
        </w:rPr>
        <w:t>at</w:t>
      </w:r>
      <w:r>
        <w:rPr>
          <w:spacing w:val="-5"/>
          <w:w w:val="85"/>
          <w:sz w:val="20"/>
        </w:rPr>
        <w:t xml:space="preserve"> </w:t>
      </w:r>
      <w:r>
        <w:rPr>
          <w:w w:val="85"/>
          <w:sz w:val="20"/>
        </w:rPr>
        <w:t>regional</w:t>
      </w:r>
      <w:r>
        <w:rPr>
          <w:spacing w:val="-6"/>
          <w:w w:val="85"/>
          <w:sz w:val="20"/>
        </w:rPr>
        <w:t xml:space="preserve"> </w:t>
      </w:r>
      <w:r>
        <w:rPr>
          <w:w w:val="85"/>
          <w:sz w:val="20"/>
        </w:rPr>
        <w:t>level.</w:t>
      </w:r>
    </w:p>
    <w:p w:rsidR="00E5575B" w:rsidRDefault="00D512E5">
      <w:pPr>
        <w:pStyle w:val="Heading1"/>
        <w:spacing w:before="199"/>
        <w:ind w:left="731"/>
        <w:jc w:val="both"/>
      </w:pPr>
      <w:r>
        <w:rPr>
          <w:w w:val="80"/>
        </w:rPr>
        <w:t>STEPS</w:t>
      </w:r>
      <w:r>
        <w:rPr>
          <w:spacing w:val="-6"/>
        </w:rPr>
        <w:t xml:space="preserve"> </w:t>
      </w:r>
      <w:r>
        <w:rPr>
          <w:w w:val="80"/>
        </w:rPr>
        <w:t>TAKEN</w:t>
      </w:r>
      <w:r>
        <w:rPr>
          <w:spacing w:val="-5"/>
        </w:rPr>
        <w:t xml:space="preserve"> </w:t>
      </w:r>
      <w:r>
        <w:rPr>
          <w:w w:val="80"/>
        </w:rPr>
        <w:t>TO</w:t>
      </w:r>
      <w:r>
        <w:rPr>
          <w:spacing w:val="-1"/>
        </w:rPr>
        <w:t xml:space="preserve"> </w:t>
      </w:r>
      <w:r>
        <w:rPr>
          <w:w w:val="80"/>
        </w:rPr>
        <w:t>UPLIFT</w:t>
      </w:r>
      <w:r>
        <w:rPr>
          <w:spacing w:val="-4"/>
        </w:rPr>
        <w:t xml:space="preserve"> </w:t>
      </w:r>
      <w:r>
        <w:rPr>
          <w:w w:val="80"/>
        </w:rPr>
        <w:t>THE</w:t>
      </w:r>
      <w:r>
        <w:rPr>
          <w:spacing w:val="-3"/>
        </w:rPr>
        <w:t xml:space="preserve"> </w:t>
      </w:r>
      <w:r>
        <w:rPr>
          <w:w w:val="80"/>
        </w:rPr>
        <w:t>INDUSTRIAL</w:t>
      </w:r>
      <w:r>
        <w:rPr>
          <w:spacing w:val="-4"/>
        </w:rPr>
        <w:t xml:space="preserve"> </w:t>
      </w:r>
      <w:r>
        <w:rPr>
          <w:w w:val="80"/>
        </w:rPr>
        <w:t>SECTOR</w:t>
      </w:r>
      <w:r>
        <w:rPr>
          <w:spacing w:val="-4"/>
        </w:rPr>
        <w:t xml:space="preserve"> </w:t>
      </w:r>
      <w:r>
        <w:rPr>
          <w:w w:val="80"/>
        </w:rPr>
        <w:t>IN</w:t>
      </w:r>
      <w:r>
        <w:rPr>
          <w:spacing w:val="-5"/>
        </w:rPr>
        <w:t xml:space="preserve"> </w:t>
      </w:r>
      <w:r>
        <w:rPr>
          <w:spacing w:val="-2"/>
          <w:w w:val="80"/>
        </w:rPr>
        <w:t>UGANDA</w:t>
      </w:r>
    </w:p>
    <w:p w:rsidR="00E5575B" w:rsidRDefault="00D512E5">
      <w:pPr>
        <w:pStyle w:val="BodyText"/>
        <w:spacing w:before="2" w:line="244" w:lineRule="auto"/>
        <w:ind w:right="630"/>
        <w:jc w:val="both"/>
      </w:pPr>
      <w:r>
        <w:rPr>
          <w:w w:val="85"/>
        </w:rPr>
        <w:t>Since</w:t>
      </w:r>
      <w:r>
        <w:rPr>
          <w:spacing w:val="-1"/>
          <w:w w:val="85"/>
        </w:rPr>
        <w:t xml:space="preserve"> </w:t>
      </w:r>
      <w:r>
        <w:rPr>
          <w:w w:val="85"/>
        </w:rPr>
        <w:t>1980’s,</w:t>
      </w:r>
      <w:r>
        <w:rPr>
          <w:spacing w:val="-1"/>
          <w:w w:val="85"/>
        </w:rPr>
        <w:t xml:space="preserve"> </w:t>
      </w:r>
      <w:r>
        <w:rPr>
          <w:w w:val="85"/>
        </w:rPr>
        <w:t>many measures have</w:t>
      </w:r>
      <w:r>
        <w:rPr>
          <w:spacing w:val="-1"/>
          <w:w w:val="85"/>
        </w:rPr>
        <w:t xml:space="preserve"> </w:t>
      </w:r>
      <w:r>
        <w:rPr>
          <w:w w:val="85"/>
        </w:rPr>
        <w:t>been taken</w:t>
      </w:r>
      <w:r>
        <w:rPr>
          <w:spacing w:val="-1"/>
          <w:w w:val="85"/>
        </w:rPr>
        <w:t xml:space="preserve"> </w:t>
      </w:r>
      <w:r>
        <w:rPr>
          <w:w w:val="85"/>
        </w:rPr>
        <w:t>by</w:t>
      </w:r>
      <w:r>
        <w:rPr>
          <w:spacing w:val="-1"/>
          <w:w w:val="85"/>
        </w:rPr>
        <w:t xml:space="preserve"> </w:t>
      </w:r>
      <w:r>
        <w:rPr>
          <w:w w:val="85"/>
        </w:rPr>
        <w:t>the government</w:t>
      </w:r>
      <w:r>
        <w:rPr>
          <w:spacing w:val="-1"/>
          <w:w w:val="85"/>
        </w:rPr>
        <w:t xml:space="preserve"> </w:t>
      </w:r>
      <w:r>
        <w:rPr>
          <w:w w:val="85"/>
        </w:rPr>
        <w:t>in</w:t>
      </w:r>
      <w:r>
        <w:rPr>
          <w:spacing w:val="-1"/>
          <w:w w:val="85"/>
        </w:rPr>
        <w:t xml:space="preserve"> </w:t>
      </w:r>
      <w:r>
        <w:rPr>
          <w:w w:val="85"/>
        </w:rPr>
        <w:t>a</w:t>
      </w:r>
      <w:r>
        <w:rPr>
          <w:spacing w:val="-1"/>
          <w:w w:val="85"/>
        </w:rPr>
        <w:t xml:space="preserve"> </w:t>
      </w:r>
      <w:r>
        <w:rPr>
          <w:w w:val="85"/>
        </w:rPr>
        <w:t>comprehensive</w:t>
      </w:r>
      <w:r>
        <w:rPr>
          <w:spacing w:val="-1"/>
          <w:w w:val="85"/>
        </w:rPr>
        <w:t xml:space="preserve"> </w:t>
      </w:r>
      <w:r>
        <w:rPr>
          <w:w w:val="85"/>
        </w:rPr>
        <w:t>strategy and</w:t>
      </w:r>
      <w:r>
        <w:rPr>
          <w:spacing w:val="-1"/>
          <w:w w:val="85"/>
        </w:rPr>
        <w:t xml:space="preserve"> </w:t>
      </w:r>
      <w:r>
        <w:rPr>
          <w:w w:val="85"/>
        </w:rPr>
        <w:t>plan to</w:t>
      </w:r>
      <w:r>
        <w:rPr>
          <w:spacing w:val="-1"/>
          <w:w w:val="85"/>
        </w:rPr>
        <w:t xml:space="preserve"> </w:t>
      </w:r>
      <w:r>
        <w:rPr>
          <w:w w:val="85"/>
        </w:rPr>
        <w:t>encourage</w:t>
      </w:r>
      <w:r>
        <w:rPr>
          <w:spacing w:val="-1"/>
          <w:w w:val="85"/>
        </w:rPr>
        <w:t xml:space="preserve"> </w:t>
      </w:r>
      <w:r>
        <w:rPr>
          <w:w w:val="85"/>
        </w:rPr>
        <w:t>and</w:t>
      </w:r>
      <w:r>
        <w:rPr>
          <w:spacing w:val="-1"/>
          <w:w w:val="85"/>
        </w:rPr>
        <w:t xml:space="preserve"> </w:t>
      </w:r>
      <w:r>
        <w:rPr>
          <w:w w:val="85"/>
        </w:rPr>
        <w:t>reactivate</w:t>
      </w:r>
      <w:r>
        <w:rPr>
          <w:spacing w:val="-1"/>
          <w:w w:val="85"/>
        </w:rPr>
        <w:t xml:space="preserve"> </w:t>
      </w:r>
      <w:r>
        <w:rPr>
          <w:w w:val="85"/>
        </w:rPr>
        <w:t>industrial growth</w:t>
      </w:r>
      <w:r>
        <w:rPr>
          <w:spacing w:val="-2"/>
          <w:w w:val="85"/>
        </w:rPr>
        <w:t xml:space="preserve"> </w:t>
      </w:r>
      <w:r>
        <w:rPr>
          <w:w w:val="85"/>
        </w:rPr>
        <w:t>and</w:t>
      </w:r>
      <w:r>
        <w:rPr>
          <w:spacing w:val="-2"/>
          <w:w w:val="85"/>
        </w:rPr>
        <w:t xml:space="preserve"> </w:t>
      </w:r>
      <w:r>
        <w:rPr>
          <w:w w:val="85"/>
        </w:rPr>
        <w:t>development</w:t>
      </w:r>
      <w:r>
        <w:rPr>
          <w:spacing w:val="-2"/>
          <w:w w:val="85"/>
        </w:rPr>
        <w:t xml:space="preserve"> </w:t>
      </w:r>
      <w:r>
        <w:rPr>
          <w:w w:val="85"/>
        </w:rPr>
        <w:t>in</w:t>
      </w:r>
      <w:r>
        <w:rPr>
          <w:spacing w:val="-2"/>
          <w:w w:val="85"/>
        </w:rPr>
        <w:t xml:space="preserve"> </w:t>
      </w:r>
      <w:r>
        <w:rPr>
          <w:w w:val="85"/>
        </w:rPr>
        <w:t>Uganda and</w:t>
      </w:r>
      <w:r>
        <w:rPr>
          <w:spacing w:val="-1"/>
          <w:w w:val="85"/>
        </w:rPr>
        <w:t xml:space="preserve"> </w:t>
      </w:r>
      <w:r>
        <w:rPr>
          <w:w w:val="85"/>
        </w:rPr>
        <w:t>these</w:t>
      </w:r>
      <w:r>
        <w:rPr>
          <w:spacing w:val="-2"/>
          <w:w w:val="85"/>
        </w:rPr>
        <w:t xml:space="preserve"> </w:t>
      </w:r>
      <w:r>
        <w:rPr>
          <w:w w:val="85"/>
        </w:rPr>
        <w:t>efforts</w:t>
      </w:r>
      <w:r>
        <w:rPr>
          <w:spacing w:val="-2"/>
          <w:w w:val="85"/>
        </w:rPr>
        <w:t xml:space="preserve"> </w:t>
      </w:r>
      <w:r>
        <w:rPr>
          <w:w w:val="85"/>
        </w:rPr>
        <w:t>are:</w:t>
      </w:r>
    </w:p>
    <w:p w:rsidR="00E5575B" w:rsidRDefault="00D512E5">
      <w:pPr>
        <w:pStyle w:val="ListParagraph"/>
        <w:numPr>
          <w:ilvl w:val="1"/>
          <w:numId w:val="72"/>
        </w:numPr>
        <w:tabs>
          <w:tab w:val="left" w:pos="1090"/>
        </w:tabs>
        <w:spacing w:line="242" w:lineRule="auto"/>
        <w:ind w:right="625" w:firstLine="0"/>
        <w:rPr>
          <w:sz w:val="20"/>
        </w:rPr>
      </w:pPr>
      <w:r>
        <w:rPr>
          <w:w w:val="80"/>
          <w:sz w:val="20"/>
        </w:rPr>
        <w:t>The</w:t>
      </w:r>
      <w:r>
        <w:rPr>
          <w:sz w:val="20"/>
        </w:rPr>
        <w:t xml:space="preserve"> </w:t>
      </w:r>
      <w:r>
        <w:rPr>
          <w:w w:val="80"/>
          <w:sz w:val="20"/>
        </w:rPr>
        <w:t>Ministry of Trade</w:t>
      </w:r>
      <w:r>
        <w:rPr>
          <w:sz w:val="20"/>
        </w:rPr>
        <w:t xml:space="preserve"> </w:t>
      </w:r>
      <w:r>
        <w:rPr>
          <w:w w:val="80"/>
          <w:sz w:val="20"/>
        </w:rPr>
        <w:t>and Industry has protected</w:t>
      </w:r>
      <w:r>
        <w:rPr>
          <w:sz w:val="20"/>
        </w:rPr>
        <w:t xml:space="preserve"> </w:t>
      </w:r>
      <w:r>
        <w:rPr>
          <w:w w:val="80"/>
          <w:sz w:val="20"/>
        </w:rPr>
        <w:t>local industries after</w:t>
      </w:r>
      <w:r>
        <w:rPr>
          <w:sz w:val="20"/>
        </w:rPr>
        <w:t xml:space="preserve"> </w:t>
      </w:r>
      <w:r>
        <w:rPr>
          <w:w w:val="80"/>
          <w:sz w:val="20"/>
        </w:rPr>
        <w:t>foreign industries</w:t>
      </w:r>
      <w:r>
        <w:rPr>
          <w:sz w:val="20"/>
        </w:rPr>
        <w:t xml:space="preserve"> </w:t>
      </w:r>
      <w:r>
        <w:rPr>
          <w:w w:val="80"/>
          <w:sz w:val="20"/>
        </w:rPr>
        <w:t>through imposing higher import duties (tariffs</w:t>
      </w:r>
      <w:r>
        <w:rPr>
          <w:sz w:val="20"/>
        </w:rPr>
        <w:t xml:space="preserve"> </w:t>
      </w:r>
      <w:r>
        <w:rPr>
          <w:w w:val="80"/>
          <w:sz w:val="20"/>
        </w:rPr>
        <w:t>and taxes)</w:t>
      </w:r>
      <w:r>
        <w:rPr>
          <w:spacing w:val="40"/>
          <w:sz w:val="20"/>
        </w:rPr>
        <w:t xml:space="preserve"> </w:t>
      </w:r>
      <w:r>
        <w:rPr>
          <w:spacing w:val="-2"/>
          <w:w w:val="85"/>
          <w:sz w:val="20"/>
        </w:rPr>
        <w:t>on imported goods like clothes similar to those produced</w:t>
      </w:r>
      <w:r>
        <w:rPr>
          <w:spacing w:val="-3"/>
          <w:sz w:val="20"/>
        </w:rPr>
        <w:t xml:space="preserve"> </w:t>
      </w:r>
      <w:r>
        <w:rPr>
          <w:spacing w:val="-2"/>
          <w:w w:val="85"/>
          <w:sz w:val="20"/>
        </w:rPr>
        <w:t xml:space="preserve">at home such as Phoenix logistics in Kampala and S.R.N.T. in Buyikwe so as to increase </w:t>
      </w:r>
      <w:r>
        <w:rPr>
          <w:w w:val="85"/>
          <w:sz w:val="20"/>
        </w:rPr>
        <w:t>the</w:t>
      </w:r>
      <w:r>
        <w:rPr>
          <w:spacing w:val="-3"/>
          <w:w w:val="85"/>
          <w:sz w:val="20"/>
        </w:rPr>
        <w:t xml:space="preserve"> </w:t>
      </w:r>
      <w:r>
        <w:rPr>
          <w:w w:val="85"/>
          <w:sz w:val="20"/>
        </w:rPr>
        <w:t>prices</w:t>
      </w:r>
      <w:r>
        <w:rPr>
          <w:spacing w:val="-4"/>
          <w:w w:val="85"/>
          <w:sz w:val="20"/>
        </w:rPr>
        <w:t xml:space="preserve"> </w:t>
      </w:r>
      <w:r>
        <w:rPr>
          <w:w w:val="85"/>
          <w:sz w:val="20"/>
        </w:rPr>
        <w:t>of</w:t>
      </w:r>
      <w:r>
        <w:rPr>
          <w:spacing w:val="-4"/>
          <w:w w:val="85"/>
          <w:sz w:val="20"/>
        </w:rPr>
        <w:t xml:space="preserve"> </w:t>
      </w:r>
      <w:r>
        <w:rPr>
          <w:w w:val="85"/>
          <w:sz w:val="20"/>
        </w:rPr>
        <w:t>imported</w:t>
      </w:r>
      <w:r>
        <w:rPr>
          <w:spacing w:val="-3"/>
          <w:w w:val="85"/>
          <w:sz w:val="20"/>
        </w:rPr>
        <w:t xml:space="preserve"> </w:t>
      </w:r>
      <w:r>
        <w:rPr>
          <w:w w:val="85"/>
          <w:sz w:val="20"/>
        </w:rPr>
        <w:t>goods</w:t>
      </w:r>
      <w:r>
        <w:rPr>
          <w:spacing w:val="-2"/>
          <w:w w:val="85"/>
          <w:sz w:val="20"/>
        </w:rPr>
        <w:t xml:space="preserve"> </w:t>
      </w:r>
      <w:r>
        <w:rPr>
          <w:w w:val="85"/>
          <w:sz w:val="20"/>
        </w:rPr>
        <w:t>and</w:t>
      </w:r>
      <w:r>
        <w:rPr>
          <w:spacing w:val="-4"/>
          <w:w w:val="85"/>
          <w:sz w:val="20"/>
        </w:rPr>
        <w:t xml:space="preserve"> </w:t>
      </w:r>
      <w:r>
        <w:rPr>
          <w:w w:val="85"/>
          <w:sz w:val="20"/>
        </w:rPr>
        <w:t>limit</w:t>
      </w:r>
      <w:r>
        <w:rPr>
          <w:spacing w:val="-4"/>
          <w:w w:val="85"/>
          <w:sz w:val="20"/>
        </w:rPr>
        <w:t xml:space="preserve"> </w:t>
      </w:r>
      <w:r>
        <w:rPr>
          <w:w w:val="85"/>
          <w:sz w:val="20"/>
        </w:rPr>
        <w:t>their</w:t>
      </w:r>
      <w:r>
        <w:rPr>
          <w:spacing w:val="-3"/>
          <w:w w:val="85"/>
          <w:sz w:val="20"/>
        </w:rPr>
        <w:t xml:space="preserve"> </w:t>
      </w:r>
      <w:r>
        <w:rPr>
          <w:w w:val="85"/>
          <w:sz w:val="20"/>
        </w:rPr>
        <w:t>demand</w:t>
      </w:r>
      <w:r>
        <w:rPr>
          <w:spacing w:val="-4"/>
          <w:w w:val="85"/>
          <w:sz w:val="20"/>
        </w:rPr>
        <w:t xml:space="preserve"> </w:t>
      </w:r>
      <w:r>
        <w:rPr>
          <w:w w:val="85"/>
          <w:sz w:val="20"/>
        </w:rPr>
        <w:t>in</w:t>
      </w:r>
      <w:r>
        <w:rPr>
          <w:spacing w:val="-4"/>
          <w:w w:val="85"/>
          <w:sz w:val="20"/>
        </w:rPr>
        <w:t xml:space="preserve"> </w:t>
      </w:r>
      <w:r>
        <w:rPr>
          <w:w w:val="85"/>
          <w:sz w:val="20"/>
        </w:rPr>
        <w:t>Uganda.</w:t>
      </w:r>
    </w:p>
    <w:p w:rsidR="00E5575B" w:rsidRDefault="00D512E5">
      <w:pPr>
        <w:pStyle w:val="ListParagraph"/>
        <w:numPr>
          <w:ilvl w:val="1"/>
          <w:numId w:val="72"/>
        </w:numPr>
        <w:tabs>
          <w:tab w:val="left" w:pos="1090"/>
        </w:tabs>
        <w:spacing w:line="242" w:lineRule="auto"/>
        <w:ind w:right="626" w:firstLine="0"/>
        <w:rPr>
          <w:sz w:val="20"/>
        </w:rPr>
      </w:pPr>
      <w:r>
        <w:rPr>
          <w:w w:val="80"/>
          <w:sz w:val="20"/>
        </w:rPr>
        <w:t>Ugandan</w:t>
      </w:r>
      <w:r>
        <w:rPr>
          <w:sz w:val="20"/>
        </w:rPr>
        <w:t xml:space="preserve"> </w:t>
      </w:r>
      <w:r>
        <w:rPr>
          <w:w w:val="80"/>
          <w:sz w:val="20"/>
        </w:rPr>
        <w:t>government</w:t>
      </w:r>
      <w:r>
        <w:rPr>
          <w:sz w:val="20"/>
        </w:rPr>
        <w:t xml:space="preserve"> </w:t>
      </w:r>
      <w:r>
        <w:rPr>
          <w:w w:val="80"/>
          <w:sz w:val="20"/>
        </w:rPr>
        <w:t>through</w:t>
      </w:r>
      <w:r>
        <w:rPr>
          <w:sz w:val="20"/>
        </w:rPr>
        <w:t xml:space="preserve"> </w:t>
      </w:r>
      <w:r>
        <w:rPr>
          <w:w w:val="80"/>
          <w:sz w:val="20"/>
        </w:rPr>
        <w:t>Ministry</w:t>
      </w:r>
      <w:r>
        <w:rPr>
          <w:sz w:val="20"/>
        </w:rPr>
        <w:t xml:space="preserve"> </w:t>
      </w:r>
      <w:r>
        <w:rPr>
          <w:w w:val="80"/>
          <w:sz w:val="20"/>
        </w:rPr>
        <w:t>of</w:t>
      </w:r>
      <w:r>
        <w:rPr>
          <w:sz w:val="20"/>
        </w:rPr>
        <w:t xml:space="preserve"> </w:t>
      </w:r>
      <w:r>
        <w:rPr>
          <w:w w:val="80"/>
          <w:sz w:val="20"/>
        </w:rPr>
        <w:t>Trade</w:t>
      </w:r>
      <w:r>
        <w:rPr>
          <w:sz w:val="20"/>
        </w:rPr>
        <w:t xml:space="preserve"> </w:t>
      </w:r>
      <w:r>
        <w:rPr>
          <w:w w:val="80"/>
          <w:sz w:val="20"/>
        </w:rPr>
        <w:t>and</w:t>
      </w:r>
      <w:r>
        <w:rPr>
          <w:sz w:val="20"/>
        </w:rPr>
        <w:t xml:space="preserve"> </w:t>
      </w:r>
      <w:r>
        <w:rPr>
          <w:w w:val="80"/>
          <w:sz w:val="20"/>
        </w:rPr>
        <w:t>Industry</w:t>
      </w:r>
      <w:r>
        <w:rPr>
          <w:sz w:val="20"/>
        </w:rPr>
        <w:t xml:space="preserve"> </w:t>
      </w:r>
      <w:r>
        <w:rPr>
          <w:w w:val="80"/>
          <w:sz w:val="20"/>
        </w:rPr>
        <w:t>has</w:t>
      </w:r>
      <w:r>
        <w:rPr>
          <w:sz w:val="20"/>
        </w:rPr>
        <w:t xml:space="preserve"> </w:t>
      </w:r>
      <w:r>
        <w:rPr>
          <w:w w:val="80"/>
          <w:sz w:val="20"/>
        </w:rPr>
        <w:t>put</w:t>
      </w:r>
      <w:r>
        <w:rPr>
          <w:sz w:val="20"/>
        </w:rPr>
        <w:t xml:space="preserve"> </w:t>
      </w:r>
      <w:r>
        <w:rPr>
          <w:w w:val="80"/>
          <w:sz w:val="20"/>
        </w:rPr>
        <w:t>a</w:t>
      </w:r>
      <w:r>
        <w:rPr>
          <w:sz w:val="20"/>
        </w:rPr>
        <w:t xml:space="preserve"> </w:t>
      </w:r>
      <w:r>
        <w:rPr>
          <w:w w:val="80"/>
          <w:sz w:val="20"/>
        </w:rPr>
        <w:t>total</w:t>
      </w:r>
      <w:r>
        <w:rPr>
          <w:sz w:val="20"/>
        </w:rPr>
        <w:t xml:space="preserve"> </w:t>
      </w:r>
      <w:r>
        <w:rPr>
          <w:w w:val="80"/>
          <w:sz w:val="20"/>
        </w:rPr>
        <w:t>ban</w:t>
      </w:r>
      <w:r>
        <w:rPr>
          <w:sz w:val="20"/>
        </w:rPr>
        <w:t xml:space="preserve"> </w:t>
      </w:r>
      <w:r>
        <w:rPr>
          <w:w w:val="80"/>
          <w:sz w:val="20"/>
        </w:rPr>
        <w:t>on</w:t>
      </w:r>
      <w:r>
        <w:rPr>
          <w:sz w:val="20"/>
        </w:rPr>
        <w:t xml:space="preserve"> </w:t>
      </w:r>
      <w:r>
        <w:rPr>
          <w:w w:val="80"/>
          <w:sz w:val="20"/>
        </w:rPr>
        <w:t>the</w:t>
      </w:r>
      <w:r>
        <w:rPr>
          <w:sz w:val="20"/>
        </w:rPr>
        <w:t xml:space="preserve"> </w:t>
      </w:r>
      <w:r>
        <w:rPr>
          <w:w w:val="80"/>
          <w:sz w:val="20"/>
        </w:rPr>
        <w:t>importation</w:t>
      </w:r>
      <w:r>
        <w:rPr>
          <w:sz w:val="20"/>
        </w:rPr>
        <w:t xml:space="preserve"> </w:t>
      </w:r>
      <w:r>
        <w:rPr>
          <w:w w:val="80"/>
          <w:sz w:val="20"/>
        </w:rPr>
        <w:t>of</w:t>
      </w:r>
      <w:r>
        <w:rPr>
          <w:sz w:val="20"/>
        </w:rPr>
        <w:t xml:space="preserve"> </w:t>
      </w:r>
      <w:r>
        <w:rPr>
          <w:w w:val="80"/>
          <w:sz w:val="20"/>
        </w:rPr>
        <w:t>similarly</w:t>
      </w:r>
      <w:r>
        <w:rPr>
          <w:sz w:val="20"/>
        </w:rPr>
        <w:t xml:space="preserve"> </w:t>
      </w:r>
      <w:r>
        <w:rPr>
          <w:w w:val="80"/>
          <w:sz w:val="20"/>
        </w:rPr>
        <w:t>produced</w:t>
      </w:r>
      <w:r>
        <w:rPr>
          <w:sz w:val="20"/>
        </w:rPr>
        <w:t xml:space="preserve"> </w:t>
      </w:r>
      <w:r>
        <w:rPr>
          <w:w w:val="80"/>
          <w:sz w:val="20"/>
        </w:rPr>
        <w:t>goods</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such as Safari cigarettes from Kenya and Bamburi cement which has permitted infant industries like Kireka safari cigarettes in Wakiso and Hima cement</w:t>
      </w:r>
      <w:r>
        <w:rPr>
          <w:sz w:val="20"/>
        </w:rPr>
        <w:t xml:space="preserve"> </w:t>
      </w:r>
      <w:r>
        <w:rPr>
          <w:w w:val="85"/>
          <w:sz w:val="20"/>
        </w:rPr>
        <w:t>works</w:t>
      </w:r>
      <w:r>
        <w:rPr>
          <w:spacing w:val="-6"/>
          <w:w w:val="85"/>
          <w:sz w:val="20"/>
        </w:rPr>
        <w:t xml:space="preserve"> </w:t>
      </w:r>
      <w:r>
        <w:rPr>
          <w:w w:val="85"/>
          <w:sz w:val="20"/>
        </w:rPr>
        <w:t>in</w:t>
      </w:r>
      <w:r>
        <w:rPr>
          <w:spacing w:val="-5"/>
          <w:w w:val="85"/>
          <w:sz w:val="20"/>
        </w:rPr>
        <w:t xml:space="preserve"> </w:t>
      </w:r>
      <w:r>
        <w:rPr>
          <w:w w:val="85"/>
          <w:sz w:val="20"/>
        </w:rPr>
        <w:t>Kasese</w:t>
      </w:r>
      <w:r>
        <w:rPr>
          <w:spacing w:val="-5"/>
          <w:w w:val="85"/>
          <w:sz w:val="20"/>
        </w:rPr>
        <w:t xml:space="preserve"> </w:t>
      </w:r>
      <w:r>
        <w:rPr>
          <w:w w:val="85"/>
          <w:sz w:val="20"/>
        </w:rPr>
        <w:t>in</w:t>
      </w:r>
      <w:r>
        <w:rPr>
          <w:spacing w:val="-6"/>
          <w:w w:val="85"/>
          <w:sz w:val="20"/>
        </w:rPr>
        <w:t xml:space="preserve"> </w:t>
      </w:r>
      <w:r>
        <w:rPr>
          <w:w w:val="85"/>
          <w:sz w:val="20"/>
        </w:rPr>
        <w:t>order</w:t>
      </w:r>
      <w:r>
        <w:rPr>
          <w:spacing w:val="-4"/>
          <w:w w:val="85"/>
          <w:sz w:val="20"/>
        </w:rPr>
        <w:t xml:space="preserve"> </w:t>
      </w:r>
      <w:r>
        <w:rPr>
          <w:w w:val="85"/>
          <w:sz w:val="20"/>
        </w:rPr>
        <w:t>for</w:t>
      </w:r>
      <w:r>
        <w:rPr>
          <w:spacing w:val="-5"/>
          <w:w w:val="85"/>
          <w:sz w:val="20"/>
        </w:rPr>
        <w:t xml:space="preserve"> </w:t>
      </w:r>
      <w:r>
        <w:rPr>
          <w:w w:val="85"/>
          <w:sz w:val="20"/>
        </w:rPr>
        <w:t>them</w:t>
      </w:r>
      <w:r>
        <w:rPr>
          <w:spacing w:val="-4"/>
          <w:w w:val="85"/>
          <w:sz w:val="20"/>
        </w:rPr>
        <w:t xml:space="preserve"> </w:t>
      </w:r>
      <w:r>
        <w:rPr>
          <w:w w:val="85"/>
          <w:sz w:val="20"/>
        </w:rPr>
        <w:t>to</w:t>
      </w:r>
      <w:r>
        <w:rPr>
          <w:spacing w:val="-6"/>
          <w:w w:val="85"/>
          <w:sz w:val="20"/>
        </w:rPr>
        <w:t xml:space="preserve"> </w:t>
      </w:r>
      <w:r>
        <w:rPr>
          <w:w w:val="85"/>
          <w:sz w:val="20"/>
        </w:rPr>
        <w:t>produce</w:t>
      </w:r>
      <w:r>
        <w:rPr>
          <w:spacing w:val="-5"/>
          <w:w w:val="85"/>
          <w:sz w:val="20"/>
        </w:rPr>
        <w:t xml:space="preserve"> </w:t>
      </w:r>
      <w:r>
        <w:rPr>
          <w:w w:val="85"/>
          <w:sz w:val="20"/>
        </w:rPr>
        <w:t>at</w:t>
      </w:r>
      <w:r>
        <w:rPr>
          <w:spacing w:val="-5"/>
          <w:w w:val="85"/>
          <w:sz w:val="20"/>
        </w:rPr>
        <w:t xml:space="preserve"> </w:t>
      </w:r>
      <w:r>
        <w:rPr>
          <w:w w:val="85"/>
          <w:sz w:val="20"/>
        </w:rPr>
        <w:t>maximum</w:t>
      </w:r>
      <w:r>
        <w:rPr>
          <w:spacing w:val="-5"/>
          <w:w w:val="85"/>
          <w:sz w:val="20"/>
        </w:rPr>
        <w:t xml:space="preserve"> </w:t>
      </w:r>
      <w:r>
        <w:rPr>
          <w:w w:val="85"/>
          <w:sz w:val="20"/>
        </w:rPr>
        <w:t>and</w:t>
      </w:r>
      <w:r>
        <w:rPr>
          <w:spacing w:val="-5"/>
          <w:w w:val="85"/>
          <w:sz w:val="20"/>
        </w:rPr>
        <w:t xml:space="preserve"> </w:t>
      </w:r>
      <w:r>
        <w:rPr>
          <w:w w:val="85"/>
          <w:sz w:val="20"/>
        </w:rPr>
        <w:t>enjoy</w:t>
      </w:r>
      <w:r>
        <w:rPr>
          <w:spacing w:val="-6"/>
          <w:w w:val="85"/>
          <w:sz w:val="20"/>
        </w:rPr>
        <w:t xml:space="preserve"> </w:t>
      </w:r>
      <w:r>
        <w:rPr>
          <w:w w:val="85"/>
          <w:sz w:val="20"/>
        </w:rPr>
        <w:t>high</w:t>
      </w:r>
      <w:r>
        <w:rPr>
          <w:spacing w:val="-5"/>
          <w:w w:val="85"/>
          <w:sz w:val="20"/>
        </w:rPr>
        <w:t xml:space="preserve"> </w:t>
      </w:r>
      <w:r>
        <w:rPr>
          <w:w w:val="85"/>
          <w:sz w:val="20"/>
        </w:rPr>
        <w:t>profits.</w:t>
      </w:r>
    </w:p>
    <w:p w:rsidR="00E5575B" w:rsidRDefault="00D512E5">
      <w:pPr>
        <w:pStyle w:val="ListParagraph"/>
        <w:numPr>
          <w:ilvl w:val="1"/>
          <w:numId w:val="72"/>
        </w:numPr>
        <w:tabs>
          <w:tab w:val="left" w:pos="1090"/>
        </w:tabs>
        <w:spacing w:line="242" w:lineRule="auto"/>
        <w:ind w:right="624" w:firstLine="0"/>
        <w:rPr>
          <w:sz w:val="20"/>
        </w:rPr>
      </w:pPr>
      <w:r>
        <w:rPr>
          <w:w w:val="85"/>
          <w:sz w:val="20"/>
        </w:rPr>
        <w:t xml:space="preserve">Ministry of internal affairs, Justice and local governments have promoted and enforced good governance through regular and contested </w:t>
      </w:r>
      <w:r>
        <w:rPr>
          <w:w w:val="80"/>
          <w:sz w:val="20"/>
        </w:rPr>
        <w:t>elections at all levels of government and many responsibilities are decentralized from the central government to local government</w:t>
      </w:r>
      <w:r>
        <w:rPr>
          <w:sz w:val="20"/>
        </w:rPr>
        <w:t xml:space="preserve"> </w:t>
      </w:r>
      <w:r>
        <w:rPr>
          <w:w w:val="80"/>
          <w:sz w:val="20"/>
        </w:rPr>
        <w:t>for improved and peaceful</w:t>
      </w:r>
      <w:r>
        <w:rPr>
          <w:sz w:val="20"/>
        </w:rPr>
        <w:t xml:space="preserve"> </w:t>
      </w:r>
      <w:r>
        <w:rPr>
          <w:w w:val="80"/>
          <w:sz w:val="20"/>
        </w:rPr>
        <w:t>political climate</w:t>
      </w:r>
      <w:r>
        <w:rPr>
          <w:sz w:val="20"/>
        </w:rPr>
        <w:t xml:space="preserve"> </w:t>
      </w:r>
      <w:r>
        <w:rPr>
          <w:w w:val="80"/>
          <w:sz w:val="20"/>
        </w:rPr>
        <w:t>so as to attract more industrial investors</w:t>
      </w:r>
      <w:r>
        <w:rPr>
          <w:sz w:val="20"/>
        </w:rPr>
        <w:t xml:space="preserve"> </w:t>
      </w:r>
      <w:r>
        <w:rPr>
          <w:w w:val="80"/>
          <w:sz w:val="20"/>
        </w:rPr>
        <w:t>and ensure smooth running of industries like Aya group of Companies in Kampala</w:t>
      </w:r>
      <w:r>
        <w:rPr>
          <w:spacing w:val="80"/>
          <w:sz w:val="20"/>
        </w:rPr>
        <w:t xml:space="preserve"> </w:t>
      </w:r>
      <w:r>
        <w:rPr>
          <w:spacing w:val="-2"/>
          <w:w w:val="90"/>
          <w:sz w:val="20"/>
        </w:rPr>
        <w:t>and</w:t>
      </w:r>
      <w:r>
        <w:rPr>
          <w:spacing w:val="-4"/>
          <w:w w:val="90"/>
          <w:sz w:val="20"/>
        </w:rPr>
        <w:t xml:space="preserve"> </w:t>
      </w:r>
      <w:r>
        <w:rPr>
          <w:spacing w:val="-2"/>
          <w:w w:val="90"/>
          <w:sz w:val="20"/>
        </w:rPr>
        <w:t>BIDOC</w:t>
      </w:r>
      <w:r>
        <w:rPr>
          <w:spacing w:val="-3"/>
          <w:w w:val="90"/>
          <w:sz w:val="20"/>
        </w:rPr>
        <w:t xml:space="preserve"> </w:t>
      </w:r>
      <w:r>
        <w:rPr>
          <w:spacing w:val="-2"/>
          <w:w w:val="90"/>
          <w:sz w:val="20"/>
        </w:rPr>
        <w:t>industries</w:t>
      </w:r>
      <w:r>
        <w:rPr>
          <w:spacing w:val="-4"/>
          <w:w w:val="90"/>
          <w:sz w:val="20"/>
        </w:rPr>
        <w:t xml:space="preserve"> </w:t>
      </w:r>
      <w:r>
        <w:rPr>
          <w:spacing w:val="-2"/>
          <w:w w:val="90"/>
          <w:sz w:val="20"/>
        </w:rPr>
        <w:t>in</w:t>
      </w:r>
      <w:r>
        <w:rPr>
          <w:spacing w:val="-4"/>
          <w:w w:val="90"/>
          <w:sz w:val="20"/>
        </w:rPr>
        <w:t xml:space="preserve"> </w:t>
      </w:r>
      <w:r>
        <w:rPr>
          <w:spacing w:val="-2"/>
          <w:w w:val="90"/>
          <w:sz w:val="20"/>
        </w:rPr>
        <w:t>Jinja.</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1"/>
          <w:numId w:val="72"/>
        </w:numPr>
        <w:tabs>
          <w:tab w:val="left" w:pos="1090"/>
        </w:tabs>
        <w:spacing w:before="6"/>
        <w:ind w:right="626" w:firstLine="0"/>
        <w:rPr>
          <w:sz w:val="20"/>
        </w:rPr>
      </w:pPr>
      <w:r>
        <w:rPr>
          <w:w w:val="80"/>
          <w:sz w:val="20"/>
        </w:rPr>
        <w:lastRenderedPageBreak/>
        <w:t xml:space="preserve">Ministry of Defense and Security has deployed the Uganda People’s Defense force (UPDF), Uganda Police and Crime prevention personnel to </w:t>
      </w:r>
      <w:r>
        <w:rPr>
          <w:w w:val="85"/>
          <w:sz w:val="20"/>
        </w:rPr>
        <w:t xml:space="preserve">restore and enforce peace and stability coupled with the peace negotiations for so attracting more industrial investors and ensuring long term </w:t>
      </w:r>
      <w:r>
        <w:rPr>
          <w:spacing w:val="-2"/>
          <w:w w:val="85"/>
          <w:sz w:val="20"/>
        </w:rPr>
        <w:t>investment in industries like Gulu</w:t>
      </w:r>
      <w:r>
        <w:rPr>
          <w:spacing w:val="-4"/>
          <w:sz w:val="20"/>
        </w:rPr>
        <w:t xml:space="preserve"> </w:t>
      </w:r>
      <w:r>
        <w:rPr>
          <w:spacing w:val="-2"/>
          <w:w w:val="85"/>
          <w:sz w:val="20"/>
        </w:rPr>
        <w:t>and Lira</w:t>
      </w:r>
      <w:r>
        <w:rPr>
          <w:spacing w:val="-4"/>
          <w:sz w:val="20"/>
        </w:rPr>
        <w:t xml:space="preserve"> </w:t>
      </w:r>
      <w:r>
        <w:rPr>
          <w:spacing w:val="-2"/>
          <w:w w:val="85"/>
          <w:sz w:val="20"/>
        </w:rPr>
        <w:t>for Honey processing and Lira spinning mill.</w:t>
      </w:r>
    </w:p>
    <w:p w:rsidR="00E5575B" w:rsidRDefault="00D512E5">
      <w:pPr>
        <w:pStyle w:val="ListParagraph"/>
        <w:numPr>
          <w:ilvl w:val="1"/>
          <w:numId w:val="72"/>
        </w:numPr>
        <w:tabs>
          <w:tab w:val="left" w:pos="1090"/>
        </w:tabs>
        <w:spacing w:before="3" w:line="242" w:lineRule="auto"/>
        <w:ind w:right="624" w:firstLine="0"/>
        <w:rPr>
          <w:sz w:val="20"/>
        </w:rPr>
      </w:pPr>
      <w:r>
        <w:rPr>
          <w:w w:val="85"/>
          <w:sz w:val="20"/>
        </w:rPr>
        <w:t>The government has sold off its formally owned industries to the private investors for fundamental changes in financial, technological and operational</w:t>
      </w:r>
      <w:r>
        <w:rPr>
          <w:spacing w:val="-6"/>
          <w:w w:val="85"/>
          <w:sz w:val="20"/>
        </w:rPr>
        <w:t xml:space="preserve"> </w:t>
      </w:r>
      <w:r>
        <w:rPr>
          <w:w w:val="85"/>
          <w:sz w:val="20"/>
        </w:rPr>
        <w:t>performance</w:t>
      </w:r>
      <w:r>
        <w:rPr>
          <w:spacing w:val="-5"/>
          <w:w w:val="85"/>
          <w:sz w:val="20"/>
        </w:rPr>
        <w:t xml:space="preserve"> </w:t>
      </w:r>
      <w:r>
        <w:rPr>
          <w:w w:val="85"/>
          <w:sz w:val="20"/>
        </w:rPr>
        <w:t>so</w:t>
      </w:r>
      <w:r>
        <w:rPr>
          <w:spacing w:val="-5"/>
          <w:w w:val="85"/>
          <w:sz w:val="20"/>
        </w:rPr>
        <w:t xml:space="preserve"> </w:t>
      </w:r>
      <w:r>
        <w:rPr>
          <w:w w:val="85"/>
          <w:sz w:val="20"/>
        </w:rPr>
        <w:t>as</w:t>
      </w:r>
      <w:r>
        <w:rPr>
          <w:spacing w:val="-6"/>
          <w:w w:val="85"/>
          <w:sz w:val="20"/>
        </w:rPr>
        <w:t xml:space="preserve"> </w:t>
      </w:r>
      <w:r>
        <w:rPr>
          <w:w w:val="85"/>
          <w:sz w:val="20"/>
        </w:rPr>
        <w:t>to</w:t>
      </w:r>
      <w:r>
        <w:rPr>
          <w:spacing w:val="-5"/>
          <w:w w:val="85"/>
          <w:sz w:val="20"/>
        </w:rPr>
        <w:t xml:space="preserve"> </w:t>
      </w:r>
      <w:r>
        <w:rPr>
          <w:w w:val="85"/>
          <w:sz w:val="20"/>
        </w:rPr>
        <w:t>ensure</w:t>
      </w:r>
      <w:r>
        <w:rPr>
          <w:spacing w:val="-5"/>
          <w:w w:val="85"/>
          <w:sz w:val="20"/>
        </w:rPr>
        <w:t xml:space="preserve"> </w:t>
      </w:r>
      <w:r>
        <w:rPr>
          <w:w w:val="85"/>
          <w:sz w:val="20"/>
        </w:rPr>
        <w:t>efficiency</w:t>
      </w:r>
      <w:r>
        <w:rPr>
          <w:spacing w:val="-6"/>
          <w:w w:val="85"/>
          <w:sz w:val="20"/>
        </w:rPr>
        <w:t xml:space="preserve"> </w:t>
      </w:r>
      <w:r>
        <w:rPr>
          <w:w w:val="85"/>
          <w:sz w:val="20"/>
        </w:rPr>
        <w:t>in</w:t>
      </w:r>
      <w:r>
        <w:rPr>
          <w:spacing w:val="-5"/>
          <w:w w:val="85"/>
          <w:sz w:val="20"/>
        </w:rPr>
        <w:t xml:space="preserve"> </w:t>
      </w:r>
      <w:r>
        <w:rPr>
          <w:w w:val="85"/>
          <w:sz w:val="20"/>
        </w:rPr>
        <w:t>industrial</w:t>
      </w:r>
      <w:r>
        <w:rPr>
          <w:spacing w:val="-5"/>
          <w:w w:val="85"/>
          <w:sz w:val="20"/>
        </w:rPr>
        <w:t xml:space="preserve"> </w:t>
      </w:r>
      <w:r>
        <w:rPr>
          <w:w w:val="85"/>
          <w:sz w:val="20"/>
        </w:rPr>
        <w:t>production</w:t>
      </w:r>
      <w:r>
        <w:rPr>
          <w:spacing w:val="-6"/>
          <w:w w:val="85"/>
          <w:sz w:val="20"/>
        </w:rPr>
        <w:t xml:space="preserve"> </w:t>
      </w:r>
      <w:r>
        <w:rPr>
          <w:w w:val="85"/>
          <w:sz w:val="20"/>
        </w:rPr>
        <w:t>and</w:t>
      </w:r>
      <w:r>
        <w:rPr>
          <w:spacing w:val="-5"/>
          <w:w w:val="85"/>
          <w:sz w:val="20"/>
        </w:rPr>
        <w:t xml:space="preserve"> </w:t>
      </w:r>
      <w:r>
        <w:rPr>
          <w:w w:val="85"/>
          <w:sz w:val="20"/>
        </w:rPr>
        <w:t>management</w:t>
      </w:r>
      <w:r>
        <w:rPr>
          <w:spacing w:val="-5"/>
          <w:w w:val="85"/>
          <w:sz w:val="20"/>
        </w:rPr>
        <w:t xml:space="preserve"> </w:t>
      </w:r>
      <w:r>
        <w:rPr>
          <w:w w:val="85"/>
          <w:sz w:val="20"/>
        </w:rPr>
        <w:t>like</w:t>
      </w:r>
      <w:r>
        <w:rPr>
          <w:spacing w:val="-6"/>
          <w:w w:val="85"/>
          <w:sz w:val="20"/>
        </w:rPr>
        <w:t xml:space="preserve"> </w:t>
      </w:r>
      <w:r>
        <w:rPr>
          <w:w w:val="85"/>
          <w:sz w:val="20"/>
        </w:rPr>
        <w:t>Uganda</w:t>
      </w:r>
      <w:r>
        <w:rPr>
          <w:spacing w:val="-5"/>
          <w:w w:val="85"/>
          <w:sz w:val="20"/>
        </w:rPr>
        <w:t xml:space="preserve"> </w:t>
      </w:r>
      <w:r>
        <w:rPr>
          <w:w w:val="85"/>
          <w:sz w:val="20"/>
        </w:rPr>
        <w:t>grain</w:t>
      </w:r>
      <w:r>
        <w:rPr>
          <w:spacing w:val="-5"/>
          <w:w w:val="85"/>
          <w:sz w:val="20"/>
        </w:rPr>
        <w:t xml:space="preserve"> </w:t>
      </w:r>
      <w:r>
        <w:rPr>
          <w:w w:val="85"/>
          <w:sz w:val="20"/>
        </w:rPr>
        <w:t>millers</w:t>
      </w:r>
      <w:r>
        <w:rPr>
          <w:spacing w:val="-5"/>
          <w:w w:val="85"/>
          <w:sz w:val="20"/>
        </w:rPr>
        <w:t xml:space="preserve"> </w:t>
      </w:r>
      <w:r>
        <w:rPr>
          <w:w w:val="85"/>
          <w:sz w:val="20"/>
        </w:rPr>
        <w:t>at</w:t>
      </w:r>
      <w:r>
        <w:rPr>
          <w:spacing w:val="-6"/>
          <w:w w:val="85"/>
          <w:sz w:val="20"/>
        </w:rPr>
        <w:t xml:space="preserve"> </w:t>
      </w:r>
      <w:r>
        <w:rPr>
          <w:w w:val="85"/>
          <w:sz w:val="20"/>
        </w:rPr>
        <w:t>Kawempe</w:t>
      </w:r>
      <w:r>
        <w:rPr>
          <w:spacing w:val="-5"/>
          <w:w w:val="85"/>
          <w:sz w:val="20"/>
        </w:rPr>
        <w:t xml:space="preserve"> </w:t>
      </w:r>
      <w:r>
        <w:rPr>
          <w:w w:val="85"/>
          <w:sz w:val="20"/>
        </w:rPr>
        <w:t>in</w:t>
      </w:r>
      <w:r>
        <w:rPr>
          <w:spacing w:val="-5"/>
          <w:w w:val="85"/>
          <w:sz w:val="20"/>
        </w:rPr>
        <w:t xml:space="preserve"> </w:t>
      </w:r>
      <w:r>
        <w:rPr>
          <w:w w:val="85"/>
          <w:sz w:val="20"/>
        </w:rPr>
        <w:t>Kampala</w:t>
      </w:r>
      <w:r>
        <w:rPr>
          <w:spacing w:val="-6"/>
          <w:w w:val="85"/>
          <w:sz w:val="20"/>
        </w:rPr>
        <w:t xml:space="preserve"> </w:t>
      </w:r>
      <w:r>
        <w:rPr>
          <w:w w:val="85"/>
          <w:sz w:val="20"/>
        </w:rPr>
        <w:t xml:space="preserve">to </w:t>
      </w:r>
      <w:r>
        <w:rPr>
          <w:w w:val="80"/>
          <w:sz w:val="20"/>
        </w:rPr>
        <w:t>Aya group of companies and Uganda Dairy Corporation at Bugolobi in Kampala to Sameer Ltd from Egypt.</w:t>
      </w:r>
    </w:p>
    <w:p w:rsidR="00E5575B" w:rsidRDefault="00D512E5">
      <w:pPr>
        <w:pStyle w:val="ListParagraph"/>
        <w:numPr>
          <w:ilvl w:val="1"/>
          <w:numId w:val="72"/>
        </w:numPr>
        <w:tabs>
          <w:tab w:val="left" w:pos="1090"/>
        </w:tabs>
        <w:spacing w:line="242" w:lineRule="auto"/>
        <w:ind w:right="625" w:firstLine="0"/>
        <w:rPr>
          <w:sz w:val="20"/>
        </w:rPr>
      </w:pPr>
      <w:r>
        <w:rPr>
          <w:w w:val="85"/>
          <w:sz w:val="20"/>
        </w:rPr>
        <w:t>The</w:t>
      </w:r>
      <w:r>
        <w:rPr>
          <w:spacing w:val="-6"/>
          <w:w w:val="85"/>
          <w:sz w:val="20"/>
        </w:rPr>
        <w:t xml:space="preserve"> </w:t>
      </w:r>
      <w:r>
        <w:rPr>
          <w:w w:val="85"/>
          <w:sz w:val="20"/>
        </w:rPr>
        <w:t>Ugandan</w:t>
      </w:r>
      <w:r>
        <w:rPr>
          <w:spacing w:val="-5"/>
          <w:w w:val="85"/>
          <w:sz w:val="20"/>
        </w:rPr>
        <w:t xml:space="preserve"> </w:t>
      </w:r>
      <w:r>
        <w:rPr>
          <w:w w:val="85"/>
          <w:sz w:val="20"/>
        </w:rPr>
        <w:t>government</w:t>
      </w:r>
      <w:r>
        <w:rPr>
          <w:spacing w:val="-5"/>
          <w:w w:val="85"/>
          <w:sz w:val="20"/>
        </w:rPr>
        <w:t xml:space="preserve"> </w:t>
      </w:r>
      <w:r>
        <w:rPr>
          <w:w w:val="85"/>
          <w:sz w:val="20"/>
        </w:rPr>
        <w:t>through</w:t>
      </w:r>
      <w:r>
        <w:rPr>
          <w:spacing w:val="-6"/>
          <w:w w:val="85"/>
          <w:sz w:val="20"/>
        </w:rPr>
        <w:t xml:space="preserve"> </w:t>
      </w:r>
      <w:r>
        <w:rPr>
          <w:w w:val="85"/>
          <w:sz w:val="20"/>
        </w:rPr>
        <w:t>Uganda</w:t>
      </w:r>
      <w:r>
        <w:rPr>
          <w:spacing w:val="-5"/>
          <w:w w:val="85"/>
          <w:sz w:val="20"/>
        </w:rPr>
        <w:t xml:space="preserve"> </w:t>
      </w:r>
      <w:r>
        <w:rPr>
          <w:w w:val="85"/>
          <w:sz w:val="20"/>
        </w:rPr>
        <w:t>Revenue</w:t>
      </w:r>
      <w:r>
        <w:rPr>
          <w:spacing w:val="-5"/>
          <w:w w:val="85"/>
          <w:sz w:val="20"/>
        </w:rPr>
        <w:t xml:space="preserve"> </w:t>
      </w:r>
      <w:r>
        <w:rPr>
          <w:w w:val="85"/>
          <w:sz w:val="20"/>
        </w:rPr>
        <w:t>Authority</w:t>
      </w:r>
      <w:r>
        <w:rPr>
          <w:spacing w:val="-6"/>
          <w:w w:val="85"/>
          <w:sz w:val="20"/>
        </w:rPr>
        <w:t xml:space="preserve"> </w:t>
      </w:r>
      <w:r>
        <w:rPr>
          <w:w w:val="85"/>
          <w:sz w:val="20"/>
        </w:rPr>
        <w:t>(URA)</w:t>
      </w:r>
      <w:r>
        <w:rPr>
          <w:spacing w:val="-5"/>
          <w:w w:val="85"/>
          <w:sz w:val="20"/>
        </w:rPr>
        <w:t xml:space="preserve"> </w:t>
      </w:r>
      <w:r>
        <w:rPr>
          <w:w w:val="85"/>
          <w:sz w:val="20"/>
        </w:rPr>
        <w:t>and</w:t>
      </w:r>
      <w:r>
        <w:rPr>
          <w:spacing w:val="-5"/>
          <w:w w:val="85"/>
          <w:sz w:val="20"/>
        </w:rPr>
        <w:t xml:space="preserve"> </w:t>
      </w:r>
      <w:r>
        <w:rPr>
          <w:w w:val="85"/>
          <w:sz w:val="20"/>
        </w:rPr>
        <w:t>Uganda</w:t>
      </w:r>
      <w:r>
        <w:rPr>
          <w:spacing w:val="-6"/>
          <w:w w:val="85"/>
          <w:sz w:val="20"/>
        </w:rPr>
        <w:t xml:space="preserve"> </w:t>
      </w:r>
      <w:r>
        <w:rPr>
          <w:w w:val="85"/>
          <w:sz w:val="20"/>
        </w:rPr>
        <w:t>Investment</w:t>
      </w:r>
      <w:r>
        <w:rPr>
          <w:spacing w:val="-5"/>
          <w:w w:val="85"/>
          <w:sz w:val="20"/>
        </w:rPr>
        <w:t xml:space="preserve"> </w:t>
      </w:r>
      <w:r>
        <w:rPr>
          <w:w w:val="85"/>
          <w:sz w:val="20"/>
        </w:rPr>
        <w:t>Authority</w:t>
      </w:r>
      <w:r>
        <w:rPr>
          <w:spacing w:val="-5"/>
          <w:w w:val="85"/>
          <w:sz w:val="20"/>
        </w:rPr>
        <w:t xml:space="preserve"> </w:t>
      </w:r>
      <w:r>
        <w:rPr>
          <w:w w:val="85"/>
          <w:sz w:val="20"/>
        </w:rPr>
        <w:t>(UIA)</w:t>
      </w:r>
      <w:r>
        <w:rPr>
          <w:spacing w:val="-6"/>
          <w:w w:val="85"/>
          <w:sz w:val="20"/>
        </w:rPr>
        <w:t xml:space="preserve"> </w:t>
      </w:r>
      <w:r>
        <w:rPr>
          <w:w w:val="85"/>
          <w:sz w:val="20"/>
        </w:rPr>
        <w:t>has</w:t>
      </w:r>
      <w:r>
        <w:rPr>
          <w:spacing w:val="-5"/>
          <w:w w:val="85"/>
          <w:sz w:val="20"/>
        </w:rPr>
        <w:t xml:space="preserve"> </w:t>
      </w:r>
      <w:r>
        <w:rPr>
          <w:w w:val="85"/>
          <w:sz w:val="20"/>
        </w:rPr>
        <w:t>opened</w:t>
      </w:r>
      <w:r>
        <w:rPr>
          <w:spacing w:val="-5"/>
          <w:w w:val="85"/>
          <w:sz w:val="20"/>
        </w:rPr>
        <w:t xml:space="preserve"> </w:t>
      </w:r>
      <w:r>
        <w:rPr>
          <w:w w:val="85"/>
          <w:sz w:val="20"/>
        </w:rPr>
        <w:t>doors</w:t>
      </w:r>
      <w:r>
        <w:rPr>
          <w:spacing w:val="-5"/>
          <w:w w:val="85"/>
          <w:sz w:val="20"/>
        </w:rPr>
        <w:t xml:space="preserve"> </w:t>
      </w:r>
      <w:r>
        <w:rPr>
          <w:w w:val="85"/>
          <w:sz w:val="20"/>
        </w:rPr>
        <w:t>/</w:t>
      </w:r>
      <w:r>
        <w:rPr>
          <w:spacing w:val="-6"/>
          <w:w w:val="85"/>
          <w:sz w:val="20"/>
        </w:rPr>
        <w:t xml:space="preserve"> </w:t>
      </w:r>
      <w:r>
        <w:rPr>
          <w:w w:val="85"/>
          <w:sz w:val="20"/>
        </w:rPr>
        <w:t xml:space="preserve">liberalized industrial sector for both local and foreigner investors who have come along with huge capital, modern technology, skilled labour and basic raw </w:t>
      </w:r>
      <w:r>
        <w:rPr>
          <w:w w:val="80"/>
          <w:sz w:val="20"/>
        </w:rPr>
        <w:t>materials</w:t>
      </w:r>
      <w:r>
        <w:rPr>
          <w:sz w:val="20"/>
        </w:rPr>
        <w:t xml:space="preserve"> </w:t>
      </w:r>
      <w:r>
        <w:rPr>
          <w:w w:val="80"/>
          <w:sz w:val="20"/>
        </w:rPr>
        <w:t>in order to set up</w:t>
      </w:r>
      <w:r>
        <w:rPr>
          <w:sz w:val="20"/>
        </w:rPr>
        <w:t xml:space="preserve"> </w:t>
      </w:r>
      <w:r>
        <w:rPr>
          <w:w w:val="80"/>
          <w:sz w:val="20"/>
        </w:rPr>
        <w:t>large scale industries</w:t>
      </w:r>
      <w:r>
        <w:rPr>
          <w:sz w:val="20"/>
        </w:rPr>
        <w:t xml:space="preserve"> </w:t>
      </w:r>
      <w:r>
        <w:rPr>
          <w:w w:val="80"/>
          <w:sz w:val="20"/>
        </w:rPr>
        <w:t>like</w:t>
      </w:r>
      <w:r>
        <w:rPr>
          <w:sz w:val="20"/>
        </w:rPr>
        <w:t xml:space="preserve"> </w:t>
      </w:r>
      <w:r>
        <w:rPr>
          <w:w w:val="80"/>
          <w:sz w:val="20"/>
        </w:rPr>
        <w:t>Century bottlers in Mbarara</w:t>
      </w:r>
      <w:r>
        <w:rPr>
          <w:sz w:val="20"/>
        </w:rPr>
        <w:t xml:space="preserve"> </w:t>
      </w:r>
      <w:r>
        <w:rPr>
          <w:w w:val="80"/>
          <w:sz w:val="20"/>
        </w:rPr>
        <w:t>from</w:t>
      </w:r>
      <w:r>
        <w:rPr>
          <w:sz w:val="20"/>
        </w:rPr>
        <w:t xml:space="preserve"> </w:t>
      </w:r>
      <w:r>
        <w:rPr>
          <w:w w:val="80"/>
          <w:sz w:val="20"/>
        </w:rPr>
        <w:t>USA and Sameer ltd from</w:t>
      </w:r>
      <w:r>
        <w:rPr>
          <w:sz w:val="20"/>
        </w:rPr>
        <w:t xml:space="preserve"> </w:t>
      </w:r>
      <w:r>
        <w:rPr>
          <w:w w:val="80"/>
          <w:sz w:val="20"/>
        </w:rPr>
        <w:t>Egypt in Kampala.</w:t>
      </w:r>
    </w:p>
    <w:p w:rsidR="00E5575B" w:rsidRDefault="00D512E5">
      <w:pPr>
        <w:pStyle w:val="ListParagraph"/>
        <w:numPr>
          <w:ilvl w:val="1"/>
          <w:numId w:val="72"/>
        </w:numPr>
        <w:tabs>
          <w:tab w:val="left" w:pos="1090"/>
        </w:tabs>
        <w:spacing w:line="242" w:lineRule="auto"/>
        <w:ind w:right="628" w:firstLine="0"/>
        <w:rPr>
          <w:sz w:val="20"/>
        </w:rPr>
      </w:pPr>
      <w:r>
        <w:rPr>
          <w:w w:val="80"/>
          <w:sz w:val="20"/>
        </w:rPr>
        <w:t>The</w:t>
      </w:r>
      <w:r>
        <w:rPr>
          <w:sz w:val="20"/>
        </w:rPr>
        <w:t xml:space="preserve"> </w:t>
      </w:r>
      <w:r>
        <w:rPr>
          <w:w w:val="80"/>
          <w:sz w:val="20"/>
        </w:rPr>
        <w:t>Uganda</w:t>
      </w:r>
      <w:r>
        <w:rPr>
          <w:sz w:val="20"/>
        </w:rPr>
        <w:t xml:space="preserve"> </w:t>
      </w:r>
      <w:r>
        <w:rPr>
          <w:w w:val="80"/>
          <w:sz w:val="20"/>
        </w:rPr>
        <w:t>government</w:t>
      </w:r>
      <w:r>
        <w:rPr>
          <w:sz w:val="20"/>
        </w:rPr>
        <w:t xml:space="preserve"> </w:t>
      </w:r>
      <w:r>
        <w:rPr>
          <w:w w:val="80"/>
          <w:sz w:val="20"/>
        </w:rPr>
        <w:t>in</w:t>
      </w:r>
      <w:r>
        <w:rPr>
          <w:sz w:val="20"/>
        </w:rPr>
        <w:t xml:space="preserve"> </w:t>
      </w:r>
      <w:r>
        <w:rPr>
          <w:w w:val="80"/>
          <w:sz w:val="20"/>
        </w:rPr>
        <w:t>conjunction</w:t>
      </w:r>
      <w:r>
        <w:rPr>
          <w:sz w:val="20"/>
        </w:rPr>
        <w:t xml:space="preserve"> </w:t>
      </w:r>
      <w:r>
        <w:rPr>
          <w:w w:val="80"/>
          <w:sz w:val="20"/>
        </w:rPr>
        <w:t>with</w:t>
      </w:r>
      <w:r>
        <w:rPr>
          <w:sz w:val="20"/>
        </w:rPr>
        <w:t xml:space="preserve"> </w:t>
      </w:r>
      <w:r>
        <w:rPr>
          <w:w w:val="80"/>
          <w:sz w:val="20"/>
        </w:rPr>
        <w:t>industrialists</w:t>
      </w:r>
      <w:r>
        <w:rPr>
          <w:sz w:val="20"/>
        </w:rPr>
        <w:t xml:space="preserve"> </w:t>
      </w:r>
      <w:r>
        <w:rPr>
          <w:w w:val="80"/>
          <w:sz w:val="20"/>
        </w:rPr>
        <w:t>has</w:t>
      </w:r>
      <w:r>
        <w:rPr>
          <w:sz w:val="20"/>
        </w:rPr>
        <w:t xml:space="preserve"> </w:t>
      </w:r>
      <w:r>
        <w:rPr>
          <w:w w:val="80"/>
          <w:sz w:val="20"/>
        </w:rPr>
        <w:t>exported</w:t>
      </w:r>
      <w:r>
        <w:rPr>
          <w:sz w:val="20"/>
        </w:rPr>
        <w:t xml:space="preserve"> </w:t>
      </w:r>
      <w:r>
        <w:rPr>
          <w:w w:val="80"/>
          <w:sz w:val="20"/>
        </w:rPr>
        <w:t>the</w:t>
      </w:r>
      <w:r>
        <w:rPr>
          <w:sz w:val="20"/>
        </w:rPr>
        <w:t xml:space="preserve"> </w:t>
      </w:r>
      <w:r>
        <w:rPr>
          <w:w w:val="80"/>
          <w:sz w:val="20"/>
        </w:rPr>
        <w:t>industrial</w:t>
      </w:r>
      <w:r>
        <w:rPr>
          <w:sz w:val="20"/>
        </w:rPr>
        <w:t xml:space="preserve"> </w:t>
      </w:r>
      <w:r>
        <w:rPr>
          <w:w w:val="80"/>
          <w:sz w:val="20"/>
        </w:rPr>
        <w:t>products</w:t>
      </w:r>
      <w:r>
        <w:rPr>
          <w:sz w:val="20"/>
        </w:rPr>
        <w:t xml:space="preserve"> </w:t>
      </w:r>
      <w:r>
        <w:rPr>
          <w:w w:val="80"/>
          <w:sz w:val="20"/>
        </w:rPr>
        <w:t>in</w:t>
      </w:r>
      <w:r>
        <w:rPr>
          <w:sz w:val="20"/>
        </w:rPr>
        <w:t xml:space="preserve"> </w:t>
      </w:r>
      <w:r>
        <w:rPr>
          <w:w w:val="80"/>
          <w:sz w:val="20"/>
        </w:rPr>
        <w:t>an</w:t>
      </w:r>
      <w:r>
        <w:rPr>
          <w:sz w:val="20"/>
        </w:rPr>
        <w:t xml:space="preserve"> </w:t>
      </w:r>
      <w:r>
        <w:rPr>
          <w:w w:val="80"/>
          <w:sz w:val="20"/>
        </w:rPr>
        <w:t>effort</w:t>
      </w:r>
      <w:r>
        <w:rPr>
          <w:sz w:val="20"/>
        </w:rPr>
        <w:t xml:space="preserve"> </w:t>
      </w:r>
      <w:r>
        <w:rPr>
          <w:w w:val="80"/>
          <w:sz w:val="20"/>
        </w:rPr>
        <w:t>to</w:t>
      </w:r>
      <w:r>
        <w:rPr>
          <w:sz w:val="20"/>
        </w:rPr>
        <w:t xml:space="preserve"> </w:t>
      </w:r>
      <w:r>
        <w:rPr>
          <w:w w:val="80"/>
          <w:sz w:val="20"/>
        </w:rPr>
        <w:t>create</w:t>
      </w:r>
      <w:r>
        <w:rPr>
          <w:sz w:val="20"/>
        </w:rPr>
        <w:t xml:space="preserve"> </w:t>
      </w:r>
      <w:r>
        <w:rPr>
          <w:w w:val="80"/>
          <w:sz w:val="20"/>
        </w:rPr>
        <w:t>and</w:t>
      </w:r>
      <w:r>
        <w:rPr>
          <w:sz w:val="20"/>
        </w:rPr>
        <w:t xml:space="preserve"> </w:t>
      </w:r>
      <w:r>
        <w:rPr>
          <w:w w:val="80"/>
          <w:sz w:val="20"/>
        </w:rPr>
        <w:t>expand</w:t>
      </w:r>
      <w:r>
        <w:rPr>
          <w:sz w:val="20"/>
        </w:rPr>
        <w:t xml:space="preserve"> </w:t>
      </w:r>
      <w:r>
        <w:rPr>
          <w:w w:val="80"/>
          <w:sz w:val="20"/>
        </w:rPr>
        <w:t>the</w:t>
      </w:r>
      <w:r>
        <w:rPr>
          <w:sz w:val="20"/>
        </w:rPr>
        <w:t xml:space="preserve"> </w:t>
      </w:r>
      <w:r>
        <w:rPr>
          <w:w w:val="80"/>
          <w:sz w:val="20"/>
        </w:rPr>
        <w:t>market</w:t>
      </w:r>
      <w:r>
        <w:rPr>
          <w:sz w:val="20"/>
        </w:rPr>
        <w:t xml:space="preserve"> </w:t>
      </w:r>
      <w:r>
        <w:rPr>
          <w:w w:val="80"/>
          <w:sz w:val="20"/>
        </w:rPr>
        <w:t>not only</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but</w:t>
      </w:r>
      <w:r>
        <w:rPr>
          <w:sz w:val="20"/>
        </w:rPr>
        <w:t xml:space="preserve"> </w:t>
      </w:r>
      <w:r>
        <w:rPr>
          <w:w w:val="80"/>
          <w:sz w:val="20"/>
        </w:rPr>
        <w:t>also</w:t>
      </w:r>
      <w:r>
        <w:rPr>
          <w:sz w:val="20"/>
        </w:rPr>
        <w:t xml:space="preserve"> </w:t>
      </w:r>
      <w:r>
        <w:rPr>
          <w:w w:val="80"/>
          <w:sz w:val="20"/>
        </w:rPr>
        <w:t>in</w:t>
      </w:r>
      <w:r>
        <w:rPr>
          <w:sz w:val="20"/>
        </w:rPr>
        <w:t xml:space="preserve"> </w:t>
      </w:r>
      <w:r>
        <w:rPr>
          <w:w w:val="80"/>
          <w:sz w:val="20"/>
        </w:rPr>
        <w:t>other</w:t>
      </w:r>
      <w:r>
        <w:rPr>
          <w:sz w:val="20"/>
        </w:rPr>
        <w:t xml:space="preserve"> </w:t>
      </w:r>
      <w:r>
        <w:rPr>
          <w:w w:val="80"/>
          <w:sz w:val="20"/>
        </w:rPr>
        <w:t>countries</w:t>
      </w:r>
      <w:r>
        <w:rPr>
          <w:sz w:val="20"/>
        </w:rPr>
        <w:t xml:space="preserve"> </w:t>
      </w:r>
      <w:r>
        <w:rPr>
          <w:w w:val="80"/>
          <w:sz w:val="20"/>
        </w:rPr>
        <w:t>like</w:t>
      </w:r>
      <w:r>
        <w:rPr>
          <w:sz w:val="20"/>
        </w:rPr>
        <w:t xml:space="preserve"> </w:t>
      </w:r>
      <w:r>
        <w:rPr>
          <w:w w:val="80"/>
          <w:sz w:val="20"/>
        </w:rPr>
        <w:t>in</w:t>
      </w:r>
      <w:r>
        <w:rPr>
          <w:sz w:val="20"/>
        </w:rPr>
        <w:t xml:space="preserve"> </w:t>
      </w:r>
      <w:r>
        <w:rPr>
          <w:w w:val="80"/>
          <w:sz w:val="20"/>
        </w:rPr>
        <w:t>Japan,</w:t>
      </w:r>
      <w:r>
        <w:rPr>
          <w:sz w:val="20"/>
        </w:rPr>
        <w:t xml:space="preserve"> </w:t>
      </w:r>
      <w:r>
        <w:rPr>
          <w:w w:val="80"/>
          <w:sz w:val="20"/>
        </w:rPr>
        <w:t>USA,</w:t>
      </w:r>
      <w:r>
        <w:rPr>
          <w:sz w:val="20"/>
        </w:rPr>
        <w:t xml:space="preserve"> </w:t>
      </w:r>
      <w:r>
        <w:rPr>
          <w:w w:val="80"/>
          <w:sz w:val="20"/>
        </w:rPr>
        <w:t>Canada,</w:t>
      </w:r>
      <w:r>
        <w:rPr>
          <w:sz w:val="20"/>
        </w:rPr>
        <w:t xml:space="preserve"> </w:t>
      </w:r>
      <w:proofErr w:type="gramStart"/>
      <w:r>
        <w:rPr>
          <w:w w:val="80"/>
          <w:sz w:val="20"/>
        </w:rPr>
        <w:t>Sri</w:t>
      </w:r>
      <w:proofErr w:type="gramEnd"/>
      <w:r>
        <w:rPr>
          <w:sz w:val="20"/>
        </w:rPr>
        <w:t xml:space="preserve"> </w:t>
      </w:r>
      <w:r>
        <w:rPr>
          <w:w w:val="80"/>
          <w:sz w:val="20"/>
        </w:rPr>
        <w:t>Lanka</w:t>
      </w:r>
      <w:r>
        <w:rPr>
          <w:sz w:val="20"/>
        </w:rPr>
        <w:t xml:space="preserve"> </w:t>
      </w:r>
      <w:r>
        <w:rPr>
          <w:w w:val="80"/>
          <w:sz w:val="20"/>
        </w:rPr>
        <w:t>and,</w:t>
      </w:r>
      <w:r>
        <w:rPr>
          <w:sz w:val="20"/>
        </w:rPr>
        <w:t xml:space="preserve"> </w:t>
      </w:r>
      <w:r>
        <w:rPr>
          <w:w w:val="80"/>
          <w:sz w:val="20"/>
        </w:rPr>
        <w:t>Syria,</w:t>
      </w:r>
      <w:r>
        <w:rPr>
          <w:sz w:val="20"/>
        </w:rPr>
        <w:t xml:space="preserve"> </w:t>
      </w:r>
      <w:r>
        <w:rPr>
          <w:w w:val="80"/>
          <w:sz w:val="20"/>
        </w:rPr>
        <w:t>etc</w:t>
      </w:r>
      <w:r>
        <w:rPr>
          <w:sz w:val="20"/>
        </w:rPr>
        <w:t xml:space="preserve"> </w:t>
      </w:r>
      <w:r>
        <w:rPr>
          <w:w w:val="80"/>
          <w:sz w:val="20"/>
        </w:rPr>
        <w:t>like</w:t>
      </w:r>
      <w:r>
        <w:rPr>
          <w:sz w:val="20"/>
        </w:rPr>
        <w:t xml:space="preserve"> </w:t>
      </w:r>
      <w:r>
        <w:rPr>
          <w:w w:val="80"/>
          <w:sz w:val="20"/>
        </w:rPr>
        <w:t>for</w:t>
      </w:r>
      <w:r>
        <w:rPr>
          <w:sz w:val="20"/>
        </w:rPr>
        <w:t xml:space="preserve"> </w:t>
      </w:r>
      <w:r>
        <w:rPr>
          <w:w w:val="80"/>
          <w:sz w:val="20"/>
        </w:rPr>
        <w:t>powdered</w:t>
      </w:r>
      <w:r>
        <w:rPr>
          <w:sz w:val="20"/>
        </w:rPr>
        <w:t xml:space="preserve"> </w:t>
      </w:r>
      <w:r>
        <w:rPr>
          <w:w w:val="80"/>
          <w:sz w:val="20"/>
        </w:rPr>
        <w:t>milk</w:t>
      </w:r>
      <w:r>
        <w:rPr>
          <w:sz w:val="20"/>
        </w:rPr>
        <w:t xml:space="preserve"> </w:t>
      </w:r>
      <w:r>
        <w:rPr>
          <w:w w:val="80"/>
          <w:sz w:val="20"/>
        </w:rPr>
        <w:t>from</w:t>
      </w:r>
      <w:r>
        <w:rPr>
          <w:sz w:val="20"/>
        </w:rPr>
        <w:t xml:space="preserve"> </w:t>
      </w:r>
      <w:r>
        <w:rPr>
          <w:w w:val="80"/>
          <w:sz w:val="20"/>
        </w:rPr>
        <w:t>Jesa</w:t>
      </w:r>
      <w:r>
        <w:rPr>
          <w:sz w:val="20"/>
        </w:rPr>
        <w:t xml:space="preserve"> </w:t>
      </w:r>
      <w:r>
        <w:rPr>
          <w:w w:val="80"/>
          <w:sz w:val="20"/>
        </w:rPr>
        <w:t>dairies</w:t>
      </w:r>
      <w:r>
        <w:rPr>
          <w:sz w:val="20"/>
        </w:rPr>
        <w:t xml:space="preserve"> </w:t>
      </w:r>
      <w:r>
        <w:rPr>
          <w:w w:val="80"/>
          <w:sz w:val="20"/>
        </w:rPr>
        <w:t>in</w:t>
      </w:r>
      <w:r>
        <w:rPr>
          <w:sz w:val="20"/>
        </w:rPr>
        <w:t xml:space="preserve"> </w:t>
      </w:r>
      <w:r>
        <w:rPr>
          <w:w w:val="80"/>
          <w:sz w:val="20"/>
        </w:rPr>
        <w:t xml:space="preserve">Wakiso </w:t>
      </w:r>
      <w:r>
        <w:rPr>
          <w:w w:val="85"/>
          <w:sz w:val="20"/>
        </w:rPr>
        <w:t>and Sameer Livestock ltd in Kampala.</w:t>
      </w:r>
    </w:p>
    <w:p w:rsidR="00E5575B" w:rsidRDefault="00D512E5">
      <w:pPr>
        <w:pStyle w:val="ListParagraph"/>
        <w:numPr>
          <w:ilvl w:val="1"/>
          <w:numId w:val="72"/>
        </w:numPr>
        <w:tabs>
          <w:tab w:val="left" w:pos="1090"/>
        </w:tabs>
        <w:spacing w:line="242" w:lineRule="auto"/>
        <w:ind w:right="627" w:firstLine="0"/>
        <w:rPr>
          <w:sz w:val="20"/>
        </w:rPr>
      </w:pPr>
      <w:r>
        <w:rPr>
          <w:w w:val="85"/>
          <w:sz w:val="20"/>
        </w:rPr>
        <w:t xml:space="preserve">The Uganda government has joined regional and international trade bodies like E. African community, PTA, world trade organization and COMESA in order to increase and expand the industrial market of iron sheets from Roofings Ltd in Wakiso and Mattresses from Royal foam in </w:t>
      </w:r>
      <w:r>
        <w:rPr>
          <w:spacing w:val="-2"/>
          <w:w w:val="90"/>
          <w:sz w:val="20"/>
        </w:rPr>
        <w:t>Kampala.</w:t>
      </w:r>
    </w:p>
    <w:p w:rsidR="00E5575B" w:rsidRDefault="00D512E5">
      <w:pPr>
        <w:pStyle w:val="ListParagraph"/>
        <w:numPr>
          <w:ilvl w:val="1"/>
          <w:numId w:val="72"/>
        </w:numPr>
        <w:tabs>
          <w:tab w:val="left" w:pos="1090"/>
        </w:tabs>
        <w:spacing w:line="242" w:lineRule="auto"/>
        <w:ind w:right="624" w:firstLine="0"/>
        <w:rPr>
          <w:sz w:val="20"/>
        </w:rPr>
      </w:pPr>
      <w:r>
        <w:rPr>
          <w:w w:val="85"/>
          <w:sz w:val="20"/>
        </w:rPr>
        <w:t>The Uganda government</w:t>
      </w:r>
      <w:r>
        <w:rPr>
          <w:spacing w:val="-1"/>
          <w:w w:val="85"/>
          <w:sz w:val="20"/>
        </w:rPr>
        <w:t xml:space="preserve"> </w:t>
      </w:r>
      <w:r>
        <w:rPr>
          <w:w w:val="85"/>
          <w:sz w:val="20"/>
        </w:rPr>
        <w:t>through the Ministry of trade</w:t>
      </w:r>
      <w:r>
        <w:rPr>
          <w:spacing w:val="-1"/>
          <w:w w:val="85"/>
          <w:sz w:val="20"/>
        </w:rPr>
        <w:t xml:space="preserve"> </w:t>
      </w:r>
      <w:r>
        <w:rPr>
          <w:w w:val="85"/>
          <w:sz w:val="20"/>
        </w:rPr>
        <w:t>and industry</w:t>
      </w:r>
      <w:r>
        <w:rPr>
          <w:spacing w:val="-1"/>
          <w:w w:val="85"/>
          <w:sz w:val="20"/>
        </w:rPr>
        <w:t xml:space="preserve"> </w:t>
      </w:r>
      <w:r>
        <w:rPr>
          <w:w w:val="85"/>
          <w:sz w:val="20"/>
        </w:rPr>
        <w:t>has</w:t>
      </w:r>
      <w:r>
        <w:rPr>
          <w:spacing w:val="-1"/>
          <w:w w:val="85"/>
          <w:sz w:val="20"/>
        </w:rPr>
        <w:t xml:space="preserve"> </w:t>
      </w:r>
      <w:r>
        <w:rPr>
          <w:w w:val="85"/>
          <w:sz w:val="20"/>
        </w:rPr>
        <w:t>created industrial</w:t>
      </w:r>
      <w:r>
        <w:rPr>
          <w:spacing w:val="-1"/>
          <w:w w:val="85"/>
          <w:sz w:val="20"/>
        </w:rPr>
        <w:t xml:space="preserve"> </w:t>
      </w:r>
      <w:r>
        <w:rPr>
          <w:w w:val="85"/>
          <w:sz w:val="20"/>
        </w:rPr>
        <w:t>organs like Uganda Investment</w:t>
      </w:r>
      <w:r>
        <w:rPr>
          <w:spacing w:val="-1"/>
          <w:w w:val="85"/>
          <w:sz w:val="20"/>
        </w:rPr>
        <w:t xml:space="preserve"> </w:t>
      </w:r>
      <w:r>
        <w:rPr>
          <w:w w:val="85"/>
          <w:sz w:val="20"/>
        </w:rPr>
        <w:t>Authority</w:t>
      </w:r>
      <w:r>
        <w:rPr>
          <w:spacing w:val="-1"/>
          <w:w w:val="85"/>
          <w:sz w:val="20"/>
        </w:rPr>
        <w:t xml:space="preserve"> </w:t>
      </w:r>
      <w:r>
        <w:rPr>
          <w:w w:val="85"/>
          <w:sz w:val="20"/>
        </w:rPr>
        <w:t>(UIA) to attract</w:t>
      </w:r>
      <w:r>
        <w:rPr>
          <w:spacing w:val="-1"/>
          <w:w w:val="85"/>
          <w:sz w:val="20"/>
        </w:rPr>
        <w:t xml:space="preserve"> </w:t>
      </w:r>
      <w:r>
        <w:rPr>
          <w:w w:val="85"/>
          <w:sz w:val="20"/>
        </w:rPr>
        <w:t>all</w:t>
      </w:r>
      <w:r>
        <w:rPr>
          <w:spacing w:val="-1"/>
          <w:w w:val="85"/>
          <w:sz w:val="20"/>
        </w:rPr>
        <w:t xml:space="preserve"> </w:t>
      </w:r>
      <w:r>
        <w:rPr>
          <w:w w:val="85"/>
          <w:sz w:val="20"/>
        </w:rPr>
        <w:t>categories</w:t>
      </w:r>
      <w:r>
        <w:rPr>
          <w:spacing w:val="-1"/>
          <w:w w:val="85"/>
          <w:sz w:val="20"/>
        </w:rPr>
        <w:t xml:space="preserve"> </w:t>
      </w:r>
      <w:r>
        <w:rPr>
          <w:w w:val="85"/>
          <w:sz w:val="20"/>
        </w:rPr>
        <w:t>of investors as</w:t>
      </w:r>
      <w:r>
        <w:rPr>
          <w:spacing w:val="-1"/>
          <w:w w:val="85"/>
          <w:sz w:val="20"/>
        </w:rPr>
        <w:t xml:space="preserve"> </w:t>
      </w:r>
      <w:r>
        <w:rPr>
          <w:w w:val="85"/>
          <w:sz w:val="20"/>
        </w:rPr>
        <w:t>well</w:t>
      </w:r>
      <w:r>
        <w:rPr>
          <w:spacing w:val="-1"/>
          <w:w w:val="85"/>
          <w:sz w:val="20"/>
        </w:rPr>
        <w:t xml:space="preserve"> </w:t>
      </w:r>
      <w:r>
        <w:rPr>
          <w:w w:val="85"/>
          <w:sz w:val="20"/>
        </w:rPr>
        <w:t>as</w:t>
      </w:r>
      <w:r>
        <w:rPr>
          <w:spacing w:val="-1"/>
          <w:w w:val="85"/>
          <w:sz w:val="20"/>
        </w:rPr>
        <w:t xml:space="preserve"> </w:t>
      </w:r>
      <w:r>
        <w:rPr>
          <w:w w:val="85"/>
          <w:sz w:val="20"/>
        </w:rPr>
        <w:t>guiding</w:t>
      </w:r>
      <w:r>
        <w:rPr>
          <w:spacing w:val="-1"/>
          <w:w w:val="85"/>
          <w:sz w:val="20"/>
        </w:rPr>
        <w:t xml:space="preserve"> </w:t>
      </w:r>
      <w:r>
        <w:rPr>
          <w:w w:val="85"/>
          <w:sz w:val="20"/>
        </w:rPr>
        <w:t>them in</w:t>
      </w:r>
      <w:r>
        <w:rPr>
          <w:spacing w:val="-1"/>
          <w:w w:val="85"/>
          <w:sz w:val="20"/>
        </w:rPr>
        <w:t xml:space="preserve"> </w:t>
      </w:r>
      <w:r>
        <w:rPr>
          <w:w w:val="85"/>
          <w:sz w:val="20"/>
        </w:rPr>
        <w:t>viable industrial</w:t>
      </w:r>
      <w:r>
        <w:rPr>
          <w:spacing w:val="-1"/>
          <w:w w:val="85"/>
          <w:sz w:val="20"/>
        </w:rPr>
        <w:t xml:space="preserve"> </w:t>
      </w:r>
      <w:r>
        <w:rPr>
          <w:w w:val="85"/>
          <w:sz w:val="20"/>
        </w:rPr>
        <w:t>ventures</w:t>
      </w:r>
      <w:r>
        <w:rPr>
          <w:spacing w:val="-1"/>
          <w:w w:val="85"/>
          <w:sz w:val="20"/>
        </w:rPr>
        <w:t xml:space="preserve"> </w:t>
      </w:r>
      <w:r>
        <w:rPr>
          <w:w w:val="85"/>
          <w:sz w:val="20"/>
        </w:rPr>
        <w:t>e.g. Aya</w:t>
      </w:r>
      <w:r>
        <w:rPr>
          <w:spacing w:val="-1"/>
          <w:w w:val="85"/>
          <w:sz w:val="20"/>
        </w:rPr>
        <w:t xml:space="preserve"> </w:t>
      </w:r>
      <w:r>
        <w:rPr>
          <w:w w:val="85"/>
          <w:sz w:val="20"/>
        </w:rPr>
        <w:t>group</w:t>
      </w:r>
      <w:r>
        <w:rPr>
          <w:spacing w:val="-1"/>
          <w:w w:val="85"/>
          <w:sz w:val="20"/>
        </w:rPr>
        <w:t xml:space="preserve"> </w:t>
      </w:r>
      <w:r>
        <w:rPr>
          <w:w w:val="85"/>
          <w:sz w:val="20"/>
        </w:rPr>
        <w:t>of</w:t>
      </w:r>
      <w:r>
        <w:rPr>
          <w:spacing w:val="-1"/>
          <w:w w:val="85"/>
          <w:sz w:val="20"/>
        </w:rPr>
        <w:t xml:space="preserve"> </w:t>
      </w:r>
      <w:r>
        <w:rPr>
          <w:w w:val="85"/>
          <w:sz w:val="20"/>
        </w:rPr>
        <w:t>companies</w:t>
      </w:r>
      <w:r>
        <w:rPr>
          <w:spacing w:val="-1"/>
          <w:w w:val="85"/>
          <w:sz w:val="20"/>
        </w:rPr>
        <w:t xml:space="preserve"> </w:t>
      </w:r>
      <w:r>
        <w:rPr>
          <w:w w:val="85"/>
          <w:sz w:val="20"/>
        </w:rPr>
        <w:t>at Kawempe in</w:t>
      </w:r>
      <w:r>
        <w:rPr>
          <w:spacing w:val="-1"/>
          <w:w w:val="85"/>
          <w:sz w:val="20"/>
        </w:rPr>
        <w:t xml:space="preserve"> </w:t>
      </w:r>
      <w:r>
        <w:rPr>
          <w:w w:val="85"/>
          <w:sz w:val="20"/>
        </w:rPr>
        <w:t>Kampala and BIDCO</w:t>
      </w:r>
      <w:r>
        <w:rPr>
          <w:spacing w:val="-6"/>
          <w:w w:val="85"/>
          <w:sz w:val="20"/>
        </w:rPr>
        <w:t xml:space="preserve"> </w:t>
      </w:r>
      <w:r>
        <w:rPr>
          <w:w w:val="85"/>
          <w:sz w:val="20"/>
        </w:rPr>
        <w:t>industries</w:t>
      </w:r>
      <w:r>
        <w:rPr>
          <w:spacing w:val="-4"/>
          <w:w w:val="85"/>
          <w:sz w:val="20"/>
        </w:rPr>
        <w:t xml:space="preserve"> </w:t>
      </w:r>
      <w:r>
        <w:rPr>
          <w:w w:val="85"/>
          <w:sz w:val="20"/>
        </w:rPr>
        <w:t>at</w:t>
      </w:r>
      <w:r>
        <w:rPr>
          <w:spacing w:val="-5"/>
          <w:w w:val="85"/>
          <w:sz w:val="20"/>
        </w:rPr>
        <w:t xml:space="preserve"> </w:t>
      </w:r>
      <w:r>
        <w:rPr>
          <w:w w:val="85"/>
          <w:sz w:val="20"/>
        </w:rPr>
        <w:t>Masese</w:t>
      </w:r>
      <w:r>
        <w:rPr>
          <w:spacing w:val="-5"/>
          <w:w w:val="85"/>
          <w:sz w:val="20"/>
        </w:rPr>
        <w:t xml:space="preserve"> </w:t>
      </w:r>
      <w:r>
        <w:rPr>
          <w:w w:val="85"/>
          <w:sz w:val="20"/>
        </w:rPr>
        <w:t>in</w:t>
      </w:r>
      <w:r>
        <w:rPr>
          <w:spacing w:val="-5"/>
          <w:w w:val="85"/>
          <w:sz w:val="20"/>
        </w:rPr>
        <w:t xml:space="preserve"> </w:t>
      </w:r>
      <w:r>
        <w:rPr>
          <w:w w:val="85"/>
          <w:sz w:val="20"/>
        </w:rPr>
        <w:t>Jinja</w:t>
      </w:r>
      <w:r>
        <w:rPr>
          <w:spacing w:val="-5"/>
          <w:w w:val="85"/>
          <w:sz w:val="20"/>
        </w:rPr>
        <w:t xml:space="preserve"> </w:t>
      </w:r>
      <w:r>
        <w:rPr>
          <w:w w:val="85"/>
          <w:sz w:val="20"/>
        </w:rPr>
        <w:t>were</w:t>
      </w:r>
      <w:r>
        <w:rPr>
          <w:spacing w:val="-5"/>
          <w:w w:val="85"/>
          <w:sz w:val="20"/>
        </w:rPr>
        <w:t xml:space="preserve"> </w:t>
      </w:r>
      <w:r>
        <w:rPr>
          <w:w w:val="85"/>
          <w:sz w:val="20"/>
        </w:rPr>
        <w:t>given</w:t>
      </w:r>
      <w:r>
        <w:rPr>
          <w:spacing w:val="-5"/>
          <w:w w:val="85"/>
          <w:sz w:val="20"/>
        </w:rPr>
        <w:t xml:space="preserve"> </w:t>
      </w:r>
      <w:r>
        <w:rPr>
          <w:w w:val="85"/>
          <w:sz w:val="20"/>
        </w:rPr>
        <w:t>tax</w:t>
      </w:r>
      <w:r>
        <w:rPr>
          <w:spacing w:val="-5"/>
          <w:w w:val="85"/>
          <w:sz w:val="20"/>
        </w:rPr>
        <w:t xml:space="preserve"> </w:t>
      </w:r>
      <w:r>
        <w:rPr>
          <w:w w:val="85"/>
          <w:sz w:val="20"/>
        </w:rPr>
        <w:t>holiday’s</w:t>
      </w:r>
      <w:r>
        <w:rPr>
          <w:spacing w:val="-5"/>
          <w:w w:val="85"/>
          <w:sz w:val="20"/>
        </w:rPr>
        <w:t xml:space="preserve"> </w:t>
      </w:r>
      <w:r>
        <w:rPr>
          <w:w w:val="85"/>
          <w:sz w:val="20"/>
        </w:rPr>
        <w:t>concessions</w:t>
      </w:r>
      <w:r>
        <w:rPr>
          <w:spacing w:val="-5"/>
          <w:w w:val="85"/>
          <w:sz w:val="20"/>
        </w:rPr>
        <w:t xml:space="preserve"> </w:t>
      </w:r>
      <w:r>
        <w:rPr>
          <w:w w:val="85"/>
          <w:sz w:val="20"/>
        </w:rPr>
        <w:t>and</w:t>
      </w:r>
      <w:r>
        <w:rPr>
          <w:spacing w:val="-5"/>
          <w:w w:val="85"/>
          <w:sz w:val="20"/>
        </w:rPr>
        <w:t xml:space="preserve"> </w:t>
      </w:r>
      <w:r>
        <w:rPr>
          <w:w w:val="85"/>
          <w:sz w:val="20"/>
        </w:rPr>
        <w:t>grace</w:t>
      </w:r>
      <w:r>
        <w:rPr>
          <w:spacing w:val="-5"/>
          <w:w w:val="85"/>
          <w:sz w:val="20"/>
        </w:rPr>
        <w:t xml:space="preserve"> </w:t>
      </w:r>
      <w:r>
        <w:rPr>
          <w:w w:val="85"/>
          <w:sz w:val="20"/>
        </w:rPr>
        <w:t>periods</w:t>
      </w:r>
      <w:r>
        <w:rPr>
          <w:spacing w:val="-5"/>
          <w:w w:val="85"/>
          <w:sz w:val="20"/>
        </w:rPr>
        <w:t xml:space="preserve"> </w:t>
      </w:r>
      <w:r>
        <w:rPr>
          <w:w w:val="85"/>
          <w:sz w:val="20"/>
        </w:rPr>
        <w:t>as</w:t>
      </w:r>
      <w:r>
        <w:rPr>
          <w:spacing w:val="-5"/>
          <w:w w:val="85"/>
          <w:sz w:val="20"/>
        </w:rPr>
        <w:t xml:space="preserve"> </w:t>
      </w:r>
      <w:r>
        <w:rPr>
          <w:w w:val="85"/>
          <w:sz w:val="20"/>
        </w:rPr>
        <w:t>a</w:t>
      </w:r>
      <w:r>
        <w:rPr>
          <w:spacing w:val="-6"/>
          <w:w w:val="85"/>
          <w:sz w:val="20"/>
        </w:rPr>
        <w:t xml:space="preserve"> </w:t>
      </w:r>
      <w:r>
        <w:rPr>
          <w:w w:val="85"/>
          <w:sz w:val="20"/>
        </w:rPr>
        <w:t>way</w:t>
      </w:r>
      <w:r>
        <w:rPr>
          <w:spacing w:val="-5"/>
          <w:w w:val="85"/>
          <w:sz w:val="20"/>
        </w:rPr>
        <w:t xml:space="preserve"> </w:t>
      </w:r>
      <w:r>
        <w:rPr>
          <w:w w:val="85"/>
          <w:sz w:val="20"/>
        </w:rPr>
        <w:t>of</w:t>
      </w:r>
      <w:r>
        <w:rPr>
          <w:spacing w:val="-4"/>
          <w:w w:val="85"/>
          <w:sz w:val="20"/>
        </w:rPr>
        <w:t xml:space="preserve"> </w:t>
      </w:r>
      <w:r>
        <w:rPr>
          <w:w w:val="85"/>
          <w:sz w:val="20"/>
        </w:rPr>
        <w:t>attracting</w:t>
      </w:r>
      <w:r>
        <w:rPr>
          <w:spacing w:val="-5"/>
          <w:w w:val="85"/>
          <w:sz w:val="20"/>
        </w:rPr>
        <w:t xml:space="preserve"> </w:t>
      </w:r>
      <w:r>
        <w:rPr>
          <w:w w:val="85"/>
          <w:sz w:val="20"/>
        </w:rPr>
        <w:t>foreign</w:t>
      </w:r>
      <w:r>
        <w:rPr>
          <w:spacing w:val="-5"/>
          <w:w w:val="85"/>
          <w:sz w:val="20"/>
        </w:rPr>
        <w:t xml:space="preserve"> </w:t>
      </w:r>
      <w:r>
        <w:rPr>
          <w:w w:val="85"/>
          <w:sz w:val="20"/>
        </w:rPr>
        <w:t>industrial</w:t>
      </w:r>
      <w:r>
        <w:rPr>
          <w:spacing w:val="-5"/>
          <w:w w:val="85"/>
          <w:sz w:val="20"/>
        </w:rPr>
        <w:t xml:space="preserve"> </w:t>
      </w:r>
      <w:r>
        <w:rPr>
          <w:w w:val="85"/>
          <w:sz w:val="20"/>
        </w:rPr>
        <w:t xml:space="preserve">investors for </w:t>
      </w:r>
      <w:r>
        <w:rPr>
          <w:w w:val="90"/>
          <w:sz w:val="20"/>
        </w:rPr>
        <w:t>about 25 years.</w:t>
      </w:r>
    </w:p>
    <w:p w:rsidR="00E5575B" w:rsidRDefault="00D512E5">
      <w:pPr>
        <w:pStyle w:val="ListParagraph"/>
        <w:numPr>
          <w:ilvl w:val="1"/>
          <w:numId w:val="72"/>
        </w:numPr>
        <w:tabs>
          <w:tab w:val="left" w:pos="1090"/>
        </w:tabs>
        <w:spacing w:line="242" w:lineRule="auto"/>
        <w:ind w:right="625" w:firstLine="0"/>
        <w:rPr>
          <w:sz w:val="20"/>
        </w:rPr>
      </w:pPr>
      <w:r>
        <w:rPr>
          <w:w w:val="80"/>
          <w:sz w:val="20"/>
        </w:rPr>
        <w:t xml:space="preserve">The industrialists have formulated industrial body known as Uganda Manufactures’ Association (UMA) at Lugogo in Kampala for promoting the </w:t>
      </w:r>
      <w:r>
        <w:rPr>
          <w:w w:val="85"/>
          <w:sz w:val="20"/>
        </w:rPr>
        <w:t>interests</w:t>
      </w:r>
      <w:r>
        <w:rPr>
          <w:spacing w:val="-2"/>
          <w:w w:val="85"/>
          <w:sz w:val="20"/>
        </w:rPr>
        <w:t xml:space="preserve"> </w:t>
      </w:r>
      <w:r>
        <w:rPr>
          <w:w w:val="85"/>
          <w:sz w:val="20"/>
        </w:rPr>
        <w:t>of</w:t>
      </w:r>
      <w:r>
        <w:rPr>
          <w:spacing w:val="-1"/>
          <w:w w:val="85"/>
          <w:sz w:val="20"/>
        </w:rPr>
        <w:t xml:space="preserve"> </w:t>
      </w:r>
      <w:r>
        <w:rPr>
          <w:w w:val="85"/>
          <w:sz w:val="20"/>
        </w:rPr>
        <w:t>the</w:t>
      </w:r>
      <w:r>
        <w:rPr>
          <w:spacing w:val="-1"/>
          <w:w w:val="85"/>
          <w:sz w:val="20"/>
        </w:rPr>
        <w:t xml:space="preserve"> </w:t>
      </w:r>
      <w:r>
        <w:rPr>
          <w:w w:val="85"/>
          <w:sz w:val="20"/>
        </w:rPr>
        <w:t>industrialists</w:t>
      </w:r>
      <w:r>
        <w:rPr>
          <w:spacing w:val="-3"/>
          <w:w w:val="85"/>
          <w:sz w:val="20"/>
        </w:rPr>
        <w:t xml:space="preserve"> </w:t>
      </w:r>
      <w:r>
        <w:rPr>
          <w:w w:val="85"/>
          <w:sz w:val="20"/>
        </w:rPr>
        <w:t>through</w:t>
      </w:r>
      <w:r>
        <w:rPr>
          <w:spacing w:val="-2"/>
          <w:w w:val="85"/>
          <w:sz w:val="20"/>
        </w:rPr>
        <w:t xml:space="preserve"> </w:t>
      </w:r>
      <w:r>
        <w:rPr>
          <w:w w:val="85"/>
          <w:sz w:val="20"/>
        </w:rPr>
        <w:t>negotiating</w:t>
      </w:r>
      <w:r>
        <w:rPr>
          <w:spacing w:val="-1"/>
          <w:w w:val="85"/>
          <w:sz w:val="20"/>
        </w:rPr>
        <w:t xml:space="preserve"> </w:t>
      </w:r>
      <w:r>
        <w:rPr>
          <w:w w:val="85"/>
          <w:sz w:val="20"/>
        </w:rPr>
        <w:t>for fair</w:t>
      </w:r>
      <w:r>
        <w:rPr>
          <w:spacing w:val="-1"/>
          <w:w w:val="85"/>
          <w:sz w:val="20"/>
        </w:rPr>
        <w:t xml:space="preserve"> </w:t>
      </w:r>
      <w:r>
        <w:rPr>
          <w:w w:val="85"/>
          <w:sz w:val="20"/>
        </w:rPr>
        <w:t>basic</w:t>
      </w:r>
      <w:r>
        <w:rPr>
          <w:spacing w:val="-3"/>
          <w:w w:val="85"/>
          <w:sz w:val="20"/>
        </w:rPr>
        <w:t xml:space="preserve"> </w:t>
      </w:r>
      <w:r>
        <w:rPr>
          <w:w w:val="85"/>
          <w:sz w:val="20"/>
        </w:rPr>
        <w:t>production</w:t>
      </w:r>
      <w:r>
        <w:rPr>
          <w:spacing w:val="-1"/>
          <w:w w:val="85"/>
          <w:sz w:val="20"/>
        </w:rPr>
        <w:t xml:space="preserve"> </w:t>
      </w:r>
      <w:r>
        <w:rPr>
          <w:w w:val="85"/>
          <w:sz w:val="20"/>
        </w:rPr>
        <w:t>costs,</w:t>
      </w:r>
      <w:r>
        <w:rPr>
          <w:spacing w:val="-1"/>
          <w:w w:val="85"/>
          <w:sz w:val="20"/>
        </w:rPr>
        <w:t xml:space="preserve"> </w:t>
      </w:r>
      <w:r>
        <w:rPr>
          <w:w w:val="85"/>
          <w:sz w:val="20"/>
        </w:rPr>
        <w:t>organizing</w:t>
      </w:r>
      <w:r>
        <w:rPr>
          <w:spacing w:val="-1"/>
          <w:w w:val="85"/>
          <w:sz w:val="20"/>
        </w:rPr>
        <w:t xml:space="preserve"> </w:t>
      </w:r>
      <w:r>
        <w:rPr>
          <w:w w:val="85"/>
          <w:sz w:val="20"/>
        </w:rPr>
        <w:t>annual trade</w:t>
      </w:r>
      <w:r>
        <w:rPr>
          <w:spacing w:val="-2"/>
          <w:w w:val="85"/>
          <w:sz w:val="20"/>
        </w:rPr>
        <w:t xml:space="preserve"> </w:t>
      </w:r>
      <w:r>
        <w:rPr>
          <w:w w:val="85"/>
          <w:sz w:val="20"/>
        </w:rPr>
        <w:t>exhibitions</w:t>
      </w:r>
      <w:r>
        <w:rPr>
          <w:spacing w:val="-1"/>
          <w:w w:val="85"/>
          <w:sz w:val="20"/>
        </w:rPr>
        <w:t xml:space="preserve"> </w:t>
      </w:r>
      <w:r>
        <w:rPr>
          <w:w w:val="85"/>
          <w:sz w:val="20"/>
        </w:rPr>
        <w:t>at</w:t>
      </w:r>
      <w:r>
        <w:rPr>
          <w:spacing w:val="-1"/>
          <w:w w:val="85"/>
          <w:sz w:val="20"/>
        </w:rPr>
        <w:t xml:space="preserve"> </w:t>
      </w:r>
      <w:r>
        <w:rPr>
          <w:w w:val="85"/>
          <w:sz w:val="20"/>
        </w:rPr>
        <w:t>Lugogo</w:t>
      </w:r>
      <w:r>
        <w:rPr>
          <w:spacing w:val="-1"/>
          <w:w w:val="85"/>
          <w:sz w:val="20"/>
        </w:rPr>
        <w:t xml:space="preserve"> </w:t>
      </w:r>
      <w:r>
        <w:rPr>
          <w:w w:val="85"/>
          <w:sz w:val="20"/>
        </w:rPr>
        <w:t>in</w:t>
      </w:r>
      <w:r>
        <w:rPr>
          <w:spacing w:val="-2"/>
          <w:w w:val="85"/>
          <w:sz w:val="20"/>
        </w:rPr>
        <w:t xml:space="preserve"> </w:t>
      </w:r>
      <w:r>
        <w:rPr>
          <w:w w:val="85"/>
          <w:sz w:val="20"/>
        </w:rPr>
        <w:t>Kampala</w:t>
      </w:r>
      <w:r>
        <w:rPr>
          <w:spacing w:val="-2"/>
          <w:w w:val="85"/>
          <w:sz w:val="20"/>
        </w:rPr>
        <w:t xml:space="preserve"> </w:t>
      </w:r>
      <w:r>
        <w:rPr>
          <w:w w:val="85"/>
          <w:sz w:val="20"/>
        </w:rPr>
        <w:t>and</w:t>
      </w:r>
      <w:r>
        <w:rPr>
          <w:spacing w:val="-2"/>
          <w:w w:val="85"/>
          <w:sz w:val="20"/>
        </w:rPr>
        <w:t xml:space="preserve"> </w:t>
      </w:r>
      <w:r>
        <w:rPr>
          <w:w w:val="85"/>
          <w:sz w:val="20"/>
        </w:rPr>
        <w:t>at Kimaka</w:t>
      </w:r>
      <w:r>
        <w:rPr>
          <w:spacing w:val="-4"/>
          <w:w w:val="85"/>
          <w:sz w:val="20"/>
        </w:rPr>
        <w:t xml:space="preserve"> </w:t>
      </w:r>
      <w:r>
        <w:rPr>
          <w:w w:val="85"/>
          <w:sz w:val="20"/>
        </w:rPr>
        <w:t>in</w:t>
      </w:r>
      <w:r>
        <w:rPr>
          <w:spacing w:val="-4"/>
          <w:w w:val="85"/>
          <w:sz w:val="20"/>
        </w:rPr>
        <w:t xml:space="preserve"> </w:t>
      </w:r>
      <w:r>
        <w:rPr>
          <w:w w:val="85"/>
          <w:sz w:val="20"/>
        </w:rPr>
        <w:t>Jinja,</w:t>
      </w:r>
      <w:r>
        <w:rPr>
          <w:spacing w:val="-4"/>
          <w:w w:val="85"/>
          <w:sz w:val="20"/>
        </w:rPr>
        <w:t xml:space="preserve"> </w:t>
      </w:r>
      <w:r>
        <w:rPr>
          <w:w w:val="85"/>
          <w:sz w:val="20"/>
        </w:rPr>
        <w:t>seeking</w:t>
      </w:r>
      <w:r>
        <w:rPr>
          <w:spacing w:val="-4"/>
          <w:w w:val="85"/>
          <w:sz w:val="20"/>
        </w:rPr>
        <w:t xml:space="preserve"> </w:t>
      </w:r>
      <w:r>
        <w:rPr>
          <w:w w:val="85"/>
          <w:sz w:val="20"/>
        </w:rPr>
        <w:t>financial</w:t>
      </w:r>
      <w:r>
        <w:rPr>
          <w:spacing w:val="-2"/>
          <w:w w:val="85"/>
          <w:sz w:val="20"/>
        </w:rPr>
        <w:t xml:space="preserve"> </w:t>
      </w:r>
      <w:r>
        <w:rPr>
          <w:w w:val="85"/>
          <w:sz w:val="20"/>
        </w:rPr>
        <w:t>aid</w:t>
      </w:r>
      <w:r>
        <w:rPr>
          <w:spacing w:val="-4"/>
          <w:w w:val="85"/>
          <w:sz w:val="20"/>
        </w:rPr>
        <w:t xml:space="preserve"> </w:t>
      </w:r>
      <w:r>
        <w:rPr>
          <w:w w:val="85"/>
          <w:sz w:val="20"/>
        </w:rPr>
        <w:t>and</w:t>
      </w:r>
      <w:r>
        <w:rPr>
          <w:spacing w:val="-4"/>
          <w:w w:val="85"/>
          <w:sz w:val="20"/>
        </w:rPr>
        <w:t xml:space="preserve"> </w:t>
      </w:r>
      <w:r>
        <w:rPr>
          <w:w w:val="85"/>
          <w:sz w:val="20"/>
        </w:rPr>
        <w:t>paying</w:t>
      </w:r>
      <w:r>
        <w:rPr>
          <w:spacing w:val="-1"/>
          <w:w w:val="85"/>
          <w:sz w:val="20"/>
        </w:rPr>
        <w:t xml:space="preserve"> </w:t>
      </w:r>
      <w:r>
        <w:rPr>
          <w:w w:val="85"/>
          <w:sz w:val="20"/>
        </w:rPr>
        <w:t>less</w:t>
      </w:r>
      <w:r>
        <w:rPr>
          <w:spacing w:val="-4"/>
          <w:w w:val="85"/>
          <w:sz w:val="20"/>
        </w:rPr>
        <w:t xml:space="preserve"> </w:t>
      </w:r>
      <w:r>
        <w:rPr>
          <w:w w:val="85"/>
          <w:sz w:val="20"/>
        </w:rPr>
        <w:t>tax.</w:t>
      </w:r>
    </w:p>
    <w:p w:rsidR="00E5575B" w:rsidRDefault="00D512E5">
      <w:pPr>
        <w:pStyle w:val="ListParagraph"/>
        <w:numPr>
          <w:ilvl w:val="1"/>
          <w:numId w:val="72"/>
        </w:numPr>
        <w:tabs>
          <w:tab w:val="left" w:pos="1090"/>
        </w:tabs>
        <w:spacing w:line="242" w:lineRule="auto"/>
        <w:ind w:right="624" w:firstLine="0"/>
        <w:rPr>
          <w:sz w:val="20"/>
        </w:rPr>
      </w:pPr>
      <w:r>
        <w:rPr>
          <w:w w:val="80"/>
          <w:sz w:val="20"/>
        </w:rPr>
        <w:t xml:space="preserve">The Ugandan government has carried out comprehensive policy reforms in order to promote industrialization such as avoiding heavy taxes to </w:t>
      </w:r>
      <w:r>
        <w:rPr>
          <w:w w:val="85"/>
          <w:sz w:val="20"/>
        </w:rPr>
        <w:t>encourage</w:t>
      </w:r>
      <w:r>
        <w:rPr>
          <w:spacing w:val="-6"/>
          <w:w w:val="85"/>
          <w:sz w:val="20"/>
        </w:rPr>
        <w:t xml:space="preserve"> </w:t>
      </w:r>
      <w:r>
        <w:rPr>
          <w:w w:val="85"/>
          <w:sz w:val="20"/>
        </w:rPr>
        <w:t>prosperous</w:t>
      </w:r>
      <w:r>
        <w:rPr>
          <w:spacing w:val="-5"/>
          <w:w w:val="85"/>
          <w:sz w:val="20"/>
        </w:rPr>
        <w:t xml:space="preserve"> </w:t>
      </w:r>
      <w:r>
        <w:rPr>
          <w:w w:val="85"/>
          <w:sz w:val="20"/>
        </w:rPr>
        <w:t>investors,</w:t>
      </w:r>
      <w:r>
        <w:rPr>
          <w:spacing w:val="-5"/>
          <w:w w:val="85"/>
          <w:sz w:val="20"/>
        </w:rPr>
        <w:t xml:space="preserve"> </w:t>
      </w:r>
      <w:r>
        <w:rPr>
          <w:w w:val="85"/>
          <w:sz w:val="20"/>
        </w:rPr>
        <w:t>reduction</w:t>
      </w:r>
      <w:r>
        <w:rPr>
          <w:spacing w:val="-6"/>
          <w:w w:val="85"/>
          <w:sz w:val="20"/>
        </w:rPr>
        <w:t xml:space="preserve"> </w:t>
      </w:r>
      <w:r>
        <w:rPr>
          <w:w w:val="85"/>
          <w:sz w:val="20"/>
        </w:rPr>
        <w:t>on</w:t>
      </w:r>
      <w:r>
        <w:rPr>
          <w:spacing w:val="-5"/>
          <w:w w:val="85"/>
          <w:sz w:val="20"/>
        </w:rPr>
        <w:t xml:space="preserve"> </w:t>
      </w:r>
      <w:r>
        <w:rPr>
          <w:w w:val="85"/>
          <w:sz w:val="20"/>
        </w:rPr>
        <w:t>import</w:t>
      </w:r>
      <w:r>
        <w:rPr>
          <w:spacing w:val="-5"/>
          <w:w w:val="85"/>
          <w:sz w:val="20"/>
        </w:rPr>
        <w:t xml:space="preserve"> </w:t>
      </w:r>
      <w:r>
        <w:rPr>
          <w:w w:val="85"/>
          <w:sz w:val="20"/>
        </w:rPr>
        <w:t>duties</w:t>
      </w:r>
      <w:r>
        <w:rPr>
          <w:spacing w:val="-6"/>
          <w:w w:val="85"/>
          <w:sz w:val="20"/>
        </w:rPr>
        <w:t xml:space="preserve"> </w:t>
      </w:r>
      <w:r>
        <w:rPr>
          <w:w w:val="85"/>
          <w:sz w:val="20"/>
        </w:rPr>
        <w:t>especially</w:t>
      </w:r>
      <w:r>
        <w:rPr>
          <w:spacing w:val="-5"/>
          <w:w w:val="85"/>
          <w:sz w:val="20"/>
        </w:rPr>
        <w:t xml:space="preserve"> </w:t>
      </w:r>
      <w:r>
        <w:rPr>
          <w:w w:val="85"/>
          <w:sz w:val="20"/>
        </w:rPr>
        <w:t>on</w:t>
      </w:r>
      <w:r>
        <w:rPr>
          <w:spacing w:val="-5"/>
          <w:w w:val="85"/>
          <w:sz w:val="20"/>
        </w:rPr>
        <w:t xml:space="preserve"> </w:t>
      </w:r>
      <w:r>
        <w:rPr>
          <w:w w:val="85"/>
          <w:sz w:val="20"/>
        </w:rPr>
        <w:t>the</w:t>
      </w:r>
      <w:r>
        <w:rPr>
          <w:spacing w:val="-6"/>
          <w:w w:val="85"/>
          <w:sz w:val="20"/>
        </w:rPr>
        <w:t xml:space="preserve"> </w:t>
      </w:r>
      <w:r>
        <w:rPr>
          <w:w w:val="85"/>
          <w:sz w:val="20"/>
        </w:rPr>
        <w:t>industrial</w:t>
      </w:r>
      <w:r>
        <w:rPr>
          <w:spacing w:val="-5"/>
          <w:w w:val="85"/>
          <w:sz w:val="20"/>
        </w:rPr>
        <w:t xml:space="preserve"> </w:t>
      </w:r>
      <w:r>
        <w:rPr>
          <w:w w:val="85"/>
          <w:sz w:val="20"/>
        </w:rPr>
        <w:t>spare</w:t>
      </w:r>
      <w:r>
        <w:rPr>
          <w:spacing w:val="-5"/>
          <w:w w:val="85"/>
          <w:sz w:val="20"/>
        </w:rPr>
        <w:t xml:space="preserve"> </w:t>
      </w:r>
      <w:r>
        <w:rPr>
          <w:w w:val="85"/>
          <w:sz w:val="20"/>
        </w:rPr>
        <w:t>parts</w:t>
      </w:r>
      <w:r>
        <w:rPr>
          <w:spacing w:val="-6"/>
          <w:w w:val="85"/>
          <w:sz w:val="20"/>
        </w:rPr>
        <w:t xml:space="preserve"> </w:t>
      </w:r>
      <w:r>
        <w:rPr>
          <w:w w:val="85"/>
          <w:sz w:val="20"/>
        </w:rPr>
        <w:t>as</w:t>
      </w:r>
      <w:r>
        <w:rPr>
          <w:spacing w:val="-5"/>
          <w:w w:val="85"/>
          <w:sz w:val="20"/>
        </w:rPr>
        <w:t xml:space="preserve"> </w:t>
      </w:r>
      <w:r>
        <w:rPr>
          <w:w w:val="85"/>
          <w:sz w:val="20"/>
        </w:rPr>
        <w:t>well</w:t>
      </w:r>
      <w:r>
        <w:rPr>
          <w:spacing w:val="-5"/>
          <w:w w:val="85"/>
          <w:sz w:val="20"/>
        </w:rPr>
        <w:t xml:space="preserve"> </w:t>
      </w:r>
      <w:r>
        <w:rPr>
          <w:w w:val="85"/>
          <w:sz w:val="20"/>
        </w:rPr>
        <w:t>as</w:t>
      </w:r>
      <w:r>
        <w:rPr>
          <w:spacing w:val="-5"/>
          <w:w w:val="85"/>
          <w:sz w:val="20"/>
        </w:rPr>
        <w:t xml:space="preserve"> </w:t>
      </w:r>
      <w:r>
        <w:rPr>
          <w:w w:val="85"/>
          <w:sz w:val="20"/>
        </w:rPr>
        <w:t>raw</w:t>
      </w:r>
      <w:r>
        <w:rPr>
          <w:spacing w:val="-6"/>
          <w:w w:val="85"/>
          <w:sz w:val="20"/>
        </w:rPr>
        <w:t xml:space="preserve"> </w:t>
      </w:r>
      <w:r>
        <w:rPr>
          <w:w w:val="85"/>
          <w:sz w:val="20"/>
        </w:rPr>
        <w:t>materials</w:t>
      </w:r>
      <w:r>
        <w:rPr>
          <w:spacing w:val="-5"/>
          <w:w w:val="85"/>
          <w:sz w:val="20"/>
        </w:rPr>
        <w:t xml:space="preserve"> </w:t>
      </w:r>
      <w:r>
        <w:rPr>
          <w:w w:val="85"/>
          <w:sz w:val="20"/>
        </w:rPr>
        <w:t>and</w:t>
      </w:r>
      <w:r>
        <w:rPr>
          <w:spacing w:val="-5"/>
          <w:w w:val="85"/>
          <w:sz w:val="20"/>
        </w:rPr>
        <w:t xml:space="preserve"> </w:t>
      </w:r>
      <w:r>
        <w:rPr>
          <w:w w:val="85"/>
          <w:sz w:val="20"/>
        </w:rPr>
        <w:t>even</w:t>
      </w:r>
      <w:r>
        <w:rPr>
          <w:spacing w:val="-6"/>
          <w:w w:val="85"/>
          <w:sz w:val="20"/>
        </w:rPr>
        <w:t xml:space="preserve"> </w:t>
      </w:r>
      <w:r>
        <w:rPr>
          <w:w w:val="85"/>
          <w:sz w:val="20"/>
        </w:rPr>
        <w:t>offering</w:t>
      </w:r>
      <w:r>
        <w:rPr>
          <w:spacing w:val="-5"/>
          <w:w w:val="85"/>
          <w:sz w:val="20"/>
        </w:rPr>
        <w:t xml:space="preserve"> </w:t>
      </w:r>
      <w:r>
        <w:rPr>
          <w:w w:val="85"/>
          <w:sz w:val="20"/>
        </w:rPr>
        <w:t xml:space="preserve">tax holidays to those producing basic needs e.g. Jinja has been revived as industrial area with new industries being built such as BIDCO plant at </w:t>
      </w:r>
      <w:r>
        <w:rPr>
          <w:spacing w:val="-2"/>
          <w:w w:val="90"/>
          <w:sz w:val="20"/>
        </w:rPr>
        <w:t>Masese.</w:t>
      </w:r>
    </w:p>
    <w:p w:rsidR="00E5575B" w:rsidRDefault="00D512E5">
      <w:pPr>
        <w:pStyle w:val="ListParagraph"/>
        <w:numPr>
          <w:ilvl w:val="1"/>
          <w:numId w:val="72"/>
        </w:numPr>
        <w:tabs>
          <w:tab w:val="left" w:pos="1090"/>
        </w:tabs>
        <w:spacing w:line="242" w:lineRule="auto"/>
        <w:ind w:right="626" w:firstLine="0"/>
        <w:rPr>
          <w:sz w:val="20"/>
        </w:rPr>
      </w:pPr>
      <w:r>
        <w:rPr>
          <w:w w:val="85"/>
          <w:sz w:val="20"/>
        </w:rPr>
        <w:t xml:space="preserve">The government through Ministry of Energy has constructed and rehabilitated more power dams so as to produce adequate power in the </w:t>
      </w:r>
      <w:r>
        <w:rPr>
          <w:w w:val="80"/>
          <w:sz w:val="20"/>
        </w:rPr>
        <w:t>industries as well as extending it</w:t>
      </w:r>
      <w:r>
        <w:rPr>
          <w:sz w:val="20"/>
        </w:rPr>
        <w:t xml:space="preserve"> </w:t>
      </w:r>
      <w:r>
        <w:rPr>
          <w:w w:val="80"/>
          <w:sz w:val="20"/>
        </w:rPr>
        <w:t>to other parts of Uganda</w:t>
      </w:r>
      <w:r>
        <w:rPr>
          <w:sz w:val="20"/>
        </w:rPr>
        <w:t xml:space="preserve"> </w:t>
      </w:r>
      <w:r>
        <w:rPr>
          <w:w w:val="80"/>
          <w:sz w:val="20"/>
        </w:rPr>
        <w:t>for setting up small scale industries. E.g. Bujagali power project in Jinja was completed in</w:t>
      </w:r>
      <w:r>
        <w:rPr>
          <w:spacing w:val="40"/>
          <w:sz w:val="20"/>
        </w:rPr>
        <w:t xml:space="preserve"> </w:t>
      </w:r>
      <w:r>
        <w:rPr>
          <w:w w:val="85"/>
          <w:sz w:val="20"/>
        </w:rPr>
        <w:t>2012</w:t>
      </w:r>
      <w:r>
        <w:rPr>
          <w:spacing w:val="-6"/>
          <w:w w:val="85"/>
          <w:sz w:val="20"/>
        </w:rPr>
        <w:t xml:space="preserve"> </w:t>
      </w:r>
      <w:r>
        <w:rPr>
          <w:w w:val="85"/>
          <w:sz w:val="20"/>
        </w:rPr>
        <w:t>for</w:t>
      </w:r>
      <w:r>
        <w:rPr>
          <w:spacing w:val="-5"/>
          <w:w w:val="85"/>
          <w:sz w:val="20"/>
        </w:rPr>
        <w:t xml:space="preserve"> </w:t>
      </w:r>
      <w:r>
        <w:rPr>
          <w:w w:val="85"/>
          <w:sz w:val="20"/>
        </w:rPr>
        <w:t>more</w:t>
      </w:r>
      <w:r>
        <w:rPr>
          <w:spacing w:val="-5"/>
          <w:w w:val="85"/>
          <w:sz w:val="20"/>
        </w:rPr>
        <w:t xml:space="preserve"> </w:t>
      </w:r>
      <w:r>
        <w:rPr>
          <w:w w:val="85"/>
          <w:sz w:val="20"/>
        </w:rPr>
        <w:t>electricity</w:t>
      </w:r>
      <w:r>
        <w:rPr>
          <w:spacing w:val="-6"/>
          <w:w w:val="85"/>
          <w:sz w:val="20"/>
        </w:rPr>
        <w:t xml:space="preserve"> </w:t>
      </w:r>
      <w:r>
        <w:rPr>
          <w:w w:val="85"/>
          <w:sz w:val="20"/>
        </w:rPr>
        <w:t>supply</w:t>
      </w:r>
      <w:r>
        <w:rPr>
          <w:spacing w:val="-5"/>
          <w:w w:val="85"/>
          <w:sz w:val="20"/>
        </w:rPr>
        <w:t xml:space="preserve"> </w:t>
      </w:r>
      <w:r>
        <w:rPr>
          <w:w w:val="85"/>
          <w:sz w:val="20"/>
        </w:rPr>
        <w:t>to</w:t>
      </w:r>
      <w:r>
        <w:rPr>
          <w:spacing w:val="-5"/>
          <w:w w:val="85"/>
          <w:sz w:val="20"/>
        </w:rPr>
        <w:t xml:space="preserve"> </w:t>
      </w:r>
      <w:r>
        <w:rPr>
          <w:w w:val="85"/>
          <w:sz w:val="20"/>
        </w:rPr>
        <w:t>Century</w:t>
      </w:r>
      <w:r>
        <w:rPr>
          <w:spacing w:val="-6"/>
          <w:w w:val="85"/>
          <w:sz w:val="20"/>
        </w:rPr>
        <w:t xml:space="preserve"> </w:t>
      </w:r>
      <w:r>
        <w:rPr>
          <w:w w:val="85"/>
          <w:sz w:val="20"/>
        </w:rPr>
        <w:t>bottlers</w:t>
      </w:r>
      <w:r>
        <w:rPr>
          <w:spacing w:val="-5"/>
          <w:w w:val="85"/>
          <w:sz w:val="20"/>
        </w:rPr>
        <w:t xml:space="preserve"> </w:t>
      </w:r>
      <w:r>
        <w:rPr>
          <w:w w:val="85"/>
          <w:sz w:val="20"/>
        </w:rPr>
        <w:t>in</w:t>
      </w:r>
      <w:r>
        <w:rPr>
          <w:spacing w:val="-5"/>
          <w:w w:val="85"/>
          <w:sz w:val="20"/>
        </w:rPr>
        <w:t xml:space="preserve"> </w:t>
      </w:r>
      <w:r>
        <w:rPr>
          <w:w w:val="85"/>
          <w:sz w:val="20"/>
        </w:rPr>
        <w:t>Kamapla</w:t>
      </w:r>
      <w:r>
        <w:rPr>
          <w:spacing w:val="-6"/>
          <w:w w:val="85"/>
          <w:sz w:val="20"/>
        </w:rPr>
        <w:t xml:space="preserve"> </w:t>
      </w:r>
      <w:r>
        <w:rPr>
          <w:w w:val="85"/>
          <w:sz w:val="20"/>
        </w:rPr>
        <w:t>and</w:t>
      </w:r>
      <w:r>
        <w:rPr>
          <w:spacing w:val="-5"/>
          <w:w w:val="85"/>
          <w:sz w:val="20"/>
        </w:rPr>
        <w:t xml:space="preserve"> </w:t>
      </w:r>
      <w:r>
        <w:rPr>
          <w:w w:val="85"/>
          <w:sz w:val="20"/>
        </w:rPr>
        <w:t>Tororo</w:t>
      </w:r>
      <w:r>
        <w:rPr>
          <w:spacing w:val="-5"/>
          <w:w w:val="85"/>
          <w:sz w:val="20"/>
        </w:rPr>
        <w:t xml:space="preserve"> </w:t>
      </w:r>
      <w:r>
        <w:rPr>
          <w:w w:val="85"/>
          <w:sz w:val="20"/>
        </w:rPr>
        <w:t>cement</w:t>
      </w:r>
      <w:r>
        <w:rPr>
          <w:spacing w:val="-6"/>
          <w:w w:val="85"/>
          <w:sz w:val="20"/>
        </w:rPr>
        <w:t xml:space="preserve"> </w:t>
      </w:r>
      <w:r>
        <w:rPr>
          <w:w w:val="85"/>
          <w:sz w:val="20"/>
        </w:rPr>
        <w:t>works.</w:t>
      </w:r>
    </w:p>
    <w:p w:rsidR="00E5575B" w:rsidRDefault="00D512E5">
      <w:pPr>
        <w:pStyle w:val="ListParagraph"/>
        <w:numPr>
          <w:ilvl w:val="1"/>
          <w:numId w:val="72"/>
        </w:numPr>
        <w:tabs>
          <w:tab w:val="left" w:pos="1090"/>
        </w:tabs>
        <w:spacing w:line="242" w:lineRule="auto"/>
        <w:ind w:right="625" w:firstLine="0"/>
        <w:rPr>
          <w:sz w:val="20"/>
        </w:rPr>
      </w:pPr>
      <w:r>
        <w:rPr>
          <w:w w:val="85"/>
          <w:sz w:val="20"/>
        </w:rPr>
        <w:t>The</w:t>
      </w:r>
      <w:r>
        <w:rPr>
          <w:spacing w:val="-5"/>
          <w:w w:val="85"/>
          <w:sz w:val="20"/>
        </w:rPr>
        <w:t xml:space="preserve"> </w:t>
      </w:r>
      <w:r>
        <w:rPr>
          <w:w w:val="85"/>
          <w:sz w:val="20"/>
        </w:rPr>
        <w:t>government</w:t>
      </w:r>
      <w:r>
        <w:rPr>
          <w:spacing w:val="-4"/>
          <w:w w:val="85"/>
          <w:sz w:val="20"/>
        </w:rPr>
        <w:t xml:space="preserve"> </w:t>
      </w:r>
      <w:r>
        <w:rPr>
          <w:w w:val="85"/>
          <w:sz w:val="20"/>
        </w:rPr>
        <w:t>through</w:t>
      </w:r>
      <w:r>
        <w:rPr>
          <w:spacing w:val="-4"/>
          <w:w w:val="85"/>
          <w:sz w:val="20"/>
        </w:rPr>
        <w:t xml:space="preserve"> </w:t>
      </w:r>
      <w:r>
        <w:rPr>
          <w:w w:val="85"/>
          <w:sz w:val="20"/>
        </w:rPr>
        <w:t>Ministry</w:t>
      </w:r>
      <w:r>
        <w:rPr>
          <w:spacing w:val="-6"/>
          <w:w w:val="85"/>
          <w:sz w:val="20"/>
        </w:rPr>
        <w:t xml:space="preserve"> </w:t>
      </w:r>
      <w:r>
        <w:rPr>
          <w:w w:val="85"/>
          <w:sz w:val="20"/>
        </w:rPr>
        <w:t>of</w:t>
      </w:r>
      <w:r>
        <w:rPr>
          <w:spacing w:val="-4"/>
          <w:w w:val="85"/>
          <w:sz w:val="20"/>
        </w:rPr>
        <w:t xml:space="preserve"> </w:t>
      </w:r>
      <w:r>
        <w:rPr>
          <w:w w:val="85"/>
          <w:sz w:val="20"/>
        </w:rPr>
        <w:t>Education</w:t>
      </w:r>
      <w:r>
        <w:rPr>
          <w:spacing w:val="-4"/>
          <w:w w:val="85"/>
          <w:sz w:val="20"/>
        </w:rPr>
        <w:t xml:space="preserve"> </w:t>
      </w:r>
      <w:r>
        <w:rPr>
          <w:w w:val="85"/>
          <w:sz w:val="20"/>
        </w:rPr>
        <w:t>has</w:t>
      </w:r>
      <w:r>
        <w:rPr>
          <w:spacing w:val="-4"/>
          <w:w w:val="85"/>
          <w:sz w:val="20"/>
        </w:rPr>
        <w:t xml:space="preserve"> </w:t>
      </w:r>
      <w:r>
        <w:rPr>
          <w:w w:val="85"/>
          <w:sz w:val="20"/>
        </w:rPr>
        <w:t>trained</w:t>
      </w:r>
      <w:r>
        <w:rPr>
          <w:spacing w:val="-4"/>
          <w:w w:val="85"/>
          <w:sz w:val="20"/>
        </w:rPr>
        <w:t xml:space="preserve"> </w:t>
      </w:r>
      <w:r>
        <w:rPr>
          <w:w w:val="85"/>
          <w:sz w:val="20"/>
        </w:rPr>
        <w:t>the necessary</w:t>
      </w:r>
      <w:r>
        <w:rPr>
          <w:spacing w:val="-4"/>
          <w:w w:val="85"/>
          <w:sz w:val="20"/>
        </w:rPr>
        <w:t xml:space="preserve"> </w:t>
      </w:r>
      <w:r>
        <w:rPr>
          <w:w w:val="85"/>
          <w:sz w:val="20"/>
        </w:rPr>
        <w:t>skilled</w:t>
      </w:r>
      <w:r>
        <w:rPr>
          <w:spacing w:val="-4"/>
          <w:w w:val="85"/>
          <w:sz w:val="20"/>
        </w:rPr>
        <w:t xml:space="preserve"> </w:t>
      </w:r>
      <w:r>
        <w:rPr>
          <w:w w:val="85"/>
          <w:sz w:val="20"/>
        </w:rPr>
        <w:t>man</w:t>
      </w:r>
      <w:r>
        <w:rPr>
          <w:spacing w:val="-4"/>
          <w:w w:val="85"/>
          <w:sz w:val="20"/>
        </w:rPr>
        <w:t xml:space="preserve"> </w:t>
      </w:r>
      <w:r>
        <w:rPr>
          <w:w w:val="85"/>
          <w:sz w:val="20"/>
        </w:rPr>
        <w:t>power</w:t>
      </w:r>
      <w:r>
        <w:rPr>
          <w:spacing w:val="-4"/>
          <w:w w:val="85"/>
          <w:sz w:val="20"/>
        </w:rPr>
        <w:t xml:space="preserve"> </w:t>
      </w:r>
      <w:r>
        <w:rPr>
          <w:w w:val="85"/>
          <w:sz w:val="20"/>
        </w:rPr>
        <w:t>from</w:t>
      </w:r>
      <w:r>
        <w:rPr>
          <w:spacing w:val="-4"/>
          <w:w w:val="85"/>
          <w:sz w:val="20"/>
        </w:rPr>
        <w:t xml:space="preserve"> </w:t>
      </w:r>
      <w:r>
        <w:rPr>
          <w:w w:val="85"/>
          <w:sz w:val="20"/>
        </w:rPr>
        <w:t>various</w:t>
      </w:r>
      <w:r>
        <w:rPr>
          <w:spacing w:val="-4"/>
          <w:w w:val="85"/>
          <w:sz w:val="20"/>
        </w:rPr>
        <w:t xml:space="preserve"> </w:t>
      </w:r>
      <w:r>
        <w:rPr>
          <w:w w:val="85"/>
          <w:sz w:val="20"/>
        </w:rPr>
        <w:t>institutes</w:t>
      </w:r>
      <w:r>
        <w:rPr>
          <w:spacing w:val="-4"/>
          <w:w w:val="85"/>
          <w:sz w:val="20"/>
        </w:rPr>
        <w:t xml:space="preserve"> </w:t>
      </w:r>
      <w:r>
        <w:rPr>
          <w:w w:val="85"/>
          <w:sz w:val="20"/>
        </w:rPr>
        <w:t>of</w:t>
      </w:r>
      <w:r>
        <w:rPr>
          <w:spacing w:val="-4"/>
          <w:w w:val="85"/>
          <w:sz w:val="20"/>
        </w:rPr>
        <w:t xml:space="preserve"> </w:t>
      </w:r>
      <w:r>
        <w:rPr>
          <w:w w:val="85"/>
          <w:sz w:val="20"/>
        </w:rPr>
        <w:t>learning</w:t>
      </w:r>
      <w:r>
        <w:rPr>
          <w:spacing w:val="-4"/>
          <w:w w:val="85"/>
          <w:sz w:val="20"/>
        </w:rPr>
        <w:t xml:space="preserve"> </w:t>
      </w:r>
      <w:r>
        <w:rPr>
          <w:w w:val="85"/>
          <w:sz w:val="20"/>
        </w:rPr>
        <w:t>like</w:t>
      </w:r>
      <w:r>
        <w:rPr>
          <w:spacing w:val="-3"/>
          <w:w w:val="85"/>
          <w:sz w:val="20"/>
        </w:rPr>
        <w:t xml:space="preserve"> </w:t>
      </w:r>
      <w:r>
        <w:rPr>
          <w:w w:val="85"/>
          <w:sz w:val="20"/>
        </w:rPr>
        <w:t xml:space="preserve">Makerere </w:t>
      </w:r>
      <w:r>
        <w:rPr>
          <w:w w:val="80"/>
          <w:sz w:val="20"/>
        </w:rPr>
        <w:t>University, Kyambogo University, MUST and Directorate of industrial training centre at Lugogo for formal and informal industrial operations as well as sponsoring some students overseas to acquire industrial skills like in Japan and India</w:t>
      </w:r>
      <w:r>
        <w:rPr>
          <w:sz w:val="20"/>
        </w:rPr>
        <w:t xml:space="preserve"> </w:t>
      </w:r>
      <w:r>
        <w:rPr>
          <w:w w:val="80"/>
          <w:sz w:val="20"/>
        </w:rPr>
        <w:t xml:space="preserve">for industries such as Mukwano industries and Nice house of </w:t>
      </w:r>
      <w:r>
        <w:rPr>
          <w:w w:val="90"/>
          <w:sz w:val="20"/>
        </w:rPr>
        <w:t>plastics in Kampala.</w:t>
      </w:r>
    </w:p>
    <w:p w:rsidR="00E5575B" w:rsidRDefault="00D512E5">
      <w:pPr>
        <w:pStyle w:val="ListParagraph"/>
        <w:numPr>
          <w:ilvl w:val="1"/>
          <w:numId w:val="72"/>
        </w:numPr>
        <w:tabs>
          <w:tab w:val="left" w:pos="1090"/>
        </w:tabs>
        <w:ind w:right="628" w:firstLine="0"/>
        <w:rPr>
          <w:sz w:val="20"/>
        </w:rPr>
      </w:pPr>
      <w:r>
        <w:rPr>
          <w:w w:val="80"/>
          <w:sz w:val="20"/>
        </w:rPr>
        <w:t>Industrialists</w:t>
      </w:r>
      <w:r>
        <w:rPr>
          <w:sz w:val="20"/>
        </w:rPr>
        <w:t xml:space="preserve"> </w:t>
      </w:r>
      <w:r>
        <w:rPr>
          <w:w w:val="80"/>
          <w:sz w:val="20"/>
        </w:rPr>
        <w:t>have</w:t>
      </w:r>
      <w:r>
        <w:rPr>
          <w:sz w:val="20"/>
        </w:rPr>
        <w:t xml:space="preserve"> </w:t>
      </w:r>
      <w:r>
        <w:rPr>
          <w:w w:val="80"/>
          <w:sz w:val="20"/>
        </w:rPr>
        <w:t>directly</w:t>
      </w:r>
      <w:r>
        <w:rPr>
          <w:sz w:val="20"/>
        </w:rPr>
        <w:t xml:space="preserve"> </w:t>
      </w:r>
      <w:r>
        <w:rPr>
          <w:w w:val="80"/>
          <w:sz w:val="20"/>
        </w:rPr>
        <w:t>trained</w:t>
      </w:r>
      <w:r>
        <w:rPr>
          <w:sz w:val="20"/>
        </w:rPr>
        <w:t xml:space="preserve"> </w:t>
      </w:r>
      <w:r>
        <w:rPr>
          <w:w w:val="80"/>
          <w:sz w:val="20"/>
        </w:rPr>
        <w:t>and</w:t>
      </w:r>
      <w:r>
        <w:rPr>
          <w:sz w:val="20"/>
        </w:rPr>
        <w:t xml:space="preserve"> </w:t>
      </w:r>
      <w:r>
        <w:rPr>
          <w:w w:val="80"/>
          <w:sz w:val="20"/>
        </w:rPr>
        <w:t>re-freshened</w:t>
      </w:r>
      <w:r>
        <w:rPr>
          <w:sz w:val="20"/>
        </w:rPr>
        <w:t xml:space="preserve"> </w:t>
      </w:r>
      <w:r>
        <w:rPr>
          <w:w w:val="80"/>
          <w:sz w:val="20"/>
        </w:rPr>
        <w:t>their</w:t>
      </w:r>
      <w:r>
        <w:rPr>
          <w:sz w:val="20"/>
        </w:rPr>
        <w:t xml:space="preserve"> </w:t>
      </w:r>
      <w:r>
        <w:rPr>
          <w:w w:val="80"/>
          <w:sz w:val="20"/>
        </w:rPr>
        <w:t>own</w:t>
      </w:r>
      <w:r>
        <w:rPr>
          <w:sz w:val="20"/>
        </w:rPr>
        <w:t xml:space="preserve"> </w:t>
      </w:r>
      <w:r>
        <w:rPr>
          <w:w w:val="80"/>
          <w:sz w:val="20"/>
        </w:rPr>
        <w:t>workers</w:t>
      </w:r>
      <w:r>
        <w:rPr>
          <w:sz w:val="20"/>
        </w:rPr>
        <w:t xml:space="preserve"> </w:t>
      </w:r>
      <w:r>
        <w:rPr>
          <w:w w:val="80"/>
          <w:sz w:val="20"/>
        </w:rPr>
        <w:t>through</w:t>
      </w:r>
      <w:r>
        <w:rPr>
          <w:sz w:val="20"/>
        </w:rPr>
        <w:t xml:space="preserve"> </w:t>
      </w:r>
      <w:r>
        <w:rPr>
          <w:w w:val="80"/>
          <w:sz w:val="20"/>
        </w:rPr>
        <w:t>on</w:t>
      </w:r>
      <w:r>
        <w:rPr>
          <w:sz w:val="20"/>
        </w:rPr>
        <w:t xml:space="preserve"> </w:t>
      </w:r>
      <w:r>
        <w:rPr>
          <w:w w:val="80"/>
          <w:sz w:val="20"/>
        </w:rPr>
        <w:t>–</w:t>
      </w:r>
      <w:r>
        <w:rPr>
          <w:sz w:val="20"/>
        </w:rPr>
        <w:t xml:space="preserve"> </w:t>
      </w:r>
      <w:r>
        <w:rPr>
          <w:w w:val="80"/>
          <w:sz w:val="20"/>
        </w:rPr>
        <w:t>job</w:t>
      </w:r>
      <w:r>
        <w:rPr>
          <w:sz w:val="20"/>
        </w:rPr>
        <w:t xml:space="preserve"> </w:t>
      </w:r>
      <w:r>
        <w:rPr>
          <w:w w:val="80"/>
          <w:sz w:val="20"/>
        </w:rPr>
        <w:t>training</w:t>
      </w:r>
      <w:r>
        <w:rPr>
          <w:sz w:val="20"/>
        </w:rPr>
        <w:t xml:space="preserve"> </w:t>
      </w:r>
      <w:r>
        <w:rPr>
          <w:w w:val="80"/>
          <w:sz w:val="20"/>
        </w:rPr>
        <w:t>for</w:t>
      </w:r>
      <w:r>
        <w:rPr>
          <w:sz w:val="20"/>
        </w:rPr>
        <w:t xml:space="preserve"> </w:t>
      </w:r>
      <w:r>
        <w:rPr>
          <w:w w:val="80"/>
          <w:sz w:val="20"/>
        </w:rPr>
        <w:t>competency</w:t>
      </w:r>
      <w:r>
        <w:rPr>
          <w:sz w:val="20"/>
        </w:rPr>
        <w:t xml:space="preserve"> </w:t>
      </w:r>
      <w:r>
        <w:rPr>
          <w:w w:val="80"/>
          <w:sz w:val="20"/>
        </w:rPr>
        <w:t>at</w:t>
      </w:r>
      <w:r>
        <w:rPr>
          <w:sz w:val="20"/>
        </w:rPr>
        <w:t xml:space="preserve"> </w:t>
      </w:r>
      <w:r>
        <w:rPr>
          <w:w w:val="80"/>
          <w:sz w:val="20"/>
        </w:rPr>
        <w:t>work</w:t>
      </w:r>
      <w:r>
        <w:rPr>
          <w:sz w:val="20"/>
        </w:rPr>
        <w:t xml:space="preserve"> </w:t>
      </w:r>
      <w:r>
        <w:rPr>
          <w:w w:val="80"/>
          <w:sz w:val="20"/>
        </w:rPr>
        <w:t>and</w:t>
      </w:r>
      <w:r>
        <w:rPr>
          <w:sz w:val="20"/>
        </w:rPr>
        <w:t xml:space="preserve"> </w:t>
      </w:r>
      <w:r>
        <w:rPr>
          <w:w w:val="80"/>
          <w:sz w:val="20"/>
        </w:rPr>
        <w:t>increased</w:t>
      </w:r>
      <w:r>
        <w:rPr>
          <w:sz w:val="20"/>
        </w:rPr>
        <w:t xml:space="preserve"> </w:t>
      </w:r>
      <w:r>
        <w:rPr>
          <w:w w:val="80"/>
          <w:sz w:val="20"/>
        </w:rPr>
        <w:t>efficiency</w:t>
      </w:r>
      <w:r>
        <w:rPr>
          <w:sz w:val="20"/>
        </w:rPr>
        <w:t xml:space="preserve"> </w:t>
      </w:r>
      <w:r>
        <w:rPr>
          <w:w w:val="85"/>
          <w:sz w:val="20"/>
        </w:rPr>
        <w:t>in</w:t>
      </w:r>
      <w:r>
        <w:rPr>
          <w:spacing w:val="-6"/>
          <w:w w:val="85"/>
          <w:sz w:val="20"/>
        </w:rPr>
        <w:t xml:space="preserve"> </w:t>
      </w:r>
      <w:r>
        <w:rPr>
          <w:w w:val="85"/>
          <w:sz w:val="20"/>
        </w:rPr>
        <w:t>production</w:t>
      </w:r>
      <w:r>
        <w:rPr>
          <w:spacing w:val="-5"/>
          <w:w w:val="85"/>
          <w:sz w:val="20"/>
        </w:rPr>
        <w:t xml:space="preserve"> </w:t>
      </w:r>
      <w:r>
        <w:rPr>
          <w:w w:val="85"/>
          <w:sz w:val="20"/>
        </w:rPr>
        <w:t>such</w:t>
      </w:r>
      <w:r>
        <w:rPr>
          <w:spacing w:val="-5"/>
          <w:w w:val="85"/>
          <w:sz w:val="20"/>
        </w:rPr>
        <w:t xml:space="preserve"> </w:t>
      </w:r>
      <w:r>
        <w:rPr>
          <w:w w:val="85"/>
          <w:sz w:val="20"/>
        </w:rPr>
        <w:t>as</w:t>
      </w:r>
      <w:r>
        <w:rPr>
          <w:spacing w:val="-6"/>
          <w:w w:val="85"/>
          <w:sz w:val="20"/>
        </w:rPr>
        <w:t xml:space="preserve"> </w:t>
      </w:r>
      <w:r>
        <w:rPr>
          <w:w w:val="85"/>
          <w:sz w:val="20"/>
        </w:rPr>
        <w:t>Lugazi</w:t>
      </w:r>
      <w:r>
        <w:rPr>
          <w:spacing w:val="-5"/>
          <w:w w:val="85"/>
          <w:sz w:val="20"/>
        </w:rPr>
        <w:t xml:space="preserve"> </w:t>
      </w:r>
      <w:r>
        <w:rPr>
          <w:w w:val="85"/>
          <w:sz w:val="20"/>
        </w:rPr>
        <w:t>sugar</w:t>
      </w:r>
      <w:r>
        <w:rPr>
          <w:spacing w:val="-5"/>
          <w:w w:val="85"/>
          <w:sz w:val="20"/>
        </w:rPr>
        <w:t xml:space="preserve"> </w:t>
      </w:r>
      <w:r>
        <w:rPr>
          <w:w w:val="85"/>
          <w:sz w:val="20"/>
        </w:rPr>
        <w:t>works</w:t>
      </w:r>
      <w:r>
        <w:rPr>
          <w:spacing w:val="-6"/>
          <w:w w:val="85"/>
          <w:sz w:val="20"/>
        </w:rPr>
        <w:t xml:space="preserve"> </w:t>
      </w:r>
      <w:r>
        <w:rPr>
          <w:w w:val="85"/>
          <w:sz w:val="20"/>
        </w:rPr>
        <w:t>and</w:t>
      </w:r>
      <w:r>
        <w:rPr>
          <w:spacing w:val="-5"/>
          <w:w w:val="85"/>
          <w:sz w:val="20"/>
        </w:rPr>
        <w:t xml:space="preserve"> </w:t>
      </w:r>
      <w:r>
        <w:rPr>
          <w:w w:val="85"/>
          <w:sz w:val="20"/>
        </w:rPr>
        <w:t>Nile</w:t>
      </w:r>
      <w:r>
        <w:rPr>
          <w:spacing w:val="-5"/>
          <w:w w:val="85"/>
          <w:sz w:val="20"/>
        </w:rPr>
        <w:t xml:space="preserve"> </w:t>
      </w:r>
      <w:r>
        <w:rPr>
          <w:w w:val="85"/>
          <w:sz w:val="20"/>
        </w:rPr>
        <w:t>Breweries</w:t>
      </w:r>
      <w:r>
        <w:rPr>
          <w:spacing w:val="-6"/>
          <w:w w:val="85"/>
          <w:sz w:val="20"/>
        </w:rPr>
        <w:t xml:space="preserve"> </w:t>
      </w:r>
      <w:r>
        <w:rPr>
          <w:w w:val="85"/>
          <w:sz w:val="20"/>
        </w:rPr>
        <w:t>in</w:t>
      </w:r>
      <w:r>
        <w:rPr>
          <w:spacing w:val="-5"/>
          <w:w w:val="85"/>
          <w:sz w:val="20"/>
        </w:rPr>
        <w:t xml:space="preserve"> </w:t>
      </w:r>
      <w:r>
        <w:rPr>
          <w:w w:val="85"/>
          <w:sz w:val="20"/>
        </w:rPr>
        <w:t>Buyikwe</w:t>
      </w:r>
    </w:p>
    <w:p w:rsidR="00E5575B" w:rsidRDefault="00D512E5">
      <w:pPr>
        <w:pStyle w:val="ListParagraph"/>
        <w:numPr>
          <w:ilvl w:val="1"/>
          <w:numId w:val="72"/>
        </w:numPr>
        <w:tabs>
          <w:tab w:val="left" w:pos="1090"/>
        </w:tabs>
        <w:spacing w:line="242" w:lineRule="auto"/>
        <w:ind w:right="625" w:firstLine="0"/>
        <w:rPr>
          <w:sz w:val="20"/>
        </w:rPr>
      </w:pPr>
      <w:r>
        <w:rPr>
          <w:w w:val="80"/>
          <w:sz w:val="20"/>
        </w:rPr>
        <w:t>The government through Ministry of Works has been constructed new and rehabilitated existing transport and communication systems to ease movement of industrial inputs and outputs as well as other auxiliary amenities to smoothen</w:t>
      </w:r>
      <w:r>
        <w:rPr>
          <w:sz w:val="20"/>
        </w:rPr>
        <w:t xml:space="preserve"> </w:t>
      </w:r>
      <w:r>
        <w:rPr>
          <w:w w:val="80"/>
          <w:sz w:val="20"/>
        </w:rPr>
        <w:t xml:space="preserve">the industrial related activities. Different roads have been </w:t>
      </w:r>
      <w:r>
        <w:rPr>
          <w:w w:val="85"/>
          <w:sz w:val="20"/>
        </w:rPr>
        <w:t xml:space="preserve">rehabilitated such as Kampala – Jinja – Mbale road has been rehabilitated for Tororo cement plant, E.A steels in Jinja and Century bottlers in </w:t>
      </w:r>
      <w:r>
        <w:rPr>
          <w:w w:val="80"/>
          <w:sz w:val="20"/>
        </w:rPr>
        <w:t>Mukono and foreign communication firms such as MTN</w:t>
      </w:r>
      <w:r>
        <w:rPr>
          <w:sz w:val="20"/>
        </w:rPr>
        <w:t xml:space="preserve"> </w:t>
      </w:r>
      <w:r>
        <w:rPr>
          <w:w w:val="80"/>
          <w:sz w:val="20"/>
        </w:rPr>
        <w:t>and Airtel</w:t>
      </w:r>
      <w:r>
        <w:rPr>
          <w:sz w:val="20"/>
        </w:rPr>
        <w:t xml:space="preserve"> </w:t>
      </w:r>
      <w:r>
        <w:rPr>
          <w:w w:val="80"/>
          <w:sz w:val="20"/>
        </w:rPr>
        <w:t>have been put in place to improve on telecommunication.</w:t>
      </w:r>
    </w:p>
    <w:p w:rsidR="00E5575B" w:rsidRDefault="00D512E5">
      <w:pPr>
        <w:pStyle w:val="ListParagraph"/>
        <w:numPr>
          <w:ilvl w:val="1"/>
          <w:numId w:val="72"/>
        </w:numPr>
        <w:tabs>
          <w:tab w:val="left" w:pos="1090"/>
        </w:tabs>
        <w:spacing w:line="242" w:lineRule="auto"/>
        <w:ind w:right="627" w:firstLine="0"/>
        <w:rPr>
          <w:sz w:val="20"/>
        </w:rPr>
      </w:pPr>
      <w:r>
        <w:rPr>
          <w:w w:val="80"/>
          <w:sz w:val="20"/>
        </w:rPr>
        <w:t xml:space="preserve">Industrialists like Mukwano industries, Royal industries and Spear motors in Kampala have adopted aggressive and persuasive advertisement </w:t>
      </w:r>
      <w:r>
        <w:rPr>
          <w:w w:val="85"/>
          <w:sz w:val="20"/>
        </w:rPr>
        <w:t xml:space="preserve">strategies to attract market for their products on FM radio and T.V stations such as CBS, Simba, Capital, Radio One, NBS, BBS, </w:t>
      </w:r>
      <w:proofErr w:type="gramStart"/>
      <w:r>
        <w:rPr>
          <w:w w:val="85"/>
          <w:sz w:val="20"/>
        </w:rPr>
        <w:t>NTV</w:t>
      </w:r>
      <w:proofErr w:type="gramEnd"/>
      <w:r>
        <w:rPr>
          <w:w w:val="85"/>
          <w:sz w:val="20"/>
        </w:rPr>
        <w:t xml:space="preserve"> and on billboards along roadside in Kampala and Jinja.</w:t>
      </w:r>
    </w:p>
    <w:p w:rsidR="00E5575B" w:rsidRDefault="00D512E5">
      <w:pPr>
        <w:pStyle w:val="ListParagraph"/>
        <w:numPr>
          <w:ilvl w:val="1"/>
          <w:numId w:val="72"/>
        </w:numPr>
        <w:tabs>
          <w:tab w:val="left" w:pos="1090"/>
        </w:tabs>
        <w:spacing w:line="242" w:lineRule="auto"/>
        <w:ind w:right="626" w:firstLine="0"/>
        <w:rPr>
          <w:sz w:val="20"/>
        </w:rPr>
      </w:pPr>
      <w:r>
        <w:rPr>
          <w:w w:val="80"/>
          <w:sz w:val="20"/>
        </w:rPr>
        <w:t>Industrial standard organ known as Uganda National Bureau of Standards (UNBS)</w:t>
      </w:r>
      <w:r>
        <w:rPr>
          <w:sz w:val="20"/>
        </w:rPr>
        <w:t xml:space="preserve"> </w:t>
      </w:r>
      <w:r>
        <w:rPr>
          <w:w w:val="80"/>
          <w:sz w:val="20"/>
        </w:rPr>
        <w:t>have encouraged Industrialists to produce standardized and</w:t>
      </w:r>
      <w:r>
        <w:rPr>
          <w:spacing w:val="40"/>
          <w:sz w:val="20"/>
        </w:rPr>
        <w:t xml:space="preserve"> </w:t>
      </w:r>
      <w:r>
        <w:rPr>
          <w:w w:val="85"/>
          <w:sz w:val="20"/>
        </w:rPr>
        <w:t>high</w:t>
      </w:r>
      <w:r>
        <w:rPr>
          <w:spacing w:val="-1"/>
          <w:w w:val="85"/>
          <w:sz w:val="20"/>
        </w:rPr>
        <w:t xml:space="preserve"> </w:t>
      </w:r>
      <w:r>
        <w:rPr>
          <w:w w:val="85"/>
          <w:sz w:val="20"/>
        </w:rPr>
        <w:t>quality</w:t>
      </w:r>
      <w:r>
        <w:rPr>
          <w:spacing w:val="-1"/>
          <w:w w:val="85"/>
          <w:sz w:val="20"/>
        </w:rPr>
        <w:t xml:space="preserve"> </w:t>
      </w:r>
      <w:r>
        <w:rPr>
          <w:w w:val="85"/>
          <w:sz w:val="20"/>
        </w:rPr>
        <w:t>goods,</w:t>
      </w:r>
      <w:r>
        <w:rPr>
          <w:spacing w:val="-1"/>
          <w:w w:val="85"/>
          <w:sz w:val="20"/>
        </w:rPr>
        <w:t xml:space="preserve"> </w:t>
      </w:r>
      <w:r>
        <w:rPr>
          <w:w w:val="85"/>
          <w:sz w:val="20"/>
        </w:rPr>
        <w:t>which are</w:t>
      </w:r>
      <w:r>
        <w:rPr>
          <w:spacing w:val="-1"/>
          <w:w w:val="85"/>
          <w:sz w:val="20"/>
        </w:rPr>
        <w:t xml:space="preserve"> </w:t>
      </w:r>
      <w:r>
        <w:rPr>
          <w:w w:val="85"/>
          <w:sz w:val="20"/>
        </w:rPr>
        <w:t>monitored</w:t>
      </w:r>
      <w:r>
        <w:rPr>
          <w:spacing w:val="-1"/>
          <w:w w:val="85"/>
          <w:sz w:val="20"/>
        </w:rPr>
        <w:t xml:space="preserve"> </w:t>
      </w:r>
      <w:r>
        <w:rPr>
          <w:w w:val="85"/>
          <w:sz w:val="20"/>
        </w:rPr>
        <w:t>and</w:t>
      </w:r>
      <w:r>
        <w:rPr>
          <w:spacing w:val="-1"/>
          <w:w w:val="85"/>
          <w:sz w:val="20"/>
        </w:rPr>
        <w:t xml:space="preserve"> </w:t>
      </w:r>
      <w:r>
        <w:rPr>
          <w:w w:val="85"/>
          <w:sz w:val="20"/>
        </w:rPr>
        <w:t>authorized</w:t>
      </w:r>
      <w:r>
        <w:rPr>
          <w:spacing w:val="-1"/>
          <w:w w:val="85"/>
          <w:sz w:val="20"/>
        </w:rPr>
        <w:t xml:space="preserve"> </w:t>
      </w:r>
      <w:r>
        <w:rPr>
          <w:w w:val="85"/>
          <w:sz w:val="20"/>
        </w:rPr>
        <w:t>with</w:t>
      </w:r>
      <w:r>
        <w:rPr>
          <w:spacing w:val="-1"/>
          <w:w w:val="85"/>
          <w:sz w:val="20"/>
        </w:rPr>
        <w:t xml:space="preserve"> </w:t>
      </w:r>
      <w:r>
        <w:rPr>
          <w:w w:val="85"/>
          <w:sz w:val="20"/>
        </w:rPr>
        <w:t>organ</w:t>
      </w:r>
      <w:r>
        <w:rPr>
          <w:spacing w:val="-1"/>
          <w:w w:val="85"/>
          <w:sz w:val="20"/>
        </w:rPr>
        <w:t xml:space="preserve"> </w:t>
      </w:r>
      <w:r>
        <w:rPr>
          <w:w w:val="85"/>
          <w:sz w:val="20"/>
        </w:rPr>
        <w:t>stamped</w:t>
      </w:r>
      <w:r>
        <w:rPr>
          <w:spacing w:val="-1"/>
          <w:w w:val="85"/>
          <w:sz w:val="20"/>
        </w:rPr>
        <w:t xml:space="preserve"> </w:t>
      </w:r>
      <w:r>
        <w:rPr>
          <w:w w:val="85"/>
          <w:sz w:val="20"/>
        </w:rPr>
        <w:t>logo</w:t>
      </w:r>
      <w:r>
        <w:rPr>
          <w:spacing w:val="-1"/>
          <w:w w:val="85"/>
          <w:sz w:val="20"/>
        </w:rPr>
        <w:t xml:space="preserve"> </w:t>
      </w:r>
      <w:r>
        <w:rPr>
          <w:w w:val="85"/>
          <w:sz w:val="20"/>
        </w:rPr>
        <w:t>so</w:t>
      </w:r>
      <w:r>
        <w:rPr>
          <w:spacing w:val="-1"/>
          <w:w w:val="85"/>
          <w:sz w:val="20"/>
        </w:rPr>
        <w:t xml:space="preserve"> </w:t>
      </w:r>
      <w:r>
        <w:rPr>
          <w:w w:val="85"/>
          <w:sz w:val="20"/>
        </w:rPr>
        <w:t>as to</w:t>
      </w:r>
      <w:r>
        <w:rPr>
          <w:spacing w:val="-1"/>
          <w:w w:val="85"/>
          <w:sz w:val="20"/>
        </w:rPr>
        <w:t xml:space="preserve"> </w:t>
      </w:r>
      <w:r>
        <w:rPr>
          <w:w w:val="85"/>
          <w:sz w:val="20"/>
        </w:rPr>
        <w:t>compete</w:t>
      </w:r>
      <w:r>
        <w:rPr>
          <w:spacing w:val="-1"/>
          <w:w w:val="85"/>
          <w:sz w:val="20"/>
        </w:rPr>
        <w:t xml:space="preserve"> </w:t>
      </w:r>
      <w:r>
        <w:rPr>
          <w:w w:val="85"/>
          <w:sz w:val="20"/>
        </w:rPr>
        <w:t>favorably</w:t>
      </w:r>
      <w:r>
        <w:rPr>
          <w:spacing w:val="-2"/>
          <w:w w:val="85"/>
          <w:sz w:val="20"/>
        </w:rPr>
        <w:t xml:space="preserve"> </w:t>
      </w:r>
      <w:r>
        <w:rPr>
          <w:w w:val="85"/>
          <w:sz w:val="20"/>
        </w:rPr>
        <w:t>on</w:t>
      </w:r>
      <w:r>
        <w:rPr>
          <w:spacing w:val="-1"/>
          <w:w w:val="85"/>
          <w:sz w:val="20"/>
        </w:rPr>
        <w:t xml:space="preserve"> </w:t>
      </w:r>
      <w:r>
        <w:rPr>
          <w:w w:val="85"/>
          <w:sz w:val="20"/>
        </w:rPr>
        <w:t>the</w:t>
      </w:r>
      <w:r>
        <w:rPr>
          <w:spacing w:val="-1"/>
          <w:w w:val="85"/>
          <w:sz w:val="20"/>
        </w:rPr>
        <w:t xml:space="preserve"> </w:t>
      </w:r>
      <w:r>
        <w:rPr>
          <w:w w:val="85"/>
          <w:sz w:val="20"/>
        </w:rPr>
        <w:t>world</w:t>
      </w:r>
      <w:r>
        <w:rPr>
          <w:spacing w:val="-1"/>
          <w:w w:val="85"/>
          <w:sz w:val="20"/>
        </w:rPr>
        <w:t xml:space="preserve"> </w:t>
      </w:r>
      <w:r>
        <w:rPr>
          <w:w w:val="85"/>
          <w:sz w:val="20"/>
        </w:rPr>
        <w:t>market like</w:t>
      </w:r>
      <w:r>
        <w:rPr>
          <w:spacing w:val="-1"/>
          <w:w w:val="85"/>
          <w:sz w:val="20"/>
        </w:rPr>
        <w:t xml:space="preserve"> </w:t>
      </w:r>
      <w:r>
        <w:rPr>
          <w:w w:val="85"/>
          <w:sz w:val="20"/>
        </w:rPr>
        <w:t>textiles</w:t>
      </w:r>
      <w:r>
        <w:rPr>
          <w:spacing w:val="-2"/>
          <w:w w:val="85"/>
          <w:sz w:val="20"/>
        </w:rPr>
        <w:t xml:space="preserve"> </w:t>
      </w:r>
      <w:r>
        <w:rPr>
          <w:w w:val="85"/>
          <w:sz w:val="20"/>
        </w:rPr>
        <w:t xml:space="preserve">for </w:t>
      </w:r>
      <w:r>
        <w:rPr>
          <w:w w:val="80"/>
          <w:sz w:val="20"/>
        </w:rPr>
        <w:t>Phoenix logistics</w:t>
      </w:r>
      <w:r>
        <w:rPr>
          <w:sz w:val="20"/>
        </w:rPr>
        <w:t xml:space="preserve"> </w:t>
      </w:r>
      <w:r>
        <w:rPr>
          <w:w w:val="80"/>
          <w:sz w:val="20"/>
        </w:rPr>
        <w:t>in</w:t>
      </w:r>
      <w:r>
        <w:rPr>
          <w:sz w:val="20"/>
        </w:rPr>
        <w:t xml:space="preserve"> </w:t>
      </w:r>
      <w:r>
        <w:rPr>
          <w:w w:val="80"/>
          <w:sz w:val="20"/>
        </w:rPr>
        <w:t>Kampala, Fish fillets from</w:t>
      </w:r>
      <w:r>
        <w:rPr>
          <w:sz w:val="20"/>
        </w:rPr>
        <w:t xml:space="preserve"> </w:t>
      </w:r>
      <w:r>
        <w:rPr>
          <w:w w:val="80"/>
          <w:sz w:val="20"/>
        </w:rPr>
        <w:t>Masese fish</w:t>
      </w:r>
      <w:r>
        <w:rPr>
          <w:sz w:val="20"/>
        </w:rPr>
        <w:t xml:space="preserve"> </w:t>
      </w:r>
      <w:r>
        <w:rPr>
          <w:w w:val="80"/>
          <w:sz w:val="20"/>
        </w:rPr>
        <w:t>Packers</w:t>
      </w:r>
      <w:r>
        <w:rPr>
          <w:sz w:val="20"/>
        </w:rPr>
        <w:t xml:space="preserve"> </w:t>
      </w:r>
      <w:r>
        <w:rPr>
          <w:w w:val="80"/>
          <w:sz w:val="20"/>
        </w:rPr>
        <w:t>in Jinja and</w:t>
      </w:r>
      <w:r>
        <w:rPr>
          <w:sz w:val="20"/>
        </w:rPr>
        <w:t xml:space="preserve"> </w:t>
      </w:r>
      <w:r>
        <w:rPr>
          <w:w w:val="80"/>
          <w:sz w:val="20"/>
        </w:rPr>
        <w:t>Powder</w:t>
      </w:r>
      <w:r>
        <w:rPr>
          <w:sz w:val="20"/>
        </w:rPr>
        <w:t xml:space="preserve"> </w:t>
      </w:r>
      <w:r>
        <w:rPr>
          <w:w w:val="80"/>
          <w:sz w:val="20"/>
        </w:rPr>
        <w:t>milk and ghee from</w:t>
      </w:r>
      <w:r>
        <w:rPr>
          <w:sz w:val="20"/>
        </w:rPr>
        <w:t xml:space="preserve"> </w:t>
      </w:r>
      <w:r>
        <w:rPr>
          <w:w w:val="80"/>
          <w:sz w:val="20"/>
        </w:rPr>
        <w:t>Sameer milk plant</w:t>
      </w:r>
      <w:r>
        <w:rPr>
          <w:sz w:val="20"/>
        </w:rPr>
        <w:t xml:space="preserve"> </w:t>
      </w:r>
      <w:r>
        <w:rPr>
          <w:w w:val="80"/>
          <w:sz w:val="20"/>
        </w:rPr>
        <w:t>in Kampala.</w:t>
      </w:r>
    </w:p>
    <w:p w:rsidR="00E5575B" w:rsidRDefault="00D512E5">
      <w:pPr>
        <w:pStyle w:val="ListParagraph"/>
        <w:numPr>
          <w:ilvl w:val="1"/>
          <w:numId w:val="72"/>
        </w:numPr>
        <w:tabs>
          <w:tab w:val="left" w:pos="1090"/>
        </w:tabs>
        <w:spacing w:line="242" w:lineRule="auto"/>
        <w:ind w:right="625" w:firstLine="0"/>
        <w:rPr>
          <w:sz w:val="20"/>
        </w:rPr>
      </w:pPr>
      <w:r>
        <w:rPr>
          <w:w w:val="85"/>
          <w:sz w:val="20"/>
        </w:rPr>
        <w:t>The</w:t>
      </w:r>
      <w:r>
        <w:rPr>
          <w:spacing w:val="-6"/>
          <w:w w:val="85"/>
          <w:sz w:val="20"/>
        </w:rPr>
        <w:t xml:space="preserve"> </w:t>
      </w:r>
      <w:r>
        <w:rPr>
          <w:w w:val="85"/>
          <w:sz w:val="20"/>
        </w:rPr>
        <w:t>Ugandan</w:t>
      </w:r>
      <w:r>
        <w:rPr>
          <w:spacing w:val="-5"/>
          <w:w w:val="85"/>
          <w:sz w:val="20"/>
        </w:rPr>
        <w:t xml:space="preserve"> </w:t>
      </w:r>
      <w:r>
        <w:rPr>
          <w:w w:val="85"/>
          <w:sz w:val="20"/>
        </w:rPr>
        <w:t>government</w:t>
      </w:r>
      <w:r>
        <w:rPr>
          <w:spacing w:val="-5"/>
          <w:w w:val="85"/>
          <w:sz w:val="20"/>
        </w:rPr>
        <w:t xml:space="preserve"> </w:t>
      </w:r>
      <w:r>
        <w:rPr>
          <w:w w:val="85"/>
          <w:sz w:val="20"/>
        </w:rPr>
        <w:t>has</w:t>
      </w:r>
      <w:r>
        <w:rPr>
          <w:spacing w:val="-5"/>
          <w:w w:val="85"/>
          <w:sz w:val="20"/>
        </w:rPr>
        <w:t xml:space="preserve"> </w:t>
      </w:r>
      <w:r>
        <w:rPr>
          <w:w w:val="85"/>
          <w:sz w:val="20"/>
        </w:rPr>
        <w:t>encouraged</w:t>
      </w:r>
      <w:r>
        <w:rPr>
          <w:spacing w:val="-4"/>
          <w:w w:val="85"/>
          <w:sz w:val="20"/>
        </w:rPr>
        <w:t xml:space="preserve"> </w:t>
      </w:r>
      <w:r>
        <w:rPr>
          <w:w w:val="85"/>
          <w:sz w:val="20"/>
        </w:rPr>
        <w:t>and</w:t>
      </w:r>
      <w:r>
        <w:rPr>
          <w:spacing w:val="-5"/>
          <w:w w:val="85"/>
          <w:sz w:val="20"/>
        </w:rPr>
        <w:t xml:space="preserve"> </w:t>
      </w:r>
      <w:r>
        <w:rPr>
          <w:w w:val="85"/>
          <w:sz w:val="20"/>
        </w:rPr>
        <w:t>invited</w:t>
      </w:r>
      <w:r>
        <w:rPr>
          <w:spacing w:val="-4"/>
          <w:w w:val="85"/>
          <w:sz w:val="20"/>
        </w:rPr>
        <w:t xml:space="preserve"> </w:t>
      </w:r>
      <w:r>
        <w:rPr>
          <w:w w:val="85"/>
          <w:sz w:val="20"/>
        </w:rPr>
        <w:t>the</w:t>
      </w:r>
      <w:r>
        <w:rPr>
          <w:spacing w:val="-4"/>
          <w:w w:val="85"/>
          <w:sz w:val="20"/>
        </w:rPr>
        <w:t xml:space="preserve"> </w:t>
      </w:r>
      <w:r>
        <w:rPr>
          <w:w w:val="85"/>
          <w:sz w:val="20"/>
        </w:rPr>
        <w:t>Asians</w:t>
      </w:r>
      <w:r>
        <w:rPr>
          <w:spacing w:val="-6"/>
          <w:w w:val="85"/>
          <w:sz w:val="20"/>
        </w:rPr>
        <w:t xml:space="preserve"> </w:t>
      </w:r>
      <w:r>
        <w:rPr>
          <w:w w:val="85"/>
          <w:sz w:val="20"/>
        </w:rPr>
        <w:t>to</w:t>
      </w:r>
      <w:r>
        <w:rPr>
          <w:spacing w:val="-4"/>
          <w:w w:val="85"/>
          <w:sz w:val="20"/>
        </w:rPr>
        <w:t xml:space="preserve"> </w:t>
      </w:r>
      <w:r>
        <w:rPr>
          <w:w w:val="85"/>
          <w:sz w:val="20"/>
        </w:rPr>
        <w:t>return</w:t>
      </w:r>
      <w:r>
        <w:rPr>
          <w:spacing w:val="-5"/>
          <w:w w:val="85"/>
          <w:sz w:val="20"/>
        </w:rPr>
        <w:t xml:space="preserve"> </w:t>
      </w:r>
      <w:r>
        <w:rPr>
          <w:w w:val="85"/>
          <w:sz w:val="20"/>
        </w:rPr>
        <w:t>and</w:t>
      </w:r>
      <w:r>
        <w:rPr>
          <w:spacing w:val="-6"/>
          <w:w w:val="85"/>
          <w:sz w:val="20"/>
        </w:rPr>
        <w:t xml:space="preserve"> </w:t>
      </w:r>
      <w:r>
        <w:rPr>
          <w:w w:val="85"/>
          <w:sz w:val="20"/>
        </w:rPr>
        <w:t>manage</w:t>
      </w:r>
      <w:r>
        <w:rPr>
          <w:spacing w:val="-4"/>
          <w:w w:val="85"/>
          <w:sz w:val="20"/>
        </w:rPr>
        <w:t xml:space="preserve"> </w:t>
      </w:r>
      <w:r>
        <w:rPr>
          <w:w w:val="85"/>
          <w:sz w:val="20"/>
        </w:rPr>
        <w:t>their</w:t>
      </w:r>
      <w:r>
        <w:rPr>
          <w:spacing w:val="-5"/>
          <w:w w:val="85"/>
          <w:sz w:val="20"/>
        </w:rPr>
        <w:t xml:space="preserve"> </w:t>
      </w:r>
      <w:r>
        <w:rPr>
          <w:w w:val="85"/>
          <w:sz w:val="20"/>
        </w:rPr>
        <w:t>initial</w:t>
      </w:r>
      <w:r>
        <w:rPr>
          <w:spacing w:val="-6"/>
          <w:w w:val="85"/>
          <w:sz w:val="20"/>
        </w:rPr>
        <w:t xml:space="preserve"> </w:t>
      </w:r>
      <w:r>
        <w:rPr>
          <w:w w:val="85"/>
          <w:sz w:val="20"/>
        </w:rPr>
        <w:t>owned</w:t>
      </w:r>
      <w:r>
        <w:rPr>
          <w:spacing w:val="-4"/>
          <w:w w:val="85"/>
          <w:sz w:val="20"/>
        </w:rPr>
        <w:t xml:space="preserve"> </w:t>
      </w:r>
      <w:r>
        <w:rPr>
          <w:w w:val="85"/>
          <w:sz w:val="20"/>
        </w:rPr>
        <w:t>industries</w:t>
      </w:r>
      <w:r>
        <w:rPr>
          <w:spacing w:val="-5"/>
          <w:w w:val="85"/>
          <w:sz w:val="20"/>
        </w:rPr>
        <w:t xml:space="preserve"> </w:t>
      </w:r>
      <w:r>
        <w:rPr>
          <w:w w:val="85"/>
          <w:sz w:val="20"/>
        </w:rPr>
        <w:t>for</w:t>
      </w:r>
      <w:r>
        <w:rPr>
          <w:spacing w:val="-6"/>
          <w:w w:val="85"/>
          <w:sz w:val="20"/>
        </w:rPr>
        <w:t xml:space="preserve"> </w:t>
      </w:r>
      <w:r>
        <w:rPr>
          <w:w w:val="85"/>
          <w:sz w:val="20"/>
        </w:rPr>
        <w:t>effective</w:t>
      </w:r>
      <w:r>
        <w:rPr>
          <w:spacing w:val="-3"/>
          <w:w w:val="85"/>
          <w:sz w:val="20"/>
        </w:rPr>
        <w:t xml:space="preserve"> </w:t>
      </w:r>
      <w:r>
        <w:rPr>
          <w:w w:val="85"/>
          <w:sz w:val="20"/>
        </w:rPr>
        <w:t xml:space="preserve">productive </w:t>
      </w:r>
      <w:r>
        <w:rPr>
          <w:w w:val="80"/>
          <w:sz w:val="20"/>
        </w:rPr>
        <w:t>and efficiency through de-nationalization like</w:t>
      </w:r>
      <w:r>
        <w:rPr>
          <w:sz w:val="20"/>
        </w:rPr>
        <w:t xml:space="preserve"> </w:t>
      </w:r>
      <w:r>
        <w:rPr>
          <w:w w:val="80"/>
          <w:sz w:val="20"/>
        </w:rPr>
        <w:t>SCOUL and</w:t>
      </w:r>
      <w:r>
        <w:rPr>
          <w:sz w:val="20"/>
        </w:rPr>
        <w:t xml:space="preserve"> </w:t>
      </w:r>
      <w:r>
        <w:rPr>
          <w:w w:val="80"/>
          <w:sz w:val="20"/>
        </w:rPr>
        <w:t>Kasaku</w:t>
      </w:r>
      <w:r>
        <w:rPr>
          <w:sz w:val="20"/>
        </w:rPr>
        <w:t xml:space="preserve"> </w:t>
      </w:r>
      <w:r>
        <w:rPr>
          <w:w w:val="80"/>
          <w:sz w:val="20"/>
        </w:rPr>
        <w:t>tea factory in</w:t>
      </w:r>
      <w:r>
        <w:rPr>
          <w:sz w:val="20"/>
        </w:rPr>
        <w:t xml:space="preserve"> </w:t>
      </w:r>
      <w:r>
        <w:rPr>
          <w:w w:val="80"/>
          <w:sz w:val="20"/>
        </w:rPr>
        <w:t>Buyikwe</w:t>
      </w:r>
      <w:r>
        <w:rPr>
          <w:sz w:val="20"/>
        </w:rPr>
        <w:t xml:space="preserve"> </w:t>
      </w:r>
      <w:r>
        <w:rPr>
          <w:w w:val="80"/>
          <w:sz w:val="20"/>
        </w:rPr>
        <w:t>were given back to</w:t>
      </w:r>
      <w:r>
        <w:rPr>
          <w:sz w:val="20"/>
        </w:rPr>
        <w:t xml:space="preserve"> </w:t>
      </w:r>
      <w:r>
        <w:rPr>
          <w:w w:val="80"/>
          <w:sz w:val="20"/>
        </w:rPr>
        <w:t>Metha</w:t>
      </w:r>
      <w:r>
        <w:rPr>
          <w:sz w:val="20"/>
        </w:rPr>
        <w:t xml:space="preserve"> </w:t>
      </w:r>
      <w:r>
        <w:rPr>
          <w:w w:val="80"/>
          <w:sz w:val="20"/>
        </w:rPr>
        <w:t>and</w:t>
      </w:r>
      <w:r>
        <w:rPr>
          <w:sz w:val="20"/>
        </w:rPr>
        <w:t xml:space="preserve"> </w:t>
      </w:r>
      <w:r>
        <w:rPr>
          <w:w w:val="80"/>
          <w:sz w:val="20"/>
        </w:rPr>
        <w:t>Kakira</w:t>
      </w:r>
      <w:r>
        <w:rPr>
          <w:sz w:val="20"/>
        </w:rPr>
        <w:t xml:space="preserve"> </w:t>
      </w:r>
      <w:r>
        <w:rPr>
          <w:w w:val="80"/>
          <w:sz w:val="20"/>
        </w:rPr>
        <w:t xml:space="preserve">sugar works in Jinja </w:t>
      </w:r>
      <w:r>
        <w:rPr>
          <w:w w:val="90"/>
          <w:sz w:val="20"/>
        </w:rPr>
        <w:t>back to Madvani.</w:t>
      </w:r>
    </w:p>
    <w:p w:rsidR="00E5575B" w:rsidRDefault="00D512E5">
      <w:pPr>
        <w:pStyle w:val="ListParagraph"/>
        <w:numPr>
          <w:ilvl w:val="1"/>
          <w:numId w:val="72"/>
        </w:numPr>
        <w:tabs>
          <w:tab w:val="left" w:pos="1090"/>
        </w:tabs>
        <w:spacing w:line="242" w:lineRule="auto"/>
        <w:ind w:right="625" w:firstLine="0"/>
        <w:rPr>
          <w:sz w:val="20"/>
        </w:rPr>
      </w:pPr>
      <w:r>
        <w:rPr>
          <w:w w:val="85"/>
          <w:sz w:val="20"/>
        </w:rPr>
        <w:t>The Ugandan government has set up anti corruption organs like Auditor General, the IGG, commercial and anti corruption court and anti smuggling</w:t>
      </w:r>
      <w:r>
        <w:rPr>
          <w:spacing w:val="-4"/>
          <w:w w:val="85"/>
          <w:sz w:val="20"/>
        </w:rPr>
        <w:t xml:space="preserve"> </w:t>
      </w:r>
      <w:r>
        <w:rPr>
          <w:w w:val="85"/>
          <w:sz w:val="20"/>
        </w:rPr>
        <w:t>units</w:t>
      </w:r>
      <w:r>
        <w:rPr>
          <w:spacing w:val="-3"/>
          <w:w w:val="85"/>
          <w:sz w:val="20"/>
        </w:rPr>
        <w:t xml:space="preserve"> </w:t>
      </w:r>
      <w:r>
        <w:rPr>
          <w:w w:val="85"/>
          <w:sz w:val="20"/>
        </w:rPr>
        <w:t>to</w:t>
      </w:r>
      <w:r>
        <w:rPr>
          <w:spacing w:val="-4"/>
          <w:w w:val="85"/>
          <w:sz w:val="20"/>
        </w:rPr>
        <w:t xml:space="preserve"> </w:t>
      </w:r>
      <w:r>
        <w:rPr>
          <w:w w:val="85"/>
          <w:sz w:val="20"/>
        </w:rPr>
        <w:t>fight</w:t>
      </w:r>
      <w:r>
        <w:rPr>
          <w:spacing w:val="-4"/>
          <w:w w:val="85"/>
          <w:sz w:val="20"/>
        </w:rPr>
        <w:t xml:space="preserve"> </w:t>
      </w:r>
      <w:r>
        <w:rPr>
          <w:w w:val="85"/>
          <w:sz w:val="20"/>
        </w:rPr>
        <w:t>against</w:t>
      </w:r>
      <w:r>
        <w:rPr>
          <w:spacing w:val="-2"/>
          <w:w w:val="85"/>
          <w:sz w:val="20"/>
        </w:rPr>
        <w:t xml:space="preserve"> </w:t>
      </w:r>
      <w:r>
        <w:rPr>
          <w:w w:val="85"/>
          <w:sz w:val="20"/>
        </w:rPr>
        <w:t>corruption</w:t>
      </w:r>
      <w:r>
        <w:rPr>
          <w:spacing w:val="-4"/>
          <w:w w:val="85"/>
          <w:sz w:val="20"/>
        </w:rPr>
        <w:t xml:space="preserve"> </w:t>
      </w:r>
      <w:r>
        <w:rPr>
          <w:w w:val="85"/>
          <w:sz w:val="20"/>
        </w:rPr>
        <w:t>and</w:t>
      </w:r>
      <w:r>
        <w:rPr>
          <w:spacing w:val="-4"/>
          <w:w w:val="85"/>
          <w:sz w:val="20"/>
        </w:rPr>
        <w:t xml:space="preserve"> </w:t>
      </w:r>
      <w:r>
        <w:rPr>
          <w:w w:val="85"/>
          <w:sz w:val="20"/>
        </w:rPr>
        <w:t>smuggling</w:t>
      </w:r>
      <w:r>
        <w:rPr>
          <w:spacing w:val="-4"/>
          <w:w w:val="85"/>
          <w:sz w:val="20"/>
        </w:rPr>
        <w:t xml:space="preserve"> </w:t>
      </w:r>
      <w:r>
        <w:rPr>
          <w:w w:val="85"/>
          <w:sz w:val="20"/>
        </w:rPr>
        <w:t>practices</w:t>
      </w:r>
      <w:r>
        <w:rPr>
          <w:spacing w:val="-4"/>
          <w:w w:val="85"/>
          <w:sz w:val="20"/>
        </w:rPr>
        <w:t xml:space="preserve"> </w:t>
      </w:r>
      <w:r>
        <w:rPr>
          <w:w w:val="85"/>
          <w:sz w:val="20"/>
        </w:rPr>
        <w:t>towards</w:t>
      </w:r>
      <w:r>
        <w:rPr>
          <w:spacing w:val="-4"/>
          <w:w w:val="85"/>
          <w:sz w:val="20"/>
        </w:rPr>
        <w:t xml:space="preserve"> </w:t>
      </w:r>
      <w:r>
        <w:rPr>
          <w:w w:val="85"/>
          <w:sz w:val="20"/>
        </w:rPr>
        <w:t>industrial</w:t>
      </w:r>
      <w:r>
        <w:rPr>
          <w:spacing w:val="-4"/>
          <w:w w:val="85"/>
          <w:sz w:val="20"/>
        </w:rPr>
        <w:t xml:space="preserve"> </w:t>
      </w:r>
      <w:r>
        <w:rPr>
          <w:w w:val="85"/>
          <w:sz w:val="20"/>
        </w:rPr>
        <w:t>development e.g.</w:t>
      </w:r>
      <w:r>
        <w:rPr>
          <w:spacing w:val="-4"/>
          <w:w w:val="85"/>
          <w:sz w:val="20"/>
        </w:rPr>
        <w:t xml:space="preserve"> </w:t>
      </w:r>
      <w:r>
        <w:rPr>
          <w:w w:val="85"/>
          <w:sz w:val="20"/>
        </w:rPr>
        <w:t>at</w:t>
      </w:r>
      <w:r>
        <w:rPr>
          <w:spacing w:val="-4"/>
          <w:w w:val="85"/>
          <w:sz w:val="20"/>
        </w:rPr>
        <w:t xml:space="preserve"> </w:t>
      </w:r>
      <w:r>
        <w:rPr>
          <w:w w:val="85"/>
          <w:sz w:val="20"/>
        </w:rPr>
        <w:t>Busia</w:t>
      </w:r>
      <w:r>
        <w:rPr>
          <w:spacing w:val="-3"/>
          <w:w w:val="85"/>
          <w:sz w:val="20"/>
        </w:rPr>
        <w:t xml:space="preserve"> </w:t>
      </w:r>
      <w:r>
        <w:rPr>
          <w:w w:val="85"/>
          <w:sz w:val="20"/>
        </w:rPr>
        <w:t>and</w:t>
      </w:r>
      <w:r>
        <w:rPr>
          <w:spacing w:val="-4"/>
          <w:w w:val="85"/>
          <w:sz w:val="20"/>
        </w:rPr>
        <w:t xml:space="preserve"> </w:t>
      </w:r>
      <w:r>
        <w:rPr>
          <w:w w:val="85"/>
          <w:sz w:val="20"/>
        </w:rPr>
        <w:t>Malaba</w:t>
      </w:r>
      <w:r>
        <w:rPr>
          <w:spacing w:val="-3"/>
          <w:w w:val="85"/>
          <w:sz w:val="20"/>
        </w:rPr>
        <w:t xml:space="preserve"> </w:t>
      </w:r>
      <w:r>
        <w:rPr>
          <w:w w:val="85"/>
          <w:sz w:val="20"/>
        </w:rPr>
        <w:t>on</w:t>
      </w:r>
      <w:r>
        <w:rPr>
          <w:spacing w:val="-2"/>
          <w:w w:val="85"/>
          <w:sz w:val="20"/>
        </w:rPr>
        <w:t xml:space="preserve"> </w:t>
      </w:r>
      <w:r>
        <w:rPr>
          <w:w w:val="85"/>
          <w:sz w:val="20"/>
        </w:rPr>
        <w:t>Uganda</w:t>
      </w:r>
      <w:r>
        <w:rPr>
          <w:spacing w:val="-3"/>
          <w:w w:val="85"/>
          <w:sz w:val="20"/>
        </w:rPr>
        <w:t xml:space="preserve"> </w:t>
      </w:r>
      <w:r>
        <w:rPr>
          <w:w w:val="85"/>
          <w:sz w:val="20"/>
        </w:rPr>
        <w:t>-</w:t>
      </w:r>
      <w:r>
        <w:rPr>
          <w:spacing w:val="-3"/>
          <w:w w:val="85"/>
          <w:sz w:val="20"/>
        </w:rPr>
        <w:t xml:space="preserve"> </w:t>
      </w:r>
      <w:r>
        <w:rPr>
          <w:w w:val="85"/>
          <w:sz w:val="20"/>
        </w:rPr>
        <w:t xml:space="preserve">Kenya </w:t>
      </w:r>
      <w:r>
        <w:rPr>
          <w:w w:val="80"/>
          <w:sz w:val="20"/>
        </w:rPr>
        <w:t>border, an anti smuggling point has been installed to stopping of</w:t>
      </w:r>
      <w:r>
        <w:rPr>
          <w:sz w:val="20"/>
        </w:rPr>
        <w:t xml:space="preserve"> </w:t>
      </w:r>
      <w:r>
        <w:rPr>
          <w:w w:val="80"/>
          <w:sz w:val="20"/>
        </w:rPr>
        <w:t>Bamburi cement and safari cigarettes from Kenya.</w:t>
      </w:r>
    </w:p>
    <w:p w:rsidR="00E5575B" w:rsidRDefault="00D512E5">
      <w:pPr>
        <w:pStyle w:val="ListParagraph"/>
        <w:numPr>
          <w:ilvl w:val="1"/>
          <w:numId w:val="72"/>
        </w:numPr>
        <w:tabs>
          <w:tab w:val="left" w:pos="1090"/>
        </w:tabs>
        <w:spacing w:line="242" w:lineRule="auto"/>
        <w:ind w:right="626" w:firstLine="0"/>
        <w:rPr>
          <w:sz w:val="20"/>
        </w:rPr>
      </w:pPr>
      <w:r>
        <w:rPr>
          <w:w w:val="85"/>
          <w:sz w:val="20"/>
        </w:rPr>
        <w:t>The</w:t>
      </w:r>
      <w:r>
        <w:rPr>
          <w:spacing w:val="-6"/>
          <w:w w:val="85"/>
          <w:sz w:val="20"/>
        </w:rPr>
        <w:t xml:space="preserve"> </w:t>
      </w:r>
      <w:r>
        <w:rPr>
          <w:w w:val="85"/>
          <w:sz w:val="20"/>
        </w:rPr>
        <w:t>Ministry</w:t>
      </w:r>
      <w:r>
        <w:rPr>
          <w:spacing w:val="-5"/>
          <w:w w:val="85"/>
          <w:sz w:val="20"/>
        </w:rPr>
        <w:t xml:space="preserve"> </w:t>
      </w:r>
      <w:r>
        <w:rPr>
          <w:w w:val="85"/>
          <w:sz w:val="20"/>
        </w:rPr>
        <w:t>of</w:t>
      </w:r>
      <w:r>
        <w:rPr>
          <w:spacing w:val="-5"/>
          <w:w w:val="85"/>
          <w:sz w:val="20"/>
        </w:rPr>
        <w:t xml:space="preserve"> </w:t>
      </w:r>
      <w:r>
        <w:rPr>
          <w:w w:val="85"/>
          <w:sz w:val="20"/>
        </w:rPr>
        <w:t>Trade</w:t>
      </w:r>
      <w:r>
        <w:rPr>
          <w:spacing w:val="-6"/>
          <w:w w:val="85"/>
          <w:sz w:val="20"/>
        </w:rPr>
        <w:t xml:space="preserve"> </w:t>
      </w:r>
      <w:r>
        <w:rPr>
          <w:w w:val="85"/>
          <w:sz w:val="20"/>
        </w:rPr>
        <w:t>and</w:t>
      </w:r>
      <w:r>
        <w:rPr>
          <w:spacing w:val="-5"/>
          <w:w w:val="85"/>
          <w:sz w:val="20"/>
        </w:rPr>
        <w:t xml:space="preserve"> </w:t>
      </w:r>
      <w:r>
        <w:rPr>
          <w:w w:val="85"/>
          <w:sz w:val="20"/>
        </w:rPr>
        <w:t>Industry</w:t>
      </w:r>
      <w:r>
        <w:rPr>
          <w:spacing w:val="-5"/>
          <w:w w:val="85"/>
          <w:sz w:val="20"/>
        </w:rPr>
        <w:t xml:space="preserve"> </w:t>
      </w:r>
      <w:r>
        <w:rPr>
          <w:w w:val="85"/>
          <w:sz w:val="20"/>
        </w:rPr>
        <w:t>through</w:t>
      </w:r>
      <w:r>
        <w:rPr>
          <w:spacing w:val="-6"/>
          <w:w w:val="85"/>
          <w:sz w:val="20"/>
        </w:rPr>
        <w:t xml:space="preserve"> </w:t>
      </w:r>
      <w:r>
        <w:rPr>
          <w:w w:val="85"/>
          <w:sz w:val="20"/>
        </w:rPr>
        <w:t>UIA</w:t>
      </w:r>
      <w:r>
        <w:rPr>
          <w:spacing w:val="-5"/>
          <w:w w:val="85"/>
          <w:sz w:val="20"/>
        </w:rPr>
        <w:t xml:space="preserve"> </w:t>
      </w:r>
      <w:r>
        <w:rPr>
          <w:w w:val="85"/>
          <w:sz w:val="20"/>
        </w:rPr>
        <w:t>has</w:t>
      </w:r>
      <w:r>
        <w:rPr>
          <w:spacing w:val="-5"/>
          <w:w w:val="85"/>
          <w:sz w:val="20"/>
        </w:rPr>
        <w:t xml:space="preserve"> </w:t>
      </w:r>
      <w:r>
        <w:rPr>
          <w:w w:val="85"/>
          <w:sz w:val="20"/>
        </w:rPr>
        <w:t>deliberately</w:t>
      </w:r>
      <w:r>
        <w:rPr>
          <w:spacing w:val="-6"/>
          <w:w w:val="85"/>
          <w:sz w:val="20"/>
        </w:rPr>
        <w:t xml:space="preserve"> </w:t>
      </w:r>
      <w:r>
        <w:rPr>
          <w:w w:val="85"/>
          <w:sz w:val="20"/>
        </w:rPr>
        <w:t>allocated</w:t>
      </w:r>
      <w:r>
        <w:rPr>
          <w:spacing w:val="-5"/>
          <w:w w:val="85"/>
          <w:sz w:val="20"/>
        </w:rPr>
        <w:t xml:space="preserve"> </w:t>
      </w:r>
      <w:r>
        <w:rPr>
          <w:w w:val="85"/>
          <w:sz w:val="20"/>
        </w:rPr>
        <w:t>and</w:t>
      </w:r>
      <w:r>
        <w:rPr>
          <w:spacing w:val="-5"/>
          <w:w w:val="85"/>
          <w:sz w:val="20"/>
        </w:rPr>
        <w:t xml:space="preserve"> </w:t>
      </w:r>
      <w:r>
        <w:rPr>
          <w:w w:val="85"/>
          <w:sz w:val="20"/>
        </w:rPr>
        <w:t>gazetted</w:t>
      </w:r>
      <w:r>
        <w:rPr>
          <w:spacing w:val="-6"/>
          <w:w w:val="85"/>
          <w:sz w:val="20"/>
        </w:rPr>
        <w:t xml:space="preserve"> </w:t>
      </w:r>
      <w:r>
        <w:rPr>
          <w:w w:val="85"/>
          <w:sz w:val="20"/>
        </w:rPr>
        <w:t>industrial</w:t>
      </w:r>
      <w:r>
        <w:rPr>
          <w:spacing w:val="-5"/>
          <w:w w:val="85"/>
          <w:sz w:val="20"/>
        </w:rPr>
        <w:t xml:space="preserve"> </w:t>
      </w:r>
      <w:r>
        <w:rPr>
          <w:w w:val="85"/>
          <w:sz w:val="20"/>
        </w:rPr>
        <w:t>parks</w:t>
      </w:r>
      <w:r>
        <w:rPr>
          <w:spacing w:val="-5"/>
          <w:w w:val="85"/>
          <w:sz w:val="20"/>
        </w:rPr>
        <w:t xml:space="preserve"> </w:t>
      </w:r>
      <w:r>
        <w:rPr>
          <w:w w:val="85"/>
          <w:sz w:val="20"/>
        </w:rPr>
        <w:t>for</w:t>
      </w:r>
      <w:r>
        <w:rPr>
          <w:spacing w:val="-5"/>
          <w:w w:val="85"/>
          <w:sz w:val="20"/>
        </w:rPr>
        <w:t xml:space="preserve"> </w:t>
      </w:r>
      <w:r>
        <w:rPr>
          <w:w w:val="85"/>
          <w:sz w:val="20"/>
        </w:rPr>
        <w:t>developing</w:t>
      </w:r>
      <w:r>
        <w:rPr>
          <w:spacing w:val="-6"/>
          <w:w w:val="85"/>
          <w:sz w:val="20"/>
        </w:rPr>
        <w:t xml:space="preserve"> </w:t>
      </w:r>
      <w:r>
        <w:rPr>
          <w:w w:val="85"/>
          <w:sz w:val="20"/>
        </w:rPr>
        <w:t>and</w:t>
      </w:r>
      <w:r>
        <w:rPr>
          <w:spacing w:val="-5"/>
          <w:w w:val="85"/>
          <w:sz w:val="20"/>
        </w:rPr>
        <w:t xml:space="preserve"> </w:t>
      </w:r>
      <w:r>
        <w:rPr>
          <w:w w:val="85"/>
          <w:sz w:val="20"/>
        </w:rPr>
        <w:t>establishing</w:t>
      </w:r>
      <w:r>
        <w:rPr>
          <w:spacing w:val="-5"/>
          <w:w w:val="85"/>
          <w:sz w:val="20"/>
        </w:rPr>
        <w:t xml:space="preserve"> </w:t>
      </w:r>
      <w:r>
        <w:rPr>
          <w:w w:val="85"/>
          <w:sz w:val="20"/>
        </w:rPr>
        <w:t xml:space="preserve">large </w:t>
      </w:r>
      <w:r>
        <w:rPr>
          <w:w w:val="80"/>
          <w:sz w:val="20"/>
        </w:rPr>
        <w:t>industries such as Namanve forest reserve in Mukono for Century bottlers and</w:t>
      </w:r>
      <w:r>
        <w:rPr>
          <w:sz w:val="20"/>
        </w:rPr>
        <w:t xml:space="preserve"> </w:t>
      </w:r>
      <w:r>
        <w:rPr>
          <w:w w:val="80"/>
          <w:sz w:val="20"/>
        </w:rPr>
        <w:t>Masese swamp in Jinja</w:t>
      </w:r>
      <w:r>
        <w:rPr>
          <w:sz w:val="20"/>
        </w:rPr>
        <w:t xml:space="preserve"> </w:t>
      </w:r>
      <w:r>
        <w:rPr>
          <w:w w:val="80"/>
          <w:sz w:val="20"/>
        </w:rPr>
        <w:t>for BIDCO</w:t>
      </w:r>
      <w:r>
        <w:rPr>
          <w:sz w:val="20"/>
        </w:rPr>
        <w:t xml:space="preserve"> </w:t>
      </w:r>
      <w:r>
        <w:rPr>
          <w:w w:val="80"/>
          <w:sz w:val="20"/>
        </w:rPr>
        <w:t>industries.</w:t>
      </w:r>
    </w:p>
    <w:p w:rsidR="00E5575B" w:rsidRDefault="00D512E5">
      <w:pPr>
        <w:pStyle w:val="ListParagraph"/>
        <w:numPr>
          <w:ilvl w:val="1"/>
          <w:numId w:val="72"/>
        </w:numPr>
        <w:tabs>
          <w:tab w:val="left" w:pos="1090"/>
        </w:tabs>
        <w:spacing w:line="242" w:lineRule="auto"/>
        <w:ind w:right="628" w:firstLine="0"/>
        <w:rPr>
          <w:sz w:val="20"/>
        </w:rPr>
      </w:pPr>
      <w:r>
        <w:rPr>
          <w:w w:val="80"/>
          <w:sz w:val="20"/>
        </w:rPr>
        <w:t>The government through Ministry of Trade and Industry has rehabilitated and revived the</w:t>
      </w:r>
      <w:r>
        <w:rPr>
          <w:sz w:val="20"/>
        </w:rPr>
        <w:t xml:space="preserve"> </w:t>
      </w:r>
      <w:r>
        <w:rPr>
          <w:w w:val="80"/>
          <w:sz w:val="20"/>
        </w:rPr>
        <w:t xml:space="preserve">existing industries and once closed industries so as to </w:t>
      </w:r>
      <w:r>
        <w:rPr>
          <w:w w:val="85"/>
          <w:sz w:val="20"/>
        </w:rPr>
        <w:t>resume</w:t>
      </w:r>
      <w:r>
        <w:rPr>
          <w:spacing w:val="-6"/>
          <w:w w:val="85"/>
          <w:sz w:val="20"/>
        </w:rPr>
        <w:t xml:space="preserve"> </w:t>
      </w:r>
      <w:r>
        <w:rPr>
          <w:w w:val="85"/>
          <w:sz w:val="20"/>
        </w:rPr>
        <w:t>the</w:t>
      </w:r>
      <w:r>
        <w:rPr>
          <w:spacing w:val="-5"/>
          <w:w w:val="85"/>
          <w:sz w:val="20"/>
        </w:rPr>
        <w:t xml:space="preserve"> </w:t>
      </w:r>
      <w:r>
        <w:rPr>
          <w:w w:val="85"/>
          <w:sz w:val="20"/>
        </w:rPr>
        <w:t>industrial</w:t>
      </w:r>
      <w:r>
        <w:rPr>
          <w:spacing w:val="-5"/>
          <w:w w:val="85"/>
          <w:sz w:val="20"/>
        </w:rPr>
        <w:t xml:space="preserve"> </w:t>
      </w:r>
      <w:r>
        <w:rPr>
          <w:w w:val="85"/>
          <w:sz w:val="20"/>
        </w:rPr>
        <w:t>production</w:t>
      </w:r>
      <w:r>
        <w:rPr>
          <w:spacing w:val="-6"/>
          <w:w w:val="85"/>
          <w:sz w:val="20"/>
        </w:rPr>
        <w:t xml:space="preserve"> </w:t>
      </w:r>
      <w:r>
        <w:rPr>
          <w:w w:val="85"/>
          <w:sz w:val="20"/>
        </w:rPr>
        <w:t>more</w:t>
      </w:r>
      <w:r>
        <w:rPr>
          <w:spacing w:val="-5"/>
          <w:w w:val="85"/>
          <w:sz w:val="20"/>
        </w:rPr>
        <w:t xml:space="preserve"> </w:t>
      </w:r>
      <w:r>
        <w:rPr>
          <w:w w:val="85"/>
          <w:sz w:val="20"/>
        </w:rPr>
        <w:t>effectively</w:t>
      </w:r>
      <w:r>
        <w:rPr>
          <w:spacing w:val="-5"/>
          <w:w w:val="85"/>
          <w:sz w:val="20"/>
        </w:rPr>
        <w:t xml:space="preserve"> </w:t>
      </w:r>
      <w:r>
        <w:rPr>
          <w:w w:val="85"/>
          <w:sz w:val="20"/>
        </w:rPr>
        <w:t>like</w:t>
      </w:r>
      <w:r>
        <w:rPr>
          <w:spacing w:val="-6"/>
          <w:w w:val="85"/>
          <w:sz w:val="20"/>
        </w:rPr>
        <w:t xml:space="preserve"> </w:t>
      </w:r>
      <w:r>
        <w:rPr>
          <w:w w:val="85"/>
          <w:sz w:val="20"/>
        </w:rPr>
        <w:t>Tororo</w:t>
      </w:r>
      <w:r>
        <w:rPr>
          <w:spacing w:val="-5"/>
          <w:w w:val="85"/>
          <w:sz w:val="20"/>
        </w:rPr>
        <w:t xml:space="preserve"> </w:t>
      </w:r>
      <w:r>
        <w:rPr>
          <w:w w:val="85"/>
          <w:sz w:val="20"/>
        </w:rPr>
        <w:t>fertilizer</w:t>
      </w:r>
      <w:r>
        <w:rPr>
          <w:spacing w:val="-5"/>
          <w:w w:val="85"/>
          <w:sz w:val="20"/>
        </w:rPr>
        <w:t xml:space="preserve"> </w:t>
      </w:r>
      <w:r>
        <w:rPr>
          <w:w w:val="85"/>
          <w:sz w:val="20"/>
        </w:rPr>
        <w:t>industry,</w:t>
      </w:r>
      <w:r>
        <w:rPr>
          <w:spacing w:val="-6"/>
          <w:w w:val="85"/>
          <w:sz w:val="20"/>
        </w:rPr>
        <w:t xml:space="preserve"> </w:t>
      </w:r>
      <w:r>
        <w:rPr>
          <w:w w:val="85"/>
          <w:sz w:val="20"/>
        </w:rPr>
        <w:t>vermiculite</w:t>
      </w:r>
      <w:r>
        <w:rPr>
          <w:spacing w:val="-5"/>
          <w:w w:val="85"/>
          <w:sz w:val="20"/>
        </w:rPr>
        <w:t xml:space="preserve"> </w:t>
      </w:r>
      <w:r>
        <w:rPr>
          <w:w w:val="85"/>
          <w:sz w:val="20"/>
        </w:rPr>
        <w:t>plant</w:t>
      </w:r>
      <w:r>
        <w:rPr>
          <w:spacing w:val="-5"/>
          <w:w w:val="85"/>
          <w:sz w:val="20"/>
        </w:rPr>
        <w:t xml:space="preserve"> </w:t>
      </w:r>
      <w:r>
        <w:rPr>
          <w:w w:val="85"/>
          <w:sz w:val="20"/>
        </w:rPr>
        <w:t>in</w:t>
      </w:r>
      <w:r>
        <w:rPr>
          <w:spacing w:val="-6"/>
          <w:w w:val="85"/>
          <w:sz w:val="20"/>
        </w:rPr>
        <w:t xml:space="preserve"> </w:t>
      </w:r>
      <w:r>
        <w:rPr>
          <w:w w:val="85"/>
          <w:sz w:val="20"/>
        </w:rPr>
        <w:t>Manafwa,</w:t>
      </w:r>
      <w:r>
        <w:rPr>
          <w:spacing w:val="-5"/>
          <w:w w:val="85"/>
          <w:sz w:val="20"/>
        </w:rPr>
        <w:t xml:space="preserve"> </w:t>
      </w:r>
      <w:r>
        <w:rPr>
          <w:w w:val="85"/>
          <w:sz w:val="20"/>
        </w:rPr>
        <w:t>Uganda</w:t>
      </w:r>
      <w:r>
        <w:rPr>
          <w:spacing w:val="-5"/>
          <w:w w:val="85"/>
          <w:sz w:val="20"/>
        </w:rPr>
        <w:t xml:space="preserve"> </w:t>
      </w:r>
      <w:r>
        <w:rPr>
          <w:w w:val="85"/>
          <w:sz w:val="20"/>
        </w:rPr>
        <w:t>grain</w:t>
      </w:r>
      <w:r>
        <w:rPr>
          <w:spacing w:val="-5"/>
          <w:w w:val="85"/>
          <w:sz w:val="20"/>
        </w:rPr>
        <w:t xml:space="preserve"> </w:t>
      </w:r>
      <w:r>
        <w:rPr>
          <w:w w:val="85"/>
          <w:sz w:val="20"/>
        </w:rPr>
        <w:t>millers,</w:t>
      </w:r>
      <w:r>
        <w:rPr>
          <w:spacing w:val="-6"/>
          <w:w w:val="85"/>
          <w:sz w:val="20"/>
        </w:rPr>
        <w:t xml:space="preserve"> </w:t>
      </w:r>
      <w:r>
        <w:rPr>
          <w:w w:val="85"/>
          <w:sz w:val="20"/>
        </w:rPr>
        <w:t>E.A</w:t>
      </w:r>
      <w:r>
        <w:rPr>
          <w:spacing w:val="-5"/>
          <w:w w:val="85"/>
          <w:sz w:val="20"/>
        </w:rPr>
        <w:t xml:space="preserve"> </w:t>
      </w:r>
      <w:r>
        <w:rPr>
          <w:w w:val="85"/>
          <w:sz w:val="20"/>
        </w:rPr>
        <w:t>steel</w:t>
      </w:r>
      <w:r>
        <w:rPr>
          <w:spacing w:val="-5"/>
          <w:w w:val="85"/>
          <w:sz w:val="20"/>
        </w:rPr>
        <w:t xml:space="preserve"> </w:t>
      </w:r>
      <w:r>
        <w:rPr>
          <w:w w:val="85"/>
          <w:sz w:val="20"/>
        </w:rPr>
        <w:t>corp. and PAPCO paper industry in Jinja.</w:t>
      </w:r>
    </w:p>
    <w:p w:rsidR="00E5575B" w:rsidRDefault="00E5575B">
      <w:pPr>
        <w:pStyle w:val="BodyText"/>
        <w:spacing w:before="196"/>
        <w:ind w:left="0"/>
      </w:pPr>
    </w:p>
    <w:p w:rsidR="00E5575B" w:rsidRDefault="00D512E5">
      <w:pPr>
        <w:ind w:left="731"/>
        <w:rPr>
          <w:rFonts w:ascii="Arial"/>
          <w:b/>
          <w:sz w:val="20"/>
        </w:rPr>
      </w:pPr>
      <w:r>
        <w:rPr>
          <w:rFonts w:ascii="Arial"/>
          <w:b/>
          <w:w w:val="80"/>
          <w:sz w:val="20"/>
          <w:u w:val="single"/>
        </w:rPr>
        <w:t>Revision</w:t>
      </w:r>
      <w:r>
        <w:rPr>
          <w:rFonts w:ascii="Arial"/>
          <w:b/>
          <w:spacing w:val="-5"/>
          <w:sz w:val="20"/>
          <w:u w:val="single"/>
        </w:rPr>
        <w:t xml:space="preserve"> </w:t>
      </w:r>
      <w:r>
        <w:rPr>
          <w:rFonts w:ascii="Arial"/>
          <w:b/>
          <w:spacing w:val="-2"/>
          <w:w w:val="85"/>
          <w:sz w:val="20"/>
          <w:u w:val="single"/>
        </w:rPr>
        <w:t>questions:</w:t>
      </w:r>
    </w:p>
    <w:p w:rsidR="00E5575B" w:rsidRDefault="00D512E5">
      <w:pPr>
        <w:pStyle w:val="ListParagraph"/>
        <w:numPr>
          <w:ilvl w:val="0"/>
          <w:numId w:val="73"/>
        </w:numPr>
        <w:tabs>
          <w:tab w:val="left" w:pos="1089"/>
        </w:tabs>
        <w:spacing w:before="4"/>
        <w:ind w:left="1089" w:hanging="358"/>
        <w:jc w:val="both"/>
        <w:rPr>
          <w:sz w:val="20"/>
        </w:rPr>
      </w:pPr>
      <w:r>
        <w:rPr>
          <w:w w:val="80"/>
          <w:sz w:val="20"/>
        </w:rPr>
        <w:t>Examine</w:t>
      </w:r>
      <w:r>
        <w:rPr>
          <w:spacing w:val="-5"/>
          <w:sz w:val="20"/>
        </w:rPr>
        <w:t xml:space="preserve"> </w:t>
      </w:r>
      <w:r>
        <w:rPr>
          <w:w w:val="80"/>
          <w:sz w:val="20"/>
        </w:rPr>
        <w:t>the</w:t>
      </w:r>
      <w:r>
        <w:rPr>
          <w:spacing w:val="-4"/>
          <w:sz w:val="20"/>
        </w:rPr>
        <w:t xml:space="preserve"> </w:t>
      </w:r>
      <w:r>
        <w:rPr>
          <w:w w:val="80"/>
          <w:sz w:val="20"/>
        </w:rPr>
        <w:t>reasons</w:t>
      </w:r>
      <w:r>
        <w:rPr>
          <w:spacing w:val="-5"/>
          <w:sz w:val="20"/>
        </w:rPr>
        <w:t xml:space="preserve"> </w:t>
      </w:r>
      <w:r>
        <w:rPr>
          <w:w w:val="80"/>
          <w:sz w:val="20"/>
        </w:rPr>
        <w:t>for</w:t>
      </w:r>
      <w:r>
        <w:rPr>
          <w:spacing w:val="-4"/>
          <w:sz w:val="20"/>
        </w:rPr>
        <w:t xml:space="preserve"> </w:t>
      </w:r>
      <w:r>
        <w:rPr>
          <w:w w:val="80"/>
          <w:sz w:val="20"/>
        </w:rPr>
        <w:t>developing</w:t>
      </w:r>
      <w:r>
        <w:rPr>
          <w:spacing w:val="-5"/>
          <w:sz w:val="20"/>
        </w:rPr>
        <w:t xml:space="preserve"> </w:t>
      </w:r>
      <w:r>
        <w:rPr>
          <w:w w:val="80"/>
          <w:sz w:val="20"/>
        </w:rPr>
        <w:t>the</w:t>
      </w:r>
      <w:r>
        <w:rPr>
          <w:spacing w:val="-5"/>
          <w:sz w:val="20"/>
        </w:rPr>
        <w:t xml:space="preserve"> </w:t>
      </w:r>
      <w:r>
        <w:rPr>
          <w:w w:val="80"/>
          <w:sz w:val="20"/>
        </w:rPr>
        <w:t>manufacturing</w:t>
      </w:r>
      <w:r>
        <w:rPr>
          <w:spacing w:val="-5"/>
          <w:sz w:val="20"/>
        </w:rPr>
        <w:t xml:space="preserve"> </w:t>
      </w:r>
      <w:r>
        <w:rPr>
          <w:w w:val="80"/>
          <w:sz w:val="20"/>
        </w:rPr>
        <w:t>industries</w:t>
      </w:r>
      <w:r>
        <w:rPr>
          <w:spacing w:val="-4"/>
          <w:sz w:val="20"/>
        </w:rPr>
        <w:t xml:space="preserve"> </w:t>
      </w:r>
      <w:r>
        <w:rPr>
          <w:w w:val="80"/>
          <w:sz w:val="20"/>
        </w:rPr>
        <w:t>in</w:t>
      </w:r>
      <w:r>
        <w:rPr>
          <w:spacing w:val="-5"/>
          <w:sz w:val="20"/>
        </w:rPr>
        <w:t xml:space="preserve"> </w:t>
      </w:r>
      <w:r>
        <w:rPr>
          <w:spacing w:val="-2"/>
          <w:w w:val="80"/>
          <w:sz w:val="20"/>
        </w:rPr>
        <w:t>Uganda.</w:t>
      </w:r>
    </w:p>
    <w:p w:rsidR="00E5575B" w:rsidRDefault="00E5575B">
      <w:pPr>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3"/>
        </w:numPr>
        <w:tabs>
          <w:tab w:val="left" w:pos="1091"/>
        </w:tabs>
        <w:spacing w:before="8"/>
        <w:rPr>
          <w:sz w:val="20"/>
        </w:rPr>
      </w:pPr>
      <w:r>
        <w:rPr>
          <w:w w:val="80"/>
          <w:sz w:val="20"/>
        </w:rPr>
        <w:lastRenderedPageBreak/>
        <w:t>Account</w:t>
      </w:r>
      <w:r>
        <w:rPr>
          <w:spacing w:val="-6"/>
          <w:sz w:val="20"/>
        </w:rPr>
        <w:t xml:space="preserve"> </w:t>
      </w:r>
      <w:r>
        <w:rPr>
          <w:w w:val="80"/>
          <w:sz w:val="20"/>
        </w:rPr>
        <w:t>for</w:t>
      </w:r>
      <w:r>
        <w:rPr>
          <w:spacing w:val="-6"/>
          <w:sz w:val="20"/>
        </w:rPr>
        <w:t xml:space="preserve"> </w:t>
      </w:r>
      <w:r>
        <w:rPr>
          <w:w w:val="80"/>
          <w:sz w:val="20"/>
        </w:rPr>
        <w:t>the</w:t>
      </w:r>
      <w:r>
        <w:rPr>
          <w:spacing w:val="-5"/>
          <w:sz w:val="20"/>
        </w:rPr>
        <w:t xml:space="preserve"> </w:t>
      </w:r>
      <w:r>
        <w:rPr>
          <w:w w:val="80"/>
          <w:sz w:val="20"/>
        </w:rPr>
        <w:t>development</w:t>
      </w:r>
      <w:r>
        <w:rPr>
          <w:spacing w:val="-6"/>
          <w:sz w:val="20"/>
        </w:rPr>
        <w:t xml:space="preserve"> </w:t>
      </w:r>
      <w:r>
        <w:rPr>
          <w:w w:val="80"/>
          <w:sz w:val="20"/>
        </w:rPr>
        <w:t>of</w:t>
      </w:r>
      <w:r>
        <w:rPr>
          <w:spacing w:val="-3"/>
          <w:sz w:val="20"/>
        </w:rPr>
        <w:t xml:space="preserve"> </w:t>
      </w:r>
      <w:r>
        <w:rPr>
          <w:w w:val="80"/>
          <w:sz w:val="20"/>
        </w:rPr>
        <w:t>either</w:t>
      </w:r>
      <w:r>
        <w:rPr>
          <w:spacing w:val="-4"/>
          <w:sz w:val="20"/>
        </w:rPr>
        <w:t xml:space="preserve"> </w:t>
      </w:r>
      <w:r>
        <w:rPr>
          <w:w w:val="80"/>
          <w:sz w:val="20"/>
        </w:rPr>
        <w:t>Jinja</w:t>
      </w:r>
      <w:r>
        <w:rPr>
          <w:spacing w:val="-6"/>
          <w:sz w:val="20"/>
        </w:rPr>
        <w:t xml:space="preserve"> </w:t>
      </w:r>
      <w:r>
        <w:rPr>
          <w:w w:val="80"/>
          <w:sz w:val="20"/>
        </w:rPr>
        <w:t>or</w:t>
      </w:r>
      <w:r>
        <w:rPr>
          <w:spacing w:val="-4"/>
          <w:sz w:val="20"/>
        </w:rPr>
        <w:t xml:space="preserve"> </w:t>
      </w:r>
      <w:r>
        <w:rPr>
          <w:w w:val="80"/>
          <w:sz w:val="20"/>
        </w:rPr>
        <w:t>Kampala</w:t>
      </w:r>
      <w:r>
        <w:rPr>
          <w:spacing w:val="-5"/>
          <w:sz w:val="20"/>
        </w:rPr>
        <w:t xml:space="preserve"> </w:t>
      </w:r>
      <w:r>
        <w:rPr>
          <w:w w:val="80"/>
          <w:sz w:val="20"/>
        </w:rPr>
        <w:t>as</w:t>
      </w:r>
      <w:r>
        <w:rPr>
          <w:spacing w:val="-5"/>
          <w:sz w:val="20"/>
        </w:rPr>
        <w:t xml:space="preserve"> </w:t>
      </w:r>
      <w:r>
        <w:rPr>
          <w:w w:val="80"/>
          <w:sz w:val="20"/>
        </w:rPr>
        <w:t>an</w:t>
      </w:r>
      <w:r>
        <w:rPr>
          <w:spacing w:val="-6"/>
          <w:sz w:val="20"/>
        </w:rPr>
        <w:t xml:space="preserve"> </w:t>
      </w:r>
      <w:r>
        <w:rPr>
          <w:w w:val="80"/>
          <w:sz w:val="20"/>
        </w:rPr>
        <w:t>industrial</w:t>
      </w:r>
      <w:r>
        <w:rPr>
          <w:spacing w:val="-5"/>
          <w:sz w:val="20"/>
        </w:rPr>
        <w:t xml:space="preserve"> </w:t>
      </w:r>
      <w:r>
        <w:rPr>
          <w:w w:val="80"/>
          <w:sz w:val="20"/>
        </w:rPr>
        <w:t>centre</w:t>
      </w:r>
      <w:r>
        <w:rPr>
          <w:spacing w:val="-6"/>
          <w:sz w:val="20"/>
        </w:rPr>
        <w:t xml:space="preserve"> </w:t>
      </w:r>
      <w:r>
        <w:rPr>
          <w:w w:val="80"/>
          <w:sz w:val="20"/>
        </w:rPr>
        <w:t>in</w:t>
      </w:r>
      <w:r>
        <w:rPr>
          <w:spacing w:val="-6"/>
          <w:sz w:val="20"/>
        </w:rPr>
        <w:t xml:space="preserve"> </w:t>
      </w:r>
      <w:r>
        <w:rPr>
          <w:spacing w:val="-2"/>
          <w:w w:val="80"/>
          <w:sz w:val="20"/>
        </w:rPr>
        <w:t>Uganda.</w:t>
      </w:r>
    </w:p>
    <w:p w:rsidR="00E5575B" w:rsidRDefault="00D512E5">
      <w:pPr>
        <w:pStyle w:val="ListParagraph"/>
        <w:numPr>
          <w:ilvl w:val="0"/>
          <w:numId w:val="73"/>
        </w:numPr>
        <w:tabs>
          <w:tab w:val="left" w:pos="1091"/>
        </w:tabs>
        <w:spacing w:before="2"/>
        <w:rPr>
          <w:sz w:val="20"/>
        </w:rPr>
      </w:pPr>
      <w:r>
        <w:rPr>
          <w:w w:val="80"/>
          <w:sz w:val="20"/>
        </w:rPr>
        <w:t>Examine</w:t>
      </w:r>
      <w:r>
        <w:rPr>
          <w:spacing w:val="-6"/>
          <w:sz w:val="20"/>
        </w:rPr>
        <w:t xml:space="preserve"> </w:t>
      </w:r>
      <w:r>
        <w:rPr>
          <w:w w:val="80"/>
          <w:sz w:val="20"/>
        </w:rPr>
        <w:t>the</w:t>
      </w:r>
      <w:r>
        <w:rPr>
          <w:spacing w:val="-4"/>
          <w:sz w:val="20"/>
        </w:rPr>
        <w:t xml:space="preserve"> </w:t>
      </w:r>
      <w:r>
        <w:rPr>
          <w:w w:val="80"/>
          <w:sz w:val="20"/>
        </w:rPr>
        <w:t>factors</w:t>
      </w:r>
      <w:r>
        <w:rPr>
          <w:spacing w:val="-5"/>
          <w:sz w:val="20"/>
        </w:rPr>
        <w:t xml:space="preserve"> </w:t>
      </w:r>
      <w:r>
        <w:rPr>
          <w:w w:val="80"/>
          <w:sz w:val="20"/>
        </w:rPr>
        <w:t>that</w:t>
      </w:r>
      <w:r>
        <w:rPr>
          <w:spacing w:val="-6"/>
          <w:sz w:val="20"/>
        </w:rPr>
        <w:t xml:space="preserve"> </w:t>
      </w:r>
      <w:r>
        <w:rPr>
          <w:w w:val="80"/>
          <w:sz w:val="20"/>
        </w:rPr>
        <w:t>contributed</w:t>
      </w:r>
      <w:r>
        <w:rPr>
          <w:spacing w:val="-5"/>
          <w:sz w:val="20"/>
        </w:rPr>
        <w:t xml:space="preserve"> </w:t>
      </w:r>
      <w:r>
        <w:rPr>
          <w:w w:val="80"/>
          <w:sz w:val="20"/>
        </w:rPr>
        <w:t>to</w:t>
      </w:r>
      <w:r>
        <w:rPr>
          <w:spacing w:val="-5"/>
          <w:sz w:val="20"/>
        </w:rPr>
        <w:t xml:space="preserve"> </w:t>
      </w:r>
      <w:r>
        <w:rPr>
          <w:w w:val="80"/>
          <w:sz w:val="20"/>
        </w:rPr>
        <w:t>the</w:t>
      </w:r>
      <w:r>
        <w:rPr>
          <w:spacing w:val="-6"/>
          <w:sz w:val="20"/>
        </w:rPr>
        <w:t xml:space="preserve"> </w:t>
      </w:r>
      <w:r>
        <w:rPr>
          <w:w w:val="80"/>
          <w:sz w:val="20"/>
        </w:rPr>
        <w:t>industrial</w:t>
      </w:r>
      <w:r>
        <w:rPr>
          <w:spacing w:val="-5"/>
          <w:sz w:val="20"/>
        </w:rPr>
        <w:t xml:space="preserve"> </w:t>
      </w:r>
      <w:r>
        <w:rPr>
          <w:w w:val="80"/>
          <w:sz w:val="20"/>
        </w:rPr>
        <w:t>decline</w:t>
      </w:r>
      <w:r>
        <w:rPr>
          <w:spacing w:val="-5"/>
          <w:sz w:val="20"/>
        </w:rPr>
        <w:t xml:space="preserve"> </w:t>
      </w:r>
      <w:r>
        <w:rPr>
          <w:w w:val="80"/>
          <w:sz w:val="20"/>
        </w:rPr>
        <w:t>in</w:t>
      </w:r>
      <w:r>
        <w:rPr>
          <w:spacing w:val="-2"/>
          <w:sz w:val="20"/>
        </w:rPr>
        <w:t xml:space="preserve"> </w:t>
      </w:r>
      <w:r>
        <w:rPr>
          <w:spacing w:val="-2"/>
          <w:w w:val="80"/>
          <w:sz w:val="20"/>
        </w:rPr>
        <w:t>Jinja.</w:t>
      </w:r>
    </w:p>
    <w:p w:rsidR="00E5575B" w:rsidRDefault="00D512E5">
      <w:pPr>
        <w:pStyle w:val="ListParagraph"/>
        <w:numPr>
          <w:ilvl w:val="0"/>
          <w:numId w:val="73"/>
        </w:numPr>
        <w:tabs>
          <w:tab w:val="left" w:pos="1091"/>
        </w:tabs>
        <w:spacing w:before="4"/>
        <w:rPr>
          <w:sz w:val="20"/>
        </w:rPr>
      </w:pPr>
      <w:r>
        <w:rPr>
          <w:w w:val="80"/>
          <w:sz w:val="20"/>
        </w:rPr>
        <w:t>To</w:t>
      </w:r>
      <w:r>
        <w:rPr>
          <w:spacing w:val="-6"/>
          <w:sz w:val="20"/>
        </w:rPr>
        <w:t xml:space="preserve"> </w:t>
      </w:r>
      <w:r>
        <w:rPr>
          <w:w w:val="80"/>
          <w:sz w:val="20"/>
        </w:rPr>
        <w:t>what</w:t>
      </w:r>
      <w:r>
        <w:rPr>
          <w:spacing w:val="-5"/>
          <w:sz w:val="20"/>
        </w:rPr>
        <w:t xml:space="preserve"> </w:t>
      </w:r>
      <w:r>
        <w:rPr>
          <w:w w:val="80"/>
          <w:sz w:val="20"/>
        </w:rPr>
        <w:t>extent</w:t>
      </w:r>
      <w:r>
        <w:rPr>
          <w:spacing w:val="-5"/>
          <w:sz w:val="20"/>
        </w:rPr>
        <w:t xml:space="preserve"> </w:t>
      </w:r>
      <w:r>
        <w:rPr>
          <w:w w:val="80"/>
          <w:sz w:val="20"/>
        </w:rPr>
        <w:t>has</w:t>
      </w:r>
      <w:r>
        <w:rPr>
          <w:spacing w:val="-5"/>
          <w:sz w:val="20"/>
        </w:rPr>
        <w:t xml:space="preserve"> </w:t>
      </w:r>
      <w:r>
        <w:rPr>
          <w:w w:val="80"/>
          <w:sz w:val="20"/>
        </w:rPr>
        <w:t>transport</w:t>
      </w:r>
      <w:r>
        <w:rPr>
          <w:spacing w:val="-5"/>
          <w:sz w:val="20"/>
        </w:rPr>
        <w:t xml:space="preserve"> </w:t>
      </w:r>
      <w:r>
        <w:rPr>
          <w:w w:val="80"/>
          <w:sz w:val="20"/>
        </w:rPr>
        <w:t>influenced</w:t>
      </w:r>
      <w:r>
        <w:rPr>
          <w:spacing w:val="-5"/>
          <w:sz w:val="20"/>
        </w:rPr>
        <w:t xml:space="preserve"> </w:t>
      </w:r>
      <w:r>
        <w:rPr>
          <w:w w:val="80"/>
          <w:sz w:val="20"/>
        </w:rPr>
        <w:t>the</w:t>
      </w:r>
      <w:r>
        <w:rPr>
          <w:spacing w:val="-5"/>
          <w:sz w:val="20"/>
        </w:rPr>
        <w:t xml:space="preserve"> </w:t>
      </w:r>
      <w:r>
        <w:rPr>
          <w:w w:val="80"/>
          <w:sz w:val="20"/>
        </w:rPr>
        <w:t>location</w:t>
      </w:r>
      <w:r>
        <w:rPr>
          <w:spacing w:val="-5"/>
          <w:sz w:val="20"/>
        </w:rPr>
        <w:t xml:space="preserve"> </w:t>
      </w:r>
      <w:r>
        <w:rPr>
          <w:w w:val="80"/>
          <w:sz w:val="20"/>
        </w:rPr>
        <w:t>of</w:t>
      </w:r>
      <w:r>
        <w:rPr>
          <w:spacing w:val="-5"/>
          <w:sz w:val="20"/>
        </w:rPr>
        <w:t xml:space="preserve"> </w:t>
      </w:r>
      <w:r>
        <w:rPr>
          <w:w w:val="80"/>
          <w:sz w:val="20"/>
        </w:rPr>
        <w:t>industries</w:t>
      </w:r>
      <w:r>
        <w:rPr>
          <w:spacing w:val="-3"/>
          <w:sz w:val="20"/>
        </w:rPr>
        <w:t xml:space="preserve"> </w:t>
      </w:r>
      <w:r>
        <w:rPr>
          <w:w w:val="80"/>
          <w:sz w:val="20"/>
        </w:rPr>
        <w:t>in</w:t>
      </w:r>
      <w:r>
        <w:rPr>
          <w:spacing w:val="-3"/>
          <w:sz w:val="20"/>
        </w:rPr>
        <w:t xml:space="preserve"> </w:t>
      </w:r>
      <w:r>
        <w:rPr>
          <w:spacing w:val="-2"/>
          <w:w w:val="80"/>
          <w:sz w:val="20"/>
        </w:rPr>
        <w:t>Uganda?</w:t>
      </w:r>
    </w:p>
    <w:p w:rsidR="00E5575B" w:rsidRDefault="00D512E5">
      <w:pPr>
        <w:pStyle w:val="ListParagraph"/>
        <w:numPr>
          <w:ilvl w:val="0"/>
          <w:numId w:val="73"/>
        </w:numPr>
        <w:tabs>
          <w:tab w:val="left" w:pos="1091"/>
        </w:tabs>
        <w:spacing w:before="2" w:line="244" w:lineRule="auto"/>
        <w:ind w:left="731" w:right="625" w:firstLine="0"/>
        <w:rPr>
          <w:sz w:val="20"/>
        </w:rPr>
      </w:pPr>
      <w:r>
        <w:rPr>
          <w:w w:val="85"/>
          <w:sz w:val="20"/>
        </w:rPr>
        <w:t>Assess</w:t>
      </w:r>
      <w:r>
        <w:rPr>
          <w:sz w:val="20"/>
        </w:rPr>
        <w:t xml:space="preserve"> </w:t>
      </w:r>
      <w:r>
        <w:rPr>
          <w:w w:val="85"/>
          <w:sz w:val="20"/>
        </w:rPr>
        <w:t>the</w:t>
      </w:r>
      <w:r>
        <w:rPr>
          <w:sz w:val="20"/>
        </w:rPr>
        <w:t xml:space="preserve"> </w:t>
      </w:r>
      <w:r>
        <w:rPr>
          <w:w w:val="85"/>
          <w:sz w:val="20"/>
        </w:rPr>
        <w:t>extent</w:t>
      </w:r>
      <w:r>
        <w:rPr>
          <w:sz w:val="20"/>
        </w:rPr>
        <w:t xml:space="preserve"> </w:t>
      </w:r>
      <w:r>
        <w:rPr>
          <w:w w:val="85"/>
          <w:sz w:val="20"/>
        </w:rPr>
        <w:t>to</w:t>
      </w:r>
      <w:r>
        <w:rPr>
          <w:sz w:val="20"/>
        </w:rPr>
        <w:t xml:space="preserve"> </w:t>
      </w:r>
      <w:r>
        <w:rPr>
          <w:w w:val="85"/>
          <w:sz w:val="20"/>
        </w:rPr>
        <w:t>which</w:t>
      </w:r>
      <w:r>
        <w:rPr>
          <w:sz w:val="20"/>
        </w:rPr>
        <w:t xml:space="preserve"> </w:t>
      </w:r>
      <w:r>
        <w:rPr>
          <w:w w:val="85"/>
          <w:sz w:val="20"/>
        </w:rPr>
        <w:t>the</w:t>
      </w:r>
      <w:r>
        <w:rPr>
          <w:sz w:val="20"/>
        </w:rPr>
        <w:t xml:space="preserve"> </w:t>
      </w:r>
      <w:r>
        <w:rPr>
          <w:w w:val="85"/>
          <w:sz w:val="20"/>
        </w:rPr>
        <w:t>availability</w:t>
      </w:r>
      <w:r>
        <w:rPr>
          <w:sz w:val="20"/>
        </w:rPr>
        <w:t xml:space="preserve"> </w:t>
      </w:r>
      <w:r>
        <w:rPr>
          <w:w w:val="85"/>
          <w:sz w:val="20"/>
        </w:rPr>
        <w:t>of</w:t>
      </w:r>
      <w:r>
        <w:rPr>
          <w:sz w:val="20"/>
        </w:rPr>
        <w:t xml:space="preserve"> </w:t>
      </w:r>
      <w:r>
        <w:rPr>
          <w:w w:val="85"/>
          <w:sz w:val="20"/>
        </w:rPr>
        <w:t>either</w:t>
      </w:r>
      <w:r>
        <w:rPr>
          <w:sz w:val="20"/>
        </w:rPr>
        <w:t xml:space="preserve"> </w:t>
      </w:r>
      <w:r>
        <w:rPr>
          <w:w w:val="85"/>
          <w:sz w:val="20"/>
        </w:rPr>
        <w:t>raw</w:t>
      </w:r>
      <w:r>
        <w:rPr>
          <w:sz w:val="20"/>
        </w:rPr>
        <w:t xml:space="preserve"> </w:t>
      </w:r>
      <w:r>
        <w:rPr>
          <w:w w:val="85"/>
          <w:sz w:val="20"/>
        </w:rPr>
        <w:t>materials</w:t>
      </w:r>
      <w:r>
        <w:rPr>
          <w:sz w:val="20"/>
        </w:rPr>
        <w:t xml:space="preserve"> </w:t>
      </w:r>
      <w:r>
        <w:rPr>
          <w:w w:val="85"/>
          <w:sz w:val="20"/>
        </w:rPr>
        <w:t>or</w:t>
      </w:r>
      <w:r>
        <w:rPr>
          <w:sz w:val="20"/>
        </w:rPr>
        <w:t xml:space="preserve"> </w:t>
      </w:r>
      <w:r>
        <w:rPr>
          <w:w w:val="85"/>
          <w:sz w:val="20"/>
        </w:rPr>
        <w:t>market</w:t>
      </w:r>
      <w:r>
        <w:rPr>
          <w:sz w:val="20"/>
        </w:rPr>
        <w:t xml:space="preserve"> </w:t>
      </w:r>
      <w:r>
        <w:rPr>
          <w:w w:val="85"/>
          <w:sz w:val="20"/>
        </w:rPr>
        <w:t>has</w:t>
      </w:r>
      <w:r>
        <w:rPr>
          <w:sz w:val="20"/>
        </w:rPr>
        <w:t xml:space="preserve"> </w:t>
      </w:r>
      <w:r>
        <w:rPr>
          <w:w w:val="85"/>
          <w:sz w:val="20"/>
        </w:rPr>
        <w:t>influenced</w:t>
      </w:r>
      <w:r>
        <w:rPr>
          <w:sz w:val="20"/>
        </w:rPr>
        <w:t xml:space="preserve"> </w:t>
      </w:r>
      <w:r>
        <w:rPr>
          <w:w w:val="85"/>
          <w:sz w:val="20"/>
        </w:rPr>
        <w:t>the</w:t>
      </w:r>
      <w:r>
        <w:rPr>
          <w:sz w:val="20"/>
        </w:rPr>
        <w:t xml:space="preserve"> </w:t>
      </w:r>
      <w:r>
        <w:rPr>
          <w:w w:val="85"/>
          <w:sz w:val="20"/>
        </w:rPr>
        <w:t>distribution</w:t>
      </w:r>
      <w:r>
        <w:rPr>
          <w:sz w:val="20"/>
        </w:rPr>
        <w:t xml:space="preserve"> </w:t>
      </w:r>
      <w:r>
        <w:rPr>
          <w:w w:val="85"/>
          <w:sz w:val="20"/>
        </w:rPr>
        <w:t>of</w:t>
      </w:r>
      <w:r>
        <w:rPr>
          <w:sz w:val="20"/>
        </w:rPr>
        <w:t xml:space="preserve"> </w:t>
      </w:r>
      <w:r>
        <w:rPr>
          <w:w w:val="85"/>
          <w:sz w:val="20"/>
        </w:rPr>
        <w:t>manufacturing</w:t>
      </w:r>
      <w:r>
        <w:rPr>
          <w:sz w:val="20"/>
        </w:rPr>
        <w:t xml:space="preserve"> </w:t>
      </w:r>
      <w:r>
        <w:rPr>
          <w:w w:val="85"/>
          <w:sz w:val="20"/>
        </w:rPr>
        <w:t>industries</w:t>
      </w:r>
      <w:r>
        <w:rPr>
          <w:sz w:val="20"/>
        </w:rPr>
        <w:t xml:space="preserve"> </w:t>
      </w:r>
      <w:r>
        <w:rPr>
          <w:w w:val="85"/>
          <w:sz w:val="20"/>
        </w:rPr>
        <w:t xml:space="preserve">in </w:t>
      </w:r>
      <w:r>
        <w:rPr>
          <w:spacing w:val="-2"/>
          <w:w w:val="90"/>
          <w:sz w:val="20"/>
        </w:rPr>
        <w:t>Uganda.</w:t>
      </w:r>
    </w:p>
    <w:p w:rsidR="00E5575B" w:rsidRDefault="00D512E5">
      <w:pPr>
        <w:pStyle w:val="ListParagraph"/>
        <w:numPr>
          <w:ilvl w:val="0"/>
          <w:numId w:val="73"/>
        </w:numPr>
        <w:tabs>
          <w:tab w:val="left" w:pos="1091"/>
        </w:tabs>
        <w:spacing w:line="226" w:lineRule="exact"/>
        <w:rPr>
          <w:sz w:val="20"/>
        </w:rPr>
      </w:pPr>
      <w:r>
        <w:rPr>
          <w:w w:val="80"/>
          <w:sz w:val="20"/>
        </w:rPr>
        <w:t>Account</w:t>
      </w:r>
      <w:r>
        <w:rPr>
          <w:spacing w:val="-5"/>
          <w:sz w:val="20"/>
        </w:rPr>
        <w:t xml:space="preserve"> </w:t>
      </w:r>
      <w:r>
        <w:rPr>
          <w:w w:val="80"/>
          <w:sz w:val="20"/>
        </w:rPr>
        <w:t>for</w:t>
      </w:r>
      <w:r>
        <w:rPr>
          <w:spacing w:val="-5"/>
          <w:sz w:val="20"/>
        </w:rPr>
        <w:t xml:space="preserve"> </w:t>
      </w:r>
      <w:r>
        <w:rPr>
          <w:w w:val="80"/>
          <w:sz w:val="20"/>
        </w:rPr>
        <w:t>the</w:t>
      </w:r>
      <w:r>
        <w:rPr>
          <w:spacing w:val="-5"/>
          <w:sz w:val="20"/>
        </w:rPr>
        <w:t xml:space="preserve"> </w:t>
      </w:r>
      <w:r>
        <w:rPr>
          <w:w w:val="80"/>
          <w:sz w:val="20"/>
        </w:rPr>
        <w:t>growth</w:t>
      </w:r>
      <w:r>
        <w:rPr>
          <w:spacing w:val="-4"/>
          <w:sz w:val="20"/>
        </w:rPr>
        <w:t xml:space="preserve"> </w:t>
      </w:r>
      <w:r>
        <w:rPr>
          <w:w w:val="80"/>
          <w:sz w:val="20"/>
        </w:rPr>
        <w:t>and</w:t>
      </w:r>
      <w:r>
        <w:rPr>
          <w:spacing w:val="-5"/>
          <w:sz w:val="20"/>
        </w:rPr>
        <w:t xml:space="preserve"> </w:t>
      </w:r>
      <w:r>
        <w:rPr>
          <w:w w:val="80"/>
          <w:sz w:val="20"/>
        </w:rPr>
        <w:t>development</w:t>
      </w:r>
      <w:r>
        <w:rPr>
          <w:spacing w:val="-5"/>
          <w:sz w:val="20"/>
        </w:rPr>
        <w:t xml:space="preserve"> </w:t>
      </w:r>
      <w:r>
        <w:rPr>
          <w:w w:val="80"/>
          <w:sz w:val="20"/>
        </w:rPr>
        <w:t>of</w:t>
      </w:r>
      <w:r>
        <w:rPr>
          <w:spacing w:val="-5"/>
          <w:sz w:val="20"/>
        </w:rPr>
        <w:t xml:space="preserve"> </w:t>
      </w:r>
      <w:r>
        <w:rPr>
          <w:w w:val="80"/>
          <w:sz w:val="20"/>
        </w:rPr>
        <w:t>manufacturing</w:t>
      </w:r>
      <w:r>
        <w:rPr>
          <w:spacing w:val="-4"/>
          <w:sz w:val="20"/>
        </w:rPr>
        <w:t xml:space="preserve"> </w:t>
      </w:r>
      <w:r>
        <w:rPr>
          <w:w w:val="80"/>
          <w:sz w:val="20"/>
        </w:rPr>
        <w:t>industries</w:t>
      </w:r>
      <w:r>
        <w:rPr>
          <w:spacing w:val="-5"/>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73"/>
        </w:numPr>
        <w:tabs>
          <w:tab w:val="left" w:pos="1091"/>
        </w:tabs>
        <w:spacing w:before="1"/>
        <w:rPr>
          <w:sz w:val="20"/>
        </w:rPr>
      </w:pPr>
      <w:r>
        <w:rPr>
          <w:w w:val="80"/>
          <w:sz w:val="20"/>
        </w:rPr>
        <w:t>Account</w:t>
      </w:r>
      <w:r>
        <w:rPr>
          <w:spacing w:val="-5"/>
          <w:sz w:val="20"/>
        </w:rPr>
        <w:t xml:space="preserve"> </w:t>
      </w:r>
      <w:r>
        <w:rPr>
          <w:w w:val="80"/>
          <w:sz w:val="20"/>
        </w:rPr>
        <w:t>for</w:t>
      </w:r>
      <w:r>
        <w:rPr>
          <w:spacing w:val="-4"/>
          <w:sz w:val="20"/>
        </w:rPr>
        <w:t xml:space="preserve"> </w:t>
      </w:r>
      <w:r>
        <w:rPr>
          <w:w w:val="80"/>
          <w:sz w:val="20"/>
        </w:rPr>
        <w:t>the</w:t>
      </w:r>
      <w:r>
        <w:rPr>
          <w:spacing w:val="-4"/>
          <w:sz w:val="20"/>
        </w:rPr>
        <w:t xml:space="preserve"> </w:t>
      </w:r>
      <w:r>
        <w:rPr>
          <w:w w:val="80"/>
          <w:sz w:val="20"/>
        </w:rPr>
        <w:t>distribution</w:t>
      </w:r>
      <w:r>
        <w:rPr>
          <w:spacing w:val="-4"/>
          <w:sz w:val="20"/>
        </w:rPr>
        <w:t xml:space="preserve"> </w:t>
      </w:r>
      <w:r>
        <w:rPr>
          <w:w w:val="80"/>
          <w:sz w:val="20"/>
        </w:rPr>
        <w:t>of</w:t>
      </w:r>
      <w:r>
        <w:rPr>
          <w:spacing w:val="-4"/>
          <w:sz w:val="20"/>
        </w:rPr>
        <w:t xml:space="preserve"> </w:t>
      </w:r>
      <w:r>
        <w:rPr>
          <w:w w:val="80"/>
          <w:sz w:val="20"/>
        </w:rPr>
        <w:t>manufacturing</w:t>
      </w:r>
      <w:r>
        <w:rPr>
          <w:spacing w:val="-4"/>
          <w:sz w:val="20"/>
        </w:rPr>
        <w:t xml:space="preserve"> </w:t>
      </w:r>
      <w:r>
        <w:rPr>
          <w:w w:val="80"/>
          <w:sz w:val="20"/>
        </w:rPr>
        <w:t>industries</w:t>
      </w:r>
      <w:r>
        <w:rPr>
          <w:spacing w:val="-4"/>
          <w:sz w:val="20"/>
        </w:rPr>
        <w:t xml:space="preserve"> </w:t>
      </w:r>
      <w:r>
        <w:rPr>
          <w:w w:val="80"/>
          <w:sz w:val="20"/>
        </w:rPr>
        <w:t>in</w:t>
      </w:r>
      <w:r>
        <w:rPr>
          <w:spacing w:val="-4"/>
          <w:sz w:val="20"/>
        </w:rPr>
        <w:t xml:space="preserve"> </w:t>
      </w:r>
      <w:r>
        <w:rPr>
          <w:spacing w:val="-2"/>
          <w:w w:val="80"/>
          <w:sz w:val="20"/>
        </w:rPr>
        <w:t>Uganda.</w:t>
      </w:r>
    </w:p>
    <w:p w:rsidR="00E5575B" w:rsidRDefault="00D512E5">
      <w:pPr>
        <w:pStyle w:val="ListParagraph"/>
        <w:numPr>
          <w:ilvl w:val="0"/>
          <w:numId w:val="73"/>
        </w:numPr>
        <w:tabs>
          <w:tab w:val="left" w:pos="1091"/>
        </w:tabs>
        <w:spacing w:before="4"/>
        <w:rPr>
          <w:sz w:val="20"/>
        </w:rPr>
      </w:pPr>
      <w:r>
        <w:rPr>
          <w:w w:val="80"/>
          <w:sz w:val="20"/>
        </w:rPr>
        <w:t>Assess</w:t>
      </w:r>
      <w:r>
        <w:rPr>
          <w:spacing w:val="-6"/>
          <w:sz w:val="20"/>
        </w:rPr>
        <w:t xml:space="preserve"> </w:t>
      </w:r>
      <w:r>
        <w:rPr>
          <w:w w:val="80"/>
          <w:sz w:val="20"/>
        </w:rPr>
        <w:t>the</w:t>
      </w:r>
      <w:r>
        <w:rPr>
          <w:spacing w:val="-2"/>
          <w:sz w:val="20"/>
        </w:rPr>
        <w:t xml:space="preserve"> </w:t>
      </w:r>
      <w:r>
        <w:rPr>
          <w:w w:val="80"/>
          <w:sz w:val="20"/>
        </w:rPr>
        <w:t>significance</w:t>
      </w:r>
      <w:r>
        <w:rPr>
          <w:spacing w:val="-5"/>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industrial</w:t>
      </w:r>
      <w:r>
        <w:rPr>
          <w:spacing w:val="-6"/>
          <w:sz w:val="20"/>
        </w:rPr>
        <w:t xml:space="preserve"> </w:t>
      </w:r>
      <w:r>
        <w:rPr>
          <w:w w:val="80"/>
          <w:sz w:val="20"/>
        </w:rPr>
        <w:t>sector</w:t>
      </w:r>
      <w:r>
        <w:rPr>
          <w:spacing w:val="-5"/>
          <w:sz w:val="20"/>
        </w:rPr>
        <w:t xml:space="preserve"> </w:t>
      </w:r>
      <w:r>
        <w:rPr>
          <w:w w:val="80"/>
          <w:sz w:val="20"/>
        </w:rPr>
        <w:t>to</w:t>
      </w:r>
      <w:r>
        <w:rPr>
          <w:spacing w:val="-5"/>
          <w:sz w:val="20"/>
        </w:rPr>
        <w:t xml:space="preserve"> </w:t>
      </w:r>
      <w:r>
        <w:rPr>
          <w:w w:val="80"/>
          <w:sz w:val="20"/>
        </w:rPr>
        <w:t>the</w:t>
      </w:r>
      <w:r>
        <w:rPr>
          <w:spacing w:val="-5"/>
          <w:sz w:val="20"/>
        </w:rPr>
        <w:t xml:space="preserve"> </w:t>
      </w:r>
      <w:r>
        <w:rPr>
          <w:w w:val="80"/>
          <w:sz w:val="20"/>
        </w:rPr>
        <w:t>economic</w:t>
      </w:r>
      <w:r>
        <w:rPr>
          <w:spacing w:val="-5"/>
          <w:sz w:val="20"/>
        </w:rPr>
        <w:t xml:space="preserve"> </w:t>
      </w:r>
      <w:r>
        <w:rPr>
          <w:w w:val="80"/>
          <w:sz w:val="20"/>
        </w:rPr>
        <w:t>development</w:t>
      </w:r>
      <w:r>
        <w:rPr>
          <w:spacing w:val="-6"/>
          <w:sz w:val="20"/>
        </w:rPr>
        <w:t xml:space="preserve"> </w:t>
      </w:r>
      <w:r>
        <w:rPr>
          <w:w w:val="80"/>
          <w:sz w:val="20"/>
        </w:rPr>
        <w:t>of</w:t>
      </w:r>
      <w:r>
        <w:rPr>
          <w:spacing w:val="-5"/>
          <w:sz w:val="20"/>
        </w:rPr>
        <w:t xml:space="preserve"> </w:t>
      </w:r>
      <w:r>
        <w:rPr>
          <w:spacing w:val="-2"/>
          <w:w w:val="80"/>
          <w:sz w:val="20"/>
        </w:rPr>
        <w:t>Uganda.</w:t>
      </w:r>
    </w:p>
    <w:p w:rsidR="00E5575B" w:rsidRDefault="00D512E5">
      <w:pPr>
        <w:pStyle w:val="ListParagraph"/>
        <w:numPr>
          <w:ilvl w:val="0"/>
          <w:numId w:val="73"/>
        </w:numPr>
        <w:tabs>
          <w:tab w:val="left" w:pos="1091"/>
        </w:tabs>
        <w:spacing w:before="2"/>
        <w:rPr>
          <w:sz w:val="20"/>
        </w:rPr>
      </w:pPr>
      <w:r>
        <w:rPr>
          <w:w w:val="80"/>
          <w:sz w:val="20"/>
        </w:rPr>
        <w:t>Account</w:t>
      </w:r>
      <w:r>
        <w:rPr>
          <w:spacing w:val="-6"/>
          <w:sz w:val="20"/>
        </w:rPr>
        <w:t xml:space="preserve"> </w:t>
      </w:r>
      <w:r>
        <w:rPr>
          <w:w w:val="80"/>
          <w:sz w:val="20"/>
        </w:rPr>
        <w:t>for</w:t>
      </w:r>
      <w:r>
        <w:rPr>
          <w:spacing w:val="-6"/>
          <w:sz w:val="20"/>
        </w:rPr>
        <w:t xml:space="preserve"> </w:t>
      </w:r>
      <w:r>
        <w:rPr>
          <w:w w:val="80"/>
          <w:sz w:val="20"/>
        </w:rPr>
        <w:t>the</w:t>
      </w:r>
      <w:r>
        <w:rPr>
          <w:spacing w:val="-6"/>
          <w:sz w:val="20"/>
        </w:rPr>
        <w:t xml:space="preserve"> </w:t>
      </w:r>
      <w:r>
        <w:rPr>
          <w:w w:val="80"/>
          <w:sz w:val="20"/>
        </w:rPr>
        <w:t>low</w:t>
      </w:r>
      <w:r>
        <w:rPr>
          <w:spacing w:val="-6"/>
          <w:sz w:val="20"/>
        </w:rPr>
        <w:t xml:space="preserve"> </w:t>
      </w:r>
      <w:r>
        <w:rPr>
          <w:w w:val="80"/>
          <w:sz w:val="20"/>
        </w:rPr>
        <w:t>level</w:t>
      </w:r>
      <w:r>
        <w:rPr>
          <w:spacing w:val="-5"/>
          <w:sz w:val="20"/>
        </w:rPr>
        <w:t xml:space="preserve"> </w:t>
      </w:r>
      <w:r>
        <w:rPr>
          <w:w w:val="80"/>
          <w:sz w:val="20"/>
        </w:rPr>
        <w:t>of</w:t>
      </w:r>
      <w:r>
        <w:rPr>
          <w:spacing w:val="-6"/>
          <w:sz w:val="20"/>
        </w:rPr>
        <w:t xml:space="preserve"> </w:t>
      </w:r>
      <w:r>
        <w:rPr>
          <w:w w:val="80"/>
          <w:sz w:val="20"/>
        </w:rPr>
        <w:t>industrial</w:t>
      </w:r>
      <w:r>
        <w:rPr>
          <w:spacing w:val="-6"/>
          <w:sz w:val="20"/>
        </w:rPr>
        <w:t xml:space="preserve"> </w:t>
      </w:r>
      <w:r>
        <w:rPr>
          <w:w w:val="80"/>
          <w:sz w:val="20"/>
        </w:rPr>
        <w:t>establishment</w:t>
      </w:r>
      <w:r>
        <w:rPr>
          <w:spacing w:val="-6"/>
          <w:sz w:val="20"/>
        </w:rPr>
        <w:t xml:space="preserve"> </w:t>
      </w:r>
      <w:r>
        <w:rPr>
          <w:w w:val="80"/>
          <w:sz w:val="20"/>
        </w:rPr>
        <w:t>in</w:t>
      </w:r>
      <w:r>
        <w:rPr>
          <w:spacing w:val="-5"/>
          <w:sz w:val="20"/>
        </w:rPr>
        <w:t xml:space="preserve"> </w:t>
      </w:r>
      <w:r>
        <w:rPr>
          <w:spacing w:val="-2"/>
          <w:w w:val="80"/>
          <w:sz w:val="20"/>
        </w:rPr>
        <w:t>Uganda.</w:t>
      </w:r>
    </w:p>
    <w:p w:rsidR="00E5575B" w:rsidRDefault="00D512E5">
      <w:pPr>
        <w:pStyle w:val="ListParagraph"/>
        <w:numPr>
          <w:ilvl w:val="0"/>
          <w:numId w:val="73"/>
        </w:numPr>
        <w:tabs>
          <w:tab w:val="left" w:pos="1089"/>
        </w:tabs>
        <w:spacing w:before="4"/>
        <w:ind w:left="1089" w:hanging="358"/>
        <w:rPr>
          <w:sz w:val="20"/>
        </w:rPr>
      </w:pPr>
      <w:r>
        <w:rPr>
          <w:w w:val="80"/>
          <w:sz w:val="20"/>
        </w:rPr>
        <w:t>Explain</w:t>
      </w:r>
      <w:r>
        <w:rPr>
          <w:spacing w:val="-5"/>
          <w:sz w:val="20"/>
        </w:rPr>
        <w:t xml:space="preserve"> </w:t>
      </w:r>
      <w:r>
        <w:rPr>
          <w:w w:val="80"/>
          <w:sz w:val="20"/>
        </w:rPr>
        <w:t>the</w:t>
      </w:r>
      <w:r>
        <w:rPr>
          <w:spacing w:val="-5"/>
          <w:sz w:val="20"/>
        </w:rPr>
        <w:t xml:space="preserve"> </w:t>
      </w:r>
      <w:r>
        <w:rPr>
          <w:w w:val="80"/>
          <w:sz w:val="20"/>
        </w:rPr>
        <w:t>steps</w:t>
      </w:r>
      <w:r>
        <w:rPr>
          <w:spacing w:val="-5"/>
          <w:sz w:val="20"/>
        </w:rPr>
        <w:t xml:space="preserve"> </w:t>
      </w:r>
      <w:r>
        <w:rPr>
          <w:w w:val="80"/>
          <w:sz w:val="20"/>
        </w:rPr>
        <w:t>being</w:t>
      </w:r>
      <w:r>
        <w:rPr>
          <w:spacing w:val="-5"/>
          <w:sz w:val="20"/>
        </w:rPr>
        <w:t xml:space="preserve"> </w:t>
      </w:r>
      <w:r>
        <w:rPr>
          <w:w w:val="80"/>
          <w:sz w:val="20"/>
        </w:rPr>
        <w:t>taken</w:t>
      </w:r>
      <w:r>
        <w:rPr>
          <w:spacing w:val="-5"/>
          <w:sz w:val="20"/>
        </w:rPr>
        <w:t xml:space="preserve"> </w:t>
      </w:r>
      <w:r>
        <w:rPr>
          <w:w w:val="80"/>
          <w:sz w:val="20"/>
        </w:rPr>
        <w:t>to</w:t>
      </w:r>
      <w:r>
        <w:rPr>
          <w:spacing w:val="-5"/>
          <w:sz w:val="20"/>
        </w:rPr>
        <w:t xml:space="preserve"> </w:t>
      </w:r>
      <w:r>
        <w:rPr>
          <w:w w:val="80"/>
          <w:sz w:val="20"/>
        </w:rPr>
        <w:t>revive</w:t>
      </w:r>
      <w:r>
        <w:rPr>
          <w:spacing w:val="-5"/>
          <w:sz w:val="20"/>
        </w:rPr>
        <w:t xml:space="preserve"> </w:t>
      </w:r>
      <w:r>
        <w:rPr>
          <w:w w:val="80"/>
          <w:sz w:val="20"/>
        </w:rPr>
        <w:t>the</w:t>
      </w:r>
      <w:r>
        <w:rPr>
          <w:spacing w:val="-5"/>
          <w:sz w:val="20"/>
        </w:rPr>
        <w:t xml:space="preserve"> </w:t>
      </w:r>
      <w:r>
        <w:rPr>
          <w:w w:val="80"/>
          <w:sz w:val="20"/>
        </w:rPr>
        <w:t>industrial</w:t>
      </w:r>
      <w:r>
        <w:rPr>
          <w:spacing w:val="-5"/>
          <w:sz w:val="20"/>
        </w:rPr>
        <w:t xml:space="preserve"> </w:t>
      </w:r>
      <w:r>
        <w:rPr>
          <w:w w:val="80"/>
          <w:sz w:val="20"/>
        </w:rPr>
        <w:t>establishment</w:t>
      </w:r>
      <w:r>
        <w:rPr>
          <w:spacing w:val="-3"/>
          <w:sz w:val="20"/>
        </w:rPr>
        <w:t xml:space="preserve"> </w:t>
      </w:r>
      <w:r>
        <w:rPr>
          <w:w w:val="80"/>
          <w:sz w:val="20"/>
        </w:rPr>
        <w:t>in</w:t>
      </w:r>
      <w:r>
        <w:rPr>
          <w:spacing w:val="-5"/>
          <w:sz w:val="20"/>
        </w:rPr>
        <w:t xml:space="preserve"> </w:t>
      </w:r>
      <w:r>
        <w:rPr>
          <w:spacing w:val="-2"/>
          <w:w w:val="80"/>
          <w:sz w:val="20"/>
        </w:rPr>
        <w:t>Uganda.</w:t>
      </w:r>
    </w:p>
    <w:p w:rsidR="00E5575B" w:rsidRDefault="00E5575B">
      <w:pPr>
        <w:pStyle w:val="BodyText"/>
        <w:spacing w:before="2"/>
        <w:ind w:left="0"/>
      </w:pPr>
    </w:p>
    <w:p w:rsidR="00E5575B" w:rsidRDefault="00D512E5">
      <w:pPr>
        <w:ind w:left="731"/>
        <w:rPr>
          <w:rFonts w:ascii="Arial"/>
          <w:b/>
          <w:sz w:val="20"/>
        </w:rPr>
      </w:pPr>
      <w:r>
        <w:rPr>
          <w:rFonts w:ascii="Arial"/>
          <w:b/>
          <w:w w:val="80"/>
          <w:sz w:val="20"/>
          <w:u w:val="single"/>
        </w:rPr>
        <w:t>Sample</w:t>
      </w:r>
      <w:r>
        <w:rPr>
          <w:rFonts w:ascii="Arial"/>
          <w:b/>
          <w:spacing w:val="-3"/>
          <w:w w:val="90"/>
          <w:sz w:val="20"/>
          <w:u w:val="single"/>
        </w:rPr>
        <w:t xml:space="preserve"> </w:t>
      </w:r>
      <w:r>
        <w:rPr>
          <w:rFonts w:ascii="Arial"/>
          <w:b/>
          <w:spacing w:val="-2"/>
          <w:w w:val="90"/>
          <w:sz w:val="20"/>
          <w:u w:val="single"/>
        </w:rPr>
        <w:t>Approach:</w:t>
      </w:r>
    </w:p>
    <w:p w:rsidR="00E5575B" w:rsidRDefault="00D512E5">
      <w:pPr>
        <w:pStyle w:val="Heading2"/>
        <w:spacing w:before="1"/>
        <w:ind w:left="731"/>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pStyle w:val="ListParagraph"/>
        <w:numPr>
          <w:ilvl w:val="1"/>
          <w:numId w:val="73"/>
        </w:numPr>
        <w:tabs>
          <w:tab w:val="left" w:pos="1091"/>
        </w:tabs>
        <w:spacing w:before="1" w:line="244" w:lineRule="exact"/>
        <w:ind w:left="1091"/>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3"/>
        </w:numPr>
        <w:tabs>
          <w:tab w:val="left" w:pos="1091"/>
        </w:tabs>
        <w:spacing w:line="242" w:lineRule="exact"/>
        <w:ind w:left="109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5"/>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situation</w:t>
      </w:r>
      <w:r>
        <w:rPr>
          <w:spacing w:val="-5"/>
          <w:sz w:val="20"/>
        </w:rPr>
        <w:t xml:space="preserve"> </w:t>
      </w:r>
      <w:r>
        <w:rPr>
          <w:w w:val="80"/>
          <w:sz w:val="20"/>
        </w:rPr>
        <w:t>(+ve</w:t>
      </w:r>
      <w:r>
        <w:rPr>
          <w:spacing w:val="-6"/>
          <w:sz w:val="20"/>
        </w:rPr>
        <w:t xml:space="preserve"> </w:t>
      </w:r>
      <w:r>
        <w:rPr>
          <w:w w:val="80"/>
          <w:sz w:val="20"/>
        </w:rPr>
        <w:t>/</w:t>
      </w:r>
      <w:r>
        <w:rPr>
          <w:spacing w:val="-1"/>
          <w:sz w:val="20"/>
        </w:rPr>
        <w:t xml:space="preserve"> </w:t>
      </w:r>
      <w:r>
        <w:rPr>
          <w:w w:val="80"/>
          <w:sz w:val="20"/>
        </w:rPr>
        <w:t>-ve)</w:t>
      </w:r>
      <w:r>
        <w:rPr>
          <w:spacing w:val="-5"/>
          <w:sz w:val="20"/>
        </w:rPr>
        <w:t xml:space="preserve"> </w:t>
      </w:r>
      <w:r>
        <w:rPr>
          <w:w w:val="80"/>
          <w:sz w:val="20"/>
        </w:rPr>
        <w:t>of</w:t>
      </w:r>
      <w:r>
        <w:rPr>
          <w:spacing w:val="-6"/>
          <w:sz w:val="20"/>
        </w:rPr>
        <w:t xml:space="preserve"> </w:t>
      </w:r>
      <w:r>
        <w:rPr>
          <w:w w:val="80"/>
          <w:sz w:val="20"/>
        </w:rPr>
        <w:t>the</w:t>
      </w:r>
      <w:r>
        <w:rPr>
          <w:spacing w:val="-6"/>
          <w:sz w:val="20"/>
        </w:rPr>
        <w:t xml:space="preserve"> </w:t>
      </w:r>
      <w:r>
        <w:rPr>
          <w:w w:val="80"/>
          <w:sz w:val="20"/>
        </w:rPr>
        <w:t>major</w:t>
      </w:r>
      <w:r>
        <w:rPr>
          <w:spacing w:val="-4"/>
          <w:sz w:val="20"/>
        </w:rPr>
        <w:t xml:space="preserve"> </w:t>
      </w:r>
      <w:r>
        <w:rPr>
          <w:spacing w:val="-2"/>
          <w:w w:val="80"/>
          <w:sz w:val="20"/>
        </w:rPr>
        <w:t>sector.</w:t>
      </w:r>
    </w:p>
    <w:p w:rsidR="00E5575B" w:rsidRDefault="00D512E5">
      <w:pPr>
        <w:pStyle w:val="ListParagraph"/>
        <w:numPr>
          <w:ilvl w:val="1"/>
          <w:numId w:val="73"/>
        </w:numPr>
        <w:tabs>
          <w:tab w:val="left" w:pos="1091"/>
        </w:tabs>
        <w:spacing w:line="244" w:lineRule="exact"/>
        <w:ind w:left="1091"/>
        <w:jc w:val="left"/>
        <w:rPr>
          <w:sz w:val="20"/>
        </w:rPr>
      </w:pPr>
      <w:r>
        <w:rPr>
          <w:w w:val="80"/>
          <w:sz w:val="20"/>
        </w:rPr>
        <w:t>Identify,</w:t>
      </w:r>
      <w:r>
        <w:rPr>
          <w:spacing w:val="-3"/>
          <w:sz w:val="20"/>
        </w:rPr>
        <w:t xml:space="preserve"> </w:t>
      </w:r>
      <w:r>
        <w:rPr>
          <w:w w:val="80"/>
          <w:sz w:val="20"/>
        </w:rPr>
        <w:t>describe</w:t>
      </w:r>
      <w:r>
        <w:rPr>
          <w:spacing w:val="-2"/>
          <w:sz w:val="20"/>
        </w:rPr>
        <w:t xml:space="preserve"> </w:t>
      </w:r>
      <w:r>
        <w:rPr>
          <w:w w:val="80"/>
          <w:sz w:val="20"/>
        </w:rPr>
        <w:t>and</w:t>
      </w:r>
      <w:r>
        <w:rPr>
          <w:spacing w:val="-2"/>
          <w:sz w:val="20"/>
        </w:rPr>
        <w:t xml:space="preserve"> </w:t>
      </w:r>
      <w:r>
        <w:rPr>
          <w:w w:val="80"/>
          <w:sz w:val="20"/>
        </w:rPr>
        <w:t>locate</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sub</w:t>
      </w:r>
      <w:r>
        <w:rPr>
          <w:spacing w:val="1"/>
          <w:sz w:val="20"/>
        </w:rPr>
        <w:t xml:space="preserve"> </w:t>
      </w:r>
      <w:r>
        <w:rPr>
          <w:w w:val="80"/>
          <w:sz w:val="20"/>
        </w:rPr>
        <w:t>–</w:t>
      </w:r>
      <w:r>
        <w:rPr>
          <w:spacing w:val="-2"/>
          <w:sz w:val="20"/>
        </w:rPr>
        <w:t xml:space="preserve"> </w:t>
      </w:r>
      <w:r>
        <w:rPr>
          <w:w w:val="80"/>
          <w:sz w:val="20"/>
        </w:rPr>
        <w:t>sectors</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major</w:t>
      </w:r>
      <w:r>
        <w:rPr>
          <w:spacing w:val="-1"/>
          <w:sz w:val="20"/>
        </w:rPr>
        <w:t xml:space="preserve"> </w:t>
      </w:r>
      <w:r>
        <w:rPr>
          <w:w w:val="80"/>
          <w:sz w:val="20"/>
        </w:rPr>
        <w:t>sector</w:t>
      </w:r>
      <w:r>
        <w:rPr>
          <w:spacing w:val="-1"/>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1"/>
          <w:numId w:val="73"/>
        </w:numPr>
        <w:tabs>
          <w:tab w:val="left" w:pos="1091"/>
        </w:tabs>
        <w:spacing w:line="244" w:lineRule="exact"/>
        <w:ind w:left="1091"/>
        <w:jc w:val="left"/>
        <w:rPr>
          <w:sz w:val="20"/>
        </w:rPr>
      </w:pPr>
      <w:r>
        <w:rPr>
          <w:w w:val="80"/>
          <w:sz w:val="20"/>
        </w:rPr>
        <w:t>Draw</w:t>
      </w:r>
      <w:r>
        <w:rPr>
          <w:spacing w:val="7"/>
          <w:sz w:val="20"/>
        </w:rPr>
        <w:t xml:space="preserve"> </w:t>
      </w:r>
      <w:r>
        <w:rPr>
          <w:w w:val="80"/>
          <w:sz w:val="20"/>
        </w:rPr>
        <w:t>a</w:t>
      </w:r>
      <w:r>
        <w:rPr>
          <w:spacing w:val="8"/>
          <w:sz w:val="20"/>
        </w:rPr>
        <w:t xml:space="preserve"> </w:t>
      </w:r>
      <w:r>
        <w:rPr>
          <w:w w:val="80"/>
          <w:sz w:val="20"/>
        </w:rPr>
        <w:t>sketch</w:t>
      </w:r>
      <w:r>
        <w:rPr>
          <w:spacing w:val="9"/>
          <w:sz w:val="20"/>
        </w:rPr>
        <w:t xml:space="preserve"> </w:t>
      </w:r>
      <w:r>
        <w:rPr>
          <w:w w:val="80"/>
          <w:sz w:val="20"/>
        </w:rPr>
        <w:t>map</w:t>
      </w:r>
      <w:r>
        <w:rPr>
          <w:spacing w:val="8"/>
          <w:sz w:val="20"/>
        </w:rPr>
        <w:t xml:space="preserve"> </w:t>
      </w:r>
      <w:r>
        <w:rPr>
          <w:w w:val="80"/>
          <w:sz w:val="20"/>
        </w:rPr>
        <w:t>showing</w:t>
      </w:r>
      <w:r>
        <w:rPr>
          <w:spacing w:val="12"/>
          <w:sz w:val="20"/>
        </w:rPr>
        <w:t xml:space="preserve"> </w:t>
      </w:r>
      <w:r>
        <w:rPr>
          <w:w w:val="80"/>
          <w:sz w:val="20"/>
        </w:rPr>
        <w:t>the</w:t>
      </w:r>
      <w:r>
        <w:rPr>
          <w:spacing w:val="4"/>
          <w:sz w:val="20"/>
        </w:rPr>
        <w:t xml:space="preserve"> </w:t>
      </w:r>
      <w:r>
        <w:rPr>
          <w:w w:val="80"/>
          <w:sz w:val="20"/>
        </w:rPr>
        <w:t>sub</w:t>
      </w:r>
      <w:r>
        <w:rPr>
          <w:spacing w:val="3"/>
          <w:sz w:val="20"/>
        </w:rPr>
        <w:t xml:space="preserve"> </w:t>
      </w:r>
      <w:r>
        <w:rPr>
          <w:w w:val="80"/>
          <w:sz w:val="20"/>
        </w:rPr>
        <w:t>–</w:t>
      </w:r>
      <w:r>
        <w:rPr>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major</w:t>
      </w:r>
      <w:r>
        <w:rPr>
          <w:spacing w:val="2"/>
          <w:sz w:val="20"/>
        </w:rPr>
        <w:t xml:space="preserve"> </w:t>
      </w:r>
      <w:r>
        <w:rPr>
          <w:w w:val="80"/>
          <w:sz w:val="20"/>
        </w:rPr>
        <w:t>sector</w:t>
      </w:r>
      <w:r>
        <w:rPr>
          <w:spacing w:val="8"/>
          <w:sz w:val="20"/>
        </w:rPr>
        <w:t xml:space="preserve"> </w:t>
      </w:r>
      <w:r>
        <w:rPr>
          <w:w w:val="80"/>
          <w:sz w:val="20"/>
        </w:rPr>
        <w:t>with</w:t>
      </w:r>
      <w:r>
        <w:rPr>
          <w:spacing w:val="6"/>
          <w:sz w:val="20"/>
        </w:rPr>
        <w:t xml:space="preserve"> </w:t>
      </w:r>
      <w:r>
        <w:rPr>
          <w:w w:val="80"/>
          <w:sz w:val="20"/>
        </w:rPr>
        <w:t>name</w:t>
      </w:r>
      <w:r>
        <w:rPr>
          <w:spacing w:val="7"/>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1"/>
          <w:numId w:val="73"/>
        </w:numPr>
        <w:tabs>
          <w:tab w:val="left" w:pos="1091"/>
        </w:tabs>
        <w:ind w:right="625" w:firstLine="0"/>
        <w:jc w:val="left"/>
        <w:rPr>
          <w:sz w:val="20"/>
        </w:rPr>
      </w:pPr>
      <w:r>
        <w:rPr>
          <w:w w:val="85"/>
          <w:sz w:val="20"/>
        </w:rPr>
        <w:t>State, explain and then illustrate the how far (the extent to which) are the physical factors responsible</w:t>
      </w:r>
      <w:r>
        <w:rPr>
          <w:sz w:val="20"/>
        </w:rPr>
        <w:t xml:space="preserve"> </w:t>
      </w:r>
      <w:r>
        <w:rPr>
          <w:w w:val="85"/>
          <w:sz w:val="20"/>
        </w:rPr>
        <w:t>for</w:t>
      </w:r>
      <w:r>
        <w:rPr>
          <w:sz w:val="20"/>
        </w:rPr>
        <w:t xml:space="preserve"> </w:t>
      </w:r>
      <w:r>
        <w:rPr>
          <w:w w:val="85"/>
          <w:sz w:val="20"/>
        </w:rPr>
        <w:t>in relation</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 xml:space="preserve">sub – sectors of </w:t>
      </w:r>
      <w:r>
        <w:rPr>
          <w:w w:val="90"/>
          <w:sz w:val="20"/>
        </w:rPr>
        <w:t>the major sector.</w:t>
      </w:r>
    </w:p>
    <w:p w:rsidR="00E5575B" w:rsidRDefault="00D512E5">
      <w:pPr>
        <w:pStyle w:val="ListParagraph"/>
        <w:numPr>
          <w:ilvl w:val="1"/>
          <w:numId w:val="73"/>
        </w:numPr>
        <w:tabs>
          <w:tab w:val="left" w:pos="1091"/>
        </w:tabs>
        <w:spacing w:before="1"/>
        <w:ind w:right="627" w:firstLine="0"/>
        <w:jc w:val="left"/>
        <w:rPr>
          <w:sz w:val="20"/>
        </w:rPr>
      </w:pPr>
      <w:r>
        <w:rPr>
          <w:w w:val="85"/>
          <w:sz w:val="20"/>
        </w:rPr>
        <w:t>Finally state, explain and then illustrate the however side of the other factors</w:t>
      </w:r>
      <w:r>
        <w:rPr>
          <w:sz w:val="20"/>
        </w:rPr>
        <w:t xml:space="preserve"> </w:t>
      </w:r>
      <w:r>
        <w:rPr>
          <w:w w:val="85"/>
          <w:sz w:val="20"/>
        </w:rPr>
        <w:t>responsible</w:t>
      </w:r>
      <w:r>
        <w:rPr>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pacing w:val="20"/>
          <w:sz w:val="20"/>
        </w:rPr>
        <w:t xml:space="preserve"> </w:t>
      </w:r>
      <w:r>
        <w:rPr>
          <w:w w:val="85"/>
          <w:sz w:val="20"/>
        </w:rPr>
        <w:t>the sub – sectors of the major</w:t>
      </w:r>
      <w:r>
        <w:rPr>
          <w:spacing w:val="40"/>
          <w:sz w:val="20"/>
        </w:rPr>
        <w:t xml:space="preserve"> </w:t>
      </w:r>
      <w:r>
        <w:rPr>
          <w:w w:val="85"/>
          <w:sz w:val="20"/>
        </w:rPr>
        <w:t>sector in Uganda besides physical factors.</w:t>
      </w:r>
    </w:p>
    <w:p w:rsidR="00E5575B" w:rsidRDefault="00D512E5">
      <w:pPr>
        <w:pStyle w:val="Heading1"/>
        <w:spacing w:line="229" w:lineRule="exact"/>
        <w:ind w:left="731"/>
      </w:pPr>
      <w:r>
        <w:rPr>
          <w:spacing w:val="-5"/>
          <w:w w:val="90"/>
        </w:rPr>
        <w:t>OR</w:t>
      </w:r>
    </w:p>
    <w:p w:rsidR="00E5575B" w:rsidRDefault="00D512E5">
      <w:pPr>
        <w:pStyle w:val="ListParagraph"/>
        <w:numPr>
          <w:ilvl w:val="1"/>
          <w:numId w:val="73"/>
        </w:numPr>
        <w:tabs>
          <w:tab w:val="left" w:pos="1091"/>
        </w:tabs>
        <w:spacing w:line="242" w:lineRule="auto"/>
        <w:ind w:right="625" w:firstLine="0"/>
        <w:jc w:val="left"/>
        <w:rPr>
          <w:sz w:val="20"/>
        </w:rPr>
      </w:pPr>
      <w:r>
        <w:rPr>
          <w:w w:val="85"/>
          <w:sz w:val="20"/>
        </w:rPr>
        <w:t>State, explain and then illustrate the points (both positive and negative contribution / physical and human factors)</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pacing w:val="15"/>
          <w:sz w:val="20"/>
        </w:rPr>
        <w:t xml:space="preserve"> </w:t>
      </w:r>
      <w:r>
        <w:rPr>
          <w:w w:val="85"/>
          <w:sz w:val="20"/>
        </w:rPr>
        <w:t>the sub</w:t>
      </w:r>
      <w:r>
        <w:rPr>
          <w:sz w:val="20"/>
        </w:rPr>
        <w:t xml:space="preserve"> </w:t>
      </w:r>
      <w:r>
        <w:rPr>
          <w:w w:val="85"/>
          <w:sz w:val="20"/>
        </w:rPr>
        <w:t>– sectors of the major sector in Uganda.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72"/>
        <w:ind w:left="0"/>
      </w:pPr>
    </w:p>
    <w:p w:rsidR="00E5575B" w:rsidRDefault="00D512E5">
      <w:pPr>
        <w:pStyle w:val="Heading1"/>
        <w:ind w:left="99"/>
        <w:jc w:val="center"/>
      </w:pPr>
      <w:r>
        <w:rPr>
          <w:w w:val="80"/>
        </w:rPr>
        <w:t>TOURISM</w:t>
      </w:r>
      <w:r>
        <w:rPr>
          <w:spacing w:val="-4"/>
        </w:rPr>
        <w:t xml:space="preserve"> </w:t>
      </w:r>
      <w:r>
        <w:rPr>
          <w:w w:val="80"/>
        </w:rPr>
        <w:t>AND</w:t>
      </w:r>
      <w:r>
        <w:rPr>
          <w:spacing w:val="-3"/>
        </w:rPr>
        <w:t xml:space="preserve"> </w:t>
      </w:r>
      <w:r>
        <w:rPr>
          <w:w w:val="80"/>
        </w:rPr>
        <w:t>WILD</w:t>
      </w:r>
      <w:r>
        <w:rPr>
          <w:spacing w:val="-5"/>
        </w:rPr>
        <w:t xml:space="preserve"> </w:t>
      </w:r>
      <w:r>
        <w:rPr>
          <w:spacing w:val="-4"/>
          <w:w w:val="80"/>
        </w:rPr>
        <w:t>LIFE</w:t>
      </w:r>
    </w:p>
    <w:p w:rsidR="00E5575B" w:rsidRDefault="00D512E5">
      <w:pPr>
        <w:pStyle w:val="BodyText"/>
        <w:spacing w:before="3"/>
        <w:ind w:right="627" w:firstLine="91"/>
      </w:pPr>
      <w:r>
        <w:rPr>
          <w:w w:val="85"/>
        </w:rPr>
        <w:t>Tourism is a re-creative and lucrative invisible economic activity which deals in traveling of people from one place / country to another with the purpose</w:t>
      </w:r>
      <w:r>
        <w:rPr>
          <w:spacing w:val="-6"/>
          <w:w w:val="85"/>
        </w:rPr>
        <w:t xml:space="preserve"> </w:t>
      </w:r>
      <w:r>
        <w:rPr>
          <w:w w:val="85"/>
        </w:rPr>
        <w:t>of</w:t>
      </w:r>
      <w:r>
        <w:rPr>
          <w:spacing w:val="-5"/>
          <w:w w:val="85"/>
        </w:rPr>
        <w:t xml:space="preserve"> </w:t>
      </w:r>
      <w:r>
        <w:rPr>
          <w:w w:val="85"/>
        </w:rPr>
        <w:t>visiting</w:t>
      </w:r>
      <w:r>
        <w:rPr>
          <w:spacing w:val="-5"/>
          <w:w w:val="85"/>
        </w:rPr>
        <w:t xml:space="preserve"> </w:t>
      </w:r>
      <w:r>
        <w:rPr>
          <w:w w:val="85"/>
        </w:rPr>
        <w:t>places</w:t>
      </w:r>
      <w:r>
        <w:rPr>
          <w:spacing w:val="-6"/>
          <w:w w:val="85"/>
        </w:rPr>
        <w:t xml:space="preserve"> </w:t>
      </w:r>
      <w:r>
        <w:rPr>
          <w:w w:val="85"/>
        </w:rPr>
        <w:t>of</w:t>
      </w:r>
      <w:r>
        <w:rPr>
          <w:spacing w:val="-5"/>
          <w:w w:val="85"/>
        </w:rPr>
        <w:t xml:space="preserve"> </w:t>
      </w:r>
      <w:r>
        <w:rPr>
          <w:w w:val="85"/>
        </w:rPr>
        <w:t>pleasure,</w:t>
      </w:r>
      <w:r>
        <w:rPr>
          <w:spacing w:val="-5"/>
          <w:w w:val="85"/>
        </w:rPr>
        <w:t xml:space="preserve"> </w:t>
      </w:r>
      <w:r>
        <w:rPr>
          <w:w w:val="85"/>
        </w:rPr>
        <w:t>studying,</w:t>
      </w:r>
      <w:r>
        <w:rPr>
          <w:spacing w:val="-6"/>
          <w:w w:val="85"/>
        </w:rPr>
        <w:t xml:space="preserve"> </w:t>
      </w:r>
      <w:r>
        <w:rPr>
          <w:w w:val="85"/>
        </w:rPr>
        <w:t>leisure,</w:t>
      </w:r>
      <w:r>
        <w:rPr>
          <w:spacing w:val="-5"/>
          <w:w w:val="85"/>
        </w:rPr>
        <w:t xml:space="preserve"> </w:t>
      </w:r>
      <w:r>
        <w:rPr>
          <w:w w:val="85"/>
        </w:rPr>
        <w:t>curiosity</w:t>
      </w:r>
      <w:r>
        <w:rPr>
          <w:spacing w:val="-5"/>
          <w:w w:val="85"/>
        </w:rPr>
        <w:t xml:space="preserve"> </w:t>
      </w:r>
      <w:r>
        <w:rPr>
          <w:w w:val="85"/>
        </w:rPr>
        <w:t>and</w:t>
      </w:r>
      <w:r>
        <w:rPr>
          <w:spacing w:val="-6"/>
          <w:w w:val="85"/>
        </w:rPr>
        <w:t xml:space="preserve"> </w:t>
      </w:r>
      <w:r>
        <w:rPr>
          <w:w w:val="85"/>
        </w:rPr>
        <w:t>interest</w:t>
      </w:r>
    </w:p>
    <w:p w:rsidR="00E5575B" w:rsidRDefault="00D512E5">
      <w:pPr>
        <w:pStyle w:val="BodyText"/>
        <w:spacing w:before="6"/>
        <w:ind w:left="822"/>
      </w:pPr>
      <w:r>
        <w:rPr>
          <w:w w:val="80"/>
        </w:rPr>
        <w:t>While</w:t>
      </w:r>
      <w:r>
        <w:rPr>
          <w:spacing w:val="-6"/>
        </w:rPr>
        <w:t xml:space="preserve"> </w:t>
      </w:r>
      <w:r>
        <w:rPr>
          <w:w w:val="80"/>
        </w:rPr>
        <w:t>wild</w:t>
      </w:r>
      <w:r>
        <w:rPr>
          <w:spacing w:val="-5"/>
        </w:rPr>
        <w:t xml:space="preserve"> </w:t>
      </w:r>
      <w:r>
        <w:rPr>
          <w:w w:val="80"/>
        </w:rPr>
        <w:t>life</w:t>
      </w:r>
      <w:r>
        <w:rPr>
          <w:spacing w:val="-5"/>
        </w:rPr>
        <w:t xml:space="preserve"> </w:t>
      </w:r>
      <w:r>
        <w:rPr>
          <w:w w:val="80"/>
        </w:rPr>
        <w:t>refers</w:t>
      </w:r>
      <w:r>
        <w:rPr>
          <w:spacing w:val="-6"/>
        </w:rPr>
        <w:t xml:space="preserve"> </w:t>
      </w:r>
      <w:r>
        <w:rPr>
          <w:w w:val="80"/>
        </w:rPr>
        <w:t>to</w:t>
      </w:r>
      <w:r>
        <w:rPr>
          <w:spacing w:val="-3"/>
        </w:rPr>
        <w:t xml:space="preserve"> </w:t>
      </w:r>
      <w:r>
        <w:rPr>
          <w:w w:val="80"/>
        </w:rPr>
        <w:t>fauna</w:t>
      </w:r>
      <w:r>
        <w:rPr>
          <w:spacing w:val="-5"/>
        </w:rPr>
        <w:t xml:space="preserve"> </w:t>
      </w:r>
      <w:r>
        <w:rPr>
          <w:w w:val="80"/>
        </w:rPr>
        <w:t>(animal</w:t>
      </w:r>
      <w:r>
        <w:rPr>
          <w:spacing w:val="-6"/>
        </w:rPr>
        <w:t xml:space="preserve"> </w:t>
      </w:r>
      <w:r>
        <w:rPr>
          <w:w w:val="80"/>
        </w:rPr>
        <w:t>life)</w:t>
      </w:r>
      <w:r>
        <w:rPr>
          <w:spacing w:val="-4"/>
        </w:rPr>
        <w:t xml:space="preserve"> </w:t>
      </w:r>
      <w:r>
        <w:rPr>
          <w:w w:val="80"/>
        </w:rPr>
        <w:t>and</w:t>
      </w:r>
      <w:r>
        <w:rPr>
          <w:spacing w:val="-5"/>
        </w:rPr>
        <w:t xml:space="preserve"> </w:t>
      </w:r>
      <w:r>
        <w:rPr>
          <w:w w:val="80"/>
        </w:rPr>
        <w:t>flora</w:t>
      </w:r>
      <w:r>
        <w:rPr>
          <w:spacing w:val="-5"/>
        </w:rPr>
        <w:t xml:space="preserve"> </w:t>
      </w:r>
      <w:r>
        <w:rPr>
          <w:w w:val="80"/>
        </w:rPr>
        <w:t>(plant</w:t>
      </w:r>
      <w:r>
        <w:rPr>
          <w:spacing w:val="-6"/>
        </w:rPr>
        <w:t xml:space="preserve"> </w:t>
      </w:r>
      <w:r>
        <w:rPr>
          <w:w w:val="80"/>
        </w:rPr>
        <w:t>cover)</w:t>
      </w:r>
      <w:r>
        <w:rPr>
          <w:spacing w:val="-5"/>
        </w:rPr>
        <w:t xml:space="preserve"> </w:t>
      </w:r>
      <w:r>
        <w:rPr>
          <w:w w:val="80"/>
        </w:rPr>
        <w:t>in</w:t>
      </w:r>
      <w:r>
        <w:rPr>
          <w:spacing w:val="-5"/>
        </w:rPr>
        <w:t xml:space="preserve"> </w:t>
      </w:r>
      <w:r>
        <w:rPr>
          <w:w w:val="80"/>
        </w:rPr>
        <w:t>their</w:t>
      </w:r>
      <w:r>
        <w:rPr>
          <w:spacing w:val="-6"/>
        </w:rPr>
        <w:t xml:space="preserve"> </w:t>
      </w:r>
      <w:r>
        <w:rPr>
          <w:w w:val="80"/>
        </w:rPr>
        <w:t>natural</w:t>
      </w:r>
      <w:r>
        <w:rPr>
          <w:spacing w:val="-5"/>
        </w:rPr>
        <w:t xml:space="preserve"> </w:t>
      </w:r>
      <w:r>
        <w:rPr>
          <w:spacing w:val="-2"/>
          <w:w w:val="80"/>
        </w:rPr>
        <w:t>habitats.</w:t>
      </w:r>
    </w:p>
    <w:p w:rsidR="00E5575B" w:rsidRDefault="00E5575B">
      <w:pPr>
        <w:pStyle w:val="BodyText"/>
        <w:spacing w:before="2"/>
        <w:ind w:left="0"/>
      </w:pPr>
    </w:p>
    <w:p w:rsidR="00E5575B" w:rsidRDefault="00D512E5">
      <w:pPr>
        <w:pStyle w:val="Heading1"/>
        <w:spacing w:before="1"/>
        <w:ind w:left="731"/>
      </w:pPr>
      <w:r>
        <w:rPr>
          <w:w w:val="80"/>
        </w:rPr>
        <w:t>STATUS</w:t>
      </w:r>
      <w:r>
        <w:rPr>
          <w:spacing w:val="-2"/>
        </w:rPr>
        <w:t xml:space="preserve"> </w:t>
      </w:r>
      <w:r>
        <w:rPr>
          <w:w w:val="80"/>
        </w:rPr>
        <w:t>AND</w:t>
      </w:r>
      <w:r>
        <w:rPr>
          <w:spacing w:val="-5"/>
        </w:rPr>
        <w:t xml:space="preserve"> </w:t>
      </w:r>
      <w:r>
        <w:rPr>
          <w:w w:val="80"/>
        </w:rPr>
        <w:t>TREND</w:t>
      </w:r>
      <w:r>
        <w:rPr>
          <w:spacing w:val="-4"/>
        </w:rPr>
        <w:t xml:space="preserve"> </w:t>
      </w:r>
      <w:r>
        <w:rPr>
          <w:w w:val="80"/>
        </w:rPr>
        <w:t>OF</w:t>
      </w:r>
      <w:r>
        <w:rPr>
          <w:spacing w:val="-3"/>
        </w:rPr>
        <w:t xml:space="preserve"> </w:t>
      </w:r>
      <w:r>
        <w:rPr>
          <w:w w:val="80"/>
        </w:rPr>
        <w:t>TOURISM</w:t>
      </w:r>
      <w:r>
        <w:rPr>
          <w:spacing w:val="-4"/>
        </w:rPr>
        <w:t xml:space="preserve"> </w:t>
      </w:r>
      <w:r>
        <w:rPr>
          <w:w w:val="80"/>
        </w:rPr>
        <w:t>INDUSTRY</w:t>
      </w:r>
      <w:r>
        <w:rPr>
          <w:spacing w:val="-6"/>
        </w:rPr>
        <w:t xml:space="preserve"> </w:t>
      </w:r>
      <w:r>
        <w:rPr>
          <w:w w:val="80"/>
        </w:rPr>
        <w:t>IN</w:t>
      </w:r>
      <w:r>
        <w:rPr>
          <w:spacing w:val="-5"/>
        </w:rPr>
        <w:t xml:space="preserve"> </w:t>
      </w:r>
      <w:r>
        <w:rPr>
          <w:spacing w:val="-2"/>
          <w:w w:val="80"/>
        </w:rPr>
        <w:t>UGANDA</w:t>
      </w:r>
    </w:p>
    <w:p w:rsidR="00E5575B" w:rsidRDefault="00D512E5">
      <w:pPr>
        <w:pStyle w:val="BodyText"/>
        <w:spacing w:before="3"/>
        <w:ind w:left="822"/>
      </w:pPr>
      <w:r>
        <w:rPr>
          <w:w w:val="80"/>
        </w:rPr>
        <w:t>Generally,</w:t>
      </w:r>
      <w:r>
        <w:rPr>
          <w:spacing w:val="-5"/>
        </w:rPr>
        <w:t xml:space="preserve"> </w:t>
      </w:r>
      <w:r>
        <w:rPr>
          <w:w w:val="80"/>
        </w:rPr>
        <w:t>tourism</w:t>
      </w:r>
      <w:r>
        <w:rPr>
          <w:spacing w:val="-4"/>
        </w:rPr>
        <w:t xml:space="preserve"> </w:t>
      </w:r>
      <w:r>
        <w:rPr>
          <w:w w:val="80"/>
        </w:rPr>
        <w:t>industry</w:t>
      </w:r>
      <w:r>
        <w:rPr>
          <w:spacing w:val="-5"/>
        </w:rPr>
        <w:t xml:space="preserve"> </w:t>
      </w:r>
      <w:r>
        <w:rPr>
          <w:w w:val="80"/>
        </w:rPr>
        <w:t>in</w:t>
      </w:r>
      <w:r>
        <w:rPr>
          <w:spacing w:val="-4"/>
        </w:rPr>
        <w:t xml:space="preserve"> </w:t>
      </w:r>
      <w:r>
        <w:rPr>
          <w:w w:val="80"/>
        </w:rPr>
        <w:t>Uganda</w:t>
      </w:r>
      <w:r>
        <w:rPr>
          <w:spacing w:val="-4"/>
        </w:rPr>
        <w:t xml:space="preserve"> </w:t>
      </w:r>
      <w:r>
        <w:rPr>
          <w:w w:val="80"/>
        </w:rPr>
        <w:t>has</w:t>
      </w:r>
      <w:r>
        <w:rPr>
          <w:spacing w:val="-5"/>
        </w:rPr>
        <w:t xml:space="preserve"> </w:t>
      </w:r>
      <w:r>
        <w:rPr>
          <w:w w:val="80"/>
        </w:rPr>
        <w:t>the</w:t>
      </w:r>
      <w:r>
        <w:rPr>
          <w:spacing w:val="-4"/>
        </w:rPr>
        <w:t xml:space="preserve"> </w:t>
      </w:r>
      <w:r>
        <w:rPr>
          <w:w w:val="80"/>
        </w:rPr>
        <w:t>following</w:t>
      </w:r>
      <w:r>
        <w:rPr>
          <w:spacing w:val="-5"/>
        </w:rPr>
        <w:t xml:space="preserve"> </w:t>
      </w:r>
      <w:r>
        <w:rPr>
          <w:w w:val="80"/>
        </w:rPr>
        <w:t>status</w:t>
      </w:r>
      <w:r>
        <w:rPr>
          <w:spacing w:val="-4"/>
        </w:rPr>
        <w:t xml:space="preserve"> </w:t>
      </w:r>
      <w:r>
        <w:rPr>
          <w:w w:val="80"/>
        </w:rPr>
        <w:t>or</w:t>
      </w:r>
      <w:r>
        <w:rPr>
          <w:spacing w:val="-3"/>
        </w:rPr>
        <w:t xml:space="preserve"> </w:t>
      </w:r>
      <w:r>
        <w:rPr>
          <w:spacing w:val="-2"/>
          <w:w w:val="80"/>
        </w:rPr>
        <w:t>trend;</w:t>
      </w:r>
    </w:p>
    <w:p w:rsidR="00E5575B" w:rsidRDefault="00D512E5">
      <w:pPr>
        <w:pStyle w:val="BodyText"/>
        <w:tabs>
          <w:tab w:val="left" w:pos="1091"/>
        </w:tabs>
        <w:spacing w:before="2" w:line="244" w:lineRule="exact"/>
      </w:pPr>
      <w:r>
        <w:rPr>
          <w:rFonts w:ascii="Symbol" w:hAnsi="Symbol"/>
          <w:spacing w:val="-10"/>
          <w:w w:val="90"/>
        </w:rPr>
        <w:t></w:t>
      </w:r>
      <w:r>
        <w:rPr>
          <w:rFonts w:ascii="Times New Roman" w:hAnsi="Times New Roman"/>
        </w:rPr>
        <w:tab/>
      </w:r>
      <w:proofErr w:type="gramStart"/>
      <w:r>
        <w:rPr>
          <w:w w:val="80"/>
        </w:rPr>
        <w:t>It</w:t>
      </w:r>
      <w:proofErr w:type="gramEnd"/>
      <w:r>
        <w:rPr>
          <w:spacing w:val="-6"/>
        </w:rPr>
        <w:t xml:space="preserve"> </w:t>
      </w:r>
      <w:r>
        <w:rPr>
          <w:w w:val="80"/>
        </w:rPr>
        <w:t>was</w:t>
      </w:r>
      <w:r>
        <w:rPr>
          <w:spacing w:val="-5"/>
        </w:rPr>
        <w:t xml:space="preserve"> </w:t>
      </w:r>
      <w:r>
        <w:rPr>
          <w:w w:val="80"/>
        </w:rPr>
        <w:t>a</w:t>
      </w:r>
      <w:r>
        <w:rPr>
          <w:spacing w:val="-6"/>
        </w:rPr>
        <w:t xml:space="preserve"> </w:t>
      </w:r>
      <w:r>
        <w:rPr>
          <w:w w:val="80"/>
        </w:rPr>
        <w:t>major</w:t>
      </w:r>
      <w:r>
        <w:rPr>
          <w:spacing w:val="-4"/>
        </w:rPr>
        <w:t xml:space="preserve"> </w:t>
      </w:r>
      <w:r>
        <w:rPr>
          <w:w w:val="80"/>
        </w:rPr>
        <w:t>foreign</w:t>
      </w:r>
      <w:r>
        <w:rPr>
          <w:spacing w:val="-5"/>
        </w:rPr>
        <w:t xml:space="preserve"> </w:t>
      </w:r>
      <w:r>
        <w:rPr>
          <w:w w:val="80"/>
        </w:rPr>
        <w:t>exchange</w:t>
      </w:r>
      <w:r>
        <w:rPr>
          <w:spacing w:val="-3"/>
        </w:rPr>
        <w:t xml:space="preserve"> </w:t>
      </w:r>
      <w:r>
        <w:rPr>
          <w:w w:val="80"/>
        </w:rPr>
        <w:t>earner</w:t>
      </w:r>
      <w:r>
        <w:rPr>
          <w:spacing w:val="-5"/>
        </w:rPr>
        <w:t xml:space="preserve"> </w:t>
      </w:r>
      <w:r>
        <w:rPr>
          <w:w w:val="80"/>
        </w:rPr>
        <w:t>in</w:t>
      </w:r>
      <w:r>
        <w:rPr>
          <w:spacing w:val="-6"/>
        </w:rPr>
        <w:t xml:space="preserve"> </w:t>
      </w:r>
      <w:r>
        <w:rPr>
          <w:w w:val="80"/>
        </w:rPr>
        <w:t>1960s</w:t>
      </w:r>
      <w:r>
        <w:rPr>
          <w:spacing w:val="-5"/>
        </w:rPr>
        <w:t xml:space="preserve"> </w:t>
      </w:r>
      <w:r>
        <w:rPr>
          <w:w w:val="80"/>
        </w:rPr>
        <w:t>as</w:t>
      </w:r>
      <w:r>
        <w:rPr>
          <w:spacing w:val="-5"/>
        </w:rPr>
        <w:t xml:space="preserve"> </w:t>
      </w:r>
      <w:r>
        <w:rPr>
          <w:w w:val="80"/>
        </w:rPr>
        <w:t>it</w:t>
      </w:r>
      <w:r>
        <w:rPr>
          <w:spacing w:val="-6"/>
        </w:rPr>
        <w:t xml:space="preserve"> </w:t>
      </w:r>
      <w:r>
        <w:rPr>
          <w:w w:val="80"/>
        </w:rPr>
        <w:t>ranked</w:t>
      </w:r>
      <w:r>
        <w:rPr>
          <w:spacing w:val="-5"/>
        </w:rPr>
        <w:t xml:space="preserve"> </w:t>
      </w:r>
      <w:r>
        <w:rPr>
          <w:w w:val="80"/>
        </w:rPr>
        <w:t>as</w:t>
      </w:r>
      <w:r>
        <w:rPr>
          <w:spacing w:val="-6"/>
        </w:rPr>
        <w:t xml:space="preserve"> </w:t>
      </w:r>
      <w:r>
        <w:rPr>
          <w:w w:val="80"/>
        </w:rPr>
        <w:t>the</w:t>
      </w:r>
      <w:r>
        <w:rPr>
          <w:spacing w:val="-4"/>
        </w:rPr>
        <w:t xml:space="preserve"> </w:t>
      </w:r>
      <w:r>
        <w:rPr>
          <w:w w:val="80"/>
        </w:rPr>
        <w:t>3rd</w:t>
      </w:r>
      <w:r>
        <w:rPr>
          <w:spacing w:val="-5"/>
        </w:rPr>
        <w:t xml:space="preserve"> </w:t>
      </w:r>
      <w:r>
        <w:rPr>
          <w:w w:val="80"/>
        </w:rPr>
        <w:t>foreign</w:t>
      </w:r>
      <w:r>
        <w:rPr>
          <w:spacing w:val="-6"/>
        </w:rPr>
        <w:t xml:space="preserve"> </w:t>
      </w:r>
      <w:r>
        <w:rPr>
          <w:w w:val="80"/>
        </w:rPr>
        <w:t>exchange</w:t>
      </w:r>
      <w:r>
        <w:rPr>
          <w:spacing w:val="-5"/>
        </w:rPr>
        <w:t xml:space="preserve"> </w:t>
      </w:r>
      <w:r>
        <w:rPr>
          <w:w w:val="80"/>
        </w:rPr>
        <w:t>earner</w:t>
      </w:r>
      <w:r>
        <w:rPr>
          <w:spacing w:val="-6"/>
        </w:rPr>
        <w:t xml:space="preserve"> </w:t>
      </w:r>
      <w:r>
        <w:rPr>
          <w:w w:val="80"/>
        </w:rPr>
        <w:t>after</w:t>
      </w:r>
      <w:r>
        <w:rPr>
          <w:spacing w:val="-4"/>
        </w:rPr>
        <w:t xml:space="preserve"> </w:t>
      </w:r>
      <w:r>
        <w:rPr>
          <w:w w:val="80"/>
        </w:rPr>
        <w:t>coffee</w:t>
      </w:r>
      <w:r>
        <w:rPr>
          <w:spacing w:val="-4"/>
        </w:rPr>
        <w:t xml:space="preserve"> </w:t>
      </w:r>
      <w:r>
        <w:rPr>
          <w:w w:val="80"/>
        </w:rPr>
        <w:t>and</w:t>
      </w:r>
      <w:r>
        <w:rPr>
          <w:spacing w:val="-6"/>
        </w:rPr>
        <w:t xml:space="preserve"> </w:t>
      </w:r>
      <w:r>
        <w:rPr>
          <w:spacing w:val="-2"/>
          <w:w w:val="80"/>
        </w:rPr>
        <w:t>cotton.</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In</w:t>
      </w:r>
      <w:r>
        <w:rPr>
          <w:spacing w:val="-3"/>
        </w:rPr>
        <w:t xml:space="preserve"> </w:t>
      </w:r>
      <w:r>
        <w:rPr>
          <w:w w:val="80"/>
        </w:rPr>
        <w:t>1970s</w:t>
      </w:r>
      <w:r>
        <w:rPr>
          <w:spacing w:val="-2"/>
        </w:rPr>
        <w:t xml:space="preserve"> </w:t>
      </w:r>
      <w:r>
        <w:rPr>
          <w:w w:val="80"/>
        </w:rPr>
        <w:t>due</w:t>
      </w:r>
      <w:r>
        <w:rPr>
          <w:spacing w:val="-2"/>
        </w:rPr>
        <w:t xml:space="preserve"> </w:t>
      </w:r>
      <w:r>
        <w:rPr>
          <w:w w:val="80"/>
        </w:rPr>
        <w:t>to</w:t>
      </w:r>
      <w:r>
        <w:rPr>
          <w:spacing w:val="-1"/>
        </w:rPr>
        <w:t xml:space="preserve"> </w:t>
      </w:r>
      <w:r>
        <w:rPr>
          <w:w w:val="80"/>
        </w:rPr>
        <w:t>political</w:t>
      </w:r>
      <w:r>
        <w:rPr>
          <w:spacing w:val="-2"/>
        </w:rPr>
        <w:t xml:space="preserve"> </w:t>
      </w:r>
      <w:r>
        <w:rPr>
          <w:w w:val="80"/>
        </w:rPr>
        <w:t>instabilities,</w:t>
      </w:r>
      <w:r>
        <w:rPr>
          <w:spacing w:val="-2"/>
        </w:rPr>
        <w:t xml:space="preserve"> </w:t>
      </w:r>
      <w:r>
        <w:rPr>
          <w:w w:val="80"/>
        </w:rPr>
        <w:t>poor</w:t>
      </w:r>
      <w:r>
        <w:rPr>
          <w:spacing w:val="-1"/>
        </w:rPr>
        <w:t xml:space="preserve"> </w:t>
      </w:r>
      <w:r>
        <w:rPr>
          <w:w w:val="80"/>
        </w:rPr>
        <w:t>management</w:t>
      </w:r>
      <w:r>
        <w:rPr>
          <w:spacing w:val="-3"/>
        </w:rPr>
        <w:t xml:space="preserve"> </w:t>
      </w:r>
      <w:r>
        <w:rPr>
          <w:w w:val="80"/>
        </w:rPr>
        <w:t>and</w:t>
      </w:r>
      <w:r>
        <w:rPr>
          <w:spacing w:val="-1"/>
        </w:rPr>
        <w:t xml:space="preserve"> </w:t>
      </w:r>
      <w:r>
        <w:rPr>
          <w:w w:val="80"/>
        </w:rPr>
        <w:t>other</w:t>
      </w:r>
      <w:r>
        <w:rPr>
          <w:spacing w:val="-1"/>
        </w:rPr>
        <w:t xml:space="preserve"> </w:t>
      </w:r>
      <w:r>
        <w:rPr>
          <w:w w:val="80"/>
        </w:rPr>
        <w:t>poorly</w:t>
      </w:r>
      <w:r>
        <w:rPr>
          <w:spacing w:val="-2"/>
        </w:rPr>
        <w:t xml:space="preserve"> </w:t>
      </w:r>
      <w:r>
        <w:rPr>
          <w:w w:val="80"/>
        </w:rPr>
        <w:t>facilitated</w:t>
      </w:r>
      <w:r>
        <w:rPr>
          <w:spacing w:val="-2"/>
        </w:rPr>
        <w:t xml:space="preserve"> </w:t>
      </w:r>
      <w:r>
        <w:rPr>
          <w:w w:val="80"/>
        </w:rPr>
        <w:t>infrastructures,</w:t>
      </w:r>
      <w:r>
        <w:rPr>
          <w:spacing w:val="-2"/>
        </w:rPr>
        <w:t xml:space="preserve"> </w:t>
      </w:r>
      <w:r>
        <w:rPr>
          <w:w w:val="80"/>
        </w:rPr>
        <w:t>tourism</w:t>
      </w:r>
      <w:r>
        <w:rPr>
          <w:spacing w:val="-2"/>
        </w:rPr>
        <w:t xml:space="preserve"> </w:t>
      </w:r>
      <w:r>
        <w:rPr>
          <w:spacing w:val="-2"/>
          <w:w w:val="80"/>
        </w:rPr>
        <w:t>declined.</w:t>
      </w:r>
    </w:p>
    <w:p w:rsidR="00E5575B" w:rsidRDefault="00D512E5">
      <w:pPr>
        <w:pStyle w:val="BodyText"/>
        <w:tabs>
          <w:tab w:val="left" w:pos="1091"/>
        </w:tabs>
        <w:spacing w:line="242" w:lineRule="auto"/>
        <w:ind w:right="631"/>
      </w:pPr>
      <w:r>
        <w:rPr>
          <w:rFonts w:ascii="Symbol" w:hAnsi="Symbol"/>
          <w:spacing w:val="-10"/>
          <w:w w:val="95"/>
        </w:rPr>
        <w:t></w:t>
      </w:r>
      <w:r>
        <w:rPr>
          <w:rFonts w:ascii="Times New Roman" w:hAnsi="Times New Roman"/>
        </w:rPr>
        <w:tab/>
      </w:r>
      <w:proofErr w:type="gramStart"/>
      <w:r>
        <w:rPr>
          <w:w w:val="85"/>
        </w:rPr>
        <w:t>From</w:t>
      </w:r>
      <w:proofErr w:type="gramEnd"/>
      <w:r>
        <w:rPr>
          <w:spacing w:val="19"/>
        </w:rPr>
        <w:t xml:space="preserve"> </w:t>
      </w:r>
      <w:r>
        <w:rPr>
          <w:w w:val="85"/>
        </w:rPr>
        <w:t>1986</w:t>
      </w:r>
      <w:r>
        <w:rPr>
          <w:spacing w:val="20"/>
        </w:rPr>
        <w:t xml:space="preserve"> </w:t>
      </w:r>
      <w:r>
        <w:rPr>
          <w:w w:val="85"/>
        </w:rPr>
        <w:t>–</w:t>
      </w:r>
      <w:r>
        <w:rPr>
          <w:spacing w:val="19"/>
        </w:rPr>
        <w:t xml:space="preserve"> </w:t>
      </w:r>
      <w:r>
        <w:rPr>
          <w:w w:val="85"/>
        </w:rPr>
        <w:t>2007,</w:t>
      </w:r>
      <w:r>
        <w:rPr>
          <w:spacing w:val="19"/>
        </w:rPr>
        <w:t xml:space="preserve"> </w:t>
      </w:r>
      <w:r>
        <w:rPr>
          <w:w w:val="85"/>
        </w:rPr>
        <w:t>tourism</w:t>
      </w:r>
      <w:r>
        <w:rPr>
          <w:spacing w:val="20"/>
        </w:rPr>
        <w:t xml:space="preserve"> </w:t>
      </w:r>
      <w:r>
        <w:rPr>
          <w:w w:val="85"/>
        </w:rPr>
        <w:t>is</w:t>
      </w:r>
      <w:r>
        <w:rPr>
          <w:spacing w:val="22"/>
        </w:rPr>
        <w:t xml:space="preserve"> </w:t>
      </w:r>
      <w:r>
        <w:rPr>
          <w:w w:val="85"/>
        </w:rPr>
        <w:t>booming</w:t>
      </w:r>
      <w:r>
        <w:rPr>
          <w:spacing w:val="21"/>
        </w:rPr>
        <w:t xml:space="preserve"> </w:t>
      </w:r>
      <w:r>
        <w:rPr>
          <w:w w:val="85"/>
        </w:rPr>
        <w:t>at</w:t>
      </w:r>
      <w:r>
        <w:rPr>
          <w:spacing w:val="19"/>
        </w:rPr>
        <w:t xml:space="preserve"> </w:t>
      </w:r>
      <w:r>
        <w:rPr>
          <w:w w:val="85"/>
        </w:rPr>
        <w:t>high</w:t>
      </w:r>
      <w:r>
        <w:rPr>
          <w:spacing w:val="21"/>
        </w:rPr>
        <w:t xml:space="preserve"> </w:t>
      </w:r>
      <w:r>
        <w:rPr>
          <w:w w:val="85"/>
        </w:rPr>
        <w:t>rate</w:t>
      </w:r>
      <w:r>
        <w:rPr>
          <w:spacing w:val="20"/>
        </w:rPr>
        <w:t xml:space="preserve"> </w:t>
      </w:r>
      <w:r>
        <w:rPr>
          <w:w w:val="85"/>
        </w:rPr>
        <w:t>due</w:t>
      </w:r>
      <w:r>
        <w:rPr>
          <w:spacing w:val="19"/>
        </w:rPr>
        <w:t xml:space="preserve"> </w:t>
      </w:r>
      <w:r>
        <w:rPr>
          <w:w w:val="85"/>
        </w:rPr>
        <w:t>to</w:t>
      </w:r>
      <w:r>
        <w:rPr>
          <w:spacing w:val="21"/>
        </w:rPr>
        <w:t xml:space="preserve"> </w:t>
      </w:r>
      <w:r>
        <w:rPr>
          <w:w w:val="85"/>
        </w:rPr>
        <w:t>the</w:t>
      </w:r>
      <w:r>
        <w:rPr>
          <w:spacing w:val="19"/>
        </w:rPr>
        <w:t xml:space="preserve"> </w:t>
      </w:r>
      <w:r>
        <w:rPr>
          <w:w w:val="85"/>
        </w:rPr>
        <w:t>positive</w:t>
      </w:r>
      <w:r>
        <w:rPr>
          <w:spacing w:val="20"/>
        </w:rPr>
        <w:t xml:space="preserve"> </w:t>
      </w:r>
      <w:r>
        <w:rPr>
          <w:w w:val="85"/>
        </w:rPr>
        <w:t>policies</w:t>
      </w:r>
      <w:r>
        <w:rPr>
          <w:spacing w:val="19"/>
        </w:rPr>
        <w:t xml:space="preserve"> </w:t>
      </w:r>
      <w:r>
        <w:rPr>
          <w:w w:val="85"/>
        </w:rPr>
        <w:t>such</w:t>
      </w:r>
      <w:r>
        <w:rPr>
          <w:spacing w:val="21"/>
        </w:rPr>
        <w:t xml:space="preserve"> </w:t>
      </w:r>
      <w:r>
        <w:rPr>
          <w:w w:val="85"/>
        </w:rPr>
        <w:t>as</w:t>
      </w:r>
      <w:r>
        <w:rPr>
          <w:spacing w:val="20"/>
        </w:rPr>
        <w:t xml:space="preserve"> </w:t>
      </w:r>
      <w:r>
        <w:rPr>
          <w:w w:val="85"/>
        </w:rPr>
        <w:t>infrastructural</w:t>
      </w:r>
      <w:r>
        <w:rPr>
          <w:spacing w:val="19"/>
        </w:rPr>
        <w:t xml:space="preserve"> </w:t>
      </w:r>
      <w:r>
        <w:rPr>
          <w:w w:val="85"/>
        </w:rPr>
        <w:t>development,</w:t>
      </w:r>
      <w:r>
        <w:rPr>
          <w:spacing w:val="19"/>
        </w:rPr>
        <w:t xml:space="preserve"> </w:t>
      </w:r>
      <w:r>
        <w:rPr>
          <w:w w:val="85"/>
        </w:rPr>
        <w:t>political</w:t>
      </w:r>
      <w:r>
        <w:rPr>
          <w:spacing w:val="19"/>
        </w:rPr>
        <w:t xml:space="preserve"> </w:t>
      </w:r>
      <w:r>
        <w:rPr>
          <w:w w:val="85"/>
        </w:rPr>
        <w:t>stability, liberalization and privatization.</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proofErr w:type="gramStart"/>
      <w:r>
        <w:rPr>
          <w:rFonts w:ascii="Arial" w:hAnsi="Arial"/>
          <w:b/>
          <w:w w:val="80"/>
        </w:rPr>
        <w:t>Currently</w:t>
      </w:r>
      <w:proofErr w:type="gramEnd"/>
      <w:r>
        <w:rPr>
          <w:rFonts w:ascii="Arial" w:hAnsi="Arial"/>
          <w:b/>
          <w:spacing w:val="-6"/>
        </w:rPr>
        <w:t xml:space="preserve"> </w:t>
      </w:r>
      <w:r>
        <w:rPr>
          <w:w w:val="80"/>
        </w:rPr>
        <w:t>it</w:t>
      </w:r>
      <w:r>
        <w:rPr>
          <w:spacing w:val="-5"/>
        </w:rPr>
        <w:t xml:space="preserve"> </w:t>
      </w:r>
      <w:r>
        <w:rPr>
          <w:w w:val="80"/>
        </w:rPr>
        <w:t>is</w:t>
      </w:r>
      <w:r>
        <w:rPr>
          <w:spacing w:val="-5"/>
        </w:rPr>
        <w:t xml:space="preserve"> </w:t>
      </w:r>
      <w:r>
        <w:rPr>
          <w:w w:val="80"/>
        </w:rPr>
        <w:t>among</w:t>
      </w:r>
      <w:r>
        <w:rPr>
          <w:spacing w:val="-5"/>
        </w:rPr>
        <w:t xml:space="preserve"> </w:t>
      </w:r>
      <w:r>
        <w:rPr>
          <w:w w:val="80"/>
        </w:rPr>
        <w:t>the</w:t>
      </w:r>
      <w:r>
        <w:rPr>
          <w:spacing w:val="-4"/>
        </w:rPr>
        <w:t xml:space="preserve"> </w:t>
      </w:r>
      <w:r>
        <w:rPr>
          <w:w w:val="80"/>
        </w:rPr>
        <w:t>leading</w:t>
      </w:r>
      <w:r>
        <w:rPr>
          <w:spacing w:val="-3"/>
        </w:rPr>
        <w:t xml:space="preserve"> </w:t>
      </w:r>
      <w:r>
        <w:rPr>
          <w:w w:val="80"/>
        </w:rPr>
        <w:t>foreign</w:t>
      </w:r>
      <w:r>
        <w:rPr>
          <w:spacing w:val="-5"/>
        </w:rPr>
        <w:t xml:space="preserve"> </w:t>
      </w:r>
      <w:r>
        <w:rPr>
          <w:w w:val="80"/>
        </w:rPr>
        <w:t>exchange</w:t>
      </w:r>
      <w:r>
        <w:rPr>
          <w:spacing w:val="-5"/>
        </w:rPr>
        <w:t xml:space="preserve"> </w:t>
      </w:r>
      <w:r>
        <w:rPr>
          <w:w w:val="80"/>
        </w:rPr>
        <w:t>earner</w:t>
      </w:r>
      <w:r>
        <w:rPr>
          <w:spacing w:val="-5"/>
        </w:rPr>
        <w:t xml:space="preserve"> </w:t>
      </w:r>
      <w:r>
        <w:rPr>
          <w:w w:val="80"/>
        </w:rPr>
        <w:t>contributing</w:t>
      </w:r>
      <w:r>
        <w:rPr>
          <w:spacing w:val="-4"/>
        </w:rPr>
        <w:t xml:space="preserve"> </w:t>
      </w:r>
      <w:r>
        <w:rPr>
          <w:w w:val="80"/>
        </w:rPr>
        <w:t>about</w:t>
      </w:r>
      <w:r>
        <w:rPr>
          <w:spacing w:val="-5"/>
        </w:rPr>
        <w:t xml:space="preserve"> </w:t>
      </w:r>
      <w:r>
        <w:rPr>
          <w:w w:val="80"/>
        </w:rPr>
        <w:t>25%</w:t>
      </w:r>
      <w:r>
        <w:rPr>
          <w:spacing w:val="-9"/>
        </w:rPr>
        <w:t xml:space="preserve"> </w:t>
      </w:r>
      <w:r>
        <w:rPr>
          <w:w w:val="80"/>
        </w:rPr>
        <w:t>of</w:t>
      </w:r>
      <w:r>
        <w:rPr>
          <w:spacing w:val="-5"/>
        </w:rPr>
        <w:t xml:space="preserve"> </w:t>
      </w:r>
      <w:r>
        <w:rPr>
          <w:w w:val="80"/>
        </w:rPr>
        <w:t>export</w:t>
      </w:r>
      <w:r>
        <w:rPr>
          <w:spacing w:val="-5"/>
        </w:rPr>
        <w:t xml:space="preserve"> </w:t>
      </w:r>
      <w:r>
        <w:rPr>
          <w:w w:val="80"/>
        </w:rPr>
        <w:t>earnings</w:t>
      </w:r>
      <w:r>
        <w:rPr>
          <w:spacing w:val="-3"/>
        </w:rPr>
        <w:t xml:space="preserve"> </w:t>
      </w:r>
      <w:r>
        <w:rPr>
          <w:w w:val="80"/>
        </w:rPr>
        <w:t>of</w:t>
      </w:r>
      <w:r>
        <w:rPr>
          <w:spacing w:val="-4"/>
        </w:rPr>
        <w:t xml:space="preserve"> </w:t>
      </w:r>
      <w:r>
        <w:rPr>
          <w:w w:val="80"/>
        </w:rPr>
        <w:t>over</w:t>
      </w:r>
      <w:r>
        <w:rPr>
          <w:spacing w:val="-5"/>
        </w:rPr>
        <w:t xml:space="preserve"> </w:t>
      </w:r>
      <w:r>
        <w:rPr>
          <w:w w:val="80"/>
        </w:rPr>
        <w:t>US</w:t>
      </w:r>
      <w:r>
        <w:rPr>
          <w:spacing w:val="-6"/>
        </w:rPr>
        <w:t xml:space="preserve"> </w:t>
      </w:r>
      <w:r>
        <w:rPr>
          <w:w w:val="80"/>
        </w:rPr>
        <w:t>$</w:t>
      </w:r>
      <w:r>
        <w:rPr>
          <w:spacing w:val="-5"/>
        </w:rPr>
        <w:t xml:space="preserve"> </w:t>
      </w:r>
      <w:r>
        <w:rPr>
          <w:w w:val="80"/>
        </w:rPr>
        <w:t>320</w:t>
      </w:r>
      <w:r>
        <w:rPr>
          <w:spacing w:val="-5"/>
        </w:rPr>
        <w:t xml:space="preserve"> </w:t>
      </w:r>
      <w:r>
        <w:rPr>
          <w:w w:val="80"/>
        </w:rPr>
        <w:t>million</w:t>
      </w:r>
      <w:r>
        <w:rPr>
          <w:spacing w:val="-4"/>
        </w:rPr>
        <w:t xml:space="preserve"> </w:t>
      </w:r>
      <w:r>
        <w:rPr>
          <w:w w:val="80"/>
        </w:rPr>
        <w:t>per</w:t>
      </w:r>
      <w:r>
        <w:rPr>
          <w:spacing w:val="-5"/>
        </w:rPr>
        <w:t xml:space="preserve"> </w:t>
      </w:r>
      <w:r>
        <w:rPr>
          <w:spacing w:val="-2"/>
          <w:w w:val="80"/>
        </w:rPr>
        <w:t>annum.</w:t>
      </w:r>
    </w:p>
    <w:p w:rsidR="00E5575B" w:rsidRDefault="00E5575B">
      <w:pPr>
        <w:spacing w:line="242" w:lineRule="exact"/>
        <w:sectPr w:rsidR="00E5575B">
          <w:pgSz w:w="12240" w:h="15840"/>
          <w:pgMar w:top="620" w:right="0" w:bottom="780" w:left="80" w:header="371" w:footer="591" w:gutter="0"/>
          <w:cols w:space="720"/>
        </w:sectPr>
      </w:pPr>
    </w:p>
    <w:p w:rsidR="00E5575B" w:rsidRDefault="00D512E5">
      <w:pPr>
        <w:pStyle w:val="BodyText"/>
        <w:tabs>
          <w:tab w:val="left" w:pos="1091"/>
        </w:tabs>
        <w:spacing w:before="6"/>
        <w:ind w:right="712"/>
      </w:pPr>
      <w:r>
        <w:rPr>
          <w:rFonts w:ascii="Symbol" w:hAnsi="Symbol"/>
          <w:spacing w:val="-10"/>
          <w:w w:val="90"/>
        </w:rPr>
        <w:lastRenderedPageBreak/>
        <w:t></w:t>
      </w:r>
      <w:r>
        <w:rPr>
          <w:rFonts w:ascii="Times New Roman" w:hAnsi="Times New Roman"/>
        </w:rPr>
        <w:tab/>
      </w:r>
      <w:r>
        <w:rPr>
          <w:w w:val="80"/>
        </w:rPr>
        <w:t>Uganda is one of the leading</w:t>
      </w:r>
      <w:r>
        <w:t xml:space="preserve"> </w:t>
      </w:r>
      <w:r>
        <w:rPr>
          <w:w w:val="80"/>
        </w:rPr>
        <w:t>important tourist destinations in the World, being ranked as the 4</w:t>
      </w:r>
      <w:r>
        <w:rPr>
          <w:w w:val="80"/>
          <w:position w:val="5"/>
          <w:sz w:val="13"/>
        </w:rPr>
        <w:t>th</w:t>
      </w:r>
      <w:r>
        <w:rPr>
          <w:spacing w:val="20"/>
          <w:position w:val="5"/>
          <w:sz w:val="13"/>
        </w:rPr>
        <w:t xml:space="preserve"> </w:t>
      </w:r>
      <w:r>
        <w:rPr>
          <w:w w:val="80"/>
        </w:rPr>
        <w:t>in the whole world and 1</w:t>
      </w:r>
      <w:r>
        <w:rPr>
          <w:w w:val="80"/>
          <w:position w:val="5"/>
          <w:sz w:val="13"/>
        </w:rPr>
        <w:t>st</w:t>
      </w:r>
      <w:r>
        <w:rPr>
          <w:spacing w:val="18"/>
          <w:position w:val="5"/>
          <w:sz w:val="13"/>
        </w:rPr>
        <w:t xml:space="preserve"> </w:t>
      </w:r>
      <w:r>
        <w:rPr>
          <w:w w:val="80"/>
        </w:rPr>
        <w:t>in</w:t>
      </w:r>
      <w:r>
        <w:t xml:space="preserve"> </w:t>
      </w:r>
      <w:r>
        <w:rPr>
          <w:w w:val="80"/>
        </w:rPr>
        <w:t>Africa</w:t>
      </w:r>
      <w:r>
        <w:t xml:space="preserve"> </w:t>
      </w:r>
      <w:r>
        <w:rPr>
          <w:w w:val="80"/>
        </w:rPr>
        <w:t>according to</w:t>
      </w:r>
      <w:r>
        <w:rPr>
          <w:spacing w:val="40"/>
        </w:rPr>
        <w:t xml:space="preserve"> </w:t>
      </w:r>
      <w:r>
        <w:rPr>
          <w:spacing w:val="-2"/>
          <w:w w:val="90"/>
        </w:rPr>
        <w:t>National</w:t>
      </w:r>
      <w:r>
        <w:rPr>
          <w:spacing w:val="-3"/>
          <w:w w:val="90"/>
        </w:rPr>
        <w:t xml:space="preserve"> </w:t>
      </w:r>
      <w:r>
        <w:rPr>
          <w:spacing w:val="-2"/>
          <w:w w:val="90"/>
        </w:rPr>
        <w:t>budget</w:t>
      </w:r>
      <w:r>
        <w:rPr>
          <w:spacing w:val="-3"/>
          <w:w w:val="90"/>
        </w:rPr>
        <w:t xml:space="preserve"> </w:t>
      </w:r>
      <w:r>
        <w:rPr>
          <w:spacing w:val="-2"/>
          <w:w w:val="90"/>
        </w:rPr>
        <w:t>2017</w:t>
      </w:r>
      <w:r>
        <w:rPr>
          <w:spacing w:val="-3"/>
          <w:w w:val="90"/>
        </w:rPr>
        <w:t xml:space="preserve"> </w:t>
      </w:r>
      <w:r>
        <w:rPr>
          <w:spacing w:val="-2"/>
          <w:w w:val="90"/>
        </w:rPr>
        <w:t>/2018.</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Gorilla</w:t>
      </w:r>
      <w:r>
        <w:rPr>
          <w:spacing w:val="-6"/>
        </w:rPr>
        <w:t xml:space="preserve"> </w:t>
      </w:r>
      <w:r>
        <w:rPr>
          <w:w w:val="80"/>
        </w:rPr>
        <w:t>tourism</w:t>
      </w:r>
      <w:r>
        <w:rPr>
          <w:spacing w:val="-5"/>
        </w:rPr>
        <w:t xml:space="preserve"> </w:t>
      </w:r>
      <w:r>
        <w:rPr>
          <w:w w:val="80"/>
        </w:rPr>
        <w:t>is</w:t>
      </w:r>
      <w:r>
        <w:rPr>
          <w:spacing w:val="-5"/>
        </w:rPr>
        <w:t xml:space="preserve"> </w:t>
      </w:r>
      <w:r>
        <w:rPr>
          <w:w w:val="80"/>
        </w:rPr>
        <w:t>the</w:t>
      </w:r>
      <w:r>
        <w:rPr>
          <w:spacing w:val="-6"/>
        </w:rPr>
        <w:t xml:space="preserve"> </w:t>
      </w:r>
      <w:r>
        <w:rPr>
          <w:w w:val="80"/>
        </w:rPr>
        <w:t>leading</w:t>
      </w:r>
      <w:r>
        <w:rPr>
          <w:spacing w:val="-2"/>
        </w:rPr>
        <w:t xml:space="preserve"> </w:t>
      </w:r>
      <w:r>
        <w:rPr>
          <w:w w:val="80"/>
        </w:rPr>
        <w:t>attraction</w:t>
      </w:r>
      <w:r>
        <w:rPr>
          <w:spacing w:val="-5"/>
        </w:rPr>
        <w:t xml:space="preserve"> </w:t>
      </w:r>
      <w:r>
        <w:rPr>
          <w:w w:val="80"/>
        </w:rPr>
        <w:t>and</w:t>
      </w:r>
      <w:r>
        <w:rPr>
          <w:spacing w:val="-5"/>
        </w:rPr>
        <w:t xml:space="preserve"> </w:t>
      </w:r>
      <w:r>
        <w:rPr>
          <w:w w:val="80"/>
        </w:rPr>
        <w:t>alone</w:t>
      </w:r>
      <w:r>
        <w:rPr>
          <w:spacing w:val="-6"/>
        </w:rPr>
        <w:t xml:space="preserve"> </w:t>
      </w:r>
      <w:r>
        <w:rPr>
          <w:w w:val="80"/>
        </w:rPr>
        <w:t>employs</w:t>
      </w:r>
      <w:r>
        <w:rPr>
          <w:spacing w:val="-5"/>
        </w:rPr>
        <w:t xml:space="preserve"> </w:t>
      </w:r>
      <w:r>
        <w:rPr>
          <w:w w:val="80"/>
        </w:rPr>
        <w:t>about</w:t>
      </w:r>
      <w:r>
        <w:rPr>
          <w:spacing w:val="-5"/>
        </w:rPr>
        <w:t xml:space="preserve"> </w:t>
      </w:r>
      <w:r>
        <w:rPr>
          <w:w w:val="80"/>
        </w:rPr>
        <w:t>5,000</w:t>
      </w:r>
      <w:r>
        <w:rPr>
          <w:spacing w:val="-6"/>
        </w:rPr>
        <w:t xml:space="preserve"> </w:t>
      </w:r>
      <w:r>
        <w:rPr>
          <w:w w:val="80"/>
        </w:rPr>
        <w:t>people</w:t>
      </w:r>
      <w:r>
        <w:rPr>
          <w:spacing w:val="-5"/>
        </w:rPr>
        <w:t xml:space="preserve"> </w:t>
      </w:r>
      <w:r>
        <w:rPr>
          <w:w w:val="80"/>
        </w:rPr>
        <w:t>in</w:t>
      </w:r>
      <w:r>
        <w:rPr>
          <w:spacing w:val="-5"/>
        </w:rPr>
        <w:t xml:space="preserve"> </w:t>
      </w:r>
      <w:r>
        <w:rPr>
          <w:w w:val="80"/>
        </w:rPr>
        <w:t>tours</w:t>
      </w:r>
      <w:r>
        <w:rPr>
          <w:spacing w:val="-6"/>
        </w:rPr>
        <w:t xml:space="preserve"> </w:t>
      </w:r>
      <w:r>
        <w:rPr>
          <w:w w:val="80"/>
        </w:rPr>
        <w:t>and</w:t>
      </w:r>
      <w:r>
        <w:rPr>
          <w:spacing w:val="-5"/>
        </w:rPr>
        <w:t xml:space="preserve"> </w:t>
      </w:r>
      <w:r>
        <w:rPr>
          <w:spacing w:val="-2"/>
          <w:w w:val="80"/>
        </w:rPr>
        <w:t>travel.</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Wildlife</w:t>
      </w:r>
      <w:r>
        <w:rPr>
          <w:spacing w:val="-6"/>
        </w:rPr>
        <w:t xml:space="preserve"> </w:t>
      </w:r>
      <w:r>
        <w:rPr>
          <w:w w:val="80"/>
        </w:rPr>
        <w:t>is</w:t>
      </w:r>
      <w:r>
        <w:rPr>
          <w:spacing w:val="-5"/>
        </w:rPr>
        <w:t xml:space="preserve"> </w:t>
      </w:r>
      <w:r>
        <w:rPr>
          <w:w w:val="80"/>
        </w:rPr>
        <w:t>the</w:t>
      </w:r>
      <w:r>
        <w:rPr>
          <w:spacing w:val="-6"/>
        </w:rPr>
        <w:t xml:space="preserve"> </w:t>
      </w:r>
      <w:r>
        <w:rPr>
          <w:w w:val="80"/>
        </w:rPr>
        <w:t>major</w:t>
      </w:r>
      <w:r>
        <w:rPr>
          <w:spacing w:val="-4"/>
        </w:rPr>
        <w:t xml:space="preserve"> </w:t>
      </w:r>
      <w:r>
        <w:rPr>
          <w:w w:val="80"/>
        </w:rPr>
        <w:t>tourist</w:t>
      </w:r>
      <w:r>
        <w:rPr>
          <w:spacing w:val="-6"/>
        </w:rPr>
        <w:t xml:space="preserve"> </w:t>
      </w:r>
      <w:r>
        <w:rPr>
          <w:w w:val="80"/>
        </w:rPr>
        <w:t>attractions</w:t>
      </w:r>
      <w:r>
        <w:rPr>
          <w:spacing w:val="-5"/>
        </w:rPr>
        <w:t xml:space="preserve"> </w:t>
      </w:r>
      <w:r>
        <w:rPr>
          <w:w w:val="80"/>
        </w:rPr>
        <w:t>in</w:t>
      </w:r>
      <w:r>
        <w:rPr>
          <w:spacing w:val="-6"/>
        </w:rPr>
        <w:t xml:space="preserve"> </w:t>
      </w:r>
      <w:r>
        <w:rPr>
          <w:spacing w:val="-2"/>
          <w:w w:val="80"/>
        </w:rPr>
        <w:t>Uganda.</w:t>
      </w:r>
    </w:p>
    <w:p w:rsidR="00E5575B" w:rsidRDefault="00D512E5">
      <w:pPr>
        <w:pStyle w:val="BodyText"/>
        <w:tabs>
          <w:tab w:val="left" w:pos="1091"/>
        </w:tabs>
        <w:spacing w:line="243" w:lineRule="exact"/>
      </w:pPr>
      <w:r>
        <w:rPr>
          <w:rFonts w:ascii="Symbol" w:hAnsi="Symbol"/>
          <w:spacing w:val="-10"/>
          <w:w w:val="90"/>
        </w:rPr>
        <w:t></w:t>
      </w:r>
      <w:r>
        <w:rPr>
          <w:rFonts w:ascii="Times New Roman" w:hAnsi="Times New Roman"/>
        </w:rPr>
        <w:tab/>
      </w:r>
      <w:proofErr w:type="gramStart"/>
      <w:r>
        <w:rPr>
          <w:w w:val="80"/>
        </w:rPr>
        <w:t>The</w:t>
      </w:r>
      <w:proofErr w:type="gramEnd"/>
      <w:r>
        <w:rPr>
          <w:spacing w:val="-6"/>
        </w:rPr>
        <w:t xml:space="preserve"> </w:t>
      </w:r>
      <w:r>
        <w:rPr>
          <w:w w:val="80"/>
        </w:rPr>
        <w:t>tourist</w:t>
      </w:r>
      <w:r>
        <w:rPr>
          <w:spacing w:val="-5"/>
        </w:rPr>
        <w:t xml:space="preserve"> </w:t>
      </w:r>
      <w:r>
        <w:rPr>
          <w:w w:val="80"/>
        </w:rPr>
        <w:t>industry</w:t>
      </w:r>
      <w:r>
        <w:rPr>
          <w:spacing w:val="-5"/>
        </w:rPr>
        <w:t xml:space="preserve"> </w:t>
      </w:r>
      <w:r>
        <w:rPr>
          <w:w w:val="80"/>
        </w:rPr>
        <w:t>is</w:t>
      </w:r>
      <w:r>
        <w:rPr>
          <w:spacing w:val="-5"/>
        </w:rPr>
        <w:t xml:space="preserve"> </w:t>
      </w:r>
      <w:r>
        <w:rPr>
          <w:w w:val="80"/>
        </w:rPr>
        <w:t>one</w:t>
      </w:r>
      <w:r>
        <w:rPr>
          <w:spacing w:val="-5"/>
        </w:rPr>
        <w:t xml:space="preserve"> </w:t>
      </w:r>
      <w:r>
        <w:rPr>
          <w:w w:val="80"/>
        </w:rPr>
        <w:t>of</w:t>
      </w:r>
      <w:r>
        <w:rPr>
          <w:spacing w:val="-5"/>
        </w:rPr>
        <w:t xml:space="preserve"> </w:t>
      </w:r>
      <w:r>
        <w:rPr>
          <w:w w:val="80"/>
        </w:rPr>
        <w:t>the</w:t>
      </w:r>
      <w:r>
        <w:rPr>
          <w:spacing w:val="-5"/>
        </w:rPr>
        <w:t xml:space="preserve"> </w:t>
      </w:r>
      <w:r>
        <w:rPr>
          <w:w w:val="80"/>
        </w:rPr>
        <w:t>fast</w:t>
      </w:r>
      <w:r>
        <w:rPr>
          <w:spacing w:val="-5"/>
        </w:rPr>
        <w:t xml:space="preserve"> </w:t>
      </w:r>
      <w:r>
        <w:rPr>
          <w:w w:val="80"/>
        </w:rPr>
        <w:t>growing</w:t>
      </w:r>
      <w:r>
        <w:rPr>
          <w:spacing w:val="-6"/>
        </w:rPr>
        <w:t xml:space="preserve"> </w:t>
      </w:r>
      <w:r>
        <w:rPr>
          <w:w w:val="80"/>
        </w:rPr>
        <w:t>and</w:t>
      </w:r>
      <w:r>
        <w:rPr>
          <w:spacing w:val="-5"/>
        </w:rPr>
        <w:t xml:space="preserve"> </w:t>
      </w:r>
      <w:r>
        <w:rPr>
          <w:w w:val="80"/>
        </w:rPr>
        <w:t>developing</w:t>
      </w:r>
      <w:r>
        <w:rPr>
          <w:spacing w:val="-4"/>
        </w:rPr>
        <w:t xml:space="preserve"> </w:t>
      </w:r>
      <w:r>
        <w:rPr>
          <w:w w:val="80"/>
        </w:rPr>
        <w:t>sector</w:t>
      </w:r>
      <w:r>
        <w:rPr>
          <w:spacing w:val="-5"/>
        </w:rPr>
        <w:t xml:space="preserve"> </w:t>
      </w:r>
      <w:r>
        <w:rPr>
          <w:w w:val="80"/>
        </w:rPr>
        <w:t>in</w:t>
      </w:r>
      <w:r>
        <w:rPr>
          <w:spacing w:val="-5"/>
        </w:rPr>
        <w:t xml:space="preserve"> </w:t>
      </w:r>
      <w:r>
        <w:rPr>
          <w:spacing w:val="-2"/>
          <w:w w:val="80"/>
        </w:rPr>
        <w:t>Uganda.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Most</w:t>
      </w:r>
      <w:r>
        <w:rPr>
          <w:spacing w:val="-5"/>
        </w:rPr>
        <w:t xml:space="preserve"> </w:t>
      </w:r>
      <w:r>
        <w:rPr>
          <w:w w:val="80"/>
        </w:rPr>
        <w:t>of</w:t>
      </w:r>
      <w:r>
        <w:rPr>
          <w:spacing w:val="-4"/>
        </w:rPr>
        <w:t xml:space="preserve"> </w:t>
      </w:r>
      <w:r>
        <w:rPr>
          <w:w w:val="80"/>
        </w:rPr>
        <w:t>the</w:t>
      </w:r>
      <w:r>
        <w:rPr>
          <w:spacing w:val="-4"/>
        </w:rPr>
        <w:t xml:space="preserve"> </w:t>
      </w:r>
      <w:r>
        <w:rPr>
          <w:w w:val="80"/>
        </w:rPr>
        <w:t>Uganda's</w:t>
      </w:r>
      <w:r>
        <w:rPr>
          <w:spacing w:val="-4"/>
        </w:rPr>
        <w:t xml:space="preserve"> </w:t>
      </w:r>
      <w:r>
        <w:rPr>
          <w:w w:val="80"/>
        </w:rPr>
        <w:t>tourists</w:t>
      </w:r>
      <w:r>
        <w:rPr>
          <w:spacing w:val="-4"/>
        </w:rPr>
        <w:t xml:space="preserve"> </w:t>
      </w:r>
      <w:r>
        <w:rPr>
          <w:w w:val="80"/>
        </w:rPr>
        <w:t>are</w:t>
      </w:r>
      <w:r>
        <w:rPr>
          <w:spacing w:val="-2"/>
        </w:rPr>
        <w:t xml:space="preserve"> </w:t>
      </w:r>
      <w:r>
        <w:rPr>
          <w:w w:val="80"/>
        </w:rPr>
        <w:t>foreign</w:t>
      </w:r>
      <w:r>
        <w:rPr>
          <w:spacing w:val="-4"/>
        </w:rPr>
        <w:t xml:space="preserve"> </w:t>
      </w:r>
      <w:r>
        <w:rPr>
          <w:w w:val="80"/>
        </w:rPr>
        <w:t>from</w:t>
      </w:r>
      <w:r>
        <w:rPr>
          <w:spacing w:val="-3"/>
        </w:rPr>
        <w:t xml:space="preserve"> </w:t>
      </w:r>
      <w:r>
        <w:rPr>
          <w:w w:val="80"/>
        </w:rPr>
        <w:t>Europe,</w:t>
      </w:r>
      <w:r>
        <w:rPr>
          <w:spacing w:val="-5"/>
        </w:rPr>
        <w:t xml:space="preserve"> </w:t>
      </w:r>
      <w:r>
        <w:rPr>
          <w:w w:val="80"/>
        </w:rPr>
        <w:t>North</w:t>
      </w:r>
      <w:r>
        <w:rPr>
          <w:spacing w:val="-4"/>
        </w:rPr>
        <w:t xml:space="preserve"> </w:t>
      </w:r>
      <w:r>
        <w:rPr>
          <w:w w:val="80"/>
        </w:rPr>
        <w:t>America,</w:t>
      </w:r>
      <w:r>
        <w:rPr>
          <w:spacing w:val="-5"/>
        </w:rPr>
        <w:t xml:space="preserve"> </w:t>
      </w:r>
      <w:r>
        <w:rPr>
          <w:w w:val="80"/>
        </w:rPr>
        <w:t>Asia</w:t>
      </w:r>
      <w:r>
        <w:rPr>
          <w:spacing w:val="-4"/>
        </w:rPr>
        <w:t xml:space="preserve"> </w:t>
      </w:r>
      <w:r>
        <w:rPr>
          <w:w w:val="80"/>
        </w:rPr>
        <w:t>and</w:t>
      </w:r>
      <w:r>
        <w:rPr>
          <w:spacing w:val="-4"/>
        </w:rPr>
        <w:t xml:space="preserve"> </w:t>
      </w:r>
      <w:r>
        <w:rPr>
          <w:w w:val="80"/>
        </w:rPr>
        <w:t>some</w:t>
      </w:r>
      <w:r>
        <w:rPr>
          <w:spacing w:val="-5"/>
        </w:rPr>
        <w:t xml:space="preserve"> </w:t>
      </w:r>
      <w:r>
        <w:rPr>
          <w:w w:val="80"/>
        </w:rPr>
        <w:t>few</w:t>
      </w:r>
      <w:r>
        <w:rPr>
          <w:spacing w:val="-4"/>
        </w:rPr>
        <w:t xml:space="preserve"> </w:t>
      </w:r>
      <w:r>
        <w:rPr>
          <w:w w:val="80"/>
        </w:rPr>
        <w:t>from</w:t>
      </w:r>
      <w:r>
        <w:rPr>
          <w:spacing w:val="-4"/>
        </w:rPr>
        <w:t xml:space="preserve"> </w:t>
      </w:r>
      <w:r>
        <w:rPr>
          <w:w w:val="80"/>
        </w:rPr>
        <w:t>African</w:t>
      </w:r>
      <w:r>
        <w:rPr>
          <w:spacing w:val="-4"/>
        </w:rPr>
        <w:t xml:space="preserve"> </w:t>
      </w:r>
      <w:r>
        <w:rPr>
          <w:w w:val="80"/>
        </w:rPr>
        <w:t>countries</w:t>
      </w:r>
      <w:r>
        <w:rPr>
          <w:spacing w:val="-4"/>
        </w:rPr>
        <w:t xml:space="preserve"> </w:t>
      </w:r>
      <w:r>
        <w:rPr>
          <w:w w:val="80"/>
        </w:rPr>
        <w:t>like</w:t>
      </w:r>
      <w:r>
        <w:rPr>
          <w:spacing w:val="-5"/>
        </w:rPr>
        <w:t xml:space="preserve"> </w:t>
      </w:r>
      <w:r>
        <w:rPr>
          <w:w w:val="80"/>
        </w:rPr>
        <w:t>South</w:t>
      </w:r>
      <w:r>
        <w:rPr>
          <w:spacing w:val="-4"/>
        </w:rPr>
        <w:t xml:space="preserve"> </w:t>
      </w:r>
      <w:r>
        <w:rPr>
          <w:w w:val="80"/>
        </w:rPr>
        <w:t>Africa,</w:t>
      </w:r>
      <w:r>
        <w:rPr>
          <w:spacing w:val="-2"/>
        </w:rPr>
        <w:t xml:space="preserve"> </w:t>
      </w:r>
      <w:r>
        <w:rPr>
          <w:spacing w:val="-2"/>
          <w:w w:val="80"/>
        </w:rPr>
        <w:t>Egypt.</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The</w:t>
      </w:r>
      <w:proofErr w:type="gramEnd"/>
      <w:r>
        <w:rPr>
          <w:spacing w:val="-5"/>
        </w:rPr>
        <w:t xml:space="preserve"> </w:t>
      </w:r>
      <w:r>
        <w:rPr>
          <w:w w:val="80"/>
        </w:rPr>
        <w:t>numbers</w:t>
      </w:r>
      <w:r>
        <w:rPr>
          <w:spacing w:val="-5"/>
        </w:rPr>
        <w:t xml:space="preserve"> </w:t>
      </w:r>
      <w:r>
        <w:rPr>
          <w:w w:val="80"/>
        </w:rPr>
        <w:t>of</w:t>
      </w:r>
      <w:r>
        <w:rPr>
          <w:spacing w:val="-5"/>
        </w:rPr>
        <w:t xml:space="preserve"> </w:t>
      </w:r>
      <w:r>
        <w:rPr>
          <w:w w:val="80"/>
        </w:rPr>
        <w:t>foreign</w:t>
      </w:r>
      <w:r>
        <w:rPr>
          <w:spacing w:val="-5"/>
        </w:rPr>
        <w:t xml:space="preserve"> </w:t>
      </w:r>
      <w:r>
        <w:rPr>
          <w:w w:val="80"/>
        </w:rPr>
        <w:t>tourist</w:t>
      </w:r>
      <w:r>
        <w:rPr>
          <w:spacing w:val="-5"/>
        </w:rPr>
        <w:t xml:space="preserve"> </w:t>
      </w:r>
      <w:r>
        <w:rPr>
          <w:w w:val="80"/>
        </w:rPr>
        <w:t>arrivals</w:t>
      </w:r>
      <w:r>
        <w:rPr>
          <w:spacing w:val="-4"/>
        </w:rPr>
        <w:t xml:space="preserve"> </w:t>
      </w:r>
      <w:r>
        <w:rPr>
          <w:w w:val="80"/>
        </w:rPr>
        <w:t>are</w:t>
      </w:r>
      <w:r>
        <w:rPr>
          <w:spacing w:val="-5"/>
        </w:rPr>
        <w:t xml:space="preserve"> </w:t>
      </w:r>
      <w:r>
        <w:rPr>
          <w:w w:val="80"/>
        </w:rPr>
        <w:t>increasingly</w:t>
      </w:r>
      <w:r>
        <w:rPr>
          <w:spacing w:val="-5"/>
        </w:rPr>
        <w:t xml:space="preserve"> </w:t>
      </w:r>
      <w:r>
        <w:rPr>
          <w:w w:val="80"/>
        </w:rPr>
        <w:t>rising</w:t>
      </w:r>
      <w:r>
        <w:rPr>
          <w:spacing w:val="-5"/>
        </w:rPr>
        <w:t xml:space="preserve"> </w:t>
      </w:r>
      <w:r>
        <w:rPr>
          <w:w w:val="80"/>
        </w:rPr>
        <w:t>over</w:t>
      </w:r>
      <w:r>
        <w:rPr>
          <w:spacing w:val="-5"/>
        </w:rPr>
        <w:t xml:space="preserve"> </w:t>
      </w:r>
      <w:r>
        <w:rPr>
          <w:w w:val="80"/>
        </w:rPr>
        <w:t>years</w:t>
      </w:r>
      <w:r>
        <w:rPr>
          <w:spacing w:val="-5"/>
        </w:rPr>
        <w:t xml:space="preserve"> </w:t>
      </w:r>
      <w:r>
        <w:rPr>
          <w:w w:val="80"/>
        </w:rPr>
        <w:t>that</w:t>
      </w:r>
      <w:r>
        <w:rPr>
          <w:spacing w:val="-4"/>
        </w:rPr>
        <w:t xml:space="preserve"> </w:t>
      </w:r>
      <w:r>
        <w:rPr>
          <w:w w:val="80"/>
        </w:rPr>
        <w:t>the</w:t>
      </w:r>
      <w:r>
        <w:rPr>
          <w:spacing w:val="-4"/>
        </w:rPr>
        <w:t xml:space="preserve"> </w:t>
      </w:r>
      <w:r>
        <w:rPr>
          <w:w w:val="80"/>
        </w:rPr>
        <w:t>sector</w:t>
      </w:r>
      <w:r>
        <w:rPr>
          <w:spacing w:val="-5"/>
        </w:rPr>
        <w:t xml:space="preserve"> </w:t>
      </w:r>
      <w:r>
        <w:rPr>
          <w:w w:val="80"/>
        </w:rPr>
        <w:t>receives</w:t>
      </w:r>
      <w:r>
        <w:rPr>
          <w:spacing w:val="-5"/>
        </w:rPr>
        <w:t xml:space="preserve"> </w:t>
      </w:r>
      <w:r>
        <w:rPr>
          <w:w w:val="80"/>
        </w:rPr>
        <w:t>1</w:t>
      </w:r>
      <w:r>
        <w:rPr>
          <w:spacing w:val="-3"/>
        </w:rPr>
        <w:t xml:space="preserve"> </w:t>
      </w:r>
      <w:r>
        <w:rPr>
          <w:w w:val="80"/>
        </w:rPr>
        <w:t>million</w:t>
      </w:r>
      <w:r>
        <w:rPr>
          <w:spacing w:val="-5"/>
        </w:rPr>
        <w:t xml:space="preserve"> </w:t>
      </w:r>
      <w:r>
        <w:rPr>
          <w:w w:val="80"/>
        </w:rPr>
        <w:t>visitors</w:t>
      </w:r>
      <w:r>
        <w:rPr>
          <w:spacing w:val="-4"/>
        </w:rPr>
        <w:t xml:space="preserve"> </w:t>
      </w:r>
      <w:r>
        <w:rPr>
          <w:w w:val="80"/>
        </w:rPr>
        <w:t>per</w:t>
      </w:r>
      <w:r>
        <w:rPr>
          <w:spacing w:val="-4"/>
        </w:rPr>
        <w:t xml:space="preserve"> </w:t>
      </w:r>
      <w:r>
        <w:rPr>
          <w:w w:val="80"/>
        </w:rPr>
        <w:t>the</w:t>
      </w:r>
      <w:r>
        <w:rPr>
          <w:spacing w:val="-4"/>
        </w:rPr>
        <w:t xml:space="preserve"> </w:t>
      </w:r>
      <w:r>
        <w:rPr>
          <w:spacing w:val="-2"/>
          <w:w w:val="80"/>
        </w:rPr>
        <w:t>year.</w:t>
      </w:r>
    </w:p>
    <w:p w:rsidR="00E5575B" w:rsidRDefault="00D512E5">
      <w:pPr>
        <w:pStyle w:val="BodyText"/>
        <w:tabs>
          <w:tab w:val="left" w:pos="1091"/>
        </w:tabs>
        <w:spacing w:line="242" w:lineRule="exact"/>
      </w:pPr>
      <w:r>
        <w:rPr>
          <w:rFonts w:ascii="Symbol" w:hAnsi="Symbol"/>
          <w:spacing w:val="-10"/>
          <w:w w:val="90"/>
        </w:rPr>
        <w:t></w:t>
      </w:r>
      <w:r>
        <w:rPr>
          <w:rFonts w:ascii="Times New Roman" w:hAnsi="Times New Roman"/>
        </w:rPr>
        <w:tab/>
      </w:r>
      <w:r>
        <w:rPr>
          <w:w w:val="80"/>
        </w:rPr>
        <w:t>Gorilla</w:t>
      </w:r>
      <w:r>
        <w:rPr>
          <w:spacing w:val="-5"/>
        </w:rPr>
        <w:t xml:space="preserve"> </w:t>
      </w:r>
      <w:r>
        <w:rPr>
          <w:w w:val="80"/>
        </w:rPr>
        <w:t>tourism</w:t>
      </w:r>
      <w:r>
        <w:rPr>
          <w:spacing w:val="-5"/>
        </w:rPr>
        <w:t xml:space="preserve"> </w:t>
      </w:r>
      <w:r>
        <w:rPr>
          <w:w w:val="80"/>
        </w:rPr>
        <w:t>accounts</w:t>
      </w:r>
      <w:r>
        <w:rPr>
          <w:spacing w:val="-4"/>
        </w:rPr>
        <w:t xml:space="preserve"> </w:t>
      </w:r>
      <w:r>
        <w:rPr>
          <w:w w:val="80"/>
        </w:rPr>
        <w:t>50.4%</w:t>
      </w:r>
      <w:r>
        <w:rPr>
          <w:spacing w:val="-9"/>
        </w:rPr>
        <w:t xml:space="preserve"> </w:t>
      </w:r>
      <w:r>
        <w:rPr>
          <w:w w:val="80"/>
        </w:rPr>
        <w:t>of</w:t>
      </w:r>
      <w:r>
        <w:rPr>
          <w:spacing w:val="-1"/>
        </w:rPr>
        <w:t xml:space="preserve"> </w:t>
      </w:r>
      <w:r>
        <w:rPr>
          <w:w w:val="80"/>
        </w:rPr>
        <w:t>revenue</w:t>
      </w:r>
      <w:r>
        <w:rPr>
          <w:spacing w:val="-5"/>
        </w:rPr>
        <w:t xml:space="preserve"> </w:t>
      </w:r>
      <w:r>
        <w:rPr>
          <w:w w:val="80"/>
        </w:rPr>
        <w:t>generated</w:t>
      </w:r>
      <w:r>
        <w:rPr>
          <w:spacing w:val="-5"/>
        </w:rPr>
        <w:t xml:space="preserve"> </w:t>
      </w:r>
      <w:r>
        <w:rPr>
          <w:w w:val="80"/>
        </w:rPr>
        <w:t>for</w:t>
      </w:r>
      <w:r>
        <w:rPr>
          <w:spacing w:val="-3"/>
        </w:rPr>
        <w:t xml:space="preserve"> </w:t>
      </w:r>
      <w:r>
        <w:rPr>
          <w:w w:val="80"/>
        </w:rPr>
        <w:t>the</w:t>
      </w:r>
      <w:r>
        <w:rPr>
          <w:spacing w:val="-4"/>
        </w:rPr>
        <w:t xml:space="preserve"> </w:t>
      </w:r>
      <w:r>
        <w:rPr>
          <w:w w:val="80"/>
        </w:rPr>
        <w:t>Uganda</w:t>
      </w:r>
      <w:r>
        <w:rPr>
          <w:spacing w:val="-4"/>
        </w:rPr>
        <w:t xml:space="preserve"> </w:t>
      </w:r>
      <w:r>
        <w:rPr>
          <w:w w:val="80"/>
        </w:rPr>
        <w:t>Wildlife</w:t>
      </w:r>
      <w:r>
        <w:rPr>
          <w:spacing w:val="-2"/>
        </w:rPr>
        <w:t xml:space="preserve"> </w:t>
      </w:r>
      <w:r>
        <w:rPr>
          <w:spacing w:val="-2"/>
          <w:w w:val="80"/>
        </w:rPr>
        <w:t>Authority.</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proofErr w:type="gramStart"/>
      <w:r>
        <w:rPr>
          <w:w w:val="80"/>
        </w:rPr>
        <w:t>Some</w:t>
      </w:r>
      <w:proofErr w:type="gramEnd"/>
      <w:r>
        <w:rPr>
          <w:spacing w:val="-5"/>
        </w:rPr>
        <w:t xml:space="preserve"> </w:t>
      </w:r>
      <w:r>
        <w:rPr>
          <w:w w:val="80"/>
        </w:rPr>
        <w:t>tourist</w:t>
      </w:r>
      <w:r>
        <w:rPr>
          <w:spacing w:val="-5"/>
        </w:rPr>
        <w:t xml:space="preserve"> </w:t>
      </w:r>
      <w:r>
        <w:rPr>
          <w:w w:val="80"/>
        </w:rPr>
        <w:t>sites</w:t>
      </w:r>
      <w:r>
        <w:rPr>
          <w:spacing w:val="-4"/>
        </w:rPr>
        <w:t xml:space="preserve"> </w:t>
      </w:r>
      <w:r>
        <w:rPr>
          <w:w w:val="80"/>
        </w:rPr>
        <w:t>are</w:t>
      </w:r>
      <w:r>
        <w:rPr>
          <w:spacing w:val="-5"/>
        </w:rPr>
        <w:t xml:space="preserve"> </w:t>
      </w:r>
      <w:r>
        <w:rPr>
          <w:w w:val="80"/>
        </w:rPr>
        <w:t>rehabilitated</w:t>
      </w:r>
      <w:r>
        <w:rPr>
          <w:spacing w:val="-4"/>
        </w:rPr>
        <w:t xml:space="preserve"> </w:t>
      </w:r>
      <w:r>
        <w:rPr>
          <w:w w:val="80"/>
        </w:rPr>
        <w:t>and</w:t>
      </w:r>
      <w:r>
        <w:rPr>
          <w:spacing w:val="-5"/>
        </w:rPr>
        <w:t xml:space="preserve"> </w:t>
      </w:r>
      <w:r>
        <w:rPr>
          <w:w w:val="80"/>
        </w:rPr>
        <w:t>renovated</w:t>
      </w:r>
      <w:r>
        <w:rPr>
          <w:spacing w:val="-4"/>
        </w:rPr>
        <w:t xml:space="preserve"> </w:t>
      </w:r>
      <w:r>
        <w:rPr>
          <w:w w:val="80"/>
        </w:rPr>
        <w:t>like</w:t>
      </w:r>
      <w:r>
        <w:rPr>
          <w:spacing w:val="-4"/>
        </w:rPr>
        <w:t xml:space="preserve"> </w:t>
      </w:r>
      <w:r>
        <w:rPr>
          <w:w w:val="80"/>
        </w:rPr>
        <w:t>Kasubi</w:t>
      </w:r>
      <w:r>
        <w:rPr>
          <w:spacing w:val="-5"/>
        </w:rPr>
        <w:t xml:space="preserve"> </w:t>
      </w:r>
      <w:r>
        <w:rPr>
          <w:w w:val="80"/>
        </w:rPr>
        <w:t>Tombs</w:t>
      </w:r>
      <w:r>
        <w:rPr>
          <w:spacing w:val="-4"/>
        </w:rPr>
        <w:t xml:space="preserve"> </w:t>
      </w:r>
      <w:r>
        <w:rPr>
          <w:w w:val="80"/>
        </w:rPr>
        <w:t>in</w:t>
      </w:r>
      <w:r>
        <w:rPr>
          <w:spacing w:val="-5"/>
        </w:rPr>
        <w:t xml:space="preserve"> </w:t>
      </w:r>
      <w:r>
        <w:rPr>
          <w:w w:val="80"/>
        </w:rPr>
        <w:t>Kampala</w:t>
      </w:r>
      <w:r>
        <w:rPr>
          <w:spacing w:val="-5"/>
        </w:rPr>
        <w:t xml:space="preserve"> </w:t>
      </w:r>
      <w:r>
        <w:rPr>
          <w:w w:val="80"/>
        </w:rPr>
        <w:t>and</w:t>
      </w:r>
      <w:r>
        <w:rPr>
          <w:spacing w:val="-4"/>
        </w:rPr>
        <w:t xml:space="preserve"> </w:t>
      </w:r>
      <w:r>
        <w:rPr>
          <w:w w:val="80"/>
        </w:rPr>
        <w:t>Namugongo</w:t>
      </w:r>
      <w:r>
        <w:rPr>
          <w:spacing w:val="-2"/>
        </w:rPr>
        <w:t xml:space="preserve"> </w:t>
      </w:r>
      <w:r>
        <w:rPr>
          <w:w w:val="80"/>
        </w:rPr>
        <w:t>Martyrs’</w:t>
      </w:r>
      <w:r>
        <w:rPr>
          <w:spacing w:val="-4"/>
        </w:rPr>
        <w:t xml:space="preserve"> </w:t>
      </w:r>
      <w:r>
        <w:rPr>
          <w:spacing w:val="-2"/>
          <w:w w:val="80"/>
        </w:rPr>
        <w:t>shrines.</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Man</w:t>
      </w:r>
      <w:r>
        <w:rPr>
          <w:spacing w:val="-5"/>
        </w:rPr>
        <w:t xml:space="preserve"> </w:t>
      </w:r>
      <w:r>
        <w:rPr>
          <w:w w:val="80"/>
        </w:rPr>
        <w:t>made</w:t>
      </w:r>
      <w:r>
        <w:rPr>
          <w:spacing w:val="-4"/>
        </w:rPr>
        <w:t xml:space="preserve"> </w:t>
      </w:r>
      <w:r>
        <w:rPr>
          <w:w w:val="80"/>
        </w:rPr>
        <w:t>tourist</w:t>
      </w:r>
      <w:r>
        <w:rPr>
          <w:spacing w:val="-5"/>
        </w:rPr>
        <w:t xml:space="preserve"> </w:t>
      </w:r>
      <w:r>
        <w:rPr>
          <w:w w:val="80"/>
        </w:rPr>
        <w:t>attractions</w:t>
      </w:r>
      <w:r>
        <w:rPr>
          <w:spacing w:val="-4"/>
        </w:rPr>
        <w:t xml:space="preserve"> </w:t>
      </w:r>
      <w:r>
        <w:rPr>
          <w:w w:val="80"/>
        </w:rPr>
        <w:t>are</w:t>
      </w:r>
      <w:r>
        <w:rPr>
          <w:spacing w:val="-4"/>
        </w:rPr>
        <w:t xml:space="preserve"> </w:t>
      </w:r>
      <w:r>
        <w:rPr>
          <w:w w:val="80"/>
        </w:rPr>
        <w:t>poorly</w:t>
      </w:r>
      <w:r>
        <w:rPr>
          <w:spacing w:val="-5"/>
        </w:rPr>
        <w:t xml:space="preserve"> </w:t>
      </w:r>
      <w:r>
        <w:rPr>
          <w:w w:val="80"/>
        </w:rPr>
        <w:t>managed</w:t>
      </w:r>
      <w:r>
        <w:rPr>
          <w:spacing w:val="-4"/>
        </w:rPr>
        <w:t xml:space="preserve"> </w:t>
      </w:r>
      <w:r>
        <w:rPr>
          <w:w w:val="80"/>
        </w:rPr>
        <w:t>like</w:t>
      </w:r>
      <w:r>
        <w:rPr>
          <w:spacing w:val="-5"/>
        </w:rPr>
        <w:t xml:space="preserve"> </w:t>
      </w:r>
      <w:r>
        <w:rPr>
          <w:w w:val="80"/>
        </w:rPr>
        <w:t>Fort</w:t>
      </w:r>
      <w:r>
        <w:rPr>
          <w:spacing w:val="-4"/>
        </w:rPr>
        <w:t xml:space="preserve"> </w:t>
      </w:r>
      <w:r>
        <w:rPr>
          <w:w w:val="80"/>
        </w:rPr>
        <w:t>Lugard</w:t>
      </w:r>
      <w:r>
        <w:rPr>
          <w:spacing w:val="-4"/>
        </w:rPr>
        <w:t xml:space="preserve"> </w:t>
      </w:r>
      <w:r>
        <w:rPr>
          <w:w w:val="80"/>
        </w:rPr>
        <w:t>and</w:t>
      </w:r>
      <w:r>
        <w:rPr>
          <w:spacing w:val="-5"/>
        </w:rPr>
        <w:t xml:space="preserve"> </w:t>
      </w:r>
      <w:r>
        <w:rPr>
          <w:w w:val="80"/>
        </w:rPr>
        <w:t>Uganda</w:t>
      </w:r>
      <w:r>
        <w:rPr>
          <w:spacing w:val="-4"/>
        </w:rPr>
        <w:t xml:space="preserve"> </w:t>
      </w:r>
      <w:r>
        <w:rPr>
          <w:w w:val="80"/>
        </w:rPr>
        <w:t>Museum</w:t>
      </w:r>
      <w:r>
        <w:rPr>
          <w:spacing w:val="-3"/>
        </w:rPr>
        <w:t xml:space="preserve"> </w:t>
      </w:r>
      <w:r>
        <w:rPr>
          <w:w w:val="80"/>
        </w:rPr>
        <w:t>in</w:t>
      </w:r>
      <w:r>
        <w:rPr>
          <w:spacing w:val="-5"/>
        </w:rPr>
        <w:t xml:space="preserve"> </w:t>
      </w:r>
      <w:r>
        <w:rPr>
          <w:spacing w:val="-2"/>
          <w:w w:val="80"/>
        </w:rPr>
        <w:t>Kampala.</w:t>
      </w:r>
    </w:p>
    <w:p w:rsidR="00E5575B" w:rsidRDefault="00D512E5">
      <w:pPr>
        <w:pStyle w:val="BodyText"/>
        <w:tabs>
          <w:tab w:val="left" w:pos="1091"/>
        </w:tabs>
        <w:ind w:right="712"/>
      </w:pPr>
      <w:r>
        <w:rPr>
          <w:rFonts w:ascii="Symbol" w:hAnsi="Symbol"/>
          <w:spacing w:val="-10"/>
          <w:w w:val="95"/>
        </w:rPr>
        <w:t></w:t>
      </w:r>
      <w:r>
        <w:rPr>
          <w:rFonts w:ascii="Times New Roman" w:hAnsi="Times New Roman"/>
        </w:rPr>
        <w:tab/>
      </w:r>
      <w:proofErr w:type="gramStart"/>
      <w:r>
        <w:rPr>
          <w:w w:val="80"/>
        </w:rPr>
        <w:t>New</w:t>
      </w:r>
      <w:proofErr w:type="gramEnd"/>
      <w:r>
        <w:t xml:space="preserve"> </w:t>
      </w:r>
      <w:r>
        <w:rPr>
          <w:w w:val="80"/>
        </w:rPr>
        <w:t>tourism</w:t>
      </w:r>
      <w:r>
        <w:t xml:space="preserve"> </w:t>
      </w:r>
      <w:r>
        <w:rPr>
          <w:w w:val="80"/>
        </w:rPr>
        <w:t>products</w:t>
      </w:r>
      <w:r>
        <w:t xml:space="preserve"> </w:t>
      </w:r>
      <w:r>
        <w:rPr>
          <w:w w:val="80"/>
        </w:rPr>
        <w:t>/</w:t>
      </w:r>
      <w:r>
        <w:t xml:space="preserve"> </w:t>
      </w:r>
      <w:r>
        <w:rPr>
          <w:w w:val="80"/>
        </w:rPr>
        <w:t>sites</w:t>
      </w:r>
      <w:r>
        <w:t xml:space="preserve"> </w:t>
      </w:r>
      <w:r>
        <w:rPr>
          <w:w w:val="80"/>
        </w:rPr>
        <w:t>have</w:t>
      </w:r>
      <w:r>
        <w:t xml:space="preserve"> </w:t>
      </w:r>
      <w:r>
        <w:rPr>
          <w:w w:val="80"/>
        </w:rPr>
        <w:t>been</w:t>
      </w:r>
      <w:r>
        <w:t xml:space="preserve"> </w:t>
      </w:r>
      <w:r>
        <w:rPr>
          <w:w w:val="80"/>
        </w:rPr>
        <w:t>launched</w:t>
      </w:r>
      <w:r>
        <w:t xml:space="preserve"> </w:t>
      </w:r>
      <w:r>
        <w:rPr>
          <w:w w:val="80"/>
        </w:rPr>
        <w:t>and</w:t>
      </w:r>
      <w:r>
        <w:t xml:space="preserve"> </w:t>
      </w:r>
      <w:r>
        <w:rPr>
          <w:w w:val="80"/>
        </w:rPr>
        <w:t>promoted</w:t>
      </w:r>
      <w:r>
        <w:t xml:space="preserve"> </w:t>
      </w:r>
      <w:r>
        <w:rPr>
          <w:w w:val="80"/>
        </w:rPr>
        <w:t>like</w:t>
      </w:r>
      <w:r>
        <w:t xml:space="preserve"> </w:t>
      </w:r>
      <w:r>
        <w:rPr>
          <w:w w:val="80"/>
        </w:rPr>
        <w:t>Rolex</w:t>
      </w:r>
      <w:r>
        <w:t xml:space="preserve"> </w:t>
      </w:r>
      <w:r>
        <w:rPr>
          <w:w w:val="80"/>
        </w:rPr>
        <w:t>chapatti,</w:t>
      </w:r>
      <w:r>
        <w:t xml:space="preserve"> </w:t>
      </w:r>
      <w:r>
        <w:rPr>
          <w:w w:val="80"/>
        </w:rPr>
        <w:t>Kampala–Entebbe</w:t>
      </w:r>
      <w:r>
        <w:t xml:space="preserve"> </w:t>
      </w:r>
      <w:r>
        <w:rPr>
          <w:w w:val="80"/>
        </w:rPr>
        <w:t>Expressway</w:t>
      </w:r>
      <w:r>
        <w:t xml:space="preserve"> </w:t>
      </w:r>
      <w:r>
        <w:rPr>
          <w:w w:val="80"/>
        </w:rPr>
        <w:t>in</w:t>
      </w:r>
      <w:r>
        <w:t xml:space="preserve"> </w:t>
      </w:r>
      <w:r>
        <w:rPr>
          <w:w w:val="80"/>
        </w:rPr>
        <w:t>Kampala,</w:t>
      </w:r>
      <w:r>
        <w:t xml:space="preserve"> </w:t>
      </w:r>
      <w:r>
        <w:rPr>
          <w:w w:val="80"/>
        </w:rPr>
        <w:t>Source</w:t>
      </w:r>
      <w:r>
        <w:t xml:space="preserve"> </w:t>
      </w:r>
      <w:r>
        <w:rPr>
          <w:w w:val="80"/>
        </w:rPr>
        <w:t>of</w:t>
      </w:r>
      <w:r>
        <w:t xml:space="preserve"> </w:t>
      </w:r>
      <w:r>
        <w:rPr>
          <w:w w:val="80"/>
        </w:rPr>
        <w:t xml:space="preserve">the </w:t>
      </w:r>
      <w:r>
        <w:rPr>
          <w:w w:val="85"/>
        </w:rPr>
        <w:t>Nile in Jinja, Miss Curvy pagenat, etc.</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Tourism</w:t>
      </w:r>
      <w:r>
        <w:rPr>
          <w:spacing w:val="-5"/>
        </w:rPr>
        <w:t xml:space="preserve"> </w:t>
      </w:r>
      <w:r>
        <w:rPr>
          <w:w w:val="80"/>
        </w:rPr>
        <w:t>sector</w:t>
      </w:r>
      <w:r>
        <w:rPr>
          <w:spacing w:val="-5"/>
        </w:rPr>
        <w:t xml:space="preserve"> </w:t>
      </w:r>
      <w:r>
        <w:rPr>
          <w:w w:val="80"/>
        </w:rPr>
        <w:t>is</w:t>
      </w:r>
      <w:r>
        <w:rPr>
          <w:spacing w:val="-5"/>
        </w:rPr>
        <w:t xml:space="preserve"> </w:t>
      </w:r>
      <w:r>
        <w:rPr>
          <w:w w:val="80"/>
        </w:rPr>
        <w:t>under</w:t>
      </w:r>
      <w:r>
        <w:rPr>
          <w:spacing w:val="-5"/>
        </w:rPr>
        <w:t xml:space="preserve"> </w:t>
      </w:r>
      <w:r>
        <w:rPr>
          <w:w w:val="80"/>
        </w:rPr>
        <w:t>the</w:t>
      </w:r>
      <w:r>
        <w:rPr>
          <w:spacing w:val="-5"/>
        </w:rPr>
        <w:t xml:space="preserve"> </w:t>
      </w:r>
      <w:r>
        <w:rPr>
          <w:w w:val="80"/>
        </w:rPr>
        <w:t>management</w:t>
      </w:r>
      <w:r>
        <w:rPr>
          <w:spacing w:val="-5"/>
        </w:rPr>
        <w:t xml:space="preserve"> </w:t>
      </w:r>
      <w:r>
        <w:rPr>
          <w:w w:val="80"/>
        </w:rPr>
        <w:t>of</w:t>
      </w:r>
      <w:r>
        <w:rPr>
          <w:spacing w:val="-5"/>
        </w:rPr>
        <w:t xml:space="preserve"> </w:t>
      </w:r>
      <w:r>
        <w:rPr>
          <w:w w:val="80"/>
        </w:rPr>
        <w:t>Uganda</w:t>
      </w:r>
      <w:r>
        <w:rPr>
          <w:spacing w:val="-1"/>
        </w:rPr>
        <w:t xml:space="preserve"> </w:t>
      </w:r>
      <w:r>
        <w:rPr>
          <w:w w:val="80"/>
        </w:rPr>
        <w:t>Tourism</w:t>
      </w:r>
      <w:r>
        <w:rPr>
          <w:spacing w:val="-5"/>
        </w:rPr>
        <w:t xml:space="preserve"> </w:t>
      </w:r>
      <w:r>
        <w:rPr>
          <w:w w:val="80"/>
        </w:rPr>
        <w:t>Board</w:t>
      </w:r>
      <w:r>
        <w:rPr>
          <w:spacing w:val="-4"/>
        </w:rPr>
        <w:t xml:space="preserve"> </w:t>
      </w:r>
      <w:r>
        <w:rPr>
          <w:w w:val="80"/>
        </w:rPr>
        <w:t>and</w:t>
      </w:r>
      <w:r>
        <w:rPr>
          <w:spacing w:val="-5"/>
        </w:rPr>
        <w:t xml:space="preserve"> </w:t>
      </w:r>
      <w:r>
        <w:rPr>
          <w:w w:val="80"/>
        </w:rPr>
        <w:t>Uganda</w:t>
      </w:r>
      <w:r>
        <w:rPr>
          <w:spacing w:val="-5"/>
        </w:rPr>
        <w:t xml:space="preserve"> </w:t>
      </w:r>
      <w:r>
        <w:rPr>
          <w:w w:val="80"/>
        </w:rPr>
        <w:t>Wildlife</w:t>
      </w:r>
      <w:r>
        <w:rPr>
          <w:spacing w:val="-5"/>
        </w:rPr>
        <w:t xml:space="preserve"> </w:t>
      </w:r>
      <w:r>
        <w:rPr>
          <w:spacing w:val="-2"/>
          <w:w w:val="80"/>
        </w:rPr>
        <w:t>Authority.</w:t>
      </w:r>
    </w:p>
    <w:p w:rsidR="00E5575B" w:rsidRDefault="00D512E5">
      <w:pPr>
        <w:pStyle w:val="BodyText"/>
        <w:tabs>
          <w:tab w:val="left" w:pos="1091"/>
        </w:tabs>
        <w:spacing w:line="242" w:lineRule="auto"/>
        <w:ind w:right="631"/>
      </w:pPr>
      <w:r>
        <w:rPr>
          <w:rFonts w:ascii="Symbol" w:hAnsi="Symbol"/>
          <w:spacing w:val="-10"/>
          <w:w w:val="90"/>
        </w:rPr>
        <w:t></w:t>
      </w:r>
      <w:r>
        <w:rPr>
          <w:rFonts w:ascii="Times New Roman" w:hAnsi="Times New Roman"/>
        </w:rPr>
        <w:tab/>
      </w:r>
      <w:r>
        <w:rPr>
          <w:w w:val="80"/>
        </w:rPr>
        <w:t>More</w:t>
      </w:r>
      <w:r>
        <w:rPr>
          <w:spacing w:val="-2"/>
        </w:rPr>
        <w:t xml:space="preserve"> </w:t>
      </w:r>
      <w:r>
        <w:rPr>
          <w:w w:val="80"/>
        </w:rPr>
        <w:t>national</w:t>
      </w:r>
      <w:r>
        <w:rPr>
          <w:spacing w:val="-2"/>
        </w:rPr>
        <w:t xml:space="preserve"> </w:t>
      </w:r>
      <w:r>
        <w:rPr>
          <w:w w:val="80"/>
        </w:rPr>
        <w:t>parks</w:t>
      </w:r>
      <w:r>
        <w:rPr>
          <w:spacing w:val="-2"/>
        </w:rPr>
        <w:t xml:space="preserve"> </w:t>
      </w:r>
      <w:r>
        <w:rPr>
          <w:w w:val="80"/>
        </w:rPr>
        <w:t>and</w:t>
      </w:r>
      <w:r>
        <w:t xml:space="preserve"> </w:t>
      </w:r>
      <w:r>
        <w:rPr>
          <w:w w:val="80"/>
        </w:rPr>
        <w:t>wildlife</w:t>
      </w:r>
      <w:r>
        <w:rPr>
          <w:spacing w:val="-2"/>
        </w:rPr>
        <w:t xml:space="preserve"> </w:t>
      </w:r>
      <w:r>
        <w:rPr>
          <w:w w:val="80"/>
        </w:rPr>
        <w:t>reserves</w:t>
      </w:r>
      <w:r>
        <w:rPr>
          <w:spacing w:val="-2"/>
        </w:rPr>
        <w:t xml:space="preserve"> </w:t>
      </w:r>
      <w:r>
        <w:rPr>
          <w:w w:val="80"/>
        </w:rPr>
        <w:t>have</w:t>
      </w:r>
      <w:r>
        <w:rPr>
          <w:spacing w:val="-2"/>
        </w:rPr>
        <w:t xml:space="preserve"> </w:t>
      </w:r>
      <w:r>
        <w:rPr>
          <w:w w:val="80"/>
        </w:rPr>
        <w:t>been</w:t>
      </w:r>
      <w:r>
        <w:t xml:space="preserve"> </w:t>
      </w:r>
      <w:r>
        <w:rPr>
          <w:w w:val="80"/>
        </w:rPr>
        <w:t>gazetted</w:t>
      </w:r>
      <w:r>
        <w:rPr>
          <w:spacing w:val="-2"/>
        </w:rPr>
        <w:t xml:space="preserve"> </w:t>
      </w:r>
      <w:r>
        <w:rPr>
          <w:w w:val="80"/>
        </w:rPr>
        <w:t>up</w:t>
      </w:r>
      <w:r>
        <w:rPr>
          <w:spacing w:val="-1"/>
        </w:rPr>
        <w:t xml:space="preserve"> </w:t>
      </w:r>
      <w:r>
        <w:rPr>
          <w:w w:val="80"/>
        </w:rPr>
        <w:t>to</w:t>
      </w:r>
      <w:r>
        <w:rPr>
          <w:spacing w:val="-2"/>
        </w:rPr>
        <w:t xml:space="preserve"> </w:t>
      </w:r>
      <w:r>
        <w:rPr>
          <w:w w:val="80"/>
        </w:rPr>
        <w:t>over</w:t>
      </w:r>
      <w:r>
        <w:rPr>
          <w:spacing w:val="-1"/>
        </w:rPr>
        <w:t xml:space="preserve"> </w:t>
      </w:r>
      <w:r>
        <w:rPr>
          <w:w w:val="80"/>
        </w:rPr>
        <w:t>22</w:t>
      </w:r>
      <w:r>
        <w:rPr>
          <w:spacing w:val="-1"/>
        </w:rPr>
        <w:t xml:space="preserve"> </w:t>
      </w:r>
      <w:r>
        <w:rPr>
          <w:w w:val="80"/>
        </w:rPr>
        <w:t>in</w:t>
      </w:r>
      <w:r>
        <w:rPr>
          <w:spacing w:val="-2"/>
        </w:rPr>
        <w:t xml:space="preserve"> </w:t>
      </w:r>
      <w:r>
        <w:rPr>
          <w:w w:val="80"/>
        </w:rPr>
        <w:t>total</w:t>
      </w:r>
      <w:r>
        <w:rPr>
          <w:spacing w:val="-2"/>
        </w:rPr>
        <w:t xml:space="preserve"> </w:t>
      </w:r>
      <w:r>
        <w:rPr>
          <w:w w:val="80"/>
        </w:rPr>
        <w:t>such</w:t>
      </w:r>
      <w:r>
        <w:t xml:space="preserve"> </w:t>
      </w:r>
      <w:r>
        <w:rPr>
          <w:w w:val="80"/>
        </w:rPr>
        <w:t>as</w:t>
      </w:r>
      <w:r>
        <w:t xml:space="preserve"> </w:t>
      </w:r>
      <w:r>
        <w:rPr>
          <w:w w:val="80"/>
        </w:rPr>
        <w:t>Kibale</w:t>
      </w:r>
      <w:r>
        <w:t xml:space="preserve"> </w:t>
      </w:r>
      <w:r>
        <w:rPr>
          <w:w w:val="80"/>
        </w:rPr>
        <w:t>N.P</w:t>
      </w:r>
      <w:r>
        <w:rPr>
          <w:spacing w:val="-3"/>
        </w:rPr>
        <w:t xml:space="preserve"> </w:t>
      </w:r>
      <w:r>
        <w:rPr>
          <w:w w:val="80"/>
        </w:rPr>
        <w:t>in</w:t>
      </w:r>
      <w:r>
        <w:t xml:space="preserve"> </w:t>
      </w:r>
      <w:r>
        <w:rPr>
          <w:w w:val="80"/>
        </w:rPr>
        <w:t>Kamwenge,</w:t>
      </w:r>
      <w:r>
        <w:t xml:space="preserve"> </w:t>
      </w:r>
      <w:r>
        <w:rPr>
          <w:w w:val="80"/>
        </w:rPr>
        <w:t>Semliki</w:t>
      </w:r>
      <w:r>
        <w:rPr>
          <w:spacing w:val="-1"/>
        </w:rPr>
        <w:t xml:space="preserve"> </w:t>
      </w:r>
      <w:r>
        <w:rPr>
          <w:w w:val="80"/>
        </w:rPr>
        <w:t>N.P</w:t>
      </w:r>
      <w:r>
        <w:rPr>
          <w:spacing w:val="-1"/>
        </w:rPr>
        <w:t xml:space="preserve"> </w:t>
      </w:r>
      <w:r>
        <w:rPr>
          <w:w w:val="80"/>
        </w:rPr>
        <w:t>and</w:t>
      </w:r>
      <w:r>
        <w:rPr>
          <w:spacing w:val="-2"/>
        </w:rPr>
        <w:t xml:space="preserve"> </w:t>
      </w:r>
      <w:r>
        <w:rPr>
          <w:w w:val="80"/>
        </w:rPr>
        <w:t>Toro</w:t>
      </w:r>
      <w:r>
        <w:rPr>
          <w:spacing w:val="-2"/>
        </w:rPr>
        <w:t xml:space="preserve"> </w:t>
      </w:r>
      <w:r>
        <w:rPr>
          <w:w w:val="80"/>
        </w:rPr>
        <w:t xml:space="preserve">N.P </w:t>
      </w:r>
      <w:r>
        <w:rPr>
          <w:w w:val="90"/>
        </w:rPr>
        <w:t>in Bundibugyo, etc.</w:t>
      </w:r>
    </w:p>
    <w:p w:rsidR="00E5575B" w:rsidRDefault="00D512E5">
      <w:pPr>
        <w:pStyle w:val="BodyText"/>
        <w:tabs>
          <w:tab w:val="left" w:pos="1091"/>
        </w:tabs>
        <w:spacing w:line="242" w:lineRule="auto"/>
        <w:ind w:right="631"/>
      </w:pPr>
      <w:r>
        <w:rPr>
          <w:rFonts w:ascii="Symbol" w:hAnsi="Symbol"/>
          <w:spacing w:val="-10"/>
          <w:w w:val="90"/>
        </w:rPr>
        <w:t></w:t>
      </w:r>
      <w:r>
        <w:rPr>
          <w:rFonts w:ascii="Times New Roman" w:hAnsi="Times New Roman"/>
        </w:rPr>
        <w:tab/>
      </w:r>
      <w:r>
        <w:rPr>
          <w:w w:val="80"/>
        </w:rPr>
        <w:t>Great</w:t>
      </w:r>
      <w:r>
        <w:t xml:space="preserve"> </w:t>
      </w:r>
      <w:r>
        <w:rPr>
          <w:w w:val="80"/>
        </w:rPr>
        <w:t>efforts</w:t>
      </w:r>
      <w:r>
        <w:t xml:space="preserve"> </w:t>
      </w:r>
      <w:r>
        <w:rPr>
          <w:w w:val="80"/>
        </w:rPr>
        <w:t>are</w:t>
      </w:r>
      <w:r>
        <w:t xml:space="preserve"> </w:t>
      </w:r>
      <w:r>
        <w:rPr>
          <w:w w:val="80"/>
        </w:rPr>
        <w:t>being</w:t>
      </w:r>
      <w:r>
        <w:t xml:space="preserve"> </w:t>
      </w:r>
      <w:r>
        <w:rPr>
          <w:w w:val="80"/>
        </w:rPr>
        <w:t>done</w:t>
      </w:r>
      <w:r>
        <w:t xml:space="preserve"> </w:t>
      </w:r>
      <w:r>
        <w:rPr>
          <w:w w:val="80"/>
        </w:rPr>
        <w:t>to</w:t>
      </w:r>
      <w:r>
        <w:t xml:space="preserve"> </w:t>
      </w:r>
      <w:r>
        <w:rPr>
          <w:w w:val="80"/>
        </w:rPr>
        <w:t>protect</w:t>
      </w:r>
      <w:r>
        <w:t xml:space="preserve"> </w:t>
      </w:r>
      <w:r>
        <w:rPr>
          <w:w w:val="80"/>
        </w:rPr>
        <w:t>and</w:t>
      </w:r>
      <w:r>
        <w:t xml:space="preserve"> </w:t>
      </w:r>
      <w:r>
        <w:rPr>
          <w:w w:val="80"/>
        </w:rPr>
        <w:t>preserve</w:t>
      </w:r>
      <w:r>
        <w:t xml:space="preserve"> </w:t>
      </w:r>
      <w:r>
        <w:rPr>
          <w:w w:val="80"/>
        </w:rPr>
        <w:t>the</w:t>
      </w:r>
      <w:r>
        <w:t xml:space="preserve"> </w:t>
      </w:r>
      <w:r>
        <w:rPr>
          <w:w w:val="80"/>
        </w:rPr>
        <w:t>rare</w:t>
      </w:r>
      <w:r>
        <w:t xml:space="preserve"> </w:t>
      </w:r>
      <w:r>
        <w:rPr>
          <w:w w:val="80"/>
        </w:rPr>
        <w:t>endangered</w:t>
      </w:r>
      <w:r>
        <w:t xml:space="preserve"> </w:t>
      </w:r>
      <w:r>
        <w:rPr>
          <w:w w:val="80"/>
        </w:rPr>
        <w:t>wildlife</w:t>
      </w:r>
      <w:r>
        <w:t xml:space="preserve"> </w:t>
      </w:r>
      <w:r>
        <w:rPr>
          <w:w w:val="80"/>
        </w:rPr>
        <w:t>species</w:t>
      </w:r>
      <w:r>
        <w:t xml:space="preserve"> </w:t>
      </w:r>
      <w:r>
        <w:rPr>
          <w:w w:val="80"/>
        </w:rPr>
        <w:t>such</w:t>
      </w:r>
      <w:r>
        <w:t xml:space="preserve"> </w:t>
      </w:r>
      <w:r>
        <w:rPr>
          <w:w w:val="80"/>
        </w:rPr>
        <w:t>as</w:t>
      </w:r>
      <w:r>
        <w:t xml:space="preserve"> </w:t>
      </w:r>
      <w:r>
        <w:rPr>
          <w:w w:val="80"/>
        </w:rPr>
        <w:t>Chimpanzees</w:t>
      </w:r>
      <w:r>
        <w:t xml:space="preserve"> </w:t>
      </w:r>
      <w:r>
        <w:rPr>
          <w:w w:val="80"/>
        </w:rPr>
        <w:t>on</w:t>
      </w:r>
      <w:r>
        <w:t xml:space="preserve"> </w:t>
      </w:r>
      <w:r>
        <w:rPr>
          <w:w w:val="80"/>
        </w:rPr>
        <w:t>Ngamba</w:t>
      </w:r>
      <w:r>
        <w:t xml:space="preserve"> </w:t>
      </w:r>
      <w:r>
        <w:rPr>
          <w:w w:val="80"/>
        </w:rPr>
        <w:t>Island</w:t>
      </w:r>
      <w:r>
        <w:t xml:space="preserve"> </w:t>
      </w:r>
      <w:r>
        <w:rPr>
          <w:w w:val="80"/>
        </w:rPr>
        <w:t>in</w:t>
      </w:r>
      <w:r>
        <w:t xml:space="preserve"> </w:t>
      </w:r>
      <w:r>
        <w:rPr>
          <w:w w:val="80"/>
        </w:rPr>
        <w:t xml:space="preserve">L.Victoria </w:t>
      </w:r>
      <w:r>
        <w:rPr>
          <w:w w:val="85"/>
        </w:rPr>
        <w:t>in</w:t>
      </w:r>
      <w:r>
        <w:rPr>
          <w:spacing w:val="-2"/>
          <w:w w:val="85"/>
        </w:rPr>
        <w:t xml:space="preserve"> </w:t>
      </w:r>
      <w:r>
        <w:rPr>
          <w:w w:val="85"/>
        </w:rPr>
        <w:t>Mukono,</w:t>
      </w:r>
      <w:r>
        <w:rPr>
          <w:spacing w:val="-2"/>
          <w:w w:val="85"/>
        </w:rPr>
        <w:t xml:space="preserve"> </w:t>
      </w:r>
      <w:r>
        <w:rPr>
          <w:w w:val="85"/>
        </w:rPr>
        <w:t>White</w:t>
      </w:r>
      <w:r>
        <w:rPr>
          <w:spacing w:val="-2"/>
          <w:w w:val="85"/>
        </w:rPr>
        <w:t xml:space="preserve"> </w:t>
      </w:r>
      <w:r>
        <w:rPr>
          <w:w w:val="85"/>
        </w:rPr>
        <w:t>rhinos</w:t>
      </w:r>
      <w:r>
        <w:rPr>
          <w:spacing w:val="-2"/>
          <w:w w:val="85"/>
        </w:rPr>
        <w:t xml:space="preserve"> </w:t>
      </w:r>
      <w:r>
        <w:rPr>
          <w:w w:val="85"/>
        </w:rPr>
        <w:t>at</w:t>
      </w:r>
      <w:r>
        <w:rPr>
          <w:spacing w:val="-2"/>
          <w:w w:val="85"/>
        </w:rPr>
        <w:t xml:space="preserve"> </w:t>
      </w:r>
      <w:r>
        <w:rPr>
          <w:w w:val="85"/>
        </w:rPr>
        <w:t>Ziwa</w:t>
      </w:r>
      <w:r>
        <w:rPr>
          <w:spacing w:val="-2"/>
          <w:w w:val="85"/>
        </w:rPr>
        <w:t xml:space="preserve"> </w:t>
      </w:r>
      <w:r>
        <w:rPr>
          <w:w w:val="85"/>
        </w:rPr>
        <w:t>ranch</w:t>
      </w:r>
      <w:r>
        <w:rPr>
          <w:spacing w:val="-2"/>
          <w:w w:val="85"/>
        </w:rPr>
        <w:t xml:space="preserve"> </w:t>
      </w:r>
      <w:r>
        <w:rPr>
          <w:w w:val="85"/>
        </w:rPr>
        <w:t>in</w:t>
      </w:r>
      <w:r>
        <w:rPr>
          <w:spacing w:val="-2"/>
          <w:w w:val="85"/>
        </w:rPr>
        <w:t xml:space="preserve"> </w:t>
      </w:r>
      <w:r>
        <w:rPr>
          <w:w w:val="85"/>
        </w:rPr>
        <w:t>Nakasongola.</w:t>
      </w:r>
    </w:p>
    <w:p w:rsidR="00E5575B" w:rsidRDefault="00D512E5">
      <w:pPr>
        <w:pStyle w:val="BodyText"/>
        <w:tabs>
          <w:tab w:val="left" w:pos="1091"/>
        </w:tabs>
        <w:ind w:right="709"/>
      </w:pPr>
      <w:r>
        <w:rPr>
          <w:rFonts w:ascii="Symbol" w:hAnsi="Symbol"/>
          <w:spacing w:val="-10"/>
          <w:w w:val="90"/>
        </w:rPr>
        <w:t></w:t>
      </w:r>
      <w:r>
        <w:rPr>
          <w:rFonts w:ascii="Times New Roman" w:hAnsi="Times New Roman"/>
        </w:rPr>
        <w:tab/>
      </w:r>
      <w:r>
        <w:rPr>
          <w:spacing w:val="-2"/>
          <w:w w:val="85"/>
        </w:rPr>
        <w:t>Modern accommodation facilities</w:t>
      </w:r>
      <w:r>
        <w:rPr>
          <w:spacing w:val="-3"/>
        </w:rPr>
        <w:t xml:space="preserve"> </w:t>
      </w:r>
      <w:r>
        <w:rPr>
          <w:spacing w:val="-2"/>
          <w:w w:val="85"/>
        </w:rPr>
        <w:t>like lodges and hotels for tourists have increased in number and rehabilitated</w:t>
      </w:r>
      <w:r>
        <w:rPr>
          <w:spacing w:val="-4"/>
        </w:rPr>
        <w:t xml:space="preserve"> </w:t>
      </w:r>
      <w:r>
        <w:rPr>
          <w:spacing w:val="-2"/>
          <w:w w:val="85"/>
        </w:rPr>
        <w:t xml:space="preserve">from 1200 by 2004 to 4500 by </w:t>
      </w:r>
      <w:r>
        <w:rPr>
          <w:w w:val="80"/>
        </w:rPr>
        <w:t>2008 such as Simba Safari lodge in Kasese, Serena hotel, Hilton and Speke resort Munyonyo in Kampala.</w:t>
      </w:r>
    </w:p>
    <w:p w:rsidR="00E5575B" w:rsidRDefault="00D512E5">
      <w:pPr>
        <w:pStyle w:val="BodyText"/>
        <w:tabs>
          <w:tab w:val="left" w:pos="1091"/>
        </w:tabs>
        <w:spacing w:line="244" w:lineRule="exact"/>
      </w:pPr>
      <w:r>
        <w:rPr>
          <w:rFonts w:ascii="Symbol" w:hAnsi="Symbol"/>
          <w:spacing w:val="-10"/>
          <w:w w:val="90"/>
        </w:rPr>
        <w:t></w:t>
      </w:r>
      <w:r>
        <w:rPr>
          <w:rFonts w:ascii="Times New Roman" w:hAnsi="Times New Roman"/>
        </w:rPr>
        <w:tab/>
      </w:r>
      <w:r>
        <w:rPr>
          <w:w w:val="80"/>
        </w:rPr>
        <w:t>More</w:t>
      </w:r>
      <w:r>
        <w:rPr>
          <w:spacing w:val="-4"/>
        </w:rPr>
        <w:t xml:space="preserve"> </w:t>
      </w:r>
      <w:r>
        <w:rPr>
          <w:w w:val="80"/>
        </w:rPr>
        <w:t>private</w:t>
      </w:r>
      <w:r>
        <w:rPr>
          <w:spacing w:val="-5"/>
        </w:rPr>
        <w:t xml:space="preserve"> </w:t>
      </w:r>
      <w:r>
        <w:rPr>
          <w:w w:val="80"/>
        </w:rPr>
        <w:t>travel</w:t>
      </w:r>
      <w:r>
        <w:rPr>
          <w:spacing w:val="-5"/>
        </w:rPr>
        <w:t xml:space="preserve"> </w:t>
      </w:r>
      <w:r>
        <w:rPr>
          <w:w w:val="80"/>
        </w:rPr>
        <w:t>and</w:t>
      </w:r>
      <w:r>
        <w:rPr>
          <w:spacing w:val="-5"/>
        </w:rPr>
        <w:t xml:space="preserve"> </w:t>
      </w:r>
      <w:r>
        <w:rPr>
          <w:w w:val="80"/>
        </w:rPr>
        <w:t>tour</w:t>
      </w:r>
      <w:r>
        <w:rPr>
          <w:spacing w:val="-5"/>
        </w:rPr>
        <w:t xml:space="preserve"> </w:t>
      </w:r>
      <w:r>
        <w:rPr>
          <w:w w:val="80"/>
        </w:rPr>
        <w:t>agencies</w:t>
      </w:r>
      <w:r>
        <w:rPr>
          <w:spacing w:val="-3"/>
        </w:rPr>
        <w:t xml:space="preserve"> </w:t>
      </w:r>
      <w:r>
        <w:rPr>
          <w:w w:val="80"/>
        </w:rPr>
        <w:t>have</w:t>
      </w:r>
      <w:r>
        <w:rPr>
          <w:spacing w:val="-5"/>
        </w:rPr>
        <w:t xml:space="preserve"> </w:t>
      </w:r>
      <w:r>
        <w:rPr>
          <w:w w:val="80"/>
        </w:rPr>
        <w:t>been</w:t>
      </w:r>
      <w:r>
        <w:rPr>
          <w:spacing w:val="-4"/>
        </w:rPr>
        <w:t xml:space="preserve"> </w:t>
      </w:r>
      <w:r>
        <w:rPr>
          <w:w w:val="80"/>
        </w:rPr>
        <w:t>started</w:t>
      </w:r>
      <w:r>
        <w:rPr>
          <w:spacing w:val="-4"/>
        </w:rPr>
        <w:t xml:space="preserve"> </w:t>
      </w:r>
      <w:r>
        <w:rPr>
          <w:w w:val="80"/>
        </w:rPr>
        <w:t>/</w:t>
      </w:r>
      <w:r>
        <w:rPr>
          <w:spacing w:val="-5"/>
        </w:rPr>
        <w:t xml:space="preserve"> </w:t>
      </w:r>
      <w:r>
        <w:rPr>
          <w:w w:val="80"/>
        </w:rPr>
        <w:t>brought</w:t>
      </w:r>
      <w:r>
        <w:rPr>
          <w:spacing w:val="-3"/>
        </w:rPr>
        <w:t xml:space="preserve"> </w:t>
      </w:r>
      <w:r>
        <w:rPr>
          <w:w w:val="80"/>
        </w:rPr>
        <w:t>on</w:t>
      </w:r>
      <w:r>
        <w:rPr>
          <w:spacing w:val="-5"/>
        </w:rPr>
        <w:t xml:space="preserve"> </w:t>
      </w:r>
      <w:r>
        <w:rPr>
          <w:w w:val="80"/>
        </w:rPr>
        <w:t>broad</w:t>
      </w:r>
      <w:r>
        <w:rPr>
          <w:spacing w:val="-3"/>
        </w:rPr>
        <w:t xml:space="preserve"> </w:t>
      </w:r>
      <w:r>
        <w:rPr>
          <w:w w:val="80"/>
        </w:rPr>
        <w:t>such</w:t>
      </w:r>
      <w:r>
        <w:rPr>
          <w:spacing w:val="-5"/>
        </w:rPr>
        <w:t xml:space="preserve"> </w:t>
      </w:r>
      <w:r>
        <w:rPr>
          <w:w w:val="80"/>
        </w:rPr>
        <w:t>as</w:t>
      </w:r>
      <w:r>
        <w:rPr>
          <w:spacing w:val="-4"/>
        </w:rPr>
        <w:t xml:space="preserve"> </w:t>
      </w:r>
      <w:r>
        <w:rPr>
          <w:w w:val="80"/>
        </w:rPr>
        <w:t>Great</w:t>
      </w:r>
      <w:r>
        <w:rPr>
          <w:spacing w:val="-5"/>
        </w:rPr>
        <w:t xml:space="preserve"> </w:t>
      </w:r>
      <w:r>
        <w:rPr>
          <w:w w:val="80"/>
        </w:rPr>
        <w:t>Lakes</w:t>
      </w:r>
      <w:r>
        <w:rPr>
          <w:spacing w:val="-5"/>
        </w:rPr>
        <w:t xml:space="preserve"> </w:t>
      </w:r>
      <w:r>
        <w:rPr>
          <w:w w:val="80"/>
        </w:rPr>
        <w:t>safaris</w:t>
      </w:r>
      <w:r>
        <w:rPr>
          <w:spacing w:val="-5"/>
        </w:rPr>
        <w:t xml:space="preserve"> </w:t>
      </w:r>
      <w:r>
        <w:rPr>
          <w:w w:val="80"/>
        </w:rPr>
        <w:t>in</w:t>
      </w:r>
      <w:r>
        <w:rPr>
          <w:spacing w:val="-5"/>
        </w:rPr>
        <w:t xml:space="preserve"> </w:t>
      </w:r>
      <w:r>
        <w:rPr>
          <w:w w:val="80"/>
        </w:rPr>
        <w:t>Kampala,</w:t>
      </w:r>
      <w:r>
        <w:rPr>
          <w:spacing w:val="-5"/>
        </w:rPr>
        <w:t xml:space="preserve"> </w:t>
      </w:r>
      <w:r>
        <w:rPr>
          <w:spacing w:val="-4"/>
          <w:w w:val="80"/>
        </w:rPr>
        <w:t>etc.</w:t>
      </w:r>
    </w:p>
    <w:p w:rsidR="00E5575B" w:rsidRDefault="00D512E5">
      <w:pPr>
        <w:pStyle w:val="BodyText"/>
        <w:tabs>
          <w:tab w:val="left" w:pos="1091"/>
        </w:tabs>
        <w:spacing w:line="242" w:lineRule="auto"/>
        <w:ind w:right="712"/>
      </w:pPr>
      <w:r>
        <w:rPr>
          <w:rFonts w:ascii="Symbol" w:hAnsi="Symbol"/>
          <w:spacing w:val="-10"/>
          <w:w w:val="90"/>
        </w:rPr>
        <w:t></w:t>
      </w:r>
      <w:r>
        <w:rPr>
          <w:rFonts w:ascii="Times New Roman" w:hAnsi="Times New Roman"/>
        </w:rPr>
        <w:tab/>
      </w:r>
      <w:proofErr w:type="gramStart"/>
      <w:r>
        <w:rPr>
          <w:w w:val="85"/>
        </w:rPr>
        <w:t>The</w:t>
      </w:r>
      <w:proofErr w:type="gramEnd"/>
      <w:r>
        <w:rPr>
          <w:w w:val="85"/>
        </w:rPr>
        <w:t xml:space="preserve"> number of people employed in the sector has increased over years to about 7.4% of the total number of Uganda’s population</w:t>
      </w:r>
      <w:r>
        <w:rPr>
          <w:spacing w:val="-1"/>
        </w:rPr>
        <w:t xml:space="preserve"> </w:t>
      </w:r>
      <w:r>
        <w:rPr>
          <w:w w:val="85"/>
        </w:rPr>
        <w:t>and the Uganda</w:t>
      </w:r>
      <w:r>
        <w:rPr>
          <w:spacing w:val="-6"/>
          <w:w w:val="85"/>
        </w:rPr>
        <w:t xml:space="preserve"> </w:t>
      </w:r>
      <w:r>
        <w:rPr>
          <w:w w:val="85"/>
        </w:rPr>
        <w:t>Wildlife</w:t>
      </w:r>
      <w:r>
        <w:rPr>
          <w:spacing w:val="-5"/>
          <w:w w:val="85"/>
        </w:rPr>
        <w:t xml:space="preserve"> </w:t>
      </w:r>
      <w:r>
        <w:rPr>
          <w:w w:val="85"/>
        </w:rPr>
        <w:t>Authority</w:t>
      </w:r>
      <w:r>
        <w:rPr>
          <w:spacing w:val="-5"/>
          <w:w w:val="85"/>
        </w:rPr>
        <w:t xml:space="preserve"> </w:t>
      </w:r>
      <w:r>
        <w:rPr>
          <w:w w:val="85"/>
        </w:rPr>
        <w:t>spends</w:t>
      </w:r>
      <w:r>
        <w:rPr>
          <w:spacing w:val="-6"/>
          <w:w w:val="85"/>
        </w:rPr>
        <w:t xml:space="preserve"> </w:t>
      </w:r>
      <w:r>
        <w:rPr>
          <w:w w:val="85"/>
        </w:rPr>
        <w:t>about</w:t>
      </w:r>
      <w:r>
        <w:rPr>
          <w:spacing w:val="-5"/>
          <w:w w:val="85"/>
        </w:rPr>
        <w:t xml:space="preserve"> </w:t>
      </w:r>
      <w:r>
        <w:rPr>
          <w:w w:val="85"/>
        </w:rPr>
        <w:t>10.5</w:t>
      </w:r>
      <w:r>
        <w:rPr>
          <w:spacing w:val="-5"/>
          <w:w w:val="85"/>
        </w:rPr>
        <w:t xml:space="preserve"> </w:t>
      </w:r>
      <w:r>
        <w:rPr>
          <w:w w:val="85"/>
        </w:rPr>
        <w:t>billion</w:t>
      </w:r>
      <w:r>
        <w:rPr>
          <w:spacing w:val="-6"/>
          <w:w w:val="85"/>
        </w:rPr>
        <w:t xml:space="preserve"> </w:t>
      </w:r>
      <w:r>
        <w:rPr>
          <w:w w:val="85"/>
        </w:rPr>
        <w:t>shillings</w:t>
      </w:r>
      <w:r>
        <w:rPr>
          <w:spacing w:val="-5"/>
          <w:w w:val="85"/>
        </w:rPr>
        <w:t xml:space="preserve"> </w:t>
      </w:r>
      <w:r>
        <w:rPr>
          <w:w w:val="85"/>
        </w:rPr>
        <w:t>on</w:t>
      </w:r>
      <w:r>
        <w:rPr>
          <w:spacing w:val="-5"/>
          <w:w w:val="85"/>
        </w:rPr>
        <w:t xml:space="preserve"> </w:t>
      </w:r>
      <w:r>
        <w:rPr>
          <w:w w:val="85"/>
        </w:rPr>
        <w:t>salaries.</w:t>
      </w:r>
    </w:p>
    <w:p w:rsidR="00E5575B" w:rsidRDefault="00D512E5">
      <w:pPr>
        <w:pStyle w:val="Heading1"/>
        <w:spacing w:before="219"/>
        <w:ind w:left="1631"/>
      </w:pPr>
      <w:r>
        <w:rPr>
          <w:w w:val="80"/>
        </w:rPr>
        <w:t>TOURISM</w:t>
      </w:r>
      <w:r>
        <w:rPr>
          <w:spacing w:val="-1"/>
        </w:rPr>
        <w:t xml:space="preserve"> </w:t>
      </w:r>
      <w:r>
        <w:rPr>
          <w:w w:val="80"/>
        </w:rPr>
        <w:t>ATTRACTIONS</w:t>
      </w:r>
      <w:r>
        <w:rPr>
          <w:spacing w:val="-1"/>
        </w:rPr>
        <w:t xml:space="preserve"> </w:t>
      </w:r>
      <w:r>
        <w:rPr>
          <w:w w:val="80"/>
        </w:rPr>
        <w:t>AND</w:t>
      </w:r>
      <w:r>
        <w:t xml:space="preserve"> </w:t>
      </w:r>
      <w:r>
        <w:rPr>
          <w:w w:val="80"/>
        </w:rPr>
        <w:t>POTENTIALS</w:t>
      </w:r>
      <w:r>
        <w:rPr>
          <w:spacing w:val="-1"/>
        </w:rPr>
        <w:t xml:space="preserve"> </w:t>
      </w:r>
      <w:r>
        <w:rPr>
          <w:w w:val="80"/>
        </w:rPr>
        <w:t>IN</w:t>
      </w:r>
      <w:r>
        <w:rPr>
          <w:spacing w:val="-2"/>
        </w:rPr>
        <w:t xml:space="preserve"> </w:t>
      </w:r>
      <w:r>
        <w:rPr>
          <w:spacing w:val="-2"/>
          <w:w w:val="80"/>
        </w:rPr>
        <w:t>UGANDA</w:t>
      </w:r>
    </w:p>
    <w:p w:rsidR="00E5575B" w:rsidRDefault="00D512E5">
      <w:pPr>
        <w:pStyle w:val="BodyText"/>
        <w:spacing w:before="4" w:line="226" w:lineRule="exact"/>
        <w:ind w:left="822"/>
        <w:jc w:val="both"/>
      </w:pPr>
      <w:r>
        <w:rPr>
          <w:w w:val="80"/>
        </w:rPr>
        <w:t>The</w:t>
      </w:r>
      <w:r>
        <w:rPr>
          <w:spacing w:val="-6"/>
        </w:rPr>
        <w:t xml:space="preserve"> </w:t>
      </w:r>
      <w:r>
        <w:rPr>
          <w:w w:val="80"/>
        </w:rPr>
        <w:t>following</w:t>
      </w:r>
      <w:r>
        <w:rPr>
          <w:spacing w:val="-5"/>
        </w:rPr>
        <w:t xml:space="preserve"> </w:t>
      </w:r>
      <w:r>
        <w:rPr>
          <w:w w:val="80"/>
        </w:rPr>
        <w:t>are</w:t>
      </w:r>
      <w:r>
        <w:rPr>
          <w:spacing w:val="-6"/>
        </w:rPr>
        <w:t xml:space="preserve"> </w:t>
      </w:r>
      <w:r>
        <w:rPr>
          <w:w w:val="80"/>
        </w:rPr>
        <w:t>the</w:t>
      </w:r>
      <w:r>
        <w:rPr>
          <w:spacing w:val="-5"/>
        </w:rPr>
        <w:t xml:space="preserve"> </w:t>
      </w:r>
      <w:r>
        <w:rPr>
          <w:w w:val="80"/>
        </w:rPr>
        <w:t>major</w:t>
      </w:r>
      <w:r>
        <w:rPr>
          <w:spacing w:val="-4"/>
        </w:rPr>
        <w:t xml:space="preserve"> </w:t>
      </w:r>
      <w:r>
        <w:rPr>
          <w:w w:val="80"/>
        </w:rPr>
        <w:t>tourist</w:t>
      </w:r>
      <w:r>
        <w:rPr>
          <w:spacing w:val="-6"/>
        </w:rPr>
        <w:t xml:space="preserve"> </w:t>
      </w:r>
      <w:r>
        <w:rPr>
          <w:w w:val="80"/>
        </w:rPr>
        <w:t>attractions</w:t>
      </w:r>
      <w:r>
        <w:rPr>
          <w:spacing w:val="-5"/>
        </w:rPr>
        <w:t xml:space="preserve"> </w:t>
      </w:r>
      <w:r>
        <w:rPr>
          <w:w w:val="80"/>
        </w:rPr>
        <w:t>that</w:t>
      </w:r>
      <w:r>
        <w:rPr>
          <w:spacing w:val="-5"/>
        </w:rPr>
        <w:t xml:space="preserve"> </w:t>
      </w:r>
      <w:r>
        <w:rPr>
          <w:w w:val="80"/>
        </w:rPr>
        <w:t>make</w:t>
      </w:r>
      <w:r>
        <w:rPr>
          <w:spacing w:val="-6"/>
        </w:rPr>
        <w:t xml:space="preserve"> </w:t>
      </w:r>
      <w:r>
        <w:rPr>
          <w:w w:val="80"/>
        </w:rPr>
        <w:t>Uganda,</w:t>
      </w:r>
      <w:r>
        <w:rPr>
          <w:spacing w:val="-5"/>
        </w:rPr>
        <w:t xml:space="preserve"> </w:t>
      </w:r>
      <w:r>
        <w:rPr>
          <w:w w:val="80"/>
        </w:rPr>
        <w:t>a</w:t>
      </w:r>
      <w:r>
        <w:rPr>
          <w:spacing w:val="-2"/>
        </w:rPr>
        <w:t xml:space="preserve"> </w:t>
      </w:r>
      <w:r>
        <w:rPr>
          <w:w w:val="80"/>
        </w:rPr>
        <w:t>holiday</w:t>
      </w:r>
      <w:r>
        <w:rPr>
          <w:spacing w:val="-6"/>
        </w:rPr>
        <w:t xml:space="preserve"> </w:t>
      </w:r>
      <w:r>
        <w:rPr>
          <w:w w:val="80"/>
        </w:rPr>
        <w:t>paradise</w:t>
      </w:r>
      <w:r>
        <w:rPr>
          <w:spacing w:val="-5"/>
        </w:rPr>
        <w:t xml:space="preserve"> </w:t>
      </w:r>
      <w:r>
        <w:rPr>
          <w:w w:val="80"/>
        </w:rPr>
        <w:t>for</w:t>
      </w:r>
      <w:r>
        <w:rPr>
          <w:spacing w:val="-5"/>
        </w:rPr>
        <w:t xml:space="preserve"> </w:t>
      </w:r>
      <w:r>
        <w:rPr>
          <w:w w:val="80"/>
        </w:rPr>
        <w:t>the</w:t>
      </w:r>
      <w:r>
        <w:rPr>
          <w:spacing w:val="-6"/>
        </w:rPr>
        <w:t xml:space="preserve"> </w:t>
      </w:r>
      <w:r>
        <w:rPr>
          <w:spacing w:val="-2"/>
          <w:w w:val="80"/>
        </w:rPr>
        <w:t>tourists;</w:t>
      </w:r>
    </w:p>
    <w:p w:rsidR="00E5575B" w:rsidRDefault="00D512E5">
      <w:pPr>
        <w:pStyle w:val="BodyText"/>
        <w:spacing w:line="242" w:lineRule="auto"/>
        <w:ind w:right="632"/>
        <w:jc w:val="both"/>
      </w:pPr>
      <w:r>
        <w:rPr>
          <w:rFonts w:ascii="Symbol" w:hAnsi="Symbol"/>
          <w:w w:val="90"/>
        </w:rPr>
        <w:t></w:t>
      </w:r>
      <w:r>
        <w:rPr>
          <w:rFonts w:ascii="Times New Roman" w:hAnsi="Times New Roman"/>
          <w:spacing w:val="78"/>
        </w:rPr>
        <w:t xml:space="preserve"> </w:t>
      </w:r>
      <w:r>
        <w:rPr>
          <w:rFonts w:ascii="Arial" w:hAnsi="Arial"/>
          <w:b/>
          <w:w w:val="90"/>
        </w:rPr>
        <w:t>Wild</w:t>
      </w:r>
      <w:r>
        <w:rPr>
          <w:rFonts w:ascii="Arial" w:hAnsi="Arial"/>
          <w:b/>
          <w:spacing w:val="-8"/>
          <w:w w:val="90"/>
        </w:rPr>
        <w:t xml:space="preserve"> </w:t>
      </w:r>
      <w:r>
        <w:rPr>
          <w:rFonts w:ascii="Arial" w:hAnsi="Arial"/>
          <w:b/>
          <w:w w:val="90"/>
        </w:rPr>
        <w:t>animals</w:t>
      </w:r>
      <w:r>
        <w:rPr>
          <w:rFonts w:ascii="Arial" w:hAnsi="Arial"/>
          <w:b/>
          <w:spacing w:val="-8"/>
          <w:w w:val="90"/>
        </w:rPr>
        <w:t xml:space="preserve"> </w:t>
      </w:r>
      <w:r>
        <w:rPr>
          <w:rFonts w:ascii="Arial" w:hAnsi="Arial"/>
          <w:b/>
          <w:w w:val="90"/>
        </w:rPr>
        <w:t>(Fauna)</w:t>
      </w:r>
      <w:r>
        <w:rPr>
          <w:rFonts w:ascii="Arial" w:hAnsi="Arial"/>
          <w:b/>
          <w:spacing w:val="-6"/>
          <w:w w:val="90"/>
        </w:rPr>
        <w:t xml:space="preserve"> </w:t>
      </w:r>
      <w:r>
        <w:rPr>
          <w:w w:val="90"/>
        </w:rPr>
        <w:t>in</w:t>
      </w:r>
      <w:r>
        <w:rPr>
          <w:spacing w:val="-6"/>
          <w:w w:val="90"/>
        </w:rPr>
        <w:t xml:space="preserve"> </w:t>
      </w:r>
      <w:r>
        <w:rPr>
          <w:w w:val="90"/>
        </w:rPr>
        <w:t>national</w:t>
      </w:r>
      <w:r>
        <w:rPr>
          <w:spacing w:val="-6"/>
          <w:w w:val="90"/>
        </w:rPr>
        <w:t xml:space="preserve"> </w:t>
      </w:r>
      <w:r>
        <w:rPr>
          <w:w w:val="90"/>
        </w:rPr>
        <w:t>parks,</w:t>
      </w:r>
      <w:r>
        <w:rPr>
          <w:spacing w:val="-5"/>
          <w:w w:val="90"/>
        </w:rPr>
        <w:t xml:space="preserve"> </w:t>
      </w:r>
      <w:r>
        <w:rPr>
          <w:w w:val="90"/>
        </w:rPr>
        <w:t>wildlife</w:t>
      </w:r>
      <w:r>
        <w:rPr>
          <w:spacing w:val="-4"/>
          <w:w w:val="90"/>
        </w:rPr>
        <w:t xml:space="preserve"> </w:t>
      </w:r>
      <w:r>
        <w:rPr>
          <w:w w:val="90"/>
        </w:rPr>
        <w:t>reserves,</w:t>
      </w:r>
      <w:r>
        <w:rPr>
          <w:spacing w:val="-5"/>
          <w:w w:val="90"/>
        </w:rPr>
        <w:t xml:space="preserve"> </w:t>
      </w:r>
      <w:r>
        <w:rPr>
          <w:w w:val="90"/>
        </w:rPr>
        <w:t>sanctuaries</w:t>
      </w:r>
      <w:r>
        <w:rPr>
          <w:spacing w:val="-6"/>
          <w:w w:val="90"/>
        </w:rPr>
        <w:t xml:space="preserve"> </w:t>
      </w:r>
      <w:r>
        <w:rPr>
          <w:w w:val="90"/>
        </w:rPr>
        <w:t>and</w:t>
      </w:r>
      <w:r>
        <w:rPr>
          <w:spacing w:val="-5"/>
          <w:w w:val="90"/>
        </w:rPr>
        <w:t xml:space="preserve"> </w:t>
      </w:r>
      <w:r>
        <w:rPr>
          <w:w w:val="90"/>
        </w:rPr>
        <w:t>the</w:t>
      </w:r>
      <w:r>
        <w:rPr>
          <w:spacing w:val="-4"/>
          <w:w w:val="90"/>
        </w:rPr>
        <w:t xml:space="preserve"> </w:t>
      </w:r>
      <w:r>
        <w:rPr>
          <w:w w:val="90"/>
        </w:rPr>
        <w:t>wild</w:t>
      </w:r>
      <w:r>
        <w:rPr>
          <w:spacing w:val="-4"/>
          <w:w w:val="90"/>
        </w:rPr>
        <w:t xml:space="preserve"> </w:t>
      </w:r>
      <w:r>
        <w:rPr>
          <w:w w:val="90"/>
        </w:rPr>
        <w:t>life</w:t>
      </w:r>
      <w:r>
        <w:rPr>
          <w:spacing w:val="-5"/>
          <w:w w:val="90"/>
        </w:rPr>
        <w:t xml:space="preserve"> </w:t>
      </w:r>
      <w:r>
        <w:rPr>
          <w:w w:val="90"/>
        </w:rPr>
        <w:t>educational</w:t>
      </w:r>
      <w:r>
        <w:rPr>
          <w:spacing w:val="-6"/>
          <w:w w:val="90"/>
        </w:rPr>
        <w:t xml:space="preserve"> </w:t>
      </w:r>
      <w:r>
        <w:rPr>
          <w:w w:val="90"/>
        </w:rPr>
        <w:t>centre</w:t>
      </w:r>
      <w:r>
        <w:rPr>
          <w:spacing w:val="-5"/>
          <w:w w:val="90"/>
        </w:rPr>
        <w:t xml:space="preserve"> </w:t>
      </w:r>
      <w:r>
        <w:rPr>
          <w:w w:val="90"/>
        </w:rPr>
        <w:t>at</w:t>
      </w:r>
      <w:r>
        <w:rPr>
          <w:spacing w:val="-4"/>
          <w:w w:val="90"/>
        </w:rPr>
        <w:t xml:space="preserve"> </w:t>
      </w:r>
      <w:r>
        <w:rPr>
          <w:w w:val="90"/>
        </w:rPr>
        <w:t>Entebbe</w:t>
      </w:r>
      <w:r>
        <w:rPr>
          <w:spacing w:val="-4"/>
          <w:w w:val="90"/>
        </w:rPr>
        <w:t xml:space="preserve"> </w:t>
      </w:r>
      <w:r>
        <w:rPr>
          <w:w w:val="90"/>
        </w:rPr>
        <w:t>like</w:t>
      </w:r>
      <w:r>
        <w:rPr>
          <w:spacing w:val="-5"/>
          <w:w w:val="90"/>
        </w:rPr>
        <w:t xml:space="preserve"> </w:t>
      </w:r>
      <w:r>
        <w:rPr>
          <w:w w:val="90"/>
        </w:rPr>
        <w:t>elephants</w:t>
      </w:r>
      <w:r>
        <w:rPr>
          <w:spacing w:val="-6"/>
          <w:w w:val="90"/>
        </w:rPr>
        <w:t xml:space="preserve"> </w:t>
      </w:r>
      <w:r>
        <w:rPr>
          <w:w w:val="90"/>
        </w:rPr>
        <w:t xml:space="preserve">in </w:t>
      </w:r>
      <w:r>
        <w:rPr>
          <w:w w:val="80"/>
        </w:rPr>
        <w:t>Murchison falls, antelopes in Lake Mburo</w:t>
      </w:r>
      <w:r>
        <w:t xml:space="preserve"> </w:t>
      </w:r>
      <w:r>
        <w:rPr>
          <w:w w:val="80"/>
        </w:rPr>
        <w:t>in Kiruhura, gorillas in Bwindi impenetrable</w:t>
      </w:r>
      <w:r>
        <w:t xml:space="preserve"> </w:t>
      </w:r>
      <w:r>
        <w:rPr>
          <w:w w:val="80"/>
        </w:rPr>
        <w:t>in</w:t>
      </w:r>
      <w:r>
        <w:t xml:space="preserve"> </w:t>
      </w:r>
      <w:r>
        <w:rPr>
          <w:w w:val="80"/>
        </w:rPr>
        <w:t>Kanungu, chimpanzees in Mgahinga</w:t>
      </w:r>
      <w:r>
        <w:t xml:space="preserve"> </w:t>
      </w:r>
      <w:r>
        <w:rPr>
          <w:w w:val="80"/>
        </w:rPr>
        <w:t>in</w:t>
      </w:r>
      <w:r>
        <w:t xml:space="preserve"> </w:t>
      </w:r>
      <w:r>
        <w:rPr>
          <w:w w:val="80"/>
        </w:rPr>
        <w:t>Kisoro, etc.</w:t>
      </w:r>
    </w:p>
    <w:p w:rsidR="00E5575B" w:rsidRDefault="00D512E5">
      <w:pPr>
        <w:pStyle w:val="BodyText"/>
        <w:ind w:right="631"/>
        <w:jc w:val="both"/>
      </w:pPr>
      <w:r>
        <w:rPr>
          <w:rFonts w:ascii="Symbol" w:hAnsi="Symbol"/>
          <w:spacing w:val="-2"/>
          <w:w w:val="90"/>
        </w:rPr>
        <w:t></w:t>
      </w:r>
      <w:r>
        <w:rPr>
          <w:rFonts w:ascii="Times New Roman" w:hAnsi="Times New Roman"/>
          <w:spacing w:val="80"/>
        </w:rPr>
        <w:t xml:space="preserve"> </w:t>
      </w:r>
      <w:r>
        <w:rPr>
          <w:rFonts w:ascii="Arial" w:hAnsi="Arial"/>
          <w:b/>
          <w:spacing w:val="-2"/>
          <w:w w:val="90"/>
        </w:rPr>
        <w:t>Relief</w:t>
      </w:r>
      <w:r>
        <w:rPr>
          <w:rFonts w:ascii="Arial" w:hAnsi="Arial"/>
          <w:b/>
          <w:spacing w:val="-7"/>
          <w:w w:val="90"/>
        </w:rPr>
        <w:t xml:space="preserve"> </w:t>
      </w:r>
      <w:r>
        <w:rPr>
          <w:rFonts w:ascii="Arial" w:hAnsi="Arial"/>
          <w:b/>
          <w:spacing w:val="-2"/>
          <w:w w:val="90"/>
        </w:rPr>
        <w:t>features</w:t>
      </w:r>
      <w:r>
        <w:rPr>
          <w:rFonts w:ascii="Arial" w:hAnsi="Arial"/>
          <w:b/>
          <w:spacing w:val="-6"/>
          <w:w w:val="90"/>
        </w:rPr>
        <w:t xml:space="preserve"> </w:t>
      </w:r>
      <w:r>
        <w:rPr>
          <w:spacing w:val="-2"/>
          <w:w w:val="90"/>
        </w:rPr>
        <w:t>such</w:t>
      </w:r>
      <w:r>
        <w:rPr>
          <w:spacing w:val="-5"/>
          <w:w w:val="90"/>
        </w:rPr>
        <w:t xml:space="preserve"> </w:t>
      </w:r>
      <w:r>
        <w:rPr>
          <w:spacing w:val="-2"/>
          <w:w w:val="90"/>
        </w:rPr>
        <w:t>as</w:t>
      </w:r>
      <w:r>
        <w:rPr>
          <w:spacing w:val="-4"/>
          <w:w w:val="90"/>
        </w:rPr>
        <w:t xml:space="preserve"> </w:t>
      </w:r>
      <w:r>
        <w:rPr>
          <w:spacing w:val="-2"/>
          <w:w w:val="90"/>
        </w:rPr>
        <w:t>mountains</w:t>
      </w:r>
      <w:r>
        <w:rPr>
          <w:spacing w:val="-6"/>
          <w:w w:val="90"/>
        </w:rPr>
        <w:t xml:space="preserve"> </w:t>
      </w:r>
      <w:r>
        <w:rPr>
          <w:spacing w:val="-2"/>
          <w:w w:val="90"/>
        </w:rPr>
        <w:t>like</w:t>
      </w:r>
      <w:r>
        <w:rPr>
          <w:spacing w:val="-6"/>
          <w:w w:val="90"/>
        </w:rPr>
        <w:t xml:space="preserve"> </w:t>
      </w:r>
      <w:r>
        <w:rPr>
          <w:spacing w:val="-2"/>
          <w:w w:val="90"/>
        </w:rPr>
        <w:t>Mt.</w:t>
      </w:r>
      <w:r>
        <w:rPr>
          <w:spacing w:val="-4"/>
          <w:w w:val="90"/>
        </w:rPr>
        <w:t xml:space="preserve"> </w:t>
      </w:r>
      <w:r>
        <w:rPr>
          <w:spacing w:val="-2"/>
          <w:w w:val="90"/>
        </w:rPr>
        <w:t>Rwenzori,</w:t>
      </w:r>
      <w:r>
        <w:rPr>
          <w:spacing w:val="-5"/>
          <w:w w:val="90"/>
        </w:rPr>
        <w:t xml:space="preserve"> </w:t>
      </w:r>
      <w:r>
        <w:rPr>
          <w:spacing w:val="-2"/>
          <w:w w:val="90"/>
        </w:rPr>
        <w:t>snow</w:t>
      </w:r>
      <w:r>
        <w:rPr>
          <w:spacing w:val="-5"/>
          <w:w w:val="90"/>
        </w:rPr>
        <w:t xml:space="preserve"> </w:t>
      </w:r>
      <w:r>
        <w:rPr>
          <w:spacing w:val="-2"/>
          <w:w w:val="90"/>
        </w:rPr>
        <w:t>capped</w:t>
      </w:r>
      <w:r>
        <w:rPr>
          <w:spacing w:val="-6"/>
          <w:w w:val="90"/>
        </w:rPr>
        <w:t xml:space="preserve"> </w:t>
      </w:r>
      <w:r>
        <w:rPr>
          <w:spacing w:val="-2"/>
          <w:w w:val="90"/>
        </w:rPr>
        <w:t>horst</w:t>
      </w:r>
      <w:r>
        <w:rPr>
          <w:spacing w:val="-6"/>
          <w:w w:val="90"/>
        </w:rPr>
        <w:t xml:space="preserve"> </w:t>
      </w:r>
      <w:r>
        <w:rPr>
          <w:spacing w:val="-2"/>
          <w:w w:val="90"/>
        </w:rPr>
        <w:t>in</w:t>
      </w:r>
      <w:r>
        <w:rPr>
          <w:spacing w:val="-4"/>
          <w:w w:val="90"/>
        </w:rPr>
        <w:t xml:space="preserve"> </w:t>
      </w:r>
      <w:r>
        <w:rPr>
          <w:spacing w:val="-2"/>
          <w:w w:val="90"/>
        </w:rPr>
        <w:t>Kasese,</w:t>
      </w:r>
      <w:r>
        <w:rPr>
          <w:spacing w:val="-6"/>
          <w:w w:val="90"/>
        </w:rPr>
        <w:t xml:space="preserve"> </w:t>
      </w:r>
      <w:r>
        <w:rPr>
          <w:spacing w:val="-2"/>
          <w:w w:val="90"/>
        </w:rPr>
        <w:t>Mufumbiro</w:t>
      </w:r>
      <w:r>
        <w:rPr>
          <w:spacing w:val="-4"/>
          <w:w w:val="90"/>
        </w:rPr>
        <w:t xml:space="preserve"> </w:t>
      </w:r>
      <w:r>
        <w:rPr>
          <w:spacing w:val="-2"/>
          <w:w w:val="90"/>
        </w:rPr>
        <w:t>in</w:t>
      </w:r>
      <w:r>
        <w:rPr>
          <w:spacing w:val="-6"/>
          <w:w w:val="90"/>
        </w:rPr>
        <w:t xml:space="preserve"> </w:t>
      </w:r>
      <w:r>
        <w:rPr>
          <w:spacing w:val="-2"/>
          <w:w w:val="90"/>
        </w:rPr>
        <w:t>Kisoro;</w:t>
      </w:r>
      <w:r>
        <w:rPr>
          <w:spacing w:val="-5"/>
          <w:w w:val="90"/>
        </w:rPr>
        <w:t xml:space="preserve"> </w:t>
      </w:r>
      <w:r>
        <w:rPr>
          <w:spacing w:val="-2"/>
          <w:w w:val="90"/>
        </w:rPr>
        <w:t>Western</w:t>
      </w:r>
      <w:r>
        <w:rPr>
          <w:spacing w:val="-4"/>
          <w:w w:val="90"/>
        </w:rPr>
        <w:t xml:space="preserve"> </w:t>
      </w:r>
      <w:r>
        <w:rPr>
          <w:spacing w:val="-2"/>
          <w:w w:val="90"/>
        </w:rPr>
        <w:t>Rift</w:t>
      </w:r>
      <w:r>
        <w:rPr>
          <w:spacing w:val="-5"/>
          <w:w w:val="90"/>
        </w:rPr>
        <w:t xml:space="preserve"> </w:t>
      </w:r>
      <w:r>
        <w:rPr>
          <w:spacing w:val="-2"/>
          <w:w w:val="90"/>
        </w:rPr>
        <w:t>Valley</w:t>
      </w:r>
      <w:r>
        <w:rPr>
          <w:spacing w:val="-5"/>
          <w:w w:val="90"/>
        </w:rPr>
        <w:t xml:space="preserve"> </w:t>
      </w:r>
      <w:r>
        <w:rPr>
          <w:spacing w:val="-2"/>
          <w:w w:val="90"/>
        </w:rPr>
        <w:t>in</w:t>
      </w:r>
      <w:r>
        <w:rPr>
          <w:spacing w:val="-6"/>
          <w:w w:val="90"/>
        </w:rPr>
        <w:t xml:space="preserve"> </w:t>
      </w:r>
      <w:r>
        <w:rPr>
          <w:spacing w:val="-2"/>
          <w:w w:val="90"/>
        </w:rPr>
        <w:t xml:space="preserve">western </w:t>
      </w:r>
      <w:r>
        <w:rPr>
          <w:spacing w:val="-2"/>
          <w:w w:val="85"/>
        </w:rPr>
        <w:t>border; craters like Wagagai on top of volcanoes of Mt. Elgon</w:t>
      </w:r>
      <w:r>
        <w:rPr>
          <w:spacing w:val="-2"/>
        </w:rPr>
        <w:t xml:space="preserve"> </w:t>
      </w:r>
      <w:r>
        <w:rPr>
          <w:spacing w:val="-2"/>
          <w:w w:val="85"/>
        </w:rPr>
        <w:t>in Mbale, and Lake Katwe</w:t>
      </w:r>
      <w:r>
        <w:rPr>
          <w:spacing w:val="-5"/>
        </w:rPr>
        <w:t xml:space="preserve"> </w:t>
      </w:r>
      <w:r>
        <w:rPr>
          <w:spacing w:val="-2"/>
          <w:w w:val="85"/>
        </w:rPr>
        <w:t>in Kasese;</w:t>
      </w:r>
      <w:r>
        <w:rPr>
          <w:spacing w:val="-5"/>
        </w:rPr>
        <w:t xml:space="preserve"> </w:t>
      </w:r>
      <w:r>
        <w:rPr>
          <w:spacing w:val="-2"/>
          <w:w w:val="85"/>
        </w:rPr>
        <w:t>etc</w:t>
      </w:r>
    </w:p>
    <w:p w:rsidR="00E5575B" w:rsidRDefault="00D512E5">
      <w:pPr>
        <w:pStyle w:val="BodyText"/>
        <w:spacing w:line="242" w:lineRule="auto"/>
        <w:ind w:right="622"/>
        <w:jc w:val="both"/>
      </w:pPr>
      <w:r>
        <w:rPr>
          <w:rFonts w:ascii="Symbol" w:hAnsi="Symbol"/>
          <w:w w:val="85"/>
        </w:rPr>
        <w:t></w:t>
      </w:r>
      <w:r>
        <w:rPr>
          <w:rFonts w:ascii="Times New Roman" w:hAnsi="Times New Roman"/>
          <w:spacing w:val="30"/>
        </w:rPr>
        <w:t xml:space="preserve">  </w:t>
      </w:r>
      <w:r>
        <w:rPr>
          <w:rFonts w:ascii="Arial" w:hAnsi="Arial"/>
          <w:b/>
          <w:w w:val="85"/>
        </w:rPr>
        <w:t>Drainage</w:t>
      </w:r>
      <w:r>
        <w:rPr>
          <w:rFonts w:ascii="Arial" w:hAnsi="Arial"/>
          <w:b/>
          <w:spacing w:val="-6"/>
          <w:w w:val="85"/>
        </w:rPr>
        <w:t xml:space="preserve"> </w:t>
      </w:r>
      <w:r>
        <w:rPr>
          <w:rFonts w:ascii="Arial" w:hAnsi="Arial"/>
          <w:b/>
          <w:w w:val="85"/>
        </w:rPr>
        <w:t>features</w:t>
      </w:r>
      <w:r>
        <w:rPr>
          <w:rFonts w:ascii="Arial" w:hAnsi="Arial"/>
          <w:b/>
          <w:spacing w:val="-6"/>
          <w:w w:val="85"/>
        </w:rPr>
        <w:t xml:space="preserve"> </w:t>
      </w:r>
      <w:r>
        <w:rPr>
          <w:w w:val="85"/>
        </w:rPr>
        <w:t>such</w:t>
      </w:r>
      <w:r>
        <w:rPr>
          <w:spacing w:val="-4"/>
          <w:w w:val="85"/>
        </w:rPr>
        <w:t xml:space="preserve"> </w:t>
      </w:r>
      <w:r>
        <w:rPr>
          <w:w w:val="85"/>
        </w:rPr>
        <w:t>as</w:t>
      </w:r>
      <w:r>
        <w:rPr>
          <w:spacing w:val="-5"/>
          <w:w w:val="85"/>
        </w:rPr>
        <w:t xml:space="preserve"> </w:t>
      </w:r>
      <w:r>
        <w:rPr>
          <w:w w:val="85"/>
        </w:rPr>
        <w:t>Waterfalls</w:t>
      </w:r>
      <w:r>
        <w:rPr>
          <w:spacing w:val="-6"/>
          <w:w w:val="85"/>
        </w:rPr>
        <w:t xml:space="preserve"> </w:t>
      </w:r>
      <w:r>
        <w:rPr>
          <w:w w:val="85"/>
        </w:rPr>
        <w:t>and</w:t>
      </w:r>
      <w:r>
        <w:rPr>
          <w:spacing w:val="-5"/>
          <w:w w:val="85"/>
        </w:rPr>
        <w:t xml:space="preserve"> </w:t>
      </w:r>
      <w:r>
        <w:rPr>
          <w:w w:val="85"/>
        </w:rPr>
        <w:t>rapids</w:t>
      </w:r>
      <w:r>
        <w:rPr>
          <w:spacing w:val="-5"/>
          <w:w w:val="85"/>
        </w:rPr>
        <w:t xml:space="preserve"> </w:t>
      </w:r>
      <w:r>
        <w:rPr>
          <w:w w:val="85"/>
        </w:rPr>
        <w:t>like</w:t>
      </w:r>
      <w:r>
        <w:rPr>
          <w:spacing w:val="-6"/>
          <w:w w:val="85"/>
        </w:rPr>
        <w:t xml:space="preserve"> </w:t>
      </w:r>
      <w:r>
        <w:rPr>
          <w:w w:val="85"/>
        </w:rPr>
        <w:t>Bujagali</w:t>
      </w:r>
      <w:r>
        <w:rPr>
          <w:spacing w:val="-5"/>
          <w:w w:val="85"/>
        </w:rPr>
        <w:t xml:space="preserve"> </w:t>
      </w:r>
      <w:r>
        <w:rPr>
          <w:w w:val="85"/>
        </w:rPr>
        <w:t>falls</w:t>
      </w:r>
      <w:r>
        <w:rPr>
          <w:spacing w:val="-5"/>
          <w:w w:val="85"/>
        </w:rPr>
        <w:t xml:space="preserve"> </w:t>
      </w:r>
      <w:r>
        <w:rPr>
          <w:w w:val="85"/>
        </w:rPr>
        <w:t>in</w:t>
      </w:r>
      <w:r>
        <w:rPr>
          <w:spacing w:val="-6"/>
          <w:w w:val="85"/>
        </w:rPr>
        <w:t xml:space="preserve"> </w:t>
      </w:r>
      <w:r>
        <w:rPr>
          <w:w w:val="85"/>
        </w:rPr>
        <w:t>Jinja,</w:t>
      </w:r>
      <w:r>
        <w:rPr>
          <w:spacing w:val="-4"/>
          <w:w w:val="85"/>
        </w:rPr>
        <w:t xml:space="preserve"> </w:t>
      </w:r>
      <w:r>
        <w:rPr>
          <w:w w:val="85"/>
        </w:rPr>
        <w:t>Karuma</w:t>
      </w:r>
      <w:r>
        <w:rPr>
          <w:spacing w:val="-6"/>
          <w:w w:val="85"/>
        </w:rPr>
        <w:t xml:space="preserve"> </w:t>
      </w:r>
      <w:r>
        <w:rPr>
          <w:w w:val="85"/>
        </w:rPr>
        <w:t>falls</w:t>
      </w:r>
      <w:r>
        <w:rPr>
          <w:spacing w:val="-5"/>
          <w:w w:val="85"/>
        </w:rPr>
        <w:t xml:space="preserve"> </w:t>
      </w:r>
      <w:r>
        <w:rPr>
          <w:w w:val="85"/>
        </w:rPr>
        <w:t>in</w:t>
      </w:r>
      <w:r>
        <w:rPr>
          <w:spacing w:val="-1"/>
          <w:w w:val="85"/>
        </w:rPr>
        <w:t xml:space="preserve"> </w:t>
      </w:r>
      <w:r>
        <w:rPr>
          <w:w w:val="85"/>
        </w:rPr>
        <w:t>Kiryadongo</w:t>
      </w:r>
      <w:r>
        <w:rPr>
          <w:spacing w:val="-6"/>
          <w:w w:val="85"/>
        </w:rPr>
        <w:t xml:space="preserve"> </w:t>
      </w:r>
      <w:r>
        <w:rPr>
          <w:w w:val="85"/>
        </w:rPr>
        <w:t>and</w:t>
      </w:r>
      <w:r>
        <w:rPr>
          <w:spacing w:val="-5"/>
          <w:w w:val="85"/>
        </w:rPr>
        <w:t xml:space="preserve"> </w:t>
      </w:r>
      <w:r>
        <w:rPr>
          <w:w w:val="85"/>
        </w:rPr>
        <w:t>Murchison</w:t>
      </w:r>
      <w:r>
        <w:rPr>
          <w:spacing w:val="-5"/>
          <w:w w:val="85"/>
        </w:rPr>
        <w:t xml:space="preserve"> </w:t>
      </w:r>
      <w:r>
        <w:rPr>
          <w:w w:val="85"/>
        </w:rPr>
        <w:t>falls</w:t>
      </w:r>
      <w:r>
        <w:rPr>
          <w:spacing w:val="-6"/>
          <w:w w:val="85"/>
        </w:rPr>
        <w:t xml:space="preserve"> </w:t>
      </w:r>
      <w:r>
        <w:rPr>
          <w:w w:val="85"/>
        </w:rPr>
        <w:t>in</w:t>
      </w:r>
      <w:r>
        <w:rPr>
          <w:spacing w:val="-5"/>
          <w:w w:val="85"/>
        </w:rPr>
        <w:t xml:space="preserve"> </w:t>
      </w:r>
      <w:r>
        <w:rPr>
          <w:w w:val="85"/>
        </w:rPr>
        <w:t>Buliisa</w:t>
      </w:r>
      <w:r>
        <w:rPr>
          <w:spacing w:val="-5"/>
          <w:w w:val="85"/>
        </w:rPr>
        <w:t xml:space="preserve"> </w:t>
      </w:r>
      <w:r>
        <w:rPr>
          <w:w w:val="85"/>
        </w:rPr>
        <w:t>all</w:t>
      </w:r>
      <w:r>
        <w:rPr>
          <w:spacing w:val="-6"/>
          <w:w w:val="85"/>
        </w:rPr>
        <w:t xml:space="preserve"> </w:t>
      </w:r>
      <w:r>
        <w:rPr>
          <w:w w:val="85"/>
        </w:rPr>
        <w:t>along Victoria Nile; Kisizi falls in Rukungiri; Sippi falls in Kapchorwa and Ssezibwa falls in Mukono; hot springs like Kitagata in</w:t>
      </w:r>
      <w:r>
        <w:t xml:space="preserve"> </w:t>
      </w:r>
      <w:r>
        <w:rPr>
          <w:w w:val="85"/>
        </w:rPr>
        <w:t>Bushenyi, Sempaya in Bundibugyo, Kichumbi in Kabale, Kisizi in Rukungiri and Kibiro</w:t>
      </w:r>
      <w:r>
        <w:rPr>
          <w:spacing w:val="39"/>
        </w:rPr>
        <w:t xml:space="preserve"> </w:t>
      </w:r>
      <w:r>
        <w:rPr>
          <w:w w:val="85"/>
        </w:rPr>
        <w:t>in Hoima; beaches like resort beach Entebbe in Wakiso, K.K beach at Ggaba in Kampala, imperial resort beach and Lutembe beach on shores of lake Victoria in Wakiso, etc; lakes like Mutanda in Kisoro, Bunyonyi in Kabale, Katwe</w:t>
      </w:r>
      <w:r>
        <w:rPr>
          <w:spacing w:val="-6"/>
          <w:w w:val="85"/>
        </w:rPr>
        <w:t xml:space="preserve"> </w:t>
      </w:r>
      <w:r>
        <w:rPr>
          <w:w w:val="85"/>
        </w:rPr>
        <w:t>in</w:t>
      </w:r>
      <w:r>
        <w:rPr>
          <w:spacing w:val="-5"/>
          <w:w w:val="85"/>
        </w:rPr>
        <w:t xml:space="preserve"> </w:t>
      </w:r>
      <w:r>
        <w:rPr>
          <w:w w:val="85"/>
        </w:rPr>
        <w:t>Kasese,</w:t>
      </w:r>
      <w:r>
        <w:rPr>
          <w:spacing w:val="-5"/>
          <w:w w:val="85"/>
        </w:rPr>
        <w:t xml:space="preserve"> </w:t>
      </w:r>
      <w:r>
        <w:rPr>
          <w:w w:val="85"/>
        </w:rPr>
        <w:t>etc</w:t>
      </w:r>
      <w:r>
        <w:rPr>
          <w:spacing w:val="-6"/>
          <w:w w:val="85"/>
        </w:rPr>
        <w:t xml:space="preserve"> </w:t>
      </w:r>
      <w:r>
        <w:rPr>
          <w:w w:val="85"/>
        </w:rPr>
        <w:t>and</w:t>
      </w:r>
      <w:r>
        <w:rPr>
          <w:spacing w:val="-5"/>
          <w:w w:val="85"/>
        </w:rPr>
        <w:t xml:space="preserve"> </w:t>
      </w:r>
      <w:r>
        <w:rPr>
          <w:w w:val="85"/>
        </w:rPr>
        <w:t>rivers</w:t>
      </w:r>
      <w:r>
        <w:rPr>
          <w:spacing w:val="-5"/>
          <w:w w:val="85"/>
        </w:rPr>
        <w:t xml:space="preserve"> </w:t>
      </w:r>
      <w:r>
        <w:rPr>
          <w:w w:val="85"/>
        </w:rPr>
        <w:t>like</w:t>
      </w:r>
      <w:r>
        <w:rPr>
          <w:spacing w:val="-6"/>
          <w:w w:val="85"/>
        </w:rPr>
        <w:t xml:space="preserve"> </w:t>
      </w:r>
      <w:r>
        <w:rPr>
          <w:w w:val="85"/>
        </w:rPr>
        <w:t>Victoria</w:t>
      </w:r>
      <w:r>
        <w:rPr>
          <w:spacing w:val="-5"/>
          <w:w w:val="85"/>
        </w:rPr>
        <w:t xml:space="preserve"> </w:t>
      </w:r>
      <w:r>
        <w:rPr>
          <w:w w:val="85"/>
        </w:rPr>
        <w:t>Nile</w:t>
      </w:r>
      <w:r>
        <w:rPr>
          <w:spacing w:val="-5"/>
          <w:w w:val="85"/>
        </w:rPr>
        <w:t xml:space="preserve"> </w:t>
      </w:r>
      <w:r>
        <w:rPr>
          <w:w w:val="85"/>
        </w:rPr>
        <w:t>in</w:t>
      </w:r>
      <w:r>
        <w:rPr>
          <w:spacing w:val="-6"/>
          <w:w w:val="85"/>
        </w:rPr>
        <w:t xml:space="preserve"> </w:t>
      </w:r>
      <w:r>
        <w:rPr>
          <w:w w:val="85"/>
        </w:rPr>
        <w:t>Jinja,</w:t>
      </w:r>
      <w:r>
        <w:rPr>
          <w:spacing w:val="-5"/>
          <w:w w:val="85"/>
        </w:rPr>
        <w:t xml:space="preserve"> </w:t>
      </w:r>
      <w:r>
        <w:rPr>
          <w:w w:val="85"/>
        </w:rPr>
        <w:t>Albert</w:t>
      </w:r>
      <w:r>
        <w:rPr>
          <w:spacing w:val="-5"/>
          <w:w w:val="85"/>
        </w:rPr>
        <w:t xml:space="preserve"> </w:t>
      </w:r>
      <w:r>
        <w:rPr>
          <w:w w:val="85"/>
        </w:rPr>
        <w:t>Nile</w:t>
      </w:r>
      <w:r>
        <w:rPr>
          <w:spacing w:val="-6"/>
          <w:w w:val="85"/>
        </w:rPr>
        <w:t xml:space="preserve"> </w:t>
      </w:r>
      <w:r>
        <w:rPr>
          <w:w w:val="85"/>
        </w:rPr>
        <w:t>in</w:t>
      </w:r>
      <w:r>
        <w:rPr>
          <w:spacing w:val="-5"/>
          <w:w w:val="85"/>
        </w:rPr>
        <w:t xml:space="preserve"> </w:t>
      </w:r>
      <w:r>
        <w:rPr>
          <w:w w:val="85"/>
        </w:rPr>
        <w:t>Arua,</w:t>
      </w:r>
      <w:r>
        <w:rPr>
          <w:spacing w:val="-5"/>
          <w:w w:val="85"/>
        </w:rPr>
        <w:t xml:space="preserve"> </w:t>
      </w:r>
      <w:r>
        <w:rPr>
          <w:w w:val="85"/>
        </w:rPr>
        <w:t>Ssezibwa</w:t>
      </w:r>
      <w:r>
        <w:rPr>
          <w:spacing w:val="-5"/>
          <w:w w:val="85"/>
        </w:rPr>
        <w:t xml:space="preserve"> </w:t>
      </w:r>
      <w:r>
        <w:rPr>
          <w:w w:val="85"/>
        </w:rPr>
        <w:t>in</w:t>
      </w:r>
      <w:r>
        <w:rPr>
          <w:spacing w:val="-6"/>
          <w:w w:val="85"/>
        </w:rPr>
        <w:t xml:space="preserve"> </w:t>
      </w:r>
      <w:r>
        <w:rPr>
          <w:w w:val="85"/>
        </w:rPr>
        <w:t>Kayunga,</w:t>
      </w:r>
      <w:r>
        <w:rPr>
          <w:spacing w:val="-5"/>
          <w:w w:val="85"/>
        </w:rPr>
        <w:t xml:space="preserve"> </w:t>
      </w:r>
      <w:r>
        <w:rPr>
          <w:w w:val="85"/>
        </w:rPr>
        <w:t>Kazinga</w:t>
      </w:r>
      <w:r>
        <w:rPr>
          <w:spacing w:val="-5"/>
          <w:w w:val="85"/>
        </w:rPr>
        <w:t xml:space="preserve"> </w:t>
      </w:r>
      <w:r>
        <w:rPr>
          <w:w w:val="85"/>
        </w:rPr>
        <w:t>channel</w:t>
      </w:r>
      <w:r>
        <w:rPr>
          <w:spacing w:val="-6"/>
          <w:w w:val="85"/>
        </w:rPr>
        <w:t xml:space="preserve"> </w:t>
      </w:r>
      <w:r>
        <w:rPr>
          <w:w w:val="85"/>
        </w:rPr>
        <w:t>in</w:t>
      </w:r>
      <w:r>
        <w:rPr>
          <w:spacing w:val="-5"/>
          <w:w w:val="85"/>
        </w:rPr>
        <w:t xml:space="preserve"> </w:t>
      </w:r>
      <w:r>
        <w:rPr>
          <w:w w:val="85"/>
        </w:rPr>
        <w:t>Kasese,</w:t>
      </w:r>
      <w:r>
        <w:rPr>
          <w:spacing w:val="-5"/>
          <w:w w:val="85"/>
        </w:rPr>
        <w:t xml:space="preserve"> </w:t>
      </w:r>
      <w:r>
        <w:rPr>
          <w:w w:val="85"/>
        </w:rPr>
        <w:t>…</w:t>
      </w:r>
    </w:p>
    <w:p w:rsidR="00E5575B" w:rsidRDefault="00D512E5">
      <w:pPr>
        <w:pStyle w:val="BodyText"/>
        <w:ind w:right="629"/>
        <w:jc w:val="both"/>
      </w:pPr>
      <w:r>
        <w:rPr>
          <w:rFonts w:ascii="Symbol" w:hAnsi="Symbol"/>
          <w:w w:val="90"/>
        </w:rPr>
        <w:t></w:t>
      </w:r>
      <w:r>
        <w:rPr>
          <w:rFonts w:ascii="Times New Roman" w:hAnsi="Times New Roman"/>
          <w:spacing w:val="-8"/>
          <w:w w:val="90"/>
        </w:rPr>
        <w:t xml:space="preserve"> </w:t>
      </w:r>
      <w:r>
        <w:rPr>
          <w:rFonts w:ascii="Arial" w:hAnsi="Arial"/>
          <w:b/>
          <w:w w:val="90"/>
        </w:rPr>
        <w:t>Vegetation</w:t>
      </w:r>
      <w:r>
        <w:rPr>
          <w:rFonts w:ascii="Arial" w:hAnsi="Arial"/>
          <w:b/>
          <w:spacing w:val="-8"/>
          <w:w w:val="90"/>
        </w:rPr>
        <w:t xml:space="preserve"> </w:t>
      </w:r>
      <w:r>
        <w:rPr>
          <w:rFonts w:ascii="Arial" w:hAnsi="Arial"/>
          <w:b/>
          <w:w w:val="90"/>
        </w:rPr>
        <w:t>/</w:t>
      </w:r>
      <w:r>
        <w:rPr>
          <w:rFonts w:ascii="Arial" w:hAnsi="Arial"/>
          <w:b/>
          <w:spacing w:val="-9"/>
          <w:w w:val="90"/>
        </w:rPr>
        <w:t xml:space="preserve"> </w:t>
      </w:r>
      <w:r>
        <w:rPr>
          <w:rFonts w:ascii="Arial" w:hAnsi="Arial"/>
          <w:b/>
          <w:w w:val="90"/>
        </w:rPr>
        <w:t>Flora</w:t>
      </w:r>
      <w:r>
        <w:rPr>
          <w:rFonts w:ascii="Arial" w:hAnsi="Arial"/>
          <w:b/>
          <w:spacing w:val="-8"/>
          <w:w w:val="90"/>
        </w:rPr>
        <w:t xml:space="preserve"> </w:t>
      </w:r>
      <w:r>
        <w:rPr>
          <w:w w:val="90"/>
        </w:rPr>
        <w:t>such</w:t>
      </w:r>
      <w:r>
        <w:rPr>
          <w:spacing w:val="-8"/>
          <w:w w:val="90"/>
        </w:rPr>
        <w:t xml:space="preserve"> </w:t>
      </w:r>
      <w:r>
        <w:rPr>
          <w:w w:val="90"/>
        </w:rPr>
        <w:t>as</w:t>
      </w:r>
      <w:r>
        <w:rPr>
          <w:spacing w:val="-8"/>
          <w:w w:val="90"/>
        </w:rPr>
        <w:t xml:space="preserve"> </w:t>
      </w:r>
      <w:r>
        <w:rPr>
          <w:w w:val="90"/>
        </w:rPr>
        <w:t>forests</w:t>
      </w:r>
      <w:r>
        <w:rPr>
          <w:spacing w:val="-8"/>
          <w:w w:val="90"/>
        </w:rPr>
        <w:t xml:space="preserve"> </w:t>
      </w:r>
      <w:r>
        <w:rPr>
          <w:w w:val="90"/>
        </w:rPr>
        <w:t>like</w:t>
      </w:r>
      <w:r>
        <w:rPr>
          <w:spacing w:val="-8"/>
          <w:w w:val="90"/>
        </w:rPr>
        <w:t xml:space="preserve"> </w:t>
      </w:r>
      <w:r>
        <w:rPr>
          <w:w w:val="90"/>
        </w:rPr>
        <w:t>Budongo</w:t>
      </w:r>
      <w:r>
        <w:rPr>
          <w:spacing w:val="-8"/>
          <w:w w:val="90"/>
        </w:rPr>
        <w:t xml:space="preserve"> </w:t>
      </w:r>
      <w:r>
        <w:rPr>
          <w:w w:val="90"/>
        </w:rPr>
        <w:t>in</w:t>
      </w:r>
      <w:r>
        <w:rPr>
          <w:spacing w:val="-8"/>
          <w:w w:val="90"/>
        </w:rPr>
        <w:t xml:space="preserve"> </w:t>
      </w:r>
      <w:r>
        <w:rPr>
          <w:w w:val="90"/>
        </w:rPr>
        <w:t>Masindi,</w:t>
      </w:r>
      <w:r>
        <w:rPr>
          <w:spacing w:val="-8"/>
          <w:w w:val="90"/>
        </w:rPr>
        <w:t xml:space="preserve"> </w:t>
      </w:r>
      <w:r>
        <w:rPr>
          <w:w w:val="90"/>
        </w:rPr>
        <w:t>Bugoma</w:t>
      </w:r>
      <w:r>
        <w:rPr>
          <w:spacing w:val="-8"/>
          <w:w w:val="90"/>
        </w:rPr>
        <w:t xml:space="preserve"> </w:t>
      </w:r>
      <w:r>
        <w:rPr>
          <w:w w:val="90"/>
        </w:rPr>
        <w:t>in</w:t>
      </w:r>
      <w:r>
        <w:rPr>
          <w:spacing w:val="-8"/>
          <w:w w:val="90"/>
        </w:rPr>
        <w:t xml:space="preserve"> </w:t>
      </w:r>
      <w:r>
        <w:rPr>
          <w:w w:val="90"/>
        </w:rPr>
        <w:t>Hoima,</w:t>
      </w:r>
      <w:r>
        <w:rPr>
          <w:spacing w:val="-8"/>
          <w:w w:val="90"/>
        </w:rPr>
        <w:t xml:space="preserve"> </w:t>
      </w:r>
      <w:r>
        <w:rPr>
          <w:w w:val="90"/>
        </w:rPr>
        <w:t>Kibaale</w:t>
      </w:r>
      <w:r>
        <w:rPr>
          <w:spacing w:val="-8"/>
          <w:w w:val="90"/>
        </w:rPr>
        <w:t xml:space="preserve"> </w:t>
      </w:r>
      <w:r>
        <w:rPr>
          <w:w w:val="90"/>
        </w:rPr>
        <w:t>in</w:t>
      </w:r>
      <w:r>
        <w:rPr>
          <w:spacing w:val="-8"/>
          <w:w w:val="90"/>
        </w:rPr>
        <w:t xml:space="preserve"> </w:t>
      </w:r>
      <w:r>
        <w:rPr>
          <w:w w:val="90"/>
        </w:rPr>
        <w:t>Kamwenge,</w:t>
      </w:r>
      <w:r>
        <w:rPr>
          <w:spacing w:val="-8"/>
          <w:w w:val="90"/>
        </w:rPr>
        <w:t xml:space="preserve"> </w:t>
      </w:r>
      <w:r>
        <w:rPr>
          <w:w w:val="90"/>
        </w:rPr>
        <w:t>Semliki</w:t>
      </w:r>
      <w:r>
        <w:rPr>
          <w:spacing w:val="-8"/>
          <w:w w:val="90"/>
        </w:rPr>
        <w:t xml:space="preserve"> </w:t>
      </w:r>
      <w:r>
        <w:rPr>
          <w:w w:val="90"/>
        </w:rPr>
        <w:t>in</w:t>
      </w:r>
      <w:r>
        <w:rPr>
          <w:spacing w:val="-8"/>
          <w:w w:val="90"/>
        </w:rPr>
        <w:t xml:space="preserve"> </w:t>
      </w:r>
      <w:r>
        <w:rPr>
          <w:w w:val="90"/>
        </w:rPr>
        <w:t>Bundibugyo,</w:t>
      </w:r>
      <w:r>
        <w:rPr>
          <w:spacing w:val="-7"/>
          <w:w w:val="90"/>
        </w:rPr>
        <w:t xml:space="preserve"> </w:t>
      </w:r>
      <w:r>
        <w:rPr>
          <w:w w:val="90"/>
        </w:rPr>
        <w:t>Mabira</w:t>
      </w:r>
      <w:r>
        <w:rPr>
          <w:spacing w:val="-8"/>
          <w:w w:val="90"/>
        </w:rPr>
        <w:t xml:space="preserve"> </w:t>
      </w:r>
      <w:r>
        <w:rPr>
          <w:w w:val="90"/>
        </w:rPr>
        <w:t xml:space="preserve">in </w:t>
      </w:r>
      <w:r>
        <w:rPr>
          <w:spacing w:val="-2"/>
          <w:w w:val="85"/>
        </w:rPr>
        <w:t>Buyikwe, Mt.</w:t>
      </w:r>
      <w:r>
        <w:rPr>
          <w:spacing w:val="-4"/>
        </w:rPr>
        <w:t xml:space="preserve"> </w:t>
      </w:r>
      <w:r>
        <w:rPr>
          <w:spacing w:val="-2"/>
          <w:w w:val="85"/>
        </w:rPr>
        <w:t>Elgon in Mbale, Mt. Rwenzori in</w:t>
      </w:r>
      <w:r>
        <w:rPr>
          <w:spacing w:val="-5"/>
        </w:rPr>
        <w:t xml:space="preserve"> </w:t>
      </w:r>
      <w:r>
        <w:rPr>
          <w:spacing w:val="-2"/>
          <w:w w:val="85"/>
        </w:rPr>
        <w:t>Kabarole; dry savanna in Queen Elizabeth in Kasese etc.</w:t>
      </w:r>
    </w:p>
    <w:p w:rsidR="00E5575B" w:rsidRDefault="00D512E5">
      <w:pPr>
        <w:pStyle w:val="BodyText"/>
        <w:spacing w:line="242" w:lineRule="auto"/>
        <w:ind w:right="625"/>
        <w:jc w:val="both"/>
      </w:pPr>
      <w:r>
        <w:rPr>
          <w:rFonts w:ascii="Symbol" w:hAnsi="Symbol"/>
          <w:w w:val="85"/>
        </w:rPr>
        <w:t></w:t>
      </w:r>
      <w:r>
        <w:rPr>
          <w:rFonts w:ascii="Times New Roman" w:hAnsi="Times New Roman"/>
          <w:spacing w:val="80"/>
          <w:w w:val="150"/>
        </w:rPr>
        <w:t xml:space="preserve"> </w:t>
      </w:r>
      <w:r>
        <w:rPr>
          <w:rFonts w:ascii="Arial" w:hAnsi="Arial"/>
          <w:b/>
          <w:w w:val="85"/>
        </w:rPr>
        <w:t>Historical</w:t>
      </w:r>
      <w:r>
        <w:rPr>
          <w:rFonts w:ascii="Arial" w:hAnsi="Arial"/>
          <w:b/>
          <w:spacing w:val="-4"/>
          <w:w w:val="85"/>
        </w:rPr>
        <w:t xml:space="preserve"> </w:t>
      </w:r>
      <w:r>
        <w:rPr>
          <w:rFonts w:ascii="Arial" w:hAnsi="Arial"/>
          <w:b/>
          <w:w w:val="85"/>
        </w:rPr>
        <w:t>sites</w:t>
      </w:r>
      <w:r>
        <w:rPr>
          <w:rFonts w:ascii="Arial" w:hAnsi="Arial"/>
          <w:b/>
          <w:spacing w:val="-3"/>
          <w:w w:val="85"/>
        </w:rPr>
        <w:t xml:space="preserve"> </w:t>
      </w:r>
      <w:r>
        <w:rPr>
          <w:w w:val="85"/>
        </w:rPr>
        <w:t>such</w:t>
      </w:r>
      <w:r>
        <w:rPr>
          <w:spacing w:val="-2"/>
          <w:w w:val="85"/>
        </w:rPr>
        <w:t xml:space="preserve"> </w:t>
      </w:r>
      <w:r>
        <w:rPr>
          <w:w w:val="85"/>
        </w:rPr>
        <w:t>as</w:t>
      </w:r>
      <w:r>
        <w:rPr>
          <w:spacing w:val="-2"/>
          <w:w w:val="85"/>
        </w:rPr>
        <w:t xml:space="preserve"> </w:t>
      </w:r>
      <w:r>
        <w:rPr>
          <w:w w:val="85"/>
        </w:rPr>
        <w:t>Speke</w:t>
      </w:r>
      <w:r>
        <w:rPr>
          <w:spacing w:val="-2"/>
          <w:w w:val="85"/>
        </w:rPr>
        <w:t xml:space="preserve"> </w:t>
      </w:r>
      <w:r>
        <w:rPr>
          <w:w w:val="85"/>
        </w:rPr>
        <w:t>memorial</w:t>
      </w:r>
      <w:r>
        <w:rPr>
          <w:spacing w:val="-3"/>
          <w:w w:val="85"/>
        </w:rPr>
        <w:t xml:space="preserve"> </w:t>
      </w:r>
      <w:r>
        <w:rPr>
          <w:w w:val="85"/>
        </w:rPr>
        <w:t>in</w:t>
      </w:r>
      <w:r>
        <w:rPr>
          <w:spacing w:val="-3"/>
          <w:w w:val="85"/>
        </w:rPr>
        <w:t xml:space="preserve"> </w:t>
      </w:r>
      <w:r>
        <w:rPr>
          <w:w w:val="85"/>
        </w:rPr>
        <w:t>Jinja,</w:t>
      </w:r>
      <w:r>
        <w:rPr>
          <w:spacing w:val="-2"/>
          <w:w w:val="85"/>
        </w:rPr>
        <w:t xml:space="preserve"> </w:t>
      </w:r>
      <w:r>
        <w:rPr>
          <w:w w:val="85"/>
        </w:rPr>
        <w:t>Bigobyomugenyi</w:t>
      </w:r>
      <w:r>
        <w:rPr>
          <w:spacing w:val="-3"/>
          <w:w w:val="85"/>
        </w:rPr>
        <w:t xml:space="preserve"> </w:t>
      </w:r>
      <w:r>
        <w:rPr>
          <w:w w:val="85"/>
        </w:rPr>
        <w:t>in</w:t>
      </w:r>
      <w:r>
        <w:rPr>
          <w:spacing w:val="-3"/>
          <w:w w:val="85"/>
        </w:rPr>
        <w:t xml:space="preserve"> </w:t>
      </w:r>
      <w:r>
        <w:rPr>
          <w:w w:val="85"/>
        </w:rPr>
        <w:t>Masaka,</w:t>
      </w:r>
      <w:r>
        <w:rPr>
          <w:spacing w:val="-2"/>
          <w:w w:val="85"/>
        </w:rPr>
        <w:t xml:space="preserve"> </w:t>
      </w:r>
      <w:r>
        <w:rPr>
          <w:w w:val="85"/>
        </w:rPr>
        <w:t>Baker's</w:t>
      </w:r>
      <w:r>
        <w:rPr>
          <w:spacing w:val="-3"/>
          <w:w w:val="85"/>
        </w:rPr>
        <w:t xml:space="preserve"> </w:t>
      </w:r>
      <w:r>
        <w:rPr>
          <w:w w:val="85"/>
        </w:rPr>
        <w:t>Fort</w:t>
      </w:r>
      <w:r>
        <w:rPr>
          <w:spacing w:val="-3"/>
          <w:w w:val="85"/>
        </w:rPr>
        <w:t xml:space="preserve"> </w:t>
      </w:r>
      <w:r>
        <w:rPr>
          <w:w w:val="85"/>
        </w:rPr>
        <w:t>in</w:t>
      </w:r>
      <w:r>
        <w:rPr>
          <w:spacing w:val="-3"/>
          <w:w w:val="85"/>
        </w:rPr>
        <w:t xml:space="preserve"> </w:t>
      </w:r>
      <w:r>
        <w:rPr>
          <w:w w:val="85"/>
        </w:rPr>
        <w:t>Gulu,</w:t>
      </w:r>
      <w:r>
        <w:rPr>
          <w:spacing w:val="-2"/>
          <w:w w:val="85"/>
        </w:rPr>
        <w:t xml:space="preserve"> </w:t>
      </w:r>
      <w:r>
        <w:rPr>
          <w:w w:val="85"/>
        </w:rPr>
        <w:t>Namugongo</w:t>
      </w:r>
      <w:r>
        <w:rPr>
          <w:spacing w:val="-2"/>
          <w:w w:val="85"/>
        </w:rPr>
        <w:t xml:space="preserve"> </w:t>
      </w:r>
      <w:r>
        <w:rPr>
          <w:w w:val="85"/>
        </w:rPr>
        <w:t>martyrs</w:t>
      </w:r>
      <w:r>
        <w:rPr>
          <w:spacing w:val="-3"/>
          <w:w w:val="85"/>
        </w:rPr>
        <w:t xml:space="preserve"> </w:t>
      </w:r>
      <w:r>
        <w:rPr>
          <w:w w:val="85"/>
        </w:rPr>
        <w:t>shrine</w:t>
      </w:r>
      <w:r>
        <w:rPr>
          <w:spacing w:val="-2"/>
          <w:w w:val="85"/>
        </w:rPr>
        <w:t xml:space="preserve"> </w:t>
      </w:r>
      <w:r>
        <w:rPr>
          <w:w w:val="85"/>
        </w:rPr>
        <w:t>in</w:t>
      </w:r>
      <w:r>
        <w:rPr>
          <w:spacing w:val="-3"/>
          <w:w w:val="85"/>
        </w:rPr>
        <w:t xml:space="preserve"> </w:t>
      </w:r>
      <w:r>
        <w:rPr>
          <w:w w:val="85"/>
        </w:rPr>
        <w:t>Kampala, Kasubi</w:t>
      </w:r>
      <w:r>
        <w:rPr>
          <w:spacing w:val="-6"/>
          <w:w w:val="85"/>
        </w:rPr>
        <w:t xml:space="preserve"> </w:t>
      </w:r>
      <w:r>
        <w:rPr>
          <w:w w:val="85"/>
        </w:rPr>
        <w:t>tombs</w:t>
      </w:r>
      <w:r>
        <w:rPr>
          <w:spacing w:val="-4"/>
          <w:w w:val="85"/>
        </w:rPr>
        <w:t xml:space="preserve"> </w:t>
      </w:r>
      <w:r>
        <w:rPr>
          <w:w w:val="85"/>
        </w:rPr>
        <w:t>in</w:t>
      </w:r>
      <w:r>
        <w:rPr>
          <w:spacing w:val="-4"/>
          <w:w w:val="85"/>
        </w:rPr>
        <w:t xml:space="preserve"> </w:t>
      </w:r>
      <w:r>
        <w:rPr>
          <w:w w:val="85"/>
        </w:rPr>
        <w:t>Kampala,</w:t>
      </w:r>
      <w:r>
        <w:rPr>
          <w:spacing w:val="-5"/>
          <w:w w:val="85"/>
        </w:rPr>
        <w:t xml:space="preserve"> </w:t>
      </w:r>
      <w:r>
        <w:rPr>
          <w:w w:val="85"/>
        </w:rPr>
        <w:t>Uganda</w:t>
      </w:r>
      <w:r>
        <w:rPr>
          <w:spacing w:val="-5"/>
          <w:w w:val="85"/>
        </w:rPr>
        <w:t xml:space="preserve"> </w:t>
      </w:r>
      <w:r>
        <w:rPr>
          <w:w w:val="85"/>
        </w:rPr>
        <w:t>museum</w:t>
      </w:r>
      <w:r>
        <w:rPr>
          <w:spacing w:val="-5"/>
          <w:w w:val="85"/>
        </w:rPr>
        <w:t xml:space="preserve"> </w:t>
      </w:r>
      <w:r>
        <w:rPr>
          <w:w w:val="85"/>
        </w:rPr>
        <w:t>in</w:t>
      </w:r>
      <w:r>
        <w:rPr>
          <w:spacing w:val="-6"/>
          <w:w w:val="85"/>
        </w:rPr>
        <w:t xml:space="preserve"> </w:t>
      </w:r>
      <w:r>
        <w:rPr>
          <w:w w:val="85"/>
        </w:rPr>
        <w:t>Kampala,</w:t>
      </w:r>
      <w:r>
        <w:rPr>
          <w:spacing w:val="-4"/>
          <w:w w:val="85"/>
        </w:rPr>
        <w:t xml:space="preserve"> </w:t>
      </w:r>
      <w:r>
        <w:rPr>
          <w:w w:val="85"/>
        </w:rPr>
        <w:t>Nyero</w:t>
      </w:r>
      <w:r>
        <w:rPr>
          <w:spacing w:val="-5"/>
          <w:w w:val="85"/>
        </w:rPr>
        <w:t xml:space="preserve"> </w:t>
      </w:r>
      <w:r>
        <w:rPr>
          <w:w w:val="85"/>
        </w:rPr>
        <w:t>rock</w:t>
      </w:r>
      <w:r>
        <w:rPr>
          <w:spacing w:val="-6"/>
          <w:w w:val="85"/>
        </w:rPr>
        <w:t xml:space="preserve"> </w:t>
      </w:r>
      <w:r>
        <w:rPr>
          <w:w w:val="85"/>
        </w:rPr>
        <w:t>paintings</w:t>
      </w:r>
      <w:r>
        <w:rPr>
          <w:spacing w:val="-5"/>
          <w:w w:val="85"/>
        </w:rPr>
        <w:t xml:space="preserve"> </w:t>
      </w:r>
      <w:r>
        <w:rPr>
          <w:w w:val="85"/>
        </w:rPr>
        <w:t>in</w:t>
      </w:r>
      <w:r>
        <w:rPr>
          <w:spacing w:val="-5"/>
          <w:w w:val="85"/>
        </w:rPr>
        <w:t xml:space="preserve"> </w:t>
      </w:r>
      <w:r>
        <w:rPr>
          <w:w w:val="85"/>
        </w:rPr>
        <w:t>Kumi,</w:t>
      </w:r>
      <w:r>
        <w:rPr>
          <w:spacing w:val="-6"/>
          <w:w w:val="85"/>
        </w:rPr>
        <w:t xml:space="preserve"> </w:t>
      </w:r>
      <w:r>
        <w:rPr>
          <w:w w:val="85"/>
        </w:rPr>
        <w:t>Fort</w:t>
      </w:r>
      <w:r>
        <w:rPr>
          <w:spacing w:val="-5"/>
          <w:w w:val="85"/>
        </w:rPr>
        <w:t xml:space="preserve"> </w:t>
      </w:r>
      <w:r>
        <w:rPr>
          <w:w w:val="85"/>
        </w:rPr>
        <w:t>Lugard</w:t>
      </w:r>
      <w:r>
        <w:rPr>
          <w:spacing w:val="-5"/>
          <w:w w:val="85"/>
        </w:rPr>
        <w:t xml:space="preserve"> </w:t>
      </w:r>
      <w:r>
        <w:rPr>
          <w:w w:val="85"/>
        </w:rPr>
        <w:t>at</w:t>
      </w:r>
      <w:r>
        <w:rPr>
          <w:spacing w:val="-5"/>
          <w:w w:val="85"/>
        </w:rPr>
        <w:t xml:space="preserve"> </w:t>
      </w:r>
      <w:r>
        <w:rPr>
          <w:w w:val="85"/>
        </w:rPr>
        <w:t>Old</w:t>
      </w:r>
      <w:r>
        <w:rPr>
          <w:spacing w:val="-6"/>
          <w:w w:val="85"/>
        </w:rPr>
        <w:t xml:space="preserve"> </w:t>
      </w:r>
      <w:r>
        <w:rPr>
          <w:w w:val="85"/>
        </w:rPr>
        <w:t>Kampala,</w:t>
      </w:r>
      <w:r>
        <w:rPr>
          <w:spacing w:val="-4"/>
          <w:w w:val="85"/>
        </w:rPr>
        <w:t xml:space="preserve"> </w:t>
      </w:r>
      <w:r>
        <w:rPr>
          <w:w w:val="85"/>
        </w:rPr>
        <w:t>Nommo</w:t>
      </w:r>
      <w:r>
        <w:rPr>
          <w:spacing w:val="-5"/>
          <w:w w:val="85"/>
        </w:rPr>
        <w:t xml:space="preserve"> </w:t>
      </w:r>
      <w:r>
        <w:rPr>
          <w:w w:val="85"/>
        </w:rPr>
        <w:t>Gallery</w:t>
      </w:r>
      <w:r>
        <w:rPr>
          <w:spacing w:val="-6"/>
          <w:w w:val="85"/>
        </w:rPr>
        <w:t xml:space="preserve"> </w:t>
      </w:r>
      <w:r>
        <w:rPr>
          <w:w w:val="85"/>
        </w:rPr>
        <w:t>in</w:t>
      </w:r>
      <w:r>
        <w:rPr>
          <w:spacing w:val="-6"/>
        </w:rPr>
        <w:t xml:space="preserve"> </w:t>
      </w:r>
      <w:r>
        <w:rPr>
          <w:w w:val="85"/>
        </w:rPr>
        <w:t xml:space="preserve">Kampala, </w:t>
      </w:r>
      <w:r>
        <w:rPr>
          <w:spacing w:val="-4"/>
          <w:w w:val="90"/>
        </w:rPr>
        <w:t>etc.</w:t>
      </w:r>
    </w:p>
    <w:p w:rsidR="00E5575B" w:rsidRDefault="00D512E5">
      <w:pPr>
        <w:pStyle w:val="BodyText"/>
        <w:spacing w:line="242" w:lineRule="auto"/>
        <w:ind w:right="629"/>
        <w:jc w:val="both"/>
      </w:pPr>
      <w:proofErr w:type="gramStart"/>
      <w:r>
        <w:rPr>
          <w:rFonts w:ascii="Symbol" w:hAnsi="Symbol"/>
          <w:w w:val="85"/>
        </w:rPr>
        <w:t></w:t>
      </w:r>
      <w:r>
        <w:rPr>
          <w:rFonts w:ascii="Times New Roman" w:hAnsi="Times New Roman"/>
          <w:spacing w:val="80"/>
          <w:w w:val="150"/>
        </w:rPr>
        <w:t xml:space="preserve"> </w:t>
      </w:r>
      <w:r>
        <w:rPr>
          <w:rFonts w:ascii="Arial" w:hAnsi="Arial"/>
          <w:b/>
          <w:w w:val="85"/>
        </w:rPr>
        <w:t>Traditional</w:t>
      </w:r>
      <w:r>
        <w:rPr>
          <w:rFonts w:ascii="Arial" w:hAnsi="Arial"/>
          <w:b/>
          <w:spacing w:val="-3"/>
          <w:w w:val="85"/>
        </w:rPr>
        <w:t xml:space="preserve"> </w:t>
      </w:r>
      <w:r>
        <w:rPr>
          <w:rFonts w:ascii="Arial" w:hAnsi="Arial"/>
          <w:b/>
          <w:w w:val="85"/>
        </w:rPr>
        <w:t>culture</w:t>
      </w:r>
      <w:r>
        <w:rPr>
          <w:rFonts w:ascii="Arial" w:hAnsi="Arial"/>
          <w:b/>
          <w:spacing w:val="-1"/>
          <w:w w:val="85"/>
        </w:rPr>
        <w:t xml:space="preserve"> </w:t>
      </w:r>
      <w:r>
        <w:rPr>
          <w:w w:val="85"/>
        </w:rPr>
        <w:t>such as Kasubi</w:t>
      </w:r>
      <w:r>
        <w:rPr>
          <w:spacing w:val="-1"/>
          <w:w w:val="85"/>
        </w:rPr>
        <w:t xml:space="preserve"> </w:t>
      </w:r>
      <w:r>
        <w:rPr>
          <w:w w:val="85"/>
        </w:rPr>
        <w:t>tomb in</w:t>
      </w:r>
      <w:r>
        <w:rPr>
          <w:spacing w:val="-1"/>
          <w:w w:val="85"/>
        </w:rPr>
        <w:t xml:space="preserve"> </w:t>
      </w:r>
      <w:r>
        <w:rPr>
          <w:w w:val="85"/>
        </w:rPr>
        <w:t>Kampala</w:t>
      </w:r>
      <w:r>
        <w:rPr>
          <w:spacing w:val="-1"/>
          <w:w w:val="85"/>
        </w:rPr>
        <w:t xml:space="preserve"> </w:t>
      </w:r>
      <w:r>
        <w:rPr>
          <w:w w:val="85"/>
        </w:rPr>
        <w:t>for the Kabakas</w:t>
      </w:r>
      <w:r>
        <w:rPr>
          <w:spacing w:val="-1"/>
          <w:w w:val="85"/>
        </w:rPr>
        <w:t xml:space="preserve"> </w:t>
      </w:r>
      <w:r>
        <w:rPr>
          <w:w w:val="85"/>
        </w:rPr>
        <w:t>in</w:t>
      </w:r>
      <w:r>
        <w:rPr>
          <w:spacing w:val="-1"/>
          <w:w w:val="85"/>
        </w:rPr>
        <w:t xml:space="preserve"> </w:t>
      </w:r>
      <w:r>
        <w:rPr>
          <w:w w:val="85"/>
        </w:rPr>
        <w:t>Buganda, male circumcision /</w:t>
      </w:r>
      <w:r>
        <w:rPr>
          <w:spacing w:val="-1"/>
          <w:w w:val="85"/>
        </w:rPr>
        <w:t xml:space="preserve"> </w:t>
      </w:r>
      <w:r>
        <w:rPr>
          <w:w w:val="85"/>
        </w:rPr>
        <w:t>Imbalu among the Bagishu in</w:t>
      </w:r>
      <w:r>
        <w:rPr>
          <w:spacing w:val="-1"/>
          <w:w w:val="85"/>
        </w:rPr>
        <w:t xml:space="preserve"> </w:t>
      </w:r>
      <w:r>
        <w:rPr>
          <w:w w:val="85"/>
        </w:rPr>
        <w:t>Mbale, Nkokonjeru tombs in Mbarara, etc.</w:t>
      </w:r>
      <w:proofErr w:type="gramEnd"/>
    </w:p>
    <w:p w:rsidR="00E5575B" w:rsidRDefault="00D512E5">
      <w:pPr>
        <w:spacing w:line="242" w:lineRule="auto"/>
        <w:ind w:left="731" w:right="631"/>
        <w:jc w:val="both"/>
        <w:rPr>
          <w:sz w:val="20"/>
        </w:rPr>
      </w:pPr>
      <w:proofErr w:type="gramStart"/>
      <w:r>
        <w:rPr>
          <w:rFonts w:ascii="Symbol" w:hAnsi="Symbol"/>
          <w:w w:val="85"/>
          <w:sz w:val="20"/>
        </w:rPr>
        <w:t></w:t>
      </w:r>
      <w:r>
        <w:rPr>
          <w:rFonts w:ascii="Times New Roman" w:hAnsi="Times New Roman"/>
          <w:spacing w:val="80"/>
          <w:sz w:val="20"/>
        </w:rPr>
        <w:t xml:space="preserve"> </w:t>
      </w:r>
      <w:r>
        <w:rPr>
          <w:rFonts w:ascii="Arial" w:hAnsi="Arial"/>
          <w:b/>
          <w:w w:val="85"/>
          <w:sz w:val="20"/>
        </w:rPr>
        <w:t xml:space="preserve">Hotels and lodges / accommodation centres </w:t>
      </w:r>
      <w:r>
        <w:rPr>
          <w:w w:val="85"/>
          <w:sz w:val="20"/>
        </w:rPr>
        <w:t xml:space="preserve">such as Sheraton, Imperial, Equatorial, Serena and Triangle in Kampala; Mweya safari in </w:t>
      </w:r>
      <w:r>
        <w:rPr>
          <w:w w:val="90"/>
          <w:sz w:val="20"/>
        </w:rPr>
        <w:t>Kasese, etc.</w:t>
      </w:r>
      <w:proofErr w:type="gramEnd"/>
    </w:p>
    <w:p w:rsidR="00E5575B" w:rsidRDefault="00D512E5">
      <w:pPr>
        <w:pStyle w:val="BodyText"/>
        <w:spacing w:line="242" w:lineRule="exact"/>
        <w:jc w:val="both"/>
      </w:pPr>
      <w:proofErr w:type="gramStart"/>
      <w:r>
        <w:rPr>
          <w:rFonts w:ascii="Symbol" w:hAnsi="Symbol"/>
          <w:w w:val="80"/>
        </w:rPr>
        <w:t></w:t>
      </w:r>
      <w:r>
        <w:rPr>
          <w:rFonts w:ascii="Times New Roman" w:hAnsi="Times New Roman"/>
          <w:spacing w:val="62"/>
          <w:w w:val="150"/>
        </w:rPr>
        <w:t xml:space="preserve">  </w:t>
      </w:r>
      <w:r>
        <w:rPr>
          <w:rFonts w:ascii="Arial" w:hAnsi="Arial"/>
          <w:b/>
          <w:w w:val="80"/>
        </w:rPr>
        <w:t>Political</w:t>
      </w:r>
      <w:proofErr w:type="gramEnd"/>
      <w:r>
        <w:rPr>
          <w:rFonts w:ascii="Arial" w:hAnsi="Arial"/>
          <w:b/>
          <w:spacing w:val="-6"/>
        </w:rPr>
        <w:t xml:space="preserve"> </w:t>
      </w:r>
      <w:r>
        <w:rPr>
          <w:rFonts w:ascii="Arial" w:hAnsi="Arial"/>
          <w:b/>
          <w:w w:val="80"/>
        </w:rPr>
        <w:t>climate</w:t>
      </w:r>
      <w:r>
        <w:rPr>
          <w:rFonts w:ascii="Arial" w:hAnsi="Arial"/>
          <w:b/>
          <w:spacing w:val="-4"/>
        </w:rPr>
        <w:t xml:space="preserve"> </w:t>
      </w:r>
      <w:r>
        <w:rPr>
          <w:w w:val="80"/>
        </w:rPr>
        <w:t>such</w:t>
      </w:r>
      <w:r>
        <w:rPr>
          <w:spacing w:val="-3"/>
        </w:rPr>
        <w:t xml:space="preserve"> </w:t>
      </w:r>
      <w:r>
        <w:rPr>
          <w:w w:val="80"/>
        </w:rPr>
        <w:t>as</w:t>
      </w:r>
      <w:r>
        <w:rPr>
          <w:spacing w:val="-4"/>
        </w:rPr>
        <w:t xml:space="preserve"> </w:t>
      </w:r>
      <w:r>
        <w:rPr>
          <w:w w:val="80"/>
        </w:rPr>
        <w:t>the</w:t>
      </w:r>
      <w:r>
        <w:rPr>
          <w:spacing w:val="-2"/>
        </w:rPr>
        <w:t xml:space="preserve"> </w:t>
      </w:r>
      <w:r>
        <w:rPr>
          <w:w w:val="80"/>
        </w:rPr>
        <w:t>areas</w:t>
      </w:r>
      <w:r>
        <w:rPr>
          <w:spacing w:val="-4"/>
        </w:rPr>
        <w:t xml:space="preserve"> </w:t>
      </w:r>
      <w:r>
        <w:rPr>
          <w:w w:val="80"/>
        </w:rPr>
        <w:t>affected</w:t>
      </w:r>
      <w:r>
        <w:rPr>
          <w:spacing w:val="-3"/>
        </w:rPr>
        <w:t xml:space="preserve"> </w:t>
      </w:r>
      <w:r>
        <w:rPr>
          <w:w w:val="80"/>
        </w:rPr>
        <w:t>by</w:t>
      </w:r>
      <w:r>
        <w:rPr>
          <w:spacing w:val="-3"/>
        </w:rPr>
        <w:t xml:space="preserve"> </w:t>
      </w:r>
      <w:r>
        <w:rPr>
          <w:w w:val="80"/>
        </w:rPr>
        <w:t>the</w:t>
      </w:r>
      <w:r>
        <w:rPr>
          <w:spacing w:val="-3"/>
        </w:rPr>
        <w:t xml:space="preserve"> </w:t>
      </w:r>
      <w:r>
        <w:rPr>
          <w:w w:val="80"/>
        </w:rPr>
        <w:t>political</w:t>
      </w:r>
      <w:r>
        <w:rPr>
          <w:spacing w:val="-3"/>
        </w:rPr>
        <w:t xml:space="preserve"> </w:t>
      </w:r>
      <w:r>
        <w:rPr>
          <w:w w:val="80"/>
        </w:rPr>
        <w:t>instabilities</w:t>
      </w:r>
      <w:r>
        <w:t xml:space="preserve"> </w:t>
      </w:r>
      <w:r>
        <w:rPr>
          <w:w w:val="80"/>
        </w:rPr>
        <w:t>/</w:t>
      </w:r>
      <w:r>
        <w:rPr>
          <w:spacing w:val="-4"/>
        </w:rPr>
        <w:t xml:space="preserve"> </w:t>
      </w:r>
      <w:r>
        <w:rPr>
          <w:w w:val="80"/>
        </w:rPr>
        <w:t>war</w:t>
      </w:r>
      <w:r>
        <w:rPr>
          <w:spacing w:val="-1"/>
        </w:rPr>
        <w:t xml:space="preserve"> </w:t>
      </w:r>
      <w:r>
        <w:rPr>
          <w:w w:val="80"/>
        </w:rPr>
        <w:t>–</w:t>
      </w:r>
      <w:r>
        <w:rPr>
          <w:spacing w:val="-3"/>
        </w:rPr>
        <w:t xml:space="preserve"> </w:t>
      </w:r>
      <w:r>
        <w:rPr>
          <w:w w:val="80"/>
        </w:rPr>
        <w:t>torn</w:t>
      </w:r>
      <w:r>
        <w:rPr>
          <w:spacing w:val="-4"/>
        </w:rPr>
        <w:t xml:space="preserve"> </w:t>
      </w:r>
      <w:r>
        <w:rPr>
          <w:w w:val="80"/>
        </w:rPr>
        <w:t>areas</w:t>
      </w:r>
      <w:r>
        <w:rPr>
          <w:spacing w:val="-3"/>
        </w:rPr>
        <w:t xml:space="preserve"> </w:t>
      </w:r>
      <w:r>
        <w:rPr>
          <w:w w:val="80"/>
        </w:rPr>
        <w:t>like</w:t>
      </w:r>
      <w:r>
        <w:rPr>
          <w:spacing w:val="-4"/>
        </w:rPr>
        <w:t xml:space="preserve"> </w:t>
      </w:r>
      <w:r>
        <w:rPr>
          <w:w w:val="80"/>
        </w:rPr>
        <w:t>Northern</w:t>
      </w:r>
      <w:r>
        <w:rPr>
          <w:spacing w:val="-3"/>
        </w:rPr>
        <w:t xml:space="preserve"> </w:t>
      </w:r>
      <w:r>
        <w:rPr>
          <w:w w:val="80"/>
        </w:rPr>
        <w:t>areas</w:t>
      </w:r>
      <w:r>
        <w:rPr>
          <w:spacing w:val="-4"/>
        </w:rPr>
        <w:t xml:space="preserve"> </w:t>
      </w:r>
      <w:r>
        <w:rPr>
          <w:w w:val="80"/>
        </w:rPr>
        <w:t>in</w:t>
      </w:r>
      <w:r>
        <w:rPr>
          <w:spacing w:val="-3"/>
        </w:rPr>
        <w:t xml:space="preserve"> </w:t>
      </w:r>
      <w:r>
        <w:rPr>
          <w:w w:val="80"/>
        </w:rPr>
        <w:t>Gulu,</w:t>
      </w:r>
      <w:r>
        <w:rPr>
          <w:spacing w:val="-3"/>
        </w:rPr>
        <w:t xml:space="preserve"> </w:t>
      </w:r>
      <w:r>
        <w:rPr>
          <w:w w:val="80"/>
        </w:rPr>
        <w:t>Pader,</w:t>
      </w:r>
      <w:r>
        <w:rPr>
          <w:spacing w:val="-4"/>
        </w:rPr>
        <w:t xml:space="preserve"> </w:t>
      </w:r>
      <w:r>
        <w:rPr>
          <w:spacing w:val="-4"/>
          <w:w w:val="80"/>
        </w:rPr>
        <w:t>etc.</w:t>
      </w:r>
    </w:p>
    <w:p w:rsidR="00E5575B" w:rsidRDefault="00D512E5">
      <w:pPr>
        <w:spacing w:line="244" w:lineRule="exact"/>
        <w:ind w:left="731"/>
        <w:jc w:val="both"/>
        <w:rPr>
          <w:sz w:val="20"/>
        </w:rPr>
      </w:pPr>
      <w:proofErr w:type="gramStart"/>
      <w:r>
        <w:rPr>
          <w:rFonts w:ascii="Symbol" w:hAnsi="Symbol"/>
          <w:w w:val="80"/>
          <w:sz w:val="20"/>
        </w:rPr>
        <w:t></w:t>
      </w:r>
      <w:r>
        <w:rPr>
          <w:rFonts w:ascii="Times New Roman" w:hAnsi="Times New Roman"/>
          <w:spacing w:val="61"/>
          <w:w w:val="150"/>
          <w:sz w:val="20"/>
        </w:rPr>
        <w:t xml:space="preserve">  </w:t>
      </w:r>
      <w:r>
        <w:rPr>
          <w:rFonts w:ascii="Arial" w:hAnsi="Arial"/>
          <w:b/>
          <w:w w:val="80"/>
          <w:sz w:val="20"/>
        </w:rPr>
        <w:t>Tropical</w:t>
      </w:r>
      <w:proofErr w:type="gramEnd"/>
      <w:r>
        <w:rPr>
          <w:rFonts w:ascii="Arial" w:hAnsi="Arial"/>
          <w:b/>
          <w:spacing w:val="-7"/>
          <w:sz w:val="20"/>
        </w:rPr>
        <w:t xml:space="preserve"> </w:t>
      </w:r>
      <w:r>
        <w:rPr>
          <w:rFonts w:ascii="Arial" w:hAnsi="Arial"/>
          <w:b/>
          <w:w w:val="80"/>
          <w:sz w:val="20"/>
        </w:rPr>
        <w:t>climate</w:t>
      </w:r>
      <w:r>
        <w:rPr>
          <w:rFonts w:ascii="Arial" w:hAnsi="Arial"/>
          <w:b/>
          <w:spacing w:val="-3"/>
          <w:sz w:val="20"/>
        </w:rPr>
        <w:t xml:space="preserve"> </w:t>
      </w:r>
      <w:r>
        <w:rPr>
          <w:w w:val="80"/>
          <w:sz w:val="20"/>
        </w:rPr>
        <w:t>of</w:t>
      </w:r>
      <w:r>
        <w:rPr>
          <w:spacing w:val="-3"/>
          <w:sz w:val="20"/>
        </w:rPr>
        <w:t xml:space="preserve"> </w:t>
      </w:r>
      <w:r>
        <w:rPr>
          <w:w w:val="80"/>
          <w:sz w:val="20"/>
        </w:rPr>
        <w:t>hot</w:t>
      </w:r>
      <w:r>
        <w:rPr>
          <w:spacing w:val="-4"/>
          <w:sz w:val="20"/>
        </w:rPr>
        <w:t xml:space="preserve"> </w:t>
      </w:r>
      <w:r>
        <w:rPr>
          <w:w w:val="80"/>
          <w:sz w:val="20"/>
        </w:rPr>
        <w:t>and</w:t>
      </w:r>
      <w:r>
        <w:rPr>
          <w:spacing w:val="-3"/>
          <w:sz w:val="20"/>
        </w:rPr>
        <w:t xml:space="preserve"> </w:t>
      </w:r>
      <w:r>
        <w:rPr>
          <w:w w:val="80"/>
          <w:sz w:val="20"/>
        </w:rPr>
        <w:t>warm</w:t>
      </w:r>
      <w:r>
        <w:rPr>
          <w:spacing w:val="-3"/>
          <w:sz w:val="20"/>
        </w:rPr>
        <w:t xml:space="preserve"> </w:t>
      </w:r>
      <w:r>
        <w:rPr>
          <w:w w:val="80"/>
          <w:sz w:val="20"/>
        </w:rPr>
        <w:t>conditions</w:t>
      </w:r>
      <w:r>
        <w:rPr>
          <w:spacing w:val="-4"/>
          <w:sz w:val="20"/>
        </w:rPr>
        <w:t xml:space="preserve"> </w:t>
      </w:r>
      <w:r>
        <w:rPr>
          <w:w w:val="80"/>
          <w:sz w:val="20"/>
        </w:rPr>
        <w:t>in</w:t>
      </w:r>
      <w:r>
        <w:rPr>
          <w:spacing w:val="-2"/>
          <w:sz w:val="20"/>
        </w:rPr>
        <w:t xml:space="preserve"> </w:t>
      </w:r>
      <w:r>
        <w:rPr>
          <w:w w:val="80"/>
          <w:sz w:val="20"/>
        </w:rPr>
        <w:t>Kampala,</w:t>
      </w:r>
      <w:r>
        <w:rPr>
          <w:spacing w:val="-3"/>
          <w:sz w:val="20"/>
        </w:rPr>
        <w:t xml:space="preserve"> </w:t>
      </w:r>
      <w:r>
        <w:rPr>
          <w:w w:val="80"/>
          <w:sz w:val="20"/>
        </w:rPr>
        <w:t>Entebbe,</w:t>
      </w:r>
      <w:r>
        <w:rPr>
          <w:spacing w:val="-3"/>
          <w:sz w:val="20"/>
        </w:rPr>
        <w:t xml:space="preserve"> </w:t>
      </w:r>
      <w:r>
        <w:rPr>
          <w:spacing w:val="-5"/>
          <w:w w:val="80"/>
          <w:sz w:val="20"/>
        </w:rPr>
        <w:t>etc</w:t>
      </w:r>
    </w:p>
    <w:p w:rsidR="00E5575B" w:rsidRDefault="00D512E5">
      <w:pPr>
        <w:pStyle w:val="BodyText"/>
        <w:ind w:right="627"/>
        <w:jc w:val="both"/>
      </w:pPr>
      <w:proofErr w:type="gramStart"/>
      <w:r>
        <w:rPr>
          <w:rFonts w:ascii="Symbol" w:hAnsi="Symbol"/>
          <w:w w:val="90"/>
        </w:rPr>
        <w:t></w:t>
      </w:r>
      <w:r>
        <w:rPr>
          <w:rFonts w:ascii="Times New Roman" w:hAnsi="Times New Roman"/>
          <w:spacing w:val="52"/>
        </w:rPr>
        <w:t xml:space="preserve"> </w:t>
      </w:r>
      <w:r>
        <w:rPr>
          <w:rFonts w:ascii="Arial" w:hAnsi="Arial"/>
          <w:b/>
          <w:w w:val="90"/>
        </w:rPr>
        <w:t>Transport</w:t>
      </w:r>
      <w:r>
        <w:rPr>
          <w:rFonts w:ascii="Arial" w:hAnsi="Arial"/>
          <w:b/>
          <w:spacing w:val="-8"/>
          <w:w w:val="90"/>
        </w:rPr>
        <w:t xml:space="preserve"> </w:t>
      </w:r>
      <w:r>
        <w:rPr>
          <w:rFonts w:ascii="Arial" w:hAnsi="Arial"/>
          <w:b/>
          <w:w w:val="90"/>
        </w:rPr>
        <w:t>network</w:t>
      </w:r>
      <w:r>
        <w:rPr>
          <w:rFonts w:ascii="Arial" w:hAnsi="Arial"/>
          <w:b/>
          <w:spacing w:val="-9"/>
          <w:w w:val="90"/>
        </w:rPr>
        <w:t xml:space="preserve"> </w:t>
      </w:r>
      <w:r>
        <w:rPr>
          <w:w w:val="90"/>
        </w:rPr>
        <w:t>such</w:t>
      </w:r>
      <w:r>
        <w:rPr>
          <w:spacing w:val="-8"/>
          <w:w w:val="90"/>
        </w:rPr>
        <w:t xml:space="preserve"> </w:t>
      </w:r>
      <w:r>
        <w:rPr>
          <w:w w:val="90"/>
        </w:rPr>
        <w:t>as</w:t>
      </w:r>
      <w:r>
        <w:rPr>
          <w:spacing w:val="-8"/>
          <w:w w:val="90"/>
        </w:rPr>
        <w:t xml:space="preserve"> </w:t>
      </w:r>
      <w:r>
        <w:rPr>
          <w:w w:val="90"/>
        </w:rPr>
        <w:t>Entebbe</w:t>
      </w:r>
      <w:r>
        <w:rPr>
          <w:spacing w:val="-8"/>
          <w:w w:val="90"/>
        </w:rPr>
        <w:t xml:space="preserve"> </w:t>
      </w:r>
      <w:r>
        <w:rPr>
          <w:w w:val="90"/>
        </w:rPr>
        <w:t>international</w:t>
      </w:r>
      <w:r>
        <w:rPr>
          <w:spacing w:val="-8"/>
          <w:w w:val="90"/>
        </w:rPr>
        <w:t xml:space="preserve"> </w:t>
      </w:r>
      <w:r>
        <w:rPr>
          <w:w w:val="90"/>
        </w:rPr>
        <w:t>airport</w:t>
      </w:r>
      <w:r>
        <w:rPr>
          <w:spacing w:val="-7"/>
          <w:w w:val="90"/>
        </w:rPr>
        <w:t xml:space="preserve"> </w:t>
      </w:r>
      <w:r>
        <w:rPr>
          <w:w w:val="90"/>
        </w:rPr>
        <w:t>in</w:t>
      </w:r>
      <w:r>
        <w:rPr>
          <w:spacing w:val="-8"/>
          <w:w w:val="90"/>
        </w:rPr>
        <w:t xml:space="preserve"> </w:t>
      </w:r>
      <w:r>
        <w:rPr>
          <w:w w:val="90"/>
        </w:rPr>
        <w:t>Wakiso,</w:t>
      </w:r>
      <w:r>
        <w:rPr>
          <w:spacing w:val="-8"/>
          <w:w w:val="90"/>
        </w:rPr>
        <w:t xml:space="preserve"> </w:t>
      </w:r>
      <w:r>
        <w:rPr>
          <w:w w:val="90"/>
        </w:rPr>
        <w:t>Source</w:t>
      </w:r>
      <w:r>
        <w:rPr>
          <w:spacing w:val="-8"/>
          <w:w w:val="90"/>
        </w:rPr>
        <w:t xml:space="preserve"> </w:t>
      </w:r>
      <w:r>
        <w:rPr>
          <w:w w:val="90"/>
        </w:rPr>
        <w:t>of</w:t>
      </w:r>
      <w:r>
        <w:rPr>
          <w:spacing w:val="-8"/>
          <w:w w:val="90"/>
        </w:rPr>
        <w:t xml:space="preserve"> </w:t>
      </w:r>
      <w:r>
        <w:rPr>
          <w:w w:val="90"/>
        </w:rPr>
        <w:t>Nile</w:t>
      </w:r>
      <w:r>
        <w:rPr>
          <w:spacing w:val="-8"/>
          <w:w w:val="90"/>
        </w:rPr>
        <w:t xml:space="preserve"> </w:t>
      </w:r>
      <w:r>
        <w:rPr>
          <w:w w:val="90"/>
        </w:rPr>
        <w:t>Bridge</w:t>
      </w:r>
      <w:r>
        <w:rPr>
          <w:spacing w:val="-8"/>
          <w:w w:val="90"/>
        </w:rPr>
        <w:t xml:space="preserve"> </w:t>
      </w:r>
      <w:r>
        <w:rPr>
          <w:w w:val="90"/>
        </w:rPr>
        <w:t>in</w:t>
      </w:r>
      <w:r>
        <w:rPr>
          <w:spacing w:val="-8"/>
          <w:w w:val="90"/>
        </w:rPr>
        <w:t xml:space="preserve"> </w:t>
      </w:r>
      <w:r>
        <w:rPr>
          <w:w w:val="90"/>
        </w:rPr>
        <w:t>Jinja,</w:t>
      </w:r>
      <w:r>
        <w:rPr>
          <w:spacing w:val="-8"/>
          <w:w w:val="90"/>
        </w:rPr>
        <w:t xml:space="preserve"> </w:t>
      </w:r>
      <w:r>
        <w:rPr>
          <w:w w:val="90"/>
        </w:rPr>
        <w:t>Kampala-Entebbe</w:t>
      </w:r>
      <w:r>
        <w:rPr>
          <w:spacing w:val="-8"/>
          <w:w w:val="90"/>
        </w:rPr>
        <w:t xml:space="preserve"> </w:t>
      </w:r>
      <w:r>
        <w:rPr>
          <w:w w:val="90"/>
        </w:rPr>
        <w:t>Expressway</w:t>
      </w:r>
      <w:r>
        <w:rPr>
          <w:spacing w:val="-8"/>
          <w:w w:val="90"/>
        </w:rPr>
        <w:t xml:space="preserve"> </w:t>
      </w:r>
      <w:r>
        <w:rPr>
          <w:w w:val="90"/>
        </w:rPr>
        <w:t>and Northern</w:t>
      </w:r>
      <w:r>
        <w:rPr>
          <w:spacing w:val="-8"/>
          <w:w w:val="90"/>
        </w:rPr>
        <w:t xml:space="preserve"> </w:t>
      </w:r>
      <w:r>
        <w:rPr>
          <w:w w:val="90"/>
        </w:rPr>
        <w:t>by</w:t>
      </w:r>
      <w:r>
        <w:rPr>
          <w:spacing w:val="-8"/>
          <w:w w:val="90"/>
        </w:rPr>
        <w:t xml:space="preserve"> </w:t>
      </w:r>
      <w:r>
        <w:rPr>
          <w:w w:val="90"/>
        </w:rPr>
        <w:t>pass</w:t>
      </w:r>
      <w:r>
        <w:rPr>
          <w:spacing w:val="-8"/>
          <w:w w:val="90"/>
        </w:rPr>
        <w:t xml:space="preserve"> </w:t>
      </w:r>
      <w:r>
        <w:rPr>
          <w:w w:val="90"/>
        </w:rPr>
        <w:t>in</w:t>
      </w:r>
      <w:r>
        <w:rPr>
          <w:spacing w:val="-8"/>
          <w:w w:val="90"/>
        </w:rPr>
        <w:t xml:space="preserve"> </w:t>
      </w:r>
      <w:r>
        <w:rPr>
          <w:w w:val="90"/>
        </w:rPr>
        <w:t>Kampala.</w:t>
      </w:r>
      <w:proofErr w:type="gramEnd"/>
    </w:p>
    <w:p w:rsidR="00E5575B" w:rsidRDefault="00D512E5">
      <w:pPr>
        <w:spacing w:line="244" w:lineRule="exact"/>
        <w:ind w:left="731"/>
        <w:jc w:val="both"/>
        <w:rPr>
          <w:sz w:val="20"/>
        </w:rPr>
      </w:pPr>
      <w:proofErr w:type="gramStart"/>
      <w:r>
        <w:rPr>
          <w:rFonts w:ascii="Symbol" w:hAnsi="Symbol"/>
          <w:w w:val="80"/>
          <w:sz w:val="20"/>
        </w:rPr>
        <w:t></w:t>
      </w:r>
      <w:r>
        <w:rPr>
          <w:rFonts w:ascii="Times New Roman" w:hAnsi="Times New Roman"/>
          <w:spacing w:val="61"/>
          <w:w w:val="150"/>
          <w:sz w:val="20"/>
        </w:rPr>
        <w:t xml:space="preserve">  </w:t>
      </w:r>
      <w:r>
        <w:rPr>
          <w:rFonts w:ascii="Arial" w:hAnsi="Arial"/>
          <w:b/>
          <w:w w:val="80"/>
          <w:sz w:val="20"/>
        </w:rPr>
        <w:t>Urban</w:t>
      </w:r>
      <w:proofErr w:type="gramEnd"/>
      <w:r>
        <w:rPr>
          <w:rFonts w:ascii="Arial" w:hAnsi="Arial"/>
          <w:b/>
          <w:spacing w:val="-3"/>
          <w:sz w:val="20"/>
        </w:rPr>
        <w:t xml:space="preserve"> </w:t>
      </w:r>
      <w:r>
        <w:rPr>
          <w:rFonts w:ascii="Arial" w:hAnsi="Arial"/>
          <w:b/>
          <w:w w:val="80"/>
          <w:sz w:val="20"/>
        </w:rPr>
        <w:t>centres</w:t>
      </w:r>
      <w:r>
        <w:rPr>
          <w:rFonts w:ascii="Arial" w:hAnsi="Arial"/>
          <w:b/>
          <w:spacing w:val="-6"/>
          <w:sz w:val="20"/>
        </w:rPr>
        <w:t xml:space="preserve"> </w:t>
      </w:r>
      <w:r>
        <w:rPr>
          <w:rFonts w:ascii="Arial" w:hAnsi="Arial"/>
          <w:b/>
          <w:w w:val="80"/>
          <w:sz w:val="20"/>
        </w:rPr>
        <w:t>/</w:t>
      </w:r>
      <w:r>
        <w:rPr>
          <w:rFonts w:ascii="Arial" w:hAnsi="Arial"/>
          <w:b/>
          <w:spacing w:val="-7"/>
          <w:sz w:val="20"/>
        </w:rPr>
        <w:t xml:space="preserve"> </w:t>
      </w:r>
      <w:r>
        <w:rPr>
          <w:rFonts w:ascii="Arial" w:hAnsi="Arial"/>
          <w:b/>
          <w:w w:val="80"/>
          <w:sz w:val="20"/>
        </w:rPr>
        <w:t>towns</w:t>
      </w:r>
      <w:r>
        <w:rPr>
          <w:rFonts w:ascii="Arial" w:hAnsi="Arial"/>
          <w:b/>
          <w:spacing w:val="-3"/>
          <w:sz w:val="20"/>
        </w:rPr>
        <w:t xml:space="preserve"> </w:t>
      </w:r>
      <w:r>
        <w:rPr>
          <w:w w:val="80"/>
          <w:sz w:val="20"/>
        </w:rPr>
        <w:t>such</w:t>
      </w:r>
      <w:r>
        <w:rPr>
          <w:spacing w:val="-4"/>
          <w:sz w:val="20"/>
        </w:rPr>
        <w:t xml:space="preserve"> </w:t>
      </w:r>
      <w:r>
        <w:rPr>
          <w:w w:val="80"/>
          <w:sz w:val="20"/>
        </w:rPr>
        <w:t>as</w:t>
      </w:r>
      <w:r>
        <w:rPr>
          <w:spacing w:val="-2"/>
          <w:sz w:val="20"/>
        </w:rPr>
        <w:t xml:space="preserve"> </w:t>
      </w:r>
      <w:r>
        <w:rPr>
          <w:w w:val="80"/>
          <w:sz w:val="20"/>
        </w:rPr>
        <w:t>Kampala,</w:t>
      </w:r>
      <w:r>
        <w:rPr>
          <w:spacing w:val="-3"/>
          <w:sz w:val="20"/>
        </w:rPr>
        <w:t xml:space="preserve"> </w:t>
      </w:r>
      <w:r>
        <w:rPr>
          <w:w w:val="80"/>
          <w:sz w:val="20"/>
        </w:rPr>
        <w:t>Mbale,</w:t>
      </w:r>
      <w:r>
        <w:rPr>
          <w:spacing w:val="-4"/>
          <w:sz w:val="20"/>
        </w:rPr>
        <w:t xml:space="preserve"> </w:t>
      </w:r>
      <w:r>
        <w:rPr>
          <w:w w:val="80"/>
          <w:sz w:val="20"/>
        </w:rPr>
        <w:t>Busia,</w:t>
      </w:r>
      <w:r>
        <w:rPr>
          <w:spacing w:val="-4"/>
          <w:sz w:val="20"/>
        </w:rPr>
        <w:t xml:space="preserve"> </w:t>
      </w:r>
      <w:r>
        <w:rPr>
          <w:w w:val="80"/>
          <w:sz w:val="20"/>
        </w:rPr>
        <w:t>Jinja,</w:t>
      </w:r>
      <w:r>
        <w:rPr>
          <w:spacing w:val="-4"/>
          <w:sz w:val="20"/>
        </w:rPr>
        <w:t xml:space="preserve"> </w:t>
      </w:r>
      <w:r>
        <w:rPr>
          <w:w w:val="80"/>
          <w:sz w:val="20"/>
        </w:rPr>
        <w:t>Mbarara,</w:t>
      </w:r>
      <w:r>
        <w:rPr>
          <w:spacing w:val="-3"/>
          <w:sz w:val="20"/>
        </w:rPr>
        <w:t xml:space="preserve"> </w:t>
      </w:r>
      <w:r>
        <w:rPr>
          <w:spacing w:val="-4"/>
          <w:w w:val="80"/>
          <w:sz w:val="20"/>
        </w:rPr>
        <w:t>etc.</w:t>
      </w:r>
    </w:p>
    <w:p w:rsidR="00E5575B" w:rsidRDefault="00D512E5">
      <w:pPr>
        <w:pStyle w:val="BodyText"/>
        <w:spacing w:line="242" w:lineRule="exact"/>
        <w:jc w:val="both"/>
      </w:pPr>
      <w:proofErr w:type="gramStart"/>
      <w:r>
        <w:rPr>
          <w:rFonts w:ascii="Symbol" w:hAnsi="Symbol"/>
          <w:w w:val="80"/>
        </w:rPr>
        <w:t></w:t>
      </w:r>
      <w:r>
        <w:rPr>
          <w:rFonts w:ascii="Times New Roman" w:hAnsi="Times New Roman"/>
          <w:spacing w:val="59"/>
          <w:w w:val="150"/>
        </w:rPr>
        <w:t xml:space="preserve">  </w:t>
      </w:r>
      <w:r>
        <w:rPr>
          <w:rFonts w:ascii="Arial" w:hAnsi="Arial"/>
          <w:b/>
          <w:w w:val="80"/>
        </w:rPr>
        <w:t>Equator</w:t>
      </w:r>
      <w:proofErr w:type="gramEnd"/>
      <w:r>
        <w:rPr>
          <w:rFonts w:ascii="Arial" w:hAnsi="Arial"/>
          <w:b/>
          <w:spacing w:val="-7"/>
        </w:rPr>
        <w:t xml:space="preserve"> </w:t>
      </w:r>
      <w:r>
        <w:rPr>
          <w:w w:val="80"/>
        </w:rPr>
        <w:t>as</w:t>
      </w:r>
      <w:r>
        <w:rPr>
          <w:spacing w:val="-4"/>
        </w:rPr>
        <w:t xml:space="preserve"> </w:t>
      </w:r>
      <w:r>
        <w:rPr>
          <w:w w:val="80"/>
        </w:rPr>
        <w:t>an</w:t>
      </w:r>
      <w:r>
        <w:rPr>
          <w:spacing w:val="-5"/>
        </w:rPr>
        <w:t xml:space="preserve"> </w:t>
      </w:r>
      <w:r>
        <w:rPr>
          <w:w w:val="80"/>
        </w:rPr>
        <w:t>imaginary</w:t>
      </w:r>
      <w:r>
        <w:rPr>
          <w:spacing w:val="-5"/>
        </w:rPr>
        <w:t xml:space="preserve"> </w:t>
      </w:r>
      <w:r>
        <w:rPr>
          <w:w w:val="80"/>
        </w:rPr>
        <w:t>line</w:t>
      </w:r>
      <w:r>
        <w:rPr>
          <w:spacing w:val="-4"/>
        </w:rPr>
        <w:t xml:space="preserve"> </w:t>
      </w:r>
      <w:r>
        <w:rPr>
          <w:w w:val="80"/>
        </w:rPr>
        <w:t>at</w:t>
      </w:r>
      <w:r>
        <w:rPr>
          <w:spacing w:val="-3"/>
        </w:rPr>
        <w:t xml:space="preserve"> </w:t>
      </w:r>
      <w:r>
        <w:rPr>
          <w:w w:val="80"/>
        </w:rPr>
        <w:t>Kayabwe</w:t>
      </w:r>
      <w:r>
        <w:rPr>
          <w:spacing w:val="-4"/>
        </w:rPr>
        <w:t xml:space="preserve"> </w:t>
      </w:r>
      <w:r>
        <w:rPr>
          <w:w w:val="80"/>
        </w:rPr>
        <w:t>near</w:t>
      </w:r>
      <w:r>
        <w:rPr>
          <w:spacing w:val="-5"/>
        </w:rPr>
        <w:t xml:space="preserve"> </w:t>
      </w:r>
      <w:r>
        <w:rPr>
          <w:w w:val="80"/>
        </w:rPr>
        <w:t>Masaka</w:t>
      </w:r>
      <w:r>
        <w:rPr>
          <w:spacing w:val="-5"/>
        </w:rPr>
        <w:t xml:space="preserve"> </w:t>
      </w:r>
      <w:r>
        <w:rPr>
          <w:w w:val="80"/>
        </w:rPr>
        <w:t>and</w:t>
      </w:r>
      <w:r>
        <w:t xml:space="preserve"> </w:t>
      </w:r>
      <w:r>
        <w:rPr>
          <w:w w:val="80"/>
        </w:rPr>
        <w:t>at</w:t>
      </w:r>
      <w:r>
        <w:rPr>
          <w:spacing w:val="-2"/>
        </w:rPr>
        <w:t xml:space="preserve"> </w:t>
      </w:r>
      <w:r>
        <w:rPr>
          <w:w w:val="80"/>
        </w:rPr>
        <w:t>Bwera</w:t>
      </w:r>
      <w:r>
        <w:rPr>
          <w:spacing w:val="-3"/>
        </w:rPr>
        <w:t xml:space="preserve"> </w:t>
      </w:r>
      <w:r>
        <w:rPr>
          <w:w w:val="80"/>
        </w:rPr>
        <w:t>in</w:t>
      </w:r>
      <w:r>
        <w:rPr>
          <w:spacing w:val="-5"/>
        </w:rPr>
        <w:t xml:space="preserve"> </w:t>
      </w:r>
      <w:r>
        <w:rPr>
          <w:spacing w:val="-2"/>
          <w:w w:val="80"/>
        </w:rPr>
        <w:t>Kasese.</w:t>
      </w:r>
    </w:p>
    <w:p w:rsidR="00E5575B" w:rsidRDefault="00D512E5">
      <w:pPr>
        <w:pStyle w:val="BodyText"/>
        <w:spacing w:line="242" w:lineRule="auto"/>
        <w:ind w:right="626"/>
        <w:jc w:val="both"/>
      </w:pPr>
      <w:r>
        <w:rPr>
          <w:rFonts w:ascii="Symbol" w:hAnsi="Symbol"/>
          <w:w w:val="85"/>
        </w:rPr>
        <w:t></w:t>
      </w:r>
      <w:r>
        <w:rPr>
          <w:rFonts w:ascii="Times New Roman" w:hAnsi="Times New Roman"/>
          <w:spacing w:val="40"/>
        </w:rPr>
        <w:t xml:space="preserve">  </w:t>
      </w:r>
      <w:r>
        <w:rPr>
          <w:rFonts w:ascii="Arial" w:hAnsi="Arial"/>
          <w:b/>
          <w:w w:val="85"/>
        </w:rPr>
        <w:t>New</w:t>
      </w:r>
      <w:r>
        <w:rPr>
          <w:rFonts w:ascii="Arial" w:hAnsi="Arial"/>
          <w:b/>
          <w:spacing w:val="-6"/>
          <w:w w:val="85"/>
        </w:rPr>
        <w:t xml:space="preserve"> </w:t>
      </w:r>
      <w:r>
        <w:rPr>
          <w:rFonts w:ascii="Arial" w:hAnsi="Arial"/>
          <w:b/>
          <w:w w:val="85"/>
        </w:rPr>
        <w:t>and</w:t>
      </w:r>
      <w:r>
        <w:rPr>
          <w:rFonts w:ascii="Arial" w:hAnsi="Arial"/>
          <w:b/>
          <w:spacing w:val="-6"/>
          <w:w w:val="85"/>
        </w:rPr>
        <w:t xml:space="preserve"> </w:t>
      </w:r>
      <w:r>
        <w:rPr>
          <w:rFonts w:ascii="Arial" w:hAnsi="Arial"/>
          <w:b/>
          <w:w w:val="85"/>
        </w:rPr>
        <w:t>recent</w:t>
      </w:r>
      <w:r>
        <w:rPr>
          <w:rFonts w:ascii="Arial" w:hAnsi="Arial"/>
          <w:b/>
          <w:spacing w:val="-5"/>
          <w:w w:val="85"/>
        </w:rPr>
        <w:t xml:space="preserve"> </w:t>
      </w:r>
      <w:r>
        <w:rPr>
          <w:rFonts w:ascii="Arial" w:hAnsi="Arial"/>
          <w:b/>
          <w:w w:val="85"/>
        </w:rPr>
        <w:t>developments</w:t>
      </w:r>
      <w:r>
        <w:rPr>
          <w:rFonts w:ascii="Arial" w:hAnsi="Arial"/>
          <w:b/>
          <w:spacing w:val="-6"/>
          <w:w w:val="85"/>
        </w:rPr>
        <w:t xml:space="preserve"> </w:t>
      </w:r>
      <w:r>
        <w:rPr>
          <w:w w:val="85"/>
        </w:rPr>
        <w:t>such</w:t>
      </w:r>
      <w:r>
        <w:rPr>
          <w:spacing w:val="-4"/>
          <w:w w:val="85"/>
        </w:rPr>
        <w:t xml:space="preserve"> </w:t>
      </w:r>
      <w:r>
        <w:rPr>
          <w:w w:val="85"/>
        </w:rPr>
        <w:t>as</w:t>
      </w:r>
      <w:r>
        <w:rPr>
          <w:spacing w:val="-5"/>
          <w:w w:val="85"/>
        </w:rPr>
        <w:t xml:space="preserve"> </w:t>
      </w:r>
      <w:r>
        <w:rPr>
          <w:w w:val="85"/>
        </w:rPr>
        <w:t>Albertine</w:t>
      </w:r>
      <w:r>
        <w:rPr>
          <w:spacing w:val="-5"/>
          <w:w w:val="85"/>
        </w:rPr>
        <w:t xml:space="preserve"> </w:t>
      </w:r>
      <w:r>
        <w:rPr>
          <w:w w:val="85"/>
        </w:rPr>
        <w:t>oil</w:t>
      </w:r>
      <w:r>
        <w:rPr>
          <w:spacing w:val="-6"/>
          <w:w w:val="85"/>
        </w:rPr>
        <w:t xml:space="preserve"> </w:t>
      </w:r>
      <w:r>
        <w:rPr>
          <w:w w:val="85"/>
        </w:rPr>
        <w:t>wells</w:t>
      </w:r>
      <w:r>
        <w:rPr>
          <w:spacing w:val="-5"/>
          <w:w w:val="85"/>
        </w:rPr>
        <w:t xml:space="preserve"> </w:t>
      </w:r>
      <w:r>
        <w:rPr>
          <w:w w:val="85"/>
        </w:rPr>
        <w:t>in</w:t>
      </w:r>
      <w:r>
        <w:rPr>
          <w:spacing w:val="-5"/>
          <w:w w:val="85"/>
        </w:rPr>
        <w:t xml:space="preserve"> </w:t>
      </w:r>
      <w:r>
        <w:rPr>
          <w:w w:val="85"/>
        </w:rPr>
        <w:t>Buliisa,</w:t>
      </w:r>
      <w:r>
        <w:rPr>
          <w:spacing w:val="-5"/>
          <w:w w:val="85"/>
        </w:rPr>
        <w:t xml:space="preserve"> </w:t>
      </w:r>
      <w:r>
        <w:rPr>
          <w:w w:val="85"/>
        </w:rPr>
        <w:t>Industrial</w:t>
      </w:r>
      <w:r>
        <w:rPr>
          <w:spacing w:val="-6"/>
          <w:w w:val="85"/>
        </w:rPr>
        <w:t xml:space="preserve"> </w:t>
      </w:r>
      <w:r>
        <w:rPr>
          <w:w w:val="85"/>
        </w:rPr>
        <w:t>parks</w:t>
      </w:r>
      <w:r>
        <w:rPr>
          <w:spacing w:val="-5"/>
          <w:w w:val="85"/>
        </w:rPr>
        <w:t xml:space="preserve"> </w:t>
      </w:r>
      <w:r>
        <w:rPr>
          <w:w w:val="85"/>
        </w:rPr>
        <w:t>at</w:t>
      </w:r>
      <w:r>
        <w:rPr>
          <w:spacing w:val="-5"/>
          <w:w w:val="85"/>
        </w:rPr>
        <w:t xml:space="preserve"> </w:t>
      </w:r>
      <w:r>
        <w:rPr>
          <w:w w:val="85"/>
        </w:rPr>
        <w:t>Namanve</w:t>
      </w:r>
      <w:r>
        <w:rPr>
          <w:spacing w:val="-3"/>
          <w:w w:val="85"/>
        </w:rPr>
        <w:t xml:space="preserve"> </w:t>
      </w:r>
      <w:r>
        <w:rPr>
          <w:w w:val="85"/>
        </w:rPr>
        <w:t>in</w:t>
      </w:r>
      <w:r>
        <w:rPr>
          <w:spacing w:val="-5"/>
          <w:w w:val="85"/>
        </w:rPr>
        <w:t xml:space="preserve"> </w:t>
      </w:r>
      <w:r>
        <w:rPr>
          <w:w w:val="85"/>
        </w:rPr>
        <w:t>Kampala, Source</w:t>
      </w:r>
      <w:r>
        <w:rPr>
          <w:spacing w:val="-5"/>
          <w:w w:val="85"/>
        </w:rPr>
        <w:t xml:space="preserve"> </w:t>
      </w:r>
      <w:r>
        <w:rPr>
          <w:w w:val="85"/>
        </w:rPr>
        <w:t>of</w:t>
      </w:r>
      <w:r>
        <w:rPr>
          <w:spacing w:val="-5"/>
          <w:w w:val="85"/>
        </w:rPr>
        <w:t xml:space="preserve"> </w:t>
      </w:r>
      <w:r>
        <w:rPr>
          <w:w w:val="85"/>
        </w:rPr>
        <w:t>Nile</w:t>
      </w:r>
      <w:r>
        <w:rPr>
          <w:spacing w:val="-3"/>
          <w:w w:val="85"/>
        </w:rPr>
        <w:t xml:space="preserve"> </w:t>
      </w:r>
      <w:r>
        <w:rPr>
          <w:w w:val="85"/>
        </w:rPr>
        <w:t>Bridge</w:t>
      </w:r>
      <w:r>
        <w:rPr>
          <w:spacing w:val="-5"/>
          <w:w w:val="85"/>
        </w:rPr>
        <w:t xml:space="preserve"> </w:t>
      </w:r>
      <w:r>
        <w:rPr>
          <w:w w:val="85"/>
        </w:rPr>
        <w:t>in</w:t>
      </w:r>
      <w:r>
        <w:rPr>
          <w:spacing w:val="-5"/>
          <w:w w:val="85"/>
        </w:rPr>
        <w:t xml:space="preserve"> </w:t>
      </w:r>
      <w:r>
        <w:rPr>
          <w:w w:val="85"/>
        </w:rPr>
        <w:t>Jinja, Kampala-Entebbe Expressway, etc.</w:t>
      </w:r>
    </w:p>
    <w:p w:rsidR="00E5575B" w:rsidRDefault="00D512E5">
      <w:pPr>
        <w:spacing w:line="242" w:lineRule="exact"/>
        <w:ind w:left="731"/>
        <w:jc w:val="both"/>
        <w:rPr>
          <w:rFonts w:ascii="Arial" w:hAnsi="Arial"/>
          <w:b/>
          <w:sz w:val="20"/>
        </w:rPr>
      </w:pPr>
      <w:proofErr w:type="gramStart"/>
      <w:r>
        <w:rPr>
          <w:rFonts w:ascii="Symbol" w:hAnsi="Symbol"/>
          <w:sz w:val="20"/>
        </w:rPr>
        <w:t></w:t>
      </w:r>
      <w:r>
        <w:rPr>
          <w:rFonts w:ascii="Times New Roman" w:hAnsi="Times New Roman"/>
          <w:spacing w:val="74"/>
          <w:sz w:val="20"/>
        </w:rPr>
        <w:t xml:space="preserve">  </w:t>
      </w:r>
      <w:r>
        <w:rPr>
          <w:rFonts w:ascii="Arial" w:hAnsi="Arial"/>
          <w:b/>
          <w:spacing w:val="-4"/>
          <w:sz w:val="20"/>
        </w:rPr>
        <w:t>Etc</w:t>
      </w:r>
      <w:proofErr w:type="gramEnd"/>
      <w:r>
        <w:rPr>
          <w:rFonts w:ascii="Arial" w:hAnsi="Arial"/>
          <w:b/>
          <w:spacing w:val="-4"/>
          <w:sz w:val="20"/>
        </w:rPr>
        <w:t>.</w:t>
      </w:r>
    </w:p>
    <w:p w:rsidR="00E5575B" w:rsidRDefault="00D512E5">
      <w:pPr>
        <w:pStyle w:val="Heading1"/>
        <w:spacing w:before="218"/>
        <w:ind w:left="101"/>
        <w:jc w:val="center"/>
      </w:pPr>
      <w:r>
        <w:rPr>
          <w:w w:val="80"/>
        </w:rPr>
        <w:t>MAJOR</w:t>
      </w:r>
      <w:r>
        <w:rPr>
          <w:spacing w:val="-2"/>
        </w:rPr>
        <w:t xml:space="preserve"> </w:t>
      </w:r>
      <w:r>
        <w:rPr>
          <w:w w:val="80"/>
        </w:rPr>
        <w:t>ALLOCATED</w:t>
      </w:r>
      <w:r>
        <w:rPr>
          <w:spacing w:val="-2"/>
        </w:rPr>
        <w:t xml:space="preserve"> </w:t>
      </w:r>
      <w:r>
        <w:rPr>
          <w:w w:val="80"/>
        </w:rPr>
        <w:t>AREAS</w:t>
      </w:r>
      <w:r>
        <w:rPr>
          <w:spacing w:val="-3"/>
        </w:rPr>
        <w:t xml:space="preserve"> </w:t>
      </w:r>
      <w:r>
        <w:rPr>
          <w:w w:val="80"/>
        </w:rPr>
        <w:t>FOR</w:t>
      </w:r>
      <w:r>
        <w:rPr>
          <w:spacing w:val="-2"/>
        </w:rPr>
        <w:t xml:space="preserve"> </w:t>
      </w:r>
      <w:r>
        <w:rPr>
          <w:spacing w:val="-2"/>
          <w:w w:val="80"/>
        </w:rPr>
        <w:t>WILDLIFE</w:t>
      </w:r>
    </w:p>
    <w:p w:rsidR="00E5575B" w:rsidRDefault="00D512E5">
      <w:pPr>
        <w:pStyle w:val="BodyText"/>
        <w:spacing w:before="4"/>
        <w:ind w:left="1631"/>
        <w:jc w:val="both"/>
      </w:pPr>
      <w:r>
        <w:rPr>
          <w:w w:val="80"/>
        </w:rPr>
        <w:t>The</w:t>
      </w:r>
      <w:r>
        <w:rPr>
          <w:spacing w:val="-7"/>
        </w:rPr>
        <w:t xml:space="preserve"> </w:t>
      </w:r>
      <w:r>
        <w:rPr>
          <w:w w:val="80"/>
        </w:rPr>
        <w:t>following</w:t>
      </w:r>
      <w:r>
        <w:rPr>
          <w:spacing w:val="-6"/>
        </w:rPr>
        <w:t xml:space="preserve"> </w:t>
      </w:r>
      <w:r>
        <w:rPr>
          <w:w w:val="80"/>
        </w:rPr>
        <w:t>are</w:t>
      </w:r>
      <w:r>
        <w:rPr>
          <w:spacing w:val="-7"/>
        </w:rPr>
        <w:t xml:space="preserve"> </w:t>
      </w:r>
      <w:r>
        <w:rPr>
          <w:w w:val="80"/>
        </w:rPr>
        <w:t>the</w:t>
      </w:r>
      <w:r>
        <w:rPr>
          <w:spacing w:val="-6"/>
        </w:rPr>
        <w:t xml:space="preserve"> </w:t>
      </w:r>
      <w:r>
        <w:rPr>
          <w:w w:val="80"/>
        </w:rPr>
        <w:t>major</w:t>
      </w:r>
      <w:r>
        <w:rPr>
          <w:spacing w:val="-5"/>
        </w:rPr>
        <w:t xml:space="preserve"> </w:t>
      </w:r>
      <w:r>
        <w:rPr>
          <w:w w:val="80"/>
        </w:rPr>
        <w:t>allocated</w:t>
      </w:r>
      <w:r>
        <w:rPr>
          <w:spacing w:val="-3"/>
        </w:rPr>
        <w:t xml:space="preserve"> </w:t>
      </w:r>
      <w:r>
        <w:rPr>
          <w:w w:val="80"/>
        </w:rPr>
        <w:t>areas</w:t>
      </w:r>
      <w:r>
        <w:rPr>
          <w:spacing w:val="-7"/>
        </w:rPr>
        <w:t xml:space="preserve"> </w:t>
      </w:r>
      <w:r>
        <w:rPr>
          <w:w w:val="80"/>
        </w:rPr>
        <w:t>for</w:t>
      </w:r>
      <w:r>
        <w:rPr>
          <w:spacing w:val="-6"/>
        </w:rPr>
        <w:t xml:space="preserve"> </w:t>
      </w:r>
      <w:r>
        <w:rPr>
          <w:w w:val="80"/>
        </w:rPr>
        <w:t>wildlife</w:t>
      </w:r>
      <w:r>
        <w:rPr>
          <w:spacing w:val="-6"/>
        </w:rPr>
        <w:t xml:space="preserve"> </w:t>
      </w:r>
      <w:r>
        <w:rPr>
          <w:w w:val="80"/>
        </w:rPr>
        <w:t>in</w:t>
      </w:r>
      <w:r>
        <w:rPr>
          <w:spacing w:val="-7"/>
        </w:rPr>
        <w:t xml:space="preserve"> </w:t>
      </w:r>
      <w:r>
        <w:rPr>
          <w:spacing w:val="-2"/>
          <w:w w:val="80"/>
        </w:rPr>
        <w:t>Uganda;</w:t>
      </w:r>
    </w:p>
    <w:p w:rsidR="00E5575B" w:rsidRDefault="00D512E5">
      <w:pPr>
        <w:pStyle w:val="BodyText"/>
        <w:spacing w:line="242" w:lineRule="auto"/>
        <w:ind w:right="625" w:firstLine="91"/>
        <w:jc w:val="both"/>
      </w:pPr>
      <w:r>
        <w:rPr>
          <w:rFonts w:ascii="Arial"/>
          <w:b/>
          <w:w w:val="80"/>
        </w:rPr>
        <w:t xml:space="preserve">National park </w:t>
      </w:r>
      <w:r>
        <w:rPr>
          <w:w w:val="80"/>
        </w:rPr>
        <w:t xml:space="preserve">is an area gazetted for the preservation of wild animals (fauna) and vegetation (flora) for public pleasure as well as for scientific and </w:t>
      </w:r>
      <w:r>
        <w:rPr>
          <w:w w:val="85"/>
        </w:rPr>
        <w:t>historical</w:t>
      </w:r>
      <w:r>
        <w:rPr>
          <w:spacing w:val="-6"/>
          <w:w w:val="85"/>
        </w:rPr>
        <w:t xml:space="preserve"> </w:t>
      </w:r>
      <w:r>
        <w:rPr>
          <w:w w:val="85"/>
        </w:rPr>
        <w:t>significance</w:t>
      </w:r>
      <w:r>
        <w:rPr>
          <w:spacing w:val="-5"/>
          <w:w w:val="85"/>
        </w:rPr>
        <w:t xml:space="preserve"> </w:t>
      </w:r>
      <w:r>
        <w:rPr>
          <w:w w:val="85"/>
        </w:rPr>
        <w:t>and</w:t>
      </w:r>
      <w:r>
        <w:rPr>
          <w:spacing w:val="-5"/>
          <w:w w:val="85"/>
        </w:rPr>
        <w:t xml:space="preserve"> </w:t>
      </w:r>
      <w:r>
        <w:rPr>
          <w:w w:val="85"/>
        </w:rPr>
        <w:t>covering</w:t>
      </w:r>
      <w:r>
        <w:rPr>
          <w:spacing w:val="-5"/>
          <w:w w:val="85"/>
        </w:rPr>
        <w:t xml:space="preserve"> </w:t>
      </w:r>
      <w:r>
        <w:rPr>
          <w:w w:val="85"/>
        </w:rPr>
        <w:t>a</w:t>
      </w:r>
      <w:r>
        <w:rPr>
          <w:spacing w:val="-5"/>
          <w:w w:val="85"/>
        </w:rPr>
        <w:t xml:space="preserve"> </w:t>
      </w:r>
      <w:r>
        <w:rPr>
          <w:w w:val="85"/>
        </w:rPr>
        <w:t>total</w:t>
      </w:r>
      <w:r>
        <w:rPr>
          <w:spacing w:val="-5"/>
          <w:w w:val="85"/>
        </w:rPr>
        <w:t xml:space="preserve"> </w:t>
      </w:r>
      <w:r>
        <w:rPr>
          <w:w w:val="85"/>
        </w:rPr>
        <w:t>area</w:t>
      </w:r>
      <w:r>
        <w:rPr>
          <w:spacing w:val="-5"/>
          <w:w w:val="85"/>
        </w:rPr>
        <w:t xml:space="preserve"> </w:t>
      </w:r>
      <w:r>
        <w:rPr>
          <w:w w:val="85"/>
        </w:rPr>
        <w:t>of</w:t>
      </w:r>
      <w:r>
        <w:rPr>
          <w:spacing w:val="-5"/>
          <w:w w:val="85"/>
        </w:rPr>
        <w:t xml:space="preserve"> </w:t>
      </w:r>
      <w:r>
        <w:rPr>
          <w:w w:val="85"/>
        </w:rPr>
        <w:t>11,023</w:t>
      </w:r>
      <w:r>
        <w:rPr>
          <w:spacing w:val="-5"/>
          <w:w w:val="85"/>
        </w:rPr>
        <w:t xml:space="preserve"> </w:t>
      </w:r>
      <w:r>
        <w:rPr>
          <w:w w:val="85"/>
        </w:rPr>
        <w:t>km</w:t>
      </w:r>
      <w:r>
        <w:rPr>
          <w:w w:val="85"/>
          <w:position w:val="5"/>
          <w:sz w:val="13"/>
        </w:rPr>
        <w:t>2</w:t>
      </w:r>
      <w:r>
        <w:rPr>
          <w:w w:val="85"/>
        </w:rPr>
        <w:t>.</w:t>
      </w:r>
      <w:r>
        <w:rPr>
          <w:spacing w:val="-6"/>
          <w:w w:val="85"/>
        </w:rPr>
        <w:t xml:space="preserve"> </w:t>
      </w:r>
      <w:r>
        <w:rPr>
          <w:w w:val="85"/>
        </w:rPr>
        <w:t>These</w:t>
      </w:r>
      <w:r>
        <w:rPr>
          <w:spacing w:val="-4"/>
          <w:w w:val="85"/>
        </w:rPr>
        <w:t xml:space="preserve"> </w:t>
      </w:r>
      <w:r>
        <w:rPr>
          <w:w w:val="85"/>
        </w:rPr>
        <w:t>are</w:t>
      </w:r>
      <w:r>
        <w:rPr>
          <w:spacing w:val="-5"/>
          <w:w w:val="85"/>
        </w:rPr>
        <w:t xml:space="preserve"> </w:t>
      </w:r>
      <w:r>
        <w:rPr>
          <w:w w:val="85"/>
        </w:rPr>
        <w:t>Murchison</w:t>
      </w:r>
      <w:r>
        <w:rPr>
          <w:spacing w:val="-5"/>
          <w:w w:val="85"/>
        </w:rPr>
        <w:t xml:space="preserve"> </w:t>
      </w:r>
      <w:r>
        <w:rPr>
          <w:w w:val="85"/>
        </w:rPr>
        <w:t>falls</w:t>
      </w:r>
      <w:r>
        <w:rPr>
          <w:spacing w:val="-6"/>
          <w:w w:val="85"/>
        </w:rPr>
        <w:t xml:space="preserve"> </w:t>
      </w:r>
      <w:r>
        <w:rPr>
          <w:w w:val="85"/>
        </w:rPr>
        <w:t>national</w:t>
      </w:r>
      <w:r>
        <w:rPr>
          <w:spacing w:val="-5"/>
          <w:w w:val="85"/>
        </w:rPr>
        <w:t xml:space="preserve"> </w:t>
      </w:r>
      <w:r>
        <w:rPr>
          <w:w w:val="85"/>
        </w:rPr>
        <w:t>park</w:t>
      </w:r>
      <w:r>
        <w:rPr>
          <w:spacing w:val="-5"/>
          <w:w w:val="85"/>
        </w:rPr>
        <w:t xml:space="preserve"> </w:t>
      </w:r>
      <w:r>
        <w:rPr>
          <w:w w:val="85"/>
        </w:rPr>
        <w:t>(Kabalega)</w:t>
      </w:r>
      <w:r>
        <w:rPr>
          <w:spacing w:val="-5"/>
          <w:w w:val="85"/>
        </w:rPr>
        <w:t xml:space="preserve"> </w:t>
      </w:r>
      <w:r>
        <w:rPr>
          <w:w w:val="85"/>
        </w:rPr>
        <w:t>in</w:t>
      </w:r>
      <w:r>
        <w:rPr>
          <w:spacing w:val="-6"/>
          <w:w w:val="85"/>
        </w:rPr>
        <w:t xml:space="preserve"> </w:t>
      </w:r>
      <w:r>
        <w:rPr>
          <w:w w:val="85"/>
        </w:rPr>
        <w:t>Masindi,</w:t>
      </w:r>
      <w:r>
        <w:rPr>
          <w:spacing w:val="-5"/>
          <w:w w:val="85"/>
        </w:rPr>
        <w:t xml:space="preserve"> </w:t>
      </w:r>
      <w:r>
        <w:rPr>
          <w:w w:val="85"/>
        </w:rPr>
        <w:t>Amuru</w:t>
      </w:r>
      <w:r>
        <w:rPr>
          <w:spacing w:val="-5"/>
          <w:w w:val="85"/>
        </w:rPr>
        <w:t xml:space="preserve"> </w:t>
      </w:r>
      <w:r>
        <w:rPr>
          <w:w w:val="85"/>
        </w:rPr>
        <w:t>and</w:t>
      </w:r>
      <w:r>
        <w:rPr>
          <w:spacing w:val="-5"/>
          <w:w w:val="85"/>
        </w:rPr>
        <w:t xml:space="preserve"> </w:t>
      </w:r>
      <w:r>
        <w:rPr>
          <w:w w:val="85"/>
        </w:rPr>
        <w:t>Buliisa; Queen</w:t>
      </w:r>
      <w:r>
        <w:rPr>
          <w:spacing w:val="-3"/>
          <w:w w:val="85"/>
        </w:rPr>
        <w:t xml:space="preserve"> </w:t>
      </w:r>
      <w:r>
        <w:rPr>
          <w:w w:val="85"/>
        </w:rPr>
        <w:t>Elizabeth</w:t>
      </w:r>
      <w:r>
        <w:rPr>
          <w:spacing w:val="-3"/>
          <w:w w:val="85"/>
        </w:rPr>
        <w:t xml:space="preserve"> </w:t>
      </w:r>
      <w:r>
        <w:rPr>
          <w:w w:val="85"/>
        </w:rPr>
        <w:t>national</w:t>
      </w:r>
      <w:r>
        <w:rPr>
          <w:spacing w:val="-2"/>
          <w:w w:val="85"/>
        </w:rPr>
        <w:t xml:space="preserve"> </w:t>
      </w:r>
      <w:r>
        <w:rPr>
          <w:w w:val="85"/>
        </w:rPr>
        <w:t>park</w:t>
      </w:r>
      <w:r>
        <w:rPr>
          <w:spacing w:val="-3"/>
          <w:w w:val="85"/>
        </w:rPr>
        <w:t xml:space="preserve"> </w:t>
      </w:r>
      <w:r>
        <w:rPr>
          <w:w w:val="85"/>
        </w:rPr>
        <w:t>in</w:t>
      </w:r>
      <w:r>
        <w:rPr>
          <w:spacing w:val="-2"/>
          <w:w w:val="85"/>
        </w:rPr>
        <w:t xml:space="preserve"> </w:t>
      </w:r>
      <w:r>
        <w:rPr>
          <w:w w:val="85"/>
        </w:rPr>
        <w:t>Kasese</w:t>
      </w:r>
      <w:r>
        <w:rPr>
          <w:spacing w:val="-2"/>
          <w:w w:val="85"/>
        </w:rPr>
        <w:t xml:space="preserve"> </w:t>
      </w:r>
      <w:r>
        <w:rPr>
          <w:w w:val="85"/>
        </w:rPr>
        <w:t>and</w:t>
      </w:r>
      <w:r>
        <w:rPr>
          <w:spacing w:val="-2"/>
          <w:w w:val="85"/>
        </w:rPr>
        <w:t xml:space="preserve"> </w:t>
      </w:r>
      <w:r>
        <w:rPr>
          <w:w w:val="85"/>
        </w:rPr>
        <w:t>Bushenyi;</w:t>
      </w:r>
      <w:r>
        <w:rPr>
          <w:spacing w:val="-3"/>
          <w:w w:val="85"/>
        </w:rPr>
        <w:t xml:space="preserve"> </w:t>
      </w:r>
      <w:r>
        <w:rPr>
          <w:w w:val="85"/>
        </w:rPr>
        <w:t>Mt.</w:t>
      </w:r>
      <w:r>
        <w:rPr>
          <w:spacing w:val="-2"/>
          <w:w w:val="85"/>
        </w:rPr>
        <w:t xml:space="preserve"> </w:t>
      </w:r>
      <w:r>
        <w:rPr>
          <w:w w:val="85"/>
        </w:rPr>
        <w:t>Rwenzori</w:t>
      </w:r>
      <w:r>
        <w:rPr>
          <w:spacing w:val="-4"/>
          <w:w w:val="85"/>
        </w:rPr>
        <w:t xml:space="preserve"> </w:t>
      </w:r>
      <w:r>
        <w:rPr>
          <w:w w:val="85"/>
        </w:rPr>
        <w:t>forest</w:t>
      </w:r>
      <w:r>
        <w:rPr>
          <w:spacing w:val="-3"/>
          <w:w w:val="85"/>
        </w:rPr>
        <w:t xml:space="preserve"> </w:t>
      </w:r>
      <w:r>
        <w:rPr>
          <w:w w:val="85"/>
        </w:rPr>
        <w:t>national</w:t>
      </w:r>
      <w:r>
        <w:rPr>
          <w:spacing w:val="-3"/>
          <w:w w:val="85"/>
        </w:rPr>
        <w:t xml:space="preserve"> </w:t>
      </w:r>
      <w:r>
        <w:rPr>
          <w:w w:val="85"/>
        </w:rPr>
        <w:t>park</w:t>
      </w:r>
      <w:r>
        <w:rPr>
          <w:spacing w:val="-2"/>
          <w:w w:val="85"/>
        </w:rPr>
        <w:t xml:space="preserve"> </w:t>
      </w:r>
      <w:r>
        <w:rPr>
          <w:w w:val="85"/>
        </w:rPr>
        <w:t>in</w:t>
      </w:r>
      <w:r>
        <w:rPr>
          <w:spacing w:val="-2"/>
          <w:w w:val="85"/>
        </w:rPr>
        <w:t xml:space="preserve"> </w:t>
      </w:r>
      <w:r>
        <w:rPr>
          <w:w w:val="85"/>
        </w:rPr>
        <w:t>Kasese;</w:t>
      </w:r>
      <w:r>
        <w:rPr>
          <w:spacing w:val="-3"/>
          <w:w w:val="85"/>
        </w:rPr>
        <w:t xml:space="preserve"> </w:t>
      </w:r>
      <w:r>
        <w:rPr>
          <w:w w:val="85"/>
        </w:rPr>
        <w:t>Semliki</w:t>
      </w:r>
      <w:r>
        <w:rPr>
          <w:spacing w:val="-4"/>
          <w:w w:val="85"/>
        </w:rPr>
        <w:t xml:space="preserve"> </w:t>
      </w:r>
      <w:r>
        <w:rPr>
          <w:w w:val="85"/>
        </w:rPr>
        <w:t>forest</w:t>
      </w:r>
      <w:r>
        <w:rPr>
          <w:spacing w:val="-3"/>
          <w:w w:val="85"/>
        </w:rPr>
        <w:t xml:space="preserve"> </w:t>
      </w:r>
      <w:r>
        <w:rPr>
          <w:w w:val="85"/>
        </w:rPr>
        <w:t>national</w:t>
      </w:r>
      <w:r>
        <w:rPr>
          <w:spacing w:val="-4"/>
          <w:w w:val="85"/>
        </w:rPr>
        <w:t xml:space="preserve"> </w:t>
      </w:r>
      <w:r>
        <w:rPr>
          <w:w w:val="85"/>
        </w:rPr>
        <w:t>park</w:t>
      </w:r>
      <w:r>
        <w:rPr>
          <w:spacing w:val="-2"/>
          <w:w w:val="85"/>
        </w:rPr>
        <w:t xml:space="preserve"> </w:t>
      </w:r>
      <w:r>
        <w:rPr>
          <w:w w:val="85"/>
        </w:rPr>
        <w:t>in</w:t>
      </w:r>
      <w:r>
        <w:rPr>
          <w:spacing w:val="-3"/>
          <w:w w:val="85"/>
        </w:rPr>
        <w:t xml:space="preserve"> </w:t>
      </w:r>
      <w:r>
        <w:rPr>
          <w:w w:val="85"/>
        </w:rPr>
        <w:t>Bundibugyo;</w:t>
      </w:r>
    </w:p>
    <w:p w:rsidR="00E5575B" w:rsidRDefault="00E5575B">
      <w:pPr>
        <w:spacing w:line="242" w:lineRule="auto"/>
        <w:jc w:val="both"/>
        <w:sectPr w:rsidR="00E5575B">
          <w:pgSz w:w="12240" w:h="15840"/>
          <w:pgMar w:top="620" w:right="0" w:bottom="780" w:left="80" w:header="371" w:footer="591" w:gutter="0"/>
          <w:cols w:space="720"/>
        </w:sectPr>
      </w:pPr>
    </w:p>
    <w:p w:rsidR="00E5575B" w:rsidRDefault="00D512E5">
      <w:pPr>
        <w:pStyle w:val="BodyText"/>
        <w:spacing w:before="8"/>
        <w:ind w:right="712"/>
      </w:pPr>
      <w:r>
        <w:rPr>
          <w:spacing w:val="-2"/>
          <w:w w:val="85"/>
        </w:rPr>
        <w:lastRenderedPageBreak/>
        <w:t>Kidepo national park in Kaabong; Mt. Elgon national park in Mbale, Sironko, Manafwa,</w:t>
      </w:r>
      <w:r>
        <w:rPr>
          <w:spacing w:val="-2"/>
        </w:rPr>
        <w:t xml:space="preserve"> </w:t>
      </w:r>
      <w:r>
        <w:rPr>
          <w:spacing w:val="-2"/>
          <w:w w:val="85"/>
        </w:rPr>
        <w:t xml:space="preserve">Bududa and Kapchorwa; Kibaale national park in Kabarole </w:t>
      </w:r>
      <w:r>
        <w:rPr>
          <w:w w:val="80"/>
        </w:rPr>
        <w:t>and</w:t>
      </w:r>
      <w:r>
        <w:t xml:space="preserve"> </w:t>
      </w:r>
      <w:r>
        <w:rPr>
          <w:w w:val="80"/>
        </w:rPr>
        <w:t>Kamwenge;</w:t>
      </w:r>
      <w:r>
        <w:t xml:space="preserve"> </w:t>
      </w:r>
      <w:r>
        <w:rPr>
          <w:w w:val="80"/>
        </w:rPr>
        <w:t>Lake</w:t>
      </w:r>
      <w:r>
        <w:t xml:space="preserve"> </w:t>
      </w:r>
      <w:r>
        <w:rPr>
          <w:w w:val="80"/>
        </w:rPr>
        <w:t>Mburo</w:t>
      </w:r>
      <w:r>
        <w:t xml:space="preserve"> </w:t>
      </w:r>
      <w:r>
        <w:rPr>
          <w:w w:val="80"/>
        </w:rPr>
        <w:t>national</w:t>
      </w:r>
      <w:r>
        <w:t xml:space="preserve"> </w:t>
      </w:r>
      <w:r>
        <w:rPr>
          <w:w w:val="80"/>
        </w:rPr>
        <w:t>park</w:t>
      </w:r>
      <w:r>
        <w:t xml:space="preserve"> </w:t>
      </w:r>
      <w:r>
        <w:rPr>
          <w:w w:val="80"/>
        </w:rPr>
        <w:t>in</w:t>
      </w:r>
      <w:r>
        <w:t xml:space="preserve"> </w:t>
      </w:r>
      <w:r>
        <w:rPr>
          <w:w w:val="80"/>
        </w:rPr>
        <w:t>Kiruhura;</w:t>
      </w:r>
      <w:r>
        <w:t xml:space="preserve"> </w:t>
      </w:r>
      <w:r>
        <w:rPr>
          <w:w w:val="80"/>
        </w:rPr>
        <w:t>Mgahinga</w:t>
      </w:r>
      <w:r>
        <w:t xml:space="preserve"> </w:t>
      </w:r>
      <w:r>
        <w:rPr>
          <w:w w:val="80"/>
        </w:rPr>
        <w:t>national</w:t>
      </w:r>
      <w:r>
        <w:t xml:space="preserve"> </w:t>
      </w:r>
      <w:r>
        <w:rPr>
          <w:w w:val="80"/>
        </w:rPr>
        <w:t>park</w:t>
      </w:r>
      <w:r>
        <w:t xml:space="preserve"> </w:t>
      </w:r>
      <w:r>
        <w:rPr>
          <w:w w:val="80"/>
        </w:rPr>
        <w:t>in</w:t>
      </w:r>
      <w:r>
        <w:t xml:space="preserve"> </w:t>
      </w:r>
      <w:r>
        <w:rPr>
          <w:w w:val="80"/>
        </w:rPr>
        <w:t>Kisoro;</w:t>
      </w:r>
      <w:r>
        <w:t xml:space="preserve"> </w:t>
      </w:r>
      <w:r>
        <w:rPr>
          <w:w w:val="80"/>
        </w:rPr>
        <w:t>Bwindi</w:t>
      </w:r>
      <w:r>
        <w:t xml:space="preserve"> </w:t>
      </w:r>
      <w:r>
        <w:rPr>
          <w:w w:val="80"/>
        </w:rPr>
        <w:t>impenetrable</w:t>
      </w:r>
      <w:r>
        <w:t xml:space="preserve"> </w:t>
      </w:r>
      <w:r>
        <w:rPr>
          <w:w w:val="80"/>
        </w:rPr>
        <w:t>forest</w:t>
      </w:r>
      <w:r>
        <w:t xml:space="preserve"> </w:t>
      </w:r>
      <w:r>
        <w:rPr>
          <w:w w:val="80"/>
        </w:rPr>
        <w:t>national</w:t>
      </w:r>
      <w:r>
        <w:t xml:space="preserve"> </w:t>
      </w:r>
      <w:r>
        <w:rPr>
          <w:w w:val="80"/>
        </w:rPr>
        <w:t>park</w:t>
      </w:r>
      <w:r>
        <w:t xml:space="preserve"> </w:t>
      </w:r>
      <w:r>
        <w:rPr>
          <w:w w:val="80"/>
        </w:rPr>
        <w:t>in</w:t>
      </w:r>
      <w:r>
        <w:t xml:space="preserve"> </w:t>
      </w:r>
      <w:r>
        <w:rPr>
          <w:w w:val="80"/>
        </w:rPr>
        <w:t>Kanungu;</w:t>
      </w:r>
      <w:r>
        <w:t xml:space="preserve"> </w:t>
      </w:r>
      <w:r>
        <w:rPr>
          <w:w w:val="80"/>
        </w:rPr>
        <w:t>etc.</w:t>
      </w:r>
    </w:p>
    <w:p w:rsidR="00E5575B" w:rsidRDefault="00E5575B">
      <w:pPr>
        <w:pStyle w:val="BodyText"/>
        <w:spacing w:before="4"/>
        <w:ind w:left="0"/>
      </w:pPr>
    </w:p>
    <w:p w:rsidR="00E5575B" w:rsidRDefault="00D512E5">
      <w:pPr>
        <w:pStyle w:val="BodyText"/>
        <w:spacing w:line="242" w:lineRule="auto"/>
        <w:ind w:right="772" w:firstLine="900"/>
      </w:pPr>
      <w:r>
        <w:rPr>
          <w:rFonts w:ascii="Arial"/>
          <w:b/>
          <w:w w:val="80"/>
        </w:rPr>
        <w:t xml:space="preserve">Wildlife reserve </w:t>
      </w:r>
      <w:r>
        <w:rPr>
          <w:w w:val="80"/>
        </w:rPr>
        <w:t>is an area of wild life put aside for future expansion into a national park, administration and research and they cover</w:t>
      </w:r>
      <w:r>
        <w:rPr>
          <w:spacing w:val="40"/>
        </w:rPr>
        <w:t xml:space="preserve"> </w:t>
      </w:r>
      <w:r>
        <w:rPr>
          <w:w w:val="80"/>
        </w:rPr>
        <w:t>about a total area of 9,282 km</w:t>
      </w:r>
      <w:r>
        <w:rPr>
          <w:w w:val="80"/>
          <w:position w:val="5"/>
          <w:sz w:val="13"/>
        </w:rPr>
        <w:t>2</w:t>
      </w:r>
      <w:r>
        <w:rPr>
          <w:w w:val="80"/>
        </w:rPr>
        <w:t>. These are Toro game reserve in Bundibuygo, Bokora corridor game reserve in Moroto, Kigezi game reserve in</w:t>
      </w:r>
      <w:r>
        <w:rPr>
          <w:spacing w:val="40"/>
        </w:rPr>
        <w:t xml:space="preserve"> </w:t>
      </w:r>
      <w:r>
        <w:rPr>
          <w:w w:val="80"/>
        </w:rPr>
        <w:t>Bushenyi and Rukungiri, Katonga game reserve in Kyenjojo and Kamwenge, Kyambura game reserve in Bushenyi, Pian</w:t>
      </w:r>
      <w:r>
        <w:t xml:space="preserve"> </w:t>
      </w:r>
      <w:r>
        <w:rPr>
          <w:w w:val="80"/>
        </w:rPr>
        <w:t>-Upe game reserve in Nakapiripirit, Kibaale forest corridor in Kamwenge, Karuma game reserve in Masindi, Matheniko game reserve in</w:t>
      </w:r>
      <w:r>
        <w:t xml:space="preserve"> </w:t>
      </w:r>
      <w:r>
        <w:rPr>
          <w:w w:val="80"/>
        </w:rPr>
        <w:t>Moroto, Kitagati game reserve in Bushenyi, Kikagata game reserve in Ntungamo, Ajai game reserve in Arua, Bugungu game reserve in Buliisa, Semliki game reserve</w:t>
      </w:r>
      <w:r>
        <w:t xml:space="preserve"> </w:t>
      </w:r>
      <w:r>
        <w:rPr>
          <w:w w:val="80"/>
        </w:rPr>
        <w:t>in Bundibugyo,</w:t>
      </w:r>
      <w:r>
        <w:rPr>
          <w:w w:val="90"/>
        </w:rPr>
        <w:t xml:space="preserve"> </w:t>
      </w:r>
      <w:r>
        <w:rPr>
          <w:spacing w:val="-4"/>
          <w:w w:val="90"/>
        </w:rPr>
        <w:t>etc.</w:t>
      </w:r>
    </w:p>
    <w:p w:rsidR="00E5575B" w:rsidRDefault="00E5575B">
      <w:pPr>
        <w:pStyle w:val="BodyText"/>
        <w:spacing w:before="7"/>
        <w:ind w:left="0"/>
      </w:pPr>
    </w:p>
    <w:p w:rsidR="00E5575B" w:rsidRDefault="00D512E5">
      <w:pPr>
        <w:pStyle w:val="BodyText"/>
        <w:spacing w:line="242" w:lineRule="auto"/>
        <w:ind w:left="460" w:right="712" w:firstLine="91"/>
      </w:pPr>
      <w:r>
        <w:rPr>
          <w:rFonts w:ascii="Arial"/>
          <w:b/>
          <w:w w:val="80"/>
        </w:rPr>
        <w:t xml:space="preserve">Community wildlife area </w:t>
      </w:r>
      <w:r>
        <w:rPr>
          <w:w w:val="80"/>
        </w:rPr>
        <w:t>is a place where animals are kept for public viewing and hunting is allowed by special permits from the authorities and they</w:t>
      </w:r>
      <w:r>
        <w:rPr>
          <w:spacing w:val="40"/>
        </w:rPr>
        <w:t xml:space="preserve"> </w:t>
      </w:r>
      <w:r>
        <w:rPr>
          <w:w w:val="80"/>
        </w:rPr>
        <w:t>cover a total area of about 35,143 km</w:t>
      </w:r>
      <w:r>
        <w:rPr>
          <w:w w:val="80"/>
          <w:position w:val="5"/>
          <w:sz w:val="13"/>
        </w:rPr>
        <w:t>2</w:t>
      </w:r>
      <w:r>
        <w:rPr>
          <w:w w:val="80"/>
        </w:rPr>
        <w:t>. These are Katonga in Kyenjojo, East Madi in Moyo, West Madi in Yumbe, Sebei in Kapchorwa, Semliki in</w:t>
      </w:r>
      <w:r>
        <w:rPr>
          <w:spacing w:val="40"/>
        </w:rPr>
        <w:t xml:space="preserve"> </w:t>
      </w:r>
      <w:r>
        <w:rPr>
          <w:w w:val="80"/>
        </w:rPr>
        <w:t>Bundibugyo, South Karamoja in Nakapiripirit, North Karamoja in</w:t>
      </w:r>
      <w:r>
        <w:t xml:space="preserve"> </w:t>
      </w:r>
      <w:r>
        <w:rPr>
          <w:w w:val="80"/>
        </w:rPr>
        <w:t>Moroto, Buhaka in Hoima, Napak in Moroto,</w:t>
      </w:r>
      <w:r>
        <w:rPr>
          <w:spacing w:val="40"/>
        </w:rPr>
        <w:t xml:space="preserve"> </w:t>
      </w:r>
      <w:r>
        <w:rPr>
          <w:w w:val="80"/>
        </w:rPr>
        <w:t>etc.</w:t>
      </w:r>
    </w:p>
    <w:p w:rsidR="00E5575B" w:rsidRDefault="00E5575B">
      <w:pPr>
        <w:pStyle w:val="BodyText"/>
        <w:spacing w:before="1"/>
        <w:ind w:left="0"/>
      </w:pPr>
    </w:p>
    <w:p w:rsidR="00E5575B" w:rsidRDefault="00D512E5">
      <w:pPr>
        <w:pStyle w:val="BodyText"/>
        <w:spacing w:line="242" w:lineRule="auto"/>
        <w:ind w:left="460" w:right="714" w:firstLine="91"/>
        <w:jc w:val="both"/>
      </w:pPr>
      <w:r>
        <w:rPr>
          <w:rFonts w:ascii="Arial"/>
          <w:b/>
          <w:w w:val="80"/>
        </w:rPr>
        <w:t xml:space="preserve">Wildlife sanctuary </w:t>
      </w:r>
      <w:r>
        <w:rPr>
          <w:w w:val="80"/>
        </w:rPr>
        <w:t xml:space="preserve">is an area gazetted by the state in order to preserve, conserve and protect animals and birds as well as plants which are nearing </w:t>
      </w:r>
      <w:r>
        <w:rPr>
          <w:w w:val="85"/>
        </w:rPr>
        <w:t>depletion</w:t>
      </w:r>
      <w:r>
        <w:rPr>
          <w:spacing w:val="-6"/>
          <w:w w:val="85"/>
        </w:rPr>
        <w:t xml:space="preserve"> </w:t>
      </w:r>
      <w:r>
        <w:rPr>
          <w:w w:val="85"/>
        </w:rPr>
        <w:t>or</w:t>
      </w:r>
      <w:r>
        <w:rPr>
          <w:spacing w:val="-5"/>
          <w:w w:val="85"/>
        </w:rPr>
        <w:t xml:space="preserve"> </w:t>
      </w:r>
      <w:r>
        <w:rPr>
          <w:w w:val="85"/>
        </w:rPr>
        <w:t>extinction</w:t>
      </w:r>
      <w:r>
        <w:rPr>
          <w:spacing w:val="-5"/>
          <w:w w:val="85"/>
        </w:rPr>
        <w:t xml:space="preserve"> </w:t>
      </w:r>
      <w:r>
        <w:rPr>
          <w:w w:val="85"/>
        </w:rPr>
        <w:t>and</w:t>
      </w:r>
      <w:r>
        <w:rPr>
          <w:spacing w:val="-6"/>
          <w:w w:val="85"/>
        </w:rPr>
        <w:t xml:space="preserve"> </w:t>
      </w:r>
      <w:r>
        <w:rPr>
          <w:w w:val="85"/>
        </w:rPr>
        <w:t>they</w:t>
      </w:r>
      <w:r>
        <w:rPr>
          <w:spacing w:val="-5"/>
          <w:w w:val="85"/>
        </w:rPr>
        <w:t xml:space="preserve"> </w:t>
      </w:r>
      <w:r>
        <w:rPr>
          <w:w w:val="85"/>
        </w:rPr>
        <w:t>cover</w:t>
      </w:r>
      <w:r>
        <w:rPr>
          <w:spacing w:val="-5"/>
          <w:w w:val="85"/>
        </w:rPr>
        <w:t xml:space="preserve"> </w:t>
      </w:r>
      <w:r>
        <w:rPr>
          <w:w w:val="85"/>
        </w:rPr>
        <w:t>a</w:t>
      </w:r>
      <w:r>
        <w:rPr>
          <w:spacing w:val="-6"/>
          <w:w w:val="85"/>
        </w:rPr>
        <w:t xml:space="preserve"> </w:t>
      </w:r>
      <w:r>
        <w:rPr>
          <w:w w:val="85"/>
        </w:rPr>
        <w:t>total</w:t>
      </w:r>
      <w:r>
        <w:rPr>
          <w:spacing w:val="-5"/>
          <w:w w:val="85"/>
        </w:rPr>
        <w:t xml:space="preserve"> </w:t>
      </w:r>
      <w:r>
        <w:rPr>
          <w:w w:val="85"/>
        </w:rPr>
        <w:t>area</w:t>
      </w:r>
      <w:r>
        <w:rPr>
          <w:spacing w:val="-5"/>
          <w:w w:val="85"/>
        </w:rPr>
        <w:t xml:space="preserve"> </w:t>
      </w:r>
      <w:r>
        <w:rPr>
          <w:w w:val="85"/>
        </w:rPr>
        <w:t>of</w:t>
      </w:r>
      <w:r>
        <w:rPr>
          <w:spacing w:val="-6"/>
          <w:w w:val="85"/>
        </w:rPr>
        <w:t xml:space="preserve"> </w:t>
      </w:r>
      <w:r>
        <w:rPr>
          <w:w w:val="85"/>
        </w:rPr>
        <w:t>about</w:t>
      </w:r>
      <w:r>
        <w:rPr>
          <w:spacing w:val="-5"/>
          <w:w w:val="85"/>
        </w:rPr>
        <w:t xml:space="preserve"> </w:t>
      </w:r>
      <w:r>
        <w:rPr>
          <w:w w:val="85"/>
        </w:rPr>
        <w:t>966</w:t>
      </w:r>
      <w:r>
        <w:rPr>
          <w:spacing w:val="-5"/>
          <w:w w:val="85"/>
        </w:rPr>
        <w:t xml:space="preserve"> </w:t>
      </w:r>
      <w:r>
        <w:rPr>
          <w:w w:val="85"/>
        </w:rPr>
        <w:t>km</w:t>
      </w:r>
      <w:r>
        <w:rPr>
          <w:w w:val="85"/>
          <w:position w:val="5"/>
          <w:sz w:val="13"/>
        </w:rPr>
        <w:t>2</w:t>
      </w:r>
      <w:r>
        <w:rPr>
          <w:spacing w:val="-3"/>
          <w:w w:val="85"/>
          <w:position w:val="5"/>
          <w:sz w:val="13"/>
        </w:rPr>
        <w:t xml:space="preserve"> </w:t>
      </w:r>
      <w:r>
        <w:rPr>
          <w:w w:val="85"/>
        </w:rPr>
        <w:t>such</w:t>
      </w:r>
      <w:r>
        <w:rPr>
          <w:spacing w:val="-6"/>
          <w:w w:val="85"/>
        </w:rPr>
        <w:t xml:space="preserve"> </w:t>
      </w:r>
      <w:r>
        <w:rPr>
          <w:w w:val="85"/>
        </w:rPr>
        <w:t>as</w:t>
      </w:r>
      <w:r>
        <w:rPr>
          <w:spacing w:val="-4"/>
          <w:w w:val="85"/>
        </w:rPr>
        <w:t xml:space="preserve"> </w:t>
      </w:r>
      <w:r>
        <w:rPr>
          <w:w w:val="85"/>
        </w:rPr>
        <w:t>White</w:t>
      </w:r>
      <w:r>
        <w:rPr>
          <w:spacing w:val="-6"/>
          <w:w w:val="85"/>
        </w:rPr>
        <w:t xml:space="preserve"> </w:t>
      </w:r>
      <w:r>
        <w:rPr>
          <w:w w:val="85"/>
        </w:rPr>
        <w:t>Rhinos</w:t>
      </w:r>
      <w:r>
        <w:rPr>
          <w:spacing w:val="-5"/>
          <w:w w:val="85"/>
        </w:rPr>
        <w:t xml:space="preserve"> </w:t>
      </w:r>
      <w:r>
        <w:rPr>
          <w:w w:val="85"/>
        </w:rPr>
        <w:t>in</w:t>
      </w:r>
      <w:r>
        <w:rPr>
          <w:spacing w:val="-5"/>
          <w:w w:val="85"/>
        </w:rPr>
        <w:t xml:space="preserve"> </w:t>
      </w:r>
      <w:r>
        <w:rPr>
          <w:w w:val="85"/>
        </w:rPr>
        <w:t>Mountain</w:t>
      </w:r>
      <w:r>
        <w:rPr>
          <w:spacing w:val="-6"/>
          <w:w w:val="85"/>
        </w:rPr>
        <w:t xml:space="preserve"> </w:t>
      </w:r>
      <w:r>
        <w:rPr>
          <w:w w:val="85"/>
        </w:rPr>
        <w:t>Kei</w:t>
      </w:r>
      <w:r>
        <w:rPr>
          <w:spacing w:val="-5"/>
          <w:w w:val="85"/>
        </w:rPr>
        <w:t xml:space="preserve"> </w:t>
      </w:r>
      <w:r>
        <w:rPr>
          <w:w w:val="85"/>
        </w:rPr>
        <w:t>in</w:t>
      </w:r>
      <w:r>
        <w:rPr>
          <w:spacing w:val="-5"/>
          <w:w w:val="85"/>
        </w:rPr>
        <w:t xml:space="preserve"> </w:t>
      </w:r>
      <w:r>
        <w:rPr>
          <w:w w:val="85"/>
        </w:rPr>
        <w:t>Yumbe</w:t>
      </w:r>
      <w:r>
        <w:rPr>
          <w:spacing w:val="-5"/>
          <w:w w:val="85"/>
        </w:rPr>
        <w:t xml:space="preserve"> </w:t>
      </w:r>
      <w:r>
        <w:rPr>
          <w:w w:val="85"/>
        </w:rPr>
        <w:t>and</w:t>
      </w:r>
      <w:r>
        <w:rPr>
          <w:spacing w:val="-5"/>
          <w:w w:val="85"/>
        </w:rPr>
        <w:t xml:space="preserve"> </w:t>
      </w:r>
      <w:r>
        <w:rPr>
          <w:w w:val="85"/>
        </w:rPr>
        <w:t>Otze</w:t>
      </w:r>
      <w:r>
        <w:rPr>
          <w:spacing w:val="-6"/>
          <w:w w:val="85"/>
        </w:rPr>
        <w:t xml:space="preserve"> </w:t>
      </w:r>
      <w:r>
        <w:rPr>
          <w:w w:val="85"/>
        </w:rPr>
        <w:t>forests</w:t>
      </w:r>
      <w:r>
        <w:rPr>
          <w:spacing w:val="-5"/>
          <w:w w:val="85"/>
        </w:rPr>
        <w:t xml:space="preserve"> </w:t>
      </w:r>
      <w:r>
        <w:rPr>
          <w:w w:val="85"/>
        </w:rPr>
        <w:t>in</w:t>
      </w:r>
      <w:r>
        <w:rPr>
          <w:spacing w:val="-5"/>
          <w:w w:val="85"/>
        </w:rPr>
        <w:t xml:space="preserve"> </w:t>
      </w:r>
      <w:r>
        <w:rPr>
          <w:w w:val="85"/>
        </w:rPr>
        <w:t>Moyo</w:t>
      </w:r>
      <w:r>
        <w:rPr>
          <w:spacing w:val="-6"/>
          <w:w w:val="85"/>
        </w:rPr>
        <w:t xml:space="preserve"> </w:t>
      </w:r>
      <w:r>
        <w:rPr>
          <w:w w:val="85"/>
        </w:rPr>
        <w:t xml:space="preserve">(West </w:t>
      </w:r>
      <w:r>
        <w:rPr>
          <w:w w:val="80"/>
        </w:rPr>
        <w:t>Nile)</w:t>
      </w:r>
      <w:r>
        <w:t xml:space="preserve"> </w:t>
      </w:r>
      <w:r>
        <w:rPr>
          <w:w w:val="80"/>
        </w:rPr>
        <w:t>and</w:t>
      </w:r>
      <w:r>
        <w:t xml:space="preserve"> </w:t>
      </w:r>
      <w:r>
        <w:rPr>
          <w:w w:val="80"/>
        </w:rPr>
        <w:t>Chimpanzees</w:t>
      </w:r>
      <w:r>
        <w:t xml:space="preserve"> </w:t>
      </w:r>
      <w:r>
        <w:rPr>
          <w:w w:val="80"/>
        </w:rPr>
        <w:t>and</w:t>
      </w:r>
      <w:r>
        <w:t xml:space="preserve"> </w:t>
      </w:r>
      <w:r>
        <w:rPr>
          <w:w w:val="80"/>
        </w:rPr>
        <w:t>Mountain</w:t>
      </w:r>
      <w:r>
        <w:t xml:space="preserve"> </w:t>
      </w:r>
      <w:r>
        <w:rPr>
          <w:w w:val="80"/>
        </w:rPr>
        <w:t>gorillas</w:t>
      </w:r>
      <w:r>
        <w:t xml:space="preserve"> </w:t>
      </w:r>
      <w:r>
        <w:rPr>
          <w:w w:val="80"/>
        </w:rPr>
        <w:t>on</w:t>
      </w:r>
      <w:r>
        <w:t xml:space="preserve"> </w:t>
      </w:r>
      <w:r>
        <w:rPr>
          <w:w w:val="80"/>
        </w:rPr>
        <w:t>Ngamba</w:t>
      </w:r>
      <w:r>
        <w:t xml:space="preserve"> </w:t>
      </w:r>
      <w:r>
        <w:rPr>
          <w:w w:val="80"/>
        </w:rPr>
        <w:t>Island</w:t>
      </w:r>
      <w:r>
        <w:t xml:space="preserve"> </w:t>
      </w:r>
      <w:r>
        <w:rPr>
          <w:w w:val="80"/>
        </w:rPr>
        <w:t>in</w:t>
      </w:r>
      <w:r>
        <w:t xml:space="preserve"> </w:t>
      </w:r>
      <w:r>
        <w:rPr>
          <w:w w:val="80"/>
        </w:rPr>
        <w:t>L.Victoria</w:t>
      </w:r>
      <w:r>
        <w:t xml:space="preserve"> </w:t>
      </w:r>
      <w:r>
        <w:rPr>
          <w:w w:val="80"/>
        </w:rPr>
        <w:t>in</w:t>
      </w:r>
      <w:r>
        <w:t xml:space="preserve"> </w:t>
      </w:r>
      <w:r>
        <w:rPr>
          <w:w w:val="80"/>
        </w:rPr>
        <w:t>Mukono,</w:t>
      </w:r>
      <w:r>
        <w:t xml:space="preserve"> </w:t>
      </w:r>
      <w:r>
        <w:rPr>
          <w:w w:val="80"/>
        </w:rPr>
        <w:t>Mount</w:t>
      </w:r>
      <w:r>
        <w:t xml:space="preserve"> </w:t>
      </w:r>
      <w:r>
        <w:rPr>
          <w:w w:val="80"/>
        </w:rPr>
        <w:t>Mgahinga</w:t>
      </w:r>
      <w:r>
        <w:t xml:space="preserve"> </w:t>
      </w:r>
      <w:r>
        <w:rPr>
          <w:w w:val="80"/>
        </w:rPr>
        <w:t>in</w:t>
      </w:r>
      <w:r>
        <w:t xml:space="preserve"> </w:t>
      </w:r>
      <w:r>
        <w:rPr>
          <w:w w:val="80"/>
        </w:rPr>
        <w:t>Kisoro</w:t>
      </w:r>
      <w:r>
        <w:t xml:space="preserve"> </w:t>
      </w:r>
      <w:r>
        <w:rPr>
          <w:w w:val="80"/>
        </w:rPr>
        <w:t>and</w:t>
      </w:r>
      <w:r>
        <w:t xml:space="preserve"> </w:t>
      </w:r>
      <w:r>
        <w:rPr>
          <w:w w:val="80"/>
        </w:rPr>
        <w:t>in</w:t>
      </w:r>
      <w:r>
        <w:t xml:space="preserve"> </w:t>
      </w:r>
      <w:r>
        <w:rPr>
          <w:w w:val="80"/>
        </w:rPr>
        <w:t>Bwindi</w:t>
      </w:r>
      <w:r>
        <w:t xml:space="preserve"> </w:t>
      </w:r>
      <w:r>
        <w:rPr>
          <w:w w:val="80"/>
        </w:rPr>
        <w:t>impenetrable</w:t>
      </w:r>
      <w:r>
        <w:t xml:space="preserve"> </w:t>
      </w:r>
      <w:r>
        <w:rPr>
          <w:w w:val="80"/>
        </w:rPr>
        <w:t xml:space="preserve">forests </w:t>
      </w:r>
      <w:r>
        <w:rPr>
          <w:spacing w:val="-2"/>
          <w:w w:val="85"/>
        </w:rPr>
        <w:t>in Kanungu and other sanctuaries</w:t>
      </w:r>
      <w:r>
        <w:rPr>
          <w:spacing w:val="-3"/>
        </w:rPr>
        <w:t xml:space="preserve"> </w:t>
      </w:r>
      <w:r>
        <w:rPr>
          <w:spacing w:val="-2"/>
          <w:w w:val="85"/>
        </w:rPr>
        <w:t>are Entebbe, Jinja, Malaba,</w:t>
      </w:r>
      <w:r>
        <w:rPr>
          <w:spacing w:val="-2"/>
        </w:rPr>
        <w:t xml:space="preserve"> </w:t>
      </w:r>
      <w:r>
        <w:rPr>
          <w:spacing w:val="-2"/>
          <w:w w:val="85"/>
        </w:rPr>
        <w:t>Kazinga and Zoko forest.</w:t>
      </w:r>
    </w:p>
    <w:p w:rsidR="00E5575B" w:rsidRDefault="00E5575B">
      <w:pPr>
        <w:pStyle w:val="BodyText"/>
        <w:spacing w:before="3"/>
        <w:ind w:left="0"/>
      </w:pPr>
    </w:p>
    <w:p w:rsidR="00E5575B" w:rsidRDefault="00D512E5">
      <w:pPr>
        <w:ind w:left="551"/>
        <w:jc w:val="both"/>
        <w:rPr>
          <w:sz w:val="20"/>
        </w:rPr>
      </w:pPr>
      <w:r>
        <w:rPr>
          <w:rFonts w:ascii="Arial"/>
          <w:b/>
          <w:w w:val="80"/>
          <w:sz w:val="20"/>
        </w:rPr>
        <w:t>Wildlife</w:t>
      </w:r>
      <w:r>
        <w:rPr>
          <w:rFonts w:ascii="Arial"/>
          <w:b/>
          <w:spacing w:val="-9"/>
          <w:sz w:val="20"/>
        </w:rPr>
        <w:t xml:space="preserve"> </w:t>
      </w:r>
      <w:r>
        <w:rPr>
          <w:rFonts w:ascii="Arial"/>
          <w:b/>
          <w:w w:val="80"/>
          <w:sz w:val="20"/>
        </w:rPr>
        <w:t>ranches</w:t>
      </w:r>
      <w:r>
        <w:rPr>
          <w:rFonts w:ascii="Arial"/>
          <w:b/>
          <w:spacing w:val="-6"/>
          <w:sz w:val="20"/>
        </w:rPr>
        <w:t xml:space="preserve"> </w:t>
      </w:r>
      <w:r>
        <w:rPr>
          <w:w w:val="80"/>
          <w:sz w:val="20"/>
        </w:rPr>
        <w:t>mainly</w:t>
      </w:r>
      <w:r>
        <w:rPr>
          <w:spacing w:val="-6"/>
          <w:sz w:val="20"/>
        </w:rPr>
        <w:t xml:space="preserve"> </w:t>
      </w:r>
      <w:r>
        <w:rPr>
          <w:w w:val="80"/>
          <w:sz w:val="20"/>
        </w:rPr>
        <w:t>for</w:t>
      </w:r>
      <w:r>
        <w:rPr>
          <w:spacing w:val="-5"/>
          <w:sz w:val="20"/>
        </w:rPr>
        <w:t xml:space="preserve"> </w:t>
      </w:r>
      <w:r>
        <w:rPr>
          <w:w w:val="80"/>
          <w:sz w:val="20"/>
        </w:rPr>
        <w:t>white</w:t>
      </w:r>
      <w:r>
        <w:rPr>
          <w:spacing w:val="-2"/>
          <w:sz w:val="20"/>
        </w:rPr>
        <w:t xml:space="preserve"> </w:t>
      </w:r>
      <w:r>
        <w:rPr>
          <w:w w:val="80"/>
          <w:sz w:val="20"/>
        </w:rPr>
        <w:t>rhinos</w:t>
      </w:r>
      <w:r>
        <w:rPr>
          <w:spacing w:val="-6"/>
          <w:sz w:val="20"/>
        </w:rPr>
        <w:t xml:space="preserve"> </w:t>
      </w:r>
      <w:r>
        <w:rPr>
          <w:w w:val="80"/>
          <w:sz w:val="20"/>
        </w:rPr>
        <w:t>such</w:t>
      </w:r>
      <w:r>
        <w:rPr>
          <w:spacing w:val="-5"/>
          <w:sz w:val="20"/>
        </w:rPr>
        <w:t xml:space="preserve"> </w:t>
      </w:r>
      <w:r>
        <w:rPr>
          <w:w w:val="80"/>
          <w:sz w:val="20"/>
        </w:rPr>
        <w:t>as</w:t>
      </w:r>
      <w:r>
        <w:rPr>
          <w:spacing w:val="-6"/>
          <w:sz w:val="20"/>
        </w:rPr>
        <w:t xml:space="preserve"> </w:t>
      </w:r>
      <w:r>
        <w:rPr>
          <w:w w:val="80"/>
          <w:sz w:val="20"/>
        </w:rPr>
        <w:t>Ziwa</w:t>
      </w:r>
      <w:r>
        <w:rPr>
          <w:spacing w:val="-5"/>
          <w:sz w:val="20"/>
        </w:rPr>
        <w:t xml:space="preserve"> </w:t>
      </w:r>
      <w:r>
        <w:rPr>
          <w:w w:val="80"/>
          <w:sz w:val="20"/>
        </w:rPr>
        <w:t>Rhino</w:t>
      </w:r>
      <w:r>
        <w:rPr>
          <w:spacing w:val="-3"/>
          <w:sz w:val="20"/>
        </w:rPr>
        <w:t xml:space="preserve"> </w:t>
      </w:r>
      <w:r>
        <w:rPr>
          <w:w w:val="80"/>
          <w:sz w:val="20"/>
        </w:rPr>
        <w:t>ranch</w:t>
      </w:r>
      <w:r>
        <w:rPr>
          <w:spacing w:val="-6"/>
          <w:sz w:val="20"/>
        </w:rPr>
        <w:t xml:space="preserve"> </w:t>
      </w:r>
      <w:r>
        <w:rPr>
          <w:w w:val="80"/>
          <w:sz w:val="20"/>
        </w:rPr>
        <w:t>in</w:t>
      </w:r>
      <w:r>
        <w:rPr>
          <w:spacing w:val="-5"/>
          <w:sz w:val="20"/>
        </w:rPr>
        <w:t xml:space="preserve"> </w:t>
      </w:r>
      <w:r>
        <w:rPr>
          <w:spacing w:val="-2"/>
          <w:w w:val="80"/>
          <w:sz w:val="20"/>
        </w:rPr>
        <w:t>Nakasongola</w:t>
      </w:r>
    </w:p>
    <w:p w:rsidR="00E5575B" w:rsidRDefault="00E5575B">
      <w:pPr>
        <w:pStyle w:val="BodyText"/>
        <w:spacing w:before="4"/>
        <w:ind w:left="0"/>
      </w:pPr>
    </w:p>
    <w:p w:rsidR="00E5575B" w:rsidRDefault="00D512E5">
      <w:pPr>
        <w:pStyle w:val="Heading1"/>
        <w:spacing w:before="1"/>
      </w:pPr>
      <w:r>
        <w:rPr>
          <w:w w:val="80"/>
        </w:rPr>
        <w:t>A</w:t>
      </w:r>
      <w:r>
        <w:rPr>
          <w:spacing w:val="-4"/>
        </w:rPr>
        <w:t xml:space="preserve"> </w:t>
      </w:r>
      <w:r>
        <w:rPr>
          <w:w w:val="80"/>
        </w:rPr>
        <w:t>SKETCH</w:t>
      </w:r>
      <w:r>
        <w:rPr>
          <w:spacing w:val="-4"/>
        </w:rPr>
        <w:t xml:space="preserve"> </w:t>
      </w:r>
      <w:r>
        <w:rPr>
          <w:w w:val="80"/>
        </w:rPr>
        <w:t>MAP</w:t>
      </w:r>
      <w:r>
        <w:rPr>
          <w:spacing w:val="-5"/>
        </w:rPr>
        <w:t xml:space="preserve"> </w:t>
      </w:r>
      <w:r>
        <w:rPr>
          <w:w w:val="80"/>
        </w:rPr>
        <w:t>OF</w:t>
      </w:r>
      <w:r>
        <w:rPr>
          <w:spacing w:val="-3"/>
        </w:rPr>
        <w:t xml:space="preserve"> </w:t>
      </w:r>
      <w:r>
        <w:rPr>
          <w:w w:val="80"/>
        </w:rPr>
        <w:t>UGANDA</w:t>
      </w:r>
      <w:r>
        <w:rPr>
          <w:spacing w:val="-4"/>
        </w:rPr>
        <w:t xml:space="preserve"> </w:t>
      </w:r>
      <w:r>
        <w:rPr>
          <w:w w:val="80"/>
        </w:rPr>
        <w:t>SHOWING</w:t>
      </w:r>
      <w:r>
        <w:rPr>
          <w:spacing w:val="-4"/>
        </w:rPr>
        <w:t xml:space="preserve"> </w:t>
      </w:r>
      <w:r>
        <w:rPr>
          <w:w w:val="80"/>
        </w:rPr>
        <w:t>WILDLIFE</w:t>
      </w:r>
      <w:r>
        <w:rPr>
          <w:spacing w:val="-1"/>
        </w:rPr>
        <w:t xml:space="preserve"> </w:t>
      </w:r>
      <w:r>
        <w:rPr>
          <w:w w:val="80"/>
        </w:rPr>
        <w:t>CENTRES</w:t>
      </w:r>
      <w:r>
        <w:rPr>
          <w:spacing w:val="-2"/>
        </w:rPr>
        <w:t xml:space="preserve"> </w:t>
      </w:r>
      <w:r>
        <w:rPr>
          <w:w w:val="80"/>
        </w:rPr>
        <w:t>AND</w:t>
      </w:r>
      <w:r>
        <w:rPr>
          <w:spacing w:val="-4"/>
        </w:rPr>
        <w:t xml:space="preserve"> </w:t>
      </w:r>
      <w:r>
        <w:rPr>
          <w:w w:val="80"/>
        </w:rPr>
        <w:t>OTHER</w:t>
      </w:r>
      <w:r>
        <w:rPr>
          <w:spacing w:val="-4"/>
        </w:rPr>
        <w:t xml:space="preserve"> </w:t>
      </w:r>
      <w:r>
        <w:rPr>
          <w:w w:val="80"/>
        </w:rPr>
        <w:t>TOURIST</w:t>
      </w:r>
      <w:r>
        <w:rPr>
          <w:spacing w:val="1"/>
        </w:rPr>
        <w:t xml:space="preserve"> </w:t>
      </w:r>
      <w:r>
        <w:rPr>
          <w:spacing w:val="-2"/>
          <w:w w:val="80"/>
        </w:rPr>
        <w:t>ATTRACTIONS</w:t>
      </w:r>
    </w:p>
    <w:p w:rsidR="00E5575B" w:rsidRDefault="00E5575B">
      <w:pPr>
        <w:pStyle w:val="BodyText"/>
        <w:spacing w:before="226"/>
        <w:ind w:left="0"/>
        <w:rPr>
          <w:rFonts w:ascii="Arial"/>
          <w:b/>
        </w:rPr>
      </w:pPr>
    </w:p>
    <w:p w:rsidR="00E5575B" w:rsidRDefault="00D512E5">
      <w:pPr>
        <w:ind w:left="460"/>
        <w:rPr>
          <w:rFonts w:ascii="Arial"/>
          <w:b/>
          <w:sz w:val="20"/>
        </w:rPr>
      </w:pPr>
      <w:r>
        <w:rPr>
          <w:rFonts w:ascii="Arial"/>
          <w:b/>
          <w:w w:val="80"/>
          <w:sz w:val="20"/>
        </w:rPr>
        <w:t>Full</w:t>
      </w:r>
      <w:r>
        <w:rPr>
          <w:rFonts w:ascii="Arial"/>
          <w:b/>
          <w:spacing w:val="-2"/>
          <w:w w:val="90"/>
          <w:sz w:val="20"/>
        </w:rPr>
        <w:t xml:space="preserve"> </w:t>
      </w:r>
      <w:r>
        <w:rPr>
          <w:rFonts w:ascii="Arial"/>
          <w:b/>
          <w:spacing w:val="-4"/>
          <w:w w:val="90"/>
          <w:sz w:val="20"/>
        </w:rPr>
        <w:t>page</w:t>
      </w:r>
    </w:p>
    <w:p w:rsidR="00E5575B" w:rsidRDefault="00E5575B">
      <w:pPr>
        <w:pStyle w:val="BodyText"/>
        <w:spacing w:before="229"/>
        <w:ind w:left="0"/>
        <w:rPr>
          <w:rFonts w:ascii="Arial"/>
          <w:b/>
        </w:rPr>
      </w:pPr>
    </w:p>
    <w:p w:rsidR="00E5575B" w:rsidRDefault="00D512E5">
      <w:pPr>
        <w:pStyle w:val="Heading1"/>
      </w:pPr>
      <w:r>
        <w:rPr>
          <w:w w:val="80"/>
        </w:rPr>
        <w:t>FACTORS</w:t>
      </w:r>
      <w:r>
        <w:rPr>
          <w:spacing w:val="-3"/>
        </w:rPr>
        <w:t xml:space="preserve"> </w:t>
      </w:r>
      <w:r>
        <w:rPr>
          <w:w w:val="80"/>
        </w:rPr>
        <w:t>THAT</w:t>
      </w:r>
      <w:r>
        <w:rPr>
          <w:spacing w:val="-1"/>
        </w:rPr>
        <w:t xml:space="preserve"> </w:t>
      </w:r>
      <w:r>
        <w:rPr>
          <w:w w:val="80"/>
        </w:rPr>
        <w:t>FAVOURED</w:t>
      </w:r>
      <w:r>
        <w:rPr>
          <w:spacing w:val="-3"/>
        </w:rPr>
        <w:t xml:space="preserve"> </w:t>
      </w:r>
      <w:r>
        <w:rPr>
          <w:w w:val="80"/>
        </w:rPr>
        <w:t>THE</w:t>
      </w:r>
      <w:r>
        <w:rPr>
          <w:spacing w:val="-3"/>
        </w:rPr>
        <w:t xml:space="preserve"> </w:t>
      </w:r>
      <w:r>
        <w:rPr>
          <w:w w:val="80"/>
        </w:rPr>
        <w:t>DEVELOPMENT</w:t>
      </w:r>
      <w:r>
        <w:rPr>
          <w:spacing w:val="-2"/>
        </w:rPr>
        <w:t xml:space="preserve"> </w:t>
      </w:r>
      <w:r>
        <w:rPr>
          <w:w w:val="80"/>
        </w:rPr>
        <w:t>OF</w:t>
      </w:r>
      <w:r>
        <w:rPr>
          <w:spacing w:val="-1"/>
        </w:rPr>
        <w:t xml:space="preserve"> </w:t>
      </w:r>
      <w:r>
        <w:rPr>
          <w:w w:val="80"/>
        </w:rPr>
        <w:t>THE</w:t>
      </w:r>
      <w:r>
        <w:rPr>
          <w:spacing w:val="-3"/>
        </w:rPr>
        <w:t xml:space="preserve"> </w:t>
      </w:r>
      <w:r>
        <w:rPr>
          <w:w w:val="80"/>
        </w:rPr>
        <w:t>TOURISM</w:t>
      </w:r>
      <w:r>
        <w:rPr>
          <w:spacing w:val="-2"/>
        </w:rPr>
        <w:t xml:space="preserve"> </w:t>
      </w:r>
      <w:r>
        <w:rPr>
          <w:w w:val="80"/>
        </w:rPr>
        <w:t>INDUSTRY</w:t>
      </w:r>
      <w:r>
        <w:rPr>
          <w:spacing w:val="-3"/>
        </w:rPr>
        <w:t xml:space="preserve"> </w:t>
      </w:r>
      <w:r>
        <w:rPr>
          <w:w w:val="80"/>
        </w:rPr>
        <w:t>IN</w:t>
      </w:r>
      <w:r>
        <w:rPr>
          <w:spacing w:val="-3"/>
        </w:rPr>
        <w:t xml:space="preserve"> </w:t>
      </w:r>
      <w:r>
        <w:rPr>
          <w:spacing w:val="-2"/>
          <w:w w:val="80"/>
        </w:rPr>
        <w:t>UGANDA</w:t>
      </w:r>
    </w:p>
    <w:p w:rsidR="00E5575B" w:rsidRDefault="00D512E5">
      <w:pPr>
        <w:pStyle w:val="ListParagraph"/>
        <w:numPr>
          <w:ilvl w:val="0"/>
          <w:numId w:val="74"/>
        </w:numPr>
        <w:tabs>
          <w:tab w:val="left" w:pos="819"/>
        </w:tabs>
        <w:spacing w:before="1" w:line="242" w:lineRule="auto"/>
        <w:ind w:right="716" w:firstLine="0"/>
        <w:rPr>
          <w:sz w:val="20"/>
        </w:rPr>
      </w:pPr>
      <w:r>
        <w:rPr>
          <w:w w:val="85"/>
          <w:sz w:val="20"/>
        </w:rPr>
        <w:t>Uganda</w:t>
      </w:r>
      <w:r>
        <w:rPr>
          <w:spacing w:val="-3"/>
          <w:w w:val="85"/>
          <w:sz w:val="20"/>
        </w:rPr>
        <w:t xml:space="preserve"> </w:t>
      </w:r>
      <w:r>
        <w:rPr>
          <w:w w:val="85"/>
          <w:sz w:val="20"/>
        </w:rPr>
        <w:t>is</w:t>
      </w:r>
      <w:r>
        <w:rPr>
          <w:spacing w:val="-4"/>
          <w:w w:val="85"/>
          <w:sz w:val="20"/>
        </w:rPr>
        <w:t xml:space="preserve"> </w:t>
      </w:r>
      <w:r>
        <w:rPr>
          <w:w w:val="85"/>
          <w:sz w:val="20"/>
        </w:rPr>
        <w:t>endowed</w:t>
      </w:r>
      <w:r>
        <w:rPr>
          <w:spacing w:val="-2"/>
          <w:w w:val="85"/>
          <w:sz w:val="20"/>
        </w:rPr>
        <w:t xml:space="preserve"> </w:t>
      </w:r>
      <w:r>
        <w:rPr>
          <w:w w:val="85"/>
          <w:sz w:val="20"/>
        </w:rPr>
        <w:t>with</w:t>
      </w:r>
      <w:r>
        <w:rPr>
          <w:spacing w:val="-2"/>
          <w:w w:val="85"/>
          <w:sz w:val="20"/>
        </w:rPr>
        <w:t xml:space="preserve"> </w:t>
      </w:r>
      <w:r>
        <w:rPr>
          <w:w w:val="85"/>
          <w:sz w:val="20"/>
        </w:rPr>
        <w:t>variety</w:t>
      </w:r>
      <w:r>
        <w:rPr>
          <w:spacing w:val="-2"/>
          <w:w w:val="85"/>
          <w:sz w:val="20"/>
        </w:rPr>
        <w:t xml:space="preserve"> </w:t>
      </w:r>
      <w:r>
        <w:rPr>
          <w:w w:val="85"/>
          <w:sz w:val="20"/>
        </w:rPr>
        <w:t>of</w:t>
      </w:r>
      <w:r>
        <w:rPr>
          <w:spacing w:val="-3"/>
          <w:w w:val="85"/>
          <w:sz w:val="20"/>
        </w:rPr>
        <w:t xml:space="preserve"> </w:t>
      </w:r>
      <w:r>
        <w:rPr>
          <w:w w:val="85"/>
          <w:sz w:val="20"/>
        </w:rPr>
        <w:t>faunas</w:t>
      </w:r>
      <w:r>
        <w:rPr>
          <w:spacing w:val="-4"/>
          <w:w w:val="85"/>
          <w:sz w:val="20"/>
        </w:rPr>
        <w:t xml:space="preserve"> </w:t>
      </w:r>
      <w:r>
        <w:rPr>
          <w:w w:val="85"/>
          <w:sz w:val="20"/>
        </w:rPr>
        <w:t>(wild</w:t>
      </w:r>
      <w:r>
        <w:rPr>
          <w:spacing w:val="-4"/>
          <w:w w:val="85"/>
          <w:sz w:val="20"/>
        </w:rPr>
        <w:t xml:space="preserve"> </w:t>
      </w:r>
      <w:r>
        <w:rPr>
          <w:w w:val="85"/>
          <w:sz w:val="20"/>
        </w:rPr>
        <w:t>animals)</w:t>
      </w:r>
      <w:r>
        <w:rPr>
          <w:spacing w:val="-3"/>
          <w:w w:val="85"/>
          <w:sz w:val="20"/>
        </w:rPr>
        <w:t xml:space="preserve"> </w:t>
      </w:r>
      <w:r>
        <w:rPr>
          <w:w w:val="85"/>
          <w:sz w:val="20"/>
        </w:rPr>
        <w:t>like</w:t>
      </w:r>
      <w:r>
        <w:rPr>
          <w:spacing w:val="-2"/>
          <w:w w:val="85"/>
          <w:sz w:val="20"/>
        </w:rPr>
        <w:t xml:space="preserve"> </w:t>
      </w:r>
      <w:r>
        <w:rPr>
          <w:w w:val="85"/>
          <w:sz w:val="20"/>
        </w:rPr>
        <w:t>elephants,</w:t>
      </w:r>
      <w:r>
        <w:rPr>
          <w:spacing w:val="-4"/>
          <w:w w:val="85"/>
          <w:sz w:val="20"/>
        </w:rPr>
        <w:t xml:space="preserve"> </w:t>
      </w:r>
      <w:r>
        <w:rPr>
          <w:w w:val="85"/>
          <w:sz w:val="20"/>
        </w:rPr>
        <w:t>zebras,</w:t>
      </w:r>
      <w:r>
        <w:rPr>
          <w:spacing w:val="-3"/>
          <w:w w:val="85"/>
          <w:sz w:val="20"/>
        </w:rPr>
        <w:t xml:space="preserve"> </w:t>
      </w:r>
      <w:r>
        <w:rPr>
          <w:w w:val="85"/>
          <w:sz w:val="20"/>
        </w:rPr>
        <w:t>antelopes,</w:t>
      </w:r>
      <w:r>
        <w:rPr>
          <w:spacing w:val="-2"/>
          <w:w w:val="85"/>
          <w:sz w:val="20"/>
        </w:rPr>
        <w:t xml:space="preserve"> </w:t>
      </w:r>
      <w:r>
        <w:rPr>
          <w:w w:val="85"/>
          <w:sz w:val="20"/>
        </w:rPr>
        <w:t>lions,</w:t>
      </w:r>
      <w:r>
        <w:rPr>
          <w:spacing w:val="-2"/>
          <w:w w:val="85"/>
          <w:sz w:val="20"/>
        </w:rPr>
        <w:t xml:space="preserve"> </w:t>
      </w:r>
      <w:r>
        <w:rPr>
          <w:w w:val="85"/>
          <w:sz w:val="20"/>
        </w:rPr>
        <w:t>hyenas,</w:t>
      </w:r>
      <w:r>
        <w:rPr>
          <w:spacing w:val="-4"/>
          <w:w w:val="85"/>
          <w:sz w:val="20"/>
        </w:rPr>
        <w:t xml:space="preserve"> </w:t>
      </w:r>
      <w:r>
        <w:rPr>
          <w:w w:val="85"/>
          <w:sz w:val="20"/>
        </w:rPr>
        <w:t>cheetahs,</w:t>
      </w:r>
      <w:r>
        <w:rPr>
          <w:spacing w:val="-2"/>
          <w:w w:val="85"/>
          <w:sz w:val="20"/>
        </w:rPr>
        <w:t xml:space="preserve"> </w:t>
      </w:r>
      <w:r>
        <w:rPr>
          <w:w w:val="85"/>
          <w:sz w:val="20"/>
        </w:rPr>
        <w:t>leopards,</w:t>
      </w:r>
      <w:r>
        <w:rPr>
          <w:spacing w:val="-4"/>
          <w:sz w:val="20"/>
        </w:rPr>
        <w:t xml:space="preserve"> </w:t>
      </w:r>
      <w:r>
        <w:rPr>
          <w:w w:val="85"/>
          <w:sz w:val="20"/>
        </w:rPr>
        <w:t>snakes,</w:t>
      </w:r>
      <w:r>
        <w:rPr>
          <w:spacing w:val="-4"/>
          <w:w w:val="85"/>
          <w:sz w:val="20"/>
        </w:rPr>
        <w:t xml:space="preserve"> </w:t>
      </w:r>
      <w:r>
        <w:rPr>
          <w:w w:val="85"/>
          <w:sz w:val="20"/>
        </w:rPr>
        <w:t xml:space="preserve">lizards, </w:t>
      </w:r>
      <w:r>
        <w:rPr>
          <w:w w:val="80"/>
          <w:sz w:val="20"/>
        </w:rPr>
        <w:t>crocodiles, hippopotamus, fish, ostriches, woodpeckers, vultures, crested cranes, gray parrots and others found in the national parks, game reserves, sanctuaries and zoos such as Kidepo, Mgahinga, Murchison, Lake Mburo, Entebbe Wildlife centre, etc.</w:t>
      </w:r>
    </w:p>
    <w:p w:rsidR="00E5575B" w:rsidRDefault="00D512E5">
      <w:pPr>
        <w:pStyle w:val="ListParagraph"/>
        <w:numPr>
          <w:ilvl w:val="0"/>
          <w:numId w:val="74"/>
        </w:numPr>
        <w:tabs>
          <w:tab w:val="left" w:pos="819"/>
        </w:tabs>
        <w:spacing w:line="242" w:lineRule="auto"/>
        <w:ind w:right="717" w:firstLine="0"/>
        <w:rPr>
          <w:sz w:val="20"/>
        </w:rPr>
      </w:pPr>
      <w:r>
        <w:rPr>
          <w:w w:val="85"/>
          <w:sz w:val="20"/>
        </w:rPr>
        <w:t>Uganda</w:t>
      </w:r>
      <w:r>
        <w:rPr>
          <w:spacing w:val="-6"/>
          <w:w w:val="85"/>
          <w:sz w:val="20"/>
        </w:rPr>
        <w:t xml:space="preserve"> </w:t>
      </w:r>
      <w:r>
        <w:rPr>
          <w:w w:val="85"/>
          <w:sz w:val="20"/>
        </w:rPr>
        <w:t>has</w:t>
      </w:r>
      <w:r>
        <w:rPr>
          <w:spacing w:val="-5"/>
          <w:w w:val="85"/>
          <w:sz w:val="20"/>
        </w:rPr>
        <w:t xml:space="preserve"> </w:t>
      </w:r>
      <w:r>
        <w:rPr>
          <w:w w:val="85"/>
          <w:sz w:val="20"/>
        </w:rPr>
        <w:t>a</w:t>
      </w:r>
      <w:r>
        <w:rPr>
          <w:spacing w:val="-5"/>
          <w:w w:val="85"/>
          <w:sz w:val="20"/>
        </w:rPr>
        <w:t xml:space="preserve"> </w:t>
      </w:r>
      <w:r>
        <w:rPr>
          <w:w w:val="85"/>
          <w:sz w:val="20"/>
        </w:rPr>
        <w:t>beautiful</w:t>
      </w:r>
      <w:r>
        <w:rPr>
          <w:spacing w:val="-6"/>
          <w:w w:val="85"/>
          <w:sz w:val="20"/>
        </w:rPr>
        <w:t xml:space="preserve"> </w:t>
      </w:r>
      <w:r>
        <w:rPr>
          <w:w w:val="85"/>
          <w:sz w:val="20"/>
        </w:rPr>
        <w:t>scenery</w:t>
      </w:r>
      <w:r>
        <w:rPr>
          <w:spacing w:val="-5"/>
          <w:w w:val="85"/>
          <w:sz w:val="20"/>
        </w:rPr>
        <w:t xml:space="preserve"> </w:t>
      </w:r>
      <w:r>
        <w:rPr>
          <w:w w:val="85"/>
          <w:sz w:val="20"/>
        </w:rPr>
        <w:t>composed</w:t>
      </w:r>
      <w:r>
        <w:rPr>
          <w:spacing w:val="-5"/>
          <w:w w:val="85"/>
          <w:sz w:val="20"/>
        </w:rPr>
        <w:t xml:space="preserve"> </w:t>
      </w:r>
      <w:r>
        <w:rPr>
          <w:w w:val="85"/>
          <w:sz w:val="20"/>
        </w:rPr>
        <w:t>of</w:t>
      </w:r>
      <w:r>
        <w:rPr>
          <w:spacing w:val="-6"/>
          <w:w w:val="85"/>
          <w:sz w:val="20"/>
        </w:rPr>
        <w:t xml:space="preserve"> </w:t>
      </w:r>
      <w:r>
        <w:rPr>
          <w:w w:val="85"/>
          <w:sz w:val="20"/>
        </w:rPr>
        <w:t>relief</w:t>
      </w:r>
      <w:r>
        <w:rPr>
          <w:spacing w:val="-5"/>
          <w:w w:val="85"/>
          <w:sz w:val="20"/>
        </w:rPr>
        <w:t xml:space="preserve"> </w:t>
      </w:r>
      <w:r>
        <w:rPr>
          <w:w w:val="85"/>
          <w:sz w:val="20"/>
        </w:rPr>
        <w:t>features</w:t>
      </w:r>
      <w:r>
        <w:rPr>
          <w:spacing w:val="-5"/>
          <w:w w:val="85"/>
          <w:sz w:val="20"/>
        </w:rPr>
        <w:t xml:space="preserve"> </w:t>
      </w:r>
      <w:r>
        <w:rPr>
          <w:w w:val="85"/>
          <w:sz w:val="20"/>
        </w:rPr>
        <w:t>both</w:t>
      </w:r>
      <w:r>
        <w:rPr>
          <w:spacing w:val="-6"/>
          <w:w w:val="85"/>
          <w:sz w:val="20"/>
        </w:rPr>
        <w:t xml:space="preserve"> </w:t>
      </w:r>
      <w:r>
        <w:rPr>
          <w:w w:val="85"/>
          <w:sz w:val="20"/>
        </w:rPr>
        <w:t>volcanic</w:t>
      </w:r>
      <w:r>
        <w:rPr>
          <w:spacing w:val="-5"/>
          <w:w w:val="85"/>
          <w:sz w:val="20"/>
        </w:rPr>
        <w:t xml:space="preserve"> </w:t>
      </w:r>
      <w:r>
        <w:rPr>
          <w:w w:val="85"/>
          <w:sz w:val="20"/>
        </w:rPr>
        <w:t>and</w:t>
      </w:r>
      <w:r>
        <w:rPr>
          <w:spacing w:val="-5"/>
          <w:w w:val="85"/>
          <w:sz w:val="20"/>
        </w:rPr>
        <w:t xml:space="preserve"> </w:t>
      </w:r>
      <w:r>
        <w:rPr>
          <w:w w:val="85"/>
          <w:sz w:val="20"/>
        </w:rPr>
        <w:t>block</w:t>
      </w:r>
      <w:r>
        <w:rPr>
          <w:spacing w:val="-6"/>
          <w:w w:val="85"/>
          <w:sz w:val="20"/>
        </w:rPr>
        <w:t xml:space="preserve"> </w:t>
      </w:r>
      <w:r>
        <w:rPr>
          <w:w w:val="85"/>
          <w:sz w:val="20"/>
        </w:rPr>
        <w:t>mountains</w:t>
      </w:r>
      <w:r>
        <w:rPr>
          <w:spacing w:val="-5"/>
          <w:w w:val="85"/>
          <w:sz w:val="20"/>
        </w:rPr>
        <w:t xml:space="preserve"> </w:t>
      </w:r>
      <w:r>
        <w:rPr>
          <w:w w:val="85"/>
          <w:sz w:val="20"/>
        </w:rPr>
        <w:t>like</w:t>
      </w:r>
      <w:r>
        <w:rPr>
          <w:spacing w:val="-5"/>
          <w:w w:val="85"/>
          <w:sz w:val="20"/>
        </w:rPr>
        <w:t xml:space="preserve"> </w:t>
      </w:r>
      <w:r>
        <w:rPr>
          <w:w w:val="85"/>
          <w:sz w:val="20"/>
        </w:rPr>
        <w:t>Elgon</w:t>
      </w:r>
      <w:r>
        <w:rPr>
          <w:spacing w:val="-5"/>
          <w:w w:val="85"/>
          <w:sz w:val="20"/>
        </w:rPr>
        <w:t xml:space="preserve"> </w:t>
      </w:r>
      <w:r>
        <w:rPr>
          <w:w w:val="85"/>
          <w:sz w:val="20"/>
        </w:rPr>
        <w:t>and</w:t>
      </w:r>
      <w:r>
        <w:rPr>
          <w:spacing w:val="-6"/>
          <w:w w:val="85"/>
          <w:sz w:val="20"/>
        </w:rPr>
        <w:t xml:space="preserve"> </w:t>
      </w:r>
      <w:r>
        <w:rPr>
          <w:w w:val="85"/>
          <w:sz w:val="20"/>
        </w:rPr>
        <w:t>Rwenzori;</w:t>
      </w:r>
      <w:r>
        <w:rPr>
          <w:spacing w:val="-5"/>
          <w:w w:val="85"/>
          <w:sz w:val="20"/>
        </w:rPr>
        <w:t xml:space="preserve"> </w:t>
      </w:r>
      <w:r>
        <w:rPr>
          <w:w w:val="85"/>
          <w:sz w:val="20"/>
        </w:rPr>
        <w:t>drainage</w:t>
      </w:r>
      <w:r>
        <w:rPr>
          <w:spacing w:val="-5"/>
          <w:w w:val="85"/>
          <w:sz w:val="20"/>
        </w:rPr>
        <w:t xml:space="preserve"> </w:t>
      </w:r>
      <w:r>
        <w:rPr>
          <w:w w:val="85"/>
          <w:sz w:val="20"/>
        </w:rPr>
        <w:t>features</w:t>
      </w:r>
      <w:r>
        <w:rPr>
          <w:spacing w:val="-6"/>
          <w:w w:val="85"/>
          <w:sz w:val="20"/>
        </w:rPr>
        <w:t xml:space="preserve"> </w:t>
      </w:r>
      <w:r>
        <w:rPr>
          <w:w w:val="85"/>
          <w:sz w:val="20"/>
        </w:rPr>
        <w:t xml:space="preserve">like </w:t>
      </w:r>
      <w:r>
        <w:rPr>
          <w:w w:val="80"/>
          <w:sz w:val="20"/>
        </w:rPr>
        <w:t xml:space="preserve">lake Victoria as biggest in Africa, Katwe, Mutanda, and Albert, and Victoria Nile river Sezibwa and Katongo, Ggaba beach, Lido beach and Garuga golf </w:t>
      </w:r>
      <w:r>
        <w:rPr>
          <w:spacing w:val="-2"/>
          <w:w w:val="85"/>
          <w:sz w:val="20"/>
        </w:rPr>
        <w:t>course; Western rift</w:t>
      </w:r>
      <w:r>
        <w:rPr>
          <w:spacing w:val="-2"/>
          <w:sz w:val="20"/>
        </w:rPr>
        <w:t xml:space="preserve"> </w:t>
      </w:r>
      <w:r>
        <w:rPr>
          <w:spacing w:val="-2"/>
          <w:w w:val="85"/>
          <w:sz w:val="20"/>
        </w:rPr>
        <w:t xml:space="preserve">valley, Butiaba escarpment and Kichwamba escarpment; glaciated features like Lau du Speke on Mt. Rwenzori; etc are all great </w:t>
      </w:r>
      <w:r>
        <w:rPr>
          <w:w w:val="85"/>
          <w:sz w:val="20"/>
        </w:rPr>
        <w:t>tourist attraction for Uganda’s tourism sector.</w:t>
      </w:r>
    </w:p>
    <w:p w:rsidR="00E5575B" w:rsidRDefault="00D512E5">
      <w:pPr>
        <w:pStyle w:val="ListParagraph"/>
        <w:numPr>
          <w:ilvl w:val="0"/>
          <w:numId w:val="74"/>
        </w:numPr>
        <w:tabs>
          <w:tab w:val="left" w:pos="819"/>
        </w:tabs>
        <w:spacing w:line="242" w:lineRule="auto"/>
        <w:ind w:right="715" w:firstLine="0"/>
        <w:rPr>
          <w:sz w:val="20"/>
        </w:rPr>
      </w:pPr>
      <w:r>
        <w:rPr>
          <w:w w:val="85"/>
          <w:sz w:val="20"/>
        </w:rPr>
        <w:t>Uganda is</w:t>
      </w:r>
      <w:r>
        <w:rPr>
          <w:spacing w:val="-1"/>
          <w:w w:val="85"/>
          <w:sz w:val="20"/>
        </w:rPr>
        <w:t xml:space="preserve"> </w:t>
      </w:r>
      <w:r>
        <w:rPr>
          <w:w w:val="85"/>
          <w:sz w:val="20"/>
        </w:rPr>
        <w:t xml:space="preserve">with varied floras / vegetation types found in different parts of Uganda which have offered a natural beauty over the landscape. For </w:t>
      </w:r>
      <w:r>
        <w:rPr>
          <w:spacing w:val="-2"/>
          <w:w w:val="85"/>
          <w:sz w:val="20"/>
        </w:rPr>
        <w:t xml:space="preserve">instance equatorial rainforests like Mabira, Budongo, Malabigambo, Ssese islands; montane forests like Mt. Elgon, Rwenzori, Muhavura; dry golden </w:t>
      </w:r>
      <w:r>
        <w:rPr>
          <w:w w:val="85"/>
          <w:sz w:val="20"/>
        </w:rPr>
        <w:t>savanna at Muhokya in Kasese, Mburo and Murchison and swamps like Nabajuzi, Mpologoma, etc have attracted tourists for different pleasure activities</w:t>
      </w:r>
      <w:r>
        <w:rPr>
          <w:spacing w:val="-6"/>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camping,</w:t>
      </w:r>
      <w:r>
        <w:rPr>
          <w:spacing w:val="-6"/>
          <w:w w:val="85"/>
          <w:sz w:val="20"/>
        </w:rPr>
        <w:t xml:space="preserve"> </w:t>
      </w:r>
      <w:r>
        <w:rPr>
          <w:w w:val="85"/>
          <w:sz w:val="20"/>
        </w:rPr>
        <w:t>filming,</w:t>
      </w:r>
      <w:r>
        <w:rPr>
          <w:spacing w:val="-5"/>
          <w:w w:val="85"/>
          <w:sz w:val="20"/>
        </w:rPr>
        <w:t xml:space="preserve"> </w:t>
      </w:r>
      <w:r>
        <w:rPr>
          <w:w w:val="85"/>
          <w:sz w:val="20"/>
        </w:rPr>
        <w:t>adventure</w:t>
      </w:r>
      <w:r>
        <w:rPr>
          <w:spacing w:val="-5"/>
          <w:w w:val="85"/>
          <w:sz w:val="20"/>
        </w:rPr>
        <w:t xml:space="preserve"> </w:t>
      </w:r>
      <w:r>
        <w:rPr>
          <w:w w:val="85"/>
          <w:sz w:val="20"/>
        </w:rPr>
        <w:t>and</w:t>
      </w:r>
      <w:r>
        <w:rPr>
          <w:spacing w:val="-6"/>
          <w:w w:val="85"/>
          <w:sz w:val="20"/>
        </w:rPr>
        <w:t xml:space="preserve"> </w:t>
      </w:r>
      <w:r>
        <w:rPr>
          <w:w w:val="85"/>
          <w:sz w:val="20"/>
        </w:rPr>
        <w:t>ecological</w:t>
      </w:r>
      <w:r>
        <w:rPr>
          <w:spacing w:val="-5"/>
          <w:w w:val="85"/>
          <w:sz w:val="20"/>
        </w:rPr>
        <w:t xml:space="preserve"> </w:t>
      </w:r>
      <w:r>
        <w:rPr>
          <w:w w:val="85"/>
          <w:sz w:val="20"/>
        </w:rPr>
        <w:t>studies.</w:t>
      </w:r>
    </w:p>
    <w:p w:rsidR="00E5575B" w:rsidRDefault="00D512E5">
      <w:pPr>
        <w:pStyle w:val="ListParagraph"/>
        <w:numPr>
          <w:ilvl w:val="0"/>
          <w:numId w:val="74"/>
        </w:numPr>
        <w:tabs>
          <w:tab w:val="left" w:pos="819"/>
        </w:tabs>
        <w:spacing w:line="242" w:lineRule="auto"/>
        <w:ind w:right="718" w:firstLine="0"/>
        <w:rPr>
          <w:sz w:val="20"/>
        </w:rPr>
      </w:pPr>
      <w:r>
        <w:rPr>
          <w:w w:val="80"/>
          <w:sz w:val="20"/>
        </w:rPr>
        <w:t xml:space="preserve">Existence of the unique traditional norms, cultures and black races have the favoured the tourism sector. Uganda has various cultures due to the </w:t>
      </w:r>
      <w:r>
        <w:rPr>
          <w:w w:val="85"/>
          <w:sz w:val="20"/>
        </w:rPr>
        <w:t>variety</w:t>
      </w:r>
      <w:r>
        <w:rPr>
          <w:spacing w:val="-5"/>
          <w:w w:val="85"/>
          <w:sz w:val="20"/>
        </w:rPr>
        <w:t xml:space="preserve"> </w:t>
      </w:r>
      <w:r>
        <w:rPr>
          <w:w w:val="85"/>
          <w:sz w:val="20"/>
        </w:rPr>
        <w:t>of</w:t>
      </w:r>
      <w:r>
        <w:rPr>
          <w:spacing w:val="-4"/>
          <w:w w:val="85"/>
          <w:sz w:val="20"/>
        </w:rPr>
        <w:t xml:space="preserve"> </w:t>
      </w:r>
      <w:r>
        <w:rPr>
          <w:w w:val="85"/>
          <w:sz w:val="20"/>
        </w:rPr>
        <w:t>tribes</w:t>
      </w:r>
      <w:r>
        <w:rPr>
          <w:spacing w:val="-3"/>
          <w:w w:val="85"/>
          <w:sz w:val="20"/>
        </w:rPr>
        <w:t xml:space="preserve"> </w:t>
      </w:r>
      <w:r>
        <w:rPr>
          <w:w w:val="85"/>
          <w:sz w:val="20"/>
        </w:rPr>
        <w:t>e.g.</w:t>
      </w:r>
      <w:r>
        <w:rPr>
          <w:spacing w:val="-5"/>
          <w:w w:val="85"/>
          <w:sz w:val="20"/>
        </w:rPr>
        <w:t xml:space="preserve"> </w:t>
      </w:r>
      <w:r>
        <w:rPr>
          <w:w w:val="85"/>
          <w:sz w:val="20"/>
        </w:rPr>
        <w:t>Gishu,</w:t>
      </w:r>
      <w:r>
        <w:rPr>
          <w:spacing w:val="-5"/>
          <w:w w:val="85"/>
          <w:sz w:val="20"/>
        </w:rPr>
        <w:t xml:space="preserve"> </w:t>
      </w:r>
      <w:r>
        <w:rPr>
          <w:w w:val="85"/>
          <w:sz w:val="20"/>
        </w:rPr>
        <w:t>Ganda,</w:t>
      </w:r>
      <w:r>
        <w:rPr>
          <w:spacing w:val="-5"/>
          <w:w w:val="85"/>
          <w:sz w:val="20"/>
        </w:rPr>
        <w:t xml:space="preserve"> </w:t>
      </w:r>
      <w:r>
        <w:rPr>
          <w:w w:val="85"/>
          <w:sz w:val="20"/>
        </w:rPr>
        <w:t>Toro</w:t>
      </w:r>
      <w:r>
        <w:rPr>
          <w:spacing w:val="-4"/>
          <w:w w:val="85"/>
          <w:sz w:val="20"/>
        </w:rPr>
        <w:t xml:space="preserve"> </w:t>
      </w:r>
      <w:r>
        <w:rPr>
          <w:w w:val="85"/>
          <w:sz w:val="20"/>
        </w:rPr>
        <w:t>and</w:t>
      </w:r>
      <w:r>
        <w:rPr>
          <w:spacing w:val="-4"/>
          <w:w w:val="85"/>
          <w:sz w:val="20"/>
        </w:rPr>
        <w:t xml:space="preserve"> </w:t>
      </w:r>
      <w:r>
        <w:rPr>
          <w:w w:val="85"/>
          <w:sz w:val="20"/>
        </w:rPr>
        <w:t>Lango,</w:t>
      </w:r>
      <w:r>
        <w:rPr>
          <w:spacing w:val="-4"/>
          <w:w w:val="85"/>
          <w:sz w:val="20"/>
        </w:rPr>
        <w:t xml:space="preserve"> </w:t>
      </w:r>
      <w:r>
        <w:rPr>
          <w:w w:val="85"/>
          <w:sz w:val="20"/>
        </w:rPr>
        <w:t>etc.</w:t>
      </w:r>
      <w:r>
        <w:rPr>
          <w:spacing w:val="-3"/>
          <w:w w:val="85"/>
          <w:sz w:val="20"/>
        </w:rPr>
        <w:t xml:space="preserve"> </w:t>
      </w:r>
      <w:r>
        <w:rPr>
          <w:w w:val="85"/>
          <w:sz w:val="20"/>
        </w:rPr>
        <w:t>Tourists</w:t>
      </w:r>
      <w:r>
        <w:rPr>
          <w:spacing w:val="-5"/>
          <w:w w:val="85"/>
          <w:sz w:val="20"/>
        </w:rPr>
        <w:t xml:space="preserve"> </w:t>
      </w:r>
      <w:r>
        <w:rPr>
          <w:w w:val="85"/>
          <w:sz w:val="20"/>
        </w:rPr>
        <w:t>come</w:t>
      </w:r>
      <w:r>
        <w:rPr>
          <w:spacing w:val="-4"/>
          <w:w w:val="85"/>
          <w:sz w:val="20"/>
        </w:rPr>
        <w:t xml:space="preserve"> </w:t>
      </w:r>
      <w:r>
        <w:rPr>
          <w:w w:val="85"/>
          <w:sz w:val="20"/>
        </w:rPr>
        <w:t>and</w:t>
      </w:r>
      <w:r>
        <w:rPr>
          <w:spacing w:val="-3"/>
          <w:w w:val="85"/>
          <w:sz w:val="20"/>
        </w:rPr>
        <w:t xml:space="preserve"> </w:t>
      </w:r>
      <w:r>
        <w:rPr>
          <w:w w:val="85"/>
          <w:sz w:val="20"/>
        </w:rPr>
        <w:t>view</w:t>
      </w:r>
      <w:r>
        <w:rPr>
          <w:spacing w:val="-3"/>
          <w:w w:val="85"/>
          <w:sz w:val="20"/>
        </w:rPr>
        <w:t xml:space="preserve"> </w:t>
      </w:r>
      <w:r>
        <w:rPr>
          <w:w w:val="85"/>
          <w:sz w:val="20"/>
        </w:rPr>
        <w:t>the</w:t>
      </w:r>
      <w:r>
        <w:rPr>
          <w:spacing w:val="-4"/>
          <w:w w:val="85"/>
          <w:sz w:val="20"/>
        </w:rPr>
        <w:t xml:space="preserve"> </w:t>
      </w:r>
      <w:r>
        <w:rPr>
          <w:w w:val="85"/>
          <w:sz w:val="20"/>
        </w:rPr>
        <w:t>Ugandan</w:t>
      </w:r>
      <w:r>
        <w:rPr>
          <w:spacing w:val="-3"/>
          <w:w w:val="85"/>
          <w:sz w:val="20"/>
        </w:rPr>
        <w:t xml:space="preserve"> </w:t>
      </w:r>
      <w:r>
        <w:rPr>
          <w:w w:val="85"/>
          <w:sz w:val="20"/>
        </w:rPr>
        <w:t>cultural</w:t>
      </w:r>
      <w:r>
        <w:rPr>
          <w:spacing w:val="-5"/>
          <w:w w:val="85"/>
          <w:sz w:val="20"/>
        </w:rPr>
        <w:t xml:space="preserve"> </w:t>
      </w:r>
      <w:r>
        <w:rPr>
          <w:w w:val="85"/>
          <w:sz w:val="20"/>
        </w:rPr>
        <w:t>dressings,</w:t>
      </w:r>
      <w:r>
        <w:rPr>
          <w:spacing w:val="-5"/>
          <w:w w:val="85"/>
          <w:sz w:val="20"/>
        </w:rPr>
        <w:t xml:space="preserve"> </w:t>
      </w:r>
      <w:r>
        <w:rPr>
          <w:w w:val="85"/>
          <w:sz w:val="20"/>
        </w:rPr>
        <w:t>entertainment,</w:t>
      </w:r>
      <w:r>
        <w:rPr>
          <w:spacing w:val="-1"/>
          <w:w w:val="85"/>
          <w:sz w:val="20"/>
        </w:rPr>
        <w:t xml:space="preserve"> </w:t>
      </w:r>
      <w:r>
        <w:rPr>
          <w:w w:val="85"/>
          <w:sz w:val="20"/>
        </w:rPr>
        <w:t>rituals</w:t>
      </w:r>
      <w:r>
        <w:rPr>
          <w:spacing w:val="-5"/>
          <w:w w:val="85"/>
          <w:sz w:val="20"/>
        </w:rPr>
        <w:t xml:space="preserve"> </w:t>
      </w:r>
      <w:r>
        <w:rPr>
          <w:w w:val="85"/>
          <w:sz w:val="20"/>
        </w:rPr>
        <w:t>and</w:t>
      </w:r>
      <w:r>
        <w:rPr>
          <w:spacing w:val="-4"/>
          <w:w w:val="85"/>
          <w:sz w:val="20"/>
        </w:rPr>
        <w:t xml:space="preserve"> </w:t>
      </w:r>
      <w:r>
        <w:rPr>
          <w:w w:val="85"/>
          <w:sz w:val="20"/>
        </w:rPr>
        <w:t xml:space="preserve">human </w:t>
      </w:r>
      <w:r>
        <w:rPr>
          <w:spacing w:val="-2"/>
          <w:w w:val="85"/>
          <w:sz w:val="20"/>
        </w:rPr>
        <w:t xml:space="preserve">colour which are quite different from those of the Americans, Asians and Europeans. Some tribal societies are still primitive and even walk naked like </w:t>
      </w:r>
      <w:r>
        <w:rPr>
          <w:w w:val="85"/>
          <w:sz w:val="20"/>
        </w:rPr>
        <w:t>the Konjo and Karamojong which offer chances for eco – tourism.</w:t>
      </w:r>
    </w:p>
    <w:p w:rsidR="00E5575B" w:rsidRDefault="00D512E5">
      <w:pPr>
        <w:pStyle w:val="ListParagraph"/>
        <w:numPr>
          <w:ilvl w:val="0"/>
          <w:numId w:val="74"/>
        </w:numPr>
        <w:tabs>
          <w:tab w:val="left" w:pos="819"/>
        </w:tabs>
        <w:spacing w:line="242" w:lineRule="auto"/>
        <w:ind w:right="717" w:firstLine="0"/>
        <w:rPr>
          <w:sz w:val="20"/>
        </w:rPr>
      </w:pPr>
      <w:r>
        <w:rPr>
          <w:w w:val="85"/>
          <w:sz w:val="20"/>
        </w:rPr>
        <w:t>Uganda</w:t>
      </w:r>
      <w:r>
        <w:rPr>
          <w:spacing w:val="-2"/>
          <w:w w:val="85"/>
          <w:sz w:val="20"/>
        </w:rPr>
        <w:t xml:space="preserve"> </w:t>
      </w:r>
      <w:r>
        <w:rPr>
          <w:w w:val="85"/>
          <w:sz w:val="20"/>
        </w:rPr>
        <w:t>is</w:t>
      </w:r>
      <w:r>
        <w:rPr>
          <w:spacing w:val="-3"/>
          <w:w w:val="85"/>
          <w:sz w:val="20"/>
        </w:rPr>
        <w:t xml:space="preserve"> </w:t>
      </w:r>
      <w:r>
        <w:rPr>
          <w:w w:val="85"/>
          <w:sz w:val="20"/>
        </w:rPr>
        <w:t>experienced</w:t>
      </w:r>
      <w:r>
        <w:rPr>
          <w:spacing w:val="-2"/>
          <w:w w:val="85"/>
          <w:sz w:val="20"/>
        </w:rPr>
        <w:t xml:space="preserve"> </w:t>
      </w:r>
      <w:r>
        <w:rPr>
          <w:w w:val="85"/>
          <w:sz w:val="20"/>
        </w:rPr>
        <w:t>with</w:t>
      </w:r>
      <w:r>
        <w:rPr>
          <w:spacing w:val="-3"/>
          <w:w w:val="85"/>
          <w:sz w:val="20"/>
        </w:rPr>
        <w:t xml:space="preserve"> </w:t>
      </w:r>
      <w:r>
        <w:rPr>
          <w:w w:val="85"/>
          <w:sz w:val="20"/>
        </w:rPr>
        <w:t>equatorial</w:t>
      </w:r>
      <w:r>
        <w:rPr>
          <w:spacing w:val="-3"/>
          <w:w w:val="85"/>
          <w:sz w:val="20"/>
        </w:rPr>
        <w:t xml:space="preserve"> </w:t>
      </w:r>
      <w:r>
        <w:rPr>
          <w:w w:val="85"/>
          <w:sz w:val="20"/>
        </w:rPr>
        <w:t>warm</w:t>
      </w:r>
      <w:r>
        <w:rPr>
          <w:spacing w:val="-2"/>
          <w:w w:val="85"/>
          <w:sz w:val="20"/>
        </w:rPr>
        <w:t xml:space="preserve"> </w:t>
      </w:r>
      <w:r>
        <w:rPr>
          <w:w w:val="85"/>
          <w:sz w:val="20"/>
        </w:rPr>
        <w:t>and</w:t>
      </w:r>
      <w:r>
        <w:rPr>
          <w:spacing w:val="-2"/>
          <w:w w:val="85"/>
          <w:sz w:val="20"/>
        </w:rPr>
        <w:t xml:space="preserve"> </w:t>
      </w:r>
      <w:r>
        <w:rPr>
          <w:w w:val="85"/>
          <w:sz w:val="20"/>
        </w:rPr>
        <w:t>hot</w:t>
      </w:r>
      <w:r>
        <w:rPr>
          <w:spacing w:val="-3"/>
          <w:w w:val="85"/>
          <w:sz w:val="20"/>
        </w:rPr>
        <w:t xml:space="preserve"> </w:t>
      </w:r>
      <w:r>
        <w:rPr>
          <w:w w:val="85"/>
          <w:sz w:val="20"/>
        </w:rPr>
        <w:t>climate</w:t>
      </w:r>
      <w:r>
        <w:rPr>
          <w:spacing w:val="-2"/>
          <w:w w:val="85"/>
          <w:sz w:val="20"/>
        </w:rPr>
        <w:t xml:space="preserve"> </w:t>
      </w:r>
      <w:r>
        <w:rPr>
          <w:w w:val="85"/>
          <w:sz w:val="20"/>
        </w:rPr>
        <w:t>is</w:t>
      </w:r>
      <w:r>
        <w:rPr>
          <w:spacing w:val="-3"/>
          <w:w w:val="85"/>
          <w:sz w:val="20"/>
        </w:rPr>
        <w:t xml:space="preserve"> </w:t>
      </w:r>
      <w:r>
        <w:rPr>
          <w:w w:val="85"/>
          <w:sz w:val="20"/>
        </w:rPr>
        <w:t>around</w:t>
      </w:r>
      <w:r>
        <w:rPr>
          <w:spacing w:val="-2"/>
          <w:w w:val="85"/>
          <w:sz w:val="20"/>
        </w:rPr>
        <w:t xml:space="preserve"> </w:t>
      </w:r>
      <w:r>
        <w:rPr>
          <w:w w:val="85"/>
          <w:sz w:val="20"/>
        </w:rPr>
        <w:t>L.</w:t>
      </w:r>
      <w:r>
        <w:rPr>
          <w:spacing w:val="-2"/>
          <w:w w:val="85"/>
          <w:sz w:val="20"/>
        </w:rPr>
        <w:t xml:space="preserve"> </w:t>
      </w:r>
      <w:r>
        <w:rPr>
          <w:w w:val="85"/>
          <w:sz w:val="20"/>
        </w:rPr>
        <w:t>Victoria</w:t>
      </w:r>
      <w:r>
        <w:rPr>
          <w:spacing w:val="-3"/>
          <w:w w:val="85"/>
          <w:sz w:val="20"/>
        </w:rPr>
        <w:t xml:space="preserve"> </w:t>
      </w:r>
      <w:r>
        <w:rPr>
          <w:w w:val="85"/>
          <w:sz w:val="20"/>
        </w:rPr>
        <w:t>areas;</w:t>
      </w:r>
      <w:r>
        <w:rPr>
          <w:spacing w:val="-3"/>
          <w:w w:val="85"/>
          <w:sz w:val="20"/>
        </w:rPr>
        <w:t xml:space="preserve"> </w:t>
      </w:r>
      <w:r>
        <w:rPr>
          <w:w w:val="85"/>
          <w:sz w:val="20"/>
        </w:rPr>
        <w:t>tropical</w:t>
      </w:r>
      <w:r>
        <w:rPr>
          <w:spacing w:val="-3"/>
          <w:w w:val="85"/>
          <w:sz w:val="20"/>
        </w:rPr>
        <w:t xml:space="preserve"> </w:t>
      </w:r>
      <w:r>
        <w:rPr>
          <w:w w:val="85"/>
          <w:sz w:val="20"/>
        </w:rPr>
        <w:t>in</w:t>
      </w:r>
      <w:r>
        <w:rPr>
          <w:spacing w:val="-3"/>
          <w:w w:val="85"/>
          <w:sz w:val="20"/>
        </w:rPr>
        <w:t xml:space="preserve"> </w:t>
      </w:r>
      <w:r>
        <w:rPr>
          <w:w w:val="85"/>
          <w:sz w:val="20"/>
        </w:rPr>
        <w:t>Soroti,</w:t>
      </w:r>
      <w:r>
        <w:rPr>
          <w:spacing w:val="-2"/>
          <w:w w:val="85"/>
          <w:sz w:val="20"/>
        </w:rPr>
        <w:t xml:space="preserve"> </w:t>
      </w:r>
      <w:r>
        <w:rPr>
          <w:w w:val="85"/>
          <w:sz w:val="20"/>
        </w:rPr>
        <w:t>Lira,</w:t>
      </w:r>
      <w:r>
        <w:rPr>
          <w:spacing w:val="-2"/>
          <w:w w:val="85"/>
          <w:sz w:val="20"/>
        </w:rPr>
        <w:t xml:space="preserve"> </w:t>
      </w:r>
      <w:r>
        <w:rPr>
          <w:w w:val="85"/>
          <w:sz w:val="20"/>
        </w:rPr>
        <w:t>Gulu</w:t>
      </w:r>
      <w:r>
        <w:rPr>
          <w:spacing w:val="-2"/>
          <w:w w:val="85"/>
          <w:sz w:val="20"/>
        </w:rPr>
        <w:t xml:space="preserve"> </w:t>
      </w:r>
      <w:r>
        <w:rPr>
          <w:w w:val="85"/>
          <w:sz w:val="20"/>
        </w:rPr>
        <w:t>and</w:t>
      </w:r>
      <w:r>
        <w:rPr>
          <w:spacing w:val="-2"/>
          <w:w w:val="85"/>
          <w:sz w:val="20"/>
        </w:rPr>
        <w:t xml:space="preserve"> </w:t>
      </w:r>
      <w:r>
        <w:rPr>
          <w:w w:val="85"/>
          <w:sz w:val="20"/>
        </w:rPr>
        <w:t>Rakai;</w:t>
      </w:r>
      <w:r>
        <w:rPr>
          <w:spacing w:val="-2"/>
          <w:w w:val="85"/>
          <w:sz w:val="20"/>
        </w:rPr>
        <w:t xml:space="preserve"> </w:t>
      </w:r>
      <w:r>
        <w:rPr>
          <w:w w:val="85"/>
          <w:sz w:val="20"/>
        </w:rPr>
        <w:t>semi</w:t>
      </w:r>
      <w:r>
        <w:rPr>
          <w:spacing w:val="-3"/>
          <w:w w:val="85"/>
          <w:sz w:val="20"/>
        </w:rPr>
        <w:t xml:space="preserve"> </w:t>
      </w:r>
      <w:r>
        <w:rPr>
          <w:w w:val="85"/>
          <w:sz w:val="20"/>
        </w:rPr>
        <w:t>arid</w:t>
      </w:r>
      <w:r>
        <w:rPr>
          <w:spacing w:val="-3"/>
          <w:w w:val="85"/>
          <w:sz w:val="20"/>
        </w:rPr>
        <w:t xml:space="preserve"> </w:t>
      </w:r>
      <w:r>
        <w:rPr>
          <w:w w:val="85"/>
          <w:sz w:val="20"/>
        </w:rPr>
        <w:t>is</w:t>
      </w:r>
      <w:r>
        <w:rPr>
          <w:spacing w:val="-3"/>
          <w:w w:val="85"/>
          <w:sz w:val="20"/>
        </w:rPr>
        <w:t xml:space="preserve"> </w:t>
      </w:r>
      <w:r>
        <w:rPr>
          <w:w w:val="85"/>
          <w:sz w:val="20"/>
        </w:rPr>
        <w:t xml:space="preserve">in </w:t>
      </w:r>
      <w:r>
        <w:rPr>
          <w:spacing w:val="-2"/>
          <w:w w:val="85"/>
          <w:sz w:val="20"/>
        </w:rPr>
        <w:t>Karamoja region and Kasese and varied montane climate on mountains of Rwenzori and Elgon which is a unique feature not found</w:t>
      </w:r>
      <w:r>
        <w:rPr>
          <w:sz w:val="20"/>
        </w:rPr>
        <w:t xml:space="preserve"> </w:t>
      </w:r>
      <w:r>
        <w:rPr>
          <w:spacing w:val="-2"/>
          <w:w w:val="85"/>
          <w:sz w:val="20"/>
        </w:rPr>
        <w:t xml:space="preserve">in every country. </w:t>
      </w:r>
      <w:r>
        <w:rPr>
          <w:w w:val="80"/>
          <w:sz w:val="20"/>
        </w:rPr>
        <w:t>More to that, most parts of Uganda receive adequate sunshine at all times of the year because they are crossed through by the equator which all</w:t>
      </w:r>
      <w:r>
        <w:rPr>
          <w:sz w:val="20"/>
        </w:rPr>
        <w:t xml:space="preserve"> </w:t>
      </w:r>
      <w:r>
        <w:rPr>
          <w:w w:val="80"/>
          <w:sz w:val="20"/>
        </w:rPr>
        <w:t>have attracted</w:t>
      </w:r>
      <w:r>
        <w:rPr>
          <w:sz w:val="20"/>
        </w:rPr>
        <w:t xml:space="preserve"> </w:t>
      </w:r>
      <w:r>
        <w:rPr>
          <w:w w:val="80"/>
          <w:sz w:val="20"/>
        </w:rPr>
        <w:t>people</w:t>
      </w:r>
      <w:r>
        <w:rPr>
          <w:sz w:val="20"/>
        </w:rPr>
        <w:t xml:space="preserve"> </w:t>
      </w:r>
      <w:r>
        <w:rPr>
          <w:w w:val="80"/>
          <w:sz w:val="20"/>
        </w:rPr>
        <w:t>from</w:t>
      </w:r>
      <w:r>
        <w:rPr>
          <w:sz w:val="20"/>
        </w:rPr>
        <w:t xml:space="preserve"> </w:t>
      </w:r>
      <w:r>
        <w:rPr>
          <w:w w:val="80"/>
          <w:sz w:val="20"/>
        </w:rPr>
        <w:t>temperate</w:t>
      </w:r>
      <w:r>
        <w:rPr>
          <w:sz w:val="20"/>
        </w:rPr>
        <w:t xml:space="preserve"> </w:t>
      </w:r>
      <w:r>
        <w:rPr>
          <w:w w:val="80"/>
          <w:sz w:val="20"/>
        </w:rPr>
        <w:t>countries</w:t>
      </w:r>
      <w:r>
        <w:rPr>
          <w:sz w:val="20"/>
        </w:rPr>
        <w:t xml:space="preserve"> </w:t>
      </w:r>
      <w:r>
        <w:rPr>
          <w:w w:val="80"/>
          <w:sz w:val="20"/>
        </w:rPr>
        <w:t>like</w:t>
      </w:r>
      <w:r>
        <w:rPr>
          <w:sz w:val="20"/>
        </w:rPr>
        <w:t xml:space="preserve"> </w:t>
      </w:r>
      <w:r>
        <w:rPr>
          <w:w w:val="80"/>
          <w:sz w:val="20"/>
        </w:rPr>
        <w:t>Britain,</w:t>
      </w:r>
      <w:r>
        <w:rPr>
          <w:sz w:val="20"/>
        </w:rPr>
        <w:t xml:space="preserve"> </w:t>
      </w:r>
      <w:r>
        <w:rPr>
          <w:w w:val="80"/>
          <w:sz w:val="20"/>
        </w:rPr>
        <w:t>Iceland,</w:t>
      </w:r>
      <w:r>
        <w:rPr>
          <w:sz w:val="20"/>
        </w:rPr>
        <w:t xml:space="preserve"> </w:t>
      </w:r>
      <w:r>
        <w:rPr>
          <w:w w:val="80"/>
          <w:sz w:val="20"/>
        </w:rPr>
        <w:t>Russia,</w:t>
      </w:r>
      <w:r>
        <w:rPr>
          <w:sz w:val="20"/>
        </w:rPr>
        <w:t xml:space="preserve"> </w:t>
      </w:r>
      <w:r>
        <w:rPr>
          <w:w w:val="80"/>
          <w:sz w:val="20"/>
        </w:rPr>
        <w:t>USA,</w:t>
      </w:r>
      <w:r>
        <w:rPr>
          <w:sz w:val="20"/>
        </w:rPr>
        <w:t xml:space="preserve"> </w:t>
      </w:r>
      <w:r>
        <w:rPr>
          <w:w w:val="80"/>
          <w:sz w:val="20"/>
        </w:rPr>
        <w:t>Canada</w:t>
      </w:r>
      <w:r>
        <w:rPr>
          <w:sz w:val="20"/>
        </w:rPr>
        <w:t xml:space="preserve"> </w:t>
      </w:r>
      <w:r>
        <w:rPr>
          <w:w w:val="80"/>
          <w:sz w:val="20"/>
        </w:rPr>
        <w:t>and</w:t>
      </w:r>
      <w:r>
        <w:rPr>
          <w:sz w:val="20"/>
        </w:rPr>
        <w:t xml:space="preserve"> </w:t>
      </w:r>
      <w:r>
        <w:rPr>
          <w:w w:val="80"/>
          <w:sz w:val="20"/>
        </w:rPr>
        <w:t>Finland</w:t>
      </w:r>
      <w:r>
        <w:rPr>
          <w:sz w:val="20"/>
        </w:rPr>
        <w:t xml:space="preserve"> </w:t>
      </w:r>
      <w:r>
        <w:rPr>
          <w:w w:val="80"/>
          <w:sz w:val="20"/>
        </w:rPr>
        <w:t>to</w:t>
      </w:r>
      <w:r>
        <w:rPr>
          <w:sz w:val="20"/>
        </w:rPr>
        <w:t xml:space="preserve"> </w:t>
      </w:r>
      <w:r>
        <w:rPr>
          <w:w w:val="80"/>
          <w:sz w:val="20"/>
        </w:rPr>
        <w:t>enjoy</w:t>
      </w:r>
      <w:r>
        <w:rPr>
          <w:sz w:val="20"/>
        </w:rPr>
        <w:t xml:space="preserve"> </w:t>
      </w:r>
      <w:r>
        <w:rPr>
          <w:w w:val="80"/>
          <w:sz w:val="20"/>
        </w:rPr>
        <w:t>sun</w:t>
      </w:r>
      <w:r>
        <w:rPr>
          <w:sz w:val="20"/>
        </w:rPr>
        <w:t xml:space="preserve"> </w:t>
      </w:r>
      <w:r>
        <w:rPr>
          <w:w w:val="80"/>
          <w:sz w:val="20"/>
        </w:rPr>
        <w:t>bathing</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adventures.</w:t>
      </w:r>
    </w:p>
    <w:p w:rsidR="00E5575B" w:rsidRDefault="00D512E5">
      <w:pPr>
        <w:pStyle w:val="ListParagraph"/>
        <w:numPr>
          <w:ilvl w:val="0"/>
          <w:numId w:val="74"/>
        </w:numPr>
        <w:tabs>
          <w:tab w:val="left" w:pos="819"/>
        </w:tabs>
        <w:spacing w:line="242" w:lineRule="auto"/>
        <w:ind w:right="720" w:firstLine="0"/>
        <w:rPr>
          <w:sz w:val="20"/>
        </w:rPr>
      </w:pPr>
      <w:r>
        <w:rPr>
          <w:w w:val="85"/>
          <w:sz w:val="20"/>
        </w:rPr>
        <w:t>Presence</w:t>
      </w:r>
      <w:r>
        <w:rPr>
          <w:spacing w:val="-3"/>
          <w:w w:val="85"/>
          <w:sz w:val="20"/>
        </w:rPr>
        <w:t xml:space="preserve"> </w:t>
      </w:r>
      <w:r>
        <w:rPr>
          <w:w w:val="85"/>
          <w:sz w:val="20"/>
        </w:rPr>
        <w:t>of</w:t>
      </w:r>
      <w:r>
        <w:rPr>
          <w:spacing w:val="-2"/>
          <w:w w:val="85"/>
          <w:sz w:val="20"/>
        </w:rPr>
        <w:t xml:space="preserve"> </w:t>
      </w:r>
      <w:r>
        <w:rPr>
          <w:w w:val="85"/>
          <w:sz w:val="20"/>
        </w:rPr>
        <w:t>important</w:t>
      </w:r>
      <w:r>
        <w:rPr>
          <w:spacing w:val="-3"/>
          <w:w w:val="85"/>
          <w:sz w:val="20"/>
        </w:rPr>
        <w:t xml:space="preserve"> </w:t>
      </w:r>
      <w:r>
        <w:rPr>
          <w:w w:val="85"/>
          <w:sz w:val="20"/>
        </w:rPr>
        <w:t>historical</w:t>
      </w:r>
      <w:r>
        <w:rPr>
          <w:spacing w:val="-4"/>
          <w:w w:val="85"/>
          <w:sz w:val="20"/>
        </w:rPr>
        <w:t xml:space="preserve"> </w:t>
      </w:r>
      <w:r>
        <w:rPr>
          <w:w w:val="85"/>
          <w:sz w:val="20"/>
        </w:rPr>
        <w:t>sites</w:t>
      </w:r>
      <w:r>
        <w:rPr>
          <w:spacing w:val="-4"/>
          <w:w w:val="85"/>
          <w:sz w:val="20"/>
        </w:rPr>
        <w:t xml:space="preserve"> </w:t>
      </w:r>
      <w:r>
        <w:rPr>
          <w:w w:val="85"/>
          <w:sz w:val="20"/>
        </w:rPr>
        <w:t>and</w:t>
      </w:r>
      <w:r>
        <w:rPr>
          <w:spacing w:val="-3"/>
          <w:w w:val="85"/>
          <w:sz w:val="20"/>
        </w:rPr>
        <w:t xml:space="preserve"> </w:t>
      </w:r>
      <w:r>
        <w:rPr>
          <w:w w:val="85"/>
          <w:sz w:val="20"/>
        </w:rPr>
        <w:t>forts</w:t>
      </w:r>
      <w:r>
        <w:rPr>
          <w:spacing w:val="-4"/>
          <w:w w:val="85"/>
          <w:sz w:val="20"/>
        </w:rPr>
        <w:t xml:space="preserve"> </w:t>
      </w:r>
      <w:r>
        <w:rPr>
          <w:w w:val="85"/>
          <w:sz w:val="20"/>
        </w:rPr>
        <w:t>such</w:t>
      </w:r>
      <w:r>
        <w:rPr>
          <w:spacing w:val="-3"/>
          <w:w w:val="85"/>
          <w:sz w:val="20"/>
        </w:rPr>
        <w:t xml:space="preserve"> </w:t>
      </w:r>
      <w:r>
        <w:rPr>
          <w:w w:val="85"/>
          <w:sz w:val="20"/>
        </w:rPr>
        <w:t>as</w:t>
      </w:r>
      <w:r>
        <w:rPr>
          <w:spacing w:val="-3"/>
          <w:w w:val="85"/>
          <w:sz w:val="20"/>
        </w:rPr>
        <w:t xml:space="preserve"> </w:t>
      </w:r>
      <w:r>
        <w:rPr>
          <w:w w:val="85"/>
          <w:sz w:val="20"/>
        </w:rPr>
        <w:t>Nyero</w:t>
      </w:r>
      <w:r>
        <w:rPr>
          <w:spacing w:val="-3"/>
          <w:w w:val="85"/>
          <w:sz w:val="20"/>
        </w:rPr>
        <w:t xml:space="preserve"> </w:t>
      </w:r>
      <w:r>
        <w:rPr>
          <w:w w:val="85"/>
          <w:sz w:val="20"/>
        </w:rPr>
        <w:t>rock</w:t>
      </w:r>
      <w:r>
        <w:rPr>
          <w:spacing w:val="-4"/>
          <w:w w:val="85"/>
          <w:sz w:val="20"/>
        </w:rPr>
        <w:t xml:space="preserve"> </w:t>
      </w:r>
      <w:r>
        <w:rPr>
          <w:w w:val="85"/>
          <w:sz w:val="20"/>
        </w:rPr>
        <w:t>paintings</w:t>
      </w:r>
      <w:r>
        <w:rPr>
          <w:spacing w:val="-4"/>
          <w:w w:val="85"/>
          <w:sz w:val="20"/>
        </w:rPr>
        <w:t xml:space="preserve"> </w:t>
      </w:r>
      <w:r>
        <w:rPr>
          <w:w w:val="85"/>
          <w:sz w:val="20"/>
        </w:rPr>
        <w:t>in</w:t>
      </w:r>
      <w:r>
        <w:rPr>
          <w:spacing w:val="-4"/>
          <w:w w:val="85"/>
          <w:sz w:val="20"/>
        </w:rPr>
        <w:t xml:space="preserve"> </w:t>
      </w:r>
      <w:r>
        <w:rPr>
          <w:w w:val="85"/>
          <w:sz w:val="20"/>
        </w:rPr>
        <w:t>Kumi,</w:t>
      </w:r>
      <w:r>
        <w:rPr>
          <w:spacing w:val="-4"/>
          <w:w w:val="85"/>
          <w:sz w:val="20"/>
        </w:rPr>
        <w:t xml:space="preserve"> </w:t>
      </w:r>
      <w:r>
        <w:rPr>
          <w:w w:val="85"/>
          <w:sz w:val="20"/>
        </w:rPr>
        <w:t>Pakuba</w:t>
      </w:r>
      <w:r>
        <w:rPr>
          <w:spacing w:val="-3"/>
          <w:w w:val="85"/>
          <w:sz w:val="20"/>
        </w:rPr>
        <w:t xml:space="preserve"> </w:t>
      </w:r>
      <w:r>
        <w:rPr>
          <w:w w:val="85"/>
          <w:sz w:val="20"/>
        </w:rPr>
        <w:t>in</w:t>
      </w:r>
      <w:r>
        <w:rPr>
          <w:spacing w:val="-4"/>
          <w:w w:val="85"/>
          <w:sz w:val="20"/>
        </w:rPr>
        <w:t xml:space="preserve"> </w:t>
      </w:r>
      <w:r>
        <w:rPr>
          <w:w w:val="85"/>
          <w:sz w:val="20"/>
        </w:rPr>
        <w:t>Gulu,</w:t>
      </w:r>
      <w:r>
        <w:rPr>
          <w:spacing w:val="-3"/>
          <w:w w:val="85"/>
          <w:sz w:val="20"/>
        </w:rPr>
        <w:t xml:space="preserve"> </w:t>
      </w:r>
      <w:r>
        <w:rPr>
          <w:w w:val="85"/>
          <w:sz w:val="20"/>
        </w:rPr>
        <w:t>Walasi</w:t>
      </w:r>
      <w:r>
        <w:rPr>
          <w:spacing w:val="-4"/>
          <w:w w:val="85"/>
          <w:sz w:val="20"/>
        </w:rPr>
        <w:t xml:space="preserve"> </w:t>
      </w:r>
      <w:r>
        <w:rPr>
          <w:w w:val="85"/>
          <w:sz w:val="20"/>
        </w:rPr>
        <w:t>in</w:t>
      </w:r>
      <w:r>
        <w:rPr>
          <w:spacing w:val="-4"/>
          <w:w w:val="85"/>
          <w:sz w:val="20"/>
        </w:rPr>
        <w:t xml:space="preserve"> </w:t>
      </w:r>
      <w:r>
        <w:rPr>
          <w:w w:val="85"/>
          <w:sz w:val="20"/>
        </w:rPr>
        <w:t>Mbale,</w:t>
      </w:r>
      <w:r>
        <w:rPr>
          <w:spacing w:val="-3"/>
          <w:w w:val="85"/>
          <w:sz w:val="20"/>
        </w:rPr>
        <w:t xml:space="preserve"> </w:t>
      </w:r>
      <w:r>
        <w:rPr>
          <w:w w:val="85"/>
          <w:sz w:val="20"/>
        </w:rPr>
        <w:t>Tanda</w:t>
      </w:r>
      <w:r>
        <w:rPr>
          <w:spacing w:val="-3"/>
          <w:w w:val="85"/>
          <w:sz w:val="20"/>
        </w:rPr>
        <w:t xml:space="preserve"> </w:t>
      </w:r>
      <w:r>
        <w:rPr>
          <w:w w:val="85"/>
          <w:sz w:val="20"/>
        </w:rPr>
        <w:t>in</w:t>
      </w:r>
      <w:r>
        <w:rPr>
          <w:spacing w:val="-4"/>
          <w:w w:val="85"/>
          <w:sz w:val="20"/>
        </w:rPr>
        <w:t xml:space="preserve"> </w:t>
      </w:r>
      <w:r>
        <w:rPr>
          <w:w w:val="85"/>
          <w:sz w:val="20"/>
        </w:rPr>
        <w:t>Mpigi,</w:t>
      </w:r>
      <w:r>
        <w:rPr>
          <w:spacing w:val="-3"/>
          <w:w w:val="85"/>
          <w:sz w:val="20"/>
        </w:rPr>
        <w:t xml:space="preserve"> </w:t>
      </w:r>
      <w:r>
        <w:rPr>
          <w:w w:val="85"/>
          <w:sz w:val="20"/>
        </w:rPr>
        <w:t>Sanga hills</w:t>
      </w:r>
      <w:r>
        <w:rPr>
          <w:spacing w:val="-6"/>
          <w:w w:val="85"/>
          <w:sz w:val="20"/>
        </w:rPr>
        <w:t xml:space="preserve"> </w:t>
      </w:r>
      <w:r>
        <w:rPr>
          <w:w w:val="85"/>
          <w:sz w:val="20"/>
        </w:rPr>
        <w:t>stone</w:t>
      </w:r>
      <w:r>
        <w:rPr>
          <w:spacing w:val="-5"/>
          <w:w w:val="85"/>
          <w:sz w:val="20"/>
        </w:rPr>
        <w:t xml:space="preserve"> </w:t>
      </w:r>
      <w:r>
        <w:rPr>
          <w:w w:val="85"/>
          <w:sz w:val="20"/>
        </w:rPr>
        <w:t>age</w:t>
      </w:r>
      <w:r>
        <w:rPr>
          <w:spacing w:val="-5"/>
          <w:w w:val="85"/>
          <w:sz w:val="20"/>
        </w:rPr>
        <w:t xml:space="preserve"> </w:t>
      </w:r>
      <w:r>
        <w:rPr>
          <w:w w:val="85"/>
          <w:sz w:val="20"/>
        </w:rPr>
        <w:t>site</w:t>
      </w:r>
      <w:r>
        <w:rPr>
          <w:spacing w:val="-6"/>
          <w:w w:val="85"/>
          <w:sz w:val="20"/>
        </w:rPr>
        <w:t xml:space="preserve"> </w:t>
      </w:r>
      <w:r>
        <w:rPr>
          <w:w w:val="85"/>
          <w:sz w:val="20"/>
        </w:rPr>
        <w:t>in</w:t>
      </w:r>
      <w:r>
        <w:rPr>
          <w:spacing w:val="-5"/>
          <w:w w:val="85"/>
          <w:sz w:val="20"/>
        </w:rPr>
        <w:t xml:space="preserve"> </w:t>
      </w:r>
      <w:r>
        <w:rPr>
          <w:w w:val="85"/>
          <w:sz w:val="20"/>
        </w:rPr>
        <w:t>Masaka</w:t>
      </w:r>
      <w:r>
        <w:rPr>
          <w:spacing w:val="-5"/>
          <w:w w:val="85"/>
          <w:sz w:val="20"/>
        </w:rPr>
        <w:t xml:space="preserve"> </w:t>
      </w:r>
      <w:r>
        <w:rPr>
          <w:w w:val="85"/>
          <w:sz w:val="20"/>
        </w:rPr>
        <w:t>Kagadi</w:t>
      </w:r>
      <w:r>
        <w:rPr>
          <w:spacing w:val="-6"/>
          <w:w w:val="85"/>
          <w:sz w:val="20"/>
        </w:rPr>
        <w:t xml:space="preserve"> </w:t>
      </w:r>
      <w:r>
        <w:rPr>
          <w:w w:val="85"/>
          <w:sz w:val="20"/>
        </w:rPr>
        <w:t>in</w:t>
      </w:r>
      <w:r>
        <w:rPr>
          <w:spacing w:val="-5"/>
          <w:w w:val="85"/>
          <w:sz w:val="20"/>
        </w:rPr>
        <w:t xml:space="preserve"> </w:t>
      </w:r>
      <w:r>
        <w:rPr>
          <w:w w:val="85"/>
          <w:sz w:val="20"/>
        </w:rPr>
        <w:t>Bundibugyo,</w:t>
      </w:r>
      <w:r>
        <w:rPr>
          <w:spacing w:val="-5"/>
          <w:w w:val="85"/>
          <w:sz w:val="20"/>
        </w:rPr>
        <w:t xml:space="preserve"> </w:t>
      </w:r>
      <w:r>
        <w:rPr>
          <w:w w:val="85"/>
          <w:sz w:val="20"/>
        </w:rPr>
        <w:t>Parajok</w:t>
      </w:r>
      <w:r>
        <w:rPr>
          <w:spacing w:val="-6"/>
          <w:w w:val="85"/>
          <w:sz w:val="20"/>
        </w:rPr>
        <w:t xml:space="preserve"> </w:t>
      </w:r>
      <w:r>
        <w:rPr>
          <w:w w:val="85"/>
          <w:sz w:val="20"/>
        </w:rPr>
        <w:t>and</w:t>
      </w:r>
      <w:r>
        <w:rPr>
          <w:spacing w:val="-5"/>
          <w:w w:val="85"/>
          <w:sz w:val="20"/>
        </w:rPr>
        <w:t xml:space="preserve"> </w:t>
      </w:r>
      <w:r>
        <w:rPr>
          <w:w w:val="85"/>
          <w:sz w:val="20"/>
        </w:rPr>
        <w:t>Padibek</w:t>
      </w:r>
      <w:r>
        <w:rPr>
          <w:spacing w:val="-5"/>
          <w:w w:val="85"/>
          <w:sz w:val="20"/>
        </w:rPr>
        <w:t xml:space="preserve"> </w:t>
      </w:r>
      <w:r>
        <w:rPr>
          <w:w w:val="85"/>
          <w:sz w:val="20"/>
        </w:rPr>
        <w:t>in</w:t>
      </w:r>
      <w:r>
        <w:rPr>
          <w:spacing w:val="-6"/>
          <w:w w:val="85"/>
          <w:sz w:val="20"/>
        </w:rPr>
        <w:t xml:space="preserve"> </w:t>
      </w:r>
      <w:r>
        <w:rPr>
          <w:w w:val="85"/>
          <w:sz w:val="20"/>
        </w:rPr>
        <w:t>Kitgum,</w:t>
      </w:r>
      <w:r>
        <w:rPr>
          <w:spacing w:val="-5"/>
          <w:w w:val="85"/>
          <w:sz w:val="20"/>
        </w:rPr>
        <w:t xml:space="preserve"> </w:t>
      </w:r>
      <w:r>
        <w:rPr>
          <w:w w:val="85"/>
          <w:sz w:val="20"/>
        </w:rPr>
        <w:t>Kasubi</w:t>
      </w:r>
      <w:r>
        <w:rPr>
          <w:spacing w:val="-4"/>
          <w:w w:val="85"/>
          <w:sz w:val="20"/>
        </w:rPr>
        <w:t xml:space="preserve"> </w:t>
      </w:r>
      <w:r>
        <w:rPr>
          <w:w w:val="85"/>
          <w:sz w:val="20"/>
        </w:rPr>
        <w:t>tombs</w:t>
      </w:r>
      <w:r>
        <w:rPr>
          <w:spacing w:val="-6"/>
          <w:w w:val="85"/>
          <w:sz w:val="20"/>
        </w:rPr>
        <w:t xml:space="preserve"> </w:t>
      </w:r>
      <w:r>
        <w:rPr>
          <w:w w:val="85"/>
          <w:sz w:val="20"/>
        </w:rPr>
        <w:t>Namugongo</w:t>
      </w:r>
      <w:r>
        <w:rPr>
          <w:spacing w:val="-5"/>
          <w:w w:val="85"/>
          <w:sz w:val="20"/>
        </w:rPr>
        <w:t xml:space="preserve"> </w:t>
      </w:r>
      <w:r>
        <w:rPr>
          <w:w w:val="85"/>
          <w:sz w:val="20"/>
        </w:rPr>
        <w:t>Martyrs</w:t>
      </w:r>
      <w:r>
        <w:rPr>
          <w:spacing w:val="-5"/>
          <w:w w:val="85"/>
          <w:sz w:val="20"/>
        </w:rPr>
        <w:t xml:space="preserve"> </w:t>
      </w:r>
      <w:r>
        <w:rPr>
          <w:w w:val="85"/>
          <w:sz w:val="20"/>
        </w:rPr>
        <w:t>shrines</w:t>
      </w:r>
      <w:r>
        <w:rPr>
          <w:spacing w:val="-4"/>
          <w:w w:val="85"/>
          <w:sz w:val="20"/>
        </w:rPr>
        <w:t xml:space="preserve"> </w:t>
      </w:r>
      <w:r>
        <w:rPr>
          <w:w w:val="85"/>
          <w:sz w:val="20"/>
        </w:rPr>
        <w:t>and</w:t>
      </w:r>
      <w:r>
        <w:rPr>
          <w:spacing w:val="-5"/>
          <w:w w:val="85"/>
          <w:sz w:val="20"/>
        </w:rPr>
        <w:t xml:space="preserve"> </w:t>
      </w:r>
      <w:r>
        <w:rPr>
          <w:w w:val="85"/>
          <w:sz w:val="20"/>
        </w:rPr>
        <w:t>Fort</w:t>
      </w:r>
      <w:r>
        <w:rPr>
          <w:spacing w:val="-5"/>
          <w:w w:val="85"/>
          <w:sz w:val="20"/>
        </w:rPr>
        <w:t xml:space="preserve"> </w:t>
      </w:r>
      <w:r>
        <w:rPr>
          <w:w w:val="85"/>
          <w:sz w:val="20"/>
        </w:rPr>
        <w:t>Lugard</w:t>
      </w:r>
      <w:r>
        <w:rPr>
          <w:spacing w:val="-6"/>
          <w:w w:val="85"/>
          <w:sz w:val="20"/>
        </w:rPr>
        <w:t xml:space="preserve"> </w:t>
      </w:r>
      <w:r>
        <w:rPr>
          <w:w w:val="85"/>
          <w:sz w:val="20"/>
        </w:rPr>
        <w:t xml:space="preserve">in </w:t>
      </w:r>
      <w:r>
        <w:rPr>
          <w:w w:val="80"/>
          <w:sz w:val="20"/>
        </w:rPr>
        <w:t>Kampala have all attracted various tourists because of their historical and cultural significance.</w:t>
      </w:r>
    </w:p>
    <w:p w:rsidR="00E5575B" w:rsidRDefault="00D512E5">
      <w:pPr>
        <w:pStyle w:val="ListParagraph"/>
        <w:numPr>
          <w:ilvl w:val="0"/>
          <w:numId w:val="74"/>
        </w:numPr>
        <w:tabs>
          <w:tab w:val="left" w:pos="819"/>
        </w:tabs>
        <w:spacing w:line="242" w:lineRule="auto"/>
        <w:ind w:right="718" w:firstLine="0"/>
        <w:rPr>
          <w:sz w:val="20"/>
        </w:rPr>
      </w:pPr>
      <w:r>
        <w:rPr>
          <w:w w:val="80"/>
          <w:sz w:val="20"/>
        </w:rPr>
        <w:t>Uganda, since 1986 has been stabilized in most parts of Uganda thus calling for many tourists. Most</w:t>
      </w:r>
      <w:r>
        <w:rPr>
          <w:sz w:val="20"/>
        </w:rPr>
        <w:t xml:space="preserve"> </w:t>
      </w:r>
      <w:r>
        <w:rPr>
          <w:w w:val="80"/>
          <w:sz w:val="20"/>
        </w:rPr>
        <w:t>of the parks and reserves like Murchison falls</w:t>
      </w:r>
      <w:r>
        <w:rPr>
          <w:spacing w:val="40"/>
          <w:sz w:val="20"/>
        </w:rPr>
        <w:t xml:space="preserve"> </w:t>
      </w:r>
      <w:r>
        <w:rPr>
          <w:w w:val="80"/>
          <w:sz w:val="20"/>
        </w:rPr>
        <w:t xml:space="preserve">and Lake Mburo are in politically stable areas of Masindi and Mbarara respectively. Those which are insecure like Kibaale, Kidepo and Bwindi peace is </w:t>
      </w:r>
      <w:r>
        <w:rPr>
          <w:w w:val="85"/>
          <w:sz w:val="20"/>
        </w:rPr>
        <w:t>always ensured by UPDF and game rangers.</w:t>
      </w:r>
    </w:p>
    <w:p w:rsidR="00E5575B" w:rsidRDefault="00D512E5">
      <w:pPr>
        <w:pStyle w:val="ListParagraph"/>
        <w:numPr>
          <w:ilvl w:val="0"/>
          <w:numId w:val="74"/>
        </w:numPr>
        <w:tabs>
          <w:tab w:val="left" w:pos="819"/>
        </w:tabs>
        <w:spacing w:line="242" w:lineRule="auto"/>
        <w:ind w:right="718" w:firstLine="0"/>
        <w:rPr>
          <w:sz w:val="20"/>
        </w:rPr>
      </w:pPr>
      <w:r>
        <w:rPr>
          <w:w w:val="80"/>
          <w:sz w:val="20"/>
        </w:rPr>
        <w:t>Well developed</w:t>
      </w:r>
      <w:r>
        <w:rPr>
          <w:sz w:val="20"/>
        </w:rPr>
        <w:t xml:space="preserve"> </w:t>
      </w:r>
      <w:r>
        <w:rPr>
          <w:w w:val="80"/>
          <w:sz w:val="20"/>
        </w:rPr>
        <w:t xml:space="preserve">accommodation facilities have been put in place in different parts of Uganda to provide the necessary services to the tourists e.g. </w:t>
      </w:r>
      <w:r>
        <w:rPr>
          <w:spacing w:val="-2"/>
          <w:w w:val="85"/>
          <w:sz w:val="20"/>
        </w:rPr>
        <w:t xml:space="preserve">Grand Imperial hotel in Kampala, Kampala Sheraton, Mwea lodge in Kasese, Imperial Hotel at Entebbe, Mountain Elgon hotel in Mbale, White horse </w:t>
      </w:r>
      <w:r>
        <w:rPr>
          <w:w w:val="80"/>
          <w:sz w:val="20"/>
        </w:rPr>
        <w:t>inn</w:t>
      </w:r>
      <w:r>
        <w:rPr>
          <w:sz w:val="20"/>
        </w:rPr>
        <w:t xml:space="preserve"> </w:t>
      </w:r>
      <w:r>
        <w:rPr>
          <w:w w:val="80"/>
          <w:sz w:val="20"/>
        </w:rPr>
        <w:t>in</w:t>
      </w:r>
      <w:r>
        <w:rPr>
          <w:sz w:val="20"/>
        </w:rPr>
        <w:t xml:space="preserve"> </w:t>
      </w:r>
      <w:r>
        <w:rPr>
          <w:w w:val="80"/>
          <w:sz w:val="20"/>
        </w:rPr>
        <w:t>Kabale</w:t>
      </w:r>
      <w:r>
        <w:rPr>
          <w:sz w:val="20"/>
        </w:rPr>
        <w:t xml:space="preserve"> </w:t>
      </w:r>
      <w:r>
        <w:rPr>
          <w:w w:val="80"/>
          <w:sz w:val="20"/>
        </w:rPr>
        <w:t>and</w:t>
      </w:r>
      <w:r>
        <w:rPr>
          <w:sz w:val="20"/>
        </w:rPr>
        <w:t xml:space="preserve"> </w:t>
      </w:r>
      <w:r>
        <w:rPr>
          <w:w w:val="80"/>
          <w:sz w:val="20"/>
        </w:rPr>
        <w:t>Speke</w:t>
      </w:r>
      <w:r>
        <w:rPr>
          <w:sz w:val="20"/>
        </w:rPr>
        <w:t xml:space="preserve"> </w:t>
      </w:r>
      <w:r>
        <w:rPr>
          <w:w w:val="80"/>
          <w:sz w:val="20"/>
        </w:rPr>
        <w:t>Hotel</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Apoka</w:t>
      </w:r>
      <w:r>
        <w:rPr>
          <w:sz w:val="20"/>
        </w:rPr>
        <w:t xml:space="preserve"> </w:t>
      </w:r>
      <w:r>
        <w:rPr>
          <w:w w:val="80"/>
          <w:sz w:val="20"/>
        </w:rPr>
        <w:t>lodge</w:t>
      </w:r>
      <w:r>
        <w:rPr>
          <w:sz w:val="20"/>
        </w:rPr>
        <w:t xml:space="preserve"> </w:t>
      </w:r>
      <w:r>
        <w:rPr>
          <w:w w:val="80"/>
          <w:sz w:val="20"/>
        </w:rPr>
        <w:t>in</w:t>
      </w:r>
      <w:r>
        <w:rPr>
          <w:sz w:val="20"/>
        </w:rPr>
        <w:t xml:space="preserve"> </w:t>
      </w:r>
      <w:r>
        <w:rPr>
          <w:w w:val="80"/>
          <w:sz w:val="20"/>
        </w:rPr>
        <w:t>Kidepo</w:t>
      </w:r>
      <w:r>
        <w:rPr>
          <w:sz w:val="20"/>
        </w:rPr>
        <w:t xml:space="preserve"> </w:t>
      </w:r>
      <w:r>
        <w:rPr>
          <w:w w:val="80"/>
          <w:sz w:val="20"/>
        </w:rPr>
        <w:t>valley,</w:t>
      </w:r>
      <w:r>
        <w:rPr>
          <w:sz w:val="20"/>
        </w:rPr>
        <w:t xml:space="preserve"> </w:t>
      </w:r>
      <w:r>
        <w:rPr>
          <w:w w:val="80"/>
          <w:sz w:val="20"/>
        </w:rPr>
        <w:t>Clouds</w:t>
      </w:r>
      <w:r>
        <w:rPr>
          <w:sz w:val="20"/>
        </w:rPr>
        <w:t xml:space="preserve"> </w:t>
      </w:r>
      <w:r>
        <w:rPr>
          <w:w w:val="80"/>
          <w:sz w:val="20"/>
        </w:rPr>
        <w:t>lodge</w:t>
      </w:r>
      <w:r>
        <w:rPr>
          <w:sz w:val="20"/>
        </w:rPr>
        <w:t xml:space="preserve"> </w:t>
      </w:r>
      <w:r>
        <w:rPr>
          <w:w w:val="80"/>
          <w:sz w:val="20"/>
        </w:rPr>
        <w:t>in</w:t>
      </w:r>
      <w:r>
        <w:rPr>
          <w:sz w:val="20"/>
        </w:rPr>
        <w:t xml:space="preserve"> </w:t>
      </w:r>
      <w:r>
        <w:rPr>
          <w:w w:val="80"/>
          <w:sz w:val="20"/>
        </w:rPr>
        <w:t>Bwindi</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set</w:t>
      </w:r>
      <w:r>
        <w:rPr>
          <w:sz w:val="20"/>
        </w:rPr>
        <w:t xml:space="preserve"> </w:t>
      </w:r>
      <w:r>
        <w:rPr>
          <w:w w:val="80"/>
          <w:sz w:val="20"/>
        </w:rPr>
        <w:t>up</w:t>
      </w:r>
      <w:r>
        <w:rPr>
          <w:sz w:val="20"/>
        </w:rPr>
        <w:t xml:space="preserve"> </w:t>
      </w:r>
      <w:r>
        <w:rPr>
          <w:w w:val="80"/>
          <w:sz w:val="20"/>
        </w:rPr>
        <w:t>to</w:t>
      </w:r>
      <w:r>
        <w:rPr>
          <w:sz w:val="20"/>
        </w:rPr>
        <w:t xml:space="preserve"> </w:t>
      </w:r>
      <w:r>
        <w:rPr>
          <w:w w:val="80"/>
          <w:sz w:val="20"/>
        </w:rPr>
        <w:t>offer</w:t>
      </w:r>
      <w:r>
        <w:rPr>
          <w:sz w:val="20"/>
        </w:rPr>
        <w:t xml:space="preserve"> </w:t>
      </w:r>
      <w:r>
        <w:rPr>
          <w:w w:val="80"/>
          <w:sz w:val="20"/>
        </w:rPr>
        <w:t>excellent</w:t>
      </w:r>
      <w:r>
        <w:rPr>
          <w:sz w:val="20"/>
        </w:rPr>
        <w:t xml:space="preserve"> </w:t>
      </w:r>
      <w:r>
        <w:rPr>
          <w:w w:val="80"/>
          <w:sz w:val="20"/>
        </w:rPr>
        <w:t>tourist</w:t>
      </w:r>
      <w:r>
        <w:rPr>
          <w:sz w:val="20"/>
        </w:rPr>
        <w:t xml:space="preserve"> </w:t>
      </w:r>
      <w:r>
        <w:rPr>
          <w:w w:val="80"/>
          <w:sz w:val="20"/>
        </w:rPr>
        <w:t>services.</w:t>
      </w:r>
    </w:p>
    <w:p w:rsidR="00E5575B" w:rsidRDefault="00D512E5">
      <w:pPr>
        <w:pStyle w:val="ListParagraph"/>
        <w:numPr>
          <w:ilvl w:val="0"/>
          <w:numId w:val="74"/>
        </w:numPr>
        <w:tabs>
          <w:tab w:val="left" w:pos="819"/>
        </w:tabs>
        <w:spacing w:line="242" w:lineRule="auto"/>
        <w:ind w:right="717" w:firstLine="0"/>
        <w:rPr>
          <w:sz w:val="20"/>
        </w:rPr>
      </w:pPr>
      <w:r>
        <w:rPr>
          <w:w w:val="80"/>
          <w:sz w:val="20"/>
        </w:rPr>
        <w:t>Welcoming</w:t>
      </w:r>
      <w:r>
        <w:rPr>
          <w:sz w:val="20"/>
        </w:rPr>
        <w:t xml:space="preserve"> </w:t>
      </w:r>
      <w:r>
        <w:rPr>
          <w:w w:val="80"/>
          <w:sz w:val="20"/>
        </w:rPr>
        <w:t>attitude</w:t>
      </w:r>
      <w:r>
        <w:rPr>
          <w:sz w:val="20"/>
        </w:rPr>
        <w:t xml:space="preserve"> </w:t>
      </w:r>
      <w:r>
        <w:rPr>
          <w:w w:val="80"/>
          <w:sz w:val="20"/>
        </w:rPr>
        <w:t>and</w:t>
      </w:r>
      <w:r>
        <w:rPr>
          <w:sz w:val="20"/>
        </w:rPr>
        <w:t xml:space="preserve"> </w:t>
      </w:r>
      <w:r>
        <w:rPr>
          <w:w w:val="80"/>
          <w:sz w:val="20"/>
        </w:rPr>
        <w:t>good</w:t>
      </w:r>
      <w:r>
        <w:rPr>
          <w:sz w:val="20"/>
        </w:rPr>
        <w:t xml:space="preserve"> </w:t>
      </w:r>
      <w:r>
        <w:rPr>
          <w:w w:val="80"/>
          <w:sz w:val="20"/>
        </w:rPr>
        <w:t>hospitality</w:t>
      </w:r>
      <w:r>
        <w:rPr>
          <w:sz w:val="20"/>
        </w:rPr>
        <w:t xml:space="preserve"> </w:t>
      </w:r>
      <w:r>
        <w:rPr>
          <w:w w:val="80"/>
          <w:sz w:val="20"/>
        </w:rPr>
        <w:t>among</w:t>
      </w:r>
      <w:r>
        <w:rPr>
          <w:sz w:val="20"/>
        </w:rPr>
        <w:t xml:space="preserve"> </w:t>
      </w:r>
      <w:r>
        <w:rPr>
          <w:w w:val="80"/>
          <w:sz w:val="20"/>
        </w:rPr>
        <w:t>the</w:t>
      </w:r>
      <w:r>
        <w:rPr>
          <w:sz w:val="20"/>
        </w:rPr>
        <w:t xml:space="preserve"> </w:t>
      </w:r>
      <w:r>
        <w:rPr>
          <w:w w:val="80"/>
          <w:sz w:val="20"/>
        </w:rPr>
        <w:t>Ugandans</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Baganda,</w:t>
      </w:r>
      <w:r>
        <w:rPr>
          <w:sz w:val="20"/>
        </w:rPr>
        <w:t xml:space="preserve"> </w:t>
      </w:r>
      <w:r>
        <w:rPr>
          <w:w w:val="80"/>
          <w:sz w:val="20"/>
        </w:rPr>
        <w:t>Basoga,</w:t>
      </w:r>
      <w:r>
        <w:rPr>
          <w:sz w:val="20"/>
        </w:rPr>
        <w:t xml:space="preserve"> </w:t>
      </w:r>
      <w:r>
        <w:rPr>
          <w:w w:val="80"/>
          <w:sz w:val="20"/>
        </w:rPr>
        <w:t>Bakonjo</w:t>
      </w:r>
      <w:r>
        <w:rPr>
          <w:sz w:val="20"/>
        </w:rPr>
        <w:t xml:space="preserve"> </w:t>
      </w:r>
      <w:r>
        <w:rPr>
          <w:w w:val="80"/>
          <w:sz w:val="20"/>
        </w:rPr>
        <w:t>and</w:t>
      </w:r>
      <w:r>
        <w:rPr>
          <w:sz w:val="20"/>
        </w:rPr>
        <w:t xml:space="preserve"> </w:t>
      </w:r>
      <w:r>
        <w:rPr>
          <w:w w:val="80"/>
          <w:sz w:val="20"/>
        </w:rPr>
        <w:t>Japhadhola</w:t>
      </w:r>
      <w:r>
        <w:rPr>
          <w:sz w:val="20"/>
        </w:rPr>
        <w:t xml:space="preserve"> </w:t>
      </w:r>
      <w:r>
        <w:rPr>
          <w:w w:val="80"/>
          <w:sz w:val="20"/>
        </w:rPr>
        <w:t>as</w:t>
      </w:r>
      <w:r>
        <w:rPr>
          <w:sz w:val="20"/>
        </w:rPr>
        <w:t xml:space="preserve"> </w:t>
      </w:r>
      <w:r>
        <w:rPr>
          <w:w w:val="80"/>
          <w:sz w:val="20"/>
        </w:rPr>
        <w:t>they</w:t>
      </w:r>
      <w:r>
        <w:rPr>
          <w:sz w:val="20"/>
        </w:rPr>
        <w:t xml:space="preserve"> </w:t>
      </w:r>
      <w:r>
        <w:rPr>
          <w:w w:val="80"/>
          <w:sz w:val="20"/>
        </w:rPr>
        <w:t>willing</w:t>
      </w:r>
      <w:r>
        <w:rPr>
          <w:sz w:val="20"/>
        </w:rPr>
        <w:t xml:space="preserve"> </w:t>
      </w:r>
      <w:r>
        <w:rPr>
          <w:w w:val="80"/>
          <w:sz w:val="20"/>
        </w:rPr>
        <w:t>receive,</w:t>
      </w:r>
      <w:r>
        <w:rPr>
          <w:sz w:val="20"/>
        </w:rPr>
        <w:t xml:space="preserve"> </w:t>
      </w:r>
      <w:r>
        <w:rPr>
          <w:w w:val="80"/>
          <w:sz w:val="20"/>
        </w:rPr>
        <w:t xml:space="preserve">guide </w:t>
      </w:r>
      <w:r>
        <w:rPr>
          <w:w w:val="85"/>
          <w:sz w:val="20"/>
        </w:rPr>
        <w:t xml:space="preserve">and serve the tourists has also played a big part in attracting the tourists in the places like in Kampala at Kasubi tombs, Namugongo shrines and </w:t>
      </w:r>
      <w:r>
        <w:rPr>
          <w:w w:val="80"/>
          <w:sz w:val="20"/>
        </w:rPr>
        <w:t>Uganda Museum; in Jinja at the</w:t>
      </w:r>
      <w:r>
        <w:rPr>
          <w:sz w:val="20"/>
        </w:rPr>
        <w:t xml:space="preserve"> </w:t>
      </w:r>
      <w:r>
        <w:rPr>
          <w:w w:val="80"/>
          <w:sz w:val="20"/>
        </w:rPr>
        <w:t>Source of Nile and</w:t>
      </w:r>
      <w:r>
        <w:rPr>
          <w:sz w:val="20"/>
        </w:rPr>
        <w:t xml:space="preserve"> </w:t>
      </w:r>
      <w:r>
        <w:rPr>
          <w:w w:val="80"/>
          <w:sz w:val="20"/>
        </w:rPr>
        <w:t>Bujagali falls; Mt. Rwenzori and Tororo hill rocks respectively.</w:t>
      </w:r>
    </w:p>
    <w:p w:rsidR="00E5575B" w:rsidRDefault="00E5575B">
      <w:pPr>
        <w:spacing w:line="242" w:lineRule="auto"/>
        <w:jc w:val="both"/>
        <w:rPr>
          <w:sz w:val="20"/>
        </w:rPr>
        <w:sectPr w:rsidR="00E5575B">
          <w:pgSz w:w="12240" w:h="15840"/>
          <w:pgMar w:top="620" w:right="0" w:bottom="780" w:left="80" w:header="371" w:footer="591" w:gutter="0"/>
          <w:cols w:space="720"/>
        </w:sectPr>
      </w:pPr>
    </w:p>
    <w:p w:rsidR="00E5575B" w:rsidRDefault="00D512E5">
      <w:pPr>
        <w:pStyle w:val="ListParagraph"/>
        <w:numPr>
          <w:ilvl w:val="0"/>
          <w:numId w:val="74"/>
        </w:numPr>
        <w:tabs>
          <w:tab w:val="left" w:pos="819"/>
        </w:tabs>
        <w:spacing w:before="6" w:line="242" w:lineRule="auto"/>
        <w:ind w:right="716" w:firstLine="0"/>
        <w:rPr>
          <w:sz w:val="20"/>
        </w:rPr>
      </w:pPr>
      <w:r>
        <w:rPr>
          <w:w w:val="80"/>
          <w:sz w:val="20"/>
        </w:rPr>
        <w:lastRenderedPageBreak/>
        <w:t>Existence of fairly developed transport and communication systems in areas where the tourists attractions are e.g. roads</w:t>
      </w:r>
      <w:r>
        <w:rPr>
          <w:sz w:val="20"/>
        </w:rPr>
        <w:t xml:space="preserve"> </w:t>
      </w:r>
      <w:r>
        <w:rPr>
          <w:w w:val="80"/>
          <w:sz w:val="20"/>
        </w:rPr>
        <w:t xml:space="preserve">from Kampala to different </w:t>
      </w:r>
      <w:r>
        <w:rPr>
          <w:w w:val="85"/>
          <w:sz w:val="20"/>
        </w:rPr>
        <w:t xml:space="preserve">parts of Uganda like Kabale (Mgahinga and Bwindi), Mbale (Mt. Elgon, Sippi falls and Nyero rock), Kasese (Queen Elizabeth, Katwe and Toro kingdom), Gulu (Baker’ Fort and R. Aswa), etc have been rehabilitated and constructed. Entebbe international air port has been renovated to the </w:t>
      </w:r>
      <w:r>
        <w:rPr>
          <w:w w:val="80"/>
          <w:sz w:val="20"/>
        </w:rPr>
        <w:t xml:space="preserve">expected standards and other air strips such as Gulu, Arua, Kasese and Soroti for easy transport in Uganda have been developed and reactivated. The </w:t>
      </w:r>
      <w:r>
        <w:rPr>
          <w:spacing w:val="-2"/>
          <w:w w:val="85"/>
          <w:sz w:val="20"/>
        </w:rPr>
        <w:t>communication companies are also up to date by use of mobile phones for easy communication services in case of booking like MTN,</w:t>
      </w:r>
      <w:r>
        <w:rPr>
          <w:spacing w:val="-1"/>
          <w:sz w:val="20"/>
        </w:rPr>
        <w:t xml:space="preserve"> </w:t>
      </w:r>
      <w:r>
        <w:rPr>
          <w:spacing w:val="-2"/>
          <w:w w:val="85"/>
          <w:sz w:val="20"/>
        </w:rPr>
        <w:t xml:space="preserve">Smart, Warid, </w:t>
      </w:r>
      <w:r>
        <w:rPr>
          <w:w w:val="90"/>
          <w:sz w:val="20"/>
        </w:rPr>
        <w:t>Orange and UTL.</w:t>
      </w:r>
    </w:p>
    <w:p w:rsidR="00E5575B" w:rsidRDefault="00D512E5">
      <w:pPr>
        <w:pStyle w:val="ListParagraph"/>
        <w:numPr>
          <w:ilvl w:val="0"/>
          <w:numId w:val="74"/>
        </w:numPr>
        <w:tabs>
          <w:tab w:val="left" w:pos="819"/>
        </w:tabs>
        <w:spacing w:line="242" w:lineRule="auto"/>
        <w:ind w:right="719" w:firstLine="0"/>
        <w:rPr>
          <w:sz w:val="20"/>
        </w:rPr>
      </w:pPr>
      <w:r>
        <w:rPr>
          <w:w w:val="85"/>
          <w:sz w:val="20"/>
        </w:rPr>
        <w:t>The</w:t>
      </w:r>
      <w:r>
        <w:rPr>
          <w:spacing w:val="-6"/>
          <w:w w:val="85"/>
          <w:sz w:val="20"/>
        </w:rPr>
        <w:t xml:space="preserve"> </w:t>
      </w:r>
      <w:r>
        <w:rPr>
          <w:w w:val="85"/>
          <w:sz w:val="20"/>
        </w:rPr>
        <w:t>tourism</w:t>
      </w:r>
      <w:r>
        <w:rPr>
          <w:spacing w:val="-5"/>
          <w:w w:val="85"/>
          <w:sz w:val="20"/>
        </w:rPr>
        <w:t xml:space="preserve"> </w:t>
      </w:r>
      <w:r>
        <w:rPr>
          <w:w w:val="85"/>
          <w:sz w:val="20"/>
        </w:rPr>
        <w:t>industry</w:t>
      </w:r>
      <w:r>
        <w:rPr>
          <w:spacing w:val="-5"/>
          <w:w w:val="85"/>
          <w:sz w:val="20"/>
        </w:rPr>
        <w:t xml:space="preserve"> </w:t>
      </w:r>
      <w:r>
        <w:rPr>
          <w:w w:val="85"/>
          <w:sz w:val="20"/>
        </w:rPr>
        <w:t>through</w:t>
      </w:r>
      <w:r>
        <w:rPr>
          <w:spacing w:val="-6"/>
          <w:w w:val="85"/>
          <w:sz w:val="20"/>
        </w:rPr>
        <w:t xml:space="preserve"> </w:t>
      </w:r>
      <w:r>
        <w:rPr>
          <w:w w:val="85"/>
          <w:sz w:val="20"/>
        </w:rPr>
        <w:t>Uganda</w:t>
      </w:r>
      <w:r>
        <w:rPr>
          <w:spacing w:val="-5"/>
          <w:w w:val="85"/>
          <w:sz w:val="20"/>
        </w:rPr>
        <w:t xml:space="preserve"> </w:t>
      </w:r>
      <w:r>
        <w:rPr>
          <w:w w:val="85"/>
          <w:sz w:val="20"/>
        </w:rPr>
        <w:t>Tourism</w:t>
      </w:r>
      <w:r>
        <w:rPr>
          <w:spacing w:val="-5"/>
          <w:w w:val="85"/>
          <w:sz w:val="20"/>
        </w:rPr>
        <w:t xml:space="preserve"> </w:t>
      </w:r>
      <w:r>
        <w:rPr>
          <w:w w:val="85"/>
          <w:sz w:val="20"/>
        </w:rPr>
        <w:t>Board</w:t>
      </w:r>
      <w:r>
        <w:rPr>
          <w:spacing w:val="-6"/>
          <w:w w:val="85"/>
          <w:sz w:val="20"/>
        </w:rPr>
        <w:t xml:space="preserve"> </w:t>
      </w:r>
      <w:r>
        <w:rPr>
          <w:w w:val="85"/>
          <w:sz w:val="20"/>
        </w:rPr>
        <w:t>and</w:t>
      </w:r>
      <w:r>
        <w:rPr>
          <w:spacing w:val="-5"/>
          <w:w w:val="85"/>
          <w:sz w:val="20"/>
        </w:rPr>
        <w:t xml:space="preserve"> </w:t>
      </w:r>
      <w:r>
        <w:rPr>
          <w:w w:val="85"/>
          <w:sz w:val="20"/>
        </w:rPr>
        <w:t>Uganda</w:t>
      </w:r>
      <w:r>
        <w:rPr>
          <w:spacing w:val="-5"/>
          <w:w w:val="85"/>
          <w:sz w:val="20"/>
        </w:rPr>
        <w:t xml:space="preserve"> </w:t>
      </w:r>
      <w:r>
        <w:rPr>
          <w:w w:val="85"/>
          <w:sz w:val="20"/>
        </w:rPr>
        <w:t>Wildlife</w:t>
      </w:r>
      <w:r>
        <w:rPr>
          <w:spacing w:val="-6"/>
          <w:w w:val="85"/>
          <w:sz w:val="20"/>
        </w:rPr>
        <w:t xml:space="preserve"> </w:t>
      </w:r>
      <w:r>
        <w:rPr>
          <w:w w:val="85"/>
          <w:sz w:val="20"/>
        </w:rPr>
        <w:t>Authority</w:t>
      </w:r>
      <w:r>
        <w:rPr>
          <w:spacing w:val="-5"/>
          <w:w w:val="85"/>
          <w:sz w:val="20"/>
        </w:rPr>
        <w:t xml:space="preserve"> </w:t>
      </w:r>
      <w:r>
        <w:rPr>
          <w:w w:val="85"/>
          <w:sz w:val="20"/>
        </w:rPr>
        <w:t>have</w:t>
      </w:r>
      <w:r>
        <w:rPr>
          <w:spacing w:val="-5"/>
          <w:w w:val="85"/>
          <w:sz w:val="20"/>
        </w:rPr>
        <w:t xml:space="preserve"> </w:t>
      </w:r>
      <w:r>
        <w:rPr>
          <w:w w:val="85"/>
          <w:sz w:val="20"/>
        </w:rPr>
        <w:t>taken</w:t>
      </w:r>
      <w:r>
        <w:rPr>
          <w:spacing w:val="-6"/>
          <w:w w:val="85"/>
          <w:sz w:val="20"/>
        </w:rPr>
        <w:t xml:space="preserve"> </w:t>
      </w:r>
      <w:r>
        <w:rPr>
          <w:w w:val="85"/>
          <w:sz w:val="20"/>
        </w:rPr>
        <w:t>an</w:t>
      </w:r>
      <w:r>
        <w:rPr>
          <w:spacing w:val="-5"/>
          <w:w w:val="85"/>
          <w:sz w:val="20"/>
        </w:rPr>
        <w:t xml:space="preserve"> </w:t>
      </w:r>
      <w:r>
        <w:rPr>
          <w:w w:val="85"/>
          <w:sz w:val="20"/>
        </w:rPr>
        <w:t>initiative</w:t>
      </w:r>
      <w:r>
        <w:rPr>
          <w:spacing w:val="-5"/>
          <w:w w:val="85"/>
          <w:sz w:val="20"/>
        </w:rPr>
        <w:t xml:space="preserve"> </w:t>
      </w:r>
      <w:r>
        <w:rPr>
          <w:w w:val="85"/>
          <w:sz w:val="20"/>
        </w:rPr>
        <w:t>of</w:t>
      </w:r>
      <w:r>
        <w:rPr>
          <w:spacing w:val="-4"/>
          <w:w w:val="85"/>
          <w:sz w:val="20"/>
        </w:rPr>
        <w:t xml:space="preserve"> </w:t>
      </w:r>
      <w:r>
        <w:rPr>
          <w:w w:val="85"/>
          <w:sz w:val="20"/>
        </w:rPr>
        <w:t>intensively</w:t>
      </w:r>
      <w:r>
        <w:rPr>
          <w:spacing w:val="-6"/>
          <w:w w:val="85"/>
          <w:sz w:val="20"/>
        </w:rPr>
        <w:t xml:space="preserve"> </w:t>
      </w:r>
      <w:r>
        <w:rPr>
          <w:w w:val="85"/>
          <w:sz w:val="20"/>
        </w:rPr>
        <w:t>advertising</w:t>
      </w:r>
      <w:r>
        <w:rPr>
          <w:spacing w:val="-5"/>
          <w:w w:val="85"/>
          <w:sz w:val="20"/>
        </w:rPr>
        <w:t xml:space="preserve"> </w:t>
      </w:r>
      <w:r>
        <w:rPr>
          <w:w w:val="85"/>
          <w:sz w:val="20"/>
        </w:rPr>
        <w:t xml:space="preserve">Uganda’s </w:t>
      </w:r>
      <w:r>
        <w:rPr>
          <w:w w:val="80"/>
          <w:sz w:val="20"/>
        </w:rPr>
        <w:t>tourist attractions both</w:t>
      </w:r>
      <w:r>
        <w:rPr>
          <w:sz w:val="20"/>
        </w:rPr>
        <w:t xml:space="preserve"> </w:t>
      </w:r>
      <w:r>
        <w:rPr>
          <w:w w:val="80"/>
          <w:sz w:val="20"/>
        </w:rPr>
        <w:t>at</w:t>
      </w:r>
      <w:r>
        <w:rPr>
          <w:sz w:val="20"/>
        </w:rPr>
        <w:t xml:space="preserve"> </w:t>
      </w:r>
      <w:r>
        <w:rPr>
          <w:w w:val="80"/>
          <w:sz w:val="20"/>
        </w:rPr>
        <w:t>local</w:t>
      </w:r>
      <w:r>
        <w:rPr>
          <w:sz w:val="20"/>
        </w:rPr>
        <w:t xml:space="preserve"> </w:t>
      </w:r>
      <w:r>
        <w:rPr>
          <w:w w:val="80"/>
          <w:sz w:val="20"/>
        </w:rPr>
        <w:t>and</w:t>
      </w:r>
      <w:r>
        <w:rPr>
          <w:sz w:val="20"/>
        </w:rPr>
        <w:t xml:space="preserve"> </w:t>
      </w:r>
      <w:r>
        <w:rPr>
          <w:w w:val="80"/>
          <w:sz w:val="20"/>
        </w:rPr>
        <w:t>international</w:t>
      </w:r>
      <w:r>
        <w:rPr>
          <w:sz w:val="20"/>
        </w:rPr>
        <w:t xml:space="preserve"> </w:t>
      </w:r>
      <w:r>
        <w:rPr>
          <w:w w:val="80"/>
          <w:sz w:val="20"/>
        </w:rPr>
        <w:t>level</w:t>
      </w:r>
      <w:r>
        <w:rPr>
          <w:sz w:val="20"/>
        </w:rPr>
        <w:t xml:space="preserve"> </w:t>
      </w:r>
      <w:r>
        <w:rPr>
          <w:w w:val="80"/>
          <w:sz w:val="20"/>
        </w:rPr>
        <w:t>in</w:t>
      </w:r>
      <w:r>
        <w:rPr>
          <w:sz w:val="20"/>
        </w:rPr>
        <w:t xml:space="preserve"> </w:t>
      </w:r>
      <w:r>
        <w:rPr>
          <w:w w:val="80"/>
          <w:sz w:val="20"/>
        </w:rPr>
        <w:t>form</w:t>
      </w:r>
      <w:r>
        <w:rPr>
          <w:sz w:val="20"/>
        </w:rPr>
        <w:t xml:space="preserve"> </w:t>
      </w:r>
      <w:r>
        <w:rPr>
          <w:w w:val="80"/>
          <w:sz w:val="20"/>
        </w:rPr>
        <w:t>of</w:t>
      </w:r>
      <w:r>
        <w:rPr>
          <w:sz w:val="20"/>
        </w:rPr>
        <w:t xml:space="preserve"> </w:t>
      </w:r>
      <w:r>
        <w:rPr>
          <w:w w:val="80"/>
          <w:sz w:val="20"/>
        </w:rPr>
        <w:t>short</w:t>
      </w:r>
      <w:r>
        <w:rPr>
          <w:sz w:val="20"/>
        </w:rPr>
        <w:t xml:space="preserve"> </w:t>
      </w:r>
      <w:r>
        <w:rPr>
          <w:w w:val="80"/>
          <w:sz w:val="20"/>
        </w:rPr>
        <w:t>films,</w:t>
      </w:r>
      <w:r>
        <w:rPr>
          <w:sz w:val="20"/>
        </w:rPr>
        <w:t xml:space="preserve"> </w:t>
      </w:r>
      <w:r>
        <w:rPr>
          <w:w w:val="80"/>
          <w:sz w:val="20"/>
        </w:rPr>
        <w:t>embassies, brochures,</w:t>
      </w:r>
      <w:r>
        <w:rPr>
          <w:sz w:val="20"/>
        </w:rPr>
        <w:t xml:space="preserve"> </w:t>
      </w:r>
      <w:r>
        <w:rPr>
          <w:w w:val="80"/>
          <w:sz w:val="20"/>
        </w:rPr>
        <w:t>newspapers like New Vision,</w:t>
      </w:r>
      <w:r>
        <w:rPr>
          <w:sz w:val="20"/>
        </w:rPr>
        <w:t xml:space="preserve"> </w:t>
      </w:r>
      <w:r>
        <w:rPr>
          <w:w w:val="80"/>
          <w:sz w:val="20"/>
        </w:rPr>
        <w:t>magazines,</w:t>
      </w:r>
      <w:r>
        <w:rPr>
          <w:sz w:val="20"/>
        </w:rPr>
        <w:t xml:space="preserve"> </w:t>
      </w:r>
      <w:r>
        <w:rPr>
          <w:w w:val="80"/>
          <w:sz w:val="20"/>
        </w:rPr>
        <w:t>booklets, trade fairs, road side posters on</w:t>
      </w:r>
      <w:r>
        <w:rPr>
          <w:sz w:val="20"/>
        </w:rPr>
        <w:t xml:space="preserve"> </w:t>
      </w:r>
      <w:r>
        <w:rPr>
          <w:w w:val="80"/>
          <w:sz w:val="20"/>
        </w:rPr>
        <w:t>Entebbe road, radio and television like CNN (Gifted by nature), WBS (Pearl of Uganda), Record (Pearl adventure) and</w:t>
      </w:r>
      <w:r>
        <w:rPr>
          <w:spacing w:val="40"/>
          <w:sz w:val="20"/>
        </w:rPr>
        <w:t xml:space="preserve"> </w:t>
      </w:r>
      <w:r>
        <w:rPr>
          <w:spacing w:val="-2"/>
          <w:w w:val="85"/>
          <w:sz w:val="20"/>
        </w:rPr>
        <w:t>NTV (Sights and</w:t>
      </w:r>
      <w:r>
        <w:rPr>
          <w:spacing w:val="-3"/>
          <w:sz w:val="20"/>
        </w:rPr>
        <w:t xml:space="preserve"> </w:t>
      </w:r>
      <w:r>
        <w:rPr>
          <w:spacing w:val="-2"/>
          <w:w w:val="85"/>
          <w:sz w:val="20"/>
        </w:rPr>
        <w:t>Sounds) to improve the tourism image and attract more tourists to Uganda.</w:t>
      </w:r>
    </w:p>
    <w:p w:rsidR="00E5575B" w:rsidRDefault="00D512E5">
      <w:pPr>
        <w:pStyle w:val="ListParagraph"/>
        <w:numPr>
          <w:ilvl w:val="0"/>
          <w:numId w:val="74"/>
        </w:numPr>
        <w:tabs>
          <w:tab w:val="left" w:pos="819"/>
        </w:tabs>
        <w:spacing w:line="242" w:lineRule="auto"/>
        <w:ind w:right="717" w:firstLine="0"/>
        <w:rPr>
          <w:sz w:val="20"/>
        </w:rPr>
      </w:pPr>
      <w:r>
        <w:rPr>
          <w:w w:val="80"/>
          <w:sz w:val="20"/>
        </w:rPr>
        <w:t>Presence of trained and skilled man power to serve and manage the tourism industry in different related activities possible because</w:t>
      </w:r>
      <w:r>
        <w:rPr>
          <w:sz w:val="20"/>
        </w:rPr>
        <w:t xml:space="preserve"> </w:t>
      </w:r>
      <w:r>
        <w:rPr>
          <w:w w:val="80"/>
          <w:sz w:val="20"/>
        </w:rPr>
        <w:t xml:space="preserve">of the tourism </w:t>
      </w:r>
      <w:r>
        <w:rPr>
          <w:w w:val="85"/>
          <w:sz w:val="20"/>
        </w:rPr>
        <w:t>training</w:t>
      </w:r>
      <w:r>
        <w:rPr>
          <w:spacing w:val="-6"/>
          <w:w w:val="85"/>
          <w:sz w:val="20"/>
        </w:rPr>
        <w:t xml:space="preserve"> </w:t>
      </w:r>
      <w:r>
        <w:rPr>
          <w:w w:val="85"/>
          <w:sz w:val="20"/>
        </w:rPr>
        <w:t>courses</w:t>
      </w:r>
      <w:r>
        <w:rPr>
          <w:spacing w:val="-5"/>
          <w:w w:val="85"/>
          <w:sz w:val="20"/>
        </w:rPr>
        <w:t xml:space="preserve"> </w:t>
      </w:r>
      <w:r>
        <w:rPr>
          <w:w w:val="85"/>
          <w:sz w:val="20"/>
        </w:rPr>
        <w:t>offered</w:t>
      </w:r>
      <w:r>
        <w:rPr>
          <w:spacing w:val="-5"/>
          <w:w w:val="85"/>
          <w:sz w:val="20"/>
        </w:rPr>
        <w:t xml:space="preserve"> </w:t>
      </w:r>
      <w:r>
        <w:rPr>
          <w:w w:val="85"/>
          <w:sz w:val="20"/>
        </w:rPr>
        <w:t>at</w:t>
      </w:r>
      <w:r>
        <w:rPr>
          <w:spacing w:val="-6"/>
          <w:w w:val="85"/>
          <w:sz w:val="20"/>
        </w:rPr>
        <w:t xml:space="preserve"> </w:t>
      </w:r>
      <w:r>
        <w:rPr>
          <w:w w:val="85"/>
          <w:sz w:val="20"/>
        </w:rPr>
        <w:t>Makerere</w:t>
      </w:r>
      <w:r>
        <w:rPr>
          <w:spacing w:val="-5"/>
          <w:w w:val="85"/>
          <w:sz w:val="20"/>
        </w:rPr>
        <w:t xml:space="preserve"> </w:t>
      </w:r>
      <w:r>
        <w:rPr>
          <w:w w:val="85"/>
          <w:sz w:val="20"/>
        </w:rPr>
        <w:t>University</w:t>
      </w:r>
      <w:r>
        <w:rPr>
          <w:spacing w:val="-5"/>
          <w:w w:val="85"/>
          <w:sz w:val="20"/>
        </w:rPr>
        <w:t xml:space="preserve"> </w:t>
      </w:r>
      <w:r>
        <w:rPr>
          <w:w w:val="85"/>
          <w:sz w:val="20"/>
        </w:rPr>
        <w:t>and</w:t>
      </w:r>
      <w:r>
        <w:rPr>
          <w:spacing w:val="-5"/>
          <w:w w:val="85"/>
          <w:sz w:val="20"/>
        </w:rPr>
        <w:t xml:space="preserve"> </w:t>
      </w:r>
      <w:r>
        <w:rPr>
          <w:w w:val="85"/>
          <w:sz w:val="20"/>
        </w:rPr>
        <w:t>at</w:t>
      </w:r>
      <w:r>
        <w:rPr>
          <w:spacing w:val="-5"/>
          <w:w w:val="85"/>
          <w:sz w:val="20"/>
        </w:rPr>
        <w:t xml:space="preserve"> </w:t>
      </w:r>
      <w:r>
        <w:rPr>
          <w:w w:val="85"/>
          <w:sz w:val="20"/>
        </w:rPr>
        <w:t>Institute</w:t>
      </w:r>
      <w:r>
        <w:rPr>
          <w:spacing w:val="-5"/>
          <w:w w:val="85"/>
          <w:sz w:val="20"/>
        </w:rPr>
        <w:t xml:space="preserve"> </w:t>
      </w:r>
      <w:r>
        <w:rPr>
          <w:w w:val="85"/>
          <w:sz w:val="20"/>
        </w:rPr>
        <w:t>of</w:t>
      </w:r>
      <w:r>
        <w:rPr>
          <w:spacing w:val="-5"/>
          <w:w w:val="85"/>
          <w:sz w:val="20"/>
        </w:rPr>
        <w:t xml:space="preserve"> </w:t>
      </w:r>
      <w:r>
        <w:rPr>
          <w:w w:val="85"/>
          <w:sz w:val="20"/>
        </w:rPr>
        <w:t>tourism</w:t>
      </w:r>
      <w:r>
        <w:rPr>
          <w:spacing w:val="-5"/>
          <w:w w:val="85"/>
          <w:sz w:val="20"/>
        </w:rPr>
        <w:t xml:space="preserve"> </w:t>
      </w:r>
      <w:r>
        <w:rPr>
          <w:w w:val="85"/>
          <w:sz w:val="20"/>
        </w:rPr>
        <w:t>in</w:t>
      </w:r>
      <w:r>
        <w:rPr>
          <w:spacing w:val="-6"/>
          <w:w w:val="85"/>
          <w:sz w:val="20"/>
        </w:rPr>
        <w:t xml:space="preserve"> </w:t>
      </w:r>
      <w:r>
        <w:rPr>
          <w:w w:val="85"/>
          <w:sz w:val="20"/>
        </w:rPr>
        <w:t>Jinja.</w:t>
      </w:r>
      <w:r>
        <w:rPr>
          <w:spacing w:val="-5"/>
          <w:w w:val="85"/>
          <w:sz w:val="20"/>
        </w:rPr>
        <w:t xml:space="preserve"> </w:t>
      </w:r>
      <w:r>
        <w:rPr>
          <w:w w:val="85"/>
          <w:sz w:val="20"/>
        </w:rPr>
        <w:t>Serena,</w:t>
      </w:r>
      <w:r>
        <w:rPr>
          <w:spacing w:val="-5"/>
          <w:w w:val="85"/>
          <w:sz w:val="20"/>
        </w:rPr>
        <w:t xml:space="preserve"> </w:t>
      </w:r>
      <w:r>
        <w:rPr>
          <w:w w:val="85"/>
          <w:sz w:val="20"/>
        </w:rPr>
        <w:t>Africana</w:t>
      </w:r>
      <w:r>
        <w:rPr>
          <w:spacing w:val="-5"/>
          <w:w w:val="85"/>
          <w:sz w:val="20"/>
        </w:rPr>
        <w:t xml:space="preserve"> </w:t>
      </w:r>
      <w:r>
        <w:rPr>
          <w:w w:val="85"/>
          <w:sz w:val="20"/>
        </w:rPr>
        <w:t>and</w:t>
      </w:r>
      <w:r>
        <w:rPr>
          <w:spacing w:val="-5"/>
          <w:w w:val="85"/>
          <w:sz w:val="20"/>
        </w:rPr>
        <w:t xml:space="preserve"> </w:t>
      </w:r>
      <w:r>
        <w:rPr>
          <w:w w:val="85"/>
          <w:sz w:val="20"/>
        </w:rPr>
        <w:t>Sheraton</w:t>
      </w:r>
      <w:r>
        <w:rPr>
          <w:spacing w:val="-5"/>
          <w:w w:val="85"/>
          <w:sz w:val="20"/>
        </w:rPr>
        <w:t xml:space="preserve"> </w:t>
      </w:r>
      <w:r>
        <w:rPr>
          <w:w w:val="85"/>
          <w:sz w:val="20"/>
        </w:rPr>
        <w:t>international</w:t>
      </w:r>
      <w:r>
        <w:rPr>
          <w:spacing w:val="-6"/>
          <w:w w:val="85"/>
          <w:sz w:val="20"/>
        </w:rPr>
        <w:t xml:space="preserve"> </w:t>
      </w:r>
      <w:r>
        <w:rPr>
          <w:w w:val="85"/>
          <w:sz w:val="20"/>
        </w:rPr>
        <w:t>hotel</w:t>
      </w:r>
      <w:r>
        <w:rPr>
          <w:spacing w:val="-5"/>
          <w:w w:val="85"/>
          <w:sz w:val="20"/>
        </w:rPr>
        <w:t xml:space="preserve"> </w:t>
      </w:r>
      <w:r>
        <w:rPr>
          <w:w w:val="85"/>
          <w:sz w:val="20"/>
        </w:rPr>
        <w:t>also</w:t>
      </w:r>
      <w:r>
        <w:rPr>
          <w:spacing w:val="-5"/>
          <w:w w:val="85"/>
          <w:sz w:val="20"/>
        </w:rPr>
        <w:t xml:space="preserve"> </w:t>
      </w:r>
      <w:r>
        <w:rPr>
          <w:w w:val="85"/>
          <w:sz w:val="20"/>
        </w:rPr>
        <w:t>equip</w:t>
      </w:r>
      <w:r>
        <w:rPr>
          <w:spacing w:val="-5"/>
          <w:w w:val="85"/>
          <w:sz w:val="20"/>
        </w:rPr>
        <w:t xml:space="preserve"> </w:t>
      </w:r>
      <w:r>
        <w:rPr>
          <w:w w:val="85"/>
          <w:sz w:val="20"/>
        </w:rPr>
        <w:t>their staff</w:t>
      </w:r>
      <w:r>
        <w:rPr>
          <w:spacing w:val="-3"/>
          <w:w w:val="85"/>
          <w:sz w:val="20"/>
        </w:rPr>
        <w:t xml:space="preserve"> </w:t>
      </w:r>
      <w:r>
        <w:rPr>
          <w:w w:val="85"/>
          <w:sz w:val="20"/>
        </w:rPr>
        <w:t>in</w:t>
      </w:r>
      <w:r>
        <w:rPr>
          <w:spacing w:val="-3"/>
          <w:w w:val="85"/>
          <w:sz w:val="20"/>
        </w:rPr>
        <w:t xml:space="preserve"> </w:t>
      </w:r>
      <w:r>
        <w:rPr>
          <w:w w:val="85"/>
          <w:sz w:val="20"/>
        </w:rPr>
        <w:t>customer</w:t>
      </w:r>
      <w:r>
        <w:rPr>
          <w:spacing w:val="-2"/>
          <w:w w:val="85"/>
          <w:sz w:val="20"/>
        </w:rPr>
        <w:t xml:space="preserve"> </w:t>
      </w:r>
      <w:r>
        <w:rPr>
          <w:w w:val="85"/>
          <w:sz w:val="20"/>
        </w:rPr>
        <w:t>care</w:t>
      </w:r>
      <w:r>
        <w:rPr>
          <w:spacing w:val="-3"/>
          <w:w w:val="85"/>
          <w:sz w:val="20"/>
        </w:rPr>
        <w:t xml:space="preserve"> </w:t>
      </w:r>
      <w:r>
        <w:rPr>
          <w:w w:val="85"/>
          <w:sz w:val="20"/>
        </w:rPr>
        <w:t>services</w:t>
      </w:r>
      <w:r>
        <w:rPr>
          <w:spacing w:val="-3"/>
          <w:w w:val="85"/>
          <w:sz w:val="20"/>
        </w:rPr>
        <w:t xml:space="preserve"> </w:t>
      </w:r>
      <w:r>
        <w:rPr>
          <w:w w:val="85"/>
          <w:sz w:val="20"/>
        </w:rPr>
        <w:t>for</w:t>
      </w:r>
      <w:r>
        <w:rPr>
          <w:spacing w:val="-1"/>
          <w:w w:val="85"/>
          <w:sz w:val="20"/>
        </w:rPr>
        <w:t xml:space="preserve"> </w:t>
      </w:r>
      <w:r>
        <w:rPr>
          <w:w w:val="85"/>
          <w:sz w:val="20"/>
        </w:rPr>
        <w:t>quality</w:t>
      </w:r>
      <w:r>
        <w:rPr>
          <w:spacing w:val="-3"/>
          <w:w w:val="85"/>
          <w:sz w:val="20"/>
        </w:rPr>
        <w:t xml:space="preserve"> </w:t>
      </w:r>
      <w:r>
        <w:rPr>
          <w:w w:val="85"/>
          <w:sz w:val="20"/>
        </w:rPr>
        <w:t>services</w:t>
      </w:r>
      <w:r>
        <w:rPr>
          <w:spacing w:val="-3"/>
          <w:w w:val="85"/>
          <w:sz w:val="20"/>
        </w:rPr>
        <w:t xml:space="preserve"> </w:t>
      </w:r>
      <w:r>
        <w:rPr>
          <w:w w:val="85"/>
          <w:sz w:val="20"/>
        </w:rPr>
        <w:t>to</w:t>
      </w:r>
      <w:r>
        <w:rPr>
          <w:spacing w:val="-3"/>
          <w:w w:val="85"/>
          <w:sz w:val="20"/>
        </w:rPr>
        <w:t xml:space="preserve"> </w:t>
      </w:r>
      <w:r>
        <w:rPr>
          <w:w w:val="85"/>
          <w:sz w:val="20"/>
        </w:rPr>
        <w:t>tourists.</w:t>
      </w:r>
    </w:p>
    <w:p w:rsidR="00E5575B" w:rsidRDefault="00D512E5">
      <w:pPr>
        <w:pStyle w:val="ListParagraph"/>
        <w:numPr>
          <w:ilvl w:val="0"/>
          <w:numId w:val="74"/>
        </w:numPr>
        <w:tabs>
          <w:tab w:val="left" w:pos="819"/>
        </w:tabs>
        <w:spacing w:line="242" w:lineRule="auto"/>
        <w:ind w:right="718" w:firstLine="0"/>
        <w:rPr>
          <w:sz w:val="20"/>
        </w:rPr>
      </w:pPr>
      <w:r>
        <w:rPr>
          <w:w w:val="80"/>
          <w:sz w:val="20"/>
        </w:rPr>
        <w:t>There</w:t>
      </w:r>
      <w:r>
        <w:rPr>
          <w:sz w:val="20"/>
        </w:rPr>
        <w:t xml:space="preserve"> </w:t>
      </w:r>
      <w:r>
        <w:rPr>
          <w:w w:val="80"/>
          <w:sz w:val="20"/>
        </w:rPr>
        <w:t>are</w:t>
      </w:r>
      <w:r>
        <w:rPr>
          <w:sz w:val="20"/>
        </w:rPr>
        <w:t xml:space="preserve"> </w:t>
      </w:r>
      <w:r>
        <w:rPr>
          <w:w w:val="80"/>
          <w:sz w:val="20"/>
        </w:rPr>
        <w:t>easy</w:t>
      </w:r>
      <w:r>
        <w:rPr>
          <w:sz w:val="20"/>
        </w:rPr>
        <w:t xml:space="preserve"> </w:t>
      </w:r>
      <w:r>
        <w:rPr>
          <w:w w:val="80"/>
          <w:sz w:val="20"/>
        </w:rPr>
        <w:t>entry</w:t>
      </w:r>
      <w:r>
        <w:rPr>
          <w:spacing w:val="14"/>
          <w:sz w:val="20"/>
        </w:rPr>
        <w:t xml:space="preserve"> </w:t>
      </w:r>
      <w:r>
        <w:rPr>
          <w:w w:val="80"/>
          <w:sz w:val="20"/>
        </w:rPr>
        <w:t>requirements</w:t>
      </w:r>
      <w:r>
        <w:rPr>
          <w:sz w:val="20"/>
        </w:rPr>
        <w:t xml:space="preserve"> </w:t>
      </w:r>
      <w:r>
        <w:rPr>
          <w:w w:val="80"/>
          <w:sz w:val="20"/>
        </w:rPr>
        <w:t>for</w:t>
      </w:r>
      <w:r>
        <w:rPr>
          <w:spacing w:val="13"/>
          <w:sz w:val="20"/>
        </w:rPr>
        <w:t xml:space="preserve"> </w:t>
      </w:r>
      <w:r>
        <w:rPr>
          <w:w w:val="80"/>
          <w:sz w:val="20"/>
        </w:rPr>
        <w:t>tourists</w:t>
      </w:r>
      <w:r>
        <w:rPr>
          <w:sz w:val="20"/>
        </w:rPr>
        <w:t xml:space="preserve"> </w:t>
      </w:r>
      <w:r>
        <w:rPr>
          <w:w w:val="80"/>
          <w:sz w:val="20"/>
        </w:rPr>
        <w:t>from</w:t>
      </w:r>
      <w:r>
        <w:rPr>
          <w:sz w:val="20"/>
        </w:rPr>
        <w:t xml:space="preserve"> </w:t>
      </w:r>
      <w:r>
        <w:rPr>
          <w:w w:val="80"/>
          <w:sz w:val="20"/>
        </w:rPr>
        <w:t>countries</w:t>
      </w:r>
      <w:r>
        <w:rPr>
          <w:sz w:val="20"/>
        </w:rPr>
        <w:t xml:space="preserve"> </w:t>
      </w:r>
      <w:r>
        <w:rPr>
          <w:w w:val="80"/>
          <w:sz w:val="20"/>
        </w:rPr>
        <w:t>where</w:t>
      </w:r>
      <w:r>
        <w:rPr>
          <w:sz w:val="20"/>
        </w:rPr>
        <w:t xml:space="preserve"> </w:t>
      </w:r>
      <w:r>
        <w:rPr>
          <w:w w:val="80"/>
          <w:sz w:val="20"/>
        </w:rPr>
        <w:t>tourists</w:t>
      </w:r>
      <w:r>
        <w:rPr>
          <w:sz w:val="20"/>
        </w:rPr>
        <w:t xml:space="preserve"> </w:t>
      </w:r>
      <w:r>
        <w:rPr>
          <w:w w:val="80"/>
          <w:sz w:val="20"/>
        </w:rPr>
        <w:t>come</w:t>
      </w:r>
      <w:r>
        <w:rPr>
          <w:sz w:val="20"/>
        </w:rPr>
        <w:t xml:space="preserve"> </w:t>
      </w:r>
      <w:r>
        <w:rPr>
          <w:w w:val="80"/>
          <w:sz w:val="20"/>
        </w:rPr>
        <w:t>from.</w:t>
      </w:r>
      <w:r>
        <w:rPr>
          <w:sz w:val="20"/>
        </w:rPr>
        <w:t xml:space="preserve"> </w:t>
      </w:r>
      <w:r>
        <w:rPr>
          <w:w w:val="80"/>
          <w:sz w:val="20"/>
        </w:rPr>
        <w:t>The</w:t>
      </w:r>
      <w:r>
        <w:rPr>
          <w:sz w:val="20"/>
        </w:rPr>
        <w:t xml:space="preserve"> </w:t>
      </w:r>
      <w:r>
        <w:rPr>
          <w:w w:val="80"/>
          <w:sz w:val="20"/>
        </w:rPr>
        <w:t>Ugandan</w:t>
      </w:r>
      <w:r>
        <w:rPr>
          <w:sz w:val="20"/>
        </w:rPr>
        <w:t xml:space="preserve"> </w:t>
      </w:r>
      <w:r>
        <w:rPr>
          <w:w w:val="80"/>
          <w:sz w:val="20"/>
        </w:rPr>
        <w:t>government</w:t>
      </w:r>
      <w:r>
        <w:rPr>
          <w:sz w:val="20"/>
        </w:rPr>
        <w:t xml:space="preserve"> </w:t>
      </w:r>
      <w:r>
        <w:rPr>
          <w:w w:val="80"/>
          <w:sz w:val="20"/>
        </w:rPr>
        <w:t>has</w:t>
      </w:r>
      <w:r>
        <w:rPr>
          <w:sz w:val="20"/>
        </w:rPr>
        <w:t xml:space="preserve"> </w:t>
      </w:r>
      <w:r>
        <w:rPr>
          <w:w w:val="80"/>
          <w:sz w:val="20"/>
        </w:rPr>
        <w:t>eased</w:t>
      </w:r>
      <w:r>
        <w:rPr>
          <w:sz w:val="20"/>
        </w:rPr>
        <w:t xml:space="preserve"> </w:t>
      </w:r>
      <w:r>
        <w:rPr>
          <w:w w:val="80"/>
          <w:sz w:val="20"/>
        </w:rPr>
        <w:t>visa</w:t>
      </w:r>
      <w:r>
        <w:rPr>
          <w:spacing w:val="14"/>
          <w:sz w:val="20"/>
        </w:rPr>
        <w:t xml:space="preserve"> </w:t>
      </w:r>
      <w:r>
        <w:rPr>
          <w:w w:val="80"/>
          <w:sz w:val="20"/>
        </w:rPr>
        <w:t>requirements</w:t>
      </w:r>
      <w:r>
        <w:rPr>
          <w:spacing w:val="40"/>
          <w:sz w:val="20"/>
        </w:rPr>
        <w:t xml:space="preserve"> </w:t>
      </w:r>
      <w:r>
        <w:rPr>
          <w:w w:val="80"/>
          <w:sz w:val="20"/>
        </w:rPr>
        <w:t>for tourists from different countries which are major tourist donors at embassy headquarters in countries such as USA, Canada, UK, Sweden, Germany</w:t>
      </w:r>
      <w:r>
        <w:rPr>
          <w:spacing w:val="40"/>
          <w:sz w:val="20"/>
        </w:rPr>
        <w:t xml:space="preserve"> </w:t>
      </w:r>
      <w:r>
        <w:rPr>
          <w:w w:val="90"/>
          <w:sz w:val="20"/>
        </w:rPr>
        <w:t>and Asian countries.</w:t>
      </w:r>
    </w:p>
    <w:p w:rsidR="00E5575B" w:rsidRDefault="00D512E5">
      <w:pPr>
        <w:pStyle w:val="ListParagraph"/>
        <w:numPr>
          <w:ilvl w:val="0"/>
          <w:numId w:val="74"/>
        </w:numPr>
        <w:tabs>
          <w:tab w:val="left" w:pos="819"/>
        </w:tabs>
        <w:spacing w:line="242" w:lineRule="auto"/>
        <w:ind w:right="717" w:firstLine="0"/>
        <w:rPr>
          <w:sz w:val="20"/>
        </w:rPr>
      </w:pPr>
      <w:r>
        <w:rPr>
          <w:w w:val="80"/>
          <w:sz w:val="20"/>
        </w:rPr>
        <w:t xml:space="preserve">The tour operation services have been revised and privatized to improve on the movement packages of the tourists to the various tourism centres. </w:t>
      </w:r>
      <w:r>
        <w:rPr>
          <w:w w:val="85"/>
          <w:sz w:val="20"/>
        </w:rPr>
        <w:t xml:space="preserve">These tour agencies have organized tourist packages and movements at attractive prices such as Rwenzori travel and Tour agency in Kampala, </w:t>
      </w:r>
      <w:r>
        <w:rPr>
          <w:spacing w:val="-2"/>
          <w:w w:val="85"/>
          <w:sz w:val="20"/>
        </w:rPr>
        <w:t>Uganda Safari Company,</w:t>
      </w:r>
      <w:r>
        <w:rPr>
          <w:spacing w:val="-4"/>
          <w:sz w:val="20"/>
        </w:rPr>
        <w:t xml:space="preserve"> </w:t>
      </w:r>
      <w:r>
        <w:rPr>
          <w:spacing w:val="-2"/>
          <w:w w:val="85"/>
          <w:sz w:val="20"/>
        </w:rPr>
        <w:t>Back packers in Kampala,</w:t>
      </w:r>
      <w:r>
        <w:rPr>
          <w:spacing w:val="-4"/>
          <w:sz w:val="20"/>
        </w:rPr>
        <w:t xml:space="preserve"> </w:t>
      </w:r>
      <w:r>
        <w:rPr>
          <w:spacing w:val="-2"/>
          <w:w w:val="85"/>
          <w:sz w:val="20"/>
        </w:rPr>
        <w:t>Crescent Tour and Travel ltd, in Kampala, etc.</w:t>
      </w:r>
    </w:p>
    <w:p w:rsidR="00E5575B" w:rsidRDefault="00D512E5">
      <w:pPr>
        <w:pStyle w:val="ListParagraph"/>
        <w:numPr>
          <w:ilvl w:val="0"/>
          <w:numId w:val="74"/>
        </w:numPr>
        <w:tabs>
          <w:tab w:val="left" w:pos="819"/>
        </w:tabs>
        <w:spacing w:line="242" w:lineRule="auto"/>
        <w:ind w:right="715" w:firstLine="0"/>
        <w:rPr>
          <w:sz w:val="20"/>
        </w:rPr>
      </w:pPr>
      <w:r>
        <w:rPr>
          <w:w w:val="80"/>
          <w:sz w:val="20"/>
        </w:rPr>
        <w:t xml:space="preserve">Ugandan government through its policies of liberalization and privatization has attracted both local and foreign investors in the tourism industry by </w:t>
      </w:r>
      <w:r>
        <w:rPr>
          <w:w w:val="85"/>
          <w:sz w:val="20"/>
        </w:rPr>
        <w:t>exempting</w:t>
      </w:r>
      <w:r>
        <w:rPr>
          <w:spacing w:val="-6"/>
          <w:w w:val="85"/>
          <w:sz w:val="20"/>
        </w:rPr>
        <w:t xml:space="preserve"> </w:t>
      </w:r>
      <w:r>
        <w:rPr>
          <w:w w:val="85"/>
          <w:sz w:val="20"/>
        </w:rPr>
        <w:t>them</w:t>
      </w:r>
      <w:r>
        <w:rPr>
          <w:spacing w:val="-5"/>
          <w:w w:val="85"/>
          <w:sz w:val="20"/>
        </w:rPr>
        <w:t xml:space="preserve"> </w:t>
      </w:r>
      <w:r>
        <w:rPr>
          <w:w w:val="85"/>
          <w:sz w:val="20"/>
        </w:rPr>
        <w:t>from</w:t>
      </w:r>
      <w:r>
        <w:rPr>
          <w:spacing w:val="-5"/>
          <w:w w:val="85"/>
          <w:sz w:val="20"/>
        </w:rPr>
        <w:t xml:space="preserve"> </w:t>
      </w:r>
      <w:r>
        <w:rPr>
          <w:w w:val="85"/>
          <w:sz w:val="20"/>
        </w:rPr>
        <w:t>taxes,</w:t>
      </w:r>
      <w:r>
        <w:rPr>
          <w:spacing w:val="-6"/>
          <w:w w:val="85"/>
          <w:sz w:val="20"/>
        </w:rPr>
        <w:t xml:space="preserve"> </w:t>
      </w:r>
      <w:r>
        <w:rPr>
          <w:w w:val="85"/>
          <w:sz w:val="20"/>
        </w:rPr>
        <w:t>giving</w:t>
      </w:r>
      <w:r>
        <w:rPr>
          <w:spacing w:val="-5"/>
          <w:w w:val="85"/>
          <w:sz w:val="20"/>
        </w:rPr>
        <w:t xml:space="preserve"> </w:t>
      </w:r>
      <w:r>
        <w:rPr>
          <w:w w:val="85"/>
          <w:sz w:val="20"/>
        </w:rPr>
        <w:t>them</w:t>
      </w:r>
      <w:r>
        <w:rPr>
          <w:spacing w:val="-5"/>
          <w:w w:val="85"/>
          <w:sz w:val="20"/>
        </w:rPr>
        <w:t xml:space="preserve"> </w:t>
      </w:r>
      <w:r>
        <w:rPr>
          <w:w w:val="85"/>
          <w:sz w:val="20"/>
        </w:rPr>
        <w:t>incentives</w:t>
      </w:r>
      <w:r>
        <w:rPr>
          <w:spacing w:val="-6"/>
          <w:w w:val="85"/>
          <w:sz w:val="20"/>
        </w:rPr>
        <w:t xml:space="preserve"> </w:t>
      </w:r>
      <w:r>
        <w:rPr>
          <w:w w:val="85"/>
          <w:sz w:val="20"/>
        </w:rPr>
        <w:t>to</w:t>
      </w:r>
      <w:r>
        <w:rPr>
          <w:spacing w:val="-5"/>
          <w:w w:val="85"/>
          <w:sz w:val="20"/>
        </w:rPr>
        <w:t xml:space="preserve"> </w:t>
      </w:r>
      <w:r>
        <w:rPr>
          <w:w w:val="85"/>
          <w:sz w:val="20"/>
        </w:rPr>
        <w:t>carry</w:t>
      </w:r>
      <w:r>
        <w:rPr>
          <w:spacing w:val="-5"/>
          <w:w w:val="85"/>
          <w:sz w:val="20"/>
        </w:rPr>
        <w:t xml:space="preserve"> </w:t>
      </w:r>
      <w:r>
        <w:rPr>
          <w:w w:val="85"/>
          <w:sz w:val="20"/>
        </w:rPr>
        <w:t>out</w:t>
      </w:r>
      <w:r>
        <w:rPr>
          <w:spacing w:val="-6"/>
          <w:w w:val="85"/>
          <w:sz w:val="20"/>
        </w:rPr>
        <w:t xml:space="preserve"> </w:t>
      </w:r>
      <w:r>
        <w:rPr>
          <w:w w:val="85"/>
          <w:sz w:val="20"/>
        </w:rPr>
        <w:t>their</w:t>
      </w:r>
      <w:r>
        <w:rPr>
          <w:spacing w:val="-5"/>
          <w:w w:val="85"/>
          <w:sz w:val="20"/>
        </w:rPr>
        <w:t xml:space="preserve"> </w:t>
      </w:r>
      <w:r>
        <w:rPr>
          <w:w w:val="85"/>
          <w:sz w:val="20"/>
        </w:rPr>
        <w:t>businesses</w:t>
      </w:r>
      <w:r>
        <w:rPr>
          <w:spacing w:val="-5"/>
          <w:w w:val="85"/>
          <w:sz w:val="20"/>
        </w:rPr>
        <w:t xml:space="preserve"> </w:t>
      </w:r>
      <w:r>
        <w:rPr>
          <w:w w:val="85"/>
          <w:sz w:val="20"/>
        </w:rPr>
        <w:t>e.g.</w:t>
      </w:r>
      <w:r>
        <w:rPr>
          <w:spacing w:val="-6"/>
          <w:w w:val="85"/>
          <w:sz w:val="20"/>
        </w:rPr>
        <w:t xml:space="preserve"> </w:t>
      </w:r>
      <w:r>
        <w:rPr>
          <w:w w:val="85"/>
          <w:sz w:val="20"/>
        </w:rPr>
        <w:t>Sarova</w:t>
      </w:r>
      <w:r>
        <w:rPr>
          <w:spacing w:val="-5"/>
          <w:w w:val="85"/>
          <w:sz w:val="20"/>
        </w:rPr>
        <w:t xml:space="preserve"> </w:t>
      </w:r>
      <w:r>
        <w:rPr>
          <w:w w:val="85"/>
          <w:sz w:val="20"/>
        </w:rPr>
        <w:t>hotel</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Murchison</w:t>
      </w:r>
      <w:r>
        <w:rPr>
          <w:spacing w:val="-5"/>
          <w:w w:val="85"/>
          <w:sz w:val="20"/>
        </w:rPr>
        <w:t xml:space="preserve"> </w:t>
      </w:r>
      <w:r>
        <w:rPr>
          <w:w w:val="85"/>
          <w:sz w:val="20"/>
        </w:rPr>
        <w:t>falls</w:t>
      </w:r>
      <w:r>
        <w:rPr>
          <w:spacing w:val="-5"/>
          <w:w w:val="85"/>
          <w:sz w:val="20"/>
        </w:rPr>
        <w:t xml:space="preserve"> </w:t>
      </w:r>
      <w:r>
        <w:rPr>
          <w:w w:val="85"/>
          <w:sz w:val="20"/>
        </w:rPr>
        <w:t>national</w:t>
      </w:r>
      <w:r>
        <w:rPr>
          <w:spacing w:val="-6"/>
          <w:w w:val="85"/>
          <w:sz w:val="20"/>
        </w:rPr>
        <w:t xml:space="preserve"> </w:t>
      </w:r>
      <w:r>
        <w:rPr>
          <w:w w:val="85"/>
          <w:sz w:val="20"/>
        </w:rPr>
        <w:t>park</w:t>
      </w:r>
      <w:r>
        <w:rPr>
          <w:spacing w:val="-5"/>
          <w:w w:val="85"/>
          <w:sz w:val="20"/>
        </w:rPr>
        <w:t xml:space="preserve"> </w:t>
      </w:r>
      <w:r>
        <w:rPr>
          <w:w w:val="85"/>
          <w:sz w:val="20"/>
        </w:rPr>
        <w:t>is</w:t>
      </w:r>
      <w:r>
        <w:rPr>
          <w:spacing w:val="-5"/>
          <w:w w:val="85"/>
          <w:sz w:val="20"/>
        </w:rPr>
        <w:t xml:space="preserve"> </w:t>
      </w:r>
      <w:r>
        <w:rPr>
          <w:w w:val="85"/>
          <w:sz w:val="20"/>
        </w:rPr>
        <w:t>operated</w:t>
      </w:r>
      <w:r>
        <w:rPr>
          <w:spacing w:val="-6"/>
          <w:w w:val="85"/>
          <w:sz w:val="20"/>
        </w:rPr>
        <w:t xml:space="preserve"> </w:t>
      </w:r>
      <w:r>
        <w:rPr>
          <w:w w:val="85"/>
          <w:sz w:val="20"/>
        </w:rPr>
        <w:t>by Madhvan,</w:t>
      </w:r>
      <w:r>
        <w:rPr>
          <w:spacing w:val="-6"/>
          <w:w w:val="85"/>
          <w:sz w:val="20"/>
        </w:rPr>
        <w:t xml:space="preserve"> </w:t>
      </w:r>
      <w:r>
        <w:rPr>
          <w:w w:val="85"/>
          <w:sz w:val="20"/>
        </w:rPr>
        <w:t>Speke</w:t>
      </w:r>
      <w:r>
        <w:rPr>
          <w:spacing w:val="-5"/>
          <w:w w:val="85"/>
          <w:sz w:val="20"/>
        </w:rPr>
        <w:t xml:space="preserve"> </w:t>
      </w:r>
      <w:r>
        <w:rPr>
          <w:w w:val="85"/>
          <w:sz w:val="20"/>
        </w:rPr>
        <w:t>resort</w:t>
      </w:r>
      <w:r>
        <w:rPr>
          <w:spacing w:val="-5"/>
          <w:w w:val="85"/>
          <w:sz w:val="20"/>
        </w:rPr>
        <w:t xml:space="preserve"> </w:t>
      </w:r>
      <w:r>
        <w:rPr>
          <w:w w:val="85"/>
          <w:sz w:val="20"/>
        </w:rPr>
        <w:t>Munyonyo</w:t>
      </w:r>
      <w:r>
        <w:rPr>
          <w:spacing w:val="-6"/>
          <w:w w:val="85"/>
          <w:sz w:val="20"/>
        </w:rPr>
        <w:t xml:space="preserve"> </w:t>
      </w:r>
      <w:r>
        <w:rPr>
          <w:w w:val="85"/>
          <w:sz w:val="20"/>
        </w:rPr>
        <w:t>is</w:t>
      </w:r>
      <w:r>
        <w:rPr>
          <w:spacing w:val="-5"/>
          <w:w w:val="85"/>
          <w:sz w:val="20"/>
        </w:rPr>
        <w:t xml:space="preserve"> </w:t>
      </w:r>
      <w:r>
        <w:rPr>
          <w:w w:val="85"/>
          <w:sz w:val="20"/>
        </w:rPr>
        <w:t>managed</w:t>
      </w:r>
      <w:r>
        <w:rPr>
          <w:spacing w:val="-5"/>
          <w:w w:val="85"/>
          <w:sz w:val="20"/>
        </w:rPr>
        <w:t xml:space="preserve"> </w:t>
      </w:r>
      <w:r>
        <w:rPr>
          <w:w w:val="85"/>
          <w:sz w:val="20"/>
        </w:rPr>
        <w:t>by</w:t>
      </w:r>
      <w:r>
        <w:rPr>
          <w:spacing w:val="-6"/>
          <w:w w:val="85"/>
          <w:sz w:val="20"/>
        </w:rPr>
        <w:t xml:space="preserve"> </w:t>
      </w:r>
      <w:r>
        <w:rPr>
          <w:w w:val="85"/>
          <w:sz w:val="20"/>
        </w:rPr>
        <w:t>Sudhir</w:t>
      </w:r>
      <w:r>
        <w:rPr>
          <w:spacing w:val="-5"/>
          <w:w w:val="85"/>
          <w:sz w:val="20"/>
        </w:rPr>
        <w:t xml:space="preserve"> </w:t>
      </w:r>
      <w:r>
        <w:rPr>
          <w:w w:val="85"/>
          <w:sz w:val="20"/>
        </w:rPr>
        <w:t>group</w:t>
      </w:r>
      <w:r>
        <w:rPr>
          <w:spacing w:val="-5"/>
          <w:w w:val="85"/>
          <w:sz w:val="20"/>
        </w:rPr>
        <w:t xml:space="preserve"> </w:t>
      </w:r>
      <w:r>
        <w:rPr>
          <w:w w:val="85"/>
          <w:sz w:val="20"/>
        </w:rPr>
        <w:t>of</w:t>
      </w:r>
      <w:r>
        <w:rPr>
          <w:spacing w:val="-6"/>
          <w:w w:val="85"/>
          <w:sz w:val="20"/>
        </w:rPr>
        <w:t xml:space="preserve"> </w:t>
      </w:r>
      <w:r>
        <w:rPr>
          <w:w w:val="85"/>
          <w:sz w:val="20"/>
        </w:rPr>
        <w:t>Companies,</w:t>
      </w:r>
      <w:r>
        <w:rPr>
          <w:spacing w:val="-5"/>
          <w:w w:val="85"/>
          <w:sz w:val="20"/>
        </w:rPr>
        <w:t xml:space="preserve"> </w:t>
      </w:r>
      <w:r>
        <w:rPr>
          <w:w w:val="85"/>
          <w:sz w:val="20"/>
        </w:rPr>
        <w:t>etc.</w:t>
      </w:r>
    </w:p>
    <w:p w:rsidR="00E5575B" w:rsidRDefault="00D512E5">
      <w:pPr>
        <w:pStyle w:val="ListParagraph"/>
        <w:numPr>
          <w:ilvl w:val="0"/>
          <w:numId w:val="74"/>
        </w:numPr>
        <w:tabs>
          <w:tab w:val="left" w:pos="819"/>
        </w:tabs>
        <w:spacing w:line="242" w:lineRule="auto"/>
        <w:ind w:right="716" w:firstLine="0"/>
        <w:rPr>
          <w:sz w:val="20"/>
        </w:rPr>
      </w:pPr>
      <w:r>
        <w:rPr>
          <w:w w:val="85"/>
          <w:sz w:val="20"/>
        </w:rPr>
        <w:t>Mass</w:t>
      </w:r>
      <w:r>
        <w:rPr>
          <w:spacing w:val="-3"/>
          <w:w w:val="85"/>
          <w:sz w:val="20"/>
        </w:rPr>
        <w:t xml:space="preserve"> </w:t>
      </w:r>
      <w:r>
        <w:rPr>
          <w:w w:val="85"/>
          <w:sz w:val="20"/>
        </w:rPr>
        <w:t>sensitization</w:t>
      </w:r>
      <w:r>
        <w:rPr>
          <w:spacing w:val="-3"/>
          <w:w w:val="85"/>
          <w:sz w:val="20"/>
        </w:rPr>
        <w:t xml:space="preserve"> </w:t>
      </w:r>
      <w:r>
        <w:rPr>
          <w:w w:val="85"/>
          <w:sz w:val="20"/>
        </w:rPr>
        <w:t>and</w:t>
      </w:r>
      <w:r>
        <w:rPr>
          <w:spacing w:val="-3"/>
          <w:w w:val="85"/>
          <w:sz w:val="20"/>
        </w:rPr>
        <w:t xml:space="preserve"> </w:t>
      </w:r>
      <w:r>
        <w:rPr>
          <w:w w:val="85"/>
          <w:sz w:val="20"/>
        </w:rPr>
        <w:t>education</w:t>
      </w:r>
      <w:r>
        <w:rPr>
          <w:spacing w:val="-3"/>
          <w:w w:val="85"/>
          <w:sz w:val="20"/>
        </w:rPr>
        <w:t xml:space="preserve"> </w:t>
      </w:r>
      <w:r>
        <w:rPr>
          <w:w w:val="85"/>
          <w:sz w:val="20"/>
        </w:rPr>
        <w:t>has</w:t>
      </w:r>
      <w:r>
        <w:rPr>
          <w:spacing w:val="-3"/>
          <w:w w:val="85"/>
          <w:sz w:val="20"/>
        </w:rPr>
        <w:t xml:space="preserve"> </w:t>
      </w:r>
      <w:r>
        <w:rPr>
          <w:w w:val="85"/>
          <w:sz w:val="20"/>
        </w:rPr>
        <w:t>been</w:t>
      </w:r>
      <w:r>
        <w:rPr>
          <w:spacing w:val="-3"/>
          <w:w w:val="85"/>
          <w:sz w:val="20"/>
        </w:rPr>
        <w:t xml:space="preserve"> </w:t>
      </w:r>
      <w:r>
        <w:rPr>
          <w:w w:val="85"/>
          <w:sz w:val="20"/>
        </w:rPr>
        <w:t>implemented</w:t>
      </w:r>
      <w:r>
        <w:rPr>
          <w:spacing w:val="-3"/>
          <w:w w:val="85"/>
          <w:sz w:val="20"/>
        </w:rPr>
        <w:t xml:space="preserve"> </w:t>
      </w:r>
      <w:r>
        <w:rPr>
          <w:w w:val="85"/>
          <w:sz w:val="20"/>
        </w:rPr>
        <w:t>to</w:t>
      </w:r>
      <w:r>
        <w:rPr>
          <w:spacing w:val="-3"/>
          <w:w w:val="85"/>
          <w:sz w:val="20"/>
        </w:rPr>
        <w:t xml:space="preserve"> </w:t>
      </w:r>
      <w:r>
        <w:rPr>
          <w:w w:val="85"/>
          <w:sz w:val="20"/>
        </w:rPr>
        <w:t>the</w:t>
      </w:r>
      <w:r>
        <w:rPr>
          <w:spacing w:val="-3"/>
          <w:w w:val="85"/>
          <w:sz w:val="20"/>
        </w:rPr>
        <w:t xml:space="preserve"> </w:t>
      </w:r>
      <w:r>
        <w:rPr>
          <w:w w:val="85"/>
          <w:sz w:val="20"/>
        </w:rPr>
        <w:t>Ugandans</w:t>
      </w:r>
      <w:r>
        <w:rPr>
          <w:spacing w:val="-3"/>
          <w:w w:val="85"/>
          <w:sz w:val="20"/>
        </w:rPr>
        <w:t xml:space="preserve"> </w:t>
      </w:r>
      <w:r>
        <w:rPr>
          <w:w w:val="85"/>
          <w:sz w:val="20"/>
        </w:rPr>
        <w:t>to</w:t>
      </w:r>
      <w:r>
        <w:rPr>
          <w:spacing w:val="-3"/>
          <w:w w:val="85"/>
          <w:sz w:val="20"/>
        </w:rPr>
        <w:t xml:space="preserve"> </w:t>
      </w:r>
      <w:r>
        <w:rPr>
          <w:w w:val="85"/>
          <w:sz w:val="20"/>
        </w:rPr>
        <w:t>have</w:t>
      </w:r>
      <w:r>
        <w:rPr>
          <w:spacing w:val="-3"/>
          <w:w w:val="85"/>
          <w:sz w:val="20"/>
        </w:rPr>
        <w:t xml:space="preserve"> </w:t>
      </w:r>
      <w:r>
        <w:rPr>
          <w:w w:val="85"/>
          <w:sz w:val="20"/>
        </w:rPr>
        <w:t>interest,</w:t>
      </w:r>
      <w:r>
        <w:rPr>
          <w:spacing w:val="-3"/>
          <w:w w:val="85"/>
          <w:sz w:val="20"/>
        </w:rPr>
        <w:t xml:space="preserve"> </w:t>
      </w:r>
      <w:r>
        <w:rPr>
          <w:w w:val="85"/>
          <w:sz w:val="20"/>
        </w:rPr>
        <w:t>positive</w:t>
      </w:r>
      <w:r>
        <w:rPr>
          <w:spacing w:val="-3"/>
          <w:w w:val="85"/>
          <w:sz w:val="20"/>
        </w:rPr>
        <w:t xml:space="preserve"> </w:t>
      </w:r>
      <w:r>
        <w:rPr>
          <w:w w:val="85"/>
          <w:sz w:val="20"/>
        </w:rPr>
        <w:t>attitude</w:t>
      </w:r>
      <w:r>
        <w:rPr>
          <w:spacing w:val="-3"/>
          <w:w w:val="85"/>
          <w:sz w:val="20"/>
        </w:rPr>
        <w:t xml:space="preserve"> </w:t>
      </w:r>
      <w:r>
        <w:rPr>
          <w:w w:val="85"/>
          <w:sz w:val="20"/>
        </w:rPr>
        <w:t>and</w:t>
      </w:r>
      <w:r>
        <w:rPr>
          <w:spacing w:val="-3"/>
          <w:w w:val="85"/>
          <w:sz w:val="20"/>
        </w:rPr>
        <w:t xml:space="preserve"> </w:t>
      </w:r>
      <w:r>
        <w:rPr>
          <w:w w:val="85"/>
          <w:sz w:val="20"/>
        </w:rPr>
        <w:t>appreciate</w:t>
      </w:r>
      <w:r>
        <w:rPr>
          <w:spacing w:val="-3"/>
          <w:w w:val="85"/>
          <w:sz w:val="20"/>
        </w:rPr>
        <w:t xml:space="preserve"> </w:t>
      </w:r>
      <w:r>
        <w:rPr>
          <w:w w:val="85"/>
          <w:sz w:val="20"/>
        </w:rPr>
        <w:t>the</w:t>
      </w:r>
      <w:r>
        <w:rPr>
          <w:spacing w:val="-4"/>
          <w:sz w:val="20"/>
        </w:rPr>
        <w:t xml:space="preserve"> </w:t>
      </w:r>
      <w:r>
        <w:rPr>
          <w:w w:val="85"/>
          <w:sz w:val="20"/>
        </w:rPr>
        <w:t>value</w:t>
      </w:r>
      <w:r>
        <w:rPr>
          <w:spacing w:val="-3"/>
          <w:w w:val="85"/>
          <w:sz w:val="20"/>
        </w:rPr>
        <w:t xml:space="preserve"> </w:t>
      </w:r>
      <w:r>
        <w:rPr>
          <w:w w:val="85"/>
          <w:sz w:val="20"/>
        </w:rPr>
        <w:t>of</w:t>
      </w:r>
      <w:r>
        <w:rPr>
          <w:spacing w:val="-3"/>
          <w:w w:val="85"/>
          <w:sz w:val="20"/>
        </w:rPr>
        <w:t xml:space="preserve"> </w:t>
      </w:r>
      <w:r>
        <w:rPr>
          <w:w w:val="85"/>
          <w:sz w:val="20"/>
        </w:rPr>
        <w:t>tourist attractions such as forest reserves, fauna and swamps and the tourism industry as a whole through seminars, workshops, radios like CBS and televisions</w:t>
      </w:r>
      <w:r>
        <w:rPr>
          <w:spacing w:val="-6"/>
          <w:w w:val="85"/>
          <w:sz w:val="20"/>
        </w:rPr>
        <w:t xml:space="preserve"> </w:t>
      </w:r>
      <w:r>
        <w:rPr>
          <w:w w:val="85"/>
          <w:sz w:val="20"/>
        </w:rPr>
        <w:t>like</w:t>
      </w:r>
      <w:r>
        <w:rPr>
          <w:spacing w:val="-4"/>
          <w:w w:val="85"/>
          <w:sz w:val="20"/>
        </w:rPr>
        <w:t xml:space="preserve"> </w:t>
      </w:r>
      <w:r>
        <w:rPr>
          <w:w w:val="85"/>
          <w:sz w:val="20"/>
        </w:rPr>
        <w:t>UBC,</w:t>
      </w:r>
      <w:r>
        <w:rPr>
          <w:spacing w:val="-5"/>
          <w:w w:val="85"/>
          <w:sz w:val="20"/>
        </w:rPr>
        <w:t xml:space="preserve"> </w:t>
      </w:r>
      <w:r>
        <w:rPr>
          <w:w w:val="85"/>
          <w:sz w:val="20"/>
        </w:rPr>
        <w:t>NTV</w:t>
      </w:r>
      <w:r>
        <w:rPr>
          <w:spacing w:val="-6"/>
          <w:w w:val="85"/>
          <w:sz w:val="20"/>
        </w:rPr>
        <w:t xml:space="preserve"> </w:t>
      </w:r>
      <w:r>
        <w:rPr>
          <w:w w:val="85"/>
          <w:sz w:val="20"/>
        </w:rPr>
        <w:t>and</w:t>
      </w:r>
      <w:r>
        <w:rPr>
          <w:spacing w:val="-4"/>
          <w:w w:val="85"/>
          <w:sz w:val="20"/>
        </w:rPr>
        <w:t xml:space="preserve"> </w:t>
      </w:r>
      <w:r>
        <w:rPr>
          <w:w w:val="85"/>
          <w:sz w:val="20"/>
        </w:rPr>
        <w:t>WBS</w:t>
      </w:r>
      <w:r>
        <w:rPr>
          <w:spacing w:val="-6"/>
          <w:w w:val="85"/>
          <w:sz w:val="20"/>
        </w:rPr>
        <w:t xml:space="preserve"> </w:t>
      </w:r>
      <w:r>
        <w:rPr>
          <w:w w:val="85"/>
          <w:sz w:val="20"/>
        </w:rPr>
        <w:t>spearheaded</w:t>
      </w:r>
      <w:r>
        <w:rPr>
          <w:spacing w:val="-4"/>
          <w:w w:val="85"/>
          <w:sz w:val="20"/>
        </w:rPr>
        <w:t xml:space="preserve"> </w:t>
      </w:r>
      <w:r>
        <w:rPr>
          <w:w w:val="85"/>
          <w:sz w:val="20"/>
        </w:rPr>
        <w:t>by</w:t>
      </w:r>
      <w:r>
        <w:rPr>
          <w:spacing w:val="-2"/>
          <w:w w:val="85"/>
          <w:sz w:val="20"/>
        </w:rPr>
        <w:t xml:space="preserve"> </w:t>
      </w:r>
      <w:r>
        <w:rPr>
          <w:w w:val="85"/>
          <w:sz w:val="20"/>
        </w:rPr>
        <w:t>UWA</w:t>
      </w:r>
      <w:r>
        <w:rPr>
          <w:spacing w:val="-6"/>
          <w:w w:val="85"/>
          <w:sz w:val="20"/>
        </w:rPr>
        <w:t xml:space="preserve"> </w:t>
      </w:r>
      <w:r>
        <w:rPr>
          <w:w w:val="85"/>
          <w:sz w:val="20"/>
        </w:rPr>
        <w:t>and</w:t>
      </w:r>
      <w:r>
        <w:rPr>
          <w:spacing w:val="-4"/>
          <w:w w:val="85"/>
          <w:sz w:val="20"/>
        </w:rPr>
        <w:t xml:space="preserve"> </w:t>
      </w:r>
      <w:r>
        <w:rPr>
          <w:w w:val="85"/>
          <w:sz w:val="20"/>
        </w:rPr>
        <w:t>NEMA.</w:t>
      </w:r>
    </w:p>
    <w:p w:rsidR="00E5575B" w:rsidRDefault="00D512E5">
      <w:pPr>
        <w:pStyle w:val="ListParagraph"/>
        <w:numPr>
          <w:ilvl w:val="0"/>
          <w:numId w:val="74"/>
        </w:numPr>
        <w:tabs>
          <w:tab w:val="left" w:pos="819"/>
        </w:tabs>
        <w:spacing w:line="242" w:lineRule="auto"/>
        <w:ind w:right="715" w:firstLine="0"/>
        <w:rPr>
          <w:sz w:val="20"/>
        </w:rPr>
      </w:pPr>
      <w:r>
        <w:rPr>
          <w:w w:val="85"/>
          <w:sz w:val="20"/>
        </w:rPr>
        <w:t>Presence of initial capital to invest and develop tourism industry from Ugandan government, local investors and foreign donors such as</w:t>
      </w:r>
      <w:r>
        <w:rPr>
          <w:spacing w:val="40"/>
          <w:sz w:val="20"/>
        </w:rPr>
        <w:t xml:space="preserve"> </w:t>
      </w:r>
      <w:r>
        <w:rPr>
          <w:w w:val="85"/>
          <w:sz w:val="20"/>
        </w:rPr>
        <w:t xml:space="preserve">the </w:t>
      </w:r>
      <w:r>
        <w:rPr>
          <w:w w:val="80"/>
          <w:sz w:val="20"/>
        </w:rPr>
        <w:t>European Union and World Bank to put up infrastructures like roads , air crafts, education centres, hotels, training man power, etc. For instance NRM government</w:t>
      </w:r>
      <w:r>
        <w:rPr>
          <w:sz w:val="20"/>
        </w:rPr>
        <w:t xml:space="preserve"> </w:t>
      </w:r>
      <w:r>
        <w:rPr>
          <w:w w:val="80"/>
          <w:sz w:val="20"/>
        </w:rPr>
        <w:t>funded</w:t>
      </w:r>
      <w:r>
        <w:rPr>
          <w:sz w:val="20"/>
        </w:rPr>
        <w:t xml:space="preserve"> </w:t>
      </w:r>
      <w:r>
        <w:rPr>
          <w:w w:val="80"/>
          <w:sz w:val="20"/>
        </w:rPr>
        <w:t>the</w:t>
      </w:r>
      <w:r>
        <w:rPr>
          <w:sz w:val="20"/>
        </w:rPr>
        <w:t xml:space="preserve"> </w:t>
      </w:r>
      <w:r>
        <w:rPr>
          <w:w w:val="80"/>
          <w:sz w:val="20"/>
        </w:rPr>
        <w:t>renovation</w:t>
      </w:r>
      <w:r>
        <w:rPr>
          <w:sz w:val="20"/>
        </w:rPr>
        <w:t xml:space="preserve"> </w:t>
      </w:r>
      <w:r>
        <w:rPr>
          <w:w w:val="80"/>
          <w:sz w:val="20"/>
        </w:rPr>
        <w:t>of</w:t>
      </w:r>
      <w:r>
        <w:rPr>
          <w:sz w:val="20"/>
        </w:rPr>
        <w:t xml:space="preserve"> </w:t>
      </w:r>
      <w:r>
        <w:rPr>
          <w:w w:val="80"/>
          <w:sz w:val="20"/>
        </w:rPr>
        <w:t>Entebbe</w:t>
      </w:r>
      <w:r>
        <w:rPr>
          <w:sz w:val="20"/>
        </w:rPr>
        <w:t xml:space="preserve"> </w:t>
      </w:r>
      <w:r>
        <w:rPr>
          <w:w w:val="80"/>
          <w:sz w:val="20"/>
        </w:rPr>
        <w:t>airport</w:t>
      </w:r>
      <w:r>
        <w:rPr>
          <w:sz w:val="20"/>
        </w:rPr>
        <w:t xml:space="preserve"> </w:t>
      </w:r>
      <w:r>
        <w:rPr>
          <w:w w:val="80"/>
          <w:sz w:val="20"/>
        </w:rPr>
        <w:t>into</w:t>
      </w:r>
      <w:r>
        <w:rPr>
          <w:sz w:val="20"/>
        </w:rPr>
        <w:t xml:space="preserve"> </w:t>
      </w:r>
      <w:r>
        <w:rPr>
          <w:w w:val="80"/>
          <w:sz w:val="20"/>
        </w:rPr>
        <w:t>an</w:t>
      </w:r>
      <w:r>
        <w:rPr>
          <w:sz w:val="20"/>
        </w:rPr>
        <w:t xml:space="preserve"> </w:t>
      </w:r>
      <w:r>
        <w:rPr>
          <w:w w:val="80"/>
          <w:sz w:val="20"/>
        </w:rPr>
        <w:t>international</w:t>
      </w:r>
      <w:r>
        <w:rPr>
          <w:sz w:val="20"/>
        </w:rPr>
        <w:t xml:space="preserve"> </w:t>
      </w:r>
      <w:r>
        <w:rPr>
          <w:w w:val="80"/>
          <w:sz w:val="20"/>
        </w:rPr>
        <w:t>one,</w:t>
      </w:r>
      <w:r>
        <w:rPr>
          <w:sz w:val="20"/>
        </w:rPr>
        <w:t xml:space="preserve"> </w:t>
      </w:r>
      <w:r>
        <w:rPr>
          <w:w w:val="80"/>
          <w:sz w:val="20"/>
        </w:rPr>
        <w:t>upgrading</w:t>
      </w:r>
      <w:r>
        <w:rPr>
          <w:sz w:val="20"/>
        </w:rPr>
        <w:t xml:space="preserve"> </w:t>
      </w:r>
      <w:r>
        <w:rPr>
          <w:w w:val="80"/>
          <w:sz w:val="20"/>
        </w:rPr>
        <w:t>of</w:t>
      </w:r>
      <w:r>
        <w:rPr>
          <w:sz w:val="20"/>
        </w:rPr>
        <w:t xml:space="preserve"> </w:t>
      </w:r>
      <w:r>
        <w:rPr>
          <w:w w:val="80"/>
          <w:sz w:val="20"/>
        </w:rPr>
        <w:t>Ggaba</w:t>
      </w:r>
      <w:r>
        <w:rPr>
          <w:sz w:val="20"/>
        </w:rPr>
        <w:t xml:space="preserve"> </w:t>
      </w:r>
      <w:r>
        <w:rPr>
          <w:w w:val="80"/>
          <w:sz w:val="20"/>
        </w:rPr>
        <w:t>road</w:t>
      </w:r>
      <w:r>
        <w:rPr>
          <w:sz w:val="20"/>
        </w:rPr>
        <w:t xml:space="preserve"> </w:t>
      </w:r>
      <w:r>
        <w:rPr>
          <w:w w:val="80"/>
          <w:sz w:val="20"/>
        </w:rPr>
        <w:t>to</w:t>
      </w:r>
      <w:r>
        <w:rPr>
          <w:sz w:val="20"/>
        </w:rPr>
        <w:t xml:space="preserve"> </w:t>
      </w:r>
      <w:r>
        <w:rPr>
          <w:w w:val="80"/>
          <w:sz w:val="20"/>
        </w:rPr>
        <w:t>Speke</w:t>
      </w:r>
      <w:r>
        <w:rPr>
          <w:sz w:val="20"/>
        </w:rPr>
        <w:t xml:space="preserve"> </w:t>
      </w:r>
      <w:r>
        <w:rPr>
          <w:w w:val="80"/>
          <w:sz w:val="20"/>
        </w:rPr>
        <w:t>hotel</w:t>
      </w:r>
      <w:r>
        <w:rPr>
          <w:sz w:val="20"/>
        </w:rPr>
        <w:t xml:space="preserve"> </w:t>
      </w:r>
      <w:r>
        <w:rPr>
          <w:w w:val="80"/>
          <w:sz w:val="20"/>
        </w:rPr>
        <w:t>Munyonyo,</w:t>
      </w:r>
      <w:r>
        <w:rPr>
          <w:sz w:val="20"/>
        </w:rPr>
        <w:t xml:space="preserve"> </w:t>
      </w:r>
      <w:r>
        <w:rPr>
          <w:w w:val="80"/>
          <w:sz w:val="20"/>
        </w:rPr>
        <w:t>Entebbe</w:t>
      </w:r>
      <w:r>
        <w:rPr>
          <w:sz w:val="20"/>
        </w:rPr>
        <w:t xml:space="preserve"> </w:t>
      </w:r>
      <w:r>
        <w:rPr>
          <w:w w:val="80"/>
          <w:sz w:val="20"/>
        </w:rPr>
        <w:t>road</w:t>
      </w:r>
      <w:r>
        <w:rPr>
          <w:sz w:val="20"/>
        </w:rPr>
        <w:t xml:space="preserve"> </w:t>
      </w:r>
      <w:r>
        <w:rPr>
          <w:w w:val="80"/>
          <w:sz w:val="20"/>
        </w:rPr>
        <w:t xml:space="preserve">from </w:t>
      </w:r>
      <w:r>
        <w:rPr>
          <w:w w:val="85"/>
          <w:sz w:val="20"/>
        </w:rPr>
        <w:t>the</w:t>
      </w:r>
      <w:r>
        <w:rPr>
          <w:spacing w:val="-2"/>
          <w:w w:val="85"/>
          <w:sz w:val="20"/>
        </w:rPr>
        <w:t xml:space="preserve"> </w:t>
      </w:r>
      <w:r>
        <w:rPr>
          <w:w w:val="85"/>
          <w:sz w:val="20"/>
        </w:rPr>
        <w:t>airport</w:t>
      </w:r>
      <w:r>
        <w:rPr>
          <w:spacing w:val="-3"/>
          <w:w w:val="85"/>
          <w:sz w:val="20"/>
        </w:rPr>
        <w:t xml:space="preserve"> </w:t>
      </w:r>
      <w:r>
        <w:rPr>
          <w:w w:val="85"/>
          <w:sz w:val="20"/>
        </w:rPr>
        <w:t>and</w:t>
      </w:r>
      <w:r>
        <w:rPr>
          <w:spacing w:val="-2"/>
          <w:w w:val="85"/>
          <w:sz w:val="20"/>
        </w:rPr>
        <w:t xml:space="preserve"> </w:t>
      </w:r>
      <w:r>
        <w:rPr>
          <w:w w:val="85"/>
          <w:sz w:val="20"/>
        </w:rPr>
        <w:t>to</w:t>
      </w:r>
      <w:r>
        <w:rPr>
          <w:spacing w:val="-4"/>
          <w:w w:val="85"/>
          <w:sz w:val="20"/>
        </w:rPr>
        <w:t xml:space="preserve"> </w:t>
      </w:r>
      <w:r>
        <w:rPr>
          <w:w w:val="85"/>
          <w:sz w:val="20"/>
        </w:rPr>
        <w:t>Entebbe</w:t>
      </w:r>
      <w:r>
        <w:rPr>
          <w:spacing w:val="-2"/>
          <w:w w:val="85"/>
          <w:sz w:val="20"/>
        </w:rPr>
        <w:t xml:space="preserve"> </w:t>
      </w:r>
      <w:r>
        <w:rPr>
          <w:w w:val="85"/>
          <w:sz w:val="20"/>
        </w:rPr>
        <w:t>wildlife</w:t>
      </w:r>
      <w:r>
        <w:rPr>
          <w:spacing w:val="-2"/>
          <w:w w:val="85"/>
          <w:sz w:val="20"/>
        </w:rPr>
        <w:t xml:space="preserve"> </w:t>
      </w:r>
      <w:r>
        <w:rPr>
          <w:w w:val="85"/>
          <w:sz w:val="20"/>
        </w:rPr>
        <w:t>centre</w:t>
      </w:r>
      <w:r>
        <w:rPr>
          <w:spacing w:val="-2"/>
          <w:w w:val="85"/>
          <w:sz w:val="20"/>
        </w:rPr>
        <w:t xml:space="preserve"> </w:t>
      </w:r>
      <w:r>
        <w:rPr>
          <w:w w:val="85"/>
          <w:sz w:val="20"/>
        </w:rPr>
        <w:t>and</w:t>
      </w:r>
      <w:r>
        <w:rPr>
          <w:spacing w:val="-2"/>
          <w:w w:val="85"/>
          <w:sz w:val="20"/>
        </w:rPr>
        <w:t xml:space="preserve"> </w:t>
      </w:r>
      <w:r>
        <w:rPr>
          <w:w w:val="85"/>
          <w:sz w:val="20"/>
        </w:rPr>
        <w:t>renovating</w:t>
      </w:r>
      <w:r>
        <w:rPr>
          <w:spacing w:val="-2"/>
          <w:w w:val="85"/>
          <w:sz w:val="20"/>
        </w:rPr>
        <w:t xml:space="preserve"> </w:t>
      </w:r>
      <w:r>
        <w:rPr>
          <w:w w:val="85"/>
          <w:sz w:val="20"/>
        </w:rPr>
        <w:t>Nile</w:t>
      </w:r>
      <w:r>
        <w:rPr>
          <w:spacing w:val="-2"/>
          <w:w w:val="85"/>
          <w:sz w:val="20"/>
        </w:rPr>
        <w:t xml:space="preserve"> </w:t>
      </w:r>
      <w:r>
        <w:rPr>
          <w:w w:val="85"/>
          <w:sz w:val="20"/>
        </w:rPr>
        <w:t>hotel</w:t>
      </w:r>
      <w:r>
        <w:rPr>
          <w:spacing w:val="-3"/>
          <w:w w:val="85"/>
          <w:sz w:val="20"/>
        </w:rPr>
        <w:t xml:space="preserve"> </w:t>
      </w:r>
      <w:r>
        <w:rPr>
          <w:w w:val="85"/>
          <w:sz w:val="20"/>
        </w:rPr>
        <w:t>into</w:t>
      </w:r>
      <w:r>
        <w:rPr>
          <w:spacing w:val="-2"/>
          <w:w w:val="85"/>
          <w:sz w:val="20"/>
        </w:rPr>
        <w:t xml:space="preserve"> </w:t>
      </w:r>
      <w:r>
        <w:rPr>
          <w:w w:val="85"/>
          <w:sz w:val="20"/>
        </w:rPr>
        <w:t>Serena</w:t>
      </w:r>
      <w:r>
        <w:rPr>
          <w:spacing w:val="-2"/>
          <w:w w:val="85"/>
          <w:sz w:val="20"/>
        </w:rPr>
        <w:t xml:space="preserve"> </w:t>
      </w:r>
      <w:r>
        <w:rPr>
          <w:w w:val="85"/>
          <w:sz w:val="20"/>
        </w:rPr>
        <w:t>Hotel. (in</w:t>
      </w:r>
      <w:r>
        <w:rPr>
          <w:spacing w:val="-3"/>
          <w:w w:val="85"/>
          <w:sz w:val="20"/>
        </w:rPr>
        <w:t xml:space="preserve"> </w:t>
      </w:r>
      <w:r>
        <w:rPr>
          <w:w w:val="85"/>
          <w:sz w:val="20"/>
        </w:rPr>
        <w:t>the</w:t>
      </w:r>
      <w:r>
        <w:rPr>
          <w:spacing w:val="-2"/>
          <w:w w:val="85"/>
          <w:sz w:val="20"/>
        </w:rPr>
        <w:t xml:space="preserve"> </w:t>
      </w:r>
      <w:r>
        <w:rPr>
          <w:w w:val="85"/>
          <w:sz w:val="20"/>
        </w:rPr>
        <w:t>budget</w:t>
      </w:r>
      <w:r>
        <w:rPr>
          <w:spacing w:val="-3"/>
          <w:w w:val="85"/>
          <w:sz w:val="20"/>
        </w:rPr>
        <w:t xml:space="preserve"> </w:t>
      </w:r>
      <w:r>
        <w:rPr>
          <w:w w:val="85"/>
          <w:sz w:val="20"/>
        </w:rPr>
        <w:t>for</w:t>
      </w:r>
      <w:r>
        <w:rPr>
          <w:spacing w:val="-2"/>
          <w:w w:val="85"/>
          <w:sz w:val="20"/>
        </w:rPr>
        <w:t xml:space="preserve"> </w:t>
      </w:r>
      <w:r>
        <w:rPr>
          <w:w w:val="85"/>
          <w:sz w:val="20"/>
        </w:rPr>
        <w:t>the</w:t>
      </w:r>
      <w:r>
        <w:rPr>
          <w:spacing w:val="-2"/>
          <w:w w:val="85"/>
          <w:sz w:val="20"/>
        </w:rPr>
        <w:t xml:space="preserve"> </w:t>
      </w:r>
      <w:r>
        <w:rPr>
          <w:w w:val="85"/>
          <w:sz w:val="20"/>
        </w:rPr>
        <w:t>sector</w:t>
      </w:r>
      <w:r>
        <w:rPr>
          <w:spacing w:val="-2"/>
          <w:w w:val="85"/>
          <w:sz w:val="20"/>
        </w:rPr>
        <w:t xml:space="preserve"> </w:t>
      </w:r>
      <w:r>
        <w:rPr>
          <w:w w:val="85"/>
          <w:sz w:val="20"/>
        </w:rPr>
        <w:t>in</w:t>
      </w:r>
      <w:r>
        <w:rPr>
          <w:spacing w:val="-4"/>
          <w:w w:val="85"/>
          <w:sz w:val="20"/>
        </w:rPr>
        <w:t xml:space="preserve"> </w:t>
      </w:r>
      <w:r>
        <w:rPr>
          <w:w w:val="85"/>
          <w:sz w:val="20"/>
        </w:rPr>
        <w:t>the</w:t>
      </w:r>
      <w:r>
        <w:rPr>
          <w:spacing w:val="-2"/>
          <w:w w:val="85"/>
          <w:sz w:val="20"/>
        </w:rPr>
        <w:t xml:space="preserve"> </w:t>
      </w:r>
      <w:r>
        <w:rPr>
          <w:w w:val="85"/>
          <w:sz w:val="20"/>
        </w:rPr>
        <w:t>2010/11</w:t>
      </w:r>
      <w:r>
        <w:rPr>
          <w:spacing w:val="-4"/>
          <w:w w:val="85"/>
          <w:sz w:val="20"/>
        </w:rPr>
        <w:t xml:space="preserve"> </w:t>
      </w:r>
      <w:r>
        <w:rPr>
          <w:w w:val="85"/>
          <w:sz w:val="20"/>
        </w:rPr>
        <w:t>financial</w:t>
      </w:r>
      <w:r>
        <w:rPr>
          <w:spacing w:val="-3"/>
          <w:w w:val="85"/>
          <w:sz w:val="20"/>
        </w:rPr>
        <w:t xml:space="preserve"> </w:t>
      </w:r>
      <w:r>
        <w:rPr>
          <w:w w:val="85"/>
          <w:sz w:val="20"/>
        </w:rPr>
        <w:t>year</w:t>
      </w:r>
      <w:r>
        <w:rPr>
          <w:spacing w:val="-2"/>
          <w:w w:val="85"/>
          <w:sz w:val="20"/>
        </w:rPr>
        <w:t xml:space="preserve"> </w:t>
      </w:r>
      <w:r>
        <w:rPr>
          <w:w w:val="85"/>
          <w:sz w:val="20"/>
        </w:rPr>
        <w:t>was about Shs 2.1 billion ($900,000)</w:t>
      </w:r>
    </w:p>
    <w:p w:rsidR="00E5575B" w:rsidRDefault="00D512E5">
      <w:pPr>
        <w:pStyle w:val="ListParagraph"/>
        <w:numPr>
          <w:ilvl w:val="0"/>
          <w:numId w:val="74"/>
        </w:numPr>
        <w:tabs>
          <w:tab w:val="left" w:pos="819"/>
        </w:tabs>
        <w:spacing w:line="242" w:lineRule="auto"/>
        <w:ind w:right="715" w:firstLine="0"/>
        <w:rPr>
          <w:sz w:val="20"/>
        </w:rPr>
      </w:pPr>
      <w:r>
        <w:rPr>
          <w:w w:val="80"/>
          <w:sz w:val="20"/>
        </w:rPr>
        <w:t>Through government policy, the government organs such as NEMA, NFA and UWA as well as the parliament have gazetted more national parks, game</w:t>
      </w:r>
      <w:r>
        <w:rPr>
          <w:sz w:val="20"/>
        </w:rPr>
        <w:t xml:space="preserve"> </w:t>
      </w:r>
      <w:r>
        <w:rPr>
          <w:w w:val="80"/>
          <w:sz w:val="20"/>
        </w:rPr>
        <w:t>reserves,</w:t>
      </w:r>
      <w:r>
        <w:rPr>
          <w:sz w:val="20"/>
        </w:rPr>
        <w:t xml:space="preserve"> </w:t>
      </w:r>
      <w:r>
        <w:rPr>
          <w:w w:val="80"/>
          <w:sz w:val="20"/>
        </w:rPr>
        <w:t>sanctuaries</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tourist</w:t>
      </w:r>
      <w:r>
        <w:rPr>
          <w:sz w:val="20"/>
        </w:rPr>
        <w:t xml:space="preserve"> </w:t>
      </w:r>
      <w:r>
        <w:rPr>
          <w:w w:val="80"/>
          <w:sz w:val="20"/>
        </w:rPr>
        <w:t>centres</w:t>
      </w:r>
      <w:r>
        <w:rPr>
          <w:sz w:val="20"/>
        </w:rPr>
        <w:t xml:space="preserve"> </w:t>
      </w:r>
      <w:r>
        <w:rPr>
          <w:w w:val="80"/>
          <w:sz w:val="20"/>
        </w:rPr>
        <w:t>in</w:t>
      </w:r>
      <w:r>
        <w:rPr>
          <w:sz w:val="20"/>
        </w:rPr>
        <w:t xml:space="preserve"> </w:t>
      </w:r>
      <w:r>
        <w:rPr>
          <w:w w:val="80"/>
          <w:sz w:val="20"/>
        </w:rPr>
        <w:t>its</w:t>
      </w:r>
      <w:r>
        <w:rPr>
          <w:sz w:val="20"/>
        </w:rPr>
        <w:t xml:space="preserve"> </w:t>
      </w:r>
      <w:r>
        <w:rPr>
          <w:w w:val="80"/>
          <w:sz w:val="20"/>
        </w:rPr>
        <w:t>way</w:t>
      </w:r>
      <w:r>
        <w:rPr>
          <w:sz w:val="20"/>
        </w:rPr>
        <w:t xml:space="preserve"> </w:t>
      </w:r>
      <w:r>
        <w:rPr>
          <w:w w:val="80"/>
          <w:sz w:val="20"/>
        </w:rPr>
        <w:t>of</w:t>
      </w:r>
      <w:r>
        <w:rPr>
          <w:sz w:val="20"/>
        </w:rPr>
        <w:t xml:space="preserve"> </w:t>
      </w:r>
      <w:r>
        <w:rPr>
          <w:w w:val="80"/>
          <w:sz w:val="20"/>
        </w:rPr>
        <w:t>promoting</w:t>
      </w:r>
      <w:r>
        <w:rPr>
          <w:sz w:val="20"/>
        </w:rPr>
        <w:t xml:space="preserve"> </w:t>
      </w:r>
      <w:r>
        <w:rPr>
          <w:w w:val="80"/>
          <w:sz w:val="20"/>
        </w:rPr>
        <w:t>tourism</w:t>
      </w:r>
      <w:r>
        <w:rPr>
          <w:sz w:val="20"/>
        </w:rPr>
        <w:t xml:space="preserve"> </w:t>
      </w:r>
      <w:r>
        <w:rPr>
          <w:w w:val="80"/>
          <w:sz w:val="20"/>
        </w:rPr>
        <w:t>like</w:t>
      </w:r>
      <w:r>
        <w:rPr>
          <w:sz w:val="20"/>
        </w:rPr>
        <w:t xml:space="preserve"> </w:t>
      </w:r>
      <w:r>
        <w:rPr>
          <w:w w:val="80"/>
          <w:sz w:val="20"/>
        </w:rPr>
        <w:t>Semliki</w:t>
      </w:r>
      <w:r>
        <w:rPr>
          <w:sz w:val="20"/>
        </w:rPr>
        <w:t xml:space="preserve"> </w:t>
      </w:r>
      <w:r>
        <w:rPr>
          <w:w w:val="80"/>
          <w:sz w:val="20"/>
        </w:rPr>
        <w:t>N.P,</w:t>
      </w:r>
      <w:r>
        <w:rPr>
          <w:sz w:val="20"/>
        </w:rPr>
        <w:t xml:space="preserve"> </w:t>
      </w:r>
      <w:r>
        <w:rPr>
          <w:w w:val="80"/>
          <w:sz w:val="20"/>
        </w:rPr>
        <w:t>Kibale</w:t>
      </w:r>
      <w:r>
        <w:rPr>
          <w:sz w:val="20"/>
        </w:rPr>
        <w:t xml:space="preserve"> </w:t>
      </w:r>
      <w:r>
        <w:rPr>
          <w:w w:val="80"/>
          <w:sz w:val="20"/>
        </w:rPr>
        <w:t>N.P</w:t>
      </w:r>
      <w:r>
        <w:rPr>
          <w:sz w:val="20"/>
        </w:rPr>
        <w:t xml:space="preserve"> </w:t>
      </w:r>
      <w:r>
        <w:rPr>
          <w:w w:val="80"/>
          <w:sz w:val="20"/>
        </w:rPr>
        <w:t>and</w:t>
      </w:r>
      <w:r>
        <w:rPr>
          <w:sz w:val="20"/>
        </w:rPr>
        <w:t xml:space="preserve"> </w:t>
      </w:r>
      <w:r>
        <w:rPr>
          <w:w w:val="80"/>
          <w:sz w:val="20"/>
        </w:rPr>
        <w:t>Elgon</w:t>
      </w:r>
      <w:r>
        <w:rPr>
          <w:sz w:val="20"/>
        </w:rPr>
        <w:t xml:space="preserve"> </w:t>
      </w:r>
      <w:r>
        <w:rPr>
          <w:w w:val="80"/>
          <w:sz w:val="20"/>
        </w:rPr>
        <w:t>N.P.</w:t>
      </w:r>
      <w:r>
        <w:rPr>
          <w:sz w:val="20"/>
        </w:rPr>
        <w:t xml:space="preserve"> </w:t>
      </w:r>
      <w:r>
        <w:rPr>
          <w:w w:val="80"/>
          <w:sz w:val="20"/>
        </w:rPr>
        <w:t>More</w:t>
      </w:r>
      <w:r>
        <w:rPr>
          <w:sz w:val="20"/>
        </w:rPr>
        <w:t xml:space="preserve"> </w:t>
      </w:r>
      <w:r>
        <w:rPr>
          <w:w w:val="80"/>
          <w:sz w:val="20"/>
        </w:rPr>
        <w:t>still,</w:t>
      </w:r>
      <w:r>
        <w:rPr>
          <w:sz w:val="20"/>
        </w:rPr>
        <w:t xml:space="preserve"> </w:t>
      </w:r>
      <w:r>
        <w:rPr>
          <w:w w:val="80"/>
          <w:sz w:val="20"/>
        </w:rPr>
        <w:t>the</w:t>
      </w:r>
      <w:r>
        <w:rPr>
          <w:sz w:val="20"/>
        </w:rPr>
        <w:t xml:space="preserve"> </w:t>
      </w:r>
      <w:r>
        <w:rPr>
          <w:w w:val="80"/>
          <w:sz w:val="20"/>
        </w:rPr>
        <w:t xml:space="preserve">ministry </w:t>
      </w:r>
      <w:r>
        <w:rPr>
          <w:spacing w:val="-2"/>
          <w:w w:val="85"/>
          <w:sz w:val="20"/>
        </w:rPr>
        <w:t xml:space="preserve">of education, courses related to tourism have been put in place such as bachelor of tourism, bachelor of leisure and hospitality, bachelor of hotel and </w:t>
      </w:r>
      <w:r>
        <w:rPr>
          <w:w w:val="85"/>
          <w:sz w:val="20"/>
        </w:rPr>
        <w:t>catering</w:t>
      </w:r>
      <w:r>
        <w:rPr>
          <w:spacing w:val="-3"/>
          <w:w w:val="85"/>
          <w:sz w:val="20"/>
        </w:rPr>
        <w:t xml:space="preserve"> </w:t>
      </w:r>
      <w:r>
        <w:rPr>
          <w:w w:val="85"/>
          <w:sz w:val="20"/>
        </w:rPr>
        <w:t>offered</w:t>
      </w:r>
      <w:r>
        <w:rPr>
          <w:spacing w:val="-3"/>
          <w:w w:val="85"/>
          <w:sz w:val="20"/>
        </w:rPr>
        <w:t xml:space="preserve"> </w:t>
      </w:r>
      <w:r>
        <w:rPr>
          <w:w w:val="85"/>
          <w:sz w:val="20"/>
        </w:rPr>
        <w:t>at</w:t>
      </w:r>
      <w:r>
        <w:rPr>
          <w:spacing w:val="-3"/>
          <w:w w:val="85"/>
          <w:sz w:val="20"/>
        </w:rPr>
        <w:t xml:space="preserve"> </w:t>
      </w:r>
      <w:r>
        <w:rPr>
          <w:w w:val="85"/>
          <w:sz w:val="20"/>
        </w:rPr>
        <w:t>MUK</w:t>
      </w:r>
      <w:r>
        <w:rPr>
          <w:spacing w:val="-4"/>
          <w:w w:val="85"/>
          <w:sz w:val="20"/>
        </w:rPr>
        <w:t xml:space="preserve"> </w:t>
      </w:r>
      <w:r>
        <w:rPr>
          <w:w w:val="85"/>
          <w:sz w:val="20"/>
        </w:rPr>
        <w:t>and</w:t>
      </w:r>
      <w:r>
        <w:rPr>
          <w:spacing w:val="-3"/>
          <w:w w:val="85"/>
          <w:sz w:val="20"/>
        </w:rPr>
        <w:t xml:space="preserve"> </w:t>
      </w:r>
      <w:r>
        <w:rPr>
          <w:w w:val="85"/>
          <w:sz w:val="20"/>
        </w:rPr>
        <w:t>MUBS</w:t>
      </w:r>
      <w:r>
        <w:rPr>
          <w:spacing w:val="-4"/>
          <w:w w:val="85"/>
          <w:sz w:val="20"/>
        </w:rPr>
        <w:t xml:space="preserve"> </w:t>
      </w:r>
      <w:r>
        <w:rPr>
          <w:w w:val="85"/>
          <w:sz w:val="20"/>
        </w:rPr>
        <w:t>to</w:t>
      </w:r>
      <w:r>
        <w:rPr>
          <w:spacing w:val="-3"/>
          <w:w w:val="85"/>
          <w:sz w:val="20"/>
        </w:rPr>
        <w:t xml:space="preserve"> </w:t>
      </w:r>
      <w:r>
        <w:rPr>
          <w:w w:val="85"/>
          <w:sz w:val="20"/>
        </w:rPr>
        <w:t>uplift</w:t>
      </w:r>
      <w:r>
        <w:rPr>
          <w:spacing w:val="-3"/>
          <w:w w:val="85"/>
          <w:sz w:val="20"/>
        </w:rPr>
        <w:t xml:space="preserve"> </w:t>
      </w:r>
      <w:r>
        <w:rPr>
          <w:w w:val="85"/>
          <w:sz w:val="20"/>
        </w:rPr>
        <w:t>the</w:t>
      </w:r>
      <w:r>
        <w:rPr>
          <w:spacing w:val="-3"/>
          <w:w w:val="85"/>
          <w:sz w:val="20"/>
        </w:rPr>
        <w:t xml:space="preserve"> </w:t>
      </w:r>
      <w:r>
        <w:rPr>
          <w:w w:val="85"/>
          <w:sz w:val="20"/>
        </w:rPr>
        <w:t>tourism</w:t>
      </w:r>
      <w:r>
        <w:rPr>
          <w:spacing w:val="-3"/>
          <w:w w:val="85"/>
          <w:sz w:val="20"/>
        </w:rPr>
        <w:t xml:space="preserve"> </w:t>
      </w:r>
      <w:r>
        <w:rPr>
          <w:w w:val="85"/>
          <w:sz w:val="20"/>
        </w:rPr>
        <w:t>services.</w:t>
      </w:r>
    </w:p>
    <w:p w:rsidR="00E5575B" w:rsidRDefault="00D512E5">
      <w:pPr>
        <w:pStyle w:val="ListParagraph"/>
        <w:numPr>
          <w:ilvl w:val="0"/>
          <w:numId w:val="74"/>
        </w:numPr>
        <w:tabs>
          <w:tab w:val="left" w:pos="819"/>
        </w:tabs>
        <w:spacing w:line="242" w:lineRule="auto"/>
        <w:ind w:right="718" w:firstLine="0"/>
        <w:rPr>
          <w:sz w:val="20"/>
        </w:rPr>
      </w:pPr>
      <w:r>
        <w:rPr>
          <w:w w:val="80"/>
          <w:sz w:val="20"/>
        </w:rPr>
        <w:t>Preservation</w:t>
      </w:r>
      <w:r>
        <w:rPr>
          <w:sz w:val="20"/>
        </w:rPr>
        <w:t xml:space="preserve"> </w:t>
      </w:r>
      <w:r>
        <w:rPr>
          <w:w w:val="80"/>
          <w:sz w:val="20"/>
        </w:rPr>
        <w:t>and</w:t>
      </w:r>
      <w:r>
        <w:rPr>
          <w:sz w:val="20"/>
        </w:rPr>
        <w:t xml:space="preserve"> </w:t>
      </w:r>
      <w:r>
        <w:rPr>
          <w:w w:val="80"/>
          <w:sz w:val="20"/>
        </w:rPr>
        <w:t>conservation</w:t>
      </w:r>
      <w:r>
        <w:rPr>
          <w:sz w:val="20"/>
        </w:rPr>
        <w:t xml:space="preserve"> </w:t>
      </w:r>
      <w:r>
        <w:rPr>
          <w:w w:val="80"/>
          <w:sz w:val="20"/>
        </w:rPr>
        <w:t>of</w:t>
      </w:r>
      <w:r>
        <w:rPr>
          <w:sz w:val="20"/>
        </w:rPr>
        <w:t xml:space="preserve"> </w:t>
      </w:r>
      <w:r>
        <w:rPr>
          <w:w w:val="80"/>
          <w:sz w:val="20"/>
        </w:rPr>
        <w:t>endangered or</w:t>
      </w:r>
      <w:r>
        <w:rPr>
          <w:sz w:val="20"/>
        </w:rPr>
        <w:t xml:space="preserve"> </w:t>
      </w:r>
      <w:r>
        <w:rPr>
          <w:w w:val="80"/>
          <w:sz w:val="20"/>
        </w:rPr>
        <w:t>extincting plants found in forest reserves</w:t>
      </w:r>
      <w:r>
        <w:rPr>
          <w:sz w:val="20"/>
        </w:rPr>
        <w:t xml:space="preserve"> </w:t>
      </w:r>
      <w:r>
        <w:rPr>
          <w:w w:val="80"/>
          <w:sz w:val="20"/>
        </w:rPr>
        <w:t>like Mabira, Bwindi,</w:t>
      </w:r>
      <w:r>
        <w:rPr>
          <w:sz w:val="20"/>
        </w:rPr>
        <w:t xml:space="preserve"> </w:t>
      </w:r>
      <w:r>
        <w:rPr>
          <w:w w:val="80"/>
          <w:sz w:val="20"/>
        </w:rPr>
        <w:t>Kibale, etc</w:t>
      </w:r>
      <w:r>
        <w:rPr>
          <w:sz w:val="20"/>
        </w:rPr>
        <w:t xml:space="preserve"> </w:t>
      </w:r>
      <w:r>
        <w:rPr>
          <w:w w:val="80"/>
          <w:sz w:val="20"/>
        </w:rPr>
        <w:t>and animal</w:t>
      </w:r>
      <w:r>
        <w:rPr>
          <w:sz w:val="20"/>
        </w:rPr>
        <w:t xml:space="preserve"> </w:t>
      </w:r>
      <w:r>
        <w:rPr>
          <w:w w:val="80"/>
          <w:sz w:val="20"/>
        </w:rPr>
        <w:t>species such</w:t>
      </w:r>
      <w:r>
        <w:rPr>
          <w:spacing w:val="40"/>
          <w:sz w:val="20"/>
        </w:rPr>
        <w:t xml:space="preserve"> </w:t>
      </w:r>
      <w:r>
        <w:rPr>
          <w:w w:val="85"/>
          <w:sz w:val="20"/>
        </w:rPr>
        <w:t>as Mt. Gorillas in Bwindi, Chimpanzees in Mgahinga forests, White rhinos in L. Mburo, Mt Kei and Otze and</w:t>
      </w:r>
      <w:r>
        <w:rPr>
          <w:sz w:val="20"/>
        </w:rPr>
        <w:t xml:space="preserve"> </w:t>
      </w:r>
      <w:r>
        <w:rPr>
          <w:w w:val="85"/>
          <w:sz w:val="20"/>
        </w:rPr>
        <w:t>giraffes in Kidepo N.P. as well as in Entebbe</w:t>
      </w:r>
      <w:r>
        <w:rPr>
          <w:spacing w:val="-4"/>
          <w:w w:val="85"/>
          <w:sz w:val="20"/>
        </w:rPr>
        <w:t xml:space="preserve"> </w:t>
      </w:r>
      <w:r>
        <w:rPr>
          <w:w w:val="85"/>
          <w:sz w:val="20"/>
        </w:rPr>
        <w:t>Wildlife</w:t>
      </w:r>
      <w:r>
        <w:rPr>
          <w:spacing w:val="-4"/>
          <w:w w:val="85"/>
          <w:sz w:val="20"/>
        </w:rPr>
        <w:t xml:space="preserve"> </w:t>
      </w:r>
      <w:r>
        <w:rPr>
          <w:w w:val="85"/>
          <w:sz w:val="20"/>
        </w:rPr>
        <w:t>centre</w:t>
      </w:r>
      <w:r>
        <w:rPr>
          <w:spacing w:val="-5"/>
          <w:w w:val="85"/>
          <w:sz w:val="20"/>
        </w:rPr>
        <w:t xml:space="preserve"> </w:t>
      </w:r>
      <w:r>
        <w:rPr>
          <w:w w:val="85"/>
          <w:sz w:val="20"/>
        </w:rPr>
        <w:t>for</w:t>
      </w:r>
      <w:r>
        <w:rPr>
          <w:spacing w:val="-4"/>
          <w:w w:val="85"/>
          <w:sz w:val="20"/>
        </w:rPr>
        <w:t xml:space="preserve"> </w:t>
      </w:r>
      <w:r>
        <w:rPr>
          <w:w w:val="85"/>
          <w:sz w:val="20"/>
        </w:rPr>
        <w:t>development</w:t>
      </w:r>
      <w:r>
        <w:rPr>
          <w:spacing w:val="-4"/>
          <w:w w:val="85"/>
          <w:sz w:val="20"/>
        </w:rPr>
        <w:t xml:space="preserve"> </w:t>
      </w:r>
      <w:r>
        <w:rPr>
          <w:w w:val="85"/>
          <w:sz w:val="20"/>
        </w:rPr>
        <w:t>of</w:t>
      </w:r>
      <w:r>
        <w:rPr>
          <w:spacing w:val="-4"/>
          <w:w w:val="85"/>
          <w:sz w:val="20"/>
        </w:rPr>
        <w:t xml:space="preserve"> </w:t>
      </w:r>
      <w:r>
        <w:rPr>
          <w:w w:val="85"/>
          <w:sz w:val="20"/>
        </w:rPr>
        <w:t>tourism</w:t>
      </w:r>
      <w:r>
        <w:rPr>
          <w:spacing w:val="-5"/>
          <w:w w:val="85"/>
          <w:sz w:val="20"/>
        </w:rPr>
        <w:t xml:space="preserve"> </w:t>
      </w:r>
      <w:r>
        <w:rPr>
          <w:w w:val="85"/>
          <w:sz w:val="20"/>
        </w:rPr>
        <w:t>industry.</w:t>
      </w:r>
    </w:p>
    <w:p w:rsidR="00E5575B" w:rsidRDefault="00D512E5">
      <w:pPr>
        <w:pStyle w:val="Heading1"/>
        <w:spacing w:before="209"/>
      </w:pPr>
      <w:r>
        <w:rPr>
          <w:w w:val="80"/>
        </w:rPr>
        <w:t>ECONOMIC</w:t>
      </w:r>
      <w:r>
        <w:rPr>
          <w:spacing w:val="-4"/>
        </w:rPr>
        <w:t xml:space="preserve"> </w:t>
      </w:r>
      <w:r>
        <w:rPr>
          <w:w w:val="80"/>
        </w:rPr>
        <w:t>IMPORTANCE</w:t>
      </w:r>
      <w:r>
        <w:rPr>
          <w:spacing w:val="-6"/>
        </w:rPr>
        <w:t xml:space="preserve"> </w:t>
      </w:r>
      <w:r>
        <w:rPr>
          <w:w w:val="80"/>
        </w:rPr>
        <w:t>OF</w:t>
      </w:r>
      <w:r>
        <w:rPr>
          <w:spacing w:val="1"/>
        </w:rPr>
        <w:t xml:space="preserve"> </w:t>
      </w:r>
      <w:r>
        <w:rPr>
          <w:w w:val="80"/>
        </w:rPr>
        <w:t>TOURISM</w:t>
      </w:r>
      <w:r>
        <w:rPr>
          <w:spacing w:val="-3"/>
        </w:rPr>
        <w:t xml:space="preserve"> </w:t>
      </w:r>
      <w:r>
        <w:rPr>
          <w:w w:val="80"/>
        </w:rPr>
        <w:t>IN</w:t>
      </w:r>
      <w:r>
        <w:t xml:space="preserve"> </w:t>
      </w:r>
      <w:r>
        <w:rPr>
          <w:spacing w:val="-2"/>
          <w:w w:val="80"/>
        </w:rPr>
        <w:t>UGANDA</w:t>
      </w:r>
    </w:p>
    <w:p w:rsidR="00E5575B" w:rsidRDefault="00D512E5">
      <w:pPr>
        <w:pStyle w:val="ListParagraph"/>
        <w:numPr>
          <w:ilvl w:val="0"/>
          <w:numId w:val="74"/>
        </w:numPr>
        <w:tabs>
          <w:tab w:val="left" w:pos="819"/>
        </w:tabs>
        <w:spacing w:before="1" w:line="242" w:lineRule="auto"/>
        <w:ind w:right="707" w:firstLine="0"/>
        <w:rPr>
          <w:sz w:val="20"/>
        </w:rPr>
      </w:pPr>
      <w:r>
        <w:rPr>
          <w:w w:val="80"/>
          <w:sz w:val="20"/>
        </w:rPr>
        <w:t>Tourism</w:t>
      </w:r>
      <w:r>
        <w:rPr>
          <w:sz w:val="20"/>
        </w:rPr>
        <w:t xml:space="preserve"> </w:t>
      </w:r>
      <w:r>
        <w:rPr>
          <w:w w:val="80"/>
          <w:sz w:val="20"/>
        </w:rPr>
        <w:t>is</w:t>
      </w:r>
      <w:r>
        <w:rPr>
          <w:sz w:val="20"/>
        </w:rPr>
        <w:t xml:space="preserve"> </w:t>
      </w:r>
      <w:r>
        <w:rPr>
          <w:w w:val="80"/>
          <w:sz w:val="20"/>
        </w:rPr>
        <w:t>an</w:t>
      </w:r>
      <w:r>
        <w:rPr>
          <w:sz w:val="20"/>
        </w:rPr>
        <w:t xml:space="preserve"> </w:t>
      </w:r>
      <w:r>
        <w:rPr>
          <w:w w:val="80"/>
          <w:sz w:val="20"/>
        </w:rPr>
        <w:t>important</w:t>
      </w:r>
      <w:r>
        <w:rPr>
          <w:sz w:val="20"/>
        </w:rPr>
        <w:t xml:space="preserve"> </w:t>
      </w:r>
      <w:r>
        <w:rPr>
          <w:w w:val="80"/>
          <w:sz w:val="20"/>
        </w:rPr>
        <w:t>economic</w:t>
      </w:r>
      <w:r>
        <w:rPr>
          <w:sz w:val="20"/>
        </w:rPr>
        <w:t xml:space="preserve"> </w:t>
      </w:r>
      <w:r>
        <w:rPr>
          <w:w w:val="80"/>
          <w:sz w:val="20"/>
        </w:rPr>
        <w:t>activity</w:t>
      </w:r>
      <w:r>
        <w:rPr>
          <w:sz w:val="20"/>
        </w:rPr>
        <w:t xml:space="preserve"> </w:t>
      </w:r>
      <w:r>
        <w:rPr>
          <w:w w:val="80"/>
          <w:sz w:val="20"/>
        </w:rPr>
        <w:t>because</w:t>
      </w:r>
      <w:r>
        <w:rPr>
          <w:sz w:val="20"/>
        </w:rPr>
        <w:t xml:space="preserve"> </w:t>
      </w:r>
      <w:r>
        <w:rPr>
          <w:w w:val="80"/>
          <w:sz w:val="20"/>
        </w:rPr>
        <w:t>it</w:t>
      </w:r>
      <w:r>
        <w:rPr>
          <w:sz w:val="20"/>
        </w:rPr>
        <w:t xml:space="preserve"> </w:t>
      </w:r>
      <w:r>
        <w:rPr>
          <w:w w:val="80"/>
          <w:sz w:val="20"/>
        </w:rPr>
        <w:t>directly</w:t>
      </w:r>
      <w:r>
        <w:rPr>
          <w:sz w:val="20"/>
        </w:rPr>
        <w:t xml:space="preserve"> </w:t>
      </w:r>
      <w:r>
        <w:rPr>
          <w:w w:val="80"/>
          <w:sz w:val="20"/>
        </w:rPr>
        <w:t>brings</w:t>
      </w:r>
      <w:r>
        <w:rPr>
          <w:sz w:val="20"/>
        </w:rPr>
        <w:t xml:space="preserve"> </w:t>
      </w:r>
      <w:r>
        <w:rPr>
          <w:w w:val="80"/>
          <w:sz w:val="20"/>
        </w:rPr>
        <w:t>in</w:t>
      </w:r>
      <w:r>
        <w:rPr>
          <w:sz w:val="20"/>
        </w:rPr>
        <w:t xml:space="preserve"> </w:t>
      </w:r>
      <w:r>
        <w:rPr>
          <w:w w:val="80"/>
          <w:sz w:val="20"/>
        </w:rPr>
        <w:t>foreign</w:t>
      </w:r>
      <w:r>
        <w:rPr>
          <w:sz w:val="20"/>
        </w:rPr>
        <w:t xml:space="preserve"> </w:t>
      </w:r>
      <w:r>
        <w:rPr>
          <w:w w:val="80"/>
          <w:sz w:val="20"/>
        </w:rPr>
        <w:t>exchange</w:t>
      </w:r>
      <w:r>
        <w:rPr>
          <w:sz w:val="20"/>
        </w:rPr>
        <w:t xml:space="preserve"> </w:t>
      </w:r>
      <w:r>
        <w:rPr>
          <w:w w:val="80"/>
          <w:sz w:val="20"/>
        </w:rPr>
        <w:t>to</w:t>
      </w:r>
      <w:r>
        <w:rPr>
          <w:sz w:val="20"/>
        </w:rPr>
        <w:t xml:space="preserve"> </w:t>
      </w:r>
      <w:r>
        <w:rPr>
          <w:w w:val="80"/>
          <w:sz w:val="20"/>
        </w:rPr>
        <w:t>Uganda.</w:t>
      </w:r>
      <w:r>
        <w:rPr>
          <w:sz w:val="20"/>
        </w:rPr>
        <w:t xml:space="preserve"> </w:t>
      </w:r>
      <w:r>
        <w:rPr>
          <w:w w:val="80"/>
          <w:sz w:val="20"/>
        </w:rPr>
        <w:t>It</w:t>
      </w:r>
      <w:r>
        <w:rPr>
          <w:sz w:val="20"/>
        </w:rPr>
        <w:t xml:space="preserve"> </w:t>
      </w:r>
      <w:r>
        <w:rPr>
          <w:w w:val="80"/>
          <w:sz w:val="20"/>
        </w:rPr>
        <w:t>is</w:t>
      </w:r>
      <w:r>
        <w:rPr>
          <w:sz w:val="20"/>
        </w:rPr>
        <w:t xml:space="preserve"> </w:t>
      </w:r>
      <w:r>
        <w:rPr>
          <w:w w:val="80"/>
          <w:sz w:val="20"/>
        </w:rPr>
        <w:t>estimated</w:t>
      </w:r>
      <w:r>
        <w:rPr>
          <w:sz w:val="20"/>
        </w:rPr>
        <w:t xml:space="preserve"> </w:t>
      </w:r>
      <w:r>
        <w:rPr>
          <w:w w:val="80"/>
          <w:sz w:val="20"/>
        </w:rPr>
        <w:t>that</w:t>
      </w:r>
      <w:r>
        <w:rPr>
          <w:sz w:val="20"/>
        </w:rPr>
        <w:t xml:space="preserve"> </w:t>
      </w:r>
      <w:r>
        <w:rPr>
          <w:w w:val="80"/>
          <w:sz w:val="20"/>
        </w:rPr>
        <w:t>about</w:t>
      </w:r>
      <w:r>
        <w:rPr>
          <w:sz w:val="20"/>
        </w:rPr>
        <w:t xml:space="preserve"> </w:t>
      </w:r>
      <w:r>
        <w:rPr>
          <w:w w:val="80"/>
          <w:sz w:val="20"/>
        </w:rPr>
        <w:t>$450m</w:t>
      </w:r>
      <w:r>
        <w:rPr>
          <w:sz w:val="20"/>
        </w:rPr>
        <w:t xml:space="preserve"> </w:t>
      </w:r>
      <w:r>
        <w:rPr>
          <w:w w:val="80"/>
          <w:sz w:val="20"/>
        </w:rPr>
        <w:t>in</w:t>
      </w:r>
      <w:r>
        <w:rPr>
          <w:sz w:val="20"/>
        </w:rPr>
        <w:t xml:space="preserve"> </w:t>
      </w:r>
      <w:r>
        <w:rPr>
          <w:w w:val="80"/>
          <w:sz w:val="20"/>
        </w:rPr>
        <w:t>are</w:t>
      </w:r>
      <w:r>
        <w:rPr>
          <w:sz w:val="20"/>
        </w:rPr>
        <w:t xml:space="preserve"> </w:t>
      </w:r>
      <w:r>
        <w:rPr>
          <w:w w:val="80"/>
          <w:sz w:val="20"/>
        </w:rPr>
        <w:t>added</w:t>
      </w:r>
      <w:r>
        <w:rPr>
          <w:spacing w:val="40"/>
          <w:sz w:val="20"/>
        </w:rPr>
        <w:t xml:space="preserve"> </w:t>
      </w:r>
      <w:r>
        <w:rPr>
          <w:spacing w:val="-2"/>
          <w:w w:val="80"/>
          <w:sz w:val="20"/>
        </w:rPr>
        <w:t>to</w:t>
      </w:r>
      <w:r>
        <w:rPr>
          <w:spacing w:val="-12"/>
          <w:sz w:val="20"/>
        </w:rPr>
        <w:t xml:space="preserve"> </w:t>
      </w:r>
      <w:r>
        <w:rPr>
          <w:spacing w:val="-2"/>
          <w:w w:val="80"/>
          <w:sz w:val="20"/>
        </w:rPr>
        <w:t>national</w:t>
      </w:r>
      <w:r>
        <w:rPr>
          <w:spacing w:val="-11"/>
          <w:sz w:val="20"/>
        </w:rPr>
        <w:t xml:space="preserve"> </w:t>
      </w:r>
      <w:r>
        <w:rPr>
          <w:spacing w:val="-2"/>
          <w:w w:val="80"/>
          <w:sz w:val="20"/>
        </w:rPr>
        <w:t>income</w:t>
      </w:r>
      <w:r>
        <w:rPr>
          <w:spacing w:val="-11"/>
          <w:sz w:val="20"/>
        </w:rPr>
        <w:t xml:space="preserve"> </w:t>
      </w:r>
      <w:r>
        <w:rPr>
          <w:spacing w:val="-2"/>
          <w:w w:val="80"/>
          <w:sz w:val="20"/>
        </w:rPr>
        <w:t>through</w:t>
      </w:r>
      <w:r>
        <w:rPr>
          <w:spacing w:val="-12"/>
          <w:sz w:val="20"/>
        </w:rPr>
        <w:t xml:space="preserve"> </w:t>
      </w:r>
      <w:r>
        <w:rPr>
          <w:spacing w:val="-2"/>
          <w:w w:val="80"/>
          <w:sz w:val="20"/>
        </w:rPr>
        <w:t>tourism</w:t>
      </w:r>
      <w:r>
        <w:rPr>
          <w:spacing w:val="-11"/>
          <w:sz w:val="20"/>
        </w:rPr>
        <w:t xml:space="preserve"> </w:t>
      </w:r>
      <w:r>
        <w:rPr>
          <w:spacing w:val="-2"/>
          <w:w w:val="80"/>
          <w:sz w:val="20"/>
        </w:rPr>
        <w:t>as</w:t>
      </w:r>
      <w:r>
        <w:rPr>
          <w:spacing w:val="-11"/>
          <w:sz w:val="20"/>
        </w:rPr>
        <w:t xml:space="preserve"> </w:t>
      </w:r>
      <w:r>
        <w:rPr>
          <w:spacing w:val="-2"/>
          <w:w w:val="80"/>
          <w:sz w:val="20"/>
        </w:rPr>
        <w:t>tourists</w:t>
      </w:r>
      <w:r>
        <w:rPr>
          <w:spacing w:val="-11"/>
          <w:sz w:val="20"/>
        </w:rPr>
        <w:t xml:space="preserve"> </w:t>
      </w:r>
      <w:r>
        <w:rPr>
          <w:spacing w:val="-2"/>
          <w:w w:val="80"/>
          <w:sz w:val="20"/>
        </w:rPr>
        <w:t>come</w:t>
      </w:r>
      <w:r>
        <w:rPr>
          <w:spacing w:val="-8"/>
          <w:sz w:val="20"/>
        </w:rPr>
        <w:t xml:space="preserve"> </w:t>
      </w:r>
      <w:r>
        <w:rPr>
          <w:spacing w:val="-2"/>
          <w:w w:val="80"/>
          <w:sz w:val="20"/>
        </w:rPr>
        <w:t>in</w:t>
      </w:r>
      <w:r>
        <w:rPr>
          <w:sz w:val="20"/>
        </w:rPr>
        <w:t xml:space="preserve"> </w:t>
      </w:r>
      <w:r>
        <w:rPr>
          <w:spacing w:val="-2"/>
          <w:w w:val="80"/>
          <w:sz w:val="20"/>
        </w:rPr>
        <w:t>and</w:t>
      </w:r>
      <w:r>
        <w:rPr>
          <w:sz w:val="20"/>
        </w:rPr>
        <w:t xml:space="preserve"> </w:t>
      </w:r>
      <w:r>
        <w:rPr>
          <w:spacing w:val="-2"/>
          <w:w w:val="80"/>
          <w:sz w:val="20"/>
        </w:rPr>
        <w:t>spent</w:t>
      </w:r>
      <w:r>
        <w:rPr>
          <w:spacing w:val="7"/>
          <w:sz w:val="20"/>
        </w:rPr>
        <w:t xml:space="preserve"> </w:t>
      </w:r>
      <w:r>
        <w:rPr>
          <w:spacing w:val="-2"/>
          <w:w w:val="80"/>
          <w:sz w:val="20"/>
        </w:rPr>
        <w:t>a</w:t>
      </w:r>
      <w:r>
        <w:rPr>
          <w:spacing w:val="-12"/>
          <w:sz w:val="20"/>
        </w:rPr>
        <w:t xml:space="preserve"> </w:t>
      </w:r>
      <w:r>
        <w:rPr>
          <w:spacing w:val="-2"/>
          <w:w w:val="80"/>
          <w:sz w:val="20"/>
        </w:rPr>
        <w:t>lot</w:t>
      </w:r>
      <w:r>
        <w:rPr>
          <w:spacing w:val="-11"/>
          <w:sz w:val="20"/>
        </w:rPr>
        <w:t xml:space="preserve"> </w:t>
      </w:r>
      <w:r>
        <w:rPr>
          <w:spacing w:val="-2"/>
          <w:w w:val="80"/>
          <w:sz w:val="20"/>
        </w:rPr>
        <w:t>of</w:t>
      </w:r>
      <w:r>
        <w:rPr>
          <w:spacing w:val="-11"/>
          <w:sz w:val="20"/>
        </w:rPr>
        <w:t xml:space="preserve"> </w:t>
      </w:r>
      <w:r>
        <w:rPr>
          <w:spacing w:val="-2"/>
          <w:w w:val="80"/>
          <w:sz w:val="20"/>
        </w:rPr>
        <w:t>money</w:t>
      </w:r>
      <w:r>
        <w:rPr>
          <w:spacing w:val="-12"/>
          <w:sz w:val="20"/>
        </w:rPr>
        <w:t xml:space="preserve"> </w:t>
      </w:r>
      <w:r>
        <w:rPr>
          <w:spacing w:val="-2"/>
          <w:w w:val="80"/>
          <w:sz w:val="20"/>
        </w:rPr>
        <w:t>in</w:t>
      </w:r>
      <w:r>
        <w:rPr>
          <w:spacing w:val="-11"/>
          <w:sz w:val="20"/>
        </w:rPr>
        <w:t xml:space="preserve"> </w:t>
      </w:r>
      <w:r>
        <w:rPr>
          <w:spacing w:val="-2"/>
          <w:w w:val="80"/>
          <w:sz w:val="20"/>
        </w:rPr>
        <w:t>form</w:t>
      </w:r>
      <w:r>
        <w:rPr>
          <w:spacing w:val="-11"/>
          <w:sz w:val="20"/>
        </w:rPr>
        <w:t xml:space="preserve"> </w:t>
      </w:r>
      <w:r>
        <w:rPr>
          <w:spacing w:val="-2"/>
          <w:w w:val="80"/>
          <w:sz w:val="20"/>
        </w:rPr>
        <w:t>of</w:t>
      </w:r>
      <w:r>
        <w:rPr>
          <w:spacing w:val="-11"/>
          <w:sz w:val="20"/>
        </w:rPr>
        <w:t xml:space="preserve"> </w:t>
      </w:r>
      <w:r>
        <w:rPr>
          <w:spacing w:val="-2"/>
          <w:w w:val="80"/>
          <w:sz w:val="20"/>
        </w:rPr>
        <w:t>accommodation,</w:t>
      </w:r>
      <w:r>
        <w:rPr>
          <w:spacing w:val="-12"/>
          <w:sz w:val="20"/>
        </w:rPr>
        <w:t xml:space="preserve"> </w:t>
      </w:r>
      <w:r>
        <w:rPr>
          <w:spacing w:val="-2"/>
          <w:w w:val="80"/>
          <w:sz w:val="20"/>
        </w:rPr>
        <w:t>transport</w:t>
      </w:r>
      <w:r>
        <w:rPr>
          <w:spacing w:val="-11"/>
          <w:sz w:val="20"/>
        </w:rPr>
        <w:t xml:space="preserve"> </w:t>
      </w:r>
      <w:r>
        <w:rPr>
          <w:spacing w:val="-2"/>
          <w:w w:val="80"/>
          <w:sz w:val="20"/>
        </w:rPr>
        <w:t>and</w:t>
      </w:r>
      <w:r>
        <w:rPr>
          <w:spacing w:val="-11"/>
          <w:sz w:val="20"/>
        </w:rPr>
        <w:t xml:space="preserve"> </w:t>
      </w:r>
      <w:r>
        <w:rPr>
          <w:spacing w:val="-2"/>
          <w:w w:val="80"/>
          <w:sz w:val="20"/>
        </w:rPr>
        <w:t>entrance</w:t>
      </w:r>
      <w:r>
        <w:rPr>
          <w:spacing w:val="-12"/>
          <w:sz w:val="20"/>
        </w:rPr>
        <w:t xml:space="preserve"> </w:t>
      </w:r>
      <w:r>
        <w:rPr>
          <w:spacing w:val="-2"/>
          <w:w w:val="80"/>
          <w:sz w:val="20"/>
        </w:rPr>
        <w:t>fees</w:t>
      </w:r>
      <w:r>
        <w:rPr>
          <w:spacing w:val="-9"/>
          <w:sz w:val="20"/>
        </w:rPr>
        <w:t xml:space="preserve"> </w:t>
      </w:r>
      <w:r>
        <w:rPr>
          <w:spacing w:val="-2"/>
          <w:w w:val="80"/>
          <w:sz w:val="20"/>
        </w:rPr>
        <w:t>payable</w:t>
      </w:r>
      <w:r>
        <w:rPr>
          <w:spacing w:val="-10"/>
          <w:sz w:val="20"/>
        </w:rPr>
        <w:t xml:space="preserve"> </w:t>
      </w:r>
      <w:r>
        <w:rPr>
          <w:spacing w:val="-2"/>
          <w:w w:val="80"/>
          <w:sz w:val="20"/>
        </w:rPr>
        <w:t>in</w:t>
      </w:r>
      <w:r>
        <w:rPr>
          <w:spacing w:val="-10"/>
          <w:sz w:val="20"/>
        </w:rPr>
        <w:t xml:space="preserve"> </w:t>
      </w:r>
      <w:r>
        <w:rPr>
          <w:spacing w:val="-2"/>
          <w:w w:val="80"/>
          <w:sz w:val="20"/>
        </w:rPr>
        <w:t>game</w:t>
      </w:r>
      <w:r>
        <w:rPr>
          <w:spacing w:val="-10"/>
          <w:sz w:val="20"/>
        </w:rPr>
        <w:t xml:space="preserve"> </w:t>
      </w:r>
      <w:r>
        <w:rPr>
          <w:spacing w:val="-2"/>
          <w:w w:val="80"/>
          <w:sz w:val="20"/>
        </w:rPr>
        <w:t>parks like</w:t>
      </w:r>
      <w:r>
        <w:rPr>
          <w:spacing w:val="-9"/>
          <w:sz w:val="20"/>
        </w:rPr>
        <w:t xml:space="preserve"> </w:t>
      </w:r>
      <w:r>
        <w:rPr>
          <w:spacing w:val="-2"/>
          <w:w w:val="80"/>
          <w:sz w:val="20"/>
        </w:rPr>
        <w:t>Murchison</w:t>
      </w:r>
      <w:r>
        <w:rPr>
          <w:spacing w:val="-7"/>
          <w:sz w:val="20"/>
        </w:rPr>
        <w:t xml:space="preserve"> </w:t>
      </w:r>
      <w:r>
        <w:rPr>
          <w:spacing w:val="-2"/>
          <w:w w:val="80"/>
          <w:sz w:val="20"/>
        </w:rPr>
        <w:t>falls,</w:t>
      </w:r>
      <w:r>
        <w:rPr>
          <w:spacing w:val="-10"/>
          <w:sz w:val="20"/>
        </w:rPr>
        <w:t xml:space="preserve"> </w:t>
      </w:r>
      <w:r>
        <w:rPr>
          <w:spacing w:val="-2"/>
          <w:w w:val="80"/>
          <w:sz w:val="20"/>
        </w:rPr>
        <w:t>hotel</w:t>
      </w:r>
      <w:r>
        <w:rPr>
          <w:spacing w:val="-8"/>
          <w:sz w:val="20"/>
        </w:rPr>
        <w:t xml:space="preserve"> </w:t>
      </w:r>
      <w:r>
        <w:rPr>
          <w:spacing w:val="-2"/>
          <w:w w:val="80"/>
          <w:sz w:val="20"/>
        </w:rPr>
        <w:t>bookings</w:t>
      </w:r>
      <w:r>
        <w:rPr>
          <w:spacing w:val="-12"/>
          <w:sz w:val="20"/>
        </w:rPr>
        <w:t xml:space="preserve"> </w:t>
      </w:r>
      <w:r>
        <w:rPr>
          <w:spacing w:val="-2"/>
          <w:w w:val="80"/>
          <w:sz w:val="20"/>
        </w:rPr>
        <w:t>in</w:t>
      </w:r>
      <w:r>
        <w:rPr>
          <w:spacing w:val="-6"/>
          <w:sz w:val="20"/>
        </w:rPr>
        <w:t xml:space="preserve"> </w:t>
      </w:r>
      <w:r>
        <w:rPr>
          <w:spacing w:val="-2"/>
          <w:w w:val="80"/>
          <w:sz w:val="20"/>
        </w:rPr>
        <w:t>Sheraton,</w:t>
      </w:r>
      <w:r>
        <w:rPr>
          <w:spacing w:val="-8"/>
          <w:sz w:val="20"/>
        </w:rPr>
        <w:t xml:space="preserve"> </w:t>
      </w:r>
      <w:r>
        <w:rPr>
          <w:spacing w:val="-2"/>
          <w:w w:val="80"/>
          <w:sz w:val="20"/>
        </w:rPr>
        <w:t>Mweya</w:t>
      </w:r>
      <w:r>
        <w:rPr>
          <w:spacing w:val="-2"/>
          <w:sz w:val="20"/>
        </w:rPr>
        <w:t xml:space="preserve"> </w:t>
      </w:r>
      <w:r>
        <w:rPr>
          <w:spacing w:val="-2"/>
          <w:w w:val="80"/>
          <w:sz w:val="20"/>
        </w:rPr>
        <w:t>safari</w:t>
      </w:r>
      <w:r>
        <w:rPr>
          <w:spacing w:val="-3"/>
          <w:sz w:val="20"/>
        </w:rPr>
        <w:t xml:space="preserve"> </w:t>
      </w:r>
      <w:r>
        <w:rPr>
          <w:spacing w:val="-2"/>
          <w:w w:val="80"/>
          <w:sz w:val="20"/>
        </w:rPr>
        <w:t>lodge,</w:t>
      </w:r>
      <w:r>
        <w:rPr>
          <w:sz w:val="20"/>
        </w:rPr>
        <w:t xml:space="preserve"> </w:t>
      </w:r>
      <w:r>
        <w:rPr>
          <w:spacing w:val="-2"/>
          <w:w w:val="80"/>
          <w:sz w:val="20"/>
        </w:rPr>
        <w:t>Sarova</w:t>
      </w:r>
      <w:r>
        <w:rPr>
          <w:spacing w:val="-3"/>
          <w:sz w:val="20"/>
        </w:rPr>
        <w:t xml:space="preserve"> </w:t>
      </w:r>
      <w:r>
        <w:rPr>
          <w:spacing w:val="-2"/>
          <w:w w:val="80"/>
          <w:sz w:val="20"/>
        </w:rPr>
        <w:t>hence</w:t>
      </w:r>
      <w:r>
        <w:rPr>
          <w:spacing w:val="-2"/>
          <w:sz w:val="20"/>
        </w:rPr>
        <w:t xml:space="preserve"> </w:t>
      </w:r>
      <w:r>
        <w:rPr>
          <w:spacing w:val="-2"/>
          <w:w w:val="80"/>
          <w:sz w:val="20"/>
        </w:rPr>
        <w:t>foreign</w:t>
      </w:r>
      <w:r>
        <w:rPr>
          <w:spacing w:val="-2"/>
          <w:sz w:val="20"/>
        </w:rPr>
        <w:t xml:space="preserve"> </w:t>
      </w:r>
      <w:r>
        <w:rPr>
          <w:spacing w:val="-2"/>
          <w:w w:val="80"/>
          <w:sz w:val="20"/>
        </w:rPr>
        <w:t>exchange,</w:t>
      </w:r>
      <w:r>
        <w:rPr>
          <w:sz w:val="20"/>
        </w:rPr>
        <w:t xml:space="preserve"> </w:t>
      </w:r>
      <w:r>
        <w:rPr>
          <w:spacing w:val="-2"/>
          <w:w w:val="80"/>
          <w:sz w:val="20"/>
        </w:rPr>
        <w:t>which</w:t>
      </w:r>
      <w:r>
        <w:rPr>
          <w:spacing w:val="-3"/>
          <w:sz w:val="20"/>
        </w:rPr>
        <w:t xml:space="preserve"> </w:t>
      </w:r>
      <w:r>
        <w:rPr>
          <w:spacing w:val="-2"/>
          <w:w w:val="80"/>
          <w:sz w:val="20"/>
        </w:rPr>
        <w:t>is</w:t>
      </w:r>
      <w:r>
        <w:rPr>
          <w:spacing w:val="-3"/>
          <w:sz w:val="20"/>
        </w:rPr>
        <w:t xml:space="preserve"> </w:t>
      </w:r>
      <w:r>
        <w:rPr>
          <w:spacing w:val="-2"/>
          <w:w w:val="80"/>
          <w:sz w:val="20"/>
        </w:rPr>
        <w:t>used</w:t>
      </w:r>
      <w:r>
        <w:rPr>
          <w:spacing w:val="-2"/>
          <w:sz w:val="20"/>
        </w:rPr>
        <w:t xml:space="preserve"> </w:t>
      </w:r>
      <w:r>
        <w:rPr>
          <w:spacing w:val="-2"/>
          <w:w w:val="80"/>
          <w:sz w:val="20"/>
        </w:rPr>
        <w:t>to</w:t>
      </w:r>
      <w:r>
        <w:rPr>
          <w:spacing w:val="-2"/>
          <w:sz w:val="20"/>
        </w:rPr>
        <w:t xml:space="preserve"> </w:t>
      </w:r>
      <w:r>
        <w:rPr>
          <w:spacing w:val="-2"/>
          <w:w w:val="80"/>
          <w:sz w:val="20"/>
        </w:rPr>
        <w:t>develop</w:t>
      </w:r>
      <w:r>
        <w:rPr>
          <w:spacing w:val="-2"/>
          <w:sz w:val="20"/>
        </w:rPr>
        <w:t xml:space="preserve"> </w:t>
      </w:r>
      <w:r>
        <w:rPr>
          <w:spacing w:val="-2"/>
          <w:w w:val="80"/>
          <w:sz w:val="20"/>
        </w:rPr>
        <w:t>roads,</w:t>
      </w:r>
      <w:r>
        <w:rPr>
          <w:sz w:val="20"/>
        </w:rPr>
        <w:t xml:space="preserve"> </w:t>
      </w:r>
      <w:r>
        <w:rPr>
          <w:spacing w:val="-2"/>
          <w:w w:val="80"/>
          <w:sz w:val="20"/>
        </w:rPr>
        <w:t>hospitals</w:t>
      </w:r>
      <w:r>
        <w:rPr>
          <w:spacing w:val="-10"/>
          <w:sz w:val="20"/>
        </w:rPr>
        <w:t xml:space="preserve"> </w:t>
      </w:r>
      <w:r>
        <w:rPr>
          <w:spacing w:val="-2"/>
          <w:w w:val="80"/>
          <w:sz w:val="20"/>
        </w:rPr>
        <w:t>&amp;</w:t>
      </w:r>
      <w:r>
        <w:rPr>
          <w:spacing w:val="-12"/>
          <w:sz w:val="20"/>
        </w:rPr>
        <w:t xml:space="preserve"> </w:t>
      </w:r>
      <w:r>
        <w:rPr>
          <w:spacing w:val="-2"/>
          <w:w w:val="80"/>
          <w:sz w:val="20"/>
        </w:rPr>
        <w:t>schools.</w:t>
      </w:r>
      <w:r>
        <w:rPr>
          <w:spacing w:val="-10"/>
          <w:sz w:val="20"/>
        </w:rPr>
        <w:t xml:space="preserve"> </w:t>
      </w:r>
      <w:r>
        <w:rPr>
          <w:spacing w:val="-2"/>
          <w:w w:val="80"/>
          <w:sz w:val="20"/>
        </w:rPr>
        <w:t xml:space="preserve">In </w:t>
      </w:r>
      <w:r>
        <w:rPr>
          <w:spacing w:val="-4"/>
          <w:w w:val="80"/>
          <w:sz w:val="20"/>
        </w:rPr>
        <w:t>1991,</w:t>
      </w:r>
      <w:r>
        <w:rPr>
          <w:spacing w:val="-10"/>
          <w:sz w:val="20"/>
        </w:rPr>
        <w:t xml:space="preserve"> </w:t>
      </w:r>
      <w:r>
        <w:rPr>
          <w:spacing w:val="-4"/>
          <w:w w:val="80"/>
          <w:sz w:val="20"/>
        </w:rPr>
        <w:t>more</w:t>
      </w:r>
      <w:r>
        <w:rPr>
          <w:spacing w:val="-9"/>
          <w:sz w:val="20"/>
        </w:rPr>
        <w:t xml:space="preserve"> </w:t>
      </w:r>
      <w:r>
        <w:rPr>
          <w:spacing w:val="-4"/>
          <w:w w:val="80"/>
          <w:sz w:val="20"/>
        </w:rPr>
        <w:t>than</w:t>
      </w:r>
      <w:r>
        <w:rPr>
          <w:spacing w:val="-9"/>
          <w:sz w:val="20"/>
        </w:rPr>
        <w:t xml:space="preserve"> </w:t>
      </w:r>
      <w:r>
        <w:rPr>
          <w:spacing w:val="-4"/>
          <w:w w:val="80"/>
          <w:sz w:val="20"/>
        </w:rPr>
        <w:t>US$</w:t>
      </w:r>
      <w:r>
        <w:rPr>
          <w:spacing w:val="-10"/>
          <w:sz w:val="20"/>
        </w:rPr>
        <w:t xml:space="preserve"> </w:t>
      </w:r>
      <w:r>
        <w:rPr>
          <w:spacing w:val="-4"/>
          <w:w w:val="80"/>
          <w:sz w:val="20"/>
        </w:rPr>
        <w:t>20m</w:t>
      </w:r>
      <w:r>
        <w:rPr>
          <w:spacing w:val="-9"/>
          <w:sz w:val="20"/>
        </w:rPr>
        <w:t xml:space="preserve"> </w:t>
      </w:r>
      <w:r>
        <w:rPr>
          <w:spacing w:val="-4"/>
          <w:w w:val="80"/>
          <w:sz w:val="20"/>
        </w:rPr>
        <w:t>was</w:t>
      </w:r>
      <w:r>
        <w:rPr>
          <w:spacing w:val="-9"/>
          <w:sz w:val="20"/>
        </w:rPr>
        <w:t xml:space="preserve"> </w:t>
      </w:r>
      <w:r>
        <w:rPr>
          <w:spacing w:val="-4"/>
          <w:w w:val="80"/>
          <w:sz w:val="20"/>
        </w:rPr>
        <w:t>obtained</w:t>
      </w:r>
      <w:r>
        <w:rPr>
          <w:spacing w:val="-9"/>
          <w:sz w:val="20"/>
        </w:rPr>
        <w:t xml:space="preserve"> </w:t>
      </w:r>
      <w:r>
        <w:rPr>
          <w:spacing w:val="-4"/>
          <w:w w:val="80"/>
          <w:sz w:val="20"/>
        </w:rPr>
        <w:t>from</w:t>
      </w:r>
      <w:r>
        <w:rPr>
          <w:spacing w:val="-10"/>
          <w:sz w:val="20"/>
        </w:rPr>
        <w:t xml:space="preserve"> </w:t>
      </w:r>
      <w:r>
        <w:rPr>
          <w:spacing w:val="-4"/>
          <w:w w:val="80"/>
          <w:sz w:val="20"/>
        </w:rPr>
        <w:t>tourism</w:t>
      </w:r>
      <w:r>
        <w:rPr>
          <w:spacing w:val="-9"/>
          <w:sz w:val="20"/>
        </w:rPr>
        <w:t xml:space="preserve"> </w:t>
      </w:r>
      <w:r>
        <w:rPr>
          <w:spacing w:val="-4"/>
          <w:w w:val="80"/>
          <w:sz w:val="20"/>
        </w:rPr>
        <w:t>and</w:t>
      </w:r>
      <w:r>
        <w:rPr>
          <w:spacing w:val="-9"/>
          <w:sz w:val="20"/>
        </w:rPr>
        <w:t xml:space="preserve"> </w:t>
      </w:r>
      <w:r>
        <w:rPr>
          <w:spacing w:val="-4"/>
          <w:w w:val="80"/>
          <w:sz w:val="20"/>
        </w:rPr>
        <w:t>more</w:t>
      </w:r>
      <w:r>
        <w:rPr>
          <w:spacing w:val="-10"/>
          <w:sz w:val="20"/>
        </w:rPr>
        <w:t xml:space="preserve"> </w:t>
      </w:r>
      <w:r>
        <w:rPr>
          <w:spacing w:val="-4"/>
          <w:w w:val="80"/>
          <w:sz w:val="20"/>
        </w:rPr>
        <w:t>than</w:t>
      </w:r>
      <w:r>
        <w:rPr>
          <w:spacing w:val="-9"/>
          <w:sz w:val="20"/>
        </w:rPr>
        <w:t xml:space="preserve"> </w:t>
      </w:r>
      <w:r>
        <w:rPr>
          <w:spacing w:val="-4"/>
          <w:w w:val="80"/>
          <w:sz w:val="20"/>
        </w:rPr>
        <w:t>$30m</w:t>
      </w:r>
      <w:r>
        <w:rPr>
          <w:spacing w:val="-9"/>
          <w:sz w:val="20"/>
        </w:rPr>
        <w:t xml:space="preserve"> </w:t>
      </w:r>
      <w:r>
        <w:rPr>
          <w:spacing w:val="-4"/>
          <w:w w:val="80"/>
          <w:sz w:val="20"/>
        </w:rPr>
        <w:t>was</w:t>
      </w:r>
      <w:r>
        <w:rPr>
          <w:spacing w:val="-9"/>
          <w:sz w:val="20"/>
        </w:rPr>
        <w:t xml:space="preserve"> </w:t>
      </w:r>
      <w:r>
        <w:rPr>
          <w:spacing w:val="-4"/>
          <w:w w:val="80"/>
          <w:sz w:val="20"/>
        </w:rPr>
        <w:t>earned</w:t>
      </w:r>
      <w:r>
        <w:rPr>
          <w:spacing w:val="-10"/>
          <w:sz w:val="20"/>
        </w:rPr>
        <w:t xml:space="preserve"> </w:t>
      </w:r>
      <w:r>
        <w:rPr>
          <w:spacing w:val="-4"/>
          <w:w w:val="80"/>
          <w:sz w:val="20"/>
        </w:rPr>
        <w:t>in</w:t>
      </w:r>
      <w:r>
        <w:rPr>
          <w:spacing w:val="-9"/>
          <w:sz w:val="20"/>
        </w:rPr>
        <w:t xml:space="preserve"> </w:t>
      </w:r>
      <w:r>
        <w:rPr>
          <w:spacing w:val="-4"/>
          <w:w w:val="80"/>
          <w:sz w:val="20"/>
        </w:rPr>
        <w:t>1993.</w:t>
      </w:r>
      <w:r>
        <w:rPr>
          <w:spacing w:val="-9"/>
          <w:sz w:val="20"/>
        </w:rPr>
        <w:t xml:space="preserve"> </w:t>
      </w:r>
      <w:r>
        <w:rPr>
          <w:spacing w:val="-4"/>
          <w:w w:val="80"/>
          <w:sz w:val="20"/>
        </w:rPr>
        <w:t>In</w:t>
      </w:r>
      <w:r>
        <w:rPr>
          <w:spacing w:val="-10"/>
          <w:sz w:val="20"/>
        </w:rPr>
        <w:t xml:space="preserve"> </w:t>
      </w:r>
      <w:r>
        <w:rPr>
          <w:spacing w:val="-4"/>
          <w:w w:val="80"/>
          <w:sz w:val="20"/>
        </w:rPr>
        <w:t>1995,</w:t>
      </w:r>
      <w:r>
        <w:rPr>
          <w:spacing w:val="-9"/>
          <w:sz w:val="20"/>
        </w:rPr>
        <w:t xml:space="preserve"> </w:t>
      </w:r>
      <w:r>
        <w:rPr>
          <w:spacing w:val="-4"/>
          <w:w w:val="80"/>
          <w:sz w:val="20"/>
        </w:rPr>
        <w:t>total</w:t>
      </w:r>
      <w:r>
        <w:rPr>
          <w:spacing w:val="-9"/>
          <w:sz w:val="20"/>
        </w:rPr>
        <w:t xml:space="preserve"> </w:t>
      </w:r>
      <w:r>
        <w:rPr>
          <w:spacing w:val="-4"/>
          <w:w w:val="80"/>
          <w:sz w:val="20"/>
        </w:rPr>
        <w:t>receipts</w:t>
      </w:r>
      <w:r>
        <w:rPr>
          <w:spacing w:val="-9"/>
          <w:sz w:val="20"/>
        </w:rPr>
        <w:t xml:space="preserve"> </w:t>
      </w:r>
      <w:r>
        <w:rPr>
          <w:spacing w:val="-4"/>
          <w:w w:val="80"/>
          <w:sz w:val="20"/>
        </w:rPr>
        <w:t>from</w:t>
      </w:r>
      <w:r>
        <w:rPr>
          <w:spacing w:val="-10"/>
          <w:sz w:val="20"/>
        </w:rPr>
        <w:t xml:space="preserve"> </w:t>
      </w:r>
      <w:r>
        <w:rPr>
          <w:spacing w:val="-4"/>
          <w:w w:val="80"/>
          <w:sz w:val="20"/>
        </w:rPr>
        <w:t>tourism</w:t>
      </w:r>
      <w:r>
        <w:rPr>
          <w:spacing w:val="-9"/>
          <w:sz w:val="20"/>
        </w:rPr>
        <w:t xml:space="preserve"> </w:t>
      </w:r>
      <w:r>
        <w:rPr>
          <w:spacing w:val="-4"/>
          <w:w w:val="80"/>
          <w:sz w:val="20"/>
        </w:rPr>
        <w:t>were</w:t>
      </w:r>
      <w:r>
        <w:rPr>
          <w:spacing w:val="-9"/>
          <w:sz w:val="20"/>
        </w:rPr>
        <w:t xml:space="preserve"> </w:t>
      </w:r>
      <w:r>
        <w:rPr>
          <w:spacing w:val="-4"/>
          <w:w w:val="80"/>
          <w:sz w:val="20"/>
        </w:rPr>
        <w:t>$90.1</w:t>
      </w:r>
      <w:r>
        <w:rPr>
          <w:spacing w:val="-10"/>
          <w:sz w:val="20"/>
        </w:rPr>
        <w:t xml:space="preserve"> </w:t>
      </w:r>
      <w:r>
        <w:rPr>
          <w:spacing w:val="-4"/>
          <w:w w:val="80"/>
          <w:sz w:val="20"/>
        </w:rPr>
        <w:t>million.</w:t>
      </w:r>
      <w:r>
        <w:rPr>
          <w:spacing w:val="-9"/>
          <w:sz w:val="20"/>
        </w:rPr>
        <w:t xml:space="preserve"> </w:t>
      </w:r>
      <w:r>
        <w:rPr>
          <w:spacing w:val="-4"/>
          <w:w w:val="80"/>
          <w:sz w:val="20"/>
        </w:rPr>
        <w:t>Currently</w:t>
      </w:r>
      <w:r>
        <w:rPr>
          <w:spacing w:val="-9"/>
          <w:sz w:val="20"/>
        </w:rPr>
        <w:t xml:space="preserve"> </w:t>
      </w:r>
      <w:r>
        <w:rPr>
          <w:spacing w:val="-4"/>
          <w:w w:val="80"/>
          <w:sz w:val="20"/>
        </w:rPr>
        <w:t>it</w:t>
      </w:r>
      <w:r>
        <w:rPr>
          <w:spacing w:val="-2"/>
          <w:w w:val="80"/>
          <w:sz w:val="20"/>
        </w:rPr>
        <w:t xml:space="preserve"> </w:t>
      </w:r>
      <w:r>
        <w:rPr>
          <w:spacing w:val="-2"/>
          <w:w w:val="85"/>
          <w:sz w:val="20"/>
        </w:rPr>
        <w:t>contributes</w:t>
      </w:r>
      <w:r>
        <w:rPr>
          <w:spacing w:val="-11"/>
          <w:w w:val="85"/>
          <w:sz w:val="20"/>
        </w:rPr>
        <w:t xml:space="preserve"> </w:t>
      </w:r>
      <w:r>
        <w:rPr>
          <w:spacing w:val="-2"/>
          <w:w w:val="85"/>
          <w:sz w:val="20"/>
        </w:rPr>
        <w:t>approximately</w:t>
      </w:r>
      <w:r>
        <w:rPr>
          <w:spacing w:val="-10"/>
          <w:w w:val="85"/>
          <w:sz w:val="20"/>
        </w:rPr>
        <w:t xml:space="preserve"> </w:t>
      </w:r>
      <w:r>
        <w:rPr>
          <w:spacing w:val="-2"/>
          <w:w w:val="85"/>
          <w:sz w:val="20"/>
        </w:rPr>
        <w:t>25%</w:t>
      </w:r>
      <w:r>
        <w:rPr>
          <w:spacing w:val="-16"/>
          <w:w w:val="85"/>
          <w:sz w:val="20"/>
        </w:rPr>
        <w:t xml:space="preserve"> </w:t>
      </w:r>
      <w:r>
        <w:rPr>
          <w:spacing w:val="-2"/>
          <w:w w:val="85"/>
          <w:sz w:val="20"/>
        </w:rPr>
        <w:t>to</w:t>
      </w:r>
      <w:r>
        <w:rPr>
          <w:spacing w:val="-9"/>
          <w:w w:val="85"/>
          <w:sz w:val="20"/>
        </w:rPr>
        <w:t xml:space="preserve"> </w:t>
      </w:r>
      <w:r>
        <w:rPr>
          <w:spacing w:val="-2"/>
          <w:w w:val="85"/>
          <w:sz w:val="20"/>
        </w:rPr>
        <w:t>GDP.</w:t>
      </w:r>
    </w:p>
    <w:p w:rsidR="00E5575B" w:rsidRDefault="00D512E5">
      <w:pPr>
        <w:pStyle w:val="ListParagraph"/>
        <w:numPr>
          <w:ilvl w:val="0"/>
          <w:numId w:val="74"/>
        </w:numPr>
        <w:tabs>
          <w:tab w:val="left" w:pos="819"/>
        </w:tabs>
        <w:spacing w:line="242" w:lineRule="auto"/>
        <w:ind w:right="712" w:firstLine="0"/>
        <w:rPr>
          <w:sz w:val="20"/>
        </w:rPr>
      </w:pPr>
      <w:r>
        <w:rPr>
          <w:w w:val="80"/>
          <w:sz w:val="20"/>
        </w:rPr>
        <w:t xml:space="preserve">Tourism has generated employment opportunities to many Ugandans in different categories. It is estimated that the industry employs over 70,000 </w:t>
      </w:r>
      <w:r>
        <w:rPr>
          <w:w w:val="85"/>
          <w:sz w:val="20"/>
        </w:rPr>
        <w:t xml:space="preserve">people either directly or indirectly in Hotels like Speke resort hotel, lodges, game rangers and tour guides, game parks like Rwenzori Game Park, </w:t>
      </w:r>
      <w:r>
        <w:rPr>
          <w:w w:val="80"/>
          <w:sz w:val="20"/>
        </w:rPr>
        <w:t>transporters like tour and travels, and those who carry the luggage of mountain</w:t>
      </w:r>
      <w:r>
        <w:rPr>
          <w:sz w:val="20"/>
        </w:rPr>
        <w:t xml:space="preserve"> </w:t>
      </w:r>
      <w:r>
        <w:rPr>
          <w:w w:val="80"/>
          <w:sz w:val="20"/>
        </w:rPr>
        <w:t>climbers on Rwenzori and Muhauvra mounts and those in top offices in UWA</w:t>
      </w:r>
      <w:r>
        <w:rPr>
          <w:sz w:val="20"/>
        </w:rPr>
        <w:t xml:space="preserve"> </w:t>
      </w:r>
      <w:r>
        <w:rPr>
          <w:w w:val="80"/>
          <w:sz w:val="20"/>
        </w:rPr>
        <w:t>and</w:t>
      </w:r>
      <w:r>
        <w:rPr>
          <w:sz w:val="20"/>
        </w:rPr>
        <w:t xml:space="preserve"> </w:t>
      </w:r>
      <w:r>
        <w:rPr>
          <w:w w:val="80"/>
          <w:sz w:val="20"/>
        </w:rPr>
        <w:t>UTB.</w:t>
      </w:r>
      <w:r>
        <w:rPr>
          <w:sz w:val="20"/>
        </w:rPr>
        <w:t xml:space="preserve"> </w:t>
      </w:r>
      <w:r>
        <w:rPr>
          <w:w w:val="80"/>
          <w:sz w:val="20"/>
        </w:rPr>
        <w:t>The tourism industry provides employment opportunities to many people in Hotels like Speke resort hotel, lodges, game rangers and tour guides</w:t>
      </w:r>
      <w:r>
        <w:rPr>
          <w:spacing w:val="-5"/>
          <w:w w:val="80"/>
          <w:sz w:val="20"/>
        </w:rPr>
        <w:t xml:space="preserve"> </w:t>
      </w:r>
      <w:r>
        <w:rPr>
          <w:w w:val="80"/>
          <w:sz w:val="20"/>
        </w:rPr>
        <w:t>game</w:t>
      </w:r>
      <w:r>
        <w:rPr>
          <w:spacing w:val="-4"/>
          <w:w w:val="80"/>
          <w:sz w:val="20"/>
        </w:rPr>
        <w:t xml:space="preserve"> </w:t>
      </w:r>
      <w:r>
        <w:rPr>
          <w:w w:val="80"/>
          <w:sz w:val="20"/>
        </w:rPr>
        <w:t>parks</w:t>
      </w:r>
      <w:r>
        <w:rPr>
          <w:spacing w:val="-4"/>
          <w:w w:val="80"/>
          <w:sz w:val="20"/>
        </w:rPr>
        <w:t xml:space="preserve"> </w:t>
      </w:r>
      <w:r>
        <w:rPr>
          <w:w w:val="80"/>
          <w:sz w:val="20"/>
        </w:rPr>
        <w:t>like</w:t>
      </w:r>
      <w:r>
        <w:rPr>
          <w:spacing w:val="-5"/>
          <w:w w:val="80"/>
          <w:sz w:val="20"/>
        </w:rPr>
        <w:t xml:space="preserve"> </w:t>
      </w:r>
      <w:r>
        <w:rPr>
          <w:w w:val="80"/>
          <w:sz w:val="20"/>
        </w:rPr>
        <w:t>Rwenzori</w:t>
      </w:r>
      <w:r>
        <w:rPr>
          <w:spacing w:val="-4"/>
          <w:w w:val="80"/>
          <w:sz w:val="20"/>
        </w:rPr>
        <w:t xml:space="preserve"> </w:t>
      </w:r>
      <w:r>
        <w:rPr>
          <w:w w:val="80"/>
          <w:sz w:val="20"/>
        </w:rPr>
        <w:t>Game</w:t>
      </w:r>
      <w:r>
        <w:rPr>
          <w:spacing w:val="-1"/>
          <w:w w:val="80"/>
          <w:sz w:val="20"/>
        </w:rPr>
        <w:t xml:space="preserve"> </w:t>
      </w:r>
      <w:r>
        <w:rPr>
          <w:w w:val="80"/>
          <w:sz w:val="20"/>
        </w:rPr>
        <w:t>Park,</w:t>
      </w:r>
      <w:r>
        <w:rPr>
          <w:spacing w:val="-5"/>
          <w:w w:val="80"/>
          <w:sz w:val="20"/>
        </w:rPr>
        <w:t xml:space="preserve"> </w:t>
      </w:r>
      <w:r>
        <w:rPr>
          <w:w w:val="80"/>
          <w:sz w:val="20"/>
        </w:rPr>
        <w:t>transporters</w:t>
      </w:r>
      <w:r>
        <w:rPr>
          <w:spacing w:val="-4"/>
          <w:w w:val="80"/>
          <w:sz w:val="20"/>
        </w:rPr>
        <w:t xml:space="preserve"> </w:t>
      </w:r>
      <w:r>
        <w:rPr>
          <w:w w:val="80"/>
          <w:sz w:val="20"/>
        </w:rPr>
        <w:t>etc.</w:t>
      </w:r>
      <w:r>
        <w:rPr>
          <w:spacing w:val="-6"/>
          <w:w w:val="80"/>
          <w:sz w:val="20"/>
        </w:rPr>
        <w:t xml:space="preserve"> </w:t>
      </w:r>
      <w:r>
        <w:rPr>
          <w:w w:val="80"/>
          <w:sz w:val="20"/>
        </w:rPr>
        <w:t>These</w:t>
      </w:r>
      <w:r>
        <w:rPr>
          <w:spacing w:val="-7"/>
          <w:w w:val="80"/>
          <w:sz w:val="20"/>
        </w:rPr>
        <w:t xml:space="preserve"> </w:t>
      </w:r>
      <w:r>
        <w:rPr>
          <w:w w:val="80"/>
          <w:sz w:val="20"/>
        </w:rPr>
        <w:t>employees</w:t>
      </w:r>
      <w:r>
        <w:rPr>
          <w:spacing w:val="-4"/>
          <w:w w:val="80"/>
          <w:sz w:val="20"/>
        </w:rPr>
        <w:t xml:space="preserve"> </w:t>
      </w:r>
      <w:r>
        <w:rPr>
          <w:w w:val="80"/>
          <w:sz w:val="20"/>
        </w:rPr>
        <w:t>are</w:t>
      </w:r>
      <w:r>
        <w:rPr>
          <w:spacing w:val="-4"/>
          <w:w w:val="80"/>
          <w:sz w:val="20"/>
        </w:rPr>
        <w:t xml:space="preserve"> </w:t>
      </w:r>
      <w:r>
        <w:rPr>
          <w:w w:val="80"/>
          <w:sz w:val="20"/>
        </w:rPr>
        <w:t>paid</w:t>
      </w:r>
      <w:r>
        <w:rPr>
          <w:spacing w:val="-6"/>
          <w:w w:val="80"/>
          <w:sz w:val="20"/>
        </w:rPr>
        <w:t xml:space="preserve"> </w:t>
      </w:r>
      <w:r>
        <w:rPr>
          <w:w w:val="80"/>
          <w:sz w:val="20"/>
        </w:rPr>
        <w:t>income</w:t>
      </w:r>
      <w:r>
        <w:rPr>
          <w:spacing w:val="-1"/>
          <w:w w:val="80"/>
          <w:sz w:val="20"/>
        </w:rPr>
        <w:t xml:space="preserve"> </w:t>
      </w:r>
      <w:r>
        <w:rPr>
          <w:w w:val="80"/>
          <w:sz w:val="20"/>
        </w:rPr>
        <w:t>to</w:t>
      </w:r>
      <w:r>
        <w:rPr>
          <w:spacing w:val="-5"/>
          <w:w w:val="80"/>
          <w:sz w:val="20"/>
        </w:rPr>
        <w:t xml:space="preserve"> </w:t>
      </w:r>
      <w:r>
        <w:rPr>
          <w:w w:val="80"/>
          <w:sz w:val="20"/>
        </w:rPr>
        <w:t>improve</w:t>
      </w:r>
      <w:r>
        <w:rPr>
          <w:spacing w:val="-4"/>
          <w:w w:val="80"/>
          <w:sz w:val="20"/>
        </w:rPr>
        <w:t xml:space="preserve"> </w:t>
      </w:r>
      <w:r>
        <w:rPr>
          <w:w w:val="80"/>
          <w:sz w:val="20"/>
        </w:rPr>
        <w:t>on</w:t>
      </w:r>
      <w:r>
        <w:rPr>
          <w:spacing w:val="-4"/>
          <w:w w:val="80"/>
          <w:sz w:val="20"/>
        </w:rPr>
        <w:t xml:space="preserve"> </w:t>
      </w:r>
      <w:r>
        <w:rPr>
          <w:w w:val="80"/>
          <w:sz w:val="20"/>
        </w:rPr>
        <w:t>their</w:t>
      </w:r>
      <w:r>
        <w:rPr>
          <w:spacing w:val="-2"/>
          <w:w w:val="80"/>
          <w:sz w:val="20"/>
        </w:rPr>
        <w:t xml:space="preserve"> </w:t>
      </w:r>
      <w:r>
        <w:rPr>
          <w:w w:val="80"/>
          <w:sz w:val="20"/>
        </w:rPr>
        <w:t>standards</w:t>
      </w:r>
      <w:r>
        <w:rPr>
          <w:spacing w:val="-2"/>
          <w:w w:val="80"/>
          <w:sz w:val="20"/>
        </w:rPr>
        <w:t xml:space="preserve"> </w:t>
      </w:r>
      <w:r>
        <w:rPr>
          <w:w w:val="80"/>
          <w:sz w:val="20"/>
        </w:rPr>
        <w:t>of</w:t>
      </w:r>
      <w:r>
        <w:rPr>
          <w:spacing w:val="-3"/>
          <w:w w:val="80"/>
          <w:sz w:val="20"/>
        </w:rPr>
        <w:t xml:space="preserve"> </w:t>
      </w:r>
      <w:r>
        <w:rPr>
          <w:w w:val="80"/>
          <w:sz w:val="20"/>
        </w:rPr>
        <w:t>living.</w:t>
      </w:r>
    </w:p>
    <w:p w:rsidR="00E5575B" w:rsidRDefault="00D512E5">
      <w:pPr>
        <w:pStyle w:val="ListParagraph"/>
        <w:numPr>
          <w:ilvl w:val="0"/>
          <w:numId w:val="74"/>
        </w:numPr>
        <w:tabs>
          <w:tab w:val="left" w:pos="819"/>
        </w:tabs>
        <w:spacing w:line="242" w:lineRule="auto"/>
        <w:ind w:right="706" w:firstLine="0"/>
        <w:rPr>
          <w:sz w:val="20"/>
        </w:rPr>
      </w:pPr>
      <w:r>
        <w:rPr>
          <w:spacing w:val="-2"/>
          <w:w w:val="90"/>
          <w:sz w:val="20"/>
        </w:rPr>
        <w:t xml:space="preserve">The tourism industry has helped in diversifying the Ugandan economy which has been predominantly on agricultural country which is an </w:t>
      </w:r>
      <w:r>
        <w:rPr>
          <w:w w:val="80"/>
          <w:sz w:val="20"/>
        </w:rPr>
        <w:t>unpredictable</w:t>
      </w:r>
      <w:r>
        <w:rPr>
          <w:spacing w:val="-3"/>
          <w:w w:val="80"/>
          <w:sz w:val="20"/>
        </w:rPr>
        <w:t xml:space="preserve"> </w:t>
      </w:r>
      <w:r>
        <w:rPr>
          <w:w w:val="80"/>
          <w:sz w:val="20"/>
        </w:rPr>
        <w:t>sector</w:t>
      </w:r>
      <w:r>
        <w:rPr>
          <w:spacing w:val="-10"/>
          <w:sz w:val="20"/>
        </w:rPr>
        <w:t xml:space="preserve"> </w:t>
      </w:r>
      <w:r>
        <w:rPr>
          <w:w w:val="80"/>
          <w:sz w:val="20"/>
        </w:rPr>
        <w:t>usually</w:t>
      </w:r>
      <w:r>
        <w:rPr>
          <w:spacing w:val="-3"/>
          <w:w w:val="80"/>
          <w:sz w:val="20"/>
        </w:rPr>
        <w:t xml:space="preserve"> </w:t>
      </w:r>
      <w:r>
        <w:rPr>
          <w:w w:val="80"/>
          <w:sz w:val="20"/>
        </w:rPr>
        <w:t>hit</w:t>
      </w:r>
      <w:r>
        <w:rPr>
          <w:spacing w:val="-2"/>
          <w:w w:val="80"/>
          <w:sz w:val="20"/>
        </w:rPr>
        <w:t xml:space="preserve"> </w:t>
      </w:r>
      <w:r>
        <w:rPr>
          <w:w w:val="80"/>
          <w:sz w:val="20"/>
        </w:rPr>
        <w:t>by</w:t>
      </w:r>
      <w:r>
        <w:rPr>
          <w:spacing w:val="-2"/>
          <w:w w:val="80"/>
          <w:sz w:val="20"/>
        </w:rPr>
        <w:t xml:space="preserve"> </w:t>
      </w:r>
      <w:r>
        <w:rPr>
          <w:w w:val="80"/>
          <w:sz w:val="20"/>
        </w:rPr>
        <w:t>low</w:t>
      </w:r>
      <w:r>
        <w:rPr>
          <w:spacing w:val="-3"/>
          <w:w w:val="80"/>
          <w:sz w:val="20"/>
        </w:rPr>
        <w:t xml:space="preserve"> </w:t>
      </w:r>
      <w:r>
        <w:rPr>
          <w:w w:val="80"/>
          <w:sz w:val="20"/>
        </w:rPr>
        <w:t>prices</w:t>
      </w:r>
      <w:r>
        <w:rPr>
          <w:spacing w:val="-3"/>
          <w:w w:val="80"/>
          <w:sz w:val="20"/>
        </w:rPr>
        <w:t xml:space="preserve"> </w:t>
      </w:r>
      <w:r>
        <w:rPr>
          <w:w w:val="80"/>
          <w:sz w:val="20"/>
        </w:rPr>
        <w:t>on</w:t>
      </w:r>
      <w:r>
        <w:rPr>
          <w:spacing w:val="-2"/>
          <w:w w:val="80"/>
          <w:sz w:val="20"/>
        </w:rPr>
        <w:t xml:space="preserve"> </w:t>
      </w:r>
      <w:r>
        <w:rPr>
          <w:w w:val="80"/>
          <w:sz w:val="20"/>
        </w:rPr>
        <w:t>the</w:t>
      </w:r>
      <w:r>
        <w:rPr>
          <w:spacing w:val="-3"/>
          <w:w w:val="80"/>
          <w:sz w:val="20"/>
        </w:rPr>
        <w:t xml:space="preserve"> </w:t>
      </w:r>
      <w:r>
        <w:rPr>
          <w:w w:val="80"/>
          <w:sz w:val="20"/>
        </w:rPr>
        <w:t>world</w:t>
      </w:r>
      <w:r>
        <w:rPr>
          <w:spacing w:val="-3"/>
          <w:w w:val="80"/>
          <w:sz w:val="20"/>
        </w:rPr>
        <w:t xml:space="preserve"> </w:t>
      </w:r>
      <w:r>
        <w:rPr>
          <w:w w:val="80"/>
          <w:sz w:val="20"/>
        </w:rPr>
        <w:t>market</w:t>
      </w:r>
      <w:r>
        <w:rPr>
          <w:spacing w:val="-2"/>
          <w:w w:val="80"/>
          <w:sz w:val="20"/>
        </w:rPr>
        <w:t xml:space="preserve"> </w:t>
      </w:r>
      <w:r>
        <w:rPr>
          <w:w w:val="80"/>
          <w:sz w:val="20"/>
        </w:rPr>
        <w:t>or</w:t>
      </w:r>
      <w:r>
        <w:rPr>
          <w:spacing w:val="-1"/>
          <w:w w:val="80"/>
          <w:sz w:val="20"/>
        </w:rPr>
        <w:t xml:space="preserve"> </w:t>
      </w:r>
      <w:r>
        <w:rPr>
          <w:w w:val="80"/>
          <w:sz w:val="20"/>
        </w:rPr>
        <w:t>climatic</w:t>
      </w:r>
      <w:r>
        <w:rPr>
          <w:spacing w:val="-3"/>
          <w:w w:val="80"/>
          <w:sz w:val="20"/>
        </w:rPr>
        <w:t xml:space="preserve"> </w:t>
      </w:r>
      <w:r>
        <w:rPr>
          <w:w w:val="80"/>
          <w:sz w:val="20"/>
        </w:rPr>
        <w:t>and</w:t>
      </w:r>
      <w:r>
        <w:rPr>
          <w:spacing w:val="-3"/>
          <w:w w:val="80"/>
          <w:sz w:val="20"/>
        </w:rPr>
        <w:t xml:space="preserve"> </w:t>
      </w:r>
      <w:r>
        <w:rPr>
          <w:w w:val="80"/>
          <w:sz w:val="20"/>
        </w:rPr>
        <w:t>biotic</w:t>
      </w:r>
      <w:r>
        <w:rPr>
          <w:spacing w:val="-2"/>
          <w:w w:val="80"/>
          <w:sz w:val="20"/>
        </w:rPr>
        <w:t xml:space="preserve"> </w:t>
      </w:r>
      <w:r>
        <w:rPr>
          <w:w w:val="80"/>
          <w:sz w:val="20"/>
        </w:rPr>
        <w:t>hazards.</w:t>
      </w:r>
      <w:r>
        <w:rPr>
          <w:spacing w:val="-9"/>
          <w:sz w:val="20"/>
        </w:rPr>
        <w:t xml:space="preserve"> </w:t>
      </w:r>
      <w:r>
        <w:rPr>
          <w:w w:val="80"/>
          <w:sz w:val="20"/>
        </w:rPr>
        <w:t>For</w:t>
      </w:r>
      <w:r>
        <w:rPr>
          <w:spacing w:val="-1"/>
          <w:w w:val="80"/>
          <w:sz w:val="20"/>
        </w:rPr>
        <w:t xml:space="preserve"> </w:t>
      </w:r>
      <w:r>
        <w:rPr>
          <w:w w:val="80"/>
          <w:sz w:val="20"/>
        </w:rPr>
        <w:t>instance</w:t>
      </w:r>
      <w:r>
        <w:rPr>
          <w:spacing w:val="-1"/>
          <w:w w:val="80"/>
          <w:sz w:val="20"/>
        </w:rPr>
        <w:t xml:space="preserve"> </w:t>
      </w:r>
      <w:r>
        <w:rPr>
          <w:w w:val="80"/>
          <w:sz w:val="20"/>
        </w:rPr>
        <w:t>Rwenzori,</w:t>
      </w:r>
      <w:r>
        <w:rPr>
          <w:spacing w:val="-2"/>
          <w:w w:val="80"/>
          <w:sz w:val="20"/>
        </w:rPr>
        <w:t xml:space="preserve"> </w:t>
      </w:r>
      <w:r>
        <w:rPr>
          <w:w w:val="80"/>
          <w:sz w:val="20"/>
        </w:rPr>
        <w:t>L.</w:t>
      </w:r>
      <w:r>
        <w:rPr>
          <w:spacing w:val="-2"/>
          <w:w w:val="80"/>
          <w:sz w:val="20"/>
        </w:rPr>
        <w:t xml:space="preserve"> </w:t>
      </w:r>
      <w:r>
        <w:rPr>
          <w:w w:val="80"/>
          <w:sz w:val="20"/>
        </w:rPr>
        <w:t>Mburo</w:t>
      </w:r>
      <w:r>
        <w:rPr>
          <w:spacing w:val="-1"/>
          <w:w w:val="80"/>
          <w:sz w:val="20"/>
        </w:rPr>
        <w:t xml:space="preserve"> </w:t>
      </w:r>
      <w:r>
        <w:rPr>
          <w:w w:val="80"/>
          <w:sz w:val="20"/>
        </w:rPr>
        <w:t>and</w:t>
      </w:r>
      <w:r>
        <w:rPr>
          <w:spacing w:val="-1"/>
          <w:w w:val="80"/>
          <w:sz w:val="20"/>
        </w:rPr>
        <w:t xml:space="preserve"> </w:t>
      </w:r>
      <w:r>
        <w:rPr>
          <w:w w:val="80"/>
          <w:sz w:val="20"/>
        </w:rPr>
        <w:t>Kidepo</w:t>
      </w:r>
      <w:r>
        <w:rPr>
          <w:spacing w:val="-1"/>
          <w:w w:val="80"/>
          <w:sz w:val="20"/>
        </w:rPr>
        <w:t xml:space="preserve"> </w:t>
      </w:r>
      <w:r>
        <w:rPr>
          <w:w w:val="80"/>
          <w:sz w:val="20"/>
        </w:rPr>
        <w:t>national</w:t>
      </w:r>
      <w:r>
        <w:rPr>
          <w:spacing w:val="-2"/>
          <w:w w:val="80"/>
          <w:sz w:val="20"/>
        </w:rPr>
        <w:t xml:space="preserve"> </w:t>
      </w:r>
      <w:r>
        <w:rPr>
          <w:w w:val="80"/>
          <w:sz w:val="20"/>
        </w:rPr>
        <w:t xml:space="preserve">parks </w:t>
      </w:r>
      <w:r>
        <w:rPr>
          <w:spacing w:val="-2"/>
          <w:w w:val="80"/>
          <w:sz w:val="20"/>
        </w:rPr>
        <w:t>provide</w:t>
      </w:r>
      <w:r>
        <w:rPr>
          <w:spacing w:val="-1"/>
          <w:sz w:val="20"/>
        </w:rPr>
        <w:t xml:space="preserve"> </w:t>
      </w:r>
      <w:r>
        <w:rPr>
          <w:spacing w:val="-2"/>
          <w:w w:val="80"/>
          <w:sz w:val="20"/>
        </w:rPr>
        <w:t>side</w:t>
      </w:r>
      <w:r>
        <w:rPr>
          <w:spacing w:val="-1"/>
          <w:sz w:val="20"/>
        </w:rPr>
        <w:t xml:space="preserve"> </w:t>
      </w:r>
      <w:r>
        <w:rPr>
          <w:spacing w:val="-2"/>
          <w:w w:val="80"/>
          <w:sz w:val="20"/>
        </w:rPr>
        <w:t>income</w:t>
      </w:r>
      <w:r>
        <w:rPr>
          <w:spacing w:val="-2"/>
          <w:sz w:val="20"/>
        </w:rPr>
        <w:t xml:space="preserve"> </w:t>
      </w:r>
      <w:r>
        <w:rPr>
          <w:spacing w:val="-2"/>
          <w:w w:val="80"/>
          <w:sz w:val="20"/>
        </w:rPr>
        <w:t>to</w:t>
      </w:r>
      <w:r>
        <w:rPr>
          <w:spacing w:val="-2"/>
          <w:sz w:val="20"/>
        </w:rPr>
        <w:t xml:space="preserve"> </w:t>
      </w:r>
      <w:r>
        <w:rPr>
          <w:spacing w:val="-2"/>
          <w:w w:val="80"/>
          <w:sz w:val="20"/>
        </w:rPr>
        <w:t>tourist</w:t>
      </w:r>
      <w:r>
        <w:rPr>
          <w:spacing w:val="-2"/>
          <w:sz w:val="20"/>
        </w:rPr>
        <w:t xml:space="preserve"> </w:t>
      </w:r>
      <w:r>
        <w:rPr>
          <w:spacing w:val="-2"/>
          <w:w w:val="80"/>
          <w:sz w:val="20"/>
        </w:rPr>
        <w:t>guides</w:t>
      </w:r>
      <w:r>
        <w:rPr>
          <w:spacing w:val="-1"/>
          <w:sz w:val="20"/>
        </w:rPr>
        <w:t xml:space="preserve"> </w:t>
      </w:r>
      <w:r>
        <w:rPr>
          <w:spacing w:val="-2"/>
          <w:w w:val="80"/>
          <w:sz w:val="20"/>
        </w:rPr>
        <w:t>who</w:t>
      </w:r>
      <w:r>
        <w:rPr>
          <w:spacing w:val="-2"/>
          <w:sz w:val="20"/>
        </w:rPr>
        <w:t xml:space="preserve"> </w:t>
      </w:r>
      <w:r>
        <w:rPr>
          <w:spacing w:val="-2"/>
          <w:w w:val="80"/>
          <w:sz w:val="20"/>
        </w:rPr>
        <w:t>double</w:t>
      </w:r>
      <w:r>
        <w:rPr>
          <w:spacing w:val="-2"/>
          <w:sz w:val="20"/>
        </w:rPr>
        <w:t xml:space="preserve"> </w:t>
      </w:r>
      <w:r>
        <w:rPr>
          <w:spacing w:val="-2"/>
          <w:w w:val="80"/>
          <w:sz w:val="20"/>
        </w:rPr>
        <w:t>as</w:t>
      </w:r>
      <w:r>
        <w:rPr>
          <w:spacing w:val="-1"/>
          <w:sz w:val="20"/>
        </w:rPr>
        <w:t xml:space="preserve"> </w:t>
      </w:r>
      <w:r>
        <w:rPr>
          <w:spacing w:val="-2"/>
          <w:w w:val="80"/>
          <w:sz w:val="20"/>
        </w:rPr>
        <w:t>farmers</w:t>
      </w:r>
      <w:r>
        <w:rPr>
          <w:spacing w:val="-3"/>
          <w:sz w:val="20"/>
        </w:rPr>
        <w:t xml:space="preserve"> </w:t>
      </w:r>
      <w:r>
        <w:rPr>
          <w:spacing w:val="-2"/>
          <w:w w:val="80"/>
          <w:sz w:val="20"/>
        </w:rPr>
        <w:t>and</w:t>
      </w:r>
      <w:r>
        <w:rPr>
          <w:spacing w:val="-2"/>
          <w:sz w:val="20"/>
        </w:rPr>
        <w:t xml:space="preserve"> </w:t>
      </w:r>
      <w:r>
        <w:rPr>
          <w:spacing w:val="-2"/>
          <w:w w:val="80"/>
          <w:sz w:val="20"/>
        </w:rPr>
        <w:t>pastoralists</w:t>
      </w:r>
      <w:r>
        <w:rPr>
          <w:spacing w:val="-3"/>
          <w:sz w:val="20"/>
        </w:rPr>
        <w:t xml:space="preserve"> </w:t>
      </w:r>
      <w:r>
        <w:rPr>
          <w:spacing w:val="-2"/>
          <w:w w:val="80"/>
          <w:sz w:val="20"/>
        </w:rPr>
        <w:t>at</w:t>
      </w:r>
      <w:r>
        <w:rPr>
          <w:spacing w:val="-2"/>
          <w:sz w:val="20"/>
        </w:rPr>
        <w:t xml:space="preserve"> </w:t>
      </w:r>
      <w:r>
        <w:rPr>
          <w:spacing w:val="-2"/>
          <w:w w:val="80"/>
          <w:sz w:val="20"/>
        </w:rPr>
        <w:t>the</w:t>
      </w:r>
      <w:r>
        <w:rPr>
          <w:spacing w:val="-2"/>
          <w:sz w:val="20"/>
        </w:rPr>
        <w:t xml:space="preserve"> </w:t>
      </w:r>
      <w:r>
        <w:rPr>
          <w:spacing w:val="-2"/>
          <w:w w:val="80"/>
          <w:sz w:val="20"/>
        </w:rPr>
        <w:t>same</w:t>
      </w:r>
      <w:r>
        <w:rPr>
          <w:spacing w:val="-2"/>
          <w:sz w:val="20"/>
        </w:rPr>
        <w:t xml:space="preserve"> </w:t>
      </w:r>
      <w:r>
        <w:rPr>
          <w:spacing w:val="-2"/>
          <w:w w:val="80"/>
          <w:sz w:val="20"/>
        </w:rPr>
        <w:t>time.</w:t>
      </w:r>
      <w:r>
        <w:rPr>
          <w:spacing w:val="-12"/>
          <w:sz w:val="20"/>
        </w:rPr>
        <w:t xml:space="preserve"> </w:t>
      </w:r>
      <w:r>
        <w:rPr>
          <w:spacing w:val="-2"/>
          <w:w w:val="80"/>
          <w:sz w:val="20"/>
        </w:rPr>
        <w:t>Therefore</w:t>
      </w:r>
      <w:r>
        <w:rPr>
          <w:spacing w:val="-8"/>
          <w:sz w:val="20"/>
        </w:rPr>
        <w:t xml:space="preserve"> </w:t>
      </w:r>
      <w:r>
        <w:rPr>
          <w:spacing w:val="-2"/>
          <w:w w:val="80"/>
          <w:sz w:val="20"/>
        </w:rPr>
        <w:t>the</w:t>
      </w:r>
      <w:r>
        <w:rPr>
          <w:spacing w:val="-12"/>
          <w:sz w:val="20"/>
        </w:rPr>
        <w:t xml:space="preserve"> </w:t>
      </w:r>
      <w:r>
        <w:rPr>
          <w:spacing w:val="-2"/>
          <w:w w:val="80"/>
          <w:sz w:val="20"/>
        </w:rPr>
        <w:t>government</w:t>
      </w:r>
      <w:r>
        <w:rPr>
          <w:spacing w:val="-11"/>
          <w:sz w:val="20"/>
        </w:rPr>
        <w:t xml:space="preserve"> </w:t>
      </w:r>
      <w:r>
        <w:rPr>
          <w:spacing w:val="-2"/>
          <w:w w:val="80"/>
          <w:sz w:val="20"/>
        </w:rPr>
        <w:t>earns</w:t>
      </w:r>
      <w:r>
        <w:rPr>
          <w:spacing w:val="-11"/>
          <w:sz w:val="20"/>
        </w:rPr>
        <w:t xml:space="preserve"> </w:t>
      </w:r>
      <w:r>
        <w:rPr>
          <w:spacing w:val="-2"/>
          <w:w w:val="80"/>
          <w:sz w:val="20"/>
        </w:rPr>
        <w:t>from</w:t>
      </w:r>
      <w:r>
        <w:rPr>
          <w:spacing w:val="-11"/>
          <w:sz w:val="20"/>
        </w:rPr>
        <w:t xml:space="preserve"> </w:t>
      </w:r>
      <w:r>
        <w:rPr>
          <w:spacing w:val="-2"/>
          <w:w w:val="80"/>
          <w:sz w:val="20"/>
        </w:rPr>
        <w:t>tourism,</w:t>
      </w:r>
      <w:r>
        <w:rPr>
          <w:spacing w:val="-12"/>
          <w:sz w:val="20"/>
        </w:rPr>
        <w:t xml:space="preserve"> </w:t>
      </w:r>
      <w:r>
        <w:rPr>
          <w:spacing w:val="-2"/>
          <w:w w:val="80"/>
          <w:sz w:val="20"/>
        </w:rPr>
        <w:t>agriculture</w:t>
      </w:r>
      <w:r>
        <w:rPr>
          <w:spacing w:val="-11"/>
          <w:sz w:val="20"/>
        </w:rPr>
        <w:t xml:space="preserve"> </w:t>
      </w:r>
      <w:r>
        <w:rPr>
          <w:spacing w:val="-2"/>
          <w:w w:val="80"/>
          <w:sz w:val="20"/>
        </w:rPr>
        <w:t xml:space="preserve">and </w:t>
      </w:r>
      <w:r>
        <w:rPr>
          <w:spacing w:val="-6"/>
          <w:w w:val="90"/>
          <w:sz w:val="20"/>
        </w:rPr>
        <w:t>manufacturing</w:t>
      </w:r>
      <w:r>
        <w:rPr>
          <w:spacing w:val="-20"/>
          <w:w w:val="90"/>
          <w:sz w:val="20"/>
        </w:rPr>
        <w:t xml:space="preserve"> </w:t>
      </w:r>
      <w:r>
        <w:rPr>
          <w:spacing w:val="-6"/>
          <w:w w:val="90"/>
          <w:sz w:val="20"/>
        </w:rPr>
        <w:t>industry.</w:t>
      </w:r>
    </w:p>
    <w:p w:rsidR="00E5575B" w:rsidRDefault="00D512E5">
      <w:pPr>
        <w:pStyle w:val="ListParagraph"/>
        <w:numPr>
          <w:ilvl w:val="0"/>
          <w:numId w:val="74"/>
        </w:numPr>
        <w:tabs>
          <w:tab w:val="left" w:pos="819"/>
        </w:tabs>
        <w:ind w:right="715" w:firstLine="0"/>
        <w:rPr>
          <w:sz w:val="20"/>
        </w:rPr>
      </w:pPr>
      <w:r>
        <w:rPr>
          <w:w w:val="80"/>
          <w:sz w:val="20"/>
        </w:rPr>
        <w:t xml:space="preserve">Tourism has stimulated the growth of local art and handcraft industry where foreign visitors buy large amounts of local handcraft items like wood </w:t>
      </w:r>
      <w:r>
        <w:rPr>
          <w:spacing w:val="-2"/>
          <w:w w:val="85"/>
          <w:sz w:val="20"/>
        </w:rPr>
        <w:t>curvings,</w:t>
      </w:r>
      <w:r>
        <w:rPr>
          <w:spacing w:val="-5"/>
          <w:sz w:val="20"/>
        </w:rPr>
        <w:t xml:space="preserve"> </w:t>
      </w:r>
      <w:r>
        <w:rPr>
          <w:spacing w:val="-2"/>
          <w:w w:val="85"/>
          <w:sz w:val="20"/>
        </w:rPr>
        <w:t>textile</w:t>
      </w:r>
      <w:r>
        <w:rPr>
          <w:spacing w:val="-5"/>
          <w:sz w:val="20"/>
        </w:rPr>
        <w:t xml:space="preserve"> </w:t>
      </w:r>
      <w:r>
        <w:rPr>
          <w:spacing w:val="-2"/>
          <w:w w:val="85"/>
          <w:sz w:val="20"/>
        </w:rPr>
        <w:t>weavings,</w:t>
      </w:r>
      <w:r>
        <w:rPr>
          <w:spacing w:val="-5"/>
          <w:sz w:val="20"/>
        </w:rPr>
        <w:t xml:space="preserve"> </w:t>
      </w:r>
      <w:r>
        <w:rPr>
          <w:spacing w:val="-2"/>
          <w:w w:val="85"/>
          <w:sz w:val="20"/>
        </w:rPr>
        <w:t>backcloth</w:t>
      </w:r>
      <w:r>
        <w:rPr>
          <w:spacing w:val="-5"/>
          <w:sz w:val="20"/>
        </w:rPr>
        <w:t xml:space="preserve"> </w:t>
      </w:r>
      <w:r>
        <w:rPr>
          <w:spacing w:val="-2"/>
          <w:w w:val="85"/>
          <w:sz w:val="20"/>
        </w:rPr>
        <w:t>painting, drums, clay curving, etc.</w:t>
      </w:r>
      <w:r>
        <w:rPr>
          <w:spacing w:val="-4"/>
          <w:sz w:val="20"/>
        </w:rPr>
        <w:t xml:space="preserve"> </w:t>
      </w:r>
      <w:r>
        <w:rPr>
          <w:spacing w:val="-2"/>
          <w:w w:val="85"/>
          <w:sz w:val="20"/>
        </w:rPr>
        <w:t xml:space="preserve">In Jinja, Kampala and Entebbe Wood curvings, art pieces, baskets, mats, and </w:t>
      </w:r>
      <w:r>
        <w:rPr>
          <w:w w:val="80"/>
          <w:sz w:val="20"/>
        </w:rPr>
        <w:t>grass hats are crafted and sold at the source of the Nile, Bujagali falls; along Buganda road, National Threate and Entebbe</w:t>
      </w:r>
      <w:r>
        <w:rPr>
          <w:sz w:val="20"/>
        </w:rPr>
        <w:t xml:space="preserve"> </w:t>
      </w:r>
      <w:r>
        <w:rPr>
          <w:w w:val="80"/>
          <w:sz w:val="20"/>
        </w:rPr>
        <w:t>wildlife centre respectively.</w:t>
      </w:r>
    </w:p>
    <w:p w:rsidR="00E5575B" w:rsidRDefault="00D512E5">
      <w:pPr>
        <w:pStyle w:val="ListParagraph"/>
        <w:numPr>
          <w:ilvl w:val="0"/>
          <w:numId w:val="74"/>
        </w:numPr>
        <w:tabs>
          <w:tab w:val="left" w:pos="819"/>
        </w:tabs>
        <w:spacing w:before="1" w:line="242" w:lineRule="auto"/>
        <w:ind w:right="717" w:firstLine="0"/>
        <w:rPr>
          <w:sz w:val="20"/>
        </w:rPr>
      </w:pPr>
      <w:r>
        <w:rPr>
          <w:w w:val="85"/>
          <w:sz w:val="20"/>
        </w:rPr>
        <w:t>The</w:t>
      </w:r>
      <w:r>
        <w:rPr>
          <w:spacing w:val="-6"/>
          <w:w w:val="85"/>
          <w:sz w:val="20"/>
        </w:rPr>
        <w:t xml:space="preserve"> </w:t>
      </w:r>
      <w:r>
        <w:rPr>
          <w:w w:val="85"/>
          <w:sz w:val="20"/>
        </w:rPr>
        <w:t>industry</w:t>
      </w:r>
      <w:r>
        <w:rPr>
          <w:spacing w:val="-5"/>
          <w:w w:val="85"/>
          <w:sz w:val="20"/>
        </w:rPr>
        <w:t xml:space="preserve"> </w:t>
      </w:r>
      <w:r>
        <w:rPr>
          <w:w w:val="85"/>
          <w:sz w:val="20"/>
        </w:rPr>
        <w:t>has</w:t>
      </w:r>
      <w:r>
        <w:rPr>
          <w:spacing w:val="-5"/>
          <w:w w:val="85"/>
          <w:sz w:val="20"/>
        </w:rPr>
        <w:t xml:space="preserve"> </w:t>
      </w:r>
      <w:r>
        <w:rPr>
          <w:w w:val="85"/>
          <w:sz w:val="20"/>
        </w:rPr>
        <w:t>helped</w:t>
      </w:r>
      <w:r>
        <w:rPr>
          <w:spacing w:val="-6"/>
          <w:w w:val="85"/>
          <w:sz w:val="20"/>
        </w:rPr>
        <w:t xml:space="preserve"> </w:t>
      </w:r>
      <w:r>
        <w:rPr>
          <w:w w:val="85"/>
          <w:sz w:val="20"/>
        </w:rPr>
        <w:t>much</w:t>
      </w:r>
      <w:r>
        <w:rPr>
          <w:spacing w:val="-5"/>
          <w:w w:val="85"/>
          <w:sz w:val="20"/>
        </w:rPr>
        <w:t xml:space="preserve"> </w:t>
      </w:r>
      <w:r>
        <w:rPr>
          <w:w w:val="85"/>
          <w:sz w:val="20"/>
        </w:rPr>
        <w:t>in</w:t>
      </w:r>
      <w:r>
        <w:rPr>
          <w:spacing w:val="-5"/>
          <w:w w:val="85"/>
          <w:sz w:val="20"/>
        </w:rPr>
        <w:t xml:space="preserve"> </w:t>
      </w:r>
      <w:r>
        <w:rPr>
          <w:w w:val="85"/>
          <w:sz w:val="20"/>
        </w:rPr>
        <w:t>facilitating</w:t>
      </w:r>
      <w:r>
        <w:rPr>
          <w:spacing w:val="-4"/>
          <w:w w:val="85"/>
          <w:sz w:val="20"/>
        </w:rPr>
        <w:t xml:space="preserve"> </w:t>
      </w:r>
      <w:r>
        <w:rPr>
          <w:w w:val="85"/>
          <w:sz w:val="20"/>
        </w:rPr>
        <w:t>the</w:t>
      </w:r>
      <w:r>
        <w:rPr>
          <w:spacing w:val="-5"/>
          <w:w w:val="85"/>
          <w:sz w:val="20"/>
        </w:rPr>
        <w:t xml:space="preserve"> </w:t>
      </w:r>
      <w:r>
        <w:rPr>
          <w:w w:val="85"/>
          <w:sz w:val="20"/>
        </w:rPr>
        <w:t>conservation</w:t>
      </w:r>
      <w:r>
        <w:rPr>
          <w:spacing w:val="-4"/>
          <w:w w:val="85"/>
          <w:sz w:val="20"/>
        </w:rPr>
        <w:t xml:space="preserve"> </w:t>
      </w:r>
      <w:r>
        <w:rPr>
          <w:w w:val="85"/>
          <w:sz w:val="20"/>
        </w:rPr>
        <w:t>and</w:t>
      </w:r>
      <w:r>
        <w:rPr>
          <w:spacing w:val="-4"/>
          <w:w w:val="85"/>
          <w:sz w:val="20"/>
        </w:rPr>
        <w:t xml:space="preserve"> </w:t>
      </w:r>
      <w:r>
        <w:rPr>
          <w:w w:val="85"/>
          <w:sz w:val="20"/>
        </w:rPr>
        <w:t>maintenance</w:t>
      </w:r>
      <w:r>
        <w:rPr>
          <w:spacing w:val="-6"/>
          <w:w w:val="85"/>
          <w:sz w:val="20"/>
        </w:rPr>
        <w:t xml:space="preserve"> </w:t>
      </w:r>
      <w:r>
        <w:rPr>
          <w:w w:val="85"/>
          <w:sz w:val="20"/>
        </w:rPr>
        <w:t>of</w:t>
      </w:r>
      <w:r>
        <w:rPr>
          <w:spacing w:val="-5"/>
          <w:w w:val="85"/>
          <w:sz w:val="20"/>
        </w:rPr>
        <w:t xml:space="preserve"> </w:t>
      </w:r>
      <w:r>
        <w:rPr>
          <w:w w:val="85"/>
          <w:sz w:val="20"/>
        </w:rPr>
        <w:t>the</w:t>
      </w:r>
      <w:r>
        <w:rPr>
          <w:spacing w:val="-4"/>
          <w:w w:val="85"/>
          <w:sz w:val="20"/>
        </w:rPr>
        <w:t xml:space="preserve"> </w:t>
      </w:r>
      <w:r>
        <w:rPr>
          <w:w w:val="85"/>
          <w:sz w:val="20"/>
        </w:rPr>
        <w:t>wildlife</w:t>
      </w:r>
      <w:r>
        <w:rPr>
          <w:spacing w:val="-4"/>
          <w:w w:val="85"/>
          <w:sz w:val="20"/>
        </w:rPr>
        <w:t xml:space="preserve"> </w:t>
      </w:r>
      <w:r>
        <w:rPr>
          <w:w w:val="85"/>
          <w:sz w:val="20"/>
        </w:rPr>
        <w:t>reserves</w:t>
      </w:r>
      <w:r>
        <w:rPr>
          <w:spacing w:val="-6"/>
          <w:w w:val="85"/>
          <w:sz w:val="20"/>
        </w:rPr>
        <w:t xml:space="preserve"> </w:t>
      </w:r>
      <w:r>
        <w:rPr>
          <w:w w:val="85"/>
          <w:sz w:val="20"/>
        </w:rPr>
        <w:t>as</w:t>
      </w:r>
      <w:r>
        <w:rPr>
          <w:spacing w:val="-5"/>
          <w:w w:val="85"/>
          <w:sz w:val="20"/>
        </w:rPr>
        <w:t xml:space="preserve"> </w:t>
      </w:r>
      <w:r>
        <w:rPr>
          <w:w w:val="85"/>
          <w:sz w:val="20"/>
        </w:rPr>
        <w:t>it</w:t>
      </w:r>
      <w:r>
        <w:rPr>
          <w:spacing w:val="-4"/>
          <w:w w:val="85"/>
          <w:sz w:val="20"/>
        </w:rPr>
        <w:t xml:space="preserve"> </w:t>
      </w:r>
      <w:r>
        <w:rPr>
          <w:w w:val="85"/>
          <w:sz w:val="20"/>
        </w:rPr>
        <w:t>is</w:t>
      </w:r>
      <w:r>
        <w:rPr>
          <w:spacing w:val="-6"/>
          <w:w w:val="85"/>
          <w:sz w:val="20"/>
        </w:rPr>
        <w:t xml:space="preserve"> </w:t>
      </w:r>
      <w:r>
        <w:rPr>
          <w:w w:val="85"/>
          <w:sz w:val="20"/>
        </w:rPr>
        <w:t>the</w:t>
      </w:r>
      <w:r>
        <w:rPr>
          <w:spacing w:val="-3"/>
          <w:w w:val="85"/>
          <w:sz w:val="20"/>
        </w:rPr>
        <w:t xml:space="preserve"> </w:t>
      </w:r>
      <w:r>
        <w:rPr>
          <w:w w:val="85"/>
          <w:sz w:val="20"/>
        </w:rPr>
        <w:t>biggest</w:t>
      </w:r>
      <w:r>
        <w:rPr>
          <w:spacing w:val="-6"/>
          <w:w w:val="85"/>
          <w:sz w:val="20"/>
        </w:rPr>
        <w:t xml:space="preserve"> </w:t>
      </w:r>
      <w:r>
        <w:rPr>
          <w:w w:val="85"/>
          <w:sz w:val="20"/>
        </w:rPr>
        <w:t>tourist</w:t>
      </w:r>
      <w:r>
        <w:rPr>
          <w:spacing w:val="-5"/>
          <w:w w:val="85"/>
          <w:sz w:val="20"/>
        </w:rPr>
        <w:t xml:space="preserve"> </w:t>
      </w:r>
      <w:r>
        <w:rPr>
          <w:w w:val="85"/>
          <w:sz w:val="20"/>
        </w:rPr>
        <w:t>attraction.</w:t>
      </w:r>
      <w:r>
        <w:rPr>
          <w:spacing w:val="-5"/>
          <w:w w:val="85"/>
          <w:sz w:val="20"/>
        </w:rPr>
        <w:t xml:space="preserve"> </w:t>
      </w:r>
      <w:r>
        <w:rPr>
          <w:w w:val="85"/>
          <w:sz w:val="20"/>
        </w:rPr>
        <w:t xml:space="preserve">This </w:t>
      </w:r>
      <w:r>
        <w:rPr>
          <w:w w:val="80"/>
          <w:sz w:val="20"/>
        </w:rPr>
        <w:t>has</w:t>
      </w:r>
      <w:r>
        <w:rPr>
          <w:sz w:val="20"/>
        </w:rPr>
        <w:t xml:space="preserve"> </w:t>
      </w:r>
      <w:r>
        <w:rPr>
          <w:w w:val="80"/>
          <w:sz w:val="20"/>
        </w:rPr>
        <w:t>been</w:t>
      </w:r>
      <w:r>
        <w:rPr>
          <w:sz w:val="20"/>
        </w:rPr>
        <w:t xml:space="preserve"> </w:t>
      </w:r>
      <w:r>
        <w:rPr>
          <w:w w:val="80"/>
          <w:sz w:val="20"/>
        </w:rPr>
        <w:t>possible</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entry</w:t>
      </w:r>
      <w:r>
        <w:rPr>
          <w:sz w:val="20"/>
        </w:rPr>
        <w:t xml:space="preserve"> </w:t>
      </w:r>
      <w:r>
        <w:rPr>
          <w:w w:val="80"/>
          <w:sz w:val="20"/>
        </w:rPr>
        <w:t>fees</w:t>
      </w:r>
      <w:r>
        <w:rPr>
          <w:sz w:val="20"/>
        </w:rPr>
        <w:t xml:space="preserve"> </w:t>
      </w:r>
      <w:r>
        <w:rPr>
          <w:w w:val="80"/>
          <w:sz w:val="20"/>
        </w:rPr>
        <w:t>paid</w:t>
      </w:r>
      <w:r>
        <w:rPr>
          <w:sz w:val="20"/>
        </w:rPr>
        <w:t xml:space="preserve"> </w:t>
      </w:r>
      <w:r>
        <w:rPr>
          <w:w w:val="80"/>
          <w:sz w:val="20"/>
        </w:rPr>
        <w:t>by</w:t>
      </w:r>
      <w:r>
        <w:rPr>
          <w:sz w:val="20"/>
        </w:rPr>
        <w:t xml:space="preserve"> </w:t>
      </w:r>
      <w:r>
        <w:rPr>
          <w:w w:val="80"/>
          <w:sz w:val="20"/>
        </w:rPr>
        <w:t>the</w:t>
      </w:r>
      <w:r>
        <w:rPr>
          <w:sz w:val="20"/>
        </w:rPr>
        <w:t xml:space="preserve"> </w:t>
      </w:r>
      <w:r>
        <w:rPr>
          <w:w w:val="80"/>
          <w:sz w:val="20"/>
        </w:rPr>
        <w:t>visitors</w:t>
      </w:r>
      <w:r>
        <w:rPr>
          <w:spacing w:val="-4"/>
          <w:sz w:val="20"/>
        </w:rPr>
        <w:t xml:space="preserve"> </w:t>
      </w:r>
      <w:r>
        <w:rPr>
          <w:w w:val="80"/>
          <w:sz w:val="20"/>
        </w:rPr>
        <w:t>to</w:t>
      </w:r>
      <w:r>
        <w:rPr>
          <w:spacing w:val="-4"/>
          <w:sz w:val="20"/>
        </w:rPr>
        <w:t xml:space="preserve"> </w:t>
      </w:r>
      <w:r>
        <w:rPr>
          <w:w w:val="80"/>
          <w:sz w:val="20"/>
        </w:rPr>
        <w:t>view</w:t>
      </w:r>
      <w:r>
        <w:rPr>
          <w:sz w:val="20"/>
        </w:rPr>
        <w:t xml:space="preserve"> </w:t>
      </w:r>
      <w:r>
        <w:rPr>
          <w:w w:val="80"/>
          <w:sz w:val="20"/>
        </w:rPr>
        <w:t>the</w:t>
      </w:r>
      <w:r>
        <w:rPr>
          <w:spacing w:val="-1"/>
          <w:sz w:val="20"/>
        </w:rPr>
        <w:t xml:space="preserve"> </w:t>
      </w:r>
      <w:r>
        <w:rPr>
          <w:w w:val="80"/>
          <w:sz w:val="20"/>
        </w:rPr>
        <w:t>wildlife</w:t>
      </w:r>
      <w:r>
        <w:rPr>
          <w:spacing w:val="-1"/>
          <w:sz w:val="20"/>
        </w:rPr>
        <w:t xml:space="preserve"> </w:t>
      </w:r>
      <w:r>
        <w:rPr>
          <w:w w:val="80"/>
          <w:sz w:val="20"/>
        </w:rPr>
        <w:t>in</w:t>
      </w:r>
      <w:r>
        <w:rPr>
          <w:sz w:val="20"/>
        </w:rPr>
        <w:t xml:space="preserve"> </w:t>
      </w:r>
      <w:r>
        <w:rPr>
          <w:w w:val="80"/>
          <w:sz w:val="20"/>
        </w:rPr>
        <w:t>different</w:t>
      </w:r>
      <w:r>
        <w:rPr>
          <w:sz w:val="20"/>
        </w:rPr>
        <w:t xml:space="preserve"> </w:t>
      </w:r>
      <w:r>
        <w:rPr>
          <w:w w:val="80"/>
          <w:sz w:val="20"/>
        </w:rPr>
        <w:t>game</w:t>
      </w:r>
      <w:r>
        <w:rPr>
          <w:spacing w:val="-1"/>
          <w:sz w:val="20"/>
        </w:rPr>
        <w:t xml:space="preserve"> </w:t>
      </w:r>
      <w:r>
        <w:rPr>
          <w:w w:val="80"/>
          <w:sz w:val="20"/>
        </w:rPr>
        <w:t>parks,</w:t>
      </w:r>
      <w:r>
        <w:rPr>
          <w:sz w:val="20"/>
        </w:rPr>
        <w:t xml:space="preserve"> </w:t>
      </w:r>
      <w:r>
        <w:rPr>
          <w:w w:val="80"/>
          <w:sz w:val="20"/>
        </w:rPr>
        <w:t>game</w:t>
      </w:r>
      <w:r>
        <w:rPr>
          <w:spacing w:val="-1"/>
          <w:sz w:val="20"/>
        </w:rPr>
        <w:t xml:space="preserve"> </w:t>
      </w:r>
      <w:r>
        <w:rPr>
          <w:w w:val="80"/>
          <w:sz w:val="20"/>
        </w:rPr>
        <w:t>reserves</w:t>
      </w:r>
      <w:r>
        <w:rPr>
          <w:sz w:val="20"/>
        </w:rPr>
        <w:t xml:space="preserve"> </w:t>
      </w:r>
      <w:r>
        <w:rPr>
          <w:w w:val="80"/>
          <w:sz w:val="20"/>
        </w:rPr>
        <w:t>and</w:t>
      </w:r>
      <w:r>
        <w:rPr>
          <w:sz w:val="20"/>
        </w:rPr>
        <w:t xml:space="preserve"> </w:t>
      </w:r>
      <w:r>
        <w:rPr>
          <w:w w:val="80"/>
          <w:sz w:val="20"/>
        </w:rPr>
        <w:t>at</w:t>
      </w:r>
      <w:r>
        <w:rPr>
          <w:sz w:val="20"/>
        </w:rPr>
        <w:t xml:space="preserve"> </w:t>
      </w:r>
      <w:r>
        <w:rPr>
          <w:w w:val="80"/>
          <w:sz w:val="20"/>
        </w:rPr>
        <w:t>the</w:t>
      </w:r>
      <w:r>
        <w:rPr>
          <w:sz w:val="20"/>
        </w:rPr>
        <w:t xml:space="preserve"> </w:t>
      </w:r>
      <w:r>
        <w:rPr>
          <w:w w:val="80"/>
          <w:sz w:val="20"/>
        </w:rPr>
        <w:t>Wildlife</w:t>
      </w:r>
      <w:r>
        <w:rPr>
          <w:spacing w:val="-1"/>
          <w:sz w:val="20"/>
        </w:rPr>
        <w:t xml:space="preserve"> </w:t>
      </w:r>
      <w:r>
        <w:rPr>
          <w:w w:val="80"/>
          <w:sz w:val="20"/>
        </w:rPr>
        <w:t>centre</w:t>
      </w:r>
      <w:r>
        <w:rPr>
          <w:sz w:val="20"/>
        </w:rPr>
        <w:t xml:space="preserve"> </w:t>
      </w:r>
      <w:r>
        <w:rPr>
          <w:w w:val="80"/>
          <w:sz w:val="20"/>
        </w:rPr>
        <w:t>at</w:t>
      </w:r>
      <w:r>
        <w:rPr>
          <w:sz w:val="20"/>
        </w:rPr>
        <w:t xml:space="preserve"> </w:t>
      </w:r>
      <w:r>
        <w:rPr>
          <w:w w:val="80"/>
          <w:sz w:val="20"/>
        </w:rPr>
        <w:t xml:space="preserve">Entebbe </w:t>
      </w:r>
      <w:r>
        <w:rPr>
          <w:w w:val="85"/>
          <w:sz w:val="20"/>
        </w:rPr>
        <w:t>is</w:t>
      </w:r>
      <w:r>
        <w:rPr>
          <w:spacing w:val="-6"/>
          <w:w w:val="85"/>
          <w:sz w:val="20"/>
        </w:rPr>
        <w:t xml:space="preserve"> </w:t>
      </w:r>
      <w:r>
        <w:rPr>
          <w:w w:val="85"/>
          <w:sz w:val="20"/>
        </w:rPr>
        <w:t>used</w:t>
      </w:r>
      <w:r>
        <w:rPr>
          <w:spacing w:val="-5"/>
          <w:w w:val="85"/>
          <w:sz w:val="20"/>
        </w:rPr>
        <w:t xml:space="preserve"> </w:t>
      </w:r>
      <w:r>
        <w:rPr>
          <w:w w:val="85"/>
          <w:sz w:val="20"/>
        </w:rPr>
        <w:t>to</w:t>
      </w:r>
      <w:r>
        <w:rPr>
          <w:spacing w:val="-5"/>
          <w:w w:val="85"/>
          <w:sz w:val="20"/>
        </w:rPr>
        <w:t xml:space="preserve"> </w:t>
      </w:r>
      <w:r>
        <w:rPr>
          <w:w w:val="85"/>
          <w:sz w:val="20"/>
        </w:rPr>
        <w:t>buy</w:t>
      </w:r>
      <w:r>
        <w:rPr>
          <w:spacing w:val="-6"/>
          <w:w w:val="85"/>
          <w:sz w:val="20"/>
        </w:rPr>
        <w:t xml:space="preserve"> </w:t>
      </w:r>
      <w:r>
        <w:rPr>
          <w:w w:val="85"/>
          <w:sz w:val="20"/>
        </w:rPr>
        <w:t>meat</w:t>
      </w:r>
      <w:r>
        <w:rPr>
          <w:spacing w:val="-5"/>
          <w:w w:val="85"/>
          <w:sz w:val="20"/>
        </w:rPr>
        <w:t xml:space="preserve"> </w:t>
      </w:r>
      <w:r>
        <w:rPr>
          <w:w w:val="85"/>
          <w:sz w:val="20"/>
        </w:rPr>
        <w:t>and</w:t>
      </w:r>
      <w:r>
        <w:rPr>
          <w:spacing w:val="-5"/>
          <w:w w:val="85"/>
          <w:sz w:val="20"/>
        </w:rPr>
        <w:t xml:space="preserve"> </w:t>
      </w:r>
      <w:r>
        <w:rPr>
          <w:w w:val="85"/>
          <w:sz w:val="20"/>
        </w:rPr>
        <w:t>other</w:t>
      </w:r>
      <w:r>
        <w:rPr>
          <w:spacing w:val="-6"/>
          <w:w w:val="85"/>
          <w:sz w:val="20"/>
        </w:rPr>
        <w:t xml:space="preserve"> </w:t>
      </w:r>
      <w:r>
        <w:rPr>
          <w:w w:val="85"/>
          <w:sz w:val="20"/>
        </w:rPr>
        <w:t>animal</w:t>
      </w:r>
      <w:r>
        <w:rPr>
          <w:spacing w:val="-5"/>
          <w:w w:val="85"/>
          <w:sz w:val="20"/>
        </w:rPr>
        <w:t xml:space="preserve"> </w:t>
      </w:r>
      <w:r>
        <w:rPr>
          <w:w w:val="85"/>
          <w:sz w:val="20"/>
        </w:rPr>
        <w:t>feeds</w:t>
      </w:r>
      <w:r>
        <w:rPr>
          <w:spacing w:val="-5"/>
          <w:w w:val="85"/>
          <w:sz w:val="20"/>
        </w:rPr>
        <w:t xml:space="preserve"> </w:t>
      </w:r>
      <w:r>
        <w:rPr>
          <w:w w:val="85"/>
          <w:sz w:val="20"/>
        </w:rPr>
        <w:t>in</w:t>
      </w:r>
      <w:r>
        <w:rPr>
          <w:spacing w:val="-6"/>
          <w:w w:val="85"/>
          <w:sz w:val="20"/>
        </w:rPr>
        <w:t xml:space="preserve"> </w:t>
      </w:r>
      <w:r>
        <w:rPr>
          <w:w w:val="85"/>
          <w:sz w:val="20"/>
        </w:rPr>
        <w:t>the</w:t>
      </w:r>
      <w:r>
        <w:rPr>
          <w:spacing w:val="-5"/>
          <w:w w:val="85"/>
          <w:sz w:val="20"/>
        </w:rPr>
        <w:t xml:space="preserve"> </w:t>
      </w:r>
      <w:r>
        <w:rPr>
          <w:w w:val="85"/>
          <w:sz w:val="20"/>
        </w:rPr>
        <w:t>park</w:t>
      </w:r>
      <w:r>
        <w:rPr>
          <w:spacing w:val="-5"/>
          <w:w w:val="85"/>
          <w:sz w:val="20"/>
        </w:rPr>
        <w:t xml:space="preserve"> </w:t>
      </w:r>
      <w:r>
        <w:rPr>
          <w:w w:val="85"/>
          <w:sz w:val="20"/>
        </w:rPr>
        <w:t>or</w:t>
      </w:r>
      <w:r>
        <w:rPr>
          <w:spacing w:val="-6"/>
          <w:w w:val="85"/>
          <w:sz w:val="20"/>
        </w:rPr>
        <w:t xml:space="preserve"> </w:t>
      </w:r>
      <w:r>
        <w:rPr>
          <w:w w:val="85"/>
          <w:sz w:val="20"/>
        </w:rPr>
        <w:t>wild</w:t>
      </w:r>
      <w:r>
        <w:rPr>
          <w:spacing w:val="-5"/>
          <w:w w:val="85"/>
          <w:sz w:val="20"/>
        </w:rPr>
        <w:t xml:space="preserve"> </w:t>
      </w:r>
      <w:r>
        <w:rPr>
          <w:w w:val="85"/>
          <w:sz w:val="20"/>
        </w:rPr>
        <w:t>life</w:t>
      </w:r>
      <w:r>
        <w:rPr>
          <w:spacing w:val="-5"/>
          <w:w w:val="85"/>
          <w:sz w:val="20"/>
        </w:rPr>
        <w:t xml:space="preserve"> </w:t>
      </w:r>
      <w:r>
        <w:rPr>
          <w:w w:val="85"/>
          <w:sz w:val="20"/>
        </w:rPr>
        <w:t>centre.</w:t>
      </w:r>
    </w:p>
    <w:p w:rsidR="00E5575B" w:rsidRDefault="00D512E5">
      <w:pPr>
        <w:pStyle w:val="ListParagraph"/>
        <w:numPr>
          <w:ilvl w:val="0"/>
          <w:numId w:val="74"/>
        </w:numPr>
        <w:tabs>
          <w:tab w:val="left" w:pos="819"/>
        </w:tabs>
        <w:ind w:right="717" w:firstLine="0"/>
        <w:rPr>
          <w:sz w:val="20"/>
        </w:rPr>
      </w:pPr>
      <w:r>
        <w:rPr>
          <w:spacing w:val="-2"/>
          <w:w w:val="85"/>
          <w:sz w:val="20"/>
        </w:rPr>
        <w:t>It has promoted urbanisation / the growth of urban centres</w:t>
      </w:r>
      <w:r>
        <w:rPr>
          <w:spacing w:val="-4"/>
          <w:sz w:val="20"/>
        </w:rPr>
        <w:t xml:space="preserve"> </w:t>
      </w:r>
      <w:r>
        <w:rPr>
          <w:spacing w:val="-2"/>
          <w:w w:val="85"/>
          <w:sz w:val="20"/>
        </w:rPr>
        <w:t>especially in areas where there are tourist attractions and</w:t>
      </w:r>
      <w:r>
        <w:rPr>
          <w:spacing w:val="-4"/>
          <w:sz w:val="20"/>
        </w:rPr>
        <w:t xml:space="preserve"> </w:t>
      </w:r>
      <w:r>
        <w:rPr>
          <w:spacing w:val="-2"/>
          <w:w w:val="85"/>
          <w:sz w:val="20"/>
        </w:rPr>
        <w:t>sites e.g. Jinja town is near source of Nile and Bujagali falls, Kampala is near</w:t>
      </w:r>
      <w:r>
        <w:rPr>
          <w:spacing w:val="-4"/>
          <w:sz w:val="20"/>
        </w:rPr>
        <w:t xml:space="preserve"> </w:t>
      </w:r>
      <w:r>
        <w:rPr>
          <w:spacing w:val="-2"/>
          <w:w w:val="85"/>
          <w:sz w:val="20"/>
        </w:rPr>
        <w:t>Namugongo shrines, Fort Lugard and Uganda Museum, Entebbe is near several</w:t>
      </w:r>
      <w:r>
        <w:rPr>
          <w:sz w:val="20"/>
        </w:rPr>
        <w:t xml:space="preserve"> </w:t>
      </w:r>
      <w:r>
        <w:rPr>
          <w:spacing w:val="-2"/>
          <w:w w:val="85"/>
          <w:sz w:val="20"/>
        </w:rPr>
        <w:t>beaches like Lido</w:t>
      </w:r>
    </w:p>
    <w:p w:rsidR="00E5575B" w:rsidRDefault="00E5575B">
      <w:pPr>
        <w:jc w:val="both"/>
        <w:rPr>
          <w:sz w:val="20"/>
        </w:rPr>
        <w:sectPr w:rsidR="00E5575B">
          <w:headerReference w:type="default" r:id="rId17"/>
          <w:footerReference w:type="default" r:id="rId18"/>
          <w:pgSz w:w="12240" w:h="15840"/>
          <w:pgMar w:top="620" w:right="0" w:bottom="540" w:left="80" w:header="371" w:footer="352" w:gutter="0"/>
          <w:cols w:space="720"/>
        </w:sectPr>
      </w:pPr>
    </w:p>
    <w:p w:rsidR="00E5575B" w:rsidRDefault="00D512E5">
      <w:pPr>
        <w:pStyle w:val="BodyText"/>
        <w:spacing w:before="8"/>
        <w:ind w:left="460" w:right="720"/>
        <w:jc w:val="both"/>
      </w:pPr>
      <w:proofErr w:type="gramStart"/>
      <w:r>
        <w:rPr>
          <w:w w:val="80"/>
        </w:rPr>
        <w:lastRenderedPageBreak/>
        <w:t>and</w:t>
      </w:r>
      <w:proofErr w:type="gramEnd"/>
      <w:r>
        <w:rPr>
          <w:w w:val="80"/>
        </w:rPr>
        <w:t xml:space="preserve"> Lutembe and Entebbe wildlife,</w:t>
      </w:r>
      <w:r>
        <w:t xml:space="preserve"> </w:t>
      </w:r>
      <w:r>
        <w:rPr>
          <w:w w:val="80"/>
        </w:rPr>
        <w:t>Kaabong is near Kidepo valley N.P, Kayabwe along Masaka road and Kakorongo in Queen Elizabeth</w:t>
      </w:r>
      <w:r>
        <w:t xml:space="preserve"> </w:t>
      </w:r>
      <w:r>
        <w:rPr>
          <w:w w:val="80"/>
        </w:rPr>
        <w:t>Park</w:t>
      </w:r>
      <w:r>
        <w:t xml:space="preserve"> </w:t>
      </w:r>
      <w:r>
        <w:rPr>
          <w:w w:val="80"/>
        </w:rPr>
        <w:t>are</w:t>
      </w:r>
      <w:r>
        <w:t xml:space="preserve"> </w:t>
      </w:r>
      <w:r>
        <w:rPr>
          <w:w w:val="80"/>
        </w:rPr>
        <w:t xml:space="preserve">near </w:t>
      </w:r>
      <w:r>
        <w:rPr>
          <w:spacing w:val="-2"/>
          <w:w w:val="90"/>
        </w:rPr>
        <w:t>Equator.</w:t>
      </w:r>
    </w:p>
    <w:p w:rsidR="00E5575B" w:rsidRDefault="00D512E5">
      <w:pPr>
        <w:pStyle w:val="ListParagraph"/>
        <w:numPr>
          <w:ilvl w:val="0"/>
          <w:numId w:val="74"/>
        </w:numPr>
        <w:tabs>
          <w:tab w:val="left" w:pos="819"/>
        </w:tabs>
        <w:spacing w:before="4" w:line="242" w:lineRule="auto"/>
        <w:ind w:right="710" w:firstLine="0"/>
        <w:rPr>
          <w:sz w:val="20"/>
        </w:rPr>
      </w:pPr>
      <w:r>
        <w:rPr>
          <w:w w:val="85"/>
          <w:sz w:val="20"/>
        </w:rPr>
        <w:t>The</w:t>
      </w:r>
      <w:r>
        <w:rPr>
          <w:spacing w:val="-6"/>
          <w:w w:val="85"/>
          <w:sz w:val="20"/>
        </w:rPr>
        <w:t xml:space="preserve"> </w:t>
      </w:r>
      <w:r>
        <w:rPr>
          <w:w w:val="85"/>
          <w:sz w:val="20"/>
        </w:rPr>
        <w:t>tourism</w:t>
      </w:r>
      <w:r>
        <w:rPr>
          <w:spacing w:val="-5"/>
          <w:w w:val="85"/>
          <w:sz w:val="20"/>
        </w:rPr>
        <w:t xml:space="preserve"> </w:t>
      </w:r>
      <w:r>
        <w:rPr>
          <w:w w:val="85"/>
          <w:sz w:val="20"/>
        </w:rPr>
        <w:t>industry</w:t>
      </w:r>
      <w:r>
        <w:rPr>
          <w:spacing w:val="-4"/>
          <w:w w:val="85"/>
          <w:sz w:val="20"/>
        </w:rPr>
        <w:t xml:space="preserve"> </w:t>
      </w:r>
      <w:r>
        <w:rPr>
          <w:w w:val="85"/>
          <w:sz w:val="20"/>
        </w:rPr>
        <w:t>has</w:t>
      </w:r>
      <w:r>
        <w:rPr>
          <w:spacing w:val="-6"/>
          <w:w w:val="85"/>
          <w:sz w:val="20"/>
        </w:rPr>
        <w:t xml:space="preserve"> </w:t>
      </w:r>
      <w:r>
        <w:rPr>
          <w:w w:val="85"/>
          <w:sz w:val="20"/>
        </w:rPr>
        <w:t>helped</w:t>
      </w:r>
      <w:r>
        <w:rPr>
          <w:spacing w:val="-3"/>
          <w:w w:val="85"/>
          <w:sz w:val="20"/>
        </w:rPr>
        <w:t xml:space="preserve"> </w:t>
      </w:r>
      <w:r>
        <w:rPr>
          <w:w w:val="85"/>
          <w:sz w:val="20"/>
        </w:rPr>
        <w:t>in</w:t>
      </w:r>
      <w:r>
        <w:rPr>
          <w:spacing w:val="-6"/>
          <w:w w:val="85"/>
          <w:sz w:val="20"/>
        </w:rPr>
        <w:t xml:space="preserve"> </w:t>
      </w:r>
      <w:r>
        <w:rPr>
          <w:w w:val="85"/>
          <w:sz w:val="20"/>
        </w:rPr>
        <w:t>training</w:t>
      </w:r>
      <w:r>
        <w:rPr>
          <w:spacing w:val="-3"/>
          <w:w w:val="85"/>
          <w:sz w:val="20"/>
        </w:rPr>
        <w:t xml:space="preserve"> </w:t>
      </w:r>
      <w:r>
        <w:rPr>
          <w:w w:val="85"/>
          <w:sz w:val="20"/>
        </w:rPr>
        <w:t>of</w:t>
      </w:r>
      <w:r>
        <w:rPr>
          <w:spacing w:val="-5"/>
          <w:w w:val="85"/>
          <w:sz w:val="20"/>
        </w:rPr>
        <w:t xml:space="preserve"> </w:t>
      </w:r>
      <w:r>
        <w:rPr>
          <w:w w:val="85"/>
          <w:sz w:val="20"/>
        </w:rPr>
        <w:t>necessary</w:t>
      </w:r>
      <w:r>
        <w:rPr>
          <w:spacing w:val="-6"/>
          <w:w w:val="85"/>
          <w:sz w:val="20"/>
        </w:rPr>
        <w:t xml:space="preserve"> </w:t>
      </w:r>
      <w:r>
        <w:rPr>
          <w:w w:val="85"/>
          <w:sz w:val="20"/>
        </w:rPr>
        <w:t>skilled</w:t>
      </w:r>
      <w:r>
        <w:rPr>
          <w:spacing w:val="-1"/>
          <w:w w:val="85"/>
          <w:sz w:val="20"/>
        </w:rPr>
        <w:t xml:space="preserve"> </w:t>
      </w:r>
      <w:r>
        <w:rPr>
          <w:w w:val="85"/>
          <w:sz w:val="20"/>
        </w:rPr>
        <w:t>manpower</w:t>
      </w:r>
      <w:r>
        <w:rPr>
          <w:spacing w:val="-5"/>
          <w:w w:val="85"/>
          <w:sz w:val="20"/>
        </w:rPr>
        <w:t xml:space="preserve"> </w:t>
      </w:r>
      <w:r>
        <w:rPr>
          <w:w w:val="85"/>
          <w:sz w:val="20"/>
        </w:rPr>
        <w:t>especially</w:t>
      </w:r>
      <w:r>
        <w:rPr>
          <w:spacing w:val="-6"/>
          <w:w w:val="85"/>
          <w:sz w:val="20"/>
        </w:rPr>
        <w:t xml:space="preserve"> </w:t>
      </w:r>
      <w:r>
        <w:rPr>
          <w:w w:val="85"/>
          <w:sz w:val="20"/>
        </w:rPr>
        <w:t>in</w:t>
      </w:r>
      <w:r>
        <w:rPr>
          <w:spacing w:val="-3"/>
          <w:w w:val="85"/>
          <w:sz w:val="20"/>
        </w:rPr>
        <w:t xml:space="preserve"> </w:t>
      </w:r>
      <w:r>
        <w:rPr>
          <w:w w:val="85"/>
          <w:sz w:val="20"/>
        </w:rPr>
        <w:t>the</w:t>
      </w:r>
      <w:r>
        <w:rPr>
          <w:spacing w:val="-5"/>
          <w:w w:val="85"/>
          <w:sz w:val="20"/>
        </w:rPr>
        <w:t xml:space="preserve"> </w:t>
      </w:r>
      <w:r>
        <w:rPr>
          <w:w w:val="85"/>
          <w:sz w:val="20"/>
        </w:rPr>
        <w:t>field</w:t>
      </w:r>
      <w:r>
        <w:rPr>
          <w:spacing w:val="-4"/>
          <w:w w:val="85"/>
          <w:sz w:val="20"/>
        </w:rPr>
        <w:t xml:space="preserve"> </w:t>
      </w:r>
      <w:r>
        <w:rPr>
          <w:w w:val="85"/>
          <w:sz w:val="20"/>
        </w:rPr>
        <w:t>related</w:t>
      </w:r>
      <w:r>
        <w:rPr>
          <w:spacing w:val="-5"/>
          <w:w w:val="85"/>
          <w:sz w:val="20"/>
        </w:rPr>
        <w:t xml:space="preserve"> </w:t>
      </w:r>
      <w:r>
        <w:rPr>
          <w:w w:val="85"/>
          <w:sz w:val="20"/>
        </w:rPr>
        <w:t>to</w:t>
      </w:r>
      <w:r>
        <w:rPr>
          <w:spacing w:val="-5"/>
          <w:w w:val="85"/>
          <w:sz w:val="20"/>
        </w:rPr>
        <w:t xml:space="preserve"> </w:t>
      </w:r>
      <w:r>
        <w:rPr>
          <w:w w:val="85"/>
          <w:sz w:val="20"/>
        </w:rPr>
        <w:t>tourism</w:t>
      </w:r>
      <w:r>
        <w:rPr>
          <w:spacing w:val="-5"/>
          <w:w w:val="85"/>
          <w:sz w:val="20"/>
        </w:rPr>
        <w:t xml:space="preserve"> </w:t>
      </w:r>
      <w:r>
        <w:rPr>
          <w:w w:val="85"/>
          <w:sz w:val="20"/>
        </w:rPr>
        <w:t>e.g.</w:t>
      </w:r>
      <w:r>
        <w:rPr>
          <w:spacing w:val="-4"/>
          <w:w w:val="85"/>
          <w:sz w:val="20"/>
        </w:rPr>
        <w:t xml:space="preserve"> </w:t>
      </w:r>
      <w:r>
        <w:rPr>
          <w:w w:val="85"/>
          <w:sz w:val="20"/>
        </w:rPr>
        <w:t>tour</w:t>
      </w:r>
      <w:r>
        <w:rPr>
          <w:spacing w:val="-5"/>
          <w:w w:val="85"/>
          <w:sz w:val="20"/>
        </w:rPr>
        <w:t xml:space="preserve"> </w:t>
      </w:r>
      <w:r>
        <w:rPr>
          <w:w w:val="85"/>
          <w:sz w:val="20"/>
        </w:rPr>
        <w:t>guides,</w:t>
      </w:r>
      <w:r>
        <w:rPr>
          <w:spacing w:val="-5"/>
          <w:w w:val="85"/>
          <w:sz w:val="20"/>
        </w:rPr>
        <w:t xml:space="preserve"> </w:t>
      </w:r>
      <w:r>
        <w:rPr>
          <w:w w:val="85"/>
          <w:sz w:val="20"/>
        </w:rPr>
        <w:t xml:space="preserve">Linguistics, </w:t>
      </w:r>
      <w:r>
        <w:rPr>
          <w:w w:val="80"/>
          <w:sz w:val="20"/>
        </w:rPr>
        <w:t>receptionists,</w:t>
      </w:r>
      <w:r>
        <w:rPr>
          <w:spacing w:val="-5"/>
          <w:sz w:val="20"/>
        </w:rPr>
        <w:t xml:space="preserve"> </w:t>
      </w:r>
      <w:r>
        <w:rPr>
          <w:w w:val="80"/>
          <w:sz w:val="20"/>
        </w:rPr>
        <w:t>guards,</w:t>
      </w:r>
      <w:r>
        <w:rPr>
          <w:spacing w:val="-5"/>
          <w:sz w:val="20"/>
        </w:rPr>
        <w:t xml:space="preserve"> </w:t>
      </w:r>
      <w:r>
        <w:rPr>
          <w:w w:val="80"/>
          <w:sz w:val="20"/>
        </w:rPr>
        <w:t>managers,</w:t>
      </w:r>
      <w:r>
        <w:rPr>
          <w:spacing w:val="-2"/>
          <w:sz w:val="20"/>
        </w:rPr>
        <w:t xml:space="preserve"> </w:t>
      </w:r>
      <w:r>
        <w:rPr>
          <w:w w:val="80"/>
          <w:sz w:val="20"/>
        </w:rPr>
        <w:t>game</w:t>
      </w:r>
      <w:r>
        <w:rPr>
          <w:spacing w:val="-1"/>
          <w:w w:val="80"/>
          <w:sz w:val="20"/>
        </w:rPr>
        <w:t xml:space="preserve"> </w:t>
      </w:r>
      <w:r>
        <w:rPr>
          <w:w w:val="80"/>
          <w:sz w:val="20"/>
        </w:rPr>
        <w:t>rangers in Rwenzori and Murchison</w:t>
      </w:r>
      <w:r>
        <w:rPr>
          <w:spacing w:val="-1"/>
          <w:w w:val="80"/>
          <w:sz w:val="20"/>
        </w:rPr>
        <w:t xml:space="preserve"> </w:t>
      </w:r>
      <w:r>
        <w:rPr>
          <w:w w:val="80"/>
          <w:sz w:val="20"/>
        </w:rPr>
        <w:t>falls</w:t>
      </w:r>
      <w:r>
        <w:rPr>
          <w:spacing w:val="-2"/>
          <w:w w:val="80"/>
          <w:sz w:val="20"/>
        </w:rPr>
        <w:t xml:space="preserve"> </w:t>
      </w:r>
      <w:r>
        <w:rPr>
          <w:w w:val="80"/>
          <w:sz w:val="20"/>
        </w:rPr>
        <w:t>national parks as well</w:t>
      </w:r>
      <w:r>
        <w:rPr>
          <w:spacing w:val="-2"/>
          <w:w w:val="80"/>
          <w:sz w:val="20"/>
        </w:rPr>
        <w:t xml:space="preserve"> </w:t>
      </w:r>
      <w:r>
        <w:rPr>
          <w:w w:val="80"/>
          <w:sz w:val="20"/>
        </w:rPr>
        <w:t>as in hotels such as Serena,</w:t>
      </w:r>
      <w:r>
        <w:rPr>
          <w:spacing w:val="-1"/>
          <w:w w:val="80"/>
          <w:sz w:val="20"/>
        </w:rPr>
        <w:t xml:space="preserve"> </w:t>
      </w:r>
      <w:r>
        <w:rPr>
          <w:w w:val="80"/>
          <w:sz w:val="20"/>
        </w:rPr>
        <w:t>Sheraton,</w:t>
      </w:r>
      <w:r>
        <w:rPr>
          <w:spacing w:val="-1"/>
          <w:w w:val="80"/>
          <w:sz w:val="20"/>
        </w:rPr>
        <w:t xml:space="preserve"> </w:t>
      </w:r>
      <w:r>
        <w:rPr>
          <w:w w:val="80"/>
          <w:sz w:val="20"/>
        </w:rPr>
        <w:t>etc.</w:t>
      </w:r>
      <w:r>
        <w:rPr>
          <w:spacing w:val="-1"/>
          <w:w w:val="80"/>
          <w:sz w:val="20"/>
        </w:rPr>
        <w:t xml:space="preserve"> </w:t>
      </w:r>
      <w:r>
        <w:rPr>
          <w:w w:val="80"/>
          <w:sz w:val="20"/>
        </w:rPr>
        <w:t>Tourism courses have been introduced at Makerere University and Jinja tourism institute.</w:t>
      </w:r>
    </w:p>
    <w:p w:rsidR="00E5575B" w:rsidRDefault="00D512E5">
      <w:pPr>
        <w:pStyle w:val="ListParagraph"/>
        <w:numPr>
          <w:ilvl w:val="0"/>
          <w:numId w:val="74"/>
        </w:numPr>
        <w:tabs>
          <w:tab w:val="left" w:pos="819"/>
        </w:tabs>
        <w:spacing w:line="242" w:lineRule="auto"/>
        <w:ind w:right="715" w:firstLine="0"/>
        <w:rPr>
          <w:sz w:val="20"/>
        </w:rPr>
      </w:pPr>
      <w:r>
        <w:rPr>
          <w:w w:val="85"/>
          <w:sz w:val="20"/>
        </w:rPr>
        <w:t>Major</w:t>
      </w:r>
      <w:r>
        <w:rPr>
          <w:spacing w:val="-5"/>
          <w:w w:val="85"/>
          <w:sz w:val="20"/>
        </w:rPr>
        <w:t xml:space="preserve"> </w:t>
      </w:r>
      <w:r>
        <w:rPr>
          <w:w w:val="85"/>
          <w:sz w:val="20"/>
        </w:rPr>
        <w:t>transport</w:t>
      </w:r>
      <w:r>
        <w:rPr>
          <w:spacing w:val="-5"/>
          <w:w w:val="85"/>
          <w:sz w:val="20"/>
        </w:rPr>
        <w:t xml:space="preserve"> </w:t>
      </w:r>
      <w:r>
        <w:rPr>
          <w:w w:val="85"/>
          <w:sz w:val="20"/>
        </w:rPr>
        <w:t>facilities</w:t>
      </w:r>
      <w:r>
        <w:rPr>
          <w:spacing w:val="-5"/>
          <w:w w:val="85"/>
          <w:sz w:val="20"/>
        </w:rPr>
        <w:t xml:space="preserve"> </w:t>
      </w:r>
      <w:r>
        <w:rPr>
          <w:w w:val="85"/>
          <w:sz w:val="20"/>
        </w:rPr>
        <w:t>like</w:t>
      </w:r>
      <w:r>
        <w:rPr>
          <w:spacing w:val="-4"/>
          <w:w w:val="85"/>
          <w:sz w:val="20"/>
        </w:rPr>
        <w:t xml:space="preserve"> </w:t>
      </w:r>
      <w:r>
        <w:rPr>
          <w:w w:val="85"/>
          <w:sz w:val="20"/>
        </w:rPr>
        <w:t>Kampala</w:t>
      </w:r>
      <w:r>
        <w:rPr>
          <w:spacing w:val="-5"/>
          <w:w w:val="85"/>
          <w:sz w:val="20"/>
        </w:rPr>
        <w:t xml:space="preserve"> </w:t>
      </w:r>
      <w:r>
        <w:rPr>
          <w:w w:val="85"/>
          <w:sz w:val="20"/>
        </w:rPr>
        <w:t>to Entebbe</w:t>
      </w:r>
      <w:r>
        <w:rPr>
          <w:spacing w:val="-5"/>
          <w:w w:val="85"/>
          <w:sz w:val="20"/>
        </w:rPr>
        <w:t xml:space="preserve"> </w:t>
      </w:r>
      <w:r>
        <w:rPr>
          <w:w w:val="85"/>
          <w:sz w:val="20"/>
        </w:rPr>
        <w:t>road,</w:t>
      </w:r>
      <w:r>
        <w:rPr>
          <w:spacing w:val="-3"/>
          <w:w w:val="85"/>
          <w:sz w:val="20"/>
        </w:rPr>
        <w:t xml:space="preserve"> </w:t>
      </w:r>
      <w:r>
        <w:rPr>
          <w:w w:val="85"/>
          <w:sz w:val="20"/>
        </w:rPr>
        <w:t>Kampala</w:t>
      </w:r>
      <w:r>
        <w:rPr>
          <w:spacing w:val="-4"/>
          <w:w w:val="85"/>
          <w:sz w:val="20"/>
        </w:rPr>
        <w:t xml:space="preserve"> </w:t>
      </w:r>
      <w:r>
        <w:rPr>
          <w:w w:val="85"/>
          <w:sz w:val="20"/>
        </w:rPr>
        <w:t>to</w:t>
      </w:r>
      <w:r>
        <w:rPr>
          <w:spacing w:val="-5"/>
          <w:w w:val="85"/>
          <w:sz w:val="20"/>
        </w:rPr>
        <w:t xml:space="preserve"> </w:t>
      </w:r>
      <w:r>
        <w:rPr>
          <w:w w:val="85"/>
          <w:sz w:val="20"/>
        </w:rPr>
        <w:t>Jinja</w:t>
      </w:r>
      <w:r>
        <w:rPr>
          <w:spacing w:val="-5"/>
          <w:w w:val="85"/>
          <w:sz w:val="20"/>
        </w:rPr>
        <w:t xml:space="preserve"> </w:t>
      </w:r>
      <w:r>
        <w:rPr>
          <w:w w:val="85"/>
          <w:sz w:val="20"/>
        </w:rPr>
        <w:t>road,</w:t>
      </w:r>
      <w:r>
        <w:rPr>
          <w:spacing w:val="-5"/>
          <w:w w:val="85"/>
          <w:sz w:val="20"/>
        </w:rPr>
        <w:t xml:space="preserve"> </w:t>
      </w:r>
      <w:r>
        <w:rPr>
          <w:w w:val="85"/>
          <w:sz w:val="20"/>
        </w:rPr>
        <w:t>etc</w:t>
      </w:r>
      <w:r>
        <w:rPr>
          <w:spacing w:val="-4"/>
          <w:w w:val="85"/>
          <w:sz w:val="20"/>
        </w:rPr>
        <w:t xml:space="preserve"> </w:t>
      </w:r>
      <w:r>
        <w:rPr>
          <w:w w:val="85"/>
          <w:sz w:val="20"/>
        </w:rPr>
        <w:t>have</w:t>
      </w:r>
      <w:r>
        <w:rPr>
          <w:spacing w:val="-4"/>
          <w:w w:val="85"/>
          <w:sz w:val="20"/>
        </w:rPr>
        <w:t xml:space="preserve"> </w:t>
      </w:r>
      <w:r>
        <w:rPr>
          <w:w w:val="85"/>
          <w:sz w:val="20"/>
        </w:rPr>
        <w:t>been</w:t>
      </w:r>
      <w:r>
        <w:rPr>
          <w:spacing w:val="-5"/>
          <w:w w:val="85"/>
          <w:sz w:val="20"/>
        </w:rPr>
        <w:t xml:space="preserve"> </w:t>
      </w:r>
      <w:r>
        <w:rPr>
          <w:w w:val="85"/>
          <w:sz w:val="20"/>
        </w:rPr>
        <w:t>renovated</w:t>
      </w:r>
      <w:r>
        <w:rPr>
          <w:spacing w:val="-5"/>
          <w:w w:val="85"/>
          <w:sz w:val="20"/>
        </w:rPr>
        <w:t xml:space="preserve"> </w:t>
      </w:r>
      <w:r>
        <w:rPr>
          <w:w w:val="85"/>
          <w:sz w:val="20"/>
        </w:rPr>
        <w:t>and</w:t>
      </w:r>
      <w:r>
        <w:rPr>
          <w:spacing w:val="-5"/>
          <w:w w:val="85"/>
          <w:sz w:val="20"/>
        </w:rPr>
        <w:t xml:space="preserve"> </w:t>
      </w:r>
      <w:r>
        <w:rPr>
          <w:w w:val="85"/>
          <w:sz w:val="20"/>
        </w:rPr>
        <w:t>rehabilitated</w:t>
      </w:r>
      <w:r>
        <w:rPr>
          <w:spacing w:val="-5"/>
          <w:w w:val="85"/>
          <w:sz w:val="20"/>
        </w:rPr>
        <w:t xml:space="preserve"> </w:t>
      </w:r>
      <w:r>
        <w:rPr>
          <w:w w:val="85"/>
          <w:sz w:val="20"/>
        </w:rPr>
        <w:t>as</w:t>
      </w:r>
      <w:r>
        <w:rPr>
          <w:spacing w:val="-4"/>
          <w:w w:val="85"/>
          <w:sz w:val="20"/>
        </w:rPr>
        <w:t xml:space="preserve"> </w:t>
      </w:r>
      <w:r>
        <w:rPr>
          <w:w w:val="85"/>
          <w:sz w:val="20"/>
        </w:rPr>
        <w:t>they</w:t>
      </w:r>
      <w:r>
        <w:rPr>
          <w:spacing w:val="-4"/>
          <w:w w:val="85"/>
          <w:sz w:val="20"/>
        </w:rPr>
        <w:t xml:space="preserve"> </w:t>
      </w:r>
      <w:r>
        <w:rPr>
          <w:w w:val="85"/>
          <w:sz w:val="20"/>
        </w:rPr>
        <w:t>lead</w:t>
      </w:r>
      <w:r>
        <w:rPr>
          <w:spacing w:val="-5"/>
          <w:w w:val="85"/>
          <w:sz w:val="20"/>
        </w:rPr>
        <w:t xml:space="preserve"> </w:t>
      </w:r>
      <w:r>
        <w:rPr>
          <w:w w:val="85"/>
          <w:sz w:val="20"/>
        </w:rPr>
        <w:t>to</w:t>
      </w:r>
      <w:r>
        <w:rPr>
          <w:spacing w:val="-5"/>
          <w:w w:val="85"/>
          <w:sz w:val="20"/>
        </w:rPr>
        <w:t xml:space="preserve"> </w:t>
      </w:r>
      <w:r>
        <w:rPr>
          <w:w w:val="85"/>
          <w:sz w:val="20"/>
        </w:rPr>
        <w:t>major tourist centres like Entebbe wildlife centre and source of Nile, Bujagali falls, etc. Hotels and lodges have been updated to</w:t>
      </w:r>
      <w:r>
        <w:rPr>
          <w:sz w:val="20"/>
        </w:rPr>
        <w:t xml:space="preserve"> </w:t>
      </w:r>
      <w:r>
        <w:rPr>
          <w:w w:val="85"/>
          <w:sz w:val="20"/>
        </w:rPr>
        <w:t xml:space="preserve">reach the international </w:t>
      </w:r>
      <w:r>
        <w:rPr>
          <w:w w:val="80"/>
          <w:sz w:val="20"/>
        </w:rPr>
        <w:t xml:space="preserve">standard for better services to tourists like White horse in Kabale, Crested Crane in Jinja, Mweya Safari lodge in Kasese, Grand Imperial and Serena in </w:t>
      </w:r>
      <w:r>
        <w:rPr>
          <w:w w:val="85"/>
          <w:sz w:val="20"/>
        </w:rPr>
        <w:t>Kampala, etc all as result of tourism.</w:t>
      </w:r>
    </w:p>
    <w:p w:rsidR="00E5575B" w:rsidRDefault="00D512E5">
      <w:pPr>
        <w:pStyle w:val="ListParagraph"/>
        <w:numPr>
          <w:ilvl w:val="0"/>
          <w:numId w:val="74"/>
        </w:numPr>
        <w:tabs>
          <w:tab w:val="left" w:pos="819"/>
        </w:tabs>
        <w:spacing w:line="242" w:lineRule="auto"/>
        <w:ind w:right="714" w:firstLine="0"/>
        <w:rPr>
          <w:sz w:val="20"/>
        </w:rPr>
      </w:pPr>
      <w:r>
        <w:rPr>
          <w:w w:val="80"/>
          <w:sz w:val="20"/>
        </w:rPr>
        <w:t xml:space="preserve">Tourism has promoted research and education among students of higher institutions of learning like universities and various secondary schools. </w:t>
      </w:r>
      <w:r>
        <w:rPr>
          <w:w w:val="85"/>
          <w:sz w:val="20"/>
        </w:rPr>
        <w:t xml:space="preserve">Students research on animal behavior and botany from national parks and game reserves like students of Institute of ecology located at Mwea in </w:t>
      </w:r>
      <w:r>
        <w:rPr>
          <w:w w:val="80"/>
          <w:sz w:val="20"/>
        </w:rPr>
        <w:t>Queen</w:t>
      </w:r>
      <w:r>
        <w:rPr>
          <w:sz w:val="20"/>
        </w:rPr>
        <w:t xml:space="preserve"> </w:t>
      </w:r>
      <w:r>
        <w:rPr>
          <w:w w:val="80"/>
          <w:sz w:val="20"/>
        </w:rPr>
        <w:t>Elizabeth</w:t>
      </w:r>
      <w:r>
        <w:rPr>
          <w:sz w:val="20"/>
        </w:rPr>
        <w:t xml:space="preserve"> </w:t>
      </w:r>
      <w:r>
        <w:rPr>
          <w:w w:val="80"/>
          <w:sz w:val="20"/>
        </w:rPr>
        <w:t>national</w:t>
      </w:r>
      <w:r>
        <w:rPr>
          <w:sz w:val="20"/>
        </w:rPr>
        <w:t xml:space="preserve"> </w:t>
      </w:r>
      <w:r>
        <w:rPr>
          <w:w w:val="80"/>
          <w:sz w:val="20"/>
        </w:rPr>
        <w:t>park</w:t>
      </w:r>
      <w:r>
        <w:rPr>
          <w:sz w:val="20"/>
        </w:rPr>
        <w:t xml:space="preserve"> </w:t>
      </w:r>
      <w:r>
        <w:rPr>
          <w:w w:val="80"/>
          <w:sz w:val="20"/>
        </w:rPr>
        <w:t>and</w:t>
      </w:r>
      <w:r>
        <w:rPr>
          <w:sz w:val="20"/>
        </w:rPr>
        <w:t xml:space="preserve"> </w:t>
      </w:r>
      <w:r>
        <w:rPr>
          <w:w w:val="80"/>
          <w:sz w:val="20"/>
        </w:rPr>
        <w:t>those</w:t>
      </w:r>
      <w:r>
        <w:rPr>
          <w:sz w:val="20"/>
        </w:rPr>
        <w:t xml:space="preserve"> </w:t>
      </w:r>
      <w:r>
        <w:rPr>
          <w:w w:val="80"/>
          <w:sz w:val="20"/>
        </w:rPr>
        <w:t>of</w:t>
      </w:r>
      <w:r>
        <w:rPr>
          <w:sz w:val="20"/>
        </w:rPr>
        <w:t xml:space="preserve"> </w:t>
      </w:r>
      <w:r>
        <w:rPr>
          <w:w w:val="80"/>
          <w:sz w:val="20"/>
        </w:rPr>
        <w:t>Makerere</w:t>
      </w:r>
      <w:r>
        <w:rPr>
          <w:sz w:val="20"/>
        </w:rPr>
        <w:t xml:space="preserve"> </w:t>
      </w:r>
      <w:r>
        <w:rPr>
          <w:w w:val="80"/>
          <w:sz w:val="20"/>
        </w:rPr>
        <w:t>University</w:t>
      </w:r>
      <w:r>
        <w:rPr>
          <w:sz w:val="20"/>
        </w:rPr>
        <w:t xml:space="preserve"> </w:t>
      </w:r>
      <w:r>
        <w:rPr>
          <w:w w:val="80"/>
          <w:sz w:val="20"/>
        </w:rPr>
        <w:t>use</w:t>
      </w:r>
      <w:r>
        <w:rPr>
          <w:sz w:val="20"/>
        </w:rPr>
        <w:t xml:space="preserve"> </w:t>
      </w:r>
      <w:r>
        <w:rPr>
          <w:w w:val="80"/>
          <w:sz w:val="20"/>
        </w:rPr>
        <w:t>Kibale</w:t>
      </w:r>
      <w:r>
        <w:rPr>
          <w:sz w:val="20"/>
        </w:rPr>
        <w:t xml:space="preserve"> </w:t>
      </w:r>
      <w:r>
        <w:rPr>
          <w:w w:val="80"/>
          <w:sz w:val="20"/>
        </w:rPr>
        <w:t>forest</w:t>
      </w:r>
      <w:r>
        <w:rPr>
          <w:sz w:val="20"/>
        </w:rPr>
        <w:t xml:space="preserve"> </w:t>
      </w:r>
      <w:r>
        <w:rPr>
          <w:w w:val="80"/>
          <w:sz w:val="20"/>
        </w:rPr>
        <w:t>reserve</w:t>
      </w:r>
      <w:r>
        <w:rPr>
          <w:sz w:val="20"/>
        </w:rPr>
        <w:t xml:space="preserve"> </w:t>
      </w:r>
      <w:r>
        <w:rPr>
          <w:w w:val="80"/>
          <w:sz w:val="20"/>
        </w:rPr>
        <w:t>and</w:t>
      </w:r>
      <w:r>
        <w:rPr>
          <w:sz w:val="20"/>
        </w:rPr>
        <w:t xml:space="preserve"> </w:t>
      </w:r>
      <w:r>
        <w:rPr>
          <w:w w:val="80"/>
          <w:sz w:val="20"/>
        </w:rPr>
        <w:t>Bwindi</w:t>
      </w:r>
      <w:r>
        <w:rPr>
          <w:sz w:val="20"/>
        </w:rPr>
        <w:t xml:space="preserve"> </w:t>
      </w:r>
      <w:r>
        <w:rPr>
          <w:w w:val="80"/>
          <w:sz w:val="20"/>
        </w:rPr>
        <w:t>for</w:t>
      </w:r>
      <w:r>
        <w:rPr>
          <w:sz w:val="20"/>
        </w:rPr>
        <w:t xml:space="preserve"> </w:t>
      </w:r>
      <w:r>
        <w:rPr>
          <w:w w:val="80"/>
          <w:sz w:val="20"/>
        </w:rPr>
        <w:t>research</w:t>
      </w:r>
      <w:r>
        <w:rPr>
          <w:sz w:val="20"/>
        </w:rPr>
        <w:t xml:space="preserve"> </w:t>
      </w:r>
      <w:r>
        <w:rPr>
          <w:w w:val="80"/>
          <w:sz w:val="20"/>
        </w:rPr>
        <w:t>purposes.</w:t>
      </w:r>
    </w:p>
    <w:p w:rsidR="00E5575B" w:rsidRDefault="00D512E5">
      <w:pPr>
        <w:pStyle w:val="ListParagraph"/>
        <w:numPr>
          <w:ilvl w:val="0"/>
          <w:numId w:val="74"/>
        </w:numPr>
        <w:tabs>
          <w:tab w:val="left" w:pos="819"/>
        </w:tabs>
        <w:spacing w:line="242" w:lineRule="auto"/>
        <w:ind w:right="715" w:firstLine="0"/>
        <w:rPr>
          <w:sz w:val="20"/>
        </w:rPr>
      </w:pPr>
      <w:r>
        <w:rPr>
          <w:w w:val="85"/>
          <w:sz w:val="20"/>
        </w:rPr>
        <w:t>Tourism</w:t>
      </w:r>
      <w:r>
        <w:rPr>
          <w:spacing w:val="-6"/>
          <w:w w:val="85"/>
          <w:sz w:val="20"/>
        </w:rPr>
        <w:t xml:space="preserve"> </w:t>
      </w:r>
      <w:r>
        <w:rPr>
          <w:w w:val="85"/>
          <w:sz w:val="20"/>
        </w:rPr>
        <w:t>has</w:t>
      </w:r>
      <w:r>
        <w:rPr>
          <w:spacing w:val="-5"/>
          <w:w w:val="85"/>
          <w:sz w:val="20"/>
        </w:rPr>
        <w:t xml:space="preserve"> </w:t>
      </w:r>
      <w:r>
        <w:rPr>
          <w:w w:val="85"/>
          <w:sz w:val="20"/>
        </w:rPr>
        <w:t>put</w:t>
      </w:r>
      <w:r>
        <w:rPr>
          <w:spacing w:val="-5"/>
          <w:w w:val="85"/>
          <w:sz w:val="20"/>
        </w:rPr>
        <w:t xml:space="preserve"> </w:t>
      </w:r>
      <w:r>
        <w:rPr>
          <w:w w:val="85"/>
          <w:sz w:val="20"/>
        </w:rPr>
        <w:t>to</w:t>
      </w:r>
      <w:r>
        <w:rPr>
          <w:spacing w:val="-6"/>
          <w:w w:val="85"/>
          <w:sz w:val="20"/>
        </w:rPr>
        <w:t xml:space="preserve"> </w:t>
      </w:r>
      <w:r>
        <w:rPr>
          <w:w w:val="85"/>
          <w:sz w:val="20"/>
        </w:rPr>
        <w:t>use</w:t>
      </w:r>
      <w:r>
        <w:rPr>
          <w:spacing w:val="-5"/>
          <w:w w:val="85"/>
          <w:sz w:val="20"/>
        </w:rPr>
        <w:t xml:space="preserve"> </w:t>
      </w:r>
      <w:r>
        <w:rPr>
          <w:w w:val="85"/>
          <w:sz w:val="20"/>
        </w:rPr>
        <w:t>the</w:t>
      </w:r>
      <w:r>
        <w:rPr>
          <w:spacing w:val="-5"/>
          <w:w w:val="85"/>
          <w:sz w:val="20"/>
        </w:rPr>
        <w:t xml:space="preserve"> </w:t>
      </w:r>
      <w:r>
        <w:rPr>
          <w:w w:val="85"/>
          <w:sz w:val="20"/>
        </w:rPr>
        <w:t>land</w:t>
      </w:r>
      <w:r>
        <w:rPr>
          <w:spacing w:val="-6"/>
          <w:w w:val="85"/>
          <w:sz w:val="20"/>
        </w:rPr>
        <w:t xml:space="preserve"> </w:t>
      </w:r>
      <w:r>
        <w:rPr>
          <w:w w:val="85"/>
          <w:sz w:val="20"/>
        </w:rPr>
        <w:t>that</w:t>
      </w:r>
      <w:r>
        <w:rPr>
          <w:spacing w:val="-5"/>
          <w:w w:val="85"/>
          <w:sz w:val="20"/>
        </w:rPr>
        <w:t xml:space="preserve"> </w:t>
      </w:r>
      <w:r>
        <w:rPr>
          <w:w w:val="85"/>
          <w:sz w:val="20"/>
        </w:rPr>
        <w:t>could</w:t>
      </w:r>
      <w:r>
        <w:rPr>
          <w:spacing w:val="-5"/>
          <w:w w:val="85"/>
          <w:sz w:val="20"/>
        </w:rPr>
        <w:t xml:space="preserve"> </w:t>
      </w:r>
      <w:r>
        <w:rPr>
          <w:w w:val="85"/>
          <w:sz w:val="20"/>
        </w:rPr>
        <w:t>otherwise</w:t>
      </w:r>
      <w:r>
        <w:rPr>
          <w:spacing w:val="-6"/>
          <w:w w:val="85"/>
          <w:sz w:val="20"/>
        </w:rPr>
        <w:t xml:space="preserve"> </w:t>
      </w:r>
      <w:r>
        <w:rPr>
          <w:w w:val="85"/>
          <w:sz w:val="20"/>
        </w:rPr>
        <w:t>be</w:t>
      </w:r>
      <w:r>
        <w:rPr>
          <w:spacing w:val="-5"/>
          <w:w w:val="85"/>
          <w:sz w:val="20"/>
        </w:rPr>
        <w:t xml:space="preserve"> </w:t>
      </w:r>
      <w:r>
        <w:rPr>
          <w:w w:val="85"/>
          <w:sz w:val="20"/>
        </w:rPr>
        <w:t>left</w:t>
      </w:r>
      <w:r>
        <w:rPr>
          <w:spacing w:val="-5"/>
          <w:w w:val="85"/>
          <w:sz w:val="20"/>
        </w:rPr>
        <w:t xml:space="preserve"> </w:t>
      </w:r>
      <w:r>
        <w:rPr>
          <w:w w:val="85"/>
          <w:sz w:val="20"/>
        </w:rPr>
        <w:t>idle</w:t>
      </w:r>
      <w:r>
        <w:rPr>
          <w:spacing w:val="-6"/>
          <w:w w:val="85"/>
          <w:sz w:val="20"/>
        </w:rPr>
        <w:t xml:space="preserve"> </w:t>
      </w:r>
      <w:r>
        <w:rPr>
          <w:w w:val="85"/>
          <w:sz w:val="20"/>
        </w:rPr>
        <w:t>and</w:t>
      </w:r>
      <w:r>
        <w:rPr>
          <w:spacing w:val="-5"/>
          <w:w w:val="85"/>
          <w:sz w:val="20"/>
        </w:rPr>
        <w:t xml:space="preserve"> </w:t>
      </w:r>
      <w:r>
        <w:rPr>
          <w:w w:val="85"/>
          <w:sz w:val="20"/>
        </w:rPr>
        <w:t>unutilized.</w:t>
      </w:r>
      <w:r>
        <w:rPr>
          <w:spacing w:val="-5"/>
          <w:w w:val="85"/>
          <w:sz w:val="20"/>
        </w:rPr>
        <w:t xml:space="preserve"> </w:t>
      </w:r>
      <w:r>
        <w:rPr>
          <w:w w:val="85"/>
          <w:sz w:val="20"/>
        </w:rPr>
        <w:t>Such</w:t>
      </w:r>
      <w:r>
        <w:rPr>
          <w:spacing w:val="-5"/>
          <w:w w:val="85"/>
          <w:sz w:val="20"/>
        </w:rPr>
        <w:t xml:space="preserve"> </w:t>
      </w:r>
      <w:r>
        <w:rPr>
          <w:w w:val="85"/>
          <w:sz w:val="20"/>
        </w:rPr>
        <w:t>area</w:t>
      </w:r>
      <w:r>
        <w:rPr>
          <w:spacing w:val="-6"/>
          <w:w w:val="85"/>
          <w:sz w:val="20"/>
        </w:rPr>
        <w:t xml:space="preserve"> </w:t>
      </w:r>
      <w:r>
        <w:rPr>
          <w:w w:val="85"/>
          <w:sz w:val="20"/>
        </w:rPr>
        <w:t>include</w:t>
      </w:r>
      <w:r>
        <w:rPr>
          <w:spacing w:val="-5"/>
          <w:w w:val="85"/>
          <w:sz w:val="20"/>
        </w:rPr>
        <w:t xml:space="preserve"> </w:t>
      </w:r>
      <w:r>
        <w:rPr>
          <w:w w:val="85"/>
          <w:sz w:val="20"/>
        </w:rPr>
        <w:t>those</w:t>
      </w:r>
      <w:r>
        <w:rPr>
          <w:spacing w:val="-5"/>
          <w:w w:val="85"/>
          <w:sz w:val="20"/>
        </w:rPr>
        <w:t xml:space="preserve"> </w:t>
      </w:r>
      <w:r>
        <w:rPr>
          <w:w w:val="85"/>
          <w:sz w:val="20"/>
        </w:rPr>
        <w:t>that</w:t>
      </w:r>
      <w:r>
        <w:rPr>
          <w:spacing w:val="-6"/>
          <w:w w:val="85"/>
          <w:sz w:val="20"/>
        </w:rPr>
        <w:t xml:space="preserve"> </w:t>
      </w:r>
      <w:r>
        <w:rPr>
          <w:w w:val="85"/>
          <w:sz w:val="20"/>
        </w:rPr>
        <w:t>receive</w:t>
      </w:r>
      <w:r>
        <w:rPr>
          <w:spacing w:val="-5"/>
          <w:w w:val="85"/>
          <w:sz w:val="20"/>
        </w:rPr>
        <w:t xml:space="preserve"> </w:t>
      </w:r>
      <w:r>
        <w:rPr>
          <w:w w:val="85"/>
          <w:sz w:val="20"/>
        </w:rPr>
        <w:t>low</w:t>
      </w:r>
      <w:r>
        <w:rPr>
          <w:spacing w:val="-5"/>
          <w:w w:val="85"/>
          <w:sz w:val="20"/>
        </w:rPr>
        <w:t xml:space="preserve"> </w:t>
      </w:r>
      <w:r>
        <w:rPr>
          <w:w w:val="85"/>
          <w:sz w:val="20"/>
        </w:rPr>
        <w:t>and</w:t>
      </w:r>
      <w:r>
        <w:rPr>
          <w:spacing w:val="-6"/>
          <w:w w:val="85"/>
          <w:sz w:val="20"/>
        </w:rPr>
        <w:t xml:space="preserve"> </w:t>
      </w:r>
      <w:r>
        <w:rPr>
          <w:w w:val="85"/>
          <w:sz w:val="20"/>
        </w:rPr>
        <w:t>un</w:t>
      </w:r>
      <w:r>
        <w:rPr>
          <w:spacing w:val="-5"/>
          <w:w w:val="85"/>
          <w:sz w:val="20"/>
        </w:rPr>
        <w:t xml:space="preserve"> </w:t>
      </w:r>
      <w:r>
        <w:rPr>
          <w:w w:val="85"/>
          <w:sz w:val="20"/>
        </w:rPr>
        <w:t>reliable</w:t>
      </w:r>
      <w:r>
        <w:rPr>
          <w:spacing w:val="-5"/>
          <w:w w:val="85"/>
          <w:sz w:val="20"/>
        </w:rPr>
        <w:t xml:space="preserve"> </w:t>
      </w:r>
      <w:r>
        <w:rPr>
          <w:w w:val="85"/>
          <w:sz w:val="20"/>
        </w:rPr>
        <w:t>rainfall, those</w:t>
      </w:r>
      <w:r>
        <w:rPr>
          <w:spacing w:val="-6"/>
          <w:w w:val="85"/>
          <w:sz w:val="20"/>
        </w:rPr>
        <w:t xml:space="preserve"> </w:t>
      </w:r>
      <w:r>
        <w:rPr>
          <w:w w:val="85"/>
          <w:sz w:val="20"/>
        </w:rPr>
        <w:t>areas</w:t>
      </w:r>
      <w:r>
        <w:rPr>
          <w:spacing w:val="-5"/>
          <w:w w:val="85"/>
          <w:sz w:val="20"/>
        </w:rPr>
        <w:t xml:space="preserve"> </w:t>
      </w:r>
      <w:r>
        <w:rPr>
          <w:w w:val="85"/>
          <w:sz w:val="20"/>
        </w:rPr>
        <w:t>with</w:t>
      </w:r>
      <w:r>
        <w:rPr>
          <w:spacing w:val="-5"/>
          <w:w w:val="85"/>
          <w:sz w:val="20"/>
        </w:rPr>
        <w:t xml:space="preserve"> </w:t>
      </w:r>
      <w:r>
        <w:rPr>
          <w:w w:val="85"/>
          <w:sz w:val="20"/>
        </w:rPr>
        <w:t>infertile</w:t>
      </w:r>
      <w:r>
        <w:rPr>
          <w:spacing w:val="-6"/>
          <w:w w:val="85"/>
          <w:sz w:val="20"/>
        </w:rPr>
        <w:t xml:space="preserve"> </w:t>
      </w:r>
      <w:r>
        <w:rPr>
          <w:w w:val="85"/>
          <w:sz w:val="20"/>
        </w:rPr>
        <w:t>soils</w:t>
      </w:r>
      <w:r>
        <w:rPr>
          <w:spacing w:val="-5"/>
          <w:w w:val="85"/>
          <w:sz w:val="20"/>
        </w:rPr>
        <w:t xml:space="preserve"> </w:t>
      </w:r>
      <w:r>
        <w:rPr>
          <w:w w:val="85"/>
          <w:sz w:val="20"/>
        </w:rPr>
        <w:t>and</w:t>
      </w:r>
      <w:r>
        <w:rPr>
          <w:spacing w:val="-5"/>
          <w:w w:val="85"/>
          <w:sz w:val="20"/>
        </w:rPr>
        <w:t xml:space="preserve"> </w:t>
      </w:r>
      <w:r>
        <w:rPr>
          <w:w w:val="85"/>
          <w:sz w:val="20"/>
        </w:rPr>
        <w:t>those</w:t>
      </w:r>
      <w:r>
        <w:rPr>
          <w:spacing w:val="-6"/>
          <w:w w:val="85"/>
          <w:sz w:val="20"/>
        </w:rPr>
        <w:t xml:space="preserve"> </w:t>
      </w:r>
      <w:r>
        <w:rPr>
          <w:w w:val="85"/>
          <w:sz w:val="20"/>
        </w:rPr>
        <w:t>infested</w:t>
      </w:r>
      <w:r>
        <w:rPr>
          <w:spacing w:val="-5"/>
          <w:w w:val="85"/>
          <w:sz w:val="20"/>
        </w:rPr>
        <w:t xml:space="preserve"> </w:t>
      </w:r>
      <w:r>
        <w:rPr>
          <w:w w:val="85"/>
          <w:sz w:val="20"/>
        </w:rPr>
        <w:t>with</w:t>
      </w:r>
      <w:r>
        <w:rPr>
          <w:spacing w:val="-5"/>
          <w:w w:val="85"/>
          <w:sz w:val="20"/>
        </w:rPr>
        <w:t xml:space="preserve"> </w:t>
      </w:r>
      <w:r>
        <w:rPr>
          <w:w w:val="85"/>
          <w:sz w:val="20"/>
        </w:rPr>
        <w:t>tsetse</w:t>
      </w:r>
      <w:r>
        <w:rPr>
          <w:spacing w:val="-6"/>
          <w:w w:val="85"/>
          <w:sz w:val="20"/>
        </w:rPr>
        <w:t xml:space="preserve"> </w:t>
      </w:r>
      <w:r>
        <w:rPr>
          <w:w w:val="85"/>
          <w:sz w:val="20"/>
        </w:rPr>
        <w:t>flies</w:t>
      </w:r>
      <w:r>
        <w:rPr>
          <w:spacing w:val="-5"/>
          <w:w w:val="85"/>
          <w:sz w:val="20"/>
        </w:rPr>
        <w:t xml:space="preserve"> </w:t>
      </w:r>
      <w:r>
        <w:rPr>
          <w:w w:val="85"/>
          <w:sz w:val="20"/>
        </w:rPr>
        <w:t>e.g.</w:t>
      </w:r>
      <w:r>
        <w:rPr>
          <w:spacing w:val="-5"/>
          <w:w w:val="85"/>
          <w:sz w:val="20"/>
        </w:rPr>
        <w:t xml:space="preserve"> </w:t>
      </w:r>
      <w:r>
        <w:rPr>
          <w:w w:val="85"/>
          <w:sz w:val="20"/>
        </w:rPr>
        <w:t>Kidepo,</w:t>
      </w:r>
      <w:r>
        <w:rPr>
          <w:spacing w:val="-6"/>
          <w:w w:val="85"/>
          <w:sz w:val="20"/>
        </w:rPr>
        <w:t xml:space="preserve"> </w:t>
      </w:r>
      <w:r>
        <w:rPr>
          <w:w w:val="85"/>
          <w:sz w:val="20"/>
        </w:rPr>
        <w:t>Murchison</w:t>
      </w:r>
      <w:r>
        <w:rPr>
          <w:spacing w:val="-5"/>
          <w:w w:val="85"/>
          <w:sz w:val="20"/>
        </w:rPr>
        <w:t xml:space="preserve"> </w:t>
      </w:r>
      <w:r>
        <w:rPr>
          <w:w w:val="85"/>
          <w:sz w:val="20"/>
        </w:rPr>
        <w:t>falls</w:t>
      </w:r>
      <w:r>
        <w:rPr>
          <w:spacing w:val="-5"/>
          <w:w w:val="85"/>
          <w:sz w:val="20"/>
        </w:rPr>
        <w:t xml:space="preserve"> </w:t>
      </w:r>
      <w:r>
        <w:rPr>
          <w:w w:val="85"/>
          <w:sz w:val="20"/>
        </w:rPr>
        <w:t>and</w:t>
      </w:r>
      <w:r>
        <w:rPr>
          <w:spacing w:val="-5"/>
          <w:w w:val="85"/>
          <w:sz w:val="20"/>
        </w:rPr>
        <w:t xml:space="preserve"> </w:t>
      </w:r>
      <w:r>
        <w:rPr>
          <w:w w:val="85"/>
          <w:sz w:val="20"/>
        </w:rPr>
        <w:t>lake</w:t>
      </w:r>
      <w:r>
        <w:rPr>
          <w:spacing w:val="-6"/>
          <w:w w:val="85"/>
          <w:sz w:val="20"/>
        </w:rPr>
        <w:t xml:space="preserve"> </w:t>
      </w:r>
      <w:r>
        <w:rPr>
          <w:w w:val="85"/>
          <w:sz w:val="20"/>
        </w:rPr>
        <w:t>Mburo</w:t>
      </w:r>
      <w:r>
        <w:rPr>
          <w:spacing w:val="-5"/>
          <w:w w:val="85"/>
          <w:sz w:val="20"/>
        </w:rPr>
        <w:t xml:space="preserve"> </w:t>
      </w:r>
      <w:r>
        <w:rPr>
          <w:w w:val="85"/>
          <w:sz w:val="20"/>
        </w:rPr>
        <w:t>areas</w:t>
      </w:r>
      <w:r>
        <w:rPr>
          <w:spacing w:val="-5"/>
          <w:w w:val="85"/>
          <w:sz w:val="20"/>
        </w:rPr>
        <w:t xml:space="preserve"> </w:t>
      </w:r>
      <w:r>
        <w:rPr>
          <w:w w:val="85"/>
          <w:sz w:val="20"/>
        </w:rPr>
        <w:t>were</w:t>
      </w:r>
      <w:r>
        <w:rPr>
          <w:spacing w:val="-4"/>
          <w:w w:val="85"/>
          <w:sz w:val="20"/>
        </w:rPr>
        <w:t xml:space="preserve"> </w:t>
      </w:r>
      <w:r>
        <w:rPr>
          <w:w w:val="85"/>
          <w:sz w:val="20"/>
        </w:rPr>
        <w:t>inhabitable</w:t>
      </w:r>
      <w:r>
        <w:rPr>
          <w:spacing w:val="-4"/>
          <w:w w:val="85"/>
          <w:sz w:val="20"/>
        </w:rPr>
        <w:t xml:space="preserve"> </w:t>
      </w:r>
      <w:r>
        <w:rPr>
          <w:w w:val="85"/>
          <w:sz w:val="20"/>
        </w:rPr>
        <w:t>but</w:t>
      </w:r>
      <w:r>
        <w:rPr>
          <w:spacing w:val="-6"/>
          <w:w w:val="85"/>
          <w:sz w:val="20"/>
        </w:rPr>
        <w:t xml:space="preserve"> </w:t>
      </w:r>
      <w:r>
        <w:rPr>
          <w:w w:val="85"/>
          <w:sz w:val="20"/>
        </w:rPr>
        <w:t>have</w:t>
      </w:r>
      <w:r>
        <w:rPr>
          <w:spacing w:val="-5"/>
          <w:w w:val="85"/>
          <w:sz w:val="20"/>
        </w:rPr>
        <w:t xml:space="preserve"> </w:t>
      </w:r>
      <w:r>
        <w:rPr>
          <w:w w:val="85"/>
          <w:sz w:val="20"/>
        </w:rPr>
        <w:t>been put</w:t>
      </w:r>
      <w:r>
        <w:rPr>
          <w:spacing w:val="-2"/>
          <w:w w:val="85"/>
          <w:sz w:val="20"/>
        </w:rPr>
        <w:t xml:space="preserve"> </w:t>
      </w:r>
      <w:r>
        <w:rPr>
          <w:w w:val="85"/>
          <w:sz w:val="20"/>
        </w:rPr>
        <w:t>into</w:t>
      </w:r>
      <w:r>
        <w:rPr>
          <w:spacing w:val="-2"/>
          <w:w w:val="85"/>
          <w:sz w:val="20"/>
        </w:rPr>
        <w:t xml:space="preserve"> </w:t>
      </w:r>
      <w:r>
        <w:rPr>
          <w:w w:val="85"/>
          <w:sz w:val="20"/>
        </w:rPr>
        <w:t>economic</w:t>
      </w:r>
      <w:r>
        <w:rPr>
          <w:spacing w:val="-2"/>
          <w:w w:val="85"/>
          <w:sz w:val="20"/>
        </w:rPr>
        <w:t xml:space="preserve"> </w:t>
      </w:r>
      <w:r>
        <w:rPr>
          <w:w w:val="85"/>
          <w:sz w:val="20"/>
        </w:rPr>
        <w:t>use</w:t>
      </w:r>
      <w:r>
        <w:rPr>
          <w:spacing w:val="-2"/>
          <w:w w:val="85"/>
          <w:sz w:val="20"/>
        </w:rPr>
        <w:t xml:space="preserve"> </w:t>
      </w:r>
      <w:r>
        <w:rPr>
          <w:w w:val="85"/>
          <w:sz w:val="20"/>
        </w:rPr>
        <w:t>by</w:t>
      </w:r>
      <w:r>
        <w:rPr>
          <w:spacing w:val="-2"/>
          <w:w w:val="85"/>
          <w:sz w:val="20"/>
        </w:rPr>
        <w:t xml:space="preserve"> </w:t>
      </w:r>
      <w:r>
        <w:rPr>
          <w:w w:val="85"/>
          <w:sz w:val="20"/>
        </w:rPr>
        <w:t>gazatting</w:t>
      </w:r>
      <w:r>
        <w:rPr>
          <w:spacing w:val="-2"/>
          <w:w w:val="85"/>
          <w:sz w:val="20"/>
        </w:rPr>
        <w:t xml:space="preserve"> </w:t>
      </w:r>
      <w:r>
        <w:rPr>
          <w:w w:val="85"/>
          <w:sz w:val="20"/>
        </w:rPr>
        <w:t>them</w:t>
      </w:r>
      <w:r>
        <w:rPr>
          <w:spacing w:val="-2"/>
          <w:w w:val="85"/>
          <w:sz w:val="20"/>
        </w:rPr>
        <w:t xml:space="preserve"> </w:t>
      </w:r>
      <w:r>
        <w:rPr>
          <w:w w:val="85"/>
          <w:sz w:val="20"/>
        </w:rPr>
        <w:t>as</w:t>
      </w:r>
      <w:r>
        <w:rPr>
          <w:spacing w:val="-2"/>
          <w:w w:val="85"/>
          <w:sz w:val="20"/>
        </w:rPr>
        <w:t xml:space="preserve"> </w:t>
      </w:r>
      <w:r>
        <w:rPr>
          <w:w w:val="85"/>
          <w:sz w:val="20"/>
        </w:rPr>
        <w:t>national</w:t>
      </w:r>
      <w:r>
        <w:rPr>
          <w:spacing w:val="-2"/>
          <w:w w:val="85"/>
          <w:sz w:val="20"/>
        </w:rPr>
        <w:t xml:space="preserve"> </w:t>
      </w:r>
      <w:r>
        <w:rPr>
          <w:w w:val="85"/>
          <w:sz w:val="20"/>
        </w:rPr>
        <w:t>parks.</w:t>
      </w:r>
    </w:p>
    <w:p w:rsidR="00E5575B" w:rsidRDefault="00D512E5">
      <w:pPr>
        <w:pStyle w:val="ListParagraph"/>
        <w:numPr>
          <w:ilvl w:val="0"/>
          <w:numId w:val="74"/>
        </w:numPr>
        <w:tabs>
          <w:tab w:val="left" w:pos="833"/>
        </w:tabs>
        <w:spacing w:line="242" w:lineRule="auto"/>
        <w:ind w:right="714" w:firstLine="0"/>
        <w:rPr>
          <w:sz w:val="20"/>
        </w:rPr>
      </w:pPr>
      <w:r>
        <w:rPr>
          <w:w w:val="80"/>
          <w:sz w:val="20"/>
        </w:rPr>
        <w:t>National parks and game reserves have helped in the protection, preservation and conservation of the environment and</w:t>
      </w:r>
      <w:r>
        <w:rPr>
          <w:sz w:val="20"/>
        </w:rPr>
        <w:t xml:space="preserve"> </w:t>
      </w:r>
      <w:r>
        <w:rPr>
          <w:w w:val="80"/>
          <w:sz w:val="20"/>
        </w:rPr>
        <w:t>Eco-system generally like forests</w:t>
      </w:r>
      <w:r>
        <w:rPr>
          <w:sz w:val="20"/>
        </w:rPr>
        <w:t xml:space="preserve"> </w:t>
      </w:r>
      <w:r>
        <w:rPr>
          <w:w w:val="80"/>
          <w:sz w:val="20"/>
        </w:rPr>
        <w:t>which</w:t>
      </w:r>
      <w:r>
        <w:rPr>
          <w:sz w:val="20"/>
        </w:rPr>
        <w:t xml:space="preserve"> </w:t>
      </w:r>
      <w:r>
        <w:rPr>
          <w:w w:val="80"/>
          <w:sz w:val="20"/>
        </w:rPr>
        <w:t>are</w:t>
      </w:r>
      <w:r>
        <w:rPr>
          <w:sz w:val="20"/>
        </w:rPr>
        <w:t xml:space="preserve"> </w:t>
      </w:r>
      <w:r>
        <w:rPr>
          <w:w w:val="80"/>
          <w:sz w:val="20"/>
        </w:rPr>
        <w:t>not</w:t>
      </w:r>
      <w:r>
        <w:rPr>
          <w:sz w:val="20"/>
        </w:rPr>
        <w:t xml:space="preserve"> </w:t>
      </w:r>
      <w:r>
        <w:rPr>
          <w:w w:val="80"/>
          <w:sz w:val="20"/>
        </w:rPr>
        <w:t>tempered</w:t>
      </w:r>
      <w:r>
        <w:rPr>
          <w:sz w:val="20"/>
        </w:rPr>
        <w:t xml:space="preserve"> </w:t>
      </w:r>
      <w:r>
        <w:rPr>
          <w:w w:val="80"/>
          <w:sz w:val="20"/>
        </w:rPr>
        <w:t>with</w:t>
      </w:r>
      <w:r>
        <w:rPr>
          <w:sz w:val="20"/>
        </w:rPr>
        <w:t xml:space="preserve"> </w:t>
      </w:r>
      <w:r>
        <w:rPr>
          <w:w w:val="80"/>
          <w:sz w:val="20"/>
        </w:rPr>
        <w:t>because</w:t>
      </w:r>
      <w:r>
        <w:rPr>
          <w:sz w:val="20"/>
        </w:rPr>
        <w:t xml:space="preserve"> </w:t>
      </w:r>
      <w:r>
        <w:rPr>
          <w:w w:val="80"/>
          <w:sz w:val="20"/>
        </w:rPr>
        <w:t>they</w:t>
      </w:r>
      <w:r>
        <w:rPr>
          <w:sz w:val="20"/>
        </w:rPr>
        <w:t xml:space="preserve"> </w:t>
      </w:r>
      <w:r>
        <w:rPr>
          <w:w w:val="80"/>
          <w:sz w:val="20"/>
        </w:rPr>
        <w:t>reduce</w:t>
      </w:r>
      <w:r>
        <w:rPr>
          <w:sz w:val="20"/>
        </w:rPr>
        <w:t xml:space="preserve"> </w:t>
      </w:r>
      <w:r>
        <w:rPr>
          <w:w w:val="80"/>
          <w:sz w:val="20"/>
        </w:rPr>
        <w:t>soil</w:t>
      </w:r>
      <w:r>
        <w:rPr>
          <w:sz w:val="20"/>
        </w:rPr>
        <w:t xml:space="preserve"> </w:t>
      </w:r>
      <w:r>
        <w:rPr>
          <w:w w:val="80"/>
          <w:sz w:val="20"/>
        </w:rPr>
        <w:t>erosion,</w:t>
      </w:r>
      <w:r>
        <w:rPr>
          <w:sz w:val="20"/>
        </w:rPr>
        <w:t xml:space="preserve"> </w:t>
      </w:r>
      <w:r>
        <w:rPr>
          <w:w w:val="80"/>
          <w:sz w:val="20"/>
        </w:rPr>
        <w:t>land</w:t>
      </w:r>
      <w:r>
        <w:rPr>
          <w:sz w:val="20"/>
        </w:rPr>
        <w:t xml:space="preserve"> </w:t>
      </w:r>
      <w:r>
        <w:rPr>
          <w:w w:val="80"/>
          <w:sz w:val="20"/>
        </w:rPr>
        <w:t>slides</w:t>
      </w:r>
      <w:r>
        <w:rPr>
          <w:sz w:val="20"/>
        </w:rPr>
        <w:t xml:space="preserve"> </w:t>
      </w:r>
      <w:r>
        <w:rPr>
          <w:w w:val="80"/>
          <w:sz w:val="20"/>
        </w:rPr>
        <w:t>on</w:t>
      </w:r>
      <w:r>
        <w:rPr>
          <w:sz w:val="20"/>
        </w:rPr>
        <w:t xml:space="preserve"> </w:t>
      </w:r>
      <w:r>
        <w:rPr>
          <w:w w:val="80"/>
          <w:sz w:val="20"/>
        </w:rPr>
        <w:t>mountain</w:t>
      </w:r>
      <w:r>
        <w:rPr>
          <w:sz w:val="20"/>
        </w:rPr>
        <w:t xml:space="preserve"> </w:t>
      </w:r>
      <w:r>
        <w:rPr>
          <w:w w:val="80"/>
          <w:sz w:val="20"/>
        </w:rPr>
        <w:t>slopes</w:t>
      </w:r>
      <w:r>
        <w:rPr>
          <w:sz w:val="20"/>
        </w:rPr>
        <w:t xml:space="preserve"> </w:t>
      </w:r>
      <w:r>
        <w:rPr>
          <w:w w:val="80"/>
          <w:sz w:val="20"/>
        </w:rPr>
        <w:t>and</w:t>
      </w:r>
      <w:r>
        <w:rPr>
          <w:sz w:val="20"/>
        </w:rPr>
        <w:t xml:space="preserve"> </w:t>
      </w:r>
      <w:r>
        <w:rPr>
          <w:w w:val="80"/>
          <w:sz w:val="20"/>
        </w:rPr>
        <w:t>climatic</w:t>
      </w:r>
      <w:r>
        <w:rPr>
          <w:sz w:val="20"/>
        </w:rPr>
        <w:t xml:space="preserve"> </w:t>
      </w:r>
      <w:r>
        <w:rPr>
          <w:w w:val="80"/>
          <w:sz w:val="20"/>
        </w:rPr>
        <w:t>changes.</w:t>
      </w:r>
      <w:r>
        <w:rPr>
          <w:sz w:val="20"/>
        </w:rPr>
        <w:t xml:space="preserve"> </w:t>
      </w:r>
      <w:r>
        <w:rPr>
          <w:w w:val="80"/>
          <w:sz w:val="20"/>
        </w:rPr>
        <w:t>The</w:t>
      </w:r>
      <w:r>
        <w:rPr>
          <w:sz w:val="20"/>
        </w:rPr>
        <w:t xml:space="preserve"> </w:t>
      </w:r>
      <w:r>
        <w:rPr>
          <w:w w:val="80"/>
          <w:sz w:val="20"/>
        </w:rPr>
        <w:t>gazatted</w:t>
      </w:r>
      <w:r>
        <w:rPr>
          <w:sz w:val="20"/>
        </w:rPr>
        <w:t xml:space="preserve"> </w:t>
      </w:r>
      <w:r>
        <w:rPr>
          <w:w w:val="80"/>
          <w:sz w:val="20"/>
        </w:rPr>
        <w:t>forests</w:t>
      </w:r>
      <w:r>
        <w:rPr>
          <w:sz w:val="20"/>
        </w:rPr>
        <w:t xml:space="preserve"> </w:t>
      </w:r>
      <w:r>
        <w:rPr>
          <w:w w:val="80"/>
          <w:sz w:val="20"/>
        </w:rPr>
        <w:t xml:space="preserve">such </w:t>
      </w:r>
      <w:r>
        <w:rPr>
          <w:w w:val="85"/>
          <w:sz w:val="20"/>
        </w:rPr>
        <w:t>as</w:t>
      </w:r>
      <w:r>
        <w:rPr>
          <w:spacing w:val="-4"/>
          <w:w w:val="85"/>
          <w:sz w:val="20"/>
        </w:rPr>
        <w:t xml:space="preserve"> </w:t>
      </w:r>
      <w:r>
        <w:rPr>
          <w:w w:val="85"/>
          <w:sz w:val="20"/>
        </w:rPr>
        <w:t>Mabira</w:t>
      </w:r>
      <w:r>
        <w:rPr>
          <w:spacing w:val="-4"/>
          <w:w w:val="85"/>
          <w:sz w:val="20"/>
        </w:rPr>
        <w:t xml:space="preserve"> </w:t>
      </w:r>
      <w:r>
        <w:rPr>
          <w:w w:val="85"/>
          <w:sz w:val="20"/>
        </w:rPr>
        <w:t>and</w:t>
      </w:r>
      <w:r>
        <w:rPr>
          <w:spacing w:val="-2"/>
          <w:w w:val="85"/>
          <w:sz w:val="20"/>
        </w:rPr>
        <w:t xml:space="preserve"> </w:t>
      </w:r>
      <w:r>
        <w:rPr>
          <w:w w:val="85"/>
          <w:sz w:val="20"/>
        </w:rPr>
        <w:t>Semliki</w:t>
      </w:r>
      <w:r>
        <w:rPr>
          <w:spacing w:val="-4"/>
          <w:w w:val="85"/>
          <w:sz w:val="20"/>
        </w:rPr>
        <w:t xml:space="preserve"> </w:t>
      </w:r>
      <w:r>
        <w:rPr>
          <w:w w:val="85"/>
          <w:sz w:val="20"/>
        </w:rPr>
        <w:t>have</w:t>
      </w:r>
      <w:r>
        <w:rPr>
          <w:spacing w:val="-3"/>
          <w:w w:val="85"/>
          <w:sz w:val="20"/>
        </w:rPr>
        <w:t xml:space="preserve"> </w:t>
      </w:r>
      <w:r>
        <w:rPr>
          <w:w w:val="85"/>
          <w:sz w:val="20"/>
        </w:rPr>
        <w:t>also</w:t>
      </w:r>
      <w:r>
        <w:rPr>
          <w:spacing w:val="-3"/>
          <w:w w:val="85"/>
          <w:sz w:val="20"/>
        </w:rPr>
        <w:t xml:space="preserve"> </w:t>
      </w:r>
      <w:r>
        <w:rPr>
          <w:w w:val="85"/>
          <w:sz w:val="20"/>
        </w:rPr>
        <w:t>protected</w:t>
      </w:r>
      <w:r>
        <w:rPr>
          <w:spacing w:val="-4"/>
          <w:w w:val="85"/>
          <w:sz w:val="20"/>
        </w:rPr>
        <w:t xml:space="preserve"> </w:t>
      </w:r>
      <w:r>
        <w:rPr>
          <w:w w:val="85"/>
          <w:sz w:val="20"/>
        </w:rPr>
        <w:t>the</w:t>
      </w:r>
      <w:r>
        <w:rPr>
          <w:spacing w:val="-2"/>
          <w:w w:val="85"/>
          <w:sz w:val="20"/>
        </w:rPr>
        <w:t xml:space="preserve"> </w:t>
      </w:r>
      <w:r>
        <w:rPr>
          <w:w w:val="85"/>
          <w:sz w:val="20"/>
        </w:rPr>
        <w:t>water</w:t>
      </w:r>
      <w:r>
        <w:rPr>
          <w:spacing w:val="-4"/>
          <w:w w:val="85"/>
          <w:sz w:val="20"/>
        </w:rPr>
        <w:t xml:space="preserve"> </w:t>
      </w:r>
      <w:r>
        <w:rPr>
          <w:w w:val="85"/>
          <w:sz w:val="20"/>
        </w:rPr>
        <w:t>catchment</w:t>
      </w:r>
      <w:r>
        <w:rPr>
          <w:spacing w:val="-3"/>
          <w:w w:val="85"/>
          <w:sz w:val="20"/>
        </w:rPr>
        <w:t xml:space="preserve"> </w:t>
      </w:r>
      <w:r>
        <w:rPr>
          <w:w w:val="85"/>
          <w:sz w:val="20"/>
        </w:rPr>
        <w:t>areas</w:t>
      </w:r>
      <w:r>
        <w:rPr>
          <w:spacing w:val="-4"/>
          <w:w w:val="85"/>
          <w:sz w:val="20"/>
        </w:rPr>
        <w:t xml:space="preserve"> </w:t>
      </w:r>
      <w:r>
        <w:rPr>
          <w:w w:val="85"/>
          <w:sz w:val="20"/>
        </w:rPr>
        <w:t>since</w:t>
      </w:r>
      <w:r>
        <w:rPr>
          <w:spacing w:val="-4"/>
          <w:w w:val="85"/>
          <w:sz w:val="20"/>
        </w:rPr>
        <w:t xml:space="preserve"> </w:t>
      </w:r>
      <w:r>
        <w:rPr>
          <w:w w:val="85"/>
          <w:sz w:val="20"/>
        </w:rPr>
        <w:t>forests</w:t>
      </w:r>
      <w:r>
        <w:rPr>
          <w:spacing w:val="-4"/>
          <w:w w:val="85"/>
          <w:sz w:val="20"/>
        </w:rPr>
        <w:t xml:space="preserve"> </w:t>
      </w:r>
      <w:r>
        <w:rPr>
          <w:w w:val="85"/>
          <w:sz w:val="20"/>
        </w:rPr>
        <w:t>owe</w:t>
      </w:r>
      <w:r>
        <w:rPr>
          <w:spacing w:val="-3"/>
          <w:w w:val="85"/>
          <w:sz w:val="20"/>
        </w:rPr>
        <w:t xml:space="preserve"> </w:t>
      </w:r>
      <w:r>
        <w:rPr>
          <w:w w:val="85"/>
          <w:sz w:val="20"/>
        </w:rPr>
        <w:t>origins</w:t>
      </w:r>
      <w:r>
        <w:rPr>
          <w:spacing w:val="-3"/>
          <w:w w:val="85"/>
          <w:sz w:val="20"/>
        </w:rPr>
        <w:t xml:space="preserve"> </w:t>
      </w:r>
      <w:r>
        <w:rPr>
          <w:w w:val="85"/>
          <w:sz w:val="20"/>
        </w:rPr>
        <w:t>of</w:t>
      </w:r>
      <w:r>
        <w:rPr>
          <w:spacing w:val="-2"/>
          <w:w w:val="85"/>
          <w:sz w:val="20"/>
        </w:rPr>
        <w:t xml:space="preserve"> </w:t>
      </w:r>
      <w:r>
        <w:rPr>
          <w:w w:val="85"/>
          <w:sz w:val="20"/>
        </w:rPr>
        <w:t>some</w:t>
      </w:r>
      <w:r>
        <w:rPr>
          <w:spacing w:val="-4"/>
          <w:w w:val="85"/>
          <w:sz w:val="20"/>
        </w:rPr>
        <w:t xml:space="preserve"> </w:t>
      </w:r>
      <w:r>
        <w:rPr>
          <w:w w:val="85"/>
          <w:sz w:val="20"/>
        </w:rPr>
        <w:t>rivers</w:t>
      </w:r>
      <w:r>
        <w:rPr>
          <w:spacing w:val="-3"/>
          <w:w w:val="85"/>
          <w:sz w:val="20"/>
        </w:rPr>
        <w:t xml:space="preserve"> </w:t>
      </w:r>
      <w:r>
        <w:rPr>
          <w:w w:val="85"/>
          <w:sz w:val="20"/>
        </w:rPr>
        <w:t>such</w:t>
      </w:r>
      <w:r>
        <w:rPr>
          <w:spacing w:val="-4"/>
          <w:w w:val="85"/>
          <w:sz w:val="20"/>
        </w:rPr>
        <w:t xml:space="preserve"> </w:t>
      </w:r>
      <w:r>
        <w:rPr>
          <w:w w:val="85"/>
          <w:sz w:val="20"/>
        </w:rPr>
        <w:t>as</w:t>
      </w:r>
      <w:r>
        <w:rPr>
          <w:spacing w:val="-4"/>
          <w:w w:val="85"/>
          <w:sz w:val="20"/>
        </w:rPr>
        <w:t xml:space="preserve"> </w:t>
      </w:r>
      <w:r>
        <w:rPr>
          <w:w w:val="85"/>
          <w:sz w:val="20"/>
        </w:rPr>
        <w:t>R.</w:t>
      </w:r>
      <w:r>
        <w:rPr>
          <w:spacing w:val="-3"/>
          <w:w w:val="85"/>
          <w:sz w:val="20"/>
        </w:rPr>
        <w:t xml:space="preserve"> </w:t>
      </w:r>
      <w:r>
        <w:rPr>
          <w:w w:val="85"/>
          <w:sz w:val="20"/>
        </w:rPr>
        <w:t>Musamya</w:t>
      </w:r>
      <w:r>
        <w:rPr>
          <w:spacing w:val="-4"/>
          <w:w w:val="85"/>
          <w:sz w:val="20"/>
        </w:rPr>
        <w:t xml:space="preserve"> </w:t>
      </w:r>
      <w:r>
        <w:rPr>
          <w:w w:val="85"/>
          <w:sz w:val="20"/>
        </w:rPr>
        <w:t>and</w:t>
      </w:r>
      <w:r>
        <w:rPr>
          <w:spacing w:val="-4"/>
          <w:w w:val="85"/>
          <w:sz w:val="20"/>
        </w:rPr>
        <w:t xml:space="preserve"> </w:t>
      </w:r>
      <w:r>
        <w:rPr>
          <w:w w:val="85"/>
          <w:sz w:val="20"/>
        </w:rPr>
        <w:t>R.</w:t>
      </w:r>
      <w:r>
        <w:rPr>
          <w:spacing w:val="-3"/>
          <w:w w:val="85"/>
          <w:sz w:val="20"/>
        </w:rPr>
        <w:t xml:space="preserve"> </w:t>
      </w:r>
      <w:r>
        <w:rPr>
          <w:w w:val="85"/>
          <w:sz w:val="20"/>
        </w:rPr>
        <w:t xml:space="preserve">Semliki </w:t>
      </w:r>
      <w:r>
        <w:rPr>
          <w:spacing w:val="-2"/>
          <w:w w:val="80"/>
          <w:sz w:val="20"/>
        </w:rPr>
        <w:t>respectively.</w:t>
      </w:r>
      <w:r>
        <w:rPr>
          <w:spacing w:val="-3"/>
          <w:sz w:val="20"/>
        </w:rPr>
        <w:t xml:space="preserve"> </w:t>
      </w:r>
      <w:r>
        <w:rPr>
          <w:spacing w:val="-2"/>
          <w:w w:val="80"/>
          <w:sz w:val="20"/>
        </w:rPr>
        <w:t>Chimpanzees and mount</w:t>
      </w:r>
      <w:r>
        <w:rPr>
          <w:sz w:val="20"/>
        </w:rPr>
        <w:t xml:space="preserve"> </w:t>
      </w:r>
      <w:r>
        <w:rPr>
          <w:spacing w:val="-2"/>
          <w:w w:val="80"/>
          <w:sz w:val="20"/>
        </w:rPr>
        <w:t>Gorillas</w:t>
      </w:r>
      <w:r>
        <w:rPr>
          <w:spacing w:val="-1"/>
          <w:sz w:val="20"/>
        </w:rPr>
        <w:t xml:space="preserve"> </w:t>
      </w:r>
      <w:r>
        <w:rPr>
          <w:spacing w:val="-2"/>
          <w:w w:val="80"/>
          <w:sz w:val="20"/>
        </w:rPr>
        <w:t>are</w:t>
      </w:r>
      <w:r>
        <w:rPr>
          <w:sz w:val="20"/>
        </w:rPr>
        <w:t xml:space="preserve"> </w:t>
      </w:r>
      <w:r>
        <w:rPr>
          <w:spacing w:val="-2"/>
          <w:w w:val="80"/>
          <w:sz w:val="20"/>
        </w:rPr>
        <w:t>conserved</w:t>
      </w:r>
      <w:r>
        <w:rPr>
          <w:sz w:val="20"/>
        </w:rPr>
        <w:t xml:space="preserve"> </w:t>
      </w:r>
      <w:r>
        <w:rPr>
          <w:spacing w:val="-2"/>
          <w:w w:val="80"/>
          <w:sz w:val="20"/>
        </w:rPr>
        <w:t>in</w:t>
      </w:r>
      <w:r>
        <w:rPr>
          <w:sz w:val="20"/>
        </w:rPr>
        <w:t xml:space="preserve"> </w:t>
      </w:r>
      <w:r>
        <w:rPr>
          <w:spacing w:val="-2"/>
          <w:w w:val="80"/>
          <w:sz w:val="20"/>
        </w:rPr>
        <w:t>Mgahinga</w:t>
      </w:r>
      <w:r>
        <w:rPr>
          <w:spacing w:val="-7"/>
          <w:w w:val="80"/>
          <w:sz w:val="20"/>
        </w:rPr>
        <w:t xml:space="preserve"> </w:t>
      </w:r>
      <w:r>
        <w:rPr>
          <w:spacing w:val="-2"/>
          <w:w w:val="80"/>
          <w:sz w:val="20"/>
        </w:rPr>
        <w:t>and</w:t>
      </w:r>
      <w:r>
        <w:rPr>
          <w:spacing w:val="-4"/>
          <w:w w:val="80"/>
          <w:sz w:val="20"/>
        </w:rPr>
        <w:t xml:space="preserve"> </w:t>
      </w:r>
      <w:r>
        <w:rPr>
          <w:spacing w:val="-2"/>
          <w:w w:val="80"/>
          <w:sz w:val="20"/>
        </w:rPr>
        <w:t>Bwindi</w:t>
      </w:r>
      <w:r>
        <w:rPr>
          <w:spacing w:val="-11"/>
          <w:w w:val="80"/>
          <w:sz w:val="20"/>
        </w:rPr>
        <w:t xml:space="preserve"> </w:t>
      </w:r>
      <w:r>
        <w:rPr>
          <w:spacing w:val="-2"/>
          <w:w w:val="80"/>
          <w:sz w:val="20"/>
        </w:rPr>
        <w:t>national</w:t>
      </w:r>
      <w:r>
        <w:rPr>
          <w:spacing w:val="-8"/>
          <w:w w:val="80"/>
          <w:sz w:val="20"/>
        </w:rPr>
        <w:t xml:space="preserve"> </w:t>
      </w:r>
      <w:r>
        <w:rPr>
          <w:spacing w:val="-2"/>
          <w:w w:val="80"/>
          <w:sz w:val="20"/>
        </w:rPr>
        <w:t>parks.</w:t>
      </w:r>
    </w:p>
    <w:p w:rsidR="00E5575B" w:rsidRDefault="00D512E5">
      <w:pPr>
        <w:pStyle w:val="ListParagraph"/>
        <w:numPr>
          <w:ilvl w:val="0"/>
          <w:numId w:val="74"/>
        </w:numPr>
        <w:tabs>
          <w:tab w:val="left" w:pos="833"/>
        </w:tabs>
        <w:spacing w:line="242" w:lineRule="auto"/>
        <w:ind w:right="710" w:firstLine="0"/>
        <w:rPr>
          <w:sz w:val="20"/>
        </w:rPr>
      </w:pPr>
      <w:r>
        <w:rPr>
          <w:w w:val="80"/>
          <w:sz w:val="20"/>
        </w:rPr>
        <w:t>Tourism</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in</w:t>
      </w:r>
      <w:r>
        <w:rPr>
          <w:sz w:val="20"/>
        </w:rPr>
        <w:t xml:space="preserve"> </w:t>
      </w:r>
      <w:r>
        <w:rPr>
          <w:w w:val="80"/>
          <w:sz w:val="20"/>
        </w:rPr>
        <w:t>particular</w:t>
      </w:r>
      <w:r>
        <w:rPr>
          <w:sz w:val="20"/>
        </w:rPr>
        <w:t xml:space="preserve"> </w:t>
      </w:r>
      <w:r>
        <w:rPr>
          <w:w w:val="80"/>
          <w:sz w:val="20"/>
        </w:rPr>
        <w:t>has</w:t>
      </w:r>
      <w:r>
        <w:rPr>
          <w:sz w:val="20"/>
        </w:rPr>
        <w:t xml:space="preserve"> </w:t>
      </w:r>
      <w:r>
        <w:rPr>
          <w:w w:val="80"/>
          <w:sz w:val="20"/>
        </w:rPr>
        <w:t>created</w:t>
      </w:r>
      <w:r>
        <w:rPr>
          <w:sz w:val="20"/>
        </w:rPr>
        <w:t xml:space="preserve"> </w:t>
      </w:r>
      <w:r>
        <w:rPr>
          <w:w w:val="80"/>
          <w:sz w:val="20"/>
        </w:rPr>
        <w:t>friendship</w:t>
      </w:r>
      <w:r>
        <w:rPr>
          <w:sz w:val="20"/>
        </w:rPr>
        <w:t xml:space="preserve"> </w:t>
      </w:r>
      <w:r>
        <w:rPr>
          <w:w w:val="80"/>
          <w:sz w:val="20"/>
        </w:rPr>
        <w:t>among</w:t>
      </w:r>
      <w:r>
        <w:rPr>
          <w:sz w:val="20"/>
        </w:rPr>
        <w:t xml:space="preserve"> </w:t>
      </w:r>
      <w:r>
        <w:rPr>
          <w:w w:val="80"/>
          <w:sz w:val="20"/>
        </w:rPr>
        <w:t>the</w:t>
      </w:r>
      <w:r>
        <w:rPr>
          <w:sz w:val="20"/>
        </w:rPr>
        <w:t xml:space="preserve"> </w:t>
      </w:r>
      <w:r>
        <w:rPr>
          <w:w w:val="80"/>
          <w:sz w:val="20"/>
        </w:rPr>
        <w:t>nations</w:t>
      </w:r>
      <w:r>
        <w:rPr>
          <w:sz w:val="20"/>
        </w:rPr>
        <w:t xml:space="preserve"> </w:t>
      </w:r>
      <w:r>
        <w:rPr>
          <w:w w:val="80"/>
          <w:sz w:val="20"/>
        </w:rPr>
        <w:t>from</w:t>
      </w:r>
      <w:r>
        <w:rPr>
          <w:sz w:val="20"/>
        </w:rPr>
        <w:t xml:space="preserve"> </w:t>
      </w:r>
      <w:r>
        <w:rPr>
          <w:w w:val="80"/>
          <w:sz w:val="20"/>
        </w:rPr>
        <w:t>which</w:t>
      </w:r>
      <w:r>
        <w:rPr>
          <w:sz w:val="20"/>
        </w:rPr>
        <w:t xml:space="preserve"> </w:t>
      </w:r>
      <w:r>
        <w:rPr>
          <w:w w:val="80"/>
          <w:sz w:val="20"/>
        </w:rPr>
        <w:t>the</w:t>
      </w:r>
      <w:r>
        <w:rPr>
          <w:sz w:val="20"/>
        </w:rPr>
        <w:t xml:space="preserve"> </w:t>
      </w:r>
      <w:r>
        <w:rPr>
          <w:w w:val="80"/>
          <w:sz w:val="20"/>
        </w:rPr>
        <w:t>tourists</w:t>
      </w:r>
      <w:r>
        <w:rPr>
          <w:sz w:val="20"/>
        </w:rPr>
        <w:t xml:space="preserve"> </w:t>
      </w:r>
      <w:r>
        <w:rPr>
          <w:w w:val="80"/>
          <w:sz w:val="20"/>
        </w:rPr>
        <w:t>come</w:t>
      </w:r>
      <w:r>
        <w:rPr>
          <w:sz w:val="20"/>
        </w:rPr>
        <w:t xml:space="preserve"> </w:t>
      </w:r>
      <w:r>
        <w:rPr>
          <w:w w:val="80"/>
          <w:sz w:val="20"/>
        </w:rPr>
        <w:t>from</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later</w:t>
      </w:r>
      <w:r>
        <w:rPr>
          <w:sz w:val="20"/>
        </w:rPr>
        <w:t xml:space="preserve"> </w:t>
      </w:r>
      <w:r>
        <w:rPr>
          <w:w w:val="80"/>
          <w:sz w:val="20"/>
        </w:rPr>
        <w:t>attracted</w:t>
      </w:r>
      <w:r>
        <w:rPr>
          <w:sz w:val="20"/>
        </w:rPr>
        <w:t xml:space="preserve"> </w:t>
      </w:r>
      <w:r>
        <w:rPr>
          <w:w w:val="80"/>
          <w:sz w:val="20"/>
        </w:rPr>
        <w:t>foreign</w:t>
      </w:r>
      <w:r>
        <w:rPr>
          <w:sz w:val="20"/>
        </w:rPr>
        <w:t xml:space="preserve"> </w:t>
      </w:r>
      <w:r>
        <w:rPr>
          <w:w w:val="80"/>
          <w:sz w:val="20"/>
        </w:rPr>
        <w:t>aid and grants necessary for economic developments.</w:t>
      </w:r>
      <w:r>
        <w:rPr>
          <w:sz w:val="20"/>
        </w:rPr>
        <w:t xml:space="preserve"> </w:t>
      </w:r>
      <w:r>
        <w:rPr>
          <w:w w:val="80"/>
          <w:sz w:val="20"/>
        </w:rPr>
        <w:t>Most</w:t>
      </w:r>
      <w:r>
        <w:rPr>
          <w:sz w:val="20"/>
        </w:rPr>
        <w:t xml:space="preserve"> </w:t>
      </w:r>
      <w:r>
        <w:rPr>
          <w:w w:val="80"/>
          <w:sz w:val="20"/>
        </w:rPr>
        <w:t>of</w:t>
      </w:r>
      <w:r>
        <w:rPr>
          <w:sz w:val="20"/>
        </w:rPr>
        <w:t xml:space="preserve"> </w:t>
      </w:r>
      <w:r>
        <w:rPr>
          <w:w w:val="80"/>
          <w:sz w:val="20"/>
        </w:rPr>
        <w:t>the</w:t>
      </w:r>
      <w:r>
        <w:rPr>
          <w:spacing w:val="27"/>
          <w:sz w:val="20"/>
        </w:rPr>
        <w:t xml:space="preserve"> </w:t>
      </w:r>
      <w:r>
        <w:rPr>
          <w:w w:val="80"/>
          <w:sz w:val="20"/>
        </w:rPr>
        <w:t>non-governmental</w:t>
      </w:r>
      <w:r>
        <w:rPr>
          <w:spacing w:val="27"/>
          <w:sz w:val="20"/>
        </w:rPr>
        <w:t xml:space="preserve"> </w:t>
      </w:r>
      <w:r>
        <w:rPr>
          <w:w w:val="80"/>
          <w:sz w:val="20"/>
        </w:rPr>
        <w:t xml:space="preserve">organisations such as DANIDA from Denmark came after touring the </w:t>
      </w:r>
      <w:r>
        <w:rPr>
          <w:w w:val="85"/>
          <w:sz w:val="20"/>
        </w:rPr>
        <w:t>country</w:t>
      </w:r>
      <w:r>
        <w:rPr>
          <w:spacing w:val="-6"/>
          <w:w w:val="85"/>
          <w:sz w:val="20"/>
        </w:rPr>
        <w:t xml:space="preserve"> </w:t>
      </w:r>
      <w:r>
        <w:rPr>
          <w:w w:val="85"/>
          <w:sz w:val="20"/>
        </w:rPr>
        <w:t>and</w:t>
      </w:r>
      <w:r>
        <w:rPr>
          <w:spacing w:val="-5"/>
          <w:w w:val="85"/>
          <w:sz w:val="20"/>
        </w:rPr>
        <w:t xml:space="preserve"> </w:t>
      </w:r>
      <w:r>
        <w:rPr>
          <w:w w:val="85"/>
          <w:sz w:val="20"/>
        </w:rPr>
        <w:t>witnessing</w:t>
      </w:r>
      <w:r>
        <w:rPr>
          <w:spacing w:val="-5"/>
          <w:w w:val="85"/>
          <w:sz w:val="20"/>
        </w:rPr>
        <w:t xml:space="preserve"> </w:t>
      </w:r>
      <w:r>
        <w:rPr>
          <w:w w:val="85"/>
          <w:sz w:val="20"/>
        </w:rPr>
        <w:t>the</w:t>
      </w:r>
      <w:r>
        <w:rPr>
          <w:spacing w:val="-4"/>
          <w:w w:val="85"/>
          <w:sz w:val="20"/>
        </w:rPr>
        <w:t xml:space="preserve"> </w:t>
      </w:r>
      <w:r>
        <w:rPr>
          <w:w w:val="85"/>
          <w:sz w:val="20"/>
        </w:rPr>
        <w:t>low</w:t>
      </w:r>
      <w:r>
        <w:rPr>
          <w:spacing w:val="-4"/>
          <w:w w:val="85"/>
          <w:sz w:val="20"/>
        </w:rPr>
        <w:t xml:space="preserve"> </w:t>
      </w:r>
      <w:r>
        <w:rPr>
          <w:w w:val="85"/>
          <w:sz w:val="20"/>
        </w:rPr>
        <w:t>level</w:t>
      </w:r>
      <w:r>
        <w:rPr>
          <w:spacing w:val="-4"/>
          <w:w w:val="85"/>
          <w:sz w:val="20"/>
        </w:rPr>
        <w:t xml:space="preserve"> </w:t>
      </w:r>
      <w:r>
        <w:rPr>
          <w:w w:val="85"/>
          <w:sz w:val="20"/>
        </w:rPr>
        <w:t>of</w:t>
      </w:r>
      <w:r>
        <w:rPr>
          <w:spacing w:val="-4"/>
          <w:w w:val="85"/>
          <w:sz w:val="20"/>
        </w:rPr>
        <w:t xml:space="preserve"> </w:t>
      </w:r>
      <w:r>
        <w:rPr>
          <w:w w:val="85"/>
          <w:sz w:val="20"/>
        </w:rPr>
        <w:t>economic</w:t>
      </w:r>
      <w:r>
        <w:rPr>
          <w:spacing w:val="-4"/>
          <w:w w:val="85"/>
          <w:sz w:val="20"/>
        </w:rPr>
        <w:t xml:space="preserve"> </w:t>
      </w:r>
      <w:r>
        <w:rPr>
          <w:w w:val="85"/>
          <w:sz w:val="20"/>
        </w:rPr>
        <w:t>development</w:t>
      </w:r>
      <w:r>
        <w:rPr>
          <w:spacing w:val="-4"/>
          <w:w w:val="85"/>
          <w:sz w:val="20"/>
        </w:rPr>
        <w:t xml:space="preserve"> </w:t>
      </w:r>
      <w:r>
        <w:rPr>
          <w:w w:val="85"/>
          <w:sz w:val="20"/>
        </w:rPr>
        <w:t>in</w:t>
      </w:r>
      <w:r>
        <w:rPr>
          <w:spacing w:val="-3"/>
          <w:w w:val="85"/>
          <w:sz w:val="20"/>
        </w:rPr>
        <w:t xml:space="preserve"> </w:t>
      </w:r>
      <w:r>
        <w:rPr>
          <w:w w:val="85"/>
          <w:sz w:val="20"/>
        </w:rPr>
        <w:t>that</w:t>
      </w:r>
      <w:r>
        <w:rPr>
          <w:spacing w:val="-4"/>
          <w:w w:val="85"/>
          <w:sz w:val="20"/>
        </w:rPr>
        <w:t xml:space="preserve"> </w:t>
      </w:r>
      <w:r>
        <w:rPr>
          <w:w w:val="85"/>
          <w:sz w:val="20"/>
        </w:rPr>
        <w:t>they</w:t>
      </w:r>
      <w:r>
        <w:rPr>
          <w:spacing w:val="-3"/>
          <w:w w:val="85"/>
          <w:sz w:val="20"/>
        </w:rPr>
        <w:t xml:space="preserve"> </w:t>
      </w:r>
      <w:r>
        <w:rPr>
          <w:w w:val="85"/>
          <w:sz w:val="20"/>
        </w:rPr>
        <w:t>are</w:t>
      </w:r>
      <w:r>
        <w:rPr>
          <w:spacing w:val="-3"/>
          <w:w w:val="85"/>
          <w:sz w:val="20"/>
        </w:rPr>
        <w:t xml:space="preserve"> </w:t>
      </w:r>
      <w:r>
        <w:rPr>
          <w:w w:val="85"/>
          <w:sz w:val="20"/>
        </w:rPr>
        <w:t>now</w:t>
      </w:r>
      <w:r>
        <w:rPr>
          <w:spacing w:val="-4"/>
          <w:w w:val="85"/>
          <w:sz w:val="20"/>
        </w:rPr>
        <w:t xml:space="preserve"> </w:t>
      </w:r>
      <w:r>
        <w:rPr>
          <w:w w:val="85"/>
          <w:sz w:val="20"/>
        </w:rPr>
        <w:t>here</w:t>
      </w:r>
      <w:r>
        <w:rPr>
          <w:spacing w:val="-3"/>
          <w:w w:val="85"/>
          <w:sz w:val="20"/>
        </w:rPr>
        <w:t xml:space="preserve"> </w:t>
      </w:r>
      <w:r>
        <w:rPr>
          <w:w w:val="85"/>
          <w:sz w:val="20"/>
        </w:rPr>
        <w:t>to</w:t>
      </w:r>
      <w:r>
        <w:rPr>
          <w:spacing w:val="-3"/>
          <w:w w:val="85"/>
          <w:sz w:val="20"/>
        </w:rPr>
        <w:t xml:space="preserve"> </w:t>
      </w:r>
      <w:r>
        <w:rPr>
          <w:w w:val="85"/>
          <w:sz w:val="20"/>
        </w:rPr>
        <w:t>assist</w:t>
      </w:r>
      <w:r>
        <w:rPr>
          <w:spacing w:val="-4"/>
          <w:w w:val="85"/>
          <w:sz w:val="20"/>
        </w:rPr>
        <w:t xml:space="preserve"> </w:t>
      </w:r>
      <w:r>
        <w:rPr>
          <w:w w:val="85"/>
          <w:sz w:val="20"/>
        </w:rPr>
        <w:t>the</w:t>
      </w:r>
      <w:r>
        <w:rPr>
          <w:spacing w:val="-3"/>
          <w:w w:val="85"/>
          <w:sz w:val="20"/>
        </w:rPr>
        <w:t xml:space="preserve"> </w:t>
      </w:r>
      <w:r>
        <w:rPr>
          <w:w w:val="85"/>
          <w:sz w:val="20"/>
        </w:rPr>
        <w:t>country</w:t>
      </w:r>
      <w:r>
        <w:rPr>
          <w:spacing w:val="-6"/>
          <w:w w:val="85"/>
          <w:sz w:val="20"/>
        </w:rPr>
        <w:t xml:space="preserve"> </w:t>
      </w:r>
      <w:r>
        <w:rPr>
          <w:w w:val="85"/>
          <w:sz w:val="20"/>
        </w:rPr>
        <w:t>in</w:t>
      </w:r>
      <w:r>
        <w:rPr>
          <w:spacing w:val="-5"/>
          <w:w w:val="85"/>
          <w:sz w:val="20"/>
        </w:rPr>
        <w:t xml:space="preserve"> </w:t>
      </w:r>
      <w:r>
        <w:rPr>
          <w:w w:val="85"/>
          <w:sz w:val="20"/>
        </w:rPr>
        <w:t>constructing schools,</w:t>
      </w:r>
      <w:r>
        <w:rPr>
          <w:sz w:val="20"/>
        </w:rPr>
        <w:t xml:space="preserve"> </w:t>
      </w:r>
      <w:r>
        <w:rPr>
          <w:w w:val="85"/>
          <w:sz w:val="20"/>
        </w:rPr>
        <w:t>hospitals</w:t>
      </w:r>
      <w:r>
        <w:rPr>
          <w:sz w:val="20"/>
        </w:rPr>
        <w:t xml:space="preserve"> </w:t>
      </w:r>
      <w:r>
        <w:rPr>
          <w:w w:val="85"/>
          <w:sz w:val="20"/>
        </w:rPr>
        <w:t xml:space="preserve">and </w:t>
      </w:r>
      <w:r>
        <w:rPr>
          <w:w w:val="90"/>
          <w:sz w:val="20"/>
        </w:rPr>
        <w:t>many others.</w:t>
      </w:r>
    </w:p>
    <w:p w:rsidR="00E5575B" w:rsidRDefault="00D512E5">
      <w:pPr>
        <w:pStyle w:val="ListParagraph"/>
        <w:numPr>
          <w:ilvl w:val="0"/>
          <w:numId w:val="74"/>
        </w:numPr>
        <w:tabs>
          <w:tab w:val="left" w:pos="833"/>
        </w:tabs>
        <w:ind w:right="717" w:firstLine="0"/>
        <w:rPr>
          <w:sz w:val="20"/>
        </w:rPr>
      </w:pPr>
      <w:r>
        <w:rPr>
          <w:spacing w:val="-2"/>
          <w:w w:val="85"/>
          <w:sz w:val="20"/>
        </w:rPr>
        <w:t>Tourism</w:t>
      </w:r>
      <w:r>
        <w:rPr>
          <w:spacing w:val="-4"/>
          <w:w w:val="85"/>
          <w:sz w:val="20"/>
        </w:rPr>
        <w:t xml:space="preserve"> </w:t>
      </w:r>
      <w:r>
        <w:rPr>
          <w:spacing w:val="-2"/>
          <w:w w:val="85"/>
          <w:sz w:val="20"/>
        </w:rPr>
        <w:t>has</w:t>
      </w:r>
      <w:r>
        <w:rPr>
          <w:spacing w:val="-3"/>
          <w:w w:val="85"/>
          <w:sz w:val="20"/>
        </w:rPr>
        <w:t xml:space="preserve"> </w:t>
      </w:r>
      <w:r>
        <w:rPr>
          <w:spacing w:val="-2"/>
          <w:w w:val="85"/>
          <w:sz w:val="20"/>
        </w:rPr>
        <w:t>maintained</w:t>
      </w:r>
      <w:r>
        <w:rPr>
          <w:spacing w:val="-3"/>
          <w:w w:val="85"/>
          <w:sz w:val="20"/>
        </w:rPr>
        <w:t xml:space="preserve"> </w:t>
      </w:r>
      <w:r>
        <w:rPr>
          <w:spacing w:val="-2"/>
          <w:w w:val="85"/>
          <w:sz w:val="20"/>
        </w:rPr>
        <w:t>the</w:t>
      </w:r>
      <w:r>
        <w:rPr>
          <w:spacing w:val="-4"/>
          <w:w w:val="85"/>
          <w:sz w:val="20"/>
        </w:rPr>
        <w:t xml:space="preserve"> </w:t>
      </w:r>
      <w:r>
        <w:rPr>
          <w:spacing w:val="-2"/>
          <w:w w:val="85"/>
          <w:sz w:val="20"/>
        </w:rPr>
        <w:t>wildlife</w:t>
      </w:r>
      <w:r>
        <w:rPr>
          <w:spacing w:val="-3"/>
          <w:w w:val="85"/>
          <w:sz w:val="20"/>
        </w:rPr>
        <w:t xml:space="preserve"> </w:t>
      </w:r>
      <w:r>
        <w:rPr>
          <w:spacing w:val="-2"/>
          <w:w w:val="85"/>
          <w:sz w:val="20"/>
        </w:rPr>
        <w:t>reserves</w:t>
      </w:r>
      <w:r>
        <w:rPr>
          <w:spacing w:val="-3"/>
          <w:w w:val="85"/>
          <w:sz w:val="20"/>
        </w:rPr>
        <w:t xml:space="preserve"> </w:t>
      </w:r>
      <w:r>
        <w:rPr>
          <w:spacing w:val="-2"/>
          <w:w w:val="85"/>
          <w:sz w:val="20"/>
        </w:rPr>
        <w:t>in</w:t>
      </w:r>
      <w:r>
        <w:rPr>
          <w:spacing w:val="-4"/>
          <w:w w:val="85"/>
          <w:sz w:val="20"/>
        </w:rPr>
        <w:t xml:space="preserve"> </w:t>
      </w:r>
      <w:r>
        <w:rPr>
          <w:spacing w:val="-2"/>
          <w:w w:val="85"/>
          <w:sz w:val="20"/>
        </w:rPr>
        <w:t>that</w:t>
      </w:r>
      <w:r>
        <w:rPr>
          <w:spacing w:val="-3"/>
          <w:w w:val="85"/>
          <w:sz w:val="20"/>
        </w:rPr>
        <w:t xml:space="preserve"> </w:t>
      </w:r>
      <w:r>
        <w:rPr>
          <w:spacing w:val="-2"/>
          <w:w w:val="85"/>
          <w:sz w:val="20"/>
        </w:rPr>
        <w:t>the</w:t>
      </w:r>
      <w:r>
        <w:rPr>
          <w:spacing w:val="-3"/>
          <w:w w:val="85"/>
          <w:sz w:val="20"/>
        </w:rPr>
        <w:t xml:space="preserve"> </w:t>
      </w:r>
      <w:r>
        <w:rPr>
          <w:spacing w:val="-2"/>
          <w:w w:val="85"/>
          <w:sz w:val="20"/>
        </w:rPr>
        <w:t>entry</w:t>
      </w:r>
      <w:r>
        <w:rPr>
          <w:spacing w:val="-4"/>
          <w:w w:val="85"/>
          <w:sz w:val="20"/>
        </w:rPr>
        <w:t xml:space="preserve"> </w:t>
      </w:r>
      <w:r>
        <w:rPr>
          <w:spacing w:val="-2"/>
          <w:w w:val="85"/>
          <w:sz w:val="20"/>
        </w:rPr>
        <w:t>fees</w:t>
      </w:r>
      <w:r>
        <w:rPr>
          <w:spacing w:val="-3"/>
          <w:w w:val="85"/>
          <w:sz w:val="20"/>
        </w:rPr>
        <w:t xml:space="preserve"> </w:t>
      </w:r>
      <w:r>
        <w:rPr>
          <w:spacing w:val="-2"/>
          <w:w w:val="85"/>
          <w:sz w:val="20"/>
        </w:rPr>
        <w:t>paid</w:t>
      </w:r>
      <w:r>
        <w:rPr>
          <w:spacing w:val="-3"/>
          <w:w w:val="85"/>
          <w:sz w:val="20"/>
        </w:rPr>
        <w:t xml:space="preserve"> </w:t>
      </w:r>
      <w:r>
        <w:rPr>
          <w:spacing w:val="-2"/>
          <w:w w:val="85"/>
          <w:sz w:val="20"/>
        </w:rPr>
        <w:t>by</w:t>
      </w:r>
      <w:r>
        <w:rPr>
          <w:spacing w:val="-4"/>
          <w:w w:val="85"/>
          <w:sz w:val="20"/>
        </w:rPr>
        <w:t xml:space="preserve"> </w:t>
      </w:r>
      <w:r>
        <w:rPr>
          <w:spacing w:val="-2"/>
          <w:w w:val="85"/>
          <w:sz w:val="20"/>
        </w:rPr>
        <w:t>visitors</w:t>
      </w:r>
      <w:r>
        <w:rPr>
          <w:spacing w:val="-3"/>
          <w:w w:val="85"/>
          <w:sz w:val="20"/>
        </w:rPr>
        <w:t xml:space="preserve"> </w:t>
      </w:r>
      <w:r>
        <w:rPr>
          <w:spacing w:val="-2"/>
          <w:w w:val="85"/>
          <w:sz w:val="20"/>
        </w:rPr>
        <w:t>to</w:t>
      </w:r>
      <w:r>
        <w:rPr>
          <w:spacing w:val="-3"/>
          <w:w w:val="85"/>
          <w:sz w:val="20"/>
        </w:rPr>
        <w:t xml:space="preserve"> </w:t>
      </w:r>
      <w:r>
        <w:rPr>
          <w:spacing w:val="-2"/>
          <w:w w:val="85"/>
          <w:sz w:val="20"/>
        </w:rPr>
        <w:t>view</w:t>
      </w:r>
      <w:r>
        <w:rPr>
          <w:spacing w:val="-3"/>
          <w:w w:val="85"/>
          <w:sz w:val="20"/>
        </w:rPr>
        <w:t xml:space="preserve"> </w:t>
      </w:r>
      <w:r>
        <w:rPr>
          <w:spacing w:val="-2"/>
          <w:w w:val="85"/>
          <w:sz w:val="20"/>
        </w:rPr>
        <w:t>the</w:t>
      </w:r>
      <w:r>
        <w:rPr>
          <w:spacing w:val="-4"/>
          <w:w w:val="85"/>
          <w:sz w:val="20"/>
        </w:rPr>
        <w:t xml:space="preserve"> </w:t>
      </w:r>
      <w:r>
        <w:rPr>
          <w:spacing w:val="-2"/>
          <w:w w:val="85"/>
          <w:sz w:val="20"/>
        </w:rPr>
        <w:t>wildlife</w:t>
      </w:r>
      <w:r>
        <w:rPr>
          <w:spacing w:val="-3"/>
          <w:w w:val="85"/>
          <w:sz w:val="20"/>
        </w:rPr>
        <w:t xml:space="preserve"> </w:t>
      </w:r>
      <w:r>
        <w:rPr>
          <w:spacing w:val="-2"/>
          <w:w w:val="85"/>
          <w:sz w:val="20"/>
        </w:rPr>
        <w:t>in</w:t>
      </w:r>
      <w:r>
        <w:rPr>
          <w:spacing w:val="-3"/>
          <w:w w:val="85"/>
          <w:sz w:val="20"/>
        </w:rPr>
        <w:t xml:space="preserve"> </w:t>
      </w:r>
      <w:r>
        <w:rPr>
          <w:spacing w:val="-2"/>
          <w:w w:val="85"/>
          <w:sz w:val="20"/>
        </w:rPr>
        <w:t>the</w:t>
      </w:r>
      <w:r>
        <w:rPr>
          <w:spacing w:val="-4"/>
          <w:w w:val="85"/>
          <w:sz w:val="20"/>
        </w:rPr>
        <w:t xml:space="preserve"> </w:t>
      </w:r>
      <w:r>
        <w:rPr>
          <w:spacing w:val="-2"/>
          <w:w w:val="85"/>
          <w:sz w:val="20"/>
        </w:rPr>
        <w:t>game</w:t>
      </w:r>
      <w:r>
        <w:rPr>
          <w:spacing w:val="-3"/>
          <w:w w:val="85"/>
          <w:sz w:val="20"/>
        </w:rPr>
        <w:t xml:space="preserve"> </w:t>
      </w:r>
      <w:r>
        <w:rPr>
          <w:spacing w:val="-2"/>
          <w:w w:val="85"/>
          <w:sz w:val="20"/>
        </w:rPr>
        <w:t>parks,</w:t>
      </w:r>
      <w:r>
        <w:rPr>
          <w:spacing w:val="-3"/>
          <w:w w:val="85"/>
          <w:sz w:val="20"/>
        </w:rPr>
        <w:t xml:space="preserve"> </w:t>
      </w:r>
      <w:r>
        <w:rPr>
          <w:spacing w:val="-2"/>
          <w:w w:val="85"/>
          <w:sz w:val="20"/>
        </w:rPr>
        <w:t>game</w:t>
      </w:r>
      <w:r>
        <w:rPr>
          <w:spacing w:val="-4"/>
          <w:w w:val="85"/>
          <w:sz w:val="20"/>
        </w:rPr>
        <w:t xml:space="preserve"> </w:t>
      </w:r>
      <w:r>
        <w:rPr>
          <w:spacing w:val="-2"/>
          <w:w w:val="85"/>
          <w:sz w:val="20"/>
        </w:rPr>
        <w:t>reserves</w:t>
      </w:r>
      <w:r>
        <w:rPr>
          <w:spacing w:val="-3"/>
          <w:w w:val="85"/>
          <w:sz w:val="20"/>
        </w:rPr>
        <w:t xml:space="preserve"> </w:t>
      </w:r>
      <w:r>
        <w:rPr>
          <w:spacing w:val="-2"/>
          <w:w w:val="85"/>
          <w:sz w:val="20"/>
        </w:rPr>
        <w:t>and</w:t>
      </w:r>
      <w:r>
        <w:rPr>
          <w:spacing w:val="-3"/>
          <w:w w:val="85"/>
          <w:sz w:val="20"/>
        </w:rPr>
        <w:t xml:space="preserve"> </w:t>
      </w:r>
      <w:r>
        <w:rPr>
          <w:spacing w:val="-2"/>
          <w:w w:val="85"/>
          <w:sz w:val="20"/>
        </w:rPr>
        <w:t>at</w:t>
      </w:r>
      <w:r>
        <w:rPr>
          <w:spacing w:val="-4"/>
          <w:w w:val="85"/>
          <w:sz w:val="20"/>
        </w:rPr>
        <w:t xml:space="preserve"> </w:t>
      </w:r>
      <w:r>
        <w:rPr>
          <w:spacing w:val="-2"/>
          <w:w w:val="85"/>
          <w:sz w:val="20"/>
        </w:rPr>
        <w:t xml:space="preserve">the </w:t>
      </w:r>
      <w:r>
        <w:rPr>
          <w:w w:val="80"/>
          <w:sz w:val="20"/>
        </w:rPr>
        <w:t>Wildlife centre at Entebbe is used to buy meat and other animal feeds in the park or wild life centre.</w:t>
      </w:r>
    </w:p>
    <w:p w:rsidR="00E5575B" w:rsidRDefault="00D512E5">
      <w:pPr>
        <w:pStyle w:val="ListParagraph"/>
        <w:numPr>
          <w:ilvl w:val="0"/>
          <w:numId w:val="74"/>
        </w:numPr>
        <w:tabs>
          <w:tab w:val="left" w:pos="833"/>
        </w:tabs>
        <w:spacing w:line="242" w:lineRule="auto"/>
        <w:ind w:right="718" w:firstLine="0"/>
        <w:rPr>
          <w:sz w:val="20"/>
        </w:rPr>
      </w:pPr>
      <w:r>
        <w:rPr>
          <w:w w:val="80"/>
          <w:sz w:val="20"/>
        </w:rPr>
        <w:t>Tourism has promoted the agricultural sector through offering market to the agricultural</w:t>
      </w:r>
      <w:r>
        <w:rPr>
          <w:sz w:val="20"/>
        </w:rPr>
        <w:t xml:space="preserve"> </w:t>
      </w:r>
      <w:r>
        <w:rPr>
          <w:w w:val="80"/>
          <w:sz w:val="20"/>
        </w:rPr>
        <w:t>goods especially food</w:t>
      </w:r>
      <w:r>
        <w:rPr>
          <w:sz w:val="20"/>
        </w:rPr>
        <w:t xml:space="preserve"> </w:t>
      </w:r>
      <w:r>
        <w:rPr>
          <w:w w:val="80"/>
          <w:sz w:val="20"/>
        </w:rPr>
        <w:t>stuffs</w:t>
      </w:r>
      <w:r>
        <w:rPr>
          <w:sz w:val="20"/>
        </w:rPr>
        <w:t xml:space="preserve"> </w:t>
      </w:r>
      <w:r>
        <w:rPr>
          <w:w w:val="80"/>
          <w:sz w:val="20"/>
        </w:rPr>
        <w:t>which is consumed in hotels</w:t>
      </w:r>
      <w:r>
        <w:rPr>
          <w:spacing w:val="80"/>
          <w:sz w:val="20"/>
        </w:rPr>
        <w:t xml:space="preserve"> </w:t>
      </w:r>
      <w:r>
        <w:rPr>
          <w:spacing w:val="-2"/>
          <w:w w:val="85"/>
          <w:sz w:val="20"/>
        </w:rPr>
        <w:t>such as Mweya Safari lodge</w:t>
      </w:r>
      <w:r>
        <w:rPr>
          <w:spacing w:val="-2"/>
          <w:sz w:val="20"/>
        </w:rPr>
        <w:t xml:space="preserve"> </w:t>
      </w:r>
      <w:r>
        <w:rPr>
          <w:spacing w:val="-2"/>
          <w:w w:val="85"/>
          <w:sz w:val="20"/>
        </w:rPr>
        <w:t xml:space="preserve">in Kasese, Grand Imperial and Serena in Kampala, etc. The industrial sector has also been boomed by tourism through </w:t>
      </w:r>
      <w:r>
        <w:rPr>
          <w:w w:val="85"/>
          <w:sz w:val="20"/>
        </w:rPr>
        <w:t xml:space="preserve">increased demand for the industrial products, photographs and other industrial related goods for example photo films and papers from Fotogenix </w:t>
      </w:r>
      <w:r>
        <w:rPr>
          <w:spacing w:val="-2"/>
          <w:w w:val="85"/>
          <w:sz w:val="20"/>
        </w:rPr>
        <w:t>limited in Kampala and Mosquito</w:t>
      </w:r>
      <w:r>
        <w:rPr>
          <w:spacing w:val="-4"/>
          <w:sz w:val="20"/>
        </w:rPr>
        <w:t xml:space="preserve"> </w:t>
      </w:r>
      <w:r>
        <w:rPr>
          <w:spacing w:val="-2"/>
          <w:w w:val="85"/>
          <w:sz w:val="20"/>
        </w:rPr>
        <w:t>nets and Curtains from Quality Chemicals at Luzira.</w:t>
      </w:r>
    </w:p>
    <w:p w:rsidR="00E5575B" w:rsidRDefault="00D512E5">
      <w:pPr>
        <w:pStyle w:val="ListParagraph"/>
        <w:numPr>
          <w:ilvl w:val="0"/>
          <w:numId w:val="74"/>
        </w:numPr>
        <w:tabs>
          <w:tab w:val="left" w:pos="833"/>
        </w:tabs>
        <w:ind w:right="716" w:firstLine="0"/>
        <w:rPr>
          <w:sz w:val="20"/>
        </w:rPr>
      </w:pPr>
      <w:r>
        <w:rPr>
          <w:w w:val="80"/>
          <w:sz w:val="20"/>
        </w:rPr>
        <w:t>Tourism</w:t>
      </w:r>
      <w:r>
        <w:rPr>
          <w:sz w:val="20"/>
        </w:rPr>
        <w:t xml:space="preserve"> </w:t>
      </w:r>
      <w:r>
        <w:rPr>
          <w:w w:val="80"/>
          <w:sz w:val="20"/>
        </w:rPr>
        <w:t>has</w:t>
      </w:r>
      <w:r>
        <w:rPr>
          <w:sz w:val="20"/>
        </w:rPr>
        <w:t xml:space="preserve"> </w:t>
      </w:r>
      <w:r>
        <w:rPr>
          <w:w w:val="80"/>
          <w:sz w:val="20"/>
        </w:rPr>
        <w:t>offered</w:t>
      </w:r>
      <w:r>
        <w:rPr>
          <w:sz w:val="20"/>
        </w:rPr>
        <w:t xml:space="preserve"> </w:t>
      </w:r>
      <w:r>
        <w:rPr>
          <w:w w:val="80"/>
          <w:sz w:val="20"/>
        </w:rPr>
        <w:t>Uganda</w:t>
      </w:r>
      <w:r>
        <w:rPr>
          <w:sz w:val="20"/>
        </w:rPr>
        <w:t xml:space="preserve"> </w:t>
      </w:r>
      <w:r>
        <w:rPr>
          <w:w w:val="80"/>
          <w:sz w:val="20"/>
        </w:rPr>
        <w:t>as</w:t>
      </w:r>
      <w:r>
        <w:rPr>
          <w:sz w:val="20"/>
        </w:rPr>
        <w:t xml:space="preserve"> </w:t>
      </w:r>
      <w:r>
        <w:rPr>
          <w:w w:val="80"/>
          <w:sz w:val="20"/>
        </w:rPr>
        <w:t>a</w:t>
      </w:r>
      <w:r>
        <w:rPr>
          <w:sz w:val="20"/>
        </w:rPr>
        <w:t xml:space="preserve"> </w:t>
      </w:r>
      <w:r>
        <w:rPr>
          <w:w w:val="80"/>
          <w:sz w:val="20"/>
        </w:rPr>
        <w:t>country</w:t>
      </w:r>
      <w:r>
        <w:rPr>
          <w:sz w:val="20"/>
        </w:rPr>
        <w:t xml:space="preserve"> </w:t>
      </w:r>
      <w:r>
        <w:rPr>
          <w:w w:val="80"/>
          <w:sz w:val="20"/>
        </w:rPr>
        <w:t>a</w:t>
      </w:r>
      <w:r>
        <w:rPr>
          <w:sz w:val="20"/>
        </w:rPr>
        <w:t xml:space="preserve"> </w:t>
      </w:r>
      <w:r>
        <w:rPr>
          <w:w w:val="80"/>
          <w:sz w:val="20"/>
        </w:rPr>
        <w:t>good</w:t>
      </w:r>
      <w:r>
        <w:rPr>
          <w:sz w:val="20"/>
        </w:rPr>
        <w:t xml:space="preserve"> </w:t>
      </w:r>
      <w:r>
        <w:rPr>
          <w:w w:val="80"/>
          <w:sz w:val="20"/>
        </w:rPr>
        <w:t>image</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international</w:t>
      </w:r>
      <w:r>
        <w:rPr>
          <w:sz w:val="20"/>
        </w:rPr>
        <w:t xml:space="preserve"> </w:t>
      </w:r>
      <w:r>
        <w:rPr>
          <w:w w:val="80"/>
          <w:sz w:val="20"/>
        </w:rPr>
        <w:t>recognition</w:t>
      </w:r>
      <w:r>
        <w:rPr>
          <w:sz w:val="20"/>
        </w:rPr>
        <w:t xml:space="preserve"> </w:t>
      </w:r>
      <w:r>
        <w:rPr>
          <w:w w:val="80"/>
          <w:sz w:val="20"/>
        </w:rPr>
        <w:t>as</w:t>
      </w:r>
      <w:r>
        <w:rPr>
          <w:sz w:val="20"/>
        </w:rPr>
        <w:t xml:space="preserve"> </w:t>
      </w:r>
      <w:r>
        <w:rPr>
          <w:w w:val="80"/>
          <w:sz w:val="20"/>
        </w:rPr>
        <w:t>tourists</w:t>
      </w:r>
      <w:r>
        <w:rPr>
          <w:sz w:val="20"/>
        </w:rPr>
        <w:t xml:space="preserve"> </w:t>
      </w:r>
      <w:r>
        <w:rPr>
          <w:w w:val="80"/>
          <w:sz w:val="20"/>
        </w:rPr>
        <w:t>inform</w:t>
      </w:r>
      <w:r>
        <w:rPr>
          <w:sz w:val="20"/>
        </w:rPr>
        <w:t xml:space="preserve"> </w:t>
      </w:r>
      <w:r>
        <w:rPr>
          <w:w w:val="80"/>
          <w:sz w:val="20"/>
        </w:rPr>
        <w:t>others</w:t>
      </w:r>
      <w:r>
        <w:rPr>
          <w:sz w:val="20"/>
        </w:rPr>
        <w:t xml:space="preserve"> </w:t>
      </w:r>
      <w:r>
        <w:rPr>
          <w:w w:val="80"/>
          <w:sz w:val="20"/>
        </w:rPr>
        <w:t>about</w:t>
      </w:r>
      <w:r>
        <w:rPr>
          <w:sz w:val="20"/>
        </w:rPr>
        <w:t xml:space="preserve"> </w:t>
      </w:r>
      <w:r>
        <w:rPr>
          <w:w w:val="80"/>
          <w:sz w:val="20"/>
        </w:rPr>
        <w:t>what</w:t>
      </w:r>
      <w:r>
        <w:rPr>
          <w:sz w:val="20"/>
        </w:rPr>
        <w:t xml:space="preserve"> </w:t>
      </w:r>
      <w:r>
        <w:rPr>
          <w:w w:val="80"/>
          <w:sz w:val="20"/>
        </w:rPr>
        <w:t>Uganda</w:t>
      </w:r>
      <w:r>
        <w:rPr>
          <w:sz w:val="20"/>
        </w:rPr>
        <w:t xml:space="preserve"> </w:t>
      </w:r>
      <w:r>
        <w:rPr>
          <w:w w:val="80"/>
          <w:sz w:val="20"/>
        </w:rPr>
        <w:t>can</w:t>
      </w:r>
      <w:r>
        <w:rPr>
          <w:sz w:val="20"/>
        </w:rPr>
        <w:t xml:space="preserve"> </w:t>
      </w:r>
      <w:r>
        <w:rPr>
          <w:w w:val="80"/>
          <w:sz w:val="20"/>
        </w:rPr>
        <w:t>offer as a way of advertising</w:t>
      </w:r>
      <w:r>
        <w:rPr>
          <w:sz w:val="20"/>
        </w:rPr>
        <w:t xml:space="preserve"> </w:t>
      </w:r>
      <w:r>
        <w:rPr>
          <w:w w:val="80"/>
          <w:sz w:val="20"/>
        </w:rPr>
        <w:t>her natural resource endowments like petroleum deposits along the Western Rift valley of</w:t>
      </w:r>
      <w:r>
        <w:rPr>
          <w:sz w:val="20"/>
        </w:rPr>
        <w:t xml:space="preserve"> </w:t>
      </w:r>
      <w:r>
        <w:rPr>
          <w:w w:val="80"/>
          <w:sz w:val="20"/>
        </w:rPr>
        <w:t>Uganda, etc.</w:t>
      </w:r>
    </w:p>
    <w:p w:rsidR="00E5575B" w:rsidRDefault="00D512E5">
      <w:pPr>
        <w:pStyle w:val="ListParagraph"/>
        <w:numPr>
          <w:ilvl w:val="0"/>
          <w:numId w:val="74"/>
        </w:numPr>
        <w:tabs>
          <w:tab w:val="left" w:pos="833"/>
        </w:tabs>
        <w:spacing w:line="242" w:lineRule="auto"/>
        <w:ind w:right="711" w:firstLine="0"/>
        <w:rPr>
          <w:sz w:val="20"/>
        </w:rPr>
      </w:pPr>
      <w:r>
        <w:rPr>
          <w:w w:val="80"/>
          <w:sz w:val="20"/>
        </w:rPr>
        <w:t>Tourism has promoted the growth and development of the filming and</w:t>
      </w:r>
      <w:r>
        <w:rPr>
          <w:sz w:val="20"/>
        </w:rPr>
        <w:t xml:space="preserve"> </w:t>
      </w:r>
      <w:r>
        <w:rPr>
          <w:w w:val="80"/>
          <w:sz w:val="20"/>
        </w:rPr>
        <w:t>photography industry. In Mgahinga, Bwindi, Rwenzori and Kazinga channel game</w:t>
      </w:r>
      <w:r>
        <w:rPr>
          <w:spacing w:val="-3"/>
          <w:w w:val="80"/>
          <w:sz w:val="20"/>
        </w:rPr>
        <w:t xml:space="preserve"> </w:t>
      </w:r>
      <w:r>
        <w:rPr>
          <w:w w:val="80"/>
          <w:sz w:val="20"/>
        </w:rPr>
        <w:t>parks,</w:t>
      </w:r>
      <w:r>
        <w:rPr>
          <w:spacing w:val="-3"/>
          <w:w w:val="80"/>
          <w:sz w:val="20"/>
        </w:rPr>
        <w:t xml:space="preserve"> </w:t>
      </w:r>
      <w:r>
        <w:rPr>
          <w:w w:val="80"/>
          <w:sz w:val="20"/>
        </w:rPr>
        <w:t>the</w:t>
      </w:r>
      <w:r>
        <w:rPr>
          <w:spacing w:val="-2"/>
          <w:w w:val="80"/>
          <w:sz w:val="20"/>
        </w:rPr>
        <w:t xml:space="preserve"> </w:t>
      </w:r>
      <w:r>
        <w:rPr>
          <w:w w:val="80"/>
          <w:sz w:val="20"/>
        </w:rPr>
        <w:t>conserved</w:t>
      </w:r>
      <w:r>
        <w:rPr>
          <w:spacing w:val="-3"/>
          <w:w w:val="80"/>
          <w:sz w:val="20"/>
        </w:rPr>
        <w:t xml:space="preserve"> </w:t>
      </w:r>
      <w:r>
        <w:rPr>
          <w:w w:val="80"/>
          <w:sz w:val="20"/>
        </w:rPr>
        <w:t>endangered</w:t>
      </w:r>
      <w:r>
        <w:rPr>
          <w:spacing w:val="-3"/>
          <w:w w:val="80"/>
          <w:sz w:val="20"/>
        </w:rPr>
        <w:t xml:space="preserve"> </w:t>
      </w:r>
      <w:r>
        <w:rPr>
          <w:w w:val="80"/>
          <w:sz w:val="20"/>
        </w:rPr>
        <w:t>animal</w:t>
      </w:r>
      <w:r>
        <w:rPr>
          <w:spacing w:val="-1"/>
          <w:w w:val="80"/>
          <w:sz w:val="20"/>
        </w:rPr>
        <w:t xml:space="preserve"> </w:t>
      </w:r>
      <w:r>
        <w:rPr>
          <w:w w:val="80"/>
          <w:sz w:val="20"/>
        </w:rPr>
        <w:t>species such as chimpanzees, gorillas,</w:t>
      </w:r>
      <w:r>
        <w:rPr>
          <w:spacing w:val="-8"/>
          <w:sz w:val="20"/>
        </w:rPr>
        <w:t xml:space="preserve"> </w:t>
      </w:r>
      <w:r>
        <w:rPr>
          <w:w w:val="80"/>
          <w:sz w:val="20"/>
        </w:rPr>
        <w:t>Elephants, Lions,</w:t>
      </w:r>
      <w:r>
        <w:rPr>
          <w:spacing w:val="-7"/>
          <w:sz w:val="20"/>
        </w:rPr>
        <w:t xml:space="preserve"> </w:t>
      </w:r>
      <w:r>
        <w:rPr>
          <w:w w:val="80"/>
          <w:sz w:val="20"/>
        </w:rPr>
        <w:t>Cheetahs,</w:t>
      </w:r>
      <w:r>
        <w:rPr>
          <w:spacing w:val="-3"/>
          <w:w w:val="80"/>
          <w:sz w:val="20"/>
        </w:rPr>
        <w:t xml:space="preserve"> </w:t>
      </w:r>
      <w:r>
        <w:rPr>
          <w:w w:val="80"/>
          <w:sz w:val="20"/>
        </w:rPr>
        <w:t>Buffaloes</w:t>
      </w:r>
      <w:r>
        <w:rPr>
          <w:spacing w:val="-3"/>
          <w:w w:val="80"/>
          <w:sz w:val="20"/>
        </w:rPr>
        <w:t xml:space="preserve"> </w:t>
      </w:r>
      <w:r>
        <w:rPr>
          <w:w w:val="80"/>
          <w:sz w:val="20"/>
        </w:rPr>
        <w:t>and</w:t>
      </w:r>
      <w:r>
        <w:rPr>
          <w:spacing w:val="-2"/>
          <w:w w:val="80"/>
          <w:sz w:val="20"/>
        </w:rPr>
        <w:t xml:space="preserve"> </w:t>
      </w:r>
      <w:r>
        <w:rPr>
          <w:w w:val="80"/>
          <w:sz w:val="20"/>
        </w:rPr>
        <w:t>birds</w:t>
      </w:r>
      <w:r>
        <w:rPr>
          <w:spacing w:val="-3"/>
          <w:w w:val="80"/>
          <w:sz w:val="20"/>
        </w:rPr>
        <w:t xml:space="preserve"> </w:t>
      </w:r>
      <w:r>
        <w:rPr>
          <w:w w:val="80"/>
          <w:sz w:val="20"/>
        </w:rPr>
        <w:t>like</w:t>
      </w:r>
      <w:r>
        <w:rPr>
          <w:spacing w:val="-3"/>
          <w:w w:val="80"/>
          <w:sz w:val="20"/>
        </w:rPr>
        <w:t xml:space="preserve"> </w:t>
      </w:r>
      <w:r>
        <w:rPr>
          <w:w w:val="80"/>
          <w:sz w:val="20"/>
        </w:rPr>
        <w:t>crested</w:t>
      </w:r>
      <w:r>
        <w:rPr>
          <w:spacing w:val="-2"/>
          <w:w w:val="80"/>
          <w:sz w:val="20"/>
        </w:rPr>
        <w:t xml:space="preserve"> </w:t>
      </w:r>
      <w:r>
        <w:rPr>
          <w:w w:val="80"/>
          <w:sz w:val="20"/>
        </w:rPr>
        <w:t xml:space="preserve">cranes </w:t>
      </w:r>
      <w:r>
        <w:rPr>
          <w:spacing w:val="-2"/>
          <w:w w:val="80"/>
          <w:sz w:val="20"/>
        </w:rPr>
        <w:t>and parrots are photographed for magazines and filmed for commercial purposes.</w:t>
      </w:r>
    </w:p>
    <w:p w:rsidR="00E5575B" w:rsidRDefault="00D512E5">
      <w:pPr>
        <w:pStyle w:val="ListParagraph"/>
        <w:numPr>
          <w:ilvl w:val="0"/>
          <w:numId w:val="74"/>
        </w:numPr>
        <w:tabs>
          <w:tab w:val="left" w:pos="833"/>
        </w:tabs>
        <w:spacing w:line="242" w:lineRule="auto"/>
        <w:ind w:right="714" w:firstLine="0"/>
        <w:rPr>
          <w:sz w:val="20"/>
        </w:rPr>
      </w:pPr>
      <w:r>
        <w:rPr>
          <w:w w:val="90"/>
          <w:sz w:val="20"/>
        </w:rPr>
        <w:t>Tourism</w:t>
      </w:r>
      <w:r>
        <w:rPr>
          <w:spacing w:val="-3"/>
          <w:w w:val="90"/>
          <w:sz w:val="20"/>
        </w:rPr>
        <w:t xml:space="preserve"> </w:t>
      </w:r>
      <w:r>
        <w:rPr>
          <w:w w:val="90"/>
          <w:sz w:val="20"/>
        </w:rPr>
        <w:t>has</w:t>
      </w:r>
      <w:r>
        <w:rPr>
          <w:spacing w:val="-3"/>
          <w:w w:val="90"/>
          <w:sz w:val="20"/>
        </w:rPr>
        <w:t xml:space="preserve"> </w:t>
      </w:r>
      <w:r>
        <w:rPr>
          <w:w w:val="90"/>
          <w:sz w:val="20"/>
        </w:rPr>
        <w:t>helped</w:t>
      </w:r>
      <w:r>
        <w:rPr>
          <w:spacing w:val="-3"/>
          <w:w w:val="90"/>
          <w:sz w:val="20"/>
        </w:rPr>
        <w:t xml:space="preserve"> </w:t>
      </w:r>
      <w:r>
        <w:rPr>
          <w:w w:val="90"/>
          <w:sz w:val="20"/>
        </w:rPr>
        <w:t>in</w:t>
      </w:r>
      <w:r>
        <w:rPr>
          <w:spacing w:val="-3"/>
          <w:w w:val="90"/>
          <w:sz w:val="20"/>
        </w:rPr>
        <w:t xml:space="preserve"> </w:t>
      </w:r>
      <w:r>
        <w:rPr>
          <w:w w:val="90"/>
          <w:sz w:val="20"/>
        </w:rPr>
        <w:t>the</w:t>
      </w:r>
      <w:r>
        <w:rPr>
          <w:spacing w:val="-3"/>
          <w:w w:val="90"/>
          <w:sz w:val="20"/>
        </w:rPr>
        <w:t xml:space="preserve"> </w:t>
      </w:r>
      <w:r>
        <w:rPr>
          <w:w w:val="90"/>
          <w:sz w:val="20"/>
        </w:rPr>
        <w:t>preservation</w:t>
      </w:r>
      <w:r>
        <w:rPr>
          <w:spacing w:val="-3"/>
          <w:w w:val="90"/>
          <w:sz w:val="20"/>
        </w:rPr>
        <w:t xml:space="preserve"> </w:t>
      </w:r>
      <w:r>
        <w:rPr>
          <w:w w:val="90"/>
          <w:sz w:val="20"/>
        </w:rPr>
        <w:t>and</w:t>
      </w:r>
      <w:r>
        <w:rPr>
          <w:spacing w:val="-3"/>
          <w:w w:val="90"/>
          <w:sz w:val="20"/>
        </w:rPr>
        <w:t xml:space="preserve"> </w:t>
      </w:r>
      <w:r>
        <w:rPr>
          <w:w w:val="90"/>
          <w:sz w:val="20"/>
        </w:rPr>
        <w:t>conservation</w:t>
      </w:r>
      <w:r>
        <w:rPr>
          <w:spacing w:val="-3"/>
          <w:w w:val="90"/>
          <w:sz w:val="20"/>
        </w:rPr>
        <w:t xml:space="preserve"> </w:t>
      </w:r>
      <w:r>
        <w:rPr>
          <w:w w:val="90"/>
          <w:sz w:val="20"/>
        </w:rPr>
        <w:t>of</w:t>
      </w:r>
      <w:r>
        <w:rPr>
          <w:spacing w:val="-3"/>
          <w:w w:val="90"/>
          <w:sz w:val="20"/>
        </w:rPr>
        <w:t xml:space="preserve"> </w:t>
      </w:r>
      <w:r>
        <w:rPr>
          <w:w w:val="90"/>
          <w:sz w:val="20"/>
        </w:rPr>
        <w:t>African</w:t>
      </w:r>
      <w:r>
        <w:rPr>
          <w:spacing w:val="-3"/>
          <w:w w:val="90"/>
          <w:sz w:val="20"/>
        </w:rPr>
        <w:t xml:space="preserve"> </w:t>
      </w:r>
      <w:r>
        <w:rPr>
          <w:w w:val="90"/>
          <w:sz w:val="20"/>
        </w:rPr>
        <w:t>culture</w:t>
      </w:r>
      <w:r>
        <w:rPr>
          <w:spacing w:val="-3"/>
          <w:w w:val="90"/>
          <w:sz w:val="20"/>
        </w:rPr>
        <w:t xml:space="preserve"> </w:t>
      </w:r>
      <w:r>
        <w:rPr>
          <w:w w:val="90"/>
          <w:sz w:val="20"/>
        </w:rPr>
        <w:t>and</w:t>
      </w:r>
      <w:r>
        <w:rPr>
          <w:spacing w:val="-3"/>
          <w:w w:val="90"/>
          <w:sz w:val="20"/>
        </w:rPr>
        <w:t xml:space="preserve"> </w:t>
      </w:r>
      <w:r>
        <w:rPr>
          <w:w w:val="90"/>
          <w:sz w:val="20"/>
        </w:rPr>
        <w:t>traditional</w:t>
      </w:r>
      <w:r>
        <w:rPr>
          <w:spacing w:val="-3"/>
          <w:w w:val="90"/>
          <w:sz w:val="20"/>
        </w:rPr>
        <w:t xml:space="preserve"> </w:t>
      </w:r>
      <w:r>
        <w:rPr>
          <w:w w:val="90"/>
          <w:sz w:val="20"/>
        </w:rPr>
        <w:t>customs</w:t>
      </w:r>
      <w:r>
        <w:rPr>
          <w:spacing w:val="-3"/>
          <w:w w:val="90"/>
          <w:sz w:val="20"/>
        </w:rPr>
        <w:t xml:space="preserve"> </w:t>
      </w:r>
      <w:r>
        <w:rPr>
          <w:w w:val="90"/>
          <w:sz w:val="20"/>
        </w:rPr>
        <w:t>which</w:t>
      </w:r>
      <w:r>
        <w:rPr>
          <w:spacing w:val="-3"/>
          <w:w w:val="90"/>
          <w:sz w:val="20"/>
        </w:rPr>
        <w:t xml:space="preserve"> </w:t>
      </w:r>
      <w:r>
        <w:rPr>
          <w:w w:val="90"/>
          <w:sz w:val="20"/>
        </w:rPr>
        <w:t>act</w:t>
      </w:r>
      <w:r>
        <w:rPr>
          <w:spacing w:val="-3"/>
          <w:w w:val="90"/>
          <w:sz w:val="20"/>
        </w:rPr>
        <w:t xml:space="preserve"> </w:t>
      </w:r>
      <w:r>
        <w:rPr>
          <w:w w:val="90"/>
          <w:sz w:val="20"/>
        </w:rPr>
        <w:t>as</w:t>
      </w:r>
      <w:r>
        <w:rPr>
          <w:spacing w:val="-3"/>
          <w:w w:val="90"/>
          <w:sz w:val="20"/>
        </w:rPr>
        <w:t xml:space="preserve"> </w:t>
      </w:r>
      <w:r>
        <w:rPr>
          <w:w w:val="90"/>
          <w:sz w:val="20"/>
        </w:rPr>
        <w:t>tourist</w:t>
      </w:r>
      <w:r>
        <w:rPr>
          <w:spacing w:val="-3"/>
          <w:w w:val="90"/>
          <w:sz w:val="20"/>
        </w:rPr>
        <w:t xml:space="preserve"> </w:t>
      </w:r>
      <w:r>
        <w:rPr>
          <w:w w:val="90"/>
          <w:sz w:val="20"/>
        </w:rPr>
        <w:t>attractions</w:t>
      </w:r>
      <w:r>
        <w:rPr>
          <w:spacing w:val="-3"/>
          <w:w w:val="90"/>
          <w:sz w:val="20"/>
        </w:rPr>
        <w:t xml:space="preserve"> </w:t>
      </w:r>
      <w:r>
        <w:rPr>
          <w:w w:val="90"/>
          <w:sz w:val="20"/>
        </w:rPr>
        <w:t xml:space="preserve">e.g. </w:t>
      </w:r>
      <w:r>
        <w:rPr>
          <w:w w:val="85"/>
          <w:sz w:val="20"/>
        </w:rPr>
        <w:t>circumcision among the Bagisu, traditional dances of Baganda and Banyoro, coronations of kingdom kings and burial ceremonies. In the Uganda museum at Kampala, a variety of ancient cultural norms and pieces such as dress code, cosmetics are conserved for viewing by both local</w:t>
      </w:r>
      <w:r>
        <w:rPr>
          <w:sz w:val="20"/>
        </w:rPr>
        <w:t xml:space="preserve"> </w:t>
      </w:r>
      <w:r>
        <w:rPr>
          <w:w w:val="85"/>
          <w:sz w:val="20"/>
        </w:rPr>
        <w:t>and foreign</w:t>
      </w:r>
      <w:r>
        <w:rPr>
          <w:spacing w:val="-2"/>
          <w:w w:val="85"/>
          <w:sz w:val="20"/>
        </w:rPr>
        <w:t xml:space="preserve"> </w:t>
      </w:r>
      <w:r>
        <w:rPr>
          <w:w w:val="85"/>
          <w:sz w:val="20"/>
        </w:rPr>
        <w:t>tourists.</w:t>
      </w:r>
      <w:r>
        <w:rPr>
          <w:spacing w:val="-3"/>
          <w:w w:val="85"/>
          <w:sz w:val="20"/>
        </w:rPr>
        <w:t xml:space="preserve"> </w:t>
      </w:r>
      <w:r>
        <w:rPr>
          <w:w w:val="85"/>
          <w:sz w:val="20"/>
        </w:rPr>
        <w:t>This</w:t>
      </w:r>
      <w:r>
        <w:rPr>
          <w:spacing w:val="-4"/>
          <w:w w:val="85"/>
          <w:sz w:val="20"/>
        </w:rPr>
        <w:t xml:space="preserve"> </w:t>
      </w:r>
      <w:r>
        <w:rPr>
          <w:w w:val="85"/>
          <w:sz w:val="20"/>
        </w:rPr>
        <w:t>helps</w:t>
      </w:r>
      <w:r>
        <w:rPr>
          <w:spacing w:val="-3"/>
          <w:w w:val="85"/>
          <w:sz w:val="20"/>
        </w:rPr>
        <w:t xml:space="preserve"> </w:t>
      </w:r>
      <w:r>
        <w:rPr>
          <w:w w:val="85"/>
          <w:sz w:val="20"/>
        </w:rPr>
        <w:t>transmitting</w:t>
      </w:r>
      <w:r>
        <w:rPr>
          <w:spacing w:val="-2"/>
          <w:w w:val="85"/>
          <w:sz w:val="20"/>
        </w:rPr>
        <w:t xml:space="preserve"> </w:t>
      </w:r>
      <w:r>
        <w:rPr>
          <w:w w:val="85"/>
          <w:sz w:val="20"/>
        </w:rPr>
        <w:t>the</w:t>
      </w:r>
      <w:r>
        <w:rPr>
          <w:spacing w:val="-2"/>
          <w:w w:val="85"/>
          <w:sz w:val="20"/>
        </w:rPr>
        <w:t xml:space="preserve"> </w:t>
      </w:r>
      <w:r>
        <w:rPr>
          <w:w w:val="85"/>
          <w:sz w:val="20"/>
        </w:rPr>
        <w:t>local</w:t>
      </w:r>
      <w:r>
        <w:rPr>
          <w:spacing w:val="-3"/>
          <w:w w:val="85"/>
          <w:sz w:val="20"/>
        </w:rPr>
        <w:t xml:space="preserve"> </w:t>
      </w:r>
      <w:r>
        <w:rPr>
          <w:w w:val="85"/>
          <w:sz w:val="20"/>
        </w:rPr>
        <w:t>culture</w:t>
      </w:r>
      <w:r>
        <w:rPr>
          <w:spacing w:val="-3"/>
          <w:w w:val="85"/>
          <w:sz w:val="20"/>
        </w:rPr>
        <w:t xml:space="preserve"> </w:t>
      </w:r>
      <w:r>
        <w:rPr>
          <w:w w:val="85"/>
          <w:sz w:val="20"/>
        </w:rPr>
        <w:t>to</w:t>
      </w:r>
      <w:r>
        <w:rPr>
          <w:spacing w:val="-2"/>
          <w:w w:val="85"/>
          <w:sz w:val="20"/>
        </w:rPr>
        <w:t xml:space="preserve"> </w:t>
      </w:r>
      <w:r>
        <w:rPr>
          <w:w w:val="85"/>
          <w:sz w:val="20"/>
        </w:rPr>
        <w:t>the</w:t>
      </w:r>
      <w:r>
        <w:rPr>
          <w:spacing w:val="-2"/>
          <w:w w:val="85"/>
          <w:sz w:val="20"/>
        </w:rPr>
        <w:t xml:space="preserve"> </w:t>
      </w:r>
      <w:r>
        <w:rPr>
          <w:w w:val="85"/>
          <w:sz w:val="20"/>
        </w:rPr>
        <w:t>next</w:t>
      </w:r>
      <w:r>
        <w:rPr>
          <w:spacing w:val="-3"/>
          <w:w w:val="85"/>
          <w:sz w:val="20"/>
        </w:rPr>
        <w:t xml:space="preserve"> </w:t>
      </w:r>
      <w:r>
        <w:rPr>
          <w:w w:val="85"/>
          <w:sz w:val="20"/>
        </w:rPr>
        <w:t>generation</w:t>
      </w:r>
      <w:r>
        <w:rPr>
          <w:spacing w:val="-4"/>
          <w:w w:val="85"/>
          <w:sz w:val="20"/>
        </w:rPr>
        <w:t xml:space="preserve"> </w:t>
      </w:r>
      <w:r>
        <w:rPr>
          <w:w w:val="85"/>
          <w:sz w:val="20"/>
        </w:rPr>
        <w:t>and</w:t>
      </w:r>
      <w:r>
        <w:rPr>
          <w:spacing w:val="-2"/>
          <w:sz w:val="20"/>
        </w:rPr>
        <w:t xml:space="preserve"> </w:t>
      </w:r>
      <w:r>
        <w:rPr>
          <w:w w:val="85"/>
          <w:sz w:val="20"/>
        </w:rPr>
        <w:t>abroad.</w:t>
      </w:r>
    </w:p>
    <w:p w:rsidR="00E5575B" w:rsidRDefault="00D512E5">
      <w:pPr>
        <w:pStyle w:val="ListParagraph"/>
        <w:numPr>
          <w:ilvl w:val="0"/>
          <w:numId w:val="74"/>
        </w:numPr>
        <w:tabs>
          <w:tab w:val="left" w:pos="833"/>
        </w:tabs>
        <w:spacing w:line="242" w:lineRule="auto"/>
        <w:ind w:right="710" w:firstLine="0"/>
        <w:rPr>
          <w:sz w:val="20"/>
        </w:rPr>
      </w:pPr>
      <w:r>
        <w:rPr>
          <w:w w:val="80"/>
          <w:sz w:val="20"/>
        </w:rPr>
        <w:t>Tourism played a role in balancing the economic development in the country.</w:t>
      </w:r>
      <w:r>
        <w:rPr>
          <w:sz w:val="20"/>
        </w:rPr>
        <w:t xml:space="preserve"> </w:t>
      </w:r>
      <w:r>
        <w:rPr>
          <w:w w:val="80"/>
          <w:sz w:val="20"/>
        </w:rPr>
        <w:t>Since</w:t>
      </w:r>
      <w:r>
        <w:rPr>
          <w:sz w:val="20"/>
        </w:rPr>
        <w:t xml:space="preserve"> </w:t>
      </w:r>
      <w:r>
        <w:rPr>
          <w:w w:val="80"/>
          <w:sz w:val="20"/>
        </w:rPr>
        <w:t>all</w:t>
      </w:r>
      <w:r>
        <w:rPr>
          <w:sz w:val="20"/>
        </w:rPr>
        <w:t xml:space="preserve"> </w:t>
      </w:r>
      <w:r>
        <w:rPr>
          <w:w w:val="80"/>
          <w:sz w:val="20"/>
        </w:rPr>
        <w:t>corners</w:t>
      </w:r>
      <w:r>
        <w:rPr>
          <w:sz w:val="20"/>
        </w:rPr>
        <w:t xml:space="preserve"> </w:t>
      </w:r>
      <w:r>
        <w:rPr>
          <w:w w:val="80"/>
          <w:sz w:val="20"/>
        </w:rPr>
        <w:t>of Uganda</w:t>
      </w:r>
      <w:r>
        <w:rPr>
          <w:sz w:val="20"/>
        </w:rPr>
        <w:t xml:space="preserve"> </w:t>
      </w:r>
      <w:r>
        <w:rPr>
          <w:w w:val="80"/>
          <w:sz w:val="20"/>
        </w:rPr>
        <w:t>have</w:t>
      </w:r>
      <w:r>
        <w:rPr>
          <w:sz w:val="20"/>
        </w:rPr>
        <w:t xml:space="preserve"> </w:t>
      </w:r>
      <w:r>
        <w:rPr>
          <w:w w:val="80"/>
          <w:sz w:val="20"/>
        </w:rPr>
        <w:t>tourist</w:t>
      </w:r>
      <w:r>
        <w:rPr>
          <w:sz w:val="20"/>
        </w:rPr>
        <w:t xml:space="preserve"> </w:t>
      </w:r>
      <w:r>
        <w:rPr>
          <w:w w:val="80"/>
          <w:sz w:val="20"/>
        </w:rPr>
        <w:t>assets</w:t>
      </w:r>
      <w:r>
        <w:rPr>
          <w:sz w:val="20"/>
        </w:rPr>
        <w:t xml:space="preserve"> </w:t>
      </w:r>
      <w:r>
        <w:rPr>
          <w:w w:val="80"/>
          <w:sz w:val="20"/>
        </w:rPr>
        <w:t>e.g.</w:t>
      </w:r>
      <w:r>
        <w:rPr>
          <w:sz w:val="20"/>
        </w:rPr>
        <w:t xml:space="preserve"> </w:t>
      </w:r>
      <w:r>
        <w:rPr>
          <w:w w:val="80"/>
          <w:sz w:val="20"/>
        </w:rPr>
        <w:t>in the West Nile and North, there is Albert Nile, Fort Baker, Aswa river, etc, in the North East, there is Kidepo</w:t>
      </w:r>
      <w:r>
        <w:rPr>
          <w:sz w:val="20"/>
        </w:rPr>
        <w:t xml:space="preserve"> </w:t>
      </w:r>
      <w:r>
        <w:rPr>
          <w:w w:val="80"/>
          <w:sz w:val="20"/>
        </w:rPr>
        <w:t>National</w:t>
      </w:r>
      <w:r>
        <w:rPr>
          <w:sz w:val="20"/>
        </w:rPr>
        <w:t xml:space="preserve"> </w:t>
      </w:r>
      <w:r>
        <w:rPr>
          <w:w w:val="80"/>
          <w:sz w:val="20"/>
        </w:rPr>
        <w:t>Game Park, in the</w:t>
      </w:r>
      <w:r>
        <w:rPr>
          <w:sz w:val="20"/>
        </w:rPr>
        <w:t xml:space="preserve"> </w:t>
      </w:r>
      <w:r>
        <w:rPr>
          <w:w w:val="80"/>
          <w:sz w:val="20"/>
        </w:rPr>
        <w:t>East, there is</w:t>
      </w:r>
      <w:r>
        <w:rPr>
          <w:sz w:val="20"/>
        </w:rPr>
        <w:t xml:space="preserve"> </w:t>
      </w:r>
      <w:r>
        <w:rPr>
          <w:w w:val="80"/>
          <w:sz w:val="20"/>
        </w:rPr>
        <w:t>Pian-Upe,</w:t>
      </w:r>
      <w:r>
        <w:rPr>
          <w:sz w:val="20"/>
        </w:rPr>
        <w:t xml:space="preserve"> </w:t>
      </w:r>
      <w:r>
        <w:rPr>
          <w:w w:val="80"/>
          <w:sz w:val="20"/>
        </w:rPr>
        <w:t>Bakora corridor,</w:t>
      </w:r>
      <w:r>
        <w:rPr>
          <w:spacing w:val="-5"/>
          <w:sz w:val="20"/>
        </w:rPr>
        <w:t xml:space="preserve"> </w:t>
      </w:r>
      <w:r>
        <w:rPr>
          <w:w w:val="80"/>
          <w:sz w:val="20"/>
        </w:rPr>
        <w:t>Sipi falls, etc in the West, there is Semliki National Park, Mt. Rwenzori game reserve</w:t>
      </w:r>
      <w:r>
        <w:rPr>
          <w:spacing w:val="-3"/>
          <w:w w:val="80"/>
          <w:sz w:val="20"/>
        </w:rPr>
        <w:t xml:space="preserve"> </w:t>
      </w:r>
      <w:r>
        <w:rPr>
          <w:w w:val="80"/>
          <w:sz w:val="20"/>
        </w:rPr>
        <w:t>and</w:t>
      </w:r>
      <w:r>
        <w:rPr>
          <w:spacing w:val="-3"/>
          <w:w w:val="80"/>
          <w:sz w:val="20"/>
        </w:rPr>
        <w:t xml:space="preserve"> </w:t>
      </w:r>
      <w:r>
        <w:rPr>
          <w:w w:val="80"/>
          <w:sz w:val="20"/>
        </w:rPr>
        <w:t>in the south west, there is Mufumbiro</w:t>
      </w:r>
      <w:r>
        <w:rPr>
          <w:spacing w:val="-2"/>
          <w:w w:val="80"/>
          <w:sz w:val="20"/>
        </w:rPr>
        <w:t xml:space="preserve"> </w:t>
      </w:r>
      <w:r>
        <w:rPr>
          <w:w w:val="80"/>
          <w:sz w:val="20"/>
        </w:rPr>
        <w:t>Mountains,</w:t>
      </w:r>
      <w:r>
        <w:rPr>
          <w:spacing w:val="-2"/>
          <w:w w:val="80"/>
          <w:sz w:val="20"/>
        </w:rPr>
        <w:t xml:space="preserve"> </w:t>
      </w:r>
      <w:r>
        <w:rPr>
          <w:w w:val="80"/>
          <w:sz w:val="20"/>
        </w:rPr>
        <w:t>Bwindi forests,</w:t>
      </w:r>
      <w:r>
        <w:rPr>
          <w:spacing w:val="-3"/>
          <w:w w:val="80"/>
          <w:sz w:val="20"/>
        </w:rPr>
        <w:t xml:space="preserve"> </w:t>
      </w:r>
      <w:r>
        <w:rPr>
          <w:w w:val="80"/>
          <w:sz w:val="20"/>
        </w:rPr>
        <w:t>etc.</w:t>
      </w:r>
      <w:r>
        <w:rPr>
          <w:spacing w:val="-3"/>
          <w:w w:val="80"/>
          <w:sz w:val="20"/>
        </w:rPr>
        <w:t xml:space="preserve"> </w:t>
      </w:r>
      <w:r>
        <w:rPr>
          <w:w w:val="80"/>
          <w:sz w:val="20"/>
        </w:rPr>
        <w:t>Such</w:t>
      </w:r>
      <w:r>
        <w:rPr>
          <w:spacing w:val="-2"/>
          <w:w w:val="80"/>
          <w:sz w:val="20"/>
        </w:rPr>
        <w:t xml:space="preserve"> </w:t>
      </w:r>
      <w:r>
        <w:rPr>
          <w:w w:val="80"/>
          <w:sz w:val="20"/>
        </w:rPr>
        <w:t>a</w:t>
      </w:r>
      <w:r>
        <w:rPr>
          <w:spacing w:val="-3"/>
          <w:w w:val="80"/>
          <w:sz w:val="20"/>
        </w:rPr>
        <w:t xml:space="preserve"> </w:t>
      </w:r>
      <w:r>
        <w:rPr>
          <w:w w:val="80"/>
          <w:sz w:val="20"/>
        </w:rPr>
        <w:t>balanced</w:t>
      </w:r>
      <w:r>
        <w:rPr>
          <w:spacing w:val="-3"/>
          <w:w w:val="80"/>
          <w:sz w:val="20"/>
        </w:rPr>
        <w:t xml:space="preserve"> </w:t>
      </w:r>
      <w:r>
        <w:rPr>
          <w:w w:val="80"/>
          <w:sz w:val="20"/>
        </w:rPr>
        <w:t>distribution</w:t>
      </w:r>
      <w:r>
        <w:rPr>
          <w:spacing w:val="-2"/>
          <w:w w:val="80"/>
          <w:sz w:val="20"/>
        </w:rPr>
        <w:t xml:space="preserve"> </w:t>
      </w:r>
      <w:r>
        <w:rPr>
          <w:w w:val="80"/>
          <w:sz w:val="20"/>
        </w:rPr>
        <w:t>of</w:t>
      </w:r>
      <w:r>
        <w:rPr>
          <w:spacing w:val="-3"/>
          <w:w w:val="80"/>
          <w:sz w:val="20"/>
        </w:rPr>
        <w:t xml:space="preserve"> </w:t>
      </w:r>
      <w:r>
        <w:rPr>
          <w:w w:val="80"/>
          <w:sz w:val="20"/>
        </w:rPr>
        <w:t>economic</w:t>
      </w:r>
      <w:r>
        <w:rPr>
          <w:spacing w:val="-3"/>
          <w:w w:val="80"/>
          <w:sz w:val="20"/>
        </w:rPr>
        <w:t xml:space="preserve"> </w:t>
      </w:r>
      <w:r>
        <w:rPr>
          <w:w w:val="80"/>
          <w:sz w:val="20"/>
        </w:rPr>
        <w:t>assets</w:t>
      </w:r>
      <w:r>
        <w:rPr>
          <w:spacing w:val="-2"/>
          <w:w w:val="80"/>
          <w:sz w:val="20"/>
        </w:rPr>
        <w:t xml:space="preserve"> </w:t>
      </w:r>
      <w:r>
        <w:rPr>
          <w:w w:val="80"/>
          <w:sz w:val="20"/>
        </w:rPr>
        <w:t>has</w:t>
      </w:r>
      <w:r>
        <w:rPr>
          <w:spacing w:val="-3"/>
          <w:w w:val="80"/>
          <w:sz w:val="20"/>
        </w:rPr>
        <w:t xml:space="preserve"> </w:t>
      </w:r>
      <w:r>
        <w:rPr>
          <w:w w:val="80"/>
          <w:sz w:val="20"/>
        </w:rPr>
        <w:t>led to a more relatively equal</w:t>
      </w:r>
      <w:r>
        <w:rPr>
          <w:spacing w:val="-5"/>
          <w:sz w:val="20"/>
        </w:rPr>
        <w:t xml:space="preserve"> </w:t>
      </w:r>
      <w:r>
        <w:rPr>
          <w:w w:val="80"/>
          <w:sz w:val="20"/>
        </w:rPr>
        <w:t>income</w:t>
      </w:r>
      <w:r>
        <w:rPr>
          <w:spacing w:val="-2"/>
          <w:sz w:val="20"/>
        </w:rPr>
        <w:t xml:space="preserve"> </w:t>
      </w:r>
      <w:r>
        <w:rPr>
          <w:w w:val="80"/>
          <w:sz w:val="20"/>
        </w:rPr>
        <w:t>distribution, which</w:t>
      </w:r>
      <w:r>
        <w:rPr>
          <w:spacing w:val="-2"/>
          <w:sz w:val="20"/>
        </w:rPr>
        <w:t xml:space="preserve"> </w:t>
      </w:r>
      <w:r>
        <w:rPr>
          <w:w w:val="80"/>
          <w:sz w:val="20"/>
        </w:rPr>
        <w:t>enable</w:t>
      </w:r>
      <w:r>
        <w:rPr>
          <w:spacing w:val="-4"/>
          <w:sz w:val="20"/>
        </w:rPr>
        <w:t xml:space="preserve"> </w:t>
      </w:r>
      <w:r>
        <w:rPr>
          <w:w w:val="80"/>
          <w:sz w:val="20"/>
        </w:rPr>
        <w:t>the</w:t>
      </w:r>
      <w:r>
        <w:rPr>
          <w:spacing w:val="-2"/>
          <w:sz w:val="20"/>
        </w:rPr>
        <w:t xml:space="preserve"> </w:t>
      </w:r>
      <w:r>
        <w:rPr>
          <w:w w:val="80"/>
          <w:sz w:val="20"/>
        </w:rPr>
        <w:t>country</w:t>
      </w:r>
      <w:r>
        <w:rPr>
          <w:spacing w:val="-5"/>
          <w:sz w:val="20"/>
        </w:rPr>
        <w:t xml:space="preserve"> </w:t>
      </w:r>
      <w:r>
        <w:rPr>
          <w:w w:val="80"/>
          <w:sz w:val="20"/>
        </w:rPr>
        <w:t>to</w:t>
      </w:r>
      <w:r>
        <w:rPr>
          <w:spacing w:val="-2"/>
          <w:sz w:val="20"/>
        </w:rPr>
        <w:t xml:space="preserve"> </w:t>
      </w:r>
      <w:r>
        <w:rPr>
          <w:w w:val="80"/>
          <w:sz w:val="20"/>
        </w:rPr>
        <w:t>develop</w:t>
      </w:r>
      <w:r>
        <w:rPr>
          <w:spacing w:val="-4"/>
          <w:sz w:val="20"/>
        </w:rPr>
        <w:t xml:space="preserve"> </w:t>
      </w:r>
      <w:r>
        <w:rPr>
          <w:w w:val="80"/>
          <w:sz w:val="20"/>
        </w:rPr>
        <w:t xml:space="preserve">as </w:t>
      </w:r>
      <w:r>
        <w:rPr>
          <w:w w:val="90"/>
          <w:sz w:val="20"/>
        </w:rPr>
        <w:t>a whole.</w:t>
      </w:r>
    </w:p>
    <w:p w:rsidR="00E5575B" w:rsidRDefault="00D512E5">
      <w:pPr>
        <w:pStyle w:val="Heading1"/>
        <w:spacing w:before="211"/>
        <w:jc w:val="both"/>
      </w:pPr>
      <w:r>
        <w:rPr>
          <w:w w:val="80"/>
        </w:rPr>
        <w:t>NEGATIVE</w:t>
      </w:r>
      <w:r>
        <w:rPr>
          <w:spacing w:val="-2"/>
        </w:rPr>
        <w:t xml:space="preserve"> </w:t>
      </w:r>
      <w:r>
        <w:rPr>
          <w:w w:val="80"/>
        </w:rPr>
        <w:t>EFFECTS</w:t>
      </w:r>
      <w:r>
        <w:rPr>
          <w:spacing w:val="-5"/>
        </w:rPr>
        <w:t xml:space="preserve"> </w:t>
      </w:r>
      <w:r>
        <w:rPr>
          <w:w w:val="80"/>
        </w:rPr>
        <w:t>OF</w:t>
      </w:r>
      <w:r>
        <w:rPr>
          <w:spacing w:val="-3"/>
        </w:rPr>
        <w:t xml:space="preserve"> </w:t>
      </w:r>
      <w:r>
        <w:rPr>
          <w:w w:val="80"/>
        </w:rPr>
        <w:t>THE</w:t>
      </w:r>
      <w:r>
        <w:rPr>
          <w:spacing w:val="-5"/>
        </w:rPr>
        <w:t xml:space="preserve"> </w:t>
      </w:r>
      <w:r>
        <w:rPr>
          <w:w w:val="80"/>
        </w:rPr>
        <w:t>TOURISM</w:t>
      </w:r>
      <w:r>
        <w:rPr>
          <w:spacing w:val="-2"/>
        </w:rPr>
        <w:t xml:space="preserve"> </w:t>
      </w:r>
      <w:r>
        <w:rPr>
          <w:w w:val="80"/>
        </w:rPr>
        <w:t>INDUSTRY</w:t>
      </w:r>
      <w:r>
        <w:rPr>
          <w:spacing w:val="-5"/>
        </w:rPr>
        <w:t xml:space="preserve"> </w:t>
      </w:r>
      <w:r>
        <w:rPr>
          <w:w w:val="80"/>
        </w:rPr>
        <w:t>IN</w:t>
      </w:r>
      <w:r>
        <w:rPr>
          <w:spacing w:val="-4"/>
        </w:rPr>
        <w:t xml:space="preserve"> </w:t>
      </w:r>
      <w:r>
        <w:rPr>
          <w:spacing w:val="-2"/>
          <w:w w:val="80"/>
        </w:rPr>
        <w:t>UGANDA</w:t>
      </w:r>
    </w:p>
    <w:p w:rsidR="00E5575B" w:rsidRDefault="00D512E5">
      <w:pPr>
        <w:pStyle w:val="BodyText"/>
        <w:spacing w:before="4" w:line="226" w:lineRule="exact"/>
        <w:ind w:left="460"/>
        <w:jc w:val="both"/>
      </w:pPr>
      <w:r>
        <w:rPr>
          <w:w w:val="80"/>
        </w:rPr>
        <w:t>The</w:t>
      </w:r>
      <w:r>
        <w:rPr>
          <w:spacing w:val="-6"/>
        </w:rPr>
        <w:t xml:space="preserve"> </w:t>
      </w:r>
      <w:r>
        <w:rPr>
          <w:w w:val="80"/>
        </w:rPr>
        <w:t>following</w:t>
      </w:r>
      <w:r>
        <w:rPr>
          <w:spacing w:val="-6"/>
        </w:rPr>
        <w:t xml:space="preserve"> </w:t>
      </w:r>
      <w:r>
        <w:rPr>
          <w:w w:val="80"/>
        </w:rPr>
        <w:t>are</w:t>
      </w:r>
      <w:r>
        <w:rPr>
          <w:spacing w:val="-6"/>
        </w:rPr>
        <w:t xml:space="preserve"> </w:t>
      </w:r>
      <w:r>
        <w:rPr>
          <w:w w:val="80"/>
        </w:rPr>
        <w:t>the</w:t>
      </w:r>
      <w:r>
        <w:rPr>
          <w:spacing w:val="-6"/>
        </w:rPr>
        <w:t xml:space="preserve"> </w:t>
      </w:r>
      <w:r>
        <w:rPr>
          <w:w w:val="80"/>
        </w:rPr>
        <w:t>side</w:t>
      </w:r>
      <w:r>
        <w:rPr>
          <w:spacing w:val="-6"/>
        </w:rPr>
        <w:t xml:space="preserve"> </w:t>
      </w:r>
      <w:r>
        <w:rPr>
          <w:w w:val="80"/>
        </w:rPr>
        <w:t>effects</w:t>
      </w:r>
      <w:r>
        <w:rPr>
          <w:spacing w:val="-3"/>
        </w:rPr>
        <w:t xml:space="preserve"> </w:t>
      </w:r>
      <w:r>
        <w:rPr>
          <w:w w:val="80"/>
        </w:rPr>
        <w:t>of</w:t>
      </w:r>
      <w:r>
        <w:rPr>
          <w:spacing w:val="-6"/>
        </w:rPr>
        <w:t xml:space="preserve"> </w:t>
      </w:r>
      <w:r>
        <w:rPr>
          <w:w w:val="80"/>
        </w:rPr>
        <w:t>the</w:t>
      </w:r>
      <w:r>
        <w:rPr>
          <w:spacing w:val="-5"/>
        </w:rPr>
        <w:t xml:space="preserve"> </w:t>
      </w:r>
      <w:r>
        <w:rPr>
          <w:w w:val="80"/>
        </w:rPr>
        <w:t>tourism</w:t>
      </w:r>
      <w:r>
        <w:rPr>
          <w:spacing w:val="-6"/>
        </w:rPr>
        <w:t xml:space="preserve"> </w:t>
      </w:r>
      <w:r>
        <w:rPr>
          <w:w w:val="80"/>
        </w:rPr>
        <w:t>activities</w:t>
      </w:r>
      <w:r>
        <w:rPr>
          <w:spacing w:val="-6"/>
        </w:rPr>
        <w:t xml:space="preserve"> </w:t>
      </w:r>
      <w:r>
        <w:rPr>
          <w:w w:val="80"/>
        </w:rPr>
        <w:t>in</w:t>
      </w:r>
      <w:r>
        <w:rPr>
          <w:spacing w:val="-6"/>
        </w:rPr>
        <w:t xml:space="preserve"> </w:t>
      </w:r>
      <w:r>
        <w:rPr>
          <w:w w:val="80"/>
        </w:rPr>
        <w:t>the</w:t>
      </w:r>
      <w:r>
        <w:rPr>
          <w:spacing w:val="-6"/>
        </w:rPr>
        <w:t xml:space="preserve"> </w:t>
      </w:r>
      <w:r>
        <w:rPr>
          <w:w w:val="80"/>
        </w:rPr>
        <w:t>areas</w:t>
      </w:r>
      <w:r>
        <w:rPr>
          <w:spacing w:val="-6"/>
        </w:rPr>
        <w:t xml:space="preserve"> </w:t>
      </w:r>
      <w:r>
        <w:rPr>
          <w:w w:val="80"/>
        </w:rPr>
        <w:t>they</w:t>
      </w:r>
      <w:r>
        <w:rPr>
          <w:spacing w:val="-6"/>
        </w:rPr>
        <w:t xml:space="preserve"> </w:t>
      </w:r>
      <w:r>
        <w:rPr>
          <w:w w:val="80"/>
        </w:rPr>
        <w:t>are</w:t>
      </w:r>
      <w:r>
        <w:rPr>
          <w:spacing w:val="-6"/>
        </w:rPr>
        <w:t xml:space="preserve"> </w:t>
      </w:r>
      <w:r>
        <w:rPr>
          <w:w w:val="80"/>
        </w:rPr>
        <w:t>carried</w:t>
      </w:r>
      <w:r>
        <w:rPr>
          <w:spacing w:val="-6"/>
        </w:rPr>
        <w:t xml:space="preserve"> </w:t>
      </w:r>
      <w:r>
        <w:rPr>
          <w:w w:val="80"/>
        </w:rPr>
        <w:t>out</w:t>
      </w:r>
      <w:r>
        <w:rPr>
          <w:spacing w:val="-6"/>
        </w:rPr>
        <w:t xml:space="preserve"> </w:t>
      </w:r>
      <w:r>
        <w:rPr>
          <w:w w:val="80"/>
        </w:rPr>
        <w:t>or</w:t>
      </w:r>
      <w:r>
        <w:rPr>
          <w:spacing w:val="-6"/>
        </w:rPr>
        <w:t xml:space="preserve"> </w:t>
      </w:r>
      <w:r>
        <w:rPr>
          <w:w w:val="80"/>
        </w:rPr>
        <w:t>Uganda</w:t>
      </w:r>
      <w:r>
        <w:rPr>
          <w:spacing w:val="-6"/>
        </w:rPr>
        <w:t xml:space="preserve"> </w:t>
      </w:r>
      <w:r>
        <w:rPr>
          <w:w w:val="80"/>
        </w:rPr>
        <w:t>as</w:t>
      </w:r>
      <w:r>
        <w:rPr>
          <w:spacing w:val="-6"/>
        </w:rPr>
        <w:t xml:space="preserve"> </w:t>
      </w:r>
      <w:r>
        <w:rPr>
          <w:w w:val="80"/>
        </w:rPr>
        <w:t>a</w:t>
      </w:r>
      <w:r>
        <w:rPr>
          <w:spacing w:val="-6"/>
        </w:rPr>
        <w:t xml:space="preserve"> </w:t>
      </w:r>
      <w:r>
        <w:rPr>
          <w:spacing w:val="-2"/>
          <w:w w:val="80"/>
        </w:rPr>
        <w:t>whole;</w:t>
      </w:r>
    </w:p>
    <w:p w:rsidR="00E5575B" w:rsidRDefault="00D512E5">
      <w:pPr>
        <w:pStyle w:val="ListParagraph"/>
        <w:numPr>
          <w:ilvl w:val="0"/>
          <w:numId w:val="74"/>
        </w:numPr>
        <w:tabs>
          <w:tab w:val="left" w:pos="819"/>
        </w:tabs>
        <w:spacing w:line="242" w:lineRule="auto"/>
        <w:ind w:right="715" w:firstLine="0"/>
        <w:rPr>
          <w:sz w:val="20"/>
        </w:rPr>
      </w:pPr>
      <w:r>
        <w:rPr>
          <w:w w:val="80"/>
          <w:sz w:val="20"/>
        </w:rPr>
        <w:t>Large</w:t>
      </w:r>
      <w:r>
        <w:rPr>
          <w:sz w:val="20"/>
        </w:rPr>
        <w:t xml:space="preserve"> </w:t>
      </w:r>
      <w:r>
        <w:rPr>
          <w:w w:val="80"/>
          <w:sz w:val="20"/>
        </w:rPr>
        <w:t>pieces</w:t>
      </w:r>
      <w:r>
        <w:rPr>
          <w:sz w:val="20"/>
        </w:rPr>
        <w:t xml:space="preserve"> </w:t>
      </w:r>
      <w:r>
        <w:rPr>
          <w:w w:val="80"/>
          <w:sz w:val="20"/>
        </w:rPr>
        <w:t>of</w:t>
      </w:r>
      <w:r>
        <w:rPr>
          <w:sz w:val="20"/>
        </w:rPr>
        <w:t xml:space="preserve"> </w:t>
      </w:r>
      <w:r>
        <w:rPr>
          <w:w w:val="80"/>
          <w:sz w:val="20"/>
        </w:rPr>
        <w:t>land</w:t>
      </w:r>
      <w:r>
        <w:rPr>
          <w:sz w:val="20"/>
        </w:rPr>
        <w:t xml:space="preserve"> </w:t>
      </w:r>
      <w:r>
        <w:rPr>
          <w:w w:val="80"/>
          <w:sz w:val="20"/>
        </w:rPr>
        <w:t>have</w:t>
      </w:r>
      <w:r>
        <w:rPr>
          <w:sz w:val="20"/>
        </w:rPr>
        <w:t xml:space="preserve"> </w:t>
      </w:r>
      <w:r>
        <w:rPr>
          <w:w w:val="80"/>
          <w:sz w:val="20"/>
        </w:rPr>
        <w:t>been</w:t>
      </w:r>
      <w:r>
        <w:rPr>
          <w:spacing w:val="-1"/>
          <w:sz w:val="20"/>
        </w:rPr>
        <w:t xml:space="preserve"> </w:t>
      </w:r>
      <w:r>
        <w:rPr>
          <w:w w:val="80"/>
          <w:sz w:val="20"/>
        </w:rPr>
        <w:t>set</w:t>
      </w:r>
      <w:r>
        <w:rPr>
          <w:sz w:val="20"/>
        </w:rPr>
        <w:t xml:space="preserve"> </w:t>
      </w:r>
      <w:r>
        <w:rPr>
          <w:w w:val="80"/>
          <w:sz w:val="20"/>
        </w:rPr>
        <w:t>aside</w:t>
      </w:r>
      <w:r>
        <w:rPr>
          <w:sz w:val="20"/>
        </w:rPr>
        <w:t xml:space="preserve"> </w:t>
      </w:r>
      <w:r>
        <w:rPr>
          <w:w w:val="80"/>
          <w:sz w:val="20"/>
        </w:rPr>
        <w:t>for</w:t>
      </w:r>
      <w:r>
        <w:rPr>
          <w:sz w:val="20"/>
        </w:rPr>
        <w:t xml:space="preserve"> </w:t>
      </w:r>
      <w:r>
        <w:rPr>
          <w:w w:val="80"/>
          <w:sz w:val="20"/>
        </w:rPr>
        <w:t>wild</w:t>
      </w:r>
      <w:r>
        <w:rPr>
          <w:sz w:val="20"/>
        </w:rPr>
        <w:t xml:space="preserve"> </w:t>
      </w:r>
      <w:r>
        <w:rPr>
          <w:w w:val="80"/>
          <w:sz w:val="20"/>
        </w:rPr>
        <w:t>life</w:t>
      </w:r>
      <w:r>
        <w:rPr>
          <w:sz w:val="20"/>
        </w:rPr>
        <w:t xml:space="preserve"> </w:t>
      </w:r>
      <w:r>
        <w:rPr>
          <w:w w:val="80"/>
          <w:sz w:val="20"/>
        </w:rPr>
        <w:t>conservation</w:t>
      </w:r>
      <w:r>
        <w:rPr>
          <w:spacing w:val="-1"/>
          <w:sz w:val="20"/>
        </w:rPr>
        <w:t xml:space="preserve"> </w:t>
      </w:r>
      <w:r>
        <w:rPr>
          <w:w w:val="80"/>
          <w:sz w:val="20"/>
        </w:rPr>
        <w:t>in</w:t>
      </w:r>
      <w:r>
        <w:rPr>
          <w:sz w:val="20"/>
        </w:rPr>
        <w:t xml:space="preserve"> </w:t>
      </w:r>
      <w:r>
        <w:rPr>
          <w:w w:val="80"/>
          <w:sz w:val="20"/>
        </w:rPr>
        <w:t>terms</w:t>
      </w:r>
      <w:r>
        <w:rPr>
          <w:sz w:val="20"/>
        </w:rPr>
        <w:t xml:space="preserve"> </w:t>
      </w:r>
      <w:r>
        <w:rPr>
          <w:w w:val="80"/>
          <w:sz w:val="20"/>
        </w:rPr>
        <w:t>of</w:t>
      </w:r>
      <w:r>
        <w:rPr>
          <w:sz w:val="20"/>
        </w:rPr>
        <w:t xml:space="preserve"> </w:t>
      </w:r>
      <w:r>
        <w:rPr>
          <w:w w:val="80"/>
          <w:sz w:val="20"/>
        </w:rPr>
        <w:t>game</w:t>
      </w:r>
      <w:r>
        <w:rPr>
          <w:spacing w:val="-2"/>
          <w:sz w:val="20"/>
        </w:rPr>
        <w:t xml:space="preserve"> </w:t>
      </w:r>
      <w:r>
        <w:rPr>
          <w:w w:val="80"/>
          <w:sz w:val="20"/>
        </w:rPr>
        <w:t>parks,</w:t>
      </w:r>
      <w:r>
        <w:rPr>
          <w:sz w:val="20"/>
        </w:rPr>
        <w:t xml:space="preserve"> </w:t>
      </w:r>
      <w:r>
        <w:rPr>
          <w:w w:val="80"/>
          <w:sz w:val="20"/>
        </w:rPr>
        <w:t>sanctuaries</w:t>
      </w:r>
      <w:r>
        <w:rPr>
          <w:sz w:val="20"/>
        </w:rPr>
        <w:t xml:space="preserve"> </w:t>
      </w:r>
      <w:r>
        <w:rPr>
          <w:w w:val="80"/>
          <w:sz w:val="20"/>
        </w:rPr>
        <w:t>and</w:t>
      </w:r>
      <w:r>
        <w:rPr>
          <w:sz w:val="20"/>
        </w:rPr>
        <w:t xml:space="preserve"> </w:t>
      </w:r>
      <w:r>
        <w:rPr>
          <w:w w:val="80"/>
          <w:sz w:val="20"/>
        </w:rPr>
        <w:t>game</w:t>
      </w:r>
      <w:r>
        <w:rPr>
          <w:sz w:val="20"/>
        </w:rPr>
        <w:t xml:space="preserve"> </w:t>
      </w:r>
      <w:r>
        <w:rPr>
          <w:w w:val="80"/>
          <w:sz w:val="20"/>
        </w:rPr>
        <w:t>reserves</w:t>
      </w:r>
      <w:r>
        <w:rPr>
          <w:sz w:val="20"/>
        </w:rPr>
        <w:t xml:space="preserve"> </w:t>
      </w:r>
      <w:r>
        <w:rPr>
          <w:w w:val="80"/>
          <w:sz w:val="20"/>
        </w:rPr>
        <w:t>which</w:t>
      </w:r>
      <w:r>
        <w:rPr>
          <w:sz w:val="20"/>
        </w:rPr>
        <w:t xml:space="preserve"> </w:t>
      </w:r>
      <w:r>
        <w:rPr>
          <w:w w:val="80"/>
          <w:sz w:val="20"/>
        </w:rPr>
        <w:t>is</w:t>
      </w:r>
      <w:r>
        <w:rPr>
          <w:sz w:val="20"/>
        </w:rPr>
        <w:t xml:space="preserve"> </w:t>
      </w:r>
      <w:r>
        <w:rPr>
          <w:w w:val="80"/>
          <w:sz w:val="20"/>
        </w:rPr>
        <w:t>an</w:t>
      </w:r>
      <w:r>
        <w:rPr>
          <w:sz w:val="20"/>
        </w:rPr>
        <w:t xml:space="preserve"> </w:t>
      </w:r>
      <w:r>
        <w:rPr>
          <w:w w:val="80"/>
          <w:sz w:val="20"/>
        </w:rPr>
        <w:t>obstacle</w:t>
      </w:r>
      <w:r>
        <w:rPr>
          <w:sz w:val="20"/>
        </w:rPr>
        <w:t xml:space="preserve"> </w:t>
      </w:r>
      <w:r>
        <w:rPr>
          <w:w w:val="80"/>
          <w:sz w:val="20"/>
        </w:rPr>
        <w:t xml:space="preserve">or </w:t>
      </w:r>
      <w:r>
        <w:rPr>
          <w:w w:val="85"/>
          <w:sz w:val="20"/>
        </w:rPr>
        <w:t>a</w:t>
      </w:r>
      <w:r>
        <w:rPr>
          <w:spacing w:val="-6"/>
          <w:w w:val="85"/>
          <w:sz w:val="20"/>
        </w:rPr>
        <w:t xml:space="preserve"> </w:t>
      </w:r>
      <w:r>
        <w:rPr>
          <w:w w:val="85"/>
          <w:sz w:val="20"/>
        </w:rPr>
        <w:t>hinderance</w:t>
      </w:r>
      <w:r>
        <w:rPr>
          <w:spacing w:val="-5"/>
          <w:w w:val="85"/>
          <w:sz w:val="20"/>
        </w:rPr>
        <w:t xml:space="preserve"> </w:t>
      </w:r>
      <w:r>
        <w:rPr>
          <w:w w:val="85"/>
          <w:sz w:val="20"/>
        </w:rPr>
        <w:t>to</w:t>
      </w:r>
      <w:r>
        <w:rPr>
          <w:spacing w:val="-3"/>
          <w:w w:val="85"/>
          <w:sz w:val="20"/>
        </w:rPr>
        <w:t xml:space="preserve"> </w:t>
      </w:r>
      <w:r>
        <w:rPr>
          <w:w w:val="85"/>
          <w:sz w:val="20"/>
        </w:rPr>
        <w:t>other</w:t>
      </w:r>
      <w:r>
        <w:rPr>
          <w:spacing w:val="-2"/>
          <w:w w:val="85"/>
          <w:sz w:val="20"/>
        </w:rPr>
        <w:t xml:space="preserve"> </w:t>
      </w:r>
      <w:r>
        <w:rPr>
          <w:w w:val="85"/>
          <w:sz w:val="20"/>
        </w:rPr>
        <w:t>land</w:t>
      </w:r>
      <w:r>
        <w:rPr>
          <w:spacing w:val="-3"/>
          <w:w w:val="85"/>
          <w:sz w:val="20"/>
        </w:rPr>
        <w:t xml:space="preserve"> </w:t>
      </w:r>
      <w:r>
        <w:rPr>
          <w:w w:val="85"/>
          <w:sz w:val="20"/>
        </w:rPr>
        <w:t>uses.</w:t>
      </w:r>
      <w:r>
        <w:rPr>
          <w:spacing w:val="-1"/>
          <w:w w:val="85"/>
          <w:sz w:val="20"/>
        </w:rPr>
        <w:t xml:space="preserve"> </w:t>
      </w:r>
      <w:r>
        <w:rPr>
          <w:w w:val="85"/>
          <w:sz w:val="20"/>
        </w:rPr>
        <w:t>For</w:t>
      </w:r>
      <w:r>
        <w:rPr>
          <w:spacing w:val="-6"/>
          <w:w w:val="85"/>
          <w:sz w:val="20"/>
        </w:rPr>
        <w:t xml:space="preserve"> </w:t>
      </w:r>
      <w:r>
        <w:rPr>
          <w:w w:val="85"/>
          <w:sz w:val="20"/>
        </w:rPr>
        <w:t>example,</w:t>
      </w:r>
      <w:r>
        <w:rPr>
          <w:spacing w:val="-5"/>
          <w:w w:val="85"/>
          <w:sz w:val="20"/>
        </w:rPr>
        <w:t xml:space="preserve"> </w:t>
      </w:r>
      <w:r>
        <w:rPr>
          <w:w w:val="85"/>
          <w:sz w:val="20"/>
        </w:rPr>
        <w:t>the</w:t>
      </w:r>
      <w:r>
        <w:rPr>
          <w:spacing w:val="-5"/>
          <w:w w:val="85"/>
          <w:sz w:val="20"/>
        </w:rPr>
        <w:t xml:space="preserve"> </w:t>
      </w:r>
      <w:r>
        <w:rPr>
          <w:w w:val="85"/>
          <w:sz w:val="20"/>
        </w:rPr>
        <w:t>Murchison</w:t>
      </w:r>
      <w:r>
        <w:rPr>
          <w:spacing w:val="-6"/>
          <w:w w:val="85"/>
          <w:sz w:val="20"/>
        </w:rPr>
        <w:t xml:space="preserve"> </w:t>
      </w:r>
      <w:r>
        <w:rPr>
          <w:w w:val="85"/>
          <w:sz w:val="20"/>
        </w:rPr>
        <w:t>falls,</w:t>
      </w:r>
      <w:r>
        <w:rPr>
          <w:spacing w:val="-5"/>
          <w:w w:val="85"/>
          <w:sz w:val="20"/>
        </w:rPr>
        <w:t xml:space="preserve"> </w:t>
      </w:r>
      <w:r>
        <w:rPr>
          <w:w w:val="85"/>
          <w:sz w:val="20"/>
        </w:rPr>
        <w:t>Sippi</w:t>
      </w:r>
      <w:r>
        <w:rPr>
          <w:spacing w:val="-5"/>
          <w:w w:val="85"/>
          <w:sz w:val="20"/>
        </w:rPr>
        <w:t xml:space="preserve"> </w:t>
      </w:r>
      <w:r>
        <w:rPr>
          <w:w w:val="85"/>
          <w:sz w:val="20"/>
        </w:rPr>
        <w:t>and</w:t>
      </w:r>
      <w:r>
        <w:rPr>
          <w:spacing w:val="-6"/>
          <w:w w:val="85"/>
          <w:sz w:val="20"/>
        </w:rPr>
        <w:t xml:space="preserve"> </w:t>
      </w:r>
      <w:r>
        <w:rPr>
          <w:w w:val="85"/>
          <w:sz w:val="20"/>
        </w:rPr>
        <w:t>Bujjagali</w:t>
      </w:r>
      <w:r>
        <w:rPr>
          <w:spacing w:val="-5"/>
          <w:w w:val="85"/>
          <w:sz w:val="20"/>
        </w:rPr>
        <w:t xml:space="preserve"> </w:t>
      </w:r>
      <w:r>
        <w:rPr>
          <w:w w:val="85"/>
          <w:sz w:val="20"/>
        </w:rPr>
        <w:t>falls,</w:t>
      </w:r>
      <w:r>
        <w:rPr>
          <w:spacing w:val="-5"/>
          <w:w w:val="85"/>
          <w:sz w:val="20"/>
        </w:rPr>
        <w:t xml:space="preserve"> </w:t>
      </w:r>
      <w:r>
        <w:rPr>
          <w:w w:val="85"/>
          <w:sz w:val="20"/>
        </w:rPr>
        <w:t>would</w:t>
      </w:r>
      <w:r>
        <w:rPr>
          <w:spacing w:val="-3"/>
          <w:w w:val="85"/>
          <w:sz w:val="20"/>
        </w:rPr>
        <w:t xml:space="preserve"> </w:t>
      </w:r>
      <w:r>
        <w:rPr>
          <w:w w:val="85"/>
          <w:sz w:val="20"/>
        </w:rPr>
        <w:t>provide</w:t>
      </w:r>
      <w:r>
        <w:rPr>
          <w:spacing w:val="-5"/>
          <w:w w:val="85"/>
          <w:sz w:val="20"/>
        </w:rPr>
        <w:t xml:space="preserve"> </w:t>
      </w:r>
      <w:r>
        <w:rPr>
          <w:w w:val="85"/>
          <w:sz w:val="20"/>
        </w:rPr>
        <w:t>hydro</w:t>
      </w:r>
      <w:r>
        <w:rPr>
          <w:spacing w:val="-5"/>
          <w:w w:val="85"/>
          <w:sz w:val="20"/>
        </w:rPr>
        <w:t xml:space="preserve"> </w:t>
      </w:r>
      <w:r>
        <w:rPr>
          <w:w w:val="85"/>
          <w:sz w:val="20"/>
        </w:rPr>
        <w:t>electricity</w:t>
      </w:r>
      <w:r>
        <w:rPr>
          <w:spacing w:val="-5"/>
          <w:w w:val="85"/>
          <w:sz w:val="20"/>
        </w:rPr>
        <w:t xml:space="preserve"> </w:t>
      </w:r>
      <w:r>
        <w:rPr>
          <w:w w:val="85"/>
          <w:sz w:val="20"/>
        </w:rPr>
        <w:t>than</w:t>
      </w:r>
      <w:r>
        <w:rPr>
          <w:spacing w:val="-5"/>
          <w:w w:val="85"/>
          <w:sz w:val="20"/>
        </w:rPr>
        <w:t xml:space="preserve"> </w:t>
      </w:r>
      <w:r>
        <w:rPr>
          <w:w w:val="85"/>
          <w:sz w:val="20"/>
        </w:rPr>
        <w:t>conserving</w:t>
      </w:r>
      <w:r>
        <w:rPr>
          <w:spacing w:val="-5"/>
          <w:w w:val="85"/>
          <w:sz w:val="20"/>
        </w:rPr>
        <w:t xml:space="preserve"> </w:t>
      </w:r>
      <w:r>
        <w:rPr>
          <w:w w:val="85"/>
          <w:sz w:val="20"/>
        </w:rPr>
        <w:t>them</w:t>
      </w:r>
      <w:r>
        <w:rPr>
          <w:spacing w:val="-5"/>
          <w:w w:val="85"/>
          <w:sz w:val="20"/>
        </w:rPr>
        <w:t xml:space="preserve"> </w:t>
      </w:r>
      <w:r>
        <w:rPr>
          <w:w w:val="85"/>
          <w:sz w:val="20"/>
        </w:rPr>
        <w:t>for tourism.</w:t>
      </w:r>
      <w:r>
        <w:rPr>
          <w:spacing w:val="-6"/>
          <w:w w:val="85"/>
          <w:sz w:val="20"/>
        </w:rPr>
        <w:t xml:space="preserve"> </w:t>
      </w:r>
      <w:r>
        <w:rPr>
          <w:w w:val="85"/>
          <w:sz w:val="20"/>
        </w:rPr>
        <w:t>Vast</w:t>
      </w:r>
      <w:r>
        <w:rPr>
          <w:spacing w:val="-5"/>
          <w:w w:val="85"/>
          <w:sz w:val="20"/>
        </w:rPr>
        <w:t xml:space="preserve"> </w:t>
      </w:r>
      <w:r>
        <w:rPr>
          <w:w w:val="85"/>
          <w:sz w:val="20"/>
        </w:rPr>
        <w:t>areas</w:t>
      </w:r>
      <w:r>
        <w:rPr>
          <w:spacing w:val="-5"/>
          <w:w w:val="85"/>
          <w:sz w:val="20"/>
        </w:rPr>
        <w:t xml:space="preserve"> </w:t>
      </w:r>
      <w:r>
        <w:rPr>
          <w:w w:val="85"/>
          <w:sz w:val="20"/>
        </w:rPr>
        <w:t>of</w:t>
      </w:r>
      <w:r>
        <w:rPr>
          <w:spacing w:val="-6"/>
          <w:w w:val="85"/>
          <w:sz w:val="20"/>
        </w:rPr>
        <w:t xml:space="preserve"> </w:t>
      </w:r>
      <w:r>
        <w:rPr>
          <w:w w:val="85"/>
          <w:sz w:val="20"/>
        </w:rPr>
        <w:t>land</w:t>
      </w:r>
      <w:r>
        <w:rPr>
          <w:spacing w:val="-5"/>
          <w:w w:val="85"/>
          <w:sz w:val="20"/>
        </w:rPr>
        <w:t xml:space="preserve"> </w:t>
      </w:r>
      <w:r>
        <w:rPr>
          <w:w w:val="85"/>
          <w:sz w:val="20"/>
        </w:rPr>
        <w:t>gazetted</w:t>
      </w:r>
      <w:r>
        <w:rPr>
          <w:spacing w:val="-5"/>
          <w:w w:val="85"/>
          <w:sz w:val="20"/>
        </w:rPr>
        <w:t xml:space="preserve"> </w:t>
      </w:r>
      <w:r>
        <w:rPr>
          <w:w w:val="85"/>
          <w:sz w:val="20"/>
        </w:rPr>
        <w:t>for</w:t>
      </w:r>
      <w:r>
        <w:rPr>
          <w:spacing w:val="-4"/>
          <w:w w:val="85"/>
          <w:sz w:val="20"/>
        </w:rPr>
        <w:t xml:space="preserve"> </w:t>
      </w:r>
      <w:r>
        <w:rPr>
          <w:w w:val="85"/>
          <w:sz w:val="20"/>
        </w:rPr>
        <w:t>game</w:t>
      </w:r>
      <w:r>
        <w:rPr>
          <w:spacing w:val="-4"/>
          <w:w w:val="85"/>
          <w:sz w:val="20"/>
        </w:rPr>
        <w:t xml:space="preserve"> </w:t>
      </w:r>
      <w:r>
        <w:rPr>
          <w:w w:val="85"/>
          <w:sz w:val="20"/>
        </w:rPr>
        <w:t>parks</w:t>
      </w:r>
      <w:r>
        <w:rPr>
          <w:spacing w:val="-4"/>
          <w:w w:val="85"/>
          <w:sz w:val="20"/>
        </w:rPr>
        <w:t xml:space="preserve"> </w:t>
      </w:r>
      <w:r>
        <w:rPr>
          <w:w w:val="85"/>
          <w:sz w:val="20"/>
        </w:rPr>
        <w:t>like</w:t>
      </w:r>
      <w:r>
        <w:rPr>
          <w:spacing w:val="-4"/>
          <w:w w:val="85"/>
          <w:sz w:val="20"/>
        </w:rPr>
        <w:t xml:space="preserve"> </w:t>
      </w:r>
      <w:r>
        <w:rPr>
          <w:w w:val="85"/>
          <w:sz w:val="20"/>
        </w:rPr>
        <w:t>Murchison</w:t>
      </w:r>
      <w:r>
        <w:rPr>
          <w:spacing w:val="-4"/>
          <w:w w:val="85"/>
          <w:sz w:val="20"/>
        </w:rPr>
        <w:t xml:space="preserve"> </w:t>
      </w:r>
      <w:r>
        <w:rPr>
          <w:w w:val="85"/>
          <w:sz w:val="20"/>
        </w:rPr>
        <w:t>falls</w:t>
      </w:r>
      <w:r>
        <w:rPr>
          <w:spacing w:val="-4"/>
          <w:w w:val="85"/>
          <w:sz w:val="20"/>
        </w:rPr>
        <w:t xml:space="preserve"> </w:t>
      </w:r>
      <w:r>
        <w:rPr>
          <w:w w:val="85"/>
          <w:sz w:val="20"/>
        </w:rPr>
        <w:t>National</w:t>
      </w:r>
      <w:r>
        <w:rPr>
          <w:spacing w:val="-4"/>
          <w:w w:val="85"/>
          <w:sz w:val="20"/>
        </w:rPr>
        <w:t xml:space="preserve"> </w:t>
      </w:r>
      <w:r>
        <w:rPr>
          <w:w w:val="85"/>
          <w:sz w:val="20"/>
        </w:rPr>
        <w:t>Park</w:t>
      </w:r>
      <w:r>
        <w:rPr>
          <w:spacing w:val="-4"/>
          <w:w w:val="85"/>
          <w:sz w:val="20"/>
        </w:rPr>
        <w:t xml:space="preserve"> </w:t>
      </w:r>
      <w:r>
        <w:rPr>
          <w:w w:val="85"/>
          <w:sz w:val="20"/>
        </w:rPr>
        <w:t>would</w:t>
      </w:r>
      <w:r>
        <w:rPr>
          <w:spacing w:val="-1"/>
          <w:sz w:val="20"/>
        </w:rPr>
        <w:t xml:space="preserve"> </w:t>
      </w:r>
      <w:r>
        <w:rPr>
          <w:w w:val="85"/>
          <w:sz w:val="20"/>
        </w:rPr>
        <w:t>encourage</w:t>
      </w:r>
      <w:r>
        <w:rPr>
          <w:spacing w:val="-4"/>
          <w:w w:val="85"/>
          <w:sz w:val="20"/>
        </w:rPr>
        <w:t xml:space="preserve"> </w:t>
      </w:r>
      <w:r>
        <w:rPr>
          <w:w w:val="85"/>
          <w:sz w:val="20"/>
        </w:rPr>
        <w:t>extensive</w:t>
      </w:r>
      <w:r>
        <w:rPr>
          <w:spacing w:val="-5"/>
          <w:w w:val="85"/>
          <w:sz w:val="20"/>
        </w:rPr>
        <w:t xml:space="preserve"> </w:t>
      </w:r>
      <w:r>
        <w:rPr>
          <w:w w:val="85"/>
          <w:sz w:val="20"/>
        </w:rPr>
        <w:t>crop</w:t>
      </w:r>
      <w:r>
        <w:rPr>
          <w:spacing w:val="-4"/>
          <w:w w:val="85"/>
          <w:sz w:val="20"/>
        </w:rPr>
        <w:t xml:space="preserve"> </w:t>
      </w:r>
      <w:r>
        <w:rPr>
          <w:w w:val="85"/>
          <w:sz w:val="20"/>
        </w:rPr>
        <w:t>cultivation</w:t>
      </w:r>
      <w:r>
        <w:rPr>
          <w:spacing w:val="-4"/>
          <w:w w:val="85"/>
          <w:sz w:val="20"/>
        </w:rPr>
        <w:t xml:space="preserve"> </w:t>
      </w:r>
      <w:r>
        <w:rPr>
          <w:w w:val="85"/>
          <w:sz w:val="20"/>
        </w:rPr>
        <w:t>and</w:t>
      </w:r>
      <w:r>
        <w:rPr>
          <w:spacing w:val="-4"/>
          <w:w w:val="85"/>
          <w:sz w:val="20"/>
        </w:rPr>
        <w:t xml:space="preserve"> </w:t>
      </w:r>
      <w:r>
        <w:rPr>
          <w:w w:val="85"/>
          <w:sz w:val="20"/>
        </w:rPr>
        <w:t>pastoralism, mountain</w:t>
      </w:r>
      <w:r>
        <w:rPr>
          <w:spacing w:val="-6"/>
          <w:w w:val="85"/>
          <w:sz w:val="20"/>
        </w:rPr>
        <w:t xml:space="preserve"> </w:t>
      </w:r>
      <w:r>
        <w:rPr>
          <w:w w:val="85"/>
          <w:sz w:val="20"/>
        </w:rPr>
        <w:t>Elgon</w:t>
      </w:r>
      <w:r>
        <w:rPr>
          <w:spacing w:val="-5"/>
          <w:w w:val="85"/>
          <w:sz w:val="20"/>
        </w:rPr>
        <w:t xml:space="preserve"> </w:t>
      </w:r>
      <w:r>
        <w:rPr>
          <w:w w:val="85"/>
          <w:sz w:val="20"/>
        </w:rPr>
        <w:t>forest</w:t>
      </w:r>
      <w:r>
        <w:rPr>
          <w:spacing w:val="-5"/>
          <w:w w:val="85"/>
          <w:sz w:val="20"/>
        </w:rPr>
        <w:t xml:space="preserve"> </w:t>
      </w:r>
      <w:r>
        <w:rPr>
          <w:w w:val="85"/>
          <w:sz w:val="20"/>
        </w:rPr>
        <w:t>national</w:t>
      </w:r>
      <w:r>
        <w:rPr>
          <w:spacing w:val="-6"/>
          <w:w w:val="85"/>
          <w:sz w:val="20"/>
        </w:rPr>
        <w:t xml:space="preserve"> </w:t>
      </w:r>
      <w:r>
        <w:rPr>
          <w:w w:val="85"/>
          <w:sz w:val="20"/>
        </w:rPr>
        <w:t>park</w:t>
      </w:r>
      <w:r>
        <w:rPr>
          <w:spacing w:val="-5"/>
          <w:w w:val="85"/>
          <w:sz w:val="20"/>
        </w:rPr>
        <w:t xml:space="preserve"> </w:t>
      </w:r>
      <w:r>
        <w:rPr>
          <w:w w:val="85"/>
          <w:sz w:val="20"/>
        </w:rPr>
        <w:t>led</w:t>
      </w:r>
      <w:r>
        <w:rPr>
          <w:spacing w:val="-5"/>
          <w:w w:val="85"/>
          <w:sz w:val="20"/>
        </w:rPr>
        <w:t xml:space="preserve"> </w:t>
      </w:r>
      <w:r>
        <w:rPr>
          <w:w w:val="85"/>
          <w:sz w:val="20"/>
        </w:rPr>
        <w:t>to</w:t>
      </w:r>
      <w:r>
        <w:rPr>
          <w:spacing w:val="-6"/>
          <w:w w:val="85"/>
          <w:sz w:val="20"/>
        </w:rPr>
        <w:t xml:space="preserve"> </w:t>
      </w:r>
      <w:r>
        <w:rPr>
          <w:w w:val="85"/>
          <w:sz w:val="20"/>
        </w:rPr>
        <w:t>the</w:t>
      </w:r>
      <w:r>
        <w:rPr>
          <w:spacing w:val="-5"/>
          <w:w w:val="85"/>
          <w:sz w:val="20"/>
        </w:rPr>
        <w:t xml:space="preserve"> </w:t>
      </w:r>
      <w:r>
        <w:rPr>
          <w:w w:val="85"/>
          <w:sz w:val="20"/>
        </w:rPr>
        <w:t>displacement</w:t>
      </w:r>
      <w:r>
        <w:rPr>
          <w:spacing w:val="-5"/>
          <w:w w:val="85"/>
          <w:sz w:val="20"/>
        </w:rPr>
        <w:t xml:space="preserve"> </w:t>
      </w:r>
      <w:r>
        <w:rPr>
          <w:w w:val="85"/>
          <w:sz w:val="20"/>
        </w:rPr>
        <w:t>of</w:t>
      </w:r>
      <w:r>
        <w:rPr>
          <w:spacing w:val="-6"/>
          <w:w w:val="85"/>
          <w:sz w:val="20"/>
        </w:rPr>
        <w:t xml:space="preserve"> </w:t>
      </w:r>
      <w:r>
        <w:rPr>
          <w:w w:val="85"/>
          <w:sz w:val="20"/>
        </w:rPr>
        <w:t>people,</w:t>
      </w:r>
      <w:r>
        <w:rPr>
          <w:spacing w:val="-5"/>
          <w:w w:val="85"/>
          <w:sz w:val="20"/>
        </w:rPr>
        <w:t xml:space="preserve"> </w:t>
      </w:r>
      <w:r>
        <w:rPr>
          <w:w w:val="85"/>
          <w:sz w:val="20"/>
        </w:rPr>
        <w:t>etc.</w:t>
      </w:r>
    </w:p>
    <w:p w:rsidR="00E5575B" w:rsidRDefault="00D512E5">
      <w:pPr>
        <w:pStyle w:val="ListParagraph"/>
        <w:numPr>
          <w:ilvl w:val="0"/>
          <w:numId w:val="74"/>
        </w:numPr>
        <w:tabs>
          <w:tab w:val="left" w:pos="819"/>
        </w:tabs>
        <w:spacing w:line="242" w:lineRule="auto"/>
        <w:ind w:right="717" w:firstLine="0"/>
        <w:rPr>
          <w:sz w:val="20"/>
        </w:rPr>
      </w:pPr>
      <w:r>
        <w:rPr>
          <w:w w:val="85"/>
          <w:sz w:val="20"/>
        </w:rPr>
        <w:t xml:space="preserve">Wild animals in national parks and other tourist centres are a danger to human lives and people's property especially those living the tourist </w:t>
      </w:r>
      <w:r>
        <w:rPr>
          <w:w w:val="80"/>
          <w:sz w:val="20"/>
        </w:rPr>
        <w:t xml:space="preserve">centres with forests. Animals destroy </w:t>
      </w:r>
      <w:proofErr w:type="gramStart"/>
      <w:r>
        <w:rPr>
          <w:w w:val="80"/>
          <w:sz w:val="20"/>
        </w:rPr>
        <w:t>crops,</w:t>
      </w:r>
      <w:proofErr w:type="gramEnd"/>
      <w:r>
        <w:rPr>
          <w:w w:val="80"/>
          <w:sz w:val="20"/>
        </w:rPr>
        <w:t xml:space="preserve"> eat the domestic animals as well as feasting on people. For</w:t>
      </w:r>
      <w:r>
        <w:rPr>
          <w:sz w:val="20"/>
        </w:rPr>
        <w:t xml:space="preserve"> </w:t>
      </w:r>
      <w:r>
        <w:rPr>
          <w:w w:val="80"/>
          <w:sz w:val="20"/>
        </w:rPr>
        <w:t xml:space="preserve">example in 2005, the crocodiles in lake Victoria </w:t>
      </w:r>
      <w:r>
        <w:rPr>
          <w:w w:val="85"/>
          <w:sz w:val="20"/>
        </w:rPr>
        <w:t>feasted on approximately 80 human beings in Bugiri and Mayuge districts on the shores of lake Victoria, elephants from Kibale</w:t>
      </w:r>
      <w:r>
        <w:rPr>
          <w:sz w:val="20"/>
        </w:rPr>
        <w:t xml:space="preserve"> </w:t>
      </w:r>
      <w:r>
        <w:rPr>
          <w:w w:val="85"/>
          <w:sz w:val="20"/>
        </w:rPr>
        <w:t xml:space="preserve">forest destroy crop </w:t>
      </w:r>
      <w:r>
        <w:rPr>
          <w:w w:val="90"/>
          <w:sz w:val="20"/>
        </w:rPr>
        <w:t>farms</w:t>
      </w:r>
      <w:r>
        <w:rPr>
          <w:spacing w:val="-8"/>
          <w:w w:val="90"/>
          <w:sz w:val="20"/>
        </w:rPr>
        <w:t xml:space="preserve"> </w:t>
      </w:r>
      <w:r>
        <w:rPr>
          <w:w w:val="90"/>
          <w:sz w:val="20"/>
        </w:rPr>
        <w:t>in</w:t>
      </w:r>
      <w:r>
        <w:rPr>
          <w:spacing w:val="-8"/>
          <w:w w:val="90"/>
          <w:sz w:val="20"/>
        </w:rPr>
        <w:t xml:space="preserve"> </w:t>
      </w:r>
      <w:r>
        <w:rPr>
          <w:w w:val="90"/>
          <w:sz w:val="20"/>
        </w:rPr>
        <w:t>Kibale</w:t>
      </w:r>
      <w:r>
        <w:rPr>
          <w:spacing w:val="-8"/>
          <w:w w:val="90"/>
          <w:sz w:val="20"/>
        </w:rPr>
        <w:t xml:space="preserve"> </w:t>
      </w:r>
      <w:r>
        <w:rPr>
          <w:w w:val="90"/>
          <w:sz w:val="20"/>
        </w:rPr>
        <w:t>district,</w:t>
      </w:r>
      <w:r>
        <w:rPr>
          <w:spacing w:val="-8"/>
          <w:w w:val="90"/>
          <w:sz w:val="20"/>
        </w:rPr>
        <w:t xml:space="preserve"> </w:t>
      </w:r>
      <w:r>
        <w:rPr>
          <w:w w:val="90"/>
          <w:sz w:val="20"/>
        </w:rPr>
        <w:t>etc.</w:t>
      </w:r>
    </w:p>
    <w:p w:rsidR="00E5575B" w:rsidRDefault="00D512E5">
      <w:pPr>
        <w:pStyle w:val="ListParagraph"/>
        <w:numPr>
          <w:ilvl w:val="0"/>
          <w:numId w:val="74"/>
        </w:numPr>
        <w:tabs>
          <w:tab w:val="left" w:pos="819"/>
        </w:tabs>
        <w:spacing w:line="242" w:lineRule="auto"/>
        <w:ind w:right="709" w:firstLine="0"/>
        <w:rPr>
          <w:sz w:val="20"/>
        </w:rPr>
      </w:pPr>
      <w:r>
        <w:rPr>
          <w:w w:val="80"/>
          <w:sz w:val="20"/>
        </w:rPr>
        <w:t>Some</w:t>
      </w:r>
      <w:r>
        <w:rPr>
          <w:sz w:val="20"/>
        </w:rPr>
        <w:t xml:space="preserve"> </w:t>
      </w:r>
      <w:r>
        <w:rPr>
          <w:w w:val="80"/>
          <w:sz w:val="20"/>
        </w:rPr>
        <w:t>national</w:t>
      </w:r>
      <w:r>
        <w:rPr>
          <w:sz w:val="20"/>
        </w:rPr>
        <w:t xml:space="preserve"> </w:t>
      </w:r>
      <w:r>
        <w:rPr>
          <w:w w:val="80"/>
          <w:sz w:val="20"/>
        </w:rPr>
        <w:t>parks</w:t>
      </w:r>
      <w:r>
        <w:rPr>
          <w:sz w:val="20"/>
        </w:rPr>
        <w:t xml:space="preserve"> </w:t>
      </w:r>
      <w:r>
        <w:rPr>
          <w:w w:val="80"/>
          <w:sz w:val="20"/>
        </w:rPr>
        <w:t>and</w:t>
      </w:r>
      <w:r>
        <w:rPr>
          <w:sz w:val="20"/>
        </w:rPr>
        <w:t xml:space="preserve"> </w:t>
      </w:r>
      <w:r>
        <w:rPr>
          <w:w w:val="80"/>
          <w:sz w:val="20"/>
        </w:rPr>
        <w:t>game</w:t>
      </w:r>
      <w:r>
        <w:rPr>
          <w:spacing w:val="11"/>
          <w:sz w:val="20"/>
        </w:rPr>
        <w:t xml:space="preserve"> </w:t>
      </w:r>
      <w:r>
        <w:rPr>
          <w:w w:val="80"/>
          <w:sz w:val="20"/>
        </w:rPr>
        <w:t>reserves</w:t>
      </w:r>
      <w:r>
        <w:rPr>
          <w:sz w:val="20"/>
        </w:rPr>
        <w:t xml:space="preserve"> </w:t>
      </w:r>
      <w:r>
        <w:rPr>
          <w:w w:val="80"/>
          <w:sz w:val="20"/>
        </w:rPr>
        <w:t>are</w:t>
      </w:r>
      <w:r>
        <w:rPr>
          <w:sz w:val="20"/>
        </w:rPr>
        <w:t xml:space="preserve"> </w:t>
      </w:r>
      <w:r>
        <w:rPr>
          <w:w w:val="80"/>
          <w:sz w:val="20"/>
        </w:rPr>
        <w:t>densely</w:t>
      </w:r>
      <w:r>
        <w:rPr>
          <w:sz w:val="20"/>
        </w:rPr>
        <w:t xml:space="preserve"> </w:t>
      </w:r>
      <w:r>
        <w:rPr>
          <w:w w:val="80"/>
          <w:sz w:val="20"/>
        </w:rPr>
        <w:t>populated</w:t>
      </w:r>
      <w:r>
        <w:rPr>
          <w:sz w:val="20"/>
        </w:rPr>
        <w:t xml:space="preserve"> </w:t>
      </w:r>
      <w:r>
        <w:rPr>
          <w:w w:val="80"/>
          <w:sz w:val="20"/>
        </w:rPr>
        <w:t>with</w:t>
      </w:r>
      <w:r>
        <w:rPr>
          <w:sz w:val="20"/>
        </w:rPr>
        <w:t xml:space="preserve"> </w:t>
      </w:r>
      <w:r>
        <w:rPr>
          <w:w w:val="80"/>
          <w:sz w:val="20"/>
        </w:rPr>
        <w:t>animals</w:t>
      </w:r>
      <w:r>
        <w:rPr>
          <w:sz w:val="20"/>
        </w:rPr>
        <w:t xml:space="preserve"> </w:t>
      </w:r>
      <w:r>
        <w:rPr>
          <w:w w:val="80"/>
          <w:sz w:val="20"/>
        </w:rPr>
        <w:t>which</w:t>
      </w:r>
      <w:r>
        <w:rPr>
          <w:spacing w:val="10"/>
          <w:sz w:val="20"/>
        </w:rPr>
        <w:t xml:space="preserve"> </w:t>
      </w:r>
      <w:r>
        <w:rPr>
          <w:w w:val="80"/>
          <w:sz w:val="20"/>
        </w:rPr>
        <w:t>are</w:t>
      </w:r>
      <w:r>
        <w:rPr>
          <w:sz w:val="20"/>
        </w:rPr>
        <w:t xml:space="preserve"> </w:t>
      </w:r>
      <w:r>
        <w:rPr>
          <w:w w:val="80"/>
          <w:sz w:val="20"/>
        </w:rPr>
        <w:t>destructive</w:t>
      </w:r>
      <w:r>
        <w:rPr>
          <w:spacing w:val="11"/>
          <w:sz w:val="20"/>
        </w:rPr>
        <w:t xml:space="preserve"> </w:t>
      </w:r>
      <w:r>
        <w:rPr>
          <w:w w:val="80"/>
          <w:sz w:val="20"/>
        </w:rPr>
        <w:t>to</w:t>
      </w:r>
      <w:r>
        <w:rPr>
          <w:spacing w:val="9"/>
          <w:sz w:val="20"/>
        </w:rPr>
        <w:t xml:space="preserve"> </w:t>
      </w:r>
      <w:r>
        <w:rPr>
          <w:w w:val="80"/>
          <w:sz w:val="20"/>
        </w:rPr>
        <w:t>the</w:t>
      </w:r>
      <w:r>
        <w:rPr>
          <w:spacing w:val="9"/>
          <w:sz w:val="20"/>
        </w:rPr>
        <w:t xml:space="preserve"> </w:t>
      </w:r>
      <w:r>
        <w:rPr>
          <w:w w:val="80"/>
          <w:sz w:val="20"/>
        </w:rPr>
        <w:t>environment.</w:t>
      </w:r>
      <w:r>
        <w:rPr>
          <w:sz w:val="20"/>
        </w:rPr>
        <w:t xml:space="preserve"> </w:t>
      </w:r>
      <w:r>
        <w:rPr>
          <w:w w:val="80"/>
          <w:sz w:val="20"/>
        </w:rPr>
        <w:t>A</w:t>
      </w:r>
      <w:r>
        <w:rPr>
          <w:sz w:val="20"/>
        </w:rPr>
        <w:t xml:space="preserve"> </w:t>
      </w:r>
      <w:r>
        <w:rPr>
          <w:w w:val="80"/>
          <w:sz w:val="20"/>
        </w:rPr>
        <w:t>large</w:t>
      </w:r>
      <w:r>
        <w:rPr>
          <w:spacing w:val="9"/>
          <w:sz w:val="20"/>
        </w:rPr>
        <w:t xml:space="preserve"> </w:t>
      </w:r>
      <w:r>
        <w:rPr>
          <w:w w:val="80"/>
          <w:sz w:val="20"/>
        </w:rPr>
        <w:t>number</w:t>
      </w:r>
      <w:r>
        <w:rPr>
          <w:spacing w:val="9"/>
          <w:sz w:val="20"/>
        </w:rPr>
        <w:t xml:space="preserve"> </w:t>
      </w:r>
      <w:r>
        <w:rPr>
          <w:w w:val="80"/>
          <w:sz w:val="20"/>
        </w:rPr>
        <w:t>of</w:t>
      </w:r>
      <w:r>
        <w:rPr>
          <w:spacing w:val="9"/>
          <w:sz w:val="20"/>
        </w:rPr>
        <w:t xml:space="preserve"> </w:t>
      </w:r>
      <w:r>
        <w:rPr>
          <w:w w:val="80"/>
          <w:sz w:val="20"/>
        </w:rPr>
        <w:t>hippos</w:t>
      </w:r>
      <w:r>
        <w:rPr>
          <w:spacing w:val="40"/>
          <w:sz w:val="20"/>
        </w:rPr>
        <w:t xml:space="preserve"> </w:t>
      </w:r>
      <w:r>
        <w:rPr>
          <w:w w:val="85"/>
          <w:sz w:val="20"/>
        </w:rPr>
        <w:t>in Lake Edward - George region and gazelles in L. Mburo N.P have led to over grazing thus severe soil erosion in the area. Trees</w:t>
      </w:r>
      <w:r>
        <w:rPr>
          <w:spacing w:val="-5"/>
          <w:w w:val="85"/>
          <w:sz w:val="20"/>
        </w:rPr>
        <w:t xml:space="preserve"> </w:t>
      </w:r>
      <w:r>
        <w:rPr>
          <w:w w:val="85"/>
          <w:sz w:val="20"/>
        </w:rPr>
        <w:t>are</w:t>
      </w:r>
      <w:r>
        <w:rPr>
          <w:spacing w:val="-4"/>
          <w:w w:val="85"/>
          <w:sz w:val="20"/>
        </w:rPr>
        <w:t xml:space="preserve"> </w:t>
      </w:r>
      <w:r>
        <w:rPr>
          <w:w w:val="85"/>
          <w:sz w:val="20"/>
        </w:rPr>
        <w:t>cut</w:t>
      </w:r>
      <w:r>
        <w:rPr>
          <w:spacing w:val="-4"/>
          <w:w w:val="85"/>
          <w:sz w:val="20"/>
        </w:rPr>
        <w:t xml:space="preserve"> </w:t>
      </w:r>
      <w:r>
        <w:rPr>
          <w:w w:val="85"/>
          <w:sz w:val="20"/>
        </w:rPr>
        <w:t>down</w:t>
      </w:r>
      <w:r>
        <w:rPr>
          <w:spacing w:val="-4"/>
          <w:w w:val="85"/>
          <w:sz w:val="20"/>
        </w:rPr>
        <w:t xml:space="preserve"> </w:t>
      </w:r>
      <w:r>
        <w:rPr>
          <w:w w:val="85"/>
          <w:sz w:val="20"/>
        </w:rPr>
        <w:t xml:space="preserve">to </w:t>
      </w:r>
      <w:r>
        <w:rPr>
          <w:w w:val="80"/>
          <w:sz w:val="20"/>
        </w:rPr>
        <w:t>construct temporary</w:t>
      </w:r>
      <w:r>
        <w:rPr>
          <w:sz w:val="20"/>
        </w:rPr>
        <w:t xml:space="preserve"> </w:t>
      </w:r>
      <w:r>
        <w:rPr>
          <w:w w:val="80"/>
          <w:sz w:val="20"/>
        </w:rPr>
        <w:t>accommodation</w:t>
      </w:r>
      <w:r>
        <w:rPr>
          <w:sz w:val="20"/>
        </w:rPr>
        <w:t xml:space="preserve"> </w:t>
      </w:r>
      <w:r>
        <w:rPr>
          <w:w w:val="80"/>
          <w:sz w:val="20"/>
        </w:rPr>
        <w:t>structures</w:t>
      </w:r>
      <w:r>
        <w:rPr>
          <w:sz w:val="20"/>
        </w:rPr>
        <w:t xml:space="preserve"> </w:t>
      </w:r>
      <w:r>
        <w:rPr>
          <w:w w:val="80"/>
          <w:sz w:val="20"/>
        </w:rPr>
        <w:t>and</w:t>
      </w:r>
      <w:r>
        <w:rPr>
          <w:sz w:val="20"/>
        </w:rPr>
        <w:t xml:space="preserve"> </w:t>
      </w:r>
      <w:r>
        <w:rPr>
          <w:w w:val="80"/>
          <w:sz w:val="20"/>
        </w:rPr>
        <w:t>fuel</w:t>
      </w:r>
      <w:r>
        <w:rPr>
          <w:sz w:val="20"/>
        </w:rPr>
        <w:t xml:space="preserve"> </w:t>
      </w:r>
      <w:r>
        <w:rPr>
          <w:w w:val="80"/>
          <w:sz w:val="20"/>
        </w:rPr>
        <w:t>wood</w:t>
      </w:r>
      <w:r>
        <w:rPr>
          <w:sz w:val="20"/>
        </w:rPr>
        <w:t xml:space="preserve"> </w:t>
      </w:r>
      <w:r>
        <w:rPr>
          <w:w w:val="80"/>
          <w:sz w:val="20"/>
        </w:rPr>
        <w:t>for</w:t>
      </w:r>
      <w:r>
        <w:rPr>
          <w:sz w:val="20"/>
        </w:rPr>
        <w:t xml:space="preserve"> </w:t>
      </w:r>
      <w:r>
        <w:rPr>
          <w:w w:val="80"/>
          <w:sz w:val="20"/>
        </w:rPr>
        <w:t>camp</w:t>
      </w:r>
      <w:r>
        <w:rPr>
          <w:sz w:val="20"/>
        </w:rPr>
        <w:t xml:space="preserve"> </w:t>
      </w:r>
      <w:r>
        <w:rPr>
          <w:w w:val="80"/>
          <w:sz w:val="20"/>
        </w:rPr>
        <w:t>fire</w:t>
      </w:r>
      <w:r>
        <w:rPr>
          <w:sz w:val="20"/>
        </w:rPr>
        <w:t xml:space="preserve"> </w:t>
      </w:r>
      <w:r>
        <w:rPr>
          <w:w w:val="80"/>
          <w:sz w:val="20"/>
        </w:rPr>
        <w:t>at</w:t>
      </w:r>
      <w:r>
        <w:rPr>
          <w:sz w:val="20"/>
        </w:rPr>
        <w:t xml:space="preserve"> </w:t>
      </w:r>
      <w:r>
        <w:rPr>
          <w:w w:val="80"/>
          <w:sz w:val="20"/>
        </w:rPr>
        <w:t>night</w:t>
      </w:r>
      <w:r>
        <w:rPr>
          <w:sz w:val="20"/>
        </w:rPr>
        <w:t xml:space="preserve"> </w:t>
      </w:r>
      <w:r>
        <w:rPr>
          <w:w w:val="80"/>
          <w:sz w:val="20"/>
        </w:rPr>
        <w:t>has</w:t>
      </w:r>
      <w:r>
        <w:rPr>
          <w:sz w:val="20"/>
        </w:rPr>
        <w:t xml:space="preserve"> </w:t>
      </w:r>
      <w:r>
        <w:rPr>
          <w:w w:val="80"/>
          <w:sz w:val="20"/>
        </w:rPr>
        <w:t>forest</w:t>
      </w:r>
      <w:r>
        <w:rPr>
          <w:sz w:val="20"/>
        </w:rPr>
        <w:t xml:space="preserve"> </w:t>
      </w:r>
      <w:r>
        <w:rPr>
          <w:w w:val="80"/>
          <w:sz w:val="20"/>
        </w:rPr>
        <w:t>depletion</w:t>
      </w:r>
      <w:r>
        <w:rPr>
          <w:spacing w:val="27"/>
          <w:sz w:val="20"/>
        </w:rPr>
        <w:t xml:space="preserve"> </w:t>
      </w:r>
      <w:r>
        <w:rPr>
          <w:w w:val="80"/>
          <w:sz w:val="20"/>
        </w:rPr>
        <w:t>hence</w:t>
      </w:r>
      <w:r>
        <w:rPr>
          <w:spacing w:val="31"/>
          <w:sz w:val="20"/>
        </w:rPr>
        <w:t xml:space="preserve"> </w:t>
      </w:r>
      <w:r>
        <w:rPr>
          <w:w w:val="80"/>
          <w:sz w:val="20"/>
        </w:rPr>
        <w:t>environmental</w:t>
      </w:r>
      <w:r>
        <w:rPr>
          <w:spacing w:val="40"/>
          <w:sz w:val="20"/>
        </w:rPr>
        <w:t xml:space="preserve"> </w:t>
      </w:r>
      <w:r>
        <w:rPr>
          <w:w w:val="80"/>
          <w:sz w:val="20"/>
        </w:rPr>
        <w:t>degradation.</w:t>
      </w:r>
    </w:p>
    <w:p w:rsidR="00E5575B" w:rsidRDefault="00D512E5">
      <w:pPr>
        <w:pStyle w:val="ListParagraph"/>
        <w:numPr>
          <w:ilvl w:val="0"/>
          <w:numId w:val="74"/>
        </w:numPr>
        <w:tabs>
          <w:tab w:val="left" w:pos="819"/>
        </w:tabs>
        <w:spacing w:line="242" w:lineRule="auto"/>
        <w:ind w:right="718" w:firstLine="0"/>
        <w:rPr>
          <w:sz w:val="20"/>
        </w:rPr>
      </w:pPr>
      <w:r>
        <w:rPr>
          <w:w w:val="80"/>
          <w:sz w:val="20"/>
        </w:rPr>
        <w:t>Wildlife</w:t>
      </w:r>
      <w:r>
        <w:rPr>
          <w:spacing w:val="-3"/>
          <w:w w:val="80"/>
          <w:sz w:val="20"/>
        </w:rPr>
        <w:t xml:space="preserve"> </w:t>
      </w:r>
      <w:r>
        <w:rPr>
          <w:w w:val="80"/>
          <w:sz w:val="20"/>
        </w:rPr>
        <w:t>conservation</w:t>
      </w:r>
      <w:r>
        <w:rPr>
          <w:spacing w:val="-3"/>
          <w:w w:val="80"/>
          <w:sz w:val="20"/>
        </w:rPr>
        <w:t xml:space="preserve"> </w:t>
      </w:r>
      <w:r>
        <w:rPr>
          <w:w w:val="80"/>
          <w:sz w:val="20"/>
        </w:rPr>
        <w:t>areas</w:t>
      </w:r>
      <w:r>
        <w:rPr>
          <w:spacing w:val="-2"/>
          <w:w w:val="80"/>
          <w:sz w:val="20"/>
        </w:rPr>
        <w:t xml:space="preserve"> </w:t>
      </w:r>
      <w:r>
        <w:rPr>
          <w:w w:val="80"/>
          <w:sz w:val="20"/>
        </w:rPr>
        <w:t>such</w:t>
      </w:r>
      <w:r>
        <w:rPr>
          <w:spacing w:val="-3"/>
          <w:w w:val="80"/>
          <w:sz w:val="20"/>
        </w:rPr>
        <w:t xml:space="preserve"> </w:t>
      </w:r>
      <w:r>
        <w:rPr>
          <w:w w:val="80"/>
          <w:sz w:val="20"/>
        </w:rPr>
        <w:t>as</w:t>
      </w:r>
      <w:r>
        <w:rPr>
          <w:spacing w:val="-3"/>
          <w:w w:val="80"/>
          <w:sz w:val="20"/>
        </w:rPr>
        <w:t xml:space="preserve"> </w:t>
      </w:r>
      <w:r>
        <w:rPr>
          <w:w w:val="80"/>
          <w:sz w:val="20"/>
        </w:rPr>
        <w:t>Queen Elizabeth,</w:t>
      </w:r>
      <w:r>
        <w:rPr>
          <w:spacing w:val="-7"/>
          <w:sz w:val="20"/>
        </w:rPr>
        <w:t xml:space="preserve"> </w:t>
      </w:r>
      <w:r>
        <w:rPr>
          <w:w w:val="80"/>
          <w:sz w:val="20"/>
        </w:rPr>
        <w:t>Bunya forest reserve, Murchison</w:t>
      </w:r>
      <w:r>
        <w:rPr>
          <w:spacing w:val="-3"/>
          <w:w w:val="80"/>
          <w:sz w:val="20"/>
        </w:rPr>
        <w:t xml:space="preserve"> </w:t>
      </w:r>
      <w:r>
        <w:rPr>
          <w:w w:val="80"/>
          <w:sz w:val="20"/>
        </w:rPr>
        <w:t>falls</w:t>
      </w:r>
      <w:r>
        <w:rPr>
          <w:spacing w:val="-3"/>
          <w:w w:val="80"/>
          <w:sz w:val="20"/>
        </w:rPr>
        <w:t xml:space="preserve"> </w:t>
      </w:r>
      <w:r>
        <w:rPr>
          <w:w w:val="80"/>
          <w:sz w:val="20"/>
        </w:rPr>
        <w:t>national</w:t>
      </w:r>
      <w:r>
        <w:rPr>
          <w:spacing w:val="-2"/>
          <w:w w:val="80"/>
          <w:sz w:val="20"/>
        </w:rPr>
        <w:t xml:space="preserve"> </w:t>
      </w:r>
      <w:r>
        <w:rPr>
          <w:w w:val="80"/>
          <w:sz w:val="20"/>
        </w:rPr>
        <w:t>park</w:t>
      </w:r>
      <w:r>
        <w:rPr>
          <w:spacing w:val="-3"/>
          <w:w w:val="80"/>
          <w:sz w:val="20"/>
        </w:rPr>
        <w:t xml:space="preserve"> </w:t>
      </w:r>
      <w:r>
        <w:rPr>
          <w:w w:val="80"/>
          <w:sz w:val="20"/>
        </w:rPr>
        <w:t>are</w:t>
      </w:r>
      <w:r>
        <w:rPr>
          <w:spacing w:val="-3"/>
          <w:w w:val="80"/>
          <w:sz w:val="20"/>
        </w:rPr>
        <w:t xml:space="preserve"> </w:t>
      </w:r>
      <w:r>
        <w:rPr>
          <w:w w:val="80"/>
          <w:sz w:val="20"/>
        </w:rPr>
        <w:t>breeding</w:t>
      </w:r>
      <w:r>
        <w:rPr>
          <w:spacing w:val="-5"/>
          <w:sz w:val="20"/>
        </w:rPr>
        <w:t xml:space="preserve"> </w:t>
      </w:r>
      <w:r>
        <w:rPr>
          <w:w w:val="80"/>
          <w:sz w:val="20"/>
        </w:rPr>
        <w:t>areas</w:t>
      </w:r>
      <w:r>
        <w:rPr>
          <w:spacing w:val="-6"/>
          <w:sz w:val="20"/>
        </w:rPr>
        <w:t xml:space="preserve"> </w:t>
      </w:r>
      <w:r>
        <w:rPr>
          <w:w w:val="80"/>
          <w:sz w:val="20"/>
        </w:rPr>
        <w:t>for</w:t>
      </w:r>
      <w:r>
        <w:rPr>
          <w:spacing w:val="-5"/>
          <w:sz w:val="20"/>
        </w:rPr>
        <w:t xml:space="preserve"> </w:t>
      </w:r>
      <w:r>
        <w:rPr>
          <w:w w:val="80"/>
          <w:sz w:val="20"/>
        </w:rPr>
        <w:t>pests</w:t>
      </w:r>
      <w:r>
        <w:rPr>
          <w:spacing w:val="-5"/>
          <w:sz w:val="20"/>
        </w:rPr>
        <w:t xml:space="preserve"> </w:t>
      </w:r>
      <w:r>
        <w:rPr>
          <w:w w:val="80"/>
          <w:sz w:val="20"/>
        </w:rPr>
        <w:t>like</w:t>
      </w:r>
      <w:r>
        <w:rPr>
          <w:spacing w:val="-6"/>
          <w:sz w:val="20"/>
        </w:rPr>
        <w:t xml:space="preserve"> </w:t>
      </w:r>
      <w:r>
        <w:rPr>
          <w:w w:val="80"/>
          <w:sz w:val="20"/>
        </w:rPr>
        <w:t>tsetse</w:t>
      </w:r>
      <w:r>
        <w:rPr>
          <w:spacing w:val="-6"/>
          <w:sz w:val="20"/>
        </w:rPr>
        <w:t xml:space="preserve"> </w:t>
      </w:r>
      <w:r>
        <w:rPr>
          <w:w w:val="80"/>
          <w:sz w:val="20"/>
        </w:rPr>
        <w:t>flies, mosquitoes, ticks, Marburg virus, Bird flue, etc have threatened and scared the population around</w:t>
      </w:r>
      <w:r>
        <w:rPr>
          <w:sz w:val="20"/>
        </w:rPr>
        <w:t xml:space="preserve"> </w:t>
      </w:r>
      <w:r>
        <w:rPr>
          <w:w w:val="80"/>
          <w:sz w:val="20"/>
        </w:rPr>
        <w:t>tourist centres which would have been labour force as</w:t>
      </w:r>
      <w:r>
        <w:rPr>
          <w:spacing w:val="40"/>
          <w:sz w:val="20"/>
        </w:rPr>
        <w:t xml:space="preserve"> </w:t>
      </w:r>
      <w:r>
        <w:rPr>
          <w:w w:val="80"/>
          <w:sz w:val="20"/>
        </w:rPr>
        <w:t>the above pests cause diseases to them and their animals e.g. Nagana, sleeping sickness, Malaria, etc.</w:t>
      </w:r>
    </w:p>
    <w:p w:rsidR="00E5575B" w:rsidRDefault="00D512E5">
      <w:pPr>
        <w:pStyle w:val="ListParagraph"/>
        <w:numPr>
          <w:ilvl w:val="0"/>
          <w:numId w:val="74"/>
        </w:numPr>
        <w:tabs>
          <w:tab w:val="left" w:pos="819"/>
        </w:tabs>
        <w:spacing w:line="243" w:lineRule="exact"/>
        <w:ind w:left="819" w:hanging="359"/>
        <w:rPr>
          <w:sz w:val="20"/>
        </w:rPr>
      </w:pPr>
      <w:r>
        <w:rPr>
          <w:w w:val="85"/>
          <w:sz w:val="20"/>
        </w:rPr>
        <w:t>Since</w:t>
      </w:r>
      <w:r>
        <w:rPr>
          <w:spacing w:val="2"/>
          <w:sz w:val="20"/>
        </w:rPr>
        <w:t xml:space="preserve"> </w:t>
      </w:r>
      <w:r>
        <w:rPr>
          <w:w w:val="85"/>
          <w:sz w:val="20"/>
        </w:rPr>
        <w:t>Uganda's</w:t>
      </w:r>
      <w:r>
        <w:rPr>
          <w:spacing w:val="3"/>
          <w:sz w:val="20"/>
        </w:rPr>
        <w:t xml:space="preserve"> </w:t>
      </w:r>
      <w:r>
        <w:rPr>
          <w:w w:val="85"/>
          <w:sz w:val="20"/>
        </w:rPr>
        <w:t>tourist</w:t>
      </w:r>
      <w:r>
        <w:rPr>
          <w:spacing w:val="3"/>
          <w:sz w:val="20"/>
        </w:rPr>
        <w:t xml:space="preserve"> </w:t>
      </w:r>
      <w:r>
        <w:rPr>
          <w:w w:val="85"/>
          <w:sz w:val="20"/>
        </w:rPr>
        <w:t>industry</w:t>
      </w:r>
      <w:r>
        <w:rPr>
          <w:spacing w:val="4"/>
          <w:sz w:val="20"/>
        </w:rPr>
        <w:t xml:space="preserve"> </w:t>
      </w:r>
      <w:r>
        <w:rPr>
          <w:w w:val="85"/>
          <w:sz w:val="20"/>
        </w:rPr>
        <w:t>is</w:t>
      </w:r>
      <w:r>
        <w:rPr>
          <w:spacing w:val="3"/>
          <w:sz w:val="20"/>
        </w:rPr>
        <w:t xml:space="preserve"> </w:t>
      </w:r>
      <w:r>
        <w:rPr>
          <w:w w:val="85"/>
          <w:sz w:val="20"/>
        </w:rPr>
        <w:t>driven</w:t>
      </w:r>
      <w:r>
        <w:rPr>
          <w:spacing w:val="3"/>
          <w:sz w:val="20"/>
        </w:rPr>
        <w:t xml:space="preserve"> </w:t>
      </w:r>
      <w:r>
        <w:rPr>
          <w:w w:val="85"/>
          <w:sz w:val="20"/>
        </w:rPr>
        <w:t>and</w:t>
      </w:r>
      <w:r>
        <w:rPr>
          <w:spacing w:val="3"/>
          <w:sz w:val="20"/>
        </w:rPr>
        <w:t xml:space="preserve"> </w:t>
      </w:r>
      <w:r>
        <w:rPr>
          <w:w w:val="85"/>
          <w:sz w:val="20"/>
        </w:rPr>
        <w:t>being</w:t>
      </w:r>
      <w:r>
        <w:rPr>
          <w:spacing w:val="5"/>
          <w:sz w:val="20"/>
        </w:rPr>
        <w:t xml:space="preserve"> </w:t>
      </w:r>
      <w:r>
        <w:rPr>
          <w:w w:val="85"/>
          <w:sz w:val="20"/>
        </w:rPr>
        <w:t>invested</w:t>
      </w:r>
      <w:r>
        <w:rPr>
          <w:spacing w:val="3"/>
          <w:sz w:val="20"/>
        </w:rPr>
        <w:t xml:space="preserve"> </w:t>
      </w:r>
      <w:r>
        <w:rPr>
          <w:w w:val="85"/>
          <w:sz w:val="20"/>
        </w:rPr>
        <w:t>in</w:t>
      </w:r>
      <w:r>
        <w:rPr>
          <w:spacing w:val="6"/>
          <w:sz w:val="20"/>
        </w:rPr>
        <w:t xml:space="preserve"> </w:t>
      </w:r>
      <w:r>
        <w:rPr>
          <w:w w:val="85"/>
          <w:sz w:val="20"/>
        </w:rPr>
        <w:t>by</w:t>
      </w:r>
      <w:r>
        <w:rPr>
          <w:spacing w:val="3"/>
          <w:sz w:val="20"/>
        </w:rPr>
        <w:t xml:space="preserve"> </w:t>
      </w:r>
      <w:r>
        <w:rPr>
          <w:w w:val="85"/>
          <w:sz w:val="20"/>
        </w:rPr>
        <w:t>foreign</w:t>
      </w:r>
      <w:r>
        <w:rPr>
          <w:spacing w:val="3"/>
          <w:sz w:val="20"/>
        </w:rPr>
        <w:t xml:space="preserve"> </w:t>
      </w:r>
      <w:r>
        <w:rPr>
          <w:w w:val="85"/>
          <w:sz w:val="20"/>
        </w:rPr>
        <w:t>investors,</w:t>
      </w:r>
      <w:r>
        <w:rPr>
          <w:spacing w:val="3"/>
          <w:sz w:val="20"/>
        </w:rPr>
        <w:t xml:space="preserve"> </w:t>
      </w:r>
      <w:r>
        <w:rPr>
          <w:w w:val="85"/>
          <w:sz w:val="20"/>
        </w:rPr>
        <w:t>much</w:t>
      </w:r>
      <w:r>
        <w:rPr>
          <w:spacing w:val="5"/>
          <w:sz w:val="20"/>
        </w:rPr>
        <w:t xml:space="preserve"> </w:t>
      </w:r>
      <w:r>
        <w:rPr>
          <w:w w:val="85"/>
          <w:sz w:val="20"/>
        </w:rPr>
        <w:t>of</w:t>
      </w:r>
      <w:r>
        <w:rPr>
          <w:spacing w:val="3"/>
          <w:sz w:val="20"/>
        </w:rPr>
        <w:t xml:space="preserve"> </w:t>
      </w:r>
      <w:r>
        <w:rPr>
          <w:w w:val="85"/>
          <w:sz w:val="20"/>
        </w:rPr>
        <w:t>the</w:t>
      </w:r>
      <w:r>
        <w:rPr>
          <w:spacing w:val="3"/>
          <w:sz w:val="20"/>
        </w:rPr>
        <w:t xml:space="preserve"> </w:t>
      </w:r>
      <w:r>
        <w:rPr>
          <w:w w:val="85"/>
          <w:sz w:val="20"/>
        </w:rPr>
        <w:t>profits</w:t>
      </w:r>
      <w:r>
        <w:rPr>
          <w:spacing w:val="3"/>
          <w:sz w:val="20"/>
        </w:rPr>
        <w:t xml:space="preserve"> </w:t>
      </w:r>
      <w:r>
        <w:rPr>
          <w:w w:val="85"/>
          <w:sz w:val="20"/>
        </w:rPr>
        <w:t>earned</w:t>
      </w:r>
      <w:r>
        <w:rPr>
          <w:spacing w:val="3"/>
          <w:sz w:val="20"/>
        </w:rPr>
        <w:t xml:space="preserve"> </w:t>
      </w:r>
      <w:r>
        <w:rPr>
          <w:w w:val="85"/>
          <w:sz w:val="20"/>
        </w:rPr>
        <w:t>from</w:t>
      </w:r>
      <w:r>
        <w:rPr>
          <w:spacing w:val="3"/>
          <w:sz w:val="20"/>
        </w:rPr>
        <w:t xml:space="preserve"> </w:t>
      </w:r>
      <w:r>
        <w:rPr>
          <w:w w:val="85"/>
          <w:sz w:val="20"/>
        </w:rPr>
        <w:t>the</w:t>
      </w:r>
      <w:r>
        <w:rPr>
          <w:spacing w:val="4"/>
          <w:sz w:val="20"/>
        </w:rPr>
        <w:t xml:space="preserve"> </w:t>
      </w:r>
      <w:r>
        <w:rPr>
          <w:w w:val="85"/>
          <w:sz w:val="20"/>
        </w:rPr>
        <w:t>tourists</w:t>
      </w:r>
      <w:r>
        <w:rPr>
          <w:spacing w:val="3"/>
          <w:sz w:val="20"/>
        </w:rPr>
        <w:t xml:space="preserve"> </w:t>
      </w:r>
      <w:r>
        <w:rPr>
          <w:w w:val="85"/>
          <w:sz w:val="20"/>
        </w:rPr>
        <w:t>are</w:t>
      </w:r>
      <w:r>
        <w:rPr>
          <w:spacing w:val="2"/>
          <w:sz w:val="20"/>
        </w:rPr>
        <w:t xml:space="preserve"> </w:t>
      </w:r>
      <w:r>
        <w:rPr>
          <w:spacing w:val="-2"/>
          <w:w w:val="85"/>
          <w:sz w:val="20"/>
        </w:rPr>
        <w:t>being</w:t>
      </w:r>
    </w:p>
    <w:p w:rsidR="00E5575B" w:rsidRDefault="00E5575B">
      <w:pPr>
        <w:spacing w:line="243" w:lineRule="exact"/>
        <w:jc w:val="both"/>
        <w:rPr>
          <w:sz w:val="20"/>
        </w:rPr>
        <w:sectPr w:rsidR="00E5575B">
          <w:pgSz w:w="12240" w:h="15840"/>
          <w:pgMar w:top="620" w:right="0" w:bottom="540" w:left="80" w:header="371" w:footer="352" w:gutter="0"/>
          <w:cols w:space="720"/>
        </w:sectPr>
      </w:pPr>
    </w:p>
    <w:p w:rsidR="00E5575B" w:rsidRDefault="00D512E5">
      <w:pPr>
        <w:pStyle w:val="BodyText"/>
        <w:spacing w:before="8"/>
        <w:ind w:left="460" w:right="728"/>
        <w:jc w:val="both"/>
      </w:pPr>
      <w:proofErr w:type="gramStart"/>
      <w:r>
        <w:rPr>
          <w:w w:val="80"/>
        </w:rPr>
        <w:lastRenderedPageBreak/>
        <w:t>repatriated</w:t>
      </w:r>
      <w:proofErr w:type="gramEnd"/>
      <w:r>
        <w:rPr>
          <w:w w:val="80"/>
        </w:rPr>
        <w:t xml:space="preserve"> to their mother</w:t>
      </w:r>
      <w:r>
        <w:t xml:space="preserve"> </w:t>
      </w:r>
      <w:r>
        <w:rPr>
          <w:w w:val="80"/>
        </w:rPr>
        <w:t>countries leaving</w:t>
      </w:r>
      <w:r>
        <w:t xml:space="preserve"> </w:t>
      </w:r>
      <w:r>
        <w:rPr>
          <w:w w:val="80"/>
        </w:rPr>
        <w:t>Uganda</w:t>
      </w:r>
      <w:r>
        <w:t xml:space="preserve"> </w:t>
      </w:r>
      <w:r>
        <w:rPr>
          <w:w w:val="80"/>
        </w:rPr>
        <w:t>drained and undeveloped. For</w:t>
      </w:r>
      <w:r>
        <w:t xml:space="preserve"> </w:t>
      </w:r>
      <w:r>
        <w:rPr>
          <w:w w:val="80"/>
        </w:rPr>
        <w:t>example</w:t>
      </w:r>
      <w:r>
        <w:t xml:space="preserve"> </w:t>
      </w:r>
      <w:r>
        <w:rPr>
          <w:w w:val="80"/>
        </w:rPr>
        <w:t>Madhvani</w:t>
      </w:r>
      <w:r>
        <w:t xml:space="preserve"> </w:t>
      </w:r>
      <w:r>
        <w:rPr>
          <w:w w:val="80"/>
        </w:rPr>
        <w:t>group</w:t>
      </w:r>
      <w:r>
        <w:t xml:space="preserve"> </w:t>
      </w:r>
      <w:r>
        <w:rPr>
          <w:w w:val="80"/>
        </w:rPr>
        <w:t>of</w:t>
      </w:r>
      <w:r>
        <w:t xml:space="preserve"> </w:t>
      </w:r>
      <w:r>
        <w:rPr>
          <w:w w:val="80"/>
        </w:rPr>
        <w:t>companies</w:t>
      </w:r>
      <w:r>
        <w:t xml:space="preserve"> </w:t>
      </w:r>
      <w:r>
        <w:rPr>
          <w:w w:val="80"/>
        </w:rPr>
        <w:t>who</w:t>
      </w:r>
      <w:r>
        <w:t xml:space="preserve"> </w:t>
      </w:r>
      <w:r>
        <w:rPr>
          <w:w w:val="80"/>
        </w:rPr>
        <w:t>invested</w:t>
      </w:r>
      <w:r>
        <w:t xml:space="preserve"> </w:t>
      </w:r>
      <w:r>
        <w:rPr>
          <w:w w:val="80"/>
        </w:rPr>
        <w:t>in</w:t>
      </w:r>
      <w:r>
        <w:t xml:space="preserve"> </w:t>
      </w:r>
      <w:r>
        <w:rPr>
          <w:w w:val="80"/>
        </w:rPr>
        <w:t>Mweya</w:t>
      </w:r>
      <w:r>
        <w:rPr>
          <w:spacing w:val="40"/>
        </w:rPr>
        <w:t xml:space="preserve"> </w:t>
      </w:r>
      <w:r>
        <w:rPr>
          <w:w w:val="85"/>
        </w:rPr>
        <w:t>safari lodge have profit repatriated to Asia.</w:t>
      </w:r>
    </w:p>
    <w:p w:rsidR="00E5575B" w:rsidRDefault="00D512E5">
      <w:pPr>
        <w:pStyle w:val="ListParagraph"/>
        <w:numPr>
          <w:ilvl w:val="0"/>
          <w:numId w:val="74"/>
        </w:numPr>
        <w:tabs>
          <w:tab w:val="left" w:pos="819"/>
        </w:tabs>
        <w:spacing w:before="4" w:line="242" w:lineRule="auto"/>
        <w:ind w:right="718" w:firstLine="0"/>
        <w:rPr>
          <w:sz w:val="20"/>
        </w:rPr>
      </w:pPr>
      <w:r>
        <w:rPr>
          <w:w w:val="80"/>
          <w:sz w:val="20"/>
        </w:rPr>
        <w:t>Tourism industry is seasonal, unpredictable and</w:t>
      </w:r>
      <w:r>
        <w:rPr>
          <w:sz w:val="20"/>
        </w:rPr>
        <w:t xml:space="preserve"> </w:t>
      </w:r>
      <w:r>
        <w:rPr>
          <w:w w:val="80"/>
          <w:sz w:val="20"/>
        </w:rPr>
        <w:t>very</w:t>
      </w:r>
      <w:r>
        <w:rPr>
          <w:sz w:val="20"/>
        </w:rPr>
        <w:t xml:space="preserve"> </w:t>
      </w:r>
      <w:r>
        <w:rPr>
          <w:w w:val="80"/>
          <w:sz w:val="20"/>
        </w:rPr>
        <w:t>delicate</w:t>
      </w:r>
      <w:r>
        <w:rPr>
          <w:sz w:val="20"/>
        </w:rPr>
        <w:t xml:space="preserve"> </w:t>
      </w:r>
      <w:r>
        <w:rPr>
          <w:w w:val="80"/>
          <w:sz w:val="20"/>
        </w:rPr>
        <w:t>industry,</w:t>
      </w:r>
      <w:r>
        <w:rPr>
          <w:sz w:val="20"/>
        </w:rPr>
        <w:t xml:space="preserve"> </w:t>
      </w:r>
      <w:r>
        <w:rPr>
          <w:w w:val="80"/>
          <w:sz w:val="20"/>
        </w:rPr>
        <w:t>so it is unwise for Uganda to depend on it much because it may disappear almost</w:t>
      </w:r>
      <w:r>
        <w:rPr>
          <w:sz w:val="20"/>
        </w:rPr>
        <w:t xml:space="preserve"> </w:t>
      </w:r>
      <w:r>
        <w:rPr>
          <w:w w:val="80"/>
          <w:sz w:val="20"/>
        </w:rPr>
        <w:t>overnight</w:t>
      </w:r>
      <w:r>
        <w:rPr>
          <w:sz w:val="20"/>
        </w:rPr>
        <w:t xml:space="preserve"> </w:t>
      </w:r>
      <w:r>
        <w:rPr>
          <w:w w:val="80"/>
          <w:sz w:val="20"/>
        </w:rPr>
        <w:t>as</w:t>
      </w:r>
      <w:r>
        <w:rPr>
          <w:sz w:val="20"/>
        </w:rPr>
        <w:t xml:space="preserve"> </w:t>
      </w:r>
      <w:r>
        <w:rPr>
          <w:w w:val="80"/>
          <w:sz w:val="20"/>
        </w:rPr>
        <w:t>a</w:t>
      </w:r>
      <w:r>
        <w:rPr>
          <w:sz w:val="20"/>
        </w:rPr>
        <w:t xml:space="preserve"> </w:t>
      </w:r>
      <w:r>
        <w:rPr>
          <w:w w:val="80"/>
          <w:sz w:val="20"/>
        </w:rPr>
        <w:t>result</w:t>
      </w:r>
      <w:r>
        <w:rPr>
          <w:sz w:val="20"/>
        </w:rPr>
        <w:t xml:space="preserve"> </w:t>
      </w:r>
      <w:r>
        <w:rPr>
          <w:w w:val="80"/>
          <w:sz w:val="20"/>
        </w:rPr>
        <w:t>of</w:t>
      </w:r>
      <w:r>
        <w:rPr>
          <w:sz w:val="20"/>
        </w:rPr>
        <w:t xml:space="preserve"> </w:t>
      </w:r>
      <w:r>
        <w:rPr>
          <w:w w:val="80"/>
          <w:sz w:val="20"/>
        </w:rPr>
        <w:t>political</w:t>
      </w:r>
      <w:r>
        <w:rPr>
          <w:sz w:val="20"/>
        </w:rPr>
        <w:t xml:space="preserve"> </w:t>
      </w:r>
      <w:r>
        <w:rPr>
          <w:w w:val="80"/>
          <w:sz w:val="20"/>
        </w:rPr>
        <w:t>instability,</w:t>
      </w:r>
      <w:r>
        <w:rPr>
          <w:sz w:val="20"/>
        </w:rPr>
        <w:t xml:space="preserve"> </w:t>
      </w:r>
      <w:r>
        <w:rPr>
          <w:w w:val="80"/>
          <w:sz w:val="20"/>
        </w:rPr>
        <w:t>disease</w:t>
      </w:r>
      <w:r>
        <w:rPr>
          <w:sz w:val="20"/>
        </w:rPr>
        <w:t xml:space="preserve"> </w:t>
      </w:r>
      <w:r>
        <w:rPr>
          <w:w w:val="80"/>
          <w:sz w:val="20"/>
        </w:rPr>
        <w:t>outbreak,</w:t>
      </w:r>
      <w:r>
        <w:rPr>
          <w:sz w:val="20"/>
        </w:rPr>
        <w:t xml:space="preserve"> </w:t>
      </w:r>
      <w:r>
        <w:rPr>
          <w:w w:val="80"/>
          <w:sz w:val="20"/>
        </w:rPr>
        <w:t>natural</w:t>
      </w:r>
      <w:r>
        <w:rPr>
          <w:sz w:val="20"/>
        </w:rPr>
        <w:t xml:space="preserve"> </w:t>
      </w:r>
      <w:r>
        <w:rPr>
          <w:w w:val="80"/>
          <w:sz w:val="20"/>
        </w:rPr>
        <w:t>disaster</w:t>
      </w:r>
      <w:r>
        <w:rPr>
          <w:spacing w:val="9"/>
          <w:sz w:val="20"/>
        </w:rPr>
        <w:t xml:space="preserve"> </w:t>
      </w:r>
      <w:r>
        <w:rPr>
          <w:w w:val="80"/>
          <w:sz w:val="20"/>
        </w:rPr>
        <w:t>and</w:t>
      </w:r>
      <w:r>
        <w:rPr>
          <w:sz w:val="20"/>
        </w:rPr>
        <w:t xml:space="preserve"> </w:t>
      </w:r>
      <w:r>
        <w:rPr>
          <w:w w:val="80"/>
          <w:sz w:val="20"/>
        </w:rPr>
        <w:t>economic</w:t>
      </w:r>
      <w:r>
        <w:rPr>
          <w:sz w:val="20"/>
        </w:rPr>
        <w:t xml:space="preserve"> </w:t>
      </w:r>
      <w:r>
        <w:rPr>
          <w:w w:val="80"/>
          <w:sz w:val="20"/>
        </w:rPr>
        <w:t>depression</w:t>
      </w:r>
      <w:r>
        <w:rPr>
          <w:sz w:val="20"/>
        </w:rPr>
        <w:t xml:space="preserve"> </w:t>
      </w:r>
      <w:r>
        <w:rPr>
          <w:w w:val="80"/>
          <w:sz w:val="20"/>
        </w:rPr>
        <w:t>in</w:t>
      </w:r>
      <w:r>
        <w:rPr>
          <w:sz w:val="20"/>
        </w:rPr>
        <w:t xml:space="preserve"> </w:t>
      </w:r>
      <w:r>
        <w:rPr>
          <w:w w:val="80"/>
          <w:sz w:val="20"/>
        </w:rPr>
        <w:t>the</w:t>
      </w:r>
      <w:r>
        <w:rPr>
          <w:spacing w:val="9"/>
          <w:sz w:val="20"/>
        </w:rPr>
        <w:t xml:space="preserve"> </w:t>
      </w:r>
      <w:r>
        <w:rPr>
          <w:w w:val="80"/>
          <w:sz w:val="20"/>
        </w:rPr>
        <w:t>economy.</w:t>
      </w:r>
      <w:r>
        <w:rPr>
          <w:sz w:val="20"/>
        </w:rPr>
        <w:t xml:space="preserve"> </w:t>
      </w:r>
      <w:r>
        <w:rPr>
          <w:w w:val="80"/>
          <w:sz w:val="20"/>
        </w:rPr>
        <w:t>For</w:t>
      </w:r>
      <w:r>
        <w:rPr>
          <w:sz w:val="20"/>
        </w:rPr>
        <w:t xml:space="preserve"> </w:t>
      </w:r>
      <w:r>
        <w:rPr>
          <w:w w:val="80"/>
          <w:sz w:val="20"/>
        </w:rPr>
        <w:t>example</w:t>
      </w:r>
      <w:r>
        <w:rPr>
          <w:sz w:val="20"/>
        </w:rPr>
        <w:t xml:space="preserve"> </w:t>
      </w:r>
      <w:r>
        <w:rPr>
          <w:w w:val="80"/>
          <w:sz w:val="20"/>
        </w:rPr>
        <w:t>the</w:t>
      </w:r>
      <w:r>
        <w:rPr>
          <w:sz w:val="20"/>
        </w:rPr>
        <w:t xml:space="preserve"> </w:t>
      </w:r>
      <w:r>
        <w:rPr>
          <w:w w:val="80"/>
          <w:sz w:val="20"/>
        </w:rPr>
        <w:t>killing</w:t>
      </w:r>
      <w:r>
        <w:rPr>
          <w:spacing w:val="40"/>
          <w:sz w:val="20"/>
        </w:rPr>
        <w:t xml:space="preserve"> </w:t>
      </w:r>
      <w:r>
        <w:rPr>
          <w:w w:val="80"/>
          <w:sz w:val="20"/>
        </w:rPr>
        <w:t>of tourists in Bwindi national park</w:t>
      </w:r>
      <w:r>
        <w:rPr>
          <w:sz w:val="20"/>
        </w:rPr>
        <w:t xml:space="preserve"> </w:t>
      </w:r>
      <w:r>
        <w:rPr>
          <w:w w:val="80"/>
          <w:sz w:val="20"/>
        </w:rPr>
        <w:t>in 1990’s,</w:t>
      </w:r>
      <w:r>
        <w:rPr>
          <w:sz w:val="20"/>
        </w:rPr>
        <w:t xml:space="preserve"> </w:t>
      </w:r>
      <w:r>
        <w:rPr>
          <w:w w:val="80"/>
          <w:sz w:val="20"/>
        </w:rPr>
        <w:t>the constant outbreak of cholera in Kampala, Ebola in Gulu and presence of Aids</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is</w:t>
      </w:r>
      <w:r>
        <w:rPr>
          <w:sz w:val="20"/>
        </w:rPr>
        <w:t xml:space="preserve"> </w:t>
      </w:r>
      <w:r>
        <w:rPr>
          <w:w w:val="80"/>
          <w:sz w:val="20"/>
        </w:rPr>
        <w:t>a</w:t>
      </w:r>
      <w:r>
        <w:rPr>
          <w:sz w:val="20"/>
        </w:rPr>
        <w:t xml:space="preserve"> </w:t>
      </w:r>
      <w:r>
        <w:rPr>
          <w:w w:val="80"/>
          <w:sz w:val="20"/>
        </w:rPr>
        <w:t>threat</w:t>
      </w:r>
      <w:r>
        <w:rPr>
          <w:sz w:val="20"/>
        </w:rPr>
        <w:t xml:space="preserve"> </w:t>
      </w:r>
      <w:r>
        <w:rPr>
          <w:w w:val="80"/>
          <w:sz w:val="20"/>
        </w:rPr>
        <w:t xml:space="preserve">and </w:t>
      </w:r>
      <w:r>
        <w:rPr>
          <w:w w:val="85"/>
          <w:sz w:val="20"/>
        </w:rPr>
        <w:t>has</w:t>
      </w:r>
      <w:r>
        <w:rPr>
          <w:spacing w:val="-6"/>
          <w:w w:val="85"/>
          <w:sz w:val="20"/>
        </w:rPr>
        <w:t xml:space="preserve"> </w:t>
      </w:r>
      <w:r>
        <w:rPr>
          <w:w w:val="85"/>
          <w:sz w:val="20"/>
        </w:rPr>
        <w:t>reduced</w:t>
      </w:r>
      <w:r>
        <w:rPr>
          <w:spacing w:val="-5"/>
          <w:w w:val="85"/>
          <w:sz w:val="20"/>
        </w:rPr>
        <w:t xml:space="preserve"> </w:t>
      </w:r>
      <w:r>
        <w:rPr>
          <w:w w:val="85"/>
          <w:sz w:val="20"/>
        </w:rPr>
        <w:t>the</w:t>
      </w:r>
      <w:r>
        <w:rPr>
          <w:spacing w:val="-5"/>
          <w:w w:val="85"/>
          <w:sz w:val="20"/>
        </w:rPr>
        <w:t xml:space="preserve"> </w:t>
      </w:r>
      <w:r>
        <w:rPr>
          <w:w w:val="85"/>
          <w:sz w:val="20"/>
        </w:rPr>
        <w:t>number</w:t>
      </w:r>
      <w:r>
        <w:rPr>
          <w:spacing w:val="-6"/>
          <w:w w:val="85"/>
          <w:sz w:val="20"/>
        </w:rPr>
        <w:t xml:space="preserve"> </w:t>
      </w:r>
      <w:r>
        <w:rPr>
          <w:w w:val="85"/>
          <w:sz w:val="20"/>
        </w:rPr>
        <w:t>of</w:t>
      </w:r>
      <w:r>
        <w:rPr>
          <w:spacing w:val="-5"/>
          <w:w w:val="85"/>
          <w:sz w:val="20"/>
        </w:rPr>
        <w:t xml:space="preserve"> </w:t>
      </w:r>
      <w:r>
        <w:rPr>
          <w:w w:val="85"/>
          <w:sz w:val="20"/>
        </w:rPr>
        <w:t>tourists.</w:t>
      </w:r>
      <w:r>
        <w:rPr>
          <w:spacing w:val="-5"/>
          <w:w w:val="85"/>
          <w:sz w:val="20"/>
        </w:rPr>
        <w:t xml:space="preserve"> </w:t>
      </w:r>
      <w:r>
        <w:rPr>
          <w:w w:val="85"/>
          <w:sz w:val="20"/>
        </w:rPr>
        <w:t>This</w:t>
      </w:r>
      <w:r>
        <w:rPr>
          <w:spacing w:val="-6"/>
          <w:w w:val="85"/>
          <w:sz w:val="20"/>
        </w:rPr>
        <w:t xml:space="preserve"> </w:t>
      </w:r>
      <w:r>
        <w:rPr>
          <w:w w:val="85"/>
          <w:sz w:val="20"/>
        </w:rPr>
        <w:t>has</w:t>
      </w:r>
      <w:r>
        <w:rPr>
          <w:spacing w:val="-5"/>
          <w:w w:val="85"/>
          <w:sz w:val="20"/>
        </w:rPr>
        <w:t xml:space="preserve"> </w:t>
      </w:r>
      <w:r>
        <w:rPr>
          <w:w w:val="85"/>
          <w:sz w:val="20"/>
        </w:rPr>
        <w:t>caused</w:t>
      </w:r>
      <w:r>
        <w:rPr>
          <w:spacing w:val="-5"/>
          <w:w w:val="85"/>
          <w:sz w:val="20"/>
        </w:rPr>
        <w:t xml:space="preserve"> </w:t>
      </w:r>
      <w:r>
        <w:rPr>
          <w:w w:val="85"/>
          <w:sz w:val="20"/>
        </w:rPr>
        <w:t>gross</w:t>
      </w:r>
      <w:r>
        <w:rPr>
          <w:spacing w:val="-6"/>
          <w:w w:val="85"/>
          <w:sz w:val="20"/>
        </w:rPr>
        <w:t xml:space="preserve"> </w:t>
      </w:r>
      <w:r>
        <w:rPr>
          <w:w w:val="85"/>
          <w:sz w:val="20"/>
        </w:rPr>
        <w:t>loses</w:t>
      </w:r>
      <w:r>
        <w:rPr>
          <w:spacing w:val="-5"/>
          <w:w w:val="85"/>
          <w:sz w:val="20"/>
        </w:rPr>
        <w:t xml:space="preserve"> </w:t>
      </w:r>
      <w:r>
        <w:rPr>
          <w:w w:val="85"/>
          <w:sz w:val="20"/>
        </w:rPr>
        <w:t>by</w:t>
      </w:r>
      <w:r>
        <w:rPr>
          <w:spacing w:val="-5"/>
          <w:w w:val="85"/>
          <w:sz w:val="20"/>
        </w:rPr>
        <w:t xml:space="preserve"> </w:t>
      </w:r>
      <w:r>
        <w:rPr>
          <w:w w:val="85"/>
          <w:sz w:val="20"/>
        </w:rPr>
        <w:t>the</w:t>
      </w:r>
      <w:r>
        <w:rPr>
          <w:spacing w:val="-6"/>
          <w:w w:val="85"/>
          <w:sz w:val="20"/>
        </w:rPr>
        <w:t xml:space="preserve"> </w:t>
      </w:r>
      <w:r>
        <w:rPr>
          <w:w w:val="85"/>
          <w:sz w:val="20"/>
        </w:rPr>
        <w:t>government</w:t>
      </w:r>
      <w:r>
        <w:rPr>
          <w:spacing w:val="-5"/>
          <w:w w:val="85"/>
          <w:sz w:val="20"/>
        </w:rPr>
        <w:t xml:space="preserve"> </w:t>
      </w:r>
      <w:r>
        <w:rPr>
          <w:w w:val="85"/>
          <w:sz w:val="20"/>
        </w:rPr>
        <w:t>and</w:t>
      </w:r>
      <w:r>
        <w:rPr>
          <w:spacing w:val="-5"/>
          <w:w w:val="85"/>
          <w:sz w:val="20"/>
        </w:rPr>
        <w:t xml:space="preserve"> </w:t>
      </w:r>
      <w:r>
        <w:rPr>
          <w:w w:val="85"/>
          <w:sz w:val="20"/>
        </w:rPr>
        <w:t>people</w:t>
      </w:r>
      <w:r>
        <w:rPr>
          <w:spacing w:val="-5"/>
          <w:w w:val="85"/>
          <w:sz w:val="20"/>
        </w:rPr>
        <w:t xml:space="preserve"> </w:t>
      </w:r>
      <w:r>
        <w:rPr>
          <w:w w:val="85"/>
          <w:sz w:val="20"/>
        </w:rPr>
        <w:t>who</w:t>
      </w:r>
      <w:r>
        <w:rPr>
          <w:spacing w:val="-6"/>
          <w:w w:val="85"/>
          <w:sz w:val="20"/>
        </w:rPr>
        <w:t xml:space="preserve"> </w:t>
      </w:r>
      <w:r>
        <w:rPr>
          <w:w w:val="85"/>
          <w:sz w:val="20"/>
        </w:rPr>
        <w:t>invest</w:t>
      </w:r>
      <w:r>
        <w:rPr>
          <w:spacing w:val="-5"/>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industry.</w:t>
      </w:r>
    </w:p>
    <w:p w:rsidR="00E5575B" w:rsidRDefault="00D512E5">
      <w:pPr>
        <w:pStyle w:val="ListParagraph"/>
        <w:numPr>
          <w:ilvl w:val="0"/>
          <w:numId w:val="74"/>
        </w:numPr>
        <w:tabs>
          <w:tab w:val="left" w:pos="864"/>
        </w:tabs>
        <w:spacing w:line="242" w:lineRule="auto"/>
        <w:ind w:right="717" w:firstLine="0"/>
        <w:rPr>
          <w:sz w:val="20"/>
        </w:rPr>
      </w:pPr>
      <w:r>
        <w:rPr>
          <w:w w:val="85"/>
          <w:sz w:val="20"/>
        </w:rPr>
        <w:t xml:space="preserve">Ugandan tourists are much foreign who come only during certain seasons when it is winter in their countries especially in Europe and North </w:t>
      </w:r>
      <w:r>
        <w:rPr>
          <w:w w:val="80"/>
          <w:sz w:val="20"/>
        </w:rPr>
        <w:t>America.</w:t>
      </w:r>
      <w:r>
        <w:rPr>
          <w:sz w:val="20"/>
        </w:rPr>
        <w:t xml:space="preserve"> </w:t>
      </w:r>
      <w:r>
        <w:rPr>
          <w:w w:val="80"/>
          <w:sz w:val="20"/>
        </w:rPr>
        <w:t>This</w:t>
      </w:r>
      <w:r>
        <w:rPr>
          <w:sz w:val="20"/>
        </w:rPr>
        <w:t xml:space="preserve"> </w:t>
      </w:r>
      <w:r>
        <w:rPr>
          <w:w w:val="80"/>
          <w:sz w:val="20"/>
        </w:rPr>
        <w:t>increases</w:t>
      </w:r>
      <w:r>
        <w:rPr>
          <w:sz w:val="20"/>
        </w:rPr>
        <w:t xml:space="preserve"> </w:t>
      </w:r>
      <w:r>
        <w:rPr>
          <w:w w:val="80"/>
          <w:sz w:val="20"/>
        </w:rPr>
        <w:t>the</w:t>
      </w:r>
      <w:r>
        <w:rPr>
          <w:sz w:val="20"/>
        </w:rPr>
        <w:t xml:space="preserve"> </w:t>
      </w:r>
      <w:r>
        <w:rPr>
          <w:w w:val="80"/>
          <w:sz w:val="20"/>
        </w:rPr>
        <w:t>cost</w:t>
      </w:r>
      <w:r>
        <w:rPr>
          <w:sz w:val="20"/>
        </w:rPr>
        <w:t xml:space="preserve"> </w:t>
      </w:r>
      <w:r>
        <w:rPr>
          <w:w w:val="80"/>
          <w:sz w:val="20"/>
        </w:rPr>
        <w:t>of</w:t>
      </w:r>
      <w:r>
        <w:rPr>
          <w:sz w:val="20"/>
        </w:rPr>
        <w:t xml:space="preserve"> </w:t>
      </w:r>
      <w:r>
        <w:rPr>
          <w:w w:val="80"/>
          <w:sz w:val="20"/>
        </w:rPr>
        <w:t>operation</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tourist facilities</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months</w:t>
      </w:r>
      <w:r>
        <w:rPr>
          <w:sz w:val="20"/>
        </w:rPr>
        <w:t xml:space="preserve"> </w:t>
      </w:r>
      <w:r>
        <w:rPr>
          <w:w w:val="80"/>
          <w:sz w:val="20"/>
        </w:rPr>
        <w:t>when</w:t>
      </w:r>
      <w:r>
        <w:rPr>
          <w:sz w:val="20"/>
        </w:rPr>
        <w:t xml:space="preserve"> </w:t>
      </w:r>
      <w:r>
        <w:rPr>
          <w:w w:val="80"/>
          <w:sz w:val="20"/>
        </w:rPr>
        <w:t>the</w:t>
      </w:r>
      <w:r>
        <w:rPr>
          <w:sz w:val="20"/>
        </w:rPr>
        <w:t xml:space="preserve"> </w:t>
      </w:r>
      <w:r>
        <w:rPr>
          <w:w w:val="80"/>
          <w:sz w:val="20"/>
        </w:rPr>
        <w:t>tourists are</w:t>
      </w:r>
      <w:r>
        <w:rPr>
          <w:sz w:val="20"/>
        </w:rPr>
        <w:t xml:space="preserve"> </w:t>
      </w:r>
      <w:r>
        <w:rPr>
          <w:w w:val="80"/>
          <w:sz w:val="20"/>
        </w:rPr>
        <w:t>not</w:t>
      </w:r>
      <w:r>
        <w:rPr>
          <w:sz w:val="20"/>
        </w:rPr>
        <w:t xml:space="preserve"> </w:t>
      </w:r>
      <w:r>
        <w:rPr>
          <w:w w:val="80"/>
          <w:sz w:val="20"/>
        </w:rPr>
        <w:t>in</w:t>
      </w:r>
      <w:r>
        <w:rPr>
          <w:sz w:val="20"/>
        </w:rPr>
        <w:t xml:space="preserve"> </w:t>
      </w:r>
      <w:r>
        <w:rPr>
          <w:w w:val="80"/>
          <w:sz w:val="20"/>
        </w:rPr>
        <w:t>Uganda</w:t>
      </w:r>
      <w:r>
        <w:rPr>
          <w:spacing w:val="17"/>
          <w:sz w:val="20"/>
        </w:rPr>
        <w:t xml:space="preserve"> </w:t>
      </w:r>
      <w:r>
        <w:rPr>
          <w:w w:val="80"/>
          <w:sz w:val="20"/>
        </w:rPr>
        <w:t>such</w:t>
      </w:r>
      <w:r>
        <w:rPr>
          <w:sz w:val="20"/>
        </w:rPr>
        <w:t xml:space="preserve"> </w:t>
      </w:r>
      <w:r>
        <w:rPr>
          <w:w w:val="80"/>
          <w:sz w:val="20"/>
        </w:rPr>
        <w:t>as hotels</w:t>
      </w:r>
      <w:r>
        <w:rPr>
          <w:sz w:val="20"/>
        </w:rPr>
        <w:t xml:space="preserve"> </w:t>
      </w:r>
      <w:r>
        <w:rPr>
          <w:w w:val="80"/>
          <w:sz w:val="20"/>
        </w:rPr>
        <w:t>are</w:t>
      </w:r>
      <w:r>
        <w:rPr>
          <w:sz w:val="20"/>
        </w:rPr>
        <w:t xml:space="preserve"> </w:t>
      </w:r>
      <w:r>
        <w:rPr>
          <w:w w:val="80"/>
          <w:sz w:val="20"/>
        </w:rPr>
        <w:t xml:space="preserve">underutilized </w:t>
      </w:r>
      <w:r>
        <w:rPr>
          <w:w w:val="85"/>
          <w:sz w:val="20"/>
        </w:rPr>
        <w:t>and</w:t>
      </w:r>
      <w:r>
        <w:rPr>
          <w:spacing w:val="-6"/>
          <w:w w:val="85"/>
          <w:sz w:val="20"/>
        </w:rPr>
        <w:t xml:space="preserve"> </w:t>
      </w:r>
      <w:r>
        <w:rPr>
          <w:w w:val="85"/>
          <w:sz w:val="20"/>
        </w:rPr>
        <w:t>this</w:t>
      </w:r>
      <w:r>
        <w:rPr>
          <w:spacing w:val="-5"/>
          <w:w w:val="85"/>
          <w:sz w:val="20"/>
        </w:rPr>
        <w:t xml:space="preserve"> </w:t>
      </w:r>
      <w:r>
        <w:rPr>
          <w:w w:val="85"/>
          <w:sz w:val="20"/>
        </w:rPr>
        <w:t>leads</w:t>
      </w:r>
      <w:r>
        <w:rPr>
          <w:spacing w:val="-5"/>
          <w:w w:val="85"/>
          <w:sz w:val="20"/>
        </w:rPr>
        <w:t xml:space="preserve"> </w:t>
      </w:r>
      <w:r>
        <w:rPr>
          <w:w w:val="85"/>
          <w:sz w:val="20"/>
        </w:rPr>
        <w:t>to</w:t>
      </w:r>
      <w:r>
        <w:rPr>
          <w:spacing w:val="-6"/>
          <w:w w:val="85"/>
          <w:sz w:val="20"/>
        </w:rPr>
        <w:t xml:space="preserve"> </w:t>
      </w:r>
      <w:r>
        <w:rPr>
          <w:w w:val="85"/>
          <w:sz w:val="20"/>
        </w:rPr>
        <w:t>high</w:t>
      </w:r>
      <w:r>
        <w:rPr>
          <w:spacing w:val="-5"/>
          <w:w w:val="85"/>
          <w:sz w:val="20"/>
        </w:rPr>
        <w:t xml:space="preserve"> </w:t>
      </w:r>
      <w:r>
        <w:rPr>
          <w:w w:val="85"/>
          <w:sz w:val="20"/>
        </w:rPr>
        <w:t>costs</w:t>
      </w:r>
      <w:r>
        <w:rPr>
          <w:spacing w:val="-5"/>
          <w:w w:val="85"/>
          <w:sz w:val="20"/>
        </w:rPr>
        <w:t xml:space="preserve"> </w:t>
      </w:r>
      <w:r>
        <w:rPr>
          <w:w w:val="85"/>
          <w:sz w:val="20"/>
        </w:rPr>
        <w:t>of</w:t>
      </w:r>
      <w:r>
        <w:rPr>
          <w:spacing w:val="-6"/>
          <w:w w:val="85"/>
          <w:sz w:val="20"/>
        </w:rPr>
        <w:t xml:space="preserve"> </w:t>
      </w:r>
      <w:r>
        <w:rPr>
          <w:w w:val="85"/>
          <w:sz w:val="20"/>
        </w:rPr>
        <w:t>operation</w:t>
      </w:r>
      <w:r>
        <w:rPr>
          <w:spacing w:val="-5"/>
          <w:w w:val="85"/>
          <w:sz w:val="20"/>
        </w:rPr>
        <w:t xml:space="preserve"> </w:t>
      </w:r>
      <w:r>
        <w:rPr>
          <w:w w:val="85"/>
          <w:sz w:val="20"/>
        </w:rPr>
        <w:t>of</w:t>
      </w:r>
      <w:r>
        <w:rPr>
          <w:spacing w:val="-5"/>
          <w:w w:val="85"/>
          <w:sz w:val="20"/>
        </w:rPr>
        <w:t xml:space="preserve"> </w:t>
      </w:r>
      <w:r>
        <w:rPr>
          <w:w w:val="85"/>
          <w:sz w:val="20"/>
        </w:rPr>
        <w:t>hotels</w:t>
      </w:r>
      <w:r>
        <w:rPr>
          <w:spacing w:val="-6"/>
          <w:w w:val="85"/>
          <w:sz w:val="20"/>
        </w:rPr>
        <w:t xml:space="preserve"> </w:t>
      </w:r>
      <w:r>
        <w:rPr>
          <w:w w:val="85"/>
          <w:sz w:val="20"/>
        </w:rPr>
        <w:t>like</w:t>
      </w:r>
      <w:r>
        <w:rPr>
          <w:spacing w:val="-5"/>
          <w:w w:val="85"/>
          <w:sz w:val="20"/>
        </w:rPr>
        <w:t xml:space="preserve"> </w:t>
      </w:r>
      <w:r>
        <w:rPr>
          <w:w w:val="85"/>
          <w:sz w:val="20"/>
        </w:rPr>
        <w:t>Africana</w:t>
      </w:r>
      <w:r>
        <w:rPr>
          <w:spacing w:val="-5"/>
          <w:w w:val="85"/>
          <w:sz w:val="20"/>
        </w:rPr>
        <w:t xml:space="preserve"> </w:t>
      </w:r>
      <w:r>
        <w:rPr>
          <w:w w:val="85"/>
          <w:sz w:val="20"/>
        </w:rPr>
        <w:t>in</w:t>
      </w:r>
      <w:r>
        <w:rPr>
          <w:spacing w:val="-6"/>
          <w:w w:val="85"/>
          <w:sz w:val="20"/>
        </w:rPr>
        <w:t xml:space="preserve"> </w:t>
      </w:r>
      <w:r>
        <w:rPr>
          <w:w w:val="85"/>
          <w:sz w:val="20"/>
        </w:rPr>
        <w:t>Kampala,</w:t>
      </w:r>
      <w:r>
        <w:rPr>
          <w:spacing w:val="-3"/>
          <w:w w:val="85"/>
          <w:sz w:val="20"/>
        </w:rPr>
        <w:t xml:space="preserve"> </w:t>
      </w:r>
      <w:r>
        <w:rPr>
          <w:w w:val="85"/>
          <w:sz w:val="20"/>
        </w:rPr>
        <w:t>Palm</w:t>
      </w:r>
      <w:r>
        <w:rPr>
          <w:spacing w:val="-6"/>
          <w:w w:val="85"/>
          <w:sz w:val="20"/>
        </w:rPr>
        <w:t xml:space="preserve"> </w:t>
      </w:r>
      <w:r>
        <w:rPr>
          <w:w w:val="85"/>
          <w:sz w:val="20"/>
        </w:rPr>
        <w:t>resort</w:t>
      </w:r>
      <w:r>
        <w:rPr>
          <w:spacing w:val="-4"/>
          <w:w w:val="85"/>
          <w:sz w:val="20"/>
        </w:rPr>
        <w:t xml:space="preserve"> </w:t>
      </w:r>
      <w:r>
        <w:rPr>
          <w:w w:val="85"/>
          <w:sz w:val="20"/>
        </w:rPr>
        <w:t>beach</w:t>
      </w:r>
      <w:r>
        <w:rPr>
          <w:spacing w:val="-5"/>
          <w:w w:val="85"/>
          <w:sz w:val="20"/>
        </w:rPr>
        <w:t xml:space="preserve"> </w:t>
      </w:r>
      <w:r>
        <w:rPr>
          <w:w w:val="85"/>
          <w:sz w:val="20"/>
        </w:rPr>
        <w:t>hotel</w:t>
      </w:r>
      <w:r>
        <w:rPr>
          <w:spacing w:val="-5"/>
          <w:w w:val="85"/>
          <w:sz w:val="20"/>
        </w:rPr>
        <w:t xml:space="preserve"> </w:t>
      </w:r>
      <w:r>
        <w:rPr>
          <w:w w:val="85"/>
          <w:sz w:val="20"/>
        </w:rPr>
        <w:t>in</w:t>
      </w:r>
      <w:r>
        <w:rPr>
          <w:spacing w:val="-2"/>
          <w:w w:val="85"/>
          <w:sz w:val="20"/>
        </w:rPr>
        <w:t xml:space="preserve"> </w:t>
      </w:r>
      <w:r>
        <w:rPr>
          <w:w w:val="85"/>
          <w:sz w:val="20"/>
        </w:rPr>
        <w:t>Entebbe,</w:t>
      </w:r>
      <w:r>
        <w:rPr>
          <w:spacing w:val="-5"/>
          <w:w w:val="85"/>
          <w:sz w:val="20"/>
        </w:rPr>
        <w:t xml:space="preserve"> </w:t>
      </w:r>
      <w:r>
        <w:rPr>
          <w:w w:val="85"/>
          <w:sz w:val="20"/>
        </w:rPr>
        <w:t>etc.</w:t>
      </w:r>
    </w:p>
    <w:p w:rsidR="00E5575B" w:rsidRDefault="00D512E5">
      <w:pPr>
        <w:pStyle w:val="ListParagraph"/>
        <w:numPr>
          <w:ilvl w:val="0"/>
          <w:numId w:val="74"/>
        </w:numPr>
        <w:tabs>
          <w:tab w:val="left" w:pos="819"/>
        </w:tabs>
        <w:spacing w:line="242" w:lineRule="auto"/>
        <w:ind w:right="717" w:firstLine="0"/>
        <w:rPr>
          <w:sz w:val="20"/>
        </w:rPr>
      </w:pPr>
      <w:r>
        <w:rPr>
          <w:w w:val="80"/>
          <w:sz w:val="20"/>
        </w:rPr>
        <w:t>The industry has led to an increase of prices of certain commodities and services</w:t>
      </w:r>
      <w:r>
        <w:rPr>
          <w:sz w:val="20"/>
        </w:rPr>
        <w:t xml:space="preserve"> </w:t>
      </w:r>
      <w:r>
        <w:rPr>
          <w:w w:val="80"/>
          <w:sz w:val="20"/>
        </w:rPr>
        <w:t>where tourist attractions are found like arts and</w:t>
      </w:r>
      <w:r>
        <w:rPr>
          <w:sz w:val="20"/>
        </w:rPr>
        <w:t xml:space="preserve"> </w:t>
      </w:r>
      <w:r>
        <w:rPr>
          <w:w w:val="80"/>
          <w:sz w:val="20"/>
        </w:rPr>
        <w:t xml:space="preserve">crafts, food stuffs, </w:t>
      </w:r>
      <w:r>
        <w:rPr>
          <w:spacing w:val="-2"/>
          <w:w w:val="85"/>
          <w:sz w:val="20"/>
        </w:rPr>
        <w:t>crafts, drinks and other attractive goods are sold expensively. For</w:t>
      </w:r>
      <w:r>
        <w:rPr>
          <w:spacing w:val="-3"/>
          <w:sz w:val="20"/>
        </w:rPr>
        <w:t xml:space="preserve"> </w:t>
      </w:r>
      <w:r>
        <w:rPr>
          <w:spacing w:val="-2"/>
          <w:w w:val="85"/>
          <w:sz w:val="20"/>
        </w:rPr>
        <w:t>example food stuffs in Entebbe</w:t>
      </w:r>
      <w:r>
        <w:rPr>
          <w:spacing w:val="-2"/>
          <w:sz w:val="20"/>
        </w:rPr>
        <w:t xml:space="preserve"> </w:t>
      </w:r>
      <w:r>
        <w:rPr>
          <w:spacing w:val="-2"/>
          <w:w w:val="85"/>
          <w:sz w:val="20"/>
        </w:rPr>
        <w:t>areas, arts and crafts at</w:t>
      </w:r>
      <w:r>
        <w:rPr>
          <w:sz w:val="20"/>
        </w:rPr>
        <w:t xml:space="preserve"> </w:t>
      </w:r>
      <w:r>
        <w:rPr>
          <w:spacing w:val="-2"/>
          <w:w w:val="85"/>
          <w:sz w:val="20"/>
        </w:rPr>
        <w:t xml:space="preserve">Buganda road in Kampala </w:t>
      </w:r>
      <w:r>
        <w:rPr>
          <w:w w:val="80"/>
          <w:sz w:val="20"/>
        </w:rPr>
        <w:t>and Hotel accommodation facilities like in Sheraton and Grand imperial hotel are at high prices.</w:t>
      </w:r>
    </w:p>
    <w:p w:rsidR="00E5575B" w:rsidRDefault="00D512E5">
      <w:pPr>
        <w:pStyle w:val="ListParagraph"/>
        <w:numPr>
          <w:ilvl w:val="0"/>
          <w:numId w:val="74"/>
        </w:numPr>
        <w:tabs>
          <w:tab w:val="left" w:pos="819"/>
        </w:tabs>
        <w:spacing w:line="242" w:lineRule="auto"/>
        <w:ind w:right="714" w:firstLine="0"/>
        <w:rPr>
          <w:sz w:val="20"/>
        </w:rPr>
      </w:pPr>
      <w:r>
        <w:rPr>
          <w:w w:val="85"/>
          <w:sz w:val="20"/>
        </w:rPr>
        <w:t xml:space="preserve">The tourism growth in Uganda is coupled with the promotion of bad behaviors from different tourists with different life styles, so the Ugandan </w:t>
      </w:r>
      <w:r>
        <w:rPr>
          <w:w w:val="80"/>
          <w:sz w:val="20"/>
        </w:rPr>
        <w:t>traditional values, culture and ways of living are likely to die out. For example, it has brought in the undesirable western ways of living like</w:t>
      </w:r>
      <w:r>
        <w:rPr>
          <w:sz w:val="20"/>
        </w:rPr>
        <w:t xml:space="preserve"> </w:t>
      </w:r>
      <w:r>
        <w:rPr>
          <w:w w:val="80"/>
          <w:sz w:val="20"/>
        </w:rPr>
        <w:t xml:space="preserve">prostitution, clothing, religion, drug addiction, commercial Child sex, homosexuality and smoking in small towns like Kabalagala, Kayabwe along Masaka road and </w:t>
      </w:r>
      <w:r>
        <w:rPr>
          <w:w w:val="90"/>
          <w:sz w:val="20"/>
        </w:rPr>
        <w:t>Nakasero</w:t>
      </w:r>
      <w:r>
        <w:rPr>
          <w:spacing w:val="-8"/>
          <w:w w:val="90"/>
          <w:sz w:val="20"/>
        </w:rPr>
        <w:t xml:space="preserve"> </w:t>
      </w:r>
      <w:r>
        <w:rPr>
          <w:w w:val="90"/>
          <w:sz w:val="20"/>
        </w:rPr>
        <w:t>in</w:t>
      </w:r>
      <w:r>
        <w:rPr>
          <w:spacing w:val="-8"/>
          <w:w w:val="90"/>
          <w:sz w:val="20"/>
        </w:rPr>
        <w:t xml:space="preserve"> </w:t>
      </w:r>
      <w:r>
        <w:rPr>
          <w:w w:val="90"/>
          <w:sz w:val="20"/>
        </w:rPr>
        <w:t>Kampala.</w:t>
      </w:r>
    </w:p>
    <w:p w:rsidR="00E5575B" w:rsidRDefault="00D512E5">
      <w:pPr>
        <w:pStyle w:val="ListParagraph"/>
        <w:numPr>
          <w:ilvl w:val="0"/>
          <w:numId w:val="74"/>
        </w:numPr>
        <w:tabs>
          <w:tab w:val="left" w:pos="819"/>
        </w:tabs>
        <w:spacing w:line="242" w:lineRule="auto"/>
        <w:ind w:right="713" w:firstLine="0"/>
        <w:rPr>
          <w:sz w:val="20"/>
        </w:rPr>
      </w:pPr>
      <w:r>
        <w:rPr>
          <w:w w:val="90"/>
          <w:sz w:val="20"/>
        </w:rPr>
        <w:t>Tourism</w:t>
      </w:r>
      <w:r>
        <w:rPr>
          <w:spacing w:val="-5"/>
          <w:w w:val="90"/>
          <w:sz w:val="20"/>
        </w:rPr>
        <w:t xml:space="preserve"> </w:t>
      </w:r>
      <w:r>
        <w:rPr>
          <w:w w:val="90"/>
          <w:sz w:val="20"/>
        </w:rPr>
        <w:t>in</w:t>
      </w:r>
      <w:r>
        <w:rPr>
          <w:spacing w:val="-5"/>
          <w:w w:val="90"/>
          <w:sz w:val="20"/>
        </w:rPr>
        <w:t xml:space="preserve"> </w:t>
      </w:r>
      <w:r>
        <w:rPr>
          <w:w w:val="90"/>
          <w:sz w:val="20"/>
        </w:rPr>
        <w:t>Uganda</w:t>
      </w:r>
      <w:r>
        <w:rPr>
          <w:spacing w:val="-5"/>
          <w:w w:val="90"/>
          <w:sz w:val="20"/>
        </w:rPr>
        <w:t xml:space="preserve"> </w:t>
      </w:r>
      <w:r>
        <w:rPr>
          <w:w w:val="90"/>
          <w:sz w:val="20"/>
        </w:rPr>
        <w:t>has</w:t>
      </w:r>
      <w:r>
        <w:rPr>
          <w:spacing w:val="-5"/>
          <w:w w:val="90"/>
          <w:sz w:val="20"/>
        </w:rPr>
        <w:t xml:space="preserve"> </w:t>
      </w:r>
      <w:r>
        <w:rPr>
          <w:w w:val="90"/>
          <w:sz w:val="20"/>
        </w:rPr>
        <w:t>encouraged</w:t>
      </w:r>
      <w:r>
        <w:rPr>
          <w:spacing w:val="-5"/>
          <w:w w:val="90"/>
          <w:sz w:val="20"/>
        </w:rPr>
        <w:t xml:space="preserve"> </w:t>
      </w:r>
      <w:r>
        <w:rPr>
          <w:w w:val="90"/>
          <w:sz w:val="20"/>
        </w:rPr>
        <w:t>the</w:t>
      </w:r>
      <w:r>
        <w:rPr>
          <w:spacing w:val="-5"/>
          <w:w w:val="90"/>
          <w:sz w:val="20"/>
        </w:rPr>
        <w:t xml:space="preserve"> </w:t>
      </w:r>
      <w:r>
        <w:rPr>
          <w:w w:val="90"/>
          <w:sz w:val="20"/>
        </w:rPr>
        <w:t>smuggling</w:t>
      </w:r>
      <w:r>
        <w:rPr>
          <w:spacing w:val="-5"/>
          <w:w w:val="90"/>
          <w:sz w:val="20"/>
        </w:rPr>
        <w:t xml:space="preserve"> </w:t>
      </w:r>
      <w:r>
        <w:rPr>
          <w:w w:val="90"/>
          <w:sz w:val="20"/>
        </w:rPr>
        <w:t>out</w:t>
      </w:r>
      <w:r>
        <w:rPr>
          <w:spacing w:val="-5"/>
          <w:w w:val="90"/>
          <w:sz w:val="20"/>
        </w:rPr>
        <w:t xml:space="preserve"> </w:t>
      </w:r>
      <w:r>
        <w:rPr>
          <w:w w:val="90"/>
          <w:sz w:val="20"/>
        </w:rPr>
        <w:t>of</w:t>
      </w:r>
      <w:r>
        <w:rPr>
          <w:spacing w:val="-4"/>
          <w:w w:val="90"/>
          <w:sz w:val="20"/>
        </w:rPr>
        <w:t xml:space="preserve"> </w:t>
      </w:r>
      <w:r>
        <w:rPr>
          <w:w w:val="90"/>
          <w:sz w:val="20"/>
        </w:rPr>
        <w:t>some</w:t>
      </w:r>
      <w:r>
        <w:rPr>
          <w:spacing w:val="-5"/>
          <w:w w:val="90"/>
          <w:sz w:val="20"/>
        </w:rPr>
        <w:t xml:space="preserve"> </w:t>
      </w:r>
      <w:r>
        <w:rPr>
          <w:w w:val="90"/>
          <w:sz w:val="20"/>
        </w:rPr>
        <w:t>rare</w:t>
      </w:r>
      <w:r>
        <w:rPr>
          <w:spacing w:val="-5"/>
          <w:w w:val="90"/>
          <w:sz w:val="20"/>
        </w:rPr>
        <w:t xml:space="preserve"> </w:t>
      </w:r>
      <w:r>
        <w:rPr>
          <w:w w:val="90"/>
          <w:sz w:val="20"/>
        </w:rPr>
        <w:t>wild</w:t>
      </w:r>
      <w:r>
        <w:rPr>
          <w:spacing w:val="-5"/>
          <w:w w:val="90"/>
          <w:sz w:val="20"/>
        </w:rPr>
        <w:t xml:space="preserve"> </w:t>
      </w:r>
      <w:r>
        <w:rPr>
          <w:w w:val="90"/>
          <w:sz w:val="20"/>
        </w:rPr>
        <w:t>life</w:t>
      </w:r>
      <w:r>
        <w:rPr>
          <w:spacing w:val="-4"/>
          <w:w w:val="90"/>
          <w:sz w:val="20"/>
        </w:rPr>
        <w:t xml:space="preserve"> </w:t>
      </w:r>
      <w:r>
        <w:rPr>
          <w:w w:val="90"/>
          <w:sz w:val="20"/>
        </w:rPr>
        <w:t>species</w:t>
      </w:r>
      <w:r>
        <w:rPr>
          <w:spacing w:val="-4"/>
          <w:w w:val="90"/>
          <w:sz w:val="20"/>
        </w:rPr>
        <w:t xml:space="preserve"> </w:t>
      </w:r>
      <w:r>
        <w:rPr>
          <w:w w:val="90"/>
          <w:sz w:val="20"/>
        </w:rPr>
        <w:t>world</w:t>
      </w:r>
      <w:r>
        <w:rPr>
          <w:spacing w:val="-5"/>
          <w:w w:val="90"/>
          <w:sz w:val="20"/>
        </w:rPr>
        <w:t xml:space="preserve"> </w:t>
      </w:r>
      <w:r>
        <w:rPr>
          <w:w w:val="90"/>
          <w:sz w:val="20"/>
        </w:rPr>
        <w:t>wide</w:t>
      </w:r>
      <w:r>
        <w:rPr>
          <w:spacing w:val="-5"/>
          <w:w w:val="90"/>
          <w:sz w:val="20"/>
        </w:rPr>
        <w:t xml:space="preserve"> </w:t>
      </w:r>
      <w:r>
        <w:rPr>
          <w:w w:val="90"/>
          <w:sz w:val="20"/>
        </w:rPr>
        <w:t>e.g.</w:t>
      </w:r>
      <w:r>
        <w:rPr>
          <w:spacing w:val="-5"/>
          <w:w w:val="90"/>
          <w:sz w:val="20"/>
        </w:rPr>
        <w:t xml:space="preserve"> </w:t>
      </w:r>
      <w:r>
        <w:rPr>
          <w:w w:val="90"/>
          <w:sz w:val="20"/>
        </w:rPr>
        <w:t>it</w:t>
      </w:r>
      <w:r>
        <w:rPr>
          <w:spacing w:val="-5"/>
          <w:w w:val="90"/>
          <w:sz w:val="20"/>
        </w:rPr>
        <w:t xml:space="preserve"> </w:t>
      </w:r>
      <w:r>
        <w:rPr>
          <w:w w:val="90"/>
          <w:sz w:val="20"/>
        </w:rPr>
        <w:t>is</w:t>
      </w:r>
      <w:r>
        <w:rPr>
          <w:spacing w:val="-4"/>
          <w:w w:val="90"/>
          <w:sz w:val="20"/>
        </w:rPr>
        <w:t xml:space="preserve"> </w:t>
      </w:r>
      <w:r>
        <w:rPr>
          <w:w w:val="90"/>
          <w:sz w:val="20"/>
        </w:rPr>
        <w:t>reported</w:t>
      </w:r>
      <w:r>
        <w:rPr>
          <w:spacing w:val="-5"/>
          <w:w w:val="90"/>
          <w:sz w:val="20"/>
        </w:rPr>
        <w:t xml:space="preserve"> </w:t>
      </w:r>
      <w:r>
        <w:rPr>
          <w:w w:val="90"/>
          <w:sz w:val="20"/>
        </w:rPr>
        <w:t>that</w:t>
      </w:r>
      <w:r>
        <w:rPr>
          <w:spacing w:val="-5"/>
          <w:w w:val="90"/>
          <w:sz w:val="20"/>
        </w:rPr>
        <w:t xml:space="preserve"> </w:t>
      </w:r>
      <w:r>
        <w:rPr>
          <w:w w:val="90"/>
          <w:sz w:val="20"/>
        </w:rPr>
        <w:t xml:space="preserve">through Entebbe </w:t>
      </w:r>
      <w:r>
        <w:rPr>
          <w:w w:val="80"/>
          <w:sz w:val="20"/>
        </w:rPr>
        <w:t>international Airport, gorrilas, Chimps, Monkeys and beautiful birds like parrots from south Busoga forests,</w:t>
      </w:r>
      <w:r>
        <w:rPr>
          <w:sz w:val="20"/>
        </w:rPr>
        <w:t xml:space="preserve"> </w:t>
      </w:r>
      <w:r>
        <w:rPr>
          <w:w w:val="80"/>
          <w:sz w:val="20"/>
        </w:rPr>
        <w:t>Bwindi</w:t>
      </w:r>
      <w:r>
        <w:rPr>
          <w:sz w:val="20"/>
        </w:rPr>
        <w:t xml:space="preserve"> </w:t>
      </w:r>
      <w:r>
        <w:rPr>
          <w:w w:val="80"/>
          <w:sz w:val="20"/>
        </w:rPr>
        <w:t>forests</w:t>
      </w:r>
      <w:r>
        <w:rPr>
          <w:sz w:val="20"/>
        </w:rPr>
        <w:t xml:space="preserve"> </w:t>
      </w:r>
      <w:r>
        <w:rPr>
          <w:w w:val="80"/>
          <w:sz w:val="20"/>
        </w:rPr>
        <w:t>and</w:t>
      </w:r>
      <w:r>
        <w:rPr>
          <w:sz w:val="20"/>
        </w:rPr>
        <w:t xml:space="preserve"> </w:t>
      </w:r>
      <w:r>
        <w:rPr>
          <w:w w:val="80"/>
          <w:sz w:val="20"/>
        </w:rPr>
        <w:t>Malabigambo</w:t>
      </w:r>
      <w:r>
        <w:rPr>
          <w:sz w:val="20"/>
        </w:rPr>
        <w:t xml:space="preserve"> </w:t>
      </w:r>
      <w:r>
        <w:rPr>
          <w:w w:val="80"/>
          <w:sz w:val="20"/>
        </w:rPr>
        <w:t>forest</w:t>
      </w:r>
      <w:r>
        <w:rPr>
          <w:sz w:val="20"/>
        </w:rPr>
        <w:t xml:space="preserve"> </w:t>
      </w:r>
      <w:r>
        <w:rPr>
          <w:w w:val="80"/>
          <w:sz w:val="20"/>
        </w:rPr>
        <w:t xml:space="preserve">are </w:t>
      </w:r>
      <w:r>
        <w:rPr>
          <w:w w:val="85"/>
          <w:sz w:val="20"/>
        </w:rPr>
        <w:t>smuggled. This threatens sustenance of the industry</w:t>
      </w:r>
      <w:r>
        <w:rPr>
          <w:sz w:val="20"/>
        </w:rPr>
        <w:t xml:space="preserve"> </w:t>
      </w:r>
      <w:r>
        <w:rPr>
          <w:w w:val="85"/>
          <w:sz w:val="20"/>
        </w:rPr>
        <w:t>ecological</w:t>
      </w:r>
      <w:r>
        <w:rPr>
          <w:spacing w:val="-2"/>
          <w:w w:val="85"/>
          <w:sz w:val="20"/>
        </w:rPr>
        <w:t xml:space="preserve"> </w:t>
      </w:r>
      <w:r>
        <w:rPr>
          <w:w w:val="85"/>
          <w:sz w:val="20"/>
        </w:rPr>
        <w:t>balance.</w:t>
      </w:r>
    </w:p>
    <w:p w:rsidR="00E5575B" w:rsidRDefault="00D512E5">
      <w:pPr>
        <w:pStyle w:val="ListParagraph"/>
        <w:numPr>
          <w:ilvl w:val="0"/>
          <w:numId w:val="74"/>
        </w:numPr>
        <w:tabs>
          <w:tab w:val="left" w:pos="819"/>
        </w:tabs>
        <w:ind w:right="711" w:firstLine="0"/>
        <w:jc w:val="left"/>
        <w:rPr>
          <w:sz w:val="20"/>
        </w:rPr>
      </w:pPr>
      <w:r>
        <w:rPr>
          <w:spacing w:val="-2"/>
          <w:w w:val="85"/>
          <w:sz w:val="20"/>
        </w:rPr>
        <w:t>Tourism</w:t>
      </w:r>
      <w:r>
        <w:rPr>
          <w:sz w:val="20"/>
        </w:rPr>
        <w:t xml:space="preserve"> </w:t>
      </w:r>
      <w:r>
        <w:rPr>
          <w:spacing w:val="-2"/>
          <w:w w:val="85"/>
          <w:sz w:val="20"/>
        </w:rPr>
        <w:t>put</w:t>
      </w:r>
      <w:r>
        <w:rPr>
          <w:sz w:val="20"/>
        </w:rPr>
        <w:t xml:space="preserve"> </w:t>
      </w:r>
      <w:r>
        <w:rPr>
          <w:spacing w:val="-2"/>
          <w:w w:val="85"/>
          <w:sz w:val="20"/>
        </w:rPr>
        <w:t>pressure</w:t>
      </w:r>
      <w:r>
        <w:rPr>
          <w:sz w:val="20"/>
        </w:rPr>
        <w:t xml:space="preserve"> </w:t>
      </w:r>
      <w:r>
        <w:rPr>
          <w:spacing w:val="-2"/>
          <w:w w:val="85"/>
          <w:sz w:val="20"/>
        </w:rPr>
        <w:t>on</w:t>
      </w:r>
      <w:r>
        <w:rPr>
          <w:sz w:val="20"/>
        </w:rPr>
        <w:t xml:space="preserve"> </w:t>
      </w:r>
      <w:r>
        <w:rPr>
          <w:spacing w:val="-2"/>
          <w:w w:val="85"/>
          <w:sz w:val="20"/>
        </w:rPr>
        <w:t>all</w:t>
      </w:r>
      <w:r>
        <w:rPr>
          <w:sz w:val="20"/>
        </w:rPr>
        <w:t xml:space="preserve"> </w:t>
      </w:r>
      <w:r>
        <w:rPr>
          <w:spacing w:val="-2"/>
          <w:w w:val="85"/>
          <w:sz w:val="20"/>
        </w:rPr>
        <w:t>local</w:t>
      </w:r>
      <w:r>
        <w:rPr>
          <w:sz w:val="20"/>
        </w:rPr>
        <w:t xml:space="preserve"> </w:t>
      </w:r>
      <w:r>
        <w:rPr>
          <w:spacing w:val="-2"/>
          <w:w w:val="85"/>
          <w:sz w:val="20"/>
        </w:rPr>
        <w:t>resources</w:t>
      </w:r>
      <w:r>
        <w:rPr>
          <w:sz w:val="20"/>
        </w:rPr>
        <w:t xml:space="preserve"> </w:t>
      </w:r>
      <w:r>
        <w:rPr>
          <w:spacing w:val="-2"/>
          <w:w w:val="85"/>
          <w:sz w:val="20"/>
        </w:rPr>
        <w:t>such</w:t>
      </w:r>
      <w:r>
        <w:rPr>
          <w:sz w:val="20"/>
        </w:rPr>
        <w:t xml:space="preserve"> </w:t>
      </w:r>
      <w:r>
        <w:rPr>
          <w:spacing w:val="-2"/>
          <w:w w:val="85"/>
          <w:sz w:val="20"/>
        </w:rPr>
        <w:t>as</w:t>
      </w:r>
      <w:r>
        <w:rPr>
          <w:sz w:val="20"/>
        </w:rPr>
        <w:t xml:space="preserve"> </w:t>
      </w:r>
      <w:r>
        <w:rPr>
          <w:spacing w:val="-2"/>
          <w:w w:val="85"/>
          <w:sz w:val="20"/>
        </w:rPr>
        <w:t>energy,</w:t>
      </w:r>
      <w:r>
        <w:rPr>
          <w:sz w:val="20"/>
        </w:rPr>
        <w:t xml:space="preserve"> </w:t>
      </w:r>
      <w:r>
        <w:rPr>
          <w:spacing w:val="-2"/>
          <w:w w:val="85"/>
          <w:sz w:val="20"/>
        </w:rPr>
        <w:t>water</w:t>
      </w:r>
      <w:r>
        <w:rPr>
          <w:sz w:val="20"/>
        </w:rPr>
        <w:t xml:space="preserve"> </w:t>
      </w:r>
      <w:r>
        <w:rPr>
          <w:spacing w:val="-2"/>
          <w:w w:val="85"/>
          <w:sz w:val="20"/>
        </w:rPr>
        <w:t>and</w:t>
      </w:r>
      <w:r>
        <w:rPr>
          <w:spacing w:val="20"/>
          <w:sz w:val="20"/>
        </w:rPr>
        <w:t xml:space="preserve"> </w:t>
      </w:r>
      <w:r>
        <w:rPr>
          <w:spacing w:val="-2"/>
          <w:w w:val="85"/>
          <w:sz w:val="20"/>
        </w:rPr>
        <w:t xml:space="preserve">food. For example mushrooming hotels to support tourism like Serena, </w:t>
      </w:r>
      <w:r>
        <w:rPr>
          <w:w w:val="80"/>
          <w:sz w:val="20"/>
        </w:rPr>
        <w:t>Sheraton,</w:t>
      </w:r>
      <w:r>
        <w:rPr>
          <w:spacing w:val="-3"/>
          <w:w w:val="80"/>
          <w:sz w:val="20"/>
        </w:rPr>
        <w:t xml:space="preserve"> </w:t>
      </w:r>
      <w:r>
        <w:rPr>
          <w:w w:val="80"/>
          <w:sz w:val="20"/>
        </w:rPr>
        <w:t>Golf course, Speke resort hotel have led to inadequate HEP supply leading to load</w:t>
      </w:r>
      <w:r>
        <w:rPr>
          <w:sz w:val="20"/>
        </w:rPr>
        <w:t xml:space="preserve"> </w:t>
      </w:r>
      <w:r>
        <w:rPr>
          <w:w w:val="80"/>
          <w:sz w:val="20"/>
        </w:rPr>
        <w:t>shedding.</w:t>
      </w:r>
    </w:p>
    <w:p w:rsidR="00E5575B" w:rsidRDefault="00D512E5">
      <w:pPr>
        <w:pStyle w:val="ListParagraph"/>
        <w:numPr>
          <w:ilvl w:val="0"/>
          <w:numId w:val="74"/>
        </w:numPr>
        <w:tabs>
          <w:tab w:val="left" w:pos="819"/>
        </w:tabs>
        <w:ind w:right="718" w:firstLine="0"/>
        <w:jc w:val="left"/>
        <w:rPr>
          <w:sz w:val="20"/>
        </w:rPr>
      </w:pPr>
      <w:r>
        <w:rPr>
          <w:spacing w:val="-2"/>
          <w:w w:val="80"/>
          <w:sz w:val="20"/>
        </w:rPr>
        <w:t>It</w:t>
      </w:r>
      <w:r>
        <w:rPr>
          <w:spacing w:val="-2"/>
          <w:sz w:val="20"/>
        </w:rPr>
        <w:t xml:space="preserve"> </w:t>
      </w:r>
      <w:r>
        <w:rPr>
          <w:spacing w:val="-2"/>
          <w:w w:val="80"/>
          <w:sz w:val="20"/>
        </w:rPr>
        <w:t>has</w:t>
      </w:r>
      <w:r>
        <w:rPr>
          <w:spacing w:val="-2"/>
          <w:sz w:val="20"/>
        </w:rPr>
        <w:t xml:space="preserve"> </w:t>
      </w:r>
      <w:r>
        <w:rPr>
          <w:spacing w:val="-2"/>
          <w:w w:val="80"/>
          <w:sz w:val="20"/>
        </w:rPr>
        <w:t>also</w:t>
      </w:r>
      <w:r>
        <w:rPr>
          <w:sz w:val="20"/>
        </w:rPr>
        <w:t xml:space="preserve"> </w:t>
      </w:r>
      <w:r>
        <w:rPr>
          <w:spacing w:val="-2"/>
          <w:w w:val="80"/>
          <w:sz w:val="20"/>
        </w:rPr>
        <w:t>led</w:t>
      </w:r>
      <w:r>
        <w:rPr>
          <w:sz w:val="20"/>
        </w:rPr>
        <w:t xml:space="preserve"> </w:t>
      </w:r>
      <w:r>
        <w:rPr>
          <w:spacing w:val="-2"/>
          <w:w w:val="80"/>
          <w:sz w:val="20"/>
        </w:rPr>
        <w:t>to</w:t>
      </w:r>
      <w:r>
        <w:rPr>
          <w:spacing w:val="-2"/>
          <w:sz w:val="20"/>
        </w:rPr>
        <w:t xml:space="preserve"> </w:t>
      </w:r>
      <w:r>
        <w:rPr>
          <w:spacing w:val="-2"/>
          <w:w w:val="80"/>
          <w:sz w:val="20"/>
        </w:rPr>
        <w:t>environmental</w:t>
      </w:r>
      <w:r>
        <w:rPr>
          <w:spacing w:val="-2"/>
          <w:sz w:val="20"/>
        </w:rPr>
        <w:t xml:space="preserve"> </w:t>
      </w:r>
      <w:r>
        <w:rPr>
          <w:spacing w:val="-2"/>
          <w:w w:val="80"/>
          <w:sz w:val="20"/>
        </w:rPr>
        <w:t>pollution</w:t>
      </w:r>
      <w:r>
        <w:rPr>
          <w:spacing w:val="-2"/>
          <w:sz w:val="20"/>
        </w:rPr>
        <w:t xml:space="preserve"> </w:t>
      </w:r>
      <w:r>
        <w:rPr>
          <w:spacing w:val="-2"/>
          <w:w w:val="80"/>
          <w:sz w:val="20"/>
        </w:rPr>
        <w:t>e.g.</w:t>
      </w:r>
      <w:r>
        <w:rPr>
          <w:spacing w:val="-2"/>
          <w:sz w:val="20"/>
        </w:rPr>
        <w:t xml:space="preserve"> </w:t>
      </w:r>
      <w:r>
        <w:rPr>
          <w:spacing w:val="-2"/>
          <w:w w:val="80"/>
          <w:sz w:val="20"/>
        </w:rPr>
        <w:t>mountain</w:t>
      </w:r>
      <w:r>
        <w:rPr>
          <w:spacing w:val="-2"/>
          <w:sz w:val="20"/>
        </w:rPr>
        <w:t xml:space="preserve"> </w:t>
      </w:r>
      <w:r>
        <w:rPr>
          <w:spacing w:val="-2"/>
          <w:w w:val="80"/>
          <w:sz w:val="20"/>
        </w:rPr>
        <w:t>climbers</w:t>
      </w:r>
      <w:r>
        <w:rPr>
          <w:sz w:val="20"/>
        </w:rPr>
        <w:t xml:space="preserve"> </w:t>
      </w:r>
      <w:r>
        <w:rPr>
          <w:spacing w:val="-2"/>
          <w:w w:val="80"/>
          <w:sz w:val="20"/>
        </w:rPr>
        <w:t>usually</w:t>
      </w:r>
      <w:r>
        <w:rPr>
          <w:sz w:val="20"/>
        </w:rPr>
        <w:t xml:space="preserve"> </w:t>
      </w:r>
      <w:r>
        <w:rPr>
          <w:spacing w:val="-2"/>
          <w:w w:val="80"/>
          <w:sz w:val="20"/>
        </w:rPr>
        <w:t xml:space="preserve">abandon polythene bags and oxygen containers on Mount Rwenzori and Elgon, </w:t>
      </w:r>
      <w:r>
        <w:rPr>
          <w:spacing w:val="-4"/>
          <w:w w:val="85"/>
          <w:sz w:val="20"/>
        </w:rPr>
        <w:t>different</w:t>
      </w:r>
      <w:r>
        <w:rPr>
          <w:spacing w:val="-10"/>
          <w:w w:val="85"/>
          <w:sz w:val="20"/>
        </w:rPr>
        <w:t xml:space="preserve"> </w:t>
      </w:r>
      <w:r>
        <w:rPr>
          <w:spacing w:val="-4"/>
          <w:w w:val="85"/>
          <w:sz w:val="20"/>
        </w:rPr>
        <w:t>hotels</w:t>
      </w:r>
      <w:r>
        <w:rPr>
          <w:spacing w:val="-10"/>
          <w:w w:val="85"/>
          <w:sz w:val="20"/>
        </w:rPr>
        <w:t xml:space="preserve"> </w:t>
      </w:r>
      <w:r>
        <w:rPr>
          <w:spacing w:val="-4"/>
          <w:w w:val="85"/>
          <w:sz w:val="20"/>
        </w:rPr>
        <w:t>release</w:t>
      </w:r>
      <w:r>
        <w:rPr>
          <w:spacing w:val="-9"/>
          <w:w w:val="85"/>
          <w:sz w:val="20"/>
        </w:rPr>
        <w:t xml:space="preserve"> </w:t>
      </w:r>
      <w:r>
        <w:rPr>
          <w:spacing w:val="-4"/>
          <w:w w:val="85"/>
          <w:sz w:val="20"/>
        </w:rPr>
        <w:t>kitchen</w:t>
      </w:r>
      <w:r>
        <w:rPr>
          <w:spacing w:val="-9"/>
          <w:w w:val="85"/>
          <w:sz w:val="20"/>
        </w:rPr>
        <w:t xml:space="preserve"> </w:t>
      </w:r>
      <w:r>
        <w:rPr>
          <w:spacing w:val="-4"/>
          <w:w w:val="85"/>
          <w:sz w:val="20"/>
        </w:rPr>
        <w:t>gases</w:t>
      </w:r>
      <w:r>
        <w:rPr>
          <w:spacing w:val="-10"/>
          <w:w w:val="85"/>
          <w:sz w:val="20"/>
        </w:rPr>
        <w:t xml:space="preserve"> </w:t>
      </w:r>
      <w:r>
        <w:rPr>
          <w:spacing w:val="-4"/>
          <w:w w:val="85"/>
          <w:sz w:val="20"/>
        </w:rPr>
        <w:t>and</w:t>
      </w:r>
      <w:r>
        <w:rPr>
          <w:spacing w:val="-9"/>
          <w:w w:val="85"/>
          <w:sz w:val="20"/>
        </w:rPr>
        <w:t xml:space="preserve"> </w:t>
      </w:r>
      <w:r>
        <w:rPr>
          <w:spacing w:val="-4"/>
          <w:w w:val="85"/>
          <w:sz w:val="20"/>
        </w:rPr>
        <w:t>wastes,</w:t>
      </w:r>
      <w:r>
        <w:rPr>
          <w:spacing w:val="-9"/>
          <w:w w:val="85"/>
          <w:sz w:val="20"/>
        </w:rPr>
        <w:t xml:space="preserve"> </w:t>
      </w:r>
      <w:r>
        <w:rPr>
          <w:spacing w:val="-4"/>
          <w:w w:val="85"/>
          <w:sz w:val="20"/>
        </w:rPr>
        <w:t>etc.</w:t>
      </w:r>
    </w:p>
    <w:p w:rsidR="00E5575B" w:rsidRDefault="00D512E5">
      <w:pPr>
        <w:pStyle w:val="ListParagraph"/>
        <w:numPr>
          <w:ilvl w:val="0"/>
          <w:numId w:val="74"/>
        </w:numPr>
        <w:tabs>
          <w:tab w:val="left" w:pos="819"/>
        </w:tabs>
        <w:ind w:right="728" w:firstLine="0"/>
        <w:jc w:val="left"/>
        <w:rPr>
          <w:sz w:val="20"/>
        </w:rPr>
      </w:pPr>
      <w:r>
        <w:rPr>
          <w:spacing w:val="-2"/>
          <w:w w:val="85"/>
          <w:sz w:val="20"/>
        </w:rPr>
        <w:t>Some wrong elements pretend as tourists and cause damage in the country. Some</w:t>
      </w:r>
      <w:r>
        <w:rPr>
          <w:spacing w:val="-4"/>
          <w:sz w:val="20"/>
        </w:rPr>
        <w:t xml:space="preserve"> </w:t>
      </w:r>
      <w:r>
        <w:rPr>
          <w:spacing w:val="-2"/>
          <w:w w:val="85"/>
          <w:sz w:val="20"/>
        </w:rPr>
        <w:t>of</w:t>
      </w:r>
      <w:r>
        <w:rPr>
          <w:spacing w:val="-4"/>
          <w:sz w:val="20"/>
        </w:rPr>
        <w:t xml:space="preserve"> </w:t>
      </w:r>
      <w:r>
        <w:rPr>
          <w:spacing w:val="-2"/>
          <w:w w:val="85"/>
          <w:sz w:val="20"/>
        </w:rPr>
        <w:t>them</w:t>
      </w:r>
      <w:r>
        <w:rPr>
          <w:spacing w:val="-4"/>
          <w:sz w:val="20"/>
        </w:rPr>
        <w:t xml:space="preserve"> </w:t>
      </w:r>
      <w:r>
        <w:rPr>
          <w:spacing w:val="-2"/>
          <w:w w:val="85"/>
          <w:sz w:val="20"/>
        </w:rPr>
        <w:t>are</w:t>
      </w:r>
      <w:r>
        <w:rPr>
          <w:spacing w:val="-4"/>
          <w:sz w:val="20"/>
        </w:rPr>
        <w:t xml:space="preserve"> </w:t>
      </w:r>
      <w:r>
        <w:rPr>
          <w:spacing w:val="-2"/>
          <w:w w:val="85"/>
          <w:sz w:val="20"/>
        </w:rPr>
        <w:t>spies or even</w:t>
      </w:r>
      <w:r>
        <w:rPr>
          <w:spacing w:val="-4"/>
          <w:sz w:val="20"/>
        </w:rPr>
        <w:t xml:space="preserve"> </w:t>
      </w:r>
      <w:r>
        <w:rPr>
          <w:spacing w:val="-2"/>
          <w:w w:val="85"/>
          <w:sz w:val="20"/>
        </w:rPr>
        <w:t>thieves</w:t>
      </w:r>
      <w:r>
        <w:rPr>
          <w:spacing w:val="-4"/>
          <w:sz w:val="20"/>
        </w:rPr>
        <w:t xml:space="preserve"> </w:t>
      </w:r>
      <w:r>
        <w:rPr>
          <w:spacing w:val="-2"/>
          <w:w w:val="85"/>
          <w:sz w:val="20"/>
        </w:rPr>
        <w:t>who may</w:t>
      </w:r>
      <w:r>
        <w:rPr>
          <w:spacing w:val="-4"/>
          <w:sz w:val="20"/>
        </w:rPr>
        <w:t xml:space="preserve"> </w:t>
      </w:r>
      <w:r>
        <w:rPr>
          <w:spacing w:val="-2"/>
          <w:w w:val="85"/>
          <w:sz w:val="20"/>
        </w:rPr>
        <w:t>cause</w:t>
      </w:r>
      <w:r>
        <w:rPr>
          <w:spacing w:val="-4"/>
          <w:sz w:val="20"/>
        </w:rPr>
        <w:t xml:space="preserve"> </w:t>
      </w:r>
      <w:r>
        <w:rPr>
          <w:spacing w:val="-2"/>
          <w:w w:val="85"/>
          <w:sz w:val="20"/>
        </w:rPr>
        <w:t>danger</w:t>
      </w:r>
      <w:r>
        <w:rPr>
          <w:spacing w:val="-4"/>
          <w:sz w:val="20"/>
        </w:rPr>
        <w:t xml:space="preserve"> </w:t>
      </w:r>
      <w:r>
        <w:rPr>
          <w:spacing w:val="-2"/>
          <w:w w:val="85"/>
          <w:sz w:val="20"/>
        </w:rPr>
        <w:t xml:space="preserve">to </w:t>
      </w:r>
      <w:r>
        <w:rPr>
          <w:w w:val="85"/>
          <w:sz w:val="20"/>
        </w:rPr>
        <w:t>National</w:t>
      </w:r>
      <w:r>
        <w:rPr>
          <w:spacing w:val="-2"/>
          <w:w w:val="85"/>
          <w:sz w:val="20"/>
        </w:rPr>
        <w:t xml:space="preserve"> </w:t>
      </w:r>
      <w:r>
        <w:rPr>
          <w:w w:val="85"/>
          <w:sz w:val="20"/>
        </w:rPr>
        <w:t>security.</w:t>
      </w:r>
      <w:r>
        <w:rPr>
          <w:spacing w:val="-2"/>
          <w:w w:val="85"/>
          <w:sz w:val="20"/>
        </w:rPr>
        <w:t xml:space="preserve"> </w:t>
      </w:r>
      <w:r>
        <w:rPr>
          <w:w w:val="85"/>
          <w:sz w:val="20"/>
        </w:rPr>
        <w:t>Terrorism in</w:t>
      </w:r>
      <w:r>
        <w:rPr>
          <w:spacing w:val="-1"/>
          <w:w w:val="85"/>
          <w:sz w:val="20"/>
        </w:rPr>
        <w:t xml:space="preserve"> </w:t>
      </w:r>
      <w:r>
        <w:rPr>
          <w:w w:val="85"/>
          <w:sz w:val="20"/>
        </w:rPr>
        <w:t>Kampala in 1990,s such as bombs</w:t>
      </w:r>
      <w:r>
        <w:rPr>
          <w:spacing w:val="-1"/>
          <w:sz w:val="20"/>
        </w:rPr>
        <w:t xml:space="preserve"> </w:t>
      </w:r>
      <w:r>
        <w:rPr>
          <w:w w:val="85"/>
          <w:sz w:val="20"/>
        </w:rPr>
        <w:t>in Bars was suspected to</w:t>
      </w:r>
      <w:r>
        <w:rPr>
          <w:spacing w:val="-2"/>
          <w:w w:val="85"/>
          <w:sz w:val="20"/>
        </w:rPr>
        <w:t xml:space="preserve"> </w:t>
      </w:r>
      <w:r>
        <w:rPr>
          <w:w w:val="85"/>
          <w:sz w:val="20"/>
        </w:rPr>
        <w:t>be an act of some</w:t>
      </w:r>
      <w:r>
        <w:rPr>
          <w:spacing w:val="-4"/>
          <w:w w:val="85"/>
          <w:sz w:val="20"/>
        </w:rPr>
        <w:t xml:space="preserve"> </w:t>
      </w:r>
      <w:r>
        <w:rPr>
          <w:w w:val="85"/>
          <w:sz w:val="20"/>
        </w:rPr>
        <w:t>tourists.</w:t>
      </w:r>
    </w:p>
    <w:p w:rsidR="00E5575B" w:rsidRDefault="00D512E5">
      <w:pPr>
        <w:pStyle w:val="ListParagraph"/>
        <w:numPr>
          <w:ilvl w:val="0"/>
          <w:numId w:val="74"/>
        </w:numPr>
        <w:tabs>
          <w:tab w:val="left" w:pos="819"/>
        </w:tabs>
        <w:ind w:right="713" w:firstLine="0"/>
        <w:jc w:val="left"/>
        <w:rPr>
          <w:sz w:val="20"/>
        </w:rPr>
      </w:pPr>
      <w:r>
        <w:rPr>
          <w:w w:val="80"/>
          <w:sz w:val="20"/>
        </w:rPr>
        <w:t>Some</w:t>
      </w:r>
      <w:r>
        <w:rPr>
          <w:sz w:val="20"/>
        </w:rPr>
        <w:t xml:space="preserve"> </w:t>
      </w:r>
      <w:r>
        <w:rPr>
          <w:w w:val="80"/>
          <w:sz w:val="20"/>
        </w:rPr>
        <w:t>tourists</w:t>
      </w:r>
      <w:r>
        <w:rPr>
          <w:sz w:val="20"/>
        </w:rPr>
        <w:t xml:space="preserve"> </w:t>
      </w:r>
      <w:r>
        <w:rPr>
          <w:w w:val="80"/>
          <w:sz w:val="20"/>
        </w:rPr>
        <w:t>are</w:t>
      </w:r>
      <w:r>
        <w:rPr>
          <w:sz w:val="20"/>
        </w:rPr>
        <w:t xml:space="preserve"> </w:t>
      </w:r>
      <w:r>
        <w:rPr>
          <w:w w:val="80"/>
          <w:sz w:val="20"/>
        </w:rPr>
        <w:t>suspected</w:t>
      </w:r>
      <w:r>
        <w:rPr>
          <w:sz w:val="20"/>
        </w:rPr>
        <w:t xml:space="preserve"> </w:t>
      </w:r>
      <w:r>
        <w:rPr>
          <w:w w:val="80"/>
          <w:sz w:val="20"/>
        </w:rPr>
        <w:t>to</w:t>
      </w:r>
      <w:r>
        <w:rPr>
          <w:sz w:val="20"/>
        </w:rPr>
        <w:t xml:space="preserve"> </w:t>
      </w:r>
      <w:r>
        <w:rPr>
          <w:w w:val="80"/>
          <w:sz w:val="20"/>
        </w:rPr>
        <w:t>spread</w:t>
      </w:r>
      <w:r>
        <w:rPr>
          <w:sz w:val="20"/>
        </w:rPr>
        <w:t xml:space="preserve"> </w:t>
      </w:r>
      <w:r>
        <w:rPr>
          <w:w w:val="80"/>
          <w:sz w:val="20"/>
        </w:rPr>
        <w:t>diseases</w:t>
      </w:r>
      <w:r>
        <w:rPr>
          <w:sz w:val="20"/>
        </w:rPr>
        <w:t xml:space="preserve"> </w:t>
      </w:r>
      <w:r>
        <w:rPr>
          <w:w w:val="80"/>
          <w:sz w:val="20"/>
        </w:rPr>
        <w:t>to</w:t>
      </w:r>
      <w:r>
        <w:rPr>
          <w:sz w:val="20"/>
        </w:rPr>
        <w:t xml:space="preserve"> </w:t>
      </w:r>
      <w:r>
        <w:rPr>
          <w:w w:val="80"/>
          <w:sz w:val="20"/>
        </w:rPr>
        <w:t>wildlife.</w:t>
      </w:r>
      <w:r>
        <w:rPr>
          <w:sz w:val="20"/>
        </w:rPr>
        <w:t xml:space="preserve"> </w:t>
      </w:r>
      <w:r>
        <w:rPr>
          <w:w w:val="80"/>
          <w:sz w:val="20"/>
        </w:rPr>
        <w:t>For</w:t>
      </w:r>
      <w:r>
        <w:rPr>
          <w:sz w:val="20"/>
        </w:rPr>
        <w:t xml:space="preserve"> </w:t>
      </w:r>
      <w:r>
        <w:rPr>
          <w:w w:val="80"/>
          <w:sz w:val="20"/>
        </w:rPr>
        <w:t>example</w:t>
      </w:r>
      <w:r>
        <w:rPr>
          <w:sz w:val="20"/>
        </w:rPr>
        <w:t xml:space="preserve"> </w:t>
      </w:r>
      <w:r>
        <w:rPr>
          <w:w w:val="80"/>
          <w:sz w:val="20"/>
        </w:rPr>
        <w:t>the</w:t>
      </w:r>
      <w:r>
        <w:rPr>
          <w:spacing w:val="18"/>
          <w:sz w:val="20"/>
        </w:rPr>
        <w:t xml:space="preserve"> </w:t>
      </w:r>
      <w:r>
        <w:rPr>
          <w:w w:val="80"/>
          <w:sz w:val="20"/>
        </w:rPr>
        <w:t xml:space="preserve">death of hippos in large numbers in Lake Edward – George - Kazinga </w:t>
      </w:r>
      <w:r>
        <w:rPr>
          <w:spacing w:val="-2"/>
          <w:w w:val="85"/>
          <w:sz w:val="20"/>
        </w:rPr>
        <w:t>channel</w:t>
      </w:r>
      <w:r>
        <w:rPr>
          <w:spacing w:val="-7"/>
          <w:w w:val="85"/>
          <w:sz w:val="20"/>
        </w:rPr>
        <w:t xml:space="preserve"> </w:t>
      </w:r>
      <w:r>
        <w:rPr>
          <w:spacing w:val="-2"/>
          <w:w w:val="85"/>
          <w:sz w:val="20"/>
        </w:rPr>
        <w:t>complex</w:t>
      </w:r>
      <w:r>
        <w:rPr>
          <w:spacing w:val="-5"/>
          <w:w w:val="85"/>
          <w:sz w:val="20"/>
        </w:rPr>
        <w:t xml:space="preserve"> </w:t>
      </w:r>
      <w:r>
        <w:rPr>
          <w:spacing w:val="-2"/>
          <w:w w:val="85"/>
          <w:sz w:val="20"/>
        </w:rPr>
        <w:t>in</w:t>
      </w:r>
      <w:r>
        <w:rPr>
          <w:spacing w:val="-7"/>
          <w:w w:val="85"/>
          <w:sz w:val="20"/>
        </w:rPr>
        <w:t xml:space="preserve"> </w:t>
      </w:r>
      <w:r>
        <w:rPr>
          <w:spacing w:val="-2"/>
          <w:w w:val="85"/>
          <w:sz w:val="20"/>
        </w:rPr>
        <w:t>2001</w:t>
      </w:r>
      <w:r>
        <w:rPr>
          <w:spacing w:val="-4"/>
          <w:w w:val="85"/>
          <w:sz w:val="20"/>
        </w:rPr>
        <w:t xml:space="preserve"> </w:t>
      </w:r>
      <w:r>
        <w:rPr>
          <w:spacing w:val="-2"/>
          <w:w w:val="85"/>
          <w:sz w:val="20"/>
        </w:rPr>
        <w:t>was</w:t>
      </w:r>
      <w:r>
        <w:rPr>
          <w:spacing w:val="-5"/>
          <w:w w:val="85"/>
          <w:sz w:val="20"/>
        </w:rPr>
        <w:t xml:space="preserve"> </w:t>
      </w:r>
      <w:r>
        <w:rPr>
          <w:spacing w:val="-2"/>
          <w:w w:val="85"/>
          <w:sz w:val="20"/>
        </w:rPr>
        <w:t>suspected</w:t>
      </w:r>
      <w:r>
        <w:rPr>
          <w:spacing w:val="-7"/>
          <w:w w:val="85"/>
          <w:sz w:val="20"/>
        </w:rPr>
        <w:t xml:space="preserve"> </w:t>
      </w:r>
      <w:r>
        <w:rPr>
          <w:spacing w:val="-2"/>
          <w:w w:val="85"/>
          <w:sz w:val="20"/>
        </w:rPr>
        <w:t>to</w:t>
      </w:r>
      <w:r>
        <w:rPr>
          <w:spacing w:val="-6"/>
          <w:w w:val="85"/>
          <w:sz w:val="20"/>
        </w:rPr>
        <w:t xml:space="preserve"> </w:t>
      </w:r>
      <w:r>
        <w:rPr>
          <w:spacing w:val="-2"/>
          <w:w w:val="85"/>
          <w:sz w:val="20"/>
        </w:rPr>
        <w:t>be a</w:t>
      </w:r>
      <w:r>
        <w:rPr>
          <w:spacing w:val="-5"/>
          <w:sz w:val="20"/>
        </w:rPr>
        <w:t xml:space="preserve"> </w:t>
      </w:r>
      <w:r>
        <w:rPr>
          <w:spacing w:val="-2"/>
          <w:w w:val="85"/>
          <w:sz w:val="20"/>
        </w:rPr>
        <w:t>human</w:t>
      </w:r>
      <w:r>
        <w:rPr>
          <w:spacing w:val="-5"/>
          <w:sz w:val="20"/>
        </w:rPr>
        <w:t xml:space="preserve"> </w:t>
      </w:r>
      <w:r>
        <w:rPr>
          <w:spacing w:val="-2"/>
          <w:w w:val="85"/>
          <w:sz w:val="20"/>
        </w:rPr>
        <w:t>disease</w:t>
      </w:r>
      <w:r>
        <w:rPr>
          <w:spacing w:val="-3"/>
          <w:sz w:val="20"/>
        </w:rPr>
        <w:t xml:space="preserve"> </w:t>
      </w:r>
      <w:r>
        <w:rPr>
          <w:spacing w:val="-2"/>
          <w:w w:val="85"/>
          <w:sz w:val="20"/>
        </w:rPr>
        <w:t>from tourists.</w:t>
      </w:r>
    </w:p>
    <w:p w:rsidR="00E5575B" w:rsidRDefault="00D512E5">
      <w:pPr>
        <w:pStyle w:val="Heading1"/>
        <w:spacing w:before="222"/>
        <w:jc w:val="both"/>
      </w:pPr>
      <w:r>
        <w:rPr>
          <w:w w:val="80"/>
        </w:rPr>
        <w:t>PROBLEMS</w:t>
      </w:r>
      <w:r>
        <w:rPr>
          <w:spacing w:val="-4"/>
        </w:rPr>
        <w:t xml:space="preserve"> </w:t>
      </w:r>
      <w:r>
        <w:rPr>
          <w:w w:val="80"/>
        </w:rPr>
        <w:t>FACING</w:t>
      </w:r>
      <w:r>
        <w:rPr>
          <w:spacing w:val="-3"/>
        </w:rPr>
        <w:t xml:space="preserve"> </w:t>
      </w:r>
      <w:r>
        <w:rPr>
          <w:w w:val="80"/>
        </w:rPr>
        <w:t>TOURISM</w:t>
      </w:r>
      <w:r>
        <w:rPr>
          <w:spacing w:val="1"/>
        </w:rPr>
        <w:t xml:space="preserve"> </w:t>
      </w:r>
      <w:r>
        <w:rPr>
          <w:w w:val="80"/>
        </w:rPr>
        <w:t>INDUSTRY</w:t>
      </w:r>
      <w:r>
        <w:rPr>
          <w:spacing w:val="-4"/>
        </w:rPr>
        <w:t xml:space="preserve"> </w:t>
      </w:r>
      <w:r>
        <w:rPr>
          <w:w w:val="80"/>
        </w:rPr>
        <w:t>IN</w:t>
      </w:r>
      <w:r>
        <w:rPr>
          <w:spacing w:val="-3"/>
        </w:rPr>
        <w:t xml:space="preserve"> </w:t>
      </w:r>
      <w:r>
        <w:rPr>
          <w:spacing w:val="-2"/>
          <w:w w:val="80"/>
        </w:rPr>
        <w:t>UGANDA</w:t>
      </w:r>
    </w:p>
    <w:p w:rsidR="00E5575B" w:rsidRDefault="00D512E5">
      <w:pPr>
        <w:pStyle w:val="BodyText"/>
        <w:spacing w:before="4"/>
        <w:ind w:left="460" w:right="717"/>
        <w:jc w:val="both"/>
      </w:pPr>
      <w:r>
        <w:rPr>
          <w:w w:val="85"/>
        </w:rPr>
        <w:t>There are many problems limiting the development of tourism industry in Uganda despite some of the developments the industry</w:t>
      </w:r>
      <w:r>
        <w:t xml:space="preserve"> </w:t>
      </w:r>
      <w:r>
        <w:rPr>
          <w:w w:val="85"/>
        </w:rPr>
        <w:t xml:space="preserve">has reached at. </w:t>
      </w:r>
      <w:r>
        <w:rPr>
          <w:w w:val="90"/>
        </w:rPr>
        <w:t>These problems are:</w:t>
      </w:r>
    </w:p>
    <w:p w:rsidR="00E5575B" w:rsidRDefault="00D512E5">
      <w:pPr>
        <w:pStyle w:val="ListParagraph"/>
        <w:numPr>
          <w:ilvl w:val="0"/>
          <w:numId w:val="74"/>
        </w:numPr>
        <w:tabs>
          <w:tab w:val="left" w:pos="819"/>
        </w:tabs>
        <w:spacing w:before="3" w:line="242" w:lineRule="auto"/>
        <w:ind w:right="709" w:firstLine="0"/>
        <w:rPr>
          <w:sz w:val="20"/>
        </w:rPr>
      </w:pPr>
      <w:r>
        <w:rPr>
          <w:w w:val="85"/>
          <w:sz w:val="20"/>
        </w:rPr>
        <w:t>In</w:t>
      </w:r>
      <w:r>
        <w:rPr>
          <w:spacing w:val="-6"/>
          <w:w w:val="85"/>
          <w:sz w:val="20"/>
        </w:rPr>
        <w:t xml:space="preserve"> </w:t>
      </w:r>
      <w:r>
        <w:rPr>
          <w:w w:val="85"/>
          <w:sz w:val="20"/>
        </w:rPr>
        <w:t>Uganda</w:t>
      </w:r>
      <w:r>
        <w:rPr>
          <w:spacing w:val="-5"/>
          <w:w w:val="85"/>
          <w:sz w:val="20"/>
        </w:rPr>
        <w:t xml:space="preserve"> </w:t>
      </w:r>
      <w:r>
        <w:rPr>
          <w:w w:val="85"/>
          <w:sz w:val="20"/>
        </w:rPr>
        <w:t>tourism</w:t>
      </w:r>
      <w:r>
        <w:rPr>
          <w:spacing w:val="-5"/>
          <w:w w:val="85"/>
          <w:sz w:val="20"/>
        </w:rPr>
        <w:t xml:space="preserve"> </w:t>
      </w:r>
      <w:r>
        <w:rPr>
          <w:w w:val="85"/>
          <w:sz w:val="20"/>
        </w:rPr>
        <w:t>is</w:t>
      </w:r>
      <w:r>
        <w:rPr>
          <w:spacing w:val="-6"/>
          <w:w w:val="85"/>
          <w:sz w:val="20"/>
        </w:rPr>
        <w:t xml:space="preserve"> </w:t>
      </w:r>
      <w:r>
        <w:rPr>
          <w:w w:val="85"/>
          <w:sz w:val="20"/>
        </w:rPr>
        <w:t>suffering</w:t>
      </w:r>
      <w:r>
        <w:rPr>
          <w:spacing w:val="-5"/>
          <w:w w:val="85"/>
          <w:sz w:val="20"/>
        </w:rPr>
        <w:t xml:space="preserve"> </w:t>
      </w:r>
      <w:r>
        <w:rPr>
          <w:w w:val="85"/>
          <w:sz w:val="20"/>
        </w:rPr>
        <w:t>a</w:t>
      </w:r>
      <w:r>
        <w:rPr>
          <w:spacing w:val="-5"/>
          <w:w w:val="85"/>
          <w:sz w:val="20"/>
        </w:rPr>
        <w:t xml:space="preserve"> </w:t>
      </w:r>
      <w:r>
        <w:rPr>
          <w:w w:val="85"/>
          <w:sz w:val="20"/>
        </w:rPr>
        <w:t>stiff</w:t>
      </w:r>
      <w:r>
        <w:rPr>
          <w:spacing w:val="-6"/>
          <w:w w:val="85"/>
          <w:sz w:val="20"/>
        </w:rPr>
        <w:t xml:space="preserve"> </w:t>
      </w:r>
      <w:r>
        <w:rPr>
          <w:w w:val="85"/>
          <w:sz w:val="20"/>
        </w:rPr>
        <w:t>competition</w:t>
      </w:r>
      <w:r>
        <w:rPr>
          <w:spacing w:val="-5"/>
          <w:w w:val="85"/>
          <w:sz w:val="20"/>
        </w:rPr>
        <w:t xml:space="preserve"> </w:t>
      </w:r>
      <w:r>
        <w:rPr>
          <w:w w:val="85"/>
          <w:sz w:val="20"/>
        </w:rPr>
        <w:t>with</w:t>
      </w:r>
      <w:r>
        <w:rPr>
          <w:spacing w:val="-5"/>
          <w:w w:val="85"/>
          <w:sz w:val="20"/>
        </w:rPr>
        <w:t xml:space="preserve"> </w:t>
      </w:r>
      <w:r>
        <w:rPr>
          <w:w w:val="85"/>
          <w:sz w:val="20"/>
        </w:rPr>
        <w:t>other</w:t>
      </w:r>
      <w:r>
        <w:rPr>
          <w:spacing w:val="-6"/>
          <w:w w:val="85"/>
          <w:sz w:val="20"/>
        </w:rPr>
        <w:t xml:space="preserve"> </w:t>
      </w:r>
      <w:r>
        <w:rPr>
          <w:w w:val="85"/>
          <w:sz w:val="20"/>
        </w:rPr>
        <w:t>land</w:t>
      </w:r>
      <w:r>
        <w:rPr>
          <w:spacing w:val="-5"/>
          <w:w w:val="85"/>
          <w:sz w:val="20"/>
        </w:rPr>
        <w:t xml:space="preserve"> </w:t>
      </w:r>
      <w:r>
        <w:rPr>
          <w:w w:val="85"/>
          <w:sz w:val="20"/>
        </w:rPr>
        <w:t>users</w:t>
      </w:r>
      <w:r>
        <w:rPr>
          <w:spacing w:val="-5"/>
          <w:w w:val="85"/>
          <w:sz w:val="20"/>
        </w:rPr>
        <w:t xml:space="preserve"> </w:t>
      </w:r>
      <w:r>
        <w:rPr>
          <w:w w:val="85"/>
          <w:sz w:val="20"/>
        </w:rPr>
        <w:t>as</w:t>
      </w:r>
      <w:r>
        <w:rPr>
          <w:spacing w:val="-6"/>
          <w:w w:val="85"/>
          <w:sz w:val="20"/>
        </w:rPr>
        <w:t xml:space="preserve"> </w:t>
      </w:r>
      <w:r>
        <w:rPr>
          <w:w w:val="85"/>
          <w:sz w:val="20"/>
        </w:rPr>
        <w:t>the</w:t>
      </w:r>
      <w:r>
        <w:rPr>
          <w:spacing w:val="-5"/>
          <w:w w:val="85"/>
          <w:sz w:val="20"/>
        </w:rPr>
        <w:t xml:space="preserve"> </w:t>
      </w:r>
      <w:r>
        <w:rPr>
          <w:w w:val="85"/>
          <w:sz w:val="20"/>
        </w:rPr>
        <w:t>population</w:t>
      </w:r>
      <w:r>
        <w:rPr>
          <w:spacing w:val="-5"/>
          <w:w w:val="85"/>
          <w:sz w:val="20"/>
        </w:rPr>
        <w:t xml:space="preserve"> </w:t>
      </w:r>
      <w:r>
        <w:rPr>
          <w:w w:val="85"/>
          <w:sz w:val="20"/>
        </w:rPr>
        <w:t>increases</w:t>
      </w:r>
      <w:r>
        <w:rPr>
          <w:spacing w:val="-5"/>
          <w:w w:val="85"/>
          <w:sz w:val="20"/>
        </w:rPr>
        <w:t xml:space="preserve"> </w:t>
      </w:r>
      <w:r>
        <w:rPr>
          <w:w w:val="85"/>
          <w:sz w:val="20"/>
        </w:rPr>
        <w:t>more</w:t>
      </w:r>
      <w:r>
        <w:rPr>
          <w:spacing w:val="-6"/>
          <w:w w:val="85"/>
          <w:sz w:val="20"/>
        </w:rPr>
        <w:t xml:space="preserve"> </w:t>
      </w:r>
      <w:r>
        <w:rPr>
          <w:w w:val="85"/>
          <w:sz w:val="20"/>
        </w:rPr>
        <w:t>land</w:t>
      </w:r>
      <w:r>
        <w:rPr>
          <w:spacing w:val="-5"/>
          <w:w w:val="85"/>
          <w:sz w:val="20"/>
        </w:rPr>
        <w:t xml:space="preserve"> </w:t>
      </w:r>
      <w:r>
        <w:rPr>
          <w:w w:val="85"/>
          <w:sz w:val="20"/>
        </w:rPr>
        <w:t>is</w:t>
      </w:r>
      <w:r>
        <w:rPr>
          <w:spacing w:val="-5"/>
          <w:w w:val="85"/>
          <w:sz w:val="20"/>
        </w:rPr>
        <w:t xml:space="preserve"> </w:t>
      </w:r>
      <w:r>
        <w:rPr>
          <w:w w:val="85"/>
          <w:sz w:val="20"/>
        </w:rPr>
        <w:t>needed</w:t>
      </w:r>
      <w:r>
        <w:rPr>
          <w:spacing w:val="-6"/>
          <w:w w:val="85"/>
          <w:sz w:val="20"/>
        </w:rPr>
        <w:t xml:space="preserve"> </w:t>
      </w:r>
      <w:r>
        <w:rPr>
          <w:w w:val="85"/>
          <w:sz w:val="20"/>
        </w:rPr>
        <w:t>for</w:t>
      </w:r>
      <w:r>
        <w:rPr>
          <w:spacing w:val="-3"/>
          <w:w w:val="85"/>
          <w:sz w:val="20"/>
        </w:rPr>
        <w:t xml:space="preserve"> </w:t>
      </w:r>
      <w:r>
        <w:rPr>
          <w:w w:val="85"/>
          <w:sz w:val="20"/>
        </w:rPr>
        <w:t>both</w:t>
      </w:r>
      <w:r>
        <w:rPr>
          <w:spacing w:val="-5"/>
          <w:w w:val="85"/>
          <w:sz w:val="20"/>
        </w:rPr>
        <w:t xml:space="preserve"> </w:t>
      </w:r>
      <w:r>
        <w:rPr>
          <w:w w:val="85"/>
          <w:sz w:val="20"/>
        </w:rPr>
        <w:t>agriculture</w:t>
      </w:r>
      <w:r>
        <w:rPr>
          <w:spacing w:val="-5"/>
          <w:w w:val="85"/>
          <w:sz w:val="20"/>
        </w:rPr>
        <w:t xml:space="preserve"> </w:t>
      </w:r>
      <w:r>
        <w:rPr>
          <w:w w:val="85"/>
          <w:sz w:val="20"/>
        </w:rPr>
        <w:t>and settlement that why many national parks, game reserves and forest reserves are suffering from population encroachment due to lack of land for expansion e.g. Kibale national park by the Bakiga migrants from Kigezi, the Karamojong graze</w:t>
      </w:r>
      <w:r>
        <w:rPr>
          <w:spacing w:val="-1"/>
          <w:w w:val="85"/>
          <w:sz w:val="20"/>
        </w:rPr>
        <w:t xml:space="preserve"> </w:t>
      </w:r>
      <w:r>
        <w:rPr>
          <w:w w:val="85"/>
          <w:sz w:val="20"/>
        </w:rPr>
        <w:t>their</w:t>
      </w:r>
      <w:r>
        <w:rPr>
          <w:spacing w:val="-1"/>
          <w:w w:val="85"/>
          <w:sz w:val="20"/>
        </w:rPr>
        <w:t xml:space="preserve"> </w:t>
      </w:r>
      <w:r>
        <w:rPr>
          <w:w w:val="85"/>
          <w:sz w:val="20"/>
        </w:rPr>
        <w:t>cattle</w:t>
      </w:r>
      <w:r>
        <w:rPr>
          <w:spacing w:val="-2"/>
          <w:w w:val="85"/>
          <w:sz w:val="20"/>
        </w:rPr>
        <w:t xml:space="preserve"> </w:t>
      </w:r>
      <w:r>
        <w:rPr>
          <w:w w:val="85"/>
          <w:sz w:val="20"/>
        </w:rPr>
        <w:t>in</w:t>
      </w:r>
      <w:r>
        <w:rPr>
          <w:spacing w:val="-2"/>
          <w:w w:val="85"/>
          <w:sz w:val="20"/>
        </w:rPr>
        <w:t xml:space="preserve"> </w:t>
      </w:r>
      <w:r>
        <w:rPr>
          <w:w w:val="85"/>
          <w:sz w:val="20"/>
        </w:rPr>
        <w:t>the</w:t>
      </w:r>
      <w:r>
        <w:rPr>
          <w:spacing w:val="-3"/>
          <w:w w:val="85"/>
          <w:sz w:val="20"/>
        </w:rPr>
        <w:t xml:space="preserve"> </w:t>
      </w:r>
      <w:r>
        <w:rPr>
          <w:w w:val="85"/>
          <w:sz w:val="20"/>
        </w:rPr>
        <w:t>Kidepo</w:t>
      </w:r>
      <w:r>
        <w:rPr>
          <w:spacing w:val="-2"/>
          <w:w w:val="85"/>
          <w:sz w:val="20"/>
        </w:rPr>
        <w:t xml:space="preserve"> </w:t>
      </w:r>
      <w:r>
        <w:rPr>
          <w:w w:val="85"/>
          <w:sz w:val="20"/>
        </w:rPr>
        <w:t>valley</w:t>
      </w:r>
      <w:r>
        <w:rPr>
          <w:spacing w:val="-2"/>
          <w:w w:val="85"/>
          <w:sz w:val="20"/>
        </w:rPr>
        <w:t xml:space="preserve"> </w:t>
      </w:r>
      <w:r>
        <w:rPr>
          <w:w w:val="85"/>
          <w:sz w:val="20"/>
        </w:rPr>
        <w:t>National</w:t>
      </w:r>
      <w:r>
        <w:rPr>
          <w:spacing w:val="-3"/>
          <w:w w:val="85"/>
          <w:sz w:val="20"/>
        </w:rPr>
        <w:t xml:space="preserve"> </w:t>
      </w:r>
      <w:r>
        <w:rPr>
          <w:w w:val="85"/>
          <w:sz w:val="20"/>
        </w:rPr>
        <w:t>park</w:t>
      </w:r>
      <w:r>
        <w:rPr>
          <w:spacing w:val="-2"/>
          <w:w w:val="85"/>
          <w:sz w:val="20"/>
        </w:rPr>
        <w:t xml:space="preserve"> </w:t>
      </w:r>
      <w:r>
        <w:rPr>
          <w:w w:val="85"/>
          <w:sz w:val="20"/>
        </w:rPr>
        <w:t xml:space="preserve">while </w:t>
      </w:r>
      <w:r>
        <w:rPr>
          <w:w w:val="80"/>
          <w:sz w:val="20"/>
        </w:rPr>
        <w:t>Basongora herdsmen have encroached upon Queen Elizabeth national park,</w:t>
      </w:r>
      <w:r>
        <w:rPr>
          <w:sz w:val="20"/>
        </w:rPr>
        <w:t xml:space="preserve"> </w:t>
      </w:r>
      <w:r>
        <w:rPr>
          <w:w w:val="80"/>
          <w:sz w:val="20"/>
        </w:rPr>
        <w:t>Mabira forest reserveis encroached by SCOUL, etc.</w:t>
      </w:r>
    </w:p>
    <w:p w:rsidR="00E5575B" w:rsidRDefault="00D512E5">
      <w:pPr>
        <w:pStyle w:val="ListParagraph"/>
        <w:numPr>
          <w:ilvl w:val="0"/>
          <w:numId w:val="74"/>
        </w:numPr>
        <w:tabs>
          <w:tab w:val="left" w:pos="819"/>
        </w:tabs>
        <w:spacing w:line="242" w:lineRule="auto"/>
        <w:ind w:right="707" w:firstLine="0"/>
        <w:rPr>
          <w:sz w:val="20"/>
        </w:rPr>
      </w:pPr>
      <w:r>
        <w:rPr>
          <w:w w:val="85"/>
          <w:sz w:val="20"/>
        </w:rPr>
        <w:t xml:space="preserve">The tourism industry in Uganda is faced by stiff competition from its neighbouring countries especially Kenya and Tanzania and even those </w:t>
      </w:r>
      <w:r>
        <w:rPr>
          <w:w w:val="80"/>
          <w:sz w:val="20"/>
        </w:rPr>
        <w:t>countries beyond like</w:t>
      </w:r>
      <w:r>
        <w:rPr>
          <w:sz w:val="20"/>
        </w:rPr>
        <w:t xml:space="preserve"> </w:t>
      </w:r>
      <w:r>
        <w:rPr>
          <w:w w:val="80"/>
          <w:sz w:val="20"/>
        </w:rPr>
        <w:t>Namibia,</w:t>
      </w:r>
      <w:r>
        <w:rPr>
          <w:sz w:val="20"/>
        </w:rPr>
        <w:t xml:space="preserve"> </w:t>
      </w:r>
      <w:r>
        <w:rPr>
          <w:w w:val="80"/>
          <w:sz w:val="20"/>
        </w:rPr>
        <w:t>Switzerland, South</w:t>
      </w:r>
      <w:r>
        <w:rPr>
          <w:sz w:val="20"/>
        </w:rPr>
        <w:t xml:space="preserve"> </w:t>
      </w:r>
      <w:r>
        <w:rPr>
          <w:w w:val="80"/>
          <w:sz w:val="20"/>
        </w:rPr>
        <w:t>Africa, Zimbabwe, etc.</w:t>
      </w:r>
      <w:r>
        <w:rPr>
          <w:sz w:val="20"/>
        </w:rPr>
        <w:t xml:space="preserve"> </w:t>
      </w:r>
      <w:r>
        <w:rPr>
          <w:w w:val="80"/>
          <w:sz w:val="20"/>
        </w:rPr>
        <w:t xml:space="preserve">For example the biggest number of wild animals like wild beasts, giraffes and </w:t>
      </w:r>
      <w:r>
        <w:rPr>
          <w:spacing w:val="-6"/>
          <w:w w:val="80"/>
          <w:sz w:val="20"/>
        </w:rPr>
        <w:t>buffaloes</w:t>
      </w:r>
      <w:r>
        <w:rPr>
          <w:spacing w:val="-4"/>
          <w:sz w:val="20"/>
        </w:rPr>
        <w:t xml:space="preserve"> </w:t>
      </w:r>
      <w:r>
        <w:rPr>
          <w:spacing w:val="-6"/>
          <w:w w:val="80"/>
          <w:sz w:val="20"/>
        </w:rPr>
        <w:t>are</w:t>
      </w:r>
      <w:r>
        <w:rPr>
          <w:spacing w:val="10"/>
          <w:sz w:val="20"/>
        </w:rPr>
        <w:t xml:space="preserve"> </w:t>
      </w:r>
      <w:r>
        <w:rPr>
          <w:spacing w:val="-6"/>
          <w:w w:val="80"/>
          <w:sz w:val="20"/>
        </w:rPr>
        <w:t>found</w:t>
      </w:r>
      <w:r>
        <w:rPr>
          <w:spacing w:val="6"/>
          <w:sz w:val="20"/>
        </w:rPr>
        <w:t xml:space="preserve"> </w:t>
      </w:r>
      <w:r>
        <w:rPr>
          <w:spacing w:val="-6"/>
          <w:w w:val="80"/>
          <w:sz w:val="20"/>
        </w:rPr>
        <w:t>along</w:t>
      </w:r>
      <w:r>
        <w:rPr>
          <w:spacing w:val="6"/>
          <w:sz w:val="20"/>
        </w:rPr>
        <w:t xml:space="preserve"> </w:t>
      </w:r>
      <w:r>
        <w:rPr>
          <w:spacing w:val="-6"/>
          <w:w w:val="80"/>
          <w:sz w:val="20"/>
        </w:rPr>
        <w:t>the</w:t>
      </w:r>
      <w:r>
        <w:rPr>
          <w:spacing w:val="8"/>
          <w:sz w:val="20"/>
        </w:rPr>
        <w:t xml:space="preserve"> </w:t>
      </w:r>
      <w:r>
        <w:rPr>
          <w:spacing w:val="-6"/>
          <w:w w:val="80"/>
          <w:sz w:val="20"/>
        </w:rPr>
        <w:t>Serengeti</w:t>
      </w:r>
      <w:r>
        <w:rPr>
          <w:spacing w:val="-8"/>
          <w:sz w:val="20"/>
        </w:rPr>
        <w:t xml:space="preserve"> </w:t>
      </w:r>
      <w:r>
        <w:rPr>
          <w:spacing w:val="-6"/>
          <w:w w:val="80"/>
          <w:sz w:val="20"/>
        </w:rPr>
        <w:t>plains</w:t>
      </w:r>
      <w:r>
        <w:rPr>
          <w:spacing w:val="-7"/>
          <w:sz w:val="20"/>
        </w:rPr>
        <w:t xml:space="preserve"> </w:t>
      </w:r>
      <w:r>
        <w:rPr>
          <w:spacing w:val="-6"/>
          <w:w w:val="80"/>
          <w:sz w:val="20"/>
        </w:rPr>
        <w:t>in</w:t>
      </w:r>
      <w:r>
        <w:rPr>
          <w:spacing w:val="-5"/>
          <w:sz w:val="20"/>
        </w:rPr>
        <w:t xml:space="preserve"> </w:t>
      </w:r>
      <w:r>
        <w:rPr>
          <w:spacing w:val="-6"/>
          <w:w w:val="80"/>
          <w:sz w:val="20"/>
        </w:rPr>
        <w:t>Tanzania,</w:t>
      </w:r>
      <w:r>
        <w:rPr>
          <w:spacing w:val="-8"/>
          <w:sz w:val="20"/>
        </w:rPr>
        <w:t xml:space="preserve"> </w:t>
      </w:r>
      <w:r>
        <w:rPr>
          <w:spacing w:val="-6"/>
          <w:w w:val="80"/>
          <w:sz w:val="20"/>
        </w:rPr>
        <w:t>the</w:t>
      </w:r>
      <w:r>
        <w:rPr>
          <w:spacing w:val="-7"/>
          <w:sz w:val="20"/>
        </w:rPr>
        <w:t xml:space="preserve"> </w:t>
      </w:r>
      <w:r>
        <w:rPr>
          <w:spacing w:val="-6"/>
          <w:w w:val="80"/>
          <w:sz w:val="20"/>
        </w:rPr>
        <w:t>number</w:t>
      </w:r>
      <w:r>
        <w:rPr>
          <w:spacing w:val="-4"/>
          <w:sz w:val="20"/>
        </w:rPr>
        <w:t xml:space="preserve"> </w:t>
      </w:r>
      <w:r>
        <w:rPr>
          <w:spacing w:val="-6"/>
          <w:w w:val="80"/>
          <w:sz w:val="20"/>
        </w:rPr>
        <w:t>of</w:t>
      </w:r>
      <w:r>
        <w:rPr>
          <w:spacing w:val="-8"/>
          <w:sz w:val="20"/>
        </w:rPr>
        <w:t xml:space="preserve"> </w:t>
      </w:r>
      <w:r>
        <w:rPr>
          <w:spacing w:val="-6"/>
          <w:w w:val="80"/>
          <w:sz w:val="20"/>
        </w:rPr>
        <w:t>lions</w:t>
      </w:r>
      <w:r>
        <w:rPr>
          <w:spacing w:val="-5"/>
          <w:sz w:val="20"/>
        </w:rPr>
        <w:t xml:space="preserve"> </w:t>
      </w:r>
      <w:r>
        <w:rPr>
          <w:spacing w:val="-6"/>
          <w:w w:val="80"/>
          <w:sz w:val="20"/>
        </w:rPr>
        <w:t>in</w:t>
      </w:r>
      <w:r>
        <w:rPr>
          <w:spacing w:val="-8"/>
          <w:sz w:val="20"/>
        </w:rPr>
        <w:t xml:space="preserve"> </w:t>
      </w:r>
      <w:r>
        <w:rPr>
          <w:spacing w:val="-6"/>
          <w:w w:val="80"/>
          <w:sz w:val="20"/>
        </w:rPr>
        <w:t>Tsavo</w:t>
      </w:r>
      <w:r>
        <w:rPr>
          <w:spacing w:val="-5"/>
          <w:sz w:val="20"/>
        </w:rPr>
        <w:t xml:space="preserve"> </w:t>
      </w:r>
      <w:r>
        <w:rPr>
          <w:spacing w:val="-6"/>
          <w:w w:val="80"/>
          <w:sz w:val="20"/>
        </w:rPr>
        <w:t>Park</w:t>
      </w:r>
      <w:r>
        <w:rPr>
          <w:spacing w:val="-8"/>
          <w:sz w:val="20"/>
        </w:rPr>
        <w:t xml:space="preserve"> </w:t>
      </w:r>
      <w:r>
        <w:rPr>
          <w:spacing w:val="-6"/>
          <w:w w:val="80"/>
          <w:sz w:val="20"/>
        </w:rPr>
        <w:t>of</w:t>
      </w:r>
      <w:r>
        <w:rPr>
          <w:spacing w:val="-5"/>
          <w:sz w:val="20"/>
        </w:rPr>
        <w:t xml:space="preserve"> </w:t>
      </w:r>
      <w:r>
        <w:rPr>
          <w:spacing w:val="-6"/>
          <w:w w:val="80"/>
          <w:sz w:val="20"/>
        </w:rPr>
        <w:t>Kenya</w:t>
      </w:r>
      <w:r>
        <w:rPr>
          <w:spacing w:val="-5"/>
          <w:sz w:val="20"/>
        </w:rPr>
        <w:t xml:space="preserve"> </w:t>
      </w:r>
      <w:r>
        <w:rPr>
          <w:spacing w:val="-6"/>
          <w:w w:val="80"/>
          <w:sz w:val="20"/>
        </w:rPr>
        <w:t>out</w:t>
      </w:r>
      <w:r>
        <w:rPr>
          <w:spacing w:val="-8"/>
          <w:sz w:val="20"/>
        </w:rPr>
        <w:t xml:space="preserve"> </w:t>
      </w:r>
      <w:r>
        <w:rPr>
          <w:spacing w:val="-6"/>
          <w:w w:val="80"/>
          <w:sz w:val="20"/>
        </w:rPr>
        <w:t>numbers</w:t>
      </w:r>
      <w:r>
        <w:rPr>
          <w:spacing w:val="-5"/>
          <w:sz w:val="20"/>
        </w:rPr>
        <w:t xml:space="preserve"> </w:t>
      </w:r>
      <w:r>
        <w:rPr>
          <w:spacing w:val="-6"/>
          <w:w w:val="80"/>
          <w:sz w:val="20"/>
        </w:rPr>
        <w:t>those</w:t>
      </w:r>
      <w:r>
        <w:rPr>
          <w:spacing w:val="-1"/>
          <w:sz w:val="20"/>
        </w:rPr>
        <w:t xml:space="preserve"> </w:t>
      </w:r>
      <w:r>
        <w:rPr>
          <w:spacing w:val="-6"/>
          <w:w w:val="80"/>
          <w:sz w:val="20"/>
        </w:rPr>
        <w:t>in</w:t>
      </w:r>
      <w:r>
        <w:rPr>
          <w:spacing w:val="-5"/>
          <w:sz w:val="20"/>
        </w:rPr>
        <w:t xml:space="preserve"> </w:t>
      </w:r>
      <w:r>
        <w:rPr>
          <w:spacing w:val="-6"/>
          <w:w w:val="80"/>
          <w:sz w:val="20"/>
        </w:rPr>
        <w:t>Queen</w:t>
      </w:r>
      <w:r>
        <w:rPr>
          <w:spacing w:val="-1"/>
          <w:sz w:val="20"/>
        </w:rPr>
        <w:t xml:space="preserve"> </w:t>
      </w:r>
      <w:r>
        <w:rPr>
          <w:spacing w:val="-6"/>
          <w:w w:val="80"/>
          <w:sz w:val="20"/>
        </w:rPr>
        <w:t>Elizabeth</w:t>
      </w:r>
      <w:r>
        <w:rPr>
          <w:spacing w:val="-5"/>
          <w:sz w:val="20"/>
        </w:rPr>
        <w:t xml:space="preserve"> </w:t>
      </w:r>
      <w:r>
        <w:rPr>
          <w:spacing w:val="-6"/>
          <w:w w:val="80"/>
          <w:sz w:val="20"/>
        </w:rPr>
        <w:t>National</w:t>
      </w:r>
      <w:r>
        <w:rPr>
          <w:spacing w:val="-2"/>
          <w:sz w:val="20"/>
        </w:rPr>
        <w:t xml:space="preserve"> </w:t>
      </w:r>
      <w:r>
        <w:rPr>
          <w:spacing w:val="-6"/>
          <w:w w:val="80"/>
          <w:sz w:val="20"/>
        </w:rPr>
        <w:t>Park.</w:t>
      </w:r>
      <w:r>
        <w:rPr>
          <w:spacing w:val="-5"/>
          <w:sz w:val="20"/>
        </w:rPr>
        <w:t xml:space="preserve"> </w:t>
      </w:r>
      <w:r>
        <w:rPr>
          <w:spacing w:val="-6"/>
          <w:w w:val="80"/>
          <w:sz w:val="20"/>
        </w:rPr>
        <w:t>Kenya</w:t>
      </w:r>
      <w:r>
        <w:rPr>
          <w:sz w:val="20"/>
        </w:rPr>
        <w:t xml:space="preserve"> </w:t>
      </w:r>
      <w:r>
        <w:rPr>
          <w:spacing w:val="-4"/>
          <w:w w:val="80"/>
          <w:sz w:val="20"/>
        </w:rPr>
        <w:t>and</w:t>
      </w:r>
      <w:r>
        <w:rPr>
          <w:spacing w:val="-10"/>
          <w:sz w:val="20"/>
        </w:rPr>
        <w:t xml:space="preserve"> </w:t>
      </w:r>
      <w:r>
        <w:rPr>
          <w:spacing w:val="-4"/>
          <w:w w:val="80"/>
          <w:sz w:val="20"/>
        </w:rPr>
        <w:t>Tanzania</w:t>
      </w:r>
      <w:r>
        <w:rPr>
          <w:spacing w:val="-9"/>
          <w:sz w:val="20"/>
        </w:rPr>
        <w:t xml:space="preserve"> </w:t>
      </w:r>
      <w:r>
        <w:rPr>
          <w:spacing w:val="-4"/>
          <w:w w:val="80"/>
          <w:sz w:val="20"/>
        </w:rPr>
        <w:t>are</w:t>
      </w:r>
      <w:r>
        <w:rPr>
          <w:spacing w:val="-9"/>
          <w:sz w:val="20"/>
        </w:rPr>
        <w:t xml:space="preserve"> </w:t>
      </w:r>
      <w:r>
        <w:rPr>
          <w:spacing w:val="-4"/>
          <w:w w:val="80"/>
          <w:sz w:val="20"/>
        </w:rPr>
        <w:t>on</w:t>
      </w:r>
      <w:r>
        <w:rPr>
          <w:spacing w:val="-10"/>
          <w:sz w:val="20"/>
        </w:rPr>
        <w:t xml:space="preserve"> </w:t>
      </w:r>
      <w:r>
        <w:rPr>
          <w:spacing w:val="-4"/>
          <w:w w:val="80"/>
          <w:sz w:val="20"/>
        </w:rPr>
        <w:t>the</w:t>
      </w:r>
      <w:r>
        <w:rPr>
          <w:spacing w:val="-9"/>
          <w:sz w:val="20"/>
        </w:rPr>
        <w:t xml:space="preserve"> </w:t>
      </w:r>
      <w:r>
        <w:rPr>
          <w:spacing w:val="-4"/>
          <w:w w:val="80"/>
          <w:sz w:val="20"/>
        </w:rPr>
        <w:t>coast</w:t>
      </w:r>
      <w:r>
        <w:rPr>
          <w:spacing w:val="-9"/>
          <w:sz w:val="20"/>
        </w:rPr>
        <w:t xml:space="preserve"> </w:t>
      </w:r>
      <w:r>
        <w:rPr>
          <w:spacing w:val="-4"/>
          <w:w w:val="80"/>
          <w:sz w:val="20"/>
        </w:rPr>
        <w:t>with</w:t>
      </w:r>
      <w:r>
        <w:rPr>
          <w:spacing w:val="-9"/>
          <w:sz w:val="20"/>
        </w:rPr>
        <w:t xml:space="preserve"> </w:t>
      </w:r>
      <w:r>
        <w:rPr>
          <w:spacing w:val="-4"/>
          <w:w w:val="80"/>
          <w:sz w:val="20"/>
        </w:rPr>
        <w:t>better</w:t>
      </w:r>
      <w:r>
        <w:rPr>
          <w:spacing w:val="-10"/>
          <w:sz w:val="20"/>
        </w:rPr>
        <w:t xml:space="preserve"> </w:t>
      </w:r>
      <w:r>
        <w:rPr>
          <w:spacing w:val="-4"/>
          <w:w w:val="80"/>
          <w:sz w:val="20"/>
        </w:rPr>
        <w:t>beaches,</w:t>
      </w:r>
      <w:r>
        <w:rPr>
          <w:spacing w:val="-9"/>
          <w:sz w:val="20"/>
        </w:rPr>
        <w:t xml:space="preserve"> </w:t>
      </w:r>
      <w:r>
        <w:rPr>
          <w:spacing w:val="-4"/>
          <w:w w:val="80"/>
          <w:sz w:val="20"/>
        </w:rPr>
        <w:t>harbours</w:t>
      </w:r>
      <w:r>
        <w:rPr>
          <w:spacing w:val="-9"/>
          <w:sz w:val="20"/>
        </w:rPr>
        <w:t xml:space="preserve"> </w:t>
      </w:r>
      <w:r>
        <w:rPr>
          <w:spacing w:val="-4"/>
          <w:w w:val="80"/>
          <w:sz w:val="20"/>
        </w:rPr>
        <w:t>and</w:t>
      </w:r>
      <w:r>
        <w:rPr>
          <w:spacing w:val="-10"/>
          <w:sz w:val="20"/>
        </w:rPr>
        <w:t xml:space="preserve"> </w:t>
      </w:r>
      <w:r>
        <w:rPr>
          <w:spacing w:val="-4"/>
          <w:w w:val="80"/>
          <w:sz w:val="20"/>
        </w:rPr>
        <w:t>hotels.</w:t>
      </w:r>
      <w:r>
        <w:rPr>
          <w:spacing w:val="-9"/>
          <w:sz w:val="20"/>
        </w:rPr>
        <w:t xml:space="preserve"> </w:t>
      </w:r>
      <w:r>
        <w:rPr>
          <w:spacing w:val="-4"/>
          <w:w w:val="80"/>
          <w:sz w:val="20"/>
        </w:rPr>
        <w:t>On</w:t>
      </w:r>
      <w:r>
        <w:rPr>
          <w:spacing w:val="-9"/>
          <w:sz w:val="20"/>
        </w:rPr>
        <w:t xml:space="preserve"> </w:t>
      </w:r>
      <w:r>
        <w:rPr>
          <w:spacing w:val="-4"/>
          <w:w w:val="80"/>
          <w:sz w:val="20"/>
        </w:rPr>
        <w:t>the</w:t>
      </w:r>
      <w:r>
        <w:rPr>
          <w:spacing w:val="-9"/>
          <w:sz w:val="20"/>
        </w:rPr>
        <w:t xml:space="preserve"> </w:t>
      </w:r>
      <w:r>
        <w:rPr>
          <w:spacing w:val="-4"/>
          <w:w w:val="80"/>
          <w:sz w:val="20"/>
        </w:rPr>
        <w:t>other</w:t>
      </w:r>
      <w:r>
        <w:rPr>
          <w:spacing w:val="-10"/>
          <w:sz w:val="20"/>
        </w:rPr>
        <w:t xml:space="preserve"> </w:t>
      </w:r>
      <w:r>
        <w:rPr>
          <w:spacing w:val="-4"/>
          <w:w w:val="80"/>
          <w:sz w:val="20"/>
        </w:rPr>
        <w:t>hand,</w:t>
      </w:r>
      <w:r>
        <w:rPr>
          <w:spacing w:val="-9"/>
          <w:sz w:val="20"/>
        </w:rPr>
        <w:t xml:space="preserve"> </w:t>
      </w:r>
      <w:r>
        <w:rPr>
          <w:spacing w:val="-4"/>
          <w:w w:val="80"/>
          <w:sz w:val="20"/>
        </w:rPr>
        <w:t>Uganda</w:t>
      </w:r>
      <w:r>
        <w:rPr>
          <w:spacing w:val="-9"/>
          <w:sz w:val="20"/>
        </w:rPr>
        <w:t xml:space="preserve"> </w:t>
      </w:r>
      <w:r>
        <w:rPr>
          <w:spacing w:val="-4"/>
          <w:w w:val="80"/>
          <w:sz w:val="20"/>
        </w:rPr>
        <w:t>has</w:t>
      </w:r>
      <w:r>
        <w:rPr>
          <w:spacing w:val="-10"/>
          <w:sz w:val="20"/>
        </w:rPr>
        <w:t xml:space="preserve"> </w:t>
      </w:r>
      <w:r>
        <w:rPr>
          <w:spacing w:val="-4"/>
          <w:w w:val="80"/>
          <w:sz w:val="20"/>
        </w:rPr>
        <w:t>the</w:t>
      </w:r>
      <w:r>
        <w:rPr>
          <w:spacing w:val="-9"/>
          <w:sz w:val="20"/>
        </w:rPr>
        <w:t xml:space="preserve"> </w:t>
      </w:r>
      <w:r>
        <w:rPr>
          <w:spacing w:val="-4"/>
          <w:w w:val="80"/>
          <w:sz w:val="20"/>
        </w:rPr>
        <w:t>same</w:t>
      </w:r>
      <w:r>
        <w:rPr>
          <w:spacing w:val="-9"/>
          <w:sz w:val="20"/>
        </w:rPr>
        <w:t xml:space="preserve"> </w:t>
      </w:r>
      <w:r>
        <w:rPr>
          <w:spacing w:val="-4"/>
          <w:w w:val="80"/>
          <w:sz w:val="20"/>
        </w:rPr>
        <w:t>species</w:t>
      </w:r>
      <w:r>
        <w:rPr>
          <w:spacing w:val="-9"/>
          <w:sz w:val="20"/>
        </w:rPr>
        <w:t xml:space="preserve"> </w:t>
      </w:r>
      <w:r>
        <w:rPr>
          <w:spacing w:val="-4"/>
          <w:w w:val="80"/>
          <w:sz w:val="20"/>
        </w:rPr>
        <w:t>with</w:t>
      </w:r>
      <w:r>
        <w:rPr>
          <w:spacing w:val="-10"/>
          <w:sz w:val="20"/>
        </w:rPr>
        <w:t xml:space="preserve"> </w:t>
      </w:r>
      <w:r>
        <w:rPr>
          <w:spacing w:val="-4"/>
          <w:w w:val="80"/>
          <w:sz w:val="20"/>
        </w:rPr>
        <w:t>her</w:t>
      </w:r>
      <w:r>
        <w:rPr>
          <w:spacing w:val="-9"/>
          <w:sz w:val="20"/>
        </w:rPr>
        <w:t xml:space="preserve"> </w:t>
      </w:r>
      <w:r>
        <w:rPr>
          <w:spacing w:val="-4"/>
          <w:w w:val="80"/>
          <w:sz w:val="20"/>
        </w:rPr>
        <w:t>neighbours.</w:t>
      </w:r>
      <w:r>
        <w:rPr>
          <w:spacing w:val="-9"/>
          <w:sz w:val="20"/>
        </w:rPr>
        <w:t xml:space="preserve"> </w:t>
      </w:r>
      <w:r>
        <w:rPr>
          <w:spacing w:val="-4"/>
          <w:w w:val="80"/>
          <w:sz w:val="20"/>
        </w:rPr>
        <w:t>Tourists</w:t>
      </w:r>
      <w:r>
        <w:rPr>
          <w:spacing w:val="-10"/>
          <w:sz w:val="20"/>
        </w:rPr>
        <w:t xml:space="preserve"> </w:t>
      </w:r>
      <w:r>
        <w:rPr>
          <w:spacing w:val="-4"/>
          <w:w w:val="80"/>
          <w:sz w:val="20"/>
        </w:rPr>
        <w:t>therefore</w:t>
      </w:r>
      <w:r>
        <w:rPr>
          <w:spacing w:val="-2"/>
          <w:w w:val="80"/>
          <w:sz w:val="20"/>
        </w:rPr>
        <w:t xml:space="preserve"> </w:t>
      </w:r>
      <w:r>
        <w:rPr>
          <w:spacing w:val="-2"/>
          <w:w w:val="85"/>
          <w:sz w:val="20"/>
        </w:rPr>
        <w:t>are</w:t>
      </w:r>
      <w:r>
        <w:rPr>
          <w:spacing w:val="-8"/>
          <w:w w:val="85"/>
          <w:sz w:val="20"/>
        </w:rPr>
        <w:t xml:space="preserve"> </w:t>
      </w:r>
      <w:r>
        <w:rPr>
          <w:spacing w:val="-2"/>
          <w:w w:val="85"/>
          <w:sz w:val="20"/>
        </w:rPr>
        <w:t>more</w:t>
      </w:r>
      <w:r>
        <w:rPr>
          <w:spacing w:val="-4"/>
          <w:w w:val="85"/>
          <w:sz w:val="20"/>
        </w:rPr>
        <w:t xml:space="preserve"> </w:t>
      </w:r>
      <w:r>
        <w:rPr>
          <w:spacing w:val="-2"/>
          <w:w w:val="85"/>
          <w:sz w:val="20"/>
        </w:rPr>
        <w:t>attracted</w:t>
      </w:r>
      <w:r>
        <w:rPr>
          <w:spacing w:val="-7"/>
          <w:w w:val="85"/>
          <w:sz w:val="20"/>
        </w:rPr>
        <w:t xml:space="preserve"> </w:t>
      </w:r>
      <w:r>
        <w:rPr>
          <w:spacing w:val="-2"/>
          <w:w w:val="85"/>
          <w:sz w:val="20"/>
        </w:rPr>
        <w:t>to</w:t>
      </w:r>
      <w:r>
        <w:rPr>
          <w:spacing w:val="-4"/>
          <w:w w:val="85"/>
          <w:sz w:val="20"/>
        </w:rPr>
        <w:t xml:space="preserve"> </w:t>
      </w:r>
      <w:r>
        <w:rPr>
          <w:spacing w:val="-2"/>
          <w:w w:val="85"/>
          <w:sz w:val="20"/>
        </w:rPr>
        <w:t>Uganda's</w:t>
      </w:r>
      <w:r>
        <w:rPr>
          <w:spacing w:val="-7"/>
          <w:w w:val="85"/>
          <w:sz w:val="20"/>
        </w:rPr>
        <w:t xml:space="preserve"> </w:t>
      </w:r>
      <w:r>
        <w:rPr>
          <w:spacing w:val="-2"/>
          <w:w w:val="85"/>
          <w:sz w:val="20"/>
        </w:rPr>
        <w:t>neighbouring</w:t>
      </w:r>
      <w:r>
        <w:rPr>
          <w:spacing w:val="-7"/>
          <w:w w:val="85"/>
          <w:sz w:val="20"/>
        </w:rPr>
        <w:t xml:space="preserve"> </w:t>
      </w:r>
      <w:r>
        <w:rPr>
          <w:spacing w:val="-2"/>
          <w:w w:val="85"/>
          <w:sz w:val="20"/>
        </w:rPr>
        <w:t>countries.</w:t>
      </w:r>
    </w:p>
    <w:p w:rsidR="00E5575B" w:rsidRDefault="00D512E5">
      <w:pPr>
        <w:pStyle w:val="ListParagraph"/>
        <w:numPr>
          <w:ilvl w:val="0"/>
          <w:numId w:val="74"/>
        </w:numPr>
        <w:tabs>
          <w:tab w:val="left" w:pos="819"/>
        </w:tabs>
        <w:spacing w:line="242" w:lineRule="auto"/>
        <w:ind w:right="713" w:firstLine="0"/>
        <w:rPr>
          <w:sz w:val="20"/>
        </w:rPr>
      </w:pPr>
      <w:r>
        <w:rPr>
          <w:w w:val="80"/>
          <w:sz w:val="20"/>
        </w:rPr>
        <w:t>Every</w:t>
      </w:r>
      <w:r>
        <w:rPr>
          <w:sz w:val="20"/>
        </w:rPr>
        <w:t xml:space="preserve"> </w:t>
      </w:r>
      <w:r>
        <w:rPr>
          <w:w w:val="80"/>
          <w:sz w:val="20"/>
        </w:rPr>
        <w:t>year</w:t>
      </w:r>
      <w:r>
        <w:rPr>
          <w:sz w:val="20"/>
        </w:rPr>
        <w:t xml:space="preserve"> </w:t>
      </w:r>
      <w:r>
        <w:rPr>
          <w:w w:val="80"/>
          <w:sz w:val="20"/>
        </w:rPr>
        <w:t>many</w:t>
      </w:r>
      <w:r>
        <w:rPr>
          <w:sz w:val="20"/>
        </w:rPr>
        <w:t xml:space="preserve"> </w:t>
      </w:r>
      <w:r>
        <w:rPr>
          <w:w w:val="80"/>
          <w:sz w:val="20"/>
        </w:rPr>
        <w:t>wild</w:t>
      </w:r>
      <w:r>
        <w:rPr>
          <w:sz w:val="20"/>
        </w:rPr>
        <w:t xml:space="preserve"> </w:t>
      </w:r>
      <w:r>
        <w:rPr>
          <w:w w:val="80"/>
          <w:sz w:val="20"/>
        </w:rPr>
        <w:t>animals</w:t>
      </w:r>
      <w:r>
        <w:rPr>
          <w:sz w:val="20"/>
        </w:rPr>
        <w:t xml:space="preserve"> </w:t>
      </w:r>
      <w:r>
        <w:rPr>
          <w:w w:val="80"/>
          <w:sz w:val="20"/>
        </w:rPr>
        <w:t>are</w:t>
      </w:r>
      <w:r>
        <w:rPr>
          <w:sz w:val="20"/>
        </w:rPr>
        <w:t xml:space="preserve"> </w:t>
      </w:r>
      <w:r>
        <w:rPr>
          <w:w w:val="80"/>
          <w:sz w:val="20"/>
        </w:rPr>
        <w:t>killed</w:t>
      </w:r>
      <w:r>
        <w:rPr>
          <w:sz w:val="20"/>
        </w:rPr>
        <w:t xml:space="preserve"> </w:t>
      </w:r>
      <w:r>
        <w:rPr>
          <w:w w:val="80"/>
          <w:sz w:val="20"/>
        </w:rPr>
        <w:t>from</w:t>
      </w:r>
      <w:r>
        <w:rPr>
          <w:sz w:val="20"/>
        </w:rPr>
        <w:t xml:space="preserve"> </w:t>
      </w:r>
      <w:r>
        <w:rPr>
          <w:w w:val="80"/>
          <w:sz w:val="20"/>
        </w:rPr>
        <w:t>national</w:t>
      </w:r>
      <w:r>
        <w:rPr>
          <w:sz w:val="20"/>
        </w:rPr>
        <w:t xml:space="preserve"> </w:t>
      </w:r>
      <w:r>
        <w:rPr>
          <w:w w:val="80"/>
          <w:sz w:val="20"/>
        </w:rPr>
        <w:t>parks,</w:t>
      </w:r>
      <w:r>
        <w:rPr>
          <w:sz w:val="20"/>
        </w:rPr>
        <w:t xml:space="preserve"> </w:t>
      </w:r>
      <w:r>
        <w:rPr>
          <w:w w:val="80"/>
          <w:sz w:val="20"/>
        </w:rPr>
        <w:t>game</w:t>
      </w:r>
      <w:r>
        <w:rPr>
          <w:sz w:val="20"/>
        </w:rPr>
        <w:t xml:space="preserve"> </w:t>
      </w:r>
      <w:r>
        <w:rPr>
          <w:w w:val="80"/>
          <w:sz w:val="20"/>
        </w:rPr>
        <w:t>reserves</w:t>
      </w:r>
      <w:r>
        <w:rPr>
          <w:sz w:val="20"/>
        </w:rPr>
        <w:t xml:space="preserve"> </w:t>
      </w:r>
      <w:r>
        <w:rPr>
          <w:w w:val="80"/>
          <w:sz w:val="20"/>
        </w:rPr>
        <w:t>and</w:t>
      </w:r>
      <w:r>
        <w:rPr>
          <w:sz w:val="20"/>
        </w:rPr>
        <w:t xml:space="preserve"> </w:t>
      </w:r>
      <w:r>
        <w:rPr>
          <w:w w:val="80"/>
          <w:sz w:val="20"/>
        </w:rPr>
        <w:t>sanctuaries</w:t>
      </w:r>
      <w:r>
        <w:rPr>
          <w:sz w:val="20"/>
        </w:rPr>
        <w:t xml:space="preserve"> </w:t>
      </w:r>
      <w:r>
        <w:rPr>
          <w:w w:val="80"/>
          <w:sz w:val="20"/>
        </w:rPr>
        <w:t>either</w:t>
      </w:r>
      <w:r>
        <w:rPr>
          <w:sz w:val="20"/>
        </w:rPr>
        <w:t xml:space="preserve"> </w:t>
      </w:r>
      <w:r>
        <w:rPr>
          <w:w w:val="80"/>
          <w:sz w:val="20"/>
        </w:rPr>
        <w:t>for</w:t>
      </w:r>
      <w:r>
        <w:rPr>
          <w:sz w:val="20"/>
        </w:rPr>
        <w:t xml:space="preserve"> </w:t>
      </w:r>
      <w:r>
        <w:rPr>
          <w:w w:val="80"/>
          <w:sz w:val="20"/>
        </w:rPr>
        <w:t>food,</w:t>
      </w:r>
      <w:r>
        <w:rPr>
          <w:sz w:val="20"/>
        </w:rPr>
        <w:t xml:space="preserve"> </w:t>
      </w:r>
      <w:r>
        <w:rPr>
          <w:w w:val="80"/>
          <w:sz w:val="20"/>
        </w:rPr>
        <w:t>hides,</w:t>
      </w:r>
      <w:r>
        <w:rPr>
          <w:sz w:val="20"/>
        </w:rPr>
        <w:t xml:space="preserve"> </w:t>
      </w:r>
      <w:r>
        <w:rPr>
          <w:w w:val="80"/>
          <w:sz w:val="20"/>
        </w:rPr>
        <w:t>and</w:t>
      </w:r>
      <w:r>
        <w:rPr>
          <w:sz w:val="20"/>
        </w:rPr>
        <w:t xml:space="preserve"> </w:t>
      </w:r>
      <w:r>
        <w:rPr>
          <w:w w:val="80"/>
          <w:sz w:val="20"/>
        </w:rPr>
        <w:t>other</w:t>
      </w:r>
      <w:r>
        <w:rPr>
          <w:sz w:val="20"/>
        </w:rPr>
        <w:t xml:space="preserve"> </w:t>
      </w:r>
      <w:r>
        <w:rPr>
          <w:w w:val="80"/>
          <w:sz w:val="20"/>
        </w:rPr>
        <w:t>purposes</w:t>
      </w:r>
      <w:r>
        <w:rPr>
          <w:sz w:val="20"/>
        </w:rPr>
        <w:t xml:space="preserve"> </w:t>
      </w:r>
      <w:r>
        <w:rPr>
          <w:w w:val="80"/>
          <w:sz w:val="20"/>
        </w:rPr>
        <w:t>which</w:t>
      </w:r>
      <w:r>
        <w:rPr>
          <w:sz w:val="20"/>
        </w:rPr>
        <w:t xml:space="preserve"> </w:t>
      </w:r>
      <w:r>
        <w:rPr>
          <w:w w:val="80"/>
          <w:sz w:val="20"/>
        </w:rPr>
        <w:t xml:space="preserve">has </w:t>
      </w:r>
      <w:r>
        <w:rPr>
          <w:w w:val="85"/>
          <w:sz w:val="20"/>
        </w:rPr>
        <w:t xml:space="preserve">led to the disappearance of valuable animal and bird species such as the white Rhinos, Cheetahs, Parrots, Crested Cranes, Peacocks etc. E.g. </w:t>
      </w:r>
      <w:r>
        <w:rPr>
          <w:spacing w:val="-2"/>
          <w:w w:val="85"/>
          <w:sz w:val="20"/>
        </w:rPr>
        <w:t>buffaloes, Zebras and Antelopes</w:t>
      </w:r>
      <w:r>
        <w:rPr>
          <w:spacing w:val="-3"/>
          <w:w w:val="85"/>
          <w:sz w:val="20"/>
        </w:rPr>
        <w:t xml:space="preserve"> </w:t>
      </w:r>
      <w:r>
        <w:rPr>
          <w:spacing w:val="-2"/>
          <w:w w:val="85"/>
          <w:sz w:val="20"/>
        </w:rPr>
        <w:t>from the Queen Elizabeth are</w:t>
      </w:r>
      <w:r>
        <w:rPr>
          <w:spacing w:val="-7"/>
          <w:sz w:val="20"/>
        </w:rPr>
        <w:t xml:space="preserve"> </w:t>
      </w:r>
      <w:r>
        <w:rPr>
          <w:spacing w:val="-2"/>
          <w:w w:val="85"/>
          <w:sz w:val="20"/>
        </w:rPr>
        <w:t>hunted</w:t>
      </w:r>
      <w:r>
        <w:rPr>
          <w:spacing w:val="-3"/>
          <w:w w:val="85"/>
          <w:sz w:val="20"/>
        </w:rPr>
        <w:t xml:space="preserve"> </w:t>
      </w:r>
      <w:r>
        <w:rPr>
          <w:spacing w:val="-2"/>
          <w:w w:val="85"/>
          <w:sz w:val="20"/>
        </w:rPr>
        <w:t>for</w:t>
      </w:r>
      <w:r>
        <w:rPr>
          <w:spacing w:val="-3"/>
          <w:w w:val="85"/>
          <w:sz w:val="20"/>
        </w:rPr>
        <w:t xml:space="preserve"> </w:t>
      </w:r>
      <w:r>
        <w:rPr>
          <w:spacing w:val="-2"/>
          <w:w w:val="85"/>
          <w:sz w:val="20"/>
        </w:rPr>
        <w:t>food, Elephants are</w:t>
      </w:r>
      <w:r>
        <w:rPr>
          <w:spacing w:val="-3"/>
          <w:w w:val="85"/>
          <w:sz w:val="20"/>
        </w:rPr>
        <w:t xml:space="preserve"> </w:t>
      </w:r>
      <w:r>
        <w:rPr>
          <w:spacing w:val="-2"/>
          <w:w w:val="85"/>
          <w:sz w:val="20"/>
        </w:rPr>
        <w:t>killed to</w:t>
      </w:r>
      <w:r>
        <w:rPr>
          <w:spacing w:val="-3"/>
          <w:w w:val="85"/>
          <w:sz w:val="20"/>
        </w:rPr>
        <w:t xml:space="preserve"> </w:t>
      </w:r>
      <w:r>
        <w:rPr>
          <w:spacing w:val="-2"/>
          <w:w w:val="85"/>
          <w:sz w:val="20"/>
        </w:rPr>
        <w:t>provide</w:t>
      </w:r>
      <w:r>
        <w:rPr>
          <w:spacing w:val="-3"/>
          <w:w w:val="85"/>
          <w:sz w:val="20"/>
        </w:rPr>
        <w:t xml:space="preserve"> </w:t>
      </w:r>
      <w:r>
        <w:rPr>
          <w:spacing w:val="-2"/>
          <w:w w:val="85"/>
          <w:sz w:val="20"/>
        </w:rPr>
        <w:t>Ivory</w:t>
      </w:r>
      <w:r>
        <w:rPr>
          <w:spacing w:val="-4"/>
          <w:w w:val="85"/>
          <w:sz w:val="20"/>
        </w:rPr>
        <w:t xml:space="preserve"> </w:t>
      </w:r>
      <w:r>
        <w:rPr>
          <w:spacing w:val="-2"/>
          <w:w w:val="85"/>
          <w:sz w:val="20"/>
        </w:rPr>
        <w:t>in L.</w:t>
      </w:r>
      <w:r>
        <w:rPr>
          <w:spacing w:val="-3"/>
          <w:w w:val="85"/>
          <w:sz w:val="20"/>
        </w:rPr>
        <w:t xml:space="preserve"> </w:t>
      </w:r>
      <w:r>
        <w:rPr>
          <w:spacing w:val="-2"/>
          <w:w w:val="85"/>
          <w:sz w:val="20"/>
        </w:rPr>
        <w:t>Mburo and Kibale,</w:t>
      </w:r>
      <w:r>
        <w:rPr>
          <w:spacing w:val="-3"/>
          <w:w w:val="85"/>
          <w:sz w:val="20"/>
        </w:rPr>
        <w:t xml:space="preserve"> </w:t>
      </w:r>
      <w:r>
        <w:rPr>
          <w:spacing w:val="-2"/>
          <w:w w:val="85"/>
          <w:sz w:val="20"/>
        </w:rPr>
        <w:t xml:space="preserve">Lions and </w:t>
      </w:r>
      <w:r>
        <w:rPr>
          <w:w w:val="80"/>
          <w:sz w:val="20"/>
        </w:rPr>
        <w:t>Leopards in Kidepo</w:t>
      </w:r>
      <w:r>
        <w:rPr>
          <w:sz w:val="20"/>
        </w:rPr>
        <w:t xml:space="preserve"> </w:t>
      </w:r>
      <w:r>
        <w:rPr>
          <w:w w:val="80"/>
          <w:sz w:val="20"/>
        </w:rPr>
        <w:t>national park</w:t>
      </w:r>
      <w:r>
        <w:rPr>
          <w:sz w:val="20"/>
        </w:rPr>
        <w:t xml:space="preserve"> </w:t>
      </w:r>
      <w:r>
        <w:rPr>
          <w:w w:val="80"/>
          <w:sz w:val="20"/>
        </w:rPr>
        <w:t>are</w:t>
      </w:r>
      <w:r>
        <w:rPr>
          <w:sz w:val="20"/>
        </w:rPr>
        <w:t xml:space="preserve"> </w:t>
      </w:r>
      <w:r>
        <w:rPr>
          <w:w w:val="80"/>
          <w:sz w:val="20"/>
        </w:rPr>
        <w:t>killed</w:t>
      </w:r>
      <w:r>
        <w:rPr>
          <w:sz w:val="20"/>
        </w:rPr>
        <w:t xml:space="preserve"> </w:t>
      </w:r>
      <w:r>
        <w:rPr>
          <w:w w:val="80"/>
          <w:sz w:val="20"/>
        </w:rPr>
        <w:t>for</w:t>
      </w:r>
      <w:r>
        <w:rPr>
          <w:sz w:val="20"/>
        </w:rPr>
        <w:t xml:space="preserve"> </w:t>
      </w:r>
      <w:r>
        <w:rPr>
          <w:w w:val="80"/>
          <w:sz w:val="20"/>
        </w:rPr>
        <w:t>their precious hides</w:t>
      </w:r>
      <w:r>
        <w:rPr>
          <w:sz w:val="20"/>
        </w:rPr>
        <w:t xml:space="preserve"> </w:t>
      </w:r>
      <w:r>
        <w:rPr>
          <w:w w:val="80"/>
          <w:sz w:val="20"/>
        </w:rPr>
        <w:t>and</w:t>
      </w:r>
      <w:r>
        <w:rPr>
          <w:sz w:val="20"/>
        </w:rPr>
        <w:t xml:space="preserve"> </w:t>
      </w:r>
      <w:r>
        <w:rPr>
          <w:w w:val="80"/>
          <w:sz w:val="20"/>
        </w:rPr>
        <w:t>skins 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cultural and Vodoo practices among witch doctors.</w:t>
      </w:r>
    </w:p>
    <w:p w:rsidR="00E5575B" w:rsidRDefault="00D512E5">
      <w:pPr>
        <w:pStyle w:val="ListParagraph"/>
        <w:numPr>
          <w:ilvl w:val="0"/>
          <w:numId w:val="74"/>
        </w:numPr>
        <w:tabs>
          <w:tab w:val="left" w:pos="819"/>
        </w:tabs>
        <w:spacing w:line="242" w:lineRule="auto"/>
        <w:ind w:right="712" w:firstLine="0"/>
        <w:rPr>
          <w:sz w:val="20"/>
        </w:rPr>
      </w:pPr>
      <w:r>
        <w:rPr>
          <w:w w:val="85"/>
          <w:sz w:val="20"/>
        </w:rPr>
        <w:t xml:space="preserve">Since security is an important and ideal atmosphere for any development, tourism in Uganda experiences insecurity / security conflicts which </w:t>
      </w:r>
      <w:r>
        <w:rPr>
          <w:w w:val="80"/>
          <w:sz w:val="20"/>
        </w:rPr>
        <w:t>scare away the incoming tourists and end up in Kenya and Tanzania which are relatively stable. For example</w:t>
      </w:r>
      <w:r>
        <w:rPr>
          <w:sz w:val="20"/>
        </w:rPr>
        <w:t xml:space="preserve"> </w:t>
      </w:r>
      <w:r>
        <w:rPr>
          <w:w w:val="80"/>
          <w:sz w:val="20"/>
        </w:rPr>
        <w:t>some local tourists from Jimmy Ssekasi institute</w:t>
      </w:r>
      <w:r>
        <w:rPr>
          <w:sz w:val="20"/>
        </w:rPr>
        <w:t xml:space="preserve"> </w:t>
      </w:r>
      <w:r>
        <w:rPr>
          <w:w w:val="80"/>
          <w:sz w:val="20"/>
        </w:rPr>
        <w:t>of</w:t>
      </w:r>
      <w:r>
        <w:rPr>
          <w:sz w:val="20"/>
        </w:rPr>
        <w:t xml:space="preserve"> </w:t>
      </w:r>
      <w:r>
        <w:rPr>
          <w:w w:val="80"/>
          <w:sz w:val="20"/>
        </w:rPr>
        <w:t>catering</w:t>
      </w:r>
      <w:r>
        <w:rPr>
          <w:sz w:val="20"/>
        </w:rPr>
        <w:t xml:space="preserve"> </w:t>
      </w:r>
      <w:r>
        <w:rPr>
          <w:w w:val="80"/>
          <w:sz w:val="20"/>
        </w:rPr>
        <w:t>were</w:t>
      </w:r>
      <w:r>
        <w:rPr>
          <w:sz w:val="20"/>
        </w:rPr>
        <w:t xml:space="preserve"> </w:t>
      </w:r>
      <w:r>
        <w:rPr>
          <w:w w:val="80"/>
          <w:sz w:val="20"/>
        </w:rPr>
        <w:t>killed</w:t>
      </w:r>
      <w:r>
        <w:rPr>
          <w:sz w:val="20"/>
        </w:rPr>
        <w:t xml:space="preserve"> </w:t>
      </w:r>
      <w:r>
        <w:rPr>
          <w:w w:val="80"/>
          <w:sz w:val="20"/>
        </w:rPr>
        <w:t>in</w:t>
      </w:r>
      <w:r>
        <w:rPr>
          <w:sz w:val="20"/>
        </w:rPr>
        <w:t xml:space="preserve"> </w:t>
      </w:r>
      <w:r>
        <w:rPr>
          <w:w w:val="80"/>
          <w:sz w:val="20"/>
        </w:rPr>
        <w:t>Murchison</w:t>
      </w:r>
      <w:r>
        <w:rPr>
          <w:sz w:val="20"/>
        </w:rPr>
        <w:t xml:space="preserve"> </w:t>
      </w:r>
      <w:r>
        <w:rPr>
          <w:w w:val="80"/>
          <w:sz w:val="20"/>
        </w:rPr>
        <w:t>falls</w:t>
      </w:r>
      <w:r>
        <w:rPr>
          <w:sz w:val="20"/>
        </w:rPr>
        <w:t xml:space="preserve"> </w:t>
      </w:r>
      <w:r>
        <w:rPr>
          <w:w w:val="80"/>
          <w:sz w:val="20"/>
        </w:rPr>
        <w:t>national</w:t>
      </w:r>
      <w:r>
        <w:rPr>
          <w:sz w:val="20"/>
        </w:rPr>
        <w:t xml:space="preserve"> </w:t>
      </w:r>
      <w:r>
        <w:rPr>
          <w:w w:val="80"/>
          <w:sz w:val="20"/>
        </w:rPr>
        <w:t xml:space="preserve">park between 1999 and 2000 by LRA rebels scared off others, the 1971-1985 political instability </w:t>
      </w:r>
      <w:r>
        <w:rPr>
          <w:w w:val="85"/>
          <w:sz w:val="20"/>
        </w:rPr>
        <w:t>prevented long term investment in the tourism industry. Many tourists’ assets such as the Nile hotel, Imperial and others were used to serve as torture chambers. Many areas with tourists' attractions such as Rwenzori, Kidepo</w:t>
      </w:r>
      <w:r>
        <w:rPr>
          <w:sz w:val="20"/>
        </w:rPr>
        <w:t xml:space="preserve"> </w:t>
      </w:r>
      <w:r>
        <w:rPr>
          <w:w w:val="85"/>
          <w:sz w:val="20"/>
        </w:rPr>
        <w:t xml:space="preserve">national parks, Mt Kei and Otze sanctuaries are insecure and </w:t>
      </w:r>
      <w:r>
        <w:rPr>
          <w:w w:val="90"/>
          <w:sz w:val="20"/>
        </w:rPr>
        <w:t>tourists</w:t>
      </w:r>
      <w:r>
        <w:rPr>
          <w:spacing w:val="-8"/>
          <w:w w:val="90"/>
          <w:sz w:val="20"/>
        </w:rPr>
        <w:t xml:space="preserve"> </w:t>
      </w:r>
      <w:r>
        <w:rPr>
          <w:w w:val="90"/>
          <w:sz w:val="20"/>
        </w:rPr>
        <w:t>don't</w:t>
      </w:r>
      <w:r>
        <w:rPr>
          <w:spacing w:val="-8"/>
          <w:w w:val="90"/>
          <w:sz w:val="20"/>
        </w:rPr>
        <w:t xml:space="preserve"> </w:t>
      </w:r>
      <w:r>
        <w:rPr>
          <w:w w:val="90"/>
          <w:sz w:val="20"/>
        </w:rPr>
        <w:t>go</w:t>
      </w:r>
      <w:r>
        <w:rPr>
          <w:spacing w:val="-8"/>
          <w:w w:val="90"/>
          <w:sz w:val="20"/>
        </w:rPr>
        <w:t xml:space="preserve"> </w:t>
      </w:r>
      <w:r>
        <w:rPr>
          <w:w w:val="90"/>
          <w:sz w:val="20"/>
        </w:rPr>
        <w:t>there</w:t>
      </w:r>
      <w:r>
        <w:rPr>
          <w:spacing w:val="-8"/>
          <w:w w:val="90"/>
          <w:sz w:val="20"/>
        </w:rPr>
        <w:t xml:space="preserve"> </w:t>
      </w:r>
      <w:r>
        <w:rPr>
          <w:w w:val="90"/>
          <w:sz w:val="20"/>
        </w:rPr>
        <w:t>easily.</w:t>
      </w:r>
    </w:p>
    <w:p w:rsidR="00E5575B" w:rsidRDefault="00D512E5">
      <w:pPr>
        <w:pStyle w:val="ListParagraph"/>
        <w:numPr>
          <w:ilvl w:val="0"/>
          <w:numId w:val="74"/>
        </w:numPr>
        <w:tabs>
          <w:tab w:val="left" w:pos="819"/>
        </w:tabs>
        <w:spacing w:line="242" w:lineRule="auto"/>
        <w:ind w:right="713" w:firstLine="0"/>
        <w:rPr>
          <w:sz w:val="20"/>
        </w:rPr>
      </w:pPr>
      <w:r>
        <w:rPr>
          <w:spacing w:val="-2"/>
          <w:w w:val="85"/>
          <w:sz w:val="20"/>
        </w:rPr>
        <w:t>The</w:t>
      </w:r>
      <w:r>
        <w:rPr>
          <w:spacing w:val="-4"/>
          <w:w w:val="85"/>
          <w:sz w:val="20"/>
        </w:rPr>
        <w:t xml:space="preserve"> </w:t>
      </w:r>
      <w:r>
        <w:rPr>
          <w:spacing w:val="-2"/>
          <w:w w:val="85"/>
          <w:sz w:val="20"/>
        </w:rPr>
        <w:t>tourism</w:t>
      </w:r>
      <w:r>
        <w:rPr>
          <w:spacing w:val="-3"/>
          <w:w w:val="85"/>
          <w:sz w:val="20"/>
        </w:rPr>
        <w:t xml:space="preserve"> </w:t>
      </w:r>
      <w:r>
        <w:rPr>
          <w:spacing w:val="-2"/>
          <w:w w:val="85"/>
          <w:sz w:val="20"/>
        </w:rPr>
        <w:t>industry</w:t>
      </w:r>
      <w:r>
        <w:rPr>
          <w:spacing w:val="-3"/>
          <w:w w:val="85"/>
          <w:sz w:val="20"/>
        </w:rPr>
        <w:t xml:space="preserve"> </w:t>
      </w:r>
      <w:r>
        <w:rPr>
          <w:spacing w:val="-2"/>
          <w:w w:val="85"/>
          <w:sz w:val="20"/>
        </w:rPr>
        <w:t>in</w:t>
      </w:r>
      <w:r>
        <w:rPr>
          <w:spacing w:val="-4"/>
          <w:w w:val="85"/>
          <w:sz w:val="20"/>
        </w:rPr>
        <w:t xml:space="preserve"> </w:t>
      </w:r>
      <w:r>
        <w:rPr>
          <w:spacing w:val="-2"/>
          <w:w w:val="85"/>
          <w:sz w:val="20"/>
        </w:rPr>
        <w:t>Uganda</w:t>
      </w:r>
      <w:r>
        <w:rPr>
          <w:spacing w:val="-3"/>
          <w:w w:val="85"/>
          <w:sz w:val="20"/>
        </w:rPr>
        <w:t xml:space="preserve"> </w:t>
      </w:r>
      <w:r>
        <w:rPr>
          <w:spacing w:val="-2"/>
          <w:w w:val="85"/>
          <w:sz w:val="20"/>
        </w:rPr>
        <w:t>is</w:t>
      </w:r>
      <w:r>
        <w:rPr>
          <w:spacing w:val="-3"/>
          <w:w w:val="85"/>
          <w:sz w:val="20"/>
        </w:rPr>
        <w:t xml:space="preserve"> </w:t>
      </w:r>
      <w:r>
        <w:rPr>
          <w:spacing w:val="-2"/>
          <w:w w:val="85"/>
          <w:sz w:val="20"/>
        </w:rPr>
        <w:t>also</w:t>
      </w:r>
      <w:r>
        <w:rPr>
          <w:spacing w:val="-4"/>
          <w:w w:val="85"/>
          <w:sz w:val="20"/>
        </w:rPr>
        <w:t xml:space="preserve"> </w:t>
      </w:r>
      <w:r>
        <w:rPr>
          <w:spacing w:val="-2"/>
          <w:w w:val="85"/>
          <w:sz w:val="20"/>
        </w:rPr>
        <w:t>faced</w:t>
      </w:r>
      <w:r>
        <w:rPr>
          <w:spacing w:val="-3"/>
          <w:w w:val="85"/>
          <w:sz w:val="20"/>
        </w:rPr>
        <w:t xml:space="preserve"> </w:t>
      </w:r>
      <w:r>
        <w:rPr>
          <w:spacing w:val="-2"/>
          <w:w w:val="85"/>
          <w:sz w:val="20"/>
        </w:rPr>
        <w:t>with</w:t>
      </w:r>
      <w:r>
        <w:rPr>
          <w:spacing w:val="-3"/>
          <w:w w:val="85"/>
          <w:sz w:val="20"/>
        </w:rPr>
        <w:t xml:space="preserve"> </w:t>
      </w:r>
      <w:r>
        <w:rPr>
          <w:spacing w:val="-2"/>
          <w:w w:val="85"/>
          <w:sz w:val="20"/>
        </w:rPr>
        <w:t>a</w:t>
      </w:r>
      <w:r>
        <w:rPr>
          <w:spacing w:val="-4"/>
          <w:w w:val="85"/>
          <w:sz w:val="20"/>
        </w:rPr>
        <w:t xml:space="preserve"> </w:t>
      </w:r>
      <w:r>
        <w:rPr>
          <w:spacing w:val="-2"/>
          <w:w w:val="85"/>
          <w:sz w:val="20"/>
        </w:rPr>
        <w:t>problem</w:t>
      </w:r>
      <w:r>
        <w:rPr>
          <w:spacing w:val="-10"/>
          <w:sz w:val="20"/>
        </w:rPr>
        <w:t xml:space="preserve"> </w:t>
      </w:r>
      <w:r>
        <w:rPr>
          <w:spacing w:val="-2"/>
          <w:w w:val="85"/>
          <w:sz w:val="20"/>
        </w:rPr>
        <w:t>that</w:t>
      </w:r>
      <w:r>
        <w:rPr>
          <w:spacing w:val="-7"/>
          <w:sz w:val="20"/>
        </w:rPr>
        <w:t xml:space="preserve"> </w:t>
      </w:r>
      <w:r>
        <w:rPr>
          <w:spacing w:val="-2"/>
          <w:w w:val="85"/>
          <w:sz w:val="20"/>
        </w:rPr>
        <w:t>most</w:t>
      </w:r>
      <w:r>
        <w:rPr>
          <w:spacing w:val="-9"/>
          <w:sz w:val="20"/>
        </w:rPr>
        <w:t xml:space="preserve"> </w:t>
      </w:r>
      <w:r>
        <w:rPr>
          <w:spacing w:val="-2"/>
          <w:w w:val="85"/>
          <w:sz w:val="20"/>
        </w:rPr>
        <w:t>of</w:t>
      </w:r>
      <w:r>
        <w:rPr>
          <w:spacing w:val="-8"/>
          <w:sz w:val="20"/>
        </w:rPr>
        <w:t xml:space="preserve"> </w:t>
      </w:r>
      <w:r>
        <w:rPr>
          <w:spacing w:val="-2"/>
          <w:w w:val="85"/>
          <w:sz w:val="20"/>
        </w:rPr>
        <w:t>the</w:t>
      </w:r>
      <w:r>
        <w:rPr>
          <w:spacing w:val="-9"/>
          <w:sz w:val="20"/>
        </w:rPr>
        <w:t xml:space="preserve"> </w:t>
      </w:r>
      <w:r>
        <w:rPr>
          <w:spacing w:val="-2"/>
          <w:w w:val="85"/>
          <w:sz w:val="20"/>
        </w:rPr>
        <w:t>people</w:t>
      </w:r>
      <w:r>
        <w:rPr>
          <w:spacing w:val="-2"/>
          <w:sz w:val="20"/>
        </w:rPr>
        <w:t xml:space="preserve"> </w:t>
      </w:r>
      <w:r>
        <w:rPr>
          <w:spacing w:val="-2"/>
          <w:w w:val="85"/>
          <w:sz w:val="20"/>
        </w:rPr>
        <w:t>living</w:t>
      </w:r>
      <w:r>
        <w:rPr>
          <w:spacing w:val="-4"/>
          <w:w w:val="85"/>
          <w:sz w:val="20"/>
        </w:rPr>
        <w:t xml:space="preserve"> </w:t>
      </w:r>
      <w:r>
        <w:rPr>
          <w:spacing w:val="-2"/>
          <w:w w:val="85"/>
          <w:sz w:val="20"/>
        </w:rPr>
        <w:t>near</w:t>
      </w:r>
      <w:r>
        <w:rPr>
          <w:spacing w:val="-3"/>
          <w:w w:val="85"/>
          <w:sz w:val="20"/>
        </w:rPr>
        <w:t xml:space="preserve"> </w:t>
      </w:r>
      <w:r>
        <w:rPr>
          <w:spacing w:val="-2"/>
          <w:w w:val="85"/>
          <w:sz w:val="20"/>
        </w:rPr>
        <w:t>tourist</w:t>
      </w:r>
      <w:r>
        <w:rPr>
          <w:spacing w:val="-3"/>
          <w:w w:val="85"/>
          <w:sz w:val="20"/>
        </w:rPr>
        <w:t xml:space="preserve"> </w:t>
      </w:r>
      <w:r>
        <w:rPr>
          <w:spacing w:val="-2"/>
          <w:w w:val="85"/>
          <w:sz w:val="20"/>
        </w:rPr>
        <w:t>attractions</w:t>
      </w:r>
      <w:r>
        <w:rPr>
          <w:spacing w:val="-4"/>
          <w:w w:val="85"/>
          <w:sz w:val="20"/>
        </w:rPr>
        <w:t xml:space="preserve"> </w:t>
      </w:r>
      <w:r>
        <w:rPr>
          <w:spacing w:val="-2"/>
          <w:w w:val="85"/>
          <w:sz w:val="20"/>
        </w:rPr>
        <w:t>like</w:t>
      </w:r>
      <w:r>
        <w:rPr>
          <w:spacing w:val="-3"/>
          <w:w w:val="85"/>
          <w:sz w:val="20"/>
        </w:rPr>
        <w:t xml:space="preserve"> </w:t>
      </w:r>
      <w:r>
        <w:rPr>
          <w:spacing w:val="-2"/>
          <w:w w:val="85"/>
          <w:sz w:val="20"/>
        </w:rPr>
        <w:t>near</w:t>
      </w:r>
      <w:r>
        <w:rPr>
          <w:spacing w:val="-3"/>
          <w:w w:val="85"/>
          <w:sz w:val="20"/>
        </w:rPr>
        <w:t xml:space="preserve"> </w:t>
      </w:r>
      <w:r>
        <w:rPr>
          <w:spacing w:val="-2"/>
          <w:w w:val="85"/>
          <w:sz w:val="20"/>
        </w:rPr>
        <w:t>Kidepo,</w:t>
      </w:r>
      <w:r>
        <w:rPr>
          <w:spacing w:val="-4"/>
          <w:w w:val="85"/>
          <w:sz w:val="20"/>
        </w:rPr>
        <w:t xml:space="preserve"> </w:t>
      </w:r>
      <w:r>
        <w:rPr>
          <w:spacing w:val="-2"/>
          <w:w w:val="85"/>
          <w:sz w:val="20"/>
        </w:rPr>
        <w:t>Kibale,</w:t>
      </w:r>
      <w:r>
        <w:rPr>
          <w:spacing w:val="-3"/>
          <w:w w:val="85"/>
          <w:sz w:val="20"/>
        </w:rPr>
        <w:t xml:space="preserve"> </w:t>
      </w:r>
      <w:r>
        <w:rPr>
          <w:spacing w:val="-2"/>
          <w:w w:val="85"/>
          <w:sz w:val="20"/>
        </w:rPr>
        <w:t xml:space="preserve">Bwindi, </w:t>
      </w:r>
      <w:r>
        <w:rPr>
          <w:w w:val="85"/>
          <w:sz w:val="20"/>
        </w:rPr>
        <w:t>Karuma</w:t>
      </w:r>
      <w:r>
        <w:rPr>
          <w:spacing w:val="-5"/>
          <w:w w:val="85"/>
          <w:sz w:val="20"/>
        </w:rPr>
        <w:t xml:space="preserve"> </w:t>
      </w:r>
      <w:r>
        <w:rPr>
          <w:w w:val="85"/>
          <w:sz w:val="20"/>
        </w:rPr>
        <w:t>falls,</w:t>
      </w:r>
      <w:r>
        <w:rPr>
          <w:spacing w:val="-4"/>
          <w:w w:val="85"/>
          <w:sz w:val="20"/>
        </w:rPr>
        <w:t xml:space="preserve"> </w:t>
      </w:r>
      <w:r>
        <w:rPr>
          <w:w w:val="85"/>
          <w:sz w:val="20"/>
        </w:rPr>
        <w:t>Elgon</w:t>
      </w:r>
      <w:r>
        <w:rPr>
          <w:spacing w:val="-6"/>
          <w:w w:val="85"/>
          <w:sz w:val="20"/>
        </w:rPr>
        <w:t xml:space="preserve"> </w:t>
      </w:r>
      <w:r>
        <w:rPr>
          <w:w w:val="85"/>
          <w:sz w:val="20"/>
        </w:rPr>
        <w:t>and</w:t>
      </w:r>
      <w:r>
        <w:rPr>
          <w:spacing w:val="-4"/>
          <w:w w:val="85"/>
          <w:sz w:val="20"/>
        </w:rPr>
        <w:t xml:space="preserve"> </w:t>
      </w:r>
      <w:r>
        <w:rPr>
          <w:w w:val="85"/>
          <w:sz w:val="20"/>
        </w:rPr>
        <w:t>Rwenzori</w:t>
      </w:r>
      <w:r>
        <w:rPr>
          <w:spacing w:val="-5"/>
          <w:w w:val="85"/>
          <w:sz w:val="20"/>
        </w:rPr>
        <w:t xml:space="preserve"> </w:t>
      </w:r>
      <w:r>
        <w:rPr>
          <w:w w:val="85"/>
          <w:sz w:val="20"/>
        </w:rPr>
        <w:t>national</w:t>
      </w:r>
      <w:r>
        <w:rPr>
          <w:spacing w:val="-6"/>
          <w:w w:val="85"/>
          <w:sz w:val="20"/>
        </w:rPr>
        <w:t xml:space="preserve"> </w:t>
      </w:r>
      <w:r>
        <w:rPr>
          <w:w w:val="85"/>
          <w:sz w:val="20"/>
        </w:rPr>
        <w:t>park</w:t>
      </w:r>
      <w:r>
        <w:rPr>
          <w:spacing w:val="-2"/>
          <w:w w:val="85"/>
          <w:sz w:val="20"/>
        </w:rPr>
        <w:t xml:space="preserve"> </w:t>
      </w:r>
      <w:r>
        <w:rPr>
          <w:w w:val="85"/>
          <w:sz w:val="20"/>
        </w:rPr>
        <w:t>are low income earners therefore</w:t>
      </w:r>
      <w:r>
        <w:rPr>
          <w:spacing w:val="-1"/>
          <w:w w:val="85"/>
          <w:sz w:val="20"/>
        </w:rPr>
        <w:t xml:space="preserve"> </w:t>
      </w:r>
      <w:r>
        <w:rPr>
          <w:w w:val="85"/>
          <w:sz w:val="20"/>
        </w:rPr>
        <w:t>they look at tourism as a luxury and instead they</w:t>
      </w:r>
      <w:r>
        <w:rPr>
          <w:spacing w:val="-2"/>
          <w:w w:val="85"/>
          <w:sz w:val="20"/>
        </w:rPr>
        <w:t xml:space="preserve"> </w:t>
      </w:r>
      <w:r>
        <w:rPr>
          <w:w w:val="85"/>
          <w:sz w:val="20"/>
        </w:rPr>
        <w:t>spend their low incomes</w:t>
      </w:r>
      <w:r>
        <w:rPr>
          <w:spacing w:val="-6"/>
          <w:w w:val="85"/>
          <w:sz w:val="20"/>
        </w:rPr>
        <w:t xml:space="preserve"> </w:t>
      </w:r>
      <w:r>
        <w:rPr>
          <w:w w:val="85"/>
          <w:sz w:val="20"/>
        </w:rPr>
        <w:t>on</w:t>
      </w:r>
      <w:r>
        <w:rPr>
          <w:spacing w:val="-5"/>
          <w:w w:val="85"/>
          <w:sz w:val="20"/>
        </w:rPr>
        <w:t xml:space="preserve"> </w:t>
      </w:r>
      <w:r>
        <w:rPr>
          <w:w w:val="85"/>
          <w:sz w:val="20"/>
        </w:rPr>
        <w:t>the</w:t>
      </w:r>
      <w:r>
        <w:rPr>
          <w:spacing w:val="-5"/>
          <w:w w:val="85"/>
          <w:sz w:val="20"/>
        </w:rPr>
        <w:t xml:space="preserve"> </w:t>
      </w:r>
      <w:r>
        <w:rPr>
          <w:w w:val="85"/>
          <w:sz w:val="20"/>
        </w:rPr>
        <w:t>basic</w:t>
      </w:r>
      <w:r>
        <w:rPr>
          <w:spacing w:val="-5"/>
          <w:w w:val="85"/>
          <w:sz w:val="20"/>
        </w:rPr>
        <w:t xml:space="preserve"> </w:t>
      </w:r>
      <w:r>
        <w:rPr>
          <w:w w:val="85"/>
          <w:sz w:val="20"/>
        </w:rPr>
        <w:t>necessities</w:t>
      </w:r>
      <w:r>
        <w:rPr>
          <w:spacing w:val="-4"/>
          <w:w w:val="85"/>
          <w:sz w:val="20"/>
        </w:rPr>
        <w:t xml:space="preserve"> </w:t>
      </w:r>
      <w:r>
        <w:rPr>
          <w:w w:val="85"/>
          <w:sz w:val="20"/>
        </w:rPr>
        <w:t>like</w:t>
      </w:r>
      <w:r>
        <w:rPr>
          <w:spacing w:val="-5"/>
          <w:w w:val="85"/>
          <w:sz w:val="20"/>
        </w:rPr>
        <w:t xml:space="preserve"> </w:t>
      </w:r>
      <w:r>
        <w:rPr>
          <w:w w:val="85"/>
          <w:sz w:val="20"/>
        </w:rPr>
        <w:t>food,</w:t>
      </w:r>
      <w:r>
        <w:rPr>
          <w:spacing w:val="-5"/>
          <w:w w:val="85"/>
          <w:sz w:val="20"/>
        </w:rPr>
        <w:t xml:space="preserve"> </w:t>
      </w:r>
      <w:r>
        <w:rPr>
          <w:w w:val="85"/>
          <w:sz w:val="20"/>
        </w:rPr>
        <w:t>clothing,</w:t>
      </w:r>
      <w:r>
        <w:rPr>
          <w:spacing w:val="-5"/>
          <w:w w:val="85"/>
          <w:sz w:val="20"/>
        </w:rPr>
        <w:t xml:space="preserve"> </w:t>
      </w:r>
      <w:r>
        <w:rPr>
          <w:w w:val="85"/>
          <w:sz w:val="20"/>
        </w:rPr>
        <w:t>shelter,</w:t>
      </w:r>
      <w:r>
        <w:rPr>
          <w:spacing w:val="-5"/>
          <w:w w:val="85"/>
          <w:sz w:val="20"/>
        </w:rPr>
        <w:t xml:space="preserve"> </w:t>
      </w:r>
      <w:r>
        <w:rPr>
          <w:w w:val="85"/>
          <w:sz w:val="20"/>
        </w:rPr>
        <w:t>etc</w:t>
      </w:r>
      <w:r>
        <w:rPr>
          <w:spacing w:val="-5"/>
          <w:w w:val="85"/>
          <w:sz w:val="20"/>
        </w:rPr>
        <w:t xml:space="preserve"> </w:t>
      </w:r>
      <w:r>
        <w:rPr>
          <w:w w:val="85"/>
          <w:sz w:val="20"/>
        </w:rPr>
        <w:t>which</w:t>
      </w:r>
      <w:r>
        <w:rPr>
          <w:spacing w:val="-5"/>
          <w:w w:val="85"/>
          <w:sz w:val="20"/>
        </w:rPr>
        <w:t xml:space="preserve"> </w:t>
      </w:r>
      <w:r>
        <w:rPr>
          <w:w w:val="85"/>
          <w:sz w:val="20"/>
        </w:rPr>
        <w:t>leaves</w:t>
      </w:r>
      <w:r>
        <w:rPr>
          <w:spacing w:val="-5"/>
          <w:w w:val="85"/>
          <w:sz w:val="20"/>
        </w:rPr>
        <w:t xml:space="preserve"> </w:t>
      </w:r>
      <w:r>
        <w:rPr>
          <w:w w:val="85"/>
          <w:sz w:val="20"/>
        </w:rPr>
        <w:t>the</w:t>
      </w:r>
      <w:r>
        <w:rPr>
          <w:spacing w:val="-5"/>
          <w:w w:val="85"/>
          <w:sz w:val="20"/>
        </w:rPr>
        <w:t xml:space="preserve"> </w:t>
      </w:r>
      <w:r>
        <w:rPr>
          <w:w w:val="85"/>
          <w:sz w:val="20"/>
        </w:rPr>
        <w:t>industry</w:t>
      </w:r>
      <w:r>
        <w:rPr>
          <w:spacing w:val="-5"/>
          <w:w w:val="85"/>
          <w:sz w:val="20"/>
        </w:rPr>
        <w:t xml:space="preserve"> </w:t>
      </w:r>
      <w:r>
        <w:rPr>
          <w:w w:val="85"/>
          <w:sz w:val="20"/>
        </w:rPr>
        <w:t>less</w:t>
      </w:r>
      <w:r>
        <w:rPr>
          <w:spacing w:val="-5"/>
          <w:w w:val="85"/>
          <w:sz w:val="20"/>
        </w:rPr>
        <w:t xml:space="preserve"> </w:t>
      </w:r>
      <w:r>
        <w:rPr>
          <w:w w:val="85"/>
          <w:sz w:val="20"/>
        </w:rPr>
        <w:t>used</w:t>
      </w:r>
      <w:r>
        <w:rPr>
          <w:spacing w:val="-5"/>
          <w:w w:val="85"/>
          <w:sz w:val="20"/>
        </w:rPr>
        <w:t xml:space="preserve"> </w:t>
      </w:r>
      <w:r>
        <w:rPr>
          <w:w w:val="85"/>
          <w:sz w:val="20"/>
        </w:rPr>
        <w:t>by</w:t>
      </w:r>
      <w:r>
        <w:rPr>
          <w:spacing w:val="-5"/>
          <w:w w:val="85"/>
          <w:sz w:val="20"/>
        </w:rPr>
        <w:t xml:space="preserve"> </w:t>
      </w:r>
      <w:r>
        <w:rPr>
          <w:w w:val="85"/>
          <w:sz w:val="20"/>
        </w:rPr>
        <w:t>its</w:t>
      </w:r>
      <w:r>
        <w:rPr>
          <w:spacing w:val="-5"/>
          <w:w w:val="85"/>
          <w:sz w:val="20"/>
        </w:rPr>
        <w:t xml:space="preserve"> </w:t>
      </w:r>
      <w:r>
        <w:rPr>
          <w:w w:val="85"/>
          <w:sz w:val="20"/>
        </w:rPr>
        <w:t>own</w:t>
      </w:r>
      <w:r>
        <w:rPr>
          <w:spacing w:val="-5"/>
          <w:w w:val="85"/>
          <w:sz w:val="20"/>
        </w:rPr>
        <w:t xml:space="preserve"> </w:t>
      </w:r>
      <w:r>
        <w:rPr>
          <w:w w:val="85"/>
          <w:sz w:val="20"/>
        </w:rPr>
        <w:t>people</w:t>
      </w:r>
      <w:r>
        <w:rPr>
          <w:spacing w:val="-5"/>
          <w:w w:val="85"/>
          <w:sz w:val="20"/>
        </w:rPr>
        <w:t xml:space="preserve"> </w:t>
      </w:r>
      <w:r>
        <w:rPr>
          <w:w w:val="85"/>
          <w:sz w:val="20"/>
        </w:rPr>
        <w:t>and</w:t>
      </w:r>
      <w:r>
        <w:rPr>
          <w:spacing w:val="-7"/>
          <w:sz w:val="20"/>
        </w:rPr>
        <w:t xml:space="preserve"> </w:t>
      </w:r>
      <w:r>
        <w:rPr>
          <w:w w:val="85"/>
          <w:sz w:val="20"/>
        </w:rPr>
        <w:t>it</w:t>
      </w:r>
      <w:r>
        <w:rPr>
          <w:spacing w:val="-6"/>
          <w:w w:val="85"/>
          <w:sz w:val="20"/>
        </w:rPr>
        <w:t xml:space="preserve"> </w:t>
      </w:r>
      <w:r>
        <w:rPr>
          <w:w w:val="85"/>
          <w:sz w:val="20"/>
        </w:rPr>
        <w:t>depends</w:t>
      </w:r>
      <w:r>
        <w:rPr>
          <w:spacing w:val="-5"/>
          <w:w w:val="85"/>
          <w:sz w:val="20"/>
        </w:rPr>
        <w:t xml:space="preserve"> </w:t>
      </w:r>
      <w:r>
        <w:rPr>
          <w:w w:val="85"/>
          <w:sz w:val="20"/>
        </w:rPr>
        <w:t>on</w:t>
      </w:r>
      <w:r>
        <w:rPr>
          <w:spacing w:val="-5"/>
          <w:w w:val="85"/>
          <w:sz w:val="20"/>
        </w:rPr>
        <w:t xml:space="preserve"> </w:t>
      </w:r>
      <w:r>
        <w:rPr>
          <w:w w:val="85"/>
          <w:sz w:val="20"/>
        </w:rPr>
        <w:t>the</w:t>
      </w:r>
      <w:r>
        <w:rPr>
          <w:spacing w:val="-5"/>
          <w:w w:val="85"/>
          <w:sz w:val="20"/>
        </w:rPr>
        <w:t xml:space="preserve"> </w:t>
      </w:r>
      <w:r>
        <w:rPr>
          <w:w w:val="85"/>
          <w:sz w:val="20"/>
        </w:rPr>
        <w:t xml:space="preserve">foreign </w:t>
      </w:r>
      <w:r>
        <w:rPr>
          <w:w w:val="90"/>
          <w:sz w:val="20"/>
        </w:rPr>
        <w:t>tourists</w:t>
      </w:r>
      <w:r>
        <w:rPr>
          <w:spacing w:val="-8"/>
          <w:w w:val="90"/>
          <w:sz w:val="20"/>
        </w:rPr>
        <w:t xml:space="preserve"> </w:t>
      </w:r>
      <w:r>
        <w:rPr>
          <w:w w:val="90"/>
          <w:sz w:val="20"/>
        </w:rPr>
        <w:t>(external</w:t>
      </w:r>
      <w:r>
        <w:rPr>
          <w:spacing w:val="-8"/>
          <w:w w:val="90"/>
          <w:sz w:val="20"/>
        </w:rPr>
        <w:t xml:space="preserve"> </w:t>
      </w:r>
      <w:r>
        <w:rPr>
          <w:w w:val="90"/>
          <w:sz w:val="20"/>
        </w:rPr>
        <w:t>tourists).</w:t>
      </w:r>
    </w:p>
    <w:p w:rsidR="00E5575B" w:rsidRDefault="00D512E5">
      <w:pPr>
        <w:pStyle w:val="ListParagraph"/>
        <w:numPr>
          <w:ilvl w:val="0"/>
          <w:numId w:val="74"/>
        </w:numPr>
        <w:tabs>
          <w:tab w:val="left" w:pos="819"/>
        </w:tabs>
        <w:spacing w:line="242" w:lineRule="auto"/>
        <w:ind w:right="716" w:firstLine="0"/>
        <w:rPr>
          <w:sz w:val="20"/>
        </w:rPr>
      </w:pPr>
      <w:r>
        <w:rPr>
          <w:spacing w:val="-2"/>
          <w:w w:val="85"/>
          <w:sz w:val="20"/>
        </w:rPr>
        <w:t>The</w:t>
      </w:r>
      <w:r>
        <w:rPr>
          <w:spacing w:val="-3"/>
          <w:w w:val="85"/>
          <w:sz w:val="20"/>
        </w:rPr>
        <w:t xml:space="preserve"> </w:t>
      </w:r>
      <w:r>
        <w:rPr>
          <w:spacing w:val="-2"/>
          <w:w w:val="85"/>
          <w:sz w:val="20"/>
        </w:rPr>
        <w:t>coming</w:t>
      </w:r>
      <w:r>
        <w:rPr>
          <w:spacing w:val="-8"/>
          <w:sz w:val="20"/>
        </w:rPr>
        <w:t xml:space="preserve"> </w:t>
      </w:r>
      <w:r>
        <w:rPr>
          <w:spacing w:val="-2"/>
          <w:w w:val="85"/>
          <w:sz w:val="20"/>
        </w:rPr>
        <w:t>of</w:t>
      </w:r>
      <w:r>
        <w:rPr>
          <w:spacing w:val="-8"/>
          <w:sz w:val="20"/>
        </w:rPr>
        <w:t xml:space="preserve"> </w:t>
      </w:r>
      <w:r>
        <w:rPr>
          <w:spacing w:val="-2"/>
          <w:w w:val="85"/>
          <w:sz w:val="20"/>
        </w:rPr>
        <w:t>tourists to</w:t>
      </w:r>
      <w:r>
        <w:rPr>
          <w:spacing w:val="-8"/>
          <w:sz w:val="20"/>
        </w:rPr>
        <w:t xml:space="preserve"> </w:t>
      </w:r>
      <w:r>
        <w:rPr>
          <w:spacing w:val="-2"/>
          <w:w w:val="85"/>
          <w:sz w:val="20"/>
        </w:rPr>
        <w:t>Uganda</w:t>
      </w:r>
      <w:r>
        <w:rPr>
          <w:spacing w:val="-8"/>
          <w:sz w:val="20"/>
        </w:rPr>
        <w:t xml:space="preserve"> </w:t>
      </w:r>
      <w:r>
        <w:rPr>
          <w:spacing w:val="-2"/>
          <w:w w:val="85"/>
          <w:sz w:val="20"/>
        </w:rPr>
        <w:t>from</w:t>
      </w:r>
      <w:r>
        <w:rPr>
          <w:spacing w:val="-8"/>
          <w:sz w:val="20"/>
        </w:rPr>
        <w:t xml:space="preserve"> </w:t>
      </w:r>
      <w:r>
        <w:rPr>
          <w:spacing w:val="-2"/>
          <w:w w:val="85"/>
          <w:sz w:val="20"/>
        </w:rPr>
        <w:t>Europe</w:t>
      </w:r>
      <w:r>
        <w:rPr>
          <w:spacing w:val="-8"/>
          <w:sz w:val="20"/>
        </w:rPr>
        <w:t xml:space="preserve"> </w:t>
      </w:r>
      <w:r>
        <w:rPr>
          <w:spacing w:val="-2"/>
          <w:w w:val="85"/>
          <w:sz w:val="20"/>
        </w:rPr>
        <w:t>and</w:t>
      </w:r>
      <w:r>
        <w:rPr>
          <w:spacing w:val="-8"/>
          <w:sz w:val="20"/>
        </w:rPr>
        <w:t xml:space="preserve"> </w:t>
      </w:r>
      <w:r>
        <w:rPr>
          <w:spacing w:val="-2"/>
          <w:w w:val="85"/>
          <w:sz w:val="20"/>
        </w:rPr>
        <w:t>North</w:t>
      </w:r>
      <w:r>
        <w:rPr>
          <w:spacing w:val="-8"/>
          <w:sz w:val="20"/>
        </w:rPr>
        <w:t xml:space="preserve"> </w:t>
      </w:r>
      <w:r>
        <w:rPr>
          <w:spacing w:val="-2"/>
          <w:w w:val="85"/>
          <w:sz w:val="20"/>
        </w:rPr>
        <w:t>America</w:t>
      </w:r>
      <w:r>
        <w:rPr>
          <w:spacing w:val="-3"/>
          <w:sz w:val="20"/>
        </w:rPr>
        <w:t xml:space="preserve"> </w:t>
      </w:r>
      <w:r>
        <w:rPr>
          <w:spacing w:val="-2"/>
          <w:w w:val="85"/>
          <w:sz w:val="20"/>
        </w:rPr>
        <w:t>is unstable.</w:t>
      </w:r>
      <w:r>
        <w:rPr>
          <w:spacing w:val="-3"/>
          <w:w w:val="85"/>
          <w:sz w:val="20"/>
        </w:rPr>
        <w:t xml:space="preserve"> </w:t>
      </w:r>
      <w:r>
        <w:rPr>
          <w:spacing w:val="-2"/>
          <w:w w:val="85"/>
          <w:sz w:val="20"/>
        </w:rPr>
        <w:t>In some seasons,</w:t>
      </w:r>
      <w:r>
        <w:rPr>
          <w:spacing w:val="-3"/>
          <w:w w:val="85"/>
          <w:sz w:val="20"/>
        </w:rPr>
        <w:t xml:space="preserve"> </w:t>
      </w:r>
      <w:r>
        <w:rPr>
          <w:spacing w:val="-2"/>
          <w:w w:val="85"/>
          <w:sz w:val="20"/>
        </w:rPr>
        <w:t>the inflow is</w:t>
      </w:r>
      <w:r>
        <w:rPr>
          <w:spacing w:val="-4"/>
          <w:w w:val="85"/>
          <w:sz w:val="20"/>
        </w:rPr>
        <w:t xml:space="preserve"> </w:t>
      </w:r>
      <w:r>
        <w:rPr>
          <w:spacing w:val="-2"/>
          <w:w w:val="85"/>
          <w:sz w:val="20"/>
        </w:rPr>
        <w:t>great</w:t>
      </w:r>
      <w:r>
        <w:rPr>
          <w:spacing w:val="-3"/>
          <w:w w:val="85"/>
          <w:sz w:val="20"/>
        </w:rPr>
        <w:t xml:space="preserve"> </w:t>
      </w:r>
      <w:r>
        <w:rPr>
          <w:spacing w:val="-2"/>
          <w:w w:val="85"/>
          <w:sz w:val="20"/>
        </w:rPr>
        <w:t>and</w:t>
      </w:r>
      <w:r>
        <w:rPr>
          <w:spacing w:val="-3"/>
          <w:w w:val="85"/>
          <w:sz w:val="20"/>
        </w:rPr>
        <w:t xml:space="preserve"> </w:t>
      </w:r>
      <w:r>
        <w:rPr>
          <w:spacing w:val="-2"/>
          <w:w w:val="85"/>
          <w:sz w:val="20"/>
        </w:rPr>
        <w:t>in</w:t>
      </w:r>
      <w:r>
        <w:rPr>
          <w:spacing w:val="-4"/>
          <w:w w:val="85"/>
          <w:sz w:val="20"/>
        </w:rPr>
        <w:t xml:space="preserve"> </w:t>
      </w:r>
      <w:r>
        <w:rPr>
          <w:spacing w:val="-2"/>
          <w:w w:val="85"/>
          <w:sz w:val="20"/>
        </w:rPr>
        <w:t>others</w:t>
      </w:r>
      <w:r>
        <w:rPr>
          <w:spacing w:val="-3"/>
          <w:w w:val="85"/>
          <w:sz w:val="20"/>
        </w:rPr>
        <w:t xml:space="preserve"> </w:t>
      </w:r>
      <w:r>
        <w:rPr>
          <w:spacing w:val="-2"/>
          <w:w w:val="85"/>
          <w:sz w:val="20"/>
        </w:rPr>
        <w:t>it is</w:t>
      </w:r>
      <w:r>
        <w:rPr>
          <w:spacing w:val="-4"/>
          <w:w w:val="85"/>
          <w:sz w:val="20"/>
        </w:rPr>
        <w:t xml:space="preserve"> </w:t>
      </w:r>
      <w:r>
        <w:rPr>
          <w:spacing w:val="-2"/>
          <w:w w:val="85"/>
          <w:sz w:val="20"/>
        </w:rPr>
        <w:t>very</w:t>
      </w:r>
      <w:r>
        <w:rPr>
          <w:spacing w:val="-3"/>
          <w:w w:val="85"/>
          <w:sz w:val="20"/>
        </w:rPr>
        <w:t xml:space="preserve"> </w:t>
      </w:r>
      <w:r>
        <w:rPr>
          <w:spacing w:val="-2"/>
          <w:w w:val="85"/>
          <w:sz w:val="20"/>
        </w:rPr>
        <w:t xml:space="preserve">limited. </w:t>
      </w:r>
      <w:r>
        <w:rPr>
          <w:w w:val="80"/>
          <w:sz w:val="20"/>
        </w:rPr>
        <w:t>Therefore in some months, there are high costs of operation in the tourist industry like at the</w:t>
      </w:r>
      <w:r>
        <w:rPr>
          <w:sz w:val="20"/>
        </w:rPr>
        <w:t xml:space="preserve"> </w:t>
      </w:r>
      <w:r>
        <w:rPr>
          <w:w w:val="80"/>
          <w:sz w:val="20"/>
        </w:rPr>
        <w:t>Entebbe wildlife centre and Murchison falls</w:t>
      </w:r>
      <w:r>
        <w:rPr>
          <w:sz w:val="20"/>
        </w:rPr>
        <w:t xml:space="preserve"> </w:t>
      </w:r>
      <w:r>
        <w:rPr>
          <w:w w:val="80"/>
          <w:sz w:val="20"/>
        </w:rPr>
        <w:t>N.P. This has generally undermined comprehensive planning of the tourism industry hence an</w:t>
      </w:r>
      <w:r>
        <w:rPr>
          <w:sz w:val="20"/>
        </w:rPr>
        <w:t xml:space="preserve"> </w:t>
      </w:r>
      <w:r>
        <w:rPr>
          <w:w w:val="80"/>
          <w:sz w:val="20"/>
        </w:rPr>
        <w:t>obstacle to its development.</w:t>
      </w:r>
    </w:p>
    <w:p w:rsidR="00E5575B" w:rsidRDefault="00D512E5">
      <w:pPr>
        <w:pStyle w:val="ListParagraph"/>
        <w:numPr>
          <w:ilvl w:val="0"/>
          <w:numId w:val="74"/>
        </w:numPr>
        <w:tabs>
          <w:tab w:val="left" w:pos="864"/>
        </w:tabs>
        <w:spacing w:line="242" w:lineRule="auto"/>
        <w:ind w:right="718" w:firstLine="0"/>
        <w:rPr>
          <w:sz w:val="20"/>
        </w:rPr>
      </w:pPr>
      <w:r>
        <w:rPr>
          <w:w w:val="85"/>
          <w:sz w:val="20"/>
        </w:rPr>
        <w:t xml:space="preserve">Some tourist gazetted areas are not visited due to the fact that they are in remote areas with poorly developed transport routes thus being </w:t>
      </w:r>
      <w:r>
        <w:rPr>
          <w:w w:val="80"/>
          <w:sz w:val="20"/>
        </w:rPr>
        <w:t>inaccessible. Transport facilities leading to these tourist centres, such as the Ssese islands in</w:t>
      </w:r>
      <w:r>
        <w:rPr>
          <w:sz w:val="20"/>
        </w:rPr>
        <w:t xml:space="preserve"> </w:t>
      </w:r>
      <w:r>
        <w:rPr>
          <w:w w:val="80"/>
          <w:sz w:val="20"/>
        </w:rPr>
        <w:t>Lake Victoria, Semliki national park on Western border, Kidepo in extreme north east, Bwindi impenetrable in terms of roads, railways, air and water routes,</w:t>
      </w:r>
      <w:r>
        <w:rPr>
          <w:sz w:val="20"/>
        </w:rPr>
        <w:t xml:space="preserve"> </w:t>
      </w:r>
      <w:r>
        <w:rPr>
          <w:w w:val="80"/>
          <w:sz w:val="20"/>
        </w:rPr>
        <w:t>are poorly developed.</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ListParagraph"/>
        <w:numPr>
          <w:ilvl w:val="0"/>
          <w:numId w:val="74"/>
        </w:numPr>
        <w:tabs>
          <w:tab w:val="left" w:pos="819"/>
        </w:tabs>
        <w:spacing w:before="6" w:line="242" w:lineRule="auto"/>
        <w:ind w:right="720" w:firstLine="0"/>
        <w:rPr>
          <w:sz w:val="20"/>
        </w:rPr>
      </w:pPr>
      <w:r>
        <w:rPr>
          <w:w w:val="85"/>
          <w:sz w:val="20"/>
        </w:rPr>
        <w:lastRenderedPageBreak/>
        <w:t xml:space="preserve">Generally Uganda has inadequate skilled labour to handle and manage the tourism industry. This is evidenced by the poor quality services </w:t>
      </w:r>
      <w:r>
        <w:rPr>
          <w:w w:val="80"/>
          <w:sz w:val="20"/>
        </w:rPr>
        <w:t>rendered</w:t>
      </w:r>
      <w:r>
        <w:rPr>
          <w:spacing w:val="-3"/>
          <w:w w:val="80"/>
          <w:sz w:val="20"/>
        </w:rPr>
        <w:t xml:space="preserve"> </w:t>
      </w:r>
      <w:r>
        <w:rPr>
          <w:w w:val="80"/>
          <w:sz w:val="20"/>
        </w:rPr>
        <w:t>to</w:t>
      </w:r>
      <w:r>
        <w:rPr>
          <w:spacing w:val="-3"/>
          <w:w w:val="80"/>
          <w:sz w:val="20"/>
        </w:rPr>
        <w:t xml:space="preserve"> </w:t>
      </w:r>
      <w:r>
        <w:rPr>
          <w:w w:val="80"/>
          <w:sz w:val="20"/>
        </w:rPr>
        <w:t>the</w:t>
      </w:r>
      <w:r>
        <w:rPr>
          <w:spacing w:val="-2"/>
          <w:w w:val="80"/>
          <w:sz w:val="20"/>
        </w:rPr>
        <w:t xml:space="preserve"> </w:t>
      </w:r>
      <w:r>
        <w:rPr>
          <w:w w:val="80"/>
          <w:sz w:val="20"/>
        </w:rPr>
        <w:t>tourists</w:t>
      </w:r>
      <w:r>
        <w:rPr>
          <w:spacing w:val="-3"/>
          <w:w w:val="80"/>
          <w:sz w:val="20"/>
        </w:rPr>
        <w:t xml:space="preserve"> </w:t>
      </w:r>
      <w:r>
        <w:rPr>
          <w:w w:val="80"/>
          <w:sz w:val="20"/>
        </w:rPr>
        <w:t>in</w:t>
      </w:r>
      <w:r>
        <w:rPr>
          <w:spacing w:val="-3"/>
          <w:w w:val="80"/>
          <w:sz w:val="20"/>
        </w:rPr>
        <w:t xml:space="preserve"> </w:t>
      </w:r>
      <w:r>
        <w:rPr>
          <w:w w:val="80"/>
          <w:sz w:val="20"/>
        </w:rPr>
        <w:t>game</w:t>
      </w:r>
      <w:r>
        <w:rPr>
          <w:spacing w:val="-2"/>
          <w:w w:val="80"/>
          <w:sz w:val="20"/>
        </w:rPr>
        <w:t xml:space="preserve"> </w:t>
      </w:r>
      <w:r>
        <w:rPr>
          <w:w w:val="80"/>
          <w:sz w:val="20"/>
        </w:rPr>
        <w:t>parks</w:t>
      </w:r>
      <w:r>
        <w:rPr>
          <w:spacing w:val="-3"/>
          <w:w w:val="80"/>
          <w:sz w:val="20"/>
        </w:rPr>
        <w:t xml:space="preserve"> </w:t>
      </w:r>
      <w:r>
        <w:rPr>
          <w:w w:val="80"/>
          <w:sz w:val="20"/>
        </w:rPr>
        <w:t>like</w:t>
      </w:r>
      <w:r>
        <w:rPr>
          <w:spacing w:val="-3"/>
          <w:w w:val="80"/>
          <w:sz w:val="20"/>
        </w:rPr>
        <w:t xml:space="preserve"> </w:t>
      </w:r>
      <w:r>
        <w:rPr>
          <w:w w:val="80"/>
          <w:sz w:val="20"/>
        </w:rPr>
        <w:t>Kidepo,</w:t>
      </w:r>
      <w:r>
        <w:rPr>
          <w:spacing w:val="-2"/>
          <w:w w:val="80"/>
          <w:sz w:val="20"/>
        </w:rPr>
        <w:t xml:space="preserve"> </w:t>
      </w:r>
      <w:r>
        <w:rPr>
          <w:w w:val="80"/>
          <w:sz w:val="20"/>
        </w:rPr>
        <w:t>L.Mburo</w:t>
      </w:r>
      <w:r>
        <w:rPr>
          <w:spacing w:val="-3"/>
          <w:w w:val="80"/>
          <w:sz w:val="20"/>
        </w:rPr>
        <w:t xml:space="preserve"> </w:t>
      </w:r>
      <w:r>
        <w:rPr>
          <w:w w:val="80"/>
          <w:sz w:val="20"/>
        </w:rPr>
        <w:t>and</w:t>
      </w:r>
      <w:r>
        <w:rPr>
          <w:spacing w:val="-3"/>
          <w:w w:val="80"/>
          <w:sz w:val="20"/>
        </w:rPr>
        <w:t xml:space="preserve"> </w:t>
      </w:r>
      <w:r>
        <w:rPr>
          <w:w w:val="80"/>
          <w:sz w:val="20"/>
        </w:rPr>
        <w:t>hotels</w:t>
      </w:r>
      <w:r>
        <w:rPr>
          <w:spacing w:val="-2"/>
          <w:w w:val="80"/>
          <w:sz w:val="20"/>
        </w:rPr>
        <w:t xml:space="preserve"> </w:t>
      </w:r>
      <w:r>
        <w:rPr>
          <w:w w:val="80"/>
          <w:sz w:val="20"/>
        </w:rPr>
        <w:t>like</w:t>
      </w:r>
      <w:r>
        <w:rPr>
          <w:spacing w:val="-3"/>
          <w:w w:val="80"/>
          <w:sz w:val="20"/>
        </w:rPr>
        <w:t xml:space="preserve"> </w:t>
      </w:r>
      <w:r>
        <w:rPr>
          <w:w w:val="80"/>
          <w:sz w:val="20"/>
        </w:rPr>
        <w:t>Speke</w:t>
      </w:r>
      <w:r>
        <w:rPr>
          <w:spacing w:val="-3"/>
          <w:w w:val="80"/>
          <w:sz w:val="20"/>
        </w:rPr>
        <w:t xml:space="preserve"> </w:t>
      </w:r>
      <w:r>
        <w:rPr>
          <w:w w:val="80"/>
          <w:sz w:val="20"/>
        </w:rPr>
        <w:t>Resort</w:t>
      </w:r>
      <w:r>
        <w:rPr>
          <w:spacing w:val="-2"/>
          <w:w w:val="80"/>
          <w:sz w:val="20"/>
        </w:rPr>
        <w:t xml:space="preserve"> </w:t>
      </w:r>
      <w:r>
        <w:rPr>
          <w:w w:val="80"/>
          <w:sz w:val="20"/>
        </w:rPr>
        <w:t>in</w:t>
      </w:r>
      <w:r>
        <w:rPr>
          <w:spacing w:val="-3"/>
          <w:w w:val="80"/>
          <w:sz w:val="20"/>
        </w:rPr>
        <w:t xml:space="preserve"> </w:t>
      </w:r>
      <w:r>
        <w:rPr>
          <w:w w:val="80"/>
          <w:sz w:val="20"/>
        </w:rPr>
        <w:t>Munyonyo,</w:t>
      </w:r>
      <w:r>
        <w:rPr>
          <w:spacing w:val="-3"/>
          <w:w w:val="80"/>
          <w:sz w:val="20"/>
        </w:rPr>
        <w:t xml:space="preserve"> </w:t>
      </w:r>
      <w:r>
        <w:rPr>
          <w:w w:val="80"/>
          <w:sz w:val="20"/>
        </w:rPr>
        <w:t>Ssese</w:t>
      </w:r>
      <w:r>
        <w:rPr>
          <w:spacing w:val="-2"/>
          <w:w w:val="80"/>
          <w:sz w:val="20"/>
        </w:rPr>
        <w:t xml:space="preserve"> </w:t>
      </w:r>
      <w:r>
        <w:rPr>
          <w:w w:val="80"/>
          <w:sz w:val="20"/>
        </w:rPr>
        <w:t>camping</w:t>
      </w:r>
      <w:r>
        <w:rPr>
          <w:spacing w:val="-3"/>
          <w:w w:val="80"/>
          <w:sz w:val="20"/>
        </w:rPr>
        <w:t xml:space="preserve"> </w:t>
      </w:r>
      <w:r>
        <w:rPr>
          <w:w w:val="80"/>
          <w:sz w:val="20"/>
        </w:rPr>
        <w:t>sites</w:t>
      </w:r>
      <w:r>
        <w:rPr>
          <w:spacing w:val="-8"/>
          <w:sz w:val="20"/>
        </w:rPr>
        <w:t xml:space="preserve"> </w:t>
      </w:r>
      <w:r>
        <w:rPr>
          <w:w w:val="80"/>
          <w:sz w:val="20"/>
        </w:rPr>
        <w:t>and</w:t>
      </w:r>
      <w:r>
        <w:rPr>
          <w:spacing w:val="-7"/>
          <w:sz w:val="20"/>
        </w:rPr>
        <w:t xml:space="preserve"> </w:t>
      </w:r>
      <w:r>
        <w:rPr>
          <w:w w:val="80"/>
          <w:sz w:val="20"/>
        </w:rPr>
        <w:t>other</w:t>
      </w:r>
      <w:r>
        <w:rPr>
          <w:spacing w:val="-7"/>
          <w:sz w:val="20"/>
        </w:rPr>
        <w:t xml:space="preserve"> </w:t>
      </w:r>
      <w:r>
        <w:rPr>
          <w:w w:val="80"/>
          <w:sz w:val="20"/>
        </w:rPr>
        <w:t>tourist</w:t>
      </w:r>
      <w:r>
        <w:rPr>
          <w:spacing w:val="-8"/>
          <w:sz w:val="20"/>
        </w:rPr>
        <w:t xml:space="preserve"> </w:t>
      </w:r>
      <w:r>
        <w:rPr>
          <w:w w:val="80"/>
          <w:sz w:val="20"/>
        </w:rPr>
        <w:t>centres</w:t>
      </w:r>
      <w:r>
        <w:rPr>
          <w:spacing w:val="-8"/>
          <w:sz w:val="20"/>
        </w:rPr>
        <w:t xml:space="preserve"> </w:t>
      </w:r>
      <w:r>
        <w:rPr>
          <w:w w:val="80"/>
          <w:sz w:val="20"/>
        </w:rPr>
        <w:t xml:space="preserve">which </w:t>
      </w:r>
      <w:r>
        <w:rPr>
          <w:w w:val="85"/>
          <w:sz w:val="20"/>
        </w:rPr>
        <w:t>force</w:t>
      </w:r>
      <w:r>
        <w:rPr>
          <w:spacing w:val="-6"/>
          <w:w w:val="85"/>
          <w:sz w:val="20"/>
        </w:rPr>
        <w:t xml:space="preserve"> </w:t>
      </w:r>
      <w:r>
        <w:rPr>
          <w:w w:val="85"/>
          <w:sz w:val="20"/>
        </w:rPr>
        <w:t>them</w:t>
      </w:r>
      <w:r>
        <w:rPr>
          <w:spacing w:val="-5"/>
          <w:w w:val="85"/>
          <w:sz w:val="20"/>
        </w:rPr>
        <w:t xml:space="preserve"> </w:t>
      </w:r>
      <w:r>
        <w:rPr>
          <w:w w:val="85"/>
          <w:sz w:val="20"/>
        </w:rPr>
        <w:t>to</w:t>
      </w:r>
      <w:r>
        <w:rPr>
          <w:spacing w:val="-5"/>
          <w:w w:val="85"/>
          <w:sz w:val="20"/>
        </w:rPr>
        <w:t xml:space="preserve"> </w:t>
      </w:r>
      <w:r>
        <w:rPr>
          <w:w w:val="85"/>
          <w:sz w:val="20"/>
        </w:rPr>
        <w:t>go</w:t>
      </w:r>
      <w:r>
        <w:rPr>
          <w:spacing w:val="-6"/>
          <w:w w:val="85"/>
          <w:sz w:val="20"/>
        </w:rPr>
        <w:t xml:space="preserve"> </w:t>
      </w:r>
      <w:r>
        <w:rPr>
          <w:w w:val="85"/>
          <w:sz w:val="20"/>
        </w:rPr>
        <w:t>to</w:t>
      </w:r>
      <w:r>
        <w:rPr>
          <w:spacing w:val="-5"/>
          <w:w w:val="85"/>
          <w:sz w:val="20"/>
        </w:rPr>
        <w:t xml:space="preserve"> </w:t>
      </w:r>
      <w:r>
        <w:rPr>
          <w:w w:val="85"/>
          <w:sz w:val="20"/>
        </w:rPr>
        <w:t>other</w:t>
      </w:r>
      <w:r>
        <w:rPr>
          <w:spacing w:val="-5"/>
          <w:w w:val="85"/>
          <w:sz w:val="20"/>
        </w:rPr>
        <w:t xml:space="preserve"> </w:t>
      </w:r>
      <w:r>
        <w:rPr>
          <w:w w:val="85"/>
          <w:sz w:val="20"/>
        </w:rPr>
        <w:t>countries</w:t>
      </w:r>
      <w:r>
        <w:rPr>
          <w:spacing w:val="-6"/>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Kenya</w:t>
      </w:r>
      <w:r>
        <w:rPr>
          <w:spacing w:val="-6"/>
          <w:w w:val="85"/>
          <w:sz w:val="20"/>
        </w:rPr>
        <w:t xml:space="preserve"> </w:t>
      </w:r>
      <w:r>
        <w:rPr>
          <w:w w:val="85"/>
          <w:sz w:val="20"/>
        </w:rPr>
        <w:t>and</w:t>
      </w:r>
      <w:r>
        <w:rPr>
          <w:spacing w:val="-5"/>
          <w:w w:val="85"/>
          <w:sz w:val="20"/>
        </w:rPr>
        <w:t xml:space="preserve"> </w:t>
      </w:r>
      <w:r>
        <w:rPr>
          <w:w w:val="85"/>
          <w:sz w:val="20"/>
        </w:rPr>
        <w:t>Tanzania</w:t>
      </w:r>
      <w:r>
        <w:rPr>
          <w:spacing w:val="-5"/>
          <w:w w:val="85"/>
          <w:sz w:val="20"/>
        </w:rPr>
        <w:t xml:space="preserve"> </w:t>
      </w:r>
      <w:r>
        <w:rPr>
          <w:w w:val="85"/>
          <w:sz w:val="20"/>
        </w:rPr>
        <w:t>with</w:t>
      </w:r>
      <w:r>
        <w:rPr>
          <w:spacing w:val="-6"/>
          <w:w w:val="85"/>
          <w:sz w:val="20"/>
        </w:rPr>
        <w:t xml:space="preserve"> </w:t>
      </w:r>
      <w:r>
        <w:rPr>
          <w:w w:val="85"/>
          <w:sz w:val="20"/>
        </w:rPr>
        <w:t>better</w:t>
      </w:r>
      <w:r>
        <w:rPr>
          <w:spacing w:val="-5"/>
          <w:w w:val="85"/>
          <w:sz w:val="20"/>
        </w:rPr>
        <w:t xml:space="preserve"> </w:t>
      </w:r>
      <w:r>
        <w:rPr>
          <w:w w:val="85"/>
          <w:sz w:val="20"/>
        </w:rPr>
        <w:t>skilled</w:t>
      </w:r>
      <w:r>
        <w:rPr>
          <w:spacing w:val="-5"/>
          <w:w w:val="85"/>
          <w:sz w:val="20"/>
        </w:rPr>
        <w:t xml:space="preserve"> </w:t>
      </w:r>
      <w:r>
        <w:rPr>
          <w:w w:val="85"/>
          <w:sz w:val="20"/>
        </w:rPr>
        <w:t>personnel</w:t>
      </w:r>
      <w:r>
        <w:rPr>
          <w:spacing w:val="-5"/>
          <w:w w:val="85"/>
          <w:sz w:val="20"/>
        </w:rPr>
        <w:t xml:space="preserve"> </w:t>
      </w:r>
      <w:r>
        <w:rPr>
          <w:w w:val="85"/>
          <w:sz w:val="20"/>
        </w:rPr>
        <w:t>and</w:t>
      </w:r>
      <w:r>
        <w:rPr>
          <w:spacing w:val="-6"/>
          <w:w w:val="85"/>
          <w:sz w:val="20"/>
        </w:rPr>
        <w:t xml:space="preserve"> </w:t>
      </w:r>
      <w:r>
        <w:rPr>
          <w:w w:val="85"/>
          <w:sz w:val="20"/>
        </w:rPr>
        <w:t>good</w:t>
      </w:r>
      <w:r>
        <w:rPr>
          <w:spacing w:val="-5"/>
          <w:w w:val="85"/>
          <w:sz w:val="20"/>
        </w:rPr>
        <w:t xml:space="preserve"> </w:t>
      </w:r>
      <w:r>
        <w:rPr>
          <w:w w:val="85"/>
          <w:sz w:val="20"/>
        </w:rPr>
        <w:t>services.</w:t>
      </w:r>
      <w:r>
        <w:rPr>
          <w:spacing w:val="-5"/>
          <w:w w:val="85"/>
          <w:sz w:val="20"/>
        </w:rPr>
        <w:t xml:space="preserve"> </w:t>
      </w:r>
      <w:r>
        <w:rPr>
          <w:w w:val="85"/>
          <w:sz w:val="20"/>
        </w:rPr>
        <w:t>More</w:t>
      </w:r>
      <w:r>
        <w:rPr>
          <w:spacing w:val="-6"/>
          <w:w w:val="85"/>
          <w:sz w:val="20"/>
        </w:rPr>
        <w:t xml:space="preserve"> </w:t>
      </w:r>
      <w:r>
        <w:rPr>
          <w:w w:val="85"/>
          <w:sz w:val="20"/>
        </w:rPr>
        <w:t>on</w:t>
      </w:r>
      <w:r>
        <w:rPr>
          <w:spacing w:val="-5"/>
          <w:w w:val="85"/>
          <w:sz w:val="20"/>
        </w:rPr>
        <w:t xml:space="preserve"> </w:t>
      </w:r>
      <w:r>
        <w:rPr>
          <w:w w:val="85"/>
          <w:sz w:val="20"/>
        </w:rPr>
        <w:t>that</w:t>
      </w:r>
      <w:r>
        <w:rPr>
          <w:spacing w:val="-5"/>
          <w:w w:val="85"/>
          <w:sz w:val="20"/>
        </w:rPr>
        <w:t xml:space="preserve"> </w:t>
      </w:r>
      <w:r>
        <w:rPr>
          <w:w w:val="85"/>
          <w:sz w:val="20"/>
        </w:rPr>
        <w:t>the</w:t>
      </w:r>
      <w:r>
        <w:rPr>
          <w:spacing w:val="-6"/>
          <w:w w:val="85"/>
          <w:sz w:val="20"/>
        </w:rPr>
        <w:t xml:space="preserve"> </w:t>
      </w:r>
      <w:r>
        <w:rPr>
          <w:w w:val="85"/>
          <w:sz w:val="20"/>
        </w:rPr>
        <w:t>tour</w:t>
      </w:r>
      <w:r>
        <w:rPr>
          <w:spacing w:val="-5"/>
          <w:w w:val="85"/>
          <w:sz w:val="20"/>
        </w:rPr>
        <w:t xml:space="preserve"> </w:t>
      </w:r>
      <w:r>
        <w:rPr>
          <w:w w:val="85"/>
          <w:sz w:val="20"/>
        </w:rPr>
        <w:t>packages</w:t>
      </w:r>
      <w:r>
        <w:rPr>
          <w:spacing w:val="-5"/>
          <w:w w:val="85"/>
          <w:sz w:val="20"/>
        </w:rPr>
        <w:t xml:space="preserve"> </w:t>
      </w:r>
      <w:r>
        <w:rPr>
          <w:w w:val="85"/>
          <w:sz w:val="20"/>
        </w:rPr>
        <w:t xml:space="preserve">are </w:t>
      </w:r>
      <w:r>
        <w:rPr>
          <w:w w:val="90"/>
          <w:sz w:val="20"/>
        </w:rPr>
        <w:t>also</w:t>
      </w:r>
      <w:r>
        <w:rPr>
          <w:spacing w:val="-8"/>
          <w:w w:val="90"/>
          <w:sz w:val="20"/>
        </w:rPr>
        <w:t xml:space="preserve"> </w:t>
      </w:r>
      <w:r>
        <w:rPr>
          <w:w w:val="90"/>
          <w:sz w:val="20"/>
        </w:rPr>
        <w:t>organized</w:t>
      </w:r>
      <w:r>
        <w:rPr>
          <w:spacing w:val="-8"/>
          <w:w w:val="90"/>
          <w:sz w:val="20"/>
        </w:rPr>
        <w:t xml:space="preserve"> </w:t>
      </w:r>
      <w:r>
        <w:rPr>
          <w:w w:val="90"/>
          <w:sz w:val="20"/>
        </w:rPr>
        <w:t>on</w:t>
      </w:r>
      <w:r>
        <w:rPr>
          <w:spacing w:val="-8"/>
          <w:w w:val="90"/>
          <w:sz w:val="20"/>
        </w:rPr>
        <w:t xml:space="preserve"> </w:t>
      </w:r>
      <w:r>
        <w:rPr>
          <w:w w:val="90"/>
          <w:sz w:val="20"/>
        </w:rPr>
        <w:t>low</w:t>
      </w:r>
      <w:r>
        <w:rPr>
          <w:spacing w:val="-8"/>
          <w:w w:val="90"/>
          <w:sz w:val="20"/>
        </w:rPr>
        <w:t xml:space="preserve"> </w:t>
      </w:r>
      <w:r>
        <w:rPr>
          <w:w w:val="90"/>
          <w:sz w:val="20"/>
        </w:rPr>
        <w:t>levels.</w:t>
      </w:r>
    </w:p>
    <w:p w:rsidR="00E5575B" w:rsidRDefault="00D512E5">
      <w:pPr>
        <w:pStyle w:val="ListParagraph"/>
        <w:numPr>
          <w:ilvl w:val="0"/>
          <w:numId w:val="74"/>
        </w:numPr>
        <w:tabs>
          <w:tab w:val="left" w:pos="819"/>
        </w:tabs>
        <w:spacing w:line="242" w:lineRule="auto"/>
        <w:ind w:right="711" w:firstLine="0"/>
        <w:rPr>
          <w:sz w:val="20"/>
        </w:rPr>
      </w:pPr>
      <w:r>
        <w:rPr>
          <w:w w:val="80"/>
          <w:sz w:val="20"/>
        </w:rPr>
        <w:t>The Ugandan government faces capital shortage to invest in the tourist facilities like roads, hotels, lodges, game parks and</w:t>
      </w:r>
      <w:r>
        <w:rPr>
          <w:sz w:val="20"/>
        </w:rPr>
        <w:t xml:space="preserve"> </w:t>
      </w:r>
      <w:r>
        <w:rPr>
          <w:w w:val="80"/>
          <w:sz w:val="20"/>
        </w:rPr>
        <w:t>wildlife management centres</w:t>
      </w:r>
      <w:r>
        <w:rPr>
          <w:sz w:val="20"/>
        </w:rPr>
        <w:t xml:space="preserve"> </w:t>
      </w:r>
      <w:r>
        <w:rPr>
          <w:w w:val="80"/>
          <w:sz w:val="20"/>
        </w:rPr>
        <w:t>on</w:t>
      </w:r>
      <w:r>
        <w:rPr>
          <w:sz w:val="20"/>
        </w:rPr>
        <w:t xml:space="preserve"> </w:t>
      </w:r>
      <w:r>
        <w:rPr>
          <w:w w:val="80"/>
          <w:sz w:val="20"/>
        </w:rPr>
        <w:t>international</w:t>
      </w:r>
      <w:r>
        <w:rPr>
          <w:sz w:val="20"/>
        </w:rPr>
        <w:t xml:space="preserve"> </w:t>
      </w:r>
      <w:r>
        <w:rPr>
          <w:w w:val="80"/>
          <w:sz w:val="20"/>
        </w:rPr>
        <w:t>standards.</w:t>
      </w:r>
      <w:r>
        <w:rPr>
          <w:sz w:val="20"/>
        </w:rPr>
        <w:t xml:space="preserve"> </w:t>
      </w:r>
      <w:r>
        <w:rPr>
          <w:w w:val="80"/>
          <w:sz w:val="20"/>
        </w:rPr>
        <w:t>Many of the national parks such as the Kidepo valley, Kigezi, Elgon, Rwenzori and Bwindi forest are in remote areas without</w:t>
      </w:r>
      <w:r>
        <w:rPr>
          <w:spacing w:val="-7"/>
          <w:w w:val="80"/>
          <w:sz w:val="20"/>
        </w:rPr>
        <w:t xml:space="preserve"> </w:t>
      </w:r>
      <w:r>
        <w:rPr>
          <w:w w:val="80"/>
          <w:sz w:val="20"/>
        </w:rPr>
        <w:t>an</w:t>
      </w:r>
      <w:r>
        <w:rPr>
          <w:spacing w:val="-6"/>
          <w:w w:val="80"/>
          <w:sz w:val="20"/>
        </w:rPr>
        <w:t xml:space="preserve"> </w:t>
      </w:r>
      <w:r>
        <w:rPr>
          <w:w w:val="80"/>
          <w:sz w:val="20"/>
        </w:rPr>
        <w:t>air</w:t>
      </w:r>
      <w:r>
        <w:rPr>
          <w:spacing w:val="-7"/>
          <w:w w:val="80"/>
          <w:sz w:val="20"/>
        </w:rPr>
        <w:t xml:space="preserve"> </w:t>
      </w:r>
      <w:r>
        <w:rPr>
          <w:w w:val="80"/>
          <w:sz w:val="20"/>
        </w:rPr>
        <w:t>strip</w:t>
      </w:r>
      <w:r>
        <w:rPr>
          <w:spacing w:val="-6"/>
          <w:w w:val="80"/>
          <w:sz w:val="20"/>
        </w:rPr>
        <w:t xml:space="preserve"> </w:t>
      </w:r>
      <w:r>
        <w:rPr>
          <w:w w:val="80"/>
          <w:sz w:val="20"/>
        </w:rPr>
        <w:t>for</w:t>
      </w:r>
      <w:r>
        <w:rPr>
          <w:spacing w:val="-6"/>
          <w:w w:val="80"/>
          <w:sz w:val="20"/>
        </w:rPr>
        <w:t xml:space="preserve"> </w:t>
      </w:r>
      <w:r>
        <w:rPr>
          <w:w w:val="80"/>
          <w:sz w:val="20"/>
        </w:rPr>
        <w:t>high</w:t>
      </w:r>
      <w:r>
        <w:rPr>
          <w:spacing w:val="-7"/>
          <w:w w:val="80"/>
          <w:sz w:val="20"/>
        </w:rPr>
        <w:t xml:space="preserve"> </w:t>
      </w:r>
      <w:r>
        <w:rPr>
          <w:w w:val="80"/>
          <w:sz w:val="20"/>
        </w:rPr>
        <w:t>class</w:t>
      </w:r>
      <w:r>
        <w:rPr>
          <w:spacing w:val="-7"/>
          <w:w w:val="80"/>
          <w:sz w:val="20"/>
        </w:rPr>
        <w:t xml:space="preserve"> </w:t>
      </w:r>
      <w:r>
        <w:rPr>
          <w:w w:val="80"/>
          <w:sz w:val="20"/>
        </w:rPr>
        <w:t>tourists.</w:t>
      </w:r>
      <w:r>
        <w:rPr>
          <w:spacing w:val="-6"/>
          <w:w w:val="80"/>
          <w:sz w:val="20"/>
        </w:rPr>
        <w:t xml:space="preserve"> </w:t>
      </w:r>
      <w:r>
        <w:rPr>
          <w:w w:val="80"/>
          <w:sz w:val="20"/>
        </w:rPr>
        <w:t>They</w:t>
      </w:r>
      <w:r>
        <w:rPr>
          <w:spacing w:val="-8"/>
          <w:w w:val="80"/>
          <w:sz w:val="20"/>
        </w:rPr>
        <w:t xml:space="preserve"> </w:t>
      </w:r>
      <w:r>
        <w:rPr>
          <w:w w:val="80"/>
          <w:sz w:val="20"/>
        </w:rPr>
        <w:t>also</w:t>
      </w:r>
      <w:r>
        <w:rPr>
          <w:spacing w:val="-6"/>
          <w:w w:val="80"/>
          <w:sz w:val="20"/>
        </w:rPr>
        <w:t xml:space="preserve"> </w:t>
      </w:r>
      <w:r>
        <w:rPr>
          <w:w w:val="80"/>
          <w:sz w:val="20"/>
        </w:rPr>
        <w:t>have</w:t>
      </w:r>
      <w:r>
        <w:rPr>
          <w:spacing w:val="-9"/>
          <w:w w:val="80"/>
          <w:sz w:val="20"/>
        </w:rPr>
        <w:t xml:space="preserve"> </w:t>
      </w:r>
      <w:r>
        <w:rPr>
          <w:w w:val="80"/>
          <w:sz w:val="20"/>
        </w:rPr>
        <w:t>poor</w:t>
      </w:r>
      <w:r>
        <w:rPr>
          <w:spacing w:val="-3"/>
          <w:w w:val="80"/>
          <w:sz w:val="20"/>
        </w:rPr>
        <w:t xml:space="preserve"> </w:t>
      </w:r>
      <w:r>
        <w:rPr>
          <w:w w:val="80"/>
          <w:sz w:val="20"/>
        </w:rPr>
        <w:t>tourist</w:t>
      </w:r>
      <w:r>
        <w:rPr>
          <w:spacing w:val="-3"/>
          <w:w w:val="80"/>
          <w:sz w:val="20"/>
        </w:rPr>
        <w:t xml:space="preserve"> </w:t>
      </w:r>
      <w:r>
        <w:rPr>
          <w:w w:val="80"/>
          <w:sz w:val="20"/>
        </w:rPr>
        <w:t>services,</w:t>
      </w:r>
      <w:r>
        <w:rPr>
          <w:spacing w:val="-5"/>
          <w:w w:val="80"/>
          <w:sz w:val="20"/>
        </w:rPr>
        <w:t xml:space="preserve"> </w:t>
      </w:r>
      <w:r>
        <w:rPr>
          <w:w w:val="80"/>
          <w:sz w:val="20"/>
        </w:rPr>
        <w:t>which</w:t>
      </w:r>
      <w:r>
        <w:rPr>
          <w:spacing w:val="-4"/>
          <w:w w:val="80"/>
          <w:sz w:val="20"/>
        </w:rPr>
        <w:t xml:space="preserve"> </w:t>
      </w:r>
      <w:r>
        <w:rPr>
          <w:w w:val="80"/>
          <w:sz w:val="20"/>
        </w:rPr>
        <w:t>has</w:t>
      </w:r>
      <w:r>
        <w:rPr>
          <w:spacing w:val="-5"/>
          <w:w w:val="80"/>
          <w:sz w:val="20"/>
        </w:rPr>
        <w:t xml:space="preserve"> </w:t>
      </w:r>
      <w:r>
        <w:rPr>
          <w:w w:val="80"/>
          <w:sz w:val="20"/>
        </w:rPr>
        <w:t>reduced</w:t>
      </w:r>
      <w:r>
        <w:rPr>
          <w:spacing w:val="-2"/>
          <w:w w:val="80"/>
          <w:sz w:val="20"/>
        </w:rPr>
        <w:t xml:space="preserve"> </w:t>
      </w:r>
      <w:r>
        <w:rPr>
          <w:w w:val="80"/>
          <w:sz w:val="20"/>
        </w:rPr>
        <w:t>the</w:t>
      </w:r>
      <w:r>
        <w:rPr>
          <w:spacing w:val="-3"/>
          <w:w w:val="80"/>
          <w:sz w:val="20"/>
        </w:rPr>
        <w:t xml:space="preserve"> </w:t>
      </w:r>
      <w:r>
        <w:rPr>
          <w:w w:val="80"/>
          <w:sz w:val="20"/>
        </w:rPr>
        <w:t>number</w:t>
      </w:r>
      <w:r>
        <w:rPr>
          <w:spacing w:val="-3"/>
          <w:w w:val="80"/>
          <w:sz w:val="20"/>
        </w:rPr>
        <w:t xml:space="preserve"> </w:t>
      </w:r>
      <w:r>
        <w:rPr>
          <w:w w:val="80"/>
          <w:sz w:val="20"/>
        </w:rPr>
        <w:t>of</w:t>
      </w:r>
      <w:r>
        <w:rPr>
          <w:spacing w:val="-2"/>
          <w:w w:val="80"/>
          <w:sz w:val="20"/>
        </w:rPr>
        <w:t xml:space="preserve"> </w:t>
      </w:r>
      <w:r>
        <w:rPr>
          <w:w w:val="80"/>
          <w:sz w:val="20"/>
        </w:rPr>
        <w:t>tourists</w:t>
      </w:r>
      <w:r>
        <w:rPr>
          <w:spacing w:val="-3"/>
          <w:w w:val="80"/>
          <w:sz w:val="20"/>
        </w:rPr>
        <w:t xml:space="preserve"> </w:t>
      </w:r>
      <w:r>
        <w:rPr>
          <w:w w:val="80"/>
          <w:sz w:val="20"/>
        </w:rPr>
        <w:t>to</w:t>
      </w:r>
      <w:r>
        <w:rPr>
          <w:spacing w:val="-4"/>
          <w:w w:val="80"/>
          <w:sz w:val="20"/>
        </w:rPr>
        <w:t xml:space="preserve"> </w:t>
      </w:r>
      <w:r>
        <w:rPr>
          <w:w w:val="80"/>
          <w:sz w:val="20"/>
        </w:rPr>
        <w:t>those</w:t>
      </w:r>
      <w:r>
        <w:rPr>
          <w:spacing w:val="-3"/>
          <w:w w:val="80"/>
          <w:sz w:val="20"/>
        </w:rPr>
        <w:t xml:space="preserve"> </w:t>
      </w:r>
      <w:r>
        <w:rPr>
          <w:w w:val="80"/>
          <w:sz w:val="20"/>
        </w:rPr>
        <w:t>areas.</w:t>
      </w:r>
    </w:p>
    <w:p w:rsidR="00E5575B" w:rsidRDefault="00D512E5">
      <w:pPr>
        <w:pStyle w:val="ListParagraph"/>
        <w:numPr>
          <w:ilvl w:val="0"/>
          <w:numId w:val="74"/>
        </w:numPr>
        <w:tabs>
          <w:tab w:val="left" w:pos="819"/>
        </w:tabs>
        <w:spacing w:line="242" w:lineRule="auto"/>
        <w:ind w:right="716" w:firstLine="0"/>
        <w:rPr>
          <w:sz w:val="20"/>
        </w:rPr>
      </w:pPr>
      <w:r>
        <w:rPr>
          <w:w w:val="80"/>
          <w:sz w:val="20"/>
        </w:rPr>
        <w:t>The</w:t>
      </w:r>
      <w:r>
        <w:rPr>
          <w:sz w:val="20"/>
        </w:rPr>
        <w:t xml:space="preserve"> </w:t>
      </w:r>
      <w:r>
        <w:rPr>
          <w:w w:val="80"/>
          <w:sz w:val="20"/>
        </w:rPr>
        <w:t>tourism</w:t>
      </w:r>
      <w:r>
        <w:rPr>
          <w:sz w:val="20"/>
        </w:rPr>
        <w:t xml:space="preserve"> </w:t>
      </w:r>
      <w:r>
        <w:rPr>
          <w:w w:val="80"/>
          <w:sz w:val="20"/>
        </w:rPr>
        <w:t>industry</w:t>
      </w:r>
      <w:r>
        <w:rPr>
          <w:sz w:val="20"/>
        </w:rPr>
        <w:t xml:space="preserve"> </w:t>
      </w:r>
      <w:r>
        <w:rPr>
          <w:w w:val="80"/>
          <w:sz w:val="20"/>
        </w:rPr>
        <w:t>in</w:t>
      </w:r>
      <w:r>
        <w:rPr>
          <w:sz w:val="20"/>
        </w:rPr>
        <w:t xml:space="preserve"> </w:t>
      </w:r>
      <w:r>
        <w:rPr>
          <w:w w:val="80"/>
          <w:sz w:val="20"/>
        </w:rPr>
        <w:t>Uganda</w:t>
      </w:r>
      <w:r>
        <w:rPr>
          <w:sz w:val="20"/>
        </w:rPr>
        <w:t xml:space="preserve"> </w:t>
      </w:r>
      <w:r>
        <w:rPr>
          <w:w w:val="80"/>
          <w:sz w:val="20"/>
        </w:rPr>
        <w:t>is</w:t>
      </w:r>
      <w:r>
        <w:rPr>
          <w:sz w:val="20"/>
        </w:rPr>
        <w:t xml:space="preserve"> </w:t>
      </w:r>
      <w:r>
        <w:rPr>
          <w:w w:val="80"/>
          <w:sz w:val="20"/>
        </w:rPr>
        <w:t>poorly</w:t>
      </w:r>
      <w:r>
        <w:rPr>
          <w:sz w:val="20"/>
        </w:rPr>
        <w:t xml:space="preserve"> </w:t>
      </w:r>
      <w:r>
        <w:rPr>
          <w:w w:val="80"/>
          <w:sz w:val="20"/>
        </w:rPr>
        <w:t>advertised</w:t>
      </w:r>
      <w:r>
        <w:rPr>
          <w:sz w:val="20"/>
        </w:rPr>
        <w:t xml:space="preserve"> </w:t>
      </w:r>
      <w:r>
        <w:rPr>
          <w:w w:val="80"/>
          <w:sz w:val="20"/>
        </w:rPr>
        <w:t>both</w:t>
      </w:r>
      <w:r>
        <w:rPr>
          <w:sz w:val="20"/>
        </w:rPr>
        <w:t xml:space="preserve"> </w:t>
      </w:r>
      <w:r>
        <w:rPr>
          <w:w w:val="80"/>
          <w:sz w:val="20"/>
        </w:rPr>
        <w:t>internally</w:t>
      </w:r>
      <w:r>
        <w:rPr>
          <w:sz w:val="20"/>
        </w:rPr>
        <w:t xml:space="preserve"> </w:t>
      </w:r>
      <w:r>
        <w:rPr>
          <w:w w:val="80"/>
          <w:sz w:val="20"/>
        </w:rPr>
        <w:t>and</w:t>
      </w:r>
      <w:r>
        <w:rPr>
          <w:sz w:val="20"/>
        </w:rPr>
        <w:t xml:space="preserve"> </w:t>
      </w:r>
      <w:r>
        <w:rPr>
          <w:w w:val="80"/>
          <w:sz w:val="20"/>
        </w:rPr>
        <w:t>internationally</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made</w:t>
      </w:r>
      <w:r>
        <w:rPr>
          <w:sz w:val="20"/>
        </w:rPr>
        <w:t xml:space="preserve"> </w:t>
      </w:r>
      <w:r>
        <w:rPr>
          <w:w w:val="80"/>
          <w:sz w:val="20"/>
        </w:rPr>
        <w:t>the</w:t>
      </w:r>
      <w:r>
        <w:rPr>
          <w:sz w:val="20"/>
        </w:rPr>
        <w:t xml:space="preserve"> </w:t>
      </w:r>
      <w:r>
        <w:rPr>
          <w:w w:val="80"/>
          <w:sz w:val="20"/>
        </w:rPr>
        <w:t>tourists</w:t>
      </w:r>
      <w:r>
        <w:rPr>
          <w:sz w:val="20"/>
        </w:rPr>
        <w:t xml:space="preserve"> </w:t>
      </w:r>
      <w:r>
        <w:rPr>
          <w:w w:val="80"/>
          <w:sz w:val="20"/>
        </w:rPr>
        <w:t>unaware</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existing</w:t>
      </w:r>
      <w:r>
        <w:rPr>
          <w:sz w:val="20"/>
        </w:rPr>
        <w:t xml:space="preserve"> </w:t>
      </w:r>
      <w:r>
        <w:rPr>
          <w:w w:val="80"/>
          <w:sz w:val="20"/>
        </w:rPr>
        <w:t xml:space="preserve">parks </w:t>
      </w:r>
      <w:r>
        <w:rPr>
          <w:w w:val="85"/>
          <w:sz w:val="20"/>
        </w:rPr>
        <w:t>like Bwindi, reserves like Toro and sanctuaries like Mt. Kei and their associated flora</w:t>
      </w:r>
      <w:r>
        <w:rPr>
          <w:spacing w:val="-3"/>
          <w:w w:val="85"/>
          <w:sz w:val="20"/>
        </w:rPr>
        <w:t xml:space="preserve"> </w:t>
      </w:r>
      <w:r>
        <w:rPr>
          <w:w w:val="85"/>
          <w:sz w:val="20"/>
        </w:rPr>
        <w:t>and</w:t>
      </w:r>
      <w:r>
        <w:rPr>
          <w:spacing w:val="-3"/>
          <w:w w:val="85"/>
          <w:sz w:val="20"/>
        </w:rPr>
        <w:t xml:space="preserve"> </w:t>
      </w:r>
      <w:r>
        <w:rPr>
          <w:w w:val="85"/>
          <w:sz w:val="20"/>
        </w:rPr>
        <w:t>fauna</w:t>
      </w:r>
      <w:r>
        <w:rPr>
          <w:spacing w:val="-2"/>
          <w:w w:val="85"/>
          <w:sz w:val="20"/>
        </w:rPr>
        <w:t xml:space="preserve"> </w:t>
      </w:r>
      <w:r>
        <w:rPr>
          <w:w w:val="85"/>
          <w:sz w:val="20"/>
        </w:rPr>
        <w:t>thus Uganda missing the revenue from the tourists because</w:t>
      </w:r>
      <w:r>
        <w:rPr>
          <w:spacing w:val="-2"/>
          <w:w w:val="85"/>
          <w:sz w:val="20"/>
        </w:rPr>
        <w:t xml:space="preserve"> </w:t>
      </w:r>
      <w:r>
        <w:rPr>
          <w:w w:val="85"/>
          <w:sz w:val="20"/>
        </w:rPr>
        <w:t>of</w:t>
      </w:r>
      <w:r>
        <w:rPr>
          <w:spacing w:val="-2"/>
          <w:w w:val="85"/>
          <w:sz w:val="20"/>
        </w:rPr>
        <w:t xml:space="preserve"> </w:t>
      </w:r>
      <w:r>
        <w:rPr>
          <w:w w:val="85"/>
          <w:sz w:val="20"/>
        </w:rPr>
        <w:t>its</w:t>
      </w:r>
      <w:r>
        <w:rPr>
          <w:spacing w:val="-2"/>
          <w:w w:val="85"/>
          <w:sz w:val="20"/>
        </w:rPr>
        <w:t xml:space="preserve"> </w:t>
      </w:r>
      <w:r>
        <w:rPr>
          <w:w w:val="85"/>
          <w:sz w:val="20"/>
        </w:rPr>
        <w:t>failure</w:t>
      </w:r>
      <w:r>
        <w:rPr>
          <w:spacing w:val="-2"/>
          <w:w w:val="85"/>
          <w:sz w:val="20"/>
        </w:rPr>
        <w:t xml:space="preserve"> </w:t>
      </w:r>
      <w:r>
        <w:rPr>
          <w:w w:val="85"/>
          <w:sz w:val="20"/>
        </w:rPr>
        <w:t>to</w:t>
      </w:r>
      <w:r>
        <w:rPr>
          <w:spacing w:val="-2"/>
          <w:w w:val="85"/>
          <w:sz w:val="20"/>
        </w:rPr>
        <w:t xml:space="preserve"> </w:t>
      </w:r>
      <w:r>
        <w:rPr>
          <w:w w:val="85"/>
          <w:sz w:val="20"/>
        </w:rPr>
        <w:t>publish</w:t>
      </w:r>
      <w:r>
        <w:rPr>
          <w:spacing w:val="-2"/>
          <w:w w:val="85"/>
          <w:sz w:val="20"/>
        </w:rPr>
        <w:t xml:space="preserve"> </w:t>
      </w:r>
      <w:r>
        <w:rPr>
          <w:w w:val="85"/>
          <w:sz w:val="20"/>
        </w:rPr>
        <w:t>what</w:t>
      </w:r>
      <w:r>
        <w:rPr>
          <w:spacing w:val="-2"/>
          <w:w w:val="85"/>
          <w:sz w:val="20"/>
        </w:rPr>
        <w:t xml:space="preserve"> </w:t>
      </w:r>
      <w:r>
        <w:rPr>
          <w:w w:val="85"/>
          <w:sz w:val="20"/>
        </w:rPr>
        <w:t>it</w:t>
      </w:r>
      <w:r>
        <w:rPr>
          <w:spacing w:val="-2"/>
          <w:w w:val="85"/>
          <w:sz w:val="20"/>
        </w:rPr>
        <w:t xml:space="preserve"> </w:t>
      </w:r>
      <w:r>
        <w:rPr>
          <w:w w:val="85"/>
          <w:sz w:val="20"/>
        </w:rPr>
        <w:t>can</w:t>
      </w:r>
      <w:r>
        <w:rPr>
          <w:spacing w:val="-2"/>
          <w:w w:val="85"/>
          <w:sz w:val="20"/>
        </w:rPr>
        <w:t xml:space="preserve"> </w:t>
      </w:r>
      <w:r>
        <w:rPr>
          <w:w w:val="85"/>
          <w:sz w:val="20"/>
        </w:rPr>
        <w:t>offer</w:t>
      </w:r>
      <w:r>
        <w:rPr>
          <w:spacing w:val="-2"/>
          <w:w w:val="85"/>
          <w:sz w:val="20"/>
        </w:rPr>
        <w:t xml:space="preserve"> </w:t>
      </w:r>
      <w:r>
        <w:rPr>
          <w:w w:val="85"/>
          <w:sz w:val="20"/>
        </w:rPr>
        <w:t>/</w:t>
      </w:r>
      <w:r>
        <w:rPr>
          <w:spacing w:val="-2"/>
          <w:w w:val="85"/>
          <w:sz w:val="20"/>
        </w:rPr>
        <w:t xml:space="preserve"> </w:t>
      </w:r>
      <w:r>
        <w:rPr>
          <w:w w:val="85"/>
          <w:sz w:val="20"/>
        </w:rPr>
        <w:t>provide.</w:t>
      </w:r>
    </w:p>
    <w:p w:rsidR="00E5575B" w:rsidRDefault="00D512E5">
      <w:pPr>
        <w:pStyle w:val="ListParagraph"/>
        <w:numPr>
          <w:ilvl w:val="0"/>
          <w:numId w:val="74"/>
        </w:numPr>
        <w:tabs>
          <w:tab w:val="left" w:pos="819"/>
        </w:tabs>
        <w:spacing w:line="242" w:lineRule="auto"/>
        <w:ind w:right="709" w:firstLine="0"/>
        <w:rPr>
          <w:sz w:val="20"/>
        </w:rPr>
      </w:pPr>
      <w:r>
        <w:rPr>
          <w:w w:val="85"/>
          <w:sz w:val="20"/>
        </w:rPr>
        <w:t>In</w:t>
      </w:r>
      <w:r>
        <w:rPr>
          <w:spacing w:val="-6"/>
          <w:w w:val="85"/>
          <w:sz w:val="20"/>
        </w:rPr>
        <w:t xml:space="preserve"> </w:t>
      </w:r>
      <w:r>
        <w:rPr>
          <w:w w:val="85"/>
          <w:sz w:val="20"/>
        </w:rPr>
        <w:t>Uganda,</w:t>
      </w:r>
      <w:r>
        <w:rPr>
          <w:spacing w:val="-5"/>
          <w:w w:val="85"/>
          <w:sz w:val="20"/>
        </w:rPr>
        <w:t xml:space="preserve"> </w:t>
      </w:r>
      <w:r>
        <w:rPr>
          <w:w w:val="85"/>
          <w:sz w:val="20"/>
        </w:rPr>
        <w:t>there</w:t>
      </w:r>
      <w:r>
        <w:rPr>
          <w:spacing w:val="-5"/>
          <w:w w:val="85"/>
          <w:sz w:val="20"/>
        </w:rPr>
        <w:t xml:space="preserve"> </w:t>
      </w:r>
      <w:r>
        <w:rPr>
          <w:w w:val="85"/>
          <w:sz w:val="20"/>
        </w:rPr>
        <w:t>are</w:t>
      </w:r>
      <w:r>
        <w:rPr>
          <w:spacing w:val="-6"/>
          <w:w w:val="85"/>
          <w:sz w:val="20"/>
        </w:rPr>
        <w:t xml:space="preserve"> </w:t>
      </w:r>
      <w:r>
        <w:rPr>
          <w:w w:val="85"/>
          <w:sz w:val="20"/>
        </w:rPr>
        <w:t>a</w:t>
      </w:r>
      <w:r>
        <w:rPr>
          <w:spacing w:val="-4"/>
          <w:w w:val="85"/>
          <w:sz w:val="20"/>
        </w:rPr>
        <w:t xml:space="preserve"> </w:t>
      </w:r>
      <w:r>
        <w:rPr>
          <w:w w:val="85"/>
          <w:sz w:val="20"/>
        </w:rPr>
        <w:t>number</w:t>
      </w:r>
      <w:r>
        <w:rPr>
          <w:spacing w:val="-4"/>
          <w:w w:val="85"/>
          <w:sz w:val="20"/>
        </w:rPr>
        <w:t xml:space="preserve"> </w:t>
      </w:r>
      <w:r>
        <w:rPr>
          <w:w w:val="85"/>
          <w:sz w:val="20"/>
        </w:rPr>
        <w:t>of</w:t>
      </w:r>
      <w:r>
        <w:rPr>
          <w:spacing w:val="-5"/>
          <w:w w:val="85"/>
          <w:sz w:val="20"/>
        </w:rPr>
        <w:t xml:space="preserve"> </w:t>
      </w:r>
      <w:r>
        <w:rPr>
          <w:w w:val="85"/>
          <w:sz w:val="20"/>
        </w:rPr>
        <w:t>diseases</w:t>
      </w:r>
      <w:r>
        <w:rPr>
          <w:spacing w:val="-5"/>
          <w:w w:val="85"/>
          <w:sz w:val="20"/>
        </w:rPr>
        <w:t xml:space="preserve"> </w:t>
      </w:r>
      <w:r>
        <w:rPr>
          <w:w w:val="85"/>
          <w:sz w:val="20"/>
        </w:rPr>
        <w:t>which</w:t>
      </w:r>
      <w:r>
        <w:rPr>
          <w:spacing w:val="-5"/>
          <w:w w:val="85"/>
          <w:sz w:val="20"/>
        </w:rPr>
        <w:t xml:space="preserve"> </w:t>
      </w:r>
      <w:r>
        <w:rPr>
          <w:w w:val="85"/>
          <w:sz w:val="20"/>
        </w:rPr>
        <w:t>scare</w:t>
      </w:r>
      <w:r>
        <w:rPr>
          <w:spacing w:val="-5"/>
          <w:w w:val="85"/>
          <w:sz w:val="20"/>
        </w:rPr>
        <w:t xml:space="preserve"> </w:t>
      </w:r>
      <w:r>
        <w:rPr>
          <w:w w:val="85"/>
          <w:sz w:val="20"/>
        </w:rPr>
        <w:t>away</w:t>
      </w:r>
      <w:r>
        <w:rPr>
          <w:spacing w:val="-5"/>
          <w:w w:val="85"/>
          <w:sz w:val="20"/>
        </w:rPr>
        <w:t xml:space="preserve"> </w:t>
      </w:r>
      <w:r>
        <w:rPr>
          <w:w w:val="85"/>
          <w:sz w:val="20"/>
        </w:rPr>
        <w:t>the</w:t>
      </w:r>
      <w:r>
        <w:rPr>
          <w:spacing w:val="-6"/>
          <w:w w:val="85"/>
          <w:sz w:val="20"/>
        </w:rPr>
        <w:t xml:space="preserve"> </w:t>
      </w:r>
      <w:r>
        <w:rPr>
          <w:w w:val="85"/>
          <w:sz w:val="20"/>
        </w:rPr>
        <w:t>tourists e.g.</w:t>
      </w:r>
      <w:r>
        <w:rPr>
          <w:spacing w:val="-4"/>
          <w:w w:val="85"/>
          <w:sz w:val="20"/>
        </w:rPr>
        <w:t xml:space="preserve"> </w:t>
      </w:r>
      <w:r>
        <w:rPr>
          <w:w w:val="85"/>
          <w:sz w:val="20"/>
        </w:rPr>
        <w:t>the</w:t>
      </w:r>
      <w:r>
        <w:rPr>
          <w:spacing w:val="-3"/>
          <w:w w:val="85"/>
          <w:sz w:val="20"/>
        </w:rPr>
        <w:t xml:space="preserve"> </w:t>
      </w:r>
      <w:r>
        <w:rPr>
          <w:w w:val="85"/>
          <w:sz w:val="20"/>
        </w:rPr>
        <w:t>waters</w:t>
      </w:r>
      <w:r>
        <w:rPr>
          <w:spacing w:val="-4"/>
          <w:w w:val="85"/>
          <w:sz w:val="20"/>
        </w:rPr>
        <w:t xml:space="preserve"> </w:t>
      </w:r>
      <w:r>
        <w:rPr>
          <w:w w:val="85"/>
          <w:sz w:val="20"/>
        </w:rPr>
        <w:t>of</w:t>
      </w:r>
      <w:r>
        <w:rPr>
          <w:spacing w:val="-4"/>
          <w:w w:val="85"/>
          <w:sz w:val="20"/>
        </w:rPr>
        <w:t xml:space="preserve"> </w:t>
      </w:r>
      <w:r>
        <w:rPr>
          <w:w w:val="85"/>
          <w:sz w:val="20"/>
        </w:rPr>
        <w:t>some lakes</w:t>
      </w:r>
      <w:r>
        <w:rPr>
          <w:spacing w:val="-4"/>
          <w:w w:val="85"/>
          <w:sz w:val="20"/>
        </w:rPr>
        <w:t xml:space="preserve"> </w:t>
      </w:r>
      <w:r>
        <w:rPr>
          <w:w w:val="85"/>
          <w:sz w:val="20"/>
        </w:rPr>
        <w:t>like</w:t>
      </w:r>
      <w:r>
        <w:rPr>
          <w:spacing w:val="-3"/>
          <w:w w:val="85"/>
          <w:sz w:val="20"/>
        </w:rPr>
        <w:t xml:space="preserve"> </w:t>
      </w:r>
      <w:r>
        <w:rPr>
          <w:w w:val="85"/>
          <w:sz w:val="20"/>
        </w:rPr>
        <w:t>Lake</w:t>
      </w:r>
      <w:r>
        <w:rPr>
          <w:spacing w:val="-3"/>
          <w:w w:val="85"/>
          <w:sz w:val="20"/>
        </w:rPr>
        <w:t xml:space="preserve"> </w:t>
      </w:r>
      <w:r>
        <w:rPr>
          <w:w w:val="85"/>
          <w:sz w:val="20"/>
        </w:rPr>
        <w:t>Mburo</w:t>
      </w:r>
      <w:r>
        <w:rPr>
          <w:spacing w:val="-3"/>
          <w:w w:val="85"/>
          <w:sz w:val="20"/>
        </w:rPr>
        <w:t xml:space="preserve"> </w:t>
      </w:r>
      <w:r>
        <w:rPr>
          <w:w w:val="85"/>
          <w:sz w:val="20"/>
        </w:rPr>
        <w:t>are</w:t>
      </w:r>
      <w:r>
        <w:rPr>
          <w:spacing w:val="-3"/>
          <w:w w:val="85"/>
          <w:sz w:val="20"/>
        </w:rPr>
        <w:t xml:space="preserve"> </w:t>
      </w:r>
      <w:r>
        <w:rPr>
          <w:w w:val="85"/>
          <w:sz w:val="20"/>
        </w:rPr>
        <w:t>contaminated</w:t>
      </w:r>
      <w:r>
        <w:rPr>
          <w:spacing w:val="-3"/>
          <w:w w:val="85"/>
          <w:sz w:val="20"/>
        </w:rPr>
        <w:t xml:space="preserve"> </w:t>
      </w:r>
      <w:r>
        <w:rPr>
          <w:w w:val="85"/>
          <w:sz w:val="20"/>
        </w:rPr>
        <w:t xml:space="preserve">with </w:t>
      </w:r>
      <w:r>
        <w:rPr>
          <w:w w:val="80"/>
          <w:sz w:val="20"/>
        </w:rPr>
        <w:t>bilharzias,</w:t>
      </w:r>
      <w:r>
        <w:rPr>
          <w:sz w:val="20"/>
        </w:rPr>
        <w:t xml:space="preserve"> </w:t>
      </w:r>
      <w:r>
        <w:rPr>
          <w:w w:val="80"/>
          <w:sz w:val="20"/>
        </w:rPr>
        <w:t>most</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game</w:t>
      </w:r>
      <w:r>
        <w:rPr>
          <w:sz w:val="20"/>
        </w:rPr>
        <w:t xml:space="preserve"> </w:t>
      </w:r>
      <w:r>
        <w:rPr>
          <w:w w:val="80"/>
          <w:sz w:val="20"/>
        </w:rPr>
        <w:t>parks</w:t>
      </w:r>
      <w:r>
        <w:rPr>
          <w:spacing w:val="-1"/>
          <w:w w:val="80"/>
          <w:sz w:val="20"/>
        </w:rPr>
        <w:t xml:space="preserve"> </w:t>
      </w:r>
      <w:r>
        <w:rPr>
          <w:w w:val="80"/>
          <w:sz w:val="20"/>
        </w:rPr>
        <w:t>and</w:t>
      </w:r>
      <w:r>
        <w:rPr>
          <w:spacing w:val="-3"/>
          <w:w w:val="80"/>
          <w:sz w:val="20"/>
        </w:rPr>
        <w:t xml:space="preserve"> </w:t>
      </w:r>
      <w:r>
        <w:rPr>
          <w:w w:val="80"/>
          <w:sz w:val="20"/>
        </w:rPr>
        <w:t>reserves</w:t>
      </w:r>
      <w:r>
        <w:rPr>
          <w:spacing w:val="-1"/>
          <w:w w:val="80"/>
          <w:sz w:val="20"/>
        </w:rPr>
        <w:t xml:space="preserve"> </w:t>
      </w:r>
      <w:r>
        <w:rPr>
          <w:w w:val="80"/>
          <w:sz w:val="20"/>
        </w:rPr>
        <w:t>like Kidepo</w:t>
      </w:r>
      <w:r>
        <w:rPr>
          <w:spacing w:val="-1"/>
          <w:w w:val="80"/>
          <w:sz w:val="20"/>
        </w:rPr>
        <w:t xml:space="preserve"> </w:t>
      </w:r>
      <w:r>
        <w:rPr>
          <w:w w:val="80"/>
          <w:sz w:val="20"/>
        </w:rPr>
        <w:t>valley,</w:t>
      </w:r>
      <w:r>
        <w:rPr>
          <w:spacing w:val="-1"/>
          <w:w w:val="80"/>
          <w:sz w:val="20"/>
        </w:rPr>
        <w:t xml:space="preserve"> </w:t>
      </w:r>
      <w:r>
        <w:rPr>
          <w:w w:val="80"/>
          <w:sz w:val="20"/>
        </w:rPr>
        <w:t>Murchison</w:t>
      </w:r>
      <w:r>
        <w:rPr>
          <w:spacing w:val="-1"/>
          <w:w w:val="80"/>
          <w:sz w:val="20"/>
        </w:rPr>
        <w:t xml:space="preserve"> </w:t>
      </w:r>
      <w:r>
        <w:rPr>
          <w:w w:val="80"/>
          <w:sz w:val="20"/>
        </w:rPr>
        <w:t>falls,</w:t>
      </w:r>
      <w:r>
        <w:rPr>
          <w:spacing w:val="-1"/>
          <w:w w:val="80"/>
          <w:sz w:val="20"/>
        </w:rPr>
        <w:t xml:space="preserve"> </w:t>
      </w:r>
      <w:r>
        <w:rPr>
          <w:w w:val="80"/>
          <w:sz w:val="20"/>
        </w:rPr>
        <w:t>Mt.</w:t>
      </w:r>
      <w:r>
        <w:rPr>
          <w:spacing w:val="-1"/>
          <w:w w:val="80"/>
          <w:sz w:val="20"/>
        </w:rPr>
        <w:t xml:space="preserve"> </w:t>
      </w:r>
      <w:r>
        <w:rPr>
          <w:w w:val="80"/>
          <w:sz w:val="20"/>
        </w:rPr>
        <w:t>Rwenzori</w:t>
      </w:r>
      <w:r>
        <w:rPr>
          <w:spacing w:val="-1"/>
          <w:w w:val="80"/>
          <w:sz w:val="20"/>
        </w:rPr>
        <w:t xml:space="preserve"> </w:t>
      </w:r>
      <w:r>
        <w:rPr>
          <w:w w:val="80"/>
          <w:sz w:val="20"/>
        </w:rPr>
        <w:t>are</w:t>
      </w:r>
      <w:r>
        <w:rPr>
          <w:spacing w:val="-1"/>
          <w:w w:val="80"/>
          <w:sz w:val="20"/>
        </w:rPr>
        <w:t xml:space="preserve"> </w:t>
      </w:r>
      <w:r>
        <w:rPr>
          <w:w w:val="80"/>
          <w:sz w:val="20"/>
        </w:rPr>
        <w:t>infested</w:t>
      </w:r>
      <w:r>
        <w:rPr>
          <w:spacing w:val="-2"/>
          <w:w w:val="80"/>
          <w:sz w:val="20"/>
        </w:rPr>
        <w:t xml:space="preserve"> </w:t>
      </w:r>
      <w:r>
        <w:rPr>
          <w:w w:val="80"/>
          <w:sz w:val="20"/>
        </w:rPr>
        <w:t xml:space="preserve">with tsetse flies, malaria and the outbreak of </w:t>
      </w:r>
      <w:r>
        <w:rPr>
          <w:w w:val="85"/>
          <w:sz w:val="20"/>
        </w:rPr>
        <w:t>epidemics</w:t>
      </w:r>
      <w:r>
        <w:rPr>
          <w:spacing w:val="-6"/>
          <w:w w:val="85"/>
          <w:sz w:val="20"/>
        </w:rPr>
        <w:t xml:space="preserve"> </w:t>
      </w:r>
      <w:r>
        <w:rPr>
          <w:w w:val="85"/>
          <w:sz w:val="20"/>
        </w:rPr>
        <w:t>like</w:t>
      </w:r>
      <w:r>
        <w:rPr>
          <w:spacing w:val="-5"/>
          <w:w w:val="85"/>
          <w:sz w:val="20"/>
        </w:rPr>
        <w:t xml:space="preserve"> </w:t>
      </w:r>
      <w:r>
        <w:rPr>
          <w:w w:val="85"/>
          <w:sz w:val="20"/>
        </w:rPr>
        <w:t>cholera</w:t>
      </w:r>
      <w:r>
        <w:rPr>
          <w:spacing w:val="-5"/>
          <w:w w:val="85"/>
          <w:sz w:val="20"/>
        </w:rPr>
        <w:t xml:space="preserve"> </w:t>
      </w:r>
      <w:r>
        <w:rPr>
          <w:w w:val="85"/>
          <w:sz w:val="20"/>
        </w:rPr>
        <w:t>in</w:t>
      </w:r>
      <w:r>
        <w:rPr>
          <w:spacing w:val="-6"/>
          <w:w w:val="85"/>
          <w:sz w:val="20"/>
        </w:rPr>
        <w:t xml:space="preserve"> </w:t>
      </w:r>
      <w:r>
        <w:rPr>
          <w:w w:val="85"/>
          <w:sz w:val="20"/>
        </w:rPr>
        <w:t>Kampala,</w:t>
      </w:r>
      <w:r>
        <w:rPr>
          <w:spacing w:val="-5"/>
          <w:w w:val="85"/>
          <w:sz w:val="20"/>
        </w:rPr>
        <w:t xml:space="preserve"> </w:t>
      </w:r>
      <w:r>
        <w:rPr>
          <w:w w:val="85"/>
          <w:sz w:val="20"/>
        </w:rPr>
        <w:t>Ebola</w:t>
      </w:r>
      <w:r>
        <w:rPr>
          <w:spacing w:val="-5"/>
          <w:w w:val="85"/>
          <w:sz w:val="20"/>
        </w:rPr>
        <w:t xml:space="preserve"> </w:t>
      </w:r>
      <w:r>
        <w:rPr>
          <w:w w:val="85"/>
          <w:sz w:val="20"/>
        </w:rPr>
        <w:t>in</w:t>
      </w:r>
      <w:r>
        <w:rPr>
          <w:spacing w:val="-6"/>
          <w:w w:val="85"/>
          <w:sz w:val="20"/>
        </w:rPr>
        <w:t xml:space="preserve"> </w:t>
      </w:r>
      <w:r>
        <w:rPr>
          <w:w w:val="85"/>
          <w:sz w:val="20"/>
        </w:rPr>
        <w:t>Gulu</w:t>
      </w:r>
      <w:r>
        <w:rPr>
          <w:spacing w:val="-5"/>
          <w:w w:val="85"/>
          <w:sz w:val="20"/>
        </w:rPr>
        <w:t xml:space="preserve"> </w:t>
      </w:r>
      <w:r>
        <w:rPr>
          <w:w w:val="85"/>
          <w:sz w:val="20"/>
        </w:rPr>
        <w:t>and</w:t>
      </w:r>
      <w:r>
        <w:rPr>
          <w:spacing w:val="-5"/>
          <w:w w:val="85"/>
          <w:sz w:val="20"/>
        </w:rPr>
        <w:t xml:space="preserve"> </w:t>
      </w:r>
      <w:r>
        <w:rPr>
          <w:w w:val="85"/>
          <w:sz w:val="20"/>
        </w:rPr>
        <w:t>the</w:t>
      </w:r>
      <w:r>
        <w:rPr>
          <w:spacing w:val="-2"/>
          <w:w w:val="85"/>
          <w:sz w:val="20"/>
        </w:rPr>
        <w:t xml:space="preserve"> </w:t>
      </w:r>
      <w:r>
        <w:rPr>
          <w:w w:val="85"/>
          <w:sz w:val="20"/>
        </w:rPr>
        <w:t>presence</w:t>
      </w:r>
      <w:r>
        <w:rPr>
          <w:spacing w:val="-2"/>
          <w:w w:val="85"/>
          <w:sz w:val="20"/>
        </w:rPr>
        <w:t xml:space="preserve"> </w:t>
      </w:r>
      <w:r>
        <w:rPr>
          <w:w w:val="85"/>
          <w:sz w:val="20"/>
        </w:rPr>
        <w:t>of</w:t>
      </w:r>
      <w:r>
        <w:rPr>
          <w:spacing w:val="-2"/>
          <w:w w:val="85"/>
          <w:sz w:val="20"/>
        </w:rPr>
        <w:t xml:space="preserve"> </w:t>
      </w:r>
      <w:r>
        <w:rPr>
          <w:w w:val="85"/>
          <w:sz w:val="20"/>
        </w:rPr>
        <w:t>AIDS,</w:t>
      </w:r>
      <w:r>
        <w:rPr>
          <w:spacing w:val="-2"/>
          <w:w w:val="85"/>
          <w:sz w:val="20"/>
        </w:rPr>
        <w:t xml:space="preserve"> </w:t>
      </w:r>
      <w:r>
        <w:rPr>
          <w:w w:val="85"/>
          <w:sz w:val="20"/>
        </w:rPr>
        <w:t>Marburg</w:t>
      </w:r>
      <w:r>
        <w:rPr>
          <w:spacing w:val="-2"/>
          <w:w w:val="85"/>
          <w:sz w:val="20"/>
        </w:rPr>
        <w:t xml:space="preserve"> </w:t>
      </w:r>
      <w:r>
        <w:rPr>
          <w:w w:val="85"/>
          <w:sz w:val="20"/>
        </w:rPr>
        <w:t>virus</w:t>
      </w:r>
      <w:r>
        <w:rPr>
          <w:spacing w:val="-3"/>
          <w:w w:val="85"/>
          <w:sz w:val="20"/>
        </w:rPr>
        <w:t xml:space="preserve"> </w:t>
      </w:r>
      <w:r>
        <w:rPr>
          <w:w w:val="85"/>
          <w:sz w:val="20"/>
        </w:rPr>
        <w:t>(Hemorrhage</w:t>
      </w:r>
      <w:r>
        <w:rPr>
          <w:spacing w:val="-2"/>
          <w:w w:val="85"/>
          <w:sz w:val="20"/>
        </w:rPr>
        <w:t xml:space="preserve"> </w:t>
      </w:r>
      <w:r>
        <w:rPr>
          <w:w w:val="85"/>
          <w:sz w:val="20"/>
        </w:rPr>
        <w:t>fever),</w:t>
      </w:r>
      <w:r>
        <w:rPr>
          <w:spacing w:val="-2"/>
          <w:w w:val="85"/>
          <w:sz w:val="20"/>
        </w:rPr>
        <w:t xml:space="preserve"> </w:t>
      </w:r>
      <w:r>
        <w:rPr>
          <w:w w:val="85"/>
          <w:sz w:val="20"/>
        </w:rPr>
        <w:t>etc</w:t>
      </w:r>
      <w:r>
        <w:rPr>
          <w:spacing w:val="-2"/>
          <w:w w:val="85"/>
          <w:sz w:val="20"/>
        </w:rPr>
        <w:t xml:space="preserve"> </w:t>
      </w:r>
      <w:r>
        <w:rPr>
          <w:w w:val="85"/>
          <w:sz w:val="20"/>
        </w:rPr>
        <w:t>all scares away tourists.</w:t>
      </w:r>
      <w:r>
        <w:rPr>
          <w:spacing w:val="-5"/>
          <w:sz w:val="20"/>
        </w:rPr>
        <w:t xml:space="preserve"> </w:t>
      </w:r>
      <w:r>
        <w:rPr>
          <w:w w:val="85"/>
          <w:sz w:val="20"/>
        </w:rPr>
        <w:t xml:space="preserve">These </w:t>
      </w:r>
      <w:r>
        <w:rPr>
          <w:w w:val="80"/>
          <w:sz w:val="20"/>
        </w:rPr>
        <w:t>diseases have also</w:t>
      </w:r>
      <w:r>
        <w:rPr>
          <w:sz w:val="20"/>
        </w:rPr>
        <w:t xml:space="preserve"> </w:t>
      </w:r>
      <w:r>
        <w:rPr>
          <w:w w:val="80"/>
          <w:sz w:val="20"/>
        </w:rPr>
        <w:t>claimed lives</w:t>
      </w:r>
      <w:r>
        <w:rPr>
          <w:sz w:val="20"/>
        </w:rPr>
        <w:t xml:space="preserve"> </w:t>
      </w:r>
      <w:r>
        <w:rPr>
          <w:w w:val="80"/>
          <w:sz w:val="20"/>
        </w:rPr>
        <w:t>of many animal species in national parks e.g. in the</w:t>
      </w:r>
      <w:r>
        <w:rPr>
          <w:sz w:val="20"/>
        </w:rPr>
        <w:t xml:space="preserve"> </w:t>
      </w:r>
      <w:r>
        <w:rPr>
          <w:w w:val="80"/>
          <w:sz w:val="20"/>
        </w:rPr>
        <w:t>Queen Elizabeth, many hippos died of anthrax</w:t>
      </w:r>
      <w:r>
        <w:rPr>
          <w:sz w:val="20"/>
        </w:rPr>
        <w:t xml:space="preserve"> </w:t>
      </w:r>
      <w:r>
        <w:rPr>
          <w:w w:val="80"/>
          <w:sz w:val="20"/>
        </w:rPr>
        <w:t>in 2005.</w:t>
      </w:r>
    </w:p>
    <w:p w:rsidR="00E5575B" w:rsidRDefault="00D512E5">
      <w:pPr>
        <w:pStyle w:val="ListParagraph"/>
        <w:numPr>
          <w:ilvl w:val="0"/>
          <w:numId w:val="74"/>
        </w:numPr>
        <w:tabs>
          <w:tab w:val="left" w:pos="819"/>
        </w:tabs>
        <w:spacing w:line="242" w:lineRule="auto"/>
        <w:ind w:right="723" w:firstLine="0"/>
        <w:rPr>
          <w:sz w:val="20"/>
        </w:rPr>
      </w:pPr>
      <w:r>
        <w:rPr>
          <w:w w:val="85"/>
          <w:sz w:val="20"/>
        </w:rPr>
        <w:t xml:space="preserve">Changes in the economic trend in the countries where the tourists come from affects Uganda’s tourism industry e.g. an economic depression </w:t>
      </w:r>
      <w:r>
        <w:rPr>
          <w:w w:val="80"/>
          <w:sz w:val="20"/>
        </w:rPr>
        <w:t>(credit crunch) which started in 2008 up-to-2009 in Europe, USA and Asia has automatically affected the tourism sector in Uganda because it is where</w:t>
      </w:r>
      <w:r>
        <w:rPr>
          <w:spacing w:val="40"/>
          <w:sz w:val="20"/>
        </w:rPr>
        <w:t xml:space="preserve"> </w:t>
      </w:r>
      <w:r>
        <w:rPr>
          <w:spacing w:val="-2"/>
          <w:w w:val="85"/>
          <w:sz w:val="20"/>
        </w:rPr>
        <w:t>most tourists come from. Therefore few tourists are coming hence low foreign exchange earned.</w:t>
      </w:r>
    </w:p>
    <w:p w:rsidR="00E5575B" w:rsidRDefault="00D512E5">
      <w:pPr>
        <w:pStyle w:val="ListParagraph"/>
        <w:numPr>
          <w:ilvl w:val="0"/>
          <w:numId w:val="74"/>
        </w:numPr>
        <w:tabs>
          <w:tab w:val="left" w:pos="819"/>
        </w:tabs>
        <w:ind w:right="715" w:firstLine="0"/>
        <w:rPr>
          <w:sz w:val="20"/>
        </w:rPr>
      </w:pPr>
      <w:r>
        <w:rPr>
          <w:w w:val="85"/>
          <w:sz w:val="20"/>
        </w:rPr>
        <w:t>Poor hospitality in some areas with tourist attraction is an</w:t>
      </w:r>
      <w:r>
        <w:rPr>
          <w:sz w:val="20"/>
        </w:rPr>
        <w:t xml:space="preserve"> </w:t>
      </w:r>
      <w:r>
        <w:rPr>
          <w:w w:val="85"/>
          <w:sz w:val="20"/>
        </w:rPr>
        <w:t xml:space="preserve">obstacle to development of tourism. For example some tribes in Uganda like the Karamajongs are hostile to strangers who scare away the tourists, local guides and game rangers. Even hostilities usually break up between the </w:t>
      </w:r>
      <w:r>
        <w:rPr>
          <w:w w:val="80"/>
          <w:sz w:val="20"/>
        </w:rPr>
        <w:t>Karamajong</w:t>
      </w:r>
      <w:r>
        <w:rPr>
          <w:spacing w:val="-6"/>
          <w:sz w:val="20"/>
        </w:rPr>
        <w:t xml:space="preserve"> </w:t>
      </w:r>
      <w:r>
        <w:rPr>
          <w:w w:val="80"/>
          <w:sz w:val="20"/>
        </w:rPr>
        <w:t>warriors</w:t>
      </w:r>
      <w:r>
        <w:rPr>
          <w:spacing w:val="-6"/>
          <w:sz w:val="20"/>
        </w:rPr>
        <w:t xml:space="preserve"> </w:t>
      </w:r>
      <w:r>
        <w:rPr>
          <w:w w:val="80"/>
          <w:sz w:val="20"/>
        </w:rPr>
        <w:t>and the game</w:t>
      </w:r>
      <w:r>
        <w:rPr>
          <w:spacing w:val="-6"/>
          <w:sz w:val="20"/>
        </w:rPr>
        <w:t xml:space="preserve"> </w:t>
      </w:r>
      <w:r>
        <w:rPr>
          <w:w w:val="80"/>
          <w:sz w:val="20"/>
        </w:rPr>
        <w:t>wardens of</w:t>
      </w:r>
      <w:r>
        <w:rPr>
          <w:spacing w:val="-4"/>
          <w:sz w:val="20"/>
        </w:rPr>
        <w:t xml:space="preserve"> </w:t>
      </w:r>
      <w:r>
        <w:rPr>
          <w:w w:val="80"/>
          <w:sz w:val="20"/>
        </w:rPr>
        <w:t>Kidepo</w:t>
      </w:r>
      <w:r>
        <w:rPr>
          <w:spacing w:val="-4"/>
          <w:w w:val="80"/>
          <w:sz w:val="20"/>
        </w:rPr>
        <w:t xml:space="preserve"> </w:t>
      </w:r>
      <w:r>
        <w:rPr>
          <w:w w:val="80"/>
          <w:sz w:val="20"/>
        </w:rPr>
        <w:t>national</w:t>
      </w:r>
      <w:r>
        <w:rPr>
          <w:spacing w:val="-2"/>
          <w:w w:val="80"/>
          <w:sz w:val="20"/>
        </w:rPr>
        <w:t xml:space="preserve"> </w:t>
      </w:r>
      <w:r>
        <w:rPr>
          <w:w w:val="80"/>
          <w:sz w:val="20"/>
        </w:rPr>
        <w:t>Game</w:t>
      </w:r>
      <w:r>
        <w:rPr>
          <w:spacing w:val="-2"/>
          <w:w w:val="80"/>
          <w:sz w:val="20"/>
        </w:rPr>
        <w:t xml:space="preserve"> </w:t>
      </w:r>
      <w:r>
        <w:rPr>
          <w:w w:val="80"/>
          <w:sz w:val="20"/>
        </w:rPr>
        <w:t>Park</w:t>
      </w:r>
      <w:r>
        <w:rPr>
          <w:spacing w:val="-6"/>
          <w:w w:val="80"/>
          <w:sz w:val="20"/>
        </w:rPr>
        <w:t xml:space="preserve"> </w:t>
      </w:r>
      <w:r>
        <w:rPr>
          <w:w w:val="80"/>
          <w:sz w:val="20"/>
        </w:rPr>
        <w:t>and</w:t>
      </w:r>
      <w:r>
        <w:rPr>
          <w:spacing w:val="-2"/>
          <w:w w:val="80"/>
          <w:sz w:val="20"/>
        </w:rPr>
        <w:t xml:space="preserve"> </w:t>
      </w:r>
      <w:r>
        <w:rPr>
          <w:w w:val="80"/>
          <w:sz w:val="20"/>
        </w:rPr>
        <w:t>Bokora</w:t>
      </w:r>
      <w:r>
        <w:rPr>
          <w:spacing w:val="-2"/>
          <w:w w:val="80"/>
          <w:sz w:val="20"/>
        </w:rPr>
        <w:t xml:space="preserve"> </w:t>
      </w:r>
      <w:r>
        <w:rPr>
          <w:w w:val="80"/>
          <w:sz w:val="20"/>
        </w:rPr>
        <w:t>corridor</w:t>
      </w:r>
      <w:r>
        <w:rPr>
          <w:spacing w:val="-1"/>
          <w:w w:val="80"/>
          <w:sz w:val="20"/>
        </w:rPr>
        <w:t xml:space="preserve"> </w:t>
      </w:r>
      <w:r>
        <w:rPr>
          <w:w w:val="80"/>
          <w:sz w:val="20"/>
        </w:rPr>
        <w:t>game</w:t>
      </w:r>
      <w:r>
        <w:rPr>
          <w:spacing w:val="-4"/>
          <w:w w:val="80"/>
          <w:sz w:val="20"/>
        </w:rPr>
        <w:t xml:space="preserve"> </w:t>
      </w:r>
      <w:r>
        <w:rPr>
          <w:w w:val="80"/>
          <w:sz w:val="20"/>
        </w:rPr>
        <w:t>reserve</w:t>
      </w:r>
      <w:r>
        <w:rPr>
          <w:spacing w:val="-2"/>
          <w:w w:val="80"/>
          <w:sz w:val="20"/>
        </w:rPr>
        <w:t xml:space="preserve"> </w:t>
      </w:r>
      <w:r>
        <w:rPr>
          <w:w w:val="80"/>
          <w:sz w:val="20"/>
        </w:rPr>
        <w:t>usually</w:t>
      </w:r>
      <w:r>
        <w:rPr>
          <w:spacing w:val="-6"/>
          <w:w w:val="80"/>
          <w:sz w:val="20"/>
        </w:rPr>
        <w:t xml:space="preserve"> </w:t>
      </w:r>
      <w:r>
        <w:rPr>
          <w:w w:val="80"/>
          <w:sz w:val="20"/>
        </w:rPr>
        <w:t>resulting</w:t>
      </w:r>
      <w:r>
        <w:rPr>
          <w:spacing w:val="-4"/>
          <w:w w:val="80"/>
          <w:sz w:val="20"/>
        </w:rPr>
        <w:t xml:space="preserve"> </w:t>
      </w:r>
      <w:r>
        <w:rPr>
          <w:w w:val="80"/>
          <w:sz w:val="20"/>
        </w:rPr>
        <w:t>into loss of lives.</w:t>
      </w:r>
    </w:p>
    <w:p w:rsidR="00E5575B" w:rsidRDefault="00D512E5">
      <w:pPr>
        <w:pStyle w:val="ListParagraph"/>
        <w:numPr>
          <w:ilvl w:val="0"/>
          <w:numId w:val="74"/>
        </w:numPr>
        <w:tabs>
          <w:tab w:val="left" w:pos="819"/>
        </w:tabs>
        <w:spacing w:line="242" w:lineRule="auto"/>
        <w:ind w:right="716" w:firstLine="0"/>
        <w:rPr>
          <w:sz w:val="20"/>
        </w:rPr>
      </w:pPr>
      <w:r>
        <w:rPr>
          <w:w w:val="85"/>
          <w:sz w:val="20"/>
        </w:rPr>
        <w:t>Uganda</w:t>
      </w:r>
      <w:r>
        <w:rPr>
          <w:spacing w:val="-3"/>
          <w:w w:val="85"/>
          <w:sz w:val="20"/>
        </w:rPr>
        <w:t xml:space="preserve"> </w:t>
      </w:r>
      <w:r>
        <w:rPr>
          <w:w w:val="85"/>
          <w:sz w:val="20"/>
        </w:rPr>
        <w:t>is</w:t>
      </w:r>
      <w:r>
        <w:rPr>
          <w:spacing w:val="-3"/>
          <w:w w:val="85"/>
          <w:sz w:val="20"/>
        </w:rPr>
        <w:t xml:space="preserve"> </w:t>
      </w:r>
      <w:r>
        <w:rPr>
          <w:w w:val="85"/>
          <w:sz w:val="20"/>
        </w:rPr>
        <w:t>a</w:t>
      </w:r>
      <w:r>
        <w:rPr>
          <w:spacing w:val="-3"/>
          <w:w w:val="85"/>
          <w:sz w:val="20"/>
        </w:rPr>
        <w:t xml:space="preserve"> </w:t>
      </w:r>
      <w:r>
        <w:rPr>
          <w:w w:val="85"/>
          <w:sz w:val="20"/>
        </w:rPr>
        <w:t>land</w:t>
      </w:r>
      <w:r>
        <w:rPr>
          <w:spacing w:val="-3"/>
          <w:w w:val="85"/>
          <w:sz w:val="20"/>
        </w:rPr>
        <w:t xml:space="preserve"> </w:t>
      </w:r>
      <w:r>
        <w:rPr>
          <w:w w:val="85"/>
          <w:sz w:val="20"/>
        </w:rPr>
        <w:t>locked</w:t>
      </w:r>
      <w:r>
        <w:rPr>
          <w:spacing w:val="-3"/>
          <w:w w:val="85"/>
          <w:sz w:val="20"/>
        </w:rPr>
        <w:t xml:space="preserve"> </w:t>
      </w:r>
      <w:r>
        <w:rPr>
          <w:w w:val="85"/>
          <w:sz w:val="20"/>
        </w:rPr>
        <w:t>country</w:t>
      </w:r>
      <w:r>
        <w:rPr>
          <w:spacing w:val="-3"/>
          <w:w w:val="85"/>
          <w:sz w:val="20"/>
        </w:rPr>
        <w:t xml:space="preserve"> </w:t>
      </w:r>
      <w:r>
        <w:rPr>
          <w:w w:val="85"/>
          <w:sz w:val="20"/>
        </w:rPr>
        <w:t>which</w:t>
      </w:r>
      <w:r>
        <w:rPr>
          <w:spacing w:val="-3"/>
          <w:w w:val="85"/>
          <w:sz w:val="20"/>
        </w:rPr>
        <w:t xml:space="preserve"> </w:t>
      </w:r>
      <w:r>
        <w:rPr>
          <w:w w:val="85"/>
          <w:sz w:val="20"/>
        </w:rPr>
        <w:t>is</w:t>
      </w:r>
      <w:r>
        <w:rPr>
          <w:spacing w:val="-3"/>
          <w:w w:val="85"/>
          <w:sz w:val="20"/>
        </w:rPr>
        <w:t xml:space="preserve"> </w:t>
      </w:r>
      <w:r>
        <w:rPr>
          <w:w w:val="85"/>
          <w:sz w:val="20"/>
        </w:rPr>
        <w:t>cut</w:t>
      </w:r>
      <w:r>
        <w:rPr>
          <w:spacing w:val="-3"/>
          <w:w w:val="85"/>
          <w:sz w:val="20"/>
        </w:rPr>
        <w:t xml:space="preserve"> </w:t>
      </w:r>
      <w:r>
        <w:rPr>
          <w:w w:val="85"/>
          <w:sz w:val="20"/>
        </w:rPr>
        <w:t>off</w:t>
      </w:r>
      <w:r>
        <w:rPr>
          <w:spacing w:val="-3"/>
          <w:w w:val="85"/>
          <w:sz w:val="20"/>
        </w:rPr>
        <w:t xml:space="preserve"> </w:t>
      </w:r>
      <w:r>
        <w:rPr>
          <w:w w:val="85"/>
          <w:sz w:val="20"/>
        </w:rPr>
        <w:t>from</w:t>
      </w:r>
      <w:r>
        <w:rPr>
          <w:spacing w:val="-2"/>
          <w:w w:val="85"/>
          <w:sz w:val="20"/>
        </w:rPr>
        <w:t xml:space="preserve"> </w:t>
      </w:r>
      <w:r>
        <w:rPr>
          <w:w w:val="85"/>
          <w:sz w:val="20"/>
        </w:rPr>
        <w:t>the</w:t>
      </w:r>
      <w:r>
        <w:rPr>
          <w:spacing w:val="-2"/>
          <w:w w:val="85"/>
          <w:sz w:val="20"/>
        </w:rPr>
        <w:t xml:space="preserve"> </w:t>
      </w:r>
      <w:r>
        <w:rPr>
          <w:w w:val="85"/>
          <w:sz w:val="20"/>
        </w:rPr>
        <w:t>sea</w:t>
      </w:r>
      <w:r>
        <w:rPr>
          <w:spacing w:val="-3"/>
          <w:w w:val="85"/>
          <w:sz w:val="20"/>
        </w:rPr>
        <w:t xml:space="preserve"> </w:t>
      </w:r>
      <w:r>
        <w:rPr>
          <w:w w:val="85"/>
          <w:sz w:val="20"/>
        </w:rPr>
        <w:t>coast.</w:t>
      </w:r>
      <w:r>
        <w:rPr>
          <w:spacing w:val="-3"/>
          <w:w w:val="85"/>
          <w:sz w:val="20"/>
        </w:rPr>
        <w:t xml:space="preserve"> </w:t>
      </w:r>
      <w:r>
        <w:rPr>
          <w:w w:val="85"/>
          <w:sz w:val="20"/>
        </w:rPr>
        <w:t>As</w:t>
      </w:r>
      <w:r>
        <w:rPr>
          <w:spacing w:val="-3"/>
          <w:w w:val="85"/>
          <w:sz w:val="20"/>
        </w:rPr>
        <w:t xml:space="preserve"> </w:t>
      </w:r>
      <w:r>
        <w:rPr>
          <w:w w:val="85"/>
          <w:sz w:val="20"/>
        </w:rPr>
        <w:t>a</w:t>
      </w:r>
      <w:r>
        <w:rPr>
          <w:spacing w:val="-3"/>
          <w:w w:val="85"/>
          <w:sz w:val="20"/>
        </w:rPr>
        <w:t xml:space="preserve"> </w:t>
      </w:r>
      <w:r>
        <w:rPr>
          <w:w w:val="85"/>
          <w:sz w:val="20"/>
        </w:rPr>
        <w:t>result</w:t>
      </w:r>
      <w:r>
        <w:rPr>
          <w:spacing w:val="-3"/>
          <w:w w:val="85"/>
          <w:sz w:val="20"/>
        </w:rPr>
        <w:t xml:space="preserve"> </w:t>
      </w:r>
      <w:r>
        <w:rPr>
          <w:w w:val="85"/>
          <w:sz w:val="20"/>
        </w:rPr>
        <w:t>Uganda</w:t>
      </w:r>
      <w:r>
        <w:rPr>
          <w:spacing w:val="-3"/>
          <w:w w:val="85"/>
          <w:sz w:val="20"/>
        </w:rPr>
        <w:t xml:space="preserve"> </w:t>
      </w:r>
      <w:r>
        <w:rPr>
          <w:w w:val="85"/>
          <w:sz w:val="20"/>
        </w:rPr>
        <w:t>is</w:t>
      </w:r>
      <w:r>
        <w:rPr>
          <w:spacing w:val="-3"/>
          <w:w w:val="85"/>
          <w:sz w:val="20"/>
        </w:rPr>
        <w:t xml:space="preserve"> </w:t>
      </w:r>
      <w:r>
        <w:rPr>
          <w:w w:val="85"/>
          <w:sz w:val="20"/>
        </w:rPr>
        <w:t>out</w:t>
      </w:r>
      <w:r>
        <w:rPr>
          <w:spacing w:val="-3"/>
          <w:w w:val="85"/>
          <w:sz w:val="20"/>
        </w:rPr>
        <w:t xml:space="preserve"> </w:t>
      </w:r>
      <w:r>
        <w:rPr>
          <w:w w:val="85"/>
          <w:sz w:val="20"/>
        </w:rPr>
        <w:t>competed</w:t>
      </w:r>
      <w:r>
        <w:rPr>
          <w:spacing w:val="-2"/>
          <w:w w:val="85"/>
          <w:sz w:val="20"/>
        </w:rPr>
        <w:t xml:space="preserve"> </w:t>
      </w:r>
      <w:r>
        <w:rPr>
          <w:w w:val="85"/>
          <w:sz w:val="20"/>
        </w:rPr>
        <w:t>by</w:t>
      </w:r>
      <w:r>
        <w:rPr>
          <w:spacing w:val="-3"/>
          <w:w w:val="85"/>
          <w:sz w:val="20"/>
        </w:rPr>
        <w:t xml:space="preserve"> </w:t>
      </w:r>
      <w:r>
        <w:rPr>
          <w:w w:val="85"/>
          <w:sz w:val="20"/>
        </w:rPr>
        <w:t>Kenya</w:t>
      </w:r>
      <w:r>
        <w:rPr>
          <w:spacing w:val="-3"/>
          <w:w w:val="85"/>
          <w:sz w:val="20"/>
        </w:rPr>
        <w:t xml:space="preserve"> </w:t>
      </w:r>
      <w:r>
        <w:rPr>
          <w:w w:val="85"/>
          <w:sz w:val="20"/>
        </w:rPr>
        <w:t>and</w:t>
      </w:r>
      <w:r>
        <w:rPr>
          <w:spacing w:val="-3"/>
          <w:w w:val="85"/>
          <w:sz w:val="20"/>
        </w:rPr>
        <w:t xml:space="preserve"> </w:t>
      </w:r>
      <w:r>
        <w:rPr>
          <w:w w:val="85"/>
          <w:sz w:val="20"/>
        </w:rPr>
        <w:t>Tanzania</w:t>
      </w:r>
      <w:r>
        <w:rPr>
          <w:spacing w:val="-3"/>
          <w:sz w:val="20"/>
        </w:rPr>
        <w:t xml:space="preserve"> </w:t>
      </w:r>
      <w:r>
        <w:rPr>
          <w:w w:val="85"/>
          <w:sz w:val="20"/>
        </w:rPr>
        <w:t>which</w:t>
      </w:r>
      <w:r>
        <w:rPr>
          <w:spacing w:val="-3"/>
          <w:w w:val="85"/>
          <w:sz w:val="20"/>
        </w:rPr>
        <w:t xml:space="preserve"> </w:t>
      </w:r>
      <w:r>
        <w:rPr>
          <w:w w:val="85"/>
          <w:sz w:val="20"/>
        </w:rPr>
        <w:t>have</w:t>
      </w:r>
      <w:r>
        <w:rPr>
          <w:spacing w:val="-3"/>
          <w:w w:val="85"/>
          <w:sz w:val="20"/>
        </w:rPr>
        <w:t xml:space="preserve"> </w:t>
      </w:r>
      <w:r>
        <w:rPr>
          <w:w w:val="85"/>
          <w:sz w:val="20"/>
        </w:rPr>
        <w:t>a coast</w:t>
      </w:r>
      <w:r>
        <w:rPr>
          <w:spacing w:val="-6"/>
          <w:w w:val="85"/>
          <w:sz w:val="20"/>
        </w:rPr>
        <w:t xml:space="preserve"> </w:t>
      </w:r>
      <w:r>
        <w:rPr>
          <w:w w:val="85"/>
          <w:sz w:val="20"/>
        </w:rPr>
        <w:t>line</w:t>
      </w:r>
      <w:r>
        <w:rPr>
          <w:spacing w:val="-5"/>
          <w:w w:val="85"/>
          <w:sz w:val="20"/>
        </w:rPr>
        <w:t xml:space="preserve"> </w:t>
      </w:r>
      <w:r>
        <w:rPr>
          <w:w w:val="85"/>
          <w:sz w:val="20"/>
        </w:rPr>
        <w:t>because</w:t>
      </w:r>
      <w:r>
        <w:rPr>
          <w:spacing w:val="-5"/>
          <w:w w:val="85"/>
          <w:sz w:val="20"/>
        </w:rPr>
        <w:t xml:space="preserve"> </w:t>
      </w:r>
      <w:r>
        <w:rPr>
          <w:w w:val="85"/>
          <w:sz w:val="20"/>
        </w:rPr>
        <w:t>more</w:t>
      </w:r>
      <w:r>
        <w:rPr>
          <w:spacing w:val="-6"/>
          <w:w w:val="85"/>
          <w:sz w:val="20"/>
        </w:rPr>
        <w:t xml:space="preserve"> </w:t>
      </w:r>
      <w:r>
        <w:rPr>
          <w:w w:val="85"/>
          <w:sz w:val="20"/>
        </w:rPr>
        <w:t>tourists</w:t>
      </w:r>
      <w:r>
        <w:rPr>
          <w:spacing w:val="-3"/>
          <w:w w:val="85"/>
          <w:sz w:val="20"/>
        </w:rPr>
        <w:t xml:space="preserve"> </w:t>
      </w:r>
      <w:r>
        <w:rPr>
          <w:w w:val="85"/>
          <w:sz w:val="20"/>
        </w:rPr>
        <w:t>prefer</w:t>
      </w:r>
      <w:r>
        <w:rPr>
          <w:spacing w:val="-1"/>
          <w:w w:val="85"/>
          <w:sz w:val="20"/>
        </w:rPr>
        <w:t xml:space="preserve"> </w:t>
      </w:r>
      <w:r>
        <w:rPr>
          <w:w w:val="85"/>
          <w:sz w:val="20"/>
        </w:rPr>
        <w:t>coastal</w:t>
      </w:r>
      <w:r>
        <w:rPr>
          <w:spacing w:val="-2"/>
          <w:w w:val="85"/>
          <w:sz w:val="20"/>
        </w:rPr>
        <w:t xml:space="preserve"> </w:t>
      </w:r>
      <w:r>
        <w:rPr>
          <w:w w:val="85"/>
          <w:sz w:val="20"/>
        </w:rPr>
        <w:t>sceneries with</w:t>
      </w:r>
      <w:r>
        <w:rPr>
          <w:spacing w:val="-6"/>
          <w:w w:val="85"/>
          <w:sz w:val="20"/>
        </w:rPr>
        <w:t xml:space="preserve"> </w:t>
      </w:r>
      <w:r>
        <w:rPr>
          <w:w w:val="85"/>
          <w:sz w:val="20"/>
        </w:rPr>
        <w:t>better</w:t>
      </w:r>
      <w:r>
        <w:rPr>
          <w:spacing w:val="-5"/>
          <w:w w:val="85"/>
          <w:sz w:val="20"/>
        </w:rPr>
        <w:t xml:space="preserve"> </w:t>
      </w:r>
      <w:r>
        <w:rPr>
          <w:w w:val="85"/>
          <w:sz w:val="20"/>
        </w:rPr>
        <w:t>beaches,</w:t>
      </w:r>
      <w:r>
        <w:rPr>
          <w:spacing w:val="-5"/>
          <w:w w:val="85"/>
          <w:sz w:val="20"/>
        </w:rPr>
        <w:t xml:space="preserve"> </w:t>
      </w:r>
      <w:r>
        <w:rPr>
          <w:w w:val="85"/>
          <w:sz w:val="20"/>
        </w:rPr>
        <w:t>harbours</w:t>
      </w:r>
      <w:r>
        <w:rPr>
          <w:spacing w:val="-6"/>
          <w:w w:val="85"/>
          <w:sz w:val="20"/>
        </w:rPr>
        <w:t xml:space="preserve"> </w:t>
      </w:r>
      <w:r>
        <w:rPr>
          <w:w w:val="85"/>
          <w:sz w:val="20"/>
        </w:rPr>
        <w:t>and</w:t>
      </w:r>
      <w:r>
        <w:rPr>
          <w:spacing w:val="-5"/>
          <w:w w:val="85"/>
          <w:sz w:val="20"/>
        </w:rPr>
        <w:t xml:space="preserve"> </w:t>
      </w:r>
      <w:r>
        <w:rPr>
          <w:w w:val="85"/>
          <w:sz w:val="20"/>
        </w:rPr>
        <w:t>hotels</w:t>
      </w:r>
      <w:r>
        <w:rPr>
          <w:spacing w:val="-5"/>
          <w:w w:val="85"/>
          <w:sz w:val="20"/>
        </w:rPr>
        <w:t xml:space="preserve"> </w:t>
      </w:r>
      <w:r>
        <w:rPr>
          <w:w w:val="85"/>
          <w:sz w:val="20"/>
        </w:rPr>
        <w:t>and</w:t>
      </w:r>
      <w:r>
        <w:rPr>
          <w:spacing w:val="-2"/>
          <w:w w:val="85"/>
          <w:sz w:val="20"/>
        </w:rPr>
        <w:t xml:space="preserve"> </w:t>
      </w:r>
      <w:r>
        <w:rPr>
          <w:w w:val="85"/>
          <w:sz w:val="20"/>
        </w:rPr>
        <w:t>more</w:t>
      </w:r>
      <w:r>
        <w:rPr>
          <w:spacing w:val="-2"/>
          <w:w w:val="85"/>
          <w:sz w:val="20"/>
        </w:rPr>
        <w:t xml:space="preserve"> </w:t>
      </w:r>
      <w:r>
        <w:rPr>
          <w:w w:val="85"/>
          <w:sz w:val="20"/>
        </w:rPr>
        <w:t>so</w:t>
      </w:r>
      <w:r>
        <w:rPr>
          <w:spacing w:val="-2"/>
          <w:w w:val="85"/>
          <w:sz w:val="20"/>
        </w:rPr>
        <w:t xml:space="preserve"> </w:t>
      </w:r>
      <w:r>
        <w:rPr>
          <w:w w:val="85"/>
          <w:sz w:val="20"/>
        </w:rPr>
        <w:t>they</w:t>
      </w:r>
      <w:r>
        <w:rPr>
          <w:spacing w:val="-2"/>
          <w:w w:val="85"/>
          <w:sz w:val="20"/>
        </w:rPr>
        <w:t xml:space="preserve"> </w:t>
      </w:r>
      <w:r>
        <w:rPr>
          <w:w w:val="85"/>
          <w:sz w:val="20"/>
        </w:rPr>
        <w:t>reduce</w:t>
      </w:r>
      <w:r>
        <w:rPr>
          <w:spacing w:val="-2"/>
          <w:w w:val="85"/>
          <w:sz w:val="20"/>
        </w:rPr>
        <w:t xml:space="preserve"> </w:t>
      </w:r>
      <w:r>
        <w:rPr>
          <w:w w:val="85"/>
          <w:sz w:val="20"/>
        </w:rPr>
        <w:t>on</w:t>
      </w:r>
      <w:r>
        <w:rPr>
          <w:spacing w:val="-2"/>
          <w:w w:val="85"/>
          <w:sz w:val="20"/>
        </w:rPr>
        <w:t xml:space="preserve"> </w:t>
      </w:r>
      <w:r>
        <w:rPr>
          <w:w w:val="85"/>
          <w:sz w:val="20"/>
        </w:rPr>
        <w:t>the</w:t>
      </w:r>
      <w:r>
        <w:rPr>
          <w:spacing w:val="-2"/>
          <w:w w:val="85"/>
          <w:sz w:val="20"/>
        </w:rPr>
        <w:t xml:space="preserve"> </w:t>
      </w:r>
      <w:r>
        <w:rPr>
          <w:w w:val="85"/>
          <w:sz w:val="20"/>
        </w:rPr>
        <w:t>expenses</w:t>
      </w:r>
      <w:r>
        <w:rPr>
          <w:spacing w:val="-2"/>
          <w:w w:val="85"/>
          <w:sz w:val="20"/>
        </w:rPr>
        <w:t xml:space="preserve"> </w:t>
      </w:r>
      <w:r>
        <w:rPr>
          <w:w w:val="85"/>
          <w:sz w:val="20"/>
        </w:rPr>
        <w:t>to</w:t>
      </w:r>
      <w:r>
        <w:rPr>
          <w:spacing w:val="-2"/>
          <w:w w:val="85"/>
          <w:sz w:val="20"/>
        </w:rPr>
        <w:t xml:space="preserve"> </w:t>
      </w:r>
      <w:r>
        <w:rPr>
          <w:w w:val="85"/>
          <w:sz w:val="20"/>
        </w:rPr>
        <w:t xml:space="preserve">be </w:t>
      </w:r>
      <w:r>
        <w:rPr>
          <w:w w:val="80"/>
          <w:sz w:val="20"/>
        </w:rPr>
        <w:t>incurred</w:t>
      </w:r>
      <w:r>
        <w:rPr>
          <w:spacing w:val="-3"/>
          <w:w w:val="80"/>
          <w:sz w:val="20"/>
        </w:rPr>
        <w:t xml:space="preserve"> </w:t>
      </w:r>
      <w:r>
        <w:rPr>
          <w:w w:val="80"/>
          <w:sz w:val="20"/>
        </w:rPr>
        <w:t>on</w:t>
      </w:r>
      <w:r>
        <w:rPr>
          <w:spacing w:val="-3"/>
          <w:w w:val="80"/>
          <w:sz w:val="20"/>
        </w:rPr>
        <w:t xml:space="preserve"> </w:t>
      </w:r>
      <w:r>
        <w:rPr>
          <w:w w:val="80"/>
          <w:sz w:val="20"/>
        </w:rPr>
        <w:t>transport</w:t>
      </w:r>
      <w:r>
        <w:rPr>
          <w:spacing w:val="-2"/>
          <w:w w:val="80"/>
          <w:sz w:val="20"/>
        </w:rPr>
        <w:t xml:space="preserve"> </w:t>
      </w:r>
      <w:r>
        <w:rPr>
          <w:w w:val="80"/>
          <w:sz w:val="20"/>
        </w:rPr>
        <w:t>to</w:t>
      </w:r>
      <w:r>
        <w:rPr>
          <w:spacing w:val="-3"/>
          <w:w w:val="80"/>
          <w:sz w:val="20"/>
        </w:rPr>
        <w:t xml:space="preserve"> </w:t>
      </w:r>
      <w:r>
        <w:rPr>
          <w:w w:val="80"/>
          <w:sz w:val="20"/>
        </w:rPr>
        <w:t>Uganda</w:t>
      </w:r>
      <w:r>
        <w:rPr>
          <w:spacing w:val="-3"/>
          <w:w w:val="80"/>
          <w:sz w:val="20"/>
        </w:rPr>
        <w:t xml:space="preserve"> </w:t>
      </w:r>
      <w:r>
        <w:rPr>
          <w:w w:val="80"/>
          <w:sz w:val="20"/>
        </w:rPr>
        <w:t>which</w:t>
      </w:r>
      <w:r>
        <w:rPr>
          <w:spacing w:val="-2"/>
          <w:w w:val="80"/>
          <w:sz w:val="20"/>
        </w:rPr>
        <w:t xml:space="preserve"> </w:t>
      </w:r>
      <w:r>
        <w:rPr>
          <w:w w:val="80"/>
          <w:sz w:val="20"/>
        </w:rPr>
        <w:t>has</w:t>
      </w:r>
      <w:r>
        <w:rPr>
          <w:spacing w:val="-17"/>
          <w:w w:val="80"/>
          <w:sz w:val="20"/>
        </w:rPr>
        <w:t xml:space="preserve"> </w:t>
      </w:r>
      <w:r>
        <w:rPr>
          <w:w w:val="80"/>
          <w:sz w:val="20"/>
        </w:rPr>
        <w:t>the</w:t>
      </w:r>
      <w:r>
        <w:rPr>
          <w:spacing w:val="-16"/>
          <w:w w:val="80"/>
          <w:sz w:val="20"/>
        </w:rPr>
        <w:t xml:space="preserve"> </w:t>
      </w:r>
      <w:r>
        <w:rPr>
          <w:w w:val="80"/>
          <w:sz w:val="20"/>
        </w:rPr>
        <w:t>same</w:t>
      </w:r>
      <w:r>
        <w:rPr>
          <w:spacing w:val="-14"/>
          <w:w w:val="80"/>
          <w:sz w:val="20"/>
        </w:rPr>
        <w:t xml:space="preserve"> </w:t>
      </w:r>
      <w:r>
        <w:rPr>
          <w:w w:val="80"/>
          <w:sz w:val="20"/>
        </w:rPr>
        <w:t>wildlife</w:t>
      </w:r>
      <w:r>
        <w:rPr>
          <w:spacing w:val="-13"/>
          <w:w w:val="80"/>
          <w:sz w:val="20"/>
        </w:rPr>
        <w:t xml:space="preserve"> </w:t>
      </w:r>
      <w:r>
        <w:rPr>
          <w:w w:val="80"/>
          <w:sz w:val="20"/>
        </w:rPr>
        <w:t>species</w:t>
      </w:r>
      <w:r>
        <w:rPr>
          <w:spacing w:val="-14"/>
          <w:w w:val="80"/>
          <w:sz w:val="20"/>
        </w:rPr>
        <w:t xml:space="preserve"> </w:t>
      </w:r>
      <w:r>
        <w:rPr>
          <w:w w:val="80"/>
          <w:sz w:val="20"/>
        </w:rPr>
        <w:t>with</w:t>
      </w:r>
      <w:r>
        <w:rPr>
          <w:spacing w:val="-17"/>
          <w:w w:val="80"/>
          <w:sz w:val="20"/>
        </w:rPr>
        <w:t xml:space="preserve"> </w:t>
      </w:r>
      <w:r>
        <w:rPr>
          <w:w w:val="80"/>
          <w:sz w:val="20"/>
        </w:rPr>
        <w:t>her</w:t>
      </w:r>
      <w:r>
        <w:rPr>
          <w:spacing w:val="-13"/>
          <w:w w:val="80"/>
          <w:sz w:val="20"/>
        </w:rPr>
        <w:t xml:space="preserve"> </w:t>
      </w:r>
      <w:r>
        <w:rPr>
          <w:w w:val="80"/>
          <w:sz w:val="20"/>
        </w:rPr>
        <w:t>neighbours.</w:t>
      </w:r>
    </w:p>
    <w:p w:rsidR="00E5575B" w:rsidRDefault="00D512E5">
      <w:pPr>
        <w:pStyle w:val="ListParagraph"/>
        <w:numPr>
          <w:ilvl w:val="0"/>
          <w:numId w:val="74"/>
        </w:numPr>
        <w:tabs>
          <w:tab w:val="left" w:pos="819"/>
        </w:tabs>
        <w:ind w:right="722" w:firstLine="0"/>
        <w:rPr>
          <w:sz w:val="20"/>
        </w:rPr>
      </w:pPr>
      <w:r>
        <w:rPr>
          <w:w w:val="80"/>
          <w:sz w:val="20"/>
        </w:rPr>
        <w:t xml:space="preserve">Uganda as a country is far and isolated from the potential tourists from Europe, Asia, North America and Australia where that in the end it receives </w:t>
      </w:r>
      <w:r>
        <w:rPr>
          <w:w w:val="85"/>
          <w:sz w:val="20"/>
        </w:rPr>
        <w:t>fewer tourists hence low revenue.</w:t>
      </w:r>
    </w:p>
    <w:p w:rsidR="00E5575B" w:rsidRDefault="00D512E5">
      <w:pPr>
        <w:pStyle w:val="ListParagraph"/>
        <w:numPr>
          <w:ilvl w:val="0"/>
          <w:numId w:val="74"/>
        </w:numPr>
        <w:tabs>
          <w:tab w:val="left" w:pos="819"/>
        </w:tabs>
        <w:spacing w:line="242" w:lineRule="auto"/>
        <w:ind w:right="718" w:firstLine="0"/>
        <w:rPr>
          <w:sz w:val="20"/>
        </w:rPr>
      </w:pPr>
      <w:r>
        <w:rPr>
          <w:w w:val="85"/>
          <w:sz w:val="20"/>
        </w:rPr>
        <w:t>Most of the important tourist sites have been poorly maintained and even neglected due to factors ranging from political, social, cultural and economic like limited capital inaccessibility, cultural attachments, etc. E.g.</w:t>
      </w:r>
      <w:r>
        <w:rPr>
          <w:spacing w:val="40"/>
          <w:sz w:val="20"/>
        </w:rPr>
        <w:t xml:space="preserve"> </w:t>
      </w:r>
      <w:r>
        <w:rPr>
          <w:w w:val="85"/>
          <w:sz w:val="20"/>
        </w:rPr>
        <w:t xml:space="preserve">Kasubi tombs in Kampala was maliciously burnt by unknown person in </w:t>
      </w:r>
      <w:r>
        <w:rPr>
          <w:w w:val="90"/>
          <w:sz w:val="20"/>
        </w:rPr>
        <w:t>march</w:t>
      </w:r>
      <w:r>
        <w:rPr>
          <w:spacing w:val="-8"/>
          <w:w w:val="90"/>
          <w:sz w:val="20"/>
        </w:rPr>
        <w:t xml:space="preserve"> </w:t>
      </w:r>
      <w:r>
        <w:rPr>
          <w:w w:val="90"/>
          <w:sz w:val="20"/>
        </w:rPr>
        <w:t>2010</w:t>
      </w:r>
      <w:r>
        <w:rPr>
          <w:spacing w:val="-8"/>
          <w:w w:val="90"/>
          <w:sz w:val="20"/>
        </w:rPr>
        <w:t xml:space="preserve"> </w:t>
      </w:r>
      <w:r>
        <w:rPr>
          <w:w w:val="90"/>
          <w:sz w:val="20"/>
        </w:rPr>
        <w:t>while</w:t>
      </w:r>
      <w:r>
        <w:rPr>
          <w:spacing w:val="-8"/>
          <w:w w:val="90"/>
          <w:sz w:val="20"/>
        </w:rPr>
        <w:t xml:space="preserve"> </w:t>
      </w:r>
      <w:r>
        <w:rPr>
          <w:w w:val="90"/>
          <w:sz w:val="20"/>
        </w:rPr>
        <w:t>Bigobyamugenyi</w:t>
      </w:r>
      <w:r>
        <w:rPr>
          <w:spacing w:val="-8"/>
          <w:w w:val="90"/>
          <w:sz w:val="20"/>
        </w:rPr>
        <w:t xml:space="preserve"> </w:t>
      </w:r>
      <w:r>
        <w:rPr>
          <w:w w:val="90"/>
          <w:sz w:val="20"/>
        </w:rPr>
        <w:t>near</w:t>
      </w:r>
      <w:r>
        <w:rPr>
          <w:spacing w:val="-8"/>
          <w:w w:val="90"/>
          <w:sz w:val="20"/>
        </w:rPr>
        <w:t xml:space="preserve"> </w:t>
      </w:r>
      <w:r>
        <w:rPr>
          <w:w w:val="90"/>
          <w:sz w:val="20"/>
        </w:rPr>
        <w:t>Masaka,</w:t>
      </w:r>
      <w:r>
        <w:rPr>
          <w:spacing w:val="-8"/>
          <w:w w:val="90"/>
          <w:sz w:val="20"/>
        </w:rPr>
        <w:t xml:space="preserve"> </w:t>
      </w:r>
      <w:r>
        <w:rPr>
          <w:w w:val="90"/>
          <w:sz w:val="20"/>
        </w:rPr>
        <w:t>Omugabe’s</w:t>
      </w:r>
      <w:r>
        <w:rPr>
          <w:spacing w:val="-7"/>
          <w:w w:val="90"/>
          <w:sz w:val="20"/>
        </w:rPr>
        <w:t xml:space="preserve"> </w:t>
      </w:r>
      <w:r>
        <w:rPr>
          <w:w w:val="90"/>
          <w:sz w:val="20"/>
        </w:rPr>
        <w:t>Palace</w:t>
      </w:r>
      <w:r>
        <w:rPr>
          <w:spacing w:val="-8"/>
          <w:w w:val="90"/>
          <w:sz w:val="20"/>
        </w:rPr>
        <w:t xml:space="preserve"> </w:t>
      </w:r>
      <w:r>
        <w:rPr>
          <w:w w:val="90"/>
          <w:sz w:val="20"/>
        </w:rPr>
        <w:t>in</w:t>
      </w:r>
      <w:r>
        <w:rPr>
          <w:spacing w:val="-8"/>
          <w:w w:val="90"/>
          <w:sz w:val="20"/>
        </w:rPr>
        <w:t xml:space="preserve"> </w:t>
      </w:r>
      <w:r>
        <w:rPr>
          <w:w w:val="90"/>
          <w:sz w:val="20"/>
        </w:rPr>
        <w:t>Mbarara</w:t>
      </w:r>
      <w:r>
        <w:rPr>
          <w:spacing w:val="-8"/>
          <w:w w:val="90"/>
          <w:sz w:val="20"/>
        </w:rPr>
        <w:t xml:space="preserve"> </w:t>
      </w:r>
      <w:r>
        <w:rPr>
          <w:w w:val="90"/>
          <w:sz w:val="20"/>
        </w:rPr>
        <w:t>and</w:t>
      </w:r>
      <w:r>
        <w:rPr>
          <w:spacing w:val="-7"/>
          <w:w w:val="90"/>
          <w:sz w:val="20"/>
        </w:rPr>
        <w:t xml:space="preserve"> </w:t>
      </w:r>
      <w:r>
        <w:rPr>
          <w:w w:val="90"/>
          <w:sz w:val="20"/>
        </w:rPr>
        <w:t>Samuel</w:t>
      </w:r>
      <w:r>
        <w:rPr>
          <w:spacing w:val="-8"/>
          <w:w w:val="90"/>
          <w:sz w:val="20"/>
        </w:rPr>
        <w:t xml:space="preserve"> </w:t>
      </w:r>
      <w:r>
        <w:rPr>
          <w:w w:val="90"/>
          <w:sz w:val="20"/>
        </w:rPr>
        <w:t>Baker's</w:t>
      </w:r>
      <w:r>
        <w:rPr>
          <w:spacing w:val="-8"/>
          <w:w w:val="90"/>
          <w:sz w:val="20"/>
        </w:rPr>
        <w:t xml:space="preserve"> </w:t>
      </w:r>
      <w:r>
        <w:rPr>
          <w:w w:val="90"/>
          <w:sz w:val="20"/>
        </w:rPr>
        <w:t>port</w:t>
      </w:r>
      <w:r>
        <w:rPr>
          <w:spacing w:val="-8"/>
          <w:w w:val="90"/>
          <w:sz w:val="20"/>
        </w:rPr>
        <w:t xml:space="preserve"> </w:t>
      </w:r>
      <w:r>
        <w:rPr>
          <w:w w:val="90"/>
          <w:sz w:val="20"/>
        </w:rPr>
        <w:t>in</w:t>
      </w:r>
      <w:r>
        <w:rPr>
          <w:spacing w:val="-7"/>
          <w:w w:val="90"/>
          <w:sz w:val="20"/>
        </w:rPr>
        <w:t xml:space="preserve"> </w:t>
      </w:r>
      <w:r>
        <w:rPr>
          <w:w w:val="90"/>
          <w:sz w:val="20"/>
        </w:rPr>
        <w:t>Gulu</w:t>
      </w:r>
      <w:r>
        <w:rPr>
          <w:spacing w:val="-8"/>
          <w:w w:val="90"/>
          <w:sz w:val="20"/>
        </w:rPr>
        <w:t xml:space="preserve"> </w:t>
      </w:r>
      <w:r>
        <w:rPr>
          <w:w w:val="90"/>
          <w:sz w:val="20"/>
        </w:rPr>
        <w:t>have</w:t>
      </w:r>
      <w:r>
        <w:rPr>
          <w:spacing w:val="-8"/>
          <w:w w:val="90"/>
          <w:sz w:val="20"/>
        </w:rPr>
        <w:t xml:space="preserve"> </w:t>
      </w:r>
      <w:r>
        <w:rPr>
          <w:w w:val="90"/>
          <w:sz w:val="20"/>
        </w:rPr>
        <w:t>been</w:t>
      </w:r>
      <w:r>
        <w:rPr>
          <w:spacing w:val="-8"/>
          <w:w w:val="90"/>
          <w:sz w:val="20"/>
        </w:rPr>
        <w:t xml:space="preserve"> </w:t>
      </w:r>
      <w:r>
        <w:rPr>
          <w:w w:val="90"/>
          <w:sz w:val="20"/>
        </w:rPr>
        <w:t>ignored</w:t>
      </w:r>
      <w:r>
        <w:rPr>
          <w:spacing w:val="-8"/>
          <w:w w:val="90"/>
          <w:sz w:val="20"/>
        </w:rPr>
        <w:t xml:space="preserve"> </w:t>
      </w:r>
      <w:r>
        <w:rPr>
          <w:w w:val="90"/>
          <w:sz w:val="20"/>
        </w:rPr>
        <w:t>by</w:t>
      </w:r>
      <w:r>
        <w:rPr>
          <w:spacing w:val="-8"/>
          <w:w w:val="90"/>
          <w:sz w:val="20"/>
        </w:rPr>
        <w:t xml:space="preserve"> </w:t>
      </w:r>
      <w:r>
        <w:rPr>
          <w:w w:val="90"/>
          <w:sz w:val="20"/>
        </w:rPr>
        <w:t xml:space="preserve">the </w:t>
      </w:r>
      <w:r>
        <w:rPr>
          <w:spacing w:val="-2"/>
          <w:w w:val="90"/>
          <w:sz w:val="20"/>
        </w:rPr>
        <w:t>government.</w:t>
      </w:r>
    </w:p>
    <w:p w:rsidR="00E5575B" w:rsidRDefault="00D512E5">
      <w:pPr>
        <w:pStyle w:val="ListParagraph"/>
        <w:numPr>
          <w:ilvl w:val="0"/>
          <w:numId w:val="74"/>
        </w:numPr>
        <w:tabs>
          <w:tab w:val="left" w:pos="819"/>
        </w:tabs>
        <w:spacing w:line="242" w:lineRule="auto"/>
        <w:ind w:right="711" w:firstLine="0"/>
        <w:rPr>
          <w:sz w:val="20"/>
        </w:rPr>
      </w:pPr>
      <w:r>
        <w:rPr>
          <w:w w:val="85"/>
          <w:sz w:val="20"/>
        </w:rPr>
        <w:t>The</w:t>
      </w:r>
      <w:r>
        <w:rPr>
          <w:spacing w:val="-2"/>
          <w:w w:val="85"/>
          <w:sz w:val="20"/>
        </w:rPr>
        <w:t xml:space="preserve"> </w:t>
      </w:r>
      <w:r>
        <w:rPr>
          <w:w w:val="85"/>
          <w:sz w:val="20"/>
        </w:rPr>
        <w:t>tourism</w:t>
      </w:r>
      <w:r>
        <w:rPr>
          <w:spacing w:val="-2"/>
          <w:w w:val="85"/>
          <w:sz w:val="20"/>
        </w:rPr>
        <w:t xml:space="preserve"> </w:t>
      </w:r>
      <w:r>
        <w:rPr>
          <w:w w:val="85"/>
          <w:sz w:val="20"/>
        </w:rPr>
        <w:t>industry</w:t>
      </w:r>
      <w:r>
        <w:rPr>
          <w:spacing w:val="-3"/>
          <w:w w:val="85"/>
          <w:sz w:val="20"/>
        </w:rPr>
        <w:t xml:space="preserve"> </w:t>
      </w:r>
      <w:r>
        <w:rPr>
          <w:w w:val="85"/>
          <w:sz w:val="20"/>
        </w:rPr>
        <w:t>of</w:t>
      </w:r>
      <w:r>
        <w:rPr>
          <w:spacing w:val="-2"/>
          <w:w w:val="85"/>
          <w:sz w:val="20"/>
        </w:rPr>
        <w:t xml:space="preserve"> </w:t>
      </w:r>
      <w:r>
        <w:rPr>
          <w:w w:val="85"/>
          <w:sz w:val="20"/>
        </w:rPr>
        <w:t>Uganda</w:t>
      </w:r>
      <w:r>
        <w:rPr>
          <w:spacing w:val="-1"/>
          <w:w w:val="85"/>
          <w:sz w:val="20"/>
        </w:rPr>
        <w:t xml:space="preserve"> </w:t>
      </w:r>
      <w:r>
        <w:rPr>
          <w:w w:val="85"/>
          <w:sz w:val="20"/>
        </w:rPr>
        <w:t>has</w:t>
      </w:r>
      <w:r>
        <w:rPr>
          <w:spacing w:val="-3"/>
          <w:w w:val="85"/>
          <w:sz w:val="20"/>
        </w:rPr>
        <w:t xml:space="preserve"> </w:t>
      </w:r>
      <w:r>
        <w:rPr>
          <w:w w:val="85"/>
          <w:sz w:val="20"/>
        </w:rPr>
        <w:t>also</w:t>
      </w:r>
      <w:r>
        <w:rPr>
          <w:spacing w:val="-2"/>
          <w:w w:val="85"/>
          <w:sz w:val="20"/>
        </w:rPr>
        <w:t xml:space="preserve"> </w:t>
      </w:r>
      <w:r>
        <w:rPr>
          <w:w w:val="85"/>
          <w:sz w:val="20"/>
        </w:rPr>
        <w:t>been</w:t>
      </w:r>
      <w:r>
        <w:rPr>
          <w:spacing w:val="-2"/>
          <w:w w:val="85"/>
          <w:sz w:val="20"/>
        </w:rPr>
        <w:t xml:space="preserve"> </w:t>
      </w:r>
      <w:r>
        <w:rPr>
          <w:w w:val="85"/>
          <w:sz w:val="20"/>
        </w:rPr>
        <w:t>faced</w:t>
      </w:r>
      <w:r>
        <w:rPr>
          <w:spacing w:val="-2"/>
          <w:w w:val="85"/>
          <w:sz w:val="20"/>
        </w:rPr>
        <w:t xml:space="preserve"> </w:t>
      </w:r>
      <w:r>
        <w:rPr>
          <w:w w:val="85"/>
          <w:sz w:val="20"/>
        </w:rPr>
        <w:t>with</w:t>
      </w:r>
      <w:r>
        <w:rPr>
          <w:spacing w:val="-2"/>
          <w:w w:val="85"/>
          <w:sz w:val="20"/>
        </w:rPr>
        <w:t xml:space="preserve"> </w:t>
      </w:r>
      <w:r>
        <w:rPr>
          <w:w w:val="85"/>
          <w:sz w:val="20"/>
        </w:rPr>
        <w:t>a</w:t>
      </w:r>
      <w:r>
        <w:rPr>
          <w:spacing w:val="-2"/>
          <w:w w:val="85"/>
          <w:sz w:val="20"/>
        </w:rPr>
        <w:t xml:space="preserve"> </w:t>
      </w:r>
      <w:r>
        <w:rPr>
          <w:w w:val="85"/>
          <w:sz w:val="20"/>
        </w:rPr>
        <w:t>problem</w:t>
      </w:r>
      <w:r>
        <w:rPr>
          <w:spacing w:val="-2"/>
          <w:w w:val="85"/>
          <w:sz w:val="20"/>
        </w:rPr>
        <w:t xml:space="preserve"> </w:t>
      </w:r>
      <w:r>
        <w:rPr>
          <w:w w:val="85"/>
          <w:sz w:val="20"/>
        </w:rPr>
        <w:t>of</w:t>
      </w:r>
      <w:r>
        <w:rPr>
          <w:spacing w:val="-2"/>
          <w:w w:val="85"/>
          <w:sz w:val="20"/>
        </w:rPr>
        <w:t xml:space="preserve"> </w:t>
      </w:r>
      <w:r>
        <w:rPr>
          <w:w w:val="85"/>
          <w:sz w:val="20"/>
        </w:rPr>
        <w:t>language</w:t>
      </w:r>
      <w:r>
        <w:rPr>
          <w:spacing w:val="-2"/>
          <w:w w:val="85"/>
          <w:sz w:val="20"/>
        </w:rPr>
        <w:t xml:space="preserve"> </w:t>
      </w:r>
      <w:r>
        <w:rPr>
          <w:w w:val="85"/>
          <w:sz w:val="20"/>
        </w:rPr>
        <w:t>barrier</w:t>
      </w:r>
      <w:r>
        <w:rPr>
          <w:spacing w:val="-2"/>
          <w:w w:val="85"/>
          <w:sz w:val="20"/>
        </w:rPr>
        <w:t xml:space="preserve"> </w:t>
      </w:r>
      <w:r>
        <w:rPr>
          <w:w w:val="85"/>
          <w:sz w:val="20"/>
        </w:rPr>
        <w:t>which</w:t>
      </w:r>
      <w:r>
        <w:rPr>
          <w:spacing w:val="-3"/>
          <w:w w:val="85"/>
          <w:sz w:val="20"/>
        </w:rPr>
        <w:t xml:space="preserve"> </w:t>
      </w:r>
      <w:r>
        <w:rPr>
          <w:w w:val="85"/>
          <w:sz w:val="20"/>
        </w:rPr>
        <w:t>has</w:t>
      </w:r>
      <w:r>
        <w:rPr>
          <w:spacing w:val="-3"/>
          <w:w w:val="85"/>
          <w:sz w:val="20"/>
        </w:rPr>
        <w:t xml:space="preserve"> </w:t>
      </w:r>
      <w:r>
        <w:rPr>
          <w:w w:val="85"/>
          <w:sz w:val="20"/>
        </w:rPr>
        <w:t>limited</w:t>
      </w:r>
      <w:r>
        <w:rPr>
          <w:spacing w:val="-2"/>
          <w:w w:val="85"/>
          <w:sz w:val="20"/>
        </w:rPr>
        <w:t xml:space="preserve"> </w:t>
      </w:r>
      <w:r>
        <w:rPr>
          <w:w w:val="85"/>
          <w:sz w:val="20"/>
        </w:rPr>
        <w:t>tourists</w:t>
      </w:r>
      <w:r>
        <w:rPr>
          <w:spacing w:val="-3"/>
          <w:w w:val="85"/>
          <w:sz w:val="20"/>
        </w:rPr>
        <w:t xml:space="preserve"> </w:t>
      </w:r>
      <w:r>
        <w:rPr>
          <w:w w:val="85"/>
          <w:sz w:val="20"/>
        </w:rPr>
        <w:t>from</w:t>
      </w:r>
      <w:r>
        <w:rPr>
          <w:spacing w:val="-2"/>
          <w:w w:val="85"/>
          <w:sz w:val="20"/>
        </w:rPr>
        <w:t xml:space="preserve"> </w:t>
      </w:r>
      <w:r>
        <w:rPr>
          <w:w w:val="85"/>
          <w:sz w:val="20"/>
        </w:rPr>
        <w:t>non</w:t>
      </w:r>
      <w:r>
        <w:rPr>
          <w:spacing w:val="-2"/>
          <w:sz w:val="20"/>
        </w:rPr>
        <w:t xml:space="preserve"> </w:t>
      </w:r>
      <w:r>
        <w:rPr>
          <w:w w:val="85"/>
          <w:sz w:val="20"/>
        </w:rPr>
        <w:t>- English</w:t>
      </w:r>
      <w:r>
        <w:rPr>
          <w:spacing w:val="-3"/>
          <w:w w:val="85"/>
          <w:sz w:val="20"/>
        </w:rPr>
        <w:t xml:space="preserve"> </w:t>
      </w:r>
      <w:r>
        <w:rPr>
          <w:w w:val="85"/>
          <w:sz w:val="20"/>
        </w:rPr>
        <w:t xml:space="preserve">speaking </w:t>
      </w:r>
      <w:r>
        <w:rPr>
          <w:spacing w:val="-2"/>
          <w:w w:val="90"/>
          <w:sz w:val="20"/>
        </w:rPr>
        <w:t>countries to come to Uganda as few local people can interact with them. For example tourists from China,</w:t>
      </w:r>
      <w:r>
        <w:rPr>
          <w:sz w:val="20"/>
        </w:rPr>
        <w:t xml:space="preserve"> </w:t>
      </w:r>
      <w:r>
        <w:rPr>
          <w:spacing w:val="-2"/>
          <w:w w:val="90"/>
          <w:sz w:val="20"/>
        </w:rPr>
        <w:t>Japan,</w:t>
      </w:r>
      <w:r>
        <w:rPr>
          <w:spacing w:val="-4"/>
          <w:w w:val="90"/>
          <w:sz w:val="20"/>
        </w:rPr>
        <w:t xml:space="preserve"> </w:t>
      </w:r>
      <w:r>
        <w:rPr>
          <w:spacing w:val="-2"/>
          <w:w w:val="90"/>
          <w:sz w:val="20"/>
        </w:rPr>
        <w:t>Korea</w:t>
      </w:r>
      <w:r>
        <w:rPr>
          <w:spacing w:val="-4"/>
          <w:w w:val="90"/>
          <w:sz w:val="20"/>
        </w:rPr>
        <w:t xml:space="preserve"> </w:t>
      </w:r>
      <w:r>
        <w:rPr>
          <w:spacing w:val="-2"/>
          <w:w w:val="90"/>
          <w:sz w:val="20"/>
        </w:rPr>
        <w:t>India</w:t>
      </w:r>
      <w:r>
        <w:rPr>
          <w:spacing w:val="-4"/>
          <w:w w:val="90"/>
          <w:sz w:val="20"/>
        </w:rPr>
        <w:t xml:space="preserve"> </w:t>
      </w:r>
      <w:r>
        <w:rPr>
          <w:spacing w:val="-2"/>
          <w:w w:val="90"/>
          <w:sz w:val="20"/>
        </w:rPr>
        <w:t>and</w:t>
      </w:r>
      <w:r>
        <w:rPr>
          <w:spacing w:val="-4"/>
          <w:w w:val="90"/>
          <w:sz w:val="20"/>
        </w:rPr>
        <w:t xml:space="preserve"> </w:t>
      </w:r>
      <w:r>
        <w:rPr>
          <w:spacing w:val="-2"/>
          <w:w w:val="90"/>
          <w:sz w:val="20"/>
        </w:rPr>
        <w:t>Spain</w:t>
      </w:r>
      <w:r>
        <w:rPr>
          <w:spacing w:val="-4"/>
          <w:w w:val="90"/>
          <w:sz w:val="20"/>
        </w:rPr>
        <w:t xml:space="preserve"> </w:t>
      </w:r>
      <w:r>
        <w:rPr>
          <w:spacing w:val="-2"/>
          <w:w w:val="90"/>
          <w:sz w:val="20"/>
        </w:rPr>
        <w:t xml:space="preserve">face </w:t>
      </w:r>
      <w:r>
        <w:rPr>
          <w:w w:val="85"/>
          <w:sz w:val="20"/>
        </w:rPr>
        <w:t>communication</w:t>
      </w:r>
      <w:r>
        <w:rPr>
          <w:spacing w:val="-4"/>
          <w:w w:val="85"/>
          <w:sz w:val="20"/>
        </w:rPr>
        <w:t xml:space="preserve"> </w:t>
      </w:r>
      <w:r>
        <w:rPr>
          <w:w w:val="85"/>
          <w:sz w:val="20"/>
        </w:rPr>
        <w:t>problems</w:t>
      </w:r>
      <w:r>
        <w:rPr>
          <w:spacing w:val="-4"/>
          <w:w w:val="85"/>
          <w:sz w:val="20"/>
        </w:rPr>
        <w:t xml:space="preserve"> </w:t>
      </w:r>
      <w:r>
        <w:rPr>
          <w:w w:val="85"/>
          <w:sz w:val="20"/>
        </w:rPr>
        <w:t>in</w:t>
      </w:r>
      <w:r>
        <w:rPr>
          <w:spacing w:val="-5"/>
          <w:w w:val="85"/>
          <w:sz w:val="20"/>
        </w:rPr>
        <w:t xml:space="preserve"> </w:t>
      </w:r>
      <w:r>
        <w:rPr>
          <w:w w:val="85"/>
          <w:sz w:val="20"/>
        </w:rPr>
        <w:t>Mweya</w:t>
      </w:r>
      <w:r>
        <w:rPr>
          <w:spacing w:val="-4"/>
          <w:w w:val="85"/>
          <w:sz w:val="20"/>
        </w:rPr>
        <w:t xml:space="preserve"> </w:t>
      </w:r>
      <w:r>
        <w:rPr>
          <w:w w:val="85"/>
          <w:sz w:val="20"/>
        </w:rPr>
        <w:t>safari</w:t>
      </w:r>
      <w:r>
        <w:rPr>
          <w:spacing w:val="-5"/>
          <w:w w:val="85"/>
          <w:sz w:val="20"/>
        </w:rPr>
        <w:t xml:space="preserve"> </w:t>
      </w:r>
      <w:r>
        <w:rPr>
          <w:w w:val="85"/>
          <w:sz w:val="20"/>
        </w:rPr>
        <w:t>lodge</w:t>
      </w:r>
      <w:r>
        <w:rPr>
          <w:spacing w:val="-3"/>
          <w:w w:val="85"/>
          <w:sz w:val="20"/>
        </w:rPr>
        <w:t xml:space="preserve"> </w:t>
      </w:r>
      <w:r>
        <w:rPr>
          <w:w w:val="85"/>
          <w:sz w:val="20"/>
        </w:rPr>
        <w:t>Queen Elizabeth and Elgon national parks because the local population does not speak</w:t>
      </w:r>
      <w:r>
        <w:rPr>
          <w:sz w:val="20"/>
        </w:rPr>
        <w:t xml:space="preserve"> </w:t>
      </w:r>
      <w:r>
        <w:rPr>
          <w:w w:val="85"/>
          <w:sz w:val="20"/>
        </w:rPr>
        <w:t>Chinese, Japanese, Indian and Spanish languages.</w:t>
      </w:r>
    </w:p>
    <w:p w:rsidR="00E5575B" w:rsidRDefault="00D512E5">
      <w:pPr>
        <w:pStyle w:val="ListParagraph"/>
        <w:numPr>
          <w:ilvl w:val="0"/>
          <w:numId w:val="74"/>
        </w:numPr>
        <w:tabs>
          <w:tab w:val="left" w:pos="819"/>
        </w:tabs>
        <w:spacing w:line="242" w:lineRule="auto"/>
        <w:ind w:right="715" w:firstLine="0"/>
        <w:rPr>
          <w:sz w:val="20"/>
        </w:rPr>
      </w:pPr>
      <w:r>
        <w:rPr>
          <w:w w:val="85"/>
          <w:sz w:val="20"/>
        </w:rPr>
        <w:t>There</w:t>
      </w:r>
      <w:r>
        <w:rPr>
          <w:spacing w:val="-5"/>
          <w:w w:val="85"/>
          <w:sz w:val="20"/>
        </w:rPr>
        <w:t xml:space="preserve"> </w:t>
      </w:r>
      <w:r>
        <w:rPr>
          <w:w w:val="85"/>
          <w:sz w:val="20"/>
        </w:rPr>
        <w:t>have</w:t>
      </w:r>
      <w:r>
        <w:rPr>
          <w:spacing w:val="-5"/>
          <w:w w:val="85"/>
          <w:sz w:val="20"/>
        </w:rPr>
        <w:t xml:space="preserve"> </w:t>
      </w:r>
      <w:r>
        <w:rPr>
          <w:w w:val="85"/>
          <w:sz w:val="20"/>
        </w:rPr>
        <w:t>been</w:t>
      </w:r>
      <w:r>
        <w:rPr>
          <w:spacing w:val="-5"/>
          <w:w w:val="85"/>
          <w:sz w:val="20"/>
        </w:rPr>
        <w:t xml:space="preserve"> </w:t>
      </w:r>
      <w:r>
        <w:rPr>
          <w:w w:val="85"/>
          <w:sz w:val="20"/>
        </w:rPr>
        <w:t>also</w:t>
      </w:r>
      <w:r>
        <w:rPr>
          <w:spacing w:val="-5"/>
          <w:w w:val="85"/>
          <w:sz w:val="20"/>
        </w:rPr>
        <w:t xml:space="preserve"> </w:t>
      </w:r>
      <w:r>
        <w:rPr>
          <w:w w:val="85"/>
          <w:sz w:val="20"/>
        </w:rPr>
        <w:t>some</w:t>
      </w:r>
      <w:r>
        <w:rPr>
          <w:spacing w:val="-5"/>
          <w:w w:val="85"/>
          <w:sz w:val="20"/>
        </w:rPr>
        <w:t xml:space="preserve"> </w:t>
      </w:r>
      <w:r>
        <w:rPr>
          <w:w w:val="85"/>
          <w:sz w:val="20"/>
        </w:rPr>
        <w:t>cases</w:t>
      </w:r>
      <w:r>
        <w:rPr>
          <w:spacing w:val="-5"/>
          <w:w w:val="85"/>
          <w:sz w:val="20"/>
        </w:rPr>
        <w:t xml:space="preserve"> </w:t>
      </w:r>
      <w:r>
        <w:rPr>
          <w:w w:val="85"/>
          <w:sz w:val="20"/>
        </w:rPr>
        <w:t>of</w:t>
      </w:r>
      <w:r>
        <w:rPr>
          <w:spacing w:val="-5"/>
          <w:w w:val="85"/>
          <w:sz w:val="20"/>
        </w:rPr>
        <w:t xml:space="preserve"> </w:t>
      </w:r>
      <w:r>
        <w:rPr>
          <w:w w:val="85"/>
          <w:sz w:val="20"/>
        </w:rPr>
        <w:t>environmental</w:t>
      </w:r>
      <w:r>
        <w:rPr>
          <w:spacing w:val="-5"/>
          <w:w w:val="85"/>
          <w:sz w:val="20"/>
        </w:rPr>
        <w:t xml:space="preserve"> </w:t>
      </w:r>
      <w:r>
        <w:rPr>
          <w:w w:val="85"/>
          <w:sz w:val="20"/>
        </w:rPr>
        <w:t>pollution</w:t>
      </w:r>
      <w:r>
        <w:rPr>
          <w:spacing w:val="-5"/>
          <w:w w:val="85"/>
          <w:sz w:val="20"/>
        </w:rPr>
        <w:t xml:space="preserve"> </w:t>
      </w:r>
      <w:r>
        <w:rPr>
          <w:w w:val="85"/>
          <w:sz w:val="20"/>
        </w:rPr>
        <w:t>in</w:t>
      </w:r>
      <w:r>
        <w:rPr>
          <w:spacing w:val="-5"/>
          <w:w w:val="85"/>
          <w:sz w:val="20"/>
        </w:rPr>
        <w:t xml:space="preserve"> </w:t>
      </w:r>
      <w:r>
        <w:rPr>
          <w:w w:val="85"/>
          <w:sz w:val="20"/>
        </w:rPr>
        <w:t>some</w:t>
      </w:r>
      <w:r>
        <w:rPr>
          <w:spacing w:val="-5"/>
          <w:w w:val="85"/>
          <w:sz w:val="20"/>
        </w:rPr>
        <w:t xml:space="preserve"> </w:t>
      </w:r>
      <w:r>
        <w:rPr>
          <w:w w:val="85"/>
          <w:sz w:val="20"/>
        </w:rPr>
        <w:t>national</w:t>
      </w:r>
      <w:r>
        <w:rPr>
          <w:spacing w:val="-5"/>
          <w:w w:val="85"/>
          <w:sz w:val="20"/>
        </w:rPr>
        <w:t xml:space="preserve"> </w:t>
      </w:r>
      <w:r>
        <w:rPr>
          <w:w w:val="85"/>
          <w:sz w:val="20"/>
        </w:rPr>
        <w:t>parks</w:t>
      </w:r>
      <w:r>
        <w:rPr>
          <w:spacing w:val="-5"/>
          <w:w w:val="85"/>
          <w:sz w:val="20"/>
        </w:rPr>
        <w:t xml:space="preserve"> </w:t>
      </w:r>
      <w:r>
        <w:rPr>
          <w:w w:val="85"/>
          <w:sz w:val="20"/>
        </w:rPr>
        <w:t>which</w:t>
      </w:r>
      <w:r>
        <w:rPr>
          <w:spacing w:val="-5"/>
          <w:w w:val="85"/>
          <w:sz w:val="20"/>
        </w:rPr>
        <w:t xml:space="preserve"> </w:t>
      </w:r>
      <w:r>
        <w:rPr>
          <w:w w:val="85"/>
          <w:sz w:val="20"/>
        </w:rPr>
        <w:t>is</w:t>
      </w:r>
      <w:r>
        <w:rPr>
          <w:spacing w:val="-5"/>
          <w:w w:val="85"/>
          <w:sz w:val="20"/>
        </w:rPr>
        <w:t xml:space="preserve"> </w:t>
      </w:r>
      <w:r>
        <w:rPr>
          <w:w w:val="85"/>
          <w:sz w:val="20"/>
        </w:rPr>
        <w:t>a</w:t>
      </w:r>
      <w:r>
        <w:rPr>
          <w:spacing w:val="-5"/>
          <w:w w:val="85"/>
          <w:sz w:val="20"/>
        </w:rPr>
        <w:t xml:space="preserve"> </w:t>
      </w:r>
      <w:r>
        <w:rPr>
          <w:w w:val="85"/>
          <w:sz w:val="20"/>
        </w:rPr>
        <w:t>problem</w:t>
      </w:r>
      <w:r>
        <w:rPr>
          <w:spacing w:val="-5"/>
          <w:w w:val="85"/>
          <w:sz w:val="20"/>
        </w:rPr>
        <w:t xml:space="preserve"> </w:t>
      </w:r>
      <w:r>
        <w:rPr>
          <w:w w:val="85"/>
          <w:sz w:val="20"/>
        </w:rPr>
        <w:t>to</w:t>
      </w:r>
      <w:r>
        <w:rPr>
          <w:spacing w:val="-5"/>
          <w:w w:val="85"/>
          <w:sz w:val="20"/>
        </w:rPr>
        <w:t xml:space="preserve"> </w:t>
      </w:r>
      <w:r>
        <w:rPr>
          <w:w w:val="85"/>
          <w:sz w:val="20"/>
        </w:rPr>
        <w:t>the</w:t>
      </w:r>
      <w:r>
        <w:rPr>
          <w:spacing w:val="-4"/>
          <w:w w:val="85"/>
          <w:sz w:val="20"/>
        </w:rPr>
        <w:t xml:space="preserve"> </w:t>
      </w:r>
      <w:r>
        <w:rPr>
          <w:w w:val="85"/>
          <w:sz w:val="20"/>
        </w:rPr>
        <w:t>animal</w:t>
      </w:r>
      <w:r>
        <w:rPr>
          <w:spacing w:val="-5"/>
          <w:w w:val="85"/>
          <w:sz w:val="20"/>
        </w:rPr>
        <w:t xml:space="preserve"> </w:t>
      </w:r>
      <w:r>
        <w:rPr>
          <w:w w:val="85"/>
          <w:sz w:val="20"/>
        </w:rPr>
        <w:t>and</w:t>
      </w:r>
      <w:r>
        <w:rPr>
          <w:spacing w:val="-5"/>
          <w:w w:val="85"/>
          <w:sz w:val="20"/>
        </w:rPr>
        <w:t xml:space="preserve"> </w:t>
      </w:r>
      <w:r>
        <w:rPr>
          <w:w w:val="85"/>
          <w:sz w:val="20"/>
        </w:rPr>
        <w:t>plant</w:t>
      </w:r>
      <w:r>
        <w:rPr>
          <w:spacing w:val="-6"/>
          <w:sz w:val="20"/>
        </w:rPr>
        <w:t xml:space="preserve"> </w:t>
      </w:r>
      <w:r>
        <w:rPr>
          <w:w w:val="85"/>
          <w:sz w:val="20"/>
        </w:rPr>
        <w:t>life</w:t>
      </w:r>
      <w:r>
        <w:rPr>
          <w:spacing w:val="-5"/>
          <w:w w:val="85"/>
          <w:sz w:val="20"/>
        </w:rPr>
        <w:t xml:space="preserve"> </w:t>
      </w:r>
      <w:r>
        <w:rPr>
          <w:w w:val="85"/>
          <w:sz w:val="20"/>
        </w:rPr>
        <w:t>e.g.</w:t>
      </w:r>
      <w:r>
        <w:rPr>
          <w:spacing w:val="-5"/>
          <w:w w:val="85"/>
          <w:sz w:val="20"/>
        </w:rPr>
        <w:t xml:space="preserve"> </w:t>
      </w:r>
      <w:r>
        <w:rPr>
          <w:w w:val="85"/>
          <w:sz w:val="20"/>
        </w:rPr>
        <w:t xml:space="preserve">copper </w:t>
      </w:r>
      <w:r>
        <w:rPr>
          <w:w w:val="80"/>
          <w:sz w:val="20"/>
        </w:rPr>
        <w:t>and cobalt mining at</w:t>
      </w:r>
      <w:r>
        <w:rPr>
          <w:sz w:val="20"/>
        </w:rPr>
        <w:t xml:space="preserve"> </w:t>
      </w:r>
      <w:r>
        <w:rPr>
          <w:w w:val="80"/>
          <w:sz w:val="20"/>
        </w:rPr>
        <w:t>Kilembe near mountain Rwenzori national park as well as Limestone mining at</w:t>
      </w:r>
      <w:r>
        <w:rPr>
          <w:sz w:val="20"/>
        </w:rPr>
        <w:t xml:space="preserve"> </w:t>
      </w:r>
      <w:r>
        <w:rPr>
          <w:w w:val="80"/>
          <w:sz w:val="20"/>
        </w:rPr>
        <w:t>Hima in Queen</w:t>
      </w:r>
      <w:r>
        <w:rPr>
          <w:sz w:val="20"/>
        </w:rPr>
        <w:t xml:space="preserve"> </w:t>
      </w:r>
      <w:r>
        <w:rPr>
          <w:w w:val="80"/>
          <w:sz w:val="20"/>
        </w:rPr>
        <w:t>Elizabeth have polluted water, land</w:t>
      </w:r>
      <w:r>
        <w:rPr>
          <w:spacing w:val="40"/>
          <w:sz w:val="20"/>
        </w:rPr>
        <w:t xml:space="preserve"> </w:t>
      </w:r>
      <w:r>
        <w:rPr>
          <w:w w:val="85"/>
          <w:sz w:val="20"/>
        </w:rPr>
        <w:t>and</w:t>
      </w:r>
      <w:r>
        <w:rPr>
          <w:spacing w:val="-5"/>
          <w:w w:val="85"/>
          <w:sz w:val="20"/>
        </w:rPr>
        <w:t xml:space="preserve"> </w:t>
      </w:r>
      <w:r>
        <w:rPr>
          <w:w w:val="85"/>
          <w:sz w:val="20"/>
        </w:rPr>
        <w:t>atmosphere</w:t>
      </w:r>
      <w:r>
        <w:rPr>
          <w:spacing w:val="-5"/>
          <w:w w:val="85"/>
          <w:sz w:val="20"/>
        </w:rPr>
        <w:t xml:space="preserve"> </w:t>
      </w:r>
      <w:r>
        <w:rPr>
          <w:w w:val="85"/>
          <w:sz w:val="20"/>
        </w:rPr>
        <w:t>which</w:t>
      </w:r>
      <w:r>
        <w:rPr>
          <w:spacing w:val="-5"/>
          <w:w w:val="85"/>
          <w:sz w:val="20"/>
        </w:rPr>
        <w:t xml:space="preserve"> </w:t>
      </w:r>
      <w:r>
        <w:rPr>
          <w:w w:val="85"/>
          <w:sz w:val="20"/>
        </w:rPr>
        <w:t>is</w:t>
      </w:r>
      <w:r>
        <w:rPr>
          <w:spacing w:val="-5"/>
          <w:w w:val="85"/>
          <w:sz w:val="20"/>
        </w:rPr>
        <w:t xml:space="preserve"> </w:t>
      </w:r>
      <w:r>
        <w:rPr>
          <w:w w:val="85"/>
          <w:sz w:val="20"/>
        </w:rPr>
        <w:t>harmful</w:t>
      </w:r>
      <w:r>
        <w:rPr>
          <w:spacing w:val="-4"/>
          <w:w w:val="85"/>
          <w:sz w:val="20"/>
        </w:rPr>
        <w:t xml:space="preserve"> </w:t>
      </w:r>
      <w:r>
        <w:rPr>
          <w:w w:val="85"/>
          <w:sz w:val="20"/>
        </w:rPr>
        <w:t>to</w:t>
      </w:r>
      <w:r>
        <w:rPr>
          <w:spacing w:val="-5"/>
          <w:w w:val="85"/>
          <w:sz w:val="20"/>
        </w:rPr>
        <w:t xml:space="preserve"> </w:t>
      </w:r>
      <w:r>
        <w:rPr>
          <w:w w:val="85"/>
          <w:sz w:val="20"/>
        </w:rPr>
        <w:t>game</w:t>
      </w:r>
      <w:r>
        <w:rPr>
          <w:spacing w:val="-5"/>
          <w:w w:val="85"/>
          <w:sz w:val="20"/>
        </w:rPr>
        <w:t xml:space="preserve"> </w:t>
      </w:r>
      <w:r>
        <w:rPr>
          <w:w w:val="85"/>
          <w:sz w:val="20"/>
        </w:rPr>
        <w:t>life</w:t>
      </w:r>
      <w:r>
        <w:rPr>
          <w:spacing w:val="-5"/>
          <w:w w:val="85"/>
          <w:sz w:val="20"/>
        </w:rPr>
        <w:t xml:space="preserve"> </w:t>
      </w:r>
      <w:r>
        <w:rPr>
          <w:w w:val="85"/>
          <w:sz w:val="20"/>
        </w:rPr>
        <w:t>leading</w:t>
      </w:r>
      <w:r>
        <w:rPr>
          <w:spacing w:val="-5"/>
          <w:w w:val="85"/>
          <w:sz w:val="20"/>
        </w:rPr>
        <w:t xml:space="preserve"> </w:t>
      </w:r>
      <w:r>
        <w:rPr>
          <w:w w:val="85"/>
          <w:sz w:val="20"/>
        </w:rPr>
        <w:t>to</w:t>
      </w:r>
      <w:r>
        <w:rPr>
          <w:spacing w:val="-5"/>
          <w:w w:val="85"/>
          <w:sz w:val="20"/>
        </w:rPr>
        <w:t xml:space="preserve"> </w:t>
      </w:r>
      <w:r>
        <w:rPr>
          <w:w w:val="85"/>
          <w:sz w:val="20"/>
        </w:rPr>
        <w:t>their</w:t>
      </w:r>
      <w:r>
        <w:rPr>
          <w:spacing w:val="-5"/>
          <w:w w:val="85"/>
          <w:sz w:val="20"/>
        </w:rPr>
        <w:t xml:space="preserve"> </w:t>
      </w:r>
      <w:r>
        <w:rPr>
          <w:w w:val="85"/>
          <w:sz w:val="20"/>
        </w:rPr>
        <w:t>death.</w:t>
      </w:r>
    </w:p>
    <w:p w:rsidR="00E5575B" w:rsidRDefault="00D512E5">
      <w:pPr>
        <w:pStyle w:val="ListParagraph"/>
        <w:numPr>
          <w:ilvl w:val="0"/>
          <w:numId w:val="74"/>
        </w:numPr>
        <w:tabs>
          <w:tab w:val="left" w:pos="819"/>
        </w:tabs>
        <w:ind w:right="715" w:firstLine="0"/>
        <w:rPr>
          <w:sz w:val="20"/>
        </w:rPr>
      </w:pPr>
      <w:r>
        <w:rPr>
          <w:w w:val="85"/>
          <w:sz w:val="20"/>
        </w:rPr>
        <w:t>Fire</w:t>
      </w:r>
      <w:r>
        <w:rPr>
          <w:spacing w:val="-4"/>
          <w:w w:val="85"/>
          <w:sz w:val="20"/>
        </w:rPr>
        <w:t xml:space="preserve"> </w:t>
      </w:r>
      <w:r>
        <w:rPr>
          <w:w w:val="85"/>
          <w:sz w:val="20"/>
        </w:rPr>
        <w:t>out</w:t>
      </w:r>
      <w:r>
        <w:rPr>
          <w:spacing w:val="-5"/>
          <w:w w:val="85"/>
          <w:sz w:val="20"/>
        </w:rPr>
        <w:t xml:space="preserve"> </w:t>
      </w:r>
      <w:r>
        <w:rPr>
          <w:w w:val="85"/>
          <w:sz w:val="20"/>
        </w:rPr>
        <w:t>breaks</w:t>
      </w:r>
      <w:r>
        <w:rPr>
          <w:spacing w:val="-5"/>
          <w:w w:val="85"/>
          <w:sz w:val="20"/>
        </w:rPr>
        <w:t xml:space="preserve"> </w:t>
      </w:r>
      <w:r>
        <w:rPr>
          <w:w w:val="85"/>
          <w:sz w:val="20"/>
        </w:rPr>
        <w:t>destroy</w:t>
      </w:r>
      <w:r>
        <w:rPr>
          <w:spacing w:val="-5"/>
          <w:w w:val="85"/>
          <w:sz w:val="20"/>
        </w:rPr>
        <w:t xml:space="preserve"> </w:t>
      </w:r>
      <w:r>
        <w:rPr>
          <w:w w:val="85"/>
          <w:sz w:val="20"/>
        </w:rPr>
        <w:t>tourist</w:t>
      </w:r>
      <w:r>
        <w:rPr>
          <w:spacing w:val="-5"/>
          <w:w w:val="85"/>
          <w:sz w:val="20"/>
        </w:rPr>
        <w:t xml:space="preserve"> </w:t>
      </w:r>
      <w:r>
        <w:rPr>
          <w:w w:val="85"/>
          <w:sz w:val="20"/>
        </w:rPr>
        <w:t>attractions</w:t>
      </w:r>
      <w:r>
        <w:rPr>
          <w:spacing w:val="-5"/>
          <w:w w:val="85"/>
          <w:sz w:val="20"/>
        </w:rPr>
        <w:t xml:space="preserve"> </w:t>
      </w:r>
      <w:r>
        <w:rPr>
          <w:w w:val="85"/>
          <w:sz w:val="20"/>
        </w:rPr>
        <w:t>both</w:t>
      </w:r>
      <w:r>
        <w:rPr>
          <w:spacing w:val="-5"/>
          <w:w w:val="85"/>
          <w:sz w:val="20"/>
        </w:rPr>
        <w:t xml:space="preserve"> </w:t>
      </w:r>
      <w:r>
        <w:rPr>
          <w:w w:val="85"/>
          <w:sz w:val="20"/>
        </w:rPr>
        <w:t>the</w:t>
      </w:r>
      <w:r>
        <w:rPr>
          <w:spacing w:val="-4"/>
          <w:w w:val="85"/>
          <w:sz w:val="20"/>
        </w:rPr>
        <w:t xml:space="preserve"> </w:t>
      </w:r>
      <w:r>
        <w:rPr>
          <w:w w:val="85"/>
          <w:sz w:val="20"/>
        </w:rPr>
        <w:t>fauna</w:t>
      </w:r>
      <w:r>
        <w:rPr>
          <w:spacing w:val="-5"/>
          <w:w w:val="85"/>
          <w:sz w:val="20"/>
        </w:rPr>
        <w:t xml:space="preserve"> </w:t>
      </w:r>
      <w:r>
        <w:rPr>
          <w:w w:val="85"/>
          <w:sz w:val="20"/>
        </w:rPr>
        <w:t>and</w:t>
      </w:r>
      <w:r>
        <w:rPr>
          <w:spacing w:val="-3"/>
          <w:w w:val="85"/>
          <w:sz w:val="20"/>
        </w:rPr>
        <w:t xml:space="preserve"> </w:t>
      </w:r>
      <w:r>
        <w:rPr>
          <w:w w:val="85"/>
          <w:sz w:val="20"/>
        </w:rPr>
        <w:t>the</w:t>
      </w:r>
      <w:r>
        <w:rPr>
          <w:spacing w:val="-3"/>
          <w:w w:val="85"/>
          <w:sz w:val="20"/>
        </w:rPr>
        <w:t xml:space="preserve"> </w:t>
      </w:r>
      <w:r>
        <w:rPr>
          <w:w w:val="85"/>
          <w:sz w:val="20"/>
        </w:rPr>
        <w:t>flora.</w:t>
      </w:r>
      <w:r>
        <w:rPr>
          <w:spacing w:val="-5"/>
          <w:w w:val="85"/>
          <w:sz w:val="20"/>
        </w:rPr>
        <w:t xml:space="preserve"> </w:t>
      </w:r>
      <w:r>
        <w:rPr>
          <w:w w:val="85"/>
          <w:sz w:val="20"/>
        </w:rPr>
        <w:t>Forest</w:t>
      </w:r>
      <w:r>
        <w:rPr>
          <w:spacing w:val="-5"/>
          <w:w w:val="85"/>
          <w:sz w:val="20"/>
        </w:rPr>
        <w:t xml:space="preserve"> </w:t>
      </w:r>
      <w:r>
        <w:rPr>
          <w:w w:val="85"/>
          <w:sz w:val="20"/>
        </w:rPr>
        <w:t>fires</w:t>
      </w:r>
      <w:r>
        <w:rPr>
          <w:spacing w:val="-5"/>
          <w:w w:val="85"/>
          <w:sz w:val="20"/>
        </w:rPr>
        <w:t xml:space="preserve"> </w:t>
      </w:r>
      <w:r>
        <w:rPr>
          <w:w w:val="85"/>
          <w:sz w:val="20"/>
        </w:rPr>
        <w:t>destroy</w:t>
      </w:r>
      <w:r>
        <w:rPr>
          <w:spacing w:val="-5"/>
          <w:w w:val="85"/>
          <w:sz w:val="20"/>
        </w:rPr>
        <w:t xml:space="preserve"> </w:t>
      </w:r>
      <w:r>
        <w:rPr>
          <w:w w:val="85"/>
          <w:sz w:val="20"/>
        </w:rPr>
        <w:t>all</w:t>
      </w:r>
      <w:r>
        <w:rPr>
          <w:spacing w:val="-3"/>
          <w:w w:val="85"/>
          <w:sz w:val="20"/>
        </w:rPr>
        <w:t xml:space="preserve"> </w:t>
      </w:r>
      <w:r>
        <w:rPr>
          <w:w w:val="85"/>
          <w:sz w:val="20"/>
        </w:rPr>
        <w:t>the</w:t>
      </w:r>
      <w:r>
        <w:rPr>
          <w:spacing w:val="-3"/>
          <w:w w:val="85"/>
          <w:sz w:val="20"/>
        </w:rPr>
        <w:t xml:space="preserve"> </w:t>
      </w:r>
      <w:r>
        <w:rPr>
          <w:w w:val="85"/>
          <w:sz w:val="20"/>
        </w:rPr>
        <w:t>vegetation</w:t>
      </w:r>
      <w:r>
        <w:rPr>
          <w:spacing w:val="-5"/>
          <w:w w:val="85"/>
          <w:sz w:val="20"/>
        </w:rPr>
        <w:t xml:space="preserve"> </w:t>
      </w:r>
      <w:r>
        <w:rPr>
          <w:w w:val="85"/>
          <w:sz w:val="20"/>
        </w:rPr>
        <w:t>cover</w:t>
      </w:r>
      <w:r>
        <w:rPr>
          <w:spacing w:val="-4"/>
          <w:w w:val="85"/>
          <w:sz w:val="20"/>
        </w:rPr>
        <w:t xml:space="preserve"> </w:t>
      </w:r>
      <w:r>
        <w:rPr>
          <w:w w:val="85"/>
          <w:sz w:val="20"/>
        </w:rPr>
        <w:t>including</w:t>
      </w:r>
      <w:r>
        <w:rPr>
          <w:spacing w:val="-5"/>
          <w:w w:val="85"/>
          <w:sz w:val="20"/>
        </w:rPr>
        <w:t xml:space="preserve"> </w:t>
      </w:r>
      <w:r>
        <w:rPr>
          <w:w w:val="85"/>
          <w:sz w:val="20"/>
        </w:rPr>
        <w:t>the</w:t>
      </w:r>
      <w:r>
        <w:rPr>
          <w:spacing w:val="-3"/>
          <w:w w:val="85"/>
          <w:sz w:val="20"/>
        </w:rPr>
        <w:t xml:space="preserve"> </w:t>
      </w:r>
      <w:r>
        <w:rPr>
          <w:w w:val="85"/>
          <w:sz w:val="20"/>
        </w:rPr>
        <w:t>wild</w:t>
      </w:r>
      <w:r>
        <w:rPr>
          <w:spacing w:val="-5"/>
          <w:w w:val="85"/>
          <w:sz w:val="20"/>
        </w:rPr>
        <w:t xml:space="preserve"> </w:t>
      </w:r>
      <w:r>
        <w:rPr>
          <w:w w:val="85"/>
          <w:sz w:val="20"/>
        </w:rPr>
        <w:t>animals</w:t>
      </w:r>
      <w:r>
        <w:rPr>
          <w:spacing w:val="-5"/>
          <w:w w:val="85"/>
          <w:sz w:val="20"/>
        </w:rPr>
        <w:t xml:space="preserve"> </w:t>
      </w:r>
      <w:r>
        <w:rPr>
          <w:w w:val="85"/>
          <w:sz w:val="20"/>
        </w:rPr>
        <w:t>in that</w:t>
      </w:r>
      <w:r>
        <w:rPr>
          <w:spacing w:val="-6"/>
          <w:w w:val="85"/>
          <w:sz w:val="20"/>
        </w:rPr>
        <w:t xml:space="preserve"> </w:t>
      </w:r>
      <w:r>
        <w:rPr>
          <w:w w:val="85"/>
          <w:sz w:val="20"/>
        </w:rPr>
        <w:t>forest</w:t>
      </w:r>
      <w:r>
        <w:rPr>
          <w:spacing w:val="-4"/>
          <w:w w:val="85"/>
          <w:sz w:val="20"/>
        </w:rPr>
        <w:t xml:space="preserve"> </w:t>
      </w:r>
      <w:r>
        <w:rPr>
          <w:w w:val="85"/>
          <w:sz w:val="20"/>
        </w:rPr>
        <w:t>reserve.</w:t>
      </w:r>
      <w:r>
        <w:rPr>
          <w:spacing w:val="-6"/>
          <w:w w:val="85"/>
          <w:sz w:val="20"/>
        </w:rPr>
        <w:t xml:space="preserve"> </w:t>
      </w:r>
      <w:r>
        <w:rPr>
          <w:w w:val="85"/>
          <w:sz w:val="20"/>
        </w:rPr>
        <w:t>For</w:t>
      </w:r>
      <w:r>
        <w:rPr>
          <w:spacing w:val="-3"/>
          <w:w w:val="85"/>
          <w:sz w:val="20"/>
        </w:rPr>
        <w:t xml:space="preserve"> </w:t>
      </w:r>
      <w:r>
        <w:rPr>
          <w:w w:val="85"/>
          <w:sz w:val="20"/>
        </w:rPr>
        <w:t>example</w:t>
      </w:r>
      <w:r>
        <w:rPr>
          <w:spacing w:val="-6"/>
          <w:w w:val="85"/>
          <w:sz w:val="20"/>
        </w:rPr>
        <w:t xml:space="preserve"> </w:t>
      </w:r>
      <w:r>
        <w:rPr>
          <w:w w:val="85"/>
          <w:sz w:val="20"/>
        </w:rPr>
        <w:t>Aber</w:t>
      </w:r>
      <w:r>
        <w:rPr>
          <w:spacing w:val="-4"/>
          <w:w w:val="85"/>
          <w:sz w:val="20"/>
        </w:rPr>
        <w:t xml:space="preserve"> </w:t>
      </w:r>
      <w:r>
        <w:rPr>
          <w:w w:val="85"/>
          <w:sz w:val="20"/>
        </w:rPr>
        <w:t>and</w:t>
      </w:r>
      <w:r>
        <w:rPr>
          <w:spacing w:val="-4"/>
          <w:w w:val="85"/>
          <w:sz w:val="20"/>
        </w:rPr>
        <w:t xml:space="preserve"> </w:t>
      </w:r>
      <w:r>
        <w:rPr>
          <w:w w:val="85"/>
          <w:sz w:val="20"/>
        </w:rPr>
        <w:t>Opit</w:t>
      </w:r>
      <w:r>
        <w:rPr>
          <w:spacing w:val="-4"/>
          <w:w w:val="85"/>
          <w:sz w:val="20"/>
        </w:rPr>
        <w:t xml:space="preserve"> </w:t>
      </w:r>
      <w:r>
        <w:rPr>
          <w:w w:val="85"/>
          <w:sz w:val="20"/>
        </w:rPr>
        <w:t>forests</w:t>
      </w:r>
      <w:r>
        <w:rPr>
          <w:spacing w:val="-4"/>
          <w:w w:val="85"/>
          <w:sz w:val="20"/>
        </w:rPr>
        <w:t xml:space="preserve"> </w:t>
      </w:r>
      <w:r>
        <w:rPr>
          <w:w w:val="85"/>
          <w:sz w:val="20"/>
        </w:rPr>
        <w:t>near</w:t>
      </w:r>
      <w:r>
        <w:rPr>
          <w:spacing w:val="-4"/>
          <w:w w:val="85"/>
          <w:sz w:val="20"/>
        </w:rPr>
        <w:t xml:space="preserve"> </w:t>
      </w:r>
      <w:r>
        <w:rPr>
          <w:w w:val="85"/>
          <w:sz w:val="20"/>
        </w:rPr>
        <w:t>Gulu</w:t>
      </w:r>
      <w:r>
        <w:rPr>
          <w:spacing w:val="-6"/>
          <w:w w:val="85"/>
          <w:sz w:val="20"/>
        </w:rPr>
        <w:t xml:space="preserve"> </w:t>
      </w:r>
      <w:r>
        <w:rPr>
          <w:w w:val="85"/>
          <w:sz w:val="20"/>
        </w:rPr>
        <w:t>in</w:t>
      </w:r>
      <w:r>
        <w:rPr>
          <w:spacing w:val="-4"/>
          <w:w w:val="85"/>
          <w:sz w:val="20"/>
        </w:rPr>
        <w:t xml:space="preserve"> </w:t>
      </w:r>
      <w:r>
        <w:rPr>
          <w:w w:val="85"/>
          <w:sz w:val="20"/>
        </w:rPr>
        <w:t>1982 as</w:t>
      </w:r>
      <w:r>
        <w:rPr>
          <w:spacing w:val="-4"/>
          <w:w w:val="85"/>
          <w:sz w:val="20"/>
        </w:rPr>
        <w:t xml:space="preserve"> </w:t>
      </w:r>
      <w:r>
        <w:rPr>
          <w:w w:val="85"/>
          <w:sz w:val="20"/>
        </w:rPr>
        <w:t>well</w:t>
      </w:r>
      <w:r>
        <w:rPr>
          <w:spacing w:val="-5"/>
          <w:w w:val="85"/>
          <w:sz w:val="20"/>
        </w:rPr>
        <w:t xml:space="preserve"> </w:t>
      </w:r>
      <w:r>
        <w:rPr>
          <w:w w:val="85"/>
          <w:sz w:val="20"/>
        </w:rPr>
        <w:t>as</w:t>
      </w:r>
      <w:r>
        <w:rPr>
          <w:spacing w:val="-4"/>
          <w:w w:val="85"/>
          <w:sz w:val="20"/>
        </w:rPr>
        <w:t xml:space="preserve"> </w:t>
      </w:r>
      <w:r>
        <w:rPr>
          <w:w w:val="85"/>
          <w:sz w:val="20"/>
        </w:rPr>
        <w:t>Mount</w:t>
      </w:r>
      <w:r>
        <w:rPr>
          <w:spacing w:val="-4"/>
          <w:w w:val="85"/>
          <w:sz w:val="20"/>
        </w:rPr>
        <w:t xml:space="preserve"> </w:t>
      </w:r>
      <w:r>
        <w:rPr>
          <w:w w:val="85"/>
          <w:sz w:val="20"/>
        </w:rPr>
        <w:t>Mgahinga</w:t>
      </w:r>
      <w:r>
        <w:rPr>
          <w:spacing w:val="-4"/>
          <w:w w:val="85"/>
          <w:sz w:val="20"/>
        </w:rPr>
        <w:t xml:space="preserve"> </w:t>
      </w:r>
      <w:r>
        <w:rPr>
          <w:w w:val="85"/>
          <w:sz w:val="20"/>
        </w:rPr>
        <w:t>in</w:t>
      </w:r>
      <w:r>
        <w:rPr>
          <w:spacing w:val="-4"/>
          <w:w w:val="85"/>
          <w:sz w:val="20"/>
        </w:rPr>
        <w:t xml:space="preserve"> </w:t>
      </w:r>
      <w:r>
        <w:rPr>
          <w:w w:val="85"/>
          <w:sz w:val="20"/>
        </w:rPr>
        <w:t>Kabale</w:t>
      </w:r>
      <w:r>
        <w:rPr>
          <w:spacing w:val="-4"/>
          <w:w w:val="85"/>
          <w:sz w:val="20"/>
        </w:rPr>
        <w:t xml:space="preserve"> </w:t>
      </w:r>
      <w:r>
        <w:rPr>
          <w:w w:val="85"/>
          <w:sz w:val="20"/>
        </w:rPr>
        <w:t>in</w:t>
      </w:r>
      <w:r>
        <w:rPr>
          <w:spacing w:val="-4"/>
          <w:w w:val="85"/>
          <w:sz w:val="20"/>
        </w:rPr>
        <w:t xml:space="preserve"> </w:t>
      </w:r>
      <w:r>
        <w:rPr>
          <w:w w:val="85"/>
          <w:sz w:val="20"/>
        </w:rPr>
        <w:t>July</w:t>
      </w:r>
      <w:r>
        <w:rPr>
          <w:spacing w:val="-4"/>
          <w:w w:val="85"/>
          <w:sz w:val="20"/>
        </w:rPr>
        <w:t xml:space="preserve"> </w:t>
      </w:r>
      <w:r>
        <w:rPr>
          <w:w w:val="85"/>
          <w:sz w:val="20"/>
        </w:rPr>
        <w:t>2009</w:t>
      </w:r>
      <w:r>
        <w:rPr>
          <w:spacing w:val="-1"/>
          <w:w w:val="85"/>
          <w:sz w:val="20"/>
        </w:rPr>
        <w:t xml:space="preserve"> </w:t>
      </w:r>
      <w:r>
        <w:rPr>
          <w:w w:val="85"/>
          <w:sz w:val="20"/>
        </w:rPr>
        <w:t>were</w:t>
      </w:r>
      <w:r>
        <w:rPr>
          <w:spacing w:val="-4"/>
          <w:w w:val="85"/>
          <w:sz w:val="20"/>
        </w:rPr>
        <w:t xml:space="preserve"> </w:t>
      </w:r>
      <w:r>
        <w:rPr>
          <w:w w:val="85"/>
          <w:sz w:val="20"/>
        </w:rPr>
        <w:t>destroyed</w:t>
      </w:r>
      <w:r>
        <w:rPr>
          <w:spacing w:val="-4"/>
          <w:w w:val="85"/>
          <w:sz w:val="20"/>
        </w:rPr>
        <w:t xml:space="preserve"> </w:t>
      </w:r>
      <w:r>
        <w:rPr>
          <w:w w:val="85"/>
          <w:sz w:val="20"/>
        </w:rPr>
        <w:t>by</w:t>
      </w:r>
      <w:r>
        <w:rPr>
          <w:spacing w:val="-4"/>
          <w:w w:val="85"/>
          <w:sz w:val="20"/>
        </w:rPr>
        <w:t xml:space="preserve"> </w:t>
      </w:r>
      <w:r>
        <w:rPr>
          <w:w w:val="85"/>
          <w:sz w:val="20"/>
        </w:rPr>
        <w:t xml:space="preserve">fires </w:t>
      </w:r>
      <w:r>
        <w:rPr>
          <w:spacing w:val="-2"/>
          <w:w w:val="90"/>
          <w:sz w:val="20"/>
        </w:rPr>
        <w:t>clearing</w:t>
      </w:r>
      <w:r>
        <w:rPr>
          <w:spacing w:val="-3"/>
          <w:w w:val="90"/>
          <w:sz w:val="20"/>
        </w:rPr>
        <w:t xml:space="preserve"> </w:t>
      </w:r>
      <w:r>
        <w:rPr>
          <w:spacing w:val="-2"/>
          <w:w w:val="90"/>
          <w:sz w:val="20"/>
        </w:rPr>
        <w:t>the wildlife</w:t>
      </w:r>
      <w:r>
        <w:rPr>
          <w:spacing w:val="-3"/>
          <w:w w:val="90"/>
          <w:sz w:val="20"/>
        </w:rPr>
        <w:t xml:space="preserve"> </w:t>
      </w:r>
      <w:r>
        <w:rPr>
          <w:spacing w:val="-2"/>
          <w:w w:val="90"/>
          <w:sz w:val="20"/>
        </w:rPr>
        <w:t>habitant.</w:t>
      </w:r>
    </w:p>
    <w:p w:rsidR="00E5575B" w:rsidRDefault="00D512E5">
      <w:pPr>
        <w:pStyle w:val="ListParagraph"/>
        <w:numPr>
          <w:ilvl w:val="0"/>
          <w:numId w:val="74"/>
        </w:numPr>
        <w:tabs>
          <w:tab w:val="left" w:pos="819"/>
        </w:tabs>
        <w:spacing w:line="242" w:lineRule="auto"/>
        <w:ind w:right="719" w:firstLine="0"/>
        <w:rPr>
          <w:sz w:val="20"/>
        </w:rPr>
      </w:pPr>
      <w:r>
        <w:rPr>
          <w:w w:val="85"/>
          <w:sz w:val="20"/>
        </w:rPr>
        <w:t>Some</w:t>
      </w:r>
      <w:r>
        <w:rPr>
          <w:spacing w:val="-6"/>
          <w:w w:val="85"/>
          <w:sz w:val="20"/>
        </w:rPr>
        <w:t xml:space="preserve"> </w:t>
      </w:r>
      <w:r>
        <w:rPr>
          <w:w w:val="85"/>
          <w:sz w:val="20"/>
        </w:rPr>
        <w:t>national</w:t>
      </w:r>
      <w:r>
        <w:rPr>
          <w:spacing w:val="-5"/>
          <w:w w:val="85"/>
          <w:sz w:val="20"/>
        </w:rPr>
        <w:t xml:space="preserve"> </w:t>
      </w:r>
      <w:r>
        <w:rPr>
          <w:w w:val="85"/>
          <w:sz w:val="20"/>
        </w:rPr>
        <w:t>parks</w:t>
      </w:r>
      <w:r>
        <w:rPr>
          <w:spacing w:val="-5"/>
          <w:w w:val="85"/>
          <w:sz w:val="20"/>
        </w:rPr>
        <w:t xml:space="preserve"> </w:t>
      </w:r>
      <w:r>
        <w:rPr>
          <w:w w:val="85"/>
          <w:sz w:val="20"/>
        </w:rPr>
        <w:t>and</w:t>
      </w:r>
      <w:r>
        <w:rPr>
          <w:spacing w:val="-6"/>
          <w:w w:val="85"/>
          <w:sz w:val="20"/>
        </w:rPr>
        <w:t xml:space="preserve"> </w:t>
      </w:r>
      <w:r>
        <w:rPr>
          <w:w w:val="85"/>
          <w:sz w:val="20"/>
        </w:rPr>
        <w:t>game</w:t>
      </w:r>
      <w:r>
        <w:rPr>
          <w:spacing w:val="-5"/>
          <w:w w:val="85"/>
          <w:sz w:val="20"/>
        </w:rPr>
        <w:t xml:space="preserve"> </w:t>
      </w:r>
      <w:r>
        <w:rPr>
          <w:w w:val="85"/>
          <w:sz w:val="20"/>
        </w:rPr>
        <w:t>reserves</w:t>
      </w:r>
      <w:r>
        <w:rPr>
          <w:spacing w:val="-5"/>
          <w:w w:val="85"/>
          <w:sz w:val="20"/>
        </w:rPr>
        <w:t xml:space="preserve"> </w:t>
      </w:r>
      <w:r>
        <w:rPr>
          <w:w w:val="85"/>
          <w:sz w:val="20"/>
        </w:rPr>
        <w:t>in</w:t>
      </w:r>
      <w:r>
        <w:rPr>
          <w:spacing w:val="-6"/>
          <w:w w:val="85"/>
          <w:sz w:val="20"/>
        </w:rPr>
        <w:t xml:space="preserve"> </w:t>
      </w:r>
      <w:r>
        <w:rPr>
          <w:w w:val="85"/>
          <w:sz w:val="20"/>
        </w:rPr>
        <w:t>Uganda</w:t>
      </w:r>
      <w:r>
        <w:rPr>
          <w:spacing w:val="-5"/>
          <w:w w:val="85"/>
          <w:sz w:val="20"/>
        </w:rPr>
        <w:t xml:space="preserve"> </w:t>
      </w:r>
      <w:r>
        <w:rPr>
          <w:w w:val="85"/>
          <w:sz w:val="20"/>
        </w:rPr>
        <w:t>face</w:t>
      </w:r>
      <w:r>
        <w:rPr>
          <w:spacing w:val="-5"/>
          <w:w w:val="85"/>
          <w:sz w:val="20"/>
        </w:rPr>
        <w:t xml:space="preserve"> </w:t>
      </w:r>
      <w:r>
        <w:rPr>
          <w:w w:val="85"/>
          <w:sz w:val="20"/>
        </w:rPr>
        <w:t>the</w:t>
      </w:r>
      <w:r>
        <w:rPr>
          <w:spacing w:val="-6"/>
          <w:w w:val="85"/>
          <w:sz w:val="20"/>
        </w:rPr>
        <w:t xml:space="preserve"> </w:t>
      </w:r>
      <w:r>
        <w:rPr>
          <w:w w:val="85"/>
          <w:sz w:val="20"/>
        </w:rPr>
        <w:t>problem</w:t>
      </w:r>
      <w:r>
        <w:rPr>
          <w:spacing w:val="-5"/>
          <w:w w:val="85"/>
          <w:sz w:val="20"/>
        </w:rPr>
        <w:t xml:space="preserve"> </w:t>
      </w:r>
      <w:r>
        <w:rPr>
          <w:w w:val="85"/>
          <w:sz w:val="20"/>
        </w:rPr>
        <w:t>of</w:t>
      </w:r>
      <w:r>
        <w:rPr>
          <w:spacing w:val="-5"/>
          <w:w w:val="85"/>
          <w:sz w:val="20"/>
        </w:rPr>
        <w:t xml:space="preserve"> </w:t>
      </w:r>
      <w:r>
        <w:rPr>
          <w:w w:val="85"/>
          <w:sz w:val="20"/>
        </w:rPr>
        <w:t>soil</w:t>
      </w:r>
      <w:r>
        <w:rPr>
          <w:spacing w:val="-6"/>
          <w:w w:val="85"/>
          <w:sz w:val="20"/>
        </w:rPr>
        <w:t xml:space="preserve"> </w:t>
      </w:r>
      <w:r>
        <w:rPr>
          <w:w w:val="85"/>
          <w:sz w:val="20"/>
        </w:rPr>
        <w:t>erosion</w:t>
      </w:r>
      <w:r>
        <w:rPr>
          <w:spacing w:val="-5"/>
          <w:w w:val="85"/>
          <w:sz w:val="20"/>
        </w:rPr>
        <w:t xml:space="preserve"> </w:t>
      </w:r>
      <w:r>
        <w:rPr>
          <w:w w:val="85"/>
          <w:sz w:val="20"/>
        </w:rPr>
        <w:t>due</w:t>
      </w:r>
      <w:r>
        <w:rPr>
          <w:spacing w:val="-5"/>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existence</w:t>
      </w:r>
      <w:r>
        <w:rPr>
          <w:spacing w:val="-5"/>
          <w:w w:val="85"/>
          <w:sz w:val="20"/>
        </w:rPr>
        <w:t xml:space="preserve"> </w:t>
      </w:r>
      <w:r>
        <w:rPr>
          <w:w w:val="85"/>
          <w:sz w:val="20"/>
        </w:rPr>
        <w:t>of</w:t>
      </w:r>
      <w:r>
        <w:rPr>
          <w:spacing w:val="-6"/>
          <w:w w:val="85"/>
          <w:sz w:val="20"/>
        </w:rPr>
        <w:t xml:space="preserve"> </w:t>
      </w:r>
      <w:r>
        <w:rPr>
          <w:w w:val="85"/>
          <w:sz w:val="20"/>
        </w:rPr>
        <w:t>a</w:t>
      </w:r>
      <w:r>
        <w:rPr>
          <w:spacing w:val="-4"/>
          <w:w w:val="85"/>
          <w:sz w:val="20"/>
        </w:rPr>
        <w:t xml:space="preserve"> </w:t>
      </w:r>
      <w:r>
        <w:rPr>
          <w:w w:val="85"/>
          <w:sz w:val="20"/>
        </w:rPr>
        <w:t>large</w:t>
      </w:r>
      <w:r>
        <w:rPr>
          <w:spacing w:val="-5"/>
          <w:w w:val="85"/>
          <w:sz w:val="20"/>
        </w:rPr>
        <w:t xml:space="preserve"> </w:t>
      </w:r>
      <w:r>
        <w:rPr>
          <w:w w:val="85"/>
          <w:sz w:val="20"/>
        </w:rPr>
        <w:t>number</w:t>
      </w:r>
      <w:r>
        <w:rPr>
          <w:spacing w:val="-6"/>
          <w:w w:val="85"/>
          <w:sz w:val="20"/>
        </w:rPr>
        <w:t xml:space="preserve"> </w:t>
      </w:r>
      <w:r>
        <w:rPr>
          <w:w w:val="85"/>
          <w:sz w:val="20"/>
        </w:rPr>
        <w:t>of</w:t>
      </w:r>
      <w:r>
        <w:rPr>
          <w:spacing w:val="-5"/>
          <w:w w:val="85"/>
          <w:sz w:val="20"/>
        </w:rPr>
        <w:t xml:space="preserve"> </w:t>
      </w:r>
      <w:r>
        <w:rPr>
          <w:w w:val="85"/>
          <w:sz w:val="20"/>
        </w:rPr>
        <w:t>animals</w:t>
      </w:r>
      <w:r>
        <w:rPr>
          <w:spacing w:val="-5"/>
          <w:w w:val="85"/>
          <w:sz w:val="20"/>
        </w:rPr>
        <w:t xml:space="preserve"> </w:t>
      </w:r>
      <w:r>
        <w:rPr>
          <w:w w:val="85"/>
          <w:sz w:val="20"/>
        </w:rPr>
        <w:t xml:space="preserve">resulting into congestion. These animals will feed on grass, trees and their leaves thus over grazing hence exposing the soils to the agents e.g. erosion like </w:t>
      </w:r>
      <w:r>
        <w:rPr>
          <w:w w:val="80"/>
          <w:sz w:val="20"/>
        </w:rPr>
        <w:t>running water and wind. In</w:t>
      </w:r>
      <w:r>
        <w:rPr>
          <w:sz w:val="20"/>
        </w:rPr>
        <w:t xml:space="preserve"> </w:t>
      </w:r>
      <w:r>
        <w:rPr>
          <w:w w:val="80"/>
          <w:sz w:val="20"/>
        </w:rPr>
        <w:t>a</w:t>
      </w:r>
      <w:r>
        <w:rPr>
          <w:sz w:val="20"/>
        </w:rPr>
        <w:t xml:space="preserve"> </w:t>
      </w:r>
      <w:r>
        <w:rPr>
          <w:w w:val="80"/>
          <w:sz w:val="20"/>
        </w:rPr>
        <w:t>course of the time, the area is turning into a desert like L. Mburo N.P</w:t>
      </w:r>
      <w:r>
        <w:rPr>
          <w:sz w:val="20"/>
        </w:rPr>
        <w:t xml:space="preserve"> </w:t>
      </w:r>
      <w:r>
        <w:rPr>
          <w:w w:val="80"/>
          <w:sz w:val="20"/>
        </w:rPr>
        <w:t>with many grazing antelopes.</w:t>
      </w:r>
    </w:p>
    <w:p w:rsidR="00E5575B" w:rsidRDefault="00D512E5">
      <w:pPr>
        <w:pStyle w:val="ListParagraph"/>
        <w:numPr>
          <w:ilvl w:val="0"/>
          <w:numId w:val="74"/>
        </w:numPr>
        <w:tabs>
          <w:tab w:val="left" w:pos="819"/>
        </w:tabs>
        <w:spacing w:line="242" w:lineRule="auto"/>
        <w:ind w:right="708" w:firstLine="0"/>
        <w:rPr>
          <w:sz w:val="20"/>
        </w:rPr>
      </w:pPr>
      <w:r>
        <w:rPr>
          <w:spacing w:val="-6"/>
          <w:w w:val="85"/>
          <w:sz w:val="20"/>
        </w:rPr>
        <w:t>The</w:t>
      </w:r>
      <w:r>
        <w:rPr>
          <w:spacing w:val="-2"/>
          <w:sz w:val="20"/>
        </w:rPr>
        <w:t xml:space="preserve"> </w:t>
      </w:r>
      <w:r>
        <w:rPr>
          <w:spacing w:val="-6"/>
          <w:w w:val="85"/>
          <w:sz w:val="20"/>
        </w:rPr>
        <w:t>local</w:t>
      </w:r>
      <w:r>
        <w:rPr>
          <w:spacing w:val="-4"/>
          <w:sz w:val="20"/>
        </w:rPr>
        <w:t xml:space="preserve"> </w:t>
      </w:r>
      <w:r>
        <w:rPr>
          <w:spacing w:val="-6"/>
          <w:w w:val="85"/>
          <w:sz w:val="20"/>
        </w:rPr>
        <w:t>natives</w:t>
      </w:r>
      <w:r>
        <w:rPr>
          <w:spacing w:val="-4"/>
          <w:sz w:val="20"/>
        </w:rPr>
        <w:t xml:space="preserve"> </w:t>
      </w:r>
      <w:r>
        <w:rPr>
          <w:spacing w:val="-6"/>
          <w:w w:val="85"/>
          <w:sz w:val="20"/>
        </w:rPr>
        <w:t>are</w:t>
      </w:r>
      <w:r>
        <w:rPr>
          <w:spacing w:val="-4"/>
          <w:sz w:val="20"/>
        </w:rPr>
        <w:t xml:space="preserve"> </w:t>
      </w:r>
      <w:r>
        <w:rPr>
          <w:spacing w:val="-6"/>
          <w:w w:val="85"/>
          <w:sz w:val="20"/>
        </w:rPr>
        <w:t>non-interested</w:t>
      </w:r>
      <w:r>
        <w:rPr>
          <w:spacing w:val="-4"/>
          <w:sz w:val="20"/>
        </w:rPr>
        <w:t xml:space="preserve"> </w:t>
      </w:r>
      <w:r>
        <w:rPr>
          <w:spacing w:val="-6"/>
          <w:w w:val="85"/>
          <w:sz w:val="20"/>
        </w:rPr>
        <w:t>and</w:t>
      </w:r>
      <w:r>
        <w:rPr>
          <w:spacing w:val="-4"/>
          <w:sz w:val="20"/>
        </w:rPr>
        <w:t xml:space="preserve"> </w:t>
      </w:r>
      <w:r>
        <w:rPr>
          <w:spacing w:val="-6"/>
          <w:w w:val="85"/>
          <w:sz w:val="20"/>
        </w:rPr>
        <w:t>non-appreciative</w:t>
      </w:r>
      <w:r>
        <w:rPr>
          <w:spacing w:val="-4"/>
          <w:sz w:val="20"/>
        </w:rPr>
        <w:t xml:space="preserve"> </w:t>
      </w:r>
      <w:r>
        <w:rPr>
          <w:spacing w:val="-6"/>
          <w:w w:val="85"/>
          <w:sz w:val="20"/>
        </w:rPr>
        <w:t>of</w:t>
      </w:r>
      <w:r>
        <w:rPr>
          <w:spacing w:val="-4"/>
          <w:sz w:val="20"/>
        </w:rPr>
        <w:t xml:space="preserve"> </w:t>
      </w:r>
      <w:r>
        <w:rPr>
          <w:spacing w:val="-6"/>
          <w:w w:val="85"/>
          <w:sz w:val="20"/>
        </w:rPr>
        <w:t>tourist</w:t>
      </w:r>
      <w:r>
        <w:rPr>
          <w:spacing w:val="-2"/>
          <w:sz w:val="20"/>
        </w:rPr>
        <w:t xml:space="preserve"> </w:t>
      </w:r>
      <w:r>
        <w:rPr>
          <w:spacing w:val="-6"/>
          <w:w w:val="85"/>
          <w:sz w:val="20"/>
        </w:rPr>
        <w:t>attractions.</w:t>
      </w:r>
      <w:r>
        <w:rPr>
          <w:spacing w:val="-4"/>
          <w:sz w:val="20"/>
        </w:rPr>
        <w:t xml:space="preserve"> </w:t>
      </w:r>
      <w:r>
        <w:rPr>
          <w:spacing w:val="-6"/>
          <w:w w:val="85"/>
          <w:sz w:val="20"/>
        </w:rPr>
        <w:t>Wildlife</w:t>
      </w:r>
      <w:r>
        <w:rPr>
          <w:sz w:val="20"/>
        </w:rPr>
        <w:t xml:space="preserve"> </w:t>
      </w:r>
      <w:r>
        <w:rPr>
          <w:spacing w:val="-6"/>
          <w:w w:val="85"/>
          <w:sz w:val="20"/>
        </w:rPr>
        <w:t>is</w:t>
      </w:r>
      <w:r>
        <w:rPr>
          <w:sz w:val="20"/>
        </w:rPr>
        <w:t xml:space="preserve"> </w:t>
      </w:r>
      <w:r>
        <w:rPr>
          <w:spacing w:val="-6"/>
          <w:w w:val="85"/>
          <w:sz w:val="20"/>
        </w:rPr>
        <w:t>seen</w:t>
      </w:r>
      <w:r>
        <w:rPr>
          <w:sz w:val="20"/>
        </w:rPr>
        <w:t xml:space="preserve"> </w:t>
      </w:r>
      <w:r>
        <w:rPr>
          <w:spacing w:val="-6"/>
          <w:w w:val="85"/>
          <w:sz w:val="20"/>
        </w:rPr>
        <w:t>as</w:t>
      </w:r>
      <w:r>
        <w:rPr>
          <w:sz w:val="20"/>
        </w:rPr>
        <w:t xml:space="preserve"> </w:t>
      </w:r>
      <w:r>
        <w:rPr>
          <w:spacing w:val="-6"/>
          <w:w w:val="85"/>
          <w:sz w:val="20"/>
        </w:rPr>
        <w:t>a</w:t>
      </w:r>
      <w:r>
        <w:rPr>
          <w:sz w:val="20"/>
        </w:rPr>
        <w:t xml:space="preserve"> </w:t>
      </w:r>
      <w:r>
        <w:rPr>
          <w:spacing w:val="-6"/>
          <w:w w:val="85"/>
          <w:sz w:val="20"/>
        </w:rPr>
        <w:t>danger</w:t>
      </w:r>
      <w:r>
        <w:rPr>
          <w:sz w:val="20"/>
        </w:rPr>
        <w:t xml:space="preserve"> </w:t>
      </w:r>
      <w:r>
        <w:rPr>
          <w:spacing w:val="-6"/>
          <w:w w:val="85"/>
          <w:sz w:val="20"/>
        </w:rPr>
        <w:t>to</w:t>
      </w:r>
      <w:r>
        <w:rPr>
          <w:sz w:val="20"/>
        </w:rPr>
        <w:t xml:space="preserve"> </w:t>
      </w:r>
      <w:r>
        <w:rPr>
          <w:spacing w:val="-6"/>
          <w:w w:val="85"/>
          <w:sz w:val="20"/>
        </w:rPr>
        <w:t>the</w:t>
      </w:r>
      <w:r>
        <w:rPr>
          <w:sz w:val="20"/>
        </w:rPr>
        <w:t xml:space="preserve"> </w:t>
      </w:r>
      <w:r>
        <w:rPr>
          <w:spacing w:val="-6"/>
          <w:w w:val="85"/>
          <w:sz w:val="20"/>
        </w:rPr>
        <w:t>local</w:t>
      </w:r>
      <w:r>
        <w:rPr>
          <w:sz w:val="20"/>
        </w:rPr>
        <w:t xml:space="preserve"> </w:t>
      </w:r>
      <w:r>
        <w:rPr>
          <w:spacing w:val="-6"/>
          <w:w w:val="85"/>
          <w:sz w:val="20"/>
        </w:rPr>
        <w:t>people</w:t>
      </w:r>
      <w:r>
        <w:rPr>
          <w:sz w:val="20"/>
        </w:rPr>
        <w:t xml:space="preserve"> </w:t>
      </w:r>
      <w:r>
        <w:rPr>
          <w:spacing w:val="-6"/>
          <w:w w:val="85"/>
          <w:sz w:val="20"/>
        </w:rPr>
        <w:t>and</w:t>
      </w:r>
      <w:r>
        <w:rPr>
          <w:sz w:val="20"/>
        </w:rPr>
        <w:t xml:space="preserve"> </w:t>
      </w:r>
      <w:r>
        <w:rPr>
          <w:spacing w:val="-6"/>
          <w:w w:val="85"/>
          <w:sz w:val="20"/>
        </w:rPr>
        <w:t>much</w:t>
      </w:r>
      <w:r>
        <w:rPr>
          <w:spacing w:val="-8"/>
          <w:sz w:val="20"/>
        </w:rPr>
        <w:t xml:space="preserve"> </w:t>
      </w:r>
      <w:r>
        <w:rPr>
          <w:spacing w:val="-6"/>
          <w:w w:val="85"/>
          <w:sz w:val="20"/>
        </w:rPr>
        <w:t>of</w:t>
      </w:r>
      <w:r>
        <w:rPr>
          <w:spacing w:val="-7"/>
          <w:sz w:val="20"/>
        </w:rPr>
        <w:t xml:space="preserve"> </w:t>
      </w:r>
      <w:r>
        <w:rPr>
          <w:spacing w:val="-6"/>
          <w:w w:val="85"/>
          <w:sz w:val="20"/>
        </w:rPr>
        <w:t>wild</w:t>
      </w:r>
      <w:r>
        <w:rPr>
          <w:spacing w:val="-7"/>
          <w:sz w:val="20"/>
        </w:rPr>
        <w:t xml:space="preserve"> </w:t>
      </w:r>
      <w:r>
        <w:rPr>
          <w:spacing w:val="-6"/>
          <w:w w:val="85"/>
          <w:sz w:val="20"/>
        </w:rPr>
        <w:t>life</w:t>
      </w:r>
      <w:r>
        <w:rPr>
          <w:spacing w:val="-8"/>
          <w:sz w:val="20"/>
        </w:rPr>
        <w:t xml:space="preserve"> </w:t>
      </w:r>
      <w:r>
        <w:rPr>
          <w:spacing w:val="-6"/>
          <w:w w:val="85"/>
          <w:sz w:val="20"/>
        </w:rPr>
        <w:t>is</w:t>
      </w:r>
      <w:r>
        <w:rPr>
          <w:spacing w:val="-4"/>
          <w:w w:val="85"/>
          <w:sz w:val="20"/>
        </w:rPr>
        <w:t xml:space="preserve"> </w:t>
      </w:r>
      <w:r>
        <w:rPr>
          <w:spacing w:val="-4"/>
          <w:w w:val="80"/>
          <w:sz w:val="20"/>
        </w:rPr>
        <w:t>destroyed.</w:t>
      </w:r>
      <w:r>
        <w:rPr>
          <w:spacing w:val="-10"/>
          <w:sz w:val="20"/>
        </w:rPr>
        <w:t xml:space="preserve"> </w:t>
      </w:r>
      <w:r>
        <w:rPr>
          <w:spacing w:val="-4"/>
          <w:w w:val="80"/>
          <w:sz w:val="20"/>
        </w:rPr>
        <w:t>For</w:t>
      </w:r>
      <w:r>
        <w:rPr>
          <w:spacing w:val="-9"/>
          <w:sz w:val="20"/>
        </w:rPr>
        <w:t xml:space="preserve"> </w:t>
      </w:r>
      <w:r>
        <w:rPr>
          <w:spacing w:val="-4"/>
          <w:w w:val="80"/>
          <w:sz w:val="20"/>
        </w:rPr>
        <w:t>example</w:t>
      </w:r>
      <w:r>
        <w:rPr>
          <w:spacing w:val="-9"/>
          <w:sz w:val="20"/>
        </w:rPr>
        <w:t xml:space="preserve"> </w:t>
      </w:r>
      <w:r>
        <w:rPr>
          <w:spacing w:val="-4"/>
          <w:w w:val="80"/>
          <w:sz w:val="20"/>
        </w:rPr>
        <w:t>Leopards,</w:t>
      </w:r>
      <w:r>
        <w:rPr>
          <w:spacing w:val="-10"/>
          <w:sz w:val="20"/>
        </w:rPr>
        <w:t xml:space="preserve"> </w:t>
      </w:r>
      <w:r>
        <w:rPr>
          <w:spacing w:val="-4"/>
          <w:w w:val="80"/>
          <w:sz w:val="20"/>
        </w:rPr>
        <w:t>Hyenas</w:t>
      </w:r>
      <w:r>
        <w:rPr>
          <w:spacing w:val="-9"/>
          <w:sz w:val="20"/>
        </w:rPr>
        <w:t xml:space="preserve"> </w:t>
      </w:r>
      <w:r>
        <w:rPr>
          <w:spacing w:val="-4"/>
          <w:w w:val="80"/>
          <w:sz w:val="20"/>
        </w:rPr>
        <w:t>and</w:t>
      </w:r>
      <w:r>
        <w:rPr>
          <w:spacing w:val="-9"/>
          <w:sz w:val="20"/>
        </w:rPr>
        <w:t xml:space="preserve"> </w:t>
      </w:r>
      <w:r>
        <w:rPr>
          <w:spacing w:val="-4"/>
          <w:w w:val="80"/>
          <w:sz w:val="20"/>
        </w:rPr>
        <w:t>lions</w:t>
      </w:r>
      <w:r>
        <w:rPr>
          <w:spacing w:val="-9"/>
          <w:sz w:val="20"/>
        </w:rPr>
        <w:t xml:space="preserve"> </w:t>
      </w:r>
      <w:r>
        <w:rPr>
          <w:spacing w:val="-4"/>
          <w:w w:val="80"/>
          <w:sz w:val="20"/>
        </w:rPr>
        <w:t>from</w:t>
      </w:r>
      <w:r>
        <w:rPr>
          <w:spacing w:val="-10"/>
          <w:sz w:val="20"/>
        </w:rPr>
        <w:t xml:space="preserve"> </w:t>
      </w:r>
      <w:r>
        <w:rPr>
          <w:spacing w:val="-4"/>
          <w:w w:val="80"/>
          <w:sz w:val="20"/>
        </w:rPr>
        <w:t>Queen</w:t>
      </w:r>
      <w:r>
        <w:rPr>
          <w:spacing w:val="-9"/>
          <w:sz w:val="20"/>
        </w:rPr>
        <w:t xml:space="preserve"> </w:t>
      </w:r>
      <w:r>
        <w:rPr>
          <w:spacing w:val="-4"/>
          <w:w w:val="80"/>
          <w:sz w:val="20"/>
        </w:rPr>
        <w:t>Elizabeth</w:t>
      </w:r>
      <w:r>
        <w:rPr>
          <w:spacing w:val="-9"/>
          <w:sz w:val="20"/>
        </w:rPr>
        <w:t xml:space="preserve"> </w:t>
      </w:r>
      <w:r>
        <w:rPr>
          <w:spacing w:val="-4"/>
          <w:w w:val="80"/>
          <w:sz w:val="20"/>
        </w:rPr>
        <w:t>national</w:t>
      </w:r>
      <w:r>
        <w:rPr>
          <w:spacing w:val="-10"/>
          <w:sz w:val="20"/>
        </w:rPr>
        <w:t xml:space="preserve"> </w:t>
      </w:r>
      <w:r>
        <w:rPr>
          <w:spacing w:val="-4"/>
          <w:w w:val="80"/>
          <w:sz w:val="20"/>
        </w:rPr>
        <w:t>park</w:t>
      </w:r>
      <w:r>
        <w:rPr>
          <w:spacing w:val="-9"/>
          <w:sz w:val="20"/>
        </w:rPr>
        <w:t xml:space="preserve"> </w:t>
      </w:r>
      <w:r>
        <w:rPr>
          <w:spacing w:val="-4"/>
          <w:w w:val="80"/>
          <w:sz w:val="20"/>
        </w:rPr>
        <w:t>are</w:t>
      </w:r>
      <w:r>
        <w:rPr>
          <w:spacing w:val="-9"/>
          <w:sz w:val="20"/>
        </w:rPr>
        <w:t xml:space="preserve"> </w:t>
      </w:r>
      <w:r>
        <w:rPr>
          <w:spacing w:val="-4"/>
          <w:w w:val="80"/>
          <w:sz w:val="20"/>
        </w:rPr>
        <w:t>poisoned</w:t>
      </w:r>
      <w:r>
        <w:rPr>
          <w:spacing w:val="-9"/>
          <w:sz w:val="20"/>
        </w:rPr>
        <w:t xml:space="preserve"> </w:t>
      </w:r>
      <w:r>
        <w:rPr>
          <w:spacing w:val="-4"/>
          <w:w w:val="80"/>
          <w:sz w:val="20"/>
        </w:rPr>
        <w:t>and</w:t>
      </w:r>
      <w:r>
        <w:rPr>
          <w:spacing w:val="-10"/>
          <w:sz w:val="20"/>
        </w:rPr>
        <w:t xml:space="preserve"> </w:t>
      </w:r>
      <w:r>
        <w:rPr>
          <w:spacing w:val="-4"/>
          <w:w w:val="80"/>
          <w:sz w:val="20"/>
        </w:rPr>
        <w:t>killed</w:t>
      </w:r>
      <w:r>
        <w:rPr>
          <w:spacing w:val="-9"/>
          <w:sz w:val="20"/>
        </w:rPr>
        <w:t xml:space="preserve"> </w:t>
      </w:r>
      <w:r>
        <w:rPr>
          <w:spacing w:val="-4"/>
          <w:w w:val="80"/>
          <w:sz w:val="20"/>
        </w:rPr>
        <w:t>by</w:t>
      </w:r>
      <w:r>
        <w:rPr>
          <w:spacing w:val="-9"/>
          <w:sz w:val="20"/>
        </w:rPr>
        <w:t xml:space="preserve"> </w:t>
      </w:r>
      <w:r>
        <w:rPr>
          <w:spacing w:val="-4"/>
          <w:w w:val="80"/>
          <w:sz w:val="20"/>
        </w:rPr>
        <w:t>hunters</w:t>
      </w:r>
      <w:r>
        <w:rPr>
          <w:spacing w:val="-10"/>
          <w:sz w:val="20"/>
        </w:rPr>
        <w:t xml:space="preserve"> </w:t>
      </w:r>
      <w:r>
        <w:rPr>
          <w:spacing w:val="-4"/>
          <w:w w:val="80"/>
          <w:sz w:val="20"/>
        </w:rPr>
        <w:t>and</w:t>
      </w:r>
      <w:r>
        <w:rPr>
          <w:spacing w:val="-9"/>
          <w:sz w:val="20"/>
        </w:rPr>
        <w:t xml:space="preserve"> </w:t>
      </w:r>
      <w:r>
        <w:rPr>
          <w:spacing w:val="-4"/>
          <w:w w:val="80"/>
          <w:sz w:val="20"/>
        </w:rPr>
        <w:t>farmers.</w:t>
      </w:r>
      <w:r>
        <w:rPr>
          <w:spacing w:val="-9"/>
          <w:sz w:val="20"/>
        </w:rPr>
        <w:t xml:space="preserve"> </w:t>
      </w:r>
      <w:r>
        <w:rPr>
          <w:spacing w:val="-4"/>
          <w:w w:val="80"/>
          <w:sz w:val="20"/>
        </w:rPr>
        <w:t>Stray</w:t>
      </w:r>
      <w:r>
        <w:rPr>
          <w:spacing w:val="-9"/>
          <w:sz w:val="20"/>
        </w:rPr>
        <w:t xml:space="preserve"> </w:t>
      </w:r>
      <w:r>
        <w:rPr>
          <w:spacing w:val="-4"/>
          <w:w w:val="80"/>
          <w:sz w:val="20"/>
        </w:rPr>
        <w:t>gorillas</w:t>
      </w:r>
      <w:r>
        <w:rPr>
          <w:spacing w:val="-10"/>
          <w:sz w:val="20"/>
        </w:rPr>
        <w:t xml:space="preserve"> </w:t>
      </w:r>
      <w:r>
        <w:rPr>
          <w:spacing w:val="-4"/>
          <w:w w:val="80"/>
          <w:sz w:val="20"/>
        </w:rPr>
        <w:t>and</w:t>
      </w:r>
      <w:r>
        <w:rPr>
          <w:spacing w:val="-9"/>
          <w:sz w:val="20"/>
        </w:rPr>
        <w:t xml:space="preserve"> </w:t>
      </w:r>
      <w:r>
        <w:rPr>
          <w:spacing w:val="-4"/>
          <w:w w:val="80"/>
          <w:sz w:val="20"/>
        </w:rPr>
        <w:t>chimps</w:t>
      </w:r>
      <w:r>
        <w:rPr>
          <w:spacing w:val="-2"/>
          <w:w w:val="80"/>
          <w:sz w:val="20"/>
        </w:rPr>
        <w:t xml:space="preserve"> from Bwindi and Mgahinga forest reserves are usually killed by the Bakiga because they destroy their</w:t>
      </w:r>
      <w:r>
        <w:rPr>
          <w:spacing w:val="-3"/>
          <w:sz w:val="20"/>
        </w:rPr>
        <w:t xml:space="preserve"> </w:t>
      </w:r>
      <w:r>
        <w:rPr>
          <w:spacing w:val="-2"/>
          <w:w w:val="80"/>
          <w:sz w:val="20"/>
        </w:rPr>
        <w:t>crops.</w:t>
      </w:r>
    </w:p>
    <w:p w:rsidR="00E5575B" w:rsidRDefault="00D512E5">
      <w:pPr>
        <w:pStyle w:val="Heading1"/>
        <w:spacing w:before="214"/>
        <w:jc w:val="both"/>
      </w:pPr>
      <w:r>
        <w:rPr>
          <w:w w:val="80"/>
        </w:rPr>
        <w:t>SOLUTIONS</w:t>
      </w:r>
      <w:r>
        <w:rPr>
          <w:spacing w:val="-4"/>
        </w:rPr>
        <w:t xml:space="preserve"> </w:t>
      </w:r>
      <w:r>
        <w:rPr>
          <w:w w:val="80"/>
        </w:rPr>
        <w:t>TO</w:t>
      </w:r>
      <w:r>
        <w:rPr>
          <w:spacing w:val="-2"/>
        </w:rPr>
        <w:t xml:space="preserve"> </w:t>
      </w:r>
      <w:r>
        <w:rPr>
          <w:w w:val="80"/>
        </w:rPr>
        <w:t>SOLVE</w:t>
      </w:r>
      <w:r>
        <w:rPr>
          <w:spacing w:val="-4"/>
        </w:rPr>
        <w:t xml:space="preserve"> </w:t>
      </w:r>
      <w:r>
        <w:rPr>
          <w:w w:val="80"/>
        </w:rPr>
        <w:t>THE</w:t>
      </w:r>
      <w:r>
        <w:rPr>
          <w:spacing w:val="-3"/>
        </w:rPr>
        <w:t xml:space="preserve"> </w:t>
      </w:r>
      <w:r>
        <w:rPr>
          <w:w w:val="80"/>
        </w:rPr>
        <w:t>ABOVE</w:t>
      </w:r>
      <w:r>
        <w:rPr>
          <w:spacing w:val="-4"/>
        </w:rPr>
        <w:t xml:space="preserve"> </w:t>
      </w:r>
      <w:r>
        <w:rPr>
          <w:w w:val="80"/>
        </w:rPr>
        <w:t>TOURISM</w:t>
      </w:r>
      <w:r>
        <w:rPr>
          <w:spacing w:val="-1"/>
        </w:rPr>
        <w:t xml:space="preserve"> </w:t>
      </w:r>
      <w:r>
        <w:rPr>
          <w:spacing w:val="-2"/>
          <w:w w:val="80"/>
        </w:rPr>
        <w:t>PROBLEMS</w:t>
      </w:r>
    </w:p>
    <w:p w:rsidR="00E5575B" w:rsidRDefault="00D512E5">
      <w:pPr>
        <w:pStyle w:val="BodyText"/>
        <w:spacing w:before="2"/>
        <w:ind w:left="460"/>
        <w:jc w:val="both"/>
      </w:pPr>
      <w:r>
        <w:rPr>
          <w:w w:val="80"/>
        </w:rPr>
        <w:t>The</w:t>
      </w:r>
      <w:r>
        <w:rPr>
          <w:spacing w:val="8"/>
        </w:rPr>
        <w:t xml:space="preserve"> </w:t>
      </w:r>
      <w:r>
        <w:rPr>
          <w:w w:val="80"/>
        </w:rPr>
        <w:t>following</w:t>
      </w:r>
      <w:r>
        <w:rPr>
          <w:spacing w:val="8"/>
        </w:rPr>
        <w:t xml:space="preserve"> </w:t>
      </w:r>
      <w:r>
        <w:rPr>
          <w:w w:val="80"/>
        </w:rPr>
        <w:t>are</w:t>
      </w:r>
      <w:r>
        <w:rPr>
          <w:spacing w:val="8"/>
        </w:rPr>
        <w:t xml:space="preserve"> </w:t>
      </w:r>
      <w:r>
        <w:rPr>
          <w:w w:val="80"/>
        </w:rPr>
        <w:t>the</w:t>
      </w:r>
      <w:r>
        <w:rPr>
          <w:spacing w:val="8"/>
        </w:rPr>
        <w:t xml:space="preserve"> </w:t>
      </w:r>
      <w:r>
        <w:rPr>
          <w:w w:val="80"/>
        </w:rPr>
        <w:t>measures</w:t>
      </w:r>
      <w:r>
        <w:rPr>
          <w:spacing w:val="11"/>
        </w:rPr>
        <w:t xml:space="preserve"> </w:t>
      </w:r>
      <w:r>
        <w:rPr>
          <w:w w:val="80"/>
        </w:rPr>
        <w:t>being</w:t>
      </w:r>
      <w:r>
        <w:rPr>
          <w:spacing w:val="11"/>
        </w:rPr>
        <w:t xml:space="preserve"> </w:t>
      </w:r>
      <w:r>
        <w:rPr>
          <w:w w:val="80"/>
        </w:rPr>
        <w:t>taken</w:t>
      </w:r>
      <w:r>
        <w:rPr>
          <w:spacing w:val="10"/>
        </w:rPr>
        <w:t xml:space="preserve"> </w:t>
      </w:r>
      <w:r>
        <w:rPr>
          <w:w w:val="80"/>
        </w:rPr>
        <w:t>solve</w:t>
      </w:r>
      <w:r>
        <w:rPr>
          <w:spacing w:val="11"/>
        </w:rPr>
        <w:t xml:space="preserve"> </w:t>
      </w:r>
      <w:r>
        <w:rPr>
          <w:w w:val="80"/>
        </w:rPr>
        <w:t>the</w:t>
      </w:r>
      <w:r>
        <w:rPr>
          <w:spacing w:val="11"/>
        </w:rPr>
        <w:t xml:space="preserve"> </w:t>
      </w:r>
      <w:r>
        <w:rPr>
          <w:w w:val="80"/>
        </w:rPr>
        <w:t>problems</w:t>
      </w:r>
      <w:r>
        <w:rPr>
          <w:spacing w:val="10"/>
        </w:rPr>
        <w:t xml:space="preserve"> </w:t>
      </w:r>
      <w:r>
        <w:rPr>
          <w:w w:val="80"/>
        </w:rPr>
        <w:t>facing</w:t>
      </w:r>
      <w:r>
        <w:rPr>
          <w:spacing w:val="28"/>
        </w:rPr>
        <w:t xml:space="preserve"> </w:t>
      </w:r>
      <w:r>
        <w:rPr>
          <w:w w:val="80"/>
        </w:rPr>
        <w:t>the</w:t>
      </w:r>
      <w:r>
        <w:rPr>
          <w:spacing w:val="6"/>
        </w:rPr>
        <w:t xml:space="preserve"> </w:t>
      </w:r>
      <w:r>
        <w:rPr>
          <w:w w:val="80"/>
        </w:rPr>
        <w:t>tourism</w:t>
      </w:r>
      <w:r>
        <w:rPr>
          <w:spacing w:val="6"/>
        </w:rPr>
        <w:t xml:space="preserve"> </w:t>
      </w:r>
      <w:r>
        <w:rPr>
          <w:w w:val="80"/>
        </w:rPr>
        <w:t>industry</w:t>
      </w:r>
      <w:r>
        <w:rPr>
          <w:spacing w:val="4"/>
        </w:rPr>
        <w:t xml:space="preserve"> </w:t>
      </w:r>
      <w:r>
        <w:rPr>
          <w:w w:val="80"/>
        </w:rPr>
        <w:t>or</w:t>
      </w:r>
      <w:r>
        <w:rPr>
          <w:spacing w:val="6"/>
        </w:rPr>
        <w:t xml:space="preserve"> </w:t>
      </w:r>
      <w:r>
        <w:rPr>
          <w:w w:val="80"/>
        </w:rPr>
        <w:t>the</w:t>
      </w:r>
      <w:r>
        <w:rPr>
          <w:spacing w:val="4"/>
        </w:rPr>
        <w:t xml:space="preserve"> </w:t>
      </w:r>
      <w:r>
        <w:rPr>
          <w:w w:val="80"/>
        </w:rPr>
        <w:t>measures</w:t>
      </w:r>
      <w:r>
        <w:rPr>
          <w:spacing w:val="5"/>
        </w:rPr>
        <w:t xml:space="preserve"> </w:t>
      </w:r>
      <w:r>
        <w:rPr>
          <w:w w:val="80"/>
        </w:rPr>
        <w:t>taken</w:t>
      </w:r>
      <w:r>
        <w:rPr>
          <w:spacing w:val="2"/>
        </w:rPr>
        <w:t xml:space="preserve"> </w:t>
      </w:r>
      <w:r>
        <w:rPr>
          <w:w w:val="80"/>
        </w:rPr>
        <w:t>to</w:t>
      </w:r>
      <w:r>
        <w:rPr>
          <w:spacing w:val="6"/>
        </w:rPr>
        <w:t xml:space="preserve"> </w:t>
      </w:r>
      <w:r>
        <w:rPr>
          <w:w w:val="80"/>
        </w:rPr>
        <w:t>develop</w:t>
      </w:r>
      <w:r>
        <w:rPr>
          <w:spacing w:val="2"/>
        </w:rPr>
        <w:t xml:space="preserve"> </w:t>
      </w:r>
      <w:r>
        <w:rPr>
          <w:w w:val="80"/>
        </w:rPr>
        <w:t>the</w:t>
      </w:r>
      <w:r>
        <w:rPr>
          <w:spacing w:val="6"/>
        </w:rPr>
        <w:t xml:space="preserve"> </w:t>
      </w:r>
      <w:r>
        <w:rPr>
          <w:spacing w:val="-2"/>
          <w:w w:val="80"/>
        </w:rPr>
        <w:t>industry:</w:t>
      </w:r>
    </w:p>
    <w:p w:rsidR="00E5575B" w:rsidRDefault="00D512E5">
      <w:pPr>
        <w:pStyle w:val="ListParagraph"/>
        <w:numPr>
          <w:ilvl w:val="0"/>
          <w:numId w:val="74"/>
        </w:numPr>
        <w:tabs>
          <w:tab w:val="left" w:pos="819"/>
        </w:tabs>
        <w:spacing w:before="2" w:line="242" w:lineRule="auto"/>
        <w:ind w:right="716" w:firstLine="0"/>
        <w:rPr>
          <w:sz w:val="20"/>
        </w:rPr>
      </w:pPr>
      <w:r>
        <w:rPr>
          <w:w w:val="80"/>
          <w:sz w:val="20"/>
        </w:rPr>
        <w:t xml:space="preserve">The government of Uganda is acquiring capital through borrowing internally from Bank of Uganda and externally from World Bank, IMF and donor </w:t>
      </w:r>
      <w:r>
        <w:rPr>
          <w:w w:val="85"/>
          <w:sz w:val="20"/>
        </w:rPr>
        <w:t xml:space="preserve">countries like USA, UK and others to set up tourist facilities such as play grounds like Mandela stadium funded by China, roads like Entebbe and </w:t>
      </w:r>
      <w:r>
        <w:rPr>
          <w:w w:val="80"/>
          <w:sz w:val="20"/>
        </w:rPr>
        <w:t>Ggaba roads, hotels like Serena and Speke Resort Munyonyo and air strips like Entebbe international air port. This is because these</w:t>
      </w:r>
      <w:r>
        <w:rPr>
          <w:sz w:val="20"/>
        </w:rPr>
        <w:t xml:space="preserve"> </w:t>
      </w:r>
      <w:r>
        <w:rPr>
          <w:w w:val="80"/>
          <w:sz w:val="20"/>
        </w:rPr>
        <w:t xml:space="preserve">facilities are also </w:t>
      </w:r>
      <w:r>
        <w:rPr>
          <w:w w:val="85"/>
          <w:sz w:val="20"/>
        </w:rPr>
        <w:t>tourist attractions themselves.</w:t>
      </w:r>
    </w:p>
    <w:p w:rsidR="00E5575B" w:rsidRDefault="00D512E5">
      <w:pPr>
        <w:pStyle w:val="ListParagraph"/>
        <w:numPr>
          <w:ilvl w:val="0"/>
          <w:numId w:val="74"/>
        </w:numPr>
        <w:tabs>
          <w:tab w:val="left" w:pos="819"/>
        </w:tabs>
        <w:spacing w:line="242" w:lineRule="auto"/>
        <w:ind w:right="720" w:firstLine="0"/>
        <w:rPr>
          <w:sz w:val="20"/>
        </w:rPr>
      </w:pPr>
      <w:r>
        <w:rPr>
          <w:w w:val="85"/>
          <w:sz w:val="20"/>
        </w:rPr>
        <w:t>There</w:t>
      </w:r>
      <w:r>
        <w:rPr>
          <w:spacing w:val="-1"/>
          <w:w w:val="85"/>
          <w:sz w:val="20"/>
        </w:rPr>
        <w:t xml:space="preserve"> </w:t>
      </w:r>
      <w:r>
        <w:rPr>
          <w:w w:val="85"/>
          <w:sz w:val="20"/>
        </w:rPr>
        <w:t>is</w:t>
      </w:r>
      <w:r>
        <w:rPr>
          <w:spacing w:val="-1"/>
          <w:w w:val="85"/>
          <w:sz w:val="20"/>
        </w:rPr>
        <w:t xml:space="preserve"> </w:t>
      </w:r>
      <w:r>
        <w:rPr>
          <w:w w:val="85"/>
          <w:sz w:val="20"/>
        </w:rPr>
        <w:t>eradication</w:t>
      </w:r>
      <w:r>
        <w:rPr>
          <w:spacing w:val="-1"/>
          <w:w w:val="85"/>
          <w:sz w:val="20"/>
        </w:rPr>
        <w:t xml:space="preserve"> </w:t>
      </w:r>
      <w:r>
        <w:rPr>
          <w:w w:val="85"/>
          <w:sz w:val="20"/>
        </w:rPr>
        <w:t>of</w:t>
      </w:r>
      <w:r>
        <w:rPr>
          <w:spacing w:val="-1"/>
          <w:w w:val="85"/>
          <w:sz w:val="20"/>
        </w:rPr>
        <w:t xml:space="preserve"> </w:t>
      </w:r>
      <w:r>
        <w:rPr>
          <w:w w:val="85"/>
          <w:sz w:val="20"/>
        </w:rPr>
        <w:t>poaching</w:t>
      </w:r>
      <w:r>
        <w:rPr>
          <w:spacing w:val="-1"/>
          <w:w w:val="85"/>
          <w:sz w:val="20"/>
        </w:rPr>
        <w:t xml:space="preserve"> </w:t>
      </w:r>
      <w:r>
        <w:rPr>
          <w:w w:val="85"/>
          <w:sz w:val="20"/>
        </w:rPr>
        <w:t>and</w:t>
      </w:r>
      <w:r>
        <w:rPr>
          <w:spacing w:val="-1"/>
          <w:w w:val="85"/>
          <w:sz w:val="20"/>
        </w:rPr>
        <w:t xml:space="preserve"> </w:t>
      </w:r>
      <w:r>
        <w:rPr>
          <w:w w:val="85"/>
          <w:sz w:val="20"/>
        </w:rPr>
        <w:t>uncontrolled</w:t>
      </w:r>
      <w:r>
        <w:rPr>
          <w:spacing w:val="-2"/>
          <w:w w:val="85"/>
          <w:sz w:val="20"/>
        </w:rPr>
        <w:t xml:space="preserve"> </w:t>
      </w:r>
      <w:r>
        <w:rPr>
          <w:w w:val="85"/>
          <w:sz w:val="20"/>
        </w:rPr>
        <w:t>game</w:t>
      </w:r>
      <w:r>
        <w:rPr>
          <w:spacing w:val="-1"/>
          <w:w w:val="85"/>
          <w:sz w:val="20"/>
        </w:rPr>
        <w:t xml:space="preserve"> </w:t>
      </w:r>
      <w:r>
        <w:rPr>
          <w:w w:val="85"/>
          <w:sz w:val="20"/>
        </w:rPr>
        <w:t>cropping</w:t>
      </w:r>
      <w:r>
        <w:rPr>
          <w:spacing w:val="-2"/>
          <w:w w:val="85"/>
          <w:sz w:val="20"/>
        </w:rPr>
        <w:t xml:space="preserve"> </w:t>
      </w:r>
      <w:r>
        <w:rPr>
          <w:w w:val="85"/>
          <w:sz w:val="20"/>
        </w:rPr>
        <w:t>through</w:t>
      </w:r>
      <w:r>
        <w:rPr>
          <w:spacing w:val="-2"/>
          <w:w w:val="85"/>
          <w:sz w:val="20"/>
        </w:rPr>
        <w:t xml:space="preserve"> </w:t>
      </w:r>
      <w:r>
        <w:rPr>
          <w:w w:val="85"/>
          <w:sz w:val="20"/>
        </w:rPr>
        <w:t>establishment</w:t>
      </w:r>
      <w:r>
        <w:rPr>
          <w:spacing w:val="-3"/>
          <w:w w:val="85"/>
          <w:sz w:val="20"/>
        </w:rPr>
        <w:t xml:space="preserve"> </w:t>
      </w:r>
      <w:r>
        <w:rPr>
          <w:w w:val="85"/>
          <w:sz w:val="20"/>
        </w:rPr>
        <w:t>of</w:t>
      </w:r>
      <w:r>
        <w:rPr>
          <w:spacing w:val="-2"/>
          <w:w w:val="85"/>
          <w:sz w:val="20"/>
        </w:rPr>
        <w:t xml:space="preserve"> </w:t>
      </w:r>
      <w:r>
        <w:rPr>
          <w:w w:val="85"/>
          <w:sz w:val="20"/>
        </w:rPr>
        <w:t>strong</w:t>
      </w:r>
      <w:r>
        <w:rPr>
          <w:spacing w:val="-2"/>
          <w:w w:val="85"/>
          <w:sz w:val="20"/>
        </w:rPr>
        <w:t xml:space="preserve"> </w:t>
      </w:r>
      <w:r>
        <w:rPr>
          <w:w w:val="85"/>
          <w:sz w:val="20"/>
        </w:rPr>
        <w:t>anti</w:t>
      </w:r>
      <w:r>
        <w:rPr>
          <w:spacing w:val="-1"/>
          <w:w w:val="85"/>
          <w:sz w:val="20"/>
        </w:rPr>
        <w:t xml:space="preserve"> </w:t>
      </w:r>
      <w:r>
        <w:rPr>
          <w:w w:val="85"/>
          <w:sz w:val="20"/>
        </w:rPr>
        <w:t>-poaching</w:t>
      </w:r>
      <w:r>
        <w:rPr>
          <w:spacing w:val="-2"/>
          <w:w w:val="85"/>
          <w:sz w:val="20"/>
        </w:rPr>
        <w:t xml:space="preserve"> </w:t>
      </w:r>
      <w:r>
        <w:rPr>
          <w:w w:val="85"/>
          <w:sz w:val="20"/>
        </w:rPr>
        <w:t>laws,</w:t>
      </w:r>
      <w:r>
        <w:rPr>
          <w:spacing w:val="-3"/>
          <w:w w:val="85"/>
          <w:sz w:val="20"/>
        </w:rPr>
        <w:t xml:space="preserve"> </w:t>
      </w:r>
      <w:r>
        <w:rPr>
          <w:w w:val="85"/>
          <w:sz w:val="20"/>
        </w:rPr>
        <w:t>regular</w:t>
      </w:r>
      <w:r>
        <w:rPr>
          <w:spacing w:val="-2"/>
          <w:w w:val="85"/>
          <w:sz w:val="20"/>
        </w:rPr>
        <w:t xml:space="preserve"> </w:t>
      </w:r>
      <w:r>
        <w:rPr>
          <w:w w:val="85"/>
          <w:sz w:val="20"/>
        </w:rPr>
        <w:t>patrol</w:t>
      </w:r>
      <w:r>
        <w:rPr>
          <w:spacing w:val="-3"/>
          <w:w w:val="85"/>
          <w:sz w:val="20"/>
        </w:rPr>
        <w:t xml:space="preserve"> </w:t>
      </w:r>
      <w:r>
        <w:rPr>
          <w:w w:val="85"/>
          <w:sz w:val="20"/>
        </w:rPr>
        <w:t>by</w:t>
      </w:r>
      <w:r>
        <w:rPr>
          <w:spacing w:val="-2"/>
          <w:w w:val="85"/>
          <w:sz w:val="20"/>
        </w:rPr>
        <w:t xml:space="preserve"> </w:t>
      </w:r>
      <w:r>
        <w:rPr>
          <w:w w:val="85"/>
          <w:sz w:val="20"/>
        </w:rPr>
        <w:t>a</w:t>
      </w:r>
      <w:r>
        <w:rPr>
          <w:spacing w:val="-2"/>
          <w:w w:val="85"/>
          <w:sz w:val="20"/>
        </w:rPr>
        <w:t xml:space="preserve"> </w:t>
      </w:r>
      <w:r>
        <w:rPr>
          <w:w w:val="85"/>
          <w:sz w:val="20"/>
        </w:rPr>
        <w:t>well equipped</w:t>
      </w:r>
      <w:r>
        <w:rPr>
          <w:spacing w:val="-4"/>
          <w:w w:val="85"/>
          <w:sz w:val="20"/>
        </w:rPr>
        <w:t xml:space="preserve"> </w:t>
      </w:r>
      <w:r>
        <w:rPr>
          <w:w w:val="85"/>
          <w:sz w:val="20"/>
        </w:rPr>
        <w:t>anti</w:t>
      </w:r>
      <w:r>
        <w:rPr>
          <w:spacing w:val="-4"/>
          <w:w w:val="85"/>
          <w:sz w:val="20"/>
        </w:rPr>
        <w:t xml:space="preserve"> </w:t>
      </w:r>
      <w:r>
        <w:rPr>
          <w:w w:val="85"/>
          <w:sz w:val="20"/>
        </w:rPr>
        <w:t>poaching</w:t>
      </w:r>
      <w:r>
        <w:rPr>
          <w:spacing w:val="-4"/>
          <w:w w:val="85"/>
          <w:sz w:val="20"/>
        </w:rPr>
        <w:t xml:space="preserve"> </w:t>
      </w:r>
      <w:r>
        <w:rPr>
          <w:w w:val="85"/>
          <w:sz w:val="20"/>
        </w:rPr>
        <w:t>squad</w:t>
      </w:r>
      <w:r>
        <w:rPr>
          <w:spacing w:val="-2"/>
          <w:w w:val="85"/>
          <w:sz w:val="20"/>
        </w:rPr>
        <w:t xml:space="preserve"> </w:t>
      </w:r>
      <w:r>
        <w:rPr>
          <w:w w:val="85"/>
          <w:sz w:val="20"/>
        </w:rPr>
        <w:t>in</w:t>
      </w:r>
      <w:r>
        <w:rPr>
          <w:spacing w:val="-3"/>
          <w:w w:val="85"/>
          <w:sz w:val="20"/>
        </w:rPr>
        <w:t xml:space="preserve"> </w:t>
      </w:r>
      <w:r>
        <w:rPr>
          <w:w w:val="85"/>
          <w:sz w:val="20"/>
        </w:rPr>
        <w:t>national</w:t>
      </w:r>
      <w:r>
        <w:rPr>
          <w:spacing w:val="-4"/>
          <w:w w:val="85"/>
          <w:sz w:val="20"/>
        </w:rPr>
        <w:t xml:space="preserve"> </w:t>
      </w:r>
      <w:r>
        <w:rPr>
          <w:w w:val="85"/>
          <w:sz w:val="20"/>
        </w:rPr>
        <w:t>parks</w:t>
      </w:r>
      <w:r>
        <w:rPr>
          <w:spacing w:val="-3"/>
          <w:w w:val="85"/>
          <w:sz w:val="20"/>
        </w:rPr>
        <w:t xml:space="preserve"> </w:t>
      </w:r>
      <w:r>
        <w:rPr>
          <w:w w:val="85"/>
          <w:sz w:val="20"/>
        </w:rPr>
        <w:t>and</w:t>
      </w:r>
      <w:r>
        <w:rPr>
          <w:spacing w:val="-4"/>
          <w:w w:val="85"/>
          <w:sz w:val="20"/>
        </w:rPr>
        <w:t xml:space="preserve"> </w:t>
      </w:r>
      <w:r>
        <w:rPr>
          <w:w w:val="85"/>
          <w:sz w:val="20"/>
        </w:rPr>
        <w:t>reserves such</w:t>
      </w:r>
      <w:r>
        <w:rPr>
          <w:spacing w:val="-2"/>
          <w:w w:val="85"/>
          <w:sz w:val="20"/>
        </w:rPr>
        <w:t xml:space="preserve"> </w:t>
      </w:r>
      <w:r>
        <w:rPr>
          <w:w w:val="85"/>
          <w:sz w:val="20"/>
        </w:rPr>
        <w:t>as</w:t>
      </w:r>
      <w:r>
        <w:rPr>
          <w:spacing w:val="-1"/>
          <w:w w:val="85"/>
          <w:sz w:val="20"/>
        </w:rPr>
        <w:t xml:space="preserve"> </w:t>
      </w:r>
      <w:r>
        <w:rPr>
          <w:w w:val="85"/>
          <w:sz w:val="20"/>
        </w:rPr>
        <w:t>Kidepo,</w:t>
      </w:r>
      <w:r>
        <w:rPr>
          <w:spacing w:val="-2"/>
          <w:w w:val="85"/>
          <w:sz w:val="20"/>
        </w:rPr>
        <w:t xml:space="preserve"> </w:t>
      </w:r>
      <w:r>
        <w:rPr>
          <w:w w:val="85"/>
          <w:sz w:val="20"/>
        </w:rPr>
        <w:t>L.Mburo</w:t>
      </w:r>
      <w:r>
        <w:rPr>
          <w:spacing w:val="-1"/>
          <w:w w:val="85"/>
          <w:sz w:val="20"/>
        </w:rPr>
        <w:t xml:space="preserve"> </w:t>
      </w:r>
      <w:r>
        <w:rPr>
          <w:w w:val="85"/>
          <w:sz w:val="20"/>
        </w:rPr>
        <w:t>and</w:t>
      </w:r>
      <w:r>
        <w:rPr>
          <w:spacing w:val="-2"/>
          <w:w w:val="85"/>
          <w:sz w:val="20"/>
        </w:rPr>
        <w:t xml:space="preserve"> </w:t>
      </w:r>
      <w:r>
        <w:rPr>
          <w:w w:val="85"/>
          <w:sz w:val="20"/>
        </w:rPr>
        <w:t>Queen</w:t>
      </w:r>
      <w:r>
        <w:rPr>
          <w:spacing w:val="-2"/>
          <w:w w:val="85"/>
          <w:sz w:val="20"/>
        </w:rPr>
        <w:t xml:space="preserve"> </w:t>
      </w:r>
      <w:r>
        <w:rPr>
          <w:w w:val="85"/>
          <w:sz w:val="20"/>
        </w:rPr>
        <w:t>Elizabeth</w:t>
      </w:r>
      <w:r>
        <w:rPr>
          <w:spacing w:val="-1"/>
          <w:w w:val="85"/>
          <w:sz w:val="20"/>
        </w:rPr>
        <w:t xml:space="preserve"> </w:t>
      </w:r>
      <w:r>
        <w:rPr>
          <w:w w:val="85"/>
          <w:sz w:val="20"/>
        </w:rPr>
        <w:t>national</w:t>
      </w:r>
      <w:r>
        <w:rPr>
          <w:spacing w:val="-3"/>
          <w:w w:val="85"/>
          <w:sz w:val="20"/>
        </w:rPr>
        <w:t xml:space="preserve"> </w:t>
      </w:r>
      <w:r>
        <w:rPr>
          <w:w w:val="85"/>
          <w:sz w:val="20"/>
        </w:rPr>
        <w:t>park</w:t>
      </w:r>
      <w:r>
        <w:rPr>
          <w:spacing w:val="-1"/>
          <w:w w:val="85"/>
          <w:sz w:val="20"/>
        </w:rPr>
        <w:t xml:space="preserve"> </w:t>
      </w:r>
      <w:r>
        <w:rPr>
          <w:w w:val="85"/>
          <w:sz w:val="20"/>
        </w:rPr>
        <w:t>of</w:t>
      </w:r>
      <w:r>
        <w:rPr>
          <w:spacing w:val="-2"/>
          <w:w w:val="85"/>
          <w:sz w:val="20"/>
        </w:rPr>
        <w:t xml:space="preserve"> </w:t>
      </w:r>
      <w:r>
        <w:rPr>
          <w:w w:val="85"/>
          <w:sz w:val="20"/>
        </w:rPr>
        <w:t>mainly</w:t>
      </w:r>
      <w:r>
        <w:rPr>
          <w:spacing w:val="-3"/>
          <w:w w:val="85"/>
          <w:sz w:val="20"/>
        </w:rPr>
        <w:t xml:space="preserve"> </w:t>
      </w:r>
      <w:r>
        <w:rPr>
          <w:w w:val="85"/>
          <w:sz w:val="20"/>
        </w:rPr>
        <w:t>elephants</w:t>
      </w:r>
      <w:r>
        <w:rPr>
          <w:spacing w:val="-3"/>
          <w:w w:val="85"/>
          <w:sz w:val="20"/>
        </w:rPr>
        <w:t xml:space="preserve"> </w:t>
      </w:r>
      <w:r>
        <w:rPr>
          <w:w w:val="85"/>
          <w:sz w:val="20"/>
        </w:rPr>
        <w:t xml:space="preserve">and </w:t>
      </w:r>
      <w:r>
        <w:rPr>
          <w:w w:val="80"/>
          <w:sz w:val="20"/>
        </w:rPr>
        <w:t>antelopes. This has ensured that the population of animals multiplies hence attracting more tourists.</w:t>
      </w:r>
    </w:p>
    <w:p w:rsidR="00E5575B" w:rsidRDefault="00D512E5">
      <w:pPr>
        <w:pStyle w:val="ListParagraph"/>
        <w:numPr>
          <w:ilvl w:val="0"/>
          <w:numId w:val="74"/>
        </w:numPr>
        <w:tabs>
          <w:tab w:val="left" w:pos="819"/>
        </w:tabs>
        <w:ind w:right="723" w:firstLine="0"/>
        <w:rPr>
          <w:sz w:val="20"/>
        </w:rPr>
      </w:pPr>
      <w:r>
        <w:rPr>
          <w:w w:val="80"/>
          <w:sz w:val="20"/>
        </w:rPr>
        <w:t>The government is diversifying for other economic activities avoid problem of seasonality of the tourism industry. For example it has embarked on Cobalt recycling at</w:t>
      </w:r>
      <w:r>
        <w:rPr>
          <w:sz w:val="20"/>
        </w:rPr>
        <w:t xml:space="preserve"> </w:t>
      </w:r>
      <w:r>
        <w:rPr>
          <w:w w:val="80"/>
          <w:sz w:val="20"/>
        </w:rPr>
        <w:t>Kasese and tourism in Queen Elizabeth;</w:t>
      </w:r>
      <w:r>
        <w:rPr>
          <w:sz w:val="20"/>
        </w:rPr>
        <w:t xml:space="preserve"> </w:t>
      </w:r>
      <w:r>
        <w:rPr>
          <w:w w:val="80"/>
          <w:sz w:val="20"/>
        </w:rPr>
        <w:t>forestry, oil mining and tourism in</w:t>
      </w:r>
      <w:r>
        <w:rPr>
          <w:sz w:val="20"/>
        </w:rPr>
        <w:t xml:space="preserve"> </w:t>
      </w:r>
      <w:r>
        <w:rPr>
          <w:w w:val="80"/>
          <w:sz w:val="20"/>
        </w:rPr>
        <w:t>Semliki valley, etc to ensure economic</w:t>
      </w:r>
      <w:r>
        <w:rPr>
          <w:sz w:val="20"/>
        </w:rPr>
        <w:t xml:space="preserve"> </w:t>
      </w:r>
      <w:r>
        <w:rPr>
          <w:w w:val="80"/>
          <w:sz w:val="20"/>
        </w:rPr>
        <w:t>diversity.</w:t>
      </w:r>
    </w:p>
    <w:p w:rsidR="00E5575B" w:rsidRDefault="00D512E5">
      <w:pPr>
        <w:pStyle w:val="ListParagraph"/>
        <w:numPr>
          <w:ilvl w:val="0"/>
          <w:numId w:val="74"/>
        </w:numPr>
        <w:tabs>
          <w:tab w:val="left" w:pos="819"/>
        </w:tabs>
        <w:spacing w:line="242" w:lineRule="auto"/>
        <w:ind w:right="716" w:firstLine="0"/>
        <w:rPr>
          <w:sz w:val="20"/>
        </w:rPr>
      </w:pPr>
      <w:r>
        <w:rPr>
          <w:spacing w:val="-2"/>
          <w:w w:val="85"/>
          <w:sz w:val="20"/>
        </w:rPr>
        <w:t>Training and retraining of workers in the tourism</w:t>
      </w:r>
      <w:r>
        <w:rPr>
          <w:spacing w:val="-4"/>
          <w:sz w:val="20"/>
        </w:rPr>
        <w:t xml:space="preserve"> </w:t>
      </w:r>
      <w:r>
        <w:rPr>
          <w:spacing w:val="-2"/>
          <w:w w:val="85"/>
          <w:sz w:val="20"/>
        </w:rPr>
        <w:t>industry</w:t>
      </w:r>
      <w:r>
        <w:rPr>
          <w:spacing w:val="-3"/>
          <w:sz w:val="20"/>
        </w:rPr>
        <w:t xml:space="preserve"> </w:t>
      </w:r>
      <w:r>
        <w:rPr>
          <w:spacing w:val="-2"/>
          <w:w w:val="85"/>
          <w:sz w:val="20"/>
        </w:rPr>
        <w:t>is being</w:t>
      </w:r>
      <w:r>
        <w:rPr>
          <w:spacing w:val="-4"/>
          <w:sz w:val="20"/>
        </w:rPr>
        <w:t xml:space="preserve"> </w:t>
      </w:r>
      <w:r>
        <w:rPr>
          <w:spacing w:val="-2"/>
          <w:w w:val="85"/>
          <w:sz w:val="20"/>
        </w:rPr>
        <w:t>done to improve on the</w:t>
      </w:r>
      <w:r>
        <w:rPr>
          <w:spacing w:val="-4"/>
          <w:sz w:val="20"/>
        </w:rPr>
        <w:t xml:space="preserve"> </w:t>
      </w:r>
      <w:r>
        <w:rPr>
          <w:spacing w:val="-2"/>
          <w:w w:val="85"/>
          <w:sz w:val="20"/>
        </w:rPr>
        <w:t>skills of the tourist attendants hence</w:t>
      </w:r>
      <w:r>
        <w:rPr>
          <w:spacing w:val="-4"/>
          <w:sz w:val="20"/>
        </w:rPr>
        <w:t xml:space="preserve"> </w:t>
      </w:r>
      <w:r>
        <w:rPr>
          <w:spacing w:val="-2"/>
          <w:w w:val="85"/>
          <w:sz w:val="20"/>
        </w:rPr>
        <w:t xml:space="preserve">better services for </w:t>
      </w:r>
      <w:r>
        <w:rPr>
          <w:w w:val="85"/>
          <w:sz w:val="20"/>
        </w:rPr>
        <w:t>the tourists. For example tourism courses are offered at Makerere University, Institute of tourism in Jinja and hotels such as Serena, Africana</w:t>
      </w:r>
      <w:r>
        <w:rPr>
          <w:sz w:val="20"/>
        </w:rPr>
        <w:t xml:space="preserve"> </w:t>
      </w:r>
      <w:r>
        <w:rPr>
          <w:w w:val="85"/>
          <w:sz w:val="20"/>
        </w:rPr>
        <w:t>and Sheraton</w:t>
      </w:r>
      <w:r>
        <w:rPr>
          <w:spacing w:val="-6"/>
          <w:w w:val="85"/>
          <w:sz w:val="20"/>
        </w:rPr>
        <w:t xml:space="preserve"> </w:t>
      </w:r>
      <w:r>
        <w:rPr>
          <w:w w:val="85"/>
          <w:sz w:val="20"/>
        </w:rPr>
        <w:t>also</w:t>
      </w:r>
      <w:r>
        <w:rPr>
          <w:spacing w:val="-5"/>
          <w:w w:val="85"/>
          <w:sz w:val="20"/>
        </w:rPr>
        <w:t xml:space="preserve"> </w:t>
      </w:r>
      <w:r>
        <w:rPr>
          <w:w w:val="85"/>
          <w:sz w:val="20"/>
        </w:rPr>
        <w:t>equip</w:t>
      </w:r>
      <w:r>
        <w:rPr>
          <w:spacing w:val="-5"/>
          <w:w w:val="85"/>
          <w:sz w:val="20"/>
        </w:rPr>
        <w:t xml:space="preserve"> </w:t>
      </w:r>
      <w:r>
        <w:rPr>
          <w:w w:val="85"/>
          <w:sz w:val="20"/>
        </w:rPr>
        <w:t>their</w:t>
      </w:r>
      <w:r>
        <w:rPr>
          <w:spacing w:val="-6"/>
          <w:w w:val="85"/>
          <w:sz w:val="20"/>
        </w:rPr>
        <w:t xml:space="preserve"> </w:t>
      </w:r>
      <w:r>
        <w:rPr>
          <w:w w:val="85"/>
          <w:sz w:val="20"/>
        </w:rPr>
        <w:t>staff</w:t>
      </w:r>
      <w:r>
        <w:rPr>
          <w:spacing w:val="-5"/>
          <w:w w:val="85"/>
          <w:sz w:val="20"/>
        </w:rPr>
        <w:t xml:space="preserve"> </w:t>
      </w:r>
      <w:r>
        <w:rPr>
          <w:w w:val="85"/>
          <w:sz w:val="20"/>
        </w:rPr>
        <w:t>in</w:t>
      </w:r>
      <w:r>
        <w:rPr>
          <w:spacing w:val="-5"/>
          <w:w w:val="85"/>
          <w:sz w:val="20"/>
        </w:rPr>
        <w:t xml:space="preserve"> </w:t>
      </w:r>
      <w:r>
        <w:rPr>
          <w:w w:val="85"/>
          <w:sz w:val="20"/>
        </w:rPr>
        <w:t>customer</w:t>
      </w:r>
      <w:r>
        <w:rPr>
          <w:spacing w:val="-6"/>
          <w:w w:val="85"/>
          <w:sz w:val="20"/>
        </w:rPr>
        <w:t xml:space="preserve"> </w:t>
      </w:r>
      <w:r>
        <w:rPr>
          <w:w w:val="85"/>
          <w:sz w:val="20"/>
        </w:rPr>
        <w:t>care</w:t>
      </w:r>
      <w:r>
        <w:rPr>
          <w:spacing w:val="-5"/>
          <w:w w:val="85"/>
          <w:sz w:val="20"/>
        </w:rPr>
        <w:t xml:space="preserve"> </w:t>
      </w:r>
      <w:r>
        <w:rPr>
          <w:w w:val="85"/>
          <w:sz w:val="20"/>
        </w:rPr>
        <w:t>services</w:t>
      </w:r>
      <w:r>
        <w:rPr>
          <w:spacing w:val="-5"/>
          <w:w w:val="85"/>
          <w:sz w:val="20"/>
        </w:rPr>
        <w:t xml:space="preserve"> </w:t>
      </w:r>
      <w:r>
        <w:rPr>
          <w:w w:val="85"/>
          <w:sz w:val="20"/>
        </w:rPr>
        <w:t>for</w:t>
      </w:r>
      <w:r>
        <w:rPr>
          <w:spacing w:val="-6"/>
          <w:w w:val="85"/>
          <w:sz w:val="20"/>
        </w:rPr>
        <w:t xml:space="preserve"> </w:t>
      </w:r>
      <w:r>
        <w:rPr>
          <w:w w:val="85"/>
          <w:sz w:val="20"/>
        </w:rPr>
        <w:t>quality</w:t>
      </w:r>
      <w:r>
        <w:rPr>
          <w:spacing w:val="-5"/>
          <w:w w:val="85"/>
          <w:sz w:val="20"/>
        </w:rPr>
        <w:t xml:space="preserve"> </w:t>
      </w:r>
      <w:r>
        <w:rPr>
          <w:w w:val="85"/>
          <w:sz w:val="20"/>
        </w:rPr>
        <w:t>tourist</w:t>
      </w:r>
      <w:r>
        <w:rPr>
          <w:spacing w:val="-5"/>
          <w:w w:val="85"/>
          <w:sz w:val="20"/>
        </w:rPr>
        <w:t xml:space="preserve"> </w:t>
      </w:r>
      <w:r>
        <w:rPr>
          <w:w w:val="85"/>
          <w:sz w:val="20"/>
        </w:rPr>
        <w:t>services.</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ListParagraph"/>
        <w:numPr>
          <w:ilvl w:val="0"/>
          <w:numId w:val="74"/>
        </w:numPr>
        <w:tabs>
          <w:tab w:val="left" w:pos="819"/>
        </w:tabs>
        <w:spacing w:before="6"/>
        <w:ind w:right="717" w:firstLine="0"/>
        <w:rPr>
          <w:sz w:val="20"/>
        </w:rPr>
      </w:pPr>
      <w:r>
        <w:rPr>
          <w:w w:val="80"/>
          <w:sz w:val="20"/>
        </w:rPr>
        <w:lastRenderedPageBreak/>
        <w:t>Spraying</w:t>
      </w:r>
      <w:r>
        <w:rPr>
          <w:sz w:val="20"/>
        </w:rPr>
        <w:t xml:space="preserve"> </w:t>
      </w:r>
      <w:r>
        <w:rPr>
          <w:w w:val="80"/>
          <w:sz w:val="20"/>
        </w:rPr>
        <w:t>of</w:t>
      </w:r>
      <w:r>
        <w:rPr>
          <w:sz w:val="20"/>
        </w:rPr>
        <w:t xml:space="preserve"> </w:t>
      </w:r>
      <w:r>
        <w:rPr>
          <w:w w:val="80"/>
          <w:sz w:val="20"/>
        </w:rPr>
        <w:t>national</w:t>
      </w:r>
      <w:r>
        <w:rPr>
          <w:sz w:val="20"/>
        </w:rPr>
        <w:t xml:space="preserve"> </w:t>
      </w:r>
      <w:r>
        <w:rPr>
          <w:w w:val="80"/>
          <w:sz w:val="20"/>
        </w:rPr>
        <w:t>parks</w:t>
      </w:r>
      <w:r>
        <w:rPr>
          <w:sz w:val="20"/>
        </w:rPr>
        <w:t xml:space="preserve"> </w:t>
      </w:r>
      <w:r>
        <w:rPr>
          <w:w w:val="80"/>
          <w:sz w:val="20"/>
        </w:rPr>
        <w:t>and</w:t>
      </w:r>
      <w:r>
        <w:rPr>
          <w:sz w:val="20"/>
        </w:rPr>
        <w:t xml:space="preserve"> </w:t>
      </w:r>
      <w:r>
        <w:rPr>
          <w:w w:val="80"/>
          <w:sz w:val="20"/>
        </w:rPr>
        <w:t>game</w:t>
      </w:r>
      <w:r>
        <w:rPr>
          <w:sz w:val="20"/>
        </w:rPr>
        <w:t xml:space="preserve"> </w:t>
      </w:r>
      <w:r>
        <w:rPr>
          <w:w w:val="80"/>
          <w:sz w:val="20"/>
        </w:rPr>
        <w:t>reserves</w:t>
      </w:r>
      <w:r>
        <w:rPr>
          <w:sz w:val="20"/>
        </w:rPr>
        <w:t xml:space="preserve"> </w:t>
      </w:r>
      <w:r>
        <w:rPr>
          <w:w w:val="80"/>
          <w:sz w:val="20"/>
        </w:rPr>
        <w:t>is</w:t>
      </w:r>
      <w:r>
        <w:rPr>
          <w:sz w:val="20"/>
        </w:rPr>
        <w:t xml:space="preserve"> </w:t>
      </w:r>
      <w:r>
        <w:rPr>
          <w:w w:val="80"/>
          <w:sz w:val="20"/>
        </w:rPr>
        <w:t>being</w:t>
      </w:r>
      <w:r>
        <w:rPr>
          <w:sz w:val="20"/>
        </w:rPr>
        <w:t xml:space="preserve"> </w:t>
      </w:r>
      <w:r>
        <w:rPr>
          <w:w w:val="80"/>
          <w:sz w:val="20"/>
        </w:rPr>
        <w:t>undertaken</w:t>
      </w:r>
      <w:r>
        <w:rPr>
          <w:sz w:val="20"/>
        </w:rPr>
        <w:t xml:space="preserve"> </w:t>
      </w:r>
      <w:r>
        <w:rPr>
          <w:w w:val="80"/>
          <w:sz w:val="20"/>
        </w:rPr>
        <w:t>by</w:t>
      </w:r>
      <w:r>
        <w:rPr>
          <w:sz w:val="20"/>
        </w:rPr>
        <w:t xml:space="preserve"> </w:t>
      </w:r>
      <w:r>
        <w:rPr>
          <w:w w:val="80"/>
          <w:sz w:val="20"/>
        </w:rPr>
        <w:t>pest</w:t>
      </w:r>
      <w:r>
        <w:rPr>
          <w:sz w:val="20"/>
        </w:rPr>
        <w:t xml:space="preserve"> </w:t>
      </w:r>
      <w:r>
        <w:rPr>
          <w:w w:val="80"/>
          <w:sz w:val="20"/>
        </w:rPr>
        <w:t>control</w:t>
      </w:r>
      <w:r>
        <w:rPr>
          <w:sz w:val="20"/>
        </w:rPr>
        <w:t xml:space="preserve"> </w:t>
      </w:r>
      <w:r>
        <w:rPr>
          <w:w w:val="80"/>
          <w:sz w:val="20"/>
        </w:rPr>
        <w:t>department</w:t>
      </w:r>
      <w:r>
        <w:rPr>
          <w:sz w:val="20"/>
        </w:rPr>
        <w:t xml:space="preserve"> </w:t>
      </w:r>
      <w:r>
        <w:rPr>
          <w:w w:val="80"/>
          <w:sz w:val="20"/>
        </w:rPr>
        <w:t>on</w:t>
      </w:r>
      <w:r>
        <w:rPr>
          <w:sz w:val="20"/>
        </w:rPr>
        <w:t xml:space="preserve"> </w:t>
      </w:r>
      <w:r>
        <w:rPr>
          <w:w w:val="80"/>
          <w:sz w:val="20"/>
        </w:rPr>
        <w:t>behalf</w:t>
      </w:r>
      <w:r>
        <w:rPr>
          <w:sz w:val="20"/>
        </w:rPr>
        <w:t xml:space="preserve"> </w:t>
      </w:r>
      <w:r>
        <w:rPr>
          <w:w w:val="80"/>
          <w:sz w:val="20"/>
        </w:rPr>
        <w:t>of</w:t>
      </w:r>
      <w:r>
        <w:rPr>
          <w:sz w:val="20"/>
        </w:rPr>
        <w:t xml:space="preserve"> </w:t>
      </w:r>
      <w:r>
        <w:rPr>
          <w:w w:val="80"/>
          <w:sz w:val="20"/>
        </w:rPr>
        <w:t>UWA</w:t>
      </w:r>
      <w:r>
        <w:rPr>
          <w:sz w:val="20"/>
        </w:rPr>
        <w:t xml:space="preserve"> </w:t>
      </w:r>
      <w:r>
        <w:rPr>
          <w:w w:val="80"/>
          <w:sz w:val="20"/>
        </w:rPr>
        <w:t>in</w:t>
      </w:r>
      <w:r>
        <w:rPr>
          <w:sz w:val="20"/>
        </w:rPr>
        <w:t xml:space="preserve"> </w:t>
      </w:r>
      <w:r>
        <w:rPr>
          <w:w w:val="80"/>
          <w:sz w:val="20"/>
        </w:rPr>
        <w:t>order</w:t>
      </w:r>
      <w:r>
        <w:rPr>
          <w:sz w:val="20"/>
        </w:rPr>
        <w:t xml:space="preserve"> </w:t>
      </w:r>
      <w:r>
        <w:rPr>
          <w:w w:val="80"/>
          <w:sz w:val="20"/>
        </w:rPr>
        <w:t>to</w:t>
      </w:r>
      <w:r>
        <w:rPr>
          <w:sz w:val="20"/>
        </w:rPr>
        <w:t xml:space="preserve"> </w:t>
      </w:r>
      <w:r>
        <w:rPr>
          <w:w w:val="80"/>
          <w:sz w:val="20"/>
        </w:rPr>
        <w:t>eradicate</w:t>
      </w:r>
      <w:r>
        <w:rPr>
          <w:sz w:val="20"/>
        </w:rPr>
        <w:t xml:space="preserve"> </w:t>
      </w:r>
      <w:r>
        <w:rPr>
          <w:w w:val="80"/>
          <w:sz w:val="20"/>
        </w:rPr>
        <w:t>pests</w:t>
      </w:r>
      <w:r>
        <w:rPr>
          <w:sz w:val="20"/>
        </w:rPr>
        <w:t xml:space="preserve"> </w:t>
      </w:r>
      <w:r>
        <w:rPr>
          <w:w w:val="80"/>
          <w:sz w:val="20"/>
        </w:rPr>
        <w:t>such</w:t>
      </w:r>
      <w:r>
        <w:rPr>
          <w:spacing w:val="40"/>
          <w:sz w:val="20"/>
        </w:rPr>
        <w:t xml:space="preserve"> </w:t>
      </w:r>
      <w:r>
        <w:rPr>
          <w:w w:val="85"/>
          <w:sz w:val="20"/>
        </w:rPr>
        <w:t xml:space="preserve">as tsetse flies in infested parks like Murchison, South Busoga forests and L.Mburo which cause nagana to wild animals like elephants, zebras and </w:t>
      </w:r>
      <w:r>
        <w:rPr>
          <w:w w:val="90"/>
          <w:sz w:val="20"/>
        </w:rPr>
        <w:t>antelope families.</w:t>
      </w:r>
    </w:p>
    <w:p w:rsidR="00E5575B" w:rsidRDefault="00D512E5">
      <w:pPr>
        <w:pStyle w:val="ListParagraph"/>
        <w:numPr>
          <w:ilvl w:val="0"/>
          <w:numId w:val="74"/>
        </w:numPr>
        <w:tabs>
          <w:tab w:val="left" w:pos="819"/>
        </w:tabs>
        <w:spacing w:before="3"/>
        <w:ind w:right="715" w:firstLine="0"/>
        <w:rPr>
          <w:sz w:val="20"/>
        </w:rPr>
      </w:pPr>
      <w:r>
        <w:rPr>
          <w:w w:val="80"/>
          <w:sz w:val="20"/>
        </w:rPr>
        <w:t>There</w:t>
      </w:r>
      <w:r>
        <w:rPr>
          <w:sz w:val="20"/>
        </w:rPr>
        <w:t xml:space="preserve"> </w:t>
      </w:r>
      <w:r>
        <w:rPr>
          <w:w w:val="80"/>
          <w:sz w:val="20"/>
        </w:rPr>
        <w:t>is</w:t>
      </w:r>
      <w:r>
        <w:rPr>
          <w:sz w:val="20"/>
        </w:rPr>
        <w:t xml:space="preserve"> </w:t>
      </w:r>
      <w:r>
        <w:rPr>
          <w:w w:val="80"/>
          <w:sz w:val="20"/>
        </w:rPr>
        <w:t>construction</w:t>
      </w:r>
      <w:r>
        <w:rPr>
          <w:sz w:val="20"/>
        </w:rPr>
        <w:t xml:space="preserve"> </w:t>
      </w:r>
      <w:r>
        <w:rPr>
          <w:w w:val="80"/>
          <w:sz w:val="20"/>
        </w:rPr>
        <w:t>of</w:t>
      </w:r>
      <w:r>
        <w:rPr>
          <w:sz w:val="20"/>
        </w:rPr>
        <w:t xml:space="preserve"> </w:t>
      </w:r>
      <w:r>
        <w:rPr>
          <w:w w:val="80"/>
          <w:sz w:val="20"/>
        </w:rPr>
        <w:t>pipes</w:t>
      </w:r>
      <w:r>
        <w:rPr>
          <w:sz w:val="20"/>
        </w:rPr>
        <w:t xml:space="preserve"> </w:t>
      </w:r>
      <w:r>
        <w:rPr>
          <w:w w:val="80"/>
          <w:sz w:val="20"/>
        </w:rPr>
        <w:t>to</w:t>
      </w:r>
      <w:r>
        <w:rPr>
          <w:sz w:val="20"/>
        </w:rPr>
        <w:t xml:space="preserve"> </w:t>
      </w:r>
      <w:r>
        <w:rPr>
          <w:w w:val="80"/>
          <w:sz w:val="20"/>
        </w:rPr>
        <w:t>direct</w:t>
      </w:r>
      <w:r>
        <w:rPr>
          <w:sz w:val="20"/>
        </w:rPr>
        <w:t xml:space="preserve"> </w:t>
      </w:r>
      <w:r>
        <w:rPr>
          <w:w w:val="80"/>
          <w:sz w:val="20"/>
        </w:rPr>
        <w:t>pollutants</w:t>
      </w:r>
      <w:r>
        <w:rPr>
          <w:sz w:val="20"/>
        </w:rPr>
        <w:t xml:space="preserve"> </w:t>
      </w:r>
      <w:r>
        <w:rPr>
          <w:w w:val="80"/>
          <w:sz w:val="20"/>
        </w:rPr>
        <w:t>under</w:t>
      </w:r>
      <w:r>
        <w:rPr>
          <w:sz w:val="20"/>
        </w:rPr>
        <w:t xml:space="preserve"> </w:t>
      </w:r>
      <w:r>
        <w:rPr>
          <w:w w:val="80"/>
          <w:sz w:val="20"/>
        </w:rPr>
        <w:t>ground</w:t>
      </w:r>
      <w:r>
        <w:rPr>
          <w:sz w:val="20"/>
        </w:rPr>
        <w:t xml:space="preserve"> </w:t>
      </w:r>
      <w:r>
        <w:rPr>
          <w:w w:val="80"/>
          <w:sz w:val="20"/>
        </w:rPr>
        <w:t>from</w:t>
      </w:r>
      <w:r>
        <w:rPr>
          <w:sz w:val="20"/>
        </w:rPr>
        <w:t xml:space="preserve"> </w:t>
      </w:r>
      <w:r>
        <w:rPr>
          <w:w w:val="80"/>
          <w:sz w:val="20"/>
        </w:rPr>
        <w:t>Kasese</w:t>
      </w:r>
      <w:r>
        <w:rPr>
          <w:sz w:val="20"/>
        </w:rPr>
        <w:t xml:space="preserve"> </w:t>
      </w:r>
      <w:r>
        <w:rPr>
          <w:w w:val="80"/>
          <w:sz w:val="20"/>
        </w:rPr>
        <w:t>cobalt</w:t>
      </w:r>
      <w:r>
        <w:rPr>
          <w:sz w:val="20"/>
        </w:rPr>
        <w:t xml:space="preserve"> </w:t>
      </w:r>
      <w:r>
        <w:rPr>
          <w:w w:val="80"/>
          <w:sz w:val="20"/>
        </w:rPr>
        <w:t>factory</w:t>
      </w:r>
      <w:r>
        <w:rPr>
          <w:sz w:val="20"/>
        </w:rPr>
        <w:t xml:space="preserve"> </w:t>
      </w:r>
      <w:r>
        <w:rPr>
          <w:w w:val="80"/>
          <w:sz w:val="20"/>
        </w:rPr>
        <w:t>and</w:t>
      </w:r>
      <w:r>
        <w:rPr>
          <w:sz w:val="20"/>
        </w:rPr>
        <w:t xml:space="preserve"> </w:t>
      </w:r>
      <w:r>
        <w:rPr>
          <w:w w:val="80"/>
          <w:sz w:val="20"/>
        </w:rPr>
        <w:t>Hima</w:t>
      </w:r>
      <w:r>
        <w:rPr>
          <w:sz w:val="20"/>
        </w:rPr>
        <w:t xml:space="preserve"> </w:t>
      </w:r>
      <w:r>
        <w:rPr>
          <w:w w:val="80"/>
          <w:sz w:val="20"/>
        </w:rPr>
        <w:t>cement</w:t>
      </w:r>
      <w:r>
        <w:rPr>
          <w:sz w:val="20"/>
        </w:rPr>
        <w:t xml:space="preserve"> </w:t>
      </w:r>
      <w:r>
        <w:rPr>
          <w:w w:val="80"/>
          <w:sz w:val="20"/>
        </w:rPr>
        <w:t>factory</w:t>
      </w:r>
      <w:r>
        <w:rPr>
          <w:sz w:val="20"/>
        </w:rPr>
        <w:t xml:space="preserve"> </w:t>
      </w:r>
      <w:r>
        <w:rPr>
          <w:w w:val="80"/>
          <w:sz w:val="20"/>
        </w:rPr>
        <w:t>in</w:t>
      </w:r>
      <w:r>
        <w:rPr>
          <w:sz w:val="20"/>
        </w:rPr>
        <w:t xml:space="preserve"> </w:t>
      </w:r>
      <w:r>
        <w:rPr>
          <w:w w:val="80"/>
          <w:sz w:val="20"/>
        </w:rPr>
        <w:t>order</w:t>
      </w:r>
      <w:r>
        <w:rPr>
          <w:sz w:val="20"/>
        </w:rPr>
        <w:t xml:space="preserve"> </w:t>
      </w:r>
      <w:r>
        <w:rPr>
          <w:w w:val="80"/>
          <w:sz w:val="20"/>
        </w:rPr>
        <w:t>to</w:t>
      </w:r>
      <w:r>
        <w:rPr>
          <w:sz w:val="20"/>
        </w:rPr>
        <w:t xml:space="preserve"> </w:t>
      </w:r>
      <w:r>
        <w:rPr>
          <w:w w:val="80"/>
          <w:sz w:val="20"/>
        </w:rPr>
        <w:t>solve</w:t>
      </w:r>
      <w:r>
        <w:rPr>
          <w:spacing w:val="12"/>
          <w:sz w:val="20"/>
        </w:rPr>
        <w:t xml:space="preserve"> </w:t>
      </w:r>
      <w:r>
        <w:rPr>
          <w:w w:val="80"/>
          <w:sz w:val="20"/>
        </w:rPr>
        <w:t>the</w:t>
      </w:r>
      <w:r>
        <w:rPr>
          <w:sz w:val="20"/>
        </w:rPr>
        <w:t xml:space="preserve"> </w:t>
      </w:r>
      <w:r>
        <w:rPr>
          <w:w w:val="80"/>
          <w:sz w:val="20"/>
        </w:rPr>
        <w:t>problem</w:t>
      </w:r>
      <w:r>
        <w:rPr>
          <w:sz w:val="20"/>
        </w:rPr>
        <w:t xml:space="preserve"> </w:t>
      </w:r>
      <w:r>
        <w:rPr>
          <w:w w:val="80"/>
          <w:sz w:val="20"/>
        </w:rPr>
        <w:t>of environmental pollution in Rwenzori and Queen Elizabeth N.Ps instead of being pushed in the atmosphere.</w:t>
      </w:r>
    </w:p>
    <w:p w:rsidR="00E5575B" w:rsidRDefault="00D512E5">
      <w:pPr>
        <w:pStyle w:val="ListParagraph"/>
        <w:numPr>
          <w:ilvl w:val="0"/>
          <w:numId w:val="74"/>
        </w:numPr>
        <w:tabs>
          <w:tab w:val="left" w:pos="819"/>
        </w:tabs>
        <w:spacing w:before="2" w:line="242" w:lineRule="auto"/>
        <w:ind w:right="711" w:firstLine="0"/>
        <w:rPr>
          <w:sz w:val="20"/>
        </w:rPr>
      </w:pPr>
      <w:r>
        <w:rPr>
          <w:spacing w:val="-2"/>
          <w:w w:val="85"/>
          <w:sz w:val="20"/>
        </w:rPr>
        <w:t>Uganda</w:t>
      </w:r>
      <w:r>
        <w:rPr>
          <w:spacing w:val="-4"/>
          <w:w w:val="85"/>
          <w:sz w:val="20"/>
        </w:rPr>
        <w:t xml:space="preserve"> </w:t>
      </w:r>
      <w:r>
        <w:rPr>
          <w:spacing w:val="-2"/>
          <w:w w:val="85"/>
          <w:sz w:val="20"/>
        </w:rPr>
        <w:t>wildlife</w:t>
      </w:r>
      <w:r>
        <w:rPr>
          <w:spacing w:val="-3"/>
          <w:w w:val="85"/>
          <w:sz w:val="20"/>
        </w:rPr>
        <w:t xml:space="preserve"> </w:t>
      </w:r>
      <w:r>
        <w:rPr>
          <w:spacing w:val="-2"/>
          <w:w w:val="85"/>
          <w:sz w:val="20"/>
        </w:rPr>
        <w:t>Authority</w:t>
      </w:r>
      <w:r>
        <w:rPr>
          <w:spacing w:val="-3"/>
          <w:w w:val="85"/>
          <w:sz w:val="20"/>
        </w:rPr>
        <w:t xml:space="preserve"> </w:t>
      </w:r>
      <w:r>
        <w:rPr>
          <w:spacing w:val="-2"/>
          <w:w w:val="85"/>
          <w:sz w:val="20"/>
        </w:rPr>
        <w:t>is</w:t>
      </w:r>
      <w:r>
        <w:rPr>
          <w:spacing w:val="-4"/>
          <w:w w:val="85"/>
          <w:sz w:val="20"/>
        </w:rPr>
        <w:t xml:space="preserve"> </w:t>
      </w:r>
      <w:r>
        <w:rPr>
          <w:spacing w:val="-2"/>
          <w:w w:val="85"/>
          <w:sz w:val="20"/>
        </w:rPr>
        <w:t>educating</w:t>
      </w:r>
      <w:r>
        <w:rPr>
          <w:spacing w:val="-3"/>
          <w:w w:val="85"/>
          <w:sz w:val="20"/>
        </w:rPr>
        <w:t xml:space="preserve"> </w:t>
      </w:r>
      <w:r>
        <w:rPr>
          <w:spacing w:val="-2"/>
          <w:w w:val="85"/>
          <w:sz w:val="20"/>
        </w:rPr>
        <w:t>people</w:t>
      </w:r>
      <w:r>
        <w:rPr>
          <w:spacing w:val="-3"/>
          <w:w w:val="85"/>
          <w:sz w:val="20"/>
        </w:rPr>
        <w:t xml:space="preserve"> </w:t>
      </w:r>
      <w:r>
        <w:rPr>
          <w:spacing w:val="-2"/>
          <w:w w:val="85"/>
          <w:sz w:val="20"/>
        </w:rPr>
        <w:t>the</w:t>
      </w:r>
      <w:r>
        <w:rPr>
          <w:spacing w:val="-4"/>
          <w:w w:val="85"/>
          <w:sz w:val="20"/>
        </w:rPr>
        <w:t xml:space="preserve"> </w:t>
      </w:r>
      <w:r>
        <w:rPr>
          <w:spacing w:val="-2"/>
          <w:w w:val="85"/>
          <w:sz w:val="20"/>
        </w:rPr>
        <w:t>values</w:t>
      </w:r>
      <w:r>
        <w:rPr>
          <w:spacing w:val="-3"/>
          <w:w w:val="85"/>
          <w:sz w:val="20"/>
        </w:rPr>
        <w:t xml:space="preserve"> </w:t>
      </w:r>
      <w:r>
        <w:rPr>
          <w:spacing w:val="-2"/>
          <w:w w:val="85"/>
          <w:sz w:val="20"/>
        </w:rPr>
        <w:t>of</w:t>
      </w:r>
      <w:r>
        <w:rPr>
          <w:spacing w:val="-3"/>
          <w:w w:val="85"/>
          <w:sz w:val="20"/>
        </w:rPr>
        <w:t xml:space="preserve"> </w:t>
      </w:r>
      <w:r>
        <w:rPr>
          <w:spacing w:val="-2"/>
          <w:w w:val="85"/>
          <w:sz w:val="20"/>
        </w:rPr>
        <w:t>wildlife</w:t>
      </w:r>
      <w:r>
        <w:rPr>
          <w:spacing w:val="-4"/>
          <w:w w:val="85"/>
          <w:sz w:val="20"/>
        </w:rPr>
        <w:t xml:space="preserve"> </w:t>
      </w:r>
      <w:r>
        <w:rPr>
          <w:spacing w:val="-2"/>
          <w:w w:val="85"/>
          <w:sz w:val="20"/>
        </w:rPr>
        <w:t>conservation</w:t>
      </w:r>
      <w:r>
        <w:rPr>
          <w:spacing w:val="-3"/>
          <w:w w:val="85"/>
          <w:sz w:val="20"/>
        </w:rPr>
        <w:t xml:space="preserve"> </w:t>
      </w:r>
      <w:r>
        <w:rPr>
          <w:spacing w:val="-2"/>
          <w:w w:val="85"/>
          <w:sz w:val="20"/>
        </w:rPr>
        <w:t>and</w:t>
      </w:r>
      <w:r>
        <w:rPr>
          <w:spacing w:val="-3"/>
          <w:w w:val="85"/>
          <w:sz w:val="20"/>
        </w:rPr>
        <w:t xml:space="preserve"> </w:t>
      </w:r>
      <w:r>
        <w:rPr>
          <w:spacing w:val="-2"/>
          <w:w w:val="85"/>
          <w:sz w:val="20"/>
        </w:rPr>
        <w:t>preservation</w:t>
      </w:r>
      <w:r>
        <w:rPr>
          <w:spacing w:val="-4"/>
          <w:w w:val="85"/>
          <w:sz w:val="20"/>
        </w:rPr>
        <w:t xml:space="preserve"> </w:t>
      </w:r>
      <w:r>
        <w:rPr>
          <w:spacing w:val="-2"/>
          <w:w w:val="85"/>
          <w:sz w:val="20"/>
        </w:rPr>
        <w:t>as</w:t>
      </w:r>
      <w:r>
        <w:rPr>
          <w:spacing w:val="-3"/>
          <w:w w:val="85"/>
          <w:sz w:val="20"/>
        </w:rPr>
        <w:t xml:space="preserve"> </w:t>
      </w:r>
      <w:r>
        <w:rPr>
          <w:spacing w:val="-2"/>
          <w:w w:val="85"/>
          <w:sz w:val="20"/>
        </w:rPr>
        <w:t>well</w:t>
      </w:r>
      <w:r>
        <w:rPr>
          <w:spacing w:val="-3"/>
          <w:w w:val="85"/>
          <w:sz w:val="20"/>
        </w:rPr>
        <w:t xml:space="preserve"> </w:t>
      </w:r>
      <w:r>
        <w:rPr>
          <w:spacing w:val="-2"/>
          <w:w w:val="85"/>
          <w:sz w:val="20"/>
        </w:rPr>
        <w:t>as</w:t>
      </w:r>
      <w:r>
        <w:rPr>
          <w:spacing w:val="-3"/>
          <w:w w:val="85"/>
          <w:sz w:val="20"/>
        </w:rPr>
        <w:t xml:space="preserve"> </w:t>
      </w:r>
      <w:r>
        <w:rPr>
          <w:spacing w:val="-2"/>
          <w:w w:val="85"/>
          <w:sz w:val="20"/>
        </w:rPr>
        <w:t>hospitality</w:t>
      </w:r>
      <w:r>
        <w:rPr>
          <w:spacing w:val="-6"/>
          <w:sz w:val="20"/>
        </w:rPr>
        <w:t xml:space="preserve"> </w:t>
      </w:r>
      <w:r>
        <w:rPr>
          <w:spacing w:val="-2"/>
          <w:w w:val="85"/>
          <w:sz w:val="20"/>
        </w:rPr>
        <w:t>among</w:t>
      </w:r>
      <w:r>
        <w:rPr>
          <w:spacing w:val="-6"/>
          <w:sz w:val="20"/>
        </w:rPr>
        <w:t xml:space="preserve"> </w:t>
      </w:r>
      <w:r>
        <w:rPr>
          <w:spacing w:val="-2"/>
          <w:w w:val="85"/>
          <w:sz w:val="20"/>
        </w:rPr>
        <w:t>the</w:t>
      </w:r>
      <w:r>
        <w:rPr>
          <w:spacing w:val="-6"/>
          <w:sz w:val="20"/>
        </w:rPr>
        <w:t xml:space="preserve"> </w:t>
      </w:r>
      <w:r>
        <w:rPr>
          <w:spacing w:val="-2"/>
          <w:w w:val="85"/>
          <w:sz w:val="20"/>
        </w:rPr>
        <w:t>people</w:t>
      </w:r>
      <w:r>
        <w:rPr>
          <w:spacing w:val="-5"/>
          <w:sz w:val="20"/>
        </w:rPr>
        <w:t xml:space="preserve"> </w:t>
      </w:r>
      <w:r>
        <w:rPr>
          <w:spacing w:val="-2"/>
          <w:w w:val="85"/>
          <w:sz w:val="20"/>
        </w:rPr>
        <w:t>through seminars,</w:t>
      </w:r>
      <w:r>
        <w:rPr>
          <w:spacing w:val="-2"/>
          <w:sz w:val="20"/>
        </w:rPr>
        <w:t xml:space="preserve"> </w:t>
      </w:r>
      <w:r>
        <w:rPr>
          <w:spacing w:val="-2"/>
          <w:w w:val="85"/>
          <w:sz w:val="20"/>
        </w:rPr>
        <w:t>workshops</w:t>
      </w:r>
      <w:r>
        <w:rPr>
          <w:spacing w:val="-2"/>
          <w:sz w:val="20"/>
        </w:rPr>
        <w:t xml:space="preserve"> </w:t>
      </w:r>
      <w:r>
        <w:rPr>
          <w:spacing w:val="-2"/>
          <w:w w:val="85"/>
          <w:sz w:val="20"/>
        </w:rPr>
        <w:t>and</w:t>
      </w:r>
      <w:r>
        <w:rPr>
          <w:spacing w:val="-3"/>
          <w:sz w:val="20"/>
        </w:rPr>
        <w:t xml:space="preserve"> </w:t>
      </w:r>
      <w:r>
        <w:rPr>
          <w:spacing w:val="-2"/>
          <w:w w:val="85"/>
          <w:sz w:val="20"/>
        </w:rPr>
        <w:t>mass</w:t>
      </w:r>
      <w:r>
        <w:rPr>
          <w:spacing w:val="-2"/>
          <w:sz w:val="20"/>
        </w:rPr>
        <w:t xml:space="preserve"> </w:t>
      </w:r>
      <w:r>
        <w:rPr>
          <w:spacing w:val="-2"/>
          <w:w w:val="85"/>
          <w:sz w:val="20"/>
        </w:rPr>
        <w:t>media</w:t>
      </w:r>
      <w:r>
        <w:rPr>
          <w:spacing w:val="-2"/>
          <w:sz w:val="20"/>
        </w:rPr>
        <w:t xml:space="preserve"> </w:t>
      </w:r>
      <w:r>
        <w:rPr>
          <w:spacing w:val="-2"/>
          <w:w w:val="85"/>
          <w:sz w:val="20"/>
        </w:rPr>
        <w:t>organized</w:t>
      </w:r>
      <w:r>
        <w:rPr>
          <w:sz w:val="20"/>
        </w:rPr>
        <w:t xml:space="preserve"> </w:t>
      </w:r>
      <w:r>
        <w:rPr>
          <w:spacing w:val="-2"/>
          <w:w w:val="85"/>
          <w:sz w:val="20"/>
        </w:rPr>
        <w:t>near game parks like Bwindi, Rwenzori, Mbarara near L. Mburo, Kidepo national park</w:t>
      </w:r>
      <w:r>
        <w:rPr>
          <w:spacing w:val="-4"/>
          <w:w w:val="85"/>
          <w:sz w:val="20"/>
        </w:rPr>
        <w:t xml:space="preserve"> </w:t>
      </w:r>
      <w:r>
        <w:rPr>
          <w:spacing w:val="-2"/>
          <w:w w:val="85"/>
          <w:sz w:val="20"/>
        </w:rPr>
        <w:t>and</w:t>
      </w:r>
      <w:r>
        <w:rPr>
          <w:spacing w:val="-3"/>
          <w:w w:val="85"/>
          <w:sz w:val="20"/>
        </w:rPr>
        <w:t xml:space="preserve"> </w:t>
      </w:r>
      <w:r>
        <w:rPr>
          <w:spacing w:val="-2"/>
          <w:w w:val="85"/>
          <w:sz w:val="20"/>
        </w:rPr>
        <w:t xml:space="preserve">Entebbe </w:t>
      </w:r>
      <w:r>
        <w:rPr>
          <w:w w:val="80"/>
          <w:sz w:val="20"/>
        </w:rPr>
        <w:t>wildlife centre. This is</w:t>
      </w:r>
      <w:r>
        <w:rPr>
          <w:spacing w:val="-3"/>
          <w:w w:val="80"/>
          <w:sz w:val="20"/>
        </w:rPr>
        <w:t xml:space="preserve"> </w:t>
      </w:r>
      <w:r>
        <w:rPr>
          <w:w w:val="80"/>
          <w:sz w:val="20"/>
        </w:rPr>
        <w:t>because</w:t>
      </w:r>
      <w:r>
        <w:rPr>
          <w:spacing w:val="-2"/>
          <w:w w:val="80"/>
          <w:sz w:val="20"/>
        </w:rPr>
        <w:t xml:space="preserve"> </w:t>
      </w:r>
      <w:r>
        <w:rPr>
          <w:w w:val="80"/>
          <w:sz w:val="20"/>
        </w:rPr>
        <w:t>the success of tourism partly depends upon</w:t>
      </w:r>
      <w:r>
        <w:rPr>
          <w:spacing w:val="-1"/>
          <w:sz w:val="20"/>
        </w:rPr>
        <w:t xml:space="preserve"> </w:t>
      </w:r>
      <w:r>
        <w:rPr>
          <w:w w:val="80"/>
          <w:sz w:val="20"/>
        </w:rPr>
        <w:t>the</w:t>
      </w:r>
      <w:r>
        <w:rPr>
          <w:spacing w:val="-1"/>
          <w:sz w:val="20"/>
        </w:rPr>
        <w:t xml:space="preserve"> </w:t>
      </w:r>
      <w:r>
        <w:rPr>
          <w:w w:val="80"/>
          <w:sz w:val="20"/>
        </w:rPr>
        <w:t>moral, spiritual and</w:t>
      </w:r>
      <w:r>
        <w:rPr>
          <w:spacing w:val="-1"/>
          <w:sz w:val="20"/>
        </w:rPr>
        <w:t xml:space="preserve"> </w:t>
      </w:r>
      <w:r>
        <w:rPr>
          <w:w w:val="80"/>
          <w:sz w:val="20"/>
        </w:rPr>
        <w:t>economic support</w:t>
      </w:r>
      <w:r>
        <w:rPr>
          <w:spacing w:val="-1"/>
          <w:sz w:val="20"/>
        </w:rPr>
        <w:t xml:space="preserve"> </w:t>
      </w:r>
      <w:r>
        <w:rPr>
          <w:w w:val="80"/>
          <w:sz w:val="20"/>
        </w:rPr>
        <w:t>of</w:t>
      </w:r>
      <w:r>
        <w:rPr>
          <w:spacing w:val="-1"/>
          <w:sz w:val="20"/>
        </w:rPr>
        <w:t xml:space="preserve"> </w:t>
      </w:r>
      <w:r>
        <w:rPr>
          <w:w w:val="80"/>
          <w:sz w:val="20"/>
        </w:rPr>
        <w:t>the people.</w:t>
      </w:r>
    </w:p>
    <w:p w:rsidR="00E5575B" w:rsidRDefault="00D512E5">
      <w:pPr>
        <w:pStyle w:val="ListParagraph"/>
        <w:numPr>
          <w:ilvl w:val="0"/>
          <w:numId w:val="74"/>
        </w:numPr>
        <w:tabs>
          <w:tab w:val="left" w:pos="819"/>
        </w:tabs>
        <w:spacing w:line="242" w:lineRule="auto"/>
        <w:ind w:right="718" w:firstLine="0"/>
        <w:rPr>
          <w:sz w:val="20"/>
        </w:rPr>
      </w:pPr>
      <w:r>
        <w:rPr>
          <w:w w:val="80"/>
          <w:sz w:val="20"/>
        </w:rPr>
        <w:t xml:space="preserve">The government is ensuring a stable political climate which is conducive for tourists. This has been through promoting democracy and training and </w:t>
      </w:r>
      <w:r>
        <w:rPr>
          <w:w w:val="85"/>
          <w:sz w:val="20"/>
        </w:rPr>
        <w:t>creation</w:t>
      </w:r>
      <w:r>
        <w:rPr>
          <w:spacing w:val="-6"/>
          <w:w w:val="85"/>
          <w:sz w:val="20"/>
        </w:rPr>
        <w:t xml:space="preserve"> </w:t>
      </w:r>
      <w:r>
        <w:rPr>
          <w:w w:val="85"/>
          <w:sz w:val="20"/>
        </w:rPr>
        <w:t>of</w:t>
      </w:r>
      <w:r>
        <w:rPr>
          <w:spacing w:val="-5"/>
          <w:w w:val="85"/>
          <w:sz w:val="20"/>
        </w:rPr>
        <w:t xml:space="preserve"> </w:t>
      </w:r>
      <w:r>
        <w:rPr>
          <w:w w:val="85"/>
          <w:sz w:val="20"/>
        </w:rPr>
        <w:t>a</w:t>
      </w:r>
      <w:r>
        <w:rPr>
          <w:spacing w:val="-5"/>
          <w:w w:val="85"/>
          <w:sz w:val="20"/>
        </w:rPr>
        <w:t xml:space="preserve"> </w:t>
      </w:r>
      <w:r>
        <w:rPr>
          <w:w w:val="85"/>
          <w:sz w:val="20"/>
        </w:rPr>
        <w:t>strong</w:t>
      </w:r>
      <w:r>
        <w:rPr>
          <w:spacing w:val="-4"/>
          <w:w w:val="85"/>
          <w:sz w:val="20"/>
        </w:rPr>
        <w:t xml:space="preserve"> </w:t>
      </w:r>
      <w:r>
        <w:rPr>
          <w:w w:val="85"/>
          <w:sz w:val="20"/>
        </w:rPr>
        <w:t>army,</w:t>
      </w:r>
      <w:r>
        <w:rPr>
          <w:spacing w:val="-4"/>
          <w:w w:val="85"/>
          <w:sz w:val="20"/>
        </w:rPr>
        <w:t xml:space="preserve"> </w:t>
      </w:r>
      <w:r>
        <w:rPr>
          <w:w w:val="85"/>
          <w:sz w:val="20"/>
        </w:rPr>
        <w:t>police</w:t>
      </w:r>
      <w:r>
        <w:rPr>
          <w:spacing w:val="-5"/>
          <w:w w:val="85"/>
          <w:sz w:val="20"/>
        </w:rPr>
        <w:t xml:space="preserve"> </w:t>
      </w:r>
      <w:r>
        <w:rPr>
          <w:w w:val="85"/>
          <w:sz w:val="20"/>
        </w:rPr>
        <w:t>force</w:t>
      </w:r>
      <w:r>
        <w:rPr>
          <w:spacing w:val="-4"/>
          <w:w w:val="85"/>
          <w:sz w:val="20"/>
        </w:rPr>
        <w:t xml:space="preserve"> </w:t>
      </w:r>
      <w:r>
        <w:rPr>
          <w:w w:val="85"/>
          <w:sz w:val="20"/>
        </w:rPr>
        <w:t>and</w:t>
      </w:r>
      <w:r>
        <w:rPr>
          <w:spacing w:val="-2"/>
          <w:w w:val="85"/>
          <w:sz w:val="20"/>
        </w:rPr>
        <w:t xml:space="preserve"> </w:t>
      </w:r>
      <w:r>
        <w:rPr>
          <w:w w:val="85"/>
          <w:sz w:val="20"/>
        </w:rPr>
        <w:t>local</w:t>
      </w:r>
      <w:r>
        <w:rPr>
          <w:spacing w:val="-6"/>
          <w:w w:val="85"/>
          <w:sz w:val="20"/>
        </w:rPr>
        <w:t xml:space="preserve"> </w:t>
      </w:r>
      <w:r>
        <w:rPr>
          <w:w w:val="85"/>
          <w:sz w:val="20"/>
        </w:rPr>
        <w:t>defense</w:t>
      </w:r>
      <w:r>
        <w:rPr>
          <w:spacing w:val="-5"/>
          <w:w w:val="85"/>
          <w:sz w:val="20"/>
        </w:rPr>
        <w:t xml:space="preserve"> </w:t>
      </w:r>
      <w:r>
        <w:rPr>
          <w:w w:val="85"/>
          <w:sz w:val="20"/>
        </w:rPr>
        <w:t>personnel.</w:t>
      </w:r>
      <w:r>
        <w:rPr>
          <w:spacing w:val="-5"/>
          <w:w w:val="85"/>
          <w:sz w:val="20"/>
        </w:rPr>
        <w:t xml:space="preserve"> </w:t>
      </w:r>
      <w:r>
        <w:rPr>
          <w:w w:val="85"/>
          <w:sz w:val="20"/>
        </w:rPr>
        <w:t>E.g.</w:t>
      </w:r>
      <w:r>
        <w:rPr>
          <w:spacing w:val="-6"/>
          <w:w w:val="85"/>
          <w:sz w:val="20"/>
        </w:rPr>
        <w:t xml:space="preserve"> </w:t>
      </w:r>
      <w:r>
        <w:rPr>
          <w:w w:val="85"/>
          <w:sz w:val="20"/>
        </w:rPr>
        <w:t>the</w:t>
      </w:r>
      <w:r>
        <w:rPr>
          <w:spacing w:val="-5"/>
          <w:w w:val="85"/>
          <w:sz w:val="20"/>
        </w:rPr>
        <w:t xml:space="preserve"> </w:t>
      </w:r>
      <w:r>
        <w:rPr>
          <w:w w:val="85"/>
          <w:sz w:val="20"/>
        </w:rPr>
        <w:t>UPDF</w:t>
      </w:r>
      <w:r>
        <w:rPr>
          <w:spacing w:val="-5"/>
          <w:w w:val="85"/>
          <w:sz w:val="20"/>
        </w:rPr>
        <w:t xml:space="preserve"> </w:t>
      </w:r>
      <w:r>
        <w:rPr>
          <w:w w:val="85"/>
          <w:sz w:val="20"/>
        </w:rPr>
        <w:t>is</w:t>
      </w:r>
      <w:r>
        <w:rPr>
          <w:spacing w:val="-6"/>
          <w:w w:val="85"/>
          <w:sz w:val="20"/>
        </w:rPr>
        <w:t xml:space="preserve"> </w:t>
      </w:r>
      <w:r>
        <w:rPr>
          <w:w w:val="85"/>
          <w:sz w:val="20"/>
        </w:rPr>
        <w:t>restoring</w:t>
      </w:r>
      <w:r>
        <w:rPr>
          <w:spacing w:val="-5"/>
          <w:w w:val="85"/>
          <w:sz w:val="20"/>
        </w:rPr>
        <w:t xml:space="preserve"> </w:t>
      </w:r>
      <w:r>
        <w:rPr>
          <w:w w:val="85"/>
          <w:sz w:val="20"/>
        </w:rPr>
        <w:t>security</w:t>
      </w:r>
      <w:r>
        <w:rPr>
          <w:spacing w:val="-5"/>
          <w:w w:val="85"/>
          <w:sz w:val="20"/>
        </w:rPr>
        <w:t xml:space="preserve"> </w:t>
      </w:r>
      <w:r>
        <w:rPr>
          <w:w w:val="85"/>
          <w:sz w:val="20"/>
        </w:rPr>
        <w:t>in</w:t>
      </w:r>
      <w:r>
        <w:rPr>
          <w:spacing w:val="-5"/>
          <w:w w:val="85"/>
          <w:sz w:val="20"/>
        </w:rPr>
        <w:t xml:space="preserve"> </w:t>
      </w:r>
      <w:r>
        <w:rPr>
          <w:w w:val="85"/>
          <w:sz w:val="20"/>
        </w:rPr>
        <w:t>Kasese</w:t>
      </w:r>
      <w:r>
        <w:rPr>
          <w:spacing w:val="-6"/>
          <w:w w:val="85"/>
          <w:sz w:val="20"/>
        </w:rPr>
        <w:t xml:space="preserve"> </w:t>
      </w:r>
      <w:r>
        <w:rPr>
          <w:w w:val="85"/>
          <w:sz w:val="20"/>
        </w:rPr>
        <w:t>through</w:t>
      </w:r>
      <w:r>
        <w:rPr>
          <w:spacing w:val="-5"/>
          <w:w w:val="85"/>
          <w:sz w:val="20"/>
        </w:rPr>
        <w:t xml:space="preserve"> </w:t>
      </w:r>
      <w:r>
        <w:rPr>
          <w:w w:val="85"/>
          <w:sz w:val="20"/>
        </w:rPr>
        <w:t>fighting</w:t>
      </w:r>
      <w:r>
        <w:rPr>
          <w:spacing w:val="-5"/>
          <w:w w:val="85"/>
          <w:sz w:val="20"/>
        </w:rPr>
        <w:t xml:space="preserve"> </w:t>
      </w:r>
      <w:r>
        <w:rPr>
          <w:w w:val="85"/>
          <w:sz w:val="20"/>
        </w:rPr>
        <w:t>the</w:t>
      </w:r>
      <w:r>
        <w:rPr>
          <w:spacing w:val="-6"/>
          <w:w w:val="85"/>
          <w:sz w:val="20"/>
        </w:rPr>
        <w:t xml:space="preserve"> </w:t>
      </w:r>
      <w:r>
        <w:rPr>
          <w:w w:val="85"/>
          <w:sz w:val="20"/>
        </w:rPr>
        <w:t>ADF</w:t>
      </w:r>
      <w:r>
        <w:rPr>
          <w:spacing w:val="-5"/>
          <w:w w:val="85"/>
          <w:sz w:val="20"/>
        </w:rPr>
        <w:t xml:space="preserve"> </w:t>
      </w:r>
      <w:r>
        <w:rPr>
          <w:w w:val="85"/>
          <w:sz w:val="20"/>
        </w:rPr>
        <w:t>rebels</w:t>
      </w:r>
      <w:r>
        <w:rPr>
          <w:spacing w:val="-5"/>
          <w:w w:val="85"/>
          <w:sz w:val="20"/>
        </w:rPr>
        <w:t xml:space="preserve"> </w:t>
      </w:r>
      <w:r>
        <w:rPr>
          <w:w w:val="85"/>
          <w:sz w:val="20"/>
        </w:rPr>
        <w:t xml:space="preserve">in Rwenzori and Mgahinga national parks, in the north Kony (LRA) have been wiped out from most areas like Pader, Kitgum, Kilak, Otze and Mt.Kei </w:t>
      </w:r>
      <w:r>
        <w:rPr>
          <w:spacing w:val="-2"/>
          <w:w w:val="85"/>
          <w:sz w:val="20"/>
        </w:rPr>
        <w:t>sanctuaries</w:t>
      </w:r>
      <w:r>
        <w:rPr>
          <w:spacing w:val="-4"/>
          <w:w w:val="85"/>
          <w:sz w:val="20"/>
        </w:rPr>
        <w:t xml:space="preserve"> </w:t>
      </w:r>
      <w:r>
        <w:rPr>
          <w:spacing w:val="-2"/>
          <w:w w:val="85"/>
          <w:sz w:val="20"/>
        </w:rPr>
        <w:t>making</w:t>
      </w:r>
      <w:r>
        <w:rPr>
          <w:spacing w:val="-3"/>
          <w:w w:val="85"/>
          <w:sz w:val="20"/>
        </w:rPr>
        <w:t xml:space="preserve"> </w:t>
      </w:r>
      <w:r>
        <w:rPr>
          <w:spacing w:val="-2"/>
          <w:w w:val="85"/>
          <w:sz w:val="20"/>
        </w:rPr>
        <w:t>them</w:t>
      </w:r>
      <w:r>
        <w:rPr>
          <w:spacing w:val="-3"/>
          <w:w w:val="85"/>
          <w:sz w:val="20"/>
        </w:rPr>
        <w:t xml:space="preserve"> </w:t>
      </w:r>
      <w:r>
        <w:rPr>
          <w:spacing w:val="-2"/>
          <w:w w:val="85"/>
          <w:sz w:val="20"/>
        </w:rPr>
        <w:t>now</w:t>
      </w:r>
      <w:r>
        <w:rPr>
          <w:spacing w:val="-4"/>
          <w:w w:val="85"/>
          <w:sz w:val="20"/>
        </w:rPr>
        <w:t xml:space="preserve"> </w:t>
      </w:r>
      <w:r>
        <w:rPr>
          <w:spacing w:val="-2"/>
          <w:w w:val="85"/>
          <w:sz w:val="20"/>
        </w:rPr>
        <w:t>accessible and Karamojong warriors</w:t>
      </w:r>
      <w:r>
        <w:rPr>
          <w:spacing w:val="-4"/>
          <w:w w:val="85"/>
          <w:sz w:val="20"/>
        </w:rPr>
        <w:t xml:space="preserve"> </w:t>
      </w:r>
      <w:r>
        <w:rPr>
          <w:spacing w:val="-2"/>
          <w:w w:val="85"/>
          <w:sz w:val="20"/>
        </w:rPr>
        <w:t>have been disarmied for accessibility to Bokora</w:t>
      </w:r>
      <w:r>
        <w:rPr>
          <w:spacing w:val="-4"/>
          <w:sz w:val="20"/>
        </w:rPr>
        <w:t xml:space="preserve"> </w:t>
      </w:r>
      <w:r>
        <w:rPr>
          <w:spacing w:val="-2"/>
          <w:w w:val="85"/>
          <w:sz w:val="20"/>
        </w:rPr>
        <w:t>Koridor</w:t>
      </w:r>
      <w:r>
        <w:rPr>
          <w:spacing w:val="-5"/>
          <w:sz w:val="20"/>
        </w:rPr>
        <w:t xml:space="preserve"> </w:t>
      </w:r>
      <w:r>
        <w:rPr>
          <w:spacing w:val="-2"/>
          <w:w w:val="85"/>
          <w:sz w:val="20"/>
        </w:rPr>
        <w:t>game</w:t>
      </w:r>
      <w:r>
        <w:rPr>
          <w:spacing w:val="-5"/>
          <w:sz w:val="20"/>
        </w:rPr>
        <w:t xml:space="preserve"> </w:t>
      </w:r>
      <w:r>
        <w:rPr>
          <w:spacing w:val="-2"/>
          <w:w w:val="85"/>
          <w:sz w:val="20"/>
        </w:rPr>
        <w:t>reserve</w:t>
      </w:r>
      <w:r>
        <w:rPr>
          <w:spacing w:val="-5"/>
          <w:sz w:val="20"/>
        </w:rPr>
        <w:t xml:space="preserve"> </w:t>
      </w:r>
      <w:r>
        <w:rPr>
          <w:spacing w:val="-2"/>
          <w:w w:val="85"/>
          <w:sz w:val="20"/>
        </w:rPr>
        <w:t>and</w:t>
      </w:r>
      <w:r>
        <w:rPr>
          <w:spacing w:val="-3"/>
          <w:sz w:val="20"/>
        </w:rPr>
        <w:t xml:space="preserve"> </w:t>
      </w:r>
      <w:r>
        <w:rPr>
          <w:spacing w:val="-2"/>
          <w:w w:val="85"/>
          <w:sz w:val="20"/>
        </w:rPr>
        <w:t xml:space="preserve">Kidepo </w:t>
      </w:r>
      <w:r>
        <w:rPr>
          <w:spacing w:val="-2"/>
          <w:w w:val="90"/>
          <w:sz w:val="20"/>
        </w:rPr>
        <w:t>valley.</w:t>
      </w:r>
    </w:p>
    <w:p w:rsidR="00E5575B" w:rsidRDefault="00D512E5">
      <w:pPr>
        <w:pStyle w:val="ListParagraph"/>
        <w:numPr>
          <w:ilvl w:val="0"/>
          <w:numId w:val="74"/>
        </w:numPr>
        <w:tabs>
          <w:tab w:val="left" w:pos="819"/>
        </w:tabs>
        <w:spacing w:line="242" w:lineRule="auto"/>
        <w:ind w:right="707" w:firstLine="0"/>
        <w:rPr>
          <w:sz w:val="20"/>
        </w:rPr>
      </w:pPr>
      <w:r>
        <w:rPr>
          <w:w w:val="80"/>
          <w:sz w:val="20"/>
        </w:rPr>
        <w:t>The</w:t>
      </w:r>
      <w:r>
        <w:rPr>
          <w:sz w:val="20"/>
        </w:rPr>
        <w:t xml:space="preserve"> </w:t>
      </w:r>
      <w:r>
        <w:rPr>
          <w:w w:val="80"/>
          <w:sz w:val="20"/>
        </w:rPr>
        <w:t>Uganda</w:t>
      </w:r>
      <w:r>
        <w:rPr>
          <w:sz w:val="20"/>
        </w:rPr>
        <w:t xml:space="preserve"> </w:t>
      </w:r>
      <w:r>
        <w:rPr>
          <w:w w:val="80"/>
          <w:sz w:val="20"/>
        </w:rPr>
        <w:t>tourism</w:t>
      </w:r>
      <w:r>
        <w:rPr>
          <w:sz w:val="20"/>
        </w:rPr>
        <w:t xml:space="preserve"> </w:t>
      </w:r>
      <w:r>
        <w:rPr>
          <w:w w:val="80"/>
          <w:sz w:val="20"/>
        </w:rPr>
        <w:t>board</w:t>
      </w:r>
      <w:r>
        <w:rPr>
          <w:sz w:val="20"/>
        </w:rPr>
        <w:t xml:space="preserve"> </w:t>
      </w:r>
      <w:r>
        <w:rPr>
          <w:w w:val="80"/>
          <w:sz w:val="20"/>
        </w:rPr>
        <w:t>and</w:t>
      </w:r>
      <w:r>
        <w:rPr>
          <w:sz w:val="20"/>
        </w:rPr>
        <w:t xml:space="preserve"> </w:t>
      </w:r>
      <w:r>
        <w:rPr>
          <w:w w:val="80"/>
          <w:sz w:val="20"/>
        </w:rPr>
        <w:t>UWA</w:t>
      </w:r>
      <w:r>
        <w:rPr>
          <w:sz w:val="20"/>
        </w:rPr>
        <w:t xml:space="preserve"> </w:t>
      </w:r>
      <w:r>
        <w:rPr>
          <w:w w:val="80"/>
          <w:sz w:val="20"/>
        </w:rPr>
        <w:t>is intensifying</w:t>
      </w:r>
      <w:r>
        <w:rPr>
          <w:sz w:val="20"/>
        </w:rPr>
        <w:t xml:space="preserve"> </w:t>
      </w:r>
      <w:r>
        <w:rPr>
          <w:w w:val="80"/>
          <w:sz w:val="20"/>
        </w:rPr>
        <w:t>and</w:t>
      </w:r>
      <w:r>
        <w:rPr>
          <w:sz w:val="20"/>
        </w:rPr>
        <w:t xml:space="preserve"> </w:t>
      </w:r>
      <w:r>
        <w:rPr>
          <w:w w:val="80"/>
          <w:sz w:val="20"/>
        </w:rPr>
        <w:t>increasing the</w:t>
      </w:r>
      <w:r>
        <w:rPr>
          <w:sz w:val="20"/>
        </w:rPr>
        <w:t xml:space="preserve"> </w:t>
      </w:r>
      <w:r>
        <w:rPr>
          <w:w w:val="80"/>
          <w:sz w:val="20"/>
        </w:rPr>
        <w:t>level of advertisement both</w:t>
      </w:r>
      <w:r>
        <w:rPr>
          <w:sz w:val="20"/>
        </w:rPr>
        <w:t xml:space="preserve"> </w:t>
      </w:r>
      <w:r>
        <w:rPr>
          <w:w w:val="80"/>
          <w:sz w:val="20"/>
        </w:rPr>
        <w:t>locally and internationally. It</w:t>
      </w:r>
      <w:r>
        <w:rPr>
          <w:spacing w:val="-1"/>
          <w:w w:val="80"/>
          <w:sz w:val="20"/>
        </w:rPr>
        <w:t xml:space="preserve"> </w:t>
      </w:r>
      <w:r>
        <w:rPr>
          <w:w w:val="80"/>
          <w:sz w:val="20"/>
        </w:rPr>
        <w:t>prints</w:t>
      </w:r>
      <w:r>
        <w:rPr>
          <w:spacing w:val="-1"/>
          <w:w w:val="80"/>
          <w:sz w:val="20"/>
        </w:rPr>
        <w:t xml:space="preserve"> </w:t>
      </w:r>
      <w:r>
        <w:rPr>
          <w:w w:val="80"/>
          <w:sz w:val="20"/>
        </w:rPr>
        <w:t>brochures,</w:t>
      </w:r>
      <w:r>
        <w:rPr>
          <w:spacing w:val="-1"/>
          <w:w w:val="80"/>
          <w:sz w:val="20"/>
        </w:rPr>
        <w:t xml:space="preserve"> </w:t>
      </w:r>
      <w:r>
        <w:rPr>
          <w:w w:val="80"/>
          <w:sz w:val="20"/>
        </w:rPr>
        <w:t>T- shirts, magazines and stickers to be used for</w:t>
      </w:r>
      <w:r>
        <w:rPr>
          <w:sz w:val="20"/>
        </w:rPr>
        <w:t xml:space="preserve"> </w:t>
      </w:r>
      <w:r>
        <w:rPr>
          <w:w w:val="80"/>
          <w:sz w:val="20"/>
        </w:rPr>
        <w:t>advertisement. Local</w:t>
      </w:r>
      <w:r>
        <w:rPr>
          <w:sz w:val="20"/>
        </w:rPr>
        <w:t xml:space="preserve"> </w:t>
      </w:r>
      <w:r>
        <w:rPr>
          <w:w w:val="80"/>
          <w:sz w:val="20"/>
        </w:rPr>
        <w:t>wildlife</w:t>
      </w:r>
      <w:r>
        <w:rPr>
          <w:sz w:val="20"/>
        </w:rPr>
        <w:t xml:space="preserve"> </w:t>
      </w:r>
      <w:r>
        <w:rPr>
          <w:w w:val="80"/>
          <w:sz w:val="20"/>
        </w:rPr>
        <w:t>films are broadcasted on</w:t>
      </w:r>
      <w:r>
        <w:rPr>
          <w:sz w:val="20"/>
        </w:rPr>
        <w:t xml:space="preserve"> </w:t>
      </w:r>
      <w:r>
        <w:rPr>
          <w:w w:val="80"/>
          <w:sz w:val="20"/>
        </w:rPr>
        <w:t>local</w:t>
      </w:r>
      <w:r>
        <w:rPr>
          <w:sz w:val="20"/>
        </w:rPr>
        <w:t xml:space="preserve"> </w:t>
      </w:r>
      <w:r>
        <w:rPr>
          <w:w w:val="80"/>
          <w:sz w:val="20"/>
        </w:rPr>
        <w:t>like</w:t>
      </w:r>
      <w:r>
        <w:rPr>
          <w:sz w:val="20"/>
        </w:rPr>
        <w:t xml:space="preserve"> </w:t>
      </w:r>
      <w:r>
        <w:rPr>
          <w:w w:val="80"/>
          <w:sz w:val="20"/>
        </w:rPr>
        <w:t xml:space="preserve">UBC and international television channels </w:t>
      </w:r>
      <w:r>
        <w:rPr>
          <w:spacing w:val="-2"/>
          <w:w w:val="85"/>
          <w:sz w:val="20"/>
        </w:rPr>
        <w:t>such as</w:t>
      </w:r>
      <w:r>
        <w:rPr>
          <w:spacing w:val="-5"/>
          <w:w w:val="85"/>
          <w:sz w:val="20"/>
        </w:rPr>
        <w:t xml:space="preserve"> </w:t>
      </w:r>
      <w:r>
        <w:rPr>
          <w:spacing w:val="-2"/>
          <w:w w:val="85"/>
          <w:sz w:val="20"/>
        </w:rPr>
        <w:t>the Cable News</w:t>
      </w:r>
      <w:r>
        <w:rPr>
          <w:spacing w:val="-3"/>
          <w:w w:val="85"/>
          <w:sz w:val="20"/>
        </w:rPr>
        <w:t xml:space="preserve"> </w:t>
      </w:r>
      <w:r>
        <w:rPr>
          <w:spacing w:val="-2"/>
          <w:w w:val="85"/>
          <w:sz w:val="20"/>
        </w:rPr>
        <w:t>Network</w:t>
      </w:r>
      <w:r>
        <w:rPr>
          <w:spacing w:val="-5"/>
          <w:w w:val="85"/>
          <w:sz w:val="20"/>
        </w:rPr>
        <w:t xml:space="preserve"> </w:t>
      </w:r>
      <w:r>
        <w:rPr>
          <w:spacing w:val="-2"/>
          <w:w w:val="85"/>
          <w:sz w:val="20"/>
        </w:rPr>
        <w:t>(CNN),</w:t>
      </w:r>
      <w:r>
        <w:rPr>
          <w:spacing w:val="-3"/>
          <w:w w:val="85"/>
          <w:sz w:val="20"/>
        </w:rPr>
        <w:t xml:space="preserve"> </w:t>
      </w:r>
      <w:r>
        <w:rPr>
          <w:spacing w:val="-2"/>
          <w:w w:val="85"/>
          <w:sz w:val="20"/>
        </w:rPr>
        <w:t>Skynet,</w:t>
      </w:r>
      <w:r>
        <w:rPr>
          <w:sz w:val="20"/>
        </w:rPr>
        <w:t xml:space="preserve"> </w:t>
      </w:r>
      <w:r>
        <w:rPr>
          <w:spacing w:val="-2"/>
          <w:w w:val="85"/>
          <w:sz w:val="20"/>
        </w:rPr>
        <w:t>and</w:t>
      </w:r>
      <w:r>
        <w:rPr>
          <w:sz w:val="20"/>
        </w:rPr>
        <w:t xml:space="preserve"> </w:t>
      </w:r>
      <w:r>
        <w:rPr>
          <w:spacing w:val="-2"/>
          <w:w w:val="85"/>
          <w:sz w:val="20"/>
        </w:rPr>
        <w:t>Discovery</w:t>
      </w:r>
      <w:r>
        <w:rPr>
          <w:spacing w:val="-1"/>
          <w:sz w:val="20"/>
        </w:rPr>
        <w:t xml:space="preserve"> </w:t>
      </w:r>
      <w:r>
        <w:rPr>
          <w:spacing w:val="-2"/>
          <w:w w:val="85"/>
          <w:sz w:val="20"/>
        </w:rPr>
        <w:t>channel</w:t>
      </w:r>
      <w:r>
        <w:rPr>
          <w:spacing w:val="-1"/>
          <w:sz w:val="20"/>
        </w:rPr>
        <w:t xml:space="preserve"> </w:t>
      </w:r>
      <w:r>
        <w:rPr>
          <w:spacing w:val="-2"/>
          <w:w w:val="85"/>
          <w:sz w:val="20"/>
        </w:rPr>
        <w:t>so</w:t>
      </w:r>
      <w:r>
        <w:rPr>
          <w:sz w:val="20"/>
        </w:rPr>
        <w:t xml:space="preserve"> </w:t>
      </w:r>
      <w:r>
        <w:rPr>
          <w:spacing w:val="-2"/>
          <w:w w:val="85"/>
          <w:sz w:val="20"/>
        </w:rPr>
        <w:t>as to</w:t>
      </w:r>
      <w:r>
        <w:rPr>
          <w:sz w:val="20"/>
        </w:rPr>
        <w:t xml:space="preserve"> </w:t>
      </w:r>
      <w:r>
        <w:rPr>
          <w:spacing w:val="-2"/>
          <w:w w:val="85"/>
          <w:sz w:val="20"/>
        </w:rPr>
        <w:t>attract</w:t>
      </w:r>
      <w:r>
        <w:rPr>
          <w:sz w:val="20"/>
        </w:rPr>
        <w:t xml:space="preserve"> </w:t>
      </w:r>
      <w:r>
        <w:rPr>
          <w:spacing w:val="-2"/>
          <w:w w:val="85"/>
          <w:sz w:val="20"/>
        </w:rPr>
        <w:t>more tourists.</w:t>
      </w:r>
    </w:p>
    <w:p w:rsidR="00E5575B" w:rsidRDefault="00D512E5">
      <w:pPr>
        <w:pStyle w:val="ListParagraph"/>
        <w:numPr>
          <w:ilvl w:val="0"/>
          <w:numId w:val="74"/>
        </w:numPr>
        <w:tabs>
          <w:tab w:val="left" w:pos="819"/>
        </w:tabs>
        <w:spacing w:line="242" w:lineRule="auto"/>
        <w:ind w:right="720" w:firstLine="0"/>
        <w:rPr>
          <w:sz w:val="20"/>
        </w:rPr>
      </w:pPr>
      <w:r>
        <w:rPr>
          <w:w w:val="90"/>
          <w:sz w:val="20"/>
        </w:rPr>
        <w:t xml:space="preserve">The government is attracting private investment both local and foreign to put up and manage tourist facilities such as Hotels, Lodges, </w:t>
      </w:r>
      <w:r>
        <w:rPr>
          <w:w w:val="85"/>
          <w:sz w:val="20"/>
        </w:rPr>
        <w:t>Restaurants</w:t>
      </w:r>
      <w:r>
        <w:rPr>
          <w:spacing w:val="-6"/>
          <w:w w:val="85"/>
          <w:sz w:val="20"/>
        </w:rPr>
        <w:t xml:space="preserve"> </w:t>
      </w:r>
      <w:r>
        <w:rPr>
          <w:w w:val="85"/>
          <w:sz w:val="20"/>
        </w:rPr>
        <w:t>and</w:t>
      </w:r>
      <w:r>
        <w:rPr>
          <w:spacing w:val="-5"/>
          <w:w w:val="85"/>
          <w:sz w:val="20"/>
        </w:rPr>
        <w:t xml:space="preserve"> </w:t>
      </w:r>
      <w:r>
        <w:rPr>
          <w:w w:val="85"/>
          <w:sz w:val="20"/>
        </w:rPr>
        <w:t>others</w:t>
      </w:r>
      <w:r>
        <w:rPr>
          <w:spacing w:val="-5"/>
          <w:w w:val="85"/>
          <w:sz w:val="20"/>
        </w:rPr>
        <w:t xml:space="preserve"> </w:t>
      </w:r>
      <w:r>
        <w:rPr>
          <w:w w:val="85"/>
          <w:sz w:val="20"/>
        </w:rPr>
        <w:t>through</w:t>
      </w:r>
      <w:r>
        <w:rPr>
          <w:spacing w:val="-6"/>
          <w:w w:val="85"/>
          <w:sz w:val="20"/>
        </w:rPr>
        <w:t xml:space="preserve"> </w:t>
      </w:r>
      <w:r>
        <w:rPr>
          <w:w w:val="85"/>
          <w:sz w:val="20"/>
        </w:rPr>
        <w:t>sounding</w:t>
      </w:r>
      <w:r>
        <w:rPr>
          <w:spacing w:val="-5"/>
          <w:w w:val="85"/>
          <w:sz w:val="20"/>
        </w:rPr>
        <w:t xml:space="preserve"> </w:t>
      </w:r>
      <w:r>
        <w:rPr>
          <w:w w:val="85"/>
          <w:sz w:val="20"/>
        </w:rPr>
        <w:t>economic</w:t>
      </w:r>
      <w:r>
        <w:rPr>
          <w:spacing w:val="-5"/>
          <w:w w:val="85"/>
          <w:sz w:val="20"/>
        </w:rPr>
        <w:t xml:space="preserve"> </w:t>
      </w:r>
      <w:r>
        <w:rPr>
          <w:w w:val="85"/>
          <w:sz w:val="20"/>
        </w:rPr>
        <w:t>policies</w:t>
      </w:r>
      <w:r>
        <w:rPr>
          <w:spacing w:val="-6"/>
          <w:w w:val="85"/>
          <w:sz w:val="20"/>
        </w:rPr>
        <w:t xml:space="preserve"> </w:t>
      </w:r>
      <w:r>
        <w:rPr>
          <w:w w:val="85"/>
          <w:sz w:val="20"/>
        </w:rPr>
        <w:t>like</w:t>
      </w:r>
      <w:r>
        <w:rPr>
          <w:spacing w:val="-5"/>
          <w:w w:val="85"/>
          <w:sz w:val="20"/>
        </w:rPr>
        <w:t xml:space="preserve"> </w:t>
      </w:r>
      <w:r>
        <w:rPr>
          <w:w w:val="85"/>
          <w:sz w:val="20"/>
        </w:rPr>
        <w:t>tax</w:t>
      </w:r>
      <w:r>
        <w:rPr>
          <w:spacing w:val="-5"/>
          <w:w w:val="85"/>
          <w:sz w:val="20"/>
        </w:rPr>
        <w:t xml:space="preserve"> </w:t>
      </w:r>
      <w:r>
        <w:rPr>
          <w:w w:val="85"/>
          <w:sz w:val="20"/>
        </w:rPr>
        <w:t>concessions,</w:t>
      </w:r>
      <w:r>
        <w:rPr>
          <w:spacing w:val="-6"/>
          <w:w w:val="85"/>
          <w:sz w:val="20"/>
        </w:rPr>
        <w:t xml:space="preserve"> </w:t>
      </w:r>
      <w:r>
        <w:rPr>
          <w:w w:val="85"/>
          <w:sz w:val="20"/>
        </w:rPr>
        <w:t>holiday,</w:t>
      </w:r>
      <w:r>
        <w:rPr>
          <w:spacing w:val="-5"/>
          <w:w w:val="85"/>
          <w:sz w:val="20"/>
        </w:rPr>
        <w:t xml:space="preserve"> </w:t>
      </w:r>
      <w:r>
        <w:rPr>
          <w:w w:val="85"/>
          <w:sz w:val="20"/>
        </w:rPr>
        <w:t>loans</w:t>
      </w:r>
      <w:r>
        <w:rPr>
          <w:spacing w:val="-5"/>
          <w:w w:val="85"/>
          <w:sz w:val="20"/>
        </w:rPr>
        <w:t xml:space="preserve"> </w:t>
      </w:r>
      <w:r>
        <w:rPr>
          <w:w w:val="85"/>
          <w:sz w:val="20"/>
        </w:rPr>
        <w:t>etc.</w:t>
      </w:r>
      <w:r>
        <w:rPr>
          <w:spacing w:val="-6"/>
          <w:w w:val="85"/>
          <w:sz w:val="20"/>
        </w:rPr>
        <w:t xml:space="preserve"> </w:t>
      </w:r>
      <w:r>
        <w:rPr>
          <w:w w:val="85"/>
          <w:sz w:val="20"/>
        </w:rPr>
        <w:t>For</w:t>
      </w:r>
      <w:r>
        <w:rPr>
          <w:spacing w:val="-5"/>
          <w:w w:val="85"/>
          <w:sz w:val="20"/>
        </w:rPr>
        <w:t xml:space="preserve"> </w:t>
      </w:r>
      <w:r>
        <w:rPr>
          <w:w w:val="85"/>
          <w:sz w:val="20"/>
        </w:rPr>
        <w:t>example</w:t>
      </w:r>
      <w:r>
        <w:rPr>
          <w:spacing w:val="-5"/>
          <w:w w:val="85"/>
          <w:sz w:val="20"/>
        </w:rPr>
        <w:t xml:space="preserve"> </w:t>
      </w:r>
      <w:r>
        <w:rPr>
          <w:w w:val="85"/>
          <w:sz w:val="20"/>
        </w:rPr>
        <w:t>the</w:t>
      </w:r>
      <w:r>
        <w:rPr>
          <w:spacing w:val="-5"/>
          <w:w w:val="85"/>
          <w:sz w:val="20"/>
        </w:rPr>
        <w:t xml:space="preserve"> </w:t>
      </w:r>
      <w:r>
        <w:rPr>
          <w:w w:val="85"/>
          <w:sz w:val="20"/>
        </w:rPr>
        <w:t>Mweya</w:t>
      </w:r>
      <w:r>
        <w:rPr>
          <w:spacing w:val="-4"/>
          <w:w w:val="85"/>
          <w:sz w:val="20"/>
        </w:rPr>
        <w:t xml:space="preserve"> </w:t>
      </w:r>
      <w:r>
        <w:rPr>
          <w:w w:val="85"/>
          <w:sz w:val="20"/>
        </w:rPr>
        <w:t>safari</w:t>
      </w:r>
      <w:r>
        <w:rPr>
          <w:spacing w:val="-4"/>
          <w:w w:val="85"/>
          <w:sz w:val="20"/>
        </w:rPr>
        <w:t xml:space="preserve"> </w:t>
      </w:r>
      <w:r>
        <w:rPr>
          <w:w w:val="85"/>
          <w:sz w:val="20"/>
        </w:rPr>
        <w:t>lodge</w:t>
      </w:r>
      <w:r>
        <w:rPr>
          <w:spacing w:val="-3"/>
          <w:w w:val="85"/>
          <w:sz w:val="20"/>
        </w:rPr>
        <w:t xml:space="preserve"> </w:t>
      </w:r>
      <w:r>
        <w:rPr>
          <w:w w:val="85"/>
          <w:sz w:val="20"/>
        </w:rPr>
        <w:t>has</w:t>
      </w:r>
      <w:r>
        <w:rPr>
          <w:spacing w:val="-4"/>
          <w:w w:val="85"/>
          <w:sz w:val="20"/>
        </w:rPr>
        <w:t xml:space="preserve"> </w:t>
      </w:r>
      <w:r>
        <w:rPr>
          <w:w w:val="85"/>
          <w:sz w:val="20"/>
        </w:rPr>
        <w:t xml:space="preserve">been </w:t>
      </w:r>
      <w:r>
        <w:rPr>
          <w:w w:val="80"/>
          <w:sz w:val="20"/>
        </w:rPr>
        <w:t>taken over</w:t>
      </w:r>
      <w:r>
        <w:rPr>
          <w:sz w:val="20"/>
        </w:rPr>
        <w:t xml:space="preserve"> </w:t>
      </w:r>
      <w:r>
        <w:rPr>
          <w:w w:val="80"/>
          <w:sz w:val="20"/>
        </w:rPr>
        <w:t>by foreigners for</w:t>
      </w:r>
      <w:r>
        <w:rPr>
          <w:sz w:val="20"/>
        </w:rPr>
        <w:t xml:space="preserve"> </w:t>
      </w:r>
      <w:r>
        <w:rPr>
          <w:w w:val="80"/>
          <w:sz w:val="20"/>
        </w:rPr>
        <w:t>better management, Nile hotel</w:t>
      </w:r>
      <w:r>
        <w:rPr>
          <w:sz w:val="20"/>
        </w:rPr>
        <w:t xml:space="preserve"> </w:t>
      </w:r>
      <w:r>
        <w:rPr>
          <w:w w:val="80"/>
          <w:sz w:val="20"/>
        </w:rPr>
        <w:t xml:space="preserve">was taken over by Serena hotels for better management and handling of tourists during the </w:t>
      </w:r>
      <w:r>
        <w:rPr>
          <w:spacing w:val="-2"/>
          <w:w w:val="85"/>
          <w:sz w:val="20"/>
        </w:rPr>
        <w:t>CHOGM summit,</w:t>
      </w:r>
      <w:r>
        <w:rPr>
          <w:spacing w:val="-4"/>
          <w:sz w:val="20"/>
        </w:rPr>
        <w:t xml:space="preserve"> </w:t>
      </w:r>
      <w:r>
        <w:rPr>
          <w:spacing w:val="-2"/>
          <w:w w:val="85"/>
          <w:sz w:val="20"/>
        </w:rPr>
        <w:t>Speke resort Munyonyo is co owned by the government and Sudhir, etc.</w:t>
      </w:r>
    </w:p>
    <w:p w:rsidR="00E5575B" w:rsidRDefault="00D512E5">
      <w:pPr>
        <w:pStyle w:val="ListParagraph"/>
        <w:numPr>
          <w:ilvl w:val="0"/>
          <w:numId w:val="74"/>
        </w:numPr>
        <w:tabs>
          <w:tab w:val="left" w:pos="819"/>
        </w:tabs>
        <w:spacing w:line="242" w:lineRule="auto"/>
        <w:ind w:right="713" w:firstLine="0"/>
        <w:rPr>
          <w:sz w:val="20"/>
        </w:rPr>
      </w:pPr>
      <w:r>
        <w:rPr>
          <w:spacing w:val="-2"/>
          <w:w w:val="85"/>
          <w:sz w:val="20"/>
        </w:rPr>
        <w:t>The Ugandan government is promoting through adverts the country as a destination for bird viewing at L. Mburo and on</w:t>
      </w:r>
      <w:r>
        <w:rPr>
          <w:spacing w:val="-4"/>
          <w:sz w:val="20"/>
        </w:rPr>
        <w:t xml:space="preserve"> </w:t>
      </w:r>
      <w:r>
        <w:rPr>
          <w:spacing w:val="-2"/>
          <w:w w:val="85"/>
          <w:sz w:val="20"/>
        </w:rPr>
        <w:t>Ssese</w:t>
      </w:r>
      <w:r>
        <w:rPr>
          <w:spacing w:val="-4"/>
          <w:sz w:val="20"/>
        </w:rPr>
        <w:t xml:space="preserve"> </w:t>
      </w:r>
      <w:r>
        <w:rPr>
          <w:spacing w:val="-2"/>
          <w:w w:val="85"/>
          <w:sz w:val="20"/>
        </w:rPr>
        <w:t>islands since</w:t>
      </w:r>
      <w:r>
        <w:rPr>
          <w:spacing w:val="-4"/>
          <w:sz w:val="20"/>
        </w:rPr>
        <w:t xml:space="preserve"> </w:t>
      </w:r>
      <w:r>
        <w:rPr>
          <w:spacing w:val="-2"/>
          <w:w w:val="85"/>
          <w:sz w:val="20"/>
        </w:rPr>
        <w:t xml:space="preserve">it is </w:t>
      </w:r>
      <w:r>
        <w:rPr>
          <w:w w:val="85"/>
          <w:sz w:val="20"/>
        </w:rPr>
        <w:t>rich</w:t>
      </w:r>
      <w:r>
        <w:rPr>
          <w:spacing w:val="-5"/>
          <w:w w:val="85"/>
          <w:sz w:val="20"/>
        </w:rPr>
        <w:t xml:space="preserve"> </w:t>
      </w:r>
      <w:r>
        <w:rPr>
          <w:w w:val="85"/>
          <w:sz w:val="20"/>
        </w:rPr>
        <w:t>in</w:t>
      </w:r>
      <w:r>
        <w:rPr>
          <w:spacing w:val="-5"/>
          <w:w w:val="85"/>
          <w:sz w:val="20"/>
        </w:rPr>
        <w:t xml:space="preserve"> </w:t>
      </w:r>
      <w:r>
        <w:rPr>
          <w:w w:val="85"/>
          <w:sz w:val="20"/>
        </w:rPr>
        <w:t>bird</w:t>
      </w:r>
      <w:r>
        <w:rPr>
          <w:spacing w:val="-5"/>
          <w:w w:val="85"/>
          <w:sz w:val="20"/>
        </w:rPr>
        <w:t xml:space="preserve"> </w:t>
      </w:r>
      <w:r>
        <w:rPr>
          <w:w w:val="85"/>
          <w:sz w:val="20"/>
        </w:rPr>
        <w:t>species,</w:t>
      </w:r>
      <w:r>
        <w:rPr>
          <w:spacing w:val="-5"/>
          <w:w w:val="85"/>
          <w:sz w:val="20"/>
        </w:rPr>
        <w:t xml:space="preserve"> </w:t>
      </w:r>
      <w:r>
        <w:rPr>
          <w:w w:val="85"/>
          <w:sz w:val="20"/>
        </w:rPr>
        <w:t>water</w:t>
      </w:r>
      <w:r>
        <w:rPr>
          <w:spacing w:val="-5"/>
          <w:w w:val="85"/>
          <w:sz w:val="20"/>
        </w:rPr>
        <w:t xml:space="preserve"> </w:t>
      </w:r>
      <w:r>
        <w:rPr>
          <w:w w:val="85"/>
          <w:sz w:val="20"/>
        </w:rPr>
        <w:t>rafting</w:t>
      </w:r>
      <w:r>
        <w:rPr>
          <w:spacing w:val="-4"/>
          <w:w w:val="85"/>
          <w:sz w:val="20"/>
        </w:rPr>
        <w:t xml:space="preserve"> </w:t>
      </w:r>
      <w:r>
        <w:rPr>
          <w:w w:val="85"/>
          <w:sz w:val="20"/>
        </w:rPr>
        <w:t>along</w:t>
      </w:r>
      <w:r>
        <w:rPr>
          <w:spacing w:val="-5"/>
          <w:w w:val="85"/>
          <w:sz w:val="20"/>
        </w:rPr>
        <w:t xml:space="preserve"> </w:t>
      </w:r>
      <w:r>
        <w:rPr>
          <w:w w:val="85"/>
          <w:sz w:val="20"/>
        </w:rPr>
        <w:t>Victoria</w:t>
      </w:r>
      <w:r>
        <w:rPr>
          <w:spacing w:val="-5"/>
          <w:w w:val="85"/>
          <w:sz w:val="20"/>
        </w:rPr>
        <w:t xml:space="preserve"> </w:t>
      </w:r>
      <w:r>
        <w:rPr>
          <w:w w:val="85"/>
          <w:sz w:val="20"/>
        </w:rPr>
        <w:t>Nile</w:t>
      </w:r>
      <w:r>
        <w:rPr>
          <w:spacing w:val="-5"/>
          <w:w w:val="85"/>
          <w:sz w:val="20"/>
        </w:rPr>
        <w:t xml:space="preserve"> </w:t>
      </w:r>
      <w:r>
        <w:rPr>
          <w:w w:val="85"/>
          <w:sz w:val="20"/>
        </w:rPr>
        <w:t>and</w:t>
      </w:r>
      <w:r>
        <w:rPr>
          <w:spacing w:val="-5"/>
          <w:w w:val="85"/>
          <w:sz w:val="20"/>
        </w:rPr>
        <w:t xml:space="preserve"> </w:t>
      </w:r>
      <w:r>
        <w:rPr>
          <w:w w:val="85"/>
          <w:sz w:val="20"/>
        </w:rPr>
        <w:t>sport</w:t>
      </w:r>
      <w:r>
        <w:rPr>
          <w:spacing w:val="-5"/>
          <w:w w:val="85"/>
          <w:sz w:val="20"/>
        </w:rPr>
        <w:t xml:space="preserve"> </w:t>
      </w:r>
      <w:r>
        <w:rPr>
          <w:w w:val="85"/>
          <w:sz w:val="20"/>
        </w:rPr>
        <w:t>fishing</w:t>
      </w:r>
      <w:r>
        <w:rPr>
          <w:spacing w:val="-5"/>
          <w:w w:val="85"/>
          <w:sz w:val="20"/>
        </w:rPr>
        <w:t xml:space="preserve"> </w:t>
      </w:r>
      <w:r>
        <w:rPr>
          <w:w w:val="85"/>
          <w:sz w:val="20"/>
        </w:rPr>
        <w:t>on</w:t>
      </w:r>
      <w:r>
        <w:rPr>
          <w:spacing w:val="-5"/>
          <w:w w:val="85"/>
          <w:sz w:val="20"/>
        </w:rPr>
        <w:t xml:space="preserve"> </w:t>
      </w:r>
      <w:r>
        <w:rPr>
          <w:w w:val="85"/>
          <w:sz w:val="20"/>
        </w:rPr>
        <w:t>L.</w:t>
      </w:r>
      <w:r>
        <w:rPr>
          <w:spacing w:val="-5"/>
          <w:w w:val="85"/>
          <w:sz w:val="20"/>
        </w:rPr>
        <w:t xml:space="preserve"> </w:t>
      </w:r>
      <w:r>
        <w:rPr>
          <w:w w:val="85"/>
          <w:sz w:val="20"/>
        </w:rPr>
        <w:t>Victoria</w:t>
      </w:r>
      <w:r>
        <w:rPr>
          <w:spacing w:val="-5"/>
          <w:w w:val="85"/>
          <w:sz w:val="20"/>
        </w:rPr>
        <w:t xml:space="preserve"> </w:t>
      </w:r>
      <w:r>
        <w:rPr>
          <w:w w:val="85"/>
          <w:sz w:val="20"/>
        </w:rPr>
        <w:t>beaches</w:t>
      </w:r>
      <w:r>
        <w:rPr>
          <w:spacing w:val="-3"/>
          <w:w w:val="85"/>
          <w:sz w:val="20"/>
        </w:rPr>
        <w:t xml:space="preserve"> </w:t>
      </w:r>
      <w:r>
        <w:rPr>
          <w:w w:val="85"/>
          <w:sz w:val="20"/>
        </w:rPr>
        <w:t>like</w:t>
      </w:r>
      <w:r>
        <w:rPr>
          <w:spacing w:val="-5"/>
          <w:w w:val="85"/>
          <w:sz w:val="20"/>
        </w:rPr>
        <w:t xml:space="preserve"> </w:t>
      </w:r>
      <w:r>
        <w:rPr>
          <w:w w:val="85"/>
          <w:sz w:val="20"/>
        </w:rPr>
        <w:t>in</w:t>
      </w:r>
      <w:r>
        <w:rPr>
          <w:spacing w:val="-5"/>
          <w:w w:val="85"/>
          <w:sz w:val="20"/>
        </w:rPr>
        <w:t xml:space="preserve"> </w:t>
      </w:r>
      <w:r>
        <w:rPr>
          <w:w w:val="85"/>
          <w:sz w:val="20"/>
        </w:rPr>
        <w:t>Entebbe</w:t>
      </w:r>
      <w:r>
        <w:rPr>
          <w:spacing w:val="-5"/>
          <w:w w:val="85"/>
          <w:sz w:val="20"/>
        </w:rPr>
        <w:t xml:space="preserve"> </w:t>
      </w:r>
      <w:r>
        <w:rPr>
          <w:w w:val="85"/>
          <w:sz w:val="20"/>
        </w:rPr>
        <w:t>Wildlife</w:t>
      </w:r>
      <w:r>
        <w:rPr>
          <w:spacing w:val="-5"/>
          <w:w w:val="85"/>
          <w:sz w:val="20"/>
        </w:rPr>
        <w:t xml:space="preserve"> </w:t>
      </w:r>
      <w:r>
        <w:rPr>
          <w:w w:val="85"/>
          <w:sz w:val="20"/>
        </w:rPr>
        <w:t>centres.</w:t>
      </w:r>
      <w:r>
        <w:rPr>
          <w:spacing w:val="-5"/>
          <w:w w:val="85"/>
          <w:sz w:val="20"/>
        </w:rPr>
        <w:t xml:space="preserve"> </w:t>
      </w:r>
      <w:r>
        <w:rPr>
          <w:w w:val="85"/>
          <w:sz w:val="20"/>
        </w:rPr>
        <w:t>These</w:t>
      </w:r>
      <w:r>
        <w:rPr>
          <w:spacing w:val="-5"/>
          <w:w w:val="85"/>
          <w:sz w:val="20"/>
        </w:rPr>
        <w:t xml:space="preserve"> </w:t>
      </w:r>
      <w:r>
        <w:rPr>
          <w:w w:val="85"/>
          <w:sz w:val="20"/>
        </w:rPr>
        <w:t>and</w:t>
      </w:r>
      <w:r>
        <w:rPr>
          <w:spacing w:val="-5"/>
          <w:w w:val="85"/>
          <w:sz w:val="20"/>
        </w:rPr>
        <w:t xml:space="preserve"> </w:t>
      </w:r>
      <w:r>
        <w:rPr>
          <w:w w:val="85"/>
          <w:sz w:val="20"/>
        </w:rPr>
        <w:t>other</w:t>
      </w:r>
      <w:r>
        <w:rPr>
          <w:spacing w:val="-5"/>
          <w:w w:val="85"/>
          <w:sz w:val="20"/>
        </w:rPr>
        <w:t xml:space="preserve"> </w:t>
      </w:r>
      <w:r>
        <w:rPr>
          <w:w w:val="85"/>
          <w:sz w:val="20"/>
        </w:rPr>
        <w:t xml:space="preserve">tourist </w:t>
      </w:r>
      <w:r>
        <w:rPr>
          <w:spacing w:val="-2"/>
          <w:w w:val="85"/>
          <w:sz w:val="20"/>
        </w:rPr>
        <w:t>attractions have been of interest to special groups of tourists like the ecologists and the botanists.</w:t>
      </w:r>
    </w:p>
    <w:p w:rsidR="00E5575B" w:rsidRDefault="00D512E5">
      <w:pPr>
        <w:pStyle w:val="ListParagraph"/>
        <w:numPr>
          <w:ilvl w:val="0"/>
          <w:numId w:val="74"/>
        </w:numPr>
        <w:tabs>
          <w:tab w:val="left" w:pos="819"/>
        </w:tabs>
        <w:spacing w:line="242" w:lineRule="auto"/>
        <w:ind w:right="713" w:firstLine="0"/>
        <w:rPr>
          <w:sz w:val="20"/>
        </w:rPr>
      </w:pPr>
      <w:r>
        <w:rPr>
          <w:spacing w:val="-2"/>
          <w:w w:val="85"/>
          <w:sz w:val="20"/>
        </w:rPr>
        <w:t>Ministry</w:t>
      </w:r>
      <w:r>
        <w:rPr>
          <w:spacing w:val="-4"/>
          <w:w w:val="85"/>
          <w:sz w:val="20"/>
        </w:rPr>
        <w:t xml:space="preserve"> </w:t>
      </w:r>
      <w:r>
        <w:rPr>
          <w:spacing w:val="-2"/>
          <w:w w:val="85"/>
          <w:sz w:val="20"/>
        </w:rPr>
        <w:t>of</w:t>
      </w:r>
      <w:r>
        <w:rPr>
          <w:spacing w:val="-3"/>
          <w:w w:val="85"/>
          <w:sz w:val="20"/>
        </w:rPr>
        <w:t xml:space="preserve"> </w:t>
      </w:r>
      <w:r>
        <w:rPr>
          <w:spacing w:val="-2"/>
          <w:w w:val="85"/>
          <w:sz w:val="20"/>
        </w:rPr>
        <w:t>transport</w:t>
      </w:r>
      <w:r>
        <w:rPr>
          <w:spacing w:val="-3"/>
          <w:w w:val="85"/>
          <w:sz w:val="20"/>
        </w:rPr>
        <w:t xml:space="preserve"> </w:t>
      </w:r>
      <w:r>
        <w:rPr>
          <w:spacing w:val="-2"/>
          <w:w w:val="85"/>
          <w:sz w:val="20"/>
        </w:rPr>
        <w:t>and</w:t>
      </w:r>
      <w:r>
        <w:rPr>
          <w:spacing w:val="-4"/>
          <w:w w:val="85"/>
          <w:sz w:val="20"/>
        </w:rPr>
        <w:t xml:space="preserve"> </w:t>
      </w:r>
      <w:r>
        <w:rPr>
          <w:spacing w:val="-2"/>
          <w:w w:val="85"/>
          <w:sz w:val="20"/>
        </w:rPr>
        <w:t>communication</w:t>
      </w:r>
      <w:r>
        <w:rPr>
          <w:spacing w:val="-3"/>
          <w:w w:val="85"/>
          <w:sz w:val="20"/>
        </w:rPr>
        <w:t xml:space="preserve"> </w:t>
      </w:r>
      <w:r>
        <w:rPr>
          <w:spacing w:val="-2"/>
          <w:w w:val="85"/>
          <w:sz w:val="20"/>
        </w:rPr>
        <w:t>is</w:t>
      </w:r>
      <w:r>
        <w:rPr>
          <w:spacing w:val="-3"/>
          <w:w w:val="85"/>
          <w:sz w:val="20"/>
        </w:rPr>
        <w:t xml:space="preserve"> </w:t>
      </w:r>
      <w:r>
        <w:rPr>
          <w:spacing w:val="-2"/>
          <w:w w:val="85"/>
          <w:sz w:val="20"/>
        </w:rPr>
        <w:t>improving</w:t>
      </w:r>
      <w:r>
        <w:rPr>
          <w:spacing w:val="-4"/>
          <w:w w:val="85"/>
          <w:sz w:val="20"/>
        </w:rPr>
        <w:t xml:space="preserve"> </w:t>
      </w:r>
      <w:r>
        <w:rPr>
          <w:spacing w:val="-2"/>
          <w:w w:val="85"/>
          <w:sz w:val="20"/>
        </w:rPr>
        <w:t>accessibility</w:t>
      </w:r>
      <w:r>
        <w:rPr>
          <w:spacing w:val="-3"/>
          <w:w w:val="85"/>
          <w:sz w:val="20"/>
        </w:rPr>
        <w:t xml:space="preserve"> </w:t>
      </w:r>
      <w:r>
        <w:rPr>
          <w:spacing w:val="-2"/>
          <w:w w:val="85"/>
          <w:sz w:val="20"/>
        </w:rPr>
        <w:t>to</w:t>
      </w:r>
      <w:r>
        <w:rPr>
          <w:spacing w:val="-3"/>
          <w:w w:val="85"/>
          <w:sz w:val="20"/>
        </w:rPr>
        <w:t xml:space="preserve"> </w:t>
      </w:r>
      <w:r>
        <w:rPr>
          <w:spacing w:val="-2"/>
          <w:w w:val="85"/>
          <w:sz w:val="20"/>
        </w:rPr>
        <w:t>areas</w:t>
      </w:r>
      <w:r>
        <w:rPr>
          <w:spacing w:val="-4"/>
          <w:w w:val="85"/>
          <w:sz w:val="20"/>
        </w:rPr>
        <w:t xml:space="preserve"> </w:t>
      </w:r>
      <w:r>
        <w:rPr>
          <w:spacing w:val="-2"/>
          <w:w w:val="85"/>
          <w:sz w:val="20"/>
        </w:rPr>
        <w:t>of</w:t>
      </w:r>
      <w:r>
        <w:rPr>
          <w:spacing w:val="-3"/>
          <w:w w:val="85"/>
          <w:sz w:val="20"/>
        </w:rPr>
        <w:t xml:space="preserve"> </w:t>
      </w:r>
      <w:r>
        <w:rPr>
          <w:spacing w:val="-2"/>
          <w:w w:val="85"/>
          <w:sz w:val="20"/>
        </w:rPr>
        <w:t>tourist</w:t>
      </w:r>
      <w:r>
        <w:rPr>
          <w:spacing w:val="-3"/>
          <w:w w:val="85"/>
          <w:sz w:val="20"/>
        </w:rPr>
        <w:t xml:space="preserve"> </w:t>
      </w:r>
      <w:r>
        <w:rPr>
          <w:spacing w:val="-2"/>
          <w:w w:val="85"/>
          <w:sz w:val="20"/>
        </w:rPr>
        <w:t>attractions.</w:t>
      </w:r>
      <w:r>
        <w:rPr>
          <w:spacing w:val="-4"/>
          <w:w w:val="85"/>
          <w:sz w:val="20"/>
        </w:rPr>
        <w:t xml:space="preserve"> </w:t>
      </w:r>
      <w:r>
        <w:rPr>
          <w:spacing w:val="-2"/>
          <w:w w:val="85"/>
          <w:sz w:val="20"/>
        </w:rPr>
        <w:t>Kampala</w:t>
      </w:r>
      <w:r>
        <w:rPr>
          <w:spacing w:val="-3"/>
          <w:w w:val="85"/>
          <w:sz w:val="20"/>
        </w:rPr>
        <w:t xml:space="preserve"> </w:t>
      </w:r>
      <w:r>
        <w:rPr>
          <w:spacing w:val="-2"/>
          <w:w w:val="85"/>
          <w:sz w:val="20"/>
        </w:rPr>
        <w:t>–</w:t>
      </w:r>
      <w:r>
        <w:rPr>
          <w:spacing w:val="-3"/>
          <w:w w:val="85"/>
          <w:sz w:val="20"/>
        </w:rPr>
        <w:t xml:space="preserve"> </w:t>
      </w:r>
      <w:r>
        <w:rPr>
          <w:spacing w:val="-2"/>
          <w:w w:val="85"/>
          <w:sz w:val="20"/>
        </w:rPr>
        <w:t>Masaka</w:t>
      </w:r>
      <w:r>
        <w:rPr>
          <w:spacing w:val="-3"/>
          <w:w w:val="85"/>
          <w:sz w:val="20"/>
        </w:rPr>
        <w:t xml:space="preserve"> </w:t>
      </w:r>
      <w:r>
        <w:rPr>
          <w:spacing w:val="-2"/>
          <w:w w:val="85"/>
          <w:sz w:val="20"/>
        </w:rPr>
        <w:t>-</w:t>
      </w:r>
      <w:r>
        <w:rPr>
          <w:spacing w:val="-4"/>
          <w:w w:val="85"/>
          <w:sz w:val="20"/>
        </w:rPr>
        <w:t xml:space="preserve"> </w:t>
      </w:r>
      <w:r>
        <w:rPr>
          <w:spacing w:val="-2"/>
          <w:w w:val="85"/>
          <w:sz w:val="20"/>
        </w:rPr>
        <w:t>Mbarara</w:t>
      </w:r>
      <w:r>
        <w:rPr>
          <w:spacing w:val="-3"/>
          <w:w w:val="85"/>
          <w:sz w:val="20"/>
        </w:rPr>
        <w:t xml:space="preserve"> </w:t>
      </w:r>
      <w:r>
        <w:rPr>
          <w:spacing w:val="-2"/>
          <w:w w:val="85"/>
          <w:sz w:val="20"/>
        </w:rPr>
        <w:t>road</w:t>
      </w:r>
      <w:r>
        <w:rPr>
          <w:spacing w:val="-3"/>
          <w:w w:val="85"/>
          <w:sz w:val="20"/>
        </w:rPr>
        <w:t xml:space="preserve"> </w:t>
      </w:r>
      <w:r>
        <w:rPr>
          <w:spacing w:val="-2"/>
          <w:w w:val="85"/>
          <w:sz w:val="20"/>
        </w:rPr>
        <w:t>and</w:t>
      </w:r>
      <w:r>
        <w:rPr>
          <w:spacing w:val="-4"/>
          <w:w w:val="85"/>
          <w:sz w:val="20"/>
        </w:rPr>
        <w:t xml:space="preserve"> </w:t>
      </w:r>
      <w:r>
        <w:rPr>
          <w:spacing w:val="-2"/>
          <w:w w:val="85"/>
          <w:sz w:val="20"/>
        </w:rPr>
        <w:t>Kampala</w:t>
      </w:r>
      <w:r>
        <w:rPr>
          <w:spacing w:val="-3"/>
          <w:w w:val="85"/>
          <w:sz w:val="20"/>
        </w:rPr>
        <w:t xml:space="preserve"> </w:t>
      </w:r>
      <w:r>
        <w:rPr>
          <w:spacing w:val="-2"/>
          <w:w w:val="85"/>
          <w:sz w:val="20"/>
        </w:rPr>
        <w:t xml:space="preserve">– </w:t>
      </w:r>
      <w:r>
        <w:rPr>
          <w:w w:val="85"/>
          <w:sz w:val="20"/>
        </w:rPr>
        <w:t>Kasese –</w:t>
      </w:r>
      <w:r>
        <w:rPr>
          <w:spacing w:val="-1"/>
          <w:w w:val="85"/>
          <w:sz w:val="20"/>
        </w:rPr>
        <w:t xml:space="preserve"> </w:t>
      </w:r>
      <w:r>
        <w:rPr>
          <w:w w:val="85"/>
          <w:sz w:val="20"/>
        </w:rPr>
        <w:t>Fort Portal</w:t>
      </w:r>
      <w:r>
        <w:rPr>
          <w:spacing w:val="-1"/>
          <w:w w:val="85"/>
          <w:sz w:val="20"/>
        </w:rPr>
        <w:t xml:space="preserve"> </w:t>
      </w:r>
      <w:r>
        <w:rPr>
          <w:w w:val="85"/>
          <w:sz w:val="20"/>
        </w:rPr>
        <w:t>road are always upgraded</w:t>
      </w:r>
      <w:r>
        <w:rPr>
          <w:spacing w:val="-1"/>
          <w:w w:val="85"/>
          <w:sz w:val="20"/>
        </w:rPr>
        <w:t xml:space="preserve"> </w:t>
      </w:r>
      <w:r>
        <w:rPr>
          <w:w w:val="85"/>
          <w:sz w:val="20"/>
        </w:rPr>
        <w:t>to maintain</w:t>
      </w:r>
      <w:r>
        <w:rPr>
          <w:spacing w:val="-1"/>
          <w:w w:val="85"/>
          <w:sz w:val="20"/>
        </w:rPr>
        <w:t xml:space="preserve"> </w:t>
      </w:r>
      <w:r>
        <w:rPr>
          <w:w w:val="85"/>
          <w:sz w:val="20"/>
        </w:rPr>
        <w:t>access</w:t>
      </w:r>
      <w:r>
        <w:rPr>
          <w:spacing w:val="-1"/>
          <w:w w:val="85"/>
          <w:sz w:val="20"/>
        </w:rPr>
        <w:t xml:space="preserve"> </w:t>
      </w:r>
      <w:r>
        <w:rPr>
          <w:w w:val="85"/>
          <w:sz w:val="20"/>
        </w:rPr>
        <w:t>to</w:t>
      </w:r>
      <w:r>
        <w:rPr>
          <w:spacing w:val="-1"/>
          <w:w w:val="85"/>
          <w:sz w:val="20"/>
        </w:rPr>
        <w:t xml:space="preserve"> </w:t>
      </w:r>
      <w:r>
        <w:rPr>
          <w:w w:val="85"/>
          <w:sz w:val="20"/>
        </w:rPr>
        <w:t>L.</w:t>
      </w:r>
      <w:r>
        <w:rPr>
          <w:spacing w:val="-1"/>
          <w:w w:val="85"/>
          <w:sz w:val="20"/>
        </w:rPr>
        <w:t xml:space="preserve"> </w:t>
      </w:r>
      <w:r>
        <w:rPr>
          <w:w w:val="85"/>
          <w:sz w:val="20"/>
        </w:rPr>
        <w:t>Mburo</w:t>
      </w:r>
      <w:r>
        <w:rPr>
          <w:spacing w:val="-1"/>
          <w:w w:val="85"/>
          <w:sz w:val="20"/>
        </w:rPr>
        <w:t xml:space="preserve"> </w:t>
      </w:r>
      <w:r>
        <w:rPr>
          <w:w w:val="85"/>
          <w:sz w:val="20"/>
        </w:rPr>
        <w:t>and</w:t>
      </w:r>
      <w:r>
        <w:rPr>
          <w:spacing w:val="-1"/>
          <w:w w:val="85"/>
          <w:sz w:val="20"/>
        </w:rPr>
        <w:t xml:space="preserve"> </w:t>
      </w:r>
      <w:r>
        <w:rPr>
          <w:w w:val="85"/>
          <w:sz w:val="20"/>
        </w:rPr>
        <w:t>Queen</w:t>
      </w:r>
      <w:r>
        <w:rPr>
          <w:spacing w:val="-1"/>
          <w:w w:val="85"/>
          <w:sz w:val="20"/>
        </w:rPr>
        <w:t xml:space="preserve"> </w:t>
      </w:r>
      <w:r>
        <w:rPr>
          <w:w w:val="85"/>
          <w:sz w:val="20"/>
        </w:rPr>
        <w:t>Elizabeth</w:t>
      </w:r>
      <w:r>
        <w:rPr>
          <w:spacing w:val="-1"/>
          <w:w w:val="85"/>
          <w:sz w:val="20"/>
        </w:rPr>
        <w:t xml:space="preserve"> </w:t>
      </w:r>
      <w:r>
        <w:rPr>
          <w:w w:val="85"/>
          <w:sz w:val="20"/>
        </w:rPr>
        <w:t>national</w:t>
      </w:r>
      <w:r>
        <w:rPr>
          <w:spacing w:val="-1"/>
          <w:w w:val="85"/>
          <w:sz w:val="20"/>
        </w:rPr>
        <w:t xml:space="preserve"> </w:t>
      </w:r>
      <w:r>
        <w:rPr>
          <w:w w:val="85"/>
          <w:sz w:val="20"/>
        </w:rPr>
        <w:t>parks.</w:t>
      </w:r>
      <w:r>
        <w:rPr>
          <w:spacing w:val="-1"/>
          <w:w w:val="85"/>
          <w:sz w:val="20"/>
        </w:rPr>
        <w:t xml:space="preserve"> </w:t>
      </w:r>
      <w:r>
        <w:rPr>
          <w:w w:val="85"/>
          <w:sz w:val="20"/>
        </w:rPr>
        <w:t>An</w:t>
      </w:r>
      <w:r>
        <w:rPr>
          <w:spacing w:val="-1"/>
          <w:w w:val="85"/>
          <w:sz w:val="20"/>
        </w:rPr>
        <w:t xml:space="preserve"> </w:t>
      </w:r>
      <w:r>
        <w:rPr>
          <w:w w:val="85"/>
          <w:sz w:val="20"/>
        </w:rPr>
        <w:t>air</w:t>
      </w:r>
      <w:r>
        <w:rPr>
          <w:spacing w:val="-1"/>
          <w:w w:val="85"/>
          <w:sz w:val="20"/>
        </w:rPr>
        <w:t xml:space="preserve"> </w:t>
      </w:r>
      <w:r>
        <w:rPr>
          <w:w w:val="85"/>
          <w:sz w:val="20"/>
        </w:rPr>
        <w:t xml:space="preserve">strip was constructed in </w:t>
      </w:r>
      <w:r>
        <w:rPr>
          <w:w w:val="80"/>
          <w:sz w:val="20"/>
        </w:rPr>
        <w:t>Kasese</w:t>
      </w:r>
      <w:r>
        <w:rPr>
          <w:sz w:val="20"/>
        </w:rPr>
        <w:t xml:space="preserve"> </w:t>
      </w:r>
      <w:r>
        <w:rPr>
          <w:w w:val="80"/>
          <w:sz w:val="20"/>
        </w:rPr>
        <w:t>to</w:t>
      </w:r>
      <w:r>
        <w:rPr>
          <w:sz w:val="20"/>
        </w:rPr>
        <w:t xml:space="preserve"> </w:t>
      </w:r>
      <w:r>
        <w:rPr>
          <w:w w:val="80"/>
          <w:sz w:val="20"/>
        </w:rPr>
        <w:t>transport</w:t>
      </w:r>
      <w:r>
        <w:rPr>
          <w:sz w:val="20"/>
        </w:rPr>
        <w:t xml:space="preserve"> </w:t>
      </w:r>
      <w:r>
        <w:rPr>
          <w:w w:val="80"/>
          <w:sz w:val="20"/>
        </w:rPr>
        <w:t>tourists</w:t>
      </w:r>
      <w:r>
        <w:rPr>
          <w:sz w:val="20"/>
        </w:rPr>
        <w:t xml:space="preserve"> </w:t>
      </w:r>
      <w:r>
        <w:rPr>
          <w:w w:val="80"/>
          <w:sz w:val="20"/>
        </w:rPr>
        <w:t>in</w:t>
      </w:r>
      <w:r>
        <w:rPr>
          <w:sz w:val="20"/>
        </w:rPr>
        <w:t xml:space="preserve"> </w:t>
      </w:r>
      <w:r>
        <w:rPr>
          <w:w w:val="80"/>
          <w:sz w:val="20"/>
        </w:rPr>
        <w:t>the</w:t>
      </w:r>
      <w:r>
        <w:rPr>
          <w:sz w:val="20"/>
        </w:rPr>
        <w:t xml:space="preserve"> </w:t>
      </w:r>
      <w:r>
        <w:rPr>
          <w:w w:val="80"/>
          <w:sz w:val="20"/>
        </w:rPr>
        <w:t>area</w:t>
      </w:r>
      <w:r>
        <w:rPr>
          <w:sz w:val="20"/>
        </w:rPr>
        <w:t xml:space="preserve"> </w:t>
      </w:r>
      <w:r>
        <w:rPr>
          <w:w w:val="80"/>
          <w:sz w:val="20"/>
        </w:rPr>
        <w:t>to</w:t>
      </w:r>
      <w:r>
        <w:rPr>
          <w:sz w:val="20"/>
        </w:rPr>
        <w:t xml:space="preserve"> </w:t>
      </w:r>
      <w:r>
        <w:rPr>
          <w:w w:val="80"/>
          <w:sz w:val="20"/>
        </w:rPr>
        <w:t>Mt.</w:t>
      </w:r>
      <w:r>
        <w:rPr>
          <w:sz w:val="20"/>
        </w:rPr>
        <w:t xml:space="preserve"> </w:t>
      </w:r>
      <w:r>
        <w:rPr>
          <w:w w:val="80"/>
          <w:sz w:val="20"/>
        </w:rPr>
        <w:t>Rwenzori</w:t>
      </w:r>
      <w:r>
        <w:rPr>
          <w:sz w:val="20"/>
        </w:rPr>
        <w:t xml:space="preserve"> </w:t>
      </w:r>
      <w:r>
        <w:rPr>
          <w:w w:val="80"/>
          <w:sz w:val="20"/>
        </w:rPr>
        <w:t>and</w:t>
      </w:r>
      <w:r>
        <w:rPr>
          <w:sz w:val="20"/>
        </w:rPr>
        <w:t xml:space="preserve"> </w:t>
      </w:r>
      <w:r>
        <w:rPr>
          <w:w w:val="80"/>
          <w:sz w:val="20"/>
        </w:rPr>
        <w:t>Rwenzori national park, another at Jinja to create access to Bujagali falls</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source</w:t>
      </w:r>
      <w:r>
        <w:rPr>
          <w:sz w:val="20"/>
        </w:rPr>
        <w:t xml:space="preserve"> </w:t>
      </w:r>
      <w:r>
        <w:rPr>
          <w:w w:val="80"/>
          <w:sz w:val="20"/>
        </w:rPr>
        <w:t xml:space="preserve">of </w:t>
      </w:r>
      <w:r>
        <w:rPr>
          <w:w w:val="85"/>
          <w:sz w:val="20"/>
        </w:rPr>
        <w:t>the</w:t>
      </w:r>
      <w:r>
        <w:rPr>
          <w:spacing w:val="-6"/>
          <w:w w:val="85"/>
          <w:sz w:val="20"/>
        </w:rPr>
        <w:t xml:space="preserve"> </w:t>
      </w:r>
      <w:r>
        <w:rPr>
          <w:w w:val="85"/>
          <w:sz w:val="20"/>
        </w:rPr>
        <w:t>Nile</w:t>
      </w:r>
      <w:r>
        <w:rPr>
          <w:spacing w:val="-5"/>
          <w:w w:val="85"/>
          <w:sz w:val="20"/>
        </w:rPr>
        <w:t xml:space="preserve"> </w:t>
      </w:r>
      <w:r>
        <w:rPr>
          <w:w w:val="85"/>
          <w:sz w:val="20"/>
        </w:rPr>
        <w:t>and</w:t>
      </w:r>
      <w:r>
        <w:rPr>
          <w:spacing w:val="-5"/>
          <w:w w:val="85"/>
          <w:sz w:val="20"/>
        </w:rPr>
        <w:t xml:space="preserve"> </w:t>
      </w:r>
      <w:r>
        <w:rPr>
          <w:w w:val="85"/>
          <w:sz w:val="20"/>
        </w:rPr>
        <w:t>Entebbe</w:t>
      </w:r>
      <w:r>
        <w:rPr>
          <w:spacing w:val="-6"/>
          <w:w w:val="85"/>
          <w:sz w:val="20"/>
        </w:rPr>
        <w:t xml:space="preserve"> </w:t>
      </w:r>
      <w:r>
        <w:rPr>
          <w:w w:val="85"/>
          <w:sz w:val="20"/>
        </w:rPr>
        <w:t>airport</w:t>
      </w:r>
      <w:r>
        <w:rPr>
          <w:spacing w:val="-5"/>
          <w:w w:val="85"/>
          <w:sz w:val="20"/>
        </w:rPr>
        <w:t xml:space="preserve"> </w:t>
      </w:r>
      <w:r>
        <w:rPr>
          <w:w w:val="85"/>
          <w:sz w:val="20"/>
        </w:rPr>
        <w:t>has</w:t>
      </w:r>
      <w:r>
        <w:rPr>
          <w:spacing w:val="-5"/>
          <w:w w:val="85"/>
          <w:sz w:val="20"/>
        </w:rPr>
        <w:t xml:space="preserve"> </w:t>
      </w:r>
      <w:r>
        <w:rPr>
          <w:w w:val="85"/>
          <w:sz w:val="20"/>
        </w:rPr>
        <w:t>been</w:t>
      </w:r>
      <w:r>
        <w:rPr>
          <w:spacing w:val="-6"/>
          <w:w w:val="85"/>
          <w:sz w:val="20"/>
        </w:rPr>
        <w:t xml:space="preserve"> </w:t>
      </w:r>
      <w:r>
        <w:rPr>
          <w:w w:val="85"/>
          <w:sz w:val="20"/>
        </w:rPr>
        <w:t>upgraded</w:t>
      </w:r>
      <w:r>
        <w:rPr>
          <w:spacing w:val="-5"/>
          <w:w w:val="85"/>
          <w:sz w:val="20"/>
        </w:rPr>
        <w:t xml:space="preserve"> </w:t>
      </w:r>
      <w:r>
        <w:rPr>
          <w:w w:val="85"/>
          <w:sz w:val="20"/>
        </w:rPr>
        <w:t>to</w:t>
      </w:r>
      <w:r>
        <w:rPr>
          <w:spacing w:val="-5"/>
          <w:w w:val="85"/>
          <w:sz w:val="20"/>
        </w:rPr>
        <w:t xml:space="preserve"> </w:t>
      </w:r>
      <w:r>
        <w:rPr>
          <w:w w:val="85"/>
          <w:sz w:val="20"/>
        </w:rPr>
        <w:t>international</w:t>
      </w:r>
      <w:r>
        <w:rPr>
          <w:spacing w:val="-6"/>
          <w:w w:val="85"/>
          <w:sz w:val="20"/>
        </w:rPr>
        <w:t xml:space="preserve"> </w:t>
      </w:r>
      <w:r>
        <w:rPr>
          <w:w w:val="85"/>
          <w:sz w:val="20"/>
        </w:rPr>
        <w:t>standards.</w:t>
      </w:r>
    </w:p>
    <w:p w:rsidR="00E5575B" w:rsidRDefault="00D512E5">
      <w:pPr>
        <w:pStyle w:val="ListParagraph"/>
        <w:numPr>
          <w:ilvl w:val="0"/>
          <w:numId w:val="74"/>
        </w:numPr>
        <w:tabs>
          <w:tab w:val="left" w:pos="819"/>
        </w:tabs>
        <w:spacing w:line="242" w:lineRule="auto"/>
        <w:ind w:right="718" w:firstLine="0"/>
        <w:rPr>
          <w:sz w:val="20"/>
        </w:rPr>
      </w:pPr>
      <w:r>
        <w:rPr>
          <w:w w:val="85"/>
          <w:sz w:val="20"/>
        </w:rPr>
        <w:t>Uganda's</w:t>
      </w:r>
      <w:r>
        <w:rPr>
          <w:spacing w:val="-6"/>
          <w:w w:val="85"/>
          <w:sz w:val="20"/>
        </w:rPr>
        <w:t xml:space="preserve"> </w:t>
      </w:r>
      <w:r>
        <w:rPr>
          <w:w w:val="85"/>
          <w:sz w:val="20"/>
        </w:rPr>
        <w:t>government</w:t>
      </w:r>
      <w:r>
        <w:rPr>
          <w:spacing w:val="-4"/>
          <w:w w:val="85"/>
          <w:sz w:val="20"/>
        </w:rPr>
        <w:t xml:space="preserve"> </w:t>
      </w:r>
      <w:r>
        <w:rPr>
          <w:w w:val="85"/>
          <w:sz w:val="20"/>
        </w:rPr>
        <w:t>is</w:t>
      </w:r>
      <w:r>
        <w:rPr>
          <w:spacing w:val="-4"/>
          <w:w w:val="85"/>
          <w:sz w:val="20"/>
        </w:rPr>
        <w:t xml:space="preserve"> </w:t>
      </w:r>
      <w:r>
        <w:rPr>
          <w:w w:val="85"/>
          <w:sz w:val="20"/>
        </w:rPr>
        <w:t>waiving</w:t>
      </w:r>
      <w:r>
        <w:rPr>
          <w:spacing w:val="-4"/>
          <w:w w:val="85"/>
          <w:sz w:val="20"/>
        </w:rPr>
        <w:t xml:space="preserve"> </w:t>
      </w:r>
      <w:r>
        <w:rPr>
          <w:w w:val="85"/>
          <w:sz w:val="20"/>
        </w:rPr>
        <w:t>the</w:t>
      </w:r>
      <w:r>
        <w:rPr>
          <w:spacing w:val="-5"/>
          <w:w w:val="85"/>
          <w:sz w:val="20"/>
        </w:rPr>
        <w:t xml:space="preserve"> </w:t>
      </w:r>
      <w:r>
        <w:rPr>
          <w:w w:val="85"/>
          <w:sz w:val="20"/>
        </w:rPr>
        <w:t>visa</w:t>
      </w:r>
      <w:r>
        <w:rPr>
          <w:spacing w:val="-6"/>
          <w:w w:val="85"/>
          <w:sz w:val="20"/>
        </w:rPr>
        <w:t xml:space="preserve"> </w:t>
      </w:r>
      <w:r>
        <w:rPr>
          <w:w w:val="85"/>
          <w:sz w:val="20"/>
        </w:rPr>
        <w:t>requirements</w:t>
      </w:r>
      <w:r>
        <w:rPr>
          <w:spacing w:val="-5"/>
          <w:w w:val="85"/>
          <w:sz w:val="20"/>
        </w:rPr>
        <w:t xml:space="preserve"> </w:t>
      </w:r>
      <w:r>
        <w:rPr>
          <w:w w:val="85"/>
          <w:sz w:val="20"/>
        </w:rPr>
        <w:t>for</w:t>
      </w:r>
      <w:r>
        <w:rPr>
          <w:spacing w:val="-5"/>
          <w:w w:val="85"/>
          <w:sz w:val="20"/>
        </w:rPr>
        <w:t xml:space="preserve"> </w:t>
      </w:r>
      <w:r>
        <w:rPr>
          <w:w w:val="85"/>
          <w:sz w:val="20"/>
        </w:rPr>
        <w:t>foreign</w:t>
      </w:r>
      <w:r>
        <w:rPr>
          <w:spacing w:val="-5"/>
          <w:w w:val="85"/>
          <w:sz w:val="20"/>
        </w:rPr>
        <w:t xml:space="preserve"> </w:t>
      </w:r>
      <w:r>
        <w:rPr>
          <w:w w:val="85"/>
          <w:sz w:val="20"/>
        </w:rPr>
        <w:t>visitors</w:t>
      </w:r>
      <w:r>
        <w:rPr>
          <w:spacing w:val="-6"/>
          <w:w w:val="85"/>
          <w:sz w:val="20"/>
        </w:rPr>
        <w:t xml:space="preserve"> </w:t>
      </w:r>
      <w:r>
        <w:rPr>
          <w:w w:val="85"/>
          <w:sz w:val="20"/>
        </w:rPr>
        <w:t>from</w:t>
      </w:r>
      <w:r>
        <w:rPr>
          <w:spacing w:val="-4"/>
          <w:w w:val="85"/>
          <w:sz w:val="20"/>
        </w:rPr>
        <w:t xml:space="preserve"> </w:t>
      </w:r>
      <w:r>
        <w:rPr>
          <w:w w:val="85"/>
          <w:sz w:val="20"/>
        </w:rPr>
        <w:t>over</w:t>
      </w:r>
      <w:r>
        <w:rPr>
          <w:spacing w:val="-5"/>
          <w:w w:val="85"/>
          <w:sz w:val="20"/>
        </w:rPr>
        <w:t xml:space="preserve"> </w:t>
      </w:r>
      <w:r>
        <w:rPr>
          <w:w w:val="85"/>
          <w:sz w:val="20"/>
        </w:rPr>
        <w:t>30</w:t>
      </w:r>
      <w:r>
        <w:rPr>
          <w:spacing w:val="-5"/>
          <w:w w:val="85"/>
          <w:sz w:val="20"/>
        </w:rPr>
        <w:t xml:space="preserve"> </w:t>
      </w:r>
      <w:r>
        <w:rPr>
          <w:w w:val="85"/>
          <w:sz w:val="20"/>
        </w:rPr>
        <w:t>countries</w:t>
      </w:r>
      <w:r>
        <w:rPr>
          <w:spacing w:val="-4"/>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India,</w:t>
      </w:r>
      <w:r>
        <w:rPr>
          <w:spacing w:val="-4"/>
          <w:w w:val="85"/>
          <w:sz w:val="20"/>
        </w:rPr>
        <w:t xml:space="preserve"> </w:t>
      </w:r>
      <w:r>
        <w:rPr>
          <w:w w:val="85"/>
          <w:sz w:val="20"/>
        </w:rPr>
        <w:t>China,</w:t>
      </w:r>
      <w:r>
        <w:rPr>
          <w:spacing w:val="-4"/>
          <w:w w:val="85"/>
          <w:sz w:val="20"/>
        </w:rPr>
        <w:t xml:space="preserve"> </w:t>
      </w:r>
      <w:r>
        <w:rPr>
          <w:w w:val="85"/>
          <w:sz w:val="20"/>
        </w:rPr>
        <w:t>Sweden,</w:t>
      </w:r>
      <w:r>
        <w:rPr>
          <w:spacing w:val="-4"/>
          <w:w w:val="85"/>
          <w:sz w:val="20"/>
        </w:rPr>
        <w:t xml:space="preserve"> </w:t>
      </w:r>
      <w:r>
        <w:rPr>
          <w:w w:val="85"/>
          <w:sz w:val="20"/>
        </w:rPr>
        <w:t>Denmark,</w:t>
      </w:r>
      <w:r>
        <w:rPr>
          <w:spacing w:val="-6"/>
          <w:w w:val="85"/>
          <w:sz w:val="20"/>
        </w:rPr>
        <w:t xml:space="preserve"> </w:t>
      </w:r>
      <w:r>
        <w:rPr>
          <w:w w:val="85"/>
          <w:sz w:val="20"/>
        </w:rPr>
        <w:t>UK, USA, Canada, etc which are the major tourist market source</w:t>
      </w:r>
      <w:r>
        <w:rPr>
          <w:spacing w:val="40"/>
          <w:sz w:val="20"/>
        </w:rPr>
        <w:t xml:space="preserve"> </w:t>
      </w:r>
      <w:r>
        <w:rPr>
          <w:w w:val="85"/>
          <w:sz w:val="20"/>
        </w:rPr>
        <w:t xml:space="preserve">so as to increase on the number of tourists in the Kidepo, Bwindi, Elgon, Queeen </w:t>
      </w:r>
      <w:r>
        <w:rPr>
          <w:spacing w:val="-2"/>
          <w:w w:val="85"/>
          <w:sz w:val="20"/>
        </w:rPr>
        <w:t>Elizabeth, and other gazetted areas which in turn has increased on</w:t>
      </w:r>
      <w:r>
        <w:rPr>
          <w:spacing w:val="-2"/>
          <w:sz w:val="20"/>
        </w:rPr>
        <w:t xml:space="preserve"> </w:t>
      </w:r>
      <w:r>
        <w:rPr>
          <w:spacing w:val="-2"/>
          <w:w w:val="85"/>
          <w:sz w:val="20"/>
        </w:rPr>
        <w:t>the foreign exchange.</w:t>
      </w:r>
    </w:p>
    <w:p w:rsidR="00E5575B" w:rsidRDefault="00D512E5">
      <w:pPr>
        <w:pStyle w:val="ListParagraph"/>
        <w:numPr>
          <w:ilvl w:val="0"/>
          <w:numId w:val="74"/>
        </w:numPr>
        <w:tabs>
          <w:tab w:val="left" w:pos="819"/>
        </w:tabs>
        <w:spacing w:line="242" w:lineRule="auto"/>
        <w:ind w:right="710" w:firstLine="0"/>
        <w:rPr>
          <w:sz w:val="20"/>
        </w:rPr>
      </w:pPr>
      <w:r>
        <w:rPr>
          <w:w w:val="85"/>
          <w:sz w:val="20"/>
        </w:rPr>
        <w:t>Uganda</w:t>
      </w:r>
      <w:r>
        <w:rPr>
          <w:sz w:val="20"/>
        </w:rPr>
        <w:t xml:space="preserve"> </w:t>
      </w:r>
      <w:r>
        <w:rPr>
          <w:w w:val="85"/>
          <w:sz w:val="20"/>
        </w:rPr>
        <w:t>wildlife</w:t>
      </w:r>
      <w:r>
        <w:rPr>
          <w:sz w:val="20"/>
        </w:rPr>
        <w:t xml:space="preserve"> </w:t>
      </w:r>
      <w:r>
        <w:rPr>
          <w:w w:val="85"/>
          <w:sz w:val="20"/>
        </w:rPr>
        <w:t>Authority is preventing</w:t>
      </w:r>
      <w:r>
        <w:rPr>
          <w:sz w:val="20"/>
        </w:rPr>
        <w:t xml:space="preserve"> </w:t>
      </w:r>
      <w:r>
        <w:rPr>
          <w:w w:val="85"/>
          <w:sz w:val="20"/>
        </w:rPr>
        <w:t>settlement and agricultural</w:t>
      </w:r>
      <w:r>
        <w:rPr>
          <w:sz w:val="20"/>
        </w:rPr>
        <w:t xml:space="preserve"> </w:t>
      </w:r>
      <w:r>
        <w:rPr>
          <w:w w:val="85"/>
          <w:sz w:val="20"/>
        </w:rPr>
        <w:t xml:space="preserve">encroachment in the game parks and reserves. For example the Bakiga </w:t>
      </w:r>
      <w:r>
        <w:rPr>
          <w:w w:val="80"/>
          <w:sz w:val="20"/>
        </w:rPr>
        <w:t>who settled in the Kibale</w:t>
      </w:r>
      <w:r>
        <w:rPr>
          <w:sz w:val="20"/>
        </w:rPr>
        <w:t xml:space="preserve"> </w:t>
      </w:r>
      <w:r>
        <w:rPr>
          <w:w w:val="80"/>
          <w:sz w:val="20"/>
        </w:rPr>
        <w:t>forest</w:t>
      </w:r>
      <w:r>
        <w:rPr>
          <w:sz w:val="20"/>
        </w:rPr>
        <w:t xml:space="preserve"> </w:t>
      </w:r>
      <w:r>
        <w:rPr>
          <w:w w:val="80"/>
          <w:sz w:val="20"/>
        </w:rPr>
        <w:t>reserve</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resettled</w:t>
      </w:r>
      <w:r>
        <w:rPr>
          <w:sz w:val="20"/>
        </w:rPr>
        <w:t xml:space="preserve"> </w:t>
      </w:r>
      <w:r>
        <w:rPr>
          <w:w w:val="80"/>
          <w:sz w:val="20"/>
        </w:rPr>
        <w:t>elsewhere</w:t>
      </w:r>
      <w:r>
        <w:rPr>
          <w:sz w:val="20"/>
        </w:rPr>
        <w:t xml:space="preserve"> </w:t>
      </w:r>
      <w:r>
        <w:rPr>
          <w:w w:val="80"/>
          <w:sz w:val="20"/>
        </w:rPr>
        <w:t>and</w:t>
      </w:r>
      <w:r>
        <w:rPr>
          <w:sz w:val="20"/>
        </w:rPr>
        <w:t xml:space="preserve"> </w:t>
      </w:r>
      <w:r>
        <w:rPr>
          <w:w w:val="80"/>
          <w:sz w:val="20"/>
        </w:rPr>
        <w:t>the</w:t>
      </w:r>
      <w:r>
        <w:rPr>
          <w:sz w:val="20"/>
        </w:rPr>
        <w:t xml:space="preserve"> </w:t>
      </w:r>
      <w:r>
        <w:rPr>
          <w:w w:val="80"/>
          <w:sz w:val="20"/>
        </w:rPr>
        <w:t>area</w:t>
      </w:r>
      <w:r>
        <w:rPr>
          <w:sz w:val="20"/>
        </w:rPr>
        <w:t xml:space="preserve"> </w:t>
      </w:r>
      <w:r>
        <w:rPr>
          <w:w w:val="80"/>
          <w:sz w:val="20"/>
        </w:rPr>
        <w:t>is now</w:t>
      </w:r>
      <w:r>
        <w:rPr>
          <w:spacing w:val="18"/>
          <w:sz w:val="20"/>
        </w:rPr>
        <w:t xml:space="preserve"> </w:t>
      </w:r>
      <w:r>
        <w:rPr>
          <w:w w:val="80"/>
          <w:sz w:val="20"/>
        </w:rPr>
        <w:t xml:space="preserve">gazetted as a National park, the encroachment on Mt. Elgon National park in Bududa was followed by eviction done by Uganda Wildlife Authority, cattle keepers from Buliisa stopped from invading on Murchison falls </w:t>
      </w:r>
      <w:r>
        <w:rPr>
          <w:w w:val="90"/>
          <w:sz w:val="20"/>
        </w:rPr>
        <w:t>N.P,</w:t>
      </w:r>
      <w:r>
        <w:rPr>
          <w:spacing w:val="-8"/>
          <w:w w:val="90"/>
          <w:sz w:val="20"/>
        </w:rPr>
        <w:t xml:space="preserve"> </w:t>
      </w:r>
      <w:r>
        <w:rPr>
          <w:w w:val="115"/>
          <w:sz w:val="20"/>
        </w:rPr>
        <w:t>…</w:t>
      </w:r>
    </w:p>
    <w:p w:rsidR="00E5575B" w:rsidRDefault="00D512E5">
      <w:pPr>
        <w:pStyle w:val="ListParagraph"/>
        <w:numPr>
          <w:ilvl w:val="0"/>
          <w:numId w:val="74"/>
        </w:numPr>
        <w:tabs>
          <w:tab w:val="left" w:pos="819"/>
        </w:tabs>
        <w:spacing w:line="242" w:lineRule="auto"/>
        <w:ind w:right="710" w:firstLine="0"/>
        <w:rPr>
          <w:sz w:val="20"/>
        </w:rPr>
      </w:pPr>
      <w:r>
        <w:rPr>
          <w:w w:val="80"/>
          <w:sz w:val="20"/>
        </w:rPr>
        <w:t>The</w:t>
      </w:r>
      <w:r>
        <w:rPr>
          <w:spacing w:val="-3"/>
          <w:w w:val="80"/>
          <w:sz w:val="20"/>
        </w:rPr>
        <w:t xml:space="preserve"> </w:t>
      </w:r>
      <w:r>
        <w:rPr>
          <w:w w:val="80"/>
          <w:sz w:val="20"/>
        </w:rPr>
        <w:t>government</w:t>
      </w:r>
      <w:r>
        <w:rPr>
          <w:spacing w:val="-3"/>
          <w:w w:val="80"/>
          <w:sz w:val="20"/>
        </w:rPr>
        <w:t xml:space="preserve"> </w:t>
      </w:r>
      <w:r>
        <w:rPr>
          <w:w w:val="80"/>
          <w:sz w:val="20"/>
        </w:rPr>
        <w:t>of</w:t>
      </w:r>
      <w:r>
        <w:rPr>
          <w:spacing w:val="-2"/>
          <w:w w:val="80"/>
          <w:sz w:val="20"/>
        </w:rPr>
        <w:t xml:space="preserve"> </w:t>
      </w:r>
      <w:r>
        <w:rPr>
          <w:w w:val="80"/>
          <w:sz w:val="20"/>
        </w:rPr>
        <w:t>Uganda</w:t>
      </w:r>
      <w:r>
        <w:rPr>
          <w:spacing w:val="-3"/>
          <w:w w:val="80"/>
          <w:sz w:val="20"/>
        </w:rPr>
        <w:t xml:space="preserve"> </w:t>
      </w:r>
      <w:r>
        <w:rPr>
          <w:w w:val="80"/>
          <w:sz w:val="20"/>
        </w:rPr>
        <w:t>through</w:t>
      </w:r>
      <w:r>
        <w:rPr>
          <w:spacing w:val="-5"/>
          <w:sz w:val="20"/>
        </w:rPr>
        <w:t xml:space="preserve"> </w:t>
      </w:r>
      <w:r>
        <w:rPr>
          <w:w w:val="80"/>
          <w:sz w:val="20"/>
        </w:rPr>
        <w:t>Uganda</w:t>
      </w:r>
      <w:r>
        <w:rPr>
          <w:spacing w:val="-3"/>
          <w:w w:val="80"/>
          <w:sz w:val="20"/>
        </w:rPr>
        <w:t xml:space="preserve"> </w:t>
      </w:r>
      <w:r>
        <w:rPr>
          <w:w w:val="80"/>
          <w:sz w:val="20"/>
        </w:rPr>
        <w:t>wildlife</w:t>
      </w:r>
      <w:r>
        <w:rPr>
          <w:spacing w:val="-3"/>
          <w:w w:val="80"/>
          <w:sz w:val="20"/>
        </w:rPr>
        <w:t xml:space="preserve"> </w:t>
      </w:r>
      <w:r>
        <w:rPr>
          <w:w w:val="80"/>
          <w:sz w:val="20"/>
        </w:rPr>
        <w:t>Authority</w:t>
      </w:r>
      <w:r>
        <w:rPr>
          <w:spacing w:val="-2"/>
          <w:w w:val="80"/>
          <w:sz w:val="20"/>
        </w:rPr>
        <w:t xml:space="preserve"> </w:t>
      </w:r>
      <w:r>
        <w:rPr>
          <w:w w:val="80"/>
          <w:sz w:val="20"/>
        </w:rPr>
        <w:t>(UWA)</w:t>
      </w:r>
      <w:r>
        <w:rPr>
          <w:spacing w:val="-3"/>
          <w:w w:val="80"/>
          <w:sz w:val="20"/>
        </w:rPr>
        <w:t xml:space="preserve"> </w:t>
      </w:r>
      <w:r>
        <w:rPr>
          <w:w w:val="80"/>
          <w:sz w:val="20"/>
        </w:rPr>
        <w:t>is encouraging</w:t>
      </w:r>
      <w:r>
        <w:rPr>
          <w:spacing w:val="-5"/>
          <w:sz w:val="20"/>
        </w:rPr>
        <w:t xml:space="preserve"> </w:t>
      </w:r>
      <w:r>
        <w:rPr>
          <w:w w:val="80"/>
          <w:sz w:val="20"/>
        </w:rPr>
        <w:t>local</w:t>
      </w:r>
      <w:r>
        <w:rPr>
          <w:spacing w:val="-6"/>
          <w:sz w:val="20"/>
        </w:rPr>
        <w:t xml:space="preserve"> </w:t>
      </w:r>
      <w:r>
        <w:rPr>
          <w:w w:val="80"/>
          <w:sz w:val="20"/>
        </w:rPr>
        <w:t>Ugandans to</w:t>
      </w:r>
      <w:r>
        <w:rPr>
          <w:spacing w:val="-6"/>
          <w:sz w:val="20"/>
        </w:rPr>
        <w:t xml:space="preserve"> </w:t>
      </w:r>
      <w:r>
        <w:rPr>
          <w:w w:val="80"/>
          <w:sz w:val="20"/>
        </w:rPr>
        <w:t>visit the tourist attractions</w:t>
      </w:r>
      <w:r>
        <w:rPr>
          <w:spacing w:val="-5"/>
          <w:sz w:val="20"/>
        </w:rPr>
        <w:t xml:space="preserve"> </w:t>
      </w:r>
      <w:r>
        <w:rPr>
          <w:w w:val="80"/>
          <w:sz w:val="20"/>
        </w:rPr>
        <w:t>throughout</w:t>
      </w:r>
      <w:r>
        <w:rPr>
          <w:spacing w:val="-3"/>
          <w:w w:val="80"/>
          <w:sz w:val="20"/>
        </w:rPr>
        <w:t xml:space="preserve"> </w:t>
      </w:r>
      <w:r>
        <w:rPr>
          <w:w w:val="80"/>
          <w:sz w:val="20"/>
        </w:rPr>
        <w:t>the</w:t>
      </w:r>
      <w:r>
        <w:rPr>
          <w:spacing w:val="-1"/>
          <w:w w:val="80"/>
          <w:sz w:val="20"/>
        </w:rPr>
        <w:t xml:space="preserve"> </w:t>
      </w:r>
      <w:r>
        <w:rPr>
          <w:w w:val="80"/>
          <w:sz w:val="20"/>
        </w:rPr>
        <w:t xml:space="preserve">year. </w:t>
      </w:r>
      <w:r>
        <w:rPr>
          <w:w w:val="85"/>
          <w:sz w:val="20"/>
        </w:rPr>
        <w:t>This is done through giving them subsides such as less payment on entry to game parks and wildlife centres like Entebbe wildlife centre so as to increase</w:t>
      </w:r>
      <w:r>
        <w:rPr>
          <w:spacing w:val="-5"/>
          <w:w w:val="85"/>
          <w:sz w:val="20"/>
        </w:rPr>
        <w:t xml:space="preserve"> </w:t>
      </w:r>
      <w:r>
        <w:rPr>
          <w:w w:val="85"/>
          <w:sz w:val="20"/>
        </w:rPr>
        <w:t>on</w:t>
      </w:r>
      <w:r>
        <w:rPr>
          <w:spacing w:val="-5"/>
          <w:w w:val="85"/>
          <w:sz w:val="20"/>
        </w:rPr>
        <w:t xml:space="preserve"> </w:t>
      </w:r>
      <w:r>
        <w:rPr>
          <w:w w:val="85"/>
          <w:sz w:val="20"/>
        </w:rPr>
        <w:t>the</w:t>
      </w:r>
      <w:r>
        <w:rPr>
          <w:spacing w:val="-5"/>
          <w:w w:val="85"/>
          <w:sz w:val="20"/>
        </w:rPr>
        <w:t xml:space="preserve"> </w:t>
      </w:r>
      <w:r>
        <w:rPr>
          <w:w w:val="85"/>
          <w:sz w:val="20"/>
        </w:rPr>
        <w:t>number</w:t>
      </w:r>
      <w:r>
        <w:rPr>
          <w:spacing w:val="-5"/>
          <w:w w:val="85"/>
          <w:sz w:val="20"/>
        </w:rPr>
        <w:t xml:space="preserve"> </w:t>
      </w:r>
      <w:r>
        <w:rPr>
          <w:w w:val="85"/>
          <w:sz w:val="20"/>
        </w:rPr>
        <w:t>of</w:t>
      </w:r>
      <w:r>
        <w:rPr>
          <w:spacing w:val="-5"/>
          <w:w w:val="85"/>
          <w:sz w:val="20"/>
        </w:rPr>
        <w:t xml:space="preserve"> </w:t>
      </w:r>
      <w:r>
        <w:rPr>
          <w:w w:val="85"/>
          <w:sz w:val="20"/>
        </w:rPr>
        <w:t>tourists</w:t>
      </w:r>
      <w:r>
        <w:rPr>
          <w:spacing w:val="-5"/>
          <w:w w:val="85"/>
          <w:sz w:val="20"/>
        </w:rPr>
        <w:t xml:space="preserve"> </w:t>
      </w:r>
      <w:r>
        <w:rPr>
          <w:w w:val="85"/>
          <w:sz w:val="20"/>
        </w:rPr>
        <w:t>in</w:t>
      </w:r>
      <w:r>
        <w:rPr>
          <w:spacing w:val="-5"/>
          <w:w w:val="85"/>
          <w:sz w:val="20"/>
        </w:rPr>
        <w:t xml:space="preserve"> </w:t>
      </w:r>
      <w:r>
        <w:rPr>
          <w:w w:val="85"/>
          <w:sz w:val="20"/>
        </w:rPr>
        <w:t>times</w:t>
      </w:r>
      <w:r>
        <w:rPr>
          <w:spacing w:val="-5"/>
          <w:w w:val="85"/>
          <w:sz w:val="20"/>
        </w:rPr>
        <w:t xml:space="preserve"> </w:t>
      </w:r>
      <w:r>
        <w:rPr>
          <w:w w:val="85"/>
          <w:sz w:val="20"/>
        </w:rPr>
        <w:t>when</w:t>
      </w:r>
      <w:r>
        <w:rPr>
          <w:spacing w:val="-5"/>
          <w:w w:val="85"/>
          <w:sz w:val="20"/>
        </w:rPr>
        <w:t xml:space="preserve"> </w:t>
      </w:r>
      <w:r>
        <w:rPr>
          <w:w w:val="85"/>
          <w:sz w:val="20"/>
        </w:rPr>
        <w:t>the</w:t>
      </w:r>
      <w:r>
        <w:rPr>
          <w:spacing w:val="-5"/>
          <w:w w:val="85"/>
          <w:sz w:val="20"/>
        </w:rPr>
        <w:t xml:space="preserve"> </w:t>
      </w:r>
      <w:r>
        <w:rPr>
          <w:w w:val="85"/>
          <w:sz w:val="20"/>
        </w:rPr>
        <w:t>foreigners</w:t>
      </w:r>
      <w:r>
        <w:rPr>
          <w:spacing w:val="-5"/>
          <w:w w:val="85"/>
          <w:sz w:val="20"/>
        </w:rPr>
        <w:t xml:space="preserve"> </w:t>
      </w:r>
      <w:r>
        <w:rPr>
          <w:w w:val="85"/>
          <w:sz w:val="20"/>
        </w:rPr>
        <w:t>are</w:t>
      </w:r>
      <w:r>
        <w:rPr>
          <w:spacing w:val="-5"/>
          <w:w w:val="85"/>
          <w:sz w:val="20"/>
        </w:rPr>
        <w:t xml:space="preserve"> </w:t>
      </w:r>
      <w:r>
        <w:rPr>
          <w:w w:val="85"/>
          <w:sz w:val="20"/>
        </w:rPr>
        <w:t>not</w:t>
      </w:r>
      <w:r>
        <w:rPr>
          <w:spacing w:val="-5"/>
          <w:w w:val="85"/>
          <w:sz w:val="20"/>
        </w:rPr>
        <w:t xml:space="preserve"> </w:t>
      </w:r>
      <w:r>
        <w:rPr>
          <w:w w:val="85"/>
          <w:sz w:val="20"/>
        </w:rPr>
        <w:t>here.</w:t>
      </w:r>
    </w:p>
    <w:p w:rsidR="00E5575B" w:rsidRDefault="00D512E5">
      <w:pPr>
        <w:pStyle w:val="ListParagraph"/>
        <w:numPr>
          <w:ilvl w:val="0"/>
          <w:numId w:val="74"/>
        </w:numPr>
        <w:tabs>
          <w:tab w:val="left" w:pos="819"/>
        </w:tabs>
        <w:spacing w:line="242" w:lineRule="auto"/>
        <w:ind w:right="718" w:firstLine="0"/>
        <w:rPr>
          <w:sz w:val="20"/>
        </w:rPr>
      </w:pPr>
      <w:r>
        <w:rPr>
          <w:w w:val="85"/>
          <w:sz w:val="20"/>
        </w:rPr>
        <w:t>The</w:t>
      </w:r>
      <w:r>
        <w:rPr>
          <w:spacing w:val="-6"/>
          <w:w w:val="85"/>
          <w:sz w:val="20"/>
        </w:rPr>
        <w:t xml:space="preserve"> </w:t>
      </w:r>
      <w:r>
        <w:rPr>
          <w:w w:val="85"/>
          <w:sz w:val="20"/>
        </w:rPr>
        <w:t>government</w:t>
      </w:r>
      <w:r>
        <w:rPr>
          <w:spacing w:val="-5"/>
          <w:w w:val="85"/>
          <w:sz w:val="20"/>
        </w:rPr>
        <w:t xml:space="preserve"> </w:t>
      </w:r>
      <w:r>
        <w:rPr>
          <w:w w:val="85"/>
          <w:sz w:val="20"/>
        </w:rPr>
        <w:t>is</w:t>
      </w:r>
      <w:r>
        <w:rPr>
          <w:spacing w:val="-5"/>
          <w:w w:val="85"/>
          <w:sz w:val="20"/>
        </w:rPr>
        <w:t xml:space="preserve"> </w:t>
      </w:r>
      <w:r>
        <w:rPr>
          <w:w w:val="85"/>
          <w:sz w:val="20"/>
        </w:rPr>
        <w:t>privatizing</w:t>
      </w:r>
      <w:r>
        <w:rPr>
          <w:spacing w:val="-6"/>
          <w:w w:val="85"/>
          <w:sz w:val="20"/>
        </w:rPr>
        <w:t xml:space="preserve"> </w:t>
      </w:r>
      <w:r>
        <w:rPr>
          <w:w w:val="85"/>
          <w:sz w:val="20"/>
        </w:rPr>
        <w:t>former</w:t>
      </w:r>
      <w:r>
        <w:rPr>
          <w:spacing w:val="-5"/>
          <w:w w:val="85"/>
          <w:sz w:val="20"/>
        </w:rPr>
        <w:t xml:space="preserve"> </w:t>
      </w:r>
      <w:r>
        <w:rPr>
          <w:w w:val="85"/>
          <w:sz w:val="20"/>
        </w:rPr>
        <w:t>state</w:t>
      </w:r>
      <w:r>
        <w:rPr>
          <w:spacing w:val="-5"/>
          <w:w w:val="85"/>
          <w:sz w:val="20"/>
        </w:rPr>
        <w:t xml:space="preserve"> </w:t>
      </w:r>
      <w:r>
        <w:rPr>
          <w:w w:val="85"/>
          <w:sz w:val="20"/>
        </w:rPr>
        <w:t>hotels</w:t>
      </w:r>
      <w:r>
        <w:rPr>
          <w:spacing w:val="-6"/>
          <w:w w:val="85"/>
          <w:sz w:val="20"/>
        </w:rPr>
        <w:t xml:space="preserve"> </w:t>
      </w:r>
      <w:r>
        <w:rPr>
          <w:w w:val="85"/>
          <w:sz w:val="20"/>
        </w:rPr>
        <w:t>such</w:t>
      </w:r>
      <w:r>
        <w:rPr>
          <w:spacing w:val="-5"/>
          <w:w w:val="85"/>
          <w:sz w:val="20"/>
        </w:rPr>
        <w:t xml:space="preserve"> </w:t>
      </w:r>
      <w:r>
        <w:rPr>
          <w:w w:val="85"/>
          <w:sz w:val="20"/>
        </w:rPr>
        <w:t>as</w:t>
      </w:r>
      <w:r>
        <w:rPr>
          <w:spacing w:val="-5"/>
          <w:w w:val="85"/>
          <w:sz w:val="20"/>
        </w:rPr>
        <w:t xml:space="preserve"> </w:t>
      </w:r>
      <w:r>
        <w:rPr>
          <w:w w:val="85"/>
          <w:sz w:val="20"/>
        </w:rPr>
        <w:t>Nile</w:t>
      </w:r>
      <w:r>
        <w:rPr>
          <w:spacing w:val="-6"/>
          <w:w w:val="85"/>
          <w:sz w:val="20"/>
        </w:rPr>
        <w:t xml:space="preserve"> </w:t>
      </w:r>
      <w:r>
        <w:rPr>
          <w:w w:val="85"/>
          <w:sz w:val="20"/>
        </w:rPr>
        <w:t>hotel,</w:t>
      </w:r>
      <w:r>
        <w:rPr>
          <w:spacing w:val="-5"/>
          <w:w w:val="85"/>
          <w:sz w:val="20"/>
        </w:rPr>
        <w:t xml:space="preserve"> </w:t>
      </w:r>
      <w:r>
        <w:rPr>
          <w:w w:val="85"/>
          <w:sz w:val="20"/>
        </w:rPr>
        <w:t>Grand</w:t>
      </w:r>
      <w:r>
        <w:rPr>
          <w:spacing w:val="-5"/>
          <w:w w:val="85"/>
          <w:sz w:val="20"/>
        </w:rPr>
        <w:t xml:space="preserve"> </w:t>
      </w:r>
      <w:r>
        <w:rPr>
          <w:spacing w:val="10"/>
          <w:w w:val="85"/>
          <w:sz w:val="20"/>
        </w:rPr>
        <w:t>imperial</w:t>
      </w:r>
      <w:r>
        <w:rPr>
          <w:spacing w:val="-6"/>
          <w:w w:val="85"/>
          <w:sz w:val="20"/>
        </w:rPr>
        <w:t xml:space="preserve"> </w:t>
      </w:r>
      <w:r>
        <w:rPr>
          <w:spacing w:val="9"/>
          <w:w w:val="85"/>
          <w:sz w:val="20"/>
        </w:rPr>
        <w:t>hotel</w:t>
      </w:r>
      <w:r>
        <w:rPr>
          <w:spacing w:val="-5"/>
          <w:w w:val="85"/>
          <w:sz w:val="20"/>
        </w:rPr>
        <w:t xml:space="preserve"> </w:t>
      </w:r>
      <w:r>
        <w:rPr>
          <w:w w:val="85"/>
          <w:sz w:val="20"/>
        </w:rPr>
        <w:t>and</w:t>
      </w:r>
      <w:r>
        <w:rPr>
          <w:spacing w:val="7"/>
          <w:w w:val="85"/>
          <w:sz w:val="20"/>
        </w:rPr>
        <w:t xml:space="preserve"> </w:t>
      </w:r>
      <w:r>
        <w:rPr>
          <w:spacing w:val="10"/>
          <w:w w:val="85"/>
          <w:sz w:val="20"/>
        </w:rPr>
        <w:t>Equatorial</w:t>
      </w:r>
      <w:r>
        <w:rPr>
          <w:spacing w:val="9"/>
          <w:w w:val="85"/>
          <w:sz w:val="20"/>
        </w:rPr>
        <w:t xml:space="preserve"> hotel </w:t>
      </w:r>
      <w:r>
        <w:rPr>
          <w:w w:val="85"/>
          <w:sz w:val="20"/>
        </w:rPr>
        <w:t>for</w:t>
      </w:r>
      <w:r>
        <w:rPr>
          <w:spacing w:val="9"/>
          <w:w w:val="85"/>
          <w:sz w:val="20"/>
        </w:rPr>
        <w:t xml:space="preserve"> better </w:t>
      </w:r>
      <w:r>
        <w:rPr>
          <w:spacing w:val="10"/>
          <w:w w:val="85"/>
          <w:sz w:val="20"/>
        </w:rPr>
        <w:t>management</w:t>
      </w:r>
      <w:r>
        <w:rPr>
          <w:spacing w:val="9"/>
          <w:w w:val="85"/>
          <w:sz w:val="20"/>
        </w:rPr>
        <w:t xml:space="preserve"> </w:t>
      </w:r>
      <w:r>
        <w:rPr>
          <w:w w:val="85"/>
          <w:sz w:val="20"/>
        </w:rPr>
        <w:t xml:space="preserve">of </w:t>
      </w:r>
      <w:r>
        <w:rPr>
          <w:spacing w:val="9"/>
          <w:w w:val="80"/>
          <w:sz w:val="20"/>
        </w:rPr>
        <w:t>tourist</w:t>
      </w:r>
      <w:r>
        <w:rPr>
          <w:spacing w:val="27"/>
          <w:sz w:val="20"/>
        </w:rPr>
        <w:t xml:space="preserve"> </w:t>
      </w:r>
      <w:r>
        <w:rPr>
          <w:w w:val="80"/>
          <w:sz w:val="20"/>
        </w:rPr>
        <w:t xml:space="preserve">accommodation. Private tour and travel companies for tourists have also come up to transport tourists at attractive and negotiable prices such as </w:t>
      </w:r>
      <w:r>
        <w:rPr>
          <w:w w:val="85"/>
          <w:sz w:val="20"/>
        </w:rPr>
        <w:t>Rwenzori</w:t>
      </w:r>
      <w:r>
        <w:rPr>
          <w:spacing w:val="-6"/>
          <w:w w:val="85"/>
          <w:sz w:val="20"/>
        </w:rPr>
        <w:t xml:space="preserve"> </w:t>
      </w:r>
      <w:r>
        <w:rPr>
          <w:w w:val="85"/>
          <w:sz w:val="20"/>
        </w:rPr>
        <w:t>tour</w:t>
      </w:r>
      <w:r>
        <w:rPr>
          <w:spacing w:val="-5"/>
          <w:w w:val="85"/>
          <w:sz w:val="20"/>
        </w:rPr>
        <w:t xml:space="preserve"> </w:t>
      </w:r>
      <w:r>
        <w:rPr>
          <w:w w:val="85"/>
          <w:sz w:val="20"/>
        </w:rPr>
        <w:t>and</w:t>
      </w:r>
      <w:r>
        <w:rPr>
          <w:spacing w:val="-5"/>
          <w:w w:val="85"/>
          <w:sz w:val="20"/>
        </w:rPr>
        <w:t xml:space="preserve"> </w:t>
      </w:r>
      <w:r>
        <w:rPr>
          <w:w w:val="85"/>
          <w:sz w:val="20"/>
        </w:rPr>
        <w:t>travel</w:t>
      </w:r>
      <w:r>
        <w:rPr>
          <w:spacing w:val="-6"/>
          <w:w w:val="85"/>
          <w:sz w:val="20"/>
        </w:rPr>
        <w:t xml:space="preserve"> </w:t>
      </w:r>
      <w:r>
        <w:rPr>
          <w:w w:val="85"/>
          <w:sz w:val="20"/>
        </w:rPr>
        <w:t>in</w:t>
      </w:r>
      <w:r>
        <w:rPr>
          <w:spacing w:val="-5"/>
          <w:w w:val="85"/>
          <w:sz w:val="20"/>
        </w:rPr>
        <w:t xml:space="preserve"> </w:t>
      </w:r>
      <w:r>
        <w:rPr>
          <w:w w:val="85"/>
          <w:sz w:val="20"/>
        </w:rPr>
        <w:t>Kampala,</w:t>
      </w:r>
      <w:r>
        <w:rPr>
          <w:spacing w:val="-5"/>
          <w:w w:val="85"/>
          <w:sz w:val="20"/>
        </w:rPr>
        <w:t xml:space="preserve"> </w:t>
      </w:r>
      <w:r>
        <w:rPr>
          <w:w w:val="85"/>
          <w:sz w:val="20"/>
        </w:rPr>
        <w:t>Uganda</w:t>
      </w:r>
      <w:r>
        <w:rPr>
          <w:spacing w:val="-6"/>
          <w:w w:val="85"/>
          <w:sz w:val="20"/>
        </w:rPr>
        <w:t xml:space="preserve"> </w:t>
      </w:r>
      <w:r>
        <w:rPr>
          <w:w w:val="85"/>
          <w:sz w:val="20"/>
        </w:rPr>
        <w:t>Safari</w:t>
      </w:r>
      <w:r>
        <w:rPr>
          <w:spacing w:val="-5"/>
          <w:w w:val="85"/>
          <w:sz w:val="20"/>
        </w:rPr>
        <w:t xml:space="preserve"> </w:t>
      </w:r>
      <w:r>
        <w:rPr>
          <w:w w:val="85"/>
          <w:sz w:val="20"/>
        </w:rPr>
        <w:t>Company,</w:t>
      </w:r>
      <w:r>
        <w:rPr>
          <w:spacing w:val="-5"/>
          <w:w w:val="85"/>
          <w:sz w:val="20"/>
        </w:rPr>
        <w:t xml:space="preserve"> </w:t>
      </w:r>
      <w:r>
        <w:rPr>
          <w:w w:val="85"/>
          <w:sz w:val="20"/>
        </w:rPr>
        <w:t>Back</w:t>
      </w:r>
      <w:r>
        <w:rPr>
          <w:spacing w:val="-6"/>
          <w:w w:val="85"/>
          <w:sz w:val="20"/>
        </w:rPr>
        <w:t xml:space="preserve"> </w:t>
      </w:r>
      <w:r>
        <w:rPr>
          <w:w w:val="85"/>
          <w:sz w:val="20"/>
        </w:rPr>
        <w:t>packers</w:t>
      </w:r>
      <w:r>
        <w:rPr>
          <w:spacing w:val="-5"/>
          <w:w w:val="85"/>
          <w:sz w:val="20"/>
        </w:rPr>
        <w:t xml:space="preserve"> </w:t>
      </w:r>
      <w:r>
        <w:rPr>
          <w:w w:val="85"/>
          <w:sz w:val="20"/>
        </w:rPr>
        <w:t>in</w:t>
      </w:r>
      <w:r>
        <w:rPr>
          <w:spacing w:val="-5"/>
          <w:w w:val="85"/>
          <w:sz w:val="20"/>
        </w:rPr>
        <w:t xml:space="preserve"> </w:t>
      </w:r>
      <w:r>
        <w:rPr>
          <w:w w:val="85"/>
          <w:sz w:val="20"/>
        </w:rPr>
        <w:t>Kampala</w:t>
      </w:r>
      <w:r>
        <w:rPr>
          <w:spacing w:val="-6"/>
          <w:w w:val="85"/>
          <w:sz w:val="20"/>
        </w:rPr>
        <w:t xml:space="preserve"> </w:t>
      </w:r>
      <w:r>
        <w:rPr>
          <w:w w:val="85"/>
          <w:sz w:val="20"/>
        </w:rPr>
        <w:t>and</w:t>
      </w:r>
      <w:r>
        <w:rPr>
          <w:spacing w:val="-5"/>
          <w:w w:val="85"/>
          <w:sz w:val="20"/>
        </w:rPr>
        <w:t xml:space="preserve"> </w:t>
      </w:r>
      <w:r>
        <w:rPr>
          <w:w w:val="85"/>
          <w:sz w:val="20"/>
        </w:rPr>
        <w:t>many</w:t>
      </w:r>
      <w:r>
        <w:rPr>
          <w:spacing w:val="-5"/>
          <w:w w:val="85"/>
          <w:sz w:val="20"/>
        </w:rPr>
        <w:t xml:space="preserve"> </w:t>
      </w:r>
      <w:r>
        <w:rPr>
          <w:w w:val="85"/>
          <w:sz w:val="20"/>
        </w:rPr>
        <w:t>others.</w:t>
      </w:r>
    </w:p>
    <w:p w:rsidR="00E5575B" w:rsidRDefault="00D512E5">
      <w:pPr>
        <w:pStyle w:val="ListParagraph"/>
        <w:numPr>
          <w:ilvl w:val="0"/>
          <w:numId w:val="74"/>
        </w:numPr>
        <w:tabs>
          <w:tab w:val="left" w:pos="819"/>
        </w:tabs>
        <w:spacing w:line="242" w:lineRule="auto"/>
        <w:ind w:right="706" w:firstLine="0"/>
        <w:rPr>
          <w:sz w:val="20"/>
        </w:rPr>
      </w:pPr>
      <w:r>
        <w:rPr>
          <w:spacing w:val="-2"/>
          <w:w w:val="85"/>
          <w:sz w:val="20"/>
        </w:rPr>
        <w:t>The</w:t>
      </w:r>
      <w:r>
        <w:rPr>
          <w:spacing w:val="-4"/>
          <w:w w:val="85"/>
          <w:sz w:val="20"/>
        </w:rPr>
        <w:t xml:space="preserve"> </w:t>
      </w:r>
      <w:r>
        <w:rPr>
          <w:spacing w:val="-2"/>
          <w:w w:val="85"/>
          <w:sz w:val="20"/>
        </w:rPr>
        <w:t>ministry</w:t>
      </w:r>
      <w:r>
        <w:rPr>
          <w:spacing w:val="-3"/>
          <w:w w:val="85"/>
          <w:sz w:val="20"/>
        </w:rPr>
        <w:t xml:space="preserve"> </w:t>
      </w:r>
      <w:r>
        <w:rPr>
          <w:spacing w:val="-2"/>
          <w:w w:val="85"/>
          <w:sz w:val="20"/>
        </w:rPr>
        <w:t>of</w:t>
      </w:r>
      <w:r>
        <w:rPr>
          <w:spacing w:val="-3"/>
          <w:w w:val="85"/>
          <w:sz w:val="20"/>
        </w:rPr>
        <w:t xml:space="preserve"> </w:t>
      </w:r>
      <w:r>
        <w:rPr>
          <w:spacing w:val="-2"/>
          <w:w w:val="85"/>
          <w:sz w:val="20"/>
        </w:rPr>
        <w:t>tourism</w:t>
      </w:r>
      <w:r>
        <w:rPr>
          <w:spacing w:val="-4"/>
          <w:w w:val="85"/>
          <w:sz w:val="20"/>
        </w:rPr>
        <w:t xml:space="preserve"> </w:t>
      </w:r>
      <w:r>
        <w:rPr>
          <w:spacing w:val="-2"/>
          <w:w w:val="85"/>
          <w:sz w:val="20"/>
        </w:rPr>
        <w:t>and</w:t>
      </w:r>
      <w:r>
        <w:rPr>
          <w:spacing w:val="-3"/>
          <w:w w:val="85"/>
          <w:sz w:val="20"/>
        </w:rPr>
        <w:t xml:space="preserve"> </w:t>
      </w:r>
      <w:r>
        <w:rPr>
          <w:spacing w:val="-2"/>
          <w:w w:val="85"/>
          <w:sz w:val="20"/>
        </w:rPr>
        <w:t>ministry</w:t>
      </w:r>
      <w:r>
        <w:rPr>
          <w:spacing w:val="-3"/>
          <w:w w:val="85"/>
          <w:sz w:val="20"/>
        </w:rPr>
        <w:t xml:space="preserve"> </w:t>
      </w:r>
      <w:r>
        <w:rPr>
          <w:spacing w:val="-2"/>
          <w:w w:val="85"/>
          <w:sz w:val="20"/>
        </w:rPr>
        <w:t>of</w:t>
      </w:r>
      <w:r>
        <w:rPr>
          <w:spacing w:val="-4"/>
          <w:w w:val="85"/>
          <w:sz w:val="20"/>
        </w:rPr>
        <w:t xml:space="preserve"> </w:t>
      </w:r>
      <w:r>
        <w:rPr>
          <w:spacing w:val="-2"/>
          <w:w w:val="85"/>
          <w:sz w:val="20"/>
        </w:rPr>
        <w:t>Education</w:t>
      </w:r>
      <w:r>
        <w:rPr>
          <w:spacing w:val="-3"/>
          <w:w w:val="85"/>
          <w:sz w:val="20"/>
        </w:rPr>
        <w:t xml:space="preserve"> </w:t>
      </w:r>
      <w:r>
        <w:rPr>
          <w:spacing w:val="-2"/>
          <w:w w:val="85"/>
          <w:sz w:val="20"/>
        </w:rPr>
        <w:t>through</w:t>
      </w:r>
      <w:r>
        <w:rPr>
          <w:spacing w:val="-3"/>
          <w:w w:val="85"/>
          <w:sz w:val="20"/>
        </w:rPr>
        <w:t xml:space="preserve"> </w:t>
      </w:r>
      <w:r>
        <w:rPr>
          <w:spacing w:val="-2"/>
          <w:w w:val="85"/>
          <w:sz w:val="20"/>
        </w:rPr>
        <w:t>UWA</w:t>
      </w:r>
      <w:r>
        <w:rPr>
          <w:spacing w:val="-4"/>
          <w:w w:val="85"/>
          <w:sz w:val="20"/>
        </w:rPr>
        <w:t xml:space="preserve"> </w:t>
      </w:r>
      <w:proofErr w:type="gramStart"/>
      <w:r>
        <w:rPr>
          <w:spacing w:val="-2"/>
          <w:w w:val="85"/>
          <w:sz w:val="20"/>
        </w:rPr>
        <w:t>is</w:t>
      </w:r>
      <w:proofErr w:type="gramEnd"/>
      <w:r>
        <w:rPr>
          <w:spacing w:val="-3"/>
          <w:w w:val="85"/>
          <w:sz w:val="20"/>
        </w:rPr>
        <w:t xml:space="preserve"> </w:t>
      </w:r>
      <w:r>
        <w:rPr>
          <w:spacing w:val="-2"/>
          <w:w w:val="85"/>
          <w:sz w:val="20"/>
        </w:rPr>
        <w:t>setting</w:t>
      </w:r>
      <w:r>
        <w:rPr>
          <w:spacing w:val="-3"/>
          <w:w w:val="85"/>
          <w:sz w:val="20"/>
        </w:rPr>
        <w:t xml:space="preserve"> </w:t>
      </w:r>
      <w:r>
        <w:rPr>
          <w:spacing w:val="-2"/>
          <w:w w:val="85"/>
          <w:sz w:val="20"/>
        </w:rPr>
        <w:t>up</w:t>
      </w:r>
      <w:r>
        <w:rPr>
          <w:spacing w:val="-4"/>
          <w:w w:val="85"/>
          <w:sz w:val="20"/>
        </w:rPr>
        <w:t xml:space="preserve"> </w:t>
      </w:r>
      <w:r>
        <w:rPr>
          <w:spacing w:val="-2"/>
          <w:w w:val="85"/>
          <w:sz w:val="20"/>
        </w:rPr>
        <w:t>wildlife</w:t>
      </w:r>
      <w:r>
        <w:rPr>
          <w:spacing w:val="-10"/>
          <w:sz w:val="20"/>
        </w:rPr>
        <w:t xml:space="preserve"> </w:t>
      </w:r>
      <w:r>
        <w:rPr>
          <w:spacing w:val="-2"/>
          <w:w w:val="85"/>
          <w:sz w:val="20"/>
        </w:rPr>
        <w:t>clubs</w:t>
      </w:r>
      <w:r>
        <w:rPr>
          <w:spacing w:val="-9"/>
          <w:sz w:val="20"/>
        </w:rPr>
        <w:t xml:space="preserve"> </w:t>
      </w:r>
      <w:r>
        <w:rPr>
          <w:spacing w:val="-2"/>
          <w:w w:val="85"/>
          <w:sz w:val="20"/>
        </w:rPr>
        <w:t>in schools and</w:t>
      </w:r>
      <w:r>
        <w:rPr>
          <w:spacing w:val="-8"/>
          <w:sz w:val="20"/>
        </w:rPr>
        <w:t xml:space="preserve"> </w:t>
      </w:r>
      <w:r>
        <w:rPr>
          <w:spacing w:val="-2"/>
          <w:w w:val="85"/>
          <w:sz w:val="20"/>
        </w:rPr>
        <w:t>Universities</w:t>
      </w:r>
      <w:r>
        <w:rPr>
          <w:spacing w:val="-4"/>
          <w:w w:val="85"/>
          <w:sz w:val="20"/>
        </w:rPr>
        <w:t xml:space="preserve"> </w:t>
      </w:r>
      <w:r>
        <w:rPr>
          <w:spacing w:val="-2"/>
          <w:w w:val="85"/>
          <w:sz w:val="20"/>
        </w:rPr>
        <w:t>such</w:t>
      </w:r>
      <w:r>
        <w:rPr>
          <w:spacing w:val="-3"/>
          <w:w w:val="85"/>
          <w:sz w:val="20"/>
        </w:rPr>
        <w:t xml:space="preserve"> </w:t>
      </w:r>
      <w:r>
        <w:rPr>
          <w:spacing w:val="-2"/>
          <w:w w:val="85"/>
          <w:sz w:val="20"/>
        </w:rPr>
        <w:t>as</w:t>
      </w:r>
      <w:r>
        <w:rPr>
          <w:spacing w:val="-3"/>
          <w:w w:val="85"/>
          <w:sz w:val="20"/>
        </w:rPr>
        <w:t xml:space="preserve"> </w:t>
      </w:r>
      <w:r>
        <w:rPr>
          <w:spacing w:val="-2"/>
          <w:w w:val="85"/>
          <w:sz w:val="20"/>
        </w:rPr>
        <w:t>Makerere,</w:t>
      </w:r>
      <w:r>
        <w:rPr>
          <w:spacing w:val="-4"/>
          <w:w w:val="85"/>
          <w:sz w:val="20"/>
        </w:rPr>
        <w:t xml:space="preserve"> </w:t>
      </w:r>
      <w:r>
        <w:rPr>
          <w:spacing w:val="-2"/>
          <w:w w:val="85"/>
          <w:sz w:val="20"/>
        </w:rPr>
        <w:t xml:space="preserve">Mbarara, </w:t>
      </w:r>
      <w:r>
        <w:rPr>
          <w:spacing w:val="-2"/>
          <w:w w:val="90"/>
          <w:sz w:val="20"/>
        </w:rPr>
        <w:t>Uganda</w:t>
      </w:r>
      <w:r>
        <w:rPr>
          <w:spacing w:val="-6"/>
          <w:w w:val="90"/>
          <w:sz w:val="20"/>
        </w:rPr>
        <w:t xml:space="preserve"> </w:t>
      </w:r>
      <w:r>
        <w:rPr>
          <w:spacing w:val="-2"/>
          <w:w w:val="90"/>
          <w:sz w:val="20"/>
        </w:rPr>
        <w:t>Martyrs</w:t>
      </w:r>
      <w:r>
        <w:rPr>
          <w:spacing w:val="-4"/>
          <w:w w:val="90"/>
          <w:sz w:val="20"/>
        </w:rPr>
        <w:t xml:space="preserve"> </w:t>
      </w:r>
      <w:r>
        <w:rPr>
          <w:spacing w:val="-2"/>
          <w:w w:val="90"/>
          <w:sz w:val="20"/>
        </w:rPr>
        <w:t>and Nkumba</w:t>
      </w:r>
      <w:r>
        <w:rPr>
          <w:spacing w:val="-4"/>
          <w:w w:val="90"/>
          <w:sz w:val="20"/>
        </w:rPr>
        <w:t xml:space="preserve"> </w:t>
      </w:r>
      <w:r>
        <w:rPr>
          <w:spacing w:val="-2"/>
          <w:w w:val="90"/>
          <w:sz w:val="20"/>
        </w:rPr>
        <w:t>universities</w:t>
      </w:r>
      <w:r>
        <w:rPr>
          <w:spacing w:val="-3"/>
          <w:w w:val="90"/>
          <w:sz w:val="20"/>
        </w:rPr>
        <w:t xml:space="preserve"> </w:t>
      </w:r>
      <w:r>
        <w:rPr>
          <w:spacing w:val="-2"/>
          <w:w w:val="90"/>
          <w:sz w:val="20"/>
        </w:rPr>
        <w:t>as well as wildlife education centres at Entebbe to increase wildlife conservation awareness among youngsters.</w:t>
      </w:r>
    </w:p>
    <w:p w:rsidR="00E5575B" w:rsidRDefault="00D512E5">
      <w:pPr>
        <w:pStyle w:val="ListParagraph"/>
        <w:numPr>
          <w:ilvl w:val="0"/>
          <w:numId w:val="74"/>
        </w:numPr>
        <w:tabs>
          <w:tab w:val="left" w:pos="819"/>
        </w:tabs>
        <w:spacing w:line="242" w:lineRule="auto"/>
        <w:ind w:right="719" w:firstLine="0"/>
        <w:rPr>
          <w:sz w:val="20"/>
        </w:rPr>
      </w:pPr>
      <w:r>
        <w:rPr>
          <w:w w:val="80"/>
          <w:sz w:val="20"/>
        </w:rPr>
        <w:t>Many foreign languages are now being taught in schools, colleges and higher institutes of learning like Makerere and Kyambogo</w:t>
      </w:r>
      <w:r>
        <w:rPr>
          <w:sz w:val="20"/>
        </w:rPr>
        <w:t xml:space="preserve"> </w:t>
      </w:r>
      <w:r>
        <w:rPr>
          <w:w w:val="80"/>
          <w:sz w:val="20"/>
        </w:rPr>
        <w:t xml:space="preserve">Universities e.g. </w:t>
      </w:r>
      <w:r>
        <w:rPr>
          <w:w w:val="85"/>
          <w:sz w:val="20"/>
        </w:rPr>
        <w:t>German,</w:t>
      </w:r>
      <w:r>
        <w:rPr>
          <w:spacing w:val="-6"/>
          <w:w w:val="85"/>
          <w:sz w:val="20"/>
        </w:rPr>
        <w:t xml:space="preserve"> </w:t>
      </w:r>
      <w:r>
        <w:rPr>
          <w:w w:val="85"/>
          <w:sz w:val="20"/>
        </w:rPr>
        <w:t>French,</w:t>
      </w:r>
      <w:r>
        <w:rPr>
          <w:spacing w:val="-5"/>
          <w:w w:val="85"/>
          <w:sz w:val="20"/>
        </w:rPr>
        <w:t xml:space="preserve"> </w:t>
      </w:r>
      <w:r>
        <w:rPr>
          <w:w w:val="85"/>
          <w:sz w:val="20"/>
        </w:rPr>
        <w:t>Latin,</w:t>
      </w:r>
      <w:r>
        <w:rPr>
          <w:spacing w:val="-5"/>
          <w:w w:val="85"/>
          <w:sz w:val="20"/>
        </w:rPr>
        <w:t xml:space="preserve"> </w:t>
      </w:r>
      <w:r>
        <w:rPr>
          <w:w w:val="85"/>
          <w:sz w:val="20"/>
        </w:rPr>
        <w:t>Kiswahili,</w:t>
      </w:r>
      <w:r>
        <w:rPr>
          <w:spacing w:val="-6"/>
          <w:w w:val="85"/>
          <w:sz w:val="20"/>
        </w:rPr>
        <w:t xml:space="preserve"> </w:t>
      </w:r>
      <w:r>
        <w:rPr>
          <w:w w:val="85"/>
          <w:sz w:val="20"/>
        </w:rPr>
        <w:t>Chinese,</w:t>
      </w:r>
      <w:r>
        <w:rPr>
          <w:spacing w:val="-5"/>
          <w:w w:val="85"/>
          <w:sz w:val="20"/>
        </w:rPr>
        <w:t xml:space="preserve"> </w:t>
      </w:r>
      <w:r>
        <w:rPr>
          <w:w w:val="85"/>
          <w:sz w:val="20"/>
        </w:rPr>
        <w:t>Spanish,</w:t>
      </w:r>
      <w:r>
        <w:rPr>
          <w:spacing w:val="-5"/>
          <w:w w:val="85"/>
          <w:sz w:val="20"/>
        </w:rPr>
        <w:t xml:space="preserve"> </w:t>
      </w:r>
      <w:r>
        <w:rPr>
          <w:w w:val="85"/>
          <w:sz w:val="20"/>
        </w:rPr>
        <w:t>Japanese,</w:t>
      </w:r>
      <w:r>
        <w:rPr>
          <w:spacing w:val="-6"/>
          <w:w w:val="85"/>
          <w:sz w:val="20"/>
        </w:rPr>
        <w:t xml:space="preserve"> </w:t>
      </w:r>
      <w:r>
        <w:rPr>
          <w:w w:val="85"/>
          <w:sz w:val="20"/>
        </w:rPr>
        <w:t>etc</w:t>
      </w:r>
      <w:r>
        <w:rPr>
          <w:spacing w:val="-5"/>
          <w:w w:val="85"/>
          <w:sz w:val="20"/>
        </w:rPr>
        <w:t xml:space="preserve"> </w:t>
      </w:r>
      <w:r>
        <w:rPr>
          <w:w w:val="85"/>
          <w:sz w:val="20"/>
        </w:rPr>
        <w:t>so</w:t>
      </w:r>
      <w:r>
        <w:rPr>
          <w:spacing w:val="-5"/>
          <w:w w:val="85"/>
          <w:sz w:val="20"/>
        </w:rPr>
        <w:t xml:space="preserve"> </w:t>
      </w:r>
      <w:r>
        <w:rPr>
          <w:w w:val="85"/>
          <w:sz w:val="20"/>
        </w:rPr>
        <w:t>as</w:t>
      </w:r>
      <w:r>
        <w:rPr>
          <w:spacing w:val="-6"/>
          <w:w w:val="85"/>
          <w:sz w:val="20"/>
        </w:rPr>
        <w:t xml:space="preserve"> </w:t>
      </w:r>
      <w:r>
        <w:rPr>
          <w:w w:val="85"/>
          <w:sz w:val="20"/>
        </w:rPr>
        <w:t>to</w:t>
      </w:r>
      <w:r>
        <w:rPr>
          <w:spacing w:val="-5"/>
          <w:w w:val="85"/>
          <w:sz w:val="20"/>
        </w:rPr>
        <w:t xml:space="preserve"> </w:t>
      </w:r>
      <w:r>
        <w:rPr>
          <w:w w:val="85"/>
          <w:sz w:val="20"/>
        </w:rPr>
        <w:t>produce</w:t>
      </w:r>
      <w:r>
        <w:rPr>
          <w:spacing w:val="-5"/>
          <w:w w:val="85"/>
          <w:sz w:val="20"/>
        </w:rPr>
        <w:t xml:space="preserve"> </w:t>
      </w:r>
      <w:r>
        <w:rPr>
          <w:w w:val="85"/>
          <w:sz w:val="20"/>
        </w:rPr>
        <w:t>translators</w:t>
      </w:r>
      <w:r>
        <w:rPr>
          <w:spacing w:val="-6"/>
          <w:w w:val="85"/>
          <w:sz w:val="20"/>
        </w:rPr>
        <w:t xml:space="preserve"> </w:t>
      </w:r>
      <w:r>
        <w:rPr>
          <w:w w:val="85"/>
          <w:sz w:val="20"/>
        </w:rPr>
        <w:t>and</w:t>
      </w:r>
      <w:r>
        <w:rPr>
          <w:spacing w:val="-5"/>
          <w:w w:val="85"/>
          <w:sz w:val="20"/>
        </w:rPr>
        <w:t xml:space="preserve"> </w:t>
      </w:r>
      <w:r>
        <w:rPr>
          <w:w w:val="85"/>
          <w:sz w:val="20"/>
        </w:rPr>
        <w:t>tour</w:t>
      </w:r>
      <w:r>
        <w:rPr>
          <w:spacing w:val="-5"/>
          <w:w w:val="85"/>
          <w:sz w:val="20"/>
        </w:rPr>
        <w:t xml:space="preserve"> </w:t>
      </w:r>
      <w:r>
        <w:rPr>
          <w:w w:val="85"/>
          <w:sz w:val="20"/>
        </w:rPr>
        <w:t>guides</w:t>
      </w:r>
      <w:r>
        <w:rPr>
          <w:spacing w:val="-5"/>
          <w:w w:val="85"/>
          <w:sz w:val="20"/>
        </w:rPr>
        <w:t xml:space="preserve"> </w:t>
      </w:r>
      <w:r>
        <w:rPr>
          <w:w w:val="85"/>
          <w:sz w:val="20"/>
        </w:rPr>
        <w:t>who</w:t>
      </w:r>
      <w:r>
        <w:rPr>
          <w:spacing w:val="-6"/>
          <w:w w:val="85"/>
          <w:sz w:val="20"/>
        </w:rPr>
        <w:t xml:space="preserve"> </w:t>
      </w:r>
      <w:r>
        <w:rPr>
          <w:w w:val="85"/>
          <w:sz w:val="20"/>
        </w:rPr>
        <w:t>can</w:t>
      </w:r>
      <w:r>
        <w:rPr>
          <w:spacing w:val="-5"/>
          <w:w w:val="85"/>
          <w:sz w:val="20"/>
        </w:rPr>
        <w:t xml:space="preserve"> </w:t>
      </w:r>
      <w:r>
        <w:rPr>
          <w:w w:val="85"/>
          <w:sz w:val="20"/>
        </w:rPr>
        <w:t>deal</w:t>
      </w:r>
      <w:r>
        <w:rPr>
          <w:spacing w:val="-5"/>
          <w:w w:val="85"/>
          <w:sz w:val="20"/>
        </w:rPr>
        <w:t xml:space="preserve"> </w:t>
      </w:r>
      <w:r>
        <w:rPr>
          <w:w w:val="85"/>
          <w:sz w:val="20"/>
        </w:rPr>
        <w:t>with</w:t>
      </w:r>
      <w:r>
        <w:rPr>
          <w:spacing w:val="-6"/>
          <w:w w:val="85"/>
          <w:sz w:val="20"/>
        </w:rPr>
        <w:t xml:space="preserve"> </w:t>
      </w:r>
      <w:r>
        <w:rPr>
          <w:w w:val="85"/>
          <w:sz w:val="20"/>
        </w:rPr>
        <w:t>tourists</w:t>
      </w:r>
      <w:r>
        <w:rPr>
          <w:spacing w:val="-5"/>
          <w:w w:val="85"/>
          <w:sz w:val="20"/>
        </w:rPr>
        <w:t xml:space="preserve"> </w:t>
      </w:r>
      <w:r>
        <w:rPr>
          <w:w w:val="85"/>
          <w:sz w:val="20"/>
        </w:rPr>
        <w:t>from</w:t>
      </w:r>
      <w:r>
        <w:rPr>
          <w:spacing w:val="-5"/>
          <w:w w:val="85"/>
          <w:sz w:val="20"/>
        </w:rPr>
        <w:t xml:space="preserve"> </w:t>
      </w:r>
      <w:r>
        <w:rPr>
          <w:w w:val="85"/>
          <w:sz w:val="20"/>
        </w:rPr>
        <w:t>non English</w:t>
      </w:r>
      <w:r>
        <w:rPr>
          <w:spacing w:val="-6"/>
          <w:w w:val="85"/>
          <w:sz w:val="20"/>
        </w:rPr>
        <w:t xml:space="preserve"> </w:t>
      </w:r>
      <w:r>
        <w:rPr>
          <w:w w:val="85"/>
          <w:sz w:val="20"/>
        </w:rPr>
        <w:t>speaking</w:t>
      </w:r>
      <w:r>
        <w:rPr>
          <w:spacing w:val="-5"/>
          <w:w w:val="85"/>
          <w:sz w:val="20"/>
        </w:rPr>
        <w:t xml:space="preserve"> </w:t>
      </w:r>
      <w:r>
        <w:rPr>
          <w:w w:val="85"/>
          <w:sz w:val="20"/>
        </w:rPr>
        <w:t>countries</w:t>
      </w:r>
      <w:r>
        <w:rPr>
          <w:spacing w:val="-5"/>
          <w:w w:val="85"/>
          <w:sz w:val="20"/>
        </w:rPr>
        <w:t xml:space="preserve"> </w:t>
      </w:r>
      <w:r>
        <w:rPr>
          <w:w w:val="85"/>
          <w:sz w:val="20"/>
        </w:rPr>
        <w:t>such</w:t>
      </w:r>
      <w:r>
        <w:rPr>
          <w:spacing w:val="-6"/>
          <w:w w:val="85"/>
          <w:sz w:val="20"/>
        </w:rPr>
        <w:t xml:space="preserve"> </w:t>
      </w:r>
      <w:r>
        <w:rPr>
          <w:w w:val="85"/>
          <w:sz w:val="20"/>
        </w:rPr>
        <w:t>as</w:t>
      </w:r>
      <w:r>
        <w:rPr>
          <w:spacing w:val="-5"/>
          <w:w w:val="85"/>
          <w:sz w:val="20"/>
        </w:rPr>
        <w:t xml:space="preserve"> </w:t>
      </w:r>
      <w:r>
        <w:rPr>
          <w:w w:val="85"/>
          <w:sz w:val="20"/>
        </w:rPr>
        <w:t>Japan,</w:t>
      </w:r>
      <w:r>
        <w:rPr>
          <w:spacing w:val="-5"/>
          <w:w w:val="85"/>
          <w:sz w:val="20"/>
        </w:rPr>
        <w:t xml:space="preserve"> </w:t>
      </w:r>
      <w:r>
        <w:rPr>
          <w:w w:val="85"/>
          <w:sz w:val="20"/>
        </w:rPr>
        <w:t>Korea,</w:t>
      </w:r>
      <w:r>
        <w:rPr>
          <w:spacing w:val="-6"/>
          <w:w w:val="85"/>
          <w:sz w:val="20"/>
        </w:rPr>
        <w:t xml:space="preserve"> </w:t>
      </w:r>
      <w:r>
        <w:rPr>
          <w:w w:val="85"/>
          <w:sz w:val="20"/>
        </w:rPr>
        <w:t>India,</w:t>
      </w:r>
      <w:r>
        <w:rPr>
          <w:spacing w:val="-5"/>
          <w:w w:val="85"/>
          <w:sz w:val="20"/>
        </w:rPr>
        <w:t xml:space="preserve"> </w:t>
      </w:r>
      <w:r>
        <w:rPr>
          <w:w w:val="85"/>
          <w:sz w:val="20"/>
        </w:rPr>
        <w:t>China,</w:t>
      </w:r>
      <w:r>
        <w:rPr>
          <w:spacing w:val="-5"/>
          <w:w w:val="85"/>
          <w:sz w:val="20"/>
        </w:rPr>
        <w:t xml:space="preserve"> </w:t>
      </w:r>
      <w:r>
        <w:rPr>
          <w:w w:val="85"/>
          <w:sz w:val="20"/>
        </w:rPr>
        <w:t>France,...</w:t>
      </w:r>
    </w:p>
    <w:p w:rsidR="00E5575B" w:rsidRDefault="00D512E5">
      <w:pPr>
        <w:pStyle w:val="ListParagraph"/>
        <w:numPr>
          <w:ilvl w:val="0"/>
          <w:numId w:val="74"/>
        </w:numPr>
        <w:tabs>
          <w:tab w:val="left" w:pos="819"/>
        </w:tabs>
        <w:spacing w:line="242" w:lineRule="auto"/>
        <w:ind w:right="709" w:firstLine="0"/>
        <w:rPr>
          <w:sz w:val="20"/>
        </w:rPr>
      </w:pPr>
      <w:r>
        <w:rPr>
          <w:spacing w:val="-2"/>
          <w:w w:val="85"/>
          <w:sz w:val="20"/>
        </w:rPr>
        <w:t>Modern accommodation facilities in form of lodges are being established in game parks. For</w:t>
      </w:r>
      <w:r>
        <w:rPr>
          <w:spacing w:val="-2"/>
          <w:sz w:val="20"/>
        </w:rPr>
        <w:t xml:space="preserve"> </w:t>
      </w:r>
      <w:r>
        <w:rPr>
          <w:spacing w:val="-2"/>
          <w:w w:val="85"/>
          <w:sz w:val="20"/>
        </w:rPr>
        <w:t>example</w:t>
      </w:r>
      <w:r>
        <w:rPr>
          <w:spacing w:val="-2"/>
          <w:sz w:val="20"/>
        </w:rPr>
        <w:t xml:space="preserve"> </w:t>
      </w:r>
      <w:r>
        <w:rPr>
          <w:spacing w:val="-2"/>
          <w:w w:val="85"/>
          <w:sz w:val="20"/>
        </w:rPr>
        <w:t>Uganda</w:t>
      </w:r>
      <w:r>
        <w:rPr>
          <w:spacing w:val="-2"/>
          <w:sz w:val="20"/>
        </w:rPr>
        <w:t xml:space="preserve"> </w:t>
      </w:r>
      <w:r>
        <w:rPr>
          <w:spacing w:val="-2"/>
          <w:w w:val="85"/>
          <w:sz w:val="20"/>
        </w:rPr>
        <w:t>Safari</w:t>
      </w:r>
      <w:r>
        <w:rPr>
          <w:spacing w:val="-1"/>
          <w:sz w:val="20"/>
        </w:rPr>
        <w:t xml:space="preserve"> </w:t>
      </w:r>
      <w:r>
        <w:rPr>
          <w:spacing w:val="-2"/>
          <w:w w:val="85"/>
          <w:sz w:val="20"/>
        </w:rPr>
        <w:t>Company</w:t>
      </w:r>
      <w:r>
        <w:rPr>
          <w:spacing w:val="-2"/>
          <w:sz w:val="20"/>
        </w:rPr>
        <w:t xml:space="preserve"> </w:t>
      </w:r>
      <w:r>
        <w:rPr>
          <w:spacing w:val="-2"/>
          <w:w w:val="85"/>
          <w:sz w:val="20"/>
        </w:rPr>
        <w:t>runs</w:t>
      </w:r>
      <w:r>
        <w:rPr>
          <w:spacing w:val="-1"/>
          <w:sz w:val="20"/>
        </w:rPr>
        <w:t xml:space="preserve"> </w:t>
      </w:r>
      <w:r>
        <w:rPr>
          <w:spacing w:val="-2"/>
          <w:w w:val="85"/>
          <w:sz w:val="20"/>
        </w:rPr>
        <w:t>the</w:t>
      </w:r>
      <w:r>
        <w:rPr>
          <w:spacing w:val="-2"/>
          <w:sz w:val="20"/>
        </w:rPr>
        <w:t xml:space="preserve"> </w:t>
      </w:r>
      <w:r>
        <w:rPr>
          <w:spacing w:val="-2"/>
          <w:w w:val="85"/>
          <w:sz w:val="20"/>
        </w:rPr>
        <w:t xml:space="preserve">Semliki </w:t>
      </w:r>
      <w:r>
        <w:rPr>
          <w:spacing w:val="-6"/>
          <w:w w:val="80"/>
          <w:sz w:val="20"/>
        </w:rPr>
        <w:t>lodge</w:t>
      </w:r>
      <w:r>
        <w:rPr>
          <w:spacing w:val="-8"/>
          <w:sz w:val="20"/>
        </w:rPr>
        <w:t xml:space="preserve"> </w:t>
      </w:r>
      <w:r>
        <w:rPr>
          <w:spacing w:val="-6"/>
          <w:w w:val="80"/>
          <w:sz w:val="20"/>
        </w:rPr>
        <w:t>in</w:t>
      </w:r>
      <w:r>
        <w:rPr>
          <w:spacing w:val="14"/>
          <w:sz w:val="20"/>
        </w:rPr>
        <w:t xml:space="preserve"> </w:t>
      </w:r>
      <w:r>
        <w:rPr>
          <w:spacing w:val="-6"/>
          <w:w w:val="80"/>
          <w:sz w:val="20"/>
        </w:rPr>
        <w:t>Semliki</w:t>
      </w:r>
      <w:r>
        <w:rPr>
          <w:spacing w:val="-8"/>
          <w:sz w:val="20"/>
        </w:rPr>
        <w:t xml:space="preserve"> </w:t>
      </w:r>
      <w:r>
        <w:rPr>
          <w:spacing w:val="-6"/>
          <w:w w:val="80"/>
          <w:sz w:val="20"/>
        </w:rPr>
        <w:t>valley,</w:t>
      </w:r>
      <w:r>
        <w:rPr>
          <w:spacing w:val="-7"/>
          <w:sz w:val="20"/>
        </w:rPr>
        <w:t xml:space="preserve"> </w:t>
      </w:r>
      <w:r>
        <w:rPr>
          <w:spacing w:val="-6"/>
          <w:w w:val="80"/>
          <w:sz w:val="20"/>
        </w:rPr>
        <w:t>Apoka</w:t>
      </w:r>
      <w:r>
        <w:rPr>
          <w:spacing w:val="-7"/>
          <w:sz w:val="20"/>
        </w:rPr>
        <w:t xml:space="preserve"> </w:t>
      </w:r>
      <w:r>
        <w:rPr>
          <w:spacing w:val="-6"/>
          <w:w w:val="80"/>
          <w:sz w:val="20"/>
        </w:rPr>
        <w:t>lodge</w:t>
      </w:r>
      <w:r>
        <w:rPr>
          <w:spacing w:val="-6"/>
          <w:sz w:val="20"/>
        </w:rPr>
        <w:t xml:space="preserve"> </w:t>
      </w:r>
      <w:r>
        <w:rPr>
          <w:spacing w:val="-6"/>
          <w:w w:val="80"/>
          <w:sz w:val="20"/>
        </w:rPr>
        <w:t>in</w:t>
      </w:r>
      <w:r>
        <w:rPr>
          <w:spacing w:val="-8"/>
          <w:sz w:val="20"/>
        </w:rPr>
        <w:t xml:space="preserve"> </w:t>
      </w:r>
      <w:r>
        <w:rPr>
          <w:spacing w:val="-6"/>
          <w:w w:val="80"/>
          <w:sz w:val="20"/>
        </w:rPr>
        <w:t>Kidepo</w:t>
      </w:r>
      <w:r>
        <w:rPr>
          <w:spacing w:val="-7"/>
          <w:sz w:val="20"/>
        </w:rPr>
        <w:t xml:space="preserve"> </w:t>
      </w:r>
      <w:r>
        <w:rPr>
          <w:spacing w:val="-6"/>
          <w:w w:val="80"/>
          <w:sz w:val="20"/>
        </w:rPr>
        <w:t>valley</w:t>
      </w:r>
      <w:r>
        <w:rPr>
          <w:spacing w:val="-7"/>
          <w:sz w:val="20"/>
        </w:rPr>
        <w:t xml:space="preserve"> </w:t>
      </w:r>
      <w:r>
        <w:rPr>
          <w:spacing w:val="-6"/>
          <w:w w:val="80"/>
          <w:sz w:val="20"/>
        </w:rPr>
        <w:t>N</w:t>
      </w:r>
      <w:r>
        <w:rPr>
          <w:spacing w:val="-8"/>
          <w:sz w:val="20"/>
        </w:rPr>
        <w:t xml:space="preserve"> </w:t>
      </w:r>
      <w:r>
        <w:rPr>
          <w:spacing w:val="-6"/>
          <w:w w:val="80"/>
          <w:sz w:val="20"/>
        </w:rPr>
        <w:t>.Park,</w:t>
      </w:r>
      <w:r>
        <w:rPr>
          <w:spacing w:val="-7"/>
          <w:sz w:val="20"/>
        </w:rPr>
        <w:t xml:space="preserve"> </w:t>
      </w:r>
      <w:r>
        <w:rPr>
          <w:spacing w:val="-6"/>
          <w:w w:val="80"/>
          <w:sz w:val="20"/>
        </w:rPr>
        <w:t>Clouds</w:t>
      </w:r>
      <w:r>
        <w:rPr>
          <w:spacing w:val="-7"/>
          <w:sz w:val="20"/>
        </w:rPr>
        <w:t xml:space="preserve"> </w:t>
      </w:r>
      <w:r>
        <w:rPr>
          <w:spacing w:val="-6"/>
          <w:w w:val="80"/>
          <w:sz w:val="20"/>
        </w:rPr>
        <w:t>lodge</w:t>
      </w:r>
      <w:r>
        <w:rPr>
          <w:spacing w:val="-7"/>
          <w:sz w:val="20"/>
        </w:rPr>
        <w:t xml:space="preserve"> </w:t>
      </w:r>
      <w:r>
        <w:rPr>
          <w:spacing w:val="-6"/>
          <w:w w:val="80"/>
          <w:sz w:val="20"/>
        </w:rPr>
        <w:t>in</w:t>
      </w:r>
      <w:r>
        <w:rPr>
          <w:spacing w:val="-8"/>
          <w:sz w:val="20"/>
        </w:rPr>
        <w:t xml:space="preserve"> </w:t>
      </w:r>
      <w:r>
        <w:rPr>
          <w:spacing w:val="-6"/>
          <w:w w:val="80"/>
          <w:sz w:val="20"/>
        </w:rPr>
        <w:t>Bwindi</w:t>
      </w:r>
      <w:r>
        <w:rPr>
          <w:spacing w:val="-7"/>
          <w:sz w:val="20"/>
        </w:rPr>
        <w:t xml:space="preserve"> </w:t>
      </w:r>
      <w:r>
        <w:rPr>
          <w:spacing w:val="-6"/>
          <w:w w:val="80"/>
          <w:sz w:val="20"/>
        </w:rPr>
        <w:t>impenetrable</w:t>
      </w:r>
      <w:r>
        <w:rPr>
          <w:spacing w:val="8"/>
          <w:sz w:val="20"/>
        </w:rPr>
        <w:t xml:space="preserve"> </w:t>
      </w:r>
      <w:r>
        <w:rPr>
          <w:spacing w:val="-6"/>
          <w:w w:val="80"/>
          <w:sz w:val="20"/>
        </w:rPr>
        <w:t>forest</w:t>
      </w:r>
      <w:r>
        <w:rPr>
          <w:spacing w:val="8"/>
          <w:sz w:val="20"/>
        </w:rPr>
        <w:t xml:space="preserve"> </w:t>
      </w:r>
      <w:r>
        <w:rPr>
          <w:spacing w:val="-6"/>
          <w:w w:val="80"/>
          <w:sz w:val="20"/>
        </w:rPr>
        <w:t>N.P,</w:t>
      </w:r>
      <w:r>
        <w:rPr>
          <w:sz w:val="20"/>
        </w:rPr>
        <w:t xml:space="preserve"> </w:t>
      </w:r>
      <w:r>
        <w:rPr>
          <w:spacing w:val="-6"/>
          <w:w w:val="80"/>
          <w:sz w:val="20"/>
        </w:rPr>
        <w:t>Land</w:t>
      </w:r>
      <w:r>
        <w:rPr>
          <w:spacing w:val="8"/>
          <w:sz w:val="20"/>
        </w:rPr>
        <w:t xml:space="preserve"> </w:t>
      </w:r>
      <w:r>
        <w:rPr>
          <w:spacing w:val="-6"/>
          <w:w w:val="80"/>
          <w:sz w:val="20"/>
        </w:rPr>
        <w:t>mark</w:t>
      </w:r>
      <w:r>
        <w:rPr>
          <w:sz w:val="20"/>
        </w:rPr>
        <w:t xml:space="preserve"> </w:t>
      </w:r>
      <w:r>
        <w:rPr>
          <w:spacing w:val="-6"/>
          <w:w w:val="80"/>
          <w:sz w:val="20"/>
        </w:rPr>
        <w:t>in</w:t>
      </w:r>
      <w:r>
        <w:rPr>
          <w:spacing w:val="8"/>
          <w:sz w:val="20"/>
        </w:rPr>
        <w:t xml:space="preserve"> </w:t>
      </w:r>
      <w:r>
        <w:rPr>
          <w:spacing w:val="-6"/>
          <w:w w:val="80"/>
          <w:sz w:val="20"/>
        </w:rPr>
        <w:t>Soroti</w:t>
      </w:r>
      <w:r>
        <w:rPr>
          <w:sz w:val="20"/>
        </w:rPr>
        <w:t xml:space="preserve"> </w:t>
      </w:r>
      <w:r>
        <w:rPr>
          <w:spacing w:val="-6"/>
          <w:w w:val="80"/>
          <w:sz w:val="20"/>
        </w:rPr>
        <w:t>and</w:t>
      </w:r>
      <w:r>
        <w:rPr>
          <w:spacing w:val="8"/>
          <w:sz w:val="20"/>
        </w:rPr>
        <w:t xml:space="preserve"> </w:t>
      </w:r>
      <w:r>
        <w:rPr>
          <w:spacing w:val="-6"/>
          <w:w w:val="80"/>
          <w:sz w:val="20"/>
        </w:rPr>
        <w:t>Kampala</w:t>
      </w:r>
      <w:r>
        <w:rPr>
          <w:sz w:val="20"/>
        </w:rPr>
        <w:t xml:space="preserve"> </w:t>
      </w:r>
      <w:r>
        <w:rPr>
          <w:spacing w:val="-6"/>
          <w:w w:val="80"/>
          <w:sz w:val="20"/>
        </w:rPr>
        <w:t>and</w:t>
      </w:r>
      <w:r>
        <w:rPr>
          <w:spacing w:val="8"/>
          <w:sz w:val="20"/>
        </w:rPr>
        <w:t xml:space="preserve"> </w:t>
      </w:r>
      <w:r>
        <w:rPr>
          <w:spacing w:val="-6"/>
          <w:w w:val="80"/>
          <w:sz w:val="20"/>
        </w:rPr>
        <w:t>Triangle</w:t>
      </w:r>
      <w:r>
        <w:rPr>
          <w:spacing w:val="8"/>
          <w:sz w:val="20"/>
        </w:rPr>
        <w:t xml:space="preserve"> </w:t>
      </w:r>
      <w:r>
        <w:rPr>
          <w:spacing w:val="-6"/>
          <w:w w:val="80"/>
          <w:sz w:val="20"/>
        </w:rPr>
        <w:t>hotel</w:t>
      </w:r>
      <w:r>
        <w:rPr>
          <w:w w:val="80"/>
          <w:sz w:val="20"/>
        </w:rPr>
        <w:t xml:space="preserve"> </w:t>
      </w:r>
      <w:r>
        <w:rPr>
          <w:w w:val="90"/>
          <w:sz w:val="20"/>
        </w:rPr>
        <w:t>in</w:t>
      </w:r>
      <w:r>
        <w:rPr>
          <w:spacing w:val="-6"/>
          <w:w w:val="90"/>
          <w:sz w:val="20"/>
        </w:rPr>
        <w:t xml:space="preserve"> </w:t>
      </w:r>
      <w:r>
        <w:rPr>
          <w:w w:val="90"/>
          <w:sz w:val="20"/>
        </w:rPr>
        <w:t>Kampala.</w:t>
      </w:r>
    </w:p>
    <w:p w:rsidR="00E5575B" w:rsidRDefault="00D512E5">
      <w:pPr>
        <w:pStyle w:val="ListParagraph"/>
        <w:numPr>
          <w:ilvl w:val="0"/>
          <w:numId w:val="74"/>
        </w:numPr>
        <w:tabs>
          <w:tab w:val="left" w:pos="819"/>
        </w:tabs>
        <w:spacing w:line="242" w:lineRule="auto"/>
        <w:ind w:right="714" w:firstLine="0"/>
        <w:rPr>
          <w:sz w:val="20"/>
        </w:rPr>
      </w:pPr>
      <w:r>
        <w:rPr>
          <w:w w:val="80"/>
          <w:sz w:val="20"/>
        </w:rPr>
        <w:t>Game</w:t>
      </w:r>
      <w:r>
        <w:rPr>
          <w:sz w:val="20"/>
        </w:rPr>
        <w:t xml:space="preserve"> </w:t>
      </w:r>
      <w:r>
        <w:rPr>
          <w:w w:val="80"/>
          <w:sz w:val="20"/>
        </w:rPr>
        <w:t>hunting</w:t>
      </w:r>
      <w:r>
        <w:rPr>
          <w:sz w:val="20"/>
        </w:rPr>
        <w:t xml:space="preserve"> </w:t>
      </w:r>
      <w:r>
        <w:rPr>
          <w:w w:val="80"/>
          <w:sz w:val="20"/>
        </w:rPr>
        <w:t>sports</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adopted</w:t>
      </w:r>
      <w:r>
        <w:rPr>
          <w:sz w:val="20"/>
        </w:rPr>
        <w:t xml:space="preserve"> </w:t>
      </w:r>
      <w:r>
        <w:rPr>
          <w:w w:val="80"/>
          <w:sz w:val="20"/>
        </w:rPr>
        <w:t>to</w:t>
      </w:r>
      <w:r>
        <w:rPr>
          <w:sz w:val="20"/>
        </w:rPr>
        <w:t xml:space="preserve"> </w:t>
      </w:r>
      <w:r>
        <w:rPr>
          <w:w w:val="80"/>
          <w:sz w:val="20"/>
        </w:rPr>
        <w:t>attract</w:t>
      </w:r>
      <w:r>
        <w:rPr>
          <w:sz w:val="20"/>
        </w:rPr>
        <w:t xml:space="preserve"> </w:t>
      </w:r>
      <w:r>
        <w:rPr>
          <w:w w:val="80"/>
          <w:sz w:val="20"/>
        </w:rPr>
        <w:t>tourists.</w:t>
      </w:r>
      <w:r>
        <w:rPr>
          <w:sz w:val="20"/>
        </w:rPr>
        <w:t xml:space="preserve"> </w:t>
      </w:r>
      <w:r>
        <w:rPr>
          <w:w w:val="80"/>
          <w:sz w:val="20"/>
        </w:rPr>
        <w:t>For</w:t>
      </w:r>
      <w:r>
        <w:rPr>
          <w:sz w:val="20"/>
        </w:rPr>
        <w:t xml:space="preserve"> </w:t>
      </w:r>
      <w:r>
        <w:rPr>
          <w:w w:val="80"/>
          <w:sz w:val="20"/>
        </w:rPr>
        <w:t>example</w:t>
      </w:r>
      <w:r>
        <w:rPr>
          <w:sz w:val="20"/>
        </w:rPr>
        <w:t xml:space="preserve"> </w:t>
      </w:r>
      <w:r>
        <w:rPr>
          <w:w w:val="80"/>
          <w:sz w:val="20"/>
        </w:rPr>
        <w:t>the</w:t>
      </w:r>
      <w:r>
        <w:rPr>
          <w:spacing w:val="37"/>
          <w:sz w:val="20"/>
        </w:rPr>
        <w:t xml:space="preserve"> </w:t>
      </w:r>
      <w:r>
        <w:rPr>
          <w:w w:val="80"/>
          <w:sz w:val="20"/>
        </w:rPr>
        <w:t xml:space="preserve">Convention on International Trade in Endangered Species of Wild </w:t>
      </w:r>
      <w:r>
        <w:rPr>
          <w:w w:val="85"/>
          <w:sz w:val="20"/>
        </w:rPr>
        <w:t>Fauna and Flora (CITES) granted the Uganda Wildlife Authority permission to</w:t>
      </w:r>
      <w:r>
        <w:rPr>
          <w:sz w:val="20"/>
        </w:rPr>
        <w:t xml:space="preserve"> </w:t>
      </w:r>
      <w:r>
        <w:rPr>
          <w:w w:val="85"/>
          <w:sz w:val="20"/>
        </w:rPr>
        <w:t>allow</w:t>
      </w:r>
      <w:r>
        <w:rPr>
          <w:spacing w:val="-1"/>
          <w:w w:val="85"/>
          <w:sz w:val="20"/>
        </w:rPr>
        <w:t xml:space="preserve"> </w:t>
      </w:r>
      <w:r>
        <w:rPr>
          <w:w w:val="85"/>
          <w:sz w:val="20"/>
        </w:rPr>
        <w:t>tourists hunt Leopards. A</w:t>
      </w:r>
      <w:r>
        <w:rPr>
          <w:spacing w:val="-1"/>
          <w:w w:val="85"/>
          <w:sz w:val="20"/>
        </w:rPr>
        <w:t xml:space="preserve"> </w:t>
      </w:r>
      <w:r>
        <w:rPr>
          <w:w w:val="85"/>
          <w:sz w:val="20"/>
        </w:rPr>
        <w:t>maximum of 28 leopards are killed annually.</w:t>
      </w:r>
      <w:r>
        <w:rPr>
          <w:spacing w:val="-9"/>
          <w:w w:val="85"/>
          <w:sz w:val="20"/>
        </w:rPr>
        <w:t xml:space="preserve"> </w:t>
      </w:r>
      <w:r>
        <w:rPr>
          <w:w w:val="85"/>
          <w:sz w:val="20"/>
        </w:rPr>
        <w:t>Each</w:t>
      </w:r>
      <w:r>
        <w:rPr>
          <w:spacing w:val="-5"/>
          <w:w w:val="85"/>
          <w:sz w:val="20"/>
        </w:rPr>
        <w:t xml:space="preserve"> </w:t>
      </w:r>
      <w:r>
        <w:rPr>
          <w:w w:val="85"/>
          <w:sz w:val="20"/>
        </w:rPr>
        <w:t>trophy</w:t>
      </w:r>
      <w:r>
        <w:rPr>
          <w:spacing w:val="-5"/>
          <w:w w:val="85"/>
          <w:sz w:val="20"/>
        </w:rPr>
        <w:t xml:space="preserve"> </w:t>
      </w:r>
      <w:r>
        <w:rPr>
          <w:w w:val="85"/>
          <w:sz w:val="20"/>
        </w:rPr>
        <w:t>hunter</w:t>
      </w:r>
      <w:r>
        <w:rPr>
          <w:spacing w:val="-4"/>
          <w:w w:val="85"/>
          <w:sz w:val="20"/>
        </w:rPr>
        <w:t xml:space="preserve"> </w:t>
      </w:r>
      <w:r>
        <w:rPr>
          <w:w w:val="85"/>
          <w:sz w:val="20"/>
        </w:rPr>
        <w:t>(tourist)</w:t>
      </w:r>
      <w:r>
        <w:rPr>
          <w:spacing w:val="-3"/>
          <w:w w:val="85"/>
          <w:sz w:val="20"/>
        </w:rPr>
        <w:t xml:space="preserve"> </w:t>
      </w:r>
      <w:r>
        <w:rPr>
          <w:w w:val="85"/>
          <w:sz w:val="20"/>
        </w:rPr>
        <w:t>pays</w:t>
      </w:r>
      <w:r>
        <w:rPr>
          <w:spacing w:val="-4"/>
          <w:w w:val="85"/>
          <w:sz w:val="20"/>
        </w:rPr>
        <w:t xml:space="preserve"> </w:t>
      </w:r>
      <w:r>
        <w:rPr>
          <w:w w:val="85"/>
          <w:sz w:val="20"/>
        </w:rPr>
        <w:t>US</w:t>
      </w:r>
      <w:r>
        <w:rPr>
          <w:spacing w:val="-5"/>
          <w:w w:val="85"/>
          <w:sz w:val="20"/>
        </w:rPr>
        <w:t xml:space="preserve"> </w:t>
      </w:r>
      <w:r>
        <w:rPr>
          <w:w w:val="85"/>
          <w:sz w:val="20"/>
        </w:rPr>
        <w:t>$</w:t>
      </w:r>
      <w:r>
        <w:rPr>
          <w:spacing w:val="-3"/>
          <w:w w:val="85"/>
          <w:sz w:val="20"/>
        </w:rPr>
        <w:t xml:space="preserve"> </w:t>
      </w:r>
      <w:r>
        <w:rPr>
          <w:w w:val="85"/>
          <w:sz w:val="20"/>
        </w:rPr>
        <w:t>50,000</w:t>
      </w:r>
      <w:r>
        <w:rPr>
          <w:spacing w:val="-3"/>
          <w:w w:val="85"/>
          <w:sz w:val="20"/>
        </w:rPr>
        <w:t xml:space="preserve"> </w:t>
      </w:r>
      <w:r>
        <w:rPr>
          <w:w w:val="85"/>
          <w:sz w:val="20"/>
        </w:rPr>
        <w:t>(83</w:t>
      </w:r>
      <w:r>
        <w:rPr>
          <w:spacing w:val="-6"/>
          <w:w w:val="85"/>
          <w:sz w:val="20"/>
        </w:rPr>
        <w:t xml:space="preserve"> </w:t>
      </w:r>
      <w:r>
        <w:rPr>
          <w:w w:val="85"/>
          <w:sz w:val="20"/>
        </w:rPr>
        <w:t>M)</w:t>
      </w:r>
      <w:r>
        <w:rPr>
          <w:spacing w:val="-5"/>
          <w:w w:val="85"/>
          <w:sz w:val="20"/>
        </w:rPr>
        <w:t xml:space="preserve"> </w:t>
      </w:r>
      <w:r>
        <w:rPr>
          <w:w w:val="85"/>
          <w:sz w:val="20"/>
        </w:rPr>
        <w:t>per</w:t>
      </w:r>
      <w:r>
        <w:rPr>
          <w:spacing w:val="-3"/>
          <w:w w:val="85"/>
          <w:sz w:val="20"/>
        </w:rPr>
        <w:t xml:space="preserve"> </w:t>
      </w:r>
      <w:r>
        <w:rPr>
          <w:w w:val="85"/>
          <w:sz w:val="20"/>
        </w:rPr>
        <w:t>leopard</w:t>
      </w:r>
      <w:r>
        <w:rPr>
          <w:spacing w:val="-3"/>
          <w:w w:val="85"/>
          <w:sz w:val="20"/>
        </w:rPr>
        <w:t xml:space="preserve"> </w:t>
      </w:r>
      <w:r>
        <w:rPr>
          <w:w w:val="85"/>
          <w:sz w:val="20"/>
        </w:rPr>
        <w:t>killed.</w:t>
      </w:r>
    </w:p>
    <w:p w:rsidR="00E5575B" w:rsidRDefault="00D512E5">
      <w:pPr>
        <w:pStyle w:val="ListParagraph"/>
        <w:numPr>
          <w:ilvl w:val="0"/>
          <w:numId w:val="74"/>
        </w:numPr>
        <w:tabs>
          <w:tab w:val="left" w:pos="819"/>
        </w:tabs>
        <w:spacing w:line="242" w:lineRule="auto"/>
        <w:ind w:right="722" w:firstLine="0"/>
        <w:rPr>
          <w:sz w:val="20"/>
        </w:rPr>
      </w:pPr>
      <w:r>
        <w:rPr>
          <w:w w:val="80"/>
          <w:sz w:val="20"/>
        </w:rPr>
        <w:t>Uganda wildlife Authority and the parliament have gazetted more National</w:t>
      </w:r>
      <w:r>
        <w:rPr>
          <w:sz w:val="20"/>
        </w:rPr>
        <w:t xml:space="preserve"> </w:t>
      </w:r>
      <w:r>
        <w:rPr>
          <w:w w:val="80"/>
          <w:sz w:val="20"/>
        </w:rPr>
        <w:t>parks</w:t>
      </w:r>
      <w:r>
        <w:rPr>
          <w:sz w:val="20"/>
        </w:rPr>
        <w:t xml:space="preserve"> </w:t>
      </w:r>
      <w:r>
        <w:rPr>
          <w:w w:val="80"/>
          <w:sz w:val="20"/>
        </w:rPr>
        <w:t>and</w:t>
      </w:r>
      <w:r>
        <w:rPr>
          <w:sz w:val="20"/>
        </w:rPr>
        <w:t xml:space="preserve"> </w:t>
      </w:r>
      <w:r>
        <w:rPr>
          <w:w w:val="80"/>
          <w:sz w:val="20"/>
        </w:rPr>
        <w:t>game</w:t>
      </w:r>
      <w:r>
        <w:rPr>
          <w:sz w:val="20"/>
        </w:rPr>
        <w:t xml:space="preserve"> </w:t>
      </w:r>
      <w:r>
        <w:rPr>
          <w:w w:val="80"/>
          <w:sz w:val="20"/>
        </w:rPr>
        <w:t>reserves</w:t>
      </w:r>
      <w:r>
        <w:rPr>
          <w:sz w:val="20"/>
        </w:rPr>
        <w:t xml:space="preserve"> </w:t>
      </w:r>
      <w:r>
        <w:rPr>
          <w:w w:val="80"/>
          <w:sz w:val="20"/>
        </w:rPr>
        <w:t>so</w:t>
      </w:r>
      <w:r>
        <w:rPr>
          <w:sz w:val="20"/>
        </w:rPr>
        <w:t xml:space="preserve"> </w:t>
      </w:r>
      <w:r>
        <w:rPr>
          <w:w w:val="80"/>
          <w:sz w:val="20"/>
        </w:rPr>
        <w:t>as</w:t>
      </w:r>
      <w:r>
        <w:rPr>
          <w:sz w:val="20"/>
        </w:rPr>
        <w:t xml:space="preserve"> </w:t>
      </w:r>
      <w:r>
        <w:rPr>
          <w:w w:val="80"/>
          <w:sz w:val="20"/>
        </w:rPr>
        <w:t>to</w:t>
      </w:r>
      <w:r>
        <w:rPr>
          <w:sz w:val="20"/>
        </w:rPr>
        <w:t xml:space="preserve"> </w:t>
      </w:r>
      <w:r>
        <w:rPr>
          <w:w w:val="80"/>
          <w:sz w:val="20"/>
        </w:rPr>
        <w:t>increase</w:t>
      </w:r>
      <w:r>
        <w:rPr>
          <w:sz w:val="20"/>
        </w:rPr>
        <w:t xml:space="preserve"> </w:t>
      </w:r>
      <w:r>
        <w:rPr>
          <w:w w:val="80"/>
          <w:sz w:val="20"/>
        </w:rPr>
        <w:t>the</w:t>
      </w:r>
      <w:r>
        <w:rPr>
          <w:sz w:val="20"/>
        </w:rPr>
        <w:t xml:space="preserve"> </w:t>
      </w:r>
      <w:r>
        <w:rPr>
          <w:w w:val="80"/>
          <w:sz w:val="20"/>
        </w:rPr>
        <w:t>number</w:t>
      </w:r>
      <w:r>
        <w:rPr>
          <w:sz w:val="20"/>
        </w:rPr>
        <w:t xml:space="preserve"> </w:t>
      </w:r>
      <w:r>
        <w:rPr>
          <w:w w:val="80"/>
          <w:sz w:val="20"/>
        </w:rPr>
        <w:t>of</w:t>
      </w:r>
      <w:r>
        <w:rPr>
          <w:sz w:val="20"/>
        </w:rPr>
        <w:t xml:space="preserve"> </w:t>
      </w:r>
      <w:r>
        <w:rPr>
          <w:w w:val="80"/>
          <w:sz w:val="20"/>
        </w:rPr>
        <w:t>parks</w:t>
      </w:r>
      <w:r>
        <w:rPr>
          <w:sz w:val="20"/>
        </w:rPr>
        <w:t xml:space="preserve"> </w:t>
      </w:r>
      <w:r>
        <w:rPr>
          <w:w w:val="80"/>
          <w:sz w:val="20"/>
        </w:rPr>
        <w:t xml:space="preserve">and </w:t>
      </w:r>
      <w:r>
        <w:rPr>
          <w:spacing w:val="-2"/>
          <w:w w:val="85"/>
          <w:sz w:val="20"/>
        </w:rPr>
        <w:t>game</w:t>
      </w:r>
      <w:r>
        <w:rPr>
          <w:sz w:val="20"/>
        </w:rPr>
        <w:t xml:space="preserve"> </w:t>
      </w:r>
      <w:r>
        <w:rPr>
          <w:spacing w:val="-2"/>
          <w:w w:val="85"/>
          <w:sz w:val="20"/>
        </w:rPr>
        <w:t>reserves. For example they recently gazetted Mgahinga for Chimps, Kibale and Rwenzori as N.Ps as a</w:t>
      </w:r>
      <w:r>
        <w:rPr>
          <w:spacing w:val="-3"/>
          <w:sz w:val="20"/>
        </w:rPr>
        <w:t xml:space="preserve"> </w:t>
      </w:r>
      <w:r>
        <w:rPr>
          <w:spacing w:val="-2"/>
          <w:w w:val="85"/>
          <w:sz w:val="20"/>
        </w:rPr>
        <w:t>positive</w:t>
      </w:r>
      <w:r>
        <w:rPr>
          <w:spacing w:val="-4"/>
          <w:sz w:val="20"/>
        </w:rPr>
        <w:t xml:space="preserve"> </w:t>
      </w:r>
      <w:r>
        <w:rPr>
          <w:spacing w:val="-2"/>
          <w:w w:val="85"/>
          <w:sz w:val="20"/>
        </w:rPr>
        <w:t>attitude</w:t>
      </w:r>
      <w:r>
        <w:rPr>
          <w:spacing w:val="-3"/>
          <w:sz w:val="20"/>
        </w:rPr>
        <w:t xml:space="preserve"> </w:t>
      </w:r>
      <w:r>
        <w:rPr>
          <w:spacing w:val="-2"/>
          <w:w w:val="85"/>
          <w:sz w:val="20"/>
        </w:rPr>
        <w:t>and</w:t>
      </w:r>
      <w:r>
        <w:rPr>
          <w:spacing w:val="-3"/>
          <w:sz w:val="20"/>
        </w:rPr>
        <w:t xml:space="preserve"> </w:t>
      </w:r>
      <w:r>
        <w:rPr>
          <w:spacing w:val="-2"/>
          <w:w w:val="85"/>
          <w:sz w:val="20"/>
        </w:rPr>
        <w:t>policy</w:t>
      </w:r>
      <w:r>
        <w:rPr>
          <w:spacing w:val="-4"/>
          <w:sz w:val="20"/>
        </w:rPr>
        <w:t xml:space="preserve"> </w:t>
      </w:r>
      <w:r>
        <w:rPr>
          <w:spacing w:val="-2"/>
          <w:w w:val="85"/>
          <w:sz w:val="20"/>
        </w:rPr>
        <w:t>towards</w:t>
      </w:r>
      <w:r>
        <w:rPr>
          <w:spacing w:val="-3"/>
          <w:sz w:val="20"/>
        </w:rPr>
        <w:t xml:space="preserve"> </w:t>
      </w:r>
      <w:r>
        <w:rPr>
          <w:spacing w:val="-2"/>
          <w:w w:val="85"/>
          <w:sz w:val="20"/>
        </w:rPr>
        <w:t xml:space="preserve">the </w:t>
      </w:r>
      <w:r>
        <w:rPr>
          <w:w w:val="85"/>
          <w:sz w:val="20"/>
        </w:rPr>
        <w:t>conservation</w:t>
      </w:r>
      <w:r>
        <w:rPr>
          <w:spacing w:val="-2"/>
          <w:w w:val="85"/>
          <w:sz w:val="20"/>
        </w:rPr>
        <w:t xml:space="preserve"> </w:t>
      </w:r>
      <w:r>
        <w:rPr>
          <w:w w:val="85"/>
          <w:sz w:val="20"/>
        </w:rPr>
        <w:t>of</w:t>
      </w:r>
      <w:r>
        <w:rPr>
          <w:spacing w:val="-3"/>
          <w:w w:val="85"/>
          <w:sz w:val="20"/>
        </w:rPr>
        <w:t xml:space="preserve"> </w:t>
      </w:r>
      <w:r>
        <w:rPr>
          <w:w w:val="85"/>
          <w:sz w:val="20"/>
        </w:rPr>
        <w:t>wildlife</w:t>
      </w:r>
      <w:r>
        <w:rPr>
          <w:spacing w:val="-3"/>
          <w:w w:val="85"/>
          <w:sz w:val="20"/>
        </w:rPr>
        <w:t xml:space="preserve"> </w:t>
      </w:r>
      <w:r>
        <w:rPr>
          <w:w w:val="85"/>
          <w:sz w:val="20"/>
        </w:rPr>
        <w:t>which</w:t>
      </w:r>
      <w:r>
        <w:rPr>
          <w:spacing w:val="-3"/>
          <w:w w:val="85"/>
          <w:sz w:val="20"/>
        </w:rPr>
        <w:t xml:space="preserve"> </w:t>
      </w:r>
      <w:r>
        <w:rPr>
          <w:w w:val="85"/>
          <w:sz w:val="20"/>
        </w:rPr>
        <w:t>are the</w:t>
      </w:r>
      <w:r>
        <w:rPr>
          <w:spacing w:val="-2"/>
          <w:w w:val="85"/>
          <w:sz w:val="20"/>
        </w:rPr>
        <w:t xml:space="preserve"> </w:t>
      </w:r>
      <w:r>
        <w:rPr>
          <w:w w:val="85"/>
          <w:sz w:val="20"/>
        </w:rPr>
        <w:t>tourist</w:t>
      </w:r>
      <w:r>
        <w:rPr>
          <w:spacing w:val="-3"/>
          <w:w w:val="85"/>
          <w:sz w:val="20"/>
        </w:rPr>
        <w:t xml:space="preserve"> </w:t>
      </w:r>
      <w:r>
        <w:rPr>
          <w:w w:val="85"/>
          <w:sz w:val="20"/>
        </w:rPr>
        <w:t>attractions.</w:t>
      </w:r>
    </w:p>
    <w:p w:rsidR="00E5575B" w:rsidRDefault="00D512E5">
      <w:pPr>
        <w:pStyle w:val="ListParagraph"/>
        <w:numPr>
          <w:ilvl w:val="0"/>
          <w:numId w:val="74"/>
        </w:numPr>
        <w:tabs>
          <w:tab w:val="left" w:pos="819"/>
        </w:tabs>
        <w:ind w:right="719" w:firstLine="0"/>
        <w:rPr>
          <w:sz w:val="20"/>
        </w:rPr>
      </w:pPr>
      <w:r>
        <w:rPr>
          <w:w w:val="80"/>
          <w:sz w:val="20"/>
        </w:rPr>
        <w:t>Uganda</w:t>
      </w:r>
      <w:r>
        <w:rPr>
          <w:spacing w:val="-3"/>
          <w:w w:val="80"/>
          <w:sz w:val="20"/>
        </w:rPr>
        <w:t xml:space="preserve"> </w:t>
      </w:r>
      <w:r>
        <w:rPr>
          <w:w w:val="80"/>
          <w:sz w:val="20"/>
        </w:rPr>
        <w:t>wildlife</w:t>
      </w:r>
      <w:r>
        <w:rPr>
          <w:spacing w:val="-3"/>
          <w:w w:val="80"/>
          <w:sz w:val="20"/>
        </w:rPr>
        <w:t xml:space="preserve"> </w:t>
      </w:r>
      <w:r>
        <w:rPr>
          <w:w w:val="80"/>
          <w:sz w:val="20"/>
        </w:rPr>
        <w:t>Authority</w:t>
      </w:r>
      <w:r>
        <w:rPr>
          <w:spacing w:val="-2"/>
          <w:w w:val="80"/>
          <w:sz w:val="20"/>
        </w:rPr>
        <w:t xml:space="preserve"> </w:t>
      </w:r>
      <w:r>
        <w:rPr>
          <w:w w:val="80"/>
          <w:sz w:val="20"/>
        </w:rPr>
        <w:t>(UWA)</w:t>
      </w:r>
      <w:r>
        <w:rPr>
          <w:spacing w:val="-3"/>
          <w:w w:val="80"/>
          <w:sz w:val="20"/>
        </w:rPr>
        <w:t xml:space="preserve"> </w:t>
      </w:r>
      <w:r>
        <w:rPr>
          <w:w w:val="80"/>
          <w:sz w:val="20"/>
        </w:rPr>
        <w:t>is</w:t>
      </w:r>
      <w:r>
        <w:rPr>
          <w:spacing w:val="-3"/>
          <w:w w:val="80"/>
          <w:sz w:val="20"/>
        </w:rPr>
        <w:t xml:space="preserve"> </w:t>
      </w:r>
      <w:r>
        <w:rPr>
          <w:w w:val="80"/>
          <w:sz w:val="20"/>
        </w:rPr>
        <w:t>driving</w:t>
      </w:r>
      <w:r>
        <w:rPr>
          <w:spacing w:val="-2"/>
          <w:w w:val="80"/>
          <w:sz w:val="20"/>
        </w:rPr>
        <w:t xml:space="preserve"> </w:t>
      </w:r>
      <w:r>
        <w:rPr>
          <w:w w:val="80"/>
          <w:sz w:val="20"/>
        </w:rPr>
        <w:t>stray</w:t>
      </w:r>
      <w:r>
        <w:rPr>
          <w:spacing w:val="-3"/>
          <w:w w:val="80"/>
          <w:sz w:val="20"/>
        </w:rPr>
        <w:t xml:space="preserve"> </w:t>
      </w:r>
      <w:r>
        <w:rPr>
          <w:w w:val="80"/>
          <w:sz w:val="20"/>
        </w:rPr>
        <w:t>animals</w:t>
      </w:r>
      <w:r>
        <w:rPr>
          <w:spacing w:val="-3"/>
          <w:w w:val="80"/>
          <w:sz w:val="20"/>
        </w:rPr>
        <w:t xml:space="preserve"> </w:t>
      </w:r>
      <w:r>
        <w:rPr>
          <w:w w:val="80"/>
          <w:sz w:val="20"/>
        </w:rPr>
        <w:t>like</w:t>
      </w:r>
      <w:r>
        <w:rPr>
          <w:spacing w:val="-2"/>
          <w:w w:val="80"/>
          <w:sz w:val="20"/>
        </w:rPr>
        <w:t xml:space="preserve"> </w:t>
      </w:r>
      <w:r>
        <w:rPr>
          <w:w w:val="80"/>
          <w:sz w:val="20"/>
        </w:rPr>
        <w:t>elephants</w:t>
      </w:r>
      <w:r>
        <w:rPr>
          <w:spacing w:val="-3"/>
          <w:w w:val="80"/>
          <w:sz w:val="20"/>
        </w:rPr>
        <w:t xml:space="preserve"> </w:t>
      </w:r>
      <w:r>
        <w:rPr>
          <w:w w:val="80"/>
          <w:sz w:val="20"/>
        </w:rPr>
        <w:t>in</w:t>
      </w:r>
      <w:r>
        <w:rPr>
          <w:spacing w:val="-3"/>
          <w:w w:val="80"/>
          <w:sz w:val="20"/>
        </w:rPr>
        <w:t xml:space="preserve"> </w:t>
      </w:r>
      <w:r>
        <w:rPr>
          <w:w w:val="80"/>
          <w:sz w:val="20"/>
        </w:rPr>
        <w:t>Luwero,</w:t>
      </w:r>
      <w:r>
        <w:rPr>
          <w:spacing w:val="-2"/>
          <w:w w:val="80"/>
          <w:sz w:val="20"/>
        </w:rPr>
        <w:t xml:space="preserve"> </w:t>
      </w:r>
      <w:r>
        <w:rPr>
          <w:w w:val="80"/>
          <w:sz w:val="20"/>
        </w:rPr>
        <w:t>Kibale</w:t>
      </w:r>
      <w:r>
        <w:rPr>
          <w:spacing w:val="-3"/>
          <w:w w:val="80"/>
          <w:sz w:val="20"/>
        </w:rPr>
        <w:t xml:space="preserve"> </w:t>
      </w:r>
      <w:r>
        <w:rPr>
          <w:w w:val="80"/>
          <w:sz w:val="20"/>
        </w:rPr>
        <w:t>and</w:t>
      </w:r>
      <w:r>
        <w:rPr>
          <w:spacing w:val="-3"/>
          <w:w w:val="80"/>
          <w:sz w:val="20"/>
        </w:rPr>
        <w:t xml:space="preserve"> </w:t>
      </w:r>
      <w:r>
        <w:rPr>
          <w:w w:val="80"/>
          <w:sz w:val="20"/>
        </w:rPr>
        <w:t>Nakasongola</w:t>
      </w:r>
      <w:r>
        <w:rPr>
          <w:spacing w:val="-2"/>
          <w:w w:val="80"/>
          <w:sz w:val="20"/>
        </w:rPr>
        <w:t xml:space="preserve"> </w:t>
      </w:r>
      <w:r>
        <w:rPr>
          <w:w w:val="80"/>
          <w:sz w:val="20"/>
        </w:rPr>
        <w:t>back</w:t>
      </w:r>
      <w:r>
        <w:rPr>
          <w:spacing w:val="-3"/>
          <w:w w:val="80"/>
          <w:sz w:val="20"/>
        </w:rPr>
        <w:t xml:space="preserve"> </w:t>
      </w:r>
      <w:r>
        <w:rPr>
          <w:w w:val="80"/>
          <w:sz w:val="20"/>
        </w:rPr>
        <w:t>to</w:t>
      </w:r>
      <w:r>
        <w:rPr>
          <w:spacing w:val="-8"/>
          <w:sz w:val="20"/>
        </w:rPr>
        <w:t xml:space="preserve"> </w:t>
      </w:r>
      <w:r>
        <w:rPr>
          <w:w w:val="80"/>
          <w:sz w:val="20"/>
        </w:rPr>
        <w:t>game</w:t>
      </w:r>
      <w:r>
        <w:rPr>
          <w:spacing w:val="-4"/>
          <w:sz w:val="20"/>
        </w:rPr>
        <w:t xml:space="preserve"> </w:t>
      </w:r>
      <w:r>
        <w:rPr>
          <w:w w:val="80"/>
          <w:sz w:val="20"/>
        </w:rPr>
        <w:t>reserves</w:t>
      </w:r>
      <w:r>
        <w:rPr>
          <w:spacing w:val="-5"/>
          <w:sz w:val="20"/>
        </w:rPr>
        <w:t xml:space="preserve"> </w:t>
      </w:r>
      <w:r>
        <w:rPr>
          <w:w w:val="80"/>
          <w:sz w:val="20"/>
        </w:rPr>
        <w:t>and</w:t>
      </w:r>
      <w:r>
        <w:rPr>
          <w:spacing w:val="-3"/>
          <w:sz w:val="20"/>
        </w:rPr>
        <w:t xml:space="preserve"> </w:t>
      </w:r>
      <w:r>
        <w:rPr>
          <w:w w:val="80"/>
          <w:sz w:val="20"/>
        </w:rPr>
        <w:t>National</w:t>
      </w:r>
      <w:r>
        <w:rPr>
          <w:spacing w:val="-5"/>
          <w:sz w:val="20"/>
        </w:rPr>
        <w:t xml:space="preserve"> </w:t>
      </w:r>
      <w:r>
        <w:rPr>
          <w:w w:val="80"/>
          <w:sz w:val="20"/>
        </w:rPr>
        <w:t xml:space="preserve">parks. </w:t>
      </w:r>
      <w:r>
        <w:rPr>
          <w:w w:val="85"/>
          <w:sz w:val="20"/>
        </w:rPr>
        <w:t>Endangered</w:t>
      </w:r>
      <w:r>
        <w:rPr>
          <w:spacing w:val="-2"/>
          <w:w w:val="85"/>
          <w:sz w:val="20"/>
        </w:rPr>
        <w:t xml:space="preserve"> </w:t>
      </w:r>
      <w:r>
        <w:rPr>
          <w:w w:val="85"/>
          <w:sz w:val="20"/>
        </w:rPr>
        <w:t>animal species are kept at Entebbe wildlife centre</w:t>
      </w:r>
      <w:r>
        <w:rPr>
          <w:spacing w:val="-2"/>
          <w:w w:val="85"/>
          <w:sz w:val="20"/>
        </w:rPr>
        <w:t xml:space="preserve"> </w:t>
      </w:r>
      <w:r>
        <w:rPr>
          <w:w w:val="85"/>
          <w:sz w:val="20"/>
        </w:rPr>
        <w:t>and given</w:t>
      </w:r>
      <w:r>
        <w:rPr>
          <w:spacing w:val="-2"/>
          <w:w w:val="85"/>
          <w:sz w:val="20"/>
        </w:rPr>
        <w:t xml:space="preserve"> </w:t>
      </w:r>
      <w:r>
        <w:rPr>
          <w:w w:val="85"/>
          <w:sz w:val="20"/>
        </w:rPr>
        <w:t>treatment. And of recent in April</w:t>
      </w:r>
      <w:r>
        <w:rPr>
          <w:spacing w:val="-1"/>
          <w:w w:val="85"/>
          <w:sz w:val="20"/>
        </w:rPr>
        <w:t xml:space="preserve"> </w:t>
      </w:r>
      <w:r>
        <w:rPr>
          <w:w w:val="85"/>
          <w:sz w:val="20"/>
        </w:rPr>
        <w:t>2009, UWA</w:t>
      </w:r>
      <w:r>
        <w:rPr>
          <w:spacing w:val="-1"/>
          <w:w w:val="85"/>
          <w:sz w:val="20"/>
        </w:rPr>
        <w:t xml:space="preserve"> </w:t>
      </w:r>
      <w:r>
        <w:rPr>
          <w:w w:val="85"/>
          <w:sz w:val="20"/>
        </w:rPr>
        <w:t>bought two</w:t>
      </w:r>
      <w:r>
        <w:rPr>
          <w:spacing w:val="-2"/>
          <w:w w:val="85"/>
          <w:sz w:val="20"/>
        </w:rPr>
        <w:t xml:space="preserve"> </w:t>
      </w:r>
      <w:r>
        <w:rPr>
          <w:w w:val="85"/>
          <w:sz w:val="20"/>
        </w:rPr>
        <w:t>lionesses which kept at Entebbe centre for multiplication with a lion there.</w:t>
      </w:r>
    </w:p>
    <w:p w:rsidR="00E5575B" w:rsidRDefault="00D512E5">
      <w:pPr>
        <w:pStyle w:val="ListParagraph"/>
        <w:numPr>
          <w:ilvl w:val="0"/>
          <w:numId w:val="74"/>
        </w:numPr>
        <w:tabs>
          <w:tab w:val="left" w:pos="819"/>
        </w:tabs>
        <w:ind w:right="716" w:firstLine="0"/>
        <w:rPr>
          <w:sz w:val="20"/>
        </w:rPr>
      </w:pPr>
      <w:r>
        <w:rPr>
          <w:w w:val="85"/>
          <w:sz w:val="20"/>
        </w:rPr>
        <w:t>The government is creating a number of bodies related to tourism e.g. Uganda Tourism board , Uganda wildlife authority, NEMA,</w:t>
      </w:r>
      <w:r>
        <w:rPr>
          <w:sz w:val="20"/>
        </w:rPr>
        <w:t xml:space="preserve"> </w:t>
      </w:r>
      <w:r>
        <w:rPr>
          <w:w w:val="85"/>
          <w:sz w:val="20"/>
        </w:rPr>
        <w:t xml:space="preserve">NFA, etc to </w:t>
      </w:r>
      <w:r>
        <w:rPr>
          <w:w w:val="80"/>
          <w:sz w:val="20"/>
        </w:rPr>
        <w:t>ensure the smooth running of the industry as well as effective conservation and preservation of wildlife.</w:t>
      </w:r>
    </w:p>
    <w:p w:rsidR="00E5575B" w:rsidRDefault="00E5575B">
      <w:pPr>
        <w:jc w:val="both"/>
        <w:rPr>
          <w:sz w:val="20"/>
        </w:rPr>
        <w:sectPr w:rsidR="00E5575B">
          <w:pgSz w:w="12240" w:h="15840"/>
          <w:pgMar w:top="620" w:right="0" w:bottom="540" w:left="80" w:header="371" w:footer="352" w:gutter="0"/>
          <w:cols w:space="720"/>
        </w:sectPr>
      </w:pPr>
    </w:p>
    <w:p w:rsidR="00E5575B" w:rsidRDefault="00D512E5">
      <w:pPr>
        <w:spacing w:before="5"/>
        <w:ind w:left="460"/>
        <w:rPr>
          <w:rFonts w:ascii="Arial"/>
          <w:b/>
          <w:sz w:val="20"/>
        </w:rPr>
      </w:pPr>
      <w:r>
        <w:rPr>
          <w:rFonts w:ascii="Arial"/>
          <w:b/>
          <w:w w:val="80"/>
          <w:sz w:val="20"/>
          <w:u w:val="single"/>
        </w:rPr>
        <w:lastRenderedPageBreak/>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0"/>
          <w:numId w:val="75"/>
        </w:numPr>
        <w:tabs>
          <w:tab w:val="left" w:pos="819"/>
        </w:tabs>
        <w:spacing w:before="1"/>
        <w:ind w:left="819" w:hanging="359"/>
        <w:rPr>
          <w:sz w:val="20"/>
        </w:rPr>
      </w:pPr>
      <w:r>
        <w:rPr>
          <w:w w:val="85"/>
          <w:sz w:val="20"/>
        </w:rPr>
        <w:t>To</w:t>
      </w:r>
      <w:r>
        <w:rPr>
          <w:spacing w:val="7"/>
          <w:sz w:val="20"/>
        </w:rPr>
        <w:t xml:space="preserve"> </w:t>
      </w:r>
      <w:r>
        <w:rPr>
          <w:w w:val="85"/>
          <w:sz w:val="20"/>
        </w:rPr>
        <w:t>what</w:t>
      </w:r>
      <w:r>
        <w:rPr>
          <w:spacing w:val="10"/>
          <w:sz w:val="20"/>
        </w:rPr>
        <w:t xml:space="preserve"> </w:t>
      </w:r>
      <w:r>
        <w:rPr>
          <w:w w:val="85"/>
          <w:sz w:val="20"/>
        </w:rPr>
        <w:t>extent</w:t>
      </w:r>
      <w:r>
        <w:rPr>
          <w:spacing w:val="10"/>
          <w:sz w:val="20"/>
        </w:rPr>
        <w:t xml:space="preserve"> </w:t>
      </w:r>
      <w:r>
        <w:rPr>
          <w:w w:val="85"/>
          <w:sz w:val="20"/>
        </w:rPr>
        <w:t>is</w:t>
      </w:r>
      <w:r>
        <w:rPr>
          <w:spacing w:val="9"/>
          <w:sz w:val="20"/>
        </w:rPr>
        <w:t xml:space="preserve"> </w:t>
      </w:r>
      <w:r>
        <w:rPr>
          <w:w w:val="85"/>
          <w:sz w:val="20"/>
        </w:rPr>
        <w:t>it</w:t>
      </w:r>
      <w:r>
        <w:rPr>
          <w:spacing w:val="8"/>
          <w:sz w:val="20"/>
        </w:rPr>
        <w:t xml:space="preserve"> </w:t>
      </w:r>
      <w:r>
        <w:rPr>
          <w:w w:val="85"/>
          <w:sz w:val="20"/>
        </w:rPr>
        <w:t>justifiable</w:t>
      </w:r>
      <w:r>
        <w:rPr>
          <w:spacing w:val="12"/>
          <w:sz w:val="20"/>
        </w:rPr>
        <w:t xml:space="preserve"> </w:t>
      </w:r>
      <w:r>
        <w:rPr>
          <w:w w:val="85"/>
          <w:sz w:val="20"/>
        </w:rPr>
        <w:t>to</w:t>
      </w:r>
      <w:r>
        <w:rPr>
          <w:spacing w:val="7"/>
          <w:sz w:val="20"/>
        </w:rPr>
        <w:t xml:space="preserve"> </w:t>
      </w:r>
      <w:r>
        <w:rPr>
          <w:w w:val="85"/>
          <w:sz w:val="20"/>
        </w:rPr>
        <w:t>allocate</w:t>
      </w:r>
      <w:r>
        <w:rPr>
          <w:spacing w:val="10"/>
          <w:sz w:val="20"/>
        </w:rPr>
        <w:t xml:space="preserve"> </w:t>
      </w:r>
      <w:r>
        <w:rPr>
          <w:w w:val="85"/>
          <w:sz w:val="20"/>
        </w:rPr>
        <w:t>such</w:t>
      </w:r>
      <w:r>
        <w:rPr>
          <w:spacing w:val="11"/>
          <w:sz w:val="20"/>
        </w:rPr>
        <w:t xml:space="preserve"> </w:t>
      </w:r>
      <w:r>
        <w:rPr>
          <w:w w:val="85"/>
          <w:sz w:val="20"/>
        </w:rPr>
        <w:t>large</w:t>
      </w:r>
      <w:r>
        <w:rPr>
          <w:spacing w:val="10"/>
          <w:sz w:val="20"/>
        </w:rPr>
        <w:t xml:space="preserve"> </w:t>
      </w:r>
      <w:r>
        <w:rPr>
          <w:w w:val="85"/>
          <w:sz w:val="20"/>
        </w:rPr>
        <w:t>land</w:t>
      </w:r>
      <w:r>
        <w:rPr>
          <w:spacing w:val="10"/>
          <w:sz w:val="20"/>
        </w:rPr>
        <w:t xml:space="preserve"> </w:t>
      </w:r>
      <w:r>
        <w:rPr>
          <w:w w:val="85"/>
          <w:sz w:val="20"/>
        </w:rPr>
        <w:t>areas</w:t>
      </w:r>
      <w:r>
        <w:rPr>
          <w:spacing w:val="9"/>
          <w:sz w:val="20"/>
        </w:rPr>
        <w:t xml:space="preserve"> </w:t>
      </w:r>
      <w:r>
        <w:rPr>
          <w:w w:val="85"/>
          <w:sz w:val="20"/>
        </w:rPr>
        <w:t>to</w:t>
      </w:r>
      <w:r>
        <w:rPr>
          <w:spacing w:val="26"/>
          <w:sz w:val="20"/>
        </w:rPr>
        <w:t xml:space="preserve"> </w:t>
      </w:r>
      <w:r>
        <w:rPr>
          <w:spacing w:val="10"/>
          <w:w w:val="85"/>
          <w:sz w:val="20"/>
        </w:rPr>
        <w:t>National</w:t>
      </w:r>
      <w:r>
        <w:rPr>
          <w:spacing w:val="16"/>
          <w:sz w:val="20"/>
        </w:rPr>
        <w:t xml:space="preserve"> </w:t>
      </w:r>
      <w:r>
        <w:rPr>
          <w:spacing w:val="9"/>
          <w:w w:val="85"/>
          <w:sz w:val="20"/>
        </w:rPr>
        <w:t>parks</w:t>
      </w:r>
      <w:r>
        <w:rPr>
          <w:spacing w:val="17"/>
          <w:sz w:val="20"/>
        </w:rPr>
        <w:t xml:space="preserve"> </w:t>
      </w:r>
      <w:r>
        <w:rPr>
          <w:w w:val="85"/>
          <w:sz w:val="20"/>
        </w:rPr>
        <w:t>and</w:t>
      </w:r>
      <w:r>
        <w:rPr>
          <w:spacing w:val="24"/>
          <w:sz w:val="20"/>
        </w:rPr>
        <w:t xml:space="preserve"> </w:t>
      </w:r>
      <w:r>
        <w:rPr>
          <w:spacing w:val="10"/>
          <w:w w:val="85"/>
          <w:sz w:val="20"/>
        </w:rPr>
        <w:t>Wildlife</w:t>
      </w:r>
      <w:r>
        <w:rPr>
          <w:spacing w:val="20"/>
          <w:sz w:val="20"/>
        </w:rPr>
        <w:t xml:space="preserve"> </w:t>
      </w:r>
      <w:r>
        <w:rPr>
          <w:spacing w:val="10"/>
          <w:w w:val="85"/>
          <w:sz w:val="20"/>
        </w:rPr>
        <w:t>reserves</w:t>
      </w:r>
      <w:r>
        <w:rPr>
          <w:spacing w:val="16"/>
          <w:sz w:val="20"/>
        </w:rPr>
        <w:t xml:space="preserve"> </w:t>
      </w:r>
      <w:r>
        <w:rPr>
          <w:w w:val="85"/>
          <w:sz w:val="20"/>
        </w:rPr>
        <w:t>in</w:t>
      </w:r>
      <w:r>
        <w:rPr>
          <w:spacing w:val="17"/>
          <w:sz w:val="20"/>
        </w:rPr>
        <w:t xml:space="preserve"> </w:t>
      </w:r>
      <w:r>
        <w:rPr>
          <w:spacing w:val="8"/>
          <w:w w:val="85"/>
          <w:sz w:val="20"/>
        </w:rPr>
        <w:t>Uganda?</w:t>
      </w:r>
    </w:p>
    <w:p w:rsidR="00E5575B" w:rsidRDefault="00D512E5">
      <w:pPr>
        <w:pStyle w:val="ListParagraph"/>
        <w:numPr>
          <w:ilvl w:val="0"/>
          <w:numId w:val="75"/>
        </w:numPr>
        <w:tabs>
          <w:tab w:val="left" w:pos="819"/>
        </w:tabs>
        <w:spacing w:before="4"/>
        <w:ind w:left="819" w:hanging="359"/>
        <w:rPr>
          <w:sz w:val="20"/>
        </w:rPr>
      </w:pPr>
      <w:r>
        <w:rPr>
          <w:w w:val="80"/>
          <w:sz w:val="20"/>
        </w:rPr>
        <w:t>Discuss</w:t>
      </w:r>
      <w:r>
        <w:rPr>
          <w:spacing w:val="20"/>
          <w:sz w:val="20"/>
        </w:rPr>
        <w:t xml:space="preserve"> </w:t>
      </w:r>
      <w:r>
        <w:rPr>
          <w:w w:val="80"/>
          <w:sz w:val="20"/>
        </w:rPr>
        <w:t>the</w:t>
      </w:r>
      <w:r>
        <w:rPr>
          <w:spacing w:val="20"/>
          <w:sz w:val="20"/>
        </w:rPr>
        <w:t xml:space="preserve"> </w:t>
      </w:r>
      <w:r>
        <w:rPr>
          <w:w w:val="80"/>
          <w:sz w:val="20"/>
        </w:rPr>
        <w:t>contribution</w:t>
      </w:r>
      <w:r>
        <w:rPr>
          <w:spacing w:val="21"/>
          <w:sz w:val="20"/>
        </w:rPr>
        <w:t xml:space="preserve"> </w:t>
      </w:r>
      <w:r>
        <w:rPr>
          <w:w w:val="80"/>
          <w:sz w:val="20"/>
        </w:rPr>
        <w:t>of</w:t>
      </w:r>
      <w:r>
        <w:rPr>
          <w:spacing w:val="20"/>
          <w:sz w:val="20"/>
        </w:rPr>
        <w:t xml:space="preserve"> </w:t>
      </w:r>
      <w:r>
        <w:rPr>
          <w:w w:val="80"/>
          <w:sz w:val="20"/>
        </w:rPr>
        <w:t>game</w:t>
      </w:r>
      <w:r>
        <w:rPr>
          <w:spacing w:val="25"/>
          <w:sz w:val="20"/>
        </w:rPr>
        <w:t xml:space="preserve"> </w:t>
      </w:r>
      <w:r>
        <w:rPr>
          <w:w w:val="80"/>
          <w:sz w:val="20"/>
        </w:rPr>
        <w:t>parks</w:t>
      </w:r>
      <w:r>
        <w:rPr>
          <w:spacing w:val="21"/>
          <w:sz w:val="20"/>
        </w:rPr>
        <w:t xml:space="preserve"> </w:t>
      </w:r>
      <w:r>
        <w:rPr>
          <w:w w:val="80"/>
          <w:sz w:val="20"/>
        </w:rPr>
        <w:t>and</w:t>
      </w:r>
      <w:r>
        <w:rPr>
          <w:spacing w:val="24"/>
          <w:sz w:val="20"/>
        </w:rPr>
        <w:t xml:space="preserve"> </w:t>
      </w:r>
      <w:r>
        <w:rPr>
          <w:w w:val="80"/>
          <w:sz w:val="20"/>
        </w:rPr>
        <w:t>game</w:t>
      </w:r>
      <w:r>
        <w:rPr>
          <w:spacing w:val="21"/>
          <w:sz w:val="20"/>
        </w:rPr>
        <w:t xml:space="preserve"> </w:t>
      </w:r>
      <w:r>
        <w:rPr>
          <w:w w:val="80"/>
          <w:sz w:val="20"/>
        </w:rPr>
        <w:t>reserves</w:t>
      </w:r>
      <w:r>
        <w:rPr>
          <w:spacing w:val="20"/>
          <w:sz w:val="20"/>
        </w:rPr>
        <w:t xml:space="preserve"> </w:t>
      </w:r>
      <w:r>
        <w:rPr>
          <w:w w:val="80"/>
          <w:sz w:val="20"/>
        </w:rPr>
        <w:t>to</w:t>
      </w:r>
      <w:r>
        <w:rPr>
          <w:spacing w:val="21"/>
          <w:sz w:val="20"/>
        </w:rPr>
        <w:t xml:space="preserve"> </w:t>
      </w:r>
      <w:r>
        <w:rPr>
          <w:w w:val="80"/>
          <w:sz w:val="20"/>
        </w:rPr>
        <w:t>the</w:t>
      </w:r>
      <w:r>
        <w:rPr>
          <w:spacing w:val="42"/>
          <w:sz w:val="20"/>
        </w:rPr>
        <w:t xml:space="preserve"> </w:t>
      </w:r>
      <w:r>
        <w:rPr>
          <w:w w:val="80"/>
          <w:sz w:val="20"/>
        </w:rPr>
        <w:t>economic</w:t>
      </w:r>
      <w:r>
        <w:rPr>
          <w:spacing w:val="30"/>
          <w:sz w:val="20"/>
        </w:rPr>
        <w:t xml:space="preserve"> </w:t>
      </w:r>
      <w:r>
        <w:rPr>
          <w:w w:val="80"/>
          <w:sz w:val="20"/>
        </w:rPr>
        <w:t>development</w:t>
      </w:r>
      <w:r>
        <w:rPr>
          <w:spacing w:val="27"/>
          <w:sz w:val="20"/>
        </w:rPr>
        <w:t xml:space="preserve"> </w:t>
      </w:r>
      <w:r>
        <w:rPr>
          <w:w w:val="80"/>
          <w:sz w:val="20"/>
        </w:rPr>
        <w:t>of</w:t>
      </w:r>
      <w:r>
        <w:rPr>
          <w:spacing w:val="31"/>
          <w:sz w:val="20"/>
        </w:rPr>
        <w:t xml:space="preserve"> </w:t>
      </w:r>
      <w:r>
        <w:rPr>
          <w:spacing w:val="-2"/>
          <w:w w:val="80"/>
          <w:sz w:val="20"/>
        </w:rPr>
        <w:t>Uganda</w:t>
      </w:r>
    </w:p>
    <w:p w:rsidR="00E5575B" w:rsidRDefault="00D512E5">
      <w:pPr>
        <w:pStyle w:val="ListParagraph"/>
        <w:numPr>
          <w:ilvl w:val="0"/>
          <w:numId w:val="75"/>
        </w:numPr>
        <w:tabs>
          <w:tab w:val="left" w:pos="819"/>
        </w:tabs>
        <w:spacing w:before="2"/>
        <w:ind w:left="819" w:hanging="359"/>
        <w:rPr>
          <w:sz w:val="20"/>
        </w:rPr>
      </w:pPr>
      <w:r>
        <w:rPr>
          <w:w w:val="80"/>
          <w:sz w:val="20"/>
        </w:rPr>
        <w:t>Giving</w:t>
      </w:r>
      <w:r>
        <w:rPr>
          <w:spacing w:val="31"/>
          <w:sz w:val="20"/>
        </w:rPr>
        <w:t xml:space="preserve"> </w:t>
      </w:r>
      <w:r>
        <w:rPr>
          <w:w w:val="80"/>
          <w:sz w:val="20"/>
        </w:rPr>
        <w:t>specific</w:t>
      </w:r>
      <w:r>
        <w:rPr>
          <w:spacing w:val="28"/>
          <w:sz w:val="20"/>
        </w:rPr>
        <w:t xml:space="preserve"> </w:t>
      </w:r>
      <w:r>
        <w:rPr>
          <w:w w:val="80"/>
          <w:sz w:val="20"/>
        </w:rPr>
        <w:t>examples,</w:t>
      </w:r>
      <w:r>
        <w:rPr>
          <w:spacing w:val="27"/>
          <w:sz w:val="20"/>
        </w:rPr>
        <w:t xml:space="preserve"> </w:t>
      </w:r>
      <w:r>
        <w:rPr>
          <w:w w:val="80"/>
          <w:sz w:val="20"/>
        </w:rPr>
        <w:t>discuss</w:t>
      </w:r>
      <w:r>
        <w:rPr>
          <w:spacing w:val="27"/>
          <w:sz w:val="20"/>
        </w:rPr>
        <w:t xml:space="preserve"> </w:t>
      </w:r>
      <w:r>
        <w:rPr>
          <w:w w:val="80"/>
          <w:sz w:val="20"/>
        </w:rPr>
        <w:t>the</w:t>
      </w:r>
      <w:r>
        <w:rPr>
          <w:spacing w:val="29"/>
          <w:sz w:val="20"/>
        </w:rPr>
        <w:t xml:space="preserve"> </w:t>
      </w:r>
      <w:r>
        <w:rPr>
          <w:w w:val="80"/>
          <w:sz w:val="20"/>
        </w:rPr>
        <w:t>obstacles,</w:t>
      </w:r>
      <w:r>
        <w:rPr>
          <w:spacing w:val="27"/>
          <w:sz w:val="20"/>
        </w:rPr>
        <w:t xml:space="preserve"> </w:t>
      </w:r>
      <w:r>
        <w:rPr>
          <w:w w:val="80"/>
          <w:sz w:val="20"/>
        </w:rPr>
        <w:t>which</w:t>
      </w:r>
      <w:r>
        <w:rPr>
          <w:spacing w:val="38"/>
          <w:sz w:val="20"/>
        </w:rPr>
        <w:t xml:space="preserve"> </w:t>
      </w:r>
      <w:r>
        <w:rPr>
          <w:w w:val="80"/>
          <w:sz w:val="20"/>
        </w:rPr>
        <w:t>have</w:t>
      </w:r>
      <w:r>
        <w:rPr>
          <w:spacing w:val="29"/>
          <w:sz w:val="20"/>
        </w:rPr>
        <w:t xml:space="preserve"> </w:t>
      </w:r>
      <w:r>
        <w:rPr>
          <w:w w:val="80"/>
          <w:sz w:val="20"/>
        </w:rPr>
        <w:t>hindered</w:t>
      </w:r>
      <w:r>
        <w:rPr>
          <w:spacing w:val="28"/>
          <w:sz w:val="20"/>
        </w:rPr>
        <w:t xml:space="preserve"> </w:t>
      </w:r>
      <w:r>
        <w:rPr>
          <w:w w:val="80"/>
          <w:sz w:val="20"/>
        </w:rPr>
        <w:t>the</w:t>
      </w:r>
      <w:r>
        <w:rPr>
          <w:spacing w:val="29"/>
          <w:sz w:val="20"/>
        </w:rPr>
        <w:t xml:space="preserve"> </w:t>
      </w:r>
      <w:r>
        <w:rPr>
          <w:w w:val="80"/>
          <w:sz w:val="20"/>
        </w:rPr>
        <w:t>development</w:t>
      </w:r>
      <w:r>
        <w:rPr>
          <w:spacing w:val="28"/>
          <w:sz w:val="20"/>
        </w:rPr>
        <w:t xml:space="preserve"> </w:t>
      </w:r>
      <w:r>
        <w:rPr>
          <w:w w:val="80"/>
          <w:sz w:val="20"/>
        </w:rPr>
        <w:t>of</w:t>
      </w:r>
      <w:r>
        <w:rPr>
          <w:spacing w:val="27"/>
          <w:sz w:val="20"/>
        </w:rPr>
        <w:t xml:space="preserve"> </w:t>
      </w:r>
      <w:r>
        <w:rPr>
          <w:w w:val="80"/>
          <w:sz w:val="20"/>
        </w:rPr>
        <w:t>the</w:t>
      </w:r>
      <w:r>
        <w:rPr>
          <w:spacing w:val="32"/>
          <w:sz w:val="20"/>
        </w:rPr>
        <w:t xml:space="preserve"> </w:t>
      </w:r>
      <w:r>
        <w:rPr>
          <w:w w:val="80"/>
          <w:sz w:val="20"/>
        </w:rPr>
        <w:t>tourism</w:t>
      </w:r>
      <w:r>
        <w:rPr>
          <w:spacing w:val="28"/>
          <w:sz w:val="20"/>
        </w:rPr>
        <w:t xml:space="preserve"> </w:t>
      </w:r>
      <w:r>
        <w:rPr>
          <w:w w:val="80"/>
          <w:sz w:val="20"/>
        </w:rPr>
        <w:t>industry</w:t>
      </w:r>
      <w:r>
        <w:rPr>
          <w:spacing w:val="28"/>
          <w:sz w:val="20"/>
        </w:rPr>
        <w:t xml:space="preserve"> </w:t>
      </w:r>
      <w:r>
        <w:rPr>
          <w:w w:val="80"/>
          <w:sz w:val="20"/>
        </w:rPr>
        <w:t>in</w:t>
      </w:r>
      <w:r>
        <w:rPr>
          <w:spacing w:val="45"/>
          <w:sz w:val="20"/>
        </w:rPr>
        <w:t xml:space="preserve"> </w:t>
      </w:r>
      <w:r>
        <w:rPr>
          <w:spacing w:val="-2"/>
          <w:w w:val="80"/>
          <w:sz w:val="20"/>
        </w:rPr>
        <w:t>Uganda.</w:t>
      </w:r>
    </w:p>
    <w:p w:rsidR="00E5575B" w:rsidRDefault="00D512E5">
      <w:pPr>
        <w:pStyle w:val="ListParagraph"/>
        <w:numPr>
          <w:ilvl w:val="0"/>
          <w:numId w:val="75"/>
        </w:numPr>
        <w:tabs>
          <w:tab w:val="left" w:pos="819"/>
        </w:tabs>
        <w:spacing w:before="4"/>
        <w:ind w:left="819" w:hanging="359"/>
        <w:rPr>
          <w:sz w:val="20"/>
        </w:rPr>
      </w:pPr>
      <w:r>
        <w:rPr>
          <w:w w:val="85"/>
          <w:sz w:val="20"/>
        </w:rPr>
        <w:t>Explain</w:t>
      </w:r>
      <w:r>
        <w:rPr>
          <w:spacing w:val="34"/>
          <w:sz w:val="20"/>
        </w:rPr>
        <w:t xml:space="preserve"> </w:t>
      </w:r>
      <w:r>
        <w:rPr>
          <w:w w:val="85"/>
          <w:sz w:val="20"/>
        </w:rPr>
        <w:t>the</w:t>
      </w:r>
      <w:r>
        <w:rPr>
          <w:spacing w:val="30"/>
          <w:sz w:val="20"/>
        </w:rPr>
        <w:t xml:space="preserve"> </w:t>
      </w:r>
      <w:r>
        <w:rPr>
          <w:w w:val="85"/>
          <w:sz w:val="20"/>
        </w:rPr>
        <w:t>measures</w:t>
      </w:r>
      <w:r>
        <w:rPr>
          <w:spacing w:val="31"/>
          <w:sz w:val="20"/>
        </w:rPr>
        <w:t xml:space="preserve"> </w:t>
      </w:r>
      <w:r>
        <w:rPr>
          <w:w w:val="85"/>
          <w:sz w:val="20"/>
        </w:rPr>
        <w:t>being</w:t>
      </w:r>
      <w:r>
        <w:rPr>
          <w:spacing w:val="30"/>
          <w:sz w:val="20"/>
        </w:rPr>
        <w:t xml:space="preserve"> </w:t>
      </w:r>
      <w:r>
        <w:rPr>
          <w:w w:val="85"/>
          <w:sz w:val="20"/>
        </w:rPr>
        <w:t>taken</w:t>
      </w:r>
      <w:r>
        <w:rPr>
          <w:spacing w:val="31"/>
          <w:sz w:val="20"/>
        </w:rPr>
        <w:t xml:space="preserve"> </w:t>
      </w:r>
      <w:r>
        <w:rPr>
          <w:w w:val="85"/>
          <w:sz w:val="20"/>
        </w:rPr>
        <w:t>to</w:t>
      </w:r>
      <w:r>
        <w:rPr>
          <w:spacing w:val="34"/>
          <w:sz w:val="20"/>
        </w:rPr>
        <w:t xml:space="preserve"> </w:t>
      </w:r>
      <w:r>
        <w:rPr>
          <w:w w:val="85"/>
          <w:sz w:val="20"/>
        </w:rPr>
        <w:t>address</w:t>
      </w:r>
      <w:r>
        <w:rPr>
          <w:spacing w:val="30"/>
          <w:sz w:val="20"/>
        </w:rPr>
        <w:t xml:space="preserve"> </w:t>
      </w:r>
      <w:r>
        <w:rPr>
          <w:w w:val="85"/>
          <w:sz w:val="20"/>
        </w:rPr>
        <w:t>the</w:t>
      </w:r>
      <w:r>
        <w:rPr>
          <w:spacing w:val="31"/>
          <w:sz w:val="20"/>
        </w:rPr>
        <w:t xml:space="preserve"> </w:t>
      </w:r>
      <w:r>
        <w:rPr>
          <w:w w:val="85"/>
          <w:sz w:val="20"/>
        </w:rPr>
        <w:t>tourism</w:t>
      </w:r>
      <w:r>
        <w:rPr>
          <w:spacing w:val="36"/>
          <w:sz w:val="20"/>
        </w:rPr>
        <w:t xml:space="preserve"> </w:t>
      </w:r>
      <w:r>
        <w:rPr>
          <w:spacing w:val="-2"/>
          <w:w w:val="85"/>
          <w:sz w:val="20"/>
        </w:rPr>
        <w:t>obstacles.</w:t>
      </w:r>
    </w:p>
    <w:p w:rsidR="00E5575B" w:rsidRDefault="00D512E5">
      <w:pPr>
        <w:pStyle w:val="ListParagraph"/>
        <w:numPr>
          <w:ilvl w:val="0"/>
          <w:numId w:val="75"/>
        </w:numPr>
        <w:tabs>
          <w:tab w:val="left" w:pos="819"/>
        </w:tabs>
        <w:spacing w:before="4"/>
        <w:ind w:left="460" w:right="6953" w:firstLine="0"/>
        <w:rPr>
          <w:sz w:val="20"/>
        </w:rPr>
      </w:pPr>
      <w:r>
        <w:rPr>
          <w:spacing w:val="-4"/>
          <w:w w:val="80"/>
          <w:sz w:val="20"/>
        </w:rPr>
        <w:t>"Uganda's tourist industry is not only based on tourist attractions"</w:t>
      </w:r>
      <w:r>
        <w:rPr>
          <w:spacing w:val="-2"/>
          <w:w w:val="80"/>
          <w:sz w:val="20"/>
        </w:rPr>
        <w:t xml:space="preserve"> </w:t>
      </w:r>
      <w:r>
        <w:rPr>
          <w:spacing w:val="-2"/>
          <w:w w:val="90"/>
          <w:sz w:val="20"/>
        </w:rPr>
        <w:t>Discuss.</w:t>
      </w:r>
    </w:p>
    <w:p w:rsidR="00E5575B" w:rsidRDefault="00D512E5">
      <w:pPr>
        <w:pStyle w:val="ListParagraph"/>
        <w:numPr>
          <w:ilvl w:val="0"/>
          <w:numId w:val="75"/>
        </w:numPr>
        <w:tabs>
          <w:tab w:val="left" w:pos="819"/>
        </w:tabs>
        <w:spacing w:before="6"/>
        <w:ind w:left="819" w:hanging="359"/>
        <w:rPr>
          <w:sz w:val="20"/>
        </w:rPr>
      </w:pPr>
      <w:r>
        <w:rPr>
          <w:w w:val="80"/>
          <w:sz w:val="20"/>
        </w:rPr>
        <w:t>To</w:t>
      </w:r>
      <w:r>
        <w:rPr>
          <w:spacing w:val="-1"/>
          <w:sz w:val="20"/>
        </w:rPr>
        <w:t xml:space="preserve"> </w:t>
      </w:r>
      <w:r>
        <w:rPr>
          <w:w w:val="80"/>
          <w:sz w:val="20"/>
        </w:rPr>
        <w:t>what</w:t>
      </w:r>
      <w:r>
        <w:rPr>
          <w:sz w:val="20"/>
        </w:rPr>
        <w:t xml:space="preserve"> </w:t>
      </w:r>
      <w:r>
        <w:rPr>
          <w:w w:val="80"/>
          <w:sz w:val="20"/>
        </w:rPr>
        <w:t>extent</w:t>
      </w:r>
      <w:r>
        <w:rPr>
          <w:spacing w:val="-1"/>
          <w:sz w:val="20"/>
        </w:rPr>
        <w:t xml:space="preserve"> </w:t>
      </w:r>
      <w:r>
        <w:rPr>
          <w:w w:val="80"/>
          <w:sz w:val="20"/>
        </w:rPr>
        <w:t>have</w:t>
      </w:r>
      <w:r>
        <w:rPr>
          <w:spacing w:val="-1"/>
          <w:sz w:val="20"/>
        </w:rPr>
        <w:t xml:space="preserve"> </w:t>
      </w:r>
      <w:r>
        <w:rPr>
          <w:w w:val="80"/>
          <w:sz w:val="20"/>
        </w:rPr>
        <w:t>physical</w:t>
      </w:r>
      <w:r>
        <w:rPr>
          <w:spacing w:val="-1"/>
          <w:sz w:val="20"/>
        </w:rPr>
        <w:t xml:space="preserve"> </w:t>
      </w:r>
      <w:r>
        <w:rPr>
          <w:w w:val="80"/>
          <w:sz w:val="20"/>
        </w:rPr>
        <w:t>factors</w:t>
      </w:r>
      <w:r>
        <w:rPr>
          <w:spacing w:val="-2"/>
          <w:sz w:val="20"/>
        </w:rPr>
        <w:t xml:space="preserve"> </w:t>
      </w:r>
      <w:r>
        <w:rPr>
          <w:w w:val="80"/>
          <w:sz w:val="20"/>
        </w:rPr>
        <w:t>led</w:t>
      </w:r>
      <w:r>
        <w:rPr>
          <w:spacing w:val="-1"/>
          <w:sz w:val="20"/>
        </w:rPr>
        <w:t xml:space="preserve"> </w:t>
      </w:r>
      <w:r>
        <w:rPr>
          <w:w w:val="80"/>
          <w:sz w:val="20"/>
        </w:rPr>
        <w:t>to</w:t>
      </w:r>
      <w:r>
        <w:rPr>
          <w:spacing w:val="-1"/>
          <w:sz w:val="20"/>
        </w:rPr>
        <w:t xml:space="preserve"> </w:t>
      </w:r>
      <w:r>
        <w:rPr>
          <w:w w:val="80"/>
          <w:sz w:val="20"/>
        </w:rPr>
        <w:t>the</w:t>
      </w:r>
      <w:r>
        <w:rPr>
          <w:sz w:val="20"/>
        </w:rPr>
        <w:t xml:space="preserve"> </w:t>
      </w:r>
      <w:r>
        <w:rPr>
          <w:w w:val="80"/>
          <w:sz w:val="20"/>
        </w:rPr>
        <w:t>development</w:t>
      </w:r>
      <w:r>
        <w:rPr>
          <w:spacing w:val="-1"/>
          <w:sz w:val="20"/>
        </w:rPr>
        <w:t xml:space="preserve"> </w:t>
      </w:r>
      <w:r>
        <w:rPr>
          <w:w w:val="80"/>
          <w:sz w:val="20"/>
        </w:rPr>
        <w:t>of</w:t>
      </w:r>
      <w:r>
        <w:rPr>
          <w:spacing w:val="2"/>
          <w:sz w:val="20"/>
        </w:rPr>
        <w:t xml:space="preserve"> </w:t>
      </w:r>
      <w:r>
        <w:rPr>
          <w:w w:val="80"/>
          <w:sz w:val="20"/>
        </w:rPr>
        <w:t>the</w:t>
      </w:r>
      <w:r>
        <w:rPr>
          <w:spacing w:val="-3"/>
          <w:sz w:val="20"/>
        </w:rPr>
        <w:t xml:space="preserve"> </w:t>
      </w:r>
      <w:r>
        <w:rPr>
          <w:w w:val="80"/>
          <w:sz w:val="20"/>
        </w:rPr>
        <w:t>tourism</w:t>
      </w:r>
      <w:r>
        <w:rPr>
          <w:spacing w:val="-4"/>
          <w:sz w:val="20"/>
        </w:rPr>
        <w:t xml:space="preserve"> </w:t>
      </w:r>
      <w:r>
        <w:rPr>
          <w:w w:val="80"/>
          <w:sz w:val="20"/>
        </w:rPr>
        <w:t>industry</w:t>
      </w:r>
      <w:r>
        <w:rPr>
          <w:spacing w:val="-7"/>
          <w:sz w:val="20"/>
        </w:rPr>
        <w:t xml:space="preserve"> </w:t>
      </w:r>
      <w:r>
        <w:rPr>
          <w:w w:val="80"/>
          <w:sz w:val="20"/>
        </w:rPr>
        <w:t>in</w:t>
      </w:r>
      <w:r>
        <w:rPr>
          <w:spacing w:val="-6"/>
          <w:sz w:val="20"/>
        </w:rPr>
        <w:t xml:space="preserve"> </w:t>
      </w:r>
      <w:r>
        <w:rPr>
          <w:spacing w:val="-2"/>
          <w:w w:val="80"/>
          <w:sz w:val="20"/>
        </w:rPr>
        <w:t>Uganda?</w:t>
      </w:r>
    </w:p>
    <w:p w:rsidR="00E5575B" w:rsidRDefault="00D512E5">
      <w:pPr>
        <w:pStyle w:val="ListParagraph"/>
        <w:numPr>
          <w:ilvl w:val="0"/>
          <w:numId w:val="75"/>
        </w:numPr>
        <w:tabs>
          <w:tab w:val="left" w:pos="819"/>
        </w:tabs>
        <w:spacing w:before="2" w:line="244" w:lineRule="auto"/>
        <w:ind w:left="460" w:right="722" w:firstLine="0"/>
        <w:rPr>
          <w:sz w:val="20"/>
        </w:rPr>
      </w:pPr>
      <w:r>
        <w:rPr>
          <w:w w:val="85"/>
          <w:sz w:val="20"/>
        </w:rPr>
        <w:t>"Uganda’s</w:t>
      </w:r>
      <w:r>
        <w:rPr>
          <w:spacing w:val="38"/>
          <w:sz w:val="20"/>
        </w:rPr>
        <w:t xml:space="preserve"> </w:t>
      </w:r>
      <w:r>
        <w:rPr>
          <w:w w:val="85"/>
          <w:sz w:val="20"/>
        </w:rPr>
        <w:t>paradise</w:t>
      </w:r>
      <w:r>
        <w:rPr>
          <w:spacing w:val="39"/>
          <w:sz w:val="20"/>
        </w:rPr>
        <w:t xml:space="preserve"> </w:t>
      </w:r>
      <w:r>
        <w:rPr>
          <w:w w:val="85"/>
          <w:sz w:val="20"/>
        </w:rPr>
        <w:t>combines</w:t>
      </w:r>
      <w:r>
        <w:rPr>
          <w:spacing w:val="36"/>
          <w:sz w:val="20"/>
        </w:rPr>
        <w:t xml:space="preserve"> </w:t>
      </w:r>
      <w:r>
        <w:rPr>
          <w:w w:val="85"/>
          <w:sz w:val="20"/>
        </w:rPr>
        <w:t>all</w:t>
      </w:r>
      <w:r>
        <w:rPr>
          <w:spacing w:val="36"/>
          <w:sz w:val="20"/>
        </w:rPr>
        <w:t xml:space="preserve"> </w:t>
      </w:r>
      <w:r>
        <w:rPr>
          <w:w w:val="85"/>
          <w:sz w:val="20"/>
        </w:rPr>
        <w:t>the</w:t>
      </w:r>
      <w:r>
        <w:rPr>
          <w:spacing w:val="39"/>
          <w:sz w:val="20"/>
        </w:rPr>
        <w:t xml:space="preserve"> </w:t>
      </w:r>
      <w:r>
        <w:rPr>
          <w:w w:val="85"/>
          <w:sz w:val="20"/>
        </w:rPr>
        <w:t>most</w:t>
      </w:r>
      <w:r>
        <w:rPr>
          <w:spacing w:val="36"/>
          <w:sz w:val="20"/>
        </w:rPr>
        <w:t xml:space="preserve"> </w:t>
      </w:r>
      <w:r>
        <w:rPr>
          <w:w w:val="85"/>
          <w:sz w:val="20"/>
        </w:rPr>
        <w:t>understanding</w:t>
      </w:r>
      <w:r>
        <w:rPr>
          <w:spacing w:val="40"/>
          <w:sz w:val="20"/>
        </w:rPr>
        <w:t xml:space="preserve"> </w:t>
      </w:r>
      <w:r>
        <w:rPr>
          <w:w w:val="85"/>
          <w:sz w:val="20"/>
        </w:rPr>
        <w:t>attractions</w:t>
      </w:r>
      <w:r>
        <w:rPr>
          <w:spacing w:val="22"/>
          <w:sz w:val="20"/>
        </w:rPr>
        <w:t xml:space="preserve"> </w:t>
      </w:r>
      <w:r>
        <w:rPr>
          <w:w w:val="85"/>
          <w:sz w:val="20"/>
        </w:rPr>
        <w:t>of</w:t>
      </w:r>
      <w:r>
        <w:rPr>
          <w:spacing w:val="22"/>
          <w:sz w:val="20"/>
        </w:rPr>
        <w:t xml:space="preserve"> </w:t>
      </w:r>
      <w:r>
        <w:rPr>
          <w:w w:val="85"/>
          <w:sz w:val="20"/>
        </w:rPr>
        <w:t>the</w:t>
      </w:r>
      <w:r>
        <w:rPr>
          <w:spacing w:val="20"/>
          <w:sz w:val="20"/>
        </w:rPr>
        <w:t xml:space="preserve"> </w:t>
      </w:r>
      <w:r>
        <w:rPr>
          <w:w w:val="85"/>
          <w:sz w:val="20"/>
        </w:rPr>
        <w:t>great</w:t>
      </w:r>
      <w:r>
        <w:rPr>
          <w:spacing w:val="22"/>
          <w:sz w:val="20"/>
        </w:rPr>
        <w:t xml:space="preserve"> </w:t>
      </w:r>
      <w:r>
        <w:rPr>
          <w:w w:val="85"/>
          <w:sz w:val="20"/>
        </w:rPr>
        <w:t>African</w:t>
      </w:r>
      <w:r>
        <w:rPr>
          <w:spacing w:val="23"/>
          <w:sz w:val="20"/>
        </w:rPr>
        <w:t xml:space="preserve"> </w:t>
      </w:r>
      <w:r>
        <w:rPr>
          <w:w w:val="85"/>
          <w:sz w:val="20"/>
        </w:rPr>
        <w:t>continent"</w:t>
      </w:r>
      <w:r>
        <w:rPr>
          <w:spacing w:val="26"/>
          <w:sz w:val="20"/>
        </w:rPr>
        <w:t xml:space="preserve"> </w:t>
      </w:r>
      <w:r>
        <w:rPr>
          <w:w w:val="85"/>
          <w:sz w:val="20"/>
        </w:rPr>
        <w:t>(Source:</w:t>
      </w:r>
      <w:r>
        <w:rPr>
          <w:spacing w:val="20"/>
          <w:sz w:val="20"/>
        </w:rPr>
        <w:t xml:space="preserve"> </w:t>
      </w:r>
      <w:r>
        <w:rPr>
          <w:w w:val="85"/>
          <w:sz w:val="20"/>
        </w:rPr>
        <w:t>welcome</w:t>
      </w:r>
      <w:r>
        <w:rPr>
          <w:spacing w:val="20"/>
          <w:sz w:val="20"/>
        </w:rPr>
        <w:t xml:space="preserve"> </w:t>
      </w:r>
      <w:r>
        <w:rPr>
          <w:w w:val="85"/>
          <w:sz w:val="20"/>
        </w:rPr>
        <w:t>to</w:t>
      </w:r>
      <w:r>
        <w:rPr>
          <w:spacing w:val="17"/>
          <w:sz w:val="20"/>
        </w:rPr>
        <w:t xml:space="preserve"> </w:t>
      </w:r>
      <w:r>
        <w:rPr>
          <w:w w:val="85"/>
          <w:sz w:val="20"/>
        </w:rPr>
        <w:t>Uganda:</w:t>
      </w:r>
      <w:r>
        <w:rPr>
          <w:spacing w:val="20"/>
          <w:sz w:val="20"/>
        </w:rPr>
        <w:t xml:space="preserve"> </w:t>
      </w:r>
      <w:r>
        <w:rPr>
          <w:w w:val="85"/>
          <w:sz w:val="20"/>
        </w:rPr>
        <w:t>the land of sunshine! Tours and travel Ltd). With reference to specific examples, justify this statement.</w:t>
      </w:r>
    </w:p>
    <w:p w:rsidR="00E5575B" w:rsidRDefault="00D512E5">
      <w:pPr>
        <w:pStyle w:val="ListParagraph"/>
        <w:numPr>
          <w:ilvl w:val="0"/>
          <w:numId w:val="75"/>
        </w:numPr>
        <w:tabs>
          <w:tab w:val="left" w:pos="819"/>
        </w:tabs>
        <w:spacing w:line="225" w:lineRule="exact"/>
        <w:ind w:left="819" w:hanging="359"/>
        <w:rPr>
          <w:sz w:val="20"/>
        </w:rPr>
      </w:pPr>
      <w:r>
        <w:rPr>
          <w:w w:val="80"/>
          <w:sz w:val="20"/>
        </w:rPr>
        <w:t>To</w:t>
      </w:r>
      <w:r>
        <w:rPr>
          <w:spacing w:val="18"/>
          <w:sz w:val="20"/>
        </w:rPr>
        <w:t xml:space="preserve"> </w:t>
      </w:r>
      <w:r>
        <w:rPr>
          <w:w w:val="80"/>
          <w:sz w:val="20"/>
        </w:rPr>
        <w:t>what</w:t>
      </w:r>
      <w:r>
        <w:rPr>
          <w:spacing w:val="15"/>
          <w:sz w:val="20"/>
        </w:rPr>
        <w:t xml:space="preserve"> </w:t>
      </w:r>
      <w:r>
        <w:rPr>
          <w:w w:val="80"/>
          <w:sz w:val="20"/>
        </w:rPr>
        <w:t>extent</w:t>
      </w:r>
      <w:r>
        <w:rPr>
          <w:spacing w:val="14"/>
          <w:sz w:val="20"/>
        </w:rPr>
        <w:t xml:space="preserve"> </w:t>
      </w:r>
      <w:r>
        <w:rPr>
          <w:w w:val="80"/>
          <w:sz w:val="20"/>
        </w:rPr>
        <w:t>has</w:t>
      </w:r>
      <w:r>
        <w:rPr>
          <w:spacing w:val="15"/>
          <w:sz w:val="20"/>
        </w:rPr>
        <w:t xml:space="preserve"> </w:t>
      </w:r>
      <w:r>
        <w:rPr>
          <w:w w:val="80"/>
          <w:sz w:val="20"/>
        </w:rPr>
        <w:t>wildlife</w:t>
      </w:r>
      <w:r>
        <w:rPr>
          <w:spacing w:val="15"/>
          <w:sz w:val="20"/>
        </w:rPr>
        <w:t xml:space="preserve"> </w:t>
      </w:r>
      <w:r>
        <w:rPr>
          <w:w w:val="80"/>
          <w:sz w:val="20"/>
        </w:rPr>
        <w:t>provided</w:t>
      </w:r>
      <w:r>
        <w:rPr>
          <w:spacing w:val="14"/>
          <w:sz w:val="20"/>
        </w:rPr>
        <w:t xml:space="preserve"> </w:t>
      </w:r>
      <w:r>
        <w:rPr>
          <w:w w:val="80"/>
          <w:sz w:val="20"/>
        </w:rPr>
        <w:t>a</w:t>
      </w:r>
      <w:r>
        <w:rPr>
          <w:spacing w:val="19"/>
          <w:sz w:val="20"/>
        </w:rPr>
        <w:t xml:space="preserve"> </w:t>
      </w:r>
      <w:r>
        <w:rPr>
          <w:w w:val="80"/>
          <w:sz w:val="20"/>
        </w:rPr>
        <w:t>basis</w:t>
      </w:r>
      <w:r>
        <w:rPr>
          <w:spacing w:val="14"/>
          <w:sz w:val="20"/>
        </w:rPr>
        <w:t xml:space="preserve"> </w:t>
      </w:r>
      <w:r>
        <w:rPr>
          <w:w w:val="80"/>
          <w:sz w:val="20"/>
        </w:rPr>
        <w:t>for</w:t>
      </w:r>
      <w:r>
        <w:rPr>
          <w:spacing w:val="19"/>
          <w:sz w:val="20"/>
        </w:rPr>
        <w:t xml:space="preserve"> </w:t>
      </w:r>
      <w:r>
        <w:rPr>
          <w:w w:val="80"/>
          <w:sz w:val="20"/>
        </w:rPr>
        <w:t>the</w:t>
      </w:r>
      <w:r>
        <w:rPr>
          <w:spacing w:val="15"/>
          <w:sz w:val="20"/>
        </w:rPr>
        <w:t xml:space="preserve"> </w:t>
      </w:r>
      <w:r>
        <w:rPr>
          <w:w w:val="80"/>
          <w:sz w:val="20"/>
        </w:rPr>
        <w:t>tourism</w:t>
      </w:r>
      <w:r>
        <w:rPr>
          <w:spacing w:val="29"/>
          <w:sz w:val="20"/>
        </w:rPr>
        <w:t xml:space="preserve"> </w:t>
      </w:r>
      <w:r>
        <w:rPr>
          <w:spacing w:val="-2"/>
          <w:w w:val="80"/>
          <w:sz w:val="20"/>
        </w:rPr>
        <w:t>Industry?</w:t>
      </w:r>
    </w:p>
    <w:p w:rsidR="00E5575B" w:rsidRDefault="00D512E5">
      <w:pPr>
        <w:pStyle w:val="ListParagraph"/>
        <w:numPr>
          <w:ilvl w:val="0"/>
          <w:numId w:val="75"/>
        </w:numPr>
        <w:tabs>
          <w:tab w:val="left" w:pos="819"/>
        </w:tabs>
        <w:spacing w:before="1"/>
        <w:ind w:left="819" w:hanging="359"/>
        <w:rPr>
          <w:sz w:val="20"/>
        </w:rPr>
      </w:pPr>
      <w:r>
        <w:rPr>
          <w:w w:val="80"/>
          <w:sz w:val="20"/>
        </w:rPr>
        <w:t>To</w:t>
      </w:r>
      <w:r>
        <w:rPr>
          <w:spacing w:val="3"/>
          <w:sz w:val="20"/>
        </w:rPr>
        <w:t xml:space="preserve"> </w:t>
      </w:r>
      <w:r>
        <w:rPr>
          <w:w w:val="80"/>
          <w:sz w:val="20"/>
        </w:rPr>
        <w:t>what</w:t>
      </w:r>
      <w:r>
        <w:rPr>
          <w:spacing w:val="4"/>
          <w:sz w:val="20"/>
        </w:rPr>
        <w:t xml:space="preserve"> </w:t>
      </w:r>
      <w:r>
        <w:rPr>
          <w:w w:val="80"/>
          <w:sz w:val="20"/>
        </w:rPr>
        <w:t>extent</w:t>
      </w:r>
      <w:r>
        <w:rPr>
          <w:spacing w:val="4"/>
          <w:sz w:val="20"/>
        </w:rPr>
        <w:t xml:space="preserve"> </w:t>
      </w:r>
      <w:r>
        <w:rPr>
          <w:w w:val="80"/>
          <w:sz w:val="20"/>
        </w:rPr>
        <w:t>has</w:t>
      </w:r>
      <w:r>
        <w:rPr>
          <w:spacing w:val="3"/>
          <w:sz w:val="20"/>
        </w:rPr>
        <w:t xml:space="preserve"> </w:t>
      </w:r>
      <w:r>
        <w:rPr>
          <w:w w:val="80"/>
          <w:sz w:val="20"/>
        </w:rPr>
        <w:t>scenic</w:t>
      </w:r>
      <w:r>
        <w:rPr>
          <w:spacing w:val="2"/>
          <w:sz w:val="20"/>
        </w:rPr>
        <w:t xml:space="preserve"> </w:t>
      </w:r>
      <w:r>
        <w:rPr>
          <w:w w:val="80"/>
          <w:sz w:val="20"/>
        </w:rPr>
        <w:t>beauty</w:t>
      </w:r>
      <w:r>
        <w:rPr>
          <w:spacing w:val="1"/>
          <w:sz w:val="20"/>
        </w:rPr>
        <w:t xml:space="preserve"> </w:t>
      </w:r>
      <w:r>
        <w:rPr>
          <w:w w:val="80"/>
          <w:sz w:val="20"/>
        </w:rPr>
        <w:t>favoured</w:t>
      </w:r>
      <w:r>
        <w:rPr>
          <w:spacing w:val="3"/>
          <w:sz w:val="20"/>
        </w:rPr>
        <w:t xml:space="preserve"> </w:t>
      </w:r>
      <w:r>
        <w:rPr>
          <w:w w:val="80"/>
          <w:sz w:val="20"/>
        </w:rPr>
        <w:t>the</w:t>
      </w:r>
      <w:r>
        <w:rPr>
          <w:spacing w:val="10"/>
          <w:sz w:val="20"/>
        </w:rPr>
        <w:t xml:space="preserve"> </w:t>
      </w:r>
      <w:r>
        <w:rPr>
          <w:w w:val="80"/>
          <w:sz w:val="20"/>
        </w:rPr>
        <w:t>development</w:t>
      </w:r>
      <w:r>
        <w:rPr>
          <w:spacing w:val="3"/>
          <w:sz w:val="20"/>
        </w:rPr>
        <w:t xml:space="preserve"> </w:t>
      </w:r>
      <w:r>
        <w:rPr>
          <w:w w:val="80"/>
          <w:sz w:val="20"/>
        </w:rPr>
        <w:t>of</w:t>
      </w:r>
      <w:r>
        <w:rPr>
          <w:spacing w:val="1"/>
          <w:sz w:val="20"/>
        </w:rPr>
        <w:t xml:space="preserve"> </w:t>
      </w:r>
      <w:r>
        <w:rPr>
          <w:w w:val="80"/>
          <w:sz w:val="20"/>
        </w:rPr>
        <w:t>the</w:t>
      </w:r>
      <w:r>
        <w:rPr>
          <w:spacing w:val="7"/>
          <w:sz w:val="20"/>
        </w:rPr>
        <w:t xml:space="preserve"> </w:t>
      </w:r>
      <w:r>
        <w:rPr>
          <w:w w:val="80"/>
          <w:sz w:val="20"/>
        </w:rPr>
        <w:t>tourism</w:t>
      </w:r>
      <w:r>
        <w:rPr>
          <w:spacing w:val="9"/>
          <w:sz w:val="20"/>
        </w:rPr>
        <w:t xml:space="preserve"> </w:t>
      </w:r>
      <w:r>
        <w:rPr>
          <w:w w:val="80"/>
          <w:sz w:val="20"/>
        </w:rPr>
        <w:t>industry</w:t>
      </w:r>
      <w:r>
        <w:rPr>
          <w:spacing w:val="9"/>
          <w:sz w:val="20"/>
        </w:rPr>
        <w:t xml:space="preserve"> </w:t>
      </w:r>
      <w:r>
        <w:rPr>
          <w:w w:val="80"/>
          <w:sz w:val="20"/>
        </w:rPr>
        <w:t>in</w:t>
      </w:r>
      <w:r>
        <w:rPr>
          <w:spacing w:val="8"/>
          <w:sz w:val="20"/>
        </w:rPr>
        <w:t xml:space="preserve"> </w:t>
      </w:r>
      <w:r>
        <w:rPr>
          <w:spacing w:val="-2"/>
          <w:w w:val="80"/>
          <w:sz w:val="20"/>
        </w:rPr>
        <w:t>Uganda?</w:t>
      </w:r>
    </w:p>
    <w:p w:rsidR="00E5575B" w:rsidRDefault="00D512E5">
      <w:pPr>
        <w:pStyle w:val="ListParagraph"/>
        <w:numPr>
          <w:ilvl w:val="0"/>
          <w:numId w:val="75"/>
        </w:numPr>
        <w:tabs>
          <w:tab w:val="left" w:pos="818"/>
        </w:tabs>
        <w:spacing w:before="4"/>
        <w:ind w:left="818" w:hanging="358"/>
        <w:rPr>
          <w:sz w:val="20"/>
        </w:rPr>
      </w:pPr>
      <w:r>
        <w:rPr>
          <w:w w:val="80"/>
          <w:sz w:val="20"/>
        </w:rPr>
        <w:t>Assess</w:t>
      </w:r>
      <w:r>
        <w:rPr>
          <w:spacing w:val="11"/>
          <w:sz w:val="20"/>
        </w:rPr>
        <w:t xml:space="preserve"> </w:t>
      </w:r>
      <w:r>
        <w:rPr>
          <w:w w:val="80"/>
          <w:sz w:val="20"/>
        </w:rPr>
        <w:t>the</w:t>
      </w:r>
      <w:r>
        <w:rPr>
          <w:spacing w:val="15"/>
          <w:sz w:val="20"/>
        </w:rPr>
        <w:t xml:space="preserve"> </w:t>
      </w:r>
      <w:r>
        <w:rPr>
          <w:w w:val="80"/>
          <w:sz w:val="20"/>
        </w:rPr>
        <w:t>impact</w:t>
      </w:r>
      <w:r>
        <w:rPr>
          <w:spacing w:val="12"/>
          <w:sz w:val="20"/>
        </w:rPr>
        <w:t xml:space="preserve"> </w:t>
      </w:r>
      <w:r>
        <w:rPr>
          <w:w w:val="80"/>
          <w:sz w:val="20"/>
        </w:rPr>
        <w:t>of</w:t>
      </w:r>
      <w:r>
        <w:rPr>
          <w:spacing w:val="13"/>
          <w:sz w:val="20"/>
        </w:rPr>
        <w:t xml:space="preserve"> </w:t>
      </w:r>
      <w:r>
        <w:rPr>
          <w:w w:val="80"/>
          <w:sz w:val="20"/>
        </w:rPr>
        <w:t>wildlife</w:t>
      </w:r>
      <w:r>
        <w:rPr>
          <w:spacing w:val="15"/>
          <w:sz w:val="20"/>
        </w:rPr>
        <w:t xml:space="preserve"> </w:t>
      </w:r>
      <w:r>
        <w:rPr>
          <w:w w:val="80"/>
          <w:sz w:val="20"/>
        </w:rPr>
        <w:t>conservation</w:t>
      </w:r>
      <w:r>
        <w:rPr>
          <w:spacing w:val="12"/>
          <w:sz w:val="20"/>
        </w:rPr>
        <w:t xml:space="preserve"> </w:t>
      </w:r>
      <w:r>
        <w:rPr>
          <w:w w:val="80"/>
          <w:sz w:val="20"/>
        </w:rPr>
        <w:t>to</w:t>
      </w:r>
      <w:r>
        <w:rPr>
          <w:spacing w:val="12"/>
          <w:sz w:val="20"/>
        </w:rPr>
        <w:t xml:space="preserve"> </w:t>
      </w:r>
      <w:r>
        <w:rPr>
          <w:w w:val="80"/>
          <w:sz w:val="20"/>
        </w:rPr>
        <w:t>the</w:t>
      </w:r>
      <w:r>
        <w:rPr>
          <w:spacing w:val="13"/>
          <w:sz w:val="20"/>
        </w:rPr>
        <w:t xml:space="preserve"> </w:t>
      </w:r>
      <w:r>
        <w:rPr>
          <w:w w:val="80"/>
          <w:sz w:val="20"/>
        </w:rPr>
        <w:t>economy</w:t>
      </w:r>
      <w:r>
        <w:rPr>
          <w:spacing w:val="11"/>
          <w:sz w:val="20"/>
        </w:rPr>
        <w:t xml:space="preserve"> </w:t>
      </w:r>
      <w:r>
        <w:rPr>
          <w:w w:val="80"/>
          <w:sz w:val="20"/>
        </w:rPr>
        <w:t>of</w:t>
      </w:r>
      <w:r>
        <w:rPr>
          <w:spacing w:val="12"/>
          <w:sz w:val="20"/>
        </w:rPr>
        <w:t xml:space="preserve"> </w:t>
      </w:r>
      <w:r>
        <w:rPr>
          <w:spacing w:val="-2"/>
          <w:w w:val="80"/>
          <w:sz w:val="20"/>
        </w:rPr>
        <w:t>uganda</w:t>
      </w:r>
    </w:p>
    <w:p w:rsidR="00E5575B" w:rsidRDefault="00D512E5">
      <w:pPr>
        <w:spacing w:before="1" w:line="229" w:lineRule="exact"/>
        <w:ind w:left="460"/>
        <w:rPr>
          <w:rFonts w:ascii="Arial"/>
          <w:b/>
          <w:sz w:val="20"/>
        </w:rPr>
      </w:pPr>
      <w:r>
        <w:rPr>
          <w:rFonts w:ascii="Arial"/>
          <w:b/>
          <w:w w:val="80"/>
          <w:sz w:val="20"/>
          <w:u w:val="single"/>
        </w:rPr>
        <w:t>Sample</w:t>
      </w:r>
      <w:r>
        <w:rPr>
          <w:rFonts w:ascii="Arial"/>
          <w:b/>
          <w:spacing w:val="-3"/>
          <w:w w:val="90"/>
          <w:sz w:val="20"/>
          <w:u w:val="single"/>
        </w:rPr>
        <w:t xml:space="preserve"> </w:t>
      </w:r>
      <w:r>
        <w:rPr>
          <w:rFonts w:ascii="Arial"/>
          <w:b/>
          <w:spacing w:val="-2"/>
          <w:w w:val="90"/>
          <w:sz w:val="20"/>
          <w:u w:val="single"/>
        </w:rPr>
        <w:t>Approach:</w:t>
      </w:r>
    </w:p>
    <w:p w:rsidR="00E5575B" w:rsidRDefault="00D512E5">
      <w:pPr>
        <w:pStyle w:val="Heading2"/>
        <w:spacing w:line="229" w:lineRule="exact"/>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pStyle w:val="ListParagraph"/>
        <w:numPr>
          <w:ilvl w:val="1"/>
          <w:numId w:val="75"/>
        </w:numPr>
        <w:tabs>
          <w:tab w:val="left" w:pos="819"/>
        </w:tabs>
        <w:spacing w:before="2" w:line="244" w:lineRule="exact"/>
        <w:ind w:left="819" w:hanging="359"/>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75"/>
        </w:numPr>
        <w:tabs>
          <w:tab w:val="left" w:pos="819"/>
        </w:tabs>
        <w:spacing w:line="242" w:lineRule="exact"/>
        <w:ind w:left="819" w:hanging="359"/>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5"/>
          <w:sz w:val="20"/>
        </w:rPr>
        <w:t xml:space="preserve"> </w:t>
      </w:r>
      <w:r>
        <w:rPr>
          <w:w w:val="80"/>
          <w:sz w:val="20"/>
        </w:rPr>
        <w:t>stand/</w:t>
      </w:r>
      <w:r>
        <w:rPr>
          <w:spacing w:val="-6"/>
          <w:sz w:val="20"/>
        </w:rPr>
        <w:t xml:space="preserve"> </w:t>
      </w:r>
      <w:r>
        <w:rPr>
          <w:w w:val="80"/>
          <w:sz w:val="20"/>
        </w:rPr>
        <w:t>situation</w:t>
      </w:r>
      <w:r>
        <w:rPr>
          <w:spacing w:val="-6"/>
          <w:sz w:val="20"/>
        </w:rPr>
        <w:t xml:space="preserve"> </w:t>
      </w:r>
      <w:r>
        <w:rPr>
          <w:w w:val="80"/>
          <w:sz w:val="20"/>
        </w:rPr>
        <w:t>(+ve</w:t>
      </w:r>
      <w:r>
        <w:rPr>
          <w:spacing w:val="-6"/>
          <w:sz w:val="20"/>
        </w:rPr>
        <w:t xml:space="preserve"> </w:t>
      </w:r>
      <w:r>
        <w:rPr>
          <w:w w:val="80"/>
          <w:sz w:val="20"/>
        </w:rPr>
        <w:t>/</w:t>
      </w:r>
      <w:r>
        <w:rPr>
          <w:spacing w:val="-1"/>
          <w:sz w:val="20"/>
        </w:rPr>
        <w:t xml:space="preserve"> </w:t>
      </w:r>
      <w:r>
        <w:rPr>
          <w:w w:val="80"/>
          <w:sz w:val="20"/>
        </w:rPr>
        <w:t>-ve)</w:t>
      </w:r>
      <w:r>
        <w:rPr>
          <w:spacing w:val="-5"/>
          <w:sz w:val="20"/>
        </w:rPr>
        <w:t xml:space="preserve"> </w:t>
      </w:r>
      <w:r>
        <w:rPr>
          <w:w w:val="80"/>
          <w:sz w:val="20"/>
        </w:rPr>
        <w:t>of</w:t>
      </w:r>
      <w:r>
        <w:rPr>
          <w:spacing w:val="-5"/>
          <w:sz w:val="20"/>
        </w:rPr>
        <w:t xml:space="preserve"> </w:t>
      </w:r>
      <w:r>
        <w:rPr>
          <w:w w:val="80"/>
          <w:sz w:val="20"/>
        </w:rPr>
        <w:t>the</w:t>
      </w:r>
      <w:r>
        <w:rPr>
          <w:spacing w:val="-4"/>
          <w:sz w:val="20"/>
        </w:rPr>
        <w:t xml:space="preserve"> </w:t>
      </w:r>
      <w:r>
        <w:rPr>
          <w:w w:val="80"/>
          <w:sz w:val="20"/>
        </w:rPr>
        <w:t>major</w:t>
      </w:r>
      <w:r>
        <w:rPr>
          <w:spacing w:val="-5"/>
          <w:sz w:val="20"/>
        </w:rPr>
        <w:t xml:space="preserve"> </w:t>
      </w:r>
      <w:r>
        <w:rPr>
          <w:spacing w:val="-2"/>
          <w:w w:val="80"/>
          <w:sz w:val="20"/>
        </w:rPr>
        <w:t>sector.</w:t>
      </w:r>
    </w:p>
    <w:p w:rsidR="00E5575B" w:rsidRDefault="00D512E5">
      <w:pPr>
        <w:pStyle w:val="ListParagraph"/>
        <w:numPr>
          <w:ilvl w:val="1"/>
          <w:numId w:val="75"/>
        </w:numPr>
        <w:tabs>
          <w:tab w:val="left" w:pos="819"/>
        </w:tabs>
        <w:spacing w:line="244" w:lineRule="exact"/>
        <w:ind w:left="819" w:hanging="359"/>
        <w:jc w:val="left"/>
        <w:rPr>
          <w:sz w:val="20"/>
        </w:rPr>
      </w:pPr>
      <w:r>
        <w:rPr>
          <w:w w:val="80"/>
          <w:sz w:val="20"/>
        </w:rPr>
        <w:t>Identify,</w:t>
      </w:r>
      <w:r>
        <w:rPr>
          <w:spacing w:val="-3"/>
          <w:sz w:val="20"/>
        </w:rPr>
        <w:t xml:space="preserve"> </w:t>
      </w:r>
      <w:r>
        <w:rPr>
          <w:w w:val="80"/>
          <w:sz w:val="20"/>
        </w:rPr>
        <w:t>describe</w:t>
      </w:r>
      <w:r>
        <w:rPr>
          <w:spacing w:val="-2"/>
          <w:sz w:val="20"/>
        </w:rPr>
        <w:t xml:space="preserve"> </w:t>
      </w:r>
      <w:r>
        <w:rPr>
          <w:w w:val="80"/>
          <w:sz w:val="20"/>
        </w:rPr>
        <w:t>and</w:t>
      </w:r>
      <w:r>
        <w:rPr>
          <w:spacing w:val="-2"/>
          <w:sz w:val="20"/>
        </w:rPr>
        <w:t xml:space="preserve"> </w:t>
      </w:r>
      <w:r>
        <w:rPr>
          <w:w w:val="80"/>
          <w:sz w:val="20"/>
        </w:rPr>
        <w:t>locate</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sub</w:t>
      </w:r>
      <w:r>
        <w:rPr>
          <w:spacing w:val="1"/>
          <w:sz w:val="20"/>
        </w:rPr>
        <w:t xml:space="preserve"> </w:t>
      </w:r>
      <w:r>
        <w:rPr>
          <w:w w:val="80"/>
          <w:sz w:val="20"/>
        </w:rPr>
        <w:t>–</w:t>
      </w:r>
      <w:r>
        <w:rPr>
          <w:spacing w:val="-2"/>
          <w:sz w:val="20"/>
        </w:rPr>
        <w:t xml:space="preserve"> </w:t>
      </w:r>
      <w:r>
        <w:rPr>
          <w:w w:val="80"/>
          <w:sz w:val="20"/>
        </w:rPr>
        <w:t>sectors</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major</w:t>
      </w:r>
      <w:r>
        <w:rPr>
          <w:spacing w:val="-1"/>
          <w:sz w:val="20"/>
        </w:rPr>
        <w:t xml:space="preserve"> </w:t>
      </w:r>
      <w:r>
        <w:rPr>
          <w:w w:val="80"/>
          <w:sz w:val="20"/>
        </w:rPr>
        <w:t>sector</w:t>
      </w:r>
      <w:r>
        <w:rPr>
          <w:spacing w:val="-1"/>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1"/>
          <w:numId w:val="75"/>
        </w:numPr>
        <w:tabs>
          <w:tab w:val="left" w:pos="819"/>
        </w:tabs>
        <w:spacing w:line="244" w:lineRule="exact"/>
        <w:ind w:left="819" w:hanging="359"/>
        <w:jc w:val="left"/>
        <w:rPr>
          <w:sz w:val="20"/>
        </w:rPr>
      </w:pPr>
      <w:r>
        <w:rPr>
          <w:w w:val="80"/>
          <w:sz w:val="20"/>
        </w:rPr>
        <w:t>Draw</w:t>
      </w:r>
      <w:r>
        <w:rPr>
          <w:spacing w:val="7"/>
          <w:sz w:val="20"/>
        </w:rPr>
        <w:t xml:space="preserve"> </w:t>
      </w:r>
      <w:r>
        <w:rPr>
          <w:w w:val="80"/>
          <w:sz w:val="20"/>
        </w:rPr>
        <w:t>a</w:t>
      </w:r>
      <w:r>
        <w:rPr>
          <w:spacing w:val="8"/>
          <w:sz w:val="20"/>
        </w:rPr>
        <w:t xml:space="preserve"> </w:t>
      </w:r>
      <w:r>
        <w:rPr>
          <w:w w:val="80"/>
          <w:sz w:val="20"/>
        </w:rPr>
        <w:t>sketch</w:t>
      </w:r>
      <w:r>
        <w:rPr>
          <w:spacing w:val="9"/>
          <w:sz w:val="20"/>
        </w:rPr>
        <w:t xml:space="preserve"> </w:t>
      </w:r>
      <w:r>
        <w:rPr>
          <w:w w:val="80"/>
          <w:sz w:val="20"/>
        </w:rPr>
        <w:t>map</w:t>
      </w:r>
      <w:r>
        <w:rPr>
          <w:spacing w:val="8"/>
          <w:sz w:val="20"/>
        </w:rPr>
        <w:t xml:space="preserve"> </w:t>
      </w:r>
      <w:r>
        <w:rPr>
          <w:w w:val="80"/>
          <w:sz w:val="20"/>
        </w:rPr>
        <w:t>showing</w:t>
      </w:r>
      <w:r>
        <w:rPr>
          <w:spacing w:val="12"/>
          <w:sz w:val="20"/>
        </w:rPr>
        <w:t xml:space="preserve"> </w:t>
      </w:r>
      <w:r>
        <w:rPr>
          <w:w w:val="80"/>
          <w:sz w:val="20"/>
        </w:rPr>
        <w:t>the</w:t>
      </w:r>
      <w:r>
        <w:rPr>
          <w:spacing w:val="4"/>
          <w:sz w:val="20"/>
        </w:rPr>
        <w:t xml:space="preserve"> </w:t>
      </w:r>
      <w:r>
        <w:rPr>
          <w:w w:val="80"/>
          <w:sz w:val="20"/>
        </w:rPr>
        <w:t>sub</w:t>
      </w:r>
      <w:r>
        <w:rPr>
          <w:spacing w:val="1"/>
          <w:sz w:val="20"/>
        </w:rPr>
        <w:t xml:space="preserve"> </w:t>
      </w:r>
      <w:r>
        <w:rPr>
          <w:w w:val="80"/>
          <w:sz w:val="20"/>
        </w:rPr>
        <w:t>–</w:t>
      </w:r>
      <w:r>
        <w:rPr>
          <w:spacing w:val="1"/>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major</w:t>
      </w:r>
      <w:r>
        <w:rPr>
          <w:spacing w:val="2"/>
          <w:sz w:val="20"/>
        </w:rPr>
        <w:t xml:space="preserve"> </w:t>
      </w:r>
      <w:r>
        <w:rPr>
          <w:w w:val="80"/>
          <w:sz w:val="20"/>
        </w:rPr>
        <w:t>sector</w:t>
      </w:r>
      <w:r>
        <w:rPr>
          <w:spacing w:val="9"/>
          <w:sz w:val="20"/>
        </w:rPr>
        <w:t xml:space="preserve"> </w:t>
      </w:r>
      <w:r>
        <w:rPr>
          <w:w w:val="80"/>
          <w:sz w:val="20"/>
        </w:rPr>
        <w:t>with</w:t>
      </w:r>
      <w:r>
        <w:rPr>
          <w:spacing w:val="6"/>
          <w:sz w:val="20"/>
        </w:rPr>
        <w:t xml:space="preserve"> </w:t>
      </w:r>
      <w:r>
        <w:rPr>
          <w:w w:val="80"/>
          <w:sz w:val="20"/>
        </w:rPr>
        <w:t>name</w:t>
      </w:r>
      <w:r>
        <w:rPr>
          <w:spacing w:val="7"/>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1"/>
          <w:numId w:val="75"/>
        </w:numPr>
        <w:tabs>
          <w:tab w:val="left" w:pos="819"/>
        </w:tabs>
        <w:ind w:right="717" w:firstLine="0"/>
        <w:jc w:val="left"/>
        <w:rPr>
          <w:sz w:val="20"/>
        </w:rPr>
      </w:pPr>
      <w:r>
        <w:rPr>
          <w:w w:val="85"/>
          <w:sz w:val="20"/>
        </w:rPr>
        <w:t>State,</w:t>
      </w:r>
      <w:r>
        <w:rPr>
          <w:spacing w:val="-1"/>
          <w:w w:val="85"/>
          <w:sz w:val="20"/>
        </w:rPr>
        <w:t xml:space="preserve"> </w:t>
      </w:r>
      <w:r>
        <w:rPr>
          <w:w w:val="85"/>
          <w:sz w:val="20"/>
        </w:rPr>
        <w:t>explain</w:t>
      </w:r>
      <w:r>
        <w:rPr>
          <w:spacing w:val="-2"/>
          <w:w w:val="85"/>
          <w:sz w:val="20"/>
        </w:rPr>
        <w:t xml:space="preserve"> </w:t>
      </w:r>
      <w:r>
        <w:rPr>
          <w:w w:val="85"/>
          <w:sz w:val="20"/>
        </w:rPr>
        <w:t>and</w:t>
      </w:r>
      <w:r>
        <w:rPr>
          <w:spacing w:val="-2"/>
          <w:w w:val="85"/>
          <w:sz w:val="20"/>
        </w:rPr>
        <w:t xml:space="preserve"> </w:t>
      </w:r>
      <w:r>
        <w:rPr>
          <w:w w:val="85"/>
          <w:sz w:val="20"/>
        </w:rPr>
        <w:t>then</w:t>
      </w:r>
      <w:r>
        <w:rPr>
          <w:spacing w:val="-2"/>
          <w:w w:val="85"/>
          <w:sz w:val="20"/>
        </w:rPr>
        <w:t xml:space="preserve"> </w:t>
      </w:r>
      <w:r>
        <w:rPr>
          <w:w w:val="85"/>
          <w:sz w:val="20"/>
        </w:rPr>
        <w:t>illustrate</w:t>
      </w:r>
      <w:r>
        <w:rPr>
          <w:spacing w:val="-1"/>
          <w:w w:val="85"/>
          <w:sz w:val="20"/>
        </w:rPr>
        <w:t xml:space="preserve"> </w:t>
      </w:r>
      <w:r>
        <w:rPr>
          <w:w w:val="85"/>
          <w:sz w:val="20"/>
        </w:rPr>
        <w:t>the</w:t>
      </w:r>
      <w:r>
        <w:rPr>
          <w:spacing w:val="-1"/>
          <w:w w:val="85"/>
          <w:sz w:val="20"/>
        </w:rPr>
        <w:t xml:space="preserve"> </w:t>
      </w:r>
      <w:r>
        <w:rPr>
          <w:w w:val="85"/>
          <w:sz w:val="20"/>
        </w:rPr>
        <w:t>how</w:t>
      </w:r>
      <w:r>
        <w:rPr>
          <w:spacing w:val="-2"/>
          <w:w w:val="85"/>
          <w:sz w:val="20"/>
        </w:rPr>
        <w:t xml:space="preserve"> </w:t>
      </w:r>
      <w:r>
        <w:rPr>
          <w:w w:val="85"/>
          <w:sz w:val="20"/>
        </w:rPr>
        <w:t>far (the</w:t>
      </w:r>
      <w:r>
        <w:rPr>
          <w:spacing w:val="-1"/>
          <w:w w:val="85"/>
          <w:sz w:val="20"/>
        </w:rPr>
        <w:t xml:space="preserve"> </w:t>
      </w:r>
      <w:r>
        <w:rPr>
          <w:w w:val="85"/>
          <w:sz w:val="20"/>
        </w:rPr>
        <w:t>extent</w:t>
      </w:r>
      <w:r>
        <w:rPr>
          <w:spacing w:val="-1"/>
          <w:w w:val="85"/>
          <w:sz w:val="20"/>
        </w:rPr>
        <w:t xml:space="preserve"> </w:t>
      </w:r>
      <w:r>
        <w:rPr>
          <w:w w:val="85"/>
          <w:sz w:val="20"/>
        </w:rPr>
        <w:t>to</w:t>
      </w:r>
      <w:r>
        <w:rPr>
          <w:spacing w:val="-3"/>
          <w:w w:val="85"/>
          <w:sz w:val="20"/>
        </w:rPr>
        <w:t xml:space="preserve"> </w:t>
      </w:r>
      <w:r>
        <w:rPr>
          <w:w w:val="85"/>
          <w:sz w:val="20"/>
        </w:rPr>
        <w:t>which)</w:t>
      </w:r>
      <w:r>
        <w:rPr>
          <w:spacing w:val="-2"/>
          <w:w w:val="85"/>
          <w:sz w:val="20"/>
        </w:rPr>
        <w:t xml:space="preserve"> </w:t>
      </w:r>
      <w:r>
        <w:rPr>
          <w:w w:val="85"/>
          <w:sz w:val="20"/>
        </w:rPr>
        <w:t>are</w:t>
      </w:r>
      <w:r>
        <w:rPr>
          <w:spacing w:val="-2"/>
          <w:w w:val="85"/>
          <w:sz w:val="20"/>
        </w:rPr>
        <w:t xml:space="preserve"> </w:t>
      </w:r>
      <w:r>
        <w:rPr>
          <w:w w:val="85"/>
          <w:sz w:val="20"/>
        </w:rPr>
        <w:t>the</w:t>
      </w:r>
      <w:r>
        <w:rPr>
          <w:spacing w:val="-1"/>
          <w:w w:val="85"/>
          <w:sz w:val="20"/>
        </w:rPr>
        <w:t xml:space="preserve"> </w:t>
      </w:r>
      <w:r>
        <w:rPr>
          <w:w w:val="85"/>
          <w:sz w:val="20"/>
        </w:rPr>
        <w:t>physical</w:t>
      </w:r>
      <w:r>
        <w:rPr>
          <w:spacing w:val="-2"/>
          <w:w w:val="85"/>
          <w:sz w:val="20"/>
        </w:rPr>
        <w:t xml:space="preserve"> </w:t>
      </w:r>
      <w:r>
        <w:rPr>
          <w:w w:val="85"/>
          <w:sz w:val="20"/>
        </w:rPr>
        <w:t>factors</w:t>
      </w:r>
      <w:r>
        <w:rPr>
          <w:spacing w:val="-2"/>
          <w:w w:val="85"/>
          <w:sz w:val="20"/>
        </w:rPr>
        <w:t xml:space="preserve"> </w:t>
      </w:r>
      <w:r>
        <w:rPr>
          <w:w w:val="85"/>
          <w:sz w:val="20"/>
        </w:rPr>
        <w:t>responsible</w:t>
      </w:r>
      <w:r>
        <w:rPr>
          <w:spacing w:val="-1"/>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sub</w:t>
      </w:r>
      <w:r>
        <w:rPr>
          <w:spacing w:val="-3"/>
          <w:w w:val="85"/>
          <w:sz w:val="20"/>
        </w:rPr>
        <w:t xml:space="preserve"> </w:t>
      </w:r>
      <w:r>
        <w:rPr>
          <w:w w:val="85"/>
          <w:sz w:val="20"/>
        </w:rPr>
        <w:t>–</w:t>
      </w:r>
      <w:r>
        <w:rPr>
          <w:spacing w:val="-1"/>
          <w:w w:val="85"/>
          <w:sz w:val="20"/>
        </w:rPr>
        <w:t xml:space="preserve"> </w:t>
      </w:r>
      <w:r>
        <w:rPr>
          <w:w w:val="85"/>
          <w:sz w:val="20"/>
        </w:rPr>
        <w:t>sectors</w:t>
      </w:r>
      <w:r>
        <w:rPr>
          <w:spacing w:val="-2"/>
          <w:w w:val="85"/>
          <w:sz w:val="20"/>
        </w:rPr>
        <w:t xml:space="preserve"> </w:t>
      </w:r>
      <w:r>
        <w:rPr>
          <w:w w:val="85"/>
          <w:sz w:val="20"/>
        </w:rPr>
        <w:t>of</w:t>
      </w:r>
      <w:r>
        <w:rPr>
          <w:spacing w:val="-1"/>
          <w:w w:val="85"/>
          <w:sz w:val="20"/>
        </w:rPr>
        <w:t xml:space="preserve"> </w:t>
      </w:r>
      <w:r>
        <w:rPr>
          <w:w w:val="85"/>
          <w:sz w:val="20"/>
        </w:rPr>
        <w:t xml:space="preserve">the </w:t>
      </w:r>
      <w:r>
        <w:rPr>
          <w:w w:val="90"/>
          <w:sz w:val="20"/>
        </w:rPr>
        <w:t>major sector.</w:t>
      </w:r>
    </w:p>
    <w:p w:rsidR="00E5575B" w:rsidRDefault="00D512E5">
      <w:pPr>
        <w:pStyle w:val="ListParagraph"/>
        <w:numPr>
          <w:ilvl w:val="1"/>
          <w:numId w:val="75"/>
        </w:numPr>
        <w:tabs>
          <w:tab w:val="left" w:pos="819"/>
        </w:tabs>
        <w:ind w:right="721" w:firstLine="0"/>
        <w:jc w:val="left"/>
        <w:rPr>
          <w:sz w:val="20"/>
        </w:rPr>
      </w:pPr>
      <w:r>
        <w:rPr>
          <w:w w:val="85"/>
          <w:sz w:val="20"/>
        </w:rPr>
        <w:t>Finally</w:t>
      </w:r>
      <w:r>
        <w:rPr>
          <w:spacing w:val="-5"/>
          <w:w w:val="85"/>
          <w:sz w:val="20"/>
        </w:rPr>
        <w:t xml:space="preserve"> </w:t>
      </w:r>
      <w:r>
        <w:rPr>
          <w:w w:val="85"/>
          <w:sz w:val="20"/>
        </w:rPr>
        <w:t>state,</w:t>
      </w:r>
      <w:r>
        <w:rPr>
          <w:spacing w:val="-2"/>
          <w:w w:val="85"/>
          <w:sz w:val="20"/>
        </w:rPr>
        <w:t xml:space="preserve"> </w:t>
      </w:r>
      <w:r>
        <w:rPr>
          <w:w w:val="85"/>
          <w:sz w:val="20"/>
        </w:rPr>
        <w:t>explain</w:t>
      </w:r>
      <w:r>
        <w:rPr>
          <w:spacing w:val="-2"/>
          <w:w w:val="85"/>
          <w:sz w:val="20"/>
        </w:rPr>
        <w:t xml:space="preserve"> </w:t>
      </w:r>
      <w:r>
        <w:rPr>
          <w:w w:val="85"/>
          <w:sz w:val="20"/>
        </w:rPr>
        <w:t>and</w:t>
      </w:r>
      <w:r>
        <w:rPr>
          <w:spacing w:val="-4"/>
          <w:w w:val="85"/>
          <w:sz w:val="20"/>
        </w:rPr>
        <w:t xml:space="preserve"> </w:t>
      </w:r>
      <w:r>
        <w:rPr>
          <w:w w:val="85"/>
          <w:sz w:val="20"/>
        </w:rPr>
        <w:t>then</w:t>
      </w:r>
      <w:r>
        <w:rPr>
          <w:spacing w:val="-2"/>
          <w:w w:val="85"/>
          <w:sz w:val="20"/>
        </w:rPr>
        <w:t xml:space="preserve"> </w:t>
      </w:r>
      <w:r>
        <w:rPr>
          <w:w w:val="85"/>
          <w:sz w:val="20"/>
        </w:rPr>
        <w:t>illustrate</w:t>
      </w:r>
      <w:r>
        <w:rPr>
          <w:spacing w:val="-4"/>
          <w:w w:val="85"/>
          <w:sz w:val="20"/>
        </w:rPr>
        <w:t xml:space="preserve"> </w:t>
      </w:r>
      <w:r>
        <w:rPr>
          <w:w w:val="85"/>
          <w:sz w:val="20"/>
        </w:rPr>
        <w:t>the</w:t>
      </w:r>
      <w:r>
        <w:rPr>
          <w:spacing w:val="-4"/>
          <w:w w:val="85"/>
          <w:sz w:val="20"/>
        </w:rPr>
        <w:t xml:space="preserve"> </w:t>
      </w:r>
      <w:r>
        <w:rPr>
          <w:w w:val="85"/>
          <w:sz w:val="20"/>
        </w:rPr>
        <w:t>however</w:t>
      </w:r>
      <w:r>
        <w:rPr>
          <w:spacing w:val="-1"/>
          <w:w w:val="85"/>
          <w:sz w:val="20"/>
        </w:rPr>
        <w:t xml:space="preserve"> </w:t>
      </w:r>
      <w:r>
        <w:rPr>
          <w:w w:val="85"/>
          <w:sz w:val="20"/>
        </w:rPr>
        <w:t>side</w:t>
      </w:r>
      <w:r>
        <w:rPr>
          <w:spacing w:val="-2"/>
          <w:w w:val="85"/>
          <w:sz w:val="20"/>
        </w:rPr>
        <w:t xml:space="preserve"> </w:t>
      </w:r>
      <w:r>
        <w:rPr>
          <w:w w:val="85"/>
          <w:sz w:val="20"/>
        </w:rPr>
        <w:t>of</w:t>
      </w:r>
      <w:r>
        <w:rPr>
          <w:spacing w:val="-4"/>
          <w:w w:val="85"/>
          <w:sz w:val="20"/>
        </w:rPr>
        <w:t xml:space="preserve"> </w:t>
      </w:r>
      <w:r>
        <w:rPr>
          <w:w w:val="85"/>
          <w:sz w:val="20"/>
        </w:rPr>
        <w:t>the</w:t>
      </w:r>
      <w:r>
        <w:rPr>
          <w:spacing w:val="-1"/>
          <w:w w:val="85"/>
          <w:sz w:val="20"/>
        </w:rPr>
        <w:t xml:space="preserve"> </w:t>
      </w:r>
      <w:r>
        <w:rPr>
          <w:w w:val="85"/>
          <w:sz w:val="20"/>
        </w:rPr>
        <w:t>other</w:t>
      </w:r>
      <w:r>
        <w:rPr>
          <w:spacing w:val="-4"/>
          <w:w w:val="85"/>
          <w:sz w:val="20"/>
        </w:rPr>
        <w:t xml:space="preserve"> </w:t>
      </w:r>
      <w:r>
        <w:rPr>
          <w:w w:val="85"/>
          <w:sz w:val="20"/>
        </w:rPr>
        <w:t>factors responsible</w:t>
      </w:r>
      <w:r>
        <w:rPr>
          <w:spacing w:val="-2"/>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w:t>
      </w:r>
      <w:r>
        <w:rPr>
          <w:spacing w:val="-4"/>
          <w:w w:val="85"/>
          <w:sz w:val="20"/>
        </w:rPr>
        <w:t xml:space="preserve"> </w:t>
      </w:r>
      <w:r>
        <w:rPr>
          <w:w w:val="85"/>
          <w:sz w:val="20"/>
        </w:rPr>
        <w:t>sub</w:t>
      </w:r>
      <w:r>
        <w:rPr>
          <w:spacing w:val="-3"/>
          <w:w w:val="85"/>
          <w:sz w:val="20"/>
        </w:rPr>
        <w:t xml:space="preserve"> </w:t>
      </w:r>
      <w:r>
        <w:rPr>
          <w:w w:val="85"/>
          <w:sz w:val="20"/>
        </w:rPr>
        <w:t>–</w:t>
      </w:r>
      <w:r>
        <w:rPr>
          <w:spacing w:val="-4"/>
          <w:w w:val="85"/>
          <w:sz w:val="20"/>
        </w:rPr>
        <w:t xml:space="preserve"> </w:t>
      </w:r>
      <w:r>
        <w:rPr>
          <w:w w:val="85"/>
          <w:sz w:val="20"/>
        </w:rPr>
        <w:t>sectors</w:t>
      </w:r>
      <w:r>
        <w:rPr>
          <w:spacing w:val="-2"/>
          <w:w w:val="85"/>
          <w:sz w:val="20"/>
        </w:rPr>
        <w:t xml:space="preserve"> </w:t>
      </w:r>
      <w:r>
        <w:rPr>
          <w:w w:val="85"/>
          <w:sz w:val="20"/>
        </w:rPr>
        <w:t>of</w:t>
      </w:r>
      <w:r>
        <w:rPr>
          <w:spacing w:val="-4"/>
          <w:w w:val="85"/>
          <w:sz w:val="20"/>
        </w:rPr>
        <w:t xml:space="preserve"> </w:t>
      </w:r>
      <w:r>
        <w:rPr>
          <w:w w:val="85"/>
          <w:sz w:val="20"/>
        </w:rPr>
        <w:t>the</w:t>
      </w:r>
      <w:r>
        <w:rPr>
          <w:spacing w:val="-1"/>
          <w:w w:val="85"/>
          <w:sz w:val="20"/>
        </w:rPr>
        <w:t xml:space="preserve"> </w:t>
      </w:r>
      <w:r>
        <w:rPr>
          <w:w w:val="85"/>
          <w:sz w:val="20"/>
        </w:rPr>
        <w:t>major</w:t>
      </w:r>
      <w:r>
        <w:rPr>
          <w:spacing w:val="-3"/>
          <w:w w:val="85"/>
          <w:sz w:val="20"/>
        </w:rPr>
        <w:t xml:space="preserve"> </w:t>
      </w:r>
      <w:r>
        <w:rPr>
          <w:w w:val="85"/>
          <w:sz w:val="20"/>
        </w:rPr>
        <w:t>sector in Uganda besides physical factors.</w:t>
      </w:r>
    </w:p>
    <w:p w:rsidR="00E5575B" w:rsidRDefault="00D512E5">
      <w:pPr>
        <w:pStyle w:val="Heading1"/>
      </w:pPr>
      <w:r>
        <w:rPr>
          <w:spacing w:val="-5"/>
          <w:w w:val="90"/>
        </w:rPr>
        <w:t>OR</w:t>
      </w:r>
    </w:p>
    <w:p w:rsidR="00E5575B" w:rsidRDefault="00D512E5">
      <w:pPr>
        <w:pStyle w:val="ListParagraph"/>
        <w:numPr>
          <w:ilvl w:val="1"/>
          <w:numId w:val="75"/>
        </w:numPr>
        <w:tabs>
          <w:tab w:val="left" w:pos="819"/>
        </w:tabs>
        <w:spacing w:before="2"/>
        <w:ind w:right="716" w:firstLine="0"/>
        <w:jc w:val="left"/>
        <w:rPr>
          <w:sz w:val="20"/>
        </w:rPr>
      </w:pPr>
      <w:r>
        <w:rPr>
          <w:w w:val="85"/>
          <w:sz w:val="20"/>
        </w:rPr>
        <w:t>State,</w:t>
      </w:r>
      <w:r>
        <w:rPr>
          <w:spacing w:val="-6"/>
          <w:w w:val="85"/>
          <w:sz w:val="20"/>
        </w:rPr>
        <w:t xml:space="preserve"> </w:t>
      </w:r>
      <w:r>
        <w:rPr>
          <w:w w:val="85"/>
          <w:sz w:val="20"/>
        </w:rPr>
        <w:t>explain</w:t>
      </w:r>
      <w:r>
        <w:rPr>
          <w:spacing w:val="-5"/>
          <w:w w:val="85"/>
          <w:sz w:val="20"/>
        </w:rPr>
        <w:t xml:space="preserve"> </w:t>
      </w:r>
      <w:r>
        <w:rPr>
          <w:w w:val="85"/>
          <w:sz w:val="20"/>
        </w:rPr>
        <w:t>and</w:t>
      </w:r>
      <w:r>
        <w:rPr>
          <w:spacing w:val="-5"/>
          <w:w w:val="85"/>
          <w:sz w:val="20"/>
        </w:rPr>
        <w:t xml:space="preserve"> </w:t>
      </w:r>
      <w:r>
        <w:rPr>
          <w:w w:val="85"/>
          <w:sz w:val="20"/>
        </w:rPr>
        <w:t>then</w:t>
      </w:r>
      <w:r>
        <w:rPr>
          <w:spacing w:val="-6"/>
          <w:w w:val="85"/>
          <w:sz w:val="20"/>
        </w:rPr>
        <w:t xml:space="preserve"> </w:t>
      </w:r>
      <w:r>
        <w:rPr>
          <w:w w:val="85"/>
          <w:sz w:val="20"/>
        </w:rPr>
        <w:t>illustrate</w:t>
      </w:r>
      <w:r>
        <w:rPr>
          <w:spacing w:val="-5"/>
          <w:w w:val="85"/>
          <w:sz w:val="20"/>
        </w:rPr>
        <w:t xml:space="preserve"> </w:t>
      </w:r>
      <w:r>
        <w:rPr>
          <w:w w:val="85"/>
          <w:sz w:val="20"/>
        </w:rPr>
        <w:t>the</w:t>
      </w:r>
      <w:r>
        <w:rPr>
          <w:spacing w:val="-5"/>
          <w:w w:val="85"/>
          <w:sz w:val="20"/>
        </w:rPr>
        <w:t xml:space="preserve"> </w:t>
      </w:r>
      <w:r>
        <w:rPr>
          <w:w w:val="85"/>
          <w:sz w:val="20"/>
        </w:rPr>
        <w:t>points</w:t>
      </w:r>
      <w:r>
        <w:rPr>
          <w:spacing w:val="-6"/>
          <w:w w:val="85"/>
          <w:sz w:val="20"/>
        </w:rPr>
        <w:t xml:space="preserve"> </w:t>
      </w:r>
      <w:r>
        <w:rPr>
          <w:w w:val="85"/>
          <w:sz w:val="20"/>
        </w:rPr>
        <w:t>(both</w:t>
      </w:r>
      <w:r>
        <w:rPr>
          <w:spacing w:val="-5"/>
          <w:w w:val="85"/>
          <w:sz w:val="20"/>
        </w:rPr>
        <w:t xml:space="preserve"> </w:t>
      </w:r>
      <w:r>
        <w:rPr>
          <w:w w:val="85"/>
          <w:sz w:val="20"/>
        </w:rPr>
        <w:t>positive</w:t>
      </w:r>
      <w:r>
        <w:rPr>
          <w:spacing w:val="-5"/>
          <w:w w:val="85"/>
          <w:sz w:val="20"/>
        </w:rPr>
        <w:t xml:space="preserve"> </w:t>
      </w:r>
      <w:r>
        <w:rPr>
          <w:w w:val="85"/>
          <w:sz w:val="20"/>
        </w:rPr>
        <w:t>and</w:t>
      </w:r>
      <w:r>
        <w:rPr>
          <w:spacing w:val="-6"/>
          <w:w w:val="85"/>
          <w:sz w:val="20"/>
        </w:rPr>
        <w:t xml:space="preserve"> </w:t>
      </w:r>
      <w:r>
        <w:rPr>
          <w:w w:val="85"/>
          <w:sz w:val="20"/>
        </w:rPr>
        <w:t>negative</w:t>
      </w:r>
      <w:r>
        <w:rPr>
          <w:spacing w:val="-5"/>
          <w:w w:val="85"/>
          <w:sz w:val="20"/>
        </w:rPr>
        <w:t xml:space="preserve"> </w:t>
      </w:r>
      <w:r>
        <w:rPr>
          <w:w w:val="85"/>
          <w:sz w:val="20"/>
        </w:rPr>
        <w:t>contribution</w:t>
      </w:r>
      <w:r>
        <w:rPr>
          <w:spacing w:val="-5"/>
          <w:w w:val="85"/>
          <w:sz w:val="20"/>
        </w:rPr>
        <w:t xml:space="preserve"> </w:t>
      </w:r>
      <w:r>
        <w:rPr>
          <w:w w:val="85"/>
          <w:sz w:val="20"/>
        </w:rPr>
        <w:t>/</w:t>
      </w:r>
      <w:r>
        <w:rPr>
          <w:spacing w:val="-6"/>
          <w:w w:val="85"/>
          <w:sz w:val="20"/>
        </w:rPr>
        <w:t xml:space="preserve"> </w:t>
      </w:r>
      <w:r>
        <w:rPr>
          <w:w w:val="85"/>
          <w:sz w:val="20"/>
        </w:rPr>
        <w:t>physical</w:t>
      </w:r>
      <w:r>
        <w:rPr>
          <w:spacing w:val="-5"/>
          <w:w w:val="85"/>
          <w:sz w:val="20"/>
        </w:rPr>
        <w:t xml:space="preserve"> </w:t>
      </w:r>
      <w:r>
        <w:rPr>
          <w:w w:val="85"/>
          <w:sz w:val="20"/>
        </w:rPr>
        <w:t>and</w:t>
      </w:r>
      <w:r>
        <w:rPr>
          <w:spacing w:val="-5"/>
          <w:w w:val="85"/>
          <w:sz w:val="20"/>
        </w:rPr>
        <w:t xml:space="preserve"> </w:t>
      </w:r>
      <w:r>
        <w:rPr>
          <w:w w:val="85"/>
          <w:sz w:val="20"/>
        </w:rPr>
        <w:t>human</w:t>
      </w:r>
      <w:r>
        <w:rPr>
          <w:spacing w:val="-5"/>
          <w:w w:val="85"/>
          <w:sz w:val="20"/>
        </w:rPr>
        <w:t xml:space="preserve"> </w:t>
      </w:r>
      <w:r>
        <w:rPr>
          <w:w w:val="85"/>
          <w:sz w:val="20"/>
        </w:rPr>
        <w:t>factors)</w:t>
      </w:r>
      <w:r>
        <w:rPr>
          <w:spacing w:val="-6"/>
          <w:w w:val="85"/>
          <w:sz w:val="20"/>
        </w:rPr>
        <w:t xml:space="preserve"> </w:t>
      </w:r>
      <w:r>
        <w:rPr>
          <w:w w:val="85"/>
          <w:sz w:val="20"/>
        </w:rPr>
        <w:t>in</w:t>
      </w:r>
      <w:r>
        <w:rPr>
          <w:spacing w:val="-5"/>
          <w:w w:val="85"/>
          <w:sz w:val="20"/>
        </w:rPr>
        <w:t xml:space="preserve"> </w:t>
      </w:r>
      <w:r>
        <w:rPr>
          <w:w w:val="85"/>
          <w:sz w:val="20"/>
        </w:rPr>
        <w:t>relation</w:t>
      </w:r>
      <w:r>
        <w:rPr>
          <w:spacing w:val="-4"/>
          <w:w w:val="85"/>
          <w:sz w:val="20"/>
        </w:rPr>
        <w:t xml:space="preserve"> </w:t>
      </w:r>
      <w:r>
        <w:rPr>
          <w:w w:val="85"/>
          <w:sz w:val="20"/>
        </w:rPr>
        <w:t>to</w:t>
      </w:r>
      <w:r>
        <w:rPr>
          <w:spacing w:val="-3"/>
          <w:w w:val="85"/>
          <w:sz w:val="20"/>
        </w:rPr>
        <w:t xml:space="preserve"> </w:t>
      </w:r>
      <w:r>
        <w:rPr>
          <w:w w:val="85"/>
          <w:sz w:val="20"/>
        </w:rPr>
        <w:t>the</w:t>
      </w:r>
      <w:r>
        <w:rPr>
          <w:spacing w:val="-5"/>
          <w:w w:val="85"/>
          <w:sz w:val="20"/>
        </w:rPr>
        <w:t xml:space="preserve"> </w:t>
      </w:r>
      <w:r>
        <w:rPr>
          <w:w w:val="85"/>
          <w:sz w:val="20"/>
        </w:rPr>
        <w:t>sub</w:t>
      </w:r>
      <w:r>
        <w:rPr>
          <w:spacing w:val="-6"/>
          <w:w w:val="85"/>
          <w:sz w:val="20"/>
        </w:rPr>
        <w:t xml:space="preserve"> </w:t>
      </w:r>
      <w:r>
        <w:rPr>
          <w:w w:val="85"/>
          <w:sz w:val="20"/>
        </w:rPr>
        <w:t>–</w:t>
      </w:r>
      <w:r>
        <w:rPr>
          <w:spacing w:val="-5"/>
          <w:w w:val="85"/>
          <w:sz w:val="20"/>
        </w:rPr>
        <w:t xml:space="preserve"> </w:t>
      </w:r>
      <w:r>
        <w:rPr>
          <w:w w:val="85"/>
          <w:sz w:val="20"/>
        </w:rPr>
        <w:t xml:space="preserve">sectors </w:t>
      </w:r>
      <w:r>
        <w:rPr>
          <w:w w:val="90"/>
          <w:sz w:val="20"/>
        </w:rPr>
        <w:t>of</w:t>
      </w:r>
      <w:r>
        <w:rPr>
          <w:spacing w:val="-8"/>
          <w:w w:val="90"/>
          <w:sz w:val="20"/>
        </w:rPr>
        <w:t xml:space="preserve"> </w:t>
      </w:r>
      <w:r>
        <w:rPr>
          <w:w w:val="90"/>
          <w:sz w:val="20"/>
        </w:rPr>
        <w:t>the</w:t>
      </w:r>
      <w:r>
        <w:rPr>
          <w:spacing w:val="-8"/>
          <w:w w:val="90"/>
          <w:sz w:val="20"/>
        </w:rPr>
        <w:t xml:space="preserve"> </w:t>
      </w:r>
      <w:r>
        <w:rPr>
          <w:w w:val="90"/>
          <w:sz w:val="20"/>
        </w:rPr>
        <w:t>major</w:t>
      </w:r>
      <w:r>
        <w:rPr>
          <w:spacing w:val="-8"/>
          <w:w w:val="90"/>
          <w:sz w:val="20"/>
        </w:rPr>
        <w:t xml:space="preserve"> </w:t>
      </w:r>
      <w:r>
        <w:rPr>
          <w:w w:val="90"/>
          <w:sz w:val="20"/>
        </w:rPr>
        <w:t>sector</w:t>
      </w:r>
      <w:r>
        <w:rPr>
          <w:spacing w:val="-8"/>
          <w:w w:val="90"/>
          <w:sz w:val="20"/>
        </w:rPr>
        <w:t xml:space="preserve"> </w:t>
      </w:r>
      <w:r>
        <w:rPr>
          <w:w w:val="90"/>
          <w:sz w:val="20"/>
        </w:rPr>
        <w:t>in</w:t>
      </w:r>
      <w:r>
        <w:rPr>
          <w:spacing w:val="-8"/>
          <w:w w:val="90"/>
          <w:sz w:val="20"/>
        </w:rPr>
        <w:t xml:space="preserve"> </w:t>
      </w:r>
      <w:r>
        <w:rPr>
          <w:w w:val="90"/>
          <w:sz w:val="20"/>
        </w:rPr>
        <w:t>Uganda</w:t>
      </w: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2"/>
        <w:ind w:left="0"/>
      </w:pPr>
    </w:p>
    <w:p w:rsidR="00E5575B" w:rsidRDefault="00D512E5">
      <w:pPr>
        <w:pStyle w:val="Heading1"/>
        <w:ind w:left="780" w:right="6928"/>
        <w:jc w:val="right"/>
      </w:pPr>
      <w:r>
        <w:rPr>
          <w:w w:val="80"/>
        </w:rPr>
        <w:t>TRANSPORT</w:t>
      </w:r>
      <w:r>
        <w:rPr>
          <w:spacing w:val="-1"/>
        </w:rPr>
        <w:t xml:space="preserve"> </w:t>
      </w:r>
      <w:r>
        <w:rPr>
          <w:w w:val="80"/>
        </w:rPr>
        <w:t>AND</w:t>
      </w:r>
      <w:r>
        <w:rPr>
          <w:spacing w:val="-1"/>
        </w:rPr>
        <w:t xml:space="preserve"> </w:t>
      </w:r>
      <w:r>
        <w:rPr>
          <w:w w:val="80"/>
        </w:rPr>
        <w:t>COMMUNICATION</w:t>
      </w:r>
      <w:r>
        <w:rPr>
          <w:spacing w:val="2"/>
        </w:rPr>
        <w:t xml:space="preserve"> </w:t>
      </w:r>
      <w:r>
        <w:rPr>
          <w:w w:val="80"/>
        </w:rPr>
        <w:t>IN</w:t>
      </w:r>
      <w:r>
        <w:rPr>
          <w:spacing w:val="-1"/>
        </w:rPr>
        <w:t xml:space="preserve"> </w:t>
      </w:r>
      <w:r>
        <w:rPr>
          <w:spacing w:val="-2"/>
          <w:w w:val="80"/>
        </w:rPr>
        <w:t>UGANDA</w:t>
      </w:r>
    </w:p>
    <w:p w:rsidR="00E5575B" w:rsidRDefault="00D512E5">
      <w:pPr>
        <w:pStyle w:val="BodyText"/>
        <w:spacing w:before="3"/>
        <w:ind w:left="460" w:right="714" w:firstLine="91"/>
        <w:jc w:val="both"/>
      </w:pPr>
      <w:r>
        <w:rPr>
          <w:w w:val="80"/>
        </w:rPr>
        <w:t>Transport</w:t>
      </w:r>
      <w:r>
        <w:t xml:space="preserve"> </w:t>
      </w:r>
      <w:r>
        <w:rPr>
          <w:w w:val="80"/>
        </w:rPr>
        <w:t>refers</w:t>
      </w:r>
      <w:r>
        <w:t xml:space="preserve"> </w:t>
      </w:r>
      <w:r>
        <w:rPr>
          <w:w w:val="80"/>
        </w:rPr>
        <w:t>to</w:t>
      </w:r>
      <w:r>
        <w:t xml:space="preserve"> </w:t>
      </w:r>
      <w:r>
        <w:rPr>
          <w:w w:val="80"/>
        </w:rPr>
        <w:t>the</w:t>
      </w:r>
      <w:r>
        <w:t xml:space="preserve"> </w:t>
      </w:r>
      <w:r>
        <w:rPr>
          <w:w w:val="80"/>
        </w:rPr>
        <w:t>process</w:t>
      </w:r>
      <w:r>
        <w:t xml:space="preserve"> </w:t>
      </w:r>
      <w:r>
        <w:rPr>
          <w:w w:val="80"/>
        </w:rPr>
        <w:t>whereby</w:t>
      </w:r>
      <w:r>
        <w:t xml:space="preserve"> </w:t>
      </w:r>
      <w:r>
        <w:rPr>
          <w:w w:val="80"/>
        </w:rPr>
        <w:t>passengers</w:t>
      </w:r>
      <w:r>
        <w:t xml:space="preserve"> </w:t>
      </w:r>
      <w:r>
        <w:rPr>
          <w:w w:val="80"/>
        </w:rPr>
        <w:t>and</w:t>
      </w:r>
      <w:r>
        <w:t xml:space="preserve"> </w:t>
      </w:r>
      <w:r>
        <w:rPr>
          <w:w w:val="80"/>
        </w:rPr>
        <w:t>goods</w:t>
      </w:r>
      <w:r>
        <w:t xml:space="preserve"> </w:t>
      </w:r>
      <w:r>
        <w:rPr>
          <w:w w:val="80"/>
        </w:rPr>
        <w:t>are</w:t>
      </w:r>
      <w:r>
        <w:t xml:space="preserve"> </w:t>
      </w:r>
      <w:r>
        <w:rPr>
          <w:w w:val="80"/>
        </w:rPr>
        <w:t>moved</w:t>
      </w:r>
      <w:r>
        <w:t xml:space="preserve"> </w:t>
      </w:r>
      <w:r>
        <w:rPr>
          <w:w w:val="80"/>
        </w:rPr>
        <w:t>or</w:t>
      </w:r>
      <w:r>
        <w:t xml:space="preserve"> </w:t>
      </w:r>
      <w:r>
        <w:rPr>
          <w:w w:val="80"/>
        </w:rPr>
        <w:t>carried</w:t>
      </w:r>
      <w:r>
        <w:t xml:space="preserve"> </w:t>
      </w:r>
      <w:r>
        <w:rPr>
          <w:w w:val="80"/>
        </w:rPr>
        <w:t>from</w:t>
      </w:r>
      <w:r>
        <w:t xml:space="preserve"> </w:t>
      </w:r>
      <w:r>
        <w:rPr>
          <w:w w:val="80"/>
        </w:rPr>
        <w:t>one</w:t>
      </w:r>
      <w:r>
        <w:t xml:space="preserve"> </w:t>
      </w:r>
      <w:r>
        <w:rPr>
          <w:w w:val="80"/>
        </w:rPr>
        <w:t>place</w:t>
      </w:r>
      <w:r>
        <w:t xml:space="preserve"> </w:t>
      </w:r>
      <w:r>
        <w:rPr>
          <w:w w:val="80"/>
        </w:rPr>
        <w:t>to</w:t>
      </w:r>
      <w:r>
        <w:t xml:space="preserve"> </w:t>
      </w:r>
      <w:r>
        <w:rPr>
          <w:w w:val="80"/>
        </w:rPr>
        <w:t>another,</w:t>
      </w:r>
      <w:r>
        <w:t xml:space="preserve"> </w:t>
      </w:r>
      <w:r>
        <w:rPr>
          <w:w w:val="80"/>
        </w:rPr>
        <w:t>while</w:t>
      </w:r>
      <w:r>
        <w:t xml:space="preserve"> </w:t>
      </w:r>
      <w:r>
        <w:rPr>
          <w:w w:val="80"/>
        </w:rPr>
        <w:t>communication</w:t>
      </w:r>
      <w:r>
        <w:t xml:space="preserve"> </w:t>
      </w:r>
      <w:r>
        <w:rPr>
          <w:w w:val="80"/>
        </w:rPr>
        <w:t>is</w:t>
      </w:r>
      <w:r>
        <w:t xml:space="preserve"> </w:t>
      </w:r>
      <w:r>
        <w:rPr>
          <w:w w:val="80"/>
        </w:rPr>
        <w:t>the</w:t>
      </w:r>
      <w:r>
        <w:t xml:space="preserve"> </w:t>
      </w:r>
      <w:r>
        <w:rPr>
          <w:w w:val="80"/>
        </w:rPr>
        <w:t>process</w:t>
      </w:r>
      <w:r>
        <w:rPr>
          <w:spacing w:val="80"/>
        </w:rPr>
        <w:t xml:space="preserve"> </w:t>
      </w:r>
      <w:r>
        <w:rPr>
          <w:w w:val="85"/>
        </w:rPr>
        <w:t>of</w:t>
      </w:r>
      <w:r>
        <w:rPr>
          <w:spacing w:val="-4"/>
          <w:w w:val="85"/>
        </w:rPr>
        <w:t xml:space="preserve"> </w:t>
      </w:r>
      <w:r>
        <w:rPr>
          <w:w w:val="85"/>
        </w:rPr>
        <w:t>moving</w:t>
      </w:r>
      <w:r>
        <w:rPr>
          <w:spacing w:val="-4"/>
          <w:w w:val="85"/>
        </w:rPr>
        <w:t xml:space="preserve"> </w:t>
      </w:r>
      <w:r>
        <w:rPr>
          <w:w w:val="85"/>
        </w:rPr>
        <w:t>information</w:t>
      </w:r>
      <w:r>
        <w:rPr>
          <w:spacing w:val="-4"/>
          <w:w w:val="85"/>
        </w:rPr>
        <w:t xml:space="preserve"> </w:t>
      </w:r>
      <w:r>
        <w:rPr>
          <w:w w:val="85"/>
        </w:rPr>
        <w:t>or</w:t>
      </w:r>
      <w:r>
        <w:rPr>
          <w:spacing w:val="-4"/>
          <w:w w:val="85"/>
        </w:rPr>
        <w:t xml:space="preserve"> </w:t>
      </w:r>
      <w:r>
        <w:rPr>
          <w:w w:val="85"/>
        </w:rPr>
        <w:t>message</w:t>
      </w:r>
      <w:r>
        <w:rPr>
          <w:spacing w:val="-4"/>
          <w:w w:val="85"/>
        </w:rPr>
        <w:t xml:space="preserve"> </w:t>
      </w:r>
      <w:r>
        <w:rPr>
          <w:w w:val="85"/>
        </w:rPr>
        <w:t>from</w:t>
      </w:r>
      <w:r>
        <w:rPr>
          <w:spacing w:val="-3"/>
          <w:w w:val="85"/>
        </w:rPr>
        <w:t xml:space="preserve"> </w:t>
      </w:r>
      <w:r>
        <w:rPr>
          <w:w w:val="85"/>
        </w:rPr>
        <w:t>one</w:t>
      </w:r>
      <w:r>
        <w:rPr>
          <w:spacing w:val="-4"/>
          <w:w w:val="85"/>
        </w:rPr>
        <w:t xml:space="preserve"> </w:t>
      </w:r>
      <w:r>
        <w:rPr>
          <w:w w:val="85"/>
        </w:rPr>
        <w:t>place</w:t>
      </w:r>
      <w:r>
        <w:rPr>
          <w:spacing w:val="-4"/>
          <w:w w:val="85"/>
        </w:rPr>
        <w:t xml:space="preserve"> </w:t>
      </w:r>
      <w:r>
        <w:rPr>
          <w:w w:val="85"/>
        </w:rPr>
        <w:t>to</w:t>
      </w:r>
      <w:r>
        <w:rPr>
          <w:spacing w:val="-4"/>
          <w:w w:val="85"/>
        </w:rPr>
        <w:t xml:space="preserve"> </w:t>
      </w:r>
      <w:r>
        <w:rPr>
          <w:w w:val="85"/>
        </w:rPr>
        <w:t>another.</w:t>
      </w:r>
    </w:p>
    <w:p w:rsidR="00E5575B" w:rsidRDefault="00D512E5">
      <w:pPr>
        <w:pStyle w:val="BodyText"/>
        <w:spacing w:before="6" w:line="242" w:lineRule="auto"/>
        <w:ind w:left="460" w:right="720"/>
        <w:jc w:val="both"/>
      </w:pPr>
      <w:r>
        <w:rPr>
          <w:w w:val="80"/>
        </w:rPr>
        <w:t>The</w:t>
      </w:r>
      <w:r>
        <w:t xml:space="preserve"> </w:t>
      </w:r>
      <w:r>
        <w:rPr>
          <w:w w:val="80"/>
        </w:rPr>
        <w:t>elements</w:t>
      </w:r>
      <w:r>
        <w:t xml:space="preserve"> </w:t>
      </w:r>
      <w:r>
        <w:rPr>
          <w:w w:val="80"/>
        </w:rPr>
        <w:t>that</w:t>
      </w:r>
      <w:r>
        <w:t xml:space="preserve"> </w:t>
      </w:r>
      <w:r>
        <w:rPr>
          <w:w w:val="80"/>
        </w:rPr>
        <w:t>make</w:t>
      </w:r>
      <w:r>
        <w:t xml:space="preserve"> </w:t>
      </w:r>
      <w:r>
        <w:rPr>
          <w:w w:val="80"/>
        </w:rPr>
        <w:t>up</w:t>
      </w:r>
      <w:r>
        <w:t xml:space="preserve"> </w:t>
      </w:r>
      <w:r>
        <w:rPr>
          <w:w w:val="80"/>
        </w:rPr>
        <w:t>transport</w:t>
      </w:r>
      <w:r>
        <w:t xml:space="preserve"> </w:t>
      </w:r>
      <w:r>
        <w:rPr>
          <w:w w:val="80"/>
        </w:rPr>
        <w:t>and</w:t>
      </w:r>
      <w:r>
        <w:t xml:space="preserve"> </w:t>
      </w:r>
      <w:r>
        <w:rPr>
          <w:w w:val="80"/>
        </w:rPr>
        <w:t>communication</w:t>
      </w:r>
      <w:r>
        <w:t xml:space="preserve"> </w:t>
      </w:r>
      <w:r>
        <w:rPr>
          <w:w w:val="80"/>
        </w:rPr>
        <w:t>are;</w:t>
      </w:r>
      <w:r>
        <w:t xml:space="preserve"> </w:t>
      </w:r>
      <w:r>
        <w:rPr>
          <w:w w:val="80"/>
        </w:rPr>
        <w:t>mass</w:t>
      </w:r>
      <w:r>
        <w:t xml:space="preserve"> </w:t>
      </w:r>
      <w:r>
        <w:rPr>
          <w:w w:val="80"/>
        </w:rPr>
        <w:t>media</w:t>
      </w:r>
      <w:r>
        <w:t xml:space="preserve"> </w:t>
      </w:r>
      <w:r>
        <w:rPr>
          <w:w w:val="80"/>
        </w:rPr>
        <w:t>i.e.</w:t>
      </w:r>
      <w:r>
        <w:t xml:space="preserve"> </w:t>
      </w:r>
      <w:r>
        <w:rPr>
          <w:w w:val="80"/>
        </w:rPr>
        <w:t>radios,</w:t>
      </w:r>
      <w:r>
        <w:t xml:space="preserve"> </w:t>
      </w:r>
      <w:r>
        <w:rPr>
          <w:w w:val="80"/>
        </w:rPr>
        <w:t>television</w:t>
      </w:r>
      <w:r>
        <w:t xml:space="preserve"> </w:t>
      </w:r>
      <w:r>
        <w:rPr>
          <w:w w:val="80"/>
        </w:rPr>
        <w:t>sets,</w:t>
      </w:r>
      <w:r>
        <w:t xml:space="preserve"> </w:t>
      </w:r>
      <w:r>
        <w:rPr>
          <w:w w:val="80"/>
        </w:rPr>
        <w:t>news</w:t>
      </w:r>
      <w:r>
        <w:t xml:space="preserve"> </w:t>
      </w:r>
      <w:r>
        <w:rPr>
          <w:w w:val="80"/>
        </w:rPr>
        <w:t>papers,</w:t>
      </w:r>
      <w:r>
        <w:t xml:space="preserve"> </w:t>
      </w:r>
      <w:r>
        <w:rPr>
          <w:w w:val="80"/>
        </w:rPr>
        <w:t>telegrams,</w:t>
      </w:r>
      <w:r>
        <w:t xml:space="preserve"> </w:t>
      </w:r>
      <w:r>
        <w:rPr>
          <w:w w:val="80"/>
        </w:rPr>
        <w:t>magazines,</w:t>
      </w:r>
      <w:r>
        <w:t xml:space="preserve"> </w:t>
      </w:r>
      <w:r>
        <w:rPr>
          <w:w w:val="80"/>
        </w:rPr>
        <w:t>telephones,</w:t>
      </w:r>
      <w:r>
        <w:rPr>
          <w:spacing w:val="40"/>
        </w:rPr>
        <w:t xml:space="preserve"> </w:t>
      </w:r>
      <w:r>
        <w:rPr>
          <w:w w:val="80"/>
        </w:rPr>
        <w:t>a fax machines, etc; postal services involving sending information, messages, parcels, letters, etc; and major types of transport like roads, railways, air</w:t>
      </w:r>
      <w:r>
        <w:rPr>
          <w:spacing w:val="80"/>
        </w:rPr>
        <w:t xml:space="preserve"> </w:t>
      </w:r>
      <w:r>
        <w:rPr>
          <w:w w:val="90"/>
        </w:rPr>
        <w:t>and water transport.</w:t>
      </w:r>
    </w:p>
    <w:p w:rsidR="00E5575B" w:rsidRDefault="00E5575B">
      <w:pPr>
        <w:pStyle w:val="BodyText"/>
        <w:spacing w:before="1"/>
        <w:ind w:left="0"/>
      </w:pPr>
    </w:p>
    <w:p w:rsidR="00E5575B" w:rsidRDefault="00D512E5">
      <w:pPr>
        <w:pStyle w:val="Heading1"/>
        <w:ind w:left="0" w:right="6982"/>
        <w:jc w:val="right"/>
      </w:pPr>
      <w:r>
        <w:rPr>
          <w:w w:val="80"/>
        </w:rPr>
        <w:t>GENERAL</w:t>
      </w:r>
      <w:r>
        <w:t xml:space="preserve"> </w:t>
      </w:r>
      <w:r>
        <w:rPr>
          <w:w w:val="80"/>
        </w:rPr>
        <w:t>STATUS</w:t>
      </w:r>
      <w:r>
        <w:rPr>
          <w:spacing w:val="-2"/>
        </w:rPr>
        <w:t xml:space="preserve"> </w:t>
      </w:r>
      <w:r>
        <w:rPr>
          <w:w w:val="80"/>
        </w:rPr>
        <w:t>OF</w:t>
      </w:r>
      <w:r>
        <w:rPr>
          <w:spacing w:val="-2"/>
        </w:rPr>
        <w:t xml:space="preserve"> </w:t>
      </w:r>
      <w:r>
        <w:rPr>
          <w:w w:val="80"/>
        </w:rPr>
        <w:t>TRANSPORT</w:t>
      </w:r>
      <w:r>
        <w:rPr>
          <w:spacing w:val="-3"/>
        </w:rPr>
        <w:t xml:space="preserve"> </w:t>
      </w:r>
      <w:r>
        <w:rPr>
          <w:w w:val="80"/>
        </w:rPr>
        <w:t>AND</w:t>
      </w:r>
      <w:r>
        <w:rPr>
          <w:spacing w:val="-4"/>
        </w:rPr>
        <w:t xml:space="preserve"> </w:t>
      </w:r>
      <w:r>
        <w:rPr>
          <w:spacing w:val="-2"/>
          <w:w w:val="80"/>
        </w:rPr>
        <w:t>COMMUNICATION</w:t>
      </w:r>
    </w:p>
    <w:p w:rsidR="00E5575B" w:rsidRDefault="00D512E5">
      <w:pPr>
        <w:pStyle w:val="Heading2"/>
        <w:spacing w:before="1" w:line="229" w:lineRule="exact"/>
      </w:pPr>
      <w:r>
        <w:rPr>
          <w:w w:val="80"/>
        </w:rPr>
        <w:t>The</w:t>
      </w:r>
      <w:r>
        <w:rPr>
          <w:spacing w:val="-6"/>
        </w:rPr>
        <w:t xml:space="preserve"> </w:t>
      </w:r>
      <w:r>
        <w:rPr>
          <w:w w:val="80"/>
        </w:rPr>
        <w:t>following</w:t>
      </w:r>
      <w:r>
        <w:rPr>
          <w:spacing w:val="-5"/>
        </w:rPr>
        <w:t xml:space="preserve"> </w:t>
      </w:r>
      <w:r>
        <w:rPr>
          <w:w w:val="80"/>
        </w:rPr>
        <w:t>is</w:t>
      </w:r>
      <w:r>
        <w:rPr>
          <w:spacing w:val="-4"/>
        </w:rPr>
        <w:t xml:space="preserve"> </w:t>
      </w:r>
      <w:r>
        <w:rPr>
          <w:w w:val="80"/>
        </w:rPr>
        <w:t>general</w:t>
      </w:r>
      <w:r>
        <w:rPr>
          <w:spacing w:val="-5"/>
        </w:rPr>
        <w:t xml:space="preserve"> </w:t>
      </w:r>
      <w:r>
        <w:rPr>
          <w:w w:val="80"/>
        </w:rPr>
        <w:t>status</w:t>
      </w:r>
      <w:r>
        <w:rPr>
          <w:spacing w:val="-6"/>
        </w:rPr>
        <w:t xml:space="preserve"> </w:t>
      </w:r>
      <w:r>
        <w:rPr>
          <w:w w:val="80"/>
        </w:rPr>
        <w:t>of</w:t>
      </w:r>
      <w:r>
        <w:rPr>
          <w:spacing w:val="-5"/>
        </w:rPr>
        <w:t xml:space="preserve"> </w:t>
      </w:r>
      <w:r>
        <w:rPr>
          <w:w w:val="80"/>
        </w:rPr>
        <w:t>transport</w:t>
      </w:r>
      <w:r>
        <w:rPr>
          <w:spacing w:val="-4"/>
        </w:rPr>
        <w:t xml:space="preserve"> </w:t>
      </w:r>
      <w:r>
        <w:rPr>
          <w:w w:val="80"/>
        </w:rPr>
        <w:t>and</w:t>
      </w:r>
      <w:r>
        <w:rPr>
          <w:spacing w:val="-5"/>
        </w:rPr>
        <w:t xml:space="preserve"> </w:t>
      </w:r>
      <w:r>
        <w:rPr>
          <w:w w:val="80"/>
        </w:rPr>
        <w:t>communication</w:t>
      </w:r>
      <w:r>
        <w:rPr>
          <w:spacing w:val="-5"/>
        </w:rPr>
        <w:t xml:space="preserve"> </w:t>
      </w:r>
      <w:r>
        <w:rPr>
          <w:w w:val="80"/>
        </w:rPr>
        <w:t>sector</w:t>
      </w:r>
      <w:r>
        <w:rPr>
          <w:spacing w:val="-6"/>
        </w:rPr>
        <w:t xml:space="preserve"> </w:t>
      </w:r>
      <w:r>
        <w:rPr>
          <w:w w:val="80"/>
        </w:rPr>
        <w:t>in</w:t>
      </w:r>
      <w:r>
        <w:rPr>
          <w:spacing w:val="-4"/>
        </w:rPr>
        <w:t xml:space="preserve"> </w:t>
      </w:r>
      <w:r>
        <w:rPr>
          <w:spacing w:val="-2"/>
          <w:w w:val="80"/>
        </w:rPr>
        <w:t>Uganda;</w:t>
      </w:r>
    </w:p>
    <w:p w:rsidR="00E5575B" w:rsidRDefault="00D512E5">
      <w:pPr>
        <w:pStyle w:val="BodyText"/>
        <w:spacing w:line="242" w:lineRule="auto"/>
        <w:ind w:left="460" w:right="714"/>
        <w:jc w:val="both"/>
      </w:pPr>
      <w:r>
        <w:rPr>
          <w:rFonts w:ascii="Symbol" w:hAnsi="Symbol"/>
          <w:w w:val="85"/>
        </w:rPr>
        <w:t></w:t>
      </w:r>
      <w:r>
        <w:rPr>
          <w:rFonts w:ascii="Times New Roman" w:hAnsi="Times New Roman"/>
          <w:spacing w:val="80"/>
          <w:w w:val="150"/>
        </w:rPr>
        <w:t xml:space="preserve"> </w:t>
      </w:r>
      <w:r>
        <w:rPr>
          <w:w w:val="85"/>
        </w:rPr>
        <w:t>Distribution of transport routes in Uganda is uneven. Some areas like</w:t>
      </w:r>
      <w:r>
        <w:t xml:space="preserve"> </w:t>
      </w:r>
      <w:r>
        <w:rPr>
          <w:w w:val="85"/>
        </w:rPr>
        <w:t>Buganda in Kampala and Busoga in Jinja have many while others like Kotido and Pakwach have a few.</w:t>
      </w:r>
    </w:p>
    <w:p w:rsidR="00E5575B" w:rsidRDefault="00D512E5">
      <w:pPr>
        <w:pStyle w:val="Heading2"/>
        <w:spacing w:before="225"/>
      </w:pPr>
      <w:r>
        <w:rPr>
          <w:spacing w:val="-6"/>
          <w:w w:val="80"/>
        </w:rPr>
        <w:t>Air</w:t>
      </w:r>
      <w:r>
        <w:rPr>
          <w:spacing w:val="-10"/>
          <w:w w:val="80"/>
        </w:rPr>
        <w:t xml:space="preserve"> </w:t>
      </w:r>
      <w:r>
        <w:rPr>
          <w:spacing w:val="-2"/>
          <w:w w:val="90"/>
        </w:rPr>
        <w:t>transport:</w:t>
      </w:r>
    </w:p>
    <w:p w:rsidR="00E5575B" w:rsidRDefault="00D512E5">
      <w:pPr>
        <w:pStyle w:val="BodyText"/>
        <w:spacing w:before="2" w:line="244" w:lineRule="exact"/>
        <w:ind w:left="460"/>
        <w:jc w:val="both"/>
      </w:pPr>
      <w:proofErr w:type="gramStart"/>
      <w:r>
        <w:rPr>
          <w:rFonts w:ascii="Symbol" w:hAnsi="Symbol"/>
          <w:spacing w:val="-4"/>
          <w:w w:val="80"/>
        </w:rPr>
        <w:t></w:t>
      </w:r>
      <w:r>
        <w:rPr>
          <w:rFonts w:ascii="Times New Roman" w:hAnsi="Times New Roman"/>
          <w:spacing w:val="66"/>
        </w:rPr>
        <w:t xml:space="preserve">  </w:t>
      </w:r>
      <w:r>
        <w:rPr>
          <w:spacing w:val="-4"/>
          <w:w w:val="80"/>
        </w:rPr>
        <w:t>Entebbe</w:t>
      </w:r>
      <w:proofErr w:type="gramEnd"/>
      <w:r>
        <w:rPr>
          <w:spacing w:val="-11"/>
          <w:w w:val="80"/>
        </w:rPr>
        <w:t xml:space="preserve"> </w:t>
      </w:r>
      <w:r>
        <w:rPr>
          <w:spacing w:val="-4"/>
          <w:w w:val="80"/>
        </w:rPr>
        <w:t>airport</w:t>
      </w:r>
      <w:r>
        <w:rPr>
          <w:spacing w:val="-11"/>
          <w:w w:val="80"/>
        </w:rPr>
        <w:t xml:space="preserve"> </w:t>
      </w:r>
      <w:r>
        <w:rPr>
          <w:spacing w:val="-4"/>
          <w:w w:val="80"/>
        </w:rPr>
        <w:t>is</w:t>
      </w:r>
      <w:r>
        <w:rPr>
          <w:spacing w:val="-13"/>
          <w:w w:val="80"/>
        </w:rPr>
        <w:t xml:space="preserve"> </w:t>
      </w:r>
      <w:r>
        <w:rPr>
          <w:spacing w:val="-4"/>
          <w:w w:val="80"/>
        </w:rPr>
        <w:t>the</w:t>
      </w:r>
      <w:r>
        <w:rPr>
          <w:spacing w:val="-11"/>
          <w:w w:val="80"/>
        </w:rPr>
        <w:t xml:space="preserve"> </w:t>
      </w:r>
      <w:r>
        <w:rPr>
          <w:spacing w:val="-4"/>
          <w:w w:val="80"/>
        </w:rPr>
        <w:t>major</w:t>
      </w:r>
      <w:r>
        <w:rPr>
          <w:spacing w:val="-11"/>
          <w:w w:val="80"/>
        </w:rPr>
        <w:t xml:space="preserve"> </w:t>
      </w:r>
      <w:r>
        <w:rPr>
          <w:spacing w:val="-4"/>
          <w:w w:val="80"/>
        </w:rPr>
        <w:t>and</w:t>
      </w:r>
      <w:r>
        <w:rPr>
          <w:spacing w:val="-12"/>
          <w:w w:val="80"/>
        </w:rPr>
        <w:t xml:space="preserve"> </w:t>
      </w:r>
      <w:r>
        <w:rPr>
          <w:spacing w:val="-4"/>
          <w:w w:val="80"/>
        </w:rPr>
        <w:t>the</w:t>
      </w:r>
      <w:r>
        <w:rPr>
          <w:spacing w:val="-9"/>
          <w:w w:val="80"/>
        </w:rPr>
        <w:t xml:space="preserve"> </w:t>
      </w:r>
      <w:r>
        <w:rPr>
          <w:spacing w:val="-4"/>
          <w:w w:val="80"/>
        </w:rPr>
        <w:t>only</w:t>
      </w:r>
      <w:r>
        <w:rPr>
          <w:spacing w:val="-12"/>
          <w:w w:val="80"/>
        </w:rPr>
        <w:t xml:space="preserve"> </w:t>
      </w:r>
      <w:r>
        <w:rPr>
          <w:spacing w:val="-4"/>
          <w:w w:val="80"/>
        </w:rPr>
        <w:t>international</w:t>
      </w:r>
      <w:r>
        <w:rPr>
          <w:spacing w:val="-13"/>
          <w:w w:val="80"/>
        </w:rPr>
        <w:t xml:space="preserve"> </w:t>
      </w:r>
      <w:r>
        <w:rPr>
          <w:spacing w:val="-4"/>
          <w:w w:val="80"/>
        </w:rPr>
        <w:t>air</w:t>
      </w:r>
      <w:r>
        <w:rPr>
          <w:spacing w:val="-11"/>
          <w:w w:val="80"/>
        </w:rPr>
        <w:t xml:space="preserve"> </w:t>
      </w:r>
      <w:r>
        <w:rPr>
          <w:spacing w:val="-4"/>
          <w:w w:val="80"/>
        </w:rPr>
        <w:t>port</w:t>
      </w:r>
      <w:r>
        <w:rPr>
          <w:spacing w:val="-12"/>
          <w:w w:val="80"/>
        </w:rPr>
        <w:t xml:space="preserve"> </w:t>
      </w:r>
      <w:r>
        <w:rPr>
          <w:spacing w:val="-4"/>
          <w:w w:val="80"/>
        </w:rPr>
        <w:t>in</w:t>
      </w:r>
      <w:r>
        <w:rPr>
          <w:spacing w:val="-9"/>
          <w:w w:val="80"/>
        </w:rPr>
        <w:t xml:space="preserve"> </w:t>
      </w:r>
      <w:r>
        <w:rPr>
          <w:spacing w:val="-4"/>
          <w:w w:val="80"/>
        </w:rPr>
        <w:t>Uganda.</w:t>
      </w:r>
    </w:p>
    <w:p w:rsidR="00E5575B" w:rsidRDefault="00D512E5">
      <w:pPr>
        <w:pStyle w:val="BodyText"/>
        <w:spacing w:line="242" w:lineRule="auto"/>
        <w:ind w:left="460" w:right="718"/>
        <w:jc w:val="both"/>
      </w:pPr>
      <w:proofErr w:type="gramStart"/>
      <w:r>
        <w:rPr>
          <w:rFonts w:ascii="Symbol" w:hAnsi="Symbol"/>
          <w:w w:val="90"/>
        </w:rPr>
        <w:t></w:t>
      </w:r>
      <w:r>
        <w:rPr>
          <w:rFonts w:ascii="Times New Roman" w:hAnsi="Times New Roman"/>
          <w:spacing w:val="40"/>
        </w:rPr>
        <w:t xml:space="preserve">  </w:t>
      </w:r>
      <w:r>
        <w:rPr>
          <w:w w:val="90"/>
        </w:rPr>
        <w:t>Entebbe</w:t>
      </w:r>
      <w:proofErr w:type="gramEnd"/>
      <w:r>
        <w:rPr>
          <w:spacing w:val="76"/>
        </w:rPr>
        <w:t xml:space="preserve">  </w:t>
      </w:r>
      <w:r>
        <w:rPr>
          <w:w w:val="90"/>
        </w:rPr>
        <w:t>airport</w:t>
      </w:r>
      <w:r>
        <w:rPr>
          <w:spacing w:val="76"/>
        </w:rPr>
        <w:t xml:space="preserve">  </w:t>
      </w:r>
      <w:r>
        <w:rPr>
          <w:w w:val="90"/>
        </w:rPr>
        <w:t>is</w:t>
      </w:r>
      <w:r>
        <w:rPr>
          <w:spacing w:val="76"/>
        </w:rPr>
        <w:t xml:space="preserve">  </w:t>
      </w:r>
      <w:r>
        <w:rPr>
          <w:w w:val="90"/>
        </w:rPr>
        <w:t>under</w:t>
      </w:r>
      <w:r>
        <w:rPr>
          <w:spacing w:val="77"/>
        </w:rPr>
        <w:t xml:space="preserve">  </w:t>
      </w:r>
      <w:r>
        <w:rPr>
          <w:w w:val="90"/>
        </w:rPr>
        <w:t>management</w:t>
      </w:r>
      <w:r>
        <w:rPr>
          <w:spacing w:val="76"/>
        </w:rPr>
        <w:t xml:space="preserve">  </w:t>
      </w:r>
      <w:r>
        <w:rPr>
          <w:w w:val="90"/>
        </w:rPr>
        <w:t>of</w:t>
      </w:r>
      <w:r>
        <w:rPr>
          <w:spacing w:val="76"/>
        </w:rPr>
        <w:t xml:space="preserve">  </w:t>
      </w:r>
      <w:r>
        <w:rPr>
          <w:w w:val="90"/>
        </w:rPr>
        <w:t>Civil</w:t>
      </w:r>
      <w:r>
        <w:rPr>
          <w:spacing w:val="77"/>
        </w:rPr>
        <w:t xml:space="preserve">  </w:t>
      </w:r>
      <w:r>
        <w:rPr>
          <w:w w:val="90"/>
        </w:rPr>
        <w:t>Aviation</w:t>
      </w:r>
      <w:r>
        <w:rPr>
          <w:spacing w:val="77"/>
        </w:rPr>
        <w:t xml:space="preserve">  </w:t>
      </w:r>
      <w:r>
        <w:rPr>
          <w:w w:val="90"/>
        </w:rPr>
        <w:t>Authority.</w:t>
      </w:r>
      <w:r>
        <w:rPr>
          <w:spacing w:val="77"/>
        </w:rPr>
        <w:t xml:space="preserve">  </w:t>
      </w:r>
      <w:r>
        <w:rPr>
          <w:w w:val="90"/>
        </w:rPr>
        <w:t>There</w:t>
      </w:r>
      <w:r>
        <w:rPr>
          <w:spacing w:val="80"/>
        </w:rPr>
        <w:t xml:space="preserve">  </w:t>
      </w:r>
      <w:r>
        <w:rPr>
          <w:w w:val="90"/>
        </w:rPr>
        <w:t>are</w:t>
      </w:r>
      <w:r>
        <w:rPr>
          <w:spacing w:val="80"/>
        </w:rPr>
        <w:t xml:space="preserve">  </w:t>
      </w:r>
      <w:r>
        <w:rPr>
          <w:w w:val="90"/>
        </w:rPr>
        <w:t>some</w:t>
      </w:r>
      <w:r>
        <w:rPr>
          <w:spacing w:val="80"/>
        </w:rPr>
        <w:t xml:space="preserve">  </w:t>
      </w:r>
      <w:r>
        <w:rPr>
          <w:w w:val="90"/>
        </w:rPr>
        <w:t>small</w:t>
      </w:r>
      <w:r>
        <w:rPr>
          <w:spacing w:val="80"/>
        </w:rPr>
        <w:t xml:space="preserve">  </w:t>
      </w:r>
      <w:r>
        <w:rPr>
          <w:w w:val="90"/>
        </w:rPr>
        <w:t>air</w:t>
      </w:r>
      <w:r>
        <w:rPr>
          <w:spacing w:val="80"/>
        </w:rPr>
        <w:t xml:space="preserve">  </w:t>
      </w:r>
      <w:r>
        <w:rPr>
          <w:w w:val="90"/>
        </w:rPr>
        <w:t xml:space="preserve">strips </w:t>
      </w:r>
      <w:r>
        <w:rPr>
          <w:spacing w:val="-2"/>
          <w:w w:val="85"/>
        </w:rPr>
        <w:t>such as Kimaka air strip at Jinja,</w:t>
      </w:r>
      <w:r>
        <w:rPr>
          <w:spacing w:val="-4"/>
        </w:rPr>
        <w:t xml:space="preserve"> </w:t>
      </w:r>
      <w:r>
        <w:rPr>
          <w:spacing w:val="-2"/>
          <w:w w:val="85"/>
        </w:rPr>
        <w:t>Kololo air strip in Kampala, Kasese air strip, Arua, Moroto, Tororo, Pakwach air</w:t>
      </w:r>
      <w:r>
        <w:rPr>
          <w:spacing w:val="-3"/>
        </w:rPr>
        <w:t xml:space="preserve"> </w:t>
      </w:r>
      <w:r>
        <w:rPr>
          <w:spacing w:val="-2"/>
          <w:w w:val="85"/>
        </w:rPr>
        <w:t>strips,</w:t>
      </w:r>
      <w:r>
        <w:rPr>
          <w:spacing w:val="-3"/>
        </w:rPr>
        <w:t xml:space="preserve"> </w:t>
      </w:r>
      <w:r>
        <w:rPr>
          <w:spacing w:val="-2"/>
          <w:w w:val="85"/>
        </w:rPr>
        <w:t>Mbarara,</w:t>
      </w:r>
      <w:r>
        <w:rPr>
          <w:spacing w:val="-3"/>
        </w:rPr>
        <w:t xml:space="preserve"> </w:t>
      </w:r>
      <w:r>
        <w:rPr>
          <w:spacing w:val="-2"/>
          <w:w w:val="85"/>
        </w:rPr>
        <w:t>Kanungu</w:t>
      </w:r>
      <w:r>
        <w:rPr>
          <w:spacing w:val="-3"/>
        </w:rPr>
        <w:t xml:space="preserve"> </w:t>
      </w:r>
      <w:r>
        <w:rPr>
          <w:spacing w:val="-2"/>
          <w:w w:val="85"/>
        </w:rPr>
        <w:t>and</w:t>
      </w:r>
      <w:r>
        <w:rPr>
          <w:spacing w:val="-3"/>
        </w:rPr>
        <w:t xml:space="preserve"> </w:t>
      </w:r>
      <w:r>
        <w:rPr>
          <w:spacing w:val="-2"/>
          <w:w w:val="85"/>
        </w:rPr>
        <w:t xml:space="preserve">many </w:t>
      </w:r>
      <w:r>
        <w:rPr>
          <w:spacing w:val="-2"/>
          <w:w w:val="90"/>
        </w:rPr>
        <w:t>others.</w:t>
      </w:r>
    </w:p>
    <w:p w:rsidR="00E5575B" w:rsidRDefault="00D512E5">
      <w:pPr>
        <w:pStyle w:val="BodyText"/>
        <w:spacing w:line="243" w:lineRule="exact"/>
        <w:ind w:left="460"/>
        <w:jc w:val="both"/>
      </w:pPr>
      <w:proofErr w:type="gramStart"/>
      <w:r>
        <w:rPr>
          <w:rFonts w:ascii="Symbol" w:hAnsi="Symbol"/>
          <w:w w:val="80"/>
        </w:rPr>
        <w:t></w:t>
      </w:r>
      <w:r>
        <w:rPr>
          <w:rFonts w:ascii="Times New Roman" w:hAnsi="Times New Roman"/>
          <w:spacing w:val="77"/>
        </w:rPr>
        <w:t xml:space="preserve">  </w:t>
      </w:r>
      <w:r>
        <w:rPr>
          <w:w w:val="80"/>
        </w:rPr>
        <w:t>Air</w:t>
      </w:r>
      <w:proofErr w:type="gramEnd"/>
      <w:r>
        <w:rPr>
          <w:spacing w:val="-8"/>
        </w:rPr>
        <w:t xml:space="preserve"> </w:t>
      </w:r>
      <w:r>
        <w:rPr>
          <w:w w:val="80"/>
        </w:rPr>
        <w:t>transport</w:t>
      </w:r>
      <w:r>
        <w:rPr>
          <w:spacing w:val="-9"/>
        </w:rPr>
        <w:t xml:space="preserve"> </w:t>
      </w:r>
      <w:r>
        <w:rPr>
          <w:w w:val="80"/>
        </w:rPr>
        <w:t>is</w:t>
      </w:r>
      <w:r>
        <w:rPr>
          <w:spacing w:val="-10"/>
        </w:rPr>
        <w:t xml:space="preserve"> </w:t>
      </w:r>
      <w:r>
        <w:rPr>
          <w:w w:val="80"/>
        </w:rPr>
        <w:t>poorly</w:t>
      </w:r>
      <w:r>
        <w:rPr>
          <w:spacing w:val="-10"/>
        </w:rPr>
        <w:t xml:space="preserve"> </w:t>
      </w:r>
      <w:r>
        <w:rPr>
          <w:w w:val="80"/>
        </w:rPr>
        <w:t>developed</w:t>
      </w:r>
      <w:r>
        <w:rPr>
          <w:spacing w:val="-9"/>
        </w:rPr>
        <w:t xml:space="preserve"> </w:t>
      </w:r>
      <w:r>
        <w:rPr>
          <w:w w:val="80"/>
        </w:rPr>
        <w:t>with</w:t>
      </w:r>
      <w:r>
        <w:rPr>
          <w:spacing w:val="-10"/>
        </w:rPr>
        <w:t xml:space="preserve"> </w:t>
      </w:r>
      <w:r>
        <w:rPr>
          <w:w w:val="80"/>
        </w:rPr>
        <w:t>Uganda</w:t>
      </w:r>
      <w:r>
        <w:rPr>
          <w:spacing w:val="-9"/>
        </w:rPr>
        <w:t xml:space="preserve"> </w:t>
      </w:r>
      <w:r>
        <w:rPr>
          <w:w w:val="80"/>
        </w:rPr>
        <w:t>having</w:t>
      </w:r>
      <w:r>
        <w:rPr>
          <w:spacing w:val="-9"/>
        </w:rPr>
        <w:t xml:space="preserve"> </w:t>
      </w:r>
      <w:r>
        <w:rPr>
          <w:w w:val="80"/>
        </w:rPr>
        <w:t>no</w:t>
      </w:r>
      <w:r>
        <w:rPr>
          <w:spacing w:val="-9"/>
        </w:rPr>
        <w:t xml:space="preserve"> </w:t>
      </w:r>
      <w:r>
        <w:rPr>
          <w:w w:val="80"/>
        </w:rPr>
        <w:t>national</w:t>
      </w:r>
      <w:r>
        <w:rPr>
          <w:spacing w:val="-9"/>
        </w:rPr>
        <w:t xml:space="preserve"> </w:t>
      </w:r>
      <w:r>
        <w:rPr>
          <w:spacing w:val="-2"/>
          <w:w w:val="80"/>
        </w:rPr>
        <w:t>airline.</w:t>
      </w:r>
    </w:p>
    <w:p w:rsidR="00E5575B" w:rsidRDefault="00D512E5">
      <w:pPr>
        <w:pStyle w:val="BodyText"/>
        <w:ind w:left="460" w:right="716"/>
        <w:jc w:val="both"/>
      </w:pPr>
      <w:r>
        <w:rPr>
          <w:rFonts w:ascii="Symbol" w:hAnsi="Symbol"/>
          <w:w w:val="85"/>
        </w:rPr>
        <w:t></w:t>
      </w:r>
      <w:r>
        <w:rPr>
          <w:rFonts w:ascii="Times New Roman" w:hAnsi="Times New Roman"/>
          <w:spacing w:val="-5"/>
          <w:w w:val="85"/>
        </w:rPr>
        <w:t xml:space="preserve"> </w:t>
      </w:r>
      <w:r>
        <w:rPr>
          <w:w w:val="85"/>
        </w:rPr>
        <w:t>Airline</w:t>
      </w:r>
      <w:r>
        <w:rPr>
          <w:spacing w:val="-6"/>
          <w:w w:val="85"/>
        </w:rPr>
        <w:t xml:space="preserve"> </w:t>
      </w:r>
      <w:r>
        <w:rPr>
          <w:w w:val="85"/>
        </w:rPr>
        <w:t>industry</w:t>
      </w:r>
      <w:r>
        <w:rPr>
          <w:spacing w:val="-5"/>
          <w:w w:val="85"/>
        </w:rPr>
        <w:t xml:space="preserve"> </w:t>
      </w:r>
      <w:r>
        <w:rPr>
          <w:w w:val="85"/>
        </w:rPr>
        <w:t>is</w:t>
      </w:r>
      <w:r>
        <w:rPr>
          <w:spacing w:val="-5"/>
          <w:w w:val="85"/>
        </w:rPr>
        <w:t xml:space="preserve"> </w:t>
      </w:r>
      <w:r>
        <w:rPr>
          <w:w w:val="85"/>
        </w:rPr>
        <w:t>dominated</w:t>
      </w:r>
      <w:r>
        <w:rPr>
          <w:spacing w:val="-6"/>
          <w:w w:val="85"/>
        </w:rPr>
        <w:t xml:space="preserve"> </w:t>
      </w:r>
      <w:r>
        <w:rPr>
          <w:w w:val="85"/>
        </w:rPr>
        <w:t>by</w:t>
      </w:r>
      <w:r>
        <w:rPr>
          <w:spacing w:val="-5"/>
          <w:w w:val="85"/>
        </w:rPr>
        <w:t xml:space="preserve"> </w:t>
      </w:r>
      <w:r>
        <w:rPr>
          <w:w w:val="85"/>
        </w:rPr>
        <w:t>foreign</w:t>
      </w:r>
      <w:r>
        <w:rPr>
          <w:spacing w:val="-5"/>
          <w:w w:val="85"/>
        </w:rPr>
        <w:t xml:space="preserve"> </w:t>
      </w:r>
      <w:r>
        <w:rPr>
          <w:w w:val="85"/>
        </w:rPr>
        <w:t>air</w:t>
      </w:r>
      <w:r>
        <w:rPr>
          <w:spacing w:val="-6"/>
          <w:w w:val="85"/>
        </w:rPr>
        <w:t xml:space="preserve"> </w:t>
      </w:r>
      <w:r>
        <w:rPr>
          <w:w w:val="85"/>
        </w:rPr>
        <w:t>companies</w:t>
      </w:r>
      <w:r>
        <w:rPr>
          <w:spacing w:val="-5"/>
          <w:w w:val="85"/>
        </w:rPr>
        <w:t xml:space="preserve"> </w:t>
      </w:r>
      <w:r>
        <w:rPr>
          <w:w w:val="85"/>
        </w:rPr>
        <w:t>such</w:t>
      </w:r>
      <w:r>
        <w:rPr>
          <w:spacing w:val="-5"/>
          <w:w w:val="85"/>
        </w:rPr>
        <w:t xml:space="preserve"> </w:t>
      </w:r>
      <w:r>
        <w:rPr>
          <w:w w:val="85"/>
        </w:rPr>
        <w:t>as</w:t>
      </w:r>
      <w:r>
        <w:rPr>
          <w:spacing w:val="-6"/>
          <w:w w:val="85"/>
        </w:rPr>
        <w:t xml:space="preserve"> </w:t>
      </w:r>
      <w:r>
        <w:rPr>
          <w:w w:val="85"/>
        </w:rPr>
        <w:t>Kenya</w:t>
      </w:r>
      <w:r>
        <w:rPr>
          <w:spacing w:val="-5"/>
          <w:w w:val="85"/>
        </w:rPr>
        <w:t xml:space="preserve"> </w:t>
      </w:r>
      <w:r>
        <w:rPr>
          <w:w w:val="85"/>
        </w:rPr>
        <w:t>airways,</w:t>
      </w:r>
      <w:r>
        <w:rPr>
          <w:spacing w:val="-5"/>
          <w:w w:val="85"/>
        </w:rPr>
        <w:t xml:space="preserve"> </w:t>
      </w:r>
      <w:r>
        <w:rPr>
          <w:w w:val="85"/>
        </w:rPr>
        <w:t>British</w:t>
      </w:r>
      <w:r>
        <w:rPr>
          <w:spacing w:val="-6"/>
          <w:w w:val="85"/>
        </w:rPr>
        <w:t xml:space="preserve"> </w:t>
      </w:r>
      <w:r>
        <w:rPr>
          <w:w w:val="85"/>
        </w:rPr>
        <w:t>airways,</w:t>
      </w:r>
      <w:r>
        <w:rPr>
          <w:spacing w:val="-5"/>
          <w:w w:val="85"/>
        </w:rPr>
        <w:t xml:space="preserve"> </w:t>
      </w:r>
      <w:r>
        <w:rPr>
          <w:w w:val="85"/>
        </w:rPr>
        <w:t>Brussels</w:t>
      </w:r>
      <w:r>
        <w:rPr>
          <w:spacing w:val="-5"/>
          <w:w w:val="85"/>
        </w:rPr>
        <w:t xml:space="preserve"> </w:t>
      </w:r>
      <w:r>
        <w:rPr>
          <w:w w:val="85"/>
        </w:rPr>
        <w:t>airways,</w:t>
      </w:r>
      <w:r>
        <w:rPr>
          <w:spacing w:val="-5"/>
          <w:w w:val="85"/>
        </w:rPr>
        <w:t xml:space="preserve"> </w:t>
      </w:r>
      <w:r>
        <w:rPr>
          <w:w w:val="85"/>
        </w:rPr>
        <w:t>Emirates</w:t>
      </w:r>
      <w:r>
        <w:rPr>
          <w:spacing w:val="-6"/>
          <w:w w:val="85"/>
        </w:rPr>
        <w:t xml:space="preserve"> </w:t>
      </w:r>
      <w:r>
        <w:rPr>
          <w:w w:val="85"/>
        </w:rPr>
        <w:t>air,</w:t>
      </w:r>
      <w:r>
        <w:rPr>
          <w:spacing w:val="-5"/>
          <w:w w:val="85"/>
        </w:rPr>
        <w:t xml:space="preserve"> </w:t>
      </w:r>
      <w:r>
        <w:rPr>
          <w:w w:val="85"/>
        </w:rPr>
        <w:t>Egypt</w:t>
      </w:r>
      <w:r>
        <w:rPr>
          <w:spacing w:val="-5"/>
          <w:w w:val="85"/>
        </w:rPr>
        <w:t xml:space="preserve"> </w:t>
      </w:r>
      <w:r>
        <w:rPr>
          <w:w w:val="85"/>
        </w:rPr>
        <w:t>air,</w:t>
      </w:r>
      <w:r>
        <w:rPr>
          <w:spacing w:val="-6"/>
          <w:w w:val="85"/>
        </w:rPr>
        <w:t xml:space="preserve"> </w:t>
      </w:r>
      <w:r>
        <w:rPr>
          <w:w w:val="85"/>
        </w:rPr>
        <w:t xml:space="preserve">Ethiopian </w:t>
      </w:r>
      <w:r>
        <w:rPr>
          <w:w w:val="90"/>
        </w:rPr>
        <w:t>airline,</w:t>
      </w:r>
      <w:r>
        <w:rPr>
          <w:spacing w:val="-8"/>
          <w:w w:val="90"/>
        </w:rPr>
        <w:t xml:space="preserve"> </w:t>
      </w:r>
      <w:r>
        <w:rPr>
          <w:w w:val="90"/>
        </w:rPr>
        <w:t>Air</w:t>
      </w:r>
      <w:r>
        <w:rPr>
          <w:spacing w:val="-8"/>
          <w:w w:val="90"/>
        </w:rPr>
        <w:t xml:space="preserve"> </w:t>
      </w:r>
      <w:r>
        <w:rPr>
          <w:w w:val="90"/>
        </w:rPr>
        <w:t>Rwanda,</w:t>
      </w:r>
      <w:r>
        <w:rPr>
          <w:spacing w:val="-8"/>
          <w:w w:val="90"/>
        </w:rPr>
        <w:t xml:space="preserve"> </w:t>
      </w:r>
      <w:r>
        <w:rPr>
          <w:w w:val="90"/>
        </w:rPr>
        <w:t>etc.</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w w:val="80"/>
        </w:rPr>
        <w:t>Air</w:t>
      </w:r>
      <w:r>
        <w:rPr>
          <w:spacing w:val="-5"/>
        </w:rPr>
        <w:t xml:space="preserve"> </w:t>
      </w:r>
      <w:r>
        <w:rPr>
          <w:w w:val="80"/>
        </w:rPr>
        <w:t>transport</w:t>
      </w:r>
      <w:r>
        <w:rPr>
          <w:spacing w:val="-5"/>
        </w:rPr>
        <w:t xml:space="preserve"> </w:t>
      </w:r>
      <w:r>
        <w:rPr>
          <w:w w:val="80"/>
        </w:rPr>
        <w:t>is</w:t>
      </w:r>
      <w:r>
        <w:rPr>
          <w:spacing w:val="-5"/>
        </w:rPr>
        <w:t xml:space="preserve"> </w:t>
      </w:r>
      <w:r>
        <w:rPr>
          <w:w w:val="80"/>
        </w:rPr>
        <w:t>characterized</w:t>
      </w:r>
      <w:r>
        <w:rPr>
          <w:spacing w:val="-4"/>
        </w:rPr>
        <w:t xml:space="preserve"> </w:t>
      </w:r>
      <w:r>
        <w:rPr>
          <w:w w:val="80"/>
        </w:rPr>
        <w:t>by</w:t>
      </w:r>
      <w:r>
        <w:rPr>
          <w:spacing w:val="-5"/>
        </w:rPr>
        <w:t xml:space="preserve"> </w:t>
      </w:r>
      <w:r>
        <w:rPr>
          <w:w w:val="80"/>
        </w:rPr>
        <w:t>low</w:t>
      </w:r>
      <w:r>
        <w:rPr>
          <w:spacing w:val="-5"/>
        </w:rPr>
        <w:t xml:space="preserve"> </w:t>
      </w:r>
      <w:r>
        <w:rPr>
          <w:w w:val="80"/>
        </w:rPr>
        <w:t>traffic</w:t>
      </w:r>
      <w:r>
        <w:rPr>
          <w:spacing w:val="-5"/>
        </w:rPr>
        <w:t xml:space="preserve"> </w:t>
      </w:r>
      <w:r>
        <w:rPr>
          <w:w w:val="80"/>
        </w:rPr>
        <w:t>and</w:t>
      </w:r>
      <w:r>
        <w:rPr>
          <w:spacing w:val="-3"/>
        </w:rPr>
        <w:t xml:space="preserve"> </w:t>
      </w:r>
      <w:r>
        <w:rPr>
          <w:w w:val="80"/>
        </w:rPr>
        <w:t>few</w:t>
      </w:r>
      <w:r>
        <w:rPr>
          <w:spacing w:val="-5"/>
        </w:rPr>
        <w:t xml:space="preserve"> </w:t>
      </w:r>
      <w:r>
        <w:rPr>
          <w:w w:val="80"/>
        </w:rPr>
        <w:t>internal</w:t>
      </w:r>
      <w:r>
        <w:rPr>
          <w:spacing w:val="-5"/>
        </w:rPr>
        <w:t xml:space="preserve"> </w:t>
      </w:r>
      <w:r>
        <w:rPr>
          <w:w w:val="80"/>
        </w:rPr>
        <w:t>and</w:t>
      </w:r>
      <w:r>
        <w:rPr>
          <w:spacing w:val="-5"/>
        </w:rPr>
        <w:t xml:space="preserve"> </w:t>
      </w:r>
      <w:r>
        <w:rPr>
          <w:w w:val="80"/>
        </w:rPr>
        <w:t>international</w:t>
      </w:r>
      <w:r>
        <w:rPr>
          <w:spacing w:val="-4"/>
        </w:rPr>
        <w:t xml:space="preserve"> </w:t>
      </w:r>
      <w:r>
        <w:rPr>
          <w:spacing w:val="-2"/>
          <w:w w:val="80"/>
        </w:rPr>
        <w:t>flights.</w:t>
      </w:r>
    </w:p>
    <w:p w:rsidR="00E5575B" w:rsidRDefault="00D512E5">
      <w:pPr>
        <w:pStyle w:val="BodyText"/>
        <w:tabs>
          <w:tab w:val="left" w:pos="819"/>
        </w:tabs>
        <w:spacing w:line="242" w:lineRule="exact"/>
        <w:ind w:left="460"/>
      </w:pPr>
      <w:r>
        <w:rPr>
          <w:rFonts w:ascii="Symbol" w:hAnsi="Symbol"/>
          <w:spacing w:val="-10"/>
          <w:w w:val="90"/>
        </w:rPr>
        <w:t></w:t>
      </w:r>
      <w:r>
        <w:rPr>
          <w:rFonts w:ascii="Times New Roman" w:hAnsi="Times New Roman"/>
        </w:rPr>
        <w:tab/>
      </w:r>
      <w:r>
        <w:rPr>
          <w:w w:val="80"/>
        </w:rPr>
        <w:t>Air</w:t>
      </w:r>
      <w:r>
        <w:rPr>
          <w:spacing w:val="-9"/>
        </w:rPr>
        <w:t xml:space="preserve"> </w:t>
      </w:r>
      <w:r>
        <w:rPr>
          <w:w w:val="80"/>
        </w:rPr>
        <w:t>transport</w:t>
      </w:r>
      <w:r>
        <w:rPr>
          <w:spacing w:val="-9"/>
        </w:rPr>
        <w:t xml:space="preserve"> </w:t>
      </w:r>
      <w:r>
        <w:rPr>
          <w:w w:val="80"/>
        </w:rPr>
        <w:t>has</w:t>
      </w:r>
      <w:r>
        <w:rPr>
          <w:spacing w:val="-9"/>
        </w:rPr>
        <w:t xml:space="preserve"> </w:t>
      </w:r>
      <w:r>
        <w:rPr>
          <w:w w:val="80"/>
        </w:rPr>
        <w:t>only</w:t>
      </w:r>
      <w:r>
        <w:rPr>
          <w:spacing w:val="-9"/>
        </w:rPr>
        <w:t xml:space="preserve"> </w:t>
      </w:r>
      <w:r>
        <w:rPr>
          <w:w w:val="80"/>
        </w:rPr>
        <w:t>one</w:t>
      </w:r>
      <w:r>
        <w:rPr>
          <w:spacing w:val="-8"/>
        </w:rPr>
        <w:t xml:space="preserve"> </w:t>
      </w:r>
      <w:r>
        <w:rPr>
          <w:w w:val="80"/>
        </w:rPr>
        <w:t>an</w:t>
      </w:r>
      <w:r>
        <w:rPr>
          <w:spacing w:val="-8"/>
        </w:rPr>
        <w:t xml:space="preserve"> </w:t>
      </w:r>
      <w:r>
        <w:rPr>
          <w:w w:val="80"/>
        </w:rPr>
        <w:t>aero</w:t>
      </w:r>
      <w:r>
        <w:rPr>
          <w:spacing w:val="-2"/>
          <w:w w:val="80"/>
        </w:rPr>
        <w:t xml:space="preserve"> </w:t>
      </w:r>
      <w:r>
        <w:rPr>
          <w:w w:val="80"/>
        </w:rPr>
        <w:t>-</w:t>
      </w:r>
      <w:r>
        <w:rPr>
          <w:spacing w:val="-2"/>
          <w:w w:val="80"/>
        </w:rPr>
        <w:t xml:space="preserve"> </w:t>
      </w:r>
      <w:r>
        <w:rPr>
          <w:w w:val="80"/>
        </w:rPr>
        <w:t>pilot</w:t>
      </w:r>
      <w:r>
        <w:rPr>
          <w:spacing w:val="-3"/>
          <w:w w:val="80"/>
        </w:rPr>
        <w:t xml:space="preserve"> </w:t>
      </w:r>
      <w:r>
        <w:rPr>
          <w:w w:val="80"/>
        </w:rPr>
        <w:t>training</w:t>
      </w:r>
      <w:r>
        <w:rPr>
          <w:spacing w:val="-10"/>
        </w:rPr>
        <w:t xml:space="preserve"> </w:t>
      </w:r>
      <w:r>
        <w:rPr>
          <w:w w:val="80"/>
        </w:rPr>
        <w:t>school</w:t>
      </w:r>
      <w:r>
        <w:rPr>
          <w:spacing w:val="-2"/>
          <w:w w:val="80"/>
        </w:rPr>
        <w:t xml:space="preserve"> </w:t>
      </w:r>
      <w:r>
        <w:rPr>
          <w:w w:val="80"/>
        </w:rPr>
        <w:t>in</w:t>
      </w:r>
      <w:r>
        <w:rPr>
          <w:spacing w:val="-11"/>
        </w:rPr>
        <w:t xml:space="preserve"> </w:t>
      </w:r>
      <w:r>
        <w:rPr>
          <w:spacing w:val="-2"/>
          <w:w w:val="80"/>
        </w:rPr>
        <w:t>Soroti.</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spacing w:val="-4"/>
          <w:w w:val="80"/>
        </w:rPr>
        <w:t>Constructional</w:t>
      </w:r>
      <w:r>
        <w:rPr>
          <w:spacing w:val="-2"/>
        </w:rPr>
        <w:t xml:space="preserve"> </w:t>
      </w:r>
      <w:r>
        <w:rPr>
          <w:spacing w:val="-4"/>
          <w:w w:val="80"/>
        </w:rPr>
        <w:t>plans</w:t>
      </w:r>
      <w:r>
        <w:rPr>
          <w:spacing w:val="-4"/>
        </w:rPr>
        <w:t xml:space="preserve"> </w:t>
      </w:r>
      <w:r>
        <w:rPr>
          <w:spacing w:val="-4"/>
          <w:w w:val="80"/>
        </w:rPr>
        <w:t>are</w:t>
      </w:r>
      <w:r>
        <w:rPr>
          <w:spacing w:val="-3"/>
        </w:rPr>
        <w:t xml:space="preserve"> </w:t>
      </w:r>
      <w:r>
        <w:rPr>
          <w:spacing w:val="-4"/>
          <w:w w:val="80"/>
        </w:rPr>
        <w:t>underway</w:t>
      </w:r>
      <w:r>
        <w:rPr>
          <w:spacing w:val="-4"/>
        </w:rPr>
        <w:t xml:space="preserve"> </w:t>
      </w:r>
      <w:r>
        <w:rPr>
          <w:spacing w:val="-4"/>
          <w:w w:val="80"/>
        </w:rPr>
        <w:t>to</w:t>
      </w:r>
      <w:r>
        <w:rPr>
          <w:spacing w:val="-2"/>
        </w:rPr>
        <w:t xml:space="preserve"> </w:t>
      </w:r>
      <w:r>
        <w:rPr>
          <w:spacing w:val="-4"/>
          <w:w w:val="80"/>
        </w:rPr>
        <w:t>expand</w:t>
      </w:r>
      <w:r>
        <w:rPr>
          <w:spacing w:val="-1"/>
        </w:rPr>
        <w:t xml:space="preserve"> </w:t>
      </w:r>
      <w:r>
        <w:rPr>
          <w:spacing w:val="-4"/>
          <w:w w:val="80"/>
        </w:rPr>
        <w:t>Entebbe</w:t>
      </w:r>
      <w:r>
        <w:rPr>
          <w:spacing w:val="-15"/>
        </w:rPr>
        <w:t xml:space="preserve"> </w:t>
      </w:r>
      <w:r>
        <w:rPr>
          <w:spacing w:val="-4"/>
          <w:w w:val="80"/>
        </w:rPr>
        <w:t>international</w:t>
      </w:r>
      <w:r>
        <w:rPr>
          <w:spacing w:val="-5"/>
          <w:w w:val="80"/>
        </w:rPr>
        <w:t xml:space="preserve"> </w:t>
      </w:r>
      <w:r>
        <w:rPr>
          <w:spacing w:val="-4"/>
          <w:w w:val="80"/>
        </w:rPr>
        <w:t>airport</w:t>
      </w:r>
      <w:r>
        <w:rPr>
          <w:spacing w:val="-5"/>
          <w:w w:val="80"/>
        </w:rPr>
        <w:t xml:space="preserve"> </w:t>
      </w:r>
      <w:r>
        <w:rPr>
          <w:spacing w:val="-4"/>
          <w:w w:val="80"/>
        </w:rPr>
        <w:t>in</w:t>
      </w:r>
      <w:r>
        <w:rPr>
          <w:spacing w:val="-15"/>
        </w:rPr>
        <w:t xml:space="preserve"> </w:t>
      </w:r>
      <w:r>
        <w:rPr>
          <w:spacing w:val="-4"/>
          <w:w w:val="80"/>
        </w:rPr>
        <w:t>Wakiso.</w:t>
      </w:r>
    </w:p>
    <w:p w:rsidR="00E5575B" w:rsidRDefault="00D512E5">
      <w:pPr>
        <w:pStyle w:val="BodyText"/>
        <w:tabs>
          <w:tab w:val="left" w:pos="819"/>
        </w:tabs>
        <w:ind w:left="460"/>
      </w:pPr>
      <w:r>
        <w:rPr>
          <w:rFonts w:ascii="Symbol" w:hAnsi="Symbol"/>
          <w:spacing w:val="-10"/>
          <w:w w:val="90"/>
        </w:rPr>
        <w:t></w:t>
      </w:r>
      <w:r>
        <w:rPr>
          <w:rFonts w:ascii="Times New Roman" w:hAnsi="Times New Roman"/>
        </w:rPr>
        <w:tab/>
      </w:r>
      <w:r>
        <w:rPr>
          <w:spacing w:val="-6"/>
          <w:w w:val="80"/>
        </w:rPr>
        <w:t>Plans</w:t>
      </w:r>
      <w:r>
        <w:rPr>
          <w:spacing w:val="-15"/>
        </w:rPr>
        <w:t xml:space="preserve"> </w:t>
      </w:r>
      <w:r>
        <w:rPr>
          <w:spacing w:val="-6"/>
          <w:w w:val="80"/>
        </w:rPr>
        <w:t>are</w:t>
      </w:r>
      <w:r>
        <w:rPr>
          <w:spacing w:val="-17"/>
        </w:rPr>
        <w:t xml:space="preserve"> </w:t>
      </w:r>
      <w:r>
        <w:rPr>
          <w:spacing w:val="-6"/>
          <w:w w:val="80"/>
        </w:rPr>
        <w:t>also</w:t>
      </w:r>
      <w:r>
        <w:rPr>
          <w:spacing w:val="-17"/>
        </w:rPr>
        <w:t xml:space="preserve"> </w:t>
      </w:r>
      <w:r>
        <w:rPr>
          <w:spacing w:val="-6"/>
          <w:w w:val="80"/>
        </w:rPr>
        <w:t>underway</w:t>
      </w:r>
      <w:r>
        <w:rPr>
          <w:spacing w:val="-7"/>
          <w:w w:val="80"/>
        </w:rPr>
        <w:t xml:space="preserve"> </w:t>
      </w:r>
      <w:r>
        <w:rPr>
          <w:spacing w:val="-6"/>
          <w:w w:val="80"/>
        </w:rPr>
        <w:t>to</w:t>
      </w:r>
      <w:r>
        <w:rPr>
          <w:spacing w:val="-7"/>
          <w:w w:val="80"/>
        </w:rPr>
        <w:t xml:space="preserve"> </w:t>
      </w:r>
      <w:r>
        <w:rPr>
          <w:spacing w:val="-6"/>
          <w:w w:val="80"/>
        </w:rPr>
        <w:t>reinstate</w:t>
      </w:r>
      <w:r>
        <w:rPr>
          <w:spacing w:val="-14"/>
        </w:rPr>
        <w:t xml:space="preserve"> </w:t>
      </w:r>
      <w:r>
        <w:rPr>
          <w:spacing w:val="-6"/>
          <w:w w:val="80"/>
        </w:rPr>
        <w:t>the</w:t>
      </w:r>
      <w:r>
        <w:rPr>
          <w:spacing w:val="-17"/>
        </w:rPr>
        <w:t xml:space="preserve"> </w:t>
      </w:r>
      <w:r>
        <w:rPr>
          <w:spacing w:val="-6"/>
          <w:w w:val="80"/>
        </w:rPr>
        <w:t>National</w:t>
      </w:r>
      <w:r>
        <w:rPr>
          <w:spacing w:val="-7"/>
          <w:w w:val="80"/>
        </w:rPr>
        <w:t xml:space="preserve"> </w:t>
      </w:r>
      <w:r>
        <w:rPr>
          <w:spacing w:val="-6"/>
          <w:w w:val="80"/>
        </w:rPr>
        <w:t>airline</w:t>
      </w:r>
      <w:r>
        <w:rPr>
          <w:spacing w:val="-7"/>
          <w:w w:val="80"/>
        </w:rPr>
        <w:t xml:space="preserve"> </w:t>
      </w:r>
      <w:r>
        <w:rPr>
          <w:spacing w:val="-6"/>
          <w:w w:val="80"/>
        </w:rPr>
        <w:t>in</w:t>
      </w:r>
      <w:r>
        <w:rPr>
          <w:spacing w:val="-17"/>
        </w:rPr>
        <w:t xml:space="preserve"> </w:t>
      </w:r>
      <w:r>
        <w:rPr>
          <w:spacing w:val="-6"/>
          <w:w w:val="80"/>
        </w:rPr>
        <w:t>partnership</w:t>
      </w:r>
      <w:r>
        <w:rPr>
          <w:spacing w:val="-14"/>
        </w:rPr>
        <w:t xml:space="preserve"> </w:t>
      </w:r>
      <w:r>
        <w:rPr>
          <w:spacing w:val="-6"/>
          <w:w w:val="80"/>
        </w:rPr>
        <w:t>with</w:t>
      </w:r>
      <w:r>
        <w:rPr>
          <w:spacing w:val="-15"/>
        </w:rPr>
        <w:t xml:space="preserve"> </w:t>
      </w:r>
      <w:r>
        <w:rPr>
          <w:spacing w:val="-6"/>
          <w:w w:val="80"/>
        </w:rPr>
        <w:t>Chinese</w:t>
      </w:r>
      <w:r>
        <w:rPr>
          <w:spacing w:val="-14"/>
        </w:rPr>
        <w:t xml:space="preserve"> </w:t>
      </w:r>
      <w:r>
        <w:rPr>
          <w:spacing w:val="-6"/>
          <w:w w:val="80"/>
        </w:rPr>
        <w:t>government.</w:t>
      </w:r>
    </w:p>
    <w:p w:rsidR="00E5575B" w:rsidRDefault="00D512E5">
      <w:pPr>
        <w:pStyle w:val="Heading2"/>
        <w:spacing w:before="225" w:line="229" w:lineRule="exact"/>
      </w:pPr>
      <w:r>
        <w:rPr>
          <w:w w:val="80"/>
        </w:rPr>
        <w:t>Water</w:t>
      </w:r>
      <w:r>
        <w:rPr>
          <w:spacing w:val="-2"/>
        </w:rPr>
        <w:t xml:space="preserve"> </w:t>
      </w:r>
      <w:r>
        <w:rPr>
          <w:spacing w:val="-2"/>
          <w:w w:val="85"/>
        </w:rPr>
        <w:t>transport:</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w w:val="80"/>
        </w:rPr>
        <w:t>Port</w:t>
      </w:r>
      <w:r>
        <w:rPr>
          <w:spacing w:val="-2"/>
        </w:rPr>
        <w:t xml:space="preserve"> </w:t>
      </w:r>
      <w:r>
        <w:rPr>
          <w:w w:val="80"/>
        </w:rPr>
        <w:t>bell</w:t>
      </w:r>
      <w:r>
        <w:rPr>
          <w:spacing w:val="-2"/>
        </w:rPr>
        <w:t xml:space="preserve"> </w:t>
      </w:r>
      <w:r>
        <w:rPr>
          <w:w w:val="80"/>
        </w:rPr>
        <w:t>in</w:t>
      </w:r>
      <w:r>
        <w:t xml:space="preserve"> </w:t>
      </w:r>
      <w:r>
        <w:rPr>
          <w:w w:val="80"/>
        </w:rPr>
        <w:t>Kampala</w:t>
      </w:r>
      <w:r>
        <w:rPr>
          <w:spacing w:val="-2"/>
        </w:rPr>
        <w:t xml:space="preserve"> </w:t>
      </w:r>
      <w:r>
        <w:rPr>
          <w:w w:val="80"/>
        </w:rPr>
        <w:t>and</w:t>
      </w:r>
      <w:r>
        <w:t xml:space="preserve"> </w:t>
      </w:r>
      <w:r>
        <w:rPr>
          <w:w w:val="80"/>
        </w:rPr>
        <w:t>Jinja</w:t>
      </w:r>
      <w:r>
        <w:rPr>
          <w:spacing w:val="3"/>
        </w:rPr>
        <w:t xml:space="preserve"> </w:t>
      </w:r>
      <w:r>
        <w:rPr>
          <w:w w:val="80"/>
        </w:rPr>
        <w:t>port</w:t>
      </w:r>
      <w:r>
        <w:rPr>
          <w:spacing w:val="-2"/>
        </w:rPr>
        <w:t xml:space="preserve"> </w:t>
      </w:r>
      <w:r>
        <w:rPr>
          <w:w w:val="80"/>
        </w:rPr>
        <w:t>are</w:t>
      </w:r>
      <w:r>
        <w:t xml:space="preserve"> </w:t>
      </w:r>
      <w:r>
        <w:rPr>
          <w:w w:val="80"/>
        </w:rPr>
        <w:t>the</w:t>
      </w:r>
      <w:r>
        <w:rPr>
          <w:spacing w:val="-3"/>
        </w:rPr>
        <w:t xml:space="preserve"> </w:t>
      </w:r>
      <w:r>
        <w:rPr>
          <w:w w:val="80"/>
        </w:rPr>
        <w:t>main</w:t>
      </w:r>
      <w:r>
        <w:t xml:space="preserve"> </w:t>
      </w:r>
      <w:r>
        <w:rPr>
          <w:w w:val="80"/>
        </w:rPr>
        <w:t>water</w:t>
      </w:r>
      <w:r>
        <w:rPr>
          <w:spacing w:val="-3"/>
        </w:rPr>
        <w:t xml:space="preserve"> </w:t>
      </w:r>
      <w:r>
        <w:rPr>
          <w:w w:val="80"/>
        </w:rPr>
        <w:t>ports</w:t>
      </w:r>
      <w:r>
        <w:rPr>
          <w:spacing w:val="-2"/>
        </w:rPr>
        <w:t xml:space="preserve"> </w:t>
      </w:r>
      <w:r>
        <w:rPr>
          <w:w w:val="80"/>
        </w:rPr>
        <w:t>on</w:t>
      </w:r>
      <w:r>
        <w:t xml:space="preserve"> </w:t>
      </w:r>
      <w:r>
        <w:rPr>
          <w:w w:val="80"/>
        </w:rPr>
        <w:t>the</w:t>
      </w:r>
      <w:r>
        <w:t xml:space="preserve"> </w:t>
      </w:r>
      <w:r>
        <w:rPr>
          <w:w w:val="80"/>
        </w:rPr>
        <w:t>L.</w:t>
      </w:r>
      <w:r>
        <w:rPr>
          <w:spacing w:val="2"/>
        </w:rPr>
        <w:t xml:space="preserve"> </w:t>
      </w:r>
      <w:r>
        <w:rPr>
          <w:w w:val="80"/>
        </w:rPr>
        <w:t>Victoria</w:t>
      </w:r>
      <w:r>
        <w:t xml:space="preserve"> </w:t>
      </w:r>
      <w:r>
        <w:rPr>
          <w:w w:val="80"/>
        </w:rPr>
        <w:t>to</w:t>
      </w:r>
      <w:r>
        <w:rPr>
          <w:spacing w:val="2"/>
        </w:rPr>
        <w:t xml:space="preserve"> </w:t>
      </w:r>
      <w:r>
        <w:rPr>
          <w:w w:val="80"/>
        </w:rPr>
        <w:t>Kenya</w:t>
      </w:r>
      <w:r>
        <w:rPr>
          <w:spacing w:val="-1"/>
        </w:rPr>
        <w:t xml:space="preserve"> </w:t>
      </w:r>
      <w:r>
        <w:rPr>
          <w:w w:val="80"/>
        </w:rPr>
        <w:t>and</w:t>
      </w:r>
      <w:r>
        <w:t xml:space="preserve"> </w:t>
      </w:r>
      <w:r>
        <w:rPr>
          <w:spacing w:val="-2"/>
          <w:w w:val="80"/>
        </w:rPr>
        <w:t>Tanzania.</w:t>
      </w:r>
    </w:p>
    <w:p w:rsidR="00E5575B" w:rsidRDefault="00D512E5">
      <w:pPr>
        <w:pStyle w:val="BodyText"/>
        <w:tabs>
          <w:tab w:val="left" w:pos="819"/>
        </w:tabs>
        <w:ind w:left="460"/>
      </w:pPr>
      <w:r>
        <w:rPr>
          <w:rFonts w:ascii="Symbol" w:hAnsi="Symbol"/>
          <w:spacing w:val="-10"/>
          <w:w w:val="90"/>
        </w:rPr>
        <w:t></w:t>
      </w:r>
      <w:r>
        <w:rPr>
          <w:rFonts w:ascii="Times New Roman" w:hAnsi="Times New Roman"/>
        </w:rPr>
        <w:tab/>
      </w:r>
      <w:r>
        <w:rPr>
          <w:w w:val="80"/>
        </w:rPr>
        <w:t>Lake</w:t>
      </w:r>
      <w:r>
        <w:rPr>
          <w:spacing w:val="-4"/>
        </w:rPr>
        <w:t xml:space="preserve"> </w:t>
      </w:r>
      <w:r>
        <w:rPr>
          <w:w w:val="80"/>
        </w:rPr>
        <w:t>Victoria</w:t>
      </w:r>
      <w:r>
        <w:rPr>
          <w:spacing w:val="-4"/>
        </w:rPr>
        <w:t xml:space="preserve"> </w:t>
      </w:r>
      <w:r>
        <w:rPr>
          <w:w w:val="80"/>
        </w:rPr>
        <w:t>is</w:t>
      </w:r>
      <w:r>
        <w:rPr>
          <w:spacing w:val="-4"/>
        </w:rPr>
        <w:t xml:space="preserve"> </w:t>
      </w:r>
      <w:r>
        <w:rPr>
          <w:w w:val="80"/>
        </w:rPr>
        <w:t>the</w:t>
      </w:r>
      <w:r>
        <w:rPr>
          <w:spacing w:val="-4"/>
        </w:rPr>
        <w:t xml:space="preserve"> </w:t>
      </w:r>
      <w:r>
        <w:rPr>
          <w:w w:val="80"/>
        </w:rPr>
        <w:t>most</w:t>
      </w:r>
      <w:r>
        <w:rPr>
          <w:spacing w:val="-4"/>
        </w:rPr>
        <w:t xml:space="preserve"> </w:t>
      </w:r>
      <w:r>
        <w:rPr>
          <w:w w:val="80"/>
        </w:rPr>
        <w:t>important</w:t>
      </w:r>
      <w:r>
        <w:rPr>
          <w:spacing w:val="-2"/>
        </w:rPr>
        <w:t xml:space="preserve"> </w:t>
      </w:r>
      <w:r>
        <w:rPr>
          <w:w w:val="80"/>
        </w:rPr>
        <w:t>inland</w:t>
      </w:r>
      <w:r>
        <w:rPr>
          <w:spacing w:val="1"/>
        </w:rPr>
        <w:t xml:space="preserve"> </w:t>
      </w:r>
      <w:r>
        <w:rPr>
          <w:w w:val="80"/>
        </w:rPr>
        <w:t>water</w:t>
      </w:r>
      <w:r>
        <w:t xml:space="preserve"> </w:t>
      </w:r>
      <w:r>
        <w:rPr>
          <w:w w:val="80"/>
        </w:rPr>
        <w:t>transport</w:t>
      </w:r>
      <w:r>
        <w:rPr>
          <w:spacing w:val="-2"/>
        </w:rPr>
        <w:t xml:space="preserve"> </w:t>
      </w:r>
      <w:r>
        <w:rPr>
          <w:w w:val="80"/>
        </w:rPr>
        <w:t>route</w:t>
      </w:r>
      <w:r>
        <w:rPr>
          <w:spacing w:val="5"/>
        </w:rPr>
        <w:t xml:space="preserve"> </w:t>
      </w:r>
      <w:r>
        <w:rPr>
          <w:w w:val="80"/>
        </w:rPr>
        <w:t>and</w:t>
      </w:r>
      <w:r>
        <w:rPr>
          <w:spacing w:val="-3"/>
        </w:rPr>
        <w:t xml:space="preserve"> </w:t>
      </w:r>
      <w:r>
        <w:rPr>
          <w:w w:val="80"/>
        </w:rPr>
        <w:t>shared</w:t>
      </w:r>
      <w:r>
        <w:rPr>
          <w:spacing w:val="-9"/>
        </w:rPr>
        <w:t xml:space="preserve"> </w:t>
      </w:r>
      <w:r>
        <w:rPr>
          <w:w w:val="80"/>
        </w:rPr>
        <w:t>by</w:t>
      </w:r>
      <w:r>
        <w:rPr>
          <w:spacing w:val="-9"/>
        </w:rPr>
        <w:t xml:space="preserve"> </w:t>
      </w:r>
      <w:r>
        <w:rPr>
          <w:w w:val="80"/>
        </w:rPr>
        <w:t>Uganda,</w:t>
      </w:r>
      <w:r>
        <w:rPr>
          <w:spacing w:val="-6"/>
        </w:rPr>
        <w:t xml:space="preserve"> </w:t>
      </w:r>
      <w:r>
        <w:rPr>
          <w:w w:val="80"/>
        </w:rPr>
        <w:t>Kenya</w:t>
      </w:r>
      <w:r>
        <w:rPr>
          <w:spacing w:val="-8"/>
        </w:rPr>
        <w:t xml:space="preserve"> </w:t>
      </w:r>
      <w:r>
        <w:rPr>
          <w:w w:val="80"/>
        </w:rPr>
        <w:t>and</w:t>
      </w:r>
      <w:r>
        <w:rPr>
          <w:spacing w:val="-7"/>
        </w:rPr>
        <w:t xml:space="preserve"> </w:t>
      </w:r>
      <w:r>
        <w:rPr>
          <w:spacing w:val="-2"/>
          <w:w w:val="80"/>
        </w:rPr>
        <w:t>Tanzania.</w:t>
      </w:r>
    </w:p>
    <w:p w:rsidR="00E5575B" w:rsidRDefault="00E5575B">
      <w:pPr>
        <w:sectPr w:rsidR="00E5575B">
          <w:pgSz w:w="12240" w:h="15840"/>
          <w:pgMar w:top="620" w:right="0" w:bottom="540" w:left="80" w:header="371" w:footer="352" w:gutter="0"/>
          <w:cols w:space="720"/>
        </w:sectPr>
      </w:pPr>
    </w:p>
    <w:p w:rsidR="00E5575B" w:rsidRDefault="00D512E5">
      <w:pPr>
        <w:pStyle w:val="BodyText"/>
        <w:tabs>
          <w:tab w:val="left" w:pos="819"/>
        </w:tabs>
        <w:spacing w:before="6" w:line="244" w:lineRule="exact"/>
        <w:ind w:left="460"/>
      </w:pPr>
      <w:r>
        <w:rPr>
          <w:rFonts w:ascii="Symbol" w:hAnsi="Symbol"/>
          <w:spacing w:val="-10"/>
        </w:rPr>
        <w:lastRenderedPageBreak/>
        <w:t></w:t>
      </w:r>
      <w:r>
        <w:rPr>
          <w:rFonts w:ascii="Times New Roman" w:hAnsi="Times New Roman"/>
        </w:rPr>
        <w:tab/>
      </w:r>
      <w:proofErr w:type="gramStart"/>
      <w:r>
        <w:rPr>
          <w:w w:val="90"/>
        </w:rPr>
        <w:t>Most</w:t>
      </w:r>
      <w:proofErr w:type="gramEnd"/>
      <w:r>
        <w:rPr>
          <w:spacing w:val="15"/>
        </w:rPr>
        <w:t xml:space="preserve"> </w:t>
      </w:r>
      <w:r>
        <w:rPr>
          <w:w w:val="90"/>
        </w:rPr>
        <w:t>water</w:t>
      </w:r>
      <w:r>
        <w:rPr>
          <w:spacing w:val="10"/>
        </w:rPr>
        <w:t xml:space="preserve"> </w:t>
      </w:r>
      <w:r>
        <w:rPr>
          <w:w w:val="90"/>
        </w:rPr>
        <w:t>transport</w:t>
      </w:r>
      <w:r>
        <w:rPr>
          <w:spacing w:val="14"/>
        </w:rPr>
        <w:t xml:space="preserve"> </w:t>
      </w:r>
      <w:r>
        <w:rPr>
          <w:w w:val="90"/>
        </w:rPr>
        <w:t>takes</w:t>
      </w:r>
      <w:r>
        <w:rPr>
          <w:spacing w:val="22"/>
        </w:rPr>
        <w:t xml:space="preserve"> </w:t>
      </w:r>
      <w:r>
        <w:rPr>
          <w:w w:val="90"/>
        </w:rPr>
        <w:t>place</w:t>
      </w:r>
      <w:r>
        <w:rPr>
          <w:spacing w:val="13"/>
        </w:rPr>
        <w:t xml:space="preserve"> </w:t>
      </w:r>
      <w:r>
        <w:rPr>
          <w:w w:val="90"/>
        </w:rPr>
        <w:t>on</w:t>
      </w:r>
      <w:r>
        <w:rPr>
          <w:spacing w:val="11"/>
        </w:rPr>
        <w:t xml:space="preserve"> </w:t>
      </w:r>
      <w:r>
        <w:rPr>
          <w:w w:val="90"/>
        </w:rPr>
        <w:t>lakes</w:t>
      </w:r>
      <w:r>
        <w:rPr>
          <w:spacing w:val="15"/>
        </w:rPr>
        <w:t xml:space="preserve"> </w:t>
      </w:r>
      <w:r>
        <w:rPr>
          <w:w w:val="90"/>
        </w:rPr>
        <w:t>and</w:t>
      </w:r>
      <w:r>
        <w:rPr>
          <w:spacing w:val="14"/>
        </w:rPr>
        <w:t xml:space="preserve"> </w:t>
      </w:r>
      <w:r>
        <w:rPr>
          <w:w w:val="90"/>
        </w:rPr>
        <w:t>few</w:t>
      </w:r>
      <w:r>
        <w:rPr>
          <w:spacing w:val="16"/>
        </w:rPr>
        <w:t xml:space="preserve"> </w:t>
      </w:r>
      <w:r>
        <w:rPr>
          <w:spacing w:val="-2"/>
          <w:w w:val="90"/>
        </w:rPr>
        <w:t>rivers.</w:t>
      </w:r>
    </w:p>
    <w:p w:rsidR="00E5575B" w:rsidRDefault="00D512E5">
      <w:pPr>
        <w:pStyle w:val="BodyText"/>
        <w:tabs>
          <w:tab w:val="left" w:pos="819"/>
        </w:tabs>
        <w:spacing w:line="242" w:lineRule="exact"/>
        <w:ind w:left="460"/>
      </w:pPr>
      <w:r>
        <w:rPr>
          <w:rFonts w:ascii="Symbol" w:hAnsi="Symbol"/>
          <w:spacing w:val="-10"/>
          <w:w w:val="90"/>
        </w:rPr>
        <w:t></w:t>
      </w:r>
      <w:r>
        <w:rPr>
          <w:rFonts w:ascii="Times New Roman" w:hAnsi="Times New Roman"/>
        </w:rPr>
        <w:tab/>
      </w:r>
      <w:r>
        <w:rPr>
          <w:spacing w:val="-6"/>
          <w:w w:val="80"/>
        </w:rPr>
        <w:t>Water</w:t>
      </w:r>
      <w:r>
        <w:rPr>
          <w:spacing w:val="-12"/>
          <w:w w:val="80"/>
        </w:rPr>
        <w:t xml:space="preserve"> </w:t>
      </w:r>
      <w:r>
        <w:rPr>
          <w:spacing w:val="-6"/>
          <w:w w:val="80"/>
        </w:rPr>
        <w:t>transport</w:t>
      </w:r>
      <w:r>
        <w:rPr>
          <w:spacing w:val="-10"/>
          <w:w w:val="80"/>
        </w:rPr>
        <w:t xml:space="preserve"> </w:t>
      </w:r>
      <w:r>
        <w:rPr>
          <w:spacing w:val="-6"/>
          <w:w w:val="80"/>
        </w:rPr>
        <w:t>is</w:t>
      </w:r>
      <w:r>
        <w:rPr>
          <w:spacing w:val="-10"/>
          <w:w w:val="80"/>
        </w:rPr>
        <w:t xml:space="preserve"> </w:t>
      </w:r>
      <w:r>
        <w:rPr>
          <w:spacing w:val="-6"/>
          <w:w w:val="80"/>
        </w:rPr>
        <w:t>poorly</w:t>
      </w:r>
      <w:r>
        <w:rPr>
          <w:spacing w:val="-11"/>
          <w:w w:val="80"/>
        </w:rPr>
        <w:t xml:space="preserve"> </w:t>
      </w:r>
      <w:r>
        <w:rPr>
          <w:spacing w:val="-6"/>
          <w:w w:val="80"/>
        </w:rPr>
        <w:t>developed</w:t>
      </w:r>
      <w:r>
        <w:rPr>
          <w:spacing w:val="-12"/>
          <w:w w:val="80"/>
        </w:rPr>
        <w:t xml:space="preserve"> </w:t>
      </w:r>
      <w:r>
        <w:rPr>
          <w:spacing w:val="-6"/>
          <w:w w:val="80"/>
        </w:rPr>
        <w:t>with</w:t>
      </w:r>
      <w:r>
        <w:rPr>
          <w:spacing w:val="-11"/>
          <w:w w:val="80"/>
        </w:rPr>
        <w:t xml:space="preserve"> </w:t>
      </w:r>
      <w:r>
        <w:rPr>
          <w:spacing w:val="-6"/>
          <w:w w:val="80"/>
        </w:rPr>
        <w:t>mainly</w:t>
      </w:r>
      <w:r>
        <w:rPr>
          <w:spacing w:val="-11"/>
          <w:w w:val="80"/>
        </w:rPr>
        <w:t xml:space="preserve"> </w:t>
      </w:r>
      <w:r>
        <w:rPr>
          <w:spacing w:val="-6"/>
          <w:w w:val="80"/>
        </w:rPr>
        <w:t>use</w:t>
      </w:r>
      <w:r>
        <w:rPr>
          <w:spacing w:val="-10"/>
          <w:w w:val="80"/>
        </w:rPr>
        <w:t xml:space="preserve"> </w:t>
      </w:r>
      <w:r>
        <w:rPr>
          <w:spacing w:val="-6"/>
          <w:w w:val="80"/>
        </w:rPr>
        <w:t>of</w:t>
      </w:r>
      <w:r>
        <w:rPr>
          <w:spacing w:val="-9"/>
          <w:w w:val="80"/>
        </w:rPr>
        <w:t xml:space="preserve"> </w:t>
      </w:r>
      <w:r>
        <w:rPr>
          <w:spacing w:val="-6"/>
          <w:w w:val="80"/>
        </w:rPr>
        <w:t>canoes</w:t>
      </w:r>
      <w:r>
        <w:rPr>
          <w:spacing w:val="-11"/>
          <w:w w:val="80"/>
        </w:rPr>
        <w:t xml:space="preserve"> </w:t>
      </w:r>
      <w:r>
        <w:rPr>
          <w:spacing w:val="-6"/>
          <w:w w:val="80"/>
        </w:rPr>
        <w:t>on</w:t>
      </w:r>
      <w:r>
        <w:rPr>
          <w:spacing w:val="-9"/>
          <w:w w:val="80"/>
        </w:rPr>
        <w:t xml:space="preserve"> </w:t>
      </w:r>
      <w:r>
        <w:rPr>
          <w:spacing w:val="-6"/>
          <w:w w:val="80"/>
        </w:rPr>
        <w:t>L.</w:t>
      </w:r>
      <w:r>
        <w:rPr>
          <w:spacing w:val="-10"/>
          <w:w w:val="80"/>
        </w:rPr>
        <w:t xml:space="preserve"> </w:t>
      </w:r>
      <w:r>
        <w:rPr>
          <w:spacing w:val="-6"/>
          <w:w w:val="80"/>
        </w:rPr>
        <w:t>Kyoga</w:t>
      </w:r>
      <w:r>
        <w:rPr>
          <w:spacing w:val="-10"/>
          <w:w w:val="80"/>
        </w:rPr>
        <w:t xml:space="preserve"> </w:t>
      </w:r>
      <w:r>
        <w:rPr>
          <w:spacing w:val="-6"/>
          <w:w w:val="80"/>
        </w:rPr>
        <w:t>and</w:t>
      </w:r>
      <w:r>
        <w:rPr>
          <w:spacing w:val="-9"/>
          <w:w w:val="80"/>
        </w:rPr>
        <w:t xml:space="preserve"> </w:t>
      </w:r>
      <w:r>
        <w:rPr>
          <w:spacing w:val="-6"/>
          <w:w w:val="80"/>
        </w:rPr>
        <w:t>Albert.</w:t>
      </w:r>
    </w:p>
    <w:p w:rsidR="00E5575B" w:rsidRDefault="00D512E5">
      <w:pPr>
        <w:pStyle w:val="BodyText"/>
        <w:tabs>
          <w:tab w:val="left" w:pos="819"/>
        </w:tabs>
        <w:spacing w:line="242" w:lineRule="exact"/>
        <w:ind w:left="460"/>
      </w:pPr>
      <w:r>
        <w:rPr>
          <w:rFonts w:ascii="Symbol" w:hAnsi="Symbol"/>
          <w:spacing w:val="-10"/>
          <w:w w:val="90"/>
        </w:rPr>
        <w:t></w:t>
      </w:r>
      <w:r>
        <w:rPr>
          <w:rFonts w:ascii="Times New Roman" w:hAnsi="Times New Roman"/>
        </w:rPr>
        <w:tab/>
      </w:r>
      <w:r>
        <w:rPr>
          <w:spacing w:val="-6"/>
          <w:w w:val="80"/>
        </w:rPr>
        <w:t>Water</w:t>
      </w:r>
      <w:r>
        <w:rPr>
          <w:spacing w:val="-15"/>
        </w:rPr>
        <w:t xml:space="preserve"> </w:t>
      </w:r>
      <w:r>
        <w:rPr>
          <w:spacing w:val="-6"/>
          <w:w w:val="80"/>
        </w:rPr>
        <w:t>transport</w:t>
      </w:r>
      <w:r>
        <w:rPr>
          <w:spacing w:val="-12"/>
        </w:rPr>
        <w:t xml:space="preserve"> </w:t>
      </w:r>
      <w:r>
        <w:rPr>
          <w:spacing w:val="-6"/>
          <w:w w:val="80"/>
        </w:rPr>
        <w:t>carries</w:t>
      </w:r>
      <w:r>
        <w:rPr>
          <w:spacing w:val="-14"/>
        </w:rPr>
        <w:t xml:space="preserve"> </w:t>
      </w:r>
      <w:r>
        <w:rPr>
          <w:spacing w:val="-6"/>
          <w:w w:val="80"/>
        </w:rPr>
        <w:t>considerably</w:t>
      </w:r>
      <w:r>
        <w:rPr>
          <w:spacing w:val="-3"/>
        </w:rPr>
        <w:t xml:space="preserve"> </w:t>
      </w:r>
      <w:r>
        <w:rPr>
          <w:spacing w:val="-6"/>
          <w:w w:val="80"/>
        </w:rPr>
        <w:t>a</w:t>
      </w:r>
      <w:r>
        <w:rPr>
          <w:spacing w:val="-5"/>
        </w:rPr>
        <w:t xml:space="preserve"> </w:t>
      </w:r>
      <w:r>
        <w:rPr>
          <w:spacing w:val="-6"/>
          <w:w w:val="80"/>
        </w:rPr>
        <w:t>small</w:t>
      </w:r>
      <w:r>
        <w:rPr>
          <w:spacing w:val="-3"/>
        </w:rPr>
        <w:t xml:space="preserve"> </w:t>
      </w:r>
      <w:r>
        <w:rPr>
          <w:spacing w:val="-6"/>
          <w:w w:val="80"/>
        </w:rPr>
        <w:t>number</w:t>
      </w:r>
      <w:r>
        <w:rPr>
          <w:spacing w:val="-1"/>
        </w:rPr>
        <w:t xml:space="preserve"> </w:t>
      </w:r>
      <w:r>
        <w:rPr>
          <w:spacing w:val="-6"/>
          <w:w w:val="80"/>
        </w:rPr>
        <w:t>of</w:t>
      </w:r>
      <w:r>
        <w:rPr>
          <w:spacing w:val="-3"/>
        </w:rPr>
        <w:t xml:space="preserve"> </w:t>
      </w:r>
      <w:r>
        <w:rPr>
          <w:spacing w:val="-6"/>
          <w:w w:val="80"/>
        </w:rPr>
        <w:t>passengers.</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spacing w:val="-4"/>
          <w:w w:val="80"/>
        </w:rPr>
        <w:t>Water</w:t>
      </w:r>
      <w:r>
        <w:rPr>
          <w:spacing w:val="-8"/>
          <w:w w:val="80"/>
        </w:rPr>
        <w:t xml:space="preserve"> </w:t>
      </w:r>
      <w:r>
        <w:rPr>
          <w:spacing w:val="-4"/>
          <w:w w:val="80"/>
        </w:rPr>
        <w:t>transport</w:t>
      </w:r>
      <w:r>
        <w:rPr>
          <w:spacing w:val="-5"/>
          <w:w w:val="80"/>
        </w:rPr>
        <w:t xml:space="preserve"> </w:t>
      </w:r>
      <w:r>
        <w:rPr>
          <w:spacing w:val="-4"/>
          <w:w w:val="80"/>
        </w:rPr>
        <w:t>is</w:t>
      </w:r>
      <w:r>
        <w:rPr>
          <w:spacing w:val="-11"/>
        </w:rPr>
        <w:t xml:space="preserve"> </w:t>
      </w:r>
      <w:r>
        <w:rPr>
          <w:spacing w:val="-4"/>
          <w:w w:val="80"/>
        </w:rPr>
        <w:t>mostly</w:t>
      </w:r>
      <w:r>
        <w:rPr>
          <w:spacing w:val="-11"/>
        </w:rPr>
        <w:t xml:space="preserve"> </w:t>
      </w:r>
      <w:r>
        <w:rPr>
          <w:spacing w:val="-4"/>
          <w:w w:val="80"/>
        </w:rPr>
        <w:t>used</w:t>
      </w:r>
      <w:r>
        <w:rPr>
          <w:spacing w:val="-8"/>
        </w:rPr>
        <w:t xml:space="preserve"> </w:t>
      </w:r>
      <w:r>
        <w:rPr>
          <w:spacing w:val="-4"/>
          <w:w w:val="80"/>
        </w:rPr>
        <w:t>by</w:t>
      </w:r>
      <w:r>
        <w:rPr>
          <w:spacing w:val="-5"/>
        </w:rPr>
        <w:t xml:space="preserve"> </w:t>
      </w:r>
      <w:r>
        <w:rPr>
          <w:spacing w:val="-4"/>
          <w:w w:val="80"/>
        </w:rPr>
        <w:t>peasants</w:t>
      </w:r>
      <w:r>
        <w:rPr>
          <w:spacing w:val="-7"/>
        </w:rPr>
        <w:t xml:space="preserve"> </w:t>
      </w:r>
      <w:r>
        <w:rPr>
          <w:spacing w:val="-4"/>
          <w:w w:val="80"/>
        </w:rPr>
        <w:t>such</w:t>
      </w:r>
      <w:r>
        <w:rPr>
          <w:spacing w:val="-8"/>
        </w:rPr>
        <w:t xml:space="preserve"> </w:t>
      </w:r>
      <w:r>
        <w:rPr>
          <w:spacing w:val="-4"/>
          <w:w w:val="80"/>
        </w:rPr>
        <w:t>as</w:t>
      </w:r>
      <w:r>
        <w:rPr>
          <w:spacing w:val="-5"/>
        </w:rPr>
        <w:t xml:space="preserve"> </w:t>
      </w:r>
      <w:r>
        <w:rPr>
          <w:spacing w:val="-4"/>
          <w:w w:val="80"/>
        </w:rPr>
        <w:t>fishermen</w:t>
      </w:r>
      <w:r>
        <w:rPr>
          <w:spacing w:val="-7"/>
        </w:rPr>
        <w:t xml:space="preserve"> </w:t>
      </w:r>
      <w:r>
        <w:rPr>
          <w:spacing w:val="-4"/>
          <w:w w:val="80"/>
        </w:rPr>
        <w:t>on</w:t>
      </w:r>
      <w:r>
        <w:rPr>
          <w:spacing w:val="-4"/>
        </w:rPr>
        <w:t xml:space="preserve"> </w:t>
      </w:r>
      <w:r>
        <w:rPr>
          <w:spacing w:val="-4"/>
          <w:w w:val="80"/>
        </w:rPr>
        <w:t>L</w:t>
      </w:r>
      <w:r>
        <w:rPr>
          <w:spacing w:val="-9"/>
        </w:rPr>
        <w:t xml:space="preserve"> </w:t>
      </w:r>
      <w:r>
        <w:rPr>
          <w:spacing w:val="-4"/>
          <w:w w:val="80"/>
        </w:rPr>
        <w:t>Victoria</w:t>
      </w:r>
      <w:r>
        <w:rPr>
          <w:spacing w:val="-7"/>
        </w:rPr>
        <w:t xml:space="preserve"> </w:t>
      </w:r>
      <w:r>
        <w:rPr>
          <w:spacing w:val="-4"/>
          <w:w w:val="80"/>
        </w:rPr>
        <w:t>in</w:t>
      </w:r>
      <w:r>
        <w:rPr>
          <w:spacing w:val="-4"/>
        </w:rPr>
        <w:t xml:space="preserve"> </w:t>
      </w:r>
      <w:r>
        <w:rPr>
          <w:spacing w:val="-4"/>
          <w:w w:val="80"/>
        </w:rPr>
        <w:t>Kalangala.</w:t>
      </w:r>
    </w:p>
    <w:p w:rsidR="00E5575B" w:rsidRDefault="00D512E5">
      <w:pPr>
        <w:pStyle w:val="BodyText"/>
        <w:tabs>
          <w:tab w:val="left" w:pos="819"/>
        </w:tabs>
        <w:ind w:left="460" w:right="712"/>
      </w:pPr>
      <w:r>
        <w:rPr>
          <w:rFonts w:ascii="Symbol" w:hAnsi="Symbol"/>
          <w:spacing w:val="-10"/>
          <w:w w:val="90"/>
        </w:rPr>
        <w:t></w:t>
      </w:r>
      <w:r>
        <w:rPr>
          <w:rFonts w:ascii="Times New Roman" w:hAnsi="Times New Roman"/>
        </w:rPr>
        <w:tab/>
      </w:r>
      <w:proofErr w:type="gramStart"/>
      <w:r>
        <w:rPr>
          <w:spacing w:val="-2"/>
          <w:w w:val="80"/>
        </w:rPr>
        <w:t>There</w:t>
      </w:r>
      <w:proofErr w:type="gramEnd"/>
      <w:r>
        <w:rPr>
          <w:spacing w:val="-2"/>
          <w:w w:val="80"/>
        </w:rPr>
        <w:t xml:space="preserve"> are very few modern vessels</w:t>
      </w:r>
      <w:r>
        <w:rPr>
          <w:spacing w:val="-10"/>
        </w:rPr>
        <w:t xml:space="preserve"> </w:t>
      </w:r>
      <w:r>
        <w:rPr>
          <w:spacing w:val="-2"/>
          <w:w w:val="80"/>
        </w:rPr>
        <w:t>such as ships and steamers and they</w:t>
      </w:r>
      <w:r>
        <w:rPr>
          <w:spacing w:val="-11"/>
        </w:rPr>
        <w:t xml:space="preserve"> </w:t>
      </w:r>
      <w:r>
        <w:rPr>
          <w:spacing w:val="-2"/>
          <w:w w:val="80"/>
        </w:rPr>
        <w:t>belong</w:t>
      </w:r>
      <w:r>
        <w:rPr>
          <w:spacing w:val="-4"/>
          <w:w w:val="80"/>
        </w:rPr>
        <w:t xml:space="preserve"> </w:t>
      </w:r>
      <w:r>
        <w:rPr>
          <w:spacing w:val="-2"/>
          <w:w w:val="80"/>
        </w:rPr>
        <w:t>to</w:t>
      </w:r>
      <w:r>
        <w:rPr>
          <w:spacing w:val="-4"/>
          <w:w w:val="80"/>
        </w:rPr>
        <w:t xml:space="preserve"> </w:t>
      </w:r>
      <w:r>
        <w:rPr>
          <w:spacing w:val="-2"/>
          <w:w w:val="80"/>
        </w:rPr>
        <w:t>the</w:t>
      </w:r>
      <w:r>
        <w:rPr>
          <w:spacing w:val="-4"/>
          <w:w w:val="80"/>
        </w:rPr>
        <w:t xml:space="preserve"> </w:t>
      </w:r>
      <w:r>
        <w:rPr>
          <w:spacing w:val="-2"/>
          <w:w w:val="80"/>
        </w:rPr>
        <w:t>government</w:t>
      </w:r>
      <w:r>
        <w:rPr>
          <w:spacing w:val="-4"/>
          <w:w w:val="80"/>
        </w:rPr>
        <w:t xml:space="preserve"> </w:t>
      </w:r>
      <w:r>
        <w:rPr>
          <w:spacing w:val="-2"/>
          <w:w w:val="80"/>
        </w:rPr>
        <w:t>like MV</w:t>
      </w:r>
      <w:r>
        <w:rPr>
          <w:spacing w:val="-5"/>
          <w:w w:val="80"/>
        </w:rPr>
        <w:t xml:space="preserve"> </w:t>
      </w:r>
      <w:r>
        <w:rPr>
          <w:spacing w:val="-2"/>
          <w:w w:val="80"/>
        </w:rPr>
        <w:t>Kalangala</w:t>
      </w:r>
      <w:r>
        <w:rPr>
          <w:spacing w:val="-5"/>
          <w:w w:val="80"/>
        </w:rPr>
        <w:t xml:space="preserve"> </w:t>
      </w:r>
      <w:r>
        <w:rPr>
          <w:spacing w:val="-2"/>
          <w:w w:val="80"/>
        </w:rPr>
        <w:t>ship</w:t>
      </w:r>
      <w:r>
        <w:rPr>
          <w:spacing w:val="-4"/>
          <w:w w:val="80"/>
        </w:rPr>
        <w:t xml:space="preserve"> </w:t>
      </w:r>
      <w:r>
        <w:rPr>
          <w:spacing w:val="-2"/>
          <w:w w:val="80"/>
        </w:rPr>
        <w:t>at Kigungu</w:t>
      </w:r>
      <w:r>
        <w:rPr>
          <w:spacing w:val="-4"/>
          <w:w w:val="80"/>
        </w:rPr>
        <w:t xml:space="preserve"> </w:t>
      </w:r>
      <w:r>
        <w:rPr>
          <w:spacing w:val="-2"/>
          <w:w w:val="80"/>
        </w:rPr>
        <w:t>in</w:t>
      </w:r>
      <w:r>
        <w:rPr>
          <w:spacing w:val="-4"/>
          <w:w w:val="80"/>
        </w:rPr>
        <w:t xml:space="preserve"> </w:t>
      </w:r>
      <w:r>
        <w:rPr>
          <w:spacing w:val="-2"/>
          <w:w w:val="80"/>
        </w:rPr>
        <w:t>Entebbe</w:t>
      </w:r>
      <w:r>
        <w:rPr>
          <w:spacing w:val="-4"/>
          <w:w w:val="80"/>
        </w:rPr>
        <w:t xml:space="preserve"> </w:t>
      </w:r>
      <w:r>
        <w:rPr>
          <w:spacing w:val="-2"/>
          <w:w w:val="80"/>
        </w:rPr>
        <w:t>and</w:t>
      </w:r>
      <w:r>
        <w:rPr>
          <w:spacing w:val="-4"/>
          <w:w w:val="80"/>
        </w:rPr>
        <w:t xml:space="preserve"> </w:t>
      </w:r>
      <w:r>
        <w:rPr>
          <w:spacing w:val="-2"/>
          <w:w w:val="80"/>
        </w:rPr>
        <w:t xml:space="preserve">MV </w:t>
      </w:r>
      <w:r>
        <w:rPr>
          <w:spacing w:val="-4"/>
          <w:w w:val="85"/>
        </w:rPr>
        <w:t>Pearl</w:t>
      </w:r>
      <w:r>
        <w:rPr>
          <w:spacing w:val="-7"/>
          <w:w w:val="85"/>
        </w:rPr>
        <w:t xml:space="preserve"> </w:t>
      </w:r>
      <w:r>
        <w:rPr>
          <w:spacing w:val="-4"/>
          <w:w w:val="85"/>
        </w:rPr>
        <w:t>ferry</w:t>
      </w:r>
      <w:r>
        <w:rPr>
          <w:spacing w:val="-7"/>
          <w:w w:val="85"/>
        </w:rPr>
        <w:t xml:space="preserve"> </w:t>
      </w:r>
      <w:r>
        <w:rPr>
          <w:spacing w:val="-4"/>
          <w:w w:val="85"/>
        </w:rPr>
        <w:t>at</w:t>
      </w:r>
      <w:r>
        <w:rPr>
          <w:spacing w:val="-5"/>
          <w:w w:val="85"/>
        </w:rPr>
        <w:t xml:space="preserve"> </w:t>
      </w:r>
      <w:r>
        <w:rPr>
          <w:spacing w:val="-4"/>
          <w:w w:val="85"/>
        </w:rPr>
        <w:t>Bukakata</w:t>
      </w:r>
      <w:r>
        <w:rPr>
          <w:spacing w:val="-5"/>
          <w:w w:val="85"/>
        </w:rPr>
        <w:t xml:space="preserve"> </w:t>
      </w:r>
      <w:r>
        <w:rPr>
          <w:spacing w:val="-4"/>
          <w:w w:val="85"/>
        </w:rPr>
        <w:t>in</w:t>
      </w:r>
      <w:r>
        <w:rPr>
          <w:spacing w:val="-5"/>
          <w:w w:val="85"/>
        </w:rPr>
        <w:t xml:space="preserve"> </w:t>
      </w:r>
      <w:r>
        <w:rPr>
          <w:spacing w:val="-4"/>
          <w:w w:val="85"/>
        </w:rPr>
        <w:t>Masaka</w:t>
      </w:r>
      <w:r>
        <w:rPr>
          <w:spacing w:val="-5"/>
          <w:w w:val="85"/>
        </w:rPr>
        <w:t xml:space="preserve"> </w:t>
      </w:r>
      <w:r>
        <w:rPr>
          <w:spacing w:val="-4"/>
          <w:w w:val="85"/>
        </w:rPr>
        <w:t>on</w:t>
      </w:r>
      <w:r>
        <w:rPr>
          <w:spacing w:val="-5"/>
          <w:w w:val="85"/>
        </w:rPr>
        <w:t xml:space="preserve"> </w:t>
      </w:r>
      <w:r>
        <w:rPr>
          <w:spacing w:val="-4"/>
          <w:w w:val="85"/>
        </w:rPr>
        <w:t>L.</w:t>
      </w:r>
      <w:r>
        <w:rPr>
          <w:spacing w:val="-5"/>
          <w:w w:val="85"/>
        </w:rPr>
        <w:t xml:space="preserve"> </w:t>
      </w:r>
      <w:r>
        <w:rPr>
          <w:spacing w:val="-4"/>
          <w:w w:val="85"/>
        </w:rPr>
        <w:t>Victoria.</w:t>
      </w:r>
    </w:p>
    <w:p w:rsidR="00E5575B" w:rsidRDefault="00D512E5">
      <w:pPr>
        <w:pStyle w:val="BodyText"/>
        <w:tabs>
          <w:tab w:val="left" w:pos="819"/>
        </w:tabs>
        <w:spacing w:before="2"/>
        <w:ind w:left="460" w:right="713"/>
      </w:pPr>
      <w:r>
        <w:rPr>
          <w:rFonts w:ascii="Symbol" w:hAnsi="Symbol"/>
          <w:spacing w:val="-10"/>
          <w:w w:val="90"/>
        </w:rPr>
        <w:t></w:t>
      </w:r>
      <w:r>
        <w:rPr>
          <w:rFonts w:ascii="Times New Roman" w:hAnsi="Times New Roman"/>
        </w:rPr>
        <w:tab/>
      </w:r>
      <w:r>
        <w:rPr>
          <w:spacing w:val="-2"/>
          <w:w w:val="80"/>
        </w:rPr>
        <w:t>Water</w:t>
      </w:r>
      <w:r>
        <w:rPr>
          <w:spacing w:val="-12"/>
          <w:w w:val="80"/>
        </w:rPr>
        <w:t xml:space="preserve"> </w:t>
      </w:r>
      <w:r>
        <w:rPr>
          <w:spacing w:val="-2"/>
          <w:w w:val="80"/>
        </w:rPr>
        <w:t>transport</w:t>
      </w:r>
      <w:r>
        <w:rPr>
          <w:spacing w:val="-9"/>
          <w:w w:val="80"/>
        </w:rPr>
        <w:t xml:space="preserve"> </w:t>
      </w:r>
      <w:r>
        <w:rPr>
          <w:spacing w:val="-2"/>
          <w:w w:val="80"/>
        </w:rPr>
        <w:t>is</w:t>
      </w:r>
      <w:r>
        <w:rPr>
          <w:spacing w:val="-13"/>
          <w:w w:val="80"/>
        </w:rPr>
        <w:t xml:space="preserve"> </w:t>
      </w:r>
      <w:r>
        <w:rPr>
          <w:spacing w:val="-2"/>
          <w:w w:val="80"/>
        </w:rPr>
        <w:t>characterized</w:t>
      </w:r>
      <w:r>
        <w:rPr>
          <w:spacing w:val="-13"/>
        </w:rPr>
        <w:t xml:space="preserve"> </w:t>
      </w:r>
      <w:r>
        <w:rPr>
          <w:spacing w:val="-2"/>
          <w:w w:val="80"/>
        </w:rPr>
        <w:t>by</w:t>
      </w:r>
      <w:r>
        <w:rPr>
          <w:spacing w:val="-13"/>
        </w:rPr>
        <w:t xml:space="preserve"> </w:t>
      </w:r>
      <w:r>
        <w:rPr>
          <w:spacing w:val="-2"/>
          <w:w w:val="80"/>
        </w:rPr>
        <w:t>poorly</w:t>
      </w:r>
      <w:r>
        <w:rPr>
          <w:spacing w:val="-13"/>
        </w:rPr>
        <w:t xml:space="preserve"> </w:t>
      </w:r>
      <w:r>
        <w:rPr>
          <w:spacing w:val="-2"/>
          <w:w w:val="80"/>
        </w:rPr>
        <w:t>equipped</w:t>
      </w:r>
      <w:r>
        <w:rPr>
          <w:spacing w:val="-12"/>
        </w:rPr>
        <w:t xml:space="preserve"> </w:t>
      </w:r>
      <w:r>
        <w:rPr>
          <w:spacing w:val="-2"/>
          <w:w w:val="80"/>
        </w:rPr>
        <w:t>port</w:t>
      </w:r>
      <w:r>
        <w:rPr>
          <w:spacing w:val="-13"/>
        </w:rPr>
        <w:t xml:space="preserve"> </w:t>
      </w:r>
      <w:r>
        <w:rPr>
          <w:spacing w:val="-2"/>
          <w:w w:val="80"/>
        </w:rPr>
        <w:t>facilities</w:t>
      </w:r>
      <w:r>
        <w:rPr>
          <w:spacing w:val="-13"/>
        </w:rPr>
        <w:t xml:space="preserve"> </w:t>
      </w:r>
      <w:r>
        <w:rPr>
          <w:spacing w:val="-2"/>
          <w:w w:val="80"/>
        </w:rPr>
        <w:t>such</w:t>
      </w:r>
      <w:r>
        <w:rPr>
          <w:spacing w:val="-11"/>
        </w:rPr>
        <w:t xml:space="preserve"> </w:t>
      </w:r>
      <w:r>
        <w:rPr>
          <w:spacing w:val="-2"/>
          <w:w w:val="80"/>
        </w:rPr>
        <w:t>as</w:t>
      </w:r>
      <w:r>
        <w:rPr>
          <w:spacing w:val="-13"/>
        </w:rPr>
        <w:t xml:space="preserve"> </w:t>
      </w:r>
      <w:r>
        <w:rPr>
          <w:spacing w:val="-2"/>
          <w:w w:val="80"/>
        </w:rPr>
        <w:t>Port</w:t>
      </w:r>
      <w:r>
        <w:rPr>
          <w:spacing w:val="-13"/>
        </w:rPr>
        <w:t xml:space="preserve"> </w:t>
      </w:r>
      <w:r>
        <w:rPr>
          <w:spacing w:val="-2"/>
          <w:w w:val="80"/>
        </w:rPr>
        <w:t>bell</w:t>
      </w:r>
      <w:r>
        <w:rPr>
          <w:spacing w:val="-13"/>
        </w:rPr>
        <w:t xml:space="preserve"> </w:t>
      </w:r>
      <w:r>
        <w:rPr>
          <w:spacing w:val="-2"/>
          <w:w w:val="80"/>
        </w:rPr>
        <w:t>in</w:t>
      </w:r>
      <w:r>
        <w:rPr>
          <w:spacing w:val="-11"/>
        </w:rPr>
        <w:t xml:space="preserve"> </w:t>
      </w:r>
      <w:r>
        <w:rPr>
          <w:spacing w:val="-2"/>
          <w:w w:val="80"/>
        </w:rPr>
        <w:t>Kampala</w:t>
      </w:r>
      <w:r>
        <w:rPr>
          <w:spacing w:val="-3"/>
          <w:w w:val="80"/>
        </w:rPr>
        <w:t xml:space="preserve"> </w:t>
      </w:r>
      <w:r>
        <w:rPr>
          <w:spacing w:val="-2"/>
          <w:w w:val="80"/>
        </w:rPr>
        <w:t>and</w:t>
      </w:r>
      <w:r>
        <w:rPr>
          <w:spacing w:val="-12"/>
        </w:rPr>
        <w:t xml:space="preserve"> </w:t>
      </w:r>
      <w:r>
        <w:rPr>
          <w:spacing w:val="-2"/>
          <w:w w:val="80"/>
        </w:rPr>
        <w:t>Jinja</w:t>
      </w:r>
      <w:r>
        <w:rPr>
          <w:spacing w:val="-12"/>
        </w:rPr>
        <w:t xml:space="preserve"> </w:t>
      </w:r>
      <w:r>
        <w:rPr>
          <w:spacing w:val="-2"/>
          <w:w w:val="80"/>
        </w:rPr>
        <w:t>on</w:t>
      </w:r>
      <w:r>
        <w:rPr>
          <w:spacing w:val="-4"/>
          <w:w w:val="80"/>
        </w:rPr>
        <w:t xml:space="preserve"> </w:t>
      </w:r>
      <w:r>
        <w:rPr>
          <w:spacing w:val="-2"/>
          <w:w w:val="80"/>
        </w:rPr>
        <w:t>L.</w:t>
      </w:r>
      <w:r>
        <w:rPr>
          <w:spacing w:val="-11"/>
        </w:rPr>
        <w:t xml:space="preserve"> </w:t>
      </w:r>
      <w:r>
        <w:rPr>
          <w:spacing w:val="-2"/>
          <w:w w:val="80"/>
        </w:rPr>
        <w:t>Victoria,</w:t>
      </w:r>
      <w:r>
        <w:rPr>
          <w:spacing w:val="-3"/>
          <w:w w:val="80"/>
        </w:rPr>
        <w:t xml:space="preserve"> </w:t>
      </w:r>
      <w:r>
        <w:rPr>
          <w:spacing w:val="-2"/>
          <w:w w:val="80"/>
        </w:rPr>
        <w:t>Masindi</w:t>
      </w:r>
      <w:r>
        <w:rPr>
          <w:spacing w:val="-13"/>
        </w:rPr>
        <w:t xml:space="preserve"> </w:t>
      </w:r>
      <w:r>
        <w:rPr>
          <w:spacing w:val="-2"/>
          <w:w w:val="80"/>
        </w:rPr>
        <w:t>on</w:t>
      </w:r>
      <w:r>
        <w:rPr>
          <w:spacing w:val="-11"/>
        </w:rPr>
        <w:t xml:space="preserve"> </w:t>
      </w:r>
      <w:r>
        <w:rPr>
          <w:spacing w:val="-2"/>
          <w:w w:val="80"/>
        </w:rPr>
        <w:t>Victoria</w:t>
      </w:r>
      <w:r>
        <w:rPr>
          <w:spacing w:val="-12"/>
        </w:rPr>
        <w:t xml:space="preserve"> </w:t>
      </w:r>
      <w:r>
        <w:rPr>
          <w:spacing w:val="-2"/>
          <w:w w:val="80"/>
        </w:rPr>
        <w:t>Nile</w:t>
      </w:r>
      <w:r>
        <w:rPr>
          <w:spacing w:val="-7"/>
          <w:w w:val="80"/>
        </w:rPr>
        <w:t xml:space="preserve"> </w:t>
      </w:r>
      <w:r>
        <w:rPr>
          <w:spacing w:val="-2"/>
          <w:w w:val="80"/>
        </w:rPr>
        <w:t>and</w:t>
      </w:r>
      <w:r>
        <w:rPr>
          <w:spacing w:val="-3"/>
          <w:w w:val="80"/>
        </w:rPr>
        <w:t xml:space="preserve"> </w:t>
      </w:r>
      <w:r>
        <w:rPr>
          <w:spacing w:val="-2"/>
          <w:w w:val="80"/>
        </w:rPr>
        <w:t xml:space="preserve">Butiaba </w:t>
      </w:r>
      <w:r>
        <w:rPr>
          <w:spacing w:val="-4"/>
          <w:w w:val="90"/>
        </w:rPr>
        <w:t>in</w:t>
      </w:r>
      <w:r>
        <w:rPr>
          <w:spacing w:val="-10"/>
          <w:w w:val="90"/>
        </w:rPr>
        <w:t xml:space="preserve"> </w:t>
      </w:r>
      <w:r>
        <w:rPr>
          <w:spacing w:val="-4"/>
          <w:w w:val="90"/>
        </w:rPr>
        <w:t>Buliisa</w:t>
      </w:r>
      <w:r>
        <w:rPr>
          <w:spacing w:val="-9"/>
          <w:w w:val="90"/>
        </w:rPr>
        <w:t xml:space="preserve"> </w:t>
      </w:r>
      <w:r>
        <w:rPr>
          <w:spacing w:val="-4"/>
          <w:w w:val="90"/>
        </w:rPr>
        <w:t>on</w:t>
      </w:r>
      <w:r>
        <w:rPr>
          <w:spacing w:val="-10"/>
          <w:w w:val="90"/>
        </w:rPr>
        <w:t xml:space="preserve"> </w:t>
      </w:r>
      <w:r>
        <w:rPr>
          <w:spacing w:val="-4"/>
          <w:w w:val="90"/>
        </w:rPr>
        <w:t>L.</w:t>
      </w:r>
      <w:r>
        <w:rPr>
          <w:spacing w:val="-9"/>
          <w:w w:val="90"/>
        </w:rPr>
        <w:t xml:space="preserve"> </w:t>
      </w:r>
      <w:r>
        <w:rPr>
          <w:spacing w:val="-4"/>
          <w:w w:val="90"/>
        </w:rPr>
        <w:t>Albert,</w:t>
      </w:r>
      <w:r>
        <w:rPr>
          <w:spacing w:val="-10"/>
          <w:w w:val="90"/>
        </w:rPr>
        <w:t xml:space="preserve"> </w:t>
      </w:r>
      <w:r>
        <w:rPr>
          <w:spacing w:val="-4"/>
          <w:w w:val="90"/>
        </w:rPr>
        <w:t>etc.</w:t>
      </w:r>
    </w:p>
    <w:p w:rsidR="00E5575B" w:rsidRDefault="00D512E5">
      <w:pPr>
        <w:pStyle w:val="BodyText"/>
        <w:tabs>
          <w:tab w:val="left" w:pos="819"/>
        </w:tabs>
        <w:spacing w:before="1" w:line="244" w:lineRule="exact"/>
        <w:ind w:left="460"/>
      </w:pPr>
      <w:r>
        <w:rPr>
          <w:rFonts w:ascii="Symbol" w:hAnsi="Symbol"/>
          <w:spacing w:val="-10"/>
          <w:w w:val="90"/>
        </w:rPr>
        <w:t></w:t>
      </w:r>
      <w:r>
        <w:rPr>
          <w:rFonts w:ascii="Times New Roman" w:hAnsi="Times New Roman"/>
        </w:rPr>
        <w:tab/>
      </w:r>
      <w:r>
        <w:rPr>
          <w:spacing w:val="-2"/>
          <w:w w:val="80"/>
        </w:rPr>
        <w:t>Water</w:t>
      </w:r>
      <w:r>
        <w:rPr>
          <w:spacing w:val="-11"/>
        </w:rPr>
        <w:t xml:space="preserve"> </w:t>
      </w:r>
      <w:r>
        <w:rPr>
          <w:spacing w:val="-2"/>
          <w:w w:val="80"/>
        </w:rPr>
        <w:t>accidents</w:t>
      </w:r>
      <w:r>
        <w:rPr>
          <w:spacing w:val="-12"/>
        </w:rPr>
        <w:t xml:space="preserve"> </w:t>
      </w:r>
      <w:r>
        <w:rPr>
          <w:spacing w:val="-2"/>
          <w:w w:val="80"/>
        </w:rPr>
        <w:t>are</w:t>
      </w:r>
      <w:r>
        <w:rPr>
          <w:spacing w:val="-10"/>
        </w:rPr>
        <w:t xml:space="preserve"> </w:t>
      </w:r>
      <w:r>
        <w:rPr>
          <w:spacing w:val="-2"/>
          <w:w w:val="80"/>
        </w:rPr>
        <w:t>still</w:t>
      </w:r>
      <w:r>
        <w:rPr>
          <w:spacing w:val="-12"/>
        </w:rPr>
        <w:t xml:space="preserve"> </w:t>
      </w:r>
      <w:r>
        <w:rPr>
          <w:spacing w:val="-2"/>
          <w:w w:val="80"/>
        </w:rPr>
        <w:t>very</w:t>
      </w:r>
      <w:r>
        <w:rPr>
          <w:spacing w:val="-12"/>
        </w:rPr>
        <w:t xml:space="preserve"> </w:t>
      </w:r>
      <w:r>
        <w:rPr>
          <w:spacing w:val="-2"/>
          <w:w w:val="80"/>
        </w:rPr>
        <w:t>common</w:t>
      </w:r>
      <w:r>
        <w:rPr>
          <w:spacing w:val="-10"/>
        </w:rPr>
        <w:t xml:space="preserve"> </w:t>
      </w:r>
      <w:r>
        <w:rPr>
          <w:spacing w:val="-2"/>
          <w:w w:val="80"/>
        </w:rPr>
        <w:t>mainly</w:t>
      </w:r>
      <w:r>
        <w:rPr>
          <w:spacing w:val="-3"/>
          <w:w w:val="80"/>
        </w:rPr>
        <w:t xml:space="preserve"> </w:t>
      </w:r>
      <w:r>
        <w:rPr>
          <w:spacing w:val="-2"/>
          <w:w w:val="80"/>
        </w:rPr>
        <w:t>on</w:t>
      </w:r>
      <w:r>
        <w:rPr>
          <w:spacing w:val="-11"/>
        </w:rPr>
        <w:t xml:space="preserve"> </w:t>
      </w:r>
      <w:r>
        <w:rPr>
          <w:spacing w:val="-2"/>
          <w:w w:val="80"/>
        </w:rPr>
        <w:t>L.</w:t>
      </w:r>
      <w:r>
        <w:rPr>
          <w:spacing w:val="-12"/>
        </w:rPr>
        <w:t xml:space="preserve"> </w:t>
      </w:r>
      <w:r>
        <w:rPr>
          <w:spacing w:val="-2"/>
          <w:w w:val="80"/>
        </w:rPr>
        <w:t>Victoria</w:t>
      </w:r>
      <w:r>
        <w:rPr>
          <w:spacing w:val="-12"/>
        </w:rPr>
        <w:t xml:space="preserve"> </w:t>
      </w:r>
      <w:r>
        <w:rPr>
          <w:spacing w:val="-2"/>
          <w:w w:val="80"/>
        </w:rPr>
        <w:t>and</w:t>
      </w:r>
      <w:r>
        <w:rPr>
          <w:spacing w:val="-11"/>
        </w:rPr>
        <w:t xml:space="preserve"> </w:t>
      </w:r>
      <w:r>
        <w:rPr>
          <w:spacing w:val="-2"/>
          <w:w w:val="80"/>
        </w:rPr>
        <w:t>L.</w:t>
      </w:r>
      <w:r>
        <w:rPr>
          <w:spacing w:val="-12"/>
        </w:rPr>
        <w:t xml:space="preserve"> </w:t>
      </w:r>
      <w:r>
        <w:rPr>
          <w:spacing w:val="-2"/>
          <w:w w:val="80"/>
        </w:rPr>
        <w:t>Albert.</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t>Most</w:t>
      </w:r>
      <w:r>
        <w:rPr>
          <w:spacing w:val="10"/>
        </w:rPr>
        <w:t xml:space="preserve"> </w:t>
      </w:r>
      <w:r>
        <w:t>of</w:t>
      </w:r>
      <w:r>
        <w:rPr>
          <w:spacing w:val="11"/>
        </w:rPr>
        <w:t xml:space="preserve"> </w:t>
      </w:r>
      <w:r>
        <w:t>the</w:t>
      </w:r>
      <w:r>
        <w:rPr>
          <w:spacing w:val="13"/>
        </w:rPr>
        <w:t xml:space="preserve"> </w:t>
      </w:r>
      <w:r>
        <w:t>water</w:t>
      </w:r>
      <w:r>
        <w:rPr>
          <w:spacing w:val="10"/>
        </w:rPr>
        <w:t xml:space="preserve"> </w:t>
      </w:r>
      <w:r>
        <w:t>transport</w:t>
      </w:r>
      <w:r>
        <w:rPr>
          <w:spacing w:val="11"/>
        </w:rPr>
        <w:t xml:space="preserve"> </w:t>
      </w:r>
      <w:r>
        <w:t>operations</w:t>
      </w:r>
      <w:r>
        <w:rPr>
          <w:spacing w:val="18"/>
        </w:rPr>
        <w:t xml:space="preserve"> </w:t>
      </w:r>
      <w:r>
        <w:t>are</w:t>
      </w:r>
      <w:r>
        <w:rPr>
          <w:spacing w:val="14"/>
        </w:rPr>
        <w:t xml:space="preserve"> </w:t>
      </w:r>
      <w:r>
        <w:t>mainly</w:t>
      </w:r>
      <w:r>
        <w:rPr>
          <w:spacing w:val="12"/>
        </w:rPr>
        <w:t xml:space="preserve"> </w:t>
      </w:r>
      <w:r>
        <w:t>done</w:t>
      </w:r>
      <w:r>
        <w:rPr>
          <w:spacing w:val="11"/>
        </w:rPr>
        <w:t xml:space="preserve"> </w:t>
      </w:r>
      <w:r>
        <w:t>by</w:t>
      </w:r>
      <w:r>
        <w:rPr>
          <w:spacing w:val="12"/>
        </w:rPr>
        <w:t xml:space="preserve"> </w:t>
      </w:r>
      <w:r>
        <w:t>private</w:t>
      </w:r>
      <w:r>
        <w:rPr>
          <w:spacing w:val="20"/>
        </w:rPr>
        <w:t xml:space="preserve"> </w:t>
      </w:r>
      <w:r>
        <w:t>owners</w:t>
      </w:r>
      <w:r>
        <w:rPr>
          <w:spacing w:val="-2"/>
        </w:rPr>
        <w:t xml:space="preserve"> </w:t>
      </w:r>
      <w:r>
        <w:t>of</w:t>
      </w:r>
      <w:r>
        <w:rPr>
          <w:spacing w:val="-2"/>
        </w:rPr>
        <w:t xml:space="preserve"> boats.</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w w:val="80"/>
        </w:rPr>
        <w:t>Water</w:t>
      </w:r>
      <w:r>
        <w:rPr>
          <w:spacing w:val="-4"/>
        </w:rPr>
        <w:t xml:space="preserve"> </w:t>
      </w:r>
      <w:r>
        <w:rPr>
          <w:w w:val="80"/>
        </w:rPr>
        <w:t>transport</w:t>
      </w:r>
      <w:r>
        <w:rPr>
          <w:spacing w:val="-5"/>
        </w:rPr>
        <w:t xml:space="preserve"> </w:t>
      </w:r>
      <w:r>
        <w:rPr>
          <w:w w:val="80"/>
        </w:rPr>
        <w:t>is</w:t>
      </w:r>
      <w:r>
        <w:rPr>
          <w:spacing w:val="-4"/>
        </w:rPr>
        <w:t xml:space="preserve"> </w:t>
      </w:r>
      <w:r>
        <w:rPr>
          <w:w w:val="80"/>
        </w:rPr>
        <w:t>the</w:t>
      </w:r>
      <w:r>
        <w:rPr>
          <w:spacing w:val="-5"/>
        </w:rPr>
        <w:t xml:space="preserve"> </w:t>
      </w:r>
      <w:r>
        <w:rPr>
          <w:w w:val="80"/>
        </w:rPr>
        <w:t>cheapest</w:t>
      </w:r>
      <w:r>
        <w:rPr>
          <w:spacing w:val="-2"/>
        </w:rPr>
        <w:t xml:space="preserve"> </w:t>
      </w:r>
      <w:r>
        <w:rPr>
          <w:w w:val="80"/>
        </w:rPr>
        <w:t>mode</w:t>
      </w:r>
      <w:r>
        <w:rPr>
          <w:spacing w:val="-5"/>
        </w:rPr>
        <w:t xml:space="preserve"> </w:t>
      </w:r>
      <w:r>
        <w:rPr>
          <w:w w:val="80"/>
        </w:rPr>
        <w:t>of</w:t>
      </w:r>
      <w:r>
        <w:rPr>
          <w:spacing w:val="-4"/>
        </w:rPr>
        <w:t xml:space="preserve"> </w:t>
      </w:r>
      <w:r>
        <w:rPr>
          <w:spacing w:val="-2"/>
          <w:w w:val="80"/>
        </w:rPr>
        <w:t>transport.</w:t>
      </w:r>
    </w:p>
    <w:p w:rsidR="00E5575B" w:rsidRDefault="00E5575B">
      <w:pPr>
        <w:pStyle w:val="BodyText"/>
        <w:ind w:left="0"/>
      </w:pPr>
    </w:p>
    <w:p w:rsidR="00E5575B" w:rsidRDefault="00D512E5">
      <w:pPr>
        <w:pStyle w:val="Heading2"/>
      </w:pPr>
      <w:r>
        <w:rPr>
          <w:spacing w:val="-5"/>
          <w:w w:val="80"/>
        </w:rPr>
        <w:t>Road</w:t>
      </w:r>
      <w:r>
        <w:rPr>
          <w:spacing w:val="-7"/>
          <w:w w:val="80"/>
        </w:rPr>
        <w:t xml:space="preserve"> </w:t>
      </w:r>
      <w:r>
        <w:rPr>
          <w:spacing w:val="-2"/>
          <w:w w:val="90"/>
        </w:rPr>
        <w:t>transport:</w:t>
      </w:r>
    </w:p>
    <w:p w:rsidR="00E5575B" w:rsidRDefault="00D512E5">
      <w:pPr>
        <w:pStyle w:val="BodyText"/>
        <w:tabs>
          <w:tab w:val="left" w:pos="819"/>
        </w:tabs>
        <w:spacing w:before="2" w:line="244" w:lineRule="exact"/>
        <w:ind w:left="460"/>
      </w:pPr>
      <w:r>
        <w:rPr>
          <w:rFonts w:ascii="Symbol" w:hAnsi="Symbol"/>
          <w:spacing w:val="-10"/>
          <w:w w:val="90"/>
        </w:rPr>
        <w:t></w:t>
      </w:r>
      <w:r>
        <w:rPr>
          <w:rFonts w:ascii="Times New Roman" w:hAnsi="Times New Roman"/>
        </w:rPr>
        <w:tab/>
      </w:r>
      <w:r>
        <w:rPr>
          <w:spacing w:val="-6"/>
          <w:w w:val="80"/>
        </w:rPr>
        <w:t>Uganda</w:t>
      </w:r>
      <w:r>
        <w:rPr>
          <w:spacing w:val="-8"/>
        </w:rPr>
        <w:t xml:space="preserve"> </w:t>
      </w:r>
      <w:r>
        <w:rPr>
          <w:spacing w:val="-6"/>
          <w:w w:val="80"/>
        </w:rPr>
        <w:t>has</w:t>
      </w:r>
      <w:r>
        <w:rPr>
          <w:spacing w:val="-12"/>
        </w:rPr>
        <w:t xml:space="preserve"> </w:t>
      </w:r>
      <w:r>
        <w:rPr>
          <w:spacing w:val="-6"/>
          <w:w w:val="80"/>
        </w:rPr>
        <w:t>many</w:t>
      </w:r>
      <w:r>
        <w:rPr>
          <w:spacing w:val="-7"/>
        </w:rPr>
        <w:t xml:space="preserve"> </w:t>
      </w:r>
      <w:r>
        <w:rPr>
          <w:spacing w:val="-6"/>
          <w:w w:val="80"/>
        </w:rPr>
        <w:t>roads</w:t>
      </w:r>
      <w:r>
        <w:rPr>
          <w:spacing w:val="-9"/>
        </w:rPr>
        <w:t xml:space="preserve"> </w:t>
      </w:r>
      <w:r>
        <w:rPr>
          <w:spacing w:val="-6"/>
          <w:w w:val="80"/>
        </w:rPr>
        <w:t>distributed</w:t>
      </w:r>
      <w:r>
        <w:rPr>
          <w:spacing w:val="-4"/>
        </w:rPr>
        <w:t xml:space="preserve"> </w:t>
      </w:r>
      <w:r>
        <w:rPr>
          <w:spacing w:val="-6"/>
          <w:w w:val="80"/>
        </w:rPr>
        <w:t>throughout</w:t>
      </w:r>
      <w:r>
        <w:rPr>
          <w:spacing w:val="-7"/>
        </w:rPr>
        <w:t xml:space="preserve"> </w:t>
      </w:r>
      <w:r>
        <w:rPr>
          <w:spacing w:val="-6"/>
          <w:w w:val="80"/>
        </w:rPr>
        <w:t>Uganda.</w:t>
      </w:r>
    </w:p>
    <w:p w:rsidR="00E5575B" w:rsidRDefault="00D512E5">
      <w:pPr>
        <w:pStyle w:val="BodyText"/>
        <w:tabs>
          <w:tab w:val="left" w:pos="819"/>
        </w:tabs>
        <w:spacing w:line="242" w:lineRule="exact"/>
        <w:ind w:left="460"/>
      </w:pPr>
      <w:r>
        <w:rPr>
          <w:rFonts w:ascii="Symbol" w:hAnsi="Symbol"/>
          <w:spacing w:val="-10"/>
          <w:w w:val="80"/>
        </w:rPr>
        <w:t></w:t>
      </w:r>
      <w:r>
        <w:rPr>
          <w:rFonts w:ascii="Times New Roman" w:hAnsi="Times New Roman"/>
        </w:rPr>
        <w:tab/>
      </w:r>
      <w:r>
        <w:rPr>
          <w:w w:val="65"/>
        </w:rPr>
        <w:t>Road</w:t>
      </w:r>
      <w:r>
        <w:rPr>
          <w:spacing w:val="4"/>
        </w:rPr>
        <w:t xml:space="preserve"> </w:t>
      </w:r>
      <w:r>
        <w:rPr>
          <w:w w:val="65"/>
        </w:rPr>
        <w:t>transport</w:t>
      </w:r>
      <w:r>
        <w:rPr>
          <w:spacing w:val="2"/>
        </w:rPr>
        <w:t xml:space="preserve"> </w:t>
      </w:r>
      <w:r>
        <w:rPr>
          <w:w w:val="65"/>
        </w:rPr>
        <w:t>is</w:t>
      </w:r>
      <w:r>
        <w:rPr>
          <w:spacing w:val="2"/>
        </w:rPr>
        <w:t xml:space="preserve"> </w:t>
      </w:r>
      <w:r>
        <w:rPr>
          <w:w w:val="65"/>
        </w:rPr>
        <w:t>the</w:t>
      </w:r>
      <w:r>
        <w:rPr>
          <w:spacing w:val="2"/>
        </w:rPr>
        <w:t xml:space="preserve"> </w:t>
      </w:r>
      <w:r>
        <w:rPr>
          <w:w w:val="65"/>
        </w:rPr>
        <w:t>most</w:t>
      </w:r>
      <w:r>
        <w:rPr>
          <w:spacing w:val="6"/>
        </w:rPr>
        <w:t xml:space="preserve"> </w:t>
      </w:r>
      <w:r>
        <w:rPr>
          <w:w w:val="65"/>
        </w:rPr>
        <w:t>dominant,</w:t>
      </w:r>
      <w:r>
        <w:rPr>
          <w:spacing w:val="2"/>
        </w:rPr>
        <w:t xml:space="preserve"> </w:t>
      </w:r>
      <w:r>
        <w:rPr>
          <w:w w:val="65"/>
        </w:rPr>
        <w:t>important</w:t>
      </w:r>
      <w:r>
        <w:rPr>
          <w:spacing w:val="14"/>
        </w:rPr>
        <w:t xml:space="preserve"> </w:t>
      </w:r>
      <w:r>
        <w:rPr>
          <w:w w:val="65"/>
        </w:rPr>
        <w:t>and</w:t>
      </w:r>
      <w:r>
        <w:rPr>
          <w:spacing w:val="13"/>
        </w:rPr>
        <w:t xml:space="preserve"> </w:t>
      </w:r>
      <w:r>
        <w:rPr>
          <w:w w:val="65"/>
        </w:rPr>
        <w:t>developed</w:t>
      </w:r>
      <w:r>
        <w:rPr>
          <w:spacing w:val="4"/>
        </w:rPr>
        <w:t xml:space="preserve"> </w:t>
      </w:r>
      <w:r>
        <w:rPr>
          <w:w w:val="65"/>
        </w:rPr>
        <w:t>type</w:t>
      </w:r>
      <w:r>
        <w:rPr>
          <w:spacing w:val="4"/>
        </w:rPr>
        <w:t xml:space="preserve"> </w:t>
      </w:r>
      <w:r>
        <w:rPr>
          <w:w w:val="65"/>
        </w:rPr>
        <w:t>of</w:t>
      </w:r>
      <w:r>
        <w:rPr>
          <w:spacing w:val="2"/>
        </w:rPr>
        <w:t xml:space="preserve"> </w:t>
      </w:r>
      <w:r>
        <w:rPr>
          <w:w w:val="65"/>
        </w:rPr>
        <w:t>transport</w:t>
      </w:r>
      <w:r>
        <w:rPr>
          <w:spacing w:val="2"/>
        </w:rPr>
        <w:t xml:space="preserve"> </w:t>
      </w:r>
      <w:r>
        <w:rPr>
          <w:w w:val="65"/>
        </w:rPr>
        <w:t>in</w:t>
      </w:r>
      <w:r>
        <w:rPr>
          <w:spacing w:val="2"/>
        </w:rPr>
        <w:t xml:space="preserve"> </w:t>
      </w:r>
      <w:r>
        <w:rPr>
          <w:w w:val="65"/>
        </w:rPr>
        <w:t>Uganda</w:t>
      </w:r>
      <w:r>
        <w:rPr>
          <w:spacing w:val="5"/>
        </w:rPr>
        <w:t xml:space="preserve"> </w:t>
      </w:r>
      <w:r>
        <w:rPr>
          <w:w w:val="65"/>
        </w:rPr>
        <w:t>with</w:t>
      </w:r>
      <w:r>
        <w:rPr>
          <w:spacing w:val="1"/>
        </w:rPr>
        <w:t xml:space="preserve"> </w:t>
      </w:r>
      <w:r>
        <w:rPr>
          <w:w w:val="65"/>
        </w:rPr>
        <w:t>99%</w:t>
      </w:r>
      <w:r>
        <w:rPr>
          <w:spacing w:val="5"/>
        </w:rPr>
        <w:t xml:space="preserve"> </w:t>
      </w:r>
      <w:r>
        <w:rPr>
          <w:w w:val="65"/>
        </w:rPr>
        <w:t>passenger</w:t>
      </w:r>
      <w:r>
        <w:rPr>
          <w:spacing w:val="7"/>
        </w:rPr>
        <w:t xml:space="preserve"> </w:t>
      </w:r>
      <w:r>
        <w:rPr>
          <w:w w:val="65"/>
        </w:rPr>
        <w:t>traffic</w:t>
      </w:r>
      <w:r>
        <w:rPr>
          <w:spacing w:val="1"/>
        </w:rPr>
        <w:t xml:space="preserve"> </w:t>
      </w:r>
      <w:r>
        <w:rPr>
          <w:w w:val="65"/>
        </w:rPr>
        <w:t>and</w:t>
      </w:r>
      <w:r>
        <w:rPr>
          <w:spacing w:val="5"/>
        </w:rPr>
        <w:t xml:space="preserve"> </w:t>
      </w:r>
      <w:r>
        <w:rPr>
          <w:w w:val="65"/>
        </w:rPr>
        <w:t>90%</w:t>
      </w:r>
      <w:r>
        <w:rPr>
          <w:spacing w:val="5"/>
        </w:rPr>
        <w:t xml:space="preserve"> </w:t>
      </w:r>
      <w:r>
        <w:rPr>
          <w:w w:val="65"/>
        </w:rPr>
        <w:t>of</w:t>
      </w:r>
      <w:r>
        <w:rPr>
          <w:spacing w:val="-1"/>
        </w:rPr>
        <w:t xml:space="preserve"> </w:t>
      </w:r>
      <w:r>
        <w:rPr>
          <w:spacing w:val="-2"/>
          <w:w w:val="65"/>
        </w:rPr>
        <w:t>Cargo.</w:t>
      </w:r>
    </w:p>
    <w:p w:rsidR="00E5575B" w:rsidRDefault="00D512E5">
      <w:pPr>
        <w:pStyle w:val="BodyText"/>
        <w:tabs>
          <w:tab w:val="left" w:pos="819"/>
        </w:tabs>
        <w:spacing w:line="242" w:lineRule="auto"/>
        <w:ind w:left="460" w:right="712"/>
      </w:pPr>
      <w:r>
        <w:rPr>
          <w:rFonts w:ascii="Symbol" w:hAnsi="Symbol"/>
          <w:spacing w:val="-10"/>
          <w:w w:val="90"/>
        </w:rPr>
        <w:t></w:t>
      </w:r>
      <w:r>
        <w:rPr>
          <w:rFonts w:ascii="Times New Roman" w:hAnsi="Times New Roman"/>
        </w:rPr>
        <w:tab/>
      </w:r>
      <w:r>
        <w:rPr>
          <w:spacing w:val="-4"/>
          <w:w w:val="80"/>
        </w:rPr>
        <w:t>Trunk</w:t>
      </w:r>
      <w:r>
        <w:rPr>
          <w:spacing w:val="-4"/>
        </w:rPr>
        <w:t xml:space="preserve"> </w:t>
      </w:r>
      <w:r>
        <w:rPr>
          <w:spacing w:val="-4"/>
          <w:w w:val="80"/>
        </w:rPr>
        <w:t>(tarmac)</w:t>
      </w:r>
      <w:r>
        <w:rPr>
          <w:spacing w:val="-3"/>
        </w:rPr>
        <w:t xml:space="preserve"> </w:t>
      </w:r>
      <w:r>
        <w:rPr>
          <w:spacing w:val="-4"/>
          <w:w w:val="80"/>
        </w:rPr>
        <w:t>roads</w:t>
      </w:r>
      <w:r>
        <w:rPr>
          <w:spacing w:val="-4"/>
        </w:rPr>
        <w:t xml:space="preserve"> </w:t>
      </w:r>
      <w:r>
        <w:rPr>
          <w:spacing w:val="-4"/>
          <w:w w:val="80"/>
        </w:rPr>
        <w:t>and</w:t>
      </w:r>
      <w:r>
        <w:rPr>
          <w:spacing w:val="-3"/>
        </w:rPr>
        <w:t xml:space="preserve"> </w:t>
      </w:r>
      <w:r>
        <w:rPr>
          <w:spacing w:val="-4"/>
          <w:w w:val="80"/>
        </w:rPr>
        <w:t>of</w:t>
      </w:r>
      <w:r>
        <w:rPr>
          <w:spacing w:val="-1"/>
        </w:rPr>
        <w:t xml:space="preserve"> </w:t>
      </w:r>
      <w:r>
        <w:rPr>
          <w:spacing w:val="-4"/>
          <w:w w:val="80"/>
        </w:rPr>
        <w:t>high</w:t>
      </w:r>
      <w:r>
        <w:rPr>
          <w:spacing w:val="-3"/>
        </w:rPr>
        <w:t xml:space="preserve"> </w:t>
      </w:r>
      <w:r>
        <w:rPr>
          <w:spacing w:val="-4"/>
          <w:w w:val="80"/>
        </w:rPr>
        <w:t>quality</w:t>
      </w:r>
      <w:r>
        <w:rPr>
          <w:spacing w:val="-4"/>
        </w:rPr>
        <w:t xml:space="preserve"> </w:t>
      </w:r>
      <w:r>
        <w:rPr>
          <w:spacing w:val="-4"/>
          <w:w w:val="80"/>
        </w:rPr>
        <w:t>are</w:t>
      </w:r>
      <w:r>
        <w:rPr>
          <w:spacing w:val="-1"/>
        </w:rPr>
        <w:t xml:space="preserve"> </w:t>
      </w:r>
      <w:r>
        <w:rPr>
          <w:spacing w:val="-4"/>
          <w:w w:val="80"/>
        </w:rPr>
        <w:t>constructed</w:t>
      </w:r>
      <w:r>
        <w:rPr>
          <w:spacing w:val="-3"/>
        </w:rPr>
        <w:t xml:space="preserve"> </w:t>
      </w:r>
      <w:r>
        <w:rPr>
          <w:spacing w:val="-4"/>
          <w:w w:val="80"/>
        </w:rPr>
        <w:t>and</w:t>
      </w:r>
      <w:r>
        <w:rPr>
          <w:spacing w:val="-3"/>
        </w:rPr>
        <w:t xml:space="preserve"> </w:t>
      </w:r>
      <w:r>
        <w:rPr>
          <w:spacing w:val="-4"/>
          <w:w w:val="80"/>
        </w:rPr>
        <w:t>maintained</w:t>
      </w:r>
      <w:r>
        <w:rPr>
          <w:spacing w:val="-11"/>
        </w:rPr>
        <w:t xml:space="preserve"> </w:t>
      </w:r>
      <w:r>
        <w:rPr>
          <w:spacing w:val="-4"/>
          <w:w w:val="80"/>
        </w:rPr>
        <w:t>by</w:t>
      </w:r>
      <w:r>
        <w:rPr>
          <w:spacing w:val="-11"/>
        </w:rPr>
        <w:t xml:space="preserve"> </w:t>
      </w:r>
      <w:r>
        <w:rPr>
          <w:spacing w:val="-4"/>
          <w:w w:val="80"/>
        </w:rPr>
        <w:t>the</w:t>
      </w:r>
      <w:r>
        <w:rPr>
          <w:spacing w:val="-11"/>
        </w:rPr>
        <w:t xml:space="preserve"> </w:t>
      </w:r>
      <w:r>
        <w:rPr>
          <w:spacing w:val="-4"/>
          <w:w w:val="80"/>
        </w:rPr>
        <w:t>Ministry</w:t>
      </w:r>
      <w:r>
        <w:rPr>
          <w:spacing w:val="-11"/>
        </w:rPr>
        <w:t xml:space="preserve"> </w:t>
      </w:r>
      <w:r>
        <w:rPr>
          <w:spacing w:val="-4"/>
          <w:w w:val="80"/>
        </w:rPr>
        <w:t>of</w:t>
      </w:r>
      <w:r>
        <w:rPr>
          <w:spacing w:val="-11"/>
        </w:rPr>
        <w:t xml:space="preserve"> </w:t>
      </w:r>
      <w:r>
        <w:rPr>
          <w:spacing w:val="-4"/>
          <w:w w:val="80"/>
        </w:rPr>
        <w:t>works</w:t>
      </w:r>
      <w:r>
        <w:rPr>
          <w:spacing w:val="-11"/>
        </w:rPr>
        <w:t xml:space="preserve"> </w:t>
      </w:r>
      <w:r>
        <w:rPr>
          <w:spacing w:val="-4"/>
          <w:w w:val="80"/>
        </w:rPr>
        <w:t>transport and</w:t>
      </w:r>
      <w:r>
        <w:rPr>
          <w:spacing w:val="-11"/>
        </w:rPr>
        <w:t xml:space="preserve"> </w:t>
      </w:r>
      <w:r>
        <w:rPr>
          <w:spacing w:val="-4"/>
          <w:w w:val="80"/>
        </w:rPr>
        <w:t>communication</w:t>
      </w:r>
      <w:r>
        <w:rPr>
          <w:spacing w:val="-11"/>
        </w:rPr>
        <w:t xml:space="preserve"> </w:t>
      </w:r>
      <w:r>
        <w:rPr>
          <w:spacing w:val="-4"/>
          <w:w w:val="80"/>
        </w:rPr>
        <w:t>under</w:t>
      </w:r>
      <w:r>
        <w:rPr>
          <w:spacing w:val="-10"/>
        </w:rPr>
        <w:t xml:space="preserve"> </w:t>
      </w:r>
      <w:r>
        <w:rPr>
          <w:spacing w:val="-4"/>
          <w:w w:val="80"/>
        </w:rPr>
        <w:t>Uganda National</w:t>
      </w:r>
      <w:r>
        <w:rPr>
          <w:spacing w:val="-11"/>
        </w:rPr>
        <w:t xml:space="preserve"> </w:t>
      </w:r>
      <w:r>
        <w:rPr>
          <w:spacing w:val="-4"/>
          <w:w w:val="80"/>
        </w:rPr>
        <w:t>Road</w:t>
      </w:r>
      <w:r>
        <w:rPr>
          <w:spacing w:val="-4"/>
          <w:w w:val="85"/>
        </w:rPr>
        <w:t xml:space="preserve"> Authority</w:t>
      </w:r>
      <w:r>
        <w:rPr>
          <w:spacing w:val="-15"/>
          <w:w w:val="85"/>
        </w:rPr>
        <w:t xml:space="preserve"> </w:t>
      </w:r>
      <w:r>
        <w:rPr>
          <w:spacing w:val="-4"/>
          <w:w w:val="85"/>
        </w:rPr>
        <w:t>such as Kampala</w:t>
      </w:r>
      <w:r>
        <w:rPr>
          <w:spacing w:val="-7"/>
          <w:w w:val="85"/>
        </w:rPr>
        <w:t xml:space="preserve"> </w:t>
      </w:r>
      <w:r>
        <w:rPr>
          <w:spacing w:val="-4"/>
          <w:w w:val="85"/>
        </w:rPr>
        <w:t>- Bombo road and Jinja – Iganga road.</w:t>
      </w:r>
    </w:p>
    <w:p w:rsidR="00E5575B" w:rsidRDefault="00D512E5">
      <w:pPr>
        <w:pStyle w:val="BodyText"/>
        <w:tabs>
          <w:tab w:val="left" w:pos="819"/>
        </w:tabs>
        <w:spacing w:line="242" w:lineRule="exact"/>
        <w:ind w:left="460"/>
      </w:pPr>
      <w:r>
        <w:rPr>
          <w:rFonts w:ascii="Symbol" w:hAnsi="Symbol"/>
          <w:spacing w:val="-10"/>
          <w:w w:val="90"/>
        </w:rPr>
        <w:t></w:t>
      </w:r>
      <w:r>
        <w:rPr>
          <w:rFonts w:ascii="Times New Roman" w:hAnsi="Times New Roman"/>
        </w:rPr>
        <w:tab/>
      </w:r>
      <w:proofErr w:type="gramStart"/>
      <w:r>
        <w:rPr>
          <w:spacing w:val="-6"/>
          <w:w w:val="80"/>
        </w:rPr>
        <w:t>Rural</w:t>
      </w:r>
      <w:proofErr w:type="gramEnd"/>
      <w:r>
        <w:rPr>
          <w:spacing w:val="-13"/>
        </w:rPr>
        <w:t xml:space="preserve"> </w:t>
      </w:r>
      <w:r>
        <w:rPr>
          <w:spacing w:val="-6"/>
          <w:w w:val="80"/>
        </w:rPr>
        <w:t>feeder</w:t>
      </w:r>
      <w:r>
        <w:rPr>
          <w:spacing w:val="-10"/>
        </w:rPr>
        <w:t xml:space="preserve"> </w:t>
      </w:r>
      <w:r>
        <w:rPr>
          <w:spacing w:val="-6"/>
          <w:w w:val="80"/>
        </w:rPr>
        <w:t>roads</w:t>
      </w:r>
      <w:r>
        <w:rPr>
          <w:spacing w:val="-12"/>
        </w:rPr>
        <w:t xml:space="preserve"> </w:t>
      </w:r>
      <w:r>
        <w:rPr>
          <w:spacing w:val="-6"/>
          <w:w w:val="80"/>
        </w:rPr>
        <w:t>are</w:t>
      </w:r>
      <w:r>
        <w:rPr>
          <w:spacing w:val="-12"/>
        </w:rPr>
        <w:t xml:space="preserve"> </w:t>
      </w:r>
      <w:r>
        <w:rPr>
          <w:spacing w:val="-6"/>
          <w:w w:val="80"/>
        </w:rPr>
        <w:t>constructed</w:t>
      </w:r>
      <w:r>
        <w:rPr>
          <w:spacing w:val="-12"/>
        </w:rPr>
        <w:t xml:space="preserve"> </w:t>
      </w:r>
      <w:r>
        <w:rPr>
          <w:spacing w:val="-6"/>
          <w:w w:val="80"/>
        </w:rPr>
        <w:t>and</w:t>
      </w:r>
      <w:r>
        <w:rPr>
          <w:spacing w:val="-12"/>
        </w:rPr>
        <w:t xml:space="preserve"> </w:t>
      </w:r>
      <w:r>
        <w:rPr>
          <w:spacing w:val="-6"/>
          <w:w w:val="80"/>
        </w:rPr>
        <w:t>maintained</w:t>
      </w:r>
      <w:r>
        <w:rPr>
          <w:spacing w:val="-12"/>
        </w:rPr>
        <w:t xml:space="preserve"> </w:t>
      </w:r>
      <w:r>
        <w:rPr>
          <w:spacing w:val="-6"/>
          <w:w w:val="80"/>
        </w:rPr>
        <w:t>by</w:t>
      </w:r>
      <w:r>
        <w:rPr>
          <w:spacing w:val="-12"/>
        </w:rPr>
        <w:t xml:space="preserve"> </w:t>
      </w:r>
      <w:r>
        <w:rPr>
          <w:spacing w:val="-6"/>
          <w:w w:val="80"/>
        </w:rPr>
        <w:t>the</w:t>
      </w:r>
      <w:r>
        <w:rPr>
          <w:spacing w:val="-15"/>
        </w:rPr>
        <w:t xml:space="preserve"> </w:t>
      </w:r>
      <w:r>
        <w:rPr>
          <w:spacing w:val="-6"/>
          <w:w w:val="80"/>
        </w:rPr>
        <w:t>local</w:t>
      </w:r>
      <w:r>
        <w:rPr>
          <w:spacing w:val="-16"/>
        </w:rPr>
        <w:t xml:space="preserve"> </w:t>
      </w:r>
      <w:r>
        <w:rPr>
          <w:spacing w:val="-6"/>
          <w:w w:val="80"/>
        </w:rPr>
        <w:t>government</w:t>
      </w:r>
      <w:r>
        <w:rPr>
          <w:spacing w:val="-15"/>
        </w:rPr>
        <w:t xml:space="preserve"> </w:t>
      </w:r>
      <w:r>
        <w:rPr>
          <w:spacing w:val="-6"/>
          <w:w w:val="80"/>
        </w:rPr>
        <w:t>at</w:t>
      </w:r>
      <w:r>
        <w:rPr>
          <w:spacing w:val="-15"/>
        </w:rPr>
        <w:t xml:space="preserve"> </w:t>
      </w:r>
      <w:r>
        <w:rPr>
          <w:spacing w:val="-6"/>
          <w:w w:val="80"/>
        </w:rPr>
        <w:t>LC</w:t>
      </w:r>
      <w:r>
        <w:rPr>
          <w:spacing w:val="-7"/>
          <w:w w:val="80"/>
        </w:rPr>
        <w:t xml:space="preserve"> </w:t>
      </w:r>
      <w:r>
        <w:rPr>
          <w:spacing w:val="-6"/>
          <w:w w:val="80"/>
        </w:rPr>
        <w:t>3</w:t>
      </w:r>
      <w:r>
        <w:rPr>
          <w:spacing w:val="-7"/>
          <w:w w:val="80"/>
        </w:rPr>
        <w:t xml:space="preserve"> </w:t>
      </w:r>
      <w:r>
        <w:rPr>
          <w:spacing w:val="-6"/>
          <w:w w:val="80"/>
        </w:rPr>
        <w:t>and</w:t>
      </w:r>
      <w:r>
        <w:rPr>
          <w:spacing w:val="-17"/>
        </w:rPr>
        <w:t xml:space="preserve"> </w:t>
      </w:r>
      <w:r>
        <w:rPr>
          <w:spacing w:val="-6"/>
          <w:w w:val="80"/>
        </w:rPr>
        <w:t>5.</w:t>
      </w:r>
    </w:p>
    <w:p w:rsidR="00E5575B" w:rsidRDefault="00D512E5">
      <w:pPr>
        <w:pStyle w:val="BodyText"/>
        <w:tabs>
          <w:tab w:val="left" w:pos="819"/>
        </w:tabs>
        <w:ind w:left="460" w:right="712"/>
      </w:pPr>
      <w:r>
        <w:rPr>
          <w:rFonts w:ascii="Symbol" w:hAnsi="Symbol"/>
          <w:spacing w:val="-10"/>
          <w:w w:val="90"/>
        </w:rPr>
        <w:t></w:t>
      </w:r>
      <w:r>
        <w:rPr>
          <w:rFonts w:ascii="Times New Roman" w:hAnsi="Times New Roman"/>
        </w:rPr>
        <w:tab/>
      </w:r>
      <w:r>
        <w:rPr>
          <w:w w:val="80"/>
        </w:rPr>
        <w:t>Public</w:t>
      </w:r>
      <w:r>
        <w:rPr>
          <w:spacing w:val="-3"/>
          <w:w w:val="80"/>
        </w:rPr>
        <w:t xml:space="preserve"> </w:t>
      </w:r>
      <w:r>
        <w:rPr>
          <w:w w:val="80"/>
        </w:rPr>
        <w:t>movement</w:t>
      </w:r>
      <w:r>
        <w:rPr>
          <w:spacing w:val="-3"/>
          <w:w w:val="80"/>
        </w:rPr>
        <w:t xml:space="preserve"> </w:t>
      </w:r>
      <w:r>
        <w:rPr>
          <w:w w:val="80"/>
        </w:rPr>
        <w:t>on</w:t>
      </w:r>
      <w:r>
        <w:rPr>
          <w:spacing w:val="-2"/>
          <w:w w:val="80"/>
        </w:rPr>
        <w:t xml:space="preserve"> </w:t>
      </w:r>
      <w:r>
        <w:rPr>
          <w:w w:val="80"/>
        </w:rPr>
        <w:t>roads</w:t>
      </w:r>
      <w:r>
        <w:rPr>
          <w:spacing w:val="-3"/>
          <w:w w:val="80"/>
        </w:rPr>
        <w:t xml:space="preserve"> </w:t>
      </w:r>
      <w:r>
        <w:rPr>
          <w:w w:val="80"/>
        </w:rPr>
        <w:t>under</w:t>
      </w:r>
      <w:r>
        <w:rPr>
          <w:spacing w:val="-3"/>
          <w:w w:val="80"/>
        </w:rPr>
        <w:t xml:space="preserve"> </w:t>
      </w:r>
      <w:r>
        <w:rPr>
          <w:w w:val="80"/>
        </w:rPr>
        <w:t>private</w:t>
      </w:r>
      <w:r>
        <w:rPr>
          <w:spacing w:val="-2"/>
          <w:w w:val="80"/>
        </w:rPr>
        <w:t xml:space="preserve"> </w:t>
      </w:r>
      <w:r>
        <w:rPr>
          <w:w w:val="80"/>
        </w:rPr>
        <w:t>individuals</w:t>
      </w:r>
      <w:r>
        <w:rPr>
          <w:spacing w:val="-3"/>
          <w:w w:val="80"/>
        </w:rPr>
        <w:t xml:space="preserve"> </w:t>
      </w:r>
      <w:r>
        <w:rPr>
          <w:w w:val="80"/>
        </w:rPr>
        <w:t>such</w:t>
      </w:r>
      <w:r>
        <w:rPr>
          <w:spacing w:val="-2"/>
          <w:w w:val="80"/>
        </w:rPr>
        <w:t xml:space="preserve"> </w:t>
      </w:r>
      <w:r>
        <w:rPr>
          <w:w w:val="80"/>
        </w:rPr>
        <w:t>as</w:t>
      </w:r>
      <w:r>
        <w:rPr>
          <w:spacing w:val="-2"/>
          <w:w w:val="80"/>
        </w:rPr>
        <w:t xml:space="preserve"> </w:t>
      </w:r>
      <w:r>
        <w:rPr>
          <w:w w:val="80"/>
        </w:rPr>
        <w:t>UTODA</w:t>
      </w:r>
      <w:r>
        <w:rPr>
          <w:spacing w:val="-3"/>
          <w:w w:val="80"/>
        </w:rPr>
        <w:t xml:space="preserve"> </w:t>
      </w:r>
      <w:r>
        <w:rPr>
          <w:w w:val="80"/>
        </w:rPr>
        <w:t>(Uganda</w:t>
      </w:r>
      <w:r>
        <w:rPr>
          <w:spacing w:val="-3"/>
          <w:w w:val="80"/>
        </w:rPr>
        <w:t xml:space="preserve"> </w:t>
      </w:r>
      <w:r>
        <w:rPr>
          <w:w w:val="80"/>
        </w:rPr>
        <w:t>Taxi</w:t>
      </w:r>
      <w:r>
        <w:rPr>
          <w:spacing w:val="-2"/>
          <w:w w:val="80"/>
        </w:rPr>
        <w:t xml:space="preserve"> </w:t>
      </w:r>
      <w:r>
        <w:rPr>
          <w:w w:val="80"/>
        </w:rPr>
        <w:t>Operators</w:t>
      </w:r>
      <w:r>
        <w:rPr>
          <w:spacing w:val="-3"/>
          <w:w w:val="80"/>
        </w:rPr>
        <w:t xml:space="preserve"> </w:t>
      </w:r>
      <w:r>
        <w:rPr>
          <w:w w:val="80"/>
        </w:rPr>
        <w:t>and</w:t>
      </w:r>
      <w:r>
        <w:rPr>
          <w:spacing w:val="-2"/>
          <w:w w:val="80"/>
        </w:rPr>
        <w:t xml:space="preserve"> </w:t>
      </w:r>
      <w:r>
        <w:rPr>
          <w:w w:val="80"/>
        </w:rPr>
        <w:t>Drivers</w:t>
      </w:r>
      <w:r>
        <w:rPr>
          <w:spacing w:val="-2"/>
          <w:w w:val="80"/>
        </w:rPr>
        <w:t xml:space="preserve"> </w:t>
      </w:r>
      <w:r>
        <w:rPr>
          <w:w w:val="80"/>
        </w:rPr>
        <w:t>Association)</w:t>
      </w:r>
      <w:r>
        <w:rPr>
          <w:spacing w:val="-1"/>
          <w:w w:val="80"/>
        </w:rPr>
        <w:t xml:space="preserve"> </w:t>
      </w:r>
      <w:r>
        <w:rPr>
          <w:w w:val="80"/>
        </w:rPr>
        <w:t>in</w:t>
      </w:r>
      <w:r>
        <w:rPr>
          <w:spacing w:val="-2"/>
          <w:w w:val="80"/>
        </w:rPr>
        <w:t xml:space="preserve"> </w:t>
      </w:r>
      <w:r>
        <w:rPr>
          <w:w w:val="80"/>
        </w:rPr>
        <w:t>Kampala</w:t>
      </w:r>
      <w:r>
        <w:rPr>
          <w:spacing w:val="-1"/>
          <w:w w:val="80"/>
        </w:rPr>
        <w:t xml:space="preserve"> </w:t>
      </w:r>
      <w:r>
        <w:rPr>
          <w:w w:val="80"/>
        </w:rPr>
        <w:t>and</w:t>
      </w:r>
      <w:r>
        <w:rPr>
          <w:spacing w:val="-3"/>
          <w:w w:val="80"/>
        </w:rPr>
        <w:t xml:space="preserve"> </w:t>
      </w:r>
      <w:r>
        <w:rPr>
          <w:w w:val="80"/>
        </w:rPr>
        <w:t>Wakiso</w:t>
      </w:r>
      <w:r>
        <w:rPr>
          <w:spacing w:val="-2"/>
          <w:w w:val="80"/>
        </w:rPr>
        <w:t xml:space="preserve"> </w:t>
      </w:r>
      <w:r>
        <w:rPr>
          <w:w w:val="80"/>
        </w:rPr>
        <w:t>as</w:t>
      </w:r>
      <w:r>
        <w:rPr>
          <w:spacing w:val="-2"/>
          <w:w w:val="80"/>
        </w:rPr>
        <w:t xml:space="preserve"> </w:t>
      </w:r>
      <w:r>
        <w:rPr>
          <w:w w:val="80"/>
        </w:rPr>
        <w:t xml:space="preserve">well </w:t>
      </w:r>
      <w:r>
        <w:rPr>
          <w:w w:val="85"/>
        </w:rPr>
        <w:t>as</w:t>
      </w:r>
      <w:r>
        <w:rPr>
          <w:spacing w:val="-6"/>
          <w:w w:val="85"/>
        </w:rPr>
        <w:t xml:space="preserve"> </w:t>
      </w:r>
      <w:r>
        <w:rPr>
          <w:w w:val="85"/>
        </w:rPr>
        <w:t>Pioneer</w:t>
      </w:r>
      <w:r>
        <w:rPr>
          <w:spacing w:val="-5"/>
          <w:w w:val="85"/>
        </w:rPr>
        <w:t xml:space="preserve"> </w:t>
      </w:r>
      <w:r>
        <w:rPr>
          <w:w w:val="85"/>
        </w:rPr>
        <w:t>bus</w:t>
      </w:r>
      <w:r>
        <w:rPr>
          <w:spacing w:val="-5"/>
          <w:w w:val="85"/>
        </w:rPr>
        <w:t xml:space="preserve"> </w:t>
      </w:r>
      <w:r>
        <w:rPr>
          <w:w w:val="85"/>
        </w:rPr>
        <w:t>co.</w:t>
      </w:r>
      <w:r>
        <w:rPr>
          <w:spacing w:val="-7"/>
          <w:w w:val="85"/>
        </w:rPr>
        <w:t xml:space="preserve"> </w:t>
      </w:r>
      <w:r>
        <w:rPr>
          <w:w w:val="85"/>
        </w:rPr>
        <w:t>in</w:t>
      </w:r>
      <w:r>
        <w:rPr>
          <w:spacing w:val="-6"/>
          <w:w w:val="85"/>
        </w:rPr>
        <w:t xml:space="preserve"> </w:t>
      </w:r>
      <w:r>
        <w:rPr>
          <w:w w:val="85"/>
        </w:rPr>
        <w:t>Kampala</w:t>
      </w:r>
      <w:r>
        <w:rPr>
          <w:spacing w:val="-7"/>
          <w:w w:val="85"/>
        </w:rPr>
        <w:t xml:space="preserve"> </w:t>
      </w:r>
      <w:r>
        <w:rPr>
          <w:w w:val="85"/>
        </w:rPr>
        <w:t>city.</w:t>
      </w:r>
    </w:p>
    <w:p w:rsidR="00E5575B" w:rsidRDefault="00D512E5">
      <w:pPr>
        <w:pStyle w:val="BodyText"/>
        <w:spacing w:line="244" w:lineRule="exact"/>
        <w:ind w:left="460"/>
      </w:pPr>
      <w:r>
        <w:rPr>
          <w:rFonts w:ascii="Symbol" w:hAnsi="Symbol"/>
          <w:spacing w:val="-2"/>
          <w:w w:val="65"/>
        </w:rPr>
        <w:t></w:t>
      </w:r>
      <w:r>
        <w:rPr>
          <w:spacing w:val="-2"/>
          <w:w w:val="65"/>
        </w:rPr>
        <w:t>Many</w:t>
      </w:r>
      <w:r>
        <w:rPr>
          <w:spacing w:val="-10"/>
        </w:rPr>
        <w:t xml:space="preserve"> </w:t>
      </w:r>
      <w:r>
        <w:rPr>
          <w:spacing w:val="-2"/>
          <w:w w:val="65"/>
        </w:rPr>
        <w:t>of</w:t>
      </w:r>
      <w:r>
        <w:rPr>
          <w:spacing w:val="-10"/>
        </w:rPr>
        <w:t xml:space="preserve"> </w:t>
      </w:r>
      <w:r>
        <w:rPr>
          <w:spacing w:val="-2"/>
          <w:w w:val="65"/>
        </w:rPr>
        <w:t>the</w:t>
      </w:r>
      <w:r>
        <w:rPr>
          <w:spacing w:val="-12"/>
        </w:rPr>
        <w:t xml:space="preserve"> </w:t>
      </w:r>
      <w:r>
        <w:rPr>
          <w:spacing w:val="-2"/>
          <w:w w:val="65"/>
        </w:rPr>
        <w:t>Murram</w:t>
      </w:r>
      <w:r>
        <w:rPr>
          <w:spacing w:val="-10"/>
        </w:rPr>
        <w:t xml:space="preserve"> </w:t>
      </w:r>
      <w:r>
        <w:rPr>
          <w:spacing w:val="-2"/>
          <w:w w:val="65"/>
        </w:rPr>
        <w:t>roads</w:t>
      </w:r>
      <w:r>
        <w:rPr>
          <w:spacing w:val="-10"/>
        </w:rPr>
        <w:t xml:space="preserve"> </w:t>
      </w:r>
      <w:r>
        <w:rPr>
          <w:spacing w:val="-2"/>
          <w:w w:val="65"/>
        </w:rPr>
        <w:t>have</w:t>
      </w:r>
      <w:r>
        <w:rPr>
          <w:spacing w:val="-13"/>
        </w:rPr>
        <w:t xml:space="preserve"> </w:t>
      </w:r>
      <w:r>
        <w:rPr>
          <w:spacing w:val="-2"/>
          <w:w w:val="65"/>
        </w:rPr>
        <w:t>been</w:t>
      </w:r>
      <w:r>
        <w:rPr>
          <w:spacing w:val="-10"/>
        </w:rPr>
        <w:t xml:space="preserve"> </w:t>
      </w:r>
      <w:r>
        <w:rPr>
          <w:spacing w:val="-2"/>
          <w:w w:val="65"/>
        </w:rPr>
        <w:t>up</w:t>
      </w:r>
      <w:r>
        <w:rPr>
          <w:spacing w:val="-10"/>
        </w:rPr>
        <w:t xml:space="preserve"> </w:t>
      </w:r>
      <w:r>
        <w:rPr>
          <w:spacing w:val="-2"/>
          <w:w w:val="65"/>
        </w:rPr>
        <w:t>graded</w:t>
      </w:r>
      <w:r>
        <w:rPr>
          <w:spacing w:val="-10"/>
        </w:rPr>
        <w:t xml:space="preserve"> </w:t>
      </w:r>
      <w:r>
        <w:rPr>
          <w:spacing w:val="-2"/>
          <w:w w:val="65"/>
        </w:rPr>
        <w:t>to</w:t>
      </w:r>
      <w:r>
        <w:rPr>
          <w:spacing w:val="-10"/>
        </w:rPr>
        <w:t xml:space="preserve"> </w:t>
      </w:r>
      <w:r>
        <w:rPr>
          <w:spacing w:val="-2"/>
          <w:w w:val="65"/>
        </w:rPr>
        <w:t>tarmac</w:t>
      </w:r>
      <w:r>
        <w:rPr>
          <w:spacing w:val="-10"/>
        </w:rPr>
        <w:t xml:space="preserve"> </w:t>
      </w:r>
      <w:r>
        <w:rPr>
          <w:spacing w:val="-2"/>
          <w:w w:val="65"/>
        </w:rPr>
        <w:t>roads</w:t>
      </w:r>
      <w:r>
        <w:rPr>
          <w:spacing w:val="-11"/>
        </w:rPr>
        <w:t xml:space="preserve"> </w:t>
      </w:r>
      <w:r>
        <w:rPr>
          <w:spacing w:val="-2"/>
          <w:w w:val="65"/>
        </w:rPr>
        <w:t>like</w:t>
      </w:r>
      <w:r>
        <w:rPr>
          <w:spacing w:val="-9"/>
        </w:rPr>
        <w:t xml:space="preserve"> </w:t>
      </w:r>
      <w:r>
        <w:rPr>
          <w:spacing w:val="-2"/>
          <w:w w:val="65"/>
        </w:rPr>
        <w:t>Soroti</w:t>
      </w:r>
      <w:r>
        <w:rPr>
          <w:spacing w:val="-10"/>
        </w:rPr>
        <w:t xml:space="preserve"> </w:t>
      </w:r>
      <w:r>
        <w:rPr>
          <w:spacing w:val="-2"/>
          <w:w w:val="65"/>
        </w:rPr>
        <w:t>–</w:t>
      </w:r>
      <w:r>
        <w:rPr>
          <w:spacing w:val="-10"/>
        </w:rPr>
        <w:t xml:space="preserve"> </w:t>
      </w:r>
      <w:r>
        <w:rPr>
          <w:spacing w:val="-2"/>
          <w:w w:val="65"/>
        </w:rPr>
        <w:t>Lira</w:t>
      </w:r>
      <w:r>
        <w:rPr>
          <w:spacing w:val="-10"/>
        </w:rPr>
        <w:t xml:space="preserve"> </w:t>
      </w:r>
      <w:r>
        <w:rPr>
          <w:spacing w:val="-2"/>
          <w:w w:val="65"/>
        </w:rPr>
        <w:t>road</w:t>
      </w:r>
      <w:r>
        <w:rPr>
          <w:spacing w:val="-10"/>
        </w:rPr>
        <w:t xml:space="preserve"> </w:t>
      </w:r>
      <w:r>
        <w:rPr>
          <w:spacing w:val="-2"/>
          <w:w w:val="65"/>
        </w:rPr>
        <w:t>and</w:t>
      </w:r>
      <w:r>
        <w:rPr>
          <w:spacing w:val="-9"/>
        </w:rPr>
        <w:t xml:space="preserve"> </w:t>
      </w:r>
      <w:r>
        <w:rPr>
          <w:spacing w:val="-2"/>
          <w:w w:val="65"/>
        </w:rPr>
        <w:t>Katosi</w:t>
      </w:r>
      <w:r>
        <w:rPr>
          <w:spacing w:val="-13"/>
        </w:rPr>
        <w:t xml:space="preserve"> </w:t>
      </w:r>
      <w:r>
        <w:rPr>
          <w:spacing w:val="-2"/>
          <w:w w:val="65"/>
        </w:rPr>
        <w:t>–</w:t>
      </w:r>
      <w:r>
        <w:rPr>
          <w:spacing w:val="-9"/>
        </w:rPr>
        <w:t xml:space="preserve"> </w:t>
      </w:r>
      <w:r>
        <w:rPr>
          <w:spacing w:val="-2"/>
          <w:w w:val="65"/>
        </w:rPr>
        <w:t>Mukono</w:t>
      </w:r>
      <w:r>
        <w:rPr>
          <w:spacing w:val="-13"/>
        </w:rPr>
        <w:t xml:space="preserve"> </w:t>
      </w:r>
      <w:r>
        <w:rPr>
          <w:spacing w:val="-2"/>
          <w:w w:val="65"/>
        </w:rPr>
        <w:t>road.</w:t>
      </w:r>
    </w:p>
    <w:p w:rsidR="00E5575B" w:rsidRDefault="00D512E5">
      <w:pPr>
        <w:pStyle w:val="BodyText"/>
        <w:tabs>
          <w:tab w:val="left" w:pos="819"/>
        </w:tabs>
        <w:spacing w:line="242" w:lineRule="exact"/>
        <w:ind w:left="460"/>
      </w:pPr>
      <w:r>
        <w:rPr>
          <w:rFonts w:ascii="Symbol" w:hAnsi="Symbol"/>
          <w:spacing w:val="-10"/>
          <w:w w:val="75"/>
        </w:rPr>
        <w:t></w:t>
      </w:r>
      <w:r>
        <w:rPr>
          <w:rFonts w:ascii="Times New Roman" w:hAnsi="Times New Roman"/>
        </w:rPr>
        <w:tab/>
      </w:r>
      <w:r>
        <w:rPr>
          <w:w w:val="65"/>
        </w:rPr>
        <w:t>Many</w:t>
      </w:r>
      <w:r>
        <w:rPr>
          <w:spacing w:val="-13"/>
        </w:rPr>
        <w:t xml:space="preserve"> </w:t>
      </w:r>
      <w:r>
        <w:rPr>
          <w:w w:val="65"/>
        </w:rPr>
        <w:t>of</w:t>
      </w:r>
      <w:r>
        <w:rPr>
          <w:spacing w:val="-15"/>
        </w:rPr>
        <w:t xml:space="preserve"> </w:t>
      </w:r>
      <w:r>
        <w:rPr>
          <w:w w:val="65"/>
        </w:rPr>
        <w:t>the</w:t>
      </w:r>
      <w:r>
        <w:rPr>
          <w:spacing w:val="-15"/>
        </w:rPr>
        <w:t xml:space="preserve"> </w:t>
      </w:r>
      <w:r>
        <w:rPr>
          <w:w w:val="65"/>
        </w:rPr>
        <w:t>roads</w:t>
      </w:r>
      <w:r>
        <w:rPr>
          <w:spacing w:val="-15"/>
        </w:rPr>
        <w:t xml:space="preserve"> </w:t>
      </w:r>
      <w:r>
        <w:rPr>
          <w:w w:val="65"/>
        </w:rPr>
        <w:t>that</w:t>
      </w:r>
      <w:r>
        <w:rPr>
          <w:spacing w:val="-12"/>
        </w:rPr>
        <w:t xml:space="preserve"> </w:t>
      </w:r>
      <w:r>
        <w:rPr>
          <w:w w:val="65"/>
        </w:rPr>
        <w:t>were</w:t>
      </w:r>
      <w:r>
        <w:rPr>
          <w:spacing w:val="-15"/>
        </w:rPr>
        <w:t xml:space="preserve"> </w:t>
      </w:r>
      <w:r>
        <w:rPr>
          <w:w w:val="65"/>
        </w:rPr>
        <w:t>under</w:t>
      </w:r>
      <w:r>
        <w:rPr>
          <w:spacing w:val="-14"/>
        </w:rPr>
        <w:t xml:space="preserve"> </w:t>
      </w:r>
      <w:r>
        <w:rPr>
          <w:w w:val="65"/>
        </w:rPr>
        <w:t>local</w:t>
      </w:r>
      <w:r>
        <w:rPr>
          <w:spacing w:val="-12"/>
        </w:rPr>
        <w:t xml:space="preserve"> </w:t>
      </w:r>
      <w:r>
        <w:rPr>
          <w:w w:val="65"/>
        </w:rPr>
        <w:t>government</w:t>
      </w:r>
      <w:r>
        <w:rPr>
          <w:spacing w:val="-12"/>
        </w:rPr>
        <w:t xml:space="preserve"> </w:t>
      </w:r>
      <w:r>
        <w:rPr>
          <w:w w:val="65"/>
        </w:rPr>
        <w:t>have</w:t>
      </w:r>
      <w:r>
        <w:rPr>
          <w:spacing w:val="-15"/>
        </w:rPr>
        <w:t xml:space="preserve"> </w:t>
      </w:r>
      <w:r>
        <w:rPr>
          <w:w w:val="65"/>
        </w:rPr>
        <w:t>been</w:t>
      </w:r>
      <w:r>
        <w:rPr>
          <w:spacing w:val="-13"/>
        </w:rPr>
        <w:t xml:space="preserve"> </w:t>
      </w:r>
      <w:r>
        <w:rPr>
          <w:w w:val="65"/>
        </w:rPr>
        <w:t>taken</w:t>
      </w:r>
      <w:r>
        <w:rPr>
          <w:spacing w:val="-15"/>
        </w:rPr>
        <w:t xml:space="preserve"> </w:t>
      </w:r>
      <w:r>
        <w:rPr>
          <w:w w:val="65"/>
        </w:rPr>
        <w:t>over</w:t>
      </w:r>
      <w:r>
        <w:rPr>
          <w:spacing w:val="-15"/>
        </w:rPr>
        <w:t xml:space="preserve"> </w:t>
      </w:r>
      <w:r>
        <w:rPr>
          <w:w w:val="65"/>
        </w:rPr>
        <w:t>by</w:t>
      </w:r>
      <w:r>
        <w:rPr>
          <w:spacing w:val="-5"/>
        </w:rPr>
        <w:t xml:space="preserve"> </w:t>
      </w:r>
      <w:r>
        <w:rPr>
          <w:w w:val="65"/>
        </w:rPr>
        <w:t>the</w:t>
      </w:r>
      <w:r>
        <w:rPr>
          <w:spacing w:val="-15"/>
        </w:rPr>
        <w:t xml:space="preserve"> </w:t>
      </w:r>
      <w:r>
        <w:rPr>
          <w:w w:val="65"/>
        </w:rPr>
        <w:t>central</w:t>
      </w:r>
      <w:r>
        <w:rPr>
          <w:spacing w:val="-13"/>
        </w:rPr>
        <w:t xml:space="preserve"> </w:t>
      </w:r>
      <w:r>
        <w:rPr>
          <w:w w:val="65"/>
        </w:rPr>
        <w:t>government</w:t>
      </w:r>
      <w:r>
        <w:rPr>
          <w:spacing w:val="-11"/>
        </w:rPr>
        <w:t xml:space="preserve"> </w:t>
      </w:r>
      <w:r>
        <w:rPr>
          <w:w w:val="65"/>
        </w:rPr>
        <w:t>under</w:t>
      </w:r>
      <w:r>
        <w:rPr>
          <w:spacing w:val="-17"/>
        </w:rPr>
        <w:t xml:space="preserve"> </w:t>
      </w:r>
      <w:r>
        <w:rPr>
          <w:w w:val="65"/>
        </w:rPr>
        <w:t>UNRA</w:t>
      </w:r>
      <w:r>
        <w:rPr>
          <w:spacing w:val="-1"/>
          <w:w w:val="65"/>
        </w:rPr>
        <w:t xml:space="preserve"> </w:t>
      </w:r>
      <w:r>
        <w:rPr>
          <w:w w:val="65"/>
        </w:rPr>
        <w:t>like</w:t>
      </w:r>
      <w:r>
        <w:rPr>
          <w:spacing w:val="-4"/>
          <w:w w:val="65"/>
        </w:rPr>
        <w:t xml:space="preserve"> </w:t>
      </w:r>
      <w:r>
        <w:rPr>
          <w:w w:val="65"/>
        </w:rPr>
        <w:t>in</w:t>
      </w:r>
      <w:r>
        <w:rPr>
          <w:spacing w:val="-1"/>
          <w:w w:val="65"/>
        </w:rPr>
        <w:t xml:space="preserve"> </w:t>
      </w:r>
      <w:r>
        <w:rPr>
          <w:w w:val="65"/>
        </w:rPr>
        <w:t>Kampala</w:t>
      </w:r>
      <w:r>
        <w:rPr>
          <w:spacing w:val="-2"/>
          <w:w w:val="65"/>
        </w:rPr>
        <w:t xml:space="preserve"> city.</w:t>
      </w:r>
    </w:p>
    <w:p w:rsidR="00E5575B" w:rsidRDefault="00D512E5">
      <w:pPr>
        <w:pStyle w:val="BodyText"/>
        <w:tabs>
          <w:tab w:val="left" w:pos="819"/>
        </w:tabs>
        <w:spacing w:line="244" w:lineRule="exact"/>
        <w:ind w:left="460"/>
      </w:pPr>
      <w:r>
        <w:rPr>
          <w:rFonts w:ascii="Symbol" w:hAnsi="Symbol"/>
          <w:spacing w:val="-10"/>
          <w:w w:val="80"/>
        </w:rPr>
        <w:t></w:t>
      </w:r>
      <w:r>
        <w:rPr>
          <w:rFonts w:ascii="Times New Roman" w:hAnsi="Times New Roman"/>
        </w:rPr>
        <w:tab/>
      </w:r>
      <w:r>
        <w:rPr>
          <w:w w:val="65"/>
        </w:rPr>
        <w:t>Rehabilitation</w:t>
      </w:r>
      <w:r>
        <w:rPr>
          <w:spacing w:val="-12"/>
        </w:rPr>
        <w:t xml:space="preserve"> </w:t>
      </w:r>
      <w:r>
        <w:rPr>
          <w:w w:val="65"/>
        </w:rPr>
        <w:t>of</w:t>
      </w:r>
      <w:r>
        <w:rPr>
          <w:spacing w:val="-11"/>
        </w:rPr>
        <w:t xml:space="preserve"> </w:t>
      </w:r>
      <w:r>
        <w:rPr>
          <w:w w:val="65"/>
        </w:rPr>
        <w:t>major</w:t>
      </w:r>
      <w:r>
        <w:rPr>
          <w:spacing w:val="-11"/>
        </w:rPr>
        <w:t xml:space="preserve"> </w:t>
      </w:r>
      <w:r>
        <w:rPr>
          <w:w w:val="65"/>
        </w:rPr>
        <w:t>high</w:t>
      </w:r>
      <w:r>
        <w:rPr>
          <w:spacing w:val="-11"/>
        </w:rPr>
        <w:t xml:space="preserve"> </w:t>
      </w:r>
      <w:r>
        <w:rPr>
          <w:w w:val="65"/>
        </w:rPr>
        <w:t>ways</w:t>
      </w:r>
      <w:r>
        <w:rPr>
          <w:spacing w:val="-11"/>
        </w:rPr>
        <w:t xml:space="preserve"> </w:t>
      </w:r>
      <w:r>
        <w:rPr>
          <w:w w:val="65"/>
        </w:rPr>
        <w:t>is</w:t>
      </w:r>
      <w:r>
        <w:rPr>
          <w:spacing w:val="-8"/>
        </w:rPr>
        <w:t xml:space="preserve"> </w:t>
      </w:r>
      <w:r>
        <w:rPr>
          <w:w w:val="65"/>
        </w:rPr>
        <w:t>being</w:t>
      </w:r>
      <w:r>
        <w:rPr>
          <w:spacing w:val="-11"/>
        </w:rPr>
        <w:t xml:space="preserve"> </w:t>
      </w:r>
      <w:r>
        <w:rPr>
          <w:w w:val="65"/>
        </w:rPr>
        <w:t>done</w:t>
      </w:r>
      <w:r>
        <w:rPr>
          <w:spacing w:val="-2"/>
        </w:rPr>
        <w:t xml:space="preserve"> </w:t>
      </w:r>
      <w:r>
        <w:rPr>
          <w:w w:val="65"/>
        </w:rPr>
        <w:t>like</w:t>
      </w:r>
      <w:r>
        <w:rPr>
          <w:spacing w:val="-10"/>
        </w:rPr>
        <w:t xml:space="preserve"> </w:t>
      </w:r>
      <w:r>
        <w:rPr>
          <w:w w:val="65"/>
        </w:rPr>
        <w:t>Kampala-Masaka</w:t>
      </w:r>
      <w:r>
        <w:rPr>
          <w:spacing w:val="-10"/>
        </w:rPr>
        <w:t xml:space="preserve"> </w:t>
      </w:r>
      <w:r>
        <w:rPr>
          <w:w w:val="65"/>
        </w:rPr>
        <w:t>-</w:t>
      </w:r>
      <w:r>
        <w:rPr>
          <w:spacing w:val="-8"/>
        </w:rPr>
        <w:t xml:space="preserve"> </w:t>
      </w:r>
      <w:r>
        <w:rPr>
          <w:w w:val="65"/>
        </w:rPr>
        <w:t>Mbarara</w:t>
      </w:r>
      <w:r>
        <w:rPr>
          <w:spacing w:val="-11"/>
        </w:rPr>
        <w:t xml:space="preserve"> </w:t>
      </w:r>
      <w:r>
        <w:rPr>
          <w:w w:val="65"/>
        </w:rPr>
        <w:t>high</w:t>
      </w:r>
      <w:r>
        <w:rPr>
          <w:spacing w:val="-8"/>
        </w:rPr>
        <w:t xml:space="preserve"> </w:t>
      </w:r>
      <w:r>
        <w:rPr>
          <w:w w:val="65"/>
        </w:rPr>
        <w:t>way</w:t>
      </w:r>
      <w:r>
        <w:rPr>
          <w:spacing w:val="-6"/>
        </w:rPr>
        <w:t xml:space="preserve"> </w:t>
      </w:r>
      <w:r>
        <w:rPr>
          <w:w w:val="65"/>
        </w:rPr>
        <w:t>and</w:t>
      </w:r>
      <w:r>
        <w:rPr>
          <w:spacing w:val="-9"/>
        </w:rPr>
        <w:t xml:space="preserve"> </w:t>
      </w:r>
      <w:r>
        <w:rPr>
          <w:w w:val="65"/>
        </w:rPr>
        <w:t>Kampala</w:t>
      </w:r>
      <w:r>
        <w:rPr>
          <w:spacing w:val="-6"/>
        </w:rPr>
        <w:t xml:space="preserve"> </w:t>
      </w:r>
      <w:r>
        <w:rPr>
          <w:w w:val="65"/>
        </w:rPr>
        <w:t>–</w:t>
      </w:r>
      <w:r>
        <w:rPr>
          <w:spacing w:val="-11"/>
        </w:rPr>
        <w:t xml:space="preserve"> </w:t>
      </w:r>
      <w:r>
        <w:rPr>
          <w:w w:val="65"/>
        </w:rPr>
        <w:t>Hoima</w:t>
      </w:r>
      <w:r>
        <w:rPr>
          <w:spacing w:val="-9"/>
        </w:rPr>
        <w:t xml:space="preserve"> </w:t>
      </w:r>
      <w:r>
        <w:rPr>
          <w:spacing w:val="-2"/>
          <w:w w:val="65"/>
        </w:rPr>
        <w:t>road.</w:t>
      </w:r>
    </w:p>
    <w:p w:rsidR="00E5575B" w:rsidRDefault="00D512E5">
      <w:pPr>
        <w:pStyle w:val="BodyText"/>
        <w:tabs>
          <w:tab w:val="left" w:pos="819"/>
        </w:tabs>
        <w:ind w:left="460" w:right="772"/>
      </w:pPr>
      <w:r>
        <w:rPr>
          <w:rFonts w:ascii="Symbol" w:hAnsi="Symbol"/>
          <w:spacing w:val="-10"/>
          <w:w w:val="90"/>
        </w:rPr>
        <w:t></w:t>
      </w:r>
      <w:r>
        <w:rPr>
          <w:rFonts w:ascii="Times New Roman" w:hAnsi="Times New Roman"/>
        </w:rPr>
        <w:tab/>
      </w:r>
      <w:r>
        <w:rPr>
          <w:w w:val="80"/>
        </w:rPr>
        <w:t>Almost</w:t>
      </w:r>
      <w:r>
        <w:t xml:space="preserve"> </w:t>
      </w:r>
      <w:r>
        <w:rPr>
          <w:w w:val="80"/>
        </w:rPr>
        <w:t>all</w:t>
      </w:r>
      <w:r>
        <w:t xml:space="preserve"> </w:t>
      </w:r>
      <w:r>
        <w:rPr>
          <w:w w:val="80"/>
        </w:rPr>
        <w:t>the</w:t>
      </w:r>
      <w:r>
        <w:t xml:space="preserve"> </w:t>
      </w:r>
      <w:r>
        <w:rPr>
          <w:w w:val="80"/>
        </w:rPr>
        <w:t>major</w:t>
      </w:r>
      <w:r>
        <w:t xml:space="preserve"> </w:t>
      </w:r>
      <w:r>
        <w:rPr>
          <w:w w:val="80"/>
        </w:rPr>
        <w:t>roads</w:t>
      </w:r>
      <w:r>
        <w:t xml:space="preserve"> </w:t>
      </w:r>
      <w:r>
        <w:rPr>
          <w:w w:val="80"/>
        </w:rPr>
        <w:t>in</w:t>
      </w:r>
      <w:r>
        <w:t xml:space="preserve"> </w:t>
      </w:r>
      <w:r>
        <w:rPr>
          <w:w w:val="80"/>
        </w:rPr>
        <w:t>Uganda</w:t>
      </w:r>
      <w:r>
        <w:t xml:space="preserve"> </w:t>
      </w:r>
      <w:r>
        <w:rPr>
          <w:w w:val="80"/>
        </w:rPr>
        <w:t>originate</w:t>
      </w:r>
      <w:r>
        <w:t xml:space="preserve"> </w:t>
      </w:r>
      <w:r>
        <w:rPr>
          <w:w w:val="80"/>
        </w:rPr>
        <w:t>and</w:t>
      </w:r>
      <w:r>
        <w:t xml:space="preserve"> </w:t>
      </w:r>
      <w:r>
        <w:rPr>
          <w:w w:val="80"/>
        </w:rPr>
        <w:t>radiate</w:t>
      </w:r>
      <w:r>
        <w:t xml:space="preserve"> </w:t>
      </w:r>
      <w:r>
        <w:rPr>
          <w:w w:val="80"/>
        </w:rPr>
        <w:t>from</w:t>
      </w:r>
      <w:r>
        <w:t xml:space="preserve"> </w:t>
      </w:r>
      <w:r>
        <w:rPr>
          <w:w w:val="80"/>
        </w:rPr>
        <w:t>Kampala</w:t>
      </w:r>
      <w:r>
        <w:t xml:space="preserve"> </w:t>
      </w:r>
      <w:r>
        <w:rPr>
          <w:w w:val="80"/>
        </w:rPr>
        <w:t>outwards</w:t>
      </w:r>
      <w:r>
        <w:t xml:space="preserve"> </w:t>
      </w:r>
      <w:r>
        <w:rPr>
          <w:w w:val="80"/>
        </w:rPr>
        <w:t>in</w:t>
      </w:r>
      <w:r>
        <w:t xml:space="preserve"> </w:t>
      </w:r>
      <w:r>
        <w:rPr>
          <w:w w:val="80"/>
        </w:rPr>
        <w:t>all</w:t>
      </w:r>
      <w:r>
        <w:t xml:space="preserve"> </w:t>
      </w:r>
      <w:r>
        <w:rPr>
          <w:w w:val="80"/>
        </w:rPr>
        <w:t>directions</w:t>
      </w:r>
      <w:r>
        <w:rPr>
          <w:spacing w:val="18"/>
        </w:rPr>
        <w:t xml:space="preserve"> </w:t>
      </w:r>
      <w:r>
        <w:rPr>
          <w:w w:val="80"/>
        </w:rPr>
        <w:t>like</w:t>
      </w:r>
      <w:r>
        <w:t xml:space="preserve"> </w:t>
      </w:r>
      <w:r>
        <w:rPr>
          <w:w w:val="80"/>
        </w:rPr>
        <w:t>Gulu,</w:t>
      </w:r>
      <w:r>
        <w:t xml:space="preserve"> </w:t>
      </w:r>
      <w:r>
        <w:rPr>
          <w:w w:val="80"/>
        </w:rPr>
        <w:t>Jinja,</w:t>
      </w:r>
      <w:r>
        <w:t xml:space="preserve"> </w:t>
      </w:r>
      <w:r>
        <w:rPr>
          <w:w w:val="80"/>
        </w:rPr>
        <w:t>Kabale,</w:t>
      </w:r>
      <w:r>
        <w:t xml:space="preserve"> </w:t>
      </w:r>
      <w:r>
        <w:rPr>
          <w:w w:val="80"/>
        </w:rPr>
        <w:t>Port</w:t>
      </w:r>
      <w:r>
        <w:t xml:space="preserve"> </w:t>
      </w:r>
      <w:r>
        <w:rPr>
          <w:w w:val="80"/>
        </w:rPr>
        <w:t>Fortal,</w:t>
      </w:r>
      <w:r>
        <w:t xml:space="preserve"> </w:t>
      </w:r>
      <w:r>
        <w:rPr>
          <w:w w:val="80"/>
        </w:rPr>
        <w:t xml:space="preserve">Entebbe </w:t>
      </w:r>
      <w:r>
        <w:rPr>
          <w:w w:val="90"/>
        </w:rPr>
        <w:t>roads, etc.</w:t>
      </w:r>
    </w:p>
    <w:p w:rsidR="00E5575B" w:rsidRDefault="00D512E5">
      <w:pPr>
        <w:pStyle w:val="BodyText"/>
        <w:tabs>
          <w:tab w:val="left" w:pos="819"/>
        </w:tabs>
        <w:spacing w:before="2" w:line="244" w:lineRule="exact"/>
        <w:ind w:left="460"/>
      </w:pPr>
      <w:r>
        <w:rPr>
          <w:rFonts w:ascii="Symbol" w:hAnsi="Symbol"/>
          <w:spacing w:val="-10"/>
          <w:w w:val="90"/>
        </w:rPr>
        <w:t></w:t>
      </w:r>
      <w:r>
        <w:rPr>
          <w:rFonts w:ascii="Times New Roman" w:hAnsi="Times New Roman"/>
        </w:rPr>
        <w:tab/>
      </w:r>
      <w:r>
        <w:rPr>
          <w:w w:val="80"/>
        </w:rPr>
        <w:t>A</w:t>
      </w:r>
      <w:r>
        <w:rPr>
          <w:spacing w:val="-7"/>
        </w:rPr>
        <w:t xml:space="preserve"> </w:t>
      </w:r>
      <w:r>
        <w:rPr>
          <w:w w:val="80"/>
        </w:rPr>
        <w:t>Great</w:t>
      </w:r>
      <w:r>
        <w:rPr>
          <w:spacing w:val="-5"/>
        </w:rPr>
        <w:t xml:space="preserve"> </w:t>
      </w:r>
      <w:r>
        <w:rPr>
          <w:w w:val="80"/>
        </w:rPr>
        <w:t>North</w:t>
      </w:r>
      <w:r>
        <w:rPr>
          <w:spacing w:val="-5"/>
        </w:rPr>
        <w:t xml:space="preserve"> </w:t>
      </w:r>
      <w:r>
        <w:rPr>
          <w:w w:val="80"/>
        </w:rPr>
        <w:t>road</w:t>
      </w:r>
      <w:r>
        <w:rPr>
          <w:spacing w:val="-5"/>
        </w:rPr>
        <w:t xml:space="preserve"> </w:t>
      </w:r>
      <w:r>
        <w:rPr>
          <w:w w:val="80"/>
        </w:rPr>
        <w:t>passes</w:t>
      </w:r>
      <w:r>
        <w:rPr>
          <w:spacing w:val="-5"/>
        </w:rPr>
        <w:t xml:space="preserve"> </w:t>
      </w:r>
      <w:r>
        <w:rPr>
          <w:w w:val="80"/>
        </w:rPr>
        <w:t>Uganda</w:t>
      </w:r>
      <w:r>
        <w:rPr>
          <w:spacing w:val="-5"/>
        </w:rPr>
        <w:t xml:space="preserve"> </w:t>
      </w:r>
      <w:r>
        <w:rPr>
          <w:w w:val="80"/>
        </w:rPr>
        <w:t>from</w:t>
      </w:r>
      <w:r>
        <w:rPr>
          <w:spacing w:val="-1"/>
        </w:rPr>
        <w:t xml:space="preserve"> </w:t>
      </w:r>
      <w:r>
        <w:rPr>
          <w:w w:val="80"/>
        </w:rPr>
        <w:t>South</w:t>
      </w:r>
      <w:r>
        <w:rPr>
          <w:spacing w:val="-4"/>
        </w:rPr>
        <w:t xml:space="preserve"> </w:t>
      </w:r>
      <w:r>
        <w:rPr>
          <w:w w:val="80"/>
        </w:rPr>
        <w:t>Sudan</w:t>
      </w:r>
      <w:r>
        <w:rPr>
          <w:spacing w:val="-5"/>
        </w:rPr>
        <w:t xml:space="preserve"> </w:t>
      </w:r>
      <w:r>
        <w:rPr>
          <w:w w:val="80"/>
        </w:rPr>
        <w:t>through</w:t>
      </w:r>
      <w:r>
        <w:rPr>
          <w:spacing w:val="-5"/>
        </w:rPr>
        <w:t xml:space="preserve"> </w:t>
      </w:r>
      <w:r>
        <w:rPr>
          <w:w w:val="80"/>
        </w:rPr>
        <w:t>Nimule</w:t>
      </w:r>
      <w:r>
        <w:rPr>
          <w:spacing w:val="-5"/>
        </w:rPr>
        <w:t xml:space="preserve"> </w:t>
      </w:r>
      <w:r>
        <w:rPr>
          <w:w w:val="80"/>
        </w:rPr>
        <w:t>to</w:t>
      </w:r>
      <w:r>
        <w:rPr>
          <w:spacing w:val="-5"/>
        </w:rPr>
        <w:t xml:space="preserve"> </w:t>
      </w:r>
      <w:r>
        <w:rPr>
          <w:w w:val="80"/>
        </w:rPr>
        <w:t>Gulu</w:t>
      </w:r>
      <w:r>
        <w:rPr>
          <w:spacing w:val="-5"/>
        </w:rPr>
        <w:t xml:space="preserve"> </w:t>
      </w:r>
      <w:r>
        <w:rPr>
          <w:w w:val="80"/>
        </w:rPr>
        <w:t>to</w:t>
      </w:r>
      <w:r>
        <w:rPr>
          <w:spacing w:val="-5"/>
        </w:rPr>
        <w:t xml:space="preserve"> </w:t>
      </w:r>
      <w:r>
        <w:rPr>
          <w:w w:val="80"/>
        </w:rPr>
        <w:t>Soroti</w:t>
      </w:r>
      <w:r>
        <w:rPr>
          <w:spacing w:val="-5"/>
        </w:rPr>
        <w:t xml:space="preserve"> </w:t>
      </w:r>
      <w:r>
        <w:rPr>
          <w:w w:val="80"/>
        </w:rPr>
        <w:t>to</w:t>
      </w:r>
      <w:r>
        <w:rPr>
          <w:spacing w:val="-5"/>
        </w:rPr>
        <w:t xml:space="preserve"> </w:t>
      </w:r>
      <w:r>
        <w:rPr>
          <w:w w:val="80"/>
        </w:rPr>
        <w:t>Mbale</w:t>
      </w:r>
      <w:r>
        <w:rPr>
          <w:spacing w:val="-5"/>
        </w:rPr>
        <w:t xml:space="preserve"> </w:t>
      </w:r>
      <w:r>
        <w:rPr>
          <w:w w:val="80"/>
        </w:rPr>
        <w:t>and</w:t>
      </w:r>
      <w:r>
        <w:rPr>
          <w:spacing w:val="-5"/>
        </w:rPr>
        <w:t xml:space="preserve"> </w:t>
      </w:r>
      <w:r>
        <w:rPr>
          <w:w w:val="80"/>
        </w:rPr>
        <w:t>to</w:t>
      </w:r>
      <w:r>
        <w:rPr>
          <w:spacing w:val="-5"/>
        </w:rPr>
        <w:t xml:space="preserve"> </w:t>
      </w:r>
      <w:r>
        <w:rPr>
          <w:w w:val="80"/>
        </w:rPr>
        <w:t>Kenya</w:t>
      </w:r>
      <w:r>
        <w:rPr>
          <w:spacing w:val="-5"/>
        </w:rPr>
        <w:t xml:space="preserve"> </w:t>
      </w:r>
      <w:r>
        <w:rPr>
          <w:w w:val="80"/>
        </w:rPr>
        <w:t>through</w:t>
      </w:r>
      <w:r>
        <w:rPr>
          <w:spacing w:val="-5"/>
        </w:rPr>
        <w:t xml:space="preserve"> </w:t>
      </w:r>
      <w:r>
        <w:rPr>
          <w:spacing w:val="-2"/>
          <w:w w:val="80"/>
        </w:rPr>
        <w:t>Tororo.</w:t>
      </w:r>
    </w:p>
    <w:p w:rsidR="00E5575B" w:rsidRDefault="00D512E5">
      <w:pPr>
        <w:pStyle w:val="BodyText"/>
        <w:tabs>
          <w:tab w:val="left" w:pos="819"/>
        </w:tabs>
        <w:spacing w:line="242" w:lineRule="exact"/>
        <w:ind w:left="460"/>
      </w:pPr>
      <w:r>
        <w:rPr>
          <w:rFonts w:ascii="Symbol" w:hAnsi="Symbol"/>
          <w:spacing w:val="-10"/>
          <w:w w:val="95"/>
        </w:rPr>
        <w:t></w:t>
      </w:r>
      <w:r>
        <w:rPr>
          <w:rFonts w:ascii="Times New Roman" w:hAnsi="Times New Roman"/>
        </w:rPr>
        <w:tab/>
      </w:r>
      <w:r>
        <w:rPr>
          <w:w w:val="80"/>
        </w:rPr>
        <w:t>Major</w:t>
      </w:r>
      <w:r>
        <w:t xml:space="preserve"> </w:t>
      </w:r>
      <w:r>
        <w:rPr>
          <w:w w:val="80"/>
        </w:rPr>
        <w:t>highways</w:t>
      </w:r>
      <w:r>
        <w:rPr>
          <w:spacing w:val="-2"/>
        </w:rPr>
        <w:t xml:space="preserve"> </w:t>
      </w:r>
      <w:r>
        <w:rPr>
          <w:w w:val="80"/>
        </w:rPr>
        <w:t>are</w:t>
      </w:r>
      <w:r>
        <w:rPr>
          <w:spacing w:val="-1"/>
        </w:rPr>
        <w:t xml:space="preserve"> </w:t>
      </w:r>
      <w:r>
        <w:rPr>
          <w:w w:val="80"/>
        </w:rPr>
        <w:t>complete</w:t>
      </w:r>
      <w:r>
        <w:rPr>
          <w:spacing w:val="-1"/>
        </w:rPr>
        <w:t xml:space="preserve"> </w:t>
      </w:r>
      <w:r>
        <w:rPr>
          <w:w w:val="80"/>
        </w:rPr>
        <w:t>and</w:t>
      </w:r>
      <w:r>
        <w:rPr>
          <w:spacing w:val="2"/>
        </w:rPr>
        <w:t xml:space="preserve"> </w:t>
      </w:r>
      <w:r>
        <w:rPr>
          <w:w w:val="80"/>
        </w:rPr>
        <w:t>others</w:t>
      </w:r>
      <w:r>
        <w:rPr>
          <w:spacing w:val="-1"/>
        </w:rPr>
        <w:t xml:space="preserve"> </w:t>
      </w:r>
      <w:r>
        <w:rPr>
          <w:w w:val="80"/>
        </w:rPr>
        <w:t>under</w:t>
      </w:r>
      <w:r>
        <w:rPr>
          <w:spacing w:val="-1"/>
        </w:rPr>
        <w:t xml:space="preserve"> </w:t>
      </w:r>
      <w:r>
        <w:rPr>
          <w:w w:val="80"/>
        </w:rPr>
        <w:t>construction</w:t>
      </w:r>
      <w:r>
        <w:t xml:space="preserve"> </w:t>
      </w:r>
      <w:r>
        <w:rPr>
          <w:w w:val="80"/>
        </w:rPr>
        <w:t>such</w:t>
      </w:r>
      <w:r>
        <w:rPr>
          <w:spacing w:val="-1"/>
        </w:rPr>
        <w:t xml:space="preserve"> </w:t>
      </w:r>
      <w:r>
        <w:rPr>
          <w:w w:val="80"/>
        </w:rPr>
        <w:t>as</w:t>
      </w:r>
      <w:r>
        <w:rPr>
          <w:spacing w:val="-1"/>
        </w:rPr>
        <w:t xml:space="preserve"> </w:t>
      </w:r>
      <w:r>
        <w:rPr>
          <w:w w:val="80"/>
        </w:rPr>
        <w:t>Northern</w:t>
      </w:r>
      <w:r>
        <w:rPr>
          <w:spacing w:val="6"/>
        </w:rPr>
        <w:t xml:space="preserve"> </w:t>
      </w:r>
      <w:r>
        <w:rPr>
          <w:w w:val="80"/>
        </w:rPr>
        <w:t>Bypass,</w:t>
      </w:r>
      <w:r>
        <w:rPr>
          <w:spacing w:val="1"/>
        </w:rPr>
        <w:t xml:space="preserve"> </w:t>
      </w:r>
      <w:r>
        <w:rPr>
          <w:w w:val="80"/>
        </w:rPr>
        <w:t>Kampala</w:t>
      </w:r>
      <w:r>
        <w:t xml:space="preserve"> </w:t>
      </w:r>
      <w:r>
        <w:rPr>
          <w:w w:val="80"/>
        </w:rPr>
        <w:t>–</w:t>
      </w:r>
      <w:r>
        <w:rPr>
          <w:spacing w:val="-1"/>
        </w:rPr>
        <w:t xml:space="preserve"> </w:t>
      </w:r>
      <w:r>
        <w:rPr>
          <w:w w:val="80"/>
        </w:rPr>
        <w:t>Entebbe</w:t>
      </w:r>
      <w:r>
        <w:rPr>
          <w:spacing w:val="-2"/>
        </w:rPr>
        <w:t xml:space="preserve"> </w:t>
      </w:r>
      <w:r>
        <w:rPr>
          <w:w w:val="80"/>
        </w:rPr>
        <w:t>expressway,</w:t>
      </w:r>
      <w:r>
        <w:rPr>
          <w:spacing w:val="-1"/>
        </w:rPr>
        <w:t xml:space="preserve"> </w:t>
      </w:r>
      <w:r>
        <w:rPr>
          <w:spacing w:val="-4"/>
          <w:w w:val="80"/>
        </w:rPr>
        <w:t>etc.</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proofErr w:type="gramStart"/>
      <w:r>
        <w:rPr>
          <w:w w:val="80"/>
        </w:rPr>
        <w:t>There</w:t>
      </w:r>
      <w:proofErr w:type="gramEnd"/>
      <w:r>
        <w:rPr>
          <w:spacing w:val="-6"/>
        </w:rPr>
        <w:t xml:space="preserve"> </w:t>
      </w:r>
      <w:r>
        <w:rPr>
          <w:w w:val="80"/>
        </w:rPr>
        <w:t>is</w:t>
      </w:r>
      <w:r>
        <w:rPr>
          <w:spacing w:val="-5"/>
        </w:rPr>
        <w:t xml:space="preserve"> </w:t>
      </w:r>
      <w:r>
        <w:rPr>
          <w:w w:val="80"/>
        </w:rPr>
        <w:t>a</w:t>
      </w:r>
      <w:r>
        <w:rPr>
          <w:spacing w:val="-6"/>
        </w:rPr>
        <w:t xml:space="preserve"> </w:t>
      </w:r>
      <w:r>
        <w:rPr>
          <w:w w:val="80"/>
        </w:rPr>
        <w:t>rapid</w:t>
      </w:r>
      <w:r>
        <w:rPr>
          <w:spacing w:val="-5"/>
        </w:rPr>
        <w:t xml:space="preserve"> </w:t>
      </w:r>
      <w:r>
        <w:rPr>
          <w:w w:val="80"/>
        </w:rPr>
        <w:t>increase</w:t>
      </w:r>
      <w:r>
        <w:rPr>
          <w:spacing w:val="-6"/>
        </w:rPr>
        <w:t xml:space="preserve"> </w:t>
      </w:r>
      <w:r>
        <w:rPr>
          <w:w w:val="80"/>
        </w:rPr>
        <w:t>in</w:t>
      </w:r>
      <w:r>
        <w:rPr>
          <w:spacing w:val="-5"/>
        </w:rPr>
        <w:t xml:space="preserve"> </w:t>
      </w:r>
      <w:r>
        <w:rPr>
          <w:w w:val="80"/>
        </w:rPr>
        <w:t>vehicle</w:t>
      </w:r>
      <w:r>
        <w:rPr>
          <w:spacing w:val="-6"/>
        </w:rPr>
        <w:t xml:space="preserve"> </w:t>
      </w:r>
      <w:r>
        <w:rPr>
          <w:w w:val="80"/>
        </w:rPr>
        <w:t>and</w:t>
      </w:r>
      <w:r>
        <w:rPr>
          <w:spacing w:val="-5"/>
        </w:rPr>
        <w:t xml:space="preserve"> </w:t>
      </w:r>
      <w:r>
        <w:rPr>
          <w:w w:val="80"/>
        </w:rPr>
        <w:t>motorcycle</w:t>
      </w:r>
      <w:r>
        <w:rPr>
          <w:spacing w:val="-6"/>
        </w:rPr>
        <w:t xml:space="preserve"> </w:t>
      </w:r>
      <w:r>
        <w:rPr>
          <w:spacing w:val="-2"/>
          <w:w w:val="80"/>
        </w:rPr>
        <w:t>population.</w:t>
      </w:r>
    </w:p>
    <w:p w:rsidR="00E5575B" w:rsidRDefault="00D512E5">
      <w:pPr>
        <w:pStyle w:val="BodyText"/>
        <w:tabs>
          <w:tab w:val="left" w:pos="819"/>
        </w:tabs>
        <w:ind w:left="460"/>
      </w:pPr>
      <w:r>
        <w:rPr>
          <w:rFonts w:ascii="Symbol" w:hAnsi="Symbol"/>
          <w:spacing w:val="-10"/>
          <w:w w:val="90"/>
        </w:rPr>
        <w:t></w:t>
      </w:r>
      <w:r>
        <w:rPr>
          <w:rFonts w:ascii="Times New Roman" w:hAnsi="Times New Roman"/>
        </w:rPr>
        <w:tab/>
      </w:r>
      <w:r>
        <w:rPr>
          <w:w w:val="80"/>
        </w:rPr>
        <w:t>New</w:t>
      </w:r>
      <w:r>
        <w:rPr>
          <w:spacing w:val="-5"/>
        </w:rPr>
        <w:t xml:space="preserve"> </w:t>
      </w:r>
      <w:proofErr w:type="gramStart"/>
      <w:r>
        <w:rPr>
          <w:w w:val="80"/>
        </w:rPr>
        <w:t>bridge</w:t>
      </w:r>
      <w:proofErr w:type="gramEnd"/>
      <w:r>
        <w:rPr>
          <w:spacing w:val="-5"/>
        </w:rPr>
        <w:t xml:space="preserve"> </w:t>
      </w:r>
      <w:r>
        <w:rPr>
          <w:w w:val="80"/>
        </w:rPr>
        <w:t>across</w:t>
      </w:r>
      <w:r>
        <w:rPr>
          <w:spacing w:val="-5"/>
        </w:rPr>
        <w:t xml:space="preserve"> </w:t>
      </w:r>
      <w:r>
        <w:rPr>
          <w:w w:val="80"/>
        </w:rPr>
        <w:t>the</w:t>
      </w:r>
      <w:r>
        <w:rPr>
          <w:spacing w:val="-2"/>
        </w:rPr>
        <w:t xml:space="preserve"> </w:t>
      </w:r>
      <w:r>
        <w:rPr>
          <w:w w:val="80"/>
        </w:rPr>
        <w:t>Victoria</w:t>
      </w:r>
      <w:r>
        <w:rPr>
          <w:spacing w:val="-5"/>
        </w:rPr>
        <w:t xml:space="preserve"> </w:t>
      </w:r>
      <w:r>
        <w:rPr>
          <w:w w:val="80"/>
        </w:rPr>
        <w:t>Nile</w:t>
      </w:r>
      <w:r>
        <w:rPr>
          <w:spacing w:val="-5"/>
        </w:rPr>
        <w:t xml:space="preserve"> </w:t>
      </w:r>
      <w:r>
        <w:rPr>
          <w:w w:val="80"/>
        </w:rPr>
        <w:t>was</w:t>
      </w:r>
      <w:r>
        <w:rPr>
          <w:spacing w:val="-5"/>
        </w:rPr>
        <w:t xml:space="preserve"> </w:t>
      </w:r>
      <w:r>
        <w:rPr>
          <w:w w:val="80"/>
        </w:rPr>
        <w:t>complete</w:t>
      </w:r>
      <w:r>
        <w:rPr>
          <w:spacing w:val="-5"/>
        </w:rPr>
        <w:t xml:space="preserve"> </w:t>
      </w:r>
      <w:r>
        <w:rPr>
          <w:w w:val="80"/>
        </w:rPr>
        <w:t>and</w:t>
      </w:r>
      <w:r>
        <w:rPr>
          <w:spacing w:val="-5"/>
        </w:rPr>
        <w:t xml:space="preserve"> </w:t>
      </w:r>
      <w:r>
        <w:rPr>
          <w:w w:val="80"/>
        </w:rPr>
        <w:t>named</w:t>
      </w:r>
      <w:r>
        <w:rPr>
          <w:spacing w:val="-5"/>
        </w:rPr>
        <w:t xml:space="preserve"> </w:t>
      </w:r>
      <w:r>
        <w:rPr>
          <w:w w:val="80"/>
        </w:rPr>
        <w:t>the</w:t>
      </w:r>
      <w:r>
        <w:rPr>
          <w:spacing w:val="-2"/>
        </w:rPr>
        <w:t xml:space="preserve"> </w:t>
      </w:r>
      <w:r>
        <w:rPr>
          <w:w w:val="80"/>
        </w:rPr>
        <w:t>Source</w:t>
      </w:r>
      <w:r>
        <w:rPr>
          <w:spacing w:val="-5"/>
        </w:rPr>
        <w:t xml:space="preserve"> </w:t>
      </w:r>
      <w:r>
        <w:rPr>
          <w:w w:val="80"/>
        </w:rPr>
        <w:t>of</w:t>
      </w:r>
      <w:r>
        <w:rPr>
          <w:spacing w:val="-5"/>
        </w:rPr>
        <w:t xml:space="preserve"> </w:t>
      </w:r>
      <w:r>
        <w:rPr>
          <w:w w:val="80"/>
        </w:rPr>
        <w:t>Nile</w:t>
      </w:r>
      <w:r>
        <w:rPr>
          <w:spacing w:val="-3"/>
        </w:rPr>
        <w:t xml:space="preserve"> </w:t>
      </w:r>
      <w:r>
        <w:rPr>
          <w:spacing w:val="-2"/>
          <w:w w:val="80"/>
        </w:rPr>
        <w:t>Bridge.</w:t>
      </w:r>
    </w:p>
    <w:p w:rsidR="00E5575B" w:rsidRDefault="00D512E5">
      <w:pPr>
        <w:pStyle w:val="Heading2"/>
        <w:spacing w:before="224"/>
      </w:pPr>
      <w:r>
        <w:rPr>
          <w:spacing w:val="-2"/>
          <w:w w:val="80"/>
        </w:rPr>
        <w:t>Rail</w:t>
      </w:r>
      <w:r>
        <w:rPr>
          <w:spacing w:val="-6"/>
          <w:w w:val="90"/>
        </w:rPr>
        <w:t xml:space="preserve"> </w:t>
      </w:r>
      <w:r>
        <w:rPr>
          <w:spacing w:val="-2"/>
          <w:w w:val="90"/>
        </w:rPr>
        <w:t>transport:</w:t>
      </w:r>
    </w:p>
    <w:p w:rsidR="00E5575B" w:rsidRDefault="00D512E5">
      <w:pPr>
        <w:pStyle w:val="BodyText"/>
        <w:tabs>
          <w:tab w:val="left" w:pos="819"/>
        </w:tabs>
        <w:spacing w:before="1" w:line="244" w:lineRule="exact"/>
        <w:ind w:left="460"/>
      </w:pPr>
      <w:r>
        <w:rPr>
          <w:rFonts w:ascii="Symbol" w:hAnsi="Symbol"/>
          <w:spacing w:val="-10"/>
          <w:w w:val="90"/>
        </w:rPr>
        <w:t></w:t>
      </w:r>
      <w:r>
        <w:rPr>
          <w:rFonts w:ascii="Times New Roman" w:hAnsi="Times New Roman"/>
        </w:rPr>
        <w:tab/>
      </w:r>
      <w:r>
        <w:rPr>
          <w:spacing w:val="-2"/>
          <w:w w:val="80"/>
        </w:rPr>
        <w:t>Most</w:t>
      </w:r>
      <w:r>
        <w:rPr>
          <w:spacing w:val="-9"/>
        </w:rPr>
        <w:t xml:space="preserve"> </w:t>
      </w:r>
      <w:r>
        <w:rPr>
          <w:spacing w:val="-2"/>
          <w:w w:val="80"/>
        </w:rPr>
        <w:t>of</w:t>
      </w:r>
      <w:r>
        <w:rPr>
          <w:spacing w:val="-8"/>
        </w:rPr>
        <w:t xml:space="preserve"> </w:t>
      </w:r>
      <w:r>
        <w:rPr>
          <w:spacing w:val="-2"/>
          <w:w w:val="80"/>
        </w:rPr>
        <w:t>the</w:t>
      </w:r>
      <w:r>
        <w:rPr>
          <w:spacing w:val="-7"/>
        </w:rPr>
        <w:t xml:space="preserve"> </w:t>
      </w:r>
      <w:r>
        <w:rPr>
          <w:spacing w:val="-2"/>
          <w:w w:val="80"/>
        </w:rPr>
        <w:t>major</w:t>
      </w:r>
      <w:r>
        <w:rPr>
          <w:spacing w:val="-9"/>
        </w:rPr>
        <w:t xml:space="preserve"> </w:t>
      </w:r>
      <w:r>
        <w:rPr>
          <w:spacing w:val="-2"/>
          <w:w w:val="80"/>
        </w:rPr>
        <w:t>rail</w:t>
      </w:r>
      <w:r>
        <w:rPr>
          <w:spacing w:val="-10"/>
        </w:rPr>
        <w:t xml:space="preserve"> </w:t>
      </w:r>
      <w:r>
        <w:rPr>
          <w:spacing w:val="-2"/>
          <w:w w:val="80"/>
        </w:rPr>
        <w:t>routes</w:t>
      </w:r>
      <w:r>
        <w:rPr>
          <w:spacing w:val="-11"/>
        </w:rPr>
        <w:t xml:space="preserve"> </w:t>
      </w:r>
      <w:r>
        <w:rPr>
          <w:spacing w:val="-2"/>
          <w:w w:val="80"/>
        </w:rPr>
        <w:t>are</w:t>
      </w:r>
      <w:r>
        <w:rPr>
          <w:spacing w:val="-10"/>
        </w:rPr>
        <w:t xml:space="preserve"> </w:t>
      </w:r>
      <w:r>
        <w:rPr>
          <w:spacing w:val="-2"/>
          <w:w w:val="80"/>
        </w:rPr>
        <w:t>no</w:t>
      </w:r>
      <w:r>
        <w:rPr>
          <w:spacing w:val="-11"/>
        </w:rPr>
        <w:t xml:space="preserve"> </w:t>
      </w:r>
      <w:r>
        <w:rPr>
          <w:spacing w:val="-2"/>
          <w:w w:val="80"/>
        </w:rPr>
        <w:t>longer</w:t>
      </w:r>
      <w:r>
        <w:rPr>
          <w:spacing w:val="-7"/>
        </w:rPr>
        <w:t xml:space="preserve"> </w:t>
      </w:r>
      <w:r>
        <w:rPr>
          <w:spacing w:val="-2"/>
          <w:w w:val="80"/>
        </w:rPr>
        <w:t>operational</w:t>
      </w:r>
      <w:r>
        <w:rPr>
          <w:spacing w:val="-8"/>
        </w:rPr>
        <w:t xml:space="preserve"> </w:t>
      </w:r>
      <w:r>
        <w:rPr>
          <w:spacing w:val="-2"/>
          <w:w w:val="80"/>
        </w:rPr>
        <w:t>except</w:t>
      </w:r>
      <w:r>
        <w:rPr>
          <w:spacing w:val="-8"/>
        </w:rPr>
        <w:t xml:space="preserve"> </w:t>
      </w:r>
      <w:r>
        <w:rPr>
          <w:spacing w:val="-2"/>
          <w:w w:val="80"/>
        </w:rPr>
        <w:t>the</w:t>
      </w:r>
      <w:r>
        <w:rPr>
          <w:spacing w:val="-11"/>
        </w:rPr>
        <w:t xml:space="preserve"> </w:t>
      </w:r>
      <w:r>
        <w:rPr>
          <w:spacing w:val="-2"/>
          <w:w w:val="80"/>
        </w:rPr>
        <w:t>Tororo</w:t>
      </w:r>
      <w:r>
        <w:rPr>
          <w:spacing w:val="-8"/>
        </w:rPr>
        <w:t xml:space="preserve"> </w:t>
      </w:r>
      <w:r>
        <w:rPr>
          <w:spacing w:val="-2"/>
          <w:w w:val="80"/>
        </w:rPr>
        <w:t>-</w:t>
      </w:r>
      <w:r>
        <w:rPr>
          <w:spacing w:val="-5"/>
        </w:rPr>
        <w:t xml:space="preserve"> </w:t>
      </w:r>
      <w:r>
        <w:rPr>
          <w:spacing w:val="-2"/>
          <w:w w:val="80"/>
        </w:rPr>
        <w:t>Kampala</w:t>
      </w:r>
      <w:r>
        <w:rPr>
          <w:spacing w:val="-2"/>
        </w:rPr>
        <w:t xml:space="preserve"> </w:t>
      </w:r>
      <w:r>
        <w:rPr>
          <w:spacing w:val="-2"/>
          <w:w w:val="80"/>
        </w:rPr>
        <w:t>and</w:t>
      </w:r>
      <w:r>
        <w:rPr>
          <w:spacing w:val="-3"/>
        </w:rPr>
        <w:t xml:space="preserve"> </w:t>
      </w:r>
      <w:r>
        <w:rPr>
          <w:spacing w:val="-2"/>
          <w:w w:val="80"/>
        </w:rPr>
        <w:t>Kampala</w:t>
      </w:r>
      <w:r>
        <w:rPr>
          <w:spacing w:val="-1"/>
        </w:rPr>
        <w:t xml:space="preserve"> </w:t>
      </w:r>
      <w:r>
        <w:rPr>
          <w:spacing w:val="-2"/>
          <w:w w:val="80"/>
        </w:rPr>
        <w:t>-</w:t>
      </w:r>
      <w:r>
        <w:rPr>
          <w:spacing w:val="-1"/>
        </w:rPr>
        <w:t xml:space="preserve"> </w:t>
      </w:r>
      <w:r>
        <w:rPr>
          <w:spacing w:val="-2"/>
          <w:w w:val="80"/>
        </w:rPr>
        <w:t>Port</w:t>
      </w:r>
      <w:r>
        <w:rPr>
          <w:spacing w:val="-3"/>
        </w:rPr>
        <w:t xml:space="preserve"> </w:t>
      </w:r>
      <w:r>
        <w:rPr>
          <w:spacing w:val="-2"/>
          <w:w w:val="80"/>
        </w:rPr>
        <w:t>Bell</w:t>
      </w:r>
      <w:r>
        <w:rPr>
          <w:spacing w:val="-2"/>
        </w:rPr>
        <w:t xml:space="preserve"> </w:t>
      </w:r>
      <w:r>
        <w:rPr>
          <w:spacing w:val="-2"/>
          <w:w w:val="80"/>
        </w:rPr>
        <w:t>route.</w:t>
      </w:r>
    </w:p>
    <w:p w:rsidR="00E5575B" w:rsidRDefault="00D512E5">
      <w:pPr>
        <w:pStyle w:val="BodyText"/>
        <w:spacing w:line="244" w:lineRule="exact"/>
        <w:ind w:left="460"/>
      </w:pPr>
      <w:r>
        <w:rPr>
          <w:rFonts w:ascii="Symbol" w:hAnsi="Symbol"/>
          <w:spacing w:val="-2"/>
          <w:w w:val="65"/>
        </w:rPr>
        <w:t></w:t>
      </w:r>
      <w:r>
        <w:rPr>
          <w:spacing w:val="-2"/>
          <w:w w:val="65"/>
        </w:rPr>
        <w:t>Railway</w:t>
      </w:r>
      <w:r>
        <w:rPr>
          <w:spacing w:val="-11"/>
        </w:rPr>
        <w:t xml:space="preserve"> </w:t>
      </w:r>
      <w:r>
        <w:rPr>
          <w:spacing w:val="-2"/>
          <w:w w:val="65"/>
        </w:rPr>
        <w:t>transport</w:t>
      </w:r>
      <w:r>
        <w:rPr>
          <w:spacing w:val="-12"/>
        </w:rPr>
        <w:t xml:space="preserve"> </w:t>
      </w:r>
      <w:r>
        <w:rPr>
          <w:spacing w:val="-2"/>
          <w:w w:val="65"/>
        </w:rPr>
        <w:t>is</w:t>
      </w:r>
      <w:r>
        <w:rPr>
          <w:spacing w:val="-13"/>
        </w:rPr>
        <w:t xml:space="preserve"> </w:t>
      </w:r>
      <w:r>
        <w:rPr>
          <w:spacing w:val="-2"/>
          <w:w w:val="65"/>
        </w:rPr>
        <w:t>the</w:t>
      </w:r>
      <w:r>
        <w:rPr>
          <w:spacing w:val="-10"/>
        </w:rPr>
        <w:t xml:space="preserve"> </w:t>
      </w:r>
      <w:r>
        <w:rPr>
          <w:spacing w:val="-2"/>
          <w:w w:val="65"/>
        </w:rPr>
        <w:t>cheapest</w:t>
      </w:r>
      <w:r>
        <w:rPr>
          <w:spacing w:val="-10"/>
        </w:rPr>
        <w:t xml:space="preserve"> </w:t>
      </w:r>
      <w:r>
        <w:rPr>
          <w:spacing w:val="-2"/>
          <w:w w:val="65"/>
        </w:rPr>
        <w:t>means</w:t>
      </w:r>
      <w:r>
        <w:rPr>
          <w:spacing w:val="-12"/>
        </w:rPr>
        <w:t xml:space="preserve"> </w:t>
      </w:r>
      <w:r>
        <w:rPr>
          <w:spacing w:val="-2"/>
          <w:w w:val="65"/>
        </w:rPr>
        <w:t>for</w:t>
      </w:r>
      <w:r>
        <w:rPr>
          <w:spacing w:val="-10"/>
        </w:rPr>
        <w:t xml:space="preserve"> </w:t>
      </w:r>
      <w:r>
        <w:rPr>
          <w:spacing w:val="-2"/>
          <w:w w:val="65"/>
        </w:rPr>
        <w:t>bulk</w:t>
      </w:r>
      <w:r>
        <w:rPr>
          <w:spacing w:val="-14"/>
        </w:rPr>
        <w:t xml:space="preserve"> </w:t>
      </w:r>
      <w:r>
        <w:rPr>
          <w:spacing w:val="-2"/>
          <w:w w:val="65"/>
        </w:rPr>
        <w:t>transportation.</w:t>
      </w:r>
    </w:p>
    <w:p w:rsidR="00E5575B" w:rsidRDefault="00D512E5">
      <w:pPr>
        <w:pStyle w:val="BodyText"/>
        <w:tabs>
          <w:tab w:val="left" w:pos="819"/>
        </w:tabs>
        <w:ind w:left="460" w:right="772"/>
      </w:pPr>
      <w:r>
        <w:rPr>
          <w:rFonts w:ascii="Symbol" w:hAnsi="Symbol"/>
          <w:spacing w:val="-10"/>
          <w:w w:val="90"/>
        </w:rPr>
        <w:t></w:t>
      </w:r>
      <w:r>
        <w:rPr>
          <w:rFonts w:ascii="Times New Roman" w:hAnsi="Times New Roman"/>
        </w:rPr>
        <w:tab/>
      </w:r>
      <w:proofErr w:type="gramStart"/>
      <w:r>
        <w:rPr>
          <w:w w:val="80"/>
        </w:rPr>
        <w:t>At</w:t>
      </w:r>
      <w:proofErr w:type="gramEnd"/>
      <w:r>
        <w:rPr>
          <w:w w:val="80"/>
        </w:rPr>
        <w:t xml:space="preserve"> the moment railway transport operates at its minimum handling between 30%</w:t>
      </w:r>
      <w:r>
        <w:t xml:space="preserve"> </w:t>
      </w:r>
      <w:r>
        <w:rPr>
          <w:w w:val="80"/>
        </w:rPr>
        <w:t>and</w:t>
      </w:r>
      <w:r>
        <w:t xml:space="preserve"> </w:t>
      </w:r>
      <w:r>
        <w:rPr>
          <w:w w:val="80"/>
        </w:rPr>
        <w:t>40%</w:t>
      </w:r>
      <w:r>
        <w:t xml:space="preserve"> </w:t>
      </w:r>
      <w:r>
        <w:rPr>
          <w:w w:val="80"/>
        </w:rPr>
        <w:t>of</w:t>
      </w:r>
      <w:r>
        <w:t xml:space="preserve"> </w:t>
      </w:r>
      <w:r>
        <w:rPr>
          <w:w w:val="80"/>
        </w:rPr>
        <w:t>Uganda's</w:t>
      </w:r>
      <w:r>
        <w:t xml:space="preserve"> </w:t>
      </w:r>
      <w:r>
        <w:rPr>
          <w:w w:val="80"/>
        </w:rPr>
        <w:t>bulky</w:t>
      </w:r>
      <w:r>
        <w:t xml:space="preserve"> </w:t>
      </w:r>
      <w:r>
        <w:rPr>
          <w:w w:val="80"/>
        </w:rPr>
        <w:t>cargo</w:t>
      </w:r>
      <w:r>
        <w:t xml:space="preserve"> </w:t>
      </w:r>
      <w:r>
        <w:rPr>
          <w:w w:val="80"/>
        </w:rPr>
        <w:t>to</w:t>
      </w:r>
      <w:r>
        <w:t xml:space="preserve"> </w:t>
      </w:r>
      <w:r>
        <w:rPr>
          <w:w w:val="80"/>
        </w:rPr>
        <w:t>and</w:t>
      </w:r>
      <w:r>
        <w:t xml:space="preserve"> </w:t>
      </w:r>
      <w:r>
        <w:rPr>
          <w:w w:val="80"/>
        </w:rPr>
        <w:t>from</w:t>
      </w:r>
      <w:r>
        <w:t xml:space="preserve"> </w:t>
      </w:r>
      <w:r>
        <w:rPr>
          <w:w w:val="80"/>
        </w:rPr>
        <w:t>Mombasa</w:t>
      </w:r>
      <w:r>
        <w:t xml:space="preserve"> </w:t>
      </w:r>
      <w:r>
        <w:rPr>
          <w:w w:val="80"/>
        </w:rPr>
        <w:t>and</w:t>
      </w:r>
      <w:r>
        <w:t xml:space="preserve"> </w:t>
      </w:r>
      <w:r>
        <w:rPr>
          <w:w w:val="80"/>
        </w:rPr>
        <w:t>Dar</w:t>
      </w:r>
      <w:r>
        <w:rPr>
          <w:spacing w:val="40"/>
        </w:rPr>
        <w:t xml:space="preserve"> </w:t>
      </w:r>
      <w:r>
        <w:rPr>
          <w:w w:val="90"/>
        </w:rPr>
        <w:t>es Salaam port.</w:t>
      </w:r>
    </w:p>
    <w:p w:rsidR="00E5575B" w:rsidRDefault="00D512E5">
      <w:pPr>
        <w:pStyle w:val="BodyText"/>
        <w:tabs>
          <w:tab w:val="left" w:pos="819"/>
        </w:tabs>
        <w:spacing w:before="2" w:line="244" w:lineRule="exact"/>
        <w:ind w:left="460"/>
      </w:pPr>
      <w:r>
        <w:rPr>
          <w:rFonts w:ascii="Symbol" w:hAnsi="Symbol"/>
          <w:spacing w:val="-10"/>
          <w:w w:val="90"/>
        </w:rPr>
        <w:t></w:t>
      </w:r>
      <w:r>
        <w:rPr>
          <w:rFonts w:ascii="Times New Roman" w:hAnsi="Times New Roman"/>
        </w:rPr>
        <w:tab/>
      </w:r>
      <w:proofErr w:type="gramStart"/>
      <w:r>
        <w:rPr>
          <w:w w:val="80"/>
        </w:rPr>
        <w:t>Since</w:t>
      </w:r>
      <w:proofErr w:type="gramEnd"/>
      <w:r>
        <w:rPr>
          <w:spacing w:val="-7"/>
          <w:w w:val="80"/>
        </w:rPr>
        <w:t xml:space="preserve"> </w:t>
      </w:r>
      <w:r>
        <w:rPr>
          <w:w w:val="80"/>
        </w:rPr>
        <w:t>2006,</w:t>
      </w:r>
      <w:r>
        <w:rPr>
          <w:spacing w:val="-4"/>
        </w:rPr>
        <w:t xml:space="preserve"> </w:t>
      </w:r>
      <w:r>
        <w:rPr>
          <w:w w:val="80"/>
        </w:rPr>
        <w:t>the</w:t>
      </w:r>
      <w:r>
        <w:rPr>
          <w:spacing w:val="-3"/>
        </w:rPr>
        <w:t xml:space="preserve"> </w:t>
      </w:r>
      <w:r>
        <w:rPr>
          <w:w w:val="80"/>
        </w:rPr>
        <w:t>passenger</w:t>
      </w:r>
      <w:r>
        <w:rPr>
          <w:spacing w:val="-4"/>
        </w:rPr>
        <w:t xml:space="preserve"> </w:t>
      </w:r>
      <w:r>
        <w:rPr>
          <w:w w:val="80"/>
        </w:rPr>
        <w:t>train</w:t>
      </w:r>
      <w:r>
        <w:rPr>
          <w:spacing w:val="-3"/>
        </w:rPr>
        <w:t xml:space="preserve"> </w:t>
      </w:r>
      <w:r>
        <w:rPr>
          <w:w w:val="80"/>
        </w:rPr>
        <w:t>was</w:t>
      </w:r>
      <w:r>
        <w:rPr>
          <w:spacing w:val="-5"/>
        </w:rPr>
        <w:t xml:space="preserve"> </w:t>
      </w:r>
      <w:r>
        <w:rPr>
          <w:w w:val="80"/>
        </w:rPr>
        <w:t>non</w:t>
      </w:r>
      <w:r>
        <w:rPr>
          <w:spacing w:val="-3"/>
        </w:rPr>
        <w:t xml:space="preserve"> </w:t>
      </w:r>
      <w:r>
        <w:rPr>
          <w:w w:val="80"/>
        </w:rPr>
        <w:t>operational</w:t>
      </w:r>
      <w:r>
        <w:rPr>
          <w:spacing w:val="1"/>
        </w:rPr>
        <w:t xml:space="preserve"> </w:t>
      </w:r>
      <w:r>
        <w:rPr>
          <w:w w:val="80"/>
        </w:rPr>
        <w:t>in</w:t>
      </w:r>
      <w:r>
        <w:rPr>
          <w:spacing w:val="-5"/>
        </w:rPr>
        <w:t xml:space="preserve"> </w:t>
      </w:r>
      <w:r>
        <w:rPr>
          <w:w w:val="80"/>
        </w:rPr>
        <w:t>other</w:t>
      </w:r>
      <w:r>
        <w:rPr>
          <w:spacing w:val="-6"/>
        </w:rPr>
        <w:t xml:space="preserve"> </w:t>
      </w:r>
      <w:r>
        <w:rPr>
          <w:w w:val="80"/>
        </w:rPr>
        <w:t>parts</w:t>
      </w:r>
      <w:r>
        <w:rPr>
          <w:spacing w:val="-5"/>
        </w:rPr>
        <w:t xml:space="preserve"> </w:t>
      </w:r>
      <w:r>
        <w:rPr>
          <w:w w:val="80"/>
        </w:rPr>
        <w:t>of</w:t>
      </w:r>
      <w:r>
        <w:rPr>
          <w:spacing w:val="-3"/>
        </w:rPr>
        <w:t xml:space="preserve"> </w:t>
      </w:r>
      <w:r>
        <w:rPr>
          <w:w w:val="80"/>
        </w:rPr>
        <w:t>Uganda</w:t>
      </w:r>
      <w:r>
        <w:rPr>
          <w:spacing w:val="-1"/>
        </w:rPr>
        <w:t xml:space="preserve"> </w:t>
      </w:r>
      <w:r>
        <w:rPr>
          <w:w w:val="80"/>
        </w:rPr>
        <w:t>except</w:t>
      </w:r>
      <w:r>
        <w:rPr>
          <w:spacing w:val="-5"/>
        </w:rPr>
        <w:t xml:space="preserve"> </w:t>
      </w:r>
      <w:r>
        <w:rPr>
          <w:w w:val="80"/>
        </w:rPr>
        <w:t>in</w:t>
      </w:r>
      <w:r>
        <w:rPr>
          <w:spacing w:val="-3"/>
        </w:rPr>
        <w:t xml:space="preserve"> </w:t>
      </w:r>
      <w:r>
        <w:rPr>
          <w:w w:val="80"/>
        </w:rPr>
        <w:t>Kampala</w:t>
      </w:r>
      <w:r>
        <w:rPr>
          <w:spacing w:val="-5"/>
        </w:rPr>
        <w:t xml:space="preserve"> </w:t>
      </w:r>
      <w:r>
        <w:rPr>
          <w:w w:val="80"/>
        </w:rPr>
        <w:t>to</w:t>
      </w:r>
      <w:r>
        <w:rPr>
          <w:spacing w:val="-1"/>
        </w:rPr>
        <w:t xml:space="preserve"> </w:t>
      </w:r>
      <w:r>
        <w:rPr>
          <w:w w:val="80"/>
        </w:rPr>
        <w:t>Namboole</w:t>
      </w:r>
      <w:r>
        <w:rPr>
          <w:spacing w:val="-3"/>
        </w:rPr>
        <w:t xml:space="preserve"> </w:t>
      </w:r>
      <w:r>
        <w:rPr>
          <w:spacing w:val="-2"/>
          <w:w w:val="80"/>
        </w:rPr>
        <w:t>Stadium.</w:t>
      </w:r>
    </w:p>
    <w:p w:rsidR="00E5575B" w:rsidRDefault="00D512E5">
      <w:pPr>
        <w:pStyle w:val="BodyText"/>
        <w:tabs>
          <w:tab w:val="left" w:pos="819"/>
        </w:tabs>
        <w:spacing w:line="242" w:lineRule="exact"/>
        <w:ind w:left="460"/>
      </w:pPr>
      <w:r>
        <w:rPr>
          <w:rFonts w:ascii="Symbol" w:hAnsi="Symbol"/>
          <w:spacing w:val="-10"/>
          <w:w w:val="90"/>
        </w:rPr>
        <w:t></w:t>
      </w:r>
      <w:r>
        <w:rPr>
          <w:rFonts w:ascii="Times New Roman" w:hAnsi="Times New Roman"/>
        </w:rPr>
        <w:tab/>
      </w:r>
      <w:proofErr w:type="gramStart"/>
      <w:r>
        <w:rPr>
          <w:spacing w:val="-2"/>
          <w:w w:val="80"/>
        </w:rPr>
        <w:t>The</w:t>
      </w:r>
      <w:proofErr w:type="gramEnd"/>
      <w:r>
        <w:rPr>
          <w:spacing w:val="-7"/>
          <w:w w:val="80"/>
        </w:rPr>
        <w:t xml:space="preserve"> </w:t>
      </w:r>
      <w:r>
        <w:rPr>
          <w:spacing w:val="-2"/>
          <w:w w:val="80"/>
        </w:rPr>
        <w:t>railway</w:t>
      </w:r>
      <w:r>
        <w:rPr>
          <w:spacing w:val="-4"/>
          <w:w w:val="80"/>
        </w:rPr>
        <w:t xml:space="preserve"> </w:t>
      </w:r>
      <w:r>
        <w:rPr>
          <w:spacing w:val="-2"/>
          <w:w w:val="80"/>
        </w:rPr>
        <w:t>transport</w:t>
      </w:r>
      <w:r>
        <w:rPr>
          <w:spacing w:val="-4"/>
          <w:w w:val="80"/>
        </w:rPr>
        <w:t xml:space="preserve"> </w:t>
      </w:r>
      <w:r>
        <w:rPr>
          <w:spacing w:val="-2"/>
          <w:w w:val="80"/>
        </w:rPr>
        <w:t>is</w:t>
      </w:r>
      <w:r>
        <w:rPr>
          <w:spacing w:val="-6"/>
          <w:w w:val="80"/>
        </w:rPr>
        <w:t xml:space="preserve"> </w:t>
      </w:r>
      <w:r>
        <w:rPr>
          <w:spacing w:val="-2"/>
          <w:w w:val="80"/>
        </w:rPr>
        <w:t>now</w:t>
      </w:r>
      <w:r>
        <w:rPr>
          <w:spacing w:val="-5"/>
          <w:w w:val="80"/>
        </w:rPr>
        <w:t xml:space="preserve"> </w:t>
      </w:r>
      <w:r>
        <w:rPr>
          <w:spacing w:val="-2"/>
          <w:w w:val="80"/>
        </w:rPr>
        <w:t>under</w:t>
      </w:r>
      <w:r>
        <w:rPr>
          <w:spacing w:val="-3"/>
          <w:w w:val="80"/>
        </w:rPr>
        <w:t xml:space="preserve"> </w:t>
      </w:r>
      <w:r>
        <w:rPr>
          <w:spacing w:val="-2"/>
          <w:w w:val="80"/>
        </w:rPr>
        <w:t>the</w:t>
      </w:r>
      <w:r>
        <w:rPr>
          <w:spacing w:val="-6"/>
          <w:w w:val="80"/>
        </w:rPr>
        <w:t xml:space="preserve"> </w:t>
      </w:r>
      <w:r>
        <w:rPr>
          <w:spacing w:val="-2"/>
          <w:w w:val="80"/>
        </w:rPr>
        <w:t>management</w:t>
      </w:r>
      <w:r>
        <w:rPr>
          <w:spacing w:val="-5"/>
          <w:w w:val="80"/>
        </w:rPr>
        <w:t xml:space="preserve"> </w:t>
      </w:r>
      <w:r>
        <w:rPr>
          <w:spacing w:val="-2"/>
          <w:w w:val="80"/>
        </w:rPr>
        <w:t>of</w:t>
      </w:r>
      <w:r>
        <w:rPr>
          <w:spacing w:val="-4"/>
          <w:w w:val="80"/>
        </w:rPr>
        <w:t xml:space="preserve"> </w:t>
      </w:r>
      <w:r>
        <w:rPr>
          <w:spacing w:val="-2"/>
          <w:w w:val="80"/>
        </w:rPr>
        <w:t>the</w:t>
      </w:r>
      <w:r>
        <w:rPr>
          <w:spacing w:val="-4"/>
          <w:w w:val="80"/>
        </w:rPr>
        <w:t xml:space="preserve"> </w:t>
      </w:r>
      <w:r>
        <w:rPr>
          <w:spacing w:val="-2"/>
          <w:w w:val="80"/>
        </w:rPr>
        <w:t>Uganda</w:t>
      </w:r>
      <w:r>
        <w:rPr>
          <w:spacing w:val="-5"/>
          <w:w w:val="80"/>
        </w:rPr>
        <w:t xml:space="preserve"> </w:t>
      </w:r>
      <w:r>
        <w:rPr>
          <w:spacing w:val="-2"/>
          <w:w w:val="80"/>
        </w:rPr>
        <w:t>Railways</w:t>
      </w:r>
      <w:r>
        <w:rPr>
          <w:spacing w:val="-8"/>
        </w:rPr>
        <w:t xml:space="preserve"> </w:t>
      </w:r>
      <w:r>
        <w:rPr>
          <w:spacing w:val="-2"/>
          <w:w w:val="80"/>
        </w:rPr>
        <w:t>corporation</w:t>
      </w:r>
    </w:p>
    <w:p w:rsidR="00E5575B" w:rsidRDefault="00D512E5">
      <w:pPr>
        <w:pStyle w:val="BodyText"/>
        <w:tabs>
          <w:tab w:val="left" w:pos="819"/>
        </w:tabs>
        <w:spacing w:line="244" w:lineRule="exact"/>
        <w:ind w:left="460"/>
      </w:pPr>
      <w:r>
        <w:rPr>
          <w:rFonts w:ascii="Symbol" w:hAnsi="Symbol"/>
          <w:spacing w:val="-10"/>
          <w:w w:val="75"/>
        </w:rPr>
        <w:t></w:t>
      </w:r>
      <w:r>
        <w:rPr>
          <w:rFonts w:ascii="Times New Roman" w:hAnsi="Times New Roman"/>
        </w:rPr>
        <w:tab/>
      </w:r>
      <w:proofErr w:type="gramStart"/>
      <w:r>
        <w:rPr>
          <w:w w:val="65"/>
        </w:rPr>
        <w:t>The</w:t>
      </w:r>
      <w:proofErr w:type="gramEnd"/>
      <w:r>
        <w:rPr>
          <w:spacing w:val="-9"/>
        </w:rPr>
        <w:t xml:space="preserve"> </w:t>
      </w:r>
      <w:r>
        <w:rPr>
          <w:w w:val="65"/>
        </w:rPr>
        <w:t>western</w:t>
      </w:r>
      <w:r>
        <w:rPr>
          <w:spacing w:val="-8"/>
        </w:rPr>
        <w:t xml:space="preserve"> </w:t>
      </w:r>
      <w:r>
        <w:rPr>
          <w:w w:val="65"/>
        </w:rPr>
        <w:t>route</w:t>
      </w:r>
      <w:r>
        <w:rPr>
          <w:spacing w:val="-8"/>
        </w:rPr>
        <w:t xml:space="preserve"> </w:t>
      </w:r>
      <w:r>
        <w:rPr>
          <w:w w:val="65"/>
        </w:rPr>
        <w:t>from</w:t>
      </w:r>
      <w:r>
        <w:rPr>
          <w:spacing w:val="-5"/>
        </w:rPr>
        <w:t xml:space="preserve"> </w:t>
      </w:r>
      <w:r>
        <w:rPr>
          <w:w w:val="65"/>
        </w:rPr>
        <w:t>Kampala</w:t>
      </w:r>
      <w:r>
        <w:rPr>
          <w:spacing w:val="-2"/>
        </w:rPr>
        <w:t xml:space="preserve"> </w:t>
      </w:r>
      <w:r>
        <w:rPr>
          <w:w w:val="65"/>
        </w:rPr>
        <w:t>-</w:t>
      </w:r>
      <w:r>
        <w:rPr>
          <w:spacing w:val="-7"/>
        </w:rPr>
        <w:t xml:space="preserve"> </w:t>
      </w:r>
      <w:r>
        <w:rPr>
          <w:w w:val="65"/>
        </w:rPr>
        <w:t>Kasese</w:t>
      </w:r>
      <w:r>
        <w:rPr>
          <w:spacing w:val="-8"/>
        </w:rPr>
        <w:t xml:space="preserve"> </w:t>
      </w:r>
      <w:r>
        <w:rPr>
          <w:w w:val="65"/>
        </w:rPr>
        <w:t>is</w:t>
      </w:r>
      <w:r>
        <w:rPr>
          <w:spacing w:val="-8"/>
        </w:rPr>
        <w:t xml:space="preserve"> </w:t>
      </w:r>
      <w:r>
        <w:rPr>
          <w:w w:val="65"/>
        </w:rPr>
        <w:t>no</w:t>
      </w:r>
      <w:r>
        <w:rPr>
          <w:spacing w:val="-8"/>
        </w:rPr>
        <w:t xml:space="preserve"> </w:t>
      </w:r>
      <w:r>
        <w:rPr>
          <w:w w:val="65"/>
        </w:rPr>
        <w:t>longer</w:t>
      </w:r>
      <w:r>
        <w:rPr>
          <w:spacing w:val="-7"/>
        </w:rPr>
        <w:t xml:space="preserve"> </w:t>
      </w:r>
      <w:r>
        <w:rPr>
          <w:spacing w:val="-2"/>
          <w:w w:val="65"/>
        </w:rPr>
        <w:t>functioning.</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w w:val="80"/>
        </w:rPr>
        <w:t>Plans</w:t>
      </w:r>
      <w:r>
        <w:rPr>
          <w:spacing w:val="-5"/>
        </w:rPr>
        <w:t xml:space="preserve"> </w:t>
      </w:r>
      <w:r>
        <w:rPr>
          <w:w w:val="80"/>
        </w:rPr>
        <w:t>are</w:t>
      </w:r>
      <w:r>
        <w:rPr>
          <w:spacing w:val="-4"/>
        </w:rPr>
        <w:t xml:space="preserve"> </w:t>
      </w:r>
      <w:r>
        <w:rPr>
          <w:w w:val="80"/>
        </w:rPr>
        <w:t>underway</w:t>
      </w:r>
      <w:r>
        <w:rPr>
          <w:spacing w:val="-5"/>
        </w:rPr>
        <w:t xml:space="preserve"> </w:t>
      </w:r>
      <w:r>
        <w:rPr>
          <w:w w:val="80"/>
        </w:rPr>
        <w:t>to</w:t>
      </w:r>
      <w:r>
        <w:rPr>
          <w:spacing w:val="-4"/>
        </w:rPr>
        <w:t xml:space="preserve"> </w:t>
      </w:r>
      <w:r>
        <w:rPr>
          <w:w w:val="80"/>
        </w:rPr>
        <w:t>construct</w:t>
      </w:r>
      <w:r>
        <w:rPr>
          <w:spacing w:val="-5"/>
        </w:rPr>
        <w:t xml:space="preserve"> </w:t>
      </w:r>
      <w:r>
        <w:rPr>
          <w:w w:val="80"/>
        </w:rPr>
        <w:t>the</w:t>
      </w:r>
      <w:r>
        <w:rPr>
          <w:spacing w:val="-1"/>
        </w:rPr>
        <w:t xml:space="preserve"> </w:t>
      </w:r>
      <w:r>
        <w:rPr>
          <w:w w:val="80"/>
        </w:rPr>
        <w:t>Standard</w:t>
      </w:r>
      <w:r>
        <w:rPr>
          <w:spacing w:val="-3"/>
        </w:rPr>
        <w:t xml:space="preserve"> </w:t>
      </w:r>
      <w:r>
        <w:rPr>
          <w:w w:val="80"/>
        </w:rPr>
        <w:t>Gauge</w:t>
      </w:r>
      <w:r>
        <w:rPr>
          <w:spacing w:val="-5"/>
        </w:rPr>
        <w:t xml:space="preserve"> </w:t>
      </w:r>
      <w:r>
        <w:rPr>
          <w:w w:val="80"/>
        </w:rPr>
        <w:t>Railway</w:t>
      </w:r>
      <w:r>
        <w:rPr>
          <w:spacing w:val="-4"/>
        </w:rPr>
        <w:t xml:space="preserve"> </w:t>
      </w:r>
      <w:r>
        <w:rPr>
          <w:w w:val="80"/>
        </w:rPr>
        <w:t>to</w:t>
      </w:r>
      <w:r>
        <w:rPr>
          <w:spacing w:val="-5"/>
        </w:rPr>
        <w:t xml:space="preserve"> </w:t>
      </w:r>
      <w:r>
        <w:rPr>
          <w:w w:val="80"/>
        </w:rPr>
        <w:t>connect</w:t>
      </w:r>
      <w:r>
        <w:rPr>
          <w:spacing w:val="-4"/>
        </w:rPr>
        <w:t xml:space="preserve"> </w:t>
      </w:r>
      <w:r>
        <w:rPr>
          <w:w w:val="80"/>
        </w:rPr>
        <w:t>to</w:t>
      </w:r>
      <w:r>
        <w:rPr>
          <w:spacing w:val="-5"/>
        </w:rPr>
        <w:t xml:space="preserve"> </w:t>
      </w:r>
      <w:r>
        <w:rPr>
          <w:spacing w:val="-2"/>
          <w:w w:val="80"/>
        </w:rPr>
        <w:t>Kenya</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proofErr w:type="gramStart"/>
      <w:r>
        <w:rPr>
          <w:w w:val="80"/>
        </w:rPr>
        <w:t>In</w:t>
      </w:r>
      <w:proofErr w:type="gramEnd"/>
      <w:r>
        <w:rPr>
          <w:spacing w:val="-3"/>
          <w:w w:val="80"/>
        </w:rPr>
        <w:t xml:space="preserve"> </w:t>
      </w:r>
      <w:r>
        <w:rPr>
          <w:w w:val="80"/>
        </w:rPr>
        <w:t>2007,</w:t>
      </w:r>
      <w:r>
        <w:rPr>
          <w:spacing w:val="-3"/>
          <w:w w:val="80"/>
        </w:rPr>
        <w:t xml:space="preserve"> </w:t>
      </w:r>
      <w:r>
        <w:rPr>
          <w:w w:val="80"/>
        </w:rPr>
        <w:t>railway</w:t>
      </w:r>
      <w:r>
        <w:rPr>
          <w:spacing w:val="-2"/>
          <w:w w:val="80"/>
        </w:rPr>
        <w:t xml:space="preserve"> </w:t>
      </w:r>
      <w:r>
        <w:rPr>
          <w:w w:val="80"/>
        </w:rPr>
        <w:t>transport</w:t>
      </w:r>
      <w:r>
        <w:rPr>
          <w:spacing w:val="-1"/>
          <w:w w:val="80"/>
        </w:rPr>
        <w:t xml:space="preserve"> </w:t>
      </w:r>
      <w:r>
        <w:rPr>
          <w:w w:val="80"/>
        </w:rPr>
        <w:t>was</w:t>
      </w:r>
      <w:r>
        <w:rPr>
          <w:spacing w:val="-1"/>
          <w:w w:val="80"/>
        </w:rPr>
        <w:t xml:space="preserve"> </w:t>
      </w:r>
      <w:r>
        <w:rPr>
          <w:w w:val="80"/>
        </w:rPr>
        <w:t>transporting</w:t>
      </w:r>
      <w:r>
        <w:rPr>
          <w:spacing w:val="-1"/>
          <w:w w:val="80"/>
        </w:rPr>
        <w:t xml:space="preserve"> </w:t>
      </w:r>
      <w:r>
        <w:rPr>
          <w:w w:val="80"/>
        </w:rPr>
        <w:t>approximately</w:t>
      </w:r>
      <w:r>
        <w:rPr>
          <w:spacing w:val="-2"/>
          <w:w w:val="80"/>
        </w:rPr>
        <w:t xml:space="preserve"> </w:t>
      </w:r>
      <w:r>
        <w:rPr>
          <w:w w:val="80"/>
        </w:rPr>
        <w:t>70</w:t>
      </w:r>
      <w:r>
        <w:rPr>
          <w:spacing w:val="-2"/>
          <w:w w:val="80"/>
        </w:rPr>
        <w:t xml:space="preserve"> </w:t>
      </w:r>
      <w:r>
        <w:rPr>
          <w:w w:val="80"/>
        </w:rPr>
        <w:t>containers</w:t>
      </w:r>
      <w:r>
        <w:rPr>
          <w:spacing w:val="-3"/>
          <w:w w:val="80"/>
        </w:rPr>
        <w:t xml:space="preserve"> </w:t>
      </w:r>
      <w:r>
        <w:rPr>
          <w:w w:val="80"/>
        </w:rPr>
        <w:t>of</w:t>
      </w:r>
      <w:r>
        <w:rPr>
          <w:spacing w:val="-9"/>
        </w:rPr>
        <w:t xml:space="preserve"> </w:t>
      </w:r>
      <w:r>
        <w:rPr>
          <w:w w:val="80"/>
        </w:rPr>
        <w:t>cargo</w:t>
      </w:r>
      <w:r>
        <w:rPr>
          <w:spacing w:val="-9"/>
        </w:rPr>
        <w:t xml:space="preserve"> </w:t>
      </w:r>
      <w:r>
        <w:rPr>
          <w:w w:val="80"/>
        </w:rPr>
        <w:t>from</w:t>
      </w:r>
      <w:r>
        <w:rPr>
          <w:spacing w:val="-9"/>
        </w:rPr>
        <w:t xml:space="preserve"> </w:t>
      </w:r>
      <w:r>
        <w:rPr>
          <w:w w:val="80"/>
        </w:rPr>
        <w:t>Mombasa</w:t>
      </w:r>
      <w:r>
        <w:rPr>
          <w:spacing w:val="-9"/>
        </w:rPr>
        <w:t xml:space="preserve"> </w:t>
      </w:r>
      <w:r>
        <w:rPr>
          <w:w w:val="80"/>
        </w:rPr>
        <w:t>far</w:t>
      </w:r>
      <w:r>
        <w:rPr>
          <w:spacing w:val="-9"/>
        </w:rPr>
        <w:t xml:space="preserve"> </w:t>
      </w:r>
      <w:r>
        <w:rPr>
          <w:w w:val="80"/>
        </w:rPr>
        <w:t>below</w:t>
      </w:r>
      <w:r>
        <w:rPr>
          <w:spacing w:val="-9"/>
        </w:rPr>
        <w:t xml:space="preserve"> </w:t>
      </w:r>
      <w:r>
        <w:rPr>
          <w:w w:val="80"/>
        </w:rPr>
        <w:t>the</w:t>
      </w:r>
      <w:r>
        <w:rPr>
          <w:spacing w:val="-10"/>
        </w:rPr>
        <w:t xml:space="preserve"> </w:t>
      </w:r>
      <w:r>
        <w:rPr>
          <w:w w:val="80"/>
        </w:rPr>
        <w:t>daily</w:t>
      </w:r>
      <w:r>
        <w:rPr>
          <w:spacing w:val="-9"/>
        </w:rPr>
        <w:t xml:space="preserve"> </w:t>
      </w:r>
      <w:r>
        <w:rPr>
          <w:w w:val="80"/>
        </w:rPr>
        <w:t>capacity</w:t>
      </w:r>
      <w:r>
        <w:rPr>
          <w:spacing w:val="-10"/>
        </w:rPr>
        <w:t xml:space="preserve"> </w:t>
      </w:r>
      <w:r>
        <w:rPr>
          <w:w w:val="80"/>
        </w:rPr>
        <w:t>of</w:t>
      </w:r>
      <w:r>
        <w:rPr>
          <w:spacing w:val="-10"/>
        </w:rPr>
        <w:t xml:space="preserve"> </w:t>
      </w:r>
      <w:r>
        <w:rPr>
          <w:w w:val="80"/>
        </w:rPr>
        <w:t>160</w:t>
      </w:r>
      <w:r>
        <w:rPr>
          <w:spacing w:val="-9"/>
        </w:rPr>
        <w:t xml:space="preserve"> </w:t>
      </w:r>
      <w:r>
        <w:rPr>
          <w:spacing w:val="-2"/>
          <w:w w:val="80"/>
        </w:rPr>
        <w:t>containers.</w:t>
      </w:r>
    </w:p>
    <w:p w:rsidR="00E5575B" w:rsidRDefault="00E5575B">
      <w:pPr>
        <w:pStyle w:val="BodyText"/>
        <w:ind w:left="0"/>
      </w:pPr>
    </w:p>
    <w:p w:rsidR="00E5575B" w:rsidRDefault="00D512E5">
      <w:pPr>
        <w:pStyle w:val="Heading1"/>
      </w:pPr>
      <w:r>
        <w:rPr>
          <w:w w:val="80"/>
        </w:rPr>
        <w:t>DISTRIBUTION</w:t>
      </w:r>
      <w:r>
        <w:rPr>
          <w:spacing w:val="-3"/>
        </w:rPr>
        <w:t xml:space="preserve"> </w:t>
      </w:r>
      <w:r>
        <w:rPr>
          <w:w w:val="80"/>
        </w:rPr>
        <w:t>OF</w:t>
      </w:r>
      <w:r>
        <w:rPr>
          <w:spacing w:val="-1"/>
        </w:rPr>
        <w:t xml:space="preserve"> </w:t>
      </w:r>
      <w:r>
        <w:rPr>
          <w:w w:val="80"/>
        </w:rPr>
        <w:t>TRANSPORT</w:t>
      </w:r>
      <w:r>
        <w:rPr>
          <w:spacing w:val="-1"/>
        </w:rPr>
        <w:t xml:space="preserve"> </w:t>
      </w:r>
      <w:r>
        <w:rPr>
          <w:w w:val="80"/>
        </w:rPr>
        <w:t>ROUTES</w:t>
      </w:r>
      <w:r>
        <w:rPr>
          <w:spacing w:val="-4"/>
        </w:rPr>
        <w:t xml:space="preserve"> </w:t>
      </w:r>
      <w:r>
        <w:rPr>
          <w:w w:val="80"/>
        </w:rPr>
        <w:t>IN</w:t>
      </w:r>
      <w:r>
        <w:rPr>
          <w:spacing w:val="1"/>
        </w:rPr>
        <w:t xml:space="preserve"> </w:t>
      </w:r>
      <w:r>
        <w:rPr>
          <w:spacing w:val="-2"/>
          <w:w w:val="80"/>
        </w:rPr>
        <w:t>UGANDA</w:t>
      </w:r>
    </w:p>
    <w:p w:rsidR="00E5575B" w:rsidRDefault="00D512E5">
      <w:pPr>
        <w:pStyle w:val="Heading2"/>
        <w:spacing w:before="1" w:line="229" w:lineRule="exact"/>
        <w:ind w:left="551"/>
        <w:rPr>
          <w:rFonts w:ascii="Microsoft Sans Serif"/>
          <w:b w:val="0"/>
        </w:rPr>
      </w:pPr>
      <w:r>
        <w:rPr>
          <w:w w:val="80"/>
        </w:rPr>
        <w:t>The</w:t>
      </w:r>
      <w:r>
        <w:rPr>
          <w:spacing w:val="-2"/>
        </w:rPr>
        <w:t xml:space="preserve"> </w:t>
      </w:r>
      <w:r>
        <w:rPr>
          <w:w w:val="80"/>
        </w:rPr>
        <w:t>distribution</w:t>
      </w:r>
      <w:r>
        <w:rPr>
          <w:spacing w:val="-1"/>
        </w:rPr>
        <w:t xml:space="preserve"> </w:t>
      </w:r>
      <w:r>
        <w:rPr>
          <w:w w:val="80"/>
        </w:rPr>
        <w:t>of</w:t>
      </w:r>
      <w:r>
        <w:rPr>
          <w:spacing w:val="-1"/>
        </w:rPr>
        <w:t xml:space="preserve"> </w:t>
      </w:r>
      <w:r>
        <w:rPr>
          <w:w w:val="80"/>
        </w:rPr>
        <w:t>transport</w:t>
      </w:r>
      <w:r>
        <w:rPr>
          <w:spacing w:val="-1"/>
        </w:rPr>
        <w:t xml:space="preserve"> </w:t>
      </w:r>
      <w:r>
        <w:rPr>
          <w:w w:val="80"/>
        </w:rPr>
        <w:t>routes</w:t>
      </w:r>
      <w:r>
        <w:rPr>
          <w:spacing w:val="-2"/>
        </w:rPr>
        <w:t xml:space="preserve"> </w:t>
      </w:r>
      <w:r>
        <w:rPr>
          <w:w w:val="80"/>
        </w:rPr>
        <w:t>in</w:t>
      </w:r>
      <w:r>
        <w:rPr>
          <w:spacing w:val="4"/>
        </w:rPr>
        <w:t xml:space="preserve"> </w:t>
      </w:r>
      <w:r>
        <w:rPr>
          <w:w w:val="80"/>
        </w:rPr>
        <w:t>Uganda</w:t>
      </w:r>
      <w:r>
        <w:rPr>
          <w:spacing w:val="18"/>
        </w:rPr>
        <w:t xml:space="preserve"> </w:t>
      </w:r>
      <w:r>
        <w:rPr>
          <w:spacing w:val="-5"/>
          <w:w w:val="80"/>
        </w:rPr>
        <w:t>is</w:t>
      </w:r>
      <w:r>
        <w:rPr>
          <w:rFonts w:ascii="Microsoft Sans Serif"/>
          <w:b w:val="0"/>
          <w:spacing w:val="-5"/>
          <w:w w:val="80"/>
        </w:rPr>
        <w:t>;</w:t>
      </w:r>
    </w:p>
    <w:p w:rsidR="00E5575B" w:rsidRDefault="00D512E5">
      <w:pPr>
        <w:spacing w:line="229" w:lineRule="exact"/>
        <w:ind w:left="460"/>
        <w:rPr>
          <w:sz w:val="20"/>
        </w:rPr>
      </w:pPr>
      <w:r>
        <w:rPr>
          <w:rFonts w:ascii="Arial"/>
          <w:b/>
          <w:w w:val="80"/>
          <w:sz w:val="20"/>
        </w:rPr>
        <w:t>Roads</w:t>
      </w:r>
      <w:r>
        <w:rPr>
          <w:rFonts w:ascii="Arial"/>
          <w:b/>
          <w:spacing w:val="22"/>
          <w:sz w:val="20"/>
        </w:rPr>
        <w:t xml:space="preserve"> </w:t>
      </w:r>
      <w:r>
        <w:rPr>
          <w:rFonts w:ascii="Arial"/>
          <w:b/>
          <w:w w:val="80"/>
          <w:sz w:val="20"/>
        </w:rPr>
        <w:t>are</w:t>
      </w:r>
      <w:r>
        <w:rPr>
          <w:rFonts w:ascii="Arial"/>
          <w:b/>
          <w:spacing w:val="22"/>
          <w:sz w:val="20"/>
        </w:rPr>
        <w:t xml:space="preserve"> </w:t>
      </w:r>
      <w:r>
        <w:rPr>
          <w:rFonts w:ascii="Arial"/>
          <w:b/>
          <w:w w:val="80"/>
          <w:sz w:val="20"/>
        </w:rPr>
        <w:t>distributed</w:t>
      </w:r>
      <w:r>
        <w:rPr>
          <w:rFonts w:ascii="Arial"/>
          <w:b/>
          <w:spacing w:val="26"/>
          <w:sz w:val="20"/>
        </w:rPr>
        <w:t xml:space="preserve"> </w:t>
      </w:r>
      <w:r>
        <w:rPr>
          <w:rFonts w:ascii="Arial"/>
          <w:b/>
          <w:w w:val="80"/>
          <w:sz w:val="20"/>
        </w:rPr>
        <w:t>throughout</w:t>
      </w:r>
      <w:r>
        <w:rPr>
          <w:rFonts w:ascii="Arial"/>
          <w:b/>
          <w:spacing w:val="1"/>
          <w:sz w:val="20"/>
        </w:rPr>
        <w:t xml:space="preserve"> </w:t>
      </w:r>
      <w:r>
        <w:rPr>
          <w:rFonts w:ascii="Arial"/>
          <w:b/>
          <w:w w:val="80"/>
          <w:sz w:val="20"/>
        </w:rPr>
        <w:t>the</w:t>
      </w:r>
      <w:r>
        <w:rPr>
          <w:rFonts w:ascii="Arial"/>
          <w:b/>
          <w:spacing w:val="1"/>
          <w:sz w:val="20"/>
        </w:rPr>
        <w:t xml:space="preserve"> </w:t>
      </w:r>
      <w:r>
        <w:rPr>
          <w:rFonts w:ascii="Arial"/>
          <w:b/>
          <w:w w:val="80"/>
          <w:sz w:val="20"/>
        </w:rPr>
        <w:t>country</w:t>
      </w:r>
      <w:r>
        <w:rPr>
          <w:rFonts w:ascii="Arial"/>
          <w:b/>
          <w:spacing w:val="6"/>
          <w:sz w:val="20"/>
        </w:rPr>
        <w:t xml:space="preserve"> </w:t>
      </w:r>
      <w:r>
        <w:rPr>
          <w:w w:val="80"/>
          <w:sz w:val="20"/>
        </w:rPr>
        <w:t>and</w:t>
      </w:r>
      <w:r>
        <w:rPr>
          <w:spacing w:val="4"/>
          <w:sz w:val="20"/>
        </w:rPr>
        <w:t xml:space="preserve"> </w:t>
      </w:r>
      <w:r>
        <w:rPr>
          <w:w w:val="80"/>
          <w:sz w:val="20"/>
        </w:rPr>
        <w:t>these</w:t>
      </w:r>
      <w:r>
        <w:rPr>
          <w:spacing w:val="5"/>
          <w:sz w:val="20"/>
        </w:rPr>
        <w:t xml:space="preserve"> </w:t>
      </w:r>
      <w:r>
        <w:rPr>
          <w:spacing w:val="-4"/>
          <w:w w:val="80"/>
          <w:sz w:val="20"/>
        </w:rPr>
        <w:t>are;</w:t>
      </w:r>
    </w:p>
    <w:p w:rsidR="00E5575B" w:rsidRDefault="00D512E5">
      <w:pPr>
        <w:pStyle w:val="BodyText"/>
        <w:tabs>
          <w:tab w:val="left" w:pos="819"/>
        </w:tabs>
        <w:spacing w:before="1" w:line="244" w:lineRule="exact"/>
        <w:ind w:left="460"/>
      </w:pPr>
      <w:r>
        <w:rPr>
          <w:rFonts w:ascii="Symbol" w:hAnsi="Symbol"/>
          <w:spacing w:val="-10"/>
        </w:rPr>
        <w:t></w:t>
      </w:r>
      <w:r>
        <w:rPr>
          <w:rFonts w:ascii="Times New Roman" w:hAnsi="Times New Roman"/>
        </w:rPr>
        <w:tab/>
      </w:r>
      <w:r>
        <w:rPr>
          <w:w w:val="80"/>
        </w:rPr>
        <w:t>Kampala</w:t>
      </w:r>
      <w:r>
        <w:rPr>
          <w:spacing w:val="-8"/>
        </w:rPr>
        <w:t xml:space="preserve"> </w:t>
      </w:r>
      <w:r>
        <w:rPr>
          <w:w w:val="80"/>
        </w:rPr>
        <w:t>-</w:t>
      </w:r>
      <w:r>
        <w:rPr>
          <w:spacing w:val="-5"/>
        </w:rPr>
        <w:t xml:space="preserve"> </w:t>
      </w:r>
      <w:r>
        <w:rPr>
          <w:w w:val="80"/>
        </w:rPr>
        <w:t>Jinja</w:t>
      </w:r>
      <w:r>
        <w:rPr>
          <w:spacing w:val="-5"/>
        </w:rPr>
        <w:t xml:space="preserve"> </w:t>
      </w:r>
      <w:r>
        <w:rPr>
          <w:w w:val="80"/>
        </w:rPr>
        <w:t>–</w:t>
      </w:r>
      <w:r>
        <w:rPr>
          <w:spacing w:val="-8"/>
        </w:rPr>
        <w:t xml:space="preserve"> </w:t>
      </w:r>
      <w:r>
        <w:rPr>
          <w:w w:val="80"/>
        </w:rPr>
        <w:t>Tororo</w:t>
      </w:r>
      <w:r>
        <w:rPr>
          <w:spacing w:val="-6"/>
        </w:rPr>
        <w:t xml:space="preserve"> </w:t>
      </w:r>
      <w:r>
        <w:rPr>
          <w:w w:val="80"/>
        </w:rPr>
        <w:t>–</w:t>
      </w:r>
      <w:r>
        <w:rPr>
          <w:spacing w:val="-8"/>
        </w:rPr>
        <w:t xml:space="preserve"> </w:t>
      </w:r>
      <w:r>
        <w:rPr>
          <w:w w:val="80"/>
        </w:rPr>
        <w:t>Mbale</w:t>
      </w:r>
      <w:r>
        <w:rPr>
          <w:spacing w:val="-5"/>
        </w:rPr>
        <w:t xml:space="preserve"> </w:t>
      </w:r>
      <w:r>
        <w:rPr>
          <w:w w:val="80"/>
        </w:rPr>
        <w:t>-</w:t>
      </w:r>
      <w:r>
        <w:rPr>
          <w:spacing w:val="-7"/>
        </w:rPr>
        <w:t xml:space="preserve"> </w:t>
      </w:r>
      <w:r>
        <w:rPr>
          <w:w w:val="80"/>
        </w:rPr>
        <w:t>Soroti</w:t>
      </w:r>
      <w:r>
        <w:rPr>
          <w:spacing w:val="-9"/>
        </w:rPr>
        <w:t xml:space="preserve"> </w:t>
      </w:r>
      <w:r>
        <w:rPr>
          <w:w w:val="80"/>
        </w:rPr>
        <w:t>–</w:t>
      </w:r>
      <w:r>
        <w:rPr>
          <w:spacing w:val="-4"/>
        </w:rPr>
        <w:t xml:space="preserve"> </w:t>
      </w:r>
      <w:r>
        <w:rPr>
          <w:w w:val="80"/>
        </w:rPr>
        <w:t>Moroto</w:t>
      </w:r>
      <w:r>
        <w:rPr>
          <w:spacing w:val="-6"/>
        </w:rPr>
        <w:t xml:space="preserve"> </w:t>
      </w:r>
      <w:r>
        <w:rPr>
          <w:spacing w:val="-4"/>
          <w:w w:val="80"/>
        </w:rPr>
        <w:t>road,</w:t>
      </w:r>
    </w:p>
    <w:p w:rsidR="00E5575B" w:rsidRDefault="00D512E5">
      <w:pPr>
        <w:pStyle w:val="BodyText"/>
        <w:tabs>
          <w:tab w:val="left" w:pos="819"/>
        </w:tabs>
        <w:spacing w:line="243" w:lineRule="exact"/>
        <w:ind w:left="460"/>
      </w:pPr>
      <w:r>
        <w:rPr>
          <w:rFonts w:ascii="Symbol" w:hAnsi="Symbol"/>
          <w:spacing w:val="-10"/>
        </w:rPr>
        <w:t></w:t>
      </w:r>
      <w:r>
        <w:rPr>
          <w:rFonts w:ascii="Times New Roman" w:hAnsi="Times New Roman"/>
        </w:rPr>
        <w:tab/>
      </w:r>
      <w:r>
        <w:rPr>
          <w:w w:val="85"/>
        </w:rPr>
        <w:t>Kampala</w:t>
      </w:r>
      <w:r>
        <w:rPr>
          <w:spacing w:val="-5"/>
        </w:rPr>
        <w:t xml:space="preserve"> </w:t>
      </w:r>
      <w:r>
        <w:rPr>
          <w:w w:val="85"/>
        </w:rPr>
        <w:t>–</w:t>
      </w:r>
      <w:r>
        <w:rPr>
          <w:spacing w:val="-2"/>
        </w:rPr>
        <w:t xml:space="preserve"> </w:t>
      </w:r>
      <w:r>
        <w:rPr>
          <w:w w:val="85"/>
        </w:rPr>
        <w:t>Masaka</w:t>
      </w:r>
      <w:r>
        <w:rPr>
          <w:spacing w:val="1"/>
        </w:rPr>
        <w:t xml:space="preserve"> </w:t>
      </w:r>
      <w:r>
        <w:rPr>
          <w:w w:val="85"/>
        </w:rPr>
        <w:t>–</w:t>
      </w:r>
      <w:r>
        <w:rPr>
          <w:spacing w:val="3"/>
        </w:rPr>
        <w:t xml:space="preserve"> </w:t>
      </w:r>
      <w:r>
        <w:rPr>
          <w:w w:val="85"/>
        </w:rPr>
        <w:t>Mbarara</w:t>
      </w:r>
      <w:r>
        <w:rPr>
          <w:spacing w:val="1"/>
        </w:rPr>
        <w:t xml:space="preserve"> </w:t>
      </w:r>
      <w:r>
        <w:rPr>
          <w:w w:val="85"/>
        </w:rPr>
        <w:t>–</w:t>
      </w:r>
      <w:r>
        <w:rPr>
          <w:spacing w:val="3"/>
        </w:rPr>
        <w:t xml:space="preserve"> </w:t>
      </w:r>
      <w:r>
        <w:rPr>
          <w:w w:val="85"/>
        </w:rPr>
        <w:t>Kabale</w:t>
      </w:r>
      <w:r>
        <w:rPr>
          <w:spacing w:val="4"/>
        </w:rPr>
        <w:t xml:space="preserve"> </w:t>
      </w:r>
      <w:r>
        <w:rPr>
          <w:w w:val="85"/>
        </w:rPr>
        <w:t>-</w:t>
      </w:r>
      <w:r>
        <w:rPr>
          <w:spacing w:val="3"/>
        </w:rPr>
        <w:t xml:space="preserve"> </w:t>
      </w:r>
      <w:r>
        <w:rPr>
          <w:w w:val="85"/>
        </w:rPr>
        <w:t>Kisoro</w:t>
      </w:r>
      <w:r>
        <w:rPr>
          <w:spacing w:val="-4"/>
        </w:rPr>
        <w:t xml:space="preserve"> </w:t>
      </w:r>
      <w:r>
        <w:rPr>
          <w:spacing w:val="-4"/>
          <w:w w:val="85"/>
        </w:rPr>
        <w:t>road,</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0"/>
        </w:rPr>
        <w:t>Kampala</w:t>
      </w:r>
      <w:r>
        <w:rPr>
          <w:spacing w:val="1"/>
        </w:rPr>
        <w:t xml:space="preserve"> </w:t>
      </w:r>
      <w:r>
        <w:rPr>
          <w:w w:val="80"/>
        </w:rPr>
        <w:t>-</w:t>
      </w:r>
      <w:r>
        <w:rPr>
          <w:spacing w:val="2"/>
        </w:rPr>
        <w:t xml:space="preserve"> </w:t>
      </w:r>
      <w:r>
        <w:rPr>
          <w:w w:val="80"/>
        </w:rPr>
        <w:t>Kigumba</w:t>
      </w:r>
      <w:r>
        <w:rPr>
          <w:spacing w:val="2"/>
        </w:rPr>
        <w:t xml:space="preserve"> </w:t>
      </w:r>
      <w:r>
        <w:rPr>
          <w:w w:val="80"/>
        </w:rPr>
        <w:t>-</w:t>
      </w:r>
      <w:r>
        <w:rPr>
          <w:spacing w:val="2"/>
        </w:rPr>
        <w:t xml:space="preserve"> </w:t>
      </w:r>
      <w:r>
        <w:rPr>
          <w:w w:val="80"/>
        </w:rPr>
        <w:t>Lira</w:t>
      </w:r>
      <w:r>
        <w:rPr>
          <w:spacing w:val="1"/>
        </w:rPr>
        <w:t xml:space="preserve"> </w:t>
      </w:r>
      <w:r>
        <w:rPr>
          <w:w w:val="80"/>
        </w:rPr>
        <w:t>–</w:t>
      </w:r>
      <w:r>
        <w:t xml:space="preserve"> </w:t>
      </w:r>
      <w:r>
        <w:rPr>
          <w:w w:val="80"/>
        </w:rPr>
        <w:t>Kitgum</w:t>
      </w:r>
      <w:r>
        <w:rPr>
          <w:spacing w:val="2"/>
        </w:rPr>
        <w:t xml:space="preserve"> </w:t>
      </w:r>
      <w:r>
        <w:rPr>
          <w:spacing w:val="-4"/>
          <w:w w:val="80"/>
        </w:rPr>
        <w:t>road,</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0"/>
        </w:rPr>
        <w:t>Kampala</w:t>
      </w:r>
      <w:r>
        <w:rPr>
          <w:spacing w:val="-8"/>
        </w:rPr>
        <w:t xml:space="preserve"> </w:t>
      </w:r>
      <w:r>
        <w:rPr>
          <w:w w:val="80"/>
        </w:rPr>
        <w:t>–</w:t>
      </w:r>
      <w:r>
        <w:rPr>
          <w:spacing w:val="-6"/>
        </w:rPr>
        <w:t xml:space="preserve"> </w:t>
      </w:r>
      <w:r>
        <w:rPr>
          <w:w w:val="80"/>
        </w:rPr>
        <w:t>Nakasongola</w:t>
      </w:r>
      <w:r>
        <w:rPr>
          <w:spacing w:val="-8"/>
          <w:w w:val="80"/>
        </w:rPr>
        <w:t xml:space="preserve"> </w:t>
      </w:r>
      <w:r>
        <w:rPr>
          <w:w w:val="80"/>
        </w:rPr>
        <w:t>–</w:t>
      </w:r>
      <w:r>
        <w:rPr>
          <w:spacing w:val="-4"/>
          <w:w w:val="80"/>
        </w:rPr>
        <w:t xml:space="preserve"> </w:t>
      </w:r>
      <w:r>
        <w:rPr>
          <w:w w:val="80"/>
        </w:rPr>
        <w:t>Kamdini</w:t>
      </w:r>
      <w:r>
        <w:rPr>
          <w:spacing w:val="-6"/>
          <w:w w:val="80"/>
        </w:rPr>
        <w:t xml:space="preserve"> </w:t>
      </w:r>
      <w:r>
        <w:rPr>
          <w:w w:val="80"/>
        </w:rPr>
        <w:t>-</w:t>
      </w:r>
      <w:r>
        <w:rPr>
          <w:spacing w:val="-5"/>
          <w:w w:val="80"/>
        </w:rPr>
        <w:t xml:space="preserve"> </w:t>
      </w:r>
      <w:r>
        <w:rPr>
          <w:w w:val="80"/>
        </w:rPr>
        <w:t>Gulu</w:t>
      </w:r>
      <w:r>
        <w:rPr>
          <w:spacing w:val="-3"/>
          <w:w w:val="80"/>
        </w:rPr>
        <w:t xml:space="preserve"> </w:t>
      </w:r>
      <w:r>
        <w:rPr>
          <w:w w:val="80"/>
        </w:rPr>
        <w:t>-</w:t>
      </w:r>
      <w:r>
        <w:rPr>
          <w:spacing w:val="-5"/>
        </w:rPr>
        <w:t xml:space="preserve"> </w:t>
      </w:r>
      <w:r>
        <w:rPr>
          <w:w w:val="80"/>
        </w:rPr>
        <w:t>Moyo</w:t>
      </w:r>
      <w:r>
        <w:rPr>
          <w:spacing w:val="-10"/>
        </w:rPr>
        <w:t xml:space="preserve"> </w:t>
      </w:r>
      <w:r>
        <w:rPr>
          <w:spacing w:val="-4"/>
          <w:w w:val="80"/>
        </w:rPr>
        <w:t>road,</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w w:val="80"/>
        </w:rPr>
        <w:t>Kabarole</w:t>
      </w:r>
      <w:r>
        <w:rPr>
          <w:spacing w:val="16"/>
        </w:rPr>
        <w:t xml:space="preserve"> </w:t>
      </w:r>
      <w:r>
        <w:rPr>
          <w:w w:val="80"/>
        </w:rPr>
        <w:t>-</w:t>
      </w:r>
      <w:r>
        <w:rPr>
          <w:spacing w:val="11"/>
        </w:rPr>
        <w:t xml:space="preserve"> </w:t>
      </w:r>
      <w:r>
        <w:rPr>
          <w:w w:val="80"/>
        </w:rPr>
        <w:t>Kasese</w:t>
      </w:r>
      <w:r>
        <w:rPr>
          <w:spacing w:val="15"/>
        </w:rPr>
        <w:t xml:space="preserve"> </w:t>
      </w:r>
      <w:r>
        <w:rPr>
          <w:w w:val="80"/>
        </w:rPr>
        <w:t>-</w:t>
      </w:r>
      <w:r>
        <w:rPr>
          <w:spacing w:val="15"/>
        </w:rPr>
        <w:t xml:space="preserve"> </w:t>
      </w:r>
      <w:r>
        <w:rPr>
          <w:w w:val="80"/>
        </w:rPr>
        <w:t>Bushenyi</w:t>
      </w:r>
      <w:r>
        <w:rPr>
          <w:spacing w:val="15"/>
        </w:rPr>
        <w:t xml:space="preserve"> </w:t>
      </w:r>
      <w:r>
        <w:rPr>
          <w:w w:val="80"/>
        </w:rPr>
        <w:t>–</w:t>
      </w:r>
      <w:r>
        <w:rPr>
          <w:spacing w:val="12"/>
        </w:rPr>
        <w:t xml:space="preserve"> </w:t>
      </w:r>
      <w:r>
        <w:rPr>
          <w:w w:val="80"/>
        </w:rPr>
        <w:t>Mbarara</w:t>
      </w:r>
      <w:r>
        <w:rPr>
          <w:spacing w:val="13"/>
        </w:rPr>
        <w:t xml:space="preserve"> </w:t>
      </w:r>
      <w:r>
        <w:rPr>
          <w:spacing w:val="-4"/>
          <w:w w:val="80"/>
        </w:rPr>
        <w:t>road,</w:t>
      </w:r>
    </w:p>
    <w:p w:rsidR="00E5575B" w:rsidRDefault="00D512E5">
      <w:pPr>
        <w:pStyle w:val="BodyText"/>
        <w:tabs>
          <w:tab w:val="left" w:pos="819"/>
        </w:tabs>
        <w:spacing w:line="244" w:lineRule="exact"/>
        <w:ind w:left="460"/>
      </w:pPr>
      <w:proofErr w:type="gramStart"/>
      <w:r>
        <w:rPr>
          <w:rFonts w:ascii="Symbol" w:hAnsi="Symbol"/>
          <w:spacing w:val="-10"/>
        </w:rPr>
        <w:t></w:t>
      </w:r>
      <w:r>
        <w:rPr>
          <w:rFonts w:ascii="Times New Roman" w:hAnsi="Times New Roman"/>
        </w:rPr>
        <w:tab/>
      </w:r>
      <w:r>
        <w:rPr>
          <w:w w:val="85"/>
        </w:rPr>
        <w:t>Kampala</w:t>
      </w:r>
      <w:r>
        <w:rPr>
          <w:spacing w:val="-4"/>
          <w:w w:val="85"/>
        </w:rPr>
        <w:t xml:space="preserve"> </w:t>
      </w:r>
      <w:r>
        <w:rPr>
          <w:w w:val="85"/>
        </w:rPr>
        <w:t>–</w:t>
      </w:r>
      <w:r>
        <w:rPr>
          <w:spacing w:val="-4"/>
          <w:w w:val="85"/>
        </w:rPr>
        <w:t xml:space="preserve"> </w:t>
      </w:r>
      <w:r>
        <w:rPr>
          <w:w w:val="85"/>
        </w:rPr>
        <w:t>Kiboga</w:t>
      </w:r>
      <w:r>
        <w:rPr>
          <w:spacing w:val="-3"/>
          <w:w w:val="85"/>
        </w:rPr>
        <w:t xml:space="preserve"> </w:t>
      </w:r>
      <w:r>
        <w:rPr>
          <w:w w:val="85"/>
        </w:rPr>
        <w:t>–</w:t>
      </w:r>
      <w:r>
        <w:rPr>
          <w:spacing w:val="-4"/>
          <w:w w:val="85"/>
        </w:rPr>
        <w:t xml:space="preserve"> </w:t>
      </w:r>
      <w:r>
        <w:rPr>
          <w:w w:val="85"/>
        </w:rPr>
        <w:t>Hoima</w:t>
      </w:r>
      <w:r>
        <w:rPr>
          <w:spacing w:val="-4"/>
          <w:w w:val="85"/>
        </w:rPr>
        <w:t xml:space="preserve"> </w:t>
      </w:r>
      <w:r>
        <w:rPr>
          <w:w w:val="85"/>
        </w:rPr>
        <w:t>road,</w:t>
      </w:r>
      <w:r>
        <w:rPr>
          <w:spacing w:val="-6"/>
        </w:rPr>
        <w:t xml:space="preserve"> </w:t>
      </w:r>
      <w:r>
        <w:rPr>
          <w:spacing w:val="-4"/>
          <w:w w:val="85"/>
        </w:rPr>
        <w:t>etc.</w:t>
      </w:r>
      <w:proofErr w:type="gramEnd"/>
    </w:p>
    <w:p w:rsidR="00E5575B" w:rsidRDefault="00E5575B">
      <w:pPr>
        <w:pStyle w:val="BodyText"/>
        <w:ind w:left="0"/>
      </w:pPr>
    </w:p>
    <w:p w:rsidR="00E5575B" w:rsidRDefault="00D512E5">
      <w:pPr>
        <w:pStyle w:val="Heading2"/>
      </w:pPr>
      <w:r>
        <w:rPr>
          <w:w w:val="80"/>
        </w:rPr>
        <w:t>The</w:t>
      </w:r>
      <w:r>
        <w:rPr>
          <w:spacing w:val="-7"/>
        </w:rPr>
        <w:t xml:space="preserve"> </w:t>
      </w:r>
      <w:r>
        <w:rPr>
          <w:w w:val="80"/>
        </w:rPr>
        <w:t>railway</w:t>
      </w:r>
      <w:r>
        <w:rPr>
          <w:spacing w:val="-4"/>
        </w:rPr>
        <w:t xml:space="preserve"> </w:t>
      </w:r>
      <w:r>
        <w:rPr>
          <w:w w:val="80"/>
        </w:rPr>
        <w:t>network</w:t>
      </w:r>
      <w:r>
        <w:rPr>
          <w:spacing w:val="-6"/>
        </w:rPr>
        <w:t xml:space="preserve"> </w:t>
      </w:r>
      <w:r>
        <w:rPr>
          <w:w w:val="80"/>
        </w:rPr>
        <w:t>routes</w:t>
      </w:r>
      <w:r>
        <w:rPr>
          <w:spacing w:val="-5"/>
        </w:rPr>
        <w:t xml:space="preserve"> </w:t>
      </w:r>
      <w:r>
        <w:rPr>
          <w:spacing w:val="-4"/>
          <w:w w:val="80"/>
        </w:rPr>
        <w:t>are;</w:t>
      </w:r>
    </w:p>
    <w:p w:rsidR="00E5575B" w:rsidRDefault="00D512E5">
      <w:pPr>
        <w:pStyle w:val="BodyText"/>
        <w:tabs>
          <w:tab w:val="left" w:pos="819"/>
        </w:tabs>
        <w:spacing w:before="2" w:line="244" w:lineRule="exact"/>
        <w:ind w:left="460"/>
      </w:pPr>
      <w:r>
        <w:rPr>
          <w:rFonts w:ascii="Symbol" w:hAnsi="Symbol"/>
          <w:spacing w:val="-10"/>
          <w:w w:val="95"/>
        </w:rPr>
        <w:t></w:t>
      </w:r>
      <w:r>
        <w:rPr>
          <w:rFonts w:ascii="Times New Roman" w:hAnsi="Times New Roman"/>
        </w:rPr>
        <w:tab/>
      </w:r>
      <w:r>
        <w:rPr>
          <w:w w:val="80"/>
        </w:rPr>
        <w:t>Eastern</w:t>
      </w:r>
      <w:r>
        <w:rPr>
          <w:spacing w:val="-5"/>
          <w:w w:val="80"/>
        </w:rPr>
        <w:t xml:space="preserve"> </w:t>
      </w:r>
      <w:r>
        <w:rPr>
          <w:w w:val="80"/>
        </w:rPr>
        <w:t>lines</w:t>
      </w:r>
      <w:r>
        <w:rPr>
          <w:spacing w:val="-4"/>
          <w:w w:val="80"/>
        </w:rPr>
        <w:t xml:space="preserve"> </w:t>
      </w:r>
      <w:r>
        <w:rPr>
          <w:w w:val="80"/>
        </w:rPr>
        <w:t>consist</w:t>
      </w:r>
      <w:r>
        <w:rPr>
          <w:spacing w:val="-5"/>
          <w:w w:val="80"/>
        </w:rPr>
        <w:t xml:space="preserve"> </w:t>
      </w:r>
      <w:r>
        <w:rPr>
          <w:w w:val="80"/>
        </w:rPr>
        <w:t>of</w:t>
      </w:r>
      <w:r>
        <w:rPr>
          <w:spacing w:val="-7"/>
          <w:w w:val="80"/>
        </w:rPr>
        <w:t xml:space="preserve"> </w:t>
      </w:r>
      <w:r>
        <w:rPr>
          <w:w w:val="80"/>
        </w:rPr>
        <w:t>Tororo</w:t>
      </w:r>
      <w:r>
        <w:rPr>
          <w:spacing w:val="-1"/>
          <w:w w:val="80"/>
        </w:rPr>
        <w:t xml:space="preserve"> </w:t>
      </w:r>
      <w:r>
        <w:rPr>
          <w:w w:val="80"/>
        </w:rPr>
        <w:t>–</w:t>
      </w:r>
      <w:r>
        <w:rPr>
          <w:spacing w:val="-9"/>
        </w:rPr>
        <w:t xml:space="preserve"> </w:t>
      </w:r>
      <w:r>
        <w:rPr>
          <w:w w:val="80"/>
        </w:rPr>
        <w:t>Iganga</w:t>
      </w:r>
      <w:r>
        <w:rPr>
          <w:spacing w:val="-9"/>
        </w:rPr>
        <w:t xml:space="preserve"> </w:t>
      </w:r>
      <w:r>
        <w:rPr>
          <w:w w:val="80"/>
        </w:rPr>
        <w:t>-</w:t>
      </w:r>
      <w:r>
        <w:rPr>
          <w:spacing w:val="-8"/>
        </w:rPr>
        <w:t xml:space="preserve"> </w:t>
      </w:r>
      <w:r>
        <w:rPr>
          <w:w w:val="80"/>
        </w:rPr>
        <w:t>Jinja</w:t>
      </w:r>
      <w:r>
        <w:rPr>
          <w:spacing w:val="-7"/>
        </w:rPr>
        <w:t xml:space="preserve"> </w:t>
      </w:r>
      <w:r>
        <w:rPr>
          <w:w w:val="80"/>
        </w:rPr>
        <w:t>-</w:t>
      </w:r>
      <w:r>
        <w:rPr>
          <w:spacing w:val="-8"/>
        </w:rPr>
        <w:t xml:space="preserve"> </w:t>
      </w:r>
      <w:r>
        <w:rPr>
          <w:w w:val="80"/>
        </w:rPr>
        <w:t>Kampala</w:t>
      </w:r>
      <w:r>
        <w:rPr>
          <w:spacing w:val="-9"/>
        </w:rPr>
        <w:t xml:space="preserve"> </w:t>
      </w:r>
      <w:r>
        <w:rPr>
          <w:w w:val="80"/>
        </w:rPr>
        <w:t>rail</w:t>
      </w:r>
      <w:r>
        <w:rPr>
          <w:spacing w:val="-5"/>
        </w:rPr>
        <w:t xml:space="preserve"> </w:t>
      </w:r>
      <w:r>
        <w:rPr>
          <w:w w:val="80"/>
        </w:rPr>
        <w:t>line</w:t>
      </w:r>
      <w:r>
        <w:rPr>
          <w:spacing w:val="-9"/>
        </w:rPr>
        <w:t xml:space="preserve"> </w:t>
      </w:r>
      <w:r>
        <w:rPr>
          <w:w w:val="80"/>
        </w:rPr>
        <w:t>and</w:t>
      </w:r>
      <w:r>
        <w:rPr>
          <w:spacing w:val="-7"/>
          <w:w w:val="80"/>
        </w:rPr>
        <w:t xml:space="preserve"> </w:t>
      </w:r>
      <w:r>
        <w:rPr>
          <w:w w:val="80"/>
        </w:rPr>
        <w:t>Jinja</w:t>
      </w:r>
      <w:r>
        <w:rPr>
          <w:spacing w:val="-7"/>
          <w:w w:val="80"/>
        </w:rPr>
        <w:t xml:space="preserve"> </w:t>
      </w:r>
      <w:r>
        <w:rPr>
          <w:w w:val="80"/>
        </w:rPr>
        <w:t>-</w:t>
      </w:r>
      <w:r>
        <w:rPr>
          <w:spacing w:val="-2"/>
          <w:w w:val="80"/>
        </w:rPr>
        <w:t xml:space="preserve"> </w:t>
      </w:r>
      <w:r>
        <w:rPr>
          <w:w w:val="80"/>
        </w:rPr>
        <w:t>Kamuli</w:t>
      </w:r>
      <w:r>
        <w:rPr>
          <w:spacing w:val="-8"/>
          <w:w w:val="80"/>
        </w:rPr>
        <w:t xml:space="preserve"> </w:t>
      </w:r>
      <w:r>
        <w:rPr>
          <w:spacing w:val="-2"/>
          <w:w w:val="80"/>
        </w:rPr>
        <w:t>routes</w:t>
      </w:r>
    </w:p>
    <w:p w:rsidR="00E5575B" w:rsidRDefault="00D512E5">
      <w:pPr>
        <w:pStyle w:val="BodyText"/>
        <w:tabs>
          <w:tab w:val="left" w:pos="819"/>
        </w:tabs>
        <w:spacing w:line="244" w:lineRule="exact"/>
        <w:ind w:left="460"/>
      </w:pPr>
      <w:r>
        <w:rPr>
          <w:rFonts w:ascii="Symbol" w:hAnsi="Symbol"/>
          <w:spacing w:val="-10"/>
          <w:w w:val="95"/>
        </w:rPr>
        <w:t></w:t>
      </w:r>
      <w:r>
        <w:rPr>
          <w:rFonts w:ascii="Times New Roman" w:hAnsi="Times New Roman"/>
        </w:rPr>
        <w:tab/>
      </w:r>
      <w:r>
        <w:rPr>
          <w:spacing w:val="-2"/>
          <w:w w:val="80"/>
        </w:rPr>
        <w:t>Northern</w:t>
      </w:r>
      <w:r>
        <w:rPr>
          <w:spacing w:val="-5"/>
          <w:w w:val="80"/>
        </w:rPr>
        <w:t xml:space="preserve"> </w:t>
      </w:r>
      <w:r>
        <w:rPr>
          <w:spacing w:val="-2"/>
          <w:w w:val="80"/>
        </w:rPr>
        <w:t>line</w:t>
      </w:r>
      <w:r>
        <w:rPr>
          <w:spacing w:val="-5"/>
          <w:w w:val="80"/>
        </w:rPr>
        <w:t xml:space="preserve"> </w:t>
      </w:r>
      <w:r>
        <w:rPr>
          <w:spacing w:val="-2"/>
          <w:w w:val="80"/>
        </w:rPr>
        <w:t>consists</w:t>
      </w:r>
      <w:r>
        <w:rPr>
          <w:spacing w:val="-13"/>
        </w:rPr>
        <w:t xml:space="preserve"> </w:t>
      </w:r>
      <w:r>
        <w:rPr>
          <w:spacing w:val="-2"/>
          <w:w w:val="80"/>
        </w:rPr>
        <w:t>of</w:t>
      </w:r>
      <w:r>
        <w:rPr>
          <w:spacing w:val="-4"/>
          <w:w w:val="80"/>
        </w:rPr>
        <w:t xml:space="preserve"> </w:t>
      </w:r>
      <w:r>
        <w:rPr>
          <w:spacing w:val="-2"/>
          <w:w w:val="80"/>
        </w:rPr>
        <w:t>Tororo</w:t>
      </w:r>
      <w:r>
        <w:rPr>
          <w:spacing w:val="-4"/>
          <w:w w:val="80"/>
        </w:rPr>
        <w:t xml:space="preserve"> </w:t>
      </w:r>
      <w:r>
        <w:rPr>
          <w:spacing w:val="-2"/>
          <w:w w:val="80"/>
        </w:rPr>
        <w:t>–</w:t>
      </w:r>
      <w:r>
        <w:rPr>
          <w:spacing w:val="-13"/>
        </w:rPr>
        <w:t xml:space="preserve"> </w:t>
      </w:r>
      <w:r>
        <w:rPr>
          <w:spacing w:val="-2"/>
          <w:w w:val="80"/>
        </w:rPr>
        <w:t>Soroti</w:t>
      </w:r>
      <w:r>
        <w:rPr>
          <w:spacing w:val="-5"/>
          <w:w w:val="80"/>
        </w:rPr>
        <w:t xml:space="preserve"> </w:t>
      </w:r>
      <w:r>
        <w:rPr>
          <w:spacing w:val="-2"/>
          <w:w w:val="80"/>
        </w:rPr>
        <w:t>and</w:t>
      </w:r>
      <w:r>
        <w:rPr>
          <w:spacing w:val="-3"/>
          <w:w w:val="80"/>
        </w:rPr>
        <w:t xml:space="preserve"> </w:t>
      </w:r>
      <w:r>
        <w:rPr>
          <w:spacing w:val="-2"/>
          <w:w w:val="80"/>
        </w:rPr>
        <w:t>Soroti</w:t>
      </w:r>
      <w:r>
        <w:rPr>
          <w:spacing w:val="-5"/>
          <w:w w:val="80"/>
        </w:rPr>
        <w:t xml:space="preserve"> </w:t>
      </w:r>
      <w:r>
        <w:rPr>
          <w:spacing w:val="-2"/>
          <w:w w:val="80"/>
        </w:rPr>
        <w:t>-</w:t>
      </w:r>
      <w:r>
        <w:rPr>
          <w:spacing w:val="-12"/>
        </w:rPr>
        <w:t xml:space="preserve"> </w:t>
      </w:r>
      <w:r>
        <w:rPr>
          <w:spacing w:val="-2"/>
          <w:w w:val="80"/>
        </w:rPr>
        <w:t>Lira</w:t>
      </w:r>
      <w:r>
        <w:rPr>
          <w:spacing w:val="-5"/>
          <w:w w:val="80"/>
        </w:rPr>
        <w:t xml:space="preserve"> </w:t>
      </w:r>
      <w:r>
        <w:rPr>
          <w:spacing w:val="-2"/>
          <w:w w:val="80"/>
        </w:rPr>
        <w:t>-</w:t>
      </w:r>
      <w:r>
        <w:rPr>
          <w:spacing w:val="-12"/>
        </w:rPr>
        <w:t xml:space="preserve"> </w:t>
      </w:r>
      <w:r>
        <w:rPr>
          <w:spacing w:val="-2"/>
          <w:w w:val="80"/>
        </w:rPr>
        <w:t>Gulu</w:t>
      </w:r>
      <w:r>
        <w:rPr>
          <w:spacing w:val="-13"/>
        </w:rPr>
        <w:t xml:space="preserve"> </w:t>
      </w:r>
      <w:r>
        <w:rPr>
          <w:spacing w:val="-2"/>
          <w:w w:val="80"/>
        </w:rPr>
        <w:t>-</w:t>
      </w:r>
      <w:r>
        <w:rPr>
          <w:spacing w:val="-10"/>
        </w:rPr>
        <w:t xml:space="preserve"> </w:t>
      </w:r>
      <w:r>
        <w:rPr>
          <w:spacing w:val="-2"/>
          <w:w w:val="80"/>
        </w:rPr>
        <w:t>Pakwach</w:t>
      </w:r>
      <w:r>
        <w:rPr>
          <w:spacing w:val="-4"/>
          <w:w w:val="80"/>
        </w:rPr>
        <w:t xml:space="preserve"> </w:t>
      </w:r>
      <w:r>
        <w:rPr>
          <w:spacing w:val="-2"/>
          <w:w w:val="80"/>
        </w:rPr>
        <w:t>route.</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spacing w:val="-2"/>
          <w:w w:val="80"/>
        </w:rPr>
        <w:t>Western</w:t>
      </w:r>
      <w:r>
        <w:rPr>
          <w:spacing w:val="-7"/>
        </w:rPr>
        <w:t xml:space="preserve"> </w:t>
      </w:r>
      <w:r>
        <w:rPr>
          <w:spacing w:val="-2"/>
          <w:w w:val="80"/>
        </w:rPr>
        <w:t>line</w:t>
      </w:r>
      <w:r>
        <w:rPr>
          <w:spacing w:val="-7"/>
        </w:rPr>
        <w:t xml:space="preserve"> </w:t>
      </w:r>
      <w:r>
        <w:rPr>
          <w:spacing w:val="-2"/>
          <w:w w:val="80"/>
        </w:rPr>
        <w:t>consists</w:t>
      </w:r>
      <w:r>
        <w:rPr>
          <w:spacing w:val="-5"/>
        </w:rPr>
        <w:t xml:space="preserve"> </w:t>
      </w:r>
      <w:r>
        <w:rPr>
          <w:spacing w:val="-2"/>
          <w:w w:val="80"/>
        </w:rPr>
        <w:t>of</w:t>
      </w:r>
      <w:r>
        <w:rPr>
          <w:spacing w:val="-4"/>
        </w:rPr>
        <w:t xml:space="preserve"> </w:t>
      </w:r>
      <w:r>
        <w:rPr>
          <w:spacing w:val="-2"/>
          <w:w w:val="80"/>
        </w:rPr>
        <w:t>Kampala</w:t>
      </w:r>
      <w:r>
        <w:rPr>
          <w:spacing w:val="-6"/>
        </w:rPr>
        <w:t xml:space="preserve"> </w:t>
      </w:r>
      <w:r>
        <w:rPr>
          <w:spacing w:val="-2"/>
          <w:w w:val="80"/>
        </w:rPr>
        <w:t>-</w:t>
      </w:r>
      <w:r>
        <w:rPr>
          <w:spacing w:val="-6"/>
        </w:rPr>
        <w:t xml:space="preserve"> </w:t>
      </w:r>
      <w:r>
        <w:rPr>
          <w:spacing w:val="-2"/>
          <w:w w:val="80"/>
        </w:rPr>
        <w:t>Kasese</w:t>
      </w:r>
      <w:r>
        <w:rPr>
          <w:spacing w:val="-7"/>
        </w:rPr>
        <w:t xml:space="preserve"> </w:t>
      </w:r>
      <w:r>
        <w:rPr>
          <w:spacing w:val="-2"/>
          <w:w w:val="80"/>
        </w:rPr>
        <w:t>route.</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spacing w:val="-2"/>
          <w:w w:val="80"/>
        </w:rPr>
        <w:t>Central</w:t>
      </w:r>
      <w:r>
        <w:rPr>
          <w:spacing w:val="-4"/>
          <w:w w:val="80"/>
        </w:rPr>
        <w:t xml:space="preserve"> </w:t>
      </w:r>
      <w:r>
        <w:rPr>
          <w:spacing w:val="-2"/>
          <w:w w:val="80"/>
        </w:rPr>
        <w:t>line</w:t>
      </w:r>
      <w:r>
        <w:rPr>
          <w:spacing w:val="-11"/>
        </w:rPr>
        <w:t xml:space="preserve"> </w:t>
      </w:r>
      <w:r>
        <w:rPr>
          <w:spacing w:val="-2"/>
          <w:w w:val="80"/>
        </w:rPr>
        <w:t>consists</w:t>
      </w:r>
      <w:r>
        <w:rPr>
          <w:spacing w:val="-4"/>
          <w:w w:val="80"/>
        </w:rPr>
        <w:t xml:space="preserve"> </w:t>
      </w:r>
      <w:r>
        <w:rPr>
          <w:spacing w:val="-2"/>
          <w:w w:val="80"/>
        </w:rPr>
        <w:t>of</w:t>
      </w:r>
      <w:r>
        <w:rPr>
          <w:spacing w:val="-11"/>
        </w:rPr>
        <w:t xml:space="preserve"> </w:t>
      </w:r>
      <w:r>
        <w:rPr>
          <w:spacing w:val="-2"/>
          <w:w w:val="80"/>
        </w:rPr>
        <w:t>Kampala</w:t>
      </w:r>
      <w:r>
        <w:rPr>
          <w:spacing w:val="-13"/>
        </w:rPr>
        <w:t xml:space="preserve"> </w:t>
      </w:r>
      <w:r>
        <w:rPr>
          <w:spacing w:val="-2"/>
          <w:w w:val="80"/>
        </w:rPr>
        <w:t>–</w:t>
      </w:r>
      <w:r>
        <w:rPr>
          <w:spacing w:val="-11"/>
        </w:rPr>
        <w:t xml:space="preserve"> </w:t>
      </w:r>
      <w:r>
        <w:rPr>
          <w:spacing w:val="-2"/>
          <w:w w:val="80"/>
        </w:rPr>
        <w:t>Port</w:t>
      </w:r>
      <w:r>
        <w:rPr>
          <w:spacing w:val="-11"/>
        </w:rPr>
        <w:t xml:space="preserve"> </w:t>
      </w:r>
      <w:r>
        <w:rPr>
          <w:spacing w:val="-2"/>
          <w:w w:val="80"/>
        </w:rPr>
        <w:t>Bell</w:t>
      </w:r>
      <w:r>
        <w:rPr>
          <w:spacing w:val="-11"/>
        </w:rPr>
        <w:t xml:space="preserve"> </w:t>
      </w:r>
      <w:r>
        <w:rPr>
          <w:spacing w:val="-2"/>
          <w:w w:val="80"/>
        </w:rPr>
        <w:t>route.</w:t>
      </w:r>
    </w:p>
    <w:p w:rsidR="00E5575B" w:rsidRDefault="00E5575B">
      <w:pPr>
        <w:pStyle w:val="BodyText"/>
        <w:ind w:left="0"/>
      </w:pPr>
    </w:p>
    <w:p w:rsidR="00E5575B" w:rsidRDefault="00D512E5">
      <w:pPr>
        <w:pStyle w:val="Heading2"/>
        <w:ind w:right="2072" w:firstLine="91"/>
      </w:pPr>
      <w:r>
        <w:rPr>
          <w:spacing w:val="-2"/>
          <w:w w:val="80"/>
        </w:rPr>
        <w:t>Uganda has a</w:t>
      </w:r>
      <w:r>
        <w:rPr>
          <w:spacing w:val="-6"/>
        </w:rPr>
        <w:t xml:space="preserve"> </w:t>
      </w:r>
      <w:r>
        <w:rPr>
          <w:spacing w:val="-2"/>
          <w:w w:val="80"/>
        </w:rPr>
        <w:t>number of domestic airfields</w:t>
      </w:r>
      <w:r>
        <w:rPr>
          <w:spacing w:val="-8"/>
        </w:rPr>
        <w:t xml:space="preserve"> </w:t>
      </w:r>
      <w:r>
        <w:rPr>
          <w:spacing w:val="-2"/>
          <w:w w:val="80"/>
        </w:rPr>
        <w:t>with number of</w:t>
      </w:r>
      <w:r>
        <w:rPr>
          <w:spacing w:val="-6"/>
        </w:rPr>
        <w:t xml:space="preserve"> </w:t>
      </w:r>
      <w:r>
        <w:rPr>
          <w:spacing w:val="-2"/>
          <w:w w:val="80"/>
        </w:rPr>
        <w:t>internal and international</w:t>
      </w:r>
      <w:r>
        <w:rPr>
          <w:spacing w:val="-7"/>
          <w:w w:val="80"/>
        </w:rPr>
        <w:t xml:space="preserve"> </w:t>
      </w:r>
      <w:r>
        <w:rPr>
          <w:spacing w:val="-2"/>
          <w:w w:val="80"/>
        </w:rPr>
        <w:t>flight</w:t>
      </w:r>
      <w:r>
        <w:rPr>
          <w:spacing w:val="-7"/>
          <w:w w:val="80"/>
        </w:rPr>
        <w:t xml:space="preserve"> </w:t>
      </w:r>
      <w:r>
        <w:rPr>
          <w:spacing w:val="-2"/>
          <w:w w:val="80"/>
        </w:rPr>
        <w:t>routes</w:t>
      </w:r>
      <w:r>
        <w:rPr>
          <w:spacing w:val="-7"/>
          <w:w w:val="80"/>
        </w:rPr>
        <w:t xml:space="preserve"> </w:t>
      </w:r>
      <w:r>
        <w:rPr>
          <w:spacing w:val="-2"/>
          <w:w w:val="80"/>
        </w:rPr>
        <w:t>in</w:t>
      </w:r>
      <w:r>
        <w:rPr>
          <w:spacing w:val="-4"/>
        </w:rPr>
        <w:t xml:space="preserve"> </w:t>
      </w:r>
      <w:r>
        <w:rPr>
          <w:spacing w:val="-2"/>
          <w:w w:val="80"/>
        </w:rPr>
        <w:t>Uganda and</w:t>
      </w:r>
      <w:r>
        <w:rPr>
          <w:spacing w:val="-6"/>
          <w:w w:val="80"/>
        </w:rPr>
        <w:t xml:space="preserve"> </w:t>
      </w:r>
      <w:r>
        <w:rPr>
          <w:spacing w:val="-2"/>
          <w:w w:val="80"/>
        </w:rPr>
        <w:t>these</w:t>
      </w:r>
      <w:r>
        <w:rPr>
          <w:spacing w:val="-7"/>
          <w:w w:val="80"/>
        </w:rPr>
        <w:t xml:space="preserve"> </w:t>
      </w:r>
      <w:r>
        <w:rPr>
          <w:spacing w:val="-2"/>
          <w:w w:val="80"/>
        </w:rPr>
        <w:t xml:space="preserve">are; </w:t>
      </w:r>
      <w:r>
        <w:rPr>
          <w:w w:val="85"/>
        </w:rPr>
        <w:t>Domestic air transport routes are;</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5"/>
        </w:rPr>
        <w:t>Entebbe</w:t>
      </w:r>
      <w:r>
        <w:rPr>
          <w:spacing w:val="-4"/>
          <w:w w:val="85"/>
        </w:rPr>
        <w:t xml:space="preserve"> </w:t>
      </w:r>
      <w:r>
        <w:rPr>
          <w:w w:val="85"/>
        </w:rPr>
        <w:t>–</w:t>
      </w:r>
      <w:r>
        <w:rPr>
          <w:spacing w:val="-5"/>
          <w:w w:val="85"/>
        </w:rPr>
        <w:t xml:space="preserve"> </w:t>
      </w:r>
      <w:r>
        <w:rPr>
          <w:w w:val="85"/>
        </w:rPr>
        <w:t>Gulu</w:t>
      </w:r>
      <w:r>
        <w:rPr>
          <w:spacing w:val="-5"/>
          <w:w w:val="85"/>
        </w:rPr>
        <w:t xml:space="preserve"> </w:t>
      </w:r>
      <w:r>
        <w:rPr>
          <w:w w:val="85"/>
        </w:rPr>
        <w:t>-</w:t>
      </w:r>
      <w:r>
        <w:rPr>
          <w:spacing w:val="30"/>
        </w:rPr>
        <w:t xml:space="preserve"> </w:t>
      </w:r>
      <w:r>
        <w:rPr>
          <w:w w:val="85"/>
        </w:rPr>
        <w:t>Arua</w:t>
      </w:r>
      <w:r>
        <w:rPr>
          <w:spacing w:val="-5"/>
          <w:w w:val="85"/>
        </w:rPr>
        <w:t xml:space="preserve"> </w:t>
      </w:r>
      <w:r>
        <w:rPr>
          <w:w w:val="85"/>
        </w:rPr>
        <w:t>–</w:t>
      </w:r>
      <w:r>
        <w:rPr>
          <w:spacing w:val="-5"/>
          <w:w w:val="85"/>
        </w:rPr>
        <w:t xml:space="preserve"> </w:t>
      </w:r>
      <w:r>
        <w:rPr>
          <w:w w:val="85"/>
        </w:rPr>
        <w:t>Moyo</w:t>
      </w:r>
      <w:r>
        <w:rPr>
          <w:spacing w:val="-5"/>
          <w:w w:val="85"/>
        </w:rPr>
        <w:t xml:space="preserve"> </w:t>
      </w:r>
      <w:r>
        <w:rPr>
          <w:spacing w:val="-2"/>
          <w:w w:val="85"/>
        </w:rPr>
        <w:t>route,</w:t>
      </w:r>
    </w:p>
    <w:p w:rsidR="00E5575B" w:rsidRDefault="00E5575B">
      <w:pPr>
        <w:spacing w:line="244" w:lineRule="exact"/>
        <w:sectPr w:rsidR="00E5575B">
          <w:pgSz w:w="12240" w:h="15840"/>
          <w:pgMar w:top="620" w:right="0" w:bottom="540" w:left="80" w:header="371" w:footer="352" w:gutter="0"/>
          <w:cols w:space="720"/>
        </w:sectPr>
      </w:pPr>
    </w:p>
    <w:p w:rsidR="00E5575B" w:rsidRDefault="00D512E5">
      <w:pPr>
        <w:pStyle w:val="BodyText"/>
        <w:tabs>
          <w:tab w:val="left" w:pos="819"/>
        </w:tabs>
        <w:spacing w:before="6" w:line="244" w:lineRule="exact"/>
        <w:ind w:left="460"/>
      </w:pPr>
      <w:r>
        <w:rPr>
          <w:rFonts w:ascii="Symbol" w:hAnsi="Symbol"/>
          <w:spacing w:val="-10"/>
        </w:rPr>
        <w:lastRenderedPageBreak/>
        <w:t></w:t>
      </w:r>
      <w:r>
        <w:rPr>
          <w:rFonts w:ascii="Times New Roman" w:hAnsi="Times New Roman"/>
        </w:rPr>
        <w:tab/>
      </w:r>
      <w:r>
        <w:rPr>
          <w:w w:val="85"/>
        </w:rPr>
        <w:t>Entebbe</w:t>
      </w:r>
      <w:r>
        <w:rPr>
          <w:spacing w:val="21"/>
        </w:rPr>
        <w:t xml:space="preserve"> </w:t>
      </w:r>
      <w:r>
        <w:rPr>
          <w:w w:val="85"/>
        </w:rPr>
        <w:t>-</w:t>
      </w:r>
      <w:r>
        <w:rPr>
          <w:spacing w:val="19"/>
        </w:rPr>
        <w:t xml:space="preserve"> </w:t>
      </w:r>
      <w:r>
        <w:rPr>
          <w:w w:val="85"/>
        </w:rPr>
        <w:t>Mbarara</w:t>
      </w:r>
      <w:r>
        <w:rPr>
          <w:spacing w:val="22"/>
        </w:rPr>
        <w:t xml:space="preserve"> </w:t>
      </w:r>
      <w:r>
        <w:rPr>
          <w:w w:val="85"/>
        </w:rPr>
        <w:t>–</w:t>
      </w:r>
      <w:r>
        <w:rPr>
          <w:spacing w:val="19"/>
        </w:rPr>
        <w:t xml:space="preserve"> </w:t>
      </w:r>
      <w:r>
        <w:rPr>
          <w:w w:val="85"/>
        </w:rPr>
        <w:t>Kasese</w:t>
      </w:r>
      <w:r>
        <w:rPr>
          <w:spacing w:val="22"/>
        </w:rPr>
        <w:t xml:space="preserve"> </w:t>
      </w:r>
      <w:r>
        <w:rPr>
          <w:spacing w:val="-2"/>
          <w:w w:val="85"/>
        </w:rPr>
        <w:t>route,</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spacing w:val="-2"/>
          <w:w w:val="85"/>
        </w:rPr>
        <w:t>Entebbe</w:t>
      </w:r>
      <w:r>
        <w:rPr>
          <w:spacing w:val="-1"/>
        </w:rPr>
        <w:t xml:space="preserve"> </w:t>
      </w:r>
      <w:r>
        <w:rPr>
          <w:spacing w:val="-2"/>
          <w:w w:val="85"/>
        </w:rPr>
        <w:t>–Soroti</w:t>
      </w:r>
      <w:r>
        <w:rPr>
          <w:spacing w:val="-2"/>
        </w:rPr>
        <w:t xml:space="preserve"> </w:t>
      </w:r>
      <w:r>
        <w:rPr>
          <w:spacing w:val="-2"/>
          <w:w w:val="85"/>
        </w:rPr>
        <w:t>route,</w:t>
      </w:r>
    </w:p>
    <w:p w:rsidR="00E5575B" w:rsidRDefault="00D512E5">
      <w:pPr>
        <w:pStyle w:val="BodyText"/>
        <w:tabs>
          <w:tab w:val="left" w:pos="819"/>
        </w:tabs>
        <w:spacing w:line="244" w:lineRule="exact"/>
        <w:ind w:left="460"/>
      </w:pPr>
      <w:proofErr w:type="gramStart"/>
      <w:r>
        <w:rPr>
          <w:rFonts w:ascii="Symbol" w:hAnsi="Symbol"/>
          <w:spacing w:val="-10"/>
        </w:rPr>
        <w:t></w:t>
      </w:r>
      <w:r>
        <w:rPr>
          <w:rFonts w:ascii="Times New Roman" w:hAnsi="Times New Roman"/>
        </w:rPr>
        <w:tab/>
      </w:r>
      <w:r>
        <w:rPr>
          <w:w w:val="85"/>
        </w:rPr>
        <w:t>Entebbe</w:t>
      </w:r>
      <w:r>
        <w:rPr>
          <w:spacing w:val="-3"/>
          <w:w w:val="85"/>
        </w:rPr>
        <w:t xml:space="preserve"> </w:t>
      </w:r>
      <w:r>
        <w:rPr>
          <w:w w:val="85"/>
        </w:rPr>
        <w:t>–</w:t>
      </w:r>
      <w:r>
        <w:rPr>
          <w:spacing w:val="-1"/>
          <w:w w:val="85"/>
        </w:rPr>
        <w:t xml:space="preserve"> </w:t>
      </w:r>
      <w:r>
        <w:rPr>
          <w:w w:val="85"/>
        </w:rPr>
        <w:t>Lira</w:t>
      </w:r>
      <w:r>
        <w:rPr>
          <w:spacing w:val="-1"/>
          <w:w w:val="85"/>
        </w:rPr>
        <w:t xml:space="preserve"> </w:t>
      </w:r>
      <w:r>
        <w:rPr>
          <w:w w:val="85"/>
        </w:rPr>
        <w:t>route,</w:t>
      </w:r>
      <w:r>
        <w:rPr>
          <w:spacing w:val="-8"/>
        </w:rPr>
        <w:t xml:space="preserve"> </w:t>
      </w:r>
      <w:r>
        <w:rPr>
          <w:spacing w:val="-4"/>
          <w:w w:val="85"/>
        </w:rPr>
        <w:t>etc.</w:t>
      </w:r>
      <w:proofErr w:type="gramEnd"/>
    </w:p>
    <w:p w:rsidR="00E5575B" w:rsidRDefault="00E5575B">
      <w:pPr>
        <w:pStyle w:val="BodyText"/>
        <w:spacing w:before="1"/>
        <w:ind w:left="0"/>
      </w:pPr>
    </w:p>
    <w:p w:rsidR="00E5575B" w:rsidRDefault="00D512E5">
      <w:pPr>
        <w:pStyle w:val="Heading2"/>
      </w:pPr>
      <w:r>
        <w:rPr>
          <w:w w:val="80"/>
        </w:rPr>
        <w:t>The</w:t>
      </w:r>
      <w:r>
        <w:rPr>
          <w:spacing w:val="-3"/>
        </w:rPr>
        <w:t xml:space="preserve"> </w:t>
      </w:r>
      <w:r>
        <w:rPr>
          <w:w w:val="80"/>
        </w:rPr>
        <w:t>major</w:t>
      </w:r>
      <w:r>
        <w:rPr>
          <w:spacing w:val="-4"/>
        </w:rPr>
        <w:t xml:space="preserve"> </w:t>
      </w:r>
      <w:r>
        <w:rPr>
          <w:w w:val="80"/>
        </w:rPr>
        <w:t>international</w:t>
      </w:r>
      <w:r>
        <w:rPr>
          <w:spacing w:val="-4"/>
        </w:rPr>
        <w:t xml:space="preserve"> </w:t>
      </w:r>
      <w:r>
        <w:rPr>
          <w:w w:val="80"/>
        </w:rPr>
        <w:t>flights</w:t>
      </w:r>
      <w:r>
        <w:rPr>
          <w:spacing w:val="-4"/>
        </w:rPr>
        <w:t xml:space="preserve"> </w:t>
      </w:r>
      <w:r>
        <w:rPr>
          <w:spacing w:val="-4"/>
          <w:w w:val="80"/>
        </w:rPr>
        <w:t>are;</w:t>
      </w:r>
    </w:p>
    <w:p w:rsidR="00E5575B" w:rsidRDefault="00D512E5">
      <w:pPr>
        <w:pStyle w:val="BodyText"/>
        <w:tabs>
          <w:tab w:val="left" w:pos="819"/>
        </w:tabs>
        <w:spacing w:before="1" w:line="244" w:lineRule="exact"/>
        <w:ind w:left="460"/>
      </w:pPr>
      <w:r>
        <w:rPr>
          <w:rFonts w:ascii="Symbol" w:hAnsi="Symbol"/>
          <w:spacing w:val="-10"/>
        </w:rPr>
        <w:t></w:t>
      </w:r>
      <w:r>
        <w:rPr>
          <w:rFonts w:ascii="Times New Roman" w:hAnsi="Times New Roman"/>
        </w:rPr>
        <w:tab/>
      </w:r>
      <w:r>
        <w:rPr>
          <w:w w:val="85"/>
        </w:rPr>
        <w:t>Entebbe</w:t>
      </w:r>
      <w:r>
        <w:rPr>
          <w:spacing w:val="-7"/>
        </w:rPr>
        <w:t xml:space="preserve"> </w:t>
      </w:r>
      <w:r>
        <w:rPr>
          <w:w w:val="85"/>
        </w:rPr>
        <w:t>-</w:t>
      </w:r>
      <w:r>
        <w:rPr>
          <w:spacing w:val="-7"/>
        </w:rPr>
        <w:t xml:space="preserve"> </w:t>
      </w:r>
      <w:r>
        <w:rPr>
          <w:w w:val="85"/>
        </w:rPr>
        <w:t>Dubai</w:t>
      </w:r>
      <w:r>
        <w:rPr>
          <w:spacing w:val="-1"/>
          <w:w w:val="85"/>
        </w:rPr>
        <w:t xml:space="preserve"> </w:t>
      </w:r>
      <w:r>
        <w:rPr>
          <w:w w:val="85"/>
        </w:rPr>
        <w:t>-</w:t>
      </w:r>
      <w:r>
        <w:rPr>
          <w:spacing w:val="-7"/>
        </w:rPr>
        <w:t xml:space="preserve"> </w:t>
      </w:r>
      <w:r>
        <w:rPr>
          <w:w w:val="85"/>
        </w:rPr>
        <w:t>Jeddah</w:t>
      </w:r>
      <w:r>
        <w:rPr>
          <w:spacing w:val="-8"/>
        </w:rPr>
        <w:t xml:space="preserve"> </w:t>
      </w:r>
      <w:r>
        <w:rPr>
          <w:w w:val="85"/>
        </w:rPr>
        <w:t>–</w:t>
      </w:r>
      <w:r>
        <w:rPr>
          <w:spacing w:val="-2"/>
          <w:w w:val="85"/>
        </w:rPr>
        <w:t xml:space="preserve"> </w:t>
      </w:r>
      <w:r>
        <w:rPr>
          <w:w w:val="85"/>
        </w:rPr>
        <w:t>Sharjah</w:t>
      </w:r>
      <w:r>
        <w:rPr>
          <w:spacing w:val="-7"/>
        </w:rPr>
        <w:t xml:space="preserve"> </w:t>
      </w:r>
      <w:r>
        <w:rPr>
          <w:spacing w:val="-2"/>
          <w:w w:val="85"/>
        </w:rPr>
        <w:t>flight,</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w w:val="85"/>
        </w:rPr>
        <w:t>Entebbe</w:t>
      </w:r>
      <w:r>
        <w:rPr>
          <w:spacing w:val="2"/>
        </w:rPr>
        <w:t xml:space="preserve"> </w:t>
      </w:r>
      <w:r>
        <w:rPr>
          <w:w w:val="85"/>
        </w:rPr>
        <w:t>–</w:t>
      </w:r>
      <w:r>
        <w:rPr>
          <w:spacing w:val="1"/>
        </w:rPr>
        <w:t xml:space="preserve"> </w:t>
      </w:r>
      <w:r>
        <w:rPr>
          <w:w w:val="85"/>
        </w:rPr>
        <w:t>Nairobi</w:t>
      </w:r>
      <w:r>
        <w:rPr>
          <w:spacing w:val="2"/>
        </w:rPr>
        <w:t xml:space="preserve"> </w:t>
      </w:r>
      <w:r>
        <w:rPr>
          <w:w w:val="85"/>
        </w:rPr>
        <w:t>–</w:t>
      </w:r>
      <w:r>
        <w:rPr>
          <w:spacing w:val="1"/>
        </w:rPr>
        <w:t xml:space="preserve"> </w:t>
      </w:r>
      <w:r>
        <w:rPr>
          <w:w w:val="85"/>
        </w:rPr>
        <w:t>Mombasa</w:t>
      </w:r>
      <w:r>
        <w:rPr>
          <w:spacing w:val="1"/>
        </w:rPr>
        <w:t xml:space="preserve"> </w:t>
      </w:r>
      <w:r>
        <w:rPr>
          <w:spacing w:val="-2"/>
          <w:w w:val="85"/>
        </w:rPr>
        <w:t>flight,</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w w:val="80"/>
        </w:rPr>
        <w:t>Entebbe</w:t>
      </w:r>
      <w:r>
        <w:rPr>
          <w:spacing w:val="-2"/>
        </w:rPr>
        <w:t xml:space="preserve"> </w:t>
      </w:r>
      <w:r>
        <w:rPr>
          <w:w w:val="80"/>
        </w:rPr>
        <w:t>-</w:t>
      </w:r>
      <w:r>
        <w:rPr>
          <w:spacing w:val="5"/>
        </w:rPr>
        <w:t xml:space="preserve"> </w:t>
      </w:r>
      <w:r>
        <w:rPr>
          <w:w w:val="80"/>
        </w:rPr>
        <w:t>Addis</w:t>
      </w:r>
      <w:r>
        <w:t xml:space="preserve"> </w:t>
      </w:r>
      <w:r>
        <w:rPr>
          <w:w w:val="80"/>
        </w:rPr>
        <w:t>Ababa</w:t>
      </w:r>
      <w:r>
        <w:rPr>
          <w:spacing w:val="1"/>
        </w:rPr>
        <w:t xml:space="preserve"> </w:t>
      </w:r>
      <w:r>
        <w:rPr>
          <w:spacing w:val="-2"/>
          <w:w w:val="80"/>
        </w:rPr>
        <w:t>flight,</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0"/>
        </w:rPr>
        <w:t>Entebbe</w:t>
      </w:r>
      <w:r>
        <w:rPr>
          <w:spacing w:val="5"/>
        </w:rPr>
        <w:t xml:space="preserve"> </w:t>
      </w:r>
      <w:r>
        <w:rPr>
          <w:w w:val="80"/>
        </w:rPr>
        <w:t>–</w:t>
      </w:r>
      <w:r>
        <w:rPr>
          <w:spacing w:val="4"/>
        </w:rPr>
        <w:t xml:space="preserve"> </w:t>
      </w:r>
      <w:r>
        <w:rPr>
          <w:w w:val="80"/>
        </w:rPr>
        <w:t>Brussels</w:t>
      </w:r>
      <w:r>
        <w:rPr>
          <w:spacing w:val="4"/>
        </w:rPr>
        <w:t xml:space="preserve"> </w:t>
      </w:r>
      <w:r>
        <w:rPr>
          <w:w w:val="80"/>
        </w:rPr>
        <w:t>-</w:t>
      </w:r>
      <w:r>
        <w:rPr>
          <w:spacing w:val="5"/>
        </w:rPr>
        <w:t xml:space="preserve"> </w:t>
      </w:r>
      <w:r>
        <w:rPr>
          <w:w w:val="80"/>
        </w:rPr>
        <w:t>Cologne</w:t>
      </w:r>
      <w:r>
        <w:rPr>
          <w:spacing w:val="5"/>
        </w:rPr>
        <w:t xml:space="preserve"> </w:t>
      </w:r>
      <w:r>
        <w:rPr>
          <w:w w:val="80"/>
        </w:rPr>
        <w:t>-</w:t>
      </w:r>
      <w:r>
        <w:rPr>
          <w:spacing w:val="6"/>
        </w:rPr>
        <w:t xml:space="preserve"> </w:t>
      </w:r>
      <w:r>
        <w:rPr>
          <w:w w:val="80"/>
        </w:rPr>
        <w:t>London</w:t>
      </w:r>
      <w:r>
        <w:rPr>
          <w:spacing w:val="5"/>
        </w:rPr>
        <w:t xml:space="preserve"> </w:t>
      </w:r>
      <w:r>
        <w:rPr>
          <w:w w:val="80"/>
        </w:rPr>
        <w:t>–</w:t>
      </w:r>
      <w:r>
        <w:rPr>
          <w:spacing w:val="5"/>
        </w:rPr>
        <w:t xml:space="preserve"> </w:t>
      </w:r>
      <w:r>
        <w:rPr>
          <w:w w:val="80"/>
        </w:rPr>
        <w:t>Rome</w:t>
      </w:r>
      <w:r>
        <w:rPr>
          <w:spacing w:val="5"/>
        </w:rPr>
        <w:t xml:space="preserve"> </w:t>
      </w:r>
      <w:r>
        <w:rPr>
          <w:spacing w:val="-2"/>
          <w:w w:val="80"/>
        </w:rPr>
        <w:t>flight,</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w w:val="85"/>
        </w:rPr>
        <w:t>Entebbe</w:t>
      </w:r>
      <w:r>
        <w:rPr>
          <w:spacing w:val="-4"/>
        </w:rPr>
        <w:t xml:space="preserve"> </w:t>
      </w:r>
      <w:r>
        <w:rPr>
          <w:w w:val="85"/>
        </w:rPr>
        <w:t>–</w:t>
      </w:r>
      <w:r>
        <w:t xml:space="preserve"> </w:t>
      </w:r>
      <w:r>
        <w:rPr>
          <w:w w:val="85"/>
        </w:rPr>
        <w:t>Juba</w:t>
      </w:r>
      <w:r>
        <w:rPr>
          <w:spacing w:val="-1"/>
        </w:rPr>
        <w:t xml:space="preserve"> </w:t>
      </w:r>
      <w:r>
        <w:rPr>
          <w:w w:val="85"/>
        </w:rPr>
        <w:t>–</w:t>
      </w:r>
      <w:r>
        <w:rPr>
          <w:spacing w:val="-1"/>
        </w:rPr>
        <w:t xml:space="preserve"> </w:t>
      </w:r>
      <w:r>
        <w:rPr>
          <w:w w:val="85"/>
        </w:rPr>
        <w:t>Cairo</w:t>
      </w:r>
      <w:r>
        <w:t xml:space="preserve"> </w:t>
      </w:r>
      <w:r>
        <w:rPr>
          <w:spacing w:val="-2"/>
          <w:w w:val="85"/>
        </w:rPr>
        <w:t>flight,</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0"/>
        </w:rPr>
        <w:t>Entebbe</w:t>
      </w:r>
      <w:r>
        <w:rPr>
          <w:spacing w:val="6"/>
        </w:rPr>
        <w:t xml:space="preserve"> </w:t>
      </w:r>
      <w:r>
        <w:rPr>
          <w:w w:val="80"/>
        </w:rPr>
        <w:t>–</w:t>
      </w:r>
      <w:r>
        <w:rPr>
          <w:spacing w:val="10"/>
        </w:rPr>
        <w:t xml:space="preserve"> </w:t>
      </w:r>
      <w:r>
        <w:rPr>
          <w:w w:val="80"/>
        </w:rPr>
        <w:t>Mwanza</w:t>
      </w:r>
      <w:r>
        <w:rPr>
          <w:spacing w:val="10"/>
        </w:rPr>
        <w:t xml:space="preserve"> </w:t>
      </w:r>
      <w:r>
        <w:rPr>
          <w:w w:val="80"/>
        </w:rPr>
        <w:t>–</w:t>
      </w:r>
      <w:r>
        <w:rPr>
          <w:spacing w:val="9"/>
        </w:rPr>
        <w:t xml:space="preserve"> </w:t>
      </w:r>
      <w:r>
        <w:rPr>
          <w:w w:val="80"/>
        </w:rPr>
        <w:t>Arusha</w:t>
      </w:r>
      <w:r>
        <w:rPr>
          <w:spacing w:val="10"/>
        </w:rPr>
        <w:t xml:space="preserve"> </w:t>
      </w:r>
      <w:r>
        <w:rPr>
          <w:w w:val="80"/>
        </w:rPr>
        <w:t>–</w:t>
      </w:r>
      <w:r>
        <w:rPr>
          <w:spacing w:val="5"/>
        </w:rPr>
        <w:t xml:space="preserve"> </w:t>
      </w:r>
      <w:r>
        <w:rPr>
          <w:w w:val="80"/>
        </w:rPr>
        <w:t>Dar-es-Salaam</w:t>
      </w:r>
      <w:r>
        <w:rPr>
          <w:spacing w:val="-2"/>
        </w:rPr>
        <w:t xml:space="preserve"> </w:t>
      </w:r>
      <w:r>
        <w:rPr>
          <w:w w:val="80"/>
        </w:rPr>
        <w:t>-</w:t>
      </w:r>
      <w:r>
        <w:rPr>
          <w:spacing w:val="1"/>
        </w:rPr>
        <w:t xml:space="preserve"> </w:t>
      </w:r>
      <w:r>
        <w:rPr>
          <w:w w:val="80"/>
        </w:rPr>
        <w:t>Johannesburg</w:t>
      </w:r>
      <w:r>
        <w:rPr>
          <w:spacing w:val="1"/>
        </w:rPr>
        <w:t xml:space="preserve"> </w:t>
      </w:r>
      <w:r>
        <w:rPr>
          <w:spacing w:val="-2"/>
          <w:w w:val="80"/>
        </w:rPr>
        <w:t>flight,</w:t>
      </w:r>
    </w:p>
    <w:p w:rsidR="00E5575B" w:rsidRDefault="00D512E5">
      <w:pPr>
        <w:pStyle w:val="BodyText"/>
        <w:tabs>
          <w:tab w:val="left" w:pos="819"/>
        </w:tabs>
        <w:ind w:left="460"/>
      </w:pPr>
      <w:proofErr w:type="gramStart"/>
      <w:r>
        <w:rPr>
          <w:rFonts w:ascii="Symbol" w:hAnsi="Symbol"/>
          <w:spacing w:val="-10"/>
        </w:rPr>
        <w:t></w:t>
      </w:r>
      <w:r>
        <w:rPr>
          <w:rFonts w:ascii="Times New Roman" w:hAnsi="Times New Roman"/>
        </w:rPr>
        <w:tab/>
      </w:r>
      <w:r>
        <w:rPr>
          <w:w w:val="85"/>
        </w:rPr>
        <w:t>Entebbe</w:t>
      </w:r>
      <w:r>
        <w:rPr>
          <w:spacing w:val="-3"/>
          <w:w w:val="85"/>
        </w:rPr>
        <w:t xml:space="preserve"> </w:t>
      </w:r>
      <w:r>
        <w:rPr>
          <w:w w:val="85"/>
        </w:rPr>
        <w:t>–</w:t>
      </w:r>
      <w:r>
        <w:rPr>
          <w:spacing w:val="-7"/>
        </w:rPr>
        <w:t xml:space="preserve"> </w:t>
      </w:r>
      <w:r>
        <w:rPr>
          <w:w w:val="85"/>
        </w:rPr>
        <w:t>Kigali</w:t>
      </w:r>
      <w:r>
        <w:rPr>
          <w:spacing w:val="-1"/>
          <w:w w:val="85"/>
        </w:rPr>
        <w:t xml:space="preserve"> </w:t>
      </w:r>
      <w:r>
        <w:rPr>
          <w:w w:val="85"/>
        </w:rPr>
        <w:t>–</w:t>
      </w:r>
      <w:r>
        <w:rPr>
          <w:spacing w:val="-7"/>
        </w:rPr>
        <w:t xml:space="preserve"> </w:t>
      </w:r>
      <w:r>
        <w:rPr>
          <w:w w:val="85"/>
        </w:rPr>
        <w:t>Bujumbura</w:t>
      </w:r>
      <w:r>
        <w:rPr>
          <w:spacing w:val="-7"/>
        </w:rPr>
        <w:t xml:space="preserve"> </w:t>
      </w:r>
      <w:r>
        <w:rPr>
          <w:w w:val="85"/>
        </w:rPr>
        <w:t>flight,</w:t>
      </w:r>
      <w:r>
        <w:rPr>
          <w:spacing w:val="-2"/>
          <w:w w:val="85"/>
        </w:rPr>
        <w:t xml:space="preserve"> </w:t>
      </w:r>
      <w:r>
        <w:rPr>
          <w:spacing w:val="-4"/>
          <w:w w:val="85"/>
        </w:rPr>
        <w:t>etc.</w:t>
      </w:r>
      <w:proofErr w:type="gramEnd"/>
    </w:p>
    <w:p w:rsidR="00E5575B" w:rsidRDefault="00E5575B">
      <w:pPr>
        <w:pStyle w:val="BodyText"/>
        <w:ind w:left="0"/>
      </w:pPr>
    </w:p>
    <w:p w:rsidR="00E5575B" w:rsidRDefault="00D512E5">
      <w:pPr>
        <w:pStyle w:val="Heading2"/>
        <w:spacing w:before="1" w:line="229" w:lineRule="exact"/>
      </w:pPr>
      <w:r>
        <w:rPr>
          <w:w w:val="80"/>
        </w:rPr>
        <w:t>Water</w:t>
      </w:r>
      <w:r>
        <w:rPr>
          <w:spacing w:val="-6"/>
        </w:rPr>
        <w:t xml:space="preserve"> </w:t>
      </w:r>
      <w:r>
        <w:rPr>
          <w:w w:val="80"/>
        </w:rPr>
        <w:t>transport</w:t>
      </w:r>
      <w:r>
        <w:rPr>
          <w:spacing w:val="-5"/>
        </w:rPr>
        <w:t xml:space="preserve"> </w:t>
      </w:r>
      <w:r>
        <w:rPr>
          <w:w w:val="80"/>
        </w:rPr>
        <w:t>routes</w:t>
      </w:r>
      <w:r>
        <w:rPr>
          <w:spacing w:val="-1"/>
        </w:rPr>
        <w:t xml:space="preserve"> </w:t>
      </w:r>
      <w:r>
        <w:rPr>
          <w:w w:val="80"/>
        </w:rPr>
        <w:t>in</w:t>
      </w:r>
      <w:r>
        <w:rPr>
          <w:spacing w:val="-5"/>
        </w:rPr>
        <w:t xml:space="preserve"> </w:t>
      </w:r>
      <w:r>
        <w:rPr>
          <w:w w:val="80"/>
        </w:rPr>
        <w:t>Uganda</w:t>
      </w:r>
      <w:r>
        <w:rPr>
          <w:spacing w:val="-6"/>
        </w:rPr>
        <w:t xml:space="preserve"> </w:t>
      </w:r>
      <w:r>
        <w:rPr>
          <w:spacing w:val="-4"/>
          <w:w w:val="80"/>
        </w:rPr>
        <w:t>are:</w:t>
      </w:r>
    </w:p>
    <w:p w:rsidR="00E5575B" w:rsidRDefault="00D512E5">
      <w:pPr>
        <w:spacing w:line="229" w:lineRule="exact"/>
        <w:ind w:left="460"/>
        <w:rPr>
          <w:rFonts w:ascii="Arial"/>
          <w:b/>
          <w:sz w:val="20"/>
        </w:rPr>
      </w:pPr>
      <w:r>
        <w:rPr>
          <w:rFonts w:ascii="Arial"/>
          <w:b/>
          <w:w w:val="80"/>
          <w:sz w:val="20"/>
        </w:rPr>
        <w:t>On</w:t>
      </w:r>
      <w:r>
        <w:rPr>
          <w:rFonts w:ascii="Arial"/>
          <w:b/>
          <w:spacing w:val="-6"/>
          <w:sz w:val="20"/>
        </w:rPr>
        <w:t xml:space="preserve"> </w:t>
      </w:r>
      <w:r>
        <w:rPr>
          <w:rFonts w:ascii="Arial"/>
          <w:b/>
          <w:w w:val="80"/>
          <w:sz w:val="20"/>
        </w:rPr>
        <w:t>Lake</w:t>
      </w:r>
      <w:r>
        <w:rPr>
          <w:rFonts w:ascii="Arial"/>
          <w:b/>
          <w:spacing w:val="-7"/>
          <w:sz w:val="20"/>
        </w:rPr>
        <w:t xml:space="preserve"> </w:t>
      </w:r>
      <w:r>
        <w:rPr>
          <w:rFonts w:ascii="Arial"/>
          <w:b/>
          <w:w w:val="80"/>
          <w:sz w:val="20"/>
        </w:rPr>
        <w:t>Victoria</w:t>
      </w:r>
      <w:r>
        <w:rPr>
          <w:rFonts w:ascii="Arial"/>
          <w:b/>
          <w:spacing w:val="-7"/>
          <w:sz w:val="20"/>
        </w:rPr>
        <w:t xml:space="preserve"> </w:t>
      </w:r>
      <w:proofErr w:type="gramStart"/>
      <w:r>
        <w:rPr>
          <w:rFonts w:ascii="Arial"/>
          <w:b/>
          <w:spacing w:val="-4"/>
          <w:w w:val="80"/>
          <w:sz w:val="20"/>
        </w:rPr>
        <w:t>are</w:t>
      </w:r>
      <w:proofErr w:type="gramEnd"/>
      <w:r>
        <w:rPr>
          <w:rFonts w:ascii="Arial"/>
          <w:b/>
          <w:spacing w:val="-4"/>
          <w:w w:val="80"/>
          <w:sz w:val="20"/>
        </w:rPr>
        <w:t>;</w:t>
      </w:r>
    </w:p>
    <w:p w:rsidR="00E5575B" w:rsidRDefault="00D512E5">
      <w:pPr>
        <w:pStyle w:val="BodyText"/>
        <w:tabs>
          <w:tab w:val="left" w:pos="819"/>
        </w:tabs>
        <w:spacing w:before="1" w:line="244" w:lineRule="exact"/>
        <w:ind w:left="460"/>
      </w:pPr>
      <w:r>
        <w:rPr>
          <w:rFonts w:ascii="Symbol" w:hAnsi="Symbol"/>
          <w:spacing w:val="-10"/>
        </w:rPr>
        <w:t></w:t>
      </w:r>
      <w:r>
        <w:rPr>
          <w:rFonts w:ascii="Times New Roman" w:hAnsi="Times New Roman"/>
        </w:rPr>
        <w:tab/>
      </w:r>
      <w:r>
        <w:rPr>
          <w:spacing w:val="2"/>
          <w:w w:val="80"/>
        </w:rPr>
        <w:t>Portbell</w:t>
      </w:r>
      <w:r>
        <w:rPr>
          <w:spacing w:val="62"/>
        </w:rPr>
        <w:t xml:space="preserve"> </w:t>
      </w:r>
      <w:r>
        <w:rPr>
          <w:spacing w:val="-2"/>
        </w:rPr>
        <w:t>–Bukoba,</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w w:val="85"/>
        </w:rPr>
        <w:t>Portbell</w:t>
      </w:r>
      <w:r>
        <w:t xml:space="preserve"> </w:t>
      </w:r>
      <w:r>
        <w:rPr>
          <w:w w:val="85"/>
        </w:rPr>
        <w:t>-</w:t>
      </w:r>
      <w:r>
        <w:t xml:space="preserve"> </w:t>
      </w:r>
      <w:r>
        <w:rPr>
          <w:w w:val="85"/>
        </w:rPr>
        <w:t>Jinja</w:t>
      </w:r>
      <w:r>
        <w:rPr>
          <w:spacing w:val="-1"/>
        </w:rPr>
        <w:t xml:space="preserve"> </w:t>
      </w:r>
      <w:r>
        <w:rPr>
          <w:w w:val="85"/>
        </w:rPr>
        <w:t>–</w:t>
      </w:r>
      <w:r>
        <w:rPr>
          <w:spacing w:val="-1"/>
        </w:rPr>
        <w:t xml:space="preserve"> </w:t>
      </w:r>
      <w:r>
        <w:rPr>
          <w:spacing w:val="-2"/>
          <w:w w:val="85"/>
        </w:rPr>
        <w:t>Buvuma,</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0"/>
        </w:rPr>
        <w:t>Nakiwogo</w:t>
      </w:r>
      <w:r>
        <w:rPr>
          <w:spacing w:val="8"/>
        </w:rPr>
        <w:t xml:space="preserve"> </w:t>
      </w:r>
      <w:r>
        <w:rPr>
          <w:w w:val="80"/>
        </w:rPr>
        <w:t>/</w:t>
      </w:r>
      <w:r>
        <w:rPr>
          <w:spacing w:val="13"/>
        </w:rPr>
        <w:t xml:space="preserve"> </w:t>
      </w:r>
      <w:r>
        <w:rPr>
          <w:w w:val="80"/>
        </w:rPr>
        <w:t>Entebbe</w:t>
      </w:r>
      <w:r>
        <w:rPr>
          <w:spacing w:val="12"/>
        </w:rPr>
        <w:t xml:space="preserve"> </w:t>
      </w:r>
      <w:r>
        <w:rPr>
          <w:w w:val="80"/>
        </w:rPr>
        <w:t>–</w:t>
      </w:r>
      <w:r>
        <w:rPr>
          <w:spacing w:val="10"/>
        </w:rPr>
        <w:t xml:space="preserve"> </w:t>
      </w:r>
      <w:r>
        <w:rPr>
          <w:w w:val="80"/>
        </w:rPr>
        <w:t>Kalangala</w:t>
      </w:r>
      <w:r>
        <w:rPr>
          <w:spacing w:val="10"/>
        </w:rPr>
        <w:t xml:space="preserve"> </w:t>
      </w:r>
      <w:r>
        <w:rPr>
          <w:w w:val="80"/>
        </w:rPr>
        <w:t>(Ssese</w:t>
      </w:r>
      <w:r>
        <w:rPr>
          <w:spacing w:val="12"/>
        </w:rPr>
        <w:t xml:space="preserve"> </w:t>
      </w:r>
      <w:r>
        <w:rPr>
          <w:spacing w:val="-2"/>
          <w:w w:val="80"/>
        </w:rPr>
        <w:t>islands),</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w w:val="80"/>
        </w:rPr>
        <w:t>Lambu</w:t>
      </w:r>
      <w:r>
        <w:rPr>
          <w:spacing w:val="8"/>
        </w:rPr>
        <w:t xml:space="preserve"> </w:t>
      </w:r>
      <w:r>
        <w:rPr>
          <w:w w:val="80"/>
        </w:rPr>
        <w:t>-</w:t>
      </w:r>
      <w:r>
        <w:rPr>
          <w:spacing w:val="5"/>
        </w:rPr>
        <w:t xml:space="preserve"> </w:t>
      </w:r>
      <w:r>
        <w:rPr>
          <w:w w:val="80"/>
        </w:rPr>
        <w:t>Buvuma</w:t>
      </w:r>
      <w:r>
        <w:rPr>
          <w:spacing w:val="8"/>
        </w:rPr>
        <w:t xml:space="preserve"> </w:t>
      </w:r>
      <w:r>
        <w:rPr>
          <w:spacing w:val="-2"/>
          <w:w w:val="80"/>
        </w:rPr>
        <w:t>islands,</w:t>
      </w:r>
    </w:p>
    <w:p w:rsidR="00E5575B" w:rsidRDefault="00D512E5">
      <w:pPr>
        <w:pStyle w:val="BodyText"/>
        <w:tabs>
          <w:tab w:val="left" w:pos="819"/>
        </w:tabs>
        <w:spacing w:line="244" w:lineRule="exact"/>
        <w:ind w:left="460"/>
      </w:pPr>
      <w:proofErr w:type="gramStart"/>
      <w:r>
        <w:rPr>
          <w:rFonts w:ascii="Symbol" w:hAnsi="Symbol"/>
          <w:spacing w:val="-10"/>
          <w:w w:val="90"/>
        </w:rPr>
        <w:t></w:t>
      </w:r>
      <w:r>
        <w:rPr>
          <w:rFonts w:ascii="Times New Roman" w:hAnsi="Times New Roman"/>
        </w:rPr>
        <w:tab/>
      </w:r>
      <w:r>
        <w:rPr>
          <w:w w:val="80"/>
        </w:rPr>
        <w:t>Portbell</w:t>
      </w:r>
      <w:r>
        <w:rPr>
          <w:spacing w:val="7"/>
        </w:rPr>
        <w:t xml:space="preserve"> </w:t>
      </w:r>
      <w:r>
        <w:rPr>
          <w:w w:val="80"/>
        </w:rPr>
        <w:t>-</w:t>
      </w:r>
      <w:r>
        <w:rPr>
          <w:spacing w:val="8"/>
        </w:rPr>
        <w:t xml:space="preserve"> </w:t>
      </w:r>
      <w:r>
        <w:rPr>
          <w:w w:val="80"/>
        </w:rPr>
        <w:t>Kisumu</w:t>
      </w:r>
      <w:r>
        <w:rPr>
          <w:spacing w:val="5"/>
        </w:rPr>
        <w:t xml:space="preserve"> </w:t>
      </w:r>
      <w:r>
        <w:rPr>
          <w:w w:val="80"/>
        </w:rPr>
        <w:t>-</w:t>
      </w:r>
      <w:r>
        <w:rPr>
          <w:spacing w:val="8"/>
        </w:rPr>
        <w:t xml:space="preserve"> </w:t>
      </w:r>
      <w:r>
        <w:rPr>
          <w:w w:val="80"/>
        </w:rPr>
        <w:t>Musoma</w:t>
      </w:r>
      <w:r>
        <w:rPr>
          <w:spacing w:val="5"/>
        </w:rPr>
        <w:t xml:space="preserve"> </w:t>
      </w:r>
      <w:r>
        <w:rPr>
          <w:w w:val="80"/>
        </w:rPr>
        <w:t>-</w:t>
      </w:r>
      <w:r>
        <w:rPr>
          <w:spacing w:val="8"/>
        </w:rPr>
        <w:t xml:space="preserve"> </w:t>
      </w:r>
      <w:r>
        <w:rPr>
          <w:w w:val="80"/>
        </w:rPr>
        <w:t>Mwanza</w:t>
      </w:r>
      <w:r>
        <w:rPr>
          <w:spacing w:val="7"/>
        </w:rPr>
        <w:t xml:space="preserve"> </w:t>
      </w:r>
      <w:r>
        <w:rPr>
          <w:w w:val="80"/>
        </w:rPr>
        <w:t>via</w:t>
      </w:r>
      <w:r>
        <w:rPr>
          <w:spacing w:val="9"/>
        </w:rPr>
        <w:t xml:space="preserve"> </w:t>
      </w:r>
      <w:r>
        <w:rPr>
          <w:w w:val="80"/>
        </w:rPr>
        <w:t>Lake</w:t>
      </w:r>
      <w:r>
        <w:rPr>
          <w:spacing w:val="6"/>
        </w:rPr>
        <w:t xml:space="preserve"> </w:t>
      </w:r>
      <w:r>
        <w:rPr>
          <w:w w:val="80"/>
        </w:rPr>
        <w:t>Victoria,</w:t>
      </w:r>
      <w:r>
        <w:rPr>
          <w:spacing w:val="7"/>
        </w:rPr>
        <w:t xml:space="preserve"> </w:t>
      </w:r>
      <w:r>
        <w:rPr>
          <w:spacing w:val="-4"/>
          <w:w w:val="80"/>
        </w:rPr>
        <w:t>etc.</w:t>
      </w:r>
      <w:proofErr w:type="gramEnd"/>
    </w:p>
    <w:p w:rsidR="00E5575B" w:rsidRDefault="00E5575B">
      <w:pPr>
        <w:pStyle w:val="BodyText"/>
        <w:spacing w:before="1"/>
        <w:ind w:left="0"/>
      </w:pPr>
    </w:p>
    <w:p w:rsidR="00E5575B" w:rsidRDefault="00D512E5">
      <w:pPr>
        <w:pStyle w:val="Heading2"/>
      </w:pPr>
      <w:r>
        <w:rPr>
          <w:w w:val="80"/>
        </w:rPr>
        <w:t>On</w:t>
      </w:r>
      <w:r>
        <w:rPr>
          <w:spacing w:val="-11"/>
        </w:rPr>
        <w:t xml:space="preserve"> </w:t>
      </w:r>
      <w:r>
        <w:rPr>
          <w:w w:val="80"/>
        </w:rPr>
        <w:t>Lake</w:t>
      </w:r>
      <w:r>
        <w:rPr>
          <w:spacing w:val="-11"/>
        </w:rPr>
        <w:t xml:space="preserve"> </w:t>
      </w:r>
      <w:r>
        <w:rPr>
          <w:w w:val="80"/>
        </w:rPr>
        <w:t>George</w:t>
      </w:r>
      <w:r>
        <w:rPr>
          <w:spacing w:val="-10"/>
        </w:rPr>
        <w:t xml:space="preserve"> </w:t>
      </w:r>
      <w:r>
        <w:rPr>
          <w:w w:val="80"/>
        </w:rPr>
        <w:t>and</w:t>
      </w:r>
      <w:r>
        <w:rPr>
          <w:spacing w:val="-9"/>
        </w:rPr>
        <w:t xml:space="preserve"> </w:t>
      </w:r>
      <w:r>
        <w:rPr>
          <w:w w:val="80"/>
        </w:rPr>
        <w:t>Edward</w:t>
      </w:r>
      <w:r>
        <w:rPr>
          <w:spacing w:val="-10"/>
        </w:rPr>
        <w:t xml:space="preserve"> </w:t>
      </w:r>
      <w:r>
        <w:rPr>
          <w:spacing w:val="-4"/>
          <w:w w:val="80"/>
        </w:rPr>
        <w:t>are;</w:t>
      </w:r>
    </w:p>
    <w:p w:rsidR="00E5575B" w:rsidRDefault="00D512E5">
      <w:pPr>
        <w:pStyle w:val="BodyText"/>
        <w:tabs>
          <w:tab w:val="left" w:pos="819"/>
        </w:tabs>
        <w:spacing w:before="1" w:line="244" w:lineRule="exact"/>
        <w:ind w:left="460"/>
      </w:pPr>
      <w:r>
        <w:rPr>
          <w:rFonts w:ascii="Symbol" w:hAnsi="Symbol"/>
          <w:spacing w:val="-10"/>
        </w:rPr>
        <w:t></w:t>
      </w:r>
      <w:r>
        <w:rPr>
          <w:rFonts w:ascii="Times New Roman" w:hAnsi="Times New Roman"/>
        </w:rPr>
        <w:tab/>
      </w:r>
      <w:r>
        <w:rPr>
          <w:w w:val="80"/>
        </w:rPr>
        <w:t>Kazinga</w:t>
      </w:r>
      <w:r>
        <w:rPr>
          <w:spacing w:val="-2"/>
        </w:rPr>
        <w:t xml:space="preserve"> </w:t>
      </w:r>
      <w:r>
        <w:rPr>
          <w:w w:val="80"/>
        </w:rPr>
        <w:t>Channel</w:t>
      </w:r>
      <w:r>
        <w:rPr>
          <w:spacing w:val="-4"/>
        </w:rPr>
        <w:t xml:space="preserve"> </w:t>
      </w:r>
      <w:r>
        <w:rPr>
          <w:w w:val="80"/>
        </w:rPr>
        <w:t>-</w:t>
      </w:r>
      <w:r>
        <w:rPr>
          <w:spacing w:val="-1"/>
        </w:rPr>
        <w:t xml:space="preserve"> </w:t>
      </w:r>
      <w:r>
        <w:rPr>
          <w:w w:val="80"/>
        </w:rPr>
        <w:t>Rwenshama</w:t>
      </w:r>
      <w:r>
        <w:rPr>
          <w:spacing w:val="-4"/>
        </w:rPr>
        <w:t xml:space="preserve"> </w:t>
      </w:r>
      <w:r>
        <w:rPr>
          <w:w w:val="80"/>
        </w:rPr>
        <w:t>–</w:t>
      </w:r>
      <w:r>
        <w:rPr>
          <w:spacing w:val="-4"/>
        </w:rPr>
        <w:t xml:space="preserve"> </w:t>
      </w:r>
      <w:r>
        <w:rPr>
          <w:w w:val="80"/>
        </w:rPr>
        <w:t>Katwe</w:t>
      </w:r>
      <w:r>
        <w:rPr>
          <w:spacing w:val="-2"/>
        </w:rPr>
        <w:t xml:space="preserve"> </w:t>
      </w:r>
      <w:r>
        <w:rPr>
          <w:w w:val="80"/>
        </w:rPr>
        <w:t>in</w:t>
      </w:r>
      <w:r>
        <w:rPr>
          <w:spacing w:val="-2"/>
        </w:rPr>
        <w:t xml:space="preserve"> </w:t>
      </w:r>
      <w:r>
        <w:rPr>
          <w:spacing w:val="-2"/>
          <w:w w:val="80"/>
        </w:rPr>
        <w:t>Kasese,</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w w:val="80"/>
        </w:rPr>
        <w:t>Kasenyi</w:t>
      </w:r>
      <w:r>
        <w:rPr>
          <w:spacing w:val="-3"/>
          <w:w w:val="80"/>
        </w:rPr>
        <w:t xml:space="preserve"> </w:t>
      </w:r>
      <w:r>
        <w:rPr>
          <w:w w:val="80"/>
        </w:rPr>
        <w:t>–</w:t>
      </w:r>
      <w:r>
        <w:rPr>
          <w:spacing w:val="-2"/>
          <w:w w:val="80"/>
        </w:rPr>
        <w:t xml:space="preserve"> </w:t>
      </w:r>
      <w:r>
        <w:rPr>
          <w:w w:val="80"/>
        </w:rPr>
        <w:t>Katwe</w:t>
      </w:r>
      <w:r>
        <w:rPr>
          <w:spacing w:val="-2"/>
          <w:w w:val="80"/>
        </w:rPr>
        <w:t xml:space="preserve"> </w:t>
      </w:r>
      <w:r>
        <w:rPr>
          <w:w w:val="80"/>
        </w:rPr>
        <w:t>in</w:t>
      </w:r>
      <w:r>
        <w:rPr>
          <w:spacing w:val="-10"/>
        </w:rPr>
        <w:t xml:space="preserve"> </w:t>
      </w:r>
      <w:r>
        <w:rPr>
          <w:spacing w:val="-2"/>
          <w:w w:val="80"/>
        </w:rPr>
        <w:t>Kasese,</w:t>
      </w:r>
    </w:p>
    <w:p w:rsidR="00E5575B" w:rsidRDefault="00D512E5">
      <w:pPr>
        <w:pStyle w:val="BodyText"/>
        <w:tabs>
          <w:tab w:val="left" w:pos="819"/>
        </w:tabs>
        <w:spacing w:line="244" w:lineRule="exact"/>
        <w:ind w:left="460"/>
      </w:pPr>
      <w:proofErr w:type="gramStart"/>
      <w:r>
        <w:rPr>
          <w:rFonts w:ascii="Symbol" w:hAnsi="Symbol"/>
          <w:spacing w:val="-10"/>
          <w:w w:val="90"/>
        </w:rPr>
        <w:t></w:t>
      </w:r>
      <w:r>
        <w:rPr>
          <w:rFonts w:ascii="Times New Roman" w:hAnsi="Times New Roman"/>
        </w:rPr>
        <w:tab/>
      </w:r>
      <w:r>
        <w:rPr>
          <w:spacing w:val="-6"/>
          <w:w w:val="80"/>
        </w:rPr>
        <w:t>Rwenshama</w:t>
      </w:r>
      <w:r>
        <w:rPr>
          <w:spacing w:val="-13"/>
          <w:w w:val="80"/>
        </w:rPr>
        <w:t xml:space="preserve"> </w:t>
      </w:r>
      <w:r>
        <w:rPr>
          <w:spacing w:val="-6"/>
          <w:w w:val="80"/>
        </w:rPr>
        <w:t>in</w:t>
      </w:r>
      <w:r>
        <w:rPr>
          <w:spacing w:val="-11"/>
          <w:w w:val="80"/>
        </w:rPr>
        <w:t xml:space="preserve"> </w:t>
      </w:r>
      <w:r>
        <w:rPr>
          <w:spacing w:val="-6"/>
          <w:w w:val="80"/>
        </w:rPr>
        <w:t>Rukungiri</w:t>
      </w:r>
      <w:r>
        <w:rPr>
          <w:spacing w:val="-13"/>
          <w:w w:val="80"/>
        </w:rPr>
        <w:t xml:space="preserve"> </w:t>
      </w:r>
      <w:r>
        <w:rPr>
          <w:spacing w:val="-6"/>
          <w:w w:val="80"/>
        </w:rPr>
        <w:t>-</w:t>
      </w:r>
      <w:r>
        <w:rPr>
          <w:spacing w:val="-11"/>
          <w:w w:val="80"/>
        </w:rPr>
        <w:t xml:space="preserve"> </w:t>
      </w:r>
      <w:r>
        <w:rPr>
          <w:spacing w:val="-6"/>
          <w:w w:val="80"/>
        </w:rPr>
        <w:t>Kavinionge</w:t>
      </w:r>
      <w:r>
        <w:rPr>
          <w:spacing w:val="-10"/>
          <w:w w:val="80"/>
        </w:rPr>
        <w:t xml:space="preserve"> </w:t>
      </w:r>
      <w:r>
        <w:rPr>
          <w:spacing w:val="-6"/>
          <w:w w:val="80"/>
        </w:rPr>
        <w:t>in</w:t>
      </w:r>
      <w:r>
        <w:rPr>
          <w:spacing w:val="-12"/>
          <w:w w:val="80"/>
        </w:rPr>
        <w:t xml:space="preserve"> </w:t>
      </w:r>
      <w:r>
        <w:rPr>
          <w:spacing w:val="-6"/>
          <w:w w:val="80"/>
        </w:rPr>
        <w:t>DR.Congo,</w:t>
      </w:r>
      <w:r>
        <w:rPr>
          <w:spacing w:val="-13"/>
          <w:w w:val="80"/>
        </w:rPr>
        <w:t xml:space="preserve"> </w:t>
      </w:r>
      <w:r>
        <w:rPr>
          <w:spacing w:val="-6"/>
          <w:w w:val="80"/>
        </w:rPr>
        <w:t>etc.</w:t>
      </w:r>
      <w:proofErr w:type="gramEnd"/>
    </w:p>
    <w:p w:rsidR="00E5575B" w:rsidRDefault="00E5575B">
      <w:pPr>
        <w:pStyle w:val="BodyText"/>
        <w:ind w:left="0"/>
      </w:pPr>
    </w:p>
    <w:p w:rsidR="00E5575B" w:rsidRDefault="00D512E5">
      <w:pPr>
        <w:pStyle w:val="Heading2"/>
        <w:spacing w:before="1"/>
      </w:pPr>
      <w:r>
        <w:rPr>
          <w:w w:val="80"/>
        </w:rPr>
        <w:t>On</w:t>
      </w:r>
      <w:r>
        <w:rPr>
          <w:spacing w:val="-6"/>
        </w:rPr>
        <w:t xml:space="preserve"> </w:t>
      </w:r>
      <w:r>
        <w:rPr>
          <w:w w:val="80"/>
        </w:rPr>
        <w:t>Lake</w:t>
      </w:r>
      <w:r>
        <w:rPr>
          <w:spacing w:val="-6"/>
        </w:rPr>
        <w:t xml:space="preserve"> </w:t>
      </w:r>
      <w:r>
        <w:rPr>
          <w:w w:val="80"/>
        </w:rPr>
        <w:t>Albert</w:t>
      </w:r>
      <w:r>
        <w:rPr>
          <w:spacing w:val="-5"/>
        </w:rPr>
        <w:t xml:space="preserve"> </w:t>
      </w:r>
      <w:r>
        <w:rPr>
          <w:w w:val="80"/>
        </w:rPr>
        <w:t>transport</w:t>
      </w:r>
      <w:r>
        <w:rPr>
          <w:spacing w:val="-5"/>
        </w:rPr>
        <w:t xml:space="preserve"> </w:t>
      </w:r>
      <w:r>
        <w:rPr>
          <w:w w:val="80"/>
        </w:rPr>
        <w:t>routes</w:t>
      </w:r>
      <w:r>
        <w:rPr>
          <w:spacing w:val="-5"/>
        </w:rPr>
        <w:t xml:space="preserve"> </w:t>
      </w:r>
      <w:r>
        <w:rPr>
          <w:spacing w:val="-4"/>
          <w:w w:val="80"/>
        </w:rPr>
        <w:t>are;</w:t>
      </w:r>
    </w:p>
    <w:p w:rsidR="00E5575B" w:rsidRDefault="00D512E5">
      <w:pPr>
        <w:pStyle w:val="BodyText"/>
        <w:tabs>
          <w:tab w:val="left" w:pos="819"/>
        </w:tabs>
        <w:spacing w:before="1" w:line="244" w:lineRule="exact"/>
        <w:ind w:left="460"/>
      </w:pPr>
      <w:r>
        <w:rPr>
          <w:rFonts w:ascii="Symbol" w:hAnsi="Symbol"/>
          <w:spacing w:val="-10"/>
        </w:rPr>
        <w:t></w:t>
      </w:r>
      <w:r>
        <w:rPr>
          <w:rFonts w:ascii="Times New Roman" w:hAnsi="Times New Roman"/>
        </w:rPr>
        <w:tab/>
      </w:r>
      <w:r>
        <w:rPr>
          <w:w w:val="80"/>
        </w:rPr>
        <w:t>Butiaba</w:t>
      </w:r>
      <w:r>
        <w:rPr>
          <w:spacing w:val="-7"/>
        </w:rPr>
        <w:t xml:space="preserve"> </w:t>
      </w:r>
      <w:r>
        <w:rPr>
          <w:w w:val="80"/>
        </w:rPr>
        <w:t>–</w:t>
      </w:r>
      <w:r>
        <w:rPr>
          <w:spacing w:val="-9"/>
        </w:rPr>
        <w:t xml:space="preserve"> </w:t>
      </w:r>
      <w:r>
        <w:rPr>
          <w:w w:val="80"/>
        </w:rPr>
        <w:t>Wanseko</w:t>
      </w:r>
      <w:r>
        <w:rPr>
          <w:spacing w:val="-6"/>
        </w:rPr>
        <w:t xml:space="preserve"> </w:t>
      </w:r>
      <w:r>
        <w:rPr>
          <w:w w:val="80"/>
        </w:rPr>
        <w:t>in</w:t>
      </w:r>
      <w:r>
        <w:rPr>
          <w:spacing w:val="-7"/>
        </w:rPr>
        <w:t xml:space="preserve"> </w:t>
      </w:r>
      <w:r>
        <w:rPr>
          <w:spacing w:val="-2"/>
          <w:w w:val="80"/>
        </w:rPr>
        <w:t>Buliisa,</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spacing w:val="-4"/>
          <w:w w:val="80"/>
        </w:rPr>
        <w:t>Butiaba</w:t>
      </w:r>
      <w:r>
        <w:rPr>
          <w:spacing w:val="-11"/>
          <w:w w:val="80"/>
        </w:rPr>
        <w:t xml:space="preserve"> </w:t>
      </w:r>
      <w:r>
        <w:rPr>
          <w:spacing w:val="-4"/>
          <w:w w:val="80"/>
        </w:rPr>
        <w:t>in</w:t>
      </w:r>
      <w:r>
        <w:rPr>
          <w:spacing w:val="-13"/>
          <w:w w:val="80"/>
        </w:rPr>
        <w:t xml:space="preserve"> </w:t>
      </w:r>
      <w:r>
        <w:rPr>
          <w:spacing w:val="-4"/>
          <w:w w:val="80"/>
        </w:rPr>
        <w:t>Buliisa</w:t>
      </w:r>
      <w:r>
        <w:rPr>
          <w:spacing w:val="-12"/>
          <w:w w:val="80"/>
        </w:rPr>
        <w:t xml:space="preserve"> </w:t>
      </w:r>
      <w:r>
        <w:rPr>
          <w:spacing w:val="-4"/>
          <w:w w:val="80"/>
        </w:rPr>
        <w:t>–</w:t>
      </w:r>
      <w:r>
        <w:rPr>
          <w:spacing w:val="-13"/>
          <w:w w:val="80"/>
        </w:rPr>
        <w:t xml:space="preserve"> </w:t>
      </w:r>
      <w:r>
        <w:rPr>
          <w:spacing w:val="-4"/>
          <w:w w:val="80"/>
        </w:rPr>
        <w:t>Muhangi</w:t>
      </w:r>
      <w:r>
        <w:rPr>
          <w:spacing w:val="14"/>
        </w:rPr>
        <w:t xml:space="preserve"> </w:t>
      </w:r>
      <w:r>
        <w:rPr>
          <w:spacing w:val="-4"/>
          <w:w w:val="80"/>
        </w:rPr>
        <w:t>in</w:t>
      </w:r>
      <w:r>
        <w:rPr>
          <w:spacing w:val="-11"/>
          <w:w w:val="80"/>
        </w:rPr>
        <w:t xml:space="preserve"> </w:t>
      </w:r>
      <w:r>
        <w:rPr>
          <w:spacing w:val="-4"/>
          <w:w w:val="80"/>
        </w:rPr>
        <w:t>DR.Congo,</w:t>
      </w:r>
    </w:p>
    <w:p w:rsidR="00E5575B" w:rsidRDefault="00D512E5">
      <w:pPr>
        <w:pStyle w:val="BodyText"/>
        <w:tabs>
          <w:tab w:val="left" w:pos="819"/>
        </w:tabs>
        <w:spacing w:line="244" w:lineRule="exact"/>
        <w:ind w:left="460"/>
      </w:pPr>
      <w:proofErr w:type="gramStart"/>
      <w:r>
        <w:rPr>
          <w:rFonts w:ascii="Symbol" w:hAnsi="Symbol"/>
          <w:spacing w:val="-10"/>
          <w:w w:val="90"/>
        </w:rPr>
        <w:t></w:t>
      </w:r>
      <w:r>
        <w:rPr>
          <w:rFonts w:ascii="Times New Roman" w:hAnsi="Times New Roman"/>
        </w:rPr>
        <w:tab/>
      </w:r>
      <w:r>
        <w:rPr>
          <w:spacing w:val="-6"/>
          <w:w w:val="80"/>
        </w:rPr>
        <w:t>Ntoroko</w:t>
      </w:r>
      <w:r>
        <w:rPr>
          <w:spacing w:val="-12"/>
          <w:w w:val="80"/>
        </w:rPr>
        <w:t xml:space="preserve"> </w:t>
      </w:r>
      <w:r>
        <w:rPr>
          <w:spacing w:val="-6"/>
          <w:w w:val="80"/>
        </w:rPr>
        <w:t>in</w:t>
      </w:r>
      <w:r>
        <w:rPr>
          <w:spacing w:val="-9"/>
          <w:w w:val="80"/>
        </w:rPr>
        <w:t xml:space="preserve"> </w:t>
      </w:r>
      <w:r>
        <w:rPr>
          <w:spacing w:val="-6"/>
          <w:w w:val="80"/>
        </w:rPr>
        <w:t>Ntoroko</w:t>
      </w:r>
      <w:r>
        <w:rPr>
          <w:spacing w:val="-11"/>
          <w:w w:val="80"/>
        </w:rPr>
        <w:t xml:space="preserve"> </w:t>
      </w:r>
      <w:r>
        <w:rPr>
          <w:spacing w:val="-6"/>
          <w:w w:val="80"/>
        </w:rPr>
        <w:t>-</w:t>
      </w:r>
      <w:r>
        <w:rPr>
          <w:spacing w:val="-9"/>
          <w:w w:val="80"/>
        </w:rPr>
        <w:t xml:space="preserve"> </w:t>
      </w:r>
      <w:r>
        <w:rPr>
          <w:spacing w:val="-6"/>
          <w:w w:val="80"/>
        </w:rPr>
        <w:t>Kasenyi</w:t>
      </w:r>
      <w:r>
        <w:rPr>
          <w:spacing w:val="-10"/>
          <w:w w:val="80"/>
        </w:rPr>
        <w:t xml:space="preserve"> </w:t>
      </w:r>
      <w:r>
        <w:rPr>
          <w:spacing w:val="-6"/>
          <w:w w:val="80"/>
        </w:rPr>
        <w:t>in</w:t>
      </w:r>
      <w:r>
        <w:rPr>
          <w:spacing w:val="-11"/>
          <w:w w:val="80"/>
        </w:rPr>
        <w:t xml:space="preserve"> </w:t>
      </w:r>
      <w:r>
        <w:rPr>
          <w:spacing w:val="-6"/>
          <w:w w:val="80"/>
        </w:rPr>
        <w:t>DR.Congo,</w:t>
      </w:r>
      <w:r>
        <w:rPr>
          <w:spacing w:val="-9"/>
          <w:w w:val="80"/>
        </w:rPr>
        <w:t xml:space="preserve"> </w:t>
      </w:r>
      <w:r>
        <w:rPr>
          <w:spacing w:val="-6"/>
          <w:w w:val="80"/>
        </w:rPr>
        <w:t>etc.</w:t>
      </w:r>
      <w:proofErr w:type="gramEnd"/>
    </w:p>
    <w:p w:rsidR="00E5575B" w:rsidRDefault="00E5575B">
      <w:pPr>
        <w:pStyle w:val="BodyText"/>
        <w:ind w:left="0"/>
      </w:pPr>
    </w:p>
    <w:p w:rsidR="00E5575B" w:rsidRDefault="00D512E5">
      <w:pPr>
        <w:ind w:left="460"/>
        <w:rPr>
          <w:sz w:val="20"/>
        </w:rPr>
      </w:pPr>
      <w:r>
        <w:rPr>
          <w:rFonts w:ascii="Arial"/>
          <w:b/>
          <w:w w:val="80"/>
          <w:sz w:val="20"/>
        </w:rPr>
        <w:t>On</w:t>
      </w:r>
      <w:r>
        <w:rPr>
          <w:rFonts w:ascii="Arial"/>
          <w:b/>
          <w:spacing w:val="20"/>
          <w:sz w:val="20"/>
        </w:rPr>
        <w:t xml:space="preserve"> </w:t>
      </w:r>
      <w:r>
        <w:rPr>
          <w:rFonts w:ascii="Arial"/>
          <w:b/>
          <w:w w:val="80"/>
          <w:sz w:val="20"/>
        </w:rPr>
        <w:t>Lake</w:t>
      </w:r>
      <w:r>
        <w:rPr>
          <w:rFonts w:ascii="Arial"/>
          <w:b/>
          <w:spacing w:val="23"/>
          <w:sz w:val="20"/>
        </w:rPr>
        <w:t xml:space="preserve"> </w:t>
      </w:r>
      <w:r>
        <w:rPr>
          <w:rFonts w:ascii="Arial"/>
          <w:b/>
          <w:w w:val="80"/>
          <w:sz w:val="20"/>
        </w:rPr>
        <w:t>Kyoga</w:t>
      </w:r>
      <w:r>
        <w:rPr>
          <w:rFonts w:ascii="Arial"/>
          <w:b/>
          <w:spacing w:val="24"/>
          <w:sz w:val="20"/>
        </w:rPr>
        <w:t xml:space="preserve"> </w:t>
      </w:r>
      <w:proofErr w:type="gramStart"/>
      <w:r>
        <w:rPr>
          <w:spacing w:val="-4"/>
          <w:w w:val="80"/>
          <w:sz w:val="20"/>
        </w:rPr>
        <w:t>are</w:t>
      </w:r>
      <w:proofErr w:type="gramEnd"/>
      <w:r>
        <w:rPr>
          <w:spacing w:val="-4"/>
          <w:w w:val="80"/>
          <w:sz w:val="20"/>
        </w:rPr>
        <w:t>;</w:t>
      </w:r>
    </w:p>
    <w:p w:rsidR="00E5575B" w:rsidRDefault="00D512E5">
      <w:pPr>
        <w:pStyle w:val="BodyText"/>
        <w:tabs>
          <w:tab w:val="left" w:pos="819"/>
        </w:tabs>
        <w:spacing w:before="2" w:line="244" w:lineRule="exact"/>
        <w:ind w:left="460"/>
      </w:pPr>
      <w:r>
        <w:rPr>
          <w:rFonts w:ascii="Symbol" w:hAnsi="Symbol"/>
          <w:spacing w:val="-10"/>
        </w:rPr>
        <w:t></w:t>
      </w:r>
      <w:r>
        <w:rPr>
          <w:rFonts w:ascii="Times New Roman" w:hAnsi="Times New Roman"/>
        </w:rPr>
        <w:tab/>
      </w:r>
      <w:r>
        <w:rPr>
          <w:w w:val="80"/>
        </w:rPr>
        <w:t>Lwampanga</w:t>
      </w:r>
      <w:r>
        <w:rPr>
          <w:spacing w:val="3"/>
        </w:rPr>
        <w:t xml:space="preserve"> </w:t>
      </w:r>
      <w:r>
        <w:rPr>
          <w:w w:val="80"/>
        </w:rPr>
        <w:t>in</w:t>
      </w:r>
      <w:r>
        <w:rPr>
          <w:spacing w:val="1"/>
        </w:rPr>
        <w:t xml:space="preserve"> </w:t>
      </w:r>
      <w:r>
        <w:rPr>
          <w:w w:val="80"/>
        </w:rPr>
        <w:t>Nakasongola</w:t>
      </w:r>
      <w:r>
        <w:rPr>
          <w:spacing w:val="4"/>
        </w:rPr>
        <w:t xml:space="preserve"> </w:t>
      </w:r>
      <w:r>
        <w:rPr>
          <w:w w:val="80"/>
        </w:rPr>
        <w:t>–</w:t>
      </w:r>
      <w:r>
        <w:rPr>
          <w:spacing w:val="5"/>
        </w:rPr>
        <w:t xml:space="preserve"> </w:t>
      </w:r>
      <w:r>
        <w:rPr>
          <w:w w:val="80"/>
        </w:rPr>
        <w:t>Galiraya</w:t>
      </w:r>
      <w:r>
        <w:rPr>
          <w:spacing w:val="3"/>
        </w:rPr>
        <w:t xml:space="preserve"> </w:t>
      </w:r>
      <w:r>
        <w:rPr>
          <w:w w:val="80"/>
        </w:rPr>
        <w:t>in</w:t>
      </w:r>
      <w:r>
        <w:rPr>
          <w:spacing w:val="2"/>
        </w:rPr>
        <w:t xml:space="preserve"> </w:t>
      </w:r>
      <w:r>
        <w:rPr>
          <w:spacing w:val="-2"/>
          <w:w w:val="80"/>
        </w:rPr>
        <w:t>Kayunga,</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5"/>
        </w:rPr>
        <w:t>Lwampanga</w:t>
      </w:r>
      <w:r>
        <w:rPr>
          <w:spacing w:val="7"/>
        </w:rPr>
        <w:t xml:space="preserve"> </w:t>
      </w:r>
      <w:r>
        <w:rPr>
          <w:w w:val="85"/>
        </w:rPr>
        <w:t>–</w:t>
      </w:r>
      <w:r>
        <w:rPr>
          <w:spacing w:val="2"/>
        </w:rPr>
        <w:t xml:space="preserve"> </w:t>
      </w:r>
      <w:r>
        <w:rPr>
          <w:w w:val="85"/>
        </w:rPr>
        <w:t>Nabyeso</w:t>
      </w:r>
      <w:r>
        <w:rPr>
          <w:spacing w:val="3"/>
        </w:rPr>
        <w:t xml:space="preserve"> </w:t>
      </w:r>
      <w:r>
        <w:rPr>
          <w:w w:val="85"/>
        </w:rPr>
        <w:t>in</w:t>
      </w:r>
      <w:r>
        <w:rPr>
          <w:spacing w:val="5"/>
        </w:rPr>
        <w:t xml:space="preserve"> </w:t>
      </w:r>
      <w:r>
        <w:rPr>
          <w:spacing w:val="-2"/>
          <w:w w:val="85"/>
        </w:rPr>
        <w:t>Apac,</w:t>
      </w:r>
    </w:p>
    <w:p w:rsidR="00E5575B" w:rsidRDefault="00D512E5">
      <w:pPr>
        <w:pStyle w:val="BodyText"/>
        <w:tabs>
          <w:tab w:val="left" w:pos="819"/>
        </w:tabs>
        <w:ind w:left="460"/>
      </w:pPr>
      <w:proofErr w:type="gramStart"/>
      <w:r>
        <w:rPr>
          <w:rFonts w:ascii="Symbol" w:hAnsi="Symbol"/>
          <w:spacing w:val="-10"/>
          <w:w w:val="90"/>
        </w:rPr>
        <w:t></w:t>
      </w:r>
      <w:r>
        <w:rPr>
          <w:rFonts w:ascii="Times New Roman" w:hAnsi="Times New Roman"/>
        </w:rPr>
        <w:tab/>
      </w:r>
      <w:r>
        <w:rPr>
          <w:w w:val="80"/>
        </w:rPr>
        <w:t>Kachung</w:t>
      </w:r>
      <w:r>
        <w:rPr>
          <w:spacing w:val="10"/>
        </w:rPr>
        <w:t xml:space="preserve"> </w:t>
      </w:r>
      <w:r>
        <w:rPr>
          <w:w w:val="80"/>
        </w:rPr>
        <w:t>-</w:t>
      </w:r>
      <w:r>
        <w:rPr>
          <w:spacing w:val="9"/>
        </w:rPr>
        <w:t xml:space="preserve"> </w:t>
      </w:r>
      <w:r>
        <w:rPr>
          <w:w w:val="80"/>
        </w:rPr>
        <w:t>Kagwara</w:t>
      </w:r>
      <w:r>
        <w:rPr>
          <w:spacing w:val="8"/>
        </w:rPr>
        <w:t xml:space="preserve"> </w:t>
      </w:r>
      <w:r>
        <w:rPr>
          <w:w w:val="80"/>
        </w:rPr>
        <w:t>in</w:t>
      </w:r>
      <w:r>
        <w:rPr>
          <w:spacing w:val="7"/>
        </w:rPr>
        <w:t xml:space="preserve"> </w:t>
      </w:r>
      <w:r>
        <w:rPr>
          <w:w w:val="80"/>
        </w:rPr>
        <w:t>Serere,</w:t>
      </w:r>
      <w:r>
        <w:rPr>
          <w:spacing w:val="8"/>
        </w:rPr>
        <w:t xml:space="preserve"> </w:t>
      </w:r>
      <w:r>
        <w:rPr>
          <w:spacing w:val="-4"/>
          <w:w w:val="80"/>
        </w:rPr>
        <w:t>etc.</w:t>
      </w:r>
      <w:proofErr w:type="gramEnd"/>
    </w:p>
    <w:p w:rsidR="00E5575B" w:rsidRDefault="00E5575B">
      <w:pPr>
        <w:pStyle w:val="BodyText"/>
        <w:ind w:left="0"/>
      </w:pPr>
    </w:p>
    <w:p w:rsidR="00E5575B" w:rsidRDefault="00D512E5">
      <w:pPr>
        <w:pStyle w:val="Heading2"/>
        <w:spacing w:before="1" w:line="229" w:lineRule="exact"/>
      </w:pPr>
      <w:r>
        <w:rPr>
          <w:w w:val="80"/>
        </w:rPr>
        <w:t>Victoria</w:t>
      </w:r>
      <w:r>
        <w:rPr>
          <w:spacing w:val="7"/>
        </w:rPr>
        <w:t xml:space="preserve"> </w:t>
      </w:r>
      <w:r>
        <w:rPr>
          <w:w w:val="80"/>
        </w:rPr>
        <w:t>and</w:t>
      </w:r>
      <w:r>
        <w:rPr>
          <w:spacing w:val="8"/>
        </w:rPr>
        <w:t xml:space="preserve"> </w:t>
      </w:r>
      <w:r>
        <w:rPr>
          <w:w w:val="80"/>
        </w:rPr>
        <w:t>Albert</w:t>
      </w:r>
      <w:r>
        <w:rPr>
          <w:spacing w:val="8"/>
        </w:rPr>
        <w:t xml:space="preserve"> </w:t>
      </w:r>
      <w:r>
        <w:rPr>
          <w:w w:val="80"/>
        </w:rPr>
        <w:t>Nile</w:t>
      </w:r>
      <w:r>
        <w:rPr>
          <w:spacing w:val="5"/>
        </w:rPr>
        <w:t xml:space="preserve"> </w:t>
      </w:r>
      <w:r>
        <w:rPr>
          <w:w w:val="80"/>
        </w:rPr>
        <w:t>have</w:t>
      </w:r>
      <w:r>
        <w:rPr>
          <w:spacing w:val="5"/>
        </w:rPr>
        <w:t xml:space="preserve"> </w:t>
      </w:r>
      <w:r>
        <w:rPr>
          <w:w w:val="80"/>
        </w:rPr>
        <w:t>transport</w:t>
      </w:r>
      <w:r>
        <w:rPr>
          <w:spacing w:val="8"/>
        </w:rPr>
        <w:t xml:space="preserve"> </w:t>
      </w:r>
      <w:r>
        <w:rPr>
          <w:w w:val="80"/>
        </w:rPr>
        <w:t>routes</w:t>
      </w:r>
      <w:r>
        <w:rPr>
          <w:spacing w:val="21"/>
        </w:rPr>
        <w:t xml:space="preserve"> </w:t>
      </w:r>
      <w:r>
        <w:rPr>
          <w:w w:val="80"/>
        </w:rPr>
        <w:t>such</w:t>
      </w:r>
      <w:r>
        <w:rPr>
          <w:spacing w:val="6"/>
        </w:rPr>
        <w:t xml:space="preserve"> </w:t>
      </w:r>
      <w:r>
        <w:rPr>
          <w:spacing w:val="-5"/>
          <w:w w:val="80"/>
        </w:rPr>
        <w:t>as;</w:t>
      </w:r>
    </w:p>
    <w:p w:rsidR="00E5575B" w:rsidRDefault="00D512E5">
      <w:pPr>
        <w:pStyle w:val="BodyText"/>
        <w:tabs>
          <w:tab w:val="left" w:pos="819"/>
        </w:tabs>
        <w:spacing w:line="244" w:lineRule="exact"/>
        <w:ind w:left="460"/>
      </w:pPr>
      <w:r>
        <w:rPr>
          <w:rFonts w:ascii="Symbol" w:hAnsi="Symbol"/>
          <w:spacing w:val="-10"/>
        </w:rPr>
        <w:t></w:t>
      </w:r>
      <w:r>
        <w:rPr>
          <w:rFonts w:ascii="Times New Roman" w:hAnsi="Times New Roman"/>
        </w:rPr>
        <w:tab/>
      </w:r>
      <w:r>
        <w:rPr>
          <w:w w:val="85"/>
        </w:rPr>
        <w:t>Mahagi</w:t>
      </w:r>
      <w:r>
        <w:rPr>
          <w:spacing w:val="-6"/>
          <w:w w:val="85"/>
        </w:rPr>
        <w:t xml:space="preserve"> </w:t>
      </w:r>
      <w:r>
        <w:rPr>
          <w:w w:val="85"/>
        </w:rPr>
        <w:t>–</w:t>
      </w:r>
      <w:r>
        <w:rPr>
          <w:spacing w:val="-3"/>
          <w:w w:val="85"/>
        </w:rPr>
        <w:t xml:space="preserve"> </w:t>
      </w:r>
      <w:r>
        <w:rPr>
          <w:w w:val="85"/>
        </w:rPr>
        <w:t>Pakwach</w:t>
      </w:r>
      <w:r>
        <w:rPr>
          <w:spacing w:val="-4"/>
          <w:w w:val="85"/>
        </w:rPr>
        <w:t xml:space="preserve"> </w:t>
      </w:r>
      <w:r>
        <w:rPr>
          <w:w w:val="85"/>
        </w:rPr>
        <w:t>in</w:t>
      </w:r>
      <w:r>
        <w:rPr>
          <w:spacing w:val="-4"/>
          <w:w w:val="85"/>
        </w:rPr>
        <w:t xml:space="preserve"> </w:t>
      </w:r>
      <w:r>
        <w:rPr>
          <w:w w:val="85"/>
        </w:rPr>
        <w:t>Nebbi</w:t>
      </w:r>
      <w:r>
        <w:rPr>
          <w:spacing w:val="-5"/>
          <w:w w:val="85"/>
        </w:rPr>
        <w:t xml:space="preserve"> </w:t>
      </w:r>
      <w:r>
        <w:rPr>
          <w:w w:val="85"/>
        </w:rPr>
        <w:t>–</w:t>
      </w:r>
      <w:r>
        <w:rPr>
          <w:spacing w:val="-2"/>
          <w:w w:val="85"/>
        </w:rPr>
        <w:t xml:space="preserve"> </w:t>
      </w:r>
      <w:r>
        <w:rPr>
          <w:w w:val="85"/>
        </w:rPr>
        <w:t>Nimule</w:t>
      </w:r>
      <w:r>
        <w:rPr>
          <w:spacing w:val="-4"/>
          <w:w w:val="85"/>
        </w:rPr>
        <w:t xml:space="preserve"> </w:t>
      </w:r>
      <w:r>
        <w:rPr>
          <w:w w:val="85"/>
        </w:rPr>
        <w:t>along</w:t>
      </w:r>
      <w:r>
        <w:rPr>
          <w:spacing w:val="-3"/>
          <w:w w:val="85"/>
        </w:rPr>
        <w:t xml:space="preserve"> </w:t>
      </w:r>
      <w:r>
        <w:rPr>
          <w:w w:val="85"/>
        </w:rPr>
        <w:t>Albert</w:t>
      </w:r>
      <w:r>
        <w:rPr>
          <w:spacing w:val="-5"/>
          <w:w w:val="85"/>
        </w:rPr>
        <w:t xml:space="preserve"> </w:t>
      </w:r>
      <w:r>
        <w:rPr>
          <w:spacing w:val="-4"/>
          <w:w w:val="85"/>
        </w:rPr>
        <w:t>Nile,</w:t>
      </w:r>
    </w:p>
    <w:p w:rsidR="00E5575B" w:rsidRDefault="00D512E5">
      <w:pPr>
        <w:pStyle w:val="BodyText"/>
        <w:tabs>
          <w:tab w:val="left" w:pos="819"/>
        </w:tabs>
        <w:spacing w:line="244" w:lineRule="exact"/>
        <w:ind w:left="460"/>
      </w:pPr>
      <w:r>
        <w:rPr>
          <w:rFonts w:ascii="Symbol" w:hAnsi="Symbol"/>
          <w:spacing w:val="-10"/>
          <w:w w:val="90"/>
        </w:rPr>
        <w:t></w:t>
      </w:r>
      <w:r>
        <w:rPr>
          <w:rFonts w:ascii="Times New Roman" w:hAnsi="Times New Roman"/>
        </w:rPr>
        <w:tab/>
      </w:r>
      <w:r>
        <w:rPr>
          <w:spacing w:val="-2"/>
          <w:w w:val="80"/>
        </w:rPr>
        <w:t>Masindi</w:t>
      </w:r>
      <w:r>
        <w:rPr>
          <w:spacing w:val="-10"/>
        </w:rPr>
        <w:t xml:space="preserve"> </w:t>
      </w:r>
      <w:r>
        <w:rPr>
          <w:spacing w:val="-2"/>
          <w:w w:val="80"/>
        </w:rPr>
        <w:t>port</w:t>
      </w:r>
      <w:r>
        <w:rPr>
          <w:spacing w:val="-4"/>
        </w:rPr>
        <w:t xml:space="preserve"> </w:t>
      </w:r>
      <w:r>
        <w:rPr>
          <w:spacing w:val="-2"/>
          <w:w w:val="80"/>
        </w:rPr>
        <w:t>along</w:t>
      </w:r>
      <w:r>
        <w:rPr>
          <w:spacing w:val="-3"/>
        </w:rPr>
        <w:t xml:space="preserve"> </w:t>
      </w:r>
      <w:r>
        <w:rPr>
          <w:spacing w:val="-2"/>
          <w:w w:val="80"/>
        </w:rPr>
        <w:t>Victoria</w:t>
      </w:r>
      <w:r>
        <w:rPr>
          <w:spacing w:val="-7"/>
        </w:rPr>
        <w:t xml:space="preserve"> </w:t>
      </w:r>
      <w:r>
        <w:rPr>
          <w:spacing w:val="-2"/>
          <w:w w:val="80"/>
        </w:rPr>
        <w:t>Nile</w:t>
      </w:r>
      <w:r>
        <w:rPr>
          <w:spacing w:val="-3"/>
        </w:rPr>
        <w:t xml:space="preserve"> </w:t>
      </w:r>
      <w:r>
        <w:rPr>
          <w:spacing w:val="-2"/>
          <w:w w:val="80"/>
        </w:rPr>
        <w:t>-</w:t>
      </w:r>
      <w:r>
        <w:rPr>
          <w:spacing w:val="-6"/>
        </w:rPr>
        <w:t xml:space="preserve"> </w:t>
      </w:r>
      <w:r>
        <w:rPr>
          <w:spacing w:val="-2"/>
          <w:w w:val="80"/>
        </w:rPr>
        <w:t>Lwampanga</w:t>
      </w:r>
      <w:r>
        <w:rPr>
          <w:spacing w:val="-7"/>
        </w:rPr>
        <w:t xml:space="preserve"> </w:t>
      </w:r>
      <w:r>
        <w:rPr>
          <w:spacing w:val="-2"/>
          <w:w w:val="80"/>
        </w:rPr>
        <w:t>on</w:t>
      </w:r>
      <w:r>
        <w:rPr>
          <w:spacing w:val="-6"/>
        </w:rPr>
        <w:t xml:space="preserve"> </w:t>
      </w:r>
      <w:r>
        <w:rPr>
          <w:spacing w:val="-2"/>
          <w:w w:val="80"/>
        </w:rPr>
        <w:t>Lake</w:t>
      </w:r>
      <w:r>
        <w:rPr>
          <w:spacing w:val="-3"/>
        </w:rPr>
        <w:t xml:space="preserve"> </w:t>
      </w:r>
      <w:r>
        <w:rPr>
          <w:spacing w:val="-2"/>
          <w:w w:val="80"/>
        </w:rPr>
        <w:t>Kyoga,</w:t>
      </w:r>
    </w:p>
    <w:p w:rsidR="00E5575B" w:rsidRDefault="00D512E5">
      <w:pPr>
        <w:pStyle w:val="BodyText"/>
        <w:tabs>
          <w:tab w:val="left" w:pos="819"/>
        </w:tabs>
        <w:spacing w:line="242" w:lineRule="exact"/>
        <w:ind w:left="460"/>
      </w:pPr>
      <w:r>
        <w:rPr>
          <w:rFonts w:ascii="Symbol" w:hAnsi="Symbol"/>
          <w:spacing w:val="-10"/>
        </w:rPr>
        <w:t></w:t>
      </w:r>
      <w:r>
        <w:rPr>
          <w:rFonts w:ascii="Times New Roman" w:hAnsi="Times New Roman"/>
        </w:rPr>
        <w:tab/>
      </w:r>
      <w:r>
        <w:rPr>
          <w:w w:val="80"/>
        </w:rPr>
        <w:t>Obongi</w:t>
      </w:r>
      <w:r>
        <w:rPr>
          <w:spacing w:val="-5"/>
        </w:rPr>
        <w:t xml:space="preserve"> </w:t>
      </w:r>
      <w:r>
        <w:rPr>
          <w:w w:val="80"/>
        </w:rPr>
        <w:t>–</w:t>
      </w:r>
      <w:r>
        <w:rPr>
          <w:spacing w:val="-6"/>
        </w:rPr>
        <w:t xml:space="preserve"> </w:t>
      </w:r>
      <w:r>
        <w:rPr>
          <w:w w:val="80"/>
        </w:rPr>
        <w:t>Lorapi</w:t>
      </w:r>
      <w:r>
        <w:rPr>
          <w:spacing w:val="-8"/>
        </w:rPr>
        <w:t xml:space="preserve"> </w:t>
      </w:r>
      <w:r>
        <w:rPr>
          <w:w w:val="80"/>
        </w:rPr>
        <w:t>along</w:t>
      </w:r>
      <w:r>
        <w:rPr>
          <w:spacing w:val="4"/>
        </w:rPr>
        <w:t xml:space="preserve"> </w:t>
      </w:r>
      <w:r>
        <w:rPr>
          <w:w w:val="80"/>
        </w:rPr>
        <w:t>Albert</w:t>
      </w:r>
      <w:r>
        <w:t xml:space="preserve"> </w:t>
      </w:r>
      <w:r>
        <w:rPr>
          <w:w w:val="80"/>
        </w:rPr>
        <w:t>Nile</w:t>
      </w:r>
      <w:r>
        <w:rPr>
          <w:spacing w:val="50"/>
        </w:rPr>
        <w:t xml:space="preserve"> </w:t>
      </w:r>
      <w:r>
        <w:rPr>
          <w:w w:val="80"/>
        </w:rPr>
        <w:t>in</w:t>
      </w:r>
      <w:r>
        <w:rPr>
          <w:spacing w:val="-7"/>
        </w:rPr>
        <w:t xml:space="preserve"> </w:t>
      </w:r>
      <w:r>
        <w:rPr>
          <w:spacing w:val="-4"/>
          <w:w w:val="80"/>
        </w:rPr>
        <w:t>Moyo,</w:t>
      </w:r>
    </w:p>
    <w:p w:rsidR="00E5575B" w:rsidRDefault="00D512E5">
      <w:pPr>
        <w:pStyle w:val="BodyText"/>
        <w:tabs>
          <w:tab w:val="left" w:pos="819"/>
        </w:tabs>
        <w:spacing w:line="244" w:lineRule="exact"/>
        <w:ind w:left="460"/>
      </w:pPr>
      <w:proofErr w:type="gramStart"/>
      <w:r>
        <w:rPr>
          <w:rFonts w:ascii="Symbol" w:hAnsi="Symbol"/>
          <w:spacing w:val="-10"/>
        </w:rPr>
        <w:t></w:t>
      </w:r>
      <w:r>
        <w:rPr>
          <w:rFonts w:ascii="Times New Roman" w:hAnsi="Times New Roman"/>
        </w:rPr>
        <w:tab/>
      </w:r>
      <w:r>
        <w:rPr>
          <w:w w:val="80"/>
        </w:rPr>
        <w:t>Pakuba</w:t>
      </w:r>
      <w:r>
        <w:rPr>
          <w:spacing w:val="1"/>
        </w:rPr>
        <w:t xml:space="preserve"> </w:t>
      </w:r>
      <w:r>
        <w:rPr>
          <w:w w:val="80"/>
        </w:rPr>
        <w:t>–</w:t>
      </w:r>
      <w:r>
        <w:t xml:space="preserve"> </w:t>
      </w:r>
      <w:r>
        <w:rPr>
          <w:w w:val="80"/>
        </w:rPr>
        <w:t>Pakwach</w:t>
      </w:r>
      <w:r>
        <w:rPr>
          <w:spacing w:val="4"/>
        </w:rPr>
        <w:t xml:space="preserve"> </w:t>
      </w:r>
      <w:r>
        <w:rPr>
          <w:w w:val="80"/>
        </w:rPr>
        <w:t>along</w:t>
      </w:r>
      <w:r>
        <w:rPr>
          <w:spacing w:val="7"/>
        </w:rPr>
        <w:t xml:space="preserve"> </w:t>
      </w:r>
      <w:r>
        <w:rPr>
          <w:w w:val="80"/>
        </w:rPr>
        <w:t>Albert</w:t>
      </w:r>
      <w:r>
        <w:rPr>
          <w:spacing w:val="3"/>
        </w:rPr>
        <w:t xml:space="preserve"> </w:t>
      </w:r>
      <w:r>
        <w:rPr>
          <w:w w:val="80"/>
        </w:rPr>
        <w:t>Nile</w:t>
      </w:r>
      <w:r>
        <w:rPr>
          <w:spacing w:val="5"/>
        </w:rPr>
        <w:t xml:space="preserve"> </w:t>
      </w:r>
      <w:r>
        <w:rPr>
          <w:w w:val="80"/>
        </w:rPr>
        <w:t>in</w:t>
      </w:r>
      <w:r>
        <w:t xml:space="preserve"> </w:t>
      </w:r>
      <w:r>
        <w:rPr>
          <w:w w:val="80"/>
        </w:rPr>
        <w:t>Nebbi,</w:t>
      </w:r>
      <w:r>
        <w:t xml:space="preserve"> </w:t>
      </w:r>
      <w:r>
        <w:rPr>
          <w:spacing w:val="-4"/>
          <w:w w:val="80"/>
        </w:rPr>
        <w:t>etc.</w:t>
      </w:r>
      <w:proofErr w:type="gramEnd"/>
    </w:p>
    <w:p w:rsidR="00E5575B" w:rsidRDefault="00E5575B">
      <w:pPr>
        <w:pStyle w:val="BodyText"/>
        <w:ind w:left="0"/>
      </w:pPr>
    </w:p>
    <w:p w:rsidR="00E5575B" w:rsidRDefault="00D512E5">
      <w:pPr>
        <w:pStyle w:val="Heading1"/>
        <w:spacing w:line="720" w:lineRule="auto"/>
        <w:ind w:right="5151"/>
      </w:pPr>
      <w:r>
        <w:rPr>
          <w:w w:val="80"/>
        </w:rPr>
        <w:t>SKETCH MAP OF UGANDA SHOWING</w:t>
      </w:r>
      <w:r>
        <w:t xml:space="preserve"> </w:t>
      </w:r>
      <w:r>
        <w:rPr>
          <w:w w:val="80"/>
        </w:rPr>
        <w:t xml:space="preserve">DISTRIBUTION OF TRANSPORT ROUTES </w:t>
      </w:r>
      <w:r>
        <w:rPr>
          <w:w w:val="90"/>
        </w:rPr>
        <w:t>FULL</w:t>
      </w:r>
      <w:r>
        <w:rPr>
          <w:spacing w:val="-9"/>
          <w:w w:val="90"/>
        </w:rPr>
        <w:t xml:space="preserve"> </w:t>
      </w:r>
      <w:r>
        <w:rPr>
          <w:w w:val="90"/>
        </w:rPr>
        <w:t>PAGE</w:t>
      </w:r>
      <w:r>
        <w:rPr>
          <w:spacing w:val="-8"/>
          <w:w w:val="90"/>
        </w:rPr>
        <w:t xml:space="preserve"> </w:t>
      </w:r>
      <w:r>
        <w:rPr>
          <w:w w:val="90"/>
        </w:rPr>
        <w:t>FOR</w:t>
      </w:r>
      <w:r>
        <w:rPr>
          <w:spacing w:val="-8"/>
          <w:w w:val="90"/>
        </w:rPr>
        <w:t xml:space="preserve"> </w:t>
      </w:r>
      <w:r>
        <w:rPr>
          <w:w w:val="90"/>
        </w:rPr>
        <w:t>A</w:t>
      </w:r>
      <w:r>
        <w:rPr>
          <w:spacing w:val="-9"/>
          <w:w w:val="90"/>
        </w:rPr>
        <w:t xml:space="preserve"> </w:t>
      </w:r>
      <w:r>
        <w:rPr>
          <w:w w:val="90"/>
        </w:rPr>
        <w:t>MAP</w:t>
      </w:r>
    </w:p>
    <w:p w:rsidR="00E5575B" w:rsidRDefault="00D512E5">
      <w:pPr>
        <w:spacing w:line="228" w:lineRule="exact"/>
        <w:ind w:left="460"/>
        <w:rPr>
          <w:rFonts w:ascii="Arial"/>
          <w:b/>
          <w:sz w:val="20"/>
        </w:rPr>
      </w:pPr>
      <w:r>
        <w:rPr>
          <w:rFonts w:ascii="Arial"/>
          <w:b/>
          <w:w w:val="80"/>
          <w:sz w:val="20"/>
        </w:rPr>
        <w:t>FACTORS</w:t>
      </w:r>
      <w:r>
        <w:rPr>
          <w:rFonts w:ascii="Arial"/>
          <w:b/>
          <w:spacing w:val="-1"/>
          <w:sz w:val="20"/>
        </w:rPr>
        <w:t xml:space="preserve"> </w:t>
      </w:r>
      <w:r>
        <w:rPr>
          <w:rFonts w:ascii="Arial"/>
          <w:b/>
          <w:w w:val="80"/>
          <w:sz w:val="20"/>
        </w:rPr>
        <w:t>RESPONSIBLE</w:t>
      </w:r>
      <w:r>
        <w:rPr>
          <w:rFonts w:ascii="Arial"/>
          <w:b/>
          <w:spacing w:val="-3"/>
          <w:sz w:val="20"/>
        </w:rPr>
        <w:t xml:space="preserve"> </w:t>
      </w:r>
      <w:r>
        <w:rPr>
          <w:rFonts w:ascii="Arial"/>
          <w:b/>
          <w:w w:val="80"/>
          <w:sz w:val="20"/>
        </w:rPr>
        <w:t>FOR</w:t>
      </w:r>
      <w:r>
        <w:rPr>
          <w:rFonts w:ascii="Arial"/>
          <w:b/>
          <w:spacing w:val="1"/>
          <w:sz w:val="20"/>
        </w:rPr>
        <w:t xml:space="preserve"> </w:t>
      </w:r>
      <w:r>
        <w:rPr>
          <w:rFonts w:ascii="Arial"/>
          <w:b/>
          <w:w w:val="80"/>
          <w:sz w:val="20"/>
        </w:rPr>
        <w:t>THE</w:t>
      </w:r>
      <w:r>
        <w:rPr>
          <w:rFonts w:ascii="Arial"/>
          <w:b/>
          <w:spacing w:val="-4"/>
          <w:sz w:val="20"/>
        </w:rPr>
        <w:t xml:space="preserve"> </w:t>
      </w:r>
      <w:r>
        <w:rPr>
          <w:rFonts w:ascii="Arial"/>
          <w:b/>
          <w:w w:val="80"/>
          <w:sz w:val="20"/>
        </w:rPr>
        <w:t>DISTRIBUTION</w:t>
      </w:r>
      <w:r>
        <w:rPr>
          <w:rFonts w:ascii="Arial"/>
          <w:b/>
          <w:spacing w:val="-3"/>
          <w:sz w:val="20"/>
        </w:rPr>
        <w:t xml:space="preserve"> </w:t>
      </w:r>
      <w:r>
        <w:rPr>
          <w:rFonts w:ascii="Arial"/>
          <w:b/>
          <w:w w:val="80"/>
          <w:sz w:val="20"/>
        </w:rPr>
        <w:t>OF</w:t>
      </w:r>
      <w:r>
        <w:rPr>
          <w:rFonts w:ascii="Arial"/>
          <w:b/>
          <w:spacing w:val="-1"/>
          <w:sz w:val="20"/>
        </w:rPr>
        <w:t xml:space="preserve"> </w:t>
      </w:r>
      <w:r>
        <w:rPr>
          <w:rFonts w:ascii="Arial"/>
          <w:b/>
          <w:w w:val="80"/>
          <w:sz w:val="20"/>
        </w:rPr>
        <w:t>TRANSPORT</w:t>
      </w:r>
      <w:r>
        <w:rPr>
          <w:rFonts w:ascii="Arial"/>
          <w:b/>
          <w:spacing w:val="-1"/>
          <w:sz w:val="20"/>
        </w:rPr>
        <w:t xml:space="preserve"> </w:t>
      </w:r>
      <w:r>
        <w:rPr>
          <w:rFonts w:ascii="Arial"/>
          <w:b/>
          <w:w w:val="80"/>
          <w:sz w:val="20"/>
        </w:rPr>
        <w:t>ROUTES</w:t>
      </w:r>
      <w:r>
        <w:rPr>
          <w:rFonts w:ascii="Arial"/>
          <w:b/>
          <w:spacing w:val="-4"/>
          <w:sz w:val="20"/>
        </w:rPr>
        <w:t xml:space="preserve"> </w:t>
      </w:r>
      <w:r>
        <w:rPr>
          <w:rFonts w:ascii="Arial"/>
          <w:b/>
          <w:w w:val="80"/>
          <w:sz w:val="20"/>
        </w:rPr>
        <w:t>IN</w:t>
      </w:r>
      <w:r>
        <w:rPr>
          <w:rFonts w:ascii="Arial"/>
          <w:b/>
          <w:spacing w:val="-2"/>
          <w:sz w:val="20"/>
        </w:rPr>
        <w:t xml:space="preserve"> </w:t>
      </w:r>
      <w:r>
        <w:rPr>
          <w:rFonts w:ascii="Arial"/>
          <w:b/>
          <w:spacing w:val="-2"/>
          <w:w w:val="80"/>
          <w:sz w:val="20"/>
        </w:rPr>
        <w:t>UGANDA</w:t>
      </w:r>
    </w:p>
    <w:p w:rsidR="00E5575B" w:rsidRDefault="00D512E5">
      <w:pPr>
        <w:pStyle w:val="BodyText"/>
        <w:spacing w:before="1" w:line="244" w:lineRule="auto"/>
        <w:ind w:left="460" w:right="712" w:firstLine="91"/>
      </w:pPr>
      <w:r>
        <w:rPr>
          <w:w w:val="85"/>
        </w:rPr>
        <w:t>From the sketch map drawn, it is observed that the south half of Uganda has more</w:t>
      </w:r>
      <w:r>
        <w:t xml:space="preserve"> </w:t>
      </w:r>
      <w:r>
        <w:rPr>
          <w:w w:val="85"/>
        </w:rPr>
        <w:t>developed transport routes than the northern part</w:t>
      </w:r>
      <w:r>
        <w:t xml:space="preserve"> </w:t>
      </w:r>
      <w:r>
        <w:rPr>
          <w:w w:val="85"/>
        </w:rPr>
        <w:t xml:space="preserve">and this is </w:t>
      </w:r>
      <w:r>
        <w:rPr>
          <w:w w:val="80"/>
        </w:rPr>
        <w:t>attributed to several factors as discussed below which are historical, physical and economical:</w:t>
      </w:r>
    </w:p>
    <w:p w:rsidR="00E5575B" w:rsidRDefault="00D512E5">
      <w:pPr>
        <w:pStyle w:val="Heading2"/>
        <w:spacing w:line="225" w:lineRule="exact"/>
      </w:pPr>
      <w:r>
        <w:rPr>
          <w:w w:val="80"/>
        </w:rPr>
        <w:t>Physical</w:t>
      </w:r>
      <w:r>
        <w:rPr>
          <w:spacing w:val="-2"/>
          <w:w w:val="90"/>
        </w:rPr>
        <w:t xml:space="preserve"> factors:</w:t>
      </w:r>
    </w:p>
    <w:p w:rsidR="00E5575B" w:rsidRDefault="00D512E5">
      <w:pPr>
        <w:pStyle w:val="ListParagraph"/>
        <w:numPr>
          <w:ilvl w:val="1"/>
          <w:numId w:val="75"/>
        </w:numPr>
        <w:tabs>
          <w:tab w:val="left" w:pos="819"/>
        </w:tabs>
        <w:spacing w:line="242" w:lineRule="auto"/>
        <w:ind w:right="719" w:firstLine="0"/>
        <w:rPr>
          <w:sz w:val="20"/>
        </w:rPr>
      </w:pPr>
      <w:r>
        <w:rPr>
          <w:w w:val="80"/>
          <w:sz w:val="20"/>
        </w:rPr>
        <w:t>Relief has influenced the development of transport routes in that gentle slopes and</w:t>
      </w:r>
      <w:r>
        <w:rPr>
          <w:sz w:val="20"/>
        </w:rPr>
        <w:t xml:space="preserve"> </w:t>
      </w:r>
      <w:r>
        <w:rPr>
          <w:w w:val="80"/>
          <w:sz w:val="20"/>
        </w:rPr>
        <w:t>relative flatlands make the construction of roads, railway routes</w:t>
      </w:r>
      <w:r>
        <w:rPr>
          <w:spacing w:val="40"/>
          <w:sz w:val="20"/>
        </w:rPr>
        <w:t xml:space="preserve"> </w:t>
      </w:r>
      <w:r>
        <w:rPr>
          <w:w w:val="80"/>
          <w:sz w:val="20"/>
        </w:rPr>
        <w:t>and</w:t>
      </w:r>
      <w:r>
        <w:rPr>
          <w:sz w:val="20"/>
        </w:rPr>
        <w:t xml:space="preserve"> </w:t>
      </w:r>
      <w:r>
        <w:rPr>
          <w:w w:val="80"/>
          <w:sz w:val="20"/>
        </w:rPr>
        <w:t>others</w:t>
      </w:r>
      <w:r>
        <w:rPr>
          <w:sz w:val="20"/>
        </w:rPr>
        <w:t xml:space="preserve"> </w:t>
      </w:r>
      <w:r>
        <w:rPr>
          <w:w w:val="80"/>
          <w:sz w:val="20"/>
        </w:rPr>
        <w:t>easy</w:t>
      </w:r>
      <w:r>
        <w:rPr>
          <w:sz w:val="20"/>
        </w:rPr>
        <w:t xml:space="preserve"> </w:t>
      </w:r>
      <w:r>
        <w:rPr>
          <w:w w:val="80"/>
          <w:sz w:val="20"/>
        </w:rPr>
        <w:t>like</w:t>
      </w:r>
      <w:r>
        <w:rPr>
          <w:sz w:val="20"/>
        </w:rPr>
        <w:t xml:space="preserve"> </w:t>
      </w:r>
      <w:r>
        <w:rPr>
          <w:w w:val="80"/>
          <w:sz w:val="20"/>
        </w:rPr>
        <w:t>Buganda</w:t>
      </w:r>
      <w:r>
        <w:rPr>
          <w:spacing w:val="11"/>
          <w:sz w:val="20"/>
        </w:rPr>
        <w:t xml:space="preserve"> </w:t>
      </w:r>
      <w:r>
        <w:rPr>
          <w:w w:val="80"/>
          <w:sz w:val="20"/>
        </w:rPr>
        <w:t>undulating</w:t>
      </w:r>
      <w:r>
        <w:rPr>
          <w:spacing w:val="11"/>
          <w:sz w:val="20"/>
        </w:rPr>
        <w:t xml:space="preserve"> </w:t>
      </w:r>
      <w:r>
        <w:rPr>
          <w:w w:val="80"/>
          <w:sz w:val="20"/>
        </w:rPr>
        <w:t>low</w:t>
      </w:r>
      <w:r>
        <w:rPr>
          <w:sz w:val="20"/>
        </w:rPr>
        <w:t xml:space="preserve"> </w:t>
      </w:r>
      <w:r>
        <w:rPr>
          <w:w w:val="80"/>
          <w:sz w:val="20"/>
        </w:rPr>
        <w:t>lying</w:t>
      </w:r>
      <w:r>
        <w:rPr>
          <w:sz w:val="20"/>
        </w:rPr>
        <w:t xml:space="preserve"> </w:t>
      </w:r>
      <w:r>
        <w:rPr>
          <w:w w:val="80"/>
          <w:sz w:val="20"/>
        </w:rPr>
        <w:t>hills</w:t>
      </w:r>
      <w:r>
        <w:rPr>
          <w:spacing w:val="11"/>
          <w:sz w:val="20"/>
        </w:rPr>
        <w:t xml:space="preserve"> </w:t>
      </w:r>
      <w:r>
        <w:rPr>
          <w:w w:val="80"/>
          <w:sz w:val="20"/>
        </w:rPr>
        <w:t>in</w:t>
      </w:r>
      <w:r>
        <w:rPr>
          <w:sz w:val="20"/>
        </w:rPr>
        <w:t xml:space="preserve"> </w:t>
      </w:r>
      <w:r>
        <w:rPr>
          <w:w w:val="80"/>
          <w:sz w:val="20"/>
        </w:rPr>
        <w:t>Kampala</w:t>
      </w:r>
      <w:r>
        <w:rPr>
          <w:sz w:val="20"/>
        </w:rPr>
        <w:t xml:space="preserve"> </w:t>
      </w:r>
      <w:r>
        <w:rPr>
          <w:w w:val="80"/>
          <w:sz w:val="20"/>
        </w:rPr>
        <w:t>and</w:t>
      </w:r>
      <w:r>
        <w:rPr>
          <w:spacing w:val="11"/>
          <w:sz w:val="20"/>
        </w:rPr>
        <w:t xml:space="preserve"> </w:t>
      </w:r>
      <w:r>
        <w:rPr>
          <w:w w:val="80"/>
          <w:sz w:val="20"/>
        </w:rPr>
        <w:t>Wakiso</w:t>
      </w:r>
      <w:r>
        <w:rPr>
          <w:sz w:val="20"/>
        </w:rPr>
        <w:t xml:space="preserve"> </w:t>
      </w:r>
      <w:r>
        <w:rPr>
          <w:w w:val="80"/>
          <w:sz w:val="20"/>
        </w:rPr>
        <w:t>have</w:t>
      </w:r>
      <w:r>
        <w:rPr>
          <w:spacing w:val="14"/>
          <w:sz w:val="20"/>
        </w:rPr>
        <w:t xml:space="preserve"> </w:t>
      </w:r>
      <w:r>
        <w:rPr>
          <w:w w:val="80"/>
          <w:sz w:val="20"/>
        </w:rPr>
        <w:t>facilitated</w:t>
      </w:r>
      <w:r>
        <w:rPr>
          <w:sz w:val="20"/>
        </w:rPr>
        <w:t xml:space="preserve"> </w:t>
      </w:r>
      <w:r>
        <w:rPr>
          <w:w w:val="80"/>
          <w:sz w:val="20"/>
        </w:rPr>
        <w:t>development</w:t>
      </w:r>
      <w:r>
        <w:rPr>
          <w:spacing w:val="14"/>
          <w:sz w:val="20"/>
        </w:rPr>
        <w:t xml:space="preserve"> </w:t>
      </w:r>
      <w:r>
        <w:rPr>
          <w:w w:val="80"/>
          <w:sz w:val="20"/>
        </w:rPr>
        <w:t>of</w:t>
      </w:r>
      <w:r>
        <w:rPr>
          <w:spacing w:val="11"/>
          <w:sz w:val="20"/>
        </w:rPr>
        <w:t xml:space="preserve"> </w:t>
      </w:r>
      <w:r>
        <w:rPr>
          <w:w w:val="80"/>
          <w:sz w:val="20"/>
        </w:rPr>
        <w:t>roads</w:t>
      </w:r>
      <w:r>
        <w:rPr>
          <w:sz w:val="20"/>
        </w:rPr>
        <w:t xml:space="preserve"> </w:t>
      </w:r>
      <w:r>
        <w:rPr>
          <w:w w:val="80"/>
          <w:sz w:val="20"/>
        </w:rPr>
        <w:t>and</w:t>
      </w:r>
      <w:r>
        <w:rPr>
          <w:spacing w:val="11"/>
          <w:sz w:val="20"/>
        </w:rPr>
        <w:t xml:space="preserve"> </w:t>
      </w:r>
      <w:r>
        <w:rPr>
          <w:w w:val="80"/>
          <w:sz w:val="20"/>
        </w:rPr>
        <w:t>railways</w:t>
      </w:r>
      <w:r>
        <w:rPr>
          <w:spacing w:val="13"/>
          <w:sz w:val="20"/>
        </w:rPr>
        <w:t xml:space="preserve"> </w:t>
      </w:r>
      <w:r>
        <w:rPr>
          <w:w w:val="80"/>
          <w:sz w:val="20"/>
        </w:rPr>
        <w:t>such</w:t>
      </w:r>
      <w:r>
        <w:rPr>
          <w:sz w:val="20"/>
        </w:rPr>
        <w:t xml:space="preserve"> </w:t>
      </w:r>
      <w:r>
        <w:rPr>
          <w:w w:val="80"/>
          <w:sz w:val="20"/>
        </w:rPr>
        <w:t>as</w:t>
      </w:r>
      <w:r>
        <w:rPr>
          <w:spacing w:val="14"/>
          <w:sz w:val="20"/>
        </w:rPr>
        <w:t xml:space="preserve"> </w:t>
      </w:r>
      <w:r>
        <w:rPr>
          <w:w w:val="80"/>
          <w:sz w:val="20"/>
        </w:rPr>
        <w:t>Kampala</w:t>
      </w:r>
    </w:p>
    <w:p w:rsidR="00E5575B" w:rsidRDefault="00D512E5">
      <w:pPr>
        <w:pStyle w:val="BodyText"/>
        <w:spacing w:line="225" w:lineRule="exact"/>
        <w:ind w:left="460"/>
        <w:jc w:val="both"/>
      </w:pPr>
      <w:r>
        <w:rPr>
          <w:w w:val="80"/>
        </w:rPr>
        <w:t>-</w:t>
      </w:r>
      <w:r>
        <w:rPr>
          <w:spacing w:val="6"/>
        </w:rPr>
        <w:t xml:space="preserve"> </w:t>
      </w:r>
      <w:r>
        <w:rPr>
          <w:w w:val="80"/>
        </w:rPr>
        <w:t>Bombo</w:t>
      </w:r>
      <w:r>
        <w:rPr>
          <w:spacing w:val="6"/>
        </w:rPr>
        <w:t xml:space="preserve"> </w:t>
      </w:r>
      <w:r>
        <w:rPr>
          <w:w w:val="80"/>
        </w:rPr>
        <w:t>road</w:t>
      </w:r>
      <w:r>
        <w:rPr>
          <w:spacing w:val="7"/>
        </w:rPr>
        <w:t xml:space="preserve"> </w:t>
      </w:r>
      <w:r>
        <w:rPr>
          <w:w w:val="80"/>
        </w:rPr>
        <w:t>and</w:t>
      </w:r>
      <w:r>
        <w:rPr>
          <w:spacing w:val="6"/>
        </w:rPr>
        <w:t xml:space="preserve"> </w:t>
      </w:r>
      <w:r>
        <w:rPr>
          <w:w w:val="80"/>
        </w:rPr>
        <w:t>Kampala</w:t>
      </w:r>
      <w:r>
        <w:rPr>
          <w:spacing w:val="9"/>
        </w:rPr>
        <w:t xml:space="preserve"> </w:t>
      </w:r>
      <w:r>
        <w:rPr>
          <w:w w:val="80"/>
        </w:rPr>
        <w:t>–</w:t>
      </w:r>
      <w:r>
        <w:rPr>
          <w:spacing w:val="6"/>
        </w:rPr>
        <w:t xml:space="preserve"> </w:t>
      </w:r>
      <w:r>
        <w:rPr>
          <w:w w:val="80"/>
        </w:rPr>
        <w:t>Luzira</w:t>
      </w:r>
      <w:r>
        <w:rPr>
          <w:spacing w:val="3"/>
        </w:rPr>
        <w:t xml:space="preserve"> </w:t>
      </w:r>
      <w:r>
        <w:rPr>
          <w:spacing w:val="-2"/>
          <w:w w:val="80"/>
        </w:rPr>
        <w:t>railway.</w:t>
      </w:r>
    </w:p>
    <w:p w:rsidR="00E5575B" w:rsidRDefault="00D512E5">
      <w:pPr>
        <w:pStyle w:val="BodyText"/>
        <w:spacing w:before="4" w:line="244" w:lineRule="auto"/>
        <w:ind w:left="460" w:right="718" w:firstLine="900"/>
        <w:jc w:val="both"/>
      </w:pPr>
      <w:r>
        <w:rPr>
          <w:w w:val="80"/>
        </w:rPr>
        <w:t xml:space="preserve">While on the other hand, with steeper slopes, fault scarps and high lands make the development of transport routes complicated like Sebei </w:t>
      </w:r>
      <w:r>
        <w:rPr>
          <w:w w:val="85"/>
        </w:rPr>
        <w:t>steep</w:t>
      </w:r>
      <w:r>
        <w:rPr>
          <w:spacing w:val="-6"/>
          <w:w w:val="85"/>
        </w:rPr>
        <w:t xml:space="preserve"> </w:t>
      </w:r>
      <w:r>
        <w:rPr>
          <w:w w:val="85"/>
        </w:rPr>
        <w:t>relief</w:t>
      </w:r>
      <w:r>
        <w:rPr>
          <w:spacing w:val="-4"/>
          <w:w w:val="85"/>
        </w:rPr>
        <w:t xml:space="preserve"> </w:t>
      </w:r>
      <w:r>
        <w:rPr>
          <w:w w:val="85"/>
        </w:rPr>
        <w:t>in</w:t>
      </w:r>
      <w:r>
        <w:rPr>
          <w:spacing w:val="-5"/>
          <w:w w:val="85"/>
        </w:rPr>
        <w:t xml:space="preserve"> </w:t>
      </w:r>
      <w:r>
        <w:rPr>
          <w:w w:val="85"/>
        </w:rPr>
        <w:t>Kapchorwa</w:t>
      </w:r>
      <w:r>
        <w:rPr>
          <w:spacing w:val="-5"/>
          <w:w w:val="85"/>
        </w:rPr>
        <w:t xml:space="preserve"> </w:t>
      </w:r>
      <w:r>
        <w:rPr>
          <w:w w:val="85"/>
        </w:rPr>
        <w:t>have</w:t>
      </w:r>
      <w:r>
        <w:rPr>
          <w:spacing w:val="-6"/>
          <w:w w:val="85"/>
        </w:rPr>
        <w:t xml:space="preserve"> </w:t>
      </w:r>
      <w:r>
        <w:rPr>
          <w:w w:val="85"/>
        </w:rPr>
        <w:t>few</w:t>
      </w:r>
      <w:r>
        <w:rPr>
          <w:spacing w:val="-5"/>
          <w:w w:val="85"/>
        </w:rPr>
        <w:t xml:space="preserve"> </w:t>
      </w:r>
      <w:r>
        <w:rPr>
          <w:w w:val="85"/>
        </w:rPr>
        <w:t>and</w:t>
      </w:r>
      <w:r>
        <w:rPr>
          <w:spacing w:val="-5"/>
          <w:w w:val="85"/>
        </w:rPr>
        <w:t xml:space="preserve"> </w:t>
      </w:r>
      <w:r>
        <w:rPr>
          <w:w w:val="85"/>
        </w:rPr>
        <w:t>poorly</w:t>
      </w:r>
      <w:r>
        <w:rPr>
          <w:spacing w:val="-5"/>
          <w:w w:val="85"/>
        </w:rPr>
        <w:t xml:space="preserve"> </w:t>
      </w:r>
      <w:r>
        <w:rPr>
          <w:w w:val="85"/>
        </w:rPr>
        <w:t>developed</w:t>
      </w:r>
      <w:r>
        <w:rPr>
          <w:spacing w:val="-5"/>
          <w:w w:val="85"/>
        </w:rPr>
        <w:t xml:space="preserve"> </w:t>
      </w:r>
      <w:r>
        <w:rPr>
          <w:w w:val="85"/>
        </w:rPr>
        <w:t>roads</w:t>
      </w:r>
      <w:r>
        <w:rPr>
          <w:spacing w:val="-5"/>
          <w:w w:val="85"/>
        </w:rPr>
        <w:t xml:space="preserve"> </w:t>
      </w:r>
      <w:r>
        <w:rPr>
          <w:w w:val="85"/>
        </w:rPr>
        <w:t>and</w:t>
      </w:r>
      <w:r>
        <w:rPr>
          <w:spacing w:val="-5"/>
          <w:w w:val="85"/>
        </w:rPr>
        <w:t xml:space="preserve"> </w:t>
      </w:r>
      <w:r>
        <w:rPr>
          <w:w w:val="85"/>
        </w:rPr>
        <w:t>railway</w:t>
      </w:r>
      <w:r>
        <w:rPr>
          <w:spacing w:val="-6"/>
          <w:w w:val="85"/>
        </w:rPr>
        <w:t xml:space="preserve"> </w:t>
      </w:r>
      <w:r>
        <w:rPr>
          <w:w w:val="85"/>
        </w:rPr>
        <w:t>lines.</w:t>
      </w:r>
    </w:p>
    <w:p w:rsidR="00E5575B" w:rsidRDefault="00D512E5">
      <w:pPr>
        <w:pStyle w:val="ListParagraph"/>
        <w:numPr>
          <w:ilvl w:val="1"/>
          <w:numId w:val="75"/>
        </w:numPr>
        <w:tabs>
          <w:tab w:val="left" w:pos="819"/>
        </w:tabs>
        <w:spacing w:line="242" w:lineRule="auto"/>
        <w:ind w:right="718" w:firstLine="0"/>
        <w:rPr>
          <w:sz w:val="20"/>
        </w:rPr>
      </w:pPr>
      <w:r>
        <w:rPr>
          <w:w w:val="85"/>
          <w:sz w:val="20"/>
        </w:rPr>
        <w:t>Drainage has also influenced the development of transport routes in that areas with rivers, swamps and lakes such</w:t>
      </w:r>
      <w:r>
        <w:rPr>
          <w:sz w:val="20"/>
        </w:rPr>
        <w:t xml:space="preserve"> </w:t>
      </w:r>
      <w:r>
        <w:rPr>
          <w:w w:val="85"/>
          <w:sz w:val="20"/>
        </w:rPr>
        <w:t>as</w:t>
      </w:r>
      <w:r>
        <w:rPr>
          <w:sz w:val="20"/>
        </w:rPr>
        <w:t xml:space="preserve"> </w:t>
      </w:r>
      <w:r>
        <w:rPr>
          <w:w w:val="85"/>
          <w:sz w:val="20"/>
        </w:rPr>
        <w:t>Lake</w:t>
      </w:r>
      <w:r>
        <w:rPr>
          <w:sz w:val="20"/>
        </w:rPr>
        <w:t xml:space="preserve"> </w:t>
      </w:r>
      <w:r>
        <w:rPr>
          <w:w w:val="85"/>
          <w:sz w:val="20"/>
        </w:rPr>
        <w:t>Kyoga</w:t>
      </w:r>
      <w:r>
        <w:rPr>
          <w:sz w:val="20"/>
        </w:rPr>
        <w:t xml:space="preserve"> </w:t>
      </w:r>
      <w:r>
        <w:rPr>
          <w:w w:val="85"/>
          <w:sz w:val="20"/>
        </w:rPr>
        <w:t>basin</w:t>
      </w:r>
      <w:r>
        <w:rPr>
          <w:sz w:val="20"/>
        </w:rPr>
        <w:t xml:space="preserve"> </w:t>
      </w:r>
      <w:r>
        <w:rPr>
          <w:w w:val="85"/>
          <w:sz w:val="20"/>
        </w:rPr>
        <w:t>in Serere make</w:t>
      </w:r>
      <w:r>
        <w:rPr>
          <w:spacing w:val="-2"/>
          <w:w w:val="85"/>
          <w:sz w:val="20"/>
        </w:rPr>
        <w:t xml:space="preserve"> </w:t>
      </w:r>
      <w:r>
        <w:rPr>
          <w:w w:val="85"/>
          <w:sz w:val="20"/>
        </w:rPr>
        <w:t>the</w:t>
      </w:r>
      <w:r>
        <w:rPr>
          <w:spacing w:val="-1"/>
          <w:w w:val="85"/>
          <w:sz w:val="20"/>
        </w:rPr>
        <w:t xml:space="preserve"> </w:t>
      </w:r>
      <w:r>
        <w:rPr>
          <w:w w:val="85"/>
          <w:sz w:val="20"/>
        </w:rPr>
        <w:t>development of</w:t>
      </w:r>
      <w:r>
        <w:rPr>
          <w:spacing w:val="-1"/>
          <w:w w:val="85"/>
          <w:sz w:val="20"/>
        </w:rPr>
        <w:t xml:space="preserve"> </w:t>
      </w:r>
      <w:r>
        <w:rPr>
          <w:w w:val="85"/>
          <w:sz w:val="20"/>
        </w:rPr>
        <w:t>roads</w:t>
      </w:r>
      <w:r>
        <w:rPr>
          <w:spacing w:val="-2"/>
          <w:w w:val="85"/>
          <w:sz w:val="20"/>
        </w:rPr>
        <w:t xml:space="preserve"> </w:t>
      </w:r>
      <w:r>
        <w:rPr>
          <w:w w:val="85"/>
          <w:sz w:val="20"/>
        </w:rPr>
        <w:t>and</w:t>
      </w:r>
      <w:r>
        <w:rPr>
          <w:spacing w:val="-2"/>
          <w:w w:val="85"/>
          <w:sz w:val="20"/>
        </w:rPr>
        <w:t xml:space="preserve"> </w:t>
      </w:r>
      <w:r>
        <w:rPr>
          <w:w w:val="85"/>
          <w:sz w:val="20"/>
        </w:rPr>
        <w:t>railways</w:t>
      </w:r>
      <w:r>
        <w:rPr>
          <w:spacing w:val="-2"/>
          <w:w w:val="85"/>
          <w:sz w:val="20"/>
        </w:rPr>
        <w:t xml:space="preserve"> </w:t>
      </w:r>
      <w:r>
        <w:rPr>
          <w:w w:val="85"/>
          <w:sz w:val="20"/>
        </w:rPr>
        <w:t>expensive and</w:t>
      </w:r>
      <w:r>
        <w:rPr>
          <w:spacing w:val="-2"/>
          <w:w w:val="85"/>
          <w:sz w:val="20"/>
        </w:rPr>
        <w:t xml:space="preserve"> </w:t>
      </w:r>
      <w:r>
        <w:rPr>
          <w:w w:val="85"/>
          <w:sz w:val="20"/>
        </w:rPr>
        <w:t>difficult</w:t>
      </w:r>
      <w:r>
        <w:rPr>
          <w:spacing w:val="-2"/>
          <w:w w:val="85"/>
          <w:sz w:val="20"/>
        </w:rPr>
        <w:t xml:space="preserve"> </w:t>
      </w:r>
      <w:r>
        <w:rPr>
          <w:w w:val="85"/>
          <w:sz w:val="20"/>
        </w:rPr>
        <w:t>because of</w:t>
      </w:r>
      <w:r>
        <w:rPr>
          <w:spacing w:val="-1"/>
          <w:w w:val="85"/>
          <w:sz w:val="20"/>
        </w:rPr>
        <w:t xml:space="preserve"> </w:t>
      </w:r>
      <w:r>
        <w:rPr>
          <w:w w:val="85"/>
          <w:sz w:val="20"/>
        </w:rPr>
        <w:t>the poor</w:t>
      </w:r>
      <w:r>
        <w:rPr>
          <w:spacing w:val="-1"/>
          <w:w w:val="85"/>
          <w:sz w:val="20"/>
        </w:rPr>
        <w:t xml:space="preserve"> </w:t>
      </w:r>
      <w:r>
        <w:rPr>
          <w:w w:val="85"/>
          <w:sz w:val="20"/>
        </w:rPr>
        <w:t>and</w:t>
      </w:r>
      <w:r>
        <w:rPr>
          <w:spacing w:val="-2"/>
          <w:w w:val="85"/>
          <w:sz w:val="20"/>
        </w:rPr>
        <w:t xml:space="preserve"> </w:t>
      </w:r>
      <w:r>
        <w:rPr>
          <w:w w:val="85"/>
          <w:sz w:val="20"/>
        </w:rPr>
        <w:t>impeded</w:t>
      </w:r>
      <w:r>
        <w:rPr>
          <w:spacing w:val="-1"/>
          <w:w w:val="85"/>
          <w:sz w:val="20"/>
        </w:rPr>
        <w:t xml:space="preserve"> </w:t>
      </w:r>
      <w:r>
        <w:rPr>
          <w:w w:val="85"/>
          <w:sz w:val="20"/>
        </w:rPr>
        <w:t>drainage</w:t>
      </w:r>
      <w:r>
        <w:rPr>
          <w:spacing w:val="-1"/>
          <w:w w:val="85"/>
          <w:sz w:val="20"/>
        </w:rPr>
        <w:t xml:space="preserve"> </w:t>
      </w:r>
      <w:r>
        <w:rPr>
          <w:w w:val="85"/>
          <w:sz w:val="20"/>
        </w:rPr>
        <w:t>as involves</w:t>
      </w:r>
      <w:r>
        <w:rPr>
          <w:spacing w:val="-5"/>
          <w:w w:val="85"/>
          <w:sz w:val="20"/>
        </w:rPr>
        <w:t xml:space="preserve"> </w:t>
      </w:r>
      <w:r>
        <w:rPr>
          <w:w w:val="85"/>
          <w:sz w:val="20"/>
        </w:rPr>
        <w:t>construction</w:t>
      </w:r>
      <w:r>
        <w:rPr>
          <w:spacing w:val="-6"/>
          <w:w w:val="85"/>
          <w:sz w:val="20"/>
        </w:rPr>
        <w:t xml:space="preserve"> </w:t>
      </w:r>
      <w:r>
        <w:rPr>
          <w:w w:val="85"/>
          <w:sz w:val="20"/>
        </w:rPr>
        <w:t>of bridges, use of hard core stones and a lot of laterite soils.</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BodyText"/>
        <w:spacing w:before="8"/>
        <w:ind w:left="1360"/>
        <w:jc w:val="both"/>
      </w:pPr>
      <w:r>
        <w:rPr>
          <w:w w:val="80"/>
        </w:rPr>
        <w:lastRenderedPageBreak/>
        <w:t>And</w:t>
      </w:r>
      <w:r>
        <w:rPr>
          <w:spacing w:val="-6"/>
        </w:rPr>
        <w:t xml:space="preserve"> </w:t>
      </w:r>
      <w:r>
        <w:rPr>
          <w:w w:val="80"/>
        </w:rPr>
        <w:t>the</w:t>
      </w:r>
      <w:r>
        <w:rPr>
          <w:spacing w:val="-5"/>
        </w:rPr>
        <w:t xml:space="preserve"> </w:t>
      </w:r>
      <w:r>
        <w:rPr>
          <w:w w:val="80"/>
        </w:rPr>
        <w:t>rapidly</w:t>
      </w:r>
      <w:r>
        <w:rPr>
          <w:spacing w:val="-5"/>
        </w:rPr>
        <w:t xml:space="preserve"> </w:t>
      </w:r>
      <w:r>
        <w:rPr>
          <w:w w:val="80"/>
        </w:rPr>
        <w:t>flowing</w:t>
      </w:r>
      <w:r>
        <w:rPr>
          <w:spacing w:val="-5"/>
        </w:rPr>
        <w:t xml:space="preserve"> </w:t>
      </w:r>
      <w:r>
        <w:rPr>
          <w:w w:val="80"/>
        </w:rPr>
        <w:t>rivers</w:t>
      </w:r>
      <w:r>
        <w:rPr>
          <w:spacing w:val="-5"/>
        </w:rPr>
        <w:t xml:space="preserve"> </w:t>
      </w:r>
      <w:r>
        <w:rPr>
          <w:w w:val="80"/>
        </w:rPr>
        <w:t>like</w:t>
      </w:r>
      <w:r>
        <w:rPr>
          <w:spacing w:val="-3"/>
        </w:rPr>
        <w:t xml:space="preserve"> </w:t>
      </w:r>
      <w:r>
        <w:rPr>
          <w:w w:val="80"/>
        </w:rPr>
        <w:t>Victoria</w:t>
      </w:r>
      <w:r>
        <w:rPr>
          <w:spacing w:val="-5"/>
        </w:rPr>
        <w:t xml:space="preserve"> </w:t>
      </w:r>
      <w:r>
        <w:rPr>
          <w:w w:val="80"/>
        </w:rPr>
        <w:t>Nile</w:t>
      </w:r>
      <w:r>
        <w:rPr>
          <w:spacing w:val="-3"/>
        </w:rPr>
        <w:t xml:space="preserve"> </w:t>
      </w:r>
      <w:r>
        <w:rPr>
          <w:w w:val="80"/>
        </w:rPr>
        <w:t>in</w:t>
      </w:r>
      <w:r>
        <w:rPr>
          <w:spacing w:val="-5"/>
        </w:rPr>
        <w:t xml:space="preserve"> </w:t>
      </w:r>
      <w:r>
        <w:rPr>
          <w:w w:val="80"/>
        </w:rPr>
        <w:t>Jinja</w:t>
      </w:r>
      <w:r>
        <w:rPr>
          <w:spacing w:val="-5"/>
        </w:rPr>
        <w:t xml:space="preserve"> </w:t>
      </w:r>
      <w:r>
        <w:rPr>
          <w:w w:val="80"/>
        </w:rPr>
        <w:t>have</w:t>
      </w:r>
      <w:r>
        <w:rPr>
          <w:spacing w:val="-5"/>
        </w:rPr>
        <w:t xml:space="preserve"> </w:t>
      </w:r>
      <w:r>
        <w:rPr>
          <w:w w:val="80"/>
        </w:rPr>
        <w:t>hindered</w:t>
      </w:r>
      <w:r>
        <w:rPr>
          <w:spacing w:val="-5"/>
        </w:rPr>
        <w:t xml:space="preserve"> </w:t>
      </w:r>
      <w:r>
        <w:rPr>
          <w:w w:val="80"/>
        </w:rPr>
        <w:t>the</w:t>
      </w:r>
      <w:r>
        <w:rPr>
          <w:spacing w:val="-6"/>
        </w:rPr>
        <w:t xml:space="preserve"> </w:t>
      </w:r>
      <w:r>
        <w:rPr>
          <w:w w:val="80"/>
        </w:rPr>
        <w:t>development</w:t>
      </w:r>
      <w:r>
        <w:rPr>
          <w:spacing w:val="-5"/>
        </w:rPr>
        <w:t xml:space="preserve"> </w:t>
      </w:r>
      <w:r>
        <w:rPr>
          <w:w w:val="80"/>
        </w:rPr>
        <w:t>of</w:t>
      </w:r>
      <w:r>
        <w:rPr>
          <w:spacing w:val="-5"/>
        </w:rPr>
        <w:t xml:space="preserve"> </w:t>
      </w:r>
      <w:r>
        <w:rPr>
          <w:w w:val="80"/>
        </w:rPr>
        <w:t>inland</w:t>
      </w:r>
      <w:r>
        <w:rPr>
          <w:spacing w:val="-5"/>
        </w:rPr>
        <w:t xml:space="preserve"> </w:t>
      </w:r>
      <w:r>
        <w:rPr>
          <w:w w:val="80"/>
        </w:rPr>
        <w:t>water</w:t>
      </w:r>
      <w:r>
        <w:rPr>
          <w:spacing w:val="-5"/>
        </w:rPr>
        <w:t xml:space="preserve"> </w:t>
      </w:r>
      <w:r>
        <w:rPr>
          <w:spacing w:val="-2"/>
          <w:w w:val="80"/>
        </w:rPr>
        <w:t>transport.</w:t>
      </w:r>
    </w:p>
    <w:p w:rsidR="00E5575B" w:rsidRDefault="00D512E5">
      <w:pPr>
        <w:pStyle w:val="BodyText"/>
        <w:spacing w:before="2" w:line="244" w:lineRule="auto"/>
        <w:ind w:left="460" w:right="721" w:firstLine="900"/>
        <w:jc w:val="both"/>
      </w:pPr>
      <w:r>
        <w:rPr>
          <w:w w:val="85"/>
        </w:rPr>
        <w:t>While</w:t>
      </w:r>
      <w:r>
        <w:rPr>
          <w:spacing w:val="-3"/>
          <w:w w:val="85"/>
        </w:rPr>
        <w:t xml:space="preserve"> </w:t>
      </w:r>
      <w:r>
        <w:rPr>
          <w:w w:val="85"/>
        </w:rPr>
        <w:t>the</w:t>
      </w:r>
      <w:r>
        <w:rPr>
          <w:spacing w:val="-2"/>
          <w:w w:val="85"/>
        </w:rPr>
        <w:t xml:space="preserve"> </w:t>
      </w:r>
      <w:r>
        <w:rPr>
          <w:w w:val="85"/>
        </w:rPr>
        <w:t>reverse</w:t>
      </w:r>
      <w:r>
        <w:rPr>
          <w:spacing w:val="-2"/>
          <w:w w:val="85"/>
        </w:rPr>
        <w:t xml:space="preserve"> </w:t>
      </w:r>
      <w:r>
        <w:rPr>
          <w:w w:val="85"/>
        </w:rPr>
        <w:t>is</w:t>
      </w:r>
      <w:r>
        <w:rPr>
          <w:spacing w:val="-3"/>
          <w:w w:val="85"/>
        </w:rPr>
        <w:t xml:space="preserve"> </w:t>
      </w:r>
      <w:r>
        <w:rPr>
          <w:w w:val="85"/>
        </w:rPr>
        <w:t>true</w:t>
      </w:r>
      <w:r>
        <w:rPr>
          <w:spacing w:val="-1"/>
          <w:w w:val="85"/>
        </w:rPr>
        <w:t xml:space="preserve"> </w:t>
      </w:r>
      <w:r>
        <w:rPr>
          <w:w w:val="85"/>
        </w:rPr>
        <w:t>with</w:t>
      </w:r>
      <w:r>
        <w:rPr>
          <w:spacing w:val="-1"/>
          <w:w w:val="85"/>
        </w:rPr>
        <w:t xml:space="preserve"> </w:t>
      </w:r>
      <w:r>
        <w:rPr>
          <w:w w:val="85"/>
        </w:rPr>
        <w:t>well</w:t>
      </w:r>
      <w:r>
        <w:rPr>
          <w:spacing w:val="-3"/>
          <w:w w:val="85"/>
        </w:rPr>
        <w:t xml:space="preserve"> </w:t>
      </w:r>
      <w:r>
        <w:rPr>
          <w:w w:val="85"/>
        </w:rPr>
        <w:t>drained</w:t>
      </w:r>
      <w:r>
        <w:rPr>
          <w:spacing w:val="-2"/>
          <w:w w:val="85"/>
        </w:rPr>
        <w:t xml:space="preserve"> </w:t>
      </w:r>
      <w:r>
        <w:rPr>
          <w:w w:val="85"/>
        </w:rPr>
        <w:t>areas</w:t>
      </w:r>
      <w:r>
        <w:rPr>
          <w:spacing w:val="-3"/>
          <w:w w:val="85"/>
        </w:rPr>
        <w:t xml:space="preserve"> </w:t>
      </w:r>
      <w:r>
        <w:rPr>
          <w:w w:val="85"/>
        </w:rPr>
        <w:t>and</w:t>
      </w:r>
      <w:r>
        <w:rPr>
          <w:spacing w:val="-2"/>
          <w:w w:val="85"/>
        </w:rPr>
        <w:t xml:space="preserve"> </w:t>
      </w:r>
      <w:r>
        <w:rPr>
          <w:w w:val="85"/>
        </w:rPr>
        <w:t>large</w:t>
      </w:r>
      <w:r>
        <w:rPr>
          <w:spacing w:val="-2"/>
          <w:w w:val="85"/>
        </w:rPr>
        <w:t xml:space="preserve"> </w:t>
      </w:r>
      <w:r>
        <w:rPr>
          <w:w w:val="85"/>
        </w:rPr>
        <w:t>lakes</w:t>
      </w:r>
      <w:r>
        <w:rPr>
          <w:spacing w:val="-1"/>
          <w:w w:val="85"/>
        </w:rPr>
        <w:t xml:space="preserve"> </w:t>
      </w:r>
      <w:r>
        <w:rPr>
          <w:w w:val="85"/>
        </w:rPr>
        <w:t>and</w:t>
      </w:r>
      <w:r>
        <w:rPr>
          <w:spacing w:val="-2"/>
          <w:w w:val="85"/>
        </w:rPr>
        <w:t xml:space="preserve"> </w:t>
      </w:r>
      <w:r>
        <w:rPr>
          <w:w w:val="85"/>
        </w:rPr>
        <w:t>rivers,</w:t>
      </w:r>
      <w:r>
        <w:rPr>
          <w:spacing w:val="-3"/>
          <w:w w:val="85"/>
        </w:rPr>
        <w:t xml:space="preserve"> </w:t>
      </w:r>
      <w:r>
        <w:rPr>
          <w:w w:val="85"/>
        </w:rPr>
        <w:t>the</w:t>
      </w:r>
      <w:r>
        <w:rPr>
          <w:spacing w:val="-2"/>
          <w:w w:val="85"/>
        </w:rPr>
        <w:t xml:space="preserve"> </w:t>
      </w:r>
      <w:r>
        <w:rPr>
          <w:w w:val="85"/>
        </w:rPr>
        <w:t>development</w:t>
      </w:r>
      <w:r>
        <w:rPr>
          <w:spacing w:val="-3"/>
          <w:w w:val="85"/>
        </w:rPr>
        <w:t xml:space="preserve"> </w:t>
      </w:r>
      <w:r>
        <w:rPr>
          <w:w w:val="85"/>
        </w:rPr>
        <w:t>of</w:t>
      </w:r>
      <w:r>
        <w:rPr>
          <w:spacing w:val="-2"/>
          <w:w w:val="85"/>
        </w:rPr>
        <w:t xml:space="preserve"> </w:t>
      </w:r>
      <w:r>
        <w:rPr>
          <w:w w:val="85"/>
        </w:rPr>
        <w:t>inland</w:t>
      </w:r>
      <w:r>
        <w:rPr>
          <w:spacing w:val="-2"/>
          <w:w w:val="85"/>
        </w:rPr>
        <w:t xml:space="preserve"> </w:t>
      </w:r>
      <w:r>
        <w:rPr>
          <w:w w:val="85"/>
        </w:rPr>
        <w:t>water</w:t>
      </w:r>
      <w:r>
        <w:rPr>
          <w:spacing w:val="-2"/>
          <w:w w:val="85"/>
        </w:rPr>
        <w:t xml:space="preserve"> </w:t>
      </w:r>
      <w:r>
        <w:rPr>
          <w:w w:val="85"/>
        </w:rPr>
        <w:t>transport</w:t>
      </w:r>
      <w:r>
        <w:rPr>
          <w:spacing w:val="-3"/>
          <w:w w:val="85"/>
        </w:rPr>
        <w:t xml:space="preserve"> </w:t>
      </w:r>
      <w:r>
        <w:rPr>
          <w:w w:val="85"/>
        </w:rPr>
        <w:t>and</w:t>
      </w:r>
      <w:r>
        <w:rPr>
          <w:spacing w:val="-2"/>
          <w:w w:val="85"/>
        </w:rPr>
        <w:t xml:space="preserve"> </w:t>
      </w:r>
      <w:r>
        <w:rPr>
          <w:w w:val="85"/>
        </w:rPr>
        <w:t>other</w:t>
      </w:r>
      <w:r>
        <w:rPr>
          <w:spacing w:val="-2"/>
          <w:w w:val="85"/>
        </w:rPr>
        <w:t xml:space="preserve"> </w:t>
      </w:r>
      <w:r>
        <w:rPr>
          <w:w w:val="85"/>
        </w:rPr>
        <w:t>routes have</w:t>
      </w:r>
      <w:r>
        <w:rPr>
          <w:spacing w:val="-1"/>
          <w:w w:val="85"/>
        </w:rPr>
        <w:t xml:space="preserve"> </w:t>
      </w:r>
      <w:r>
        <w:rPr>
          <w:w w:val="85"/>
        </w:rPr>
        <w:t>been</w:t>
      </w:r>
      <w:r>
        <w:rPr>
          <w:spacing w:val="-1"/>
          <w:w w:val="85"/>
        </w:rPr>
        <w:t xml:space="preserve"> </w:t>
      </w:r>
      <w:r>
        <w:rPr>
          <w:w w:val="85"/>
        </w:rPr>
        <w:t>possible like</w:t>
      </w:r>
      <w:r>
        <w:rPr>
          <w:spacing w:val="-1"/>
          <w:w w:val="85"/>
        </w:rPr>
        <w:t xml:space="preserve"> </w:t>
      </w:r>
      <w:r>
        <w:rPr>
          <w:w w:val="85"/>
        </w:rPr>
        <w:t>Port</w:t>
      </w:r>
      <w:r>
        <w:rPr>
          <w:spacing w:val="-1"/>
          <w:w w:val="85"/>
        </w:rPr>
        <w:t xml:space="preserve"> </w:t>
      </w:r>
      <w:r>
        <w:rPr>
          <w:w w:val="85"/>
        </w:rPr>
        <w:t>Bell –</w:t>
      </w:r>
      <w:r>
        <w:rPr>
          <w:spacing w:val="-1"/>
          <w:w w:val="85"/>
        </w:rPr>
        <w:t xml:space="preserve"> </w:t>
      </w:r>
      <w:r>
        <w:rPr>
          <w:w w:val="85"/>
        </w:rPr>
        <w:t>Katosi</w:t>
      </w:r>
      <w:r>
        <w:rPr>
          <w:spacing w:val="-1"/>
          <w:w w:val="85"/>
        </w:rPr>
        <w:t xml:space="preserve"> </w:t>
      </w:r>
      <w:r>
        <w:rPr>
          <w:w w:val="85"/>
        </w:rPr>
        <w:t>water route</w:t>
      </w:r>
      <w:r>
        <w:rPr>
          <w:spacing w:val="-1"/>
          <w:w w:val="85"/>
        </w:rPr>
        <w:t xml:space="preserve"> </w:t>
      </w:r>
      <w:r>
        <w:rPr>
          <w:w w:val="85"/>
        </w:rPr>
        <w:t>on</w:t>
      </w:r>
      <w:r>
        <w:rPr>
          <w:spacing w:val="-1"/>
          <w:w w:val="85"/>
        </w:rPr>
        <w:t xml:space="preserve"> </w:t>
      </w:r>
      <w:r>
        <w:rPr>
          <w:w w:val="85"/>
        </w:rPr>
        <w:t>Lake Victoria.</w:t>
      </w:r>
    </w:p>
    <w:p w:rsidR="00E5575B" w:rsidRDefault="00D512E5">
      <w:pPr>
        <w:pStyle w:val="ListParagraph"/>
        <w:numPr>
          <w:ilvl w:val="1"/>
          <w:numId w:val="75"/>
        </w:numPr>
        <w:tabs>
          <w:tab w:val="left" w:pos="819"/>
        </w:tabs>
        <w:spacing w:line="242" w:lineRule="auto"/>
        <w:ind w:right="714" w:firstLine="0"/>
        <w:rPr>
          <w:sz w:val="20"/>
        </w:rPr>
      </w:pPr>
      <w:r>
        <w:rPr>
          <w:w w:val="85"/>
          <w:sz w:val="20"/>
        </w:rPr>
        <w:t>Climate</w:t>
      </w:r>
      <w:r>
        <w:rPr>
          <w:spacing w:val="-3"/>
          <w:w w:val="85"/>
          <w:sz w:val="20"/>
        </w:rPr>
        <w:t xml:space="preserve"> </w:t>
      </w:r>
      <w:r>
        <w:rPr>
          <w:w w:val="85"/>
          <w:sz w:val="20"/>
        </w:rPr>
        <w:t>is</w:t>
      </w:r>
      <w:r>
        <w:rPr>
          <w:spacing w:val="-3"/>
          <w:w w:val="85"/>
          <w:sz w:val="20"/>
        </w:rPr>
        <w:t xml:space="preserve"> </w:t>
      </w:r>
      <w:r>
        <w:rPr>
          <w:w w:val="85"/>
          <w:sz w:val="20"/>
        </w:rPr>
        <w:t>also</w:t>
      </w:r>
      <w:r>
        <w:rPr>
          <w:spacing w:val="-3"/>
          <w:w w:val="85"/>
          <w:sz w:val="20"/>
        </w:rPr>
        <w:t xml:space="preserve"> </w:t>
      </w:r>
      <w:r>
        <w:rPr>
          <w:w w:val="85"/>
          <w:sz w:val="20"/>
        </w:rPr>
        <w:t>a</w:t>
      </w:r>
      <w:r>
        <w:rPr>
          <w:spacing w:val="-3"/>
          <w:w w:val="85"/>
          <w:sz w:val="20"/>
        </w:rPr>
        <w:t xml:space="preserve"> </w:t>
      </w:r>
      <w:r>
        <w:rPr>
          <w:w w:val="85"/>
          <w:sz w:val="20"/>
        </w:rPr>
        <w:t>major</w:t>
      </w:r>
      <w:r>
        <w:rPr>
          <w:spacing w:val="-3"/>
          <w:w w:val="85"/>
          <w:sz w:val="20"/>
        </w:rPr>
        <w:t xml:space="preserve"> </w:t>
      </w:r>
      <w:r>
        <w:rPr>
          <w:w w:val="85"/>
          <w:sz w:val="20"/>
        </w:rPr>
        <w:t>factor</w:t>
      </w:r>
      <w:r>
        <w:rPr>
          <w:spacing w:val="-3"/>
          <w:w w:val="85"/>
          <w:sz w:val="20"/>
        </w:rPr>
        <w:t xml:space="preserve"> </w:t>
      </w:r>
      <w:r>
        <w:rPr>
          <w:w w:val="85"/>
          <w:sz w:val="20"/>
        </w:rPr>
        <w:t>responsible</w:t>
      </w:r>
      <w:r>
        <w:rPr>
          <w:spacing w:val="-3"/>
          <w:w w:val="85"/>
          <w:sz w:val="20"/>
        </w:rPr>
        <w:t xml:space="preserve"> </w:t>
      </w:r>
      <w:r>
        <w:rPr>
          <w:w w:val="85"/>
          <w:sz w:val="20"/>
        </w:rPr>
        <w:t>for</w:t>
      </w:r>
      <w:r>
        <w:rPr>
          <w:spacing w:val="-3"/>
          <w:w w:val="85"/>
          <w:sz w:val="20"/>
        </w:rPr>
        <w:t xml:space="preserve"> </w:t>
      </w:r>
      <w:r>
        <w:rPr>
          <w:w w:val="85"/>
          <w:sz w:val="20"/>
        </w:rPr>
        <w:t>the</w:t>
      </w:r>
      <w:r>
        <w:rPr>
          <w:spacing w:val="-3"/>
          <w:w w:val="85"/>
          <w:sz w:val="20"/>
        </w:rPr>
        <w:t xml:space="preserve"> </w:t>
      </w:r>
      <w:r>
        <w:rPr>
          <w:w w:val="85"/>
          <w:sz w:val="20"/>
        </w:rPr>
        <w:t>distribution</w:t>
      </w:r>
      <w:r>
        <w:rPr>
          <w:spacing w:val="-3"/>
          <w:w w:val="85"/>
          <w:sz w:val="20"/>
        </w:rPr>
        <w:t xml:space="preserve"> </w:t>
      </w:r>
      <w:r>
        <w:rPr>
          <w:w w:val="85"/>
          <w:sz w:val="20"/>
        </w:rPr>
        <w:t>of</w:t>
      </w:r>
      <w:r>
        <w:rPr>
          <w:spacing w:val="-1"/>
          <w:w w:val="85"/>
          <w:sz w:val="20"/>
        </w:rPr>
        <w:t xml:space="preserve"> </w:t>
      </w:r>
      <w:r>
        <w:rPr>
          <w:w w:val="85"/>
          <w:sz w:val="20"/>
        </w:rPr>
        <w:t>transport</w:t>
      </w:r>
      <w:r>
        <w:rPr>
          <w:spacing w:val="-3"/>
          <w:w w:val="85"/>
          <w:sz w:val="20"/>
        </w:rPr>
        <w:t xml:space="preserve"> </w:t>
      </w:r>
      <w:r>
        <w:rPr>
          <w:w w:val="85"/>
          <w:sz w:val="20"/>
        </w:rPr>
        <w:t>routes in</w:t>
      </w:r>
      <w:r>
        <w:rPr>
          <w:spacing w:val="-3"/>
          <w:w w:val="85"/>
          <w:sz w:val="20"/>
        </w:rPr>
        <w:t xml:space="preserve"> </w:t>
      </w:r>
      <w:r>
        <w:rPr>
          <w:w w:val="85"/>
          <w:sz w:val="20"/>
        </w:rPr>
        <w:t>that</w:t>
      </w:r>
      <w:r>
        <w:rPr>
          <w:spacing w:val="-3"/>
          <w:w w:val="85"/>
          <w:sz w:val="20"/>
        </w:rPr>
        <w:t xml:space="preserve"> </w:t>
      </w:r>
      <w:r>
        <w:rPr>
          <w:w w:val="85"/>
          <w:sz w:val="20"/>
        </w:rPr>
        <w:t>murram</w:t>
      </w:r>
      <w:r>
        <w:rPr>
          <w:spacing w:val="-3"/>
          <w:w w:val="85"/>
          <w:sz w:val="20"/>
        </w:rPr>
        <w:t xml:space="preserve"> </w:t>
      </w:r>
      <w:r>
        <w:rPr>
          <w:w w:val="85"/>
          <w:sz w:val="20"/>
        </w:rPr>
        <w:t>roads</w:t>
      </w:r>
      <w:r>
        <w:rPr>
          <w:spacing w:val="-3"/>
          <w:w w:val="85"/>
          <w:sz w:val="20"/>
        </w:rPr>
        <w:t xml:space="preserve"> </w:t>
      </w:r>
      <w:r>
        <w:rPr>
          <w:w w:val="85"/>
          <w:sz w:val="20"/>
        </w:rPr>
        <w:t>are</w:t>
      </w:r>
      <w:r>
        <w:rPr>
          <w:spacing w:val="-3"/>
          <w:w w:val="85"/>
          <w:sz w:val="20"/>
        </w:rPr>
        <w:t xml:space="preserve"> </w:t>
      </w:r>
      <w:r>
        <w:rPr>
          <w:w w:val="85"/>
          <w:sz w:val="20"/>
        </w:rPr>
        <w:t>mainly</w:t>
      </w:r>
      <w:r>
        <w:rPr>
          <w:spacing w:val="-1"/>
          <w:w w:val="85"/>
          <w:sz w:val="20"/>
        </w:rPr>
        <w:t xml:space="preserve"> </w:t>
      </w:r>
      <w:r>
        <w:rPr>
          <w:w w:val="85"/>
          <w:sz w:val="20"/>
        </w:rPr>
        <w:t>damaged</w:t>
      </w:r>
      <w:r>
        <w:rPr>
          <w:spacing w:val="-2"/>
          <w:w w:val="85"/>
          <w:sz w:val="20"/>
        </w:rPr>
        <w:t xml:space="preserve"> </w:t>
      </w:r>
      <w:r>
        <w:rPr>
          <w:w w:val="85"/>
          <w:sz w:val="20"/>
        </w:rPr>
        <w:t>by</w:t>
      </w:r>
      <w:r>
        <w:rPr>
          <w:spacing w:val="-3"/>
          <w:w w:val="85"/>
          <w:sz w:val="20"/>
        </w:rPr>
        <w:t xml:space="preserve"> </w:t>
      </w:r>
      <w:r>
        <w:rPr>
          <w:w w:val="85"/>
          <w:sz w:val="20"/>
        </w:rPr>
        <w:t>too</w:t>
      </w:r>
      <w:r>
        <w:rPr>
          <w:spacing w:val="-1"/>
          <w:w w:val="85"/>
          <w:sz w:val="20"/>
        </w:rPr>
        <w:t xml:space="preserve"> </w:t>
      </w:r>
      <w:r>
        <w:rPr>
          <w:w w:val="85"/>
          <w:sz w:val="20"/>
        </w:rPr>
        <w:t>much</w:t>
      </w:r>
      <w:r>
        <w:rPr>
          <w:spacing w:val="-3"/>
          <w:w w:val="85"/>
          <w:sz w:val="20"/>
        </w:rPr>
        <w:t xml:space="preserve"> </w:t>
      </w:r>
      <w:r>
        <w:rPr>
          <w:w w:val="85"/>
          <w:sz w:val="20"/>
        </w:rPr>
        <w:t xml:space="preserve">rainfall </w:t>
      </w:r>
      <w:r>
        <w:rPr>
          <w:w w:val="80"/>
          <w:sz w:val="20"/>
        </w:rPr>
        <w:t>making it hard to construct and maintain them during the rainy seasons</w:t>
      </w:r>
      <w:r>
        <w:rPr>
          <w:sz w:val="20"/>
        </w:rPr>
        <w:t xml:space="preserve"> </w:t>
      </w:r>
      <w:r>
        <w:rPr>
          <w:w w:val="80"/>
          <w:sz w:val="20"/>
        </w:rPr>
        <w:t xml:space="preserve">like the poorly developed transport network and even few roads in Kisoro and </w:t>
      </w:r>
      <w:r>
        <w:rPr>
          <w:w w:val="85"/>
          <w:sz w:val="20"/>
        </w:rPr>
        <w:t>Kabale</w:t>
      </w:r>
      <w:r>
        <w:rPr>
          <w:spacing w:val="-6"/>
          <w:w w:val="85"/>
          <w:sz w:val="20"/>
        </w:rPr>
        <w:t xml:space="preserve"> </w:t>
      </w:r>
      <w:r>
        <w:rPr>
          <w:w w:val="85"/>
          <w:sz w:val="20"/>
        </w:rPr>
        <w:t>are</w:t>
      </w:r>
      <w:r>
        <w:rPr>
          <w:spacing w:val="-4"/>
          <w:w w:val="85"/>
          <w:sz w:val="20"/>
        </w:rPr>
        <w:t xml:space="preserve"> </w:t>
      </w:r>
      <w:r>
        <w:rPr>
          <w:w w:val="85"/>
          <w:sz w:val="20"/>
        </w:rPr>
        <w:t>because</w:t>
      </w:r>
      <w:r>
        <w:rPr>
          <w:spacing w:val="-5"/>
          <w:w w:val="85"/>
          <w:sz w:val="20"/>
        </w:rPr>
        <w:t xml:space="preserve"> </w:t>
      </w:r>
      <w:r>
        <w:rPr>
          <w:w w:val="85"/>
          <w:sz w:val="20"/>
        </w:rPr>
        <w:t>of</w:t>
      </w:r>
      <w:r>
        <w:rPr>
          <w:spacing w:val="-5"/>
          <w:w w:val="85"/>
          <w:sz w:val="20"/>
        </w:rPr>
        <w:t xml:space="preserve"> </w:t>
      </w:r>
      <w:r>
        <w:rPr>
          <w:w w:val="85"/>
          <w:sz w:val="20"/>
        </w:rPr>
        <w:t>heavy</w:t>
      </w:r>
      <w:r>
        <w:rPr>
          <w:spacing w:val="-5"/>
          <w:w w:val="85"/>
          <w:sz w:val="20"/>
        </w:rPr>
        <w:t xml:space="preserve"> </w:t>
      </w:r>
      <w:r>
        <w:rPr>
          <w:w w:val="85"/>
          <w:sz w:val="20"/>
        </w:rPr>
        <w:t>rainfall</w:t>
      </w:r>
      <w:r>
        <w:rPr>
          <w:spacing w:val="-4"/>
          <w:w w:val="85"/>
          <w:sz w:val="20"/>
        </w:rPr>
        <w:t xml:space="preserve"> </w:t>
      </w:r>
      <w:r>
        <w:rPr>
          <w:w w:val="85"/>
          <w:sz w:val="20"/>
        </w:rPr>
        <w:t>as</w:t>
      </w:r>
      <w:r>
        <w:rPr>
          <w:spacing w:val="-5"/>
          <w:w w:val="85"/>
          <w:sz w:val="20"/>
        </w:rPr>
        <w:t xml:space="preserve"> </w:t>
      </w:r>
      <w:r>
        <w:rPr>
          <w:w w:val="85"/>
          <w:sz w:val="20"/>
        </w:rPr>
        <w:t>the</w:t>
      </w:r>
      <w:r>
        <w:rPr>
          <w:spacing w:val="-4"/>
          <w:w w:val="85"/>
          <w:sz w:val="20"/>
        </w:rPr>
        <w:t xml:space="preserve"> </w:t>
      </w:r>
      <w:r>
        <w:rPr>
          <w:w w:val="85"/>
          <w:sz w:val="20"/>
        </w:rPr>
        <w:t>running</w:t>
      </w:r>
      <w:r>
        <w:rPr>
          <w:spacing w:val="-2"/>
          <w:w w:val="85"/>
          <w:sz w:val="20"/>
        </w:rPr>
        <w:t xml:space="preserve"> </w:t>
      </w:r>
      <w:r>
        <w:rPr>
          <w:w w:val="85"/>
          <w:sz w:val="20"/>
        </w:rPr>
        <w:t>water</w:t>
      </w:r>
      <w:r>
        <w:rPr>
          <w:spacing w:val="-4"/>
          <w:w w:val="85"/>
          <w:sz w:val="20"/>
        </w:rPr>
        <w:t xml:space="preserve"> </w:t>
      </w:r>
      <w:r>
        <w:rPr>
          <w:w w:val="85"/>
          <w:sz w:val="20"/>
        </w:rPr>
        <w:t>usually</w:t>
      </w:r>
      <w:r>
        <w:rPr>
          <w:spacing w:val="-5"/>
          <w:w w:val="85"/>
          <w:sz w:val="20"/>
        </w:rPr>
        <w:t xml:space="preserve"> </w:t>
      </w:r>
      <w:r>
        <w:rPr>
          <w:w w:val="85"/>
          <w:sz w:val="20"/>
        </w:rPr>
        <w:t>washes</w:t>
      </w:r>
      <w:r>
        <w:rPr>
          <w:spacing w:val="-5"/>
          <w:w w:val="85"/>
          <w:sz w:val="20"/>
        </w:rPr>
        <w:t xml:space="preserve"> </w:t>
      </w:r>
      <w:r>
        <w:rPr>
          <w:w w:val="85"/>
          <w:sz w:val="20"/>
        </w:rPr>
        <w:t>away</w:t>
      </w:r>
      <w:r>
        <w:rPr>
          <w:spacing w:val="-5"/>
          <w:w w:val="85"/>
          <w:sz w:val="20"/>
        </w:rPr>
        <w:t xml:space="preserve"> </w:t>
      </w:r>
      <w:r>
        <w:rPr>
          <w:w w:val="85"/>
          <w:sz w:val="20"/>
        </w:rPr>
        <w:t>the</w:t>
      </w:r>
      <w:r>
        <w:rPr>
          <w:spacing w:val="-4"/>
          <w:w w:val="85"/>
          <w:sz w:val="20"/>
        </w:rPr>
        <w:t xml:space="preserve"> </w:t>
      </w:r>
      <w:r>
        <w:rPr>
          <w:w w:val="85"/>
          <w:sz w:val="20"/>
        </w:rPr>
        <w:t>murram</w:t>
      </w:r>
      <w:r>
        <w:rPr>
          <w:spacing w:val="-6"/>
          <w:w w:val="85"/>
          <w:sz w:val="20"/>
        </w:rPr>
        <w:t xml:space="preserve"> </w:t>
      </w:r>
      <w:r>
        <w:rPr>
          <w:w w:val="85"/>
          <w:sz w:val="20"/>
        </w:rPr>
        <w:t>soils</w:t>
      </w:r>
      <w:r>
        <w:rPr>
          <w:spacing w:val="-4"/>
          <w:w w:val="85"/>
          <w:sz w:val="20"/>
        </w:rPr>
        <w:t xml:space="preserve"> </w:t>
      </w:r>
      <w:r>
        <w:rPr>
          <w:w w:val="85"/>
          <w:sz w:val="20"/>
        </w:rPr>
        <w:t>and</w:t>
      </w:r>
      <w:r>
        <w:rPr>
          <w:spacing w:val="-5"/>
          <w:w w:val="85"/>
          <w:sz w:val="20"/>
        </w:rPr>
        <w:t xml:space="preserve"> </w:t>
      </w:r>
      <w:r>
        <w:rPr>
          <w:w w:val="85"/>
          <w:sz w:val="20"/>
        </w:rPr>
        <w:t>to</w:t>
      </w:r>
      <w:r>
        <w:rPr>
          <w:spacing w:val="-5"/>
          <w:w w:val="85"/>
          <w:sz w:val="20"/>
        </w:rPr>
        <w:t xml:space="preserve"> </w:t>
      </w:r>
      <w:r>
        <w:rPr>
          <w:w w:val="85"/>
          <w:sz w:val="20"/>
        </w:rPr>
        <w:t>create</w:t>
      </w:r>
      <w:r>
        <w:rPr>
          <w:spacing w:val="-6"/>
          <w:w w:val="85"/>
          <w:sz w:val="20"/>
        </w:rPr>
        <w:t xml:space="preserve"> </w:t>
      </w:r>
      <w:r>
        <w:rPr>
          <w:w w:val="85"/>
          <w:sz w:val="20"/>
        </w:rPr>
        <w:t>potholes</w:t>
      </w:r>
      <w:r>
        <w:rPr>
          <w:spacing w:val="-4"/>
          <w:w w:val="85"/>
          <w:sz w:val="20"/>
        </w:rPr>
        <w:t xml:space="preserve"> </w:t>
      </w:r>
      <w:r>
        <w:rPr>
          <w:w w:val="85"/>
          <w:sz w:val="20"/>
        </w:rPr>
        <w:t>in</w:t>
      </w:r>
      <w:r>
        <w:rPr>
          <w:spacing w:val="-5"/>
          <w:w w:val="85"/>
          <w:sz w:val="20"/>
        </w:rPr>
        <w:t xml:space="preserve"> </w:t>
      </w:r>
      <w:r>
        <w:rPr>
          <w:w w:val="85"/>
          <w:sz w:val="20"/>
        </w:rPr>
        <w:t>the</w:t>
      </w:r>
      <w:r>
        <w:rPr>
          <w:spacing w:val="-6"/>
          <w:w w:val="85"/>
          <w:sz w:val="20"/>
        </w:rPr>
        <w:t xml:space="preserve"> </w:t>
      </w:r>
      <w:r>
        <w:rPr>
          <w:w w:val="85"/>
          <w:sz w:val="20"/>
        </w:rPr>
        <w:t>roads and</w:t>
      </w:r>
      <w:r>
        <w:rPr>
          <w:spacing w:val="-5"/>
          <w:w w:val="85"/>
          <w:sz w:val="20"/>
        </w:rPr>
        <w:t xml:space="preserve"> </w:t>
      </w:r>
      <w:r>
        <w:rPr>
          <w:w w:val="85"/>
          <w:sz w:val="20"/>
        </w:rPr>
        <w:t>landslides usually block the Kisoro - Rubanda road and other feeder roads.</w:t>
      </w:r>
    </w:p>
    <w:p w:rsidR="00E5575B" w:rsidRDefault="00D512E5">
      <w:pPr>
        <w:pStyle w:val="BodyText"/>
        <w:spacing w:line="226" w:lineRule="exact"/>
        <w:ind w:left="551"/>
        <w:jc w:val="both"/>
      </w:pPr>
      <w:r>
        <w:rPr>
          <w:w w:val="80"/>
        </w:rPr>
        <w:t>While</w:t>
      </w:r>
      <w:r>
        <w:rPr>
          <w:spacing w:val="-3"/>
        </w:rPr>
        <w:t xml:space="preserve"> </w:t>
      </w:r>
      <w:r>
        <w:rPr>
          <w:w w:val="80"/>
        </w:rPr>
        <w:t>the</w:t>
      </w:r>
      <w:r>
        <w:rPr>
          <w:spacing w:val="-3"/>
        </w:rPr>
        <w:t xml:space="preserve"> </w:t>
      </w:r>
      <w:r>
        <w:rPr>
          <w:w w:val="80"/>
        </w:rPr>
        <w:t>reverse</w:t>
      </w:r>
      <w:r>
        <w:rPr>
          <w:spacing w:val="-2"/>
        </w:rPr>
        <w:t xml:space="preserve"> </w:t>
      </w:r>
      <w:r>
        <w:rPr>
          <w:w w:val="80"/>
        </w:rPr>
        <w:t>is</w:t>
      </w:r>
      <w:r>
        <w:rPr>
          <w:spacing w:val="-3"/>
        </w:rPr>
        <w:t xml:space="preserve"> </w:t>
      </w:r>
      <w:r>
        <w:rPr>
          <w:w w:val="80"/>
        </w:rPr>
        <w:t>true</w:t>
      </w:r>
      <w:r>
        <w:t xml:space="preserve"> </w:t>
      </w:r>
      <w:r>
        <w:rPr>
          <w:w w:val="80"/>
        </w:rPr>
        <w:t>with</w:t>
      </w:r>
      <w:r>
        <w:rPr>
          <w:spacing w:val="-2"/>
        </w:rPr>
        <w:t xml:space="preserve"> </w:t>
      </w:r>
      <w:r>
        <w:rPr>
          <w:w w:val="80"/>
        </w:rPr>
        <w:t>areas</w:t>
      </w:r>
      <w:r>
        <w:rPr>
          <w:spacing w:val="-3"/>
        </w:rPr>
        <w:t xml:space="preserve"> </w:t>
      </w:r>
      <w:r>
        <w:rPr>
          <w:w w:val="80"/>
        </w:rPr>
        <w:t>of</w:t>
      </w:r>
      <w:r>
        <w:rPr>
          <w:spacing w:val="-1"/>
        </w:rPr>
        <w:t xml:space="preserve"> </w:t>
      </w:r>
      <w:r>
        <w:rPr>
          <w:w w:val="80"/>
        </w:rPr>
        <w:t>little</w:t>
      </w:r>
      <w:r>
        <w:rPr>
          <w:spacing w:val="-3"/>
        </w:rPr>
        <w:t xml:space="preserve"> </w:t>
      </w:r>
      <w:r>
        <w:rPr>
          <w:w w:val="80"/>
        </w:rPr>
        <w:t>and</w:t>
      </w:r>
      <w:r>
        <w:rPr>
          <w:spacing w:val="-2"/>
        </w:rPr>
        <w:t xml:space="preserve"> </w:t>
      </w:r>
      <w:r>
        <w:rPr>
          <w:w w:val="80"/>
        </w:rPr>
        <w:t>moderate</w:t>
      </w:r>
      <w:r>
        <w:rPr>
          <w:spacing w:val="-2"/>
        </w:rPr>
        <w:t xml:space="preserve"> </w:t>
      </w:r>
      <w:r>
        <w:rPr>
          <w:w w:val="80"/>
        </w:rPr>
        <w:t>rainfall</w:t>
      </w:r>
      <w:r>
        <w:t xml:space="preserve"> </w:t>
      </w:r>
      <w:r>
        <w:rPr>
          <w:w w:val="80"/>
        </w:rPr>
        <w:t>in</w:t>
      </w:r>
      <w:r>
        <w:t xml:space="preserve"> </w:t>
      </w:r>
      <w:r>
        <w:rPr>
          <w:w w:val="80"/>
        </w:rPr>
        <w:t>Kaabong</w:t>
      </w:r>
      <w:r>
        <w:rPr>
          <w:spacing w:val="-2"/>
        </w:rPr>
        <w:t xml:space="preserve"> </w:t>
      </w:r>
      <w:r>
        <w:rPr>
          <w:w w:val="80"/>
        </w:rPr>
        <w:t>with</w:t>
      </w:r>
      <w:r>
        <w:t xml:space="preserve"> </w:t>
      </w:r>
      <w:r>
        <w:rPr>
          <w:w w:val="80"/>
        </w:rPr>
        <w:t>Kaabong</w:t>
      </w:r>
      <w:r>
        <w:t xml:space="preserve"> </w:t>
      </w:r>
      <w:r>
        <w:rPr>
          <w:w w:val="80"/>
        </w:rPr>
        <w:t>–</w:t>
      </w:r>
      <w:r>
        <w:rPr>
          <w:spacing w:val="-3"/>
        </w:rPr>
        <w:t xml:space="preserve"> </w:t>
      </w:r>
      <w:r>
        <w:rPr>
          <w:w w:val="80"/>
        </w:rPr>
        <w:t>Moroto</w:t>
      </w:r>
      <w:r>
        <w:rPr>
          <w:spacing w:val="-1"/>
        </w:rPr>
        <w:t xml:space="preserve"> </w:t>
      </w:r>
      <w:proofErr w:type="gramStart"/>
      <w:r>
        <w:rPr>
          <w:w w:val="80"/>
        </w:rPr>
        <w:t>road</w:t>
      </w:r>
      <w:r>
        <w:rPr>
          <w:spacing w:val="-2"/>
        </w:rPr>
        <w:t xml:space="preserve"> </w:t>
      </w:r>
      <w:r>
        <w:rPr>
          <w:w w:val="80"/>
        </w:rPr>
        <w:t>,</w:t>
      </w:r>
      <w:proofErr w:type="gramEnd"/>
      <w:r>
        <w:rPr>
          <w:spacing w:val="-2"/>
        </w:rPr>
        <w:t xml:space="preserve"> </w:t>
      </w:r>
      <w:r>
        <w:rPr>
          <w:w w:val="80"/>
        </w:rPr>
        <w:t>Gulu</w:t>
      </w:r>
      <w:r>
        <w:rPr>
          <w:spacing w:val="-3"/>
        </w:rPr>
        <w:t xml:space="preserve"> </w:t>
      </w:r>
      <w:r>
        <w:rPr>
          <w:w w:val="80"/>
        </w:rPr>
        <w:t>with</w:t>
      </w:r>
      <w:r>
        <w:rPr>
          <w:spacing w:val="-2"/>
        </w:rPr>
        <w:t xml:space="preserve"> </w:t>
      </w:r>
      <w:r>
        <w:rPr>
          <w:w w:val="80"/>
        </w:rPr>
        <w:t>Gulu</w:t>
      </w:r>
      <w:r>
        <w:rPr>
          <w:spacing w:val="-1"/>
        </w:rPr>
        <w:t xml:space="preserve"> </w:t>
      </w:r>
      <w:r>
        <w:rPr>
          <w:w w:val="80"/>
        </w:rPr>
        <w:t>–</w:t>
      </w:r>
      <w:r>
        <w:t xml:space="preserve"> </w:t>
      </w:r>
      <w:r>
        <w:rPr>
          <w:w w:val="80"/>
        </w:rPr>
        <w:t>Kitgum</w:t>
      </w:r>
      <w:r>
        <w:rPr>
          <w:spacing w:val="1"/>
        </w:rPr>
        <w:t xml:space="preserve"> </w:t>
      </w:r>
      <w:r>
        <w:rPr>
          <w:w w:val="80"/>
        </w:rPr>
        <w:t>murram</w:t>
      </w:r>
      <w:r>
        <w:rPr>
          <w:spacing w:val="-1"/>
        </w:rPr>
        <w:t xml:space="preserve"> </w:t>
      </w:r>
      <w:r>
        <w:rPr>
          <w:spacing w:val="-2"/>
          <w:w w:val="80"/>
        </w:rPr>
        <w:t>road.</w:t>
      </w:r>
    </w:p>
    <w:p w:rsidR="00E5575B" w:rsidRDefault="00D512E5">
      <w:pPr>
        <w:pStyle w:val="ListParagraph"/>
        <w:numPr>
          <w:ilvl w:val="1"/>
          <w:numId w:val="75"/>
        </w:numPr>
        <w:tabs>
          <w:tab w:val="left" w:pos="819"/>
        </w:tabs>
        <w:spacing w:line="242" w:lineRule="auto"/>
        <w:ind w:right="710" w:firstLine="0"/>
        <w:rPr>
          <w:sz w:val="20"/>
        </w:rPr>
      </w:pPr>
      <w:r>
        <w:rPr>
          <w:w w:val="80"/>
          <w:sz w:val="20"/>
        </w:rPr>
        <w:t>Pests and diseases are also responsible for the distribution of transport routes</w:t>
      </w:r>
      <w:r>
        <w:rPr>
          <w:sz w:val="20"/>
        </w:rPr>
        <w:t xml:space="preserve"> </w:t>
      </w:r>
      <w:r>
        <w:rPr>
          <w:w w:val="80"/>
          <w:sz w:val="20"/>
        </w:rPr>
        <w:t>in that areas infested</w:t>
      </w:r>
      <w:r>
        <w:rPr>
          <w:sz w:val="20"/>
        </w:rPr>
        <w:t xml:space="preserve"> </w:t>
      </w:r>
      <w:r>
        <w:rPr>
          <w:w w:val="80"/>
          <w:sz w:val="20"/>
        </w:rPr>
        <w:t>with</w:t>
      </w:r>
      <w:r>
        <w:rPr>
          <w:sz w:val="20"/>
        </w:rPr>
        <w:t xml:space="preserve"> </w:t>
      </w:r>
      <w:r>
        <w:rPr>
          <w:w w:val="80"/>
          <w:sz w:val="20"/>
        </w:rPr>
        <w:t>tsetse flies like Hoima and Masindi</w:t>
      </w:r>
      <w:r>
        <w:rPr>
          <w:sz w:val="20"/>
        </w:rPr>
        <w:t xml:space="preserve"> </w:t>
      </w:r>
      <w:r>
        <w:rPr>
          <w:w w:val="80"/>
          <w:sz w:val="20"/>
        </w:rPr>
        <w:t>and</w:t>
      </w:r>
      <w:r>
        <w:rPr>
          <w:spacing w:val="40"/>
          <w:sz w:val="20"/>
        </w:rPr>
        <w:t xml:space="preserve"> </w:t>
      </w:r>
      <w:r>
        <w:rPr>
          <w:w w:val="80"/>
          <w:sz w:val="20"/>
        </w:rPr>
        <w:t>Bugiri and Mayuge</w:t>
      </w:r>
      <w:r>
        <w:rPr>
          <w:sz w:val="20"/>
        </w:rPr>
        <w:t xml:space="preserve"> </w:t>
      </w:r>
      <w:r>
        <w:rPr>
          <w:w w:val="80"/>
          <w:sz w:val="20"/>
        </w:rPr>
        <w:t>generally have few transport</w:t>
      </w:r>
      <w:r>
        <w:rPr>
          <w:sz w:val="20"/>
        </w:rPr>
        <w:t xml:space="preserve"> </w:t>
      </w:r>
      <w:r>
        <w:rPr>
          <w:w w:val="80"/>
          <w:sz w:val="20"/>
        </w:rPr>
        <w:t>network</w:t>
      </w:r>
      <w:r>
        <w:rPr>
          <w:sz w:val="20"/>
        </w:rPr>
        <w:t xml:space="preserve"> </w:t>
      </w:r>
      <w:r>
        <w:rPr>
          <w:w w:val="80"/>
          <w:sz w:val="20"/>
        </w:rPr>
        <w:t>systems because</w:t>
      </w:r>
      <w:r>
        <w:rPr>
          <w:sz w:val="20"/>
        </w:rPr>
        <w:t xml:space="preserve"> </w:t>
      </w:r>
      <w:r>
        <w:rPr>
          <w:w w:val="80"/>
          <w:sz w:val="20"/>
        </w:rPr>
        <w:t>for</w:t>
      </w:r>
      <w:r>
        <w:rPr>
          <w:sz w:val="20"/>
        </w:rPr>
        <w:t xml:space="preserve"> </w:t>
      </w:r>
      <w:r>
        <w:rPr>
          <w:w w:val="80"/>
          <w:sz w:val="20"/>
        </w:rPr>
        <w:t>a</w:t>
      </w:r>
      <w:r>
        <w:rPr>
          <w:sz w:val="20"/>
        </w:rPr>
        <w:t xml:space="preserve"> </w:t>
      </w:r>
      <w:r>
        <w:rPr>
          <w:w w:val="80"/>
          <w:sz w:val="20"/>
        </w:rPr>
        <w:t>long</w:t>
      </w:r>
      <w:r>
        <w:rPr>
          <w:sz w:val="20"/>
        </w:rPr>
        <w:t xml:space="preserve"> </w:t>
      </w:r>
      <w:r>
        <w:rPr>
          <w:w w:val="80"/>
          <w:sz w:val="20"/>
        </w:rPr>
        <w:t>time,</w:t>
      </w:r>
      <w:r>
        <w:rPr>
          <w:sz w:val="20"/>
        </w:rPr>
        <w:t xml:space="preserve"> </w:t>
      </w:r>
      <w:r>
        <w:rPr>
          <w:w w:val="80"/>
          <w:sz w:val="20"/>
        </w:rPr>
        <w:t xml:space="preserve">being a danger to the lives of people as they cause sleeping </w:t>
      </w:r>
      <w:r>
        <w:rPr>
          <w:w w:val="85"/>
          <w:sz w:val="20"/>
        </w:rPr>
        <w:t>sickness as well as livestock with nagana.</w:t>
      </w:r>
    </w:p>
    <w:p w:rsidR="00E5575B" w:rsidRDefault="00D512E5">
      <w:pPr>
        <w:pStyle w:val="BodyText"/>
        <w:spacing w:line="226" w:lineRule="exact"/>
        <w:ind w:left="551"/>
        <w:jc w:val="both"/>
      </w:pPr>
      <w:r>
        <w:rPr>
          <w:w w:val="80"/>
        </w:rPr>
        <w:t>While</w:t>
      </w:r>
      <w:r>
        <w:rPr>
          <w:spacing w:val="-3"/>
        </w:rPr>
        <w:t xml:space="preserve"> </w:t>
      </w:r>
      <w:r>
        <w:rPr>
          <w:w w:val="80"/>
        </w:rPr>
        <w:t>the</w:t>
      </w:r>
      <w:r>
        <w:rPr>
          <w:spacing w:val="-2"/>
        </w:rPr>
        <w:t xml:space="preserve"> </w:t>
      </w:r>
      <w:r>
        <w:rPr>
          <w:w w:val="80"/>
        </w:rPr>
        <w:t>reverse</w:t>
      </w:r>
      <w:r>
        <w:rPr>
          <w:spacing w:val="-2"/>
        </w:rPr>
        <w:t xml:space="preserve"> </w:t>
      </w:r>
      <w:r>
        <w:rPr>
          <w:w w:val="80"/>
        </w:rPr>
        <w:t>is</w:t>
      </w:r>
      <w:r>
        <w:rPr>
          <w:spacing w:val="-2"/>
        </w:rPr>
        <w:t xml:space="preserve"> </w:t>
      </w:r>
      <w:r>
        <w:rPr>
          <w:w w:val="80"/>
        </w:rPr>
        <w:t>true</w:t>
      </w:r>
      <w:r>
        <w:t xml:space="preserve"> </w:t>
      </w:r>
      <w:r>
        <w:rPr>
          <w:w w:val="80"/>
        </w:rPr>
        <w:t>with</w:t>
      </w:r>
      <w:r>
        <w:rPr>
          <w:spacing w:val="-2"/>
        </w:rPr>
        <w:t xml:space="preserve"> </w:t>
      </w:r>
      <w:r>
        <w:rPr>
          <w:w w:val="80"/>
        </w:rPr>
        <w:t>pest</w:t>
      </w:r>
      <w:r>
        <w:rPr>
          <w:spacing w:val="-2"/>
        </w:rPr>
        <w:t xml:space="preserve"> </w:t>
      </w:r>
      <w:r>
        <w:rPr>
          <w:w w:val="80"/>
        </w:rPr>
        <w:t>-</w:t>
      </w:r>
      <w:r>
        <w:rPr>
          <w:spacing w:val="-1"/>
        </w:rPr>
        <w:t xml:space="preserve"> </w:t>
      </w:r>
      <w:r>
        <w:rPr>
          <w:w w:val="80"/>
        </w:rPr>
        <w:t>free</w:t>
      </w:r>
      <w:r>
        <w:rPr>
          <w:spacing w:val="-2"/>
        </w:rPr>
        <w:t xml:space="preserve"> </w:t>
      </w:r>
      <w:r>
        <w:rPr>
          <w:w w:val="80"/>
        </w:rPr>
        <w:t>areas</w:t>
      </w:r>
      <w:r>
        <w:rPr>
          <w:spacing w:val="-1"/>
        </w:rPr>
        <w:t xml:space="preserve"> </w:t>
      </w:r>
      <w:r>
        <w:rPr>
          <w:w w:val="80"/>
        </w:rPr>
        <w:t>like</w:t>
      </w:r>
      <w:r>
        <w:rPr>
          <w:spacing w:val="-2"/>
        </w:rPr>
        <w:t xml:space="preserve"> </w:t>
      </w:r>
      <w:r>
        <w:rPr>
          <w:w w:val="80"/>
        </w:rPr>
        <w:t>Kampala</w:t>
      </w:r>
      <w:r>
        <w:rPr>
          <w:spacing w:val="-2"/>
        </w:rPr>
        <w:t xml:space="preserve"> </w:t>
      </w:r>
      <w:r>
        <w:rPr>
          <w:w w:val="80"/>
        </w:rPr>
        <w:t>with</w:t>
      </w:r>
      <w:r>
        <w:t xml:space="preserve"> </w:t>
      </w:r>
      <w:r>
        <w:rPr>
          <w:w w:val="80"/>
        </w:rPr>
        <w:t>Kampala</w:t>
      </w:r>
      <w:r>
        <w:rPr>
          <w:spacing w:val="-1"/>
        </w:rPr>
        <w:t xml:space="preserve"> </w:t>
      </w:r>
      <w:r>
        <w:rPr>
          <w:w w:val="80"/>
        </w:rPr>
        <w:t>–</w:t>
      </w:r>
      <w:r>
        <w:rPr>
          <w:spacing w:val="-2"/>
        </w:rPr>
        <w:t xml:space="preserve"> </w:t>
      </w:r>
      <w:r>
        <w:rPr>
          <w:w w:val="80"/>
        </w:rPr>
        <w:t>Masaka</w:t>
      </w:r>
      <w:r>
        <w:rPr>
          <w:spacing w:val="-3"/>
        </w:rPr>
        <w:t xml:space="preserve"> </w:t>
      </w:r>
      <w:r>
        <w:rPr>
          <w:w w:val="80"/>
        </w:rPr>
        <w:t>road</w:t>
      </w:r>
      <w:r>
        <w:t xml:space="preserve"> </w:t>
      </w:r>
      <w:r>
        <w:rPr>
          <w:w w:val="80"/>
        </w:rPr>
        <w:t>and</w:t>
      </w:r>
      <w:r>
        <w:rPr>
          <w:spacing w:val="-2"/>
        </w:rPr>
        <w:t xml:space="preserve"> </w:t>
      </w:r>
      <w:r>
        <w:rPr>
          <w:w w:val="80"/>
        </w:rPr>
        <w:t>Jinja</w:t>
      </w:r>
      <w:r>
        <w:rPr>
          <w:spacing w:val="1"/>
        </w:rPr>
        <w:t xml:space="preserve"> </w:t>
      </w:r>
      <w:r>
        <w:rPr>
          <w:w w:val="80"/>
        </w:rPr>
        <w:t>with</w:t>
      </w:r>
      <w:r>
        <w:rPr>
          <w:spacing w:val="-2"/>
        </w:rPr>
        <w:t xml:space="preserve"> </w:t>
      </w:r>
      <w:r>
        <w:rPr>
          <w:w w:val="80"/>
        </w:rPr>
        <w:t>Jinja</w:t>
      </w:r>
      <w:r>
        <w:rPr>
          <w:spacing w:val="-2"/>
        </w:rPr>
        <w:t xml:space="preserve"> </w:t>
      </w:r>
      <w:r>
        <w:rPr>
          <w:w w:val="80"/>
        </w:rPr>
        <w:t>–</w:t>
      </w:r>
      <w:r>
        <w:rPr>
          <w:spacing w:val="1"/>
        </w:rPr>
        <w:t xml:space="preserve"> </w:t>
      </w:r>
      <w:r>
        <w:rPr>
          <w:w w:val="80"/>
        </w:rPr>
        <w:t>Kamuli</w:t>
      </w:r>
      <w:r>
        <w:rPr>
          <w:spacing w:val="-2"/>
        </w:rPr>
        <w:t xml:space="preserve"> </w:t>
      </w:r>
      <w:r>
        <w:rPr>
          <w:spacing w:val="-2"/>
          <w:w w:val="80"/>
        </w:rPr>
        <w:t>road.</w:t>
      </w:r>
    </w:p>
    <w:p w:rsidR="00E5575B" w:rsidRDefault="00D512E5">
      <w:pPr>
        <w:pStyle w:val="ListParagraph"/>
        <w:numPr>
          <w:ilvl w:val="1"/>
          <w:numId w:val="75"/>
        </w:numPr>
        <w:tabs>
          <w:tab w:val="left" w:pos="819"/>
        </w:tabs>
        <w:spacing w:line="242" w:lineRule="auto"/>
        <w:ind w:right="715" w:firstLine="0"/>
        <w:rPr>
          <w:sz w:val="20"/>
        </w:rPr>
      </w:pPr>
      <w:r>
        <w:rPr>
          <w:w w:val="80"/>
          <w:sz w:val="20"/>
        </w:rPr>
        <w:t>Vegetation is also a major factor responsible for the distribution of transport routes</w:t>
      </w:r>
      <w:r>
        <w:rPr>
          <w:sz w:val="20"/>
        </w:rPr>
        <w:t xml:space="preserve"> </w:t>
      </w:r>
      <w:r>
        <w:rPr>
          <w:w w:val="80"/>
          <w:sz w:val="20"/>
        </w:rPr>
        <w:t>in that areas with thick forests such as South Busoga (Bunya) forests</w:t>
      </w:r>
      <w:r>
        <w:rPr>
          <w:sz w:val="20"/>
        </w:rPr>
        <w:t xml:space="preserve"> </w:t>
      </w:r>
      <w:r>
        <w:rPr>
          <w:w w:val="80"/>
          <w:sz w:val="20"/>
        </w:rPr>
        <w:t>in</w:t>
      </w:r>
      <w:r>
        <w:rPr>
          <w:sz w:val="20"/>
        </w:rPr>
        <w:t xml:space="preserve"> </w:t>
      </w:r>
      <w:r>
        <w:rPr>
          <w:w w:val="80"/>
          <w:sz w:val="20"/>
        </w:rPr>
        <w:t>Maguye</w:t>
      </w:r>
      <w:r>
        <w:rPr>
          <w:sz w:val="20"/>
        </w:rPr>
        <w:t xml:space="preserve"> </w:t>
      </w:r>
      <w:r>
        <w:rPr>
          <w:w w:val="80"/>
          <w:sz w:val="20"/>
        </w:rPr>
        <w:t>and</w:t>
      </w:r>
      <w:r>
        <w:rPr>
          <w:sz w:val="20"/>
        </w:rPr>
        <w:t xml:space="preserve"> </w:t>
      </w:r>
      <w:r>
        <w:rPr>
          <w:w w:val="80"/>
          <w:sz w:val="20"/>
        </w:rPr>
        <w:t>papyrus</w:t>
      </w:r>
      <w:r>
        <w:rPr>
          <w:sz w:val="20"/>
        </w:rPr>
        <w:t xml:space="preserve"> </w:t>
      </w:r>
      <w:r>
        <w:rPr>
          <w:w w:val="80"/>
          <w:sz w:val="20"/>
        </w:rPr>
        <w:t>swamps</w:t>
      </w:r>
      <w:r>
        <w:rPr>
          <w:sz w:val="20"/>
        </w:rPr>
        <w:t xml:space="preserve"> </w:t>
      </w:r>
      <w:r>
        <w:rPr>
          <w:w w:val="80"/>
          <w:sz w:val="20"/>
        </w:rPr>
        <w:t>on</w:t>
      </w:r>
      <w:r>
        <w:rPr>
          <w:sz w:val="20"/>
        </w:rPr>
        <w:t xml:space="preserve"> </w:t>
      </w:r>
      <w:r>
        <w:rPr>
          <w:w w:val="80"/>
          <w:sz w:val="20"/>
        </w:rPr>
        <w:t>Lake</w:t>
      </w:r>
      <w:r>
        <w:rPr>
          <w:spacing w:val="31"/>
          <w:sz w:val="20"/>
        </w:rPr>
        <w:t xml:space="preserve"> </w:t>
      </w:r>
      <w:r>
        <w:rPr>
          <w:w w:val="80"/>
          <w:sz w:val="20"/>
        </w:rPr>
        <w:t>Kyoga</w:t>
      </w:r>
      <w:r>
        <w:rPr>
          <w:spacing w:val="35"/>
          <w:sz w:val="20"/>
        </w:rPr>
        <w:t xml:space="preserve"> </w:t>
      </w:r>
      <w:r>
        <w:rPr>
          <w:w w:val="80"/>
          <w:sz w:val="20"/>
        </w:rPr>
        <w:t>shores</w:t>
      </w:r>
      <w:r>
        <w:rPr>
          <w:spacing w:val="31"/>
          <w:sz w:val="20"/>
        </w:rPr>
        <w:t xml:space="preserve"> </w:t>
      </w:r>
      <w:r>
        <w:rPr>
          <w:w w:val="80"/>
          <w:sz w:val="20"/>
        </w:rPr>
        <w:t>in</w:t>
      </w:r>
      <w:r>
        <w:rPr>
          <w:spacing w:val="28"/>
          <w:sz w:val="20"/>
        </w:rPr>
        <w:t xml:space="preserve"> </w:t>
      </w:r>
      <w:r>
        <w:rPr>
          <w:w w:val="80"/>
          <w:sz w:val="20"/>
        </w:rPr>
        <w:t>Kayunge</w:t>
      </w:r>
      <w:r>
        <w:rPr>
          <w:spacing w:val="32"/>
          <w:sz w:val="20"/>
        </w:rPr>
        <w:t xml:space="preserve"> </w:t>
      </w:r>
      <w:r>
        <w:rPr>
          <w:w w:val="80"/>
          <w:sz w:val="20"/>
        </w:rPr>
        <w:t>make</w:t>
      </w:r>
      <w:r>
        <w:rPr>
          <w:sz w:val="20"/>
        </w:rPr>
        <w:t xml:space="preserve"> </w:t>
      </w:r>
      <w:r>
        <w:rPr>
          <w:w w:val="80"/>
          <w:sz w:val="20"/>
        </w:rPr>
        <w:t>the</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roads,</w:t>
      </w:r>
      <w:r>
        <w:rPr>
          <w:sz w:val="20"/>
        </w:rPr>
        <w:t xml:space="preserve"> </w:t>
      </w:r>
      <w:r>
        <w:rPr>
          <w:w w:val="80"/>
          <w:sz w:val="20"/>
        </w:rPr>
        <w:t>railways,</w:t>
      </w:r>
      <w:r>
        <w:rPr>
          <w:sz w:val="20"/>
        </w:rPr>
        <w:t xml:space="preserve"> </w:t>
      </w:r>
      <w:r>
        <w:rPr>
          <w:w w:val="80"/>
          <w:sz w:val="20"/>
        </w:rPr>
        <w:t>water</w:t>
      </w:r>
      <w:r>
        <w:rPr>
          <w:sz w:val="20"/>
        </w:rPr>
        <w:t xml:space="preserve"> </w:t>
      </w:r>
      <w:r>
        <w:rPr>
          <w:w w:val="80"/>
          <w:sz w:val="20"/>
        </w:rPr>
        <w:t>and</w:t>
      </w:r>
      <w:r>
        <w:rPr>
          <w:sz w:val="20"/>
        </w:rPr>
        <w:t xml:space="preserve"> </w:t>
      </w:r>
      <w:r>
        <w:rPr>
          <w:w w:val="80"/>
          <w:sz w:val="20"/>
        </w:rPr>
        <w:t>air</w:t>
      </w:r>
      <w:r>
        <w:rPr>
          <w:sz w:val="20"/>
        </w:rPr>
        <w:t xml:space="preserve"> </w:t>
      </w:r>
      <w:r>
        <w:rPr>
          <w:w w:val="80"/>
          <w:sz w:val="20"/>
        </w:rPr>
        <w:t>strips</w:t>
      </w:r>
      <w:r>
        <w:rPr>
          <w:sz w:val="20"/>
        </w:rPr>
        <w:t xml:space="preserve"> </w:t>
      </w:r>
      <w:r>
        <w:rPr>
          <w:w w:val="80"/>
          <w:sz w:val="20"/>
        </w:rPr>
        <w:t>expensive and difficult because it involves clearance of the vegetation, use of hard core stones and a</w:t>
      </w:r>
      <w:r>
        <w:rPr>
          <w:sz w:val="20"/>
        </w:rPr>
        <w:t xml:space="preserve"> </w:t>
      </w:r>
      <w:r>
        <w:rPr>
          <w:w w:val="80"/>
          <w:sz w:val="20"/>
        </w:rPr>
        <w:t>lot of laterite soils</w:t>
      </w:r>
      <w:r>
        <w:rPr>
          <w:sz w:val="20"/>
        </w:rPr>
        <w:t xml:space="preserve"> </w:t>
      </w:r>
      <w:r>
        <w:rPr>
          <w:w w:val="80"/>
          <w:sz w:val="20"/>
        </w:rPr>
        <w:t xml:space="preserve">thus such areas have few or no transport </w:t>
      </w:r>
      <w:r>
        <w:rPr>
          <w:spacing w:val="-2"/>
          <w:w w:val="90"/>
          <w:sz w:val="20"/>
        </w:rPr>
        <w:t>routes.</w:t>
      </w:r>
    </w:p>
    <w:p w:rsidR="00E5575B" w:rsidRDefault="00D512E5">
      <w:pPr>
        <w:pStyle w:val="BodyText"/>
        <w:ind w:left="1360"/>
        <w:jc w:val="both"/>
      </w:pPr>
      <w:proofErr w:type="gramStart"/>
      <w:r>
        <w:rPr>
          <w:w w:val="80"/>
        </w:rPr>
        <w:t>While</w:t>
      </w:r>
      <w:r>
        <w:rPr>
          <w:spacing w:val="-1"/>
        </w:rPr>
        <w:t xml:space="preserve"> </w:t>
      </w:r>
      <w:r>
        <w:rPr>
          <w:w w:val="80"/>
        </w:rPr>
        <w:t>the</w:t>
      </w:r>
      <w:r>
        <w:t xml:space="preserve"> </w:t>
      </w:r>
      <w:r>
        <w:rPr>
          <w:w w:val="80"/>
        </w:rPr>
        <w:t>reverse</w:t>
      </w:r>
      <w:r>
        <w:t xml:space="preserve"> </w:t>
      </w:r>
      <w:r>
        <w:rPr>
          <w:w w:val="80"/>
        </w:rPr>
        <w:t>is</w:t>
      </w:r>
      <w:r>
        <w:t xml:space="preserve"> </w:t>
      </w:r>
      <w:r>
        <w:rPr>
          <w:w w:val="80"/>
        </w:rPr>
        <w:t>true</w:t>
      </w:r>
      <w:r>
        <w:rPr>
          <w:spacing w:val="2"/>
        </w:rPr>
        <w:t xml:space="preserve"> </w:t>
      </w:r>
      <w:r>
        <w:rPr>
          <w:w w:val="80"/>
        </w:rPr>
        <w:t>wood</w:t>
      </w:r>
      <w:r>
        <w:t xml:space="preserve"> </w:t>
      </w:r>
      <w:r>
        <w:rPr>
          <w:w w:val="80"/>
        </w:rPr>
        <w:t>and</w:t>
      </w:r>
      <w:r>
        <w:rPr>
          <w:spacing w:val="-1"/>
        </w:rPr>
        <w:t xml:space="preserve"> </w:t>
      </w:r>
      <w:r>
        <w:rPr>
          <w:w w:val="80"/>
        </w:rPr>
        <w:t>grasslands</w:t>
      </w:r>
      <w:r>
        <w:rPr>
          <w:spacing w:val="3"/>
        </w:rPr>
        <w:t xml:space="preserve"> </w:t>
      </w:r>
      <w:r>
        <w:rPr>
          <w:w w:val="80"/>
        </w:rPr>
        <w:t>like</w:t>
      </w:r>
      <w:r>
        <w:rPr>
          <w:spacing w:val="2"/>
        </w:rPr>
        <w:t xml:space="preserve"> </w:t>
      </w:r>
      <w:r>
        <w:rPr>
          <w:w w:val="80"/>
        </w:rPr>
        <w:t>Kampala</w:t>
      </w:r>
      <w:r>
        <w:t xml:space="preserve"> </w:t>
      </w:r>
      <w:r>
        <w:rPr>
          <w:w w:val="80"/>
        </w:rPr>
        <w:t>–</w:t>
      </w:r>
      <w:r>
        <w:rPr>
          <w:spacing w:val="-1"/>
        </w:rPr>
        <w:t xml:space="preserve"> </w:t>
      </w:r>
      <w:r>
        <w:rPr>
          <w:w w:val="80"/>
        </w:rPr>
        <w:t>Wakiso</w:t>
      </w:r>
      <w:r>
        <w:rPr>
          <w:spacing w:val="1"/>
        </w:rPr>
        <w:t xml:space="preserve"> </w:t>
      </w:r>
      <w:r>
        <w:rPr>
          <w:w w:val="80"/>
        </w:rPr>
        <w:t>road</w:t>
      </w:r>
      <w:r>
        <w:rPr>
          <w:spacing w:val="1"/>
        </w:rPr>
        <w:t xml:space="preserve"> </w:t>
      </w:r>
      <w:r>
        <w:rPr>
          <w:w w:val="80"/>
        </w:rPr>
        <w:t>and</w:t>
      </w:r>
      <w:r>
        <w:t xml:space="preserve"> </w:t>
      </w:r>
      <w:r>
        <w:rPr>
          <w:w w:val="80"/>
        </w:rPr>
        <w:t>Tororo</w:t>
      </w:r>
      <w:r>
        <w:rPr>
          <w:spacing w:val="1"/>
        </w:rPr>
        <w:t xml:space="preserve"> </w:t>
      </w:r>
      <w:r>
        <w:rPr>
          <w:w w:val="80"/>
        </w:rPr>
        <w:t>–</w:t>
      </w:r>
      <w:r>
        <w:t xml:space="preserve"> </w:t>
      </w:r>
      <w:r>
        <w:rPr>
          <w:w w:val="80"/>
        </w:rPr>
        <w:t>Mbale</w:t>
      </w:r>
      <w:r>
        <w:t xml:space="preserve"> </w:t>
      </w:r>
      <w:r>
        <w:rPr>
          <w:spacing w:val="-2"/>
          <w:w w:val="80"/>
        </w:rPr>
        <w:t>road.</w:t>
      </w:r>
      <w:proofErr w:type="gramEnd"/>
    </w:p>
    <w:p w:rsidR="00E5575B" w:rsidRDefault="00E5575B">
      <w:pPr>
        <w:pStyle w:val="BodyText"/>
        <w:spacing w:before="2"/>
        <w:ind w:left="0"/>
      </w:pPr>
    </w:p>
    <w:p w:rsidR="00E5575B" w:rsidRDefault="00D512E5">
      <w:pPr>
        <w:pStyle w:val="Heading2"/>
        <w:spacing w:line="230" w:lineRule="exact"/>
        <w:jc w:val="both"/>
      </w:pPr>
      <w:r>
        <w:rPr>
          <w:w w:val="80"/>
        </w:rPr>
        <w:t>Historical</w:t>
      </w:r>
      <w:r>
        <w:rPr>
          <w:spacing w:val="-1"/>
          <w:w w:val="90"/>
        </w:rPr>
        <w:t xml:space="preserve"> </w:t>
      </w:r>
      <w:r>
        <w:rPr>
          <w:spacing w:val="-2"/>
          <w:w w:val="90"/>
        </w:rPr>
        <w:t>factors:</w:t>
      </w:r>
    </w:p>
    <w:p w:rsidR="00E5575B" w:rsidRDefault="00D512E5">
      <w:pPr>
        <w:pStyle w:val="ListParagraph"/>
        <w:numPr>
          <w:ilvl w:val="1"/>
          <w:numId w:val="75"/>
        </w:numPr>
        <w:tabs>
          <w:tab w:val="left" w:pos="819"/>
        </w:tabs>
        <w:spacing w:line="242" w:lineRule="auto"/>
        <w:ind w:right="719" w:firstLine="0"/>
        <w:rPr>
          <w:sz w:val="20"/>
        </w:rPr>
      </w:pPr>
      <w:r>
        <w:rPr>
          <w:w w:val="85"/>
          <w:sz w:val="20"/>
        </w:rPr>
        <w:t xml:space="preserve">During the colonialism, British government influenced the development of transport routes in that roads were constructed in the established </w:t>
      </w:r>
      <w:r>
        <w:rPr>
          <w:w w:val="80"/>
          <w:sz w:val="20"/>
        </w:rPr>
        <w:t>territories connecting the areas of the administrative centres like territories of Buganda in Kampala such as Kampala - Jinja road</w:t>
      </w:r>
    </w:p>
    <w:p w:rsidR="00E5575B" w:rsidRDefault="00D512E5">
      <w:pPr>
        <w:pStyle w:val="BodyText"/>
        <w:spacing w:line="244" w:lineRule="auto"/>
        <w:ind w:left="460" w:right="718" w:firstLine="91"/>
        <w:jc w:val="both"/>
      </w:pPr>
      <w:r>
        <w:rPr>
          <w:w w:val="85"/>
        </w:rPr>
        <w:t>While</w:t>
      </w:r>
      <w:r>
        <w:rPr>
          <w:spacing w:val="-6"/>
          <w:w w:val="85"/>
        </w:rPr>
        <w:t xml:space="preserve"> </w:t>
      </w:r>
      <w:r>
        <w:rPr>
          <w:w w:val="85"/>
        </w:rPr>
        <w:t>other</w:t>
      </w:r>
      <w:r>
        <w:rPr>
          <w:spacing w:val="-5"/>
          <w:w w:val="85"/>
        </w:rPr>
        <w:t xml:space="preserve"> </w:t>
      </w:r>
      <w:r>
        <w:rPr>
          <w:w w:val="85"/>
        </w:rPr>
        <w:t>areas</w:t>
      </w:r>
      <w:r>
        <w:rPr>
          <w:spacing w:val="-5"/>
          <w:w w:val="85"/>
        </w:rPr>
        <w:t xml:space="preserve"> </w:t>
      </w:r>
      <w:r>
        <w:rPr>
          <w:w w:val="85"/>
        </w:rPr>
        <w:t xml:space="preserve">like Kotido had limited road infrastructures because the colonialists never settled there first and never had administrative work </w:t>
      </w:r>
      <w:r>
        <w:rPr>
          <w:spacing w:val="-2"/>
          <w:w w:val="90"/>
        </w:rPr>
        <w:t>there.</w:t>
      </w:r>
    </w:p>
    <w:p w:rsidR="00E5575B" w:rsidRDefault="00D512E5">
      <w:pPr>
        <w:pStyle w:val="ListParagraph"/>
        <w:numPr>
          <w:ilvl w:val="1"/>
          <w:numId w:val="75"/>
        </w:numPr>
        <w:tabs>
          <w:tab w:val="left" w:pos="819"/>
        </w:tabs>
        <w:spacing w:line="242" w:lineRule="auto"/>
        <w:ind w:right="714" w:firstLine="0"/>
        <w:rPr>
          <w:sz w:val="20"/>
        </w:rPr>
      </w:pPr>
      <w:r>
        <w:rPr>
          <w:spacing w:val="-2"/>
          <w:w w:val="85"/>
          <w:sz w:val="20"/>
        </w:rPr>
        <w:t>Kingship system influenced the</w:t>
      </w:r>
      <w:r>
        <w:rPr>
          <w:sz w:val="20"/>
        </w:rPr>
        <w:t xml:space="preserve"> </w:t>
      </w:r>
      <w:r>
        <w:rPr>
          <w:spacing w:val="-2"/>
          <w:w w:val="85"/>
          <w:sz w:val="20"/>
        </w:rPr>
        <w:t xml:space="preserve">development of transport routes whereby areas with well organized monarchy leaderships developed important </w:t>
      </w:r>
      <w:r>
        <w:rPr>
          <w:w w:val="85"/>
          <w:sz w:val="20"/>
        </w:rPr>
        <w:t>roads</w:t>
      </w:r>
      <w:r>
        <w:rPr>
          <w:spacing w:val="-6"/>
          <w:w w:val="85"/>
          <w:sz w:val="20"/>
        </w:rPr>
        <w:t xml:space="preserve"> </w:t>
      </w:r>
      <w:r>
        <w:rPr>
          <w:w w:val="85"/>
          <w:sz w:val="20"/>
        </w:rPr>
        <w:t>and</w:t>
      </w:r>
      <w:r>
        <w:rPr>
          <w:spacing w:val="-5"/>
          <w:w w:val="85"/>
          <w:sz w:val="20"/>
        </w:rPr>
        <w:t xml:space="preserve"> </w:t>
      </w:r>
      <w:r>
        <w:rPr>
          <w:w w:val="85"/>
          <w:sz w:val="20"/>
        </w:rPr>
        <w:t>bridges</w:t>
      </w:r>
      <w:r>
        <w:rPr>
          <w:spacing w:val="-5"/>
          <w:w w:val="85"/>
          <w:sz w:val="20"/>
        </w:rPr>
        <w:t xml:space="preserve"> </w:t>
      </w:r>
      <w:r>
        <w:rPr>
          <w:w w:val="85"/>
          <w:sz w:val="20"/>
        </w:rPr>
        <w:t>across</w:t>
      </w:r>
      <w:r>
        <w:rPr>
          <w:spacing w:val="-6"/>
          <w:w w:val="85"/>
          <w:sz w:val="20"/>
        </w:rPr>
        <w:t xml:space="preserve"> </w:t>
      </w:r>
      <w:r>
        <w:rPr>
          <w:w w:val="85"/>
          <w:sz w:val="20"/>
        </w:rPr>
        <w:t>rivers</w:t>
      </w:r>
      <w:r>
        <w:rPr>
          <w:spacing w:val="-5"/>
          <w:w w:val="85"/>
          <w:sz w:val="20"/>
        </w:rPr>
        <w:t xml:space="preserve"> </w:t>
      </w:r>
      <w:r>
        <w:rPr>
          <w:w w:val="85"/>
          <w:sz w:val="20"/>
        </w:rPr>
        <w:t>by</w:t>
      </w:r>
      <w:r>
        <w:rPr>
          <w:spacing w:val="-5"/>
          <w:w w:val="85"/>
          <w:sz w:val="20"/>
        </w:rPr>
        <w:t xml:space="preserve"> </w:t>
      </w:r>
      <w:r>
        <w:rPr>
          <w:w w:val="85"/>
          <w:sz w:val="20"/>
        </w:rPr>
        <w:t>the</w:t>
      </w:r>
      <w:r>
        <w:rPr>
          <w:spacing w:val="-5"/>
          <w:w w:val="85"/>
          <w:sz w:val="20"/>
        </w:rPr>
        <w:t xml:space="preserve"> </w:t>
      </w:r>
      <w:r>
        <w:rPr>
          <w:w w:val="85"/>
          <w:sz w:val="20"/>
        </w:rPr>
        <w:t>use</w:t>
      </w:r>
      <w:r>
        <w:rPr>
          <w:spacing w:val="-5"/>
          <w:w w:val="85"/>
          <w:sz w:val="20"/>
        </w:rPr>
        <w:t xml:space="preserve"> </w:t>
      </w:r>
      <w:r>
        <w:rPr>
          <w:w w:val="85"/>
          <w:sz w:val="20"/>
        </w:rPr>
        <w:t>of</w:t>
      </w:r>
      <w:r>
        <w:rPr>
          <w:spacing w:val="-6"/>
          <w:w w:val="85"/>
          <w:sz w:val="20"/>
        </w:rPr>
        <w:t xml:space="preserve"> </w:t>
      </w:r>
      <w:r>
        <w:rPr>
          <w:w w:val="85"/>
          <w:sz w:val="20"/>
        </w:rPr>
        <w:t>mobilized</w:t>
      </w:r>
      <w:r>
        <w:rPr>
          <w:spacing w:val="-5"/>
          <w:w w:val="85"/>
          <w:sz w:val="20"/>
        </w:rPr>
        <w:t xml:space="preserve"> </w:t>
      </w:r>
      <w:r>
        <w:rPr>
          <w:w w:val="85"/>
          <w:sz w:val="20"/>
        </w:rPr>
        <w:t>labour</w:t>
      </w:r>
      <w:r>
        <w:rPr>
          <w:spacing w:val="-4"/>
          <w:w w:val="85"/>
          <w:sz w:val="20"/>
        </w:rPr>
        <w:t xml:space="preserve"> </w:t>
      </w:r>
      <w:r>
        <w:rPr>
          <w:w w:val="85"/>
          <w:sz w:val="20"/>
        </w:rPr>
        <w:t>headed</w:t>
      </w:r>
      <w:r>
        <w:rPr>
          <w:spacing w:val="-6"/>
          <w:w w:val="85"/>
          <w:sz w:val="20"/>
        </w:rPr>
        <w:t xml:space="preserve"> </w:t>
      </w:r>
      <w:r>
        <w:rPr>
          <w:w w:val="85"/>
          <w:sz w:val="20"/>
        </w:rPr>
        <w:t>by</w:t>
      </w:r>
      <w:r>
        <w:rPr>
          <w:spacing w:val="-5"/>
          <w:w w:val="85"/>
          <w:sz w:val="20"/>
        </w:rPr>
        <w:t xml:space="preserve"> </w:t>
      </w:r>
      <w:r>
        <w:rPr>
          <w:w w:val="85"/>
          <w:sz w:val="20"/>
        </w:rPr>
        <w:t>the</w:t>
      </w:r>
      <w:r>
        <w:rPr>
          <w:spacing w:val="-4"/>
          <w:w w:val="85"/>
          <w:sz w:val="20"/>
        </w:rPr>
        <w:t xml:space="preserve"> </w:t>
      </w:r>
      <w:r>
        <w:rPr>
          <w:w w:val="85"/>
          <w:sz w:val="20"/>
        </w:rPr>
        <w:t>local</w:t>
      </w:r>
      <w:r>
        <w:rPr>
          <w:spacing w:val="-6"/>
          <w:w w:val="85"/>
          <w:sz w:val="20"/>
        </w:rPr>
        <w:t xml:space="preserve"> </w:t>
      </w:r>
      <w:r>
        <w:rPr>
          <w:w w:val="85"/>
          <w:sz w:val="20"/>
        </w:rPr>
        <w:t>chiefs</w:t>
      </w:r>
      <w:r>
        <w:rPr>
          <w:spacing w:val="-5"/>
          <w:w w:val="85"/>
          <w:sz w:val="20"/>
        </w:rPr>
        <w:t xml:space="preserve"> </w:t>
      </w:r>
      <w:r>
        <w:rPr>
          <w:w w:val="85"/>
          <w:sz w:val="20"/>
        </w:rPr>
        <w:t>and</w:t>
      </w:r>
      <w:r>
        <w:rPr>
          <w:spacing w:val="-5"/>
          <w:w w:val="85"/>
          <w:sz w:val="20"/>
        </w:rPr>
        <w:t xml:space="preserve"> </w:t>
      </w:r>
      <w:r>
        <w:rPr>
          <w:w w:val="85"/>
          <w:sz w:val="20"/>
        </w:rPr>
        <w:t>kings</w:t>
      </w:r>
      <w:r>
        <w:rPr>
          <w:spacing w:val="-7"/>
          <w:sz w:val="20"/>
        </w:rPr>
        <w:t xml:space="preserve"> </w:t>
      </w:r>
      <w:r>
        <w:rPr>
          <w:w w:val="85"/>
          <w:sz w:val="20"/>
        </w:rPr>
        <w:t>like</w:t>
      </w:r>
      <w:r>
        <w:rPr>
          <w:spacing w:val="-6"/>
          <w:w w:val="85"/>
          <w:sz w:val="20"/>
        </w:rPr>
        <w:t xml:space="preserve"> </w:t>
      </w:r>
      <w:r>
        <w:rPr>
          <w:w w:val="85"/>
          <w:sz w:val="20"/>
        </w:rPr>
        <w:t>Buganda</w:t>
      </w:r>
      <w:r>
        <w:rPr>
          <w:spacing w:val="-4"/>
          <w:w w:val="85"/>
          <w:sz w:val="20"/>
        </w:rPr>
        <w:t xml:space="preserve"> </w:t>
      </w:r>
      <w:r>
        <w:rPr>
          <w:w w:val="85"/>
          <w:sz w:val="20"/>
        </w:rPr>
        <w:t>government</w:t>
      </w:r>
      <w:r>
        <w:rPr>
          <w:spacing w:val="-5"/>
          <w:w w:val="85"/>
          <w:sz w:val="20"/>
        </w:rPr>
        <w:t xml:space="preserve"> </w:t>
      </w:r>
      <w:r>
        <w:rPr>
          <w:w w:val="85"/>
          <w:sz w:val="20"/>
        </w:rPr>
        <w:t>at</w:t>
      </w:r>
      <w:r>
        <w:rPr>
          <w:spacing w:val="-6"/>
          <w:w w:val="85"/>
          <w:sz w:val="20"/>
        </w:rPr>
        <w:t xml:space="preserve"> </w:t>
      </w:r>
      <w:r>
        <w:rPr>
          <w:w w:val="85"/>
          <w:sz w:val="20"/>
        </w:rPr>
        <w:t>Mengo</w:t>
      </w:r>
      <w:r>
        <w:rPr>
          <w:spacing w:val="-5"/>
          <w:w w:val="85"/>
          <w:sz w:val="20"/>
        </w:rPr>
        <w:t xml:space="preserve"> </w:t>
      </w:r>
      <w:r>
        <w:rPr>
          <w:w w:val="85"/>
          <w:sz w:val="20"/>
        </w:rPr>
        <w:t>in</w:t>
      </w:r>
      <w:r>
        <w:rPr>
          <w:spacing w:val="-5"/>
          <w:w w:val="85"/>
          <w:sz w:val="20"/>
        </w:rPr>
        <w:t xml:space="preserve"> </w:t>
      </w:r>
      <w:r>
        <w:rPr>
          <w:w w:val="85"/>
          <w:sz w:val="20"/>
        </w:rPr>
        <w:t xml:space="preserve">Kampala </w:t>
      </w:r>
      <w:r>
        <w:rPr>
          <w:spacing w:val="-2"/>
          <w:w w:val="85"/>
          <w:sz w:val="20"/>
        </w:rPr>
        <w:t>had</w:t>
      </w:r>
      <w:r>
        <w:rPr>
          <w:spacing w:val="-6"/>
          <w:sz w:val="20"/>
        </w:rPr>
        <w:t xml:space="preserve"> </w:t>
      </w:r>
      <w:r>
        <w:rPr>
          <w:spacing w:val="-2"/>
          <w:w w:val="85"/>
          <w:sz w:val="20"/>
        </w:rPr>
        <w:t>the</w:t>
      </w:r>
      <w:r>
        <w:rPr>
          <w:spacing w:val="-5"/>
          <w:sz w:val="20"/>
        </w:rPr>
        <w:t xml:space="preserve"> </w:t>
      </w:r>
      <w:r>
        <w:rPr>
          <w:spacing w:val="-2"/>
          <w:w w:val="85"/>
          <w:sz w:val="20"/>
        </w:rPr>
        <w:t>Kabaka</w:t>
      </w:r>
      <w:r>
        <w:rPr>
          <w:spacing w:val="-6"/>
          <w:sz w:val="20"/>
        </w:rPr>
        <w:t xml:space="preserve"> </w:t>
      </w:r>
      <w:r>
        <w:rPr>
          <w:spacing w:val="-2"/>
          <w:w w:val="85"/>
          <w:sz w:val="20"/>
        </w:rPr>
        <w:t>constructed the Old Mengo</w:t>
      </w:r>
      <w:r>
        <w:rPr>
          <w:spacing w:val="-4"/>
          <w:w w:val="85"/>
          <w:sz w:val="20"/>
        </w:rPr>
        <w:t xml:space="preserve"> </w:t>
      </w:r>
      <w:r>
        <w:rPr>
          <w:spacing w:val="-2"/>
          <w:w w:val="85"/>
          <w:sz w:val="20"/>
        </w:rPr>
        <w:t>-</w:t>
      </w:r>
      <w:r>
        <w:rPr>
          <w:spacing w:val="-7"/>
          <w:sz w:val="20"/>
        </w:rPr>
        <w:t xml:space="preserve"> </w:t>
      </w:r>
      <w:r>
        <w:rPr>
          <w:spacing w:val="-2"/>
          <w:w w:val="85"/>
          <w:sz w:val="20"/>
        </w:rPr>
        <w:t>Old Kampala road to link to the palace at Mengo.</w:t>
      </w:r>
    </w:p>
    <w:p w:rsidR="00E5575B" w:rsidRDefault="00D512E5">
      <w:pPr>
        <w:pStyle w:val="BodyText"/>
        <w:spacing w:line="244" w:lineRule="auto"/>
        <w:ind w:left="460" w:right="714" w:firstLine="91"/>
        <w:jc w:val="both"/>
      </w:pPr>
      <w:r>
        <w:rPr>
          <w:w w:val="80"/>
        </w:rPr>
        <w:t xml:space="preserve">While on the other hand, areas without organized, strong and clear leaderships developed a few or limited transport routes like West Nile in Moyo and </w:t>
      </w:r>
      <w:r>
        <w:rPr>
          <w:w w:val="90"/>
        </w:rPr>
        <w:t>Karamoja in Moroto.</w:t>
      </w:r>
    </w:p>
    <w:p w:rsidR="00E5575B" w:rsidRDefault="00D512E5">
      <w:pPr>
        <w:pStyle w:val="ListParagraph"/>
        <w:numPr>
          <w:ilvl w:val="1"/>
          <w:numId w:val="75"/>
        </w:numPr>
        <w:tabs>
          <w:tab w:val="left" w:pos="819"/>
        </w:tabs>
        <w:spacing w:line="242" w:lineRule="auto"/>
        <w:ind w:right="716" w:firstLine="0"/>
        <w:rPr>
          <w:sz w:val="20"/>
        </w:rPr>
      </w:pPr>
      <w:r>
        <w:rPr>
          <w:w w:val="85"/>
          <w:sz w:val="20"/>
        </w:rPr>
        <w:t>Arab influence is also responsible for the development of transport routes whereby areas with early contacts of the Arabs from both the East African coast and Egypt helped in the development of roads which the caravans used when trading from</w:t>
      </w:r>
      <w:r>
        <w:rPr>
          <w:spacing w:val="-2"/>
          <w:w w:val="85"/>
          <w:sz w:val="20"/>
        </w:rPr>
        <w:t xml:space="preserve"> </w:t>
      </w:r>
      <w:r>
        <w:rPr>
          <w:w w:val="85"/>
          <w:sz w:val="20"/>
        </w:rPr>
        <w:t>Bagamoyo</w:t>
      </w:r>
      <w:r>
        <w:rPr>
          <w:spacing w:val="-2"/>
          <w:w w:val="85"/>
          <w:sz w:val="20"/>
        </w:rPr>
        <w:t xml:space="preserve"> </w:t>
      </w:r>
      <w:r>
        <w:rPr>
          <w:w w:val="85"/>
          <w:sz w:val="20"/>
        </w:rPr>
        <w:t>at</w:t>
      </w:r>
      <w:r>
        <w:rPr>
          <w:spacing w:val="-2"/>
          <w:w w:val="85"/>
          <w:sz w:val="20"/>
        </w:rPr>
        <w:t xml:space="preserve"> </w:t>
      </w:r>
      <w:r>
        <w:rPr>
          <w:w w:val="85"/>
          <w:sz w:val="20"/>
        </w:rPr>
        <w:t>the</w:t>
      </w:r>
      <w:r>
        <w:rPr>
          <w:spacing w:val="-2"/>
          <w:w w:val="85"/>
          <w:sz w:val="20"/>
        </w:rPr>
        <w:t xml:space="preserve"> </w:t>
      </w:r>
      <w:r>
        <w:rPr>
          <w:w w:val="85"/>
          <w:sz w:val="20"/>
        </w:rPr>
        <w:t>Tanzania</w:t>
      </w:r>
      <w:r>
        <w:rPr>
          <w:spacing w:val="-2"/>
          <w:w w:val="85"/>
          <w:sz w:val="20"/>
        </w:rPr>
        <w:t xml:space="preserve"> </w:t>
      </w:r>
      <w:r>
        <w:rPr>
          <w:w w:val="85"/>
          <w:sz w:val="20"/>
        </w:rPr>
        <w:t>coast</w:t>
      </w:r>
      <w:r>
        <w:rPr>
          <w:spacing w:val="-2"/>
          <w:w w:val="85"/>
          <w:sz w:val="20"/>
        </w:rPr>
        <w:t xml:space="preserve"> </w:t>
      </w:r>
      <w:r>
        <w:rPr>
          <w:w w:val="85"/>
          <w:sz w:val="20"/>
        </w:rPr>
        <w:t>into</w:t>
      </w:r>
      <w:r>
        <w:rPr>
          <w:spacing w:val="-2"/>
          <w:w w:val="85"/>
          <w:sz w:val="20"/>
        </w:rPr>
        <w:t xml:space="preserve"> </w:t>
      </w:r>
      <w:r>
        <w:rPr>
          <w:w w:val="85"/>
          <w:sz w:val="20"/>
        </w:rPr>
        <w:t xml:space="preserve">the </w:t>
      </w:r>
      <w:r>
        <w:rPr>
          <w:w w:val="90"/>
          <w:sz w:val="20"/>
        </w:rPr>
        <w:t xml:space="preserve">interior regions of Buganda in Kampala and Busoga in Jinja and even also Arab slave traders and Merchandise traders from Malindi and </w:t>
      </w:r>
      <w:r>
        <w:rPr>
          <w:w w:val="85"/>
          <w:sz w:val="20"/>
        </w:rPr>
        <w:t>Mombasa used that road route via Malaba and Busia.</w:t>
      </w:r>
    </w:p>
    <w:p w:rsidR="00E5575B" w:rsidRDefault="00D512E5">
      <w:pPr>
        <w:pStyle w:val="BodyText"/>
        <w:spacing w:line="226" w:lineRule="exact"/>
        <w:ind w:left="551"/>
        <w:jc w:val="both"/>
      </w:pPr>
      <w:proofErr w:type="gramStart"/>
      <w:r>
        <w:rPr>
          <w:w w:val="80"/>
        </w:rPr>
        <w:t>While</w:t>
      </w:r>
      <w:r>
        <w:rPr>
          <w:spacing w:val="-6"/>
        </w:rPr>
        <w:t xml:space="preserve"> </w:t>
      </w:r>
      <w:r>
        <w:rPr>
          <w:w w:val="80"/>
        </w:rPr>
        <w:t>the</w:t>
      </w:r>
      <w:r>
        <w:rPr>
          <w:spacing w:val="-6"/>
        </w:rPr>
        <w:t xml:space="preserve"> </w:t>
      </w:r>
      <w:r>
        <w:rPr>
          <w:w w:val="80"/>
        </w:rPr>
        <w:t>reverse</w:t>
      </w:r>
      <w:r>
        <w:rPr>
          <w:spacing w:val="-6"/>
        </w:rPr>
        <w:t xml:space="preserve"> </w:t>
      </w:r>
      <w:r>
        <w:rPr>
          <w:w w:val="80"/>
        </w:rPr>
        <w:t>is</w:t>
      </w:r>
      <w:r>
        <w:rPr>
          <w:spacing w:val="-6"/>
        </w:rPr>
        <w:t xml:space="preserve"> </w:t>
      </w:r>
      <w:r>
        <w:rPr>
          <w:w w:val="80"/>
        </w:rPr>
        <w:t>true</w:t>
      </w:r>
      <w:r>
        <w:rPr>
          <w:spacing w:val="-4"/>
        </w:rPr>
        <w:t xml:space="preserve"> </w:t>
      </w:r>
      <w:r>
        <w:rPr>
          <w:w w:val="80"/>
        </w:rPr>
        <w:t>with</w:t>
      </w:r>
      <w:r>
        <w:rPr>
          <w:spacing w:val="-3"/>
        </w:rPr>
        <w:t xml:space="preserve"> </w:t>
      </w:r>
      <w:r>
        <w:rPr>
          <w:w w:val="80"/>
        </w:rPr>
        <w:t>Kotido</w:t>
      </w:r>
      <w:r>
        <w:rPr>
          <w:spacing w:val="-6"/>
        </w:rPr>
        <w:t xml:space="preserve"> </w:t>
      </w:r>
      <w:r>
        <w:rPr>
          <w:w w:val="80"/>
        </w:rPr>
        <w:t>that</w:t>
      </w:r>
      <w:r>
        <w:rPr>
          <w:spacing w:val="-6"/>
        </w:rPr>
        <w:t xml:space="preserve"> </w:t>
      </w:r>
      <w:r>
        <w:rPr>
          <w:w w:val="80"/>
        </w:rPr>
        <w:t>had</w:t>
      </w:r>
      <w:r>
        <w:rPr>
          <w:spacing w:val="-6"/>
        </w:rPr>
        <w:t xml:space="preserve"> </w:t>
      </w:r>
      <w:r>
        <w:rPr>
          <w:w w:val="80"/>
        </w:rPr>
        <w:t>no</w:t>
      </w:r>
      <w:r>
        <w:rPr>
          <w:spacing w:val="-6"/>
        </w:rPr>
        <w:t xml:space="preserve"> </w:t>
      </w:r>
      <w:r>
        <w:rPr>
          <w:spacing w:val="-2"/>
          <w:w w:val="80"/>
        </w:rPr>
        <w:t>contacts.</w:t>
      </w:r>
      <w:proofErr w:type="gramEnd"/>
    </w:p>
    <w:p w:rsidR="00E5575B" w:rsidRDefault="00D512E5">
      <w:pPr>
        <w:pStyle w:val="ListParagraph"/>
        <w:numPr>
          <w:ilvl w:val="1"/>
          <w:numId w:val="75"/>
        </w:numPr>
        <w:tabs>
          <w:tab w:val="left" w:pos="819"/>
        </w:tabs>
        <w:spacing w:line="242" w:lineRule="auto"/>
        <w:ind w:right="716" w:firstLine="0"/>
        <w:rPr>
          <w:sz w:val="20"/>
        </w:rPr>
      </w:pPr>
      <w:r>
        <w:rPr>
          <w:w w:val="80"/>
          <w:sz w:val="20"/>
        </w:rPr>
        <w:t>The coming of missionaries influenced the distribution of transport routes in that they</w:t>
      </w:r>
      <w:r>
        <w:rPr>
          <w:sz w:val="20"/>
        </w:rPr>
        <w:t xml:space="preserve"> </w:t>
      </w:r>
      <w:r>
        <w:rPr>
          <w:w w:val="80"/>
          <w:sz w:val="20"/>
        </w:rPr>
        <w:t xml:space="preserve">opened up various roads which were used to spread religion, </w:t>
      </w:r>
      <w:r>
        <w:rPr>
          <w:w w:val="85"/>
          <w:sz w:val="20"/>
        </w:rPr>
        <w:t>carry out monetary trade and abolish slavery like White fathers occupied Busoga in Jinja – Iganga</w:t>
      </w:r>
      <w:r>
        <w:rPr>
          <w:spacing w:val="40"/>
          <w:sz w:val="20"/>
        </w:rPr>
        <w:t xml:space="preserve"> </w:t>
      </w:r>
      <w:r>
        <w:rPr>
          <w:w w:val="85"/>
          <w:sz w:val="20"/>
        </w:rPr>
        <w:t xml:space="preserve">road, Buganda in Kampala – Masaka road and </w:t>
      </w:r>
      <w:r>
        <w:rPr>
          <w:w w:val="90"/>
          <w:sz w:val="20"/>
        </w:rPr>
        <w:t>Teso in Mbale – Soroti road.</w:t>
      </w:r>
    </w:p>
    <w:p w:rsidR="00E5575B" w:rsidRDefault="00D512E5">
      <w:pPr>
        <w:pStyle w:val="BodyText"/>
        <w:ind w:left="460" w:right="717" w:firstLine="91"/>
        <w:jc w:val="both"/>
      </w:pPr>
      <w:r>
        <w:rPr>
          <w:w w:val="85"/>
        </w:rPr>
        <w:t>While</w:t>
      </w:r>
      <w:r>
        <w:rPr>
          <w:spacing w:val="-3"/>
          <w:w w:val="85"/>
        </w:rPr>
        <w:t xml:space="preserve"> </w:t>
      </w:r>
      <w:r>
        <w:rPr>
          <w:w w:val="85"/>
        </w:rPr>
        <w:t>areas</w:t>
      </w:r>
      <w:r>
        <w:rPr>
          <w:spacing w:val="-4"/>
          <w:w w:val="85"/>
        </w:rPr>
        <w:t xml:space="preserve"> </w:t>
      </w:r>
      <w:r>
        <w:rPr>
          <w:w w:val="85"/>
        </w:rPr>
        <w:t>like Pakwach in Nebbi and Karamoja in Kaabong where they never occupied, had no</w:t>
      </w:r>
      <w:r>
        <w:rPr>
          <w:spacing w:val="-2"/>
          <w:w w:val="85"/>
        </w:rPr>
        <w:t xml:space="preserve"> </w:t>
      </w:r>
      <w:r>
        <w:rPr>
          <w:w w:val="85"/>
        </w:rPr>
        <w:t xml:space="preserve">chance to be allocated with improved transport </w:t>
      </w:r>
      <w:r>
        <w:rPr>
          <w:spacing w:val="-2"/>
          <w:w w:val="90"/>
        </w:rPr>
        <w:t>routes.</w:t>
      </w:r>
    </w:p>
    <w:p w:rsidR="00E5575B" w:rsidRDefault="00D512E5">
      <w:pPr>
        <w:pStyle w:val="Heading2"/>
        <w:spacing w:before="224"/>
        <w:jc w:val="both"/>
      </w:pPr>
      <w:r>
        <w:rPr>
          <w:w w:val="80"/>
        </w:rPr>
        <w:t>Economic</w:t>
      </w:r>
      <w:r>
        <w:t xml:space="preserve"> </w:t>
      </w:r>
      <w:r>
        <w:rPr>
          <w:spacing w:val="-2"/>
          <w:w w:val="90"/>
        </w:rPr>
        <w:t>factors:</w:t>
      </w:r>
    </w:p>
    <w:p w:rsidR="00E5575B" w:rsidRDefault="00D512E5">
      <w:pPr>
        <w:pStyle w:val="BodyText"/>
        <w:spacing w:before="2" w:line="244" w:lineRule="auto"/>
        <w:ind w:left="460" w:right="718" w:firstLine="91"/>
        <w:jc w:val="both"/>
      </w:pPr>
      <w:r>
        <w:rPr>
          <w:w w:val="80"/>
        </w:rPr>
        <w:t xml:space="preserve">In Uganda today transport routes have been constructed to link areas with natural resources and probably finished goods to areas of consumption or </w:t>
      </w:r>
      <w:r>
        <w:rPr>
          <w:w w:val="85"/>
        </w:rPr>
        <w:t>need. The following are considered:</w:t>
      </w:r>
    </w:p>
    <w:p w:rsidR="00E5575B" w:rsidRDefault="00D512E5">
      <w:pPr>
        <w:pStyle w:val="ListParagraph"/>
        <w:numPr>
          <w:ilvl w:val="1"/>
          <w:numId w:val="75"/>
        </w:numPr>
        <w:tabs>
          <w:tab w:val="left" w:pos="819"/>
        </w:tabs>
        <w:spacing w:line="242" w:lineRule="auto"/>
        <w:ind w:right="713" w:firstLine="0"/>
        <w:rPr>
          <w:sz w:val="20"/>
        </w:rPr>
      </w:pPr>
      <w:r>
        <w:rPr>
          <w:w w:val="85"/>
          <w:sz w:val="20"/>
        </w:rPr>
        <w:t xml:space="preserve">Industrialization has influenced the distribution of transport routes in that most industrial centres have developed roads and railway transport </w:t>
      </w:r>
      <w:r>
        <w:rPr>
          <w:w w:val="80"/>
          <w:sz w:val="20"/>
        </w:rPr>
        <w:t>routes linking them</w:t>
      </w:r>
      <w:r>
        <w:rPr>
          <w:sz w:val="20"/>
        </w:rPr>
        <w:t xml:space="preserve"> </w:t>
      </w:r>
      <w:r>
        <w:rPr>
          <w:w w:val="80"/>
          <w:sz w:val="20"/>
        </w:rPr>
        <w:t>to the market</w:t>
      </w:r>
      <w:r>
        <w:rPr>
          <w:sz w:val="20"/>
        </w:rPr>
        <w:t xml:space="preserve"> </w:t>
      </w:r>
      <w:r>
        <w:rPr>
          <w:w w:val="80"/>
          <w:sz w:val="20"/>
        </w:rPr>
        <w:t>for</w:t>
      </w:r>
      <w:r>
        <w:rPr>
          <w:sz w:val="20"/>
        </w:rPr>
        <w:t xml:space="preserve"> </w:t>
      </w:r>
      <w:r>
        <w:rPr>
          <w:w w:val="80"/>
          <w:sz w:val="20"/>
        </w:rPr>
        <w:t>the finished</w:t>
      </w:r>
      <w:r>
        <w:rPr>
          <w:sz w:val="20"/>
        </w:rPr>
        <w:t xml:space="preserve"> </w:t>
      </w:r>
      <w:r>
        <w:rPr>
          <w:w w:val="80"/>
          <w:sz w:val="20"/>
        </w:rPr>
        <w:t>products and to the areas where raw materials are</w:t>
      </w:r>
      <w:r>
        <w:rPr>
          <w:sz w:val="20"/>
        </w:rPr>
        <w:t xml:space="preserve"> </w:t>
      </w:r>
      <w:r>
        <w:rPr>
          <w:w w:val="80"/>
          <w:sz w:val="20"/>
        </w:rPr>
        <w:t>like in Jinja, there</w:t>
      </w:r>
      <w:r>
        <w:rPr>
          <w:sz w:val="20"/>
        </w:rPr>
        <w:t xml:space="preserve"> </w:t>
      </w:r>
      <w:r>
        <w:rPr>
          <w:w w:val="80"/>
          <w:sz w:val="20"/>
        </w:rPr>
        <w:t>are the Jinja -</w:t>
      </w:r>
      <w:r>
        <w:rPr>
          <w:sz w:val="20"/>
        </w:rPr>
        <w:t xml:space="preserve"> </w:t>
      </w:r>
      <w:r>
        <w:rPr>
          <w:w w:val="80"/>
          <w:sz w:val="20"/>
        </w:rPr>
        <w:t>Masese road</w:t>
      </w:r>
      <w:r>
        <w:rPr>
          <w:sz w:val="20"/>
        </w:rPr>
        <w:t xml:space="preserve"> </w:t>
      </w:r>
      <w:r>
        <w:rPr>
          <w:w w:val="80"/>
          <w:sz w:val="20"/>
        </w:rPr>
        <w:t>and</w:t>
      </w:r>
      <w:r>
        <w:rPr>
          <w:sz w:val="20"/>
        </w:rPr>
        <w:t xml:space="preserve"> </w:t>
      </w:r>
      <w:r>
        <w:rPr>
          <w:w w:val="80"/>
          <w:sz w:val="20"/>
        </w:rPr>
        <w:t>Jinja</w:t>
      </w:r>
      <w:r>
        <w:rPr>
          <w:sz w:val="20"/>
        </w:rPr>
        <w:t xml:space="preserve"> </w:t>
      </w:r>
      <w:r>
        <w:rPr>
          <w:w w:val="80"/>
          <w:sz w:val="20"/>
        </w:rPr>
        <w:t>port</w:t>
      </w:r>
      <w:r>
        <w:rPr>
          <w:sz w:val="20"/>
        </w:rPr>
        <w:t xml:space="preserve"> </w:t>
      </w:r>
      <w:r>
        <w:rPr>
          <w:w w:val="80"/>
          <w:sz w:val="20"/>
        </w:rPr>
        <w:t>–</w:t>
      </w:r>
      <w:r>
        <w:rPr>
          <w:sz w:val="20"/>
        </w:rPr>
        <w:t xml:space="preserve"> </w:t>
      </w:r>
      <w:r>
        <w:rPr>
          <w:w w:val="80"/>
          <w:sz w:val="20"/>
        </w:rPr>
        <w:t>Kisumu</w:t>
      </w:r>
      <w:r>
        <w:rPr>
          <w:sz w:val="20"/>
        </w:rPr>
        <w:t xml:space="preserve"> </w:t>
      </w:r>
      <w:r>
        <w:rPr>
          <w:w w:val="80"/>
          <w:sz w:val="20"/>
        </w:rPr>
        <w:t>water</w:t>
      </w:r>
      <w:r>
        <w:rPr>
          <w:sz w:val="20"/>
        </w:rPr>
        <w:t xml:space="preserve"> </w:t>
      </w:r>
      <w:r>
        <w:rPr>
          <w:w w:val="80"/>
          <w:sz w:val="20"/>
        </w:rPr>
        <w:t>route</w:t>
      </w:r>
      <w:r>
        <w:rPr>
          <w:sz w:val="20"/>
        </w:rPr>
        <w:t xml:space="preserve"> </w:t>
      </w:r>
      <w:r>
        <w:rPr>
          <w:w w:val="80"/>
          <w:sz w:val="20"/>
        </w:rPr>
        <w:t>which</w:t>
      </w:r>
      <w:r>
        <w:rPr>
          <w:sz w:val="20"/>
        </w:rPr>
        <w:t xml:space="preserve"> </w:t>
      </w:r>
      <w:r>
        <w:rPr>
          <w:w w:val="80"/>
          <w:sz w:val="20"/>
        </w:rPr>
        <w:t>were</w:t>
      </w:r>
      <w:r>
        <w:rPr>
          <w:sz w:val="20"/>
        </w:rPr>
        <w:t xml:space="preserve"> </w:t>
      </w:r>
      <w:r>
        <w:rPr>
          <w:w w:val="80"/>
          <w:sz w:val="20"/>
        </w:rPr>
        <w:t>constructed</w:t>
      </w:r>
      <w:r>
        <w:rPr>
          <w:sz w:val="20"/>
        </w:rPr>
        <w:t xml:space="preserve"> </w:t>
      </w:r>
      <w:r>
        <w:rPr>
          <w:w w:val="80"/>
          <w:sz w:val="20"/>
        </w:rPr>
        <w:t>to</w:t>
      </w:r>
      <w:r>
        <w:rPr>
          <w:sz w:val="20"/>
        </w:rPr>
        <w:t xml:space="preserve"> </w:t>
      </w:r>
      <w:r>
        <w:rPr>
          <w:w w:val="80"/>
          <w:sz w:val="20"/>
        </w:rPr>
        <w:t>ease</w:t>
      </w:r>
      <w:r>
        <w:rPr>
          <w:sz w:val="20"/>
        </w:rPr>
        <w:t xml:space="preserve"> </w:t>
      </w:r>
      <w:r>
        <w:rPr>
          <w:w w:val="80"/>
          <w:sz w:val="20"/>
        </w:rPr>
        <w:t>movements</w:t>
      </w:r>
      <w:r>
        <w:rPr>
          <w:sz w:val="20"/>
        </w:rPr>
        <w:t xml:space="preserve"> </w:t>
      </w:r>
      <w:r>
        <w:rPr>
          <w:w w:val="80"/>
          <w:sz w:val="20"/>
        </w:rPr>
        <w:t>of</w:t>
      </w:r>
      <w:r>
        <w:rPr>
          <w:sz w:val="20"/>
        </w:rPr>
        <w:t xml:space="preserve"> </w:t>
      </w:r>
      <w:r>
        <w:rPr>
          <w:w w:val="80"/>
          <w:sz w:val="20"/>
        </w:rPr>
        <w:t>labour,</w:t>
      </w:r>
      <w:r>
        <w:rPr>
          <w:sz w:val="20"/>
        </w:rPr>
        <w:t xml:space="preserve"> </w:t>
      </w:r>
      <w:r>
        <w:rPr>
          <w:w w:val="80"/>
          <w:sz w:val="20"/>
        </w:rPr>
        <w:t>machinery,</w:t>
      </w:r>
      <w:r>
        <w:rPr>
          <w:sz w:val="20"/>
        </w:rPr>
        <w:t xml:space="preserve"> </w:t>
      </w:r>
      <w:r>
        <w:rPr>
          <w:w w:val="80"/>
          <w:sz w:val="20"/>
        </w:rPr>
        <w:t>finished</w:t>
      </w:r>
      <w:r>
        <w:rPr>
          <w:sz w:val="20"/>
        </w:rPr>
        <w:t xml:space="preserve"> </w:t>
      </w:r>
      <w:r>
        <w:rPr>
          <w:w w:val="80"/>
          <w:sz w:val="20"/>
        </w:rPr>
        <w:t>goods,</w:t>
      </w:r>
      <w:r>
        <w:rPr>
          <w:sz w:val="20"/>
        </w:rPr>
        <w:t xml:space="preserve"> </w:t>
      </w:r>
      <w:r>
        <w:rPr>
          <w:w w:val="80"/>
          <w:sz w:val="20"/>
        </w:rPr>
        <w:t>and</w:t>
      </w:r>
      <w:r>
        <w:rPr>
          <w:sz w:val="20"/>
        </w:rPr>
        <w:t xml:space="preserve"> </w:t>
      </w:r>
      <w:r>
        <w:rPr>
          <w:w w:val="80"/>
          <w:sz w:val="20"/>
        </w:rPr>
        <w:t>raw</w:t>
      </w:r>
      <w:r>
        <w:rPr>
          <w:sz w:val="20"/>
        </w:rPr>
        <w:t xml:space="preserve"> </w:t>
      </w:r>
      <w:r>
        <w:rPr>
          <w:w w:val="80"/>
          <w:sz w:val="20"/>
        </w:rPr>
        <w:t>materials</w:t>
      </w:r>
      <w:r>
        <w:rPr>
          <w:sz w:val="20"/>
        </w:rPr>
        <w:t xml:space="preserve"> </w:t>
      </w:r>
      <w:r>
        <w:rPr>
          <w:w w:val="80"/>
          <w:sz w:val="20"/>
        </w:rPr>
        <w:t>within</w:t>
      </w:r>
      <w:r>
        <w:rPr>
          <w:sz w:val="20"/>
        </w:rPr>
        <w:t xml:space="preserve"> </w:t>
      </w:r>
      <w:r>
        <w:rPr>
          <w:w w:val="80"/>
          <w:sz w:val="20"/>
        </w:rPr>
        <w:t>the</w:t>
      </w:r>
      <w:r>
        <w:rPr>
          <w:sz w:val="20"/>
        </w:rPr>
        <w:t xml:space="preserve"> </w:t>
      </w:r>
      <w:r>
        <w:rPr>
          <w:w w:val="80"/>
          <w:sz w:val="20"/>
        </w:rPr>
        <w:t>area.</w:t>
      </w:r>
    </w:p>
    <w:p w:rsidR="00E5575B" w:rsidRDefault="00D512E5">
      <w:pPr>
        <w:pStyle w:val="BodyText"/>
        <w:ind w:left="1360"/>
        <w:jc w:val="both"/>
      </w:pPr>
      <w:proofErr w:type="gramStart"/>
      <w:r>
        <w:rPr>
          <w:w w:val="80"/>
        </w:rPr>
        <w:t>While</w:t>
      </w:r>
      <w:r>
        <w:rPr>
          <w:spacing w:val="-7"/>
        </w:rPr>
        <w:t xml:space="preserve"> </w:t>
      </w:r>
      <w:r>
        <w:rPr>
          <w:w w:val="80"/>
        </w:rPr>
        <w:t>the</w:t>
      </w:r>
      <w:r>
        <w:rPr>
          <w:spacing w:val="-6"/>
        </w:rPr>
        <w:t xml:space="preserve"> </w:t>
      </w:r>
      <w:r>
        <w:rPr>
          <w:w w:val="80"/>
        </w:rPr>
        <w:t>reverse</w:t>
      </w:r>
      <w:r>
        <w:rPr>
          <w:spacing w:val="-6"/>
        </w:rPr>
        <w:t xml:space="preserve"> </w:t>
      </w:r>
      <w:r>
        <w:rPr>
          <w:w w:val="80"/>
        </w:rPr>
        <w:t>is</w:t>
      </w:r>
      <w:r>
        <w:rPr>
          <w:spacing w:val="-6"/>
        </w:rPr>
        <w:t xml:space="preserve"> </w:t>
      </w:r>
      <w:r>
        <w:rPr>
          <w:w w:val="80"/>
        </w:rPr>
        <w:t>true</w:t>
      </w:r>
      <w:r>
        <w:rPr>
          <w:spacing w:val="-3"/>
        </w:rPr>
        <w:t xml:space="preserve"> </w:t>
      </w:r>
      <w:r>
        <w:rPr>
          <w:w w:val="80"/>
        </w:rPr>
        <w:t>with</w:t>
      </w:r>
      <w:r>
        <w:rPr>
          <w:spacing w:val="-4"/>
        </w:rPr>
        <w:t xml:space="preserve"> </w:t>
      </w:r>
      <w:r>
        <w:rPr>
          <w:w w:val="80"/>
        </w:rPr>
        <w:t>less</w:t>
      </w:r>
      <w:r>
        <w:rPr>
          <w:spacing w:val="-4"/>
        </w:rPr>
        <w:t xml:space="preserve"> </w:t>
      </w:r>
      <w:r>
        <w:rPr>
          <w:w w:val="80"/>
        </w:rPr>
        <w:t>industrialized</w:t>
      </w:r>
      <w:r>
        <w:rPr>
          <w:spacing w:val="-6"/>
        </w:rPr>
        <w:t xml:space="preserve"> </w:t>
      </w:r>
      <w:r>
        <w:rPr>
          <w:w w:val="80"/>
        </w:rPr>
        <w:t>areas</w:t>
      </w:r>
      <w:r>
        <w:rPr>
          <w:spacing w:val="-4"/>
        </w:rPr>
        <w:t xml:space="preserve"> </w:t>
      </w:r>
      <w:r>
        <w:rPr>
          <w:w w:val="80"/>
        </w:rPr>
        <w:t>like</w:t>
      </w:r>
      <w:r>
        <w:rPr>
          <w:spacing w:val="-4"/>
        </w:rPr>
        <w:t xml:space="preserve"> </w:t>
      </w:r>
      <w:r>
        <w:rPr>
          <w:spacing w:val="-2"/>
          <w:w w:val="80"/>
        </w:rPr>
        <w:t>Kitgum.</w:t>
      </w:r>
      <w:proofErr w:type="gramEnd"/>
    </w:p>
    <w:p w:rsidR="00E5575B" w:rsidRDefault="00D512E5">
      <w:pPr>
        <w:pStyle w:val="ListParagraph"/>
        <w:numPr>
          <w:ilvl w:val="1"/>
          <w:numId w:val="75"/>
        </w:numPr>
        <w:tabs>
          <w:tab w:val="left" w:pos="819"/>
        </w:tabs>
        <w:spacing w:line="242" w:lineRule="auto"/>
        <w:ind w:right="713" w:firstLine="0"/>
        <w:rPr>
          <w:sz w:val="20"/>
        </w:rPr>
      </w:pPr>
      <w:r>
        <w:rPr>
          <w:w w:val="85"/>
          <w:sz w:val="20"/>
        </w:rPr>
        <w:t xml:space="preserve">Tourist potentials have influenced the distribution of transport routes in that areas with tourist attractions have promoted the development of </w:t>
      </w:r>
      <w:r>
        <w:rPr>
          <w:spacing w:val="-2"/>
          <w:w w:val="85"/>
          <w:sz w:val="20"/>
        </w:rPr>
        <w:t>transport routes like water transport on L. Victoria with Port Bell - Ssese islands and</w:t>
      </w:r>
      <w:r>
        <w:rPr>
          <w:spacing w:val="-5"/>
          <w:sz w:val="20"/>
        </w:rPr>
        <w:t xml:space="preserve"> </w:t>
      </w:r>
      <w:r>
        <w:rPr>
          <w:spacing w:val="-2"/>
          <w:w w:val="85"/>
          <w:sz w:val="20"/>
        </w:rPr>
        <w:t>Kampala</w:t>
      </w:r>
      <w:r>
        <w:rPr>
          <w:spacing w:val="-5"/>
          <w:sz w:val="20"/>
        </w:rPr>
        <w:t xml:space="preserve"> </w:t>
      </w:r>
      <w:r>
        <w:rPr>
          <w:spacing w:val="-2"/>
          <w:w w:val="85"/>
          <w:sz w:val="20"/>
        </w:rPr>
        <w:t>–</w:t>
      </w:r>
      <w:r>
        <w:rPr>
          <w:spacing w:val="-5"/>
          <w:sz w:val="20"/>
        </w:rPr>
        <w:t xml:space="preserve"> </w:t>
      </w:r>
      <w:r>
        <w:rPr>
          <w:spacing w:val="-2"/>
          <w:w w:val="85"/>
          <w:sz w:val="20"/>
        </w:rPr>
        <w:t xml:space="preserve">Kasese road and Entebbe - Kasese air route were set </w:t>
      </w:r>
      <w:r>
        <w:rPr>
          <w:w w:val="85"/>
          <w:sz w:val="20"/>
        </w:rPr>
        <w:t>up</w:t>
      </w:r>
      <w:r>
        <w:rPr>
          <w:spacing w:val="-6"/>
          <w:w w:val="85"/>
          <w:sz w:val="20"/>
        </w:rPr>
        <w:t xml:space="preserve"> </w:t>
      </w:r>
      <w:r>
        <w:rPr>
          <w:w w:val="85"/>
          <w:sz w:val="20"/>
        </w:rPr>
        <w:t>to</w:t>
      </w:r>
      <w:r>
        <w:rPr>
          <w:spacing w:val="-5"/>
          <w:w w:val="85"/>
          <w:sz w:val="20"/>
        </w:rPr>
        <w:t xml:space="preserve"> </w:t>
      </w:r>
      <w:r>
        <w:rPr>
          <w:w w:val="85"/>
          <w:sz w:val="20"/>
        </w:rPr>
        <w:t>access</w:t>
      </w:r>
      <w:r>
        <w:rPr>
          <w:spacing w:val="-5"/>
          <w:w w:val="85"/>
          <w:sz w:val="20"/>
        </w:rPr>
        <w:t xml:space="preserve"> </w:t>
      </w:r>
      <w:r>
        <w:rPr>
          <w:w w:val="85"/>
          <w:sz w:val="20"/>
        </w:rPr>
        <w:t>to</w:t>
      </w:r>
      <w:r>
        <w:rPr>
          <w:spacing w:val="-6"/>
          <w:w w:val="85"/>
          <w:sz w:val="20"/>
        </w:rPr>
        <w:t xml:space="preserve"> </w:t>
      </w:r>
      <w:r>
        <w:rPr>
          <w:w w:val="85"/>
          <w:sz w:val="20"/>
        </w:rPr>
        <w:t>Queen</w:t>
      </w:r>
      <w:r>
        <w:rPr>
          <w:spacing w:val="-5"/>
          <w:w w:val="85"/>
          <w:sz w:val="20"/>
        </w:rPr>
        <w:t xml:space="preserve"> </w:t>
      </w:r>
      <w:r>
        <w:rPr>
          <w:w w:val="85"/>
          <w:sz w:val="20"/>
        </w:rPr>
        <w:t>Elizabeth</w:t>
      </w:r>
      <w:r>
        <w:rPr>
          <w:spacing w:val="-3"/>
          <w:w w:val="85"/>
          <w:sz w:val="20"/>
        </w:rPr>
        <w:t xml:space="preserve"> </w:t>
      </w:r>
      <w:r>
        <w:rPr>
          <w:w w:val="85"/>
          <w:sz w:val="20"/>
        </w:rPr>
        <w:t>National</w:t>
      </w:r>
      <w:r>
        <w:rPr>
          <w:spacing w:val="-6"/>
          <w:w w:val="85"/>
          <w:sz w:val="20"/>
        </w:rPr>
        <w:t xml:space="preserve"> </w:t>
      </w:r>
      <w:r>
        <w:rPr>
          <w:w w:val="85"/>
          <w:sz w:val="20"/>
        </w:rPr>
        <w:t>parks</w:t>
      </w:r>
      <w:r>
        <w:rPr>
          <w:spacing w:val="-3"/>
          <w:w w:val="85"/>
          <w:sz w:val="20"/>
        </w:rPr>
        <w:t xml:space="preserve"> </w:t>
      </w:r>
      <w:r>
        <w:rPr>
          <w:w w:val="85"/>
          <w:sz w:val="20"/>
        </w:rPr>
        <w:t>and</w:t>
      </w:r>
      <w:r>
        <w:rPr>
          <w:spacing w:val="-6"/>
          <w:w w:val="85"/>
          <w:sz w:val="20"/>
        </w:rPr>
        <w:t xml:space="preserve"> </w:t>
      </w:r>
      <w:r>
        <w:rPr>
          <w:w w:val="85"/>
          <w:sz w:val="20"/>
        </w:rPr>
        <w:t>Mt.</w:t>
      </w:r>
      <w:r>
        <w:rPr>
          <w:spacing w:val="-5"/>
          <w:w w:val="85"/>
          <w:sz w:val="20"/>
        </w:rPr>
        <w:t xml:space="preserve"> </w:t>
      </w:r>
      <w:r>
        <w:rPr>
          <w:w w:val="85"/>
          <w:sz w:val="20"/>
        </w:rPr>
        <w:t>Rwenzori</w:t>
      </w:r>
      <w:r>
        <w:rPr>
          <w:spacing w:val="-5"/>
          <w:w w:val="85"/>
          <w:sz w:val="20"/>
        </w:rPr>
        <w:t xml:space="preserve"> </w:t>
      </w:r>
      <w:r>
        <w:rPr>
          <w:w w:val="85"/>
          <w:sz w:val="20"/>
        </w:rPr>
        <w:t>in</w:t>
      </w:r>
      <w:r>
        <w:rPr>
          <w:spacing w:val="-6"/>
          <w:w w:val="85"/>
          <w:sz w:val="20"/>
        </w:rPr>
        <w:t xml:space="preserve"> </w:t>
      </w:r>
      <w:r>
        <w:rPr>
          <w:w w:val="85"/>
          <w:sz w:val="20"/>
        </w:rPr>
        <w:t>Kasese.</w:t>
      </w:r>
    </w:p>
    <w:p w:rsidR="00E5575B" w:rsidRDefault="00D512E5">
      <w:pPr>
        <w:pStyle w:val="BodyText"/>
        <w:spacing w:line="225" w:lineRule="exact"/>
        <w:ind w:left="1360"/>
        <w:jc w:val="both"/>
      </w:pPr>
      <w:proofErr w:type="gramStart"/>
      <w:r>
        <w:rPr>
          <w:w w:val="80"/>
        </w:rPr>
        <w:t>While</w:t>
      </w:r>
      <w:r>
        <w:rPr>
          <w:spacing w:val="-6"/>
        </w:rPr>
        <w:t xml:space="preserve"> </w:t>
      </w:r>
      <w:r>
        <w:rPr>
          <w:w w:val="80"/>
        </w:rPr>
        <w:t>the</w:t>
      </w:r>
      <w:r>
        <w:rPr>
          <w:spacing w:val="-6"/>
        </w:rPr>
        <w:t xml:space="preserve"> </w:t>
      </w:r>
      <w:r>
        <w:rPr>
          <w:w w:val="80"/>
        </w:rPr>
        <w:t>reverse</w:t>
      </w:r>
      <w:r>
        <w:rPr>
          <w:spacing w:val="-6"/>
        </w:rPr>
        <w:t xml:space="preserve"> </w:t>
      </w:r>
      <w:r>
        <w:rPr>
          <w:w w:val="80"/>
        </w:rPr>
        <w:t>is</w:t>
      </w:r>
      <w:r>
        <w:rPr>
          <w:spacing w:val="-6"/>
        </w:rPr>
        <w:t xml:space="preserve"> </w:t>
      </w:r>
      <w:r>
        <w:rPr>
          <w:w w:val="80"/>
        </w:rPr>
        <w:t>true</w:t>
      </w:r>
      <w:r>
        <w:rPr>
          <w:spacing w:val="-4"/>
        </w:rPr>
        <w:t xml:space="preserve"> </w:t>
      </w:r>
      <w:r>
        <w:rPr>
          <w:w w:val="80"/>
        </w:rPr>
        <w:t>with</w:t>
      </w:r>
      <w:r>
        <w:rPr>
          <w:spacing w:val="-6"/>
        </w:rPr>
        <w:t xml:space="preserve"> </w:t>
      </w:r>
      <w:r>
        <w:rPr>
          <w:w w:val="80"/>
        </w:rPr>
        <w:t>areas</w:t>
      </w:r>
      <w:r>
        <w:rPr>
          <w:spacing w:val="-6"/>
        </w:rPr>
        <w:t xml:space="preserve"> </w:t>
      </w:r>
      <w:r>
        <w:rPr>
          <w:w w:val="80"/>
        </w:rPr>
        <w:t>of</w:t>
      </w:r>
      <w:r>
        <w:rPr>
          <w:spacing w:val="-6"/>
        </w:rPr>
        <w:t xml:space="preserve"> </w:t>
      </w:r>
      <w:r>
        <w:rPr>
          <w:w w:val="80"/>
        </w:rPr>
        <w:t>limited</w:t>
      </w:r>
      <w:r>
        <w:rPr>
          <w:spacing w:val="-6"/>
        </w:rPr>
        <w:t xml:space="preserve"> </w:t>
      </w:r>
      <w:r>
        <w:rPr>
          <w:w w:val="80"/>
        </w:rPr>
        <w:t>tourist</w:t>
      </w:r>
      <w:r>
        <w:rPr>
          <w:spacing w:val="-6"/>
        </w:rPr>
        <w:t xml:space="preserve"> </w:t>
      </w:r>
      <w:r>
        <w:rPr>
          <w:w w:val="80"/>
        </w:rPr>
        <w:t>potentials</w:t>
      </w:r>
      <w:r>
        <w:rPr>
          <w:spacing w:val="-1"/>
        </w:rPr>
        <w:t xml:space="preserve"> </w:t>
      </w:r>
      <w:r>
        <w:rPr>
          <w:w w:val="80"/>
        </w:rPr>
        <w:t>like</w:t>
      </w:r>
      <w:r>
        <w:rPr>
          <w:spacing w:val="-4"/>
        </w:rPr>
        <w:t xml:space="preserve"> </w:t>
      </w:r>
      <w:r>
        <w:rPr>
          <w:spacing w:val="-4"/>
          <w:w w:val="80"/>
        </w:rPr>
        <w:t>Abim.</w:t>
      </w:r>
      <w:proofErr w:type="gramEnd"/>
    </w:p>
    <w:p w:rsidR="00E5575B" w:rsidRDefault="00D512E5">
      <w:pPr>
        <w:pStyle w:val="ListParagraph"/>
        <w:numPr>
          <w:ilvl w:val="1"/>
          <w:numId w:val="75"/>
        </w:numPr>
        <w:tabs>
          <w:tab w:val="left" w:pos="864"/>
        </w:tabs>
        <w:spacing w:line="242" w:lineRule="auto"/>
        <w:ind w:right="716" w:firstLine="0"/>
        <w:rPr>
          <w:sz w:val="20"/>
        </w:rPr>
      </w:pPr>
      <w:r>
        <w:rPr>
          <w:w w:val="80"/>
          <w:sz w:val="20"/>
        </w:rPr>
        <w:t>Agricultural resources have influenced the distribution of transport routes in that areas with food resources or agricultural products</w:t>
      </w:r>
      <w:r>
        <w:rPr>
          <w:sz w:val="20"/>
        </w:rPr>
        <w:t xml:space="preserve"> </w:t>
      </w:r>
      <w:r>
        <w:rPr>
          <w:w w:val="80"/>
          <w:sz w:val="20"/>
        </w:rPr>
        <w:t xml:space="preserve">and fertile soils </w:t>
      </w:r>
      <w:r>
        <w:rPr>
          <w:w w:val="85"/>
          <w:sz w:val="20"/>
        </w:rPr>
        <w:t>have</w:t>
      </w:r>
      <w:r>
        <w:rPr>
          <w:spacing w:val="-6"/>
          <w:w w:val="85"/>
          <w:sz w:val="20"/>
        </w:rPr>
        <w:t xml:space="preserve"> </w:t>
      </w:r>
      <w:r>
        <w:rPr>
          <w:w w:val="85"/>
          <w:sz w:val="20"/>
        </w:rPr>
        <w:t>facilitated</w:t>
      </w:r>
      <w:r>
        <w:rPr>
          <w:spacing w:val="-5"/>
          <w:w w:val="85"/>
          <w:sz w:val="20"/>
        </w:rPr>
        <w:t xml:space="preserve"> </w:t>
      </w:r>
      <w:r>
        <w:rPr>
          <w:w w:val="85"/>
          <w:sz w:val="20"/>
        </w:rPr>
        <w:t>the</w:t>
      </w:r>
      <w:r>
        <w:rPr>
          <w:spacing w:val="-5"/>
          <w:w w:val="85"/>
          <w:sz w:val="20"/>
        </w:rPr>
        <w:t xml:space="preserve"> </w:t>
      </w:r>
      <w:r>
        <w:rPr>
          <w:w w:val="85"/>
          <w:sz w:val="20"/>
        </w:rPr>
        <w:t>development</w:t>
      </w:r>
      <w:r>
        <w:rPr>
          <w:spacing w:val="-6"/>
          <w:w w:val="85"/>
          <w:sz w:val="20"/>
        </w:rPr>
        <w:t xml:space="preserve"> </w:t>
      </w:r>
      <w:r>
        <w:rPr>
          <w:w w:val="85"/>
          <w:sz w:val="20"/>
        </w:rPr>
        <w:t>of</w:t>
      </w:r>
      <w:r>
        <w:rPr>
          <w:spacing w:val="-5"/>
          <w:w w:val="85"/>
          <w:sz w:val="20"/>
        </w:rPr>
        <w:t xml:space="preserve"> </w:t>
      </w:r>
      <w:r>
        <w:rPr>
          <w:w w:val="85"/>
          <w:sz w:val="20"/>
        </w:rPr>
        <w:t>transport</w:t>
      </w:r>
      <w:r>
        <w:rPr>
          <w:spacing w:val="-5"/>
          <w:w w:val="85"/>
          <w:sz w:val="20"/>
        </w:rPr>
        <w:t xml:space="preserve"> </w:t>
      </w:r>
      <w:r>
        <w:rPr>
          <w:w w:val="85"/>
          <w:sz w:val="20"/>
        </w:rPr>
        <w:t>routes</w:t>
      </w:r>
      <w:r>
        <w:rPr>
          <w:spacing w:val="-6"/>
          <w:w w:val="85"/>
          <w:sz w:val="20"/>
        </w:rPr>
        <w:t xml:space="preserve"> </w:t>
      </w:r>
      <w:r>
        <w:rPr>
          <w:w w:val="85"/>
          <w:sz w:val="20"/>
        </w:rPr>
        <w:t>like</w:t>
      </w:r>
      <w:r>
        <w:rPr>
          <w:spacing w:val="-5"/>
          <w:w w:val="85"/>
          <w:sz w:val="20"/>
        </w:rPr>
        <w:t xml:space="preserve"> </w:t>
      </w:r>
      <w:r>
        <w:rPr>
          <w:w w:val="85"/>
          <w:sz w:val="20"/>
        </w:rPr>
        <w:t>the</w:t>
      </w:r>
      <w:r>
        <w:rPr>
          <w:spacing w:val="-5"/>
          <w:w w:val="85"/>
          <w:sz w:val="20"/>
        </w:rPr>
        <w:t xml:space="preserve"> </w:t>
      </w:r>
      <w:r>
        <w:rPr>
          <w:w w:val="85"/>
          <w:sz w:val="20"/>
        </w:rPr>
        <w:t>railway</w:t>
      </w:r>
      <w:r>
        <w:rPr>
          <w:spacing w:val="-6"/>
          <w:w w:val="85"/>
          <w:sz w:val="20"/>
        </w:rPr>
        <w:t xml:space="preserve"> </w:t>
      </w:r>
      <w:r>
        <w:rPr>
          <w:w w:val="85"/>
          <w:sz w:val="20"/>
        </w:rPr>
        <w:t>line</w:t>
      </w:r>
      <w:r>
        <w:rPr>
          <w:spacing w:val="-5"/>
          <w:w w:val="85"/>
          <w:sz w:val="20"/>
        </w:rPr>
        <w:t xml:space="preserve"> </w:t>
      </w:r>
      <w:r>
        <w:rPr>
          <w:w w:val="85"/>
          <w:sz w:val="20"/>
        </w:rPr>
        <w:t>extension</w:t>
      </w:r>
      <w:r>
        <w:rPr>
          <w:spacing w:val="-5"/>
          <w:w w:val="85"/>
          <w:sz w:val="20"/>
        </w:rPr>
        <w:t xml:space="preserve"> </w:t>
      </w:r>
      <w:r>
        <w:rPr>
          <w:w w:val="85"/>
          <w:sz w:val="20"/>
        </w:rPr>
        <w:t>of</w:t>
      </w:r>
      <w:r>
        <w:rPr>
          <w:spacing w:val="-6"/>
          <w:w w:val="85"/>
          <w:sz w:val="20"/>
        </w:rPr>
        <w:t xml:space="preserve"> </w:t>
      </w:r>
      <w:r>
        <w:rPr>
          <w:w w:val="85"/>
          <w:sz w:val="20"/>
        </w:rPr>
        <w:t>Jinja</w:t>
      </w:r>
      <w:r>
        <w:rPr>
          <w:spacing w:val="-5"/>
          <w:w w:val="85"/>
          <w:sz w:val="20"/>
        </w:rPr>
        <w:t xml:space="preserve"> </w:t>
      </w:r>
      <w:r>
        <w:rPr>
          <w:w w:val="85"/>
          <w:sz w:val="20"/>
        </w:rPr>
        <w:t>–</w:t>
      </w:r>
      <w:r>
        <w:rPr>
          <w:spacing w:val="-5"/>
          <w:w w:val="85"/>
          <w:sz w:val="20"/>
        </w:rPr>
        <w:t xml:space="preserve"> </w:t>
      </w:r>
      <w:r>
        <w:rPr>
          <w:w w:val="85"/>
          <w:sz w:val="20"/>
        </w:rPr>
        <w:t>Mbale</w:t>
      </w:r>
      <w:r>
        <w:rPr>
          <w:spacing w:val="-5"/>
          <w:w w:val="85"/>
          <w:sz w:val="20"/>
        </w:rPr>
        <w:t xml:space="preserve"> </w:t>
      </w:r>
      <w:r>
        <w:rPr>
          <w:w w:val="85"/>
          <w:sz w:val="20"/>
        </w:rPr>
        <w:t>–</w:t>
      </w:r>
      <w:r>
        <w:rPr>
          <w:spacing w:val="-6"/>
          <w:w w:val="85"/>
          <w:sz w:val="20"/>
        </w:rPr>
        <w:t xml:space="preserve"> </w:t>
      </w:r>
      <w:r>
        <w:rPr>
          <w:w w:val="85"/>
          <w:sz w:val="20"/>
        </w:rPr>
        <w:t>Lira</w:t>
      </w:r>
      <w:r>
        <w:rPr>
          <w:spacing w:val="-5"/>
          <w:w w:val="85"/>
          <w:sz w:val="20"/>
        </w:rPr>
        <w:t xml:space="preserve"> </w:t>
      </w:r>
      <w:r>
        <w:rPr>
          <w:w w:val="85"/>
          <w:sz w:val="20"/>
        </w:rPr>
        <w:t>–</w:t>
      </w:r>
      <w:r>
        <w:rPr>
          <w:spacing w:val="-5"/>
          <w:w w:val="85"/>
          <w:sz w:val="20"/>
        </w:rPr>
        <w:t xml:space="preserve"> </w:t>
      </w:r>
      <w:r>
        <w:rPr>
          <w:w w:val="85"/>
          <w:sz w:val="20"/>
        </w:rPr>
        <w:t>Gulu</w:t>
      </w:r>
      <w:r>
        <w:rPr>
          <w:spacing w:val="-6"/>
          <w:w w:val="85"/>
          <w:sz w:val="20"/>
        </w:rPr>
        <w:t xml:space="preserve"> </w:t>
      </w:r>
      <w:r>
        <w:rPr>
          <w:w w:val="85"/>
          <w:sz w:val="20"/>
        </w:rPr>
        <w:t>–</w:t>
      </w:r>
      <w:r>
        <w:rPr>
          <w:spacing w:val="-5"/>
          <w:w w:val="85"/>
          <w:sz w:val="20"/>
        </w:rPr>
        <w:t xml:space="preserve"> </w:t>
      </w:r>
      <w:r>
        <w:rPr>
          <w:w w:val="85"/>
          <w:sz w:val="20"/>
        </w:rPr>
        <w:t>Pakwach</w:t>
      </w:r>
      <w:r>
        <w:rPr>
          <w:spacing w:val="2"/>
          <w:sz w:val="20"/>
        </w:rPr>
        <w:t xml:space="preserve"> </w:t>
      </w:r>
      <w:r>
        <w:rPr>
          <w:w w:val="85"/>
          <w:sz w:val="20"/>
        </w:rPr>
        <w:t>was</w:t>
      </w:r>
      <w:r>
        <w:rPr>
          <w:spacing w:val="-6"/>
          <w:w w:val="85"/>
          <w:sz w:val="20"/>
        </w:rPr>
        <w:t xml:space="preserve"> </w:t>
      </w:r>
      <w:r>
        <w:rPr>
          <w:w w:val="85"/>
          <w:sz w:val="20"/>
        </w:rPr>
        <w:t>to</w:t>
      </w:r>
      <w:r>
        <w:rPr>
          <w:spacing w:val="-5"/>
          <w:w w:val="85"/>
          <w:sz w:val="20"/>
        </w:rPr>
        <w:t xml:space="preserve"> </w:t>
      </w:r>
      <w:r>
        <w:rPr>
          <w:w w:val="85"/>
          <w:sz w:val="20"/>
        </w:rPr>
        <w:t>ease</w:t>
      </w:r>
      <w:r>
        <w:rPr>
          <w:spacing w:val="-5"/>
          <w:w w:val="85"/>
          <w:sz w:val="20"/>
        </w:rPr>
        <w:t xml:space="preserve"> </w:t>
      </w:r>
      <w:r>
        <w:rPr>
          <w:w w:val="85"/>
          <w:sz w:val="20"/>
        </w:rPr>
        <w:t>the</w:t>
      </w:r>
      <w:r>
        <w:rPr>
          <w:spacing w:val="-6"/>
          <w:w w:val="85"/>
          <w:sz w:val="20"/>
        </w:rPr>
        <w:t xml:space="preserve"> </w:t>
      </w:r>
      <w:r>
        <w:rPr>
          <w:w w:val="85"/>
          <w:sz w:val="20"/>
        </w:rPr>
        <w:t xml:space="preserve">marketing </w:t>
      </w:r>
      <w:r>
        <w:rPr>
          <w:spacing w:val="-2"/>
          <w:w w:val="85"/>
          <w:sz w:val="20"/>
        </w:rPr>
        <w:t>of coffee, cotton, maize, millet, simsim and tobacco from</w:t>
      </w:r>
      <w:r>
        <w:rPr>
          <w:spacing w:val="-1"/>
          <w:sz w:val="20"/>
        </w:rPr>
        <w:t xml:space="preserve"> </w:t>
      </w:r>
      <w:r>
        <w:rPr>
          <w:spacing w:val="-2"/>
          <w:w w:val="85"/>
          <w:sz w:val="20"/>
        </w:rPr>
        <w:t>Mbale, Soroti, Gulu, Lira and Nebbi.</w:t>
      </w:r>
    </w:p>
    <w:p w:rsidR="00E5575B" w:rsidRDefault="00D512E5">
      <w:pPr>
        <w:pStyle w:val="BodyText"/>
        <w:spacing w:line="244" w:lineRule="auto"/>
        <w:ind w:left="460" w:right="718" w:firstLine="91"/>
        <w:jc w:val="both"/>
      </w:pPr>
      <w:r>
        <w:rPr>
          <w:w w:val="80"/>
        </w:rPr>
        <w:t>While</w:t>
      </w:r>
      <w:r>
        <w:t xml:space="preserve"> </w:t>
      </w:r>
      <w:r>
        <w:rPr>
          <w:w w:val="80"/>
        </w:rPr>
        <w:t>few roads were established in the Karamoja pastoral areas</w:t>
      </w:r>
      <w:r>
        <w:t xml:space="preserve"> </w:t>
      </w:r>
      <w:r>
        <w:rPr>
          <w:w w:val="80"/>
        </w:rPr>
        <w:t>of</w:t>
      </w:r>
      <w:r>
        <w:t xml:space="preserve"> </w:t>
      </w:r>
      <w:r>
        <w:rPr>
          <w:w w:val="80"/>
        </w:rPr>
        <w:t>Kotido</w:t>
      </w:r>
      <w:r>
        <w:t xml:space="preserve"> </w:t>
      </w:r>
      <w:r>
        <w:rPr>
          <w:w w:val="80"/>
        </w:rPr>
        <w:t>and</w:t>
      </w:r>
      <w:r>
        <w:t xml:space="preserve"> </w:t>
      </w:r>
      <w:r>
        <w:rPr>
          <w:w w:val="80"/>
        </w:rPr>
        <w:t>Moroto</w:t>
      </w:r>
      <w:r>
        <w:t xml:space="preserve"> </w:t>
      </w:r>
      <w:r>
        <w:rPr>
          <w:w w:val="80"/>
        </w:rPr>
        <w:t>because</w:t>
      </w:r>
      <w:r>
        <w:t xml:space="preserve"> </w:t>
      </w:r>
      <w:r>
        <w:rPr>
          <w:w w:val="80"/>
        </w:rPr>
        <w:t>these</w:t>
      </w:r>
      <w:r>
        <w:t xml:space="preserve"> </w:t>
      </w:r>
      <w:r>
        <w:rPr>
          <w:w w:val="80"/>
        </w:rPr>
        <w:t>areas</w:t>
      </w:r>
      <w:r>
        <w:t xml:space="preserve"> </w:t>
      </w:r>
      <w:r>
        <w:rPr>
          <w:w w:val="80"/>
        </w:rPr>
        <w:t>reared</w:t>
      </w:r>
      <w:r>
        <w:t xml:space="preserve"> </w:t>
      </w:r>
      <w:r>
        <w:rPr>
          <w:w w:val="80"/>
        </w:rPr>
        <w:t>livestock</w:t>
      </w:r>
      <w:r>
        <w:t xml:space="preserve"> </w:t>
      </w:r>
      <w:r>
        <w:rPr>
          <w:w w:val="80"/>
        </w:rPr>
        <w:t>for</w:t>
      </w:r>
      <w:r>
        <w:t xml:space="preserve"> </w:t>
      </w:r>
      <w:r>
        <w:rPr>
          <w:w w:val="80"/>
        </w:rPr>
        <w:t>subsistence</w:t>
      </w:r>
      <w:r>
        <w:t xml:space="preserve"> </w:t>
      </w:r>
      <w:r>
        <w:rPr>
          <w:w w:val="80"/>
        </w:rPr>
        <w:t xml:space="preserve">purposes </w:t>
      </w:r>
      <w:r>
        <w:rPr>
          <w:w w:val="90"/>
        </w:rPr>
        <w:t>as well as were infertile.</w:t>
      </w:r>
    </w:p>
    <w:p w:rsidR="00E5575B" w:rsidRDefault="00D512E5">
      <w:pPr>
        <w:pStyle w:val="ListParagraph"/>
        <w:numPr>
          <w:ilvl w:val="1"/>
          <w:numId w:val="75"/>
        </w:numPr>
        <w:tabs>
          <w:tab w:val="left" w:pos="819"/>
        </w:tabs>
        <w:spacing w:line="242" w:lineRule="auto"/>
        <w:ind w:right="717" w:firstLine="0"/>
        <w:rPr>
          <w:sz w:val="20"/>
        </w:rPr>
      </w:pPr>
      <w:r>
        <w:rPr>
          <w:w w:val="85"/>
          <w:sz w:val="20"/>
        </w:rPr>
        <w:t xml:space="preserve">Water resources have influenced the distribution of transport routes in that areas with lakes and rivers facilitated the development of water </w:t>
      </w:r>
      <w:r>
        <w:rPr>
          <w:w w:val="80"/>
          <w:sz w:val="20"/>
        </w:rPr>
        <w:t>transport</w:t>
      </w:r>
      <w:r>
        <w:rPr>
          <w:sz w:val="20"/>
        </w:rPr>
        <w:t xml:space="preserve"> </w:t>
      </w:r>
      <w:r>
        <w:rPr>
          <w:w w:val="80"/>
          <w:sz w:val="20"/>
        </w:rPr>
        <w:t>routes</w:t>
      </w:r>
      <w:r>
        <w:rPr>
          <w:sz w:val="20"/>
        </w:rPr>
        <w:t xml:space="preserve"> </w:t>
      </w:r>
      <w:r>
        <w:rPr>
          <w:w w:val="80"/>
          <w:sz w:val="20"/>
        </w:rPr>
        <w:t>within</w:t>
      </w:r>
      <w:r>
        <w:rPr>
          <w:sz w:val="20"/>
        </w:rPr>
        <w:t xml:space="preserve"> </w:t>
      </w:r>
      <w:r>
        <w:rPr>
          <w:w w:val="80"/>
          <w:sz w:val="20"/>
        </w:rPr>
        <w:t>the</w:t>
      </w:r>
      <w:r>
        <w:rPr>
          <w:sz w:val="20"/>
        </w:rPr>
        <w:t xml:space="preserve"> </w:t>
      </w:r>
      <w:r>
        <w:rPr>
          <w:w w:val="80"/>
          <w:sz w:val="20"/>
        </w:rPr>
        <w:t>lake</w:t>
      </w:r>
      <w:r>
        <w:rPr>
          <w:sz w:val="20"/>
        </w:rPr>
        <w:t xml:space="preserve"> </w:t>
      </w:r>
      <w:r>
        <w:rPr>
          <w:w w:val="80"/>
          <w:sz w:val="20"/>
        </w:rPr>
        <w:t>shore</w:t>
      </w:r>
      <w:r>
        <w:rPr>
          <w:sz w:val="20"/>
        </w:rPr>
        <w:t xml:space="preserve"> </w:t>
      </w:r>
      <w:r>
        <w:rPr>
          <w:w w:val="80"/>
          <w:sz w:val="20"/>
        </w:rPr>
        <w:t xml:space="preserve">lines like Port bell – Kalangala water route on L. Victoria developed as a major internal port to handle sand, fish and </w:t>
      </w:r>
      <w:r>
        <w:rPr>
          <w:w w:val="85"/>
          <w:sz w:val="20"/>
        </w:rPr>
        <w:t>timber from Ssese islands and others.</w:t>
      </w:r>
    </w:p>
    <w:p w:rsidR="00E5575B" w:rsidRDefault="00D512E5">
      <w:pPr>
        <w:pStyle w:val="BodyText"/>
        <w:spacing w:line="225" w:lineRule="exact"/>
        <w:ind w:left="551"/>
        <w:jc w:val="both"/>
      </w:pPr>
      <w:proofErr w:type="gramStart"/>
      <w:r>
        <w:rPr>
          <w:w w:val="80"/>
        </w:rPr>
        <w:t>While</w:t>
      </w:r>
      <w:r>
        <w:rPr>
          <w:spacing w:val="-6"/>
        </w:rPr>
        <w:t xml:space="preserve"> </w:t>
      </w:r>
      <w:r>
        <w:rPr>
          <w:w w:val="80"/>
        </w:rPr>
        <w:t>the</w:t>
      </w:r>
      <w:r>
        <w:rPr>
          <w:spacing w:val="-6"/>
        </w:rPr>
        <w:t xml:space="preserve"> </w:t>
      </w:r>
      <w:r>
        <w:rPr>
          <w:w w:val="80"/>
        </w:rPr>
        <w:t>reverse</w:t>
      </w:r>
      <w:r>
        <w:rPr>
          <w:spacing w:val="-5"/>
        </w:rPr>
        <w:t xml:space="preserve"> </w:t>
      </w:r>
      <w:r>
        <w:rPr>
          <w:w w:val="80"/>
        </w:rPr>
        <w:t>is</w:t>
      </w:r>
      <w:r>
        <w:rPr>
          <w:spacing w:val="-6"/>
        </w:rPr>
        <w:t xml:space="preserve"> </w:t>
      </w:r>
      <w:r>
        <w:rPr>
          <w:w w:val="80"/>
        </w:rPr>
        <w:t>true</w:t>
      </w:r>
      <w:r>
        <w:rPr>
          <w:spacing w:val="-5"/>
        </w:rPr>
        <w:t xml:space="preserve"> </w:t>
      </w:r>
      <w:r>
        <w:rPr>
          <w:w w:val="80"/>
        </w:rPr>
        <w:t>with</w:t>
      </w:r>
      <w:r>
        <w:rPr>
          <w:spacing w:val="-4"/>
        </w:rPr>
        <w:t xml:space="preserve"> </w:t>
      </w:r>
      <w:r>
        <w:rPr>
          <w:w w:val="80"/>
        </w:rPr>
        <w:t>lakes</w:t>
      </w:r>
      <w:r>
        <w:rPr>
          <w:spacing w:val="-5"/>
        </w:rPr>
        <w:t xml:space="preserve"> </w:t>
      </w:r>
      <w:r>
        <w:rPr>
          <w:w w:val="80"/>
        </w:rPr>
        <w:t>and</w:t>
      </w:r>
      <w:r>
        <w:rPr>
          <w:spacing w:val="-6"/>
        </w:rPr>
        <w:t xml:space="preserve"> </w:t>
      </w:r>
      <w:r>
        <w:rPr>
          <w:w w:val="80"/>
        </w:rPr>
        <w:t>rivers</w:t>
      </w:r>
      <w:r>
        <w:rPr>
          <w:spacing w:val="-5"/>
        </w:rPr>
        <w:t xml:space="preserve"> </w:t>
      </w:r>
      <w:r>
        <w:rPr>
          <w:w w:val="80"/>
        </w:rPr>
        <w:t>of</w:t>
      </w:r>
      <w:r>
        <w:rPr>
          <w:spacing w:val="-6"/>
        </w:rPr>
        <w:t xml:space="preserve"> </w:t>
      </w:r>
      <w:r>
        <w:rPr>
          <w:w w:val="80"/>
        </w:rPr>
        <w:t>limited</w:t>
      </w:r>
      <w:r>
        <w:rPr>
          <w:spacing w:val="-5"/>
        </w:rPr>
        <w:t xml:space="preserve"> </w:t>
      </w:r>
      <w:r>
        <w:rPr>
          <w:w w:val="80"/>
        </w:rPr>
        <w:t>resources</w:t>
      </w:r>
      <w:r>
        <w:rPr>
          <w:spacing w:val="-2"/>
        </w:rPr>
        <w:t xml:space="preserve"> </w:t>
      </w:r>
      <w:r>
        <w:rPr>
          <w:w w:val="80"/>
        </w:rPr>
        <w:t>like</w:t>
      </w:r>
      <w:r>
        <w:rPr>
          <w:spacing w:val="-5"/>
        </w:rPr>
        <w:t xml:space="preserve"> </w:t>
      </w:r>
      <w:r>
        <w:rPr>
          <w:spacing w:val="-2"/>
          <w:w w:val="80"/>
        </w:rPr>
        <w:t>Moroto.</w:t>
      </w:r>
      <w:proofErr w:type="gramEnd"/>
    </w:p>
    <w:p w:rsidR="00E5575B" w:rsidRDefault="00D512E5">
      <w:pPr>
        <w:pStyle w:val="ListParagraph"/>
        <w:numPr>
          <w:ilvl w:val="1"/>
          <w:numId w:val="75"/>
        </w:numPr>
        <w:tabs>
          <w:tab w:val="left" w:pos="819"/>
        </w:tabs>
        <w:spacing w:line="242" w:lineRule="auto"/>
        <w:ind w:right="717" w:firstLine="0"/>
        <w:rPr>
          <w:sz w:val="20"/>
        </w:rPr>
      </w:pPr>
      <w:r>
        <w:rPr>
          <w:spacing w:val="-2"/>
          <w:w w:val="85"/>
          <w:sz w:val="20"/>
        </w:rPr>
        <w:t xml:space="preserve">Mineral deposits have influenced the distribution of transport routes in that railways and roads have also been constructed in areas with mineral </w:t>
      </w:r>
      <w:r>
        <w:rPr>
          <w:w w:val="85"/>
          <w:sz w:val="20"/>
        </w:rPr>
        <w:t>resources to link the market and processing centres like the extension of the Kampala – Kasese railway line was mainly due to copper mining at Kilembe</w:t>
      </w:r>
      <w:r>
        <w:rPr>
          <w:spacing w:val="-3"/>
          <w:w w:val="85"/>
          <w:sz w:val="20"/>
        </w:rPr>
        <w:t xml:space="preserve"> </w:t>
      </w:r>
      <w:r>
        <w:rPr>
          <w:w w:val="85"/>
          <w:sz w:val="20"/>
        </w:rPr>
        <w:t>so</w:t>
      </w:r>
      <w:r>
        <w:rPr>
          <w:spacing w:val="-3"/>
          <w:w w:val="85"/>
          <w:sz w:val="20"/>
        </w:rPr>
        <w:t xml:space="preserve"> </w:t>
      </w:r>
      <w:r>
        <w:rPr>
          <w:w w:val="85"/>
          <w:sz w:val="20"/>
        </w:rPr>
        <w:t>as</w:t>
      </w:r>
      <w:r>
        <w:rPr>
          <w:spacing w:val="-3"/>
          <w:w w:val="85"/>
          <w:sz w:val="20"/>
        </w:rPr>
        <w:t xml:space="preserve"> </w:t>
      </w:r>
      <w:r>
        <w:rPr>
          <w:w w:val="85"/>
          <w:sz w:val="20"/>
        </w:rPr>
        <w:t>to</w:t>
      </w:r>
      <w:r>
        <w:rPr>
          <w:spacing w:val="-3"/>
          <w:w w:val="85"/>
          <w:sz w:val="20"/>
        </w:rPr>
        <w:t xml:space="preserve"> </w:t>
      </w:r>
      <w:r>
        <w:rPr>
          <w:w w:val="85"/>
          <w:sz w:val="20"/>
        </w:rPr>
        <w:t>be</w:t>
      </w:r>
      <w:r>
        <w:rPr>
          <w:spacing w:val="-3"/>
          <w:w w:val="85"/>
          <w:sz w:val="20"/>
        </w:rPr>
        <w:t xml:space="preserve"> </w:t>
      </w:r>
      <w:r>
        <w:rPr>
          <w:w w:val="85"/>
          <w:sz w:val="20"/>
        </w:rPr>
        <w:t>transported copper</w:t>
      </w:r>
      <w:r>
        <w:rPr>
          <w:spacing w:val="-2"/>
          <w:w w:val="85"/>
          <w:sz w:val="20"/>
        </w:rPr>
        <w:t xml:space="preserve"> </w:t>
      </w:r>
      <w:r>
        <w:rPr>
          <w:w w:val="85"/>
          <w:sz w:val="20"/>
        </w:rPr>
        <w:t>to</w:t>
      </w:r>
      <w:r>
        <w:rPr>
          <w:spacing w:val="-3"/>
          <w:w w:val="85"/>
          <w:sz w:val="20"/>
        </w:rPr>
        <w:t xml:space="preserve"> </w:t>
      </w:r>
      <w:r>
        <w:rPr>
          <w:w w:val="85"/>
          <w:sz w:val="20"/>
        </w:rPr>
        <w:t>Jinja</w:t>
      </w:r>
      <w:r>
        <w:rPr>
          <w:spacing w:val="-3"/>
          <w:w w:val="85"/>
          <w:sz w:val="20"/>
        </w:rPr>
        <w:t xml:space="preserve"> </w:t>
      </w:r>
      <w:r>
        <w:rPr>
          <w:w w:val="85"/>
          <w:sz w:val="20"/>
        </w:rPr>
        <w:t>for</w:t>
      </w:r>
      <w:r>
        <w:rPr>
          <w:spacing w:val="-3"/>
          <w:w w:val="85"/>
          <w:sz w:val="20"/>
        </w:rPr>
        <w:t xml:space="preserve"> </w:t>
      </w:r>
      <w:r>
        <w:rPr>
          <w:w w:val="85"/>
          <w:sz w:val="20"/>
        </w:rPr>
        <w:t>smelting.</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BodyText"/>
        <w:spacing w:before="8" w:line="226" w:lineRule="exact"/>
        <w:ind w:left="551"/>
        <w:jc w:val="both"/>
      </w:pPr>
      <w:proofErr w:type="gramStart"/>
      <w:r>
        <w:rPr>
          <w:w w:val="80"/>
        </w:rPr>
        <w:lastRenderedPageBreak/>
        <w:t>While</w:t>
      </w:r>
      <w:r>
        <w:rPr>
          <w:spacing w:val="-6"/>
        </w:rPr>
        <w:t xml:space="preserve"> </w:t>
      </w:r>
      <w:r>
        <w:rPr>
          <w:w w:val="80"/>
        </w:rPr>
        <w:t>the</w:t>
      </w:r>
      <w:r>
        <w:rPr>
          <w:spacing w:val="-5"/>
        </w:rPr>
        <w:t xml:space="preserve"> </w:t>
      </w:r>
      <w:r>
        <w:rPr>
          <w:w w:val="80"/>
        </w:rPr>
        <w:t>reverse</w:t>
      </w:r>
      <w:r>
        <w:rPr>
          <w:spacing w:val="-5"/>
        </w:rPr>
        <w:t xml:space="preserve"> </w:t>
      </w:r>
      <w:r>
        <w:rPr>
          <w:w w:val="80"/>
        </w:rPr>
        <w:t>is</w:t>
      </w:r>
      <w:r>
        <w:rPr>
          <w:spacing w:val="-6"/>
        </w:rPr>
        <w:t xml:space="preserve"> </w:t>
      </w:r>
      <w:r>
        <w:rPr>
          <w:w w:val="80"/>
        </w:rPr>
        <w:t>true</w:t>
      </w:r>
      <w:r>
        <w:rPr>
          <w:spacing w:val="-5"/>
        </w:rPr>
        <w:t xml:space="preserve"> </w:t>
      </w:r>
      <w:r>
        <w:rPr>
          <w:w w:val="80"/>
        </w:rPr>
        <w:t>with</w:t>
      </w:r>
      <w:r>
        <w:rPr>
          <w:spacing w:val="-5"/>
        </w:rPr>
        <w:t xml:space="preserve"> </w:t>
      </w:r>
      <w:r>
        <w:rPr>
          <w:w w:val="80"/>
        </w:rPr>
        <w:t>areas</w:t>
      </w:r>
      <w:r>
        <w:rPr>
          <w:spacing w:val="-6"/>
        </w:rPr>
        <w:t xml:space="preserve"> </w:t>
      </w:r>
      <w:r>
        <w:rPr>
          <w:w w:val="80"/>
        </w:rPr>
        <w:t>of</w:t>
      </w:r>
      <w:r>
        <w:rPr>
          <w:spacing w:val="-5"/>
        </w:rPr>
        <w:t xml:space="preserve"> </w:t>
      </w:r>
      <w:r>
        <w:rPr>
          <w:w w:val="80"/>
        </w:rPr>
        <w:t>few</w:t>
      </w:r>
      <w:r>
        <w:rPr>
          <w:spacing w:val="-5"/>
        </w:rPr>
        <w:t xml:space="preserve"> </w:t>
      </w:r>
      <w:r>
        <w:rPr>
          <w:w w:val="80"/>
        </w:rPr>
        <w:t>and</w:t>
      </w:r>
      <w:r>
        <w:rPr>
          <w:spacing w:val="-4"/>
        </w:rPr>
        <w:t xml:space="preserve"> </w:t>
      </w:r>
      <w:r>
        <w:rPr>
          <w:w w:val="80"/>
        </w:rPr>
        <w:t>limited</w:t>
      </w:r>
      <w:r>
        <w:rPr>
          <w:spacing w:val="-6"/>
        </w:rPr>
        <w:t xml:space="preserve"> </w:t>
      </w:r>
      <w:r>
        <w:rPr>
          <w:w w:val="80"/>
        </w:rPr>
        <w:t>mineral</w:t>
      </w:r>
      <w:r>
        <w:rPr>
          <w:spacing w:val="-5"/>
        </w:rPr>
        <w:t xml:space="preserve"> </w:t>
      </w:r>
      <w:r>
        <w:rPr>
          <w:w w:val="80"/>
        </w:rPr>
        <w:t>resources</w:t>
      </w:r>
      <w:r>
        <w:t xml:space="preserve"> </w:t>
      </w:r>
      <w:r>
        <w:rPr>
          <w:w w:val="80"/>
        </w:rPr>
        <w:t>like</w:t>
      </w:r>
      <w:r>
        <w:rPr>
          <w:spacing w:val="-5"/>
        </w:rPr>
        <w:t xml:space="preserve"> </w:t>
      </w:r>
      <w:r>
        <w:rPr>
          <w:spacing w:val="-2"/>
          <w:w w:val="80"/>
        </w:rPr>
        <w:t>Kitgum.</w:t>
      </w:r>
      <w:proofErr w:type="gramEnd"/>
    </w:p>
    <w:p w:rsidR="00E5575B" w:rsidRDefault="00D512E5">
      <w:pPr>
        <w:pStyle w:val="ListParagraph"/>
        <w:numPr>
          <w:ilvl w:val="1"/>
          <w:numId w:val="75"/>
        </w:numPr>
        <w:tabs>
          <w:tab w:val="left" w:pos="819"/>
        </w:tabs>
        <w:spacing w:line="242" w:lineRule="auto"/>
        <w:ind w:right="718" w:firstLine="0"/>
        <w:rPr>
          <w:sz w:val="20"/>
        </w:rPr>
      </w:pPr>
      <w:r>
        <w:rPr>
          <w:w w:val="85"/>
          <w:sz w:val="20"/>
        </w:rPr>
        <w:t xml:space="preserve">Government policy is also a major factor responsible for the distribution of transport routes in that government has embarked on constructing </w:t>
      </w:r>
      <w:r>
        <w:rPr>
          <w:spacing w:val="-2"/>
          <w:w w:val="85"/>
          <w:sz w:val="20"/>
        </w:rPr>
        <w:t>transport</w:t>
      </w:r>
      <w:r>
        <w:rPr>
          <w:spacing w:val="-3"/>
          <w:sz w:val="20"/>
        </w:rPr>
        <w:t xml:space="preserve"> </w:t>
      </w:r>
      <w:r>
        <w:rPr>
          <w:spacing w:val="-2"/>
          <w:w w:val="85"/>
          <w:sz w:val="20"/>
        </w:rPr>
        <w:t>routes through UNRA so as to stimulate economic growth and to provide an equal opportunity economic development like Masindi</w:t>
      </w:r>
      <w:r>
        <w:rPr>
          <w:sz w:val="20"/>
        </w:rPr>
        <w:t xml:space="preserve"> </w:t>
      </w:r>
      <w:r>
        <w:rPr>
          <w:spacing w:val="-2"/>
          <w:w w:val="85"/>
          <w:sz w:val="20"/>
        </w:rPr>
        <w:t xml:space="preserve">– Buliisa </w:t>
      </w:r>
      <w:r>
        <w:rPr>
          <w:w w:val="85"/>
          <w:sz w:val="20"/>
        </w:rPr>
        <w:t>road due to oil deposit exploration.</w:t>
      </w:r>
    </w:p>
    <w:p w:rsidR="00E5575B" w:rsidRDefault="00D512E5">
      <w:pPr>
        <w:pStyle w:val="BodyText"/>
        <w:spacing w:before="1" w:line="226" w:lineRule="exact"/>
        <w:ind w:left="551"/>
        <w:jc w:val="both"/>
      </w:pPr>
      <w:r>
        <w:rPr>
          <w:w w:val="80"/>
        </w:rPr>
        <w:t>While</w:t>
      </w:r>
      <w:r>
        <w:rPr>
          <w:spacing w:val="-5"/>
        </w:rPr>
        <w:t xml:space="preserve"> </w:t>
      </w:r>
      <w:r>
        <w:rPr>
          <w:w w:val="80"/>
        </w:rPr>
        <w:t>there</w:t>
      </w:r>
      <w:r>
        <w:rPr>
          <w:spacing w:val="-5"/>
        </w:rPr>
        <w:t xml:space="preserve"> </w:t>
      </w:r>
      <w:r>
        <w:rPr>
          <w:w w:val="80"/>
        </w:rPr>
        <w:t>are</w:t>
      </w:r>
      <w:r>
        <w:rPr>
          <w:spacing w:val="-2"/>
        </w:rPr>
        <w:t xml:space="preserve"> </w:t>
      </w:r>
      <w:r>
        <w:rPr>
          <w:w w:val="80"/>
        </w:rPr>
        <w:t>few</w:t>
      </w:r>
      <w:r>
        <w:t xml:space="preserve"> </w:t>
      </w:r>
      <w:r>
        <w:rPr>
          <w:w w:val="80"/>
        </w:rPr>
        <w:t>roads</w:t>
      </w:r>
      <w:r>
        <w:t xml:space="preserve"> </w:t>
      </w:r>
      <w:r>
        <w:rPr>
          <w:w w:val="80"/>
        </w:rPr>
        <w:t>are</w:t>
      </w:r>
      <w:r>
        <w:t xml:space="preserve"> </w:t>
      </w:r>
      <w:r>
        <w:rPr>
          <w:w w:val="80"/>
        </w:rPr>
        <w:t>being</w:t>
      </w:r>
      <w:r>
        <w:rPr>
          <w:spacing w:val="1"/>
        </w:rPr>
        <w:t xml:space="preserve"> </w:t>
      </w:r>
      <w:r>
        <w:rPr>
          <w:w w:val="80"/>
        </w:rPr>
        <w:t>developed</w:t>
      </w:r>
      <w:r>
        <w:rPr>
          <w:spacing w:val="1"/>
        </w:rPr>
        <w:t xml:space="preserve"> </w:t>
      </w:r>
      <w:r>
        <w:rPr>
          <w:w w:val="80"/>
        </w:rPr>
        <w:t>and</w:t>
      </w:r>
      <w:r>
        <w:rPr>
          <w:spacing w:val="1"/>
        </w:rPr>
        <w:t xml:space="preserve"> </w:t>
      </w:r>
      <w:r>
        <w:rPr>
          <w:w w:val="80"/>
        </w:rPr>
        <w:t>constructed</w:t>
      </w:r>
      <w:r>
        <w:rPr>
          <w:spacing w:val="1"/>
        </w:rPr>
        <w:t xml:space="preserve"> </w:t>
      </w:r>
      <w:r>
        <w:rPr>
          <w:w w:val="80"/>
        </w:rPr>
        <w:t>in</w:t>
      </w:r>
      <w:r>
        <w:rPr>
          <w:spacing w:val="-2"/>
        </w:rPr>
        <w:t xml:space="preserve"> </w:t>
      </w:r>
      <w:r>
        <w:rPr>
          <w:w w:val="80"/>
        </w:rPr>
        <w:t>remote</w:t>
      </w:r>
      <w:r>
        <w:rPr>
          <w:spacing w:val="-1"/>
        </w:rPr>
        <w:t xml:space="preserve"> </w:t>
      </w:r>
      <w:r>
        <w:rPr>
          <w:w w:val="80"/>
        </w:rPr>
        <w:t>areas</w:t>
      </w:r>
      <w:r>
        <w:t xml:space="preserve"> </w:t>
      </w:r>
      <w:r>
        <w:rPr>
          <w:w w:val="80"/>
        </w:rPr>
        <w:t>of</w:t>
      </w:r>
      <w:r>
        <w:rPr>
          <w:spacing w:val="5"/>
        </w:rPr>
        <w:t xml:space="preserve"> </w:t>
      </w:r>
      <w:r>
        <w:rPr>
          <w:w w:val="80"/>
        </w:rPr>
        <w:t>Yumbe</w:t>
      </w:r>
      <w:r>
        <w:rPr>
          <w:spacing w:val="-1"/>
          <w:w w:val="80"/>
        </w:rPr>
        <w:t xml:space="preserve"> </w:t>
      </w:r>
      <w:r>
        <w:rPr>
          <w:w w:val="80"/>
        </w:rPr>
        <w:t>and</w:t>
      </w:r>
      <w:r>
        <w:rPr>
          <w:spacing w:val="-9"/>
        </w:rPr>
        <w:t xml:space="preserve"> </w:t>
      </w:r>
      <w:r>
        <w:rPr>
          <w:w w:val="80"/>
        </w:rPr>
        <w:t>Kitgum</w:t>
      </w:r>
      <w:r>
        <w:rPr>
          <w:spacing w:val="-4"/>
          <w:w w:val="80"/>
        </w:rPr>
        <w:t xml:space="preserve"> </w:t>
      </w:r>
      <w:r>
        <w:rPr>
          <w:w w:val="80"/>
        </w:rPr>
        <w:t>due</w:t>
      </w:r>
      <w:r>
        <w:rPr>
          <w:spacing w:val="-1"/>
          <w:w w:val="80"/>
        </w:rPr>
        <w:t xml:space="preserve"> </w:t>
      </w:r>
      <w:r>
        <w:rPr>
          <w:w w:val="80"/>
        </w:rPr>
        <w:t>to</w:t>
      </w:r>
      <w:r>
        <w:rPr>
          <w:spacing w:val="-2"/>
          <w:w w:val="80"/>
        </w:rPr>
        <w:t xml:space="preserve"> </w:t>
      </w:r>
      <w:r>
        <w:rPr>
          <w:w w:val="80"/>
        </w:rPr>
        <w:t>few</w:t>
      </w:r>
      <w:r>
        <w:rPr>
          <w:spacing w:val="-5"/>
          <w:w w:val="80"/>
        </w:rPr>
        <w:t xml:space="preserve"> </w:t>
      </w:r>
      <w:r>
        <w:rPr>
          <w:w w:val="80"/>
        </w:rPr>
        <w:t>economic</w:t>
      </w:r>
      <w:r>
        <w:rPr>
          <w:spacing w:val="-1"/>
          <w:w w:val="80"/>
        </w:rPr>
        <w:t xml:space="preserve"> </w:t>
      </w:r>
      <w:r>
        <w:rPr>
          <w:spacing w:val="-2"/>
          <w:w w:val="80"/>
        </w:rPr>
        <w:t>opportunities.</w:t>
      </w:r>
    </w:p>
    <w:p w:rsidR="00E5575B" w:rsidRDefault="00D512E5">
      <w:pPr>
        <w:pStyle w:val="ListParagraph"/>
        <w:numPr>
          <w:ilvl w:val="1"/>
          <w:numId w:val="75"/>
        </w:numPr>
        <w:tabs>
          <w:tab w:val="left" w:pos="819"/>
        </w:tabs>
        <w:spacing w:line="242" w:lineRule="auto"/>
        <w:ind w:right="720" w:firstLine="0"/>
        <w:rPr>
          <w:sz w:val="20"/>
        </w:rPr>
      </w:pPr>
      <w:r>
        <w:rPr>
          <w:w w:val="85"/>
          <w:sz w:val="20"/>
        </w:rPr>
        <w:t xml:space="preserve">Forest resources have influenced the distribution of transport routes in that areas with timber resources have also been linked to by transport </w:t>
      </w:r>
      <w:r>
        <w:rPr>
          <w:w w:val="80"/>
          <w:sz w:val="20"/>
        </w:rPr>
        <w:t>routes</w:t>
      </w:r>
      <w:r>
        <w:rPr>
          <w:sz w:val="20"/>
        </w:rPr>
        <w:t xml:space="preserve"> </w:t>
      </w:r>
      <w:r>
        <w:rPr>
          <w:w w:val="80"/>
          <w:sz w:val="20"/>
        </w:rPr>
        <w:t>to</w:t>
      </w:r>
      <w:r>
        <w:rPr>
          <w:sz w:val="20"/>
        </w:rPr>
        <w:t xml:space="preserve"> </w:t>
      </w:r>
      <w:r>
        <w:rPr>
          <w:w w:val="80"/>
          <w:sz w:val="20"/>
        </w:rPr>
        <w:t>facilitate</w:t>
      </w:r>
      <w:r>
        <w:rPr>
          <w:sz w:val="20"/>
        </w:rPr>
        <w:t xml:space="preserve"> </w:t>
      </w:r>
      <w:r>
        <w:rPr>
          <w:w w:val="80"/>
          <w:sz w:val="20"/>
        </w:rPr>
        <w:t>the</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forestry</w:t>
      </w:r>
      <w:r>
        <w:rPr>
          <w:sz w:val="20"/>
        </w:rPr>
        <w:t xml:space="preserve"> </w:t>
      </w:r>
      <w:r>
        <w:rPr>
          <w:w w:val="80"/>
          <w:sz w:val="20"/>
        </w:rPr>
        <w:t>like</w:t>
      </w:r>
      <w:r>
        <w:rPr>
          <w:sz w:val="20"/>
        </w:rPr>
        <w:t xml:space="preserve"> </w:t>
      </w:r>
      <w:r>
        <w:rPr>
          <w:w w:val="80"/>
          <w:sz w:val="20"/>
        </w:rPr>
        <w:t>Budongo</w:t>
      </w:r>
      <w:r>
        <w:rPr>
          <w:sz w:val="20"/>
        </w:rPr>
        <w:t xml:space="preserve"> </w:t>
      </w:r>
      <w:r>
        <w:rPr>
          <w:w w:val="80"/>
          <w:sz w:val="20"/>
        </w:rPr>
        <w:t>forests</w:t>
      </w:r>
      <w:r>
        <w:rPr>
          <w:sz w:val="20"/>
        </w:rPr>
        <w:t xml:space="preserve"> </w:t>
      </w:r>
      <w:r>
        <w:rPr>
          <w:w w:val="80"/>
          <w:sz w:val="20"/>
        </w:rPr>
        <w:t>in</w:t>
      </w:r>
      <w:r>
        <w:rPr>
          <w:sz w:val="20"/>
        </w:rPr>
        <w:t xml:space="preserve"> </w:t>
      </w:r>
      <w:r>
        <w:rPr>
          <w:w w:val="80"/>
          <w:sz w:val="20"/>
        </w:rPr>
        <w:t>Masindi</w:t>
      </w:r>
      <w:r>
        <w:rPr>
          <w:sz w:val="20"/>
        </w:rPr>
        <w:t xml:space="preserve"> </w:t>
      </w:r>
      <w:r>
        <w:rPr>
          <w:w w:val="80"/>
          <w:sz w:val="20"/>
        </w:rPr>
        <w:t>have</w:t>
      </w:r>
      <w:r>
        <w:rPr>
          <w:sz w:val="20"/>
        </w:rPr>
        <w:t xml:space="preserve"> </w:t>
      </w:r>
      <w:r>
        <w:rPr>
          <w:w w:val="80"/>
          <w:sz w:val="20"/>
        </w:rPr>
        <w:t>been</w:t>
      </w:r>
      <w:r>
        <w:rPr>
          <w:sz w:val="20"/>
        </w:rPr>
        <w:t xml:space="preserve"> </w:t>
      </w:r>
      <w:r>
        <w:rPr>
          <w:w w:val="80"/>
          <w:sz w:val="20"/>
        </w:rPr>
        <w:t>exploited</w:t>
      </w:r>
      <w:r>
        <w:rPr>
          <w:sz w:val="20"/>
        </w:rPr>
        <w:t xml:space="preserve"> </w:t>
      </w:r>
      <w:r>
        <w:rPr>
          <w:w w:val="80"/>
          <w:sz w:val="20"/>
        </w:rPr>
        <w:t>by</w:t>
      </w:r>
      <w:r>
        <w:rPr>
          <w:sz w:val="20"/>
        </w:rPr>
        <w:t xml:space="preserve"> </w:t>
      </w:r>
      <w:r>
        <w:rPr>
          <w:w w:val="80"/>
          <w:sz w:val="20"/>
        </w:rPr>
        <w:t>set</w:t>
      </w:r>
      <w:r>
        <w:rPr>
          <w:sz w:val="20"/>
        </w:rPr>
        <w:t xml:space="preserve"> </w:t>
      </w:r>
      <w:r>
        <w:rPr>
          <w:w w:val="80"/>
          <w:sz w:val="20"/>
        </w:rPr>
        <w:t>up</w:t>
      </w:r>
      <w:r>
        <w:rPr>
          <w:sz w:val="20"/>
        </w:rPr>
        <w:t xml:space="preserve"> </w:t>
      </w:r>
      <w:r>
        <w:rPr>
          <w:w w:val="80"/>
          <w:sz w:val="20"/>
        </w:rPr>
        <w:t>of</w:t>
      </w:r>
      <w:r>
        <w:rPr>
          <w:sz w:val="20"/>
        </w:rPr>
        <w:t xml:space="preserve"> </w:t>
      </w:r>
      <w:r>
        <w:rPr>
          <w:w w:val="80"/>
          <w:sz w:val="20"/>
        </w:rPr>
        <w:t>Kampala</w:t>
      </w:r>
      <w:r>
        <w:rPr>
          <w:sz w:val="20"/>
        </w:rPr>
        <w:t xml:space="preserve"> </w:t>
      </w:r>
      <w:r>
        <w:rPr>
          <w:w w:val="80"/>
          <w:sz w:val="20"/>
        </w:rPr>
        <w:t>-</w:t>
      </w:r>
      <w:r>
        <w:rPr>
          <w:sz w:val="20"/>
        </w:rPr>
        <w:t xml:space="preserve"> </w:t>
      </w:r>
      <w:r>
        <w:rPr>
          <w:w w:val="80"/>
          <w:sz w:val="20"/>
        </w:rPr>
        <w:t>Masindi</w:t>
      </w:r>
      <w:r>
        <w:rPr>
          <w:sz w:val="20"/>
        </w:rPr>
        <w:t xml:space="preserve"> </w:t>
      </w:r>
      <w:r>
        <w:rPr>
          <w:w w:val="80"/>
          <w:sz w:val="20"/>
        </w:rPr>
        <w:t>road</w:t>
      </w:r>
      <w:r>
        <w:rPr>
          <w:sz w:val="20"/>
        </w:rPr>
        <w:t xml:space="preserve"> </w:t>
      </w:r>
      <w:r>
        <w:rPr>
          <w:w w:val="80"/>
          <w:sz w:val="20"/>
        </w:rPr>
        <w:t>route.</w:t>
      </w:r>
    </w:p>
    <w:p w:rsidR="00E5575B" w:rsidRDefault="00D512E5">
      <w:pPr>
        <w:pStyle w:val="BodyText"/>
        <w:spacing w:line="225" w:lineRule="exact"/>
        <w:ind w:left="551"/>
        <w:jc w:val="both"/>
      </w:pPr>
      <w:proofErr w:type="gramStart"/>
      <w:r>
        <w:rPr>
          <w:w w:val="80"/>
        </w:rPr>
        <w:t>While</w:t>
      </w:r>
      <w:r>
        <w:rPr>
          <w:spacing w:val="-6"/>
        </w:rPr>
        <w:t xml:space="preserve"> </w:t>
      </w:r>
      <w:r>
        <w:rPr>
          <w:w w:val="80"/>
        </w:rPr>
        <w:t>the</w:t>
      </w:r>
      <w:r>
        <w:rPr>
          <w:spacing w:val="-6"/>
        </w:rPr>
        <w:t xml:space="preserve"> </w:t>
      </w:r>
      <w:r>
        <w:rPr>
          <w:w w:val="80"/>
        </w:rPr>
        <w:t>reverse</w:t>
      </w:r>
      <w:r>
        <w:rPr>
          <w:spacing w:val="-6"/>
        </w:rPr>
        <w:t xml:space="preserve"> </w:t>
      </w:r>
      <w:r>
        <w:rPr>
          <w:w w:val="80"/>
        </w:rPr>
        <w:t>is</w:t>
      </w:r>
      <w:r>
        <w:rPr>
          <w:spacing w:val="-6"/>
        </w:rPr>
        <w:t xml:space="preserve"> </w:t>
      </w:r>
      <w:r>
        <w:rPr>
          <w:w w:val="80"/>
        </w:rPr>
        <w:t>true</w:t>
      </w:r>
      <w:r>
        <w:rPr>
          <w:spacing w:val="-4"/>
        </w:rPr>
        <w:t xml:space="preserve"> </w:t>
      </w:r>
      <w:r>
        <w:rPr>
          <w:w w:val="80"/>
        </w:rPr>
        <w:t>with</w:t>
      </w:r>
      <w:r>
        <w:rPr>
          <w:spacing w:val="-5"/>
        </w:rPr>
        <w:t xml:space="preserve"> </w:t>
      </w:r>
      <w:r>
        <w:rPr>
          <w:w w:val="80"/>
        </w:rPr>
        <w:t>areas</w:t>
      </w:r>
      <w:r>
        <w:rPr>
          <w:spacing w:val="-6"/>
        </w:rPr>
        <w:t xml:space="preserve"> </w:t>
      </w:r>
      <w:r>
        <w:rPr>
          <w:w w:val="80"/>
        </w:rPr>
        <w:t>of</w:t>
      </w:r>
      <w:r>
        <w:rPr>
          <w:spacing w:val="-6"/>
        </w:rPr>
        <w:t xml:space="preserve"> </w:t>
      </w:r>
      <w:r>
        <w:rPr>
          <w:w w:val="80"/>
        </w:rPr>
        <w:t>limited</w:t>
      </w:r>
      <w:r>
        <w:rPr>
          <w:spacing w:val="-6"/>
        </w:rPr>
        <w:t xml:space="preserve"> </w:t>
      </w:r>
      <w:r>
        <w:rPr>
          <w:w w:val="80"/>
        </w:rPr>
        <w:t>timber</w:t>
      </w:r>
      <w:r>
        <w:rPr>
          <w:spacing w:val="-6"/>
        </w:rPr>
        <w:t xml:space="preserve"> </w:t>
      </w:r>
      <w:r>
        <w:rPr>
          <w:w w:val="80"/>
        </w:rPr>
        <w:t>resources</w:t>
      </w:r>
      <w:r>
        <w:rPr>
          <w:spacing w:val="-3"/>
        </w:rPr>
        <w:t xml:space="preserve"> </w:t>
      </w:r>
      <w:r>
        <w:rPr>
          <w:w w:val="80"/>
        </w:rPr>
        <w:t>like</w:t>
      </w:r>
      <w:r>
        <w:rPr>
          <w:spacing w:val="-3"/>
        </w:rPr>
        <w:t xml:space="preserve"> </w:t>
      </w:r>
      <w:r>
        <w:rPr>
          <w:spacing w:val="-2"/>
          <w:w w:val="80"/>
        </w:rPr>
        <w:t>Sembabule.</w:t>
      </w:r>
      <w:proofErr w:type="gramEnd"/>
    </w:p>
    <w:p w:rsidR="00E5575B" w:rsidRDefault="00D512E5">
      <w:pPr>
        <w:pStyle w:val="ListParagraph"/>
        <w:numPr>
          <w:ilvl w:val="1"/>
          <w:numId w:val="75"/>
        </w:numPr>
        <w:tabs>
          <w:tab w:val="left" w:pos="819"/>
        </w:tabs>
        <w:spacing w:before="2" w:line="242" w:lineRule="auto"/>
        <w:ind w:right="718" w:firstLine="0"/>
        <w:rPr>
          <w:sz w:val="20"/>
        </w:rPr>
      </w:pPr>
      <w:r>
        <w:rPr>
          <w:w w:val="85"/>
          <w:sz w:val="20"/>
        </w:rPr>
        <w:t>Fisheries</w:t>
      </w:r>
      <w:r>
        <w:rPr>
          <w:spacing w:val="-5"/>
          <w:w w:val="85"/>
          <w:sz w:val="20"/>
        </w:rPr>
        <w:t xml:space="preserve"> </w:t>
      </w:r>
      <w:r>
        <w:rPr>
          <w:w w:val="85"/>
          <w:sz w:val="20"/>
        </w:rPr>
        <w:t>have</w:t>
      </w:r>
      <w:r>
        <w:rPr>
          <w:spacing w:val="-5"/>
          <w:w w:val="85"/>
          <w:sz w:val="20"/>
        </w:rPr>
        <w:t xml:space="preserve"> </w:t>
      </w:r>
      <w:r>
        <w:rPr>
          <w:w w:val="85"/>
          <w:sz w:val="20"/>
        </w:rPr>
        <w:t>influenced</w:t>
      </w:r>
      <w:r>
        <w:rPr>
          <w:spacing w:val="-5"/>
          <w:w w:val="85"/>
          <w:sz w:val="20"/>
        </w:rPr>
        <w:t xml:space="preserve"> </w:t>
      </w:r>
      <w:r>
        <w:rPr>
          <w:w w:val="85"/>
          <w:sz w:val="20"/>
        </w:rPr>
        <w:t>the</w:t>
      </w:r>
      <w:r>
        <w:rPr>
          <w:spacing w:val="-5"/>
          <w:w w:val="85"/>
          <w:sz w:val="20"/>
        </w:rPr>
        <w:t xml:space="preserve"> </w:t>
      </w:r>
      <w:r>
        <w:rPr>
          <w:w w:val="85"/>
          <w:sz w:val="20"/>
        </w:rPr>
        <w:t>distribution</w:t>
      </w:r>
      <w:r>
        <w:rPr>
          <w:spacing w:val="-5"/>
          <w:w w:val="85"/>
          <w:sz w:val="20"/>
        </w:rPr>
        <w:t xml:space="preserve"> </w:t>
      </w:r>
      <w:r>
        <w:rPr>
          <w:w w:val="85"/>
          <w:sz w:val="20"/>
        </w:rPr>
        <w:t>of</w:t>
      </w:r>
      <w:r>
        <w:rPr>
          <w:spacing w:val="-5"/>
          <w:w w:val="85"/>
          <w:sz w:val="20"/>
        </w:rPr>
        <w:t xml:space="preserve"> </w:t>
      </w:r>
      <w:r>
        <w:rPr>
          <w:w w:val="85"/>
          <w:sz w:val="20"/>
        </w:rPr>
        <w:t>transport</w:t>
      </w:r>
      <w:r>
        <w:rPr>
          <w:spacing w:val="-5"/>
          <w:w w:val="85"/>
          <w:sz w:val="20"/>
        </w:rPr>
        <w:t xml:space="preserve"> </w:t>
      </w:r>
      <w:r>
        <w:rPr>
          <w:w w:val="85"/>
          <w:sz w:val="20"/>
        </w:rPr>
        <w:t>routes</w:t>
      </w:r>
      <w:r>
        <w:rPr>
          <w:spacing w:val="-5"/>
          <w:w w:val="85"/>
          <w:sz w:val="20"/>
        </w:rPr>
        <w:t xml:space="preserve"> </w:t>
      </w:r>
      <w:r>
        <w:rPr>
          <w:w w:val="85"/>
          <w:sz w:val="20"/>
        </w:rPr>
        <w:t>in</w:t>
      </w:r>
      <w:r>
        <w:rPr>
          <w:spacing w:val="-4"/>
          <w:w w:val="85"/>
          <w:sz w:val="20"/>
        </w:rPr>
        <w:t xml:space="preserve"> </w:t>
      </w:r>
      <w:r>
        <w:rPr>
          <w:w w:val="85"/>
          <w:sz w:val="20"/>
        </w:rPr>
        <w:t>that</w:t>
      </w:r>
      <w:r>
        <w:rPr>
          <w:spacing w:val="-5"/>
          <w:w w:val="85"/>
          <w:sz w:val="20"/>
        </w:rPr>
        <w:t xml:space="preserve"> </w:t>
      </w:r>
      <w:r>
        <w:rPr>
          <w:w w:val="85"/>
          <w:sz w:val="20"/>
        </w:rPr>
        <w:t>areas</w:t>
      </w:r>
      <w:r>
        <w:rPr>
          <w:spacing w:val="-5"/>
          <w:w w:val="85"/>
          <w:sz w:val="20"/>
        </w:rPr>
        <w:t xml:space="preserve"> </w:t>
      </w:r>
      <w:r>
        <w:rPr>
          <w:w w:val="85"/>
          <w:sz w:val="20"/>
        </w:rPr>
        <w:t>with</w:t>
      </w:r>
      <w:r>
        <w:rPr>
          <w:spacing w:val="-5"/>
          <w:w w:val="85"/>
          <w:sz w:val="20"/>
        </w:rPr>
        <w:t xml:space="preserve"> </w:t>
      </w:r>
      <w:r>
        <w:rPr>
          <w:w w:val="85"/>
          <w:sz w:val="20"/>
        </w:rPr>
        <w:t>fishery</w:t>
      </w:r>
      <w:r>
        <w:rPr>
          <w:spacing w:val="-5"/>
          <w:w w:val="85"/>
          <w:sz w:val="20"/>
        </w:rPr>
        <w:t xml:space="preserve"> </w:t>
      </w:r>
      <w:r>
        <w:rPr>
          <w:w w:val="85"/>
          <w:sz w:val="20"/>
        </w:rPr>
        <w:t>resources</w:t>
      </w:r>
      <w:r>
        <w:rPr>
          <w:spacing w:val="-5"/>
          <w:w w:val="85"/>
          <w:sz w:val="20"/>
        </w:rPr>
        <w:t xml:space="preserve"> </w:t>
      </w:r>
      <w:r>
        <w:rPr>
          <w:w w:val="85"/>
          <w:sz w:val="20"/>
        </w:rPr>
        <w:t>have</w:t>
      </w:r>
      <w:r>
        <w:rPr>
          <w:spacing w:val="-5"/>
          <w:w w:val="85"/>
          <w:sz w:val="20"/>
        </w:rPr>
        <w:t xml:space="preserve"> </w:t>
      </w:r>
      <w:r>
        <w:rPr>
          <w:w w:val="85"/>
          <w:sz w:val="20"/>
        </w:rPr>
        <w:t>also</w:t>
      </w:r>
      <w:r>
        <w:rPr>
          <w:spacing w:val="-5"/>
          <w:w w:val="85"/>
          <w:sz w:val="20"/>
        </w:rPr>
        <w:t xml:space="preserve"> </w:t>
      </w:r>
      <w:r>
        <w:rPr>
          <w:w w:val="85"/>
          <w:sz w:val="20"/>
        </w:rPr>
        <w:t>been</w:t>
      </w:r>
      <w:r>
        <w:rPr>
          <w:spacing w:val="-3"/>
          <w:w w:val="85"/>
          <w:sz w:val="20"/>
        </w:rPr>
        <w:t xml:space="preserve"> </w:t>
      </w:r>
      <w:r>
        <w:rPr>
          <w:w w:val="85"/>
          <w:sz w:val="20"/>
        </w:rPr>
        <w:t>linked</w:t>
      </w:r>
      <w:r>
        <w:rPr>
          <w:spacing w:val="-5"/>
          <w:w w:val="85"/>
          <w:sz w:val="20"/>
        </w:rPr>
        <w:t xml:space="preserve"> </w:t>
      </w:r>
      <w:r>
        <w:rPr>
          <w:w w:val="85"/>
          <w:sz w:val="20"/>
        </w:rPr>
        <w:t>to</w:t>
      </w:r>
      <w:r>
        <w:rPr>
          <w:spacing w:val="-3"/>
          <w:w w:val="85"/>
          <w:sz w:val="20"/>
        </w:rPr>
        <w:t xml:space="preserve"> </w:t>
      </w:r>
      <w:r>
        <w:rPr>
          <w:w w:val="85"/>
          <w:sz w:val="20"/>
        </w:rPr>
        <w:t>by</w:t>
      </w:r>
      <w:r>
        <w:rPr>
          <w:spacing w:val="-5"/>
          <w:w w:val="85"/>
          <w:sz w:val="20"/>
        </w:rPr>
        <w:t xml:space="preserve"> </w:t>
      </w:r>
      <w:r>
        <w:rPr>
          <w:w w:val="85"/>
          <w:sz w:val="20"/>
        </w:rPr>
        <w:t>transport</w:t>
      </w:r>
      <w:r>
        <w:rPr>
          <w:spacing w:val="-5"/>
          <w:w w:val="85"/>
          <w:sz w:val="20"/>
        </w:rPr>
        <w:t xml:space="preserve"> </w:t>
      </w:r>
      <w:r>
        <w:rPr>
          <w:w w:val="85"/>
          <w:sz w:val="20"/>
        </w:rPr>
        <w:t>routes</w:t>
      </w:r>
      <w:r>
        <w:rPr>
          <w:spacing w:val="-5"/>
          <w:w w:val="85"/>
          <w:sz w:val="20"/>
        </w:rPr>
        <w:t xml:space="preserve"> </w:t>
      </w:r>
      <w:r>
        <w:rPr>
          <w:w w:val="85"/>
          <w:sz w:val="20"/>
        </w:rPr>
        <w:t xml:space="preserve">to </w:t>
      </w:r>
      <w:r>
        <w:rPr>
          <w:w w:val="80"/>
          <w:sz w:val="20"/>
        </w:rPr>
        <w:t>facilitate</w:t>
      </w:r>
      <w:r>
        <w:rPr>
          <w:sz w:val="20"/>
        </w:rPr>
        <w:t xml:space="preserve"> </w:t>
      </w:r>
      <w:r>
        <w:rPr>
          <w:w w:val="80"/>
          <w:sz w:val="20"/>
        </w:rPr>
        <w:t>the</w:t>
      </w:r>
      <w:r>
        <w:rPr>
          <w:sz w:val="20"/>
        </w:rPr>
        <w:t xml:space="preserve"> </w:t>
      </w:r>
      <w:r>
        <w:rPr>
          <w:w w:val="80"/>
          <w:sz w:val="20"/>
        </w:rPr>
        <w:t>development</w:t>
      </w:r>
      <w:r>
        <w:rPr>
          <w:sz w:val="20"/>
        </w:rPr>
        <w:t xml:space="preserve"> </w:t>
      </w:r>
      <w:r>
        <w:rPr>
          <w:w w:val="80"/>
          <w:sz w:val="20"/>
        </w:rPr>
        <w:t>of</w:t>
      </w:r>
      <w:r>
        <w:rPr>
          <w:sz w:val="20"/>
        </w:rPr>
        <w:t xml:space="preserve"> </w:t>
      </w:r>
      <w:r>
        <w:rPr>
          <w:w w:val="80"/>
          <w:sz w:val="20"/>
        </w:rPr>
        <w:t>fishing</w:t>
      </w:r>
      <w:r>
        <w:rPr>
          <w:sz w:val="20"/>
        </w:rPr>
        <w:t xml:space="preserve"> </w:t>
      </w:r>
      <w:r>
        <w:rPr>
          <w:w w:val="80"/>
          <w:sz w:val="20"/>
        </w:rPr>
        <w:t>sector</w:t>
      </w:r>
      <w:r>
        <w:rPr>
          <w:sz w:val="20"/>
        </w:rPr>
        <w:t xml:space="preserve"> </w:t>
      </w:r>
      <w:r>
        <w:rPr>
          <w:w w:val="80"/>
          <w:sz w:val="20"/>
        </w:rPr>
        <w:t>like</w:t>
      </w:r>
      <w:r>
        <w:rPr>
          <w:sz w:val="20"/>
        </w:rPr>
        <w:t xml:space="preserve"> </w:t>
      </w:r>
      <w:r>
        <w:rPr>
          <w:w w:val="80"/>
          <w:sz w:val="20"/>
        </w:rPr>
        <w:t>the</w:t>
      </w:r>
      <w:r>
        <w:rPr>
          <w:sz w:val="20"/>
        </w:rPr>
        <w:t xml:space="preserve"> </w:t>
      </w:r>
      <w:r>
        <w:rPr>
          <w:w w:val="80"/>
          <w:sz w:val="20"/>
        </w:rPr>
        <w:t>fisheries</w:t>
      </w:r>
      <w:r>
        <w:rPr>
          <w:sz w:val="20"/>
        </w:rPr>
        <w:t xml:space="preserve"> </w:t>
      </w:r>
      <w:r>
        <w:rPr>
          <w:w w:val="80"/>
          <w:sz w:val="20"/>
        </w:rPr>
        <w:t>of</w:t>
      </w:r>
      <w:r>
        <w:rPr>
          <w:sz w:val="20"/>
        </w:rPr>
        <w:t xml:space="preserve"> </w:t>
      </w:r>
      <w:r>
        <w:rPr>
          <w:w w:val="80"/>
          <w:sz w:val="20"/>
        </w:rPr>
        <w:t>L.</w:t>
      </w:r>
      <w:r>
        <w:rPr>
          <w:sz w:val="20"/>
        </w:rPr>
        <w:t xml:space="preserve"> </w:t>
      </w:r>
      <w:r>
        <w:rPr>
          <w:w w:val="80"/>
          <w:sz w:val="20"/>
        </w:rPr>
        <w:t>Victoria</w:t>
      </w:r>
      <w:r>
        <w:rPr>
          <w:sz w:val="20"/>
        </w:rPr>
        <w:t xml:space="preserve"> </w:t>
      </w:r>
      <w:r>
        <w:rPr>
          <w:w w:val="80"/>
          <w:sz w:val="20"/>
        </w:rPr>
        <w:t>is</w:t>
      </w:r>
      <w:r>
        <w:rPr>
          <w:sz w:val="20"/>
        </w:rPr>
        <w:t xml:space="preserve"> </w:t>
      </w:r>
      <w:r>
        <w:rPr>
          <w:w w:val="80"/>
          <w:sz w:val="20"/>
        </w:rPr>
        <w:t>linked</w:t>
      </w:r>
      <w:r>
        <w:rPr>
          <w:sz w:val="20"/>
        </w:rPr>
        <w:t xml:space="preserve"> </w:t>
      </w:r>
      <w:r>
        <w:rPr>
          <w:w w:val="80"/>
          <w:sz w:val="20"/>
        </w:rPr>
        <w:t>by</w:t>
      </w:r>
      <w:r>
        <w:rPr>
          <w:sz w:val="20"/>
        </w:rPr>
        <w:t xml:space="preserve"> </w:t>
      </w:r>
      <w:r>
        <w:rPr>
          <w:w w:val="80"/>
          <w:sz w:val="20"/>
        </w:rPr>
        <w:t>water</w:t>
      </w:r>
      <w:r>
        <w:rPr>
          <w:sz w:val="20"/>
        </w:rPr>
        <w:t xml:space="preserve"> </w:t>
      </w:r>
      <w:r>
        <w:rPr>
          <w:w w:val="80"/>
          <w:sz w:val="20"/>
        </w:rPr>
        <w:t>routes</w:t>
      </w:r>
      <w:r>
        <w:rPr>
          <w:sz w:val="20"/>
        </w:rPr>
        <w:t xml:space="preserve"> </w:t>
      </w:r>
      <w:r>
        <w:rPr>
          <w:w w:val="80"/>
          <w:sz w:val="20"/>
        </w:rPr>
        <w:t>from</w:t>
      </w:r>
      <w:r>
        <w:rPr>
          <w:sz w:val="20"/>
        </w:rPr>
        <w:t xml:space="preserve"> </w:t>
      </w:r>
      <w:r>
        <w:rPr>
          <w:w w:val="80"/>
          <w:sz w:val="20"/>
        </w:rPr>
        <w:t>Ssese</w:t>
      </w:r>
      <w:r>
        <w:rPr>
          <w:sz w:val="20"/>
        </w:rPr>
        <w:t xml:space="preserve"> </w:t>
      </w:r>
      <w:r>
        <w:rPr>
          <w:w w:val="80"/>
          <w:sz w:val="20"/>
        </w:rPr>
        <w:t>islands</w:t>
      </w:r>
      <w:r>
        <w:rPr>
          <w:sz w:val="20"/>
        </w:rPr>
        <w:t xml:space="preserve"> </w:t>
      </w:r>
      <w:r>
        <w:rPr>
          <w:w w:val="80"/>
          <w:sz w:val="20"/>
        </w:rPr>
        <w:t>-</w:t>
      </w:r>
      <w:r>
        <w:rPr>
          <w:sz w:val="20"/>
        </w:rPr>
        <w:t xml:space="preserve"> </w:t>
      </w:r>
      <w:r>
        <w:rPr>
          <w:w w:val="80"/>
          <w:sz w:val="20"/>
        </w:rPr>
        <w:t>Buvuma</w:t>
      </w:r>
      <w:r>
        <w:rPr>
          <w:sz w:val="20"/>
        </w:rPr>
        <w:t xml:space="preserve"> </w:t>
      </w:r>
      <w:r>
        <w:rPr>
          <w:w w:val="80"/>
          <w:sz w:val="20"/>
        </w:rPr>
        <w:t>to</w:t>
      </w:r>
      <w:r>
        <w:rPr>
          <w:sz w:val="20"/>
        </w:rPr>
        <w:t xml:space="preserve"> </w:t>
      </w:r>
      <w:r>
        <w:rPr>
          <w:w w:val="80"/>
          <w:sz w:val="20"/>
        </w:rPr>
        <w:t>Masese</w:t>
      </w:r>
      <w:r>
        <w:rPr>
          <w:sz w:val="20"/>
        </w:rPr>
        <w:t xml:space="preserve"> </w:t>
      </w:r>
      <w:r>
        <w:rPr>
          <w:w w:val="80"/>
          <w:sz w:val="20"/>
        </w:rPr>
        <w:t>–</w:t>
      </w:r>
      <w:r>
        <w:rPr>
          <w:sz w:val="20"/>
        </w:rPr>
        <w:t xml:space="preserve"> </w:t>
      </w:r>
      <w:r>
        <w:rPr>
          <w:w w:val="80"/>
          <w:sz w:val="20"/>
        </w:rPr>
        <w:t>Jinja</w:t>
      </w:r>
      <w:r>
        <w:rPr>
          <w:sz w:val="20"/>
        </w:rPr>
        <w:t xml:space="preserve"> </w:t>
      </w:r>
      <w:r>
        <w:rPr>
          <w:w w:val="80"/>
          <w:sz w:val="20"/>
        </w:rPr>
        <w:t xml:space="preserve">road, </w:t>
      </w:r>
      <w:r>
        <w:rPr>
          <w:w w:val="85"/>
          <w:sz w:val="20"/>
        </w:rPr>
        <w:t>etc for ferrying smoked and fresh fish.</w:t>
      </w:r>
    </w:p>
    <w:p w:rsidR="00E5575B" w:rsidRDefault="00D512E5">
      <w:pPr>
        <w:pStyle w:val="BodyText"/>
        <w:spacing w:line="225" w:lineRule="exact"/>
        <w:ind w:left="551"/>
        <w:jc w:val="both"/>
      </w:pPr>
      <w:proofErr w:type="gramStart"/>
      <w:r>
        <w:rPr>
          <w:w w:val="80"/>
        </w:rPr>
        <w:t>While</w:t>
      </w:r>
      <w:r>
        <w:rPr>
          <w:spacing w:val="-6"/>
        </w:rPr>
        <w:t xml:space="preserve"> </w:t>
      </w:r>
      <w:r>
        <w:rPr>
          <w:w w:val="80"/>
        </w:rPr>
        <w:t>the</w:t>
      </w:r>
      <w:r>
        <w:rPr>
          <w:spacing w:val="-6"/>
        </w:rPr>
        <w:t xml:space="preserve"> </w:t>
      </w:r>
      <w:r>
        <w:rPr>
          <w:w w:val="80"/>
        </w:rPr>
        <w:t>reverse</w:t>
      </w:r>
      <w:r>
        <w:rPr>
          <w:spacing w:val="-6"/>
        </w:rPr>
        <w:t xml:space="preserve"> </w:t>
      </w:r>
      <w:r>
        <w:rPr>
          <w:w w:val="80"/>
        </w:rPr>
        <w:t>is</w:t>
      </w:r>
      <w:r>
        <w:rPr>
          <w:spacing w:val="-5"/>
        </w:rPr>
        <w:t xml:space="preserve"> </w:t>
      </w:r>
      <w:r>
        <w:rPr>
          <w:w w:val="80"/>
        </w:rPr>
        <w:t>true</w:t>
      </w:r>
      <w:r>
        <w:rPr>
          <w:spacing w:val="-4"/>
        </w:rPr>
        <w:t xml:space="preserve"> </w:t>
      </w:r>
      <w:r>
        <w:rPr>
          <w:w w:val="80"/>
        </w:rPr>
        <w:t>with</w:t>
      </w:r>
      <w:r>
        <w:rPr>
          <w:spacing w:val="-5"/>
        </w:rPr>
        <w:t xml:space="preserve"> </w:t>
      </w:r>
      <w:r>
        <w:rPr>
          <w:w w:val="80"/>
        </w:rPr>
        <w:t>areas</w:t>
      </w:r>
      <w:r>
        <w:rPr>
          <w:spacing w:val="-6"/>
        </w:rPr>
        <w:t xml:space="preserve"> </w:t>
      </w:r>
      <w:r>
        <w:rPr>
          <w:w w:val="80"/>
        </w:rPr>
        <w:t>with</w:t>
      </w:r>
      <w:r>
        <w:rPr>
          <w:spacing w:val="-6"/>
        </w:rPr>
        <w:t xml:space="preserve"> </w:t>
      </w:r>
      <w:r>
        <w:rPr>
          <w:w w:val="80"/>
        </w:rPr>
        <w:t>limited</w:t>
      </w:r>
      <w:r>
        <w:rPr>
          <w:spacing w:val="-5"/>
        </w:rPr>
        <w:t xml:space="preserve"> </w:t>
      </w:r>
      <w:r>
        <w:rPr>
          <w:w w:val="80"/>
        </w:rPr>
        <w:t>fishery</w:t>
      </w:r>
      <w:r>
        <w:rPr>
          <w:spacing w:val="-6"/>
        </w:rPr>
        <w:t xml:space="preserve"> </w:t>
      </w:r>
      <w:r>
        <w:rPr>
          <w:w w:val="80"/>
        </w:rPr>
        <w:t>resources</w:t>
      </w:r>
      <w:r>
        <w:rPr>
          <w:spacing w:val="-3"/>
        </w:rPr>
        <w:t xml:space="preserve"> </w:t>
      </w:r>
      <w:r>
        <w:rPr>
          <w:w w:val="80"/>
        </w:rPr>
        <w:t>like</w:t>
      </w:r>
      <w:r>
        <w:rPr>
          <w:spacing w:val="-5"/>
        </w:rPr>
        <w:t xml:space="preserve"> </w:t>
      </w:r>
      <w:r>
        <w:rPr>
          <w:spacing w:val="-2"/>
          <w:w w:val="80"/>
        </w:rPr>
        <w:t>Ntoroko.</w:t>
      </w:r>
      <w:proofErr w:type="gramEnd"/>
    </w:p>
    <w:p w:rsidR="00E5575B" w:rsidRDefault="00E5575B">
      <w:pPr>
        <w:pStyle w:val="BodyText"/>
        <w:spacing w:before="4"/>
        <w:ind w:left="0"/>
      </w:pPr>
    </w:p>
    <w:p w:rsidR="00E5575B" w:rsidRDefault="00D512E5">
      <w:pPr>
        <w:pStyle w:val="Heading1"/>
        <w:jc w:val="both"/>
      </w:pPr>
      <w:r>
        <w:rPr>
          <w:w w:val="80"/>
        </w:rPr>
        <w:t>ROLE</w:t>
      </w:r>
      <w:r>
        <w:rPr>
          <w:spacing w:val="-5"/>
        </w:rPr>
        <w:t xml:space="preserve"> </w:t>
      </w:r>
      <w:r>
        <w:rPr>
          <w:w w:val="80"/>
        </w:rPr>
        <w:t>OF</w:t>
      </w:r>
      <w:r>
        <w:rPr>
          <w:spacing w:val="-3"/>
        </w:rPr>
        <w:t xml:space="preserve"> </w:t>
      </w:r>
      <w:r>
        <w:rPr>
          <w:w w:val="80"/>
        </w:rPr>
        <w:t>TRANSPORT</w:t>
      </w:r>
      <w:r>
        <w:rPr>
          <w:spacing w:val="-3"/>
        </w:rPr>
        <w:t xml:space="preserve"> </w:t>
      </w:r>
      <w:r>
        <w:rPr>
          <w:w w:val="80"/>
        </w:rPr>
        <w:t>ROUTES</w:t>
      </w:r>
      <w:r>
        <w:rPr>
          <w:spacing w:val="-5"/>
        </w:rPr>
        <w:t xml:space="preserve"> </w:t>
      </w:r>
      <w:r>
        <w:rPr>
          <w:w w:val="80"/>
        </w:rPr>
        <w:t>IN</w:t>
      </w:r>
      <w:r>
        <w:rPr>
          <w:spacing w:val="-4"/>
        </w:rPr>
        <w:t xml:space="preserve"> </w:t>
      </w:r>
      <w:r>
        <w:rPr>
          <w:w w:val="80"/>
        </w:rPr>
        <w:t>THE</w:t>
      </w:r>
      <w:r>
        <w:rPr>
          <w:spacing w:val="-5"/>
        </w:rPr>
        <w:t xml:space="preserve"> </w:t>
      </w:r>
      <w:r>
        <w:rPr>
          <w:w w:val="80"/>
        </w:rPr>
        <w:t>ECONOMIC</w:t>
      </w:r>
      <w:r>
        <w:t xml:space="preserve"> </w:t>
      </w:r>
      <w:r>
        <w:rPr>
          <w:w w:val="80"/>
        </w:rPr>
        <w:t>DEVELOPMENT</w:t>
      </w:r>
      <w:r>
        <w:rPr>
          <w:spacing w:val="-3"/>
        </w:rPr>
        <w:t xml:space="preserve"> </w:t>
      </w:r>
      <w:r>
        <w:rPr>
          <w:w w:val="80"/>
        </w:rPr>
        <w:t>OF</w:t>
      </w:r>
      <w:r>
        <w:rPr>
          <w:spacing w:val="-2"/>
        </w:rPr>
        <w:t xml:space="preserve"> </w:t>
      </w:r>
      <w:r>
        <w:rPr>
          <w:spacing w:val="-2"/>
          <w:w w:val="80"/>
        </w:rPr>
        <w:t>UGANDA</w:t>
      </w:r>
    </w:p>
    <w:p w:rsidR="00E5575B" w:rsidRDefault="00D512E5">
      <w:pPr>
        <w:pStyle w:val="BodyText"/>
        <w:spacing w:before="2"/>
        <w:ind w:left="460"/>
        <w:jc w:val="both"/>
      </w:pPr>
      <w:r>
        <w:rPr>
          <w:w w:val="80"/>
        </w:rPr>
        <w:t>Generally</w:t>
      </w:r>
      <w:r>
        <w:rPr>
          <w:spacing w:val="-6"/>
        </w:rPr>
        <w:t xml:space="preserve"> </w:t>
      </w:r>
      <w:r>
        <w:rPr>
          <w:w w:val="80"/>
        </w:rPr>
        <w:t>the</w:t>
      </w:r>
      <w:r>
        <w:rPr>
          <w:spacing w:val="-5"/>
        </w:rPr>
        <w:t xml:space="preserve"> </w:t>
      </w:r>
      <w:r>
        <w:rPr>
          <w:w w:val="80"/>
        </w:rPr>
        <w:t>transport</w:t>
      </w:r>
      <w:r>
        <w:rPr>
          <w:spacing w:val="-5"/>
        </w:rPr>
        <w:t xml:space="preserve"> </w:t>
      </w:r>
      <w:r>
        <w:rPr>
          <w:w w:val="80"/>
        </w:rPr>
        <w:t>sector</w:t>
      </w:r>
      <w:r>
        <w:rPr>
          <w:spacing w:val="-4"/>
        </w:rPr>
        <w:t xml:space="preserve"> </w:t>
      </w:r>
      <w:r>
        <w:rPr>
          <w:w w:val="80"/>
        </w:rPr>
        <w:t>has</w:t>
      </w:r>
      <w:r>
        <w:rPr>
          <w:spacing w:val="-6"/>
        </w:rPr>
        <w:t xml:space="preserve"> </w:t>
      </w:r>
      <w:r>
        <w:rPr>
          <w:w w:val="80"/>
        </w:rPr>
        <w:t>played</w:t>
      </w:r>
      <w:r>
        <w:rPr>
          <w:spacing w:val="-5"/>
        </w:rPr>
        <w:t xml:space="preserve"> </w:t>
      </w:r>
      <w:r>
        <w:rPr>
          <w:w w:val="80"/>
        </w:rPr>
        <w:t>a</w:t>
      </w:r>
      <w:r>
        <w:rPr>
          <w:spacing w:val="-5"/>
        </w:rPr>
        <w:t xml:space="preserve"> </w:t>
      </w:r>
      <w:r>
        <w:rPr>
          <w:w w:val="80"/>
        </w:rPr>
        <w:t>crucial</w:t>
      </w:r>
      <w:r>
        <w:rPr>
          <w:spacing w:val="-5"/>
        </w:rPr>
        <w:t xml:space="preserve"> </w:t>
      </w:r>
      <w:r>
        <w:rPr>
          <w:w w:val="80"/>
        </w:rPr>
        <w:t>role</w:t>
      </w:r>
      <w:r>
        <w:rPr>
          <w:spacing w:val="-6"/>
        </w:rPr>
        <w:t xml:space="preserve"> </w:t>
      </w:r>
      <w:r>
        <w:rPr>
          <w:w w:val="80"/>
        </w:rPr>
        <w:t>in</w:t>
      </w:r>
      <w:r>
        <w:rPr>
          <w:spacing w:val="-5"/>
        </w:rPr>
        <w:t xml:space="preserve"> </w:t>
      </w:r>
      <w:r>
        <w:rPr>
          <w:w w:val="80"/>
        </w:rPr>
        <w:t>the</w:t>
      </w:r>
      <w:r>
        <w:rPr>
          <w:spacing w:val="-6"/>
        </w:rPr>
        <w:t xml:space="preserve"> </w:t>
      </w:r>
      <w:r>
        <w:rPr>
          <w:w w:val="80"/>
        </w:rPr>
        <w:t>economic</w:t>
      </w:r>
      <w:r>
        <w:rPr>
          <w:spacing w:val="-5"/>
        </w:rPr>
        <w:t xml:space="preserve"> </w:t>
      </w:r>
      <w:r>
        <w:rPr>
          <w:w w:val="80"/>
        </w:rPr>
        <w:t>development</w:t>
      </w:r>
      <w:r>
        <w:rPr>
          <w:spacing w:val="-6"/>
        </w:rPr>
        <w:t xml:space="preserve"> </w:t>
      </w:r>
      <w:r>
        <w:rPr>
          <w:w w:val="80"/>
        </w:rPr>
        <w:t>of</w:t>
      </w:r>
      <w:r>
        <w:rPr>
          <w:spacing w:val="-5"/>
        </w:rPr>
        <w:t xml:space="preserve"> </w:t>
      </w:r>
      <w:r>
        <w:rPr>
          <w:w w:val="80"/>
        </w:rPr>
        <w:t>Uganda</w:t>
      </w:r>
      <w:r>
        <w:rPr>
          <w:spacing w:val="-6"/>
        </w:rPr>
        <w:t xml:space="preserve"> </w:t>
      </w:r>
      <w:r>
        <w:rPr>
          <w:w w:val="80"/>
        </w:rPr>
        <w:t>in</w:t>
      </w:r>
      <w:r>
        <w:rPr>
          <w:spacing w:val="-5"/>
        </w:rPr>
        <w:t xml:space="preserve"> </w:t>
      </w:r>
      <w:r>
        <w:rPr>
          <w:w w:val="80"/>
        </w:rPr>
        <w:t>the</w:t>
      </w:r>
      <w:r>
        <w:rPr>
          <w:spacing w:val="-6"/>
        </w:rPr>
        <w:t xml:space="preserve"> </w:t>
      </w:r>
      <w:r>
        <w:rPr>
          <w:w w:val="80"/>
        </w:rPr>
        <w:t>following</w:t>
      </w:r>
      <w:r>
        <w:rPr>
          <w:spacing w:val="-5"/>
        </w:rPr>
        <w:t xml:space="preserve"> </w:t>
      </w:r>
      <w:r>
        <w:rPr>
          <w:spacing w:val="-2"/>
          <w:w w:val="80"/>
        </w:rPr>
        <w:t>ways;</w:t>
      </w:r>
    </w:p>
    <w:p w:rsidR="00E5575B" w:rsidRDefault="00D512E5">
      <w:pPr>
        <w:pStyle w:val="Heading2"/>
        <w:jc w:val="both"/>
      </w:pPr>
      <w:r>
        <w:rPr>
          <w:w w:val="80"/>
        </w:rPr>
        <w:t>Positive</w:t>
      </w:r>
      <w:r>
        <w:rPr>
          <w:spacing w:val="-5"/>
        </w:rPr>
        <w:t xml:space="preserve"> </w:t>
      </w:r>
      <w:r>
        <w:rPr>
          <w:spacing w:val="-2"/>
          <w:w w:val="85"/>
        </w:rPr>
        <w:t>importance</w:t>
      </w:r>
    </w:p>
    <w:p w:rsidR="00E5575B" w:rsidRDefault="00D512E5">
      <w:pPr>
        <w:pStyle w:val="ListParagraph"/>
        <w:numPr>
          <w:ilvl w:val="1"/>
          <w:numId w:val="75"/>
        </w:numPr>
        <w:tabs>
          <w:tab w:val="left" w:pos="819"/>
        </w:tabs>
        <w:spacing w:before="2"/>
        <w:ind w:right="712" w:firstLine="0"/>
        <w:rPr>
          <w:sz w:val="20"/>
        </w:rPr>
      </w:pPr>
      <w:r>
        <w:rPr>
          <w:w w:val="80"/>
          <w:sz w:val="20"/>
        </w:rPr>
        <w:t>Transport</w:t>
      </w:r>
      <w:r>
        <w:rPr>
          <w:spacing w:val="-6"/>
          <w:sz w:val="20"/>
        </w:rPr>
        <w:t xml:space="preserve"> </w:t>
      </w:r>
      <w:r>
        <w:rPr>
          <w:w w:val="80"/>
          <w:sz w:val="20"/>
        </w:rPr>
        <w:t>routes</w:t>
      </w:r>
      <w:r>
        <w:rPr>
          <w:spacing w:val="-2"/>
          <w:w w:val="80"/>
          <w:sz w:val="20"/>
        </w:rPr>
        <w:t xml:space="preserve"> </w:t>
      </w:r>
      <w:r>
        <w:rPr>
          <w:w w:val="80"/>
          <w:sz w:val="20"/>
        </w:rPr>
        <w:t>has</w:t>
      </w:r>
      <w:r>
        <w:rPr>
          <w:spacing w:val="-2"/>
          <w:w w:val="80"/>
          <w:sz w:val="20"/>
        </w:rPr>
        <w:t xml:space="preserve"> </w:t>
      </w:r>
      <w:r>
        <w:rPr>
          <w:w w:val="80"/>
          <w:sz w:val="20"/>
        </w:rPr>
        <w:t>facilitated both import and export trade</w:t>
      </w:r>
      <w:r>
        <w:rPr>
          <w:spacing w:val="-1"/>
          <w:w w:val="80"/>
          <w:sz w:val="20"/>
        </w:rPr>
        <w:t xml:space="preserve"> </w:t>
      </w:r>
      <w:r>
        <w:rPr>
          <w:w w:val="80"/>
          <w:sz w:val="20"/>
        </w:rPr>
        <w:t>(external trade) within Uganda</w:t>
      </w:r>
      <w:r>
        <w:rPr>
          <w:spacing w:val="-1"/>
          <w:w w:val="80"/>
          <w:sz w:val="20"/>
        </w:rPr>
        <w:t xml:space="preserve"> </w:t>
      </w:r>
      <w:r>
        <w:rPr>
          <w:w w:val="80"/>
          <w:sz w:val="20"/>
        </w:rPr>
        <w:t>through distributing</w:t>
      </w:r>
      <w:r>
        <w:rPr>
          <w:spacing w:val="-1"/>
          <w:w w:val="80"/>
          <w:sz w:val="20"/>
        </w:rPr>
        <w:t xml:space="preserve"> </w:t>
      </w:r>
      <w:r>
        <w:rPr>
          <w:w w:val="80"/>
          <w:sz w:val="20"/>
        </w:rPr>
        <w:t>and</w:t>
      </w:r>
      <w:r>
        <w:rPr>
          <w:spacing w:val="-1"/>
          <w:w w:val="80"/>
          <w:sz w:val="20"/>
        </w:rPr>
        <w:t xml:space="preserve"> </w:t>
      </w:r>
      <w:r>
        <w:rPr>
          <w:w w:val="80"/>
          <w:sz w:val="20"/>
        </w:rPr>
        <w:t>marketing</w:t>
      </w:r>
      <w:r>
        <w:rPr>
          <w:spacing w:val="-1"/>
          <w:w w:val="80"/>
          <w:sz w:val="20"/>
        </w:rPr>
        <w:t xml:space="preserve"> </w:t>
      </w:r>
      <w:r>
        <w:rPr>
          <w:w w:val="80"/>
          <w:sz w:val="20"/>
        </w:rPr>
        <w:t>goods</w:t>
      </w:r>
      <w:r>
        <w:rPr>
          <w:spacing w:val="-2"/>
          <w:w w:val="80"/>
          <w:sz w:val="20"/>
        </w:rPr>
        <w:t xml:space="preserve"> </w:t>
      </w:r>
      <w:r>
        <w:rPr>
          <w:w w:val="80"/>
          <w:sz w:val="20"/>
        </w:rPr>
        <w:t>which eventually brings</w:t>
      </w:r>
      <w:r>
        <w:rPr>
          <w:spacing w:val="-3"/>
          <w:w w:val="80"/>
          <w:sz w:val="20"/>
        </w:rPr>
        <w:t xml:space="preserve"> </w:t>
      </w:r>
      <w:r>
        <w:rPr>
          <w:w w:val="80"/>
          <w:sz w:val="20"/>
        </w:rPr>
        <w:t>in</w:t>
      </w:r>
      <w:r>
        <w:rPr>
          <w:spacing w:val="-3"/>
          <w:w w:val="80"/>
          <w:sz w:val="20"/>
        </w:rPr>
        <w:t xml:space="preserve"> </w:t>
      </w:r>
      <w:r>
        <w:rPr>
          <w:w w:val="80"/>
          <w:sz w:val="20"/>
        </w:rPr>
        <w:t>foreign</w:t>
      </w:r>
      <w:r>
        <w:rPr>
          <w:spacing w:val="-2"/>
          <w:w w:val="80"/>
          <w:sz w:val="20"/>
        </w:rPr>
        <w:t xml:space="preserve"> </w:t>
      </w:r>
      <w:r>
        <w:rPr>
          <w:w w:val="80"/>
          <w:sz w:val="20"/>
        </w:rPr>
        <w:t>exchange</w:t>
      </w:r>
      <w:r>
        <w:rPr>
          <w:spacing w:val="-3"/>
          <w:w w:val="80"/>
          <w:sz w:val="20"/>
        </w:rPr>
        <w:t xml:space="preserve"> </w:t>
      </w:r>
      <w:r>
        <w:rPr>
          <w:w w:val="80"/>
          <w:sz w:val="20"/>
        </w:rPr>
        <w:t>like</w:t>
      </w:r>
      <w:r>
        <w:rPr>
          <w:spacing w:val="-3"/>
          <w:w w:val="80"/>
          <w:sz w:val="20"/>
        </w:rPr>
        <w:t xml:space="preserve"> </w:t>
      </w:r>
      <w:r>
        <w:rPr>
          <w:w w:val="80"/>
          <w:sz w:val="20"/>
        </w:rPr>
        <w:t>coffee</w:t>
      </w:r>
      <w:r>
        <w:rPr>
          <w:spacing w:val="-2"/>
          <w:w w:val="80"/>
          <w:sz w:val="20"/>
        </w:rPr>
        <w:t xml:space="preserve"> </w:t>
      </w:r>
      <w:r>
        <w:rPr>
          <w:w w:val="80"/>
          <w:sz w:val="20"/>
        </w:rPr>
        <w:t>from</w:t>
      </w:r>
      <w:r>
        <w:rPr>
          <w:spacing w:val="-1"/>
          <w:w w:val="80"/>
          <w:sz w:val="20"/>
        </w:rPr>
        <w:t xml:space="preserve"> </w:t>
      </w:r>
      <w:r>
        <w:rPr>
          <w:w w:val="80"/>
          <w:sz w:val="20"/>
        </w:rPr>
        <w:t>Bushenyi</w:t>
      </w:r>
      <w:r>
        <w:rPr>
          <w:spacing w:val="-1"/>
          <w:w w:val="80"/>
          <w:sz w:val="20"/>
        </w:rPr>
        <w:t xml:space="preserve"> </w:t>
      </w:r>
      <w:r>
        <w:rPr>
          <w:w w:val="80"/>
          <w:sz w:val="20"/>
        </w:rPr>
        <w:t>is</w:t>
      </w:r>
      <w:r>
        <w:rPr>
          <w:spacing w:val="-1"/>
          <w:w w:val="80"/>
          <w:sz w:val="20"/>
        </w:rPr>
        <w:t xml:space="preserve"> </w:t>
      </w:r>
      <w:r>
        <w:rPr>
          <w:w w:val="80"/>
          <w:sz w:val="20"/>
        </w:rPr>
        <w:t>collected</w:t>
      </w:r>
      <w:r>
        <w:rPr>
          <w:spacing w:val="-2"/>
          <w:w w:val="80"/>
          <w:sz w:val="20"/>
        </w:rPr>
        <w:t xml:space="preserve"> </w:t>
      </w:r>
      <w:r>
        <w:rPr>
          <w:w w:val="80"/>
          <w:sz w:val="20"/>
        </w:rPr>
        <w:t>and then</w:t>
      </w:r>
      <w:r>
        <w:rPr>
          <w:spacing w:val="-2"/>
          <w:w w:val="80"/>
          <w:sz w:val="20"/>
        </w:rPr>
        <w:t xml:space="preserve"> </w:t>
      </w:r>
      <w:r>
        <w:rPr>
          <w:w w:val="80"/>
          <w:sz w:val="20"/>
        </w:rPr>
        <w:t>transported</w:t>
      </w:r>
      <w:r>
        <w:rPr>
          <w:spacing w:val="-2"/>
          <w:w w:val="80"/>
          <w:sz w:val="20"/>
        </w:rPr>
        <w:t xml:space="preserve"> </w:t>
      </w:r>
      <w:r>
        <w:rPr>
          <w:w w:val="80"/>
          <w:sz w:val="20"/>
        </w:rPr>
        <w:t>to Mombasa</w:t>
      </w:r>
      <w:r>
        <w:rPr>
          <w:spacing w:val="-2"/>
          <w:w w:val="80"/>
          <w:sz w:val="20"/>
        </w:rPr>
        <w:t xml:space="preserve"> </w:t>
      </w:r>
      <w:r>
        <w:rPr>
          <w:w w:val="80"/>
          <w:sz w:val="20"/>
        </w:rPr>
        <w:t>by</w:t>
      </w:r>
      <w:r>
        <w:rPr>
          <w:spacing w:val="-1"/>
          <w:w w:val="80"/>
          <w:sz w:val="20"/>
        </w:rPr>
        <w:t xml:space="preserve"> </w:t>
      </w:r>
      <w:r>
        <w:rPr>
          <w:w w:val="80"/>
          <w:sz w:val="20"/>
        </w:rPr>
        <w:t>Kampala</w:t>
      </w:r>
      <w:r>
        <w:rPr>
          <w:spacing w:val="-6"/>
          <w:sz w:val="20"/>
        </w:rPr>
        <w:t xml:space="preserve"> </w:t>
      </w:r>
      <w:r>
        <w:rPr>
          <w:w w:val="80"/>
          <w:sz w:val="20"/>
        </w:rPr>
        <w:t>-</w:t>
      </w:r>
      <w:r>
        <w:rPr>
          <w:spacing w:val="-6"/>
          <w:sz w:val="20"/>
        </w:rPr>
        <w:t xml:space="preserve"> </w:t>
      </w:r>
      <w:r>
        <w:rPr>
          <w:w w:val="80"/>
          <w:sz w:val="20"/>
        </w:rPr>
        <w:t>Mombasa</w:t>
      </w:r>
      <w:r>
        <w:rPr>
          <w:spacing w:val="-7"/>
          <w:sz w:val="20"/>
        </w:rPr>
        <w:t xml:space="preserve"> </w:t>
      </w:r>
      <w:r>
        <w:rPr>
          <w:w w:val="80"/>
          <w:sz w:val="20"/>
        </w:rPr>
        <w:t>road</w:t>
      </w:r>
      <w:r>
        <w:rPr>
          <w:spacing w:val="-7"/>
          <w:sz w:val="20"/>
        </w:rPr>
        <w:t xml:space="preserve"> </w:t>
      </w:r>
      <w:r>
        <w:rPr>
          <w:w w:val="80"/>
          <w:sz w:val="20"/>
        </w:rPr>
        <w:t>for</w:t>
      </w:r>
      <w:r>
        <w:rPr>
          <w:spacing w:val="-2"/>
          <w:w w:val="80"/>
          <w:sz w:val="20"/>
        </w:rPr>
        <w:t xml:space="preserve"> </w:t>
      </w:r>
      <w:r>
        <w:rPr>
          <w:w w:val="80"/>
          <w:sz w:val="20"/>
        </w:rPr>
        <w:t>export,</w:t>
      </w:r>
      <w:r>
        <w:rPr>
          <w:spacing w:val="-3"/>
          <w:w w:val="80"/>
          <w:sz w:val="20"/>
        </w:rPr>
        <w:t xml:space="preserve"> </w:t>
      </w:r>
      <w:r>
        <w:rPr>
          <w:w w:val="80"/>
          <w:sz w:val="20"/>
        </w:rPr>
        <w:t>similarly,</w:t>
      </w:r>
      <w:r>
        <w:rPr>
          <w:spacing w:val="-3"/>
          <w:w w:val="80"/>
          <w:sz w:val="20"/>
        </w:rPr>
        <w:t xml:space="preserve"> </w:t>
      </w:r>
      <w:r>
        <w:rPr>
          <w:w w:val="80"/>
          <w:sz w:val="20"/>
        </w:rPr>
        <w:t>heavy industrial</w:t>
      </w:r>
      <w:r>
        <w:rPr>
          <w:spacing w:val="-1"/>
          <w:w w:val="80"/>
          <w:sz w:val="20"/>
        </w:rPr>
        <w:t xml:space="preserve"> </w:t>
      </w:r>
      <w:r>
        <w:rPr>
          <w:w w:val="80"/>
          <w:sz w:val="20"/>
        </w:rPr>
        <w:t>machinery and</w:t>
      </w:r>
      <w:r>
        <w:rPr>
          <w:spacing w:val="-1"/>
          <w:w w:val="80"/>
          <w:sz w:val="20"/>
        </w:rPr>
        <w:t xml:space="preserve"> </w:t>
      </w:r>
      <w:r>
        <w:rPr>
          <w:w w:val="80"/>
          <w:sz w:val="20"/>
        </w:rPr>
        <w:t>petroleum</w:t>
      </w:r>
      <w:r>
        <w:rPr>
          <w:sz w:val="20"/>
        </w:rPr>
        <w:t xml:space="preserve"> </w:t>
      </w:r>
      <w:r>
        <w:rPr>
          <w:w w:val="80"/>
          <w:sz w:val="20"/>
        </w:rPr>
        <w:t>products are transported</w:t>
      </w:r>
      <w:r>
        <w:rPr>
          <w:sz w:val="20"/>
        </w:rPr>
        <w:t xml:space="preserve"> </w:t>
      </w:r>
      <w:r>
        <w:rPr>
          <w:w w:val="80"/>
          <w:sz w:val="20"/>
        </w:rPr>
        <w:t>by</w:t>
      </w:r>
      <w:r>
        <w:rPr>
          <w:sz w:val="20"/>
        </w:rPr>
        <w:t xml:space="preserve"> </w:t>
      </w:r>
      <w:r>
        <w:rPr>
          <w:w w:val="80"/>
          <w:sz w:val="20"/>
        </w:rPr>
        <w:t>Kenya - Uganda railway line and Tororo - Jinja - Kampala road.</w:t>
      </w:r>
    </w:p>
    <w:p w:rsidR="00E5575B" w:rsidRDefault="00D512E5">
      <w:pPr>
        <w:pStyle w:val="ListParagraph"/>
        <w:numPr>
          <w:ilvl w:val="1"/>
          <w:numId w:val="75"/>
        </w:numPr>
        <w:tabs>
          <w:tab w:val="left" w:pos="819"/>
        </w:tabs>
        <w:spacing w:before="3"/>
        <w:ind w:right="711" w:firstLine="0"/>
        <w:rPr>
          <w:sz w:val="20"/>
        </w:rPr>
      </w:pPr>
      <w:r>
        <w:rPr>
          <w:w w:val="80"/>
          <w:sz w:val="20"/>
        </w:rPr>
        <w:t>It</w:t>
      </w:r>
      <w:r>
        <w:rPr>
          <w:sz w:val="20"/>
        </w:rPr>
        <w:t xml:space="preserve"> </w:t>
      </w:r>
      <w:r>
        <w:rPr>
          <w:w w:val="80"/>
          <w:sz w:val="20"/>
        </w:rPr>
        <w:t>has</w:t>
      </w:r>
      <w:r>
        <w:rPr>
          <w:sz w:val="20"/>
        </w:rPr>
        <w:t xml:space="preserve"> </w:t>
      </w:r>
      <w:r>
        <w:rPr>
          <w:w w:val="80"/>
          <w:sz w:val="20"/>
        </w:rPr>
        <w:t>promoted</w:t>
      </w:r>
      <w:r>
        <w:rPr>
          <w:sz w:val="20"/>
        </w:rPr>
        <w:t xml:space="preserve"> </w:t>
      </w:r>
      <w:r>
        <w:rPr>
          <w:w w:val="80"/>
          <w:sz w:val="20"/>
        </w:rPr>
        <w:t>industrial</w:t>
      </w:r>
      <w:r>
        <w:rPr>
          <w:sz w:val="20"/>
        </w:rPr>
        <w:t xml:space="preserve"> </w:t>
      </w:r>
      <w:r>
        <w:rPr>
          <w:w w:val="80"/>
          <w:sz w:val="20"/>
        </w:rPr>
        <w:t>growth</w:t>
      </w:r>
      <w:r>
        <w:rPr>
          <w:sz w:val="20"/>
        </w:rPr>
        <w:t xml:space="preserve"> </w:t>
      </w:r>
      <w:r>
        <w:rPr>
          <w:w w:val="80"/>
          <w:sz w:val="20"/>
        </w:rPr>
        <w:t>through</w:t>
      </w:r>
      <w:r>
        <w:rPr>
          <w:sz w:val="20"/>
        </w:rPr>
        <w:t xml:space="preserve"> </w:t>
      </w:r>
      <w:r>
        <w:rPr>
          <w:w w:val="80"/>
          <w:sz w:val="20"/>
        </w:rPr>
        <w:t>accessibility</w:t>
      </w:r>
      <w:r>
        <w:rPr>
          <w:sz w:val="20"/>
        </w:rPr>
        <w:t xml:space="preserve"> </w:t>
      </w:r>
      <w:r>
        <w:rPr>
          <w:w w:val="80"/>
          <w:sz w:val="20"/>
        </w:rPr>
        <w:t>to</w:t>
      </w:r>
      <w:r>
        <w:rPr>
          <w:sz w:val="20"/>
        </w:rPr>
        <w:t xml:space="preserve"> </w:t>
      </w:r>
      <w:r>
        <w:rPr>
          <w:w w:val="80"/>
          <w:sz w:val="20"/>
        </w:rPr>
        <w:t>essential raw materials and finished goods e.g. Water</w:t>
      </w:r>
      <w:r>
        <w:rPr>
          <w:spacing w:val="-3"/>
          <w:w w:val="80"/>
          <w:sz w:val="20"/>
        </w:rPr>
        <w:t xml:space="preserve"> </w:t>
      </w:r>
      <w:r>
        <w:rPr>
          <w:w w:val="80"/>
          <w:sz w:val="20"/>
        </w:rPr>
        <w:t>transport</w:t>
      </w:r>
      <w:r>
        <w:rPr>
          <w:spacing w:val="-3"/>
          <w:w w:val="80"/>
          <w:sz w:val="20"/>
        </w:rPr>
        <w:t xml:space="preserve"> </w:t>
      </w:r>
      <w:r>
        <w:rPr>
          <w:w w:val="80"/>
          <w:sz w:val="20"/>
        </w:rPr>
        <w:t>on</w:t>
      </w:r>
      <w:r>
        <w:rPr>
          <w:spacing w:val="-2"/>
          <w:w w:val="80"/>
          <w:sz w:val="20"/>
        </w:rPr>
        <w:t xml:space="preserve"> </w:t>
      </w:r>
      <w:r>
        <w:rPr>
          <w:w w:val="80"/>
          <w:sz w:val="20"/>
        </w:rPr>
        <w:t>Lake</w:t>
      </w:r>
      <w:r>
        <w:rPr>
          <w:spacing w:val="-1"/>
          <w:w w:val="80"/>
          <w:sz w:val="20"/>
        </w:rPr>
        <w:t xml:space="preserve"> </w:t>
      </w:r>
      <w:r>
        <w:rPr>
          <w:w w:val="80"/>
          <w:sz w:val="20"/>
        </w:rPr>
        <w:t>Victoria</w:t>
      </w:r>
      <w:r>
        <w:rPr>
          <w:spacing w:val="-3"/>
          <w:w w:val="80"/>
          <w:sz w:val="20"/>
        </w:rPr>
        <w:t xml:space="preserve"> </w:t>
      </w:r>
      <w:r>
        <w:rPr>
          <w:w w:val="80"/>
          <w:sz w:val="20"/>
        </w:rPr>
        <w:t xml:space="preserve">transports </w:t>
      </w:r>
      <w:r>
        <w:rPr>
          <w:spacing w:val="-6"/>
          <w:w w:val="85"/>
          <w:sz w:val="20"/>
        </w:rPr>
        <w:t>cotton seeds</w:t>
      </w:r>
      <w:r>
        <w:rPr>
          <w:spacing w:val="-9"/>
          <w:w w:val="85"/>
          <w:sz w:val="20"/>
        </w:rPr>
        <w:t xml:space="preserve"> </w:t>
      </w:r>
      <w:r>
        <w:rPr>
          <w:spacing w:val="-6"/>
          <w:w w:val="85"/>
          <w:sz w:val="20"/>
        </w:rPr>
        <w:t>as raw materials from Bukoba</w:t>
      </w:r>
      <w:r>
        <w:rPr>
          <w:spacing w:val="-7"/>
          <w:w w:val="85"/>
          <w:sz w:val="20"/>
        </w:rPr>
        <w:t xml:space="preserve"> </w:t>
      </w:r>
      <w:r>
        <w:rPr>
          <w:spacing w:val="-6"/>
          <w:w w:val="85"/>
          <w:sz w:val="20"/>
        </w:rPr>
        <w:t>port</w:t>
      </w:r>
      <w:r>
        <w:rPr>
          <w:spacing w:val="-8"/>
          <w:w w:val="85"/>
          <w:sz w:val="20"/>
        </w:rPr>
        <w:t xml:space="preserve"> </w:t>
      </w:r>
      <w:r>
        <w:rPr>
          <w:spacing w:val="-6"/>
          <w:w w:val="85"/>
          <w:sz w:val="20"/>
        </w:rPr>
        <w:t>- Port bell in Kampala.</w:t>
      </w:r>
    </w:p>
    <w:p w:rsidR="00E5575B" w:rsidRDefault="00D512E5">
      <w:pPr>
        <w:pStyle w:val="ListParagraph"/>
        <w:numPr>
          <w:ilvl w:val="1"/>
          <w:numId w:val="75"/>
        </w:numPr>
        <w:tabs>
          <w:tab w:val="left" w:pos="819"/>
        </w:tabs>
        <w:spacing w:before="2"/>
        <w:ind w:right="722" w:firstLine="0"/>
        <w:rPr>
          <w:sz w:val="20"/>
        </w:rPr>
      </w:pPr>
      <w:r>
        <w:rPr>
          <w:w w:val="85"/>
          <w:sz w:val="20"/>
        </w:rPr>
        <w:t xml:space="preserve">Transport routes have facilitated the agricultural modernization due to easy distributing and marketing produce and farm inputs for increased </w:t>
      </w:r>
      <w:r>
        <w:rPr>
          <w:w w:val="80"/>
          <w:sz w:val="20"/>
        </w:rPr>
        <w:t>production</w:t>
      </w:r>
      <w:r>
        <w:rPr>
          <w:sz w:val="20"/>
        </w:rPr>
        <w:t xml:space="preserve"> </w:t>
      </w:r>
      <w:r>
        <w:rPr>
          <w:w w:val="80"/>
          <w:sz w:val="20"/>
        </w:rPr>
        <w:t>e.g.</w:t>
      </w:r>
      <w:r>
        <w:rPr>
          <w:sz w:val="20"/>
        </w:rPr>
        <w:t xml:space="preserve"> </w:t>
      </w:r>
      <w:r>
        <w:rPr>
          <w:w w:val="80"/>
          <w:sz w:val="20"/>
        </w:rPr>
        <w:t>the</w:t>
      </w:r>
      <w:r>
        <w:rPr>
          <w:sz w:val="20"/>
        </w:rPr>
        <w:t xml:space="preserve"> </w:t>
      </w:r>
      <w:r>
        <w:rPr>
          <w:w w:val="80"/>
          <w:sz w:val="20"/>
        </w:rPr>
        <w:t>Kampala</w:t>
      </w:r>
      <w:r>
        <w:rPr>
          <w:sz w:val="20"/>
        </w:rPr>
        <w:t xml:space="preserve"> </w:t>
      </w:r>
      <w:r>
        <w:rPr>
          <w:w w:val="80"/>
          <w:sz w:val="20"/>
        </w:rPr>
        <w:t>- Mbarara road markets bananas and milk from Masaka, Mbarara and Bushenyi.</w:t>
      </w:r>
    </w:p>
    <w:p w:rsidR="00E5575B" w:rsidRDefault="00D512E5">
      <w:pPr>
        <w:pStyle w:val="ListParagraph"/>
        <w:numPr>
          <w:ilvl w:val="1"/>
          <w:numId w:val="75"/>
        </w:numPr>
        <w:tabs>
          <w:tab w:val="left" w:pos="819"/>
        </w:tabs>
        <w:spacing w:before="1"/>
        <w:ind w:right="708" w:firstLine="0"/>
        <w:rPr>
          <w:sz w:val="20"/>
        </w:rPr>
      </w:pPr>
      <w:r>
        <w:rPr>
          <w:spacing w:val="-2"/>
          <w:w w:val="80"/>
          <w:sz w:val="20"/>
        </w:rPr>
        <w:t>Transport</w:t>
      </w:r>
      <w:r>
        <w:rPr>
          <w:spacing w:val="-12"/>
          <w:sz w:val="20"/>
        </w:rPr>
        <w:t xml:space="preserve"> </w:t>
      </w:r>
      <w:r>
        <w:rPr>
          <w:spacing w:val="-2"/>
          <w:w w:val="80"/>
          <w:sz w:val="20"/>
        </w:rPr>
        <w:t>routes</w:t>
      </w:r>
      <w:r>
        <w:rPr>
          <w:spacing w:val="-11"/>
          <w:sz w:val="20"/>
        </w:rPr>
        <w:t xml:space="preserve"> </w:t>
      </w:r>
      <w:r>
        <w:rPr>
          <w:spacing w:val="-2"/>
          <w:w w:val="80"/>
          <w:sz w:val="20"/>
        </w:rPr>
        <w:t>have</w:t>
      </w:r>
      <w:r>
        <w:rPr>
          <w:spacing w:val="-8"/>
          <w:sz w:val="20"/>
        </w:rPr>
        <w:t xml:space="preserve"> </w:t>
      </w:r>
      <w:r>
        <w:rPr>
          <w:spacing w:val="-2"/>
          <w:w w:val="80"/>
          <w:sz w:val="20"/>
        </w:rPr>
        <w:t>facilitated</w:t>
      </w:r>
      <w:r>
        <w:rPr>
          <w:spacing w:val="-11"/>
          <w:sz w:val="20"/>
        </w:rPr>
        <w:t xml:space="preserve"> </w:t>
      </w:r>
      <w:r>
        <w:rPr>
          <w:spacing w:val="-2"/>
          <w:w w:val="80"/>
          <w:sz w:val="20"/>
        </w:rPr>
        <w:t>domestic</w:t>
      </w:r>
      <w:r>
        <w:rPr>
          <w:spacing w:val="-12"/>
          <w:sz w:val="20"/>
        </w:rPr>
        <w:t xml:space="preserve"> </w:t>
      </w:r>
      <w:r>
        <w:rPr>
          <w:spacing w:val="-2"/>
          <w:w w:val="80"/>
          <w:sz w:val="20"/>
        </w:rPr>
        <w:t>trade</w:t>
      </w:r>
      <w:r>
        <w:rPr>
          <w:spacing w:val="-11"/>
          <w:sz w:val="20"/>
        </w:rPr>
        <w:t xml:space="preserve"> </w:t>
      </w:r>
      <w:r>
        <w:rPr>
          <w:spacing w:val="-2"/>
          <w:w w:val="80"/>
          <w:sz w:val="20"/>
        </w:rPr>
        <w:t>(internal</w:t>
      </w:r>
      <w:r>
        <w:rPr>
          <w:spacing w:val="-7"/>
          <w:sz w:val="20"/>
        </w:rPr>
        <w:t xml:space="preserve"> </w:t>
      </w:r>
      <w:r>
        <w:rPr>
          <w:spacing w:val="-2"/>
          <w:w w:val="80"/>
          <w:sz w:val="20"/>
        </w:rPr>
        <w:t>trade)</w:t>
      </w:r>
      <w:r>
        <w:rPr>
          <w:spacing w:val="-9"/>
          <w:sz w:val="20"/>
        </w:rPr>
        <w:t xml:space="preserve"> </w:t>
      </w:r>
      <w:r>
        <w:rPr>
          <w:spacing w:val="-2"/>
          <w:w w:val="80"/>
          <w:sz w:val="20"/>
        </w:rPr>
        <w:t>by</w:t>
      </w:r>
      <w:r>
        <w:rPr>
          <w:spacing w:val="-12"/>
          <w:sz w:val="20"/>
        </w:rPr>
        <w:t xml:space="preserve"> </w:t>
      </w:r>
      <w:r>
        <w:rPr>
          <w:spacing w:val="-2"/>
          <w:w w:val="80"/>
          <w:sz w:val="20"/>
        </w:rPr>
        <w:t>linking</w:t>
      </w:r>
      <w:r>
        <w:rPr>
          <w:spacing w:val="-11"/>
          <w:sz w:val="20"/>
        </w:rPr>
        <w:t xml:space="preserve"> </w:t>
      </w:r>
      <w:r>
        <w:rPr>
          <w:spacing w:val="-2"/>
          <w:w w:val="80"/>
          <w:sz w:val="20"/>
        </w:rPr>
        <w:t>the</w:t>
      </w:r>
      <w:r>
        <w:rPr>
          <w:spacing w:val="-11"/>
          <w:sz w:val="20"/>
        </w:rPr>
        <w:t xml:space="preserve"> </w:t>
      </w:r>
      <w:r>
        <w:rPr>
          <w:spacing w:val="-2"/>
          <w:w w:val="80"/>
          <w:sz w:val="20"/>
        </w:rPr>
        <w:t>producers</w:t>
      </w:r>
      <w:r>
        <w:rPr>
          <w:spacing w:val="-12"/>
          <w:sz w:val="20"/>
        </w:rPr>
        <w:t xml:space="preserve"> </w:t>
      </w:r>
      <w:r>
        <w:rPr>
          <w:spacing w:val="-2"/>
          <w:w w:val="80"/>
          <w:sz w:val="20"/>
        </w:rPr>
        <w:t>to</w:t>
      </w:r>
      <w:r>
        <w:rPr>
          <w:spacing w:val="-8"/>
          <w:sz w:val="20"/>
        </w:rPr>
        <w:t xml:space="preserve"> </w:t>
      </w:r>
      <w:r>
        <w:rPr>
          <w:spacing w:val="-2"/>
          <w:w w:val="80"/>
          <w:sz w:val="20"/>
        </w:rPr>
        <w:t>the</w:t>
      </w:r>
      <w:r>
        <w:rPr>
          <w:spacing w:val="-9"/>
          <w:sz w:val="20"/>
        </w:rPr>
        <w:t xml:space="preserve"> </w:t>
      </w:r>
      <w:r>
        <w:rPr>
          <w:spacing w:val="-2"/>
          <w:w w:val="80"/>
          <w:sz w:val="20"/>
        </w:rPr>
        <w:t>consumers</w:t>
      </w:r>
      <w:r>
        <w:rPr>
          <w:spacing w:val="-10"/>
          <w:sz w:val="20"/>
        </w:rPr>
        <w:t xml:space="preserve"> </w:t>
      </w:r>
      <w:r>
        <w:rPr>
          <w:spacing w:val="-2"/>
          <w:w w:val="80"/>
          <w:sz w:val="20"/>
        </w:rPr>
        <w:t>leading</w:t>
      </w:r>
      <w:r>
        <w:rPr>
          <w:spacing w:val="-9"/>
          <w:sz w:val="20"/>
        </w:rPr>
        <w:t xml:space="preserve"> </w:t>
      </w:r>
      <w:r>
        <w:rPr>
          <w:spacing w:val="-2"/>
          <w:w w:val="80"/>
          <w:sz w:val="20"/>
        </w:rPr>
        <w:t>to</w:t>
      </w:r>
      <w:r>
        <w:rPr>
          <w:spacing w:val="-12"/>
          <w:sz w:val="20"/>
        </w:rPr>
        <w:t xml:space="preserve"> </w:t>
      </w:r>
      <w:r>
        <w:rPr>
          <w:spacing w:val="-2"/>
          <w:w w:val="80"/>
          <w:sz w:val="20"/>
        </w:rPr>
        <w:t>local</w:t>
      </w:r>
      <w:r>
        <w:rPr>
          <w:spacing w:val="-7"/>
          <w:sz w:val="20"/>
        </w:rPr>
        <w:t xml:space="preserve"> </w:t>
      </w:r>
      <w:r>
        <w:rPr>
          <w:spacing w:val="-2"/>
          <w:w w:val="80"/>
          <w:sz w:val="20"/>
        </w:rPr>
        <w:t>revenue.</w:t>
      </w:r>
      <w:r>
        <w:rPr>
          <w:spacing w:val="-10"/>
          <w:sz w:val="20"/>
        </w:rPr>
        <w:t xml:space="preserve"> </w:t>
      </w:r>
      <w:r>
        <w:rPr>
          <w:spacing w:val="-2"/>
          <w:w w:val="80"/>
          <w:sz w:val="20"/>
        </w:rPr>
        <w:t>For</w:t>
      </w:r>
      <w:r>
        <w:rPr>
          <w:spacing w:val="-9"/>
          <w:sz w:val="20"/>
        </w:rPr>
        <w:t xml:space="preserve"> </w:t>
      </w:r>
      <w:r>
        <w:rPr>
          <w:spacing w:val="-2"/>
          <w:w w:val="80"/>
          <w:sz w:val="20"/>
        </w:rPr>
        <w:t>example</w:t>
      </w:r>
      <w:r>
        <w:rPr>
          <w:spacing w:val="-9"/>
          <w:sz w:val="20"/>
        </w:rPr>
        <w:t xml:space="preserve"> </w:t>
      </w:r>
      <w:r>
        <w:rPr>
          <w:spacing w:val="-2"/>
          <w:w w:val="80"/>
          <w:sz w:val="20"/>
        </w:rPr>
        <w:t xml:space="preserve">industrial </w:t>
      </w:r>
      <w:r>
        <w:rPr>
          <w:w w:val="80"/>
          <w:sz w:val="20"/>
        </w:rPr>
        <w:t>manufactured</w:t>
      </w:r>
      <w:r>
        <w:rPr>
          <w:spacing w:val="-2"/>
          <w:w w:val="80"/>
          <w:sz w:val="20"/>
        </w:rPr>
        <w:t xml:space="preserve"> </w:t>
      </w:r>
      <w:r>
        <w:rPr>
          <w:w w:val="80"/>
          <w:sz w:val="20"/>
        </w:rPr>
        <w:t>goods</w:t>
      </w:r>
      <w:r>
        <w:rPr>
          <w:spacing w:val="-5"/>
          <w:w w:val="80"/>
          <w:sz w:val="20"/>
        </w:rPr>
        <w:t xml:space="preserve"> </w:t>
      </w:r>
      <w:r>
        <w:rPr>
          <w:w w:val="80"/>
          <w:sz w:val="20"/>
        </w:rPr>
        <w:t>from</w:t>
      </w:r>
      <w:r>
        <w:rPr>
          <w:spacing w:val="-2"/>
          <w:w w:val="80"/>
          <w:sz w:val="20"/>
        </w:rPr>
        <w:t xml:space="preserve"> </w:t>
      </w:r>
      <w:r>
        <w:rPr>
          <w:w w:val="80"/>
          <w:sz w:val="20"/>
        </w:rPr>
        <w:t>Kampala</w:t>
      </w:r>
      <w:r>
        <w:rPr>
          <w:spacing w:val="-7"/>
          <w:w w:val="80"/>
          <w:sz w:val="20"/>
        </w:rPr>
        <w:t xml:space="preserve"> </w:t>
      </w:r>
      <w:r>
        <w:rPr>
          <w:w w:val="80"/>
          <w:sz w:val="20"/>
        </w:rPr>
        <w:t>and</w:t>
      </w:r>
      <w:r>
        <w:rPr>
          <w:spacing w:val="-2"/>
          <w:w w:val="80"/>
          <w:sz w:val="20"/>
        </w:rPr>
        <w:t xml:space="preserve"> </w:t>
      </w:r>
      <w:r>
        <w:rPr>
          <w:w w:val="80"/>
          <w:sz w:val="20"/>
        </w:rPr>
        <w:t>Jinja</w:t>
      </w:r>
      <w:r>
        <w:rPr>
          <w:spacing w:val="-2"/>
          <w:w w:val="80"/>
          <w:sz w:val="20"/>
        </w:rPr>
        <w:t xml:space="preserve"> </w:t>
      </w:r>
      <w:r>
        <w:rPr>
          <w:w w:val="80"/>
          <w:sz w:val="20"/>
        </w:rPr>
        <w:t>are</w:t>
      </w:r>
      <w:r>
        <w:rPr>
          <w:spacing w:val="-2"/>
          <w:w w:val="80"/>
          <w:sz w:val="20"/>
        </w:rPr>
        <w:t xml:space="preserve"> </w:t>
      </w:r>
      <w:r>
        <w:rPr>
          <w:w w:val="80"/>
          <w:sz w:val="20"/>
        </w:rPr>
        <w:t>transported to Kasese and Kabarole by Kasese – Kampala road.</w:t>
      </w:r>
    </w:p>
    <w:p w:rsidR="00E5575B" w:rsidRDefault="00D512E5">
      <w:pPr>
        <w:pStyle w:val="ListParagraph"/>
        <w:numPr>
          <w:ilvl w:val="1"/>
          <w:numId w:val="75"/>
        </w:numPr>
        <w:tabs>
          <w:tab w:val="left" w:pos="550"/>
        </w:tabs>
        <w:spacing w:before="2"/>
        <w:ind w:right="716" w:firstLine="0"/>
        <w:rPr>
          <w:sz w:val="20"/>
        </w:rPr>
      </w:pPr>
      <w:r>
        <w:rPr>
          <w:spacing w:val="-4"/>
          <w:w w:val="80"/>
          <w:sz w:val="20"/>
        </w:rPr>
        <w:t>Transport</w:t>
      </w:r>
      <w:r>
        <w:rPr>
          <w:spacing w:val="5"/>
          <w:sz w:val="20"/>
        </w:rPr>
        <w:t xml:space="preserve"> </w:t>
      </w:r>
      <w:r>
        <w:rPr>
          <w:spacing w:val="-4"/>
          <w:w w:val="80"/>
          <w:sz w:val="20"/>
        </w:rPr>
        <w:t>routes</w:t>
      </w:r>
      <w:r>
        <w:rPr>
          <w:sz w:val="20"/>
        </w:rPr>
        <w:t xml:space="preserve"> </w:t>
      </w:r>
      <w:r>
        <w:rPr>
          <w:spacing w:val="-4"/>
          <w:w w:val="80"/>
          <w:sz w:val="20"/>
        </w:rPr>
        <w:t>have</w:t>
      </w:r>
      <w:r>
        <w:rPr>
          <w:spacing w:val="-9"/>
          <w:sz w:val="20"/>
        </w:rPr>
        <w:t xml:space="preserve"> </w:t>
      </w:r>
      <w:r>
        <w:rPr>
          <w:spacing w:val="-4"/>
          <w:w w:val="80"/>
          <w:sz w:val="20"/>
        </w:rPr>
        <w:t>facilitated</w:t>
      </w:r>
      <w:r>
        <w:rPr>
          <w:spacing w:val="-10"/>
          <w:sz w:val="20"/>
        </w:rPr>
        <w:t xml:space="preserve"> </w:t>
      </w:r>
      <w:r>
        <w:rPr>
          <w:spacing w:val="-4"/>
          <w:w w:val="80"/>
          <w:sz w:val="20"/>
        </w:rPr>
        <w:t>the</w:t>
      </w:r>
      <w:r>
        <w:rPr>
          <w:spacing w:val="-9"/>
          <w:sz w:val="20"/>
        </w:rPr>
        <w:t xml:space="preserve"> </w:t>
      </w:r>
      <w:r>
        <w:rPr>
          <w:spacing w:val="-4"/>
          <w:w w:val="80"/>
          <w:sz w:val="20"/>
        </w:rPr>
        <w:t>exploitation</w:t>
      </w:r>
      <w:r>
        <w:rPr>
          <w:spacing w:val="-9"/>
          <w:sz w:val="20"/>
        </w:rPr>
        <w:t xml:space="preserve"> </w:t>
      </w:r>
      <w:r>
        <w:rPr>
          <w:spacing w:val="-4"/>
          <w:w w:val="80"/>
          <w:sz w:val="20"/>
        </w:rPr>
        <w:t>of</w:t>
      </w:r>
      <w:r>
        <w:rPr>
          <w:spacing w:val="-10"/>
          <w:sz w:val="20"/>
        </w:rPr>
        <w:t xml:space="preserve"> </w:t>
      </w:r>
      <w:r>
        <w:rPr>
          <w:spacing w:val="-4"/>
          <w:w w:val="80"/>
          <w:sz w:val="20"/>
        </w:rPr>
        <w:t>forest</w:t>
      </w:r>
      <w:r>
        <w:rPr>
          <w:spacing w:val="-9"/>
          <w:sz w:val="20"/>
        </w:rPr>
        <w:t xml:space="preserve"> </w:t>
      </w:r>
      <w:r>
        <w:rPr>
          <w:spacing w:val="-4"/>
          <w:w w:val="80"/>
          <w:sz w:val="20"/>
        </w:rPr>
        <w:t>resources</w:t>
      </w:r>
      <w:r>
        <w:rPr>
          <w:spacing w:val="-9"/>
          <w:sz w:val="20"/>
        </w:rPr>
        <w:t xml:space="preserve"> </w:t>
      </w:r>
      <w:r>
        <w:rPr>
          <w:spacing w:val="-4"/>
          <w:w w:val="80"/>
          <w:sz w:val="20"/>
        </w:rPr>
        <w:t>by</w:t>
      </w:r>
      <w:r>
        <w:rPr>
          <w:spacing w:val="-7"/>
          <w:sz w:val="20"/>
        </w:rPr>
        <w:t xml:space="preserve"> </w:t>
      </w:r>
      <w:r>
        <w:rPr>
          <w:spacing w:val="-4"/>
          <w:w w:val="80"/>
          <w:sz w:val="20"/>
        </w:rPr>
        <w:t>accessing</w:t>
      </w:r>
      <w:r>
        <w:rPr>
          <w:spacing w:val="-10"/>
          <w:sz w:val="20"/>
        </w:rPr>
        <w:t xml:space="preserve"> </w:t>
      </w:r>
      <w:r>
        <w:rPr>
          <w:spacing w:val="-4"/>
          <w:w w:val="80"/>
          <w:sz w:val="20"/>
        </w:rPr>
        <w:t>forests</w:t>
      </w:r>
      <w:r>
        <w:rPr>
          <w:spacing w:val="-9"/>
          <w:sz w:val="20"/>
        </w:rPr>
        <w:t xml:space="preserve"> </w:t>
      </w:r>
      <w:r>
        <w:rPr>
          <w:spacing w:val="-4"/>
          <w:w w:val="80"/>
          <w:sz w:val="20"/>
        </w:rPr>
        <w:t>for</w:t>
      </w:r>
      <w:r>
        <w:rPr>
          <w:spacing w:val="-8"/>
          <w:sz w:val="20"/>
        </w:rPr>
        <w:t xml:space="preserve"> </w:t>
      </w:r>
      <w:r>
        <w:rPr>
          <w:spacing w:val="-4"/>
          <w:w w:val="80"/>
          <w:sz w:val="20"/>
        </w:rPr>
        <w:t>felling</w:t>
      </w:r>
      <w:r>
        <w:rPr>
          <w:spacing w:val="-9"/>
          <w:sz w:val="20"/>
        </w:rPr>
        <w:t xml:space="preserve"> </w:t>
      </w:r>
      <w:r>
        <w:rPr>
          <w:spacing w:val="-4"/>
          <w:w w:val="80"/>
          <w:sz w:val="20"/>
        </w:rPr>
        <w:t>and</w:t>
      </w:r>
      <w:r>
        <w:rPr>
          <w:spacing w:val="-10"/>
          <w:sz w:val="20"/>
        </w:rPr>
        <w:t xml:space="preserve"> </w:t>
      </w:r>
      <w:r>
        <w:rPr>
          <w:spacing w:val="-4"/>
          <w:w w:val="80"/>
          <w:sz w:val="20"/>
        </w:rPr>
        <w:t>production</w:t>
      </w:r>
      <w:r>
        <w:rPr>
          <w:spacing w:val="-9"/>
          <w:sz w:val="20"/>
        </w:rPr>
        <w:t xml:space="preserve"> </w:t>
      </w:r>
      <w:r>
        <w:rPr>
          <w:spacing w:val="-4"/>
          <w:w w:val="80"/>
          <w:sz w:val="20"/>
        </w:rPr>
        <w:t>of</w:t>
      </w:r>
      <w:r>
        <w:rPr>
          <w:spacing w:val="-9"/>
          <w:sz w:val="20"/>
        </w:rPr>
        <w:t xml:space="preserve"> </w:t>
      </w:r>
      <w:r>
        <w:rPr>
          <w:spacing w:val="-4"/>
          <w:w w:val="80"/>
          <w:sz w:val="20"/>
        </w:rPr>
        <w:t>timber</w:t>
      </w:r>
      <w:r>
        <w:rPr>
          <w:spacing w:val="-9"/>
          <w:sz w:val="20"/>
        </w:rPr>
        <w:t xml:space="preserve"> </w:t>
      </w:r>
      <w:r>
        <w:rPr>
          <w:spacing w:val="-4"/>
          <w:w w:val="80"/>
          <w:sz w:val="20"/>
        </w:rPr>
        <w:t>in</w:t>
      </w:r>
      <w:r>
        <w:rPr>
          <w:spacing w:val="-9"/>
          <w:sz w:val="20"/>
        </w:rPr>
        <w:t xml:space="preserve"> </w:t>
      </w:r>
      <w:r>
        <w:rPr>
          <w:spacing w:val="-4"/>
          <w:w w:val="80"/>
          <w:sz w:val="20"/>
        </w:rPr>
        <w:t>remote</w:t>
      </w:r>
      <w:r>
        <w:rPr>
          <w:spacing w:val="-10"/>
          <w:sz w:val="20"/>
        </w:rPr>
        <w:t xml:space="preserve"> </w:t>
      </w:r>
      <w:r>
        <w:rPr>
          <w:spacing w:val="-4"/>
          <w:w w:val="80"/>
          <w:sz w:val="20"/>
        </w:rPr>
        <w:t>areas.</w:t>
      </w:r>
      <w:r>
        <w:rPr>
          <w:spacing w:val="-9"/>
          <w:sz w:val="20"/>
        </w:rPr>
        <w:t xml:space="preserve"> </w:t>
      </w:r>
      <w:r>
        <w:rPr>
          <w:spacing w:val="-4"/>
          <w:w w:val="80"/>
          <w:sz w:val="20"/>
        </w:rPr>
        <w:t>For</w:t>
      </w:r>
      <w:r>
        <w:rPr>
          <w:spacing w:val="5"/>
          <w:sz w:val="20"/>
        </w:rPr>
        <w:t xml:space="preserve"> </w:t>
      </w:r>
      <w:r>
        <w:rPr>
          <w:spacing w:val="-4"/>
          <w:w w:val="80"/>
          <w:sz w:val="20"/>
        </w:rPr>
        <w:t>example</w:t>
      </w:r>
      <w:r>
        <w:rPr>
          <w:spacing w:val="3"/>
          <w:sz w:val="20"/>
        </w:rPr>
        <w:t xml:space="preserve"> </w:t>
      </w:r>
      <w:r>
        <w:rPr>
          <w:spacing w:val="-4"/>
          <w:w w:val="80"/>
          <w:sz w:val="20"/>
        </w:rPr>
        <w:t>timber</w:t>
      </w:r>
      <w:r>
        <w:rPr>
          <w:spacing w:val="-2"/>
          <w:w w:val="80"/>
          <w:sz w:val="20"/>
        </w:rPr>
        <w:t xml:space="preserve"> </w:t>
      </w:r>
      <w:r>
        <w:rPr>
          <w:spacing w:val="-2"/>
          <w:w w:val="85"/>
          <w:sz w:val="20"/>
        </w:rPr>
        <w:t>from</w:t>
      </w:r>
      <w:r>
        <w:rPr>
          <w:spacing w:val="-5"/>
          <w:w w:val="85"/>
          <w:sz w:val="20"/>
        </w:rPr>
        <w:t xml:space="preserve"> </w:t>
      </w:r>
      <w:r>
        <w:rPr>
          <w:spacing w:val="-2"/>
          <w:w w:val="85"/>
          <w:sz w:val="20"/>
        </w:rPr>
        <w:t>Budongo</w:t>
      </w:r>
      <w:r>
        <w:rPr>
          <w:spacing w:val="-3"/>
          <w:w w:val="85"/>
          <w:sz w:val="20"/>
        </w:rPr>
        <w:t xml:space="preserve"> </w:t>
      </w:r>
      <w:r>
        <w:rPr>
          <w:spacing w:val="-2"/>
          <w:w w:val="85"/>
          <w:sz w:val="20"/>
        </w:rPr>
        <w:t>forests</w:t>
      </w:r>
      <w:r>
        <w:rPr>
          <w:spacing w:val="-5"/>
          <w:w w:val="85"/>
          <w:sz w:val="20"/>
        </w:rPr>
        <w:t xml:space="preserve"> </w:t>
      </w:r>
      <w:r>
        <w:rPr>
          <w:spacing w:val="-2"/>
          <w:w w:val="85"/>
          <w:sz w:val="20"/>
        </w:rPr>
        <w:t>in</w:t>
      </w:r>
      <w:r>
        <w:rPr>
          <w:spacing w:val="-3"/>
          <w:w w:val="85"/>
          <w:sz w:val="20"/>
        </w:rPr>
        <w:t xml:space="preserve"> </w:t>
      </w:r>
      <w:r>
        <w:rPr>
          <w:spacing w:val="-2"/>
          <w:w w:val="85"/>
          <w:sz w:val="20"/>
        </w:rPr>
        <w:t>Masindi</w:t>
      </w:r>
      <w:r>
        <w:rPr>
          <w:spacing w:val="-3"/>
          <w:w w:val="85"/>
          <w:sz w:val="20"/>
        </w:rPr>
        <w:t xml:space="preserve"> </w:t>
      </w:r>
      <w:r>
        <w:rPr>
          <w:spacing w:val="-2"/>
          <w:w w:val="85"/>
          <w:sz w:val="20"/>
        </w:rPr>
        <w:t>is</w:t>
      </w:r>
      <w:r>
        <w:rPr>
          <w:spacing w:val="-4"/>
          <w:w w:val="85"/>
          <w:sz w:val="20"/>
        </w:rPr>
        <w:t xml:space="preserve"> </w:t>
      </w:r>
      <w:r>
        <w:rPr>
          <w:spacing w:val="-2"/>
          <w:w w:val="85"/>
          <w:sz w:val="20"/>
        </w:rPr>
        <w:t>being</w:t>
      </w:r>
      <w:r>
        <w:rPr>
          <w:spacing w:val="-3"/>
          <w:w w:val="85"/>
          <w:sz w:val="20"/>
        </w:rPr>
        <w:t xml:space="preserve"> </w:t>
      </w:r>
      <w:r>
        <w:rPr>
          <w:spacing w:val="-2"/>
          <w:w w:val="85"/>
          <w:sz w:val="20"/>
        </w:rPr>
        <w:t>exploited</w:t>
      </w:r>
      <w:r>
        <w:rPr>
          <w:spacing w:val="-3"/>
          <w:w w:val="85"/>
          <w:sz w:val="20"/>
        </w:rPr>
        <w:t xml:space="preserve"> </w:t>
      </w:r>
      <w:r>
        <w:rPr>
          <w:spacing w:val="-2"/>
          <w:w w:val="85"/>
          <w:sz w:val="20"/>
        </w:rPr>
        <w:t>using</w:t>
      </w:r>
      <w:r>
        <w:rPr>
          <w:spacing w:val="-4"/>
          <w:w w:val="85"/>
          <w:sz w:val="20"/>
        </w:rPr>
        <w:t xml:space="preserve"> </w:t>
      </w:r>
      <w:r>
        <w:rPr>
          <w:spacing w:val="-2"/>
          <w:w w:val="85"/>
          <w:sz w:val="20"/>
        </w:rPr>
        <w:t>Masindi</w:t>
      </w:r>
      <w:r>
        <w:rPr>
          <w:spacing w:val="-3"/>
          <w:w w:val="85"/>
          <w:sz w:val="20"/>
        </w:rPr>
        <w:t xml:space="preserve"> </w:t>
      </w:r>
      <w:r>
        <w:rPr>
          <w:spacing w:val="-2"/>
          <w:w w:val="85"/>
          <w:sz w:val="20"/>
        </w:rPr>
        <w:t>-</w:t>
      </w:r>
      <w:r>
        <w:rPr>
          <w:spacing w:val="-10"/>
          <w:sz w:val="20"/>
        </w:rPr>
        <w:t xml:space="preserve"> </w:t>
      </w:r>
      <w:r>
        <w:rPr>
          <w:spacing w:val="-2"/>
          <w:w w:val="85"/>
          <w:sz w:val="20"/>
        </w:rPr>
        <w:t>Kampala</w:t>
      </w:r>
      <w:r>
        <w:rPr>
          <w:spacing w:val="-9"/>
          <w:sz w:val="20"/>
        </w:rPr>
        <w:t xml:space="preserve"> </w:t>
      </w:r>
      <w:r>
        <w:rPr>
          <w:spacing w:val="-2"/>
          <w:w w:val="85"/>
          <w:sz w:val="20"/>
        </w:rPr>
        <w:t>road</w:t>
      </w:r>
    </w:p>
    <w:p w:rsidR="00E5575B" w:rsidRDefault="00D512E5">
      <w:pPr>
        <w:pStyle w:val="ListParagraph"/>
        <w:numPr>
          <w:ilvl w:val="1"/>
          <w:numId w:val="75"/>
        </w:numPr>
        <w:tabs>
          <w:tab w:val="left" w:pos="550"/>
        </w:tabs>
        <w:spacing w:before="1"/>
        <w:ind w:right="706" w:firstLine="0"/>
        <w:rPr>
          <w:sz w:val="20"/>
        </w:rPr>
      </w:pPr>
      <w:r>
        <w:rPr>
          <w:spacing w:val="-4"/>
          <w:w w:val="80"/>
          <w:sz w:val="20"/>
        </w:rPr>
        <w:t>Transport</w:t>
      </w:r>
      <w:r>
        <w:rPr>
          <w:spacing w:val="7"/>
          <w:sz w:val="20"/>
        </w:rPr>
        <w:t xml:space="preserve"> </w:t>
      </w:r>
      <w:r>
        <w:rPr>
          <w:spacing w:val="-4"/>
          <w:w w:val="80"/>
          <w:sz w:val="20"/>
        </w:rPr>
        <w:t>routes</w:t>
      </w:r>
      <w:r>
        <w:rPr>
          <w:sz w:val="20"/>
        </w:rPr>
        <w:t xml:space="preserve"> </w:t>
      </w:r>
      <w:r>
        <w:rPr>
          <w:spacing w:val="-4"/>
          <w:w w:val="80"/>
          <w:sz w:val="20"/>
        </w:rPr>
        <w:t>have</w:t>
      </w:r>
      <w:r>
        <w:rPr>
          <w:spacing w:val="-6"/>
          <w:sz w:val="20"/>
        </w:rPr>
        <w:t xml:space="preserve"> </w:t>
      </w:r>
      <w:r>
        <w:rPr>
          <w:spacing w:val="-4"/>
          <w:w w:val="80"/>
          <w:sz w:val="20"/>
        </w:rPr>
        <w:t>facilitated</w:t>
      </w:r>
      <w:r>
        <w:rPr>
          <w:spacing w:val="-6"/>
          <w:sz w:val="20"/>
        </w:rPr>
        <w:t xml:space="preserve"> </w:t>
      </w:r>
      <w:r>
        <w:rPr>
          <w:spacing w:val="-4"/>
          <w:w w:val="80"/>
          <w:sz w:val="20"/>
        </w:rPr>
        <w:t>the</w:t>
      </w:r>
      <w:r>
        <w:rPr>
          <w:spacing w:val="-6"/>
          <w:sz w:val="20"/>
        </w:rPr>
        <w:t xml:space="preserve"> </w:t>
      </w:r>
      <w:r>
        <w:rPr>
          <w:spacing w:val="-4"/>
          <w:w w:val="80"/>
          <w:sz w:val="20"/>
        </w:rPr>
        <w:t>development</w:t>
      </w:r>
      <w:r>
        <w:rPr>
          <w:spacing w:val="-7"/>
          <w:sz w:val="20"/>
        </w:rPr>
        <w:t xml:space="preserve"> </w:t>
      </w:r>
      <w:r>
        <w:rPr>
          <w:spacing w:val="-4"/>
          <w:w w:val="80"/>
          <w:sz w:val="20"/>
        </w:rPr>
        <w:t>of</w:t>
      </w:r>
      <w:r>
        <w:rPr>
          <w:spacing w:val="-7"/>
          <w:sz w:val="20"/>
        </w:rPr>
        <w:t xml:space="preserve"> </w:t>
      </w:r>
      <w:r>
        <w:rPr>
          <w:spacing w:val="-4"/>
          <w:w w:val="80"/>
          <w:sz w:val="20"/>
        </w:rPr>
        <w:t>mining</w:t>
      </w:r>
      <w:r>
        <w:rPr>
          <w:spacing w:val="-6"/>
          <w:sz w:val="20"/>
        </w:rPr>
        <w:t xml:space="preserve"> </w:t>
      </w:r>
      <w:r>
        <w:rPr>
          <w:spacing w:val="-4"/>
          <w:w w:val="80"/>
          <w:sz w:val="20"/>
        </w:rPr>
        <w:t>activities</w:t>
      </w:r>
      <w:r>
        <w:rPr>
          <w:spacing w:val="-7"/>
          <w:sz w:val="20"/>
        </w:rPr>
        <w:t xml:space="preserve"> </w:t>
      </w:r>
      <w:r>
        <w:rPr>
          <w:spacing w:val="-4"/>
          <w:w w:val="80"/>
          <w:sz w:val="20"/>
        </w:rPr>
        <w:t>by</w:t>
      </w:r>
      <w:r>
        <w:rPr>
          <w:spacing w:val="-5"/>
          <w:sz w:val="20"/>
        </w:rPr>
        <w:t xml:space="preserve"> </w:t>
      </w:r>
      <w:r>
        <w:rPr>
          <w:spacing w:val="-4"/>
          <w:w w:val="80"/>
          <w:sz w:val="20"/>
        </w:rPr>
        <w:t>accessing</w:t>
      </w:r>
      <w:r>
        <w:rPr>
          <w:spacing w:val="-4"/>
          <w:sz w:val="20"/>
        </w:rPr>
        <w:t xml:space="preserve"> </w:t>
      </w:r>
      <w:r>
        <w:rPr>
          <w:spacing w:val="-4"/>
          <w:w w:val="80"/>
          <w:sz w:val="20"/>
        </w:rPr>
        <w:t>minerals</w:t>
      </w:r>
      <w:r>
        <w:rPr>
          <w:spacing w:val="-5"/>
          <w:sz w:val="20"/>
        </w:rPr>
        <w:t xml:space="preserve"> </w:t>
      </w:r>
      <w:r>
        <w:rPr>
          <w:spacing w:val="-4"/>
          <w:w w:val="80"/>
          <w:sz w:val="20"/>
        </w:rPr>
        <w:t>for</w:t>
      </w:r>
      <w:r>
        <w:rPr>
          <w:spacing w:val="-4"/>
          <w:sz w:val="20"/>
        </w:rPr>
        <w:t xml:space="preserve"> </w:t>
      </w:r>
      <w:r>
        <w:rPr>
          <w:spacing w:val="-4"/>
          <w:w w:val="80"/>
          <w:sz w:val="20"/>
        </w:rPr>
        <w:t>extraction</w:t>
      </w:r>
      <w:r>
        <w:rPr>
          <w:spacing w:val="-3"/>
          <w:sz w:val="20"/>
        </w:rPr>
        <w:t xml:space="preserve"> </w:t>
      </w:r>
      <w:r>
        <w:rPr>
          <w:spacing w:val="-4"/>
          <w:w w:val="80"/>
          <w:sz w:val="20"/>
        </w:rPr>
        <w:t>and</w:t>
      </w:r>
      <w:r>
        <w:rPr>
          <w:spacing w:val="-4"/>
          <w:sz w:val="20"/>
        </w:rPr>
        <w:t xml:space="preserve"> </w:t>
      </w:r>
      <w:r>
        <w:rPr>
          <w:spacing w:val="-4"/>
          <w:w w:val="80"/>
          <w:sz w:val="20"/>
        </w:rPr>
        <w:t>processing</w:t>
      </w:r>
      <w:r>
        <w:rPr>
          <w:spacing w:val="-4"/>
          <w:sz w:val="20"/>
        </w:rPr>
        <w:t xml:space="preserve"> </w:t>
      </w:r>
      <w:r>
        <w:rPr>
          <w:spacing w:val="-4"/>
          <w:w w:val="80"/>
          <w:sz w:val="20"/>
        </w:rPr>
        <w:t>like</w:t>
      </w:r>
      <w:r>
        <w:rPr>
          <w:spacing w:val="-6"/>
          <w:sz w:val="20"/>
        </w:rPr>
        <w:t xml:space="preserve"> </w:t>
      </w:r>
      <w:r>
        <w:rPr>
          <w:spacing w:val="-4"/>
          <w:w w:val="80"/>
          <w:sz w:val="20"/>
        </w:rPr>
        <w:t>Limestone</w:t>
      </w:r>
      <w:r>
        <w:rPr>
          <w:spacing w:val="-4"/>
          <w:sz w:val="20"/>
        </w:rPr>
        <w:t xml:space="preserve"> </w:t>
      </w:r>
      <w:r>
        <w:rPr>
          <w:spacing w:val="-4"/>
          <w:w w:val="80"/>
          <w:sz w:val="20"/>
        </w:rPr>
        <w:t>in</w:t>
      </w:r>
      <w:r>
        <w:rPr>
          <w:spacing w:val="-4"/>
          <w:sz w:val="20"/>
        </w:rPr>
        <w:t xml:space="preserve"> </w:t>
      </w:r>
      <w:r>
        <w:rPr>
          <w:spacing w:val="-4"/>
          <w:w w:val="80"/>
          <w:sz w:val="20"/>
        </w:rPr>
        <w:t>Tororo</w:t>
      </w:r>
      <w:r>
        <w:rPr>
          <w:spacing w:val="-4"/>
          <w:sz w:val="20"/>
        </w:rPr>
        <w:t xml:space="preserve"> </w:t>
      </w:r>
      <w:r>
        <w:rPr>
          <w:spacing w:val="-4"/>
          <w:w w:val="80"/>
          <w:sz w:val="20"/>
        </w:rPr>
        <w:t>is</w:t>
      </w:r>
      <w:r>
        <w:rPr>
          <w:spacing w:val="-5"/>
          <w:sz w:val="20"/>
        </w:rPr>
        <w:t xml:space="preserve"> </w:t>
      </w:r>
      <w:r>
        <w:rPr>
          <w:spacing w:val="-4"/>
          <w:w w:val="80"/>
          <w:sz w:val="20"/>
        </w:rPr>
        <w:t>mined</w:t>
      </w:r>
      <w:r>
        <w:rPr>
          <w:spacing w:val="-4"/>
          <w:sz w:val="20"/>
        </w:rPr>
        <w:t xml:space="preserve"> </w:t>
      </w:r>
      <w:r>
        <w:rPr>
          <w:spacing w:val="-4"/>
          <w:w w:val="80"/>
          <w:sz w:val="20"/>
        </w:rPr>
        <w:t>and</w:t>
      </w:r>
      <w:r>
        <w:rPr>
          <w:spacing w:val="-4"/>
          <w:w w:val="85"/>
          <w:sz w:val="20"/>
        </w:rPr>
        <w:t xml:space="preserve"> </w:t>
      </w:r>
      <w:r>
        <w:rPr>
          <w:spacing w:val="-6"/>
          <w:w w:val="85"/>
          <w:sz w:val="20"/>
        </w:rPr>
        <w:t>transported</w:t>
      </w:r>
      <w:r>
        <w:rPr>
          <w:spacing w:val="-13"/>
          <w:w w:val="85"/>
          <w:sz w:val="20"/>
        </w:rPr>
        <w:t xml:space="preserve"> </w:t>
      </w:r>
      <w:r>
        <w:rPr>
          <w:spacing w:val="-6"/>
          <w:w w:val="85"/>
          <w:sz w:val="20"/>
        </w:rPr>
        <w:t>to</w:t>
      </w:r>
      <w:r>
        <w:rPr>
          <w:spacing w:val="-11"/>
          <w:w w:val="85"/>
          <w:sz w:val="20"/>
        </w:rPr>
        <w:t xml:space="preserve"> </w:t>
      </w:r>
      <w:r>
        <w:rPr>
          <w:spacing w:val="-6"/>
          <w:w w:val="85"/>
          <w:sz w:val="20"/>
        </w:rPr>
        <w:t>Kampala</w:t>
      </w:r>
      <w:r>
        <w:rPr>
          <w:spacing w:val="-14"/>
          <w:w w:val="85"/>
          <w:sz w:val="20"/>
        </w:rPr>
        <w:t xml:space="preserve"> </w:t>
      </w:r>
      <w:r>
        <w:rPr>
          <w:spacing w:val="-6"/>
          <w:w w:val="85"/>
          <w:sz w:val="20"/>
        </w:rPr>
        <w:t>along</w:t>
      </w:r>
      <w:r>
        <w:rPr>
          <w:spacing w:val="-13"/>
          <w:w w:val="85"/>
          <w:sz w:val="20"/>
        </w:rPr>
        <w:t xml:space="preserve"> </w:t>
      </w:r>
      <w:r>
        <w:rPr>
          <w:spacing w:val="-6"/>
          <w:w w:val="85"/>
          <w:sz w:val="20"/>
        </w:rPr>
        <w:t>Tororo</w:t>
      </w:r>
      <w:r>
        <w:rPr>
          <w:spacing w:val="-11"/>
          <w:w w:val="85"/>
          <w:sz w:val="20"/>
        </w:rPr>
        <w:t xml:space="preserve"> </w:t>
      </w:r>
      <w:r>
        <w:rPr>
          <w:spacing w:val="-6"/>
          <w:w w:val="85"/>
          <w:sz w:val="20"/>
        </w:rPr>
        <w:t>-</w:t>
      </w:r>
      <w:r>
        <w:rPr>
          <w:spacing w:val="-13"/>
          <w:w w:val="85"/>
          <w:sz w:val="20"/>
        </w:rPr>
        <w:t xml:space="preserve"> </w:t>
      </w:r>
      <w:r>
        <w:rPr>
          <w:spacing w:val="-6"/>
          <w:w w:val="85"/>
          <w:sz w:val="20"/>
        </w:rPr>
        <w:t>Kampala</w:t>
      </w:r>
      <w:r>
        <w:rPr>
          <w:spacing w:val="-15"/>
          <w:w w:val="85"/>
          <w:sz w:val="20"/>
        </w:rPr>
        <w:t xml:space="preserve"> </w:t>
      </w:r>
      <w:r>
        <w:rPr>
          <w:spacing w:val="-6"/>
          <w:w w:val="85"/>
          <w:sz w:val="20"/>
        </w:rPr>
        <w:t>road.</w:t>
      </w:r>
    </w:p>
    <w:p w:rsidR="00E5575B" w:rsidRDefault="00D512E5">
      <w:pPr>
        <w:pStyle w:val="ListParagraph"/>
        <w:numPr>
          <w:ilvl w:val="1"/>
          <w:numId w:val="75"/>
        </w:numPr>
        <w:tabs>
          <w:tab w:val="left" w:pos="819"/>
        </w:tabs>
        <w:spacing w:before="1" w:line="242" w:lineRule="auto"/>
        <w:ind w:right="706" w:firstLine="0"/>
        <w:rPr>
          <w:sz w:val="20"/>
        </w:rPr>
      </w:pPr>
      <w:r>
        <w:rPr>
          <w:w w:val="90"/>
          <w:sz w:val="20"/>
        </w:rPr>
        <w:t>Transport routes have</w:t>
      </w:r>
      <w:r>
        <w:rPr>
          <w:spacing w:val="-2"/>
          <w:w w:val="90"/>
          <w:sz w:val="20"/>
        </w:rPr>
        <w:t xml:space="preserve"> </w:t>
      </w:r>
      <w:r>
        <w:rPr>
          <w:w w:val="90"/>
          <w:sz w:val="20"/>
        </w:rPr>
        <w:t>stimulated</w:t>
      </w:r>
      <w:r>
        <w:rPr>
          <w:spacing w:val="-1"/>
          <w:w w:val="90"/>
          <w:sz w:val="20"/>
        </w:rPr>
        <w:t xml:space="preserve"> </w:t>
      </w:r>
      <w:r>
        <w:rPr>
          <w:w w:val="90"/>
          <w:sz w:val="20"/>
        </w:rPr>
        <w:t>the</w:t>
      </w:r>
      <w:r>
        <w:rPr>
          <w:spacing w:val="-4"/>
          <w:w w:val="90"/>
          <w:sz w:val="20"/>
        </w:rPr>
        <w:t xml:space="preserve"> </w:t>
      </w:r>
      <w:r>
        <w:rPr>
          <w:w w:val="90"/>
          <w:sz w:val="20"/>
        </w:rPr>
        <w:t>growth</w:t>
      </w:r>
      <w:r>
        <w:rPr>
          <w:spacing w:val="-2"/>
          <w:w w:val="90"/>
          <w:sz w:val="20"/>
        </w:rPr>
        <w:t xml:space="preserve"> </w:t>
      </w:r>
      <w:r>
        <w:rPr>
          <w:w w:val="90"/>
          <w:sz w:val="20"/>
        </w:rPr>
        <w:t>of</w:t>
      </w:r>
      <w:r>
        <w:rPr>
          <w:spacing w:val="-2"/>
          <w:w w:val="90"/>
          <w:sz w:val="20"/>
        </w:rPr>
        <w:t xml:space="preserve"> </w:t>
      </w:r>
      <w:r>
        <w:rPr>
          <w:w w:val="90"/>
          <w:sz w:val="20"/>
        </w:rPr>
        <w:t>urban</w:t>
      </w:r>
      <w:r>
        <w:rPr>
          <w:spacing w:val="-3"/>
          <w:w w:val="90"/>
          <w:sz w:val="20"/>
        </w:rPr>
        <w:t xml:space="preserve"> </w:t>
      </w:r>
      <w:r>
        <w:rPr>
          <w:w w:val="90"/>
          <w:sz w:val="20"/>
        </w:rPr>
        <w:t xml:space="preserve">centers, ports and landing sites due to increased working population for socio – </w:t>
      </w:r>
      <w:r>
        <w:rPr>
          <w:w w:val="80"/>
          <w:sz w:val="20"/>
        </w:rPr>
        <w:t>economic</w:t>
      </w:r>
      <w:r>
        <w:rPr>
          <w:sz w:val="20"/>
        </w:rPr>
        <w:t xml:space="preserve"> </w:t>
      </w:r>
      <w:r>
        <w:rPr>
          <w:w w:val="80"/>
          <w:sz w:val="20"/>
        </w:rPr>
        <w:t>services</w:t>
      </w:r>
      <w:r>
        <w:rPr>
          <w:spacing w:val="-1"/>
          <w:sz w:val="20"/>
        </w:rPr>
        <w:t xml:space="preserve"> </w:t>
      </w:r>
      <w:r>
        <w:rPr>
          <w:w w:val="80"/>
          <w:sz w:val="20"/>
        </w:rPr>
        <w:t>like education, health services, banking services, security as</w:t>
      </w:r>
      <w:r>
        <w:rPr>
          <w:sz w:val="20"/>
        </w:rPr>
        <w:t xml:space="preserve"> </w:t>
      </w:r>
      <w:r>
        <w:rPr>
          <w:w w:val="80"/>
          <w:sz w:val="20"/>
        </w:rPr>
        <w:t>well</w:t>
      </w:r>
      <w:r>
        <w:rPr>
          <w:spacing w:val="-1"/>
          <w:sz w:val="20"/>
        </w:rPr>
        <w:t xml:space="preserve"> </w:t>
      </w:r>
      <w:r>
        <w:rPr>
          <w:w w:val="80"/>
          <w:sz w:val="20"/>
        </w:rPr>
        <w:t>as</w:t>
      </w:r>
      <w:r>
        <w:rPr>
          <w:sz w:val="20"/>
        </w:rPr>
        <w:t xml:space="preserve"> </w:t>
      </w:r>
      <w:r>
        <w:rPr>
          <w:w w:val="80"/>
          <w:sz w:val="20"/>
        </w:rPr>
        <w:t>trade</w:t>
      </w:r>
      <w:r>
        <w:rPr>
          <w:sz w:val="20"/>
        </w:rPr>
        <w:t xml:space="preserve"> </w:t>
      </w:r>
      <w:r>
        <w:rPr>
          <w:w w:val="80"/>
          <w:sz w:val="20"/>
        </w:rPr>
        <w:t>and</w:t>
      </w:r>
      <w:r>
        <w:rPr>
          <w:sz w:val="20"/>
        </w:rPr>
        <w:t xml:space="preserve"> </w:t>
      </w:r>
      <w:r>
        <w:rPr>
          <w:w w:val="80"/>
          <w:sz w:val="20"/>
        </w:rPr>
        <w:t>commerce.</w:t>
      </w:r>
      <w:r>
        <w:rPr>
          <w:spacing w:val="-1"/>
          <w:w w:val="80"/>
          <w:sz w:val="20"/>
        </w:rPr>
        <w:t xml:space="preserve"> </w:t>
      </w:r>
      <w:r>
        <w:rPr>
          <w:w w:val="80"/>
          <w:sz w:val="20"/>
        </w:rPr>
        <w:t>For example Wandegeya</w:t>
      </w:r>
      <w:r>
        <w:rPr>
          <w:spacing w:val="-1"/>
          <w:w w:val="80"/>
          <w:sz w:val="20"/>
        </w:rPr>
        <w:t xml:space="preserve"> </w:t>
      </w:r>
      <w:r>
        <w:rPr>
          <w:w w:val="80"/>
          <w:sz w:val="20"/>
        </w:rPr>
        <w:t>suburb,</w:t>
      </w:r>
      <w:r>
        <w:rPr>
          <w:spacing w:val="-1"/>
          <w:w w:val="80"/>
          <w:sz w:val="20"/>
        </w:rPr>
        <w:t xml:space="preserve"> </w:t>
      </w:r>
      <w:r>
        <w:rPr>
          <w:w w:val="80"/>
          <w:sz w:val="20"/>
        </w:rPr>
        <w:t xml:space="preserve">Makerere </w:t>
      </w:r>
      <w:r>
        <w:rPr>
          <w:spacing w:val="-4"/>
          <w:w w:val="80"/>
          <w:sz w:val="20"/>
        </w:rPr>
        <w:t>University</w:t>
      </w:r>
      <w:r>
        <w:rPr>
          <w:spacing w:val="-7"/>
          <w:w w:val="80"/>
          <w:sz w:val="20"/>
        </w:rPr>
        <w:t xml:space="preserve"> </w:t>
      </w:r>
      <w:r>
        <w:rPr>
          <w:spacing w:val="-4"/>
          <w:w w:val="80"/>
          <w:sz w:val="20"/>
        </w:rPr>
        <w:t>and Mulago Referral hospital</w:t>
      </w:r>
      <w:r>
        <w:rPr>
          <w:spacing w:val="-6"/>
          <w:w w:val="80"/>
          <w:sz w:val="20"/>
        </w:rPr>
        <w:t xml:space="preserve"> </w:t>
      </w:r>
      <w:r>
        <w:rPr>
          <w:spacing w:val="-4"/>
          <w:w w:val="80"/>
          <w:sz w:val="20"/>
        </w:rPr>
        <w:t>in</w:t>
      </w:r>
      <w:r>
        <w:rPr>
          <w:spacing w:val="-6"/>
          <w:w w:val="80"/>
          <w:sz w:val="20"/>
        </w:rPr>
        <w:t xml:space="preserve"> </w:t>
      </w:r>
      <w:r>
        <w:rPr>
          <w:spacing w:val="-4"/>
          <w:w w:val="80"/>
          <w:sz w:val="20"/>
        </w:rPr>
        <w:t>Kampala</w:t>
      </w:r>
      <w:r>
        <w:rPr>
          <w:spacing w:val="-6"/>
          <w:w w:val="80"/>
          <w:sz w:val="20"/>
        </w:rPr>
        <w:t xml:space="preserve"> </w:t>
      </w:r>
      <w:r>
        <w:rPr>
          <w:spacing w:val="-4"/>
          <w:w w:val="80"/>
          <w:sz w:val="20"/>
        </w:rPr>
        <w:t>are located</w:t>
      </w:r>
      <w:r>
        <w:rPr>
          <w:spacing w:val="-6"/>
          <w:w w:val="80"/>
          <w:sz w:val="20"/>
        </w:rPr>
        <w:t xml:space="preserve"> </w:t>
      </w:r>
      <w:r>
        <w:rPr>
          <w:spacing w:val="-4"/>
          <w:w w:val="80"/>
          <w:sz w:val="20"/>
        </w:rPr>
        <w:t>along Kampala -Bombo road due to skilled manpower.</w:t>
      </w:r>
    </w:p>
    <w:p w:rsidR="00E5575B" w:rsidRDefault="00D512E5">
      <w:pPr>
        <w:pStyle w:val="ListParagraph"/>
        <w:numPr>
          <w:ilvl w:val="1"/>
          <w:numId w:val="75"/>
        </w:numPr>
        <w:tabs>
          <w:tab w:val="left" w:pos="819"/>
        </w:tabs>
        <w:spacing w:line="242" w:lineRule="auto"/>
        <w:ind w:right="709" w:firstLine="0"/>
        <w:rPr>
          <w:sz w:val="20"/>
        </w:rPr>
      </w:pPr>
      <w:r>
        <w:rPr>
          <w:w w:val="80"/>
          <w:sz w:val="20"/>
        </w:rPr>
        <w:t>Transport routes have</w:t>
      </w:r>
      <w:r>
        <w:rPr>
          <w:sz w:val="20"/>
        </w:rPr>
        <w:t xml:space="preserve"> </w:t>
      </w:r>
      <w:r>
        <w:rPr>
          <w:w w:val="80"/>
          <w:sz w:val="20"/>
        </w:rPr>
        <w:t>promoted</w:t>
      </w:r>
      <w:r>
        <w:rPr>
          <w:sz w:val="20"/>
        </w:rPr>
        <w:t xml:space="preserve"> </w:t>
      </w:r>
      <w:r>
        <w:rPr>
          <w:w w:val="80"/>
          <w:sz w:val="20"/>
        </w:rPr>
        <w:t>regional understanding as communities</w:t>
      </w:r>
      <w:r>
        <w:rPr>
          <w:sz w:val="20"/>
        </w:rPr>
        <w:t xml:space="preserve"> </w:t>
      </w:r>
      <w:r>
        <w:rPr>
          <w:w w:val="80"/>
          <w:sz w:val="20"/>
        </w:rPr>
        <w:t>/ people of different localities interact with each</w:t>
      </w:r>
      <w:r>
        <w:rPr>
          <w:sz w:val="20"/>
        </w:rPr>
        <w:t xml:space="preserve"> </w:t>
      </w:r>
      <w:r>
        <w:rPr>
          <w:w w:val="80"/>
          <w:sz w:val="20"/>
        </w:rPr>
        <w:t>other through the</w:t>
      </w:r>
      <w:r>
        <w:rPr>
          <w:spacing w:val="-2"/>
          <w:w w:val="80"/>
          <w:sz w:val="20"/>
        </w:rPr>
        <w:t xml:space="preserve"> </w:t>
      </w:r>
      <w:r>
        <w:rPr>
          <w:w w:val="80"/>
          <w:sz w:val="20"/>
        </w:rPr>
        <w:t>spread</w:t>
      </w:r>
      <w:r>
        <w:rPr>
          <w:spacing w:val="-2"/>
          <w:w w:val="80"/>
          <w:sz w:val="20"/>
        </w:rPr>
        <w:t xml:space="preserve"> </w:t>
      </w:r>
      <w:r>
        <w:rPr>
          <w:w w:val="80"/>
          <w:sz w:val="20"/>
        </w:rPr>
        <w:t xml:space="preserve">of </w:t>
      </w:r>
      <w:r>
        <w:rPr>
          <w:spacing w:val="-2"/>
          <w:w w:val="80"/>
          <w:sz w:val="20"/>
        </w:rPr>
        <w:t>new</w:t>
      </w:r>
      <w:r>
        <w:rPr>
          <w:spacing w:val="-12"/>
          <w:sz w:val="20"/>
        </w:rPr>
        <w:t xml:space="preserve"> </w:t>
      </w:r>
      <w:r>
        <w:rPr>
          <w:spacing w:val="-2"/>
          <w:w w:val="80"/>
          <w:sz w:val="20"/>
        </w:rPr>
        <w:t>ideas</w:t>
      </w:r>
      <w:r>
        <w:rPr>
          <w:spacing w:val="-11"/>
          <w:sz w:val="20"/>
        </w:rPr>
        <w:t xml:space="preserve"> </w:t>
      </w:r>
      <w:r>
        <w:rPr>
          <w:spacing w:val="-2"/>
          <w:w w:val="80"/>
          <w:sz w:val="20"/>
        </w:rPr>
        <w:t>and</w:t>
      </w:r>
      <w:r>
        <w:rPr>
          <w:spacing w:val="-11"/>
          <w:sz w:val="20"/>
        </w:rPr>
        <w:t xml:space="preserve"> </w:t>
      </w:r>
      <w:r>
        <w:rPr>
          <w:spacing w:val="-2"/>
          <w:w w:val="80"/>
          <w:sz w:val="20"/>
        </w:rPr>
        <w:t>technology.</w:t>
      </w:r>
      <w:r>
        <w:rPr>
          <w:spacing w:val="-12"/>
          <w:sz w:val="20"/>
        </w:rPr>
        <w:t xml:space="preserve"> </w:t>
      </w:r>
      <w:r>
        <w:rPr>
          <w:spacing w:val="-2"/>
          <w:w w:val="80"/>
          <w:sz w:val="20"/>
        </w:rPr>
        <w:t>E.g.</w:t>
      </w:r>
      <w:r>
        <w:rPr>
          <w:spacing w:val="-11"/>
          <w:sz w:val="20"/>
        </w:rPr>
        <w:t xml:space="preserve"> </w:t>
      </w:r>
      <w:r>
        <w:rPr>
          <w:spacing w:val="-2"/>
          <w:w w:val="80"/>
          <w:sz w:val="20"/>
        </w:rPr>
        <w:t>many</w:t>
      </w:r>
      <w:r>
        <w:rPr>
          <w:spacing w:val="-11"/>
          <w:sz w:val="20"/>
        </w:rPr>
        <w:t xml:space="preserve"> </w:t>
      </w:r>
      <w:r>
        <w:rPr>
          <w:spacing w:val="-2"/>
          <w:w w:val="80"/>
          <w:sz w:val="20"/>
        </w:rPr>
        <w:t>schools</w:t>
      </w:r>
      <w:r>
        <w:rPr>
          <w:spacing w:val="-11"/>
          <w:sz w:val="20"/>
        </w:rPr>
        <w:t xml:space="preserve"> </w:t>
      </w:r>
      <w:r>
        <w:rPr>
          <w:spacing w:val="-2"/>
          <w:w w:val="80"/>
          <w:sz w:val="20"/>
        </w:rPr>
        <w:t>are</w:t>
      </w:r>
      <w:r>
        <w:rPr>
          <w:spacing w:val="-12"/>
          <w:sz w:val="20"/>
        </w:rPr>
        <w:t xml:space="preserve"> </w:t>
      </w:r>
      <w:r>
        <w:rPr>
          <w:spacing w:val="-2"/>
          <w:w w:val="80"/>
          <w:sz w:val="20"/>
        </w:rPr>
        <w:t>along</w:t>
      </w:r>
      <w:r>
        <w:rPr>
          <w:spacing w:val="-11"/>
          <w:sz w:val="20"/>
        </w:rPr>
        <w:t xml:space="preserve"> </w:t>
      </w:r>
      <w:r>
        <w:rPr>
          <w:spacing w:val="-2"/>
          <w:w w:val="80"/>
          <w:sz w:val="20"/>
        </w:rPr>
        <w:t>Kampala</w:t>
      </w:r>
      <w:r>
        <w:rPr>
          <w:spacing w:val="-11"/>
          <w:sz w:val="20"/>
        </w:rPr>
        <w:t xml:space="preserve"> </w:t>
      </w:r>
      <w:r>
        <w:rPr>
          <w:spacing w:val="-2"/>
          <w:w w:val="80"/>
          <w:sz w:val="20"/>
        </w:rPr>
        <w:t>–</w:t>
      </w:r>
      <w:r>
        <w:rPr>
          <w:spacing w:val="-12"/>
          <w:sz w:val="20"/>
        </w:rPr>
        <w:t xml:space="preserve"> </w:t>
      </w:r>
      <w:r>
        <w:rPr>
          <w:spacing w:val="-2"/>
          <w:w w:val="80"/>
          <w:sz w:val="20"/>
        </w:rPr>
        <w:t>Mpigi</w:t>
      </w:r>
      <w:r>
        <w:rPr>
          <w:spacing w:val="-11"/>
          <w:sz w:val="20"/>
        </w:rPr>
        <w:t xml:space="preserve"> </w:t>
      </w:r>
      <w:r>
        <w:rPr>
          <w:spacing w:val="-2"/>
          <w:w w:val="80"/>
          <w:sz w:val="20"/>
        </w:rPr>
        <w:t>-</w:t>
      </w:r>
      <w:r>
        <w:rPr>
          <w:spacing w:val="-11"/>
          <w:sz w:val="20"/>
        </w:rPr>
        <w:t xml:space="preserve"> </w:t>
      </w:r>
      <w:r>
        <w:rPr>
          <w:spacing w:val="-2"/>
          <w:w w:val="80"/>
          <w:sz w:val="20"/>
        </w:rPr>
        <w:t>Masaka</w:t>
      </w:r>
      <w:r>
        <w:rPr>
          <w:spacing w:val="-11"/>
          <w:sz w:val="20"/>
        </w:rPr>
        <w:t xml:space="preserve"> </w:t>
      </w:r>
      <w:r>
        <w:rPr>
          <w:spacing w:val="-2"/>
          <w:w w:val="80"/>
          <w:sz w:val="20"/>
        </w:rPr>
        <w:t>-</w:t>
      </w:r>
      <w:r>
        <w:rPr>
          <w:spacing w:val="-12"/>
          <w:sz w:val="20"/>
        </w:rPr>
        <w:t xml:space="preserve"> </w:t>
      </w:r>
      <w:r>
        <w:rPr>
          <w:spacing w:val="-2"/>
          <w:w w:val="80"/>
          <w:sz w:val="20"/>
        </w:rPr>
        <w:t>Mbarara</w:t>
      </w:r>
      <w:r>
        <w:rPr>
          <w:spacing w:val="-11"/>
          <w:sz w:val="20"/>
        </w:rPr>
        <w:t xml:space="preserve"> </w:t>
      </w:r>
      <w:r>
        <w:rPr>
          <w:spacing w:val="-2"/>
          <w:w w:val="80"/>
          <w:sz w:val="20"/>
        </w:rPr>
        <w:t>road</w:t>
      </w:r>
      <w:r>
        <w:rPr>
          <w:spacing w:val="-11"/>
          <w:sz w:val="20"/>
        </w:rPr>
        <w:t xml:space="preserve"> </w:t>
      </w:r>
      <w:r>
        <w:rPr>
          <w:spacing w:val="-2"/>
          <w:w w:val="80"/>
          <w:sz w:val="20"/>
        </w:rPr>
        <w:t>such</w:t>
      </w:r>
      <w:r>
        <w:rPr>
          <w:spacing w:val="-12"/>
          <w:sz w:val="20"/>
        </w:rPr>
        <w:t xml:space="preserve"> </w:t>
      </w:r>
      <w:r>
        <w:rPr>
          <w:spacing w:val="-2"/>
          <w:w w:val="80"/>
          <w:sz w:val="20"/>
        </w:rPr>
        <w:t>as</w:t>
      </w:r>
      <w:r>
        <w:rPr>
          <w:spacing w:val="-11"/>
          <w:sz w:val="20"/>
        </w:rPr>
        <w:t xml:space="preserve"> </w:t>
      </w:r>
      <w:r>
        <w:rPr>
          <w:spacing w:val="-2"/>
          <w:w w:val="80"/>
          <w:sz w:val="20"/>
        </w:rPr>
        <w:t>Trinity</w:t>
      </w:r>
      <w:r>
        <w:rPr>
          <w:spacing w:val="-11"/>
          <w:sz w:val="20"/>
        </w:rPr>
        <w:t xml:space="preserve"> </w:t>
      </w:r>
      <w:r>
        <w:rPr>
          <w:spacing w:val="-2"/>
          <w:w w:val="80"/>
          <w:sz w:val="20"/>
        </w:rPr>
        <w:t>College</w:t>
      </w:r>
      <w:r>
        <w:rPr>
          <w:spacing w:val="-11"/>
          <w:sz w:val="20"/>
        </w:rPr>
        <w:t xml:space="preserve"> </w:t>
      </w:r>
      <w:r>
        <w:rPr>
          <w:spacing w:val="-2"/>
          <w:w w:val="80"/>
          <w:sz w:val="20"/>
        </w:rPr>
        <w:t>Nabingo,</w:t>
      </w:r>
      <w:r>
        <w:rPr>
          <w:spacing w:val="-12"/>
          <w:sz w:val="20"/>
        </w:rPr>
        <w:t xml:space="preserve"> </w:t>
      </w:r>
      <w:r>
        <w:rPr>
          <w:spacing w:val="-2"/>
          <w:w w:val="80"/>
          <w:sz w:val="20"/>
        </w:rPr>
        <w:t>St.</w:t>
      </w:r>
      <w:r>
        <w:rPr>
          <w:spacing w:val="-11"/>
          <w:sz w:val="20"/>
        </w:rPr>
        <w:t xml:space="preserve"> </w:t>
      </w:r>
      <w:r>
        <w:rPr>
          <w:spacing w:val="-2"/>
          <w:w w:val="80"/>
          <w:sz w:val="20"/>
        </w:rPr>
        <w:t>Lawrence</w:t>
      </w:r>
      <w:r>
        <w:rPr>
          <w:spacing w:val="-11"/>
          <w:sz w:val="20"/>
        </w:rPr>
        <w:t xml:space="preserve"> </w:t>
      </w:r>
      <w:r>
        <w:rPr>
          <w:spacing w:val="-2"/>
          <w:w w:val="80"/>
          <w:sz w:val="20"/>
        </w:rPr>
        <w:t>Citizens’</w:t>
      </w:r>
      <w:r>
        <w:rPr>
          <w:spacing w:val="-12"/>
          <w:sz w:val="20"/>
        </w:rPr>
        <w:t xml:space="preserve"> </w:t>
      </w:r>
      <w:r>
        <w:rPr>
          <w:spacing w:val="-2"/>
          <w:w w:val="80"/>
          <w:sz w:val="20"/>
        </w:rPr>
        <w:t xml:space="preserve">high </w:t>
      </w:r>
      <w:r>
        <w:rPr>
          <w:w w:val="80"/>
          <w:sz w:val="20"/>
        </w:rPr>
        <w:t>School,</w:t>
      </w:r>
      <w:r>
        <w:rPr>
          <w:spacing w:val="-1"/>
          <w:w w:val="80"/>
          <w:sz w:val="20"/>
        </w:rPr>
        <w:t xml:space="preserve"> </w:t>
      </w:r>
      <w:r>
        <w:rPr>
          <w:w w:val="80"/>
          <w:sz w:val="20"/>
        </w:rPr>
        <w:t>King’s</w:t>
      </w:r>
      <w:r>
        <w:rPr>
          <w:spacing w:val="-3"/>
          <w:w w:val="80"/>
          <w:sz w:val="20"/>
        </w:rPr>
        <w:t xml:space="preserve"> </w:t>
      </w:r>
      <w:r>
        <w:rPr>
          <w:w w:val="80"/>
          <w:sz w:val="20"/>
        </w:rPr>
        <w:t>College</w:t>
      </w:r>
      <w:r>
        <w:rPr>
          <w:spacing w:val="-3"/>
          <w:w w:val="80"/>
          <w:sz w:val="20"/>
        </w:rPr>
        <w:t xml:space="preserve"> </w:t>
      </w:r>
      <w:r>
        <w:rPr>
          <w:w w:val="80"/>
          <w:sz w:val="20"/>
        </w:rPr>
        <w:t>Buddo,</w:t>
      </w:r>
      <w:r>
        <w:rPr>
          <w:spacing w:val="-3"/>
          <w:w w:val="80"/>
          <w:sz w:val="20"/>
        </w:rPr>
        <w:t xml:space="preserve"> </w:t>
      </w:r>
      <w:r>
        <w:rPr>
          <w:w w:val="80"/>
          <w:sz w:val="20"/>
        </w:rPr>
        <w:t>Masaka</w:t>
      </w:r>
      <w:r>
        <w:rPr>
          <w:spacing w:val="-3"/>
          <w:w w:val="80"/>
          <w:sz w:val="20"/>
        </w:rPr>
        <w:t xml:space="preserve"> </w:t>
      </w:r>
      <w:r>
        <w:rPr>
          <w:w w:val="80"/>
          <w:sz w:val="20"/>
        </w:rPr>
        <w:t>Secondary</w:t>
      </w:r>
      <w:r>
        <w:rPr>
          <w:spacing w:val="-3"/>
          <w:w w:val="80"/>
          <w:sz w:val="20"/>
        </w:rPr>
        <w:t xml:space="preserve"> </w:t>
      </w:r>
      <w:r>
        <w:rPr>
          <w:w w:val="80"/>
          <w:sz w:val="20"/>
        </w:rPr>
        <w:t>school,</w:t>
      </w:r>
      <w:r>
        <w:rPr>
          <w:spacing w:val="-3"/>
          <w:w w:val="80"/>
          <w:sz w:val="20"/>
        </w:rPr>
        <w:t xml:space="preserve"> </w:t>
      </w:r>
      <w:r>
        <w:rPr>
          <w:w w:val="80"/>
          <w:sz w:val="20"/>
        </w:rPr>
        <w:t>St.</w:t>
      </w:r>
      <w:r>
        <w:rPr>
          <w:spacing w:val="-3"/>
          <w:w w:val="80"/>
          <w:sz w:val="20"/>
        </w:rPr>
        <w:t xml:space="preserve"> </w:t>
      </w:r>
      <w:r>
        <w:rPr>
          <w:w w:val="80"/>
          <w:sz w:val="20"/>
        </w:rPr>
        <w:t>Charles</w:t>
      </w:r>
      <w:r>
        <w:rPr>
          <w:spacing w:val="-3"/>
          <w:w w:val="80"/>
          <w:sz w:val="20"/>
        </w:rPr>
        <w:t xml:space="preserve"> </w:t>
      </w:r>
      <w:r>
        <w:rPr>
          <w:w w:val="80"/>
          <w:sz w:val="20"/>
        </w:rPr>
        <w:t>Kasasa</w:t>
      </w:r>
      <w:r>
        <w:rPr>
          <w:spacing w:val="-3"/>
          <w:w w:val="80"/>
          <w:sz w:val="20"/>
        </w:rPr>
        <w:t xml:space="preserve"> </w:t>
      </w:r>
      <w:r>
        <w:rPr>
          <w:w w:val="80"/>
          <w:sz w:val="20"/>
        </w:rPr>
        <w:t>and</w:t>
      </w:r>
      <w:r>
        <w:rPr>
          <w:spacing w:val="-3"/>
          <w:w w:val="80"/>
          <w:sz w:val="20"/>
        </w:rPr>
        <w:t xml:space="preserve"> </w:t>
      </w:r>
      <w:r>
        <w:rPr>
          <w:w w:val="80"/>
          <w:sz w:val="20"/>
        </w:rPr>
        <w:t>many</w:t>
      </w:r>
      <w:r>
        <w:rPr>
          <w:spacing w:val="-3"/>
          <w:w w:val="80"/>
          <w:sz w:val="20"/>
        </w:rPr>
        <w:t xml:space="preserve"> </w:t>
      </w:r>
      <w:r>
        <w:rPr>
          <w:w w:val="80"/>
          <w:sz w:val="20"/>
        </w:rPr>
        <w:t>others</w:t>
      </w:r>
      <w:r>
        <w:rPr>
          <w:spacing w:val="-6"/>
          <w:w w:val="80"/>
          <w:sz w:val="20"/>
        </w:rPr>
        <w:t xml:space="preserve"> </w:t>
      </w:r>
      <w:r>
        <w:rPr>
          <w:w w:val="80"/>
          <w:sz w:val="20"/>
        </w:rPr>
        <w:t>due</w:t>
      </w:r>
      <w:r>
        <w:rPr>
          <w:spacing w:val="-5"/>
          <w:w w:val="80"/>
          <w:sz w:val="20"/>
        </w:rPr>
        <w:t xml:space="preserve"> </w:t>
      </w:r>
      <w:r>
        <w:rPr>
          <w:w w:val="80"/>
          <w:sz w:val="20"/>
        </w:rPr>
        <w:t>to</w:t>
      </w:r>
      <w:r>
        <w:rPr>
          <w:spacing w:val="-5"/>
          <w:w w:val="80"/>
          <w:sz w:val="20"/>
        </w:rPr>
        <w:t xml:space="preserve"> </w:t>
      </w:r>
      <w:r>
        <w:rPr>
          <w:w w:val="80"/>
          <w:sz w:val="20"/>
        </w:rPr>
        <w:t>easy</w:t>
      </w:r>
      <w:r>
        <w:rPr>
          <w:spacing w:val="-6"/>
          <w:sz w:val="20"/>
        </w:rPr>
        <w:t xml:space="preserve"> </w:t>
      </w:r>
      <w:r>
        <w:rPr>
          <w:w w:val="80"/>
          <w:sz w:val="20"/>
        </w:rPr>
        <w:t>accessibility</w:t>
      </w:r>
      <w:r>
        <w:rPr>
          <w:spacing w:val="-6"/>
          <w:sz w:val="20"/>
        </w:rPr>
        <w:t xml:space="preserve"> </w:t>
      </w:r>
      <w:r>
        <w:rPr>
          <w:w w:val="80"/>
          <w:sz w:val="20"/>
        </w:rPr>
        <w:t>for</w:t>
      </w:r>
      <w:r>
        <w:rPr>
          <w:spacing w:val="-6"/>
          <w:sz w:val="20"/>
        </w:rPr>
        <w:t xml:space="preserve"> </w:t>
      </w:r>
      <w:r>
        <w:rPr>
          <w:w w:val="80"/>
          <w:sz w:val="20"/>
        </w:rPr>
        <w:t>educational skills.</w:t>
      </w:r>
    </w:p>
    <w:p w:rsidR="00E5575B" w:rsidRDefault="00D512E5">
      <w:pPr>
        <w:pStyle w:val="ListParagraph"/>
        <w:numPr>
          <w:ilvl w:val="1"/>
          <w:numId w:val="75"/>
        </w:numPr>
        <w:tabs>
          <w:tab w:val="left" w:pos="819"/>
        </w:tabs>
        <w:ind w:right="711" w:firstLine="0"/>
        <w:rPr>
          <w:sz w:val="20"/>
        </w:rPr>
      </w:pPr>
      <w:r>
        <w:rPr>
          <w:spacing w:val="-4"/>
          <w:w w:val="80"/>
          <w:sz w:val="20"/>
        </w:rPr>
        <w:t>Transport</w:t>
      </w:r>
      <w:r>
        <w:rPr>
          <w:spacing w:val="-10"/>
          <w:sz w:val="20"/>
        </w:rPr>
        <w:t xml:space="preserve"> </w:t>
      </w:r>
      <w:r>
        <w:rPr>
          <w:spacing w:val="-4"/>
          <w:w w:val="80"/>
          <w:sz w:val="20"/>
        </w:rPr>
        <w:t>has</w:t>
      </w:r>
      <w:r>
        <w:rPr>
          <w:spacing w:val="-9"/>
          <w:sz w:val="20"/>
        </w:rPr>
        <w:t xml:space="preserve"> </w:t>
      </w:r>
      <w:r>
        <w:rPr>
          <w:spacing w:val="-4"/>
          <w:w w:val="80"/>
          <w:sz w:val="20"/>
        </w:rPr>
        <w:t>promoted</w:t>
      </w:r>
      <w:r>
        <w:rPr>
          <w:spacing w:val="-9"/>
          <w:sz w:val="20"/>
        </w:rPr>
        <w:t xml:space="preserve"> </w:t>
      </w:r>
      <w:r>
        <w:rPr>
          <w:spacing w:val="-4"/>
          <w:w w:val="80"/>
          <w:sz w:val="20"/>
        </w:rPr>
        <w:t>tourism</w:t>
      </w:r>
      <w:r>
        <w:rPr>
          <w:spacing w:val="-10"/>
          <w:sz w:val="20"/>
        </w:rPr>
        <w:t xml:space="preserve"> </w:t>
      </w:r>
      <w:r>
        <w:rPr>
          <w:spacing w:val="-4"/>
          <w:w w:val="80"/>
          <w:sz w:val="20"/>
        </w:rPr>
        <w:t>along</w:t>
      </w:r>
      <w:r>
        <w:rPr>
          <w:spacing w:val="-9"/>
          <w:sz w:val="20"/>
        </w:rPr>
        <w:t xml:space="preserve"> </w:t>
      </w:r>
      <w:r>
        <w:rPr>
          <w:spacing w:val="-4"/>
          <w:w w:val="80"/>
          <w:sz w:val="20"/>
        </w:rPr>
        <w:t>water</w:t>
      </w:r>
      <w:r>
        <w:rPr>
          <w:spacing w:val="-9"/>
          <w:sz w:val="20"/>
        </w:rPr>
        <w:t xml:space="preserve"> </w:t>
      </w:r>
      <w:r>
        <w:rPr>
          <w:spacing w:val="-4"/>
          <w:w w:val="80"/>
          <w:sz w:val="20"/>
        </w:rPr>
        <w:t>bodies,</w:t>
      </w:r>
      <w:r>
        <w:rPr>
          <w:spacing w:val="-9"/>
          <w:sz w:val="20"/>
        </w:rPr>
        <w:t xml:space="preserve"> </w:t>
      </w:r>
      <w:r>
        <w:rPr>
          <w:spacing w:val="-4"/>
          <w:w w:val="80"/>
          <w:sz w:val="20"/>
        </w:rPr>
        <w:t>roads</w:t>
      </w:r>
      <w:r>
        <w:rPr>
          <w:spacing w:val="-10"/>
          <w:sz w:val="20"/>
        </w:rPr>
        <w:t xml:space="preserve"> </w:t>
      </w:r>
      <w:r>
        <w:rPr>
          <w:spacing w:val="-4"/>
          <w:w w:val="80"/>
          <w:sz w:val="20"/>
        </w:rPr>
        <w:t>and</w:t>
      </w:r>
      <w:r>
        <w:rPr>
          <w:spacing w:val="-9"/>
          <w:sz w:val="20"/>
        </w:rPr>
        <w:t xml:space="preserve"> </w:t>
      </w:r>
      <w:r>
        <w:rPr>
          <w:spacing w:val="-4"/>
          <w:w w:val="80"/>
          <w:sz w:val="20"/>
        </w:rPr>
        <w:t>by</w:t>
      </w:r>
      <w:r>
        <w:rPr>
          <w:spacing w:val="-9"/>
          <w:sz w:val="20"/>
        </w:rPr>
        <w:t xml:space="preserve"> </w:t>
      </w:r>
      <w:r>
        <w:rPr>
          <w:spacing w:val="-4"/>
          <w:w w:val="80"/>
          <w:sz w:val="20"/>
        </w:rPr>
        <w:t>air</w:t>
      </w:r>
      <w:r>
        <w:rPr>
          <w:spacing w:val="-10"/>
          <w:sz w:val="20"/>
        </w:rPr>
        <w:t xml:space="preserve"> </w:t>
      </w:r>
      <w:r>
        <w:rPr>
          <w:spacing w:val="-4"/>
          <w:w w:val="80"/>
          <w:sz w:val="20"/>
        </w:rPr>
        <w:t>by</w:t>
      </w:r>
      <w:r>
        <w:rPr>
          <w:spacing w:val="-9"/>
          <w:sz w:val="20"/>
        </w:rPr>
        <w:t xml:space="preserve"> </w:t>
      </w:r>
      <w:r>
        <w:rPr>
          <w:spacing w:val="-4"/>
          <w:w w:val="80"/>
          <w:sz w:val="20"/>
        </w:rPr>
        <w:t>easily</w:t>
      </w:r>
      <w:r>
        <w:rPr>
          <w:spacing w:val="-9"/>
          <w:sz w:val="20"/>
        </w:rPr>
        <w:t xml:space="preserve"> </w:t>
      </w:r>
      <w:r>
        <w:rPr>
          <w:spacing w:val="-4"/>
          <w:w w:val="80"/>
          <w:sz w:val="20"/>
        </w:rPr>
        <w:t>accessing</w:t>
      </w:r>
      <w:r>
        <w:rPr>
          <w:spacing w:val="-9"/>
          <w:sz w:val="20"/>
        </w:rPr>
        <w:t xml:space="preserve"> </w:t>
      </w:r>
      <w:r>
        <w:rPr>
          <w:spacing w:val="-4"/>
          <w:w w:val="80"/>
          <w:sz w:val="20"/>
        </w:rPr>
        <w:t>tourist</w:t>
      </w:r>
      <w:r>
        <w:rPr>
          <w:spacing w:val="-10"/>
          <w:sz w:val="20"/>
        </w:rPr>
        <w:t xml:space="preserve"> </w:t>
      </w:r>
      <w:r>
        <w:rPr>
          <w:spacing w:val="-4"/>
          <w:w w:val="80"/>
          <w:sz w:val="20"/>
        </w:rPr>
        <w:t>attractions</w:t>
      </w:r>
      <w:r>
        <w:rPr>
          <w:spacing w:val="-9"/>
          <w:sz w:val="20"/>
        </w:rPr>
        <w:t xml:space="preserve"> </w:t>
      </w:r>
      <w:r>
        <w:rPr>
          <w:spacing w:val="-4"/>
          <w:w w:val="80"/>
          <w:sz w:val="20"/>
        </w:rPr>
        <w:t>in</w:t>
      </w:r>
      <w:r>
        <w:rPr>
          <w:spacing w:val="-9"/>
          <w:sz w:val="20"/>
        </w:rPr>
        <w:t xml:space="preserve"> </w:t>
      </w:r>
      <w:r>
        <w:rPr>
          <w:spacing w:val="-4"/>
          <w:w w:val="80"/>
          <w:sz w:val="20"/>
        </w:rPr>
        <w:t>their</w:t>
      </w:r>
      <w:r>
        <w:rPr>
          <w:spacing w:val="-10"/>
          <w:sz w:val="20"/>
        </w:rPr>
        <w:t xml:space="preserve"> </w:t>
      </w:r>
      <w:r>
        <w:rPr>
          <w:spacing w:val="-4"/>
          <w:w w:val="80"/>
          <w:sz w:val="20"/>
        </w:rPr>
        <w:t>localities</w:t>
      </w:r>
      <w:r>
        <w:rPr>
          <w:spacing w:val="-9"/>
          <w:sz w:val="20"/>
        </w:rPr>
        <w:t xml:space="preserve"> </w:t>
      </w:r>
      <w:r>
        <w:rPr>
          <w:spacing w:val="-4"/>
          <w:w w:val="80"/>
          <w:sz w:val="20"/>
        </w:rPr>
        <w:t>for</w:t>
      </w:r>
      <w:r>
        <w:rPr>
          <w:spacing w:val="-9"/>
          <w:sz w:val="20"/>
        </w:rPr>
        <w:t xml:space="preserve"> </w:t>
      </w:r>
      <w:r>
        <w:rPr>
          <w:spacing w:val="-4"/>
          <w:w w:val="80"/>
          <w:sz w:val="20"/>
        </w:rPr>
        <w:t>pleasure</w:t>
      </w:r>
      <w:r>
        <w:rPr>
          <w:spacing w:val="-9"/>
          <w:sz w:val="20"/>
        </w:rPr>
        <w:t xml:space="preserve"> </w:t>
      </w:r>
      <w:r>
        <w:rPr>
          <w:spacing w:val="-4"/>
          <w:w w:val="80"/>
          <w:sz w:val="20"/>
        </w:rPr>
        <w:t>and</w:t>
      </w:r>
      <w:r>
        <w:rPr>
          <w:spacing w:val="-10"/>
          <w:sz w:val="20"/>
        </w:rPr>
        <w:t xml:space="preserve"> </w:t>
      </w:r>
      <w:r>
        <w:rPr>
          <w:spacing w:val="-4"/>
          <w:w w:val="80"/>
          <w:sz w:val="20"/>
        </w:rPr>
        <w:t>curosity.</w:t>
      </w:r>
      <w:r>
        <w:rPr>
          <w:spacing w:val="-9"/>
          <w:sz w:val="20"/>
        </w:rPr>
        <w:t xml:space="preserve"> </w:t>
      </w:r>
      <w:r>
        <w:rPr>
          <w:spacing w:val="-4"/>
          <w:w w:val="80"/>
          <w:sz w:val="20"/>
        </w:rPr>
        <w:t>E.g.</w:t>
      </w:r>
      <w:r>
        <w:rPr>
          <w:spacing w:val="-9"/>
          <w:sz w:val="20"/>
        </w:rPr>
        <w:t xml:space="preserve"> </w:t>
      </w:r>
      <w:r>
        <w:rPr>
          <w:spacing w:val="-4"/>
          <w:w w:val="80"/>
          <w:sz w:val="20"/>
        </w:rPr>
        <w:t>on</w:t>
      </w:r>
      <w:r>
        <w:rPr>
          <w:spacing w:val="-2"/>
          <w:w w:val="80"/>
          <w:sz w:val="20"/>
        </w:rPr>
        <w:t xml:space="preserve"> Lake Victoria, boats and</w:t>
      </w:r>
      <w:r>
        <w:rPr>
          <w:spacing w:val="-5"/>
          <w:sz w:val="20"/>
        </w:rPr>
        <w:t xml:space="preserve"> </w:t>
      </w:r>
      <w:r>
        <w:rPr>
          <w:spacing w:val="-2"/>
          <w:w w:val="80"/>
          <w:sz w:val="20"/>
        </w:rPr>
        <w:t>ships carry tourists via</w:t>
      </w:r>
      <w:r>
        <w:rPr>
          <w:spacing w:val="-5"/>
          <w:sz w:val="20"/>
        </w:rPr>
        <w:t xml:space="preserve"> </w:t>
      </w:r>
      <w:r>
        <w:rPr>
          <w:spacing w:val="-2"/>
          <w:w w:val="80"/>
          <w:sz w:val="20"/>
        </w:rPr>
        <w:t>PortBell - Ssese Islands in</w:t>
      </w:r>
      <w:r>
        <w:rPr>
          <w:spacing w:val="-5"/>
          <w:sz w:val="20"/>
        </w:rPr>
        <w:t xml:space="preserve"> </w:t>
      </w:r>
      <w:r>
        <w:rPr>
          <w:spacing w:val="-2"/>
          <w:w w:val="80"/>
          <w:sz w:val="20"/>
        </w:rPr>
        <w:t>Kalangala to</w:t>
      </w:r>
      <w:r>
        <w:rPr>
          <w:spacing w:val="-5"/>
          <w:sz w:val="20"/>
        </w:rPr>
        <w:t xml:space="preserve"> </w:t>
      </w:r>
      <w:r>
        <w:rPr>
          <w:spacing w:val="-2"/>
          <w:w w:val="80"/>
          <w:sz w:val="20"/>
        </w:rPr>
        <w:t>watch</w:t>
      </w:r>
      <w:r>
        <w:rPr>
          <w:spacing w:val="-5"/>
          <w:sz w:val="20"/>
        </w:rPr>
        <w:t xml:space="preserve"> </w:t>
      </w:r>
      <w:r>
        <w:rPr>
          <w:spacing w:val="-2"/>
          <w:w w:val="80"/>
          <w:sz w:val="20"/>
        </w:rPr>
        <w:t>wild</w:t>
      </w:r>
      <w:r>
        <w:rPr>
          <w:spacing w:val="-5"/>
          <w:sz w:val="20"/>
        </w:rPr>
        <w:t xml:space="preserve"> </w:t>
      </w:r>
      <w:r>
        <w:rPr>
          <w:spacing w:val="-2"/>
          <w:w w:val="80"/>
          <w:sz w:val="20"/>
        </w:rPr>
        <w:t>life and</w:t>
      </w:r>
      <w:r>
        <w:rPr>
          <w:spacing w:val="-6"/>
          <w:w w:val="80"/>
          <w:sz w:val="20"/>
        </w:rPr>
        <w:t xml:space="preserve"> </w:t>
      </w:r>
      <w:r>
        <w:rPr>
          <w:spacing w:val="-2"/>
          <w:w w:val="80"/>
          <w:sz w:val="20"/>
        </w:rPr>
        <w:t>enjoy</w:t>
      </w:r>
      <w:r>
        <w:rPr>
          <w:spacing w:val="-9"/>
          <w:w w:val="80"/>
          <w:sz w:val="20"/>
        </w:rPr>
        <w:t xml:space="preserve"> </w:t>
      </w:r>
      <w:r>
        <w:rPr>
          <w:spacing w:val="-2"/>
          <w:w w:val="80"/>
          <w:sz w:val="20"/>
        </w:rPr>
        <w:t>Lake</w:t>
      </w:r>
      <w:r>
        <w:rPr>
          <w:spacing w:val="-6"/>
          <w:w w:val="80"/>
          <w:sz w:val="20"/>
        </w:rPr>
        <w:t xml:space="preserve"> </w:t>
      </w:r>
      <w:proofErr w:type="gramStart"/>
      <w:r>
        <w:rPr>
          <w:spacing w:val="-2"/>
          <w:w w:val="80"/>
          <w:sz w:val="20"/>
        </w:rPr>
        <w:t>breezes</w:t>
      </w:r>
      <w:proofErr w:type="gramEnd"/>
      <w:r>
        <w:rPr>
          <w:spacing w:val="-2"/>
          <w:w w:val="80"/>
          <w:sz w:val="20"/>
        </w:rPr>
        <w:t>.</w:t>
      </w:r>
    </w:p>
    <w:p w:rsidR="00E5575B" w:rsidRDefault="00D512E5">
      <w:pPr>
        <w:pStyle w:val="ListParagraph"/>
        <w:numPr>
          <w:ilvl w:val="1"/>
          <w:numId w:val="75"/>
        </w:numPr>
        <w:tabs>
          <w:tab w:val="left" w:pos="819"/>
        </w:tabs>
        <w:spacing w:line="242" w:lineRule="auto"/>
        <w:ind w:right="713" w:firstLine="0"/>
        <w:rPr>
          <w:sz w:val="20"/>
        </w:rPr>
      </w:pPr>
      <w:r>
        <w:rPr>
          <w:w w:val="85"/>
          <w:sz w:val="20"/>
        </w:rPr>
        <w:t>Transport</w:t>
      </w:r>
      <w:r>
        <w:rPr>
          <w:spacing w:val="-3"/>
          <w:w w:val="85"/>
          <w:sz w:val="20"/>
        </w:rPr>
        <w:t xml:space="preserve"> </w:t>
      </w:r>
      <w:r>
        <w:rPr>
          <w:w w:val="85"/>
          <w:sz w:val="20"/>
        </w:rPr>
        <w:t>routes</w:t>
      </w:r>
      <w:r>
        <w:rPr>
          <w:spacing w:val="-5"/>
          <w:w w:val="85"/>
          <w:sz w:val="20"/>
        </w:rPr>
        <w:t xml:space="preserve"> </w:t>
      </w:r>
      <w:r>
        <w:rPr>
          <w:w w:val="85"/>
          <w:sz w:val="20"/>
        </w:rPr>
        <w:t xml:space="preserve">have promoted international mutual understanding and cooperation between Uganda and her neighbours particularly Kenya </w:t>
      </w:r>
      <w:r>
        <w:rPr>
          <w:w w:val="80"/>
          <w:sz w:val="20"/>
        </w:rPr>
        <w:t>and Tanzania and</w:t>
      </w:r>
      <w:r>
        <w:rPr>
          <w:sz w:val="20"/>
        </w:rPr>
        <w:t xml:space="preserve"> </w:t>
      </w:r>
      <w:r>
        <w:rPr>
          <w:w w:val="80"/>
          <w:sz w:val="20"/>
        </w:rPr>
        <w:t xml:space="preserve">Rwanda due to link ups for foreign assistance and trade. E.g. Port Bell – Kisumu water route on L.Victoria, the Mombasa – Kisumu – </w:t>
      </w:r>
      <w:r>
        <w:rPr>
          <w:w w:val="85"/>
          <w:sz w:val="20"/>
        </w:rPr>
        <w:t>Tororo</w:t>
      </w:r>
      <w:r>
        <w:rPr>
          <w:spacing w:val="-6"/>
          <w:w w:val="85"/>
          <w:sz w:val="20"/>
        </w:rPr>
        <w:t xml:space="preserve"> </w:t>
      </w:r>
      <w:r>
        <w:rPr>
          <w:w w:val="85"/>
          <w:sz w:val="20"/>
        </w:rPr>
        <w:t>rail</w:t>
      </w:r>
      <w:r>
        <w:rPr>
          <w:spacing w:val="-5"/>
          <w:w w:val="85"/>
          <w:sz w:val="20"/>
        </w:rPr>
        <w:t xml:space="preserve"> </w:t>
      </w:r>
      <w:r>
        <w:rPr>
          <w:w w:val="85"/>
          <w:sz w:val="20"/>
        </w:rPr>
        <w:t>route</w:t>
      </w:r>
      <w:r>
        <w:rPr>
          <w:spacing w:val="-5"/>
          <w:w w:val="85"/>
          <w:sz w:val="20"/>
        </w:rPr>
        <w:t xml:space="preserve"> </w:t>
      </w:r>
      <w:r>
        <w:rPr>
          <w:w w:val="85"/>
          <w:sz w:val="20"/>
        </w:rPr>
        <w:t>and</w:t>
      </w:r>
      <w:r>
        <w:rPr>
          <w:spacing w:val="-4"/>
          <w:w w:val="85"/>
          <w:sz w:val="20"/>
        </w:rPr>
        <w:t xml:space="preserve"> </w:t>
      </w:r>
      <w:r>
        <w:rPr>
          <w:w w:val="85"/>
          <w:sz w:val="20"/>
        </w:rPr>
        <w:t>Mombasa</w:t>
      </w:r>
      <w:r>
        <w:rPr>
          <w:spacing w:val="-6"/>
          <w:w w:val="85"/>
          <w:sz w:val="20"/>
        </w:rPr>
        <w:t xml:space="preserve"> </w:t>
      </w:r>
      <w:r>
        <w:rPr>
          <w:w w:val="85"/>
          <w:sz w:val="20"/>
        </w:rPr>
        <w:t>–</w:t>
      </w:r>
      <w:r>
        <w:rPr>
          <w:spacing w:val="-5"/>
          <w:w w:val="85"/>
          <w:sz w:val="20"/>
        </w:rPr>
        <w:t xml:space="preserve"> </w:t>
      </w:r>
      <w:r>
        <w:rPr>
          <w:w w:val="85"/>
          <w:sz w:val="20"/>
        </w:rPr>
        <w:t>Nairobi</w:t>
      </w:r>
      <w:r>
        <w:rPr>
          <w:spacing w:val="-5"/>
          <w:w w:val="85"/>
          <w:sz w:val="20"/>
        </w:rPr>
        <w:t xml:space="preserve"> </w:t>
      </w:r>
      <w:r>
        <w:rPr>
          <w:w w:val="85"/>
          <w:sz w:val="20"/>
        </w:rPr>
        <w:t>–</w:t>
      </w:r>
      <w:r>
        <w:rPr>
          <w:spacing w:val="-5"/>
          <w:w w:val="85"/>
          <w:sz w:val="20"/>
        </w:rPr>
        <w:t xml:space="preserve"> </w:t>
      </w:r>
      <w:r>
        <w:rPr>
          <w:w w:val="85"/>
          <w:sz w:val="20"/>
        </w:rPr>
        <w:t>Tororo</w:t>
      </w:r>
      <w:r>
        <w:rPr>
          <w:spacing w:val="-6"/>
          <w:w w:val="85"/>
          <w:sz w:val="20"/>
        </w:rPr>
        <w:t xml:space="preserve"> </w:t>
      </w:r>
      <w:r>
        <w:rPr>
          <w:w w:val="85"/>
          <w:sz w:val="20"/>
        </w:rPr>
        <w:t>road</w:t>
      </w:r>
      <w:r>
        <w:rPr>
          <w:spacing w:val="-5"/>
          <w:w w:val="85"/>
          <w:sz w:val="20"/>
        </w:rPr>
        <w:t xml:space="preserve"> </w:t>
      </w:r>
      <w:r>
        <w:rPr>
          <w:w w:val="85"/>
          <w:sz w:val="20"/>
        </w:rPr>
        <w:t>between</w:t>
      </w:r>
      <w:r>
        <w:rPr>
          <w:spacing w:val="-5"/>
          <w:w w:val="85"/>
          <w:sz w:val="20"/>
        </w:rPr>
        <w:t xml:space="preserve"> </w:t>
      </w:r>
      <w:r>
        <w:rPr>
          <w:w w:val="85"/>
          <w:sz w:val="20"/>
        </w:rPr>
        <w:t>Uganda</w:t>
      </w:r>
      <w:r>
        <w:rPr>
          <w:spacing w:val="-4"/>
          <w:w w:val="85"/>
          <w:sz w:val="20"/>
        </w:rPr>
        <w:t xml:space="preserve"> </w:t>
      </w:r>
      <w:r>
        <w:rPr>
          <w:w w:val="85"/>
          <w:sz w:val="20"/>
        </w:rPr>
        <w:t>and</w:t>
      </w:r>
      <w:r>
        <w:rPr>
          <w:spacing w:val="-5"/>
          <w:w w:val="85"/>
          <w:sz w:val="20"/>
        </w:rPr>
        <w:t xml:space="preserve"> </w:t>
      </w:r>
      <w:r>
        <w:rPr>
          <w:w w:val="85"/>
          <w:sz w:val="20"/>
        </w:rPr>
        <w:t>Kenya.</w:t>
      </w:r>
    </w:p>
    <w:p w:rsidR="00E5575B" w:rsidRDefault="00D512E5">
      <w:pPr>
        <w:pStyle w:val="ListParagraph"/>
        <w:numPr>
          <w:ilvl w:val="1"/>
          <w:numId w:val="75"/>
        </w:numPr>
        <w:tabs>
          <w:tab w:val="left" w:pos="819"/>
        </w:tabs>
        <w:spacing w:line="242" w:lineRule="auto"/>
        <w:ind w:right="717" w:firstLine="0"/>
        <w:rPr>
          <w:sz w:val="20"/>
        </w:rPr>
      </w:pPr>
      <w:r>
        <w:rPr>
          <w:spacing w:val="-8"/>
          <w:sz w:val="20"/>
        </w:rPr>
        <w:t>Transport</w:t>
      </w:r>
      <w:r>
        <w:rPr>
          <w:sz w:val="20"/>
        </w:rPr>
        <w:t xml:space="preserve"> </w:t>
      </w:r>
      <w:r>
        <w:rPr>
          <w:spacing w:val="-8"/>
          <w:sz w:val="20"/>
        </w:rPr>
        <w:t>sector</w:t>
      </w:r>
      <w:r>
        <w:rPr>
          <w:spacing w:val="-3"/>
          <w:sz w:val="20"/>
        </w:rPr>
        <w:t xml:space="preserve"> </w:t>
      </w:r>
      <w:r>
        <w:rPr>
          <w:spacing w:val="-8"/>
          <w:sz w:val="20"/>
        </w:rPr>
        <w:t>has</w:t>
      </w:r>
      <w:r>
        <w:rPr>
          <w:sz w:val="20"/>
        </w:rPr>
        <w:t xml:space="preserve"> </w:t>
      </w:r>
      <w:r>
        <w:rPr>
          <w:spacing w:val="-8"/>
          <w:sz w:val="20"/>
        </w:rPr>
        <w:t>created</w:t>
      </w:r>
      <w:r>
        <w:rPr>
          <w:sz w:val="20"/>
        </w:rPr>
        <w:t xml:space="preserve"> </w:t>
      </w:r>
      <w:r>
        <w:rPr>
          <w:spacing w:val="-8"/>
          <w:sz w:val="20"/>
        </w:rPr>
        <w:t>employment</w:t>
      </w:r>
      <w:r>
        <w:rPr>
          <w:sz w:val="20"/>
        </w:rPr>
        <w:t xml:space="preserve"> </w:t>
      </w:r>
      <w:r>
        <w:rPr>
          <w:spacing w:val="-8"/>
          <w:sz w:val="20"/>
        </w:rPr>
        <w:t>opportunities</w:t>
      </w:r>
      <w:r>
        <w:rPr>
          <w:sz w:val="20"/>
        </w:rPr>
        <w:t xml:space="preserve"> </w:t>
      </w:r>
      <w:r>
        <w:rPr>
          <w:spacing w:val="-8"/>
          <w:sz w:val="20"/>
        </w:rPr>
        <w:t>to</w:t>
      </w:r>
      <w:r>
        <w:rPr>
          <w:sz w:val="20"/>
        </w:rPr>
        <w:t xml:space="preserve"> </w:t>
      </w:r>
      <w:r>
        <w:rPr>
          <w:spacing w:val="-8"/>
          <w:sz w:val="20"/>
        </w:rPr>
        <w:t>the</w:t>
      </w:r>
      <w:r>
        <w:rPr>
          <w:sz w:val="20"/>
        </w:rPr>
        <w:t xml:space="preserve"> </w:t>
      </w:r>
      <w:r>
        <w:rPr>
          <w:spacing w:val="-8"/>
          <w:sz w:val="20"/>
        </w:rPr>
        <w:t>local</w:t>
      </w:r>
      <w:r>
        <w:rPr>
          <w:sz w:val="20"/>
        </w:rPr>
        <w:t xml:space="preserve"> </w:t>
      </w:r>
      <w:r>
        <w:rPr>
          <w:spacing w:val="-8"/>
          <w:sz w:val="20"/>
        </w:rPr>
        <w:t>people</w:t>
      </w:r>
      <w:r>
        <w:rPr>
          <w:sz w:val="20"/>
        </w:rPr>
        <w:t xml:space="preserve"> </w:t>
      </w:r>
      <w:r>
        <w:rPr>
          <w:spacing w:val="-8"/>
          <w:sz w:val="20"/>
        </w:rPr>
        <w:t>through</w:t>
      </w:r>
      <w:r>
        <w:rPr>
          <w:sz w:val="20"/>
        </w:rPr>
        <w:t xml:space="preserve"> </w:t>
      </w:r>
      <w:r>
        <w:rPr>
          <w:spacing w:val="-8"/>
          <w:sz w:val="20"/>
        </w:rPr>
        <w:t>transport</w:t>
      </w:r>
      <w:r>
        <w:rPr>
          <w:sz w:val="20"/>
        </w:rPr>
        <w:t xml:space="preserve"> </w:t>
      </w:r>
      <w:r>
        <w:rPr>
          <w:spacing w:val="-8"/>
          <w:sz w:val="20"/>
        </w:rPr>
        <w:t>operations</w:t>
      </w:r>
      <w:r>
        <w:rPr>
          <w:sz w:val="20"/>
        </w:rPr>
        <w:t xml:space="preserve"> </w:t>
      </w:r>
      <w:r>
        <w:rPr>
          <w:spacing w:val="-8"/>
          <w:sz w:val="20"/>
        </w:rPr>
        <w:t>which</w:t>
      </w:r>
      <w:r>
        <w:rPr>
          <w:sz w:val="20"/>
        </w:rPr>
        <w:t xml:space="preserve"> </w:t>
      </w:r>
      <w:r>
        <w:rPr>
          <w:spacing w:val="-8"/>
          <w:sz w:val="20"/>
        </w:rPr>
        <w:t>make</w:t>
      </w:r>
      <w:r>
        <w:rPr>
          <w:sz w:val="20"/>
        </w:rPr>
        <w:t xml:space="preserve"> </w:t>
      </w:r>
      <w:r>
        <w:rPr>
          <w:spacing w:val="-8"/>
          <w:sz w:val="20"/>
        </w:rPr>
        <w:t>them</w:t>
      </w:r>
      <w:r>
        <w:rPr>
          <w:sz w:val="20"/>
        </w:rPr>
        <w:t xml:space="preserve"> </w:t>
      </w:r>
      <w:r>
        <w:rPr>
          <w:spacing w:val="-8"/>
          <w:sz w:val="20"/>
        </w:rPr>
        <w:t>to</w:t>
      </w:r>
      <w:r>
        <w:rPr>
          <w:sz w:val="20"/>
        </w:rPr>
        <w:t xml:space="preserve"> </w:t>
      </w:r>
      <w:r>
        <w:rPr>
          <w:spacing w:val="-8"/>
          <w:sz w:val="20"/>
        </w:rPr>
        <w:t xml:space="preserve">earn </w:t>
      </w:r>
      <w:r>
        <w:rPr>
          <w:spacing w:val="-6"/>
          <w:sz w:val="20"/>
        </w:rPr>
        <w:t>income leading to improved standards of living like captains, along Nakiwogo - Kalangala water route</w:t>
      </w:r>
      <w:r>
        <w:rPr>
          <w:spacing w:val="-2"/>
          <w:sz w:val="20"/>
        </w:rPr>
        <w:t xml:space="preserve"> </w:t>
      </w:r>
      <w:r>
        <w:rPr>
          <w:spacing w:val="-6"/>
          <w:sz w:val="20"/>
        </w:rPr>
        <w:t>on</w:t>
      </w:r>
      <w:r>
        <w:rPr>
          <w:spacing w:val="-9"/>
          <w:sz w:val="20"/>
        </w:rPr>
        <w:t xml:space="preserve"> </w:t>
      </w:r>
      <w:r>
        <w:rPr>
          <w:spacing w:val="-6"/>
          <w:sz w:val="20"/>
        </w:rPr>
        <w:t>L.</w:t>
      </w:r>
      <w:r>
        <w:rPr>
          <w:spacing w:val="-8"/>
          <w:sz w:val="20"/>
        </w:rPr>
        <w:t xml:space="preserve"> </w:t>
      </w:r>
      <w:r>
        <w:rPr>
          <w:spacing w:val="-6"/>
          <w:sz w:val="20"/>
        </w:rPr>
        <w:t>Victoria.</w:t>
      </w:r>
    </w:p>
    <w:p w:rsidR="00E5575B" w:rsidRDefault="00D512E5">
      <w:pPr>
        <w:pStyle w:val="ListParagraph"/>
        <w:numPr>
          <w:ilvl w:val="1"/>
          <w:numId w:val="75"/>
        </w:numPr>
        <w:tabs>
          <w:tab w:val="left" w:pos="819"/>
        </w:tabs>
        <w:spacing w:line="242" w:lineRule="auto"/>
        <w:ind w:right="713" w:firstLine="0"/>
        <w:rPr>
          <w:sz w:val="20"/>
        </w:rPr>
      </w:pPr>
      <w:r>
        <w:rPr>
          <w:spacing w:val="-6"/>
          <w:sz w:val="20"/>
        </w:rPr>
        <w:t>Transport</w:t>
      </w:r>
      <w:r>
        <w:rPr>
          <w:spacing w:val="-8"/>
          <w:sz w:val="20"/>
        </w:rPr>
        <w:t xml:space="preserve"> </w:t>
      </w:r>
      <w:r>
        <w:rPr>
          <w:spacing w:val="-6"/>
          <w:sz w:val="20"/>
        </w:rPr>
        <w:t>sector</w:t>
      </w:r>
      <w:r>
        <w:rPr>
          <w:spacing w:val="-7"/>
          <w:sz w:val="20"/>
        </w:rPr>
        <w:t xml:space="preserve"> </w:t>
      </w:r>
      <w:r>
        <w:rPr>
          <w:spacing w:val="-6"/>
          <w:sz w:val="20"/>
        </w:rPr>
        <w:t>has</w:t>
      </w:r>
      <w:r>
        <w:rPr>
          <w:spacing w:val="-7"/>
          <w:sz w:val="20"/>
        </w:rPr>
        <w:t xml:space="preserve"> </w:t>
      </w:r>
      <w:r>
        <w:rPr>
          <w:spacing w:val="-6"/>
          <w:sz w:val="20"/>
        </w:rPr>
        <w:t>generated</w:t>
      </w:r>
      <w:r>
        <w:rPr>
          <w:spacing w:val="-8"/>
          <w:sz w:val="20"/>
        </w:rPr>
        <w:t xml:space="preserve"> </w:t>
      </w:r>
      <w:r>
        <w:rPr>
          <w:spacing w:val="-6"/>
          <w:sz w:val="20"/>
        </w:rPr>
        <w:t>revenue</w:t>
      </w:r>
      <w:r>
        <w:rPr>
          <w:spacing w:val="-7"/>
          <w:sz w:val="20"/>
        </w:rPr>
        <w:t xml:space="preserve"> </w:t>
      </w:r>
      <w:r>
        <w:rPr>
          <w:spacing w:val="-6"/>
          <w:sz w:val="20"/>
        </w:rPr>
        <w:t>to</w:t>
      </w:r>
      <w:r>
        <w:rPr>
          <w:spacing w:val="-7"/>
          <w:sz w:val="20"/>
        </w:rPr>
        <w:t xml:space="preserve"> </w:t>
      </w:r>
      <w:r>
        <w:rPr>
          <w:spacing w:val="-6"/>
          <w:sz w:val="20"/>
        </w:rPr>
        <w:t>government</w:t>
      </w:r>
      <w:r>
        <w:rPr>
          <w:spacing w:val="-7"/>
          <w:sz w:val="20"/>
        </w:rPr>
        <w:t xml:space="preserve"> </w:t>
      </w:r>
      <w:r>
        <w:rPr>
          <w:spacing w:val="-6"/>
          <w:sz w:val="20"/>
        </w:rPr>
        <w:t>through</w:t>
      </w:r>
      <w:r>
        <w:rPr>
          <w:spacing w:val="-8"/>
          <w:sz w:val="20"/>
        </w:rPr>
        <w:t xml:space="preserve"> </w:t>
      </w:r>
      <w:r>
        <w:rPr>
          <w:spacing w:val="-6"/>
          <w:sz w:val="20"/>
        </w:rPr>
        <w:t>levying</w:t>
      </w:r>
      <w:r>
        <w:rPr>
          <w:spacing w:val="-7"/>
          <w:sz w:val="20"/>
        </w:rPr>
        <w:t xml:space="preserve"> </w:t>
      </w:r>
      <w:r>
        <w:rPr>
          <w:spacing w:val="-6"/>
          <w:sz w:val="20"/>
        </w:rPr>
        <w:t>taxes</w:t>
      </w:r>
      <w:r>
        <w:rPr>
          <w:spacing w:val="-7"/>
          <w:sz w:val="20"/>
        </w:rPr>
        <w:t xml:space="preserve"> </w:t>
      </w:r>
      <w:r>
        <w:rPr>
          <w:spacing w:val="-6"/>
          <w:sz w:val="20"/>
        </w:rPr>
        <w:t>and</w:t>
      </w:r>
      <w:r>
        <w:rPr>
          <w:spacing w:val="-8"/>
          <w:sz w:val="20"/>
        </w:rPr>
        <w:t xml:space="preserve"> </w:t>
      </w:r>
      <w:r>
        <w:rPr>
          <w:spacing w:val="-6"/>
          <w:sz w:val="20"/>
        </w:rPr>
        <w:t>issuing</w:t>
      </w:r>
      <w:r>
        <w:rPr>
          <w:spacing w:val="-7"/>
          <w:sz w:val="20"/>
        </w:rPr>
        <w:t xml:space="preserve"> </w:t>
      </w:r>
      <w:r>
        <w:rPr>
          <w:spacing w:val="-6"/>
          <w:sz w:val="20"/>
        </w:rPr>
        <w:t>operating</w:t>
      </w:r>
      <w:r>
        <w:rPr>
          <w:spacing w:val="-7"/>
          <w:sz w:val="20"/>
        </w:rPr>
        <w:t xml:space="preserve"> </w:t>
      </w:r>
      <w:r>
        <w:rPr>
          <w:spacing w:val="-6"/>
          <w:sz w:val="20"/>
        </w:rPr>
        <w:t>licenses</w:t>
      </w:r>
      <w:r>
        <w:rPr>
          <w:spacing w:val="-7"/>
          <w:sz w:val="20"/>
        </w:rPr>
        <w:t xml:space="preserve"> </w:t>
      </w:r>
      <w:r>
        <w:rPr>
          <w:spacing w:val="-6"/>
          <w:sz w:val="20"/>
        </w:rPr>
        <w:t>resulting</w:t>
      </w:r>
      <w:r>
        <w:rPr>
          <w:spacing w:val="-8"/>
          <w:sz w:val="20"/>
        </w:rPr>
        <w:t xml:space="preserve"> </w:t>
      </w:r>
      <w:r>
        <w:rPr>
          <w:spacing w:val="-6"/>
          <w:sz w:val="20"/>
        </w:rPr>
        <w:t>into</w:t>
      </w:r>
      <w:r>
        <w:rPr>
          <w:spacing w:val="-7"/>
          <w:sz w:val="20"/>
        </w:rPr>
        <w:t xml:space="preserve"> </w:t>
      </w:r>
      <w:r>
        <w:rPr>
          <w:spacing w:val="-6"/>
          <w:sz w:val="20"/>
        </w:rPr>
        <w:t xml:space="preserve">setting </w:t>
      </w:r>
      <w:r>
        <w:rPr>
          <w:spacing w:val="-2"/>
          <w:sz w:val="20"/>
        </w:rPr>
        <w:t>up</w:t>
      </w:r>
      <w:r>
        <w:rPr>
          <w:spacing w:val="-12"/>
          <w:sz w:val="20"/>
        </w:rPr>
        <w:t xml:space="preserve"> </w:t>
      </w:r>
      <w:r>
        <w:rPr>
          <w:spacing w:val="-2"/>
          <w:sz w:val="20"/>
        </w:rPr>
        <w:t>socio</w:t>
      </w:r>
      <w:r>
        <w:rPr>
          <w:spacing w:val="-11"/>
          <w:sz w:val="20"/>
        </w:rPr>
        <w:t xml:space="preserve"> </w:t>
      </w:r>
      <w:r>
        <w:rPr>
          <w:spacing w:val="-2"/>
          <w:w w:val="150"/>
          <w:sz w:val="20"/>
        </w:rPr>
        <w:t>–</w:t>
      </w:r>
      <w:r>
        <w:rPr>
          <w:spacing w:val="-18"/>
          <w:w w:val="150"/>
          <w:sz w:val="20"/>
        </w:rPr>
        <w:t xml:space="preserve"> </w:t>
      </w:r>
      <w:r>
        <w:rPr>
          <w:spacing w:val="-2"/>
          <w:sz w:val="20"/>
        </w:rPr>
        <w:t>economic</w:t>
      </w:r>
      <w:r>
        <w:rPr>
          <w:spacing w:val="-11"/>
          <w:sz w:val="20"/>
        </w:rPr>
        <w:t xml:space="preserve"> </w:t>
      </w:r>
      <w:r>
        <w:rPr>
          <w:spacing w:val="-2"/>
          <w:sz w:val="20"/>
        </w:rPr>
        <w:t>infrastructures</w:t>
      </w:r>
      <w:r>
        <w:rPr>
          <w:spacing w:val="-12"/>
          <w:sz w:val="20"/>
        </w:rPr>
        <w:t xml:space="preserve"> </w:t>
      </w:r>
      <w:r>
        <w:rPr>
          <w:spacing w:val="-2"/>
          <w:sz w:val="20"/>
        </w:rPr>
        <w:t>like</w:t>
      </w:r>
      <w:r>
        <w:rPr>
          <w:spacing w:val="-10"/>
          <w:sz w:val="20"/>
        </w:rPr>
        <w:t xml:space="preserve"> </w:t>
      </w:r>
      <w:r>
        <w:rPr>
          <w:spacing w:val="-2"/>
          <w:sz w:val="20"/>
        </w:rPr>
        <w:t>Pioneer</w:t>
      </w:r>
      <w:r>
        <w:rPr>
          <w:spacing w:val="-4"/>
          <w:sz w:val="20"/>
        </w:rPr>
        <w:t xml:space="preserve"> </w:t>
      </w:r>
      <w:r>
        <w:rPr>
          <w:spacing w:val="-2"/>
          <w:sz w:val="20"/>
        </w:rPr>
        <w:t>buses on</w:t>
      </w:r>
      <w:r>
        <w:rPr>
          <w:spacing w:val="-4"/>
          <w:sz w:val="20"/>
        </w:rPr>
        <w:t xml:space="preserve"> </w:t>
      </w:r>
      <w:r>
        <w:rPr>
          <w:spacing w:val="-2"/>
          <w:sz w:val="20"/>
        </w:rPr>
        <w:t>Kampala</w:t>
      </w:r>
      <w:r>
        <w:rPr>
          <w:spacing w:val="-3"/>
          <w:sz w:val="20"/>
        </w:rPr>
        <w:t xml:space="preserve"> </w:t>
      </w:r>
      <w:r>
        <w:rPr>
          <w:spacing w:val="-2"/>
          <w:w w:val="150"/>
          <w:sz w:val="20"/>
        </w:rPr>
        <w:t>–</w:t>
      </w:r>
      <w:r>
        <w:rPr>
          <w:spacing w:val="-18"/>
          <w:w w:val="150"/>
          <w:sz w:val="20"/>
        </w:rPr>
        <w:t xml:space="preserve"> </w:t>
      </w:r>
      <w:r>
        <w:rPr>
          <w:spacing w:val="-2"/>
          <w:sz w:val="20"/>
        </w:rPr>
        <w:t>Port</w:t>
      </w:r>
      <w:r>
        <w:rPr>
          <w:spacing w:val="-4"/>
          <w:sz w:val="20"/>
        </w:rPr>
        <w:t xml:space="preserve"> </w:t>
      </w:r>
      <w:r>
        <w:rPr>
          <w:spacing w:val="-2"/>
          <w:sz w:val="20"/>
        </w:rPr>
        <w:t>Bell</w:t>
      </w:r>
      <w:r>
        <w:rPr>
          <w:spacing w:val="-3"/>
          <w:sz w:val="20"/>
        </w:rPr>
        <w:t xml:space="preserve"> </w:t>
      </w:r>
      <w:r>
        <w:rPr>
          <w:spacing w:val="-2"/>
          <w:sz w:val="20"/>
        </w:rPr>
        <w:t>road</w:t>
      </w:r>
      <w:r>
        <w:rPr>
          <w:spacing w:val="-5"/>
          <w:sz w:val="20"/>
        </w:rPr>
        <w:t xml:space="preserve"> </w:t>
      </w:r>
      <w:r>
        <w:rPr>
          <w:spacing w:val="-2"/>
          <w:sz w:val="20"/>
        </w:rPr>
        <w:t>and</w:t>
      </w:r>
      <w:r>
        <w:rPr>
          <w:spacing w:val="-4"/>
          <w:sz w:val="20"/>
        </w:rPr>
        <w:t xml:space="preserve"> </w:t>
      </w:r>
      <w:r>
        <w:rPr>
          <w:spacing w:val="-2"/>
          <w:sz w:val="20"/>
        </w:rPr>
        <w:t>Friendship</w:t>
      </w:r>
      <w:r>
        <w:rPr>
          <w:spacing w:val="-6"/>
          <w:sz w:val="20"/>
        </w:rPr>
        <w:t xml:space="preserve"> </w:t>
      </w:r>
      <w:r>
        <w:rPr>
          <w:spacing w:val="-2"/>
          <w:sz w:val="20"/>
        </w:rPr>
        <w:t>taxis on</w:t>
      </w:r>
      <w:r>
        <w:rPr>
          <w:spacing w:val="-6"/>
          <w:sz w:val="20"/>
        </w:rPr>
        <w:t xml:space="preserve"> </w:t>
      </w:r>
      <w:r>
        <w:rPr>
          <w:spacing w:val="-2"/>
          <w:sz w:val="20"/>
        </w:rPr>
        <w:t>Kampala</w:t>
      </w:r>
      <w:r>
        <w:rPr>
          <w:spacing w:val="-4"/>
          <w:sz w:val="20"/>
        </w:rPr>
        <w:t xml:space="preserve"> </w:t>
      </w:r>
      <w:r>
        <w:rPr>
          <w:spacing w:val="-2"/>
          <w:w w:val="150"/>
          <w:sz w:val="20"/>
        </w:rPr>
        <w:t>–</w:t>
      </w:r>
      <w:r>
        <w:rPr>
          <w:spacing w:val="-18"/>
          <w:w w:val="150"/>
          <w:sz w:val="20"/>
        </w:rPr>
        <w:t xml:space="preserve"> </w:t>
      </w:r>
      <w:r>
        <w:rPr>
          <w:spacing w:val="-2"/>
          <w:sz w:val="20"/>
        </w:rPr>
        <w:t>Entebbe road.</w:t>
      </w:r>
    </w:p>
    <w:p w:rsidR="00E5575B" w:rsidRDefault="00D512E5">
      <w:pPr>
        <w:pStyle w:val="ListParagraph"/>
        <w:numPr>
          <w:ilvl w:val="1"/>
          <w:numId w:val="75"/>
        </w:numPr>
        <w:tabs>
          <w:tab w:val="left" w:pos="819"/>
        </w:tabs>
        <w:spacing w:line="242" w:lineRule="auto"/>
        <w:ind w:right="714" w:firstLine="0"/>
        <w:rPr>
          <w:sz w:val="20"/>
        </w:rPr>
      </w:pPr>
      <w:r>
        <w:rPr>
          <w:w w:val="90"/>
          <w:sz w:val="20"/>
        </w:rPr>
        <w:t>Transport</w:t>
      </w:r>
      <w:r>
        <w:rPr>
          <w:spacing w:val="-2"/>
          <w:w w:val="90"/>
          <w:sz w:val="20"/>
        </w:rPr>
        <w:t xml:space="preserve"> </w:t>
      </w:r>
      <w:r>
        <w:rPr>
          <w:w w:val="90"/>
          <w:sz w:val="20"/>
        </w:rPr>
        <w:t>sector</w:t>
      </w:r>
      <w:r>
        <w:rPr>
          <w:spacing w:val="-5"/>
          <w:w w:val="90"/>
          <w:sz w:val="20"/>
        </w:rPr>
        <w:t xml:space="preserve"> </w:t>
      </w:r>
      <w:r>
        <w:rPr>
          <w:w w:val="90"/>
          <w:sz w:val="20"/>
        </w:rPr>
        <w:t>has</w:t>
      </w:r>
      <w:r>
        <w:rPr>
          <w:spacing w:val="-1"/>
          <w:w w:val="90"/>
          <w:sz w:val="20"/>
        </w:rPr>
        <w:t xml:space="preserve"> </w:t>
      </w:r>
      <w:r>
        <w:rPr>
          <w:w w:val="90"/>
          <w:sz w:val="20"/>
        </w:rPr>
        <w:t xml:space="preserve">earned foreign exchange to Ugandan government through incoming foreign goods and custom duties leading to </w:t>
      </w:r>
      <w:r>
        <w:rPr>
          <w:sz w:val="20"/>
        </w:rPr>
        <w:t xml:space="preserve">provision of socio </w:t>
      </w:r>
      <w:r>
        <w:rPr>
          <w:w w:val="150"/>
          <w:sz w:val="20"/>
        </w:rPr>
        <w:t>–</w:t>
      </w:r>
      <w:r>
        <w:rPr>
          <w:spacing w:val="-14"/>
          <w:w w:val="150"/>
          <w:sz w:val="20"/>
        </w:rPr>
        <w:t xml:space="preserve"> </w:t>
      </w:r>
      <w:r>
        <w:rPr>
          <w:sz w:val="20"/>
        </w:rPr>
        <w:t>economic services like via Nairobi - Malaba and Busia road points from Kenya and via UAE - Entebbe international air route from China and Japan.</w:t>
      </w:r>
    </w:p>
    <w:p w:rsidR="00E5575B" w:rsidRDefault="00D512E5">
      <w:pPr>
        <w:pStyle w:val="ListParagraph"/>
        <w:numPr>
          <w:ilvl w:val="1"/>
          <w:numId w:val="75"/>
        </w:numPr>
        <w:tabs>
          <w:tab w:val="left" w:pos="819"/>
        </w:tabs>
        <w:spacing w:line="242" w:lineRule="auto"/>
        <w:ind w:right="711" w:firstLine="0"/>
        <w:rPr>
          <w:sz w:val="20"/>
        </w:rPr>
      </w:pPr>
      <w:r>
        <w:rPr>
          <w:spacing w:val="-6"/>
          <w:sz w:val="20"/>
        </w:rPr>
        <w:t>Transport sector</w:t>
      </w:r>
      <w:r>
        <w:rPr>
          <w:spacing w:val="-7"/>
          <w:sz w:val="20"/>
        </w:rPr>
        <w:t xml:space="preserve"> </w:t>
      </w:r>
      <w:r>
        <w:rPr>
          <w:spacing w:val="-6"/>
          <w:sz w:val="20"/>
        </w:rPr>
        <w:t>has</w:t>
      </w:r>
      <w:r>
        <w:rPr>
          <w:sz w:val="20"/>
        </w:rPr>
        <w:t xml:space="preserve"> </w:t>
      </w:r>
      <w:r>
        <w:rPr>
          <w:spacing w:val="-6"/>
          <w:sz w:val="20"/>
        </w:rPr>
        <w:t>encouraged diversification of Uganda's economy</w:t>
      </w:r>
      <w:r>
        <w:rPr>
          <w:sz w:val="20"/>
        </w:rPr>
        <w:t xml:space="preserve"> </w:t>
      </w:r>
      <w:r>
        <w:rPr>
          <w:spacing w:val="-6"/>
          <w:sz w:val="20"/>
        </w:rPr>
        <w:t>rather than reliance on agriculture only</w:t>
      </w:r>
      <w:r>
        <w:rPr>
          <w:sz w:val="20"/>
        </w:rPr>
        <w:t xml:space="preserve"> </w:t>
      </w:r>
      <w:r>
        <w:rPr>
          <w:spacing w:val="-6"/>
          <w:sz w:val="20"/>
        </w:rPr>
        <w:t>for more jobs and revenue</w:t>
      </w:r>
      <w:r>
        <w:rPr>
          <w:spacing w:val="-8"/>
          <w:sz w:val="20"/>
        </w:rPr>
        <w:t xml:space="preserve"> </w:t>
      </w:r>
      <w:r>
        <w:rPr>
          <w:spacing w:val="-6"/>
          <w:sz w:val="20"/>
        </w:rPr>
        <w:t>like</w:t>
      </w:r>
      <w:r>
        <w:rPr>
          <w:spacing w:val="-7"/>
          <w:sz w:val="20"/>
        </w:rPr>
        <w:t xml:space="preserve"> </w:t>
      </w:r>
      <w:r>
        <w:rPr>
          <w:spacing w:val="-6"/>
          <w:sz w:val="20"/>
        </w:rPr>
        <w:t>at</w:t>
      </w:r>
      <w:r>
        <w:rPr>
          <w:spacing w:val="-7"/>
          <w:sz w:val="20"/>
        </w:rPr>
        <w:t xml:space="preserve"> </w:t>
      </w:r>
      <w:r>
        <w:rPr>
          <w:spacing w:val="-6"/>
          <w:sz w:val="20"/>
        </w:rPr>
        <w:t>Malaba</w:t>
      </w:r>
      <w:r>
        <w:rPr>
          <w:spacing w:val="-8"/>
          <w:sz w:val="20"/>
        </w:rPr>
        <w:t xml:space="preserve"> </w:t>
      </w:r>
      <w:r>
        <w:rPr>
          <w:spacing w:val="-6"/>
          <w:sz w:val="20"/>
        </w:rPr>
        <w:t>and</w:t>
      </w:r>
      <w:r>
        <w:rPr>
          <w:spacing w:val="-7"/>
          <w:sz w:val="20"/>
        </w:rPr>
        <w:t xml:space="preserve"> </w:t>
      </w:r>
      <w:r>
        <w:rPr>
          <w:spacing w:val="-6"/>
          <w:sz w:val="20"/>
        </w:rPr>
        <w:t>Busia</w:t>
      </w:r>
      <w:r>
        <w:rPr>
          <w:spacing w:val="-7"/>
          <w:sz w:val="20"/>
        </w:rPr>
        <w:t xml:space="preserve"> </w:t>
      </w:r>
      <w:r>
        <w:rPr>
          <w:spacing w:val="-6"/>
          <w:sz w:val="20"/>
        </w:rPr>
        <w:t>border</w:t>
      </w:r>
      <w:r>
        <w:rPr>
          <w:spacing w:val="-7"/>
          <w:sz w:val="20"/>
        </w:rPr>
        <w:t xml:space="preserve"> </w:t>
      </w:r>
      <w:r>
        <w:rPr>
          <w:spacing w:val="-6"/>
          <w:sz w:val="20"/>
        </w:rPr>
        <w:t>along</w:t>
      </w:r>
      <w:r>
        <w:rPr>
          <w:spacing w:val="-8"/>
          <w:sz w:val="20"/>
        </w:rPr>
        <w:t xml:space="preserve"> </w:t>
      </w:r>
      <w:r>
        <w:rPr>
          <w:spacing w:val="-6"/>
          <w:sz w:val="20"/>
        </w:rPr>
        <w:t>Nairobi</w:t>
      </w:r>
      <w:r>
        <w:rPr>
          <w:spacing w:val="-7"/>
          <w:sz w:val="20"/>
        </w:rPr>
        <w:t xml:space="preserve"> </w:t>
      </w:r>
      <w:r>
        <w:rPr>
          <w:spacing w:val="-6"/>
          <w:sz w:val="20"/>
        </w:rPr>
        <w:t>–</w:t>
      </w:r>
      <w:r>
        <w:rPr>
          <w:spacing w:val="-7"/>
          <w:sz w:val="20"/>
        </w:rPr>
        <w:t xml:space="preserve"> </w:t>
      </w:r>
      <w:r>
        <w:rPr>
          <w:spacing w:val="-6"/>
          <w:sz w:val="20"/>
        </w:rPr>
        <w:t>Kampala</w:t>
      </w:r>
      <w:r>
        <w:rPr>
          <w:spacing w:val="-8"/>
          <w:sz w:val="20"/>
        </w:rPr>
        <w:t xml:space="preserve"> </w:t>
      </w:r>
      <w:r>
        <w:rPr>
          <w:spacing w:val="-6"/>
          <w:sz w:val="20"/>
        </w:rPr>
        <w:t>road</w:t>
      </w:r>
      <w:r>
        <w:rPr>
          <w:spacing w:val="-7"/>
          <w:sz w:val="20"/>
        </w:rPr>
        <w:t xml:space="preserve"> </w:t>
      </w:r>
      <w:r>
        <w:rPr>
          <w:spacing w:val="-6"/>
          <w:sz w:val="20"/>
        </w:rPr>
        <w:t>and</w:t>
      </w:r>
      <w:r>
        <w:rPr>
          <w:spacing w:val="-7"/>
          <w:sz w:val="20"/>
        </w:rPr>
        <w:t xml:space="preserve"> </w:t>
      </w:r>
      <w:r>
        <w:rPr>
          <w:spacing w:val="-6"/>
          <w:sz w:val="20"/>
        </w:rPr>
        <w:t>Kasenyi</w:t>
      </w:r>
      <w:r>
        <w:rPr>
          <w:spacing w:val="-7"/>
          <w:sz w:val="20"/>
        </w:rPr>
        <w:t xml:space="preserve"> </w:t>
      </w:r>
      <w:r>
        <w:rPr>
          <w:spacing w:val="-6"/>
          <w:sz w:val="20"/>
        </w:rPr>
        <w:t>-</w:t>
      </w:r>
      <w:r>
        <w:rPr>
          <w:spacing w:val="-8"/>
          <w:sz w:val="20"/>
        </w:rPr>
        <w:t xml:space="preserve"> </w:t>
      </w:r>
      <w:r>
        <w:rPr>
          <w:spacing w:val="-6"/>
          <w:sz w:val="20"/>
        </w:rPr>
        <w:t>Kalangala</w:t>
      </w:r>
      <w:r>
        <w:rPr>
          <w:spacing w:val="-7"/>
          <w:sz w:val="20"/>
        </w:rPr>
        <w:t xml:space="preserve"> </w:t>
      </w:r>
      <w:r>
        <w:rPr>
          <w:spacing w:val="-6"/>
          <w:sz w:val="20"/>
        </w:rPr>
        <w:t>water</w:t>
      </w:r>
      <w:r>
        <w:rPr>
          <w:spacing w:val="-7"/>
          <w:sz w:val="20"/>
        </w:rPr>
        <w:t xml:space="preserve"> </w:t>
      </w:r>
      <w:r>
        <w:rPr>
          <w:spacing w:val="-6"/>
          <w:sz w:val="20"/>
        </w:rPr>
        <w:t>route</w:t>
      </w:r>
      <w:r>
        <w:rPr>
          <w:spacing w:val="-8"/>
          <w:sz w:val="20"/>
        </w:rPr>
        <w:t xml:space="preserve"> </w:t>
      </w:r>
      <w:r>
        <w:rPr>
          <w:spacing w:val="-6"/>
          <w:sz w:val="20"/>
        </w:rPr>
        <w:t>in</w:t>
      </w:r>
      <w:r>
        <w:rPr>
          <w:spacing w:val="-7"/>
          <w:sz w:val="20"/>
        </w:rPr>
        <w:t xml:space="preserve"> </w:t>
      </w:r>
      <w:r>
        <w:rPr>
          <w:spacing w:val="-6"/>
          <w:sz w:val="20"/>
        </w:rPr>
        <w:t>Entebbe</w:t>
      </w:r>
      <w:r>
        <w:rPr>
          <w:spacing w:val="-7"/>
          <w:sz w:val="20"/>
        </w:rPr>
        <w:t xml:space="preserve"> </w:t>
      </w:r>
      <w:r>
        <w:rPr>
          <w:spacing w:val="-6"/>
          <w:sz w:val="20"/>
        </w:rPr>
        <w:t>on</w:t>
      </w:r>
      <w:r>
        <w:rPr>
          <w:spacing w:val="-11"/>
          <w:sz w:val="20"/>
        </w:rPr>
        <w:t xml:space="preserve"> </w:t>
      </w:r>
      <w:r>
        <w:rPr>
          <w:spacing w:val="-6"/>
          <w:sz w:val="20"/>
        </w:rPr>
        <w:t>L.</w:t>
      </w:r>
      <w:r>
        <w:rPr>
          <w:spacing w:val="-13"/>
          <w:sz w:val="20"/>
        </w:rPr>
        <w:t xml:space="preserve"> </w:t>
      </w:r>
      <w:r>
        <w:rPr>
          <w:spacing w:val="-6"/>
          <w:sz w:val="20"/>
        </w:rPr>
        <w:t>Victoria.</w:t>
      </w:r>
    </w:p>
    <w:p w:rsidR="00E5575B" w:rsidRDefault="00D512E5">
      <w:pPr>
        <w:pStyle w:val="ListParagraph"/>
        <w:numPr>
          <w:ilvl w:val="1"/>
          <w:numId w:val="75"/>
        </w:numPr>
        <w:tabs>
          <w:tab w:val="left" w:pos="819"/>
        </w:tabs>
        <w:spacing w:line="242" w:lineRule="auto"/>
        <w:ind w:right="722" w:firstLine="0"/>
        <w:rPr>
          <w:sz w:val="20"/>
        </w:rPr>
      </w:pPr>
      <w:r>
        <w:rPr>
          <w:spacing w:val="-6"/>
          <w:sz w:val="20"/>
        </w:rPr>
        <w:t>Transport</w:t>
      </w:r>
      <w:r>
        <w:rPr>
          <w:spacing w:val="-8"/>
          <w:sz w:val="20"/>
        </w:rPr>
        <w:t xml:space="preserve"> </w:t>
      </w:r>
      <w:r>
        <w:rPr>
          <w:spacing w:val="-6"/>
          <w:sz w:val="20"/>
        </w:rPr>
        <w:t>sector</w:t>
      </w:r>
      <w:r>
        <w:rPr>
          <w:spacing w:val="-7"/>
          <w:sz w:val="20"/>
        </w:rPr>
        <w:t xml:space="preserve"> </w:t>
      </w:r>
      <w:r>
        <w:rPr>
          <w:spacing w:val="-6"/>
          <w:sz w:val="20"/>
        </w:rPr>
        <w:t>has</w:t>
      </w:r>
      <w:r>
        <w:rPr>
          <w:spacing w:val="-7"/>
          <w:sz w:val="20"/>
        </w:rPr>
        <w:t xml:space="preserve"> </w:t>
      </w:r>
      <w:r>
        <w:rPr>
          <w:spacing w:val="-6"/>
          <w:sz w:val="20"/>
        </w:rPr>
        <w:t>led to opening</w:t>
      </w:r>
      <w:r>
        <w:rPr>
          <w:sz w:val="20"/>
        </w:rPr>
        <w:t xml:space="preserve"> </w:t>
      </w:r>
      <w:r>
        <w:rPr>
          <w:spacing w:val="-6"/>
          <w:sz w:val="20"/>
        </w:rPr>
        <w:t>up of</w:t>
      </w:r>
      <w:r>
        <w:rPr>
          <w:sz w:val="20"/>
        </w:rPr>
        <w:t xml:space="preserve"> </w:t>
      </w:r>
      <w:r>
        <w:rPr>
          <w:spacing w:val="-6"/>
          <w:sz w:val="20"/>
        </w:rPr>
        <w:t>remote areas</w:t>
      </w:r>
      <w:r>
        <w:rPr>
          <w:sz w:val="20"/>
        </w:rPr>
        <w:t xml:space="preserve"> </w:t>
      </w:r>
      <w:r>
        <w:rPr>
          <w:spacing w:val="-6"/>
          <w:sz w:val="20"/>
        </w:rPr>
        <w:t>by</w:t>
      </w:r>
      <w:r>
        <w:rPr>
          <w:sz w:val="20"/>
        </w:rPr>
        <w:t xml:space="preserve"> </w:t>
      </w:r>
      <w:r>
        <w:rPr>
          <w:spacing w:val="-6"/>
          <w:sz w:val="20"/>
        </w:rPr>
        <w:t>linking them up urban</w:t>
      </w:r>
      <w:r>
        <w:rPr>
          <w:sz w:val="20"/>
        </w:rPr>
        <w:t xml:space="preserve"> </w:t>
      </w:r>
      <w:r>
        <w:rPr>
          <w:spacing w:val="-6"/>
          <w:sz w:val="20"/>
        </w:rPr>
        <w:t>areas</w:t>
      </w:r>
      <w:r>
        <w:rPr>
          <w:sz w:val="20"/>
        </w:rPr>
        <w:t xml:space="preserve"> </w:t>
      </w:r>
      <w:r>
        <w:rPr>
          <w:spacing w:val="-6"/>
          <w:sz w:val="20"/>
        </w:rPr>
        <w:t xml:space="preserve">for development of trade and commerce </w:t>
      </w:r>
      <w:r>
        <w:rPr>
          <w:sz w:val="20"/>
        </w:rPr>
        <w:t>like</w:t>
      </w:r>
      <w:r>
        <w:rPr>
          <w:spacing w:val="-14"/>
          <w:sz w:val="20"/>
        </w:rPr>
        <w:t xml:space="preserve"> </w:t>
      </w:r>
      <w:r>
        <w:rPr>
          <w:sz w:val="20"/>
        </w:rPr>
        <w:t>Ssese</w:t>
      </w:r>
      <w:r>
        <w:rPr>
          <w:spacing w:val="-13"/>
          <w:sz w:val="20"/>
        </w:rPr>
        <w:t xml:space="preserve"> </w:t>
      </w:r>
      <w:r>
        <w:rPr>
          <w:sz w:val="20"/>
        </w:rPr>
        <w:t>Islands</w:t>
      </w:r>
      <w:r>
        <w:rPr>
          <w:spacing w:val="-13"/>
          <w:sz w:val="20"/>
        </w:rPr>
        <w:t xml:space="preserve"> </w:t>
      </w:r>
      <w:r>
        <w:rPr>
          <w:sz w:val="20"/>
        </w:rPr>
        <w:t>in</w:t>
      </w:r>
      <w:r>
        <w:rPr>
          <w:spacing w:val="-14"/>
          <w:sz w:val="20"/>
        </w:rPr>
        <w:t xml:space="preserve"> </w:t>
      </w:r>
      <w:r>
        <w:rPr>
          <w:sz w:val="20"/>
        </w:rPr>
        <w:t>Kalangala</w:t>
      </w:r>
      <w:r>
        <w:rPr>
          <w:spacing w:val="-13"/>
          <w:sz w:val="20"/>
        </w:rPr>
        <w:t xml:space="preserve"> </w:t>
      </w:r>
      <w:r>
        <w:rPr>
          <w:sz w:val="20"/>
        </w:rPr>
        <w:t>on</w:t>
      </w:r>
      <w:r>
        <w:rPr>
          <w:spacing w:val="-13"/>
          <w:sz w:val="20"/>
        </w:rPr>
        <w:t xml:space="preserve"> </w:t>
      </w:r>
      <w:r>
        <w:rPr>
          <w:sz w:val="20"/>
        </w:rPr>
        <w:t>L.</w:t>
      </w:r>
      <w:r>
        <w:rPr>
          <w:spacing w:val="-13"/>
          <w:sz w:val="20"/>
        </w:rPr>
        <w:t xml:space="preserve"> </w:t>
      </w:r>
      <w:r>
        <w:rPr>
          <w:sz w:val="20"/>
        </w:rPr>
        <w:t>Victoria</w:t>
      </w:r>
      <w:r>
        <w:rPr>
          <w:spacing w:val="-14"/>
          <w:sz w:val="20"/>
        </w:rPr>
        <w:t xml:space="preserve"> </w:t>
      </w:r>
      <w:r>
        <w:rPr>
          <w:sz w:val="20"/>
        </w:rPr>
        <w:t>using</w:t>
      </w:r>
      <w:r>
        <w:rPr>
          <w:spacing w:val="-13"/>
          <w:sz w:val="20"/>
        </w:rPr>
        <w:t xml:space="preserve"> </w:t>
      </w:r>
      <w:r>
        <w:rPr>
          <w:sz w:val="20"/>
        </w:rPr>
        <w:t>Port</w:t>
      </w:r>
      <w:r>
        <w:rPr>
          <w:spacing w:val="-13"/>
          <w:sz w:val="20"/>
        </w:rPr>
        <w:t xml:space="preserve"> </w:t>
      </w:r>
      <w:r>
        <w:rPr>
          <w:sz w:val="20"/>
        </w:rPr>
        <w:t>Bell</w:t>
      </w:r>
      <w:r>
        <w:rPr>
          <w:spacing w:val="-14"/>
          <w:sz w:val="20"/>
        </w:rPr>
        <w:t xml:space="preserve"> </w:t>
      </w:r>
      <w:r>
        <w:rPr>
          <w:sz w:val="20"/>
        </w:rPr>
        <w:t>-</w:t>
      </w:r>
      <w:r>
        <w:rPr>
          <w:spacing w:val="-13"/>
          <w:sz w:val="20"/>
        </w:rPr>
        <w:t xml:space="preserve"> </w:t>
      </w:r>
      <w:r>
        <w:rPr>
          <w:sz w:val="20"/>
        </w:rPr>
        <w:t>Kalangala</w:t>
      </w:r>
      <w:r>
        <w:rPr>
          <w:spacing w:val="-13"/>
          <w:sz w:val="20"/>
        </w:rPr>
        <w:t xml:space="preserve"> </w:t>
      </w:r>
      <w:r>
        <w:rPr>
          <w:sz w:val="20"/>
        </w:rPr>
        <w:t>water</w:t>
      </w:r>
      <w:r>
        <w:rPr>
          <w:spacing w:val="-13"/>
          <w:sz w:val="20"/>
        </w:rPr>
        <w:t xml:space="preserve"> </w:t>
      </w:r>
      <w:r>
        <w:rPr>
          <w:sz w:val="20"/>
        </w:rPr>
        <w:t>route</w:t>
      </w:r>
      <w:r>
        <w:rPr>
          <w:spacing w:val="-14"/>
          <w:sz w:val="20"/>
        </w:rPr>
        <w:t xml:space="preserve"> </w:t>
      </w:r>
      <w:r>
        <w:rPr>
          <w:sz w:val="20"/>
        </w:rPr>
        <w:t>to</w:t>
      </w:r>
      <w:r>
        <w:rPr>
          <w:spacing w:val="-13"/>
          <w:sz w:val="20"/>
        </w:rPr>
        <w:t xml:space="preserve"> </w:t>
      </w:r>
      <w:r>
        <w:rPr>
          <w:sz w:val="20"/>
        </w:rPr>
        <w:t>Kampala</w:t>
      </w:r>
      <w:r>
        <w:rPr>
          <w:spacing w:val="-13"/>
          <w:sz w:val="20"/>
        </w:rPr>
        <w:t xml:space="preserve"> </w:t>
      </w:r>
      <w:r>
        <w:rPr>
          <w:sz w:val="20"/>
        </w:rPr>
        <w:t>city.</w:t>
      </w:r>
    </w:p>
    <w:p w:rsidR="00E5575B" w:rsidRDefault="00D512E5">
      <w:pPr>
        <w:pStyle w:val="ListParagraph"/>
        <w:numPr>
          <w:ilvl w:val="1"/>
          <w:numId w:val="75"/>
        </w:numPr>
        <w:tabs>
          <w:tab w:val="left" w:pos="819"/>
        </w:tabs>
        <w:spacing w:line="242" w:lineRule="auto"/>
        <w:ind w:right="727" w:firstLine="0"/>
        <w:rPr>
          <w:sz w:val="20"/>
        </w:rPr>
      </w:pPr>
      <w:r>
        <w:rPr>
          <w:spacing w:val="-4"/>
          <w:sz w:val="20"/>
        </w:rPr>
        <w:t>Transport</w:t>
      </w:r>
      <w:r>
        <w:rPr>
          <w:spacing w:val="-10"/>
          <w:sz w:val="20"/>
        </w:rPr>
        <w:t xml:space="preserve"> </w:t>
      </w:r>
      <w:r>
        <w:rPr>
          <w:spacing w:val="-4"/>
          <w:sz w:val="20"/>
        </w:rPr>
        <w:t>routes</w:t>
      </w:r>
      <w:r>
        <w:rPr>
          <w:spacing w:val="-9"/>
          <w:sz w:val="20"/>
        </w:rPr>
        <w:t xml:space="preserve"> </w:t>
      </w:r>
      <w:r>
        <w:rPr>
          <w:spacing w:val="-4"/>
          <w:sz w:val="20"/>
        </w:rPr>
        <w:t>have</w:t>
      </w:r>
      <w:r>
        <w:rPr>
          <w:spacing w:val="-9"/>
          <w:sz w:val="20"/>
        </w:rPr>
        <w:t xml:space="preserve"> </w:t>
      </w:r>
      <w:r>
        <w:rPr>
          <w:spacing w:val="-4"/>
          <w:sz w:val="20"/>
        </w:rPr>
        <w:t>helped</w:t>
      </w:r>
      <w:r>
        <w:rPr>
          <w:spacing w:val="-10"/>
          <w:sz w:val="20"/>
        </w:rPr>
        <w:t xml:space="preserve"> </w:t>
      </w:r>
      <w:r>
        <w:rPr>
          <w:spacing w:val="-4"/>
          <w:sz w:val="20"/>
        </w:rPr>
        <w:t>in</w:t>
      </w:r>
      <w:r>
        <w:rPr>
          <w:spacing w:val="-9"/>
          <w:sz w:val="20"/>
        </w:rPr>
        <w:t xml:space="preserve"> </w:t>
      </w:r>
      <w:r>
        <w:rPr>
          <w:spacing w:val="-4"/>
          <w:sz w:val="20"/>
        </w:rPr>
        <w:t>labour mobility from one area to another leading to provision of cheap</w:t>
      </w:r>
      <w:r>
        <w:rPr>
          <w:spacing w:val="-5"/>
          <w:sz w:val="20"/>
        </w:rPr>
        <w:t xml:space="preserve"> </w:t>
      </w:r>
      <w:r>
        <w:rPr>
          <w:spacing w:val="-4"/>
          <w:sz w:val="20"/>
        </w:rPr>
        <w:t xml:space="preserve">skilled and semi skilled </w:t>
      </w:r>
      <w:r>
        <w:rPr>
          <w:sz w:val="20"/>
        </w:rPr>
        <w:t>man</w:t>
      </w:r>
      <w:r>
        <w:rPr>
          <w:spacing w:val="-14"/>
          <w:sz w:val="20"/>
        </w:rPr>
        <w:t xml:space="preserve"> </w:t>
      </w:r>
      <w:r>
        <w:rPr>
          <w:sz w:val="20"/>
        </w:rPr>
        <w:t>power</w:t>
      </w:r>
      <w:r>
        <w:rPr>
          <w:spacing w:val="-13"/>
          <w:sz w:val="20"/>
        </w:rPr>
        <w:t xml:space="preserve"> </w:t>
      </w:r>
      <w:r>
        <w:rPr>
          <w:sz w:val="20"/>
        </w:rPr>
        <w:t>in</w:t>
      </w:r>
      <w:r>
        <w:rPr>
          <w:spacing w:val="-13"/>
          <w:sz w:val="20"/>
        </w:rPr>
        <w:t xml:space="preserve"> </w:t>
      </w:r>
      <w:r>
        <w:rPr>
          <w:sz w:val="20"/>
        </w:rPr>
        <w:t>different</w:t>
      </w:r>
      <w:r>
        <w:rPr>
          <w:spacing w:val="-14"/>
          <w:sz w:val="20"/>
        </w:rPr>
        <w:t xml:space="preserve"> </w:t>
      </w:r>
      <w:r>
        <w:rPr>
          <w:sz w:val="20"/>
        </w:rPr>
        <w:t>sectors</w:t>
      </w:r>
      <w:r>
        <w:rPr>
          <w:spacing w:val="-13"/>
          <w:sz w:val="20"/>
        </w:rPr>
        <w:t xml:space="preserve"> </w:t>
      </w:r>
      <w:r>
        <w:rPr>
          <w:sz w:val="20"/>
        </w:rPr>
        <w:t>leading</w:t>
      </w:r>
      <w:r>
        <w:rPr>
          <w:spacing w:val="-13"/>
          <w:sz w:val="20"/>
        </w:rPr>
        <w:t xml:space="preserve"> </w:t>
      </w:r>
      <w:r>
        <w:rPr>
          <w:sz w:val="20"/>
        </w:rPr>
        <w:t>to</w:t>
      </w:r>
      <w:r>
        <w:rPr>
          <w:spacing w:val="-13"/>
          <w:sz w:val="20"/>
        </w:rPr>
        <w:t xml:space="preserve"> </w:t>
      </w:r>
      <w:r>
        <w:rPr>
          <w:sz w:val="20"/>
        </w:rPr>
        <w:t>increased</w:t>
      </w:r>
      <w:r>
        <w:rPr>
          <w:spacing w:val="-14"/>
          <w:sz w:val="20"/>
        </w:rPr>
        <w:t xml:space="preserve"> </w:t>
      </w:r>
      <w:r>
        <w:rPr>
          <w:sz w:val="20"/>
        </w:rPr>
        <w:t>efficiency</w:t>
      </w:r>
      <w:r>
        <w:rPr>
          <w:spacing w:val="-13"/>
          <w:sz w:val="20"/>
        </w:rPr>
        <w:t xml:space="preserve"> </w:t>
      </w:r>
      <w:r>
        <w:rPr>
          <w:sz w:val="20"/>
        </w:rPr>
        <w:t>like</w:t>
      </w:r>
      <w:r>
        <w:rPr>
          <w:spacing w:val="-13"/>
          <w:sz w:val="20"/>
        </w:rPr>
        <w:t xml:space="preserve"> </w:t>
      </w:r>
      <w:r>
        <w:rPr>
          <w:sz w:val="20"/>
        </w:rPr>
        <w:t>Jinja</w:t>
      </w:r>
      <w:r>
        <w:rPr>
          <w:spacing w:val="-14"/>
          <w:sz w:val="20"/>
        </w:rPr>
        <w:t xml:space="preserve"> </w:t>
      </w:r>
      <w:r>
        <w:rPr>
          <w:sz w:val="20"/>
        </w:rPr>
        <w:t>–</w:t>
      </w:r>
      <w:r>
        <w:rPr>
          <w:spacing w:val="-13"/>
          <w:sz w:val="20"/>
        </w:rPr>
        <w:t xml:space="preserve"> </w:t>
      </w:r>
      <w:r>
        <w:rPr>
          <w:sz w:val="20"/>
        </w:rPr>
        <w:t>Kampala</w:t>
      </w:r>
      <w:r>
        <w:rPr>
          <w:spacing w:val="-13"/>
          <w:sz w:val="20"/>
        </w:rPr>
        <w:t xml:space="preserve"> </w:t>
      </w:r>
      <w:r>
        <w:rPr>
          <w:sz w:val="20"/>
        </w:rPr>
        <w:t>road</w:t>
      </w:r>
      <w:r>
        <w:rPr>
          <w:spacing w:val="-13"/>
          <w:sz w:val="20"/>
        </w:rPr>
        <w:t xml:space="preserve"> </w:t>
      </w:r>
      <w:r>
        <w:rPr>
          <w:sz w:val="20"/>
        </w:rPr>
        <w:t>from</w:t>
      </w:r>
      <w:r>
        <w:rPr>
          <w:spacing w:val="-14"/>
          <w:sz w:val="20"/>
        </w:rPr>
        <w:t xml:space="preserve"> </w:t>
      </w:r>
      <w:r>
        <w:rPr>
          <w:sz w:val="20"/>
        </w:rPr>
        <w:t>Mukono</w:t>
      </w:r>
      <w:r>
        <w:rPr>
          <w:spacing w:val="-13"/>
          <w:sz w:val="20"/>
        </w:rPr>
        <w:t xml:space="preserve"> </w:t>
      </w:r>
      <w:r>
        <w:rPr>
          <w:sz w:val="20"/>
        </w:rPr>
        <w:t>to</w:t>
      </w:r>
      <w:r>
        <w:rPr>
          <w:spacing w:val="-13"/>
          <w:sz w:val="20"/>
        </w:rPr>
        <w:t xml:space="preserve"> </w:t>
      </w:r>
      <w:r>
        <w:rPr>
          <w:sz w:val="20"/>
        </w:rPr>
        <w:t>Nakawa</w:t>
      </w:r>
      <w:r>
        <w:rPr>
          <w:spacing w:val="-14"/>
          <w:sz w:val="20"/>
        </w:rPr>
        <w:t xml:space="preserve"> </w:t>
      </w:r>
      <w:r>
        <w:rPr>
          <w:sz w:val="20"/>
        </w:rPr>
        <w:t>industrial</w:t>
      </w:r>
      <w:r>
        <w:rPr>
          <w:spacing w:val="-13"/>
          <w:sz w:val="20"/>
        </w:rPr>
        <w:t xml:space="preserve"> </w:t>
      </w:r>
      <w:r>
        <w:rPr>
          <w:sz w:val="20"/>
        </w:rPr>
        <w:t>area.</w:t>
      </w:r>
    </w:p>
    <w:p w:rsidR="00E5575B" w:rsidRDefault="00D512E5">
      <w:pPr>
        <w:pStyle w:val="ListParagraph"/>
        <w:numPr>
          <w:ilvl w:val="1"/>
          <w:numId w:val="75"/>
        </w:numPr>
        <w:tabs>
          <w:tab w:val="left" w:pos="819"/>
        </w:tabs>
        <w:spacing w:line="242" w:lineRule="auto"/>
        <w:ind w:right="718" w:firstLine="0"/>
        <w:rPr>
          <w:sz w:val="20"/>
        </w:rPr>
      </w:pPr>
      <w:r>
        <w:rPr>
          <w:spacing w:val="-4"/>
          <w:sz w:val="20"/>
        </w:rPr>
        <w:t>Transport</w:t>
      </w:r>
      <w:r>
        <w:rPr>
          <w:spacing w:val="-8"/>
          <w:sz w:val="20"/>
        </w:rPr>
        <w:t xml:space="preserve"> </w:t>
      </w:r>
      <w:r>
        <w:rPr>
          <w:spacing w:val="-4"/>
          <w:sz w:val="20"/>
        </w:rPr>
        <w:t>routes</w:t>
      </w:r>
      <w:r>
        <w:rPr>
          <w:spacing w:val="-10"/>
          <w:sz w:val="20"/>
        </w:rPr>
        <w:t xml:space="preserve"> </w:t>
      </w:r>
      <w:r>
        <w:rPr>
          <w:spacing w:val="-4"/>
          <w:sz w:val="20"/>
        </w:rPr>
        <w:t xml:space="preserve">have led to the development of research and technological advancement by importing computer technology </w:t>
      </w:r>
      <w:r>
        <w:rPr>
          <w:sz w:val="20"/>
        </w:rPr>
        <w:t>and</w:t>
      </w:r>
      <w:r>
        <w:rPr>
          <w:spacing w:val="-9"/>
          <w:sz w:val="20"/>
        </w:rPr>
        <w:t xml:space="preserve"> </w:t>
      </w:r>
      <w:r>
        <w:rPr>
          <w:sz w:val="20"/>
        </w:rPr>
        <w:t>vehicles</w:t>
      </w:r>
      <w:r>
        <w:rPr>
          <w:spacing w:val="-8"/>
          <w:sz w:val="20"/>
        </w:rPr>
        <w:t xml:space="preserve"> </w:t>
      </w:r>
      <w:r>
        <w:rPr>
          <w:sz w:val="20"/>
        </w:rPr>
        <w:t>leading</w:t>
      </w:r>
      <w:r>
        <w:rPr>
          <w:spacing w:val="-7"/>
          <w:sz w:val="20"/>
        </w:rPr>
        <w:t xml:space="preserve"> </w:t>
      </w:r>
      <w:r>
        <w:rPr>
          <w:sz w:val="20"/>
        </w:rPr>
        <w:t>to</w:t>
      </w:r>
      <w:r>
        <w:rPr>
          <w:spacing w:val="-9"/>
          <w:sz w:val="20"/>
        </w:rPr>
        <w:t xml:space="preserve"> </w:t>
      </w:r>
      <w:r>
        <w:rPr>
          <w:sz w:val="20"/>
        </w:rPr>
        <w:t>increased</w:t>
      </w:r>
      <w:r>
        <w:rPr>
          <w:spacing w:val="-7"/>
          <w:sz w:val="20"/>
        </w:rPr>
        <w:t xml:space="preserve"> </w:t>
      </w:r>
      <w:r>
        <w:rPr>
          <w:sz w:val="20"/>
        </w:rPr>
        <w:t>productivity</w:t>
      </w:r>
      <w:r>
        <w:rPr>
          <w:spacing w:val="-7"/>
          <w:sz w:val="20"/>
        </w:rPr>
        <w:t xml:space="preserve"> </w:t>
      </w:r>
      <w:r>
        <w:rPr>
          <w:sz w:val="20"/>
        </w:rPr>
        <w:t>and</w:t>
      </w:r>
      <w:r>
        <w:rPr>
          <w:spacing w:val="-7"/>
          <w:sz w:val="20"/>
        </w:rPr>
        <w:t xml:space="preserve"> </w:t>
      </w:r>
      <w:r>
        <w:rPr>
          <w:sz w:val="20"/>
        </w:rPr>
        <w:t>efficiency</w:t>
      </w:r>
      <w:r>
        <w:rPr>
          <w:spacing w:val="-6"/>
          <w:sz w:val="20"/>
        </w:rPr>
        <w:t xml:space="preserve"> </w:t>
      </w:r>
      <w:r>
        <w:rPr>
          <w:sz w:val="20"/>
        </w:rPr>
        <w:t>like</w:t>
      </w:r>
      <w:r>
        <w:rPr>
          <w:spacing w:val="-1"/>
          <w:sz w:val="20"/>
        </w:rPr>
        <w:t xml:space="preserve"> </w:t>
      </w:r>
      <w:r>
        <w:rPr>
          <w:sz w:val="20"/>
        </w:rPr>
        <w:t>smart</w:t>
      </w:r>
      <w:r>
        <w:rPr>
          <w:spacing w:val="-7"/>
          <w:sz w:val="20"/>
        </w:rPr>
        <w:t xml:space="preserve"> </w:t>
      </w:r>
      <w:r>
        <w:rPr>
          <w:sz w:val="20"/>
        </w:rPr>
        <w:t>phones</w:t>
      </w:r>
      <w:r>
        <w:rPr>
          <w:spacing w:val="-5"/>
          <w:sz w:val="20"/>
        </w:rPr>
        <w:t xml:space="preserve"> </w:t>
      </w:r>
      <w:r>
        <w:rPr>
          <w:sz w:val="20"/>
        </w:rPr>
        <w:t>and</w:t>
      </w:r>
      <w:r>
        <w:rPr>
          <w:spacing w:val="-7"/>
          <w:sz w:val="20"/>
        </w:rPr>
        <w:t xml:space="preserve"> </w:t>
      </w:r>
      <w:r>
        <w:rPr>
          <w:sz w:val="20"/>
        </w:rPr>
        <w:t>computers</w:t>
      </w:r>
      <w:r>
        <w:rPr>
          <w:spacing w:val="-7"/>
          <w:sz w:val="20"/>
        </w:rPr>
        <w:t xml:space="preserve"> </w:t>
      </w:r>
      <w:r>
        <w:rPr>
          <w:sz w:val="20"/>
        </w:rPr>
        <w:t>via</w:t>
      </w:r>
      <w:r>
        <w:rPr>
          <w:spacing w:val="-6"/>
          <w:sz w:val="20"/>
        </w:rPr>
        <w:t xml:space="preserve"> </w:t>
      </w:r>
      <w:r>
        <w:rPr>
          <w:sz w:val="20"/>
        </w:rPr>
        <w:t>U.S.A</w:t>
      </w:r>
      <w:r>
        <w:rPr>
          <w:spacing w:val="-6"/>
          <w:sz w:val="20"/>
        </w:rPr>
        <w:t xml:space="preserve"> </w:t>
      </w:r>
      <w:r>
        <w:rPr>
          <w:sz w:val="20"/>
        </w:rPr>
        <w:t>and</w:t>
      </w:r>
      <w:r>
        <w:rPr>
          <w:spacing w:val="-7"/>
          <w:sz w:val="20"/>
        </w:rPr>
        <w:t xml:space="preserve"> </w:t>
      </w:r>
      <w:r>
        <w:rPr>
          <w:sz w:val="20"/>
        </w:rPr>
        <w:t>China</w:t>
      </w:r>
      <w:r>
        <w:rPr>
          <w:spacing w:val="-6"/>
          <w:sz w:val="20"/>
        </w:rPr>
        <w:t xml:space="preserve"> </w:t>
      </w:r>
      <w:r>
        <w:rPr>
          <w:sz w:val="20"/>
        </w:rPr>
        <w:t>-</w:t>
      </w:r>
      <w:r>
        <w:rPr>
          <w:spacing w:val="-9"/>
          <w:sz w:val="20"/>
        </w:rPr>
        <w:t xml:space="preserve"> </w:t>
      </w:r>
      <w:r>
        <w:rPr>
          <w:sz w:val="20"/>
        </w:rPr>
        <w:t>Entebbe international air route.</w:t>
      </w:r>
    </w:p>
    <w:p w:rsidR="00E5575B" w:rsidRDefault="00D512E5">
      <w:pPr>
        <w:pStyle w:val="ListParagraph"/>
        <w:numPr>
          <w:ilvl w:val="1"/>
          <w:numId w:val="75"/>
        </w:numPr>
        <w:tabs>
          <w:tab w:val="left" w:pos="819"/>
        </w:tabs>
        <w:spacing w:line="242" w:lineRule="auto"/>
        <w:ind w:right="715" w:firstLine="0"/>
        <w:rPr>
          <w:sz w:val="20"/>
        </w:rPr>
      </w:pPr>
      <w:r>
        <w:rPr>
          <w:sz w:val="20"/>
        </w:rPr>
        <w:t xml:space="preserve">Transport routes have stimulated building and construction sector through constructing transport routes leading to infrastructural development like Ziwa construction on Kibuye </w:t>
      </w:r>
      <w:r>
        <w:rPr>
          <w:w w:val="150"/>
          <w:sz w:val="20"/>
        </w:rPr>
        <w:t>–</w:t>
      </w:r>
      <w:r>
        <w:rPr>
          <w:spacing w:val="-6"/>
          <w:w w:val="150"/>
          <w:sz w:val="20"/>
        </w:rPr>
        <w:t xml:space="preserve"> </w:t>
      </w:r>
      <w:r>
        <w:rPr>
          <w:sz w:val="20"/>
        </w:rPr>
        <w:t xml:space="preserve">Nateete road, and Egyptian ship co. in Jinja for Masese </w:t>
      </w:r>
      <w:r>
        <w:rPr>
          <w:w w:val="150"/>
          <w:sz w:val="20"/>
        </w:rPr>
        <w:t xml:space="preserve">– </w:t>
      </w:r>
      <w:proofErr w:type="gramStart"/>
      <w:r>
        <w:rPr>
          <w:sz w:val="20"/>
        </w:rPr>
        <w:t>Buvuma Islands</w:t>
      </w:r>
      <w:proofErr w:type="gramEnd"/>
      <w:r>
        <w:rPr>
          <w:sz w:val="20"/>
        </w:rPr>
        <w:t xml:space="preserve"> water way on L. Victoria.</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ListParagraph"/>
        <w:numPr>
          <w:ilvl w:val="1"/>
          <w:numId w:val="75"/>
        </w:numPr>
        <w:tabs>
          <w:tab w:val="left" w:pos="819"/>
        </w:tabs>
        <w:spacing w:before="6"/>
        <w:ind w:right="715" w:firstLine="0"/>
        <w:rPr>
          <w:sz w:val="20"/>
        </w:rPr>
      </w:pPr>
      <w:r>
        <w:rPr>
          <w:spacing w:val="-4"/>
          <w:sz w:val="20"/>
        </w:rPr>
        <w:lastRenderedPageBreak/>
        <w:t>Transport</w:t>
      </w:r>
      <w:r>
        <w:rPr>
          <w:spacing w:val="-10"/>
          <w:sz w:val="20"/>
        </w:rPr>
        <w:t xml:space="preserve"> </w:t>
      </w:r>
      <w:r>
        <w:rPr>
          <w:spacing w:val="-4"/>
          <w:sz w:val="20"/>
        </w:rPr>
        <w:t>routes</w:t>
      </w:r>
      <w:r>
        <w:rPr>
          <w:spacing w:val="-9"/>
          <w:sz w:val="20"/>
        </w:rPr>
        <w:t xml:space="preserve"> </w:t>
      </w:r>
      <w:r>
        <w:rPr>
          <w:spacing w:val="-4"/>
          <w:sz w:val="20"/>
        </w:rPr>
        <w:t>have</w:t>
      </w:r>
      <w:r>
        <w:rPr>
          <w:spacing w:val="-9"/>
          <w:sz w:val="20"/>
        </w:rPr>
        <w:t xml:space="preserve"> </w:t>
      </w:r>
      <w:r>
        <w:rPr>
          <w:spacing w:val="-4"/>
          <w:sz w:val="20"/>
        </w:rPr>
        <w:t>led</w:t>
      </w:r>
      <w:r>
        <w:rPr>
          <w:spacing w:val="-10"/>
          <w:sz w:val="20"/>
        </w:rPr>
        <w:t xml:space="preserve"> </w:t>
      </w:r>
      <w:r>
        <w:rPr>
          <w:spacing w:val="-4"/>
          <w:sz w:val="20"/>
        </w:rPr>
        <w:t>to</w:t>
      </w:r>
      <w:r>
        <w:rPr>
          <w:spacing w:val="-9"/>
          <w:sz w:val="20"/>
        </w:rPr>
        <w:t xml:space="preserve"> </w:t>
      </w:r>
      <w:r>
        <w:rPr>
          <w:spacing w:val="-4"/>
          <w:sz w:val="20"/>
        </w:rPr>
        <w:t>growth</w:t>
      </w:r>
      <w:r>
        <w:rPr>
          <w:spacing w:val="-9"/>
          <w:sz w:val="20"/>
        </w:rPr>
        <w:t xml:space="preserve"> </w:t>
      </w:r>
      <w:r>
        <w:rPr>
          <w:spacing w:val="-4"/>
          <w:sz w:val="20"/>
        </w:rPr>
        <w:t>of</w:t>
      </w:r>
      <w:r>
        <w:rPr>
          <w:spacing w:val="-9"/>
          <w:sz w:val="20"/>
        </w:rPr>
        <w:t xml:space="preserve"> </w:t>
      </w:r>
      <w:r>
        <w:rPr>
          <w:spacing w:val="-4"/>
          <w:sz w:val="20"/>
        </w:rPr>
        <w:t>roadside</w:t>
      </w:r>
      <w:r>
        <w:rPr>
          <w:spacing w:val="-10"/>
          <w:sz w:val="20"/>
        </w:rPr>
        <w:t xml:space="preserve"> </w:t>
      </w:r>
      <w:r>
        <w:rPr>
          <w:spacing w:val="-4"/>
          <w:sz w:val="20"/>
        </w:rPr>
        <w:t>businesses</w:t>
      </w:r>
      <w:r>
        <w:rPr>
          <w:spacing w:val="-9"/>
          <w:sz w:val="20"/>
        </w:rPr>
        <w:t xml:space="preserve"> </w:t>
      </w:r>
      <w:r>
        <w:rPr>
          <w:spacing w:val="-4"/>
          <w:sz w:val="20"/>
        </w:rPr>
        <w:t>like</w:t>
      </w:r>
      <w:r>
        <w:rPr>
          <w:spacing w:val="-9"/>
          <w:sz w:val="20"/>
        </w:rPr>
        <w:t xml:space="preserve"> </w:t>
      </w:r>
      <w:r>
        <w:rPr>
          <w:spacing w:val="-4"/>
          <w:sz w:val="20"/>
        </w:rPr>
        <w:t>floriculture,</w:t>
      </w:r>
      <w:r>
        <w:rPr>
          <w:spacing w:val="-10"/>
          <w:sz w:val="20"/>
        </w:rPr>
        <w:t xml:space="preserve"> </w:t>
      </w:r>
      <w:r>
        <w:rPr>
          <w:spacing w:val="-4"/>
          <w:sz w:val="20"/>
        </w:rPr>
        <w:t>petroleum</w:t>
      </w:r>
      <w:r>
        <w:rPr>
          <w:spacing w:val="-9"/>
          <w:sz w:val="20"/>
        </w:rPr>
        <w:t xml:space="preserve"> </w:t>
      </w:r>
      <w:r>
        <w:rPr>
          <w:spacing w:val="-4"/>
          <w:sz w:val="20"/>
        </w:rPr>
        <w:t>stations,</w:t>
      </w:r>
      <w:r>
        <w:rPr>
          <w:spacing w:val="-9"/>
          <w:sz w:val="20"/>
        </w:rPr>
        <w:t xml:space="preserve"> </w:t>
      </w:r>
      <w:r>
        <w:rPr>
          <w:spacing w:val="-4"/>
          <w:sz w:val="20"/>
        </w:rPr>
        <w:t>welding,</w:t>
      </w:r>
      <w:r>
        <w:rPr>
          <w:spacing w:val="-9"/>
          <w:sz w:val="20"/>
        </w:rPr>
        <w:t xml:space="preserve"> </w:t>
      </w:r>
      <w:r>
        <w:rPr>
          <w:spacing w:val="-4"/>
          <w:sz w:val="20"/>
        </w:rPr>
        <w:t>washing</w:t>
      </w:r>
      <w:r>
        <w:rPr>
          <w:spacing w:val="-10"/>
          <w:sz w:val="20"/>
        </w:rPr>
        <w:t xml:space="preserve"> </w:t>
      </w:r>
      <w:r>
        <w:rPr>
          <w:spacing w:val="-4"/>
          <w:sz w:val="20"/>
        </w:rPr>
        <w:t>bays,</w:t>
      </w:r>
      <w:r>
        <w:rPr>
          <w:spacing w:val="-9"/>
          <w:sz w:val="20"/>
        </w:rPr>
        <w:t xml:space="preserve"> </w:t>
      </w:r>
      <w:r>
        <w:rPr>
          <w:spacing w:val="-4"/>
          <w:sz w:val="20"/>
        </w:rPr>
        <w:t xml:space="preserve">lodges, </w:t>
      </w:r>
      <w:r>
        <w:rPr>
          <w:sz w:val="20"/>
        </w:rPr>
        <w:t>motor</w:t>
      </w:r>
      <w:r>
        <w:rPr>
          <w:spacing w:val="-11"/>
          <w:sz w:val="20"/>
        </w:rPr>
        <w:t xml:space="preserve"> </w:t>
      </w:r>
      <w:r>
        <w:rPr>
          <w:sz w:val="20"/>
        </w:rPr>
        <w:t>garages</w:t>
      </w:r>
      <w:r>
        <w:rPr>
          <w:spacing w:val="-8"/>
          <w:sz w:val="20"/>
        </w:rPr>
        <w:t xml:space="preserve"> </w:t>
      </w:r>
      <w:r>
        <w:rPr>
          <w:sz w:val="20"/>
        </w:rPr>
        <w:t>and</w:t>
      </w:r>
      <w:r>
        <w:rPr>
          <w:spacing w:val="-10"/>
          <w:sz w:val="20"/>
        </w:rPr>
        <w:t xml:space="preserve"> </w:t>
      </w:r>
      <w:r>
        <w:rPr>
          <w:sz w:val="20"/>
        </w:rPr>
        <w:t>food</w:t>
      </w:r>
      <w:r>
        <w:rPr>
          <w:spacing w:val="-10"/>
          <w:sz w:val="20"/>
        </w:rPr>
        <w:t xml:space="preserve"> </w:t>
      </w:r>
      <w:r>
        <w:rPr>
          <w:sz w:val="20"/>
        </w:rPr>
        <w:t>markets</w:t>
      </w:r>
      <w:r>
        <w:rPr>
          <w:spacing w:val="-8"/>
          <w:sz w:val="20"/>
        </w:rPr>
        <w:t xml:space="preserve"> </w:t>
      </w:r>
      <w:r>
        <w:rPr>
          <w:sz w:val="20"/>
        </w:rPr>
        <w:t>which</w:t>
      </w:r>
      <w:r>
        <w:rPr>
          <w:spacing w:val="-11"/>
          <w:sz w:val="20"/>
        </w:rPr>
        <w:t xml:space="preserve"> </w:t>
      </w:r>
      <w:r>
        <w:rPr>
          <w:sz w:val="20"/>
        </w:rPr>
        <w:t>have</w:t>
      </w:r>
      <w:r>
        <w:rPr>
          <w:spacing w:val="-11"/>
          <w:sz w:val="20"/>
        </w:rPr>
        <w:t xml:space="preserve"> </w:t>
      </w:r>
      <w:r>
        <w:rPr>
          <w:sz w:val="20"/>
        </w:rPr>
        <w:t>created</w:t>
      </w:r>
      <w:r>
        <w:rPr>
          <w:spacing w:val="-10"/>
          <w:sz w:val="20"/>
        </w:rPr>
        <w:t xml:space="preserve"> </w:t>
      </w:r>
      <w:r>
        <w:rPr>
          <w:sz w:val="20"/>
        </w:rPr>
        <w:t>more</w:t>
      </w:r>
      <w:r>
        <w:rPr>
          <w:spacing w:val="-11"/>
          <w:sz w:val="20"/>
        </w:rPr>
        <w:t xml:space="preserve"> </w:t>
      </w:r>
      <w:r>
        <w:rPr>
          <w:sz w:val="20"/>
        </w:rPr>
        <w:t>job</w:t>
      </w:r>
      <w:r>
        <w:rPr>
          <w:spacing w:val="-11"/>
          <w:sz w:val="20"/>
        </w:rPr>
        <w:t xml:space="preserve"> </w:t>
      </w:r>
      <w:r>
        <w:rPr>
          <w:sz w:val="20"/>
        </w:rPr>
        <w:t>opportunities</w:t>
      </w:r>
      <w:r>
        <w:rPr>
          <w:spacing w:val="-11"/>
          <w:sz w:val="20"/>
        </w:rPr>
        <w:t xml:space="preserve"> </w:t>
      </w:r>
      <w:r>
        <w:rPr>
          <w:sz w:val="20"/>
        </w:rPr>
        <w:t>to</w:t>
      </w:r>
      <w:r>
        <w:rPr>
          <w:spacing w:val="-12"/>
          <w:sz w:val="20"/>
        </w:rPr>
        <w:t xml:space="preserve"> </w:t>
      </w:r>
      <w:r>
        <w:rPr>
          <w:sz w:val="20"/>
        </w:rPr>
        <w:t>locals</w:t>
      </w:r>
      <w:r>
        <w:rPr>
          <w:spacing w:val="-6"/>
          <w:sz w:val="20"/>
        </w:rPr>
        <w:t xml:space="preserve"> </w:t>
      </w:r>
      <w:r>
        <w:rPr>
          <w:sz w:val="20"/>
        </w:rPr>
        <w:t>resulting</w:t>
      </w:r>
      <w:r>
        <w:rPr>
          <w:spacing w:val="-11"/>
          <w:sz w:val="20"/>
        </w:rPr>
        <w:t xml:space="preserve"> </w:t>
      </w:r>
      <w:r>
        <w:rPr>
          <w:sz w:val="20"/>
        </w:rPr>
        <w:t>into</w:t>
      </w:r>
      <w:r>
        <w:rPr>
          <w:spacing w:val="-11"/>
          <w:sz w:val="20"/>
        </w:rPr>
        <w:t xml:space="preserve"> </w:t>
      </w:r>
      <w:r>
        <w:rPr>
          <w:sz w:val="20"/>
        </w:rPr>
        <w:t>more</w:t>
      </w:r>
      <w:r>
        <w:rPr>
          <w:spacing w:val="-11"/>
          <w:sz w:val="20"/>
        </w:rPr>
        <w:t xml:space="preserve"> </w:t>
      </w:r>
      <w:r>
        <w:rPr>
          <w:sz w:val="20"/>
        </w:rPr>
        <w:t>incomes</w:t>
      </w:r>
      <w:r>
        <w:rPr>
          <w:spacing w:val="-8"/>
          <w:sz w:val="20"/>
        </w:rPr>
        <w:t xml:space="preserve"> </w:t>
      </w:r>
      <w:r>
        <w:rPr>
          <w:sz w:val="20"/>
        </w:rPr>
        <w:t>like</w:t>
      </w:r>
      <w:r>
        <w:rPr>
          <w:spacing w:val="-11"/>
          <w:sz w:val="20"/>
        </w:rPr>
        <w:t xml:space="preserve"> </w:t>
      </w:r>
      <w:r>
        <w:rPr>
          <w:sz w:val="20"/>
        </w:rPr>
        <w:t>Bwayise motor</w:t>
      </w:r>
      <w:r>
        <w:rPr>
          <w:spacing w:val="-12"/>
          <w:sz w:val="20"/>
        </w:rPr>
        <w:t xml:space="preserve"> </w:t>
      </w:r>
      <w:r>
        <w:rPr>
          <w:sz w:val="20"/>
        </w:rPr>
        <w:t>garages</w:t>
      </w:r>
      <w:r>
        <w:rPr>
          <w:spacing w:val="-5"/>
          <w:sz w:val="20"/>
        </w:rPr>
        <w:t xml:space="preserve"> </w:t>
      </w:r>
      <w:r>
        <w:rPr>
          <w:sz w:val="20"/>
        </w:rPr>
        <w:t>and</w:t>
      </w:r>
      <w:r>
        <w:rPr>
          <w:spacing w:val="-7"/>
          <w:sz w:val="20"/>
        </w:rPr>
        <w:t xml:space="preserve"> </w:t>
      </w:r>
      <w:r>
        <w:rPr>
          <w:sz w:val="20"/>
        </w:rPr>
        <w:t>Kawempe</w:t>
      </w:r>
      <w:r>
        <w:rPr>
          <w:spacing w:val="-7"/>
          <w:sz w:val="20"/>
        </w:rPr>
        <w:t xml:space="preserve"> </w:t>
      </w:r>
      <w:r>
        <w:rPr>
          <w:sz w:val="20"/>
        </w:rPr>
        <w:t>market</w:t>
      </w:r>
      <w:r>
        <w:rPr>
          <w:spacing w:val="-4"/>
          <w:sz w:val="20"/>
        </w:rPr>
        <w:t xml:space="preserve"> </w:t>
      </w:r>
      <w:r>
        <w:rPr>
          <w:sz w:val="20"/>
        </w:rPr>
        <w:t>in</w:t>
      </w:r>
      <w:r>
        <w:rPr>
          <w:spacing w:val="-7"/>
          <w:sz w:val="20"/>
        </w:rPr>
        <w:t xml:space="preserve"> </w:t>
      </w:r>
      <w:r>
        <w:rPr>
          <w:sz w:val="20"/>
        </w:rPr>
        <w:t>Kampala</w:t>
      </w:r>
      <w:r>
        <w:rPr>
          <w:spacing w:val="-7"/>
          <w:sz w:val="20"/>
        </w:rPr>
        <w:t xml:space="preserve"> </w:t>
      </w:r>
      <w:r>
        <w:rPr>
          <w:sz w:val="20"/>
        </w:rPr>
        <w:t>along</w:t>
      </w:r>
      <w:r>
        <w:rPr>
          <w:spacing w:val="-7"/>
          <w:sz w:val="20"/>
        </w:rPr>
        <w:t xml:space="preserve"> </w:t>
      </w:r>
      <w:r>
        <w:rPr>
          <w:sz w:val="20"/>
        </w:rPr>
        <w:t>Kampala</w:t>
      </w:r>
      <w:r>
        <w:rPr>
          <w:spacing w:val="-1"/>
          <w:sz w:val="20"/>
        </w:rPr>
        <w:t xml:space="preserve"> </w:t>
      </w:r>
      <w:r>
        <w:rPr>
          <w:w w:val="150"/>
          <w:sz w:val="20"/>
        </w:rPr>
        <w:t>–</w:t>
      </w:r>
      <w:r>
        <w:rPr>
          <w:spacing w:val="-26"/>
          <w:w w:val="150"/>
          <w:sz w:val="20"/>
        </w:rPr>
        <w:t xml:space="preserve"> </w:t>
      </w:r>
      <w:r>
        <w:rPr>
          <w:sz w:val="20"/>
        </w:rPr>
        <w:t>Bombo</w:t>
      </w:r>
      <w:r>
        <w:rPr>
          <w:spacing w:val="-6"/>
          <w:sz w:val="20"/>
        </w:rPr>
        <w:t xml:space="preserve"> </w:t>
      </w:r>
      <w:r>
        <w:rPr>
          <w:sz w:val="20"/>
        </w:rPr>
        <w:t>road.</w:t>
      </w:r>
    </w:p>
    <w:p w:rsidR="00E5575B" w:rsidRDefault="00E5575B">
      <w:pPr>
        <w:pStyle w:val="BodyText"/>
        <w:spacing w:before="6"/>
        <w:ind w:left="0"/>
      </w:pPr>
    </w:p>
    <w:p w:rsidR="00E5575B" w:rsidRDefault="00D512E5">
      <w:pPr>
        <w:pStyle w:val="Heading2"/>
        <w:spacing w:before="1" w:line="229" w:lineRule="exact"/>
      </w:pPr>
      <w:r>
        <w:rPr>
          <w:w w:val="80"/>
        </w:rPr>
        <w:t>Negative</w:t>
      </w:r>
      <w:r>
        <w:rPr>
          <w:spacing w:val="-5"/>
          <w:w w:val="90"/>
        </w:rPr>
        <w:t xml:space="preserve"> </w:t>
      </w:r>
      <w:r>
        <w:rPr>
          <w:spacing w:val="-2"/>
          <w:w w:val="90"/>
        </w:rPr>
        <w:t>importance</w:t>
      </w:r>
    </w:p>
    <w:p w:rsidR="00E5575B" w:rsidRDefault="00D512E5">
      <w:pPr>
        <w:pStyle w:val="ListParagraph"/>
        <w:numPr>
          <w:ilvl w:val="1"/>
          <w:numId w:val="75"/>
        </w:numPr>
        <w:tabs>
          <w:tab w:val="left" w:pos="819"/>
        </w:tabs>
        <w:spacing w:line="242" w:lineRule="auto"/>
        <w:ind w:right="714" w:firstLine="0"/>
        <w:jc w:val="left"/>
        <w:rPr>
          <w:sz w:val="20"/>
        </w:rPr>
      </w:pPr>
      <w:r>
        <w:rPr>
          <w:w w:val="80"/>
          <w:sz w:val="20"/>
        </w:rPr>
        <w:t>Transport routes have led</w:t>
      </w:r>
      <w:r>
        <w:rPr>
          <w:sz w:val="20"/>
        </w:rPr>
        <w:t xml:space="preserve"> </w:t>
      </w:r>
      <w:r>
        <w:rPr>
          <w:w w:val="80"/>
          <w:sz w:val="20"/>
        </w:rPr>
        <w:t>to</w:t>
      </w:r>
      <w:r>
        <w:rPr>
          <w:sz w:val="20"/>
        </w:rPr>
        <w:t xml:space="preserve"> </w:t>
      </w:r>
      <w:r>
        <w:rPr>
          <w:w w:val="80"/>
          <w:sz w:val="20"/>
        </w:rPr>
        <w:t>displacement of</w:t>
      </w:r>
      <w:r>
        <w:rPr>
          <w:sz w:val="20"/>
        </w:rPr>
        <w:t xml:space="preserve"> </w:t>
      </w:r>
      <w:r>
        <w:rPr>
          <w:w w:val="80"/>
          <w:sz w:val="20"/>
        </w:rPr>
        <w:t>people</w:t>
      </w:r>
      <w:r>
        <w:rPr>
          <w:sz w:val="20"/>
        </w:rPr>
        <w:t xml:space="preserve"> </w:t>
      </w:r>
      <w:r>
        <w:rPr>
          <w:w w:val="80"/>
          <w:sz w:val="20"/>
        </w:rPr>
        <w:t>due to</w:t>
      </w:r>
      <w:r>
        <w:rPr>
          <w:sz w:val="20"/>
        </w:rPr>
        <w:t xml:space="preserve"> </w:t>
      </w:r>
      <w:r>
        <w:rPr>
          <w:w w:val="80"/>
          <w:sz w:val="20"/>
        </w:rPr>
        <w:t>construction</w:t>
      </w:r>
      <w:r>
        <w:rPr>
          <w:sz w:val="20"/>
        </w:rPr>
        <w:t xml:space="preserve"> </w:t>
      </w:r>
      <w:r>
        <w:rPr>
          <w:w w:val="80"/>
          <w:sz w:val="20"/>
        </w:rPr>
        <w:t>and expansion</w:t>
      </w:r>
      <w:r>
        <w:rPr>
          <w:sz w:val="20"/>
        </w:rPr>
        <w:t xml:space="preserve"> </w:t>
      </w:r>
      <w:r>
        <w:rPr>
          <w:w w:val="80"/>
          <w:sz w:val="20"/>
        </w:rPr>
        <w:t>from</w:t>
      </w:r>
      <w:r>
        <w:rPr>
          <w:sz w:val="20"/>
        </w:rPr>
        <w:t xml:space="preserve"> </w:t>
      </w:r>
      <w:r>
        <w:rPr>
          <w:w w:val="80"/>
          <w:sz w:val="20"/>
        </w:rPr>
        <w:t>their land with little or no compensation leading to poor standards of living and</w:t>
      </w:r>
      <w:r>
        <w:rPr>
          <w:spacing w:val="-1"/>
          <w:w w:val="80"/>
          <w:sz w:val="20"/>
        </w:rPr>
        <w:t xml:space="preserve"> </w:t>
      </w:r>
      <w:r>
        <w:rPr>
          <w:w w:val="80"/>
          <w:sz w:val="20"/>
        </w:rPr>
        <w:t>homeless</w:t>
      </w:r>
      <w:r>
        <w:rPr>
          <w:spacing w:val="-1"/>
          <w:w w:val="80"/>
          <w:sz w:val="20"/>
        </w:rPr>
        <w:t xml:space="preserve"> </w:t>
      </w:r>
      <w:r>
        <w:rPr>
          <w:w w:val="80"/>
          <w:sz w:val="20"/>
        </w:rPr>
        <w:t>like Kampala Northern</w:t>
      </w:r>
      <w:r>
        <w:rPr>
          <w:spacing w:val="-1"/>
          <w:w w:val="80"/>
          <w:sz w:val="20"/>
        </w:rPr>
        <w:t xml:space="preserve"> </w:t>
      </w:r>
      <w:r>
        <w:rPr>
          <w:w w:val="80"/>
          <w:sz w:val="20"/>
        </w:rPr>
        <w:t>by-pass</w:t>
      </w:r>
      <w:r>
        <w:rPr>
          <w:sz w:val="20"/>
        </w:rPr>
        <w:t xml:space="preserve"> </w:t>
      </w:r>
      <w:r>
        <w:rPr>
          <w:w w:val="80"/>
          <w:sz w:val="20"/>
        </w:rPr>
        <w:t>road</w:t>
      </w:r>
      <w:r>
        <w:rPr>
          <w:spacing w:val="15"/>
          <w:sz w:val="20"/>
        </w:rPr>
        <w:t xml:space="preserve"> </w:t>
      </w:r>
      <w:r>
        <w:rPr>
          <w:w w:val="80"/>
          <w:sz w:val="20"/>
        </w:rPr>
        <w:t>at</w:t>
      </w:r>
      <w:r>
        <w:rPr>
          <w:sz w:val="20"/>
        </w:rPr>
        <w:t xml:space="preserve"> </w:t>
      </w:r>
      <w:r>
        <w:rPr>
          <w:w w:val="80"/>
          <w:sz w:val="20"/>
        </w:rPr>
        <w:t>Bweyogerere, Bwayise and Kawaala in Kampala.</w:t>
      </w:r>
    </w:p>
    <w:p w:rsidR="00E5575B" w:rsidRDefault="00D512E5">
      <w:pPr>
        <w:pStyle w:val="ListParagraph"/>
        <w:numPr>
          <w:ilvl w:val="1"/>
          <w:numId w:val="75"/>
        </w:numPr>
        <w:tabs>
          <w:tab w:val="left" w:pos="819"/>
        </w:tabs>
        <w:spacing w:line="242" w:lineRule="auto"/>
        <w:ind w:right="716" w:firstLine="0"/>
        <w:jc w:val="left"/>
        <w:rPr>
          <w:sz w:val="20"/>
        </w:rPr>
      </w:pPr>
      <w:r>
        <w:rPr>
          <w:w w:val="80"/>
          <w:sz w:val="20"/>
        </w:rPr>
        <w:t>Transport routes have led to cutting down of some parts of forests during construction and</w:t>
      </w:r>
      <w:r>
        <w:rPr>
          <w:sz w:val="20"/>
        </w:rPr>
        <w:t xml:space="preserve"> </w:t>
      </w:r>
      <w:r>
        <w:rPr>
          <w:w w:val="80"/>
          <w:sz w:val="20"/>
        </w:rPr>
        <w:t>expansion</w:t>
      </w:r>
      <w:r>
        <w:rPr>
          <w:sz w:val="20"/>
        </w:rPr>
        <w:t xml:space="preserve"> </w:t>
      </w:r>
      <w:r>
        <w:rPr>
          <w:w w:val="80"/>
          <w:sz w:val="20"/>
        </w:rPr>
        <w:t xml:space="preserve">leading to reduced rainfall / desertification like </w:t>
      </w:r>
      <w:r>
        <w:rPr>
          <w:w w:val="85"/>
          <w:sz w:val="20"/>
        </w:rPr>
        <w:t>construction</w:t>
      </w:r>
      <w:r>
        <w:rPr>
          <w:spacing w:val="-6"/>
          <w:w w:val="85"/>
          <w:sz w:val="20"/>
        </w:rPr>
        <w:t xml:space="preserve"> </w:t>
      </w:r>
      <w:r>
        <w:rPr>
          <w:w w:val="85"/>
          <w:sz w:val="20"/>
        </w:rPr>
        <w:t>of Kampala - Jinja road led to</w:t>
      </w:r>
      <w:r>
        <w:rPr>
          <w:spacing w:val="-1"/>
          <w:w w:val="85"/>
          <w:sz w:val="20"/>
        </w:rPr>
        <w:t xml:space="preserve"> </w:t>
      </w:r>
      <w:r>
        <w:rPr>
          <w:w w:val="85"/>
          <w:sz w:val="20"/>
        </w:rPr>
        <w:t>clearance of</w:t>
      </w:r>
      <w:r>
        <w:rPr>
          <w:spacing w:val="-2"/>
          <w:w w:val="85"/>
          <w:sz w:val="20"/>
        </w:rPr>
        <w:t xml:space="preserve"> </w:t>
      </w:r>
      <w:r>
        <w:rPr>
          <w:w w:val="85"/>
          <w:sz w:val="20"/>
        </w:rPr>
        <w:t>part</w:t>
      </w:r>
      <w:r>
        <w:rPr>
          <w:spacing w:val="-2"/>
          <w:w w:val="85"/>
          <w:sz w:val="20"/>
        </w:rPr>
        <w:t xml:space="preserve"> </w:t>
      </w:r>
      <w:r>
        <w:rPr>
          <w:w w:val="85"/>
          <w:sz w:val="20"/>
        </w:rPr>
        <w:t>of</w:t>
      </w:r>
      <w:r>
        <w:rPr>
          <w:spacing w:val="-1"/>
          <w:sz w:val="20"/>
        </w:rPr>
        <w:t xml:space="preserve"> </w:t>
      </w:r>
      <w:r>
        <w:rPr>
          <w:w w:val="85"/>
          <w:sz w:val="20"/>
        </w:rPr>
        <w:t>Mabira</w:t>
      </w:r>
      <w:r>
        <w:rPr>
          <w:spacing w:val="-6"/>
          <w:w w:val="85"/>
          <w:sz w:val="20"/>
        </w:rPr>
        <w:t xml:space="preserve"> </w:t>
      </w:r>
      <w:r>
        <w:rPr>
          <w:w w:val="85"/>
          <w:sz w:val="20"/>
        </w:rPr>
        <w:t>forest</w:t>
      </w:r>
      <w:r>
        <w:rPr>
          <w:spacing w:val="-5"/>
          <w:w w:val="85"/>
          <w:sz w:val="20"/>
        </w:rPr>
        <w:t xml:space="preserve"> </w:t>
      </w:r>
      <w:r>
        <w:rPr>
          <w:w w:val="85"/>
          <w:sz w:val="20"/>
        </w:rPr>
        <w:t>in</w:t>
      </w:r>
      <w:r>
        <w:rPr>
          <w:spacing w:val="-5"/>
          <w:w w:val="85"/>
          <w:sz w:val="20"/>
        </w:rPr>
        <w:t xml:space="preserve"> </w:t>
      </w:r>
      <w:r>
        <w:rPr>
          <w:w w:val="85"/>
          <w:sz w:val="20"/>
        </w:rPr>
        <w:t>Buyikwe.</w:t>
      </w:r>
    </w:p>
    <w:p w:rsidR="00E5575B" w:rsidRDefault="00D512E5">
      <w:pPr>
        <w:pStyle w:val="ListParagraph"/>
        <w:numPr>
          <w:ilvl w:val="1"/>
          <w:numId w:val="75"/>
        </w:numPr>
        <w:tabs>
          <w:tab w:val="left" w:pos="819"/>
        </w:tabs>
        <w:spacing w:line="242" w:lineRule="auto"/>
        <w:ind w:right="713" w:firstLine="0"/>
        <w:jc w:val="left"/>
        <w:rPr>
          <w:sz w:val="20"/>
        </w:rPr>
      </w:pPr>
      <w:r>
        <w:rPr>
          <w:w w:val="80"/>
          <w:sz w:val="20"/>
        </w:rPr>
        <w:t>Transport</w:t>
      </w:r>
      <w:r>
        <w:rPr>
          <w:sz w:val="20"/>
        </w:rPr>
        <w:t xml:space="preserve"> </w:t>
      </w:r>
      <w:r>
        <w:rPr>
          <w:w w:val="80"/>
          <w:sz w:val="20"/>
        </w:rPr>
        <w:t>routes</w:t>
      </w:r>
      <w:r>
        <w:rPr>
          <w:sz w:val="20"/>
        </w:rPr>
        <w:t xml:space="preserve"> </w:t>
      </w:r>
      <w:r>
        <w:rPr>
          <w:w w:val="80"/>
          <w:sz w:val="20"/>
        </w:rPr>
        <w:t>have</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high</w:t>
      </w:r>
      <w:r>
        <w:rPr>
          <w:sz w:val="20"/>
        </w:rPr>
        <w:t xml:space="preserve"> </w:t>
      </w:r>
      <w:r>
        <w:rPr>
          <w:w w:val="80"/>
          <w:sz w:val="20"/>
        </w:rPr>
        <w:t>Government</w:t>
      </w:r>
      <w:r>
        <w:rPr>
          <w:sz w:val="20"/>
        </w:rPr>
        <w:t xml:space="preserve"> </w:t>
      </w:r>
      <w:r>
        <w:rPr>
          <w:w w:val="80"/>
          <w:sz w:val="20"/>
        </w:rPr>
        <w:t>expenditure</w:t>
      </w:r>
      <w:r>
        <w:rPr>
          <w:spacing w:val="23"/>
          <w:sz w:val="20"/>
        </w:rPr>
        <w:t xml:space="preserve"> </w:t>
      </w:r>
      <w:r>
        <w:rPr>
          <w:w w:val="80"/>
          <w:sz w:val="20"/>
        </w:rPr>
        <w:t>as</w:t>
      </w:r>
      <w:r>
        <w:rPr>
          <w:spacing w:val="21"/>
          <w:sz w:val="20"/>
        </w:rPr>
        <w:t xml:space="preserve"> </w:t>
      </w:r>
      <w:r>
        <w:rPr>
          <w:w w:val="80"/>
          <w:sz w:val="20"/>
        </w:rPr>
        <w:t>construction</w:t>
      </w:r>
      <w:r>
        <w:rPr>
          <w:spacing w:val="18"/>
          <w:sz w:val="20"/>
        </w:rPr>
        <w:t xml:space="preserve"> </w:t>
      </w:r>
      <w:r>
        <w:rPr>
          <w:w w:val="80"/>
          <w:sz w:val="20"/>
        </w:rPr>
        <w:t>and</w:t>
      </w:r>
      <w:r>
        <w:rPr>
          <w:spacing w:val="18"/>
          <w:sz w:val="20"/>
        </w:rPr>
        <w:t xml:space="preserve"> </w:t>
      </w:r>
      <w:r>
        <w:rPr>
          <w:w w:val="80"/>
          <w:sz w:val="20"/>
        </w:rPr>
        <w:t>maintenance</w:t>
      </w:r>
      <w:r>
        <w:rPr>
          <w:spacing w:val="21"/>
          <w:sz w:val="20"/>
        </w:rPr>
        <w:t xml:space="preserve"> </w:t>
      </w:r>
      <w:r>
        <w:rPr>
          <w:w w:val="80"/>
          <w:sz w:val="20"/>
        </w:rPr>
        <w:t>is</w:t>
      </w:r>
      <w:r>
        <w:rPr>
          <w:spacing w:val="18"/>
          <w:sz w:val="20"/>
        </w:rPr>
        <w:t xml:space="preserve"> </w:t>
      </w:r>
      <w:r>
        <w:rPr>
          <w:w w:val="80"/>
          <w:sz w:val="20"/>
        </w:rPr>
        <w:t>costly</w:t>
      </w:r>
      <w:r>
        <w:rPr>
          <w:spacing w:val="21"/>
          <w:sz w:val="20"/>
        </w:rPr>
        <w:t xml:space="preserve"> </w:t>
      </w:r>
      <w:r>
        <w:rPr>
          <w:w w:val="80"/>
          <w:sz w:val="20"/>
        </w:rPr>
        <w:t>and</w:t>
      </w:r>
      <w:r>
        <w:rPr>
          <w:spacing w:val="18"/>
          <w:sz w:val="20"/>
        </w:rPr>
        <w:t xml:space="preserve"> </w:t>
      </w:r>
      <w:r>
        <w:rPr>
          <w:w w:val="80"/>
          <w:sz w:val="20"/>
        </w:rPr>
        <w:t>expensive</w:t>
      </w:r>
      <w:r>
        <w:rPr>
          <w:spacing w:val="18"/>
          <w:sz w:val="20"/>
        </w:rPr>
        <w:t xml:space="preserve"> </w:t>
      </w:r>
      <w:r>
        <w:rPr>
          <w:w w:val="80"/>
          <w:sz w:val="20"/>
        </w:rPr>
        <w:t>resulting</w:t>
      </w:r>
      <w:r>
        <w:rPr>
          <w:spacing w:val="21"/>
          <w:sz w:val="20"/>
        </w:rPr>
        <w:t xml:space="preserve"> </w:t>
      </w:r>
      <w:r>
        <w:rPr>
          <w:w w:val="80"/>
          <w:sz w:val="20"/>
        </w:rPr>
        <w:t>into</w:t>
      </w:r>
      <w:r>
        <w:rPr>
          <w:spacing w:val="31"/>
          <w:sz w:val="20"/>
        </w:rPr>
        <w:t xml:space="preserve"> </w:t>
      </w:r>
      <w:r>
        <w:rPr>
          <w:w w:val="80"/>
          <w:sz w:val="20"/>
        </w:rPr>
        <w:t>strain on the National budget.</w:t>
      </w:r>
      <w:r>
        <w:rPr>
          <w:sz w:val="20"/>
        </w:rPr>
        <w:t xml:space="preserve"> </w:t>
      </w:r>
      <w:r>
        <w:rPr>
          <w:w w:val="80"/>
          <w:sz w:val="20"/>
        </w:rPr>
        <w:t>For</w:t>
      </w:r>
      <w:r>
        <w:rPr>
          <w:sz w:val="20"/>
        </w:rPr>
        <w:t xml:space="preserve"> </w:t>
      </w:r>
      <w:r>
        <w:rPr>
          <w:w w:val="80"/>
          <w:sz w:val="20"/>
        </w:rPr>
        <w:t>example</w:t>
      </w:r>
      <w:r>
        <w:rPr>
          <w:sz w:val="20"/>
        </w:rPr>
        <w:t xml:space="preserve"> </w:t>
      </w:r>
      <w:r>
        <w:rPr>
          <w:w w:val="80"/>
          <w:sz w:val="20"/>
        </w:rPr>
        <w:t>a Kilometre</w:t>
      </w:r>
      <w:r>
        <w:rPr>
          <w:sz w:val="20"/>
        </w:rPr>
        <w:t xml:space="preserve"> </w:t>
      </w:r>
      <w:r>
        <w:rPr>
          <w:w w:val="80"/>
          <w:sz w:val="20"/>
        </w:rPr>
        <w:t>tarmac road</w:t>
      </w:r>
      <w:r>
        <w:rPr>
          <w:sz w:val="20"/>
        </w:rPr>
        <w:t xml:space="preserve"> </w:t>
      </w:r>
      <w:r>
        <w:rPr>
          <w:w w:val="80"/>
          <w:sz w:val="20"/>
        </w:rPr>
        <w:t>from</w:t>
      </w:r>
      <w:r>
        <w:rPr>
          <w:sz w:val="20"/>
        </w:rPr>
        <w:t xml:space="preserve"> </w:t>
      </w:r>
      <w:r>
        <w:rPr>
          <w:w w:val="80"/>
          <w:sz w:val="20"/>
        </w:rPr>
        <w:t>Kibuye</w:t>
      </w:r>
      <w:r>
        <w:rPr>
          <w:spacing w:val="-3"/>
          <w:w w:val="80"/>
          <w:sz w:val="20"/>
        </w:rPr>
        <w:t xml:space="preserve"> </w:t>
      </w:r>
      <w:r>
        <w:rPr>
          <w:w w:val="80"/>
          <w:sz w:val="20"/>
        </w:rPr>
        <w:t>to</w:t>
      </w:r>
      <w:r>
        <w:rPr>
          <w:spacing w:val="-3"/>
          <w:w w:val="80"/>
          <w:sz w:val="20"/>
        </w:rPr>
        <w:t xml:space="preserve"> </w:t>
      </w:r>
      <w:r>
        <w:rPr>
          <w:w w:val="80"/>
          <w:sz w:val="20"/>
        </w:rPr>
        <w:t>Nateete</w:t>
      </w:r>
      <w:r>
        <w:rPr>
          <w:spacing w:val="-3"/>
          <w:w w:val="80"/>
          <w:sz w:val="20"/>
        </w:rPr>
        <w:t xml:space="preserve"> </w:t>
      </w:r>
      <w:r>
        <w:rPr>
          <w:w w:val="80"/>
          <w:sz w:val="20"/>
        </w:rPr>
        <w:t>road in Kampala</w:t>
      </w:r>
      <w:r>
        <w:rPr>
          <w:spacing w:val="-3"/>
          <w:w w:val="80"/>
          <w:sz w:val="20"/>
        </w:rPr>
        <w:t xml:space="preserve"> </w:t>
      </w:r>
      <w:r>
        <w:rPr>
          <w:w w:val="80"/>
          <w:sz w:val="20"/>
        </w:rPr>
        <w:t>was</w:t>
      </w:r>
      <w:r>
        <w:rPr>
          <w:spacing w:val="-1"/>
          <w:w w:val="80"/>
          <w:sz w:val="20"/>
        </w:rPr>
        <w:t xml:space="preserve"> </w:t>
      </w:r>
      <w:r>
        <w:rPr>
          <w:w w:val="80"/>
          <w:sz w:val="20"/>
        </w:rPr>
        <w:t>worth</w:t>
      </w:r>
      <w:r>
        <w:rPr>
          <w:spacing w:val="-3"/>
          <w:w w:val="80"/>
          <w:sz w:val="20"/>
        </w:rPr>
        <w:t xml:space="preserve"> </w:t>
      </w:r>
      <w:r>
        <w:rPr>
          <w:w w:val="80"/>
          <w:sz w:val="20"/>
        </w:rPr>
        <w:t>1.5</w:t>
      </w:r>
      <w:r>
        <w:rPr>
          <w:spacing w:val="-5"/>
          <w:w w:val="80"/>
          <w:sz w:val="20"/>
        </w:rPr>
        <w:t xml:space="preserve"> </w:t>
      </w:r>
      <w:r>
        <w:rPr>
          <w:w w:val="80"/>
          <w:sz w:val="20"/>
        </w:rPr>
        <w:t>billion</w:t>
      </w:r>
      <w:r>
        <w:rPr>
          <w:sz w:val="20"/>
        </w:rPr>
        <w:t xml:space="preserve"> </w:t>
      </w:r>
      <w:r>
        <w:rPr>
          <w:w w:val="80"/>
          <w:sz w:val="20"/>
        </w:rPr>
        <w:t>shs.</w:t>
      </w:r>
    </w:p>
    <w:p w:rsidR="00E5575B" w:rsidRDefault="00D512E5">
      <w:pPr>
        <w:pStyle w:val="ListParagraph"/>
        <w:numPr>
          <w:ilvl w:val="1"/>
          <w:numId w:val="75"/>
        </w:numPr>
        <w:tabs>
          <w:tab w:val="left" w:pos="819"/>
        </w:tabs>
        <w:ind w:right="712" w:firstLine="0"/>
        <w:jc w:val="left"/>
        <w:rPr>
          <w:sz w:val="20"/>
        </w:rPr>
      </w:pPr>
      <w:r>
        <w:rPr>
          <w:spacing w:val="-2"/>
          <w:w w:val="85"/>
          <w:sz w:val="20"/>
        </w:rPr>
        <w:t>Transport routes have</w:t>
      </w:r>
      <w:r>
        <w:rPr>
          <w:spacing w:val="-3"/>
          <w:sz w:val="20"/>
        </w:rPr>
        <w:t xml:space="preserve"> </w:t>
      </w:r>
      <w:r>
        <w:rPr>
          <w:spacing w:val="-2"/>
          <w:w w:val="85"/>
          <w:sz w:val="20"/>
        </w:rPr>
        <w:t>led</w:t>
      </w:r>
      <w:r>
        <w:rPr>
          <w:spacing w:val="-4"/>
          <w:sz w:val="20"/>
        </w:rPr>
        <w:t xml:space="preserve"> </w:t>
      </w:r>
      <w:r>
        <w:rPr>
          <w:spacing w:val="-2"/>
          <w:w w:val="85"/>
          <w:sz w:val="20"/>
        </w:rPr>
        <w:t>to</w:t>
      </w:r>
      <w:r>
        <w:rPr>
          <w:spacing w:val="-3"/>
          <w:sz w:val="20"/>
        </w:rPr>
        <w:t xml:space="preserve"> </w:t>
      </w:r>
      <w:r>
        <w:rPr>
          <w:spacing w:val="-2"/>
          <w:w w:val="85"/>
          <w:sz w:val="20"/>
        </w:rPr>
        <w:t>flooding</w:t>
      </w:r>
      <w:r>
        <w:rPr>
          <w:spacing w:val="-1"/>
          <w:sz w:val="20"/>
        </w:rPr>
        <w:t xml:space="preserve"> </w:t>
      </w:r>
      <w:r>
        <w:rPr>
          <w:spacing w:val="-2"/>
          <w:w w:val="85"/>
          <w:sz w:val="20"/>
        </w:rPr>
        <w:t>due</w:t>
      </w:r>
      <w:r>
        <w:rPr>
          <w:spacing w:val="-4"/>
          <w:sz w:val="20"/>
        </w:rPr>
        <w:t xml:space="preserve"> </w:t>
      </w:r>
      <w:r>
        <w:rPr>
          <w:spacing w:val="-2"/>
          <w:w w:val="85"/>
          <w:sz w:val="20"/>
        </w:rPr>
        <w:t>to use</w:t>
      </w:r>
      <w:r>
        <w:rPr>
          <w:spacing w:val="-4"/>
          <w:sz w:val="20"/>
        </w:rPr>
        <w:t xml:space="preserve"> </w:t>
      </w:r>
      <w:r>
        <w:rPr>
          <w:spacing w:val="-2"/>
          <w:w w:val="85"/>
          <w:sz w:val="20"/>
        </w:rPr>
        <w:t>of</w:t>
      </w:r>
      <w:r>
        <w:rPr>
          <w:spacing w:val="-3"/>
          <w:sz w:val="20"/>
        </w:rPr>
        <w:t xml:space="preserve"> </w:t>
      </w:r>
      <w:r>
        <w:rPr>
          <w:spacing w:val="-2"/>
          <w:w w:val="85"/>
          <w:sz w:val="20"/>
        </w:rPr>
        <w:t>tarmac</w:t>
      </w:r>
      <w:r>
        <w:rPr>
          <w:spacing w:val="-4"/>
          <w:sz w:val="20"/>
        </w:rPr>
        <w:t xml:space="preserve"> </w:t>
      </w:r>
      <w:r>
        <w:rPr>
          <w:spacing w:val="-2"/>
          <w:w w:val="85"/>
          <w:sz w:val="20"/>
        </w:rPr>
        <w:t>in</w:t>
      </w:r>
      <w:r>
        <w:rPr>
          <w:spacing w:val="-4"/>
          <w:sz w:val="20"/>
        </w:rPr>
        <w:t xml:space="preserve"> </w:t>
      </w:r>
      <w:r>
        <w:rPr>
          <w:spacing w:val="-2"/>
          <w:w w:val="85"/>
          <w:sz w:val="20"/>
        </w:rPr>
        <w:t>road construction</w:t>
      </w:r>
      <w:r>
        <w:rPr>
          <w:sz w:val="20"/>
        </w:rPr>
        <w:t xml:space="preserve"> </w:t>
      </w:r>
      <w:r>
        <w:rPr>
          <w:spacing w:val="-2"/>
          <w:w w:val="85"/>
          <w:sz w:val="20"/>
        </w:rPr>
        <w:t>leading to death</w:t>
      </w:r>
      <w:r>
        <w:rPr>
          <w:spacing w:val="-3"/>
          <w:w w:val="85"/>
          <w:sz w:val="20"/>
        </w:rPr>
        <w:t xml:space="preserve"> </w:t>
      </w:r>
      <w:r>
        <w:rPr>
          <w:spacing w:val="-2"/>
          <w:w w:val="85"/>
          <w:sz w:val="20"/>
        </w:rPr>
        <w:t xml:space="preserve">of some people and slow down in traffic causing </w:t>
      </w:r>
      <w:r>
        <w:rPr>
          <w:w w:val="80"/>
          <w:sz w:val="20"/>
        </w:rPr>
        <w:t>delays during the rainy season like Kampala</w:t>
      </w:r>
      <w:r>
        <w:rPr>
          <w:sz w:val="20"/>
        </w:rPr>
        <w:t xml:space="preserve"> </w:t>
      </w:r>
      <w:r>
        <w:rPr>
          <w:w w:val="80"/>
          <w:sz w:val="20"/>
        </w:rPr>
        <w:t>Northern</w:t>
      </w:r>
      <w:r>
        <w:rPr>
          <w:sz w:val="20"/>
        </w:rPr>
        <w:t xml:space="preserve"> </w:t>
      </w:r>
      <w:r>
        <w:rPr>
          <w:w w:val="80"/>
          <w:sz w:val="20"/>
        </w:rPr>
        <w:t>by-pass</w:t>
      </w:r>
      <w:r>
        <w:rPr>
          <w:sz w:val="20"/>
        </w:rPr>
        <w:t xml:space="preserve"> </w:t>
      </w:r>
      <w:r>
        <w:rPr>
          <w:w w:val="80"/>
          <w:sz w:val="20"/>
        </w:rPr>
        <w:t>has</w:t>
      </w:r>
      <w:r>
        <w:rPr>
          <w:sz w:val="20"/>
        </w:rPr>
        <w:t xml:space="preserve"> </w:t>
      </w:r>
      <w:r>
        <w:rPr>
          <w:w w:val="80"/>
          <w:sz w:val="20"/>
        </w:rPr>
        <w:t>increased</w:t>
      </w:r>
      <w:r>
        <w:rPr>
          <w:sz w:val="20"/>
        </w:rPr>
        <w:t xml:space="preserve"> </w:t>
      </w:r>
      <w:r>
        <w:rPr>
          <w:w w:val="80"/>
          <w:sz w:val="20"/>
        </w:rPr>
        <w:t>flooding at</w:t>
      </w:r>
      <w:r>
        <w:rPr>
          <w:sz w:val="20"/>
        </w:rPr>
        <w:t xml:space="preserve"> </w:t>
      </w:r>
      <w:r>
        <w:rPr>
          <w:w w:val="80"/>
          <w:sz w:val="20"/>
        </w:rPr>
        <w:t>Bwaise</w:t>
      </w:r>
      <w:r>
        <w:rPr>
          <w:sz w:val="20"/>
        </w:rPr>
        <w:t xml:space="preserve"> </w:t>
      </w:r>
      <w:r>
        <w:rPr>
          <w:w w:val="80"/>
          <w:sz w:val="20"/>
        </w:rPr>
        <w:t>and</w:t>
      </w:r>
      <w:r>
        <w:rPr>
          <w:sz w:val="20"/>
        </w:rPr>
        <w:t xml:space="preserve"> </w:t>
      </w:r>
      <w:r>
        <w:rPr>
          <w:w w:val="80"/>
          <w:sz w:val="20"/>
        </w:rPr>
        <w:t>Kalerwe</w:t>
      </w:r>
      <w:r>
        <w:rPr>
          <w:sz w:val="20"/>
        </w:rPr>
        <w:t xml:space="preserve"> </w:t>
      </w:r>
      <w:r>
        <w:rPr>
          <w:w w:val="80"/>
          <w:sz w:val="20"/>
        </w:rPr>
        <w:t>in</w:t>
      </w:r>
      <w:r>
        <w:rPr>
          <w:sz w:val="20"/>
        </w:rPr>
        <w:t xml:space="preserve"> </w:t>
      </w:r>
      <w:r>
        <w:rPr>
          <w:w w:val="80"/>
          <w:sz w:val="20"/>
        </w:rPr>
        <w:t>Kampala.</w:t>
      </w:r>
    </w:p>
    <w:p w:rsidR="00E5575B" w:rsidRDefault="00D512E5">
      <w:pPr>
        <w:pStyle w:val="ListParagraph"/>
        <w:numPr>
          <w:ilvl w:val="1"/>
          <w:numId w:val="75"/>
        </w:numPr>
        <w:tabs>
          <w:tab w:val="left" w:pos="819"/>
        </w:tabs>
        <w:ind w:right="713" w:firstLine="0"/>
        <w:jc w:val="left"/>
        <w:rPr>
          <w:sz w:val="20"/>
        </w:rPr>
      </w:pPr>
      <w:r>
        <w:rPr>
          <w:w w:val="80"/>
          <w:sz w:val="20"/>
        </w:rPr>
        <w:t>Transport routes have led to destruction of wetlands</w:t>
      </w:r>
      <w:r>
        <w:rPr>
          <w:sz w:val="20"/>
        </w:rPr>
        <w:t xml:space="preserve"> </w:t>
      </w:r>
      <w:r>
        <w:rPr>
          <w:w w:val="80"/>
          <w:sz w:val="20"/>
        </w:rPr>
        <w:t>and habitant for wild animals during construction</w:t>
      </w:r>
      <w:r>
        <w:rPr>
          <w:sz w:val="20"/>
        </w:rPr>
        <w:t xml:space="preserve"> </w:t>
      </w:r>
      <w:r>
        <w:rPr>
          <w:w w:val="80"/>
          <w:sz w:val="20"/>
        </w:rPr>
        <w:t>and expansion</w:t>
      </w:r>
      <w:r>
        <w:rPr>
          <w:sz w:val="20"/>
        </w:rPr>
        <w:t xml:space="preserve"> </w:t>
      </w:r>
      <w:r>
        <w:rPr>
          <w:w w:val="80"/>
          <w:sz w:val="20"/>
        </w:rPr>
        <w:t>leading to ecological problems and death of wild game like</w:t>
      </w:r>
      <w:r>
        <w:rPr>
          <w:sz w:val="20"/>
        </w:rPr>
        <w:t xml:space="preserve"> </w:t>
      </w:r>
      <w:r>
        <w:rPr>
          <w:w w:val="80"/>
          <w:sz w:val="20"/>
        </w:rPr>
        <w:t>Kampala</w:t>
      </w:r>
      <w:r>
        <w:rPr>
          <w:sz w:val="20"/>
        </w:rPr>
        <w:t xml:space="preserve"> </w:t>
      </w:r>
      <w:r>
        <w:rPr>
          <w:w w:val="80"/>
          <w:sz w:val="20"/>
        </w:rPr>
        <w:t>-</w:t>
      </w:r>
      <w:r>
        <w:rPr>
          <w:sz w:val="20"/>
        </w:rPr>
        <w:t xml:space="preserve"> </w:t>
      </w:r>
      <w:r>
        <w:rPr>
          <w:w w:val="80"/>
          <w:sz w:val="20"/>
        </w:rPr>
        <w:t>Masaka</w:t>
      </w:r>
      <w:r>
        <w:rPr>
          <w:sz w:val="20"/>
        </w:rPr>
        <w:t xml:space="preserve"> </w:t>
      </w:r>
      <w:r>
        <w:rPr>
          <w:w w:val="80"/>
          <w:sz w:val="20"/>
        </w:rPr>
        <w:t>road</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destruction</w:t>
      </w:r>
      <w:r>
        <w:rPr>
          <w:sz w:val="20"/>
        </w:rPr>
        <w:t xml:space="preserve"> </w:t>
      </w:r>
      <w:r>
        <w:rPr>
          <w:w w:val="80"/>
          <w:sz w:val="20"/>
        </w:rPr>
        <w:t>of</w:t>
      </w:r>
      <w:r>
        <w:rPr>
          <w:sz w:val="20"/>
        </w:rPr>
        <w:t xml:space="preserve"> </w:t>
      </w:r>
      <w:r>
        <w:rPr>
          <w:w w:val="80"/>
          <w:sz w:val="20"/>
        </w:rPr>
        <w:t>Busega</w:t>
      </w:r>
      <w:r>
        <w:rPr>
          <w:sz w:val="20"/>
        </w:rPr>
        <w:t xml:space="preserve"> </w:t>
      </w:r>
      <w:r>
        <w:rPr>
          <w:w w:val="80"/>
          <w:sz w:val="20"/>
        </w:rPr>
        <w:t>in</w:t>
      </w:r>
      <w:r>
        <w:rPr>
          <w:sz w:val="20"/>
        </w:rPr>
        <w:t xml:space="preserve"> </w:t>
      </w:r>
      <w:r>
        <w:rPr>
          <w:w w:val="80"/>
          <w:sz w:val="20"/>
        </w:rPr>
        <w:t>Kampala</w:t>
      </w:r>
      <w:r>
        <w:rPr>
          <w:sz w:val="20"/>
        </w:rPr>
        <w:t xml:space="preserve"> </w:t>
      </w:r>
      <w:r>
        <w:rPr>
          <w:w w:val="80"/>
          <w:sz w:val="20"/>
        </w:rPr>
        <w:t>and</w:t>
      </w:r>
      <w:r>
        <w:rPr>
          <w:sz w:val="20"/>
        </w:rPr>
        <w:t xml:space="preserve"> </w:t>
      </w:r>
      <w:r>
        <w:rPr>
          <w:w w:val="80"/>
          <w:sz w:val="20"/>
        </w:rPr>
        <w:t>Nabuguzi</w:t>
      </w:r>
      <w:r>
        <w:rPr>
          <w:sz w:val="20"/>
        </w:rPr>
        <w:t xml:space="preserve"> </w:t>
      </w:r>
      <w:r>
        <w:rPr>
          <w:w w:val="80"/>
          <w:sz w:val="20"/>
        </w:rPr>
        <w:t>wetlands</w:t>
      </w:r>
      <w:r>
        <w:rPr>
          <w:sz w:val="20"/>
        </w:rPr>
        <w:t xml:space="preserve"> </w:t>
      </w:r>
      <w:r>
        <w:rPr>
          <w:w w:val="80"/>
          <w:sz w:val="20"/>
        </w:rPr>
        <w:t>in</w:t>
      </w:r>
      <w:r>
        <w:rPr>
          <w:sz w:val="20"/>
        </w:rPr>
        <w:t xml:space="preserve"> </w:t>
      </w:r>
      <w:r>
        <w:rPr>
          <w:w w:val="80"/>
          <w:sz w:val="20"/>
        </w:rPr>
        <w:t>Masaka.</w:t>
      </w:r>
    </w:p>
    <w:p w:rsidR="00E5575B" w:rsidRDefault="00D512E5">
      <w:pPr>
        <w:pStyle w:val="ListParagraph"/>
        <w:numPr>
          <w:ilvl w:val="1"/>
          <w:numId w:val="75"/>
        </w:numPr>
        <w:tabs>
          <w:tab w:val="left" w:pos="819"/>
        </w:tabs>
        <w:spacing w:line="242" w:lineRule="auto"/>
        <w:ind w:right="709" w:firstLine="0"/>
        <w:rPr>
          <w:sz w:val="20"/>
        </w:rPr>
      </w:pPr>
      <w:r>
        <w:rPr>
          <w:spacing w:val="-2"/>
          <w:w w:val="85"/>
          <w:sz w:val="20"/>
        </w:rPr>
        <w:t>Transport</w:t>
      </w:r>
      <w:r>
        <w:rPr>
          <w:spacing w:val="-5"/>
          <w:sz w:val="20"/>
        </w:rPr>
        <w:t xml:space="preserve"> </w:t>
      </w:r>
      <w:r>
        <w:rPr>
          <w:spacing w:val="-2"/>
          <w:w w:val="85"/>
          <w:sz w:val="20"/>
        </w:rPr>
        <w:t>routes are associated with atmospheric pollution in form of air, noise, land, dust and water due to smoke from locomotives, sound from automobiles,</w:t>
      </w:r>
      <w:r>
        <w:rPr>
          <w:spacing w:val="-4"/>
          <w:w w:val="85"/>
          <w:sz w:val="20"/>
        </w:rPr>
        <w:t xml:space="preserve"> </w:t>
      </w:r>
      <w:r>
        <w:rPr>
          <w:spacing w:val="-2"/>
          <w:w w:val="85"/>
          <w:sz w:val="20"/>
        </w:rPr>
        <w:t>oil spills</w:t>
      </w:r>
      <w:r>
        <w:rPr>
          <w:spacing w:val="-3"/>
          <w:w w:val="85"/>
          <w:sz w:val="20"/>
        </w:rPr>
        <w:t xml:space="preserve"> </w:t>
      </w:r>
      <w:r>
        <w:rPr>
          <w:spacing w:val="-2"/>
          <w:w w:val="85"/>
          <w:sz w:val="20"/>
        </w:rPr>
        <w:t>and</w:t>
      </w:r>
      <w:r>
        <w:rPr>
          <w:spacing w:val="-3"/>
          <w:w w:val="85"/>
          <w:sz w:val="20"/>
        </w:rPr>
        <w:t xml:space="preserve"> </w:t>
      </w:r>
      <w:r>
        <w:rPr>
          <w:spacing w:val="-2"/>
          <w:w w:val="85"/>
          <w:sz w:val="20"/>
        </w:rPr>
        <w:t>motor</w:t>
      </w:r>
      <w:r>
        <w:rPr>
          <w:spacing w:val="-10"/>
          <w:sz w:val="20"/>
        </w:rPr>
        <w:t xml:space="preserve"> </w:t>
      </w:r>
      <w:r>
        <w:rPr>
          <w:spacing w:val="-2"/>
          <w:w w:val="85"/>
          <w:sz w:val="20"/>
        </w:rPr>
        <w:t>scraps,</w:t>
      </w:r>
      <w:r>
        <w:rPr>
          <w:spacing w:val="-4"/>
          <w:w w:val="85"/>
          <w:sz w:val="20"/>
        </w:rPr>
        <w:t xml:space="preserve"> </w:t>
      </w:r>
      <w:r>
        <w:rPr>
          <w:spacing w:val="-2"/>
          <w:w w:val="85"/>
          <w:sz w:val="20"/>
        </w:rPr>
        <w:t>loose</w:t>
      </w:r>
      <w:r>
        <w:rPr>
          <w:spacing w:val="-9"/>
          <w:sz w:val="20"/>
        </w:rPr>
        <w:t xml:space="preserve"> </w:t>
      </w:r>
      <w:r>
        <w:rPr>
          <w:spacing w:val="-2"/>
          <w:w w:val="85"/>
          <w:sz w:val="20"/>
        </w:rPr>
        <w:t>surface</w:t>
      </w:r>
      <w:r>
        <w:rPr>
          <w:spacing w:val="-4"/>
          <w:w w:val="85"/>
          <w:sz w:val="20"/>
        </w:rPr>
        <w:t xml:space="preserve"> </w:t>
      </w:r>
      <w:r>
        <w:rPr>
          <w:spacing w:val="-2"/>
          <w:w w:val="85"/>
          <w:sz w:val="20"/>
        </w:rPr>
        <w:t>and</w:t>
      </w:r>
      <w:r>
        <w:rPr>
          <w:spacing w:val="-3"/>
          <w:w w:val="85"/>
          <w:sz w:val="20"/>
        </w:rPr>
        <w:t xml:space="preserve"> </w:t>
      </w:r>
      <w:r>
        <w:rPr>
          <w:spacing w:val="-2"/>
          <w:w w:val="85"/>
          <w:sz w:val="20"/>
        </w:rPr>
        <w:t>murram</w:t>
      </w:r>
      <w:r>
        <w:rPr>
          <w:spacing w:val="-3"/>
          <w:w w:val="85"/>
          <w:sz w:val="20"/>
        </w:rPr>
        <w:t xml:space="preserve"> </w:t>
      </w:r>
      <w:r>
        <w:rPr>
          <w:spacing w:val="-2"/>
          <w:w w:val="85"/>
          <w:sz w:val="20"/>
        </w:rPr>
        <w:t>roads</w:t>
      </w:r>
      <w:r>
        <w:rPr>
          <w:spacing w:val="-3"/>
          <w:w w:val="85"/>
          <w:sz w:val="20"/>
        </w:rPr>
        <w:t xml:space="preserve"> </w:t>
      </w:r>
      <w:r>
        <w:rPr>
          <w:spacing w:val="-2"/>
          <w:w w:val="85"/>
          <w:sz w:val="20"/>
        </w:rPr>
        <w:t>leading</w:t>
      </w:r>
      <w:r>
        <w:rPr>
          <w:spacing w:val="-4"/>
          <w:w w:val="85"/>
          <w:sz w:val="20"/>
        </w:rPr>
        <w:t xml:space="preserve"> </w:t>
      </w:r>
      <w:r>
        <w:rPr>
          <w:spacing w:val="-2"/>
          <w:w w:val="85"/>
          <w:sz w:val="20"/>
        </w:rPr>
        <w:t>to</w:t>
      </w:r>
      <w:r>
        <w:rPr>
          <w:spacing w:val="-3"/>
          <w:w w:val="85"/>
          <w:sz w:val="20"/>
        </w:rPr>
        <w:t xml:space="preserve"> </w:t>
      </w:r>
      <w:r>
        <w:rPr>
          <w:spacing w:val="-2"/>
          <w:w w:val="85"/>
          <w:sz w:val="20"/>
        </w:rPr>
        <w:t>acidic</w:t>
      </w:r>
      <w:r>
        <w:rPr>
          <w:spacing w:val="-3"/>
          <w:w w:val="85"/>
          <w:sz w:val="20"/>
        </w:rPr>
        <w:t xml:space="preserve"> </w:t>
      </w:r>
      <w:r>
        <w:rPr>
          <w:spacing w:val="-2"/>
          <w:w w:val="85"/>
          <w:sz w:val="20"/>
        </w:rPr>
        <w:t>rains, global</w:t>
      </w:r>
      <w:r>
        <w:rPr>
          <w:spacing w:val="-3"/>
          <w:w w:val="85"/>
          <w:sz w:val="20"/>
        </w:rPr>
        <w:t xml:space="preserve"> </w:t>
      </w:r>
      <w:r>
        <w:rPr>
          <w:spacing w:val="-2"/>
          <w:w w:val="85"/>
          <w:sz w:val="20"/>
        </w:rPr>
        <w:t>warming,</w:t>
      </w:r>
      <w:r>
        <w:rPr>
          <w:spacing w:val="-3"/>
          <w:w w:val="85"/>
          <w:sz w:val="20"/>
        </w:rPr>
        <w:t xml:space="preserve"> </w:t>
      </w:r>
      <w:r>
        <w:rPr>
          <w:spacing w:val="-2"/>
          <w:w w:val="85"/>
          <w:sz w:val="20"/>
        </w:rPr>
        <w:t>hearing</w:t>
      </w:r>
      <w:r>
        <w:rPr>
          <w:spacing w:val="-4"/>
          <w:w w:val="85"/>
          <w:sz w:val="20"/>
        </w:rPr>
        <w:t xml:space="preserve"> </w:t>
      </w:r>
      <w:r>
        <w:rPr>
          <w:spacing w:val="-2"/>
          <w:w w:val="85"/>
          <w:sz w:val="20"/>
        </w:rPr>
        <w:t>defects,</w:t>
      </w:r>
      <w:r>
        <w:rPr>
          <w:spacing w:val="-10"/>
          <w:sz w:val="20"/>
        </w:rPr>
        <w:t xml:space="preserve"> </w:t>
      </w:r>
      <w:r>
        <w:rPr>
          <w:spacing w:val="-2"/>
          <w:w w:val="85"/>
          <w:sz w:val="20"/>
        </w:rPr>
        <w:t>low</w:t>
      </w:r>
      <w:r>
        <w:rPr>
          <w:spacing w:val="-3"/>
          <w:w w:val="85"/>
          <w:sz w:val="20"/>
        </w:rPr>
        <w:t xml:space="preserve"> </w:t>
      </w:r>
      <w:r>
        <w:rPr>
          <w:spacing w:val="-2"/>
          <w:w w:val="85"/>
          <w:sz w:val="20"/>
        </w:rPr>
        <w:t xml:space="preserve">soil productivity, </w:t>
      </w:r>
      <w:r>
        <w:rPr>
          <w:w w:val="80"/>
          <w:sz w:val="20"/>
        </w:rPr>
        <w:t>respiratory diseases and</w:t>
      </w:r>
      <w:r>
        <w:rPr>
          <w:spacing w:val="-1"/>
          <w:w w:val="80"/>
          <w:sz w:val="20"/>
        </w:rPr>
        <w:t xml:space="preserve"> </w:t>
      </w:r>
      <w:r>
        <w:rPr>
          <w:w w:val="80"/>
          <w:sz w:val="20"/>
        </w:rPr>
        <w:t>death</w:t>
      </w:r>
      <w:r>
        <w:rPr>
          <w:spacing w:val="-1"/>
          <w:w w:val="80"/>
          <w:sz w:val="20"/>
        </w:rPr>
        <w:t xml:space="preserve"> </w:t>
      </w:r>
      <w:r>
        <w:rPr>
          <w:w w:val="80"/>
          <w:sz w:val="20"/>
        </w:rPr>
        <w:t>to</w:t>
      </w:r>
      <w:r>
        <w:rPr>
          <w:spacing w:val="-1"/>
          <w:w w:val="80"/>
          <w:sz w:val="20"/>
        </w:rPr>
        <w:t xml:space="preserve"> </w:t>
      </w:r>
      <w:r>
        <w:rPr>
          <w:w w:val="80"/>
          <w:sz w:val="20"/>
        </w:rPr>
        <w:t>aquatic life.</w:t>
      </w:r>
      <w:r>
        <w:rPr>
          <w:spacing w:val="-1"/>
          <w:w w:val="80"/>
          <w:sz w:val="20"/>
        </w:rPr>
        <w:t xml:space="preserve"> </w:t>
      </w:r>
      <w:r>
        <w:rPr>
          <w:w w:val="80"/>
          <w:sz w:val="20"/>
        </w:rPr>
        <w:t>For</w:t>
      </w:r>
      <w:r>
        <w:rPr>
          <w:spacing w:val="-1"/>
          <w:w w:val="80"/>
          <w:sz w:val="20"/>
        </w:rPr>
        <w:t xml:space="preserve"> </w:t>
      </w:r>
      <w:r>
        <w:rPr>
          <w:w w:val="80"/>
          <w:sz w:val="20"/>
        </w:rPr>
        <w:t>example Nabagereka loose</w:t>
      </w:r>
      <w:r>
        <w:rPr>
          <w:spacing w:val="-2"/>
          <w:w w:val="80"/>
          <w:sz w:val="20"/>
        </w:rPr>
        <w:t xml:space="preserve"> </w:t>
      </w:r>
      <w:r>
        <w:rPr>
          <w:w w:val="80"/>
          <w:sz w:val="20"/>
        </w:rPr>
        <w:t>surface road</w:t>
      </w:r>
      <w:r>
        <w:rPr>
          <w:sz w:val="20"/>
        </w:rPr>
        <w:t xml:space="preserve"> </w:t>
      </w:r>
      <w:r>
        <w:rPr>
          <w:w w:val="80"/>
          <w:sz w:val="20"/>
        </w:rPr>
        <w:t>in</w:t>
      </w:r>
      <w:r>
        <w:rPr>
          <w:sz w:val="20"/>
        </w:rPr>
        <w:t xml:space="preserve"> </w:t>
      </w:r>
      <w:r>
        <w:rPr>
          <w:w w:val="80"/>
          <w:sz w:val="20"/>
        </w:rPr>
        <w:t>Entebbe</w:t>
      </w:r>
      <w:r>
        <w:rPr>
          <w:sz w:val="20"/>
        </w:rPr>
        <w:t xml:space="preserve"> </w:t>
      </w:r>
      <w:r>
        <w:rPr>
          <w:w w:val="80"/>
          <w:sz w:val="20"/>
        </w:rPr>
        <w:t>with dust</w:t>
      </w:r>
      <w:r>
        <w:rPr>
          <w:sz w:val="20"/>
        </w:rPr>
        <w:t xml:space="preserve"> </w:t>
      </w:r>
      <w:r>
        <w:rPr>
          <w:w w:val="80"/>
          <w:sz w:val="20"/>
        </w:rPr>
        <w:t>whenever vehicles use</w:t>
      </w:r>
      <w:r>
        <w:rPr>
          <w:sz w:val="20"/>
        </w:rPr>
        <w:t xml:space="preserve"> </w:t>
      </w:r>
      <w:r>
        <w:rPr>
          <w:w w:val="80"/>
          <w:sz w:val="20"/>
        </w:rPr>
        <w:t>it.</w:t>
      </w:r>
    </w:p>
    <w:p w:rsidR="00E5575B" w:rsidRDefault="00D512E5">
      <w:pPr>
        <w:pStyle w:val="ListParagraph"/>
        <w:numPr>
          <w:ilvl w:val="1"/>
          <w:numId w:val="75"/>
        </w:numPr>
        <w:tabs>
          <w:tab w:val="left" w:pos="819"/>
        </w:tabs>
        <w:ind w:right="716" w:firstLine="0"/>
        <w:rPr>
          <w:sz w:val="20"/>
        </w:rPr>
      </w:pPr>
      <w:r>
        <w:rPr>
          <w:w w:val="80"/>
          <w:sz w:val="20"/>
        </w:rPr>
        <w:t>Transport routes are associated with accidents due to careless driving and dangerous mechanical conditions which have led to loss of lives</w:t>
      </w:r>
      <w:r>
        <w:rPr>
          <w:sz w:val="20"/>
        </w:rPr>
        <w:t xml:space="preserve"> </w:t>
      </w:r>
      <w:r>
        <w:rPr>
          <w:w w:val="80"/>
          <w:sz w:val="20"/>
        </w:rPr>
        <w:t xml:space="preserve">and </w:t>
      </w:r>
      <w:r>
        <w:rPr>
          <w:w w:val="85"/>
          <w:sz w:val="20"/>
        </w:rPr>
        <w:t>property or permanent impairment</w:t>
      </w:r>
      <w:r>
        <w:rPr>
          <w:sz w:val="20"/>
        </w:rPr>
        <w:t xml:space="preserve"> </w:t>
      </w:r>
      <w:r>
        <w:rPr>
          <w:w w:val="85"/>
          <w:sz w:val="20"/>
        </w:rPr>
        <w:t>like along Kampala - Jinja road, accidents are common</w:t>
      </w:r>
      <w:r>
        <w:rPr>
          <w:spacing w:val="-1"/>
          <w:w w:val="85"/>
          <w:sz w:val="20"/>
        </w:rPr>
        <w:t xml:space="preserve"> </w:t>
      </w:r>
      <w:r>
        <w:rPr>
          <w:w w:val="85"/>
          <w:sz w:val="20"/>
        </w:rPr>
        <w:t>in</w:t>
      </w:r>
      <w:r>
        <w:rPr>
          <w:spacing w:val="-2"/>
          <w:w w:val="85"/>
          <w:sz w:val="20"/>
        </w:rPr>
        <w:t xml:space="preserve"> </w:t>
      </w:r>
      <w:r>
        <w:rPr>
          <w:w w:val="85"/>
          <w:sz w:val="20"/>
        </w:rPr>
        <w:t>Buyikwe.</w:t>
      </w:r>
    </w:p>
    <w:p w:rsidR="00E5575B" w:rsidRDefault="00D512E5">
      <w:pPr>
        <w:pStyle w:val="ListParagraph"/>
        <w:numPr>
          <w:ilvl w:val="1"/>
          <w:numId w:val="75"/>
        </w:numPr>
        <w:tabs>
          <w:tab w:val="left" w:pos="819"/>
        </w:tabs>
        <w:ind w:right="710" w:firstLine="0"/>
        <w:rPr>
          <w:sz w:val="20"/>
        </w:rPr>
      </w:pPr>
      <w:r>
        <w:rPr>
          <w:w w:val="80"/>
          <w:sz w:val="20"/>
        </w:rPr>
        <w:t>Transport routes have led</w:t>
      </w:r>
      <w:r>
        <w:rPr>
          <w:sz w:val="20"/>
        </w:rPr>
        <w:t xml:space="preserve"> </w:t>
      </w:r>
      <w:r>
        <w:rPr>
          <w:w w:val="80"/>
          <w:sz w:val="20"/>
        </w:rPr>
        <w:t>to</w:t>
      </w:r>
      <w:r>
        <w:rPr>
          <w:sz w:val="20"/>
        </w:rPr>
        <w:t xml:space="preserve"> </w:t>
      </w:r>
      <w:r>
        <w:rPr>
          <w:w w:val="80"/>
          <w:sz w:val="20"/>
        </w:rPr>
        <w:t>the</w:t>
      </w:r>
      <w:r>
        <w:rPr>
          <w:sz w:val="20"/>
        </w:rPr>
        <w:t xml:space="preserve"> </w:t>
      </w:r>
      <w:r>
        <w:rPr>
          <w:w w:val="80"/>
          <w:sz w:val="20"/>
        </w:rPr>
        <w:t>spread</w:t>
      </w:r>
      <w:r>
        <w:rPr>
          <w:sz w:val="20"/>
        </w:rPr>
        <w:t xml:space="preserve"> </w:t>
      </w:r>
      <w:r>
        <w:rPr>
          <w:w w:val="80"/>
          <w:sz w:val="20"/>
        </w:rPr>
        <w:t>of</w:t>
      </w:r>
      <w:r>
        <w:rPr>
          <w:sz w:val="20"/>
        </w:rPr>
        <w:t xml:space="preserve"> </w:t>
      </w:r>
      <w:r>
        <w:rPr>
          <w:w w:val="80"/>
          <w:sz w:val="20"/>
        </w:rPr>
        <w:t>urban</w:t>
      </w:r>
      <w:r>
        <w:rPr>
          <w:sz w:val="20"/>
        </w:rPr>
        <w:t xml:space="preserve"> </w:t>
      </w:r>
      <w:r>
        <w:rPr>
          <w:w w:val="80"/>
          <w:sz w:val="20"/>
        </w:rPr>
        <w:t xml:space="preserve">associated social evils due to over population and high rate of unemployment leading to insecurity such as prostitution, robbery, slum development, congestion and immorality like on Nakiwogo – Ssese Isands water routes on L. Victoria and at Bwayise </w:t>
      </w:r>
      <w:r>
        <w:rPr>
          <w:w w:val="85"/>
          <w:sz w:val="20"/>
        </w:rPr>
        <w:t>along</w:t>
      </w:r>
      <w:r>
        <w:rPr>
          <w:spacing w:val="-8"/>
          <w:w w:val="85"/>
          <w:sz w:val="20"/>
        </w:rPr>
        <w:t xml:space="preserve"> </w:t>
      </w:r>
      <w:r>
        <w:rPr>
          <w:w w:val="85"/>
          <w:sz w:val="20"/>
        </w:rPr>
        <w:t>Kampala</w:t>
      </w:r>
      <w:r>
        <w:rPr>
          <w:spacing w:val="-7"/>
          <w:w w:val="85"/>
          <w:sz w:val="20"/>
        </w:rPr>
        <w:t xml:space="preserve"> </w:t>
      </w:r>
      <w:r>
        <w:rPr>
          <w:w w:val="85"/>
          <w:sz w:val="20"/>
        </w:rPr>
        <w:t>–</w:t>
      </w:r>
      <w:r>
        <w:rPr>
          <w:spacing w:val="-7"/>
          <w:w w:val="85"/>
          <w:sz w:val="20"/>
        </w:rPr>
        <w:t xml:space="preserve"> </w:t>
      </w:r>
      <w:r>
        <w:rPr>
          <w:w w:val="85"/>
          <w:sz w:val="20"/>
        </w:rPr>
        <w:t>Bombo</w:t>
      </w:r>
      <w:r>
        <w:rPr>
          <w:spacing w:val="-7"/>
          <w:w w:val="85"/>
          <w:sz w:val="20"/>
        </w:rPr>
        <w:t xml:space="preserve"> </w:t>
      </w:r>
      <w:r>
        <w:rPr>
          <w:w w:val="85"/>
          <w:sz w:val="20"/>
        </w:rPr>
        <w:t>road</w:t>
      </w:r>
      <w:r>
        <w:rPr>
          <w:spacing w:val="-7"/>
          <w:w w:val="85"/>
          <w:sz w:val="20"/>
        </w:rPr>
        <w:t xml:space="preserve"> </w:t>
      </w:r>
      <w:r>
        <w:rPr>
          <w:w w:val="85"/>
          <w:sz w:val="20"/>
        </w:rPr>
        <w:t>in</w:t>
      </w:r>
      <w:r>
        <w:rPr>
          <w:spacing w:val="-7"/>
          <w:w w:val="85"/>
          <w:sz w:val="20"/>
        </w:rPr>
        <w:t xml:space="preserve"> </w:t>
      </w:r>
      <w:r>
        <w:rPr>
          <w:w w:val="85"/>
          <w:sz w:val="20"/>
        </w:rPr>
        <w:t>Kampala.</w:t>
      </w:r>
    </w:p>
    <w:p w:rsidR="00E5575B" w:rsidRDefault="00D512E5">
      <w:pPr>
        <w:pStyle w:val="ListParagraph"/>
        <w:numPr>
          <w:ilvl w:val="1"/>
          <w:numId w:val="75"/>
        </w:numPr>
        <w:tabs>
          <w:tab w:val="left" w:pos="819"/>
        </w:tabs>
        <w:spacing w:line="242" w:lineRule="auto"/>
        <w:ind w:right="706" w:firstLine="0"/>
        <w:rPr>
          <w:sz w:val="20"/>
        </w:rPr>
      </w:pPr>
      <w:r>
        <w:rPr>
          <w:spacing w:val="-2"/>
          <w:w w:val="80"/>
          <w:sz w:val="20"/>
        </w:rPr>
        <w:t>Transport</w:t>
      </w:r>
      <w:r>
        <w:rPr>
          <w:spacing w:val="-12"/>
          <w:sz w:val="20"/>
        </w:rPr>
        <w:t xml:space="preserve"> </w:t>
      </w:r>
      <w:r>
        <w:rPr>
          <w:spacing w:val="-2"/>
          <w:w w:val="80"/>
          <w:sz w:val="20"/>
        </w:rPr>
        <w:t>facilities</w:t>
      </w:r>
      <w:r>
        <w:rPr>
          <w:spacing w:val="-11"/>
          <w:sz w:val="20"/>
        </w:rPr>
        <w:t xml:space="preserve"> </w:t>
      </w:r>
      <w:r>
        <w:rPr>
          <w:spacing w:val="-2"/>
          <w:w w:val="80"/>
          <w:sz w:val="20"/>
        </w:rPr>
        <w:t>has</w:t>
      </w:r>
      <w:r>
        <w:rPr>
          <w:spacing w:val="-11"/>
          <w:sz w:val="20"/>
        </w:rPr>
        <w:t xml:space="preserve"> </w:t>
      </w:r>
      <w:r>
        <w:rPr>
          <w:spacing w:val="-2"/>
          <w:w w:val="80"/>
          <w:sz w:val="20"/>
        </w:rPr>
        <w:t>facilitated</w:t>
      </w:r>
      <w:r>
        <w:rPr>
          <w:spacing w:val="-12"/>
          <w:sz w:val="20"/>
        </w:rPr>
        <w:t xml:space="preserve"> </w:t>
      </w:r>
      <w:r>
        <w:rPr>
          <w:spacing w:val="-2"/>
          <w:w w:val="80"/>
          <w:sz w:val="20"/>
        </w:rPr>
        <w:t>smuggling</w:t>
      </w:r>
      <w:r>
        <w:rPr>
          <w:spacing w:val="-11"/>
          <w:sz w:val="20"/>
        </w:rPr>
        <w:t xml:space="preserve"> </w:t>
      </w:r>
      <w:r>
        <w:rPr>
          <w:spacing w:val="-2"/>
          <w:w w:val="80"/>
          <w:sz w:val="20"/>
        </w:rPr>
        <w:t>of</w:t>
      </w:r>
      <w:r>
        <w:rPr>
          <w:spacing w:val="-11"/>
          <w:sz w:val="20"/>
        </w:rPr>
        <w:t xml:space="preserve"> </w:t>
      </w:r>
      <w:r>
        <w:rPr>
          <w:spacing w:val="-2"/>
          <w:w w:val="80"/>
          <w:sz w:val="20"/>
        </w:rPr>
        <w:t>valuable</w:t>
      </w:r>
      <w:r>
        <w:rPr>
          <w:spacing w:val="-11"/>
          <w:sz w:val="20"/>
        </w:rPr>
        <w:t xml:space="preserve"> </w:t>
      </w:r>
      <w:r>
        <w:rPr>
          <w:spacing w:val="-2"/>
          <w:w w:val="80"/>
          <w:sz w:val="20"/>
        </w:rPr>
        <w:t>goods</w:t>
      </w:r>
      <w:r>
        <w:rPr>
          <w:spacing w:val="-12"/>
          <w:sz w:val="20"/>
        </w:rPr>
        <w:t xml:space="preserve"> </w:t>
      </w:r>
      <w:r>
        <w:rPr>
          <w:spacing w:val="-2"/>
          <w:w w:val="80"/>
          <w:sz w:val="20"/>
        </w:rPr>
        <w:t>to</w:t>
      </w:r>
      <w:r>
        <w:rPr>
          <w:spacing w:val="-11"/>
          <w:sz w:val="20"/>
        </w:rPr>
        <w:t xml:space="preserve"> </w:t>
      </w:r>
      <w:r>
        <w:rPr>
          <w:spacing w:val="-2"/>
          <w:w w:val="80"/>
          <w:sz w:val="20"/>
        </w:rPr>
        <w:t>her</w:t>
      </w:r>
      <w:r>
        <w:rPr>
          <w:spacing w:val="-11"/>
          <w:sz w:val="20"/>
        </w:rPr>
        <w:t xml:space="preserve"> </w:t>
      </w:r>
      <w:r>
        <w:rPr>
          <w:spacing w:val="-2"/>
          <w:w w:val="80"/>
          <w:sz w:val="20"/>
        </w:rPr>
        <w:t>neighbouring</w:t>
      </w:r>
      <w:r>
        <w:rPr>
          <w:spacing w:val="-12"/>
          <w:sz w:val="20"/>
        </w:rPr>
        <w:t xml:space="preserve"> </w:t>
      </w:r>
      <w:r>
        <w:rPr>
          <w:spacing w:val="-2"/>
          <w:w w:val="80"/>
          <w:sz w:val="20"/>
        </w:rPr>
        <w:t>countries</w:t>
      </w:r>
      <w:r>
        <w:rPr>
          <w:spacing w:val="-11"/>
          <w:sz w:val="20"/>
        </w:rPr>
        <w:t xml:space="preserve"> </w:t>
      </w:r>
      <w:r>
        <w:rPr>
          <w:spacing w:val="-2"/>
          <w:w w:val="80"/>
          <w:sz w:val="20"/>
        </w:rPr>
        <w:t>of</w:t>
      </w:r>
      <w:r>
        <w:rPr>
          <w:spacing w:val="-11"/>
          <w:sz w:val="20"/>
        </w:rPr>
        <w:t xml:space="preserve"> </w:t>
      </w:r>
      <w:r>
        <w:rPr>
          <w:spacing w:val="-2"/>
          <w:w w:val="80"/>
          <w:sz w:val="20"/>
        </w:rPr>
        <w:t>Kenya,</w:t>
      </w:r>
      <w:r>
        <w:rPr>
          <w:spacing w:val="-11"/>
          <w:sz w:val="20"/>
        </w:rPr>
        <w:t xml:space="preserve"> </w:t>
      </w:r>
      <w:r>
        <w:rPr>
          <w:spacing w:val="-2"/>
          <w:w w:val="80"/>
          <w:sz w:val="20"/>
        </w:rPr>
        <w:t>T.Z</w:t>
      </w:r>
      <w:r>
        <w:rPr>
          <w:spacing w:val="-12"/>
          <w:sz w:val="20"/>
        </w:rPr>
        <w:t xml:space="preserve"> </w:t>
      </w:r>
      <w:r>
        <w:rPr>
          <w:spacing w:val="-2"/>
          <w:w w:val="80"/>
          <w:sz w:val="20"/>
        </w:rPr>
        <w:t>and</w:t>
      </w:r>
      <w:r>
        <w:rPr>
          <w:spacing w:val="-11"/>
          <w:sz w:val="20"/>
        </w:rPr>
        <w:t xml:space="preserve"> </w:t>
      </w:r>
      <w:r>
        <w:rPr>
          <w:spacing w:val="-2"/>
          <w:w w:val="80"/>
          <w:sz w:val="20"/>
        </w:rPr>
        <w:t>DRC</w:t>
      </w:r>
      <w:r>
        <w:rPr>
          <w:spacing w:val="-11"/>
          <w:sz w:val="20"/>
        </w:rPr>
        <w:t xml:space="preserve"> </w:t>
      </w:r>
      <w:r>
        <w:rPr>
          <w:spacing w:val="-2"/>
          <w:w w:val="80"/>
          <w:sz w:val="20"/>
        </w:rPr>
        <w:t>as</w:t>
      </w:r>
      <w:r>
        <w:rPr>
          <w:spacing w:val="-12"/>
          <w:sz w:val="20"/>
        </w:rPr>
        <w:t xml:space="preserve"> </w:t>
      </w:r>
      <w:r>
        <w:rPr>
          <w:spacing w:val="-2"/>
          <w:w w:val="80"/>
          <w:sz w:val="20"/>
        </w:rPr>
        <w:t>well</w:t>
      </w:r>
      <w:r>
        <w:rPr>
          <w:spacing w:val="-11"/>
          <w:sz w:val="20"/>
        </w:rPr>
        <w:t xml:space="preserve"> </w:t>
      </w:r>
      <w:r>
        <w:rPr>
          <w:spacing w:val="-2"/>
          <w:w w:val="80"/>
          <w:sz w:val="20"/>
        </w:rPr>
        <w:t>as</w:t>
      </w:r>
      <w:r>
        <w:rPr>
          <w:spacing w:val="-11"/>
          <w:sz w:val="20"/>
        </w:rPr>
        <w:t xml:space="preserve"> </w:t>
      </w:r>
      <w:r>
        <w:rPr>
          <w:spacing w:val="-2"/>
          <w:w w:val="80"/>
          <w:sz w:val="20"/>
        </w:rPr>
        <w:t>overseas</w:t>
      </w:r>
      <w:r>
        <w:rPr>
          <w:spacing w:val="-11"/>
          <w:sz w:val="20"/>
        </w:rPr>
        <w:t xml:space="preserve"> </w:t>
      </w:r>
      <w:r>
        <w:rPr>
          <w:spacing w:val="-2"/>
          <w:w w:val="80"/>
          <w:sz w:val="20"/>
        </w:rPr>
        <w:t>leading</w:t>
      </w:r>
      <w:r>
        <w:rPr>
          <w:spacing w:val="-12"/>
          <w:sz w:val="20"/>
        </w:rPr>
        <w:t xml:space="preserve"> </w:t>
      </w:r>
      <w:r>
        <w:rPr>
          <w:spacing w:val="-2"/>
          <w:w w:val="80"/>
          <w:sz w:val="20"/>
        </w:rPr>
        <w:t>to</w:t>
      </w:r>
      <w:r>
        <w:rPr>
          <w:spacing w:val="-11"/>
          <w:sz w:val="20"/>
        </w:rPr>
        <w:t xml:space="preserve"> </w:t>
      </w:r>
      <w:r>
        <w:rPr>
          <w:spacing w:val="-2"/>
          <w:w w:val="80"/>
          <w:sz w:val="20"/>
        </w:rPr>
        <w:t>loss</w:t>
      </w:r>
      <w:r>
        <w:rPr>
          <w:spacing w:val="-11"/>
          <w:sz w:val="20"/>
        </w:rPr>
        <w:t xml:space="preserve"> </w:t>
      </w:r>
      <w:r>
        <w:rPr>
          <w:spacing w:val="-2"/>
          <w:w w:val="80"/>
          <w:sz w:val="20"/>
        </w:rPr>
        <w:t xml:space="preserve">of </w:t>
      </w:r>
      <w:r>
        <w:rPr>
          <w:spacing w:val="-4"/>
          <w:w w:val="80"/>
          <w:sz w:val="20"/>
        </w:rPr>
        <w:t>revenue</w:t>
      </w:r>
      <w:r>
        <w:rPr>
          <w:spacing w:val="-8"/>
          <w:sz w:val="20"/>
        </w:rPr>
        <w:t xml:space="preserve"> </w:t>
      </w:r>
      <w:r>
        <w:rPr>
          <w:spacing w:val="-4"/>
          <w:w w:val="80"/>
          <w:sz w:val="20"/>
        </w:rPr>
        <w:t>got</w:t>
      </w:r>
      <w:r>
        <w:rPr>
          <w:spacing w:val="-6"/>
          <w:sz w:val="20"/>
        </w:rPr>
        <w:t xml:space="preserve"> </w:t>
      </w:r>
      <w:r>
        <w:rPr>
          <w:spacing w:val="-4"/>
          <w:w w:val="80"/>
          <w:sz w:val="20"/>
        </w:rPr>
        <w:t>from</w:t>
      </w:r>
      <w:r>
        <w:rPr>
          <w:spacing w:val="-6"/>
          <w:sz w:val="20"/>
        </w:rPr>
        <w:t xml:space="preserve"> </w:t>
      </w:r>
      <w:r>
        <w:rPr>
          <w:spacing w:val="-4"/>
          <w:w w:val="80"/>
          <w:sz w:val="20"/>
        </w:rPr>
        <w:t>taxes</w:t>
      </w:r>
      <w:r>
        <w:rPr>
          <w:spacing w:val="-8"/>
          <w:sz w:val="20"/>
        </w:rPr>
        <w:t xml:space="preserve"> </w:t>
      </w:r>
      <w:r>
        <w:rPr>
          <w:spacing w:val="-4"/>
          <w:w w:val="80"/>
          <w:sz w:val="20"/>
        </w:rPr>
        <w:t>like</w:t>
      </w:r>
      <w:r>
        <w:rPr>
          <w:spacing w:val="-8"/>
          <w:sz w:val="20"/>
        </w:rPr>
        <w:t xml:space="preserve"> </w:t>
      </w:r>
      <w:r>
        <w:rPr>
          <w:spacing w:val="-4"/>
          <w:w w:val="80"/>
          <w:sz w:val="20"/>
        </w:rPr>
        <w:t>fish,</w:t>
      </w:r>
      <w:r>
        <w:rPr>
          <w:spacing w:val="-6"/>
          <w:sz w:val="20"/>
        </w:rPr>
        <w:t xml:space="preserve"> </w:t>
      </w:r>
      <w:r>
        <w:rPr>
          <w:spacing w:val="-4"/>
          <w:w w:val="80"/>
          <w:sz w:val="20"/>
        </w:rPr>
        <w:t>sand</w:t>
      </w:r>
      <w:r>
        <w:rPr>
          <w:spacing w:val="-6"/>
          <w:sz w:val="20"/>
        </w:rPr>
        <w:t xml:space="preserve"> </w:t>
      </w:r>
      <w:r>
        <w:rPr>
          <w:spacing w:val="-4"/>
          <w:w w:val="80"/>
          <w:sz w:val="20"/>
        </w:rPr>
        <w:t>and</w:t>
      </w:r>
      <w:r>
        <w:rPr>
          <w:spacing w:val="-6"/>
          <w:sz w:val="20"/>
        </w:rPr>
        <w:t xml:space="preserve"> </w:t>
      </w:r>
      <w:r>
        <w:rPr>
          <w:spacing w:val="-4"/>
          <w:w w:val="80"/>
          <w:sz w:val="20"/>
        </w:rPr>
        <w:t>timber</w:t>
      </w:r>
      <w:r>
        <w:rPr>
          <w:spacing w:val="-8"/>
          <w:sz w:val="20"/>
        </w:rPr>
        <w:t xml:space="preserve"> </w:t>
      </w:r>
      <w:r>
        <w:rPr>
          <w:spacing w:val="-4"/>
          <w:w w:val="80"/>
          <w:sz w:val="20"/>
        </w:rPr>
        <w:t>are</w:t>
      </w:r>
      <w:r>
        <w:rPr>
          <w:spacing w:val="-5"/>
          <w:sz w:val="20"/>
        </w:rPr>
        <w:t xml:space="preserve"> </w:t>
      </w:r>
      <w:r>
        <w:rPr>
          <w:spacing w:val="-4"/>
          <w:w w:val="80"/>
          <w:sz w:val="20"/>
        </w:rPr>
        <w:t>smuggled</w:t>
      </w:r>
      <w:r>
        <w:rPr>
          <w:spacing w:val="-8"/>
          <w:sz w:val="20"/>
        </w:rPr>
        <w:t xml:space="preserve"> </w:t>
      </w:r>
      <w:r>
        <w:rPr>
          <w:spacing w:val="-4"/>
          <w:w w:val="80"/>
          <w:sz w:val="20"/>
        </w:rPr>
        <w:t>to</w:t>
      </w:r>
      <w:r>
        <w:rPr>
          <w:spacing w:val="-8"/>
          <w:sz w:val="20"/>
        </w:rPr>
        <w:t xml:space="preserve"> </w:t>
      </w:r>
      <w:r>
        <w:rPr>
          <w:spacing w:val="-4"/>
          <w:w w:val="80"/>
          <w:sz w:val="20"/>
        </w:rPr>
        <w:t>Tanzania</w:t>
      </w:r>
      <w:r>
        <w:rPr>
          <w:spacing w:val="-8"/>
          <w:sz w:val="20"/>
        </w:rPr>
        <w:t xml:space="preserve"> </w:t>
      </w:r>
      <w:r>
        <w:rPr>
          <w:spacing w:val="-4"/>
          <w:w w:val="80"/>
          <w:sz w:val="20"/>
        </w:rPr>
        <w:t>and</w:t>
      </w:r>
      <w:r>
        <w:rPr>
          <w:spacing w:val="-8"/>
          <w:sz w:val="20"/>
        </w:rPr>
        <w:t xml:space="preserve"> </w:t>
      </w:r>
      <w:r>
        <w:rPr>
          <w:spacing w:val="-4"/>
          <w:w w:val="80"/>
          <w:sz w:val="20"/>
        </w:rPr>
        <w:t>Kenya</w:t>
      </w:r>
      <w:r>
        <w:rPr>
          <w:spacing w:val="-6"/>
          <w:sz w:val="20"/>
        </w:rPr>
        <w:t xml:space="preserve"> </w:t>
      </w:r>
      <w:r>
        <w:rPr>
          <w:spacing w:val="-4"/>
          <w:w w:val="80"/>
          <w:sz w:val="20"/>
        </w:rPr>
        <w:t>through</w:t>
      </w:r>
      <w:r>
        <w:rPr>
          <w:spacing w:val="-8"/>
          <w:sz w:val="20"/>
        </w:rPr>
        <w:t xml:space="preserve"> </w:t>
      </w:r>
      <w:r>
        <w:rPr>
          <w:spacing w:val="-4"/>
          <w:w w:val="80"/>
          <w:sz w:val="20"/>
        </w:rPr>
        <w:t>Ssese</w:t>
      </w:r>
      <w:r>
        <w:rPr>
          <w:spacing w:val="-6"/>
          <w:sz w:val="20"/>
        </w:rPr>
        <w:t xml:space="preserve"> </w:t>
      </w:r>
      <w:r>
        <w:rPr>
          <w:spacing w:val="-4"/>
          <w:w w:val="80"/>
          <w:sz w:val="20"/>
        </w:rPr>
        <w:t>Islands</w:t>
      </w:r>
      <w:r>
        <w:rPr>
          <w:spacing w:val="-6"/>
          <w:sz w:val="20"/>
        </w:rPr>
        <w:t xml:space="preserve"> </w:t>
      </w:r>
      <w:r>
        <w:rPr>
          <w:spacing w:val="-4"/>
          <w:w w:val="80"/>
          <w:sz w:val="20"/>
        </w:rPr>
        <w:t>-</w:t>
      </w:r>
      <w:r>
        <w:rPr>
          <w:spacing w:val="-5"/>
          <w:sz w:val="20"/>
        </w:rPr>
        <w:t xml:space="preserve"> </w:t>
      </w:r>
      <w:r>
        <w:rPr>
          <w:spacing w:val="-4"/>
          <w:w w:val="80"/>
          <w:sz w:val="20"/>
        </w:rPr>
        <w:t>Port</w:t>
      </w:r>
      <w:r>
        <w:rPr>
          <w:spacing w:val="-4"/>
          <w:sz w:val="20"/>
        </w:rPr>
        <w:t xml:space="preserve"> </w:t>
      </w:r>
      <w:r>
        <w:rPr>
          <w:spacing w:val="-4"/>
          <w:w w:val="80"/>
          <w:sz w:val="20"/>
        </w:rPr>
        <w:t>Bukoba</w:t>
      </w:r>
      <w:r>
        <w:rPr>
          <w:spacing w:val="-6"/>
          <w:sz w:val="20"/>
        </w:rPr>
        <w:t xml:space="preserve"> </w:t>
      </w:r>
      <w:r>
        <w:rPr>
          <w:spacing w:val="-4"/>
          <w:w w:val="80"/>
          <w:sz w:val="20"/>
        </w:rPr>
        <w:t>and</w:t>
      </w:r>
      <w:r>
        <w:rPr>
          <w:spacing w:val="-4"/>
          <w:sz w:val="20"/>
        </w:rPr>
        <w:t xml:space="preserve"> </w:t>
      </w:r>
      <w:r>
        <w:rPr>
          <w:spacing w:val="-4"/>
          <w:w w:val="80"/>
          <w:sz w:val="20"/>
        </w:rPr>
        <w:t>Kisumu</w:t>
      </w:r>
      <w:r>
        <w:rPr>
          <w:spacing w:val="-4"/>
          <w:sz w:val="20"/>
        </w:rPr>
        <w:t xml:space="preserve"> </w:t>
      </w:r>
      <w:r>
        <w:rPr>
          <w:spacing w:val="-4"/>
          <w:w w:val="80"/>
          <w:sz w:val="20"/>
        </w:rPr>
        <w:t>port</w:t>
      </w:r>
      <w:r>
        <w:rPr>
          <w:spacing w:val="-3"/>
          <w:sz w:val="20"/>
        </w:rPr>
        <w:t xml:space="preserve"> </w:t>
      </w:r>
      <w:r>
        <w:rPr>
          <w:spacing w:val="-4"/>
          <w:w w:val="80"/>
          <w:sz w:val="20"/>
        </w:rPr>
        <w:t>on</w:t>
      </w:r>
      <w:r>
        <w:rPr>
          <w:spacing w:val="-6"/>
          <w:sz w:val="20"/>
        </w:rPr>
        <w:t xml:space="preserve"> </w:t>
      </w:r>
      <w:r>
        <w:rPr>
          <w:spacing w:val="-4"/>
          <w:w w:val="80"/>
          <w:sz w:val="20"/>
        </w:rPr>
        <w:t>Lake</w:t>
      </w:r>
      <w:r>
        <w:rPr>
          <w:spacing w:val="-6"/>
          <w:sz w:val="20"/>
        </w:rPr>
        <w:t xml:space="preserve"> </w:t>
      </w:r>
      <w:r>
        <w:rPr>
          <w:spacing w:val="-4"/>
          <w:w w:val="80"/>
          <w:sz w:val="20"/>
        </w:rPr>
        <w:t>Victoria</w:t>
      </w:r>
      <w:r>
        <w:rPr>
          <w:spacing w:val="-6"/>
          <w:sz w:val="20"/>
        </w:rPr>
        <w:t xml:space="preserve"> </w:t>
      </w:r>
      <w:r>
        <w:rPr>
          <w:spacing w:val="-4"/>
          <w:w w:val="80"/>
          <w:sz w:val="20"/>
        </w:rPr>
        <w:t>in</w:t>
      </w:r>
      <w:r>
        <w:rPr>
          <w:spacing w:val="-2"/>
          <w:w w:val="80"/>
          <w:sz w:val="20"/>
        </w:rPr>
        <w:t xml:space="preserve"> </w:t>
      </w:r>
      <w:r>
        <w:rPr>
          <w:spacing w:val="-2"/>
          <w:w w:val="90"/>
          <w:sz w:val="20"/>
        </w:rPr>
        <w:t>Kalangala.</w:t>
      </w:r>
    </w:p>
    <w:p w:rsidR="00E5575B" w:rsidRDefault="00D512E5">
      <w:pPr>
        <w:pStyle w:val="ListParagraph"/>
        <w:numPr>
          <w:ilvl w:val="1"/>
          <w:numId w:val="75"/>
        </w:numPr>
        <w:tabs>
          <w:tab w:val="left" w:pos="819"/>
        </w:tabs>
        <w:ind w:right="721" w:firstLine="0"/>
        <w:rPr>
          <w:sz w:val="20"/>
        </w:rPr>
      </w:pPr>
      <w:r>
        <w:rPr>
          <w:w w:val="80"/>
          <w:sz w:val="20"/>
        </w:rPr>
        <w:t>Transport routes have led to regional imbalance due to their over concentration in certain areas than others</w:t>
      </w:r>
      <w:r>
        <w:rPr>
          <w:sz w:val="20"/>
        </w:rPr>
        <w:t xml:space="preserve"> </w:t>
      </w:r>
      <w:r>
        <w:rPr>
          <w:w w:val="80"/>
          <w:sz w:val="20"/>
        </w:rPr>
        <w:t xml:space="preserve">resulting into backwardness and less </w:t>
      </w:r>
      <w:r>
        <w:rPr>
          <w:w w:val="85"/>
          <w:sz w:val="20"/>
        </w:rPr>
        <w:t>development</w:t>
      </w:r>
      <w:r>
        <w:rPr>
          <w:spacing w:val="-2"/>
          <w:w w:val="85"/>
          <w:sz w:val="20"/>
        </w:rPr>
        <w:t xml:space="preserve"> </w:t>
      </w:r>
      <w:r>
        <w:rPr>
          <w:w w:val="85"/>
          <w:sz w:val="20"/>
        </w:rPr>
        <w:t>like</w:t>
      </w:r>
      <w:r>
        <w:rPr>
          <w:spacing w:val="-2"/>
          <w:w w:val="85"/>
          <w:sz w:val="20"/>
        </w:rPr>
        <w:t xml:space="preserve"> </w:t>
      </w:r>
      <w:r>
        <w:rPr>
          <w:w w:val="85"/>
          <w:sz w:val="20"/>
        </w:rPr>
        <w:t>Kampala</w:t>
      </w:r>
      <w:r>
        <w:rPr>
          <w:spacing w:val="-2"/>
          <w:w w:val="85"/>
          <w:sz w:val="20"/>
        </w:rPr>
        <w:t xml:space="preserve"> </w:t>
      </w:r>
      <w:r>
        <w:rPr>
          <w:w w:val="85"/>
          <w:sz w:val="20"/>
        </w:rPr>
        <w:t>with Port</w:t>
      </w:r>
      <w:r>
        <w:rPr>
          <w:spacing w:val="-3"/>
          <w:w w:val="85"/>
          <w:sz w:val="20"/>
        </w:rPr>
        <w:t xml:space="preserve"> </w:t>
      </w:r>
      <w:r>
        <w:rPr>
          <w:w w:val="85"/>
          <w:sz w:val="20"/>
        </w:rPr>
        <w:t>Bell –</w:t>
      </w:r>
      <w:r>
        <w:rPr>
          <w:spacing w:val="-2"/>
          <w:w w:val="85"/>
          <w:sz w:val="20"/>
        </w:rPr>
        <w:t xml:space="preserve"> </w:t>
      </w:r>
      <w:r>
        <w:rPr>
          <w:w w:val="85"/>
          <w:sz w:val="20"/>
        </w:rPr>
        <w:t>Buvuma</w:t>
      </w:r>
      <w:r>
        <w:rPr>
          <w:spacing w:val="-5"/>
          <w:w w:val="85"/>
          <w:sz w:val="20"/>
        </w:rPr>
        <w:t xml:space="preserve"> </w:t>
      </w:r>
      <w:r>
        <w:rPr>
          <w:w w:val="85"/>
          <w:sz w:val="20"/>
        </w:rPr>
        <w:t>Islands water</w:t>
      </w:r>
      <w:r>
        <w:rPr>
          <w:spacing w:val="-2"/>
          <w:w w:val="85"/>
          <w:sz w:val="20"/>
        </w:rPr>
        <w:t xml:space="preserve"> </w:t>
      </w:r>
      <w:r>
        <w:rPr>
          <w:w w:val="85"/>
          <w:sz w:val="20"/>
        </w:rPr>
        <w:t>route,</w:t>
      </w:r>
      <w:r>
        <w:rPr>
          <w:spacing w:val="-2"/>
          <w:w w:val="85"/>
          <w:sz w:val="20"/>
        </w:rPr>
        <w:t xml:space="preserve"> </w:t>
      </w:r>
      <w:r>
        <w:rPr>
          <w:w w:val="85"/>
          <w:sz w:val="20"/>
        </w:rPr>
        <w:t>than Kayunge</w:t>
      </w:r>
      <w:r>
        <w:rPr>
          <w:spacing w:val="-3"/>
          <w:w w:val="85"/>
          <w:sz w:val="20"/>
        </w:rPr>
        <w:t xml:space="preserve"> </w:t>
      </w:r>
      <w:r>
        <w:rPr>
          <w:w w:val="85"/>
          <w:sz w:val="20"/>
        </w:rPr>
        <w:t>and Nakasongola</w:t>
      </w:r>
      <w:r>
        <w:rPr>
          <w:spacing w:val="-2"/>
          <w:w w:val="85"/>
          <w:sz w:val="20"/>
        </w:rPr>
        <w:t xml:space="preserve"> </w:t>
      </w:r>
      <w:r>
        <w:rPr>
          <w:w w:val="85"/>
          <w:sz w:val="20"/>
        </w:rPr>
        <w:t>with</w:t>
      </w:r>
      <w:r>
        <w:rPr>
          <w:spacing w:val="-2"/>
          <w:w w:val="85"/>
          <w:sz w:val="20"/>
        </w:rPr>
        <w:t xml:space="preserve"> </w:t>
      </w:r>
      <w:r>
        <w:rPr>
          <w:w w:val="85"/>
          <w:sz w:val="20"/>
        </w:rPr>
        <w:t>less.</w:t>
      </w:r>
    </w:p>
    <w:p w:rsidR="00E5575B" w:rsidRDefault="00D512E5">
      <w:pPr>
        <w:pStyle w:val="Heading1"/>
        <w:spacing w:before="222"/>
      </w:pPr>
      <w:r>
        <w:rPr>
          <w:w w:val="80"/>
        </w:rPr>
        <w:t>ROAD</w:t>
      </w:r>
      <w:r>
        <w:rPr>
          <w:spacing w:val="-4"/>
        </w:rPr>
        <w:t xml:space="preserve"> </w:t>
      </w:r>
      <w:r>
        <w:rPr>
          <w:w w:val="80"/>
        </w:rPr>
        <w:t>AND</w:t>
      </w:r>
      <w:r>
        <w:t xml:space="preserve"> </w:t>
      </w:r>
      <w:r>
        <w:rPr>
          <w:w w:val="80"/>
        </w:rPr>
        <w:t>RAILWAY</w:t>
      </w:r>
      <w:r>
        <w:rPr>
          <w:spacing w:val="-3"/>
        </w:rPr>
        <w:t xml:space="preserve"> </w:t>
      </w:r>
      <w:r>
        <w:rPr>
          <w:w w:val="80"/>
        </w:rPr>
        <w:t>TRANSPORT</w:t>
      </w:r>
      <w:r>
        <w:rPr>
          <w:spacing w:val="3"/>
        </w:rPr>
        <w:t xml:space="preserve"> </w:t>
      </w:r>
      <w:r>
        <w:rPr>
          <w:spacing w:val="-2"/>
          <w:w w:val="80"/>
        </w:rPr>
        <w:t>SECTOR</w:t>
      </w:r>
    </w:p>
    <w:p w:rsidR="00E5575B" w:rsidRDefault="00D512E5">
      <w:pPr>
        <w:spacing w:before="229"/>
        <w:ind w:left="460"/>
        <w:rPr>
          <w:rFonts w:ascii="Arial"/>
          <w:b/>
          <w:sz w:val="20"/>
        </w:rPr>
      </w:pPr>
      <w:r>
        <w:rPr>
          <w:rFonts w:ascii="Arial"/>
          <w:b/>
          <w:w w:val="80"/>
          <w:sz w:val="20"/>
        </w:rPr>
        <w:t>PROBLEMS</w:t>
      </w:r>
      <w:r>
        <w:rPr>
          <w:rFonts w:ascii="Arial"/>
          <w:b/>
          <w:spacing w:val="-10"/>
          <w:sz w:val="20"/>
        </w:rPr>
        <w:t xml:space="preserve"> </w:t>
      </w:r>
      <w:r>
        <w:rPr>
          <w:rFonts w:ascii="Arial"/>
          <w:b/>
          <w:w w:val="80"/>
          <w:sz w:val="20"/>
        </w:rPr>
        <w:t>FACING</w:t>
      </w:r>
      <w:r>
        <w:rPr>
          <w:rFonts w:ascii="Arial"/>
          <w:b/>
          <w:spacing w:val="-9"/>
          <w:sz w:val="20"/>
        </w:rPr>
        <w:t xml:space="preserve"> </w:t>
      </w:r>
      <w:r>
        <w:rPr>
          <w:rFonts w:ascii="Arial"/>
          <w:b/>
          <w:w w:val="80"/>
          <w:sz w:val="20"/>
        </w:rPr>
        <w:t>THE</w:t>
      </w:r>
      <w:r>
        <w:rPr>
          <w:rFonts w:ascii="Arial"/>
          <w:b/>
          <w:spacing w:val="-9"/>
          <w:sz w:val="20"/>
        </w:rPr>
        <w:t xml:space="preserve"> </w:t>
      </w:r>
      <w:r>
        <w:rPr>
          <w:rFonts w:ascii="Arial"/>
          <w:b/>
          <w:w w:val="80"/>
          <w:sz w:val="20"/>
        </w:rPr>
        <w:t>DEVELOPMENT</w:t>
      </w:r>
      <w:r>
        <w:rPr>
          <w:rFonts w:ascii="Arial"/>
          <w:b/>
          <w:spacing w:val="-5"/>
          <w:sz w:val="20"/>
        </w:rPr>
        <w:t xml:space="preserve"> </w:t>
      </w:r>
      <w:r>
        <w:rPr>
          <w:rFonts w:ascii="Arial"/>
          <w:b/>
          <w:w w:val="80"/>
          <w:sz w:val="20"/>
        </w:rPr>
        <w:t>OF</w:t>
      </w:r>
      <w:r>
        <w:rPr>
          <w:rFonts w:ascii="Arial"/>
          <w:b/>
          <w:spacing w:val="-8"/>
          <w:sz w:val="20"/>
        </w:rPr>
        <w:t xml:space="preserve"> </w:t>
      </w:r>
      <w:r>
        <w:rPr>
          <w:rFonts w:ascii="Arial"/>
          <w:b/>
          <w:w w:val="80"/>
          <w:sz w:val="20"/>
        </w:rPr>
        <w:t>ROAD</w:t>
      </w:r>
      <w:r>
        <w:rPr>
          <w:rFonts w:ascii="Arial"/>
          <w:b/>
          <w:spacing w:val="-8"/>
          <w:sz w:val="20"/>
        </w:rPr>
        <w:t xml:space="preserve"> </w:t>
      </w:r>
      <w:r>
        <w:rPr>
          <w:rFonts w:ascii="Arial"/>
          <w:b/>
          <w:w w:val="80"/>
          <w:sz w:val="20"/>
        </w:rPr>
        <w:t>AND</w:t>
      </w:r>
      <w:r>
        <w:rPr>
          <w:rFonts w:ascii="Arial"/>
          <w:b/>
          <w:spacing w:val="-7"/>
          <w:sz w:val="20"/>
        </w:rPr>
        <w:t xml:space="preserve"> </w:t>
      </w:r>
      <w:r>
        <w:rPr>
          <w:rFonts w:ascii="Arial"/>
          <w:b/>
          <w:w w:val="80"/>
          <w:sz w:val="20"/>
        </w:rPr>
        <w:t>RAILWAY</w:t>
      </w:r>
      <w:r>
        <w:rPr>
          <w:rFonts w:ascii="Arial"/>
          <w:b/>
          <w:spacing w:val="-7"/>
          <w:sz w:val="20"/>
        </w:rPr>
        <w:t xml:space="preserve"> </w:t>
      </w:r>
      <w:r>
        <w:rPr>
          <w:rFonts w:ascii="Arial"/>
          <w:b/>
          <w:spacing w:val="-2"/>
          <w:w w:val="80"/>
          <w:sz w:val="20"/>
        </w:rPr>
        <w:t>TRANSPORT</w:t>
      </w:r>
    </w:p>
    <w:p w:rsidR="00E5575B" w:rsidRDefault="00D512E5">
      <w:pPr>
        <w:pStyle w:val="BodyText"/>
        <w:spacing w:before="3"/>
        <w:ind w:left="551"/>
        <w:jc w:val="both"/>
      </w:pPr>
      <w:r>
        <w:rPr>
          <w:w w:val="80"/>
        </w:rPr>
        <w:t>The</w:t>
      </w:r>
      <w:r>
        <w:rPr>
          <w:spacing w:val="-1"/>
          <w:w w:val="80"/>
        </w:rPr>
        <w:t xml:space="preserve"> </w:t>
      </w:r>
      <w:r>
        <w:rPr>
          <w:w w:val="80"/>
        </w:rPr>
        <w:t>problems</w:t>
      </w:r>
      <w:r>
        <w:rPr>
          <w:spacing w:val="-1"/>
          <w:w w:val="80"/>
        </w:rPr>
        <w:t xml:space="preserve"> </w:t>
      </w:r>
      <w:r>
        <w:rPr>
          <w:w w:val="80"/>
        </w:rPr>
        <w:t>limiting</w:t>
      </w:r>
      <w:r>
        <w:rPr>
          <w:spacing w:val="-10"/>
        </w:rPr>
        <w:t xml:space="preserve"> </w:t>
      </w:r>
      <w:r>
        <w:rPr>
          <w:w w:val="80"/>
        </w:rPr>
        <w:t>the</w:t>
      </w:r>
      <w:r>
        <w:rPr>
          <w:spacing w:val="-11"/>
        </w:rPr>
        <w:t xml:space="preserve"> </w:t>
      </w:r>
      <w:r>
        <w:rPr>
          <w:w w:val="80"/>
        </w:rPr>
        <w:t>development</w:t>
      </w:r>
      <w:r>
        <w:rPr>
          <w:spacing w:val="-10"/>
        </w:rPr>
        <w:t xml:space="preserve"> </w:t>
      </w:r>
      <w:r>
        <w:rPr>
          <w:w w:val="80"/>
        </w:rPr>
        <w:t>of</w:t>
      </w:r>
      <w:r>
        <w:rPr>
          <w:spacing w:val="-11"/>
        </w:rPr>
        <w:t xml:space="preserve"> </w:t>
      </w:r>
      <w:r>
        <w:rPr>
          <w:w w:val="80"/>
        </w:rPr>
        <w:t>road</w:t>
      </w:r>
      <w:r>
        <w:rPr>
          <w:spacing w:val="-11"/>
        </w:rPr>
        <w:t xml:space="preserve"> </w:t>
      </w:r>
      <w:r>
        <w:rPr>
          <w:w w:val="80"/>
        </w:rPr>
        <w:t>and</w:t>
      </w:r>
      <w:r>
        <w:rPr>
          <w:spacing w:val="-10"/>
        </w:rPr>
        <w:t xml:space="preserve"> </w:t>
      </w:r>
      <w:r>
        <w:rPr>
          <w:w w:val="80"/>
        </w:rPr>
        <w:t>railway</w:t>
      </w:r>
      <w:r>
        <w:rPr>
          <w:spacing w:val="-9"/>
        </w:rPr>
        <w:t xml:space="preserve"> </w:t>
      </w:r>
      <w:r>
        <w:rPr>
          <w:w w:val="80"/>
        </w:rPr>
        <w:t>transport</w:t>
      </w:r>
      <w:r>
        <w:rPr>
          <w:spacing w:val="-11"/>
        </w:rPr>
        <w:t xml:space="preserve"> </w:t>
      </w:r>
      <w:r>
        <w:rPr>
          <w:w w:val="80"/>
        </w:rPr>
        <w:t>in</w:t>
      </w:r>
      <w:r>
        <w:rPr>
          <w:spacing w:val="-10"/>
        </w:rPr>
        <w:t xml:space="preserve"> </w:t>
      </w:r>
      <w:r>
        <w:rPr>
          <w:w w:val="80"/>
        </w:rPr>
        <w:t>Uganda</w:t>
      </w:r>
      <w:r>
        <w:rPr>
          <w:spacing w:val="-7"/>
        </w:rPr>
        <w:t xml:space="preserve"> </w:t>
      </w:r>
      <w:r>
        <w:rPr>
          <w:spacing w:val="-4"/>
          <w:w w:val="80"/>
        </w:rPr>
        <w:t>are;</w:t>
      </w:r>
    </w:p>
    <w:p w:rsidR="00E5575B" w:rsidRDefault="00D512E5">
      <w:pPr>
        <w:pStyle w:val="ListParagraph"/>
        <w:numPr>
          <w:ilvl w:val="1"/>
          <w:numId w:val="75"/>
        </w:numPr>
        <w:tabs>
          <w:tab w:val="left" w:pos="819"/>
        </w:tabs>
        <w:spacing w:before="3"/>
        <w:ind w:right="723" w:firstLine="0"/>
        <w:rPr>
          <w:sz w:val="20"/>
        </w:rPr>
      </w:pPr>
      <w:r>
        <w:rPr>
          <w:w w:val="80"/>
          <w:sz w:val="20"/>
        </w:rPr>
        <w:t>There is inadequate capital which has led to low investment in construction and maintenance of various transport routes and facilities. For</w:t>
      </w:r>
      <w:r>
        <w:rPr>
          <w:sz w:val="20"/>
        </w:rPr>
        <w:t xml:space="preserve"> </w:t>
      </w:r>
      <w:r>
        <w:rPr>
          <w:w w:val="80"/>
          <w:sz w:val="20"/>
        </w:rPr>
        <w:t>example</w:t>
      </w:r>
      <w:r>
        <w:rPr>
          <w:spacing w:val="40"/>
          <w:sz w:val="20"/>
        </w:rPr>
        <w:t xml:space="preserve"> </w:t>
      </w:r>
      <w:r>
        <w:rPr>
          <w:w w:val="85"/>
          <w:sz w:val="20"/>
        </w:rPr>
        <w:t>the cost of constructing</w:t>
      </w:r>
      <w:r>
        <w:rPr>
          <w:spacing w:val="-5"/>
          <w:w w:val="85"/>
          <w:sz w:val="20"/>
        </w:rPr>
        <w:t xml:space="preserve"> </w:t>
      </w:r>
      <w:r>
        <w:rPr>
          <w:w w:val="85"/>
          <w:sz w:val="20"/>
        </w:rPr>
        <w:t>a</w:t>
      </w:r>
      <w:r>
        <w:rPr>
          <w:spacing w:val="-2"/>
          <w:w w:val="85"/>
          <w:sz w:val="20"/>
        </w:rPr>
        <w:t xml:space="preserve"> </w:t>
      </w:r>
      <w:r>
        <w:rPr>
          <w:w w:val="85"/>
          <w:sz w:val="20"/>
        </w:rPr>
        <w:t>kilometer</w:t>
      </w:r>
      <w:r>
        <w:rPr>
          <w:spacing w:val="-2"/>
          <w:w w:val="85"/>
          <w:sz w:val="20"/>
        </w:rPr>
        <w:t xml:space="preserve"> </w:t>
      </w:r>
      <w:r>
        <w:rPr>
          <w:w w:val="85"/>
          <w:sz w:val="20"/>
        </w:rPr>
        <w:t>of</w:t>
      </w:r>
      <w:r>
        <w:rPr>
          <w:spacing w:val="-5"/>
          <w:w w:val="85"/>
          <w:sz w:val="20"/>
        </w:rPr>
        <w:t xml:space="preserve"> </w:t>
      </w:r>
      <w:r>
        <w:rPr>
          <w:w w:val="85"/>
          <w:sz w:val="20"/>
        </w:rPr>
        <w:t>tarmac</w:t>
      </w:r>
      <w:r>
        <w:rPr>
          <w:spacing w:val="-5"/>
          <w:w w:val="85"/>
          <w:sz w:val="20"/>
        </w:rPr>
        <w:t xml:space="preserve"> </w:t>
      </w:r>
      <w:r>
        <w:rPr>
          <w:w w:val="85"/>
          <w:sz w:val="20"/>
        </w:rPr>
        <w:t>road</w:t>
      </w:r>
      <w:r>
        <w:rPr>
          <w:spacing w:val="-2"/>
          <w:w w:val="85"/>
          <w:sz w:val="20"/>
        </w:rPr>
        <w:t xml:space="preserve"> </w:t>
      </w:r>
      <w:r>
        <w:rPr>
          <w:w w:val="85"/>
          <w:sz w:val="20"/>
        </w:rPr>
        <w:t>is</w:t>
      </w:r>
      <w:r>
        <w:rPr>
          <w:spacing w:val="-5"/>
          <w:w w:val="85"/>
          <w:sz w:val="20"/>
        </w:rPr>
        <w:t xml:space="preserve"> </w:t>
      </w:r>
      <w:r>
        <w:rPr>
          <w:w w:val="85"/>
          <w:sz w:val="20"/>
        </w:rPr>
        <w:t>high</w:t>
      </w:r>
      <w:r>
        <w:rPr>
          <w:spacing w:val="-5"/>
          <w:w w:val="85"/>
          <w:sz w:val="20"/>
        </w:rPr>
        <w:t xml:space="preserve"> </w:t>
      </w:r>
      <w:r>
        <w:rPr>
          <w:w w:val="85"/>
          <w:sz w:val="20"/>
        </w:rPr>
        <w:t>resulting into</w:t>
      </w:r>
      <w:r>
        <w:rPr>
          <w:sz w:val="20"/>
        </w:rPr>
        <w:t xml:space="preserve"> </w:t>
      </w:r>
      <w:r>
        <w:rPr>
          <w:w w:val="85"/>
          <w:sz w:val="20"/>
        </w:rPr>
        <w:t>slow</w:t>
      </w:r>
      <w:r>
        <w:rPr>
          <w:sz w:val="20"/>
        </w:rPr>
        <w:t xml:space="preserve"> </w:t>
      </w:r>
      <w:r>
        <w:rPr>
          <w:w w:val="85"/>
          <w:sz w:val="20"/>
        </w:rPr>
        <w:t>down</w:t>
      </w:r>
      <w:r>
        <w:rPr>
          <w:sz w:val="20"/>
        </w:rPr>
        <w:t xml:space="preserve"> </w:t>
      </w:r>
      <w:r>
        <w:rPr>
          <w:w w:val="85"/>
          <w:sz w:val="20"/>
        </w:rPr>
        <w:t>in</w:t>
      </w:r>
      <w:r>
        <w:rPr>
          <w:sz w:val="20"/>
        </w:rPr>
        <w:t xml:space="preserve"> </w:t>
      </w:r>
      <w:r>
        <w:rPr>
          <w:w w:val="85"/>
          <w:sz w:val="20"/>
        </w:rPr>
        <w:t>completion of</w:t>
      </w:r>
      <w:r>
        <w:rPr>
          <w:sz w:val="20"/>
        </w:rPr>
        <w:t xml:space="preserve"> </w:t>
      </w:r>
      <w:r>
        <w:rPr>
          <w:w w:val="85"/>
          <w:sz w:val="20"/>
        </w:rPr>
        <w:t>Entebbe</w:t>
      </w:r>
      <w:r>
        <w:rPr>
          <w:spacing w:val="20"/>
          <w:sz w:val="20"/>
        </w:rPr>
        <w:t xml:space="preserve"> </w:t>
      </w:r>
      <w:r>
        <w:rPr>
          <w:w w:val="85"/>
          <w:sz w:val="20"/>
        </w:rPr>
        <w:t>-</w:t>
      </w:r>
      <w:r>
        <w:rPr>
          <w:sz w:val="20"/>
        </w:rPr>
        <w:t xml:space="preserve"> </w:t>
      </w:r>
      <w:r>
        <w:rPr>
          <w:w w:val="85"/>
          <w:sz w:val="20"/>
        </w:rPr>
        <w:t>Kampala</w:t>
      </w:r>
      <w:r>
        <w:rPr>
          <w:sz w:val="20"/>
        </w:rPr>
        <w:t xml:space="preserve"> </w:t>
      </w:r>
      <w:r>
        <w:rPr>
          <w:w w:val="85"/>
          <w:sz w:val="20"/>
        </w:rPr>
        <w:t>Expressway.</w:t>
      </w:r>
    </w:p>
    <w:p w:rsidR="00E5575B" w:rsidRDefault="00D512E5">
      <w:pPr>
        <w:pStyle w:val="ListParagraph"/>
        <w:numPr>
          <w:ilvl w:val="1"/>
          <w:numId w:val="75"/>
        </w:numPr>
        <w:tabs>
          <w:tab w:val="left" w:pos="819"/>
        </w:tabs>
        <w:spacing w:before="1"/>
        <w:ind w:right="706" w:firstLine="0"/>
        <w:rPr>
          <w:sz w:val="20"/>
        </w:rPr>
      </w:pPr>
      <w:r>
        <w:rPr>
          <w:spacing w:val="-6"/>
          <w:w w:val="80"/>
          <w:sz w:val="20"/>
        </w:rPr>
        <w:t>There</w:t>
      </w:r>
      <w:r>
        <w:rPr>
          <w:spacing w:val="7"/>
          <w:sz w:val="20"/>
        </w:rPr>
        <w:t xml:space="preserve"> </w:t>
      </w:r>
      <w:r>
        <w:rPr>
          <w:spacing w:val="-6"/>
          <w:w w:val="80"/>
          <w:sz w:val="20"/>
        </w:rPr>
        <w:t>is</w:t>
      </w:r>
      <w:r>
        <w:rPr>
          <w:spacing w:val="9"/>
          <w:sz w:val="20"/>
        </w:rPr>
        <w:t xml:space="preserve"> </w:t>
      </w:r>
      <w:r>
        <w:rPr>
          <w:spacing w:val="-6"/>
          <w:w w:val="80"/>
          <w:sz w:val="20"/>
        </w:rPr>
        <w:t>irrelevant</w:t>
      </w:r>
      <w:r>
        <w:rPr>
          <w:sz w:val="20"/>
        </w:rPr>
        <w:t xml:space="preserve"> </w:t>
      </w:r>
      <w:r>
        <w:rPr>
          <w:spacing w:val="-6"/>
          <w:w w:val="80"/>
          <w:sz w:val="20"/>
        </w:rPr>
        <w:t>local</w:t>
      </w:r>
      <w:r>
        <w:rPr>
          <w:sz w:val="20"/>
        </w:rPr>
        <w:t xml:space="preserve"> </w:t>
      </w:r>
      <w:r>
        <w:rPr>
          <w:spacing w:val="-6"/>
          <w:w w:val="80"/>
          <w:sz w:val="20"/>
        </w:rPr>
        <w:t>technology</w:t>
      </w:r>
      <w:r>
        <w:rPr>
          <w:sz w:val="20"/>
        </w:rPr>
        <w:t xml:space="preserve"> </w:t>
      </w:r>
      <w:r>
        <w:rPr>
          <w:spacing w:val="-6"/>
          <w:w w:val="80"/>
          <w:sz w:val="20"/>
        </w:rPr>
        <w:t>used</w:t>
      </w:r>
      <w:r>
        <w:rPr>
          <w:sz w:val="20"/>
        </w:rPr>
        <w:t xml:space="preserve"> </w:t>
      </w:r>
      <w:r>
        <w:rPr>
          <w:spacing w:val="-6"/>
          <w:w w:val="80"/>
          <w:sz w:val="20"/>
        </w:rPr>
        <w:t>in</w:t>
      </w:r>
      <w:r>
        <w:rPr>
          <w:sz w:val="20"/>
        </w:rPr>
        <w:t xml:space="preserve"> </w:t>
      </w:r>
      <w:r>
        <w:rPr>
          <w:spacing w:val="-6"/>
          <w:w w:val="80"/>
          <w:sz w:val="20"/>
        </w:rPr>
        <w:t>the</w:t>
      </w:r>
      <w:r>
        <w:rPr>
          <w:sz w:val="20"/>
        </w:rPr>
        <w:t xml:space="preserve"> </w:t>
      </w:r>
      <w:r>
        <w:rPr>
          <w:spacing w:val="-6"/>
          <w:w w:val="80"/>
          <w:sz w:val="20"/>
        </w:rPr>
        <w:t>construction</w:t>
      </w:r>
      <w:r>
        <w:rPr>
          <w:sz w:val="20"/>
        </w:rPr>
        <w:t xml:space="preserve"> </w:t>
      </w:r>
      <w:r>
        <w:rPr>
          <w:spacing w:val="-6"/>
          <w:w w:val="80"/>
          <w:sz w:val="20"/>
        </w:rPr>
        <w:t>and</w:t>
      </w:r>
      <w:r>
        <w:rPr>
          <w:sz w:val="20"/>
        </w:rPr>
        <w:t xml:space="preserve"> </w:t>
      </w:r>
      <w:r>
        <w:rPr>
          <w:spacing w:val="-6"/>
          <w:w w:val="80"/>
          <w:sz w:val="20"/>
        </w:rPr>
        <w:t>maintenance</w:t>
      </w:r>
      <w:r>
        <w:rPr>
          <w:spacing w:val="-6"/>
          <w:sz w:val="20"/>
        </w:rPr>
        <w:t xml:space="preserve"> </w:t>
      </w:r>
      <w:r>
        <w:rPr>
          <w:spacing w:val="-6"/>
          <w:w w:val="80"/>
          <w:sz w:val="20"/>
        </w:rPr>
        <w:t>of</w:t>
      </w:r>
      <w:r>
        <w:rPr>
          <w:spacing w:val="-6"/>
          <w:sz w:val="20"/>
        </w:rPr>
        <w:t xml:space="preserve"> </w:t>
      </w:r>
      <w:r>
        <w:rPr>
          <w:spacing w:val="-6"/>
          <w:w w:val="80"/>
          <w:sz w:val="20"/>
        </w:rPr>
        <w:t>transport</w:t>
      </w:r>
      <w:r>
        <w:rPr>
          <w:spacing w:val="-6"/>
          <w:sz w:val="20"/>
        </w:rPr>
        <w:t xml:space="preserve"> </w:t>
      </w:r>
      <w:r>
        <w:rPr>
          <w:spacing w:val="-6"/>
          <w:w w:val="80"/>
          <w:sz w:val="20"/>
        </w:rPr>
        <w:t>routes</w:t>
      </w:r>
      <w:r>
        <w:rPr>
          <w:spacing w:val="-7"/>
          <w:sz w:val="20"/>
        </w:rPr>
        <w:t xml:space="preserve"> </w:t>
      </w:r>
      <w:r>
        <w:rPr>
          <w:spacing w:val="-6"/>
          <w:w w:val="80"/>
          <w:sz w:val="20"/>
        </w:rPr>
        <w:t>which</w:t>
      </w:r>
      <w:r>
        <w:rPr>
          <w:spacing w:val="-6"/>
          <w:sz w:val="20"/>
        </w:rPr>
        <w:t xml:space="preserve"> </w:t>
      </w:r>
      <w:r>
        <w:rPr>
          <w:spacing w:val="-6"/>
          <w:w w:val="80"/>
          <w:sz w:val="20"/>
        </w:rPr>
        <w:t>has</w:t>
      </w:r>
      <w:r>
        <w:rPr>
          <w:spacing w:val="-8"/>
          <w:sz w:val="20"/>
        </w:rPr>
        <w:t xml:space="preserve"> </w:t>
      </w:r>
      <w:r>
        <w:rPr>
          <w:spacing w:val="-6"/>
          <w:w w:val="80"/>
          <w:sz w:val="20"/>
        </w:rPr>
        <w:t>led</w:t>
      </w:r>
      <w:r>
        <w:rPr>
          <w:spacing w:val="-5"/>
          <w:sz w:val="20"/>
        </w:rPr>
        <w:t xml:space="preserve"> </w:t>
      </w:r>
      <w:r>
        <w:rPr>
          <w:spacing w:val="-6"/>
          <w:w w:val="80"/>
          <w:sz w:val="20"/>
        </w:rPr>
        <w:t>to</w:t>
      </w:r>
      <w:r>
        <w:rPr>
          <w:spacing w:val="-6"/>
          <w:sz w:val="20"/>
        </w:rPr>
        <w:t xml:space="preserve"> </w:t>
      </w:r>
      <w:r>
        <w:rPr>
          <w:spacing w:val="-6"/>
          <w:w w:val="80"/>
          <w:sz w:val="20"/>
        </w:rPr>
        <w:t>the</w:t>
      </w:r>
      <w:r>
        <w:rPr>
          <w:spacing w:val="-7"/>
          <w:sz w:val="20"/>
        </w:rPr>
        <w:t xml:space="preserve"> </w:t>
      </w:r>
      <w:r>
        <w:rPr>
          <w:spacing w:val="-6"/>
          <w:w w:val="80"/>
          <w:sz w:val="20"/>
        </w:rPr>
        <w:t>poor</w:t>
      </w:r>
      <w:r>
        <w:rPr>
          <w:spacing w:val="-6"/>
          <w:sz w:val="20"/>
        </w:rPr>
        <w:t xml:space="preserve"> </w:t>
      </w:r>
      <w:r>
        <w:rPr>
          <w:spacing w:val="-6"/>
          <w:w w:val="80"/>
          <w:sz w:val="20"/>
        </w:rPr>
        <w:t>quality</w:t>
      </w:r>
      <w:r>
        <w:rPr>
          <w:spacing w:val="-7"/>
          <w:sz w:val="20"/>
        </w:rPr>
        <w:t xml:space="preserve"> </w:t>
      </w:r>
      <w:r>
        <w:rPr>
          <w:spacing w:val="-6"/>
          <w:w w:val="80"/>
          <w:sz w:val="20"/>
        </w:rPr>
        <w:t>transport</w:t>
      </w:r>
      <w:r>
        <w:rPr>
          <w:spacing w:val="-6"/>
          <w:sz w:val="20"/>
        </w:rPr>
        <w:t xml:space="preserve"> </w:t>
      </w:r>
      <w:r>
        <w:rPr>
          <w:spacing w:val="-6"/>
          <w:w w:val="80"/>
          <w:sz w:val="20"/>
        </w:rPr>
        <w:t>network</w:t>
      </w:r>
      <w:r>
        <w:rPr>
          <w:spacing w:val="-7"/>
          <w:sz w:val="20"/>
        </w:rPr>
        <w:t xml:space="preserve"> </w:t>
      </w:r>
      <w:r>
        <w:rPr>
          <w:spacing w:val="-6"/>
          <w:w w:val="80"/>
          <w:sz w:val="20"/>
        </w:rPr>
        <w:t>and</w:t>
      </w:r>
      <w:r>
        <w:rPr>
          <w:spacing w:val="-7"/>
          <w:sz w:val="20"/>
        </w:rPr>
        <w:t xml:space="preserve"> </w:t>
      </w:r>
      <w:r>
        <w:rPr>
          <w:spacing w:val="-6"/>
          <w:w w:val="80"/>
          <w:sz w:val="20"/>
        </w:rPr>
        <w:t>use</w:t>
      </w:r>
      <w:r>
        <w:rPr>
          <w:spacing w:val="-6"/>
          <w:sz w:val="20"/>
        </w:rPr>
        <w:t xml:space="preserve"> </w:t>
      </w:r>
      <w:r>
        <w:rPr>
          <w:spacing w:val="-6"/>
          <w:w w:val="80"/>
          <w:sz w:val="20"/>
        </w:rPr>
        <w:t>of</w:t>
      </w:r>
      <w:r>
        <w:rPr>
          <w:sz w:val="20"/>
        </w:rPr>
        <w:t xml:space="preserve"> </w:t>
      </w:r>
      <w:r>
        <w:rPr>
          <w:spacing w:val="-4"/>
          <w:w w:val="80"/>
          <w:sz w:val="20"/>
        </w:rPr>
        <w:t>expensive</w:t>
      </w:r>
      <w:r>
        <w:rPr>
          <w:spacing w:val="-9"/>
          <w:w w:val="80"/>
          <w:sz w:val="20"/>
        </w:rPr>
        <w:t xml:space="preserve"> </w:t>
      </w:r>
      <w:r>
        <w:rPr>
          <w:spacing w:val="-4"/>
          <w:w w:val="80"/>
          <w:sz w:val="20"/>
        </w:rPr>
        <w:t>foreign</w:t>
      </w:r>
      <w:r>
        <w:rPr>
          <w:spacing w:val="-7"/>
          <w:w w:val="80"/>
          <w:sz w:val="20"/>
        </w:rPr>
        <w:t xml:space="preserve"> </w:t>
      </w:r>
      <w:r>
        <w:rPr>
          <w:spacing w:val="-4"/>
          <w:w w:val="80"/>
          <w:sz w:val="20"/>
        </w:rPr>
        <w:t>technology</w:t>
      </w:r>
      <w:r>
        <w:rPr>
          <w:spacing w:val="-13"/>
          <w:w w:val="80"/>
          <w:sz w:val="20"/>
        </w:rPr>
        <w:t xml:space="preserve"> </w:t>
      </w:r>
      <w:r>
        <w:rPr>
          <w:spacing w:val="-4"/>
          <w:w w:val="80"/>
          <w:sz w:val="20"/>
        </w:rPr>
        <w:t>from</w:t>
      </w:r>
      <w:r>
        <w:rPr>
          <w:spacing w:val="-12"/>
          <w:w w:val="80"/>
          <w:sz w:val="20"/>
        </w:rPr>
        <w:t xml:space="preserve"> </w:t>
      </w:r>
      <w:r>
        <w:rPr>
          <w:spacing w:val="-4"/>
          <w:w w:val="80"/>
          <w:sz w:val="20"/>
        </w:rPr>
        <w:t>foreign</w:t>
      </w:r>
      <w:r>
        <w:rPr>
          <w:spacing w:val="-9"/>
          <w:w w:val="80"/>
          <w:sz w:val="20"/>
        </w:rPr>
        <w:t xml:space="preserve"> </w:t>
      </w:r>
      <w:r>
        <w:rPr>
          <w:spacing w:val="-4"/>
          <w:w w:val="80"/>
          <w:sz w:val="20"/>
        </w:rPr>
        <w:t>companies</w:t>
      </w:r>
      <w:r>
        <w:rPr>
          <w:spacing w:val="-12"/>
          <w:w w:val="80"/>
          <w:sz w:val="20"/>
        </w:rPr>
        <w:t xml:space="preserve"> </w:t>
      </w:r>
      <w:r>
        <w:rPr>
          <w:spacing w:val="-4"/>
          <w:w w:val="80"/>
          <w:sz w:val="20"/>
        </w:rPr>
        <w:t>from</w:t>
      </w:r>
      <w:r>
        <w:rPr>
          <w:spacing w:val="-9"/>
          <w:w w:val="80"/>
          <w:sz w:val="20"/>
        </w:rPr>
        <w:t xml:space="preserve"> </w:t>
      </w:r>
      <w:r>
        <w:rPr>
          <w:spacing w:val="-4"/>
          <w:w w:val="80"/>
          <w:sz w:val="20"/>
        </w:rPr>
        <w:t>China,</w:t>
      </w:r>
      <w:r>
        <w:rPr>
          <w:spacing w:val="-7"/>
          <w:w w:val="80"/>
          <w:sz w:val="20"/>
        </w:rPr>
        <w:t xml:space="preserve"> </w:t>
      </w:r>
      <w:r>
        <w:rPr>
          <w:spacing w:val="-4"/>
          <w:w w:val="80"/>
          <w:sz w:val="20"/>
        </w:rPr>
        <w:t>Yugoslavia</w:t>
      </w:r>
      <w:r>
        <w:rPr>
          <w:spacing w:val="-13"/>
          <w:w w:val="80"/>
          <w:sz w:val="20"/>
        </w:rPr>
        <w:t xml:space="preserve"> </w:t>
      </w:r>
      <w:r>
        <w:rPr>
          <w:spacing w:val="-4"/>
          <w:w w:val="80"/>
          <w:sz w:val="20"/>
        </w:rPr>
        <w:t>and</w:t>
      </w:r>
      <w:r>
        <w:rPr>
          <w:spacing w:val="-9"/>
          <w:w w:val="80"/>
          <w:sz w:val="20"/>
        </w:rPr>
        <w:t xml:space="preserve"> </w:t>
      </w:r>
      <w:r>
        <w:rPr>
          <w:spacing w:val="-4"/>
          <w:w w:val="80"/>
          <w:sz w:val="20"/>
        </w:rPr>
        <w:t>Nigeria</w:t>
      </w:r>
      <w:r>
        <w:rPr>
          <w:spacing w:val="-12"/>
          <w:w w:val="80"/>
          <w:sz w:val="20"/>
        </w:rPr>
        <w:t xml:space="preserve"> </w:t>
      </w:r>
      <w:r>
        <w:rPr>
          <w:spacing w:val="-4"/>
          <w:w w:val="80"/>
          <w:sz w:val="20"/>
        </w:rPr>
        <w:t>like</w:t>
      </w:r>
      <w:r>
        <w:rPr>
          <w:spacing w:val="-9"/>
          <w:w w:val="80"/>
          <w:sz w:val="20"/>
        </w:rPr>
        <w:t xml:space="preserve"> </w:t>
      </w:r>
      <w:r>
        <w:rPr>
          <w:spacing w:val="-4"/>
          <w:w w:val="80"/>
          <w:sz w:val="20"/>
        </w:rPr>
        <w:t>Kampala</w:t>
      </w:r>
      <w:r>
        <w:rPr>
          <w:spacing w:val="-1"/>
          <w:sz w:val="20"/>
        </w:rPr>
        <w:t xml:space="preserve"> </w:t>
      </w:r>
      <w:r>
        <w:rPr>
          <w:spacing w:val="-4"/>
          <w:w w:val="80"/>
          <w:sz w:val="20"/>
        </w:rPr>
        <w:t>-</w:t>
      </w:r>
      <w:r>
        <w:rPr>
          <w:sz w:val="20"/>
        </w:rPr>
        <w:t xml:space="preserve"> </w:t>
      </w:r>
      <w:r>
        <w:rPr>
          <w:spacing w:val="-4"/>
          <w:w w:val="80"/>
          <w:sz w:val="20"/>
        </w:rPr>
        <w:t>Jinja</w:t>
      </w:r>
      <w:r>
        <w:rPr>
          <w:spacing w:val="-1"/>
          <w:sz w:val="20"/>
        </w:rPr>
        <w:t xml:space="preserve"> </w:t>
      </w:r>
      <w:r>
        <w:rPr>
          <w:spacing w:val="-4"/>
          <w:w w:val="80"/>
          <w:sz w:val="20"/>
        </w:rPr>
        <w:t>road.</w:t>
      </w:r>
    </w:p>
    <w:p w:rsidR="00E5575B" w:rsidRDefault="00D512E5">
      <w:pPr>
        <w:pStyle w:val="ListParagraph"/>
        <w:numPr>
          <w:ilvl w:val="1"/>
          <w:numId w:val="75"/>
        </w:numPr>
        <w:tabs>
          <w:tab w:val="left" w:pos="819"/>
        </w:tabs>
        <w:spacing w:before="1" w:line="242" w:lineRule="auto"/>
        <w:ind w:right="713" w:firstLine="0"/>
        <w:rPr>
          <w:sz w:val="20"/>
        </w:rPr>
      </w:pPr>
      <w:r>
        <w:rPr>
          <w:w w:val="85"/>
          <w:sz w:val="20"/>
        </w:rPr>
        <w:t>There</w:t>
      </w:r>
      <w:r>
        <w:rPr>
          <w:spacing w:val="-6"/>
          <w:w w:val="85"/>
          <w:sz w:val="20"/>
        </w:rPr>
        <w:t xml:space="preserve"> </w:t>
      </w:r>
      <w:r>
        <w:rPr>
          <w:w w:val="85"/>
          <w:sz w:val="20"/>
        </w:rPr>
        <w:t>is</w:t>
      </w:r>
      <w:r>
        <w:rPr>
          <w:spacing w:val="-5"/>
          <w:w w:val="85"/>
          <w:sz w:val="20"/>
        </w:rPr>
        <w:t xml:space="preserve"> </w:t>
      </w:r>
      <w:r>
        <w:rPr>
          <w:w w:val="85"/>
          <w:sz w:val="20"/>
        </w:rPr>
        <w:t>inadequate</w:t>
      </w:r>
      <w:r>
        <w:rPr>
          <w:spacing w:val="-1"/>
          <w:w w:val="85"/>
          <w:sz w:val="20"/>
        </w:rPr>
        <w:t xml:space="preserve"> </w:t>
      </w:r>
      <w:r>
        <w:rPr>
          <w:w w:val="85"/>
          <w:sz w:val="20"/>
        </w:rPr>
        <w:t>knowledge</w:t>
      </w:r>
      <w:r>
        <w:rPr>
          <w:spacing w:val="-4"/>
          <w:w w:val="85"/>
          <w:sz w:val="20"/>
        </w:rPr>
        <w:t xml:space="preserve"> </w:t>
      </w:r>
      <w:r>
        <w:rPr>
          <w:w w:val="85"/>
          <w:sz w:val="20"/>
        </w:rPr>
        <w:t>and educational</w:t>
      </w:r>
      <w:r>
        <w:rPr>
          <w:spacing w:val="-1"/>
          <w:w w:val="85"/>
          <w:sz w:val="20"/>
        </w:rPr>
        <w:t xml:space="preserve"> </w:t>
      </w:r>
      <w:r>
        <w:rPr>
          <w:w w:val="85"/>
          <w:sz w:val="20"/>
        </w:rPr>
        <w:t>skills /</w:t>
      </w:r>
      <w:r>
        <w:rPr>
          <w:spacing w:val="-2"/>
          <w:w w:val="85"/>
          <w:sz w:val="20"/>
        </w:rPr>
        <w:t xml:space="preserve"> </w:t>
      </w:r>
      <w:r>
        <w:rPr>
          <w:w w:val="85"/>
          <w:sz w:val="20"/>
        </w:rPr>
        <w:t>limited</w:t>
      </w:r>
      <w:r>
        <w:rPr>
          <w:spacing w:val="-2"/>
          <w:w w:val="85"/>
          <w:sz w:val="20"/>
        </w:rPr>
        <w:t xml:space="preserve"> </w:t>
      </w:r>
      <w:r>
        <w:rPr>
          <w:w w:val="85"/>
          <w:sz w:val="20"/>
        </w:rPr>
        <w:t>skilled labour about</w:t>
      </w:r>
      <w:r>
        <w:rPr>
          <w:spacing w:val="-2"/>
          <w:sz w:val="20"/>
        </w:rPr>
        <w:t xml:space="preserve"> </w:t>
      </w:r>
      <w:r>
        <w:rPr>
          <w:w w:val="85"/>
          <w:sz w:val="20"/>
        </w:rPr>
        <w:t>construction</w:t>
      </w:r>
      <w:r>
        <w:rPr>
          <w:spacing w:val="-2"/>
          <w:w w:val="85"/>
          <w:sz w:val="20"/>
        </w:rPr>
        <w:t xml:space="preserve"> </w:t>
      </w:r>
      <w:r>
        <w:rPr>
          <w:w w:val="85"/>
          <w:sz w:val="20"/>
        </w:rPr>
        <w:t>of standard</w:t>
      </w:r>
      <w:r>
        <w:rPr>
          <w:spacing w:val="-2"/>
          <w:w w:val="85"/>
          <w:sz w:val="20"/>
        </w:rPr>
        <w:t xml:space="preserve"> </w:t>
      </w:r>
      <w:r>
        <w:rPr>
          <w:w w:val="85"/>
          <w:sz w:val="20"/>
        </w:rPr>
        <w:t xml:space="preserve">roads and railway lines which has </w:t>
      </w:r>
      <w:r>
        <w:rPr>
          <w:w w:val="80"/>
          <w:sz w:val="20"/>
        </w:rPr>
        <w:t>resulted</w:t>
      </w:r>
      <w:r>
        <w:rPr>
          <w:sz w:val="20"/>
        </w:rPr>
        <w:t xml:space="preserve"> </w:t>
      </w:r>
      <w:r>
        <w:rPr>
          <w:w w:val="80"/>
          <w:sz w:val="20"/>
        </w:rPr>
        <w:t>into</w:t>
      </w:r>
      <w:r>
        <w:rPr>
          <w:sz w:val="20"/>
        </w:rPr>
        <w:t xml:space="preserve"> </w:t>
      </w:r>
      <w:r>
        <w:rPr>
          <w:w w:val="80"/>
          <w:sz w:val="20"/>
        </w:rPr>
        <w:t>short</w:t>
      </w:r>
      <w:r>
        <w:rPr>
          <w:sz w:val="20"/>
        </w:rPr>
        <w:t xml:space="preserve"> </w:t>
      </w:r>
      <w:r>
        <w:rPr>
          <w:w w:val="80"/>
          <w:sz w:val="20"/>
        </w:rPr>
        <w:t>lasting</w:t>
      </w:r>
      <w:r>
        <w:rPr>
          <w:sz w:val="20"/>
        </w:rPr>
        <w:t xml:space="preserve"> </w:t>
      </w:r>
      <w:r>
        <w:rPr>
          <w:w w:val="80"/>
          <w:sz w:val="20"/>
        </w:rPr>
        <w:t>roads</w:t>
      </w:r>
      <w:r>
        <w:rPr>
          <w:sz w:val="20"/>
        </w:rPr>
        <w:t xml:space="preserve"> </w:t>
      </w:r>
      <w:r>
        <w:rPr>
          <w:w w:val="80"/>
          <w:sz w:val="20"/>
        </w:rPr>
        <w:t>and</w:t>
      </w:r>
      <w:r>
        <w:rPr>
          <w:sz w:val="20"/>
        </w:rPr>
        <w:t xml:space="preserve"> </w:t>
      </w:r>
      <w:r>
        <w:rPr>
          <w:w w:val="80"/>
          <w:sz w:val="20"/>
        </w:rPr>
        <w:t>railway</w:t>
      </w:r>
      <w:r>
        <w:rPr>
          <w:sz w:val="20"/>
        </w:rPr>
        <w:t xml:space="preserve"> </w:t>
      </w:r>
      <w:r>
        <w:rPr>
          <w:w w:val="80"/>
          <w:sz w:val="20"/>
        </w:rPr>
        <w:t>lines</w:t>
      </w:r>
      <w:r>
        <w:rPr>
          <w:sz w:val="20"/>
        </w:rPr>
        <w:t xml:space="preserve"> </w:t>
      </w:r>
      <w:r>
        <w:rPr>
          <w:w w:val="80"/>
          <w:sz w:val="20"/>
        </w:rPr>
        <w:t>as</w:t>
      </w:r>
      <w:r>
        <w:rPr>
          <w:sz w:val="20"/>
        </w:rPr>
        <w:t xml:space="preserve"> </w:t>
      </w:r>
      <w:r>
        <w:rPr>
          <w:w w:val="80"/>
          <w:sz w:val="20"/>
        </w:rPr>
        <w:t>well</w:t>
      </w:r>
      <w:r>
        <w:rPr>
          <w:sz w:val="20"/>
        </w:rPr>
        <w:t xml:space="preserve"> </w:t>
      </w:r>
      <w:r>
        <w:rPr>
          <w:w w:val="80"/>
          <w:sz w:val="20"/>
        </w:rPr>
        <w:t>as</w:t>
      </w:r>
      <w:r>
        <w:rPr>
          <w:sz w:val="20"/>
        </w:rPr>
        <w:t xml:space="preserve"> </w:t>
      </w:r>
      <w:r>
        <w:rPr>
          <w:w w:val="80"/>
          <w:sz w:val="20"/>
        </w:rPr>
        <w:t>poor</w:t>
      </w:r>
      <w:r>
        <w:rPr>
          <w:sz w:val="20"/>
        </w:rPr>
        <w:t xml:space="preserve"> </w:t>
      </w:r>
      <w:r>
        <w:rPr>
          <w:w w:val="80"/>
          <w:sz w:val="20"/>
        </w:rPr>
        <w:t>maintenance</w:t>
      </w:r>
      <w:r>
        <w:rPr>
          <w:sz w:val="20"/>
        </w:rPr>
        <w:t xml:space="preserve"> </w:t>
      </w:r>
      <w:r>
        <w:rPr>
          <w:w w:val="80"/>
          <w:sz w:val="20"/>
        </w:rPr>
        <w:t>and</w:t>
      </w:r>
      <w:r>
        <w:rPr>
          <w:sz w:val="20"/>
        </w:rPr>
        <w:t xml:space="preserve"> </w:t>
      </w:r>
      <w:r>
        <w:rPr>
          <w:w w:val="80"/>
          <w:sz w:val="20"/>
        </w:rPr>
        <w:t>repairment</w:t>
      </w:r>
      <w:r>
        <w:rPr>
          <w:sz w:val="20"/>
        </w:rPr>
        <w:t xml:space="preserve"> </w:t>
      </w:r>
      <w:r>
        <w:rPr>
          <w:w w:val="80"/>
          <w:sz w:val="20"/>
        </w:rPr>
        <w:t>of</w:t>
      </w:r>
      <w:r>
        <w:rPr>
          <w:sz w:val="20"/>
        </w:rPr>
        <w:t xml:space="preserve"> </w:t>
      </w:r>
      <w:r>
        <w:rPr>
          <w:w w:val="80"/>
          <w:sz w:val="20"/>
        </w:rPr>
        <w:t>railway</w:t>
      </w:r>
      <w:r>
        <w:rPr>
          <w:sz w:val="20"/>
        </w:rPr>
        <w:t xml:space="preserve"> </w:t>
      </w:r>
      <w:r>
        <w:rPr>
          <w:w w:val="80"/>
          <w:sz w:val="20"/>
        </w:rPr>
        <w:t>engines</w:t>
      </w:r>
      <w:r>
        <w:rPr>
          <w:sz w:val="20"/>
        </w:rPr>
        <w:t xml:space="preserve"> </w:t>
      </w:r>
      <w:r>
        <w:rPr>
          <w:w w:val="80"/>
          <w:sz w:val="20"/>
        </w:rPr>
        <w:t>and</w:t>
      </w:r>
      <w:r>
        <w:rPr>
          <w:sz w:val="20"/>
        </w:rPr>
        <w:t xml:space="preserve"> </w:t>
      </w:r>
      <w:r>
        <w:rPr>
          <w:w w:val="80"/>
          <w:sz w:val="20"/>
        </w:rPr>
        <w:t>traffic</w:t>
      </w:r>
      <w:r>
        <w:rPr>
          <w:sz w:val="20"/>
        </w:rPr>
        <w:t xml:space="preserve"> </w:t>
      </w:r>
      <w:r>
        <w:rPr>
          <w:w w:val="80"/>
          <w:sz w:val="20"/>
        </w:rPr>
        <w:t>lights</w:t>
      </w:r>
      <w:r>
        <w:rPr>
          <w:sz w:val="20"/>
        </w:rPr>
        <w:t xml:space="preserve"> </w:t>
      </w:r>
      <w:r>
        <w:rPr>
          <w:w w:val="80"/>
          <w:sz w:val="20"/>
        </w:rPr>
        <w:t>like Kampala</w:t>
      </w:r>
      <w:r>
        <w:rPr>
          <w:sz w:val="20"/>
        </w:rPr>
        <w:t xml:space="preserve"> </w:t>
      </w:r>
      <w:r>
        <w:rPr>
          <w:w w:val="80"/>
          <w:sz w:val="20"/>
        </w:rPr>
        <w:t>–</w:t>
      </w:r>
      <w:r>
        <w:rPr>
          <w:sz w:val="20"/>
        </w:rPr>
        <w:t xml:space="preserve"> </w:t>
      </w:r>
      <w:r>
        <w:rPr>
          <w:w w:val="80"/>
          <w:sz w:val="20"/>
        </w:rPr>
        <w:t xml:space="preserve">Port </w:t>
      </w:r>
      <w:r>
        <w:rPr>
          <w:w w:val="90"/>
          <w:sz w:val="20"/>
        </w:rPr>
        <w:t>Bell rail line.</w:t>
      </w:r>
    </w:p>
    <w:p w:rsidR="00E5575B" w:rsidRDefault="00D512E5">
      <w:pPr>
        <w:pStyle w:val="ListParagraph"/>
        <w:numPr>
          <w:ilvl w:val="1"/>
          <w:numId w:val="75"/>
        </w:numPr>
        <w:tabs>
          <w:tab w:val="left" w:pos="819"/>
        </w:tabs>
        <w:spacing w:line="242" w:lineRule="auto"/>
        <w:ind w:right="710" w:firstLine="0"/>
        <w:rPr>
          <w:sz w:val="20"/>
        </w:rPr>
      </w:pPr>
      <w:r>
        <w:rPr>
          <w:w w:val="85"/>
          <w:sz w:val="20"/>
        </w:rPr>
        <w:t>There</w:t>
      </w:r>
      <w:r>
        <w:rPr>
          <w:spacing w:val="-6"/>
          <w:w w:val="85"/>
          <w:sz w:val="20"/>
        </w:rPr>
        <w:t xml:space="preserve"> </w:t>
      </w:r>
      <w:r>
        <w:rPr>
          <w:w w:val="85"/>
          <w:sz w:val="20"/>
        </w:rPr>
        <w:t>are</w:t>
      </w:r>
      <w:r>
        <w:rPr>
          <w:spacing w:val="-5"/>
          <w:w w:val="85"/>
          <w:sz w:val="20"/>
        </w:rPr>
        <w:t xml:space="preserve"> </w:t>
      </w:r>
      <w:r>
        <w:rPr>
          <w:w w:val="85"/>
          <w:sz w:val="20"/>
        </w:rPr>
        <w:t>political</w:t>
      </w:r>
      <w:r>
        <w:rPr>
          <w:spacing w:val="-5"/>
          <w:w w:val="85"/>
          <w:sz w:val="20"/>
        </w:rPr>
        <w:t xml:space="preserve"> </w:t>
      </w:r>
      <w:r>
        <w:rPr>
          <w:w w:val="85"/>
          <w:sz w:val="20"/>
        </w:rPr>
        <w:t>insurgences,</w:t>
      </w:r>
      <w:r>
        <w:rPr>
          <w:spacing w:val="-6"/>
          <w:w w:val="85"/>
          <w:sz w:val="20"/>
        </w:rPr>
        <w:t xml:space="preserve"> </w:t>
      </w:r>
      <w:r>
        <w:rPr>
          <w:w w:val="85"/>
          <w:sz w:val="20"/>
        </w:rPr>
        <w:t>insecurities</w:t>
      </w:r>
      <w:r>
        <w:rPr>
          <w:spacing w:val="-5"/>
          <w:w w:val="85"/>
          <w:sz w:val="20"/>
        </w:rPr>
        <w:t xml:space="preserve"> </w:t>
      </w:r>
      <w:r>
        <w:rPr>
          <w:w w:val="85"/>
          <w:sz w:val="20"/>
        </w:rPr>
        <w:t>and</w:t>
      </w:r>
      <w:r>
        <w:rPr>
          <w:spacing w:val="-5"/>
          <w:w w:val="85"/>
          <w:sz w:val="20"/>
        </w:rPr>
        <w:t xml:space="preserve"> </w:t>
      </w:r>
      <w:r>
        <w:rPr>
          <w:w w:val="85"/>
          <w:sz w:val="20"/>
        </w:rPr>
        <w:t>conflicts</w:t>
      </w:r>
      <w:r>
        <w:rPr>
          <w:spacing w:val="-6"/>
          <w:w w:val="85"/>
          <w:sz w:val="20"/>
        </w:rPr>
        <w:t xml:space="preserve"> </w:t>
      </w:r>
      <w:r>
        <w:rPr>
          <w:w w:val="85"/>
          <w:sz w:val="20"/>
        </w:rPr>
        <w:t>which</w:t>
      </w:r>
      <w:r>
        <w:rPr>
          <w:spacing w:val="-5"/>
          <w:w w:val="85"/>
          <w:sz w:val="20"/>
        </w:rPr>
        <w:t xml:space="preserve"> </w:t>
      </w:r>
      <w:r>
        <w:rPr>
          <w:w w:val="85"/>
          <w:sz w:val="20"/>
        </w:rPr>
        <w:t>have</w:t>
      </w:r>
      <w:r>
        <w:rPr>
          <w:spacing w:val="-5"/>
          <w:w w:val="85"/>
          <w:sz w:val="20"/>
        </w:rPr>
        <w:t xml:space="preserve"> </w:t>
      </w:r>
      <w:r>
        <w:rPr>
          <w:w w:val="85"/>
          <w:sz w:val="20"/>
        </w:rPr>
        <w:t>prevented</w:t>
      </w:r>
      <w:r>
        <w:rPr>
          <w:spacing w:val="-6"/>
          <w:w w:val="85"/>
          <w:sz w:val="20"/>
        </w:rPr>
        <w:t xml:space="preserve"> </w:t>
      </w:r>
      <w:r>
        <w:rPr>
          <w:w w:val="85"/>
          <w:sz w:val="20"/>
        </w:rPr>
        <w:t>the</w:t>
      </w:r>
      <w:r>
        <w:rPr>
          <w:spacing w:val="-5"/>
          <w:w w:val="85"/>
          <w:sz w:val="20"/>
        </w:rPr>
        <w:t xml:space="preserve"> </w:t>
      </w:r>
      <w:r>
        <w:rPr>
          <w:w w:val="85"/>
          <w:sz w:val="20"/>
        </w:rPr>
        <w:t>application</w:t>
      </w:r>
      <w:r>
        <w:rPr>
          <w:spacing w:val="-5"/>
          <w:w w:val="85"/>
          <w:sz w:val="20"/>
        </w:rPr>
        <w:t xml:space="preserve"> </w:t>
      </w:r>
      <w:r>
        <w:rPr>
          <w:w w:val="85"/>
          <w:sz w:val="20"/>
        </w:rPr>
        <w:t>of</w:t>
      </w:r>
      <w:r>
        <w:rPr>
          <w:spacing w:val="-6"/>
          <w:w w:val="85"/>
          <w:sz w:val="20"/>
        </w:rPr>
        <w:t xml:space="preserve"> </w:t>
      </w:r>
      <w:r>
        <w:rPr>
          <w:w w:val="85"/>
          <w:sz w:val="20"/>
        </w:rPr>
        <w:t>long</w:t>
      </w:r>
      <w:r>
        <w:rPr>
          <w:spacing w:val="-5"/>
          <w:w w:val="85"/>
          <w:sz w:val="20"/>
        </w:rPr>
        <w:t xml:space="preserve"> </w:t>
      </w:r>
      <w:r>
        <w:rPr>
          <w:w w:val="85"/>
          <w:sz w:val="20"/>
        </w:rPr>
        <w:t>term</w:t>
      </w:r>
      <w:r>
        <w:rPr>
          <w:spacing w:val="-5"/>
          <w:w w:val="85"/>
          <w:sz w:val="20"/>
        </w:rPr>
        <w:t xml:space="preserve"> </w:t>
      </w:r>
      <w:r>
        <w:rPr>
          <w:w w:val="85"/>
          <w:sz w:val="20"/>
        </w:rPr>
        <w:t>planning</w:t>
      </w:r>
      <w:r>
        <w:rPr>
          <w:spacing w:val="-5"/>
          <w:w w:val="85"/>
          <w:sz w:val="20"/>
        </w:rPr>
        <w:t xml:space="preserve"> </w:t>
      </w:r>
      <w:r>
        <w:rPr>
          <w:w w:val="85"/>
          <w:sz w:val="20"/>
        </w:rPr>
        <w:t>and</w:t>
      </w:r>
      <w:r>
        <w:rPr>
          <w:spacing w:val="-6"/>
          <w:w w:val="85"/>
          <w:sz w:val="20"/>
        </w:rPr>
        <w:t xml:space="preserve"> </w:t>
      </w:r>
      <w:r>
        <w:rPr>
          <w:w w:val="85"/>
          <w:sz w:val="20"/>
        </w:rPr>
        <w:t>investment</w:t>
      </w:r>
      <w:r>
        <w:rPr>
          <w:spacing w:val="-5"/>
          <w:w w:val="85"/>
          <w:sz w:val="20"/>
        </w:rPr>
        <w:t xml:space="preserve"> </w:t>
      </w:r>
      <w:r>
        <w:rPr>
          <w:w w:val="85"/>
          <w:sz w:val="20"/>
        </w:rPr>
        <w:t>as</w:t>
      </w:r>
      <w:r>
        <w:rPr>
          <w:spacing w:val="-5"/>
          <w:w w:val="85"/>
          <w:sz w:val="20"/>
        </w:rPr>
        <w:t xml:space="preserve"> </w:t>
      </w:r>
      <w:r>
        <w:rPr>
          <w:w w:val="85"/>
          <w:sz w:val="20"/>
        </w:rPr>
        <w:t>well</w:t>
      </w:r>
      <w:r>
        <w:rPr>
          <w:spacing w:val="-6"/>
          <w:w w:val="85"/>
          <w:sz w:val="20"/>
        </w:rPr>
        <w:t xml:space="preserve"> </w:t>
      </w:r>
      <w:r>
        <w:rPr>
          <w:w w:val="85"/>
          <w:sz w:val="20"/>
        </w:rPr>
        <w:t xml:space="preserve">as </w:t>
      </w:r>
      <w:r>
        <w:rPr>
          <w:w w:val="80"/>
          <w:sz w:val="20"/>
        </w:rPr>
        <w:t>leading</w:t>
      </w:r>
      <w:r>
        <w:rPr>
          <w:spacing w:val="-3"/>
          <w:w w:val="80"/>
          <w:sz w:val="20"/>
        </w:rPr>
        <w:t xml:space="preserve"> </w:t>
      </w:r>
      <w:r>
        <w:rPr>
          <w:w w:val="80"/>
          <w:sz w:val="20"/>
        </w:rPr>
        <w:t>to</w:t>
      </w:r>
      <w:r>
        <w:rPr>
          <w:spacing w:val="-3"/>
          <w:w w:val="80"/>
          <w:sz w:val="20"/>
        </w:rPr>
        <w:t xml:space="preserve"> </w:t>
      </w:r>
      <w:r>
        <w:rPr>
          <w:w w:val="80"/>
          <w:sz w:val="20"/>
        </w:rPr>
        <w:t>destruction</w:t>
      </w:r>
      <w:r>
        <w:rPr>
          <w:spacing w:val="-2"/>
          <w:w w:val="80"/>
          <w:sz w:val="20"/>
        </w:rPr>
        <w:t xml:space="preserve"> </w:t>
      </w:r>
      <w:r>
        <w:rPr>
          <w:w w:val="80"/>
          <w:sz w:val="20"/>
        </w:rPr>
        <w:t>of</w:t>
      </w:r>
      <w:r>
        <w:rPr>
          <w:spacing w:val="-3"/>
          <w:w w:val="80"/>
          <w:sz w:val="20"/>
        </w:rPr>
        <w:t xml:space="preserve"> </w:t>
      </w:r>
      <w:r>
        <w:rPr>
          <w:w w:val="80"/>
          <w:sz w:val="20"/>
        </w:rPr>
        <w:t>existence</w:t>
      </w:r>
      <w:r>
        <w:rPr>
          <w:spacing w:val="-3"/>
          <w:w w:val="80"/>
          <w:sz w:val="20"/>
        </w:rPr>
        <w:t xml:space="preserve"> </w:t>
      </w:r>
      <w:r>
        <w:rPr>
          <w:w w:val="80"/>
          <w:sz w:val="20"/>
        </w:rPr>
        <w:t>of</w:t>
      </w:r>
      <w:r>
        <w:rPr>
          <w:spacing w:val="-10"/>
          <w:sz w:val="20"/>
        </w:rPr>
        <w:t xml:space="preserve"> </w:t>
      </w:r>
      <w:r>
        <w:rPr>
          <w:w w:val="80"/>
          <w:sz w:val="20"/>
        </w:rPr>
        <w:t>transport</w:t>
      </w:r>
      <w:r>
        <w:rPr>
          <w:spacing w:val="-7"/>
          <w:sz w:val="20"/>
        </w:rPr>
        <w:t xml:space="preserve"> </w:t>
      </w:r>
      <w:r>
        <w:rPr>
          <w:w w:val="80"/>
          <w:sz w:val="20"/>
        </w:rPr>
        <w:t>routes.</w:t>
      </w:r>
      <w:r>
        <w:rPr>
          <w:spacing w:val="-7"/>
          <w:sz w:val="20"/>
        </w:rPr>
        <w:t xml:space="preserve"> </w:t>
      </w:r>
      <w:r>
        <w:rPr>
          <w:w w:val="80"/>
          <w:sz w:val="20"/>
        </w:rPr>
        <w:t>For</w:t>
      </w:r>
      <w:r>
        <w:rPr>
          <w:spacing w:val="-9"/>
          <w:sz w:val="20"/>
        </w:rPr>
        <w:t xml:space="preserve"> </w:t>
      </w:r>
      <w:r>
        <w:rPr>
          <w:w w:val="80"/>
          <w:sz w:val="20"/>
        </w:rPr>
        <w:t>example the</w:t>
      </w:r>
      <w:r>
        <w:rPr>
          <w:spacing w:val="-2"/>
          <w:w w:val="80"/>
          <w:sz w:val="20"/>
        </w:rPr>
        <w:t xml:space="preserve"> </w:t>
      </w:r>
      <w:r>
        <w:rPr>
          <w:w w:val="80"/>
          <w:sz w:val="20"/>
        </w:rPr>
        <w:t>LRA</w:t>
      </w:r>
      <w:r>
        <w:rPr>
          <w:spacing w:val="-3"/>
          <w:w w:val="80"/>
          <w:sz w:val="20"/>
        </w:rPr>
        <w:t xml:space="preserve"> </w:t>
      </w:r>
      <w:r>
        <w:rPr>
          <w:w w:val="80"/>
          <w:sz w:val="20"/>
        </w:rPr>
        <w:t>rebel</w:t>
      </w:r>
      <w:r>
        <w:rPr>
          <w:spacing w:val="-2"/>
          <w:w w:val="80"/>
          <w:sz w:val="20"/>
        </w:rPr>
        <w:t xml:space="preserve"> </w:t>
      </w:r>
      <w:r>
        <w:rPr>
          <w:w w:val="80"/>
          <w:sz w:val="20"/>
        </w:rPr>
        <w:t>activities</w:t>
      </w:r>
      <w:r>
        <w:rPr>
          <w:spacing w:val="-3"/>
          <w:w w:val="80"/>
          <w:sz w:val="20"/>
        </w:rPr>
        <w:t xml:space="preserve"> </w:t>
      </w:r>
      <w:r>
        <w:rPr>
          <w:w w:val="80"/>
          <w:sz w:val="20"/>
        </w:rPr>
        <w:t>from</w:t>
      </w:r>
      <w:r>
        <w:rPr>
          <w:spacing w:val="-1"/>
          <w:w w:val="80"/>
          <w:sz w:val="20"/>
        </w:rPr>
        <w:t xml:space="preserve"> </w:t>
      </w:r>
      <w:r>
        <w:rPr>
          <w:w w:val="80"/>
          <w:sz w:val="20"/>
        </w:rPr>
        <w:t>1986</w:t>
      </w:r>
      <w:r>
        <w:rPr>
          <w:spacing w:val="-3"/>
          <w:w w:val="80"/>
          <w:sz w:val="20"/>
        </w:rPr>
        <w:t xml:space="preserve"> </w:t>
      </w:r>
      <w:r>
        <w:rPr>
          <w:w w:val="80"/>
          <w:sz w:val="20"/>
        </w:rPr>
        <w:t>–</w:t>
      </w:r>
      <w:r>
        <w:rPr>
          <w:spacing w:val="-1"/>
          <w:w w:val="80"/>
          <w:sz w:val="20"/>
        </w:rPr>
        <w:t xml:space="preserve"> </w:t>
      </w:r>
      <w:r>
        <w:rPr>
          <w:w w:val="80"/>
          <w:sz w:val="20"/>
        </w:rPr>
        <w:t>2006</w:t>
      </w:r>
      <w:r>
        <w:rPr>
          <w:spacing w:val="-2"/>
          <w:w w:val="80"/>
          <w:sz w:val="20"/>
        </w:rPr>
        <w:t xml:space="preserve"> </w:t>
      </w:r>
      <w:r>
        <w:rPr>
          <w:w w:val="80"/>
          <w:sz w:val="20"/>
        </w:rPr>
        <w:t>paralyzed</w:t>
      </w:r>
      <w:r>
        <w:rPr>
          <w:spacing w:val="-3"/>
          <w:w w:val="80"/>
          <w:sz w:val="20"/>
        </w:rPr>
        <w:t xml:space="preserve"> </w:t>
      </w:r>
      <w:r>
        <w:rPr>
          <w:w w:val="80"/>
          <w:sz w:val="20"/>
        </w:rPr>
        <w:t>the</w:t>
      </w:r>
      <w:r>
        <w:rPr>
          <w:spacing w:val="-3"/>
          <w:w w:val="80"/>
          <w:sz w:val="20"/>
        </w:rPr>
        <w:t xml:space="preserve"> </w:t>
      </w:r>
      <w:r>
        <w:rPr>
          <w:w w:val="80"/>
          <w:sz w:val="20"/>
        </w:rPr>
        <w:t>Kumi</w:t>
      </w:r>
      <w:r>
        <w:rPr>
          <w:spacing w:val="-2"/>
          <w:w w:val="80"/>
          <w:sz w:val="20"/>
        </w:rPr>
        <w:t xml:space="preserve"> </w:t>
      </w:r>
      <w:r>
        <w:rPr>
          <w:w w:val="80"/>
          <w:sz w:val="20"/>
        </w:rPr>
        <w:t>-</w:t>
      </w:r>
      <w:r>
        <w:rPr>
          <w:spacing w:val="-3"/>
          <w:w w:val="80"/>
          <w:sz w:val="20"/>
        </w:rPr>
        <w:t xml:space="preserve"> </w:t>
      </w:r>
      <w:r>
        <w:rPr>
          <w:w w:val="80"/>
          <w:sz w:val="20"/>
        </w:rPr>
        <w:t>Lira</w:t>
      </w:r>
      <w:r>
        <w:rPr>
          <w:spacing w:val="-3"/>
          <w:w w:val="80"/>
          <w:sz w:val="20"/>
        </w:rPr>
        <w:t xml:space="preserve"> </w:t>
      </w:r>
      <w:r>
        <w:rPr>
          <w:w w:val="80"/>
          <w:sz w:val="20"/>
        </w:rPr>
        <w:t>-</w:t>
      </w:r>
      <w:r>
        <w:rPr>
          <w:spacing w:val="-2"/>
          <w:w w:val="80"/>
          <w:sz w:val="20"/>
        </w:rPr>
        <w:t xml:space="preserve"> </w:t>
      </w:r>
      <w:r>
        <w:rPr>
          <w:w w:val="80"/>
          <w:sz w:val="20"/>
        </w:rPr>
        <w:t>Gulu</w:t>
      </w:r>
      <w:r>
        <w:rPr>
          <w:spacing w:val="-3"/>
          <w:w w:val="80"/>
          <w:sz w:val="20"/>
        </w:rPr>
        <w:t xml:space="preserve"> </w:t>
      </w:r>
      <w:r>
        <w:rPr>
          <w:w w:val="80"/>
          <w:sz w:val="20"/>
        </w:rPr>
        <w:t>-</w:t>
      </w:r>
      <w:r>
        <w:rPr>
          <w:spacing w:val="-3"/>
          <w:w w:val="80"/>
          <w:sz w:val="20"/>
        </w:rPr>
        <w:t xml:space="preserve"> </w:t>
      </w:r>
      <w:r>
        <w:rPr>
          <w:w w:val="80"/>
          <w:sz w:val="20"/>
        </w:rPr>
        <w:t>Pakwach</w:t>
      </w:r>
      <w:r>
        <w:rPr>
          <w:spacing w:val="-2"/>
          <w:w w:val="80"/>
          <w:sz w:val="20"/>
        </w:rPr>
        <w:t xml:space="preserve"> </w:t>
      </w:r>
      <w:r>
        <w:rPr>
          <w:w w:val="80"/>
          <w:sz w:val="20"/>
        </w:rPr>
        <w:t xml:space="preserve">rail </w:t>
      </w:r>
      <w:r>
        <w:rPr>
          <w:w w:val="85"/>
          <w:sz w:val="20"/>
        </w:rPr>
        <w:t>line</w:t>
      </w:r>
      <w:r>
        <w:rPr>
          <w:spacing w:val="-8"/>
          <w:w w:val="85"/>
          <w:sz w:val="20"/>
        </w:rPr>
        <w:t xml:space="preserve"> </w:t>
      </w:r>
      <w:r>
        <w:rPr>
          <w:w w:val="85"/>
          <w:sz w:val="20"/>
        </w:rPr>
        <w:t>and</w:t>
      </w:r>
      <w:r>
        <w:rPr>
          <w:spacing w:val="-8"/>
          <w:w w:val="85"/>
          <w:sz w:val="20"/>
        </w:rPr>
        <w:t xml:space="preserve"> </w:t>
      </w:r>
      <w:r>
        <w:rPr>
          <w:w w:val="85"/>
          <w:sz w:val="20"/>
        </w:rPr>
        <w:t>maintenance of Gulu – Lira - Soroti road.</w:t>
      </w:r>
    </w:p>
    <w:p w:rsidR="00E5575B" w:rsidRDefault="00D512E5">
      <w:pPr>
        <w:pStyle w:val="ListParagraph"/>
        <w:numPr>
          <w:ilvl w:val="1"/>
          <w:numId w:val="75"/>
        </w:numPr>
        <w:tabs>
          <w:tab w:val="left" w:pos="819"/>
        </w:tabs>
        <w:ind w:right="720" w:firstLine="0"/>
        <w:rPr>
          <w:sz w:val="20"/>
        </w:rPr>
      </w:pPr>
      <w:r>
        <w:rPr>
          <w:w w:val="85"/>
          <w:sz w:val="20"/>
        </w:rPr>
        <w:t>There</w:t>
      </w:r>
      <w:r>
        <w:rPr>
          <w:spacing w:val="-2"/>
          <w:w w:val="85"/>
          <w:sz w:val="20"/>
        </w:rPr>
        <w:t xml:space="preserve"> </w:t>
      </w:r>
      <w:r>
        <w:rPr>
          <w:w w:val="85"/>
          <w:sz w:val="20"/>
        </w:rPr>
        <w:t>are thick papyruses and forests</w:t>
      </w:r>
      <w:r>
        <w:rPr>
          <w:sz w:val="20"/>
        </w:rPr>
        <w:t xml:space="preserve"> </w:t>
      </w:r>
      <w:r>
        <w:rPr>
          <w:w w:val="85"/>
          <w:sz w:val="20"/>
        </w:rPr>
        <w:t>that have made</w:t>
      </w:r>
      <w:r>
        <w:rPr>
          <w:sz w:val="20"/>
        </w:rPr>
        <w:t xml:space="preserve"> </w:t>
      </w:r>
      <w:r>
        <w:rPr>
          <w:w w:val="85"/>
          <w:sz w:val="20"/>
        </w:rPr>
        <w:t>development of roads and railways lines costly and expensive leading to remoteness like</w:t>
      </w:r>
      <w:r>
        <w:rPr>
          <w:spacing w:val="-5"/>
          <w:w w:val="85"/>
          <w:sz w:val="20"/>
        </w:rPr>
        <w:t xml:space="preserve"> </w:t>
      </w:r>
      <w:r>
        <w:rPr>
          <w:w w:val="85"/>
          <w:sz w:val="20"/>
        </w:rPr>
        <w:t>Kampala</w:t>
      </w:r>
      <w:r>
        <w:rPr>
          <w:spacing w:val="-4"/>
          <w:w w:val="85"/>
          <w:sz w:val="20"/>
        </w:rPr>
        <w:t xml:space="preserve"> </w:t>
      </w:r>
      <w:r>
        <w:rPr>
          <w:w w:val="85"/>
          <w:sz w:val="20"/>
        </w:rPr>
        <w:t>–</w:t>
      </w:r>
      <w:r>
        <w:rPr>
          <w:spacing w:val="-2"/>
          <w:w w:val="85"/>
          <w:sz w:val="20"/>
        </w:rPr>
        <w:t xml:space="preserve"> </w:t>
      </w:r>
      <w:r>
        <w:rPr>
          <w:w w:val="85"/>
          <w:sz w:val="20"/>
        </w:rPr>
        <w:t>Entebbe</w:t>
      </w:r>
      <w:r>
        <w:rPr>
          <w:spacing w:val="-4"/>
          <w:w w:val="85"/>
          <w:sz w:val="20"/>
        </w:rPr>
        <w:t xml:space="preserve"> </w:t>
      </w:r>
      <w:r>
        <w:rPr>
          <w:w w:val="85"/>
          <w:sz w:val="20"/>
        </w:rPr>
        <w:t>Expressway</w:t>
      </w:r>
      <w:r>
        <w:rPr>
          <w:spacing w:val="-6"/>
          <w:w w:val="85"/>
          <w:sz w:val="20"/>
        </w:rPr>
        <w:t xml:space="preserve"> </w:t>
      </w:r>
      <w:r>
        <w:rPr>
          <w:w w:val="85"/>
          <w:sz w:val="20"/>
        </w:rPr>
        <w:t>has</w:t>
      </w:r>
      <w:r>
        <w:rPr>
          <w:spacing w:val="-5"/>
          <w:w w:val="85"/>
          <w:sz w:val="20"/>
        </w:rPr>
        <w:t xml:space="preserve"> </w:t>
      </w:r>
      <w:r>
        <w:rPr>
          <w:w w:val="85"/>
          <w:sz w:val="20"/>
        </w:rPr>
        <w:t>been</w:t>
      </w:r>
      <w:r>
        <w:rPr>
          <w:spacing w:val="-4"/>
          <w:w w:val="85"/>
          <w:sz w:val="20"/>
        </w:rPr>
        <w:t xml:space="preserve"> </w:t>
      </w:r>
      <w:r>
        <w:rPr>
          <w:w w:val="85"/>
          <w:sz w:val="20"/>
        </w:rPr>
        <w:t>constructed</w:t>
      </w:r>
      <w:r>
        <w:rPr>
          <w:spacing w:val="-6"/>
          <w:w w:val="85"/>
          <w:sz w:val="20"/>
        </w:rPr>
        <w:t xml:space="preserve"> </w:t>
      </w:r>
      <w:r>
        <w:rPr>
          <w:w w:val="85"/>
          <w:sz w:val="20"/>
        </w:rPr>
        <w:t>through</w:t>
      </w:r>
      <w:r>
        <w:rPr>
          <w:spacing w:val="-5"/>
          <w:w w:val="85"/>
          <w:sz w:val="20"/>
        </w:rPr>
        <w:t xml:space="preserve"> </w:t>
      </w:r>
      <w:r>
        <w:rPr>
          <w:w w:val="85"/>
          <w:sz w:val="20"/>
        </w:rPr>
        <w:t>Busega</w:t>
      </w:r>
      <w:r>
        <w:rPr>
          <w:spacing w:val="-5"/>
          <w:w w:val="85"/>
          <w:sz w:val="20"/>
        </w:rPr>
        <w:t xml:space="preserve"> </w:t>
      </w:r>
      <w:r>
        <w:rPr>
          <w:w w:val="85"/>
          <w:sz w:val="20"/>
        </w:rPr>
        <w:t>swamps</w:t>
      </w:r>
      <w:r>
        <w:rPr>
          <w:spacing w:val="-5"/>
          <w:w w:val="85"/>
          <w:sz w:val="20"/>
        </w:rPr>
        <w:t xml:space="preserve"> </w:t>
      </w:r>
      <w:r>
        <w:rPr>
          <w:w w:val="85"/>
          <w:sz w:val="20"/>
        </w:rPr>
        <w:t>with</w:t>
      </w:r>
      <w:r>
        <w:rPr>
          <w:spacing w:val="-6"/>
          <w:w w:val="85"/>
          <w:sz w:val="20"/>
        </w:rPr>
        <w:t xml:space="preserve"> </w:t>
      </w:r>
      <w:r>
        <w:rPr>
          <w:w w:val="85"/>
          <w:sz w:val="20"/>
        </w:rPr>
        <w:t>soft</w:t>
      </w:r>
      <w:r>
        <w:rPr>
          <w:spacing w:val="-4"/>
          <w:w w:val="85"/>
          <w:sz w:val="20"/>
        </w:rPr>
        <w:t xml:space="preserve"> </w:t>
      </w:r>
      <w:r>
        <w:rPr>
          <w:w w:val="85"/>
          <w:sz w:val="20"/>
        </w:rPr>
        <w:t>landscape</w:t>
      </w:r>
      <w:r>
        <w:rPr>
          <w:spacing w:val="-2"/>
          <w:w w:val="85"/>
          <w:sz w:val="20"/>
        </w:rPr>
        <w:t xml:space="preserve"> </w:t>
      </w:r>
      <w:r>
        <w:rPr>
          <w:w w:val="85"/>
          <w:sz w:val="20"/>
        </w:rPr>
        <w:t>and</w:t>
      </w:r>
      <w:r>
        <w:rPr>
          <w:spacing w:val="-2"/>
          <w:w w:val="85"/>
          <w:sz w:val="20"/>
        </w:rPr>
        <w:t xml:space="preserve"> </w:t>
      </w:r>
      <w:r>
        <w:rPr>
          <w:w w:val="85"/>
          <w:sz w:val="20"/>
        </w:rPr>
        <w:t>thick</w:t>
      </w:r>
      <w:r>
        <w:rPr>
          <w:spacing w:val="-3"/>
          <w:w w:val="85"/>
          <w:sz w:val="20"/>
        </w:rPr>
        <w:t xml:space="preserve"> </w:t>
      </w:r>
      <w:r>
        <w:rPr>
          <w:w w:val="85"/>
          <w:sz w:val="20"/>
        </w:rPr>
        <w:t>papyrus.</w:t>
      </w:r>
    </w:p>
    <w:p w:rsidR="00E5575B" w:rsidRDefault="00D512E5">
      <w:pPr>
        <w:pStyle w:val="ListParagraph"/>
        <w:numPr>
          <w:ilvl w:val="1"/>
          <w:numId w:val="75"/>
        </w:numPr>
        <w:tabs>
          <w:tab w:val="left" w:pos="819"/>
        </w:tabs>
        <w:spacing w:line="242" w:lineRule="auto"/>
        <w:ind w:right="719" w:firstLine="0"/>
        <w:rPr>
          <w:sz w:val="20"/>
        </w:rPr>
      </w:pPr>
      <w:r>
        <w:rPr>
          <w:w w:val="80"/>
          <w:sz w:val="20"/>
        </w:rPr>
        <w:t>There was the collapse of East African railway cooperation which reduced Uganda's ability to maintain railway</w:t>
      </w:r>
      <w:r>
        <w:rPr>
          <w:sz w:val="20"/>
        </w:rPr>
        <w:t xml:space="preserve"> </w:t>
      </w:r>
      <w:r>
        <w:rPr>
          <w:w w:val="80"/>
          <w:sz w:val="20"/>
        </w:rPr>
        <w:t>transport</w:t>
      </w:r>
      <w:r>
        <w:rPr>
          <w:sz w:val="20"/>
        </w:rPr>
        <w:t xml:space="preserve"> </w:t>
      </w:r>
      <w:r>
        <w:rPr>
          <w:w w:val="80"/>
          <w:sz w:val="20"/>
        </w:rPr>
        <w:t>as</w:t>
      </w:r>
      <w:r>
        <w:rPr>
          <w:sz w:val="20"/>
        </w:rPr>
        <w:t xml:space="preserve"> </w:t>
      </w:r>
      <w:r>
        <w:rPr>
          <w:w w:val="80"/>
          <w:sz w:val="20"/>
        </w:rPr>
        <w:t>she</w:t>
      </w:r>
      <w:r>
        <w:rPr>
          <w:sz w:val="20"/>
        </w:rPr>
        <w:t xml:space="preserve"> </w:t>
      </w:r>
      <w:r>
        <w:rPr>
          <w:w w:val="80"/>
          <w:sz w:val="20"/>
        </w:rPr>
        <w:t>was</w:t>
      </w:r>
      <w:r>
        <w:rPr>
          <w:sz w:val="20"/>
        </w:rPr>
        <w:t xml:space="preserve"> </w:t>
      </w:r>
      <w:r>
        <w:rPr>
          <w:w w:val="80"/>
          <w:sz w:val="20"/>
        </w:rPr>
        <w:t>benefiting</w:t>
      </w:r>
      <w:r>
        <w:rPr>
          <w:sz w:val="20"/>
        </w:rPr>
        <w:t xml:space="preserve"> </w:t>
      </w:r>
      <w:r>
        <w:rPr>
          <w:w w:val="80"/>
          <w:sz w:val="20"/>
        </w:rPr>
        <w:t xml:space="preserve">from </w:t>
      </w:r>
      <w:r>
        <w:rPr>
          <w:w w:val="85"/>
          <w:sz w:val="20"/>
        </w:rPr>
        <w:t>the unified railway transport system because there were lower costs of maintenance,</w:t>
      </w:r>
      <w:r>
        <w:rPr>
          <w:sz w:val="20"/>
        </w:rPr>
        <w:t xml:space="preserve"> </w:t>
      </w:r>
      <w:r>
        <w:rPr>
          <w:w w:val="85"/>
          <w:sz w:val="20"/>
        </w:rPr>
        <w:t>experienced engineers, and adequate wagons for transport purposes within East Africa via Mombasa – Tororo rail line.</w:t>
      </w:r>
    </w:p>
    <w:p w:rsidR="00E5575B" w:rsidRDefault="00D512E5">
      <w:pPr>
        <w:pStyle w:val="ListParagraph"/>
        <w:numPr>
          <w:ilvl w:val="1"/>
          <w:numId w:val="75"/>
        </w:numPr>
        <w:tabs>
          <w:tab w:val="left" w:pos="819"/>
        </w:tabs>
        <w:spacing w:line="242" w:lineRule="auto"/>
        <w:ind w:right="711" w:firstLine="0"/>
        <w:rPr>
          <w:sz w:val="20"/>
        </w:rPr>
      </w:pPr>
      <w:r>
        <w:rPr>
          <w:w w:val="85"/>
          <w:sz w:val="20"/>
        </w:rPr>
        <w:t>There is negative attitude by the local people and negligent by</w:t>
      </w:r>
      <w:r>
        <w:rPr>
          <w:sz w:val="20"/>
        </w:rPr>
        <w:t xml:space="preserve"> </w:t>
      </w:r>
      <w:r>
        <w:rPr>
          <w:w w:val="85"/>
          <w:sz w:val="20"/>
        </w:rPr>
        <w:t>the previous regimes towards construction</w:t>
      </w:r>
      <w:r>
        <w:rPr>
          <w:sz w:val="20"/>
        </w:rPr>
        <w:t xml:space="preserve"> </w:t>
      </w:r>
      <w:r>
        <w:rPr>
          <w:w w:val="85"/>
          <w:sz w:val="20"/>
        </w:rPr>
        <w:t>and rehabilitation transport routes which</w:t>
      </w:r>
      <w:r>
        <w:rPr>
          <w:sz w:val="20"/>
        </w:rPr>
        <w:t xml:space="preserve"> </w:t>
      </w:r>
      <w:r>
        <w:rPr>
          <w:w w:val="85"/>
          <w:sz w:val="20"/>
        </w:rPr>
        <w:t>has</w:t>
      </w:r>
      <w:r>
        <w:rPr>
          <w:sz w:val="20"/>
        </w:rPr>
        <w:t xml:space="preserve"> </w:t>
      </w:r>
      <w:r>
        <w:rPr>
          <w:w w:val="85"/>
          <w:sz w:val="20"/>
        </w:rPr>
        <w:t>led to</w:t>
      </w:r>
      <w:r>
        <w:rPr>
          <w:sz w:val="20"/>
        </w:rPr>
        <w:t xml:space="preserve"> </w:t>
      </w:r>
      <w:r>
        <w:rPr>
          <w:w w:val="85"/>
          <w:sz w:val="20"/>
        </w:rPr>
        <w:t>low investment</w:t>
      </w:r>
      <w:r>
        <w:rPr>
          <w:sz w:val="20"/>
        </w:rPr>
        <w:t xml:space="preserve"> </w:t>
      </w:r>
      <w:r>
        <w:rPr>
          <w:w w:val="85"/>
          <w:sz w:val="20"/>
        </w:rPr>
        <w:t>and poor</w:t>
      </w:r>
      <w:r>
        <w:rPr>
          <w:sz w:val="20"/>
        </w:rPr>
        <w:t xml:space="preserve"> </w:t>
      </w:r>
      <w:r>
        <w:rPr>
          <w:w w:val="85"/>
          <w:sz w:val="20"/>
        </w:rPr>
        <w:t>maintenance</w:t>
      </w:r>
      <w:r>
        <w:rPr>
          <w:sz w:val="20"/>
        </w:rPr>
        <w:t xml:space="preserve"> </w:t>
      </w:r>
      <w:r>
        <w:rPr>
          <w:w w:val="85"/>
          <w:sz w:val="20"/>
        </w:rPr>
        <w:t>like</w:t>
      </w:r>
      <w:r>
        <w:rPr>
          <w:sz w:val="20"/>
        </w:rPr>
        <w:t xml:space="preserve"> </w:t>
      </w:r>
      <w:r>
        <w:rPr>
          <w:w w:val="85"/>
          <w:sz w:val="20"/>
        </w:rPr>
        <w:t>Soroti</w:t>
      </w:r>
      <w:r>
        <w:rPr>
          <w:spacing w:val="-5"/>
          <w:w w:val="85"/>
          <w:sz w:val="20"/>
        </w:rPr>
        <w:t xml:space="preserve"> </w:t>
      </w:r>
      <w:r>
        <w:rPr>
          <w:w w:val="85"/>
          <w:sz w:val="20"/>
        </w:rPr>
        <w:t>-</w:t>
      </w:r>
      <w:r>
        <w:rPr>
          <w:spacing w:val="-1"/>
          <w:w w:val="85"/>
          <w:sz w:val="20"/>
        </w:rPr>
        <w:t xml:space="preserve"> </w:t>
      </w:r>
      <w:r>
        <w:rPr>
          <w:w w:val="85"/>
          <w:sz w:val="20"/>
        </w:rPr>
        <w:t>Moroto</w:t>
      </w:r>
      <w:r>
        <w:rPr>
          <w:spacing w:val="-4"/>
          <w:w w:val="85"/>
          <w:sz w:val="20"/>
        </w:rPr>
        <w:t xml:space="preserve"> </w:t>
      </w:r>
      <w:r>
        <w:rPr>
          <w:w w:val="85"/>
          <w:sz w:val="20"/>
        </w:rPr>
        <w:t>–</w:t>
      </w:r>
      <w:r>
        <w:rPr>
          <w:spacing w:val="-1"/>
          <w:w w:val="85"/>
          <w:sz w:val="20"/>
        </w:rPr>
        <w:t xml:space="preserve"> </w:t>
      </w:r>
      <w:r>
        <w:rPr>
          <w:w w:val="85"/>
          <w:sz w:val="20"/>
        </w:rPr>
        <w:t>Kaabong</w:t>
      </w:r>
      <w:r>
        <w:rPr>
          <w:spacing w:val="-2"/>
          <w:w w:val="85"/>
          <w:sz w:val="20"/>
        </w:rPr>
        <w:t xml:space="preserve"> </w:t>
      </w:r>
      <w:r>
        <w:rPr>
          <w:w w:val="85"/>
          <w:sz w:val="20"/>
        </w:rPr>
        <w:t>road</w:t>
      </w:r>
      <w:r>
        <w:rPr>
          <w:spacing w:val="-2"/>
          <w:w w:val="85"/>
          <w:sz w:val="20"/>
        </w:rPr>
        <w:t xml:space="preserve"> </w:t>
      </w:r>
      <w:r>
        <w:rPr>
          <w:w w:val="85"/>
          <w:sz w:val="20"/>
        </w:rPr>
        <w:t>is</w:t>
      </w:r>
      <w:r>
        <w:rPr>
          <w:spacing w:val="-2"/>
          <w:w w:val="85"/>
          <w:sz w:val="20"/>
        </w:rPr>
        <w:t xml:space="preserve"> </w:t>
      </w:r>
      <w:r>
        <w:rPr>
          <w:w w:val="85"/>
          <w:sz w:val="20"/>
        </w:rPr>
        <w:t>in murram nature than tarmac</w:t>
      </w:r>
      <w:r>
        <w:rPr>
          <w:spacing w:val="-2"/>
          <w:w w:val="85"/>
          <w:sz w:val="20"/>
        </w:rPr>
        <w:t xml:space="preserve"> </w:t>
      </w:r>
      <w:r>
        <w:rPr>
          <w:w w:val="85"/>
          <w:sz w:val="20"/>
        </w:rPr>
        <w:t>as</w:t>
      </w:r>
      <w:r>
        <w:rPr>
          <w:spacing w:val="-5"/>
          <w:w w:val="85"/>
          <w:sz w:val="20"/>
        </w:rPr>
        <w:t xml:space="preserve"> </w:t>
      </w:r>
      <w:r>
        <w:rPr>
          <w:w w:val="85"/>
          <w:sz w:val="20"/>
        </w:rPr>
        <w:t>well</w:t>
      </w:r>
      <w:r>
        <w:rPr>
          <w:spacing w:val="-2"/>
          <w:w w:val="85"/>
          <w:sz w:val="20"/>
        </w:rPr>
        <w:t xml:space="preserve"> </w:t>
      </w:r>
      <w:r>
        <w:rPr>
          <w:w w:val="85"/>
          <w:sz w:val="20"/>
        </w:rPr>
        <w:t>as</w:t>
      </w:r>
      <w:r>
        <w:rPr>
          <w:spacing w:val="-2"/>
          <w:w w:val="85"/>
          <w:sz w:val="20"/>
        </w:rPr>
        <w:t xml:space="preserve"> </w:t>
      </w:r>
      <w:r>
        <w:rPr>
          <w:w w:val="85"/>
          <w:sz w:val="20"/>
        </w:rPr>
        <w:t>Kampala</w:t>
      </w:r>
      <w:r>
        <w:rPr>
          <w:spacing w:val="-4"/>
          <w:w w:val="85"/>
          <w:sz w:val="20"/>
        </w:rPr>
        <w:t xml:space="preserve"> </w:t>
      </w:r>
      <w:r>
        <w:rPr>
          <w:w w:val="85"/>
          <w:sz w:val="20"/>
        </w:rPr>
        <w:t>– Kasese</w:t>
      </w:r>
      <w:r>
        <w:rPr>
          <w:spacing w:val="-6"/>
          <w:w w:val="85"/>
          <w:sz w:val="20"/>
        </w:rPr>
        <w:t xml:space="preserve"> </w:t>
      </w:r>
      <w:r>
        <w:rPr>
          <w:w w:val="85"/>
          <w:sz w:val="20"/>
        </w:rPr>
        <w:t>rail</w:t>
      </w:r>
      <w:r>
        <w:rPr>
          <w:spacing w:val="-5"/>
          <w:w w:val="85"/>
          <w:sz w:val="20"/>
        </w:rPr>
        <w:t xml:space="preserve"> </w:t>
      </w:r>
      <w:r>
        <w:rPr>
          <w:w w:val="85"/>
          <w:sz w:val="20"/>
        </w:rPr>
        <w:t>line</w:t>
      </w:r>
      <w:r>
        <w:rPr>
          <w:spacing w:val="-5"/>
          <w:w w:val="85"/>
          <w:sz w:val="20"/>
        </w:rPr>
        <w:t xml:space="preserve"> </w:t>
      </w:r>
      <w:r>
        <w:rPr>
          <w:w w:val="85"/>
          <w:sz w:val="20"/>
        </w:rPr>
        <w:t>due</w:t>
      </w:r>
      <w:r>
        <w:rPr>
          <w:spacing w:val="-3"/>
          <w:w w:val="85"/>
          <w:sz w:val="20"/>
        </w:rPr>
        <w:t xml:space="preserve"> </w:t>
      </w:r>
      <w:r>
        <w:rPr>
          <w:w w:val="85"/>
          <w:sz w:val="20"/>
        </w:rPr>
        <w:t>to negligence by the NRA and NRM governments.</w:t>
      </w:r>
    </w:p>
    <w:p w:rsidR="00E5575B" w:rsidRDefault="00D512E5">
      <w:pPr>
        <w:pStyle w:val="ListParagraph"/>
        <w:numPr>
          <w:ilvl w:val="1"/>
          <w:numId w:val="75"/>
        </w:numPr>
        <w:tabs>
          <w:tab w:val="left" w:pos="819"/>
        </w:tabs>
        <w:spacing w:line="242" w:lineRule="auto"/>
        <w:ind w:right="711" w:firstLine="0"/>
        <w:rPr>
          <w:sz w:val="20"/>
        </w:rPr>
      </w:pPr>
      <w:r>
        <w:rPr>
          <w:spacing w:val="-2"/>
          <w:w w:val="85"/>
          <w:sz w:val="20"/>
        </w:rPr>
        <w:t>There</w:t>
      </w:r>
      <w:r>
        <w:rPr>
          <w:spacing w:val="-4"/>
          <w:w w:val="85"/>
          <w:sz w:val="20"/>
        </w:rPr>
        <w:t xml:space="preserve"> </w:t>
      </w:r>
      <w:r>
        <w:rPr>
          <w:spacing w:val="-2"/>
          <w:w w:val="85"/>
          <w:sz w:val="20"/>
        </w:rPr>
        <w:t>are</w:t>
      </w:r>
      <w:r>
        <w:rPr>
          <w:spacing w:val="-3"/>
          <w:w w:val="85"/>
          <w:sz w:val="20"/>
        </w:rPr>
        <w:t xml:space="preserve"> </w:t>
      </w:r>
      <w:r>
        <w:rPr>
          <w:spacing w:val="-2"/>
          <w:w w:val="85"/>
          <w:sz w:val="20"/>
        </w:rPr>
        <w:t>steep</w:t>
      </w:r>
      <w:r>
        <w:rPr>
          <w:spacing w:val="-3"/>
          <w:w w:val="85"/>
          <w:sz w:val="20"/>
        </w:rPr>
        <w:t xml:space="preserve"> </w:t>
      </w:r>
      <w:r>
        <w:rPr>
          <w:spacing w:val="-2"/>
          <w:w w:val="85"/>
          <w:sz w:val="20"/>
        </w:rPr>
        <w:t>slopes</w:t>
      </w:r>
      <w:r>
        <w:rPr>
          <w:spacing w:val="-4"/>
          <w:w w:val="85"/>
          <w:sz w:val="20"/>
        </w:rPr>
        <w:t xml:space="preserve"> </w:t>
      </w:r>
      <w:r>
        <w:rPr>
          <w:spacing w:val="-2"/>
          <w:w w:val="85"/>
          <w:sz w:val="20"/>
        </w:rPr>
        <w:t>in</w:t>
      </w:r>
      <w:r>
        <w:rPr>
          <w:spacing w:val="-3"/>
          <w:w w:val="85"/>
          <w:sz w:val="20"/>
        </w:rPr>
        <w:t xml:space="preserve"> </w:t>
      </w:r>
      <w:r>
        <w:rPr>
          <w:spacing w:val="-2"/>
          <w:w w:val="85"/>
          <w:sz w:val="20"/>
        </w:rPr>
        <w:t>the</w:t>
      </w:r>
      <w:r>
        <w:rPr>
          <w:spacing w:val="-3"/>
          <w:w w:val="85"/>
          <w:sz w:val="20"/>
        </w:rPr>
        <w:t xml:space="preserve"> </w:t>
      </w:r>
      <w:r>
        <w:rPr>
          <w:spacing w:val="-2"/>
          <w:w w:val="85"/>
          <w:sz w:val="20"/>
        </w:rPr>
        <w:t>highland</w:t>
      </w:r>
      <w:r>
        <w:rPr>
          <w:spacing w:val="-4"/>
          <w:w w:val="85"/>
          <w:sz w:val="20"/>
        </w:rPr>
        <w:t xml:space="preserve"> </w:t>
      </w:r>
      <w:r>
        <w:rPr>
          <w:spacing w:val="-2"/>
          <w:w w:val="85"/>
          <w:sz w:val="20"/>
        </w:rPr>
        <w:t>regions</w:t>
      </w:r>
      <w:r>
        <w:rPr>
          <w:spacing w:val="-3"/>
          <w:w w:val="85"/>
          <w:sz w:val="20"/>
        </w:rPr>
        <w:t xml:space="preserve"> </w:t>
      </w:r>
      <w:r>
        <w:rPr>
          <w:spacing w:val="-2"/>
          <w:w w:val="85"/>
          <w:sz w:val="20"/>
        </w:rPr>
        <w:t>which</w:t>
      </w:r>
      <w:r>
        <w:rPr>
          <w:spacing w:val="-3"/>
          <w:w w:val="85"/>
          <w:sz w:val="20"/>
        </w:rPr>
        <w:t xml:space="preserve"> </w:t>
      </w:r>
      <w:r>
        <w:rPr>
          <w:spacing w:val="-2"/>
          <w:w w:val="85"/>
          <w:sz w:val="20"/>
        </w:rPr>
        <w:t>have</w:t>
      </w:r>
      <w:r>
        <w:rPr>
          <w:spacing w:val="-4"/>
          <w:w w:val="85"/>
          <w:sz w:val="20"/>
        </w:rPr>
        <w:t xml:space="preserve"> </w:t>
      </w:r>
      <w:r>
        <w:rPr>
          <w:spacing w:val="-2"/>
          <w:w w:val="85"/>
          <w:sz w:val="20"/>
        </w:rPr>
        <w:t>hindered</w:t>
      </w:r>
      <w:r>
        <w:rPr>
          <w:spacing w:val="-3"/>
          <w:w w:val="85"/>
          <w:sz w:val="20"/>
        </w:rPr>
        <w:t xml:space="preserve"> </w:t>
      </w:r>
      <w:r>
        <w:rPr>
          <w:spacing w:val="-2"/>
          <w:w w:val="85"/>
          <w:sz w:val="20"/>
        </w:rPr>
        <w:t>the</w:t>
      </w:r>
      <w:r>
        <w:rPr>
          <w:spacing w:val="-3"/>
          <w:w w:val="85"/>
          <w:sz w:val="20"/>
        </w:rPr>
        <w:t xml:space="preserve"> </w:t>
      </w:r>
      <w:r>
        <w:rPr>
          <w:spacing w:val="-2"/>
          <w:w w:val="85"/>
          <w:sz w:val="20"/>
        </w:rPr>
        <w:t>development</w:t>
      </w:r>
      <w:r>
        <w:rPr>
          <w:spacing w:val="-4"/>
          <w:w w:val="85"/>
          <w:sz w:val="20"/>
        </w:rPr>
        <w:t xml:space="preserve"> </w:t>
      </w:r>
      <w:r>
        <w:rPr>
          <w:spacing w:val="-2"/>
          <w:w w:val="85"/>
          <w:sz w:val="20"/>
        </w:rPr>
        <w:t>of</w:t>
      </w:r>
      <w:r>
        <w:rPr>
          <w:spacing w:val="-3"/>
          <w:w w:val="85"/>
          <w:sz w:val="20"/>
        </w:rPr>
        <w:t xml:space="preserve"> </w:t>
      </w:r>
      <w:r>
        <w:rPr>
          <w:spacing w:val="-2"/>
          <w:w w:val="85"/>
          <w:sz w:val="20"/>
        </w:rPr>
        <w:t>roads</w:t>
      </w:r>
      <w:r>
        <w:rPr>
          <w:spacing w:val="-3"/>
          <w:w w:val="85"/>
          <w:sz w:val="20"/>
        </w:rPr>
        <w:t xml:space="preserve"> </w:t>
      </w:r>
      <w:r>
        <w:rPr>
          <w:spacing w:val="-2"/>
          <w:w w:val="85"/>
          <w:sz w:val="20"/>
        </w:rPr>
        <w:t>and</w:t>
      </w:r>
      <w:r>
        <w:rPr>
          <w:spacing w:val="-3"/>
          <w:w w:val="85"/>
          <w:sz w:val="20"/>
        </w:rPr>
        <w:t xml:space="preserve"> </w:t>
      </w:r>
      <w:r>
        <w:rPr>
          <w:spacing w:val="-2"/>
          <w:w w:val="85"/>
          <w:sz w:val="20"/>
        </w:rPr>
        <w:t>railway</w:t>
      </w:r>
      <w:r>
        <w:rPr>
          <w:spacing w:val="-4"/>
          <w:w w:val="85"/>
          <w:sz w:val="20"/>
        </w:rPr>
        <w:t xml:space="preserve"> </w:t>
      </w:r>
      <w:r>
        <w:rPr>
          <w:spacing w:val="-2"/>
          <w:w w:val="85"/>
          <w:sz w:val="20"/>
        </w:rPr>
        <w:t>lines</w:t>
      </w:r>
      <w:r>
        <w:rPr>
          <w:spacing w:val="-3"/>
          <w:w w:val="85"/>
          <w:sz w:val="20"/>
        </w:rPr>
        <w:t xml:space="preserve"> </w:t>
      </w:r>
      <w:r>
        <w:rPr>
          <w:spacing w:val="-2"/>
          <w:w w:val="85"/>
          <w:sz w:val="20"/>
        </w:rPr>
        <w:t>as</w:t>
      </w:r>
      <w:r>
        <w:rPr>
          <w:spacing w:val="-3"/>
          <w:w w:val="85"/>
          <w:sz w:val="20"/>
        </w:rPr>
        <w:t xml:space="preserve"> </w:t>
      </w:r>
      <w:r>
        <w:rPr>
          <w:spacing w:val="-2"/>
          <w:w w:val="85"/>
          <w:sz w:val="20"/>
        </w:rPr>
        <w:t>it's</w:t>
      </w:r>
      <w:r>
        <w:rPr>
          <w:spacing w:val="-4"/>
          <w:w w:val="85"/>
          <w:sz w:val="20"/>
        </w:rPr>
        <w:t xml:space="preserve"> </w:t>
      </w:r>
      <w:r>
        <w:rPr>
          <w:spacing w:val="-2"/>
          <w:w w:val="85"/>
          <w:sz w:val="20"/>
        </w:rPr>
        <w:t>too</w:t>
      </w:r>
      <w:r>
        <w:rPr>
          <w:spacing w:val="-3"/>
          <w:w w:val="85"/>
          <w:sz w:val="20"/>
        </w:rPr>
        <w:t xml:space="preserve"> </w:t>
      </w:r>
      <w:r>
        <w:rPr>
          <w:spacing w:val="-2"/>
          <w:w w:val="85"/>
          <w:sz w:val="20"/>
        </w:rPr>
        <w:t>expensive</w:t>
      </w:r>
      <w:r>
        <w:rPr>
          <w:spacing w:val="-3"/>
          <w:w w:val="85"/>
          <w:sz w:val="20"/>
        </w:rPr>
        <w:t xml:space="preserve"> </w:t>
      </w:r>
      <w:r>
        <w:rPr>
          <w:spacing w:val="-2"/>
          <w:w w:val="85"/>
          <w:sz w:val="20"/>
        </w:rPr>
        <w:t>and</w:t>
      </w:r>
      <w:r>
        <w:rPr>
          <w:spacing w:val="-4"/>
          <w:w w:val="85"/>
          <w:sz w:val="20"/>
        </w:rPr>
        <w:t xml:space="preserve"> </w:t>
      </w:r>
      <w:r>
        <w:rPr>
          <w:spacing w:val="-2"/>
          <w:w w:val="85"/>
          <w:sz w:val="20"/>
        </w:rPr>
        <w:t>costly</w:t>
      </w:r>
      <w:r>
        <w:rPr>
          <w:spacing w:val="-3"/>
          <w:w w:val="85"/>
          <w:sz w:val="20"/>
        </w:rPr>
        <w:t xml:space="preserve"> </w:t>
      </w:r>
      <w:r>
        <w:rPr>
          <w:spacing w:val="-2"/>
          <w:w w:val="85"/>
          <w:sz w:val="20"/>
        </w:rPr>
        <w:t xml:space="preserve">to </w:t>
      </w:r>
      <w:r>
        <w:rPr>
          <w:w w:val="80"/>
          <w:sz w:val="20"/>
        </w:rPr>
        <w:t>construct</w:t>
      </w:r>
      <w:r>
        <w:rPr>
          <w:sz w:val="20"/>
        </w:rPr>
        <w:t xml:space="preserve"> </w:t>
      </w:r>
      <w:r>
        <w:rPr>
          <w:w w:val="80"/>
          <w:sz w:val="20"/>
        </w:rPr>
        <w:t>a</w:t>
      </w:r>
      <w:r>
        <w:rPr>
          <w:sz w:val="20"/>
        </w:rPr>
        <w:t xml:space="preserve"> </w:t>
      </w:r>
      <w:r>
        <w:rPr>
          <w:w w:val="80"/>
          <w:sz w:val="20"/>
        </w:rPr>
        <w:t>road</w:t>
      </w:r>
      <w:r>
        <w:rPr>
          <w:sz w:val="20"/>
        </w:rPr>
        <w:t xml:space="preserve"> </w:t>
      </w:r>
      <w:r>
        <w:rPr>
          <w:w w:val="80"/>
          <w:sz w:val="20"/>
        </w:rPr>
        <w:t>and</w:t>
      </w:r>
      <w:r>
        <w:rPr>
          <w:sz w:val="20"/>
        </w:rPr>
        <w:t xml:space="preserve"> </w:t>
      </w:r>
      <w:r>
        <w:rPr>
          <w:w w:val="80"/>
          <w:sz w:val="20"/>
        </w:rPr>
        <w:t>practically</w:t>
      </w:r>
      <w:r>
        <w:rPr>
          <w:sz w:val="20"/>
        </w:rPr>
        <w:t xml:space="preserve"> </w:t>
      </w:r>
      <w:r>
        <w:rPr>
          <w:w w:val="80"/>
          <w:sz w:val="20"/>
        </w:rPr>
        <w:t>impossible</w:t>
      </w:r>
      <w:r>
        <w:rPr>
          <w:sz w:val="20"/>
        </w:rPr>
        <w:t xml:space="preserve"> </w:t>
      </w:r>
      <w:r>
        <w:rPr>
          <w:w w:val="80"/>
          <w:sz w:val="20"/>
        </w:rPr>
        <w:t>to</w:t>
      </w:r>
      <w:r>
        <w:rPr>
          <w:sz w:val="20"/>
        </w:rPr>
        <w:t xml:space="preserve"> </w:t>
      </w:r>
      <w:r>
        <w:rPr>
          <w:w w:val="80"/>
          <w:sz w:val="20"/>
        </w:rPr>
        <w:t>construct</w:t>
      </w:r>
      <w:r>
        <w:rPr>
          <w:sz w:val="20"/>
        </w:rPr>
        <w:t xml:space="preserve"> </w:t>
      </w:r>
      <w:r>
        <w:rPr>
          <w:w w:val="80"/>
          <w:sz w:val="20"/>
        </w:rPr>
        <w:t>a</w:t>
      </w:r>
      <w:r>
        <w:rPr>
          <w:sz w:val="20"/>
        </w:rPr>
        <w:t xml:space="preserve"> </w:t>
      </w:r>
      <w:r>
        <w:rPr>
          <w:w w:val="80"/>
          <w:sz w:val="20"/>
        </w:rPr>
        <w:t>railway</w:t>
      </w:r>
      <w:r>
        <w:rPr>
          <w:sz w:val="20"/>
        </w:rPr>
        <w:t xml:space="preserve"> </w:t>
      </w:r>
      <w:r>
        <w:rPr>
          <w:w w:val="80"/>
          <w:sz w:val="20"/>
        </w:rPr>
        <w:t>like</w:t>
      </w:r>
      <w:r>
        <w:rPr>
          <w:sz w:val="20"/>
        </w:rPr>
        <w:t xml:space="preserve"> </w:t>
      </w:r>
      <w:r>
        <w:rPr>
          <w:w w:val="80"/>
          <w:sz w:val="20"/>
        </w:rPr>
        <w:t>Kabale - Katuna road in Kabale and Kasese – Fort Portal railway in Kasese were</w:t>
      </w:r>
      <w:r>
        <w:rPr>
          <w:spacing w:val="40"/>
          <w:sz w:val="20"/>
        </w:rPr>
        <w:t xml:space="preserve"> </w:t>
      </w:r>
      <w:r>
        <w:rPr>
          <w:w w:val="85"/>
          <w:sz w:val="20"/>
        </w:rPr>
        <w:t>very</w:t>
      </w:r>
      <w:r>
        <w:rPr>
          <w:spacing w:val="-6"/>
          <w:w w:val="85"/>
          <w:sz w:val="20"/>
        </w:rPr>
        <w:t xml:space="preserve"> </w:t>
      </w:r>
      <w:r>
        <w:rPr>
          <w:w w:val="85"/>
          <w:sz w:val="20"/>
        </w:rPr>
        <w:t>hard</w:t>
      </w:r>
      <w:r>
        <w:rPr>
          <w:spacing w:val="-7"/>
          <w:w w:val="85"/>
          <w:sz w:val="20"/>
        </w:rPr>
        <w:t xml:space="preserve"> </w:t>
      </w:r>
      <w:r>
        <w:rPr>
          <w:w w:val="85"/>
          <w:sz w:val="20"/>
        </w:rPr>
        <w:t>and</w:t>
      </w:r>
      <w:r>
        <w:rPr>
          <w:spacing w:val="-7"/>
          <w:w w:val="85"/>
          <w:sz w:val="20"/>
        </w:rPr>
        <w:t xml:space="preserve"> </w:t>
      </w:r>
      <w:r>
        <w:rPr>
          <w:w w:val="85"/>
          <w:sz w:val="20"/>
        </w:rPr>
        <w:t>expensive</w:t>
      </w:r>
      <w:r>
        <w:rPr>
          <w:spacing w:val="-5"/>
          <w:w w:val="85"/>
          <w:sz w:val="20"/>
        </w:rPr>
        <w:t xml:space="preserve"> </w:t>
      </w:r>
      <w:r>
        <w:rPr>
          <w:w w:val="85"/>
          <w:sz w:val="20"/>
        </w:rPr>
        <w:t>because</w:t>
      </w:r>
      <w:r>
        <w:rPr>
          <w:spacing w:val="-5"/>
          <w:w w:val="85"/>
          <w:sz w:val="20"/>
        </w:rPr>
        <w:t xml:space="preserve"> </w:t>
      </w:r>
      <w:r>
        <w:rPr>
          <w:w w:val="85"/>
          <w:sz w:val="20"/>
        </w:rPr>
        <w:t>of</w:t>
      </w:r>
      <w:r>
        <w:rPr>
          <w:spacing w:val="-6"/>
          <w:w w:val="85"/>
          <w:sz w:val="20"/>
        </w:rPr>
        <w:t xml:space="preserve"> </w:t>
      </w:r>
      <w:r>
        <w:rPr>
          <w:w w:val="85"/>
          <w:sz w:val="20"/>
        </w:rPr>
        <w:t>the</w:t>
      </w:r>
      <w:r>
        <w:rPr>
          <w:spacing w:val="-2"/>
          <w:w w:val="85"/>
          <w:sz w:val="20"/>
        </w:rPr>
        <w:t xml:space="preserve"> </w:t>
      </w:r>
      <w:r>
        <w:rPr>
          <w:w w:val="85"/>
          <w:sz w:val="20"/>
        </w:rPr>
        <w:t>of</w:t>
      </w:r>
      <w:r>
        <w:rPr>
          <w:spacing w:val="-2"/>
          <w:w w:val="85"/>
          <w:sz w:val="20"/>
        </w:rPr>
        <w:t xml:space="preserve"> </w:t>
      </w:r>
      <w:r>
        <w:rPr>
          <w:w w:val="85"/>
          <w:sz w:val="20"/>
        </w:rPr>
        <w:t>Kigezi</w:t>
      </w:r>
      <w:r>
        <w:rPr>
          <w:spacing w:val="-1"/>
          <w:w w:val="85"/>
          <w:sz w:val="20"/>
        </w:rPr>
        <w:t xml:space="preserve"> </w:t>
      </w:r>
      <w:r>
        <w:rPr>
          <w:w w:val="85"/>
          <w:sz w:val="20"/>
        </w:rPr>
        <w:t>and Rwenzori</w:t>
      </w:r>
      <w:r>
        <w:rPr>
          <w:spacing w:val="-4"/>
          <w:sz w:val="20"/>
        </w:rPr>
        <w:t xml:space="preserve"> </w:t>
      </w:r>
      <w:r>
        <w:rPr>
          <w:w w:val="85"/>
          <w:sz w:val="20"/>
        </w:rPr>
        <w:t>steep slopes</w:t>
      </w:r>
      <w:r>
        <w:rPr>
          <w:spacing w:val="-3"/>
          <w:w w:val="85"/>
          <w:sz w:val="20"/>
        </w:rPr>
        <w:t xml:space="preserve"> </w:t>
      </w:r>
      <w:r>
        <w:rPr>
          <w:w w:val="85"/>
          <w:sz w:val="20"/>
        </w:rPr>
        <w:t>respectively.</w:t>
      </w:r>
    </w:p>
    <w:p w:rsidR="00E5575B" w:rsidRDefault="00D512E5">
      <w:pPr>
        <w:pStyle w:val="ListParagraph"/>
        <w:numPr>
          <w:ilvl w:val="1"/>
          <w:numId w:val="75"/>
        </w:numPr>
        <w:tabs>
          <w:tab w:val="left" w:pos="819"/>
        </w:tabs>
        <w:spacing w:line="242" w:lineRule="auto"/>
        <w:ind w:right="716" w:firstLine="0"/>
        <w:rPr>
          <w:sz w:val="20"/>
        </w:rPr>
      </w:pPr>
      <w:r>
        <w:rPr>
          <w:w w:val="85"/>
          <w:sz w:val="20"/>
        </w:rPr>
        <w:t>There</w:t>
      </w:r>
      <w:r>
        <w:rPr>
          <w:spacing w:val="-6"/>
          <w:w w:val="85"/>
          <w:sz w:val="20"/>
        </w:rPr>
        <w:t xml:space="preserve"> </w:t>
      </w:r>
      <w:r>
        <w:rPr>
          <w:w w:val="85"/>
          <w:sz w:val="20"/>
        </w:rPr>
        <w:t>are</w:t>
      </w:r>
      <w:r>
        <w:rPr>
          <w:spacing w:val="-5"/>
          <w:w w:val="85"/>
          <w:sz w:val="20"/>
        </w:rPr>
        <w:t xml:space="preserve"> </w:t>
      </w:r>
      <w:r>
        <w:rPr>
          <w:w w:val="85"/>
          <w:sz w:val="20"/>
        </w:rPr>
        <w:t>very</w:t>
      </w:r>
      <w:r>
        <w:rPr>
          <w:spacing w:val="-5"/>
          <w:w w:val="85"/>
          <w:sz w:val="20"/>
        </w:rPr>
        <w:t xml:space="preserve"> </w:t>
      </w:r>
      <w:r>
        <w:rPr>
          <w:w w:val="85"/>
          <w:sz w:val="20"/>
        </w:rPr>
        <w:t>heavy</w:t>
      </w:r>
      <w:r>
        <w:rPr>
          <w:spacing w:val="-6"/>
          <w:w w:val="85"/>
          <w:sz w:val="20"/>
        </w:rPr>
        <w:t xml:space="preserve"> </w:t>
      </w:r>
      <w:r>
        <w:rPr>
          <w:w w:val="85"/>
          <w:sz w:val="20"/>
        </w:rPr>
        <w:t>rains</w:t>
      </w:r>
      <w:r>
        <w:rPr>
          <w:spacing w:val="-5"/>
          <w:w w:val="85"/>
          <w:sz w:val="20"/>
        </w:rPr>
        <w:t xml:space="preserve"> </w:t>
      </w:r>
      <w:r>
        <w:rPr>
          <w:w w:val="85"/>
          <w:sz w:val="20"/>
        </w:rPr>
        <w:t>accompanied</w:t>
      </w:r>
      <w:r>
        <w:rPr>
          <w:spacing w:val="-5"/>
          <w:w w:val="85"/>
          <w:sz w:val="20"/>
        </w:rPr>
        <w:t xml:space="preserve"> </w:t>
      </w:r>
      <w:r>
        <w:rPr>
          <w:w w:val="85"/>
          <w:sz w:val="20"/>
        </w:rPr>
        <w:t>by</w:t>
      </w:r>
      <w:r>
        <w:rPr>
          <w:spacing w:val="-6"/>
          <w:w w:val="85"/>
          <w:sz w:val="20"/>
        </w:rPr>
        <w:t xml:space="preserve"> </w:t>
      </w:r>
      <w:r>
        <w:rPr>
          <w:w w:val="85"/>
          <w:sz w:val="20"/>
        </w:rPr>
        <w:t>high</w:t>
      </w:r>
      <w:r>
        <w:rPr>
          <w:spacing w:val="-5"/>
          <w:w w:val="85"/>
          <w:sz w:val="20"/>
        </w:rPr>
        <w:t xml:space="preserve"> </w:t>
      </w:r>
      <w:r>
        <w:rPr>
          <w:w w:val="85"/>
          <w:sz w:val="20"/>
        </w:rPr>
        <w:t>rate</w:t>
      </w:r>
      <w:r>
        <w:rPr>
          <w:spacing w:val="-5"/>
          <w:w w:val="85"/>
          <w:sz w:val="20"/>
        </w:rPr>
        <w:t xml:space="preserve"> </w:t>
      </w:r>
      <w:r>
        <w:rPr>
          <w:w w:val="85"/>
          <w:sz w:val="20"/>
        </w:rPr>
        <w:t>of</w:t>
      </w:r>
      <w:r>
        <w:rPr>
          <w:spacing w:val="-6"/>
          <w:w w:val="85"/>
          <w:sz w:val="20"/>
        </w:rPr>
        <w:t xml:space="preserve"> </w:t>
      </w:r>
      <w:r>
        <w:rPr>
          <w:w w:val="85"/>
          <w:sz w:val="20"/>
        </w:rPr>
        <w:t>erosion</w:t>
      </w:r>
      <w:r>
        <w:rPr>
          <w:spacing w:val="-5"/>
          <w:w w:val="85"/>
          <w:sz w:val="20"/>
        </w:rPr>
        <w:t xml:space="preserve"> </w:t>
      </w:r>
      <w:r>
        <w:rPr>
          <w:w w:val="85"/>
          <w:sz w:val="20"/>
        </w:rPr>
        <w:t>and</w:t>
      </w:r>
      <w:r>
        <w:rPr>
          <w:spacing w:val="-5"/>
          <w:w w:val="85"/>
          <w:sz w:val="20"/>
        </w:rPr>
        <w:t xml:space="preserve"> </w:t>
      </w:r>
      <w:r>
        <w:rPr>
          <w:w w:val="85"/>
          <w:sz w:val="20"/>
        </w:rPr>
        <w:t>flooding</w:t>
      </w:r>
      <w:r>
        <w:rPr>
          <w:spacing w:val="-2"/>
          <w:w w:val="85"/>
          <w:sz w:val="20"/>
        </w:rPr>
        <w:t xml:space="preserve"> </w:t>
      </w:r>
      <w:r>
        <w:rPr>
          <w:w w:val="85"/>
          <w:sz w:val="20"/>
        </w:rPr>
        <w:t>have</w:t>
      </w:r>
      <w:r>
        <w:rPr>
          <w:spacing w:val="-4"/>
          <w:w w:val="85"/>
          <w:sz w:val="20"/>
        </w:rPr>
        <w:t xml:space="preserve"> </w:t>
      </w:r>
      <w:r>
        <w:rPr>
          <w:w w:val="85"/>
          <w:sz w:val="20"/>
        </w:rPr>
        <w:t>led</w:t>
      </w:r>
      <w:r>
        <w:rPr>
          <w:spacing w:val="-6"/>
          <w:w w:val="85"/>
          <w:sz w:val="20"/>
        </w:rPr>
        <w:t xml:space="preserve"> </w:t>
      </w:r>
      <w:r>
        <w:rPr>
          <w:w w:val="85"/>
          <w:sz w:val="20"/>
        </w:rPr>
        <w:t>to</w:t>
      </w:r>
      <w:r>
        <w:rPr>
          <w:spacing w:val="-5"/>
          <w:w w:val="85"/>
          <w:sz w:val="20"/>
        </w:rPr>
        <w:t xml:space="preserve"> </w:t>
      </w:r>
      <w:r>
        <w:rPr>
          <w:w w:val="85"/>
          <w:sz w:val="20"/>
        </w:rPr>
        <w:t>destruction</w:t>
      </w:r>
      <w:r>
        <w:rPr>
          <w:spacing w:val="-3"/>
          <w:w w:val="85"/>
          <w:sz w:val="20"/>
        </w:rPr>
        <w:t xml:space="preserve"> </w:t>
      </w:r>
      <w:r>
        <w:rPr>
          <w:w w:val="85"/>
          <w:sz w:val="20"/>
        </w:rPr>
        <w:t>of</w:t>
      </w:r>
      <w:r>
        <w:rPr>
          <w:spacing w:val="-4"/>
          <w:w w:val="85"/>
          <w:sz w:val="20"/>
        </w:rPr>
        <w:t xml:space="preserve"> </w:t>
      </w:r>
      <w:r>
        <w:rPr>
          <w:w w:val="85"/>
          <w:sz w:val="20"/>
        </w:rPr>
        <w:t>roads</w:t>
      </w:r>
      <w:r>
        <w:rPr>
          <w:spacing w:val="-6"/>
          <w:w w:val="85"/>
          <w:sz w:val="20"/>
        </w:rPr>
        <w:t xml:space="preserve"> </w:t>
      </w:r>
      <w:r>
        <w:rPr>
          <w:w w:val="85"/>
          <w:sz w:val="20"/>
        </w:rPr>
        <w:t>and</w:t>
      </w:r>
      <w:r>
        <w:rPr>
          <w:spacing w:val="-5"/>
          <w:w w:val="85"/>
          <w:sz w:val="20"/>
        </w:rPr>
        <w:t xml:space="preserve"> </w:t>
      </w:r>
      <w:r>
        <w:rPr>
          <w:w w:val="85"/>
          <w:sz w:val="20"/>
        </w:rPr>
        <w:t>railways.</w:t>
      </w:r>
      <w:r>
        <w:rPr>
          <w:spacing w:val="-5"/>
          <w:w w:val="85"/>
          <w:sz w:val="20"/>
        </w:rPr>
        <w:t xml:space="preserve"> </w:t>
      </w:r>
      <w:r>
        <w:rPr>
          <w:w w:val="85"/>
          <w:sz w:val="20"/>
        </w:rPr>
        <w:t>For</w:t>
      </w:r>
      <w:r>
        <w:rPr>
          <w:spacing w:val="-6"/>
          <w:w w:val="85"/>
          <w:sz w:val="20"/>
        </w:rPr>
        <w:t xml:space="preserve"> </w:t>
      </w:r>
      <w:r>
        <w:rPr>
          <w:w w:val="85"/>
          <w:sz w:val="20"/>
        </w:rPr>
        <w:t>example</w:t>
      </w:r>
      <w:r>
        <w:rPr>
          <w:spacing w:val="-5"/>
          <w:w w:val="85"/>
          <w:sz w:val="20"/>
        </w:rPr>
        <w:t xml:space="preserve"> </w:t>
      </w:r>
      <w:r>
        <w:rPr>
          <w:w w:val="85"/>
          <w:sz w:val="20"/>
        </w:rPr>
        <w:t xml:space="preserve">heavy </w:t>
      </w:r>
      <w:r>
        <w:rPr>
          <w:spacing w:val="-2"/>
          <w:w w:val="85"/>
          <w:sz w:val="20"/>
        </w:rPr>
        <w:t>rainfalls with flooding destroy and</w:t>
      </w:r>
      <w:r>
        <w:rPr>
          <w:spacing w:val="-4"/>
          <w:w w:val="85"/>
          <w:sz w:val="20"/>
        </w:rPr>
        <w:t xml:space="preserve"> </w:t>
      </w:r>
      <w:r>
        <w:rPr>
          <w:spacing w:val="-2"/>
          <w:w w:val="85"/>
          <w:sz w:val="20"/>
        </w:rPr>
        <w:t>block Mbale –</w:t>
      </w:r>
      <w:r>
        <w:rPr>
          <w:spacing w:val="-6"/>
          <w:sz w:val="20"/>
        </w:rPr>
        <w:t xml:space="preserve"> </w:t>
      </w:r>
      <w:r>
        <w:rPr>
          <w:spacing w:val="-2"/>
          <w:w w:val="85"/>
          <w:sz w:val="20"/>
        </w:rPr>
        <w:t>Soroti road and Kampala – Luzira road.</w:t>
      </w:r>
    </w:p>
    <w:p w:rsidR="00E5575B" w:rsidRDefault="00D512E5">
      <w:pPr>
        <w:pStyle w:val="ListParagraph"/>
        <w:numPr>
          <w:ilvl w:val="1"/>
          <w:numId w:val="75"/>
        </w:numPr>
        <w:tabs>
          <w:tab w:val="left" w:pos="819"/>
        </w:tabs>
        <w:spacing w:line="242" w:lineRule="auto"/>
        <w:ind w:right="709" w:firstLine="0"/>
        <w:rPr>
          <w:sz w:val="20"/>
        </w:rPr>
      </w:pPr>
      <w:r>
        <w:rPr>
          <w:w w:val="85"/>
          <w:sz w:val="20"/>
        </w:rPr>
        <w:t>There</w:t>
      </w:r>
      <w:r>
        <w:rPr>
          <w:spacing w:val="38"/>
          <w:sz w:val="20"/>
        </w:rPr>
        <w:t xml:space="preserve"> </w:t>
      </w:r>
      <w:r>
        <w:rPr>
          <w:w w:val="85"/>
          <w:sz w:val="20"/>
        </w:rPr>
        <w:t>are</w:t>
      </w:r>
      <w:r>
        <w:rPr>
          <w:spacing w:val="40"/>
          <w:sz w:val="20"/>
        </w:rPr>
        <w:t xml:space="preserve"> </w:t>
      </w:r>
      <w:r>
        <w:rPr>
          <w:w w:val="85"/>
          <w:sz w:val="20"/>
        </w:rPr>
        <w:t>poorly</w:t>
      </w:r>
      <w:r>
        <w:rPr>
          <w:spacing w:val="38"/>
          <w:sz w:val="20"/>
        </w:rPr>
        <w:t xml:space="preserve"> </w:t>
      </w:r>
      <w:r>
        <w:rPr>
          <w:w w:val="85"/>
          <w:sz w:val="20"/>
        </w:rPr>
        <w:t>drained</w:t>
      </w:r>
      <w:r>
        <w:rPr>
          <w:spacing w:val="38"/>
          <w:sz w:val="20"/>
        </w:rPr>
        <w:t xml:space="preserve"> </w:t>
      </w:r>
      <w:r>
        <w:rPr>
          <w:w w:val="85"/>
          <w:sz w:val="20"/>
        </w:rPr>
        <w:t>and</w:t>
      </w:r>
      <w:r>
        <w:rPr>
          <w:spacing w:val="38"/>
          <w:sz w:val="20"/>
        </w:rPr>
        <w:t xml:space="preserve"> </w:t>
      </w:r>
      <w:r>
        <w:rPr>
          <w:w w:val="85"/>
          <w:sz w:val="20"/>
        </w:rPr>
        <w:t>impeded</w:t>
      </w:r>
      <w:r>
        <w:rPr>
          <w:spacing w:val="40"/>
          <w:sz w:val="20"/>
        </w:rPr>
        <w:t xml:space="preserve"> </w:t>
      </w:r>
      <w:r>
        <w:rPr>
          <w:w w:val="85"/>
          <w:sz w:val="20"/>
        </w:rPr>
        <w:t>drainage</w:t>
      </w:r>
      <w:r>
        <w:rPr>
          <w:spacing w:val="38"/>
          <w:sz w:val="20"/>
        </w:rPr>
        <w:t xml:space="preserve"> </w:t>
      </w:r>
      <w:r>
        <w:rPr>
          <w:w w:val="85"/>
          <w:sz w:val="20"/>
        </w:rPr>
        <w:t>areas</w:t>
      </w:r>
      <w:r>
        <w:rPr>
          <w:spacing w:val="40"/>
          <w:sz w:val="20"/>
        </w:rPr>
        <w:t xml:space="preserve"> </w:t>
      </w:r>
      <w:r>
        <w:rPr>
          <w:w w:val="85"/>
          <w:sz w:val="20"/>
        </w:rPr>
        <w:t>along</w:t>
      </w:r>
      <w:r>
        <w:rPr>
          <w:spacing w:val="39"/>
          <w:sz w:val="20"/>
        </w:rPr>
        <w:t xml:space="preserve"> </w:t>
      </w:r>
      <w:r>
        <w:rPr>
          <w:w w:val="85"/>
          <w:sz w:val="20"/>
        </w:rPr>
        <w:t>river</w:t>
      </w:r>
      <w:r>
        <w:rPr>
          <w:spacing w:val="39"/>
          <w:sz w:val="20"/>
        </w:rPr>
        <w:t xml:space="preserve"> </w:t>
      </w:r>
      <w:r>
        <w:rPr>
          <w:w w:val="85"/>
          <w:sz w:val="20"/>
        </w:rPr>
        <w:t>banks,</w:t>
      </w:r>
      <w:r>
        <w:rPr>
          <w:spacing w:val="38"/>
          <w:sz w:val="20"/>
        </w:rPr>
        <w:t xml:space="preserve"> </w:t>
      </w:r>
      <w:r>
        <w:rPr>
          <w:w w:val="85"/>
          <w:sz w:val="20"/>
        </w:rPr>
        <w:t>lakeshores</w:t>
      </w:r>
      <w:r>
        <w:rPr>
          <w:spacing w:val="39"/>
          <w:sz w:val="20"/>
        </w:rPr>
        <w:t xml:space="preserve"> </w:t>
      </w:r>
      <w:r>
        <w:rPr>
          <w:w w:val="85"/>
          <w:sz w:val="20"/>
        </w:rPr>
        <w:t>and</w:t>
      </w:r>
      <w:r>
        <w:rPr>
          <w:spacing w:val="38"/>
          <w:sz w:val="20"/>
        </w:rPr>
        <w:t xml:space="preserve"> </w:t>
      </w:r>
      <w:r>
        <w:rPr>
          <w:w w:val="85"/>
          <w:sz w:val="20"/>
        </w:rPr>
        <w:t>swamps</w:t>
      </w:r>
      <w:r>
        <w:rPr>
          <w:spacing w:val="40"/>
          <w:sz w:val="20"/>
        </w:rPr>
        <w:t xml:space="preserve"> </w:t>
      </w:r>
      <w:r>
        <w:rPr>
          <w:w w:val="85"/>
          <w:sz w:val="20"/>
        </w:rPr>
        <w:t>that</w:t>
      </w:r>
      <w:r>
        <w:rPr>
          <w:spacing w:val="39"/>
          <w:sz w:val="20"/>
        </w:rPr>
        <w:t xml:space="preserve"> </w:t>
      </w:r>
      <w:r>
        <w:rPr>
          <w:w w:val="85"/>
          <w:sz w:val="20"/>
        </w:rPr>
        <w:t>have</w:t>
      </w:r>
      <w:r>
        <w:rPr>
          <w:spacing w:val="38"/>
          <w:sz w:val="20"/>
        </w:rPr>
        <w:t xml:space="preserve"> </w:t>
      </w:r>
      <w:r>
        <w:rPr>
          <w:w w:val="85"/>
          <w:sz w:val="20"/>
        </w:rPr>
        <w:t>made</w:t>
      </w:r>
      <w:r>
        <w:rPr>
          <w:spacing w:val="40"/>
          <w:sz w:val="20"/>
        </w:rPr>
        <w:t xml:space="preserve"> </w:t>
      </w:r>
      <w:r>
        <w:rPr>
          <w:w w:val="85"/>
          <w:sz w:val="20"/>
        </w:rPr>
        <w:t>development</w:t>
      </w:r>
      <w:r>
        <w:rPr>
          <w:spacing w:val="40"/>
          <w:sz w:val="20"/>
        </w:rPr>
        <w:t xml:space="preserve"> </w:t>
      </w:r>
      <w:r>
        <w:rPr>
          <w:w w:val="85"/>
          <w:sz w:val="20"/>
        </w:rPr>
        <w:t xml:space="preserve">of </w:t>
      </w:r>
      <w:r>
        <w:rPr>
          <w:w w:val="90"/>
          <w:sz w:val="20"/>
        </w:rPr>
        <w:t>roads and railways</w:t>
      </w:r>
      <w:r>
        <w:rPr>
          <w:sz w:val="20"/>
        </w:rPr>
        <w:t xml:space="preserve"> </w:t>
      </w:r>
      <w:r>
        <w:rPr>
          <w:w w:val="90"/>
          <w:sz w:val="20"/>
        </w:rPr>
        <w:t>difficult</w:t>
      </w:r>
      <w:r>
        <w:rPr>
          <w:sz w:val="20"/>
        </w:rPr>
        <w:t xml:space="preserve"> </w:t>
      </w:r>
      <w:r>
        <w:rPr>
          <w:w w:val="90"/>
          <w:sz w:val="20"/>
        </w:rPr>
        <w:t>and</w:t>
      </w:r>
      <w:r>
        <w:rPr>
          <w:sz w:val="20"/>
        </w:rPr>
        <w:t xml:space="preserve"> </w:t>
      </w:r>
      <w:r>
        <w:rPr>
          <w:w w:val="90"/>
          <w:sz w:val="20"/>
        </w:rPr>
        <w:t>costly</w:t>
      </w:r>
      <w:r>
        <w:rPr>
          <w:sz w:val="20"/>
        </w:rPr>
        <w:t xml:space="preserve"> </w:t>
      </w:r>
      <w:r>
        <w:rPr>
          <w:w w:val="90"/>
          <w:sz w:val="20"/>
        </w:rPr>
        <w:t>e.g.</w:t>
      </w:r>
      <w:r>
        <w:rPr>
          <w:spacing w:val="-2"/>
          <w:w w:val="90"/>
          <w:sz w:val="20"/>
        </w:rPr>
        <w:t xml:space="preserve"> </w:t>
      </w:r>
      <w:r>
        <w:rPr>
          <w:w w:val="90"/>
          <w:sz w:val="20"/>
        </w:rPr>
        <w:t>areas</w:t>
      </w:r>
      <w:r>
        <w:rPr>
          <w:spacing w:val="-3"/>
          <w:w w:val="90"/>
          <w:sz w:val="20"/>
        </w:rPr>
        <w:t xml:space="preserve"> </w:t>
      </w:r>
      <w:r>
        <w:rPr>
          <w:w w:val="90"/>
          <w:sz w:val="20"/>
        </w:rPr>
        <w:t>around</w:t>
      </w:r>
      <w:r>
        <w:rPr>
          <w:spacing w:val="-2"/>
          <w:w w:val="90"/>
          <w:sz w:val="20"/>
        </w:rPr>
        <w:t xml:space="preserve"> </w:t>
      </w:r>
      <w:r>
        <w:rPr>
          <w:w w:val="90"/>
          <w:sz w:val="20"/>
        </w:rPr>
        <w:t>L.</w:t>
      </w:r>
      <w:r>
        <w:rPr>
          <w:spacing w:val="-2"/>
          <w:w w:val="90"/>
          <w:sz w:val="20"/>
        </w:rPr>
        <w:t xml:space="preserve"> </w:t>
      </w:r>
      <w:r>
        <w:rPr>
          <w:w w:val="90"/>
          <w:sz w:val="20"/>
        </w:rPr>
        <w:t>Kyoga</w:t>
      </w:r>
      <w:r>
        <w:rPr>
          <w:spacing w:val="-7"/>
          <w:w w:val="90"/>
          <w:sz w:val="20"/>
        </w:rPr>
        <w:t xml:space="preserve"> </w:t>
      </w:r>
      <w:r>
        <w:rPr>
          <w:w w:val="90"/>
          <w:sz w:val="20"/>
        </w:rPr>
        <w:t>have</w:t>
      </w:r>
      <w:r>
        <w:rPr>
          <w:spacing w:val="-7"/>
          <w:w w:val="90"/>
          <w:sz w:val="20"/>
        </w:rPr>
        <w:t xml:space="preserve"> </w:t>
      </w:r>
      <w:r>
        <w:rPr>
          <w:w w:val="90"/>
          <w:sz w:val="20"/>
        </w:rPr>
        <w:t>few</w:t>
      </w:r>
      <w:r>
        <w:rPr>
          <w:spacing w:val="-7"/>
          <w:w w:val="90"/>
          <w:sz w:val="20"/>
        </w:rPr>
        <w:t xml:space="preserve"> </w:t>
      </w:r>
      <w:r>
        <w:rPr>
          <w:w w:val="90"/>
          <w:sz w:val="20"/>
        </w:rPr>
        <w:t>transport</w:t>
      </w:r>
      <w:r>
        <w:rPr>
          <w:spacing w:val="-8"/>
          <w:w w:val="90"/>
          <w:sz w:val="20"/>
        </w:rPr>
        <w:t xml:space="preserve"> </w:t>
      </w:r>
      <w:r>
        <w:rPr>
          <w:w w:val="90"/>
          <w:sz w:val="20"/>
        </w:rPr>
        <w:t>routes</w:t>
      </w:r>
      <w:r>
        <w:rPr>
          <w:spacing w:val="-7"/>
          <w:w w:val="90"/>
          <w:sz w:val="20"/>
        </w:rPr>
        <w:t xml:space="preserve"> </w:t>
      </w:r>
      <w:r>
        <w:rPr>
          <w:w w:val="90"/>
          <w:sz w:val="20"/>
        </w:rPr>
        <w:t>like</w:t>
      </w:r>
      <w:r>
        <w:rPr>
          <w:spacing w:val="-7"/>
          <w:w w:val="90"/>
          <w:sz w:val="20"/>
        </w:rPr>
        <w:t xml:space="preserve"> </w:t>
      </w:r>
      <w:r>
        <w:rPr>
          <w:w w:val="90"/>
          <w:sz w:val="20"/>
        </w:rPr>
        <w:t>Kayunga</w:t>
      </w:r>
      <w:r>
        <w:rPr>
          <w:spacing w:val="-7"/>
          <w:w w:val="90"/>
          <w:sz w:val="20"/>
        </w:rPr>
        <w:t xml:space="preserve"> </w:t>
      </w:r>
      <w:r>
        <w:rPr>
          <w:w w:val="90"/>
          <w:sz w:val="20"/>
        </w:rPr>
        <w:t>–</w:t>
      </w:r>
      <w:r>
        <w:rPr>
          <w:spacing w:val="-7"/>
          <w:w w:val="90"/>
          <w:sz w:val="20"/>
        </w:rPr>
        <w:t xml:space="preserve"> </w:t>
      </w:r>
      <w:r>
        <w:rPr>
          <w:w w:val="90"/>
          <w:sz w:val="20"/>
        </w:rPr>
        <w:t>Mukono</w:t>
      </w:r>
      <w:r>
        <w:rPr>
          <w:spacing w:val="-8"/>
          <w:w w:val="90"/>
          <w:sz w:val="20"/>
        </w:rPr>
        <w:t xml:space="preserve"> </w:t>
      </w:r>
      <w:r>
        <w:rPr>
          <w:w w:val="90"/>
          <w:sz w:val="20"/>
        </w:rPr>
        <w:t>road</w:t>
      </w:r>
      <w:r>
        <w:rPr>
          <w:spacing w:val="-8"/>
          <w:w w:val="90"/>
          <w:sz w:val="20"/>
        </w:rPr>
        <w:t xml:space="preserve"> </w:t>
      </w:r>
      <w:r>
        <w:rPr>
          <w:w w:val="90"/>
          <w:sz w:val="20"/>
        </w:rPr>
        <w:t>and</w:t>
      </w:r>
      <w:r>
        <w:rPr>
          <w:spacing w:val="-7"/>
          <w:w w:val="90"/>
          <w:sz w:val="20"/>
        </w:rPr>
        <w:t xml:space="preserve"> </w:t>
      </w:r>
      <w:r>
        <w:rPr>
          <w:w w:val="90"/>
          <w:sz w:val="20"/>
        </w:rPr>
        <w:t>Lwampanga</w:t>
      </w:r>
      <w:r>
        <w:rPr>
          <w:spacing w:val="-8"/>
          <w:w w:val="90"/>
          <w:sz w:val="20"/>
        </w:rPr>
        <w:t xml:space="preserve"> </w:t>
      </w:r>
      <w:r>
        <w:rPr>
          <w:w w:val="90"/>
          <w:sz w:val="20"/>
        </w:rPr>
        <w:t xml:space="preserve">– </w:t>
      </w:r>
      <w:r>
        <w:rPr>
          <w:spacing w:val="-2"/>
          <w:w w:val="90"/>
          <w:sz w:val="20"/>
        </w:rPr>
        <w:t>Nakasongola</w:t>
      </w:r>
      <w:r>
        <w:rPr>
          <w:spacing w:val="-12"/>
          <w:w w:val="90"/>
          <w:sz w:val="20"/>
        </w:rPr>
        <w:t xml:space="preserve"> </w:t>
      </w:r>
      <w:r>
        <w:rPr>
          <w:spacing w:val="-2"/>
          <w:w w:val="90"/>
          <w:sz w:val="20"/>
        </w:rPr>
        <w:t>road.</w:t>
      </w:r>
    </w:p>
    <w:p w:rsidR="00E5575B" w:rsidRDefault="00D512E5">
      <w:pPr>
        <w:pStyle w:val="ListParagraph"/>
        <w:numPr>
          <w:ilvl w:val="1"/>
          <w:numId w:val="75"/>
        </w:numPr>
        <w:tabs>
          <w:tab w:val="left" w:pos="819"/>
        </w:tabs>
        <w:ind w:right="716" w:firstLine="0"/>
        <w:rPr>
          <w:sz w:val="20"/>
        </w:rPr>
      </w:pPr>
      <w:r>
        <w:rPr>
          <w:w w:val="85"/>
          <w:sz w:val="20"/>
        </w:rPr>
        <w:t>There are pests and diseases which have also hindered the development of the transport sector</w:t>
      </w:r>
      <w:r>
        <w:rPr>
          <w:sz w:val="20"/>
        </w:rPr>
        <w:t xml:space="preserve"> </w:t>
      </w:r>
      <w:r>
        <w:rPr>
          <w:w w:val="85"/>
          <w:sz w:val="20"/>
        </w:rPr>
        <w:t>leading to inaccessibility like</w:t>
      </w:r>
      <w:r>
        <w:rPr>
          <w:sz w:val="20"/>
        </w:rPr>
        <w:t xml:space="preserve"> </w:t>
      </w:r>
      <w:r>
        <w:rPr>
          <w:w w:val="85"/>
          <w:sz w:val="20"/>
        </w:rPr>
        <w:t>Masindi -</w:t>
      </w:r>
      <w:r>
        <w:rPr>
          <w:spacing w:val="40"/>
          <w:sz w:val="20"/>
        </w:rPr>
        <w:t xml:space="preserve"> </w:t>
      </w:r>
      <w:r>
        <w:rPr>
          <w:w w:val="85"/>
          <w:sz w:val="20"/>
        </w:rPr>
        <w:t>Hoima</w:t>
      </w:r>
      <w:r>
        <w:rPr>
          <w:spacing w:val="-6"/>
          <w:w w:val="85"/>
          <w:sz w:val="20"/>
        </w:rPr>
        <w:t xml:space="preserve"> </w:t>
      </w:r>
      <w:r>
        <w:rPr>
          <w:w w:val="85"/>
          <w:sz w:val="20"/>
        </w:rPr>
        <w:t>road</w:t>
      </w:r>
      <w:r>
        <w:rPr>
          <w:spacing w:val="-5"/>
          <w:w w:val="85"/>
          <w:sz w:val="20"/>
        </w:rPr>
        <w:t xml:space="preserve"> </w:t>
      </w:r>
      <w:r>
        <w:rPr>
          <w:w w:val="85"/>
          <w:sz w:val="20"/>
        </w:rPr>
        <w:t>is</w:t>
      </w:r>
      <w:r>
        <w:rPr>
          <w:spacing w:val="-5"/>
          <w:w w:val="85"/>
          <w:sz w:val="20"/>
        </w:rPr>
        <w:t xml:space="preserve"> </w:t>
      </w:r>
      <w:r>
        <w:rPr>
          <w:w w:val="85"/>
          <w:sz w:val="20"/>
        </w:rPr>
        <w:t>poor</w:t>
      </w:r>
      <w:r>
        <w:rPr>
          <w:spacing w:val="-6"/>
          <w:w w:val="85"/>
          <w:sz w:val="20"/>
        </w:rPr>
        <w:t xml:space="preserve"> </w:t>
      </w:r>
      <w:r>
        <w:rPr>
          <w:w w:val="85"/>
          <w:sz w:val="20"/>
        </w:rPr>
        <w:t>state</w:t>
      </w:r>
      <w:r>
        <w:rPr>
          <w:spacing w:val="-5"/>
          <w:w w:val="85"/>
          <w:sz w:val="20"/>
        </w:rPr>
        <w:t xml:space="preserve"> </w:t>
      </w:r>
      <w:r>
        <w:rPr>
          <w:w w:val="85"/>
          <w:sz w:val="20"/>
        </w:rPr>
        <w:t>partly</w:t>
      </w:r>
      <w:r>
        <w:rPr>
          <w:spacing w:val="-5"/>
          <w:w w:val="85"/>
          <w:sz w:val="20"/>
        </w:rPr>
        <w:t xml:space="preserve"> </w:t>
      </w:r>
      <w:r>
        <w:rPr>
          <w:w w:val="85"/>
          <w:sz w:val="20"/>
        </w:rPr>
        <w:t>because</w:t>
      </w:r>
      <w:r>
        <w:rPr>
          <w:spacing w:val="-6"/>
          <w:w w:val="85"/>
          <w:sz w:val="20"/>
        </w:rPr>
        <w:t xml:space="preserve"> </w:t>
      </w:r>
      <w:r>
        <w:rPr>
          <w:w w:val="85"/>
          <w:sz w:val="20"/>
        </w:rPr>
        <w:t>the</w:t>
      </w:r>
      <w:r>
        <w:rPr>
          <w:spacing w:val="-5"/>
          <w:w w:val="85"/>
          <w:sz w:val="20"/>
        </w:rPr>
        <w:t xml:space="preserve"> </w:t>
      </w:r>
      <w:r>
        <w:rPr>
          <w:w w:val="85"/>
          <w:sz w:val="20"/>
        </w:rPr>
        <w:t>area</w:t>
      </w:r>
      <w:r>
        <w:rPr>
          <w:spacing w:val="-5"/>
          <w:w w:val="85"/>
          <w:sz w:val="20"/>
        </w:rPr>
        <w:t xml:space="preserve"> </w:t>
      </w:r>
      <w:r>
        <w:rPr>
          <w:w w:val="85"/>
          <w:sz w:val="20"/>
        </w:rPr>
        <w:t>is</w:t>
      </w:r>
      <w:r>
        <w:rPr>
          <w:spacing w:val="-6"/>
          <w:w w:val="85"/>
          <w:sz w:val="20"/>
        </w:rPr>
        <w:t xml:space="preserve"> </w:t>
      </w:r>
      <w:r>
        <w:rPr>
          <w:w w:val="85"/>
          <w:sz w:val="20"/>
        </w:rPr>
        <w:t>infested</w:t>
      </w:r>
      <w:r>
        <w:rPr>
          <w:spacing w:val="-5"/>
          <w:w w:val="85"/>
          <w:sz w:val="20"/>
        </w:rPr>
        <w:t xml:space="preserve"> </w:t>
      </w:r>
      <w:r>
        <w:rPr>
          <w:w w:val="85"/>
          <w:sz w:val="20"/>
        </w:rPr>
        <w:t>with</w:t>
      </w:r>
      <w:r>
        <w:rPr>
          <w:spacing w:val="-5"/>
          <w:w w:val="85"/>
          <w:sz w:val="20"/>
        </w:rPr>
        <w:t xml:space="preserve"> </w:t>
      </w:r>
      <w:r>
        <w:rPr>
          <w:w w:val="85"/>
          <w:sz w:val="20"/>
        </w:rPr>
        <w:t>tsetse</w:t>
      </w:r>
      <w:r>
        <w:rPr>
          <w:spacing w:val="-6"/>
          <w:w w:val="85"/>
          <w:sz w:val="20"/>
        </w:rPr>
        <w:t xml:space="preserve"> </w:t>
      </w:r>
      <w:r>
        <w:rPr>
          <w:w w:val="85"/>
          <w:sz w:val="20"/>
        </w:rPr>
        <w:t>flies.</w:t>
      </w:r>
    </w:p>
    <w:p w:rsidR="00E5575B" w:rsidRDefault="00E5575B">
      <w:pPr>
        <w:jc w:val="both"/>
        <w:rPr>
          <w:sz w:val="20"/>
        </w:rPr>
        <w:sectPr w:rsidR="00E5575B">
          <w:pgSz w:w="12240" w:h="15840"/>
          <w:pgMar w:top="620" w:right="0" w:bottom="540" w:left="80" w:header="371" w:footer="352" w:gutter="0"/>
          <w:cols w:space="720"/>
        </w:sectPr>
      </w:pPr>
    </w:p>
    <w:p w:rsidR="00E5575B" w:rsidRDefault="00D512E5">
      <w:pPr>
        <w:pStyle w:val="ListParagraph"/>
        <w:numPr>
          <w:ilvl w:val="1"/>
          <w:numId w:val="75"/>
        </w:numPr>
        <w:tabs>
          <w:tab w:val="left" w:pos="819"/>
        </w:tabs>
        <w:spacing w:before="6"/>
        <w:ind w:right="709" w:firstLine="0"/>
        <w:rPr>
          <w:sz w:val="20"/>
        </w:rPr>
      </w:pPr>
      <w:r>
        <w:rPr>
          <w:spacing w:val="-2"/>
          <w:w w:val="85"/>
          <w:sz w:val="20"/>
        </w:rPr>
        <w:lastRenderedPageBreak/>
        <w:t>There</w:t>
      </w:r>
      <w:r>
        <w:rPr>
          <w:spacing w:val="-4"/>
          <w:w w:val="85"/>
          <w:sz w:val="20"/>
        </w:rPr>
        <w:t xml:space="preserve"> </w:t>
      </w:r>
      <w:r>
        <w:rPr>
          <w:spacing w:val="-2"/>
          <w:w w:val="85"/>
          <w:sz w:val="20"/>
        </w:rPr>
        <w:t>is</w:t>
      </w:r>
      <w:r>
        <w:rPr>
          <w:spacing w:val="-3"/>
          <w:w w:val="85"/>
          <w:sz w:val="20"/>
        </w:rPr>
        <w:t xml:space="preserve"> </w:t>
      </w:r>
      <w:r>
        <w:rPr>
          <w:spacing w:val="-2"/>
          <w:w w:val="85"/>
          <w:sz w:val="20"/>
        </w:rPr>
        <w:t>limited</w:t>
      </w:r>
      <w:r>
        <w:rPr>
          <w:spacing w:val="-3"/>
          <w:w w:val="85"/>
          <w:sz w:val="20"/>
        </w:rPr>
        <w:t xml:space="preserve"> </w:t>
      </w:r>
      <w:r>
        <w:rPr>
          <w:spacing w:val="-2"/>
          <w:w w:val="85"/>
          <w:sz w:val="20"/>
        </w:rPr>
        <w:t>local</w:t>
      </w:r>
      <w:r>
        <w:rPr>
          <w:spacing w:val="-4"/>
          <w:w w:val="85"/>
          <w:sz w:val="20"/>
        </w:rPr>
        <w:t xml:space="preserve"> </w:t>
      </w:r>
      <w:r>
        <w:rPr>
          <w:spacing w:val="-2"/>
          <w:w w:val="85"/>
          <w:sz w:val="20"/>
        </w:rPr>
        <w:t>cooperation</w:t>
      </w:r>
      <w:r>
        <w:rPr>
          <w:spacing w:val="-3"/>
          <w:w w:val="85"/>
          <w:sz w:val="20"/>
        </w:rPr>
        <w:t xml:space="preserve"> </w:t>
      </w:r>
      <w:r>
        <w:rPr>
          <w:spacing w:val="-2"/>
          <w:w w:val="85"/>
          <w:sz w:val="20"/>
        </w:rPr>
        <w:t>in</w:t>
      </w:r>
      <w:r>
        <w:rPr>
          <w:spacing w:val="-3"/>
          <w:w w:val="85"/>
          <w:sz w:val="20"/>
        </w:rPr>
        <w:t xml:space="preserve"> </w:t>
      </w:r>
      <w:r>
        <w:rPr>
          <w:spacing w:val="-2"/>
          <w:w w:val="85"/>
          <w:sz w:val="20"/>
        </w:rPr>
        <w:t>some</w:t>
      </w:r>
      <w:r>
        <w:rPr>
          <w:spacing w:val="-8"/>
          <w:sz w:val="20"/>
        </w:rPr>
        <w:t xml:space="preserve"> </w:t>
      </w:r>
      <w:r>
        <w:rPr>
          <w:spacing w:val="-2"/>
          <w:w w:val="85"/>
          <w:sz w:val="20"/>
        </w:rPr>
        <w:t>areas which</w:t>
      </w:r>
      <w:r>
        <w:rPr>
          <w:spacing w:val="-7"/>
          <w:sz w:val="20"/>
        </w:rPr>
        <w:t xml:space="preserve"> </w:t>
      </w:r>
      <w:r>
        <w:rPr>
          <w:spacing w:val="-2"/>
          <w:w w:val="85"/>
          <w:sz w:val="20"/>
        </w:rPr>
        <w:t>has limited</w:t>
      </w:r>
      <w:r>
        <w:rPr>
          <w:spacing w:val="-5"/>
          <w:sz w:val="20"/>
        </w:rPr>
        <w:t xml:space="preserve"> </w:t>
      </w:r>
      <w:r>
        <w:rPr>
          <w:spacing w:val="-2"/>
          <w:w w:val="85"/>
          <w:sz w:val="20"/>
        </w:rPr>
        <w:t>construction</w:t>
      </w:r>
      <w:r>
        <w:rPr>
          <w:spacing w:val="-7"/>
          <w:sz w:val="20"/>
        </w:rPr>
        <w:t xml:space="preserve"> </w:t>
      </w:r>
      <w:r>
        <w:rPr>
          <w:spacing w:val="-2"/>
          <w:w w:val="85"/>
          <w:sz w:val="20"/>
        </w:rPr>
        <w:t>and renovation</w:t>
      </w:r>
      <w:r>
        <w:rPr>
          <w:spacing w:val="-6"/>
          <w:sz w:val="20"/>
        </w:rPr>
        <w:t xml:space="preserve"> </w:t>
      </w:r>
      <w:r>
        <w:rPr>
          <w:spacing w:val="-2"/>
          <w:w w:val="85"/>
          <w:sz w:val="20"/>
        </w:rPr>
        <w:t>of the roads and railways.</w:t>
      </w:r>
      <w:r>
        <w:rPr>
          <w:spacing w:val="-7"/>
          <w:sz w:val="20"/>
        </w:rPr>
        <w:t xml:space="preserve"> </w:t>
      </w:r>
      <w:r>
        <w:rPr>
          <w:spacing w:val="-2"/>
          <w:w w:val="85"/>
          <w:sz w:val="20"/>
        </w:rPr>
        <w:t>For</w:t>
      </w:r>
      <w:r>
        <w:rPr>
          <w:spacing w:val="-4"/>
          <w:w w:val="85"/>
          <w:sz w:val="20"/>
        </w:rPr>
        <w:t xml:space="preserve"> </w:t>
      </w:r>
      <w:r>
        <w:rPr>
          <w:spacing w:val="-2"/>
          <w:w w:val="85"/>
          <w:sz w:val="20"/>
        </w:rPr>
        <w:t>example</w:t>
      </w:r>
      <w:r>
        <w:rPr>
          <w:spacing w:val="-3"/>
          <w:w w:val="85"/>
          <w:sz w:val="20"/>
        </w:rPr>
        <w:t xml:space="preserve"> </w:t>
      </w:r>
      <w:r>
        <w:rPr>
          <w:spacing w:val="-2"/>
          <w:w w:val="85"/>
          <w:sz w:val="20"/>
        </w:rPr>
        <w:t>Kaabong</w:t>
      </w:r>
      <w:r>
        <w:rPr>
          <w:spacing w:val="-3"/>
          <w:w w:val="85"/>
          <w:sz w:val="20"/>
        </w:rPr>
        <w:t xml:space="preserve"> </w:t>
      </w:r>
      <w:r>
        <w:rPr>
          <w:spacing w:val="-2"/>
          <w:w w:val="85"/>
          <w:sz w:val="20"/>
        </w:rPr>
        <w:t xml:space="preserve">– </w:t>
      </w:r>
      <w:r>
        <w:rPr>
          <w:spacing w:val="-4"/>
          <w:w w:val="80"/>
          <w:sz w:val="20"/>
        </w:rPr>
        <w:t>Mororto</w:t>
      </w:r>
      <w:r>
        <w:rPr>
          <w:spacing w:val="-10"/>
          <w:sz w:val="20"/>
        </w:rPr>
        <w:t xml:space="preserve"> </w:t>
      </w:r>
      <w:r>
        <w:rPr>
          <w:spacing w:val="-4"/>
          <w:w w:val="80"/>
          <w:sz w:val="20"/>
        </w:rPr>
        <w:t>road</w:t>
      </w:r>
      <w:r>
        <w:rPr>
          <w:spacing w:val="-9"/>
          <w:sz w:val="20"/>
        </w:rPr>
        <w:t xml:space="preserve"> </w:t>
      </w:r>
      <w:r>
        <w:rPr>
          <w:spacing w:val="-4"/>
          <w:w w:val="80"/>
          <w:sz w:val="20"/>
        </w:rPr>
        <w:t>constructions</w:t>
      </w:r>
      <w:r>
        <w:rPr>
          <w:spacing w:val="-9"/>
          <w:sz w:val="20"/>
        </w:rPr>
        <w:t xml:space="preserve"> </w:t>
      </w:r>
      <w:r>
        <w:rPr>
          <w:spacing w:val="-4"/>
          <w:w w:val="80"/>
          <w:sz w:val="20"/>
        </w:rPr>
        <w:t>is</w:t>
      </w:r>
      <w:r>
        <w:rPr>
          <w:spacing w:val="-10"/>
          <w:sz w:val="20"/>
        </w:rPr>
        <w:t xml:space="preserve"> </w:t>
      </w:r>
      <w:r>
        <w:rPr>
          <w:spacing w:val="-4"/>
          <w:w w:val="80"/>
          <w:sz w:val="20"/>
        </w:rPr>
        <w:t>threatened</w:t>
      </w:r>
      <w:r>
        <w:rPr>
          <w:spacing w:val="-9"/>
          <w:sz w:val="20"/>
        </w:rPr>
        <w:t xml:space="preserve"> </w:t>
      </w:r>
      <w:r>
        <w:rPr>
          <w:spacing w:val="-4"/>
          <w:w w:val="80"/>
          <w:sz w:val="20"/>
        </w:rPr>
        <w:t>by</w:t>
      </w:r>
      <w:r>
        <w:rPr>
          <w:spacing w:val="-9"/>
          <w:sz w:val="20"/>
        </w:rPr>
        <w:t xml:space="preserve"> </w:t>
      </w:r>
      <w:r>
        <w:rPr>
          <w:spacing w:val="-4"/>
          <w:w w:val="80"/>
          <w:sz w:val="20"/>
        </w:rPr>
        <w:t>hostilities</w:t>
      </w:r>
      <w:r>
        <w:rPr>
          <w:spacing w:val="-9"/>
          <w:sz w:val="20"/>
        </w:rPr>
        <w:t xml:space="preserve"> </w:t>
      </w:r>
      <w:r>
        <w:rPr>
          <w:spacing w:val="-4"/>
          <w:w w:val="80"/>
          <w:sz w:val="20"/>
        </w:rPr>
        <w:t>from</w:t>
      </w:r>
      <w:r>
        <w:rPr>
          <w:spacing w:val="-10"/>
          <w:sz w:val="20"/>
        </w:rPr>
        <w:t xml:space="preserve"> </w:t>
      </w:r>
      <w:r>
        <w:rPr>
          <w:spacing w:val="-4"/>
          <w:w w:val="80"/>
          <w:sz w:val="20"/>
        </w:rPr>
        <w:t>the</w:t>
      </w:r>
      <w:r>
        <w:rPr>
          <w:spacing w:val="-9"/>
          <w:sz w:val="20"/>
        </w:rPr>
        <w:t xml:space="preserve"> </w:t>
      </w:r>
      <w:r>
        <w:rPr>
          <w:spacing w:val="-4"/>
          <w:w w:val="80"/>
          <w:sz w:val="20"/>
        </w:rPr>
        <w:t>Karamajong</w:t>
      </w:r>
      <w:r>
        <w:rPr>
          <w:spacing w:val="-9"/>
          <w:sz w:val="20"/>
        </w:rPr>
        <w:t xml:space="preserve"> </w:t>
      </w:r>
      <w:r>
        <w:rPr>
          <w:spacing w:val="-4"/>
          <w:w w:val="80"/>
          <w:sz w:val="20"/>
        </w:rPr>
        <w:t>warriors,</w:t>
      </w:r>
      <w:r>
        <w:rPr>
          <w:spacing w:val="-10"/>
          <w:sz w:val="20"/>
        </w:rPr>
        <w:t xml:space="preserve"> </w:t>
      </w:r>
      <w:r>
        <w:rPr>
          <w:spacing w:val="-4"/>
          <w:w w:val="80"/>
          <w:sz w:val="20"/>
        </w:rPr>
        <w:t>theft</w:t>
      </w:r>
      <w:r>
        <w:rPr>
          <w:spacing w:val="-9"/>
          <w:sz w:val="20"/>
        </w:rPr>
        <w:t xml:space="preserve"> </w:t>
      </w:r>
      <w:r>
        <w:rPr>
          <w:spacing w:val="-4"/>
          <w:w w:val="80"/>
          <w:sz w:val="20"/>
        </w:rPr>
        <w:t>and</w:t>
      </w:r>
      <w:r>
        <w:rPr>
          <w:spacing w:val="-9"/>
          <w:sz w:val="20"/>
        </w:rPr>
        <w:t xml:space="preserve"> </w:t>
      </w:r>
      <w:r>
        <w:rPr>
          <w:spacing w:val="-4"/>
          <w:w w:val="80"/>
          <w:sz w:val="20"/>
        </w:rPr>
        <w:t>vandalisation</w:t>
      </w:r>
      <w:r>
        <w:rPr>
          <w:spacing w:val="-9"/>
          <w:sz w:val="20"/>
        </w:rPr>
        <w:t xml:space="preserve"> </w:t>
      </w:r>
      <w:r>
        <w:rPr>
          <w:spacing w:val="-4"/>
          <w:w w:val="80"/>
          <w:sz w:val="20"/>
        </w:rPr>
        <w:t>of</w:t>
      </w:r>
      <w:r>
        <w:rPr>
          <w:spacing w:val="-10"/>
          <w:sz w:val="20"/>
        </w:rPr>
        <w:t xml:space="preserve"> </w:t>
      </w:r>
      <w:r>
        <w:rPr>
          <w:spacing w:val="-4"/>
          <w:w w:val="80"/>
          <w:sz w:val="20"/>
        </w:rPr>
        <w:t>Kampala</w:t>
      </w:r>
      <w:r>
        <w:rPr>
          <w:spacing w:val="-9"/>
          <w:sz w:val="20"/>
        </w:rPr>
        <w:t xml:space="preserve"> </w:t>
      </w:r>
      <w:r>
        <w:rPr>
          <w:spacing w:val="-4"/>
          <w:w w:val="80"/>
          <w:sz w:val="20"/>
        </w:rPr>
        <w:t>-</w:t>
      </w:r>
      <w:r>
        <w:rPr>
          <w:spacing w:val="-9"/>
          <w:sz w:val="20"/>
        </w:rPr>
        <w:t xml:space="preserve"> </w:t>
      </w:r>
      <w:r>
        <w:rPr>
          <w:spacing w:val="-4"/>
          <w:w w:val="80"/>
          <w:sz w:val="20"/>
        </w:rPr>
        <w:t>Nalukolongo</w:t>
      </w:r>
      <w:r>
        <w:rPr>
          <w:spacing w:val="-10"/>
          <w:sz w:val="20"/>
        </w:rPr>
        <w:t xml:space="preserve"> </w:t>
      </w:r>
      <w:r>
        <w:rPr>
          <w:spacing w:val="-4"/>
          <w:w w:val="80"/>
          <w:sz w:val="20"/>
        </w:rPr>
        <w:t>railway</w:t>
      </w:r>
      <w:r>
        <w:rPr>
          <w:spacing w:val="-6"/>
          <w:sz w:val="20"/>
        </w:rPr>
        <w:t xml:space="preserve"> </w:t>
      </w:r>
      <w:r>
        <w:rPr>
          <w:spacing w:val="-4"/>
          <w:w w:val="80"/>
          <w:sz w:val="20"/>
        </w:rPr>
        <w:t>slippers</w:t>
      </w:r>
      <w:r>
        <w:rPr>
          <w:spacing w:val="-6"/>
          <w:sz w:val="20"/>
        </w:rPr>
        <w:t xml:space="preserve"> </w:t>
      </w:r>
      <w:r>
        <w:rPr>
          <w:spacing w:val="-4"/>
          <w:w w:val="80"/>
          <w:sz w:val="20"/>
        </w:rPr>
        <w:t>in</w:t>
      </w:r>
      <w:r>
        <w:rPr>
          <w:spacing w:val="-6"/>
          <w:sz w:val="20"/>
        </w:rPr>
        <w:t xml:space="preserve"> </w:t>
      </w:r>
      <w:r>
        <w:rPr>
          <w:spacing w:val="-4"/>
          <w:w w:val="80"/>
          <w:sz w:val="20"/>
        </w:rPr>
        <w:t>Kampala</w:t>
      </w:r>
      <w:r>
        <w:rPr>
          <w:w w:val="80"/>
          <w:sz w:val="20"/>
        </w:rPr>
        <w:t xml:space="preserve"> </w:t>
      </w:r>
      <w:r>
        <w:rPr>
          <w:w w:val="85"/>
          <w:sz w:val="20"/>
        </w:rPr>
        <w:t>have limited railway transport.</w:t>
      </w:r>
    </w:p>
    <w:p w:rsidR="00E5575B" w:rsidRDefault="00D512E5">
      <w:pPr>
        <w:pStyle w:val="ListParagraph"/>
        <w:numPr>
          <w:ilvl w:val="1"/>
          <w:numId w:val="75"/>
        </w:numPr>
        <w:tabs>
          <w:tab w:val="left" w:pos="819"/>
        </w:tabs>
        <w:spacing w:before="3" w:line="242" w:lineRule="auto"/>
        <w:ind w:right="708" w:firstLine="0"/>
        <w:rPr>
          <w:sz w:val="20"/>
        </w:rPr>
      </w:pPr>
      <w:r>
        <w:rPr>
          <w:w w:val="80"/>
          <w:sz w:val="20"/>
        </w:rPr>
        <w:t>There</w:t>
      </w:r>
      <w:r>
        <w:rPr>
          <w:spacing w:val="-3"/>
          <w:w w:val="80"/>
          <w:sz w:val="20"/>
        </w:rPr>
        <w:t xml:space="preserve"> </w:t>
      </w:r>
      <w:r>
        <w:rPr>
          <w:w w:val="80"/>
          <w:sz w:val="20"/>
        </w:rPr>
        <w:t>are</w:t>
      </w:r>
      <w:r>
        <w:rPr>
          <w:spacing w:val="-3"/>
          <w:w w:val="80"/>
          <w:sz w:val="20"/>
        </w:rPr>
        <w:t xml:space="preserve"> </w:t>
      </w:r>
      <w:r>
        <w:rPr>
          <w:w w:val="80"/>
          <w:sz w:val="20"/>
        </w:rPr>
        <w:t>limited</w:t>
      </w:r>
      <w:r>
        <w:rPr>
          <w:spacing w:val="-2"/>
          <w:w w:val="80"/>
          <w:sz w:val="20"/>
        </w:rPr>
        <w:t xml:space="preserve"> </w:t>
      </w:r>
      <w:r>
        <w:rPr>
          <w:w w:val="80"/>
          <w:sz w:val="20"/>
        </w:rPr>
        <w:t>relevant</w:t>
      </w:r>
      <w:r>
        <w:rPr>
          <w:spacing w:val="-3"/>
          <w:w w:val="80"/>
          <w:sz w:val="20"/>
        </w:rPr>
        <w:t xml:space="preserve"> </w:t>
      </w:r>
      <w:r>
        <w:rPr>
          <w:w w:val="80"/>
          <w:sz w:val="20"/>
        </w:rPr>
        <w:t>spare</w:t>
      </w:r>
      <w:r>
        <w:rPr>
          <w:spacing w:val="-3"/>
          <w:w w:val="80"/>
          <w:sz w:val="20"/>
        </w:rPr>
        <w:t xml:space="preserve"> </w:t>
      </w:r>
      <w:r>
        <w:rPr>
          <w:w w:val="80"/>
          <w:sz w:val="20"/>
        </w:rPr>
        <w:t>parts</w:t>
      </w:r>
      <w:r>
        <w:rPr>
          <w:spacing w:val="-2"/>
          <w:w w:val="80"/>
          <w:sz w:val="20"/>
        </w:rPr>
        <w:t xml:space="preserve"> </w:t>
      </w:r>
      <w:r>
        <w:rPr>
          <w:w w:val="80"/>
          <w:sz w:val="20"/>
        </w:rPr>
        <w:t>of</w:t>
      </w:r>
      <w:r>
        <w:rPr>
          <w:spacing w:val="-3"/>
          <w:w w:val="80"/>
          <w:sz w:val="20"/>
        </w:rPr>
        <w:t xml:space="preserve"> </w:t>
      </w:r>
      <w:r>
        <w:rPr>
          <w:w w:val="80"/>
          <w:sz w:val="20"/>
        </w:rPr>
        <w:t>transport</w:t>
      </w:r>
      <w:r>
        <w:rPr>
          <w:spacing w:val="-3"/>
          <w:w w:val="80"/>
          <w:sz w:val="20"/>
        </w:rPr>
        <w:t xml:space="preserve"> </w:t>
      </w:r>
      <w:r>
        <w:rPr>
          <w:w w:val="80"/>
          <w:sz w:val="20"/>
        </w:rPr>
        <w:t>vessels</w:t>
      </w:r>
      <w:r>
        <w:rPr>
          <w:spacing w:val="-2"/>
          <w:w w:val="80"/>
          <w:sz w:val="20"/>
        </w:rPr>
        <w:t xml:space="preserve"> </w:t>
      </w:r>
      <w:r>
        <w:rPr>
          <w:w w:val="80"/>
          <w:sz w:val="20"/>
        </w:rPr>
        <w:t>for</w:t>
      </w:r>
      <w:r>
        <w:rPr>
          <w:spacing w:val="-3"/>
          <w:w w:val="80"/>
          <w:sz w:val="20"/>
        </w:rPr>
        <w:t xml:space="preserve"> </w:t>
      </w:r>
      <w:r>
        <w:rPr>
          <w:w w:val="80"/>
          <w:sz w:val="20"/>
        </w:rPr>
        <w:t>repairing</w:t>
      </w:r>
      <w:r>
        <w:rPr>
          <w:spacing w:val="-2"/>
          <w:w w:val="80"/>
          <w:sz w:val="20"/>
        </w:rPr>
        <w:t xml:space="preserve"> </w:t>
      </w:r>
      <w:r>
        <w:rPr>
          <w:w w:val="80"/>
          <w:sz w:val="20"/>
        </w:rPr>
        <w:t>and</w:t>
      </w:r>
      <w:r>
        <w:rPr>
          <w:spacing w:val="-3"/>
          <w:w w:val="80"/>
          <w:sz w:val="20"/>
        </w:rPr>
        <w:t xml:space="preserve"> </w:t>
      </w:r>
      <w:r>
        <w:rPr>
          <w:w w:val="80"/>
          <w:sz w:val="20"/>
        </w:rPr>
        <w:t>modifications</w:t>
      </w:r>
      <w:r>
        <w:rPr>
          <w:spacing w:val="-2"/>
          <w:w w:val="80"/>
          <w:sz w:val="20"/>
        </w:rPr>
        <w:t xml:space="preserve"> </w:t>
      </w:r>
      <w:r>
        <w:rPr>
          <w:w w:val="80"/>
          <w:sz w:val="20"/>
        </w:rPr>
        <w:t>like</w:t>
      </w:r>
      <w:r>
        <w:rPr>
          <w:spacing w:val="-1"/>
          <w:w w:val="80"/>
          <w:sz w:val="20"/>
        </w:rPr>
        <w:t xml:space="preserve"> </w:t>
      </w:r>
      <w:r>
        <w:rPr>
          <w:w w:val="80"/>
          <w:sz w:val="20"/>
        </w:rPr>
        <w:t>cars,</w:t>
      </w:r>
      <w:r>
        <w:rPr>
          <w:spacing w:val="-2"/>
          <w:w w:val="80"/>
          <w:sz w:val="20"/>
        </w:rPr>
        <w:t xml:space="preserve"> </w:t>
      </w:r>
      <w:proofErr w:type="gramStart"/>
      <w:r>
        <w:rPr>
          <w:w w:val="80"/>
          <w:sz w:val="20"/>
        </w:rPr>
        <w:t>lorries</w:t>
      </w:r>
      <w:proofErr w:type="gramEnd"/>
      <w:r>
        <w:rPr>
          <w:w w:val="80"/>
          <w:sz w:val="20"/>
        </w:rPr>
        <w:t>,</w:t>
      </w:r>
      <w:r>
        <w:rPr>
          <w:spacing w:val="-2"/>
          <w:w w:val="80"/>
          <w:sz w:val="20"/>
        </w:rPr>
        <w:t xml:space="preserve"> </w:t>
      </w:r>
      <w:r>
        <w:rPr>
          <w:w w:val="80"/>
          <w:sz w:val="20"/>
        </w:rPr>
        <w:t>buses,</w:t>
      </w:r>
      <w:r>
        <w:rPr>
          <w:spacing w:val="-2"/>
          <w:w w:val="80"/>
          <w:sz w:val="20"/>
        </w:rPr>
        <w:t xml:space="preserve"> </w:t>
      </w:r>
      <w:r>
        <w:rPr>
          <w:w w:val="80"/>
          <w:sz w:val="20"/>
        </w:rPr>
        <w:t>rail</w:t>
      </w:r>
      <w:r>
        <w:rPr>
          <w:spacing w:val="-2"/>
          <w:w w:val="80"/>
          <w:sz w:val="20"/>
        </w:rPr>
        <w:t xml:space="preserve"> </w:t>
      </w:r>
      <w:r>
        <w:rPr>
          <w:w w:val="80"/>
          <w:sz w:val="20"/>
        </w:rPr>
        <w:t>wagons</w:t>
      </w:r>
      <w:r>
        <w:rPr>
          <w:spacing w:val="-2"/>
          <w:w w:val="80"/>
          <w:sz w:val="20"/>
        </w:rPr>
        <w:t xml:space="preserve"> </w:t>
      </w:r>
      <w:r>
        <w:rPr>
          <w:w w:val="80"/>
          <w:sz w:val="20"/>
        </w:rPr>
        <w:t>and</w:t>
      </w:r>
      <w:r>
        <w:rPr>
          <w:spacing w:val="-3"/>
          <w:w w:val="80"/>
          <w:sz w:val="20"/>
        </w:rPr>
        <w:t xml:space="preserve"> </w:t>
      </w:r>
      <w:r>
        <w:rPr>
          <w:w w:val="80"/>
          <w:sz w:val="20"/>
        </w:rPr>
        <w:t>others.</w:t>
      </w:r>
      <w:r>
        <w:rPr>
          <w:spacing w:val="-3"/>
          <w:w w:val="80"/>
          <w:sz w:val="20"/>
        </w:rPr>
        <w:t xml:space="preserve"> </w:t>
      </w:r>
      <w:r>
        <w:rPr>
          <w:w w:val="80"/>
          <w:sz w:val="20"/>
        </w:rPr>
        <w:t>For</w:t>
      </w:r>
      <w:r>
        <w:rPr>
          <w:spacing w:val="-2"/>
          <w:w w:val="80"/>
          <w:sz w:val="20"/>
        </w:rPr>
        <w:t xml:space="preserve"> </w:t>
      </w:r>
      <w:r>
        <w:rPr>
          <w:w w:val="80"/>
          <w:sz w:val="20"/>
        </w:rPr>
        <w:t xml:space="preserve">example, </w:t>
      </w:r>
      <w:r>
        <w:rPr>
          <w:spacing w:val="-2"/>
          <w:w w:val="85"/>
          <w:sz w:val="20"/>
        </w:rPr>
        <w:t>the</w:t>
      </w:r>
      <w:r>
        <w:rPr>
          <w:spacing w:val="-4"/>
          <w:w w:val="85"/>
          <w:sz w:val="20"/>
        </w:rPr>
        <w:t xml:space="preserve"> </w:t>
      </w:r>
      <w:r>
        <w:rPr>
          <w:spacing w:val="-2"/>
          <w:w w:val="85"/>
          <w:sz w:val="20"/>
        </w:rPr>
        <w:t>defunct</w:t>
      </w:r>
      <w:r>
        <w:rPr>
          <w:spacing w:val="-3"/>
          <w:w w:val="85"/>
          <w:sz w:val="20"/>
        </w:rPr>
        <w:t xml:space="preserve"> </w:t>
      </w:r>
      <w:r>
        <w:rPr>
          <w:spacing w:val="-2"/>
          <w:w w:val="85"/>
          <w:sz w:val="20"/>
        </w:rPr>
        <w:t>Uganda</w:t>
      </w:r>
      <w:r>
        <w:rPr>
          <w:spacing w:val="-3"/>
          <w:w w:val="85"/>
          <w:sz w:val="20"/>
        </w:rPr>
        <w:t xml:space="preserve"> </w:t>
      </w:r>
      <w:r>
        <w:rPr>
          <w:spacing w:val="-2"/>
          <w:w w:val="85"/>
          <w:sz w:val="20"/>
        </w:rPr>
        <w:t>Transport</w:t>
      </w:r>
      <w:r>
        <w:rPr>
          <w:spacing w:val="-4"/>
          <w:w w:val="85"/>
          <w:sz w:val="20"/>
        </w:rPr>
        <w:t xml:space="preserve"> </w:t>
      </w:r>
      <w:r>
        <w:rPr>
          <w:spacing w:val="-2"/>
          <w:w w:val="85"/>
          <w:sz w:val="20"/>
        </w:rPr>
        <w:t>Company</w:t>
      </w:r>
      <w:r>
        <w:rPr>
          <w:spacing w:val="-3"/>
          <w:w w:val="85"/>
          <w:sz w:val="20"/>
        </w:rPr>
        <w:t xml:space="preserve"> </w:t>
      </w:r>
      <w:r>
        <w:rPr>
          <w:spacing w:val="-2"/>
          <w:w w:val="85"/>
          <w:sz w:val="20"/>
        </w:rPr>
        <w:t>(UTC)</w:t>
      </w:r>
      <w:r>
        <w:rPr>
          <w:spacing w:val="-3"/>
          <w:w w:val="85"/>
          <w:sz w:val="20"/>
        </w:rPr>
        <w:t xml:space="preserve"> </w:t>
      </w:r>
      <w:r>
        <w:rPr>
          <w:spacing w:val="-2"/>
          <w:w w:val="85"/>
          <w:sz w:val="20"/>
        </w:rPr>
        <w:t>failed</w:t>
      </w:r>
      <w:r>
        <w:rPr>
          <w:spacing w:val="-4"/>
          <w:w w:val="85"/>
          <w:sz w:val="20"/>
        </w:rPr>
        <w:t xml:space="preserve"> </w:t>
      </w:r>
      <w:r>
        <w:rPr>
          <w:spacing w:val="-2"/>
          <w:w w:val="85"/>
          <w:sz w:val="20"/>
        </w:rPr>
        <w:t>to</w:t>
      </w:r>
      <w:r>
        <w:rPr>
          <w:spacing w:val="-3"/>
          <w:w w:val="85"/>
          <w:sz w:val="20"/>
        </w:rPr>
        <w:t xml:space="preserve"> </w:t>
      </w:r>
      <w:r>
        <w:rPr>
          <w:spacing w:val="-2"/>
          <w:w w:val="85"/>
          <w:sz w:val="20"/>
        </w:rPr>
        <w:t>operate</w:t>
      </w:r>
      <w:r>
        <w:rPr>
          <w:spacing w:val="-3"/>
          <w:w w:val="85"/>
          <w:sz w:val="20"/>
        </w:rPr>
        <w:t xml:space="preserve"> </w:t>
      </w:r>
      <w:r>
        <w:rPr>
          <w:spacing w:val="-2"/>
          <w:w w:val="85"/>
          <w:sz w:val="20"/>
        </w:rPr>
        <w:t>efficiently</w:t>
      </w:r>
      <w:r>
        <w:rPr>
          <w:spacing w:val="-4"/>
          <w:w w:val="85"/>
          <w:sz w:val="20"/>
        </w:rPr>
        <w:t xml:space="preserve"> </w:t>
      </w:r>
      <w:r>
        <w:rPr>
          <w:spacing w:val="-2"/>
          <w:w w:val="85"/>
          <w:sz w:val="20"/>
        </w:rPr>
        <w:t>due</w:t>
      </w:r>
      <w:r>
        <w:rPr>
          <w:spacing w:val="-3"/>
          <w:w w:val="85"/>
          <w:sz w:val="20"/>
        </w:rPr>
        <w:t xml:space="preserve"> </w:t>
      </w:r>
      <w:r>
        <w:rPr>
          <w:spacing w:val="-2"/>
          <w:w w:val="85"/>
          <w:sz w:val="20"/>
        </w:rPr>
        <w:t>to</w:t>
      </w:r>
      <w:r>
        <w:rPr>
          <w:spacing w:val="-3"/>
          <w:w w:val="85"/>
          <w:sz w:val="20"/>
        </w:rPr>
        <w:t xml:space="preserve"> </w:t>
      </w:r>
      <w:r>
        <w:rPr>
          <w:spacing w:val="-2"/>
          <w:w w:val="85"/>
          <w:sz w:val="20"/>
        </w:rPr>
        <w:t>lack</w:t>
      </w:r>
      <w:r>
        <w:rPr>
          <w:spacing w:val="-4"/>
          <w:w w:val="85"/>
          <w:sz w:val="20"/>
        </w:rPr>
        <w:t xml:space="preserve"> </w:t>
      </w:r>
      <w:r>
        <w:rPr>
          <w:spacing w:val="-2"/>
          <w:w w:val="85"/>
          <w:sz w:val="20"/>
        </w:rPr>
        <w:t>of</w:t>
      </w:r>
      <w:r>
        <w:rPr>
          <w:spacing w:val="-3"/>
          <w:w w:val="85"/>
          <w:sz w:val="20"/>
        </w:rPr>
        <w:t xml:space="preserve"> </w:t>
      </w:r>
      <w:r>
        <w:rPr>
          <w:spacing w:val="-2"/>
          <w:w w:val="85"/>
          <w:sz w:val="20"/>
        </w:rPr>
        <w:t>spare</w:t>
      </w:r>
      <w:r>
        <w:rPr>
          <w:spacing w:val="-3"/>
          <w:w w:val="85"/>
          <w:sz w:val="20"/>
        </w:rPr>
        <w:t xml:space="preserve"> </w:t>
      </w:r>
      <w:r>
        <w:rPr>
          <w:spacing w:val="-2"/>
          <w:w w:val="85"/>
          <w:sz w:val="20"/>
        </w:rPr>
        <w:t>parts</w:t>
      </w:r>
      <w:r>
        <w:rPr>
          <w:spacing w:val="-3"/>
          <w:w w:val="85"/>
          <w:sz w:val="20"/>
        </w:rPr>
        <w:t xml:space="preserve"> </w:t>
      </w:r>
      <w:r>
        <w:rPr>
          <w:spacing w:val="-2"/>
          <w:w w:val="85"/>
          <w:sz w:val="20"/>
        </w:rPr>
        <w:t>to</w:t>
      </w:r>
      <w:r>
        <w:rPr>
          <w:spacing w:val="-3"/>
          <w:w w:val="85"/>
          <w:sz w:val="20"/>
        </w:rPr>
        <w:t xml:space="preserve"> </w:t>
      </w:r>
      <w:r>
        <w:rPr>
          <w:spacing w:val="-2"/>
          <w:w w:val="85"/>
          <w:sz w:val="20"/>
        </w:rPr>
        <w:t>maintain</w:t>
      </w:r>
      <w:r>
        <w:rPr>
          <w:spacing w:val="-8"/>
          <w:sz w:val="20"/>
        </w:rPr>
        <w:t xml:space="preserve"> </w:t>
      </w:r>
      <w:r>
        <w:rPr>
          <w:spacing w:val="-2"/>
          <w:w w:val="85"/>
          <w:sz w:val="20"/>
        </w:rPr>
        <w:t>the</w:t>
      </w:r>
      <w:r>
        <w:rPr>
          <w:spacing w:val="-8"/>
          <w:sz w:val="20"/>
        </w:rPr>
        <w:t xml:space="preserve"> </w:t>
      </w:r>
      <w:r>
        <w:rPr>
          <w:spacing w:val="-2"/>
          <w:w w:val="85"/>
          <w:sz w:val="20"/>
        </w:rPr>
        <w:t>buses</w:t>
      </w:r>
      <w:r>
        <w:rPr>
          <w:spacing w:val="-6"/>
          <w:sz w:val="20"/>
        </w:rPr>
        <w:t xml:space="preserve"> </w:t>
      </w:r>
      <w:r>
        <w:rPr>
          <w:spacing w:val="-2"/>
          <w:w w:val="85"/>
          <w:sz w:val="20"/>
        </w:rPr>
        <w:t>which</w:t>
      </w:r>
      <w:r>
        <w:rPr>
          <w:spacing w:val="-6"/>
          <w:sz w:val="20"/>
        </w:rPr>
        <w:t xml:space="preserve"> </w:t>
      </w:r>
      <w:r>
        <w:rPr>
          <w:spacing w:val="-2"/>
          <w:w w:val="85"/>
          <w:sz w:val="20"/>
        </w:rPr>
        <w:t>later</w:t>
      </w:r>
      <w:r>
        <w:rPr>
          <w:sz w:val="20"/>
        </w:rPr>
        <w:t xml:space="preserve"> </w:t>
      </w:r>
      <w:r>
        <w:rPr>
          <w:spacing w:val="-2"/>
          <w:w w:val="85"/>
          <w:sz w:val="20"/>
        </w:rPr>
        <w:t>led</w:t>
      </w:r>
      <w:r>
        <w:rPr>
          <w:spacing w:val="-4"/>
          <w:w w:val="85"/>
          <w:sz w:val="20"/>
        </w:rPr>
        <w:t xml:space="preserve"> </w:t>
      </w:r>
      <w:r>
        <w:rPr>
          <w:spacing w:val="-2"/>
          <w:w w:val="85"/>
          <w:sz w:val="20"/>
        </w:rPr>
        <w:t xml:space="preserve">to closure of </w:t>
      </w:r>
      <w:r>
        <w:rPr>
          <w:w w:val="90"/>
          <w:sz w:val="20"/>
        </w:rPr>
        <w:t>the</w:t>
      </w:r>
      <w:r>
        <w:rPr>
          <w:spacing w:val="-2"/>
          <w:w w:val="90"/>
          <w:sz w:val="20"/>
        </w:rPr>
        <w:t xml:space="preserve"> </w:t>
      </w:r>
      <w:r>
        <w:rPr>
          <w:w w:val="90"/>
          <w:sz w:val="20"/>
        </w:rPr>
        <w:t>company.</w:t>
      </w:r>
    </w:p>
    <w:p w:rsidR="00E5575B" w:rsidRDefault="00D512E5">
      <w:pPr>
        <w:pStyle w:val="ListParagraph"/>
        <w:numPr>
          <w:ilvl w:val="1"/>
          <w:numId w:val="75"/>
        </w:numPr>
        <w:tabs>
          <w:tab w:val="left" w:pos="819"/>
        </w:tabs>
        <w:ind w:right="711" w:firstLine="0"/>
        <w:jc w:val="left"/>
        <w:rPr>
          <w:sz w:val="20"/>
        </w:rPr>
      </w:pPr>
      <w:r>
        <w:rPr>
          <w:w w:val="80"/>
          <w:sz w:val="20"/>
        </w:rPr>
        <w:t>There is continuous embezzlement and mismanagement of government funds and public transport</w:t>
      </w:r>
      <w:r>
        <w:rPr>
          <w:sz w:val="20"/>
        </w:rPr>
        <w:t xml:space="preserve"> </w:t>
      </w:r>
      <w:r>
        <w:rPr>
          <w:w w:val="80"/>
          <w:sz w:val="20"/>
        </w:rPr>
        <w:t>services which has limited development of road</w:t>
      </w:r>
      <w:r>
        <w:rPr>
          <w:sz w:val="20"/>
        </w:rPr>
        <w:t xml:space="preserve"> </w:t>
      </w:r>
      <w:r>
        <w:rPr>
          <w:w w:val="80"/>
          <w:sz w:val="20"/>
        </w:rPr>
        <w:t>and railway transport. For example Mukono – Katosi road delayed in</w:t>
      </w:r>
      <w:r>
        <w:rPr>
          <w:spacing w:val="-1"/>
          <w:w w:val="80"/>
          <w:sz w:val="20"/>
        </w:rPr>
        <w:t xml:space="preserve"> </w:t>
      </w:r>
      <w:r>
        <w:rPr>
          <w:w w:val="80"/>
          <w:sz w:val="20"/>
        </w:rPr>
        <w:t>construction because of corruption and</w:t>
      </w:r>
      <w:r>
        <w:rPr>
          <w:spacing w:val="-1"/>
          <w:sz w:val="20"/>
        </w:rPr>
        <w:t xml:space="preserve"> </w:t>
      </w:r>
      <w:r>
        <w:rPr>
          <w:w w:val="80"/>
          <w:sz w:val="20"/>
        </w:rPr>
        <w:t>embezzlement</w:t>
      </w:r>
      <w:r>
        <w:rPr>
          <w:sz w:val="20"/>
        </w:rPr>
        <w:t xml:space="preserve"> </w:t>
      </w:r>
      <w:r>
        <w:rPr>
          <w:w w:val="80"/>
          <w:sz w:val="20"/>
        </w:rPr>
        <w:t>of funds by Ministry officials</w:t>
      </w:r>
    </w:p>
    <w:p w:rsidR="00E5575B" w:rsidRDefault="00D512E5">
      <w:pPr>
        <w:pStyle w:val="ListParagraph"/>
        <w:numPr>
          <w:ilvl w:val="1"/>
          <w:numId w:val="75"/>
        </w:numPr>
        <w:tabs>
          <w:tab w:val="left" w:pos="819"/>
        </w:tabs>
        <w:ind w:right="716" w:firstLine="0"/>
        <w:jc w:val="left"/>
        <w:rPr>
          <w:sz w:val="20"/>
        </w:rPr>
      </w:pPr>
      <w:r>
        <w:rPr>
          <w:spacing w:val="-2"/>
          <w:w w:val="85"/>
          <w:sz w:val="20"/>
        </w:rPr>
        <w:t>There</w:t>
      </w:r>
      <w:r>
        <w:rPr>
          <w:spacing w:val="-4"/>
          <w:sz w:val="20"/>
        </w:rPr>
        <w:t xml:space="preserve"> </w:t>
      </w:r>
      <w:r>
        <w:rPr>
          <w:spacing w:val="-2"/>
          <w:w w:val="85"/>
          <w:sz w:val="20"/>
        </w:rPr>
        <w:t>are</w:t>
      </w:r>
      <w:r>
        <w:rPr>
          <w:spacing w:val="-3"/>
          <w:sz w:val="20"/>
        </w:rPr>
        <w:t xml:space="preserve"> </w:t>
      </w:r>
      <w:r>
        <w:rPr>
          <w:spacing w:val="-2"/>
          <w:w w:val="85"/>
          <w:sz w:val="20"/>
        </w:rPr>
        <w:t>constantly rising</w:t>
      </w:r>
      <w:r>
        <w:rPr>
          <w:spacing w:val="-4"/>
          <w:sz w:val="20"/>
        </w:rPr>
        <w:t xml:space="preserve"> </w:t>
      </w:r>
      <w:r>
        <w:rPr>
          <w:spacing w:val="-2"/>
          <w:w w:val="85"/>
          <w:sz w:val="20"/>
        </w:rPr>
        <w:t>fuel costs which</w:t>
      </w:r>
      <w:r>
        <w:rPr>
          <w:sz w:val="20"/>
        </w:rPr>
        <w:t xml:space="preserve"> </w:t>
      </w:r>
      <w:r>
        <w:rPr>
          <w:spacing w:val="-2"/>
          <w:w w:val="85"/>
          <w:sz w:val="20"/>
        </w:rPr>
        <w:t>have</w:t>
      </w:r>
      <w:r>
        <w:rPr>
          <w:spacing w:val="-3"/>
          <w:sz w:val="20"/>
        </w:rPr>
        <w:t xml:space="preserve"> </w:t>
      </w:r>
      <w:r>
        <w:rPr>
          <w:spacing w:val="-2"/>
          <w:w w:val="85"/>
          <w:sz w:val="20"/>
        </w:rPr>
        <w:t>limited</w:t>
      </w:r>
      <w:r>
        <w:rPr>
          <w:spacing w:val="-4"/>
          <w:sz w:val="20"/>
        </w:rPr>
        <w:t xml:space="preserve"> </w:t>
      </w:r>
      <w:r>
        <w:rPr>
          <w:spacing w:val="-2"/>
          <w:w w:val="85"/>
          <w:sz w:val="20"/>
        </w:rPr>
        <w:t>use</w:t>
      </w:r>
      <w:r>
        <w:rPr>
          <w:spacing w:val="-3"/>
          <w:sz w:val="20"/>
        </w:rPr>
        <w:t xml:space="preserve"> </w:t>
      </w:r>
      <w:r>
        <w:rPr>
          <w:spacing w:val="-2"/>
          <w:w w:val="85"/>
          <w:sz w:val="20"/>
        </w:rPr>
        <w:t>of</w:t>
      </w:r>
      <w:r>
        <w:rPr>
          <w:spacing w:val="-4"/>
          <w:sz w:val="20"/>
        </w:rPr>
        <w:t xml:space="preserve"> </w:t>
      </w:r>
      <w:r>
        <w:rPr>
          <w:spacing w:val="-2"/>
          <w:w w:val="85"/>
          <w:sz w:val="20"/>
        </w:rPr>
        <w:t>road</w:t>
      </w:r>
      <w:r>
        <w:rPr>
          <w:spacing w:val="-4"/>
          <w:sz w:val="20"/>
        </w:rPr>
        <w:t xml:space="preserve"> </w:t>
      </w:r>
      <w:r>
        <w:rPr>
          <w:spacing w:val="-2"/>
          <w:w w:val="85"/>
          <w:sz w:val="20"/>
        </w:rPr>
        <w:t>and</w:t>
      </w:r>
      <w:r>
        <w:rPr>
          <w:spacing w:val="-4"/>
          <w:sz w:val="20"/>
        </w:rPr>
        <w:t xml:space="preserve"> </w:t>
      </w:r>
      <w:r>
        <w:rPr>
          <w:spacing w:val="-2"/>
          <w:w w:val="85"/>
          <w:sz w:val="20"/>
        </w:rPr>
        <w:t>railway</w:t>
      </w:r>
      <w:r>
        <w:rPr>
          <w:spacing w:val="-2"/>
          <w:sz w:val="20"/>
        </w:rPr>
        <w:t xml:space="preserve"> </w:t>
      </w:r>
      <w:r>
        <w:rPr>
          <w:spacing w:val="-2"/>
          <w:w w:val="85"/>
          <w:sz w:val="20"/>
        </w:rPr>
        <w:t>transport</w:t>
      </w:r>
      <w:r>
        <w:rPr>
          <w:spacing w:val="-1"/>
          <w:sz w:val="20"/>
        </w:rPr>
        <w:t xml:space="preserve"> </w:t>
      </w:r>
      <w:r>
        <w:rPr>
          <w:spacing w:val="-2"/>
          <w:w w:val="85"/>
          <w:sz w:val="20"/>
        </w:rPr>
        <w:t>leading</w:t>
      </w:r>
      <w:r>
        <w:rPr>
          <w:sz w:val="20"/>
        </w:rPr>
        <w:t xml:space="preserve"> </w:t>
      </w:r>
      <w:r>
        <w:rPr>
          <w:spacing w:val="-2"/>
          <w:w w:val="85"/>
          <w:sz w:val="20"/>
        </w:rPr>
        <w:t>to</w:t>
      </w:r>
      <w:r>
        <w:rPr>
          <w:spacing w:val="-1"/>
          <w:sz w:val="20"/>
        </w:rPr>
        <w:t xml:space="preserve"> </w:t>
      </w:r>
      <w:r>
        <w:rPr>
          <w:spacing w:val="-2"/>
          <w:w w:val="85"/>
          <w:sz w:val="20"/>
        </w:rPr>
        <w:t>exploitation</w:t>
      </w:r>
      <w:r>
        <w:rPr>
          <w:sz w:val="20"/>
        </w:rPr>
        <w:t xml:space="preserve"> </w:t>
      </w:r>
      <w:r>
        <w:rPr>
          <w:spacing w:val="-2"/>
          <w:w w:val="85"/>
          <w:sz w:val="20"/>
        </w:rPr>
        <w:t>of</w:t>
      </w:r>
      <w:r>
        <w:rPr>
          <w:sz w:val="20"/>
        </w:rPr>
        <w:t xml:space="preserve"> </w:t>
      </w:r>
      <w:r>
        <w:rPr>
          <w:spacing w:val="-2"/>
          <w:w w:val="85"/>
          <w:sz w:val="20"/>
        </w:rPr>
        <w:t>passengers.</w:t>
      </w:r>
      <w:r>
        <w:rPr>
          <w:sz w:val="20"/>
        </w:rPr>
        <w:t xml:space="preserve"> </w:t>
      </w:r>
      <w:r>
        <w:rPr>
          <w:spacing w:val="-2"/>
          <w:w w:val="85"/>
          <w:sz w:val="20"/>
        </w:rPr>
        <w:t>E.g.</w:t>
      </w:r>
      <w:r>
        <w:rPr>
          <w:spacing w:val="-1"/>
          <w:sz w:val="20"/>
        </w:rPr>
        <w:t xml:space="preserve"> </w:t>
      </w:r>
      <w:r>
        <w:rPr>
          <w:spacing w:val="-2"/>
          <w:w w:val="85"/>
          <w:sz w:val="20"/>
        </w:rPr>
        <w:t>drivers</w:t>
      </w:r>
      <w:r>
        <w:rPr>
          <w:spacing w:val="-1"/>
          <w:sz w:val="20"/>
        </w:rPr>
        <w:t xml:space="preserve"> </w:t>
      </w:r>
      <w:r>
        <w:rPr>
          <w:spacing w:val="-2"/>
          <w:w w:val="85"/>
          <w:sz w:val="20"/>
        </w:rPr>
        <w:t xml:space="preserve">on </w:t>
      </w:r>
      <w:r>
        <w:rPr>
          <w:w w:val="80"/>
          <w:sz w:val="20"/>
        </w:rPr>
        <w:t>Kampala - Jinja road and Kampala - Masaka - Mbarara road</w:t>
      </w:r>
      <w:r>
        <w:rPr>
          <w:spacing w:val="-3"/>
          <w:w w:val="80"/>
          <w:sz w:val="20"/>
        </w:rPr>
        <w:t xml:space="preserve"> </w:t>
      </w:r>
      <w:r>
        <w:rPr>
          <w:w w:val="80"/>
          <w:sz w:val="20"/>
        </w:rPr>
        <w:t>almost charge any transport fares depending</w:t>
      </w:r>
      <w:r>
        <w:rPr>
          <w:spacing w:val="-3"/>
          <w:w w:val="80"/>
          <w:sz w:val="20"/>
        </w:rPr>
        <w:t xml:space="preserve"> </w:t>
      </w:r>
      <w:r>
        <w:rPr>
          <w:w w:val="80"/>
          <w:sz w:val="20"/>
        </w:rPr>
        <w:t>on the</w:t>
      </w:r>
      <w:r>
        <w:rPr>
          <w:spacing w:val="-3"/>
          <w:w w:val="80"/>
          <w:sz w:val="20"/>
        </w:rPr>
        <w:t xml:space="preserve"> </w:t>
      </w:r>
      <w:r>
        <w:rPr>
          <w:w w:val="80"/>
          <w:sz w:val="20"/>
        </w:rPr>
        <w:t>fuel</w:t>
      </w:r>
      <w:r>
        <w:rPr>
          <w:spacing w:val="-6"/>
          <w:w w:val="80"/>
          <w:sz w:val="20"/>
        </w:rPr>
        <w:t xml:space="preserve"> </w:t>
      </w:r>
      <w:r>
        <w:rPr>
          <w:w w:val="80"/>
          <w:sz w:val="20"/>
        </w:rPr>
        <w:t>costs.</w:t>
      </w:r>
    </w:p>
    <w:p w:rsidR="00E5575B" w:rsidRDefault="00D512E5">
      <w:pPr>
        <w:pStyle w:val="ListParagraph"/>
        <w:numPr>
          <w:ilvl w:val="1"/>
          <w:numId w:val="75"/>
        </w:numPr>
        <w:tabs>
          <w:tab w:val="left" w:pos="819"/>
        </w:tabs>
        <w:spacing w:before="2"/>
        <w:ind w:right="716" w:firstLine="0"/>
        <w:jc w:val="left"/>
        <w:rPr>
          <w:sz w:val="20"/>
        </w:rPr>
      </w:pPr>
      <w:r>
        <w:rPr>
          <w:w w:val="80"/>
          <w:sz w:val="20"/>
        </w:rPr>
        <w:t>There</w:t>
      </w:r>
      <w:r>
        <w:rPr>
          <w:sz w:val="20"/>
        </w:rPr>
        <w:t xml:space="preserve"> </w:t>
      </w:r>
      <w:r>
        <w:rPr>
          <w:w w:val="80"/>
          <w:sz w:val="20"/>
        </w:rPr>
        <w:t>is</w:t>
      </w:r>
      <w:r>
        <w:rPr>
          <w:sz w:val="20"/>
        </w:rPr>
        <w:t xml:space="preserve"> </w:t>
      </w:r>
      <w:proofErr w:type="gramStart"/>
      <w:r>
        <w:rPr>
          <w:w w:val="80"/>
          <w:sz w:val="20"/>
        </w:rPr>
        <w:t>massive</w:t>
      </w:r>
      <w:r>
        <w:rPr>
          <w:sz w:val="20"/>
        </w:rPr>
        <w:t xml:space="preserve"> </w:t>
      </w:r>
      <w:r>
        <w:rPr>
          <w:w w:val="80"/>
          <w:sz w:val="20"/>
        </w:rPr>
        <w:t>bribery</w:t>
      </w:r>
      <w:r>
        <w:rPr>
          <w:sz w:val="20"/>
        </w:rPr>
        <w:t xml:space="preserve"> </w:t>
      </w:r>
      <w:r>
        <w:rPr>
          <w:w w:val="80"/>
          <w:sz w:val="20"/>
        </w:rPr>
        <w:t>cases</w:t>
      </w:r>
      <w:proofErr w:type="gramEnd"/>
      <w:r>
        <w:rPr>
          <w:sz w:val="20"/>
        </w:rPr>
        <w:t xml:space="preserve"> </w:t>
      </w:r>
      <w:r>
        <w:rPr>
          <w:w w:val="80"/>
          <w:sz w:val="20"/>
        </w:rPr>
        <w:t>by</w:t>
      </w:r>
      <w:r>
        <w:rPr>
          <w:sz w:val="20"/>
        </w:rPr>
        <w:t xml:space="preserve"> </w:t>
      </w:r>
      <w:r>
        <w:rPr>
          <w:w w:val="80"/>
          <w:sz w:val="20"/>
        </w:rPr>
        <w:t>the</w:t>
      </w:r>
      <w:r>
        <w:rPr>
          <w:sz w:val="20"/>
        </w:rPr>
        <w:t xml:space="preserve"> </w:t>
      </w:r>
      <w:r>
        <w:rPr>
          <w:w w:val="80"/>
          <w:sz w:val="20"/>
        </w:rPr>
        <w:t>traffic</w:t>
      </w:r>
      <w:r>
        <w:rPr>
          <w:sz w:val="20"/>
        </w:rPr>
        <w:t xml:space="preserve"> </w:t>
      </w:r>
      <w:r>
        <w:rPr>
          <w:w w:val="80"/>
          <w:sz w:val="20"/>
        </w:rPr>
        <w:t>police</w:t>
      </w:r>
      <w:r>
        <w:rPr>
          <w:sz w:val="20"/>
        </w:rPr>
        <w:t xml:space="preserve"> </w:t>
      </w:r>
      <w:r>
        <w:rPr>
          <w:w w:val="80"/>
          <w:sz w:val="20"/>
        </w:rPr>
        <w:t>and</w:t>
      </w:r>
      <w:r>
        <w:rPr>
          <w:sz w:val="20"/>
        </w:rPr>
        <w:t xml:space="preserve"> </w:t>
      </w:r>
      <w:r>
        <w:rPr>
          <w:w w:val="80"/>
          <w:sz w:val="20"/>
        </w:rPr>
        <w:t>forgery</w:t>
      </w:r>
      <w:r>
        <w:rPr>
          <w:sz w:val="20"/>
        </w:rPr>
        <w:t xml:space="preserve"> </w:t>
      </w:r>
      <w:r>
        <w:rPr>
          <w:w w:val="80"/>
          <w:sz w:val="20"/>
        </w:rPr>
        <w:t>of</w:t>
      </w:r>
      <w:r>
        <w:rPr>
          <w:sz w:val="20"/>
        </w:rPr>
        <w:t xml:space="preserve"> </w:t>
      </w:r>
      <w:r>
        <w:rPr>
          <w:w w:val="80"/>
          <w:sz w:val="20"/>
        </w:rPr>
        <w:t>driving</w:t>
      </w:r>
      <w:r>
        <w:rPr>
          <w:sz w:val="20"/>
        </w:rPr>
        <w:t xml:space="preserve"> </w:t>
      </w:r>
      <w:r>
        <w:rPr>
          <w:w w:val="80"/>
          <w:sz w:val="20"/>
        </w:rPr>
        <w:t>licenses</w:t>
      </w:r>
      <w:r>
        <w:rPr>
          <w:spacing w:val="16"/>
          <w:sz w:val="20"/>
        </w:rPr>
        <w:t xml:space="preserve"> </w:t>
      </w:r>
      <w:r>
        <w:rPr>
          <w:w w:val="80"/>
          <w:sz w:val="20"/>
        </w:rPr>
        <w:t>in</w:t>
      </w:r>
      <w:r>
        <w:rPr>
          <w:sz w:val="20"/>
        </w:rPr>
        <w:t xml:space="preserve"> </w:t>
      </w:r>
      <w:r>
        <w:rPr>
          <w:w w:val="80"/>
          <w:sz w:val="20"/>
        </w:rPr>
        <w:t>URA</w:t>
      </w:r>
      <w:r>
        <w:rPr>
          <w:sz w:val="20"/>
        </w:rPr>
        <w:t xml:space="preserve"> </w:t>
      </w:r>
      <w:r>
        <w:rPr>
          <w:w w:val="80"/>
          <w:sz w:val="20"/>
        </w:rPr>
        <w:t>departments</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pacing w:val="16"/>
          <w:sz w:val="20"/>
        </w:rPr>
        <w:t xml:space="preserve"> </w:t>
      </w:r>
      <w:r>
        <w:rPr>
          <w:w w:val="80"/>
          <w:sz w:val="20"/>
        </w:rPr>
        <w:t>careless</w:t>
      </w:r>
      <w:r>
        <w:rPr>
          <w:sz w:val="20"/>
        </w:rPr>
        <w:t xml:space="preserve"> </w:t>
      </w:r>
      <w:r>
        <w:rPr>
          <w:w w:val="80"/>
          <w:sz w:val="20"/>
        </w:rPr>
        <w:t>driving</w:t>
      </w:r>
      <w:r>
        <w:rPr>
          <w:sz w:val="20"/>
        </w:rPr>
        <w:t xml:space="preserve"> </w:t>
      </w:r>
      <w:r>
        <w:rPr>
          <w:w w:val="80"/>
          <w:sz w:val="20"/>
        </w:rPr>
        <w:t>and</w:t>
      </w:r>
      <w:r>
        <w:rPr>
          <w:sz w:val="20"/>
        </w:rPr>
        <w:t xml:space="preserve"> </w:t>
      </w:r>
      <w:r>
        <w:rPr>
          <w:w w:val="80"/>
          <w:sz w:val="20"/>
        </w:rPr>
        <w:t xml:space="preserve">an </w:t>
      </w:r>
      <w:r>
        <w:rPr>
          <w:w w:val="85"/>
          <w:sz w:val="20"/>
        </w:rPr>
        <w:t>increase in road accidents on Kampala – Jinja road and Kampala - Masaka road.</w:t>
      </w:r>
    </w:p>
    <w:p w:rsidR="00E5575B" w:rsidRDefault="00D512E5">
      <w:pPr>
        <w:pStyle w:val="ListParagraph"/>
        <w:numPr>
          <w:ilvl w:val="1"/>
          <w:numId w:val="75"/>
        </w:numPr>
        <w:tabs>
          <w:tab w:val="left" w:pos="819"/>
        </w:tabs>
        <w:spacing w:line="242" w:lineRule="auto"/>
        <w:ind w:right="714" w:firstLine="0"/>
        <w:rPr>
          <w:sz w:val="20"/>
        </w:rPr>
      </w:pPr>
      <w:r>
        <w:rPr>
          <w:w w:val="85"/>
          <w:sz w:val="20"/>
        </w:rPr>
        <w:t>There</w:t>
      </w:r>
      <w:r>
        <w:rPr>
          <w:spacing w:val="-6"/>
          <w:w w:val="85"/>
          <w:sz w:val="20"/>
        </w:rPr>
        <w:t xml:space="preserve"> </w:t>
      </w:r>
      <w:r>
        <w:rPr>
          <w:w w:val="85"/>
          <w:sz w:val="20"/>
        </w:rPr>
        <w:t>is</w:t>
      </w:r>
      <w:r>
        <w:rPr>
          <w:spacing w:val="-4"/>
          <w:w w:val="85"/>
          <w:sz w:val="20"/>
        </w:rPr>
        <w:t xml:space="preserve"> </w:t>
      </w:r>
      <w:r>
        <w:rPr>
          <w:w w:val="85"/>
          <w:sz w:val="20"/>
        </w:rPr>
        <w:t>shortage</w:t>
      </w:r>
      <w:r>
        <w:rPr>
          <w:spacing w:val="-1"/>
          <w:w w:val="85"/>
          <w:sz w:val="20"/>
        </w:rPr>
        <w:t xml:space="preserve"> </w:t>
      </w:r>
      <w:r>
        <w:rPr>
          <w:w w:val="85"/>
          <w:sz w:val="20"/>
        </w:rPr>
        <w:t>of</w:t>
      </w:r>
      <w:r>
        <w:rPr>
          <w:spacing w:val="-3"/>
          <w:w w:val="85"/>
          <w:sz w:val="20"/>
        </w:rPr>
        <w:t xml:space="preserve"> </w:t>
      </w:r>
      <w:r>
        <w:rPr>
          <w:w w:val="85"/>
          <w:sz w:val="20"/>
        </w:rPr>
        <w:t>genuine</w:t>
      </w:r>
      <w:r>
        <w:rPr>
          <w:spacing w:val="-5"/>
          <w:w w:val="85"/>
          <w:sz w:val="20"/>
        </w:rPr>
        <w:t xml:space="preserve"> </w:t>
      </w:r>
      <w:r>
        <w:rPr>
          <w:w w:val="85"/>
          <w:sz w:val="20"/>
        </w:rPr>
        <w:t>materials</w:t>
      </w:r>
      <w:r>
        <w:rPr>
          <w:spacing w:val="-3"/>
          <w:w w:val="85"/>
          <w:sz w:val="20"/>
        </w:rPr>
        <w:t xml:space="preserve"> </w:t>
      </w:r>
      <w:r>
        <w:rPr>
          <w:w w:val="85"/>
          <w:sz w:val="20"/>
        </w:rPr>
        <w:t>like</w:t>
      </w:r>
      <w:r>
        <w:rPr>
          <w:spacing w:val="-2"/>
          <w:w w:val="85"/>
          <w:sz w:val="20"/>
        </w:rPr>
        <w:t xml:space="preserve"> </w:t>
      </w:r>
      <w:r>
        <w:rPr>
          <w:w w:val="85"/>
          <w:sz w:val="20"/>
        </w:rPr>
        <w:t>presence</w:t>
      </w:r>
      <w:r>
        <w:rPr>
          <w:spacing w:val="-3"/>
          <w:w w:val="85"/>
          <w:sz w:val="20"/>
        </w:rPr>
        <w:t xml:space="preserve"> </w:t>
      </w:r>
      <w:r>
        <w:rPr>
          <w:w w:val="85"/>
          <w:sz w:val="20"/>
        </w:rPr>
        <w:t>of</w:t>
      </w:r>
      <w:r>
        <w:rPr>
          <w:spacing w:val="-4"/>
          <w:w w:val="85"/>
          <w:sz w:val="20"/>
        </w:rPr>
        <w:t xml:space="preserve"> </w:t>
      </w:r>
      <w:r>
        <w:rPr>
          <w:w w:val="85"/>
          <w:sz w:val="20"/>
        </w:rPr>
        <w:t>counterfeit</w:t>
      </w:r>
      <w:r>
        <w:rPr>
          <w:spacing w:val="-6"/>
          <w:w w:val="85"/>
          <w:sz w:val="20"/>
        </w:rPr>
        <w:t xml:space="preserve"> </w:t>
      </w:r>
      <w:r>
        <w:rPr>
          <w:w w:val="85"/>
          <w:sz w:val="20"/>
        </w:rPr>
        <w:t>bitumen</w:t>
      </w:r>
      <w:r>
        <w:rPr>
          <w:spacing w:val="-5"/>
          <w:w w:val="85"/>
          <w:sz w:val="20"/>
        </w:rPr>
        <w:t xml:space="preserve"> </w:t>
      </w:r>
      <w:r>
        <w:rPr>
          <w:w w:val="85"/>
          <w:sz w:val="20"/>
        </w:rPr>
        <w:t>on</w:t>
      </w:r>
      <w:r>
        <w:rPr>
          <w:spacing w:val="-5"/>
          <w:w w:val="85"/>
          <w:sz w:val="20"/>
        </w:rPr>
        <w:t xml:space="preserve"> </w:t>
      </w:r>
      <w:r>
        <w:rPr>
          <w:w w:val="85"/>
          <w:sz w:val="20"/>
        </w:rPr>
        <w:t>the</w:t>
      </w:r>
      <w:r>
        <w:rPr>
          <w:spacing w:val="-6"/>
          <w:w w:val="85"/>
          <w:sz w:val="20"/>
        </w:rPr>
        <w:t xml:space="preserve"> </w:t>
      </w:r>
      <w:r>
        <w:rPr>
          <w:w w:val="85"/>
          <w:sz w:val="20"/>
        </w:rPr>
        <w:t>market</w:t>
      </w:r>
      <w:r>
        <w:rPr>
          <w:spacing w:val="-3"/>
          <w:w w:val="85"/>
          <w:sz w:val="20"/>
        </w:rPr>
        <w:t xml:space="preserve"> </w:t>
      </w:r>
      <w:r>
        <w:rPr>
          <w:w w:val="85"/>
          <w:sz w:val="20"/>
        </w:rPr>
        <w:t>used</w:t>
      </w:r>
      <w:r>
        <w:rPr>
          <w:spacing w:val="-3"/>
          <w:w w:val="85"/>
          <w:sz w:val="20"/>
        </w:rPr>
        <w:t xml:space="preserve"> </w:t>
      </w:r>
      <w:r>
        <w:rPr>
          <w:w w:val="85"/>
          <w:sz w:val="20"/>
        </w:rPr>
        <w:t>in</w:t>
      </w:r>
      <w:r>
        <w:rPr>
          <w:spacing w:val="-3"/>
          <w:w w:val="85"/>
          <w:sz w:val="20"/>
        </w:rPr>
        <w:t xml:space="preserve"> </w:t>
      </w:r>
      <w:r>
        <w:rPr>
          <w:w w:val="85"/>
          <w:sz w:val="20"/>
        </w:rPr>
        <w:t>road</w:t>
      </w:r>
      <w:r>
        <w:rPr>
          <w:spacing w:val="-3"/>
          <w:w w:val="85"/>
          <w:sz w:val="20"/>
        </w:rPr>
        <w:t xml:space="preserve"> </w:t>
      </w:r>
      <w:r>
        <w:rPr>
          <w:w w:val="85"/>
          <w:sz w:val="20"/>
        </w:rPr>
        <w:t>construction</w:t>
      </w:r>
      <w:r>
        <w:rPr>
          <w:spacing w:val="-1"/>
          <w:w w:val="85"/>
          <w:sz w:val="20"/>
        </w:rPr>
        <w:t xml:space="preserve"> </w:t>
      </w:r>
      <w:r>
        <w:rPr>
          <w:w w:val="85"/>
          <w:sz w:val="20"/>
        </w:rPr>
        <w:t>which</w:t>
      </w:r>
      <w:r>
        <w:rPr>
          <w:spacing w:val="-6"/>
          <w:w w:val="85"/>
          <w:sz w:val="20"/>
        </w:rPr>
        <w:t xml:space="preserve"> </w:t>
      </w:r>
      <w:r>
        <w:rPr>
          <w:w w:val="85"/>
          <w:sz w:val="20"/>
        </w:rPr>
        <w:t>has</w:t>
      </w:r>
      <w:r>
        <w:rPr>
          <w:spacing w:val="-5"/>
          <w:w w:val="85"/>
          <w:sz w:val="20"/>
        </w:rPr>
        <w:t xml:space="preserve"> </w:t>
      </w:r>
      <w:r>
        <w:rPr>
          <w:w w:val="85"/>
          <w:sz w:val="20"/>
        </w:rPr>
        <w:t>led</w:t>
      </w:r>
      <w:r>
        <w:rPr>
          <w:spacing w:val="-4"/>
          <w:w w:val="85"/>
          <w:sz w:val="20"/>
        </w:rPr>
        <w:t xml:space="preserve"> </w:t>
      </w:r>
      <w:r>
        <w:rPr>
          <w:w w:val="85"/>
          <w:sz w:val="20"/>
        </w:rPr>
        <w:t>to</w:t>
      </w:r>
      <w:r>
        <w:rPr>
          <w:spacing w:val="-5"/>
          <w:w w:val="85"/>
          <w:sz w:val="20"/>
        </w:rPr>
        <w:t xml:space="preserve"> </w:t>
      </w:r>
      <w:r>
        <w:rPr>
          <w:w w:val="85"/>
          <w:sz w:val="20"/>
        </w:rPr>
        <w:t>poor</w:t>
      </w:r>
      <w:r>
        <w:rPr>
          <w:spacing w:val="-6"/>
          <w:w w:val="85"/>
          <w:sz w:val="20"/>
        </w:rPr>
        <w:t xml:space="preserve"> </w:t>
      </w:r>
      <w:r>
        <w:rPr>
          <w:w w:val="85"/>
          <w:sz w:val="20"/>
        </w:rPr>
        <w:t>road construction</w:t>
      </w:r>
      <w:r>
        <w:rPr>
          <w:spacing w:val="-5"/>
          <w:w w:val="85"/>
          <w:sz w:val="20"/>
        </w:rPr>
        <w:t xml:space="preserve"> </w:t>
      </w:r>
      <w:r>
        <w:rPr>
          <w:w w:val="85"/>
          <w:sz w:val="20"/>
        </w:rPr>
        <w:t>and</w:t>
      </w:r>
      <w:r>
        <w:rPr>
          <w:spacing w:val="-5"/>
          <w:w w:val="85"/>
          <w:sz w:val="20"/>
        </w:rPr>
        <w:t xml:space="preserve"> </w:t>
      </w:r>
      <w:r>
        <w:rPr>
          <w:w w:val="85"/>
          <w:sz w:val="20"/>
        </w:rPr>
        <w:t>short</w:t>
      </w:r>
      <w:r>
        <w:rPr>
          <w:spacing w:val="-4"/>
          <w:w w:val="85"/>
          <w:sz w:val="20"/>
        </w:rPr>
        <w:t xml:space="preserve"> </w:t>
      </w:r>
      <w:r>
        <w:rPr>
          <w:w w:val="85"/>
          <w:sz w:val="20"/>
        </w:rPr>
        <w:t>lived</w:t>
      </w:r>
      <w:r>
        <w:rPr>
          <w:spacing w:val="-5"/>
          <w:w w:val="85"/>
          <w:sz w:val="20"/>
        </w:rPr>
        <w:t xml:space="preserve"> </w:t>
      </w:r>
      <w:r>
        <w:rPr>
          <w:w w:val="85"/>
          <w:sz w:val="20"/>
        </w:rPr>
        <w:t>roads</w:t>
      </w:r>
      <w:r>
        <w:rPr>
          <w:spacing w:val="-6"/>
          <w:w w:val="85"/>
          <w:sz w:val="20"/>
        </w:rPr>
        <w:t xml:space="preserve"> </w:t>
      </w:r>
      <w:r>
        <w:rPr>
          <w:w w:val="85"/>
          <w:sz w:val="20"/>
        </w:rPr>
        <w:t>like</w:t>
      </w:r>
      <w:r>
        <w:rPr>
          <w:spacing w:val="-3"/>
          <w:w w:val="85"/>
          <w:sz w:val="20"/>
        </w:rPr>
        <w:t xml:space="preserve"> </w:t>
      </w:r>
      <w:r>
        <w:rPr>
          <w:w w:val="85"/>
          <w:sz w:val="20"/>
        </w:rPr>
        <w:t>Kampala –</w:t>
      </w:r>
      <w:r>
        <w:rPr>
          <w:spacing w:val="-4"/>
          <w:w w:val="85"/>
          <w:sz w:val="20"/>
        </w:rPr>
        <w:t xml:space="preserve"> </w:t>
      </w:r>
      <w:r>
        <w:rPr>
          <w:w w:val="85"/>
          <w:sz w:val="20"/>
        </w:rPr>
        <w:t>Fort Portal</w:t>
      </w:r>
      <w:r>
        <w:rPr>
          <w:spacing w:val="-3"/>
          <w:w w:val="85"/>
          <w:sz w:val="20"/>
        </w:rPr>
        <w:t xml:space="preserve"> </w:t>
      </w:r>
      <w:r>
        <w:rPr>
          <w:w w:val="85"/>
          <w:sz w:val="20"/>
        </w:rPr>
        <w:t>road,</w:t>
      </w:r>
      <w:r>
        <w:rPr>
          <w:spacing w:val="-1"/>
          <w:w w:val="85"/>
          <w:sz w:val="20"/>
        </w:rPr>
        <w:t xml:space="preserve"> </w:t>
      </w:r>
      <w:r>
        <w:rPr>
          <w:w w:val="85"/>
          <w:sz w:val="20"/>
        </w:rPr>
        <w:t>Kampala</w:t>
      </w:r>
      <w:r>
        <w:rPr>
          <w:spacing w:val="-3"/>
          <w:w w:val="85"/>
          <w:sz w:val="20"/>
        </w:rPr>
        <w:t xml:space="preserve"> </w:t>
      </w:r>
      <w:r>
        <w:rPr>
          <w:w w:val="85"/>
          <w:sz w:val="20"/>
        </w:rPr>
        <w:t>–</w:t>
      </w:r>
      <w:r>
        <w:rPr>
          <w:spacing w:val="-1"/>
          <w:w w:val="85"/>
          <w:sz w:val="20"/>
        </w:rPr>
        <w:t xml:space="preserve"> </w:t>
      </w:r>
      <w:r>
        <w:rPr>
          <w:w w:val="85"/>
          <w:sz w:val="20"/>
        </w:rPr>
        <w:t>Masaka</w:t>
      </w:r>
      <w:r>
        <w:rPr>
          <w:spacing w:val="-3"/>
          <w:w w:val="85"/>
          <w:sz w:val="20"/>
        </w:rPr>
        <w:t xml:space="preserve"> </w:t>
      </w:r>
      <w:r>
        <w:rPr>
          <w:w w:val="85"/>
          <w:sz w:val="20"/>
        </w:rPr>
        <w:t>road</w:t>
      </w:r>
      <w:r>
        <w:rPr>
          <w:spacing w:val="-4"/>
          <w:w w:val="85"/>
          <w:sz w:val="20"/>
        </w:rPr>
        <w:t xml:space="preserve"> </w:t>
      </w:r>
      <w:r>
        <w:rPr>
          <w:w w:val="85"/>
          <w:sz w:val="20"/>
        </w:rPr>
        <w:t>and</w:t>
      </w:r>
      <w:r>
        <w:rPr>
          <w:spacing w:val="-1"/>
          <w:w w:val="85"/>
          <w:sz w:val="20"/>
        </w:rPr>
        <w:t xml:space="preserve"> </w:t>
      </w:r>
      <w:r>
        <w:rPr>
          <w:w w:val="85"/>
          <w:sz w:val="20"/>
        </w:rPr>
        <w:t>many</w:t>
      </w:r>
      <w:r>
        <w:rPr>
          <w:spacing w:val="-2"/>
          <w:w w:val="85"/>
          <w:sz w:val="20"/>
        </w:rPr>
        <w:t xml:space="preserve"> </w:t>
      </w:r>
      <w:r>
        <w:rPr>
          <w:w w:val="85"/>
          <w:sz w:val="20"/>
        </w:rPr>
        <w:t>others.</w:t>
      </w:r>
    </w:p>
    <w:p w:rsidR="00E5575B" w:rsidRDefault="00D512E5">
      <w:pPr>
        <w:pStyle w:val="ListParagraph"/>
        <w:numPr>
          <w:ilvl w:val="1"/>
          <w:numId w:val="75"/>
        </w:numPr>
        <w:tabs>
          <w:tab w:val="left" w:pos="819"/>
        </w:tabs>
        <w:spacing w:line="242" w:lineRule="auto"/>
        <w:ind w:right="718" w:firstLine="0"/>
        <w:rPr>
          <w:sz w:val="20"/>
        </w:rPr>
      </w:pPr>
      <w:r>
        <w:rPr>
          <w:w w:val="80"/>
          <w:sz w:val="20"/>
        </w:rPr>
        <w:t>There was closure of the Kilembe copper mines which left little economic activities to</w:t>
      </w:r>
      <w:r>
        <w:rPr>
          <w:sz w:val="20"/>
        </w:rPr>
        <w:t xml:space="preserve"> </w:t>
      </w:r>
      <w:r>
        <w:rPr>
          <w:w w:val="80"/>
          <w:sz w:val="20"/>
        </w:rPr>
        <w:t>be</w:t>
      </w:r>
      <w:r>
        <w:rPr>
          <w:sz w:val="20"/>
        </w:rPr>
        <w:t xml:space="preserve"> </w:t>
      </w:r>
      <w:r>
        <w:rPr>
          <w:w w:val="80"/>
          <w:sz w:val="20"/>
        </w:rPr>
        <w:t>transported</w:t>
      </w:r>
      <w:r>
        <w:rPr>
          <w:sz w:val="20"/>
        </w:rPr>
        <w:t xml:space="preserve"> </w:t>
      </w:r>
      <w:r>
        <w:rPr>
          <w:w w:val="80"/>
          <w:sz w:val="20"/>
        </w:rPr>
        <w:t>along</w:t>
      </w:r>
      <w:r>
        <w:rPr>
          <w:sz w:val="20"/>
        </w:rPr>
        <w:t xml:space="preserve"> </w:t>
      </w:r>
      <w:r>
        <w:rPr>
          <w:w w:val="80"/>
          <w:sz w:val="20"/>
        </w:rPr>
        <w:t>the</w:t>
      </w:r>
      <w:r>
        <w:rPr>
          <w:sz w:val="20"/>
        </w:rPr>
        <w:t xml:space="preserve"> </w:t>
      </w:r>
      <w:r>
        <w:rPr>
          <w:w w:val="80"/>
          <w:sz w:val="20"/>
        </w:rPr>
        <w:t>western</w:t>
      </w:r>
      <w:r>
        <w:rPr>
          <w:sz w:val="20"/>
        </w:rPr>
        <w:t xml:space="preserve"> </w:t>
      </w:r>
      <w:r>
        <w:rPr>
          <w:w w:val="80"/>
          <w:sz w:val="20"/>
        </w:rPr>
        <w:t>Kampala</w:t>
      </w:r>
      <w:r>
        <w:rPr>
          <w:sz w:val="20"/>
        </w:rPr>
        <w:t xml:space="preserve"> </w:t>
      </w:r>
      <w:r>
        <w:rPr>
          <w:w w:val="80"/>
          <w:sz w:val="20"/>
        </w:rPr>
        <w:t>-</w:t>
      </w:r>
      <w:r>
        <w:rPr>
          <w:sz w:val="20"/>
        </w:rPr>
        <w:t xml:space="preserve"> </w:t>
      </w:r>
      <w:r>
        <w:rPr>
          <w:w w:val="80"/>
          <w:sz w:val="20"/>
        </w:rPr>
        <w:t>Kasese</w:t>
      </w:r>
      <w:r>
        <w:rPr>
          <w:sz w:val="20"/>
        </w:rPr>
        <w:t xml:space="preserve"> </w:t>
      </w:r>
      <w:r>
        <w:rPr>
          <w:w w:val="80"/>
          <w:sz w:val="20"/>
        </w:rPr>
        <w:t>rail</w:t>
      </w:r>
      <w:r>
        <w:rPr>
          <w:sz w:val="20"/>
        </w:rPr>
        <w:t xml:space="preserve"> </w:t>
      </w:r>
      <w:r>
        <w:rPr>
          <w:w w:val="80"/>
          <w:sz w:val="20"/>
        </w:rPr>
        <w:t>line</w:t>
      </w:r>
      <w:r>
        <w:rPr>
          <w:sz w:val="20"/>
        </w:rPr>
        <w:t xml:space="preserve"> </w:t>
      </w:r>
      <w:r>
        <w:rPr>
          <w:w w:val="80"/>
          <w:sz w:val="20"/>
        </w:rPr>
        <w:t>and</w:t>
      </w:r>
      <w:r>
        <w:rPr>
          <w:sz w:val="20"/>
        </w:rPr>
        <w:t xml:space="preserve"> </w:t>
      </w:r>
      <w:r>
        <w:rPr>
          <w:w w:val="80"/>
          <w:sz w:val="20"/>
        </w:rPr>
        <w:t>also</w:t>
      </w:r>
      <w:r>
        <w:rPr>
          <w:sz w:val="20"/>
        </w:rPr>
        <w:t xml:space="preserve"> </w:t>
      </w:r>
      <w:r>
        <w:rPr>
          <w:w w:val="80"/>
          <w:sz w:val="20"/>
        </w:rPr>
        <w:t xml:space="preserve">decline of cotton production due to closure of the Lira spinning mill left the northern Jinja – Soroti – Lira – Gulu - Pakwach rail route idle which has </w:t>
      </w:r>
      <w:r>
        <w:rPr>
          <w:w w:val="85"/>
          <w:sz w:val="20"/>
        </w:rPr>
        <w:t>limited effective use of railway transport.</w:t>
      </w:r>
    </w:p>
    <w:p w:rsidR="00E5575B" w:rsidRDefault="00D512E5">
      <w:pPr>
        <w:pStyle w:val="ListParagraph"/>
        <w:numPr>
          <w:ilvl w:val="1"/>
          <w:numId w:val="75"/>
        </w:numPr>
        <w:tabs>
          <w:tab w:val="left" w:pos="819"/>
        </w:tabs>
        <w:spacing w:line="242" w:lineRule="auto"/>
        <w:ind w:right="710" w:firstLine="0"/>
        <w:rPr>
          <w:sz w:val="20"/>
        </w:rPr>
      </w:pPr>
      <w:r>
        <w:rPr>
          <w:spacing w:val="-4"/>
          <w:w w:val="80"/>
          <w:sz w:val="20"/>
        </w:rPr>
        <w:t>Railway</w:t>
      </w:r>
      <w:r>
        <w:rPr>
          <w:spacing w:val="-9"/>
          <w:sz w:val="20"/>
        </w:rPr>
        <w:t xml:space="preserve"> </w:t>
      </w:r>
      <w:r>
        <w:rPr>
          <w:spacing w:val="-4"/>
          <w:w w:val="80"/>
          <w:sz w:val="20"/>
        </w:rPr>
        <w:t>transport</w:t>
      </w:r>
      <w:r>
        <w:rPr>
          <w:spacing w:val="-7"/>
          <w:sz w:val="20"/>
        </w:rPr>
        <w:t xml:space="preserve"> </w:t>
      </w:r>
      <w:r>
        <w:rPr>
          <w:spacing w:val="-4"/>
          <w:w w:val="80"/>
          <w:sz w:val="20"/>
        </w:rPr>
        <w:t>is</w:t>
      </w:r>
      <w:r>
        <w:rPr>
          <w:spacing w:val="-7"/>
          <w:sz w:val="20"/>
        </w:rPr>
        <w:t xml:space="preserve"> </w:t>
      </w:r>
      <w:r>
        <w:rPr>
          <w:spacing w:val="-4"/>
          <w:w w:val="80"/>
          <w:sz w:val="20"/>
        </w:rPr>
        <w:t>suffering</w:t>
      </w:r>
      <w:r>
        <w:rPr>
          <w:spacing w:val="-8"/>
          <w:sz w:val="20"/>
        </w:rPr>
        <w:t xml:space="preserve"> </w:t>
      </w:r>
      <w:r>
        <w:rPr>
          <w:spacing w:val="-4"/>
          <w:w w:val="80"/>
          <w:sz w:val="20"/>
        </w:rPr>
        <w:t>from</w:t>
      </w:r>
      <w:r>
        <w:rPr>
          <w:spacing w:val="-7"/>
          <w:sz w:val="20"/>
        </w:rPr>
        <w:t xml:space="preserve"> </w:t>
      </w:r>
      <w:r>
        <w:rPr>
          <w:spacing w:val="-4"/>
          <w:w w:val="80"/>
          <w:sz w:val="20"/>
        </w:rPr>
        <w:t>stiff</w:t>
      </w:r>
      <w:r>
        <w:rPr>
          <w:spacing w:val="-7"/>
          <w:sz w:val="20"/>
        </w:rPr>
        <w:t xml:space="preserve"> </w:t>
      </w:r>
      <w:r>
        <w:rPr>
          <w:spacing w:val="-4"/>
          <w:w w:val="80"/>
          <w:sz w:val="20"/>
        </w:rPr>
        <w:t>competition</w:t>
      </w:r>
      <w:r>
        <w:rPr>
          <w:spacing w:val="-5"/>
          <w:sz w:val="20"/>
        </w:rPr>
        <w:t xml:space="preserve"> </w:t>
      </w:r>
      <w:r>
        <w:rPr>
          <w:spacing w:val="-4"/>
          <w:w w:val="80"/>
          <w:sz w:val="20"/>
        </w:rPr>
        <w:t>of</w:t>
      </w:r>
      <w:r>
        <w:rPr>
          <w:spacing w:val="-7"/>
          <w:sz w:val="20"/>
        </w:rPr>
        <w:t xml:space="preserve"> </w:t>
      </w:r>
      <w:r>
        <w:rPr>
          <w:spacing w:val="-4"/>
          <w:w w:val="80"/>
          <w:sz w:val="20"/>
        </w:rPr>
        <w:t>faster,</w:t>
      </w:r>
      <w:r>
        <w:rPr>
          <w:spacing w:val="-5"/>
          <w:sz w:val="20"/>
        </w:rPr>
        <w:t xml:space="preserve"> </w:t>
      </w:r>
      <w:r>
        <w:rPr>
          <w:spacing w:val="-4"/>
          <w:w w:val="80"/>
          <w:sz w:val="20"/>
        </w:rPr>
        <w:t>convenient,</w:t>
      </w:r>
      <w:r>
        <w:rPr>
          <w:spacing w:val="-5"/>
          <w:sz w:val="20"/>
        </w:rPr>
        <w:t xml:space="preserve"> </w:t>
      </w:r>
      <w:r>
        <w:rPr>
          <w:spacing w:val="-4"/>
          <w:w w:val="80"/>
          <w:sz w:val="20"/>
        </w:rPr>
        <w:t>reliable</w:t>
      </w:r>
      <w:r>
        <w:rPr>
          <w:spacing w:val="-5"/>
          <w:sz w:val="20"/>
        </w:rPr>
        <w:t xml:space="preserve"> </w:t>
      </w:r>
      <w:r>
        <w:rPr>
          <w:spacing w:val="-4"/>
          <w:w w:val="80"/>
          <w:sz w:val="20"/>
        </w:rPr>
        <w:t>and</w:t>
      </w:r>
      <w:r>
        <w:rPr>
          <w:spacing w:val="-7"/>
          <w:sz w:val="20"/>
        </w:rPr>
        <w:t xml:space="preserve"> </w:t>
      </w:r>
      <w:r>
        <w:rPr>
          <w:spacing w:val="-4"/>
          <w:w w:val="80"/>
          <w:sz w:val="20"/>
        </w:rPr>
        <w:t>more</w:t>
      </w:r>
      <w:r>
        <w:rPr>
          <w:spacing w:val="-7"/>
          <w:sz w:val="20"/>
        </w:rPr>
        <w:t xml:space="preserve"> </w:t>
      </w:r>
      <w:r>
        <w:rPr>
          <w:spacing w:val="-4"/>
          <w:w w:val="80"/>
          <w:sz w:val="20"/>
        </w:rPr>
        <w:t>flexible</w:t>
      </w:r>
      <w:r>
        <w:rPr>
          <w:spacing w:val="-8"/>
          <w:sz w:val="20"/>
        </w:rPr>
        <w:t xml:space="preserve"> </w:t>
      </w:r>
      <w:r>
        <w:rPr>
          <w:spacing w:val="-4"/>
          <w:w w:val="80"/>
          <w:sz w:val="20"/>
        </w:rPr>
        <w:t>means</w:t>
      </w:r>
      <w:r>
        <w:rPr>
          <w:sz w:val="20"/>
        </w:rPr>
        <w:t xml:space="preserve"> </w:t>
      </w:r>
      <w:r>
        <w:rPr>
          <w:spacing w:val="-4"/>
          <w:w w:val="80"/>
          <w:sz w:val="20"/>
        </w:rPr>
        <w:t>of</w:t>
      </w:r>
      <w:r>
        <w:rPr>
          <w:spacing w:val="-1"/>
          <w:sz w:val="20"/>
        </w:rPr>
        <w:t xml:space="preserve"> </w:t>
      </w:r>
      <w:r>
        <w:rPr>
          <w:spacing w:val="-4"/>
          <w:w w:val="80"/>
          <w:sz w:val="20"/>
        </w:rPr>
        <w:t>transport</w:t>
      </w:r>
      <w:r>
        <w:rPr>
          <w:sz w:val="20"/>
        </w:rPr>
        <w:t xml:space="preserve"> </w:t>
      </w:r>
      <w:r>
        <w:rPr>
          <w:spacing w:val="-4"/>
          <w:w w:val="80"/>
          <w:sz w:val="20"/>
        </w:rPr>
        <w:t>especially</w:t>
      </w:r>
      <w:r>
        <w:rPr>
          <w:sz w:val="20"/>
        </w:rPr>
        <w:t xml:space="preserve"> </w:t>
      </w:r>
      <w:r>
        <w:rPr>
          <w:spacing w:val="-4"/>
          <w:w w:val="80"/>
          <w:sz w:val="20"/>
        </w:rPr>
        <w:t>road</w:t>
      </w:r>
      <w:r>
        <w:rPr>
          <w:sz w:val="20"/>
        </w:rPr>
        <w:t xml:space="preserve"> </w:t>
      </w:r>
      <w:r>
        <w:rPr>
          <w:spacing w:val="-4"/>
          <w:w w:val="80"/>
          <w:sz w:val="20"/>
        </w:rPr>
        <w:t>which</w:t>
      </w:r>
      <w:r>
        <w:rPr>
          <w:sz w:val="20"/>
        </w:rPr>
        <w:t xml:space="preserve"> </w:t>
      </w:r>
      <w:r>
        <w:rPr>
          <w:spacing w:val="-4"/>
          <w:w w:val="80"/>
          <w:sz w:val="20"/>
        </w:rPr>
        <w:t>has</w:t>
      </w:r>
      <w:r>
        <w:rPr>
          <w:sz w:val="20"/>
        </w:rPr>
        <w:t xml:space="preserve"> </w:t>
      </w:r>
      <w:r>
        <w:rPr>
          <w:spacing w:val="-4"/>
          <w:w w:val="80"/>
          <w:sz w:val="20"/>
        </w:rPr>
        <w:t>retarded</w:t>
      </w:r>
      <w:r>
        <w:rPr>
          <w:sz w:val="20"/>
        </w:rPr>
        <w:t xml:space="preserve"> </w:t>
      </w:r>
      <w:r>
        <w:rPr>
          <w:spacing w:val="-4"/>
          <w:w w:val="80"/>
          <w:sz w:val="20"/>
        </w:rPr>
        <w:t>its</w:t>
      </w:r>
      <w:r>
        <w:rPr>
          <w:w w:val="80"/>
          <w:sz w:val="20"/>
        </w:rPr>
        <w:t xml:space="preserve"> development like many traders of Kampala and Jinja prefer using the Mombasa - Kampala road other than</w:t>
      </w:r>
      <w:r>
        <w:rPr>
          <w:spacing w:val="-2"/>
          <w:w w:val="80"/>
          <w:sz w:val="20"/>
        </w:rPr>
        <w:t xml:space="preserve"> </w:t>
      </w:r>
      <w:r>
        <w:rPr>
          <w:w w:val="80"/>
          <w:sz w:val="20"/>
        </w:rPr>
        <w:t>the slow and</w:t>
      </w:r>
      <w:r>
        <w:rPr>
          <w:spacing w:val="-2"/>
          <w:w w:val="80"/>
          <w:sz w:val="20"/>
        </w:rPr>
        <w:t xml:space="preserve"> </w:t>
      </w:r>
      <w:r>
        <w:rPr>
          <w:w w:val="80"/>
          <w:sz w:val="20"/>
        </w:rPr>
        <w:t>inconvenient Mombasa</w:t>
      </w:r>
      <w:r>
        <w:rPr>
          <w:spacing w:val="-2"/>
          <w:w w:val="80"/>
          <w:sz w:val="20"/>
        </w:rPr>
        <w:t xml:space="preserve"> </w:t>
      </w:r>
      <w:r>
        <w:rPr>
          <w:w w:val="80"/>
          <w:sz w:val="20"/>
        </w:rPr>
        <w:t xml:space="preserve">- Kampala </w:t>
      </w:r>
      <w:r>
        <w:rPr>
          <w:w w:val="90"/>
          <w:sz w:val="20"/>
        </w:rPr>
        <w:t>railway</w:t>
      </w:r>
      <w:r>
        <w:rPr>
          <w:spacing w:val="-15"/>
          <w:w w:val="90"/>
          <w:sz w:val="20"/>
        </w:rPr>
        <w:t xml:space="preserve"> </w:t>
      </w:r>
      <w:r>
        <w:rPr>
          <w:w w:val="90"/>
          <w:sz w:val="20"/>
        </w:rPr>
        <w:t>line.</w:t>
      </w:r>
    </w:p>
    <w:p w:rsidR="00E5575B" w:rsidRDefault="00D512E5">
      <w:pPr>
        <w:pStyle w:val="Heading1"/>
        <w:spacing w:before="220"/>
        <w:jc w:val="both"/>
      </w:pPr>
      <w:r>
        <w:rPr>
          <w:w w:val="80"/>
        </w:rPr>
        <w:t>STEPS</w:t>
      </w:r>
      <w:r>
        <w:rPr>
          <w:spacing w:val="34"/>
        </w:rPr>
        <w:t xml:space="preserve"> </w:t>
      </w:r>
      <w:r>
        <w:rPr>
          <w:w w:val="80"/>
        </w:rPr>
        <w:t>BEING</w:t>
      </w:r>
      <w:r>
        <w:rPr>
          <w:spacing w:val="37"/>
        </w:rPr>
        <w:t xml:space="preserve"> </w:t>
      </w:r>
      <w:r>
        <w:rPr>
          <w:w w:val="80"/>
        </w:rPr>
        <w:t>TAKEN</w:t>
      </w:r>
      <w:r>
        <w:rPr>
          <w:spacing w:val="41"/>
        </w:rPr>
        <w:t xml:space="preserve"> </w:t>
      </w:r>
      <w:r>
        <w:rPr>
          <w:w w:val="80"/>
        </w:rPr>
        <w:t>TO</w:t>
      </w:r>
      <w:r>
        <w:rPr>
          <w:spacing w:val="36"/>
        </w:rPr>
        <w:t xml:space="preserve"> </w:t>
      </w:r>
      <w:r>
        <w:rPr>
          <w:w w:val="80"/>
        </w:rPr>
        <w:t>DEVELOP</w:t>
      </w:r>
      <w:r>
        <w:rPr>
          <w:spacing w:val="35"/>
        </w:rPr>
        <w:t xml:space="preserve"> </w:t>
      </w:r>
      <w:r>
        <w:rPr>
          <w:w w:val="80"/>
        </w:rPr>
        <w:t>ROAD</w:t>
      </w:r>
      <w:r>
        <w:rPr>
          <w:spacing w:val="35"/>
        </w:rPr>
        <w:t xml:space="preserve"> </w:t>
      </w:r>
      <w:r>
        <w:rPr>
          <w:w w:val="80"/>
        </w:rPr>
        <w:t>AND</w:t>
      </w:r>
      <w:r>
        <w:rPr>
          <w:spacing w:val="35"/>
        </w:rPr>
        <w:t xml:space="preserve"> </w:t>
      </w:r>
      <w:r>
        <w:rPr>
          <w:w w:val="80"/>
        </w:rPr>
        <w:t>RAILWAY</w:t>
      </w:r>
      <w:r>
        <w:rPr>
          <w:spacing w:val="38"/>
        </w:rPr>
        <w:t xml:space="preserve"> </w:t>
      </w:r>
      <w:r>
        <w:rPr>
          <w:spacing w:val="-2"/>
          <w:w w:val="80"/>
        </w:rPr>
        <w:t>TRANSPORT</w:t>
      </w:r>
    </w:p>
    <w:p w:rsidR="00E5575B" w:rsidRDefault="00D512E5">
      <w:pPr>
        <w:pStyle w:val="BodyText"/>
        <w:spacing w:before="4" w:line="226" w:lineRule="exact"/>
        <w:ind w:left="551"/>
        <w:jc w:val="both"/>
      </w:pPr>
      <w:r>
        <w:rPr>
          <w:w w:val="80"/>
        </w:rPr>
        <w:t>The</w:t>
      </w:r>
      <w:r>
        <w:rPr>
          <w:spacing w:val="18"/>
        </w:rPr>
        <w:t xml:space="preserve"> </w:t>
      </w:r>
      <w:r>
        <w:rPr>
          <w:w w:val="80"/>
        </w:rPr>
        <w:t>following</w:t>
      </w:r>
      <w:r>
        <w:rPr>
          <w:spacing w:val="15"/>
        </w:rPr>
        <w:t xml:space="preserve"> </w:t>
      </w:r>
      <w:r>
        <w:rPr>
          <w:w w:val="80"/>
        </w:rPr>
        <w:t>are</w:t>
      </w:r>
      <w:r>
        <w:rPr>
          <w:spacing w:val="15"/>
        </w:rPr>
        <w:t xml:space="preserve"> </w:t>
      </w:r>
      <w:r>
        <w:rPr>
          <w:w w:val="80"/>
        </w:rPr>
        <w:t>the</w:t>
      </w:r>
      <w:r>
        <w:rPr>
          <w:spacing w:val="19"/>
        </w:rPr>
        <w:t xml:space="preserve"> </w:t>
      </w:r>
      <w:r>
        <w:rPr>
          <w:w w:val="80"/>
        </w:rPr>
        <w:t>measures</w:t>
      </w:r>
      <w:r>
        <w:rPr>
          <w:spacing w:val="18"/>
        </w:rPr>
        <w:t xml:space="preserve"> </w:t>
      </w:r>
      <w:r>
        <w:rPr>
          <w:w w:val="80"/>
        </w:rPr>
        <w:t>being</w:t>
      </w:r>
      <w:r>
        <w:rPr>
          <w:spacing w:val="31"/>
        </w:rPr>
        <w:t xml:space="preserve"> </w:t>
      </w:r>
      <w:r>
        <w:rPr>
          <w:w w:val="80"/>
        </w:rPr>
        <w:t>taken</w:t>
      </w:r>
      <w:r>
        <w:rPr>
          <w:spacing w:val="31"/>
        </w:rPr>
        <w:t xml:space="preserve"> </w:t>
      </w:r>
      <w:r>
        <w:rPr>
          <w:w w:val="80"/>
        </w:rPr>
        <w:t>to</w:t>
      </w:r>
      <w:r>
        <w:rPr>
          <w:spacing w:val="31"/>
        </w:rPr>
        <w:t xml:space="preserve"> </w:t>
      </w:r>
      <w:r>
        <w:rPr>
          <w:w w:val="80"/>
        </w:rPr>
        <w:t>develop</w:t>
      </w:r>
      <w:r>
        <w:rPr>
          <w:spacing w:val="31"/>
        </w:rPr>
        <w:t xml:space="preserve"> </w:t>
      </w:r>
      <w:r>
        <w:rPr>
          <w:w w:val="80"/>
        </w:rPr>
        <w:t>road</w:t>
      </w:r>
      <w:r>
        <w:rPr>
          <w:spacing w:val="31"/>
        </w:rPr>
        <w:t xml:space="preserve"> </w:t>
      </w:r>
      <w:r>
        <w:rPr>
          <w:w w:val="80"/>
        </w:rPr>
        <w:t>and</w:t>
      </w:r>
      <w:r>
        <w:rPr>
          <w:spacing w:val="31"/>
        </w:rPr>
        <w:t xml:space="preserve"> </w:t>
      </w:r>
      <w:r>
        <w:rPr>
          <w:w w:val="80"/>
        </w:rPr>
        <w:t>railway</w:t>
      </w:r>
      <w:r>
        <w:rPr>
          <w:spacing w:val="31"/>
        </w:rPr>
        <w:t xml:space="preserve"> </w:t>
      </w:r>
      <w:r>
        <w:rPr>
          <w:w w:val="80"/>
        </w:rPr>
        <w:t>transport</w:t>
      </w:r>
      <w:r>
        <w:rPr>
          <w:spacing w:val="30"/>
        </w:rPr>
        <w:t xml:space="preserve"> </w:t>
      </w:r>
      <w:r>
        <w:rPr>
          <w:w w:val="80"/>
        </w:rPr>
        <w:t>in</w:t>
      </w:r>
      <w:r>
        <w:rPr>
          <w:spacing w:val="31"/>
        </w:rPr>
        <w:t xml:space="preserve"> </w:t>
      </w:r>
      <w:r>
        <w:rPr>
          <w:spacing w:val="-2"/>
          <w:w w:val="80"/>
        </w:rPr>
        <w:t>Uganda;</w:t>
      </w:r>
    </w:p>
    <w:p w:rsidR="00E5575B" w:rsidRDefault="00D512E5">
      <w:pPr>
        <w:pStyle w:val="ListParagraph"/>
        <w:numPr>
          <w:ilvl w:val="1"/>
          <w:numId w:val="75"/>
        </w:numPr>
        <w:tabs>
          <w:tab w:val="left" w:pos="819"/>
        </w:tabs>
        <w:spacing w:line="242" w:lineRule="auto"/>
        <w:ind w:right="713" w:firstLine="0"/>
        <w:rPr>
          <w:sz w:val="20"/>
        </w:rPr>
      </w:pPr>
      <w:r>
        <w:rPr>
          <w:w w:val="85"/>
          <w:sz w:val="20"/>
        </w:rPr>
        <w:t>The Ministry of Works, Transport and Communication under Uganda National Roads Authority (UNRA) is constructing more</w:t>
      </w:r>
      <w:r>
        <w:rPr>
          <w:sz w:val="20"/>
        </w:rPr>
        <w:t xml:space="preserve"> </w:t>
      </w:r>
      <w:r>
        <w:rPr>
          <w:w w:val="85"/>
          <w:sz w:val="20"/>
        </w:rPr>
        <w:t>roads</w:t>
      </w:r>
      <w:r>
        <w:rPr>
          <w:spacing w:val="-2"/>
          <w:w w:val="85"/>
          <w:sz w:val="20"/>
        </w:rPr>
        <w:t xml:space="preserve"> </w:t>
      </w:r>
      <w:r>
        <w:rPr>
          <w:w w:val="85"/>
          <w:sz w:val="20"/>
        </w:rPr>
        <w:t>as</w:t>
      </w:r>
      <w:r>
        <w:rPr>
          <w:spacing w:val="-2"/>
          <w:w w:val="85"/>
          <w:sz w:val="20"/>
        </w:rPr>
        <w:t xml:space="preserve"> </w:t>
      </w:r>
      <w:r>
        <w:rPr>
          <w:w w:val="85"/>
          <w:sz w:val="20"/>
        </w:rPr>
        <w:t>well</w:t>
      </w:r>
      <w:r>
        <w:rPr>
          <w:spacing w:val="-3"/>
          <w:w w:val="85"/>
          <w:sz w:val="20"/>
        </w:rPr>
        <w:t xml:space="preserve"> </w:t>
      </w:r>
      <w:r>
        <w:rPr>
          <w:w w:val="85"/>
          <w:sz w:val="20"/>
        </w:rPr>
        <w:t>as maintaining</w:t>
      </w:r>
      <w:r>
        <w:rPr>
          <w:spacing w:val="-2"/>
          <w:w w:val="85"/>
          <w:sz w:val="20"/>
        </w:rPr>
        <w:t xml:space="preserve"> </w:t>
      </w:r>
      <w:r>
        <w:rPr>
          <w:w w:val="85"/>
          <w:sz w:val="20"/>
        </w:rPr>
        <w:t>the</w:t>
      </w:r>
      <w:r>
        <w:rPr>
          <w:spacing w:val="-1"/>
          <w:w w:val="85"/>
          <w:sz w:val="20"/>
        </w:rPr>
        <w:t xml:space="preserve"> </w:t>
      </w:r>
      <w:r>
        <w:rPr>
          <w:w w:val="85"/>
          <w:sz w:val="20"/>
        </w:rPr>
        <w:t>existing</w:t>
      </w:r>
      <w:r>
        <w:rPr>
          <w:spacing w:val="-2"/>
          <w:w w:val="85"/>
          <w:sz w:val="20"/>
        </w:rPr>
        <w:t xml:space="preserve"> </w:t>
      </w:r>
      <w:r>
        <w:rPr>
          <w:w w:val="85"/>
          <w:sz w:val="20"/>
        </w:rPr>
        <w:t>ones</w:t>
      </w:r>
      <w:r>
        <w:rPr>
          <w:spacing w:val="-2"/>
          <w:w w:val="85"/>
          <w:sz w:val="20"/>
        </w:rPr>
        <w:t xml:space="preserve"> </w:t>
      </w:r>
      <w:r>
        <w:rPr>
          <w:w w:val="85"/>
          <w:sz w:val="20"/>
        </w:rPr>
        <w:t>like</w:t>
      </w:r>
      <w:r>
        <w:rPr>
          <w:spacing w:val="-2"/>
          <w:w w:val="85"/>
          <w:sz w:val="20"/>
        </w:rPr>
        <w:t xml:space="preserve"> </w:t>
      </w:r>
      <w:r>
        <w:rPr>
          <w:w w:val="85"/>
          <w:sz w:val="20"/>
        </w:rPr>
        <w:t>gravel</w:t>
      </w:r>
      <w:r>
        <w:rPr>
          <w:spacing w:val="-3"/>
          <w:w w:val="85"/>
          <w:sz w:val="20"/>
        </w:rPr>
        <w:t xml:space="preserve"> </w:t>
      </w:r>
      <w:r>
        <w:rPr>
          <w:w w:val="85"/>
          <w:sz w:val="20"/>
        </w:rPr>
        <w:t>roads</w:t>
      </w:r>
      <w:r>
        <w:rPr>
          <w:spacing w:val="-2"/>
          <w:w w:val="85"/>
          <w:sz w:val="20"/>
        </w:rPr>
        <w:t xml:space="preserve"> </w:t>
      </w:r>
      <w:r>
        <w:rPr>
          <w:w w:val="85"/>
          <w:sz w:val="20"/>
        </w:rPr>
        <w:t>have</w:t>
      </w:r>
      <w:r>
        <w:rPr>
          <w:spacing w:val="-1"/>
          <w:w w:val="85"/>
          <w:sz w:val="20"/>
        </w:rPr>
        <w:t xml:space="preserve"> </w:t>
      </w:r>
      <w:r>
        <w:rPr>
          <w:w w:val="85"/>
          <w:sz w:val="20"/>
        </w:rPr>
        <w:t>been</w:t>
      </w:r>
      <w:r>
        <w:rPr>
          <w:spacing w:val="-1"/>
          <w:w w:val="85"/>
          <w:sz w:val="20"/>
        </w:rPr>
        <w:t xml:space="preserve"> </w:t>
      </w:r>
      <w:r>
        <w:rPr>
          <w:w w:val="85"/>
          <w:sz w:val="20"/>
        </w:rPr>
        <w:t>upgraded to tarmac such as Soroti – Lira road and Tororo - Mbale by</w:t>
      </w:r>
      <w:r>
        <w:rPr>
          <w:spacing w:val="-1"/>
          <w:w w:val="85"/>
          <w:sz w:val="20"/>
        </w:rPr>
        <w:t xml:space="preserve"> </w:t>
      </w:r>
      <w:r>
        <w:rPr>
          <w:w w:val="85"/>
          <w:sz w:val="20"/>
        </w:rPr>
        <w:t>UNRA</w:t>
      </w:r>
      <w:r>
        <w:rPr>
          <w:spacing w:val="-2"/>
          <w:w w:val="85"/>
          <w:sz w:val="20"/>
        </w:rPr>
        <w:t xml:space="preserve"> </w:t>
      </w:r>
      <w:r>
        <w:rPr>
          <w:w w:val="85"/>
          <w:sz w:val="20"/>
        </w:rPr>
        <w:t>as</w:t>
      </w:r>
      <w:r>
        <w:rPr>
          <w:spacing w:val="-1"/>
          <w:w w:val="85"/>
          <w:sz w:val="20"/>
        </w:rPr>
        <w:t xml:space="preserve"> </w:t>
      </w:r>
      <w:r>
        <w:rPr>
          <w:w w:val="85"/>
          <w:sz w:val="20"/>
        </w:rPr>
        <w:t>well</w:t>
      </w:r>
      <w:r>
        <w:rPr>
          <w:spacing w:val="-3"/>
          <w:w w:val="85"/>
          <w:sz w:val="20"/>
        </w:rPr>
        <w:t xml:space="preserve"> </w:t>
      </w:r>
      <w:r>
        <w:rPr>
          <w:w w:val="85"/>
          <w:sz w:val="20"/>
        </w:rPr>
        <w:t>as</w:t>
      </w:r>
      <w:r>
        <w:rPr>
          <w:spacing w:val="-2"/>
          <w:w w:val="85"/>
          <w:sz w:val="20"/>
        </w:rPr>
        <w:t xml:space="preserve"> </w:t>
      </w:r>
      <w:r>
        <w:rPr>
          <w:w w:val="85"/>
          <w:sz w:val="20"/>
        </w:rPr>
        <w:t>a Standard Gauge Railway is underway.</w:t>
      </w:r>
    </w:p>
    <w:p w:rsidR="00E5575B" w:rsidRDefault="00D512E5">
      <w:pPr>
        <w:pStyle w:val="ListParagraph"/>
        <w:numPr>
          <w:ilvl w:val="1"/>
          <w:numId w:val="75"/>
        </w:numPr>
        <w:tabs>
          <w:tab w:val="left" w:pos="819"/>
        </w:tabs>
        <w:ind w:right="713" w:firstLine="0"/>
        <w:rPr>
          <w:sz w:val="20"/>
        </w:rPr>
      </w:pPr>
      <w:r>
        <w:rPr>
          <w:w w:val="80"/>
          <w:sz w:val="20"/>
        </w:rPr>
        <w:t xml:space="preserve">The government is constructing more sub - roads, by - passes and high - ways to reduce traffic and remoteness like Kampala – Entebbe high ways, </w:t>
      </w:r>
      <w:r>
        <w:rPr>
          <w:w w:val="85"/>
          <w:sz w:val="20"/>
        </w:rPr>
        <w:t>Kampala</w:t>
      </w:r>
      <w:r>
        <w:rPr>
          <w:spacing w:val="-6"/>
          <w:w w:val="85"/>
          <w:sz w:val="20"/>
        </w:rPr>
        <w:t xml:space="preserve"> </w:t>
      </w:r>
      <w:r>
        <w:rPr>
          <w:w w:val="85"/>
          <w:sz w:val="20"/>
        </w:rPr>
        <w:t>Northern</w:t>
      </w:r>
      <w:r>
        <w:rPr>
          <w:spacing w:val="-5"/>
          <w:w w:val="85"/>
          <w:sz w:val="20"/>
        </w:rPr>
        <w:t xml:space="preserve"> </w:t>
      </w:r>
      <w:r>
        <w:rPr>
          <w:w w:val="85"/>
          <w:sz w:val="20"/>
        </w:rPr>
        <w:t>by-pass</w:t>
      </w:r>
      <w:r>
        <w:rPr>
          <w:spacing w:val="-5"/>
          <w:w w:val="85"/>
          <w:sz w:val="20"/>
        </w:rPr>
        <w:t xml:space="preserve"> </w:t>
      </w:r>
      <w:r>
        <w:rPr>
          <w:w w:val="85"/>
          <w:sz w:val="20"/>
        </w:rPr>
        <w:t>road</w:t>
      </w:r>
      <w:r>
        <w:rPr>
          <w:spacing w:val="-6"/>
          <w:w w:val="85"/>
          <w:sz w:val="20"/>
        </w:rPr>
        <w:t xml:space="preserve"> </w:t>
      </w:r>
      <w:r>
        <w:rPr>
          <w:w w:val="85"/>
          <w:sz w:val="20"/>
        </w:rPr>
        <w:t>from</w:t>
      </w:r>
      <w:r>
        <w:rPr>
          <w:spacing w:val="-5"/>
          <w:w w:val="85"/>
          <w:sz w:val="20"/>
        </w:rPr>
        <w:t xml:space="preserve"> </w:t>
      </w:r>
      <w:r>
        <w:rPr>
          <w:w w:val="85"/>
          <w:sz w:val="20"/>
        </w:rPr>
        <w:t>Bweyogerere</w:t>
      </w:r>
      <w:r>
        <w:rPr>
          <w:spacing w:val="-5"/>
          <w:w w:val="85"/>
          <w:sz w:val="20"/>
        </w:rPr>
        <w:t xml:space="preserve"> </w:t>
      </w:r>
      <w:r>
        <w:rPr>
          <w:w w:val="85"/>
          <w:sz w:val="20"/>
        </w:rPr>
        <w:t>to</w:t>
      </w:r>
      <w:r>
        <w:rPr>
          <w:spacing w:val="-6"/>
          <w:w w:val="85"/>
          <w:sz w:val="20"/>
        </w:rPr>
        <w:t xml:space="preserve"> </w:t>
      </w:r>
      <w:r>
        <w:rPr>
          <w:w w:val="85"/>
          <w:sz w:val="20"/>
        </w:rPr>
        <w:t>Busega</w:t>
      </w:r>
      <w:r>
        <w:rPr>
          <w:spacing w:val="-5"/>
          <w:w w:val="85"/>
          <w:sz w:val="20"/>
        </w:rPr>
        <w:t xml:space="preserve"> </w:t>
      </w:r>
      <w:r>
        <w:rPr>
          <w:w w:val="85"/>
          <w:sz w:val="20"/>
        </w:rPr>
        <w:t>and</w:t>
      </w:r>
      <w:r>
        <w:rPr>
          <w:spacing w:val="-5"/>
          <w:w w:val="85"/>
          <w:sz w:val="20"/>
        </w:rPr>
        <w:t xml:space="preserve"> </w:t>
      </w:r>
      <w:r>
        <w:rPr>
          <w:w w:val="85"/>
          <w:sz w:val="20"/>
        </w:rPr>
        <w:t>others.</w:t>
      </w:r>
    </w:p>
    <w:p w:rsidR="00E5575B" w:rsidRDefault="00D512E5">
      <w:pPr>
        <w:pStyle w:val="ListParagraph"/>
        <w:numPr>
          <w:ilvl w:val="1"/>
          <w:numId w:val="75"/>
        </w:numPr>
        <w:tabs>
          <w:tab w:val="left" w:pos="819"/>
        </w:tabs>
        <w:spacing w:line="242" w:lineRule="auto"/>
        <w:ind w:right="717" w:firstLine="0"/>
        <w:rPr>
          <w:sz w:val="20"/>
        </w:rPr>
      </w:pPr>
      <w:r>
        <w:rPr>
          <w:w w:val="80"/>
          <w:sz w:val="20"/>
        </w:rPr>
        <w:t>The government</w:t>
      </w:r>
      <w:r>
        <w:rPr>
          <w:spacing w:val="-5"/>
          <w:sz w:val="20"/>
        </w:rPr>
        <w:t xml:space="preserve"> </w:t>
      </w:r>
      <w:r>
        <w:rPr>
          <w:w w:val="80"/>
          <w:sz w:val="20"/>
        </w:rPr>
        <w:t>is attracting foreign</w:t>
      </w:r>
      <w:r>
        <w:rPr>
          <w:spacing w:val="-1"/>
          <w:w w:val="80"/>
          <w:sz w:val="20"/>
        </w:rPr>
        <w:t xml:space="preserve"> </w:t>
      </w:r>
      <w:r>
        <w:rPr>
          <w:w w:val="80"/>
          <w:sz w:val="20"/>
        </w:rPr>
        <w:t>firms</w:t>
      </w:r>
      <w:r>
        <w:rPr>
          <w:spacing w:val="-1"/>
          <w:w w:val="80"/>
          <w:sz w:val="20"/>
        </w:rPr>
        <w:t xml:space="preserve"> </w:t>
      </w:r>
      <w:r>
        <w:rPr>
          <w:w w:val="80"/>
          <w:sz w:val="20"/>
        </w:rPr>
        <w:t>to invest in the transport network construction so as</w:t>
      </w:r>
      <w:r>
        <w:rPr>
          <w:spacing w:val="-2"/>
          <w:w w:val="80"/>
          <w:sz w:val="20"/>
        </w:rPr>
        <w:t xml:space="preserve"> </w:t>
      </w:r>
      <w:r>
        <w:rPr>
          <w:w w:val="80"/>
          <w:sz w:val="20"/>
        </w:rPr>
        <w:t>to</w:t>
      </w:r>
      <w:r>
        <w:rPr>
          <w:spacing w:val="-1"/>
          <w:w w:val="80"/>
          <w:sz w:val="20"/>
        </w:rPr>
        <w:t xml:space="preserve"> </w:t>
      </w:r>
      <w:r>
        <w:rPr>
          <w:w w:val="80"/>
          <w:sz w:val="20"/>
        </w:rPr>
        <w:t>improve the quality and durability like Energo</w:t>
      </w:r>
      <w:r>
        <w:rPr>
          <w:spacing w:val="-4"/>
          <w:sz w:val="20"/>
        </w:rPr>
        <w:t xml:space="preserve"> </w:t>
      </w:r>
      <w:r>
        <w:rPr>
          <w:w w:val="80"/>
          <w:sz w:val="20"/>
        </w:rPr>
        <w:t xml:space="preserve">project </w:t>
      </w:r>
      <w:r>
        <w:rPr>
          <w:w w:val="85"/>
          <w:sz w:val="20"/>
        </w:rPr>
        <w:t xml:space="preserve">from Yugoslavia has constructed Kampala – Gayaza and Reynolds construction Ltd from Nigeria is constructing Kampala - Masaka – Mbarara </w:t>
      </w:r>
      <w:r>
        <w:rPr>
          <w:spacing w:val="-2"/>
          <w:w w:val="95"/>
          <w:sz w:val="20"/>
        </w:rPr>
        <w:t>road.</w:t>
      </w:r>
    </w:p>
    <w:p w:rsidR="00E5575B" w:rsidRDefault="00D512E5">
      <w:pPr>
        <w:pStyle w:val="ListParagraph"/>
        <w:numPr>
          <w:ilvl w:val="1"/>
          <w:numId w:val="75"/>
        </w:numPr>
        <w:tabs>
          <w:tab w:val="left" w:pos="819"/>
        </w:tabs>
        <w:spacing w:line="242" w:lineRule="auto"/>
        <w:ind w:right="719" w:firstLine="0"/>
        <w:rPr>
          <w:sz w:val="20"/>
        </w:rPr>
      </w:pPr>
      <w:r>
        <w:rPr>
          <w:w w:val="85"/>
          <w:sz w:val="20"/>
        </w:rPr>
        <w:t>The Ministry of Works is widening truck roads especially along black spots of road corners to reduce on road accidents like along Kampala - Jinja road in Mabira forests, Kampala - Masaka road in Lwera swamp, etc.</w:t>
      </w:r>
    </w:p>
    <w:p w:rsidR="00E5575B" w:rsidRDefault="00D512E5">
      <w:pPr>
        <w:pStyle w:val="ListParagraph"/>
        <w:numPr>
          <w:ilvl w:val="1"/>
          <w:numId w:val="75"/>
        </w:numPr>
        <w:tabs>
          <w:tab w:val="left" w:pos="819"/>
        </w:tabs>
        <w:spacing w:line="242" w:lineRule="auto"/>
        <w:ind w:right="715" w:firstLine="0"/>
        <w:rPr>
          <w:sz w:val="20"/>
        </w:rPr>
      </w:pPr>
      <w:r>
        <w:rPr>
          <w:w w:val="80"/>
          <w:sz w:val="20"/>
        </w:rPr>
        <w:t>The</w:t>
      </w:r>
      <w:r>
        <w:rPr>
          <w:sz w:val="20"/>
        </w:rPr>
        <w:t xml:space="preserve"> </w:t>
      </w:r>
      <w:r>
        <w:rPr>
          <w:w w:val="80"/>
          <w:sz w:val="20"/>
        </w:rPr>
        <w:t>government</w:t>
      </w:r>
      <w:r>
        <w:rPr>
          <w:sz w:val="20"/>
        </w:rPr>
        <w:t xml:space="preserve"> </w:t>
      </w:r>
      <w:r>
        <w:rPr>
          <w:w w:val="80"/>
          <w:sz w:val="20"/>
        </w:rPr>
        <w:t>is</w:t>
      </w:r>
      <w:r>
        <w:rPr>
          <w:sz w:val="20"/>
        </w:rPr>
        <w:t xml:space="preserve"> </w:t>
      </w:r>
      <w:r>
        <w:rPr>
          <w:w w:val="80"/>
          <w:sz w:val="20"/>
        </w:rPr>
        <w:t>encouraging</w:t>
      </w:r>
      <w:r>
        <w:rPr>
          <w:sz w:val="20"/>
        </w:rPr>
        <w:t xml:space="preserve"> </w:t>
      </w:r>
      <w:r>
        <w:rPr>
          <w:w w:val="80"/>
          <w:sz w:val="20"/>
        </w:rPr>
        <w:t>local</w:t>
      </w:r>
      <w:r>
        <w:rPr>
          <w:sz w:val="20"/>
        </w:rPr>
        <w:t xml:space="preserve"> </w:t>
      </w:r>
      <w:r>
        <w:rPr>
          <w:w w:val="80"/>
          <w:sz w:val="20"/>
        </w:rPr>
        <w:t>construction</w:t>
      </w:r>
      <w:r>
        <w:rPr>
          <w:sz w:val="20"/>
        </w:rPr>
        <w:t xml:space="preserve"> </w:t>
      </w:r>
      <w:r>
        <w:rPr>
          <w:w w:val="80"/>
          <w:sz w:val="20"/>
        </w:rPr>
        <w:t>companies</w:t>
      </w:r>
      <w:r>
        <w:rPr>
          <w:sz w:val="20"/>
        </w:rPr>
        <w:t xml:space="preserve"> </w:t>
      </w:r>
      <w:r>
        <w:rPr>
          <w:w w:val="80"/>
          <w:sz w:val="20"/>
        </w:rPr>
        <w:t>into</w:t>
      </w:r>
      <w:r>
        <w:rPr>
          <w:sz w:val="20"/>
        </w:rPr>
        <w:t xml:space="preserve"> </w:t>
      </w:r>
      <w:r>
        <w:rPr>
          <w:w w:val="80"/>
          <w:sz w:val="20"/>
        </w:rPr>
        <w:t>road</w:t>
      </w:r>
      <w:r>
        <w:rPr>
          <w:spacing w:val="26"/>
          <w:sz w:val="20"/>
        </w:rPr>
        <w:t xml:space="preserve"> </w:t>
      </w:r>
      <w:r>
        <w:rPr>
          <w:w w:val="80"/>
          <w:sz w:val="20"/>
        </w:rPr>
        <w:t>construction</w:t>
      </w:r>
      <w:r>
        <w:rPr>
          <w:sz w:val="20"/>
        </w:rPr>
        <w:t xml:space="preserve"> </w:t>
      </w:r>
      <w:r>
        <w:rPr>
          <w:w w:val="80"/>
          <w:sz w:val="20"/>
        </w:rPr>
        <w:t>to</w:t>
      </w:r>
      <w:r>
        <w:rPr>
          <w:sz w:val="20"/>
        </w:rPr>
        <w:t xml:space="preserve"> </w:t>
      </w:r>
      <w:r>
        <w:rPr>
          <w:w w:val="80"/>
          <w:sz w:val="20"/>
        </w:rPr>
        <w:t>reduce</w:t>
      </w:r>
      <w:r>
        <w:rPr>
          <w:sz w:val="20"/>
        </w:rPr>
        <w:t xml:space="preserve"> </w:t>
      </w:r>
      <w:r>
        <w:rPr>
          <w:w w:val="80"/>
          <w:sz w:val="20"/>
        </w:rPr>
        <w:t>on</w:t>
      </w:r>
      <w:r>
        <w:rPr>
          <w:sz w:val="20"/>
        </w:rPr>
        <w:t xml:space="preserve"> </w:t>
      </w:r>
      <w:r>
        <w:rPr>
          <w:w w:val="80"/>
          <w:sz w:val="20"/>
        </w:rPr>
        <w:t>traffic</w:t>
      </w:r>
      <w:r>
        <w:rPr>
          <w:sz w:val="20"/>
        </w:rPr>
        <w:t xml:space="preserve"> </w:t>
      </w:r>
      <w:r>
        <w:rPr>
          <w:w w:val="80"/>
          <w:sz w:val="20"/>
        </w:rPr>
        <w:t>jam</w:t>
      </w:r>
      <w:r>
        <w:rPr>
          <w:sz w:val="20"/>
        </w:rPr>
        <w:t xml:space="preserve"> </w:t>
      </w:r>
      <w:r>
        <w:rPr>
          <w:w w:val="80"/>
          <w:sz w:val="20"/>
        </w:rPr>
        <w:t>like</w:t>
      </w:r>
      <w:r>
        <w:rPr>
          <w:sz w:val="20"/>
        </w:rPr>
        <w:t xml:space="preserve"> </w:t>
      </w:r>
      <w:r>
        <w:rPr>
          <w:w w:val="80"/>
          <w:sz w:val="20"/>
        </w:rPr>
        <w:t>Zzimwe</w:t>
      </w:r>
      <w:r>
        <w:rPr>
          <w:sz w:val="20"/>
        </w:rPr>
        <w:t xml:space="preserve"> </w:t>
      </w:r>
      <w:r>
        <w:rPr>
          <w:w w:val="80"/>
          <w:sz w:val="20"/>
        </w:rPr>
        <w:t>Construction</w:t>
      </w:r>
      <w:r>
        <w:rPr>
          <w:sz w:val="20"/>
        </w:rPr>
        <w:t xml:space="preserve"> </w:t>
      </w:r>
      <w:r>
        <w:rPr>
          <w:w w:val="80"/>
          <w:sz w:val="20"/>
        </w:rPr>
        <w:t xml:space="preserve">Company </w:t>
      </w:r>
      <w:r>
        <w:rPr>
          <w:w w:val="85"/>
          <w:sz w:val="20"/>
        </w:rPr>
        <w:t>was</w:t>
      </w:r>
      <w:r>
        <w:rPr>
          <w:spacing w:val="-2"/>
          <w:w w:val="85"/>
          <w:sz w:val="20"/>
        </w:rPr>
        <w:t xml:space="preserve"> </w:t>
      </w:r>
      <w:r>
        <w:rPr>
          <w:w w:val="85"/>
          <w:sz w:val="20"/>
        </w:rPr>
        <w:t>tendered</w:t>
      </w:r>
      <w:r>
        <w:rPr>
          <w:spacing w:val="-2"/>
          <w:w w:val="85"/>
          <w:sz w:val="20"/>
        </w:rPr>
        <w:t xml:space="preserve"> </w:t>
      </w:r>
      <w:r>
        <w:rPr>
          <w:w w:val="85"/>
          <w:sz w:val="20"/>
        </w:rPr>
        <w:t>to</w:t>
      </w:r>
      <w:r>
        <w:rPr>
          <w:spacing w:val="-1"/>
          <w:w w:val="85"/>
          <w:sz w:val="20"/>
        </w:rPr>
        <w:t xml:space="preserve"> </w:t>
      </w:r>
      <w:r>
        <w:rPr>
          <w:w w:val="85"/>
          <w:sz w:val="20"/>
        </w:rPr>
        <w:t>construct Kampala – Nateete sub road in Kampala.</w:t>
      </w:r>
    </w:p>
    <w:p w:rsidR="00E5575B" w:rsidRDefault="00D512E5">
      <w:pPr>
        <w:pStyle w:val="ListParagraph"/>
        <w:numPr>
          <w:ilvl w:val="1"/>
          <w:numId w:val="75"/>
        </w:numPr>
        <w:tabs>
          <w:tab w:val="left" w:pos="819"/>
        </w:tabs>
        <w:spacing w:line="242" w:lineRule="auto"/>
        <w:ind w:right="711" w:firstLine="0"/>
        <w:rPr>
          <w:sz w:val="20"/>
        </w:rPr>
      </w:pPr>
      <w:r>
        <w:rPr>
          <w:spacing w:val="-2"/>
          <w:w w:val="80"/>
          <w:sz w:val="20"/>
        </w:rPr>
        <w:t>The</w:t>
      </w:r>
      <w:r>
        <w:rPr>
          <w:spacing w:val="-12"/>
          <w:sz w:val="20"/>
        </w:rPr>
        <w:t xml:space="preserve"> </w:t>
      </w:r>
      <w:r>
        <w:rPr>
          <w:spacing w:val="-2"/>
          <w:w w:val="80"/>
          <w:sz w:val="20"/>
        </w:rPr>
        <w:t>government</w:t>
      </w:r>
      <w:r>
        <w:rPr>
          <w:spacing w:val="-11"/>
          <w:sz w:val="20"/>
        </w:rPr>
        <w:t xml:space="preserve"> </w:t>
      </w:r>
      <w:r>
        <w:rPr>
          <w:spacing w:val="-2"/>
          <w:w w:val="80"/>
          <w:sz w:val="20"/>
        </w:rPr>
        <w:t>is</w:t>
      </w:r>
      <w:r>
        <w:rPr>
          <w:spacing w:val="-11"/>
          <w:sz w:val="20"/>
        </w:rPr>
        <w:t xml:space="preserve"> </w:t>
      </w:r>
      <w:r>
        <w:rPr>
          <w:spacing w:val="-2"/>
          <w:w w:val="80"/>
          <w:sz w:val="20"/>
        </w:rPr>
        <w:t>privatizing</w:t>
      </w:r>
      <w:r>
        <w:rPr>
          <w:spacing w:val="-12"/>
          <w:sz w:val="20"/>
        </w:rPr>
        <w:t xml:space="preserve"> </w:t>
      </w:r>
      <w:r>
        <w:rPr>
          <w:spacing w:val="-2"/>
          <w:w w:val="80"/>
          <w:sz w:val="20"/>
        </w:rPr>
        <w:t>and</w:t>
      </w:r>
      <w:r>
        <w:rPr>
          <w:spacing w:val="-11"/>
          <w:sz w:val="20"/>
        </w:rPr>
        <w:t xml:space="preserve"> </w:t>
      </w:r>
      <w:r>
        <w:rPr>
          <w:spacing w:val="-2"/>
          <w:w w:val="80"/>
          <w:sz w:val="20"/>
        </w:rPr>
        <w:t>liberalising</w:t>
      </w:r>
      <w:r>
        <w:rPr>
          <w:spacing w:val="-11"/>
          <w:sz w:val="20"/>
        </w:rPr>
        <w:t xml:space="preserve"> </w:t>
      </w:r>
      <w:r>
        <w:rPr>
          <w:spacing w:val="-2"/>
          <w:w w:val="80"/>
          <w:sz w:val="20"/>
        </w:rPr>
        <w:t>the</w:t>
      </w:r>
      <w:r>
        <w:rPr>
          <w:spacing w:val="-11"/>
          <w:sz w:val="20"/>
        </w:rPr>
        <w:t xml:space="preserve"> </w:t>
      </w:r>
      <w:r>
        <w:rPr>
          <w:spacing w:val="-2"/>
          <w:w w:val="80"/>
          <w:sz w:val="20"/>
        </w:rPr>
        <w:t>transport</w:t>
      </w:r>
      <w:r>
        <w:rPr>
          <w:spacing w:val="-12"/>
          <w:sz w:val="20"/>
        </w:rPr>
        <w:t xml:space="preserve"> </w:t>
      </w:r>
      <w:r>
        <w:rPr>
          <w:spacing w:val="-2"/>
          <w:w w:val="80"/>
          <w:sz w:val="20"/>
        </w:rPr>
        <w:t>industry</w:t>
      </w:r>
      <w:r>
        <w:rPr>
          <w:spacing w:val="-11"/>
          <w:sz w:val="20"/>
        </w:rPr>
        <w:t xml:space="preserve"> </w:t>
      </w:r>
      <w:r>
        <w:rPr>
          <w:spacing w:val="-2"/>
          <w:w w:val="80"/>
          <w:sz w:val="20"/>
        </w:rPr>
        <w:t>through</w:t>
      </w:r>
      <w:r>
        <w:rPr>
          <w:spacing w:val="-11"/>
          <w:sz w:val="20"/>
        </w:rPr>
        <w:t xml:space="preserve"> </w:t>
      </w:r>
      <w:r>
        <w:rPr>
          <w:spacing w:val="-2"/>
          <w:w w:val="80"/>
          <w:sz w:val="20"/>
        </w:rPr>
        <w:t>selling</w:t>
      </w:r>
      <w:r>
        <w:rPr>
          <w:spacing w:val="-12"/>
          <w:sz w:val="20"/>
        </w:rPr>
        <w:t xml:space="preserve"> </w:t>
      </w:r>
      <w:r>
        <w:rPr>
          <w:spacing w:val="-2"/>
          <w:w w:val="80"/>
          <w:sz w:val="20"/>
        </w:rPr>
        <w:t>government</w:t>
      </w:r>
      <w:r>
        <w:rPr>
          <w:spacing w:val="-11"/>
          <w:sz w:val="20"/>
        </w:rPr>
        <w:t xml:space="preserve"> </w:t>
      </w:r>
      <w:r>
        <w:rPr>
          <w:spacing w:val="-2"/>
          <w:w w:val="80"/>
          <w:sz w:val="20"/>
        </w:rPr>
        <w:t>transport</w:t>
      </w:r>
      <w:r>
        <w:rPr>
          <w:spacing w:val="-11"/>
          <w:sz w:val="20"/>
        </w:rPr>
        <w:t xml:space="preserve"> </w:t>
      </w:r>
      <w:r>
        <w:rPr>
          <w:spacing w:val="-2"/>
          <w:w w:val="80"/>
          <w:sz w:val="20"/>
        </w:rPr>
        <w:t>companies</w:t>
      </w:r>
      <w:r>
        <w:rPr>
          <w:spacing w:val="-11"/>
          <w:sz w:val="20"/>
        </w:rPr>
        <w:t xml:space="preserve"> </w:t>
      </w:r>
      <w:r>
        <w:rPr>
          <w:spacing w:val="-2"/>
          <w:w w:val="80"/>
          <w:sz w:val="20"/>
        </w:rPr>
        <w:t>such</w:t>
      </w:r>
      <w:r>
        <w:rPr>
          <w:spacing w:val="-12"/>
          <w:sz w:val="20"/>
        </w:rPr>
        <w:t xml:space="preserve"> </w:t>
      </w:r>
      <w:r>
        <w:rPr>
          <w:spacing w:val="-2"/>
          <w:w w:val="80"/>
          <w:sz w:val="20"/>
        </w:rPr>
        <w:t>as</w:t>
      </w:r>
      <w:r>
        <w:rPr>
          <w:spacing w:val="-11"/>
          <w:sz w:val="20"/>
        </w:rPr>
        <w:t xml:space="preserve"> </w:t>
      </w:r>
      <w:r>
        <w:rPr>
          <w:spacing w:val="-2"/>
          <w:w w:val="80"/>
          <w:sz w:val="20"/>
        </w:rPr>
        <w:t>Uganda</w:t>
      </w:r>
      <w:r>
        <w:rPr>
          <w:spacing w:val="-10"/>
          <w:sz w:val="20"/>
        </w:rPr>
        <w:t xml:space="preserve"> </w:t>
      </w:r>
      <w:r>
        <w:rPr>
          <w:spacing w:val="-2"/>
          <w:w w:val="80"/>
          <w:sz w:val="20"/>
        </w:rPr>
        <w:t>Transport</w:t>
      </w:r>
      <w:r>
        <w:rPr>
          <w:spacing w:val="-4"/>
          <w:sz w:val="20"/>
        </w:rPr>
        <w:t xml:space="preserve"> </w:t>
      </w:r>
      <w:r>
        <w:rPr>
          <w:spacing w:val="-2"/>
          <w:w w:val="80"/>
          <w:sz w:val="20"/>
        </w:rPr>
        <w:t xml:space="preserve">Company </w:t>
      </w:r>
      <w:r>
        <w:rPr>
          <w:spacing w:val="-2"/>
          <w:w w:val="85"/>
          <w:sz w:val="20"/>
        </w:rPr>
        <w:t>to</w:t>
      </w:r>
      <w:r>
        <w:rPr>
          <w:spacing w:val="-5"/>
          <w:sz w:val="20"/>
        </w:rPr>
        <w:t xml:space="preserve"> </w:t>
      </w:r>
      <w:r>
        <w:rPr>
          <w:spacing w:val="-2"/>
          <w:w w:val="85"/>
          <w:sz w:val="20"/>
        </w:rPr>
        <w:t>encourage</w:t>
      </w:r>
      <w:r>
        <w:rPr>
          <w:spacing w:val="-5"/>
          <w:sz w:val="20"/>
        </w:rPr>
        <w:t xml:space="preserve"> </w:t>
      </w:r>
      <w:r>
        <w:rPr>
          <w:spacing w:val="-2"/>
          <w:w w:val="85"/>
          <w:sz w:val="20"/>
        </w:rPr>
        <w:t>private</w:t>
      </w:r>
      <w:r>
        <w:rPr>
          <w:spacing w:val="-1"/>
          <w:sz w:val="20"/>
        </w:rPr>
        <w:t xml:space="preserve"> </w:t>
      </w:r>
      <w:r>
        <w:rPr>
          <w:spacing w:val="-2"/>
          <w:w w:val="85"/>
          <w:sz w:val="20"/>
        </w:rPr>
        <w:t>bus</w:t>
      </w:r>
      <w:r>
        <w:rPr>
          <w:spacing w:val="-5"/>
          <w:sz w:val="20"/>
        </w:rPr>
        <w:t xml:space="preserve"> </w:t>
      </w:r>
      <w:r>
        <w:rPr>
          <w:spacing w:val="-2"/>
          <w:w w:val="85"/>
          <w:sz w:val="20"/>
        </w:rPr>
        <w:t>companies</w:t>
      </w:r>
      <w:r>
        <w:rPr>
          <w:spacing w:val="-5"/>
          <w:sz w:val="20"/>
        </w:rPr>
        <w:t xml:space="preserve"> </w:t>
      </w:r>
      <w:r>
        <w:rPr>
          <w:spacing w:val="-2"/>
          <w:w w:val="85"/>
          <w:sz w:val="20"/>
        </w:rPr>
        <w:t>such</w:t>
      </w:r>
      <w:r>
        <w:rPr>
          <w:spacing w:val="-2"/>
          <w:sz w:val="20"/>
        </w:rPr>
        <w:t xml:space="preserve"> </w:t>
      </w:r>
      <w:r>
        <w:rPr>
          <w:spacing w:val="-2"/>
          <w:w w:val="85"/>
          <w:sz w:val="20"/>
        </w:rPr>
        <w:t>as</w:t>
      </w:r>
      <w:r>
        <w:rPr>
          <w:spacing w:val="-3"/>
          <w:sz w:val="20"/>
        </w:rPr>
        <w:t xml:space="preserve"> </w:t>
      </w:r>
      <w:r>
        <w:rPr>
          <w:spacing w:val="-2"/>
          <w:w w:val="85"/>
          <w:sz w:val="20"/>
        </w:rPr>
        <w:t>Link,</w:t>
      </w:r>
      <w:r>
        <w:rPr>
          <w:spacing w:val="-2"/>
          <w:sz w:val="20"/>
        </w:rPr>
        <w:t xml:space="preserve"> </w:t>
      </w:r>
      <w:r>
        <w:rPr>
          <w:spacing w:val="-2"/>
          <w:w w:val="85"/>
          <w:sz w:val="20"/>
        </w:rPr>
        <w:t>Trinity</w:t>
      </w:r>
      <w:r>
        <w:rPr>
          <w:spacing w:val="-3"/>
          <w:sz w:val="20"/>
        </w:rPr>
        <w:t xml:space="preserve"> </w:t>
      </w:r>
      <w:r>
        <w:rPr>
          <w:spacing w:val="-2"/>
          <w:w w:val="85"/>
          <w:sz w:val="20"/>
        </w:rPr>
        <w:t>and</w:t>
      </w:r>
      <w:r>
        <w:rPr>
          <w:spacing w:val="-1"/>
          <w:sz w:val="20"/>
        </w:rPr>
        <w:t xml:space="preserve"> </w:t>
      </w:r>
      <w:r>
        <w:rPr>
          <w:spacing w:val="-2"/>
          <w:w w:val="85"/>
          <w:sz w:val="20"/>
        </w:rPr>
        <w:t xml:space="preserve">Global coaches that run the bus business along Kampala – Kabale road and Kampala – </w:t>
      </w:r>
      <w:r>
        <w:rPr>
          <w:w w:val="95"/>
          <w:sz w:val="20"/>
        </w:rPr>
        <w:t>Kasese</w:t>
      </w:r>
      <w:r>
        <w:rPr>
          <w:spacing w:val="-11"/>
          <w:w w:val="95"/>
          <w:sz w:val="20"/>
        </w:rPr>
        <w:t xml:space="preserve"> </w:t>
      </w:r>
      <w:r>
        <w:rPr>
          <w:w w:val="95"/>
          <w:sz w:val="20"/>
        </w:rPr>
        <w:t>road.</w:t>
      </w:r>
    </w:p>
    <w:p w:rsidR="00E5575B" w:rsidRDefault="00D512E5">
      <w:pPr>
        <w:pStyle w:val="ListParagraph"/>
        <w:numPr>
          <w:ilvl w:val="1"/>
          <w:numId w:val="75"/>
        </w:numPr>
        <w:tabs>
          <w:tab w:val="left" w:pos="819"/>
        </w:tabs>
        <w:ind w:right="713" w:firstLine="0"/>
        <w:jc w:val="left"/>
        <w:rPr>
          <w:sz w:val="20"/>
        </w:rPr>
      </w:pPr>
      <w:r>
        <w:rPr>
          <w:spacing w:val="-4"/>
          <w:w w:val="80"/>
          <w:sz w:val="20"/>
        </w:rPr>
        <w:t>There</w:t>
      </w:r>
      <w:r>
        <w:rPr>
          <w:spacing w:val="-7"/>
          <w:w w:val="80"/>
          <w:sz w:val="20"/>
        </w:rPr>
        <w:t xml:space="preserve"> </w:t>
      </w:r>
      <w:r>
        <w:rPr>
          <w:spacing w:val="-4"/>
          <w:w w:val="80"/>
          <w:sz w:val="20"/>
        </w:rPr>
        <w:t>is</w:t>
      </w:r>
      <w:r>
        <w:rPr>
          <w:spacing w:val="-7"/>
          <w:w w:val="80"/>
          <w:sz w:val="20"/>
        </w:rPr>
        <w:t xml:space="preserve"> </w:t>
      </w:r>
      <w:r>
        <w:rPr>
          <w:spacing w:val="-4"/>
          <w:w w:val="80"/>
          <w:sz w:val="20"/>
        </w:rPr>
        <w:t>training</w:t>
      </w:r>
      <w:r>
        <w:rPr>
          <w:spacing w:val="-7"/>
          <w:w w:val="80"/>
          <w:sz w:val="20"/>
        </w:rPr>
        <w:t xml:space="preserve"> </w:t>
      </w:r>
      <w:r>
        <w:rPr>
          <w:spacing w:val="-4"/>
          <w:w w:val="80"/>
          <w:sz w:val="20"/>
        </w:rPr>
        <w:t>of</w:t>
      </w:r>
      <w:r>
        <w:rPr>
          <w:spacing w:val="-7"/>
          <w:w w:val="80"/>
          <w:sz w:val="20"/>
        </w:rPr>
        <w:t xml:space="preserve"> </w:t>
      </w:r>
      <w:r>
        <w:rPr>
          <w:spacing w:val="-4"/>
          <w:w w:val="80"/>
          <w:sz w:val="20"/>
        </w:rPr>
        <w:t>more</w:t>
      </w:r>
      <w:r>
        <w:rPr>
          <w:spacing w:val="-7"/>
          <w:w w:val="80"/>
          <w:sz w:val="20"/>
        </w:rPr>
        <w:t xml:space="preserve"> </w:t>
      </w:r>
      <w:r>
        <w:rPr>
          <w:spacing w:val="-4"/>
          <w:w w:val="80"/>
          <w:sz w:val="20"/>
        </w:rPr>
        <w:t>skilled</w:t>
      </w:r>
      <w:r>
        <w:rPr>
          <w:spacing w:val="-7"/>
          <w:w w:val="80"/>
          <w:sz w:val="20"/>
        </w:rPr>
        <w:t xml:space="preserve"> </w:t>
      </w:r>
      <w:r>
        <w:rPr>
          <w:spacing w:val="-4"/>
          <w:w w:val="80"/>
          <w:sz w:val="20"/>
        </w:rPr>
        <w:t>manpower</w:t>
      </w:r>
      <w:r>
        <w:rPr>
          <w:spacing w:val="-6"/>
          <w:w w:val="80"/>
          <w:sz w:val="20"/>
        </w:rPr>
        <w:t xml:space="preserve"> </w:t>
      </w:r>
      <w:r>
        <w:rPr>
          <w:spacing w:val="-4"/>
          <w:w w:val="80"/>
          <w:sz w:val="20"/>
        </w:rPr>
        <w:t>in</w:t>
      </w:r>
      <w:r>
        <w:rPr>
          <w:spacing w:val="-7"/>
          <w:w w:val="80"/>
          <w:sz w:val="20"/>
        </w:rPr>
        <w:t xml:space="preserve"> </w:t>
      </w:r>
      <w:r>
        <w:rPr>
          <w:spacing w:val="-4"/>
          <w:w w:val="80"/>
          <w:sz w:val="20"/>
        </w:rPr>
        <w:t>form</w:t>
      </w:r>
      <w:r>
        <w:rPr>
          <w:spacing w:val="-6"/>
          <w:w w:val="80"/>
          <w:sz w:val="20"/>
        </w:rPr>
        <w:t xml:space="preserve"> </w:t>
      </w:r>
      <w:r>
        <w:rPr>
          <w:spacing w:val="-4"/>
          <w:w w:val="80"/>
          <w:sz w:val="20"/>
        </w:rPr>
        <w:t>of</w:t>
      </w:r>
      <w:r>
        <w:rPr>
          <w:spacing w:val="-7"/>
          <w:w w:val="80"/>
          <w:sz w:val="20"/>
        </w:rPr>
        <w:t xml:space="preserve"> </w:t>
      </w:r>
      <w:r>
        <w:rPr>
          <w:spacing w:val="-4"/>
          <w:w w:val="80"/>
          <w:sz w:val="20"/>
        </w:rPr>
        <w:t>civil</w:t>
      </w:r>
      <w:r>
        <w:rPr>
          <w:spacing w:val="-7"/>
          <w:w w:val="80"/>
          <w:sz w:val="20"/>
        </w:rPr>
        <w:t xml:space="preserve"> </w:t>
      </w:r>
      <w:r>
        <w:rPr>
          <w:spacing w:val="-4"/>
          <w:w w:val="80"/>
          <w:sz w:val="20"/>
        </w:rPr>
        <w:t>engineers</w:t>
      </w:r>
      <w:r>
        <w:rPr>
          <w:spacing w:val="-7"/>
          <w:w w:val="80"/>
          <w:sz w:val="20"/>
        </w:rPr>
        <w:t xml:space="preserve"> </w:t>
      </w:r>
      <w:r>
        <w:rPr>
          <w:spacing w:val="-4"/>
          <w:w w:val="80"/>
          <w:sz w:val="20"/>
        </w:rPr>
        <w:t>from</w:t>
      </w:r>
      <w:r>
        <w:rPr>
          <w:spacing w:val="-6"/>
          <w:w w:val="80"/>
          <w:sz w:val="20"/>
        </w:rPr>
        <w:t xml:space="preserve"> </w:t>
      </w:r>
      <w:r>
        <w:rPr>
          <w:spacing w:val="-4"/>
          <w:w w:val="80"/>
          <w:sz w:val="20"/>
        </w:rPr>
        <w:t>Makerere</w:t>
      </w:r>
      <w:r>
        <w:rPr>
          <w:spacing w:val="-8"/>
          <w:w w:val="80"/>
          <w:sz w:val="20"/>
        </w:rPr>
        <w:t xml:space="preserve"> </w:t>
      </w:r>
      <w:r>
        <w:rPr>
          <w:spacing w:val="-4"/>
          <w:w w:val="80"/>
          <w:sz w:val="20"/>
        </w:rPr>
        <w:t>University,</w:t>
      </w:r>
      <w:r>
        <w:rPr>
          <w:spacing w:val="-7"/>
          <w:sz w:val="20"/>
        </w:rPr>
        <w:t xml:space="preserve"> </w:t>
      </w:r>
      <w:r>
        <w:rPr>
          <w:spacing w:val="-4"/>
          <w:w w:val="80"/>
          <w:sz w:val="20"/>
        </w:rPr>
        <w:t>China,</w:t>
      </w:r>
      <w:r>
        <w:rPr>
          <w:spacing w:val="-10"/>
          <w:sz w:val="20"/>
        </w:rPr>
        <w:t xml:space="preserve"> </w:t>
      </w:r>
      <w:r>
        <w:rPr>
          <w:spacing w:val="-4"/>
          <w:w w:val="80"/>
          <w:sz w:val="20"/>
        </w:rPr>
        <w:t>Korea,</w:t>
      </w:r>
      <w:r>
        <w:rPr>
          <w:spacing w:val="-10"/>
          <w:sz w:val="20"/>
        </w:rPr>
        <w:t xml:space="preserve"> </w:t>
      </w:r>
      <w:r>
        <w:rPr>
          <w:spacing w:val="-4"/>
          <w:w w:val="80"/>
          <w:sz w:val="20"/>
        </w:rPr>
        <w:t>Italy</w:t>
      </w:r>
      <w:r>
        <w:rPr>
          <w:spacing w:val="-8"/>
          <w:sz w:val="20"/>
        </w:rPr>
        <w:t xml:space="preserve"> </w:t>
      </w:r>
      <w:r>
        <w:rPr>
          <w:spacing w:val="-4"/>
          <w:w w:val="80"/>
          <w:sz w:val="20"/>
        </w:rPr>
        <w:t>and</w:t>
      </w:r>
      <w:r>
        <w:rPr>
          <w:spacing w:val="-7"/>
          <w:sz w:val="20"/>
        </w:rPr>
        <w:t xml:space="preserve"> </w:t>
      </w:r>
      <w:r>
        <w:rPr>
          <w:spacing w:val="-4"/>
          <w:w w:val="80"/>
          <w:sz w:val="20"/>
        </w:rPr>
        <w:t>Japan</w:t>
      </w:r>
      <w:r>
        <w:rPr>
          <w:spacing w:val="-10"/>
          <w:sz w:val="20"/>
        </w:rPr>
        <w:t xml:space="preserve"> </w:t>
      </w:r>
      <w:r>
        <w:rPr>
          <w:spacing w:val="-4"/>
          <w:w w:val="80"/>
          <w:sz w:val="20"/>
        </w:rPr>
        <w:t>to</w:t>
      </w:r>
      <w:r>
        <w:rPr>
          <w:spacing w:val="-7"/>
          <w:sz w:val="20"/>
        </w:rPr>
        <w:t xml:space="preserve"> </w:t>
      </w:r>
      <w:r>
        <w:rPr>
          <w:spacing w:val="-4"/>
          <w:w w:val="80"/>
          <w:sz w:val="20"/>
        </w:rPr>
        <w:t>construct</w:t>
      </w:r>
      <w:r>
        <w:rPr>
          <w:spacing w:val="-10"/>
          <w:sz w:val="20"/>
        </w:rPr>
        <w:t xml:space="preserve"> </w:t>
      </w:r>
      <w:r>
        <w:rPr>
          <w:spacing w:val="-4"/>
          <w:w w:val="80"/>
          <w:sz w:val="20"/>
        </w:rPr>
        <w:t>and</w:t>
      </w:r>
      <w:r>
        <w:rPr>
          <w:spacing w:val="-10"/>
          <w:sz w:val="20"/>
        </w:rPr>
        <w:t xml:space="preserve"> </w:t>
      </w:r>
      <w:r>
        <w:rPr>
          <w:spacing w:val="-4"/>
          <w:w w:val="80"/>
          <w:sz w:val="20"/>
        </w:rPr>
        <w:t>maintain</w:t>
      </w:r>
      <w:r>
        <w:rPr>
          <w:spacing w:val="-10"/>
          <w:sz w:val="20"/>
        </w:rPr>
        <w:t xml:space="preserve"> </w:t>
      </w:r>
      <w:r>
        <w:rPr>
          <w:spacing w:val="-4"/>
          <w:w w:val="80"/>
          <w:sz w:val="20"/>
        </w:rPr>
        <w:t>durable</w:t>
      </w:r>
      <w:r>
        <w:rPr>
          <w:spacing w:val="-2"/>
          <w:w w:val="80"/>
          <w:sz w:val="20"/>
        </w:rPr>
        <w:t xml:space="preserve"> </w:t>
      </w:r>
      <w:r>
        <w:rPr>
          <w:spacing w:val="-2"/>
          <w:w w:val="85"/>
          <w:sz w:val="20"/>
        </w:rPr>
        <w:t>and</w:t>
      </w:r>
      <w:r>
        <w:rPr>
          <w:spacing w:val="-5"/>
          <w:w w:val="85"/>
          <w:sz w:val="20"/>
        </w:rPr>
        <w:t xml:space="preserve"> </w:t>
      </w:r>
      <w:r>
        <w:rPr>
          <w:spacing w:val="-2"/>
          <w:w w:val="85"/>
          <w:sz w:val="20"/>
        </w:rPr>
        <w:t>quality</w:t>
      </w:r>
      <w:r>
        <w:rPr>
          <w:spacing w:val="-5"/>
          <w:w w:val="85"/>
          <w:sz w:val="20"/>
        </w:rPr>
        <w:t xml:space="preserve"> </w:t>
      </w:r>
      <w:r>
        <w:rPr>
          <w:spacing w:val="-2"/>
          <w:w w:val="85"/>
          <w:sz w:val="20"/>
        </w:rPr>
        <w:t>roads</w:t>
      </w:r>
      <w:r>
        <w:rPr>
          <w:spacing w:val="-5"/>
          <w:w w:val="85"/>
          <w:sz w:val="20"/>
        </w:rPr>
        <w:t xml:space="preserve"> </w:t>
      </w:r>
      <w:r>
        <w:rPr>
          <w:spacing w:val="-2"/>
          <w:w w:val="85"/>
          <w:sz w:val="20"/>
        </w:rPr>
        <w:t>like</w:t>
      </w:r>
      <w:r>
        <w:rPr>
          <w:spacing w:val="-5"/>
          <w:w w:val="85"/>
          <w:sz w:val="20"/>
        </w:rPr>
        <w:t xml:space="preserve"> </w:t>
      </w:r>
      <w:r>
        <w:rPr>
          <w:spacing w:val="-2"/>
          <w:w w:val="85"/>
          <w:sz w:val="20"/>
        </w:rPr>
        <w:t>Kampala – Mityana road,</w:t>
      </w:r>
      <w:r>
        <w:rPr>
          <w:spacing w:val="-6"/>
          <w:sz w:val="20"/>
        </w:rPr>
        <w:t xml:space="preserve"> </w:t>
      </w:r>
      <w:r>
        <w:rPr>
          <w:spacing w:val="-2"/>
          <w:w w:val="85"/>
          <w:sz w:val="20"/>
        </w:rPr>
        <w:t>Kampala – Entebbe high way and others.</w:t>
      </w:r>
    </w:p>
    <w:p w:rsidR="00E5575B" w:rsidRDefault="00D512E5">
      <w:pPr>
        <w:pStyle w:val="ListParagraph"/>
        <w:numPr>
          <w:ilvl w:val="1"/>
          <w:numId w:val="75"/>
        </w:numPr>
        <w:tabs>
          <w:tab w:val="left" w:pos="819"/>
        </w:tabs>
        <w:ind w:right="706" w:firstLine="0"/>
        <w:jc w:val="left"/>
        <w:rPr>
          <w:sz w:val="20"/>
        </w:rPr>
      </w:pPr>
      <w:r>
        <w:rPr>
          <w:spacing w:val="-6"/>
          <w:w w:val="80"/>
          <w:sz w:val="20"/>
        </w:rPr>
        <w:t>The Ministry of</w:t>
      </w:r>
      <w:r>
        <w:rPr>
          <w:spacing w:val="-7"/>
          <w:sz w:val="20"/>
        </w:rPr>
        <w:t xml:space="preserve"> </w:t>
      </w:r>
      <w:r>
        <w:rPr>
          <w:spacing w:val="-6"/>
          <w:w w:val="80"/>
          <w:sz w:val="20"/>
        </w:rPr>
        <w:t>Works, Transport and communication is providing graders and bulldozers to all local governments in every district to repair, maintain and construct</w:t>
      </w:r>
      <w:r>
        <w:rPr>
          <w:spacing w:val="-2"/>
          <w:w w:val="80"/>
          <w:sz w:val="20"/>
        </w:rPr>
        <w:t xml:space="preserve"> feeder</w:t>
      </w:r>
      <w:r>
        <w:rPr>
          <w:spacing w:val="-9"/>
          <w:w w:val="80"/>
          <w:sz w:val="20"/>
        </w:rPr>
        <w:t xml:space="preserve"> </w:t>
      </w:r>
      <w:r>
        <w:rPr>
          <w:spacing w:val="-2"/>
          <w:w w:val="80"/>
          <w:sz w:val="20"/>
        </w:rPr>
        <w:t>roads</w:t>
      </w:r>
      <w:r>
        <w:rPr>
          <w:spacing w:val="-10"/>
          <w:w w:val="80"/>
          <w:sz w:val="20"/>
        </w:rPr>
        <w:t xml:space="preserve"> </w:t>
      </w:r>
      <w:r>
        <w:rPr>
          <w:spacing w:val="-2"/>
          <w:w w:val="80"/>
          <w:sz w:val="20"/>
        </w:rPr>
        <w:t>like</w:t>
      </w:r>
      <w:r>
        <w:rPr>
          <w:spacing w:val="-9"/>
          <w:w w:val="80"/>
          <w:sz w:val="20"/>
        </w:rPr>
        <w:t xml:space="preserve"> </w:t>
      </w:r>
      <w:r>
        <w:rPr>
          <w:spacing w:val="-2"/>
          <w:w w:val="80"/>
          <w:sz w:val="20"/>
        </w:rPr>
        <w:t>Kampala Capital City Authority upgrades and rehabilitates roads in</w:t>
      </w:r>
      <w:r>
        <w:rPr>
          <w:spacing w:val="-5"/>
          <w:sz w:val="20"/>
        </w:rPr>
        <w:t xml:space="preserve"> </w:t>
      </w:r>
      <w:r>
        <w:rPr>
          <w:spacing w:val="-2"/>
          <w:w w:val="80"/>
          <w:sz w:val="20"/>
        </w:rPr>
        <w:t>Kampala district such as Rubaga and Namirembe road.</w:t>
      </w:r>
    </w:p>
    <w:p w:rsidR="00E5575B" w:rsidRDefault="00D512E5">
      <w:pPr>
        <w:pStyle w:val="ListParagraph"/>
        <w:numPr>
          <w:ilvl w:val="1"/>
          <w:numId w:val="75"/>
        </w:numPr>
        <w:tabs>
          <w:tab w:val="left" w:pos="819"/>
        </w:tabs>
        <w:ind w:right="716" w:firstLine="0"/>
        <w:jc w:val="left"/>
        <w:rPr>
          <w:sz w:val="20"/>
        </w:rPr>
      </w:pPr>
      <w:r>
        <w:rPr>
          <w:spacing w:val="-2"/>
          <w:w w:val="80"/>
          <w:sz w:val="20"/>
        </w:rPr>
        <w:t>The</w:t>
      </w:r>
      <w:r>
        <w:rPr>
          <w:spacing w:val="-9"/>
          <w:sz w:val="20"/>
        </w:rPr>
        <w:t xml:space="preserve"> </w:t>
      </w:r>
      <w:r>
        <w:rPr>
          <w:spacing w:val="-2"/>
          <w:w w:val="80"/>
          <w:sz w:val="20"/>
        </w:rPr>
        <w:t>central</w:t>
      </w:r>
      <w:r>
        <w:rPr>
          <w:spacing w:val="-10"/>
          <w:sz w:val="20"/>
        </w:rPr>
        <w:t xml:space="preserve"> </w:t>
      </w:r>
      <w:r>
        <w:rPr>
          <w:spacing w:val="-2"/>
          <w:w w:val="80"/>
          <w:sz w:val="20"/>
        </w:rPr>
        <w:t>government</w:t>
      </w:r>
      <w:r>
        <w:rPr>
          <w:spacing w:val="-10"/>
          <w:sz w:val="20"/>
        </w:rPr>
        <w:t xml:space="preserve"> </w:t>
      </w:r>
      <w:r>
        <w:rPr>
          <w:spacing w:val="-2"/>
          <w:w w:val="80"/>
          <w:sz w:val="20"/>
        </w:rPr>
        <w:t>is</w:t>
      </w:r>
      <w:r>
        <w:rPr>
          <w:spacing w:val="-10"/>
          <w:sz w:val="20"/>
        </w:rPr>
        <w:t xml:space="preserve"> </w:t>
      </w:r>
      <w:r>
        <w:rPr>
          <w:spacing w:val="-2"/>
          <w:w w:val="80"/>
          <w:sz w:val="20"/>
        </w:rPr>
        <w:t>acquiring</w:t>
      </w:r>
      <w:r>
        <w:rPr>
          <w:spacing w:val="-9"/>
          <w:sz w:val="20"/>
        </w:rPr>
        <w:t xml:space="preserve"> </w:t>
      </w:r>
      <w:r>
        <w:rPr>
          <w:spacing w:val="-2"/>
          <w:w w:val="80"/>
          <w:sz w:val="20"/>
        </w:rPr>
        <w:t>and</w:t>
      </w:r>
      <w:r>
        <w:rPr>
          <w:spacing w:val="-9"/>
          <w:sz w:val="20"/>
        </w:rPr>
        <w:t xml:space="preserve"> </w:t>
      </w:r>
      <w:r>
        <w:rPr>
          <w:spacing w:val="-2"/>
          <w:w w:val="80"/>
          <w:sz w:val="20"/>
        </w:rPr>
        <w:t>borrowing</w:t>
      </w:r>
      <w:r>
        <w:rPr>
          <w:spacing w:val="-9"/>
          <w:sz w:val="20"/>
        </w:rPr>
        <w:t xml:space="preserve"> </w:t>
      </w:r>
      <w:r>
        <w:rPr>
          <w:spacing w:val="-2"/>
          <w:w w:val="80"/>
          <w:sz w:val="20"/>
        </w:rPr>
        <w:t>capital</w:t>
      </w:r>
      <w:r>
        <w:rPr>
          <w:spacing w:val="-10"/>
          <w:sz w:val="20"/>
        </w:rPr>
        <w:t xml:space="preserve"> </w:t>
      </w:r>
      <w:r>
        <w:rPr>
          <w:spacing w:val="-2"/>
          <w:w w:val="80"/>
          <w:sz w:val="20"/>
        </w:rPr>
        <w:t>in</w:t>
      </w:r>
      <w:r>
        <w:rPr>
          <w:spacing w:val="-9"/>
          <w:sz w:val="20"/>
        </w:rPr>
        <w:t xml:space="preserve"> </w:t>
      </w:r>
      <w:r>
        <w:rPr>
          <w:spacing w:val="-2"/>
          <w:w w:val="80"/>
          <w:sz w:val="20"/>
        </w:rPr>
        <w:t>form</w:t>
      </w:r>
      <w:r>
        <w:rPr>
          <w:spacing w:val="-9"/>
          <w:sz w:val="20"/>
        </w:rPr>
        <w:t xml:space="preserve"> </w:t>
      </w:r>
      <w:r>
        <w:rPr>
          <w:spacing w:val="-2"/>
          <w:w w:val="80"/>
          <w:sz w:val="20"/>
        </w:rPr>
        <w:t>of</w:t>
      </w:r>
      <w:r>
        <w:rPr>
          <w:spacing w:val="-9"/>
          <w:sz w:val="20"/>
        </w:rPr>
        <w:t xml:space="preserve"> </w:t>
      </w:r>
      <w:r>
        <w:rPr>
          <w:spacing w:val="-2"/>
          <w:w w:val="80"/>
          <w:sz w:val="20"/>
        </w:rPr>
        <w:t>loans</w:t>
      </w:r>
      <w:r>
        <w:rPr>
          <w:spacing w:val="-10"/>
          <w:sz w:val="20"/>
        </w:rPr>
        <w:t xml:space="preserve"> </w:t>
      </w:r>
      <w:r>
        <w:rPr>
          <w:spacing w:val="-2"/>
          <w:w w:val="80"/>
          <w:sz w:val="20"/>
        </w:rPr>
        <w:t>from</w:t>
      </w:r>
      <w:r>
        <w:rPr>
          <w:spacing w:val="-9"/>
          <w:sz w:val="20"/>
        </w:rPr>
        <w:t xml:space="preserve"> </w:t>
      </w:r>
      <w:r>
        <w:rPr>
          <w:spacing w:val="-2"/>
          <w:w w:val="80"/>
          <w:sz w:val="20"/>
        </w:rPr>
        <w:t>the</w:t>
      </w:r>
      <w:r>
        <w:rPr>
          <w:spacing w:val="-9"/>
          <w:sz w:val="20"/>
        </w:rPr>
        <w:t xml:space="preserve"> </w:t>
      </w:r>
      <w:r>
        <w:rPr>
          <w:spacing w:val="-2"/>
          <w:w w:val="80"/>
          <w:sz w:val="20"/>
        </w:rPr>
        <w:t>World</w:t>
      </w:r>
      <w:r>
        <w:rPr>
          <w:spacing w:val="-9"/>
          <w:sz w:val="20"/>
        </w:rPr>
        <w:t xml:space="preserve"> </w:t>
      </w:r>
      <w:r>
        <w:rPr>
          <w:spacing w:val="-2"/>
          <w:w w:val="80"/>
          <w:sz w:val="20"/>
        </w:rPr>
        <w:t>Bank,</w:t>
      </w:r>
      <w:r>
        <w:rPr>
          <w:spacing w:val="-10"/>
          <w:sz w:val="20"/>
        </w:rPr>
        <w:t xml:space="preserve"> </w:t>
      </w:r>
      <w:r>
        <w:rPr>
          <w:spacing w:val="-2"/>
          <w:w w:val="80"/>
          <w:sz w:val="20"/>
        </w:rPr>
        <w:t>African</w:t>
      </w:r>
      <w:r>
        <w:rPr>
          <w:spacing w:val="-9"/>
          <w:sz w:val="20"/>
        </w:rPr>
        <w:t xml:space="preserve"> </w:t>
      </w:r>
      <w:r>
        <w:rPr>
          <w:spacing w:val="-2"/>
          <w:w w:val="80"/>
          <w:sz w:val="20"/>
        </w:rPr>
        <w:t>Development</w:t>
      </w:r>
      <w:r>
        <w:rPr>
          <w:spacing w:val="-10"/>
          <w:sz w:val="20"/>
        </w:rPr>
        <w:t xml:space="preserve"> </w:t>
      </w:r>
      <w:r>
        <w:rPr>
          <w:spacing w:val="-2"/>
          <w:w w:val="80"/>
          <w:sz w:val="20"/>
        </w:rPr>
        <w:t>Bank</w:t>
      </w:r>
      <w:r>
        <w:rPr>
          <w:spacing w:val="-9"/>
          <w:sz w:val="20"/>
        </w:rPr>
        <w:t xml:space="preserve"> </w:t>
      </w:r>
      <w:r>
        <w:rPr>
          <w:spacing w:val="-2"/>
          <w:w w:val="80"/>
          <w:sz w:val="20"/>
        </w:rPr>
        <w:t>and</w:t>
      </w:r>
      <w:r>
        <w:rPr>
          <w:spacing w:val="-9"/>
          <w:sz w:val="20"/>
        </w:rPr>
        <w:t xml:space="preserve"> </w:t>
      </w:r>
      <w:r>
        <w:rPr>
          <w:spacing w:val="-2"/>
          <w:w w:val="80"/>
          <w:sz w:val="20"/>
        </w:rPr>
        <w:t>international</w:t>
      </w:r>
      <w:r>
        <w:rPr>
          <w:spacing w:val="-10"/>
          <w:sz w:val="20"/>
        </w:rPr>
        <w:t xml:space="preserve"> </w:t>
      </w:r>
      <w:r>
        <w:rPr>
          <w:spacing w:val="-2"/>
          <w:w w:val="80"/>
          <w:sz w:val="20"/>
        </w:rPr>
        <w:t>agencies</w:t>
      </w:r>
      <w:r>
        <w:rPr>
          <w:spacing w:val="-11"/>
          <w:sz w:val="20"/>
        </w:rPr>
        <w:t xml:space="preserve"> </w:t>
      </w:r>
      <w:r>
        <w:rPr>
          <w:spacing w:val="-2"/>
          <w:w w:val="80"/>
          <w:sz w:val="20"/>
        </w:rPr>
        <w:t>to construct and upgrade roads and</w:t>
      </w:r>
      <w:r>
        <w:rPr>
          <w:spacing w:val="-3"/>
          <w:w w:val="80"/>
          <w:sz w:val="20"/>
        </w:rPr>
        <w:t xml:space="preserve"> </w:t>
      </w:r>
      <w:r>
        <w:rPr>
          <w:spacing w:val="-2"/>
          <w:w w:val="80"/>
          <w:sz w:val="20"/>
        </w:rPr>
        <w:t>rail lines e.g. the funds that constructed the Kampala Northern by pass were got from the European Union.</w:t>
      </w:r>
    </w:p>
    <w:p w:rsidR="00E5575B" w:rsidRDefault="00D512E5">
      <w:pPr>
        <w:pStyle w:val="ListParagraph"/>
        <w:numPr>
          <w:ilvl w:val="1"/>
          <w:numId w:val="75"/>
        </w:numPr>
        <w:tabs>
          <w:tab w:val="left" w:pos="819"/>
        </w:tabs>
        <w:ind w:right="711" w:firstLine="0"/>
        <w:jc w:val="left"/>
        <w:rPr>
          <w:sz w:val="20"/>
        </w:rPr>
      </w:pPr>
      <w:r>
        <w:rPr>
          <w:w w:val="80"/>
          <w:sz w:val="20"/>
        </w:rPr>
        <w:t>The</w:t>
      </w:r>
      <w:r>
        <w:rPr>
          <w:spacing w:val="-3"/>
          <w:w w:val="80"/>
          <w:sz w:val="20"/>
        </w:rPr>
        <w:t xml:space="preserve"> </w:t>
      </w:r>
      <w:r>
        <w:rPr>
          <w:w w:val="80"/>
          <w:sz w:val="20"/>
        </w:rPr>
        <w:t>Ministry</w:t>
      </w:r>
      <w:r>
        <w:rPr>
          <w:spacing w:val="-3"/>
          <w:w w:val="80"/>
          <w:sz w:val="20"/>
        </w:rPr>
        <w:t xml:space="preserve"> </w:t>
      </w:r>
      <w:r>
        <w:rPr>
          <w:w w:val="80"/>
          <w:sz w:val="20"/>
        </w:rPr>
        <w:t>of</w:t>
      </w:r>
      <w:r>
        <w:rPr>
          <w:spacing w:val="-2"/>
          <w:w w:val="80"/>
          <w:sz w:val="20"/>
        </w:rPr>
        <w:t xml:space="preserve"> </w:t>
      </w:r>
      <w:r>
        <w:rPr>
          <w:w w:val="80"/>
          <w:sz w:val="20"/>
        </w:rPr>
        <w:t>Works</w:t>
      </w:r>
      <w:r>
        <w:rPr>
          <w:spacing w:val="-3"/>
          <w:w w:val="80"/>
          <w:sz w:val="20"/>
        </w:rPr>
        <w:t xml:space="preserve"> </w:t>
      </w:r>
      <w:r>
        <w:rPr>
          <w:w w:val="80"/>
          <w:sz w:val="20"/>
        </w:rPr>
        <w:t>is</w:t>
      </w:r>
      <w:r>
        <w:rPr>
          <w:spacing w:val="-3"/>
          <w:w w:val="80"/>
          <w:sz w:val="20"/>
        </w:rPr>
        <w:t xml:space="preserve"> </w:t>
      </w:r>
      <w:r>
        <w:rPr>
          <w:w w:val="80"/>
          <w:sz w:val="20"/>
        </w:rPr>
        <w:t>constructing</w:t>
      </w:r>
      <w:r>
        <w:rPr>
          <w:spacing w:val="-2"/>
          <w:w w:val="80"/>
          <w:sz w:val="20"/>
        </w:rPr>
        <w:t xml:space="preserve"> </w:t>
      </w:r>
      <w:r>
        <w:rPr>
          <w:w w:val="80"/>
          <w:sz w:val="20"/>
        </w:rPr>
        <w:t>humps,</w:t>
      </w:r>
      <w:r>
        <w:rPr>
          <w:spacing w:val="-3"/>
          <w:w w:val="80"/>
          <w:sz w:val="20"/>
        </w:rPr>
        <w:t xml:space="preserve"> </w:t>
      </w:r>
      <w:r>
        <w:rPr>
          <w:w w:val="80"/>
          <w:sz w:val="20"/>
        </w:rPr>
        <w:t>climbing</w:t>
      </w:r>
      <w:r>
        <w:rPr>
          <w:spacing w:val="-3"/>
          <w:w w:val="80"/>
          <w:sz w:val="20"/>
        </w:rPr>
        <w:t xml:space="preserve"> </w:t>
      </w:r>
      <w:r>
        <w:rPr>
          <w:w w:val="80"/>
          <w:sz w:val="20"/>
        </w:rPr>
        <w:t>lanes</w:t>
      </w:r>
      <w:r>
        <w:rPr>
          <w:spacing w:val="-2"/>
          <w:w w:val="80"/>
          <w:sz w:val="20"/>
        </w:rPr>
        <w:t xml:space="preserve"> </w:t>
      </w:r>
      <w:r>
        <w:rPr>
          <w:w w:val="80"/>
          <w:sz w:val="20"/>
        </w:rPr>
        <w:t>and</w:t>
      </w:r>
      <w:r>
        <w:rPr>
          <w:spacing w:val="-3"/>
          <w:w w:val="80"/>
          <w:sz w:val="20"/>
        </w:rPr>
        <w:t xml:space="preserve"> </w:t>
      </w:r>
      <w:r>
        <w:rPr>
          <w:w w:val="80"/>
          <w:sz w:val="20"/>
        </w:rPr>
        <w:t>speed</w:t>
      </w:r>
      <w:r>
        <w:rPr>
          <w:spacing w:val="-3"/>
          <w:w w:val="80"/>
          <w:sz w:val="20"/>
        </w:rPr>
        <w:t xml:space="preserve"> </w:t>
      </w:r>
      <w:r>
        <w:rPr>
          <w:w w:val="80"/>
          <w:sz w:val="20"/>
        </w:rPr>
        <w:t>signs</w:t>
      </w:r>
      <w:r>
        <w:rPr>
          <w:spacing w:val="-2"/>
          <w:w w:val="80"/>
          <w:sz w:val="20"/>
        </w:rPr>
        <w:t xml:space="preserve"> </w:t>
      </w:r>
      <w:r>
        <w:rPr>
          <w:w w:val="80"/>
          <w:sz w:val="20"/>
        </w:rPr>
        <w:t>along</w:t>
      </w:r>
      <w:r>
        <w:rPr>
          <w:spacing w:val="-3"/>
          <w:w w:val="80"/>
          <w:sz w:val="20"/>
        </w:rPr>
        <w:t xml:space="preserve"> </w:t>
      </w:r>
      <w:r>
        <w:rPr>
          <w:w w:val="80"/>
          <w:sz w:val="20"/>
        </w:rPr>
        <w:t>truck</w:t>
      </w:r>
      <w:r>
        <w:rPr>
          <w:spacing w:val="-3"/>
          <w:w w:val="80"/>
          <w:sz w:val="20"/>
        </w:rPr>
        <w:t xml:space="preserve"> </w:t>
      </w:r>
      <w:r>
        <w:rPr>
          <w:w w:val="80"/>
          <w:sz w:val="20"/>
        </w:rPr>
        <w:t>roads</w:t>
      </w:r>
      <w:r>
        <w:rPr>
          <w:spacing w:val="-2"/>
          <w:w w:val="80"/>
          <w:sz w:val="20"/>
        </w:rPr>
        <w:t xml:space="preserve"> </w:t>
      </w:r>
      <w:r>
        <w:rPr>
          <w:w w:val="80"/>
          <w:sz w:val="20"/>
        </w:rPr>
        <w:t>so</w:t>
      </w:r>
      <w:r>
        <w:rPr>
          <w:spacing w:val="-10"/>
          <w:sz w:val="20"/>
        </w:rPr>
        <w:t xml:space="preserve"> </w:t>
      </w:r>
      <w:r>
        <w:rPr>
          <w:w w:val="80"/>
          <w:sz w:val="20"/>
        </w:rPr>
        <w:t>as</w:t>
      </w:r>
      <w:r>
        <w:rPr>
          <w:spacing w:val="-6"/>
          <w:sz w:val="20"/>
        </w:rPr>
        <w:t xml:space="preserve"> </w:t>
      </w:r>
      <w:r>
        <w:rPr>
          <w:w w:val="80"/>
          <w:sz w:val="20"/>
        </w:rPr>
        <w:t>to</w:t>
      </w:r>
      <w:r>
        <w:rPr>
          <w:spacing w:val="-4"/>
          <w:sz w:val="20"/>
        </w:rPr>
        <w:t xml:space="preserve"> </w:t>
      </w:r>
      <w:r>
        <w:rPr>
          <w:w w:val="80"/>
          <w:sz w:val="20"/>
        </w:rPr>
        <w:t>prevent</w:t>
      </w:r>
      <w:r>
        <w:rPr>
          <w:spacing w:val="-5"/>
          <w:sz w:val="20"/>
        </w:rPr>
        <w:t xml:space="preserve"> </w:t>
      </w:r>
      <w:r>
        <w:rPr>
          <w:w w:val="80"/>
          <w:sz w:val="20"/>
        </w:rPr>
        <w:t>road</w:t>
      </w:r>
      <w:r>
        <w:rPr>
          <w:spacing w:val="-2"/>
          <w:w w:val="80"/>
          <w:sz w:val="20"/>
        </w:rPr>
        <w:t xml:space="preserve"> </w:t>
      </w:r>
      <w:r>
        <w:rPr>
          <w:w w:val="80"/>
          <w:sz w:val="20"/>
        </w:rPr>
        <w:t>accidents</w:t>
      </w:r>
      <w:r>
        <w:rPr>
          <w:spacing w:val="-2"/>
          <w:w w:val="80"/>
          <w:sz w:val="20"/>
        </w:rPr>
        <w:t xml:space="preserve"> </w:t>
      </w:r>
      <w:r>
        <w:rPr>
          <w:w w:val="80"/>
          <w:sz w:val="20"/>
        </w:rPr>
        <w:t>like UNRA constructed humps at Nsangi and climbing</w:t>
      </w:r>
      <w:r>
        <w:rPr>
          <w:spacing w:val="-4"/>
          <w:w w:val="80"/>
          <w:sz w:val="20"/>
        </w:rPr>
        <w:t xml:space="preserve"> </w:t>
      </w:r>
      <w:r>
        <w:rPr>
          <w:w w:val="80"/>
          <w:sz w:val="20"/>
        </w:rPr>
        <w:t>lanes at Nabbingo and</w:t>
      </w:r>
      <w:r>
        <w:rPr>
          <w:sz w:val="20"/>
        </w:rPr>
        <w:t xml:space="preserve"> </w:t>
      </w:r>
      <w:r>
        <w:rPr>
          <w:w w:val="80"/>
          <w:sz w:val="20"/>
        </w:rPr>
        <w:t>Nsangi corners along Kampala - Masaka road and humps along Kampala</w:t>
      </w:r>
      <w:r>
        <w:rPr>
          <w:sz w:val="20"/>
        </w:rPr>
        <w:t xml:space="preserve"> </w:t>
      </w:r>
      <w:r>
        <w:rPr>
          <w:w w:val="80"/>
          <w:sz w:val="20"/>
        </w:rPr>
        <w:t>-</w:t>
      </w:r>
      <w:r>
        <w:rPr>
          <w:sz w:val="20"/>
        </w:rPr>
        <w:t xml:space="preserve"> </w:t>
      </w:r>
      <w:r>
        <w:rPr>
          <w:w w:val="80"/>
          <w:sz w:val="20"/>
        </w:rPr>
        <w:t>Nateete road.</w:t>
      </w:r>
    </w:p>
    <w:p w:rsidR="00E5575B" w:rsidRDefault="00D512E5">
      <w:pPr>
        <w:pStyle w:val="ListParagraph"/>
        <w:numPr>
          <w:ilvl w:val="1"/>
          <w:numId w:val="75"/>
        </w:numPr>
        <w:tabs>
          <w:tab w:val="left" w:pos="819"/>
        </w:tabs>
        <w:ind w:right="709" w:firstLine="0"/>
        <w:jc w:val="left"/>
        <w:rPr>
          <w:sz w:val="20"/>
        </w:rPr>
      </w:pPr>
      <w:r>
        <w:rPr>
          <w:spacing w:val="-2"/>
          <w:w w:val="85"/>
          <w:sz w:val="20"/>
        </w:rPr>
        <w:t>The</w:t>
      </w:r>
      <w:r>
        <w:rPr>
          <w:spacing w:val="-7"/>
          <w:sz w:val="20"/>
        </w:rPr>
        <w:t xml:space="preserve"> </w:t>
      </w:r>
      <w:r>
        <w:rPr>
          <w:spacing w:val="-2"/>
          <w:w w:val="85"/>
          <w:sz w:val="20"/>
        </w:rPr>
        <w:t>Uganda</w:t>
      </w:r>
      <w:r>
        <w:rPr>
          <w:spacing w:val="-7"/>
          <w:sz w:val="20"/>
        </w:rPr>
        <w:t xml:space="preserve"> </w:t>
      </w:r>
      <w:r>
        <w:rPr>
          <w:spacing w:val="-2"/>
          <w:w w:val="85"/>
          <w:sz w:val="20"/>
        </w:rPr>
        <w:t>police</w:t>
      </w:r>
      <w:r>
        <w:rPr>
          <w:spacing w:val="-7"/>
          <w:sz w:val="20"/>
        </w:rPr>
        <w:t xml:space="preserve"> </w:t>
      </w:r>
      <w:r>
        <w:rPr>
          <w:spacing w:val="-2"/>
          <w:w w:val="85"/>
          <w:sz w:val="20"/>
        </w:rPr>
        <w:t>are</w:t>
      </w:r>
      <w:r>
        <w:rPr>
          <w:spacing w:val="-6"/>
          <w:sz w:val="20"/>
        </w:rPr>
        <w:t xml:space="preserve"> </w:t>
      </w:r>
      <w:r>
        <w:rPr>
          <w:spacing w:val="-2"/>
          <w:w w:val="85"/>
          <w:sz w:val="20"/>
        </w:rPr>
        <w:t>providing</w:t>
      </w:r>
      <w:r>
        <w:rPr>
          <w:spacing w:val="-8"/>
          <w:sz w:val="20"/>
        </w:rPr>
        <w:t xml:space="preserve"> </w:t>
      </w:r>
      <w:r>
        <w:rPr>
          <w:spacing w:val="-2"/>
          <w:w w:val="85"/>
          <w:sz w:val="20"/>
        </w:rPr>
        <w:t>more</w:t>
      </w:r>
      <w:r>
        <w:rPr>
          <w:spacing w:val="-7"/>
          <w:sz w:val="20"/>
        </w:rPr>
        <w:t xml:space="preserve"> </w:t>
      </w:r>
      <w:r>
        <w:rPr>
          <w:spacing w:val="-2"/>
          <w:w w:val="85"/>
          <w:sz w:val="20"/>
        </w:rPr>
        <w:t>traffic</w:t>
      </w:r>
      <w:r>
        <w:rPr>
          <w:spacing w:val="-8"/>
          <w:sz w:val="20"/>
        </w:rPr>
        <w:t xml:space="preserve"> </w:t>
      </w:r>
      <w:r>
        <w:rPr>
          <w:spacing w:val="-2"/>
          <w:w w:val="85"/>
          <w:sz w:val="20"/>
        </w:rPr>
        <w:t>police</w:t>
      </w:r>
      <w:r>
        <w:rPr>
          <w:spacing w:val="-7"/>
          <w:sz w:val="20"/>
        </w:rPr>
        <w:t xml:space="preserve"> </w:t>
      </w:r>
      <w:r>
        <w:rPr>
          <w:spacing w:val="-2"/>
          <w:w w:val="85"/>
          <w:sz w:val="20"/>
        </w:rPr>
        <w:t>officers</w:t>
      </w:r>
      <w:r>
        <w:rPr>
          <w:spacing w:val="-8"/>
          <w:sz w:val="20"/>
        </w:rPr>
        <w:t xml:space="preserve"> </w:t>
      </w:r>
      <w:r>
        <w:rPr>
          <w:spacing w:val="-2"/>
          <w:w w:val="85"/>
          <w:sz w:val="20"/>
        </w:rPr>
        <w:t>and</w:t>
      </w:r>
      <w:r>
        <w:rPr>
          <w:spacing w:val="-8"/>
          <w:sz w:val="20"/>
        </w:rPr>
        <w:t xml:space="preserve"> </w:t>
      </w:r>
      <w:r>
        <w:rPr>
          <w:spacing w:val="-2"/>
          <w:w w:val="85"/>
          <w:sz w:val="20"/>
        </w:rPr>
        <w:t>deployed</w:t>
      </w:r>
      <w:r>
        <w:rPr>
          <w:spacing w:val="-8"/>
          <w:sz w:val="20"/>
        </w:rPr>
        <w:t xml:space="preserve"> </w:t>
      </w:r>
      <w:r>
        <w:rPr>
          <w:spacing w:val="-2"/>
          <w:w w:val="85"/>
          <w:sz w:val="20"/>
        </w:rPr>
        <w:t>them</w:t>
      </w:r>
      <w:r>
        <w:rPr>
          <w:spacing w:val="-6"/>
          <w:sz w:val="20"/>
        </w:rPr>
        <w:t xml:space="preserve"> </w:t>
      </w:r>
      <w:r>
        <w:rPr>
          <w:spacing w:val="-2"/>
          <w:w w:val="85"/>
          <w:sz w:val="20"/>
        </w:rPr>
        <w:t>on</w:t>
      </w:r>
      <w:r>
        <w:rPr>
          <w:spacing w:val="-7"/>
          <w:sz w:val="20"/>
        </w:rPr>
        <w:t xml:space="preserve"> </w:t>
      </w:r>
      <w:r>
        <w:rPr>
          <w:spacing w:val="-2"/>
          <w:w w:val="85"/>
          <w:sz w:val="20"/>
        </w:rPr>
        <w:t>main</w:t>
      </w:r>
      <w:r>
        <w:rPr>
          <w:spacing w:val="-8"/>
          <w:sz w:val="20"/>
        </w:rPr>
        <w:t xml:space="preserve"> </w:t>
      </w:r>
      <w:r>
        <w:rPr>
          <w:spacing w:val="-2"/>
          <w:w w:val="85"/>
          <w:sz w:val="20"/>
        </w:rPr>
        <w:t>roads</w:t>
      </w:r>
      <w:r>
        <w:rPr>
          <w:spacing w:val="-7"/>
          <w:sz w:val="20"/>
        </w:rPr>
        <w:t xml:space="preserve"> </w:t>
      </w:r>
      <w:r>
        <w:rPr>
          <w:spacing w:val="-2"/>
          <w:w w:val="85"/>
          <w:sz w:val="20"/>
        </w:rPr>
        <w:t>to</w:t>
      </w:r>
      <w:r>
        <w:rPr>
          <w:spacing w:val="-7"/>
          <w:sz w:val="20"/>
        </w:rPr>
        <w:t xml:space="preserve"> </w:t>
      </w:r>
      <w:r>
        <w:rPr>
          <w:spacing w:val="-2"/>
          <w:w w:val="85"/>
          <w:sz w:val="20"/>
        </w:rPr>
        <w:t>reduce</w:t>
      </w:r>
      <w:r>
        <w:rPr>
          <w:spacing w:val="-6"/>
          <w:sz w:val="20"/>
        </w:rPr>
        <w:t xml:space="preserve"> </w:t>
      </w:r>
      <w:r>
        <w:rPr>
          <w:spacing w:val="-2"/>
          <w:w w:val="85"/>
          <w:sz w:val="20"/>
        </w:rPr>
        <w:t>road</w:t>
      </w:r>
      <w:r>
        <w:rPr>
          <w:spacing w:val="-3"/>
          <w:w w:val="85"/>
          <w:sz w:val="20"/>
        </w:rPr>
        <w:t xml:space="preserve"> </w:t>
      </w:r>
      <w:r>
        <w:rPr>
          <w:spacing w:val="-2"/>
          <w:w w:val="85"/>
          <w:sz w:val="20"/>
        </w:rPr>
        <w:t>accidents,</w:t>
      </w:r>
      <w:r>
        <w:rPr>
          <w:spacing w:val="-3"/>
          <w:w w:val="85"/>
          <w:sz w:val="20"/>
        </w:rPr>
        <w:t xml:space="preserve"> </w:t>
      </w:r>
      <w:r>
        <w:rPr>
          <w:spacing w:val="-2"/>
          <w:w w:val="85"/>
          <w:sz w:val="20"/>
        </w:rPr>
        <w:t>remove</w:t>
      </w:r>
      <w:r>
        <w:rPr>
          <w:spacing w:val="-3"/>
          <w:w w:val="85"/>
          <w:sz w:val="20"/>
        </w:rPr>
        <w:t xml:space="preserve"> </w:t>
      </w:r>
      <w:r>
        <w:rPr>
          <w:spacing w:val="-2"/>
          <w:w w:val="85"/>
          <w:sz w:val="20"/>
        </w:rPr>
        <w:t>vehicles</w:t>
      </w:r>
      <w:r>
        <w:rPr>
          <w:spacing w:val="-3"/>
          <w:w w:val="85"/>
          <w:sz w:val="20"/>
        </w:rPr>
        <w:t xml:space="preserve"> </w:t>
      </w:r>
      <w:r>
        <w:rPr>
          <w:spacing w:val="-2"/>
          <w:w w:val="85"/>
          <w:sz w:val="20"/>
        </w:rPr>
        <w:t>in</w:t>
      </w:r>
      <w:r>
        <w:rPr>
          <w:spacing w:val="-3"/>
          <w:w w:val="85"/>
          <w:sz w:val="20"/>
        </w:rPr>
        <w:t xml:space="preserve"> </w:t>
      </w:r>
      <w:r>
        <w:rPr>
          <w:spacing w:val="-2"/>
          <w:w w:val="85"/>
          <w:sz w:val="20"/>
        </w:rPr>
        <w:t xml:space="preserve">poor </w:t>
      </w:r>
      <w:r>
        <w:rPr>
          <w:spacing w:val="-4"/>
          <w:w w:val="85"/>
          <w:sz w:val="20"/>
        </w:rPr>
        <w:t>mechanical</w:t>
      </w:r>
      <w:r>
        <w:rPr>
          <w:spacing w:val="-12"/>
          <w:w w:val="85"/>
          <w:sz w:val="20"/>
        </w:rPr>
        <w:t xml:space="preserve"> </w:t>
      </w:r>
      <w:r>
        <w:rPr>
          <w:spacing w:val="-4"/>
          <w:w w:val="85"/>
          <w:sz w:val="20"/>
        </w:rPr>
        <w:t>conditions</w:t>
      </w:r>
      <w:r>
        <w:rPr>
          <w:spacing w:val="-12"/>
          <w:w w:val="85"/>
          <w:sz w:val="20"/>
        </w:rPr>
        <w:t xml:space="preserve"> </w:t>
      </w:r>
      <w:r>
        <w:rPr>
          <w:spacing w:val="-4"/>
          <w:w w:val="85"/>
          <w:sz w:val="20"/>
        </w:rPr>
        <w:t>on</w:t>
      </w:r>
      <w:r>
        <w:rPr>
          <w:spacing w:val="-12"/>
          <w:w w:val="85"/>
          <w:sz w:val="20"/>
        </w:rPr>
        <w:t xml:space="preserve"> </w:t>
      </w:r>
      <w:r>
        <w:rPr>
          <w:spacing w:val="-4"/>
          <w:w w:val="85"/>
          <w:sz w:val="20"/>
        </w:rPr>
        <w:t>the</w:t>
      </w:r>
      <w:r>
        <w:rPr>
          <w:spacing w:val="-12"/>
          <w:w w:val="85"/>
          <w:sz w:val="20"/>
        </w:rPr>
        <w:t xml:space="preserve"> </w:t>
      </w:r>
      <w:r>
        <w:rPr>
          <w:spacing w:val="-4"/>
          <w:w w:val="85"/>
          <w:sz w:val="20"/>
        </w:rPr>
        <w:t>road</w:t>
      </w:r>
      <w:r>
        <w:rPr>
          <w:spacing w:val="-10"/>
          <w:w w:val="85"/>
          <w:sz w:val="20"/>
        </w:rPr>
        <w:t xml:space="preserve"> </w:t>
      </w:r>
      <w:r>
        <w:rPr>
          <w:spacing w:val="-4"/>
          <w:w w:val="85"/>
          <w:sz w:val="20"/>
        </w:rPr>
        <w:t>like</w:t>
      </w:r>
      <w:r>
        <w:rPr>
          <w:spacing w:val="-5"/>
          <w:w w:val="85"/>
          <w:sz w:val="20"/>
        </w:rPr>
        <w:t xml:space="preserve"> </w:t>
      </w:r>
      <w:r>
        <w:rPr>
          <w:spacing w:val="-4"/>
          <w:w w:val="85"/>
          <w:sz w:val="20"/>
        </w:rPr>
        <w:t>along</w:t>
      </w:r>
      <w:r>
        <w:rPr>
          <w:spacing w:val="-5"/>
          <w:w w:val="85"/>
          <w:sz w:val="20"/>
        </w:rPr>
        <w:t xml:space="preserve"> </w:t>
      </w:r>
      <w:r>
        <w:rPr>
          <w:spacing w:val="-4"/>
          <w:w w:val="85"/>
          <w:sz w:val="20"/>
        </w:rPr>
        <w:t>Kampala</w:t>
      </w:r>
      <w:r>
        <w:rPr>
          <w:spacing w:val="-7"/>
          <w:w w:val="85"/>
          <w:sz w:val="20"/>
        </w:rPr>
        <w:t xml:space="preserve"> </w:t>
      </w:r>
      <w:r>
        <w:rPr>
          <w:spacing w:val="-4"/>
          <w:w w:val="85"/>
          <w:sz w:val="20"/>
        </w:rPr>
        <w:t>- Masaka</w:t>
      </w:r>
      <w:r>
        <w:rPr>
          <w:spacing w:val="-7"/>
          <w:w w:val="85"/>
          <w:sz w:val="20"/>
        </w:rPr>
        <w:t xml:space="preserve"> </w:t>
      </w:r>
      <w:r>
        <w:rPr>
          <w:spacing w:val="-4"/>
          <w:w w:val="85"/>
          <w:sz w:val="20"/>
        </w:rPr>
        <w:t>road,</w:t>
      </w:r>
      <w:r>
        <w:rPr>
          <w:spacing w:val="-7"/>
          <w:w w:val="85"/>
          <w:sz w:val="20"/>
        </w:rPr>
        <w:t xml:space="preserve"> </w:t>
      </w:r>
      <w:r>
        <w:rPr>
          <w:spacing w:val="-4"/>
          <w:w w:val="85"/>
          <w:sz w:val="20"/>
        </w:rPr>
        <w:t>Kampala</w:t>
      </w:r>
      <w:r>
        <w:rPr>
          <w:spacing w:val="-8"/>
          <w:w w:val="85"/>
          <w:sz w:val="20"/>
        </w:rPr>
        <w:t xml:space="preserve"> </w:t>
      </w:r>
      <w:r>
        <w:rPr>
          <w:spacing w:val="-4"/>
          <w:w w:val="85"/>
          <w:sz w:val="20"/>
        </w:rPr>
        <w:t>– Jinja.</w:t>
      </w:r>
    </w:p>
    <w:p w:rsidR="00E5575B" w:rsidRDefault="00D512E5">
      <w:pPr>
        <w:pStyle w:val="ListParagraph"/>
        <w:numPr>
          <w:ilvl w:val="1"/>
          <w:numId w:val="75"/>
        </w:numPr>
        <w:tabs>
          <w:tab w:val="left" w:pos="819"/>
        </w:tabs>
        <w:ind w:right="713" w:firstLine="0"/>
        <w:jc w:val="left"/>
        <w:rPr>
          <w:sz w:val="20"/>
        </w:rPr>
      </w:pPr>
      <w:r>
        <w:rPr>
          <w:w w:val="80"/>
          <w:sz w:val="20"/>
        </w:rPr>
        <w:t>MOW in conjunction with UPF is managing vehicle mechanical conditions so as to assess the conditions before allowed on roads for instance Nagulu Motor Assessment Centre in Kampala where vehicles are checked before being used on roads like on</w:t>
      </w:r>
      <w:r>
        <w:rPr>
          <w:spacing w:val="-1"/>
          <w:w w:val="80"/>
          <w:sz w:val="20"/>
        </w:rPr>
        <w:t xml:space="preserve"> </w:t>
      </w:r>
      <w:r>
        <w:rPr>
          <w:w w:val="80"/>
          <w:sz w:val="20"/>
        </w:rPr>
        <w:t>Kampala - Jinja road.</w:t>
      </w:r>
    </w:p>
    <w:p w:rsidR="00E5575B" w:rsidRDefault="00D512E5">
      <w:pPr>
        <w:pStyle w:val="ListParagraph"/>
        <w:numPr>
          <w:ilvl w:val="1"/>
          <w:numId w:val="75"/>
        </w:numPr>
        <w:tabs>
          <w:tab w:val="left" w:pos="819"/>
        </w:tabs>
        <w:ind w:right="710" w:firstLine="0"/>
        <w:jc w:val="left"/>
        <w:rPr>
          <w:sz w:val="20"/>
        </w:rPr>
      </w:pPr>
      <w:r>
        <w:rPr>
          <w:spacing w:val="-4"/>
          <w:w w:val="80"/>
          <w:sz w:val="20"/>
        </w:rPr>
        <w:t>The</w:t>
      </w:r>
      <w:r>
        <w:rPr>
          <w:spacing w:val="-9"/>
          <w:sz w:val="20"/>
        </w:rPr>
        <w:t xml:space="preserve"> </w:t>
      </w:r>
      <w:r>
        <w:rPr>
          <w:spacing w:val="-4"/>
          <w:w w:val="80"/>
          <w:sz w:val="20"/>
        </w:rPr>
        <w:t>Ministry of</w:t>
      </w:r>
      <w:r>
        <w:rPr>
          <w:spacing w:val="-9"/>
          <w:sz w:val="20"/>
        </w:rPr>
        <w:t xml:space="preserve"> </w:t>
      </w:r>
      <w:r>
        <w:rPr>
          <w:spacing w:val="-4"/>
          <w:w w:val="80"/>
          <w:sz w:val="20"/>
        </w:rPr>
        <w:t>Works is</w:t>
      </w:r>
      <w:r>
        <w:rPr>
          <w:spacing w:val="-9"/>
          <w:sz w:val="20"/>
        </w:rPr>
        <w:t xml:space="preserve"> </w:t>
      </w:r>
      <w:r>
        <w:rPr>
          <w:spacing w:val="-4"/>
          <w:w w:val="80"/>
          <w:sz w:val="20"/>
        </w:rPr>
        <w:t>setting up</w:t>
      </w:r>
      <w:r>
        <w:rPr>
          <w:spacing w:val="-9"/>
          <w:sz w:val="20"/>
        </w:rPr>
        <w:t xml:space="preserve"> </w:t>
      </w:r>
      <w:r>
        <w:rPr>
          <w:spacing w:val="-4"/>
          <w:w w:val="80"/>
          <w:sz w:val="20"/>
        </w:rPr>
        <w:t>an</w:t>
      </w:r>
      <w:r>
        <w:rPr>
          <w:spacing w:val="-9"/>
          <w:sz w:val="20"/>
        </w:rPr>
        <w:t xml:space="preserve"> </w:t>
      </w:r>
      <w:r>
        <w:rPr>
          <w:spacing w:val="-4"/>
          <w:w w:val="80"/>
          <w:sz w:val="20"/>
        </w:rPr>
        <w:t>independent department</w:t>
      </w:r>
      <w:r>
        <w:rPr>
          <w:spacing w:val="-9"/>
          <w:sz w:val="20"/>
        </w:rPr>
        <w:t xml:space="preserve"> </w:t>
      </w:r>
      <w:r>
        <w:rPr>
          <w:spacing w:val="-4"/>
          <w:w w:val="80"/>
          <w:sz w:val="20"/>
        </w:rPr>
        <w:t>to</w:t>
      </w:r>
      <w:r>
        <w:rPr>
          <w:spacing w:val="-9"/>
          <w:sz w:val="20"/>
        </w:rPr>
        <w:t xml:space="preserve"> </w:t>
      </w:r>
      <w:r>
        <w:rPr>
          <w:spacing w:val="-4"/>
          <w:w w:val="80"/>
          <w:sz w:val="20"/>
        </w:rPr>
        <w:t>process and</w:t>
      </w:r>
      <w:r>
        <w:rPr>
          <w:spacing w:val="-9"/>
          <w:sz w:val="20"/>
        </w:rPr>
        <w:t xml:space="preserve"> </w:t>
      </w:r>
      <w:r>
        <w:rPr>
          <w:spacing w:val="-4"/>
          <w:w w:val="80"/>
          <w:sz w:val="20"/>
        </w:rPr>
        <w:t>issue</w:t>
      </w:r>
      <w:r>
        <w:rPr>
          <w:spacing w:val="-9"/>
          <w:sz w:val="20"/>
        </w:rPr>
        <w:t xml:space="preserve"> </w:t>
      </w:r>
      <w:r>
        <w:rPr>
          <w:spacing w:val="-4"/>
          <w:w w:val="80"/>
          <w:sz w:val="20"/>
        </w:rPr>
        <w:t>computerized driving</w:t>
      </w:r>
      <w:r>
        <w:rPr>
          <w:spacing w:val="-9"/>
          <w:sz w:val="20"/>
        </w:rPr>
        <w:t xml:space="preserve"> </w:t>
      </w:r>
      <w:r>
        <w:rPr>
          <w:spacing w:val="-4"/>
          <w:w w:val="80"/>
          <w:sz w:val="20"/>
        </w:rPr>
        <w:t>permit</w:t>
      </w:r>
      <w:r>
        <w:rPr>
          <w:spacing w:val="-9"/>
          <w:sz w:val="20"/>
        </w:rPr>
        <w:t xml:space="preserve"> </w:t>
      </w:r>
      <w:r>
        <w:rPr>
          <w:spacing w:val="-4"/>
          <w:w w:val="80"/>
          <w:sz w:val="20"/>
        </w:rPr>
        <w:t>in every region of</w:t>
      </w:r>
      <w:r>
        <w:rPr>
          <w:spacing w:val="-9"/>
          <w:sz w:val="20"/>
        </w:rPr>
        <w:t xml:space="preserve"> </w:t>
      </w:r>
      <w:r>
        <w:rPr>
          <w:spacing w:val="-4"/>
          <w:w w:val="80"/>
          <w:sz w:val="20"/>
        </w:rPr>
        <w:t>Uganda like at</w:t>
      </w:r>
      <w:r>
        <w:rPr>
          <w:spacing w:val="-9"/>
          <w:sz w:val="20"/>
        </w:rPr>
        <w:t xml:space="preserve"> </w:t>
      </w:r>
      <w:r>
        <w:rPr>
          <w:spacing w:val="-4"/>
          <w:w w:val="80"/>
          <w:sz w:val="20"/>
        </w:rPr>
        <w:t>Kyambogo</w:t>
      </w:r>
      <w:r>
        <w:rPr>
          <w:spacing w:val="-4"/>
          <w:w w:val="85"/>
          <w:sz w:val="20"/>
        </w:rPr>
        <w:t xml:space="preserve"> in</w:t>
      </w:r>
      <w:r>
        <w:rPr>
          <w:spacing w:val="-6"/>
          <w:w w:val="85"/>
          <w:sz w:val="20"/>
        </w:rPr>
        <w:t xml:space="preserve"> </w:t>
      </w:r>
      <w:r>
        <w:rPr>
          <w:spacing w:val="-4"/>
          <w:w w:val="85"/>
          <w:sz w:val="20"/>
        </w:rPr>
        <w:t>Kampala</w:t>
      </w:r>
      <w:r>
        <w:rPr>
          <w:spacing w:val="-8"/>
          <w:w w:val="85"/>
          <w:sz w:val="20"/>
        </w:rPr>
        <w:t xml:space="preserve"> </w:t>
      </w:r>
      <w:r>
        <w:rPr>
          <w:spacing w:val="-4"/>
          <w:w w:val="85"/>
          <w:sz w:val="20"/>
        </w:rPr>
        <w:t>and</w:t>
      </w:r>
      <w:r>
        <w:rPr>
          <w:spacing w:val="-9"/>
          <w:w w:val="85"/>
          <w:sz w:val="20"/>
        </w:rPr>
        <w:t xml:space="preserve"> </w:t>
      </w:r>
      <w:r>
        <w:rPr>
          <w:spacing w:val="-4"/>
          <w:w w:val="85"/>
          <w:sz w:val="20"/>
        </w:rPr>
        <w:t>other</w:t>
      </w:r>
      <w:r>
        <w:rPr>
          <w:spacing w:val="-8"/>
          <w:w w:val="85"/>
          <w:sz w:val="20"/>
        </w:rPr>
        <w:t xml:space="preserve"> </w:t>
      </w:r>
      <w:r>
        <w:rPr>
          <w:spacing w:val="-4"/>
          <w:w w:val="85"/>
          <w:sz w:val="20"/>
        </w:rPr>
        <w:t>parts</w:t>
      </w:r>
      <w:r>
        <w:rPr>
          <w:spacing w:val="-9"/>
          <w:w w:val="85"/>
          <w:sz w:val="20"/>
        </w:rPr>
        <w:t xml:space="preserve"> </w:t>
      </w:r>
      <w:r>
        <w:rPr>
          <w:spacing w:val="-4"/>
          <w:w w:val="85"/>
          <w:sz w:val="20"/>
        </w:rPr>
        <w:t>of</w:t>
      </w:r>
      <w:r>
        <w:rPr>
          <w:spacing w:val="-9"/>
          <w:w w:val="85"/>
          <w:sz w:val="20"/>
        </w:rPr>
        <w:t xml:space="preserve"> </w:t>
      </w:r>
      <w:r>
        <w:rPr>
          <w:spacing w:val="-4"/>
          <w:w w:val="85"/>
          <w:sz w:val="20"/>
        </w:rPr>
        <w:t>the</w:t>
      </w:r>
      <w:r>
        <w:rPr>
          <w:spacing w:val="-9"/>
          <w:w w:val="85"/>
          <w:sz w:val="20"/>
        </w:rPr>
        <w:t xml:space="preserve"> </w:t>
      </w:r>
      <w:r>
        <w:rPr>
          <w:spacing w:val="-4"/>
          <w:w w:val="85"/>
          <w:sz w:val="20"/>
        </w:rPr>
        <w:t>country.</w:t>
      </w:r>
    </w:p>
    <w:p w:rsidR="00E5575B" w:rsidRDefault="00D512E5">
      <w:pPr>
        <w:pStyle w:val="ListParagraph"/>
        <w:numPr>
          <w:ilvl w:val="1"/>
          <w:numId w:val="75"/>
        </w:numPr>
        <w:tabs>
          <w:tab w:val="left" w:pos="819"/>
        </w:tabs>
        <w:spacing w:line="242" w:lineRule="auto"/>
        <w:ind w:right="710" w:firstLine="0"/>
        <w:rPr>
          <w:sz w:val="20"/>
        </w:rPr>
      </w:pPr>
      <w:r>
        <w:rPr>
          <w:spacing w:val="-4"/>
          <w:w w:val="80"/>
          <w:sz w:val="20"/>
        </w:rPr>
        <w:t>The</w:t>
      </w:r>
      <w:r>
        <w:rPr>
          <w:spacing w:val="-7"/>
          <w:sz w:val="20"/>
        </w:rPr>
        <w:t xml:space="preserve"> </w:t>
      </w:r>
      <w:r>
        <w:rPr>
          <w:spacing w:val="-4"/>
          <w:w w:val="80"/>
          <w:sz w:val="20"/>
        </w:rPr>
        <w:t>Ministry</w:t>
      </w:r>
      <w:r>
        <w:rPr>
          <w:spacing w:val="-10"/>
          <w:sz w:val="20"/>
        </w:rPr>
        <w:t xml:space="preserve"> </w:t>
      </w:r>
      <w:r>
        <w:rPr>
          <w:spacing w:val="-4"/>
          <w:w w:val="80"/>
          <w:sz w:val="20"/>
        </w:rPr>
        <w:t>of</w:t>
      </w:r>
      <w:r>
        <w:rPr>
          <w:spacing w:val="-6"/>
          <w:sz w:val="20"/>
        </w:rPr>
        <w:t xml:space="preserve"> </w:t>
      </w:r>
      <w:r>
        <w:rPr>
          <w:spacing w:val="-4"/>
          <w:w w:val="80"/>
          <w:sz w:val="20"/>
        </w:rPr>
        <w:t>Works</w:t>
      </w:r>
      <w:r>
        <w:rPr>
          <w:spacing w:val="-8"/>
          <w:sz w:val="20"/>
        </w:rPr>
        <w:t xml:space="preserve"> </w:t>
      </w:r>
      <w:r>
        <w:rPr>
          <w:spacing w:val="-4"/>
          <w:w w:val="80"/>
          <w:sz w:val="20"/>
        </w:rPr>
        <w:t>is</w:t>
      </w:r>
      <w:r>
        <w:rPr>
          <w:spacing w:val="-7"/>
          <w:sz w:val="20"/>
        </w:rPr>
        <w:t xml:space="preserve"> </w:t>
      </w:r>
      <w:r>
        <w:rPr>
          <w:spacing w:val="-4"/>
          <w:w w:val="80"/>
          <w:sz w:val="20"/>
        </w:rPr>
        <w:t>contracting</w:t>
      </w:r>
      <w:r>
        <w:rPr>
          <w:spacing w:val="-7"/>
          <w:sz w:val="20"/>
        </w:rPr>
        <w:t xml:space="preserve"> </w:t>
      </w:r>
      <w:r>
        <w:rPr>
          <w:spacing w:val="-4"/>
          <w:w w:val="80"/>
          <w:sz w:val="20"/>
        </w:rPr>
        <w:t>a</w:t>
      </w:r>
      <w:r>
        <w:rPr>
          <w:spacing w:val="-10"/>
          <w:sz w:val="20"/>
        </w:rPr>
        <w:t xml:space="preserve"> </w:t>
      </w:r>
      <w:r>
        <w:rPr>
          <w:spacing w:val="-4"/>
          <w:w w:val="80"/>
          <w:sz w:val="20"/>
        </w:rPr>
        <w:t>private</w:t>
      </w:r>
      <w:r>
        <w:rPr>
          <w:spacing w:val="-6"/>
          <w:sz w:val="20"/>
        </w:rPr>
        <w:t xml:space="preserve"> </w:t>
      </w:r>
      <w:r>
        <w:rPr>
          <w:spacing w:val="-4"/>
          <w:w w:val="80"/>
          <w:sz w:val="20"/>
        </w:rPr>
        <w:t>company</w:t>
      </w:r>
      <w:r>
        <w:rPr>
          <w:spacing w:val="-7"/>
          <w:sz w:val="20"/>
        </w:rPr>
        <w:t xml:space="preserve"> </w:t>
      </w:r>
      <w:r>
        <w:rPr>
          <w:spacing w:val="-4"/>
          <w:w w:val="80"/>
          <w:sz w:val="20"/>
        </w:rPr>
        <w:t>known</w:t>
      </w:r>
      <w:r>
        <w:rPr>
          <w:spacing w:val="-7"/>
          <w:sz w:val="20"/>
        </w:rPr>
        <w:t xml:space="preserve"> </w:t>
      </w:r>
      <w:r>
        <w:rPr>
          <w:spacing w:val="-4"/>
          <w:w w:val="80"/>
          <w:sz w:val="20"/>
        </w:rPr>
        <w:t>as</w:t>
      </w:r>
      <w:r>
        <w:rPr>
          <w:spacing w:val="-8"/>
          <w:sz w:val="20"/>
        </w:rPr>
        <w:t xml:space="preserve"> </w:t>
      </w:r>
      <w:r>
        <w:rPr>
          <w:spacing w:val="-4"/>
          <w:w w:val="80"/>
          <w:sz w:val="20"/>
        </w:rPr>
        <w:t>Safe</w:t>
      </w:r>
      <w:r>
        <w:rPr>
          <w:spacing w:val="-7"/>
          <w:sz w:val="20"/>
        </w:rPr>
        <w:t xml:space="preserve"> </w:t>
      </w:r>
      <w:r>
        <w:rPr>
          <w:spacing w:val="-4"/>
          <w:w w:val="80"/>
          <w:sz w:val="20"/>
        </w:rPr>
        <w:t>Drive</w:t>
      </w:r>
      <w:r>
        <w:rPr>
          <w:spacing w:val="-7"/>
          <w:sz w:val="20"/>
        </w:rPr>
        <w:t xml:space="preserve"> </w:t>
      </w:r>
      <w:r>
        <w:rPr>
          <w:spacing w:val="-4"/>
          <w:w w:val="80"/>
          <w:sz w:val="20"/>
        </w:rPr>
        <w:t>Uganda</w:t>
      </w:r>
      <w:r>
        <w:rPr>
          <w:spacing w:val="-5"/>
          <w:sz w:val="20"/>
        </w:rPr>
        <w:t xml:space="preserve"> </w:t>
      </w:r>
      <w:r>
        <w:rPr>
          <w:spacing w:val="-4"/>
          <w:w w:val="80"/>
          <w:sz w:val="20"/>
        </w:rPr>
        <w:t>(SDU)</w:t>
      </w:r>
      <w:r>
        <w:rPr>
          <w:spacing w:val="-9"/>
          <w:sz w:val="20"/>
        </w:rPr>
        <w:t xml:space="preserve"> </w:t>
      </w:r>
      <w:r>
        <w:rPr>
          <w:spacing w:val="-4"/>
          <w:w w:val="80"/>
          <w:sz w:val="20"/>
        </w:rPr>
        <w:t>to</w:t>
      </w:r>
      <w:r>
        <w:rPr>
          <w:spacing w:val="-10"/>
          <w:sz w:val="20"/>
        </w:rPr>
        <w:t xml:space="preserve"> </w:t>
      </w:r>
      <w:r>
        <w:rPr>
          <w:spacing w:val="-4"/>
          <w:w w:val="80"/>
          <w:sz w:val="20"/>
        </w:rPr>
        <w:t>inspect</w:t>
      </w:r>
      <w:r>
        <w:rPr>
          <w:spacing w:val="-9"/>
          <w:sz w:val="20"/>
        </w:rPr>
        <w:t xml:space="preserve"> </w:t>
      </w:r>
      <w:r>
        <w:rPr>
          <w:spacing w:val="-4"/>
          <w:w w:val="80"/>
          <w:sz w:val="20"/>
        </w:rPr>
        <w:t>and</w:t>
      </w:r>
      <w:r>
        <w:rPr>
          <w:spacing w:val="-6"/>
          <w:sz w:val="20"/>
        </w:rPr>
        <w:t xml:space="preserve"> </w:t>
      </w:r>
      <w:r>
        <w:rPr>
          <w:spacing w:val="-4"/>
          <w:w w:val="80"/>
          <w:sz w:val="20"/>
        </w:rPr>
        <w:t>test</w:t>
      </w:r>
      <w:r>
        <w:rPr>
          <w:spacing w:val="-7"/>
          <w:sz w:val="20"/>
        </w:rPr>
        <w:t xml:space="preserve"> </w:t>
      </w:r>
      <w:r>
        <w:rPr>
          <w:spacing w:val="-4"/>
          <w:w w:val="80"/>
          <w:sz w:val="20"/>
        </w:rPr>
        <w:t>the</w:t>
      </w:r>
      <w:r>
        <w:rPr>
          <w:spacing w:val="-10"/>
          <w:sz w:val="20"/>
        </w:rPr>
        <w:t xml:space="preserve"> </w:t>
      </w:r>
      <w:r>
        <w:rPr>
          <w:spacing w:val="-4"/>
          <w:w w:val="80"/>
          <w:sz w:val="20"/>
        </w:rPr>
        <w:t>mechanical</w:t>
      </w:r>
      <w:r>
        <w:rPr>
          <w:spacing w:val="-9"/>
          <w:sz w:val="20"/>
        </w:rPr>
        <w:t xml:space="preserve"> </w:t>
      </w:r>
      <w:r>
        <w:rPr>
          <w:spacing w:val="-4"/>
          <w:w w:val="80"/>
          <w:sz w:val="20"/>
        </w:rPr>
        <w:t>conditions</w:t>
      </w:r>
      <w:r>
        <w:rPr>
          <w:spacing w:val="-7"/>
          <w:sz w:val="20"/>
        </w:rPr>
        <w:t xml:space="preserve"> </w:t>
      </w:r>
      <w:r>
        <w:rPr>
          <w:spacing w:val="-4"/>
          <w:w w:val="80"/>
          <w:sz w:val="20"/>
        </w:rPr>
        <w:t>of</w:t>
      </w:r>
      <w:r>
        <w:rPr>
          <w:spacing w:val="-7"/>
          <w:sz w:val="20"/>
        </w:rPr>
        <w:t xml:space="preserve"> </w:t>
      </w:r>
      <w:r>
        <w:rPr>
          <w:spacing w:val="-4"/>
          <w:w w:val="80"/>
          <w:sz w:val="20"/>
        </w:rPr>
        <w:t>all</w:t>
      </w:r>
      <w:r>
        <w:rPr>
          <w:spacing w:val="-10"/>
          <w:sz w:val="20"/>
        </w:rPr>
        <w:t xml:space="preserve"> </w:t>
      </w:r>
      <w:r>
        <w:rPr>
          <w:spacing w:val="-4"/>
          <w:w w:val="80"/>
          <w:sz w:val="20"/>
        </w:rPr>
        <w:t>vehicles</w:t>
      </w:r>
      <w:r>
        <w:rPr>
          <w:spacing w:val="-7"/>
          <w:sz w:val="20"/>
        </w:rPr>
        <w:t xml:space="preserve"> </w:t>
      </w:r>
      <w:r>
        <w:rPr>
          <w:spacing w:val="-4"/>
          <w:w w:val="80"/>
          <w:sz w:val="20"/>
        </w:rPr>
        <w:t>with</w:t>
      </w:r>
      <w:r>
        <w:rPr>
          <w:sz w:val="20"/>
        </w:rPr>
        <w:t xml:space="preserve"> </w:t>
      </w:r>
      <w:r>
        <w:rPr>
          <w:spacing w:val="-4"/>
          <w:w w:val="80"/>
          <w:sz w:val="20"/>
        </w:rPr>
        <w:t>inspection</w:t>
      </w:r>
      <w:r>
        <w:rPr>
          <w:spacing w:val="-10"/>
          <w:sz w:val="20"/>
        </w:rPr>
        <w:t xml:space="preserve"> </w:t>
      </w:r>
      <w:r>
        <w:rPr>
          <w:spacing w:val="-4"/>
          <w:w w:val="80"/>
          <w:sz w:val="20"/>
        </w:rPr>
        <w:t>centres</w:t>
      </w:r>
      <w:r>
        <w:rPr>
          <w:spacing w:val="-9"/>
          <w:sz w:val="20"/>
        </w:rPr>
        <w:t xml:space="preserve"> </w:t>
      </w:r>
      <w:r>
        <w:rPr>
          <w:spacing w:val="-4"/>
          <w:w w:val="80"/>
          <w:sz w:val="20"/>
        </w:rPr>
        <w:t>at</w:t>
      </w:r>
      <w:r>
        <w:rPr>
          <w:spacing w:val="-9"/>
          <w:sz w:val="20"/>
        </w:rPr>
        <w:t xml:space="preserve"> </w:t>
      </w:r>
      <w:r>
        <w:rPr>
          <w:spacing w:val="-4"/>
          <w:w w:val="80"/>
          <w:sz w:val="20"/>
        </w:rPr>
        <w:t>Nabbingo</w:t>
      </w:r>
      <w:r>
        <w:rPr>
          <w:spacing w:val="-10"/>
          <w:sz w:val="20"/>
        </w:rPr>
        <w:t xml:space="preserve"> </w:t>
      </w:r>
      <w:r>
        <w:rPr>
          <w:spacing w:val="-4"/>
          <w:w w:val="80"/>
          <w:sz w:val="20"/>
        </w:rPr>
        <w:t>along</w:t>
      </w:r>
      <w:r>
        <w:rPr>
          <w:spacing w:val="-9"/>
          <w:sz w:val="20"/>
        </w:rPr>
        <w:t xml:space="preserve"> </w:t>
      </w:r>
      <w:r>
        <w:rPr>
          <w:spacing w:val="-4"/>
          <w:w w:val="80"/>
          <w:sz w:val="20"/>
        </w:rPr>
        <w:t>Kampala</w:t>
      </w:r>
      <w:r>
        <w:rPr>
          <w:spacing w:val="-9"/>
          <w:sz w:val="20"/>
        </w:rPr>
        <w:t xml:space="preserve"> </w:t>
      </w:r>
      <w:r>
        <w:rPr>
          <w:spacing w:val="-4"/>
          <w:w w:val="80"/>
          <w:sz w:val="20"/>
        </w:rPr>
        <w:t>–</w:t>
      </w:r>
      <w:r>
        <w:rPr>
          <w:spacing w:val="-9"/>
          <w:sz w:val="20"/>
        </w:rPr>
        <w:t xml:space="preserve"> </w:t>
      </w:r>
      <w:r>
        <w:rPr>
          <w:spacing w:val="-4"/>
          <w:w w:val="80"/>
          <w:sz w:val="20"/>
        </w:rPr>
        <w:t>Masaka</w:t>
      </w:r>
      <w:r>
        <w:rPr>
          <w:spacing w:val="-10"/>
          <w:sz w:val="20"/>
        </w:rPr>
        <w:t xml:space="preserve"> </w:t>
      </w:r>
      <w:r>
        <w:rPr>
          <w:spacing w:val="-4"/>
          <w:w w:val="80"/>
          <w:sz w:val="20"/>
        </w:rPr>
        <w:t>road,</w:t>
      </w:r>
      <w:r>
        <w:rPr>
          <w:spacing w:val="-9"/>
          <w:sz w:val="20"/>
        </w:rPr>
        <w:t xml:space="preserve"> </w:t>
      </w:r>
      <w:r>
        <w:rPr>
          <w:spacing w:val="-4"/>
          <w:w w:val="80"/>
          <w:sz w:val="20"/>
        </w:rPr>
        <w:t>at</w:t>
      </w:r>
      <w:r>
        <w:rPr>
          <w:spacing w:val="-8"/>
          <w:sz w:val="20"/>
        </w:rPr>
        <w:t xml:space="preserve"> </w:t>
      </w:r>
      <w:r>
        <w:rPr>
          <w:spacing w:val="-4"/>
          <w:w w:val="80"/>
          <w:sz w:val="20"/>
        </w:rPr>
        <w:t>Kawanda</w:t>
      </w:r>
      <w:r>
        <w:rPr>
          <w:spacing w:val="-10"/>
          <w:sz w:val="20"/>
        </w:rPr>
        <w:t xml:space="preserve"> </w:t>
      </w:r>
      <w:r>
        <w:rPr>
          <w:spacing w:val="-4"/>
          <w:w w:val="80"/>
          <w:sz w:val="20"/>
        </w:rPr>
        <w:t>along</w:t>
      </w:r>
      <w:r>
        <w:rPr>
          <w:spacing w:val="-7"/>
          <w:sz w:val="20"/>
        </w:rPr>
        <w:t xml:space="preserve"> </w:t>
      </w:r>
      <w:r>
        <w:rPr>
          <w:spacing w:val="-4"/>
          <w:w w:val="80"/>
          <w:sz w:val="20"/>
        </w:rPr>
        <w:t>Kampala</w:t>
      </w:r>
      <w:r>
        <w:rPr>
          <w:spacing w:val="-10"/>
          <w:sz w:val="20"/>
        </w:rPr>
        <w:t xml:space="preserve"> </w:t>
      </w:r>
      <w:r>
        <w:rPr>
          <w:spacing w:val="-4"/>
          <w:w w:val="80"/>
          <w:sz w:val="20"/>
        </w:rPr>
        <w:t>–</w:t>
      </w:r>
      <w:r>
        <w:rPr>
          <w:spacing w:val="-7"/>
          <w:sz w:val="20"/>
        </w:rPr>
        <w:t xml:space="preserve"> </w:t>
      </w:r>
      <w:r>
        <w:rPr>
          <w:spacing w:val="-4"/>
          <w:w w:val="80"/>
          <w:sz w:val="20"/>
        </w:rPr>
        <w:t>Bombo</w:t>
      </w:r>
      <w:r>
        <w:rPr>
          <w:spacing w:val="-8"/>
          <w:sz w:val="20"/>
        </w:rPr>
        <w:t xml:space="preserve"> </w:t>
      </w:r>
      <w:r>
        <w:rPr>
          <w:spacing w:val="-4"/>
          <w:w w:val="80"/>
          <w:sz w:val="20"/>
        </w:rPr>
        <w:t>road,</w:t>
      </w:r>
      <w:r>
        <w:rPr>
          <w:spacing w:val="-8"/>
          <w:sz w:val="20"/>
        </w:rPr>
        <w:t xml:space="preserve"> </w:t>
      </w:r>
      <w:r>
        <w:rPr>
          <w:spacing w:val="-4"/>
          <w:w w:val="80"/>
          <w:sz w:val="20"/>
        </w:rPr>
        <w:t>at</w:t>
      </w:r>
      <w:r>
        <w:rPr>
          <w:spacing w:val="-8"/>
          <w:sz w:val="20"/>
        </w:rPr>
        <w:t xml:space="preserve"> </w:t>
      </w:r>
      <w:r>
        <w:rPr>
          <w:spacing w:val="-4"/>
          <w:w w:val="80"/>
          <w:sz w:val="20"/>
        </w:rPr>
        <w:t>Namanve</w:t>
      </w:r>
      <w:r>
        <w:rPr>
          <w:spacing w:val="-8"/>
          <w:sz w:val="20"/>
        </w:rPr>
        <w:t xml:space="preserve"> </w:t>
      </w:r>
      <w:r>
        <w:rPr>
          <w:spacing w:val="-4"/>
          <w:w w:val="80"/>
          <w:sz w:val="20"/>
        </w:rPr>
        <w:t>along</w:t>
      </w:r>
      <w:r>
        <w:rPr>
          <w:spacing w:val="-8"/>
          <w:sz w:val="20"/>
        </w:rPr>
        <w:t xml:space="preserve"> </w:t>
      </w:r>
      <w:r>
        <w:rPr>
          <w:spacing w:val="-4"/>
          <w:w w:val="80"/>
          <w:sz w:val="20"/>
        </w:rPr>
        <w:t>Kamplala</w:t>
      </w:r>
      <w:r>
        <w:rPr>
          <w:spacing w:val="-10"/>
          <w:sz w:val="20"/>
        </w:rPr>
        <w:t xml:space="preserve"> </w:t>
      </w:r>
      <w:r>
        <w:rPr>
          <w:spacing w:val="-4"/>
          <w:w w:val="80"/>
          <w:sz w:val="20"/>
        </w:rPr>
        <w:t>–</w:t>
      </w:r>
      <w:r>
        <w:rPr>
          <w:spacing w:val="-7"/>
          <w:sz w:val="20"/>
        </w:rPr>
        <w:t xml:space="preserve"> </w:t>
      </w:r>
      <w:r>
        <w:rPr>
          <w:spacing w:val="-4"/>
          <w:w w:val="80"/>
          <w:sz w:val="20"/>
        </w:rPr>
        <w:t>Jinja</w:t>
      </w:r>
      <w:r>
        <w:rPr>
          <w:spacing w:val="-8"/>
          <w:sz w:val="20"/>
        </w:rPr>
        <w:t xml:space="preserve"> </w:t>
      </w:r>
      <w:r>
        <w:rPr>
          <w:spacing w:val="-4"/>
          <w:w w:val="80"/>
          <w:sz w:val="20"/>
        </w:rPr>
        <w:t>road,</w:t>
      </w:r>
      <w:r>
        <w:rPr>
          <w:spacing w:val="-8"/>
          <w:sz w:val="20"/>
        </w:rPr>
        <w:t xml:space="preserve"> </w:t>
      </w:r>
      <w:r>
        <w:rPr>
          <w:spacing w:val="-4"/>
          <w:w w:val="80"/>
          <w:sz w:val="20"/>
        </w:rPr>
        <w:t>at</w:t>
      </w:r>
      <w:r>
        <w:rPr>
          <w:spacing w:val="-8"/>
          <w:sz w:val="20"/>
        </w:rPr>
        <w:t xml:space="preserve"> </w:t>
      </w:r>
      <w:r>
        <w:rPr>
          <w:spacing w:val="-4"/>
          <w:w w:val="80"/>
          <w:sz w:val="20"/>
        </w:rPr>
        <w:t>Namulanda</w:t>
      </w:r>
      <w:r>
        <w:rPr>
          <w:spacing w:val="-4"/>
          <w:w w:val="85"/>
          <w:sz w:val="20"/>
        </w:rPr>
        <w:t xml:space="preserve"> </w:t>
      </w:r>
      <w:r>
        <w:rPr>
          <w:spacing w:val="-6"/>
          <w:w w:val="85"/>
          <w:sz w:val="20"/>
        </w:rPr>
        <w:t>along Kampala – Entebbe road and others in Mbale, Gulu and Mbarara.</w:t>
      </w:r>
    </w:p>
    <w:p w:rsidR="00E5575B" w:rsidRDefault="00D512E5">
      <w:pPr>
        <w:pStyle w:val="ListParagraph"/>
        <w:numPr>
          <w:ilvl w:val="1"/>
          <w:numId w:val="75"/>
        </w:numPr>
        <w:tabs>
          <w:tab w:val="left" w:pos="819"/>
        </w:tabs>
        <w:ind w:right="709" w:firstLine="0"/>
        <w:jc w:val="left"/>
        <w:rPr>
          <w:sz w:val="20"/>
        </w:rPr>
      </w:pPr>
      <w:r>
        <w:rPr>
          <w:spacing w:val="-4"/>
          <w:w w:val="80"/>
          <w:sz w:val="20"/>
        </w:rPr>
        <w:t>The</w:t>
      </w:r>
      <w:r>
        <w:rPr>
          <w:spacing w:val="-5"/>
          <w:sz w:val="20"/>
        </w:rPr>
        <w:t xml:space="preserve"> </w:t>
      </w:r>
      <w:r>
        <w:rPr>
          <w:spacing w:val="-4"/>
          <w:w w:val="80"/>
          <w:sz w:val="20"/>
        </w:rPr>
        <w:t>government</w:t>
      </w:r>
      <w:r>
        <w:rPr>
          <w:spacing w:val="-6"/>
          <w:sz w:val="20"/>
        </w:rPr>
        <w:t xml:space="preserve"> </w:t>
      </w:r>
      <w:r>
        <w:rPr>
          <w:spacing w:val="-4"/>
          <w:w w:val="80"/>
          <w:sz w:val="20"/>
        </w:rPr>
        <w:t>is</w:t>
      </w:r>
      <w:r>
        <w:rPr>
          <w:spacing w:val="-6"/>
          <w:sz w:val="20"/>
        </w:rPr>
        <w:t xml:space="preserve"> </w:t>
      </w:r>
      <w:r>
        <w:rPr>
          <w:spacing w:val="-4"/>
          <w:w w:val="80"/>
          <w:sz w:val="20"/>
        </w:rPr>
        <w:t>fighting</w:t>
      </w:r>
      <w:r>
        <w:rPr>
          <w:spacing w:val="-5"/>
          <w:sz w:val="20"/>
        </w:rPr>
        <w:t xml:space="preserve"> </w:t>
      </w:r>
      <w:r>
        <w:rPr>
          <w:spacing w:val="-4"/>
          <w:w w:val="80"/>
          <w:sz w:val="20"/>
        </w:rPr>
        <w:t>against</w:t>
      </w:r>
      <w:r>
        <w:rPr>
          <w:spacing w:val="-10"/>
          <w:sz w:val="20"/>
        </w:rPr>
        <w:t xml:space="preserve"> </w:t>
      </w:r>
      <w:r>
        <w:rPr>
          <w:spacing w:val="-4"/>
          <w:w w:val="80"/>
          <w:sz w:val="20"/>
        </w:rPr>
        <w:t>political</w:t>
      </w:r>
      <w:r>
        <w:rPr>
          <w:spacing w:val="-6"/>
          <w:sz w:val="20"/>
        </w:rPr>
        <w:t xml:space="preserve"> </w:t>
      </w:r>
      <w:r>
        <w:rPr>
          <w:spacing w:val="-4"/>
          <w:w w:val="80"/>
          <w:sz w:val="20"/>
        </w:rPr>
        <w:t>insurgencies</w:t>
      </w:r>
      <w:r>
        <w:rPr>
          <w:spacing w:val="-6"/>
          <w:sz w:val="20"/>
        </w:rPr>
        <w:t xml:space="preserve"> </w:t>
      </w:r>
      <w:r>
        <w:rPr>
          <w:spacing w:val="-4"/>
          <w:w w:val="80"/>
          <w:sz w:val="20"/>
        </w:rPr>
        <w:t>and</w:t>
      </w:r>
      <w:r>
        <w:rPr>
          <w:spacing w:val="-8"/>
          <w:sz w:val="20"/>
        </w:rPr>
        <w:t xml:space="preserve"> </w:t>
      </w:r>
      <w:r>
        <w:rPr>
          <w:spacing w:val="-4"/>
          <w:w w:val="80"/>
          <w:sz w:val="20"/>
        </w:rPr>
        <w:t>highway</w:t>
      </w:r>
      <w:r>
        <w:rPr>
          <w:spacing w:val="-6"/>
          <w:sz w:val="20"/>
        </w:rPr>
        <w:t xml:space="preserve"> </w:t>
      </w:r>
      <w:r>
        <w:rPr>
          <w:spacing w:val="-4"/>
          <w:w w:val="80"/>
          <w:sz w:val="20"/>
        </w:rPr>
        <w:t>robbery</w:t>
      </w:r>
      <w:r>
        <w:rPr>
          <w:spacing w:val="-6"/>
          <w:sz w:val="20"/>
        </w:rPr>
        <w:t xml:space="preserve"> </w:t>
      </w:r>
      <w:r>
        <w:rPr>
          <w:spacing w:val="-4"/>
          <w:w w:val="80"/>
          <w:sz w:val="20"/>
        </w:rPr>
        <w:t>through</w:t>
      </w:r>
      <w:r>
        <w:rPr>
          <w:spacing w:val="-5"/>
          <w:w w:val="80"/>
          <w:sz w:val="20"/>
        </w:rPr>
        <w:t xml:space="preserve"> </w:t>
      </w:r>
      <w:r>
        <w:rPr>
          <w:spacing w:val="-4"/>
          <w:w w:val="80"/>
          <w:sz w:val="20"/>
        </w:rPr>
        <w:t>deploying</w:t>
      </w:r>
      <w:r>
        <w:rPr>
          <w:spacing w:val="-13"/>
          <w:sz w:val="20"/>
        </w:rPr>
        <w:t xml:space="preserve"> </w:t>
      </w:r>
      <w:r>
        <w:rPr>
          <w:spacing w:val="-4"/>
          <w:w w:val="80"/>
          <w:sz w:val="20"/>
        </w:rPr>
        <w:t>the</w:t>
      </w:r>
      <w:r>
        <w:rPr>
          <w:spacing w:val="-13"/>
          <w:sz w:val="20"/>
        </w:rPr>
        <w:t xml:space="preserve"> </w:t>
      </w:r>
      <w:r>
        <w:rPr>
          <w:spacing w:val="-4"/>
          <w:w w:val="80"/>
          <w:sz w:val="20"/>
        </w:rPr>
        <w:t>UDPF</w:t>
      </w:r>
      <w:r>
        <w:rPr>
          <w:spacing w:val="-12"/>
          <w:sz w:val="20"/>
        </w:rPr>
        <w:t xml:space="preserve"> </w:t>
      </w:r>
      <w:r>
        <w:rPr>
          <w:spacing w:val="-4"/>
          <w:w w:val="80"/>
          <w:sz w:val="20"/>
        </w:rPr>
        <w:t>army</w:t>
      </w:r>
      <w:r>
        <w:rPr>
          <w:spacing w:val="-5"/>
          <w:w w:val="80"/>
          <w:sz w:val="20"/>
        </w:rPr>
        <w:t xml:space="preserve"> </w:t>
      </w:r>
      <w:r>
        <w:rPr>
          <w:spacing w:val="-4"/>
          <w:w w:val="80"/>
          <w:sz w:val="20"/>
        </w:rPr>
        <w:t>in</w:t>
      </w:r>
      <w:r>
        <w:rPr>
          <w:spacing w:val="-13"/>
          <w:sz w:val="20"/>
        </w:rPr>
        <w:t xml:space="preserve"> </w:t>
      </w:r>
      <w:r>
        <w:rPr>
          <w:spacing w:val="-4"/>
          <w:w w:val="80"/>
          <w:sz w:val="20"/>
        </w:rPr>
        <w:t>war tone</w:t>
      </w:r>
      <w:r>
        <w:rPr>
          <w:spacing w:val="-13"/>
          <w:sz w:val="20"/>
        </w:rPr>
        <w:t xml:space="preserve"> </w:t>
      </w:r>
      <w:r>
        <w:rPr>
          <w:spacing w:val="-4"/>
          <w:w w:val="80"/>
          <w:sz w:val="20"/>
        </w:rPr>
        <w:t>zones</w:t>
      </w:r>
      <w:r>
        <w:rPr>
          <w:spacing w:val="-5"/>
          <w:w w:val="80"/>
          <w:sz w:val="20"/>
        </w:rPr>
        <w:t xml:space="preserve"> </w:t>
      </w:r>
      <w:r>
        <w:rPr>
          <w:spacing w:val="-4"/>
          <w:w w:val="80"/>
          <w:sz w:val="20"/>
        </w:rPr>
        <w:t>to</w:t>
      </w:r>
      <w:r>
        <w:rPr>
          <w:spacing w:val="-15"/>
          <w:sz w:val="20"/>
        </w:rPr>
        <w:t xml:space="preserve"> </w:t>
      </w:r>
      <w:r>
        <w:rPr>
          <w:spacing w:val="-4"/>
          <w:w w:val="80"/>
          <w:sz w:val="20"/>
        </w:rPr>
        <w:t>ensure</w:t>
      </w:r>
      <w:r>
        <w:rPr>
          <w:spacing w:val="-15"/>
          <w:sz w:val="20"/>
        </w:rPr>
        <w:t xml:space="preserve"> </w:t>
      </w:r>
      <w:r>
        <w:rPr>
          <w:spacing w:val="-4"/>
          <w:w w:val="80"/>
          <w:sz w:val="20"/>
        </w:rPr>
        <w:t>the</w:t>
      </w:r>
      <w:r>
        <w:rPr>
          <w:spacing w:val="-13"/>
          <w:sz w:val="20"/>
        </w:rPr>
        <w:t xml:space="preserve"> </w:t>
      </w:r>
      <w:r>
        <w:rPr>
          <w:spacing w:val="-4"/>
          <w:w w:val="80"/>
          <w:sz w:val="20"/>
        </w:rPr>
        <w:t>safety</w:t>
      </w:r>
      <w:r>
        <w:rPr>
          <w:spacing w:val="-5"/>
          <w:w w:val="80"/>
          <w:sz w:val="20"/>
        </w:rPr>
        <w:t xml:space="preserve"> </w:t>
      </w:r>
      <w:r>
        <w:rPr>
          <w:spacing w:val="-4"/>
          <w:w w:val="80"/>
          <w:sz w:val="20"/>
        </w:rPr>
        <w:t>of the</w:t>
      </w:r>
      <w:r>
        <w:rPr>
          <w:sz w:val="20"/>
        </w:rPr>
        <w:t xml:space="preserve"> </w:t>
      </w:r>
      <w:r>
        <w:rPr>
          <w:spacing w:val="-4"/>
          <w:w w:val="80"/>
          <w:sz w:val="20"/>
        </w:rPr>
        <w:t>passengers</w:t>
      </w:r>
      <w:r>
        <w:rPr>
          <w:spacing w:val="-11"/>
          <w:w w:val="80"/>
          <w:sz w:val="20"/>
        </w:rPr>
        <w:t xml:space="preserve"> </w:t>
      </w:r>
      <w:r>
        <w:rPr>
          <w:spacing w:val="-4"/>
          <w:w w:val="80"/>
          <w:sz w:val="20"/>
        </w:rPr>
        <w:t>and</w:t>
      </w:r>
      <w:r>
        <w:rPr>
          <w:spacing w:val="-11"/>
          <w:w w:val="80"/>
          <w:sz w:val="20"/>
        </w:rPr>
        <w:t xml:space="preserve"> </w:t>
      </w:r>
      <w:r>
        <w:rPr>
          <w:spacing w:val="-4"/>
          <w:w w:val="80"/>
          <w:sz w:val="20"/>
        </w:rPr>
        <w:t>goods</w:t>
      </w:r>
      <w:r>
        <w:rPr>
          <w:spacing w:val="-12"/>
          <w:w w:val="80"/>
          <w:sz w:val="20"/>
        </w:rPr>
        <w:t xml:space="preserve"> </w:t>
      </w:r>
      <w:r>
        <w:rPr>
          <w:spacing w:val="-4"/>
          <w:w w:val="80"/>
          <w:sz w:val="20"/>
        </w:rPr>
        <w:t>like</w:t>
      </w:r>
      <w:r>
        <w:rPr>
          <w:spacing w:val="-9"/>
          <w:w w:val="80"/>
          <w:sz w:val="20"/>
        </w:rPr>
        <w:t xml:space="preserve"> </w:t>
      </w:r>
      <w:r>
        <w:rPr>
          <w:spacing w:val="-4"/>
          <w:w w:val="80"/>
          <w:sz w:val="20"/>
        </w:rPr>
        <w:t>Mt.</w:t>
      </w:r>
      <w:r>
        <w:rPr>
          <w:spacing w:val="-9"/>
          <w:w w:val="80"/>
          <w:sz w:val="20"/>
        </w:rPr>
        <w:t xml:space="preserve"> </w:t>
      </w:r>
      <w:r>
        <w:rPr>
          <w:spacing w:val="-4"/>
          <w:w w:val="80"/>
          <w:sz w:val="20"/>
        </w:rPr>
        <w:t>Rwenzori</w:t>
      </w:r>
      <w:r>
        <w:rPr>
          <w:spacing w:val="-11"/>
          <w:w w:val="80"/>
          <w:sz w:val="20"/>
        </w:rPr>
        <w:t xml:space="preserve"> </w:t>
      </w:r>
      <w:r>
        <w:rPr>
          <w:spacing w:val="-4"/>
          <w:w w:val="80"/>
          <w:sz w:val="20"/>
        </w:rPr>
        <w:t>region</w:t>
      </w:r>
      <w:r>
        <w:rPr>
          <w:spacing w:val="-7"/>
          <w:w w:val="80"/>
          <w:sz w:val="20"/>
        </w:rPr>
        <w:t xml:space="preserve"> </w:t>
      </w:r>
      <w:r>
        <w:rPr>
          <w:spacing w:val="-4"/>
          <w:w w:val="80"/>
          <w:sz w:val="20"/>
        </w:rPr>
        <w:t>in</w:t>
      </w:r>
      <w:r>
        <w:rPr>
          <w:spacing w:val="-7"/>
          <w:w w:val="80"/>
          <w:sz w:val="20"/>
        </w:rPr>
        <w:t xml:space="preserve"> </w:t>
      </w:r>
      <w:r>
        <w:rPr>
          <w:spacing w:val="-4"/>
          <w:w w:val="80"/>
          <w:sz w:val="20"/>
        </w:rPr>
        <w:t>Kasese</w:t>
      </w:r>
      <w:r>
        <w:rPr>
          <w:spacing w:val="33"/>
          <w:sz w:val="20"/>
        </w:rPr>
        <w:t xml:space="preserve"> </w:t>
      </w:r>
      <w:r>
        <w:rPr>
          <w:spacing w:val="-4"/>
          <w:w w:val="80"/>
          <w:sz w:val="20"/>
        </w:rPr>
        <w:t>and</w:t>
      </w:r>
      <w:r>
        <w:rPr>
          <w:spacing w:val="-3"/>
          <w:sz w:val="20"/>
        </w:rPr>
        <w:t xml:space="preserve"> </w:t>
      </w:r>
      <w:r>
        <w:rPr>
          <w:spacing w:val="-4"/>
          <w:w w:val="80"/>
          <w:sz w:val="20"/>
        </w:rPr>
        <w:t>police patrol</w:t>
      </w:r>
      <w:r>
        <w:rPr>
          <w:spacing w:val="-4"/>
          <w:sz w:val="20"/>
        </w:rPr>
        <w:t xml:space="preserve"> </w:t>
      </w:r>
      <w:r>
        <w:rPr>
          <w:spacing w:val="-4"/>
          <w:w w:val="80"/>
          <w:sz w:val="20"/>
        </w:rPr>
        <w:t>vehicles along</w:t>
      </w:r>
      <w:r>
        <w:rPr>
          <w:spacing w:val="-11"/>
          <w:w w:val="80"/>
          <w:sz w:val="20"/>
        </w:rPr>
        <w:t xml:space="preserve"> </w:t>
      </w:r>
      <w:r>
        <w:rPr>
          <w:spacing w:val="-4"/>
          <w:w w:val="80"/>
          <w:sz w:val="20"/>
        </w:rPr>
        <w:t>high</w:t>
      </w:r>
      <w:r>
        <w:rPr>
          <w:spacing w:val="-3"/>
          <w:sz w:val="20"/>
        </w:rPr>
        <w:t xml:space="preserve"> </w:t>
      </w:r>
      <w:r>
        <w:rPr>
          <w:spacing w:val="-4"/>
          <w:w w:val="80"/>
          <w:sz w:val="20"/>
        </w:rPr>
        <w:t>ways</w:t>
      </w:r>
      <w:r>
        <w:rPr>
          <w:spacing w:val="-4"/>
          <w:sz w:val="20"/>
        </w:rPr>
        <w:t xml:space="preserve"> </w:t>
      </w:r>
      <w:r>
        <w:rPr>
          <w:spacing w:val="-4"/>
          <w:w w:val="80"/>
          <w:sz w:val="20"/>
        </w:rPr>
        <w:t>like Kampala</w:t>
      </w:r>
      <w:r>
        <w:rPr>
          <w:spacing w:val="-9"/>
          <w:w w:val="80"/>
          <w:sz w:val="20"/>
        </w:rPr>
        <w:t xml:space="preserve"> </w:t>
      </w:r>
      <w:r>
        <w:rPr>
          <w:spacing w:val="-4"/>
          <w:w w:val="80"/>
          <w:sz w:val="20"/>
        </w:rPr>
        <w:t>-</w:t>
      </w:r>
      <w:r>
        <w:rPr>
          <w:spacing w:val="-10"/>
          <w:w w:val="80"/>
          <w:sz w:val="20"/>
        </w:rPr>
        <w:t xml:space="preserve"> </w:t>
      </w:r>
      <w:r>
        <w:rPr>
          <w:spacing w:val="-4"/>
          <w:w w:val="80"/>
          <w:sz w:val="20"/>
        </w:rPr>
        <w:t>Gulu</w:t>
      </w:r>
      <w:r>
        <w:rPr>
          <w:spacing w:val="-7"/>
          <w:w w:val="80"/>
          <w:sz w:val="20"/>
        </w:rPr>
        <w:t xml:space="preserve"> </w:t>
      </w:r>
      <w:r>
        <w:rPr>
          <w:spacing w:val="-4"/>
          <w:w w:val="80"/>
          <w:sz w:val="20"/>
        </w:rPr>
        <w:t>road</w:t>
      </w:r>
      <w:r>
        <w:rPr>
          <w:spacing w:val="-9"/>
          <w:w w:val="80"/>
          <w:sz w:val="20"/>
        </w:rPr>
        <w:t xml:space="preserve"> </w:t>
      </w:r>
      <w:r>
        <w:rPr>
          <w:spacing w:val="-4"/>
          <w:w w:val="80"/>
          <w:sz w:val="20"/>
        </w:rPr>
        <w:t>and</w:t>
      </w:r>
      <w:r>
        <w:rPr>
          <w:spacing w:val="-7"/>
          <w:w w:val="80"/>
          <w:sz w:val="20"/>
        </w:rPr>
        <w:t xml:space="preserve"> </w:t>
      </w:r>
      <w:r>
        <w:rPr>
          <w:spacing w:val="-4"/>
          <w:w w:val="80"/>
          <w:sz w:val="20"/>
        </w:rPr>
        <w:t>Kasese</w:t>
      </w:r>
      <w:r>
        <w:rPr>
          <w:spacing w:val="-11"/>
          <w:w w:val="80"/>
          <w:sz w:val="20"/>
        </w:rPr>
        <w:t xml:space="preserve"> </w:t>
      </w:r>
      <w:r>
        <w:rPr>
          <w:spacing w:val="-4"/>
          <w:w w:val="80"/>
          <w:sz w:val="20"/>
        </w:rPr>
        <w:t>-</w:t>
      </w:r>
      <w:r>
        <w:rPr>
          <w:spacing w:val="-3"/>
          <w:sz w:val="20"/>
        </w:rPr>
        <w:t xml:space="preserve"> </w:t>
      </w:r>
      <w:r>
        <w:rPr>
          <w:spacing w:val="-4"/>
          <w:w w:val="80"/>
          <w:sz w:val="20"/>
        </w:rPr>
        <w:t>Bundibugyo road</w:t>
      </w:r>
    </w:p>
    <w:p w:rsidR="00E5575B" w:rsidRDefault="00D512E5">
      <w:pPr>
        <w:pStyle w:val="ListParagraph"/>
        <w:numPr>
          <w:ilvl w:val="1"/>
          <w:numId w:val="75"/>
        </w:numPr>
        <w:tabs>
          <w:tab w:val="left" w:pos="819"/>
        </w:tabs>
        <w:ind w:right="711" w:firstLine="0"/>
        <w:jc w:val="left"/>
        <w:rPr>
          <w:sz w:val="20"/>
        </w:rPr>
      </w:pPr>
      <w:r>
        <w:rPr>
          <w:spacing w:val="-2"/>
          <w:w w:val="85"/>
          <w:sz w:val="20"/>
        </w:rPr>
        <w:t>Uganda</w:t>
      </w:r>
      <w:r>
        <w:rPr>
          <w:spacing w:val="-4"/>
          <w:w w:val="85"/>
          <w:sz w:val="20"/>
        </w:rPr>
        <w:t xml:space="preserve"> </w:t>
      </w:r>
      <w:r>
        <w:rPr>
          <w:spacing w:val="-2"/>
          <w:w w:val="85"/>
          <w:sz w:val="20"/>
        </w:rPr>
        <w:t>Police</w:t>
      </w:r>
      <w:r>
        <w:rPr>
          <w:spacing w:val="-3"/>
          <w:w w:val="85"/>
          <w:sz w:val="20"/>
        </w:rPr>
        <w:t xml:space="preserve"> </w:t>
      </w:r>
      <w:r>
        <w:rPr>
          <w:spacing w:val="-2"/>
          <w:w w:val="85"/>
          <w:sz w:val="20"/>
        </w:rPr>
        <w:t>traffic</w:t>
      </w:r>
      <w:r>
        <w:rPr>
          <w:spacing w:val="-3"/>
          <w:w w:val="85"/>
          <w:sz w:val="20"/>
        </w:rPr>
        <w:t xml:space="preserve"> </w:t>
      </w:r>
      <w:r>
        <w:rPr>
          <w:spacing w:val="-2"/>
          <w:w w:val="85"/>
          <w:sz w:val="20"/>
        </w:rPr>
        <w:t>department</w:t>
      </w:r>
      <w:r>
        <w:rPr>
          <w:spacing w:val="-4"/>
          <w:w w:val="85"/>
          <w:sz w:val="20"/>
        </w:rPr>
        <w:t xml:space="preserve"> </w:t>
      </w:r>
      <w:r>
        <w:rPr>
          <w:spacing w:val="-2"/>
          <w:w w:val="85"/>
          <w:sz w:val="20"/>
        </w:rPr>
        <w:t>is</w:t>
      </w:r>
      <w:r>
        <w:rPr>
          <w:spacing w:val="-3"/>
          <w:w w:val="85"/>
          <w:sz w:val="20"/>
        </w:rPr>
        <w:t xml:space="preserve"> </w:t>
      </w:r>
      <w:r>
        <w:rPr>
          <w:spacing w:val="-2"/>
          <w:w w:val="85"/>
          <w:sz w:val="20"/>
        </w:rPr>
        <w:t>installing</w:t>
      </w:r>
      <w:r>
        <w:rPr>
          <w:spacing w:val="-3"/>
          <w:w w:val="85"/>
          <w:sz w:val="20"/>
        </w:rPr>
        <w:t xml:space="preserve"> </w:t>
      </w:r>
      <w:r>
        <w:rPr>
          <w:spacing w:val="-2"/>
          <w:w w:val="85"/>
          <w:sz w:val="20"/>
        </w:rPr>
        <w:t>police</w:t>
      </w:r>
      <w:r>
        <w:rPr>
          <w:spacing w:val="-4"/>
          <w:w w:val="85"/>
          <w:sz w:val="20"/>
        </w:rPr>
        <w:t xml:space="preserve"> </w:t>
      </w:r>
      <w:r>
        <w:rPr>
          <w:spacing w:val="-2"/>
          <w:w w:val="85"/>
          <w:sz w:val="20"/>
        </w:rPr>
        <w:t>check</w:t>
      </w:r>
      <w:r>
        <w:rPr>
          <w:spacing w:val="-3"/>
          <w:w w:val="85"/>
          <w:sz w:val="20"/>
        </w:rPr>
        <w:t xml:space="preserve"> </w:t>
      </w:r>
      <w:r>
        <w:rPr>
          <w:spacing w:val="-2"/>
          <w:w w:val="85"/>
          <w:sz w:val="20"/>
        </w:rPr>
        <w:t>points</w:t>
      </w:r>
      <w:r>
        <w:rPr>
          <w:spacing w:val="-3"/>
          <w:w w:val="85"/>
          <w:sz w:val="20"/>
        </w:rPr>
        <w:t xml:space="preserve"> </w:t>
      </w:r>
      <w:r>
        <w:rPr>
          <w:spacing w:val="-2"/>
          <w:w w:val="85"/>
          <w:sz w:val="20"/>
        </w:rPr>
        <w:t>on</w:t>
      </w:r>
      <w:r>
        <w:rPr>
          <w:spacing w:val="-4"/>
          <w:w w:val="85"/>
          <w:sz w:val="20"/>
        </w:rPr>
        <w:t xml:space="preserve"> </w:t>
      </w:r>
      <w:r>
        <w:rPr>
          <w:spacing w:val="-2"/>
          <w:w w:val="85"/>
          <w:sz w:val="20"/>
        </w:rPr>
        <w:t>every</w:t>
      </w:r>
      <w:r>
        <w:rPr>
          <w:spacing w:val="-3"/>
          <w:w w:val="85"/>
          <w:sz w:val="20"/>
        </w:rPr>
        <w:t xml:space="preserve"> </w:t>
      </w:r>
      <w:r>
        <w:rPr>
          <w:spacing w:val="-2"/>
          <w:w w:val="85"/>
          <w:sz w:val="20"/>
        </w:rPr>
        <w:t>main</w:t>
      </w:r>
      <w:r>
        <w:rPr>
          <w:spacing w:val="-3"/>
          <w:w w:val="85"/>
          <w:sz w:val="20"/>
        </w:rPr>
        <w:t xml:space="preserve"> </w:t>
      </w:r>
      <w:r>
        <w:rPr>
          <w:spacing w:val="-2"/>
          <w:w w:val="85"/>
          <w:sz w:val="20"/>
        </w:rPr>
        <w:t>track</w:t>
      </w:r>
      <w:r>
        <w:rPr>
          <w:spacing w:val="-3"/>
          <w:w w:val="85"/>
          <w:sz w:val="20"/>
        </w:rPr>
        <w:t xml:space="preserve"> </w:t>
      </w:r>
      <w:r>
        <w:rPr>
          <w:spacing w:val="-2"/>
          <w:w w:val="85"/>
          <w:sz w:val="20"/>
        </w:rPr>
        <w:t>road</w:t>
      </w:r>
      <w:r>
        <w:rPr>
          <w:spacing w:val="-3"/>
          <w:w w:val="85"/>
          <w:sz w:val="20"/>
        </w:rPr>
        <w:t xml:space="preserve"> </w:t>
      </w:r>
      <w:r>
        <w:rPr>
          <w:spacing w:val="-2"/>
          <w:w w:val="85"/>
          <w:sz w:val="20"/>
        </w:rPr>
        <w:t>to</w:t>
      </w:r>
      <w:r>
        <w:rPr>
          <w:spacing w:val="-3"/>
          <w:w w:val="85"/>
          <w:sz w:val="20"/>
        </w:rPr>
        <w:t xml:space="preserve"> </w:t>
      </w:r>
      <w:r>
        <w:rPr>
          <w:spacing w:val="-2"/>
          <w:w w:val="85"/>
          <w:sz w:val="20"/>
        </w:rPr>
        <w:t>control</w:t>
      </w:r>
      <w:r>
        <w:rPr>
          <w:spacing w:val="-4"/>
          <w:w w:val="85"/>
          <w:sz w:val="20"/>
        </w:rPr>
        <w:t xml:space="preserve"> </w:t>
      </w:r>
      <w:r>
        <w:rPr>
          <w:spacing w:val="-2"/>
          <w:w w:val="85"/>
          <w:sz w:val="20"/>
        </w:rPr>
        <w:t>high</w:t>
      </w:r>
      <w:r>
        <w:rPr>
          <w:spacing w:val="-3"/>
          <w:w w:val="85"/>
          <w:sz w:val="20"/>
        </w:rPr>
        <w:t xml:space="preserve"> </w:t>
      </w:r>
      <w:r>
        <w:rPr>
          <w:spacing w:val="-2"/>
          <w:w w:val="85"/>
          <w:sz w:val="20"/>
        </w:rPr>
        <w:t>way</w:t>
      </w:r>
      <w:r>
        <w:rPr>
          <w:spacing w:val="-3"/>
          <w:w w:val="85"/>
          <w:sz w:val="20"/>
        </w:rPr>
        <w:t xml:space="preserve"> </w:t>
      </w:r>
      <w:r>
        <w:rPr>
          <w:spacing w:val="-2"/>
          <w:w w:val="85"/>
          <w:sz w:val="20"/>
        </w:rPr>
        <w:t>robbery,</w:t>
      </w:r>
      <w:r>
        <w:rPr>
          <w:spacing w:val="-3"/>
          <w:w w:val="85"/>
          <w:sz w:val="20"/>
        </w:rPr>
        <w:t xml:space="preserve"> </w:t>
      </w:r>
      <w:r>
        <w:rPr>
          <w:spacing w:val="-2"/>
          <w:w w:val="85"/>
          <w:sz w:val="20"/>
        </w:rPr>
        <w:t>verify</w:t>
      </w:r>
      <w:r>
        <w:rPr>
          <w:spacing w:val="-3"/>
          <w:w w:val="85"/>
          <w:sz w:val="20"/>
        </w:rPr>
        <w:t xml:space="preserve"> </w:t>
      </w:r>
      <w:r>
        <w:rPr>
          <w:spacing w:val="-2"/>
          <w:w w:val="85"/>
          <w:sz w:val="20"/>
        </w:rPr>
        <w:t>valid</w:t>
      </w:r>
      <w:r>
        <w:rPr>
          <w:spacing w:val="-4"/>
          <w:w w:val="85"/>
          <w:sz w:val="20"/>
        </w:rPr>
        <w:t xml:space="preserve"> </w:t>
      </w:r>
      <w:r>
        <w:rPr>
          <w:spacing w:val="-2"/>
          <w:w w:val="85"/>
          <w:sz w:val="20"/>
        </w:rPr>
        <w:t>driving</w:t>
      </w:r>
      <w:r>
        <w:rPr>
          <w:spacing w:val="-3"/>
          <w:w w:val="85"/>
          <w:sz w:val="20"/>
        </w:rPr>
        <w:t xml:space="preserve"> </w:t>
      </w:r>
      <w:r>
        <w:rPr>
          <w:spacing w:val="-2"/>
          <w:w w:val="85"/>
          <w:sz w:val="20"/>
        </w:rPr>
        <w:t xml:space="preserve">permits, </w:t>
      </w:r>
      <w:r>
        <w:rPr>
          <w:w w:val="80"/>
          <w:sz w:val="20"/>
        </w:rPr>
        <w:t>arresting and penalizing drinking and over speeding drivers like along</w:t>
      </w:r>
      <w:r>
        <w:rPr>
          <w:spacing w:val="-1"/>
          <w:w w:val="80"/>
          <w:sz w:val="20"/>
        </w:rPr>
        <w:t xml:space="preserve"> </w:t>
      </w:r>
      <w:r>
        <w:rPr>
          <w:w w:val="80"/>
          <w:sz w:val="20"/>
        </w:rPr>
        <w:t>Kampala - Jinja road, Kampala –</w:t>
      </w:r>
      <w:r>
        <w:rPr>
          <w:spacing w:val="-1"/>
          <w:w w:val="80"/>
          <w:sz w:val="20"/>
        </w:rPr>
        <w:t xml:space="preserve"> </w:t>
      </w:r>
      <w:r>
        <w:rPr>
          <w:w w:val="80"/>
          <w:sz w:val="20"/>
        </w:rPr>
        <w:t>Mbarara road and Kampala – Bombo road</w:t>
      </w:r>
    </w:p>
    <w:p w:rsidR="00E5575B" w:rsidRDefault="00D512E5">
      <w:pPr>
        <w:pStyle w:val="ListParagraph"/>
        <w:numPr>
          <w:ilvl w:val="1"/>
          <w:numId w:val="75"/>
        </w:numPr>
        <w:tabs>
          <w:tab w:val="left" w:pos="819"/>
        </w:tabs>
        <w:ind w:right="711" w:firstLine="0"/>
        <w:jc w:val="left"/>
        <w:rPr>
          <w:sz w:val="20"/>
        </w:rPr>
      </w:pPr>
      <w:r>
        <w:rPr>
          <w:spacing w:val="-2"/>
          <w:w w:val="80"/>
          <w:sz w:val="20"/>
        </w:rPr>
        <w:t>The</w:t>
      </w:r>
      <w:r>
        <w:rPr>
          <w:spacing w:val="-4"/>
          <w:sz w:val="20"/>
        </w:rPr>
        <w:t xml:space="preserve"> </w:t>
      </w:r>
      <w:r>
        <w:rPr>
          <w:spacing w:val="-2"/>
          <w:w w:val="80"/>
          <w:sz w:val="20"/>
        </w:rPr>
        <w:t>MOW</w:t>
      </w:r>
      <w:r>
        <w:rPr>
          <w:spacing w:val="-5"/>
          <w:sz w:val="20"/>
        </w:rPr>
        <w:t xml:space="preserve"> </w:t>
      </w:r>
      <w:r>
        <w:rPr>
          <w:spacing w:val="-2"/>
          <w:w w:val="80"/>
          <w:sz w:val="20"/>
        </w:rPr>
        <w:t>is</w:t>
      </w:r>
      <w:r>
        <w:rPr>
          <w:spacing w:val="-5"/>
          <w:sz w:val="20"/>
        </w:rPr>
        <w:t xml:space="preserve"> </w:t>
      </w:r>
      <w:r>
        <w:rPr>
          <w:spacing w:val="-2"/>
          <w:w w:val="80"/>
          <w:sz w:val="20"/>
        </w:rPr>
        <w:t>importing</w:t>
      </w:r>
      <w:r>
        <w:rPr>
          <w:spacing w:val="-4"/>
          <w:sz w:val="20"/>
        </w:rPr>
        <w:t xml:space="preserve"> </w:t>
      </w:r>
      <w:r>
        <w:rPr>
          <w:spacing w:val="-2"/>
          <w:w w:val="80"/>
          <w:sz w:val="20"/>
        </w:rPr>
        <w:t>modern</w:t>
      </w:r>
      <w:r>
        <w:rPr>
          <w:spacing w:val="-7"/>
          <w:sz w:val="20"/>
        </w:rPr>
        <w:t xml:space="preserve"> </w:t>
      </w:r>
      <w:r>
        <w:rPr>
          <w:spacing w:val="-2"/>
          <w:w w:val="80"/>
          <w:sz w:val="20"/>
        </w:rPr>
        <w:t>technology</w:t>
      </w:r>
      <w:r>
        <w:rPr>
          <w:spacing w:val="-5"/>
          <w:sz w:val="20"/>
        </w:rPr>
        <w:t xml:space="preserve"> </w:t>
      </w:r>
      <w:r>
        <w:rPr>
          <w:spacing w:val="-2"/>
          <w:w w:val="80"/>
          <w:sz w:val="20"/>
        </w:rPr>
        <w:t>such</w:t>
      </w:r>
      <w:r>
        <w:rPr>
          <w:spacing w:val="-4"/>
          <w:sz w:val="20"/>
        </w:rPr>
        <w:t xml:space="preserve"> </w:t>
      </w:r>
      <w:r>
        <w:rPr>
          <w:spacing w:val="-2"/>
          <w:w w:val="80"/>
          <w:sz w:val="20"/>
        </w:rPr>
        <w:t>as</w:t>
      </w:r>
      <w:r>
        <w:rPr>
          <w:spacing w:val="-7"/>
          <w:sz w:val="20"/>
        </w:rPr>
        <w:t xml:space="preserve"> </w:t>
      </w:r>
      <w:r>
        <w:rPr>
          <w:spacing w:val="-2"/>
          <w:w w:val="80"/>
          <w:sz w:val="20"/>
        </w:rPr>
        <w:t>graders,</w:t>
      </w:r>
      <w:r>
        <w:rPr>
          <w:spacing w:val="-5"/>
          <w:sz w:val="20"/>
        </w:rPr>
        <w:t xml:space="preserve"> </w:t>
      </w:r>
      <w:r>
        <w:rPr>
          <w:spacing w:val="-2"/>
          <w:w w:val="80"/>
          <w:sz w:val="20"/>
        </w:rPr>
        <w:t>caterpillars</w:t>
      </w:r>
      <w:r>
        <w:rPr>
          <w:spacing w:val="-5"/>
          <w:sz w:val="20"/>
        </w:rPr>
        <w:t xml:space="preserve"> </w:t>
      </w:r>
      <w:r>
        <w:rPr>
          <w:spacing w:val="-2"/>
          <w:w w:val="80"/>
          <w:sz w:val="20"/>
        </w:rPr>
        <w:t>and</w:t>
      </w:r>
      <w:r>
        <w:rPr>
          <w:spacing w:val="-4"/>
          <w:sz w:val="20"/>
        </w:rPr>
        <w:t xml:space="preserve"> </w:t>
      </w:r>
      <w:r>
        <w:rPr>
          <w:spacing w:val="-2"/>
          <w:w w:val="80"/>
          <w:sz w:val="20"/>
        </w:rPr>
        <w:t>bulldozers</w:t>
      </w:r>
      <w:r>
        <w:rPr>
          <w:spacing w:val="-5"/>
          <w:sz w:val="20"/>
        </w:rPr>
        <w:t xml:space="preserve"> </w:t>
      </w:r>
      <w:r>
        <w:rPr>
          <w:spacing w:val="-2"/>
          <w:w w:val="80"/>
          <w:sz w:val="20"/>
        </w:rPr>
        <w:t>from</w:t>
      </w:r>
      <w:r>
        <w:rPr>
          <w:spacing w:val="-11"/>
          <w:sz w:val="20"/>
        </w:rPr>
        <w:t xml:space="preserve"> </w:t>
      </w:r>
      <w:r>
        <w:rPr>
          <w:spacing w:val="-2"/>
          <w:w w:val="80"/>
          <w:sz w:val="20"/>
        </w:rPr>
        <w:t>Japan and</w:t>
      </w:r>
      <w:r>
        <w:rPr>
          <w:spacing w:val="-9"/>
          <w:sz w:val="20"/>
        </w:rPr>
        <w:t xml:space="preserve"> </w:t>
      </w:r>
      <w:r>
        <w:rPr>
          <w:spacing w:val="-2"/>
          <w:w w:val="80"/>
          <w:sz w:val="20"/>
        </w:rPr>
        <w:t>China</w:t>
      </w:r>
      <w:r>
        <w:rPr>
          <w:spacing w:val="-9"/>
          <w:sz w:val="20"/>
        </w:rPr>
        <w:t xml:space="preserve"> </w:t>
      </w:r>
      <w:r>
        <w:rPr>
          <w:spacing w:val="-2"/>
          <w:w w:val="80"/>
          <w:sz w:val="20"/>
        </w:rPr>
        <w:t>to</w:t>
      </w:r>
      <w:r>
        <w:rPr>
          <w:spacing w:val="-11"/>
          <w:sz w:val="20"/>
        </w:rPr>
        <w:t xml:space="preserve"> </w:t>
      </w:r>
      <w:proofErr w:type="gramStart"/>
      <w:r>
        <w:rPr>
          <w:spacing w:val="-2"/>
          <w:w w:val="80"/>
          <w:sz w:val="20"/>
        </w:rPr>
        <w:t>construct,</w:t>
      </w:r>
      <w:proofErr w:type="gramEnd"/>
      <w:r>
        <w:rPr>
          <w:spacing w:val="-2"/>
          <w:w w:val="80"/>
          <w:sz w:val="20"/>
        </w:rPr>
        <w:t xml:space="preserve"> maintain</w:t>
      </w:r>
      <w:r>
        <w:rPr>
          <w:spacing w:val="-11"/>
          <w:sz w:val="20"/>
        </w:rPr>
        <w:t xml:space="preserve"> </w:t>
      </w:r>
      <w:r>
        <w:rPr>
          <w:spacing w:val="-2"/>
          <w:w w:val="80"/>
          <w:sz w:val="20"/>
        </w:rPr>
        <w:t>and repair</w:t>
      </w:r>
      <w:r>
        <w:rPr>
          <w:spacing w:val="-11"/>
          <w:sz w:val="20"/>
        </w:rPr>
        <w:t xml:space="preserve"> </w:t>
      </w:r>
      <w:r>
        <w:rPr>
          <w:spacing w:val="-2"/>
          <w:w w:val="80"/>
          <w:sz w:val="20"/>
        </w:rPr>
        <w:t xml:space="preserve">roads like </w:t>
      </w:r>
      <w:r>
        <w:rPr>
          <w:spacing w:val="-2"/>
          <w:w w:val="85"/>
          <w:sz w:val="20"/>
        </w:rPr>
        <w:t>Kampala</w:t>
      </w:r>
      <w:r>
        <w:rPr>
          <w:spacing w:val="-3"/>
          <w:w w:val="85"/>
          <w:sz w:val="20"/>
        </w:rPr>
        <w:t xml:space="preserve"> </w:t>
      </w:r>
      <w:r>
        <w:rPr>
          <w:spacing w:val="-2"/>
          <w:w w:val="85"/>
          <w:sz w:val="20"/>
        </w:rPr>
        <w:t>- Masaka road,</w:t>
      </w:r>
      <w:r>
        <w:rPr>
          <w:spacing w:val="-5"/>
          <w:w w:val="85"/>
          <w:sz w:val="20"/>
        </w:rPr>
        <w:t xml:space="preserve"> </w:t>
      </w:r>
      <w:r>
        <w:rPr>
          <w:spacing w:val="-2"/>
          <w:w w:val="85"/>
          <w:sz w:val="20"/>
        </w:rPr>
        <w:t>Jinja</w:t>
      </w:r>
      <w:r>
        <w:rPr>
          <w:spacing w:val="-6"/>
          <w:w w:val="85"/>
          <w:sz w:val="20"/>
        </w:rPr>
        <w:t xml:space="preserve"> </w:t>
      </w:r>
      <w:r>
        <w:rPr>
          <w:spacing w:val="-2"/>
          <w:w w:val="85"/>
          <w:sz w:val="20"/>
        </w:rPr>
        <w:t>–</w:t>
      </w:r>
      <w:r>
        <w:rPr>
          <w:spacing w:val="-3"/>
          <w:w w:val="85"/>
          <w:sz w:val="20"/>
        </w:rPr>
        <w:t xml:space="preserve"> </w:t>
      </w:r>
      <w:r>
        <w:rPr>
          <w:spacing w:val="-2"/>
          <w:w w:val="85"/>
          <w:sz w:val="20"/>
        </w:rPr>
        <w:t>Iganga</w:t>
      </w:r>
      <w:r>
        <w:rPr>
          <w:spacing w:val="-3"/>
          <w:w w:val="85"/>
          <w:sz w:val="20"/>
        </w:rPr>
        <w:t xml:space="preserve"> </w:t>
      </w:r>
      <w:r>
        <w:rPr>
          <w:spacing w:val="-2"/>
          <w:w w:val="85"/>
          <w:sz w:val="20"/>
        </w:rPr>
        <w:t>road,</w:t>
      </w:r>
      <w:r>
        <w:rPr>
          <w:spacing w:val="-3"/>
          <w:w w:val="85"/>
          <w:sz w:val="20"/>
        </w:rPr>
        <w:t xml:space="preserve"> </w:t>
      </w:r>
      <w:r>
        <w:rPr>
          <w:spacing w:val="-2"/>
          <w:w w:val="85"/>
          <w:sz w:val="20"/>
        </w:rPr>
        <w:t>etc.</w:t>
      </w:r>
    </w:p>
    <w:p w:rsidR="00E5575B" w:rsidRDefault="00E5575B">
      <w:pPr>
        <w:rPr>
          <w:sz w:val="20"/>
        </w:rPr>
        <w:sectPr w:rsidR="00E5575B">
          <w:pgSz w:w="12240" w:h="15840"/>
          <w:pgMar w:top="620" w:right="0" w:bottom="540" w:left="80" w:header="371" w:footer="352" w:gutter="0"/>
          <w:cols w:space="720"/>
        </w:sectPr>
      </w:pPr>
    </w:p>
    <w:p w:rsidR="00E5575B" w:rsidRDefault="00D512E5">
      <w:pPr>
        <w:pStyle w:val="ListParagraph"/>
        <w:numPr>
          <w:ilvl w:val="1"/>
          <w:numId w:val="75"/>
        </w:numPr>
        <w:tabs>
          <w:tab w:val="left" w:pos="819"/>
        </w:tabs>
        <w:spacing w:before="6"/>
        <w:ind w:right="711" w:firstLine="0"/>
        <w:rPr>
          <w:sz w:val="20"/>
        </w:rPr>
      </w:pPr>
      <w:r>
        <w:rPr>
          <w:w w:val="80"/>
          <w:sz w:val="20"/>
        </w:rPr>
        <w:lastRenderedPageBreak/>
        <w:t>The</w:t>
      </w:r>
      <w:r>
        <w:rPr>
          <w:sz w:val="20"/>
        </w:rPr>
        <w:t xml:space="preserve"> </w:t>
      </w:r>
      <w:r>
        <w:rPr>
          <w:w w:val="80"/>
          <w:sz w:val="20"/>
        </w:rPr>
        <w:t>government</w:t>
      </w:r>
      <w:r>
        <w:rPr>
          <w:sz w:val="20"/>
        </w:rPr>
        <w:t xml:space="preserve"> </w:t>
      </w:r>
      <w:r>
        <w:rPr>
          <w:w w:val="80"/>
          <w:sz w:val="20"/>
        </w:rPr>
        <w:t>is</w:t>
      </w:r>
      <w:r>
        <w:rPr>
          <w:sz w:val="20"/>
        </w:rPr>
        <w:t xml:space="preserve"> </w:t>
      </w:r>
      <w:r>
        <w:rPr>
          <w:w w:val="80"/>
          <w:sz w:val="20"/>
        </w:rPr>
        <w:t>attracting</w:t>
      </w:r>
      <w:r>
        <w:rPr>
          <w:sz w:val="20"/>
        </w:rPr>
        <w:t xml:space="preserve"> </w:t>
      </w:r>
      <w:r>
        <w:rPr>
          <w:w w:val="80"/>
          <w:sz w:val="20"/>
        </w:rPr>
        <w:t>both</w:t>
      </w:r>
      <w:r>
        <w:rPr>
          <w:sz w:val="20"/>
        </w:rPr>
        <w:t xml:space="preserve"> </w:t>
      </w:r>
      <w:r>
        <w:rPr>
          <w:w w:val="80"/>
          <w:sz w:val="20"/>
        </w:rPr>
        <w:t>foreigners</w:t>
      </w:r>
      <w:r>
        <w:rPr>
          <w:sz w:val="20"/>
        </w:rPr>
        <w:t xml:space="preserve"> </w:t>
      </w:r>
      <w:r>
        <w:rPr>
          <w:w w:val="80"/>
          <w:sz w:val="20"/>
        </w:rPr>
        <w:t>and</w:t>
      </w:r>
      <w:r>
        <w:rPr>
          <w:sz w:val="20"/>
        </w:rPr>
        <w:t xml:space="preserve"> </w:t>
      </w:r>
      <w:r>
        <w:rPr>
          <w:w w:val="80"/>
          <w:sz w:val="20"/>
        </w:rPr>
        <w:t>local investors</w:t>
      </w:r>
      <w:r>
        <w:rPr>
          <w:sz w:val="20"/>
        </w:rPr>
        <w:t xml:space="preserve"> </w:t>
      </w:r>
      <w:r>
        <w:rPr>
          <w:w w:val="80"/>
          <w:sz w:val="20"/>
        </w:rPr>
        <w:t>to</w:t>
      </w:r>
      <w:r>
        <w:rPr>
          <w:sz w:val="20"/>
        </w:rPr>
        <w:t xml:space="preserve"> </w:t>
      </w:r>
      <w:r>
        <w:rPr>
          <w:w w:val="80"/>
          <w:sz w:val="20"/>
        </w:rPr>
        <w:t>exploit</w:t>
      </w:r>
      <w:r>
        <w:rPr>
          <w:sz w:val="20"/>
        </w:rPr>
        <w:t xml:space="preserve"> </w:t>
      </w:r>
      <w:r>
        <w:rPr>
          <w:w w:val="80"/>
          <w:sz w:val="20"/>
        </w:rPr>
        <w:t>transport</w:t>
      </w:r>
      <w:r>
        <w:rPr>
          <w:sz w:val="20"/>
        </w:rPr>
        <w:t xml:space="preserve"> </w:t>
      </w:r>
      <w:r>
        <w:rPr>
          <w:w w:val="80"/>
          <w:sz w:val="20"/>
        </w:rPr>
        <w:t>resources that are used for road and railway construction like on Kampala Northern Bypass. For example limestone at Tororo and Sironko is mined by Indians (Tororo Cement Company); granites at Mukono,</w:t>
      </w:r>
      <w:r>
        <w:rPr>
          <w:sz w:val="20"/>
        </w:rPr>
        <w:t xml:space="preserve"> </w:t>
      </w:r>
      <w:r>
        <w:rPr>
          <w:w w:val="80"/>
          <w:sz w:val="20"/>
        </w:rPr>
        <w:t>Kawempe and</w:t>
      </w:r>
      <w:r>
        <w:rPr>
          <w:spacing w:val="-3"/>
          <w:w w:val="80"/>
          <w:sz w:val="20"/>
        </w:rPr>
        <w:t xml:space="preserve"> </w:t>
      </w:r>
      <w:r>
        <w:rPr>
          <w:w w:val="80"/>
          <w:sz w:val="20"/>
        </w:rPr>
        <w:t>Mbarara</w:t>
      </w:r>
      <w:r>
        <w:rPr>
          <w:spacing w:val="-3"/>
          <w:w w:val="80"/>
          <w:sz w:val="20"/>
        </w:rPr>
        <w:t xml:space="preserve"> </w:t>
      </w:r>
      <w:r>
        <w:rPr>
          <w:w w:val="80"/>
          <w:sz w:val="20"/>
        </w:rPr>
        <w:t>are</w:t>
      </w:r>
      <w:r>
        <w:rPr>
          <w:spacing w:val="-3"/>
          <w:w w:val="80"/>
          <w:sz w:val="20"/>
        </w:rPr>
        <w:t xml:space="preserve"> </w:t>
      </w:r>
      <w:r>
        <w:rPr>
          <w:w w:val="80"/>
          <w:sz w:val="20"/>
        </w:rPr>
        <w:t>quarried</w:t>
      </w:r>
      <w:r>
        <w:rPr>
          <w:spacing w:val="-3"/>
          <w:w w:val="80"/>
          <w:sz w:val="20"/>
        </w:rPr>
        <w:t xml:space="preserve"> </w:t>
      </w:r>
      <w:r>
        <w:rPr>
          <w:w w:val="80"/>
          <w:sz w:val="20"/>
        </w:rPr>
        <w:t>by</w:t>
      </w:r>
      <w:r>
        <w:rPr>
          <w:spacing w:val="-3"/>
          <w:w w:val="80"/>
          <w:sz w:val="20"/>
        </w:rPr>
        <w:t xml:space="preserve"> </w:t>
      </w:r>
      <w:r>
        <w:rPr>
          <w:w w:val="80"/>
          <w:sz w:val="20"/>
        </w:rPr>
        <w:t>ROKO</w:t>
      </w:r>
      <w:r>
        <w:rPr>
          <w:spacing w:val="-3"/>
          <w:w w:val="80"/>
          <w:sz w:val="20"/>
        </w:rPr>
        <w:t xml:space="preserve"> </w:t>
      </w:r>
      <w:r>
        <w:rPr>
          <w:w w:val="80"/>
          <w:sz w:val="20"/>
        </w:rPr>
        <w:t>Construction</w:t>
      </w:r>
      <w:r>
        <w:rPr>
          <w:spacing w:val="-3"/>
          <w:w w:val="80"/>
          <w:sz w:val="20"/>
        </w:rPr>
        <w:t xml:space="preserve"> </w:t>
      </w:r>
      <w:r>
        <w:rPr>
          <w:w w:val="80"/>
          <w:sz w:val="20"/>
        </w:rPr>
        <w:t>Company,</w:t>
      </w:r>
      <w:r>
        <w:rPr>
          <w:spacing w:val="-3"/>
          <w:w w:val="80"/>
          <w:sz w:val="20"/>
        </w:rPr>
        <w:t xml:space="preserve"> </w:t>
      </w:r>
      <w:r>
        <w:rPr>
          <w:w w:val="80"/>
          <w:sz w:val="20"/>
        </w:rPr>
        <w:t>Sterling</w:t>
      </w:r>
      <w:r>
        <w:rPr>
          <w:spacing w:val="-4"/>
          <w:w w:val="80"/>
          <w:sz w:val="20"/>
        </w:rPr>
        <w:t xml:space="preserve"> </w:t>
      </w:r>
      <w:r>
        <w:rPr>
          <w:w w:val="80"/>
          <w:sz w:val="20"/>
        </w:rPr>
        <w:t>and local</w:t>
      </w:r>
      <w:r>
        <w:rPr>
          <w:spacing w:val="-1"/>
          <w:w w:val="80"/>
          <w:sz w:val="20"/>
        </w:rPr>
        <w:t xml:space="preserve"> </w:t>
      </w:r>
      <w:r>
        <w:rPr>
          <w:w w:val="80"/>
          <w:sz w:val="20"/>
        </w:rPr>
        <w:t>investors</w:t>
      </w:r>
      <w:r>
        <w:rPr>
          <w:spacing w:val="-1"/>
          <w:w w:val="80"/>
          <w:sz w:val="20"/>
        </w:rPr>
        <w:t xml:space="preserve"> </w:t>
      </w:r>
      <w:r>
        <w:rPr>
          <w:w w:val="80"/>
          <w:sz w:val="20"/>
        </w:rPr>
        <w:t>such as</w:t>
      </w:r>
      <w:r>
        <w:rPr>
          <w:spacing w:val="-3"/>
          <w:w w:val="80"/>
          <w:sz w:val="20"/>
        </w:rPr>
        <w:t xml:space="preserve"> </w:t>
      </w:r>
      <w:r>
        <w:rPr>
          <w:w w:val="80"/>
          <w:sz w:val="20"/>
        </w:rPr>
        <w:t>Mukalazi</w:t>
      </w:r>
      <w:r>
        <w:rPr>
          <w:spacing w:val="-2"/>
          <w:w w:val="80"/>
          <w:sz w:val="20"/>
        </w:rPr>
        <w:t xml:space="preserve"> </w:t>
      </w:r>
      <w:r>
        <w:rPr>
          <w:w w:val="80"/>
          <w:sz w:val="20"/>
        </w:rPr>
        <w:t>works.</w:t>
      </w:r>
    </w:p>
    <w:p w:rsidR="00E5575B" w:rsidRDefault="00D512E5">
      <w:pPr>
        <w:pStyle w:val="ListParagraph"/>
        <w:numPr>
          <w:ilvl w:val="1"/>
          <w:numId w:val="75"/>
        </w:numPr>
        <w:tabs>
          <w:tab w:val="left" w:pos="819"/>
        </w:tabs>
        <w:spacing w:before="3" w:line="242" w:lineRule="auto"/>
        <w:ind w:right="715" w:firstLine="0"/>
        <w:rPr>
          <w:sz w:val="20"/>
        </w:rPr>
      </w:pPr>
      <w:r>
        <w:rPr>
          <w:w w:val="80"/>
          <w:sz w:val="20"/>
        </w:rPr>
        <w:t>Urban authorities like Kampala Capital City Authority, Mbale and Wakiso town councils are giving out taxi park tenders to Taxi operators like UTODA and Pioneer</w:t>
      </w:r>
      <w:r>
        <w:rPr>
          <w:sz w:val="20"/>
        </w:rPr>
        <w:t xml:space="preserve"> </w:t>
      </w:r>
      <w:r>
        <w:rPr>
          <w:w w:val="80"/>
          <w:sz w:val="20"/>
        </w:rPr>
        <w:t>to manage small passenger vans or taxis within districts and outside which distribute taxi services on every road for effective transportation</w:t>
      </w:r>
      <w:r>
        <w:rPr>
          <w:spacing w:val="-3"/>
          <w:sz w:val="20"/>
        </w:rPr>
        <w:t xml:space="preserve"> </w:t>
      </w:r>
      <w:r>
        <w:rPr>
          <w:w w:val="80"/>
          <w:sz w:val="20"/>
        </w:rPr>
        <w:t xml:space="preserve">of </w:t>
      </w:r>
      <w:r>
        <w:rPr>
          <w:w w:val="85"/>
          <w:sz w:val="20"/>
        </w:rPr>
        <w:t>passengers such as</w:t>
      </w:r>
      <w:r>
        <w:rPr>
          <w:spacing w:val="-1"/>
          <w:w w:val="85"/>
          <w:sz w:val="20"/>
        </w:rPr>
        <w:t xml:space="preserve"> </w:t>
      </w:r>
      <w:r>
        <w:rPr>
          <w:w w:val="85"/>
          <w:sz w:val="20"/>
        </w:rPr>
        <w:t>Kampala</w:t>
      </w:r>
      <w:r>
        <w:rPr>
          <w:spacing w:val="-3"/>
          <w:w w:val="85"/>
          <w:sz w:val="20"/>
        </w:rPr>
        <w:t xml:space="preserve"> </w:t>
      </w:r>
      <w:r>
        <w:rPr>
          <w:w w:val="85"/>
          <w:sz w:val="20"/>
        </w:rPr>
        <w:t>– Port</w:t>
      </w:r>
      <w:r>
        <w:rPr>
          <w:spacing w:val="-3"/>
          <w:w w:val="85"/>
          <w:sz w:val="20"/>
        </w:rPr>
        <w:t xml:space="preserve"> </w:t>
      </w:r>
      <w:r>
        <w:rPr>
          <w:w w:val="85"/>
          <w:sz w:val="20"/>
        </w:rPr>
        <w:t>Bell</w:t>
      </w:r>
      <w:r>
        <w:rPr>
          <w:spacing w:val="-3"/>
          <w:w w:val="85"/>
          <w:sz w:val="20"/>
        </w:rPr>
        <w:t xml:space="preserve"> </w:t>
      </w:r>
      <w:r>
        <w:rPr>
          <w:w w:val="85"/>
          <w:sz w:val="20"/>
        </w:rPr>
        <w:t>road.</w:t>
      </w:r>
    </w:p>
    <w:p w:rsidR="00E5575B" w:rsidRDefault="00D512E5">
      <w:pPr>
        <w:pStyle w:val="ListParagraph"/>
        <w:numPr>
          <w:ilvl w:val="1"/>
          <w:numId w:val="75"/>
        </w:numPr>
        <w:tabs>
          <w:tab w:val="left" w:pos="819"/>
        </w:tabs>
        <w:ind w:right="711" w:firstLine="0"/>
        <w:jc w:val="left"/>
        <w:rPr>
          <w:sz w:val="20"/>
        </w:rPr>
      </w:pPr>
      <w:r>
        <w:rPr>
          <w:w w:val="80"/>
          <w:sz w:val="20"/>
        </w:rPr>
        <w:t>Ministry</w:t>
      </w:r>
      <w:r>
        <w:rPr>
          <w:spacing w:val="-3"/>
          <w:w w:val="80"/>
          <w:sz w:val="20"/>
        </w:rPr>
        <w:t xml:space="preserve"> </w:t>
      </w:r>
      <w:r>
        <w:rPr>
          <w:w w:val="80"/>
          <w:sz w:val="20"/>
        </w:rPr>
        <w:t>of</w:t>
      </w:r>
      <w:r>
        <w:rPr>
          <w:spacing w:val="-3"/>
          <w:w w:val="80"/>
          <w:sz w:val="20"/>
        </w:rPr>
        <w:t xml:space="preserve"> </w:t>
      </w:r>
      <w:r>
        <w:rPr>
          <w:w w:val="80"/>
          <w:sz w:val="20"/>
        </w:rPr>
        <w:t>works</w:t>
      </w:r>
      <w:r>
        <w:rPr>
          <w:spacing w:val="-2"/>
          <w:w w:val="80"/>
          <w:sz w:val="20"/>
        </w:rPr>
        <w:t xml:space="preserve"> </w:t>
      </w:r>
      <w:r>
        <w:rPr>
          <w:w w:val="80"/>
          <w:sz w:val="20"/>
        </w:rPr>
        <w:t>and</w:t>
      </w:r>
      <w:r>
        <w:rPr>
          <w:spacing w:val="-3"/>
          <w:w w:val="80"/>
          <w:sz w:val="20"/>
        </w:rPr>
        <w:t xml:space="preserve"> </w:t>
      </w:r>
      <w:r>
        <w:rPr>
          <w:w w:val="80"/>
          <w:sz w:val="20"/>
        </w:rPr>
        <w:t>urban authorities are turning</w:t>
      </w:r>
      <w:r>
        <w:rPr>
          <w:spacing w:val="-8"/>
          <w:sz w:val="20"/>
        </w:rPr>
        <w:t xml:space="preserve"> </w:t>
      </w:r>
      <w:r>
        <w:rPr>
          <w:w w:val="80"/>
          <w:sz w:val="20"/>
        </w:rPr>
        <w:t>some</w:t>
      </w:r>
      <w:r>
        <w:rPr>
          <w:spacing w:val="-8"/>
          <w:sz w:val="20"/>
        </w:rPr>
        <w:t xml:space="preserve"> </w:t>
      </w:r>
      <w:r>
        <w:rPr>
          <w:w w:val="80"/>
          <w:sz w:val="20"/>
        </w:rPr>
        <w:t>roads as</w:t>
      </w:r>
      <w:r>
        <w:rPr>
          <w:spacing w:val="-6"/>
          <w:sz w:val="20"/>
        </w:rPr>
        <w:t xml:space="preserve"> </w:t>
      </w:r>
      <w:r>
        <w:rPr>
          <w:w w:val="80"/>
          <w:sz w:val="20"/>
        </w:rPr>
        <w:t>one</w:t>
      </w:r>
      <w:r>
        <w:rPr>
          <w:spacing w:val="-8"/>
          <w:sz w:val="20"/>
        </w:rPr>
        <w:t xml:space="preserve"> </w:t>
      </w:r>
      <w:r>
        <w:rPr>
          <w:w w:val="80"/>
          <w:sz w:val="20"/>
        </w:rPr>
        <w:t>way routes in</w:t>
      </w:r>
      <w:r>
        <w:rPr>
          <w:spacing w:val="-3"/>
          <w:w w:val="80"/>
          <w:sz w:val="20"/>
        </w:rPr>
        <w:t xml:space="preserve"> </w:t>
      </w:r>
      <w:r>
        <w:rPr>
          <w:w w:val="80"/>
          <w:sz w:val="20"/>
        </w:rPr>
        <w:t>central</w:t>
      </w:r>
      <w:r>
        <w:rPr>
          <w:spacing w:val="-3"/>
          <w:w w:val="80"/>
          <w:sz w:val="20"/>
        </w:rPr>
        <w:t xml:space="preserve"> </w:t>
      </w:r>
      <w:r>
        <w:rPr>
          <w:w w:val="80"/>
          <w:sz w:val="20"/>
        </w:rPr>
        <w:t>business</w:t>
      </w:r>
      <w:r>
        <w:rPr>
          <w:spacing w:val="-2"/>
          <w:w w:val="80"/>
          <w:sz w:val="20"/>
        </w:rPr>
        <w:t xml:space="preserve"> </w:t>
      </w:r>
      <w:r>
        <w:rPr>
          <w:w w:val="80"/>
          <w:sz w:val="20"/>
        </w:rPr>
        <w:t>centres</w:t>
      </w:r>
      <w:r>
        <w:rPr>
          <w:spacing w:val="-3"/>
          <w:w w:val="80"/>
          <w:sz w:val="20"/>
        </w:rPr>
        <w:t xml:space="preserve"> </w:t>
      </w:r>
      <w:r>
        <w:rPr>
          <w:w w:val="80"/>
          <w:sz w:val="20"/>
        </w:rPr>
        <w:t>so</w:t>
      </w:r>
      <w:r>
        <w:rPr>
          <w:spacing w:val="-2"/>
          <w:w w:val="80"/>
          <w:sz w:val="20"/>
        </w:rPr>
        <w:t xml:space="preserve"> </w:t>
      </w:r>
      <w:r>
        <w:rPr>
          <w:w w:val="80"/>
          <w:sz w:val="20"/>
        </w:rPr>
        <w:t>as</w:t>
      </w:r>
      <w:r>
        <w:rPr>
          <w:spacing w:val="-3"/>
          <w:w w:val="80"/>
          <w:sz w:val="20"/>
        </w:rPr>
        <w:t xml:space="preserve"> </w:t>
      </w:r>
      <w:r>
        <w:rPr>
          <w:w w:val="80"/>
          <w:sz w:val="20"/>
        </w:rPr>
        <w:t>to</w:t>
      </w:r>
      <w:r>
        <w:rPr>
          <w:spacing w:val="-3"/>
          <w:w w:val="80"/>
          <w:sz w:val="20"/>
        </w:rPr>
        <w:t xml:space="preserve"> </w:t>
      </w:r>
      <w:r>
        <w:rPr>
          <w:w w:val="80"/>
          <w:sz w:val="20"/>
        </w:rPr>
        <w:t>reduce</w:t>
      </w:r>
      <w:r>
        <w:rPr>
          <w:spacing w:val="-2"/>
          <w:w w:val="80"/>
          <w:sz w:val="20"/>
        </w:rPr>
        <w:t xml:space="preserve"> </w:t>
      </w:r>
      <w:r>
        <w:rPr>
          <w:w w:val="80"/>
          <w:sz w:val="20"/>
        </w:rPr>
        <w:t>congestion like</w:t>
      </w:r>
      <w:r>
        <w:rPr>
          <w:spacing w:val="-1"/>
          <w:w w:val="80"/>
          <w:sz w:val="20"/>
        </w:rPr>
        <w:t xml:space="preserve"> </w:t>
      </w:r>
      <w:r>
        <w:rPr>
          <w:w w:val="80"/>
          <w:sz w:val="20"/>
        </w:rPr>
        <w:t xml:space="preserve">Kampala </w:t>
      </w:r>
      <w:r>
        <w:rPr>
          <w:spacing w:val="-2"/>
          <w:w w:val="85"/>
          <w:sz w:val="20"/>
        </w:rPr>
        <w:t>Capital City Authority</w:t>
      </w:r>
      <w:r>
        <w:rPr>
          <w:spacing w:val="-4"/>
          <w:w w:val="85"/>
          <w:sz w:val="20"/>
        </w:rPr>
        <w:t xml:space="preserve"> </w:t>
      </w:r>
      <w:r>
        <w:rPr>
          <w:spacing w:val="-2"/>
          <w:w w:val="85"/>
          <w:sz w:val="20"/>
        </w:rPr>
        <w:t>turned</w:t>
      </w:r>
      <w:r>
        <w:rPr>
          <w:spacing w:val="-4"/>
          <w:w w:val="85"/>
          <w:sz w:val="20"/>
        </w:rPr>
        <w:t xml:space="preserve"> </w:t>
      </w:r>
      <w:r>
        <w:rPr>
          <w:spacing w:val="-2"/>
          <w:w w:val="85"/>
          <w:sz w:val="20"/>
        </w:rPr>
        <w:t>Nkurumah</w:t>
      </w:r>
      <w:r>
        <w:rPr>
          <w:spacing w:val="-3"/>
          <w:w w:val="85"/>
          <w:sz w:val="20"/>
        </w:rPr>
        <w:t xml:space="preserve"> </w:t>
      </w:r>
      <w:r>
        <w:rPr>
          <w:spacing w:val="-2"/>
          <w:w w:val="85"/>
          <w:sz w:val="20"/>
        </w:rPr>
        <w:t>and Nasser</w:t>
      </w:r>
      <w:r>
        <w:rPr>
          <w:spacing w:val="-3"/>
          <w:w w:val="85"/>
          <w:sz w:val="20"/>
        </w:rPr>
        <w:t xml:space="preserve"> </w:t>
      </w:r>
      <w:r>
        <w:rPr>
          <w:spacing w:val="-2"/>
          <w:w w:val="85"/>
          <w:sz w:val="20"/>
        </w:rPr>
        <w:t>roads.</w:t>
      </w:r>
    </w:p>
    <w:p w:rsidR="00E5575B" w:rsidRDefault="00D512E5">
      <w:pPr>
        <w:pStyle w:val="ListParagraph"/>
        <w:numPr>
          <w:ilvl w:val="1"/>
          <w:numId w:val="75"/>
        </w:numPr>
        <w:tabs>
          <w:tab w:val="left" w:pos="819"/>
        </w:tabs>
        <w:ind w:right="709" w:firstLine="0"/>
        <w:jc w:val="left"/>
        <w:rPr>
          <w:sz w:val="20"/>
        </w:rPr>
      </w:pPr>
      <w:r>
        <w:rPr>
          <w:w w:val="80"/>
          <w:sz w:val="20"/>
        </w:rPr>
        <w:t>Ministry</w:t>
      </w:r>
      <w:r>
        <w:rPr>
          <w:spacing w:val="-3"/>
          <w:w w:val="80"/>
          <w:sz w:val="20"/>
        </w:rPr>
        <w:t xml:space="preserve"> </w:t>
      </w:r>
      <w:r>
        <w:rPr>
          <w:w w:val="80"/>
          <w:sz w:val="20"/>
        </w:rPr>
        <w:t>of</w:t>
      </w:r>
      <w:r>
        <w:rPr>
          <w:spacing w:val="-3"/>
          <w:w w:val="80"/>
          <w:sz w:val="20"/>
        </w:rPr>
        <w:t xml:space="preserve"> </w:t>
      </w:r>
      <w:r>
        <w:rPr>
          <w:w w:val="80"/>
          <w:sz w:val="20"/>
        </w:rPr>
        <w:t>works</w:t>
      </w:r>
      <w:r>
        <w:rPr>
          <w:spacing w:val="-1"/>
          <w:w w:val="80"/>
          <w:sz w:val="20"/>
        </w:rPr>
        <w:t xml:space="preserve"> </w:t>
      </w:r>
      <w:r>
        <w:rPr>
          <w:w w:val="80"/>
          <w:sz w:val="20"/>
        </w:rPr>
        <w:t>and urban authorities are installing street lights and</w:t>
      </w:r>
      <w:r>
        <w:rPr>
          <w:spacing w:val="-5"/>
          <w:sz w:val="20"/>
        </w:rPr>
        <w:t xml:space="preserve"> </w:t>
      </w:r>
      <w:r>
        <w:rPr>
          <w:w w:val="80"/>
          <w:sz w:val="20"/>
        </w:rPr>
        <w:t>traffic lights along major roads and junctions</w:t>
      </w:r>
      <w:r>
        <w:rPr>
          <w:spacing w:val="-2"/>
          <w:w w:val="80"/>
          <w:sz w:val="20"/>
        </w:rPr>
        <w:t xml:space="preserve"> </w:t>
      </w:r>
      <w:r>
        <w:rPr>
          <w:w w:val="80"/>
          <w:sz w:val="20"/>
        </w:rPr>
        <w:t>to</w:t>
      </w:r>
      <w:r>
        <w:rPr>
          <w:spacing w:val="-1"/>
          <w:w w:val="80"/>
          <w:sz w:val="20"/>
        </w:rPr>
        <w:t xml:space="preserve"> </w:t>
      </w:r>
      <w:r>
        <w:rPr>
          <w:w w:val="80"/>
          <w:sz w:val="20"/>
        </w:rPr>
        <w:t>control</w:t>
      </w:r>
      <w:r>
        <w:rPr>
          <w:spacing w:val="-2"/>
          <w:w w:val="80"/>
          <w:sz w:val="20"/>
        </w:rPr>
        <w:t xml:space="preserve"> </w:t>
      </w:r>
      <w:r>
        <w:rPr>
          <w:w w:val="80"/>
          <w:sz w:val="20"/>
        </w:rPr>
        <w:t>traffic</w:t>
      </w:r>
      <w:r>
        <w:rPr>
          <w:spacing w:val="-2"/>
          <w:w w:val="80"/>
          <w:sz w:val="20"/>
        </w:rPr>
        <w:t xml:space="preserve"> </w:t>
      </w:r>
      <w:r>
        <w:rPr>
          <w:w w:val="80"/>
          <w:sz w:val="20"/>
        </w:rPr>
        <w:t>for</w:t>
      </w:r>
      <w:r>
        <w:rPr>
          <w:spacing w:val="-1"/>
          <w:w w:val="80"/>
          <w:sz w:val="20"/>
        </w:rPr>
        <w:t xml:space="preserve"> </w:t>
      </w:r>
      <w:r>
        <w:rPr>
          <w:w w:val="80"/>
          <w:sz w:val="20"/>
        </w:rPr>
        <w:t>better</w:t>
      </w:r>
      <w:r>
        <w:rPr>
          <w:spacing w:val="-1"/>
          <w:w w:val="80"/>
          <w:sz w:val="20"/>
        </w:rPr>
        <w:t xml:space="preserve"> </w:t>
      </w:r>
      <w:r>
        <w:rPr>
          <w:w w:val="80"/>
          <w:sz w:val="20"/>
        </w:rPr>
        <w:t>use</w:t>
      </w:r>
      <w:r>
        <w:rPr>
          <w:spacing w:val="-1"/>
          <w:w w:val="80"/>
          <w:sz w:val="20"/>
        </w:rPr>
        <w:t xml:space="preserve"> </w:t>
      </w:r>
      <w:r>
        <w:rPr>
          <w:w w:val="80"/>
          <w:sz w:val="20"/>
        </w:rPr>
        <w:t>of</w:t>
      </w:r>
      <w:r>
        <w:rPr>
          <w:spacing w:val="-1"/>
          <w:w w:val="80"/>
          <w:sz w:val="20"/>
        </w:rPr>
        <w:t xml:space="preserve"> </w:t>
      </w:r>
      <w:r>
        <w:rPr>
          <w:w w:val="80"/>
          <w:sz w:val="20"/>
        </w:rPr>
        <w:t xml:space="preserve">the </w:t>
      </w:r>
      <w:r>
        <w:rPr>
          <w:spacing w:val="-2"/>
          <w:w w:val="85"/>
          <w:sz w:val="20"/>
        </w:rPr>
        <w:t>roads</w:t>
      </w:r>
      <w:r>
        <w:rPr>
          <w:spacing w:val="-11"/>
          <w:w w:val="85"/>
          <w:sz w:val="20"/>
        </w:rPr>
        <w:t xml:space="preserve"> </w:t>
      </w:r>
      <w:r>
        <w:rPr>
          <w:spacing w:val="-2"/>
          <w:w w:val="85"/>
          <w:sz w:val="20"/>
        </w:rPr>
        <w:t>like</w:t>
      </w:r>
      <w:r>
        <w:rPr>
          <w:spacing w:val="-9"/>
          <w:w w:val="85"/>
          <w:sz w:val="20"/>
        </w:rPr>
        <w:t xml:space="preserve"> </w:t>
      </w:r>
      <w:r>
        <w:rPr>
          <w:spacing w:val="-2"/>
          <w:w w:val="85"/>
          <w:sz w:val="20"/>
        </w:rPr>
        <w:t>along</w:t>
      </w:r>
      <w:r>
        <w:rPr>
          <w:spacing w:val="-7"/>
          <w:w w:val="85"/>
          <w:sz w:val="20"/>
        </w:rPr>
        <w:t xml:space="preserve"> </w:t>
      </w:r>
      <w:r>
        <w:rPr>
          <w:spacing w:val="-2"/>
          <w:w w:val="85"/>
          <w:sz w:val="20"/>
        </w:rPr>
        <w:t>Kampala</w:t>
      </w:r>
      <w:r>
        <w:rPr>
          <w:spacing w:val="-7"/>
          <w:w w:val="85"/>
          <w:sz w:val="20"/>
        </w:rPr>
        <w:t xml:space="preserve"> </w:t>
      </w:r>
      <w:r>
        <w:rPr>
          <w:spacing w:val="-2"/>
          <w:w w:val="85"/>
          <w:sz w:val="20"/>
        </w:rPr>
        <w:t>–</w:t>
      </w:r>
      <w:r>
        <w:rPr>
          <w:spacing w:val="-7"/>
          <w:w w:val="85"/>
          <w:sz w:val="20"/>
        </w:rPr>
        <w:t xml:space="preserve"> </w:t>
      </w:r>
      <w:r>
        <w:rPr>
          <w:spacing w:val="-2"/>
          <w:w w:val="85"/>
          <w:sz w:val="20"/>
        </w:rPr>
        <w:t>Jinja</w:t>
      </w:r>
      <w:r>
        <w:rPr>
          <w:spacing w:val="-9"/>
          <w:w w:val="85"/>
          <w:sz w:val="20"/>
        </w:rPr>
        <w:t xml:space="preserve"> </w:t>
      </w:r>
      <w:r>
        <w:rPr>
          <w:spacing w:val="-2"/>
          <w:w w:val="85"/>
          <w:sz w:val="20"/>
        </w:rPr>
        <w:t>road</w:t>
      </w:r>
      <w:r>
        <w:rPr>
          <w:spacing w:val="-9"/>
          <w:w w:val="85"/>
          <w:sz w:val="20"/>
        </w:rPr>
        <w:t xml:space="preserve"> </w:t>
      </w:r>
      <w:r>
        <w:rPr>
          <w:spacing w:val="-2"/>
          <w:w w:val="85"/>
          <w:sz w:val="20"/>
        </w:rPr>
        <w:t>and</w:t>
      </w:r>
      <w:r>
        <w:rPr>
          <w:spacing w:val="-8"/>
          <w:w w:val="85"/>
          <w:sz w:val="20"/>
        </w:rPr>
        <w:t xml:space="preserve"> </w:t>
      </w:r>
      <w:r>
        <w:rPr>
          <w:spacing w:val="-2"/>
          <w:w w:val="85"/>
          <w:sz w:val="20"/>
        </w:rPr>
        <w:t>Kampala</w:t>
      </w:r>
      <w:r>
        <w:rPr>
          <w:spacing w:val="-7"/>
          <w:w w:val="85"/>
          <w:sz w:val="20"/>
        </w:rPr>
        <w:t xml:space="preserve"> </w:t>
      </w:r>
      <w:r>
        <w:rPr>
          <w:spacing w:val="-2"/>
          <w:w w:val="85"/>
          <w:sz w:val="20"/>
        </w:rPr>
        <w:t>–</w:t>
      </w:r>
      <w:r>
        <w:rPr>
          <w:spacing w:val="-7"/>
          <w:w w:val="85"/>
          <w:sz w:val="20"/>
        </w:rPr>
        <w:t xml:space="preserve"> </w:t>
      </w:r>
      <w:r>
        <w:rPr>
          <w:spacing w:val="-2"/>
          <w:w w:val="85"/>
          <w:sz w:val="20"/>
        </w:rPr>
        <w:t>Entebbe</w:t>
      </w:r>
      <w:r>
        <w:rPr>
          <w:spacing w:val="-7"/>
          <w:w w:val="85"/>
          <w:sz w:val="20"/>
        </w:rPr>
        <w:t xml:space="preserve"> </w:t>
      </w:r>
      <w:r>
        <w:rPr>
          <w:spacing w:val="-2"/>
          <w:w w:val="85"/>
          <w:sz w:val="20"/>
        </w:rPr>
        <w:t>road.</w:t>
      </w:r>
    </w:p>
    <w:p w:rsidR="00E5575B" w:rsidRDefault="00D512E5">
      <w:pPr>
        <w:pStyle w:val="ListParagraph"/>
        <w:numPr>
          <w:ilvl w:val="1"/>
          <w:numId w:val="75"/>
        </w:numPr>
        <w:tabs>
          <w:tab w:val="left" w:pos="819"/>
        </w:tabs>
        <w:spacing w:before="2"/>
        <w:ind w:right="709" w:firstLine="0"/>
        <w:jc w:val="left"/>
        <w:rPr>
          <w:sz w:val="20"/>
        </w:rPr>
      </w:pPr>
      <w:r>
        <w:rPr>
          <w:spacing w:val="-2"/>
          <w:w w:val="80"/>
          <w:sz w:val="20"/>
        </w:rPr>
        <w:t>Government</w:t>
      </w:r>
      <w:r>
        <w:rPr>
          <w:spacing w:val="-4"/>
          <w:sz w:val="20"/>
        </w:rPr>
        <w:t xml:space="preserve"> </w:t>
      </w:r>
      <w:r>
        <w:rPr>
          <w:spacing w:val="-2"/>
          <w:w w:val="80"/>
          <w:sz w:val="20"/>
        </w:rPr>
        <w:t>in</w:t>
      </w:r>
      <w:r>
        <w:rPr>
          <w:spacing w:val="-4"/>
          <w:sz w:val="20"/>
        </w:rPr>
        <w:t xml:space="preserve"> </w:t>
      </w:r>
      <w:r>
        <w:rPr>
          <w:spacing w:val="-2"/>
          <w:w w:val="80"/>
          <w:sz w:val="20"/>
        </w:rPr>
        <w:t>joint</w:t>
      </w:r>
      <w:r>
        <w:rPr>
          <w:spacing w:val="-6"/>
          <w:sz w:val="20"/>
        </w:rPr>
        <w:t xml:space="preserve"> </w:t>
      </w:r>
      <w:r>
        <w:rPr>
          <w:spacing w:val="-2"/>
          <w:w w:val="80"/>
          <w:sz w:val="20"/>
        </w:rPr>
        <w:t>venture</w:t>
      </w:r>
      <w:r>
        <w:rPr>
          <w:spacing w:val="-6"/>
          <w:sz w:val="20"/>
        </w:rPr>
        <w:t xml:space="preserve"> </w:t>
      </w:r>
      <w:r>
        <w:rPr>
          <w:spacing w:val="-2"/>
          <w:w w:val="80"/>
          <w:sz w:val="20"/>
        </w:rPr>
        <w:t>with</w:t>
      </w:r>
      <w:r>
        <w:rPr>
          <w:spacing w:val="-4"/>
          <w:sz w:val="20"/>
        </w:rPr>
        <w:t xml:space="preserve"> </w:t>
      </w:r>
      <w:r>
        <w:rPr>
          <w:spacing w:val="-2"/>
          <w:w w:val="80"/>
          <w:sz w:val="20"/>
        </w:rPr>
        <w:t>other</w:t>
      </w:r>
      <w:r>
        <w:rPr>
          <w:spacing w:val="-3"/>
          <w:sz w:val="20"/>
        </w:rPr>
        <w:t xml:space="preserve"> </w:t>
      </w:r>
      <w:r>
        <w:rPr>
          <w:spacing w:val="-2"/>
          <w:w w:val="80"/>
          <w:sz w:val="20"/>
        </w:rPr>
        <w:t>East</w:t>
      </w:r>
      <w:r>
        <w:rPr>
          <w:spacing w:val="-4"/>
          <w:sz w:val="20"/>
        </w:rPr>
        <w:t xml:space="preserve"> </w:t>
      </w:r>
      <w:r>
        <w:rPr>
          <w:spacing w:val="-2"/>
          <w:w w:val="80"/>
          <w:sz w:val="20"/>
        </w:rPr>
        <w:t>African</w:t>
      </w:r>
      <w:r>
        <w:rPr>
          <w:spacing w:val="-4"/>
          <w:sz w:val="20"/>
        </w:rPr>
        <w:t xml:space="preserve"> </w:t>
      </w:r>
      <w:r>
        <w:rPr>
          <w:spacing w:val="-2"/>
          <w:w w:val="80"/>
          <w:sz w:val="20"/>
        </w:rPr>
        <w:t>countries</w:t>
      </w:r>
      <w:r>
        <w:rPr>
          <w:spacing w:val="-4"/>
          <w:sz w:val="20"/>
        </w:rPr>
        <w:t xml:space="preserve"> </w:t>
      </w:r>
      <w:r>
        <w:rPr>
          <w:spacing w:val="-2"/>
          <w:w w:val="80"/>
          <w:sz w:val="20"/>
        </w:rPr>
        <w:t>is</w:t>
      </w:r>
      <w:r>
        <w:rPr>
          <w:spacing w:val="-3"/>
          <w:sz w:val="20"/>
        </w:rPr>
        <w:t xml:space="preserve"> </w:t>
      </w:r>
      <w:r>
        <w:rPr>
          <w:spacing w:val="-2"/>
          <w:w w:val="80"/>
          <w:sz w:val="20"/>
        </w:rPr>
        <w:t>agreeing</w:t>
      </w:r>
      <w:r>
        <w:rPr>
          <w:spacing w:val="-4"/>
          <w:sz w:val="20"/>
        </w:rPr>
        <w:t xml:space="preserve"> </w:t>
      </w:r>
      <w:r>
        <w:rPr>
          <w:spacing w:val="-2"/>
          <w:w w:val="80"/>
          <w:sz w:val="20"/>
        </w:rPr>
        <w:t>to</w:t>
      </w:r>
      <w:r>
        <w:rPr>
          <w:spacing w:val="-4"/>
          <w:sz w:val="20"/>
        </w:rPr>
        <w:t xml:space="preserve"> </w:t>
      </w:r>
      <w:r>
        <w:rPr>
          <w:spacing w:val="-2"/>
          <w:w w:val="80"/>
          <w:sz w:val="20"/>
        </w:rPr>
        <w:t>revive</w:t>
      </w:r>
      <w:r>
        <w:rPr>
          <w:spacing w:val="-6"/>
          <w:sz w:val="20"/>
        </w:rPr>
        <w:t xml:space="preserve"> </w:t>
      </w:r>
      <w:r>
        <w:rPr>
          <w:spacing w:val="-2"/>
          <w:w w:val="80"/>
          <w:sz w:val="20"/>
        </w:rPr>
        <w:t>and</w:t>
      </w:r>
      <w:r>
        <w:rPr>
          <w:spacing w:val="-6"/>
          <w:sz w:val="20"/>
        </w:rPr>
        <w:t xml:space="preserve"> </w:t>
      </w:r>
      <w:r>
        <w:rPr>
          <w:spacing w:val="-2"/>
          <w:w w:val="80"/>
          <w:sz w:val="20"/>
        </w:rPr>
        <w:t>rebuild</w:t>
      </w:r>
      <w:r>
        <w:rPr>
          <w:spacing w:val="-4"/>
          <w:sz w:val="20"/>
        </w:rPr>
        <w:t xml:space="preserve"> </w:t>
      </w:r>
      <w:r>
        <w:rPr>
          <w:spacing w:val="-2"/>
          <w:w w:val="80"/>
          <w:sz w:val="20"/>
        </w:rPr>
        <w:t>the</w:t>
      </w:r>
      <w:r>
        <w:rPr>
          <w:spacing w:val="-6"/>
          <w:sz w:val="20"/>
        </w:rPr>
        <w:t xml:space="preserve"> </w:t>
      </w:r>
      <w:r>
        <w:rPr>
          <w:spacing w:val="-2"/>
          <w:w w:val="80"/>
          <w:sz w:val="20"/>
        </w:rPr>
        <w:t>East</w:t>
      </w:r>
      <w:r>
        <w:rPr>
          <w:spacing w:val="-4"/>
          <w:sz w:val="20"/>
        </w:rPr>
        <w:t xml:space="preserve"> </w:t>
      </w:r>
      <w:r>
        <w:rPr>
          <w:spacing w:val="-2"/>
          <w:w w:val="80"/>
          <w:sz w:val="20"/>
        </w:rPr>
        <w:t>African</w:t>
      </w:r>
      <w:r>
        <w:rPr>
          <w:spacing w:val="-4"/>
          <w:sz w:val="20"/>
        </w:rPr>
        <w:t xml:space="preserve"> </w:t>
      </w:r>
      <w:r>
        <w:rPr>
          <w:spacing w:val="-2"/>
          <w:w w:val="80"/>
          <w:sz w:val="20"/>
        </w:rPr>
        <w:t>railway</w:t>
      </w:r>
      <w:r>
        <w:rPr>
          <w:spacing w:val="-3"/>
          <w:sz w:val="20"/>
        </w:rPr>
        <w:t xml:space="preserve"> </w:t>
      </w:r>
      <w:r>
        <w:rPr>
          <w:spacing w:val="-2"/>
          <w:w w:val="80"/>
          <w:sz w:val="20"/>
        </w:rPr>
        <w:t>as</w:t>
      </w:r>
      <w:r>
        <w:rPr>
          <w:spacing w:val="-4"/>
          <w:sz w:val="20"/>
        </w:rPr>
        <w:t xml:space="preserve"> </w:t>
      </w:r>
      <w:r>
        <w:rPr>
          <w:spacing w:val="-2"/>
          <w:w w:val="80"/>
          <w:sz w:val="20"/>
        </w:rPr>
        <w:t>Standard</w:t>
      </w:r>
      <w:r>
        <w:rPr>
          <w:spacing w:val="-4"/>
          <w:sz w:val="20"/>
        </w:rPr>
        <w:t xml:space="preserve"> </w:t>
      </w:r>
      <w:r>
        <w:rPr>
          <w:spacing w:val="-2"/>
          <w:w w:val="80"/>
          <w:sz w:val="20"/>
        </w:rPr>
        <w:t>Gauge</w:t>
      </w:r>
      <w:r>
        <w:rPr>
          <w:spacing w:val="-8"/>
          <w:sz w:val="20"/>
        </w:rPr>
        <w:t xml:space="preserve"> </w:t>
      </w:r>
      <w:r>
        <w:rPr>
          <w:spacing w:val="-2"/>
          <w:w w:val="80"/>
          <w:sz w:val="20"/>
        </w:rPr>
        <w:t>Railway</w:t>
      </w:r>
      <w:r>
        <w:rPr>
          <w:spacing w:val="-4"/>
          <w:sz w:val="20"/>
        </w:rPr>
        <w:t xml:space="preserve"> </w:t>
      </w:r>
      <w:r>
        <w:rPr>
          <w:spacing w:val="-2"/>
          <w:w w:val="80"/>
          <w:sz w:val="20"/>
        </w:rPr>
        <w:t xml:space="preserve">from </w:t>
      </w:r>
      <w:r>
        <w:rPr>
          <w:w w:val="80"/>
          <w:sz w:val="20"/>
        </w:rPr>
        <w:t>Mombasa</w:t>
      </w:r>
      <w:r>
        <w:rPr>
          <w:spacing w:val="-7"/>
          <w:w w:val="80"/>
          <w:sz w:val="20"/>
        </w:rPr>
        <w:t xml:space="preserve"> </w:t>
      </w:r>
      <w:r>
        <w:rPr>
          <w:w w:val="80"/>
          <w:sz w:val="20"/>
        </w:rPr>
        <w:t>via</w:t>
      </w:r>
      <w:r>
        <w:rPr>
          <w:spacing w:val="-6"/>
          <w:w w:val="80"/>
          <w:sz w:val="20"/>
        </w:rPr>
        <w:t xml:space="preserve"> </w:t>
      </w:r>
      <w:r>
        <w:rPr>
          <w:w w:val="80"/>
          <w:sz w:val="20"/>
        </w:rPr>
        <w:t>Uganda</w:t>
      </w:r>
      <w:r>
        <w:rPr>
          <w:spacing w:val="-7"/>
          <w:w w:val="80"/>
          <w:sz w:val="20"/>
        </w:rPr>
        <w:t xml:space="preserve"> </w:t>
      </w:r>
      <w:r>
        <w:rPr>
          <w:w w:val="80"/>
          <w:sz w:val="20"/>
        </w:rPr>
        <w:t>to</w:t>
      </w:r>
      <w:r>
        <w:rPr>
          <w:spacing w:val="-6"/>
          <w:w w:val="80"/>
          <w:sz w:val="20"/>
        </w:rPr>
        <w:t xml:space="preserve"> </w:t>
      </w:r>
      <w:r>
        <w:rPr>
          <w:w w:val="80"/>
          <w:sz w:val="20"/>
        </w:rPr>
        <w:t>Rwanda</w:t>
      </w:r>
      <w:r>
        <w:rPr>
          <w:spacing w:val="-6"/>
          <w:w w:val="80"/>
          <w:sz w:val="20"/>
        </w:rPr>
        <w:t xml:space="preserve"> </w:t>
      </w:r>
      <w:r>
        <w:rPr>
          <w:w w:val="80"/>
          <w:sz w:val="20"/>
        </w:rPr>
        <w:t>and</w:t>
      </w:r>
      <w:r>
        <w:rPr>
          <w:spacing w:val="-7"/>
          <w:w w:val="80"/>
          <w:sz w:val="20"/>
        </w:rPr>
        <w:t xml:space="preserve"> </w:t>
      </w:r>
      <w:r>
        <w:rPr>
          <w:w w:val="80"/>
          <w:sz w:val="20"/>
        </w:rPr>
        <w:t>South</w:t>
      </w:r>
      <w:r>
        <w:rPr>
          <w:spacing w:val="-6"/>
          <w:w w:val="80"/>
          <w:sz w:val="20"/>
        </w:rPr>
        <w:t xml:space="preserve"> </w:t>
      </w:r>
      <w:r>
        <w:rPr>
          <w:w w:val="80"/>
          <w:sz w:val="20"/>
        </w:rPr>
        <w:t>Sudan</w:t>
      </w:r>
      <w:r>
        <w:rPr>
          <w:spacing w:val="-7"/>
          <w:w w:val="80"/>
          <w:sz w:val="20"/>
        </w:rPr>
        <w:t xml:space="preserve"> </w:t>
      </w:r>
      <w:r>
        <w:rPr>
          <w:w w:val="80"/>
          <w:sz w:val="20"/>
        </w:rPr>
        <w:t>to</w:t>
      </w:r>
      <w:r>
        <w:rPr>
          <w:spacing w:val="-7"/>
          <w:w w:val="80"/>
          <w:sz w:val="20"/>
        </w:rPr>
        <w:t xml:space="preserve"> </w:t>
      </w:r>
      <w:r>
        <w:rPr>
          <w:w w:val="80"/>
          <w:sz w:val="20"/>
        </w:rPr>
        <w:t>ease</w:t>
      </w:r>
      <w:r>
        <w:rPr>
          <w:spacing w:val="-6"/>
          <w:w w:val="80"/>
          <w:sz w:val="20"/>
        </w:rPr>
        <w:t xml:space="preserve"> </w:t>
      </w:r>
      <w:r>
        <w:rPr>
          <w:w w:val="80"/>
          <w:sz w:val="20"/>
        </w:rPr>
        <w:t>internal</w:t>
      </w:r>
      <w:r>
        <w:rPr>
          <w:spacing w:val="-8"/>
          <w:w w:val="80"/>
          <w:sz w:val="20"/>
        </w:rPr>
        <w:t xml:space="preserve"> </w:t>
      </w:r>
      <w:r>
        <w:rPr>
          <w:w w:val="80"/>
          <w:sz w:val="20"/>
        </w:rPr>
        <w:t>and</w:t>
      </w:r>
      <w:r>
        <w:rPr>
          <w:spacing w:val="-6"/>
          <w:w w:val="80"/>
          <w:sz w:val="20"/>
        </w:rPr>
        <w:t xml:space="preserve"> </w:t>
      </w:r>
      <w:r>
        <w:rPr>
          <w:w w:val="80"/>
          <w:sz w:val="20"/>
        </w:rPr>
        <w:t>external</w:t>
      </w:r>
      <w:r>
        <w:rPr>
          <w:spacing w:val="-7"/>
          <w:w w:val="80"/>
          <w:sz w:val="20"/>
        </w:rPr>
        <w:t xml:space="preserve"> </w:t>
      </w:r>
      <w:r>
        <w:rPr>
          <w:w w:val="80"/>
          <w:sz w:val="20"/>
        </w:rPr>
        <w:t>trade.</w:t>
      </w:r>
    </w:p>
    <w:p w:rsidR="00E5575B" w:rsidRDefault="00E5575B">
      <w:pPr>
        <w:pStyle w:val="BodyText"/>
        <w:spacing w:before="2"/>
        <w:ind w:left="0"/>
      </w:pPr>
    </w:p>
    <w:p w:rsidR="00E5575B" w:rsidRDefault="00D512E5">
      <w:pPr>
        <w:pStyle w:val="Heading1"/>
      </w:pPr>
      <w:r>
        <w:rPr>
          <w:w w:val="80"/>
        </w:rPr>
        <w:t>WATER</w:t>
      </w:r>
      <w:r>
        <w:rPr>
          <w:spacing w:val="-6"/>
        </w:rPr>
        <w:t xml:space="preserve"> </w:t>
      </w:r>
      <w:r>
        <w:rPr>
          <w:spacing w:val="-2"/>
          <w:w w:val="85"/>
        </w:rPr>
        <w:t>TRANSPORT</w:t>
      </w:r>
    </w:p>
    <w:p w:rsidR="00E5575B" w:rsidRDefault="00D512E5">
      <w:pPr>
        <w:spacing w:before="228"/>
        <w:ind w:left="460"/>
        <w:rPr>
          <w:rFonts w:ascii="Arial"/>
          <w:b/>
          <w:sz w:val="20"/>
        </w:rPr>
      </w:pPr>
      <w:r>
        <w:rPr>
          <w:rFonts w:ascii="Arial"/>
          <w:b/>
          <w:w w:val="80"/>
          <w:sz w:val="20"/>
        </w:rPr>
        <w:t>REASONS</w:t>
      </w:r>
      <w:r>
        <w:rPr>
          <w:rFonts w:ascii="Arial"/>
          <w:b/>
          <w:spacing w:val="-6"/>
          <w:sz w:val="20"/>
        </w:rPr>
        <w:t xml:space="preserve"> </w:t>
      </w:r>
      <w:r>
        <w:rPr>
          <w:rFonts w:ascii="Arial"/>
          <w:b/>
          <w:w w:val="80"/>
          <w:sz w:val="20"/>
        </w:rPr>
        <w:t>WHY</w:t>
      </w:r>
      <w:r>
        <w:rPr>
          <w:rFonts w:ascii="Arial"/>
          <w:b/>
          <w:spacing w:val="-1"/>
          <w:sz w:val="20"/>
        </w:rPr>
        <w:t xml:space="preserve"> </w:t>
      </w:r>
      <w:r>
        <w:rPr>
          <w:rFonts w:ascii="Arial"/>
          <w:b/>
          <w:w w:val="80"/>
          <w:sz w:val="20"/>
        </w:rPr>
        <w:t>WATER</w:t>
      </w:r>
      <w:r>
        <w:rPr>
          <w:rFonts w:ascii="Arial"/>
          <w:b/>
          <w:spacing w:val="-4"/>
          <w:sz w:val="20"/>
        </w:rPr>
        <w:t xml:space="preserve"> </w:t>
      </w:r>
      <w:r>
        <w:rPr>
          <w:rFonts w:ascii="Arial"/>
          <w:b/>
          <w:w w:val="80"/>
          <w:sz w:val="20"/>
        </w:rPr>
        <w:t>TRANSPORT</w:t>
      </w:r>
      <w:r>
        <w:rPr>
          <w:rFonts w:ascii="Arial"/>
          <w:b/>
          <w:spacing w:val="-3"/>
          <w:sz w:val="20"/>
        </w:rPr>
        <w:t xml:space="preserve"> </w:t>
      </w:r>
      <w:r>
        <w:rPr>
          <w:rFonts w:ascii="Arial"/>
          <w:b/>
          <w:w w:val="80"/>
          <w:sz w:val="20"/>
        </w:rPr>
        <w:t>IS</w:t>
      </w:r>
      <w:r>
        <w:rPr>
          <w:rFonts w:ascii="Arial"/>
          <w:b/>
          <w:spacing w:val="-4"/>
          <w:sz w:val="20"/>
        </w:rPr>
        <w:t xml:space="preserve"> </w:t>
      </w:r>
      <w:r>
        <w:rPr>
          <w:rFonts w:ascii="Arial"/>
          <w:b/>
          <w:w w:val="80"/>
          <w:sz w:val="20"/>
        </w:rPr>
        <w:t>NOT</w:t>
      </w:r>
      <w:r>
        <w:rPr>
          <w:rFonts w:ascii="Arial"/>
          <w:b/>
          <w:spacing w:val="-2"/>
          <w:sz w:val="20"/>
        </w:rPr>
        <w:t xml:space="preserve"> </w:t>
      </w:r>
      <w:r>
        <w:rPr>
          <w:rFonts w:ascii="Arial"/>
          <w:b/>
          <w:w w:val="80"/>
          <w:sz w:val="20"/>
        </w:rPr>
        <w:t>WELL</w:t>
      </w:r>
      <w:r>
        <w:rPr>
          <w:rFonts w:ascii="Arial"/>
          <w:b/>
          <w:spacing w:val="-3"/>
          <w:sz w:val="20"/>
        </w:rPr>
        <w:t xml:space="preserve"> </w:t>
      </w:r>
      <w:r>
        <w:rPr>
          <w:rFonts w:ascii="Arial"/>
          <w:b/>
          <w:w w:val="80"/>
          <w:sz w:val="20"/>
        </w:rPr>
        <w:t>DEVELOPED</w:t>
      </w:r>
      <w:r>
        <w:rPr>
          <w:rFonts w:ascii="Arial"/>
          <w:b/>
          <w:spacing w:val="-4"/>
          <w:sz w:val="20"/>
        </w:rPr>
        <w:t xml:space="preserve"> </w:t>
      </w:r>
      <w:r>
        <w:rPr>
          <w:rFonts w:ascii="Arial"/>
          <w:b/>
          <w:w w:val="80"/>
          <w:sz w:val="20"/>
        </w:rPr>
        <w:t>IN</w:t>
      </w:r>
      <w:r>
        <w:rPr>
          <w:rFonts w:ascii="Arial"/>
          <w:b/>
          <w:spacing w:val="-4"/>
          <w:sz w:val="20"/>
        </w:rPr>
        <w:t xml:space="preserve"> </w:t>
      </w:r>
      <w:r>
        <w:rPr>
          <w:rFonts w:ascii="Arial"/>
          <w:b/>
          <w:spacing w:val="-2"/>
          <w:w w:val="80"/>
          <w:sz w:val="20"/>
        </w:rPr>
        <w:t>UGANDA</w:t>
      </w:r>
    </w:p>
    <w:p w:rsidR="00E5575B" w:rsidRDefault="00D512E5">
      <w:pPr>
        <w:pStyle w:val="BodyText"/>
        <w:spacing w:before="4"/>
        <w:ind w:left="551"/>
      </w:pPr>
      <w:r>
        <w:rPr>
          <w:spacing w:val="-2"/>
          <w:w w:val="80"/>
        </w:rPr>
        <w:t>The</w:t>
      </w:r>
      <w:r>
        <w:rPr>
          <w:spacing w:val="-7"/>
        </w:rPr>
        <w:t xml:space="preserve"> </w:t>
      </w:r>
      <w:r>
        <w:rPr>
          <w:spacing w:val="-2"/>
          <w:w w:val="80"/>
        </w:rPr>
        <w:t>following</w:t>
      </w:r>
      <w:r>
        <w:rPr>
          <w:spacing w:val="-7"/>
        </w:rPr>
        <w:t xml:space="preserve"> </w:t>
      </w:r>
      <w:r>
        <w:rPr>
          <w:spacing w:val="-2"/>
          <w:w w:val="80"/>
        </w:rPr>
        <w:t>are</w:t>
      </w:r>
      <w:r>
        <w:rPr>
          <w:spacing w:val="-4"/>
        </w:rPr>
        <w:t xml:space="preserve"> </w:t>
      </w:r>
      <w:r>
        <w:rPr>
          <w:spacing w:val="-2"/>
          <w:w w:val="80"/>
        </w:rPr>
        <w:t>the</w:t>
      </w:r>
      <w:r>
        <w:rPr>
          <w:spacing w:val="-8"/>
        </w:rPr>
        <w:t xml:space="preserve"> </w:t>
      </w:r>
      <w:r>
        <w:rPr>
          <w:spacing w:val="-2"/>
          <w:w w:val="80"/>
        </w:rPr>
        <w:t>reasons</w:t>
      </w:r>
      <w:r>
        <w:rPr>
          <w:spacing w:val="-4"/>
        </w:rPr>
        <w:t xml:space="preserve"> </w:t>
      </w:r>
      <w:r>
        <w:rPr>
          <w:spacing w:val="-2"/>
          <w:w w:val="80"/>
        </w:rPr>
        <w:t>that</w:t>
      </w:r>
      <w:r>
        <w:rPr>
          <w:spacing w:val="-4"/>
        </w:rPr>
        <w:t xml:space="preserve"> </w:t>
      </w:r>
      <w:r>
        <w:rPr>
          <w:spacing w:val="-2"/>
          <w:w w:val="80"/>
        </w:rPr>
        <w:t>have</w:t>
      </w:r>
      <w:r>
        <w:rPr>
          <w:spacing w:val="-7"/>
        </w:rPr>
        <w:t xml:space="preserve"> </w:t>
      </w:r>
      <w:r>
        <w:rPr>
          <w:spacing w:val="-2"/>
          <w:w w:val="80"/>
        </w:rPr>
        <w:t>limited</w:t>
      </w:r>
      <w:r>
        <w:rPr>
          <w:spacing w:val="-7"/>
        </w:rPr>
        <w:t xml:space="preserve"> </w:t>
      </w:r>
      <w:r>
        <w:rPr>
          <w:spacing w:val="-2"/>
          <w:w w:val="80"/>
        </w:rPr>
        <w:t>water</w:t>
      </w:r>
      <w:r>
        <w:rPr>
          <w:spacing w:val="-6"/>
        </w:rPr>
        <w:t xml:space="preserve"> </w:t>
      </w:r>
      <w:r>
        <w:rPr>
          <w:spacing w:val="-2"/>
          <w:w w:val="80"/>
        </w:rPr>
        <w:t>transport</w:t>
      </w:r>
      <w:r>
        <w:rPr>
          <w:spacing w:val="-5"/>
        </w:rPr>
        <w:t xml:space="preserve"> </w:t>
      </w:r>
      <w:r>
        <w:rPr>
          <w:spacing w:val="-2"/>
          <w:w w:val="80"/>
        </w:rPr>
        <w:t>in</w:t>
      </w:r>
      <w:r>
        <w:rPr>
          <w:spacing w:val="-6"/>
        </w:rPr>
        <w:t xml:space="preserve"> </w:t>
      </w:r>
      <w:r>
        <w:rPr>
          <w:spacing w:val="-2"/>
          <w:w w:val="80"/>
        </w:rPr>
        <w:t>Uganda:</w:t>
      </w:r>
    </w:p>
    <w:p w:rsidR="00E5575B" w:rsidRDefault="00D512E5">
      <w:pPr>
        <w:pStyle w:val="Heading2"/>
        <w:spacing w:before="1" w:line="229" w:lineRule="exact"/>
      </w:pPr>
      <w:r>
        <w:rPr>
          <w:spacing w:val="-2"/>
          <w:w w:val="80"/>
        </w:rPr>
        <w:t>Physical</w:t>
      </w:r>
      <w:r>
        <w:rPr>
          <w:spacing w:val="-7"/>
        </w:rPr>
        <w:t xml:space="preserve"> </w:t>
      </w:r>
      <w:r>
        <w:rPr>
          <w:spacing w:val="-2"/>
          <w:w w:val="90"/>
        </w:rPr>
        <w:t>factors:</w:t>
      </w:r>
    </w:p>
    <w:p w:rsidR="00E5575B" w:rsidRDefault="00D512E5">
      <w:pPr>
        <w:pStyle w:val="ListParagraph"/>
        <w:numPr>
          <w:ilvl w:val="1"/>
          <w:numId w:val="75"/>
        </w:numPr>
        <w:tabs>
          <w:tab w:val="left" w:pos="819"/>
        </w:tabs>
        <w:ind w:right="710" w:firstLine="0"/>
        <w:jc w:val="left"/>
        <w:rPr>
          <w:sz w:val="20"/>
        </w:rPr>
      </w:pPr>
      <w:r>
        <w:rPr>
          <w:spacing w:val="-2"/>
          <w:w w:val="80"/>
          <w:sz w:val="20"/>
        </w:rPr>
        <w:t>Presence</w:t>
      </w:r>
      <w:r>
        <w:rPr>
          <w:spacing w:val="-8"/>
          <w:w w:val="80"/>
          <w:sz w:val="20"/>
        </w:rPr>
        <w:t xml:space="preserve"> </w:t>
      </w:r>
      <w:r>
        <w:rPr>
          <w:spacing w:val="-2"/>
          <w:w w:val="80"/>
          <w:sz w:val="20"/>
        </w:rPr>
        <w:t>of</w:t>
      </w:r>
      <w:r>
        <w:rPr>
          <w:spacing w:val="-5"/>
          <w:w w:val="80"/>
          <w:sz w:val="20"/>
        </w:rPr>
        <w:t xml:space="preserve"> </w:t>
      </w:r>
      <w:r>
        <w:rPr>
          <w:spacing w:val="-2"/>
          <w:w w:val="80"/>
          <w:sz w:val="20"/>
        </w:rPr>
        <w:t>dense</w:t>
      </w:r>
      <w:r>
        <w:rPr>
          <w:spacing w:val="-6"/>
          <w:w w:val="80"/>
          <w:sz w:val="20"/>
        </w:rPr>
        <w:t xml:space="preserve"> </w:t>
      </w:r>
      <w:r>
        <w:rPr>
          <w:spacing w:val="-2"/>
          <w:w w:val="80"/>
          <w:sz w:val="20"/>
        </w:rPr>
        <w:t>water</w:t>
      </w:r>
      <w:r>
        <w:rPr>
          <w:spacing w:val="-5"/>
          <w:w w:val="80"/>
          <w:sz w:val="20"/>
        </w:rPr>
        <w:t xml:space="preserve"> </w:t>
      </w:r>
      <w:r>
        <w:rPr>
          <w:spacing w:val="-2"/>
          <w:w w:val="80"/>
          <w:sz w:val="20"/>
        </w:rPr>
        <w:t>hyacinth</w:t>
      </w:r>
      <w:r>
        <w:rPr>
          <w:spacing w:val="-6"/>
          <w:w w:val="80"/>
          <w:sz w:val="20"/>
        </w:rPr>
        <w:t xml:space="preserve"> </w:t>
      </w:r>
      <w:r>
        <w:rPr>
          <w:spacing w:val="-2"/>
          <w:w w:val="80"/>
          <w:sz w:val="20"/>
        </w:rPr>
        <w:t>which</w:t>
      </w:r>
      <w:r>
        <w:rPr>
          <w:spacing w:val="-5"/>
          <w:w w:val="80"/>
          <w:sz w:val="20"/>
        </w:rPr>
        <w:t xml:space="preserve"> </w:t>
      </w:r>
      <w:r>
        <w:rPr>
          <w:spacing w:val="-2"/>
          <w:w w:val="80"/>
          <w:sz w:val="20"/>
        </w:rPr>
        <w:t>has</w:t>
      </w:r>
      <w:r>
        <w:rPr>
          <w:spacing w:val="-5"/>
          <w:w w:val="80"/>
          <w:sz w:val="20"/>
        </w:rPr>
        <w:t xml:space="preserve"> </w:t>
      </w:r>
      <w:r>
        <w:rPr>
          <w:spacing w:val="-2"/>
          <w:w w:val="80"/>
          <w:sz w:val="20"/>
        </w:rPr>
        <w:t>limited</w:t>
      </w:r>
      <w:r>
        <w:rPr>
          <w:spacing w:val="-8"/>
          <w:sz w:val="20"/>
        </w:rPr>
        <w:t xml:space="preserve"> </w:t>
      </w:r>
      <w:r>
        <w:rPr>
          <w:spacing w:val="-2"/>
          <w:w w:val="80"/>
          <w:sz w:val="20"/>
        </w:rPr>
        <w:t>use</w:t>
      </w:r>
      <w:r>
        <w:rPr>
          <w:spacing w:val="-8"/>
          <w:sz w:val="20"/>
        </w:rPr>
        <w:t xml:space="preserve"> </w:t>
      </w:r>
      <w:r>
        <w:rPr>
          <w:spacing w:val="-2"/>
          <w:w w:val="80"/>
          <w:sz w:val="20"/>
        </w:rPr>
        <w:t>of</w:t>
      </w:r>
      <w:r>
        <w:rPr>
          <w:spacing w:val="-8"/>
          <w:sz w:val="20"/>
        </w:rPr>
        <w:t xml:space="preserve"> </w:t>
      </w:r>
      <w:r>
        <w:rPr>
          <w:spacing w:val="-2"/>
          <w:w w:val="80"/>
          <w:sz w:val="20"/>
        </w:rPr>
        <w:t>weak</w:t>
      </w:r>
      <w:r>
        <w:rPr>
          <w:spacing w:val="-8"/>
          <w:sz w:val="20"/>
        </w:rPr>
        <w:t xml:space="preserve"> </w:t>
      </w:r>
      <w:r>
        <w:rPr>
          <w:spacing w:val="-2"/>
          <w:w w:val="80"/>
          <w:sz w:val="20"/>
        </w:rPr>
        <w:t>boats</w:t>
      </w:r>
      <w:r>
        <w:rPr>
          <w:spacing w:val="-6"/>
          <w:sz w:val="20"/>
        </w:rPr>
        <w:t xml:space="preserve"> </w:t>
      </w:r>
      <w:r>
        <w:rPr>
          <w:spacing w:val="-2"/>
          <w:w w:val="80"/>
          <w:sz w:val="20"/>
        </w:rPr>
        <w:t>such</w:t>
      </w:r>
      <w:r>
        <w:rPr>
          <w:spacing w:val="-8"/>
          <w:sz w:val="20"/>
        </w:rPr>
        <w:t xml:space="preserve"> </w:t>
      </w:r>
      <w:r>
        <w:rPr>
          <w:spacing w:val="-2"/>
          <w:w w:val="80"/>
          <w:sz w:val="20"/>
        </w:rPr>
        <w:t>as</w:t>
      </w:r>
      <w:r>
        <w:rPr>
          <w:spacing w:val="-6"/>
          <w:sz w:val="20"/>
        </w:rPr>
        <w:t xml:space="preserve"> </w:t>
      </w:r>
      <w:r>
        <w:rPr>
          <w:spacing w:val="-2"/>
          <w:w w:val="80"/>
          <w:sz w:val="20"/>
        </w:rPr>
        <w:t>Canoes</w:t>
      </w:r>
      <w:r>
        <w:rPr>
          <w:spacing w:val="-9"/>
          <w:sz w:val="20"/>
        </w:rPr>
        <w:t xml:space="preserve"> </w:t>
      </w:r>
      <w:r>
        <w:rPr>
          <w:spacing w:val="-2"/>
          <w:w w:val="80"/>
          <w:sz w:val="20"/>
        </w:rPr>
        <w:t>as</w:t>
      </w:r>
      <w:r>
        <w:rPr>
          <w:spacing w:val="-9"/>
          <w:sz w:val="20"/>
        </w:rPr>
        <w:t xml:space="preserve"> </w:t>
      </w:r>
      <w:r>
        <w:rPr>
          <w:spacing w:val="-2"/>
          <w:w w:val="80"/>
          <w:sz w:val="20"/>
        </w:rPr>
        <w:t>they</w:t>
      </w:r>
      <w:r>
        <w:rPr>
          <w:spacing w:val="-8"/>
          <w:sz w:val="20"/>
        </w:rPr>
        <w:t xml:space="preserve"> </w:t>
      </w:r>
      <w:r>
        <w:rPr>
          <w:spacing w:val="-2"/>
          <w:w w:val="80"/>
          <w:sz w:val="20"/>
        </w:rPr>
        <w:t>create</w:t>
      </w:r>
      <w:r>
        <w:rPr>
          <w:spacing w:val="-8"/>
          <w:sz w:val="20"/>
        </w:rPr>
        <w:t xml:space="preserve"> </w:t>
      </w:r>
      <w:r>
        <w:rPr>
          <w:spacing w:val="-2"/>
          <w:w w:val="80"/>
          <w:sz w:val="20"/>
        </w:rPr>
        <w:t>a</w:t>
      </w:r>
      <w:r>
        <w:rPr>
          <w:spacing w:val="-6"/>
          <w:sz w:val="20"/>
        </w:rPr>
        <w:t xml:space="preserve"> </w:t>
      </w:r>
      <w:r>
        <w:rPr>
          <w:spacing w:val="-2"/>
          <w:w w:val="80"/>
          <w:sz w:val="20"/>
        </w:rPr>
        <w:t>barrier</w:t>
      </w:r>
      <w:r>
        <w:rPr>
          <w:spacing w:val="-8"/>
          <w:sz w:val="20"/>
        </w:rPr>
        <w:t xml:space="preserve"> </w:t>
      </w:r>
      <w:r>
        <w:rPr>
          <w:spacing w:val="-2"/>
          <w:w w:val="80"/>
          <w:sz w:val="20"/>
        </w:rPr>
        <w:t>across</w:t>
      </w:r>
      <w:r>
        <w:rPr>
          <w:sz w:val="20"/>
        </w:rPr>
        <w:t xml:space="preserve"> </w:t>
      </w:r>
      <w:r>
        <w:rPr>
          <w:spacing w:val="-2"/>
          <w:w w:val="80"/>
          <w:sz w:val="20"/>
        </w:rPr>
        <w:t>like</w:t>
      </w:r>
      <w:r>
        <w:rPr>
          <w:spacing w:val="-1"/>
          <w:sz w:val="20"/>
        </w:rPr>
        <w:t xml:space="preserve"> </w:t>
      </w:r>
      <w:r>
        <w:rPr>
          <w:spacing w:val="-2"/>
          <w:w w:val="80"/>
          <w:sz w:val="20"/>
        </w:rPr>
        <w:t>on</w:t>
      </w:r>
      <w:r>
        <w:rPr>
          <w:spacing w:val="-5"/>
          <w:w w:val="80"/>
          <w:sz w:val="20"/>
        </w:rPr>
        <w:t xml:space="preserve"> </w:t>
      </w:r>
      <w:r>
        <w:rPr>
          <w:spacing w:val="-2"/>
          <w:w w:val="80"/>
          <w:sz w:val="20"/>
        </w:rPr>
        <w:t>Lake</w:t>
      </w:r>
      <w:r>
        <w:rPr>
          <w:spacing w:val="-5"/>
          <w:w w:val="80"/>
          <w:sz w:val="20"/>
        </w:rPr>
        <w:t xml:space="preserve"> </w:t>
      </w:r>
      <w:r>
        <w:rPr>
          <w:spacing w:val="-2"/>
          <w:w w:val="80"/>
          <w:sz w:val="20"/>
        </w:rPr>
        <w:t>Victoria</w:t>
      </w:r>
      <w:r>
        <w:rPr>
          <w:spacing w:val="-5"/>
          <w:w w:val="80"/>
          <w:sz w:val="20"/>
        </w:rPr>
        <w:t xml:space="preserve"> </w:t>
      </w:r>
      <w:r>
        <w:rPr>
          <w:spacing w:val="-2"/>
          <w:w w:val="80"/>
          <w:sz w:val="20"/>
        </w:rPr>
        <w:t>at</w:t>
      </w:r>
      <w:r>
        <w:rPr>
          <w:spacing w:val="-5"/>
          <w:w w:val="80"/>
          <w:sz w:val="20"/>
        </w:rPr>
        <w:t xml:space="preserve"> </w:t>
      </w:r>
      <w:r>
        <w:rPr>
          <w:spacing w:val="-2"/>
          <w:w w:val="80"/>
          <w:sz w:val="20"/>
        </w:rPr>
        <w:t>Port</w:t>
      </w:r>
      <w:r>
        <w:rPr>
          <w:spacing w:val="-5"/>
          <w:w w:val="80"/>
          <w:sz w:val="20"/>
        </w:rPr>
        <w:t xml:space="preserve"> </w:t>
      </w:r>
      <w:r>
        <w:rPr>
          <w:spacing w:val="-2"/>
          <w:w w:val="80"/>
          <w:sz w:val="20"/>
        </w:rPr>
        <w:t>Bell</w:t>
      </w:r>
      <w:r>
        <w:rPr>
          <w:spacing w:val="-6"/>
          <w:w w:val="80"/>
          <w:sz w:val="20"/>
        </w:rPr>
        <w:t xml:space="preserve"> </w:t>
      </w:r>
      <w:r>
        <w:rPr>
          <w:spacing w:val="-2"/>
          <w:w w:val="80"/>
          <w:sz w:val="20"/>
        </w:rPr>
        <w:t xml:space="preserve">in </w:t>
      </w:r>
      <w:r>
        <w:rPr>
          <w:spacing w:val="-4"/>
          <w:w w:val="85"/>
          <w:sz w:val="20"/>
        </w:rPr>
        <w:t>Kampala</w:t>
      </w:r>
      <w:r>
        <w:rPr>
          <w:spacing w:val="-13"/>
          <w:w w:val="85"/>
          <w:sz w:val="20"/>
        </w:rPr>
        <w:t xml:space="preserve"> </w:t>
      </w:r>
      <w:r>
        <w:rPr>
          <w:spacing w:val="-4"/>
          <w:w w:val="85"/>
          <w:sz w:val="20"/>
        </w:rPr>
        <w:t>and</w:t>
      </w:r>
      <w:r>
        <w:rPr>
          <w:spacing w:val="-9"/>
          <w:w w:val="85"/>
          <w:sz w:val="20"/>
        </w:rPr>
        <w:t xml:space="preserve"> </w:t>
      </w:r>
      <w:r>
        <w:rPr>
          <w:spacing w:val="-4"/>
          <w:w w:val="85"/>
          <w:sz w:val="20"/>
        </w:rPr>
        <w:t>Kyoga</w:t>
      </w:r>
      <w:r>
        <w:rPr>
          <w:spacing w:val="-12"/>
          <w:w w:val="85"/>
          <w:sz w:val="20"/>
        </w:rPr>
        <w:t xml:space="preserve"> </w:t>
      </w:r>
      <w:r>
        <w:rPr>
          <w:spacing w:val="-4"/>
          <w:w w:val="85"/>
          <w:sz w:val="20"/>
        </w:rPr>
        <w:t>at</w:t>
      </w:r>
      <w:r>
        <w:rPr>
          <w:spacing w:val="-12"/>
          <w:w w:val="85"/>
          <w:sz w:val="20"/>
        </w:rPr>
        <w:t xml:space="preserve"> </w:t>
      </w:r>
      <w:r>
        <w:rPr>
          <w:spacing w:val="-4"/>
          <w:w w:val="85"/>
          <w:sz w:val="20"/>
        </w:rPr>
        <w:t>Lwampanga</w:t>
      </w:r>
      <w:r>
        <w:rPr>
          <w:spacing w:val="-13"/>
          <w:w w:val="85"/>
          <w:sz w:val="20"/>
        </w:rPr>
        <w:t xml:space="preserve"> </w:t>
      </w:r>
      <w:r>
        <w:rPr>
          <w:spacing w:val="-4"/>
          <w:w w:val="85"/>
          <w:sz w:val="20"/>
        </w:rPr>
        <w:t>in</w:t>
      </w:r>
      <w:r>
        <w:rPr>
          <w:spacing w:val="-12"/>
          <w:w w:val="85"/>
          <w:sz w:val="20"/>
        </w:rPr>
        <w:t xml:space="preserve"> </w:t>
      </w:r>
      <w:r>
        <w:rPr>
          <w:spacing w:val="-4"/>
          <w:w w:val="85"/>
          <w:sz w:val="20"/>
        </w:rPr>
        <w:t>Nakasongola.</w:t>
      </w:r>
    </w:p>
    <w:p w:rsidR="00E5575B" w:rsidRDefault="00D512E5">
      <w:pPr>
        <w:pStyle w:val="ListParagraph"/>
        <w:numPr>
          <w:ilvl w:val="1"/>
          <w:numId w:val="75"/>
        </w:numPr>
        <w:tabs>
          <w:tab w:val="left" w:pos="819"/>
        </w:tabs>
        <w:spacing w:before="1"/>
        <w:ind w:right="718" w:firstLine="0"/>
        <w:jc w:val="left"/>
        <w:rPr>
          <w:sz w:val="20"/>
        </w:rPr>
      </w:pPr>
      <w:r>
        <w:rPr>
          <w:w w:val="80"/>
          <w:sz w:val="20"/>
        </w:rPr>
        <w:t>Existence</w:t>
      </w:r>
      <w:r>
        <w:rPr>
          <w:sz w:val="20"/>
        </w:rPr>
        <w:t xml:space="preserve"> </w:t>
      </w:r>
      <w:r>
        <w:rPr>
          <w:w w:val="80"/>
          <w:sz w:val="20"/>
        </w:rPr>
        <w:t>of</w:t>
      </w:r>
      <w:r>
        <w:rPr>
          <w:spacing w:val="18"/>
          <w:sz w:val="20"/>
        </w:rPr>
        <w:t xml:space="preserve"> </w:t>
      </w:r>
      <w:r>
        <w:rPr>
          <w:w w:val="80"/>
          <w:sz w:val="20"/>
        </w:rPr>
        <w:t>dense</w:t>
      </w:r>
      <w:r>
        <w:rPr>
          <w:spacing w:val="16"/>
          <w:sz w:val="20"/>
        </w:rPr>
        <w:t xml:space="preserve"> </w:t>
      </w:r>
      <w:r>
        <w:rPr>
          <w:w w:val="80"/>
          <w:sz w:val="20"/>
        </w:rPr>
        <w:t>papyrus</w:t>
      </w:r>
      <w:r>
        <w:rPr>
          <w:sz w:val="20"/>
        </w:rPr>
        <w:t xml:space="preserve"> </w:t>
      </w:r>
      <w:r>
        <w:rPr>
          <w:w w:val="80"/>
          <w:sz w:val="20"/>
        </w:rPr>
        <w:t>and</w:t>
      </w:r>
      <w:r>
        <w:rPr>
          <w:sz w:val="20"/>
        </w:rPr>
        <w:t xml:space="preserve"> </w:t>
      </w:r>
      <w:r>
        <w:rPr>
          <w:w w:val="80"/>
          <w:sz w:val="20"/>
        </w:rPr>
        <w:t>marsh</w:t>
      </w:r>
      <w:r>
        <w:rPr>
          <w:spacing w:val="18"/>
          <w:sz w:val="20"/>
        </w:rPr>
        <w:t xml:space="preserve"> </w:t>
      </w:r>
      <w:r>
        <w:rPr>
          <w:w w:val="80"/>
          <w:sz w:val="20"/>
        </w:rPr>
        <w:t>swamp</w:t>
      </w:r>
      <w:r>
        <w:rPr>
          <w:sz w:val="20"/>
        </w:rPr>
        <w:t xml:space="preserve"> </w:t>
      </w:r>
      <w:r>
        <w:rPr>
          <w:w w:val="80"/>
          <w:sz w:val="20"/>
        </w:rPr>
        <w:t>vegetation</w:t>
      </w:r>
      <w:r>
        <w:rPr>
          <w:sz w:val="20"/>
        </w:rPr>
        <w:t xml:space="preserve"> </w:t>
      </w:r>
      <w:r>
        <w:rPr>
          <w:w w:val="80"/>
          <w:sz w:val="20"/>
        </w:rPr>
        <w:t>along</w:t>
      </w:r>
      <w:r>
        <w:rPr>
          <w:sz w:val="20"/>
        </w:rPr>
        <w:t xml:space="preserve"> </w:t>
      </w:r>
      <w:r>
        <w:rPr>
          <w:w w:val="80"/>
          <w:sz w:val="20"/>
        </w:rPr>
        <w:t>the</w:t>
      </w:r>
      <w:r>
        <w:rPr>
          <w:spacing w:val="21"/>
          <w:sz w:val="20"/>
        </w:rPr>
        <w:t xml:space="preserve"> </w:t>
      </w:r>
      <w:r>
        <w:rPr>
          <w:w w:val="80"/>
          <w:sz w:val="20"/>
        </w:rPr>
        <w:t>river</w:t>
      </w:r>
      <w:r>
        <w:rPr>
          <w:spacing w:val="17"/>
          <w:sz w:val="20"/>
        </w:rPr>
        <w:t xml:space="preserve"> </w:t>
      </w:r>
      <w:r>
        <w:rPr>
          <w:w w:val="80"/>
          <w:sz w:val="20"/>
        </w:rPr>
        <w:t>courses</w:t>
      </w:r>
      <w:r>
        <w:rPr>
          <w:spacing w:val="16"/>
          <w:sz w:val="20"/>
        </w:rPr>
        <w:t xml:space="preserve"> </w:t>
      </w:r>
      <w:r>
        <w:rPr>
          <w:w w:val="80"/>
          <w:sz w:val="20"/>
        </w:rPr>
        <w:t>and</w:t>
      </w:r>
      <w:r>
        <w:rPr>
          <w:sz w:val="20"/>
        </w:rPr>
        <w:t xml:space="preserve"> </w:t>
      </w:r>
      <w:r>
        <w:rPr>
          <w:w w:val="80"/>
          <w:sz w:val="20"/>
        </w:rPr>
        <w:t>around</w:t>
      </w:r>
      <w:r>
        <w:rPr>
          <w:spacing w:val="16"/>
          <w:sz w:val="20"/>
        </w:rPr>
        <w:t xml:space="preserve"> </w:t>
      </w:r>
      <w:r>
        <w:rPr>
          <w:w w:val="80"/>
          <w:sz w:val="20"/>
        </w:rPr>
        <w:t>shores</w:t>
      </w:r>
      <w:r>
        <w:rPr>
          <w:sz w:val="20"/>
        </w:rPr>
        <w:t xml:space="preserve"> </w:t>
      </w:r>
      <w:r>
        <w:rPr>
          <w:w w:val="80"/>
          <w:sz w:val="20"/>
        </w:rPr>
        <w:t>of</w:t>
      </w:r>
      <w:r>
        <w:rPr>
          <w:sz w:val="20"/>
        </w:rPr>
        <w:t xml:space="preserve"> </w:t>
      </w:r>
      <w:r>
        <w:rPr>
          <w:w w:val="80"/>
          <w:sz w:val="20"/>
        </w:rPr>
        <w:t>major</w:t>
      </w:r>
      <w:r>
        <w:rPr>
          <w:sz w:val="20"/>
        </w:rPr>
        <w:t xml:space="preserve"> </w:t>
      </w:r>
      <w:r>
        <w:rPr>
          <w:w w:val="80"/>
          <w:sz w:val="20"/>
        </w:rPr>
        <w:t>lakes</w:t>
      </w:r>
      <w:r>
        <w:rPr>
          <w:sz w:val="20"/>
        </w:rPr>
        <w:t xml:space="preserve"> </w:t>
      </w:r>
      <w:r>
        <w:rPr>
          <w:w w:val="80"/>
          <w:sz w:val="20"/>
        </w:rPr>
        <w:t>has</w:t>
      </w:r>
      <w:r>
        <w:rPr>
          <w:spacing w:val="20"/>
          <w:sz w:val="20"/>
        </w:rPr>
        <w:t xml:space="preserve"> </w:t>
      </w:r>
      <w:r>
        <w:rPr>
          <w:w w:val="80"/>
          <w:sz w:val="20"/>
        </w:rPr>
        <w:t>limited</w:t>
      </w:r>
      <w:r>
        <w:rPr>
          <w:sz w:val="20"/>
        </w:rPr>
        <w:t xml:space="preserve"> </w:t>
      </w:r>
      <w:r>
        <w:rPr>
          <w:w w:val="80"/>
          <w:sz w:val="20"/>
        </w:rPr>
        <w:t>accessibility</w:t>
      </w:r>
      <w:r>
        <w:rPr>
          <w:sz w:val="20"/>
        </w:rPr>
        <w:t xml:space="preserve"> </w:t>
      </w:r>
      <w:r>
        <w:rPr>
          <w:w w:val="80"/>
          <w:sz w:val="20"/>
        </w:rPr>
        <w:t>to water</w:t>
      </w:r>
      <w:r>
        <w:rPr>
          <w:sz w:val="20"/>
        </w:rPr>
        <w:t xml:space="preserve"> </w:t>
      </w:r>
      <w:r>
        <w:rPr>
          <w:w w:val="80"/>
          <w:sz w:val="20"/>
        </w:rPr>
        <w:t>bodies as well as development of landing</w:t>
      </w:r>
      <w:r>
        <w:rPr>
          <w:sz w:val="20"/>
        </w:rPr>
        <w:t xml:space="preserve"> </w:t>
      </w:r>
      <w:r>
        <w:rPr>
          <w:w w:val="80"/>
          <w:sz w:val="20"/>
        </w:rPr>
        <w:t>sites</w:t>
      </w:r>
      <w:r>
        <w:rPr>
          <w:sz w:val="20"/>
        </w:rPr>
        <w:t xml:space="preserve"> </w:t>
      </w:r>
      <w:r>
        <w:rPr>
          <w:w w:val="80"/>
          <w:sz w:val="20"/>
        </w:rPr>
        <w:t>like at Ggaba and Munyonyo Swamps in Kampala limit easy access to Lake Victoria.</w:t>
      </w:r>
    </w:p>
    <w:p w:rsidR="00E5575B" w:rsidRDefault="00D512E5">
      <w:pPr>
        <w:pStyle w:val="ListParagraph"/>
        <w:numPr>
          <w:ilvl w:val="1"/>
          <w:numId w:val="75"/>
        </w:numPr>
        <w:tabs>
          <w:tab w:val="left" w:pos="819"/>
        </w:tabs>
        <w:spacing w:before="2"/>
        <w:ind w:right="714" w:firstLine="0"/>
        <w:jc w:val="left"/>
        <w:rPr>
          <w:sz w:val="20"/>
        </w:rPr>
      </w:pPr>
      <w:r>
        <w:rPr>
          <w:w w:val="80"/>
          <w:sz w:val="20"/>
        </w:rPr>
        <w:t>Presence</w:t>
      </w:r>
      <w:r>
        <w:rPr>
          <w:sz w:val="20"/>
        </w:rPr>
        <w:t xml:space="preserve"> </w:t>
      </w:r>
      <w:r>
        <w:rPr>
          <w:w w:val="80"/>
          <w:sz w:val="20"/>
        </w:rPr>
        <w:t>of</w:t>
      </w:r>
      <w:r>
        <w:rPr>
          <w:sz w:val="20"/>
        </w:rPr>
        <w:t xml:space="preserve"> </w:t>
      </w:r>
      <w:r>
        <w:rPr>
          <w:w w:val="80"/>
          <w:sz w:val="20"/>
        </w:rPr>
        <w:t>sharp</w:t>
      </w:r>
      <w:r>
        <w:rPr>
          <w:sz w:val="20"/>
        </w:rPr>
        <w:t xml:space="preserve"> </w:t>
      </w:r>
      <w:r>
        <w:rPr>
          <w:w w:val="80"/>
          <w:sz w:val="20"/>
        </w:rPr>
        <w:t>waterfalls and</w:t>
      </w:r>
      <w:r>
        <w:rPr>
          <w:sz w:val="20"/>
        </w:rPr>
        <w:t xml:space="preserve"> </w:t>
      </w:r>
      <w:r>
        <w:rPr>
          <w:w w:val="80"/>
          <w:sz w:val="20"/>
        </w:rPr>
        <w:t>rapids along</w:t>
      </w:r>
      <w:r>
        <w:rPr>
          <w:sz w:val="20"/>
        </w:rPr>
        <w:t xml:space="preserve"> </w:t>
      </w:r>
      <w:r>
        <w:rPr>
          <w:w w:val="80"/>
          <w:sz w:val="20"/>
        </w:rPr>
        <w:t>major</w:t>
      </w:r>
      <w:r>
        <w:rPr>
          <w:sz w:val="20"/>
        </w:rPr>
        <w:t xml:space="preserve"> </w:t>
      </w:r>
      <w:r>
        <w:rPr>
          <w:w w:val="80"/>
          <w:sz w:val="20"/>
        </w:rPr>
        <w:t>rivers</w:t>
      </w:r>
      <w:r>
        <w:rPr>
          <w:sz w:val="20"/>
        </w:rPr>
        <w:t xml:space="preserve"> </w:t>
      </w:r>
      <w:r>
        <w:rPr>
          <w:w w:val="80"/>
          <w:sz w:val="20"/>
        </w:rPr>
        <w:t>which have made boats and</w:t>
      </w:r>
      <w:r>
        <w:rPr>
          <w:sz w:val="20"/>
        </w:rPr>
        <w:t xml:space="preserve"> </w:t>
      </w:r>
      <w:r>
        <w:rPr>
          <w:w w:val="80"/>
          <w:sz w:val="20"/>
        </w:rPr>
        <w:t>ships</w:t>
      </w:r>
      <w:r>
        <w:rPr>
          <w:sz w:val="20"/>
        </w:rPr>
        <w:t xml:space="preserve"> </w:t>
      </w:r>
      <w:r>
        <w:rPr>
          <w:w w:val="80"/>
          <w:sz w:val="20"/>
        </w:rPr>
        <w:t>enable</w:t>
      </w:r>
      <w:r>
        <w:rPr>
          <w:sz w:val="20"/>
        </w:rPr>
        <w:t xml:space="preserve"> </w:t>
      </w:r>
      <w:r>
        <w:rPr>
          <w:w w:val="80"/>
          <w:sz w:val="20"/>
        </w:rPr>
        <w:t>to</w:t>
      </w:r>
      <w:r>
        <w:rPr>
          <w:sz w:val="20"/>
        </w:rPr>
        <w:t xml:space="preserve"> </w:t>
      </w:r>
      <w:r>
        <w:rPr>
          <w:w w:val="80"/>
          <w:sz w:val="20"/>
        </w:rPr>
        <w:t>cross</w:t>
      </w:r>
      <w:r>
        <w:rPr>
          <w:sz w:val="20"/>
        </w:rPr>
        <w:t xml:space="preserve"> </w:t>
      </w:r>
      <w:r>
        <w:rPr>
          <w:w w:val="80"/>
          <w:sz w:val="20"/>
        </w:rPr>
        <w:t>those</w:t>
      </w:r>
      <w:r>
        <w:rPr>
          <w:sz w:val="20"/>
        </w:rPr>
        <w:t xml:space="preserve"> </w:t>
      </w:r>
      <w:r>
        <w:rPr>
          <w:w w:val="80"/>
          <w:sz w:val="20"/>
        </w:rPr>
        <w:t>points</w:t>
      </w:r>
      <w:r>
        <w:rPr>
          <w:sz w:val="20"/>
        </w:rPr>
        <w:t xml:space="preserve"> </w:t>
      </w:r>
      <w:r>
        <w:rPr>
          <w:w w:val="80"/>
          <w:sz w:val="20"/>
        </w:rPr>
        <w:t>difficult</w:t>
      </w:r>
      <w:r>
        <w:rPr>
          <w:spacing w:val="17"/>
          <w:sz w:val="20"/>
        </w:rPr>
        <w:t xml:space="preserve"> </w:t>
      </w:r>
      <w:r>
        <w:rPr>
          <w:w w:val="80"/>
          <w:sz w:val="20"/>
        </w:rPr>
        <w:t>like</w:t>
      </w:r>
      <w:r>
        <w:rPr>
          <w:sz w:val="20"/>
        </w:rPr>
        <w:t xml:space="preserve"> </w:t>
      </w:r>
      <w:r>
        <w:rPr>
          <w:w w:val="80"/>
          <w:sz w:val="20"/>
        </w:rPr>
        <w:t>on</w:t>
      </w:r>
      <w:r>
        <w:rPr>
          <w:sz w:val="20"/>
        </w:rPr>
        <w:t xml:space="preserve"> </w:t>
      </w:r>
      <w:r>
        <w:rPr>
          <w:w w:val="80"/>
          <w:sz w:val="20"/>
        </w:rPr>
        <w:t xml:space="preserve">Victoria </w:t>
      </w:r>
      <w:r>
        <w:rPr>
          <w:w w:val="85"/>
          <w:sz w:val="20"/>
        </w:rPr>
        <w:t>Nile</w:t>
      </w:r>
      <w:r>
        <w:rPr>
          <w:spacing w:val="-6"/>
          <w:w w:val="85"/>
          <w:sz w:val="20"/>
        </w:rPr>
        <w:t xml:space="preserve"> </w:t>
      </w:r>
      <w:r>
        <w:rPr>
          <w:w w:val="85"/>
          <w:sz w:val="20"/>
        </w:rPr>
        <w:t>with</w:t>
      </w:r>
      <w:r>
        <w:rPr>
          <w:spacing w:val="-5"/>
          <w:w w:val="85"/>
          <w:sz w:val="20"/>
        </w:rPr>
        <w:t xml:space="preserve"> </w:t>
      </w:r>
      <w:r>
        <w:rPr>
          <w:w w:val="85"/>
          <w:sz w:val="20"/>
        </w:rPr>
        <w:t>Bujagali</w:t>
      </w:r>
      <w:r>
        <w:rPr>
          <w:spacing w:val="-5"/>
          <w:w w:val="85"/>
          <w:sz w:val="20"/>
        </w:rPr>
        <w:t xml:space="preserve"> </w:t>
      </w:r>
      <w:r>
        <w:rPr>
          <w:w w:val="85"/>
          <w:sz w:val="20"/>
        </w:rPr>
        <w:t>in</w:t>
      </w:r>
      <w:r>
        <w:rPr>
          <w:spacing w:val="-6"/>
          <w:w w:val="85"/>
          <w:sz w:val="20"/>
        </w:rPr>
        <w:t xml:space="preserve"> </w:t>
      </w:r>
      <w:r>
        <w:rPr>
          <w:w w:val="85"/>
          <w:sz w:val="20"/>
        </w:rPr>
        <w:t>Jinja</w:t>
      </w:r>
      <w:r>
        <w:rPr>
          <w:spacing w:val="-5"/>
          <w:w w:val="85"/>
          <w:sz w:val="20"/>
        </w:rPr>
        <w:t xml:space="preserve"> </w:t>
      </w:r>
      <w:r>
        <w:rPr>
          <w:w w:val="85"/>
          <w:sz w:val="20"/>
        </w:rPr>
        <w:t>and</w:t>
      </w:r>
      <w:r>
        <w:rPr>
          <w:spacing w:val="-5"/>
          <w:w w:val="85"/>
          <w:sz w:val="20"/>
        </w:rPr>
        <w:t xml:space="preserve"> </w:t>
      </w:r>
      <w:r>
        <w:rPr>
          <w:w w:val="85"/>
          <w:sz w:val="20"/>
        </w:rPr>
        <w:t>Murchison</w:t>
      </w:r>
      <w:r>
        <w:rPr>
          <w:spacing w:val="-6"/>
          <w:w w:val="85"/>
          <w:sz w:val="20"/>
        </w:rPr>
        <w:t xml:space="preserve"> </w:t>
      </w:r>
      <w:r>
        <w:rPr>
          <w:w w:val="85"/>
          <w:sz w:val="20"/>
        </w:rPr>
        <w:t>falls</w:t>
      </w:r>
      <w:r>
        <w:rPr>
          <w:spacing w:val="-5"/>
          <w:w w:val="85"/>
          <w:sz w:val="20"/>
        </w:rPr>
        <w:t xml:space="preserve"> </w:t>
      </w:r>
      <w:r>
        <w:rPr>
          <w:w w:val="85"/>
          <w:sz w:val="20"/>
        </w:rPr>
        <w:t>in</w:t>
      </w:r>
      <w:r>
        <w:rPr>
          <w:spacing w:val="-5"/>
          <w:w w:val="85"/>
          <w:sz w:val="20"/>
        </w:rPr>
        <w:t xml:space="preserve"> </w:t>
      </w:r>
      <w:r>
        <w:rPr>
          <w:w w:val="85"/>
          <w:sz w:val="20"/>
        </w:rPr>
        <w:t>Buliisa</w:t>
      </w:r>
    </w:p>
    <w:p w:rsidR="00E5575B" w:rsidRDefault="00D512E5">
      <w:pPr>
        <w:pStyle w:val="ListParagraph"/>
        <w:numPr>
          <w:ilvl w:val="1"/>
          <w:numId w:val="75"/>
        </w:numPr>
        <w:tabs>
          <w:tab w:val="left" w:pos="819"/>
        </w:tabs>
        <w:spacing w:before="1"/>
        <w:ind w:right="714" w:firstLine="0"/>
        <w:jc w:val="left"/>
        <w:rPr>
          <w:sz w:val="20"/>
        </w:rPr>
      </w:pPr>
      <w:r>
        <w:rPr>
          <w:w w:val="85"/>
          <w:sz w:val="20"/>
        </w:rPr>
        <w:t>Some</w:t>
      </w:r>
      <w:r>
        <w:rPr>
          <w:spacing w:val="18"/>
          <w:sz w:val="20"/>
        </w:rPr>
        <w:t xml:space="preserve"> </w:t>
      </w:r>
      <w:r>
        <w:rPr>
          <w:w w:val="85"/>
          <w:sz w:val="20"/>
        </w:rPr>
        <w:t>Lakes</w:t>
      </w:r>
      <w:r>
        <w:rPr>
          <w:spacing w:val="18"/>
          <w:sz w:val="20"/>
        </w:rPr>
        <w:t xml:space="preserve"> </w:t>
      </w:r>
      <w:r>
        <w:rPr>
          <w:w w:val="85"/>
          <w:sz w:val="20"/>
        </w:rPr>
        <w:t>are</w:t>
      </w:r>
      <w:r>
        <w:rPr>
          <w:spacing w:val="20"/>
          <w:sz w:val="20"/>
        </w:rPr>
        <w:t xml:space="preserve"> </w:t>
      </w:r>
      <w:r>
        <w:rPr>
          <w:w w:val="85"/>
          <w:sz w:val="20"/>
        </w:rPr>
        <w:t>experience</w:t>
      </w:r>
      <w:r>
        <w:rPr>
          <w:sz w:val="20"/>
        </w:rPr>
        <w:t xml:space="preserve"> </w:t>
      </w:r>
      <w:r>
        <w:rPr>
          <w:w w:val="85"/>
          <w:sz w:val="20"/>
        </w:rPr>
        <w:t>strong</w:t>
      </w:r>
      <w:r>
        <w:rPr>
          <w:spacing w:val="19"/>
          <w:sz w:val="20"/>
        </w:rPr>
        <w:t xml:space="preserve"> </w:t>
      </w:r>
      <w:r>
        <w:rPr>
          <w:w w:val="85"/>
          <w:sz w:val="20"/>
        </w:rPr>
        <w:t>winds</w:t>
      </w:r>
      <w:r>
        <w:rPr>
          <w:spacing w:val="19"/>
          <w:sz w:val="20"/>
        </w:rPr>
        <w:t xml:space="preserve"> </w:t>
      </w:r>
      <w:r>
        <w:rPr>
          <w:w w:val="85"/>
          <w:sz w:val="20"/>
        </w:rPr>
        <w:t>that</w:t>
      </w:r>
      <w:r>
        <w:rPr>
          <w:spacing w:val="19"/>
          <w:sz w:val="20"/>
        </w:rPr>
        <w:t xml:space="preserve"> </w:t>
      </w:r>
      <w:r>
        <w:rPr>
          <w:w w:val="85"/>
          <w:sz w:val="20"/>
        </w:rPr>
        <w:t>cause</w:t>
      </w:r>
      <w:r>
        <w:rPr>
          <w:spacing w:val="19"/>
          <w:sz w:val="20"/>
        </w:rPr>
        <w:t xml:space="preserve"> </w:t>
      </w:r>
      <w:r>
        <w:rPr>
          <w:w w:val="85"/>
          <w:sz w:val="20"/>
        </w:rPr>
        <w:t>strong</w:t>
      </w:r>
      <w:r>
        <w:rPr>
          <w:spacing w:val="19"/>
          <w:sz w:val="20"/>
        </w:rPr>
        <w:t xml:space="preserve"> </w:t>
      </w:r>
      <w:r>
        <w:rPr>
          <w:w w:val="85"/>
          <w:sz w:val="20"/>
        </w:rPr>
        <w:t>waves</w:t>
      </w:r>
      <w:r>
        <w:rPr>
          <w:spacing w:val="19"/>
          <w:sz w:val="20"/>
        </w:rPr>
        <w:t xml:space="preserve"> </w:t>
      </w:r>
      <w:r>
        <w:rPr>
          <w:w w:val="85"/>
          <w:sz w:val="20"/>
        </w:rPr>
        <w:t>and</w:t>
      </w:r>
      <w:r>
        <w:rPr>
          <w:spacing w:val="19"/>
          <w:sz w:val="20"/>
        </w:rPr>
        <w:t xml:space="preserve"> </w:t>
      </w:r>
      <w:r>
        <w:rPr>
          <w:w w:val="85"/>
          <w:sz w:val="20"/>
        </w:rPr>
        <w:t>consequently</w:t>
      </w:r>
      <w:r>
        <w:rPr>
          <w:spacing w:val="19"/>
          <w:sz w:val="20"/>
        </w:rPr>
        <w:t xml:space="preserve"> </w:t>
      </w:r>
      <w:r>
        <w:rPr>
          <w:w w:val="85"/>
          <w:sz w:val="20"/>
        </w:rPr>
        <w:t>accidents,</w:t>
      </w:r>
      <w:r>
        <w:rPr>
          <w:spacing w:val="19"/>
          <w:sz w:val="20"/>
        </w:rPr>
        <w:t xml:space="preserve"> </w:t>
      </w:r>
      <w:r>
        <w:rPr>
          <w:w w:val="85"/>
          <w:sz w:val="20"/>
        </w:rPr>
        <w:t>which</w:t>
      </w:r>
      <w:r>
        <w:rPr>
          <w:spacing w:val="19"/>
          <w:sz w:val="20"/>
        </w:rPr>
        <w:t xml:space="preserve"> </w:t>
      </w:r>
      <w:r>
        <w:rPr>
          <w:w w:val="85"/>
          <w:sz w:val="20"/>
        </w:rPr>
        <w:t>claim</w:t>
      </w:r>
      <w:r>
        <w:rPr>
          <w:spacing w:val="32"/>
          <w:sz w:val="20"/>
        </w:rPr>
        <w:t xml:space="preserve"> </w:t>
      </w:r>
      <w:r>
        <w:rPr>
          <w:w w:val="85"/>
          <w:sz w:val="20"/>
        </w:rPr>
        <w:t>people's</w:t>
      </w:r>
      <w:r>
        <w:rPr>
          <w:sz w:val="20"/>
        </w:rPr>
        <w:t xml:space="preserve"> </w:t>
      </w:r>
      <w:r>
        <w:rPr>
          <w:w w:val="85"/>
          <w:sz w:val="20"/>
        </w:rPr>
        <w:t>lives</w:t>
      </w:r>
      <w:r>
        <w:rPr>
          <w:spacing w:val="19"/>
          <w:sz w:val="20"/>
        </w:rPr>
        <w:t xml:space="preserve"> </w:t>
      </w:r>
      <w:r>
        <w:rPr>
          <w:w w:val="85"/>
          <w:sz w:val="20"/>
        </w:rPr>
        <w:t>and</w:t>
      </w:r>
      <w:r>
        <w:rPr>
          <w:sz w:val="20"/>
        </w:rPr>
        <w:t xml:space="preserve"> </w:t>
      </w:r>
      <w:r>
        <w:rPr>
          <w:w w:val="85"/>
          <w:sz w:val="20"/>
        </w:rPr>
        <w:t>destroy property</w:t>
      </w:r>
      <w:r>
        <w:rPr>
          <w:spacing w:val="-3"/>
          <w:w w:val="85"/>
          <w:sz w:val="20"/>
        </w:rPr>
        <w:t xml:space="preserve"> </w:t>
      </w:r>
      <w:r>
        <w:rPr>
          <w:w w:val="85"/>
          <w:sz w:val="20"/>
        </w:rPr>
        <w:t>like</w:t>
      </w:r>
      <w:r>
        <w:rPr>
          <w:spacing w:val="-2"/>
          <w:w w:val="85"/>
          <w:sz w:val="20"/>
        </w:rPr>
        <w:t xml:space="preserve"> </w:t>
      </w:r>
      <w:r>
        <w:rPr>
          <w:w w:val="85"/>
          <w:sz w:val="20"/>
        </w:rPr>
        <w:t>Lake</w:t>
      </w:r>
      <w:r>
        <w:rPr>
          <w:spacing w:val="-4"/>
          <w:w w:val="85"/>
          <w:sz w:val="20"/>
        </w:rPr>
        <w:t xml:space="preserve"> </w:t>
      </w:r>
      <w:r>
        <w:rPr>
          <w:w w:val="85"/>
          <w:sz w:val="20"/>
        </w:rPr>
        <w:t>Kyoga</w:t>
      </w:r>
      <w:r>
        <w:rPr>
          <w:spacing w:val="-3"/>
          <w:w w:val="85"/>
          <w:sz w:val="20"/>
        </w:rPr>
        <w:t xml:space="preserve"> </w:t>
      </w:r>
      <w:r>
        <w:rPr>
          <w:w w:val="85"/>
          <w:sz w:val="20"/>
        </w:rPr>
        <w:t>is</w:t>
      </w:r>
      <w:r>
        <w:rPr>
          <w:spacing w:val="-4"/>
          <w:w w:val="85"/>
          <w:sz w:val="20"/>
        </w:rPr>
        <w:t xml:space="preserve"> </w:t>
      </w:r>
      <w:r>
        <w:rPr>
          <w:w w:val="85"/>
          <w:sz w:val="20"/>
        </w:rPr>
        <w:t>affected</w:t>
      </w:r>
      <w:r>
        <w:rPr>
          <w:spacing w:val="-3"/>
          <w:w w:val="85"/>
          <w:sz w:val="20"/>
        </w:rPr>
        <w:t xml:space="preserve"> </w:t>
      </w:r>
      <w:r>
        <w:rPr>
          <w:w w:val="85"/>
          <w:sz w:val="20"/>
        </w:rPr>
        <w:t>by</w:t>
      </w:r>
      <w:r>
        <w:rPr>
          <w:spacing w:val="-4"/>
          <w:w w:val="85"/>
          <w:sz w:val="20"/>
        </w:rPr>
        <w:t xml:space="preserve"> </w:t>
      </w:r>
      <w:r>
        <w:rPr>
          <w:w w:val="85"/>
          <w:sz w:val="20"/>
        </w:rPr>
        <w:t>the</w:t>
      </w:r>
      <w:r>
        <w:rPr>
          <w:spacing w:val="-3"/>
          <w:w w:val="85"/>
          <w:sz w:val="20"/>
        </w:rPr>
        <w:t xml:space="preserve"> </w:t>
      </w:r>
      <w:r>
        <w:rPr>
          <w:w w:val="85"/>
          <w:sz w:val="20"/>
        </w:rPr>
        <w:t>North</w:t>
      </w:r>
      <w:r>
        <w:rPr>
          <w:spacing w:val="-6"/>
          <w:w w:val="85"/>
          <w:sz w:val="20"/>
        </w:rPr>
        <w:t xml:space="preserve"> </w:t>
      </w:r>
      <w:r>
        <w:rPr>
          <w:w w:val="85"/>
          <w:sz w:val="20"/>
        </w:rPr>
        <w:t>and</w:t>
      </w:r>
      <w:r>
        <w:rPr>
          <w:spacing w:val="-2"/>
          <w:w w:val="85"/>
          <w:sz w:val="20"/>
        </w:rPr>
        <w:t xml:space="preserve"> </w:t>
      </w:r>
      <w:r>
        <w:rPr>
          <w:w w:val="85"/>
          <w:sz w:val="20"/>
        </w:rPr>
        <w:t>the</w:t>
      </w:r>
      <w:r>
        <w:rPr>
          <w:spacing w:val="-3"/>
          <w:w w:val="85"/>
          <w:sz w:val="20"/>
        </w:rPr>
        <w:t xml:space="preserve"> </w:t>
      </w:r>
      <w:r>
        <w:rPr>
          <w:w w:val="85"/>
          <w:sz w:val="20"/>
        </w:rPr>
        <w:t>South</w:t>
      </w:r>
      <w:r>
        <w:rPr>
          <w:spacing w:val="-3"/>
          <w:w w:val="85"/>
          <w:sz w:val="20"/>
        </w:rPr>
        <w:t xml:space="preserve"> </w:t>
      </w:r>
      <w:r>
        <w:rPr>
          <w:w w:val="85"/>
          <w:sz w:val="20"/>
        </w:rPr>
        <w:t>East Trade winds</w:t>
      </w:r>
      <w:r>
        <w:rPr>
          <w:spacing w:val="-4"/>
          <w:w w:val="85"/>
          <w:sz w:val="20"/>
        </w:rPr>
        <w:t xml:space="preserve"> </w:t>
      </w:r>
      <w:r>
        <w:rPr>
          <w:w w:val="85"/>
          <w:sz w:val="20"/>
        </w:rPr>
        <w:t>which</w:t>
      </w:r>
      <w:r>
        <w:rPr>
          <w:spacing w:val="-3"/>
          <w:w w:val="85"/>
          <w:sz w:val="20"/>
        </w:rPr>
        <w:t xml:space="preserve"> </w:t>
      </w:r>
      <w:r>
        <w:rPr>
          <w:w w:val="85"/>
          <w:sz w:val="20"/>
        </w:rPr>
        <w:t>are</w:t>
      </w:r>
      <w:r>
        <w:rPr>
          <w:spacing w:val="-4"/>
          <w:w w:val="85"/>
          <w:sz w:val="20"/>
        </w:rPr>
        <w:t xml:space="preserve"> </w:t>
      </w:r>
      <w:r>
        <w:rPr>
          <w:w w:val="85"/>
          <w:sz w:val="20"/>
        </w:rPr>
        <w:t>more</w:t>
      </w:r>
      <w:r>
        <w:rPr>
          <w:spacing w:val="-1"/>
          <w:w w:val="85"/>
          <w:sz w:val="20"/>
        </w:rPr>
        <w:t xml:space="preserve"> </w:t>
      </w:r>
      <w:r>
        <w:rPr>
          <w:w w:val="85"/>
          <w:sz w:val="20"/>
        </w:rPr>
        <w:t>dangerous via</w:t>
      </w:r>
      <w:r>
        <w:rPr>
          <w:spacing w:val="-3"/>
          <w:w w:val="85"/>
          <w:sz w:val="20"/>
        </w:rPr>
        <w:t xml:space="preserve"> </w:t>
      </w:r>
      <w:r>
        <w:rPr>
          <w:w w:val="85"/>
          <w:sz w:val="20"/>
        </w:rPr>
        <w:t>Lwampanga</w:t>
      </w:r>
      <w:r>
        <w:rPr>
          <w:spacing w:val="-2"/>
          <w:w w:val="85"/>
          <w:sz w:val="20"/>
        </w:rPr>
        <w:t xml:space="preserve"> </w:t>
      </w:r>
      <w:r>
        <w:rPr>
          <w:w w:val="85"/>
          <w:sz w:val="20"/>
        </w:rPr>
        <w:t>–</w:t>
      </w:r>
      <w:r>
        <w:rPr>
          <w:spacing w:val="-3"/>
          <w:w w:val="85"/>
          <w:sz w:val="20"/>
        </w:rPr>
        <w:t xml:space="preserve"> </w:t>
      </w:r>
      <w:r>
        <w:rPr>
          <w:w w:val="85"/>
          <w:sz w:val="20"/>
        </w:rPr>
        <w:t>Masindi</w:t>
      </w:r>
      <w:r>
        <w:rPr>
          <w:spacing w:val="-6"/>
          <w:w w:val="85"/>
          <w:sz w:val="20"/>
        </w:rPr>
        <w:t xml:space="preserve"> </w:t>
      </w:r>
      <w:r>
        <w:rPr>
          <w:w w:val="85"/>
          <w:sz w:val="20"/>
        </w:rPr>
        <w:t>port.</w:t>
      </w:r>
    </w:p>
    <w:p w:rsidR="00E5575B" w:rsidRDefault="00D512E5">
      <w:pPr>
        <w:pStyle w:val="ListParagraph"/>
        <w:numPr>
          <w:ilvl w:val="1"/>
          <w:numId w:val="75"/>
        </w:numPr>
        <w:tabs>
          <w:tab w:val="left" w:pos="819"/>
        </w:tabs>
        <w:spacing w:before="1"/>
        <w:ind w:right="715" w:firstLine="0"/>
        <w:jc w:val="left"/>
        <w:rPr>
          <w:sz w:val="20"/>
        </w:rPr>
      </w:pPr>
      <w:r>
        <w:rPr>
          <w:w w:val="80"/>
          <w:sz w:val="20"/>
        </w:rPr>
        <w:t>Existence of large out crop rocks and stumps have limited development of</w:t>
      </w:r>
      <w:r>
        <w:rPr>
          <w:sz w:val="20"/>
        </w:rPr>
        <w:t xml:space="preserve"> </w:t>
      </w:r>
      <w:r>
        <w:rPr>
          <w:w w:val="80"/>
          <w:sz w:val="20"/>
        </w:rPr>
        <w:t>water</w:t>
      </w:r>
      <w:r>
        <w:rPr>
          <w:sz w:val="20"/>
        </w:rPr>
        <w:t xml:space="preserve"> </w:t>
      </w:r>
      <w:r>
        <w:rPr>
          <w:w w:val="80"/>
          <w:sz w:val="20"/>
        </w:rPr>
        <w:t>transport as these rocks submerge leading to accidents once they</w:t>
      </w:r>
      <w:r>
        <w:rPr>
          <w:spacing w:val="40"/>
          <w:sz w:val="20"/>
        </w:rPr>
        <w:t xml:space="preserve"> </w:t>
      </w:r>
      <w:r>
        <w:rPr>
          <w:w w:val="85"/>
          <w:sz w:val="20"/>
        </w:rPr>
        <w:t>are</w:t>
      </w:r>
      <w:r>
        <w:rPr>
          <w:spacing w:val="-6"/>
          <w:w w:val="85"/>
          <w:sz w:val="20"/>
        </w:rPr>
        <w:t xml:space="preserve"> </w:t>
      </w:r>
      <w:r>
        <w:rPr>
          <w:w w:val="85"/>
          <w:sz w:val="20"/>
        </w:rPr>
        <w:t>knocked</w:t>
      </w:r>
      <w:r>
        <w:rPr>
          <w:spacing w:val="-5"/>
          <w:w w:val="85"/>
          <w:sz w:val="20"/>
        </w:rPr>
        <w:t xml:space="preserve"> </w:t>
      </w:r>
      <w:r>
        <w:rPr>
          <w:w w:val="85"/>
          <w:sz w:val="20"/>
        </w:rPr>
        <w:t>by</w:t>
      </w:r>
      <w:r>
        <w:rPr>
          <w:spacing w:val="-5"/>
          <w:w w:val="85"/>
          <w:sz w:val="20"/>
        </w:rPr>
        <w:t xml:space="preserve"> </w:t>
      </w:r>
      <w:r>
        <w:rPr>
          <w:w w:val="85"/>
          <w:sz w:val="20"/>
        </w:rPr>
        <w:t>boats</w:t>
      </w:r>
      <w:r>
        <w:rPr>
          <w:spacing w:val="-6"/>
          <w:w w:val="85"/>
          <w:sz w:val="20"/>
        </w:rPr>
        <w:t xml:space="preserve"> </w:t>
      </w:r>
      <w:r>
        <w:rPr>
          <w:w w:val="85"/>
          <w:sz w:val="20"/>
        </w:rPr>
        <w:t>and</w:t>
      </w:r>
      <w:r>
        <w:rPr>
          <w:spacing w:val="-5"/>
          <w:w w:val="85"/>
          <w:sz w:val="20"/>
        </w:rPr>
        <w:t xml:space="preserve"> </w:t>
      </w:r>
      <w:r>
        <w:rPr>
          <w:w w:val="85"/>
          <w:sz w:val="20"/>
        </w:rPr>
        <w:t>ships</w:t>
      </w:r>
      <w:r>
        <w:rPr>
          <w:spacing w:val="-5"/>
          <w:w w:val="85"/>
          <w:sz w:val="20"/>
        </w:rPr>
        <w:t xml:space="preserve"> </w:t>
      </w:r>
      <w:r>
        <w:rPr>
          <w:w w:val="85"/>
          <w:sz w:val="20"/>
        </w:rPr>
        <w:t>like</w:t>
      </w:r>
      <w:r>
        <w:rPr>
          <w:spacing w:val="-6"/>
          <w:w w:val="85"/>
          <w:sz w:val="20"/>
        </w:rPr>
        <w:t xml:space="preserve"> </w:t>
      </w:r>
      <w:r>
        <w:rPr>
          <w:w w:val="85"/>
          <w:sz w:val="20"/>
        </w:rPr>
        <w:t>Lake</w:t>
      </w:r>
      <w:r>
        <w:rPr>
          <w:spacing w:val="-5"/>
          <w:w w:val="85"/>
          <w:sz w:val="20"/>
        </w:rPr>
        <w:t xml:space="preserve"> </w:t>
      </w:r>
      <w:r>
        <w:rPr>
          <w:w w:val="85"/>
          <w:sz w:val="20"/>
        </w:rPr>
        <w:t>Victoria</w:t>
      </w:r>
      <w:r>
        <w:rPr>
          <w:spacing w:val="-5"/>
          <w:w w:val="85"/>
          <w:sz w:val="20"/>
        </w:rPr>
        <w:t xml:space="preserve"> </w:t>
      </w:r>
      <w:r>
        <w:rPr>
          <w:w w:val="85"/>
          <w:sz w:val="20"/>
        </w:rPr>
        <w:t>around</w:t>
      </w:r>
      <w:r>
        <w:rPr>
          <w:spacing w:val="-6"/>
          <w:w w:val="85"/>
          <w:sz w:val="20"/>
        </w:rPr>
        <w:t xml:space="preserve"> </w:t>
      </w:r>
      <w:r>
        <w:rPr>
          <w:w w:val="85"/>
          <w:sz w:val="20"/>
        </w:rPr>
        <w:t>Ssese</w:t>
      </w:r>
      <w:r>
        <w:rPr>
          <w:spacing w:val="-5"/>
          <w:w w:val="85"/>
          <w:sz w:val="20"/>
        </w:rPr>
        <w:t xml:space="preserve"> </w:t>
      </w:r>
      <w:r>
        <w:rPr>
          <w:w w:val="85"/>
          <w:sz w:val="20"/>
        </w:rPr>
        <w:t>islands</w:t>
      </w:r>
      <w:r>
        <w:rPr>
          <w:spacing w:val="-5"/>
          <w:w w:val="85"/>
          <w:sz w:val="20"/>
        </w:rPr>
        <w:t xml:space="preserve"> </w:t>
      </w:r>
      <w:r>
        <w:rPr>
          <w:w w:val="85"/>
          <w:sz w:val="20"/>
        </w:rPr>
        <w:t>in</w:t>
      </w:r>
      <w:r>
        <w:rPr>
          <w:spacing w:val="-6"/>
          <w:w w:val="85"/>
          <w:sz w:val="20"/>
        </w:rPr>
        <w:t xml:space="preserve"> </w:t>
      </w:r>
      <w:r>
        <w:rPr>
          <w:w w:val="85"/>
          <w:sz w:val="20"/>
        </w:rPr>
        <w:t>Kalangala</w:t>
      </w:r>
      <w:r>
        <w:rPr>
          <w:spacing w:val="-5"/>
          <w:w w:val="85"/>
          <w:sz w:val="20"/>
        </w:rPr>
        <w:t xml:space="preserve"> </w:t>
      </w:r>
      <w:r>
        <w:rPr>
          <w:w w:val="85"/>
          <w:sz w:val="20"/>
        </w:rPr>
        <w:t>and</w:t>
      </w:r>
      <w:r>
        <w:rPr>
          <w:spacing w:val="-5"/>
          <w:w w:val="85"/>
          <w:sz w:val="20"/>
        </w:rPr>
        <w:t xml:space="preserve"> </w:t>
      </w:r>
      <w:r>
        <w:rPr>
          <w:w w:val="85"/>
          <w:sz w:val="20"/>
        </w:rPr>
        <w:t>at</w:t>
      </w:r>
      <w:r>
        <w:rPr>
          <w:spacing w:val="-5"/>
          <w:w w:val="85"/>
          <w:sz w:val="20"/>
        </w:rPr>
        <w:t xml:space="preserve"> </w:t>
      </w:r>
      <w:r>
        <w:rPr>
          <w:w w:val="85"/>
          <w:sz w:val="20"/>
        </w:rPr>
        <w:t>Kasenyi</w:t>
      </w:r>
      <w:r>
        <w:rPr>
          <w:spacing w:val="-6"/>
          <w:w w:val="85"/>
          <w:sz w:val="20"/>
        </w:rPr>
        <w:t xml:space="preserve"> </w:t>
      </w:r>
      <w:r>
        <w:rPr>
          <w:w w:val="85"/>
          <w:sz w:val="20"/>
        </w:rPr>
        <w:t>landing</w:t>
      </w:r>
      <w:r>
        <w:rPr>
          <w:spacing w:val="-5"/>
          <w:w w:val="85"/>
          <w:sz w:val="20"/>
        </w:rPr>
        <w:t xml:space="preserve"> </w:t>
      </w:r>
      <w:r>
        <w:rPr>
          <w:w w:val="85"/>
          <w:sz w:val="20"/>
        </w:rPr>
        <w:t>site</w:t>
      </w:r>
      <w:r>
        <w:rPr>
          <w:spacing w:val="-5"/>
          <w:w w:val="85"/>
          <w:sz w:val="20"/>
        </w:rPr>
        <w:t xml:space="preserve"> </w:t>
      </w:r>
      <w:r>
        <w:rPr>
          <w:w w:val="85"/>
          <w:sz w:val="20"/>
        </w:rPr>
        <w:t>in</w:t>
      </w:r>
      <w:r>
        <w:rPr>
          <w:spacing w:val="-6"/>
          <w:w w:val="85"/>
          <w:sz w:val="20"/>
        </w:rPr>
        <w:t xml:space="preserve"> </w:t>
      </w:r>
      <w:r>
        <w:rPr>
          <w:w w:val="85"/>
          <w:sz w:val="20"/>
        </w:rPr>
        <w:t>Wakiso.</w:t>
      </w:r>
    </w:p>
    <w:p w:rsidR="00E5575B" w:rsidRDefault="00D512E5">
      <w:pPr>
        <w:pStyle w:val="ListParagraph"/>
        <w:numPr>
          <w:ilvl w:val="1"/>
          <w:numId w:val="75"/>
        </w:numPr>
        <w:tabs>
          <w:tab w:val="left" w:pos="819"/>
        </w:tabs>
        <w:spacing w:before="2"/>
        <w:ind w:right="716" w:firstLine="0"/>
        <w:jc w:val="left"/>
        <w:rPr>
          <w:sz w:val="20"/>
        </w:rPr>
      </w:pPr>
      <w:r>
        <w:rPr>
          <w:w w:val="85"/>
          <w:sz w:val="20"/>
        </w:rPr>
        <w:t>Some lakes are home of large harmful wild animals like</w:t>
      </w:r>
      <w:r>
        <w:rPr>
          <w:spacing w:val="-2"/>
          <w:w w:val="85"/>
          <w:sz w:val="20"/>
        </w:rPr>
        <w:t xml:space="preserve"> </w:t>
      </w:r>
      <w:r>
        <w:rPr>
          <w:w w:val="85"/>
          <w:sz w:val="20"/>
        </w:rPr>
        <w:t>hippos,</w:t>
      </w:r>
      <w:r>
        <w:rPr>
          <w:spacing w:val="-2"/>
          <w:w w:val="85"/>
          <w:sz w:val="20"/>
        </w:rPr>
        <w:t xml:space="preserve"> </w:t>
      </w:r>
      <w:r>
        <w:rPr>
          <w:w w:val="85"/>
          <w:sz w:val="20"/>
        </w:rPr>
        <w:t>crocodiles</w:t>
      </w:r>
      <w:r>
        <w:rPr>
          <w:spacing w:val="-1"/>
          <w:w w:val="85"/>
          <w:sz w:val="20"/>
        </w:rPr>
        <w:t xml:space="preserve"> </w:t>
      </w:r>
      <w:r>
        <w:rPr>
          <w:w w:val="85"/>
          <w:sz w:val="20"/>
        </w:rPr>
        <w:t>and</w:t>
      </w:r>
      <w:r>
        <w:rPr>
          <w:spacing w:val="-2"/>
          <w:w w:val="85"/>
          <w:sz w:val="20"/>
        </w:rPr>
        <w:t xml:space="preserve"> </w:t>
      </w:r>
      <w:r>
        <w:rPr>
          <w:w w:val="85"/>
          <w:sz w:val="20"/>
        </w:rPr>
        <w:t>snakes</w:t>
      </w:r>
      <w:r>
        <w:rPr>
          <w:spacing w:val="-2"/>
          <w:w w:val="85"/>
          <w:sz w:val="20"/>
        </w:rPr>
        <w:t xml:space="preserve"> </w:t>
      </w:r>
      <w:r>
        <w:rPr>
          <w:w w:val="85"/>
          <w:sz w:val="20"/>
        </w:rPr>
        <w:t>that are a major threat</w:t>
      </w:r>
      <w:r>
        <w:rPr>
          <w:spacing w:val="-1"/>
          <w:w w:val="85"/>
          <w:sz w:val="20"/>
        </w:rPr>
        <w:t xml:space="preserve"> </w:t>
      </w:r>
      <w:r>
        <w:rPr>
          <w:w w:val="85"/>
          <w:sz w:val="20"/>
        </w:rPr>
        <w:t>to sailing</w:t>
      </w:r>
      <w:r>
        <w:rPr>
          <w:spacing w:val="-2"/>
          <w:w w:val="85"/>
          <w:sz w:val="20"/>
        </w:rPr>
        <w:t xml:space="preserve"> </w:t>
      </w:r>
      <w:r>
        <w:rPr>
          <w:w w:val="85"/>
          <w:sz w:val="20"/>
        </w:rPr>
        <w:t>passengers</w:t>
      </w:r>
      <w:r>
        <w:rPr>
          <w:spacing w:val="-2"/>
          <w:w w:val="85"/>
          <w:sz w:val="20"/>
        </w:rPr>
        <w:t xml:space="preserve"> </w:t>
      </w:r>
      <w:r>
        <w:rPr>
          <w:w w:val="85"/>
          <w:sz w:val="20"/>
        </w:rPr>
        <w:t xml:space="preserve">like on L. </w:t>
      </w:r>
      <w:r>
        <w:rPr>
          <w:w w:val="80"/>
          <w:sz w:val="20"/>
        </w:rPr>
        <w:t>Edward – George and Kazinga</w:t>
      </w:r>
      <w:r>
        <w:rPr>
          <w:sz w:val="20"/>
        </w:rPr>
        <w:t xml:space="preserve"> </w:t>
      </w:r>
      <w:r>
        <w:rPr>
          <w:w w:val="80"/>
          <w:sz w:val="20"/>
        </w:rPr>
        <w:t>channel in Rubirizi and Kasese and on L. Victoria in Mayuge and Bugiri.</w:t>
      </w:r>
    </w:p>
    <w:p w:rsidR="00E5575B" w:rsidRDefault="00D512E5">
      <w:pPr>
        <w:pStyle w:val="ListParagraph"/>
        <w:numPr>
          <w:ilvl w:val="1"/>
          <w:numId w:val="75"/>
        </w:numPr>
        <w:tabs>
          <w:tab w:val="left" w:pos="819"/>
        </w:tabs>
        <w:spacing w:before="1"/>
        <w:ind w:right="716" w:firstLine="0"/>
        <w:jc w:val="left"/>
        <w:rPr>
          <w:sz w:val="20"/>
        </w:rPr>
      </w:pPr>
      <w:r>
        <w:rPr>
          <w:w w:val="80"/>
          <w:sz w:val="20"/>
        </w:rPr>
        <w:t>Some</w:t>
      </w:r>
      <w:r>
        <w:rPr>
          <w:sz w:val="20"/>
        </w:rPr>
        <w:t xml:space="preserve"> </w:t>
      </w:r>
      <w:r>
        <w:rPr>
          <w:w w:val="80"/>
          <w:sz w:val="20"/>
        </w:rPr>
        <w:t>Lakes</w:t>
      </w:r>
      <w:r>
        <w:rPr>
          <w:sz w:val="20"/>
        </w:rPr>
        <w:t xml:space="preserve"> </w:t>
      </w:r>
      <w:r>
        <w:rPr>
          <w:w w:val="80"/>
          <w:sz w:val="20"/>
        </w:rPr>
        <w:t>and</w:t>
      </w:r>
      <w:r>
        <w:rPr>
          <w:sz w:val="20"/>
        </w:rPr>
        <w:t xml:space="preserve"> </w:t>
      </w:r>
      <w:r>
        <w:rPr>
          <w:w w:val="80"/>
          <w:sz w:val="20"/>
        </w:rPr>
        <w:t>rivers</w:t>
      </w:r>
      <w:r>
        <w:rPr>
          <w:sz w:val="20"/>
        </w:rPr>
        <w:t xml:space="preserve"> </w:t>
      </w:r>
      <w:r>
        <w:rPr>
          <w:w w:val="80"/>
          <w:sz w:val="20"/>
        </w:rPr>
        <w:t>are</w:t>
      </w:r>
      <w:r>
        <w:rPr>
          <w:sz w:val="20"/>
        </w:rPr>
        <w:t xml:space="preserve"> </w:t>
      </w:r>
      <w:r>
        <w:rPr>
          <w:w w:val="80"/>
          <w:sz w:val="20"/>
        </w:rPr>
        <w:t>very</w:t>
      </w:r>
      <w:r>
        <w:rPr>
          <w:sz w:val="20"/>
        </w:rPr>
        <w:t xml:space="preserve"> </w:t>
      </w:r>
      <w:r>
        <w:rPr>
          <w:w w:val="80"/>
          <w:sz w:val="20"/>
        </w:rPr>
        <w:t>shallow</w:t>
      </w:r>
      <w:r>
        <w:rPr>
          <w:spacing w:val="20"/>
          <w:sz w:val="20"/>
        </w:rPr>
        <w:t xml:space="preserve"> </w:t>
      </w:r>
      <w:r>
        <w:rPr>
          <w:w w:val="80"/>
          <w:sz w:val="20"/>
        </w:rPr>
        <w:t>which</w:t>
      </w:r>
      <w:r>
        <w:rPr>
          <w:sz w:val="20"/>
        </w:rPr>
        <w:t xml:space="preserve"> </w:t>
      </w:r>
      <w:r>
        <w:rPr>
          <w:w w:val="80"/>
          <w:sz w:val="20"/>
        </w:rPr>
        <w:t>disable</w:t>
      </w:r>
      <w:r>
        <w:rPr>
          <w:sz w:val="20"/>
        </w:rPr>
        <w:t xml:space="preserve"> </w:t>
      </w:r>
      <w:r>
        <w:rPr>
          <w:w w:val="80"/>
          <w:sz w:val="20"/>
        </w:rPr>
        <w:t>sailing</w:t>
      </w:r>
      <w:r>
        <w:rPr>
          <w:sz w:val="20"/>
        </w:rPr>
        <w:t xml:space="preserve"> </w:t>
      </w:r>
      <w:r>
        <w:rPr>
          <w:w w:val="80"/>
          <w:sz w:val="20"/>
        </w:rPr>
        <w:t>of</w:t>
      </w:r>
      <w:r>
        <w:rPr>
          <w:sz w:val="20"/>
        </w:rPr>
        <w:t xml:space="preserve"> </w:t>
      </w:r>
      <w:r>
        <w:rPr>
          <w:w w:val="80"/>
          <w:sz w:val="20"/>
        </w:rPr>
        <w:t>big</w:t>
      </w:r>
      <w:r>
        <w:rPr>
          <w:sz w:val="20"/>
        </w:rPr>
        <w:t xml:space="preserve"> </w:t>
      </w:r>
      <w:r>
        <w:rPr>
          <w:w w:val="80"/>
          <w:sz w:val="20"/>
        </w:rPr>
        <w:t>and</w:t>
      </w:r>
      <w:r>
        <w:rPr>
          <w:sz w:val="20"/>
        </w:rPr>
        <w:t xml:space="preserve"> </w:t>
      </w:r>
      <w:r>
        <w:rPr>
          <w:w w:val="80"/>
          <w:sz w:val="20"/>
        </w:rPr>
        <w:t>heavy</w:t>
      </w:r>
      <w:r>
        <w:rPr>
          <w:sz w:val="20"/>
        </w:rPr>
        <w:t xml:space="preserve"> </w:t>
      </w:r>
      <w:r>
        <w:rPr>
          <w:w w:val="80"/>
          <w:sz w:val="20"/>
        </w:rPr>
        <w:t>boats</w:t>
      </w:r>
      <w:r>
        <w:rPr>
          <w:sz w:val="20"/>
        </w:rPr>
        <w:t xml:space="preserve"> </w:t>
      </w:r>
      <w:r>
        <w:rPr>
          <w:w w:val="80"/>
          <w:sz w:val="20"/>
        </w:rPr>
        <w:t>/</w:t>
      </w:r>
      <w:r>
        <w:rPr>
          <w:sz w:val="20"/>
        </w:rPr>
        <w:t xml:space="preserve"> </w:t>
      </w:r>
      <w:r>
        <w:rPr>
          <w:w w:val="80"/>
          <w:sz w:val="20"/>
        </w:rPr>
        <w:t>ships</w:t>
      </w:r>
      <w:r>
        <w:rPr>
          <w:sz w:val="20"/>
        </w:rPr>
        <w:t xml:space="preserve"> </w:t>
      </w:r>
      <w:r>
        <w:rPr>
          <w:w w:val="80"/>
          <w:sz w:val="20"/>
        </w:rPr>
        <w:t>like</w:t>
      </w:r>
      <w:r>
        <w:rPr>
          <w:spacing w:val="28"/>
          <w:sz w:val="20"/>
        </w:rPr>
        <w:t xml:space="preserve"> </w:t>
      </w:r>
      <w:r>
        <w:rPr>
          <w:w w:val="80"/>
          <w:sz w:val="20"/>
        </w:rPr>
        <w:t>L.</w:t>
      </w:r>
      <w:r>
        <w:rPr>
          <w:sz w:val="20"/>
        </w:rPr>
        <w:t xml:space="preserve"> </w:t>
      </w:r>
      <w:r>
        <w:rPr>
          <w:w w:val="80"/>
          <w:sz w:val="20"/>
        </w:rPr>
        <w:t>Kyoga</w:t>
      </w:r>
      <w:r>
        <w:rPr>
          <w:sz w:val="20"/>
        </w:rPr>
        <w:t xml:space="preserve"> </w:t>
      </w:r>
      <w:r>
        <w:rPr>
          <w:w w:val="80"/>
          <w:sz w:val="20"/>
        </w:rPr>
        <w:t>is</w:t>
      </w:r>
      <w:r>
        <w:rPr>
          <w:sz w:val="20"/>
        </w:rPr>
        <w:t xml:space="preserve"> </w:t>
      </w:r>
      <w:r>
        <w:rPr>
          <w:w w:val="80"/>
          <w:sz w:val="20"/>
        </w:rPr>
        <w:t>approximately</w:t>
      </w:r>
      <w:r>
        <w:rPr>
          <w:sz w:val="20"/>
        </w:rPr>
        <w:t xml:space="preserve"> </w:t>
      </w:r>
      <w:r>
        <w:rPr>
          <w:w w:val="80"/>
          <w:sz w:val="20"/>
        </w:rPr>
        <w:t>8</w:t>
      </w:r>
      <w:r>
        <w:rPr>
          <w:spacing w:val="17"/>
          <w:sz w:val="20"/>
        </w:rPr>
        <w:t xml:space="preserve"> </w:t>
      </w:r>
      <w:r>
        <w:rPr>
          <w:w w:val="80"/>
          <w:sz w:val="20"/>
        </w:rPr>
        <w:t>-16</w:t>
      </w:r>
      <w:r>
        <w:rPr>
          <w:sz w:val="20"/>
        </w:rPr>
        <w:t xml:space="preserve"> </w:t>
      </w:r>
      <w:r>
        <w:rPr>
          <w:w w:val="80"/>
          <w:sz w:val="20"/>
        </w:rPr>
        <w:t>metres</w:t>
      </w:r>
      <w:r>
        <w:rPr>
          <w:sz w:val="20"/>
        </w:rPr>
        <w:t xml:space="preserve"> </w:t>
      </w:r>
      <w:r>
        <w:rPr>
          <w:w w:val="80"/>
          <w:sz w:val="20"/>
        </w:rPr>
        <w:t>deep,</w:t>
      </w:r>
      <w:r>
        <w:rPr>
          <w:spacing w:val="40"/>
          <w:sz w:val="20"/>
        </w:rPr>
        <w:t xml:space="preserve"> </w:t>
      </w:r>
      <w:r>
        <w:rPr>
          <w:w w:val="85"/>
          <w:sz w:val="20"/>
        </w:rPr>
        <w:t>Lake George is 3 metres deep, River Ssezibwa and Mayanja are also shallow, etc.</w:t>
      </w:r>
    </w:p>
    <w:p w:rsidR="00E5575B" w:rsidRDefault="00D512E5">
      <w:pPr>
        <w:pStyle w:val="ListParagraph"/>
        <w:numPr>
          <w:ilvl w:val="1"/>
          <w:numId w:val="75"/>
        </w:numPr>
        <w:tabs>
          <w:tab w:val="left" w:pos="819"/>
        </w:tabs>
        <w:spacing w:before="2"/>
        <w:ind w:right="718" w:firstLine="0"/>
        <w:jc w:val="left"/>
        <w:rPr>
          <w:sz w:val="20"/>
        </w:rPr>
      </w:pPr>
      <w:r>
        <w:rPr>
          <w:w w:val="80"/>
          <w:sz w:val="20"/>
        </w:rPr>
        <w:t>Some</w:t>
      </w:r>
      <w:r>
        <w:rPr>
          <w:sz w:val="20"/>
        </w:rPr>
        <w:t xml:space="preserve"> </w:t>
      </w:r>
      <w:r>
        <w:rPr>
          <w:w w:val="80"/>
          <w:sz w:val="20"/>
        </w:rPr>
        <w:t>rivers</w:t>
      </w:r>
      <w:r>
        <w:rPr>
          <w:sz w:val="20"/>
        </w:rPr>
        <w:t xml:space="preserve"> </w:t>
      </w:r>
      <w:r>
        <w:rPr>
          <w:w w:val="80"/>
          <w:sz w:val="20"/>
        </w:rPr>
        <w:t>are</w:t>
      </w:r>
      <w:r>
        <w:rPr>
          <w:sz w:val="20"/>
        </w:rPr>
        <w:t xml:space="preserve"> </w:t>
      </w:r>
      <w:r>
        <w:rPr>
          <w:w w:val="80"/>
          <w:sz w:val="20"/>
        </w:rPr>
        <w:t>very</w:t>
      </w:r>
      <w:r>
        <w:rPr>
          <w:sz w:val="20"/>
        </w:rPr>
        <w:t xml:space="preserve"> </w:t>
      </w:r>
      <w:r>
        <w:rPr>
          <w:w w:val="80"/>
          <w:sz w:val="20"/>
        </w:rPr>
        <w:t>narrow</w:t>
      </w:r>
      <w:r>
        <w:rPr>
          <w:sz w:val="20"/>
        </w:rPr>
        <w:t xml:space="preserve"> </w:t>
      </w:r>
      <w:r>
        <w:rPr>
          <w:w w:val="80"/>
          <w:sz w:val="20"/>
        </w:rPr>
        <w:t>and</w:t>
      </w:r>
      <w:r>
        <w:rPr>
          <w:sz w:val="20"/>
        </w:rPr>
        <w:t xml:space="preserve"> </w:t>
      </w:r>
      <w:r>
        <w:rPr>
          <w:w w:val="80"/>
          <w:sz w:val="20"/>
        </w:rPr>
        <w:t>therefore</w:t>
      </w:r>
      <w:r>
        <w:rPr>
          <w:sz w:val="20"/>
        </w:rPr>
        <w:t xml:space="preserve"> </w:t>
      </w:r>
      <w:r>
        <w:rPr>
          <w:w w:val="80"/>
          <w:sz w:val="20"/>
        </w:rPr>
        <w:t>have</w:t>
      </w:r>
      <w:r>
        <w:rPr>
          <w:sz w:val="20"/>
        </w:rPr>
        <w:t xml:space="preserve"> </w:t>
      </w:r>
      <w:r>
        <w:rPr>
          <w:w w:val="80"/>
          <w:sz w:val="20"/>
        </w:rPr>
        <w:t>failed</w:t>
      </w:r>
      <w:r>
        <w:rPr>
          <w:sz w:val="20"/>
        </w:rPr>
        <w:t xml:space="preserve"> </w:t>
      </w:r>
      <w:r>
        <w:rPr>
          <w:w w:val="80"/>
          <w:sz w:val="20"/>
        </w:rPr>
        <w:t>for</w:t>
      </w:r>
      <w:r>
        <w:rPr>
          <w:sz w:val="20"/>
        </w:rPr>
        <w:t xml:space="preserve"> </w:t>
      </w:r>
      <w:r>
        <w:rPr>
          <w:w w:val="80"/>
          <w:sz w:val="20"/>
        </w:rPr>
        <w:t>use</w:t>
      </w:r>
      <w:r>
        <w:rPr>
          <w:sz w:val="20"/>
        </w:rPr>
        <w:t xml:space="preserve"> </w:t>
      </w:r>
      <w:r>
        <w:rPr>
          <w:w w:val="80"/>
          <w:sz w:val="20"/>
        </w:rPr>
        <w:t>of</w:t>
      </w:r>
      <w:r>
        <w:rPr>
          <w:sz w:val="20"/>
        </w:rPr>
        <w:t xml:space="preserve"> </w:t>
      </w:r>
      <w:r>
        <w:rPr>
          <w:w w:val="80"/>
          <w:sz w:val="20"/>
        </w:rPr>
        <w:t>vibrant</w:t>
      </w:r>
      <w:r>
        <w:rPr>
          <w:sz w:val="20"/>
        </w:rPr>
        <w:t xml:space="preserve"> </w:t>
      </w:r>
      <w:r>
        <w:rPr>
          <w:w w:val="80"/>
          <w:sz w:val="20"/>
        </w:rPr>
        <w:t>water</w:t>
      </w:r>
      <w:r>
        <w:rPr>
          <w:sz w:val="20"/>
        </w:rPr>
        <w:t xml:space="preserve"> </w:t>
      </w:r>
      <w:r>
        <w:rPr>
          <w:w w:val="80"/>
          <w:sz w:val="20"/>
        </w:rPr>
        <w:t>transport</w:t>
      </w:r>
      <w:r>
        <w:rPr>
          <w:sz w:val="20"/>
        </w:rPr>
        <w:t xml:space="preserve"> </w:t>
      </w:r>
      <w:r>
        <w:rPr>
          <w:w w:val="80"/>
          <w:sz w:val="20"/>
        </w:rPr>
        <w:t>such</w:t>
      </w:r>
      <w:r>
        <w:rPr>
          <w:sz w:val="20"/>
        </w:rPr>
        <w:t xml:space="preserve"> </w:t>
      </w:r>
      <w:r>
        <w:rPr>
          <w:w w:val="80"/>
          <w:sz w:val="20"/>
        </w:rPr>
        <w:t>as</w:t>
      </w:r>
      <w:r>
        <w:rPr>
          <w:sz w:val="20"/>
        </w:rPr>
        <w:t xml:space="preserve"> </w:t>
      </w:r>
      <w:r>
        <w:rPr>
          <w:w w:val="80"/>
          <w:sz w:val="20"/>
        </w:rPr>
        <w:t>River</w:t>
      </w:r>
      <w:r>
        <w:rPr>
          <w:sz w:val="20"/>
        </w:rPr>
        <w:t xml:space="preserve"> </w:t>
      </w:r>
      <w:r>
        <w:rPr>
          <w:w w:val="80"/>
          <w:sz w:val="20"/>
        </w:rPr>
        <w:t>Katonga</w:t>
      </w:r>
      <w:r>
        <w:rPr>
          <w:sz w:val="20"/>
        </w:rPr>
        <w:t xml:space="preserve"> </w:t>
      </w:r>
      <w:r>
        <w:rPr>
          <w:w w:val="80"/>
          <w:sz w:val="20"/>
        </w:rPr>
        <w:t>in</w:t>
      </w:r>
      <w:r>
        <w:rPr>
          <w:sz w:val="20"/>
        </w:rPr>
        <w:t xml:space="preserve"> </w:t>
      </w:r>
      <w:r>
        <w:rPr>
          <w:w w:val="80"/>
          <w:sz w:val="20"/>
        </w:rPr>
        <w:t>Masaka</w:t>
      </w:r>
      <w:r>
        <w:rPr>
          <w:sz w:val="20"/>
        </w:rPr>
        <w:t xml:space="preserve"> </w:t>
      </w:r>
      <w:r>
        <w:rPr>
          <w:w w:val="80"/>
          <w:sz w:val="20"/>
        </w:rPr>
        <w:t>and</w:t>
      </w:r>
      <w:r>
        <w:rPr>
          <w:sz w:val="20"/>
        </w:rPr>
        <w:t xml:space="preserve"> </w:t>
      </w:r>
      <w:r>
        <w:rPr>
          <w:w w:val="80"/>
          <w:sz w:val="20"/>
        </w:rPr>
        <w:t>some</w:t>
      </w:r>
      <w:r>
        <w:rPr>
          <w:sz w:val="20"/>
        </w:rPr>
        <w:t xml:space="preserve"> </w:t>
      </w:r>
      <w:r>
        <w:rPr>
          <w:w w:val="80"/>
          <w:sz w:val="20"/>
        </w:rPr>
        <w:t>sections</w:t>
      </w:r>
      <w:r>
        <w:rPr>
          <w:sz w:val="20"/>
        </w:rPr>
        <w:t xml:space="preserve"> </w:t>
      </w:r>
      <w:r>
        <w:rPr>
          <w:w w:val="80"/>
          <w:sz w:val="20"/>
        </w:rPr>
        <w:t xml:space="preserve">of </w:t>
      </w:r>
      <w:r>
        <w:rPr>
          <w:w w:val="90"/>
          <w:sz w:val="20"/>
        </w:rPr>
        <w:t>the</w:t>
      </w:r>
      <w:r>
        <w:rPr>
          <w:spacing w:val="-8"/>
          <w:w w:val="90"/>
          <w:sz w:val="20"/>
        </w:rPr>
        <w:t xml:space="preserve"> </w:t>
      </w:r>
      <w:r>
        <w:rPr>
          <w:w w:val="90"/>
          <w:sz w:val="20"/>
        </w:rPr>
        <w:t>Victoria</w:t>
      </w:r>
      <w:r>
        <w:rPr>
          <w:spacing w:val="-8"/>
          <w:w w:val="90"/>
          <w:sz w:val="20"/>
        </w:rPr>
        <w:t xml:space="preserve"> </w:t>
      </w:r>
      <w:r>
        <w:rPr>
          <w:w w:val="90"/>
          <w:sz w:val="20"/>
        </w:rPr>
        <w:t>Nile</w:t>
      </w:r>
      <w:r>
        <w:rPr>
          <w:spacing w:val="-8"/>
          <w:w w:val="90"/>
          <w:sz w:val="20"/>
        </w:rPr>
        <w:t xml:space="preserve"> </w:t>
      </w:r>
      <w:r>
        <w:rPr>
          <w:w w:val="90"/>
          <w:sz w:val="20"/>
        </w:rPr>
        <w:t>in</w:t>
      </w:r>
      <w:r>
        <w:rPr>
          <w:spacing w:val="-8"/>
          <w:w w:val="90"/>
          <w:sz w:val="20"/>
        </w:rPr>
        <w:t xml:space="preserve"> </w:t>
      </w:r>
      <w:r>
        <w:rPr>
          <w:w w:val="90"/>
          <w:sz w:val="20"/>
        </w:rPr>
        <w:t>Jinja</w:t>
      </w:r>
      <w:r>
        <w:rPr>
          <w:spacing w:val="-8"/>
          <w:w w:val="90"/>
          <w:sz w:val="20"/>
        </w:rPr>
        <w:t xml:space="preserve"> </w:t>
      </w:r>
      <w:r>
        <w:rPr>
          <w:w w:val="90"/>
          <w:sz w:val="20"/>
        </w:rPr>
        <w:t>and</w:t>
      </w:r>
      <w:r>
        <w:rPr>
          <w:spacing w:val="-3"/>
          <w:w w:val="90"/>
          <w:sz w:val="20"/>
        </w:rPr>
        <w:t xml:space="preserve"> </w:t>
      </w:r>
      <w:r>
        <w:rPr>
          <w:w w:val="90"/>
          <w:sz w:val="20"/>
        </w:rPr>
        <w:t>Kayunga.</w:t>
      </w:r>
    </w:p>
    <w:p w:rsidR="00E5575B" w:rsidRDefault="00D512E5">
      <w:pPr>
        <w:pStyle w:val="ListParagraph"/>
        <w:numPr>
          <w:ilvl w:val="1"/>
          <w:numId w:val="75"/>
        </w:numPr>
        <w:tabs>
          <w:tab w:val="left" w:pos="819"/>
        </w:tabs>
        <w:spacing w:before="2"/>
        <w:ind w:right="722" w:firstLine="0"/>
        <w:jc w:val="left"/>
        <w:rPr>
          <w:sz w:val="20"/>
        </w:rPr>
      </w:pPr>
      <w:r>
        <w:rPr>
          <w:spacing w:val="-2"/>
          <w:w w:val="85"/>
          <w:sz w:val="20"/>
        </w:rPr>
        <w:t>Occurrence of prolonged drought due to climatic changes which has led to the reduction in water levels of some</w:t>
      </w:r>
      <w:r>
        <w:rPr>
          <w:spacing w:val="-1"/>
          <w:sz w:val="20"/>
        </w:rPr>
        <w:t xml:space="preserve"> </w:t>
      </w:r>
      <w:r>
        <w:rPr>
          <w:spacing w:val="-2"/>
          <w:w w:val="85"/>
          <w:sz w:val="20"/>
        </w:rPr>
        <w:t>lakes</w:t>
      </w:r>
      <w:r>
        <w:rPr>
          <w:spacing w:val="-1"/>
          <w:sz w:val="20"/>
        </w:rPr>
        <w:t xml:space="preserve"> </w:t>
      </w:r>
      <w:r>
        <w:rPr>
          <w:spacing w:val="-2"/>
          <w:w w:val="85"/>
          <w:sz w:val="20"/>
        </w:rPr>
        <w:t>and</w:t>
      </w:r>
      <w:r>
        <w:rPr>
          <w:spacing w:val="-3"/>
          <w:sz w:val="20"/>
        </w:rPr>
        <w:t xml:space="preserve"> </w:t>
      </w:r>
      <w:r>
        <w:rPr>
          <w:spacing w:val="-2"/>
          <w:w w:val="85"/>
          <w:sz w:val="20"/>
        </w:rPr>
        <w:t>rivers</w:t>
      </w:r>
      <w:r>
        <w:rPr>
          <w:spacing w:val="-3"/>
          <w:sz w:val="20"/>
        </w:rPr>
        <w:t xml:space="preserve"> </w:t>
      </w:r>
      <w:r>
        <w:rPr>
          <w:spacing w:val="-2"/>
          <w:w w:val="85"/>
          <w:sz w:val="20"/>
        </w:rPr>
        <w:t>thereby</w:t>
      </w:r>
      <w:r>
        <w:rPr>
          <w:spacing w:val="-1"/>
          <w:sz w:val="20"/>
        </w:rPr>
        <w:t xml:space="preserve"> </w:t>
      </w:r>
      <w:r>
        <w:rPr>
          <w:spacing w:val="-2"/>
          <w:w w:val="85"/>
          <w:sz w:val="20"/>
        </w:rPr>
        <w:t xml:space="preserve">limiting </w:t>
      </w:r>
      <w:r>
        <w:rPr>
          <w:w w:val="80"/>
          <w:sz w:val="20"/>
        </w:rPr>
        <w:t>water</w:t>
      </w:r>
      <w:r>
        <w:rPr>
          <w:sz w:val="20"/>
        </w:rPr>
        <w:t xml:space="preserve"> </w:t>
      </w:r>
      <w:r>
        <w:rPr>
          <w:w w:val="80"/>
          <w:sz w:val="20"/>
        </w:rPr>
        <w:t>transport</w:t>
      </w:r>
      <w:r>
        <w:rPr>
          <w:sz w:val="20"/>
        </w:rPr>
        <w:t xml:space="preserve"> </w:t>
      </w:r>
      <w:r>
        <w:rPr>
          <w:w w:val="80"/>
          <w:sz w:val="20"/>
        </w:rPr>
        <w:t>like</w:t>
      </w:r>
      <w:r>
        <w:rPr>
          <w:sz w:val="20"/>
        </w:rPr>
        <w:t xml:space="preserve"> </w:t>
      </w:r>
      <w:r>
        <w:rPr>
          <w:w w:val="80"/>
          <w:sz w:val="20"/>
        </w:rPr>
        <w:t>Lake</w:t>
      </w:r>
      <w:r>
        <w:rPr>
          <w:sz w:val="20"/>
        </w:rPr>
        <w:t xml:space="preserve"> </w:t>
      </w:r>
      <w:r>
        <w:rPr>
          <w:w w:val="80"/>
          <w:sz w:val="20"/>
        </w:rPr>
        <w:t>Wamala in Mubende and Bisina in Kumi are innavigable and unsafe during periods of drought.</w:t>
      </w:r>
    </w:p>
    <w:p w:rsidR="00E5575B" w:rsidRDefault="00D512E5">
      <w:pPr>
        <w:pStyle w:val="ListParagraph"/>
        <w:numPr>
          <w:ilvl w:val="1"/>
          <w:numId w:val="75"/>
        </w:numPr>
        <w:tabs>
          <w:tab w:val="left" w:pos="819"/>
        </w:tabs>
        <w:spacing w:before="1"/>
        <w:ind w:right="716" w:firstLine="0"/>
        <w:jc w:val="left"/>
        <w:rPr>
          <w:sz w:val="20"/>
        </w:rPr>
      </w:pPr>
      <w:r>
        <w:rPr>
          <w:w w:val="85"/>
          <w:sz w:val="20"/>
        </w:rPr>
        <w:t>Some</w:t>
      </w:r>
      <w:r>
        <w:rPr>
          <w:spacing w:val="-4"/>
          <w:w w:val="85"/>
          <w:sz w:val="20"/>
        </w:rPr>
        <w:t xml:space="preserve"> </w:t>
      </w:r>
      <w:r>
        <w:rPr>
          <w:w w:val="85"/>
          <w:sz w:val="20"/>
        </w:rPr>
        <w:t>rivers</w:t>
      </w:r>
      <w:r>
        <w:rPr>
          <w:spacing w:val="-4"/>
          <w:w w:val="85"/>
          <w:sz w:val="20"/>
        </w:rPr>
        <w:t xml:space="preserve"> </w:t>
      </w:r>
      <w:r>
        <w:rPr>
          <w:w w:val="85"/>
          <w:sz w:val="20"/>
        </w:rPr>
        <w:t>have strong currents, fast and speedy flow of waters which makes boarding</w:t>
      </w:r>
      <w:r>
        <w:rPr>
          <w:spacing w:val="-4"/>
          <w:w w:val="85"/>
          <w:sz w:val="20"/>
        </w:rPr>
        <w:t xml:space="preserve"> </w:t>
      </w:r>
      <w:r>
        <w:rPr>
          <w:w w:val="85"/>
          <w:sz w:val="20"/>
        </w:rPr>
        <w:t>and</w:t>
      </w:r>
      <w:r>
        <w:rPr>
          <w:spacing w:val="-2"/>
          <w:w w:val="85"/>
          <w:sz w:val="20"/>
        </w:rPr>
        <w:t xml:space="preserve"> </w:t>
      </w:r>
      <w:r>
        <w:rPr>
          <w:w w:val="85"/>
          <w:sz w:val="20"/>
        </w:rPr>
        <w:t>stopping</w:t>
      </w:r>
      <w:r>
        <w:rPr>
          <w:spacing w:val="-4"/>
          <w:w w:val="85"/>
          <w:sz w:val="20"/>
        </w:rPr>
        <w:t xml:space="preserve"> </w:t>
      </w:r>
      <w:r>
        <w:rPr>
          <w:w w:val="85"/>
          <w:sz w:val="20"/>
        </w:rPr>
        <w:t>of</w:t>
      </w:r>
      <w:r>
        <w:rPr>
          <w:spacing w:val="-4"/>
          <w:w w:val="85"/>
          <w:sz w:val="20"/>
        </w:rPr>
        <w:t xml:space="preserve"> </w:t>
      </w:r>
      <w:r>
        <w:rPr>
          <w:w w:val="85"/>
          <w:sz w:val="20"/>
        </w:rPr>
        <w:t>boats</w:t>
      </w:r>
      <w:r>
        <w:rPr>
          <w:spacing w:val="-4"/>
          <w:w w:val="85"/>
          <w:sz w:val="20"/>
        </w:rPr>
        <w:t xml:space="preserve"> </w:t>
      </w:r>
      <w:r>
        <w:rPr>
          <w:w w:val="85"/>
          <w:sz w:val="20"/>
        </w:rPr>
        <w:t>difficult</w:t>
      </w:r>
      <w:r>
        <w:rPr>
          <w:spacing w:val="-2"/>
          <w:w w:val="85"/>
          <w:sz w:val="20"/>
        </w:rPr>
        <w:t xml:space="preserve"> </w:t>
      </w:r>
      <w:r>
        <w:rPr>
          <w:w w:val="85"/>
          <w:sz w:val="20"/>
        </w:rPr>
        <w:t>like</w:t>
      </w:r>
      <w:r>
        <w:rPr>
          <w:spacing w:val="-4"/>
          <w:w w:val="85"/>
          <w:sz w:val="20"/>
        </w:rPr>
        <w:t xml:space="preserve"> </w:t>
      </w:r>
      <w:r>
        <w:rPr>
          <w:w w:val="85"/>
          <w:sz w:val="20"/>
        </w:rPr>
        <w:t>on</w:t>
      </w:r>
      <w:r>
        <w:rPr>
          <w:spacing w:val="-2"/>
          <w:w w:val="85"/>
          <w:sz w:val="20"/>
        </w:rPr>
        <w:t xml:space="preserve"> </w:t>
      </w:r>
      <w:r>
        <w:rPr>
          <w:w w:val="85"/>
          <w:sz w:val="20"/>
        </w:rPr>
        <w:t>Victoria</w:t>
      </w:r>
      <w:r>
        <w:rPr>
          <w:spacing w:val="-4"/>
          <w:w w:val="85"/>
          <w:sz w:val="20"/>
        </w:rPr>
        <w:t xml:space="preserve"> </w:t>
      </w:r>
      <w:r>
        <w:rPr>
          <w:w w:val="85"/>
          <w:sz w:val="20"/>
        </w:rPr>
        <w:t xml:space="preserve">Nile via </w:t>
      </w:r>
      <w:r>
        <w:rPr>
          <w:w w:val="90"/>
          <w:sz w:val="20"/>
        </w:rPr>
        <w:t>Jinja</w:t>
      </w:r>
      <w:r>
        <w:rPr>
          <w:spacing w:val="-5"/>
          <w:w w:val="90"/>
          <w:sz w:val="20"/>
        </w:rPr>
        <w:t xml:space="preserve"> </w:t>
      </w:r>
      <w:r>
        <w:rPr>
          <w:w w:val="90"/>
          <w:sz w:val="20"/>
        </w:rPr>
        <w:t>-</w:t>
      </w:r>
      <w:r>
        <w:rPr>
          <w:spacing w:val="-4"/>
          <w:w w:val="90"/>
          <w:sz w:val="20"/>
        </w:rPr>
        <w:t xml:space="preserve"> </w:t>
      </w:r>
      <w:r>
        <w:rPr>
          <w:w w:val="90"/>
          <w:sz w:val="20"/>
        </w:rPr>
        <w:t>Kayunga</w:t>
      </w:r>
      <w:r>
        <w:rPr>
          <w:spacing w:val="-6"/>
          <w:w w:val="90"/>
          <w:sz w:val="20"/>
        </w:rPr>
        <w:t xml:space="preserve"> </w:t>
      </w:r>
      <w:r>
        <w:rPr>
          <w:w w:val="90"/>
          <w:sz w:val="20"/>
        </w:rPr>
        <w:t>to</w:t>
      </w:r>
      <w:r>
        <w:rPr>
          <w:spacing w:val="-5"/>
          <w:w w:val="90"/>
          <w:sz w:val="20"/>
        </w:rPr>
        <w:t xml:space="preserve"> </w:t>
      </w:r>
      <w:r>
        <w:rPr>
          <w:w w:val="90"/>
          <w:sz w:val="20"/>
        </w:rPr>
        <w:t>Lake</w:t>
      </w:r>
      <w:r>
        <w:rPr>
          <w:spacing w:val="-8"/>
          <w:w w:val="90"/>
          <w:sz w:val="20"/>
        </w:rPr>
        <w:t xml:space="preserve"> </w:t>
      </w:r>
      <w:r>
        <w:rPr>
          <w:w w:val="90"/>
          <w:sz w:val="20"/>
        </w:rPr>
        <w:t>Kyoga.</w:t>
      </w:r>
    </w:p>
    <w:p w:rsidR="00E5575B" w:rsidRDefault="00D512E5">
      <w:pPr>
        <w:pStyle w:val="ListParagraph"/>
        <w:numPr>
          <w:ilvl w:val="1"/>
          <w:numId w:val="75"/>
        </w:numPr>
        <w:tabs>
          <w:tab w:val="left" w:pos="819"/>
        </w:tabs>
        <w:spacing w:before="1"/>
        <w:ind w:right="716" w:firstLine="0"/>
        <w:jc w:val="left"/>
        <w:rPr>
          <w:sz w:val="20"/>
        </w:rPr>
      </w:pPr>
      <w:r>
        <w:rPr>
          <w:spacing w:val="-2"/>
          <w:w w:val="85"/>
          <w:sz w:val="20"/>
        </w:rPr>
        <w:t>Some</w:t>
      </w:r>
      <w:r>
        <w:rPr>
          <w:spacing w:val="-4"/>
          <w:w w:val="85"/>
          <w:sz w:val="20"/>
        </w:rPr>
        <w:t xml:space="preserve"> </w:t>
      </w:r>
      <w:r>
        <w:rPr>
          <w:spacing w:val="-2"/>
          <w:w w:val="85"/>
          <w:sz w:val="20"/>
        </w:rPr>
        <w:t>river</w:t>
      </w:r>
      <w:r>
        <w:rPr>
          <w:spacing w:val="-3"/>
          <w:w w:val="85"/>
          <w:sz w:val="20"/>
        </w:rPr>
        <w:t xml:space="preserve"> </w:t>
      </w:r>
      <w:r>
        <w:rPr>
          <w:spacing w:val="-2"/>
          <w:w w:val="85"/>
          <w:sz w:val="20"/>
        </w:rPr>
        <w:t>banks</w:t>
      </w:r>
      <w:r>
        <w:rPr>
          <w:spacing w:val="-3"/>
          <w:w w:val="85"/>
          <w:sz w:val="20"/>
        </w:rPr>
        <w:t xml:space="preserve"> </w:t>
      </w:r>
      <w:r>
        <w:rPr>
          <w:spacing w:val="-2"/>
          <w:w w:val="85"/>
          <w:sz w:val="20"/>
        </w:rPr>
        <w:t>and</w:t>
      </w:r>
      <w:r>
        <w:rPr>
          <w:spacing w:val="-9"/>
          <w:sz w:val="20"/>
        </w:rPr>
        <w:t xml:space="preserve"> </w:t>
      </w:r>
      <w:r>
        <w:rPr>
          <w:spacing w:val="-2"/>
          <w:w w:val="85"/>
          <w:sz w:val="20"/>
        </w:rPr>
        <w:t>lake</w:t>
      </w:r>
      <w:r>
        <w:rPr>
          <w:spacing w:val="-3"/>
          <w:w w:val="85"/>
          <w:sz w:val="20"/>
        </w:rPr>
        <w:t xml:space="preserve"> </w:t>
      </w:r>
      <w:r>
        <w:rPr>
          <w:spacing w:val="-2"/>
          <w:w w:val="85"/>
          <w:sz w:val="20"/>
        </w:rPr>
        <w:t>shores</w:t>
      </w:r>
      <w:r>
        <w:rPr>
          <w:spacing w:val="-3"/>
          <w:w w:val="85"/>
          <w:sz w:val="20"/>
        </w:rPr>
        <w:t xml:space="preserve"> </w:t>
      </w:r>
      <w:r>
        <w:rPr>
          <w:spacing w:val="-2"/>
          <w:w w:val="85"/>
          <w:sz w:val="20"/>
        </w:rPr>
        <w:t>have</w:t>
      </w:r>
      <w:r>
        <w:rPr>
          <w:spacing w:val="-3"/>
          <w:w w:val="85"/>
          <w:sz w:val="20"/>
        </w:rPr>
        <w:t xml:space="preserve"> </w:t>
      </w:r>
      <w:r>
        <w:rPr>
          <w:spacing w:val="-2"/>
          <w:w w:val="85"/>
          <w:sz w:val="20"/>
        </w:rPr>
        <w:t>steep</w:t>
      </w:r>
      <w:r>
        <w:rPr>
          <w:spacing w:val="-3"/>
          <w:w w:val="85"/>
          <w:sz w:val="20"/>
        </w:rPr>
        <w:t xml:space="preserve"> </w:t>
      </w:r>
      <w:proofErr w:type="gramStart"/>
      <w:r>
        <w:rPr>
          <w:spacing w:val="-2"/>
          <w:w w:val="85"/>
          <w:sz w:val="20"/>
        </w:rPr>
        <w:t>landscape which</w:t>
      </w:r>
      <w:r>
        <w:rPr>
          <w:spacing w:val="-4"/>
          <w:w w:val="85"/>
          <w:sz w:val="20"/>
        </w:rPr>
        <w:t xml:space="preserve"> </w:t>
      </w:r>
      <w:r>
        <w:rPr>
          <w:spacing w:val="-2"/>
          <w:w w:val="85"/>
          <w:sz w:val="20"/>
        </w:rPr>
        <w:t>limit</w:t>
      </w:r>
      <w:proofErr w:type="gramEnd"/>
      <w:r>
        <w:rPr>
          <w:spacing w:val="-3"/>
          <w:w w:val="85"/>
          <w:sz w:val="20"/>
        </w:rPr>
        <w:t xml:space="preserve"> </w:t>
      </w:r>
      <w:r>
        <w:rPr>
          <w:spacing w:val="-2"/>
          <w:w w:val="85"/>
          <w:sz w:val="20"/>
        </w:rPr>
        <w:t>the</w:t>
      </w:r>
      <w:r>
        <w:rPr>
          <w:spacing w:val="-3"/>
          <w:w w:val="85"/>
          <w:sz w:val="20"/>
        </w:rPr>
        <w:t xml:space="preserve"> </w:t>
      </w:r>
      <w:r>
        <w:rPr>
          <w:spacing w:val="-2"/>
          <w:w w:val="85"/>
          <w:sz w:val="20"/>
        </w:rPr>
        <w:t>navigation</w:t>
      </w:r>
      <w:r>
        <w:rPr>
          <w:spacing w:val="-3"/>
          <w:w w:val="85"/>
          <w:sz w:val="20"/>
        </w:rPr>
        <w:t xml:space="preserve"> </w:t>
      </w:r>
      <w:r>
        <w:rPr>
          <w:spacing w:val="-2"/>
          <w:w w:val="85"/>
          <w:sz w:val="20"/>
        </w:rPr>
        <w:t>and</w:t>
      </w:r>
      <w:r>
        <w:rPr>
          <w:spacing w:val="-4"/>
          <w:w w:val="85"/>
          <w:sz w:val="20"/>
        </w:rPr>
        <w:t xml:space="preserve"> </w:t>
      </w:r>
      <w:r>
        <w:rPr>
          <w:spacing w:val="-2"/>
          <w:w w:val="85"/>
          <w:sz w:val="20"/>
        </w:rPr>
        <w:t>construction of</w:t>
      </w:r>
      <w:r>
        <w:rPr>
          <w:spacing w:val="-4"/>
          <w:w w:val="85"/>
          <w:sz w:val="20"/>
        </w:rPr>
        <w:t xml:space="preserve"> </w:t>
      </w:r>
      <w:r>
        <w:rPr>
          <w:spacing w:val="-2"/>
          <w:w w:val="85"/>
          <w:sz w:val="20"/>
        </w:rPr>
        <w:t>landing</w:t>
      </w:r>
      <w:r>
        <w:rPr>
          <w:spacing w:val="-3"/>
          <w:w w:val="85"/>
          <w:sz w:val="20"/>
        </w:rPr>
        <w:t xml:space="preserve"> </w:t>
      </w:r>
      <w:r>
        <w:rPr>
          <w:spacing w:val="-2"/>
          <w:w w:val="85"/>
          <w:sz w:val="20"/>
        </w:rPr>
        <w:t>ports</w:t>
      </w:r>
      <w:r>
        <w:rPr>
          <w:spacing w:val="-3"/>
          <w:w w:val="85"/>
          <w:sz w:val="20"/>
        </w:rPr>
        <w:t xml:space="preserve"> </w:t>
      </w:r>
      <w:r>
        <w:rPr>
          <w:spacing w:val="-2"/>
          <w:w w:val="85"/>
          <w:sz w:val="20"/>
        </w:rPr>
        <w:t>/</w:t>
      </w:r>
      <w:r>
        <w:rPr>
          <w:spacing w:val="-4"/>
          <w:w w:val="85"/>
          <w:sz w:val="20"/>
        </w:rPr>
        <w:t xml:space="preserve"> </w:t>
      </w:r>
      <w:r>
        <w:rPr>
          <w:spacing w:val="-2"/>
          <w:w w:val="85"/>
          <w:sz w:val="20"/>
        </w:rPr>
        <w:t>sites for</w:t>
      </w:r>
      <w:r>
        <w:rPr>
          <w:spacing w:val="-3"/>
          <w:w w:val="85"/>
          <w:sz w:val="20"/>
        </w:rPr>
        <w:t xml:space="preserve"> </w:t>
      </w:r>
      <w:r>
        <w:rPr>
          <w:spacing w:val="-2"/>
          <w:w w:val="85"/>
          <w:sz w:val="20"/>
        </w:rPr>
        <w:t>water</w:t>
      </w:r>
      <w:r>
        <w:rPr>
          <w:spacing w:val="-4"/>
          <w:w w:val="85"/>
          <w:sz w:val="20"/>
        </w:rPr>
        <w:t xml:space="preserve"> </w:t>
      </w:r>
      <w:r>
        <w:rPr>
          <w:spacing w:val="-2"/>
          <w:w w:val="85"/>
          <w:sz w:val="20"/>
        </w:rPr>
        <w:t>transport</w:t>
      </w:r>
      <w:r>
        <w:rPr>
          <w:spacing w:val="-3"/>
          <w:w w:val="85"/>
          <w:sz w:val="20"/>
        </w:rPr>
        <w:t xml:space="preserve"> </w:t>
      </w:r>
      <w:r>
        <w:rPr>
          <w:spacing w:val="-2"/>
          <w:w w:val="85"/>
          <w:sz w:val="20"/>
        </w:rPr>
        <w:t xml:space="preserve">like </w:t>
      </w:r>
      <w:r>
        <w:rPr>
          <w:spacing w:val="-6"/>
          <w:w w:val="85"/>
          <w:sz w:val="20"/>
        </w:rPr>
        <w:t>Lake</w:t>
      </w:r>
      <w:r>
        <w:rPr>
          <w:spacing w:val="-3"/>
          <w:sz w:val="20"/>
        </w:rPr>
        <w:t xml:space="preserve"> </w:t>
      </w:r>
      <w:r>
        <w:rPr>
          <w:spacing w:val="-6"/>
          <w:w w:val="85"/>
          <w:sz w:val="20"/>
        </w:rPr>
        <w:t>Albert</w:t>
      </w:r>
      <w:r>
        <w:rPr>
          <w:spacing w:val="-7"/>
          <w:w w:val="85"/>
          <w:sz w:val="20"/>
        </w:rPr>
        <w:t xml:space="preserve"> </w:t>
      </w:r>
      <w:r>
        <w:rPr>
          <w:spacing w:val="-6"/>
          <w:w w:val="85"/>
          <w:sz w:val="20"/>
        </w:rPr>
        <w:t>within</w:t>
      </w:r>
      <w:r>
        <w:rPr>
          <w:spacing w:val="-7"/>
          <w:w w:val="85"/>
          <w:sz w:val="20"/>
        </w:rPr>
        <w:t xml:space="preserve"> </w:t>
      </w:r>
      <w:r>
        <w:rPr>
          <w:spacing w:val="-6"/>
          <w:w w:val="85"/>
          <w:sz w:val="20"/>
        </w:rPr>
        <w:t>the</w:t>
      </w:r>
      <w:r>
        <w:rPr>
          <w:spacing w:val="-7"/>
          <w:w w:val="85"/>
          <w:sz w:val="20"/>
        </w:rPr>
        <w:t xml:space="preserve"> </w:t>
      </w:r>
      <w:r>
        <w:rPr>
          <w:spacing w:val="-6"/>
          <w:w w:val="85"/>
          <w:sz w:val="20"/>
        </w:rPr>
        <w:t>Western</w:t>
      </w:r>
      <w:r>
        <w:rPr>
          <w:spacing w:val="-7"/>
          <w:w w:val="85"/>
          <w:sz w:val="20"/>
        </w:rPr>
        <w:t xml:space="preserve"> </w:t>
      </w:r>
      <w:r>
        <w:rPr>
          <w:spacing w:val="-6"/>
          <w:w w:val="85"/>
          <w:sz w:val="20"/>
        </w:rPr>
        <w:t>rift</w:t>
      </w:r>
      <w:r>
        <w:rPr>
          <w:spacing w:val="-7"/>
          <w:w w:val="85"/>
          <w:sz w:val="20"/>
        </w:rPr>
        <w:t xml:space="preserve"> </w:t>
      </w:r>
      <w:r>
        <w:rPr>
          <w:spacing w:val="-6"/>
          <w:w w:val="85"/>
          <w:sz w:val="20"/>
        </w:rPr>
        <w:t>valley</w:t>
      </w:r>
      <w:r>
        <w:rPr>
          <w:spacing w:val="-8"/>
          <w:w w:val="85"/>
          <w:sz w:val="20"/>
        </w:rPr>
        <w:t xml:space="preserve"> </w:t>
      </w:r>
      <w:r>
        <w:rPr>
          <w:spacing w:val="-6"/>
          <w:w w:val="85"/>
          <w:sz w:val="20"/>
        </w:rPr>
        <w:t>in</w:t>
      </w:r>
      <w:r>
        <w:rPr>
          <w:spacing w:val="-7"/>
          <w:w w:val="85"/>
          <w:sz w:val="20"/>
        </w:rPr>
        <w:t xml:space="preserve"> </w:t>
      </w:r>
      <w:r>
        <w:rPr>
          <w:spacing w:val="-6"/>
          <w:w w:val="85"/>
          <w:sz w:val="20"/>
        </w:rPr>
        <w:t>Buliisa</w:t>
      </w:r>
      <w:r>
        <w:rPr>
          <w:spacing w:val="-7"/>
          <w:w w:val="85"/>
          <w:sz w:val="20"/>
        </w:rPr>
        <w:t xml:space="preserve"> </w:t>
      </w:r>
      <w:r>
        <w:rPr>
          <w:spacing w:val="-6"/>
          <w:w w:val="85"/>
          <w:sz w:val="20"/>
        </w:rPr>
        <w:t>and</w:t>
      </w:r>
      <w:r>
        <w:rPr>
          <w:spacing w:val="-7"/>
          <w:w w:val="85"/>
          <w:sz w:val="20"/>
        </w:rPr>
        <w:t xml:space="preserve"> </w:t>
      </w:r>
      <w:r>
        <w:rPr>
          <w:spacing w:val="-6"/>
          <w:w w:val="85"/>
          <w:sz w:val="20"/>
        </w:rPr>
        <w:t>Hoima.</w:t>
      </w:r>
    </w:p>
    <w:p w:rsidR="00E5575B" w:rsidRDefault="00D512E5">
      <w:pPr>
        <w:pStyle w:val="ListParagraph"/>
        <w:numPr>
          <w:ilvl w:val="1"/>
          <w:numId w:val="75"/>
        </w:numPr>
        <w:tabs>
          <w:tab w:val="left" w:pos="819"/>
        </w:tabs>
        <w:spacing w:before="2"/>
        <w:ind w:right="708" w:firstLine="0"/>
        <w:jc w:val="left"/>
        <w:rPr>
          <w:sz w:val="20"/>
        </w:rPr>
      </w:pPr>
      <w:r>
        <w:rPr>
          <w:spacing w:val="-4"/>
          <w:w w:val="80"/>
          <w:sz w:val="20"/>
        </w:rPr>
        <w:t>Existence</w:t>
      </w:r>
      <w:r>
        <w:rPr>
          <w:spacing w:val="-13"/>
          <w:sz w:val="20"/>
        </w:rPr>
        <w:t xml:space="preserve"> </w:t>
      </w:r>
      <w:r>
        <w:rPr>
          <w:spacing w:val="-4"/>
          <w:w w:val="80"/>
          <w:sz w:val="20"/>
        </w:rPr>
        <w:t>of</w:t>
      </w:r>
      <w:r>
        <w:rPr>
          <w:spacing w:val="-13"/>
          <w:sz w:val="20"/>
        </w:rPr>
        <w:t xml:space="preserve"> </w:t>
      </w:r>
      <w:r>
        <w:rPr>
          <w:spacing w:val="-4"/>
          <w:w w:val="80"/>
          <w:sz w:val="20"/>
        </w:rPr>
        <w:t>dangerous</w:t>
      </w:r>
      <w:r>
        <w:rPr>
          <w:spacing w:val="-13"/>
          <w:sz w:val="20"/>
        </w:rPr>
        <w:t xml:space="preserve"> </w:t>
      </w:r>
      <w:r>
        <w:rPr>
          <w:spacing w:val="-4"/>
          <w:w w:val="80"/>
          <w:sz w:val="20"/>
        </w:rPr>
        <w:t>pests</w:t>
      </w:r>
      <w:r>
        <w:rPr>
          <w:spacing w:val="-13"/>
          <w:sz w:val="20"/>
        </w:rPr>
        <w:t xml:space="preserve"> </w:t>
      </w:r>
      <w:r>
        <w:rPr>
          <w:spacing w:val="-4"/>
          <w:w w:val="80"/>
          <w:sz w:val="20"/>
        </w:rPr>
        <w:t>on</w:t>
      </w:r>
      <w:r>
        <w:rPr>
          <w:spacing w:val="-13"/>
          <w:sz w:val="20"/>
        </w:rPr>
        <w:t xml:space="preserve"> </w:t>
      </w:r>
      <w:r>
        <w:rPr>
          <w:spacing w:val="-4"/>
          <w:w w:val="80"/>
          <w:sz w:val="20"/>
        </w:rPr>
        <w:t>the</w:t>
      </w:r>
      <w:r>
        <w:rPr>
          <w:spacing w:val="-13"/>
          <w:sz w:val="20"/>
        </w:rPr>
        <w:t xml:space="preserve"> </w:t>
      </w:r>
      <w:r>
        <w:rPr>
          <w:spacing w:val="-4"/>
          <w:w w:val="80"/>
          <w:sz w:val="20"/>
        </w:rPr>
        <w:t>river</w:t>
      </w:r>
      <w:r>
        <w:rPr>
          <w:spacing w:val="-12"/>
          <w:sz w:val="20"/>
        </w:rPr>
        <w:t xml:space="preserve"> </w:t>
      </w:r>
      <w:r>
        <w:rPr>
          <w:spacing w:val="-4"/>
          <w:w w:val="80"/>
          <w:sz w:val="20"/>
        </w:rPr>
        <w:t>banks</w:t>
      </w:r>
      <w:r>
        <w:rPr>
          <w:spacing w:val="-12"/>
          <w:sz w:val="20"/>
        </w:rPr>
        <w:t xml:space="preserve"> </w:t>
      </w:r>
      <w:r>
        <w:rPr>
          <w:spacing w:val="-4"/>
          <w:w w:val="80"/>
          <w:sz w:val="20"/>
        </w:rPr>
        <w:t>and</w:t>
      </w:r>
      <w:r>
        <w:rPr>
          <w:spacing w:val="-12"/>
          <w:sz w:val="20"/>
        </w:rPr>
        <w:t xml:space="preserve"> </w:t>
      </w:r>
      <w:r>
        <w:rPr>
          <w:spacing w:val="-4"/>
          <w:w w:val="80"/>
          <w:sz w:val="20"/>
        </w:rPr>
        <w:t>lake</w:t>
      </w:r>
      <w:r>
        <w:rPr>
          <w:spacing w:val="-13"/>
          <w:sz w:val="20"/>
        </w:rPr>
        <w:t xml:space="preserve"> </w:t>
      </w:r>
      <w:r>
        <w:rPr>
          <w:spacing w:val="-4"/>
          <w:w w:val="80"/>
          <w:sz w:val="20"/>
        </w:rPr>
        <w:t>shoes</w:t>
      </w:r>
      <w:r>
        <w:rPr>
          <w:spacing w:val="-13"/>
          <w:sz w:val="20"/>
        </w:rPr>
        <w:t xml:space="preserve"> </w:t>
      </w:r>
      <w:r>
        <w:rPr>
          <w:spacing w:val="-4"/>
          <w:w w:val="80"/>
          <w:sz w:val="20"/>
        </w:rPr>
        <w:t>has</w:t>
      </w:r>
      <w:r>
        <w:rPr>
          <w:spacing w:val="-13"/>
          <w:sz w:val="20"/>
        </w:rPr>
        <w:t xml:space="preserve"> </w:t>
      </w:r>
      <w:r>
        <w:rPr>
          <w:spacing w:val="-4"/>
          <w:w w:val="80"/>
          <w:sz w:val="20"/>
        </w:rPr>
        <w:t>scared</w:t>
      </w:r>
      <w:r>
        <w:rPr>
          <w:spacing w:val="-13"/>
          <w:sz w:val="20"/>
        </w:rPr>
        <w:t xml:space="preserve"> </w:t>
      </w:r>
      <w:r>
        <w:rPr>
          <w:spacing w:val="-4"/>
          <w:w w:val="80"/>
          <w:sz w:val="20"/>
        </w:rPr>
        <w:t>use</w:t>
      </w:r>
      <w:r>
        <w:rPr>
          <w:spacing w:val="-13"/>
          <w:sz w:val="20"/>
        </w:rPr>
        <w:t xml:space="preserve"> </w:t>
      </w:r>
      <w:r>
        <w:rPr>
          <w:spacing w:val="-4"/>
          <w:w w:val="80"/>
          <w:sz w:val="20"/>
        </w:rPr>
        <w:t>for</w:t>
      </w:r>
      <w:r>
        <w:rPr>
          <w:spacing w:val="-12"/>
          <w:sz w:val="20"/>
        </w:rPr>
        <w:t xml:space="preserve"> </w:t>
      </w:r>
      <w:r>
        <w:rPr>
          <w:spacing w:val="-4"/>
          <w:w w:val="80"/>
          <w:sz w:val="20"/>
        </w:rPr>
        <w:t>water</w:t>
      </w:r>
      <w:r>
        <w:rPr>
          <w:spacing w:val="-12"/>
          <w:sz w:val="20"/>
        </w:rPr>
        <w:t xml:space="preserve"> </w:t>
      </w:r>
      <w:r>
        <w:rPr>
          <w:spacing w:val="-4"/>
          <w:w w:val="80"/>
          <w:sz w:val="20"/>
        </w:rPr>
        <w:t>transport</w:t>
      </w:r>
      <w:r>
        <w:rPr>
          <w:spacing w:val="-12"/>
          <w:sz w:val="20"/>
        </w:rPr>
        <w:t xml:space="preserve"> </w:t>
      </w:r>
      <w:r>
        <w:rPr>
          <w:spacing w:val="-4"/>
          <w:w w:val="80"/>
          <w:sz w:val="20"/>
        </w:rPr>
        <w:t>like</w:t>
      </w:r>
      <w:r>
        <w:rPr>
          <w:spacing w:val="-13"/>
          <w:sz w:val="20"/>
        </w:rPr>
        <w:t xml:space="preserve"> </w:t>
      </w:r>
      <w:r>
        <w:rPr>
          <w:spacing w:val="-4"/>
          <w:w w:val="80"/>
          <w:sz w:val="20"/>
        </w:rPr>
        <w:t>R.</w:t>
      </w:r>
      <w:r>
        <w:rPr>
          <w:spacing w:val="-13"/>
          <w:sz w:val="20"/>
        </w:rPr>
        <w:t xml:space="preserve"> </w:t>
      </w:r>
      <w:r>
        <w:rPr>
          <w:spacing w:val="-4"/>
          <w:w w:val="80"/>
          <w:sz w:val="20"/>
        </w:rPr>
        <w:t>Manafwa</w:t>
      </w:r>
      <w:r>
        <w:rPr>
          <w:spacing w:val="-12"/>
          <w:sz w:val="20"/>
        </w:rPr>
        <w:t xml:space="preserve"> </w:t>
      </w:r>
      <w:r>
        <w:rPr>
          <w:spacing w:val="-4"/>
          <w:w w:val="80"/>
          <w:sz w:val="20"/>
        </w:rPr>
        <w:t>in</w:t>
      </w:r>
      <w:r>
        <w:rPr>
          <w:spacing w:val="-13"/>
          <w:sz w:val="20"/>
        </w:rPr>
        <w:t xml:space="preserve"> </w:t>
      </w:r>
      <w:r>
        <w:rPr>
          <w:spacing w:val="-4"/>
          <w:w w:val="80"/>
          <w:sz w:val="20"/>
        </w:rPr>
        <w:t>Mbale</w:t>
      </w:r>
      <w:r>
        <w:rPr>
          <w:spacing w:val="-12"/>
          <w:sz w:val="20"/>
        </w:rPr>
        <w:t xml:space="preserve"> </w:t>
      </w:r>
      <w:r>
        <w:rPr>
          <w:spacing w:val="-4"/>
          <w:w w:val="80"/>
          <w:sz w:val="20"/>
        </w:rPr>
        <w:t>with</w:t>
      </w:r>
      <w:r>
        <w:rPr>
          <w:spacing w:val="-13"/>
          <w:sz w:val="20"/>
        </w:rPr>
        <w:t xml:space="preserve"> </w:t>
      </w:r>
      <w:r>
        <w:rPr>
          <w:spacing w:val="-4"/>
          <w:w w:val="80"/>
          <w:sz w:val="20"/>
        </w:rPr>
        <w:t>black</w:t>
      </w:r>
      <w:r>
        <w:rPr>
          <w:spacing w:val="-13"/>
          <w:sz w:val="20"/>
        </w:rPr>
        <w:t xml:space="preserve"> </w:t>
      </w:r>
      <w:r>
        <w:rPr>
          <w:spacing w:val="-4"/>
          <w:w w:val="80"/>
          <w:sz w:val="20"/>
        </w:rPr>
        <w:t>flies</w:t>
      </w:r>
      <w:r>
        <w:rPr>
          <w:spacing w:val="-13"/>
          <w:sz w:val="20"/>
        </w:rPr>
        <w:t xml:space="preserve"> </w:t>
      </w:r>
      <w:r>
        <w:rPr>
          <w:spacing w:val="-4"/>
          <w:w w:val="80"/>
          <w:sz w:val="20"/>
        </w:rPr>
        <w:t>for</w:t>
      </w:r>
      <w:r>
        <w:rPr>
          <w:spacing w:val="-12"/>
          <w:sz w:val="20"/>
        </w:rPr>
        <w:t xml:space="preserve"> </w:t>
      </w:r>
      <w:r>
        <w:rPr>
          <w:spacing w:val="-4"/>
          <w:w w:val="80"/>
          <w:sz w:val="20"/>
        </w:rPr>
        <w:t>river</w:t>
      </w:r>
      <w:r>
        <w:rPr>
          <w:spacing w:val="-12"/>
          <w:sz w:val="20"/>
        </w:rPr>
        <w:t xml:space="preserve"> </w:t>
      </w:r>
      <w:r>
        <w:rPr>
          <w:spacing w:val="-4"/>
          <w:w w:val="80"/>
          <w:sz w:val="20"/>
        </w:rPr>
        <w:t>blindness</w:t>
      </w:r>
      <w:r>
        <w:rPr>
          <w:spacing w:val="-2"/>
          <w:w w:val="80"/>
          <w:sz w:val="20"/>
        </w:rPr>
        <w:t xml:space="preserve"> and</w:t>
      </w:r>
      <w:r>
        <w:rPr>
          <w:spacing w:val="-12"/>
          <w:w w:val="80"/>
          <w:sz w:val="20"/>
        </w:rPr>
        <w:t xml:space="preserve"> </w:t>
      </w:r>
      <w:r>
        <w:rPr>
          <w:spacing w:val="-2"/>
          <w:w w:val="80"/>
          <w:sz w:val="20"/>
        </w:rPr>
        <w:t>L.</w:t>
      </w:r>
      <w:r>
        <w:rPr>
          <w:spacing w:val="-11"/>
          <w:w w:val="80"/>
          <w:sz w:val="20"/>
        </w:rPr>
        <w:t xml:space="preserve"> </w:t>
      </w:r>
      <w:r>
        <w:rPr>
          <w:spacing w:val="-2"/>
          <w:w w:val="80"/>
          <w:sz w:val="20"/>
        </w:rPr>
        <w:t>Victoria</w:t>
      </w:r>
      <w:r>
        <w:rPr>
          <w:spacing w:val="-12"/>
          <w:w w:val="80"/>
          <w:sz w:val="20"/>
        </w:rPr>
        <w:t xml:space="preserve"> </w:t>
      </w:r>
      <w:r>
        <w:rPr>
          <w:spacing w:val="-2"/>
          <w:w w:val="80"/>
          <w:sz w:val="20"/>
        </w:rPr>
        <w:t>on</w:t>
      </w:r>
      <w:r>
        <w:rPr>
          <w:spacing w:val="-9"/>
          <w:w w:val="80"/>
          <w:sz w:val="20"/>
        </w:rPr>
        <w:t xml:space="preserve"> </w:t>
      </w:r>
      <w:r>
        <w:rPr>
          <w:spacing w:val="-2"/>
          <w:w w:val="80"/>
          <w:sz w:val="20"/>
        </w:rPr>
        <w:t>Buvuma</w:t>
      </w:r>
      <w:r>
        <w:rPr>
          <w:spacing w:val="-11"/>
          <w:w w:val="80"/>
          <w:sz w:val="20"/>
        </w:rPr>
        <w:t xml:space="preserve"> </w:t>
      </w:r>
      <w:r>
        <w:rPr>
          <w:spacing w:val="-2"/>
          <w:w w:val="80"/>
          <w:sz w:val="20"/>
        </w:rPr>
        <w:t>islands</w:t>
      </w:r>
      <w:r>
        <w:rPr>
          <w:spacing w:val="-11"/>
          <w:w w:val="80"/>
          <w:sz w:val="20"/>
        </w:rPr>
        <w:t xml:space="preserve"> </w:t>
      </w:r>
      <w:r>
        <w:rPr>
          <w:spacing w:val="-2"/>
          <w:w w:val="80"/>
          <w:sz w:val="20"/>
        </w:rPr>
        <w:t>with</w:t>
      </w:r>
      <w:r>
        <w:rPr>
          <w:spacing w:val="-11"/>
          <w:w w:val="80"/>
          <w:sz w:val="20"/>
        </w:rPr>
        <w:t xml:space="preserve"> </w:t>
      </w:r>
      <w:r>
        <w:rPr>
          <w:spacing w:val="-2"/>
          <w:w w:val="80"/>
          <w:sz w:val="20"/>
        </w:rPr>
        <w:t>tsetse</w:t>
      </w:r>
      <w:r>
        <w:rPr>
          <w:spacing w:val="-11"/>
          <w:w w:val="80"/>
          <w:sz w:val="20"/>
        </w:rPr>
        <w:t xml:space="preserve"> </w:t>
      </w:r>
      <w:r>
        <w:rPr>
          <w:spacing w:val="-2"/>
          <w:w w:val="80"/>
          <w:sz w:val="20"/>
        </w:rPr>
        <w:t>flies</w:t>
      </w:r>
      <w:r>
        <w:rPr>
          <w:spacing w:val="-13"/>
          <w:w w:val="80"/>
          <w:sz w:val="20"/>
        </w:rPr>
        <w:t xml:space="preserve"> </w:t>
      </w:r>
      <w:r>
        <w:rPr>
          <w:spacing w:val="-2"/>
          <w:w w:val="80"/>
          <w:sz w:val="20"/>
        </w:rPr>
        <w:t>for</w:t>
      </w:r>
      <w:r>
        <w:rPr>
          <w:spacing w:val="-7"/>
          <w:w w:val="80"/>
          <w:sz w:val="20"/>
        </w:rPr>
        <w:t xml:space="preserve"> </w:t>
      </w:r>
      <w:r>
        <w:rPr>
          <w:spacing w:val="-2"/>
          <w:w w:val="80"/>
          <w:sz w:val="20"/>
        </w:rPr>
        <w:t>sleeping</w:t>
      </w:r>
      <w:r>
        <w:rPr>
          <w:spacing w:val="-12"/>
          <w:w w:val="80"/>
          <w:sz w:val="20"/>
        </w:rPr>
        <w:t xml:space="preserve"> </w:t>
      </w:r>
      <w:r>
        <w:rPr>
          <w:spacing w:val="-2"/>
          <w:w w:val="80"/>
          <w:sz w:val="20"/>
        </w:rPr>
        <w:t>sickness</w:t>
      </w:r>
      <w:r>
        <w:rPr>
          <w:spacing w:val="-9"/>
          <w:w w:val="80"/>
          <w:sz w:val="20"/>
        </w:rPr>
        <w:t xml:space="preserve"> </w:t>
      </w:r>
      <w:r>
        <w:rPr>
          <w:spacing w:val="-2"/>
          <w:w w:val="80"/>
          <w:sz w:val="20"/>
        </w:rPr>
        <w:t>to</w:t>
      </w:r>
      <w:r>
        <w:rPr>
          <w:spacing w:val="-9"/>
          <w:w w:val="80"/>
          <w:sz w:val="20"/>
        </w:rPr>
        <w:t xml:space="preserve"> </w:t>
      </w:r>
      <w:r>
        <w:rPr>
          <w:spacing w:val="-2"/>
          <w:w w:val="80"/>
          <w:sz w:val="20"/>
        </w:rPr>
        <w:t>humans.</w:t>
      </w:r>
    </w:p>
    <w:p w:rsidR="00E5575B" w:rsidRDefault="00D512E5">
      <w:pPr>
        <w:pStyle w:val="ListParagraph"/>
        <w:numPr>
          <w:ilvl w:val="1"/>
          <w:numId w:val="75"/>
        </w:numPr>
        <w:tabs>
          <w:tab w:val="left" w:pos="819"/>
        </w:tabs>
        <w:spacing w:line="242" w:lineRule="auto"/>
        <w:ind w:right="711" w:firstLine="0"/>
        <w:jc w:val="left"/>
        <w:rPr>
          <w:sz w:val="20"/>
        </w:rPr>
      </w:pPr>
      <w:r>
        <w:rPr>
          <w:spacing w:val="-4"/>
          <w:w w:val="80"/>
          <w:sz w:val="20"/>
        </w:rPr>
        <w:t>Presence of</w:t>
      </w:r>
      <w:r>
        <w:rPr>
          <w:spacing w:val="-7"/>
          <w:w w:val="80"/>
          <w:sz w:val="20"/>
        </w:rPr>
        <w:t xml:space="preserve"> </w:t>
      </w:r>
      <w:r>
        <w:rPr>
          <w:spacing w:val="-4"/>
          <w:w w:val="80"/>
          <w:sz w:val="20"/>
        </w:rPr>
        <w:t>floating swamp vegetation</w:t>
      </w:r>
      <w:r>
        <w:rPr>
          <w:spacing w:val="-7"/>
          <w:w w:val="80"/>
          <w:sz w:val="20"/>
        </w:rPr>
        <w:t xml:space="preserve"> </w:t>
      </w:r>
      <w:r>
        <w:rPr>
          <w:spacing w:val="-4"/>
          <w:w w:val="80"/>
          <w:sz w:val="20"/>
        </w:rPr>
        <w:t>(sudds)</w:t>
      </w:r>
      <w:r>
        <w:rPr>
          <w:spacing w:val="-4"/>
          <w:sz w:val="20"/>
        </w:rPr>
        <w:t xml:space="preserve"> </w:t>
      </w:r>
      <w:r>
        <w:rPr>
          <w:spacing w:val="-4"/>
          <w:w w:val="80"/>
          <w:sz w:val="20"/>
        </w:rPr>
        <w:t>on</w:t>
      </w:r>
      <w:r>
        <w:rPr>
          <w:spacing w:val="-7"/>
          <w:w w:val="80"/>
          <w:sz w:val="20"/>
        </w:rPr>
        <w:t xml:space="preserve"> </w:t>
      </w:r>
      <w:r>
        <w:rPr>
          <w:spacing w:val="-4"/>
          <w:w w:val="80"/>
          <w:sz w:val="20"/>
        </w:rPr>
        <w:t>and</w:t>
      </w:r>
      <w:r>
        <w:rPr>
          <w:spacing w:val="-6"/>
          <w:sz w:val="20"/>
        </w:rPr>
        <w:t xml:space="preserve"> </w:t>
      </w:r>
      <w:r>
        <w:rPr>
          <w:spacing w:val="-4"/>
          <w:w w:val="80"/>
          <w:sz w:val="20"/>
        </w:rPr>
        <w:t>across</w:t>
      </w:r>
      <w:r>
        <w:rPr>
          <w:spacing w:val="-9"/>
          <w:sz w:val="20"/>
        </w:rPr>
        <w:t xml:space="preserve"> </w:t>
      </w:r>
      <w:r>
        <w:rPr>
          <w:spacing w:val="-4"/>
          <w:w w:val="80"/>
          <w:sz w:val="20"/>
        </w:rPr>
        <w:t>rivers</w:t>
      </w:r>
      <w:r>
        <w:rPr>
          <w:spacing w:val="-7"/>
          <w:w w:val="80"/>
          <w:sz w:val="20"/>
        </w:rPr>
        <w:t xml:space="preserve"> </w:t>
      </w:r>
      <w:r>
        <w:rPr>
          <w:spacing w:val="-4"/>
          <w:w w:val="80"/>
          <w:sz w:val="20"/>
        </w:rPr>
        <w:t>and</w:t>
      </w:r>
      <w:r>
        <w:rPr>
          <w:spacing w:val="-7"/>
          <w:w w:val="80"/>
          <w:sz w:val="20"/>
        </w:rPr>
        <w:t xml:space="preserve"> </w:t>
      </w:r>
      <w:r>
        <w:rPr>
          <w:spacing w:val="-4"/>
          <w:w w:val="80"/>
          <w:sz w:val="20"/>
        </w:rPr>
        <w:t>lakes cover navigable</w:t>
      </w:r>
      <w:r>
        <w:rPr>
          <w:spacing w:val="-7"/>
          <w:w w:val="80"/>
          <w:sz w:val="20"/>
        </w:rPr>
        <w:t xml:space="preserve"> </w:t>
      </w:r>
      <w:r>
        <w:rPr>
          <w:spacing w:val="-4"/>
          <w:w w:val="80"/>
          <w:sz w:val="20"/>
        </w:rPr>
        <w:t>parts as well as</w:t>
      </w:r>
      <w:r>
        <w:rPr>
          <w:spacing w:val="-7"/>
          <w:w w:val="80"/>
          <w:sz w:val="20"/>
        </w:rPr>
        <w:t xml:space="preserve"> </w:t>
      </w:r>
      <w:r>
        <w:rPr>
          <w:spacing w:val="-4"/>
          <w:w w:val="80"/>
          <w:sz w:val="20"/>
        </w:rPr>
        <w:t>limit</w:t>
      </w:r>
      <w:r>
        <w:rPr>
          <w:spacing w:val="-7"/>
          <w:w w:val="80"/>
          <w:sz w:val="20"/>
        </w:rPr>
        <w:t xml:space="preserve"> </w:t>
      </w:r>
      <w:r>
        <w:rPr>
          <w:spacing w:val="-4"/>
          <w:w w:val="80"/>
          <w:sz w:val="20"/>
        </w:rPr>
        <w:t>sailing of</w:t>
      </w:r>
      <w:r>
        <w:rPr>
          <w:spacing w:val="-7"/>
          <w:w w:val="80"/>
          <w:sz w:val="20"/>
        </w:rPr>
        <w:t xml:space="preserve"> </w:t>
      </w:r>
      <w:r>
        <w:rPr>
          <w:spacing w:val="-4"/>
          <w:w w:val="80"/>
          <w:sz w:val="20"/>
        </w:rPr>
        <w:t>boats</w:t>
      </w:r>
      <w:r>
        <w:rPr>
          <w:spacing w:val="-7"/>
          <w:w w:val="80"/>
          <w:sz w:val="20"/>
        </w:rPr>
        <w:t xml:space="preserve"> </w:t>
      </w:r>
      <w:r>
        <w:rPr>
          <w:spacing w:val="-4"/>
          <w:w w:val="80"/>
          <w:sz w:val="20"/>
        </w:rPr>
        <w:t>such</w:t>
      </w:r>
      <w:r>
        <w:rPr>
          <w:spacing w:val="-7"/>
          <w:w w:val="80"/>
          <w:sz w:val="20"/>
        </w:rPr>
        <w:t xml:space="preserve"> </w:t>
      </w:r>
      <w:r>
        <w:rPr>
          <w:spacing w:val="-4"/>
          <w:w w:val="80"/>
          <w:sz w:val="20"/>
        </w:rPr>
        <w:t>as</w:t>
      </w:r>
      <w:r>
        <w:rPr>
          <w:spacing w:val="-9"/>
          <w:w w:val="80"/>
          <w:sz w:val="20"/>
        </w:rPr>
        <w:t xml:space="preserve"> </w:t>
      </w:r>
      <w:r>
        <w:rPr>
          <w:spacing w:val="-4"/>
          <w:w w:val="80"/>
          <w:sz w:val="20"/>
        </w:rPr>
        <w:t>L. Kyoga</w:t>
      </w:r>
      <w:r>
        <w:rPr>
          <w:spacing w:val="-7"/>
          <w:w w:val="80"/>
          <w:sz w:val="20"/>
        </w:rPr>
        <w:t xml:space="preserve"> </w:t>
      </w:r>
      <w:r>
        <w:rPr>
          <w:spacing w:val="-4"/>
          <w:w w:val="80"/>
          <w:sz w:val="20"/>
        </w:rPr>
        <w:t>in Serere</w:t>
      </w:r>
      <w:r>
        <w:rPr>
          <w:spacing w:val="-2"/>
          <w:w w:val="80"/>
          <w:sz w:val="20"/>
        </w:rPr>
        <w:t xml:space="preserve"> </w:t>
      </w:r>
      <w:r>
        <w:rPr>
          <w:spacing w:val="-2"/>
          <w:w w:val="90"/>
          <w:sz w:val="20"/>
        </w:rPr>
        <w:t>and</w:t>
      </w:r>
      <w:r>
        <w:rPr>
          <w:spacing w:val="-17"/>
          <w:w w:val="90"/>
          <w:sz w:val="20"/>
        </w:rPr>
        <w:t xml:space="preserve"> </w:t>
      </w:r>
      <w:r>
        <w:rPr>
          <w:spacing w:val="-2"/>
          <w:w w:val="90"/>
          <w:sz w:val="20"/>
        </w:rPr>
        <w:t>Opeta</w:t>
      </w:r>
      <w:r>
        <w:rPr>
          <w:spacing w:val="-17"/>
          <w:w w:val="90"/>
          <w:sz w:val="20"/>
        </w:rPr>
        <w:t xml:space="preserve"> </w:t>
      </w:r>
      <w:r>
        <w:rPr>
          <w:spacing w:val="-2"/>
          <w:w w:val="90"/>
          <w:sz w:val="20"/>
        </w:rPr>
        <w:t>in</w:t>
      </w:r>
      <w:r>
        <w:rPr>
          <w:spacing w:val="-15"/>
          <w:w w:val="90"/>
          <w:sz w:val="20"/>
        </w:rPr>
        <w:t xml:space="preserve"> </w:t>
      </w:r>
      <w:r>
        <w:rPr>
          <w:spacing w:val="-2"/>
          <w:w w:val="90"/>
          <w:sz w:val="20"/>
        </w:rPr>
        <w:t>Kumi</w:t>
      </w:r>
    </w:p>
    <w:p w:rsidR="00E5575B" w:rsidRDefault="00D512E5">
      <w:pPr>
        <w:pStyle w:val="ListParagraph"/>
        <w:numPr>
          <w:ilvl w:val="1"/>
          <w:numId w:val="75"/>
        </w:numPr>
        <w:tabs>
          <w:tab w:val="left" w:pos="819"/>
        </w:tabs>
        <w:spacing w:line="242" w:lineRule="auto"/>
        <w:ind w:right="709" w:firstLine="0"/>
        <w:jc w:val="left"/>
        <w:rPr>
          <w:sz w:val="20"/>
        </w:rPr>
      </w:pPr>
      <w:r>
        <w:rPr>
          <w:spacing w:val="-4"/>
          <w:w w:val="80"/>
          <w:sz w:val="20"/>
        </w:rPr>
        <w:t>Some</w:t>
      </w:r>
      <w:r>
        <w:rPr>
          <w:sz w:val="20"/>
        </w:rPr>
        <w:t xml:space="preserve"> </w:t>
      </w:r>
      <w:r>
        <w:rPr>
          <w:spacing w:val="-4"/>
          <w:w w:val="80"/>
          <w:sz w:val="20"/>
        </w:rPr>
        <w:t>rivers</w:t>
      </w:r>
      <w:r>
        <w:rPr>
          <w:sz w:val="20"/>
        </w:rPr>
        <w:t xml:space="preserve"> </w:t>
      </w:r>
      <w:r>
        <w:rPr>
          <w:spacing w:val="-4"/>
          <w:w w:val="80"/>
          <w:sz w:val="20"/>
        </w:rPr>
        <w:t>and</w:t>
      </w:r>
      <w:r>
        <w:rPr>
          <w:sz w:val="20"/>
        </w:rPr>
        <w:t xml:space="preserve"> </w:t>
      </w:r>
      <w:r>
        <w:rPr>
          <w:spacing w:val="-4"/>
          <w:w w:val="80"/>
          <w:sz w:val="20"/>
        </w:rPr>
        <w:t>lakes</w:t>
      </w:r>
      <w:r>
        <w:rPr>
          <w:sz w:val="20"/>
        </w:rPr>
        <w:t xml:space="preserve"> </w:t>
      </w:r>
      <w:r>
        <w:rPr>
          <w:spacing w:val="-4"/>
          <w:w w:val="80"/>
          <w:sz w:val="20"/>
        </w:rPr>
        <w:t>are</w:t>
      </w:r>
      <w:r>
        <w:rPr>
          <w:sz w:val="20"/>
        </w:rPr>
        <w:t xml:space="preserve"> </w:t>
      </w:r>
      <w:r>
        <w:rPr>
          <w:spacing w:val="-4"/>
          <w:w w:val="80"/>
          <w:sz w:val="20"/>
        </w:rPr>
        <w:t>faced</w:t>
      </w:r>
      <w:r>
        <w:rPr>
          <w:sz w:val="20"/>
        </w:rPr>
        <w:t xml:space="preserve"> </w:t>
      </w:r>
      <w:r>
        <w:rPr>
          <w:spacing w:val="-4"/>
          <w:w w:val="80"/>
          <w:sz w:val="20"/>
        </w:rPr>
        <w:t>with</w:t>
      </w:r>
      <w:r>
        <w:rPr>
          <w:sz w:val="20"/>
        </w:rPr>
        <w:t xml:space="preserve"> </w:t>
      </w:r>
      <w:r>
        <w:rPr>
          <w:spacing w:val="-4"/>
          <w:w w:val="80"/>
          <w:sz w:val="20"/>
        </w:rPr>
        <w:t>frequent silting due to erosion during the rainy seasons which makes the waters shallow limit sailing and</w:t>
      </w:r>
      <w:r>
        <w:rPr>
          <w:spacing w:val="-9"/>
          <w:sz w:val="20"/>
        </w:rPr>
        <w:t xml:space="preserve"> </w:t>
      </w:r>
      <w:r>
        <w:rPr>
          <w:spacing w:val="-4"/>
          <w:w w:val="80"/>
          <w:sz w:val="20"/>
        </w:rPr>
        <w:t>anchoring like</w:t>
      </w:r>
      <w:r>
        <w:rPr>
          <w:spacing w:val="-4"/>
          <w:w w:val="85"/>
          <w:sz w:val="20"/>
        </w:rPr>
        <w:t xml:space="preserve"> </w:t>
      </w:r>
      <w:r>
        <w:rPr>
          <w:spacing w:val="-6"/>
          <w:w w:val="85"/>
          <w:sz w:val="20"/>
        </w:rPr>
        <w:t>Albert</w:t>
      </w:r>
      <w:r>
        <w:rPr>
          <w:spacing w:val="-12"/>
          <w:w w:val="85"/>
          <w:sz w:val="20"/>
        </w:rPr>
        <w:t xml:space="preserve"> </w:t>
      </w:r>
      <w:r>
        <w:rPr>
          <w:spacing w:val="-6"/>
          <w:w w:val="85"/>
          <w:sz w:val="20"/>
        </w:rPr>
        <w:t>Nile</w:t>
      </w:r>
      <w:r>
        <w:rPr>
          <w:spacing w:val="-14"/>
          <w:w w:val="85"/>
          <w:sz w:val="20"/>
        </w:rPr>
        <w:t xml:space="preserve"> </w:t>
      </w:r>
      <w:r>
        <w:rPr>
          <w:spacing w:val="-6"/>
          <w:w w:val="85"/>
          <w:sz w:val="20"/>
        </w:rPr>
        <w:t>in</w:t>
      </w:r>
      <w:r>
        <w:rPr>
          <w:spacing w:val="-14"/>
          <w:w w:val="85"/>
          <w:sz w:val="20"/>
        </w:rPr>
        <w:t xml:space="preserve"> </w:t>
      </w:r>
      <w:r>
        <w:rPr>
          <w:spacing w:val="-6"/>
          <w:w w:val="85"/>
          <w:sz w:val="20"/>
        </w:rPr>
        <w:t>Nebbi</w:t>
      </w:r>
      <w:r>
        <w:rPr>
          <w:spacing w:val="-15"/>
          <w:w w:val="85"/>
          <w:sz w:val="20"/>
        </w:rPr>
        <w:t xml:space="preserve"> </w:t>
      </w:r>
      <w:r>
        <w:rPr>
          <w:spacing w:val="-6"/>
          <w:w w:val="85"/>
          <w:sz w:val="20"/>
        </w:rPr>
        <w:t>and</w:t>
      </w:r>
      <w:r>
        <w:rPr>
          <w:spacing w:val="-15"/>
          <w:w w:val="85"/>
          <w:sz w:val="20"/>
        </w:rPr>
        <w:t xml:space="preserve"> </w:t>
      </w:r>
      <w:r>
        <w:rPr>
          <w:spacing w:val="-6"/>
          <w:w w:val="85"/>
          <w:sz w:val="20"/>
        </w:rPr>
        <w:t>Moyo</w:t>
      </w:r>
      <w:r>
        <w:rPr>
          <w:spacing w:val="-12"/>
          <w:w w:val="85"/>
          <w:sz w:val="20"/>
        </w:rPr>
        <w:t xml:space="preserve"> </w:t>
      </w:r>
      <w:r>
        <w:rPr>
          <w:spacing w:val="-6"/>
          <w:w w:val="85"/>
          <w:sz w:val="20"/>
        </w:rPr>
        <w:t>and</w:t>
      </w:r>
      <w:r>
        <w:rPr>
          <w:spacing w:val="-14"/>
          <w:w w:val="85"/>
          <w:sz w:val="20"/>
        </w:rPr>
        <w:t xml:space="preserve"> </w:t>
      </w:r>
      <w:r>
        <w:rPr>
          <w:spacing w:val="-6"/>
          <w:w w:val="85"/>
          <w:sz w:val="20"/>
        </w:rPr>
        <w:t>L.</w:t>
      </w:r>
      <w:r>
        <w:rPr>
          <w:spacing w:val="-12"/>
          <w:w w:val="85"/>
          <w:sz w:val="20"/>
        </w:rPr>
        <w:t xml:space="preserve"> </w:t>
      </w:r>
      <w:r>
        <w:rPr>
          <w:spacing w:val="-6"/>
          <w:w w:val="85"/>
          <w:sz w:val="20"/>
        </w:rPr>
        <w:t>Victoria</w:t>
      </w:r>
      <w:r>
        <w:rPr>
          <w:spacing w:val="-14"/>
          <w:w w:val="85"/>
          <w:sz w:val="20"/>
        </w:rPr>
        <w:t xml:space="preserve"> </w:t>
      </w:r>
      <w:r>
        <w:rPr>
          <w:spacing w:val="-6"/>
          <w:w w:val="85"/>
          <w:sz w:val="20"/>
        </w:rPr>
        <w:t>at</w:t>
      </w:r>
      <w:r>
        <w:rPr>
          <w:spacing w:val="-14"/>
          <w:w w:val="85"/>
          <w:sz w:val="20"/>
        </w:rPr>
        <w:t xml:space="preserve"> </w:t>
      </w:r>
      <w:r>
        <w:rPr>
          <w:spacing w:val="-6"/>
          <w:w w:val="85"/>
          <w:sz w:val="20"/>
        </w:rPr>
        <w:t>Masese</w:t>
      </w:r>
      <w:r>
        <w:rPr>
          <w:spacing w:val="-14"/>
          <w:w w:val="85"/>
          <w:sz w:val="20"/>
        </w:rPr>
        <w:t xml:space="preserve"> </w:t>
      </w:r>
      <w:r>
        <w:rPr>
          <w:spacing w:val="-6"/>
          <w:w w:val="85"/>
          <w:sz w:val="20"/>
        </w:rPr>
        <w:t>in</w:t>
      </w:r>
      <w:r>
        <w:rPr>
          <w:spacing w:val="-12"/>
          <w:w w:val="85"/>
          <w:sz w:val="20"/>
        </w:rPr>
        <w:t xml:space="preserve"> </w:t>
      </w:r>
      <w:r>
        <w:rPr>
          <w:spacing w:val="-6"/>
          <w:w w:val="85"/>
          <w:sz w:val="20"/>
        </w:rPr>
        <w:t>Jinja.</w:t>
      </w:r>
    </w:p>
    <w:p w:rsidR="00E5575B" w:rsidRDefault="00D512E5">
      <w:pPr>
        <w:pStyle w:val="ListParagraph"/>
        <w:numPr>
          <w:ilvl w:val="1"/>
          <w:numId w:val="75"/>
        </w:numPr>
        <w:tabs>
          <w:tab w:val="left" w:pos="819"/>
        </w:tabs>
        <w:spacing w:line="242" w:lineRule="auto"/>
        <w:ind w:right="710" w:firstLine="0"/>
        <w:jc w:val="left"/>
        <w:rPr>
          <w:sz w:val="20"/>
        </w:rPr>
      </w:pPr>
      <w:r>
        <w:rPr>
          <w:spacing w:val="-4"/>
          <w:w w:val="80"/>
          <w:sz w:val="20"/>
        </w:rPr>
        <w:t>Some</w:t>
      </w:r>
      <w:r>
        <w:rPr>
          <w:spacing w:val="-9"/>
          <w:w w:val="80"/>
          <w:sz w:val="20"/>
        </w:rPr>
        <w:t xml:space="preserve"> </w:t>
      </w:r>
      <w:r>
        <w:rPr>
          <w:spacing w:val="-4"/>
          <w:w w:val="80"/>
          <w:sz w:val="20"/>
        </w:rPr>
        <w:t>water</w:t>
      </w:r>
      <w:r>
        <w:rPr>
          <w:spacing w:val="-11"/>
          <w:w w:val="80"/>
          <w:sz w:val="20"/>
        </w:rPr>
        <w:t xml:space="preserve"> </w:t>
      </w:r>
      <w:r>
        <w:rPr>
          <w:spacing w:val="-4"/>
          <w:w w:val="80"/>
          <w:sz w:val="20"/>
        </w:rPr>
        <w:t>bodies</w:t>
      </w:r>
      <w:r>
        <w:rPr>
          <w:spacing w:val="-12"/>
          <w:w w:val="80"/>
          <w:sz w:val="20"/>
        </w:rPr>
        <w:t xml:space="preserve"> </w:t>
      </w:r>
      <w:r>
        <w:rPr>
          <w:spacing w:val="-4"/>
          <w:w w:val="80"/>
          <w:sz w:val="20"/>
        </w:rPr>
        <w:t>are</w:t>
      </w:r>
      <w:r>
        <w:rPr>
          <w:spacing w:val="-9"/>
          <w:w w:val="80"/>
          <w:sz w:val="20"/>
        </w:rPr>
        <w:t xml:space="preserve"> </w:t>
      </w:r>
      <w:r>
        <w:rPr>
          <w:spacing w:val="-4"/>
          <w:w w:val="80"/>
          <w:sz w:val="20"/>
        </w:rPr>
        <w:t>located</w:t>
      </w:r>
      <w:r>
        <w:rPr>
          <w:spacing w:val="-9"/>
          <w:w w:val="80"/>
          <w:sz w:val="20"/>
        </w:rPr>
        <w:t xml:space="preserve"> </w:t>
      </w:r>
      <w:r>
        <w:rPr>
          <w:spacing w:val="-4"/>
          <w:w w:val="80"/>
          <w:sz w:val="20"/>
        </w:rPr>
        <w:t>in</w:t>
      </w:r>
      <w:r>
        <w:rPr>
          <w:spacing w:val="-12"/>
          <w:w w:val="80"/>
          <w:sz w:val="20"/>
        </w:rPr>
        <w:t xml:space="preserve"> </w:t>
      </w:r>
      <w:r>
        <w:rPr>
          <w:spacing w:val="-4"/>
          <w:w w:val="80"/>
          <w:sz w:val="20"/>
        </w:rPr>
        <w:t>remote</w:t>
      </w:r>
      <w:r>
        <w:rPr>
          <w:spacing w:val="-11"/>
          <w:w w:val="80"/>
          <w:sz w:val="20"/>
        </w:rPr>
        <w:t xml:space="preserve"> </w:t>
      </w:r>
      <w:r>
        <w:rPr>
          <w:spacing w:val="-4"/>
          <w:w w:val="80"/>
          <w:sz w:val="20"/>
        </w:rPr>
        <w:t>and</w:t>
      </w:r>
      <w:r>
        <w:rPr>
          <w:spacing w:val="-11"/>
          <w:w w:val="80"/>
          <w:sz w:val="20"/>
        </w:rPr>
        <w:t xml:space="preserve"> </w:t>
      </w:r>
      <w:r>
        <w:rPr>
          <w:spacing w:val="-4"/>
          <w:w w:val="80"/>
          <w:sz w:val="20"/>
        </w:rPr>
        <w:t>inaccessible</w:t>
      </w:r>
      <w:r>
        <w:rPr>
          <w:spacing w:val="-11"/>
          <w:w w:val="80"/>
          <w:sz w:val="20"/>
        </w:rPr>
        <w:t xml:space="preserve"> </w:t>
      </w:r>
      <w:r>
        <w:rPr>
          <w:spacing w:val="-4"/>
          <w:w w:val="80"/>
          <w:sz w:val="20"/>
        </w:rPr>
        <w:t>areas</w:t>
      </w:r>
      <w:r>
        <w:rPr>
          <w:spacing w:val="-12"/>
          <w:w w:val="80"/>
          <w:sz w:val="20"/>
        </w:rPr>
        <w:t xml:space="preserve"> </w:t>
      </w:r>
      <w:r>
        <w:rPr>
          <w:spacing w:val="-4"/>
          <w:w w:val="80"/>
          <w:sz w:val="20"/>
        </w:rPr>
        <w:t>with</w:t>
      </w:r>
      <w:r>
        <w:rPr>
          <w:spacing w:val="-4"/>
          <w:sz w:val="20"/>
        </w:rPr>
        <w:t xml:space="preserve"> </w:t>
      </w:r>
      <w:r>
        <w:rPr>
          <w:spacing w:val="-4"/>
          <w:w w:val="80"/>
          <w:sz w:val="20"/>
        </w:rPr>
        <w:t>limited</w:t>
      </w:r>
      <w:r>
        <w:rPr>
          <w:spacing w:val="-3"/>
          <w:sz w:val="20"/>
        </w:rPr>
        <w:t xml:space="preserve"> </w:t>
      </w:r>
      <w:r>
        <w:rPr>
          <w:spacing w:val="-4"/>
          <w:w w:val="80"/>
          <w:sz w:val="20"/>
        </w:rPr>
        <w:t>human</w:t>
      </w:r>
      <w:r>
        <w:rPr>
          <w:spacing w:val="-4"/>
          <w:sz w:val="20"/>
        </w:rPr>
        <w:t xml:space="preserve"> </w:t>
      </w:r>
      <w:r>
        <w:rPr>
          <w:spacing w:val="-4"/>
          <w:w w:val="80"/>
          <w:sz w:val="20"/>
        </w:rPr>
        <w:t>population</w:t>
      </w:r>
      <w:r>
        <w:rPr>
          <w:spacing w:val="-4"/>
          <w:sz w:val="20"/>
        </w:rPr>
        <w:t xml:space="preserve"> </w:t>
      </w:r>
      <w:r>
        <w:rPr>
          <w:spacing w:val="-4"/>
          <w:w w:val="80"/>
          <w:sz w:val="20"/>
        </w:rPr>
        <w:t>and</w:t>
      </w:r>
      <w:r>
        <w:rPr>
          <w:spacing w:val="-6"/>
          <w:sz w:val="20"/>
        </w:rPr>
        <w:t xml:space="preserve"> </w:t>
      </w:r>
      <w:r>
        <w:rPr>
          <w:spacing w:val="-4"/>
          <w:w w:val="80"/>
          <w:sz w:val="20"/>
        </w:rPr>
        <w:t>economic</w:t>
      </w:r>
      <w:r>
        <w:rPr>
          <w:spacing w:val="-8"/>
          <w:sz w:val="20"/>
        </w:rPr>
        <w:t xml:space="preserve"> </w:t>
      </w:r>
      <w:r>
        <w:rPr>
          <w:spacing w:val="-4"/>
          <w:w w:val="80"/>
          <w:sz w:val="20"/>
        </w:rPr>
        <w:t>activities</w:t>
      </w:r>
      <w:r>
        <w:rPr>
          <w:spacing w:val="-4"/>
          <w:sz w:val="20"/>
        </w:rPr>
        <w:t xml:space="preserve"> </w:t>
      </w:r>
      <w:r>
        <w:rPr>
          <w:spacing w:val="-4"/>
          <w:w w:val="80"/>
          <w:sz w:val="20"/>
        </w:rPr>
        <w:t>which</w:t>
      </w:r>
      <w:r>
        <w:rPr>
          <w:spacing w:val="-4"/>
          <w:sz w:val="20"/>
        </w:rPr>
        <w:t xml:space="preserve"> </w:t>
      </w:r>
      <w:r>
        <w:rPr>
          <w:spacing w:val="-4"/>
          <w:w w:val="80"/>
          <w:sz w:val="20"/>
        </w:rPr>
        <w:t>has</w:t>
      </w:r>
      <w:r>
        <w:rPr>
          <w:spacing w:val="-6"/>
          <w:sz w:val="20"/>
        </w:rPr>
        <w:t xml:space="preserve"> </w:t>
      </w:r>
      <w:r>
        <w:rPr>
          <w:spacing w:val="-4"/>
          <w:w w:val="80"/>
          <w:sz w:val="20"/>
        </w:rPr>
        <w:t>therefore</w:t>
      </w:r>
      <w:r>
        <w:rPr>
          <w:spacing w:val="-4"/>
          <w:sz w:val="20"/>
        </w:rPr>
        <w:t xml:space="preserve"> </w:t>
      </w:r>
      <w:r>
        <w:rPr>
          <w:spacing w:val="-4"/>
          <w:w w:val="80"/>
          <w:sz w:val="20"/>
        </w:rPr>
        <w:t>made</w:t>
      </w:r>
      <w:r>
        <w:rPr>
          <w:spacing w:val="-4"/>
          <w:sz w:val="20"/>
        </w:rPr>
        <w:t xml:space="preserve"> </w:t>
      </w:r>
      <w:r>
        <w:rPr>
          <w:spacing w:val="-4"/>
          <w:w w:val="80"/>
          <w:sz w:val="20"/>
        </w:rPr>
        <w:t>them</w:t>
      </w:r>
      <w:r>
        <w:rPr>
          <w:spacing w:val="-6"/>
          <w:sz w:val="20"/>
        </w:rPr>
        <w:t xml:space="preserve"> </w:t>
      </w:r>
      <w:r>
        <w:rPr>
          <w:spacing w:val="-4"/>
          <w:w w:val="80"/>
          <w:sz w:val="20"/>
        </w:rPr>
        <w:t>rarely</w:t>
      </w:r>
      <w:r>
        <w:rPr>
          <w:spacing w:val="-2"/>
          <w:w w:val="80"/>
          <w:sz w:val="20"/>
        </w:rPr>
        <w:t xml:space="preserve"> used</w:t>
      </w:r>
      <w:r>
        <w:rPr>
          <w:spacing w:val="-12"/>
          <w:sz w:val="20"/>
        </w:rPr>
        <w:t xml:space="preserve"> </w:t>
      </w:r>
      <w:r>
        <w:rPr>
          <w:spacing w:val="-2"/>
          <w:w w:val="80"/>
          <w:sz w:val="20"/>
        </w:rPr>
        <w:t>for</w:t>
      </w:r>
      <w:r>
        <w:rPr>
          <w:spacing w:val="-4"/>
          <w:w w:val="80"/>
          <w:sz w:val="20"/>
        </w:rPr>
        <w:t xml:space="preserve"> </w:t>
      </w:r>
      <w:r>
        <w:rPr>
          <w:spacing w:val="-2"/>
          <w:w w:val="80"/>
          <w:sz w:val="20"/>
        </w:rPr>
        <w:t>navigation</w:t>
      </w:r>
      <w:r>
        <w:rPr>
          <w:spacing w:val="-13"/>
          <w:sz w:val="20"/>
        </w:rPr>
        <w:t xml:space="preserve"> </w:t>
      </w:r>
      <w:r>
        <w:rPr>
          <w:spacing w:val="-2"/>
          <w:w w:val="80"/>
          <w:sz w:val="20"/>
        </w:rPr>
        <w:t>like</w:t>
      </w:r>
      <w:r>
        <w:rPr>
          <w:spacing w:val="-11"/>
          <w:w w:val="80"/>
          <w:sz w:val="20"/>
        </w:rPr>
        <w:t xml:space="preserve"> </w:t>
      </w:r>
      <w:r>
        <w:rPr>
          <w:spacing w:val="-2"/>
          <w:w w:val="80"/>
          <w:sz w:val="20"/>
        </w:rPr>
        <w:t>Lake</w:t>
      </w:r>
      <w:r>
        <w:rPr>
          <w:spacing w:val="-17"/>
          <w:w w:val="80"/>
          <w:sz w:val="20"/>
        </w:rPr>
        <w:t xml:space="preserve"> </w:t>
      </w:r>
      <w:r>
        <w:rPr>
          <w:spacing w:val="-2"/>
          <w:w w:val="80"/>
          <w:sz w:val="20"/>
        </w:rPr>
        <w:t>Bunyonyi</w:t>
      </w:r>
      <w:r>
        <w:rPr>
          <w:spacing w:val="-19"/>
          <w:w w:val="80"/>
          <w:sz w:val="20"/>
        </w:rPr>
        <w:t xml:space="preserve"> </w:t>
      </w:r>
      <w:r>
        <w:rPr>
          <w:spacing w:val="-2"/>
          <w:w w:val="80"/>
          <w:sz w:val="20"/>
        </w:rPr>
        <w:t>in</w:t>
      </w:r>
      <w:r>
        <w:rPr>
          <w:spacing w:val="-18"/>
          <w:w w:val="80"/>
          <w:sz w:val="20"/>
        </w:rPr>
        <w:t xml:space="preserve"> </w:t>
      </w:r>
      <w:r>
        <w:rPr>
          <w:spacing w:val="-2"/>
          <w:w w:val="80"/>
          <w:sz w:val="20"/>
        </w:rPr>
        <w:t>Kabale,</w:t>
      </w:r>
      <w:r>
        <w:rPr>
          <w:spacing w:val="-17"/>
          <w:w w:val="80"/>
          <w:sz w:val="20"/>
        </w:rPr>
        <w:t xml:space="preserve"> </w:t>
      </w:r>
      <w:r>
        <w:rPr>
          <w:spacing w:val="-2"/>
          <w:w w:val="80"/>
          <w:sz w:val="20"/>
        </w:rPr>
        <w:t>Wamala</w:t>
      </w:r>
      <w:r>
        <w:rPr>
          <w:spacing w:val="-18"/>
          <w:w w:val="80"/>
          <w:sz w:val="20"/>
        </w:rPr>
        <w:t xml:space="preserve"> </w:t>
      </w:r>
      <w:r>
        <w:rPr>
          <w:spacing w:val="-2"/>
          <w:w w:val="80"/>
          <w:sz w:val="20"/>
        </w:rPr>
        <w:t>in</w:t>
      </w:r>
      <w:r>
        <w:rPr>
          <w:spacing w:val="-18"/>
          <w:w w:val="80"/>
          <w:sz w:val="20"/>
        </w:rPr>
        <w:t xml:space="preserve"> </w:t>
      </w:r>
      <w:r>
        <w:rPr>
          <w:spacing w:val="-2"/>
          <w:w w:val="80"/>
          <w:sz w:val="20"/>
        </w:rPr>
        <w:t>Mubende</w:t>
      </w:r>
      <w:r>
        <w:rPr>
          <w:spacing w:val="-19"/>
          <w:w w:val="80"/>
          <w:sz w:val="20"/>
        </w:rPr>
        <w:t xml:space="preserve"> </w:t>
      </w:r>
      <w:r>
        <w:rPr>
          <w:spacing w:val="-2"/>
          <w:w w:val="80"/>
          <w:sz w:val="20"/>
        </w:rPr>
        <w:t>and</w:t>
      </w:r>
      <w:r>
        <w:rPr>
          <w:spacing w:val="-22"/>
          <w:w w:val="80"/>
          <w:sz w:val="20"/>
        </w:rPr>
        <w:t xml:space="preserve"> </w:t>
      </w:r>
      <w:r>
        <w:rPr>
          <w:spacing w:val="-2"/>
          <w:w w:val="80"/>
          <w:sz w:val="20"/>
        </w:rPr>
        <w:t>Mutanda</w:t>
      </w:r>
      <w:r>
        <w:rPr>
          <w:spacing w:val="-12"/>
          <w:sz w:val="20"/>
        </w:rPr>
        <w:t xml:space="preserve"> </w:t>
      </w:r>
      <w:r>
        <w:rPr>
          <w:spacing w:val="-2"/>
          <w:w w:val="80"/>
          <w:sz w:val="20"/>
        </w:rPr>
        <w:t>in</w:t>
      </w:r>
      <w:r>
        <w:rPr>
          <w:spacing w:val="-11"/>
          <w:sz w:val="20"/>
        </w:rPr>
        <w:t xml:space="preserve"> </w:t>
      </w:r>
      <w:r>
        <w:rPr>
          <w:spacing w:val="-2"/>
          <w:w w:val="80"/>
          <w:sz w:val="20"/>
        </w:rPr>
        <w:t>Kisoro</w:t>
      </w:r>
    </w:p>
    <w:p w:rsidR="00E5575B" w:rsidRDefault="00D512E5">
      <w:pPr>
        <w:pStyle w:val="Heading2"/>
        <w:spacing w:before="219"/>
      </w:pPr>
      <w:r>
        <w:rPr>
          <w:w w:val="80"/>
        </w:rPr>
        <w:t>Other</w:t>
      </w:r>
      <w:r>
        <w:rPr>
          <w:spacing w:val="-3"/>
        </w:rPr>
        <w:t xml:space="preserve"> </w:t>
      </w:r>
      <w:r>
        <w:rPr>
          <w:spacing w:val="-2"/>
          <w:w w:val="90"/>
        </w:rPr>
        <w:t>factors:</w:t>
      </w:r>
    </w:p>
    <w:p w:rsidR="00E5575B" w:rsidRDefault="00D512E5">
      <w:pPr>
        <w:pStyle w:val="ListParagraph"/>
        <w:numPr>
          <w:ilvl w:val="1"/>
          <w:numId w:val="75"/>
        </w:numPr>
        <w:tabs>
          <w:tab w:val="left" w:pos="819"/>
        </w:tabs>
        <w:spacing w:before="1"/>
        <w:ind w:right="708" w:firstLine="0"/>
        <w:jc w:val="left"/>
        <w:rPr>
          <w:sz w:val="20"/>
        </w:rPr>
      </w:pPr>
      <w:r>
        <w:rPr>
          <w:spacing w:val="-6"/>
          <w:w w:val="80"/>
          <w:sz w:val="20"/>
        </w:rPr>
        <w:t>There</w:t>
      </w:r>
      <w:r>
        <w:rPr>
          <w:spacing w:val="-9"/>
          <w:sz w:val="20"/>
        </w:rPr>
        <w:t xml:space="preserve"> </w:t>
      </w:r>
      <w:r>
        <w:rPr>
          <w:spacing w:val="-6"/>
          <w:w w:val="80"/>
          <w:sz w:val="20"/>
        </w:rPr>
        <w:t>are poorly</w:t>
      </w:r>
      <w:r>
        <w:rPr>
          <w:spacing w:val="-9"/>
          <w:sz w:val="20"/>
        </w:rPr>
        <w:t xml:space="preserve"> </w:t>
      </w:r>
      <w:r>
        <w:rPr>
          <w:spacing w:val="-6"/>
          <w:w w:val="80"/>
          <w:sz w:val="20"/>
        </w:rPr>
        <w:t>developed</w:t>
      </w:r>
      <w:r>
        <w:rPr>
          <w:spacing w:val="-9"/>
          <w:sz w:val="20"/>
        </w:rPr>
        <w:t xml:space="preserve"> </w:t>
      </w:r>
      <w:r>
        <w:rPr>
          <w:spacing w:val="-6"/>
          <w:w w:val="80"/>
          <w:sz w:val="20"/>
        </w:rPr>
        <w:t>transport links</w:t>
      </w:r>
      <w:r>
        <w:rPr>
          <w:spacing w:val="-9"/>
          <w:sz w:val="20"/>
        </w:rPr>
        <w:t xml:space="preserve"> </w:t>
      </w:r>
      <w:r>
        <w:rPr>
          <w:spacing w:val="-6"/>
          <w:w w:val="80"/>
          <w:sz w:val="20"/>
        </w:rPr>
        <w:t>to connect</w:t>
      </w:r>
      <w:r>
        <w:rPr>
          <w:spacing w:val="-9"/>
          <w:sz w:val="20"/>
        </w:rPr>
        <w:t xml:space="preserve"> </w:t>
      </w:r>
      <w:r>
        <w:rPr>
          <w:spacing w:val="-6"/>
          <w:w w:val="80"/>
          <w:sz w:val="20"/>
        </w:rPr>
        <w:t>water</w:t>
      </w:r>
      <w:r>
        <w:rPr>
          <w:spacing w:val="-9"/>
          <w:sz w:val="20"/>
        </w:rPr>
        <w:t xml:space="preserve"> </w:t>
      </w:r>
      <w:r>
        <w:rPr>
          <w:spacing w:val="-6"/>
          <w:w w:val="80"/>
          <w:sz w:val="20"/>
        </w:rPr>
        <w:t>bodies</w:t>
      </w:r>
      <w:r>
        <w:rPr>
          <w:spacing w:val="-10"/>
          <w:sz w:val="20"/>
        </w:rPr>
        <w:t xml:space="preserve"> </w:t>
      </w:r>
      <w:r>
        <w:rPr>
          <w:spacing w:val="-6"/>
          <w:w w:val="80"/>
          <w:sz w:val="20"/>
        </w:rPr>
        <w:t>which</w:t>
      </w:r>
      <w:r>
        <w:rPr>
          <w:spacing w:val="-9"/>
          <w:sz w:val="20"/>
        </w:rPr>
        <w:t xml:space="preserve"> </w:t>
      </w:r>
      <w:r>
        <w:rPr>
          <w:spacing w:val="-6"/>
          <w:w w:val="80"/>
          <w:sz w:val="20"/>
        </w:rPr>
        <w:t>limit</w:t>
      </w:r>
      <w:r>
        <w:rPr>
          <w:spacing w:val="-9"/>
          <w:sz w:val="20"/>
        </w:rPr>
        <w:t xml:space="preserve"> </w:t>
      </w:r>
      <w:r>
        <w:rPr>
          <w:spacing w:val="-6"/>
          <w:w w:val="80"/>
          <w:sz w:val="20"/>
        </w:rPr>
        <w:t>their</w:t>
      </w:r>
      <w:r>
        <w:rPr>
          <w:spacing w:val="-9"/>
          <w:sz w:val="20"/>
        </w:rPr>
        <w:t xml:space="preserve"> </w:t>
      </w:r>
      <w:r>
        <w:rPr>
          <w:spacing w:val="-6"/>
          <w:w w:val="80"/>
          <w:sz w:val="20"/>
        </w:rPr>
        <w:t>navigability like Mpologoma river</w:t>
      </w:r>
      <w:r>
        <w:rPr>
          <w:spacing w:val="-7"/>
          <w:sz w:val="20"/>
        </w:rPr>
        <w:t xml:space="preserve"> </w:t>
      </w:r>
      <w:r>
        <w:rPr>
          <w:spacing w:val="-6"/>
          <w:w w:val="80"/>
          <w:sz w:val="20"/>
        </w:rPr>
        <w:t>in</w:t>
      </w:r>
      <w:r>
        <w:rPr>
          <w:spacing w:val="-6"/>
          <w:sz w:val="20"/>
        </w:rPr>
        <w:t xml:space="preserve"> </w:t>
      </w:r>
      <w:r>
        <w:rPr>
          <w:spacing w:val="-6"/>
          <w:w w:val="80"/>
          <w:sz w:val="20"/>
        </w:rPr>
        <w:t>Bugiri</w:t>
      </w:r>
      <w:r>
        <w:rPr>
          <w:spacing w:val="-9"/>
          <w:sz w:val="20"/>
        </w:rPr>
        <w:t xml:space="preserve"> </w:t>
      </w:r>
      <w:r>
        <w:rPr>
          <w:spacing w:val="-6"/>
          <w:w w:val="80"/>
          <w:sz w:val="20"/>
        </w:rPr>
        <w:t>flows</w:t>
      </w:r>
      <w:r>
        <w:rPr>
          <w:spacing w:val="-6"/>
          <w:sz w:val="20"/>
        </w:rPr>
        <w:t xml:space="preserve"> </w:t>
      </w:r>
      <w:r>
        <w:rPr>
          <w:spacing w:val="-6"/>
          <w:w w:val="80"/>
          <w:sz w:val="20"/>
        </w:rPr>
        <w:t>through</w:t>
      </w:r>
      <w:r>
        <w:rPr>
          <w:spacing w:val="-6"/>
          <w:sz w:val="20"/>
        </w:rPr>
        <w:t xml:space="preserve"> </w:t>
      </w:r>
      <w:r>
        <w:rPr>
          <w:spacing w:val="-6"/>
          <w:w w:val="80"/>
          <w:sz w:val="20"/>
        </w:rPr>
        <w:t>a</w:t>
      </w:r>
      <w:r>
        <w:rPr>
          <w:spacing w:val="-5"/>
          <w:sz w:val="20"/>
        </w:rPr>
        <w:t xml:space="preserve"> </w:t>
      </w:r>
      <w:r>
        <w:rPr>
          <w:spacing w:val="-6"/>
          <w:w w:val="80"/>
          <w:sz w:val="20"/>
        </w:rPr>
        <w:t>vast</w:t>
      </w:r>
      <w:r>
        <w:rPr>
          <w:spacing w:val="-6"/>
          <w:sz w:val="20"/>
        </w:rPr>
        <w:t xml:space="preserve"> </w:t>
      </w:r>
      <w:r>
        <w:rPr>
          <w:spacing w:val="-6"/>
          <w:w w:val="80"/>
          <w:sz w:val="20"/>
        </w:rPr>
        <w:t>wetland</w:t>
      </w:r>
      <w:r>
        <w:rPr>
          <w:spacing w:val="-6"/>
          <w:sz w:val="20"/>
        </w:rPr>
        <w:t xml:space="preserve"> </w:t>
      </w:r>
      <w:r>
        <w:rPr>
          <w:spacing w:val="-6"/>
          <w:w w:val="80"/>
          <w:sz w:val="20"/>
        </w:rPr>
        <w:t>where</w:t>
      </w:r>
      <w:r>
        <w:rPr>
          <w:spacing w:val="-2"/>
          <w:w w:val="80"/>
          <w:sz w:val="20"/>
        </w:rPr>
        <w:t xml:space="preserve"> </w:t>
      </w:r>
      <w:r>
        <w:rPr>
          <w:spacing w:val="-2"/>
          <w:w w:val="85"/>
          <w:sz w:val="20"/>
        </w:rPr>
        <w:t>there</w:t>
      </w:r>
      <w:r>
        <w:rPr>
          <w:spacing w:val="-15"/>
          <w:w w:val="85"/>
          <w:sz w:val="20"/>
        </w:rPr>
        <w:t xml:space="preserve"> </w:t>
      </w:r>
      <w:r>
        <w:rPr>
          <w:spacing w:val="-2"/>
          <w:w w:val="85"/>
          <w:sz w:val="20"/>
        </w:rPr>
        <w:t>are</w:t>
      </w:r>
      <w:r>
        <w:rPr>
          <w:spacing w:val="-14"/>
          <w:w w:val="85"/>
          <w:sz w:val="20"/>
        </w:rPr>
        <w:t xml:space="preserve"> </w:t>
      </w:r>
      <w:r>
        <w:rPr>
          <w:spacing w:val="-2"/>
          <w:w w:val="85"/>
          <w:sz w:val="20"/>
        </w:rPr>
        <w:t>no</w:t>
      </w:r>
      <w:r>
        <w:rPr>
          <w:spacing w:val="-14"/>
          <w:w w:val="85"/>
          <w:sz w:val="20"/>
        </w:rPr>
        <w:t xml:space="preserve"> </w:t>
      </w:r>
      <w:r>
        <w:rPr>
          <w:spacing w:val="-2"/>
          <w:w w:val="85"/>
          <w:sz w:val="20"/>
        </w:rPr>
        <w:t>roads</w:t>
      </w:r>
      <w:r>
        <w:rPr>
          <w:spacing w:val="-15"/>
          <w:w w:val="85"/>
          <w:sz w:val="20"/>
        </w:rPr>
        <w:t xml:space="preserve"> </w:t>
      </w:r>
      <w:r>
        <w:rPr>
          <w:spacing w:val="-2"/>
          <w:w w:val="85"/>
          <w:sz w:val="20"/>
        </w:rPr>
        <w:t>linking</w:t>
      </w:r>
      <w:r>
        <w:rPr>
          <w:spacing w:val="-12"/>
          <w:w w:val="85"/>
          <w:sz w:val="20"/>
        </w:rPr>
        <w:t xml:space="preserve"> </w:t>
      </w:r>
      <w:r>
        <w:rPr>
          <w:spacing w:val="-2"/>
          <w:w w:val="85"/>
          <w:sz w:val="20"/>
        </w:rPr>
        <w:t>to</w:t>
      </w:r>
      <w:r>
        <w:rPr>
          <w:spacing w:val="-14"/>
          <w:w w:val="85"/>
          <w:sz w:val="20"/>
        </w:rPr>
        <w:t xml:space="preserve"> </w:t>
      </w:r>
      <w:r>
        <w:rPr>
          <w:spacing w:val="-2"/>
          <w:w w:val="85"/>
          <w:sz w:val="20"/>
        </w:rPr>
        <w:t>it.</w:t>
      </w:r>
    </w:p>
    <w:p w:rsidR="00E5575B" w:rsidRDefault="00D512E5">
      <w:pPr>
        <w:pStyle w:val="ListParagraph"/>
        <w:numPr>
          <w:ilvl w:val="1"/>
          <w:numId w:val="75"/>
        </w:numPr>
        <w:tabs>
          <w:tab w:val="left" w:pos="819"/>
        </w:tabs>
        <w:spacing w:line="242" w:lineRule="auto"/>
        <w:ind w:right="711" w:firstLine="0"/>
        <w:jc w:val="left"/>
        <w:rPr>
          <w:sz w:val="20"/>
        </w:rPr>
      </w:pPr>
      <w:r>
        <w:rPr>
          <w:spacing w:val="-2"/>
          <w:w w:val="80"/>
          <w:sz w:val="20"/>
        </w:rPr>
        <w:t>There</w:t>
      </w:r>
      <w:r>
        <w:rPr>
          <w:spacing w:val="-12"/>
          <w:sz w:val="20"/>
        </w:rPr>
        <w:t xml:space="preserve"> </w:t>
      </w:r>
      <w:r>
        <w:rPr>
          <w:spacing w:val="-2"/>
          <w:w w:val="80"/>
          <w:sz w:val="20"/>
        </w:rPr>
        <w:t>is</w:t>
      </w:r>
      <w:r>
        <w:rPr>
          <w:spacing w:val="-11"/>
          <w:sz w:val="20"/>
        </w:rPr>
        <w:t xml:space="preserve"> </w:t>
      </w:r>
      <w:r>
        <w:rPr>
          <w:spacing w:val="-2"/>
          <w:w w:val="80"/>
          <w:sz w:val="20"/>
        </w:rPr>
        <w:t>limited</w:t>
      </w:r>
      <w:r>
        <w:rPr>
          <w:spacing w:val="-10"/>
          <w:sz w:val="20"/>
        </w:rPr>
        <w:t xml:space="preserve"> </w:t>
      </w:r>
      <w:r>
        <w:rPr>
          <w:spacing w:val="-2"/>
          <w:w w:val="80"/>
          <w:sz w:val="20"/>
        </w:rPr>
        <w:t>capital</w:t>
      </w:r>
      <w:r>
        <w:rPr>
          <w:spacing w:val="-8"/>
          <w:sz w:val="20"/>
        </w:rPr>
        <w:t xml:space="preserve"> </w:t>
      </w:r>
      <w:r>
        <w:rPr>
          <w:spacing w:val="-2"/>
          <w:w w:val="80"/>
          <w:sz w:val="20"/>
        </w:rPr>
        <w:t>which</w:t>
      </w:r>
      <w:r>
        <w:rPr>
          <w:spacing w:val="-10"/>
          <w:sz w:val="20"/>
        </w:rPr>
        <w:t xml:space="preserve"> </w:t>
      </w:r>
      <w:r>
        <w:rPr>
          <w:spacing w:val="-2"/>
          <w:w w:val="80"/>
          <w:sz w:val="20"/>
        </w:rPr>
        <w:t>has</w:t>
      </w:r>
      <w:r>
        <w:rPr>
          <w:spacing w:val="-8"/>
          <w:sz w:val="20"/>
        </w:rPr>
        <w:t xml:space="preserve"> </w:t>
      </w:r>
      <w:r>
        <w:rPr>
          <w:spacing w:val="-2"/>
          <w:w w:val="80"/>
          <w:sz w:val="20"/>
        </w:rPr>
        <w:t>limited</w:t>
      </w:r>
      <w:r>
        <w:rPr>
          <w:spacing w:val="-10"/>
          <w:sz w:val="20"/>
        </w:rPr>
        <w:t xml:space="preserve"> </w:t>
      </w:r>
      <w:r>
        <w:rPr>
          <w:spacing w:val="-2"/>
          <w:w w:val="80"/>
          <w:sz w:val="20"/>
        </w:rPr>
        <w:t>the</w:t>
      </w:r>
      <w:r>
        <w:rPr>
          <w:spacing w:val="-9"/>
          <w:sz w:val="20"/>
        </w:rPr>
        <w:t xml:space="preserve"> </w:t>
      </w:r>
      <w:r>
        <w:rPr>
          <w:spacing w:val="-2"/>
          <w:w w:val="80"/>
          <w:sz w:val="20"/>
        </w:rPr>
        <w:t>purchase</w:t>
      </w:r>
      <w:r>
        <w:rPr>
          <w:spacing w:val="-8"/>
          <w:sz w:val="20"/>
        </w:rPr>
        <w:t xml:space="preserve"> </w:t>
      </w:r>
      <w:r>
        <w:rPr>
          <w:spacing w:val="-2"/>
          <w:w w:val="80"/>
          <w:sz w:val="20"/>
        </w:rPr>
        <w:t>of</w:t>
      </w:r>
      <w:r>
        <w:rPr>
          <w:spacing w:val="-7"/>
          <w:sz w:val="20"/>
        </w:rPr>
        <w:t xml:space="preserve"> </w:t>
      </w:r>
      <w:r>
        <w:rPr>
          <w:spacing w:val="-2"/>
          <w:w w:val="80"/>
          <w:sz w:val="20"/>
        </w:rPr>
        <w:t>modern</w:t>
      </w:r>
      <w:r>
        <w:rPr>
          <w:spacing w:val="-7"/>
          <w:sz w:val="20"/>
        </w:rPr>
        <w:t xml:space="preserve"> </w:t>
      </w:r>
      <w:r>
        <w:rPr>
          <w:spacing w:val="-2"/>
          <w:w w:val="80"/>
          <w:sz w:val="20"/>
        </w:rPr>
        <w:t>water</w:t>
      </w:r>
      <w:r>
        <w:rPr>
          <w:spacing w:val="-7"/>
          <w:sz w:val="20"/>
        </w:rPr>
        <w:t xml:space="preserve"> </w:t>
      </w:r>
      <w:r>
        <w:rPr>
          <w:spacing w:val="-2"/>
          <w:w w:val="80"/>
          <w:sz w:val="20"/>
        </w:rPr>
        <w:t>transport</w:t>
      </w:r>
      <w:r>
        <w:rPr>
          <w:spacing w:val="-8"/>
          <w:sz w:val="20"/>
        </w:rPr>
        <w:t xml:space="preserve"> </w:t>
      </w:r>
      <w:r>
        <w:rPr>
          <w:spacing w:val="-2"/>
          <w:w w:val="80"/>
          <w:sz w:val="20"/>
        </w:rPr>
        <w:t>vessels</w:t>
      </w:r>
      <w:r>
        <w:rPr>
          <w:spacing w:val="-10"/>
          <w:sz w:val="20"/>
        </w:rPr>
        <w:t xml:space="preserve"> </w:t>
      </w:r>
      <w:r>
        <w:rPr>
          <w:spacing w:val="-2"/>
          <w:w w:val="80"/>
          <w:sz w:val="20"/>
        </w:rPr>
        <w:t>such</w:t>
      </w:r>
      <w:r>
        <w:rPr>
          <w:spacing w:val="-10"/>
          <w:sz w:val="20"/>
        </w:rPr>
        <w:t xml:space="preserve"> </w:t>
      </w:r>
      <w:r>
        <w:rPr>
          <w:spacing w:val="-2"/>
          <w:w w:val="80"/>
          <w:sz w:val="20"/>
        </w:rPr>
        <w:t>as</w:t>
      </w:r>
      <w:r>
        <w:rPr>
          <w:spacing w:val="-8"/>
          <w:sz w:val="20"/>
        </w:rPr>
        <w:t xml:space="preserve"> </w:t>
      </w:r>
      <w:r>
        <w:rPr>
          <w:spacing w:val="-2"/>
          <w:w w:val="80"/>
          <w:sz w:val="20"/>
        </w:rPr>
        <w:t>motor</w:t>
      </w:r>
      <w:r>
        <w:rPr>
          <w:spacing w:val="-7"/>
          <w:w w:val="80"/>
          <w:sz w:val="20"/>
        </w:rPr>
        <w:t xml:space="preserve"> </w:t>
      </w:r>
      <w:r>
        <w:rPr>
          <w:spacing w:val="-2"/>
          <w:w w:val="80"/>
          <w:sz w:val="20"/>
        </w:rPr>
        <w:t>boats,</w:t>
      </w:r>
      <w:r>
        <w:rPr>
          <w:spacing w:val="-4"/>
          <w:w w:val="80"/>
          <w:sz w:val="20"/>
        </w:rPr>
        <w:t xml:space="preserve"> </w:t>
      </w:r>
      <w:r>
        <w:rPr>
          <w:spacing w:val="-2"/>
          <w:w w:val="80"/>
          <w:sz w:val="20"/>
        </w:rPr>
        <w:t>ships,</w:t>
      </w:r>
      <w:r>
        <w:rPr>
          <w:spacing w:val="-5"/>
          <w:w w:val="80"/>
          <w:sz w:val="20"/>
        </w:rPr>
        <w:t xml:space="preserve"> </w:t>
      </w:r>
      <w:r>
        <w:rPr>
          <w:spacing w:val="-2"/>
          <w:w w:val="80"/>
          <w:sz w:val="20"/>
        </w:rPr>
        <w:t>engines,</w:t>
      </w:r>
      <w:r>
        <w:rPr>
          <w:spacing w:val="-4"/>
          <w:w w:val="80"/>
          <w:sz w:val="20"/>
        </w:rPr>
        <w:t xml:space="preserve"> </w:t>
      </w:r>
      <w:r>
        <w:rPr>
          <w:spacing w:val="-2"/>
          <w:w w:val="80"/>
          <w:sz w:val="20"/>
        </w:rPr>
        <w:t>life</w:t>
      </w:r>
      <w:r>
        <w:rPr>
          <w:spacing w:val="-4"/>
          <w:w w:val="80"/>
          <w:sz w:val="20"/>
        </w:rPr>
        <w:t xml:space="preserve"> </w:t>
      </w:r>
      <w:r>
        <w:rPr>
          <w:spacing w:val="-2"/>
          <w:w w:val="80"/>
          <w:sz w:val="20"/>
        </w:rPr>
        <w:t>saver</w:t>
      </w:r>
      <w:r>
        <w:rPr>
          <w:spacing w:val="-5"/>
          <w:w w:val="80"/>
          <w:sz w:val="20"/>
        </w:rPr>
        <w:t xml:space="preserve"> </w:t>
      </w:r>
      <w:r>
        <w:rPr>
          <w:spacing w:val="-2"/>
          <w:w w:val="80"/>
          <w:sz w:val="20"/>
        </w:rPr>
        <w:t>jackets</w:t>
      </w:r>
      <w:r>
        <w:rPr>
          <w:spacing w:val="-5"/>
          <w:w w:val="80"/>
          <w:sz w:val="20"/>
        </w:rPr>
        <w:t xml:space="preserve"> </w:t>
      </w:r>
      <w:r>
        <w:rPr>
          <w:spacing w:val="-2"/>
          <w:w w:val="80"/>
          <w:sz w:val="20"/>
        </w:rPr>
        <w:t>leading</w:t>
      </w:r>
      <w:r>
        <w:rPr>
          <w:spacing w:val="-4"/>
          <w:w w:val="80"/>
          <w:sz w:val="20"/>
        </w:rPr>
        <w:t xml:space="preserve"> </w:t>
      </w:r>
      <w:r>
        <w:rPr>
          <w:spacing w:val="-2"/>
          <w:w w:val="80"/>
          <w:sz w:val="20"/>
        </w:rPr>
        <w:t>to use</w:t>
      </w:r>
      <w:r>
        <w:rPr>
          <w:spacing w:val="-5"/>
          <w:w w:val="80"/>
          <w:sz w:val="20"/>
        </w:rPr>
        <w:t xml:space="preserve"> </w:t>
      </w:r>
      <w:r>
        <w:rPr>
          <w:spacing w:val="-2"/>
          <w:w w:val="80"/>
          <w:sz w:val="20"/>
        </w:rPr>
        <w:t>of</w:t>
      </w:r>
      <w:r>
        <w:rPr>
          <w:spacing w:val="-5"/>
          <w:w w:val="80"/>
          <w:sz w:val="20"/>
        </w:rPr>
        <w:t xml:space="preserve"> </w:t>
      </w:r>
      <w:r>
        <w:rPr>
          <w:spacing w:val="-2"/>
          <w:w w:val="80"/>
          <w:sz w:val="20"/>
        </w:rPr>
        <w:t>the</w:t>
      </w:r>
      <w:r>
        <w:rPr>
          <w:spacing w:val="-5"/>
          <w:w w:val="80"/>
          <w:sz w:val="20"/>
        </w:rPr>
        <w:t xml:space="preserve"> </w:t>
      </w:r>
      <w:r>
        <w:rPr>
          <w:spacing w:val="-2"/>
          <w:w w:val="80"/>
          <w:sz w:val="20"/>
        </w:rPr>
        <w:t>slow</w:t>
      </w:r>
      <w:r>
        <w:rPr>
          <w:spacing w:val="-6"/>
          <w:w w:val="80"/>
          <w:sz w:val="20"/>
        </w:rPr>
        <w:t xml:space="preserve"> </w:t>
      </w:r>
      <w:r>
        <w:rPr>
          <w:spacing w:val="-2"/>
          <w:w w:val="80"/>
          <w:sz w:val="20"/>
        </w:rPr>
        <w:t>canoes</w:t>
      </w:r>
      <w:r>
        <w:rPr>
          <w:spacing w:val="-6"/>
          <w:w w:val="80"/>
          <w:sz w:val="20"/>
        </w:rPr>
        <w:t xml:space="preserve"> </w:t>
      </w:r>
      <w:r>
        <w:rPr>
          <w:spacing w:val="-2"/>
          <w:w w:val="80"/>
          <w:sz w:val="20"/>
        </w:rPr>
        <w:t>powered</w:t>
      </w:r>
      <w:r>
        <w:rPr>
          <w:spacing w:val="-5"/>
          <w:w w:val="80"/>
          <w:sz w:val="20"/>
        </w:rPr>
        <w:t xml:space="preserve"> </w:t>
      </w:r>
      <w:r>
        <w:rPr>
          <w:spacing w:val="-2"/>
          <w:w w:val="80"/>
          <w:sz w:val="20"/>
        </w:rPr>
        <w:t>by</w:t>
      </w:r>
      <w:r>
        <w:rPr>
          <w:spacing w:val="-8"/>
          <w:w w:val="80"/>
          <w:sz w:val="20"/>
        </w:rPr>
        <w:t xml:space="preserve"> </w:t>
      </w:r>
      <w:r>
        <w:rPr>
          <w:spacing w:val="-2"/>
          <w:w w:val="80"/>
          <w:sz w:val="20"/>
        </w:rPr>
        <w:t>human</w:t>
      </w:r>
      <w:r>
        <w:rPr>
          <w:spacing w:val="-5"/>
          <w:w w:val="80"/>
          <w:sz w:val="20"/>
        </w:rPr>
        <w:t xml:space="preserve"> </w:t>
      </w:r>
      <w:r>
        <w:rPr>
          <w:spacing w:val="-2"/>
          <w:w w:val="80"/>
          <w:sz w:val="20"/>
        </w:rPr>
        <w:t>energy</w:t>
      </w:r>
      <w:r>
        <w:rPr>
          <w:spacing w:val="-9"/>
          <w:w w:val="80"/>
          <w:sz w:val="20"/>
        </w:rPr>
        <w:t xml:space="preserve"> </w:t>
      </w:r>
      <w:r>
        <w:rPr>
          <w:spacing w:val="-2"/>
          <w:w w:val="80"/>
          <w:sz w:val="20"/>
        </w:rPr>
        <w:t>like</w:t>
      </w:r>
      <w:r>
        <w:rPr>
          <w:spacing w:val="-10"/>
          <w:w w:val="80"/>
          <w:sz w:val="20"/>
        </w:rPr>
        <w:t xml:space="preserve"> </w:t>
      </w:r>
      <w:r>
        <w:rPr>
          <w:spacing w:val="-2"/>
          <w:w w:val="80"/>
          <w:sz w:val="20"/>
        </w:rPr>
        <w:t>via</w:t>
      </w:r>
      <w:r>
        <w:rPr>
          <w:spacing w:val="-10"/>
          <w:w w:val="80"/>
          <w:sz w:val="20"/>
        </w:rPr>
        <w:t xml:space="preserve"> </w:t>
      </w:r>
      <w:r>
        <w:rPr>
          <w:spacing w:val="-2"/>
          <w:w w:val="80"/>
          <w:sz w:val="20"/>
        </w:rPr>
        <w:t>Lwampanga</w:t>
      </w:r>
      <w:r>
        <w:rPr>
          <w:spacing w:val="-10"/>
          <w:w w:val="80"/>
          <w:sz w:val="20"/>
        </w:rPr>
        <w:t xml:space="preserve"> </w:t>
      </w:r>
      <w:r>
        <w:rPr>
          <w:spacing w:val="-2"/>
          <w:w w:val="80"/>
          <w:sz w:val="20"/>
        </w:rPr>
        <w:t>-</w:t>
      </w:r>
      <w:r>
        <w:rPr>
          <w:spacing w:val="-7"/>
          <w:w w:val="80"/>
          <w:sz w:val="20"/>
        </w:rPr>
        <w:t xml:space="preserve"> </w:t>
      </w:r>
      <w:r>
        <w:rPr>
          <w:spacing w:val="-2"/>
          <w:w w:val="80"/>
          <w:sz w:val="20"/>
        </w:rPr>
        <w:t>Bugondo</w:t>
      </w:r>
      <w:r>
        <w:rPr>
          <w:spacing w:val="-10"/>
          <w:w w:val="80"/>
          <w:sz w:val="20"/>
        </w:rPr>
        <w:t xml:space="preserve"> </w:t>
      </w:r>
      <w:r>
        <w:rPr>
          <w:spacing w:val="-2"/>
          <w:w w:val="80"/>
          <w:sz w:val="20"/>
        </w:rPr>
        <w:t>route</w:t>
      </w:r>
      <w:r>
        <w:rPr>
          <w:spacing w:val="-11"/>
          <w:w w:val="80"/>
          <w:sz w:val="20"/>
        </w:rPr>
        <w:t xml:space="preserve"> </w:t>
      </w:r>
      <w:r>
        <w:rPr>
          <w:spacing w:val="-2"/>
          <w:w w:val="80"/>
          <w:sz w:val="20"/>
        </w:rPr>
        <w:t>on</w:t>
      </w:r>
      <w:r>
        <w:rPr>
          <w:spacing w:val="-10"/>
          <w:w w:val="80"/>
          <w:sz w:val="20"/>
        </w:rPr>
        <w:t xml:space="preserve"> </w:t>
      </w:r>
      <w:r>
        <w:rPr>
          <w:spacing w:val="-2"/>
          <w:w w:val="80"/>
          <w:sz w:val="20"/>
        </w:rPr>
        <w:t>Lake</w:t>
      </w:r>
      <w:r>
        <w:rPr>
          <w:spacing w:val="-8"/>
          <w:w w:val="80"/>
          <w:sz w:val="20"/>
        </w:rPr>
        <w:t xml:space="preserve"> </w:t>
      </w:r>
      <w:r>
        <w:rPr>
          <w:spacing w:val="-2"/>
          <w:w w:val="80"/>
          <w:sz w:val="20"/>
        </w:rPr>
        <w:t>Kyoga</w:t>
      </w:r>
      <w:r>
        <w:rPr>
          <w:spacing w:val="-10"/>
          <w:w w:val="80"/>
          <w:sz w:val="20"/>
        </w:rPr>
        <w:t xml:space="preserve"> </w:t>
      </w:r>
      <w:r>
        <w:rPr>
          <w:spacing w:val="-2"/>
          <w:w w:val="80"/>
          <w:sz w:val="20"/>
        </w:rPr>
        <w:t>and</w:t>
      </w:r>
      <w:r>
        <w:rPr>
          <w:spacing w:val="-8"/>
          <w:w w:val="80"/>
          <w:sz w:val="20"/>
        </w:rPr>
        <w:t xml:space="preserve"> </w:t>
      </w:r>
      <w:r>
        <w:rPr>
          <w:spacing w:val="-2"/>
          <w:w w:val="80"/>
          <w:sz w:val="20"/>
        </w:rPr>
        <w:t>via</w:t>
      </w:r>
      <w:r>
        <w:rPr>
          <w:spacing w:val="-10"/>
          <w:w w:val="80"/>
          <w:sz w:val="20"/>
        </w:rPr>
        <w:t xml:space="preserve"> </w:t>
      </w:r>
      <w:r>
        <w:rPr>
          <w:spacing w:val="-2"/>
          <w:w w:val="80"/>
          <w:sz w:val="20"/>
        </w:rPr>
        <w:t>Kasenyi</w:t>
      </w:r>
      <w:r>
        <w:rPr>
          <w:spacing w:val="-8"/>
          <w:w w:val="80"/>
          <w:sz w:val="20"/>
        </w:rPr>
        <w:t xml:space="preserve"> </w:t>
      </w:r>
      <w:r>
        <w:rPr>
          <w:spacing w:val="-2"/>
          <w:w w:val="80"/>
          <w:sz w:val="20"/>
        </w:rPr>
        <w:t>–</w:t>
      </w:r>
      <w:r>
        <w:rPr>
          <w:spacing w:val="-10"/>
          <w:w w:val="80"/>
          <w:sz w:val="20"/>
        </w:rPr>
        <w:t xml:space="preserve"> </w:t>
      </w:r>
      <w:r>
        <w:rPr>
          <w:spacing w:val="-2"/>
          <w:w w:val="80"/>
          <w:sz w:val="20"/>
        </w:rPr>
        <w:t>Ggaba</w:t>
      </w:r>
      <w:r>
        <w:rPr>
          <w:spacing w:val="-10"/>
          <w:w w:val="80"/>
          <w:sz w:val="20"/>
        </w:rPr>
        <w:t xml:space="preserve"> </w:t>
      </w:r>
      <w:r>
        <w:rPr>
          <w:spacing w:val="-2"/>
          <w:w w:val="80"/>
          <w:sz w:val="20"/>
        </w:rPr>
        <w:t>route</w:t>
      </w:r>
      <w:r>
        <w:rPr>
          <w:spacing w:val="-10"/>
          <w:w w:val="80"/>
          <w:sz w:val="20"/>
        </w:rPr>
        <w:t xml:space="preserve"> </w:t>
      </w:r>
      <w:r>
        <w:rPr>
          <w:spacing w:val="-2"/>
          <w:w w:val="80"/>
          <w:sz w:val="20"/>
        </w:rPr>
        <w:t>on</w:t>
      </w:r>
      <w:r>
        <w:rPr>
          <w:spacing w:val="-10"/>
          <w:w w:val="80"/>
          <w:sz w:val="20"/>
        </w:rPr>
        <w:t xml:space="preserve"> </w:t>
      </w:r>
      <w:r>
        <w:rPr>
          <w:spacing w:val="-2"/>
          <w:w w:val="80"/>
          <w:sz w:val="20"/>
        </w:rPr>
        <w:t>L.</w:t>
      </w:r>
      <w:r>
        <w:rPr>
          <w:spacing w:val="-8"/>
          <w:w w:val="80"/>
          <w:sz w:val="20"/>
        </w:rPr>
        <w:t xml:space="preserve"> </w:t>
      </w:r>
      <w:r>
        <w:rPr>
          <w:spacing w:val="-2"/>
          <w:w w:val="80"/>
          <w:sz w:val="20"/>
        </w:rPr>
        <w:t>Victoria.</w:t>
      </w:r>
    </w:p>
    <w:p w:rsidR="00E5575B" w:rsidRDefault="00D512E5">
      <w:pPr>
        <w:pStyle w:val="ListParagraph"/>
        <w:numPr>
          <w:ilvl w:val="1"/>
          <w:numId w:val="75"/>
        </w:numPr>
        <w:tabs>
          <w:tab w:val="left" w:pos="819"/>
        </w:tabs>
        <w:spacing w:line="242" w:lineRule="auto"/>
        <w:ind w:right="715" w:firstLine="0"/>
        <w:jc w:val="left"/>
        <w:rPr>
          <w:sz w:val="20"/>
        </w:rPr>
      </w:pPr>
      <w:r>
        <w:rPr>
          <w:spacing w:val="-2"/>
          <w:w w:val="80"/>
          <w:sz w:val="20"/>
        </w:rPr>
        <w:t>There</w:t>
      </w:r>
      <w:r>
        <w:rPr>
          <w:spacing w:val="-8"/>
          <w:sz w:val="20"/>
        </w:rPr>
        <w:t xml:space="preserve"> </w:t>
      </w:r>
      <w:r>
        <w:rPr>
          <w:spacing w:val="-2"/>
          <w:w w:val="80"/>
          <w:sz w:val="20"/>
        </w:rPr>
        <w:t>are</w:t>
      </w:r>
      <w:r>
        <w:rPr>
          <w:spacing w:val="-9"/>
          <w:sz w:val="20"/>
        </w:rPr>
        <w:t xml:space="preserve"> </w:t>
      </w:r>
      <w:r>
        <w:rPr>
          <w:spacing w:val="-2"/>
          <w:w w:val="80"/>
          <w:sz w:val="20"/>
        </w:rPr>
        <w:t>political</w:t>
      </w:r>
      <w:r>
        <w:rPr>
          <w:spacing w:val="-3"/>
          <w:w w:val="80"/>
          <w:sz w:val="20"/>
        </w:rPr>
        <w:t xml:space="preserve"> </w:t>
      </w:r>
      <w:r>
        <w:rPr>
          <w:spacing w:val="-2"/>
          <w:w w:val="80"/>
          <w:sz w:val="20"/>
        </w:rPr>
        <w:t>insurgencies</w:t>
      </w:r>
      <w:r>
        <w:rPr>
          <w:spacing w:val="-13"/>
          <w:sz w:val="20"/>
        </w:rPr>
        <w:t xml:space="preserve"> </w:t>
      </w:r>
      <w:r>
        <w:rPr>
          <w:spacing w:val="-2"/>
          <w:w w:val="80"/>
          <w:sz w:val="20"/>
        </w:rPr>
        <w:t>and</w:t>
      </w:r>
      <w:r>
        <w:rPr>
          <w:spacing w:val="-13"/>
          <w:sz w:val="20"/>
        </w:rPr>
        <w:t xml:space="preserve"> </w:t>
      </w:r>
      <w:r>
        <w:rPr>
          <w:spacing w:val="-2"/>
          <w:w w:val="80"/>
          <w:sz w:val="20"/>
        </w:rPr>
        <w:t>insecurity</w:t>
      </w:r>
      <w:r>
        <w:rPr>
          <w:spacing w:val="-12"/>
          <w:sz w:val="20"/>
        </w:rPr>
        <w:t xml:space="preserve"> </w:t>
      </w:r>
      <w:r>
        <w:rPr>
          <w:spacing w:val="-2"/>
          <w:w w:val="80"/>
          <w:sz w:val="20"/>
        </w:rPr>
        <w:t>caused</w:t>
      </w:r>
      <w:r>
        <w:rPr>
          <w:spacing w:val="-3"/>
          <w:sz w:val="20"/>
        </w:rPr>
        <w:t xml:space="preserve"> </w:t>
      </w:r>
      <w:r>
        <w:rPr>
          <w:spacing w:val="-2"/>
          <w:w w:val="80"/>
          <w:sz w:val="20"/>
        </w:rPr>
        <w:t>by</w:t>
      </w:r>
      <w:r>
        <w:rPr>
          <w:spacing w:val="-4"/>
          <w:sz w:val="20"/>
        </w:rPr>
        <w:t xml:space="preserve"> </w:t>
      </w:r>
      <w:r>
        <w:rPr>
          <w:spacing w:val="-2"/>
          <w:w w:val="80"/>
          <w:sz w:val="20"/>
        </w:rPr>
        <w:t>civil</w:t>
      </w:r>
      <w:r>
        <w:rPr>
          <w:spacing w:val="-2"/>
          <w:sz w:val="20"/>
        </w:rPr>
        <w:t xml:space="preserve"> </w:t>
      </w:r>
      <w:r>
        <w:rPr>
          <w:spacing w:val="-2"/>
          <w:w w:val="80"/>
          <w:sz w:val="20"/>
        </w:rPr>
        <w:t>war</w:t>
      </w:r>
      <w:r>
        <w:rPr>
          <w:spacing w:val="-4"/>
          <w:sz w:val="20"/>
        </w:rPr>
        <w:t xml:space="preserve"> </w:t>
      </w:r>
      <w:r>
        <w:rPr>
          <w:spacing w:val="-2"/>
          <w:w w:val="80"/>
          <w:sz w:val="20"/>
        </w:rPr>
        <w:t>in</w:t>
      </w:r>
      <w:r>
        <w:rPr>
          <w:spacing w:val="-2"/>
          <w:sz w:val="20"/>
        </w:rPr>
        <w:t xml:space="preserve"> </w:t>
      </w:r>
      <w:r>
        <w:rPr>
          <w:spacing w:val="-2"/>
          <w:w w:val="80"/>
          <w:sz w:val="20"/>
        </w:rPr>
        <w:t>South</w:t>
      </w:r>
      <w:r>
        <w:rPr>
          <w:spacing w:val="-4"/>
          <w:sz w:val="20"/>
        </w:rPr>
        <w:t xml:space="preserve"> </w:t>
      </w:r>
      <w:r>
        <w:rPr>
          <w:spacing w:val="-2"/>
          <w:w w:val="80"/>
          <w:sz w:val="20"/>
        </w:rPr>
        <w:t>Sudan,</w:t>
      </w:r>
      <w:r>
        <w:rPr>
          <w:spacing w:val="-4"/>
          <w:sz w:val="20"/>
        </w:rPr>
        <w:t xml:space="preserve"> </w:t>
      </w:r>
      <w:r>
        <w:rPr>
          <w:spacing w:val="-2"/>
          <w:w w:val="80"/>
          <w:sz w:val="20"/>
        </w:rPr>
        <w:t>hostility</w:t>
      </w:r>
      <w:r>
        <w:rPr>
          <w:spacing w:val="-4"/>
          <w:sz w:val="20"/>
        </w:rPr>
        <w:t xml:space="preserve"> </w:t>
      </w:r>
      <w:r>
        <w:rPr>
          <w:spacing w:val="-2"/>
          <w:w w:val="80"/>
          <w:sz w:val="20"/>
        </w:rPr>
        <w:t>in</w:t>
      </w:r>
      <w:r>
        <w:rPr>
          <w:spacing w:val="-4"/>
          <w:sz w:val="20"/>
        </w:rPr>
        <w:t xml:space="preserve"> </w:t>
      </w:r>
      <w:r>
        <w:rPr>
          <w:spacing w:val="-2"/>
          <w:w w:val="80"/>
          <w:sz w:val="20"/>
        </w:rPr>
        <w:t>Karamoja</w:t>
      </w:r>
      <w:r>
        <w:rPr>
          <w:spacing w:val="-2"/>
          <w:sz w:val="20"/>
        </w:rPr>
        <w:t xml:space="preserve"> </w:t>
      </w:r>
      <w:r>
        <w:rPr>
          <w:spacing w:val="-2"/>
          <w:w w:val="80"/>
          <w:sz w:val="20"/>
        </w:rPr>
        <w:t>and</w:t>
      </w:r>
      <w:r>
        <w:rPr>
          <w:spacing w:val="-3"/>
          <w:sz w:val="20"/>
        </w:rPr>
        <w:t xml:space="preserve"> </w:t>
      </w:r>
      <w:r>
        <w:rPr>
          <w:spacing w:val="-2"/>
          <w:w w:val="80"/>
          <w:sz w:val="20"/>
        </w:rPr>
        <w:t>ADF</w:t>
      </w:r>
      <w:r>
        <w:rPr>
          <w:spacing w:val="-3"/>
          <w:sz w:val="20"/>
        </w:rPr>
        <w:t xml:space="preserve"> </w:t>
      </w:r>
      <w:r>
        <w:rPr>
          <w:spacing w:val="-2"/>
          <w:w w:val="80"/>
          <w:sz w:val="20"/>
        </w:rPr>
        <w:t>rebels</w:t>
      </w:r>
      <w:r>
        <w:rPr>
          <w:spacing w:val="-4"/>
          <w:sz w:val="20"/>
        </w:rPr>
        <w:t xml:space="preserve"> </w:t>
      </w:r>
      <w:r>
        <w:rPr>
          <w:spacing w:val="-2"/>
          <w:w w:val="80"/>
          <w:sz w:val="20"/>
        </w:rPr>
        <w:t>in</w:t>
      </w:r>
      <w:r>
        <w:rPr>
          <w:spacing w:val="-4"/>
          <w:sz w:val="20"/>
        </w:rPr>
        <w:t xml:space="preserve"> </w:t>
      </w:r>
      <w:r>
        <w:rPr>
          <w:spacing w:val="-2"/>
          <w:w w:val="80"/>
          <w:sz w:val="20"/>
        </w:rPr>
        <w:t>DRC</w:t>
      </w:r>
      <w:r>
        <w:rPr>
          <w:spacing w:val="-4"/>
          <w:sz w:val="20"/>
        </w:rPr>
        <w:t xml:space="preserve"> </w:t>
      </w:r>
      <w:r>
        <w:rPr>
          <w:spacing w:val="-2"/>
          <w:w w:val="80"/>
          <w:sz w:val="20"/>
        </w:rPr>
        <w:t>which</w:t>
      </w:r>
      <w:r>
        <w:rPr>
          <w:spacing w:val="-3"/>
          <w:w w:val="80"/>
          <w:sz w:val="20"/>
        </w:rPr>
        <w:t xml:space="preserve"> </w:t>
      </w:r>
      <w:r>
        <w:rPr>
          <w:spacing w:val="-2"/>
          <w:w w:val="80"/>
          <w:sz w:val="20"/>
        </w:rPr>
        <w:t>has</w:t>
      </w:r>
      <w:r>
        <w:rPr>
          <w:spacing w:val="-11"/>
          <w:sz w:val="20"/>
        </w:rPr>
        <w:t xml:space="preserve"> </w:t>
      </w:r>
      <w:r>
        <w:rPr>
          <w:spacing w:val="-2"/>
          <w:w w:val="80"/>
          <w:sz w:val="20"/>
        </w:rPr>
        <w:t>limited</w:t>
      </w:r>
      <w:r>
        <w:rPr>
          <w:spacing w:val="-10"/>
          <w:sz w:val="20"/>
        </w:rPr>
        <w:t xml:space="preserve"> </w:t>
      </w:r>
      <w:r>
        <w:rPr>
          <w:spacing w:val="-2"/>
          <w:w w:val="80"/>
          <w:sz w:val="20"/>
        </w:rPr>
        <w:t>use</w:t>
      </w:r>
      <w:r>
        <w:rPr>
          <w:spacing w:val="-11"/>
          <w:sz w:val="20"/>
        </w:rPr>
        <w:t xml:space="preserve"> </w:t>
      </w:r>
      <w:r>
        <w:rPr>
          <w:spacing w:val="-2"/>
          <w:w w:val="80"/>
          <w:sz w:val="20"/>
        </w:rPr>
        <w:t>of water</w:t>
      </w:r>
      <w:r>
        <w:rPr>
          <w:spacing w:val="-9"/>
          <w:w w:val="80"/>
          <w:sz w:val="20"/>
        </w:rPr>
        <w:t xml:space="preserve"> </w:t>
      </w:r>
      <w:r>
        <w:rPr>
          <w:spacing w:val="-2"/>
          <w:w w:val="80"/>
          <w:sz w:val="20"/>
        </w:rPr>
        <w:t>transport</w:t>
      </w:r>
      <w:r>
        <w:rPr>
          <w:spacing w:val="-9"/>
          <w:w w:val="80"/>
          <w:sz w:val="20"/>
        </w:rPr>
        <w:t xml:space="preserve"> </w:t>
      </w:r>
      <w:r>
        <w:rPr>
          <w:spacing w:val="-2"/>
          <w:w w:val="80"/>
          <w:sz w:val="20"/>
        </w:rPr>
        <w:t>like</w:t>
      </w:r>
      <w:r>
        <w:rPr>
          <w:spacing w:val="-12"/>
          <w:w w:val="80"/>
          <w:sz w:val="20"/>
        </w:rPr>
        <w:t xml:space="preserve"> </w:t>
      </w:r>
      <w:r>
        <w:rPr>
          <w:spacing w:val="-2"/>
          <w:w w:val="80"/>
          <w:sz w:val="20"/>
        </w:rPr>
        <w:t>along</w:t>
      </w:r>
      <w:r>
        <w:rPr>
          <w:spacing w:val="-9"/>
          <w:w w:val="80"/>
          <w:sz w:val="20"/>
        </w:rPr>
        <w:t xml:space="preserve"> </w:t>
      </w:r>
      <w:r>
        <w:rPr>
          <w:spacing w:val="-2"/>
          <w:w w:val="80"/>
          <w:sz w:val="20"/>
        </w:rPr>
        <w:t>the</w:t>
      </w:r>
      <w:r>
        <w:rPr>
          <w:spacing w:val="-11"/>
          <w:w w:val="80"/>
          <w:sz w:val="20"/>
        </w:rPr>
        <w:t xml:space="preserve"> </w:t>
      </w:r>
      <w:r>
        <w:rPr>
          <w:spacing w:val="-2"/>
          <w:w w:val="80"/>
          <w:sz w:val="20"/>
        </w:rPr>
        <w:t>Albert</w:t>
      </w:r>
      <w:r>
        <w:rPr>
          <w:spacing w:val="-10"/>
          <w:w w:val="80"/>
          <w:sz w:val="20"/>
        </w:rPr>
        <w:t xml:space="preserve"> </w:t>
      </w:r>
      <w:r>
        <w:rPr>
          <w:spacing w:val="-2"/>
          <w:w w:val="80"/>
          <w:sz w:val="20"/>
        </w:rPr>
        <w:t>Nile</w:t>
      </w:r>
      <w:r>
        <w:rPr>
          <w:spacing w:val="-11"/>
          <w:w w:val="80"/>
          <w:sz w:val="20"/>
        </w:rPr>
        <w:t xml:space="preserve"> </w:t>
      </w:r>
      <w:r>
        <w:rPr>
          <w:spacing w:val="-2"/>
          <w:w w:val="80"/>
          <w:sz w:val="20"/>
        </w:rPr>
        <w:t>in</w:t>
      </w:r>
      <w:r>
        <w:rPr>
          <w:spacing w:val="-9"/>
          <w:w w:val="80"/>
          <w:sz w:val="20"/>
        </w:rPr>
        <w:t xml:space="preserve"> </w:t>
      </w:r>
      <w:r>
        <w:rPr>
          <w:spacing w:val="-2"/>
          <w:w w:val="80"/>
          <w:sz w:val="20"/>
        </w:rPr>
        <w:t>Moyo,</w:t>
      </w:r>
      <w:r>
        <w:rPr>
          <w:spacing w:val="-10"/>
          <w:w w:val="80"/>
          <w:sz w:val="20"/>
        </w:rPr>
        <w:t xml:space="preserve"> </w:t>
      </w:r>
      <w:r>
        <w:rPr>
          <w:spacing w:val="-2"/>
          <w:w w:val="80"/>
          <w:sz w:val="20"/>
        </w:rPr>
        <w:t>R.</w:t>
      </w:r>
      <w:r>
        <w:rPr>
          <w:spacing w:val="-11"/>
          <w:w w:val="80"/>
          <w:sz w:val="20"/>
        </w:rPr>
        <w:t xml:space="preserve"> </w:t>
      </w:r>
      <w:r>
        <w:rPr>
          <w:spacing w:val="-2"/>
          <w:w w:val="80"/>
          <w:sz w:val="20"/>
        </w:rPr>
        <w:t>Okere</w:t>
      </w:r>
      <w:r>
        <w:rPr>
          <w:spacing w:val="-10"/>
          <w:w w:val="80"/>
          <w:sz w:val="20"/>
        </w:rPr>
        <w:t xml:space="preserve"> </w:t>
      </w:r>
      <w:r>
        <w:rPr>
          <w:spacing w:val="-2"/>
          <w:w w:val="80"/>
          <w:sz w:val="20"/>
        </w:rPr>
        <w:t>in</w:t>
      </w:r>
      <w:r>
        <w:rPr>
          <w:spacing w:val="-11"/>
          <w:w w:val="80"/>
          <w:sz w:val="20"/>
        </w:rPr>
        <w:t xml:space="preserve"> </w:t>
      </w:r>
      <w:r>
        <w:rPr>
          <w:spacing w:val="-2"/>
          <w:w w:val="80"/>
          <w:sz w:val="20"/>
        </w:rPr>
        <w:t>Moroto</w:t>
      </w:r>
      <w:r>
        <w:rPr>
          <w:spacing w:val="-11"/>
          <w:w w:val="80"/>
          <w:sz w:val="20"/>
        </w:rPr>
        <w:t xml:space="preserve"> </w:t>
      </w:r>
      <w:r>
        <w:rPr>
          <w:spacing w:val="-2"/>
          <w:w w:val="80"/>
          <w:sz w:val="20"/>
        </w:rPr>
        <w:t>and</w:t>
      </w:r>
      <w:r>
        <w:rPr>
          <w:spacing w:val="-10"/>
          <w:w w:val="80"/>
          <w:sz w:val="20"/>
        </w:rPr>
        <w:t xml:space="preserve"> </w:t>
      </w:r>
      <w:r>
        <w:rPr>
          <w:spacing w:val="-2"/>
          <w:w w:val="80"/>
          <w:sz w:val="20"/>
        </w:rPr>
        <w:t>L.</w:t>
      </w:r>
      <w:r>
        <w:rPr>
          <w:spacing w:val="-11"/>
          <w:w w:val="80"/>
          <w:sz w:val="20"/>
        </w:rPr>
        <w:t xml:space="preserve"> </w:t>
      </w:r>
      <w:r>
        <w:rPr>
          <w:spacing w:val="-2"/>
          <w:w w:val="80"/>
          <w:sz w:val="20"/>
        </w:rPr>
        <w:t>Albert</w:t>
      </w:r>
      <w:r>
        <w:rPr>
          <w:spacing w:val="-9"/>
          <w:w w:val="80"/>
          <w:sz w:val="20"/>
        </w:rPr>
        <w:t xml:space="preserve"> </w:t>
      </w:r>
      <w:r>
        <w:rPr>
          <w:spacing w:val="-2"/>
          <w:w w:val="80"/>
          <w:sz w:val="20"/>
        </w:rPr>
        <w:t>near</w:t>
      </w:r>
      <w:r>
        <w:rPr>
          <w:spacing w:val="-12"/>
          <w:w w:val="80"/>
          <w:sz w:val="20"/>
        </w:rPr>
        <w:t xml:space="preserve"> </w:t>
      </w:r>
      <w:r>
        <w:rPr>
          <w:spacing w:val="-2"/>
          <w:w w:val="80"/>
          <w:sz w:val="20"/>
        </w:rPr>
        <w:t>Rukwanzi</w:t>
      </w:r>
      <w:r>
        <w:rPr>
          <w:spacing w:val="-12"/>
          <w:w w:val="80"/>
          <w:sz w:val="20"/>
        </w:rPr>
        <w:t xml:space="preserve"> </w:t>
      </w:r>
      <w:r>
        <w:rPr>
          <w:spacing w:val="-2"/>
          <w:w w:val="80"/>
          <w:sz w:val="20"/>
        </w:rPr>
        <w:t>Island</w:t>
      </w:r>
      <w:r>
        <w:rPr>
          <w:spacing w:val="-10"/>
          <w:w w:val="80"/>
          <w:sz w:val="20"/>
        </w:rPr>
        <w:t xml:space="preserve"> </w:t>
      </w:r>
      <w:r>
        <w:rPr>
          <w:spacing w:val="-2"/>
          <w:w w:val="80"/>
          <w:sz w:val="20"/>
        </w:rPr>
        <w:t>in</w:t>
      </w:r>
      <w:r>
        <w:rPr>
          <w:spacing w:val="-9"/>
          <w:w w:val="80"/>
          <w:sz w:val="20"/>
        </w:rPr>
        <w:t xml:space="preserve"> </w:t>
      </w:r>
      <w:r>
        <w:rPr>
          <w:spacing w:val="-2"/>
          <w:w w:val="80"/>
          <w:sz w:val="20"/>
        </w:rPr>
        <w:t>Hoima.</w:t>
      </w:r>
    </w:p>
    <w:p w:rsidR="00E5575B" w:rsidRDefault="00D512E5">
      <w:pPr>
        <w:pStyle w:val="ListParagraph"/>
        <w:numPr>
          <w:ilvl w:val="1"/>
          <w:numId w:val="75"/>
        </w:numPr>
        <w:tabs>
          <w:tab w:val="left" w:pos="819"/>
        </w:tabs>
        <w:spacing w:line="242" w:lineRule="auto"/>
        <w:ind w:right="714" w:firstLine="0"/>
        <w:jc w:val="left"/>
        <w:rPr>
          <w:sz w:val="20"/>
        </w:rPr>
      </w:pPr>
      <w:r>
        <w:rPr>
          <w:spacing w:val="-2"/>
          <w:w w:val="80"/>
          <w:sz w:val="20"/>
        </w:rPr>
        <w:t>There</w:t>
      </w:r>
      <w:r>
        <w:rPr>
          <w:spacing w:val="-5"/>
          <w:w w:val="80"/>
          <w:sz w:val="20"/>
        </w:rPr>
        <w:t xml:space="preserve"> </w:t>
      </w:r>
      <w:r>
        <w:rPr>
          <w:spacing w:val="-2"/>
          <w:w w:val="80"/>
          <w:sz w:val="20"/>
        </w:rPr>
        <w:t>is</w:t>
      </w:r>
      <w:r>
        <w:rPr>
          <w:spacing w:val="-6"/>
          <w:w w:val="80"/>
          <w:sz w:val="20"/>
        </w:rPr>
        <w:t xml:space="preserve"> </w:t>
      </w:r>
      <w:r>
        <w:rPr>
          <w:spacing w:val="-2"/>
          <w:w w:val="80"/>
          <w:sz w:val="20"/>
        </w:rPr>
        <w:t>poor</w:t>
      </w:r>
      <w:r>
        <w:rPr>
          <w:spacing w:val="-5"/>
          <w:w w:val="80"/>
          <w:sz w:val="20"/>
        </w:rPr>
        <w:t xml:space="preserve"> </w:t>
      </w:r>
      <w:r>
        <w:rPr>
          <w:spacing w:val="-2"/>
          <w:w w:val="80"/>
          <w:sz w:val="20"/>
        </w:rPr>
        <w:t>state</w:t>
      </w:r>
      <w:r>
        <w:rPr>
          <w:spacing w:val="-5"/>
          <w:w w:val="80"/>
          <w:sz w:val="20"/>
        </w:rPr>
        <w:t xml:space="preserve"> </w:t>
      </w:r>
      <w:r>
        <w:rPr>
          <w:spacing w:val="-2"/>
          <w:w w:val="80"/>
          <w:sz w:val="20"/>
        </w:rPr>
        <w:t>of</w:t>
      </w:r>
      <w:r>
        <w:rPr>
          <w:spacing w:val="-6"/>
          <w:w w:val="80"/>
          <w:sz w:val="20"/>
        </w:rPr>
        <w:t xml:space="preserve"> </w:t>
      </w:r>
      <w:r>
        <w:rPr>
          <w:spacing w:val="-2"/>
          <w:w w:val="80"/>
          <w:sz w:val="20"/>
        </w:rPr>
        <w:t>landing</w:t>
      </w:r>
      <w:r>
        <w:rPr>
          <w:spacing w:val="-5"/>
          <w:w w:val="80"/>
          <w:sz w:val="20"/>
        </w:rPr>
        <w:t xml:space="preserve"> </w:t>
      </w:r>
      <w:r>
        <w:rPr>
          <w:spacing w:val="-2"/>
          <w:w w:val="80"/>
          <w:sz w:val="20"/>
        </w:rPr>
        <w:t>sites</w:t>
      </w:r>
      <w:r>
        <w:rPr>
          <w:spacing w:val="-3"/>
          <w:w w:val="80"/>
          <w:sz w:val="20"/>
        </w:rPr>
        <w:t xml:space="preserve"> </w:t>
      </w:r>
      <w:r>
        <w:rPr>
          <w:spacing w:val="-2"/>
          <w:w w:val="80"/>
          <w:sz w:val="20"/>
        </w:rPr>
        <w:t>as</w:t>
      </w:r>
      <w:r>
        <w:rPr>
          <w:spacing w:val="-6"/>
          <w:w w:val="80"/>
          <w:sz w:val="20"/>
        </w:rPr>
        <w:t xml:space="preserve"> </w:t>
      </w:r>
      <w:r>
        <w:rPr>
          <w:spacing w:val="-2"/>
          <w:w w:val="80"/>
          <w:sz w:val="20"/>
        </w:rPr>
        <w:t>well</w:t>
      </w:r>
      <w:r>
        <w:rPr>
          <w:spacing w:val="-6"/>
          <w:w w:val="80"/>
          <w:sz w:val="20"/>
        </w:rPr>
        <w:t xml:space="preserve"> </w:t>
      </w:r>
      <w:r>
        <w:rPr>
          <w:spacing w:val="-2"/>
          <w:w w:val="80"/>
          <w:sz w:val="20"/>
        </w:rPr>
        <w:t>as</w:t>
      </w:r>
      <w:r>
        <w:rPr>
          <w:spacing w:val="-3"/>
          <w:w w:val="80"/>
          <w:sz w:val="20"/>
        </w:rPr>
        <w:t xml:space="preserve"> </w:t>
      </w:r>
      <w:r>
        <w:rPr>
          <w:spacing w:val="-2"/>
          <w:w w:val="80"/>
          <w:sz w:val="20"/>
        </w:rPr>
        <w:t>poorly</w:t>
      </w:r>
      <w:r>
        <w:rPr>
          <w:spacing w:val="-6"/>
          <w:w w:val="80"/>
          <w:sz w:val="20"/>
        </w:rPr>
        <w:t xml:space="preserve"> </w:t>
      </w:r>
      <w:r>
        <w:rPr>
          <w:spacing w:val="-2"/>
          <w:w w:val="80"/>
          <w:sz w:val="20"/>
        </w:rPr>
        <w:t>equipped</w:t>
      </w:r>
      <w:r>
        <w:rPr>
          <w:spacing w:val="-5"/>
          <w:w w:val="80"/>
          <w:sz w:val="20"/>
        </w:rPr>
        <w:t xml:space="preserve"> </w:t>
      </w:r>
      <w:r>
        <w:rPr>
          <w:spacing w:val="-2"/>
          <w:w w:val="80"/>
          <w:sz w:val="20"/>
        </w:rPr>
        <w:t>port</w:t>
      </w:r>
      <w:r>
        <w:rPr>
          <w:spacing w:val="-5"/>
          <w:w w:val="80"/>
          <w:sz w:val="20"/>
        </w:rPr>
        <w:t xml:space="preserve"> </w:t>
      </w:r>
      <w:r>
        <w:rPr>
          <w:spacing w:val="-2"/>
          <w:w w:val="80"/>
          <w:sz w:val="20"/>
        </w:rPr>
        <w:t>facilities</w:t>
      </w:r>
      <w:r>
        <w:rPr>
          <w:spacing w:val="-8"/>
          <w:w w:val="80"/>
          <w:sz w:val="20"/>
        </w:rPr>
        <w:t xml:space="preserve"> </w:t>
      </w:r>
      <w:r>
        <w:rPr>
          <w:spacing w:val="-2"/>
          <w:w w:val="80"/>
          <w:sz w:val="20"/>
        </w:rPr>
        <w:t>where</w:t>
      </w:r>
      <w:r>
        <w:rPr>
          <w:spacing w:val="-10"/>
          <w:sz w:val="20"/>
        </w:rPr>
        <w:t xml:space="preserve"> </w:t>
      </w:r>
      <w:r>
        <w:rPr>
          <w:spacing w:val="-2"/>
          <w:w w:val="80"/>
          <w:sz w:val="20"/>
        </w:rPr>
        <w:t>passengers have</w:t>
      </w:r>
      <w:r>
        <w:rPr>
          <w:spacing w:val="-10"/>
          <w:sz w:val="20"/>
        </w:rPr>
        <w:t xml:space="preserve"> </w:t>
      </w:r>
      <w:r>
        <w:rPr>
          <w:spacing w:val="-2"/>
          <w:w w:val="80"/>
          <w:sz w:val="20"/>
        </w:rPr>
        <w:t>to</w:t>
      </w:r>
      <w:r>
        <w:rPr>
          <w:spacing w:val="-10"/>
          <w:sz w:val="20"/>
        </w:rPr>
        <w:t xml:space="preserve"> </w:t>
      </w:r>
      <w:r>
        <w:rPr>
          <w:spacing w:val="-2"/>
          <w:w w:val="80"/>
          <w:sz w:val="20"/>
        </w:rPr>
        <w:t>step</w:t>
      </w:r>
      <w:r>
        <w:rPr>
          <w:spacing w:val="-10"/>
          <w:sz w:val="20"/>
        </w:rPr>
        <w:t xml:space="preserve"> </w:t>
      </w:r>
      <w:r>
        <w:rPr>
          <w:spacing w:val="-2"/>
          <w:w w:val="80"/>
          <w:sz w:val="20"/>
        </w:rPr>
        <w:t>in</w:t>
      </w:r>
      <w:r>
        <w:rPr>
          <w:spacing w:val="-10"/>
          <w:sz w:val="20"/>
        </w:rPr>
        <w:t xml:space="preserve"> </w:t>
      </w:r>
      <w:r>
        <w:rPr>
          <w:spacing w:val="-2"/>
          <w:w w:val="80"/>
          <w:sz w:val="20"/>
        </w:rPr>
        <w:t>water</w:t>
      </w:r>
      <w:r>
        <w:rPr>
          <w:spacing w:val="-10"/>
          <w:sz w:val="20"/>
        </w:rPr>
        <w:t xml:space="preserve"> </w:t>
      </w:r>
      <w:r>
        <w:rPr>
          <w:spacing w:val="-2"/>
          <w:w w:val="80"/>
          <w:sz w:val="20"/>
        </w:rPr>
        <w:t>that have</w:t>
      </w:r>
      <w:r>
        <w:rPr>
          <w:spacing w:val="-10"/>
          <w:sz w:val="20"/>
        </w:rPr>
        <w:t xml:space="preserve"> </w:t>
      </w:r>
      <w:r>
        <w:rPr>
          <w:spacing w:val="-2"/>
          <w:w w:val="80"/>
          <w:sz w:val="20"/>
        </w:rPr>
        <w:t>limited effective</w:t>
      </w:r>
      <w:r>
        <w:rPr>
          <w:spacing w:val="-10"/>
          <w:sz w:val="20"/>
        </w:rPr>
        <w:t xml:space="preserve"> </w:t>
      </w:r>
      <w:r>
        <w:rPr>
          <w:spacing w:val="-2"/>
          <w:w w:val="80"/>
          <w:sz w:val="20"/>
        </w:rPr>
        <w:t xml:space="preserve">use of water </w:t>
      </w:r>
      <w:r>
        <w:rPr>
          <w:w w:val="80"/>
          <w:sz w:val="20"/>
        </w:rPr>
        <w:t>transport like</w:t>
      </w:r>
      <w:r>
        <w:rPr>
          <w:spacing w:val="-4"/>
          <w:w w:val="80"/>
          <w:sz w:val="20"/>
        </w:rPr>
        <w:t xml:space="preserve"> </w:t>
      </w:r>
      <w:r>
        <w:rPr>
          <w:w w:val="80"/>
          <w:sz w:val="20"/>
        </w:rPr>
        <w:t>at Kasensero in</w:t>
      </w:r>
      <w:r>
        <w:rPr>
          <w:spacing w:val="-2"/>
          <w:w w:val="80"/>
          <w:sz w:val="20"/>
        </w:rPr>
        <w:t xml:space="preserve"> </w:t>
      </w:r>
      <w:r>
        <w:rPr>
          <w:w w:val="80"/>
          <w:sz w:val="20"/>
        </w:rPr>
        <w:t>Rakai and</w:t>
      </w:r>
      <w:r>
        <w:rPr>
          <w:spacing w:val="-2"/>
          <w:w w:val="80"/>
          <w:sz w:val="20"/>
        </w:rPr>
        <w:t xml:space="preserve"> </w:t>
      </w:r>
      <w:r>
        <w:rPr>
          <w:w w:val="80"/>
          <w:sz w:val="20"/>
        </w:rPr>
        <w:t>Masese</w:t>
      </w:r>
      <w:r>
        <w:rPr>
          <w:spacing w:val="-2"/>
          <w:w w:val="80"/>
          <w:sz w:val="20"/>
        </w:rPr>
        <w:t xml:space="preserve"> </w:t>
      </w:r>
      <w:r>
        <w:rPr>
          <w:w w:val="80"/>
          <w:sz w:val="20"/>
        </w:rPr>
        <w:t>in Jinja on L.</w:t>
      </w:r>
      <w:r>
        <w:rPr>
          <w:spacing w:val="-2"/>
          <w:w w:val="80"/>
          <w:sz w:val="20"/>
        </w:rPr>
        <w:t xml:space="preserve"> </w:t>
      </w:r>
      <w:r>
        <w:rPr>
          <w:w w:val="80"/>
          <w:sz w:val="20"/>
        </w:rPr>
        <w:t>Victoria; and Wanseko</w:t>
      </w:r>
      <w:r>
        <w:rPr>
          <w:spacing w:val="-2"/>
          <w:w w:val="80"/>
          <w:sz w:val="20"/>
        </w:rPr>
        <w:t xml:space="preserve"> </w:t>
      </w:r>
      <w:r>
        <w:rPr>
          <w:w w:val="80"/>
          <w:sz w:val="20"/>
        </w:rPr>
        <w:t>and</w:t>
      </w:r>
      <w:r>
        <w:rPr>
          <w:spacing w:val="-2"/>
          <w:w w:val="80"/>
          <w:sz w:val="20"/>
        </w:rPr>
        <w:t xml:space="preserve"> </w:t>
      </w:r>
      <w:r>
        <w:rPr>
          <w:w w:val="80"/>
          <w:sz w:val="20"/>
        </w:rPr>
        <w:t>Butiaba</w:t>
      </w:r>
      <w:r>
        <w:rPr>
          <w:spacing w:val="-2"/>
          <w:w w:val="80"/>
          <w:sz w:val="20"/>
        </w:rPr>
        <w:t xml:space="preserve"> </w:t>
      </w:r>
      <w:r>
        <w:rPr>
          <w:w w:val="80"/>
          <w:sz w:val="20"/>
        </w:rPr>
        <w:t>in Buliisa on</w:t>
      </w:r>
      <w:r>
        <w:rPr>
          <w:spacing w:val="-2"/>
          <w:w w:val="80"/>
          <w:sz w:val="20"/>
        </w:rPr>
        <w:t xml:space="preserve"> </w:t>
      </w:r>
      <w:r>
        <w:rPr>
          <w:w w:val="80"/>
          <w:sz w:val="20"/>
        </w:rPr>
        <w:t>L. Albert.</w:t>
      </w:r>
    </w:p>
    <w:p w:rsidR="00E5575B" w:rsidRDefault="00D512E5">
      <w:pPr>
        <w:pStyle w:val="ListParagraph"/>
        <w:numPr>
          <w:ilvl w:val="1"/>
          <w:numId w:val="75"/>
        </w:numPr>
        <w:tabs>
          <w:tab w:val="left" w:pos="819"/>
        </w:tabs>
        <w:spacing w:line="242" w:lineRule="auto"/>
        <w:ind w:right="713" w:firstLine="0"/>
        <w:jc w:val="left"/>
        <w:rPr>
          <w:sz w:val="20"/>
        </w:rPr>
      </w:pPr>
      <w:r>
        <w:rPr>
          <w:w w:val="80"/>
          <w:sz w:val="20"/>
        </w:rPr>
        <w:t>There is stiff competition from other forms of relatively safer and quick transport means like</w:t>
      </w:r>
      <w:r>
        <w:rPr>
          <w:spacing w:val="-2"/>
          <w:w w:val="80"/>
          <w:sz w:val="20"/>
        </w:rPr>
        <w:t xml:space="preserve"> </w:t>
      </w:r>
      <w:r>
        <w:rPr>
          <w:w w:val="80"/>
          <w:sz w:val="20"/>
        </w:rPr>
        <w:t>road which</w:t>
      </w:r>
      <w:r>
        <w:rPr>
          <w:spacing w:val="-2"/>
          <w:w w:val="80"/>
          <w:sz w:val="20"/>
        </w:rPr>
        <w:t xml:space="preserve"> </w:t>
      </w:r>
      <w:r>
        <w:rPr>
          <w:w w:val="80"/>
          <w:sz w:val="20"/>
        </w:rPr>
        <w:t>has</w:t>
      </w:r>
      <w:r>
        <w:rPr>
          <w:spacing w:val="-6"/>
          <w:sz w:val="20"/>
        </w:rPr>
        <w:t xml:space="preserve"> </w:t>
      </w:r>
      <w:r>
        <w:rPr>
          <w:w w:val="80"/>
          <w:sz w:val="20"/>
        </w:rPr>
        <w:t>limited development</w:t>
      </w:r>
      <w:r>
        <w:rPr>
          <w:spacing w:val="-6"/>
          <w:sz w:val="20"/>
        </w:rPr>
        <w:t xml:space="preserve"> </w:t>
      </w:r>
      <w:r>
        <w:rPr>
          <w:w w:val="80"/>
          <w:sz w:val="20"/>
        </w:rPr>
        <w:t>of</w:t>
      </w:r>
      <w:r>
        <w:rPr>
          <w:spacing w:val="-6"/>
          <w:sz w:val="20"/>
        </w:rPr>
        <w:t xml:space="preserve"> </w:t>
      </w:r>
      <w:r>
        <w:rPr>
          <w:w w:val="80"/>
          <w:sz w:val="20"/>
        </w:rPr>
        <w:t>water transport</w:t>
      </w:r>
      <w:r>
        <w:rPr>
          <w:spacing w:val="-4"/>
          <w:sz w:val="20"/>
        </w:rPr>
        <w:t xml:space="preserve"> </w:t>
      </w:r>
      <w:r>
        <w:rPr>
          <w:w w:val="80"/>
          <w:sz w:val="20"/>
        </w:rPr>
        <w:t xml:space="preserve">like </w:t>
      </w:r>
      <w:r>
        <w:rPr>
          <w:spacing w:val="-4"/>
          <w:w w:val="85"/>
          <w:sz w:val="20"/>
        </w:rPr>
        <w:t>Port</w:t>
      </w:r>
      <w:r>
        <w:rPr>
          <w:spacing w:val="-20"/>
          <w:w w:val="85"/>
          <w:sz w:val="20"/>
        </w:rPr>
        <w:t xml:space="preserve"> </w:t>
      </w:r>
      <w:r>
        <w:rPr>
          <w:spacing w:val="-4"/>
          <w:w w:val="85"/>
          <w:sz w:val="20"/>
        </w:rPr>
        <w:t>Bell</w:t>
      </w:r>
      <w:r>
        <w:rPr>
          <w:spacing w:val="-20"/>
          <w:w w:val="85"/>
          <w:sz w:val="20"/>
        </w:rPr>
        <w:t xml:space="preserve"> </w:t>
      </w:r>
      <w:r>
        <w:rPr>
          <w:spacing w:val="-4"/>
          <w:w w:val="85"/>
          <w:sz w:val="20"/>
        </w:rPr>
        <w:t>–</w:t>
      </w:r>
      <w:r>
        <w:rPr>
          <w:spacing w:val="-19"/>
          <w:w w:val="85"/>
          <w:sz w:val="20"/>
        </w:rPr>
        <w:t xml:space="preserve"> </w:t>
      </w:r>
      <w:r>
        <w:rPr>
          <w:spacing w:val="-4"/>
          <w:w w:val="85"/>
          <w:sz w:val="20"/>
        </w:rPr>
        <w:t>Kisumu</w:t>
      </w:r>
      <w:r>
        <w:rPr>
          <w:spacing w:val="-19"/>
          <w:w w:val="85"/>
          <w:sz w:val="20"/>
        </w:rPr>
        <w:t xml:space="preserve"> </w:t>
      </w:r>
      <w:r>
        <w:rPr>
          <w:spacing w:val="-4"/>
          <w:w w:val="85"/>
          <w:sz w:val="20"/>
        </w:rPr>
        <w:t>water</w:t>
      </w:r>
      <w:r>
        <w:rPr>
          <w:spacing w:val="-10"/>
          <w:sz w:val="20"/>
        </w:rPr>
        <w:t xml:space="preserve"> </w:t>
      </w:r>
      <w:r>
        <w:rPr>
          <w:spacing w:val="-4"/>
          <w:w w:val="85"/>
          <w:sz w:val="20"/>
        </w:rPr>
        <w:t>route</w:t>
      </w:r>
      <w:r>
        <w:rPr>
          <w:spacing w:val="-9"/>
          <w:sz w:val="20"/>
        </w:rPr>
        <w:t xml:space="preserve"> </w:t>
      </w:r>
      <w:r>
        <w:rPr>
          <w:spacing w:val="-4"/>
          <w:w w:val="85"/>
          <w:sz w:val="20"/>
        </w:rPr>
        <w:t>is</w:t>
      </w:r>
      <w:r>
        <w:rPr>
          <w:spacing w:val="-19"/>
          <w:w w:val="85"/>
          <w:sz w:val="20"/>
        </w:rPr>
        <w:t xml:space="preserve"> </w:t>
      </w:r>
      <w:r>
        <w:rPr>
          <w:spacing w:val="-4"/>
          <w:w w:val="85"/>
          <w:sz w:val="20"/>
        </w:rPr>
        <w:t>outcompeted</w:t>
      </w:r>
      <w:r>
        <w:rPr>
          <w:spacing w:val="-21"/>
          <w:w w:val="85"/>
          <w:sz w:val="20"/>
        </w:rPr>
        <w:t xml:space="preserve"> </w:t>
      </w:r>
      <w:r>
        <w:rPr>
          <w:spacing w:val="-4"/>
          <w:w w:val="85"/>
          <w:sz w:val="20"/>
        </w:rPr>
        <w:t>by</w:t>
      </w:r>
      <w:r>
        <w:rPr>
          <w:spacing w:val="-20"/>
          <w:w w:val="85"/>
          <w:sz w:val="20"/>
        </w:rPr>
        <w:t xml:space="preserve"> </w:t>
      </w:r>
      <w:r>
        <w:rPr>
          <w:spacing w:val="-4"/>
          <w:w w:val="85"/>
          <w:sz w:val="20"/>
        </w:rPr>
        <w:t>Kampala</w:t>
      </w:r>
      <w:r>
        <w:rPr>
          <w:spacing w:val="-19"/>
          <w:w w:val="85"/>
          <w:sz w:val="20"/>
        </w:rPr>
        <w:t xml:space="preserve"> </w:t>
      </w:r>
      <w:r>
        <w:rPr>
          <w:spacing w:val="-4"/>
          <w:w w:val="85"/>
          <w:sz w:val="20"/>
        </w:rPr>
        <w:t>–</w:t>
      </w:r>
      <w:r>
        <w:rPr>
          <w:spacing w:val="-9"/>
          <w:sz w:val="20"/>
        </w:rPr>
        <w:t xml:space="preserve"> </w:t>
      </w:r>
      <w:r>
        <w:rPr>
          <w:spacing w:val="-4"/>
          <w:w w:val="85"/>
          <w:sz w:val="20"/>
        </w:rPr>
        <w:t>Busia</w:t>
      </w:r>
      <w:r>
        <w:rPr>
          <w:spacing w:val="-10"/>
          <w:sz w:val="20"/>
        </w:rPr>
        <w:t xml:space="preserve"> </w:t>
      </w:r>
      <w:r>
        <w:rPr>
          <w:spacing w:val="-4"/>
          <w:w w:val="85"/>
          <w:sz w:val="20"/>
        </w:rPr>
        <w:t>-</w:t>
      </w:r>
      <w:r>
        <w:rPr>
          <w:spacing w:val="-9"/>
          <w:sz w:val="20"/>
        </w:rPr>
        <w:t xml:space="preserve"> </w:t>
      </w:r>
      <w:r>
        <w:rPr>
          <w:spacing w:val="-4"/>
          <w:w w:val="85"/>
          <w:sz w:val="20"/>
        </w:rPr>
        <w:t>Mombasa</w:t>
      </w:r>
      <w:r>
        <w:rPr>
          <w:spacing w:val="-9"/>
          <w:sz w:val="20"/>
        </w:rPr>
        <w:t xml:space="preserve"> </w:t>
      </w:r>
      <w:r>
        <w:rPr>
          <w:spacing w:val="-4"/>
          <w:w w:val="85"/>
          <w:sz w:val="20"/>
        </w:rPr>
        <w:t>road.</w:t>
      </w:r>
    </w:p>
    <w:p w:rsidR="00E5575B" w:rsidRDefault="00E5575B">
      <w:pPr>
        <w:spacing w:line="242" w:lineRule="auto"/>
        <w:rPr>
          <w:sz w:val="20"/>
        </w:rPr>
        <w:sectPr w:rsidR="00E5575B">
          <w:pgSz w:w="12240" w:h="15840"/>
          <w:pgMar w:top="620" w:right="0" w:bottom="540" w:left="80" w:header="371" w:footer="352" w:gutter="0"/>
          <w:cols w:space="720"/>
        </w:sectPr>
      </w:pPr>
    </w:p>
    <w:p w:rsidR="00E5575B" w:rsidRDefault="00D512E5">
      <w:pPr>
        <w:pStyle w:val="ListParagraph"/>
        <w:numPr>
          <w:ilvl w:val="1"/>
          <w:numId w:val="75"/>
        </w:numPr>
        <w:tabs>
          <w:tab w:val="left" w:pos="819"/>
        </w:tabs>
        <w:spacing w:before="6"/>
        <w:ind w:right="714" w:firstLine="0"/>
        <w:jc w:val="left"/>
        <w:rPr>
          <w:sz w:val="20"/>
        </w:rPr>
      </w:pPr>
      <w:r>
        <w:rPr>
          <w:spacing w:val="-2"/>
          <w:w w:val="80"/>
          <w:sz w:val="20"/>
        </w:rPr>
        <w:lastRenderedPageBreak/>
        <w:t>There</w:t>
      </w:r>
      <w:r>
        <w:rPr>
          <w:sz w:val="20"/>
        </w:rPr>
        <w:t xml:space="preserve"> </w:t>
      </w:r>
      <w:r>
        <w:rPr>
          <w:spacing w:val="-2"/>
          <w:w w:val="80"/>
          <w:sz w:val="20"/>
        </w:rPr>
        <w:t>is</w:t>
      </w:r>
      <w:r>
        <w:rPr>
          <w:sz w:val="20"/>
        </w:rPr>
        <w:t xml:space="preserve"> </w:t>
      </w:r>
      <w:r>
        <w:rPr>
          <w:spacing w:val="-2"/>
          <w:w w:val="80"/>
          <w:sz w:val="20"/>
        </w:rPr>
        <w:t>inadequate</w:t>
      </w:r>
      <w:r>
        <w:rPr>
          <w:spacing w:val="-8"/>
          <w:sz w:val="20"/>
        </w:rPr>
        <w:t xml:space="preserve"> </w:t>
      </w:r>
      <w:r>
        <w:rPr>
          <w:spacing w:val="-2"/>
          <w:w w:val="80"/>
          <w:sz w:val="20"/>
        </w:rPr>
        <w:t>skilled</w:t>
      </w:r>
      <w:r>
        <w:rPr>
          <w:spacing w:val="-8"/>
          <w:sz w:val="20"/>
        </w:rPr>
        <w:t xml:space="preserve"> </w:t>
      </w:r>
      <w:r>
        <w:rPr>
          <w:spacing w:val="-2"/>
          <w:w w:val="80"/>
          <w:sz w:val="20"/>
        </w:rPr>
        <w:t>man</w:t>
      </w:r>
      <w:r>
        <w:rPr>
          <w:spacing w:val="-8"/>
          <w:sz w:val="20"/>
        </w:rPr>
        <w:t xml:space="preserve"> </w:t>
      </w:r>
      <w:r>
        <w:rPr>
          <w:spacing w:val="-2"/>
          <w:w w:val="80"/>
          <w:sz w:val="20"/>
        </w:rPr>
        <w:t>power</w:t>
      </w:r>
      <w:r>
        <w:rPr>
          <w:spacing w:val="-8"/>
          <w:sz w:val="20"/>
        </w:rPr>
        <w:t xml:space="preserve"> </w:t>
      </w:r>
      <w:r>
        <w:rPr>
          <w:spacing w:val="-2"/>
          <w:w w:val="80"/>
          <w:sz w:val="20"/>
        </w:rPr>
        <w:t>in</w:t>
      </w:r>
      <w:r>
        <w:rPr>
          <w:spacing w:val="-8"/>
          <w:sz w:val="20"/>
        </w:rPr>
        <w:t xml:space="preserve"> </w:t>
      </w:r>
      <w:r>
        <w:rPr>
          <w:spacing w:val="-2"/>
          <w:w w:val="80"/>
          <w:sz w:val="20"/>
        </w:rPr>
        <w:t>form</w:t>
      </w:r>
      <w:r>
        <w:rPr>
          <w:spacing w:val="-8"/>
          <w:sz w:val="20"/>
        </w:rPr>
        <w:t xml:space="preserve"> </w:t>
      </w:r>
      <w:r>
        <w:rPr>
          <w:spacing w:val="-2"/>
          <w:w w:val="80"/>
          <w:sz w:val="20"/>
        </w:rPr>
        <w:t>of</w:t>
      </w:r>
      <w:r>
        <w:rPr>
          <w:spacing w:val="-8"/>
          <w:sz w:val="20"/>
        </w:rPr>
        <w:t xml:space="preserve"> </w:t>
      </w:r>
      <w:r>
        <w:rPr>
          <w:spacing w:val="-2"/>
          <w:w w:val="80"/>
          <w:sz w:val="20"/>
        </w:rPr>
        <w:t>trained</w:t>
      </w:r>
      <w:r>
        <w:rPr>
          <w:spacing w:val="-8"/>
          <w:sz w:val="20"/>
        </w:rPr>
        <w:t xml:space="preserve"> </w:t>
      </w:r>
      <w:r>
        <w:rPr>
          <w:spacing w:val="-2"/>
          <w:w w:val="80"/>
          <w:sz w:val="20"/>
        </w:rPr>
        <w:t>captains,</w:t>
      </w:r>
      <w:r>
        <w:rPr>
          <w:spacing w:val="-8"/>
          <w:sz w:val="20"/>
        </w:rPr>
        <w:t xml:space="preserve"> </w:t>
      </w:r>
      <w:r>
        <w:rPr>
          <w:spacing w:val="-2"/>
          <w:w w:val="80"/>
          <w:sz w:val="20"/>
        </w:rPr>
        <w:t>engineers</w:t>
      </w:r>
      <w:r>
        <w:rPr>
          <w:sz w:val="20"/>
        </w:rPr>
        <w:t xml:space="preserve"> </w:t>
      </w:r>
      <w:r>
        <w:rPr>
          <w:spacing w:val="-2"/>
          <w:w w:val="80"/>
          <w:sz w:val="20"/>
        </w:rPr>
        <w:t>and</w:t>
      </w:r>
      <w:r>
        <w:rPr>
          <w:sz w:val="20"/>
        </w:rPr>
        <w:t xml:space="preserve"> </w:t>
      </w:r>
      <w:proofErr w:type="gramStart"/>
      <w:r>
        <w:rPr>
          <w:spacing w:val="-2"/>
          <w:w w:val="80"/>
          <w:sz w:val="20"/>
        </w:rPr>
        <w:t>life</w:t>
      </w:r>
      <w:r>
        <w:rPr>
          <w:sz w:val="20"/>
        </w:rPr>
        <w:t xml:space="preserve"> </w:t>
      </w:r>
      <w:r>
        <w:rPr>
          <w:spacing w:val="-2"/>
          <w:w w:val="80"/>
          <w:sz w:val="20"/>
        </w:rPr>
        <w:t>savers</w:t>
      </w:r>
      <w:r>
        <w:rPr>
          <w:spacing w:val="-1"/>
          <w:sz w:val="20"/>
        </w:rPr>
        <w:t xml:space="preserve"> </w:t>
      </w:r>
      <w:r>
        <w:rPr>
          <w:spacing w:val="-2"/>
          <w:w w:val="80"/>
          <w:sz w:val="20"/>
        </w:rPr>
        <w:t>which</w:t>
      </w:r>
      <w:r>
        <w:rPr>
          <w:spacing w:val="-8"/>
          <w:sz w:val="20"/>
        </w:rPr>
        <w:t xml:space="preserve"> </w:t>
      </w:r>
      <w:r>
        <w:rPr>
          <w:spacing w:val="-2"/>
          <w:w w:val="80"/>
          <w:sz w:val="20"/>
        </w:rPr>
        <w:t>has</w:t>
      </w:r>
      <w:proofErr w:type="gramEnd"/>
      <w:r>
        <w:rPr>
          <w:spacing w:val="-6"/>
          <w:sz w:val="20"/>
        </w:rPr>
        <w:t xml:space="preserve"> </w:t>
      </w:r>
      <w:r>
        <w:rPr>
          <w:spacing w:val="-2"/>
          <w:w w:val="80"/>
          <w:sz w:val="20"/>
        </w:rPr>
        <w:t>led</w:t>
      </w:r>
      <w:r>
        <w:rPr>
          <w:spacing w:val="-8"/>
          <w:sz w:val="20"/>
        </w:rPr>
        <w:t xml:space="preserve"> </w:t>
      </w:r>
      <w:r>
        <w:rPr>
          <w:spacing w:val="-2"/>
          <w:w w:val="80"/>
          <w:sz w:val="20"/>
        </w:rPr>
        <w:t>to</w:t>
      </w:r>
      <w:r>
        <w:rPr>
          <w:spacing w:val="-8"/>
          <w:sz w:val="20"/>
        </w:rPr>
        <w:t xml:space="preserve"> </w:t>
      </w:r>
      <w:r>
        <w:rPr>
          <w:spacing w:val="-2"/>
          <w:w w:val="80"/>
          <w:sz w:val="20"/>
        </w:rPr>
        <w:t>inefficiency</w:t>
      </w:r>
      <w:r>
        <w:rPr>
          <w:spacing w:val="-9"/>
          <w:sz w:val="20"/>
        </w:rPr>
        <w:t xml:space="preserve"> </w:t>
      </w:r>
      <w:r>
        <w:rPr>
          <w:spacing w:val="-2"/>
          <w:w w:val="80"/>
          <w:sz w:val="20"/>
        </w:rPr>
        <w:t>in</w:t>
      </w:r>
      <w:r>
        <w:rPr>
          <w:spacing w:val="-8"/>
          <w:sz w:val="20"/>
        </w:rPr>
        <w:t xml:space="preserve"> </w:t>
      </w:r>
      <w:r>
        <w:rPr>
          <w:spacing w:val="-2"/>
          <w:w w:val="80"/>
          <w:sz w:val="20"/>
        </w:rPr>
        <w:t>handling</w:t>
      </w:r>
      <w:r>
        <w:rPr>
          <w:spacing w:val="-8"/>
          <w:sz w:val="20"/>
        </w:rPr>
        <w:t xml:space="preserve"> </w:t>
      </w:r>
      <w:r>
        <w:rPr>
          <w:spacing w:val="-2"/>
          <w:w w:val="80"/>
          <w:sz w:val="20"/>
        </w:rPr>
        <w:t>water</w:t>
      </w:r>
      <w:r>
        <w:rPr>
          <w:spacing w:val="-5"/>
          <w:sz w:val="20"/>
        </w:rPr>
        <w:t xml:space="preserve"> </w:t>
      </w:r>
      <w:r>
        <w:rPr>
          <w:spacing w:val="-2"/>
          <w:w w:val="80"/>
          <w:sz w:val="20"/>
        </w:rPr>
        <w:t>transport</w:t>
      </w:r>
      <w:r>
        <w:rPr>
          <w:spacing w:val="-8"/>
          <w:sz w:val="20"/>
        </w:rPr>
        <w:t xml:space="preserve"> </w:t>
      </w:r>
      <w:r>
        <w:rPr>
          <w:spacing w:val="-2"/>
          <w:w w:val="80"/>
          <w:sz w:val="20"/>
        </w:rPr>
        <w:t xml:space="preserve">like </w:t>
      </w:r>
      <w:r>
        <w:rPr>
          <w:w w:val="80"/>
          <w:sz w:val="20"/>
        </w:rPr>
        <w:t>Kabalega ship collided with</w:t>
      </w:r>
      <w:r>
        <w:rPr>
          <w:sz w:val="20"/>
        </w:rPr>
        <w:t xml:space="preserve"> </w:t>
      </w:r>
      <w:r>
        <w:rPr>
          <w:w w:val="80"/>
          <w:sz w:val="20"/>
        </w:rPr>
        <w:t>Kaawa ship on Lake Victoria in 2005 because of semi-skilled</w:t>
      </w:r>
      <w:r>
        <w:rPr>
          <w:sz w:val="20"/>
        </w:rPr>
        <w:t xml:space="preserve"> </w:t>
      </w:r>
      <w:r>
        <w:rPr>
          <w:w w:val="80"/>
          <w:sz w:val="20"/>
        </w:rPr>
        <w:t>Captains</w:t>
      </w:r>
      <w:r>
        <w:rPr>
          <w:sz w:val="20"/>
        </w:rPr>
        <w:t xml:space="preserve"> </w:t>
      </w:r>
      <w:r>
        <w:rPr>
          <w:w w:val="80"/>
          <w:sz w:val="20"/>
        </w:rPr>
        <w:t>where Kabalega sank along</w:t>
      </w:r>
      <w:r>
        <w:rPr>
          <w:sz w:val="20"/>
        </w:rPr>
        <w:t xml:space="preserve"> </w:t>
      </w:r>
      <w:r>
        <w:rPr>
          <w:w w:val="80"/>
          <w:sz w:val="20"/>
        </w:rPr>
        <w:t>with its cargo.</w:t>
      </w:r>
    </w:p>
    <w:p w:rsidR="00E5575B" w:rsidRDefault="00D512E5">
      <w:pPr>
        <w:pStyle w:val="ListParagraph"/>
        <w:numPr>
          <w:ilvl w:val="1"/>
          <w:numId w:val="75"/>
        </w:numPr>
        <w:tabs>
          <w:tab w:val="left" w:pos="819"/>
        </w:tabs>
        <w:spacing w:line="242" w:lineRule="auto"/>
        <w:ind w:right="717" w:firstLine="0"/>
        <w:jc w:val="left"/>
        <w:rPr>
          <w:sz w:val="20"/>
        </w:rPr>
      </w:pPr>
      <w:r>
        <w:rPr>
          <w:w w:val="85"/>
          <w:sz w:val="20"/>
        </w:rPr>
        <w:t>There</w:t>
      </w:r>
      <w:r>
        <w:rPr>
          <w:spacing w:val="-6"/>
          <w:w w:val="85"/>
          <w:sz w:val="20"/>
        </w:rPr>
        <w:t xml:space="preserve"> </w:t>
      </w:r>
      <w:r>
        <w:rPr>
          <w:w w:val="85"/>
          <w:sz w:val="20"/>
        </w:rPr>
        <w:t>is</w:t>
      </w:r>
      <w:r>
        <w:rPr>
          <w:spacing w:val="-5"/>
          <w:w w:val="85"/>
          <w:sz w:val="20"/>
        </w:rPr>
        <w:t xml:space="preserve"> </w:t>
      </w:r>
      <w:r>
        <w:rPr>
          <w:w w:val="85"/>
          <w:sz w:val="20"/>
        </w:rPr>
        <w:t>continuous</w:t>
      </w:r>
      <w:r>
        <w:rPr>
          <w:spacing w:val="-5"/>
          <w:w w:val="85"/>
          <w:sz w:val="20"/>
        </w:rPr>
        <w:t xml:space="preserve"> </w:t>
      </w:r>
      <w:r>
        <w:rPr>
          <w:w w:val="85"/>
          <w:sz w:val="20"/>
        </w:rPr>
        <w:t>construction</w:t>
      </w:r>
      <w:r>
        <w:rPr>
          <w:spacing w:val="-6"/>
          <w:w w:val="85"/>
          <w:sz w:val="20"/>
        </w:rPr>
        <w:t xml:space="preserve"> </w:t>
      </w:r>
      <w:r>
        <w:rPr>
          <w:w w:val="85"/>
          <w:sz w:val="20"/>
        </w:rPr>
        <w:t>of</w:t>
      </w:r>
      <w:r>
        <w:rPr>
          <w:spacing w:val="-5"/>
          <w:w w:val="85"/>
          <w:sz w:val="20"/>
        </w:rPr>
        <w:t xml:space="preserve"> </w:t>
      </w:r>
      <w:r>
        <w:rPr>
          <w:w w:val="85"/>
          <w:sz w:val="20"/>
        </w:rPr>
        <w:t>dams</w:t>
      </w:r>
      <w:r>
        <w:rPr>
          <w:spacing w:val="-5"/>
          <w:w w:val="85"/>
          <w:sz w:val="20"/>
        </w:rPr>
        <w:t xml:space="preserve"> </w:t>
      </w:r>
      <w:r>
        <w:rPr>
          <w:w w:val="85"/>
          <w:sz w:val="20"/>
        </w:rPr>
        <w:t>across</w:t>
      </w:r>
      <w:r>
        <w:rPr>
          <w:spacing w:val="-6"/>
          <w:w w:val="85"/>
          <w:sz w:val="20"/>
        </w:rPr>
        <w:t xml:space="preserve"> </w:t>
      </w:r>
      <w:r>
        <w:rPr>
          <w:w w:val="85"/>
          <w:sz w:val="20"/>
        </w:rPr>
        <w:t>rivers</w:t>
      </w:r>
      <w:r>
        <w:rPr>
          <w:spacing w:val="-4"/>
          <w:w w:val="85"/>
          <w:sz w:val="20"/>
        </w:rPr>
        <w:t xml:space="preserve"> </w:t>
      </w:r>
      <w:r>
        <w:rPr>
          <w:w w:val="85"/>
          <w:sz w:val="20"/>
        </w:rPr>
        <w:t>which</w:t>
      </w:r>
      <w:r>
        <w:rPr>
          <w:spacing w:val="-6"/>
          <w:w w:val="85"/>
          <w:sz w:val="20"/>
        </w:rPr>
        <w:t xml:space="preserve"> </w:t>
      </w:r>
      <w:r>
        <w:rPr>
          <w:w w:val="85"/>
          <w:sz w:val="20"/>
        </w:rPr>
        <w:t>blocks</w:t>
      </w:r>
      <w:r>
        <w:rPr>
          <w:spacing w:val="-5"/>
          <w:w w:val="85"/>
          <w:sz w:val="20"/>
        </w:rPr>
        <w:t xml:space="preserve"> </w:t>
      </w:r>
      <w:r>
        <w:rPr>
          <w:w w:val="85"/>
          <w:sz w:val="20"/>
        </w:rPr>
        <w:t>water</w:t>
      </w:r>
      <w:r>
        <w:rPr>
          <w:spacing w:val="-5"/>
          <w:w w:val="85"/>
          <w:sz w:val="20"/>
        </w:rPr>
        <w:t xml:space="preserve"> </w:t>
      </w:r>
      <w:r>
        <w:rPr>
          <w:w w:val="85"/>
          <w:sz w:val="20"/>
        </w:rPr>
        <w:t>sailing</w:t>
      </w:r>
      <w:r>
        <w:rPr>
          <w:spacing w:val="-6"/>
          <w:w w:val="85"/>
          <w:sz w:val="20"/>
        </w:rPr>
        <w:t xml:space="preserve"> </w:t>
      </w:r>
      <w:r>
        <w:rPr>
          <w:w w:val="85"/>
          <w:sz w:val="20"/>
        </w:rPr>
        <w:t>like</w:t>
      </w:r>
      <w:r>
        <w:rPr>
          <w:spacing w:val="-5"/>
          <w:w w:val="85"/>
          <w:sz w:val="20"/>
        </w:rPr>
        <w:t xml:space="preserve"> </w:t>
      </w:r>
      <w:r>
        <w:rPr>
          <w:w w:val="85"/>
          <w:sz w:val="20"/>
        </w:rPr>
        <w:t>Bujjagali</w:t>
      </w:r>
      <w:r>
        <w:rPr>
          <w:spacing w:val="-5"/>
          <w:w w:val="85"/>
          <w:sz w:val="20"/>
        </w:rPr>
        <w:t xml:space="preserve"> </w:t>
      </w:r>
      <w:r>
        <w:rPr>
          <w:w w:val="85"/>
          <w:sz w:val="20"/>
        </w:rPr>
        <w:t>in</w:t>
      </w:r>
      <w:r>
        <w:rPr>
          <w:spacing w:val="-6"/>
          <w:w w:val="85"/>
          <w:sz w:val="20"/>
        </w:rPr>
        <w:t xml:space="preserve"> </w:t>
      </w:r>
      <w:r>
        <w:rPr>
          <w:w w:val="85"/>
          <w:sz w:val="20"/>
        </w:rPr>
        <w:t>Jinja</w:t>
      </w:r>
      <w:r>
        <w:rPr>
          <w:spacing w:val="-5"/>
          <w:w w:val="85"/>
          <w:sz w:val="20"/>
        </w:rPr>
        <w:t xml:space="preserve"> </w:t>
      </w:r>
      <w:r>
        <w:rPr>
          <w:w w:val="85"/>
          <w:sz w:val="20"/>
        </w:rPr>
        <w:t>and</w:t>
      </w:r>
      <w:r>
        <w:rPr>
          <w:spacing w:val="-5"/>
          <w:w w:val="85"/>
          <w:sz w:val="20"/>
        </w:rPr>
        <w:t xml:space="preserve"> </w:t>
      </w:r>
      <w:r>
        <w:rPr>
          <w:w w:val="85"/>
          <w:sz w:val="20"/>
        </w:rPr>
        <w:t>Karuma</w:t>
      </w:r>
      <w:r>
        <w:rPr>
          <w:spacing w:val="-6"/>
          <w:w w:val="85"/>
          <w:sz w:val="20"/>
        </w:rPr>
        <w:t xml:space="preserve"> </w:t>
      </w:r>
      <w:r>
        <w:rPr>
          <w:w w:val="85"/>
          <w:sz w:val="20"/>
        </w:rPr>
        <w:t>power</w:t>
      </w:r>
      <w:r>
        <w:rPr>
          <w:spacing w:val="-5"/>
          <w:w w:val="85"/>
          <w:sz w:val="20"/>
        </w:rPr>
        <w:t xml:space="preserve"> </w:t>
      </w:r>
      <w:r>
        <w:rPr>
          <w:w w:val="85"/>
          <w:sz w:val="20"/>
        </w:rPr>
        <w:t>dam</w:t>
      </w:r>
      <w:r>
        <w:rPr>
          <w:spacing w:val="-5"/>
          <w:w w:val="85"/>
          <w:sz w:val="20"/>
        </w:rPr>
        <w:t xml:space="preserve"> </w:t>
      </w:r>
      <w:r>
        <w:rPr>
          <w:w w:val="85"/>
          <w:sz w:val="20"/>
        </w:rPr>
        <w:t>in</w:t>
      </w:r>
      <w:r>
        <w:rPr>
          <w:spacing w:val="-6"/>
          <w:w w:val="85"/>
          <w:sz w:val="20"/>
        </w:rPr>
        <w:t xml:space="preserve"> </w:t>
      </w:r>
      <w:r>
        <w:rPr>
          <w:w w:val="85"/>
          <w:sz w:val="20"/>
        </w:rPr>
        <w:t xml:space="preserve">Kiryandongo </w:t>
      </w:r>
      <w:r>
        <w:rPr>
          <w:w w:val="90"/>
          <w:sz w:val="20"/>
        </w:rPr>
        <w:t>along Victoria Nile.</w:t>
      </w:r>
    </w:p>
    <w:p w:rsidR="00E5575B" w:rsidRDefault="00D512E5">
      <w:pPr>
        <w:pStyle w:val="ListParagraph"/>
        <w:numPr>
          <w:ilvl w:val="1"/>
          <w:numId w:val="75"/>
        </w:numPr>
        <w:tabs>
          <w:tab w:val="left" w:pos="819"/>
        </w:tabs>
        <w:spacing w:line="242" w:lineRule="auto"/>
        <w:ind w:right="715" w:firstLine="0"/>
        <w:jc w:val="left"/>
        <w:rPr>
          <w:sz w:val="20"/>
        </w:rPr>
      </w:pPr>
      <w:r>
        <w:rPr>
          <w:w w:val="80"/>
          <w:sz w:val="20"/>
        </w:rPr>
        <w:t>There</w:t>
      </w:r>
      <w:r>
        <w:rPr>
          <w:sz w:val="20"/>
        </w:rPr>
        <w:t xml:space="preserve"> </w:t>
      </w:r>
      <w:r>
        <w:rPr>
          <w:w w:val="80"/>
          <w:sz w:val="20"/>
        </w:rPr>
        <w:t>are low</w:t>
      </w:r>
      <w:r>
        <w:rPr>
          <w:sz w:val="20"/>
        </w:rPr>
        <w:t xml:space="preserve"> </w:t>
      </w:r>
      <w:r>
        <w:rPr>
          <w:w w:val="80"/>
          <w:sz w:val="20"/>
        </w:rPr>
        <w:t>levels</w:t>
      </w:r>
      <w:r>
        <w:rPr>
          <w:sz w:val="20"/>
        </w:rPr>
        <w:t xml:space="preserve"> </w:t>
      </w:r>
      <w:r>
        <w:rPr>
          <w:w w:val="80"/>
          <w:sz w:val="20"/>
        </w:rPr>
        <w:t>of</w:t>
      </w:r>
      <w:r>
        <w:rPr>
          <w:sz w:val="20"/>
        </w:rPr>
        <w:t xml:space="preserve"> </w:t>
      </w:r>
      <w:r>
        <w:rPr>
          <w:w w:val="80"/>
          <w:sz w:val="20"/>
        </w:rPr>
        <w:t>technology</w:t>
      </w:r>
      <w:r>
        <w:rPr>
          <w:sz w:val="20"/>
        </w:rPr>
        <w:t xml:space="preserve"> </w:t>
      </w:r>
      <w:r>
        <w:rPr>
          <w:w w:val="80"/>
          <w:sz w:val="20"/>
        </w:rPr>
        <w:t>and</w:t>
      </w:r>
      <w:r>
        <w:rPr>
          <w:sz w:val="20"/>
        </w:rPr>
        <w:t xml:space="preserve"> </w:t>
      </w:r>
      <w:r>
        <w:rPr>
          <w:w w:val="80"/>
          <w:sz w:val="20"/>
        </w:rPr>
        <w:t>limited</w:t>
      </w:r>
      <w:r>
        <w:rPr>
          <w:sz w:val="20"/>
        </w:rPr>
        <w:t xml:space="preserve"> </w:t>
      </w:r>
      <w:r>
        <w:rPr>
          <w:w w:val="80"/>
          <w:sz w:val="20"/>
        </w:rPr>
        <w:t>spare</w:t>
      </w:r>
      <w:r>
        <w:rPr>
          <w:sz w:val="20"/>
        </w:rPr>
        <w:t xml:space="preserve"> </w:t>
      </w:r>
      <w:r>
        <w:rPr>
          <w:w w:val="80"/>
          <w:sz w:val="20"/>
        </w:rPr>
        <w:t>parts</w:t>
      </w:r>
      <w:r>
        <w:rPr>
          <w:sz w:val="20"/>
        </w:rPr>
        <w:t xml:space="preserve"> </w:t>
      </w:r>
      <w:r>
        <w:rPr>
          <w:w w:val="80"/>
          <w:sz w:val="20"/>
        </w:rPr>
        <w:t>for</w:t>
      </w:r>
      <w:r>
        <w:rPr>
          <w:sz w:val="20"/>
        </w:rPr>
        <w:t xml:space="preserve"> </w:t>
      </w:r>
      <w:r>
        <w:rPr>
          <w:w w:val="80"/>
          <w:sz w:val="20"/>
        </w:rPr>
        <w:t>making</w:t>
      </w:r>
      <w:r>
        <w:rPr>
          <w:sz w:val="20"/>
        </w:rPr>
        <w:t xml:space="preserve"> </w:t>
      </w:r>
      <w:r>
        <w:rPr>
          <w:w w:val="80"/>
          <w:sz w:val="20"/>
        </w:rPr>
        <w:t>as</w:t>
      </w:r>
      <w:r>
        <w:rPr>
          <w:sz w:val="20"/>
        </w:rPr>
        <w:t xml:space="preserve"> </w:t>
      </w:r>
      <w:r>
        <w:rPr>
          <w:w w:val="80"/>
          <w:sz w:val="20"/>
        </w:rPr>
        <w:t>well as</w:t>
      </w:r>
      <w:r>
        <w:rPr>
          <w:sz w:val="20"/>
        </w:rPr>
        <w:t xml:space="preserve"> </w:t>
      </w:r>
      <w:r>
        <w:rPr>
          <w:w w:val="80"/>
          <w:sz w:val="20"/>
        </w:rPr>
        <w:t>repairing</w:t>
      </w:r>
      <w:r>
        <w:rPr>
          <w:sz w:val="20"/>
        </w:rPr>
        <w:t xml:space="preserve"> </w:t>
      </w:r>
      <w:r>
        <w:rPr>
          <w:w w:val="80"/>
          <w:sz w:val="20"/>
        </w:rPr>
        <w:t>modern ships</w:t>
      </w:r>
      <w:r>
        <w:rPr>
          <w:sz w:val="20"/>
        </w:rPr>
        <w:t xml:space="preserve"> </w:t>
      </w:r>
      <w:r>
        <w:rPr>
          <w:w w:val="80"/>
          <w:sz w:val="20"/>
        </w:rPr>
        <w:t>and</w:t>
      </w:r>
      <w:r>
        <w:rPr>
          <w:sz w:val="20"/>
        </w:rPr>
        <w:t xml:space="preserve"> </w:t>
      </w:r>
      <w:r>
        <w:rPr>
          <w:w w:val="80"/>
          <w:sz w:val="20"/>
        </w:rPr>
        <w:t>boats</w:t>
      </w:r>
      <w:r>
        <w:rPr>
          <w:sz w:val="20"/>
        </w:rPr>
        <w:t xml:space="preserve"> </w:t>
      </w:r>
      <w:r>
        <w:rPr>
          <w:w w:val="80"/>
          <w:sz w:val="20"/>
        </w:rPr>
        <w:t>which</w:t>
      </w:r>
      <w:r>
        <w:rPr>
          <w:sz w:val="20"/>
        </w:rPr>
        <w:t xml:space="preserve"> </w:t>
      </w:r>
      <w:r>
        <w:rPr>
          <w:w w:val="80"/>
          <w:sz w:val="20"/>
        </w:rPr>
        <w:t>has</w:t>
      </w:r>
      <w:r>
        <w:rPr>
          <w:sz w:val="20"/>
        </w:rPr>
        <w:t xml:space="preserve"> </w:t>
      </w:r>
      <w:r>
        <w:rPr>
          <w:w w:val="80"/>
          <w:sz w:val="20"/>
        </w:rPr>
        <w:t>led</w:t>
      </w:r>
      <w:r>
        <w:rPr>
          <w:sz w:val="20"/>
        </w:rPr>
        <w:t xml:space="preserve"> </w:t>
      </w:r>
      <w:r>
        <w:rPr>
          <w:w w:val="80"/>
          <w:sz w:val="20"/>
        </w:rPr>
        <w:t>to</w:t>
      </w:r>
      <w:r>
        <w:rPr>
          <w:sz w:val="20"/>
        </w:rPr>
        <w:t xml:space="preserve"> </w:t>
      </w:r>
      <w:r>
        <w:rPr>
          <w:w w:val="80"/>
          <w:sz w:val="20"/>
        </w:rPr>
        <w:t>usage</w:t>
      </w:r>
      <w:r>
        <w:rPr>
          <w:sz w:val="20"/>
        </w:rPr>
        <w:t xml:space="preserve"> </w:t>
      </w:r>
      <w:r>
        <w:rPr>
          <w:w w:val="80"/>
          <w:sz w:val="20"/>
        </w:rPr>
        <w:t>of</w:t>
      </w:r>
      <w:r>
        <w:rPr>
          <w:sz w:val="20"/>
        </w:rPr>
        <w:t xml:space="preserve"> </w:t>
      </w:r>
      <w:r>
        <w:rPr>
          <w:w w:val="80"/>
          <w:sz w:val="20"/>
        </w:rPr>
        <w:t xml:space="preserve">poor </w:t>
      </w:r>
      <w:r>
        <w:rPr>
          <w:spacing w:val="-2"/>
          <w:w w:val="85"/>
          <w:sz w:val="20"/>
        </w:rPr>
        <w:t>conditioned vessels and wooded</w:t>
      </w:r>
      <w:r>
        <w:rPr>
          <w:spacing w:val="-4"/>
          <w:sz w:val="20"/>
        </w:rPr>
        <w:t xml:space="preserve"> </w:t>
      </w:r>
      <w:r>
        <w:rPr>
          <w:spacing w:val="-2"/>
          <w:w w:val="85"/>
          <w:sz w:val="20"/>
        </w:rPr>
        <w:t>boats like Kasenyi - Ssese islands in Kalangala on L.</w:t>
      </w:r>
      <w:r>
        <w:rPr>
          <w:spacing w:val="-4"/>
          <w:sz w:val="20"/>
        </w:rPr>
        <w:t xml:space="preserve"> </w:t>
      </w:r>
      <w:r>
        <w:rPr>
          <w:spacing w:val="-2"/>
          <w:w w:val="85"/>
          <w:sz w:val="20"/>
        </w:rPr>
        <w:t>Victoria.</w:t>
      </w:r>
    </w:p>
    <w:p w:rsidR="00E5575B" w:rsidRDefault="00D512E5">
      <w:pPr>
        <w:pStyle w:val="ListParagraph"/>
        <w:numPr>
          <w:ilvl w:val="1"/>
          <w:numId w:val="75"/>
        </w:numPr>
        <w:tabs>
          <w:tab w:val="left" w:pos="819"/>
        </w:tabs>
        <w:spacing w:line="242" w:lineRule="auto"/>
        <w:ind w:right="717" w:firstLine="0"/>
        <w:jc w:val="left"/>
        <w:rPr>
          <w:sz w:val="20"/>
        </w:rPr>
      </w:pPr>
      <w:r>
        <w:rPr>
          <w:w w:val="80"/>
          <w:sz w:val="20"/>
        </w:rPr>
        <w:t>There</w:t>
      </w:r>
      <w:r>
        <w:rPr>
          <w:sz w:val="20"/>
        </w:rPr>
        <w:t xml:space="preserve"> </w:t>
      </w:r>
      <w:r>
        <w:rPr>
          <w:w w:val="80"/>
          <w:sz w:val="20"/>
        </w:rPr>
        <w:t>is</w:t>
      </w:r>
      <w:r>
        <w:rPr>
          <w:sz w:val="20"/>
        </w:rPr>
        <w:t xml:space="preserve"> </w:t>
      </w:r>
      <w:r>
        <w:rPr>
          <w:w w:val="80"/>
          <w:sz w:val="20"/>
        </w:rPr>
        <w:t>massive</w:t>
      </w:r>
      <w:r>
        <w:rPr>
          <w:sz w:val="20"/>
        </w:rPr>
        <w:t xml:space="preserve"> </w:t>
      </w:r>
      <w:r>
        <w:rPr>
          <w:w w:val="80"/>
          <w:sz w:val="20"/>
        </w:rPr>
        <w:t>encroachment</w:t>
      </w:r>
      <w:r>
        <w:rPr>
          <w:sz w:val="20"/>
        </w:rPr>
        <w:t xml:space="preserve"> </w:t>
      </w:r>
      <w:r>
        <w:rPr>
          <w:w w:val="80"/>
          <w:sz w:val="20"/>
        </w:rPr>
        <w:t>on</w:t>
      </w:r>
      <w:r>
        <w:rPr>
          <w:sz w:val="20"/>
        </w:rPr>
        <w:t xml:space="preserve"> </w:t>
      </w:r>
      <w:r>
        <w:rPr>
          <w:w w:val="80"/>
          <w:sz w:val="20"/>
        </w:rPr>
        <w:t>swamps,</w:t>
      </w:r>
      <w:r>
        <w:rPr>
          <w:sz w:val="20"/>
        </w:rPr>
        <w:t xml:space="preserve"> </w:t>
      </w:r>
      <w:r>
        <w:rPr>
          <w:w w:val="80"/>
          <w:sz w:val="20"/>
        </w:rPr>
        <w:t>rivers</w:t>
      </w:r>
      <w:r>
        <w:rPr>
          <w:sz w:val="20"/>
        </w:rPr>
        <w:t xml:space="preserve"> </w:t>
      </w:r>
      <w:r>
        <w:rPr>
          <w:w w:val="80"/>
          <w:sz w:val="20"/>
        </w:rPr>
        <w:t>and</w:t>
      </w:r>
      <w:r>
        <w:rPr>
          <w:sz w:val="20"/>
        </w:rPr>
        <w:t xml:space="preserve"> </w:t>
      </w:r>
      <w:r>
        <w:rPr>
          <w:w w:val="80"/>
          <w:sz w:val="20"/>
        </w:rPr>
        <w:t>lakes</w:t>
      </w:r>
      <w:r>
        <w:rPr>
          <w:sz w:val="20"/>
        </w:rPr>
        <w:t xml:space="preserve"> </w:t>
      </w:r>
      <w:r>
        <w:rPr>
          <w:w w:val="80"/>
          <w:sz w:val="20"/>
        </w:rPr>
        <w:t>for</w:t>
      </w:r>
      <w:r>
        <w:rPr>
          <w:sz w:val="20"/>
        </w:rPr>
        <w:t xml:space="preserve"> </w:t>
      </w:r>
      <w:r>
        <w:rPr>
          <w:w w:val="80"/>
          <w:sz w:val="20"/>
        </w:rPr>
        <w:t>farming,</w:t>
      </w:r>
      <w:r>
        <w:rPr>
          <w:sz w:val="20"/>
        </w:rPr>
        <w:t xml:space="preserve"> </w:t>
      </w:r>
      <w:r>
        <w:rPr>
          <w:w w:val="80"/>
          <w:sz w:val="20"/>
        </w:rPr>
        <w:t>settlement</w:t>
      </w:r>
      <w:r>
        <w:rPr>
          <w:sz w:val="20"/>
        </w:rPr>
        <w:t xml:space="preserve"> </w:t>
      </w:r>
      <w:r>
        <w:rPr>
          <w:w w:val="80"/>
          <w:sz w:val="20"/>
        </w:rPr>
        <w:t>and</w:t>
      </w:r>
      <w:r>
        <w:rPr>
          <w:sz w:val="20"/>
        </w:rPr>
        <w:t xml:space="preserve"> </w:t>
      </w:r>
      <w:r>
        <w:rPr>
          <w:w w:val="80"/>
          <w:sz w:val="20"/>
        </w:rPr>
        <w:t>other</w:t>
      </w:r>
      <w:r>
        <w:rPr>
          <w:spacing w:val="17"/>
          <w:sz w:val="20"/>
        </w:rPr>
        <w:t xml:space="preserve"> </w:t>
      </w:r>
      <w:r>
        <w:rPr>
          <w:w w:val="80"/>
          <w:sz w:val="20"/>
        </w:rPr>
        <w:t>infrastructures</w:t>
      </w:r>
      <w:r>
        <w:rPr>
          <w:sz w:val="20"/>
        </w:rPr>
        <w:t xml:space="preserve"> </w:t>
      </w:r>
      <w:r>
        <w:rPr>
          <w:w w:val="80"/>
          <w:sz w:val="20"/>
        </w:rPr>
        <w:t>which</w:t>
      </w:r>
      <w:r>
        <w:rPr>
          <w:sz w:val="20"/>
        </w:rPr>
        <w:t xml:space="preserve"> </w:t>
      </w:r>
      <w:r>
        <w:rPr>
          <w:w w:val="80"/>
          <w:sz w:val="20"/>
        </w:rPr>
        <w:t>have</w:t>
      </w:r>
      <w:r>
        <w:rPr>
          <w:spacing w:val="14"/>
          <w:sz w:val="20"/>
        </w:rPr>
        <w:t xml:space="preserve"> </w:t>
      </w:r>
      <w:r>
        <w:rPr>
          <w:w w:val="80"/>
          <w:sz w:val="20"/>
        </w:rPr>
        <w:t>reduced</w:t>
      </w:r>
      <w:r>
        <w:rPr>
          <w:sz w:val="20"/>
        </w:rPr>
        <w:t xml:space="preserve"> </w:t>
      </w:r>
      <w:r>
        <w:rPr>
          <w:w w:val="80"/>
          <w:sz w:val="20"/>
        </w:rPr>
        <w:t>water</w:t>
      </w:r>
      <w:r>
        <w:rPr>
          <w:sz w:val="20"/>
        </w:rPr>
        <w:t xml:space="preserve"> </w:t>
      </w:r>
      <w:r>
        <w:rPr>
          <w:w w:val="80"/>
          <w:sz w:val="20"/>
        </w:rPr>
        <w:t>surface</w:t>
      </w:r>
      <w:r>
        <w:rPr>
          <w:w w:val="85"/>
          <w:sz w:val="20"/>
        </w:rPr>
        <w:t xml:space="preserve"> for</w:t>
      </w:r>
      <w:r>
        <w:rPr>
          <w:spacing w:val="-2"/>
          <w:w w:val="85"/>
          <w:sz w:val="20"/>
        </w:rPr>
        <w:t xml:space="preserve"> </w:t>
      </w:r>
      <w:r>
        <w:rPr>
          <w:w w:val="85"/>
          <w:sz w:val="20"/>
        </w:rPr>
        <w:t>navigable</w:t>
      </w:r>
      <w:r>
        <w:rPr>
          <w:spacing w:val="-2"/>
          <w:w w:val="85"/>
          <w:sz w:val="20"/>
        </w:rPr>
        <w:t xml:space="preserve"> </w:t>
      </w:r>
      <w:r>
        <w:rPr>
          <w:w w:val="85"/>
          <w:sz w:val="20"/>
        </w:rPr>
        <w:t>like</w:t>
      </w:r>
      <w:r>
        <w:rPr>
          <w:spacing w:val="-2"/>
          <w:w w:val="85"/>
          <w:sz w:val="20"/>
        </w:rPr>
        <w:t xml:space="preserve"> </w:t>
      </w:r>
      <w:r>
        <w:rPr>
          <w:w w:val="85"/>
          <w:sz w:val="20"/>
        </w:rPr>
        <w:t>on</w:t>
      </w:r>
      <w:r>
        <w:rPr>
          <w:spacing w:val="-2"/>
          <w:w w:val="85"/>
          <w:sz w:val="20"/>
        </w:rPr>
        <w:t xml:space="preserve"> </w:t>
      </w:r>
      <w:r>
        <w:rPr>
          <w:w w:val="85"/>
          <w:sz w:val="20"/>
        </w:rPr>
        <w:t>L. Victoria</w:t>
      </w:r>
      <w:r>
        <w:rPr>
          <w:spacing w:val="-2"/>
          <w:w w:val="85"/>
          <w:sz w:val="20"/>
        </w:rPr>
        <w:t xml:space="preserve"> </w:t>
      </w:r>
      <w:r>
        <w:rPr>
          <w:w w:val="85"/>
          <w:sz w:val="20"/>
        </w:rPr>
        <w:t>at</w:t>
      </w:r>
      <w:r>
        <w:rPr>
          <w:spacing w:val="-1"/>
          <w:w w:val="85"/>
          <w:sz w:val="20"/>
        </w:rPr>
        <w:t xml:space="preserve"> </w:t>
      </w:r>
      <w:r>
        <w:rPr>
          <w:w w:val="85"/>
          <w:sz w:val="20"/>
        </w:rPr>
        <w:t>Munyunyo</w:t>
      </w:r>
      <w:r>
        <w:rPr>
          <w:spacing w:val="-2"/>
          <w:w w:val="85"/>
          <w:sz w:val="20"/>
        </w:rPr>
        <w:t xml:space="preserve"> </w:t>
      </w:r>
      <w:r>
        <w:rPr>
          <w:w w:val="85"/>
          <w:sz w:val="20"/>
        </w:rPr>
        <w:t>in</w:t>
      </w:r>
      <w:r>
        <w:rPr>
          <w:spacing w:val="-2"/>
          <w:w w:val="85"/>
          <w:sz w:val="20"/>
        </w:rPr>
        <w:t xml:space="preserve"> </w:t>
      </w:r>
      <w:r>
        <w:rPr>
          <w:w w:val="85"/>
          <w:sz w:val="20"/>
        </w:rPr>
        <w:t>Kampala.</w:t>
      </w:r>
    </w:p>
    <w:p w:rsidR="00E5575B" w:rsidRDefault="00D512E5">
      <w:pPr>
        <w:pStyle w:val="ListParagraph"/>
        <w:numPr>
          <w:ilvl w:val="1"/>
          <w:numId w:val="75"/>
        </w:numPr>
        <w:tabs>
          <w:tab w:val="left" w:pos="819"/>
        </w:tabs>
        <w:spacing w:line="242" w:lineRule="auto"/>
        <w:ind w:right="719" w:firstLine="0"/>
        <w:jc w:val="left"/>
        <w:rPr>
          <w:sz w:val="20"/>
        </w:rPr>
      </w:pPr>
      <w:r>
        <w:rPr>
          <w:w w:val="80"/>
          <w:sz w:val="20"/>
        </w:rPr>
        <w:t>There is negative government policy of allocating little funds in water transport</w:t>
      </w:r>
      <w:r>
        <w:rPr>
          <w:sz w:val="20"/>
        </w:rPr>
        <w:t xml:space="preserve"> </w:t>
      </w:r>
      <w:r>
        <w:rPr>
          <w:w w:val="80"/>
          <w:sz w:val="20"/>
        </w:rPr>
        <w:t>sector as L. Victoria has only one major ship, MV Kalangala ship for</w:t>
      </w:r>
      <w:r>
        <w:rPr>
          <w:sz w:val="20"/>
        </w:rPr>
        <w:t xml:space="preserve"> </w:t>
      </w:r>
      <w:r>
        <w:rPr>
          <w:w w:val="85"/>
          <w:sz w:val="20"/>
        </w:rPr>
        <w:t>Kigungu (Nakiwoko port) – Ssese Islands water route.</w:t>
      </w:r>
    </w:p>
    <w:p w:rsidR="00E5575B" w:rsidRDefault="00D512E5">
      <w:pPr>
        <w:pStyle w:val="ListParagraph"/>
        <w:numPr>
          <w:ilvl w:val="1"/>
          <w:numId w:val="75"/>
        </w:numPr>
        <w:tabs>
          <w:tab w:val="left" w:pos="819"/>
        </w:tabs>
        <w:spacing w:line="242" w:lineRule="auto"/>
        <w:ind w:right="719" w:firstLine="0"/>
        <w:jc w:val="left"/>
        <w:rPr>
          <w:sz w:val="20"/>
        </w:rPr>
      </w:pPr>
      <w:r>
        <w:rPr>
          <w:w w:val="80"/>
          <w:sz w:val="20"/>
        </w:rPr>
        <w:t>Water transport is risky and characterized by terrific accidents</w:t>
      </w:r>
      <w:r>
        <w:rPr>
          <w:sz w:val="20"/>
        </w:rPr>
        <w:t xml:space="preserve"> </w:t>
      </w:r>
      <w:r>
        <w:rPr>
          <w:w w:val="80"/>
          <w:sz w:val="20"/>
        </w:rPr>
        <w:t>which make one hardly to survive leading to low traffic and fear</w:t>
      </w:r>
      <w:r>
        <w:rPr>
          <w:sz w:val="20"/>
        </w:rPr>
        <w:t xml:space="preserve"> </w:t>
      </w:r>
      <w:r>
        <w:rPr>
          <w:w w:val="80"/>
          <w:sz w:val="20"/>
        </w:rPr>
        <w:t>like on</w:t>
      </w:r>
      <w:r>
        <w:rPr>
          <w:sz w:val="20"/>
        </w:rPr>
        <w:t xml:space="preserve"> </w:t>
      </w:r>
      <w:r>
        <w:rPr>
          <w:w w:val="80"/>
          <w:sz w:val="20"/>
        </w:rPr>
        <w:t xml:space="preserve">Lake Victoria </w:t>
      </w:r>
      <w:r>
        <w:rPr>
          <w:w w:val="90"/>
          <w:sz w:val="20"/>
        </w:rPr>
        <w:t>and Lake Albert.</w:t>
      </w:r>
    </w:p>
    <w:p w:rsidR="00E5575B" w:rsidRDefault="00D512E5">
      <w:pPr>
        <w:pStyle w:val="Heading1"/>
        <w:spacing w:before="212"/>
        <w:jc w:val="both"/>
      </w:pPr>
      <w:r>
        <w:rPr>
          <w:w w:val="80"/>
        </w:rPr>
        <w:t>STEPS</w:t>
      </w:r>
      <w:r>
        <w:rPr>
          <w:spacing w:val="52"/>
        </w:rPr>
        <w:t xml:space="preserve"> </w:t>
      </w:r>
      <w:r>
        <w:rPr>
          <w:w w:val="80"/>
        </w:rPr>
        <w:t>TAKEN</w:t>
      </w:r>
      <w:r>
        <w:rPr>
          <w:spacing w:val="54"/>
        </w:rPr>
        <w:t xml:space="preserve"> </w:t>
      </w:r>
      <w:r>
        <w:rPr>
          <w:w w:val="80"/>
        </w:rPr>
        <w:t>TO</w:t>
      </w:r>
      <w:r>
        <w:rPr>
          <w:spacing w:val="54"/>
        </w:rPr>
        <w:t xml:space="preserve"> </w:t>
      </w:r>
      <w:r>
        <w:rPr>
          <w:w w:val="80"/>
        </w:rPr>
        <w:t>DEVELOP</w:t>
      </w:r>
      <w:r>
        <w:rPr>
          <w:spacing w:val="58"/>
        </w:rPr>
        <w:t xml:space="preserve"> </w:t>
      </w:r>
      <w:r>
        <w:rPr>
          <w:w w:val="80"/>
        </w:rPr>
        <w:t>WATER</w:t>
      </w:r>
      <w:r>
        <w:rPr>
          <w:spacing w:val="54"/>
        </w:rPr>
        <w:t xml:space="preserve"> </w:t>
      </w:r>
      <w:r>
        <w:rPr>
          <w:w w:val="80"/>
        </w:rPr>
        <w:t>TRANSPORT</w:t>
      </w:r>
      <w:r>
        <w:rPr>
          <w:spacing w:val="56"/>
        </w:rPr>
        <w:t xml:space="preserve"> </w:t>
      </w:r>
      <w:r>
        <w:rPr>
          <w:w w:val="80"/>
        </w:rPr>
        <w:t>IN</w:t>
      </w:r>
      <w:r>
        <w:rPr>
          <w:spacing w:val="54"/>
        </w:rPr>
        <w:t xml:space="preserve"> </w:t>
      </w:r>
      <w:r>
        <w:rPr>
          <w:spacing w:val="-2"/>
          <w:w w:val="80"/>
        </w:rPr>
        <w:t>UGANDA</w:t>
      </w:r>
    </w:p>
    <w:p w:rsidR="00E5575B" w:rsidRDefault="00D512E5">
      <w:pPr>
        <w:pStyle w:val="BodyText"/>
        <w:spacing w:before="2"/>
        <w:ind w:left="551"/>
        <w:jc w:val="both"/>
      </w:pPr>
      <w:r>
        <w:rPr>
          <w:w w:val="80"/>
        </w:rPr>
        <w:t>Several</w:t>
      </w:r>
      <w:r>
        <w:rPr>
          <w:spacing w:val="-4"/>
        </w:rPr>
        <w:t xml:space="preserve"> </w:t>
      </w:r>
      <w:r>
        <w:rPr>
          <w:w w:val="80"/>
        </w:rPr>
        <w:t>measures</w:t>
      </w:r>
      <w:r>
        <w:rPr>
          <w:spacing w:val="-1"/>
        </w:rPr>
        <w:t xml:space="preserve"> </w:t>
      </w:r>
      <w:r>
        <w:rPr>
          <w:w w:val="80"/>
        </w:rPr>
        <w:t>have</w:t>
      </w:r>
      <w:r>
        <w:rPr>
          <w:spacing w:val="-3"/>
        </w:rPr>
        <w:t xml:space="preserve"> </w:t>
      </w:r>
      <w:r>
        <w:rPr>
          <w:w w:val="80"/>
        </w:rPr>
        <w:t>been</w:t>
      </w:r>
      <w:r>
        <w:rPr>
          <w:spacing w:val="-4"/>
        </w:rPr>
        <w:t xml:space="preserve"> </w:t>
      </w:r>
      <w:r>
        <w:rPr>
          <w:w w:val="80"/>
        </w:rPr>
        <w:t>put</w:t>
      </w:r>
      <w:r>
        <w:rPr>
          <w:spacing w:val="-7"/>
        </w:rPr>
        <w:t xml:space="preserve"> </w:t>
      </w:r>
      <w:r>
        <w:rPr>
          <w:w w:val="80"/>
        </w:rPr>
        <w:t>in</w:t>
      </w:r>
      <w:r>
        <w:rPr>
          <w:spacing w:val="-2"/>
        </w:rPr>
        <w:t xml:space="preserve"> </w:t>
      </w:r>
      <w:r>
        <w:rPr>
          <w:w w:val="80"/>
        </w:rPr>
        <w:t>place</w:t>
      </w:r>
      <w:r>
        <w:rPr>
          <w:spacing w:val="2"/>
        </w:rPr>
        <w:t xml:space="preserve"> </w:t>
      </w:r>
      <w:r>
        <w:rPr>
          <w:w w:val="80"/>
        </w:rPr>
        <w:t>to</w:t>
      </w:r>
      <w:r>
        <w:rPr>
          <w:spacing w:val="1"/>
        </w:rPr>
        <w:t xml:space="preserve"> </w:t>
      </w:r>
      <w:r>
        <w:rPr>
          <w:w w:val="80"/>
        </w:rPr>
        <w:t>develop</w:t>
      </w:r>
      <w:r>
        <w:rPr>
          <w:spacing w:val="4"/>
        </w:rPr>
        <w:t xml:space="preserve"> </w:t>
      </w:r>
      <w:r>
        <w:rPr>
          <w:w w:val="80"/>
        </w:rPr>
        <w:t>water</w:t>
      </w:r>
      <w:r>
        <w:rPr>
          <w:spacing w:val="4"/>
        </w:rPr>
        <w:t xml:space="preserve"> </w:t>
      </w:r>
      <w:r>
        <w:rPr>
          <w:w w:val="80"/>
        </w:rPr>
        <w:t>transport</w:t>
      </w:r>
      <w:r>
        <w:rPr>
          <w:spacing w:val="5"/>
        </w:rPr>
        <w:t xml:space="preserve"> </w:t>
      </w:r>
      <w:r>
        <w:rPr>
          <w:w w:val="80"/>
        </w:rPr>
        <w:t>in</w:t>
      </w:r>
      <w:r>
        <w:rPr>
          <w:spacing w:val="4"/>
        </w:rPr>
        <w:t xml:space="preserve"> </w:t>
      </w:r>
      <w:r>
        <w:rPr>
          <w:w w:val="80"/>
        </w:rPr>
        <w:t>Uganda</w:t>
      </w:r>
      <w:r>
        <w:rPr>
          <w:spacing w:val="4"/>
        </w:rPr>
        <w:t xml:space="preserve"> </w:t>
      </w:r>
      <w:r>
        <w:rPr>
          <w:w w:val="80"/>
        </w:rPr>
        <w:t>as</w:t>
      </w:r>
      <w:r>
        <w:rPr>
          <w:spacing w:val="3"/>
        </w:rPr>
        <w:t xml:space="preserve"> </w:t>
      </w:r>
      <w:r>
        <w:rPr>
          <w:spacing w:val="-2"/>
          <w:w w:val="80"/>
        </w:rPr>
        <w:t>follows:</w:t>
      </w:r>
    </w:p>
    <w:p w:rsidR="00E5575B" w:rsidRDefault="00D512E5">
      <w:pPr>
        <w:pStyle w:val="ListParagraph"/>
        <w:numPr>
          <w:ilvl w:val="1"/>
          <w:numId w:val="75"/>
        </w:numPr>
        <w:tabs>
          <w:tab w:val="left" w:pos="819"/>
        </w:tabs>
        <w:spacing w:before="1"/>
        <w:ind w:right="717" w:firstLine="0"/>
        <w:rPr>
          <w:sz w:val="20"/>
        </w:rPr>
      </w:pPr>
      <w:r>
        <w:rPr>
          <w:w w:val="80"/>
          <w:sz w:val="20"/>
        </w:rPr>
        <w:t>The Ministry of Works, Transport and Communication has put in place and commissioned ferries which</w:t>
      </w:r>
      <w:r>
        <w:rPr>
          <w:sz w:val="20"/>
        </w:rPr>
        <w:t xml:space="preserve"> </w:t>
      </w:r>
      <w:r>
        <w:rPr>
          <w:w w:val="80"/>
          <w:sz w:val="20"/>
        </w:rPr>
        <w:t>transports people</w:t>
      </w:r>
      <w:r>
        <w:rPr>
          <w:sz w:val="20"/>
        </w:rPr>
        <w:t xml:space="preserve"> </w:t>
      </w:r>
      <w:r>
        <w:rPr>
          <w:w w:val="80"/>
          <w:sz w:val="20"/>
        </w:rPr>
        <w:t>and</w:t>
      </w:r>
      <w:r>
        <w:rPr>
          <w:sz w:val="20"/>
        </w:rPr>
        <w:t xml:space="preserve"> </w:t>
      </w:r>
      <w:r>
        <w:rPr>
          <w:w w:val="80"/>
          <w:sz w:val="20"/>
        </w:rPr>
        <w:t>goods</w:t>
      </w:r>
      <w:r>
        <w:rPr>
          <w:sz w:val="20"/>
        </w:rPr>
        <w:t xml:space="preserve"> </w:t>
      </w:r>
      <w:r>
        <w:rPr>
          <w:w w:val="80"/>
          <w:sz w:val="20"/>
        </w:rPr>
        <w:t>at</w:t>
      </w:r>
      <w:r>
        <w:rPr>
          <w:sz w:val="20"/>
        </w:rPr>
        <w:t xml:space="preserve"> </w:t>
      </w:r>
      <w:r>
        <w:rPr>
          <w:w w:val="80"/>
          <w:sz w:val="20"/>
        </w:rPr>
        <w:t xml:space="preserve">very low or </w:t>
      </w:r>
      <w:r>
        <w:rPr>
          <w:w w:val="85"/>
          <w:sz w:val="20"/>
        </w:rPr>
        <w:t>zero cost like MV Pearl ferry from Bukakata in Masaka - Ssese islands in Kalangala, etc.</w:t>
      </w:r>
    </w:p>
    <w:p w:rsidR="00E5575B" w:rsidRDefault="00D512E5">
      <w:pPr>
        <w:pStyle w:val="ListParagraph"/>
        <w:numPr>
          <w:ilvl w:val="1"/>
          <w:numId w:val="75"/>
        </w:numPr>
        <w:tabs>
          <w:tab w:val="left" w:pos="819"/>
        </w:tabs>
        <w:spacing w:before="2"/>
        <w:ind w:right="728" w:firstLine="0"/>
        <w:rPr>
          <w:sz w:val="20"/>
        </w:rPr>
      </w:pPr>
      <w:r>
        <w:rPr>
          <w:spacing w:val="-2"/>
          <w:w w:val="85"/>
          <w:sz w:val="20"/>
        </w:rPr>
        <w:t>The Ministry</w:t>
      </w:r>
      <w:r>
        <w:rPr>
          <w:spacing w:val="-3"/>
          <w:w w:val="85"/>
          <w:sz w:val="20"/>
        </w:rPr>
        <w:t xml:space="preserve"> </w:t>
      </w:r>
      <w:r>
        <w:rPr>
          <w:spacing w:val="-2"/>
          <w:w w:val="85"/>
          <w:sz w:val="20"/>
        </w:rPr>
        <w:t>of Transport has modernised and</w:t>
      </w:r>
      <w:r>
        <w:rPr>
          <w:spacing w:val="-3"/>
          <w:w w:val="85"/>
          <w:sz w:val="20"/>
        </w:rPr>
        <w:t xml:space="preserve"> </w:t>
      </w:r>
      <w:r>
        <w:rPr>
          <w:spacing w:val="-2"/>
          <w:w w:val="85"/>
          <w:sz w:val="20"/>
        </w:rPr>
        <w:t>expanded ports</w:t>
      </w:r>
      <w:r>
        <w:rPr>
          <w:spacing w:val="-3"/>
          <w:w w:val="85"/>
          <w:sz w:val="20"/>
        </w:rPr>
        <w:t xml:space="preserve"> </w:t>
      </w:r>
      <w:r>
        <w:rPr>
          <w:spacing w:val="-2"/>
          <w:w w:val="85"/>
          <w:sz w:val="20"/>
        </w:rPr>
        <w:t>and</w:t>
      </w:r>
      <w:r>
        <w:rPr>
          <w:spacing w:val="-3"/>
          <w:w w:val="85"/>
          <w:sz w:val="20"/>
        </w:rPr>
        <w:t xml:space="preserve"> </w:t>
      </w:r>
      <w:r>
        <w:rPr>
          <w:spacing w:val="-2"/>
          <w:w w:val="85"/>
          <w:sz w:val="20"/>
        </w:rPr>
        <w:t>piers to</w:t>
      </w:r>
      <w:r>
        <w:rPr>
          <w:spacing w:val="-3"/>
          <w:sz w:val="20"/>
        </w:rPr>
        <w:t xml:space="preserve"> </w:t>
      </w:r>
      <w:r>
        <w:rPr>
          <w:spacing w:val="-2"/>
          <w:w w:val="85"/>
          <w:sz w:val="20"/>
        </w:rPr>
        <w:t>avoid</w:t>
      </w:r>
      <w:r>
        <w:rPr>
          <w:spacing w:val="-3"/>
          <w:sz w:val="20"/>
        </w:rPr>
        <w:t xml:space="preserve"> </w:t>
      </w:r>
      <w:r>
        <w:rPr>
          <w:spacing w:val="-2"/>
          <w:w w:val="85"/>
          <w:sz w:val="20"/>
        </w:rPr>
        <w:t>people</w:t>
      </w:r>
      <w:r>
        <w:rPr>
          <w:spacing w:val="-1"/>
          <w:sz w:val="20"/>
        </w:rPr>
        <w:t xml:space="preserve"> </w:t>
      </w:r>
      <w:r>
        <w:rPr>
          <w:spacing w:val="-2"/>
          <w:w w:val="85"/>
          <w:sz w:val="20"/>
        </w:rPr>
        <w:t>from</w:t>
      </w:r>
      <w:r>
        <w:rPr>
          <w:spacing w:val="-1"/>
          <w:sz w:val="20"/>
        </w:rPr>
        <w:t xml:space="preserve"> </w:t>
      </w:r>
      <w:r>
        <w:rPr>
          <w:spacing w:val="-2"/>
          <w:w w:val="85"/>
          <w:sz w:val="20"/>
        </w:rPr>
        <w:t>stepping</w:t>
      </w:r>
      <w:r>
        <w:rPr>
          <w:spacing w:val="-1"/>
          <w:sz w:val="20"/>
        </w:rPr>
        <w:t xml:space="preserve"> </w:t>
      </w:r>
      <w:r>
        <w:rPr>
          <w:spacing w:val="-2"/>
          <w:w w:val="85"/>
          <w:sz w:val="20"/>
        </w:rPr>
        <w:t>in</w:t>
      </w:r>
      <w:r>
        <w:rPr>
          <w:spacing w:val="-1"/>
          <w:sz w:val="20"/>
        </w:rPr>
        <w:t xml:space="preserve"> </w:t>
      </w:r>
      <w:r>
        <w:rPr>
          <w:spacing w:val="-2"/>
          <w:w w:val="85"/>
          <w:sz w:val="20"/>
        </w:rPr>
        <w:t>water</w:t>
      </w:r>
      <w:r>
        <w:rPr>
          <w:spacing w:val="-1"/>
          <w:sz w:val="20"/>
        </w:rPr>
        <w:t xml:space="preserve"> </w:t>
      </w:r>
      <w:r>
        <w:rPr>
          <w:spacing w:val="-2"/>
          <w:w w:val="85"/>
          <w:sz w:val="20"/>
        </w:rPr>
        <w:t>as</w:t>
      </w:r>
      <w:r>
        <w:rPr>
          <w:spacing w:val="-2"/>
          <w:sz w:val="20"/>
        </w:rPr>
        <w:t xml:space="preserve"> </w:t>
      </w:r>
      <w:r>
        <w:rPr>
          <w:spacing w:val="-2"/>
          <w:w w:val="85"/>
          <w:sz w:val="20"/>
        </w:rPr>
        <w:t>well</w:t>
      </w:r>
      <w:r>
        <w:rPr>
          <w:spacing w:val="-2"/>
          <w:sz w:val="20"/>
        </w:rPr>
        <w:t xml:space="preserve"> </w:t>
      </w:r>
      <w:r>
        <w:rPr>
          <w:spacing w:val="-2"/>
          <w:w w:val="85"/>
          <w:sz w:val="20"/>
        </w:rPr>
        <w:t>as</w:t>
      </w:r>
      <w:r>
        <w:rPr>
          <w:spacing w:val="-2"/>
          <w:sz w:val="20"/>
        </w:rPr>
        <w:t xml:space="preserve"> </w:t>
      </w:r>
      <w:r>
        <w:rPr>
          <w:spacing w:val="-2"/>
          <w:w w:val="85"/>
          <w:sz w:val="20"/>
        </w:rPr>
        <w:t>easing</w:t>
      </w:r>
      <w:r>
        <w:rPr>
          <w:spacing w:val="-4"/>
          <w:sz w:val="20"/>
        </w:rPr>
        <w:t xml:space="preserve"> </w:t>
      </w:r>
      <w:r>
        <w:rPr>
          <w:spacing w:val="-2"/>
          <w:w w:val="85"/>
          <w:sz w:val="20"/>
        </w:rPr>
        <w:t>the</w:t>
      </w:r>
      <w:r>
        <w:rPr>
          <w:spacing w:val="-1"/>
          <w:sz w:val="20"/>
        </w:rPr>
        <w:t xml:space="preserve"> </w:t>
      </w:r>
      <w:r>
        <w:rPr>
          <w:spacing w:val="-2"/>
          <w:w w:val="85"/>
          <w:sz w:val="20"/>
        </w:rPr>
        <w:t xml:space="preserve">anchoring </w:t>
      </w:r>
      <w:r>
        <w:rPr>
          <w:w w:val="85"/>
          <w:sz w:val="20"/>
        </w:rPr>
        <w:t>like Portbell</w:t>
      </w:r>
      <w:r>
        <w:rPr>
          <w:spacing w:val="-5"/>
          <w:w w:val="85"/>
          <w:sz w:val="20"/>
        </w:rPr>
        <w:t xml:space="preserve"> </w:t>
      </w:r>
      <w:r>
        <w:rPr>
          <w:w w:val="85"/>
          <w:sz w:val="20"/>
        </w:rPr>
        <w:t>and</w:t>
      </w:r>
      <w:r>
        <w:rPr>
          <w:spacing w:val="-2"/>
          <w:w w:val="85"/>
          <w:sz w:val="20"/>
        </w:rPr>
        <w:t xml:space="preserve"> </w:t>
      </w:r>
      <w:r>
        <w:rPr>
          <w:w w:val="85"/>
          <w:sz w:val="20"/>
        </w:rPr>
        <w:t>Ggaba – Buvuma routes in Kampala on L. Victoria, etc.</w:t>
      </w:r>
    </w:p>
    <w:p w:rsidR="00E5575B" w:rsidRDefault="00D512E5">
      <w:pPr>
        <w:pStyle w:val="ListParagraph"/>
        <w:numPr>
          <w:ilvl w:val="1"/>
          <w:numId w:val="75"/>
        </w:numPr>
        <w:tabs>
          <w:tab w:val="left" w:pos="819"/>
        </w:tabs>
        <w:spacing w:before="2" w:line="242" w:lineRule="auto"/>
        <w:ind w:right="716" w:firstLine="0"/>
        <w:rPr>
          <w:sz w:val="20"/>
        </w:rPr>
      </w:pPr>
      <w:r>
        <w:rPr>
          <w:w w:val="85"/>
          <w:sz w:val="20"/>
        </w:rPr>
        <w:t>The</w:t>
      </w:r>
      <w:r>
        <w:rPr>
          <w:spacing w:val="-6"/>
          <w:w w:val="85"/>
          <w:sz w:val="20"/>
        </w:rPr>
        <w:t xml:space="preserve"> </w:t>
      </w:r>
      <w:r>
        <w:rPr>
          <w:w w:val="85"/>
          <w:sz w:val="20"/>
        </w:rPr>
        <w:t>National</w:t>
      </w:r>
      <w:r>
        <w:rPr>
          <w:spacing w:val="-5"/>
          <w:w w:val="85"/>
          <w:sz w:val="20"/>
        </w:rPr>
        <w:t xml:space="preserve"> </w:t>
      </w:r>
      <w:r>
        <w:rPr>
          <w:w w:val="85"/>
          <w:sz w:val="20"/>
        </w:rPr>
        <w:t>Environment</w:t>
      </w:r>
      <w:r>
        <w:rPr>
          <w:spacing w:val="-5"/>
          <w:w w:val="85"/>
          <w:sz w:val="20"/>
        </w:rPr>
        <w:t xml:space="preserve"> </w:t>
      </w:r>
      <w:r>
        <w:rPr>
          <w:w w:val="85"/>
          <w:sz w:val="20"/>
        </w:rPr>
        <w:t>management</w:t>
      </w:r>
      <w:r>
        <w:rPr>
          <w:spacing w:val="-6"/>
          <w:w w:val="85"/>
          <w:sz w:val="20"/>
        </w:rPr>
        <w:t xml:space="preserve"> </w:t>
      </w:r>
      <w:r>
        <w:rPr>
          <w:w w:val="85"/>
          <w:sz w:val="20"/>
        </w:rPr>
        <w:t>Authority</w:t>
      </w:r>
      <w:r>
        <w:rPr>
          <w:spacing w:val="-5"/>
          <w:w w:val="85"/>
          <w:sz w:val="20"/>
        </w:rPr>
        <w:t xml:space="preserve"> </w:t>
      </w:r>
      <w:r>
        <w:rPr>
          <w:w w:val="85"/>
          <w:sz w:val="20"/>
        </w:rPr>
        <w:t>(NEMA)</w:t>
      </w:r>
      <w:r>
        <w:rPr>
          <w:spacing w:val="-5"/>
          <w:w w:val="85"/>
          <w:sz w:val="20"/>
        </w:rPr>
        <w:t xml:space="preserve"> </w:t>
      </w:r>
      <w:r>
        <w:rPr>
          <w:w w:val="85"/>
          <w:sz w:val="20"/>
        </w:rPr>
        <w:t>and</w:t>
      </w:r>
      <w:r>
        <w:rPr>
          <w:spacing w:val="-6"/>
          <w:w w:val="85"/>
          <w:sz w:val="20"/>
        </w:rPr>
        <w:t xml:space="preserve"> </w:t>
      </w:r>
      <w:r>
        <w:rPr>
          <w:w w:val="85"/>
          <w:sz w:val="20"/>
        </w:rPr>
        <w:t>the</w:t>
      </w:r>
      <w:r>
        <w:rPr>
          <w:spacing w:val="-5"/>
          <w:w w:val="85"/>
          <w:sz w:val="20"/>
        </w:rPr>
        <w:t xml:space="preserve"> </w:t>
      </w:r>
      <w:r>
        <w:rPr>
          <w:w w:val="85"/>
          <w:sz w:val="20"/>
        </w:rPr>
        <w:t>Ministry</w:t>
      </w:r>
      <w:r>
        <w:rPr>
          <w:spacing w:val="-5"/>
          <w:w w:val="85"/>
          <w:sz w:val="20"/>
        </w:rPr>
        <w:t xml:space="preserve"> </w:t>
      </w:r>
      <w:r>
        <w:rPr>
          <w:w w:val="85"/>
          <w:sz w:val="20"/>
        </w:rPr>
        <w:t>of</w:t>
      </w:r>
      <w:r>
        <w:rPr>
          <w:spacing w:val="-6"/>
          <w:w w:val="85"/>
          <w:sz w:val="20"/>
        </w:rPr>
        <w:t xml:space="preserve"> </w:t>
      </w:r>
      <w:r>
        <w:rPr>
          <w:w w:val="85"/>
          <w:sz w:val="20"/>
        </w:rPr>
        <w:t>Works</w:t>
      </w:r>
      <w:r>
        <w:rPr>
          <w:spacing w:val="-5"/>
          <w:w w:val="85"/>
          <w:sz w:val="20"/>
        </w:rPr>
        <w:t xml:space="preserve"> </w:t>
      </w:r>
      <w:r>
        <w:rPr>
          <w:w w:val="85"/>
          <w:sz w:val="20"/>
        </w:rPr>
        <w:t>have</w:t>
      </w:r>
      <w:r>
        <w:rPr>
          <w:spacing w:val="-5"/>
          <w:w w:val="85"/>
          <w:sz w:val="20"/>
        </w:rPr>
        <w:t xml:space="preserve"> </w:t>
      </w:r>
      <w:r>
        <w:rPr>
          <w:w w:val="85"/>
          <w:sz w:val="20"/>
        </w:rPr>
        <w:t>removed</w:t>
      </w:r>
      <w:r>
        <w:rPr>
          <w:spacing w:val="-6"/>
          <w:w w:val="85"/>
          <w:sz w:val="20"/>
        </w:rPr>
        <w:t xml:space="preserve"> </w:t>
      </w:r>
      <w:r>
        <w:rPr>
          <w:w w:val="85"/>
          <w:sz w:val="20"/>
        </w:rPr>
        <w:t>the</w:t>
      </w:r>
      <w:r>
        <w:rPr>
          <w:spacing w:val="-5"/>
          <w:w w:val="85"/>
          <w:sz w:val="20"/>
        </w:rPr>
        <w:t xml:space="preserve"> </w:t>
      </w:r>
      <w:r>
        <w:rPr>
          <w:w w:val="85"/>
          <w:sz w:val="20"/>
        </w:rPr>
        <w:t>water</w:t>
      </w:r>
      <w:r>
        <w:rPr>
          <w:spacing w:val="-5"/>
          <w:w w:val="85"/>
          <w:sz w:val="20"/>
        </w:rPr>
        <w:t xml:space="preserve"> </w:t>
      </w:r>
      <w:r>
        <w:rPr>
          <w:w w:val="85"/>
          <w:sz w:val="20"/>
        </w:rPr>
        <w:t>hyacinth</w:t>
      </w:r>
      <w:r>
        <w:rPr>
          <w:spacing w:val="-5"/>
          <w:w w:val="85"/>
          <w:sz w:val="20"/>
        </w:rPr>
        <w:t xml:space="preserve"> </w:t>
      </w:r>
      <w:r>
        <w:rPr>
          <w:w w:val="85"/>
          <w:sz w:val="20"/>
        </w:rPr>
        <w:t>from</w:t>
      </w:r>
      <w:r>
        <w:rPr>
          <w:spacing w:val="-6"/>
          <w:w w:val="85"/>
          <w:sz w:val="20"/>
        </w:rPr>
        <w:t xml:space="preserve"> </w:t>
      </w:r>
      <w:r>
        <w:rPr>
          <w:w w:val="85"/>
          <w:sz w:val="20"/>
        </w:rPr>
        <w:t>water</w:t>
      </w:r>
      <w:r>
        <w:rPr>
          <w:spacing w:val="-5"/>
          <w:w w:val="85"/>
          <w:sz w:val="20"/>
        </w:rPr>
        <w:t xml:space="preserve"> </w:t>
      </w:r>
      <w:r>
        <w:rPr>
          <w:w w:val="85"/>
          <w:sz w:val="20"/>
        </w:rPr>
        <w:t>bodies</w:t>
      </w:r>
      <w:r>
        <w:rPr>
          <w:spacing w:val="-5"/>
          <w:w w:val="85"/>
          <w:sz w:val="20"/>
        </w:rPr>
        <w:t xml:space="preserve"> </w:t>
      </w:r>
      <w:r>
        <w:rPr>
          <w:w w:val="85"/>
          <w:sz w:val="20"/>
        </w:rPr>
        <w:t>using prisoners and other people so as to enable boats use the lakes and rivers effectively for navigation like on Lake Victoria at Portbell and Ggaba in Kampala – Mwanza and Bukoba water routes.</w:t>
      </w:r>
    </w:p>
    <w:p w:rsidR="00E5575B" w:rsidRDefault="00D512E5">
      <w:pPr>
        <w:pStyle w:val="ListParagraph"/>
        <w:numPr>
          <w:ilvl w:val="1"/>
          <w:numId w:val="75"/>
        </w:numPr>
        <w:tabs>
          <w:tab w:val="left" w:pos="819"/>
        </w:tabs>
        <w:spacing w:line="242" w:lineRule="auto"/>
        <w:ind w:right="717" w:firstLine="0"/>
        <w:rPr>
          <w:sz w:val="20"/>
        </w:rPr>
      </w:pPr>
      <w:r>
        <w:rPr>
          <w:w w:val="85"/>
          <w:sz w:val="20"/>
        </w:rPr>
        <w:t>Fisheries Development Project aided by the African Development Bank has renovated and developed more landing sites and ports along lakeshores and rivers to facilitate water transport like on Lake Kyoga, via Lwampanga – Bukungu water route.</w:t>
      </w:r>
    </w:p>
    <w:p w:rsidR="00E5575B" w:rsidRDefault="00D512E5">
      <w:pPr>
        <w:pStyle w:val="ListParagraph"/>
        <w:numPr>
          <w:ilvl w:val="1"/>
          <w:numId w:val="75"/>
        </w:numPr>
        <w:tabs>
          <w:tab w:val="left" w:pos="819"/>
        </w:tabs>
        <w:spacing w:line="242" w:lineRule="auto"/>
        <w:ind w:right="706" w:firstLine="0"/>
        <w:rPr>
          <w:sz w:val="20"/>
        </w:rPr>
      </w:pPr>
      <w:r>
        <w:rPr>
          <w:spacing w:val="-4"/>
          <w:w w:val="80"/>
          <w:sz w:val="20"/>
        </w:rPr>
        <w:t>The</w:t>
      </w:r>
      <w:r>
        <w:rPr>
          <w:spacing w:val="-10"/>
          <w:sz w:val="20"/>
        </w:rPr>
        <w:t xml:space="preserve"> </w:t>
      </w:r>
      <w:r>
        <w:rPr>
          <w:spacing w:val="-4"/>
          <w:w w:val="80"/>
          <w:sz w:val="20"/>
        </w:rPr>
        <w:t>Uganda</w:t>
      </w:r>
      <w:r>
        <w:rPr>
          <w:spacing w:val="-9"/>
          <w:sz w:val="20"/>
        </w:rPr>
        <w:t xml:space="preserve"> </w:t>
      </w:r>
      <w:r>
        <w:rPr>
          <w:spacing w:val="-4"/>
          <w:w w:val="80"/>
          <w:sz w:val="20"/>
        </w:rPr>
        <w:t>People's</w:t>
      </w:r>
      <w:r>
        <w:rPr>
          <w:spacing w:val="-9"/>
          <w:sz w:val="20"/>
        </w:rPr>
        <w:t xml:space="preserve"> </w:t>
      </w:r>
      <w:r>
        <w:rPr>
          <w:spacing w:val="-4"/>
          <w:w w:val="80"/>
          <w:sz w:val="20"/>
        </w:rPr>
        <w:t>Defence</w:t>
      </w:r>
      <w:r>
        <w:rPr>
          <w:spacing w:val="-10"/>
          <w:sz w:val="20"/>
        </w:rPr>
        <w:t xml:space="preserve"> </w:t>
      </w:r>
      <w:r>
        <w:rPr>
          <w:spacing w:val="-4"/>
          <w:w w:val="80"/>
          <w:sz w:val="20"/>
        </w:rPr>
        <w:t>Force</w:t>
      </w:r>
      <w:r>
        <w:rPr>
          <w:spacing w:val="-8"/>
          <w:sz w:val="20"/>
        </w:rPr>
        <w:t xml:space="preserve"> </w:t>
      </w:r>
      <w:r>
        <w:rPr>
          <w:spacing w:val="-4"/>
          <w:w w:val="80"/>
          <w:sz w:val="20"/>
        </w:rPr>
        <w:t>(UPDF),</w:t>
      </w:r>
      <w:r>
        <w:rPr>
          <w:spacing w:val="-6"/>
          <w:sz w:val="20"/>
        </w:rPr>
        <w:t xml:space="preserve"> </w:t>
      </w:r>
      <w:r>
        <w:rPr>
          <w:spacing w:val="-4"/>
          <w:w w:val="80"/>
          <w:sz w:val="20"/>
        </w:rPr>
        <w:t>Marine</w:t>
      </w:r>
      <w:r>
        <w:rPr>
          <w:spacing w:val="-7"/>
          <w:sz w:val="20"/>
        </w:rPr>
        <w:t xml:space="preserve"> </w:t>
      </w:r>
      <w:r>
        <w:rPr>
          <w:spacing w:val="-4"/>
          <w:w w:val="80"/>
          <w:sz w:val="20"/>
        </w:rPr>
        <w:t>Police</w:t>
      </w:r>
      <w:r>
        <w:rPr>
          <w:spacing w:val="-7"/>
          <w:sz w:val="20"/>
        </w:rPr>
        <w:t xml:space="preserve"> </w:t>
      </w:r>
      <w:r>
        <w:rPr>
          <w:spacing w:val="-4"/>
          <w:w w:val="80"/>
          <w:sz w:val="20"/>
        </w:rPr>
        <w:t>and</w:t>
      </w:r>
      <w:r>
        <w:rPr>
          <w:spacing w:val="-7"/>
          <w:sz w:val="20"/>
        </w:rPr>
        <w:t xml:space="preserve"> </w:t>
      </w:r>
      <w:r>
        <w:rPr>
          <w:spacing w:val="-4"/>
          <w:w w:val="80"/>
          <w:sz w:val="20"/>
        </w:rPr>
        <w:t>Maritime</w:t>
      </w:r>
      <w:r>
        <w:rPr>
          <w:spacing w:val="-7"/>
          <w:sz w:val="20"/>
        </w:rPr>
        <w:t xml:space="preserve"> </w:t>
      </w:r>
      <w:r>
        <w:rPr>
          <w:spacing w:val="-4"/>
          <w:w w:val="80"/>
          <w:sz w:val="20"/>
        </w:rPr>
        <w:t>Security</w:t>
      </w:r>
      <w:r>
        <w:rPr>
          <w:spacing w:val="-7"/>
          <w:sz w:val="20"/>
        </w:rPr>
        <w:t xml:space="preserve"> </w:t>
      </w:r>
      <w:r>
        <w:rPr>
          <w:spacing w:val="-4"/>
          <w:w w:val="80"/>
          <w:sz w:val="20"/>
        </w:rPr>
        <w:t>have</w:t>
      </w:r>
      <w:r>
        <w:rPr>
          <w:spacing w:val="-7"/>
          <w:sz w:val="20"/>
        </w:rPr>
        <w:t xml:space="preserve"> </w:t>
      </w:r>
      <w:r>
        <w:rPr>
          <w:spacing w:val="-4"/>
          <w:w w:val="80"/>
          <w:sz w:val="20"/>
        </w:rPr>
        <w:t>provided</w:t>
      </w:r>
      <w:r>
        <w:rPr>
          <w:spacing w:val="-8"/>
          <w:sz w:val="20"/>
        </w:rPr>
        <w:t xml:space="preserve"> </w:t>
      </w:r>
      <w:r>
        <w:rPr>
          <w:spacing w:val="-4"/>
          <w:w w:val="80"/>
          <w:sz w:val="20"/>
        </w:rPr>
        <w:t>tight</w:t>
      </w:r>
      <w:r>
        <w:rPr>
          <w:spacing w:val="-7"/>
          <w:sz w:val="20"/>
        </w:rPr>
        <w:t xml:space="preserve"> </w:t>
      </w:r>
      <w:r>
        <w:rPr>
          <w:spacing w:val="-4"/>
          <w:w w:val="80"/>
          <w:sz w:val="20"/>
        </w:rPr>
        <w:t>security</w:t>
      </w:r>
      <w:r>
        <w:rPr>
          <w:spacing w:val="-7"/>
          <w:sz w:val="20"/>
        </w:rPr>
        <w:t xml:space="preserve"> </w:t>
      </w:r>
      <w:r>
        <w:rPr>
          <w:spacing w:val="-4"/>
          <w:w w:val="80"/>
          <w:sz w:val="20"/>
        </w:rPr>
        <w:t>along</w:t>
      </w:r>
      <w:r>
        <w:rPr>
          <w:spacing w:val="-7"/>
          <w:sz w:val="20"/>
        </w:rPr>
        <w:t xml:space="preserve"> </w:t>
      </w:r>
      <w:r>
        <w:rPr>
          <w:spacing w:val="-4"/>
          <w:w w:val="80"/>
          <w:sz w:val="20"/>
        </w:rPr>
        <w:t>water</w:t>
      </w:r>
      <w:r>
        <w:rPr>
          <w:spacing w:val="-6"/>
          <w:sz w:val="20"/>
        </w:rPr>
        <w:t xml:space="preserve"> </w:t>
      </w:r>
      <w:r>
        <w:rPr>
          <w:spacing w:val="-4"/>
          <w:w w:val="80"/>
          <w:sz w:val="20"/>
        </w:rPr>
        <w:t>bodies</w:t>
      </w:r>
      <w:r>
        <w:rPr>
          <w:spacing w:val="-8"/>
          <w:sz w:val="20"/>
        </w:rPr>
        <w:t xml:space="preserve"> </w:t>
      </w:r>
      <w:r>
        <w:rPr>
          <w:spacing w:val="-4"/>
          <w:w w:val="80"/>
          <w:sz w:val="20"/>
        </w:rPr>
        <w:t>and</w:t>
      </w:r>
      <w:r>
        <w:rPr>
          <w:spacing w:val="-6"/>
          <w:sz w:val="20"/>
        </w:rPr>
        <w:t xml:space="preserve"> </w:t>
      </w:r>
      <w:r>
        <w:rPr>
          <w:spacing w:val="-4"/>
          <w:w w:val="80"/>
          <w:sz w:val="20"/>
        </w:rPr>
        <w:t>on</w:t>
      </w:r>
      <w:r>
        <w:rPr>
          <w:spacing w:val="-10"/>
          <w:sz w:val="20"/>
        </w:rPr>
        <w:t xml:space="preserve"> </w:t>
      </w:r>
      <w:r>
        <w:rPr>
          <w:spacing w:val="-4"/>
          <w:w w:val="80"/>
          <w:sz w:val="20"/>
        </w:rPr>
        <w:t>every</w:t>
      </w:r>
      <w:r>
        <w:rPr>
          <w:spacing w:val="-9"/>
          <w:sz w:val="20"/>
        </w:rPr>
        <w:t xml:space="preserve"> </w:t>
      </w:r>
      <w:r>
        <w:rPr>
          <w:spacing w:val="-4"/>
          <w:w w:val="80"/>
          <w:sz w:val="20"/>
        </w:rPr>
        <w:t>landing</w:t>
      </w:r>
      <w:r>
        <w:rPr>
          <w:spacing w:val="-9"/>
          <w:sz w:val="20"/>
        </w:rPr>
        <w:t xml:space="preserve"> </w:t>
      </w:r>
      <w:r>
        <w:rPr>
          <w:spacing w:val="-4"/>
          <w:w w:val="80"/>
          <w:sz w:val="20"/>
        </w:rPr>
        <w:t>site</w:t>
      </w:r>
      <w:r>
        <w:rPr>
          <w:sz w:val="20"/>
        </w:rPr>
        <w:t xml:space="preserve"> </w:t>
      </w:r>
      <w:r>
        <w:rPr>
          <w:spacing w:val="-4"/>
          <w:w w:val="80"/>
          <w:sz w:val="20"/>
        </w:rPr>
        <w:t>and</w:t>
      </w:r>
      <w:r>
        <w:rPr>
          <w:spacing w:val="-9"/>
          <w:w w:val="80"/>
          <w:sz w:val="20"/>
        </w:rPr>
        <w:t xml:space="preserve"> </w:t>
      </w:r>
      <w:r>
        <w:rPr>
          <w:spacing w:val="-4"/>
          <w:w w:val="80"/>
          <w:sz w:val="20"/>
        </w:rPr>
        <w:t>ports</w:t>
      </w:r>
      <w:r>
        <w:rPr>
          <w:spacing w:val="-7"/>
          <w:w w:val="80"/>
          <w:sz w:val="20"/>
        </w:rPr>
        <w:t xml:space="preserve"> </w:t>
      </w:r>
      <w:r>
        <w:rPr>
          <w:spacing w:val="-4"/>
          <w:w w:val="80"/>
          <w:sz w:val="20"/>
        </w:rPr>
        <w:t>through regular</w:t>
      </w:r>
      <w:r>
        <w:rPr>
          <w:spacing w:val="-3"/>
          <w:sz w:val="20"/>
        </w:rPr>
        <w:t xml:space="preserve"> </w:t>
      </w:r>
      <w:r>
        <w:rPr>
          <w:spacing w:val="-4"/>
          <w:w w:val="80"/>
          <w:sz w:val="20"/>
        </w:rPr>
        <w:t>patrols</w:t>
      </w:r>
      <w:r>
        <w:rPr>
          <w:spacing w:val="-2"/>
          <w:sz w:val="20"/>
        </w:rPr>
        <w:t xml:space="preserve"> </w:t>
      </w:r>
      <w:r>
        <w:rPr>
          <w:spacing w:val="-4"/>
          <w:w w:val="80"/>
          <w:sz w:val="20"/>
        </w:rPr>
        <w:t>to</w:t>
      </w:r>
      <w:r>
        <w:rPr>
          <w:spacing w:val="-5"/>
          <w:w w:val="80"/>
          <w:sz w:val="20"/>
        </w:rPr>
        <w:t xml:space="preserve"> </w:t>
      </w:r>
      <w:r>
        <w:rPr>
          <w:spacing w:val="-4"/>
          <w:w w:val="80"/>
          <w:sz w:val="20"/>
        </w:rPr>
        <w:t>fight political insurgencies, theft and smuggling</w:t>
      </w:r>
      <w:r>
        <w:rPr>
          <w:spacing w:val="-5"/>
          <w:w w:val="80"/>
          <w:sz w:val="20"/>
        </w:rPr>
        <w:t xml:space="preserve"> </w:t>
      </w:r>
      <w:r>
        <w:rPr>
          <w:spacing w:val="-4"/>
          <w:w w:val="80"/>
          <w:sz w:val="20"/>
        </w:rPr>
        <w:t>like</w:t>
      </w:r>
      <w:r>
        <w:rPr>
          <w:spacing w:val="-9"/>
          <w:w w:val="80"/>
          <w:sz w:val="20"/>
        </w:rPr>
        <w:t xml:space="preserve"> </w:t>
      </w:r>
      <w:r>
        <w:rPr>
          <w:spacing w:val="-4"/>
          <w:w w:val="80"/>
          <w:sz w:val="20"/>
        </w:rPr>
        <w:t>on Lake Victoria, via Kasenyi</w:t>
      </w:r>
      <w:r>
        <w:rPr>
          <w:spacing w:val="-7"/>
          <w:w w:val="80"/>
          <w:sz w:val="20"/>
        </w:rPr>
        <w:t xml:space="preserve"> </w:t>
      </w:r>
      <w:r>
        <w:rPr>
          <w:spacing w:val="-4"/>
          <w:w w:val="80"/>
          <w:sz w:val="20"/>
        </w:rPr>
        <w:t>–</w:t>
      </w:r>
      <w:r>
        <w:rPr>
          <w:spacing w:val="-5"/>
          <w:w w:val="80"/>
          <w:sz w:val="20"/>
        </w:rPr>
        <w:t xml:space="preserve"> </w:t>
      </w:r>
      <w:r>
        <w:rPr>
          <w:spacing w:val="-4"/>
          <w:w w:val="80"/>
          <w:sz w:val="20"/>
        </w:rPr>
        <w:t>Kome</w:t>
      </w:r>
      <w:r>
        <w:rPr>
          <w:spacing w:val="-5"/>
          <w:w w:val="80"/>
          <w:sz w:val="20"/>
        </w:rPr>
        <w:t xml:space="preserve"> </w:t>
      </w:r>
      <w:r>
        <w:rPr>
          <w:spacing w:val="-4"/>
          <w:w w:val="80"/>
          <w:sz w:val="20"/>
        </w:rPr>
        <w:t>Islands</w:t>
      </w:r>
      <w:r>
        <w:rPr>
          <w:spacing w:val="-7"/>
          <w:w w:val="80"/>
          <w:sz w:val="20"/>
        </w:rPr>
        <w:t xml:space="preserve"> </w:t>
      </w:r>
      <w:r>
        <w:rPr>
          <w:spacing w:val="-4"/>
          <w:w w:val="80"/>
          <w:sz w:val="20"/>
        </w:rPr>
        <w:t>water</w:t>
      </w:r>
      <w:r>
        <w:rPr>
          <w:spacing w:val="-8"/>
          <w:w w:val="80"/>
          <w:sz w:val="20"/>
        </w:rPr>
        <w:t xml:space="preserve"> </w:t>
      </w:r>
      <w:r>
        <w:rPr>
          <w:spacing w:val="-4"/>
          <w:w w:val="80"/>
          <w:sz w:val="20"/>
        </w:rPr>
        <w:t>way.</w:t>
      </w:r>
    </w:p>
    <w:p w:rsidR="00E5575B" w:rsidRDefault="00D512E5">
      <w:pPr>
        <w:pStyle w:val="ListParagraph"/>
        <w:numPr>
          <w:ilvl w:val="1"/>
          <w:numId w:val="75"/>
        </w:numPr>
        <w:tabs>
          <w:tab w:val="left" w:pos="819"/>
        </w:tabs>
        <w:spacing w:line="242" w:lineRule="auto"/>
        <w:ind w:right="717" w:firstLine="0"/>
        <w:rPr>
          <w:sz w:val="20"/>
        </w:rPr>
      </w:pPr>
      <w:r>
        <w:rPr>
          <w:w w:val="85"/>
          <w:sz w:val="20"/>
        </w:rPr>
        <w:t>The</w:t>
      </w:r>
      <w:r>
        <w:rPr>
          <w:spacing w:val="-4"/>
          <w:w w:val="85"/>
          <w:sz w:val="20"/>
        </w:rPr>
        <w:t xml:space="preserve"> </w:t>
      </w:r>
      <w:r>
        <w:rPr>
          <w:w w:val="85"/>
          <w:sz w:val="20"/>
        </w:rPr>
        <w:t>Ministry</w:t>
      </w:r>
      <w:r>
        <w:rPr>
          <w:spacing w:val="-4"/>
          <w:w w:val="85"/>
          <w:sz w:val="20"/>
        </w:rPr>
        <w:t xml:space="preserve"> </w:t>
      </w:r>
      <w:r>
        <w:rPr>
          <w:w w:val="85"/>
          <w:sz w:val="20"/>
        </w:rPr>
        <w:t>of</w:t>
      </w:r>
      <w:r>
        <w:rPr>
          <w:spacing w:val="-4"/>
          <w:w w:val="85"/>
          <w:sz w:val="20"/>
        </w:rPr>
        <w:t xml:space="preserve"> </w:t>
      </w:r>
      <w:r>
        <w:rPr>
          <w:w w:val="85"/>
          <w:sz w:val="20"/>
        </w:rPr>
        <w:t>Transport</w:t>
      </w:r>
      <w:r>
        <w:rPr>
          <w:spacing w:val="-4"/>
          <w:w w:val="85"/>
          <w:sz w:val="20"/>
        </w:rPr>
        <w:t xml:space="preserve"> </w:t>
      </w:r>
      <w:r>
        <w:rPr>
          <w:w w:val="85"/>
          <w:sz w:val="20"/>
        </w:rPr>
        <w:t>has</w:t>
      </w:r>
      <w:r>
        <w:rPr>
          <w:spacing w:val="-4"/>
          <w:w w:val="85"/>
          <w:sz w:val="20"/>
        </w:rPr>
        <w:t xml:space="preserve"> </w:t>
      </w:r>
      <w:r>
        <w:rPr>
          <w:w w:val="85"/>
          <w:sz w:val="20"/>
        </w:rPr>
        <w:t>constructed</w:t>
      </w:r>
      <w:r>
        <w:rPr>
          <w:spacing w:val="-4"/>
          <w:w w:val="85"/>
          <w:sz w:val="20"/>
        </w:rPr>
        <w:t xml:space="preserve"> </w:t>
      </w:r>
      <w:r>
        <w:rPr>
          <w:w w:val="85"/>
          <w:sz w:val="20"/>
        </w:rPr>
        <w:t>new</w:t>
      </w:r>
      <w:r>
        <w:rPr>
          <w:spacing w:val="-5"/>
          <w:w w:val="85"/>
          <w:sz w:val="20"/>
        </w:rPr>
        <w:t xml:space="preserve"> </w:t>
      </w:r>
      <w:r>
        <w:rPr>
          <w:w w:val="85"/>
          <w:sz w:val="20"/>
        </w:rPr>
        <w:t>roads</w:t>
      </w:r>
      <w:r>
        <w:rPr>
          <w:spacing w:val="-4"/>
          <w:w w:val="85"/>
          <w:sz w:val="20"/>
        </w:rPr>
        <w:t xml:space="preserve"> </w:t>
      </w:r>
      <w:r>
        <w:rPr>
          <w:w w:val="85"/>
          <w:sz w:val="20"/>
        </w:rPr>
        <w:t>and</w:t>
      </w:r>
      <w:r>
        <w:rPr>
          <w:spacing w:val="-4"/>
          <w:w w:val="85"/>
          <w:sz w:val="20"/>
        </w:rPr>
        <w:t xml:space="preserve"> </w:t>
      </w:r>
      <w:r>
        <w:rPr>
          <w:w w:val="85"/>
          <w:sz w:val="20"/>
        </w:rPr>
        <w:t>rehabilitated</w:t>
      </w:r>
      <w:r>
        <w:rPr>
          <w:spacing w:val="-4"/>
          <w:w w:val="85"/>
          <w:sz w:val="20"/>
        </w:rPr>
        <w:t xml:space="preserve"> </w:t>
      </w:r>
      <w:r>
        <w:rPr>
          <w:w w:val="85"/>
          <w:sz w:val="20"/>
        </w:rPr>
        <w:t>existed</w:t>
      </w:r>
      <w:r>
        <w:rPr>
          <w:spacing w:val="-4"/>
          <w:w w:val="85"/>
          <w:sz w:val="20"/>
        </w:rPr>
        <w:t xml:space="preserve"> </w:t>
      </w:r>
      <w:r>
        <w:rPr>
          <w:w w:val="85"/>
          <w:sz w:val="20"/>
        </w:rPr>
        <w:t>linking</w:t>
      </w:r>
      <w:r>
        <w:rPr>
          <w:spacing w:val="-3"/>
          <w:w w:val="85"/>
          <w:sz w:val="20"/>
        </w:rPr>
        <w:t xml:space="preserve"> </w:t>
      </w:r>
      <w:r>
        <w:rPr>
          <w:w w:val="85"/>
          <w:sz w:val="20"/>
        </w:rPr>
        <w:t>roads that</w:t>
      </w:r>
      <w:r>
        <w:rPr>
          <w:spacing w:val="-1"/>
          <w:w w:val="85"/>
          <w:sz w:val="20"/>
        </w:rPr>
        <w:t xml:space="preserve"> </w:t>
      </w:r>
      <w:r>
        <w:rPr>
          <w:w w:val="85"/>
          <w:sz w:val="20"/>
        </w:rPr>
        <w:t>lead to landing</w:t>
      </w:r>
      <w:r>
        <w:rPr>
          <w:spacing w:val="-1"/>
          <w:w w:val="85"/>
          <w:sz w:val="20"/>
        </w:rPr>
        <w:t xml:space="preserve"> </w:t>
      </w:r>
      <w:r>
        <w:rPr>
          <w:w w:val="85"/>
          <w:sz w:val="20"/>
        </w:rPr>
        <w:t>sites</w:t>
      </w:r>
      <w:r>
        <w:rPr>
          <w:spacing w:val="-1"/>
          <w:w w:val="85"/>
          <w:sz w:val="20"/>
        </w:rPr>
        <w:t xml:space="preserve"> </w:t>
      </w:r>
      <w:r>
        <w:rPr>
          <w:w w:val="85"/>
          <w:sz w:val="20"/>
        </w:rPr>
        <w:t>and</w:t>
      </w:r>
      <w:r>
        <w:rPr>
          <w:spacing w:val="-1"/>
          <w:w w:val="85"/>
          <w:sz w:val="20"/>
        </w:rPr>
        <w:t xml:space="preserve"> </w:t>
      </w:r>
      <w:r>
        <w:rPr>
          <w:w w:val="85"/>
          <w:sz w:val="20"/>
        </w:rPr>
        <w:t>ports so</w:t>
      </w:r>
      <w:r>
        <w:rPr>
          <w:spacing w:val="-1"/>
          <w:w w:val="85"/>
          <w:sz w:val="20"/>
        </w:rPr>
        <w:t xml:space="preserve"> </w:t>
      </w:r>
      <w:r>
        <w:rPr>
          <w:w w:val="85"/>
          <w:sz w:val="20"/>
        </w:rPr>
        <w:t xml:space="preserve">as to create </w:t>
      </w:r>
      <w:r>
        <w:rPr>
          <w:w w:val="80"/>
          <w:sz w:val="20"/>
        </w:rPr>
        <w:t xml:space="preserve">accessibility to water transport like Mukono – Katosi road has been upgrade to tarmac to Katosi landing site – </w:t>
      </w:r>
      <w:proofErr w:type="gramStart"/>
      <w:r>
        <w:rPr>
          <w:w w:val="80"/>
          <w:sz w:val="20"/>
        </w:rPr>
        <w:t>Buvuma Islands</w:t>
      </w:r>
      <w:proofErr w:type="gramEnd"/>
      <w:r>
        <w:rPr>
          <w:w w:val="80"/>
          <w:sz w:val="20"/>
        </w:rPr>
        <w:t xml:space="preserve"> way on L. Victoria.</w:t>
      </w:r>
    </w:p>
    <w:p w:rsidR="00E5575B" w:rsidRDefault="00D512E5">
      <w:pPr>
        <w:pStyle w:val="ListParagraph"/>
        <w:numPr>
          <w:ilvl w:val="1"/>
          <w:numId w:val="75"/>
        </w:numPr>
        <w:tabs>
          <w:tab w:val="left" w:pos="819"/>
        </w:tabs>
        <w:spacing w:line="242" w:lineRule="auto"/>
        <w:ind w:right="717" w:firstLine="0"/>
        <w:rPr>
          <w:sz w:val="20"/>
        </w:rPr>
      </w:pPr>
      <w:r>
        <w:rPr>
          <w:w w:val="80"/>
          <w:sz w:val="20"/>
        </w:rPr>
        <w:t>The Ministry of Works and local traders have imported modern motor boats, engines</w:t>
      </w:r>
      <w:r>
        <w:rPr>
          <w:sz w:val="20"/>
        </w:rPr>
        <w:t xml:space="preserve"> </w:t>
      </w:r>
      <w:r>
        <w:rPr>
          <w:w w:val="80"/>
          <w:sz w:val="20"/>
        </w:rPr>
        <w:t>and</w:t>
      </w:r>
      <w:r>
        <w:rPr>
          <w:sz w:val="20"/>
        </w:rPr>
        <w:t xml:space="preserve"> </w:t>
      </w:r>
      <w:r>
        <w:rPr>
          <w:w w:val="80"/>
          <w:sz w:val="20"/>
        </w:rPr>
        <w:t>spare</w:t>
      </w:r>
      <w:r>
        <w:rPr>
          <w:sz w:val="20"/>
        </w:rPr>
        <w:t xml:space="preserve"> </w:t>
      </w:r>
      <w:r>
        <w:rPr>
          <w:w w:val="80"/>
          <w:sz w:val="20"/>
        </w:rPr>
        <w:t>parts</w:t>
      </w:r>
      <w:r>
        <w:rPr>
          <w:sz w:val="20"/>
        </w:rPr>
        <w:t xml:space="preserve"> </w:t>
      </w:r>
      <w:r>
        <w:rPr>
          <w:w w:val="80"/>
          <w:sz w:val="20"/>
        </w:rPr>
        <w:t>from</w:t>
      </w:r>
      <w:r>
        <w:rPr>
          <w:sz w:val="20"/>
        </w:rPr>
        <w:t xml:space="preserve"> </w:t>
      </w:r>
      <w:r>
        <w:rPr>
          <w:w w:val="80"/>
          <w:sz w:val="20"/>
        </w:rPr>
        <w:t>Japan</w:t>
      </w:r>
      <w:r>
        <w:rPr>
          <w:sz w:val="20"/>
        </w:rPr>
        <w:t xml:space="preserve"> </w:t>
      </w:r>
      <w:r>
        <w:rPr>
          <w:w w:val="80"/>
          <w:sz w:val="20"/>
        </w:rPr>
        <w:t>for</w:t>
      </w:r>
      <w:r>
        <w:rPr>
          <w:sz w:val="20"/>
        </w:rPr>
        <w:t xml:space="preserve"> </w:t>
      </w:r>
      <w:r>
        <w:rPr>
          <w:w w:val="80"/>
          <w:sz w:val="20"/>
        </w:rPr>
        <w:t>better</w:t>
      </w:r>
      <w:r>
        <w:rPr>
          <w:sz w:val="20"/>
        </w:rPr>
        <w:t xml:space="preserve"> </w:t>
      </w:r>
      <w:r>
        <w:rPr>
          <w:w w:val="80"/>
          <w:sz w:val="20"/>
        </w:rPr>
        <w:t>water</w:t>
      </w:r>
      <w:r>
        <w:rPr>
          <w:sz w:val="20"/>
        </w:rPr>
        <w:t xml:space="preserve"> </w:t>
      </w:r>
      <w:r>
        <w:rPr>
          <w:w w:val="80"/>
          <w:sz w:val="20"/>
        </w:rPr>
        <w:t>transport</w:t>
      </w:r>
      <w:r>
        <w:rPr>
          <w:sz w:val="20"/>
        </w:rPr>
        <w:t xml:space="preserve"> </w:t>
      </w:r>
      <w:r>
        <w:rPr>
          <w:w w:val="80"/>
          <w:sz w:val="20"/>
        </w:rPr>
        <w:t xml:space="preserve">facilities </w:t>
      </w:r>
      <w:r>
        <w:rPr>
          <w:w w:val="85"/>
          <w:sz w:val="20"/>
        </w:rPr>
        <w:t>and services which are used on L. Victoria, via Ggaba – Port Bell route.</w:t>
      </w:r>
    </w:p>
    <w:p w:rsidR="00E5575B" w:rsidRDefault="00D512E5">
      <w:pPr>
        <w:pStyle w:val="ListParagraph"/>
        <w:numPr>
          <w:ilvl w:val="1"/>
          <w:numId w:val="75"/>
        </w:numPr>
        <w:tabs>
          <w:tab w:val="left" w:pos="819"/>
        </w:tabs>
        <w:spacing w:line="242" w:lineRule="auto"/>
        <w:ind w:right="721" w:firstLine="0"/>
        <w:rPr>
          <w:sz w:val="20"/>
        </w:rPr>
      </w:pPr>
      <w:r>
        <w:rPr>
          <w:w w:val="85"/>
          <w:sz w:val="20"/>
        </w:rPr>
        <w:t>There has been construction and building of local wooded boats using local timber on which imported engines are fixed for cheaper sailing locally like via Bukakata landing sites in Masaka – Ssese Islands on L. Victoria.</w:t>
      </w:r>
    </w:p>
    <w:p w:rsidR="00E5575B" w:rsidRDefault="00D512E5">
      <w:pPr>
        <w:pStyle w:val="ListParagraph"/>
        <w:numPr>
          <w:ilvl w:val="1"/>
          <w:numId w:val="75"/>
        </w:numPr>
        <w:tabs>
          <w:tab w:val="left" w:pos="819"/>
        </w:tabs>
        <w:ind w:right="711" w:firstLine="0"/>
        <w:rPr>
          <w:sz w:val="20"/>
        </w:rPr>
      </w:pPr>
      <w:r>
        <w:rPr>
          <w:spacing w:val="-2"/>
          <w:w w:val="80"/>
          <w:sz w:val="20"/>
        </w:rPr>
        <w:t>The</w:t>
      </w:r>
      <w:r>
        <w:rPr>
          <w:spacing w:val="-12"/>
          <w:sz w:val="20"/>
        </w:rPr>
        <w:t xml:space="preserve"> </w:t>
      </w:r>
      <w:r>
        <w:rPr>
          <w:spacing w:val="-2"/>
          <w:w w:val="80"/>
          <w:sz w:val="20"/>
        </w:rPr>
        <w:t>Ministry</w:t>
      </w:r>
      <w:r>
        <w:rPr>
          <w:spacing w:val="-11"/>
          <w:sz w:val="20"/>
        </w:rPr>
        <w:t xml:space="preserve"> </w:t>
      </w:r>
      <w:r>
        <w:rPr>
          <w:spacing w:val="-2"/>
          <w:w w:val="80"/>
          <w:sz w:val="20"/>
        </w:rPr>
        <w:t>of</w:t>
      </w:r>
      <w:r>
        <w:rPr>
          <w:spacing w:val="-11"/>
          <w:sz w:val="20"/>
        </w:rPr>
        <w:t xml:space="preserve"> </w:t>
      </w:r>
      <w:r>
        <w:rPr>
          <w:spacing w:val="-2"/>
          <w:w w:val="80"/>
          <w:sz w:val="20"/>
        </w:rPr>
        <w:t>Works</w:t>
      </w:r>
      <w:r>
        <w:rPr>
          <w:spacing w:val="-9"/>
          <w:sz w:val="20"/>
        </w:rPr>
        <w:t xml:space="preserve"> </w:t>
      </w:r>
      <w:r>
        <w:rPr>
          <w:spacing w:val="-2"/>
          <w:w w:val="80"/>
          <w:sz w:val="20"/>
        </w:rPr>
        <w:t>and</w:t>
      </w:r>
      <w:r>
        <w:rPr>
          <w:spacing w:val="-8"/>
          <w:sz w:val="20"/>
        </w:rPr>
        <w:t xml:space="preserve"> </w:t>
      </w:r>
      <w:r>
        <w:rPr>
          <w:spacing w:val="-2"/>
          <w:w w:val="80"/>
          <w:sz w:val="20"/>
        </w:rPr>
        <w:t>Marine</w:t>
      </w:r>
      <w:r>
        <w:rPr>
          <w:spacing w:val="-6"/>
          <w:sz w:val="20"/>
        </w:rPr>
        <w:t xml:space="preserve"> </w:t>
      </w:r>
      <w:r>
        <w:rPr>
          <w:spacing w:val="-2"/>
          <w:w w:val="80"/>
          <w:sz w:val="20"/>
        </w:rPr>
        <w:t>police</w:t>
      </w:r>
      <w:r>
        <w:rPr>
          <w:spacing w:val="-10"/>
          <w:sz w:val="20"/>
        </w:rPr>
        <w:t xml:space="preserve"> </w:t>
      </w:r>
      <w:r>
        <w:rPr>
          <w:spacing w:val="-2"/>
          <w:w w:val="80"/>
          <w:sz w:val="20"/>
        </w:rPr>
        <w:t>have</w:t>
      </w:r>
      <w:r>
        <w:rPr>
          <w:spacing w:val="-8"/>
          <w:sz w:val="20"/>
        </w:rPr>
        <w:t xml:space="preserve"> </w:t>
      </w:r>
      <w:r>
        <w:rPr>
          <w:spacing w:val="-2"/>
          <w:w w:val="80"/>
          <w:sz w:val="20"/>
        </w:rPr>
        <w:t>enforced</w:t>
      </w:r>
      <w:r>
        <w:rPr>
          <w:spacing w:val="-8"/>
          <w:sz w:val="20"/>
        </w:rPr>
        <w:t xml:space="preserve"> </w:t>
      </w:r>
      <w:r>
        <w:rPr>
          <w:spacing w:val="-2"/>
          <w:w w:val="80"/>
          <w:sz w:val="20"/>
        </w:rPr>
        <w:t>the</w:t>
      </w:r>
      <w:r>
        <w:rPr>
          <w:spacing w:val="-8"/>
          <w:sz w:val="20"/>
        </w:rPr>
        <w:t xml:space="preserve"> </w:t>
      </w:r>
      <w:r>
        <w:rPr>
          <w:spacing w:val="-2"/>
          <w:w w:val="80"/>
          <w:sz w:val="20"/>
        </w:rPr>
        <w:t>use</w:t>
      </w:r>
      <w:r>
        <w:rPr>
          <w:spacing w:val="-10"/>
          <w:sz w:val="20"/>
        </w:rPr>
        <w:t xml:space="preserve"> </w:t>
      </w:r>
      <w:r>
        <w:rPr>
          <w:spacing w:val="-2"/>
          <w:w w:val="80"/>
          <w:sz w:val="20"/>
        </w:rPr>
        <w:t>of</w:t>
      </w:r>
      <w:r>
        <w:rPr>
          <w:spacing w:val="-8"/>
          <w:sz w:val="20"/>
        </w:rPr>
        <w:t xml:space="preserve"> </w:t>
      </w:r>
      <w:r>
        <w:rPr>
          <w:spacing w:val="-2"/>
          <w:w w:val="80"/>
          <w:sz w:val="20"/>
        </w:rPr>
        <w:t>life</w:t>
      </w:r>
      <w:r>
        <w:rPr>
          <w:spacing w:val="-8"/>
          <w:sz w:val="20"/>
        </w:rPr>
        <w:t xml:space="preserve"> </w:t>
      </w:r>
      <w:r>
        <w:rPr>
          <w:spacing w:val="-2"/>
          <w:w w:val="80"/>
          <w:sz w:val="20"/>
        </w:rPr>
        <w:t>saver</w:t>
      </w:r>
      <w:r>
        <w:rPr>
          <w:spacing w:val="-8"/>
          <w:sz w:val="20"/>
        </w:rPr>
        <w:t xml:space="preserve"> </w:t>
      </w:r>
      <w:r>
        <w:rPr>
          <w:spacing w:val="-2"/>
          <w:w w:val="80"/>
          <w:sz w:val="20"/>
        </w:rPr>
        <w:t>jackets</w:t>
      </w:r>
      <w:r>
        <w:rPr>
          <w:spacing w:val="-8"/>
          <w:sz w:val="20"/>
        </w:rPr>
        <w:t xml:space="preserve"> </w:t>
      </w:r>
      <w:r>
        <w:rPr>
          <w:spacing w:val="-2"/>
          <w:w w:val="80"/>
          <w:sz w:val="20"/>
        </w:rPr>
        <w:t>so</w:t>
      </w:r>
      <w:r>
        <w:rPr>
          <w:spacing w:val="-8"/>
          <w:sz w:val="20"/>
        </w:rPr>
        <w:t xml:space="preserve"> </w:t>
      </w:r>
      <w:r>
        <w:rPr>
          <w:spacing w:val="-2"/>
          <w:w w:val="80"/>
          <w:sz w:val="20"/>
        </w:rPr>
        <w:t>as</w:t>
      </w:r>
      <w:r>
        <w:rPr>
          <w:spacing w:val="-8"/>
          <w:sz w:val="20"/>
        </w:rPr>
        <w:t xml:space="preserve"> </w:t>
      </w:r>
      <w:r>
        <w:rPr>
          <w:spacing w:val="-2"/>
          <w:w w:val="80"/>
          <w:sz w:val="20"/>
        </w:rPr>
        <w:t>to</w:t>
      </w:r>
      <w:r>
        <w:rPr>
          <w:spacing w:val="-8"/>
          <w:sz w:val="20"/>
        </w:rPr>
        <w:t xml:space="preserve"> </w:t>
      </w:r>
      <w:r>
        <w:rPr>
          <w:spacing w:val="-2"/>
          <w:w w:val="80"/>
          <w:sz w:val="20"/>
        </w:rPr>
        <w:t>minimise</w:t>
      </w:r>
      <w:r>
        <w:rPr>
          <w:spacing w:val="-12"/>
          <w:sz w:val="20"/>
        </w:rPr>
        <w:t xml:space="preserve"> </w:t>
      </w:r>
      <w:r>
        <w:rPr>
          <w:spacing w:val="-2"/>
          <w:w w:val="80"/>
          <w:sz w:val="20"/>
        </w:rPr>
        <w:t>accidents</w:t>
      </w:r>
      <w:r>
        <w:rPr>
          <w:spacing w:val="-11"/>
          <w:sz w:val="20"/>
        </w:rPr>
        <w:t xml:space="preserve"> </w:t>
      </w:r>
      <w:r>
        <w:rPr>
          <w:spacing w:val="-2"/>
          <w:w w:val="80"/>
          <w:sz w:val="20"/>
        </w:rPr>
        <w:t>of</w:t>
      </w:r>
      <w:r>
        <w:rPr>
          <w:spacing w:val="-11"/>
          <w:sz w:val="20"/>
        </w:rPr>
        <w:t xml:space="preserve"> </w:t>
      </w:r>
      <w:r>
        <w:rPr>
          <w:spacing w:val="-2"/>
          <w:w w:val="80"/>
          <w:sz w:val="20"/>
        </w:rPr>
        <w:t>drowning</w:t>
      </w:r>
      <w:r>
        <w:rPr>
          <w:spacing w:val="-12"/>
          <w:sz w:val="20"/>
        </w:rPr>
        <w:t xml:space="preserve"> </w:t>
      </w:r>
      <w:r>
        <w:rPr>
          <w:spacing w:val="-2"/>
          <w:w w:val="80"/>
          <w:sz w:val="20"/>
        </w:rPr>
        <w:t>after</w:t>
      </w:r>
      <w:r>
        <w:rPr>
          <w:spacing w:val="-11"/>
          <w:sz w:val="20"/>
        </w:rPr>
        <w:t xml:space="preserve"> </w:t>
      </w:r>
      <w:r>
        <w:rPr>
          <w:spacing w:val="-2"/>
          <w:w w:val="80"/>
          <w:sz w:val="20"/>
        </w:rPr>
        <w:t>boat</w:t>
      </w:r>
      <w:r>
        <w:rPr>
          <w:spacing w:val="-11"/>
          <w:sz w:val="20"/>
        </w:rPr>
        <w:t xml:space="preserve"> </w:t>
      </w:r>
      <w:r>
        <w:rPr>
          <w:spacing w:val="-2"/>
          <w:w w:val="80"/>
          <w:sz w:val="20"/>
        </w:rPr>
        <w:t>and</w:t>
      </w:r>
      <w:r>
        <w:rPr>
          <w:spacing w:val="-11"/>
          <w:sz w:val="20"/>
        </w:rPr>
        <w:t xml:space="preserve"> </w:t>
      </w:r>
      <w:r>
        <w:rPr>
          <w:spacing w:val="-2"/>
          <w:w w:val="80"/>
          <w:sz w:val="20"/>
        </w:rPr>
        <w:t>ship</w:t>
      </w:r>
      <w:r>
        <w:rPr>
          <w:spacing w:val="-12"/>
          <w:sz w:val="20"/>
        </w:rPr>
        <w:t xml:space="preserve"> </w:t>
      </w:r>
      <w:r>
        <w:rPr>
          <w:spacing w:val="-2"/>
          <w:w w:val="80"/>
          <w:sz w:val="20"/>
        </w:rPr>
        <w:t xml:space="preserve">capsizing </w:t>
      </w:r>
      <w:r>
        <w:rPr>
          <w:spacing w:val="-4"/>
          <w:w w:val="85"/>
          <w:sz w:val="20"/>
        </w:rPr>
        <w:t>like</w:t>
      </w:r>
      <w:r>
        <w:rPr>
          <w:spacing w:val="-8"/>
          <w:w w:val="85"/>
          <w:sz w:val="20"/>
        </w:rPr>
        <w:t xml:space="preserve"> </w:t>
      </w:r>
      <w:r>
        <w:rPr>
          <w:spacing w:val="-4"/>
          <w:w w:val="85"/>
          <w:sz w:val="20"/>
        </w:rPr>
        <w:t>on</w:t>
      </w:r>
      <w:r>
        <w:rPr>
          <w:spacing w:val="-8"/>
          <w:w w:val="85"/>
          <w:sz w:val="20"/>
        </w:rPr>
        <w:t xml:space="preserve"> </w:t>
      </w:r>
      <w:r>
        <w:rPr>
          <w:spacing w:val="-4"/>
          <w:w w:val="85"/>
          <w:sz w:val="20"/>
        </w:rPr>
        <w:t>Lake</w:t>
      </w:r>
      <w:r>
        <w:rPr>
          <w:spacing w:val="-8"/>
          <w:w w:val="85"/>
          <w:sz w:val="20"/>
        </w:rPr>
        <w:t xml:space="preserve"> </w:t>
      </w:r>
      <w:r>
        <w:rPr>
          <w:spacing w:val="-4"/>
          <w:w w:val="85"/>
          <w:sz w:val="20"/>
        </w:rPr>
        <w:t>Albert, via Wanseko in Buliisa</w:t>
      </w:r>
      <w:r>
        <w:rPr>
          <w:spacing w:val="-6"/>
          <w:w w:val="85"/>
          <w:sz w:val="20"/>
        </w:rPr>
        <w:t xml:space="preserve"> </w:t>
      </w:r>
      <w:r>
        <w:rPr>
          <w:spacing w:val="-4"/>
          <w:w w:val="85"/>
          <w:sz w:val="20"/>
        </w:rPr>
        <w:t>– Muhagi water way.</w:t>
      </w:r>
    </w:p>
    <w:p w:rsidR="00E5575B" w:rsidRDefault="00D512E5">
      <w:pPr>
        <w:pStyle w:val="ListParagraph"/>
        <w:numPr>
          <w:ilvl w:val="1"/>
          <w:numId w:val="75"/>
        </w:numPr>
        <w:tabs>
          <w:tab w:val="left" w:pos="819"/>
        </w:tabs>
        <w:spacing w:line="242" w:lineRule="auto"/>
        <w:ind w:right="709" w:firstLine="0"/>
        <w:rPr>
          <w:sz w:val="20"/>
        </w:rPr>
      </w:pPr>
      <w:r>
        <w:rPr>
          <w:spacing w:val="-2"/>
          <w:w w:val="75"/>
          <w:sz w:val="20"/>
        </w:rPr>
        <w:t>The</w:t>
      </w:r>
      <w:r>
        <w:rPr>
          <w:spacing w:val="-7"/>
          <w:sz w:val="20"/>
        </w:rPr>
        <w:t xml:space="preserve"> </w:t>
      </w:r>
      <w:r>
        <w:rPr>
          <w:spacing w:val="-2"/>
          <w:w w:val="75"/>
          <w:sz w:val="20"/>
        </w:rPr>
        <w:t>Ministry</w:t>
      </w:r>
      <w:r>
        <w:rPr>
          <w:spacing w:val="-8"/>
          <w:sz w:val="20"/>
        </w:rPr>
        <w:t xml:space="preserve"> </w:t>
      </w:r>
      <w:r>
        <w:rPr>
          <w:spacing w:val="-2"/>
          <w:w w:val="75"/>
          <w:sz w:val="20"/>
        </w:rPr>
        <w:t>of</w:t>
      </w:r>
      <w:r>
        <w:rPr>
          <w:spacing w:val="-4"/>
          <w:sz w:val="20"/>
        </w:rPr>
        <w:t xml:space="preserve"> </w:t>
      </w:r>
      <w:r>
        <w:rPr>
          <w:spacing w:val="-2"/>
          <w:w w:val="75"/>
          <w:sz w:val="20"/>
        </w:rPr>
        <w:t>Works</w:t>
      </w:r>
      <w:r>
        <w:rPr>
          <w:spacing w:val="-8"/>
          <w:sz w:val="20"/>
        </w:rPr>
        <w:t xml:space="preserve"> </w:t>
      </w:r>
      <w:r>
        <w:rPr>
          <w:spacing w:val="-2"/>
          <w:w w:val="75"/>
          <w:sz w:val="20"/>
        </w:rPr>
        <w:t>in</w:t>
      </w:r>
      <w:r>
        <w:rPr>
          <w:spacing w:val="-7"/>
          <w:sz w:val="20"/>
        </w:rPr>
        <w:t xml:space="preserve"> </w:t>
      </w:r>
      <w:r>
        <w:rPr>
          <w:spacing w:val="-2"/>
          <w:w w:val="75"/>
          <w:sz w:val="20"/>
        </w:rPr>
        <w:t>conjunction</w:t>
      </w:r>
      <w:r>
        <w:rPr>
          <w:spacing w:val="-10"/>
          <w:sz w:val="20"/>
        </w:rPr>
        <w:t xml:space="preserve"> </w:t>
      </w:r>
      <w:r>
        <w:rPr>
          <w:spacing w:val="-2"/>
          <w:w w:val="75"/>
          <w:sz w:val="20"/>
        </w:rPr>
        <w:t>with</w:t>
      </w:r>
      <w:r>
        <w:rPr>
          <w:spacing w:val="-7"/>
          <w:sz w:val="20"/>
        </w:rPr>
        <w:t xml:space="preserve"> </w:t>
      </w:r>
      <w:r>
        <w:rPr>
          <w:spacing w:val="-2"/>
          <w:w w:val="75"/>
          <w:sz w:val="20"/>
        </w:rPr>
        <w:t>Ministry</w:t>
      </w:r>
      <w:r>
        <w:rPr>
          <w:spacing w:val="-8"/>
          <w:sz w:val="20"/>
        </w:rPr>
        <w:t xml:space="preserve"> </w:t>
      </w:r>
      <w:r>
        <w:rPr>
          <w:spacing w:val="-2"/>
          <w:w w:val="75"/>
          <w:sz w:val="20"/>
        </w:rPr>
        <w:t>of</w:t>
      </w:r>
      <w:r>
        <w:rPr>
          <w:spacing w:val="-7"/>
          <w:sz w:val="20"/>
        </w:rPr>
        <w:t xml:space="preserve"> </w:t>
      </w:r>
      <w:r>
        <w:rPr>
          <w:spacing w:val="-2"/>
          <w:w w:val="75"/>
          <w:sz w:val="20"/>
        </w:rPr>
        <w:t>Education</w:t>
      </w:r>
      <w:r>
        <w:rPr>
          <w:spacing w:val="-7"/>
          <w:sz w:val="20"/>
        </w:rPr>
        <w:t xml:space="preserve"> </w:t>
      </w:r>
      <w:r>
        <w:rPr>
          <w:spacing w:val="-2"/>
          <w:w w:val="75"/>
          <w:sz w:val="20"/>
        </w:rPr>
        <w:t>has</w:t>
      </w:r>
      <w:r>
        <w:rPr>
          <w:spacing w:val="-8"/>
          <w:sz w:val="20"/>
        </w:rPr>
        <w:t xml:space="preserve"> </w:t>
      </w:r>
      <w:r>
        <w:rPr>
          <w:spacing w:val="-2"/>
          <w:w w:val="75"/>
          <w:sz w:val="20"/>
        </w:rPr>
        <w:t>trained</w:t>
      </w:r>
      <w:r>
        <w:rPr>
          <w:spacing w:val="-7"/>
          <w:sz w:val="20"/>
        </w:rPr>
        <w:t xml:space="preserve"> </w:t>
      </w:r>
      <w:r>
        <w:rPr>
          <w:spacing w:val="-2"/>
          <w:w w:val="75"/>
          <w:sz w:val="20"/>
        </w:rPr>
        <w:t>manpower</w:t>
      </w:r>
      <w:r>
        <w:rPr>
          <w:spacing w:val="-2"/>
          <w:sz w:val="20"/>
        </w:rPr>
        <w:t xml:space="preserve"> </w:t>
      </w:r>
      <w:r>
        <w:rPr>
          <w:spacing w:val="-2"/>
          <w:w w:val="75"/>
          <w:sz w:val="20"/>
        </w:rPr>
        <w:t>through</w:t>
      </w:r>
      <w:r>
        <w:rPr>
          <w:sz w:val="20"/>
        </w:rPr>
        <w:t xml:space="preserve"> </w:t>
      </w:r>
      <w:r>
        <w:rPr>
          <w:spacing w:val="-2"/>
          <w:w w:val="75"/>
          <w:sz w:val="20"/>
        </w:rPr>
        <w:t>scholarships</w:t>
      </w:r>
      <w:r>
        <w:rPr>
          <w:sz w:val="20"/>
        </w:rPr>
        <w:t xml:space="preserve"> </w:t>
      </w:r>
      <w:r>
        <w:rPr>
          <w:spacing w:val="-2"/>
          <w:w w:val="75"/>
          <w:sz w:val="20"/>
        </w:rPr>
        <w:t>in</w:t>
      </w:r>
      <w:r>
        <w:rPr>
          <w:sz w:val="20"/>
        </w:rPr>
        <w:t xml:space="preserve"> </w:t>
      </w:r>
      <w:r>
        <w:rPr>
          <w:spacing w:val="-2"/>
          <w:w w:val="75"/>
          <w:sz w:val="20"/>
        </w:rPr>
        <w:t>oversea</w:t>
      </w:r>
      <w:r>
        <w:rPr>
          <w:sz w:val="20"/>
        </w:rPr>
        <w:t xml:space="preserve"> </w:t>
      </w:r>
      <w:r>
        <w:rPr>
          <w:spacing w:val="-2"/>
          <w:w w:val="75"/>
          <w:sz w:val="20"/>
        </w:rPr>
        <w:t>countries</w:t>
      </w:r>
      <w:r>
        <w:rPr>
          <w:sz w:val="20"/>
        </w:rPr>
        <w:t xml:space="preserve"> </w:t>
      </w:r>
      <w:r>
        <w:rPr>
          <w:spacing w:val="-2"/>
          <w:w w:val="75"/>
          <w:sz w:val="20"/>
        </w:rPr>
        <w:t>and</w:t>
      </w:r>
      <w:r>
        <w:rPr>
          <w:sz w:val="20"/>
        </w:rPr>
        <w:t xml:space="preserve"> </w:t>
      </w:r>
      <w:r>
        <w:rPr>
          <w:spacing w:val="-2"/>
          <w:w w:val="75"/>
          <w:sz w:val="20"/>
        </w:rPr>
        <w:t>locally</w:t>
      </w:r>
      <w:r>
        <w:rPr>
          <w:spacing w:val="-4"/>
          <w:sz w:val="20"/>
        </w:rPr>
        <w:t xml:space="preserve"> </w:t>
      </w:r>
      <w:r>
        <w:rPr>
          <w:spacing w:val="-2"/>
          <w:w w:val="75"/>
          <w:sz w:val="20"/>
        </w:rPr>
        <w:t>as</w:t>
      </w:r>
      <w:r>
        <w:rPr>
          <w:spacing w:val="-8"/>
          <w:sz w:val="20"/>
        </w:rPr>
        <w:t xml:space="preserve"> </w:t>
      </w:r>
      <w:r>
        <w:rPr>
          <w:spacing w:val="-2"/>
          <w:w w:val="75"/>
          <w:sz w:val="20"/>
        </w:rPr>
        <w:t>marine</w:t>
      </w:r>
      <w:r>
        <w:rPr>
          <w:spacing w:val="-7"/>
          <w:sz w:val="20"/>
        </w:rPr>
        <w:t xml:space="preserve"> </w:t>
      </w:r>
      <w:r>
        <w:rPr>
          <w:spacing w:val="-2"/>
          <w:w w:val="75"/>
          <w:sz w:val="20"/>
        </w:rPr>
        <w:t>navigators</w:t>
      </w:r>
      <w:r>
        <w:rPr>
          <w:sz w:val="20"/>
        </w:rPr>
        <w:t xml:space="preserve"> </w:t>
      </w:r>
      <w:r>
        <w:rPr>
          <w:spacing w:val="-2"/>
          <w:w w:val="75"/>
          <w:sz w:val="20"/>
        </w:rPr>
        <w:t>and</w:t>
      </w:r>
      <w:r>
        <w:rPr>
          <w:spacing w:val="-7"/>
          <w:sz w:val="20"/>
        </w:rPr>
        <w:t xml:space="preserve"> </w:t>
      </w:r>
      <w:r>
        <w:rPr>
          <w:spacing w:val="-2"/>
          <w:w w:val="75"/>
          <w:sz w:val="20"/>
        </w:rPr>
        <w:t>marine</w:t>
      </w:r>
      <w:r>
        <w:rPr>
          <w:spacing w:val="-7"/>
          <w:sz w:val="20"/>
        </w:rPr>
        <w:t xml:space="preserve"> </w:t>
      </w:r>
      <w:r>
        <w:rPr>
          <w:spacing w:val="-2"/>
          <w:w w:val="75"/>
          <w:sz w:val="20"/>
        </w:rPr>
        <w:t>life</w:t>
      </w:r>
      <w:r>
        <w:rPr>
          <w:spacing w:val="-7"/>
          <w:sz w:val="20"/>
        </w:rPr>
        <w:t xml:space="preserve"> </w:t>
      </w:r>
      <w:r>
        <w:rPr>
          <w:spacing w:val="-2"/>
          <w:w w:val="75"/>
          <w:sz w:val="20"/>
        </w:rPr>
        <w:t>savers</w:t>
      </w:r>
      <w:r>
        <w:rPr>
          <w:spacing w:val="-7"/>
          <w:sz w:val="20"/>
        </w:rPr>
        <w:t xml:space="preserve"> </w:t>
      </w:r>
      <w:r>
        <w:rPr>
          <w:spacing w:val="-2"/>
          <w:w w:val="75"/>
          <w:sz w:val="20"/>
        </w:rPr>
        <w:t>or</w:t>
      </w:r>
      <w:r>
        <w:rPr>
          <w:spacing w:val="-6"/>
          <w:sz w:val="20"/>
        </w:rPr>
        <w:t xml:space="preserve"> </w:t>
      </w:r>
      <w:r>
        <w:rPr>
          <w:spacing w:val="-2"/>
          <w:w w:val="75"/>
          <w:sz w:val="20"/>
        </w:rPr>
        <w:t>water</w:t>
      </w:r>
      <w:r>
        <w:rPr>
          <w:spacing w:val="-6"/>
          <w:sz w:val="20"/>
        </w:rPr>
        <w:t xml:space="preserve"> </w:t>
      </w:r>
      <w:r>
        <w:rPr>
          <w:spacing w:val="-2"/>
          <w:w w:val="75"/>
          <w:sz w:val="20"/>
        </w:rPr>
        <w:t>divers</w:t>
      </w:r>
      <w:r>
        <w:rPr>
          <w:spacing w:val="-7"/>
          <w:sz w:val="20"/>
        </w:rPr>
        <w:t xml:space="preserve"> </w:t>
      </w:r>
      <w:r>
        <w:rPr>
          <w:spacing w:val="-2"/>
          <w:w w:val="75"/>
          <w:sz w:val="20"/>
        </w:rPr>
        <w:t>so</w:t>
      </w:r>
      <w:r>
        <w:rPr>
          <w:spacing w:val="-7"/>
          <w:sz w:val="20"/>
        </w:rPr>
        <w:t xml:space="preserve"> </w:t>
      </w:r>
      <w:r>
        <w:rPr>
          <w:spacing w:val="-2"/>
          <w:w w:val="75"/>
          <w:sz w:val="20"/>
        </w:rPr>
        <w:t>as</w:t>
      </w:r>
      <w:r>
        <w:rPr>
          <w:spacing w:val="-7"/>
          <w:sz w:val="20"/>
        </w:rPr>
        <w:t xml:space="preserve"> </w:t>
      </w:r>
      <w:r>
        <w:rPr>
          <w:spacing w:val="-2"/>
          <w:w w:val="75"/>
          <w:sz w:val="20"/>
        </w:rPr>
        <w:t>to</w:t>
      </w:r>
      <w:r>
        <w:rPr>
          <w:spacing w:val="-7"/>
          <w:sz w:val="20"/>
        </w:rPr>
        <w:t xml:space="preserve"> </w:t>
      </w:r>
      <w:r>
        <w:rPr>
          <w:spacing w:val="-2"/>
          <w:w w:val="75"/>
          <w:sz w:val="20"/>
        </w:rPr>
        <w:t>control</w:t>
      </w:r>
      <w:r>
        <w:rPr>
          <w:spacing w:val="-7"/>
          <w:sz w:val="20"/>
        </w:rPr>
        <w:t xml:space="preserve"> </w:t>
      </w:r>
      <w:r>
        <w:rPr>
          <w:spacing w:val="-2"/>
          <w:w w:val="75"/>
          <w:sz w:val="20"/>
        </w:rPr>
        <w:t>their</w:t>
      </w:r>
      <w:r>
        <w:rPr>
          <w:spacing w:val="-6"/>
          <w:sz w:val="20"/>
        </w:rPr>
        <w:t xml:space="preserve"> </w:t>
      </w:r>
      <w:r>
        <w:rPr>
          <w:spacing w:val="-2"/>
          <w:w w:val="75"/>
          <w:sz w:val="20"/>
        </w:rPr>
        <w:t>ferries</w:t>
      </w:r>
      <w:r>
        <w:rPr>
          <w:spacing w:val="-7"/>
          <w:sz w:val="20"/>
        </w:rPr>
        <w:t xml:space="preserve"> </w:t>
      </w:r>
      <w:r>
        <w:rPr>
          <w:spacing w:val="-2"/>
          <w:w w:val="75"/>
          <w:sz w:val="20"/>
        </w:rPr>
        <w:t>and</w:t>
      </w:r>
      <w:r>
        <w:rPr>
          <w:spacing w:val="-7"/>
          <w:sz w:val="20"/>
        </w:rPr>
        <w:t xml:space="preserve"> </w:t>
      </w:r>
      <w:r>
        <w:rPr>
          <w:spacing w:val="-2"/>
          <w:w w:val="75"/>
          <w:sz w:val="20"/>
        </w:rPr>
        <w:t>ships</w:t>
      </w:r>
      <w:r>
        <w:rPr>
          <w:spacing w:val="-7"/>
          <w:sz w:val="20"/>
        </w:rPr>
        <w:t xml:space="preserve"> </w:t>
      </w:r>
      <w:r>
        <w:rPr>
          <w:spacing w:val="-2"/>
          <w:w w:val="75"/>
          <w:sz w:val="20"/>
        </w:rPr>
        <w:t>as</w:t>
      </w:r>
      <w:r>
        <w:rPr>
          <w:spacing w:val="-7"/>
          <w:sz w:val="20"/>
        </w:rPr>
        <w:t xml:space="preserve"> </w:t>
      </w:r>
      <w:r>
        <w:rPr>
          <w:spacing w:val="-2"/>
          <w:w w:val="75"/>
          <w:sz w:val="20"/>
        </w:rPr>
        <w:t>well</w:t>
      </w:r>
      <w:r>
        <w:rPr>
          <w:spacing w:val="-7"/>
          <w:sz w:val="20"/>
        </w:rPr>
        <w:t xml:space="preserve"> </w:t>
      </w:r>
      <w:r>
        <w:rPr>
          <w:spacing w:val="-2"/>
          <w:w w:val="75"/>
          <w:sz w:val="20"/>
        </w:rPr>
        <w:t>as</w:t>
      </w:r>
      <w:r>
        <w:rPr>
          <w:spacing w:val="-7"/>
          <w:sz w:val="20"/>
        </w:rPr>
        <w:t xml:space="preserve"> </w:t>
      </w:r>
      <w:r>
        <w:rPr>
          <w:spacing w:val="-2"/>
          <w:w w:val="75"/>
          <w:sz w:val="20"/>
        </w:rPr>
        <w:t>saving</w:t>
      </w:r>
      <w:r>
        <w:rPr>
          <w:spacing w:val="-7"/>
          <w:sz w:val="20"/>
        </w:rPr>
        <w:t xml:space="preserve"> </w:t>
      </w:r>
      <w:r>
        <w:rPr>
          <w:spacing w:val="-2"/>
          <w:w w:val="75"/>
          <w:sz w:val="20"/>
        </w:rPr>
        <w:t>passengers’</w:t>
      </w:r>
      <w:r>
        <w:rPr>
          <w:spacing w:val="-7"/>
          <w:sz w:val="20"/>
        </w:rPr>
        <w:t xml:space="preserve"> </w:t>
      </w:r>
      <w:r>
        <w:rPr>
          <w:spacing w:val="-2"/>
          <w:w w:val="75"/>
          <w:sz w:val="20"/>
        </w:rPr>
        <w:t>lives</w:t>
      </w:r>
      <w:r>
        <w:rPr>
          <w:spacing w:val="-7"/>
          <w:sz w:val="20"/>
        </w:rPr>
        <w:t xml:space="preserve"> </w:t>
      </w:r>
      <w:r>
        <w:rPr>
          <w:spacing w:val="-2"/>
          <w:w w:val="75"/>
          <w:sz w:val="20"/>
        </w:rPr>
        <w:t>in</w:t>
      </w:r>
      <w:r>
        <w:rPr>
          <w:spacing w:val="-7"/>
          <w:sz w:val="20"/>
        </w:rPr>
        <w:t xml:space="preserve"> </w:t>
      </w:r>
      <w:r>
        <w:rPr>
          <w:spacing w:val="-2"/>
          <w:w w:val="75"/>
          <w:sz w:val="20"/>
        </w:rPr>
        <w:t>case</w:t>
      </w:r>
      <w:r>
        <w:rPr>
          <w:spacing w:val="-7"/>
          <w:sz w:val="20"/>
        </w:rPr>
        <w:t xml:space="preserve"> </w:t>
      </w:r>
      <w:r>
        <w:rPr>
          <w:spacing w:val="-2"/>
          <w:w w:val="75"/>
          <w:sz w:val="20"/>
        </w:rPr>
        <w:t>of</w:t>
      </w:r>
      <w:r>
        <w:rPr>
          <w:spacing w:val="-7"/>
          <w:sz w:val="20"/>
        </w:rPr>
        <w:t xml:space="preserve"> </w:t>
      </w:r>
      <w:r>
        <w:rPr>
          <w:spacing w:val="-2"/>
          <w:w w:val="75"/>
          <w:sz w:val="20"/>
        </w:rPr>
        <w:t>drowning</w:t>
      </w:r>
      <w:r>
        <w:rPr>
          <w:spacing w:val="-7"/>
          <w:sz w:val="20"/>
        </w:rPr>
        <w:t xml:space="preserve"> </w:t>
      </w:r>
      <w:r>
        <w:rPr>
          <w:spacing w:val="-2"/>
          <w:w w:val="75"/>
          <w:sz w:val="20"/>
        </w:rPr>
        <w:t>like</w:t>
      </w:r>
      <w:r>
        <w:rPr>
          <w:spacing w:val="-7"/>
          <w:sz w:val="20"/>
        </w:rPr>
        <w:t xml:space="preserve"> </w:t>
      </w:r>
      <w:r>
        <w:rPr>
          <w:spacing w:val="-2"/>
          <w:w w:val="75"/>
          <w:sz w:val="20"/>
        </w:rPr>
        <w:t>Port</w:t>
      </w:r>
      <w:r>
        <w:rPr>
          <w:spacing w:val="-7"/>
          <w:sz w:val="20"/>
        </w:rPr>
        <w:t xml:space="preserve"> </w:t>
      </w:r>
      <w:r>
        <w:rPr>
          <w:spacing w:val="-2"/>
          <w:w w:val="75"/>
          <w:sz w:val="20"/>
        </w:rPr>
        <w:t>Bell</w:t>
      </w:r>
      <w:r>
        <w:rPr>
          <w:spacing w:val="-9"/>
          <w:sz w:val="20"/>
        </w:rPr>
        <w:t xml:space="preserve"> </w:t>
      </w:r>
      <w:r>
        <w:rPr>
          <w:spacing w:val="-2"/>
          <w:w w:val="75"/>
          <w:sz w:val="20"/>
        </w:rPr>
        <w:t>–</w:t>
      </w:r>
      <w:r>
        <w:rPr>
          <w:spacing w:val="-7"/>
          <w:sz w:val="20"/>
        </w:rPr>
        <w:t xml:space="preserve"> </w:t>
      </w:r>
      <w:r>
        <w:rPr>
          <w:spacing w:val="-2"/>
          <w:w w:val="75"/>
          <w:sz w:val="20"/>
        </w:rPr>
        <w:t>Ssese</w:t>
      </w:r>
      <w:r>
        <w:rPr>
          <w:spacing w:val="-7"/>
          <w:sz w:val="20"/>
        </w:rPr>
        <w:t xml:space="preserve"> </w:t>
      </w:r>
      <w:r>
        <w:rPr>
          <w:spacing w:val="-2"/>
          <w:w w:val="75"/>
          <w:sz w:val="20"/>
        </w:rPr>
        <w:t>Islands</w:t>
      </w:r>
      <w:r>
        <w:rPr>
          <w:spacing w:val="-7"/>
          <w:sz w:val="20"/>
        </w:rPr>
        <w:t xml:space="preserve"> </w:t>
      </w:r>
      <w:r>
        <w:rPr>
          <w:spacing w:val="-2"/>
          <w:w w:val="75"/>
          <w:sz w:val="20"/>
        </w:rPr>
        <w:t>water</w:t>
      </w:r>
      <w:r>
        <w:rPr>
          <w:spacing w:val="-2"/>
          <w:w w:val="90"/>
          <w:sz w:val="20"/>
        </w:rPr>
        <w:t xml:space="preserve"> </w:t>
      </w:r>
      <w:r>
        <w:rPr>
          <w:spacing w:val="-6"/>
          <w:w w:val="90"/>
          <w:sz w:val="20"/>
        </w:rPr>
        <w:t>route</w:t>
      </w:r>
      <w:r>
        <w:rPr>
          <w:spacing w:val="-15"/>
          <w:w w:val="90"/>
          <w:sz w:val="20"/>
        </w:rPr>
        <w:t xml:space="preserve"> </w:t>
      </w:r>
      <w:r>
        <w:rPr>
          <w:spacing w:val="-6"/>
          <w:w w:val="90"/>
          <w:sz w:val="20"/>
        </w:rPr>
        <w:t>on</w:t>
      </w:r>
      <w:r>
        <w:rPr>
          <w:spacing w:val="-15"/>
          <w:w w:val="90"/>
          <w:sz w:val="20"/>
        </w:rPr>
        <w:t xml:space="preserve"> </w:t>
      </w:r>
      <w:r>
        <w:rPr>
          <w:spacing w:val="-6"/>
          <w:w w:val="90"/>
          <w:sz w:val="20"/>
        </w:rPr>
        <w:t>Lake</w:t>
      </w:r>
      <w:r>
        <w:rPr>
          <w:spacing w:val="-12"/>
          <w:w w:val="90"/>
          <w:sz w:val="20"/>
        </w:rPr>
        <w:t xml:space="preserve"> </w:t>
      </w:r>
      <w:r>
        <w:rPr>
          <w:spacing w:val="-6"/>
          <w:w w:val="90"/>
          <w:sz w:val="20"/>
        </w:rPr>
        <w:t>Victoria.</w:t>
      </w:r>
    </w:p>
    <w:p w:rsidR="00E5575B" w:rsidRDefault="00D512E5">
      <w:pPr>
        <w:pStyle w:val="ListParagraph"/>
        <w:numPr>
          <w:ilvl w:val="1"/>
          <w:numId w:val="75"/>
        </w:numPr>
        <w:tabs>
          <w:tab w:val="left" w:pos="819"/>
        </w:tabs>
        <w:ind w:right="716" w:firstLine="0"/>
        <w:jc w:val="left"/>
        <w:rPr>
          <w:sz w:val="20"/>
        </w:rPr>
      </w:pPr>
      <w:r>
        <w:rPr>
          <w:spacing w:val="-2"/>
          <w:w w:val="85"/>
          <w:sz w:val="20"/>
        </w:rPr>
        <w:t>The</w:t>
      </w:r>
      <w:r>
        <w:rPr>
          <w:spacing w:val="-4"/>
          <w:w w:val="85"/>
          <w:sz w:val="20"/>
        </w:rPr>
        <w:t xml:space="preserve"> </w:t>
      </w:r>
      <w:r>
        <w:rPr>
          <w:spacing w:val="-2"/>
          <w:w w:val="85"/>
          <w:sz w:val="20"/>
        </w:rPr>
        <w:t>Ministry</w:t>
      </w:r>
      <w:r>
        <w:rPr>
          <w:spacing w:val="-3"/>
          <w:w w:val="85"/>
          <w:sz w:val="20"/>
        </w:rPr>
        <w:t xml:space="preserve"> </w:t>
      </w:r>
      <w:r>
        <w:rPr>
          <w:spacing w:val="-2"/>
          <w:w w:val="85"/>
          <w:sz w:val="20"/>
        </w:rPr>
        <w:t>of</w:t>
      </w:r>
      <w:r>
        <w:rPr>
          <w:spacing w:val="-3"/>
          <w:w w:val="85"/>
          <w:sz w:val="20"/>
        </w:rPr>
        <w:t xml:space="preserve"> </w:t>
      </w:r>
      <w:r>
        <w:rPr>
          <w:spacing w:val="-2"/>
          <w:w w:val="85"/>
          <w:sz w:val="20"/>
        </w:rPr>
        <w:t>Works</w:t>
      </w:r>
      <w:r>
        <w:rPr>
          <w:spacing w:val="-5"/>
          <w:w w:val="85"/>
          <w:sz w:val="20"/>
        </w:rPr>
        <w:t xml:space="preserve"> </w:t>
      </w:r>
      <w:r>
        <w:rPr>
          <w:spacing w:val="-2"/>
          <w:w w:val="85"/>
          <w:sz w:val="20"/>
        </w:rPr>
        <w:t>has</w:t>
      </w:r>
      <w:r>
        <w:rPr>
          <w:spacing w:val="-4"/>
          <w:w w:val="85"/>
          <w:sz w:val="20"/>
        </w:rPr>
        <w:t xml:space="preserve"> </w:t>
      </w:r>
      <w:r>
        <w:rPr>
          <w:spacing w:val="-2"/>
          <w:w w:val="85"/>
          <w:sz w:val="20"/>
        </w:rPr>
        <w:t>imported</w:t>
      </w:r>
      <w:r>
        <w:rPr>
          <w:spacing w:val="-3"/>
          <w:w w:val="85"/>
          <w:sz w:val="20"/>
        </w:rPr>
        <w:t xml:space="preserve"> </w:t>
      </w:r>
      <w:r>
        <w:rPr>
          <w:spacing w:val="-2"/>
          <w:w w:val="85"/>
          <w:sz w:val="20"/>
        </w:rPr>
        <w:t>more</w:t>
      </w:r>
      <w:r>
        <w:rPr>
          <w:spacing w:val="-3"/>
          <w:w w:val="85"/>
          <w:sz w:val="20"/>
        </w:rPr>
        <w:t xml:space="preserve"> </w:t>
      </w:r>
      <w:r>
        <w:rPr>
          <w:spacing w:val="-2"/>
          <w:w w:val="85"/>
          <w:sz w:val="20"/>
        </w:rPr>
        <w:t>ships</w:t>
      </w:r>
      <w:r>
        <w:rPr>
          <w:spacing w:val="-4"/>
          <w:w w:val="85"/>
          <w:sz w:val="20"/>
        </w:rPr>
        <w:t xml:space="preserve"> </w:t>
      </w:r>
      <w:r>
        <w:rPr>
          <w:spacing w:val="-2"/>
          <w:w w:val="85"/>
          <w:sz w:val="20"/>
        </w:rPr>
        <w:t>and</w:t>
      </w:r>
      <w:r>
        <w:rPr>
          <w:spacing w:val="-3"/>
          <w:w w:val="85"/>
          <w:sz w:val="20"/>
        </w:rPr>
        <w:t xml:space="preserve"> </w:t>
      </w:r>
      <w:r>
        <w:rPr>
          <w:spacing w:val="-2"/>
          <w:w w:val="85"/>
          <w:sz w:val="20"/>
        </w:rPr>
        <w:t>ferries</w:t>
      </w:r>
      <w:r>
        <w:rPr>
          <w:spacing w:val="-3"/>
          <w:w w:val="85"/>
          <w:sz w:val="20"/>
        </w:rPr>
        <w:t xml:space="preserve"> </w:t>
      </w:r>
      <w:r>
        <w:rPr>
          <w:spacing w:val="-2"/>
          <w:w w:val="85"/>
          <w:sz w:val="20"/>
        </w:rPr>
        <w:t>for</w:t>
      </w:r>
      <w:r>
        <w:rPr>
          <w:spacing w:val="-4"/>
          <w:w w:val="85"/>
          <w:sz w:val="20"/>
        </w:rPr>
        <w:t xml:space="preserve"> </w:t>
      </w:r>
      <w:r>
        <w:rPr>
          <w:spacing w:val="-2"/>
          <w:w w:val="85"/>
          <w:sz w:val="20"/>
        </w:rPr>
        <w:t>commercial</w:t>
      </w:r>
      <w:r>
        <w:rPr>
          <w:spacing w:val="-3"/>
          <w:w w:val="85"/>
          <w:sz w:val="20"/>
        </w:rPr>
        <w:t xml:space="preserve"> </w:t>
      </w:r>
      <w:r>
        <w:rPr>
          <w:spacing w:val="-2"/>
          <w:w w:val="85"/>
          <w:sz w:val="20"/>
        </w:rPr>
        <w:t>water</w:t>
      </w:r>
      <w:r>
        <w:rPr>
          <w:spacing w:val="-3"/>
          <w:w w:val="85"/>
          <w:sz w:val="20"/>
        </w:rPr>
        <w:t xml:space="preserve"> </w:t>
      </w:r>
      <w:r>
        <w:rPr>
          <w:spacing w:val="-2"/>
          <w:w w:val="85"/>
          <w:sz w:val="20"/>
        </w:rPr>
        <w:t>transport</w:t>
      </w:r>
      <w:r>
        <w:rPr>
          <w:spacing w:val="-4"/>
          <w:w w:val="85"/>
          <w:sz w:val="20"/>
        </w:rPr>
        <w:t xml:space="preserve"> </w:t>
      </w:r>
      <w:r>
        <w:rPr>
          <w:spacing w:val="-2"/>
          <w:w w:val="85"/>
          <w:sz w:val="20"/>
        </w:rPr>
        <w:t>to</w:t>
      </w:r>
      <w:r>
        <w:rPr>
          <w:spacing w:val="-3"/>
          <w:w w:val="85"/>
          <w:sz w:val="20"/>
        </w:rPr>
        <w:t xml:space="preserve"> </w:t>
      </w:r>
      <w:r>
        <w:rPr>
          <w:spacing w:val="-2"/>
          <w:w w:val="85"/>
          <w:sz w:val="20"/>
        </w:rPr>
        <w:t>the</w:t>
      </w:r>
      <w:r>
        <w:rPr>
          <w:spacing w:val="-3"/>
          <w:w w:val="85"/>
          <w:sz w:val="20"/>
        </w:rPr>
        <w:t xml:space="preserve"> </w:t>
      </w:r>
      <w:r>
        <w:rPr>
          <w:spacing w:val="-2"/>
          <w:w w:val="85"/>
          <w:sz w:val="20"/>
        </w:rPr>
        <w:t>business</w:t>
      </w:r>
      <w:r>
        <w:rPr>
          <w:spacing w:val="-4"/>
          <w:w w:val="85"/>
          <w:sz w:val="20"/>
        </w:rPr>
        <w:t xml:space="preserve"> </w:t>
      </w:r>
      <w:r>
        <w:rPr>
          <w:spacing w:val="-2"/>
          <w:w w:val="85"/>
          <w:sz w:val="20"/>
        </w:rPr>
        <w:t>class</w:t>
      </w:r>
      <w:r>
        <w:rPr>
          <w:spacing w:val="-8"/>
          <w:sz w:val="20"/>
        </w:rPr>
        <w:t xml:space="preserve"> </w:t>
      </w:r>
      <w:r>
        <w:rPr>
          <w:spacing w:val="-2"/>
          <w:w w:val="85"/>
          <w:sz w:val="20"/>
        </w:rPr>
        <w:t>like</w:t>
      </w:r>
      <w:r>
        <w:rPr>
          <w:spacing w:val="-4"/>
          <w:w w:val="85"/>
          <w:sz w:val="20"/>
        </w:rPr>
        <w:t xml:space="preserve"> </w:t>
      </w:r>
      <w:r>
        <w:rPr>
          <w:spacing w:val="-2"/>
          <w:w w:val="85"/>
          <w:sz w:val="20"/>
        </w:rPr>
        <w:t>MV</w:t>
      </w:r>
      <w:r>
        <w:rPr>
          <w:spacing w:val="-3"/>
          <w:w w:val="85"/>
          <w:sz w:val="20"/>
        </w:rPr>
        <w:t xml:space="preserve"> </w:t>
      </w:r>
      <w:r>
        <w:rPr>
          <w:spacing w:val="-2"/>
          <w:w w:val="85"/>
          <w:sz w:val="20"/>
        </w:rPr>
        <w:t>Kalangala</w:t>
      </w:r>
      <w:r>
        <w:rPr>
          <w:spacing w:val="-3"/>
          <w:w w:val="85"/>
          <w:sz w:val="20"/>
        </w:rPr>
        <w:t xml:space="preserve"> </w:t>
      </w:r>
      <w:r>
        <w:rPr>
          <w:spacing w:val="-2"/>
          <w:w w:val="85"/>
          <w:sz w:val="20"/>
        </w:rPr>
        <w:t>via</w:t>
      </w:r>
      <w:r>
        <w:rPr>
          <w:spacing w:val="-8"/>
          <w:sz w:val="20"/>
        </w:rPr>
        <w:t xml:space="preserve"> </w:t>
      </w:r>
      <w:r>
        <w:rPr>
          <w:spacing w:val="-2"/>
          <w:w w:val="85"/>
          <w:sz w:val="20"/>
        </w:rPr>
        <w:t>Nakiwoko</w:t>
      </w:r>
      <w:r>
        <w:rPr>
          <w:spacing w:val="-6"/>
          <w:sz w:val="20"/>
        </w:rPr>
        <w:t xml:space="preserve"> </w:t>
      </w:r>
      <w:r>
        <w:rPr>
          <w:spacing w:val="-2"/>
          <w:w w:val="85"/>
          <w:sz w:val="20"/>
        </w:rPr>
        <w:t xml:space="preserve">– </w:t>
      </w:r>
      <w:r>
        <w:rPr>
          <w:w w:val="85"/>
          <w:sz w:val="20"/>
        </w:rPr>
        <w:t>Ssese Islands on Lake Victoria.</w:t>
      </w:r>
    </w:p>
    <w:p w:rsidR="00E5575B" w:rsidRDefault="00D512E5">
      <w:pPr>
        <w:pStyle w:val="ListParagraph"/>
        <w:numPr>
          <w:ilvl w:val="1"/>
          <w:numId w:val="75"/>
        </w:numPr>
        <w:tabs>
          <w:tab w:val="left" w:pos="819"/>
        </w:tabs>
        <w:ind w:right="706" w:firstLine="0"/>
        <w:jc w:val="left"/>
        <w:rPr>
          <w:sz w:val="20"/>
        </w:rPr>
      </w:pPr>
      <w:r>
        <w:rPr>
          <w:spacing w:val="-2"/>
          <w:w w:val="80"/>
          <w:sz w:val="20"/>
        </w:rPr>
        <w:t>The</w:t>
      </w:r>
      <w:r>
        <w:rPr>
          <w:spacing w:val="-12"/>
          <w:sz w:val="20"/>
        </w:rPr>
        <w:t xml:space="preserve"> </w:t>
      </w:r>
      <w:r>
        <w:rPr>
          <w:spacing w:val="-2"/>
          <w:w w:val="80"/>
          <w:sz w:val="20"/>
        </w:rPr>
        <w:t>government</w:t>
      </w:r>
      <w:r>
        <w:rPr>
          <w:spacing w:val="-11"/>
          <w:sz w:val="20"/>
        </w:rPr>
        <w:t xml:space="preserve"> </w:t>
      </w:r>
      <w:r>
        <w:rPr>
          <w:spacing w:val="-2"/>
          <w:w w:val="80"/>
          <w:sz w:val="20"/>
        </w:rPr>
        <w:t>has</w:t>
      </w:r>
      <w:r>
        <w:rPr>
          <w:spacing w:val="-11"/>
          <w:sz w:val="20"/>
        </w:rPr>
        <w:t xml:space="preserve"> </w:t>
      </w:r>
      <w:r>
        <w:rPr>
          <w:spacing w:val="-2"/>
          <w:w w:val="80"/>
          <w:sz w:val="20"/>
        </w:rPr>
        <w:t>attracted</w:t>
      </w:r>
      <w:r>
        <w:rPr>
          <w:spacing w:val="-12"/>
          <w:sz w:val="20"/>
        </w:rPr>
        <w:t xml:space="preserve"> </w:t>
      </w:r>
      <w:r>
        <w:rPr>
          <w:spacing w:val="-2"/>
          <w:w w:val="80"/>
          <w:sz w:val="20"/>
        </w:rPr>
        <w:t>foreign</w:t>
      </w:r>
      <w:r>
        <w:rPr>
          <w:spacing w:val="-11"/>
          <w:sz w:val="20"/>
        </w:rPr>
        <w:t xml:space="preserve"> </w:t>
      </w:r>
      <w:r>
        <w:rPr>
          <w:spacing w:val="-2"/>
          <w:w w:val="80"/>
          <w:sz w:val="20"/>
        </w:rPr>
        <w:t>investors</w:t>
      </w:r>
      <w:r>
        <w:rPr>
          <w:spacing w:val="-11"/>
          <w:sz w:val="20"/>
        </w:rPr>
        <w:t xml:space="preserve"> </w:t>
      </w:r>
      <w:r>
        <w:rPr>
          <w:spacing w:val="-2"/>
          <w:w w:val="80"/>
          <w:sz w:val="20"/>
        </w:rPr>
        <w:t>to</w:t>
      </w:r>
      <w:r>
        <w:rPr>
          <w:spacing w:val="-11"/>
          <w:sz w:val="20"/>
        </w:rPr>
        <w:t xml:space="preserve"> </w:t>
      </w:r>
      <w:r>
        <w:rPr>
          <w:spacing w:val="-2"/>
          <w:w w:val="80"/>
          <w:sz w:val="20"/>
        </w:rPr>
        <w:t>invest</w:t>
      </w:r>
      <w:r>
        <w:rPr>
          <w:spacing w:val="-12"/>
          <w:sz w:val="20"/>
        </w:rPr>
        <w:t xml:space="preserve"> </w:t>
      </w:r>
      <w:r>
        <w:rPr>
          <w:spacing w:val="-2"/>
          <w:w w:val="80"/>
          <w:sz w:val="20"/>
        </w:rPr>
        <w:t>in</w:t>
      </w:r>
      <w:r>
        <w:rPr>
          <w:spacing w:val="-9"/>
          <w:sz w:val="20"/>
        </w:rPr>
        <w:t xml:space="preserve"> </w:t>
      </w:r>
      <w:r>
        <w:rPr>
          <w:spacing w:val="-2"/>
          <w:w w:val="80"/>
          <w:sz w:val="20"/>
        </w:rPr>
        <w:t>water</w:t>
      </w:r>
      <w:r>
        <w:rPr>
          <w:spacing w:val="-9"/>
          <w:sz w:val="20"/>
        </w:rPr>
        <w:t xml:space="preserve"> </w:t>
      </w:r>
      <w:r>
        <w:rPr>
          <w:spacing w:val="-2"/>
          <w:w w:val="80"/>
          <w:sz w:val="20"/>
        </w:rPr>
        <w:t>transport</w:t>
      </w:r>
      <w:r>
        <w:rPr>
          <w:spacing w:val="-9"/>
          <w:sz w:val="20"/>
        </w:rPr>
        <w:t xml:space="preserve"> </w:t>
      </w:r>
      <w:r>
        <w:rPr>
          <w:spacing w:val="-2"/>
          <w:w w:val="80"/>
          <w:sz w:val="20"/>
        </w:rPr>
        <w:t>to</w:t>
      </w:r>
      <w:r>
        <w:rPr>
          <w:spacing w:val="-9"/>
          <w:sz w:val="20"/>
        </w:rPr>
        <w:t xml:space="preserve"> </w:t>
      </w:r>
      <w:r>
        <w:rPr>
          <w:spacing w:val="-2"/>
          <w:w w:val="80"/>
          <w:sz w:val="20"/>
        </w:rPr>
        <w:t>overcome</w:t>
      </w:r>
      <w:r>
        <w:rPr>
          <w:spacing w:val="-7"/>
          <w:sz w:val="20"/>
        </w:rPr>
        <w:t xml:space="preserve"> </w:t>
      </w:r>
      <w:r>
        <w:rPr>
          <w:spacing w:val="-2"/>
          <w:w w:val="80"/>
          <w:sz w:val="20"/>
        </w:rPr>
        <w:t>capital</w:t>
      </w:r>
      <w:r>
        <w:rPr>
          <w:spacing w:val="-10"/>
          <w:sz w:val="20"/>
        </w:rPr>
        <w:t xml:space="preserve"> </w:t>
      </w:r>
      <w:r>
        <w:rPr>
          <w:spacing w:val="-2"/>
          <w:w w:val="80"/>
          <w:sz w:val="20"/>
        </w:rPr>
        <w:t>inadequacy</w:t>
      </w:r>
      <w:r>
        <w:rPr>
          <w:spacing w:val="-10"/>
          <w:sz w:val="20"/>
        </w:rPr>
        <w:t xml:space="preserve"> </w:t>
      </w:r>
      <w:r>
        <w:rPr>
          <w:spacing w:val="-2"/>
          <w:w w:val="80"/>
          <w:sz w:val="20"/>
        </w:rPr>
        <w:t>by</w:t>
      </w:r>
      <w:r>
        <w:rPr>
          <w:spacing w:val="-9"/>
          <w:sz w:val="20"/>
        </w:rPr>
        <w:t xml:space="preserve"> </w:t>
      </w:r>
      <w:r>
        <w:rPr>
          <w:spacing w:val="-2"/>
          <w:w w:val="80"/>
          <w:sz w:val="20"/>
        </w:rPr>
        <w:t>building</w:t>
      </w:r>
      <w:r>
        <w:rPr>
          <w:spacing w:val="-3"/>
          <w:w w:val="80"/>
          <w:sz w:val="20"/>
        </w:rPr>
        <w:t xml:space="preserve"> </w:t>
      </w:r>
      <w:r>
        <w:rPr>
          <w:spacing w:val="-2"/>
          <w:w w:val="80"/>
          <w:sz w:val="20"/>
        </w:rPr>
        <w:t>and</w:t>
      </w:r>
      <w:r>
        <w:rPr>
          <w:spacing w:val="-13"/>
          <w:sz w:val="20"/>
        </w:rPr>
        <w:t xml:space="preserve"> </w:t>
      </w:r>
      <w:r>
        <w:rPr>
          <w:spacing w:val="-2"/>
          <w:w w:val="80"/>
          <w:sz w:val="20"/>
        </w:rPr>
        <w:t>maintaining</w:t>
      </w:r>
      <w:r>
        <w:rPr>
          <w:spacing w:val="-13"/>
          <w:sz w:val="20"/>
        </w:rPr>
        <w:t xml:space="preserve"> </w:t>
      </w:r>
      <w:r>
        <w:rPr>
          <w:spacing w:val="-2"/>
          <w:w w:val="80"/>
          <w:sz w:val="20"/>
        </w:rPr>
        <w:t>modern</w:t>
      </w:r>
      <w:r>
        <w:rPr>
          <w:spacing w:val="-13"/>
          <w:sz w:val="20"/>
        </w:rPr>
        <w:t xml:space="preserve"> </w:t>
      </w:r>
      <w:r>
        <w:rPr>
          <w:spacing w:val="-2"/>
          <w:w w:val="80"/>
          <w:sz w:val="20"/>
        </w:rPr>
        <w:t>boats</w:t>
      </w:r>
      <w:r>
        <w:rPr>
          <w:spacing w:val="-13"/>
          <w:sz w:val="20"/>
        </w:rPr>
        <w:t xml:space="preserve"> </w:t>
      </w:r>
      <w:r>
        <w:rPr>
          <w:spacing w:val="-2"/>
          <w:w w:val="80"/>
          <w:sz w:val="20"/>
        </w:rPr>
        <w:t xml:space="preserve">and </w:t>
      </w:r>
      <w:r>
        <w:rPr>
          <w:spacing w:val="-4"/>
          <w:w w:val="85"/>
          <w:sz w:val="20"/>
        </w:rPr>
        <w:t>ships</w:t>
      </w:r>
      <w:r>
        <w:rPr>
          <w:spacing w:val="-12"/>
          <w:w w:val="85"/>
          <w:sz w:val="20"/>
        </w:rPr>
        <w:t xml:space="preserve"> </w:t>
      </w:r>
      <w:r>
        <w:rPr>
          <w:spacing w:val="-4"/>
          <w:w w:val="85"/>
          <w:sz w:val="20"/>
        </w:rPr>
        <w:t>like</w:t>
      </w:r>
      <w:r>
        <w:rPr>
          <w:spacing w:val="-7"/>
          <w:w w:val="85"/>
          <w:sz w:val="20"/>
        </w:rPr>
        <w:t xml:space="preserve"> </w:t>
      </w:r>
      <w:r>
        <w:rPr>
          <w:spacing w:val="-4"/>
          <w:w w:val="85"/>
          <w:sz w:val="20"/>
        </w:rPr>
        <w:t>an</w:t>
      </w:r>
      <w:r>
        <w:rPr>
          <w:spacing w:val="-7"/>
          <w:w w:val="85"/>
          <w:sz w:val="20"/>
        </w:rPr>
        <w:t xml:space="preserve"> </w:t>
      </w:r>
      <w:r>
        <w:rPr>
          <w:spacing w:val="-4"/>
          <w:w w:val="85"/>
          <w:sz w:val="20"/>
        </w:rPr>
        <w:t>Egyptian</w:t>
      </w:r>
      <w:r>
        <w:rPr>
          <w:spacing w:val="-7"/>
          <w:w w:val="85"/>
          <w:sz w:val="20"/>
        </w:rPr>
        <w:t xml:space="preserve"> </w:t>
      </w:r>
      <w:r>
        <w:rPr>
          <w:spacing w:val="-4"/>
          <w:w w:val="85"/>
          <w:sz w:val="20"/>
        </w:rPr>
        <w:t>ship</w:t>
      </w:r>
      <w:r>
        <w:rPr>
          <w:spacing w:val="-7"/>
          <w:w w:val="85"/>
          <w:sz w:val="20"/>
        </w:rPr>
        <w:t xml:space="preserve"> </w:t>
      </w:r>
      <w:r>
        <w:rPr>
          <w:spacing w:val="-4"/>
          <w:w w:val="85"/>
          <w:sz w:val="20"/>
        </w:rPr>
        <w:t>workshop</w:t>
      </w:r>
      <w:r>
        <w:rPr>
          <w:spacing w:val="-9"/>
          <w:w w:val="85"/>
          <w:sz w:val="20"/>
        </w:rPr>
        <w:t xml:space="preserve"> </w:t>
      </w:r>
      <w:r>
        <w:rPr>
          <w:spacing w:val="-4"/>
          <w:w w:val="85"/>
          <w:sz w:val="20"/>
        </w:rPr>
        <w:t>at</w:t>
      </w:r>
      <w:r>
        <w:rPr>
          <w:spacing w:val="-7"/>
          <w:w w:val="85"/>
          <w:sz w:val="20"/>
        </w:rPr>
        <w:t xml:space="preserve"> </w:t>
      </w:r>
      <w:r>
        <w:rPr>
          <w:spacing w:val="-4"/>
          <w:w w:val="85"/>
          <w:sz w:val="20"/>
        </w:rPr>
        <w:t>Masese</w:t>
      </w:r>
      <w:r>
        <w:rPr>
          <w:spacing w:val="-8"/>
          <w:w w:val="85"/>
          <w:sz w:val="20"/>
        </w:rPr>
        <w:t xml:space="preserve"> </w:t>
      </w:r>
      <w:r>
        <w:rPr>
          <w:spacing w:val="-4"/>
          <w:w w:val="85"/>
          <w:sz w:val="20"/>
        </w:rPr>
        <w:t>–</w:t>
      </w:r>
      <w:r>
        <w:rPr>
          <w:spacing w:val="-6"/>
          <w:w w:val="85"/>
          <w:sz w:val="20"/>
        </w:rPr>
        <w:t xml:space="preserve"> </w:t>
      </w:r>
      <w:proofErr w:type="gramStart"/>
      <w:r>
        <w:rPr>
          <w:spacing w:val="-4"/>
          <w:w w:val="85"/>
          <w:sz w:val="20"/>
        </w:rPr>
        <w:t>Kome</w:t>
      </w:r>
      <w:r>
        <w:rPr>
          <w:spacing w:val="-7"/>
          <w:w w:val="85"/>
          <w:sz w:val="20"/>
        </w:rPr>
        <w:t xml:space="preserve"> </w:t>
      </w:r>
      <w:r>
        <w:rPr>
          <w:spacing w:val="-4"/>
          <w:w w:val="85"/>
          <w:sz w:val="20"/>
        </w:rPr>
        <w:t>Islands</w:t>
      </w:r>
      <w:proofErr w:type="gramEnd"/>
      <w:r>
        <w:rPr>
          <w:spacing w:val="-7"/>
          <w:w w:val="85"/>
          <w:sz w:val="20"/>
        </w:rPr>
        <w:t xml:space="preserve"> </w:t>
      </w:r>
      <w:r>
        <w:rPr>
          <w:spacing w:val="-4"/>
          <w:w w:val="85"/>
          <w:sz w:val="20"/>
        </w:rPr>
        <w:t>way</w:t>
      </w:r>
      <w:r>
        <w:rPr>
          <w:spacing w:val="-8"/>
          <w:w w:val="85"/>
          <w:sz w:val="20"/>
        </w:rPr>
        <w:t xml:space="preserve"> </w:t>
      </w:r>
      <w:r>
        <w:rPr>
          <w:spacing w:val="-4"/>
          <w:w w:val="85"/>
          <w:sz w:val="20"/>
        </w:rPr>
        <w:t>on</w:t>
      </w:r>
      <w:r>
        <w:rPr>
          <w:spacing w:val="-9"/>
          <w:w w:val="85"/>
          <w:sz w:val="20"/>
        </w:rPr>
        <w:t xml:space="preserve"> </w:t>
      </w:r>
      <w:r>
        <w:rPr>
          <w:spacing w:val="-4"/>
          <w:w w:val="85"/>
          <w:sz w:val="20"/>
        </w:rPr>
        <w:t>L.</w:t>
      </w:r>
      <w:r>
        <w:rPr>
          <w:spacing w:val="-5"/>
          <w:w w:val="85"/>
          <w:sz w:val="20"/>
        </w:rPr>
        <w:t xml:space="preserve"> </w:t>
      </w:r>
      <w:r>
        <w:rPr>
          <w:spacing w:val="-4"/>
          <w:w w:val="85"/>
          <w:sz w:val="20"/>
        </w:rPr>
        <w:t>Victoria.</w:t>
      </w:r>
    </w:p>
    <w:p w:rsidR="00E5575B" w:rsidRDefault="00D512E5">
      <w:pPr>
        <w:pStyle w:val="ListParagraph"/>
        <w:numPr>
          <w:ilvl w:val="1"/>
          <w:numId w:val="75"/>
        </w:numPr>
        <w:tabs>
          <w:tab w:val="left" w:pos="819"/>
        </w:tabs>
        <w:ind w:right="706" w:firstLine="0"/>
        <w:jc w:val="left"/>
        <w:rPr>
          <w:sz w:val="20"/>
        </w:rPr>
      </w:pPr>
      <w:r>
        <w:rPr>
          <w:spacing w:val="-6"/>
          <w:w w:val="80"/>
          <w:sz w:val="20"/>
        </w:rPr>
        <w:t>Ministry</w:t>
      </w:r>
      <w:r>
        <w:rPr>
          <w:spacing w:val="-5"/>
          <w:sz w:val="20"/>
        </w:rPr>
        <w:t xml:space="preserve"> </w:t>
      </w:r>
      <w:r>
        <w:rPr>
          <w:spacing w:val="-6"/>
          <w:w w:val="80"/>
          <w:sz w:val="20"/>
        </w:rPr>
        <w:t>of</w:t>
      </w:r>
      <w:r>
        <w:rPr>
          <w:spacing w:val="-5"/>
          <w:sz w:val="20"/>
        </w:rPr>
        <w:t xml:space="preserve"> </w:t>
      </w:r>
      <w:r>
        <w:rPr>
          <w:spacing w:val="-6"/>
          <w:w w:val="80"/>
          <w:sz w:val="20"/>
        </w:rPr>
        <w:t>Works</w:t>
      </w:r>
      <w:r>
        <w:rPr>
          <w:spacing w:val="-7"/>
          <w:sz w:val="20"/>
        </w:rPr>
        <w:t xml:space="preserve"> </w:t>
      </w:r>
      <w:r>
        <w:rPr>
          <w:spacing w:val="-6"/>
          <w:w w:val="80"/>
          <w:sz w:val="20"/>
        </w:rPr>
        <w:t>together</w:t>
      </w:r>
      <w:r>
        <w:rPr>
          <w:spacing w:val="-4"/>
          <w:sz w:val="20"/>
        </w:rPr>
        <w:t xml:space="preserve"> </w:t>
      </w:r>
      <w:r>
        <w:rPr>
          <w:spacing w:val="-6"/>
          <w:w w:val="80"/>
          <w:sz w:val="20"/>
        </w:rPr>
        <w:t>with</w:t>
      </w:r>
      <w:r>
        <w:rPr>
          <w:spacing w:val="-6"/>
          <w:sz w:val="20"/>
        </w:rPr>
        <w:t xml:space="preserve"> </w:t>
      </w:r>
      <w:r>
        <w:rPr>
          <w:spacing w:val="-6"/>
          <w:w w:val="80"/>
          <w:sz w:val="20"/>
        </w:rPr>
        <w:t>Marine</w:t>
      </w:r>
      <w:r>
        <w:rPr>
          <w:spacing w:val="-7"/>
          <w:sz w:val="20"/>
        </w:rPr>
        <w:t xml:space="preserve"> </w:t>
      </w:r>
      <w:r>
        <w:rPr>
          <w:spacing w:val="-6"/>
          <w:w w:val="80"/>
          <w:sz w:val="20"/>
        </w:rPr>
        <w:t>officials</w:t>
      </w:r>
      <w:r>
        <w:rPr>
          <w:spacing w:val="-7"/>
          <w:sz w:val="20"/>
        </w:rPr>
        <w:t xml:space="preserve"> </w:t>
      </w:r>
      <w:r>
        <w:rPr>
          <w:spacing w:val="-6"/>
          <w:w w:val="80"/>
          <w:sz w:val="20"/>
        </w:rPr>
        <w:t>are</w:t>
      </w:r>
      <w:r>
        <w:rPr>
          <w:spacing w:val="-7"/>
          <w:sz w:val="20"/>
        </w:rPr>
        <w:t xml:space="preserve"> </w:t>
      </w:r>
      <w:r>
        <w:rPr>
          <w:spacing w:val="-6"/>
          <w:w w:val="80"/>
          <w:sz w:val="20"/>
        </w:rPr>
        <w:t>putting</w:t>
      </w:r>
      <w:r>
        <w:rPr>
          <w:spacing w:val="-7"/>
          <w:sz w:val="20"/>
        </w:rPr>
        <w:t xml:space="preserve"> </w:t>
      </w:r>
      <w:r>
        <w:rPr>
          <w:spacing w:val="-6"/>
          <w:w w:val="80"/>
          <w:sz w:val="20"/>
        </w:rPr>
        <w:t>in</w:t>
      </w:r>
      <w:r>
        <w:rPr>
          <w:spacing w:val="-7"/>
          <w:sz w:val="20"/>
        </w:rPr>
        <w:t xml:space="preserve"> </w:t>
      </w:r>
      <w:r>
        <w:rPr>
          <w:spacing w:val="-6"/>
          <w:w w:val="80"/>
          <w:sz w:val="20"/>
        </w:rPr>
        <w:t>place</w:t>
      </w:r>
      <w:r>
        <w:rPr>
          <w:spacing w:val="-4"/>
          <w:sz w:val="20"/>
        </w:rPr>
        <w:t xml:space="preserve"> </w:t>
      </w:r>
      <w:r>
        <w:rPr>
          <w:spacing w:val="-6"/>
          <w:w w:val="80"/>
          <w:sz w:val="20"/>
        </w:rPr>
        <w:t>water</w:t>
      </w:r>
      <w:r>
        <w:rPr>
          <w:spacing w:val="-4"/>
          <w:sz w:val="20"/>
        </w:rPr>
        <w:t xml:space="preserve"> </w:t>
      </w:r>
      <w:r>
        <w:rPr>
          <w:spacing w:val="-6"/>
          <w:w w:val="80"/>
          <w:sz w:val="20"/>
        </w:rPr>
        <w:t>signs</w:t>
      </w:r>
      <w:r>
        <w:rPr>
          <w:spacing w:val="-7"/>
          <w:sz w:val="20"/>
        </w:rPr>
        <w:t xml:space="preserve"> </w:t>
      </w:r>
      <w:r>
        <w:rPr>
          <w:spacing w:val="-6"/>
          <w:w w:val="80"/>
          <w:sz w:val="20"/>
        </w:rPr>
        <w:t>of</w:t>
      </w:r>
      <w:r>
        <w:rPr>
          <w:spacing w:val="-7"/>
          <w:sz w:val="20"/>
        </w:rPr>
        <w:t xml:space="preserve"> </w:t>
      </w:r>
      <w:r>
        <w:rPr>
          <w:spacing w:val="-6"/>
          <w:w w:val="80"/>
          <w:sz w:val="20"/>
        </w:rPr>
        <w:t>danger</w:t>
      </w:r>
      <w:r>
        <w:rPr>
          <w:spacing w:val="-6"/>
          <w:sz w:val="20"/>
        </w:rPr>
        <w:t xml:space="preserve"> </w:t>
      </w:r>
      <w:r>
        <w:rPr>
          <w:spacing w:val="-6"/>
          <w:w w:val="80"/>
          <w:sz w:val="20"/>
        </w:rPr>
        <w:t>to</w:t>
      </w:r>
      <w:r>
        <w:rPr>
          <w:spacing w:val="-7"/>
          <w:sz w:val="20"/>
        </w:rPr>
        <w:t xml:space="preserve"> </w:t>
      </w:r>
      <w:r>
        <w:rPr>
          <w:spacing w:val="-6"/>
          <w:w w:val="80"/>
          <w:sz w:val="20"/>
        </w:rPr>
        <w:t>avoid</w:t>
      </w:r>
      <w:r>
        <w:rPr>
          <w:spacing w:val="-7"/>
          <w:sz w:val="20"/>
        </w:rPr>
        <w:t xml:space="preserve"> </w:t>
      </w:r>
      <w:r>
        <w:rPr>
          <w:spacing w:val="-6"/>
          <w:w w:val="80"/>
          <w:sz w:val="20"/>
        </w:rPr>
        <w:t>rock</w:t>
      </w:r>
      <w:r>
        <w:rPr>
          <w:spacing w:val="-7"/>
          <w:sz w:val="20"/>
        </w:rPr>
        <w:t xml:space="preserve"> </w:t>
      </w:r>
      <w:r>
        <w:rPr>
          <w:spacing w:val="-6"/>
          <w:w w:val="80"/>
          <w:sz w:val="20"/>
        </w:rPr>
        <w:t>outcrops,</w:t>
      </w:r>
      <w:r>
        <w:rPr>
          <w:spacing w:val="-7"/>
          <w:sz w:val="20"/>
        </w:rPr>
        <w:t xml:space="preserve"> </w:t>
      </w:r>
      <w:r>
        <w:rPr>
          <w:spacing w:val="-6"/>
          <w:w w:val="80"/>
          <w:sz w:val="20"/>
        </w:rPr>
        <w:t>shallow</w:t>
      </w:r>
      <w:r>
        <w:rPr>
          <w:spacing w:val="-8"/>
          <w:sz w:val="20"/>
        </w:rPr>
        <w:t xml:space="preserve"> </w:t>
      </w:r>
      <w:r>
        <w:rPr>
          <w:spacing w:val="-6"/>
          <w:w w:val="80"/>
          <w:sz w:val="20"/>
        </w:rPr>
        <w:t>waters</w:t>
      </w:r>
      <w:r>
        <w:rPr>
          <w:spacing w:val="-5"/>
          <w:sz w:val="20"/>
        </w:rPr>
        <w:t xml:space="preserve"> </w:t>
      </w:r>
      <w:r>
        <w:rPr>
          <w:spacing w:val="-6"/>
          <w:w w:val="80"/>
          <w:sz w:val="20"/>
        </w:rPr>
        <w:t>and</w:t>
      </w:r>
      <w:r>
        <w:rPr>
          <w:spacing w:val="-7"/>
          <w:sz w:val="20"/>
        </w:rPr>
        <w:t xml:space="preserve"> </w:t>
      </w:r>
      <w:r>
        <w:rPr>
          <w:spacing w:val="-6"/>
          <w:w w:val="80"/>
          <w:sz w:val="20"/>
        </w:rPr>
        <w:t>stumps</w:t>
      </w:r>
      <w:r>
        <w:rPr>
          <w:spacing w:val="-5"/>
          <w:sz w:val="20"/>
        </w:rPr>
        <w:t xml:space="preserve"> </w:t>
      </w:r>
      <w:r>
        <w:rPr>
          <w:spacing w:val="-6"/>
          <w:w w:val="80"/>
          <w:sz w:val="20"/>
        </w:rPr>
        <w:t>while</w:t>
      </w:r>
      <w:r>
        <w:rPr>
          <w:spacing w:val="-4"/>
          <w:sz w:val="20"/>
        </w:rPr>
        <w:t xml:space="preserve"> </w:t>
      </w:r>
      <w:r>
        <w:rPr>
          <w:spacing w:val="-6"/>
          <w:w w:val="80"/>
          <w:sz w:val="20"/>
        </w:rPr>
        <w:t>sailing</w:t>
      </w:r>
      <w:r>
        <w:rPr>
          <w:spacing w:val="-5"/>
          <w:sz w:val="20"/>
        </w:rPr>
        <w:t xml:space="preserve"> </w:t>
      </w:r>
      <w:r>
        <w:rPr>
          <w:spacing w:val="-6"/>
          <w:w w:val="80"/>
          <w:sz w:val="20"/>
        </w:rPr>
        <w:t>like</w:t>
      </w:r>
      <w:r>
        <w:rPr>
          <w:spacing w:val="-7"/>
          <w:sz w:val="20"/>
        </w:rPr>
        <w:t xml:space="preserve"> </w:t>
      </w:r>
      <w:r>
        <w:rPr>
          <w:spacing w:val="-6"/>
          <w:w w:val="80"/>
          <w:sz w:val="20"/>
        </w:rPr>
        <w:t>via</w:t>
      </w:r>
      <w:r>
        <w:rPr>
          <w:sz w:val="20"/>
        </w:rPr>
        <w:t xml:space="preserve"> </w:t>
      </w:r>
      <w:r>
        <w:rPr>
          <w:spacing w:val="-6"/>
          <w:w w:val="85"/>
          <w:sz w:val="20"/>
        </w:rPr>
        <w:t>Kasenyi</w:t>
      </w:r>
      <w:r>
        <w:rPr>
          <w:spacing w:val="-18"/>
          <w:w w:val="85"/>
          <w:sz w:val="20"/>
        </w:rPr>
        <w:t xml:space="preserve"> </w:t>
      </w:r>
      <w:r>
        <w:rPr>
          <w:spacing w:val="-6"/>
          <w:w w:val="85"/>
          <w:sz w:val="20"/>
        </w:rPr>
        <w:t>in</w:t>
      </w:r>
      <w:r>
        <w:rPr>
          <w:spacing w:val="-16"/>
          <w:w w:val="85"/>
          <w:sz w:val="20"/>
        </w:rPr>
        <w:t xml:space="preserve"> </w:t>
      </w:r>
      <w:r>
        <w:rPr>
          <w:spacing w:val="-6"/>
          <w:w w:val="85"/>
          <w:sz w:val="20"/>
        </w:rPr>
        <w:t>Wakiso</w:t>
      </w:r>
      <w:r>
        <w:rPr>
          <w:spacing w:val="-19"/>
          <w:w w:val="85"/>
          <w:sz w:val="20"/>
        </w:rPr>
        <w:t xml:space="preserve"> </w:t>
      </w:r>
      <w:r>
        <w:rPr>
          <w:spacing w:val="-6"/>
          <w:w w:val="85"/>
          <w:sz w:val="20"/>
        </w:rPr>
        <w:t>–</w:t>
      </w:r>
      <w:r>
        <w:rPr>
          <w:spacing w:val="-16"/>
          <w:w w:val="85"/>
          <w:sz w:val="20"/>
        </w:rPr>
        <w:t xml:space="preserve"> </w:t>
      </w:r>
      <w:r>
        <w:rPr>
          <w:spacing w:val="-6"/>
          <w:w w:val="85"/>
          <w:sz w:val="20"/>
        </w:rPr>
        <w:t>Buvuma</w:t>
      </w:r>
      <w:r>
        <w:rPr>
          <w:spacing w:val="-19"/>
          <w:w w:val="85"/>
          <w:sz w:val="20"/>
        </w:rPr>
        <w:t xml:space="preserve"> </w:t>
      </w:r>
      <w:r>
        <w:rPr>
          <w:spacing w:val="-6"/>
          <w:w w:val="85"/>
          <w:sz w:val="20"/>
        </w:rPr>
        <w:t>Islands</w:t>
      </w:r>
      <w:r>
        <w:rPr>
          <w:spacing w:val="-17"/>
          <w:w w:val="85"/>
          <w:sz w:val="20"/>
        </w:rPr>
        <w:t xml:space="preserve"> </w:t>
      </w:r>
      <w:r>
        <w:rPr>
          <w:spacing w:val="-6"/>
          <w:w w:val="85"/>
          <w:sz w:val="20"/>
        </w:rPr>
        <w:t>route</w:t>
      </w:r>
      <w:r>
        <w:rPr>
          <w:spacing w:val="-17"/>
          <w:w w:val="85"/>
          <w:sz w:val="20"/>
        </w:rPr>
        <w:t xml:space="preserve"> </w:t>
      </w:r>
      <w:r>
        <w:rPr>
          <w:spacing w:val="-6"/>
          <w:w w:val="85"/>
          <w:sz w:val="20"/>
        </w:rPr>
        <w:t>on</w:t>
      </w:r>
      <w:r>
        <w:rPr>
          <w:spacing w:val="-19"/>
          <w:w w:val="85"/>
          <w:sz w:val="20"/>
        </w:rPr>
        <w:t xml:space="preserve"> </w:t>
      </w:r>
      <w:r>
        <w:rPr>
          <w:spacing w:val="-6"/>
          <w:w w:val="85"/>
          <w:sz w:val="20"/>
        </w:rPr>
        <w:t>L.</w:t>
      </w:r>
      <w:r>
        <w:rPr>
          <w:spacing w:val="-17"/>
          <w:w w:val="85"/>
          <w:sz w:val="20"/>
        </w:rPr>
        <w:t xml:space="preserve"> </w:t>
      </w:r>
      <w:r>
        <w:rPr>
          <w:spacing w:val="-6"/>
          <w:w w:val="85"/>
          <w:sz w:val="20"/>
        </w:rPr>
        <w:t>Victoria.</w:t>
      </w:r>
    </w:p>
    <w:p w:rsidR="00E5575B" w:rsidRDefault="00D512E5">
      <w:pPr>
        <w:pStyle w:val="ListParagraph"/>
        <w:numPr>
          <w:ilvl w:val="1"/>
          <w:numId w:val="75"/>
        </w:numPr>
        <w:tabs>
          <w:tab w:val="left" w:pos="819"/>
        </w:tabs>
        <w:spacing w:line="244" w:lineRule="exact"/>
        <w:ind w:left="819" w:hanging="359"/>
        <w:jc w:val="left"/>
        <w:rPr>
          <w:sz w:val="20"/>
        </w:rPr>
      </w:pPr>
      <w:r>
        <w:rPr>
          <w:spacing w:val="-8"/>
          <w:w w:val="80"/>
          <w:sz w:val="20"/>
        </w:rPr>
        <w:t>Ministry</w:t>
      </w:r>
      <w:r>
        <w:rPr>
          <w:spacing w:val="-17"/>
          <w:sz w:val="20"/>
        </w:rPr>
        <w:t xml:space="preserve"> </w:t>
      </w:r>
      <w:r>
        <w:rPr>
          <w:spacing w:val="-8"/>
          <w:w w:val="80"/>
          <w:sz w:val="20"/>
        </w:rPr>
        <w:t>of</w:t>
      </w:r>
      <w:r>
        <w:rPr>
          <w:spacing w:val="-13"/>
          <w:sz w:val="20"/>
        </w:rPr>
        <w:t xml:space="preserve"> </w:t>
      </w:r>
      <w:r>
        <w:rPr>
          <w:spacing w:val="-8"/>
          <w:w w:val="80"/>
          <w:sz w:val="20"/>
        </w:rPr>
        <w:t>Works</w:t>
      </w:r>
      <w:r>
        <w:rPr>
          <w:spacing w:val="-18"/>
          <w:sz w:val="20"/>
        </w:rPr>
        <w:t xml:space="preserve"> </w:t>
      </w:r>
      <w:r>
        <w:rPr>
          <w:spacing w:val="-8"/>
          <w:w w:val="80"/>
          <w:sz w:val="20"/>
        </w:rPr>
        <w:t>together</w:t>
      </w:r>
      <w:r>
        <w:rPr>
          <w:spacing w:val="-16"/>
          <w:sz w:val="20"/>
        </w:rPr>
        <w:t xml:space="preserve"> </w:t>
      </w:r>
      <w:r>
        <w:rPr>
          <w:spacing w:val="-8"/>
          <w:w w:val="80"/>
          <w:sz w:val="20"/>
        </w:rPr>
        <w:t>with</w:t>
      </w:r>
      <w:r>
        <w:rPr>
          <w:spacing w:val="-15"/>
          <w:sz w:val="20"/>
        </w:rPr>
        <w:t xml:space="preserve"> </w:t>
      </w:r>
      <w:r>
        <w:rPr>
          <w:spacing w:val="-8"/>
          <w:w w:val="80"/>
          <w:sz w:val="20"/>
        </w:rPr>
        <w:t>Wild</w:t>
      </w:r>
      <w:r>
        <w:rPr>
          <w:spacing w:val="-15"/>
          <w:sz w:val="20"/>
        </w:rPr>
        <w:t xml:space="preserve"> </w:t>
      </w:r>
      <w:r>
        <w:rPr>
          <w:spacing w:val="-8"/>
          <w:w w:val="80"/>
          <w:sz w:val="20"/>
        </w:rPr>
        <w:t>Life</w:t>
      </w:r>
      <w:r>
        <w:rPr>
          <w:spacing w:val="-15"/>
          <w:sz w:val="20"/>
        </w:rPr>
        <w:t xml:space="preserve"> </w:t>
      </w:r>
      <w:r>
        <w:rPr>
          <w:spacing w:val="-8"/>
          <w:w w:val="80"/>
          <w:sz w:val="20"/>
        </w:rPr>
        <w:t>Authority</w:t>
      </w:r>
      <w:r>
        <w:rPr>
          <w:spacing w:val="-16"/>
          <w:sz w:val="20"/>
        </w:rPr>
        <w:t xml:space="preserve"> </w:t>
      </w:r>
      <w:r>
        <w:rPr>
          <w:spacing w:val="-8"/>
          <w:w w:val="80"/>
          <w:sz w:val="20"/>
        </w:rPr>
        <w:t>are</w:t>
      </w:r>
      <w:r>
        <w:rPr>
          <w:spacing w:val="-15"/>
          <w:sz w:val="20"/>
        </w:rPr>
        <w:t xml:space="preserve"> </w:t>
      </w:r>
      <w:r>
        <w:rPr>
          <w:spacing w:val="-8"/>
          <w:w w:val="80"/>
          <w:sz w:val="20"/>
        </w:rPr>
        <w:t>allocating</w:t>
      </w:r>
      <w:r>
        <w:rPr>
          <w:spacing w:val="-16"/>
          <w:sz w:val="20"/>
        </w:rPr>
        <w:t xml:space="preserve"> </w:t>
      </w:r>
      <w:r>
        <w:rPr>
          <w:spacing w:val="-8"/>
          <w:w w:val="80"/>
          <w:sz w:val="20"/>
        </w:rPr>
        <w:t>wild</w:t>
      </w:r>
      <w:r>
        <w:rPr>
          <w:spacing w:val="-15"/>
          <w:sz w:val="20"/>
        </w:rPr>
        <w:t xml:space="preserve"> </w:t>
      </w:r>
      <w:r>
        <w:rPr>
          <w:spacing w:val="-8"/>
          <w:w w:val="80"/>
          <w:sz w:val="20"/>
        </w:rPr>
        <w:t>animals</w:t>
      </w:r>
      <w:r>
        <w:rPr>
          <w:spacing w:val="-16"/>
          <w:sz w:val="20"/>
        </w:rPr>
        <w:t xml:space="preserve"> </w:t>
      </w:r>
      <w:r>
        <w:rPr>
          <w:spacing w:val="-8"/>
          <w:w w:val="80"/>
          <w:sz w:val="20"/>
        </w:rPr>
        <w:t>from</w:t>
      </w:r>
      <w:r>
        <w:rPr>
          <w:spacing w:val="-15"/>
          <w:sz w:val="20"/>
        </w:rPr>
        <w:t xml:space="preserve"> </w:t>
      </w:r>
      <w:r>
        <w:rPr>
          <w:spacing w:val="-8"/>
          <w:w w:val="80"/>
          <w:sz w:val="20"/>
        </w:rPr>
        <w:t>navigable</w:t>
      </w:r>
      <w:r>
        <w:rPr>
          <w:spacing w:val="-13"/>
          <w:sz w:val="20"/>
        </w:rPr>
        <w:t xml:space="preserve"> </w:t>
      </w:r>
      <w:r>
        <w:rPr>
          <w:spacing w:val="-8"/>
          <w:w w:val="80"/>
          <w:sz w:val="20"/>
        </w:rPr>
        <w:t>waters</w:t>
      </w:r>
      <w:r>
        <w:rPr>
          <w:spacing w:val="-19"/>
          <w:sz w:val="20"/>
        </w:rPr>
        <w:t xml:space="preserve"> </w:t>
      </w:r>
      <w:r>
        <w:rPr>
          <w:spacing w:val="-8"/>
          <w:w w:val="80"/>
          <w:sz w:val="20"/>
        </w:rPr>
        <w:t>to</w:t>
      </w:r>
      <w:r>
        <w:rPr>
          <w:spacing w:val="-17"/>
          <w:sz w:val="20"/>
        </w:rPr>
        <w:t xml:space="preserve"> </w:t>
      </w:r>
      <w:r>
        <w:rPr>
          <w:spacing w:val="-8"/>
          <w:w w:val="80"/>
          <w:sz w:val="20"/>
        </w:rPr>
        <w:t>gazetted</w:t>
      </w:r>
      <w:r>
        <w:rPr>
          <w:spacing w:val="-16"/>
          <w:sz w:val="20"/>
        </w:rPr>
        <w:t xml:space="preserve"> </w:t>
      </w:r>
      <w:r>
        <w:rPr>
          <w:spacing w:val="-8"/>
          <w:w w:val="80"/>
          <w:sz w:val="20"/>
        </w:rPr>
        <w:t>areas</w:t>
      </w:r>
      <w:r>
        <w:rPr>
          <w:spacing w:val="-16"/>
          <w:sz w:val="20"/>
        </w:rPr>
        <w:t xml:space="preserve"> </w:t>
      </w:r>
      <w:r>
        <w:rPr>
          <w:spacing w:val="-8"/>
          <w:w w:val="80"/>
          <w:sz w:val="20"/>
        </w:rPr>
        <w:t>to</w:t>
      </w:r>
      <w:r>
        <w:rPr>
          <w:spacing w:val="-15"/>
          <w:sz w:val="20"/>
        </w:rPr>
        <w:t xml:space="preserve"> </w:t>
      </w:r>
      <w:r>
        <w:rPr>
          <w:spacing w:val="-8"/>
          <w:w w:val="80"/>
          <w:sz w:val="20"/>
        </w:rPr>
        <w:t>overcome</w:t>
      </w:r>
      <w:r>
        <w:rPr>
          <w:spacing w:val="-15"/>
          <w:sz w:val="20"/>
        </w:rPr>
        <w:t xml:space="preserve"> </w:t>
      </w:r>
      <w:r>
        <w:rPr>
          <w:spacing w:val="-8"/>
          <w:w w:val="80"/>
          <w:sz w:val="20"/>
        </w:rPr>
        <w:t>the</w:t>
      </w:r>
      <w:r>
        <w:rPr>
          <w:spacing w:val="-18"/>
          <w:sz w:val="20"/>
        </w:rPr>
        <w:t xml:space="preserve"> </w:t>
      </w:r>
      <w:r>
        <w:rPr>
          <w:spacing w:val="-8"/>
          <w:w w:val="80"/>
          <w:sz w:val="20"/>
        </w:rPr>
        <w:t>fear</w:t>
      </w:r>
      <w:r>
        <w:rPr>
          <w:spacing w:val="-15"/>
          <w:sz w:val="20"/>
        </w:rPr>
        <w:t xml:space="preserve"> </w:t>
      </w:r>
      <w:r>
        <w:rPr>
          <w:spacing w:val="-8"/>
          <w:w w:val="80"/>
          <w:sz w:val="20"/>
        </w:rPr>
        <w:t>and</w:t>
      </w:r>
      <w:r>
        <w:rPr>
          <w:spacing w:val="-15"/>
          <w:sz w:val="20"/>
        </w:rPr>
        <w:t xml:space="preserve"> </w:t>
      </w:r>
      <w:r>
        <w:rPr>
          <w:spacing w:val="-8"/>
          <w:w w:val="80"/>
          <w:sz w:val="20"/>
        </w:rPr>
        <w:t>panic</w:t>
      </w:r>
      <w:r>
        <w:rPr>
          <w:spacing w:val="-16"/>
          <w:sz w:val="20"/>
        </w:rPr>
        <w:t xml:space="preserve"> </w:t>
      </w:r>
      <w:r>
        <w:rPr>
          <w:spacing w:val="-8"/>
          <w:w w:val="80"/>
          <w:sz w:val="20"/>
        </w:rPr>
        <w:t>of</w:t>
      </w:r>
      <w:r>
        <w:rPr>
          <w:spacing w:val="-16"/>
          <w:sz w:val="20"/>
        </w:rPr>
        <w:t xml:space="preserve"> </w:t>
      </w:r>
      <w:r>
        <w:rPr>
          <w:spacing w:val="-8"/>
          <w:w w:val="80"/>
          <w:sz w:val="20"/>
        </w:rPr>
        <w:t>sailors</w:t>
      </w:r>
      <w:r>
        <w:rPr>
          <w:spacing w:val="-16"/>
          <w:sz w:val="20"/>
        </w:rPr>
        <w:t xml:space="preserve"> </w:t>
      </w:r>
      <w:r>
        <w:rPr>
          <w:spacing w:val="-8"/>
          <w:w w:val="80"/>
          <w:sz w:val="20"/>
        </w:rPr>
        <w:t>like</w:t>
      </w:r>
      <w:r>
        <w:rPr>
          <w:spacing w:val="-18"/>
          <w:sz w:val="20"/>
        </w:rPr>
        <w:t xml:space="preserve"> </w:t>
      </w:r>
      <w:r>
        <w:rPr>
          <w:spacing w:val="-8"/>
          <w:w w:val="80"/>
          <w:sz w:val="20"/>
        </w:rPr>
        <w:t>on</w:t>
      </w:r>
    </w:p>
    <w:p w:rsidR="00E5575B" w:rsidRDefault="00D512E5">
      <w:pPr>
        <w:pStyle w:val="BodyText"/>
        <w:ind w:left="460"/>
      </w:pPr>
      <w:r>
        <w:rPr>
          <w:spacing w:val="-6"/>
          <w:w w:val="80"/>
        </w:rPr>
        <w:t>L.</w:t>
      </w:r>
      <w:r>
        <w:rPr>
          <w:spacing w:val="-11"/>
          <w:w w:val="80"/>
        </w:rPr>
        <w:t xml:space="preserve"> </w:t>
      </w:r>
      <w:r>
        <w:rPr>
          <w:spacing w:val="-6"/>
          <w:w w:val="80"/>
        </w:rPr>
        <w:t>Edward,</w:t>
      </w:r>
      <w:r>
        <w:rPr>
          <w:spacing w:val="-11"/>
          <w:w w:val="80"/>
        </w:rPr>
        <w:t xml:space="preserve"> </w:t>
      </w:r>
      <w:r>
        <w:rPr>
          <w:spacing w:val="-6"/>
          <w:w w:val="80"/>
        </w:rPr>
        <w:t>via</w:t>
      </w:r>
      <w:r>
        <w:rPr>
          <w:spacing w:val="21"/>
        </w:rPr>
        <w:t xml:space="preserve"> </w:t>
      </w:r>
      <w:r>
        <w:rPr>
          <w:spacing w:val="-6"/>
          <w:w w:val="80"/>
        </w:rPr>
        <w:t>Katwe</w:t>
      </w:r>
      <w:r>
        <w:rPr>
          <w:spacing w:val="-11"/>
          <w:w w:val="80"/>
        </w:rPr>
        <w:t xml:space="preserve"> </w:t>
      </w:r>
      <w:r>
        <w:rPr>
          <w:spacing w:val="-6"/>
          <w:w w:val="80"/>
        </w:rPr>
        <w:t>–</w:t>
      </w:r>
      <w:r>
        <w:rPr>
          <w:spacing w:val="-11"/>
          <w:w w:val="80"/>
        </w:rPr>
        <w:t xml:space="preserve"> </w:t>
      </w:r>
      <w:r>
        <w:rPr>
          <w:spacing w:val="-6"/>
          <w:w w:val="80"/>
        </w:rPr>
        <w:t>Rwenshama</w:t>
      </w:r>
      <w:r>
        <w:rPr>
          <w:spacing w:val="-9"/>
          <w:w w:val="80"/>
        </w:rPr>
        <w:t xml:space="preserve"> </w:t>
      </w:r>
      <w:r>
        <w:rPr>
          <w:spacing w:val="-6"/>
          <w:w w:val="80"/>
        </w:rPr>
        <w:t>water</w:t>
      </w:r>
      <w:r>
        <w:rPr>
          <w:spacing w:val="-10"/>
          <w:w w:val="80"/>
        </w:rPr>
        <w:t xml:space="preserve"> </w:t>
      </w:r>
      <w:r>
        <w:rPr>
          <w:spacing w:val="-6"/>
          <w:w w:val="80"/>
        </w:rPr>
        <w:t>route.</w:t>
      </w:r>
    </w:p>
    <w:p w:rsidR="00E5575B" w:rsidRDefault="00E5575B">
      <w:pPr>
        <w:pStyle w:val="BodyText"/>
        <w:spacing w:before="218"/>
        <w:ind w:left="0"/>
      </w:pPr>
    </w:p>
    <w:p w:rsidR="00E5575B" w:rsidRDefault="00D512E5">
      <w:pPr>
        <w:pStyle w:val="Heading1"/>
        <w:ind w:left="1180"/>
      </w:pPr>
      <w:r>
        <w:rPr>
          <w:w w:val="80"/>
        </w:rPr>
        <w:t>AIR</w:t>
      </w:r>
      <w:r>
        <w:rPr>
          <w:spacing w:val="-2"/>
          <w:w w:val="90"/>
        </w:rPr>
        <w:t xml:space="preserve"> TRANSPORT</w:t>
      </w:r>
    </w:p>
    <w:p w:rsidR="00E5575B" w:rsidRDefault="00D512E5">
      <w:pPr>
        <w:pStyle w:val="BodyText"/>
        <w:spacing w:before="1" w:line="244" w:lineRule="auto"/>
        <w:ind w:left="460" w:right="712" w:firstLine="720"/>
      </w:pPr>
      <w:r>
        <w:rPr>
          <w:w w:val="80"/>
        </w:rPr>
        <w:t>Air</w:t>
      </w:r>
      <w:r>
        <w:t xml:space="preserve"> </w:t>
      </w:r>
      <w:r>
        <w:rPr>
          <w:w w:val="80"/>
        </w:rPr>
        <w:t>transport</w:t>
      </w:r>
      <w:r>
        <w:t xml:space="preserve"> </w:t>
      </w:r>
      <w:r>
        <w:rPr>
          <w:w w:val="80"/>
        </w:rPr>
        <w:t>is</w:t>
      </w:r>
      <w:r>
        <w:t xml:space="preserve"> </w:t>
      </w:r>
      <w:r>
        <w:rPr>
          <w:w w:val="80"/>
        </w:rPr>
        <w:t>largely</w:t>
      </w:r>
      <w:r>
        <w:t xml:space="preserve"> </w:t>
      </w:r>
      <w:r>
        <w:rPr>
          <w:w w:val="80"/>
        </w:rPr>
        <w:t>used</w:t>
      </w:r>
      <w:r>
        <w:t xml:space="preserve"> </w:t>
      </w:r>
      <w:r>
        <w:rPr>
          <w:w w:val="80"/>
        </w:rPr>
        <w:t>to</w:t>
      </w:r>
      <w:r>
        <w:t xml:space="preserve"> </w:t>
      </w:r>
      <w:r>
        <w:rPr>
          <w:w w:val="80"/>
        </w:rPr>
        <w:t>carry</w:t>
      </w:r>
      <w:r>
        <w:t xml:space="preserve"> </w:t>
      </w:r>
      <w:r>
        <w:rPr>
          <w:w w:val="80"/>
        </w:rPr>
        <w:t>local</w:t>
      </w:r>
      <w:r>
        <w:t xml:space="preserve"> </w:t>
      </w:r>
      <w:r>
        <w:rPr>
          <w:w w:val="80"/>
        </w:rPr>
        <w:t>passengers,</w:t>
      </w:r>
      <w:r>
        <w:t xml:space="preserve"> </w:t>
      </w:r>
      <w:r>
        <w:rPr>
          <w:w w:val="80"/>
        </w:rPr>
        <w:t>visitors,</w:t>
      </w:r>
      <w:r>
        <w:t xml:space="preserve"> </w:t>
      </w:r>
      <w:r>
        <w:rPr>
          <w:w w:val="80"/>
        </w:rPr>
        <w:t>highly</w:t>
      </w:r>
      <w:r>
        <w:t xml:space="preserve"> </w:t>
      </w:r>
      <w:r>
        <w:rPr>
          <w:w w:val="80"/>
        </w:rPr>
        <w:t>valued</w:t>
      </w:r>
      <w:r>
        <w:t xml:space="preserve"> </w:t>
      </w:r>
      <w:r>
        <w:rPr>
          <w:w w:val="80"/>
        </w:rPr>
        <w:t>goods</w:t>
      </w:r>
      <w:r>
        <w:t xml:space="preserve"> </w:t>
      </w:r>
      <w:r>
        <w:rPr>
          <w:w w:val="80"/>
        </w:rPr>
        <w:t>and</w:t>
      </w:r>
      <w:r>
        <w:t xml:space="preserve"> </w:t>
      </w:r>
      <w:r>
        <w:rPr>
          <w:w w:val="80"/>
        </w:rPr>
        <w:t>urgently</w:t>
      </w:r>
      <w:r>
        <w:t xml:space="preserve"> </w:t>
      </w:r>
      <w:r>
        <w:rPr>
          <w:w w:val="80"/>
        </w:rPr>
        <w:t>needed</w:t>
      </w:r>
      <w:r>
        <w:t xml:space="preserve"> </w:t>
      </w:r>
      <w:r>
        <w:rPr>
          <w:w w:val="80"/>
        </w:rPr>
        <w:t>goods</w:t>
      </w:r>
      <w:r>
        <w:t xml:space="preserve"> </w:t>
      </w:r>
      <w:r>
        <w:rPr>
          <w:w w:val="80"/>
        </w:rPr>
        <w:t>like</w:t>
      </w:r>
      <w:r>
        <w:t xml:space="preserve"> </w:t>
      </w:r>
      <w:r>
        <w:rPr>
          <w:w w:val="80"/>
        </w:rPr>
        <w:t>drugs,</w:t>
      </w:r>
      <w:r>
        <w:t xml:space="preserve"> </w:t>
      </w:r>
      <w:r>
        <w:rPr>
          <w:w w:val="80"/>
        </w:rPr>
        <w:t>flowers,</w:t>
      </w:r>
      <w:r>
        <w:t xml:space="preserve"> </w:t>
      </w:r>
      <w:r>
        <w:rPr>
          <w:w w:val="80"/>
        </w:rPr>
        <w:t>etc</w:t>
      </w:r>
      <w:r>
        <w:t xml:space="preserve"> </w:t>
      </w:r>
      <w:r>
        <w:rPr>
          <w:w w:val="80"/>
        </w:rPr>
        <w:t xml:space="preserve">within </w:t>
      </w:r>
      <w:r>
        <w:rPr>
          <w:w w:val="90"/>
        </w:rPr>
        <w:t>the</w:t>
      </w:r>
      <w:r>
        <w:rPr>
          <w:spacing w:val="-8"/>
          <w:w w:val="90"/>
        </w:rPr>
        <w:t xml:space="preserve"> </w:t>
      </w:r>
      <w:r>
        <w:rPr>
          <w:w w:val="90"/>
        </w:rPr>
        <w:t>country</w:t>
      </w:r>
      <w:r>
        <w:rPr>
          <w:spacing w:val="-8"/>
          <w:w w:val="90"/>
        </w:rPr>
        <w:t xml:space="preserve"> </w:t>
      </w:r>
      <w:r>
        <w:rPr>
          <w:w w:val="90"/>
        </w:rPr>
        <w:t>and</w:t>
      </w:r>
      <w:r>
        <w:rPr>
          <w:spacing w:val="-8"/>
          <w:w w:val="90"/>
        </w:rPr>
        <w:t xml:space="preserve"> </w:t>
      </w:r>
      <w:r>
        <w:rPr>
          <w:w w:val="90"/>
        </w:rPr>
        <w:t>overseas.</w:t>
      </w:r>
    </w:p>
    <w:p w:rsidR="00E5575B" w:rsidRDefault="00D512E5">
      <w:pPr>
        <w:pStyle w:val="BodyText"/>
        <w:spacing w:line="225" w:lineRule="exact"/>
        <w:ind w:left="1180"/>
      </w:pPr>
      <w:r>
        <w:rPr>
          <w:w w:val="80"/>
        </w:rPr>
        <w:t>However,</w:t>
      </w:r>
      <w:r>
        <w:rPr>
          <w:spacing w:val="-6"/>
        </w:rPr>
        <w:t xml:space="preserve"> </w:t>
      </w:r>
      <w:r>
        <w:rPr>
          <w:w w:val="80"/>
        </w:rPr>
        <w:t>air</w:t>
      </w:r>
      <w:r>
        <w:rPr>
          <w:spacing w:val="-5"/>
        </w:rPr>
        <w:t xml:space="preserve"> </w:t>
      </w:r>
      <w:r>
        <w:rPr>
          <w:w w:val="80"/>
        </w:rPr>
        <w:t>transport</w:t>
      </w:r>
      <w:r>
        <w:rPr>
          <w:spacing w:val="-6"/>
        </w:rPr>
        <w:t xml:space="preserve"> </w:t>
      </w:r>
      <w:r>
        <w:rPr>
          <w:w w:val="80"/>
        </w:rPr>
        <w:t>is</w:t>
      </w:r>
      <w:r>
        <w:rPr>
          <w:spacing w:val="-5"/>
        </w:rPr>
        <w:t xml:space="preserve"> </w:t>
      </w:r>
      <w:r>
        <w:rPr>
          <w:w w:val="80"/>
        </w:rPr>
        <w:t>still</w:t>
      </w:r>
      <w:r>
        <w:rPr>
          <w:spacing w:val="-4"/>
        </w:rPr>
        <w:t xml:space="preserve"> </w:t>
      </w:r>
      <w:r>
        <w:rPr>
          <w:w w:val="80"/>
        </w:rPr>
        <w:t>in</w:t>
      </w:r>
      <w:r>
        <w:rPr>
          <w:spacing w:val="-5"/>
        </w:rPr>
        <w:t xml:space="preserve"> </w:t>
      </w:r>
      <w:r>
        <w:rPr>
          <w:w w:val="80"/>
        </w:rPr>
        <w:t>its</w:t>
      </w:r>
      <w:r>
        <w:rPr>
          <w:spacing w:val="-4"/>
        </w:rPr>
        <w:t xml:space="preserve"> </w:t>
      </w:r>
      <w:r>
        <w:rPr>
          <w:w w:val="80"/>
        </w:rPr>
        <w:t>infant</w:t>
      </w:r>
      <w:r>
        <w:rPr>
          <w:spacing w:val="-5"/>
        </w:rPr>
        <w:t xml:space="preserve"> </w:t>
      </w:r>
      <w:r>
        <w:rPr>
          <w:w w:val="80"/>
        </w:rPr>
        <w:t>stages</w:t>
      </w:r>
      <w:r>
        <w:rPr>
          <w:spacing w:val="-6"/>
        </w:rPr>
        <w:t xml:space="preserve"> </w:t>
      </w:r>
      <w:r>
        <w:rPr>
          <w:w w:val="80"/>
        </w:rPr>
        <w:t>of</w:t>
      </w:r>
      <w:r>
        <w:rPr>
          <w:spacing w:val="-5"/>
        </w:rPr>
        <w:t xml:space="preserve"> </w:t>
      </w:r>
      <w:r>
        <w:rPr>
          <w:w w:val="80"/>
        </w:rPr>
        <w:t>development</w:t>
      </w:r>
      <w:r>
        <w:rPr>
          <w:spacing w:val="-6"/>
        </w:rPr>
        <w:t xml:space="preserve"> </w:t>
      </w:r>
      <w:r>
        <w:rPr>
          <w:w w:val="80"/>
        </w:rPr>
        <w:t>due</w:t>
      </w:r>
      <w:r>
        <w:rPr>
          <w:spacing w:val="-5"/>
        </w:rPr>
        <w:t xml:space="preserve"> </w:t>
      </w:r>
      <w:r>
        <w:rPr>
          <w:w w:val="80"/>
        </w:rPr>
        <w:t>to</w:t>
      </w:r>
      <w:r>
        <w:rPr>
          <w:spacing w:val="-6"/>
        </w:rPr>
        <w:t xml:space="preserve"> </w:t>
      </w:r>
      <w:r>
        <w:rPr>
          <w:w w:val="80"/>
        </w:rPr>
        <w:t>the</w:t>
      </w:r>
      <w:r>
        <w:rPr>
          <w:spacing w:val="-5"/>
        </w:rPr>
        <w:t xml:space="preserve"> </w:t>
      </w:r>
      <w:r>
        <w:rPr>
          <w:w w:val="80"/>
        </w:rPr>
        <w:t>fact</w:t>
      </w:r>
      <w:r>
        <w:rPr>
          <w:spacing w:val="-6"/>
        </w:rPr>
        <w:t xml:space="preserve"> </w:t>
      </w:r>
      <w:r>
        <w:rPr>
          <w:w w:val="80"/>
        </w:rPr>
        <w:t>that</w:t>
      </w:r>
      <w:r>
        <w:rPr>
          <w:spacing w:val="-5"/>
        </w:rPr>
        <w:t xml:space="preserve"> </w:t>
      </w:r>
      <w:r>
        <w:rPr>
          <w:w w:val="80"/>
        </w:rPr>
        <w:t>it</w:t>
      </w:r>
      <w:r>
        <w:rPr>
          <w:spacing w:val="-6"/>
        </w:rPr>
        <w:t xml:space="preserve"> </w:t>
      </w:r>
      <w:r>
        <w:rPr>
          <w:w w:val="80"/>
        </w:rPr>
        <w:t>has</w:t>
      </w:r>
      <w:r>
        <w:rPr>
          <w:spacing w:val="-5"/>
        </w:rPr>
        <w:t xml:space="preserve"> </w:t>
      </w:r>
      <w:r>
        <w:rPr>
          <w:w w:val="80"/>
        </w:rPr>
        <w:t>one</w:t>
      </w:r>
      <w:r>
        <w:rPr>
          <w:spacing w:val="-6"/>
        </w:rPr>
        <w:t xml:space="preserve"> </w:t>
      </w:r>
      <w:r>
        <w:rPr>
          <w:w w:val="80"/>
        </w:rPr>
        <w:t>international</w:t>
      </w:r>
      <w:r>
        <w:rPr>
          <w:spacing w:val="-5"/>
        </w:rPr>
        <w:t xml:space="preserve"> </w:t>
      </w:r>
      <w:r>
        <w:rPr>
          <w:w w:val="80"/>
        </w:rPr>
        <w:t>airport</w:t>
      </w:r>
      <w:r>
        <w:rPr>
          <w:spacing w:val="-6"/>
        </w:rPr>
        <w:t xml:space="preserve"> </w:t>
      </w:r>
      <w:r>
        <w:rPr>
          <w:w w:val="80"/>
        </w:rPr>
        <w:t>at</w:t>
      </w:r>
      <w:r>
        <w:rPr>
          <w:spacing w:val="4"/>
        </w:rPr>
        <w:t xml:space="preserve"> </w:t>
      </w:r>
      <w:r>
        <w:rPr>
          <w:spacing w:val="-2"/>
          <w:w w:val="80"/>
        </w:rPr>
        <w:t>Entebbe.</w:t>
      </w:r>
    </w:p>
    <w:p w:rsidR="00E5575B" w:rsidRDefault="00D512E5">
      <w:pPr>
        <w:pStyle w:val="BodyText"/>
        <w:spacing w:before="2" w:line="244" w:lineRule="auto"/>
        <w:ind w:left="460" w:right="712" w:firstLine="720"/>
      </w:pPr>
      <w:r>
        <w:rPr>
          <w:w w:val="85"/>
        </w:rPr>
        <w:t>Besides it,</w:t>
      </w:r>
      <w:r>
        <w:rPr>
          <w:spacing w:val="-1"/>
          <w:w w:val="85"/>
        </w:rPr>
        <w:t xml:space="preserve"> </w:t>
      </w:r>
      <w:r>
        <w:rPr>
          <w:w w:val="85"/>
        </w:rPr>
        <w:t>there</w:t>
      </w:r>
      <w:r>
        <w:rPr>
          <w:spacing w:val="-1"/>
          <w:w w:val="85"/>
        </w:rPr>
        <w:t xml:space="preserve"> </w:t>
      </w:r>
      <w:r>
        <w:rPr>
          <w:w w:val="85"/>
        </w:rPr>
        <w:t>are several</w:t>
      </w:r>
      <w:r>
        <w:rPr>
          <w:spacing w:val="-1"/>
          <w:w w:val="85"/>
        </w:rPr>
        <w:t xml:space="preserve"> </w:t>
      </w:r>
      <w:r>
        <w:rPr>
          <w:w w:val="85"/>
        </w:rPr>
        <w:t>small</w:t>
      </w:r>
      <w:r>
        <w:rPr>
          <w:spacing w:val="-1"/>
          <w:w w:val="85"/>
        </w:rPr>
        <w:t xml:space="preserve"> </w:t>
      </w:r>
      <w:r>
        <w:rPr>
          <w:w w:val="85"/>
        </w:rPr>
        <w:t>air</w:t>
      </w:r>
      <w:r>
        <w:rPr>
          <w:spacing w:val="-1"/>
          <w:w w:val="85"/>
        </w:rPr>
        <w:t xml:space="preserve"> </w:t>
      </w:r>
      <w:r>
        <w:rPr>
          <w:w w:val="85"/>
        </w:rPr>
        <w:t>strips located in</w:t>
      </w:r>
      <w:r>
        <w:rPr>
          <w:spacing w:val="-1"/>
          <w:w w:val="85"/>
        </w:rPr>
        <w:t xml:space="preserve"> </w:t>
      </w:r>
      <w:r>
        <w:rPr>
          <w:w w:val="85"/>
        </w:rPr>
        <w:t>strategic areas</w:t>
      </w:r>
      <w:r>
        <w:rPr>
          <w:spacing w:val="-1"/>
          <w:w w:val="85"/>
        </w:rPr>
        <w:t xml:space="preserve"> </w:t>
      </w:r>
      <w:r>
        <w:rPr>
          <w:w w:val="85"/>
        </w:rPr>
        <w:t>handling</w:t>
      </w:r>
      <w:r>
        <w:rPr>
          <w:spacing w:val="-1"/>
          <w:w w:val="85"/>
        </w:rPr>
        <w:t xml:space="preserve"> </w:t>
      </w:r>
      <w:r>
        <w:rPr>
          <w:w w:val="85"/>
        </w:rPr>
        <w:t>domestic</w:t>
      </w:r>
      <w:r>
        <w:rPr>
          <w:spacing w:val="-1"/>
          <w:w w:val="85"/>
        </w:rPr>
        <w:t xml:space="preserve"> </w:t>
      </w:r>
      <w:r>
        <w:rPr>
          <w:w w:val="85"/>
        </w:rPr>
        <w:t>flights such</w:t>
      </w:r>
      <w:r>
        <w:rPr>
          <w:spacing w:val="-1"/>
          <w:w w:val="85"/>
        </w:rPr>
        <w:t xml:space="preserve"> </w:t>
      </w:r>
      <w:r>
        <w:rPr>
          <w:w w:val="85"/>
        </w:rPr>
        <w:t>as Soroti, Kimaka in</w:t>
      </w:r>
      <w:r>
        <w:rPr>
          <w:spacing w:val="-1"/>
          <w:w w:val="85"/>
        </w:rPr>
        <w:t xml:space="preserve"> </w:t>
      </w:r>
      <w:r>
        <w:rPr>
          <w:w w:val="85"/>
        </w:rPr>
        <w:t>Jinja, Kololo</w:t>
      </w:r>
      <w:r>
        <w:rPr>
          <w:spacing w:val="-3"/>
          <w:w w:val="85"/>
        </w:rPr>
        <w:t xml:space="preserve"> </w:t>
      </w:r>
      <w:r>
        <w:rPr>
          <w:w w:val="85"/>
        </w:rPr>
        <w:t xml:space="preserve">in </w:t>
      </w:r>
      <w:r>
        <w:rPr>
          <w:spacing w:val="-2"/>
          <w:w w:val="85"/>
        </w:rPr>
        <w:t>Kampala,</w:t>
      </w:r>
      <w:r>
        <w:rPr>
          <w:spacing w:val="-4"/>
          <w:w w:val="85"/>
        </w:rPr>
        <w:t xml:space="preserve"> </w:t>
      </w:r>
      <w:r>
        <w:rPr>
          <w:spacing w:val="-2"/>
          <w:w w:val="85"/>
        </w:rPr>
        <w:t>Kasese,</w:t>
      </w:r>
      <w:r>
        <w:rPr>
          <w:spacing w:val="-3"/>
          <w:w w:val="85"/>
        </w:rPr>
        <w:t xml:space="preserve"> </w:t>
      </w:r>
      <w:r>
        <w:rPr>
          <w:spacing w:val="-2"/>
          <w:w w:val="85"/>
        </w:rPr>
        <w:t>Arua,</w:t>
      </w:r>
      <w:r>
        <w:rPr>
          <w:spacing w:val="-5"/>
          <w:w w:val="85"/>
        </w:rPr>
        <w:t xml:space="preserve"> </w:t>
      </w:r>
      <w:r>
        <w:rPr>
          <w:spacing w:val="-2"/>
          <w:w w:val="85"/>
        </w:rPr>
        <w:t>Moroto,</w:t>
      </w:r>
      <w:r>
        <w:rPr>
          <w:spacing w:val="-5"/>
          <w:w w:val="85"/>
        </w:rPr>
        <w:t xml:space="preserve"> </w:t>
      </w:r>
      <w:r>
        <w:rPr>
          <w:spacing w:val="-2"/>
          <w:w w:val="85"/>
        </w:rPr>
        <w:t>Tororo,</w:t>
      </w:r>
      <w:r>
        <w:rPr>
          <w:spacing w:val="-5"/>
          <w:w w:val="85"/>
        </w:rPr>
        <w:t xml:space="preserve"> </w:t>
      </w:r>
      <w:r>
        <w:rPr>
          <w:spacing w:val="-2"/>
          <w:w w:val="85"/>
        </w:rPr>
        <w:t>Pakwach,</w:t>
      </w:r>
      <w:r>
        <w:rPr>
          <w:spacing w:val="-4"/>
          <w:w w:val="85"/>
        </w:rPr>
        <w:t xml:space="preserve"> </w:t>
      </w:r>
      <w:r>
        <w:rPr>
          <w:spacing w:val="-2"/>
          <w:w w:val="85"/>
        </w:rPr>
        <w:t>Kaunugu</w:t>
      </w:r>
      <w:r>
        <w:rPr>
          <w:spacing w:val="-3"/>
          <w:w w:val="85"/>
        </w:rPr>
        <w:t xml:space="preserve"> </w:t>
      </w:r>
      <w:r>
        <w:rPr>
          <w:spacing w:val="-2"/>
          <w:w w:val="85"/>
        </w:rPr>
        <w:t>and</w:t>
      </w:r>
      <w:r>
        <w:rPr>
          <w:spacing w:val="-3"/>
          <w:w w:val="85"/>
        </w:rPr>
        <w:t xml:space="preserve"> </w:t>
      </w:r>
      <w:r>
        <w:rPr>
          <w:spacing w:val="-2"/>
          <w:w w:val="85"/>
        </w:rPr>
        <w:t>many</w:t>
      </w:r>
      <w:r>
        <w:rPr>
          <w:spacing w:val="-8"/>
        </w:rPr>
        <w:t xml:space="preserve"> </w:t>
      </w:r>
      <w:r>
        <w:rPr>
          <w:spacing w:val="-2"/>
          <w:w w:val="85"/>
        </w:rPr>
        <w:t>others.</w:t>
      </w:r>
    </w:p>
    <w:p w:rsidR="00E5575B" w:rsidRDefault="00D512E5">
      <w:pPr>
        <w:pStyle w:val="Heading1"/>
        <w:spacing w:before="224"/>
        <w:jc w:val="both"/>
      </w:pPr>
      <w:r>
        <w:rPr>
          <w:w w:val="80"/>
        </w:rPr>
        <w:t>REASONS</w:t>
      </w:r>
      <w:r>
        <w:rPr>
          <w:spacing w:val="-6"/>
        </w:rPr>
        <w:t xml:space="preserve"> </w:t>
      </w:r>
      <w:r>
        <w:rPr>
          <w:w w:val="80"/>
        </w:rPr>
        <w:t>FOR</w:t>
      </w:r>
      <w:r>
        <w:rPr>
          <w:spacing w:val="-5"/>
        </w:rPr>
        <w:t xml:space="preserve"> </w:t>
      </w:r>
      <w:r>
        <w:rPr>
          <w:w w:val="80"/>
        </w:rPr>
        <w:t>THE</w:t>
      </w:r>
      <w:r>
        <w:rPr>
          <w:spacing w:val="-6"/>
        </w:rPr>
        <w:t xml:space="preserve"> </w:t>
      </w:r>
      <w:r>
        <w:rPr>
          <w:w w:val="80"/>
        </w:rPr>
        <w:t>DECLINE</w:t>
      </w:r>
      <w:r>
        <w:rPr>
          <w:spacing w:val="-2"/>
        </w:rPr>
        <w:t xml:space="preserve"> </w:t>
      </w:r>
      <w:r>
        <w:rPr>
          <w:w w:val="80"/>
        </w:rPr>
        <w:t>OF</w:t>
      </w:r>
      <w:r>
        <w:rPr>
          <w:spacing w:val="-4"/>
        </w:rPr>
        <w:t xml:space="preserve"> </w:t>
      </w:r>
      <w:r>
        <w:rPr>
          <w:w w:val="80"/>
        </w:rPr>
        <w:t>AIR</w:t>
      </w:r>
      <w:r>
        <w:rPr>
          <w:spacing w:val="-4"/>
        </w:rPr>
        <w:t xml:space="preserve"> </w:t>
      </w:r>
      <w:r>
        <w:rPr>
          <w:spacing w:val="-2"/>
          <w:w w:val="80"/>
        </w:rPr>
        <w:t>TRANSPORT</w:t>
      </w:r>
    </w:p>
    <w:p w:rsidR="00E5575B" w:rsidRDefault="00D512E5">
      <w:pPr>
        <w:pStyle w:val="BodyText"/>
        <w:spacing w:before="3" w:line="226" w:lineRule="exact"/>
        <w:ind w:left="820"/>
      </w:pPr>
      <w:r>
        <w:rPr>
          <w:w w:val="80"/>
        </w:rPr>
        <w:t>The</w:t>
      </w:r>
      <w:r>
        <w:rPr>
          <w:spacing w:val="-6"/>
        </w:rPr>
        <w:t xml:space="preserve"> </w:t>
      </w:r>
      <w:r>
        <w:rPr>
          <w:w w:val="80"/>
        </w:rPr>
        <w:t>following</w:t>
      </w:r>
      <w:r>
        <w:rPr>
          <w:spacing w:val="-6"/>
        </w:rPr>
        <w:t xml:space="preserve"> </w:t>
      </w:r>
      <w:r>
        <w:rPr>
          <w:w w:val="80"/>
        </w:rPr>
        <w:t>are</w:t>
      </w:r>
      <w:r>
        <w:rPr>
          <w:spacing w:val="-6"/>
        </w:rPr>
        <w:t xml:space="preserve"> </w:t>
      </w:r>
      <w:r>
        <w:rPr>
          <w:w w:val="80"/>
        </w:rPr>
        <w:t>the</w:t>
      </w:r>
      <w:r>
        <w:rPr>
          <w:spacing w:val="-6"/>
        </w:rPr>
        <w:t xml:space="preserve"> </w:t>
      </w:r>
      <w:r>
        <w:rPr>
          <w:w w:val="80"/>
        </w:rPr>
        <w:t>factors</w:t>
      </w:r>
      <w:r>
        <w:rPr>
          <w:spacing w:val="-5"/>
        </w:rPr>
        <w:t xml:space="preserve"> </w:t>
      </w:r>
      <w:r>
        <w:rPr>
          <w:w w:val="80"/>
        </w:rPr>
        <w:t>that</w:t>
      </w:r>
      <w:r>
        <w:rPr>
          <w:spacing w:val="-3"/>
        </w:rPr>
        <w:t xml:space="preserve"> </w:t>
      </w:r>
      <w:r>
        <w:rPr>
          <w:w w:val="80"/>
        </w:rPr>
        <w:t>have</w:t>
      </w:r>
      <w:r>
        <w:rPr>
          <w:spacing w:val="-6"/>
        </w:rPr>
        <w:t xml:space="preserve"> </w:t>
      </w:r>
      <w:r>
        <w:rPr>
          <w:w w:val="80"/>
        </w:rPr>
        <w:t>limited</w:t>
      </w:r>
      <w:r>
        <w:rPr>
          <w:spacing w:val="-5"/>
        </w:rPr>
        <w:t xml:space="preserve"> </w:t>
      </w:r>
      <w:r>
        <w:rPr>
          <w:w w:val="80"/>
        </w:rPr>
        <w:t>the</w:t>
      </w:r>
      <w:r>
        <w:rPr>
          <w:spacing w:val="-6"/>
        </w:rPr>
        <w:t xml:space="preserve"> </w:t>
      </w:r>
      <w:r>
        <w:rPr>
          <w:w w:val="80"/>
        </w:rPr>
        <w:t>development</w:t>
      </w:r>
      <w:r>
        <w:rPr>
          <w:spacing w:val="-6"/>
        </w:rPr>
        <w:t xml:space="preserve"> </w:t>
      </w:r>
      <w:r>
        <w:rPr>
          <w:w w:val="80"/>
        </w:rPr>
        <w:t>of</w:t>
      </w:r>
      <w:r>
        <w:rPr>
          <w:spacing w:val="-6"/>
        </w:rPr>
        <w:t xml:space="preserve"> </w:t>
      </w:r>
      <w:r>
        <w:rPr>
          <w:w w:val="80"/>
        </w:rPr>
        <w:t>air</w:t>
      </w:r>
      <w:r>
        <w:rPr>
          <w:spacing w:val="-6"/>
        </w:rPr>
        <w:t xml:space="preserve"> </w:t>
      </w:r>
      <w:r>
        <w:rPr>
          <w:w w:val="80"/>
        </w:rPr>
        <w:t>transport</w:t>
      </w:r>
      <w:r>
        <w:rPr>
          <w:spacing w:val="-5"/>
        </w:rPr>
        <w:t xml:space="preserve"> </w:t>
      </w:r>
      <w:r>
        <w:rPr>
          <w:w w:val="80"/>
        </w:rPr>
        <w:t>in</w:t>
      </w:r>
      <w:r>
        <w:rPr>
          <w:spacing w:val="-6"/>
        </w:rPr>
        <w:t xml:space="preserve"> </w:t>
      </w:r>
      <w:r>
        <w:rPr>
          <w:spacing w:val="-2"/>
          <w:w w:val="80"/>
        </w:rPr>
        <w:t>Uganda;</w:t>
      </w:r>
    </w:p>
    <w:p w:rsidR="00E5575B" w:rsidRDefault="00D512E5">
      <w:pPr>
        <w:pStyle w:val="ListParagraph"/>
        <w:numPr>
          <w:ilvl w:val="0"/>
          <w:numId w:val="76"/>
        </w:numPr>
        <w:tabs>
          <w:tab w:val="left" w:pos="460"/>
        </w:tabs>
        <w:spacing w:line="242" w:lineRule="auto"/>
        <w:ind w:right="710"/>
        <w:jc w:val="left"/>
        <w:rPr>
          <w:sz w:val="20"/>
        </w:rPr>
      </w:pPr>
      <w:r>
        <w:rPr>
          <w:spacing w:val="-2"/>
          <w:w w:val="80"/>
          <w:sz w:val="20"/>
        </w:rPr>
        <w:t>There</w:t>
      </w:r>
      <w:r>
        <w:rPr>
          <w:spacing w:val="-4"/>
          <w:sz w:val="20"/>
        </w:rPr>
        <w:t xml:space="preserve"> </w:t>
      </w:r>
      <w:r>
        <w:rPr>
          <w:spacing w:val="-2"/>
          <w:w w:val="80"/>
          <w:sz w:val="20"/>
        </w:rPr>
        <w:t>was</w:t>
      </w:r>
      <w:r>
        <w:rPr>
          <w:spacing w:val="-2"/>
          <w:sz w:val="20"/>
        </w:rPr>
        <w:t xml:space="preserve"> </w:t>
      </w:r>
      <w:r>
        <w:rPr>
          <w:spacing w:val="-2"/>
          <w:w w:val="80"/>
          <w:sz w:val="20"/>
        </w:rPr>
        <w:t>liquidification of Ugandan</w:t>
      </w:r>
      <w:r>
        <w:rPr>
          <w:spacing w:val="-4"/>
          <w:sz w:val="20"/>
        </w:rPr>
        <w:t xml:space="preserve"> </w:t>
      </w:r>
      <w:r>
        <w:rPr>
          <w:spacing w:val="-2"/>
          <w:w w:val="80"/>
          <w:sz w:val="20"/>
        </w:rPr>
        <w:t>airlines</w:t>
      </w:r>
      <w:r>
        <w:rPr>
          <w:spacing w:val="-2"/>
          <w:sz w:val="20"/>
        </w:rPr>
        <w:t xml:space="preserve"> </w:t>
      </w:r>
      <w:r>
        <w:rPr>
          <w:spacing w:val="-2"/>
          <w:w w:val="80"/>
          <w:sz w:val="20"/>
        </w:rPr>
        <w:t>which</w:t>
      </w:r>
      <w:r>
        <w:rPr>
          <w:spacing w:val="-4"/>
          <w:sz w:val="20"/>
        </w:rPr>
        <w:t xml:space="preserve"> </w:t>
      </w:r>
      <w:r>
        <w:rPr>
          <w:spacing w:val="-2"/>
          <w:w w:val="80"/>
          <w:sz w:val="20"/>
        </w:rPr>
        <w:t>was</w:t>
      </w:r>
      <w:r>
        <w:rPr>
          <w:spacing w:val="-6"/>
          <w:sz w:val="20"/>
        </w:rPr>
        <w:t xml:space="preserve"> </w:t>
      </w:r>
      <w:r>
        <w:rPr>
          <w:spacing w:val="-2"/>
          <w:w w:val="80"/>
          <w:sz w:val="20"/>
        </w:rPr>
        <w:t>managing</w:t>
      </w:r>
      <w:r>
        <w:rPr>
          <w:spacing w:val="-4"/>
          <w:sz w:val="20"/>
        </w:rPr>
        <w:t xml:space="preserve"> </w:t>
      </w:r>
      <w:r>
        <w:rPr>
          <w:spacing w:val="-2"/>
          <w:w w:val="80"/>
          <w:sz w:val="20"/>
        </w:rPr>
        <w:t>air</w:t>
      </w:r>
      <w:r>
        <w:rPr>
          <w:spacing w:val="-1"/>
          <w:sz w:val="20"/>
        </w:rPr>
        <w:t xml:space="preserve"> </w:t>
      </w:r>
      <w:r>
        <w:rPr>
          <w:spacing w:val="-2"/>
          <w:w w:val="80"/>
          <w:sz w:val="20"/>
        </w:rPr>
        <w:t>transport</w:t>
      </w:r>
      <w:r>
        <w:rPr>
          <w:spacing w:val="-2"/>
          <w:sz w:val="20"/>
        </w:rPr>
        <w:t xml:space="preserve"> </w:t>
      </w:r>
      <w:r>
        <w:rPr>
          <w:spacing w:val="-2"/>
          <w:w w:val="80"/>
          <w:sz w:val="20"/>
        </w:rPr>
        <w:t>on</w:t>
      </w:r>
      <w:r>
        <w:rPr>
          <w:spacing w:val="-4"/>
          <w:sz w:val="20"/>
        </w:rPr>
        <w:t xml:space="preserve"> </w:t>
      </w:r>
      <w:r>
        <w:rPr>
          <w:spacing w:val="-2"/>
          <w:w w:val="80"/>
          <w:sz w:val="20"/>
        </w:rPr>
        <w:t>behalf</w:t>
      </w:r>
      <w:r>
        <w:rPr>
          <w:spacing w:val="-4"/>
          <w:sz w:val="20"/>
        </w:rPr>
        <w:t xml:space="preserve"> </w:t>
      </w:r>
      <w:r>
        <w:rPr>
          <w:spacing w:val="-2"/>
          <w:w w:val="80"/>
          <w:sz w:val="20"/>
        </w:rPr>
        <w:t>of</w:t>
      </w:r>
      <w:r>
        <w:rPr>
          <w:spacing w:val="-3"/>
          <w:sz w:val="20"/>
        </w:rPr>
        <w:t xml:space="preserve"> </w:t>
      </w:r>
      <w:r>
        <w:rPr>
          <w:spacing w:val="-2"/>
          <w:w w:val="80"/>
          <w:sz w:val="20"/>
        </w:rPr>
        <w:t>the government due</w:t>
      </w:r>
      <w:r>
        <w:rPr>
          <w:spacing w:val="-7"/>
          <w:sz w:val="20"/>
        </w:rPr>
        <w:t xml:space="preserve"> </w:t>
      </w:r>
      <w:r>
        <w:rPr>
          <w:spacing w:val="-2"/>
          <w:w w:val="80"/>
          <w:sz w:val="20"/>
        </w:rPr>
        <w:t>to</w:t>
      </w:r>
      <w:r>
        <w:rPr>
          <w:spacing w:val="-7"/>
          <w:sz w:val="20"/>
        </w:rPr>
        <w:t xml:space="preserve"> </w:t>
      </w:r>
      <w:r>
        <w:rPr>
          <w:spacing w:val="-2"/>
          <w:w w:val="80"/>
          <w:sz w:val="20"/>
        </w:rPr>
        <w:t>limited</w:t>
      </w:r>
      <w:r>
        <w:rPr>
          <w:spacing w:val="-7"/>
          <w:sz w:val="20"/>
        </w:rPr>
        <w:t xml:space="preserve"> </w:t>
      </w:r>
      <w:r>
        <w:rPr>
          <w:spacing w:val="-2"/>
          <w:w w:val="80"/>
          <w:sz w:val="20"/>
        </w:rPr>
        <w:t>capital that hindered both</w:t>
      </w:r>
      <w:r>
        <w:rPr>
          <w:spacing w:val="-4"/>
          <w:sz w:val="20"/>
        </w:rPr>
        <w:t xml:space="preserve"> </w:t>
      </w:r>
      <w:r>
        <w:rPr>
          <w:spacing w:val="-2"/>
          <w:w w:val="80"/>
          <w:sz w:val="20"/>
        </w:rPr>
        <w:t xml:space="preserve">domestic </w:t>
      </w:r>
      <w:r>
        <w:rPr>
          <w:spacing w:val="-2"/>
          <w:w w:val="85"/>
          <w:sz w:val="20"/>
        </w:rPr>
        <w:t>and foreign flights</w:t>
      </w:r>
      <w:r>
        <w:rPr>
          <w:spacing w:val="-6"/>
          <w:w w:val="85"/>
          <w:sz w:val="20"/>
        </w:rPr>
        <w:t xml:space="preserve"> </w:t>
      </w:r>
      <w:r>
        <w:rPr>
          <w:spacing w:val="-2"/>
          <w:w w:val="85"/>
          <w:sz w:val="20"/>
        </w:rPr>
        <w:t>like Entebbe</w:t>
      </w:r>
      <w:r>
        <w:rPr>
          <w:spacing w:val="-5"/>
          <w:w w:val="85"/>
          <w:sz w:val="20"/>
        </w:rPr>
        <w:t xml:space="preserve"> </w:t>
      </w:r>
      <w:r>
        <w:rPr>
          <w:spacing w:val="-2"/>
          <w:w w:val="85"/>
          <w:sz w:val="20"/>
        </w:rPr>
        <w:t>– UK</w:t>
      </w:r>
      <w:r>
        <w:rPr>
          <w:spacing w:val="-4"/>
          <w:w w:val="85"/>
          <w:sz w:val="20"/>
        </w:rPr>
        <w:t xml:space="preserve"> </w:t>
      </w:r>
      <w:r>
        <w:rPr>
          <w:spacing w:val="-2"/>
          <w:w w:val="85"/>
          <w:sz w:val="20"/>
        </w:rPr>
        <w:t>and Kasese</w:t>
      </w:r>
      <w:r>
        <w:rPr>
          <w:spacing w:val="-5"/>
          <w:w w:val="85"/>
          <w:sz w:val="20"/>
        </w:rPr>
        <w:t xml:space="preserve"> </w:t>
      </w:r>
      <w:r>
        <w:rPr>
          <w:spacing w:val="-2"/>
          <w:w w:val="85"/>
          <w:sz w:val="20"/>
        </w:rPr>
        <w:t>air</w:t>
      </w:r>
      <w:r>
        <w:rPr>
          <w:spacing w:val="-4"/>
          <w:w w:val="85"/>
          <w:sz w:val="20"/>
        </w:rPr>
        <w:t xml:space="preserve"> </w:t>
      </w:r>
      <w:r>
        <w:rPr>
          <w:spacing w:val="-2"/>
          <w:w w:val="85"/>
          <w:sz w:val="20"/>
        </w:rPr>
        <w:t>routes.</w:t>
      </w:r>
    </w:p>
    <w:p w:rsidR="00E5575B" w:rsidRDefault="00D512E5">
      <w:pPr>
        <w:pStyle w:val="ListParagraph"/>
        <w:numPr>
          <w:ilvl w:val="0"/>
          <w:numId w:val="76"/>
        </w:numPr>
        <w:tabs>
          <w:tab w:val="left" w:pos="460"/>
        </w:tabs>
        <w:spacing w:line="242" w:lineRule="auto"/>
        <w:ind w:right="711"/>
        <w:jc w:val="left"/>
        <w:rPr>
          <w:sz w:val="20"/>
        </w:rPr>
      </w:pPr>
      <w:r>
        <w:rPr>
          <w:spacing w:val="-2"/>
          <w:w w:val="80"/>
          <w:sz w:val="20"/>
        </w:rPr>
        <w:t>There</w:t>
      </w:r>
      <w:r>
        <w:rPr>
          <w:spacing w:val="-6"/>
          <w:sz w:val="20"/>
        </w:rPr>
        <w:t xml:space="preserve"> </w:t>
      </w:r>
      <w:r>
        <w:rPr>
          <w:spacing w:val="-2"/>
          <w:w w:val="80"/>
          <w:sz w:val="20"/>
        </w:rPr>
        <w:t>is</w:t>
      </w:r>
      <w:r>
        <w:rPr>
          <w:spacing w:val="-5"/>
          <w:sz w:val="20"/>
        </w:rPr>
        <w:t xml:space="preserve"> </w:t>
      </w:r>
      <w:r>
        <w:rPr>
          <w:spacing w:val="-2"/>
          <w:w w:val="80"/>
          <w:sz w:val="20"/>
        </w:rPr>
        <w:t>limited capital which has hindered the purchase of aircrafts, the</w:t>
      </w:r>
      <w:r>
        <w:rPr>
          <w:spacing w:val="-3"/>
          <w:w w:val="80"/>
          <w:sz w:val="20"/>
        </w:rPr>
        <w:t xml:space="preserve"> </w:t>
      </w:r>
      <w:r>
        <w:rPr>
          <w:spacing w:val="-2"/>
          <w:w w:val="80"/>
          <w:sz w:val="20"/>
        </w:rPr>
        <w:t>maintain airstrips and the</w:t>
      </w:r>
      <w:r>
        <w:rPr>
          <w:spacing w:val="-6"/>
          <w:sz w:val="20"/>
        </w:rPr>
        <w:t xml:space="preserve"> </w:t>
      </w:r>
      <w:r>
        <w:rPr>
          <w:spacing w:val="-2"/>
          <w:w w:val="80"/>
          <w:sz w:val="20"/>
        </w:rPr>
        <w:t>construction</w:t>
      </w:r>
      <w:r>
        <w:rPr>
          <w:spacing w:val="-6"/>
          <w:sz w:val="20"/>
        </w:rPr>
        <w:t xml:space="preserve"> </w:t>
      </w:r>
      <w:r>
        <w:rPr>
          <w:spacing w:val="-2"/>
          <w:w w:val="80"/>
          <w:sz w:val="20"/>
        </w:rPr>
        <w:t>of new airports like</w:t>
      </w:r>
      <w:r>
        <w:rPr>
          <w:spacing w:val="-6"/>
          <w:sz w:val="20"/>
        </w:rPr>
        <w:t xml:space="preserve"> </w:t>
      </w:r>
      <w:r>
        <w:rPr>
          <w:spacing w:val="-2"/>
          <w:w w:val="80"/>
          <w:sz w:val="20"/>
        </w:rPr>
        <w:t>Entebbe – Ssese</w:t>
      </w:r>
      <w:r>
        <w:rPr>
          <w:spacing w:val="-6"/>
          <w:sz w:val="20"/>
        </w:rPr>
        <w:t xml:space="preserve"> </w:t>
      </w:r>
      <w:r>
        <w:rPr>
          <w:spacing w:val="-2"/>
          <w:w w:val="80"/>
          <w:sz w:val="20"/>
        </w:rPr>
        <w:t xml:space="preserve">Islands air </w:t>
      </w:r>
      <w:r>
        <w:rPr>
          <w:spacing w:val="-2"/>
          <w:w w:val="90"/>
          <w:sz w:val="20"/>
        </w:rPr>
        <w:t>route.</w:t>
      </w:r>
    </w:p>
    <w:p w:rsidR="00E5575B" w:rsidRDefault="00E5575B">
      <w:pPr>
        <w:spacing w:line="242" w:lineRule="auto"/>
        <w:rPr>
          <w:sz w:val="20"/>
        </w:rPr>
        <w:sectPr w:rsidR="00E5575B">
          <w:pgSz w:w="12240" w:h="15840"/>
          <w:pgMar w:top="620" w:right="0" w:bottom="540" w:left="80" w:header="371" w:footer="352" w:gutter="0"/>
          <w:cols w:space="720"/>
        </w:sectPr>
      </w:pPr>
    </w:p>
    <w:p w:rsidR="00E5575B" w:rsidRDefault="00D512E5">
      <w:pPr>
        <w:pStyle w:val="ListParagraph"/>
        <w:numPr>
          <w:ilvl w:val="0"/>
          <w:numId w:val="76"/>
        </w:numPr>
        <w:tabs>
          <w:tab w:val="left" w:pos="460"/>
        </w:tabs>
        <w:spacing w:before="6"/>
        <w:ind w:right="713"/>
        <w:jc w:val="left"/>
        <w:rPr>
          <w:sz w:val="20"/>
        </w:rPr>
      </w:pPr>
      <w:r>
        <w:rPr>
          <w:w w:val="85"/>
          <w:sz w:val="20"/>
        </w:rPr>
        <w:lastRenderedPageBreak/>
        <w:t>Air</w:t>
      </w:r>
      <w:r>
        <w:rPr>
          <w:spacing w:val="-3"/>
          <w:w w:val="85"/>
          <w:sz w:val="20"/>
        </w:rPr>
        <w:t xml:space="preserve"> </w:t>
      </w:r>
      <w:r>
        <w:rPr>
          <w:w w:val="85"/>
          <w:sz w:val="20"/>
        </w:rPr>
        <w:t>transport</w:t>
      </w:r>
      <w:r>
        <w:rPr>
          <w:spacing w:val="-4"/>
          <w:w w:val="85"/>
          <w:sz w:val="20"/>
        </w:rPr>
        <w:t xml:space="preserve"> </w:t>
      </w:r>
      <w:r>
        <w:rPr>
          <w:w w:val="85"/>
          <w:sz w:val="20"/>
        </w:rPr>
        <w:t>particularly</w:t>
      </w:r>
      <w:r>
        <w:rPr>
          <w:spacing w:val="-3"/>
          <w:w w:val="85"/>
          <w:sz w:val="20"/>
        </w:rPr>
        <w:t xml:space="preserve"> </w:t>
      </w:r>
      <w:r>
        <w:rPr>
          <w:w w:val="85"/>
          <w:sz w:val="20"/>
        </w:rPr>
        <w:t>Uganda</w:t>
      </w:r>
      <w:r>
        <w:rPr>
          <w:spacing w:val="-2"/>
          <w:w w:val="85"/>
          <w:sz w:val="20"/>
        </w:rPr>
        <w:t xml:space="preserve"> </w:t>
      </w:r>
      <w:r>
        <w:rPr>
          <w:w w:val="85"/>
          <w:sz w:val="20"/>
        </w:rPr>
        <w:t>airlines</w:t>
      </w:r>
      <w:r>
        <w:rPr>
          <w:spacing w:val="-1"/>
          <w:w w:val="85"/>
          <w:sz w:val="20"/>
        </w:rPr>
        <w:t xml:space="preserve"> </w:t>
      </w:r>
      <w:r>
        <w:rPr>
          <w:w w:val="85"/>
          <w:sz w:val="20"/>
        </w:rPr>
        <w:t>had</w:t>
      </w:r>
      <w:r>
        <w:rPr>
          <w:spacing w:val="-4"/>
          <w:w w:val="85"/>
          <w:sz w:val="20"/>
        </w:rPr>
        <w:t xml:space="preserve"> </w:t>
      </w:r>
      <w:r>
        <w:rPr>
          <w:w w:val="85"/>
          <w:sz w:val="20"/>
        </w:rPr>
        <w:t>limited</w:t>
      </w:r>
      <w:r>
        <w:rPr>
          <w:spacing w:val="-1"/>
          <w:w w:val="85"/>
          <w:sz w:val="20"/>
        </w:rPr>
        <w:t xml:space="preserve"> </w:t>
      </w:r>
      <w:r>
        <w:rPr>
          <w:w w:val="85"/>
          <w:sz w:val="20"/>
        </w:rPr>
        <w:t>skilled</w:t>
      </w:r>
      <w:r>
        <w:rPr>
          <w:spacing w:val="-1"/>
          <w:w w:val="85"/>
          <w:sz w:val="20"/>
        </w:rPr>
        <w:t xml:space="preserve"> </w:t>
      </w:r>
      <w:r>
        <w:rPr>
          <w:w w:val="85"/>
          <w:sz w:val="20"/>
        </w:rPr>
        <w:t>labour</w:t>
      </w:r>
      <w:r>
        <w:rPr>
          <w:spacing w:val="-2"/>
          <w:w w:val="85"/>
          <w:sz w:val="20"/>
        </w:rPr>
        <w:t xml:space="preserve"> </w:t>
      </w:r>
      <w:r>
        <w:rPr>
          <w:w w:val="85"/>
          <w:sz w:val="20"/>
        </w:rPr>
        <w:t>in</w:t>
      </w:r>
      <w:r>
        <w:rPr>
          <w:spacing w:val="-1"/>
          <w:w w:val="85"/>
          <w:sz w:val="20"/>
        </w:rPr>
        <w:t xml:space="preserve"> </w:t>
      </w:r>
      <w:r>
        <w:rPr>
          <w:w w:val="85"/>
          <w:sz w:val="20"/>
        </w:rPr>
        <w:t>form</w:t>
      </w:r>
      <w:r>
        <w:rPr>
          <w:spacing w:val="-2"/>
          <w:w w:val="85"/>
          <w:sz w:val="20"/>
        </w:rPr>
        <w:t xml:space="preserve"> </w:t>
      </w:r>
      <w:r>
        <w:rPr>
          <w:w w:val="85"/>
          <w:sz w:val="20"/>
        </w:rPr>
        <w:t>of</w:t>
      </w:r>
      <w:r>
        <w:rPr>
          <w:spacing w:val="-7"/>
          <w:sz w:val="20"/>
        </w:rPr>
        <w:t xml:space="preserve"> </w:t>
      </w:r>
      <w:r>
        <w:rPr>
          <w:w w:val="85"/>
          <w:sz w:val="20"/>
        </w:rPr>
        <w:t>pilots,</w:t>
      </w:r>
      <w:r>
        <w:rPr>
          <w:spacing w:val="-5"/>
          <w:w w:val="85"/>
          <w:sz w:val="20"/>
        </w:rPr>
        <w:t xml:space="preserve"> </w:t>
      </w:r>
      <w:r>
        <w:rPr>
          <w:w w:val="85"/>
          <w:sz w:val="20"/>
        </w:rPr>
        <w:t>aero</w:t>
      </w:r>
      <w:r>
        <w:rPr>
          <w:spacing w:val="-4"/>
          <w:w w:val="85"/>
          <w:sz w:val="20"/>
        </w:rPr>
        <w:t xml:space="preserve"> </w:t>
      </w:r>
      <w:r>
        <w:rPr>
          <w:w w:val="85"/>
          <w:sz w:val="20"/>
        </w:rPr>
        <w:t>-</w:t>
      </w:r>
      <w:r>
        <w:rPr>
          <w:spacing w:val="-4"/>
          <w:w w:val="85"/>
          <w:sz w:val="20"/>
        </w:rPr>
        <w:t xml:space="preserve"> </w:t>
      </w:r>
      <w:r>
        <w:rPr>
          <w:w w:val="85"/>
          <w:sz w:val="20"/>
        </w:rPr>
        <w:t>mechanics,</w:t>
      </w:r>
      <w:r>
        <w:rPr>
          <w:spacing w:val="-5"/>
          <w:w w:val="85"/>
          <w:sz w:val="20"/>
        </w:rPr>
        <w:t xml:space="preserve"> </w:t>
      </w:r>
      <w:r>
        <w:rPr>
          <w:w w:val="85"/>
          <w:sz w:val="20"/>
        </w:rPr>
        <w:t>accountants</w:t>
      </w:r>
      <w:r>
        <w:rPr>
          <w:spacing w:val="-4"/>
          <w:w w:val="85"/>
          <w:sz w:val="20"/>
        </w:rPr>
        <w:t xml:space="preserve"> </w:t>
      </w:r>
      <w:r>
        <w:rPr>
          <w:w w:val="85"/>
          <w:sz w:val="20"/>
        </w:rPr>
        <w:t>and</w:t>
      </w:r>
      <w:r>
        <w:rPr>
          <w:spacing w:val="-5"/>
          <w:w w:val="85"/>
          <w:sz w:val="20"/>
        </w:rPr>
        <w:t xml:space="preserve"> </w:t>
      </w:r>
      <w:r>
        <w:rPr>
          <w:w w:val="85"/>
          <w:sz w:val="20"/>
        </w:rPr>
        <w:t>vibrant</w:t>
      </w:r>
      <w:r>
        <w:rPr>
          <w:spacing w:val="-5"/>
          <w:w w:val="85"/>
          <w:sz w:val="20"/>
        </w:rPr>
        <w:t xml:space="preserve"> </w:t>
      </w:r>
      <w:r>
        <w:rPr>
          <w:w w:val="85"/>
          <w:sz w:val="20"/>
        </w:rPr>
        <w:t>administrators</w:t>
      </w:r>
      <w:r>
        <w:rPr>
          <w:spacing w:val="-4"/>
          <w:w w:val="85"/>
          <w:sz w:val="20"/>
        </w:rPr>
        <w:t xml:space="preserve"> </w:t>
      </w:r>
      <w:r>
        <w:rPr>
          <w:w w:val="85"/>
          <w:sz w:val="20"/>
        </w:rPr>
        <w:t>which limited</w:t>
      </w:r>
      <w:r>
        <w:rPr>
          <w:spacing w:val="-6"/>
          <w:w w:val="85"/>
          <w:sz w:val="20"/>
        </w:rPr>
        <w:t xml:space="preserve"> </w:t>
      </w:r>
      <w:r>
        <w:rPr>
          <w:w w:val="85"/>
          <w:sz w:val="20"/>
        </w:rPr>
        <w:t>the</w:t>
      </w:r>
      <w:r>
        <w:rPr>
          <w:spacing w:val="-5"/>
          <w:w w:val="85"/>
          <w:sz w:val="20"/>
        </w:rPr>
        <w:t xml:space="preserve"> </w:t>
      </w:r>
      <w:r>
        <w:rPr>
          <w:w w:val="85"/>
          <w:sz w:val="20"/>
        </w:rPr>
        <w:t>running</w:t>
      </w:r>
      <w:r>
        <w:rPr>
          <w:spacing w:val="-5"/>
          <w:w w:val="85"/>
          <w:sz w:val="20"/>
        </w:rPr>
        <w:t xml:space="preserve"> </w:t>
      </w:r>
      <w:r>
        <w:rPr>
          <w:w w:val="85"/>
          <w:sz w:val="20"/>
        </w:rPr>
        <w:t>of</w:t>
      </w:r>
      <w:r>
        <w:rPr>
          <w:spacing w:val="-6"/>
          <w:w w:val="85"/>
          <w:sz w:val="20"/>
        </w:rPr>
        <w:t xml:space="preserve"> </w:t>
      </w:r>
      <w:r>
        <w:rPr>
          <w:w w:val="85"/>
          <w:sz w:val="20"/>
        </w:rPr>
        <w:t>the</w:t>
      </w:r>
      <w:r>
        <w:rPr>
          <w:spacing w:val="-5"/>
          <w:w w:val="85"/>
          <w:sz w:val="20"/>
        </w:rPr>
        <w:t xml:space="preserve"> </w:t>
      </w:r>
      <w:r>
        <w:rPr>
          <w:w w:val="85"/>
          <w:sz w:val="20"/>
        </w:rPr>
        <w:t>air</w:t>
      </w:r>
      <w:r>
        <w:rPr>
          <w:spacing w:val="-5"/>
          <w:w w:val="85"/>
          <w:sz w:val="20"/>
        </w:rPr>
        <w:t xml:space="preserve"> </w:t>
      </w:r>
      <w:r>
        <w:rPr>
          <w:w w:val="85"/>
          <w:sz w:val="20"/>
        </w:rPr>
        <w:t>industry</w:t>
      </w:r>
      <w:r>
        <w:rPr>
          <w:spacing w:val="-6"/>
          <w:w w:val="85"/>
          <w:sz w:val="20"/>
        </w:rPr>
        <w:t xml:space="preserve"> </w:t>
      </w:r>
      <w:r>
        <w:rPr>
          <w:w w:val="85"/>
          <w:sz w:val="20"/>
        </w:rPr>
        <w:t>thus</w:t>
      </w:r>
      <w:r>
        <w:rPr>
          <w:spacing w:val="-5"/>
          <w:w w:val="85"/>
          <w:sz w:val="20"/>
        </w:rPr>
        <w:t xml:space="preserve"> </w:t>
      </w:r>
      <w:r>
        <w:rPr>
          <w:w w:val="85"/>
          <w:sz w:val="20"/>
        </w:rPr>
        <w:t>its</w:t>
      </w:r>
      <w:r>
        <w:rPr>
          <w:spacing w:val="-5"/>
          <w:w w:val="85"/>
          <w:sz w:val="20"/>
        </w:rPr>
        <w:t xml:space="preserve"> </w:t>
      </w:r>
      <w:r>
        <w:rPr>
          <w:w w:val="85"/>
          <w:sz w:val="20"/>
        </w:rPr>
        <w:t>collapse</w:t>
      </w:r>
      <w:r>
        <w:rPr>
          <w:spacing w:val="-6"/>
          <w:w w:val="85"/>
          <w:sz w:val="20"/>
        </w:rPr>
        <w:t xml:space="preserve"> </w:t>
      </w:r>
      <w:r>
        <w:rPr>
          <w:w w:val="85"/>
          <w:sz w:val="20"/>
        </w:rPr>
        <w:t>for</w:t>
      </w:r>
      <w:r>
        <w:rPr>
          <w:spacing w:val="-5"/>
          <w:w w:val="85"/>
          <w:sz w:val="20"/>
        </w:rPr>
        <w:t xml:space="preserve"> </w:t>
      </w:r>
      <w:r>
        <w:rPr>
          <w:w w:val="85"/>
          <w:sz w:val="20"/>
        </w:rPr>
        <w:t>Entebbe</w:t>
      </w:r>
      <w:r>
        <w:rPr>
          <w:spacing w:val="-5"/>
          <w:w w:val="85"/>
          <w:sz w:val="20"/>
        </w:rPr>
        <w:t xml:space="preserve"> </w:t>
      </w:r>
      <w:r>
        <w:rPr>
          <w:w w:val="85"/>
          <w:sz w:val="20"/>
        </w:rPr>
        <w:t>–</w:t>
      </w:r>
      <w:r>
        <w:rPr>
          <w:spacing w:val="-6"/>
          <w:w w:val="85"/>
          <w:sz w:val="20"/>
        </w:rPr>
        <w:t xml:space="preserve"> </w:t>
      </w:r>
      <w:r>
        <w:rPr>
          <w:w w:val="85"/>
          <w:sz w:val="20"/>
        </w:rPr>
        <w:t>USA</w:t>
      </w:r>
      <w:r>
        <w:rPr>
          <w:spacing w:val="-5"/>
          <w:w w:val="85"/>
          <w:sz w:val="20"/>
        </w:rPr>
        <w:t xml:space="preserve"> </w:t>
      </w:r>
      <w:r>
        <w:rPr>
          <w:w w:val="85"/>
          <w:sz w:val="20"/>
        </w:rPr>
        <w:t>air</w:t>
      </w:r>
      <w:r>
        <w:rPr>
          <w:spacing w:val="-5"/>
          <w:w w:val="85"/>
          <w:sz w:val="20"/>
        </w:rPr>
        <w:t xml:space="preserve"> </w:t>
      </w:r>
      <w:r>
        <w:rPr>
          <w:w w:val="85"/>
          <w:sz w:val="20"/>
        </w:rPr>
        <w:t>route.</w:t>
      </w:r>
    </w:p>
    <w:p w:rsidR="00E5575B" w:rsidRDefault="00D512E5">
      <w:pPr>
        <w:pStyle w:val="ListParagraph"/>
        <w:numPr>
          <w:ilvl w:val="0"/>
          <w:numId w:val="76"/>
        </w:numPr>
        <w:tabs>
          <w:tab w:val="left" w:pos="460"/>
        </w:tabs>
        <w:spacing w:line="242" w:lineRule="auto"/>
        <w:ind w:right="723"/>
        <w:jc w:val="left"/>
        <w:rPr>
          <w:sz w:val="20"/>
        </w:rPr>
      </w:pPr>
      <w:r>
        <w:rPr>
          <w:w w:val="80"/>
          <w:sz w:val="20"/>
        </w:rPr>
        <w:t>There is insecurity which</w:t>
      </w:r>
      <w:r>
        <w:rPr>
          <w:sz w:val="20"/>
        </w:rPr>
        <w:t xml:space="preserve"> </w:t>
      </w:r>
      <w:r>
        <w:rPr>
          <w:w w:val="80"/>
          <w:sz w:val="20"/>
        </w:rPr>
        <w:t>scare passengers for flight leading to the decline of air transport like</w:t>
      </w:r>
      <w:r>
        <w:rPr>
          <w:sz w:val="20"/>
        </w:rPr>
        <w:t xml:space="preserve"> </w:t>
      </w:r>
      <w:r>
        <w:rPr>
          <w:w w:val="80"/>
          <w:sz w:val="20"/>
        </w:rPr>
        <w:t>LRA rebel activities stopped Gulu – Entebbe flights and</w:t>
      </w:r>
      <w:r>
        <w:rPr>
          <w:sz w:val="20"/>
        </w:rPr>
        <w:t xml:space="preserve"> </w:t>
      </w:r>
      <w:r>
        <w:rPr>
          <w:w w:val="80"/>
          <w:sz w:val="20"/>
        </w:rPr>
        <w:t xml:space="preserve">the </w:t>
      </w:r>
      <w:r>
        <w:rPr>
          <w:w w:val="85"/>
          <w:sz w:val="20"/>
        </w:rPr>
        <w:t>Karamojong</w:t>
      </w:r>
      <w:r>
        <w:rPr>
          <w:sz w:val="20"/>
        </w:rPr>
        <w:t xml:space="preserve"> </w:t>
      </w:r>
      <w:r>
        <w:rPr>
          <w:w w:val="85"/>
          <w:sz w:val="20"/>
        </w:rPr>
        <w:t>warriors</w:t>
      </w:r>
      <w:r>
        <w:rPr>
          <w:sz w:val="20"/>
        </w:rPr>
        <w:t xml:space="preserve"> </w:t>
      </w:r>
      <w:r>
        <w:rPr>
          <w:w w:val="85"/>
          <w:sz w:val="20"/>
        </w:rPr>
        <w:t>limit</w:t>
      </w:r>
      <w:r>
        <w:rPr>
          <w:sz w:val="20"/>
        </w:rPr>
        <w:t xml:space="preserve"> </w:t>
      </w:r>
      <w:r>
        <w:rPr>
          <w:w w:val="85"/>
          <w:sz w:val="20"/>
        </w:rPr>
        <w:t>Entebbe</w:t>
      </w:r>
      <w:r>
        <w:rPr>
          <w:sz w:val="20"/>
        </w:rPr>
        <w:t xml:space="preserve"> </w:t>
      </w:r>
      <w:r>
        <w:rPr>
          <w:w w:val="85"/>
          <w:sz w:val="20"/>
        </w:rPr>
        <w:t>-</w:t>
      </w:r>
      <w:r>
        <w:rPr>
          <w:sz w:val="20"/>
        </w:rPr>
        <w:t xml:space="preserve"> </w:t>
      </w:r>
      <w:r>
        <w:rPr>
          <w:w w:val="85"/>
          <w:sz w:val="20"/>
        </w:rPr>
        <w:t>Kaabong, Moroto and Kotido air routes.</w:t>
      </w:r>
    </w:p>
    <w:p w:rsidR="00E5575B" w:rsidRDefault="00D512E5">
      <w:pPr>
        <w:pStyle w:val="ListParagraph"/>
        <w:numPr>
          <w:ilvl w:val="0"/>
          <w:numId w:val="76"/>
        </w:numPr>
        <w:tabs>
          <w:tab w:val="left" w:pos="460"/>
        </w:tabs>
        <w:spacing w:line="242" w:lineRule="auto"/>
        <w:ind w:right="724"/>
        <w:jc w:val="left"/>
        <w:rPr>
          <w:sz w:val="20"/>
        </w:rPr>
      </w:pPr>
      <w:r>
        <w:rPr>
          <w:w w:val="85"/>
          <w:sz w:val="20"/>
        </w:rPr>
        <w:t>There</w:t>
      </w:r>
      <w:r>
        <w:rPr>
          <w:spacing w:val="-6"/>
          <w:w w:val="85"/>
          <w:sz w:val="20"/>
        </w:rPr>
        <w:t xml:space="preserve"> </w:t>
      </w:r>
      <w:r>
        <w:rPr>
          <w:w w:val="85"/>
          <w:sz w:val="20"/>
        </w:rPr>
        <w:t>are</w:t>
      </w:r>
      <w:r>
        <w:rPr>
          <w:spacing w:val="-5"/>
          <w:w w:val="85"/>
          <w:sz w:val="20"/>
        </w:rPr>
        <w:t xml:space="preserve"> </w:t>
      </w:r>
      <w:r>
        <w:rPr>
          <w:w w:val="85"/>
          <w:sz w:val="20"/>
        </w:rPr>
        <w:t>bilateral</w:t>
      </w:r>
      <w:r>
        <w:rPr>
          <w:spacing w:val="-5"/>
          <w:w w:val="85"/>
          <w:sz w:val="20"/>
        </w:rPr>
        <w:t xml:space="preserve"> </w:t>
      </w:r>
      <w:r>
        <w:rPr>
          <w:w w:val="85"/>
          <w:sz w:val="20"/>
        </w:rPr>
        <w:t>restrictions</w:t>
      </w:r>
      <w:r>
        <w:rPr>
          <w:spacing w:val="-6"/>
          <w:w w:val="85"/>
          <w:sz w:val="20"/>
        </w:rPr>
        <w:t xml:space="preserve"> </w:t>
      </w:r>
      <w:r>
        <w:rPr>
          <w:w w:val="85"/>
          <w:sz w:val="20"/>
        </w:rPr>
        <w:t>to</w:t>
      </w:r>
      <w:r>
        <w:rPr>
          <w:spacing w:val="-5"/>
          <w:w w:val="85"/>
          <w:sz w:val="20"/>
        </w:rPr>
        <w:t xml:space="preserve"> </w:t>
      </w:r>
      <w:r>
        <w:rPr>
          <w:w w:val="85"/>
          <w:sz w:val="20"/>
        </w:rPr>
        <w:t>free</w:t>
      </w:r>
      <w:r>
        <w:rPr>
          <w:spacing w:val="-5"/>
          <w:w w:val="85"/>
          <w:sz w:val="20"/>
        </w:rPr>
        <w:t xml:space="preserve"> </w:t>
      </w:r>
      <w:r>
        <w:rPr>
          <w:w w:val="85"/>
          <w:sz w:val="20"/>
        </w:rPr>
        <w:t>market</w:t>
      </w:r>
      <w:r>
        <w:rPr>
          <w:spacing w:val="-6"/>
          <w:w w:val="85"/>
          <w:sz w:val="20"/>
        </w:rPr>
        <w:t xml:space="preserve"> </w:t>
      </w:r>
      <w:r>
        <w:rPr>
          <w:w w:val="85"/>
          <w:sz w:val="20"/>
        </w:rPr>
        <w:t>access</w:t>
      </w:r>
      <w:r>
        <w:rPr>
          <w:spacing w:val="-5"/>
          <w:w w:val="85"/>
          <w:sz w:val="20"/>
        </w:rPr>
        <w:t xml:space="preserve"> </w:t>
      </w:r>
      <w:r>
        <w:rPr>
          <w:w w:val="85"/>
          <w:sz w:val="20"/>
        </w:rPr>
        <w:t>have</w:t>
      </w:r>
      <w:r>
        <w:rPr>
          <w:spacing w:val="-5"/>
          <w:w w:val="85"/>
          <w:sz w:val="20"/>
        </w:rPr>
        <w:t xml:space="preserve"> </w:t>
      </w:r>
      <w:r>
        <w:rPr>
          <w:w w:val="85"/>
          <w:sz w:val="20"/>
        </w:rPr>
        <w:t>led</w:t>
      </w:r>
      <w:r>
        <w:rPr>
          <w:spacing w:val="-6"/>
          <w:w w:val="85"/>
          <w:sz w:val="20"/>
        </w:rPr>
        <w:t xml:space="preserve"> </w:t>
      </w:r>
      <w:r>
        <w:rPr>
          <w:w w:val="85"/>
          <w:sz w:val="20"/>
        </w:rPr>
        <w:t>to</w:t>
      </w:r>
      <w:r>
        <w:rPr>
          <w:spacing w:val="-5"/>
          <w:w w:val="85"/>
          <w:sz w:val="20"/>
        </w:rPr>
        <w:t xml:space="preserve"> </w:t>
      </w:r>
      <w:r>
        <w:rPr>
          <w:w w:val="85"/>
          <w:sz w:val="20"/>
        </w:rPr>
        <w:t>the</w:t>
      </w:r>
      <w:r>
        <w:rPr>
          <w:spacing w:val="-5"/>
          <w:w w:val="85"/>
          <w:sz w:val="20"/>
        </w:rPr>
        <w:t xml:space="preserve"> </w:t>
      </w:r>
      <w:r>
        <w:rPr>
          <w:w w:val="85"/>
          <w:sz w:val="20"/>
        </w:rPr>
        <w:t>decline</w:t>
      </w:r>
      <w:r>
        <w:rPr>
          <w:spacing w:val="-6"/>
          <w:w w:val="85"/>
          <w:sz w:val="20"/>
        </w:rPr>
        <w:t xml:space="preserve"> </w:t>
      </w:r>
      <w:r>
        <w:rPr>
          <w:w w:val="85"/>
          <w:sz w:val="20"/>
        </w:rPr>
        <w:t>of</w:t>
      </w:r>
      <w:r>
        <w:rPr>
          <w:spacing w:val="-5"/>
          <w:w w:val="85"/>
          <w:sz w:val="20"/>
        </w:rPr>
        <w:t xml:space="preserve"> </w:t>
      </w:r>
      <w:r>
        <w:rPr>
          <w:w w:val="85"/>
          <w:sz w:val="20"/>
        </w:rPr>
        <w:t>air</w:t>
      </w:r>
      <w:r>
        <w:rPr>
          <w:spacing w:val="-5"/>
          <w:w w:val="85"/>
          <w:sz w:val="20"/>
        </w:rPr>
        <w:t xml:space="preserve"> </w:t>
      </w:r>
      <w:r>
        <w:rPr>
          <w:w w:val="85"/>
          <w:sz w:val="20"/>
        </w:rPr>
        <w:t>transport</w:t>
      </w:r>
      <w:r>
        <w:rPr>
          <w:spacing w:val="-3"/>
          <w:w w:val="85"/>
          <w:sz w:val="20"/>
        </w:rPr>
        <w:t xml:space="preserve"> </w:t>
      </w:r>
      <w:r>
        <w:rPr>
          <w:w w:val="85"/>
          <w:sz w:val="20"/>
        </w:rPr>
        <w:t>like</w:t>
      </w:r>
      <w:r>
        <w:rPr>
          <w:spacing w:val="-2"/>
          <w:w w:val="85"/>
          <w:sz w:val="20"/>
        </w:rPr>
        <w:t xml:space="preserve"> </w:t>
      </w:r>
      <w:r>
        <w:rPr>
          <w:w w:val="85"/>
          <w:sz w:val="20"/>
        </w:rPr>
        <w:t>Britain,</w:t>
      </w:r>
      <w:r>
        <w:rPr>
          <w:spacing w:val="-2"/>
          <w:w w:val="85"/>
          <w:sz w:val="20"/>
        </w:rPr>
        <w:t xml:space="preserve"> </w:t>
      </w:r>
      <w:r>
        <w:rPr>
          <w:w w:val="85"/>
          <w:sz w:val="20"/>
        </w:rPr>
        <w:t>Kenya,</w:t>
      </w:r>
      <w:r>
        <w:rPr>
          <w:spacing w:val="-2"/>
          <w:w w:val="85"/>
          <w:sz w:val="20"/>
        </w:rPr>
        <w:t xml:space="preserve"> </w:t>
      </w:r>
      <w:r>
        <w:rPr>
          <w:w w:val="85"/>
          <w:sz w:val="20"/>
        </w:rPr>
        <w:t>Germany</w:t>
      </w:r>
      <w:r>
        <w:rPr>
          <w:spacing w:val="-5"/>
          <w:w w:val="85"/>
          <w:sz w:val="20"/>
        </w:rPr>
        <w:t xml:space="preserve"> </w:t>
      </w:r>
      <w:r>
        <w:rPr>
          <w:w w:val="85"/>
          <w:sz w:val="20"/>
        </w:rPr>
        <w:t>and</w:t>
      </w:r>
      <w:r>
        <w:rPr>
          <w:spacing w:val="-2"/>
          <w:w w:val="85"/>
          <w:sz w:val="20"/>
        </w:rPr>
        <w:t xml:space="preserve"> </w:t>
      </w:r>
      <w:r>
        <w:rPr>
          <w:w w:val="85"/>
          <w:sz w:val="20"/>
        </w:rPr>
        <w:t>others</w:t>
      </w:r>
      <w:r>
        <w:rPr>
          <w:spacing w:val="-2"/>
          <w:w w:val="85"/>
          <w:sz w:val="20"/>
        </w:rPr>
        <w:t xml:space="preserve"> </w:t>
      </w:r>
      <w:r>
        <w:rPr>
          <w:w w:val="85"/>
          <w:sz w:val="20"/>
        </w:rPr>
        <w:t>tends</w:t>
      </w:r>
      <w:r>
        <w:rPr>
          <w:spacing w:val="-2"/>
          <w:w w:val="85"/>
          <w:sz w:val="20"/>
        </w:rPr>
        <w:t xml:space="preserve"> </w:t>
      </w:r>
      <w:r>
        <w:rPr>
          <w:w w:val="85"/>
          <w:sz w:val="20"/>
        </w:rPr>
        <w:t>to</w:t>
      </w:r>
      <w:r>
        <w:rPr>
          <w:spacing w:val="-4"/>
          <w:w w:val="85"/>
          <w:sz w:val="20"/>
        </w:rPr>
        <w:t xml:space="preserve"> </w:t>
      </w:r>
      <w:r>
        <w:rPr>
          <w:w w:val="85"/>
          <w:sz w:val="20"/>
        </w:rPr>
        <w:t>restrict aero planes via Entebbe – UK and Germany air routes.</w:t>
      </w:r>
    </w:p>
    <w:p w:rsidR="00E5575B" w:rsidRDefault="00D512E5">
      <w:pPr>
        <w:pStyle w:val="ListParagraph"/>
        <w:numPr>
          <w:ilvl w:val="0"/>
          <w:numId w:val="76"/>
        </w:numPr>
        <w:tabs>
          <w:tab w:val="left" w:pos="460"/>
        </w:tabs>
        <w:spacing w:line="242" w:lineRule="auto"/>
        <w:ind w:right="719"/>
        <w:jc w:val="left"/>
        <w:rPr>
          <w:sz w:val="20"/>
        </w:rPr>
      </w:pPr>
      <w:r>
        <w:rPr>
          <w:w w:val="85"/>
          <w:sz w:val="20"/>
        </w:rPr>
        <w:t>There</w:t>
      </w:r>
      <w:r>
        <w:rPr>
          <w:sz w:val="20"/>
        </w:rPr>
        <w:t xml:space="preserve"> </w:t>
      </w:r>
      <w:r>
        <w:rPr>
          <w:w w:val="85"/>
          <w:sz w:val="20"/>
        </w:rPr>
        <w:t>is</w:t>
      </w:r>
      <w:r>
        <w:rPr>
          <w:sz w:val="20"/>
        </w:rPr>
        <w:t xml:space="preserve"> </w:t>
      </w:r>
      <w:r>
        <w:rPr>
          <w:w w:val="85"/>
          <w:sz w:val="20"/>
        </w:rPr>
        <w:t>limited</w:t>
      </w:r>
      <w:r>
        <w:rPr>
          <w:sz w:val="20"/>
        </w:rPr>
        <w:t xml:space="preserve"> </w:t>
      </w:r>
      <w:r>
        <w:rPr>
          <w:w w:val="85"/>
          <w:sz w:val="20"/>
        </w:rPr>
        <w:t>market</w:t>
      </w:r>
      <w:r>
        <w:rPr>
          <w:sz w:val="20"/>
        </w:rPr>
        <w:t xml:space="preserve"> </w:t>
      </w:r>
      <w:r>
        <w:rPr>
          <w:w w:val="85"/>
          <w:sz w:val="20"/>
        </w:rPr>
        <w:t>in</w:t>
      </w:r>
      <w:r>
        <w:rPr>
          <w:spacing w:val="18"/>
          <w:sz w:val="20"/>
        </w:rPr>
        <w:t xml:space="preserve"> </w:t>
      </w:r>
      <w:r>
        <w:rPr>
          <w:w w:val="85"/>
          <w:sz w:val="20"/>
        </w:rPr>
        <w:t>term</w:t>
      </w:r>
      <w:r>
        <w:rPr>
          <w:spacing w:val="15"/>
          <w:sz w:val="20"/>
        </w:rPr>
        <w:t xml:space="preserve"> </w:t>
      </w:r>
      <w:r>
        <w:rPr>
          <w:w w:val="85"/>
          <w:sz w:val="20"/>
        </w:rPr>
        <w:t>of</w:t>
      </w:r>
      <w:r>
        <w:rPr>
          <w:sz w:val="20"/>
        </w:rPr>
        <w:t xml:space="preserve"> </w:t>
      </w:r>
      <w:r>
        <w:rPr>
          <w:w w:val="85"/>
          <w:sz w:val="20"/>
        </w:rPr>
        <w:t>low</w:t>
      </w:r>
      <w:r>
        <w:rPr>
          <w:sz w:val="20"/>
        </w:rPr>
        <w:t xml:space="preserve"> </w:t>
      </w:r>
      <w:r>
        <w:rPr>
          <w:w w:val="85"/>
          <w:sz w:val="20"/>
        </w:rPr>
        <w:t>passenger</w:t>
      </w:r>
      <w:r>
        <w:rPr>
          <w:sz w:val="20"/>
        </w:rPr>
        <w:t xml:space="preserve"> </w:t>
      </w:r>
      <w:r>
        <w:rPr>
          <w:w w:val="85"/>
          <w:sz w:val="20"/>
        </w:rPr>
        <w:t>traffic</w:t>
      </w:r>
      <w:r>
        <w:rPr>
          <w:sz w:val="20"/>
        </w:rPr>
        <w:t xml:space="preserve"> </w:t>
      </w:r>
      <w:r>
        <w:rPr>
          <w:w w:val="85"/>
          <w:sz w:val="20"/>
        </w:rPr>
        <w:t>using</w:t>
      </w:r>
      <w:r>
        <w:rPr>
          <w:spacing w:val="15"/>
          <w:sz w:val="20"/>
        </w:rPr>
        <w:t xml:space="preserve"> </w:t>
      </w:r>
      <w:r>
        <w:rPr>
          <w:w w:val="85"/>
          <w:sz w:val="20"/>
        </w:rPr>
        <w:t>air</w:t>
      </w:r>
      <w:r>
        <w:rPr>
          <w:sz w:val="20"/>
        </w:rPr>
        <w:t xml:space="preserve"> </w:t>
      </w:r>
      <w:r>
        <w:rPr>
          <w:w w:val="85"/>
          <w:sz w:val="20"/>
        </w:rPr>
        <w:t>transport</w:t>
      </w:r>
      <w:r>
        <w:rPr>
          <w:spacing w:val="20"/>
          <w:sz w:val="20"/>
        </w:rPr>
        <w:t xml:space="preserve"> </w:t>
      </w:r>
      <w:r>
        <w:rPr>
          <w:w w:val="85"/>
          <w:sz w:val="20"/>
        </w:rPr>
        <w:t>which</w:t>
      </w:r>
      <w:r>
        <w:rPr>
          <w:sz w:val="20"/>
        </w:rPr>
        <w:t xml:space="preserve"> </w:t>
      </w:r>
      <w:r>
        <w:rPr>
          <w:w w:val="85"/>
          <w:sz w:val="20"/>
        </w:rPr>
        <w:t>makes</w:t>
      </w:r>
      <w:r>
        <w:rPr>
          <w:sz w:val="20"/>
        </w:rPr>
        <w:t xml:space="preserve"> </w:t>
      </w:r>
      <w:r>
        <w:rPr>
          <w:w w:val="85"/>
          <w:sz w:val="20"/>
        </w:rPr>
        <w:t>the</w:t>
      </w:r>
      <w:r>
        <w:rPr>
          <w:sz w:val="20"/>
        </w:rPr>
        <w:t xml:space="preserve"> </w:t>
      </w:r>
      <w:r>
        <w:rPr>
          <w:w w:val="85"/>
          <w:sz w:val="20"/>
        </w:rPr>
        <w:t>travel</w:t>
      </w:r>
      <w:r>
        <w:rPr>
          <w:sz w:val="20"/>
        </w:rPr>
        <w:t xml:space="preserve"> </w:t>
      </w:r>
      <w:r>
        <w:rPr>
          <w:w w:val="85"/>
          <w:sz w:val="20"/>
        </w:rPr>
        <w:t>and</w:t>
      </w:r>
      <w:r>
        <w:rPr>
          <w:sz w:val="20"/>
        </w:rPr>
        <w:t xml:space="preserve"> </w:t>
      </w:r>
      <w:r>
        <w:rPr>
          <w:w w:val="85"/>
          <w:sz w:val="20"/>
        </w:rPr>
        <w:t>maintainence</w:t>
      </w:r>
      <w:r>
        <w:rPr>
          <w:sz w:val="20"/>
        </w:rPr>
        <w:t xml:space="preserve"> </w:t>
      </w:r>
      <w:r>
        <w:rPr>
          <w:w w:val="85"/>
          <w:sz w:val="20"/>
        </w:rPr>
        <w:t>cost</w:t>
      </w:r>
      <w:r>
        <w:rPr>
          <w:sz w:val="20"/>
        </w:rPr>
        <w:t xml:space="preserve"> </w:t>
      </w:r>
      <w:r>
        <w:rPr>
          <w:w w:val="85"/>
          <w:sz w:val="20"/>
        </w:rPr>
        <w:t>high</w:t>
      </w:r>
      <w:r>
        <w:rPr>
          <w:sz w:val="20"/>
        </w:rPr>
        <w:t xml:space="preserve"> </w:t>
      </w:r>
      <w:r>
        <w:rPr>
          <w:w w:val="85"/>
          <w:sz w:val="20"/>
        </w:rPr>
        <w:t>like</w:t>
      </w:r>
      <w:r>
        <w:rPr>
          <w:sz w:val="20"/>
        </w:rPr>
        <w:t xml:space="preserve"> </w:t>
      </w:r>
      <w:r>
        <w:rPr>
          <w:w w:val="85"/>
          <w:sz w:val="20"/>
        </w:rPr>
        <w:t>Entebbe</w:t>
      </w:r>
      <w:r>
        <w:rPr>
          <w:spacing w:val="24"/>
          <w:sz w:val="20"/>
        </w:rPr>
        <w:t xml:space="preserve"> </w:t>
      </w:r>
      <w:r>
        <w:rPr>
          <w:w w:val="85"/>
          <w:sz w:val="20"/>
        </w:rPr>
        <w:t xml:space="preserve">- </w:t>
      </w:r>
      <w:r>
        <w:rPr>
          <w:w w:val="90"/>
          <w:sz w:val="20"/>
        </w:rPr>
        <w:t>Kenya air flight.</w:t>
      </w:r>
    </w:p>
    <w:p w:rsidR="00E5575B" w:rsidRDefault="00D512E5">
      <w:pPr>
        <w:pStyle w:val="ListParagraph"/>
        <w:numPr>
          <w:ilvl w:val="0"/>
          <w:numId w:val="76"/>
        </w:numPr>
        <w:tabs>
          <w:tab w:val="left" w:pos="460"/>
        </w:tabs>
        <w:spacing w:line="242" w:lineRule="auto"/>
        <w:ind w:right="714"/>
        <w:jc w:val="left"/>
        <w:rPr>
          <w:sz w:val="20"/>
        </w:rPr>
      </w:pPr>
      <w:r>
        <w:rPr>
          <w:w w:val="85"/>
          <w:sz w:val="20"/>
        </w:rPr>
        <w:t>There is poorly developed</w:t>
      </w:r>
      <w:r>
        <w:rPr>
          <w:sz w:val="20"/>
        </w:rPr>
        <w:t xml:space="preserve"> </w:t>
      </w:r>
      <w:r>
        <w:rPr>
          <w:w w:val="85"/>
          <w:sz w:val="20"/>
        </w:rPr>
        <w:t>infrastructure in form of airstrips, airports, run ways and gadgets like</w:t>
      </w:r>
      <w:r>
        <w:rPr>
          <w:sz w:val="20"/>
        </w:rPr>
        <w:t xml:space="preserve"> </w:t>
      </w:r>
      <w:r>
        <w:rPr>
          <w:w w:val="85"/>
          <w:sz w:val="20"/>
        </w:rPr>
        <w:t xml:space="preserve">radars that limit the detection and monitoring air </w:t>
      </w:r>
      <w:r>
        <w:rPr>
          <w:spacing w:val="-2"/>
          <w:w w:val="85"/>
          <w:sz w:val="20"/>
        </w:rPr>
        <w:t>transport leading to accidents like Entebbe</w:t>
      </w:r>
      <w:r>
        <w:rPr>
          <w:spacing w:val="-7"/>
          <w:w w:val="85"/>
          <w:sz w:val="20"/>
        </w:rPr>
        <w:t xml:space="preserve"> </w:t>
      </w:r>
      <w:r>
        <w:rPr>
          <w:spacing w:val="-2"/>
          <w:w w:val="85"/>
          <w:sz w:val="20"/>
        </w:rPr>
        <w:t>-</w:t>
      </w:r>
      <w:r>
        <w:rPr>
          <w:spacing w:val="-6"/>
          <w:w w:val="85"/>
          <w:sz w:val="20"/>
        </w:rPr>
        <w:t xml:space="preserve"> </w:t>
      </w:r>
      <w:r>
        <w:rPr>
          <w:spacing w:val="-2"/>
          <w:w w:val="85"/>
          <w:sz w:val="20"/>
        </w:rPr>
        <w:t>Kimaka,</w:t>
      </w:r>
      <w:r>
        <w:rPr>
          <w:spacing w:val="-7"/>
          <w:w w:val="85"/>
          <w:sz w:val="20"/>
        </w:rPr>
        <w:t xml:space="preserve"> </w:t>
      </w:r>
      <w:r>
        <w:rPr>
          <w:spacing w:val="-2"/>
          <w:w w:val="85"/>
          <w:sz w:val="20"/>
        </w:rPr>
        <w:t>Moroto,</w:t>
      </w:r>
      <w:r>
        <w:rPr>
          <w:spacing w:val="-9"/>
          <w:w w:val="85"/>
          <w:sz w:val="20"/>
        </w:rPr>
        <w:t xml:space="preserve"> </w:t>
      </w:r>
      <w:r>
        <w:rPr>
          <w:spacing w:val="-2"/>
          <w:w w:val="85"/>
          <w:sz w:val="20"/>
        </w:rPr>
        <w:t>Gulu</w:t>
      </w:r>
      <w:r>
        <w:rPr>
          <w:spacing w:val="-2"/>
          <w:sz w:val="20"/>
        </w:rPr>
        <w:t xml:space="preserve"> </w:t>
      </w:r>
      <w:r>
        <w:rPr>
          <w:spacing w:val="-2"/>
          <w:w w:val="85"/>
          <w:sz w:val="20"/>
        </w:rPr>
        <w:t>and</w:t>
      </w:r>
      <w:r>
        <w:rPr>
          <w:spacing w:val="-3"/>
          <w:sz w:val="20"/>
        </w:rPr>
        <w:t xml:space="preserve"> </w:t>
      </w:r>
      <w:r>
        <w:rPr>
          <w:spacing w:val="-2"/>
          <w:w w:val="85"/>
          <w:sz w:val="20"/>
        </w:rPr>
        <w:t>Kasese</w:t>
      </w:r>
      <w:r>
        <w:rPr>
          <w:spacing w:val="-3"/>
          <w:sz w:val="20"/>
        </w:rPr>
        <w:t xml:space="preserve"> </w:t>
      </w:r>
      <w:r>
        <w:rPr>
          <w:spacing w:val="-2"/>
          <w:w w:val="85"/>
          <w:sz w:val="20"/>
        </w:rPr>
        <w:t>air</w:t>
      </w:r>
      <w:r>
        <w:rPr>
          <w:spacing w:val="-3"/>
          <w:sz w:val="20"/>
        </w:rPr>
        <w:t xml:space="preserve"> </w:t>
      </w:r>
      <w:r>
        <w:rPr>
          <w:spacing w:val="-2"/>
          <w:w w:val="85"/>
          <w:sz w:val="20"/>
        </w:rPr>
        <w:t>routes.</w:t>
      </w:r>
    </w:p>
    <w:p w:rsidR="00E5575B" w:rsidRDefault="00D512E5">
      <w:pPr>
        <w:pStyle w:val="ListParagraph"/>
        <w:numPr>
          <w:ilvl w:val="0"/>
          <w:numId w:val="76"/>
        </w:numPr>
        <w:tabs>
          <w:tab w:val="left" w:pos="460"/>
        </w:tabs>
        <w:spacing w:line="242" w:lineRule="auto"/>
        <w:ind w:right="714"/>
        <w:jc w:val="left"/>
        <w:rPr>
          <w:sz w:val="20"/>
        </w:rPr>
      </w:pPr>
      <w:r>
        <w:rPr>
          <w:spacing w:val="-2"/>
          <w:w w:val="85"/>
          <w:sz w:val="20"/>
        </w:rPr>
        <w:t>There</w:t>
      </w:r>
      <w:r>
        <w:rPr>
          <w:spacing w:val="-4"/>
          <w:w w:val="85"/>
          <w:sz w:val="20"/>
        </w:rPr>
        <w:t xml:space="preserve"> </w:t>
      </w:r>
      <w:r>
        <w:rPr>
          <w:spacing w:val="-2"/>
          <w:w w:val="85"/>
          <w:sz w:val="20"/>
        </w:rPr>
        <w:t>is</w:t>
      </w:r>
      <w:r>
        <w:rPr>
          <w:spacing w:val="-5"/>
          <w:sz w:val="20"/>
        </w:rPr>
        <w:t xml:space="preserve"> </w:t>
      </w:r>
      <w:r>
        <w:rPr>
          <w:spacing w:val="-2"/>
          <w:w w:val="85"/>
          <w:sz w:val="20"/>
        </w:rPr>
        <w:t>stiff</w:t>
      </w:r>
      <w:r>
        <w:rPr>
          <w:spacing w:val="-2"/>
          <w:sz w:val="20"/>
        </w:rPr>
        <w:t xml:space="preserve"> </w:t>
      </w:r>
      <w:r>
        <w:rPr>
          <w:spacing w:val="-2"/>
          <w:w w:val="85"/>
          <w:sz w:val="20"/>
        </w:rPr>
        <w:t>competition</w:t>
      </w:r>
      <w:r>
        <w:rPr>
          <w:spacing w:val="-4"/>
          <w:w w:val="85"/>
          <w:sz w:val="20"/>
        </w:rPr>
        <w:t xml:space="preserve"> </w:t>
      </w:r>
      <w:r>
        <w:rPr>
          <w:spacing w:val="-2"/>
          <w:w w:val="85"/>
          <w:sz w:val="20"/>
        </w:rPr>
        <w:t>internally</w:t>
      </w:r>
      <w:r>
        <w:rPr>
          <w:spacing w:val="-3"/>
          <w:w w:val="85"/>
          <w:sz w:val="20"/>
        </w:rPr>
        <w:t xml:space="preserve"> </w:t>
      </w:r>
      <w:r>
        <w:rPr>
          <w:spacing w:val="-2"/>
          <w:w w:val="85"/>
          <w:sz w:val="20"/>
        </w:rPr>
        <w:t>and</w:t>
      </w:r>
      <w:r>
        <w:rPr>
          <w:spacing w:val="-3"/>
          <w:w w:val="85"/>
          <w:sz w:val="20"/>
        </w:rPr>
        <w:t xml:space="preserve"> </w:t>
      </w:r>
      <w:r>
        <w:rPr>
          <w:spacing w:val="-2"/>
          <w:w w:val="85"/>
          <w:sz w:val="20"/>
        </w:rPr>
        <w:t>externally</w:t>
      </w:r>
      <w:r>
        <w:rPr>
          <w:spacing w:val="-4"/>
          <w:w w:val="85"/>
          <w:sz w:val="20"/>
        </w:rPr>
        <w:t xml:space="preserve"> </w:t>
      </w:r>
      <w:r>
        <w:rPr>
          <w:spacing w:val="-2"/>
          <w:w w:val="85"/>
          <w:sz w:val="20"/>
        </w:rPr>
        <w:t>from</w:t>
      </w:r>
      <w:r>
        <w:rPr>
          <w:spacing w:val="-3"/>
          <w:w w:val="85"/>
          <w:sz w:val="20"/>
        </w:rPr>
        <w:t xml:space="preserve"> </w:t>
      </w:r>
      <w:r>
        <w:rPr>
          <w:spacing w:val="-2"/>
          <w:w w:val="85"/>
          <w:sz w:val="20"/>
        </w:rPr>
        <w:t>alternative</w:t>
      </w:r>
      <w:r>
        <w:rPr>
          <w:spacing w:val="-3"/>
          <w:w w:val="85"/>
          <w:sz w:val="20"/>
        </w:rPr>
        <w:t xml:space="preserve"> </w:t>
      </w:r>
      <w:r>
        <w:rPr>
          <w:spacing w:val="-2"/>
          <w:w w:val="85"/>
          <w:sz w:val="20"/>
        </w:rPr>
        <w:t>and</w:t>
      </w:r>
      <w:r>
        <w:rPr>
          <w:spacing w:val="-4"/>
          <w:w w:val="85"/>
          <w:sz w:val="20"/>
        </w:rPr>
        <w:t xml:space="preserve"> </w:t>
      </w:r>
      <w:r>
        <w:rPr>
          <w:spacing w:val="-2"/>
          <w:w w:val="85"/>
          <w:sz w:val="20"/>
        </w:rPr>
        <w:t>cheaper</w:t>
      </w:r>
      <w:r>
        <w:rPr>
          <w:spacing w:val="-3"/>
          <w:w w:val="85"/>
          <w:sz w:val="20"/>
        </w:rPr>
        <w:t xml:space="preserve"> </w:t>
      </w:r>
      <w:r>
        <w:rPr>
          <w:spacing w:val="-2"/>
          <w:w w:val="85"/>
          <w:sz w:val="20"/>
        </w:rPr>
        <w:t>means</w:t>
      </w:r>
      <w:r>
        <w:rPr>
          <w:spacing w:val="-3"/>
          <w:w w:val="85"/>
          <w:sz w:val="20"/>
        </w:rPr>
        <w:t xml:space="preserve"> </w:t>
      </w:r>
      <w:r>
        <w:rPr>
          <w:spacing w:val="-2"/>
          <w:w w:val="85"/>
          <w:sz w:val="20"/>
        </w:rPr>
        <w:t>of</w:t>
      </w:r>
      <w:r>
        <w:rPr>
          <w:spacing w:val="-6"/>
          <w:sz w:val="20"/>
        </w:rPr>
        <w:t xml:space="preserve"> </w:t>
      </w:r>
      <w:r>
        <w:rPr>
          <w:spacing w:val="-2"/>
          <w:w w:val="85"/>
          <w:sz w:val="20"/>
        </w:rPr>
        <w:t>transport mainly</w:t>
      </w:r>
      <w:r>
        <w:rPr>
          <w:spacing w:val="-7"/>
          <w:sz w:val="20"/>
        </w:rPr>
        <w:t xml:space="preserve"> </w:t>
      </w:r>
      <w:r>
        <w:rPr>
          <w:spacing w:val="-2"/>
          <w:w w:val="85"/>
          <w:sz w:val="20"/>
        </w:rPr>
        <w:t>road</w:t>
      </w:r>
      <w:r>
        <w:rPr>
          <w:spacing w:val="-6"/>
          <w:sz w:val="20"/>
        </w:rPr>
        <w:t xml:space="preserve"> </w:t>
      </w:r>
      <w:r>
        <w:rPr>
          <w:spacing w:val="-2"/>
          <w:w w:val="85"/>
          <w:sz w:val="20"/>
        </w:rPr>
        <w:t>that</w:t>
      </w:r>
      <w:r>
        <w:rPr>
          <w:spacing w:val="-7"/>
          <w:sz w:val="20"/>
        </w:rPr>
        <w:t xml:space="preserve"> </w:t>
      </w:r>
      <w:r>
        <w:rPr>
          <w:spacing w:val="-2"/>
          <w:w w:val="85"/>
          <w:sz w:val="20"/>
        </w:rPr>
        <w:t>led</w:t>
      </w:r>
      <w:r>
        <w:rPr>
          <w:spacing w:val="-6"/>
          <w:sz w:val="20"/>
        </w:rPr>
        <w:t xml:space="preserve"> </w:t>
      </w:r>
      <w:r>
        <w:rPr>
          <w:spacing w:val="-2"/>
          <w:w w:val="85"/>
          <w:sz w:val="20"/>
        </w:rPr>
        <w:t>to low</w:t>
      </w:r>
      <w:r>
        <w:rPr>
          <w:spacing w:val="-7"/>
          <w:sz w:val="20"/>
        </w:rPr>
        <w:t xml:space="preserve"> </w:t>
      </w:r>
      <w:r>
        <w:rPr>
          <w:spacing w:val="-2"/>
          <w:w w:val="85"/>
          <w:sz w:val="20"/>
        </w:rPr>
        <w:t>air</w:t>
      </w:r>
      <w:r>
        <w:rPr>
          <w:spacing w:val="-6"/>
          <w:sz w:val="20"/>
        </w:rPr>
        <w:t xml:space="preserve"> </w:t>
      </w:r>
      <w:r>
        <w:rPr>
          <w:spacing w:val="-2"/>
          <w:w w:val="85"/>
          <w:sz w:val="20"/>
        </w:rPr>
        <w:t>travels</w:t>
      </w:r>
      <w:r>
        <w:rPr>
          <w:spacing w:val="-7"/>
          <w:sz w:val="20"/>
        </w:rPr>
        <w:t xml:space="preserve"> </w:t>
      </w:r>
      <w:r>
        <w:rPr>
          <w:spacing w:val="-2"/>
          <w:w w:val="85"/>
          <w:sz w:val="20"/>
        </w:rPr>
        <w:t>like</w:t>
      </w:r>
      <w:r>
        <w:rPr>
          <w:spacing w:val="-7"/>
          <w:sz w:val="20"/>
        </w:rPr>
        <w:t xml:space="preserve"> </w:t>
      </w:r>
      <w:r>
        <w:rPr>
          <w:spacing w:val="-2"/>
          <w:w w:val="85"/>
          <w:sz w:val="20"/>
        </w:rPr>
        <w:t>Entebbe</w:t>
      </w:r>
      <w:r>
        <w:rPr>
          <w:spacing w:val="-5"/>
          <w:sz w:val="20"/>
        </w:rPr>
        <w:t xml:space="preserve"> </w:t>
      </w:r>
      <w:r>
        <w:rPr>
          <w:spacing w:val="-2"/>
          <w:w w:val="85"/>
          <w:sz w:val="20"/>
        </w:rPr>
        <w:t xml:space="preserve">- </w:t>
      </w:r>
      <w:r>
        <w:rPr>
          <w:w w:val="85"/>
          <w:sz w:val="20"/>
        </w:rPr>
        <w:t>Kenya air flights are out competed by Kampala – Busia – Nairobi - Mombasa road.</w:t>
      </w:r>
    </w:p>
    <w:p w:rsidR="00E5575B" w:rsidRDefault="00D512E5">
      <w:pPr>
        <w:pStyle w:val="ListParagraph"/>
        <w:numPr>
          <w:ilvl w:val="0"/>
          <w:numId w:val="76"/>
        </w:numPr>
        <w:tabs>
          <w:tab w:val="left" w:pos="460"/>
        </w:tabs>
        <w:ind w:right="727"/>
        <w:jc w:val="left"/>
        <w:rPr>
          <w:sz w:val="20"/>
        </w:rPr>
      </w:pPr>
      <w:r>
        <w:rPr>
          <w:w w:val="85"/>
          <w:sz w:val="20"/>
        </w:rPr>
        <w:t>There is operating old and poor conditioned aircrafts that are noisy and prone to make accidents like Uganda</w:t>
      </w:r>
      <w:r>
        <w:rPr>
          <w:sz w:val="20"/>
        </w:rPr>
        <w:t xml:space="preserve"> </w:t>
      </w:r>
      <w:r>
        <w:rPr>
          <w:w w:val="85"/>
          <w:sz w:val="20"/>
        </w:rPr>
        <w:t>police and the</w:t>
      </w:r>
      <w:r>
        <w:rPr>
          <w:sz w:val="20"/>
        </w:rPr>
        <w:t xml:space="preserve"> </w:t>
      </w:r>
      <w:r>
        <w:rPr>
          <w:w w:val="85"/>
          <w:sz w:val="20"/>
        </w:rPr>
        <w:t>Air</w:t>
      </w:r>
      <w:r>
        <w:rPr>
          <w:sz w:val="20"/>
        </w:rPr>
        <w:t xml:space="preserve"> </w:t>
      </w:r>
      <w:r>
        <w:rPr>
          <w:w w:val="85"/>
          <w:sz w:val="20"/>
        </w:rPr>
        <w:t>force (UPDF)</w:t>
      </w:r>
      <w:r>
        <w:rPr>
          <w:sz w:val="20"/>
        </w:rPr>
        <w:t xml:space="preserve"> </w:t>
      </w:r>
      <w:r>
        <w:rPr>
          <w:w w:val="85"/>
          <w:sz w:val="20"/>
        </w:rPr>
        <w:t>are operating</w:t>
      </w:r>
      <w:r>
        <w:rPr>
          <w:spacing w:val="-6"/>
          <w:w w:val="85"/>
          <w:sz w:val="20"/>
        </w:rPr>
        <w:t xml:space="preserve"> </w:t>
      </w:r>
      <w:r>
        <w:rPr>
          <w:w w:val="85"/>
          <w:sz w:val="20"/>
        </w:rPr>
        <w:t>old</w:t>
      </w:r>
      <w:r>
        <w:rPr>
          <w:spacing w:val="-5"/>
          <w:w w:val="85"/>
          <w:sz w:val="20"/>
        </w:rPr>
        <w:t xml:space="preserve"> </w:t>
      </w:r>
      <w:r>
        <w:rPr>
          <w:w w:val="85"/>
          <w:sz w:val="20"/>
        </w:rPr>
        <w:t>aircrafts</w:t>
      </w:r>
      <w:r>
        <w:rPr>
          <w:spacing w:val="-5"/>
          <w:w w:val="85"/>
          <w:sz w:val="20"/>
        </w:rPr>
        <w:t xml:space="preserve"> </w:t>
      </w:r>
      <w:r>
        <w:rPr>
          <w:w w:val="85"/>
          <w:sz w:val="20"/>
        </w:rPr>
        <w:t>for</w:t>
      </w:r>
      <w:r>
        <w:rPr>
          <w:spacing w:val="-5"/>
          <w:w w:val="85"/>
          <w:sz w:val="20"/>
        </w:rPr>
        <w:t xml:space="preserve"> </w:t>
      </w:r>
      <w:r>
        <w:rPr>
          <w:w w:val="85"/>
          <w:sz w:val="20"/>
        </w:rPr>
        <w:t>Entebbe</w:t>
      </w:r>
      <w:r>
        <w:rPr>
          <w:spacing w:val="-6"/>
          <w:w w:val="85"/>
          <w:sz w:val="20"/>
        </w:rPr>
        <w:t xml:space="preserve"> </w:t>
      </w:r>
      <w:r>
        <w:rPr>
          <w:w w:val="85"/>
          <w:sz w:val="20"/>
        </w:rPr>
        <w:t>-</w:t>
      </w:r>
      <w:r>
        <w:rPr>
          <w:spacing w:val="-2"/>
          <w:w w:val="85"/>
          <w:sz w:val="20"/>
        </w:rPr>
        <w:t xml:space="preserve"> </w:t>
      </w:r>
      <w:r>
        <w:rPr>
          <w:w w:val="85"/>
          <w:sz w:val="20"/>
        </w:rPr>
        <w:t>Somali</w:t>
      </w:r>
      <w:r>
        <w:rPr>
          <w:spacing w:val="-4"/>
          <w:w w:val="85"/>
          <w:sz w:val="20"/>
        </w:rPr>
        <w:t xml:space="preserve"> </w:t>
      </w:r>
      <w:r>
        <w:rPr>
          <w:w w:val="85"/>
          <w:sz w:val="20"/>
        </w:rPr>
        <w:t>air</w:t>
      </w:r>
      <w:r>
        <w:rPr>
          <w:spacing w:val="-3"/>
          <w:w w:val="85"/>
          <w:sz w:val="20"/>
        </w:rPr>
        <w:t xml:space="preserve"> </w:t>
      </w:r>
      <w:r>
        <w:rPr>
          <w:w w:val="85"/>
          <w:sz w:val="20"/>
        </w:rPr>
        <w:t>routes.</w:t>
      </w:r>
    </w:p>
    <w:p w:rsidR="00E5575B" w:rsidRDefault="00D512E5">
      <w:pPr>
        <w:pStyle w:val="ListParagraph"/>
        <w:numPr>
          <w:ilvl w:val="0"/>
          <w:numId w:val="76"/>
        </w:numPr>
        <w:tabs>
          <w:tab w:val="left" w:pos="460"/>
        </w:tabs>
        <w:ind w:right="714"/>
        <w:jc w:val="left"/>
        <w:rPr>
          <w:sz w:val="20"/>
        </w:rPr>
      </w:pPr>
      <w:r>
        <w:rPr>
          <w:w w:val="85"/>
          <w:sz w:val="20"/>
        </w:rPr>
        <w:t>There</w:t>
      </w:r>
      <w:r>
        <w:rPr>
          <w:spacing w:val="-5"/>
          <w:w w:val="85"/>
          <w:sz w:val="20"/>
        </w:rPr>
        <w:t xml:space="preserve"> </w:t>
      </w:r>
      <w:r>
        <w:rPr>
          <w:w w:val="85"/>
          <w:sz w:val="20"/>
        </w:rPr>
        <w:t>is</w:t>
      </w:r>
      <w:r>
        <w:rPr>
          <w:spacing w:val="-5"/>
          <w:w w:val="85"/>
          <w:sz w:val="20"/>
        </w:rPr>
        <w:t xml:space="preserve"> </w:t>
      </w:r>
      <w:r>
        <w:rPr>
          <w:w w:val="85"/>
          <w:sz w:val="20"/>
        </w:rPr>
        <w:t>total</w:t>
      </w:r>
      <w:r>
        <w:rPr>
          <w:spacing w:val="-5"/>
          <w:w w:val="85"/>
          <w:sz w:val="20"/>
        </w:rPr>
        <w:t xml:space="preserve"> </w:t>
      </w:r>
      <w:r>
        <w:rPr>
          <w:w w:val="85"/>
          <w:sz w:val="20"/>
        </w:rPr>
        <w:t>lack</w:t>
      </w:r>
      <w:r>
        <w:rPr>
          <w:spacing w:val="-5"/>
          <w:w w:val="85"/>
          <w:sz w:val="20"/>
        </w:rPr>
        <w:t xml:space="preserve"> </w:t>
      </w:r>
      <w:r>
        <w:rPr>
          <w:w w:val="85"/>
          <w:sz w:val="20"/>
        </w:rPr>
        <w:t>of</w:t>
      </w:r>
      <w:r>
        <w:rPr>
          <w:spacing w:val="-3"/>
          <w:w w:val="85"/>
          <w:sz w:val="20"/>
        </w:rPr>
        <w:t xml:space="preserve"> </w:t>
      </w:r>
      <w:r>
        <w:rPr>
          <w:w w:val="85"/>
          <w:sz w:val="20"/>
        </w:rPr>
        <w:t>spare</w:t>
      </w:r>
      <w:r>
        <w:rPr>
          <w:spacing w:val="-5"/>
          <w:w w:val="85"/>
          <w:sz w:val="20"/>
        </w:rPr>
        <w:t xml:space="preserve"> </w:t>
      </w:r>
      <w:r>
        <w:rPr>
          <w:w w:val="85"/>
          <w:sz w:val="20"/>
        </w:rPr>
        <w:t>parts</w:t>
      </w:r>
      <w:r>
        <w:rPr>
          <w:spacing w:val="-3"/>
          <w:w w:val="85"/>
          <w:sz w:val="20"/>
        </w:rPr>
        <w:t xml:space="preserve"> </w:t>
      </w:r>
      <w:r>
        <w:rPr>
          <w:w w:val="85"/>
          <w:sz w:val="20"/>
        </w:rPr>
        <w:t>which</w:t>
      </w:r>
      <w:r>
        <w:rPr>
          <w:spacing w:val="-5"/>
          <w:w w:val="85"/>
          <w:sz w:val="20"/>
        </w:rPr>
        <w:t xml:space="preserve"> </w:t>
      </w:r>
      <w:r>
        <w:rPr>
          <w:w w:val="85"/>
          <w:sz w:val="20"/>
        </w:rPr>
        <w:t>has</w:t>
      </w:r>
      <w:r>
        <w:rPr>
          <w:spacing w:val="-5"/>
          <w:w w:val="85"/>
          <w:sz w:val="20"/>
        </w:rPr>
        <w:t xml:space="preserve"> </w:t>
      </w:r>
      <w:r>
        <w:rPr>
          <w:w w:val="85"/>
          <w:sz w:val="20"/>
        </w:rPr>
        <w:t>led</w:t>
      </w:r>
      <w:r>
        <w:rPr>
          <w:spacing w:val="-5"/>
          <w:w w:val="85"/>
          <w:sz w:val="20"/>
        </w:rPr>
        <w:t xml:space="preserve"> </w:t>
      </w:r>
      <w:r>
        <w:rPr>
          <w:w w:val="85"/>
          <w:sz w:val="20"/>
        </w:rPr>
        <w:t>to</w:t>
      </w:r>
      <w:r>
        <w:rPr>
          <w:spacing w:val="-5"/>
          <w:w w:val="85"/>
          <w:sz w:val="20"/>
        </w:rPr>
        <w:t xml:space="preserve"> </w:t>
      </w:r>
      <w:r>
        <w:rPr>
          <w:w w:val="85"/>
          <w:sz w:val="20"/>
        </w:rPr>
        <w:t>failure</w:t>
      </w:r>
      <w:r>
        <w:rPr>
          <w:spacing w:val="-5"/>
          <w:w w:val="85"/>
          <w:sz w:val="20"/>
        </w:rPr>
        <w:t xml:space="preserve"> </w:t>
      </w:r>
      <w:r>
        <w:rPr>
          <w:w w:val="85"/>
          <w:sz w:val="20"/>
        </w:rPr>
        <w:t>for</w:t>
      </w:r>
      <w:r>
        <w:rPr>
          <w:spacing w:val="-4"/>
          <w:w w:val="85"/>
          <w:sz w:val="20"/>
        </w:rPr>
        <w:t xml:space="preserve"> </w:t>
      </w:r>
      <w:r>
        <w:rPr>
          <w:w w:val="85"/>
          <w:sz w:val="20"/>
        </w:rPr>
        <w:t>aircraft</w:t>
      </w:r>
      <w:r>
        <w:rPr>
          <w:spacing w:val="-5"/>
          <w:w w:val="85"/>
          <w:sz w:val="20"/>
        </w:rPr>
        <w:t xml:space="preserve"> </w:t>
      </w:r>
      <w:r>
        <w:rPr>
          <w:w w:val="85"/>
          <w:sz w:val="20"/>
        </w:rPr>
        <w:t>repairing</w:t>
      </w:r>
      <w:r>
        <w:rPr>
          <w:spacing w:val="-3"/>
          <w:w w:val="85"/>
          <w:sz w:val="20"/>
        </w:rPr>
        <w:t xml:space="preserve"> </w:t>
      </w:r>
      <w:r>
        <w:rPr>
          <w:w w:val="85"/>
          <w:sz w:val="20"/>
        </w:rPr>
        <w:t>and</w:t>
      </w:r>
      <w:r>
        <w:rPr>
          <w:spacing w:val="-5"/>
          <w:w w:val="85"/>
          <w:sz w:val="20"/>
        </w:rPr>
        <w:t xml:space="preserve"> </w:t>
      </w:r>
      <w:r>
        <w:rPr>
          <w:w w:val="85"/>
          <w:sz w:val="20"/>
        </w:rPr>
        <w:t>maintaining</w:t>
      </w:r>
      <w:r>
        <w:rPr>
          <w:spacing w:val="-3"/>
          <w:w w:val="85"/>
          <w:sz w:val="20"/>
        </w:rPr>
        <w:t xml:space="preserve"> </w:t>
      </w:r>
      <w:r>
        <w:rPr>
          <w:w w:val="85"/>
          <w:sz w:val="20"/>
        </w:rPr>
        <w:t>leading</w:t>
      </w:r>
      <w:r>
        <w:rPr>
          <w:spacing w:val="-5"/>
          <w:w w:val="85"/>
          <w:sz w:val="20"/>
        </w:rPr>
        <w:t xml:space="preserve"> </w:t>
      </w:r>
      <w:r>
        <w:rPr>
          <w:w w:val="85"/>
          <w:sz w:val="20"/>
        </w:rPr>
        <w:t>to</w:t>
      </w:r>
      <w:r>
        <w:rPr>
          <w:spacing w:val="-3"/>
          <w:w w:val="85"/>
          <w:sz w:val="20"/>
        </w:rPr>
        <w:t xml:space="preserve"> </w:t>
      </w:r>
      <w:r>
        <w:rPr>
          <w:w w:val="85"/>
          <w:sz w:val="20"/>
        </w:rPr>
        <w:t>cancelation</w:t>
      </w:r>
      <w:r>
        <w:rPr>
          <w:spacing w:val="-2"/>
          <w:w w:val="85"/>
          <w:sz w:val="20"/>
        </w:rPr>
        <w:t xml:space="preserve"> </w:t>
      </w:r>
      <w:r>
        <w:rPr>
          <w:w w:val="85"/>
          <w:sz w:val="20"/>
        </w:rPr>
        <w:t>of</w:t>
      </w:r>
      <w:r>
        <w:rPr>
          <w:spacing w:val="-1"/>
          <w:w w:val="85"/>
          <w:sz w:val="20"/>
        </w:rPr>
        <w:t xml:space="preserve"> </w:t>
      </w:r>
      <w:r>
        <w:rPr>
          <w:w w:val="85"/>
          <w:sz w:val="20"/>
        </w:rPr>
        <w:t>flights</w:t>
      </w:r>
      <w:r>
        <w:rPr>
          <w:spacing w:val="-1"/>
          <w:w w:val="85"/>
          <w:sz w:val="20"/>
        </w:rPr>
        <w:t xml:space="preserve"> </w:t>
      </w:r>
      <w:r>
        <w:rPr>
          <w:w w:val="85"/>
          <w:sz w:val="20"/>
        </w:rPr>
        <w:t>for</w:t>
      </w:r>
      <w:r>
        <w:rPr>
          <w:spacing w:val="-1"/>
          <w:w w:val="85"/>
          <w:sz w:val="20"/>
        </w:rPr>
        <w:t xml:space="preserve"> </w:t>
      </w:r>
      <w:r>
        <w:rPr>
          <w:w w:val="85"/>
          <w:sz w:val="20"/>
        </w:rPr>
        <w:t>Entebbe</w:t>
      </w:r>
      <w:r>
        <w:rPr>
          <w:spacing w:val="-1"/>
          <w:w w:val="85"/>
          <w:sz w:val="20"/>
        </w:rPr>
        <w:t xml:space="preserve"> </w:t>
      </w:r>
      <w:r>
        <w:rPr>
          <w:w w:val="85"/>
          <w:sz w:val="20"/>
        </w:rPr>
        <w:t>–</w:t>
      </w:r>
      <w:r>
        <w:rPr>
          <w:spacing w:val="-1"/>
          <w:w w:val="85"/>
          <w:sz w:val="20"/>
        </w:rPr>
        <w:t xml:space="preserve"> </w:t>
      </w:r>
      <w:r>
        <w:rPr>
          <w:w w:val="85"/>
          <w:sz w:val="20"/>
        </w:rPr>
        <w:t>Kigali</w:t>
      </w:r>
      <w:r>
        <w:rPr>
          <w:spacing w:val="-2"/>
          <w:w w:val="85"/>
          <w:sz w:val="20"/>
        </w:rPr>
        <w:t xml:space="preserve"> </w:t>
      </w:r>
      <w:r>
        <w:rPr>
          <w:w w:val="85"/>
          <w:sz w:val="20"/>
        </w:rPr>
        <w:t xml:space="preserve">air </w:t>
      </w:r>
      <w:r>
        <w:rPr>
          <w:spacing w:val="-2"/>
          <w:w w:val="90"/>
          <w:sz w:val="20"/>
        </w:rPr>
        <w:t>routes.</w:t>
      </w:r>
    </w:p>
    <w:p w:rsidR="00E5575B" w:rsidRDefault="00D512E5">
      <w:pPr>
        <w:pStyle w:val="ListParagraph"/>
        <w:numPr>
          <w:ilvl w:val="0"/>
          <w:numId w:val="76"/>
        </w:numPr>
        <w:tabs>
          <w:tab w:val="left" w:pos="460"/>
        </w:tabs>
        <w:ind w:right="723"/>
        <w:jc w:val="left"/>
        <w:rPr>
          <w:sz w:val="20"/>
        </w:rPr>
      </w:pPr>
      <w:r>
        <w:rPr>
          <w:spacing w:val="-2"/>
          <w:w w:val="85"/>
          <w:sz w:val="20"/>
        </w:rPr>
        <w:t>There is serious corruption and embezzlement by the managers, procurement committees, etc</w:t>
      </w:r>
      <w:r>
        <w:rPr>
          <w:spacing w:val="-2"/>
          <w:sz w:val="20"/>
        </w:rPr>
        <w:t xml:space="preserve"> </w:t>
      </w:r>
      <w:r>
        <w:rPr>
          <w:spacing w:val="-2"/>
          <w:w w:val="85"/>
          <w:sz w:val="20"/>
        </w:rPr>
        <w:t>of the funds allocated to</w:t>
      </w:r>
      <w:r>
        <w:rPr>
          <w:spacing w:val="-2"/>
          <w:sz w:val="20"/>
        </w:rPr>
        <w:t xml:space="preserve"> </w:t>
      </w:r>
      <w:r>
        <w:rPr>
          <w:spacing w:val="-2"/>
          <w:w w:val="85"/>
          <w:sz w:val="20"/>
        </w:rPr>
        <w:t xml:space="preserve">management of air transport </w:t>
      </w:r>
      <w:r>
        <w:rPr>
          <w:w w:val="85"/>
          <w:sz w:val="20"/>
        </w:rPr>
        <w:t>which has limited air flights like Gulu – Kajjansi air routes.</w:t>
      </w:r>
    </w:p>
    <w:p w:rsidR="00E5575B" w:rsidRDefault="00D512E5">
      <w:pPr>
        <w:pStyle w:val="ListParagraph"/>
        <w:numPr>
          <w:ilvl w:val="0"/>
          <w:numId w:val="76"/>
        </w:numPr>
        <w:tabs>
          <w:tab w:val="left" w:pos="460"/>
        </w:tabs>
        <w:ind w:right="711"/>
        <w:jc w:val="left"/>
        <w:rPr>
          <w:sz w:val="20"/>
        </w:rPr>
      </w:pPr>
      <w:r>
        <w:rPr>
          <w:spacing w:val="-4"/>
          <w:w w:val="85"/>
          <w:sz w:val="20"/>
        </w:rPr>
        <w:t>There</w:t>
      </w:r>
      <w:r>
        <w:rPr>
          <w:spacing w:val="-4"/>
          <w:sz w:val="20"/>
        </w:rPr>
        <w:t xml:space="preserve"> </w:t>
      </w:r>
      <w:r>
        <w:rPr>
          <w:spacing w:val="-4"/>
          <w:w w:val="85"/>
          <w:sz w:val="20"/>
        </w:rPr>
        <w:t>is</w:t>
      </w:r>
      <w:r>
        <w:rPr>
          <w:spacing w:val="-5"/>
          <w:sz w:val="20"/>
        </w:rPr>
        <w:t xml:space="preserve"> </w:t>
      </w:r>
      <w:r>
        <w:rPr>
          <w:spacing w:val="-4"/>
          <w:w w:val="85"/>
          <w:sz w:val="20"/>
        </w:rPr>
        <w:t>a</w:t>
      </w:r>
      <w:r>
        <w:rPr>
          <w:spacing w:val="-7"/>
          <w:sz w:val="20"/>
        </w:rPr>
        <w:t xml:space="preserve"> </w:t>
      </w:r>
      <w:r>
        <w:rPr>
          <w:spacing w:val="-4"/>
          <w:w w:val="85"/>
          <w:sz w:val="20"/>
        </w:rPr>
        <w:t>lot</w:t>
      </w:r>
      <w:r>
        <w:rPr>
          <w:spacing w:val="-7"/>
          <w:sz w:val="20"/>
        </w:rPr>
        <w:t xml:space="preserve"> </w:t>
      </w:r>
      <w:r>
        <w:rPr>
          <w:spacing w:val="-4"/>
          <w:w w:val="85"/>
          <w:sz w:val="20"/>
        </w:rPr>
        <w:t>of</w:t>
      </w:r>
      <w:r>
        <w:rPr>
          <w:spacing w:val="-6"/>
          <w:sz w:val="20"/>
        </w:rPr>
        <w:t xml:space="preserve"> </w:t>
      </w:r>
      <w:r>
        <w:rPr>
          <w:spacing w:val="-4"/>
          <w:w w:val="85"/>
          <w:sz w:val="20"/>
        </w:rPr>
        <w:t>bureaucracy</w:t>
      </w:r>
      <w:r>
        <w:rPr>
          <w:spacing w:val="-5"/>
          <w:sz w:val="20"/>
        </w:rPr>
        <w:t xml:space="preserve"> </w:t>
      </w:r>
      <w:r>
        <w:rPr>
          <w:spacing w:val="-4"/>
          <w:w w:val="85"/>
          <w:sz w:val="20"/>
        </w:rPr>
        <w:t>involved</w:t>
      </w:r>
      <w:r>
        <w:rPr>
          <w:spacing w:val="-4"/>
          <w:sz w:val="20"/>
        </w:rPr>
        <w:t xml:space="preserve"> </w:t>
      </w:r>
      <w:r>
        <w:rPr>
          <w:spacing w:val="-4"/>
          <w:w w:val="85"/>
          <w:sz w:val="20"/>
        </w:rPr>
        <w:t>in</w:t>
      </w:r>
      <w:r>
        <w:rPr>
          <w:spacing w:val="-7"/>
          <w:sz w:val="20"/>
        </w:rPr>
        <w:t xml:space="preserve"> </w:t>
      </w:r>
      <w:r>
        <w:rPr>
          <w:spacing w:val="-4"/>
          <w:w w:val="85"/>
          <w:sz w:val="20"/>
        </w:rPr>
        <w:t>air</w:t>
      </w:r>
      <w:r>
        <w:rPr>
          <w:spacing w:val="-6"/>
          <w:sz w:val="20"/>
        </w:rPr>
        <w:t xml:space="preserve"> </w:t>
      </w:r>
      <w:r>
        <w:rPr>
          <w:spacing w:val="-4"/>
          <w:w w:val="85"/>
          <w:sz w:val="20"/>
        </w:rPr>
        <w:t>travels</w:t>
      </w:r>
      <w:r>
        <w:rPr>
          <w:spacing w:val="-7"/>
          <w:sz w:val="20"/>
        </w:rPr>
        <w:t xml:space="preserve"> </w:t>
      </w:r>
      <w:r>
        <w:rPr>
          <w:spacing w:val="-4"/>
          <w:w w:val="85"/>
          <w:sz w:val="20"/>
        </w:rPr>
        <w:t>like</w:t>
      </w:r>
      <w:r>
        <w:rPr>
          <w:spacing w:val="-7"/>
          <w:sz w:val="20"/>
        </w:rPr>
        <w:t xml:space="preserve"> </w:t>
      </w:r>
      <w:r>
        <w:rPr>
          <w:spacing w:val="-4"/>
          <w:w w:val="85"/>
          <w:sz w:val="20"/>
        </w:rPr>
        <w:t>getting</w:t>
      </w:r>
      <w:r>
        <w:rPr>
          <w:spacing w:val="-4"/>
          <w:sz w:val="20"/>
        </w:rPr>
        <w:t xml:space="preserve"> </w:t>
      </w:r>
      <w:r>
        <w:rPr>
          <w:spacing w:val="-4"/>
          <w:w w:val="85"/>
          <w:sz w:val="20"/>
        </w:rPr>
        <w:t>passport</w:t>
      </w:r>
      <w:r>
        <w:rPr>
          <w:spacing w:val="-7"/>
          <w:sz w:val="20"/>
        </w:rPr>
        <w:t xml:space="preserve"> </w:t>
      </w:r>
      <w:r>
        <w:rPr>
          <w:spacing w:val="-4"/>
          <w:w w:val="85"/>
          <w:sz w:val="20"/>
        </w:rPr>
        <w:t>,</w:t>
      </w:r>
      <w:r>
        <w:rPr>
          <w:spacing w:val="-4"/>
          <w:sz w:val="20"/>
        </w:rPr>
        <w:t xml:space="preserve"> </w:t>
      </w:r>
      <w:r>
        <w:rPr>
          <w:spacing w:val="-4"/>
          <w:w w:val="85"/>
          <w:sz w:val="20"/>
        </w:rPr>
        <w:t>air</w:t>
      </w:r>
      <w:r>
        <w:rPr>
          <w:spacing w:val="-4"/>
          <w:sz w:val="20"/>
        </w:rPr>
        <w:t xml:space="preserve"> </w:t>
      </w:r>
      <w:r>
        <w:rPr>
          <w:spacing w:val="-4"/>
          <w:w w:val="85"/>
          <w:sz w:val="20"/>
        </w:rPr>
        <w:t>ticketing,</w:t>
      </w:r>
      <w:r>
        <w:rPr>
          <w:spacing w:val="-7"/>
          <w:sz w:val="20"/>
        </w:rPr>
        <w:t xml:space="preserve"> </w:t>
      </w:r>
      <w:r>
        <w:rPr>
          <w:spacing w:val="-4"/>
          <w:w w:val="85"/>
          <w:sz w:val="20"/>
        </w:rPr>
        <w:t>bookings</w:t>
      </w:r>
      <w:r>
        <w:rPr>
          <w:spacing w:val="-7"/>
          <w:sz w:val="20"/>
        </w:rPr>
        <w:t xml:space="preserve"> </w:t>
      </w:r>
      <w:r>
        <w:rPr>
          <w:spacing w:val="-4"/>
          <w:w w:val="85"/>
          <w:sz w:val="20"/>
        </w:rPr>
        <w:t>by</w:t>
      </w:r>
      <w:r>
        <w:rPr>
          <w:spacing w:val="-7"/>
          <w:sz w:val="20"/>
        </w:rPr>
        <w:t xml:space="preserve"> </w:t>
      </w:r>
      <w:r>
        <w:rPr>
          <w:spacing w:val="-4"/>
          <w:w w:val="85"/>
          <w:sz w:val="20"/>
        </w:rPr>
        <w:t>foreign</w:t>
      </w:r>
      <w:r>
        <w:rPr>
          <w:spacing w:val="-7"/>
          <w:sz w:val="20"/>
        </w:rPr>
        <w:t xml:space="preserve"> </w:t>
      </w:r>
      <w:r>
        <w:rPr>
          <w:spacing w:val="-4"/>
          <w:w w:val="85"/>
          <w:sz w:val="20"/>
        </w:rPr>
        <w:t>companies</w:t>
      </w:r>
      <w:r>
        <w:rPr>
          <w:spacing w:val="-8"/>
          <w:sz w:val="20"/>
        </w:rPr>
        <w:t xml:space="preserve"> </w:t>
      </w:r>
      <w:r>
        <w:rPr>
          <w:spacing w:val="-4"/>
          <w:w w:val="85"/>
          <w:sz w:val="20"/>
        </w:rPr>
        <w:t>as</w:t>
      </w:r>
      <w:r>
        <w:rPr>
          <w:spacing w:val="-5"/>
          <w:sz w:val="20"/>
        </w:rPr>
        <w:t xml:space="preserve"> </w:t>
      </w:r>
      <w:r>
        <w:rPr>
          <w:spacing w:val="-4"/>
          <w:w w:val="85"/>
          <w:sz w:val="20"/>
        </w:rPr>
        <w:t>well</w:t>
      </w:r>
      <w:r>
        <w:rPr>
          <w:spacing w:val="-5"/>
          <w:sz w:val="20"/>
        </w:rPr>
        <w:t xml:space="preserve"> </w:t>
      </w:r>
      <w:r>
        <w:rPr>
          <w:spacing w:val="-4"/>
          <w:w w:val="85"/>
          <w:sz w:val="20"/>
        </w:rPr>
        <w:t>as</w:t>
      </w:r>
      <w:r>
        <w:rPr>
          <w:spacing w:val="-4"/>
          <w:sz w:val="20"/>
        </w:rPr>
        <w:t xml:space="preserve"> </w:t>
      </w:r>
      <w:r>
        <w:rPr>
          <w:spacing w:val="-4"/>
          <w:w w:val="85"/>
          <w:sz w:val="20"/>
        </w:rPr>
        <w:t>visa</w:t>
      </w:r>
      <w:r>
        <w:rPr>
          <w:spacing w:val="-4"/>
          <w:sz w:val="20"/>
        </w:rPr>
        <w:t xml:space="preserve"> </w:t>
      </w:r>
      <w:r>
        <w:rPr>
          <w:spacing w:val="-4"/>
          <w:w w:val="85"/>
          <w:sz w:val="20"/>
        </w:rPr>
        <w:t>aquisition</w:t>
      </w:r>
      <w:r>
        <w:rPr>
          <w:spacing w:val="-4"/>
          <w:sz w:val="20"/>
        </w:rPr>
        <w:t xml:space="preserve"> </w:t>
      </w:r>
      <w:r>
        <w:rPr>
          <w:spacing w:val="-4"/>
          <w:w w:val="85"/>
          <w:sz w:val="20"/>
        </w:rPr>
        <w:t>to</w:t>
      </w:r>
      <w:r>
        <w:rPr>
          <w:spacing w:val="-4"/>
          <w:sz w:val="20"/>
        </w:rPr>
        <w:t xml:space="preserve"> </w:t>
      </w:r>
      <w:r>
        <w:rPr>
          <w:spacing w:val="-4"/>
          <w:w w:val="85"/>
          <w:sz w:val="20"/>
        </w:rPr>
        <w:t xml:space="preserve">certain </w:t>
      </w:r>
      <w:r>
        <w:rPr>
          <w:w w:val="85"/>
          <w:sz w:val="20"/>
        </w:rPr>
        <w:t>countires</w:t>
      </w:r>
      <w:r>
        <w:rPr>
          <w:spacing w:val="-6"/>
          <w:w w:val="85"/>
          <w:sz w:val="20"/>
        </w:rPr>
        <w:t xml:space="preserve"> </w:t>
      </w:r>
      <w:r>
        <w:rPr>
          <w:w w:val="85"/>
          <w:sz w:val="20"/>
        </w:rPr>
        <w:t>have</w:t>
      </w:r>
      <w:r>
        <w:rPr>
          <w:spacing w:val="-5"/>
          <w:w w:val="85"/>
          <w:sz w:val="20"/>
        </w:rPr>
        <w:t xml:space="preserve"> </w:t>
      </w:r>
      <w:r>
        <w:rPr>
          <w:w w:val="85"/>
          <w:sz w:val="20"/>
        </w:rPr>
        <w:t>discouraged</w:t>
      </w:r>
      <w:r>
        <w:rPr>
          <w:spacing w:val="-5"/>
          <w:w w:val="85"/>
          <w:sz w:val="20"/>
        </w:rPr>
        <w:t xml:space="preserve"> </w:t>
      </w:r>
      <w:r>
        <w:rPr>
          <w:w w:val="85"/>
          <w:sz w:val="20"/>
        </w:rPr>
        <w:t>people</w:t>
      </w:r>
      <w:r>
        <w:rPr>
          <w:spacing w:val="-6"/>
          <w:w w:val="85"/>
          <w:sz w:val="20"/>
        </w:rPr>
        <w:t xml:space="preserve"> </w:t>
      </w:r>
      <w:r>
        <w:rPr>
          <w:w w:val="85"/>
          <w:sz w:val="20"/>
        </w:rPr>
        <w:t>to</w:t>
      </w:r>
      <w:r>
        <w:rPr>
          <w:spacing w:val="-5"/>
          <w:w w:val="85"/>
          <w:sz w:val="20"/>
        </w:rPr>
        <w:t xml:space="preserve"> </w:t>
      </w:r>
      <w:r>
        <w:rPr>
          <w:w w:val="85"/>
          <w:sz w:val="20"/>
        </w:rPr>
        <w:t>use</w:t>
      </w:r>
      <w:r>
        <w:rPr>
          <w:spacing w:val="-5"/>
          <w:w w:val="85"/>
          <w:sz w:val="20"/>
        </w:rPr>
        <w:t xml:space="preserve"> </w:t>
      </w:r>
      <w:r>
        <w:rPr>
          <w:w w:val="85"/>
          <w:sz w:val="20"/>
        </w:rPr>
        <w:t>air</w:t>
      </w:r>
      <w:r>
        <w:rPr>
          <w:spacing w:val="-6"/>
          <w:w w:val="85"/>
          <w:sz w:val="20"/>
        </w:rPr>
        <w:t xml:space="preserve"> </w:t>
      </w:r>
      <w:r>
        <w:rPr>
          <w:w w:val="85"/>
          <w:sz w:val="20"/>
        </w:rPr>
        <w:t>transport</w:t>
      </w:r>
      <w:r>
        <w:rPr>
          <w:spacing w:val="-5"/>
          <w:w w:val="85"/>
          <w:sz w:val="20"/>
        </w:rPr>
        <w:t xml:space="preserve"> </w:t>
      </w:r>
      <w:r>
        <w:rPr>
          <w:w w:val="85"/>
          <w:sz w:val="20"/>
        </w:rPr>
        <w:t>like</w:t>
      </w:r>
      <w:r>
        <w:rPr>
          <w:spacing w:val="-5"/>
          <w:w w:val="85"/>
          <w:sz w:val="20"/>
        </w:rPr>
        <w:t xml:space="preserve"> </w:t>
      </w:r>
      <w:r>
        <w:rPr>
          <w:w w:val="85"/>
          <w:sz w:val="20"/>
        </w:rPr>
        <w:t>Entebbe</w:t>
      </w:r>
      <w:r>
        <w:rPr>
          <w:spacing w:val="-6"/>
          <w:w w:val="85"/>
          <w:sz w:val="20"/>
        </w:rPr>
        <w:t xml:space="preserve"> </w:t>
      </w:r>
      <w:r>
        <w:rPr>
          <w:w w:val="85"/>
          <w:sz w:val="20"/>
        </w:rPr>
        <w:t>–</w:t>
      </w:r>
      <w:r>
        <w:rPr>
          <w:spacing w:val="-5"/>
          <w:w w:val="85"/>
          <w:sz w:val="20"/>
        </w:rPr>
        <w:t xml:space="preserve"> </w:t>
      </w:r>
      <w:r>
        <w:rPr>
          <w:w w:val="85"/>
          <w:sz w:val="20"/>
        </w:rPr>
        <w:t>USA</w:t>
      </w:r>
      <w:r>
        <w:rPr>
          <w:spacing w:val="-5"/>
          <w:w w:val="85"/>
          <w:sz w:val="20"/>
        </w:rPr>
        <w:t xml:space="preserve"> </w:t>
      </w:r>
      <w:r>
        <w:rPr>
          <w:w w:val="85"/>
          <w:sz w:val="20"/>
        </w:rPr>
        <w:t>and</w:t>
      </w:r>
      <w:r>
        <w:rPr>
          <w:spacing w:val="-6"/>
          <w:w w:val="85"/>
          <w:sz w:val="20"/>
        </w:rPr>
        <w:t xml:space="preserve"> </w:t>
      </w:r>
      <w:r>
        <w:rPr>
          <w:w w:val="85"/>
          <w:sz w:val="20"/>
        </w:rPr>
        <w:t>Britian</w:t>
      </w:r>
      <w:r>
        <w:rPr>
          <w:spacing w:val="-5"/>
          <w:w w:val="85"/>
          <w:sz w:val="20"/>
        </w:rPr>
        <w:t xml:space="preserve"> </w:t>
      </w:r>
      <w:r>
        <w:rPr>
          <w:w w:val="85"/>
          <w:sz w:val="20"/>
        </w:rPr>
        <w:t>air</w:t>
      </w:r>
      <w:r>
        <w:rPr>
          <w:spacing w:val="-5"/>
          <w:w w:val="85"/>
          <w:sz w:val="20"/>
        </w:rPr>
        <w:t xml:space="preserve"> </w:t>
      </w:r>
      <w:r>
        <w:rPr>
          <w:w w:val="85"/>
          <w:sz w:val="20"/>
        </w:rPr>
        <w:t>routes.</w:t>
      </w:r>
    </w:p>
    <w:p w:rsidR="00E5575B" w:rsidRDefault="00D512E5">
      <w:pPr>
        <w:pStyle w:val="ListParagraph"/>
        <w:numPr>
          <w:ilvl w:val="0"/>
          <w:numId w:val="76"/>
        </w:numPr>
        <w:tabs>
          <w:tab w:val="left" w:pos="460"/>
        </w:tabs>
        <w:ind w:right="716"/>
        <w:jc w:val="left"/>
        <w:rPr>
          <w:sz w:val="20"/>
        </w:rPr>
      </w:pPr>
      <w:r>
        <w:rPr>
          <w:w w:val="85"/>
          <w:sz w:val="20"/>
        </w:rPr>
        <w:t>There</w:t>
      </w:r>
      <w:r>
        <w:rPr>
          <w:spacing w:val="-6"/>
          <w:w w:val="85"/>
          <w:sz w:val="20"/>
        </w:rPr>
        <w:t xml:space="preserve"> </w:t>
      </w:r>
      <w:r>
        <w:rPr>
          <w:w w:val="85"/>
          <w:sz w:val="20"/>
        </w:rPr>
        <w:t>was</w:t>
      </w:r>
      <w:r>
        <w:rPr>
          <w:spacing w:val="-5"/>
          <w:w w:val="85"/>
          <w:sz w:val="20"/>
        </w:rPr>
        <w:t xml:space="preserve"> </w:t>
      </w:r>
      <w:r>
        <w:rPr>
          <w:w w:val="85"/>
          <w:sz w:val="20"/>
        </w:rPr>
        <w:t>general</w:t>
      </w:r>
      <w:r>
        <w:rPr>
          <w:spacing w:val="-5"/>
          <w:w w:val="85"/>
          <w:sz w:val="20"/>
        </w:rPr>
        <w:t xml:space="preserve"> </w:t>
      </w:r>
      <w:r>
        <w:rPr>
          <w:w w:val="85"/>
          <w:sz w:val="20"/>
        </w:rPr>
        <w:t>loss</w:t>
      </w:r>
      <w:r>
        <w:rPr>
          <w:spacing w:val="-5"/>
          <w:w w:val="85"/>
          <w:sz w:val="20"/>
        </w:rPr>
        <w:t xml:space="preserve"> </w:t>
      </w:r>
      <w:r>
        <w:rPr>
          <w:w w:val="85"/>
          <w:sz w:val="20"/>
        </w:rPr>
        <w:t>of</w:t>
      </w:r>
      <w:r>
        <w:rPr>
          <w:spacing w:val="-5"/>
          <w:w w:val="85"/>
          <w:sz w:val="20"/>
        </w:rPr>
        <w:t xml:space="preserve"> </w:t>
      </w:r>
      <w:r>
        <w:rPr>
          <w:w w:val="85"/>
          <w:sz w:val="20"/>
        </w:rPr>
        <w:t>confidence</w:t>
      </w:r>
      <w:r>
        <w:rPr>
          <w:spacing w:val="-5"/>
          <w:w w:val="85"/>
          <w:sz w:val="20"/>
        </w:rPr>
        <w:t xml:space="preserve"> </w:t>
      </w:r>
      <w:r>
        <w:rPr>
          <w:w w:val="85"/>
          <w:sz w:val="20"/>
        </w:rPr>
        <w:t>and</w:t>
      </w:r>
      <w:r>
        <w:rPr>
          <w:spacing w:val="-5"/>
          <w:w w:val="85"/>
          <w:sz w:val="20"/>
        </w:rPr>
        <w:t xml:space="preserve"> </w:t>
      </w:r>
      <w:r>
        <w:rPr>
          <w:w w:val="85"/>
          <w:sz w:val="20"/>
        </w:rPr>
        <w:t>trust</w:t>
      </w:r>
      <w:r>
        <w:rPr>
          <w:spacing w:val="-5"/>
          <w:w w:val="85"/>
          <w:sz w:val="20"/>
        </w:rPr>
        <w:t xml:space="preserve"> </w:t>
      </w:r>
      <w:r>
        <w:rPr>
          <w:w w:val="85"/>
          <w:sz w:val="20"/>
        </w:rPr>
        <w:t>by</w:t>
      </w:r>
      <w:r>
        <w:rPr>
          <w:spacing w:val="-6"/>
          <w:w w:val="85"/>
          <w:sz w:val="20"/>
        </w:rPr>
        <w:t xml:space="preserve"> </w:t>
      </w:r>
      <w:r>
        <w:rPr>
          <w:w w:val="85"/>
          <w:sz w:val="20"/>
        </w:rPr>
        <w:t>the</w:t>
      </w:r>
      <w:r>
        <w:rPr>
          <w:spacing w:val="-4"/>
          <w:w w:val="85"/>
          <w:sz w:val="20"/>
        </w:rPr>
        <w:t xml:space="preserve"> </w:t>
      </w:r>
      <w:r>
        <w:rPr>
          <w:w w:val="85"/>
          <w:sz w:val="20"/>
        </w:rPr>
        <w:t>public</w:t>
      </w:r>
      <w:r>
        <w:rPr>
          <w:spacing w:val="-5"/>
          <w:w w:val="85"/>
          <w:sz w:val="20"/>
        </w:rPr>
        <w:t xml:space="preserve"> </w:t>
      </w:r>
      <w:r>
        <w:rPr>
          <w:w w:val="85"/>
          <w:sz w:val="20"/>
        </w:rPr>
        <w:t>in</w:t>
      </w:r>
      <w:r>
        <w:rPr>
          <w:spacing w:val="-5"/>
          <w:w w:val="85"/>
          <w:sz w:val="20"/>
        </w:rPr>
        <w:t xml:space="preserve"> </w:t>
      </w:r>
      <w:r>
        <w:rPr>
          <w:w w:val="85"/>
          <w:sz w:val="20"/>
        </w:rPr>
        <w:t>the</w:t>
      </w:r>
      <w:r>
        <w:rPr>
          <w:spacing w:val="-5"/>
          <w:w w:val="85"/>
          <w:sz w:val="20"/>
        </w:rPr>
        <w:t xml:space="preserve"> </w:t>
      </w:r>
      <w:r>
        <w:rPr>
          <w:w w:val="85"/>
          <w:sz w:val="20"/>
        </w:rPr>
        <w:t>sector</w:t>
      </w:r>
      <w:r>
        <w:rPr>
          <w:spacing w:val="-4"/>
          <w:w w:val="85"/>
          <w:sz w:val="20"/>
        </w:rPr>
        <w:t xml:space="preserve"> </w:t>
      </w:r>
      <w:r>
        <w:rPr>
          <w:w w:val="85"/>
          <w:sz w:val="20"/>
        </w:rPr>
        <w:t>due</w:t>
      </w:r>
      <w:r>
        <w:rPr>
          <w:spacing w:val="-5"/>
          <w:w w:val="85"/>
          <w:sz w:val="20"/>
        </w:rPr>
        <w:t xml:space="preserve"> </w:t>
      </w:r>
      <w:r>
        <w:rPr>
          <w:w w:val="85"/>
          <w:sz w:val="20"/>
        </w:rPr>
        <w:t>to</w:t>
      </w:r>
      <w:r>
        <w:rPr>
          <w:spacing w:val="-5"/>
          <w:w w:val="85"/>
          <w:sz w:val="20"/>
        </w:rPr>
        <w:t xml:space="preserve"> </w:t>
      </w:r>
      <w:r>
        <w:rPr>
          <w:w w:val="85"/>
          <w:sz w:val="20"/>
        </w:rPr>
        <w:t>accident</w:t>
      </w:r>
      <w:r>
        <w:rPr>
          <w:spacing w:val="-1"/>
          <w:w w:val="85"/>
          <w:sz w:val="20"/>
        </w:rPr>
        <w:t xml:space="preserve"> </w:t>
      </w:r>
      <w:r>
        <w:rPr>
          <w:w w:val="85"/>
          <w:sz w:val="20"/>
        </w:rPr>
        <w:t>leading</w:t>
      </w:r>
      <w:r>
        <w:rPr>
          <w:spacing w:val="-6"/>
          <w:sz w:val="20"/>
        </w:rPr>
        <w:t xml:space="preserve"> </w:t>
      </w:r>
      <w:r>
        <w:rPr>
          <w:w w:val="85"/>
          <w:sz w:val="20"/>
        </w:rPr>
        <w:t>to</w:t>
      </w:r>
      <w:r>
        <w:rPr>
          <w:spacing w:val="-1"/>
          <w:sz w:val="20"/>
        </w:rPr>
        <w:t xml:space="preserve"> </w:t>
      </w:r>
      <w:r>
        <w:rPr>
          <w:w w:val="85"/>
          <w:sz w:val="20"/>
        </w:rPr>
        <w:t>reduction</w:t>
      </w:r>
      <w:r>
        <w:rPr>
          <w:spacing w:val="-6"/>
          <w:sz w:val="20"/>
        </w:rPr>
        <w:t xml:space="preserve"> </w:t>
      </w:r>
      <w:r>
        <w:rPr>
          <w:w w:val="85"/>
          <w:sz w:val="20"/>
        </w:rPr>
        <w:t>of air passenger traffic like Entebbe – Rome</w:t>
      </w:r>
      <w:r>
        <w:rPr>
          <w:spacing w:val="-2"/>
          <w:w w:val="85"/>
          <w:sz w:val="20"/>
        </w:rPr>
        <w:t xml:space="preserve"> </w:t>
      </w:r>
      <w:r>
        <w:rPr>
          <w:w w:val="85"/>
          <w:sz w:val="20"/>
        </w:rPr>
        <w:t>air</w:t>
      </w:r>
      <w:r>
        <w:rPr>
          <w:spacing w:val="-2"/>
          <w:w w:val="85"/>
          <w:sz w:val="20"/>
        </w:rPr>
        <w:t xml:space="preserve"> </w:t>
      </w:r>
      <w:r>
        <w:rPr>
          <w:w w:val="85"/>
          <w:sz w:val="20"/>
        </w:rPr>
        <w:t>route</w:t>
      </w:r>
      <w:r>
        <w:rPr>
          <w:spacing w:val="-2"/>
          <w:w w:val="85"/>
          <w:sz w:val="20"/>
        </w:rPr>
        <w:t xml:space="preserve"> </w:t>
      </w:r>
      <w:r>
        <w:rPr>
          <w:w w:val="85"/>
          <w:sz w:val="20"/>
        </w:rPr>
        <w:t>accident</w:t>
      </w:r>
      <w:r>
        <w:rPr>
          <w:spacing w:val="-2"/>
          <w:w w:val="85"/>
          <w:sz w:val="20"/>
        </w:rPr>
        <w:t xml:space="preserve"> </w:t>
      </w:r>
      <w:r>
        <w:rPr>
          <w:w w:val="85"/>
          <w:sz w:val="20"/>
        </w:rPr>
        <w:t>by</w:t>
      </w:r>
      <w:r>
        <w:rPr>
          <w:spacing w:val="-2"/>
          <w:w w:val="85"/>
          <w:sz w:val="20"/>
        </w:rPr>
        <w:t xml:space="preserve"> </w:t>
      </w:r>
      <w:r>
        <w:rPr>
          <w:w w:val="85"/>
          <w:sz w:val="20"/>
        </w:rPr>
        <w:t>the</w:t>
      </w:r>
      <w:r>
        <w:rPr>
          <w:spacing w:val="-2"/>
          <w:w w:val="85"/>
          <w:sz w:val="20"/>
        </w:rPr>
        <w:t xml:space="preserve"> </w:t>
      </w:r>
      <w:r>
        <w:rPr>
          <w:w w:val="85"/>
          <w:sz w:val="20"/>
        </w:rPr>
        <w:t>Uganda</w:t>
      </w:r>
      <w:r>
        <w:rPr>
          <w:spacing w:val="-2"/>
          <w:w w:val="85"/>
          <w:sz w:val="20"/>
        </w:rPr>
        <w:t xml:space="preserve"> </w:t>
      </w:r>
      <w:r>
        <w:rPr>
          <w:w w:val="85"/>
          <w:sz w:val="20"/>
        </w:rPr>
        <w:t>airlines</w:t>
      </w:r>
      <w:r>
        <w:rPr>
          <w:spacing w:val="-2"/>
          <w:w w:val="85"/>
          <w:sz w:val="20"/>
        </w:rPr>
        <w:t xml:space="preserve"> </w:t>
      </w:r>
      <w:r>
        <w:rPr>
          <w:w w:val="85"/>
          <w:sz w:val="20"/>
        </w:rPr>
        <w:t>in</w:t>
      </w:r>
      <w:r>
        <w:rPr>
          <w:spacing w:val="-2"/>
          <w:w w:val="85"/>
          <w:sz w:val="20"/>
        </w:rPr>
        <w:t xml:space="preserve"> </w:t>
      </w:r>
      <w:r>
        <w:rPr>
          <w:w w:val="85"/>
          <w:sz w:val="20"/>
        </w:rPr>
        <w:t>1970s.</w:t>
      </w:r>
    </w:p>
    <w:p w:rsidR="00E5575B" w:rsidRDefault="00D512E5">
      <w:pPr>
        <w:pStyle w:val="ListParagraph"/>
        <w:numPr>
          <w:ilvl w:val="0"/>
          <w:numId w:val="76"/>
        </w:numPr>
        <w:tabs>
          <w:tab w:val="left" w:pos="460"/>
        </w:tabs>
        <w:ind w:right="718"/>
        <w:jc w:val="left"/>
        <w:rPr>
          <w:sz w:val="20"/>
        </w:rPr>
      </w:pPr>
      <w:r>
        <w:rPr>
          <w:w w:val="85"/>
          <w:sz w:val="20"/>
        </w:rPr>
        <w:t>There is ever- rising fuel costs on Ugandan fuel market and</w:t>
      </w:r>
      <w:r>
        <w:rPr>
          <w:spacing w:val="-1"/>
          <w:sz w:val="20"/>
        </w:rPr>
        <w:t xml:space="preserve"> </w:t>
      </w:r>
      <w:r>
        <w:rPr>
          <w:w w:val="85"/>
          <w:sz w:val="20"/>
        </w:rPr>
        <w:t>whole</w:t>
      </w:r>
      <w:r>
        <w:rPr>
          <w:spacing w:val="-4"/>
          <w:w w:val="85"/>
          <w:sz w:val="20"/>
        </w:rPr>
        <w:t xml:space="preserve"> </w:t>
      </w:r>
      <w:r>
        <w:rPr>
          <w:w w:val="85"/>
          <w:sz w:val="20"/>
        </w:rPr>
        <w:t>world</w:t>
      </w:r>
      <w:r>
        <w:rPr>
          <w:spacing w:val="-4"/>
          <w:w w:val="85"/>
          <w:sz w:val="20"/>
        </w:rPr>
        <w:t xml:space="preserve"> </w:t>
      </w:r>
      <w:r>
        <w:rPr>
          <w:w w:val="85"/>
          <w:sz w:val="20"/>
        </w:rPr>
        <w:t>which has</w:t>
      </w:r>
      <w:r>
        <w:rPr>
          <w:spacing w:val="-3"/>
          <w:w w:val="85"/>
          <w:sz w:val="20"/>
        </w:rPr>
        <w:t xml:space="preserve"> </w:t>
      </w:r>
      <w:r>
        <w:rPr>
          <w:w w:val="85"/>
          <w:sz w:val="20"/>
        </w:rPr>
        <w:t>made</w:t>
      </w:r>
      <w:r>
        <w:rPr>
          <w:spacing w:val="-2"/>
          <w:w w:val="85"/>
          <w:sz w:val="20"/>
        </w:rPr>
        <w:t xml:space="preserve"> </w:t>
      </w:r>
      <w:r>
        <w:rPr>
          <w:w w:val="85"/>
          <w:sz w:val="20"/>
        </w:rPr>
        <w:t>air</w:t>
      </w:r>
      <w:r>
        <w:rPr>
          <w:spacing w:val="-2"/>
          <w:w w:val="85"/>
          <w:sz w:val="20"/>
        </w:rPr>
        <w:t xml:space="preserve"> </w:t>
      </w:r>
      <w:r>
        <w:rPr>
          <w:w w:val="85"/>
          <w:sz w:val="20"/>
        </w:rPr>
        <w:t>transport</w:t>
      </w:r>
      <w:r>
        <w:rPr>
          <w:spacing w:val="-3"/>
          <w:w w:val="85"/>
          <w:sz w:val="20"/>
        </w:rPr>
        <w:t xml:space="preserve"> </w:t>
      </w:r>
      <w:r>
        <w:rPr>
          <w:w w:val="85"/>
          <w:sz w:val="20"/>
        </w:rPr>
        <w:t>very</w:t>
      </w:r>
      <w:r>
        <w:rPr>
          <w:spacing w:val="-3"/>
          <w:w w:val="85"/>
          <w:sz w:val="20"/>
        </w:rPr>
        <w:t xml:space="preserve"> </w:t>
      </w:r>
      <w:r>
        <w:rPr>
          <w:w w:val="85"/>
          <w:sz w:val="20"/>
        </w:rPr>
        <w:t>expensive</w:t>
      </w:r>
      <w:r>
        <w:rPr>
          <w:spacing w:val="-3"/>
          <w:w w:val="85"/>
          <w:sz w:val="20"/>
        </w:rPr>
        <w:t xml:space="preserve"> </w:t>
      </w:r>
      <w:r>
        <w:rPr>
          <w:w w:val="85"/>
          <w:sz w:val="20"/>
        </w:rPr>
        <w:t>and</w:t>
      </w:r>
      <w:r>
        <w:rPr>
          <w:spacing w:val="-2"/>
          <w:w w:val="85"/>
          <w:sz w:val="20"/>
        </w:rPr>
        <w:t xml:space="preserve"> </w:t>
      </w:r>
      <w:r>
        <w:rPr>
          <w:w w:val="85"/>
          <w:sz w:val="20"/>
        </w:rPr>
        <w:t>to</w:t>
      </w:r>
      <w:r>
        <w:rPr>
          <w:spacing w:val="-2"/>
          <w:w w:val="85"/>
          <w:sz w:val="20"/>
        </w:rPr>
        <w:t xml:space="preserve"> </w:t>
      </w:r>
      <w:r>
        <w:rPr>
          <w:w w:val="85"/>
          <w:sz w:val="20"/>
        </w:rPr>
        <w:t>have</w:t>
      </w:r>
      <w:r>
        <w:rPr>
          <w:spacing w:val="-2"/>
          <w:w w:val="85"/>
          <w:sz w:val="20"/>
        </w:rPr>
        <w:t xml:space="preserve"> </w:t>
      </w:r>
      <w:r>
        <w:rPr>
          <w:w w:val="85"/>
          <w:sz w:val="20"/>
        </w:rPr>
        <w:t>small</w:t>
      </w:r>
      <w:r>
        <w:rPr>
          <w:spacing w:val="-3"/>
          <w:w w:val="85"/>
          <w:sz w:val="20"/>
        </w:rPr>
        <w:t xml:space="preserve"> </w:t>
      </w:r>
      <w:r>
        <w:rPr>
          <w:w w:val="85"/>
          <w:sz w:val="20"/>
        </w:rPr>
        <w:t>traffic</w:t>
      </w:r>
      <w:r>
        <w:rPr>
          <w:spacing w:val="-3"/>
          <w:w w:val="85"/>
          <w:sz w:val="20"/>
        </w:rPr>
        <w:t xml:space="preserve"> </w:t>
      </w:r>
      <w:r>
        <w:rPr>
          <w:w w:val="85"/>
          <w:sz w:val="20"/>
        </w:rPr>
        <w:t xml:space="preserve">like </w:t>
      </w:r>
      <w:r>
        <w:rPr>
          <w:spacing w:val="-4"/>
          <w:w w:val="90"/>
          <w:sz w:val="20"/>
        </w:rPr>
        <w:t xml:space="preserve">Entebbe </w:t>
      </w:r>
      <w:r>
        <w:rPr>
          <w:spacing w:val="-4"/>
          <w:w w:val="95"/>
          <w:sz w:val="20"/>
        </w:rPr>
        <w:t xml:space="preserve">– </w:t>
      </w:r>
      <w:r>
        <w:rPr>
          <w:spacing w:val="-4"/>
          <w:w w:val="90"/>
          <w:sz w:val="20"/>
        </w:rPr>
        <w:t>Juba and Kigali air routes.</w:t>
      </w:r>
    </w:p>
    <w:p w:rsidR="00E5575B" w:rsidRDefault="00D512E5">
      <w:pPr>
        <w:pStyle w:val="Heading1"/>
        <w:spacing w:before="219"/>
        <w:ind w:left="820"/>
      </w:pPr>
      <w:r>
        <w:rPr>
          <w:w w:val="80"/>
        </w:rPr>
        <w:t>STEPS</w:t>
      </w:r>
      <w:r>
        <w:rPr>
          <w:spacing w:val="47"/>
        </w:rPr>
        <w:t xml:space="preserve"> </w:t>
      </w:r>
      <w:r>
        <w:rPr>
          <w:w w:val="80"/>
        </w:rPr>
        <w:t>BEING</w:t>
      </w:r>
      <w:r>
        <w:rPr>
          <w:spacing w:val="47"/>
        </w:rPr>
        <w:t xml:space="preserve"> </w:t>
      </w:r>
      <w:r>
        <w:rPr>
          <w:w w:val="80"/>
        </w:rPr>
        <w:t>TAKEN</w:t>
      </w:r>
      <w:r>
        <w:rPr>
          <w:spacing w:val="46"/>
        </w:rPr>
        <w:t xml:space="preserve"> </w:t>
      </w:r>
      <w:r>
        <w:rPr>
          <w:w w:val="80"/>
        </w:rPr>
        <w:t>TO</w:t>
      </w:r>
      <w:r>
        <w:rPr>
          <w:spacing w:val="49"/>
        </w:rPr>
        <w:t xml:space="preserve"> </w:t>
      </w:r>
      <w:r>
        <w:rPr>
          <w:w w:val="80"/>
        </w:rPr>
        <w:t>DEVELOP</w:t>
      </w:r>
      <w:r>
        <w:rPr>
          <w:spacing w:val="48"/>
        </w:rPr>
        <w:t xml:space="preserve"> </w:t>
      </w:r>
      <w:r>
        <w:rPr>
          <w:w w:val="80"/>
        </w:rPr>
        <w:t>AIR</w:t>
      </w:r>
      <w:r>
        <w:rPr>
          <w:spacing w:val="46"/>
        </w:rPr>
        <w:t xml:space="preserve"> </w:t>
      </w:r>
      <w:r>
        <w:rPr>
          <w:spacing w:val="9"/>
          <w:w w:val="80"/>
        </w:rPr>
        <w:t>TRANSPORT</w:t>
      </w:r>
      <w:r>
        <w:rPr>
          <w:spacing w:val="48"/>
        </w:rPr>
        <w:t xml:space="preserve"> </w:t>
      </w:r>
      <w:r>
        <w:rPr>
          <w:w w:val="80"/>
        </w:rPr>
        <w:t>IN</w:t>
      </w:r>
      <w:r>
        <w:rPr>
          <w:spacing w:val="50"/>
        </w:rPr>
        <w:t xml:space="preserve"> </w:t>
      </w:r>
      <w:r>
        <w:rPr>
          <w:spacing w:val="7"/>
          <w:w w:val="80"/>
        </w:rPr>
        <w:t>UGANDA</w:t>
      </w:r>
    </w:p>
    <w:p w:rsidR="00E5575B" w:rsidRDefault="00D512E5">
      <w:pPr>
        <w:pStyle w:val="BodyText"/>
        <w:spacing w:before="4"/>
        <w:ind w:left="1180"/>
      </w:pPr>
      <w:r>
        <w:rPr>
          <w:w w:val="80"/>
        </w:rPr>
        <w:t>The</w:t>
      </w:r>
      <w:r>
        <w:rPr>
          <w:spacing w:val="16"/>
        </w:rPr>
        <w:t xml:space="preserve"> </w:t>
      </w:r>
      <w:r>
        <w:rPr>
          <w:w w:val="80"/>
        </w:rPr>
        <w:t>following</w:t>
      </w:r>
      <w:r>
        <w:rPr>
          <w:spacing w:val="14"/>
        </w:rPr>
        <w:t xml:space="preserve"> </w:t>
      </w:r>
      <w:r>
        <w:rPr>
          <w:w w:val="80"/>
        </w:rPr>
        <w:t>are</w:t>
      </w:r>
      <w:r>
        <w:rPr>
          <w:spacing w:val="14"/>
        </w:rPr>
        <w:t xml:space="preserve"> </w:t>
      </w:r>
      <w:r>
        <w:rPr>
          <w:w w:val="80"/>
        </w:rPr>
        <w:t>the</w:t>
      </w:r>
      <w:r>
        <w:rPr>
          <w:spacing w:val="17"/>
        </w:rPr>
        <w:t xml:space="preserve"> </w:t>
      </w:r>
      <w:r>
        <w:rPr>
          <w:w w:val="80"/>
        </w:rPr>
        <w:t>measures</w:t>
      </w:r>
      <w:r>
        <w:rPr>
          <w:spacing w:val="17"/>
        </w:rPr>
        <w:t xml:space="preserve"> </w:t>
      </w:r>
      <w:r>
        <w:rPr>
          <w:w w:val="80"/>
        </w:rPr>
        <w:t>being</w:t>
      </w:r>
      <w:r>
        <w:rPr>
          <w:spacing w:val="29"/>
        </w:rPr>
        <w:t xml:space="preserve"> </w:t>
      </w:r>
      <w:r>
        <w:rPr>
          <w:w w:val="80"/>
        </w:rPr>
        <w:t>taken</w:t>
      </w:r>
      <w:r>
        <w:rPr>
          <w:spacing w:val="30"/>
        </w:rPr>
        <w:t xml:space="preserve"> </w:t>
      </w:r>
      <w:r>
        <w:rPr>
          <w:w w:val="80"/>
        </w:rPr>
        <w:t>to</w:t>
      </w:r>
      <w:r>
        <w:rPr>
          <w:spacing w:val="29"/>
        </w:rPr>
        <w:t xml:space="preserve"> </w:t>
      </w:r>
      <w:r>
        <w:rPr>
          <w:w w:val="80"/>
        </w:rPr>
        <w:t>develop</w:t>
      </w:r>
      <w:r>
        <w:rPr>
          <w:spacing w:val="30"/>
        </w:rPr>
        <w:t xml:space="preserve"> </w:t>
      </w:r>
      <w:r>
        <w:rPr>
          <w:w w:val="80"/>
        </w:rPr>
        <w:t>air</w:t>
      </w:r>
      <w:r>
        <w:rPr>
          <w:spacing w:val="26"/>
        </w:rPr>
        <w:t xml:space="preserve"> </w:t>
      </w:r>
      <w:r>
        <w:rPr>
          <w:w w:val="80"/>
        </w:rPr>
        <w:t>transport</w:t>
      </w:r>
      <w:r>
        <w:rPr>
          <w:spacing w:val="30"/>
        </w:rPr>
        <w:t xml:space="preserve"> </w:t>
      </w:r>
      <w:r>
        <w:rPr>
          <w:w w:val="80"/>
        </w:rPr>
        <w:t>in</w:t>
      </w:r>
      <w:r>
        <w:rPr>
          <w:spacing w:val="29"/>
        </w:rPr>
        <w:t xml:space="preserve"> </w:t>
      </w:r>
      <w:r>
        <w:rPr>
          <w:spacing w:val="-2"/>
          <w:w w:val="80"/>
        </w:rPr>
        <w:t>Uganda;</w:t>
      </w:r>
    </w:p>
    <w:p w:rsidR="00E5575B" w:rsidRDefault="00D512E5">
      <w:pPr>
        <w:pStyle w:val="ListParagraph"/>
        <w:numPr>
          <w:ilvl w:val="0"/>
          <w:numId w:val="76"/>
        </w:numPr>
        <w:tabs>
          <w:tab w:val="left" w:pos="460"/>
        </w:tabs>
        <w:spacing w:before="1"/>
        <w:ind w:right="764"/>
        <w:jc w:val="left"/>
        <w:rPr>
          <w:sz w:val="20"/>
        </w:rPr>
      </w:pPr>
      <w:r>
        <w:rPr>
          <w:w w:val="80"/>
          <w:sz w:val="20"/>
        </w:rPr>
        <w:t>The</w:t>
      </w:r>
      <w:r>
        <w:rPr>
          <w:sz w:val="20"/>
        </w:rPr>
        <w:t xml:space="preserve"> </w:t>
      </w:r>
      <w:r>
        <w:rPr>
          <w:w w:val="80"/>
          <w:sz w:val="20"/>
        </w:rPr>
        <w:t>government</w:t>
      </w:r>
      <w:r>
        <w:rPr>
          <w:sz w:val="20"/>
        </w:rPr>
        <w:t xml:space="preserve"> </w:t>
      </w:r>
      <w:r>
        <w:rPr>
          <w:w w:val="80"/>
          <w:sz w:val="20"/>
        </w:rPr>
        <w:t>of</w:t>
      </w:r>
      <w:r>
        <w:rPr>
          <w:spacing w:val="13"/>
          <w:sz w:val="20"/>
        </w:rPr>
        <w:t xml:space="preserve"> </w:t>
      </w:r>
      <w:r>
        <w:rPr>
          <w:w w:val="80"/>
          <w:sz w:val="20"/>
        </w:rPr>
        <w:t>Uganda</w:t>
      </w:r>
      <w:r>
        <w:rPr>
          <w:sz w:val="20"/>
        </w:rPr>
        <w:t xml:space="preserve"> </w:t>
      </w:r>
      <w:r>
        <w:rPr>
          <w:w w:val="80"/>
          <w:sz w:val="20"/>
        </w:rPr>
        <w:t>has</w:t>
      </w:r>
      <w:r>
        <w:rPr>
          <w:sz w:val="20"/>
        </w:rPr>
        <w:t xml:space="preserve"> </w:t>
      </w:r>
      <w:r>
        <w:rPr>
          <w:w w:val="80"/>
          <w:sz w:val="20"/>
        </w:rPr>
        <w:t>liberalised</w:t>
      </w:r>
      <w:r>
        <w:rPr>
          <w:spacing w:val="14"/>
          <w:sz w:val="20"/>
        </w:rPr>
        <w:t xml:space="preserve"> </w:t>
      </w:r>
      <w:r>
        <w:rPr>
          <w:w w:val="80"/>
          <w:sz w:val="20"/>
        </w:rPr>
        <w:t>the</w:t>
      </w:r>
      <w:r>
        <w:rPr>
          <w:sz w:val="20"/>
        </w:rPr>
        <w:t xml:space="preserve"> </w:t>
      </w:r>
      <w:r>
        <w:rPr>
          <w:w w:val="80"/>
          <w:sz w:val="20"/>
        </w:rPr>
        <w:t>sector</w:t>
      </w:r>
      <w:r>
        <w:rPr>
          <w:spacing w:val="10"/>
          <w:sz w:val="20"/>
        </w:rPr>
        <w:t xml:space="preserve"> </w:t>
      </w:r>
      <w:r>
        <w:rPr>
          <w:w w:val="80"/>
          <w:sz w:val="20"/>
        </w:rPr>
        <w:t>to</w:t>
      </w:r>
      <w:r>
        <w:rPr>
          <w:sz w:val="20"/>
        </w:rPr>
        <w:t xml:space="preserve"> </w:t>
      </w:r>
      <w:r>
        <w:rPr>
          <w:w w:val="80"/>
          <w:sz w:val="20"/>
        </w:rPr>
        <w:t>foreign</w:t>
      </w:r>
      <w:r>
        <w:rPr>
          <w:spacing w:val="10"/>
          <w:sz w:val="20"/>
        </w:rPr>
        <w:t xml:space="preserve"> </w:t>
      </w:r>
      <w:r>
        <w:rPr>
          <w:w w:val="80"/>
          <w:sz w:val="20"/>
        </w:rPr>
        <w:t>and</w:t>
      </w:r>
      <w:r>
        <w:rPr>
          <w:spacing w:val="11"/>
          <w:sz w:val="20"/>
        </w:rPr>
        <w:t xml:space="preserve"> </w:t>
      </w:r>
      <w:r>
        <w:rPr>
          <w:w w:val="80"/>
          <w:sz w:val="20"/>
        </w:rPr>
        <w:t>local</w:t>
      </w:r>
      <w:r>
        <w:rPr>
          <w:spacing w:val="11"/>
          <w:sz w:val="20"/>
        </w:rPr>
        <w:t xml:space="preserve"> </w:t>
      </w:r>
      <w:r>
        <w:rPr>
          <w:w w:val="80"/>
          <w:sz w:val="20"/>
        </w:rPr>
        <w:t>air</w:t>
      </w:r>
      <w:r>
        <w:rPr>
          <w:spacing w:val="13"/>
          <w:sz w:val="20"/>
        </w:rPr>
        <w:t xml:space="preserve"> </w:t>
      </w:r>
      <w:r>
        <w:rPr>
          <w:w w:val="80"/>
          <w:sz w:val="20"/>
        </w:rPr>
        <w:t>companies</w:t>
      </w:r>
      <w:r>
        <w:rPr>
          <w:spacing w:val="16"/>
          <w:sz w:val="20"/>
        </w:rPr>
        <w:t xml:space="preserve"> </w:t>
      </w:r>
      <w:r>
        <w:rPr>
          <w:w w:val="80"/>
          <w:sz w:val="20"/>
        </w:rPr>
        <w:t>so</w:t>
      </w:r>
      <w:r>
        <w:rPr>
          <w:spacing w:val="11"/>
          <w:sz w:val="20"/>
        </w:rPr>
        <w:t xml:space="preserve"> </w:t>
      </w:r>
      <w:r>
        <w:rPr>
          <w:w w:val="80"/>
          <w:sz w:val="20"/>
        </w:rPr>
        <w:t>as</w:t>
      </w:r>
      <w:r>
        <w:rPr>
          <w:spacing w:val="11"/>
          <w:sz w:val="20"/>
        </w:rPr>
        <w:t xml:space="preserve"> </w:t>
      </w:r>
      <w:r>
        <w:rPr>
          <w:w w:val="80"/>
          <w:sz w:val="20"/>
        </w:rPr>
        <w:t>to</w:t>
      </w:r>
      <w:r>
        <w:rPr>
          <w:spacing w:val="10"/>
          <w:sz w:val="20"/>
        </w:rPr>
        <w:t xml:space="preserve"> </w:t>
      </w:r>
      <w:r>
        <w:rPr>
          <w:w w:val="80"/>
          <w:sz w:val="20"/>
        </w:rPr>
        <w:t>operate</w:t>
      </w:r>
      <w:r>
        <w:rPr>
          <w:spacing w:val="11"/>
          <w:sz w:val="20"/>
        </w:rPr>
        <w:t xml:space="preserve"> </w:t>
      </w:r>
      <w:r>
        <w:rPr>
          <w:w w:val="80"/>
          <w:sz w:val="20"/>
        </w:rPr>
        <w:t>air</w:t>
      </w:r>
      <w:r>
        <w:rPr>
          <w:spacing w:val="11"/>
          <w:sz w:val="20"/>
        </w:rPr>
        <w:t xml:space="preserve"> </w:t>
      </w:r>
      <w:r>
        <w:rPr>
          <w:w w:val="80"/>
          <w:sz w:val="20"/>
        </w:rPr>
        <w:t>transport</w:t>
      </w:r>
      <w:r>
        <w:rPr>
          <w:spacing w:val="16"/>
          <w:sz w:val="20"/>
        </w:rPr>
        <w:t xml:space="preserve"> </w:t>
      </w:r>
      <w:r>
        <w:rPr>
          <w:w w:val="80"/>
          <w:sz w:val="20"/>
        </w:rPr>
        <w:t>for</w:t>
      </w:r>
      <w:r>
        <w:rPr>
          <w:spacing w:val="10"/>
          <w:sz w:val="20"/>
        </w:rPr>
        <w:t xml:space="preserve"> </w:t>
      </w:r>
      <w:r>
        <w:rPr>
          <w:w w:val="80"/>
          <w:sz w:val="20"/>
        </w:rPr>
        <w:t>effective</w:t>
      </w:r>
      <w:r>
        <w:rPr>
          <w:spacing w:val="11"/>
          <w:sz w:val="20"/>
        </w:rPr>
        <w:t xml:space="preserve"> </w:t>
      </w:r>
      <w:r>
        <w:rPr>
          <w:w w:val="80"/>
          <w:sz w:val="20"/>
        </w:rPr>
        <w:t>air</w:t>
      </w:r>
      <w:r>
        <w:rPr>
          <w:sz w:val="20"/>
        </w:rPr>
        <w:t xml:space="preserve"> </w:t>
      </w:r>
      <w:r>
        <w:rPr>
          <w:w w:val="80"/>
          <w:sz w:val="20"/>
        </w:rPr>
        <w:t>services</w:t>
      </w:r>
      <w:r>
        <w:rPr>
          <w:spacing w:val="11"/>
          <w:sz w:val="20"/>
        </w:rPr>
        <w:t xml:space="preserve"> </w:t>
      </w:r>
      <w:r>
        <w:rPr>
          <w:w w:val="80"/>
          <w:sz w:val="20"/>
        </w:rPr>
        <w:t xml:space="preserve">such </w:t>
      </w:r>
      <w:r>
        <w:rPr>
          <w:w w:val="85"/>
          <w:sz w:val="20"/>
        </w:rPr>
        <w:t>as Kenya</w:t>
      </w:r>
      <w:r>
        <w:rPr>
          <w:spacing w:val="-1"/>
          <w:w w:val="85"/>
          <w:sz w:val="20"/>
        </w:rPr>
        <w:t xml:space="preserve"> </w:t>
      </w:r>
      <w:r>
        <w:rPr>
          <w:w w:val="85"/>
          <w:sz w:val="20"/>
        </w:rPr>
        <w:t>airways for Entebbe – Nairobi and Mombasa air flights and</w:t>
      </w:r>
      <w:r>
        <w:rPr>
          <w:sz w:val="20"/>
        </w:rPr>
        <w:t xml:space="preserve"> </w:t>
      </w:r>
      <w:r>
        <w:rPr>
          <w:w w:val="85"/>
          <w:sz w:val="20"/>
        </w:rPr>
        <w:t>Eagle</w:t>
      </w:r>
      <w:r>
        <w:rPr>
          <w:spacing w:val="-1"/>
          <w:w w:val="85"/>
          <w:sz w:val="20"/>
        </w:rPr>
        <w:t xml:space="preserve"> </w:t>
      </w:r>
      <w:r>
        <w:rPr>
          <w:w w:val="85"/>
          <w:sz w:val="20"/>
        </w:rPr>
        <w:t>airways</w:t>
      </w:r>
      <w:r>
        <w:rPr>
          <w:spacing w:val="-1"/>
          <w:w w:val="85"/>
          <w:sz w:val="20"/>
        </w:rPr>
        <w:t xml:space="preserve"> </w:t>
      </w:r>
      <w:r>
        <w:rPr>
          <w:w w:val="85"/>
          <w:sz w:val="20"/>
        </w:rPr>
        <w:t>for Kajjansi – Gulu air</w:t>
      </w:r>
      <w:r>
        <w:rPr>
          <w:spacing w:val="-1"/>
          <w:w w:val="85"/>
          <w:sz w:val="20"/>
        </w:rPr>
        <w:t xml:space="preserve"> </w:t>
      </w:r>
      <w:r>
        <w:rPr>
          <w:w w:val="85"/>
          <w:sz w:val="20"/>
        </w:rPr>
        <w:t>routes</w:t>
      </w:r>
    </w:p>
    <w:p w:rsidR="00E5575B" w:rsidRDefault="00D512E5">
      <w:pPr>
        <w:pStyle w:val="ListParagraph"/>
        <w:numPr>
          <w:ilvl w:val="0"/>
          <w:numId w:val="76"/>
        </w:numPr>
        <w:tabs>
          <w:tab w:val="left" w:pos="460"/>
        </w:tabs>
        <w:spacing w:before="2"/>
        <w:ind w:right="762"/>
        <w:jc w:val="left"/>
        <w:rPr>
          <w:sz w:val="20"/>
        </w:rPr>
      </w:pPr>
      <w:r>
        <w:rPr>
          <w:w w:val="85"/>
          <w:sz w:val="20"/>
        </w:rPr>
        <w:t>Soroti aero - pilot training school has reinforced to train more pilots and aero</w:t>
      </w:r>
      <w:r>
        <w:rPr>
          <w:sz w:val="20"/>
        </w:rPr>
        <w:t xml:space="preserve"> </w:t>
      </w:r>
      <w:r>
        <w:rPr>
          <w:w w:val="85"/>
          <w:sz w:val="20"/>
        </w:rPr>
        <w:t>–</w:t>
      </w:r>
      <w:r>
        <w:rPr>
          <w:sz w:val="20"/>
        </w:rPr>
        <w:t xml:space="preserve"> </w:t>
      </w:r>
      <w:r>
        <w:rPr>
          <w:w w:val="85"/>
          <w:sz w:val="20"/>
        </w:rPr>
        <w:t>engineers</w:t>
      </w:r>
      <w:r>
        <w:rPr>
          <w:sz w:val="20"/>
        </w:rPr>
        <w:t xml:space="preserve"> </w:t>
      </w:r>
      <w:r>
        <w:rPr>
          <w:w w:val="85"/>
          <w:sz w:val="20"/>
        </w:rPr>
        <w:t>to</w:t>
      </w:r>
      <w:r>
        <w:rPr>
          <w:sz w:val="20"/>
        </w:rPr>
        <w:t xml:space="preserve"> </w:t>
      </w:r>
      <w:r>
        <w:rPr>
          <w:w w:val="85"/>
          <w:sz w:val="20"/>
        </w:rPr>
        <w:t>solve the manpower gap</w:t>
      </w:r>
      <w:r>
        <w:rPr>
          <w:sz w:val="20"/>
        </w:rPr>
        <w:t xml:space="preserve"> </w:t>
      </w:r>
      <w:r>
        <w:rPr>
          <w:w w:val="85"/>
          <w:sz w:val="20"/>
        </w:rPr>
        <w:t>for effective air</w:t>
      </w:r>
      <w:r>
        <w:rPr>
          <w:sz w:val="20"/>
        </w:rPr>
        <w:t xml:space="preserve"> </w:t>
      </w:r>
      <w:r>
        <w:rPr>
          <w:w w:val="85"/>
          <w:sz w:val="20"/>
        </w:rPr>
        <w:t xml:space="preserve">services for </w:t>
      </w:r>
      <w:r>
        <w:rPr>
          <w:w w:val="90"/>
          <w:sz w:val="20"/>
        </w:rPr>
        <w:t>Entebbe</w:t>
      </w:r>
      <w:r>
        <w:rPr>
          <w:spacing w:val="-8"/>
          <w:w w:val="90"/>
          <w:sz w:val="20"/>
        </w:rPr>
        <w:t xml:space="preserve"> </w:t>
      </w:r>
      <w:r>
        <w:rPr>
          <w:w w:val="90"/>
          <w:sz w:val="20"/>
        </w:rPr>
        <w:t>–</w:t>
      </w:r>
      <w:r>
        <w:rPr>
          <w:spacing w:val="-8"/>
          <w:w w:val="90"/>
          <w:sz w:val="20"/>
        </w:rPr>
        <w:t xml:space="preserve"> </w:t>
      </w:r>
      <w:r>
        <w:rPr>
          <w:w w:val="90"/>
          <w:sz w:val="20"/>
        </w:rPr>
        <w:t>Dodom</w:t>
      </w:r>
      <w:r>
        <w:rPr>
          <w:spacing w:val="-8"/>
          <w:w w:val="90"/>
          <w:sz w:val="20"/>
        </w:rPr>
        <w:t xml:space="preserve"> </w:t>
      </w:r>
      <w:r>
        <w:rPr>
          <w:w w:val="90"/>
          <w:sz w:val="20"/>
        </w:rPr>
        <w:t>and</w:t>
      </w:r>
      <w:r>
        <w:rPr>
          <w:spacing w:val="-8"/>
          <w:w w:val="90"/>
          <w:sz w:val="20"/>
        </w:rPr>
        <w:t xml:space="preserve"> </w:t>
      </w:r>
      <w:r>
        <w:rPr>
          <w:w w:val="90"/>
          <w:sz w:val="20"/>
        </w:rPr>
        <w:t>Arusha</w:t>
      </w:r>
      <w:r>
        <w:rPr>
          <w:spacing w:val="-8"/>
          <w:w w:val="90"/>
          <w:sz w:val="20"/>
        </w:rPr>
        <w:t xml:space="preserve"> </w:t>
      </w:r>
      <w:r>
        <w:rPr>
          <w:w w:val="90"/>
          <w:sz w:val="20"/>
        </w:rPr>
        <w:t>air</w:t>
      </w:r>
      <w:r>
        <w:rPr>
          <w:spacing w:val="-8"/>
          <w:w w:val="90"/>
          <w:sz w:val="20"/>
        </w:rPr>
        <w:t xml:space="preserve"> </w:t>
      </w:r>
      <w:r>
        <w:rPr>
          <w:w w:val="90"/>
          <w:sz w:val="20"/>
        </w:rPr>
        <w:t>flights.</w:t>
      </w:r>
    </w:p>
    <w:p w:rsidR="00E5575B" w:rsidRDefault="00D512E5">
      <w:pPr>
        <w:pStyle w:val="ListParagraph"/>
        <w:numPr>
          <w:ilvl w:val="0"/>
          <w:numId w:val="76"/>
        </w:numPr>
        <w:tabs>
          <w:tab w:val="left" w:pos="460"/>
        </w:tabs>
        <w:spacing w:before="1"/>
        <w:ind w:right="757"/>
        <w:jc w:val="left"/>
        <w:rPr>
          <w:sz w:val="20"/>
        </w:rPr>
      </w:pPr>
      <w:r>
        <w:rPr>
          <w:w w:val="80"/>
          <w:sz w:val="20"/>
        </w:rPr>
        <w:t>New</w:t>
      </w:r>
      <w:r>
        <w:rPr>
          <w:sz w:val="20"/>
        </w:rPr>
        <w:t xml:space="preserve"> </w:t>
      </w:r>
      <w:r>
        <w:rPr>
          <w:w w:val="80"/>
          <w:sz w:val="20"/>
        </w:rPr>
        <w:t>training</w:t>
      </w:r>
      <w:r>
        <w:rPr>
          <w:spacing w:val="14"/>
          <w:sz w:val="20"/>
        </w:rPr>
        <w:t xml:space="preserve"> </w:t>
      </w:r>
      <w:r>
        <w:rPr>
          <w:w w:val="80"/>
          <w:sz w:val="20"/>
        </w:rPr>
        <w:t>craft</w:t>
      </w:r>
      <w:r>
        <w:rPr>
          <w:sz w:val="20"/>
        </w:rPr>
        <w:t xml:space="preserve"> </w:t>
      </w:r>
      <w:r>
        <w:rPr>
          <w:w w:val="80"/>
          <w:sz w:val="20"/>
        </w:rPr>
        <w:t>facilities</w:t>
      </w:r>
      <w:r>
        <w:rPr>
          <w:sz w:val="20"/>
        </w:rPr>
        <w:t xml:space="preserve"> </w:t>
      </w:r>
      <w:r>
        <w:rPr>
          <w:w w:val="80"/>
          <w:sz w:val="20"/>
        </w:rPr>
        <w:t>have</w:t>
      </w:r>
      <w:r>
        <w:rPr>
          <w:spacing w:val="22"/>
          <w:sz w:val="20"/>
        </w:rPr>
        <w:t xml:space="preserve"> </w:t>
      </w:r>
      <w:r>
        <w:rPr>
          <w:w w:val="80"/>
          <w:sz w:val="20"/>
        </w:rPr>
        <w:t>been</w:t>
      </w:r>
      <w:r>
        <w:rPr>
          <w:sz w:val="20"/>
        </w:rPr>
        <w:t xml:space="preserve"> </w:t>
      </w:r>
      <w:r>
        <w:rPr>
          <w:w w:val="80"/>
          <w:sz w:val="20"/>
        </w:rPr>
        <w:t>bought</w:t>
      </w:r>
      <w:r>
        <w:rPr>
          <w:sz w:val="20"/>
        </w:rPr>
        <w:t xml:space="preserve"> </w:t>
      </w:r>
      <w:r>
        <w:rPr>
          <w:w w:val="80"/>
          <w:sz w:val="20"/>
        </w:rPr>
        <w:t>for</w:t>
      </w:r>
      <w:r>
        <w:rPr>
          <w:spacing w:val="18"/>
          <w:sz w:val="20"/>
        </w:rPr>
        <w:t xml:space="preserve"> </w:t>
      </w:r>
      <w:r>
        <w:rPr>
          <w:w w:val="80"/>
          <w:sz w:val="20"/>
        </w:rPr>
        <w:t>Soroti aero -</w:t>
      </w:r>
      <w:r>
        <w:rPr>
          <w:sz w:val="20"/>
        </w:rPr>
        <w:t xml:space="preserve"> </w:t>
      </w:r>
      <w:r>
        <w:rPr>
          <w:w w:val="80"/>
          <w:sz w:val="20"/>
        </w:rPr>
        <w:t>pilot training</w:t>
      </w:r>
      <w:r>
        <w:rPr>
          <w:sz w:val="20"/>
        </w:rPr>
        <w:t xml:space="preserve"> </w:t>
      </w:r>
      <w:r>
        <w:rPr>
          <w:w w:val="80"/>
          <w:sz w:val="20"/>
        </w:rPr>
        <w:t>school to equip the</w:t>
      </w:r>
      <w:r>
        <w:rPr>
          <w:sz w:val="20"/>
        </w:rPr>
        <w:t xml:space="preserve"> </w:t>
      </w:r>
      <w:r>
        <w:rPr>
          <w:w w:val="80"/>
          <w:sz w:val="20"/>
        </w:rPr>
        <w:t>areo-</w:t>
      </w:r>
      <w:r>
        <w:rPr>
          <w:sz w:val="20"/>
        </w:rPr>
        <w:t xml:space="preserve"> </w:t>
      </w:r>
      <w:r>
        <w:rPr>
          <w:w w:val="80"/>
          <w:sz w:val="20"/>
        </w:rPr>
        <w:t>pilots and</w:t>
      </w:r>
      <w:r>
        <w:rPr>
          <w:sz w:val="20"/>
        </w:rPr>
        <w:t xml:space="preserve"> </w:t>
      </w:r>
      <w:r>
        <w:rPr>
          <w:w w:val="80"/>
          <w:sz w:val="20"/>
        </w:rPr>
        <w:t>aero</w:t>
      </w:r>
      <w:r>
        <w:rPr>
          <w:sz w:val="20"/>
        </w:rPr>
        <w:t xml:space="preserve"> </w:t>
      </w:r>
      <w:r>
        <w:rPr>
          <w:w w:val="80"/>
          <w:sz w:val="20"/>
        </w:rPr>
        <w:t>–</w:t>
      </w:r>
      <w:r>
        <w:rPr>
          <w:sz w:val="20"/>
        </w:rPr>
        <w:t xml:space="preserve"> </w:t>
      </w:r>
      <w:r>
        <w:rPr>
          <w:w w:val="80"/>
          <w:sz w:val="20"/>
        </w:rPr>
        <w:t>engineers</w:t>
      </w:r>
      <w:r>
        <w:rPr>
          <w:sz w:val="20"/>
        </w:rPr>
        <w:t xml:space="preserve"> </w:t>
      </w:r>
      <w:r>
        <w:rPr>
          <w:w w:val="80"/>
          <w:sz w:val="20"/>
        </w:rPr>
        <w:t>more</w:t>
      </w:r>
      <w:r>
        <w:rPr>
          <w:sz w:val="20"/>
        </w:rPr>
        <w:t xml:space="preserve"> </w:t>
      </w:r>
      <w:r>
        <w:rPr>
          <w:w w:val="80"/>
          <w:sz w:val="20"/>
        </w:rPr>
        <w:t>air</w:t>
      </w:r>
      <w:r>
        <w:rPr>
          <w:sz w:val="20"/>
        </w:rPr>
        <w:t xml:space="preserve"> </w:t>
      </w:r>
      <w:r>
        <w:rPr>
          <w:w w:val="80"/>
          <w:sz w:val="20"/>
        </w:rPr>
        <w:t xml:space="preserve">piloting and </w:t>
      </w:r>
      <w:r>
        <w:rPr>
          <w:w w:val="85"/>
          <w:sz w:val="20"/>
        </w:rPr>
        <w:t>mechanical</w:t>
      </w:r>
      <w:r>
        <w:rPr>
          <w:spacing w:val="-3"/>
          <w:w w:val="85"/>
          <w:sz w:val="20"/>
        </w:rPr>
        <w:t xml:space="preserve"> </w:t>
      </w:r>
      <w:r>
        <w:rPr>
          <w:w w:val="85"/>
          <w:sz w:val="20"/>
        </w:rPr>
        <w:t>aero</w:t>
      </w:r>
      <w:r>
        <w:rPr>
          <w:spacing w:val="-4"/>
          <w:w w:val="85"/>
          <w:sz w:val="20"/>
        </w:rPr>
        <w:t xml:space="preserve"> </w:t>
      </w:r>
      <w:r>
        <w:rPr>
          <w:w w:val="85"/>
          <w:sz w:val="20"/>
        </w:rPr>
        <w:t>skills and knowledge so as to ensure efficiency in air travels like Entebbe</w:t>
      </w:r>
      <w:r>
        <w:rPr>
          <w:sz w:val="20"/>
        </w:rPr>
        <w:t xml:space="preserve"> </w:t>
      </w:r>
      <w:r>
        <w:rPr>
          <w:w w:val="85"/>
          <w:sz w:val="20"/>
        </w:rPr>
        <w:t>– UK air routes</w:t>
      </w:r>
    </w:p>
    <w:p w:rsidR="00E5575B" w:rsidRDefault="00D512E5">
      <w:pPr>
        <w:pStyle w:val="ListParagraph"/>
        <w:numPr>
          <w:ilvl w:val="0"/>
          <w:numId w:val="76"/>
        </w:numPr>
        <w:tabs>
          <w:tab w:val="left" w:pos="460"/>
        </w:tabs>
        <w:spacing w:line="242" w:lineRule="auto"/>
        <w:ind w:right="759"/>
        <w:jc w:val="left"/>
        <w:rPr>
          <w:sz w:val="20"/>
        </w:rPr>
      </w:pPr>
      <w:r>
        <w:rPr>
          <w:w w:val="85"/>
          <w:sz w:val="20"/>
        </w:rPr>
        <w:t>MOT,</w:t>
      </w:r>
      <w:r>
        <w:rPr>
          <w:sz w:val="20"/>
        </w:rPr>
        <w:t xml:space="preserve"> </w:t>
      </w:r>
      <w:r>
        <w:rPr>
          <w:w w:val="85"/>
          <w:sz w:val="20"/>
        </w:rPr>
        <w:t>MOE</w:t>
      </w:r>
      <w:r>
        <w:rPr>
          <w:sz w:val="20"/>
        </w:rPr>
        <w:t xml:space="preserve"> </w:t>
      </w:r>
      <w:r>
        <w:rPr>
          <w:w w:val="85"/>
          <w:sz w:val="20"/>
        </w:rPr>
        <w:t>together</w:t>
      </w:r>
      <w:r>
        <w:rPr>
          <w:sz w:val="20"/>
        </w:rPr>
        <w:t xml:space="preserve"> </w:t>
      </w:r>
      <w:r>
        <w:rPr>
          <w:w w:val="85"/>
          <w:sz w:val="20"/>
        </w:rPr>
        <w:t>with</w:t>
      </w:r>
      <w:r>
        <w:rPr>
          <w:sz w:val="20"/>
        </w:rPr>
        <w:t xml:space="preserve"> </w:t>
      </w:r>
      <w:r>
        <w:rPr>
          <w:w w:val="85"/>
          <w:sz w:val="20"/>
        </w:rPr>
        <w:t>the</w:t>
      </w:r>
      <w:r>
        <w:rPr>
          <w:sz w:val="20"/>
        </w:rPr>
        <w:t xml:space="preserve"> </w:t>
      </w:r>
      <w:r>
        <w:rPr>
          <w:w w:val="85"/>
          <w:sz w:val="20"/>
        </w:rPr>
        <w:t>UPDF</w:t>
      </w:r>
      <w:r>
        <w:rPr>
          <w:sz w:val="20"/>
        </w:rPr>
        <w:t xml:space="preserve"> </w:t>
      </w:r>
      <w:r>
        <w:rPr>
          <w:w w:val="85"/>
          <w:sz w:val="20"/>
        </w:rPr>
        <w:t>as</w:t>
      </w:r>
      <w:r>
        <w:rPr>
          <w:sz w:val="20"/>
        </w:rPr>
        <w:t xml:space="preserve"> </w:t>
      </w:r>
      <w:r>
        <w:rPr>
          <w:w w:val="85"/>
          <w:sz w:val="20"/>
        </w:rPr>
        <w:t>well</w:t>
      </w:r>
      <w:r>
        <w:rPr>
          <w:sz w:val="20"/>
        </w:rPr>
        <w:t xml:space="preserve"> </w:t>
      </w:r>
      <w:r>
        <w:rPr>
          <w:w w:val="85"/>
          <w:sz w:val="20"/>
        </w:rPr>
        <w:t>as</w:t>
      </w:r>
      <w:r>
        <w:rPr>
          <w:sz w:val="20"/>
        </w:rPr>
        <w:t xml:space="preserve"> </w:t>
      </w:r>
      <w:r>
        <w:rPr>
          <w:w w:val="85"/>
          <w:sz w:val="20"/>
        </w:rPr>
        <w:t>private</w:t>
      </w:r>
      <w:r>
        <w:rPr>
          <w:sz w:val="20"/>
        </w:rPr>
        <w:t xml:space="preserve"> </w:t>
      </w:r>
      <w:r>
        <w:rPr>
          <w:w w:val="85"/>
          <w:sz w:val="20"/>
        </w:rPr>
        <w:t>airlines have</w:t>
      </w:r>
      <w:r>
        <w:rPr>
          <w:sz w:val="20"/>
        </w:rPr>
        <w:t xml:space="preserve"> </w:t>
      </w:r>
      <w:r>
        <w:rPr>
          <w:w w:val="85"/>
          <w:sz w:val="20"/>
        </w:rPr>
        <w:t>sent</w:t>
      </w:r>
      <w:r>
        <w:rPr>
          <w:sz w:val="20"/>
        </w:rPr>
        <w:t xml:space="preserve"> </w:t>
      </w:r>
      <w:r>
        <w:rPr>
          <w:w w:val="85"/>
          <w:sz w:val="20"/>
        </w:rPr>
        <w:t>competent</w:t>
      </w:r>
      <w:r>
        <w:rPr>
          <w:sz w:val="20"/>
        </w:rPr>
        <w:t xml:space="preserve"> </w:t>
      </w:r>
      <w:r>
        <w:rPr>
          <w:w w:val="85"/>
          <w:sz w:val="20"/>
        </w:rPr>
        <w:t>candidates</w:t>
      </w:r>
      <w:r>
        <w:rPr>
          <w:sz w:val="20"/>
        </w:rPr>
        <w:t xml:space="preserve"> </w:t>
      </w:r>
      <w:r>
        <w:rPr>
          <w:w w:val="85"/>
          <w:sz w:val="20"/>
        </w:rPr>
        <w:t xml:space="preserve">to Kenya, USA, Cuba and Russia for advanced </w:t>
      </w:r>
      <w:r>
        <w:rPr>
          <w:w w:val="80"/>
          <w:sz w:val="20"/>
        </w:rPr>
        <w:t>training in air piloting and mechanical aero skills for</w:t>
      </w:r>
      <w:r>
        <w:rPr>
          <w:sz w:val="20"/>
        </w:rPr>
        <w:t xml:space="preserve"> </w:t>
      </w:r>
      <w:r>
        <w:rPr>
          <w:w w:val="80"/>
          <w:sz w:val="20"/>
        </w:rPr>
        <w:t>effective air</w:t>
      </w:r>
      <w:r>
        <w:rPr>
          <w:sz w:val="20"/>
        </w:rPr>
        <w:t xml:space="preserve"> </w:t>
      </w:r>
      <w:r>
        <w:rPr>
          <w:w w:val="80"/>
          <w:sz w:val="20"/>
        </w:rPr>
        <w:t>services</w:t>
      </w:r>
      <w:r>
        <w:rPr>
          <w:sz w:val="20"/>
        </w:rPr>
        <w:t xml:space="preserve"> </w:t>
      </w:r>
      <w:r>
        <w:rPr>
          <w:w w:val="80"/>
          <w:sz w:val="20"/>
        </w:rPr>
        <w:t>like</w:t>
      </w:r>
      <w:r>
        <w:rPr>
          <w:sz w:val="20"/>
        </w:rPr>
        <w:t xml:space="preserve"> </w:t>
      </w:r>
      <w:r>
        <w:rPr>
          <w:w w:val="80"/>
          <w:sz w:val="20"/>
        </w:rPr>
        <w:t>for</w:t>
      </w:r>
      <w:r>
        <w:rPr>
          <w:sz w:val="20"/>
        </w:rPr>
        <w:t xml:space="preserve"> </w:t>
      </w:r>
      <w:r>
        <w:rPr>
          <w:w w:val="80"/>
          <w:sz w:val="20"/>
        </w:rPr>
        <w:t>Entebbe</w:t>
      </w:r>
      <w:r>
        <w:rPr>
          <w:sz w:val="20"/>
        </w:rPr>
        <w:t xml:space="preserve"> </w:t>
      </w:r>
      <w:r>
        <w:rPr>
          <w:w w:val="80"/>
          <w:sz w:val="20"/>
        </w:rPr>
        <w:t>–</w:t>
      </w:r>
      <w:r>
        <w:rPr>
          <w:sz w:val="20"/>
        </w:rPr>
        <w:t xml:space="preserve"> </w:t>
      </w:r>
      <w:r>
        <w:rPr>
          <w:w w:val="80"/>
          <w:sz w:val="20"/>
        </w:rPr>
        <w:t>Cairo</w:t>
      </w:r>
      <w:r>
        <w:rPr>
          <w:sz w:val="20"/>
        </w:rPr>
        <w:t xml:space="preserve"> </w:t>
      </w:r>
      <w:r>
        <w:rPr>
          <w:w w:val="80"/>
          <w:sz w:val="20"/>
        </w:rPr>
        <w:t>and</w:t>
      </w:r>
      <w:r>
        <w:rPr>
          <w:sz w:val="20"/>
        </w:rPr>
        <w:t xml:space="preserve"> </w:t>
      </w:r>
      <w:r>
        <w:rPr>
          <w:w w:val="80"/>
          <w:sz w:val="20"/>
        </w:rPr>
        <w:t>Johannesburg</w:t>
      </w:r>
      <w:r>
        <w:rPr>
          <w:sz w:val="20"/>
        </w:rPr>
        <w:t xml:space="preserve"> </w:t>
      </w:r>
      <w:r>
        <w:rPr>
          <w:w w:val="80"/>
          <w:sz w:val="20"/>
        </w:rPr>
        <w:t>air</w:t>
      </w:r>
      <w:r>
        <w:rPr>
          <w:sz w:val="20"/>
        </w:rPr>
        <w:t xml:space="preserve"> </w:t>
      </w:r>
      <w:r>
        <w:rPr>
          <w:w w:val="80"/>
          <w:sz w:val="20"/>
        </w:rPr>
        <w:t>flights.</w:t>
      </w:r>
    </w:p>
    <w:p w:rsidR="00E5575B" w:rsidRDefault="00D512E5">
      <w:pPr>
        <w:pStyle w:val="ListParagraph"/>
        <w:numPr>
          <w:ilvl w:val="0"/>
          <w:numId w:val="76"/>
        </w:numPr>
        <w:tabs>
          <w:tab w:val="left" w:pos="460"/>
        </w:tabs>
        <w:spacing w:line="242" w:lineRule="auto"/>
        <w:ind w:right="764"/>
        <w:jc w:val="left"/>
        <w:rPr>
          <w:sz w:val="20"/>
        </w:rPr>
      </w:pPr>
      <w:r>
        <w:rPr>
          <w:w w:val="80"/>
          <w:sz w:val="20"/>
        </w:rPr>
        <w:t>New airstrips have been</w:t>
      </w:r>
      <w:r>
        <w:rPr>
          <w:sz w:val="20"/>
        </w:rPr>
        <w:t xml:space="preserve"> </w:t>
      </w:r>
      <w:r>
        <w:rPr>
          <w:w w:val="80"/>
          <w:sz w:val="20"/>
        </w:rPr>
        <w:t>constructed and</w:t>
      </w:r>
      <w:r>
        <w:rPr>
          <w:sz w:val="20"/>
        </w:rPr>
        <w:t xml:space="preserve"> </w:t>
      </w:r>
      <w:r>
        <w:rPr>
          <w:w w:val="80"/>
          <w:sz w:val="20"/>
        </w:rPr>
        <w:t>developed near urban centres</w:t>
      </w:r>
      <w:r>
        <w:rPr>
          <w:sz w:val="20"/>
        </w:rPr>
        <w:t xml:space="preserve"> </w:t>
      </w:r>
      <w:r>
        <w:rPr>
          <w:w w:val="80"/>
          <w:sz w:val="20"/>
        </w:rPr>
        <w:t>and in resource potential areas</w:t>
      </w:r>
      <w:r>
        <w:rPr>
          <w:sz w:val="20"/>
        </w:rPr>
        <w:t xml:space="preserve"> </w:t>
      </w:r>
      <w:r>
        <w:rPr>
          <w:w w:val="80"/>
          <w:sz w:val="20"/>
        </w:rPr>
        <w:t>to ease air transport</w:t>
      </w:r>
      <w:r>
        <w:rPr>
          <w:sz w:val="20"/>
        </w:rPr>
        <w:t xml:space="preserve"> </w:t>
      </w:r>
      <w:r>
        <w:rPr>
          <w:w w:val="80"/>
          <w:sz w:val="20"/>
        </w:rPr>
        <w:t>like Kajjansi</w:t>
      </w:r>
      <w:r>
        <w:rPr>
          <w:sz w:val="20"/>
        </w:rPr>
        <w:t xml:space="preserve"> </w:t>
      </w:r>
      <w:r>
        <w:rPr>
          <w:w w:val="80"/>
          <w:sz w:val="20"/>
        </w:rPr>
        <w:t>air</w:t>
      </w:r>
      <w:r>
        <w:rPr>
          <w:sz w:val="20"/>
        </w:rPr>
        <w:t xml:space="preserve"> </w:t>
      </w:r>
      <w:r>
        <w:rPr>
          <w:w w:val="80"/>
          <w:sz w:val="20"/>
        </w:rPr>
        <w:t>strip</w:t>
      </w:r>
      <w:r>
        <w:rPr>
          <w:sz w:val="20"/>
        </w:rPr>
        <w:t xml:space="preserve"> </w:t>
      </w:r>
      <w:r>
        <w:rPr>
          <w:w w:val="80"/>
          <w:sz w:val="20"/>
        </w:rPr>
        <w:t xml:space="preserve">near </w:t>
      </w:r>
      <w:r>
        <w:rPr>
          <w:w w:val="85"/>
          <w:sz w:val="20"/>
        </w:rPr>
        <w:t>Kampala for internal travel such as Kajjansi – Kanungu air routes and many others.</w:t>
      </w:r>
    </w:p>
    <w:p w:rsidR="00E5575B" w:rsidRDefault="00D512E5">
      <w:pPr>
        <w:pStyle w:val="ListParagraph"/>
        <w:numPr>
          <w:ilvl w:val="0"/>
          <w:numId w:val="76"/>
        </w:numPr>
        <w:tabs>
          <w:tab w:val="left" w:pos="460"/>
        </w:tabs>
        <w:spacing w:line="242" w:lineRule="auto"/>
        <w:ind w:right="759"/>
        <w:jc w:val="left"/>
        <w:rPr>
          <w:sz w:val="20"/>
        </w:rPr>
      </w:pPr>
      <w:r>
        <w:rPr>
          <w:spacing w:val="-2"/>
          <w:w w:val="85"/>
          <w:sz w:val="20"/>
        </w:rPr>
        <w:t>The government through MOW has formed a private body, Civil Aviation Authority (CAA) based at Entebbe</w:t>
      </w:r>
      <w:r>
        <w:rPr>
          <w:sz w:val="20"/>
        </w:rPr>
        <w:t xml:space="preserve"> </w:t>
      </w:r>
      <w:r>
        <w:rPr>
          <w:spacing w:val="-2"/>
          <w:w w:val="85"/>
          <w:sz w:val="20"/>
        </w:rPr>
        <w:t>international</w:t>
      </w:r>
      <w:r>
        <w:rPr>
          <w:sz w:val="20"/>
        </w:rPr>
        <w:t xml:space="preserve"> </w:t>
      </w:r>
      <w:r>
        <w:rPr>
          <w:spacing w:val="-2"/>
          <w:w w:val="85"/>
          <w:sz w:val="20"/>
        </w:rPr>
        <w:t>airport, to monitor, regulate, recruit and also train labour locally to handle</w:t>
      </w:r>
      <w:r>
        <w:rPr>
          <w:spacing w:val="-4"/>
          <w:sz w:val="20"/>
        </w:rPr>
        <w:t xml:space="preserve"> </w:t>
      </w:r>
      <w:r>
        <w:rPr>
          <w:spacing w:val="-2"/>
          <w:w w:val="85"/>
          <w:sz w:val="20"/>
        </w:rPr>
        <w:t>both internal and external</w:t>
      </w:r>
      <w:r>
        <w:rPr>
          <w:spacing w:val="-5"/>
          <w:sz w:val="20"/>
        </w:rPr>
        <w:t xml:space="preserve"> </w:t>
      </w:r>
      <w:r>
        <w:rPr>
          <w:spacing w:val="-2"/>
          <w:w w:val="85"/>
          <w:sz w:val="20"/>
        </w:rPr>
        <w:t>air flights like</w:t>
      </w:r>
      <w:r>
        <w:rPr>
          <w:spacing w:val="-5"/>
          <w:sz w:val="20"/>
        </w:rPr>
        <w:t xml:space="preserve"> </w:t>
      </w:r>
      <w:r>
        <w:rPr>
          <w:spacing w:val="-2"/>
          <w:w w:val="85"/>
          <w:sz w:val="20"/>
        </w:rPr>
        <w:t>Entebbe</w:t>
      </w:r>
      <w:r>
        <w:rPr>
          <w:spacing w:val="-5"/>
          <w:sz w:val="20"/>
        </w:rPr>
        <w:t xml:space="preserve"> </w:t>
      </w:r>
      <w:r>
        <w:rPr>
          <w:spacing w:val="-2"/>
          <w:w w:val="85"/>
          <w:sz w:val="20"/>
        </w:rPr>
        <w:t>– London and Dubai air routes.</w:t>
      </w:r>
    </w:p>
    <w:p w:rsidR="00E5575B" w:rsidRDefault="00D512E5">
      <w:pPr>
        <w:pStyle w:val="ListParagraph"/>
        <w:numPr>
          <w:ilvl w:val="0"/>
          <w:numId w:val="76"/>
        </w:numPr>
        <w:tabs>
          <w:tab w:val="left" w:pos="460"/>
        </w:tabs>
        <w:spacing w:line="242" w:lineRule="auto"/>
        <w:ind w:right="760"/>
        <w:jc w:val="left"/>
        <w:rPr>
          <w:sz w:val="20"/>
        </w:rPr>
      </w:pPr>
      <w:r>
        <w:rPr>
          <w:w w:val="85"/>
          <w:sz w:val="20"/>
        </w:rPr>
        <w:t>The MOW and CAA have rehabilitated the old airport</w:t>
      </w:r>
      <w:r>
        <w:rPr>
          <w:spacing w:val="-4"/>
          <w:w w:val="85"/>
          <w:sz w:val="20"/>
        </w:rPr>
        <w:t xml:space="preserve"> </w:t>
      </w:r>
      <w:r>
        <w:rPr>
          <w:w w:val="85"/>
          <w:sz w:val="20"/>
        </w:rPr>
        <w:t>at</w:t>
      </w:r>
      <w:r>
        <w:rPr>
          <w:spacing w:val="-4"/>
          <w:w w:val="85"/>
          <w:sz w:val="20"/>
        </w:rPr>
        <w:t xml:space="preserve"> </w:t>
      </w:r>
      <w:r>
        <w:rPr>
          <w:w w:val="85"/>
          <w:sz w:val="20"/>
        </w:rPr>
        <w:t>Entebbe</w:t>
      </w:r>
      <w:r>
        <w:rPr>
          <w:spacing w:val="-3"/>
          <w:w w:val="85"/>
          <w:sz w:val="20"/>
        </w:rPr>
        <w:t xml:space="preserve"> </w:t>
      </w:r>
      <w:r>
        <w:rPr>
          <w:w w:val="85"/>
          <w:sz w:val="20"/>
        </w:rPr>
        <w:t>as well as built and expanded Entebbe international airport to</w:t>
      </w:r>
      <w:r>
        <w:rPr>
          <w:spacing w:val="-1"/>
          <w:sz w:val="20"/>
        </w:rPr>
        <w:t xml:space="preserve"> </w:t>
      </w:r>
      <w:r>
        <w:rPr>
          <w:w w:val="85"/>
          <w:sz w:val="20"/>
        </w:rPr>
        <w:t>more international standards for high passenger traffic and larger cargo like Entebbe – Somali and Dar – es – Salaam air routes.</w:t>
      </w:r>
    </w:p>
    <w:p w:rsidR="00E5575B" w:rsidRDefault="00D512E5">
      <w:pPr>
        <w:pStyle w:val="ListParagraph"/>
        <w:numPr>
          <w:ilvl w:val="0"/>
          <w:numId w:val="76"/>
        </w:numPr>
        <w:tabs>
          <w:tab w:val="left" w:pos="460"/>
        </w:tabs>
        <w:spacing w:line="242" w:lineRule="auto"/>
        <w:ind w:right="759"/>
        <w:jc w:val="left"/>
        <w:rPr>
          <w:sz w:val="20"/>
        </w:rPr>
      </w:pPr>
      <w:r>
        <w:rPr>
          <w:spacing w:val="-4"/>
          <w:w w:val="80"/>
          <w:sz w:val="20"/>
        </w:rPr>
        <w:t>CAA</w:t>
      </w:r>
      <w:r>
        <w:rPr>
          <w:spacing w:val="-4"/>
          <w:sz w:val="20"/>
        </w:rPr>
        <w:t xml:space="preserve"> </w:t>
      </w:r>
      <w:r>
        <w:rPr>
          <w:spacing w:val="-4"/>
          <w:w w:val="80"/>
          <w:sz w:val="20"/>
        </w:rPr>
        <w:t>has</w:t>
      </w:r>
      <w:r>
        <w:rPr>
          <w:spacing w:val="-1"/>
          <w:sz w:val="20"/>
        </w:rPr>
        <w:t xml:space="preserve"> </w:t>
      </w:r>
      <w:r>
        <w:rPr>
          <w:spacing w:val="-4"/>
          <w:w w:val="80"/>
          <w:sz w:val="20"/>
        </w:rPr>
        <w:t>improved</w:t>
      </w:r>
      <w:r>
        <w:rPr>
          <w:spacing w:val="-3"/>
          <w:sz w:val="20"/>
        </w:rPr>
        <w:t xml:space="preserve"> </w:t>
      </w:r>
      <w:r>
        <w:rPr>
          <w:spacing w:val="-4"/>
          <w:w w:val="80"/>
          <w:sz w:val="20"/>
        </w:rPr>
        <w:t>cargo</w:t>
      </w:r>
      <w:r>
        <w:rPr>
          <w:spacing w:val="-3"/>
          <w:sz w:val="20"/>
        </w:rPr>
        <w:t xml:space="preserve"> </w:t>
      </w:r>
      <w:r>
        <w:rPr>
          <w:spacing w:val="-4"/>
          <w:w w:val="80"/>
          <w:sz w:val="20"/>
        </w:rPr>
        <w:t>and</w:t>
      </w:r>
      <w:r>
        <w:rPr>
          <w:spacing w:val="-3"/>
          <w:sz w:val="20"/>
        </w:rPr>
        <w:t xml:space="preserve"> </w:t>
      </w:r>
      <w:r>
        <w:rPr>
          <w:spacing w:val="-4"/>
          <w:w w:val="80"/>
          <w:sz w:val="20"/>
        </w:rPr>
        <w:t>passenger</w:t>
      </w:r>
      <w:r>
        <w:rPr>
          <w:spacing w:val="-2"/>
          <w:sz w:val="20"/>
        </w:rPr>
        <w:t xml:space="preserve"> </w:t>
      </w:r>
      <w:r>
        <w:rPr>
          <w:spacing w:val="-4"/>
          <w:w w:val="80"/>
          <w:sz w:val="20"/>
        </w:rPr>
        <w:t>handling</w:t>
      </w:r>
      <w:r>
        <w:rPr>
          <w:spacing w:val="-3"/>
          <w:sz w:val="20"/>
        </w:rPr>
        <w:t xml:space="preserve"> </w:t>
      </w:r>
      <w:r>
        <w:rPr>
          <w:spacing w:val="-4"/>
          <w:w w:val="80"/>
          <w:sz w:val="20"/>
        </w:rPr>
        <w:t>through</w:t>
      </w:r>
      <w:r>
        <w:rPr>
          <w:spacing w:val="-2"/>
          <w:sz w:val="20"/>
        </w:rPr>
        <w:t xml:space="preserve"> </w:t>
      </w:r>
      <w:r>
        <w:rPr>
          <w:spacing w:val="-4"/>
          <w:w w:val="80"/>
          <w:sz w:val="20"/>
        </w:rPr>
        <w:t>forming</w:t>
      </w:r>
      <w:r>
        <w:rPr>
          <w:spacing w:val="-8"/>
          <w:sz w:val="20"/>
        </w:rPr>
        <w:t xml:space="preserve"> </w:t>
      </w:r>
      <w:r>
        <w:rPr>
          <w:spacing w:val="-4"/>
          <w:w w:val="80"/>
          <w:sz w:val="20"/>
        </w:rPr>
        <w:t>ENHAS</w:t>
      </w:r>
      <w:r>
        <w:rPr>
          <w:spacing w:val="-10"/>
          <w:sz w:val="20"/>
        </w:rPr>
        <w:t xml:space="preserve"> </w:t>
      </w:r>
      <w:r>
        <w:rPr>
          <w:spacing w:val="-4"/>
          <w:w w:val="80"/>
          <w:sz w:val="20"/>
        </w:rPr>
        <w:t>(Entebbe</w:t>
      </w:r>
      <w:r>
        <w:rPr>
          <w:spacing w:val="-5"/>
          <w:sz w:val="20"/>
        </w:rPr>
        <w:t xml:space="preserve"> </w:t>
      </w:r>
      <w:r>
        <w:rPr>
          <w:spacing w:val="-4"/>
          <w:w w:val="80"/>
          <w:sz w:val="20"/>
        </w:rPr>
        <w:t>handling</w:t>
      </w:r>
      <w:r>
        <w:rPr>
          <w:spacing w:val="-8"/>
          <w:sz w:val="20"/>
        </w:rPr>
        <w:t xml:space="preserve"> </w:t>
      </w:r>
      <w:r>
        <w:rPr>
          <w:spacing w:val="-4"/>
          <w:w w:val="80"/>
          <w:sz w:val="20"/>
        </w:rPr>
        <w:t>services)</w:t>
      </w:r>
      <w:r>
        <w:rPr>
          <w:spacing w:val="-5"/>
          <w:sz w:val="20"/>
        </w:rPr>
        <w:t xml:space="preserve"> </w:t>
      </w:r>
      <w:r>
        <w:rPr>
          <w:spacing w:val="-4"/>
          <w:w w:val="80"/>
          <w:sz w:val="20"/>
        </w:rPr>
        <w:t>at</w:t>
      </w:r>
      <w:r>
        <w:rPr>
          <w:spacing w:val="-5"/>
          <w:sz w:val="20"/>
        </w:rPr>
        <w:t xml:space="preserve"> </w:t>
      </w:r>
      <w:r>
        <w:rPr>
          <w:spacing w:val="-4"/>
          <w:w w:val="80"/>
          <w:sz w:val="20"/>
        </w:rPr>
        <w:t>Entebbe</w:t>
      </w:r>
      <w:r>
        <w:rPr>
          <w:spacing w:val="-5"/>
          <w:sz w:val="20"/>
        </w:rPr>
        <w:t xml:space="preserve"> </w:t>
      </w:r>
      <w:r>
        <w:rPr>
          <w:spacing w:val="-4"/>
          <w:w w:val="80"/>
          <w:sz w:val="20"/>
        </w:rPr>
        <w:t>airport</w:t>
      </w:r>
      <w:r>
        <w:rPr>
          <w:spacing w:val="-5"/>
          <w:sz w:val="20"/>
        </w:rPr>
        <w:t xml:space="preserve"> </w:t>
      </w:r>
      <w:r>
        <w:rPr>
          <w:spacing w:val="-4"/>
          <w:w w:val="80"/>
          <w:sz w:val="20"/>
        </w:rPr>
        <w:t>which</w:t>
      </w:r>
      <w:r>
        <w:rPr>
          <w:spacing w:val="-5"/>
          <w:sz w:val="20"/>
        </w:rPr>
        <w:t xml:space="preserve"> </w:t>
      </w:r>
      <w:r>
        <w:rPr>
          <w:spacing w:val="-4"/>
          <w:w w:val="80"/>
          <w:sz w:val="20"/>
        </w:rPr>
        <w:t>handles</w:t>
      </w:r>
      <w:r>
        <w:rPr>
          <w:spacing w:val="-8"/>
          <w:sz w:val="20"/>
        </w:rPr>
        <w:t xml:space="preserve"> </w:t>
      </w:r>
      <w:r>
        <w:rPr>
          <w:spacing w:val="-4"/>
          <w:w w:val="80"/>
          <w:sz w:val="20"/>
        </w:rPr>
        <w:t>and</w:t>
      </w:r>
      <w:r>
        <w:rPr>
          <w:sz w:val="20"/>
        </w:rPr>
        <w:t xml:space="preserve"> </w:t>
      </w:r>
      <w:r>
        <w:rPr>
          <w:spacing w:val="-4"/>
          <w:w w:val="80"/>
          <w:sz w:val="20"/>
        </w:rPr>
        <w:t>stores</w:t>
      </w:r>
      <w:r>
        <w:rPr>
          <w:sz w:val="20"/>
        </w:rPr>
        <w:t xml:space="preserve"> </w:t>
      </w:r>
      <w:r>
        <w:rPr>
          <w:spacing w:val="-4"/>
          <w:w w:val="80"/>
          <w:sz w:val="20"/>
        </w:rPr>
        <w:t>cargo</w:t>
      </w:r>
      <w:r>
        <w:rPr>
          <w:sz w:val="20"/>
        </w:rPr>
        <w:t xml:space="preserve"> </w:t>
      </w:r>
      <w:r>
        <w:rPr>
          <w:spacing w:val="-4"/>
          <w:w w:val="80"/>
          <w:sz w:val="20"/>
        </w:rPr>
        <w:t>both</w:t>
      </w:r>
      <w:r>
        <w:rPr>
          <w:spacing w:val="-2"/>
          <w:w w:val="80"/>
          <w:sz w:val="20"/>
        </w:rPr>
        <w:t xml:space="preserve"> </w:t>
      </w:r>
      <w:r>
        <w:rPr>
          <w:spacing w:val="-2"/>
          <w:w w:val="85"/>
          <w:sz w:val="20"/>
        </w:rPr>
        <w:t>imports and exports via Entebbe – Nairobi and Dubai air travels.</w:t>
      </w:r>
    </w:p>
    <w:p w:rsidR="00E5575B" w:rsidRDefault="00D512E5">
      <w:pPr>
        <w:pStyle w:val="ListParagraph"/>
        <w:numPr>
          <w:ilvl w:val="0"/>
          <w:numId w:val="76"/>
        </w:numPr>
        <w:tabs>
          <w:tab w:val="left" w:pos="460"/>
        </w:tabs>
        <w:ind w:right="749"/>
        <w:jc w:val="left"/>
        <w:rPr>
          <w:sz w:val="20"/>
        </w:rPr>
      </w:pPr>
      <w:r>
        <w:rPr>
          <w:spacing w:val="-4"/>
          <w:w w:val="80"/>
          <w:sz w:val="20"/>
        </w:rPr>
        <w:t>The government</w:t>
      </w:r>
      <w:r>
        <w:rPr>
          <w:spacing w:val="-7"/>
          <w:w w:val="80"/>
          <w:sz w:val="20"/>
        </w:rPr>
        <w:t xml:space="preserve"> </w:t>
      </w:r>
      <w:r>
        <w:rPr>
          <w:spacing w:val="-4"/>
          <w:w w:val="80"/>
          <w:sz w:val="20"/>
        </w:rPr>
        <w:t>through UPDF with help of local trained security personnel has tried to improve political stability</w:t>
      </w:r>
      <w:r>
        <w:rPr>
          <w:spacing w:val="-7"/>
          <w:w w:val="80"/>
          <w:sz w:val="20"/>
        </w:rPr>
        <w:t xml:space="preserve"> </w:t>
      </w:r>
      <w:r>
        <w:rPr>
          <w:spacing w:val="-4"/>
          <w:w w:val="80"/>
          <w:sz w:val="20"/>
        </w:rPr>
        <w:t>in different parts</w:t>
      </w:r>
      <w:r>
        <w:rPr>
          <w:spacing w:val="-7"/>
          <w:w w:val="80"/>
          <w:sz w:val="20"/>
        </w:rPr>
        <w:t xml:space="preserve"> </w:t>
      </w:r>
      <w:r>
        <w:rPr>
          <w:spacing w:val="-4"/>
          <w:w w:val="80"/>
          <w:sz w:val="20"/>
        </w:rPr>
        <w:t>of the country by fighting rebels</w:t>
      </w:r>
      <w:r>
        <w:rPr>
          <w:spacing w:val="-8"/>
          <w:w w:val="80"/>
          <w:sz w:val="20"/>
        </w:rPr>
        <w:t xml:space="preserve"> </w:t>
      </w:r>
      <w:r>
        <w:rPr>
          <w:spacing w:val="-4"/>
          <w:w w:val="80"/>
          <w:sz w:val="20"/>
        </w:rPr>
        <w:t>as</w:t>
      </w:r>
      <w:r>
        <w:rPr>
          <w:spacing w:val="-2"/>
          <w:w w:val="80"/>
          <w:sz w:val="20"/>
        </w:rPr>
        <w:t xml:space="preserve"> well</w:t>
      </w:r>
      <w:r>
        <w:rPr>
          <w:spacing w:val="-13"/>
          <w:w w:val="80"/>
          <w:sz w:val="20"/>
        </w:rPr>
        <w:t xml:space="preserve"> </w:t>
      </w:r>
      <w:r>
        <w:rPr>
          <w:spacing w:val="-2"/>
          <w:w w:val="80"/>
          <w:sz w:val="20"/>
        </w:rPr>
        <w:t>as</w:t>
      </w:r>
      <w:r>
        <w:rPr>
          <w:spacing w:val="-14"/>
          <w:w w:val="80"/>
          <w:sz w:val="20"/>
        </w:rPr>
        <w:t xml:space="preserve"> </w:t>
      </w:r>
      <w:r>
        <w:rPr>
          <w:spacing w:val="-2"/>
          <w:w w:val="80"/>
          <w:sz w:val="20"/>
        </w:rPr>
        <w:t>ensuring</w:t>
      </w:r>
      <w:r>
        <w:rPr>
          <w:spacing w:val="-14"/>
          <w:w w:val="80"/>
          <w:sz w:val="20"/>
        </w:rPr>
        <w:t xml:space="preserve"> </w:t>
      </w:r>
      <w:r>
        <w:rPr>
          <w:spacing w:val="-2"/>
          <w:w w:val="80"/>
          <w:sz w:val="20"/>
        </w:rPr>
        <w:t>security</w:t>
      </w:r>
      <w:r>
        <w:rPr>
          <w:spacing w:val="-12"/>
          <w:w w:val="80"/>
          <w:sz w:val="20"/>
        </w:rPr>
        <w:t xml:space="preserve"> </w:t>
      </w:r>
      <w:r>
        <w:rPr>
          <w:spacing w:val="-2"/>
          <w:w w:val="80"/>
          <w:sz w:val="20"/>
        </w:rPr>
        <w:t>at</w:t>
      </w:r>
      <w:r>
        <w:rPr>
          <w:spacing w:val="-12"/>
          <w:w w:val="80"/>
          <w:sz w:val="20"/>
        </w:rPr>
        <w:t xml:space="preserve"> </w:t>
      </w:r>
      <w:r>
        <w:rPr>
          <w:spacing w:val="-2"/>
          <w:w w:val="80"/>
          <w:sz w:val="20"/>
        </w:rPr>
        <w:t>air</w:t>
      </w:r>
      <w:r>
        <w:rPr>
          <w:spacing w:val="-14"/>
          <w:w w:val="80"/>
          <w:sz w:val="20"/>
        </w:rPr>
        <w:t xml:space="preserve"> </w:t>
      </w:r>
      <w:r>
        <w:rPr>
          <w:spacing w:val="-2"/>
          <w:w w:val="80"/>
          <w:sz w:val="20"/>
        </w:rPr>
        <w:t>strips</w:t>
      </w:r>
      <w:r>
        <w:rPr>
          <w:spacing w:val="-14"/>
          <w:w w:val="80"/>
          <w:sz w:val="20"/>
        </w:rPr>
        <w:t xml:space="preserve"> </w:t>
      </w:r>
      <w:r>
        <w:rPr>
          <w:spacing w:val="-2"/>
          <w:w w:val="80"/>
          <w:sz w:val="20"/>
        </w:rPr>
        <w:t>in</w:t>
      </w:r>
      <w:r>
        <w:rPr>
          <w:spacing w:val="-11"/>
          <w:w w:val="80"/>
          <w:sz w:val="20"/>
        </w:rPr>
        <w:t xml:space="preserve"> </w:t>
      </w:r>
      <w:r>
        <w:rPr>
          <w:spacing w:val="-2"/>
          <w:w w:val="80"/>
          <w:sz w:val="20"/>
        </w:rPr>
        <w:t>those</w:t>
      </w:r>
      <w:r>
        <w:rPr>
          <w:spacing w:val="-14"/>
          <w:w w:val="80"/>
          <w:sz w:val="20"/>
        </w:rPr>
        <w:t xml:space="preserve"> </w:t>
      </w:r>
      <w:r>
        <w:rPr>
          <w:spacing w:val="-2"/>
          <w:w w:val="80"/>
          <w:sz w:val="20"/>
        </w:rPr>
        <w:t>areas</w:t>
      </w:r>
      <w:r>
        <w:rPr>
          <w:spacing w:val="-15"/>
          <w:w w:val="80"/>
          <w:sz w:val="20"/>
        </w:rPr>
        <w:t xml:space="preserve"> </w:t>
      </w:r>
      <w:r>
        <w:rPr>
          <w:spacing w:val="-2"/>
          <w:w w:val="80"/>
          <w:sz w:val="20"/>
        </w:rPr>
        <w:t>for</w:t>
      </w:r>
      <w:r>
        <w:rPr>
          <w:spacing w:val="-12"/>
          <w:w w:val="80"/>
          <w:sz w:val="20"/>
        </w:rPr>
        <w:t xml:space="preserve"> </w:t>
      </w:r>
      <w:r>
        <w:rPr>
          <w:spacing w:val="-2"/>
          <w:w w:val="80"/>
          <w:sz w:val="20"/>
        </w:rPr>
        <w:t>Entebbe</w:t>
      </w:r>
      <w:r>
        <w:rPr>
          <w:spacing w:val="-11"/>
          <w:w w:val="80"/>
          <w:sz w:val="20"/>
        </w:rPr>
        <w:t xml:space="preserve"> </w:t>
      </w:r>
      <w:r>
        <w:rPr>
          <w:spacing w:val="-2"/>
          <w:w w:val="80"/>
          <w:sz w:val="20"/>
        </w:rPr>
        <w:t>–</w:t>
      </w:r>
      <w:r>
        <w:rPr>
          <w:spacing w:val="-13"/>
          <w:w w:val="80"/>
          <w:sz w:val="20"/>
        </w:rPr>
        <w:t xml:space="preserve"> </w:t>
      </w:r>
      <w:r>
        <w:rPr>
          <w:spacing w:val="-2"/>
          <w:w w:val="80"/>
          <w:sz w:val="20"/>
        </w:rPr>
        <w:t>Kasese</w:t>
      </w:r>
      <w:r>
        <w:rPr>
          <w:spacing w:val="-14"/>
          <w:w w:val="80"/>
          <w:sz w:val="20"/>
        </w:rPr>
        <w:t xml:space="preserve"> </w:t>
      </w:r>
      <w:r>
        <w:rPr>
          <w:spacing w:val="-2"/>
          <w:w w:val="80"/>
          <w:sz w:val="20"/>
        </w:rPr>
        <w:t>and</w:t>
      </w:r>
      <w:r>
        <w:rPr>
          <w:spacing w:val="-11"/>
          <w:w w:val="80"/>
          <w:sz w:val="20"/>
        </w:rPr>
        <w:t xml:space="preserve"> </w:t>
      </w:r>
      <w:r>
        <w:rPr>
          <w:spacing w:val="-2"/>
          <w:w w:val="80"/>
          <w:sz w:val="20"/>
        </w:rPr>
        <w:t>Gulu</w:t>
      </w:r>
      <w:r>
        <w:rPr>
          <w:spacing w:val="-13"/>
          <w:w w:val="80"/>
          <w:sz w:val="20"/>
        </w:rPr>
        <w:t xml:space="preserve"> </w:t>
      </w:r>
      <w:r>
        <w:rPr>
          <w:spacing w:val="-2"/>
          <w:w w:val="80"/>
          <w:sz w:val="20"/>
        </w:rPr>
        <w:t>air</w:t>
      </w:r>
      <w:r>
        <w:rPr>
          <w:spacing w:val="-12"/>
          <w:w w:val="80"/>
          <w:sz w:val="20"/>
        </w:rPr>
        <w:t xml:space="preserve"> </w:t>
      </w:r>
      <w:r>
        <w:rPr>
          <w:spacing w:val="-2"/>
          <w:w w:val="80"/>
          <w:sz w:val="20"/>
        </w:rPr>
        <w:t>travels.</w:t>
      </w:r>
    </w:p>
    <w:p w:rsidR="00E5575B" w:rsidRDefault="00D512E5">
      <w:pPr>
        <w:pStyle w:val="ListParagraph"/>
        <w:numPr>
          <w:ilvl w:val="0"/>
          <w:numId w:val="76"/>
        </w:numPr>
        <w:tabs>
          <w:tab w:val="left" w:pos="460"/>
        </w:tabs>
        <w:ind w:right="749"/>
        <w:jc w:val="left"/>
        <w:rPr>
          <w:sz w:val="20"/>
        </w:rPr>
      </w:pPr>
      <w:r>
        <w:rPr>
          <w:w w:val="80"/>
          <w:sz w:val="20"/>
        </w:rPr>
        <w:t>Private</w:t>
      </w:r>
      <w:r>
        <w:rPr>
          <w:spacing w:val="-3"/>
          <w:w w:val="80"/>
          <w:sz w:val="20"/>
        </w:rPr>
        <w:t xml:space="preserve"> </w:t>
      </w:r>
      <w:r>
        <w:rPr>
          <w:w w:val="80"/>
          <w:sz w:val="20"/>
        </w:rPr>
        <w:t>aircraft</w:t>
      </w:r>
      <w:r>
        <w:rPr>
          <w:spacing w:val="-3"/>
          <w:w w:val="80"/>
          <w:sz w:val="20"/>
        </w:rPr>
        <w:t xml:space="preserve"> </w:t>
      </w:r>
      <w:r>
        <w:rPr>
          <w:w w:val="80"/>
          <w:sz w:val="20"/>
        </w:rPr>
        <w:t>companies</w:t>
      </w:r>
      <w:r>
        <w:rPr>
          <w:spacing w:val="-2"/>
          <w:w w:val="80"/>
          <w:sz w:val="20"/>
        </w:rPr>
        <w:t xml:space="preserve"> </w:t>
      </w:r>
      <w:r>
        <w:rPr>
          <w:w w:val="80"/>
          <w:sz w:val="20"/>
        </w:rPr>
        <w:t>like</w:t>
      </w:r>
      <w:r>
        <w:rPr>
          <w:spacing w:val="-3"/>
          <w:w w:val="80"/>
          <w:sz w:val="20"/>
        </w:rPr>
        <w:t xml:space="preserve"> </w:t>
      </w:r>
      <w:r>
        <w:rPr>
          <w:w w:val="80"/>
          <w:sz w:val="20"/>
        </w:rPr>
        <w:t>British</w:t>
      </w:r>
      <w:r>
        <w:rPr>
          <w:spacing w:val="-3"/>
          <w:w w:val="80"/>
          <w:sz w:val="20"/>
        </w:rPr>
        <w:t xml:space="preserve"> </w:t>
      </w:r>
      <w:r>
        <w:rPr>
          <w:w w:val="80"/>
          <w:sz w:val="20"/>
        </w:rPr>
        <w:t>airways,</w:t>
      </w:r>
      <w:r>
        <w:rPr>
          <w:spacing w:val="-2"/>
          <w:w w:val="80"/>
          <w:sz w:val="20"/>
        </w:rPr>
        <w:t xml:space="preserve"> </w:t>
      </w:r>
      <w:r>
        <w:rPr>
          <w:w w:val="80"/>
          <w:sz w:val="20"/>
        </w:rPr>
        <w:t>Brussels</w:t>
      </w:r>
      <w:r>
        <w:rPr>
          <w:spacing w:val="-3"/>
          <w:w w:val="80"/>
          <w:sz w:val="20"/>
        </w:rPr>
        <w:t xml:space="preserve"> </w:t>
      </w:r>
      <w:r>
        <w:rPr>
          <w:w w:val="80"/>
          <w:sz w:val="20"/>
        </w:rPr>
        <w:t>airways,</w:t>
      </w:r>
      <w:r>
        <w:rPr>
          <w:spacing w:val="-3"/>
          <w:w w:val="80"/>
          <w:sz w:val="20"/>
        </w:rPr>
        <w:t xml:space="preserve"> </w:t>
      </w:r>
      <w:r>
        <w:rPr>
          <w:w w:val="80"/>
          <w:sz w:val="20"/>
        </w:rPr>
        <w:t>Ethiopian</w:t>
      </w:r>
      <w:r>
        <w:rPr>
          <w:spacing w:val="-2"/>
          <w:w w:val="80"/>
          <w:sz w:val="20"/>
        </w:rPr>
        <w:t xml:space="preserve"> </w:t>
      </w:r>
      <w:r>
        <w:rPr>
          <w:w w:val="80"/>
          <w:sz w:val="20"/>
        </w:rPr>
        <w:t>airline</w:t>
      </w:r>
      <w:r>
        <w:rPr>
          <w:spacing w:val="-3"/>
          <w:w w:val="80"/>
          <w:sz w:val="20"/>
        </w:rPr>
        <w:t xml:space="preserve"> </w:t>
      </w:r>
      <w:r>
        <w:rPr>
          <w:w w:val="80"/>
          <w:sz w:val="20"/>
        </w:rPr>
        <w:t>and</w:t>
      </w:r>
      <w:r>
        <w:rPr>
          <w:spacing w:val="-3"/>
          <w:w w:val="80"/>
          <w:sz w:val="20"/>
        </w:rPr>
        <w:t xml:space="preserve"> </w:t>
      </w:r>
      <w:r>
        <w:rPr>
          <w:w w:val="80"/>
          <w:sz w:val="20"/>
        </w:rPr>
        <w:t>Emirates</w:t>
      </w:r>
      <w:r>
        <w:rPr>
          <w:spacing w:val="-2"/>
          <w:w w:val="80"/>
          <w:sz w:val="20"/>
        </w:rPr>
        <w:t xml:space="preserve"> </w:t>
      </w:r>
      <w:r>
        <w:rPr>
          <w:w w:val="80"/>
          <w:sz w:val="20"/>
        </w:rPr>
        <w:t>airlines</w:t>
      </w:r>
      <w:r>
        <w:rPr>
          <w:spacing w:val="-3"/>
          <w:w w:val="80"/>
          <w:sz w:val="20"/>
        </w:rPr>
        <w:t xml:space="preserve"> </w:t>
      </w:r>
      <w:r>
        <w:rPr>
          <w:w w:val="80"/>
          <w:sz w:val="20"/>
        </w:rPr>
        <w:t>have</w:t>
      </w:r>
      <w:r>
        <w:rPr>
          <w:spacing w:val="-3"/>
          <w:w w:val="80"/>
          <w:sz w:val="20"/>
        </w:rPr>
        <w:t xml:space="preserve"> </w:t>
      </w:r>
      <w:r>
        <w:rPr>
          <w:w w:val="80"/>
          <w:sz w:val="20"/>
        </w:rPr>
        <w:t>hired</w:t>
      </w:r>
      <w:r>
        <w:rPr>
          <w:spacing w:val="-2"/>
          <w:w w:val="80"/>
          <w:sz w:val="20"/>
        </w:rPr>
        <w:t xml:space="preserve"> </w:t>
      </w:r>
      <w:r>
        <w:rPr>
          <w:w w:val="80"/>
          <w:sz w:val="20"/>
        </w:rPr>
        <w:t>foreign</w:t>
      </w:r>
      <w:r>
        <w:rPr>
          <w:spacing w:val="-3"/>
          <w:w w:val="80"/>
          <w:sz w:val="20"/>
        </w:rPr>
        <w:t xml:space="preserve"> </w:t>
      </w:r>
      <w:r>
        <w:rPr>
          <w:w w:val="80"/>
          <w:sz w:val="20"/>
        </w:rPr>
        <w:t>skilled</w:t>
      </w:r>
      <w:r>
        <w:rPr>
          <w:spacing w:val="-3"/>
          <w:w w:val="80"/>
          <w:sz w:val="20"/>
        </w:rPr>
        <w:t xml:space="preserve"> </w:t>
      </w:r>
      <w:r>
        <w:rPr>
          <w:w w:val="80"/>
          <w:sz w:val="20"/>
        </w:rPr>
        <w:t>manpower</w:t>
      </w:r>
      <w:r>
        <w:rPr>
          <w:spacing w:val="-2"/>
          <w:w w:val="80"/>
          <w:sz w:val="20"/>
        </w:rPr>
        <w:t xml:space="preserve"> </w:t>
      </w:r>
      <w:r>
        <w:rPr>
          <w:w w:val="80"/>
          <w:sz w:val="20"/>
        </w:rPr>
        <w:t>from</w:t>
      </w:r>
      <w:r>
        <w:rPr>
          <w:spacing w:val="-3"/>
          <w:w w:val="80"/>
          <w:sz w:val="20"/>
        </w:rPr>
        <w:t xml:space="preserve"> </w:t>
      </w:r>
      <w:r>
        <w:rPr>
          <w:w w:val="80"/>
          <w:sz w:val="20"/>
        </w:rPr>
        <w:t>Germany, USA,</w:t>
      </w:r>
      <w:r>
        <w:rPr>
          <w:spacing w:val="-8"/>
          <w:w w:val="80"/>
          <w:sz w:val="20"/>
        </w:rPr>
        <w:t xml:space="preserve"> </w:t>
      </w:r>
      <w:r>
        <w:rPr>
          <w:w w:val="80"/>
          <w:sz w:val="20"/>
        </w:rPr>
        <w:t>UK, South Africa, Kenya and other countries to run the air services in Uganda for excellent air travels like Entebbe – Britain and UAE air flights.</w:t>
      </w:r>
    </w:p>
    <w:p w:rsidR="00E5575B" w:rsidRDefault="00D512E5">
      <w:pPr>
        <w:pStyle w:val="ListParagraph"/>
        <w:numPr>
          <w:ilvl w:val="0"/>
          <w:numId w:val="76"/>
        </w:numPr>
        <w:tabs>
          <w:tab w:val="left" w:pos="460"/>
        </w:tabs>
        <w:ind w:right="751"/>
        <w:jc w:val="left"/>
        <w:rPr>
          <w:sz w:val="20"/>
        </w:rPr>
      </w:pPr>
      <w:r>
        <w:rPr>
          <w:w w:val="80"/>
          <w:sz w:val="20"/>
        </w:rPr>
        <w:t>Private</w:t>
      </w:r>
      <w:r>
        <w:rPr>
          <w:spacing w:val="-3"/>
          <w:w w:val="80"/>
          <w:sz w:val="20"/>
        </w:rPr>
        <w:t xml:space="preserve"> </w:t>
      </w:r>
      <w:r>
        <w:rPr>
          <w:w w:val="80"/>
          <w:sz w:val="20"/>
        </w:rPr>
        <w:t>aircraft</w:t>
      </w:r>
      <w:r>
        <w:rPr>
          <w:spacing w:val="-9"/>
          <w:sz w:val="20"/>
        </w:rPr>
        <w:t xml:space="preserve"> </w:t>
      </w:r>
      <w:r>
        <w:rPr>
          <w:w w:val="80"/>
          <w:sz w:val="20"/>
        </w:rPr>
        <w:t>companies</w:t>
      </w:r>
      <w:r>
        <w:rPr>
          <w:spacing w:val="-3"/>
          <w:w w:val="80"/>
          <w:sz w:val="20"/>
        </w:rPr>
        <w:t xml:space="preserve"> </w:t>
      </w:r>
      <w:r>
        <w:rPr>
          <w:w w:val="80"/>
          <w:sz w:val="20"/>
        </w:rPr>
        <w:t>have</w:t>
      </w:r>
      <w:r>
        <w:rPr>
          <w:spacing w:val="-3"/>
          <w:sz w:val="20"/>
        </w:rPr>
        <w:t xml:space="preserve"> </w:t>
      </w:r>
      <w:r>
        <w:rPr>
          <w:w w:val="80"/>
          <w:sz w:val="20"/>
        </w:rPr>
        <w:t>purchased</w:t>
      </w:r>
      <w:r>
        <w:rPr>
          <w:spacing w:val="-4"/>
          <w:sz w:val="20"/>
        </w:rPr>
        <w:t xml:space="preserve"> </w:t>
      </w:r>
      <w:r>
        <w:rPr>
          <w:w w:val="80"/>
          <w:sz w:val="20"/>
        </w:rPr>
        <w:t>and</w:t>
      </w:r>
      <w:r>
        <w:rPr>
          <w:spacing w:val="-4"/>
          <w:sz w:val="20"/>
        </w:rPr>
        <w:t xml:space="preserve"> </w:t>
      </w:r>
      <w:r>
        <w:rPr>
          <w:w w:val="80"/>
          <w:sz w:val="20"/>
        </w:rPr>
        <w:t>imported</w:t>
      </w:r>
      <w:r>
        <w:rPr>
          <w:spacing w:val="-4"/>
          <w:sz w:val="20"/>
        </w:rPr>
        <w:t xml:space="preserve"> </w:t>
      </w:r>
      <w:r>
        <w:rPr>
          <w:w w:val="80"/>
          <w:sz w:val="20"/>
        </w:rPr>
        <w:t>smaller</w:t>
      </w:r>
      <w:r>
        <w:rPr>
          <w:spacing w:val="-4"/>
          <w:sz w:val="20"/>
        </w:rPr>
        <w:t xml:space="preserve"> </w:t>
      </w:r>
      <w:r>
        <w:rPr>
          <w:w w:val="80"/>
          <w:sz w:val="20"/>
        </w:rPr>
        <w:t>and</w:t>
      </w:r>
      <w:r>
        <w:rPr>
          <w:spacing w:val="-4"/>
          <w:sz w:val="20"/>
        </w:rPr>
        <w:t xml:space="preserve"> </w:t>
      </w:r>
      <w:r>
        <w:rPr>
          <w:w w:val="80"/>
          <w:sz w:val="20"/>
        </w:rPr>
        <w:t>less</w:t>
      </w:r>
      <w:r>
        <w:rPr>
          <w:spacing w:val="-4"/>
          <w:sz w:val="20"/>
        </w:rPr>
        <w:t xml:space="preserve"> </w:t>
      </w:r>
      <w:r>
        <w:rPr>
          <w:w w:val="80"/>
          <w:sz w:val="20"/>
        </w:rPr>
        <w:t>expensive</w:t>
      </w:r>
      <w:r>
        <w:rPr>
          <w:spacing w:val="-4"/>
          <w:sz w:val="20"/>
        </w:rPr>
        <w:t xml:space="preserve"> </w:t>
      </w:r>
      <w:r>
        <w:rPr>
          <w:w w:val="80"/>
          <w:sz w:val="20"/>
        </w:rPr>
        <w:t>aircrafts</w:t>
      </w:r>
      <w:r>
        <w:rPr>
          <w:spacing w:val="-2"/>
          <w:sz w:val="20"/>
        </w:rPr>
        <w:t xml:space="preserve"> </w:t>
      </w:r>
      <w:r>
        <w:rPr>
          <w:w w:val="80"/>
          <w:sz w:val="20"/>
        </w:rPr>
        <w:t>which</w:t>
      </w:r>
      <w:r>
        <w:rPr>
          <w:spacing w:val="-3"/>
          <w:w w:val="80"/>
          <w:sz w:val="20"/>
        </w:rPr>
        <w:t xml:space="preserve"> </w:t>
      </w:r>
      <w:r>
        <w:rPr>
          <w:w w:val="80"/>
          <w:sz w:val="20"/>
        </w:rPr>
        <w:t>mainly</w:t>
      </w:r>
      <w:r>
        <w:rPr>
          <w:spacing w:val="-3"/>
          <w:w w:val="80"/>
          <w:sz w:val="20"/>
        </w:rPr>
        <w:t xml:space="preserve"> </w:t>
      </w:r>
      <w:r>
        <w:rPr>
          <w:w w:val="80"/>
          <w:sz w:val="20"/>
        </w:rPr>
        <w:t>operate</w:t>
      </w:r>
      <w:r>
        <w:rPr>
          <w:spacing w:val="-2"/>
          <w:w w:val="80"/>
          <w:sz w:val="20"/>
        </w:rPr>
        <w:t xml:space="preserve"> </w:t>
      </w:r>
      <w:r>
        <w:rPr>
          <w:w w:val="80"/>
          <w:sz w:val="20"/>
        </w:rPr>
        <w:t>on</w:t>
      </w:r>
      <w:r>
        <w:rPr>
          <w:spacing w:val="-3"/>
          <w:w w:val="80"/>
          <w:sz w:val="20"/>
        </w:rPr>
        <w:t xml:space="preserve"> </w:t>
      </w:r>
      <w:r>
        <w:rPr>
          <w:w w:val="80"/>
          <w:sz w:val="20"/>
        </w:rPr>
        <w:t>domestic</w:t>
      </w:r>
      <w:r>
        <w:rPr>
          <w:spacing w:val="-3"/>
          <w:w w:val="80"/>
          <w:sz w:val="20"/>
        </w:rPr>
        <w:t xml:space="preserve"> </w:t>
      </w:r>
      <w:r>
        <w:rPr>
          <w:w w:val="80"/>
          <w:sz w:val="20"/>
        </w:rPr>
        <w:t>flights</w:t>
      </w:r>
      <w:r>
        <w:rPr>
          <w:spacing w:val="-2"/>
          <w:w w:val="80"/>
          <w:sz w:val="20"/>
        </w:rPr>
        <w:t xml:space="preserve"> </w:t>
      </w:r>
      <w:r>
        <w:rPr>
          <w:w w:val="80"/>
          <w:sz w:val="20"/>
        </w:rPr>
        <w:t>in</w:t>
      </w:r>
      <w:r>
        <w:rPr>
          <w:spacing w:val="-3"/>
          <w:w w:val="80"/>
          <w:sz w:val="20"/>
        </w:rPr>
        <w:t xml:space="preserve"> </w:t>
      </w:r>
      <w:r>
        <w:rPr>
          <w:w w:val="80"/>
          <w:sz w:val="20"/>
        </w:rPr>
        <w:t>Uganda</w:t>
      </w:r>
      <w:r>
        <w:rPr>
          <w:spacing w:val="-3"/>
          <w:w w:val="80"/>
          <w:sz w:val="20"/>
        </w:rPr>
        <w:t xml:space="preserve"> </w:t>
      </w:r>
      <w:r>
        <w:rPr>
          <w:w w:val="80"/>
          <w:sz w:val="20"/>
        </w:rPr>
        <w:t>for</w:t>
      </w:r>
      <w:r>
        <w:rPr>
          <w:spacing w:val="-2"/>
          <w:w w:val="80"/>
          <w:sz w:val="20"/>
        </w:rPr>
        <w:t xml:space="preserve"> </w:t>
      </w:r>
      <w:r>
        <w:rPr>
          <w:w w:val="80"/>
          <w:sz w:val="20"/>
        </w:rPr>
        <w:t>easy and</w:t>
      </w:r>
      <w:r>
        <w:rPr>
          <w:spacing w:val="-7"/>
          <w:w w:val="80"/>
          <w:sz w:val="20"/>
        </w:rPr>
        <w:t xml:space="preserve"> </w:t>
      </w:r>
      <w:r>
        <w:rPr>
          <w:w w:val="80"/>
          <w:sz w:val="20"/>
        </w:rPr>
        <w:t>quick</w:t>
      </w:r>
      <w:r>
        <w:rPr>
          <w:spacing w:val="-7"/>
          <w:w w:val="80"/>
          <w:sz w:val="20"/>
        </w:rPr>
        <w:t xml:space="preserve"> </w:t>
      </w:r>
      <w:r>
        <w:rPr>
          <w:w w:val="80"/>
          <w:sz w:val="20"/>
        </w:rPr>
        <w:t>movements</w:t>
      </w:r>
      <w:r>
        <w:rPr>
          <w:spacing w:val="-5"/>
          <w:w w:val="80"/>
          <w:sz w:val="20"/>
        </w:rPr>
        <w:t xml:space="preserve"> </w:t>
      </w:r>
      <w:r>
        <w:rPr>
          <w:w w:val="80"/>
          <w:sz w:val="20"/>
        </w:rPr>
        <w:t>such</w:t>
      </w:r>
      <w:r>
        <w:rPr>
          <w:spacing w:val="-7"/>
          <w:w w:val="80"/>
          <w:sz w:val="20"/>
        </w:rPr>
        <w:t xml:space="preserve"> </w:t>
      </w:r>
      <w:r>
        <w:rPr>
          <w:w w:val="80"/>
          <w:sz w:val="20"/>
        </w:rPr>
        <w:t>as</w:t>
      </w:r>
      <w:r>
        <w:rPr>
          <w:spacing w:val="-7"/>
          <w:w w:val="80"/>
          <w:sz w:val="20"/>
        </w:rPr>
        <w:t xml:space="preserve"> </w:t>
      </w:r>
      <w:r>
        <w:rPr>
          <w:w w:val="80"/>
          <w:sz w:val="20"/>
        </w:rPr>
        <w:t>Eagle</w:t>
      </w:r>
      <w:r>
        <w:rPr>
          <w:spacing w:val="-7"/>
          <w:w w:val="80"/>
          <w:sz w:val="20"/>
        </w:rPr>
        <w:t xml:space="preserve"> </w:t>
      </w:r>
      <w:r>
        <w:rPr>
          <w:w w:val="80"/>
          <w:sz w:val="20"/>
        </w:rPr>
        <w:t>airlines</w:t>
      </w:r>
      <w:r>
        <w:rPr>
          <w:spacing w:val="-5"/>
          <w:w w:val="80"/>
          <w:sz w:val="20"/>
        </w:rPr>
        <w:t xml:space="preserve"> </w:t>
      </w:r>
      <w:r>
        <w:rPr>
          <w:w w:val="80"/>
          <w:sz w:val="20"/>
        </w:rPr>
        <w:t>at</w:t>
      </w:r>
      <w:r>
        <w:rPr>
          <w:spacing w:val="-7"/>
          <w:w w:val="80"/>
          <w:sz w:val="20"/>
        </w:rPr>
        <w:t xml:space="preserve"> </w:t>
      </w:r>
      <w:r>
        <w:rPr>
          <w:w w:val="80"/>
          <w:sz w:val="20"/>
        </w:rPr>
        <w:t>Kajjansi for Kajjansi – Lira and Soroti air routes.</w:t>
      </w:r>
    </w:p>
    <w:p w:rsidR="00E5575B" w:rsidRDefault="00D512E5">
      <w:pPr>
        <w:pStyle w:val="ListParagraph"/>
        <w:numPr>
          <w:ilvl w:val="0"/>
          <w:numId w:val="76"/>
        </w:numPr>
        <w:tabs>
          <w:tab w:val="left" w:pos="460"/>
        </w:tabs>
        <w:ind w:right="758"/>
        <w:jc w:val="left"/>
        <w:rPr>
          <w:sz w:val="20"/>
        </w:rPr>
      </w:pPr>
      <w:r>
        <w:rPr>
          <w:w w:val="80"/>
          <w:sz w:val="20"/>
        </w:rPr>
        <w:t>The government in parthership with the Chinese government has underplans to import on loan new 4 aircrafts for both passenger and cargo flights mainly on international level so as to revive the national airlines like Entebbe – Shangai, Tokyo and Dubai air travels.</w:t>
      </w:r>
    </w:p>
    <w:p w:rsidR="00E5575B" w:rsidRDefault="00D512E5">
      <w:pPr>
        <w:pStyle w:val="ListParagraph"/>
        <w:numPr>
          <w:ilvl w:val="0"/>
          <w:numId w:val="76"/>
        </w:numPr>
        <w:tabs>
          <w:tab w:val="left" w:pos="459"/>
        </w:tabs>
        <w:ind w:left="459" w:hanging="359"/>
        <w:jc w:val="left"/>
        <w:rPr>
          <w:sz w:val="20"/>
        </w:rPr>
      </w:pPr>
      <w:r>
        <w:rPr>
          <w:spacing w:val="-4"/>
          <w:w w:val="90"/>
          <w:sz w:val="20"/>
        </w:rPr>
        <w:t>Etc.</w:t>
      </w:r>
    </w:p>
    <w:p w:rsidR="00E5575B" w:rsidRDefault="00D512E5">
      <w:pPr>
        <w:spacing w:before="216"/>
        <w:ind w:left="460"/>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Questions:</w:t>
      </w:r>
    </w:p>
    <w:p w:rsidR="00E5575B" w:rsidRDefault="00D512E5">
      <w:pPr>
        <w:pStyle w:val="ListParagraph"/>
        <w:numPr>
          <w:ilvl w:val="1"/>
          <w:numId w:val="76"/>
        </w:numPr>
        <w:tabs>
          <w:tab w:val="left" w:pos="819"/>
        </w:tabs>
        <w:spacing w:before="2"/>
        <w:ind w:left="819" w:hanging="359"/>
        <w:rPr>
          <w:sz w:val="20"/>
        </w:rPr>
      </w:pPr>
      <w:r>
        <w:rPr>
          <w:w w:val="80"/>
          <w:sz w:val="20"/>
        </w:rPr>
        <w:t>With</w:t>
      </w:r>
      <w:r>
        <w:rPr>
          <w:spacing w:val="11"/>
          <w:sz w:val="20"/>
        </w:rPr>
        <w:t xml:space="preserve"> </w:t>
      </w:r>
      <w:r>
        <w:rPr>
          <w:w w:val="80"/>
          <w:sz w:val="20"/>
        </w:rPr>
        <w:t>reference</w:t>
      </w:r>
      <w:r>
        <w:rPr>
          <w:spacing w:val="10"/>
          <w:sz w:val="20"/>
        </w:rPr>
        <w:t xml:space="preserve"> </w:t>
      </w:r>
      <w:r>
        <w:rPr>
          <w:w w:val="80"/>
          <w:sz w:val="20"/>
        </w:rPr>
        <w:t>to</w:t>
      </w:r>
      <w:r>
        <w:rPr>
          <w:spacing w:val="11"/>
          <w:sz w:val="20"/>
        </w:rPr>
        <w:t xml:space="preserve"> </w:t>
      </w:r>
      <w:r>
        <w:rPr>
          <w:w w:val="80"/>
          <w:sz w:val="20"/>
        </w:rPr>
        <w:t>specific</w:t>
      </w:r>
      <w:r>
        <w:rPr>
          <w:spacing w:val="9"/>
          <w:sz w:val="20"/>
        </w:rPr>
        <w:t xml:space="preserve"> </w:t>
      </w:r>
      <w:r>
        <w:rPr>
          <w:w w:val="80"/>
          <w:sz w:val="20"/>
        </w:rPr>
        <w:t>examples</w:t>
      </w:r>
      <w:r>
        <w:rPr>
          <w:spacing w:val="12"/>
          <w:sz w:val="20"/>
        </w:rPr>
        <w:t xml:space="preserve"> </w:t>
      </w:r>
      <w:r>
        <w:rPr>
          <w:w w:val="80"/>
          <w:sz w:val="20"/>
        </w:rPr>
        <w:t>account</w:t>
      </w:r>
      <w:r>
        <w:rPr>
          <w:spacing w:val="11"/>
          <w:sz w:val="20"/>
        </w:rPr>
        <w:t xml:space="preserve"> </w:t>
      </w:r>
      <w:r>
        <w:rPr>
          <w:w w:val="80"/>
          <w:sz w:val="20"/>
        </w:rPr>
        <w:t>for</w:t>
      </w:r>
      <w:r>
        <w:rPr>
          <w:spacing w:val="10"/>
          <w:sz w:val="20"/>
        </w:rPr>
        <w:t xml:space="preserve"> </w:t>
      </w:r>
      <w:r>
        <w:rPr>
          <w:w w:val="80"/>
          <w:sz w:val="20"/>
        </w:rPr>
        <w:t>the</w:t>
      </w:r>
      <w:r>
        <w:rPr>
          <w:spacing w:val="10"/>
          <w:sz w:val="20"/>
        </w:rPr>
        <w:t xml:space="preserve"> </w:t>
      </w:r>
      <w:r>
        <w:rPr>
          <w:w w:val="80"/>
          <w:sz w:val="20"/>
        </w:rPr>
        <w:t>distribution</w:t>
      </w:r>
      <w:r>
        <w:rPr>
          <w:spacing w:val="24"/>
          <w:sz w:val="20"/>
        </w:rPr>
        <w:t xml:space="preserve"> </w:t>
      </w:r>
      <w:r>
        <w:rPr>
          <w:w w:val="80"/>
          <w:sz w:val="20"/>
        </w:rPr>
        <w:t>of</w:t>
      </w:r>
      <w:r>
        <w:rPr>
          <w:spacing w:val="2"/>
          <w:sz w:val="20"/>
        </w:rPr>
        <w:t xml:space="preserve"> </w:t>
      </w:r>
      <w:r>
        <w:rPr>
          <w:w w:val="80"/>
          <w:sz w:val="20"/>
        </w:rPr>
        <w:t>transport</w:t>
      </w:r>
      <w:r>
        <w:rPr>
          <w:spacing w:val="1"/>
          <w:sz w:val="20"/>
        </w:rPr>
        <w:t xml:space="preserve"> </w:t>
      </w:r>
      <w:r>
        <w:rPr>
          <w:w w:val="80"/>
          <w:sz w:val="20"/>
        </w:rPr>
        <w:t>routes</w:t>
      </w:r>
      <w:r>
        <w:rPr>
          <w:spacing w:val="2"/>
          <w:sz w:val="20"/>
        </w:rPr>
        <w:t xml:space="preserve"> </w:t>
      </w:r>
      <w:r>
        <w:rPr>
          <w:w w:val="80"/>
          <w:sz w:val="20"/>
        </w:rPr>
        <w:t>in</w:t>
      </w:r>
      <w:r>
        <w:rPr>
          <w:spacing w:val="1"/>
          <w:sz w:val="20"/>
        </w:rPr>
        <w:t xml:space="preserve"> </w:t>
      </w:r>
      <w:r>
        <w:rPr>
          <w:spacing w:val="-2"/>
          <w:w w:val="80"/>
          <w:sz w:val="20"/>
        </w:rPr>
        <w:t>Uganda.</w:t>
      </w:r>
    </w:p>
    <w:p w:rsidR="00E5575B" w:rsidRDefault="00D512E5">
      <w:pPr>
        <w:pStyle w:val="ListParagraph"/>
        <w:numPr>
          <w:ilvl w:val="1"/>
          <w:numId w:val="76"/>
        </w:numPr>
        <w:tabs>
          <w:tab w:val="left" w:pos="819"/>
        </w:tabs>
        <w:spacing w:before="4"/>
        <w:ind w:left="819" w:hanging="359"/>
        <w:rPr>
          <w:sz w:val="20"/>
        </w:rPr>
      </w:pPr>
      <w:r>
        <w:rPr>
          <w:spacing w:val="-2"/>
          <w:w w:val="80"/>
          <w:sz w:val="20"/>
        </w:rPr>
        <w:t>To</w:t>
      </w:r>
      <w:r>
        <w:rPr>
          <w:spacing w:val="-5"/>
          <w:w w:val="80"/>
          <w:sz w:val="20"/>
        </w:rPr>
        <w:t xml:space="preserve"> </w:t>
      </w:r>
      <w:r>
        <w:rPr>
          <w:spacing w:val="-2"/>
          <w:w w:val="80"/>
          <w:sz w:val="20"/>
        </w:rPr>
        <w:t>what</w:t>
      </w:r>
      <w:r>
        <w:rPr>
          <w:spacing w:val="-12"/>
          <w:sz w:val="20"/>
        </w:rPr>
        <w:t xml:space="preserve"> </w:t>
      </w:r>
      <w:r>
        <w:rPr>
          <w:spacing w:val="-2"/>
          <w:w w:val="80"/>
          <w:sz w:val="20"/>
        </w:rPr>
        <w:t>extent</w:t>
      </w:r>
      <w:r>
        <w:rPr>
          <w:spacing w:val="-3"/>
          <w:w w:val="80"/>
          <w:sz w:val="20"/>
        </w:rPr>
        <w:t xml:space="preserve"> </w:t>
      </w:r>
      <w:r>
        <w:rPr>
          <w:spacing w:val="-2"/>
          <w:w w:val="80"/>
          <w:sz w:val="20"/>
        </w:rPr>
        <w:t>have</w:t>
      </w:r>
      <w:r>
        <w:rPr>
          <w:spacing w:val="-12"/>
          <w:sz w:val="20"/>
        </w:rPr>
        <w:t xml:space="preserve"> </w:t>
      </w:r>
      <w:r>
        <w:rPr>
          <w:spacing w:val="-2"/>
          <w:w w:val="80"/>
          <w:sz w:val="20"/>
        </w:rPr>
        <w:t>the</w:t>
      </w:r>
      <w:r>
        <w:rPr>
          <w:spacing w:val="-13"/>
          <w:sz w:val="20"/>
        </w:rPr>
        <w:t xml:space="preserve"> </w:t>
      </w:r>
      <w:r>
        <w:rPr>
          <w:spacing w:val="-2"/>
          <w:w w:val="80"/>
          <w:sz w:val="20"/>
        </w:rPr>
        <w:t>distribution</w:t>
      </w:r>
      <w:r>
        <w:rPr>
          <w:spacing w:val="-13"/>
          <w:sz w:val="20"/>
        </w:rPr>
        <w:t xml:space="preserve"> </w:t>
      </w:r>
      <w:r>
        <w:rPr>
          <w:spacing w:val="-2"/>
          <w:w w:val="80"/>
          <w:sz w:val="20"/>
        </w:rPr>
        <w:t>of</w:t>
      </w:r>
      <w:r>
        <w:rPr>
          <w:spacing w:val="-13"/>
          <w:sz w:val="20"/>
        </w:rPr>
        <w:t xml:space="preserve"> </w:t>
      </w:r>
      <w:r>
        <w:rPr>
          <w:spacing w:val="-2"/>
          <w:w w:val="80"/>
          <w:sz w:val="20"/>
        </w:rPr>
        <w:t>the</w:t>
      </w:r>
      <w:r>
        <w:rPr>
          <w:spacing w:val="-12"/>
          <w:sz w:val="20"/>
        </w:rPr>
        <w:t xml:space="preserve"> </w:t>
      </w:r>
      <w:r>
        <w:rPr>
          <w:spacing w:val="-2"/>
          <w:w w:val="80"/>
          <w:sz w:val="20"/>
        </w:rPr>
        <w:t>road</w:t>
      </w:r>
      <w:r>
        <w:rPr>
          <w:spacing w:val="-4"/>
          <w:w w:val="80"/>
          <w:sz w:val="20"/>
        </w:rPr>
        <w:t xml:space="preserve"> </w:t>
      </w:r>
      <w:r>
        <w:rPr>
          <w:spacing w:val="-2"/>
          <w:w w:val="80"/>
          <w:sz w:val="20"/>
        </w:rPr>
        <w:t>transport</w:t>
      </w:r>
      <w:r>
        <w:rPr>
          <w:spacing w:val="-3"/>
          <w:w w:val="80"/>
          <w:sz w:val="20"/>
        </w:rPr>
        <w:t xml:space="preserve"> </w:t>
      </w:r>
      <w:r>
        <w:rPr>
          <w:spacing w:val="-2"/>
          <w:w w:val="80"/>
          <w:sz w:val="20"/>
        </w:rPr>
        <w:t>network</w:t>
      </w:r>
      <w:r>
        <w:rPr>
          <w:spacing w:val="-6"/>
          <w:w w:val="80"/>
          <w:sz w:val="20"/>
        </w:rPr>
        <w:t xml:space="preserve"> </w:t>
      </w:r>
      <w:r>
        <w:rPr>
          <w:spacing w:val="-2"/>
          <w:w w:val="80"/>
          <w:sz w:val="20"/>
        </w:rPr>
        <w:t>been</w:t>
      </w:r>
      <w:r>
        <w:rPr>
          <w:spacing w:val="-2"/>
          <w:sz w:val="20"/>
        </w:rPr>
        <w:t xml:space="preserve"> </w:t>
      </w:r>
      <w:r>
        <w:rPr>
          <w:spacing w:val="-2"/>
          <w:w w:val="80"/>
          <w:sz w:val="20"/>
        </w:rPr>
        <w:t>influenced</w:t>
      </w:r>
      <w:r>
        <w:rPr>
          <w:spacing w:val="-4"/>
          <w:sz w:val="20"/>
        </w:rPr>
        <w:t xml:space="preserve"> </w:t>
      </w:r>
      <w:r>
        <w:rPr>
          <w:spacing w:val="-2"/>
          <w:w w:val="80"/>
          <w:sz w:val="20"/>
        </w:rPr>
        <w:t>by</w:t>
      </w:r>
      <w:r>
        <w:rPr>
          <w:spacing w:val="-6"/>
          <w:sz w:val="20"/>
        </w:rPr>
        <w:t xml:space="preserve"> </w:t>
      </w:r>
      <w:r>
        <w:rPr>
          <w:spacing w:val="-2"/>
          <w:w w:val="80"/>
          <w:sz w:val="20"/>
        </w:rPr>
        <w:t>physical</w:t>
      </w:r>
      <w:r>
        <w:rPr>
          <w:spacing w:val="-5"/>
          <w:sz w:val="20"/>
        </w:rPr>
        <w:t xml:space="preserve"> </w:t>
      </w:r>
      <w:r>
        <w:rPr>
          <w:spacing w:val="-2"/>
          <w:w w:val="80"/>
          <w:sz w:val="20"/>
        </w:rPr>
        <w:t>factors?</w:t>
      </w:r>
    </w:p>
    <w:p w:rsidR="00E5575B" w:rsidRDefault="00D512E5">
      <w:pPr>
        <w:pStyle w:val="ListParagraph"/>
        <w:numPr>
          <w:ilvl w:val="1"/>
          <w:numId w:val="76"/>
        </w:numPr>
        <w:tabs>
          <w:tab w:val="left" w:pos="819"/>
        </w:tabs>
        <w:spacing w:before="4"/>
        <w:ind w:left="819" w:hanging="359"/>
        <w:rPr>
          <w:sz w:val="20"/>
        </w:rPr>
      </w:pPr>
      <w:r>
        <w:rPr>
          <w:w w:val="80"/>
          <w:sz w:val="20"/>
        </w:rPr>
        <w:t>Discuss</w:t>
      </w:r>
      <w:r>
        <w:rPr>
          <w:spacing w:val="-4"/>
          <w:sz w:val="20"/>
        </w:rPr>
        <w:t xml:space="preserve"> </w:t>
      </w:r>
      <w:r>
        <w:rPr>
          <w:w w:val="80"/>
          <w:sz w:val="20"/>
        </w:rPr>
        <w:t>the</w:t>
      </w:r>
      <w:r>
        <w:rPr>
          <w:spacing w:val="-3"/>
          <w:sz w:val="20"/>
        </w:rPr>
        <w:t xml:space="preserve"> </w:t>
      </w:r>
      <w:r>
        <w:rPr>
          <w:w w:val="80"/>
          <w:sz w:val="20"/>
        </w:rPr>
        <w:t>role</w:t>
      </w:r>
      <w:r>
        <w:rPr>
          <w:spacing w:val="-4"/>
          <w:sz w:val="20"/>
        </w:rPr>
        <w:t xml:space="preserve"> </w:t>
      </w:r>
      <w:r>
        <w:rPr>
          <w:w w:val="80"/>
          <w:sz w:val="20"/>
        </w:rPr>
        <w:t>of</w:t>
      </w:r>
      <w:r>
        <w:rPr>
          <w:spacing w:val="-3"/>
          <w:sz w:val="20"/>
        </w:rPr>
        <w:t xml:space="preserve"> </w:t>
      </w:r>
      <w:r>
        <w:rPr>
          <w:w w:val="80"/>
          <w:sz w:val="20"/>
        </w:rPr>
        <w:t>transport</w:t>
      </w:r>
      <w:r>
        <w:rPr>
          <w:spacing w:val="-3"/>
          <w:sz w:val="20"/>
        </w:rPr>
        <w:t xml:space="preserve"> </w:t>
      </w:r>
      <w:r>
        <w:rPr>
          <w:w w:val="80"/>
          <w:sz w:val="20"/>
        </w:rPr>
        <w:t>routes</w:t>
      </w:r>
      <w:r>
        <w:rPr>
          <w:spacing w:val="-4"/>
          <w:sz w:val="20"/>
        </w:rPr>
        <w:t xml:space="preserve"> </w:t>
      </w:r>
      <w:r>
        <w:rPr>
          <w:w w:val="80"/>
          <w:sz w:val="20"/>
        </w:rPr>
        <w:t>in</w:t>
      </w:r>
      <w:r>
        <w:rPr>
          <w:spacing w:val="-3"/>
          <w:sz w:val="20"/>
        </w:rPr>
        <w:t xml:space="preserve"> </w:t>
      </w:r>
      <w:r>
        <w:rPr>
          <w:w w:val="80"/>
          <w:sz w:val="20"/>
        </w:rPr>
        <w:t>the</w:t>
      </w:r>
      <w:r>
        <w:rPr>
          <w:spacing w:val="1"/>
          <w:sz w:val="20"/>
        </w:rPr>
        <w:t xml:space="preserve"> </w:t>
      </w:r>
      <w:r>
        <w:rPr>
          <w:w w:val="80"/>
          <w:sz w:val="20"/>
        </w:rPr>
        <w:t>economic</w:t>
      </w:r>
      <w:r>
        <w:rPr>
          <w:spacing w:val="-1"/>
          <w:sz w:val="20"/>
        </w:rPr>
        <w:t xml:space="preserve"> </w:t>
      </w:r>
      <w:r>
        <w:rPr>
          <w:w w:val="80"/>
          <w:sz w:val="20"/>
        </w:rPr>
        <w:t>development</w:t>
      </w:r>
      <w:r>
        <w:rPr>
          <w:spacing w:val="-1"/>
          <w:sz w:val="20"/>
        </w:rPr>
        <w:t xml:space="preserve"> </w:t>
      </w:r>
      <w:r>
        <w:rPr>
          <w:w w:val="80"/>
          <w:sz w:val="20"/>
        </w:rPr>
        <w:t>of</w:t>
      </w:r>
      <w:r>
        <w:rPr>
          <w:sz w:val="20"/>
        </w:rPr>
        <w:t xml:space="preserve"> </w:t>
      </w:r>
      <w:r>
        <w:rPr>
          <w:spacing w:val="-2"/>
          <w:w w:val="80"/>
          <w:sz w:val="20"/>
        </w:rPr>
        <w:t>Uganda.</w:t>
      </w:r>
    </w:p>
    <w:p w:rsidR="00E5575B" w:rsidRDefault="00D512E5">
      <w:pPr>
        <w:pStyle w:val="ListParagraph"/>
        <w:numPr>
          <w:ilvl w:val="1"/>
          <w:numId w:val="76"/>
        </w:numPr>
        <w:tabs>
          <w:tab w:val="left" w:pos="819"/>
        </w:tabs>
        <w:spacing w:before="1"/>
        <w:ind w:left="819" w:hanging="359"/>
        <w:rPr>
          <w:sz w:val="20"/>
        </w:rPr>
      </w:pPr>
      <w:r>
        <w:rPr>
          <w:spacing w:val="-2"/>
          <w:w w:val="80"/>
          <w:sz w:val="20"/>
        </w:rPr>
        <w:t>Examine</w:t>
      </w:r>
      <w:r>
        <w:rPr>
          <w:spacing w:val="-6"/>
          <w:sz w:val="20"/>
        </w:rPr>
        <w:t xml:space="preserve"> </w:t>
      </w:r>
      <w:r>
        <w:rPr>
          <w:spacing w:val="-2"/>
          <w:w w:val="80"/>
          <w:sz w:val="20"/>
        </w:rPr>
        <w:t>the</w:t>
      </w:r>
      <w:r>
        <w:rPr>
          <w:spacing w:val="-4"/>
          <w:sz w:val="20"/>
        </w:rPr>
        <w:t xml:space="preserve"> </w:t>
      </w:r>
      <w:r>
        <w:rPr>
          <w:spacing w:val="-2"/>
          <w:w w:val="80"/>
          <w:sz w:val="20"/>
        </w:rPr>
        <w:t>problems</w:t>
      </w:r>
      <w:r>
        <w:rPr>
          <w:spacing w:val="-7"/>
          <w:sz w:val="20"/>
        </w:rPr>
        <w:t xml:space="preserve"> </w:t>
      </w:r>
      <w:r>
        <w:rPr>
          <w:spacing w:val="-2"/>
          <w:w w:val="80"/>
          <w:sz w:val="20"/>
        </w:rPr>
        <w:t>facing</w:t>
      </w:r>
      <w:r>
        <w:rPr>
          <w:spacing w:val="-6"/>
          <w:sz w:val="20"/>
        </w:rPr>
        <w:t xml:space="preserve"> </w:t>
      </w:r>
      <w:r>
        <w:rPr>
          <w:spacing w:val="-2"/>
          <w:w w:val="80"/>
          <w:sz w:val="20"/>
        </w:rPr>
        <w:t>the</w:t>
      </w:r>
      <w:r>
        <w:rPr>
          <w:spacing w:val="-5"/>
          <w:sz w:val="20"/>
        </w:rPr>
        <w:t xml:space="preserve"> </w:t>
      </w:r>
      <w:r>
        <w:rPr>
          <w:spacing w:val="-2"/>
          <w:w w:val="80"/>
          <w:sz w:val="20"/>
        </w:rPr>
        <w:t>development</w:t>
      </w:r>
      <w:r>
        <w:rPr>
          <w:spacing w:val="-6"/>
          <w:sz w:val="20"/>
        </w:rPr>
        <w:t xml:space="preserve"> </w:t>
      </w:r>
      <w:r>
        <w:rPr>
          <w:spacing w:val="-2"/>
          <w:w w:val="80"/>
          <w:sz w:val="20"/>
        </w:rPr>
        <w:t>of</w:t>
      </w:r>
      <w:r>
        <w:rPr>
          <w:spacing w:val="-8"/>
          <w:sz w:val="20"/>
        </w:rPr>
        <w:t xml:space="preserve"> </w:t>
      </w:r>
      <w:r>
        <w:rPr>
          <w:spacing w:val="-2"/>
          <w:w w:val="80"/>
          <w:sz w:val="20"/>
        </w:rPr>
        <w:t>road</w:t>
      </w:r>
      <w:r>
        <w:rPr>
          <w:spacing w:val="-6"/>
          <w:sz w:val="20"/>
        </w:rPr>
        <w:t xml:space="preserve"> </w:t>
      </w:r>
      <w:r>
        <w:rPr>
          <w:spacing w:val="-2"/>
          <w:w w:val="80"/>
          <w:sz w:val="20"/>
        </w:rPr>
        <w:t>and</w:t>
      </w:r>
      <w:r>
        <w:rPr>
          <w:spacing w:val="-5"/>
          <w:sz w:val="20"/>
        </w:rPr>
        <w:t xml:space="preserve"> </w:t>
      </w:r>
      <w:r>
        <w:rPr>
          <w:spacing w:val="-2"/>
          <w:w w:val="80"/>
          <w:sz w:val="20"/>
        </w:rPr>
        <w:t>railway</w:t>
      </w:r>
      <w:r>
        <w:rPr>
          <w:spacing w:val="-6"/>
          <w:w w:val="80"/>
          <w:sz w:val="20"/>
        </w:rPr>
        <w:t xml:space="preserve"> </w:t>
      </w:r>
      <w:r>
        <w:rPr>
          <w:spacing w:val="-2"/>
          <w:w w:val="80"/>
          <w:sz w:val="20"/>
        </w:rPr>
        <w:t>transport</w:t>
      </w:r>
      <w:r>
        <w:rPr>
          <w:spacing w:val="-3"/>
          <w:w w:val="80"/>
          <w:sz w:val="20"/>
        </w:rPr>
        <w:t xml:space="preserve"> </w:t>
      </w:r>
      <w:r>
        <w:rPr>
          <w:spacing w:val="-2"/>
          <w:w w:val="80"/>
          <w:sz w:val="20"/>
        </w:rPr>
        <w:t>in</w:t>
      </w:r>
      <w:r>
        <w:rPr>
          <w:spacing w:val="-6"/>
          <w:w w:val="80"/>
          <w:sz w:val="20"/>
        </w:rPr>
        <w:t xml:space="preserve"> </w:t>
      </w:r>
      <w:r>
        <w:rPr>
          <w:spacing w:val="-2"/>
          <w:w w:val="80"/>
          <w:sz w:val="20"/>
        </w:rPr>
        <w:t>Uganda.</w:t>
      </w:r>
    </w:p>
    <w:p w:rsidR="00E5575B" w:rsidRDefault="00D512E5">
      <w:pPr>
        <w:pStyle w:val="ListParagraph"/>
        <w:numPr>
          <w:ilvl w:val="1"/>
          <w:numId w:val="76"/>
        </w:numPr>
        <w:tabs>
          <w:tab w:val="left" w:pos="819"/>
        </w:tabs>
        <w:spacing w:before="4"/>
        <w:ind w:left="819" w:hanging="359"/>
        <w:rPr>
          <w:sz w:val="20"/>
        </w:rPr>
      </w:pPr>
      <w:r>
        <w:rPr>
          <w:spacing w:val="-2"/>
          <w:w w:val="80"/>
          <w:sz w:val="20"/>
        </w:rPr>
        <w:t>Explain</w:t>
      </w:r>
      <w:r>
        <w:rPr>
          <w:spacing w:val="-5"/>
          <w:sz w:val="20"/>
        </w:rPr>
        <w:t xml:space="preserve"> </w:t>
      </w:r>
      <w:r>
        <w:rPr>
          <w:spacing w:val="-2"/>
          <w:w w:val="80"/>
          <w:sz w:val="20"/>
        </w:rPr>
        <w:t>the</w:t>
      </w:r>
      <w:r>
        <w:rPr>
          <w:spacing w:val="-5"/>
          <w:sz w:val="20"/>
        </w:rPr>
        <w:t xml:space="preserve"> </w:t>
      </w:r>
      <w:r>
        <w:rPr>
          <w:spacing w:val="-2"/>
          <w:w w:val="80"/>
          <w:sz w:val="20"/>
        </w:rPr>
        <w:t>steps</w:t>
      </w:r>
      <w:r>
        <w:rPr>
          <w:spacing w:val="-5"/>
          <w:sz w:val="20"/>
        </w:rPr>
        <w:t xml:space="preserve"> </w:t>
      </w:r>
      <w:r>
        <w:rPr>
          <w:spacing w:val="-2"/>
          <w:w w:val="80"/>
          <w:sz w:val="20"/>
        </w:rPr>
        <w:t>being</w:t>
      </w:r>
      <w:r>
        <w:rPr>
          <w:spacing w:val="-7"/>
          <w:sz w:val="20"/>
        </w:rPr>
        <w:t xml:space="preserve"> </w:t>
      </w:r>
      <w:r>
        <w:rPr>
          <w:spacing w:val="-2"/>
          <w:w w:val="80"/>
          <w:sz w:val="20"/>
        </w:rPr>
        <w:t>taken</w:t>
      </w:r>
      <w:r>
        <w:rPr>
          <w:spacing w:val="-7"/>
          <w:sz w:val="20"/>
        </w:rPr>
        <w:t xml:space="preserve"> </w:t>
      </w:r>
      <w:r>
        <w:rPr>
          <w:spacing w:val="-2"/>
          <w:w w:val="80"/>
          <w:sz w:val="20"/>
        </w:rPr>
        <w:t>to</w:t>
      </w:r>
      <w:r>
        <w:rPr>
          <w:spacing w:val="-5"/>
          <w:sz w:val="20"/>
        </w:rPr>
        <w:t xml:space="preserve"> </w:t>
      </w:r>
      <w:r>
        <w:rPr>
          <w:spacing w:val="-2"/>
          <w:w w:val="80"/>
          <w:sz w:val="20"/>
        </w:rPr>
        <w:t>develop</w:t>
      </w:r>
      <w:r>
        <w:rPr>
          <w:spacing w:val="-4"/>
          <w:sz w:val="20"/>
        </w:rPr>
        <w:t xml:space="preserve"> </w:t>
      </w:r>
      <w:r>
        <w:rPr>
          <w:spacing w:val="-2"/>
          <w:w w:val="80"/>
          <w:sz w:val="20"/>
        </w:rPr>
        <w:t>the</w:t>
      </w:r>
      <w:r>
        <w:rPr>
          <w:spacing w:val="-7"/>
          <w:sz w:val="20"/>
        </w:rPr>
        <w:t xml:space="preserve"> </w:t>
      </w:r>
      <w:r>
        <w:rPr>
          <w:spacing w:val="-2"/>
          <w:w w:val="80"/>
          <w:sz w:val="20"/>
        </w:rPr>
        <w:t>road</w:t>
      </w:r>
      <w:r>
        <w:rPr>
          <w:spacing w:val="-7"/>
          <w:sz w:val="20"/>
        </w:rPr>
        <w:t xml:space="preserve"> </w:t>
      </w:r>
      <w:r>
        <w:rPr>
          <w:spacing w:val="-2"/>
          <w:w w:val="80"/>
          <w:sz w:val="20"/>
        </w:rPr>
        <w:t>and</w:t>
      </w:r>
      <w:r>
        <w:rPr>
          <w:spacing w:val="-5"/>
          <w:sz w:val="20"/>
        </w:rPr>
        <w:t xml:space="preserve"> </w:t>
      </w:r>
      <w:r>
        <w:rPr>
          <w:spacing w:val="-2"/>
          <w:w w:val="80"/>
          <w:sz w:val="20"/>
        </w:rPr>
        <w:t>railway</w:t>
      </w:r>
      <w:r>
        <w:rPr>
          <w:spacing w:val="-9"/>
          <w:sz w:val="20"/>
        </w:rPr>
        <w:t xml:space="preserve"> </w:t>
      </w:r>
      <w:r>
        <w:rPr>
          <w:spacing w:val="-2"/>
          <w:w w:val="80"/>
          <w:sz w:val="20"/>
        </w:rPr>
        <w:t>transport</w:t>
      </w:r>
      <w:r>
        <w:rPr>
          <w:spacing w:val="-9"/>
          <w:sz w:val="20"/>
        </w:rPr>
        <w:t xml:space="preserve"> </w:t>
      </w:r>
      <w:r>
        <w:rPr>
          <w:spacing w:val="-2"/>
          <w:w w:val="80"/>
          <w:sz w:val="20"/>
        </w:rPr>
        <w:t>in</w:t>
      </w:r>
      <w:r>
        <w:rPr>
          <w:spacing w:val="-7"/>
          <w:sz w:val="20"/>
        </w:rPr>
        <w:t xml:space="preserve"> </w:t>
      </w:r>
      <w:r>
        <w:rPr>
          <w:spacing w:val="-2"/>
          <w:w w:val="80"/>
          <w:sz w:val="20"/>
        </w:rPr>
        <w:t>Uganda.</w:t>
      </w:r>
    </w:p>
    <w:p w:rsidR="00E5575B" w:rsidRDefault="00D512E5">
      <w:pPr>
        <w:pStyle w:val="ListParagraph"/>
        <w:numPr>
          <w:ilvl w:val="1"/>
          <w:numId w:val="76"/>
        </w:numPr>
        <w:tabs>
          <w:tab w:val="left" w:pos="819"/>
        </w:tabs>
        <w:spacing w:before="4"/>
        <w:ind w:left="819" w:hanging="359"/>
        <w:rPr>
          <w:sz w:val="20"/>
        </w:rPr>
      </w:pPr>
      <w:r>
        <w:rPr>
          <w:spacing w:val="-2"/>
          <w:w w:val="80"/>
          <w:sz w:val="20"/>
        </w:rPr>
        <w:t>Account</w:t>
      </w:r>
      <w:r>
        <w:rPr>
          <w:spacing w:val="-10"/>
          <w:sz w:val="20"/>
        </w:rPr>
        <w:t xml:space="preserve"> </w:t>
      </w:r>
      <w:r>
        <w:rPr>
          <w:spacing w:val="-2"/>
          <w:w w:val="80"/>
          <w:sz w:val="20"/>
        </w:rPr>
        <w:t>for</w:t>
      </w:r>
      <w:r>
        <w:rPr>
          <w:spacing w:val="-11"/>
          <w:sz w:val="20"/>
        </w:rPr>
        <w:t xml:space="preserve"> </w:t>
      </w:r>
      <w:r>
        <w:rPr>
          <w:spacing w:val="-2"/>
          <w:w w:val="80"/>
          <w:sz w:val="20"/>
        </w:rPr>
        <w:t>the</w:t>
      </w:r>
      <w:r>
        <w:rPr>
          <w:spacing w:val="-9"/>
          <w:sz w:val="20"/>
        </w:rPr>
        <w:t xml:space="preserve"> </w:t>
      </w:r>
      <w:r>
        <w:rPr>
          <w:spacing w:val="-2"/>
          <w:w w:val="80"/>
          <w:sz w:val="20"/>
        </w:rPr>
        <w:t>low</w:t>
      </w:r>
      <w:r>
        <w:rPr>
          <w:spacing w:val="-10"/>
          <w:sz w:val="20"/>
        </w:rPr>
        <w:t xml:space="preserve"> </w:t>
      </w:r>
      <w:r>
        <w:rPr>
          <w:spacing w:val="-2"/>
          <w:w w:val="80"/>
          <w:sz w:val="20"/>
        </w:rPr>
        <w:t>level</w:t>
      </w:r>
      <w:r>
        <w:rPr>
          <w:spacing w:val="-12"/>
          <w:sz w:val="20"/>
        </w:rPr>
        <w:t xml:space="preserve"> </w:t>
      </w:r>
      <w:r>
        <w:rPr>
          <w:spacing w:val="-2"/>
          <w:w w:val="80"/>
          <w:sz w:val="20"/>
        </w:rPr>
        <w:t>of</w:t>
      </w:r>
      <w:r>
        <w:rPr>
          <w:spacing w:val="-12"/>
          <w:sz w:val="20"/>
        </w:rPr>
        <w:t xml:space="preserve"> </w:t>
      </w:r>
      <w:r>
        <w:rPr>
          <w:spacing w:val="-2"/>
          <w:w w:val="80"/>
          <w:sz w:val="20"/>
        </w:rPr>
        <w:t>development</w:t>
      </w:r>
      <w:r>
        <w:rPr>
          <w:spacing w:val="-11"/>
          <w:sz w:val="20"/>
        </w:rPr>
        <w:t xml:space="preserve"> </w:t>
      </w:r>
      <w:r>
        <w:rPr>
          <w:spacing w:val="-2"/>
          <w:w w:val="80"/>
          <w:sz w:val="20"/>
        </w:rPr>
        <w:t>of</w:t>
      </w:r>
      <w:r>
        <w:rPr>
          <w:spacing w:val="-12"/>
          <w:sz w:val="20"/>
        </w:rPr>
        <w:t xml:space="preserve"> </w:t>
      </w:r>
      <w:r>
        <w:rPr>
          <w:spacing w:val="-2"/>
          <w:w w:val="80"/>
          <w:sz w:val="20"/>
        </w:rPr>
        <w:t>air</w:t>
      </w:r>
      <w:r>
        <w:rPr>
          <w:spacing w:val="-11"/>
          <w:sz w:val="20"/>
        </w:rPr>
        <w:t xml:space="preserve"> </w:t>
      </w:r>
      <w:r>
        <w:rPr>
          <w:spacing w:val="-2"/>
          <w:w w:val="80"/>
          <w:sz w:val="20"/>
        </w:rPr>
        <w:t>transport</w:t>
      </w:r>
      <w:r>
        <w:rPr>
          <w:spacing w:val="-10"/>
          <w:sz w:val="20"/>
        </w:rPr>
        <w:t xml:space="preserve"> </w:t>
      </w:r>
      <w:r>
        <w:rPr>
          <w:spacing w:val="-2"/>
          <w:w w:val="80"/>
          <w:sz w:val="20"/>
        </w:rPr>
        <w:t>in</w:t>
      </w:r>
      <w:r>
        <w:rPr>
          <w:spacing w:val="-12"/>
          <w:sz w:val="20"/>
        </w:rPr>
        <w:t xml:space="preserve"> </w:t>
      </w:r>
      <w:r>
        <w:rPr>
          <w:spacing w:val="-2"/>
          <w:w w:val="80"/>
          <w:sz w:val="20"/>
        </w:rPr>
        <w:t>Uganda.</w:t>
      </w:r>
    </w:p>
    <w:p w:rsidR="00E5575B" w:rsidRDefault="00D512E5">
      <w:pPr>
        <w:pStyle w:val="ListParagraph"/>
        <w:numPr>
          <w:ilvl w:val="1"/>
          <w:numId w:val="76"/>
        </w:numPr>
        <w:tabs>
          <w:tab w:val="left" w:pos="819"/>
        </w:tabs>
        <w:spacing w:before="2"/>
        <w:ind w:left="819" w:hanging="359"/>
        <w:rPr>
          <w:sz w:val="20"/>
        </w:rPr>
      </w:pPr>
      <w:r>
        <w:rPr>
          <w:w w:val="80"/>
          <w:sz w:val="20"/>
        </w:rPr>
        <w:t>To</w:t>
      </w:r>
      <w:r>
        <w:rPr>
          <w:spacing w:val="-7"/>
          <w:sz w:val="20"/>
        </w:rPr>
        <w:t xml:space="preserve"> </w:t>
      </w:r>
      <w:r>
        <w:rPr>
          <w:w w:val="80"/>
          <w:sz w:val="20"/>
        </w:rPr>
        <w:t>what</w:t>
      </w:r>
      <w:r>
        <w:rPr>
          <w:spacing w:val="-7"/>
          <w:sz w:val="20"/>
        </w:rPr>
        <w:t xml:space="preserve"> </w:t>
      </w:r>
      <w:r>
        <w:rPr>
          <w:w w:val="80"/>
          <w:sz w:val="20"/>
        </w:rPr>
        <w:t>extent</w:t>
      </w:r>
      <w:r>
        <w:rPr>
          <w:spacing w:val="-7"/>
          <w:sz w:val="20"/>
        </w:rPr>
        <w:t xml:space="preserve"> </w:t>
      </w:r>
      <w:r>
        <w:rPr>
          <w:w w:val="80"/>
          <w:sz w:val="20"/>
        </w:rPr>
        <w:t>have</w:t>
      </w:r>
      <w:r>
        <w:rPr>
          <w:spacing w:val="-7"/>
          <w:sz w:val="20"/>
        </w:rPr>
        <w:t xml:space="preserve"> </w:t>
      </w:r>
      <w:r>
        <w:rPr>
          <w:w w:val="80"/>
          <w:sz w:val="20"/>
        </w:rPr>
        <w:t>physical</w:t>
      </w:r>
      <w:r>
        <w:rPr>
          <w:spacing w:val="-7"/>
          <w:sz w:val="20"/>
        </w:rPr>
        <w:t xml:space="preserve"> </w:t>
      </w:r>
      <w:r>
        <w:rPr>
          <w:w w:val="80"/>
          <w:sz w:val="20"/>
        </w:rPr>
        <w:t>factors</w:t>
      </w:r>
      <w:r>
        <w:rPr>
          <w:spacing w:val="-7"/>
          <w:sz w:val="20"/>
        </w:rPr>
        <w:t xml:space="preserve"> </w:t>
      </w:r>
      <w:r>
        <w:rPr>
          <w:w w:val="80"/>
          <w:sz w:val="20"/>
        </w:rPr>
        <w:t>limited</w:t>
      </w:r>
      <w:r>
        <w:rPr>
          <w:spacing w:val="-6"/>
          <w:sz w:val="20"/>
        </w:rPr>
        <w:t xml:space="preserve"> </w:t>
      </w:r>
      <w:r>
        <w:rPr>
          <w:w w:val="80"/>
          <w:sz w:val="20"/>
        </w:rPr>
        <w:t>the</w:t>
      </w:r>
      <w:r>
        <w:rPr>
          <w:spacing w:val="-7"/>
          <w:sz w:val="20"/>
        </w:rPr>
        <w:t xml:space="preserve"> </w:t>
      </w:r>
      <w:r>
        <w:rPr>
          <w:w w:val="80"/>
          <w:sz w:val="20"/>
        </w:rPr>
        <w:t>development</w:t>
      </w:r>
      <w:r>
        <w:rPr>
          <w:spacing w:val="-3"/>
          <w:sz w:val="20"/>
        </w:rPr>
        <w:t xml:space="preserve"> </w:t>
      </w:r>
      <w:r>
        <w:rPr>
          <w:w w:val="80"/>
          <w:sz w:val="20"/>
        </w:rPr>
        <w:t>of</w:t>
      </w:r>
      <w:r>
        <w:rPr>
          <w:spacing w:val="-9"/>
          <w:sz w:val="20"/>
        </w:rPr>
        <w:t xml:space="preserve"> </w:t>
      </w:r>
      <w:r>
        <w:rPr>
          <w:w w:val="80"/>
          <w:sz w:val="20"/>
        </w:rPr>
        <w:t>water</w:t>
      </w:r>
      <w:r>
        <w:rPr>
          <w:spacing w:val="-11"/>
          <w:sz w:val="20"/>
        </w:rPr>
        <w:t xml:space="preserve"> </w:t>
      </w:r>
      <w:r>
        <w:rPr>
          <w:w w:val="80"/>
          <w:sz w:val="20"/>
        </w:rPr>
        <w:t>transport</w:t>
      </w:r>
      <w:r>
        <w:rPr>
          <w:spacing w:val="-1"/>
          <w:w w:val="80"/>
          <w:sz w:val="20"/>
        </w:rPr>
        <w:t xml:space="preserve"> </w:t>
      </w:r>
      <w:r>
        <w:rPr>
          <w:w w:val="80"/>
          <w:sz w:val="20"/>
        </w:rPr>
        <w:t>in</w:t>
      </w:r>
      <w:r>
        <w:rPr>
          <w:spacing w:val="-9"/>
          <w:sz w:val="20"/>
        </w:rPr>
        <w:t xml:space="preserve"> </w:t>
      </w:r>
      <w:r>
        <w:rPr>
          <w:spacing w:val="-2"/>
          <w:w w:val="80"/>
          <w:sz w:val="20"/>
        </w:rPr>
        <w:t>Uganda?</w:t>
      </w:r>
    </w:p>
    <w:p w:rsidR="00E5575B" w:rsidRDefault="00E5575B">
      <w:pPr>
        <w:rPr>
          <w:sz w:val="20"/>
        </w:rPr>
        <w:sectPr w:rsidR="00E5575B">
          <w:pgSz w:w="12240" w:h="15840"/>
          <w:pgMar w:top="620" w:right="0" w:bottom="540" w:left="80" w:header="371" w:footer="352" w:gutter="0"/>
          <w:cols w:space="720"/>
        </w:sectPr>
      </w:pPr>
    </w:p>
    <w:p w:rsidR="00E5575B" w:rsidRDefault="00D512E5">
      <w:pPr>
        <w:pStyle w:val="ListParagraph"/>
        <w:numPr>
          <w:ilvl w:val="1"/>
          <w:numId w:val="76"/>
        </w:numPr>
        <w:tabs>
          <w:tab w:val="left" w:pos="819"/>
        </w:tabs>
        <w:spacing w:before="8"/>
        <w:ind w:left="819" w:hanging="359"/>
        <w:rPr>
          <w:sz w:val="20"/>
        </w:rPr>
      </w:pPr>
      <w:r>
        <w:rPr>
          <w:w w:val="80"/>
          <w:sz w:val="20"/>
        </w:rPr>
        <w:lastRenderedPageBreak/>
        <w:t>Discuss</w:t>
      </w:r>
      <w:r>
        <w:rPr>
          <w:spacing w:val="-7"/>
          <w:sz w:val="20"/>
        </w:rPr>
        <w:t xml:space="preserve"> </w:t>
      </w:r>
      <w:r>
        <w:rPr>
          <w:w w:val="80"/>
          <w:sz w:val="20"/>
        </w:rPr>
        <w:t>the</w:t>
      </w:r>
      <w:r>
        <w:rPr>
          <w:spacing w:val="-4"/>
          <w:sz w:val="20"/>
        </w:rPr>
        <w:t xml:space="preserve"> </w:t>
      </w:r>
      <w:r>
        <w:rPr>
          <w:w w:val="80"/>
          <w:sz w:val="20"/>
        </w:rPr>
        <w:t>role</w:t>
      </w:r>
      <w:r>
        <w:rPr>
          <w:spacing w:val="-5"/>
          <w:sz w:val="20"/>
        </w:rPr>
        <w:t xml:space="preserve"> </w:t>
      </w:r>
      <w:r>
        <w:rPr>
          <w:w w:val="80"/>
          <w:sz w:val="20"/>
        </w:rPr>
        <w:t>of</w:t>
      </w:r>
      <w:r>
        <w:rPr>
          <w:spacing w:val="-4"/>
          <w:sz w:val="20"/>
        </w:rPr>
        <w:t xml:space="preserve"> </w:t>
      </w:r>
      <w:r>
        <w:rPr>
          <w:w w:val="80"/>
          <w:sz w:val="20"/>
        </w:rPr>
        <w:t>external</w:t>
      </w:r>
      <w:r>
        <w:rPr>
          <w:spacing w:val="-4"/>
          <w:sz w:val="20"/>
        </w:rPr>
        <w:t xml:space="preserve"> </w:t>
      </w:r>
      <w:r>
        <w:rPr>
          <w:w w:val="80"/>
          <w:sz w:val="20"/>
        </w:rPr>
        <w:t>trade</w:t>
      </w:r>
      <w:r>
        <w:rPr>
          <w:spacing w:val="-1"/>
          <w:sz w:val="20"/>
        </w:rPr>
        <w:t xml:space="preserve"> </w:t>
      </w:r>
      <w:r>
        <w:rPr>
          <w:w w:val="80"/>
          <w:sz w:val="20"/>
        </w:rPr>
        <w:t>/internal</w:t>
      </w:r>
      <w:r>
        <w:rPr>
          <w:spacing w:val="-5"/>
          <w:sz w:val="20"/>
        </w:rPr>
        <w:t xml:space="preserve"> </w:t>
      </w:r>
      <w:r>
        <w:rPr>
          <w:w w:val="80"/>
          <w:sz w:val="20"/>
        </w:rPr>
        <w:t>trade/</w:t>
      </w:r>
      <w:r>
        <w:rPr>
          <w:spacing w:val="-4"/>
          <w:sz w:val="20"/>
        </w:rPr>
        <w:t xml:space="preserve"> </w:t>
      </w:r>
      <w:r>
        <w:rPr>
          <w:w w:val="80"/>
          <w:sz w:val="20"/>
        </w:rPr>
        <w:t>economic</w:t>
      </w:r>
      <w:r>
        <w:rPr>
          <w:spacing w:val="-5"/>
          <w:sz w:val="20"/>
        </w:rPr>
        <w:t xml:space="preserve"> </w:t>
      </w:r>
      <w:r>
        <w:rPr>
          <w:w w:val="80"/>
          <w:sz w:val="20"/>
        </w:rPr>
        <w:t>integration</w:t>
      </w:r>
      <w:r>
        <w:rPr>
          <w:spacing w:val="-4"/>
          <w:sz w:val="20"/>
        </w:rPr>
        <w:t xml:space="preserve"> </w:t>
      </w:r>
      <w:r>
        <w:rPr>
          <w:w w:val="80"/>
          <w:sz w:val="20"/>
        </w:rPr>
        <w:t>in</w:t>
      </w:r>
      <w:r>
        <w:rPr>
          <w:spacing w:val="-4"/>
          <w:sz w:val="20"/>
        </w:rPr>
        <w:t xml:space="preserve"> </w:t>
      </w:r>
      <w:r>
        <w:rPr>
          <w:w w:val="80"/>
          <w:sz w:val="20"/>
        </w:rPr>
        <w:t>the</w:t>
      </w:r>
      <w:r>
        <w:rPr>
          <w:spacing w:val="2"/>
          <w:sz w:val="20"/>
        </w:rPr>
        <w:t xml:space="preserve"> </w:t>
      </w:r>
      <w:r>
        <w:rPr>
          <w:w w:val="80"/>
          <w:sz w:val="20"/>
        </w:rPr>
        <w:t>economic</w:t>
      </w:r>
      <w:r>
        <w:rPr>
          <w:spacing w:val="-1"/>
          <w:sz w:val="20"/>
        </w:rPr>
        <w:t xml:space="preserve"> </w:t>
      </w:r>
      <w:r>
        <w:rPr>
          <w:w w:val="80"/>
          <w:sz w:val="20"/>
        </w:rPr>
        <w:t>development</w:t>
      </w:r>
      <w:r>
        <w:rPr>
          <w:spacing w:val="1"/>
          <w:sz w:val="20"/>
        </w:rPr>
        <w:t xml:space="preserve"> </w:t>
      </w:r>
      <w:r>
        <w:rPr>
          <w:w w:val="80"/>
          <w:sz w:val="20"/>
        </w:rPr>
        <w:t>of</w:t>
      </w:r>
      <w:r>
        <w:rPr>
          <w:spacing w:val="-1"/>
          <w:sz w:val="20"/>
        </w:rPr>
        <w:t xml:space="preserve"> </w:t>
      </w:r>
      <w:r>
        <w:rPr>
          <w:spacing w:val="-2"/>
          <w:w w:val="80"/>
          <w:sz w:val="20"/>
        </w:rPr>
        <w:t>Uganda.</w:t>
      </w:r>
    </w:p>
    <w:p w:rsidR="00E5575B" w:rsidRDefault="00D512E5">
      <w:pPr>
        <w:pStyle w:val="ListParagraph"/>
        <w:numPr>
          <w:ilvl w:val="1"/>
          <w:numId w:val="76"/>
        </w:numPr>
        <w:tabs>
          <w:tab w:val="left" w:pos="819"/>
        </w:tabs>
        <w:spacing w:before="2"/>
        <w:ind w:left="819" w:hanging="359"/>
        <w:rPr>
          <w:sz w:val="20"/>
        </w:rPr>
      </w:pPr>
      <w:r>
        <w:rPr>
          <w:w w:val="80"/>
          <w:sz w:val="20"/>
        </w:rPr>
        <w:t>Account</w:t>
      </w:r>
      <w:r>
        <w:rPr>
          <w:spacing w:val="-5"/>
          <w:sz w:val="20"/>
        </w:rPr>
        <w:t xml:space="preserve"> </w:t>
      </w:r>
      <w:r>
        <w:rPr>
          <w:w w:val="80"/>
          <w:sz w:val="20"/>
        </w:rPr>
        <w:t>for</w:t>
      </w:r>
      <w:r>
        <w:rPr>
          <w:spacing w:val="-5"/>
          <w:sz w:val="20"/>
        </w:rPr>
        <w:t xml:space="preserve"> </w:t>
      </w:r>
      <w:r>
        <w:rPr>
          <w:w w:val="80"/>
          <w:sz w:val="20"/>
        </w:rPr>
        <w:t>the</w:t>
      </w:r>
      <w:r>
        <w:rPr>
          <w:spacing w:val="-4"/>
          <w:sz w:val="20"/>
        </w:rPr>
        <w:t xml:space="preserve"> </w:t>
      </w:r>
      <w:r>
        <w:rPr>
          <w:w w:val="80"/>
          <w:sz w:val="20"/>
        </w:rPr>
        <w:t>growth</w:t>
      </w:r>
      <w:r>
        <w:rPr>
          <w:spacing w:val="-5"/>
          <w:sz w:val="20"/>
        </w:rPr>
        <w:t xml:space="preserve"> </w:t>
      </w:r>
      <w:r>
        <w:rPr>
          <w:w w:val="80"/>
          <w:sz w:val="20"/>
        </w:rPr>
        <w:t>and</w:t>
      </w:r>
      <w:r>
        <w:rPr>
          <w:spacing w:val="-5"/>
          <w:sz w:val="20"/>
        </w:rPr>
        <w:t xml:space="preserve"> </w:t>
      </w:r>
      <w:r>
        <w:rPr>
          <w:w w:val="80"/>
          <w:sz w:val="20"/>
        </w:rPr>
        <w:t>development</w:t>
      </w:r>
      <w:r>
        <w:rPr>
          <w:spacing w:val="-4"/>
          <w:sz w:val="20"/>
        </w:rPr>
        <w:t xml:space="preserve"> </w:t>
      </w:r>
      <w:r>
        <w:rPr>
          <w:w w:val="80"/>
          <w:sz w:val="20"/>
        </w:rPr>
        <w:t>of</w:t>
      </w:r>
      <w:r>
        <w:rPr>
          <w:spacing w:val="-5"/>
          <w:sz w:val="20"/>
        </w:rPr>
        <w:t xml:space="preserve"> </w:t>
      </w:r>
      <w:r>
        <w:rPr>
          <w:w w:val="80"/>
          <w:sz w:val="20"/>
        </w:rPr>
        <w:t>external</w:t>
      </w:r>
      <w:r>
        <w:rPr>
          <w:spacing w:val="-5"/>
          <w:sz w:val="20"/>
        </w:rPr>
        <w:t xml:space="preserve"> </w:t>
      </w:r>
      <w:r>
        <w:rPr>
          <w:w w:val="80"/>
          <w:sz w:val="20"/>
        </w:rPr>
        <w:t>trade</w:t>
      </w:r>
      <w:r>
        <w:rPr>
          <w:spacing w:val="-4"/>
          <w:sz w:val="20"/>
        </w:rPr>
        <w:t xml:space="preserve"> </w:t>
      </w:r>
      <w:r>
        <w:rPr>
          <w:w w:val="80"/>
          <w:sz w:val="20"/>
        </w:rPr>
        <w:t>/internal</w:t>
      </w:r>
      <w:r>
        <w:rPr>
          <w:spacing w:val="-5"/>
          <w:sz w:val="20"/>
        </w:rPr>
        <w:t xml:space="preserve"> </w:t>
      </w:r>
      <w:r>
        <w:rPr>
          <w:w w:val="80"/>
          <w:sz w:val="20"/>
        </w:rPr>
        <w:t>trade/</w:t>
      </w:r>
      <w:r>
        <w:rPr>
          <w:spacing w:val="-4"/>
          <w:sz w:val="20"/>
        </w:rPr>
        <w:t xml:space="preserve"> </w:t>
      </w:r>
      <w:r>
        <w:rPr>
          <w:w w:val="80"/>
          <w:sz w:val="20"/>
        </w:rPr>
        <w:t>economic</w:t>
      </w:r>
      <w:r>
        <w:rPr>
          <w:spacing w:val="-5"/>
          <w:sz w:val="20"/>
        </w:rPr>
        <w:t xml:space="preserve"> </w:t>
      </w:r>
      <w:r>
        <w:rPr>
          <w:w w:val="80"/>
          <w:sz w:val="20"/>
        </w:rPr>
        <w:t>integration</w:t>
      </w:r>
      <w:r>
        <w:rPr>
          <w:spacing w:val="-5"/>
          <w:sz w:val="20"/>
        </w:rPr>
        <w:t xml:space="preserve"> </w:t>
      </w:r>
      <w:r>
        <w:rPr>
          <w:w w:val="80"/>
          <w:sz w:val="20"/>
        </w:rPr>
        <w:t>in</w:t>
      </w:r>
      <w:r>
        <w:rPr>
          <w:sz w:val="20"/>
        </w:rPr>
        <w:t xml:space="preserve"> </w:t>
      </w:r>
      <w:r>
        <w:rPr>
          <w:spacing w:val="-2"/>
          <w:w w:val="80"/>
          <w:sz w:val="20"/>
        </w:rPr>
        <w:t>Uganda.</w:t>
      </w:r>
    </w:p>
    <w:p w:rsidR="00E5575B" w:rsidRDefault="00E5575B">
      <w:pPr>
        <w:pStyle w:val="BodyText"/>
        <w:spacing w:before="2"/>
        <w:ind w:left="0"/>
      </w:pPr>
    </w:p>
    <w:p w:rsidR="00E5575B" w:rsidRDefault="00D512E5">
      <w:pPr>
        <w:ind w:left="460"/>
        <w:rPr>
          <w:rFonts w:ascii="Arial"/>
          <w:b/>
          <w:sz w:val="20"/>
        </w:rPr>
      </w:pPr>
      <w:r>
        <w:rPr>
          <w:rFonts w:ascii="Arial"/>
          <w:b/>
          <w:w w:val="80"/>
          <w:sz w:val="20"/>
          <w:u w:val="single"/>
        </w:rPr>
        <w:t>Sample</w:t>
      </w:r>
      <w:r>
        <w:rPr>
          <w:rFonts w:ascii="Arial"/>
          <w:b/>
          <w:spacing w:val="-3"/>
          <w:w w:val="90"/>
          <w:sz w:val="20"/>
          <w:u w:val="single"/>
        </w:rPr>
        <w:t xml:space="preserve"> </w:t>
      </w:r>
      <w:r>
        <w:rPr>
          <w:rFonts w:ascii="Arial"/>
          <w:b/>
          <w:spacing w:val="-2"/>
          <w:w w:val="90"/>
          <w:sz w:val="20"/>
          <w:u w:val="single"/>
        </w:rPr>
        <w:t>Approaches:</w:t>
      </w:r>
    </w:p>
    <w:p w:rsidR="00E5575B" w:rsidRDefault="00D512E5">
      <w:pPr>
        <w:pStyle w:val="Heading2"/>
        <w:spacing w:before="1"/>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pStyle w:val="ListParagraph"/>
        <w:numPr>
          <w:ilvl w:val="2"/>
          <w:numId w:val="76"/>
        </w:numPr>
        <w:tabs>
          <w:tab w:val="left" w:pos="819"/>
        </w:tabs>
        <w:spacing w:before="2" w:line="244" w:lineRule="exact"/>
        <w:ind w:left="819" w:hanging="359"/>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2"/>
          <w:numId w:val="76"/>
        </w:numPr>
        <w:tabs>
          <w:tab w:val="left" w:pos="819"/>
        </w:tabs>
        <w:spacing w:line="242" w:lineRule="exact"/>
        <w:ind w:left="819" w:hanging="359"/>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5"/>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situation</w:t>
      </w:r>
      <w:r>
        <w:rPr>
          <w:spacing w:val="-5"/>
          <w:sz w:val="20"/>
        </w:rPr>
        <w:t xml:space="preserve"> </w:t>
      </w:r>
      <w:r>
        <w:rPr>
          <w:w w:val="80"/>
          <w:sz w:val="20"/>
        </w:rPr>
        <w:t>(+ve</w:t>
      </w:r>
      <w:r>
        <w:rPr>
          <w:spacing w:val="-6"/>
          <w:sz w:val="20"/>
        </w:rPr>
        <w:t xml:space="preserve"> </w:t>
      </w:r>
      <w:r>
        <w:rPr>
          <w:w w:val="80"/>
          <w:sz w:val="20"/>
        </w:rPr>
        <w:t>/</w:t>
      </w:r>
      <w:r>
        <w:rPr>
          <w:spacing w:val="-1"/>
          <w:sz w:val="20"/>
        </w:rPr>
        <w:t xml:space="preserve"> </w:t>
      </w:r>
      <w:r>
        <w:rPr>
          <w:w w:val="80"/>
          <w:sz w:val="20"/>
        </w:rPr>
        <w:t>-ve)</w:t>
      </w:r>
      <w:r>
        <w:rPr>
          <w:spacing w:val="-5"/>
          <w:sz w:val="20"/>
        </w:rPr>
        <w:t xml:space="preserve"> </w:t>
      </w:r>
      <w:r>
        <w:rPr>
          <w:w w:val="80"/>
          <w:sz w:val="20"/>
        </w:rPr>
        <w:t>of</w:t>
      </w:r>
      <w:r>
        <w:rPr>
          <w:spacing w:val="-6"/>
          <w:sz w:val="20"/>
        </w:rPr>
        <w:t xml:space="preserve"> </w:t>
      </w:r>
      <w:r>
        <w:rPr>
          <w:w w:val="80"/>
          <w:sz w:val="20"/>
        </w:rPr>
        <w:t>the</w:t>
      </w:r>
      <w:r>
        <w:rPr>
          <w:spacing w:val="-6"/>
          <w:sz w:val="20"/>
        </w:rPr>
        <w:t xml:space="preserve"> </w:t>
      </w:r>
      <w:r>
        <w:rPr>
          <w:w w:val="80"/>
          <w:sz w:val="20"/>
        </w:rPr>
        <w:t>major</w:t>
      </w:r>
      <w:r>
        <w:rPr>
          <w:spacing w:val="-4"/>
          <w:sz w:val="20"/>
        </w:rPr>
        <w:t xml:space="preserve"> </w:t>
      </w:r>
      <w:r>
        <w:rPr>
          <w:spacing w:val="-2"/>
          <w:w w:val="80"/>
          <w:sz w:val="20"/>
        </w:rPr>
        <w:t>sector.</w:t>
      </w:r>
    </w:p>
    <w:p w:rsidR="00E5575B" w:rsidRDefault="00D512E5">
      <w:pPr>
        <w:pStyle w:val="ListParagraph"/>
        <w:numPr>
          <w:ilvl w:val="2"/>
          <w:numId w:val="76"/>
        </w:numPr>
        <w:tabs>
          <w:tab w:val="left" w:pos="819"/>
        </w:tabs>
        <w:spacing w:line="244" w:lineRule="exact"/>
        <w:ind w:left="819" w:hanging="359"/>
        <w:jc w:val="left"/>
        <w:rPr>
          <w:sz w:val="20"/>
        </w:rPr>
      </w:pPr>
      <w:r>
        <w:rPr>
          <w:w w:val="80"/>
          <w:sz w:val="20"/>
        </w:rPr>
        <w:t>Identify,</w:t>
      </w:r>
      <w:r>
        <w:rPr>
          <w:spacing w:val="-3"/>
          <w:sz w:val="20"/>
        </w:rPr>
        <w:t xml:space="preserve"> </w:t>
      </w:r>
      <w:r>
        <w:rPr>
          <w:w w:val="80"/>
          <w:sz w:val="20"/>
        </w:rPr>
        <w:t>describe</w:t>
      </w:r>
      <w:r>
        <w:rPr>
          <w:spacing w:val="-2"/>
          <w:sz w:val="20"/>
        </w:rPr>
        <w:t xml:space="preserve"> </w:t>
      </w:r>
      <w:r>
        <w:rPr>
          <w:w w:val="80"/>
          <w:sz w:val="20"/>
        </w:rPr>
        <w:t>and</w:t>
      </w:r>
      <w:r>
        <w:rPr>
          <w:spacing w:val="-2"/>
          <w:sz w:val="20"/>
        </w:rPr>
        <w:t xml:space="preserve"> </w:t>
      </w:r>
      <w:r>
        <w:rPr>
          <w:w w:val="80"/>
          <w:sz w:val="20"/>
        </w:rPr>
        <w:t>locate</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sub</w:t>
      </w:r>
      <w:r>
        <w:rPr>
          <w:spacing w:val="1"/>
          <w:sz w:val="20"/>
        </w:rPr>
        <w:t xml:space="preserve"> </w:t>
      </w:r>
      <w:r>
        <w:rPr>
          <w:w w:val="80"/>
          <w:sz w:val="20"/>
        </w:rPr>
        <w:t>–</w:t>
      </w:r>
      <w:r>
        <w:rPr>
          <w:spacing w:val="-2"/>
          <w:sz w:val="20"/>
        </w:rPr>
        <w:t xml:space="preserve"> </w:t>
      </w:r>
      <w:r>
        <w:rPr>
          <w:w w:val="80"/>
          <w:sz w:val="20"/>
        </w:rPr>
        <w:t>sectors</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major</w:t>
      </w:r>
      <w:r>
        <w:rPr>
          <w:spacing w:val="-1"/>
          <w:sz w:val="20"/>
        </w:rPr>
        <w:t xml:space="preserve"> </w:t>
      </w:r>
      <w:r>
        <w:rPr>
          <w:w w:val="80"/>
          <w:sz w:val="20"/>
        </w:rPr>
        <w:t>sector</w:t>
      </w:r>
      <w:r>
        <w:rPr>
          <w:spacing w:val="-1"/>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2"/>
          <w:numId w:val="76"/>
        </w:numPr>
        <w:tabs>
          <w:tab w:val="left" w:pos="819"/>
        </w:tabs>
        <w:spacing w:line="244" w:lineRule="exact"/>
        <w:ind w:left="819" w:hanging="359"/>
        <w:jc w:val="left"/>
        <w:rPr>
          <w:sz w:val="20"/>
        </w:rPr>
      </w:pPr>
      <w:r>
        <w:rPr>
          <w:w w:val="80"/>
          <w:sz w:val="20"/>
        </w:rPr>
        <w:t>Draw</w:t>
      </w:r>
      <w:r>
        <w:rPr>
          <w:spacing w:val="7"/>
          <w:sz w:val="20"/>
        </w:rPr>
        <w:t xml:space="preserve"> </w:t>
      </w:r>
      <w:r>
        <w:rPr>
          <w:w w:val="80"/>
          <w:sz w:val="20"/>
        </w:rPr>
        <w:t>a</w:t>
      </w:r>
      <w:r>
        <w:rPr>
          <w:spacing w:val="8"/>
          <w:sz w:val="20"/>
        </w:rPr>
        <w:t xml:space="preserve"> </w:t>
      </w:r>
      <w:r>
        <w:rPr>
          <w:w w:val="80"/>
          <w:sz w:val="20"/>
        </w:rPr>
        <w:t>sketch</w:t>
      </w:r>
      <w:r>
        <w:rPr>
          <w:spacing w:val="9"/>
          <w:sz w:val="20"/>
        </w:rPr>
        <w:t xml:space="preserve"> </w:t>
      </w:r>
      <w:r>
        <w:rPr>
          <w:w w:val="80"/>
          <w:sz w:val="20"/>
        </w:rPr>
        <w:t>map</w:t>
      </w:r>
      <w:r>
        <w:rPr>
          <w:spacing w:val="8"/>
          <w:sz w:val="20"/>
        </w:rPr>
        <w:t xml:space="preserve"> </w:t>
      </w:r>
      <w:r>
        <w:rPr>
          <w:w w:val="80"/>
          <w:sz w:val="20"/>
        </w:rPr>
        <w:t>showing</w:t>
      </w:r>
      <w:r>
        <w:rPr>
          <w:spacing w:val="12"/>
          <w:sz w:val="20"/>
        </w:rPr>
        <w:t xml:space="preserve"> </w:t>
      </w:r>
      <w:r>
        <w:rPr>
          <w:w w:val="80"/>
          <w:sz w:val="20"/>
        </w:rPr>
        <w:t>the</w:t>
      </w:r>
      <w:r>
        <w:rPr>
          <w:spacing w:val="4"/>
          <w:sz w:val="20"/>
        </w:rPr>
        <w:t xml:space="preserve"> </w:t>
      </w:r>
      <w:r>
        <w:rPr>
          <w:w w:val="80"/>
          <w:sz w:val="20"/>
        </w:rPr>
        <w:t>sub</w:t>
      </w:r>
      <w:r>
        <w:rPr>
          <w:spacing w:val="1"/>
          <w:sz w:val="20"/>
        </w:rPr>
        <w:t xml:space="preserve"> </w:t>
      </w:r>
      <w:r>
        <w:rPr>
          <w:w w:val="80"/>
          <w:sz w:val="20"/>
        </w:rPr>
        <w:t>–</w:t>
      </w:r>
      <w:r>
        <w:rPr>
          <w:spacing w:val="1"/>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major</w:t>
      </w:r>
      <w:r>
        <w:rPr>
          <w:spacing w:val="2"/>
          <w:sz w:val="20"/>
        </w:rPr>
        <w:t xml:space="preserve"> </w:t>
      </w:r>
      <w:r>
        <w:rPr>
          <w:w w:val="80"/>
          <w:sz w:val="20"/>
        </w:rPr>
        <w:t>sector</w:t>
      </w:r>
      <w:r>
        <w:rPr>
          <w:spacing w:val="9"/>
          <w:sz w:val="20"/>
        </w:rPr>
        <w:t xml:space="preserve"> </w:t>
      </w:r>
      <w:r>
        <w:rPr>
          <w:w w:val="80"/>
          <w:sz w:val="20"/>
        </w:rPr>
        <w:t>with</w:t>
      </w:r>
      <w:r>
        <w:rPr>
          <w:spacing w:val="6"/>
          <w:sz w:val="20"/>
        </w:rPr>
        <w:t xml:space="preserve"> </w:t>
      </w:r>
      <w:r>
        <w:rPr>
          <w:w w:val="80"/>
          <w:sz w:val="20"/>
        </w:rPr>
        <w:t>name</w:t>
      </w:r>
      <w:r>
        <w:rPr>
          <w:spacing w:val="7"/>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2"/>
          <w:numId w:val="76"/>
        </w:numPr>
        <w:tabs>
          <w:tab w:val="left" w:pos="819"/>
        </w:tabs>
        <w:ind w:right="717" w:firstLine="0"/>
        <w:jc w:val="left"/>
        <w:rPr>
          <w:sz w:val="20"/>
        </w:rPr>
      </w:pPr>
      <w:r>
        <w:rPr>
          <w:w w:val="85"/>
          <w:sz w:val="20"/>
        </w:rPr>
        <w:t>State,</w:t>
      </w:r>
      <w:r>
        <w:rPr>
          <w:spacing w:val="-1"/>
          <w:w w:val="85"/>
          <w:sz w:val="20"/>
        </w:rPr>
        <w:t xml:space="preserve"> </w:t>
      </w:r>
      <w:r>
        <w:rPr>
          <w:w w:val="85"/>
          <w:sz w:val="20"/>
        </w:rPr>
        <w:t>explain</w:t>
      </w:r>
      <w:r>
        <w:rPr>
          <w:spacing w:val="-1"/>
          <w:w w:val="85"/>
          <w:sz w:val="20"/>
        </w:rPr>
        <w:t xml:space="preserve"> </w:t>
      </w:r>
      <w:r>
        <w:rPr>
          <w:w w:val="85"/>
          <w:sz w:val="20"/>
        </w:rPr>
        <w:t>and</w:t>
      </w:r>
      <w:r>
        <w:rPr>
          <w:spacing w:val="-1"/>
          <w:w w:val="85"/>
          <w:sz w:val="20"/>
        </w:rPr>
        <w:t xml:space="preserve"> </w:t>
      </w:r>
      <w:r>
        <w:rPr>
          <w:w w:val="85"/>
          <w:sz w:val="20"/>
        </w:rPr>
        <w:t>then</w:t>
      </w:r>
      <w:r>
        <w:rPr>
          <w:spacing w:val="-1"/>
          <w:w w:val="85"/>
          <w:sz w:val="20"/>
        </w:rPr>
        <w:t xml:space="preserve"> </w:t>
      </w:r>
      <w:r>
        <w:rPr>
          <w:w w:val="85"/>
          <w:sz w:val="20"/>
        </w:rPr>
        <w:t>illustrate</w:t>
      </w:r>
      <w:r>
        <w:rPr>
          <w:spacing w:val="-1"/>
          <w:w w:val="85"/>
          <w:sz w:val="20"/>
        </w:rPr>
        <w:t xml:space="preserve"> </w:t>
      </w:r>
      <w:r>
        <w:rPr>
          <w:w w:val="85"/>
          <w:sz w:val="20"/>
        </w:rPr>
        <w:t>the</w:t>
      </w:r>
      <w:r>
        <w:rPr>
          <w:spacing w:val="-1"/>
          <w:w w:val="85"/>
          <w:sz w:val="20"/>
        </w:rPr>
        <w:t xml:space="preserve"> </w:t>
      </w:r>
      <w:r>
        <w:rPr>
          <w:w w:val="85"/>
          <w:sz w:val="20"/>
        </w:rPr>
        <w:t>how</w:t>
      </w:r>
      <w:r>
        <w:rPr>
          <w:spacing w:val="-1"/>
          <w:w w:val="85"/>
          <w:sz w:val="20"/>
        </w:rPr>
        <w:t xml:space="preserve"> </w:t>
      </w:r>
      <w:r>
        <w:rPr>
          <w:w w:val="85"/>
          <w:sz w:val="20"/>
        </w:rPr>
        <w:t>far</w:t>
      </w:r>
      <w:r>
        <w:rPr>
          <w:spacing w:val="-2"/>
          <w:w w:val="85"/>
          <w:sz w:val="20"/>
        </w:rPr>
        <w:t xml:space="preserve"> </w:t>
      </w:r>
      <w:r>
        <w:rPr>
          <w:w w:val="85"/>
          <w:sz w:val="20"/>
        </w:rPr>
        <w:t>(the</w:t>
      </w:r>
      <w:r>
        <w:rPr>
          <w:spacing w:val="-1"/>
          <w:w w:val="85"/>
          <w:sz w:val="20"/>
        </w:rPr>
        <w:t xml:space="preserve"> </w:t>
      </w:r>
      <w:r>
        <w:rPr>
          <w:w w:val="85"/>
          <w:sz w:val="20"/>
        </w:rPr>
        <w:t>extent</w:t>
      </w:r>
      <w:r>
        <w:rPr>
          <w:spacing w:val="-1"/>
          <w:w w:val="85"/>
          <w:sz w:val="20"/>
        </w:rPr>
        <w:t xml:space="preserve"> </w:t>
      </w:r>
      <w:r>
        <w:rPr>
          <w:w w:val="85"/>
          <w:sz w:val="20"/>
        </w:rPr>
        <w:t>to</w:t>
      </w:r>
      <w:r>
        <w:rPr>
          <w:spacing w:val="-3"/>
          <w:w w:val="85"/>
          <w:sz w:val="20"/>
        </w:rPr>
        <w:t xml:space="preserve"> </w:t>
      </w:r>
      <w:r>
        <w:rPr>
          <w:w w:val="85"/>
          <w:sz w:val="20"/>
        </w:rPr>
        <w:t>which)</w:t>
      </w:r>
      <w:r>
        <w:rPr>
          <w:spacing w:val="-3"/>
          <w:w w:val="85"/>
          <w:sz w:val="20"/>
        </w:rPr>
        <w:t xml:space="preserve"> </w:t>
      </w:r>
      <w:r>
        <w:rPr>
          <w:w w:val="85"/>
          <w:sz w:val="20"/>
        </w:rPr>
        <w:t>are</w:t>
      </w:r>
      <w:r>
        <w:rPr>
          <w:spacing w:val="-1"/>
          <w:w w:val="85"/>
          <w:sz w:val="20"/>
        </w:rPr>
        <w:t xml:space="preserve"> </w:t>
      </w:r>
      <w:r>
        <w:rPr>
          <w:w w:val="85"/>
          <w:sz w:val="20"/>
        </w:rPr>
        <w:t>the</w:t>
      </w:r>
      <w:r>
        <w:rPr>
          <w:spacing w:val="-1"/>
          <w:w w:val="85"/>
          <w:sz w:val="20"/>
        </w:rPr>
        <w:t xml:space="preserve"> </w:t>
      </w:r>
      <w:r>
        <w:rPr>
          <w:w w:val="85"/>
          <w:sz w:val="20"/>
        </w:rPr>
        <w:t>physical</w:t>
      </w:r>
      <w:r>
        <w:rPr>
          <w:spacing w:val="-1"/>
          <w:w w:val="85"/>
          <w:sz w:val="20"/>
        </w:rPr>
        <w:t xml:space="preserve"> </w:t>
      </w:r>
      <w:r>
        <w:rPr>
          <w:w w:val="85"/>
          <w:sz w:val="20"/>
        </w:rPr>
        <w:t>factors</w:t>
      </w:r>
      <w:r>
        <w:rPr>
          <w:spacing w:val="-3"/>
          <w:w w:val="85"/>
          <w:sz w:val="20"/>
        </w:rPr>
        <w:t xml:space="preserve"> </w:t>
      </w:r>
      <w:r>
        <w:rPr>
          <w:w w:val="85"/>
          <w:sz w:val="20"/>
        </w:rPr>
        <w:t>responsible</w:t>
      </w:r>
      <w:r>
        <w:rPr>
          <w:spacing w:val="-1"/>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sub</w:t>
      </w:r>
      <w:r>
        <w:rPr>
          <w:spacing w:val="-3"/>
          <w:w w:val="85"/>
          <w:sz w:val="20"/>
        </w:rPr>
        <w:t xml:space="preserve"> </w:t>
      </w:r>
      <w:r>
        <w:rPr>
          <w:w w:val="85"/>
          <w:sz w:val="20"/>
        </w:rPr>
        <w:t>–</w:t>
      </w:r>
      <w:r>
        <w:rPr>
          <w:spacing w:val="-1"/>
          <w:w w:val="85"/>
          <w:sz w:val="20"/>
        </w:rPr>
        <w:t xml:space="preserve"> </w:t>
      </w:r>
      <w:r>
        <w:rPr>
          <w:w w:val="85"/>
          <w:sz w:val="20"/>
        </w:rPr>
        <w:t>sectors</w:t>
      </w:r>
      <w:r>
        <w:rPr>
          <w:spacing w:val="-1"/>
          <w:w w:val="85"/>
          <w:sz w:val="20"/>
        </w:rPr>
        <w:t xml:space="preserve"> </w:t>
      </w:r>
      <w:r>
        <w:rPr>
          <w:w w:val="85"/>
          <w:sz w:val="20"/>
        </w:rPr>
        <w:t>of</w:t>
      </w:r>
      <w:r>
        <w:rPr>
          <w:spacing w:val="-1"/>
          <w:w w:val="85"/>
          <w:sz w:val="20"/>
        </w:rPr>
        <w:t xml:space="preserve"> </w:t>
      </w:r>
      <w:r>
        <w:rPr>
          <w:w w:val="85"/>
          <w:sz w:val="20"/>
        </w:rPr>
        <w:t xml:space="preserve">the </w:t>
      </w:r>
      <w:r>
        <w:rPr>
          <w:w w:val="90"/>
          <w:sz w:val="20"/>
        </w:rPr>
        <w:t>major sector.</w:t>
      </w:r>
    </w:p>
    <w:p w:rsidR="00E5575B" w:rsidRDefault="00D512E5">
      <w:pPr>
        <w:pStyle w:val="ListParagraph"/>
        <w:numPr>
          <w:ilvl w:val="2"/>
          <w:numId w:val="76"/>
        </w:numPr>
        <w:tabs>
          <w:tab w:val="left" w:pos="819"/>
        </w:tabs>
        <w:ind w:right="721" w:firstLine="0"/>
        <w:jc w:val="left"/>
        <w:rPr>
          <w:sz w:val="20"/>
        </w:rPr>
      </w:pPr>
      <w:r>
        <w:rPr>
          <w:w w:val="85"/>
          <w:sz w:val="20"/>
        </w:rPr>
        <w:t>Finally</w:t>
      </w:r>
      <w:r>
        <w:rPr>
          <w:spacing w:val="-5"/>
          <w:w w:val="85"/>
          <w:sz w:val="20"/>
        </w:rPr>
        <w:t xml:space="preserve"> </w:t>
      </w:r>
      <w:r>
        <w:rPr>
          <w:w w:val="85"/>
          <w:sz w:val="20"/>
        </w:rPr>
        <w:t>state,</w:t>
      </w:r>
      <w:r>
        <w:rPr>
          <w:spacing w:val="-2"/>
          <w:w w:val="85"/>
          <w:sz w:val="20"/>
        </w:rPr>
        <w:t xml:space="preserve"> </w:t>
      </w:r>
      <w:r>
        <w:rPr>
          <w:w w:val="85"/>
          <w:sz w:val="20"/>
        </w:rPr>
        <w:t>explain</w:t>
      </w:r>
      <w:r>
        <w:rPr>
          <w:spacing w:val="-2"/>
          <w:w w:val="85"/>
          <w:sz w:val="20"/>
        </w:rPr>
        <w:t xml:space="preserve"> </w:t>
      </w:r>
      <w:r>
        <w:rPr>
          <w:w w:val="85"/>
          <w:sz w:val="20"/>
        </w:rPr>
        <w:t>and</w:t>
      </w:r>
      <w:r>
        <w:rPr>
          <w:spacing w:val="-4"/>
          <w:w w:val="85"/>
          <w:sz w:val="20"/>
        </w:rPr>
        <w:t xml:space="preserve"> </w:t>
      </w:r>
      <w:r>
        <w:rPr>
          <w:w w:val="85"/>
          <w:sz w:val="20"/>
        </w:rPr>
        <w:t>then</w:t>
      </w:r>
      <w:r>
        <w:rPr>
          <w:spacing w:val="-2"/>
          <w:w w:val="85"/>
          <w:sz w:val="20"/>
        </w:rPr>
        <w:t xml:space="preserve"> </w:t>
      </w:r>
      <w:r>
        <w:rPr>
          <w:w w:val="85"/>
          <w:sz w:val="20"/>
        </w:rPr>
        <w:t>illustrate</w:t>
      </w:r>
      <w:r>
        <w:rPr>
          <w:spacing w:val="-4"/>
          <w:w w:val="85"/>
          <w:sz w:val="20"/>
        </w:rPr>
        <w:t xml:space="preserve"> </w:t>
      </w:r>
      <w:r>
        <w:rPr>
          <w:w w:val="85"/>
          <w:sz w:val="20"/>
        </w:rPr>
        <w:t>the</w:t>
      </w:r>
      <w:r>
        <w:rPr>
          <w:spacing w:val="-4"/>
          <w:w w:val="85"/>
          <w:sz w:val="20"/>
        </w:rPr>
        <w:t xml:space="preserve"> </w:t>
      </w:r>
      <w:r>
        <w:rPr>
          <w:w w:val="85"/>
          <w:sz w:val="20"/>
        </w:rPr>
        <w:t>however</w:t>
      </w:r>
      <w:r>
        <w:rPr>
          <w:spacing w:val="-1"/>
          <w:w w:val="85"/>
          <w:sz w:val="20"/>
        </w:rPr>
        <w:t xml:space="preserve"> </w:t>
      </w:r>
      <w:r>
        <w:rPr>
          <w:w w:val="85"/>
          <w:sz w:val="20"/>
        </w:rPr>
        <w:t>side</w:t>
      </w:r>
      <w:r>
        <w:rPr>
          <w:spacing w:val="-2"/>
          <w:w w:val="85"/>
          <w:sz w:val="20"/>
        </w:rPr>
        <w:t xml:space="preserve"> </w:t>
      </w:r>
      <w:r>
        <w:rPr>
          <w:w w:val="85"/>
          <w:sz w:val="20"/>
        </w:rPr>
        <w:t>of</w:t>
      </w:r>
      <w:r>
        <w:rPr>
          <w:spacing w:val="-4"/>
          <w:w w:val="85"/>
          <w:sz w:val="20"/>
        </w:rPr>
        <w:t xml:space="preserve"> </w:t>
      </w:r>
      <w:r>
        <w:rPr>
          <w:w w:val="85"/>
          <w:sz w:val="20"/>
        </w:rPr>
        <w:t>the</w:t>
      </w:r>
      <w:r>
        <w:rPr>
          <w:spacing w:val="-1"/>
          <w:w w:val="85"/>
          <w:sz w:val="20"/>
        </w:rPr>
        <w:t xml:space="preserve"> </w:t>
      </w:r>
      <w:r>
        <w:rPr>
          <w:w w:val="85"/>
          <w:sz w:val="20"/>
        </w:rPr>
        <w:t>other</w:t>
      </w:r>
      <w:r>
        <w:rPr>
          <w:spacing w:val="-4"/>
          <w:w w:val="85"/>
          <w:sz w:val="20"/>
        </w:rPr>
        <w:t xml:space="preserve"> </w:t>
      </w:r>
      <w:r>
        <w:rPr>
          <w:w w:val="85"/>
          <w:sz w:val="20"/>
        </w:rPr>
        <w:t>factors responsible</w:t>
      </w:r>
      <w:r>
        <w:rPr>
          <w:spacing w:val="-2"/>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w:t>
      </w:r>
      <w:r>
        <w:rPr>
          <w:spacing w:val="-4"/>
          <w:w w:val="85"/>
          <w:sz w:val="20"/>
        </w:rPr>
        <w:t xml:space="preserve"> </w:t>
      </w:r>
      <w:r>
        <w:rPr>
          <w:w w:val="85"/>
          <w:sz w:val="20"/>
        </w:rPr>
        <w:t>sub</w:t>
      </w:r>
      <w:r>
        <w:rPr>
          <w:spacing w:val="-3"/>
          <w:w w:val="85"/>
          <w:sz w:val="20"/>
        </w:rPr>
        <w:t xml:space="preserve"> </w:t>
      </w:r>
      <w:r>
        <w:rPr>
          <w:w w:val="85"/>
          <w:sz w:val="20"/>
        </w:rPr>
        <w:t>–</w:t>
      </w:r>
      <w:r>
        <w:rPr>
          <w:spacing w:val="-4"/>
          <w:w w:val="85"/>
          <w:sz w:val="20"/>
        </w:rPr>
        <w:t xml:space="preserve"> </w:t>
      </w:r>
      <w:r>
        <w:rPr>
          <w:w w:val="85"/>
          <w:sz w:val="20"/>
        </w:rPr>
        <w:t>sectors</w:t>
      </w:r>
      <w:r>
        <w:rPr>
          <w:spacing w:val="-2"/>
          <w:w w:val="85"/>
          <w:sz w:val="20"/>
        </w:rPr>
        <w:t xml:space="preserve"> </w:t>
      </w:r>
      <w:r>
        <w:rPr>
          <w:w w:val="85"/>
          <w:sz w:val="20"/>
        </w:rPr>
        <w:t>of</w:t>
      </w:r>
      <w:r>
        <w:rPr>
          <w:spacing w:val="-4"/>
          <w:w w:val="85"/>
          <w:sz w:val="20"/>
        </w:rPr>
        <w:t xml:space="preserve"> </w:t>
      </w:r>
      <w:r>
        <w:rPr>
          <w:w w:val="85"/>
          <w:sz w:val="20"/>
        </w:rPr>
        <w:t>the</w:t>
      </w:r>
      <w:r>
        <w:rPr>
          <w:spacing w:val="-1"/>
          <w:w w:val="85"/>
          <w:sz w:val="20"/>
        </w:rPr>
        <w:t xml:space="preserve"> </w:t>
      </w:r>
      <w:r>
        <w:rPr>
          <w:w w:val="85"/>
          <w:sz w:val="20"/>
        </w:rPr>
        <w:t>major</w:t>
      </w:r>
      <w:r>
        <w:rPr>
          <w:spacing w:val="-3"/>
          <w:w w:val="85"/>
          <w:sz w:val="20"/>
        </w:rPr>
        <w:t xml:space="preserve"> </w:t>
      </w:r>
      <w:r>
        <w:rPr>
          <w:w w:val="85"/>
          <w:sz w:val="20"/>
        </w:rPr>
        <w:t>sector in Uganda besides physical factors.</w:t>
      </w:r>
    </w:p>
    <w:p w:rsidR="00E5575B" w:rsidRDefault="00D512E5">
      <w:pPr>
        <w:pStyle w:val="Heading1"/>
        <w:spacing w:line="229" w:lineRule="exact"/>
      </w:pPr>
      <w:r>
        <w:rPr>
          <w:spacing w:val="-5"/>
          <w:w w:val="90"/>
        </w:rPr>
        <w:t>OR</w:t>
      </w:r>
    </w:p>
    <w:p w:rsidR="00E5575B" w:rsidRDefault="00D512E5">
      <w:pPr>
        <w:pStyle w:val="ListParagraph"/>
        <w:numPr>
          <w:ilvl w:val="2"/>
          <w:numId w:val="76"/>
        </w:numPr>
        <w:tabs>
          <w:tab w:val="left" w:pos="550"/>
        </w:tabs>
        <w:ind w:right="714" w:firstLine="0"/>
        <w:jc w:val="left"/>
        <w:rPr>
          <w:rFonts w:ascii="Arial" w:hAnsi="Arial"/>
          <w:b/>
          <w:sz w:val="20"/>
        </w:rPr>
      </w:pPr>
      <w:r>
        <w:rPr>
          <w:w w:val="85"/>
          <w:sz w:val="20"/>
        </w:rPr>
        <w:t>State,</w:t>
      </w:r>
      <w:r>
        <w:rPr>
          <w:spacing w:val="-4"/>
          <w:w w:val="85"/>
          <w:sz w:val="20"/>
        </w:rPr>
        <w:t xml:space="preserve"> </w:t>
      </w:r>
      <w:r>
        <w:rPr>
          <w:w w:val="85"/>
          <w:sz w:val="20"/>
        </w:rPr>
        <w:t>explain</w:t>
      </w:r>
      <w:r>
        <w:rPr>
          <w:spacing w:val="-4"/>
          <w:w w:val="85"/>
          <w:sz w:val="20"/>
        </w:rPr>
        <w:t xml:space="preserve"> </w:t>
      </w:r>
      <w:r>
        <w:rPr>
          <w:w w:val="85"/>
          <w:sz w:val="20"/>
        </w:rPr>
        <w:t>and</w:t>
      </w:r>
      <w:r>
        <w:rPr>
          <w:spacing w:val="-4"/>
          <w:w w:val="85"/>
          <w:sz w:val="20"/>
        </w:rPr>
        <w:t xml:space="preserve"> </w:t>
      </w:r>
      <w:r>
        <w:rPr>
          <w:w w:val="85"/>
          <w:sz w:val="20"/>
        </w:rPr>
        <w:t>then</w:t>
      </w:r>
      <w:r>
        <w:rPr>
          <w:spacing w:val="-4"/>
          <w:w w:val="85"/>
          <w:sz w:val="20"/>
        </w:rPr>
        <w:t xml:space="preserve"> </w:t>
      </w:r>
      <w:r>
        <w:rPr>
          <w:w w:val="85"/>
          <w:sz w:val="20"/>
        </w:rPr>
        <w:t>illustrate</w:t>
      </w:r>
      <w:r>
        <w:rPr>
          <w:spacing w:val="-5"/>
          <w:w w:val="85"/>
          <w:sz w:val="20"/>
        </w:rPr>
        <w:t xml:space="preserve"> </w:t>
      </w:r>
      <w:r>
        <w:rPr>
          <w:w w:val="85"/>
          <w:sz w:val="20"/>
        </w:rPr>
        <w:t>the</w:t>
      </w:r>
      <w:r>
        <w:rPr>
          <w:spacing w:val="-4"/>
          <w:w w:val="85"/>
          <w:sz w:val="20"/>
        </w:rPr>
        <w:t xml:space="preserve"> </w:t>
      </w:r>
      <w:r>
        <w:rPr>
          <w:w w:val="85"/>
          <w:sz w:val="20"/>
        </w:rPr>
        <w:t>points</w:t>
      </w:r>
      <w:r>
        <w:rPr>
          <w:spacing w:val="-4"/>
          <w:w w:val="85"/>
          <w:sz w:val="20"/>
        </w:rPr>
        <w:t xml:space="preserve"> </w:t>
      </w:r>
      <w:r>
        <w:rPr>
          <w:w w:val="85"/>
          <w:sz w:val="20"/>
        </w:rPr>
        <w:t>(both</w:t>
      </w:r>
      <w:r>
        <w:rPr>
          <w:spacing w:val="-4"/>
          <w:w w:val="85"/>
          <w:sz w:val="20"/>
        </w:rPr>
        <w:t xml:space="preserve"> </w:t>
      </w:r>
      <w:r>
        <w:rPr>
          <w:w w:val="85"/>
          <w:sz w:val="20"/>
        </w:rPr>
        <w:t>positive</w:t>
      </w:r>
      <w:r>
        <w:rPr>
          <w:spacing w:val="-4"/>
          <w:w w:val="85"/>
          <w:sz w:val="20"/>
        </w:rPr>
        <w:t xml:space="preserve"> </w:t>
      </w:r>
      <w:r>
        <w:rPr>
          <w:w w:val="85"/>
          <w:sz w:val="20"/>
        </w:rPr>
        <w:t>and</w:t>
      </w:r>
      <w:r>
        <w:rPr>
          <w:spacing w:val="-4"/>
          <w:w w:val="85"/>
          <w:sz w:val="20"/>
        </w:rPr>
        <w:t xml:space="preserve"> </w:t>
      </w:r>
      <w:r>
        <w:rPr>
          <w:w w:val="85"/>
          <w:sz w:val="20"/>
        </w:rPr>
        <w:t>negative</w:t>
      </w:r>
      <w:r>
        <w:rPr>
          <w:spacing w:val="-4"/>
          <w:w w:val="85"/>
          <w:sz w:val="20"/>
        </w:rPr>
        <w:t xml:space="preserve"> </w:t>
      </w:r>
      <w:r>
        <w:rPr>
          <w:w w:val="85"/>
          <w:sz w:val="20"/>
        </w:rPr>
        <w:t>contribution</w:t>
      </w:r>
      <w:r>
        <w:rPr>
          <w:spacing w:val="-4"/>
          <w:w w:val="85"/>
          <w:sz w:val="20"/>
        </w:rPr>
        <w:t xml:space="preserve"> </w:t>
      </w:r>
      <w:r>
        <w:rPr>
          <w:w w:val="85"/>
          <w:sz w:val="20"/>
        </w:rPr>
        <w:t>/</w:t>
      </w:r>
      <w:r>
        <w:rPr>
          <w:spacing w:val="-4"/>
          <w:w w:val="85"/>
          <w:sz w:val="20"/>
        </w:rPr>
        <w:t xml:space="preserve"> </w:t>
      </w:r>
      <w:r>
        <w:rPr>
          <w:w w:val="85"/>
          <w:sz w:val="20"/>
        </w:rPr>
        <w:t>physical</w:t>
      </w:r>
      <w:r>
        <w:rPr>
          <w:spacing w:val="-4"/>
          <w:w w:val="85"/>
          <w:sz w:val="20"/>
        </w:rPr>
        <w:t xml:space="preserve"> </w:t>
      </w:r>
      <w:r>
        <w:rPr>
          <w:w w:val="85"/>
          <w:sz w:val="20"/>
        </w:rPr>
        <w:t>and</w:t>
      </w:r>
      <w:r>
        <w:rPr>
          <w:spacing w:val="-6"/>
          <w:w w:val="85"/>
          <w:sz w:val="20"/>
        </w:rPr>
        <w:t xml:space="preserve"> </w:t>
      </w:r>
      <w:r>
        <w:rPr>
          <w:w w:val="85"/>
          <w:sz w:val="20"/>
        </w:rPr>
        <w:t>human</w:t>
      </w:r>
      <w:r>
        <w:rPr>
          <w:spacing w:val="-3"/>
          <w:w w:val="85"/>
          <w:sz w:val="20"/>
        </w:rPr>
        <w:t xml:space="preserve"> </w:t>
      </w:r>
      <w:r>
        <w:rPr>
          <w:w w:val="85"/>
          <w:sz w:val="20"/>
        </w:rPr>
        <w:t>factors)</w:t>
      </w:r>
      <w:r>
        <w:rPr>
          <w:spacing w:val="-5"/>
          <w:sz w:val="20"/>
        </w:rPr>
        <w:t xml:space="preserve"> </w:t>
      </w:r>
      <w:r>
        <w:rPr>
          <w:w w:val="85"/>
          <w:sz w:val="20"/>
        </w:rPr>
        <w:t>in</w:t>
      </w:r>
      <w:r>
        <w:rPr>
          <w:spacing w:val="-5"/>
          <w:sz w:val="20"/>
        </w:rPr>
        <w:t xml:space="preserve"> </w:t>
      </w:r>
      <w:r>
        <w:rPr>
          <w:w w:val="85"/>
          <w:sz w:val="20"/>
        </w:rPr>
        <w:t>relation</w:t>
      </w:r>
      <w:r>
        <w:rPr>
          <w:spacing w:val="-2"/>
          <w:sz w:val="20"/>
        </w:rPr>
        <w:t xml:space="preserve"> </w:t>
      </w:r>
      <w:r>
        <w:rPr>
          <w:w w:val="85"/>
          <w:sz w:val="20"/>
        </w:rPr>
        <w:t>to</w:t>
      </w:r>
      <w:r>
        <w:rPr>
          <w:sz w:val="20"/>
        </w:rPr>
        <w:t xml:space="preserve"> </w:t>
      </w:r>
      <w:r>
        <w:rPr>
          <w:w w:val="85"/>
          <w:sz w:val="20"/>
        </w:rPr>
        <w:t>the</w:t>
      </w:r>
      <w:r>
        <w:rPr>
          <w:spacing w:val="-5"/>
          <w:w w:val="85"/>
          <w:sz w:val="20"/>
        </w:rPr>
        <w:t xml:space="preserve"> </w:t>
      </w:r>
      <w:r>
        <w:rPr>
          <w:w w:val="85"/>
          <w:sz w:val="20"/>
        </w:rPr>
        <w:t>sub</w:t>
      </w:r>
      <w:r>
        <w:rPr>
          <w:spacing w:val="-4"/>
          <w:w w:val="85"/>
          <w:sz w:val="20"/>
        </w:rPr>
        <w:t xml:space="preserve"> </w:t>
      </w:r>
      <w:r>
        <w:rPr>
          <w:w w:val="85"/>
          <w:sz w:val="20"/>
        </w:rPr>
        <w:t>–</w:t>
      </w:r>
      <w:r>
        <w:rPr>
          <w:spacing w:val="-4"/>
          <w:w w:val="85"/>
          <w:sz w:val="20"/>
        </w:rPr>
        <w:t xml:space="preserve"> </w:t>
      </w:r>
      <w:r>
        <w:rPr>
          <w:w w:val="85"/>
          <w:sz w:val="20"/>
        </w:rPr>
        <w:t>sectors</w:t>
      </w:r>
      <w:r>
        <w:rPr>
          <w:spacing w:val="-4"/>
          <w:w w:val="85"/>
          <w:sz w:val="20"/>
        </w:rPr>
        <w:t xml:space="preserve"> </w:t>
      </w:r>
      <w:r>
        <w:rPr>
          <w:w w:val="85"/>
          <w:sz w:val="20"/>
        </w:rPr>
        <w:t xml:space="preserve">of </w:t>
      </w:r>
      <w:r>
        <w:rPr>
          <w:w w:val="90"/>
          <w:sz w:val="20"/>
        </w:rPr>
        <w:t>the</w:t>
      </w:r>
      <w:r>
        <w:rPr>
          <w:spacing w:val="-8"/>
          <w:w w:val="90"/>
          <w:sz w:val="20"/>
        </w:rPr>
        <w:t xml:space="preserve"> </w:t>
      </w:r>
      <w:r>
        <w:rPr>
          <w:w w:val="90"/>
          <w:sz w:val="20"/>
        </w:rPr>
        <w:t>major</w:t>
      </w:r>
      <w:r>
        <w:rPr>
          <w:spacing w:val="-8"/>
          <w:w w:val="90"/>
          <w:sz w:val="20"/>
        </w:rPr>
        <w:t xml:space="preserve"> </w:t>
      </w:r>
      <w:r>
        <w:rPr>
          <w:w w:val="90"/>
          <w:sz w:val="20"/>
        </w:rPr>
        <w:t>sector</w:t>
      </w:r>
      <w:r>
        <w:rPr>
          <w:spacing w:val="-8"/>
          <w:w w:val="90"/>
          <w:sz w:val="20"/>
        </w:rPr>
        <w:t xml:space="preserve"> </w:t>
      </w:r>
      <w:r>
        <w:rPr>
          <w:w w:val="90"/>
          <w:sz w:val="20"/>
        </w:rPr>
        <w:t>in</w:t>
      </w:r>
      <w:r>
        <w:rPr>
          <w:spacing w:val="-8"/>
          <w:w w:val="90"/>
          <w:sz w:val="20"/>
        </w:rPr>
        <w:t xml:space="preserve"> </w:t>
      </w:r>
      <w:r>
        <w:rPr>
          <w:w w:val="90"/>
          <w:sz w:val="20"/>
        </w:rPr>
        <w:t>Uganda</w:t>
      </w:r>
      <w:r>
        <w:rPr>
          <w:rFonts w:ascii="Arial" w:hAnsi="Arial"/>
          <w:b/>
          <w:w w:val="90"/>
          <w:sz w:val="20"/>
        </w:rPr>
        <w:t>.</w:t>
      </w:r>
    </w:p>
    <w:p w:rsidR="00E5575B" w:rsidRDefault="00D512E5">
      <w:pPr>
        <w:pStyle w:val="Heading1"/>
        <w:spacing w:before="227"/>
        <w:ind w:left="551"/>
      </w:pPr>
      <w:r>
        <w:rPr>
          <w:w w:val="65"/>
        </w:rPr>
        <w:t>ENERGY</w:t>
      </w:r>
      <w:r>
        <w:rPr>
          <w:spacing w:val="12"/>
        </w:rPr>
        <w:t xml:space="preserve"> </w:t>
      </w:r>
      <w:r>
        <w:rPr>
          <w:w w:val="65"/>
        </w:rPr>
        <w:t>AND</w:t>
      </w:r>
      <w:r>
        <w:rPr>
          <w:spacing w:val="12"/>
        </w:rPr>
        <w:t xml:space="preserve"> </w:t>
      </w:r>
      <w:r>
        <w:rPr>
          <w:w w:val="65"/>
        </w:rPr>
        <w:t>POWER</w:t>
      </w:r>
      <w:r>
        <w:rPr>
          <w:spacing w:val="13"/>
        </w:rPr>
        <w:t xml:space="preserve"> </w:t>
      </w:r>
      <w:r>
        <w:rPr>
          <w:w w:val="65"/>
        </w:rPr>
        <w:t>RESOURCES</w:t>
      </w:r>
      <w:r>
        <w:rPr>
          <w:spacing w:val="7"/>
        </w:rPr>
        <w:t xml:space="preserve"> </w:t>
      </w:r>
      <w:r>
        <w:rPr>
          <w:w w:val="65"/>
        </w:rPr>
        <w:t>IN</w:t>
      </w:r>
      <w:r>
        <w:rPr>
          <w:spacing w:val="12"/>
        </w:rPr>
        <w:t xml:space="preserve"> </w:t>
      </w:r>
      <w:r>
        <w:rPr>
          <w:spacing w:val="-2"/>
          <w:w w:val="65"/>
        </w:rPr>
        <w:t>UGANDA</w:t>
      </w:r>
    </w:p>
    <w:p w:rsidR="00E5575B" w:rsidRDefault="00D512E5">
      <w:pPr>
        <w:pStyle w:val="BodyText"/>
        <w:spacing w:before="4"/>
        <w:ind w:left="551"/>
      </w:pPr>
      <w:r>
        <w:rPr>
          <w:w w:val="60"/>
        </w:rPr>
        <w:t>Energy</w:t>
      </w:r>
      <w:r>
        <w:rPr>
          <w:spacing w:val="-9"/>
        </w:rPr>
        <w:t xml:space="preserve"> </w:t>
      </w:r>
      <w:r>
        <w:rPr>
          <w:w w:val="60"/>
        </w:rPr>
        <w:t>resources</w:t>
      </w:r>
      <w:r>
        <w:rPr>
          <w:spacing w:val="-9"/>
        </w:rPr>
        <w:t xml:space="preserve"> </w:t>
      </w:r>
      <w:r>
        <w:rPr>
          <w:w w:val="60"/>
        </w:rPr>
        <w:t>are</w:t>
      </w:r>
      <w:r>
        <w:rPr>
          <w:spacing w:val="-9"/>
        </w:rPr>
        <w:t xml:space="preserve"> </w:t>
      </w:r>
      <w:r>
        <w:rPr>
          <w:w w:val="60"/>
        </w:rPr>
        <w:t>the</w:t>
      </w:r>
      <w:r>
        <w:rPr>
          <w:spacing w:val="-9"/>
        </w:rPr>
        <w:t xml:space="preserve"> </w:t>
      </w:r>
      <w:r>
        <w:rPr>
          <w:w w:val="60"/>
        </w:rPr>
        <w:t>resources,</w:t>
      </w:r>
      <w:r>
        <w:rPr>
          <w:spacing w:val="-11"/>
        </w:rPr>
        <w:t xml:space="preserve"> </w:t>
      </w:r>
      <w:r>
        <w:rPr>
          <w:w w:val="60"/>
        </w:rPr>
        <w:t>which</w:t>
      </w:r>
      <w:r>
        <w:rPr>
          <w:spacing w:val="-13"/>
        </w:rPr>
        <w:t xml:space="preserve"> </w:t>
      </w:r>
      <w:r>
        <w:rPr>
          <w:w w:val="60"/>
        </w:rPr>
        <w:t>are</w:t>
      </w:r>
      <w:r>
        <w:rPr>
          <w:spacing w:val="-9"/>
        </w:rPr>
        <w:t xml:space="preserve"> </w:t>
      </w:r>
      <w:r>
        <w:rPr>
          <w:w w:val="60"/>
        </w:rPr>
        <w:t>used</w:t>
      </w:r>
      <w:r>
        <w:rPr>
          <w:spacing w:val="-8"/>
        </w:rPr>
        <w:t xml:space="preserve"> </w:t>
      </w:r>
      <w:r>
        <w:rPr>
          <w:w w:val="60"/>
        </w:rPr>
        <w:t>to</w:t>
      </w:r>
      <w:r>
        <w:rPr>
          <w:spacing w:val="-9"/>
        </w:rPr>
        <w:t xml:space="preserve"> </w:t>
      </w:r>
      <w:r>
        <w:rPr>
          <w:w w:val="60"/>
        </w:rPr>
        <w:t>provide</w:t>
      </w:r>
      <w:r>
        <w:rPr>
          <w:spacing w:val="-9"/>
        </w:rPr>
        <w:t xml:space="preserve"> </w:t>
      </w:r>
      <w:r>
        <w:rPr>
          <w:w w:val="60"/>
        </w:rPr>
        <w:t>heat,</w:t>
      </w:r>
      <w:r>
        <w:rPr>
          <w:spacing w:val="-14"/>
        </w:rPr>
        <w:t xml:space="preserve"> </w:t>
      </w:r>
      <w:r>
        <w:rPr>
          <w:w w:val="60"/>
        </w:rPr>
        <w:t>light</w:t>
      </w:r>
      <w:r>
        <w:rPr>
          <w:spacing w:val="-9"/>
        </w:rPr>
        <w:t xml:space="preserve"> </w:t>
      </w:r>
      <w:r>
        <w:rPr>
          <w:w w:val="60"/>
        </w:rPr>
        <w:t>and</w:t>
      </w:r>
      <w:r>
        <w:rPr>
          <w:spacing w:val="-3"/>
        </w:rPr>
        <w:t xml:space="preserve"> </w:t>
      </w:r>
      <w:r>
        <w:rPr>
          <w:w w:val="60"/>
        </w:rPr>
        <w:t>motion</w:t>
      </w:r>
      <w:r>
        <w:rPr>
          <w:spacing w:val="-4"/>
        </w:rPr>
        <w:t xml:space="preserve"> </w:t>
      </w:r>
      <w:r>
        <w:rPr>
          <w:w w:val="60"/>
        </w:rPr>
        <w:t>power</w:t>
      </w:r>
      <w:r>
        <w:rPr>
          <w:spacing w:val="1"/>
        </w:rPr>
        <w:t xml:space="preserve"> </w:t>
      </w:r>
      <w:r>
        <w:rPr>
          <w:w w:val="60"/>
        </w:rPr>
        <w:t>such</w:t>
      </w:r>
      <w:r>
        <w:rPr>
          <w:spacing w:val="-4"/>
        </w:rPr>
        <w:t xml:space="preserve"> </w:t>
      </w:r>
      <w:r>
        <w:rPr>
          <w:w w:val="60"/>
        </w:rPr>
        <w:t>as</w:t>
      </w:r>
      <w:r>
        <w:t xml:space="preserve"> </w:t>
      </w:r>
      <w:r>
        <w:rPr>
          <w:w w:val="60"/>
        </w:rPr>
        <w:t>running</w:t>
      </w:r>
      <w:r>
        <w:rPr>
          <w:spacing w:val="-4"/>
        </w:rPr>
        <w:t xml:space="preserve"> </w:t>
      </w:r>
      <w:r>
        <w:rPr>
          <w:w w:val="60"/>
        </w:rPr>
        <w:t>water,</w:t>
      </w:r>
      <w:r>
        <w:rPr>
          <w:spacing w:val="-5"/>
        </w:rPr>
        <w:t xml:space="preserve"> </w:t>
      </w:r>
      <w:r>
        <w:rPr>
          <w:w w:val="60"/>
        </w:rPr>
        <w:t>biogas,</w:t>
      </w:r>
      <w:r>
        <w:rPr>
          <w:spacing w:val="5"/>
        </w:rPr>
        <w:t xml:space="preserve"> </w:t>
      </w:r>
      <w:r>
        <w:rPr>
          <w:w w:val="60"/>
        </w:rPr>
        <w:t>petroleum,</w:t>
      </w:r>
      <w:r>
        <w:rPr>
          <w:spacing w:val="-10"/>
        </w:rPr>
        <w:t xml:space="preserve"> </w:t>
      </w:r>
      <w:r>
        <w:rPr>
          <w:w w:val="60"/>
        </w:rPr>
        <w:t>wind,</w:t>
      </w:r>
      <w:r>
        <w:rPr>
          <w:spacing w:val="-7"/>
        </w:rPr>
        <w:t xml:space="preserve"> </w:t>
      </w:r>
      <w:r>
        <w:rPr>
          <w:w w:val="60"/>
        </w:rPr>
        <w:t>natural</w:t>
      </w:r>
      <w:r>
        <w:rPr>
          <w:spacing w:val="-8"/>
        </w:rPr>
        <w:t xml:space="preserve"> </w:t>
      </w:r>
      <w:r>
        <w:rPr>
          <w:w w:val="60"/>
        </w:rPr>
        <w:t>gas,</w:t>
      </w:r>
      <w:r>
        <w:rPr>
          <w:spacing w:val="-7"/>
        </w:rPr>
        <w:t xml:space="preserve"> </w:t>
      </w:r>
      <w:r>
        <w:rPr>
          <w:w w:val="60"/>
        </w:rPr>
        <w:t>sunshine</w:t>
      </w:r>
      <w:r>
        <w:rPr>
          <w:spacing w:val="-6"/>
        </w:rPr>
        <w:t xml:space="preserve"> </w:t>
      </w:r>
      <w:r>
        <w:rPr>
          <w:w w:val="60"/>
        </w:rPr>
        <w:t>(solar),</w:t>
      </w:r>
      <w:r>
        <w:rPr>
          <w:spacing w:val="-5"/>
        </w:rPr>
        <w:t xml:space="preserve"> </w:t>
      </w:r>
      <w:r>
        <w:rPr>
          <w:w w:val="60"/>
        </w:rPr>
        <w:t>firewood,</w:t>
      </w:r>
      <w:r>
        <w:rPr>
          <w:spacing w:val="-8"/>
        </w:rPr>
        <w:t xml:space="preserve"> </w:t>
      </w:r>
      <w:r>
        <w:rPr>
          <w:spacing w:val="-4"/>
          <w:w w:val="60"/>
        </w:rPr>
        <w:t>etc.</w:t>
      </w:r>
    </w:p>
    <w:p w:rsidR="00E5575B" w:rsidRDefault="00E5575B">
      <w:pPr>
        <w:pStyle w:val="BodyText"/>
        <w:spacing w:before="2"/>
        <w:ind w:left="0"/>
      </w:pPr>
    </w:p>
    <w:p w:rsidR="00E5575B" w:rsidRDefault="00D512E5">
      <w:pPr>
        <w:pStyle w:val="Heading1"/>
        <w:spacing w:before="1" w:line="229" w:lineRule="exact"/>
      </w:pPr>
      <w:r>
        <w:rPr>
          <w:w w:val="65"/>
        </w:rPr>
        <w:t>STATUS</w:t>
      </w:r>
      <w:r>
        <w:rPr>
          <w:spacing w:val="8"/>
        </w:rPr>
        <w:t xml:space="preserve"> </w:t>
      </w:r>
      <w:r>
        <w:rPr>
          <w:w w:val="65"/>
        </w:rPr>
        <w:t>OF</w:t>
      </w:r>
      <w:r>
        <w:rPr>
          <w:spacing w:val="9"/>
        </w:rPr>
        <w:t xml:space="preserve"> </w:t>
      </w:r>
      <w:r>
        <w:rPr>
          <w:w w:val="65"/>
        </w:rPr>
        <w:t>THE</w:t>
      </w:r>
      <w:r>
        <w:rPr>
          <w:spacing w:val="12"/>
        </w:rPr>
        <w:t xml:space="preserve"> </w:t>
      </w:r>
      <w:r>
        <w:rPr>
          <w:w w:val="65"/>
        </w:rPr>
        <w:t>ENERGY</w:t>
      </w:r>
      <w:r>
        <w:rPr>
          <w:spacing w:val="9"/>
        </w:rPr>
        <w:t xml:space="preserve"> </w:t>
      </w:r>
      <w:r>
        <w:rPr>
          <w:w w:val="65"/>
        </w:rPr>
        <w:t>SECTOR</w:t>
      </w:r>
      <w:r>
        <w:rPr>
          <w:spacing w:val="10"/>
        </w:rPr>
        <w:t xml:space="preserve"> </w:t>
      </w:r>
      <w:r>
        <w:rPr>
          <w:w w:val="65"/>
        </w:rPr>
        <w:t>IN</w:t>
      </w:r>
      <w:r>
        <w:rPr>
          <w:spacing w:val="11"/>
        </w:rPr>
        <w:t xml:space="preserve"> </w:t>
      </w:r>
      <w:r>
        <w:rPr>
          <w:spacing w:val="-2"/>
          <w:w w:val="65"/>
        </w:rPr>
        <w:t>UGANDA</w:t>
      </w:r>
    </w:p>
    <w:p w:rsidR="00E5575B" w:rsidRDefault="00D512E5">
      <w:pPr>
        <w:pStyle w:val="Heading2"/>
        <w:spacing w:line="229" w:lineRule="exact"/>
      </w:pPr>
      <w:r>
        <w:rPr>
          <w:w w:val="65"/>
        </w:rPr>
        <w:t>The</w:t>
      </w:r>
      <w:r>
        <w:rPr>
          <w:spacing w:val="4"/>
        </w:rPr>
        <w:t xml:space="preserve"> </w:t>
      </w:r>
      <w:r>
        <w:rPr>
          <w:w w:val="65"/>
        </w:rPr>
        <w:t>following</w:t>
      </w:r>
      <w:r>
        <w:rPr>
          <w:spacing w:val="7"/>
        </w:rPr>
        <w:t xml:space="preserve"> </w:t>
      </w:r>
      <w:r>
        <w:rPr>
          <w:w w:val="65"/>
        </w:rPr>
        <w:t>is</w:t>
      </w:r>
      <w:r>
        <w:rPr>
          <w:spacing w:val="7"/>
        </w:rPr>
        <w:t xml:space="preserve"> </w:t>
      </w:r>
      <w:r>
        <w:rPr>
          <w:w w:val="65"/>
        </w:rPr>
        <w:t>the</w:t>
      </w:r>
      <w:r>
        <w:rPr>
          <w:spacing w:val="4"/>
        </w:rPr>
        <w:t xml:space="preserve"> </w:t>
      </w:r>
      <w:r>
        <w:rPr>
          <w:w w:val="65"/>
        </w:rPr>
        <w:t>status</w:t>
      </w:r>
      <w:r>
        <w:rPr>
          <w:spacing w:val="5"/>
        </w:rPr>
        <w:t xml:space="preserve"> </w:t>
      </w:r>
      <w:r>
        <w:rPr>
          <w:w w:val="65"/>
        </w:rPr>
        <w:t>of</w:t>
      </w:r>
      <w:r>
        <w:rPr>
          <w:spacing w:val="13"/>
        </w:rPr>
        <w:t xml:space="preserve"> </w:t>
      </w:r>
      <w:r>
        <w:rPr>
          <w:w w:val="65"/>
        </w:rPr>
        <w:t>the</w:t>
      </w:r>
      <w:r>
        <w:rPr>
          <w:spacing w:val="4"/>
        </w:rPr>
        <w:t xml:space="preserve"> </w:t>
      </w:r>
      <w:r>
        <w:rPr>
          <w:w w:val="65"/>
        </w:rPr>
        <w:t>energy</w:t>
      </w:r>
      <w:r>
        <w:rPr>
          <w:spacing w:val="4"/>
        </w:rPr>
        <w:t xml:space="preserve"> </w:t>
      </w:r>
      <w:r>
        <w:rPr>
          <w:w w:val="65"/>
        </w:rPr>
        <w:t>(power)</w:t>
      </w:r>
      <w:r>
        <w:rPr>
          <w:spacing w:val="1"/>
        </w:rPr>
        <w:t xml:space="preserve"> </w:t>
      </w:r>
      <w:r>
        <w:rPr>
          <w:w w:val="65"/>
        </w:rPr>
        <w:t>sector</w:t>
      </w:r>
      <w:r>
        <w:rPr>
          <w:spacing w:val="8"/>
        </w:rPr>
        <w:t xml:space="preserve"> </w:t>
      </w:r>
      <w:r>
        <w:rPr>
          <w:w w:val="65"/>
        </w:rPr>
        <w:t>in</w:t>
      </w:r>
      <w:r>
        <w:rPr>
          <w:spacing w:val="4"/>
        </w:rPr>
        <w:t xml:space="preserve"> </w:t>
      </w:r>
      <w:r>
        <w:rPr>
          <w:spacing w:val="-2"/>
          <w:w w:val="65"/>
        </w:rPr>
        <w:t>Uganda;</w:t>
      </w:r>
    </w:p>
    <w:p w:rsidR="00E5575B" w:rsidRDefault="00D512E5">
      <w:pPr>
        <w:pStyle w:val="BodyText"/>
        <w:spacing w:before="1" w:line="244" w:lineRule="exact"/>
        <w:ind w:left="460"/>
      </w:pPr>
      <w:r>
        <w:rPr>
          <w:rFonts w:ascii="Symbol" w:hAnsi="Symbol"/>
          <w:w w:val="60"/>
        </w:rPr>
        <w:t></w:t>
      </w:r>
      <w:r>
        <w:rPr>
          <w:w w:val="60"/>
        </w:rPr>
        <w:t>It's</w:t>
      </w:r>
      <w:r>
        <w:rPr>
          <w:spacing w:val="-18"/>
        </w:rPr>
        <w:t xml:space="preserve"> </w:t>
      </w:r>
      <w:r>
        <w:rPr>
          <w:w w:val="60"/>
        </w:rPr>
        <w:t>poorly</w:t>
      </w:r>
      <w:r>
        <w:rPr>
          <w:spacing w:val="-17"/>
        </w:rPr>
        <w:t xml:space="preserve"> </w:t>
      </w:r>
      <w:r>
        <w:rPr>
          <w:w w:val="60"/>
        </w:rPr>
        <w:t>developed</w:t>
      </w:r>
      <w:r>
        <w:rPr>
          <w:spacing w:val="-17"/>
        </w:rPr>
        <w:t xml:space="preserve"> </w:t>
      </w:r>
      <w:r>
        <w:rPr>
          <w:w w:val="60"/>
        </w:rPr>
        <w:t>with</w:t>
      </w:r>
      <w:r>
        <w:rPr>
          <w:spacing w:val="-16"/>
        </w:rPr>
        <w:t xml:space="preserve"> </w:t>
      </w:r>
      <w:r>
        <w:rPr>
          <w:w w:val="60"/>
        </w:rPr>
        <w:t>bio</w:t>
      </w:r>
      <w:r>
        <w:rPr>
          <w:spacing w:val="-14"/>
        </w:rPr>
        <w:t xml:space="preserve"> </w:t>
      </w:r>
      <w:r>
        <w:rPr>
          <w:w w:val="60"/>
        </w:rPr>
        <w:t>mass</w:t>
      </w:r>
      <w:r>
        <w:rPr>
          <w:spacing w:val="-18"/>
        </w:rPr>
        <w:t xml:space="preserve"> </w:t>
      </w:r>
      <w:r>
        <w:rPr>
          <w:w w:val="60"/>
        </w:rPr>
        <w:t>like</w:t>
      </w:r>
      <w:r>
        <w:rPr>
          <w:spacing w:val="-13"/>
        </w:rPr>
        <w:t xml:space="preserve"> </w:t>
      </w:r>
      <w:r>
        <w:rPr>
          <w:w w:val="60"/>
        </w:rPr>
        <w:t>fuel</w:t>
      </w:r>
      <w:r>
        <w:rPr>
          <w:spacing w:val="-16"/>
        </w:rPr>
        <w:t xml:space="preserve"> </w:t>
      </w:r>
      <w:r>
        <w:rPr>
          <w:w w:val="60"/>
        </w:rPr>
        <w:t>wood</w:t>
      </w:r>
      <w:r>
        <w:rPr>
          <w:spacing w:val="-16"/>
        </w:rPr>
        <w:t xml:space="preserve"> </w:t>
      </w:r>
      <w:r>
        <w:rPr>
          <w:w w:val="60"/>
        </w:rPr>
        <w:t>and</w:t>
      </w:r>
      <w:r>
        <w:rPr>
          <w:spacing w:val="-16"/>
        </w:rPr>
        <w:t xml:space="preserve"> </w:t>
      </w:r>
      <w:r>
        <w:rPr>
          <w:w w:val="60"/>
        </w:rPr>
        <w:t>charcoal,</w:t>
      </w:r>
      <w:r>
        <w:rPr>
          <w:spacing w:val="-19"/>
        </w:rPr>
        <w:t xml:space="preserve"> </w:t>
      </w:r>
      <w:r>
        <w:rPr>
          <w:w w:val="60"/>
        </w:rPr>
        <w:t>etc</w:t>
      </w:r>
      <w:r>
        <w:rPr>
          <w:spacing w:val="-16"/>
        </w:rPr>
        <w:t xml:space="preserve"> </w:t>
      </w:r>
      <w:r>
        <w:rPr>
          <w:w w:val="60"/>
        </w:rPr>
        <w:t>being</w:t>
      </w:r>
      <w:r>
        <w:rPr>
          <w:spacing w:val="-14"/>
        </w:rPr>
        <w:t xml:space="preserve"> </w:t>
      </w:r>
      <w:r>
        <w:rPr>
          <w:w w:val="60"/>
        </w:rPr>
        <w:t>the</w:t>
      </w:r>
      <w:r>
        <w:rPr>
          <w:spacing w:val="-14"/>
        </w:rPr>
        <w:t xml:space="preserve"> </w:t>
      </w:r>
      <w:r>
        <w:rPr>
          <w:w w:val="60"/>
        </w:rPr>
        <w:t>most</w:t>
      </w:r>
      <w:r>
        <w:rPr>
          <w:spacing w:val="-19"/>
        </w:rPr>
        <w:t xml:space="preserve"> </w:t>
      </w:r>
      <w:r>
        <w:rPr>
          <w:w w:val="60"/>
        </w:rPr>
        <w:t>widely</w:t>
      </w:r>
      <w:r>
        <w:rPr>
          <w:spacing w:val="-17"/>
        </w:rPr>
        <w:t xml:space="preserve"> </w:t>
      </w:r>
      <w:r>
        <w:rPr>
          <w:w w:val="60"/>
        </w:rPr>
        <w:t>used</w:t>
      </w:r>
      <w:r>
        <w:rPr>
          <w:spacing w:val="-10"/>
        </w:rPr>
        <w:t xml:space="preserve"> </w:t>
      </w:r>
      <w:r>
        <w:rPr>
          <w:w w:val="60"/>
        </w:rPr>
        <w:t>form</w:t>
      </w:r>
      <w:r>
        <w:rPr>
          <w:spacing w:val="-10"/>
        </w:rPr>
        <w:t xml:space="preserve"> </w:t>
      </w:r>
      <w:r>
        <w:rPr>
          <w:w w:val="60"/>
        </w:rPr>
        <w:t>of</w:t>
      </w:r>
      <w:r>
        <w:rPr>
          <w:spacing w:val="-10"/>
        </w:rPr>
        <w:t xml:space="preserve"> </w:t>
      </w:r>
      <w:r>
        <w:rPr>
          <w:w w:val="60"/>
        </w:rPr>
        <w:t>energy</w:t>
      </w:r>
      <w:r>
        <w:rPr>
          <w:spacing w:val="-10"/>
        </w:rPr>
        <w:t xml:space="preserve"> </w:t>
      </w:r>
      <w:r>
        <w:rPr>
          <w:w w:val="60"/>
        </w:rPr>
        <w:t>constituting</w:t>
      </w:r>
      <w:r>
        <w:rPr>
          <w:spacing w:val="-9"/>
        </w:rPr>
        <w:t xml:space="preserve"> </w:t>
      </w:r>
      <w:r>
        <w:rPr>
          <w:w w:val="60"/>
        </w:rPr>
        <w:t>over</w:t>
      </w:r>
      <w:r>
        <w:rPr>
          <w:spacing w:val="-9"/>
        </w:rPr>
        <w:t xml:space="preserve"> </w:t>
      </w:r>
      <w:r>
        <w:rPr>
          <w:w w:val="60"/>
        </w:rPr>
        <w:t>92%</w:t>
      </w:r>
      <w:r>
        <w:rPr>
          <w:spacing w:val="-7"/>
        </w:rPr>
        <w:t xml:space="preserve"> </w:t>
      </w:r>
      <w:r>
        <w:rPr>
          <w:w w:val="60"/>
        </w:rPr>
        <w:t>of</w:t>
      </w:r>
      <w:r>
        <w:rPr>
          <w:spacing w:val="-10"/>
        </w:rPr>
        <w:t xml:space="preserve"> </w:t>
      </w:r>
      <w:r>
        <w:rPr>
          <w:w w:val="60"/>
        </w:rPr>
        <w:t>total</w:t>
      </w:r>
      <w:r>
        <w:rPr>
          <w:spacing w:val="-8"/>
        </w:rPr>
        <w:t xml:space="preserve"> </w:t>
      </w:r>
      <w:r>
        <w:rPr>
          <w:w w:val="60"/>
        </w:rPr>
        <w:t>energy</w:t>
      </w:r>
      <w:r>
        <w:rPr>
          <w:spacing w:val="-9"/>
        </w:rPr>
        <w:t xml:space="preserve"> </w:t>
      </w:r>
      <w:r>
        <w:rPr>
          <w:spacing w:val="-2"/>
          <w:w w:val="60"/>
        </w:rPr>
        <w:t>needs.</w:t>
      </w:r>
    </w:p>
    <w:p w:rsidR="00E5575B" w:rsidRDefault="00D512E5">
      <w:pPr>
        <w:pStyle w:val="BodyText"/>
        <w:spacing w:line="244" w:lineRule="exact"/>
        <w:ind w:left="460"/>
      </w:pPr>
      <w:r>
        <w:rPr>
          <w:rFonts w:ascii="Symbol" w:hAnsi="Symbol"/>
          <w:w w:val="60"/>
        </w:rPr>
        <w:t></w:t>
      </w:r>
      <w:r>
        <w:rPr>
          <w:w w:val="60"/>
        </w:rPr>
        <w:t>Petroleum</w:t>
      </w:r>
      <w:r>
        <w:rPr>
          <w:spacing w:val="-1"/>
        </w:rPr>
        <w:t xml:space="preserve"> </w:t>
      </w:r>
      <w:r>
        <w:rPr>
          <w:w w:val="60"/>
        </w:rPr>
        <w:t>energy</w:t>
      </w:r>
      <w:r>
        <w:rPr>
          <w:spacing w:val="1"/>
        </w:rPr>
        <w:t xml:space="preserve"> </w:t>
      </w:r>
      <w:r>
        <w:rPr>
          <w:w w:val="60"/>
        </w:rPr>
        <w:t>is</w:t>
      </w:r>
      <w:r>
        <w:rPr>
          <w:spacing w:val="1"/>
        </w:rPr>
        <w:t xml:space="preserve"> </w:t>
      </w:r>
      <w:r>
        <w:rPr>
          <w:w w:val="60"/>
        </w:rPr>
        <w:t>the</w:t>
      </w:r>
      <w:r>
        <w:rPr>
          <w:spacing w:val="-2"/>
        </w:rPr>
        <w:t xml:space="preserve"> </w:t>
      </w:r>
      <w:r>
        <w:rPr>
          <w:w w:val="60"/>
        </w:rPr>
        <w:t>second</w:t>
      </w:r>
      <w:r>
        <w:rPr>
          <w:spacing w:val="1"/>
        </w:rPr>
        <w:t xml:space="preserve"> </w:t>
      </w:r>
      <w:r>
        <w:rPr>
          <w:w w:val="60"/>
        </w:rPr>
        <w:t>most</w:t>
      </w:r>
      <w:r>
        <w:rPr>
          <w:spacing w:val="-3"/>
        </w:rPr>
        <w:t xml:space="preserve"> </w:t>
      </w:r>
      <w:r>
        <w:rPr>
          <w:w w:val="60"/>
        </w:rPr>
        <w:t>important</w:t>
      </w:r>
      <w:r>
        <w:rPr>
          <w:spacing w:val="-1"/>
        </w:rPr>
        <w:t xml:space="preserve"> </w:t>
      </w:r>
      <w:r>
        <w:rPr>
          <w:w w:val="60"/>
        </w:rPr>
        <w:t>source</w:t>
      </w:r>
      <w:r>
        <w:rPr>
          <w:spacing w:val="1"/>
        </w:rPr>
        <w:t xml:space="preserve"> </w:t>
      </w:r>
      <w:r>
        <w:rPr>
          <w:w w:val="60"/>
        </w:rPr>
        <w:t>of</w:t>
      </w:r>
      <w:r>
        <w:t xml:space="preserve"> </w:t>
      </w:r>
      <w:r>
        <w:rPr>
          <w:w w:val="60"/>
        </w:rPr>
        <w:t>energy</w:t>
      </w:r>
      <w:r>
        <w:rPr>
          <w:spacing w:val="15"/>
        </w:rPr>
        <w:t xml:space="preserve"> </w:t>
      </w:r>
      <w:r>
        <w:rPr>
          <w:w w:val="60"/>
        </w:rPr>
        <w:t>making</w:t>
      </w:r>
      <w:r>
        <w:rPr>
          <w:spacing w:val="1"/>
        </w:rPr>
        <w:t xml:space="preserve"> </w:t>
      </w:r>
      <w:r>
        <w:rPr>
          <w:w w:val="60"/>
        </w:rPr>
        <w:t>about</w:t>
      </w:r>
      <w:r>
        <w:t xml:space="preserve"> </w:t>
      </w:r>
      <w:r>
        <w:rPr>
          <w:spacing w:val="-5"/>
          <w:w w:val="60"/>
        </w:rPr>
        <w:t>6%.</w:t>
      </w:r>
    </w:p>
    <w:p w:rsidR="00E5575B" w:rsidRDefault="00D512E5">
      <w:pPr>
        <w:pStyle w:val="BodyText"/>
        <w:spacing w:line="244" w:lineRule="exact"/>
        <w:ind w:left="460"/>
      </w:pPr>
      <w:r>
        <w:rPr>
          <w:rFonts w:ascii="Symbol" w:hAnsi="Symbol"/>
          <w:w w:val="60"/>
        </w:rPr>
        <w:t></w:t>
      </w:r>
      <w:r>
        <w:rPr>
          <w:w w:val="60"/>
        </w:rPr>
        <w:t>H.E.P</w:t>
      </w:r>
      <w:r>
        <w:rPr>
          <w:spacing w:val="16"/>
        </w:rPr>
        <w:t xml:space="preserve"> </w:t>
      </w:r>
      <w:r>
        <w:rPr>
          <w:w w:val="60"/>
        </w:rPr>
        <w:t>constitutes</w:t>
      </w:r>
      <w:r>
        <w:rPr>
          <w:spacing w:val="15"/>
        </w:rPr>
        <w:t xml:space="preserve"> </w:t>
      </w:r>
      <w:r>
        <w:rPr>
          <w:spacing w:val="-5"/>
          <w:w w:val="60"/>
        </w:rPr>
        <w:t>1%.</w:t>
      </w:r>
    </w:p>
    <w:p w:rsidR="00E5575B" w:rsidRDefault="00D512E5">
      <w:pPr>
        <w:pStyle w:val="BodyText"/>
        <w:spacing w:line="242" w:lineRule="exact"/>
        <w:ind w:left="460"/>
      </w:pPr>
      <w:r>
        <w:rPr>
          <w:rFonts w:ascii="Symbol" w:hAnsi="Symbol"/>
          <w:w w:val="60"/>
        </w:rPr>
        <w:t></w:t>
      </w:r>
      <w:r>
        <w:rPr>
          <w:w w:val="60"/>
        </w:rPr>
        <w:t>And</w:t>
      </w:r>
      <w:r>
        <w:rPr>
          <w:spacing w:val="-3"/>
        </w:rPr>
        <w:t xml:space="preserve"> </w:t>
      </w:r>
      <w:r>
        <w:rPr>
          <w:w w:val="60"/>
        </w:rPr>
        <w:t>other</w:t>
      </w:r>
      <w:r>
        <w:rPr>
          <w:spacing w:val="-3"/>
        </w:rPr>
        <w:t xml:space="preserve"> </w:t>
      </w:r>
      <w:r>
        <w:rPr>
          <w:w w:val="60"/>
        </w:rPr>
        <w:t>energy</w:t>
      </w:r>
      <w:r>
        <w:rPr>
          <w:spacing w:val="1"/>
        </w:rPr>
        <w:t xml:space="preserve"> </w:t>
      </w:r>
      <w:r>
        <w:rPr>
          <w:w w:val="60"/>
        </w:rPr>
        <w:t>sources</w:t>
      </w:r>
      <w:r>
        <w:rPr>
          <w:spacing w:val="-3"/>
        </w:rPr>
        <w:t xml:space="preserve"> </w:t>
      </w:r>
      <w:r>
        <w:rPr>
          <w:w w:val="60"/>
        </w:rPr>
        <w:t>like</w:t>
      </w:r>
      <w:r>
        <w:rPr>
          <w:spacing w:val="8"/>
        </w:rPr>
        <w:t xml:space="preserve"> </w:t>
      </w:r>
      <w:r>
        <w:rPr>
          <w:w w:val="60"/>
        </w:rPr>
        <w:t>solar,</w:t>
      </w:r>
      <w:r>
        <w:t xml:space="preserve"> </w:t>
      </w:r>
      <w:r>
        <w:rPr>
          <w:w w:val="60"/>
        </w:rPr>
        <w:t>biogas,</w:t>
      </w:r>
      <w:r>
        <w:rPr>
          <w:spacing w:val="-1"/>
        </w:rPr>
        <w:t xml:space="preserve"> </w:t>
      </w:r>
      <w:r>
        <w:rPr>
          <w:w w:val="60"/>
        </w:rPr>
        <w:t>etc</w:t>
      </w:r>
      <w:r>
        <w:rPr>
          <w:spacing w:val="1"/>
        </w:rPr>
        <w:t xml:space="preserve"> </w:t>
      </w:r>
      <w:r>
        <w:rPr>
          <w:w w:val="60"/>
        </w:rPr>
        <w:t>contributes</w:t>
      </w:r>
      <w:r>
        <w:rPr>
          <w:spacing w:val="5"/>
        </w:rPr>
        <w:t xml:space="preserve"> </w:t>
      </w:r>
      <w:r>
        <w:rPr>
          <w:w w:val="60"/>
        </w:rPr>
        <w:t>to</w:t>
      </w:r>
      <w:r>
        <w:rPr>
          <w:spacing w:val="1"/>
        </w:rPr>
        <w:t xml:space="preserve"> </w:t>
      </w:r>
      <w:r>
        <w:rPr>
          <w:spacing w:val="-5"/>
          <w:w w:val="60"/>
        </w:rPr>
        <w:t>1%.</w:t>
      </w:r>
    </w:p>
    <w:p w:rsidR="00E5575B" w:rsidRDefault="00D512E5">
      <w:pPr>
        <w:pStyle w:val="BodyText"/>
        <w:spacing w:line="244" w:lineRule="exact"/>
        <w:ind w:left="460"/>
      </w:pPr>
      <w:r>
        <w:rPr>
          <w:rFonts w:ascii="Symbol" w:hAnsi="Symbol"/>
          <w:w w:val="60"/>
        </w:rPr>
        <w:t></w:t>
      </w:r>
      <w:r>
        <w:rPr>
          <w:w w:val="60"/>
        </w:rPr>
        <w:t>Petroleum</w:t>
      </w:r>
      <w:r>
        <w:rPr>
          <w:spacing w:val="-1"/>
        </w:rPr>
        <w:t xml:space="preserve"> </w:t>
      </w:r>
      <w:r>
        <w:rPr>
          <w:w w:val="60"/>
        </w:rPr>
        <w:t>energy</w:t>
      </w:r>
      <w:r>
        <w:rPr>
          <w:spacing w:val="2"/>
        </w:rPr>
        <w:t xml:space="preserve"> </w:t>
      </w:r>
      <w:r>
        <w:rPr>
          <w:w w:val="60"/>
        </w:rPr>
        <w:t>is</w:t>
      </w:r>
      <w:r>
        <w:rPr>
          <w:spacing w:val="1"/>
        </w:rPr>
        <w:t xml:space="preserve"> </w:t>
      </w:r>
      <w:r>
        <w:rPr>
          <w:w w:val="60"/>
        </w:rPr>
        <w:t>characterized</w:t>
      </w:r>
      <w:r>
        <w:rPr>
          <w:spacing w:val="2"/>
        </w:rPr>
        <w:t xml:space="preserve"> </w:t>
      </w:r>
      <w:r>
        <w:rPr>
          <w:w w:val="60"/>
        </w:rPr>
        <w:t>by</w:t>
      </w:r>
      <w:r>
        <w:rPr>
          <w:spacing w:val="1"/>
        </w:rPr>
        <w:t xml:space="preserve"> </w:t>
      </w:r>
      <w:r>
        <w:rPr>
          <w:w w:val="60"/>
        </w:rPr>
        <w:t>frequent</w:t>
      </w:r>
      <w:r>
        <w:t xml:space="preserve"> </w:t>
      </w:r>
      <w:r>
        <w:rPr>
          <w:w w:val="60"/>
        </w:rPr>
        <w:t>scarcity</w:t>
      </w:r>
      <w:r>
        <w:rPr>
          <w:spacing w:val="-2"/>
        </w:rPr>
        <w:t xml:space="preserve"> </w:t>
      </w:r>
      <w:r>
        <w:rPr>
          <w:w w:val="60"/>
        </w:rPr>
        <w:t>leading</w:t>
      </w:r>
      <w:r>
        <w:rPr>
          <w:spacing w:val="2"/>
        </w:rPr>
        <w:t xml:space="preserve"> </w:t>
      </w:r>
      <w:r>
        <w:rPr>
          <w:w w:val="60"/>
        </w:rPr>
        <w:t>to</w:t>
      </w:r>
      <w:r>
        <w:rPr>
          <w:spacing w:val="1"/>
        </w:rPr>
        <w:t xml:space="preserve"> </w:t>
      </w:r>
      <w:r>
        <w:rPr>
          <w:w w:val="60"/>
        </w:rPr>
        <w:t>high</w:t>
      </w:r>
      <w:r>
        <w:rPr>
          <w:spacing w:val="1"/>
        </w:rPr>
        <w:t xml:space="preserve"> </w:t>
      </w:r>
      <w:r>
        <w:rPr>
          <w:w w:val="60"/>
        </w:rPr>
        <w:t>price</w:t>
      </w:r>
      <w:r>
        <w:rPr>
          <w:spacing w:val="2"/>
        </w:rPr>
        <w:t xml:space="preserve"> </w:t>
      </w:r>
      <w:r>
        <w:rPr>
          <w:spacing w:val="-2"/>
          <w:w w:val="60"/>
        </w:rPr>
        <w:t>fluctuation.</w:t>
      </w:r>
    </w:p>
    <w:p w:rsidR="00E5575B" w:rsidRDefault="00D512E5">
      <w:pPr>
        <w:pStyle w:val="BodyText"/>
        <w:spacing w:line="244" w:lineRule="exact"/>
        <w:ind w:left="460"/>
      </w:pPr>
      <w:r>
        <w:rPr>
          <w:rFonts w:ascii="Symbol" w:hAnsi="Symbol"/>
          <w:spacing w:val="-6"/>
          <w:w w:val="60"/>
        </w:rPr>
        <w:t></w:t>
      </w:r>
      <w:r>
        <w:rPr>
          <w:spacing w:val="-6"/>
          <w:w w:val="60"/>
        </w:rPr>
        <w:t>Less</w:t>
      </w:r>
      <w:r>
        <w:rPr>
          <w:spacing w:val="-27"/>
        </w:rPr>
        <w:t xml:space="preserve"> </w:t>
      </w:r>
      <w:r>
        <w:rPr>
          <w:spacing w:val="-6"/>
          <w:w w:val="60"/>
        </w:rPr>
        <w:t>hydro</w:t>
      </w:r>
      <w:r>
        <w:rPr>
          <w:spacing w:val="-25"/>
        </w:rPr>
        <w:t xml:space="preserve"> </w:t>
      </w:r>
      <w:r>
        <w:rPr>
          <w:spacing w:val="-6"/>
          <w:w w:val="60"/>
        </w:rPr>
        <w:t>electricity</w:t>
      </w:r>
      <w:r>
        <w:rPr>
          <w:spacing w:val="-27"/>
        </w:rPr>
        <w:t xml:space="preserve"> </w:t>
      </w:r>
      <w:r>
        <w:rPr>
          <w:spacing w:val="-6"/>
          <w:w w:val="60"/>
        </w:rPr>
        <w:t>is</w:t>
      </w:r>
      <w:r>
        <w:rPr>
          <w:spacing w:val="-27"/>
        </w:rPr>
        <w:t xml:space="preserve"> </w:t>
      </w:r>
      <w:r>
        <w:rPr>
          <w:spacing w:val="-6"/>
          <w:w w:val="60"/>
        </w:rPr>
        <w:t>generated</w:t>
      </w:r>
      <w:r>
        <w:rPr>
          <w:spacing w:val="-25"/>
        </w:rPr>
        <w:t xml:space="preserve"> </w:t>
      </w:r>
      <w:r>
        <w:rPr>
          <w:spacing w:val="-6"/>
          <w:w w:val="60"/>
        </w:rPr>
        <w:t>at</w:t>
      </w:r>
      <w:r>
        <w:rPr>
          <w:spacing w:val="-7"/>
          <w:w w:val="60"/>
        </w:rPr>
        <w:t xml:space="preserve"> </w:t>
      </w:r>
      <w:r>
        <w:rPr>
          <w:spacing w:val="-6"/>
          <w:w w:val="60"/>
        </w:rPr>
        <w:t>Nalubaale</w:t>
      </w:r>
      <w:r>
        <w:rPr>
          <w:spacing w:val="-25"/>
        </w:rPr>
        <w:t xml:space="preserve"> </w:t>
      </w:r>
      <w:r>
        <w:rPr>
          <w:spacing w:val="-6"/>
          <w:w w:val="60"/>
        </w:rPr>
        <w:t>and</w:t>
      </w:r>
      <w:r>
        <w:rPr>
          <w:spacing w:val="-27"/>
        </w:rPr>
        <w:t xml:space="preserve"> </w:t>
      </w:r>
      <w:r>
        <w:rPr>
          <w:spacing w:val="-6"/>
          <w:w w:val="60"/>
        </w:rPr>
        <w:t>Kiira</w:t>
      </w:r>
      <w:r>
        <w:rPr>
          <w:spacing w:val="-25"/>
        </w:rPr>
        <w:t xml:space="preserve"> </w:t>
      </w:r>
      <w:r>
        <w:rPr>
          <w:spacing w:val="-6"/>
          <w:w w:val="60"/>
        </w:rPr>
        <w:t>power</w:t>
      </w:r>
      <w:r>
        <w:rPr>
          <w:spacing w:val="-27"/>
        </w:rPr>
        <w:t xml:space="preserve"> </w:t>
      </w:r>
      <w:r>
        <w:rPr>
          <w:spacing w:val="-6"/>
          <w:w w:val="60"/>
        </w:rPr>
        <w:t>stations</w:t>
      </w:r>
      <w:r>
        <w:rPr>
          <w:spacing w:val="-27"/>
        </w:rPr>
        <w:t xml:space="preserve"> </w:t>
      </w:r>
      <w:r>
        <w:rPr>
          <w:spacing w:val="-6"/>
          <w:w w:val="60"/>
        </w:rPr>
        <w:t>in</w:t>
      </w:r>
      <w:r>
        <w:rPr>
          <w:spacing w:val="-25"/>
        </w:rPr>
        <w:t xml:space="preserve"> </w:t>
      </w:r>
      <w:r>
        <w:rPr>
          <w:spacing w:val="-6"/>
          <w:w w:val="60"/>
        </w:rPr>
        <w:t>Jinja.</w:t>
      </w:r>
    </w:p>
    <w:p w:rsidR="00E5575B" w:rsidRDefault="00D512E5">
      <w:pPr>
        <w:pStyle w:val="BodyText"/>
        <w:spacing w:line="242" w:lineRule="exact"/>
        <w:ind w:left="460"/>
      </w:pPr>
      <w:r>
        <w:rPr>
          <w:rFonts w:ascii="Symbol" w:hAnsi="Symbol"/>
          <w:w w:val="60"/>
        </w:rPr>
        <w:t></w:t>
      </w:r>
      <w:r>
        <w:rPr>
          <w:w w:val="60"/>
        </w:rPr>
        <w:t>New</w:t>
      </w:r>
      <w:r>
        <w:rPr>
          <w:spacing w:val="-13"/>
        </w:rPr>
        <w:t xml:space="preserve"> </w:t>
      </w:r>
      <w:r>
        <w:rPr>
          <w:w w:val="60"/>
        </w:rPr>
        <w:t>power</w:t>
      </w:r>
      <w:r>
        <w:rPr>
          <w:spacing w:val="-13"/>
        </w:rPr>
        <w:t xml:space="preserve"> </w:t>
      </w:r>
      <w:r>
        <w:rPr>
          <w:w w:val="60"/>
        </w:rPr>
        <w:t>station</w:t>
      </w:r>
      <w:r>
        <w:rPr>
          <w:spacing w:val="-12"/>
        </w:rPr>
        <w:t xml:space="preserve"> </w:t>
      </w:r>
      <w:r>
        <w:rPr>
          <w:w w:val="60"/>
        </w:rPr>
        <w:t>has</w:t>
      </w:r>
      <w:r>
        <w:rPr>
          <w:spacing w:val="-14"/>
        </w:rPr>
        <w:t xml:space="preserve"> </w:t>
      </w:r>
      <w:r>
        <w:rPr>
          <w:w w:val="60"/>
        </w:rPr>
        <w:t>been</w:t>
      </w:r>
      <w:r>
        <w:rPr>
          <w:spacing w:val="-11"/>
        </w:rPr>
        <w:t xml:space="preserve"> </w:t>
      </w:r>
      <w:r>
        <w:rPr>
          <w:w w:val="60"/>
        </w:rPr>
        <w:t>completed</w:t>
      </w:r>
      <w:r>
        <w:rPr>
          <w:spacing w:val="-12"/>
        </w:rPr>
        <w:t xml:space="preserve"> </w:t>
      </w:r>
      <w:r>
        <w:rPr>
          <w:w w:val="60"/>
        </w:rPr>
        <w:t>at</w:t>
      </w:r>
      <w:r>
        <w:rPr>
          <w:spacing w:val="-13"/>
        </w:rPr>
        <w:t xml:space="preserve"> </w:t>
      </w:r>
      <w:r>
        <w:rPr>
          <w:w w:val="60"/>
        </w:rPr>
        <w:t>Bujjagali</w:t>
      </w:r>
      <w:r>
        <w:rPr>
          <w:spacing w:val="-8"/>
        </w:rPr>
        <w:t xml:space="preserve"> </w:t>
      </w:r>
      <w:r>
        <w:rPr>
          <w:w w:val="60"/>
        </w:rPr>
        <w:t>power</w:t>
      </w:r>
      <w:r>
        <w:rPr>
          <w:spacing w:val="-8"/>
          <w:w w:val="60"/>
        </w:rPr>
        <w:t xml:space="preserve"> </w:t>
      </w:r>
      <w:r>
        <w:rPr>
          <w:w w:val="60"/>
        </w:rPr>
        <w:t>station</w:t>
      </w:r>
      <w:r>
        <w:rPr>
          <w:spacing w:val="-1"/>
          <w:w w:val="60"/>
        </w:rPr>
        <w:t xml:space="preserve"> </w:t>
      </w:r>
      <w:r>
        <w:rPr>
          <w:w w:val="60"/>
        </w:rPr>
        <w:t>in</w:t>
      </w:r>
      <w:r>
        <w:rPr>
          <w:spacing w:val="-11"/>
        </w:rPr>
        <w:t xml:space="preserve"> </w:t>
      </w:r>
      <w:r>
        <w:rPr>
          <w:w w:val="60"/>
        </w:rPr>
        <w:t>Jinja</w:t>
      </w:r>
      <w:r>
        <w:rPr>
          <w:spacing w:val="-12"/>
        </w:rPr>
        <w:t xml:space="preserve"> </w:t>
      </w:r>
      <w:r>
        <w:rPr>
          <w:w w:val="60"/>
        </w:rPr>
        <w:t>for</w:t>
      </w:r>
      <w:r>
        <w:rPr>
          <w:spacing w:val="-13"/>
        </w:rPr>
        <w:t xml:space="preserve"> </w:t>
      </w:r>
      <w:r>
        <w:rPr>
          <w:w w:val="60"/>
        </w:rPr>
        <w:t>250MW</w:t>
      </w:r>
      <w:r>
        <w:rPr>
          <w:spacing w:val="-11"/>
        </w:rPr>
        <w:t xml:space="preserve"> </w:t>
      </w:r>
      <w:r>
        <w:rPr>
          <w:spacing w:val="-2"/>
          <w:w w:val="60"/>
        </w:rPr>
        <w:t>capacity.</w:t>
      </w:r>
    </w:p>
    <w:p w:rsidR="00E5575B" w:rsidRDefault="00D512E5">
      <w:pPr>
        <w:pStyle w:val="BodyText"/>
        <w:spacing w:line="244" w:lineRule="exact"/>
        <w:ind w:left="460"/>
      </w:pPr>
      <w:r>
        <w:rPr>
          <w:rFonts w:ascii="Symbol" w:hAnsi="Symbol"/>
          <w:spacing w:val="-4"/>
          <w:w w:val="60"/>
        </w:rPr>
        <w:t></w:t>
      </w:r>
      <w:r>
        <w:rPr>
          <w:spacing w:val="-4"/>
          <w:w w:val="60"/>
        </w:rPr>
        <w:t>New</w:t>
      </w:r>
      <w:r>
        <w:rPr>
          <w:spacing w:val="-7"/>
          <w:w w:val="60"/>
        </w:rPr>
        <w:t xml:space="preserve"> </w:t>
      </w:r>
      <w:r>
        <w:rPr>
          <w:spacing w:val="-4"/>
          <w:w w:val="60"/>
        </w:rPr>
        <w:t>proposal</w:t>
      </w:r>
      <w:r>
        <w:rPr>
          <w:spacing w:val="-5"/>
          <w:w w:val="60"/>
        </w:rPr>
        <w:t xml:space="preserve"> </w:t>
      </w:r>
      <w:r>
        <w:rPr>
          <w:spacing w:val="-4"/>
          <w:w w:val="60"/>
        </w:rPr>
        <w:t>for</w:t>
      </w:r>
      <w:r>
        <w:rPr>
          <w:spacing w:val="-8"/>
          <w:w w:val="60"/>
        </w:rPr>
        <w:t xml:space="preserve"> </w:t>
      </w:r>
      <w:r>
        <w:rPr>
          <w:spacing w:val="-4"/>
          <w:w w:val="60"/>
        </w:rPr>
        <w:t>the</w:t>
      </w:r>
      <w:r>
        <w:rPr>
          <w:spacing w:val="-7"/>
          <w:w w:val="60"/>
        </w:rPr>
        <w:t xml:space="preserve"> </w:t>
      </w:r>
      <w:r>
        <w:rPr>
          <w:spacing w:val="-4"/>
          <w:w w:val="60"/>
        </w:rPr>
        <w:t>set</w:t>
      </w:r>
      <w:r>
        <w:rPr>
          <w:spacing w:val="-9"/>
          <w:w w:val="60"/>
        </w:rPr>
        <w:t xml:space="preserve"> </w:t>
      </w:r>
      <w:r>
        <w:rPr>
          <w:spacing w:val="-4"/>
          <w:w w:val="60"/>
        </w:rPr>
        <w:t>up</w:t>
      </w:r>
      <w:r>
        <w:rPr>
          <w:spacing w:val="-6"/>
          <w:w w:val="60"/>
        </w:rPr>
        <w:t xml:space="preserve"> </w:t>
      </w:r>
      <w:r>
        <w:rPr>
          <w:spacing w:val="-4"/>
          <w:w w:val="60"/>
        </w:rPr>
        <w:t>of</w:t>
      </w:r>
      <w:r>
        <w:rPr>
          <w:spacing w:val="-9"/>
          <w:w w:val="60"/>
        </w:rPr>
        <w:t xml:space="preserve"> </w:t>
      </w:r>
      <w:r>
        <w:rPr>
          <w:spacing w:val="-4"/>
          <w:w w:val="60"/>
        </w:rPr>
        <w:t>Karuma</w:t>
      </w:r>
      <w:r>
        <w:rPr>
          <w:spacing w:val="-25"/>
        </w:rPr>
        <w:t xml:space="preserve"> </w:t>
      </w:r>
      <w:r>
        <w:rPr>
          <w:spacing w:val="-4"/>
          <w:w w:val="60"/>
        </w:rPr>
        <w:t>power</w:t>
      </w:r>
      <w:r>
        <w:rPr>
          <w:spacing w:val="-8"/>
          <w:w w:val="60"/>
        </w:rPr>
        <w:t xml:space="preserve"> </w:t>
      </w:r>
      <w:r>
        <w:rPr>
          <w:spacing w:val="-4"/>
          <w:w w:val="60"/>
        </w:rPr>
        <w:t>dam</w:t>
      </w:r>
      <w:r>
        <w:rPr>
          <w:spacing w:val="-7"/>
          <w:w w:val="60"/>
        </w:rPr>
        <w:t xml:space="preserve"> </w:t>
      </w:r>
      <w:r>
        <w:rPr>
          <w:spacing w:val="-4"/>
          <w:w w:val="60"/>
        </w:rPr>
        <w:t>in</w:t>
      </w:r>
      <w:r>
        <w:rPr>
          <w:spacing w:val="-6"/>
          <w:w w:val="60"/>
        </w:rPr>
        <w:t xml:space="preserve"> </w:t>
      </w:r>
      <w:r>
        <w:rPr>
          <w:spacing w:val="-4"/>
          <w:w w:val="60"/>
        </w:rPr>
        <w:t>Kiryandondo</w:t>
      </w:r>
      <w:r>
        <w:rPr>
          <w:spacing w:val="-7"/>
          <w:w w:val="60"/>
        </w:rPr>
        <w:t xml:space="preserve"> </w:t>
      </w:r>
      <w:r>
        <w:rPr>
          <w:spacing w:val="-4"/>
          <w:w w:val="60"/>
        </w:rPr>
        <w:t>for</w:t>
      </w:r>
      <w:r>
        <w:rPr>
          <w:spacing w:val="-8"/>
          <w:w w:val="60"/>
        </w:rPr>
        <w:t xml:space="preserve"> </w:t>
      </w:r>
      <w:r>
        <w:rPr>
          <w:spacing w:val="-4"/>
          <w:w w:val="60"/>
        </w:rPr>
        <w:t>600MW</w:t>
      </w:r>
      <w:r>
        <w:rPr>
          <w:spacing w:val="-6"/>
        </w:rPr>
        <w:t xml:space="preserve"> </w:t>
      </w:r>
      <w:r>
        <w:rPr>
          <w:spacing w:val="-4"/>
          <w:w w:val="60"/>
        </w:rPr>
        <w:t>capacity</w:t>
      </w:r>
      <w:r>
        <w:rPr>
          <w:spacing w:val="-19"/>
        </w:rPr>
        <w:t xml:space="preserve"> </w:t>
      </w:r>
      <w:r>
        <w:rPr>
          <w:spacing w:val="-4"/>
          <w:w w:val="60"/>
        </w:rPr>
        <w:t>is</w:t>
      </w:r>
      <w:r>
        <w:rPr>
          <w:spacing w:val="-8"/>
          <w:w w:val="60"/>
        </w:rPr>
        <w:t xml:space="preserve"> </w:t>
      </w:r>
      <w:r>
        <w:rPr>
          <w:spacing w:val="-4"/>
          <w:w w:val="60"/>
        </w:rPr>
        <w:t>done</w:t>
      </w:r>
      <w:r>
        <w:rPr>
          <w:spacing w:val="-6"/>
          <w:w w:val="60"/>
        </w:rPr>
        <w:t xml:space="preserve"> </w:t>
      </w:r>
      <w:r>
        <w:rPr>
          <w:spacing w:val="-4"/>
          <w:w w:val="60"/>
        </w:rPr>
        <w:t>and</w:t>
      </w:r>
      <w:r>
        <w:rPr>
          <w:spacing w:val="-7"/>
          <w:w w:val="60"/>
        </w:rPr>
        <w:t xml:space="preserve"> </w:t>
      </w:r>
      <w:r>
        <w:rPr>
          <w:spacing w:val="-4"/>
          <w:w w:val="60"/>
        </w:rPr>
        <w:t>construction</w:t>
      </w:r>
      <w:r>
        <w:rPr>
          <w:spacing w:val="-6"/>
          <w:w w:val="60"/>
        </w:rPr>
        <w:t xml:space="preserve"> </w:t>
      </w:r>
      <w:r>
        <w:rPr>
          <w:spacing w:val="-4"/>
          <w:w w:val="60"/>
        </w:rPr>
        <w:t>is</w:t>
      </w:r>
      <w:r>
        <w:rPr>
          <w:spacing w:val="-8"/>
          <w:w w:val="60"/>
        </w:rPr>
        <w:t xml:space="preserve"> </w:t>
      </w:r>
      <w:r>
        <w:rPr>
          <w:spacing w:val="-4"/>
          <w:w w:val="60"/>
        </w:rPr>
        <w:t>on</w:t>
      </w:r>
      <w:r>
        <w:rPr>
          <w:spacing w:val="-6"/>
          <w:w w:val="60"/>
        </w:rPr>
        <w:t xml:space="preserve"> </w:t>
      </w:r>
      <w:r>
        <w:rPr>
          <w:spacing w:val="-4"/>
          <w:w w:val="60"/>
        </w:rPr>
        <w:t>and</w:t>
      </w:r>
      <w:r>
        <w:rPr>
          <w:spacing w:val="-20"/>
        </w:rPr>
        <w:t xml:space="preserve"> </w:t>
      </w:r>
      <w:r>
        <w:rPr>
          <w:spacing w:val="-4"/>
          <w:w w:val="60"/>
        </w:rPr>
        <w:t>Isimba</w:t>
      </w:r>
      <w:r>
        <w:rPr>
          <w:spacing w:val="-7"/>
        </w:rPr>
        <w:t xml:space="preserve"> </w:t>
      </w:r>
      <w:r>
        <w:rPr>
          <w:spacing w:val="-4"/>
          <w:w w:val="60"/>
        </w:rPr>
        <w:t>power</w:t>
      </w:r>
      <w:r>
        <w:rPr>
          <w:spacing w:val="-8"/>
        </w:rPr>
        <w:t xml:space="preserve"> </w:t>
      </w:r>
      <w:r>
        <w:rPr>
          <w:spacing w:val="-4"/>
          <w:w w:val="60"/>
        </w:rPr>
        <w:t>dam</w:t>
      </w:r>
      <w:r>
        <w:rPr>
          <w:spacing w:val="-7"/>
        </w:rPr>
        <w:t xml:space="preserve"> </w:t>
      </w:r>
      <w:r>
        <w:rPr>
          <w:spacing w:val="-4"/>
          <w:w w:val="60"/>
        </w:rPr>
        <w:t>in</w:t>
      </w:r>
      <w:r>
        <w:rPr>
          <w:spacing w:val="-7"/>
        </w:rPr>
        <w:t xml:space="preserve"> </w:t>
      </w:r>
      <w:r>
        <w:rPr>
          <w:spacing w:val="-4"/>
          <w:w w:val="60"/>
        </w:rPr>
        <w:t>Kayunga.</w:t>
      </w:r>
    </w:p>
    <w:p w:rsidR="00E5575B" w:rsidRDefault="00D512E5">
      <w:pPr>
        <w:pStyle w:val="BodyText"/>
        <w:spacing w:line="244" w:lineRule="exact"/>
        <w:ind w:left="460"/>
      </w:pPr>
      <w:r>
        <w:rPr>
          <w:rFonts w:ascii="Symbol" w:hAnsi="Symbol"/>
          <w:w w:val="60"/>
        </w:rPr>
        <w:t></w:t>
      </w:r>
      <w:r>
        <w:rPr>
          <w:w w:val="60"/>
        </w:rPr>
        <w:t>Hydro</w:t>
      </w:r>
      <w:r>
        <w:rPr>
          <w:spacing w:val="-14"/>
        </w:rPr>
        <w:t xml:space="preserve"> </w:t>
      </w:r>
      <w:r>
        <w:rPr>
          <w:w w:val="60"/>
        </w:rPr>
        <w:t>electricity</w:t>
      </w:r>
      <w:r>
        <w:rPr>
          <w:spacing w:val="-16"/>
        </w:rPr>
        <w:t xml:space="preserve"> </w:t>
      </w:r>
      <w:r>
        <w:rPr>
          <w:w w:val="60"/>
        </w:rPr>
        <w:t>is</w:t>
      </w:r>
      <w:r>
        <w:rPr>
          <w:spacing w:val="-14"/>
        </w:rPr>
        <w:t xml:space="preserve"> </w:t>
      </w:r>
      <w:r>
        <w:rPr>
          <w:w w:val="60"/>
        </w:rPr>
        <w:t>mostly</w:t>
      </w:r>
      <w:r>
        <w:rPr>
          <w:spacing w:val="-13"/>
        </w:rPr>
        <w:t xml:space="preserve"> </w:t>
      </w:r>
      <w:r>
        <w:rPr>
          <w:w w:val="60"/>
        </w:rPr>
        <w:t>urban</w:t>
      </w:r>
      <w:r>
        <w:rPr>
          <w:spacing w:val="-13"/>
        </w:rPr>
        <w:t xml:space="preserve"> </w:t>
      </w:r>
      <w:r>
        <w:rPr>
          <w:w w:val="60"/>
        </w:rPr>
        <w:t>centre</w:t>
      </w:r>
      <w:r>
        <w:rPr>
          <w:spacing w:val="-13"/>
        </w:rPr>
        <w:t xml:space="preserve"> </w:t>
      </w:r>
      <w:r>
        <w:rPr>
          <w:w w:val="60"/>
        </w:rPr>
        <w:t>based</w:t>
      </w:r>
      <w:r>
        <w:rPr>
          <w:spacing w:val="-13"/>
        </w:rPr>
        <w:t xml:space="preserve"> </w:t>
      </w:r>
      <w:r>
        <w:rPr>
          <w:w w:val="60"/>
        </w:rPr>
        <w:t>with</w:t>
      </w:r>
      <w:r>
        <w:rPr>
          <w:spacing w:val="-14"/>
        </w:rPr>
        <w:t xml:space="preserve"> </w:t>
      </w:r>
      <w:r>
        <w:rPr>
          <w:w w:val="60"/>
        </w:rPr>
        <w:t>few</w:t>
      </w:r>
      <w:r>
        <w:rPr>
          <w:spacing w:val="-12"/>
        </w:rPr>
        <w:t xml:space="preserve"> </w:t>
      </w:r>
      <w:r>
        <w:rPr>
          <w:w w:val="60"/>
        </w:rPr>
        <w:t>rural</w:t>
      </w:r>
      <w:r>
        <w:rPr>
          <w:spacing w:val="-11"/>
        </w:rPr>
        <w:t xml:space="preserve"> </w:t>
      </w:r>
      <w:r>
        <w:rPr>
          <w:w w:val="60"/>
        </w:rPr>
        <w:t>areas</w:t>
      </w:r>
      <w:r>
        <w:rPr>
          <w:spacing w:val="-14"/>
        </w:rPr>
        <w:t xml:space="preserve"> </w:t>
      </w:r>
      <w:r>
        <w:rPr>
          <w:w w:val="60"/>
        </w:rPr>
        <w:t>utilizing</w:t>
      </w:r>
      <w:r>
        <w:rPr>
          <w:spacing w:val="-15"/>
        </w:rPr>
        <w:t xml:space="preserve"> </w:t>
      </w:r>
      <w:r>
        <w:rPr>
          <w:spacing w:val="-5"/>
          <w:w w:val="60"/>
        </w:rPr>
        <w:t>it.</w:t>
      </w:r>
    </w:p>
    <w:p w:rsidR="00E5575B" w:rsidRDefault="00D512E5">
      <w:pPr>
        <w:pStyle w:val="BodyText"/>
        <w:spacing w:line="242" w:lineRule="exact"/>
        <w:ind w:left="460"/>
      </w:pPr>
      <w:r>
        <w:rPr>
          <w:rFonts w:ascii="Symbol" w:hAnsi="Symbol"/>
          <w:w w:val="60"/>
        </w:rPr>
        <w:t></w:t>
      </w:r>
      <w:r>
        <w:rPr>
          <w:w w:val="60"/>
        </w:rPr>
        <w:t>Hydro</w:t>
      </w:r>
      <w:r>
        <w:rPr>
          <w:spacing w:val="-6"/>
        </w:rPr>
        <w:t xml:space="preserve"> </w:t>
      </w:r>
      <w:r>
        <w:rPr>
          <w:w w:val="60"/>
        </w:rPr>
        <w:t>electricity</w:t>
      </w:r>
      <w:r>
        <w:rPr>
          <w:spacing w:val="-8"/>
        </w:rPr>
        <w:t xml:space="preserve"> </w:t>
      </w:r>
      <w:r>
        <w:rPr>
          <w:w w:val="60"/>
        </w:rPr>
        <w:t>is</w:t>
      </w:r>
      <w:r>
        <w:rPr>
          <w:spacing w:val="-6"/>
        </w:rPr>
        <w:t xml:space="preserve"> </w:t>
      </w:r>
      <w:r>
        <w:rPr>
          <w:w w:val="60"/>
        </w:rPr>
        <w:t>characterized</w:t>
      </w:r>
      <w:r>
        <w:rPr>
          <w:spacing w:val="-5"/>
        </w:rPr>
        <w:t xml:space="preserve"> </w:t>
      </w:r>
      <w:r>
        <w:rPr>
          <w:w w:val="60"/>
        </w:rPr>
        <w:t>by</w:t>
      </w:r>
      <w:r>
        <w:rPr>
          <w:spacing w:val="-9"/>
        </w:rPr>
        <w:t xml:space="preserve"> </w:t>
      </w:r>
      <w:r>
        <w:rPr>
          <w:w w:val="60"/>
        </w:rPr>
        <w:t>load</w:t>
      </w:r>
      <w:r>
        <w:rPr>
          <w:spacing w:val="-8"/>
        </w:rPr>
        <w:t xml:space="preserve"> </w:t>
      </w:r>
      <w:r>
        <w:rPr>
          <w:w w:val="60"/>
        </w:rPr>
        <w:t>shedding</w:t>
      </w:r>
      <w:r>
        <w:rPr>
          <w:spacing w:val="-8"/>
        </w:rPr>
        <w:t xml:space="preserve"> </w:t>
      </w:r>
      <w:r>
        <w:rPr>
          <w:w w:val="60"/>
        </w:rPr>
        <w:t>in</w:t>
      </w:r>
      <w:r>
        <w:rPr>
          <w:spacing w:val="-3"/>
        </w:rPr>
        <w:t xml:space="preserve"> </w:t>
      </w:r>
      <w:r>
        <w:rPr>
          <w:w w:val="60"/>
        </w:rPr>
        <w:t>major</w:t>
      </w:r>
      <w:r>
        <w:rPr>
          <w:spacing w:val="-7"/>
        </w:rPr>
        <w:t xml:space="preserve"> </w:t>
      </w:r>
      <w:r>
        <w:rPr>
          <w:w w:val="60"/>
        </w:rPr>
        <w:t>towns</w:t>
      </w:r>
      <w:r>
        <w:rPr>
          <w:spacing w:val="-5"/>
        </w:rPr>
        <w:t xml:space="preserve"> </w:t>
      </w:r>
      <w:r>
        <w:rPr>
          <w:w w:val="60"/>
        </w:rPr>
        <w:t>like</w:t>
      </w:r>
      <w:r>
        <w:rPr>
          <w:spacing w:val="-9"/>
        </w:rPr>
        <w:t xml:space="preserve"> </w:t>
      </w:r>
      <w:r>
        <w:rPr>
          <w:w w:val="60"/>
        </w:rPr>
        <w:t>Kampala,</w:t>
      </w:r>
      <w:r>
        <w:rPr>
          <w:spacing w:val="-6"/>
        </w:rPr>
        <w:t xml:space="preserve"> </w:t>
      </w:r>
      <w:r>
        <w:rPr>
          <w:w w:val="60"/>
        </w:rPr>
        <w:t>Jinja,</w:t>
      </w:r>
      <w:r>
        <w:rPr>
          <w:spacing w:val="-10"/>
        </w:rPr>
        <w:t xml:space="preserve"> </w:t>
      </w:r>
      <w:r>
        <w:rPr>
          <w:spacing w:val="-4"/>
          <w:w w:val="60"/>
        </w:rPr>
        <w:t>etc.</w:t>
      </w:r>
    </w:p>
    <w:p w:rsidR="00E5575B" w:rsidRDefault="00D512E5">
      <w:pPr>
        <w:pStyle w:val="BodyText"/>
        <w:spacing w:line="244" w:lineRule="exact"/>
        <w:ind w:left="460"/>
      </w:pPr>
      <w:r>
        <w:rPr>
          <w:rFonts w:ascii="Symbol" w:hAnsi="Symbol"/>
          <w:w w:val="60"/>
        </w:rPr>
        <w:t></w:t>
      </w:r>
      <w:r>
        <w:rPr>
          <w:w w:val="60"/>
        </w:rPr>
        <w:t>Rural</w:t>
      </w:r>
      <w:r>
        <w:rPr>
          <w:spacing w:val="-7"/>
        </w:rPr>
        <w:t xml:space="preserve"> </w:t>
      </w:r>
      <w:r>
        <w:rPr>
          <w:w w:val="60"/>
        </w:rPr>
        <w:t>electrification</w:t>
      </w:r>
      <w:r>
        <w:rPr>
          <w:spacing w:val="-8"/>
        </w:rPr>
        <w:t xml:space="preserve"> </w:t>
      </w:r>
      <w:r>
        <w:rPr>
          <w:w w:val="60"/>
        </w:rPr>
        <w:t>is</w:t>
      </w:r>
      <w:r>
        <w:rPr>
          <w:spacing w:val="-5"/>
        </w:rPr>
        <w:t xml:space="preserve"> </w:t>
      </w:r>
      <w:r>
        <w:rPr>
          <w:w w:val="60"/>
        </w:rPr>
        <w:t>increasingly</w:t>
      </w:r>
      <w:r>
        <w:rPr>
          <w:spacing w:val="-8"/>
        </w:rPr>
        <w:t xml:space="preserve"> </w:t>
      </w:r>
      <w:r>
        <w:rPr>
          <w:w w:val="60"/>
        </w:rPr>
        <w:t>being</w:t>
      </w:r>
      <w:r>
        <w:rPr>
          <w:spacing w:val="-6"/>
        </w:rPr>
        <w:t xml:space="preserve"> </w:t>
      </w:r>
      <w:r>
        <w:rPr>
          <w:w w:val="60"/>
        </w:rPr>
        <w:t>done</w:t>
      </w:r>
      <w:r>
        <w:rPr>
          <w:spacing w:val="-2"/>
        </w:rPr>
        <w:t xml:space="preserve"> </w:t>
      </w:r>
      <w:r>
        <w:rPr>
          <w:w w:val="60"/>
        </w:rPr>
        <w:t>by</w:t>
      </w:r>
      <w:r>
        <w:rPr>
          <w:spacing w:val="-6"/>
        </w:rPr>
        <w:t xml:space="preserve"> </w:t>
      </w:r>
      <w:r>
        <w:rPr>
          <w:w w:val="60"/>
        </w:rPr>
        <w:t>the</w:t>
      </w:r>
      <w:r>
        <w:rPr>
          <w:spacing w:val="-5"/>
        </w:rPr>
        <w:t xml:space="preserve"> </w:t>
      </w:r>
      <w:r>
        <w:rPr>
          <w:spacing w:val="-2"/>
          <w:w w:val="60"/>
        </w:rPr>
        <w:t>government.</w:t>
      </w:r>
    </w:p>
    <w:p w:rsidR="00E5575B" w:rsidRDefault="00D512E5">
      <w:pPr>
        <w:pStyle w:val="BodyText"/>
        <w:spacing w:line="244" w:lineRule="exact"/>
        <w:ind w:left="460"/>
      </w:pPr>
      <w:r>
        <w:rPr>
          <w:rFonts w:ascii="Symbol" w:hAnsi="Symbol"/>
          <w:w w:val="60"/>
        </w:rPr>
        <w:t></w:t>
      </w:r>
      <w:r>
        <w:rPr>
          <w:w w:val="60"/>
        </w:rPr>
        <w:t>Other</w:t>
      </w:r>
      <w:r>
        <w:rPr>
          <w:spacing w:val="-6"/>
        </w:rPr>
        <w:t xml:space="preserve"> </w:t>
      </w:r>
      <w:r>
        <w:rPr>
          <w:w w:val="60"/>
        </w:rPr>
        <w:t>forms</w:t>
      </w:r>
      <w:r>
        <w:rPr>
          <w:spacing w:val="-9"/>
        </w:rPr>
        <w:t xml:space="preserve"> </w:t>
      </w:r>
      <w:r>
        <w:rPr>
          <w:w w:val="60"/>
        </w:rPr>
        <w:t>of</w:t>
      </w:r>
      <w:r>
        <w:rPr>
          <w:spacing w:val="-10"/>
        </w:rPr>
        <w:t xml:space="preserve"> </w:t>
      </w:r>
      <w:r>
        <w:rPr>
          <w:w w:val="60"/>
        </w:rPr>
        <w:t>energy</w:t>
      </w:r>
      <w:r>
        <w:rPr>
          <w:spacing w:val="-8"/>
        </w:rPr>
        <w:t xml:space="preserve"> </w:t>
      </w:r>
      <w:r>
        <w:rPr>
          <w:w w:val="60"/>
        </w:rPr>
        <w:t>being</w:t>
      </w:r>
      <w:r>
        <w:rPr>
          <w:spacing w:val="-9"/>
        </w:rPr>
        <w:t xml:space="preserve"> </w:t>
      </w:r>
      <w:r>
        <w:rPr>
          <w:w w:val="60"/>
        </w:rPr>
        <w:t>developed</w:t>
      </w:r>
      <w:r>
        <w:rPr>
          <w:spacing w:val="-8"/>
        </w:rPr>
        <w:t xml:space="preserve"> </w:t>
      </w:r>
      <w:r>
        <w:rPr>
          <w:w w:val="60"/>
        </w:rPr>
        <w:t>are</w:t>
      </w:r>
      <w:r>
        <w:rPr>
          <w:spacing w:val="-6"/>
        </w:rPr>
        <w:t xml:space="preserve"> </w:t>
      </w:r>
      <w:r>
        <w:rPr>
          <w:w w:val="60"/>
        </w:rPr>
        <w:t>still</w:t>
      </w:r>
      <w:r>
        <w:rPr>
          <w:spacing w:val="-10"/>
        </w:rPr>
        <w:t xml:space="preserve"> </w:t>
      </w:r>
      <w:r>
        <w:rPr>
          <w:w w:val="60"/>
        </w:rPr>
        <w:t>at</w:t>
      </w:r>
      <w:r>
        <w:rPr>
          <w:spacing w:val="-10"/>
        </w:rPr>
        <w:t xml:space="preserve"> </w:t>
      </w:r>
      <w:r>
        <w:rPr>
          <w:w w:val="60"/>
        </w:rPr>
        <w:t>a</w:t>
      </w:r>
      <w:r>
        <w:rPr>
          <w:spacing w:val="-8"/>
        </w:rPr>
        <w:t xml:space="preserve"> </w:t>
      </w:r>
      <w:r>
        <w:rPr>
          <w:w w:val="60"/>
        </w:rPr>
        <w:t>low</w:t>
      </w:r>
      <w:r>
        <w:rPr>
          <w:spacing w:val="-7"/>
        </w:rPr>
        <w:t xml:space="preserve"> </w:t>
      </w:r>
      <w:r>
        <w:rPr>
          <w:w w:val="60"/>
        </w:rPr>
        <w:t>stage</w:t>
      </w:r>
      <w:r>
        <w:rPr>
          <w:spacing w:val="-9"/>
        </w:rPr>
        <w:t xml:space="preserve"> </w:t>
      </w:r>
      <w:r>
        <w:rPr>
          <w:w w:val="60"/>
        </w:rPr>
        <w:t>and</w:t>
      </w:r>
      <w:r>
        <w:rPr>
          <w:spacing w:val="-8"/>
        </w:rPr>
        <w:t xml:space="preserve"> </w:t>
      </w:r>
      <w:r>
        <w:rPr>
          <w:w w:val="60"/>
        </w:rPr>
        <w:t>these</w:t>
      </w:r>
      <w:r>
        <w:rPr>
          <w:spacing w:val="-9"/>
        </w:rPr>
        <w:t xml:space="preserve"> </w:t>
      </w:r>
      <w:r>
        <w:rPr>
          <w:w w:val="60"/>
        </w:rPr>
        <w:t>are</w:t>
      </w:r>
      <w:r>
        <w:rPr>
          <w:spacing w:val="-8"/>
        </w:rPr>
        <w:t xml:space="preserve"> </w:t>
      </w:r>
      <w:r>
        <w:rPr>
          <w:w w:val="60"/>
        </w:rPr>
        <w:t>solar,</w:t>
      </w:r>
      <w:r>
        <w:rPr>
          <w:spacing w:val="-13"/>
        </w:rPr>
        <w:t xml:space="preserve"> </w:t>
      </w:r>
      <w:r>
        <w:rPr>
          <w:w w:val="60"/>
        </w:rPr>
        <w:t>liquid</w:t>
      </w:r>
      <w:r>
        <w:rPr>
          <w:spacing w:val="-11"/>
        </w:rPr>
        <w:t xml:space="preserve"> </w:t>
      </w:r>
      <w:r>
        <w:rPr>
          <w:w w:val="60"/>
        </w:rPr>
        <w:t>gas</w:t>
      </w:r>
      <w:r>
        <w:rPr>
          <w:spacing w:val="-11"/>
        </w:rPr>
        <w:t xml:space="preserve"> </w:t>
      </w:r>
      <w:r>
        <w:rPr>
          <w:w w:val="60"/>
        </w:rPr>
        <w:t>petroleum,</w:t>
      </w:r>
      <w:r>
        <w:rPr>
          <w:spacing w:val="-9"/>
        </w:rPr>
        <w:t xml:space="preserve"> </w:t>
      </w:r>
      <w:r>
        <w:rPr>
          <w:w w:val="60"/>
        </w:rPr>
        <w:t>biogas</w:t>
      </w:r>
      <w:r>
        <w:rPr>
          <w:spacing w:val="-9"/>
        </w:rPr>
        <w:t xml:space="preserve"> </w:t>
      </w:r>
      <w:r>
        <w:rPr>
          <w:w w:val="60"/>
        </w:rPr>
        <w:t>and</w:t>
      </w:r>
      <w:r>
        <w:rPr>
          <w:spacing w:val="-8"/>
        </w:rPr>
        <w:t xml:space="preserve"> </w:t>
      </w:r>
      <w:r>
        <w:rPr>
          <w:spacing w:val="-2"/>
          <w:w w:val="60"/>
        </w:rPr>
        <w:t>others.</w:t>
      </w:r>
    </w:p>
    <w:p w:rsidR="00E5575B" w:rsidRDefault="00D512E5">
      <w:pPr>
        <w:pStyle w:val="BodyText"/>
        <w:spacing w:line="242" w:lineRule="exact"/>
        <w:ind w:left="460"/>
      </w:pPr>
      <w:r>
        <w:rPr>
          <w:rFonts w:ascii="Symbol" w:hAnsi="Symbol"/>
          <w:w w:val="60"/>
        </w:rPr>
        <w:t></w:t>
      </w:r>
      <w:r>
        <w:rPr>
          <w:w w:val="60"/>
        </w:rPr>
        <w:t>Out</w:t>
      </w:r>
      <w:r>
        <w:rPr>
          <w:spacing w:val="-21"/>
        </w:rPr>
        <w:t xml:space="preserve"> </w:t>
      </w:r>
      <w:r>
        <w:rPr>
          <w:w w:val="60"/>
        </w:rPr>
        <w:t>of</w:t>
      </w:r>
      <w:r>
        <w:rPr>
          <w:spacing w:val="-20"/>
        </w:rPr>
        <w:t xml:space="preserve"> </w:t>
      </w:r>
      <w:r>
        <w:rPr>
          <w:w w:val="60"/>
        </w:rPr>
        <w:t>a</w:t>
      </w:r>
      <w:r>
        <w:rPr>
          <w:spacing w:val="-16"/>
        </w:rPr>
        <w:t xml:space="preserve"> </w:t>
      </w:r>
      <w:r>
        <w:rPr>
          <w:w w:val="60"/>
        </w:rPr>
        <w:t>total</w:t>
      </w:r>
      <w:r>
        <w:rPr>
          <w:spacing w:val="-18"/>
        </w:rPr>
        <w:t xml:space="preserve"> </w:t>
      </w:r>
      <w:r>
        <w:rPr>
          <w:w w:val="60"/>
        </w:rPr>
        <w:t>population</w:t>
      </w:r>
      <w:r>
        <w:rPr>
          <w:spacing w:val="-18"/>
        </w:rPr>
        <w:t xml:space="preserve"> </w:t>
      </w:r>
      <w:r>
        <w:rPr>
          <w:w w:val="60"/>
        </w:rPr>
        <w:t>of</w:t>
      </w:r>
      <w:r>
        <w:rPr>
          <w:spacing w:val="-21"/>
        </w:rPr>
        <w:t xml:space="preserve"> </w:t>
      </w:r>
      <w:r>
        <w:rPr>
          <w:w w:val="60"/>
        </w:rPr>
        <w:t>35</w:t>
      </w:r>
      <w:r>
        <w:rPr>
          <w:spacing w:val="-18"/>
        </w:rPr>
        <w:t xml:space="preserve"> </w:t>
      </w:r>
      <w:r>
        <w:rPr>
          <w:w w:val="60"/>
        </w:rPr>
        <w:t>million</w:t>
      </w:r>
      <w:r>
        <w:rPr>
          <w:spacing w:val="-18"/>
        </w:rPr>
        <w:t xml:space="preserve"> </w:t>
      </w:r>
      <w:r>
        <w:rPr>
          <w:w w:val="60"/>
        </w:rPr>
        <w:t>only</w:t>
      </w:r>
      <w:r>
        <w:rPr>
          <w:spacing w:val="-16"/>
        </w:rPr>
        <w:t xml:space="preserve"> </w:t>
      </w:r>
      <w:r>
        <w:rPr>
          <w:w w:val="60"/>
        </w:rPr>
        <w:t>4.5</w:t>
      </w:r>
      <w:r>
        <w:rPr>
          <w:spacing w:val="-16"/>
        </w:rPr>
        <w:t xml:space="preserve"> </w:t>
      </w:r>
      <w:r>
        <w:rPr>
          <w:w w:val="60"/>
        </w:rPr>
        <w:t>million</w:t>
      </w:r>
      <w:r>
        <w:rPr>
          <w:spacing w:val="-19"/>
        </w:rPr>
        <w:t xml:space="preserve"> </w:t>
      </w:r>
      <w:r>
        <w:rPr>
          <w:w w:val="60"/>
        </w:rPr>
        <w:t>people</w:t>
      </w:r>
      <w:r>
        <w:rPr>
          <w:spacing w:val="-16"/>
        </w:rPr>
        <w:t xml:space="preserve"> </w:t>
      </w:r>
      <w:r>
        <w:rPr>
          <w:w w:val="60"/>
        </w:rPr>
        <w:t>have</w:t>
      </w:r>
      <w:r>
        <w:rPr>
          <w:spacing w:val="-19"/>
        </w:rPr>
        <w:t xml:space="preserve"> </w:t>
      </w:r>
      <w:r>
        <w:rPr>
          <w:w w:val="60"/>
        </w:rPr>
        <w:t>access</w:t>
      </w:r>
      <w:r>
        <w:rPr>
          <w:spacing w:val="-16"/>
        </w:rPr>
        <w:t xml:space="preserve"> </w:t>
      </w:r>
      <w:r>
        <w:rPr>
          <w:w w:val="60"/>
        </w:rPr>
        <w:t>to</w:t>
      </w:r>
      <w:r>
        <w:rPr>
          <w:spacing w:val="-13"/>
        </w:rPr>
        <w:t xml:space="preserve"> </w:t>
      </w:r>
      <w:r>
        <w:rPr>
          <w:w w:val="60"/>
        </w:rPr>
        <w:t>hydro</w:t>
      </w:r>
      <w:r>
        <w:rPr>
          <w:spacing w:val="-12"/>
        </w:rPr>
        <w:t xml:space="preserve"> </w:t>
      </w:r>
      <w:r>
        <w:rPr>
          <w:w w:val="60"/>
        </w:rPr>
        <w:t>electricity</w:t>
      </w:r>
      <w:r>
        <w:rPr>
          <w:spacing w:val="-11"/>
        </w:rPr>
        <w:t xml:space="preserve"> </w:t>
      </w:r>
      <w:r>
        <w:rPr>
          <w:w w:val="60"/>
        </w:rPr>
        <w:t>by</w:t>
      </w:r>
      <w:r>
        <w:rPr>
          <w:spacing w:val="-12"/>
        </w:rPr>
        <w:t xml:space="preserve"> </w:t>
      </w:r>
      <w:r>
        <w:rPr>
          <w:spacing w:val="-2"/>
          <w:w w:val="60"/>
        </w:rPr>
        <w:t>UMEME.</w:t>
      </w:r>
    </w:p>
    <w:p w:rsidR="00E5575B" w:rsidRDefault="00D512E5">
      <w:pPr>
        <w:pStyle w:val="BodyText"/>
        <w:spacing w:line="244" w:lineRule="exact"/>
        <w:ind w:left="460"/>
      </w:pPr>
      <w:r>
        <w:rPr>
          <w:rFonts w:ascii="Symbol" w:hAnsi="Symbol"/>
          <w:w w:val="60"/>
        </w:rPr>
        <w:t></w:t>
      </w:r>
      <w:r>
        <w:rPr>
          <w:w w:val="60"/>
        </w:rPr>
        <w:t>Largest</w:t>
      </w:r>
      <w:r>
        <w:rPr>
          <w:spacing w:val="-4"/>
        </w:rPr>
        <w:t xml:space="preserve"> </w:t>
      </w:r>
      <w:r>
        <w:rPr>
          <w:w w:val="60"/>
        </w:rPr>
        <w:t>solar</w:t>
      </w:r>
      <w:r>
        <w:rPr>
          <w:spacing w:val="-1"/>
        </w:rPr>
        <w:t xml:space="preserve"> </w:t>
      </w:r>
      <w:r>
        <w:rPr>
          <w:w w:val="60"/>
        </w:rPr>
        <w:t>energy</w:t>
      </w:r>
      <w:r>
        <w:rPr>
          <w:spacing w:val="2"/>
        </w:rPr>
        <w:t xml:space="preserve"> </w:t>
      </w:r>
      <w:r>
        <w:rPr>
          <w:w w:val="60"/>
        </w:rPr>
        <w:t>plant</w:t>
      </w:r>
      <w:r>
        <w:rPr>
          <w:spacing w:val="-3"/>
        </w:rPr>
        <w:t xml:space="preserve"> </w:t>
      </w:r>
      <w:r>
        <w:rPr>
          <w:w w:val="60"/>
        </w:rPr>
        <w:t>in</w:t>
      </w:r>
      <w:r>
        <w:rPr>
          <w:spacing w:val="-1"/>
        </w:rPr>
        <w:t xml:space="preserve"> </w:t>
      </w:r>
      <w:r>
        <w:rPr>
          <w:w w:val="60"/>
        </w:rPr>
        <w:t>Soroti</w:t>
      </w:r>
      <w:r>
        <w:rPr>
          <w:spacing w:val="-1"/>
        </w:rPr>
        <w:t xml:space="preserve"> </w:t>
      </w:r>
      <w:r>
        <w:rPr>
          <w:w w:val="60"/>
        </w:rPr>
        <w:t>producing</w:t>
      </w:r>
      <w:r>
        <w:rPr>
          <w:spacing w:val="-1"/>
        </w:rPr>
        <w:t xml:space="preserve"> </w:t>
      </w:r>
      <w:r>
        <w:rPr>
          <w:w w:val="60"/>
        </w:rPr>
        <w:t>2</w:t>
      </w:r>
      <w:r>
        <w:rPr>
          <w:spacing w:val="4"/>
        </w:rPr>
        <w:t xml:space="preserve"> </w:t>
      </w:r>
      <w:r>
        <w:rPr>
          <w:w w:val="60"/>
        </w:rPr>
        <w:t>Mw</w:t>
      </w:r>
      <w:r>
        <w:rPr>
          <w:spacing w:val="-3"/>
        </w:rPr>
        <w:t xml:space="preserve"> </w:t>
      </w:r>
      <w:proofErr w:type="gramStart"/>
      <w:r>
        <w:rPr>
          <w:spacing w:val="-2"/>
          <w:w w:val="60"/>
        </w:rPr>
        <w:t>capacity</w:t>
      </w:r>
      <w:proofErr w:type="gramEnd"/>
      <w:r>
        <w:rPr>
          <w:spacing w:val="-2"/>
          <w:w w:val="60"/>
        </w:rPr>
        <w:t>.</w:t>
      </w:r>
    </w:p>
    <w:p w:rsidR="00E5575B" w:rsidRDefault="00D512E5">
      <w:pPr>
        <w:pStyle w:val="BodyText"/>
        <w:ind w:left="460"/>
      </w:pPr>
      <w:proofErr w:type="gramStart"/>
      <w:r>
        <w:rPr>
          <w:rFonts w:ascii="Symbol" w:hAnsi="Symbol"/>
          <w:w w:val="60"/>
        </w:rPr>
        <w:t></w:t>
      </w:r>
      <w:r>
        <w:rPr>
          <w:w w:val="60"/>
        </w:rPr>
        <w:t>New</w:t>
      </w:r>
      <w:r>
        <w:rPr>
          <w:spacing w:val="-1"/>
        </w:rPr>
        <w:t xml:space="preserve"> </w:t>
      </w:r>
      <w:r>
        <w:rPr>
          <w:w w:val="60"/>
        </w:rPr>
        <w:t>solar</w:t>
      </w:r>
      <w:r>
        <w:rPr>
          <w:spacing w:val="-2"/>
        </w:rPr>
        <w:t xml:space="preserve"> </w:t>
      </w:r>
      <w:r>
        <w:rPr>
          <w:w w:val="60"/>
        </w:rPr>
        <w:t>plant</w:t>
      </w:r>
      <w:r>
        <w:rPr>
          <w:spacing w:val="-4"/>
        </w:rPr>
        <w:t xml:space="preserve"> </w:t>
      </w:r>
      <w:r>
        <w:rPr>
          <w:w w:val="60"/>
        </w:rPr>
        <w:t>in</w:t>
      </w:r>
      <w:r>
        <w:rPr>
          <w:spacing w:val="-4"/>
        </w:rPr>
        <w:t xml:space="preserve"> </w:t>
      </w:r>
      <w:r>
        <w:rPr>
          <w:w w:val="60"/>
        </w:rPr>
        <w:t>Gomba</w:t>
      </w:r>
      <w:r>
        <w:t xml:space="preserve"> </w:t>
      </w:r>
      <w:r>
        <w:rPr>
          <w:w w:val="60"/>
        </w:rPr>
        <w:t>at</w:t>
      </w:r>
      <w:r>
        <w:rPr>
          <w:spacing w:val="-3"/>
        </w:rPr>
        <w:t xml:space="preserve"> </w:t>
      </w:r>
      <w:r>
        <w:rPr>
          <w:w w:val="60"/>
        </w:rPr>
        <w:t>Kabulasoke</w:t>
      </w:r>
      <w:r>
        <w:rPr>
          <w:spacing w:val="2"/>
        </w:rPr>
        <w:t xml:space="preserve"> </w:t>
      </w:r>
      <w:r>
        <w:rPr>
          <w:w w:val="60"/>
        </w:rPr>
        <w:t>for</w:t>
      </w:r>
      <w:r>
        <w:rPr>
          <w:spacing w:val="-6"/>
        </w:rPr>
        <w:t xml:space="preserve"> </w:t>
      </w:r>
      <w:r>
        <w:rPr>
          <w:w w:val="60"/>
        </w:rPr>
        <w:t>20</w:t>
      </w:r>
      <w:r>
        <w:rPr>
          <w:spacing w:val="-2"/>
        </w:rPr>
        <w:t xml:space="preserve"> </w:t>
      </w:r>
      <w:r>
        <w:rPr>
          <w:spacing w:val="-5"/>
          <w:w w:val="60"/>
        </w:rPr>
        <w:t>MG.</w:t>
      </w:r>
      <w:proofErr w:type="gramEnd"/>
    </w:p>
    <w:p w:rsidR="00E5575B" w:rsidRDefault="00D512E5">
      <w:pPr>
        <w:pStyle w:val="Heading1"/>
        <w:spacing w:before="224"/>
      </w:pPr>
      <w:r>
        <w:rPr>
          <w:w w:val="65"/>
        </w:rPr>
        <w:t>THE</w:t>
      </w:r>
      <w:r>
        <w:rPr>
          <w:spacing w:val="8"/>
        </w:rPr>
        <w:t xml:space="preserve"> </w:t>
      </w:r>
      <w:r>
        <w:rPr>
          <w:w w:val="65"/>
        </w:rPr>
        <w:t>MAJOR</w:t>
      </w:r>
      <w:r>
        <w:rPr>
          <w:spacing w:val="1"/>
        </w:rPr>
        <w:t xml:space="preserve"> </w:t>
      </w:r>
      <w:r>
        <w:rPr>
          <w:w w:val="65"/>
        </w:rPr>
        <w:t>FORMS</w:t>
      </w:r>
      <w:r>
        <w:rPr>
          <w:spacing w:val="7"/>
        </w:rPr>
        <w:t xml:space="preserve"> </w:t>
      </w:r>
      <w:r>
        <w:rPr>
          <w:w w:val="65"/>
        </w:rPr>
        <w:t>OF</w:t>
      </w:r>
      <w:r>
        <w:rPr>
          <w:spacing w:val="8"/>
        </w:rPr>
        <w:t xml:space="preserve"> </w:t>
      </w:r>
      <w:r>
        <w:rPr>
          <w:w w:val="65"/>
        </w:rPr>
        <w:t>ENERGY</w:t>
      </w:r>
      <w:r>
        <w:rPr>
          <w:spacing w:val="8"/>
        </w:rPr>
        <w:t xml:space="preserve"> </w:t>
      </w:r>
      <w:r>
        <w:rPr>
          <w:spacing w:val="-2"/>
          <w:w w:val="65"/>
        </w:rPr>
        <w:t>RESOURCES</w:t>
      </w:r>
    </w:p>
    <w:p w:rsidR="00E5575B" w:rsidRDefault="00D512E5">
      <w:pPr>
        <w:pStyle w:val="Heading2"/>
        <w:spacing w:before="1"/>
      </w:pPr>
      <w:r>
        <w:rPr>
          <w:w w:val="60"/>
        </w:rPr>
        <w:t>The</w:t>
      </w:r>
      <w:r>
        <w:rPr>
          <w:spacing w:val="-14"/>
        </w:rPr>
        <w:t xml:space="preserve"> </w:t>
      </w:r>
      <w:r>
        <w:rPr>
          <w:w w:val="60"/>
        </w:rPr>
        <w:t>major</w:t>
      </w:r>
      <w:r>
        <w:rPr>
          <w:spacing w:val="-12"/>
        </w:rPr>
        <w:t xml:space="preserve"> </w:t>
      </w:r>
      <w:r>
        <w:rPr>
          <w:w w:val="60"/>
        </w:rPr>
        <w:t>forms</w:t>
      </w:r>
      <w:r>
        <w:rPr>
          <w:spacing w:val="-13"/>
        </w:rPr>
        <w:t xml:space="preserve"> </w:t>
      </w:r>
      <w:r>
        <w:rPr>
          <w:w w:val="60"/>
        </w:rPr>
        <w:t>of</w:t>
      </w:r>
      <w:r>
        <w:rPr>
          <w:spacing w:val="-15"/>
        </w:rPr>
        <w:t xml:space="preserve"> </w:t>
      </w:r>
      <w:r>
        <w:rPr>
          <w:w w:val="60"/>
        </w:rPr>
        <w:t>energy</w:t>
      </w:r>
      <w:r>
        <w:rPr>
          <w:spacing w:val="-13"/>
        </w:rPr>
        <w:t xml:space="preserve"> </w:t>
      </w:r>
      <w:r>
        <w:rPr>
          <w:w w:val="60"/>
        </w:rPr>
        <w:t>used</w:t>
      </w:r>
      <w:r>
        <w:rPr>
          <w:spacing w:val="-13"/>
        </w:rPr>
        <w:t xml:space="preserve"> </w:t>
      </w:r>
      <w:r>
        <w:rPr>
          <w:w w:val="60"/>
        </w:rPr>
        <w:t>in</w:t>
      </w:r>
      <w:r>
        <w:rPr>
          <w:spacing w:val="-13"/>
        </w:rPr>
        <w:t xml:space="preserve"> </w:t>
      </w:r>
      <w:r>
        <w:rPr>
          <w:w w:val="60"/>
        </w:rPr>
        <w:t>Uganda</w:t>
      </w:r>
      <w:r>
        <w:rPr>
          <w:spacing w:val="-14"/>
        </w:rPr>
        <w:t xml:space="preserve"> </w:t>
      </w:r>
      <w:r>
        <w:rPr>
          <w:w w:val="60"/>
        </w:rPr>
        <w:t>are</w:t>
      </w:r>
      <w:r>
        <w:rPr>
          <w:spacing w:val="-14"/>
        </w:rPr>
        <w:t xml:space="preserve"> </w:t>
      </w:r>
      <w:r>
        <w:rPr>
          <w:w w:val="60"/>
        </w:rPr>
        <w:t>as</w:t>
      </w:r>
      <w:r>
        <w:rPr>
          <w:spacing w:val="-13"/>
        </w:rPr>
        <w:t xml:space="preserve"> </w:t>
      </w:r>
      <w:r>
        <w:rPr>
          <w:spacing w:val="-2"/>
          <w:w w:val="60"/>
        </w:rPr>
        <w:t>follows;</w:t>
      </w:r>
    </w:p>
    <w:p w:rsidR="00E5575B" w:rsidRDefault="00D512E5">
      <w:pPr>
        <w:pStyle w:val="BodyText"/>
        <w:spacing w:before="1" w:line="244" w:lineRule="exact"/>
        <w:ind w:left="460"/>
      </w:pPr>
      <w:r>
        <w:rPr>
          <w:rFonts w:ascii="Symbol" w:hAnsi="Symbol"/>
          <w:w w:val="60"/>
        </w:rPr>
        <w:t></w:t>
      </w:r>
      <w:r>
        <w:rPr>
          <w:w w:val="60"/>
        </w:rPr>
        <w:t>Fuel</w:t>
      </w:r>
      <w:r>
        <w:rPr>
          <w:spacing w:val="-9"/>
        </w:rPr>
        <w:t xml:space="preserve"> </w:t>
      </w:r>
      <w:r>
        <w:rPr>
          <w:w w:val="60"/>
        </w:rPr>
        <w:t>wood</w:t>
      </w:r>
      <w:r>
        <w:rPr>
          <w:spacing w:val="-7"/>
        </w:rPr>
        <w:t xml:space="preserve"> </w:t>
      </w:r>
      <w:r>
        <w:rPr>
          <w:w w:val="60"/>
        </w:rPr>
        <w:t>and</w:t>
      </w:r>
      <w:r>
        <w:rPr>
          <w:spacing w:val="-7"/>
        </w:rPr>
        <w:t xml:space="preserve"> </w:t>
      </w:r>
      <w:r>
        <w:rPr>
          <w:w w:val="60"/>
        </w:rPr>
        <w:t>charcoal</w:t>
      </w:r>
      <w:r>
        <w:rPr>
          <w:spacing w:val="-6"/>
        </w:rPr>
        <w:t xml:space="preserve"> </w:t>
      </w:r>
      <w:r>
        <w:rPr>
          <w:w w:val="60"/>
        </w:rPr>
        <w:t>from</w:t>
      </w:r>
      <w:r>
        <w:rPr>
          <w:spacing w:val="-9"/>
        </w:rPr>
        <w:t xml:space="preserve"> </w:t>
      </w:r>
      <w:r>
        <w:rPr>
          <w:w w:val="60"/>
        </w:rPr>
        <w:t>forests</w:t>
      </w:r>
      <w:r>
        <w:rPr>
          <w:spacing w:val="-7"/>
        </w:rPr>
        <w:t xml:space="preserve"> </w:t>
      </w:r>
      <w:r>
        <w:rPr>
          <w:w w:val="60"/>
        </w:rPr>
        <w:t>like</w:t>
      </w:r>
      <w:r>
        <w:rPr>
          <w:spacing w:val="-7"/>
        </w:rPr>
        <w:t xml:space="preserve"> </w:t>
      </w:r>
      <w:r>
        <w:rPr>
          <w:w w:val="60"/>
        </w:rPr>
        <w:t>Mabira</w:t>
      </w:r>
      <w:r>
        <w:rPr>
          <w:spacing w:val="-10"/>
        </w:rPr>
        <w:t xml:space="preserve"> </w:t>
      </w:r>
      <w:r>
        <w:rPr>
          <w:w w:val="60"/>
        </w:rPr>
        <w:t>in</w:t>
      </w:r>
      <w:r>
        <w:rPr>
          <w:spacing w:val="-7"/>
        </w:rPr>
        <w:t xml:space="preserve"> </w:t>
      </w:r>
      <w:r>
        <w:rPr>
          <w:w w:val="60"/>
        </w:rPr>
        <w:t>Buyikwe,</w:t>
      </w:r>
      <w:r>
        <w:rPr>
          <w:spacing w:val="-8"/>
        </w:rPr>
        <w:t xml:space="preserve"> </w:t>
      </w:r>
      <w:r>
        <w:rPr>
          <w:w w:val="60"/>
        </w:rPr>
        <w:t>Budongo</w:t>
      </w:r>
      <w:r>
        <w:rPr>
          <w:spacing w:val="-8"/>
        </w:rPr>
        <w:t xml:space="preserve"> </w:t>
      </w:r>
      <w:r>
        <w:rPr>
          <w:w w:val="60"/>
        </w:rPr>
        <w:t>in</w:t>
      </w:r>
      <w:r>
        <w:rPr>
          <w:spacing w:val="-7"/>
        </w:rPr>
        <w:t xml:space="preserve"> </w:t>
      </w:r>
      <w:r>
        <w:rPr>
          <w:w w:val="60"/>
        </w:rPr>
        <w:t>Masindi,</w:t>
      </w:r>
      <w:r>
        <w:rPr>
          <w:spacing w:val="-8"/>
        </w:rPr>
        <w:t xml:space="preserve"> </w:t>
      </w:r>
      <w:r>
        <w:rPr>
          <w:w w:val="60"/>
        </w:rPr>
        <w:t>Ssese</w:t>
      </w:r>
      <w:r>
        <w:rPr>
          <w:spacing w:val="-10"/>
        </w:rPr>
        <w:t xml:space="preserve"> </w:t>
      </w:r>
      <w:r>
        <w:rPr>
          <w:w w:val="60"/>
        </w:rPr>
        <w:t>islands</w:t>
      </w:r>
      <w:r>
        <w:rPr>
          <w:spacing w:val="-7"/>
        </w:rPr>
        <w:t xml:space="preserve"> </w:t>
      </w:r>
      <w:r>
        <w:rPr>
          <w:w w:val="60"/>
        </w:rPr>
        <w:t>in</w:t>
      </w:r>
      <w:r>
        <w:rPr>
          <w:spacing w:val="-7"/>
        </w:rPr>
        <w:t xml:space="preserve"> </w:t>
      </w:r>
      <w:r>
        <w:rPr>
          <w:w w:val="60"/>
        </w:rPr>
        <w:t>Kalangala,</w:t>
      </w:r>
      <w:r>
        <w:rPr>
          <w:spacing w:val="3"/>
        </w:rPr>
        <w:t xml:space="preserve"> </w:t>
      </w:r>
      <w:r>
        <w:rPr>
          <w:spacing w:val="-4"/>
          <w:w w:val="60"/>
        </w:rPr>
        <w:t>etc.</w:t>
      </w:r>
    </w:p>
    <w:p w:rsidR="00E5575B" w:rsidRDefault="00D512E5">
      <w:pPr>
        <w:pStyle w:val="BodyText"/>
        <w:spacing w:line="242" w:lineRule="exact"/>
        <w:ind w:left="460"/>
      </w:pPr>
      <w:r>
        <w:rPr>
          <w:rFonts w:ascii="Symbol" w:hAnsi="Symbol"/>
          <w:w w:val="60"/>
        </w:rPr>
        <w:t></w:t>
      </w:r>
      <w:r>
        <w:rPr>
          <w:w w:val="60"/>
        </w:rPr>
        <w:t>Hydro</w:t>
      </w:r>
      <w:r>
        <w:rPr>
          <w:spacing w:val="-3"/>
        </w:rPr>
        <w:t xml:space="preserve"> </w:t>
      </w:r>
      <w:r>
        <w:rPr>
          <w:w w:val="60"/>
        </w:rPr>
        <w:t>electric</w:t>
      </w:r>
      <w:r>
        <w:rPr>
          <w:spacing w:val="-2"/>
        </w:rPr>
        <w:t xml:space="preserve"> </w:t>
      </w:r>
      <w:r>
        <w:rPr>
          <w:w w:val="60"/>
        </w:rPr>
        <w:t>power</w:t>
      </w:r>
      <w:r>
        <w:rPr>
          <w:spacing w:val="-3"/>
        </w:rPr>
        <w:t xml:space="preserve"> </w:t>
      </w:r>
      <w:r>
        <w:rPr>
          <w:w w:val="60"/>
        </w:rPr>
        <w:t>generated</w:t>
      </w:r>
      <w:r>
        <w:rPr>
          <w:spacing w:val="-2"/>
        </w:rPr>
        <w:t xml:space="preserve"> </w:t>
      </w:r>
      <w:r>
        <w:rPr>
          <w:w w:val="60"/>
        </w:rPr>
        <w:t>from</w:t>
      </w:r>
      <w:r>
        <w:rPr>
          <w:spacing w:val="-4"/>
        </w:rPr>
        <w:t xml:space="preserve"> </w:t>
      </w:r>
      <w:r>
        <w:rPr>
          <w:w w:val="60"/>
        </w:rPr>
        <w:t>Bujjagali,</w:t>
      </w:r>
      <w:r>
        <w:rPr>
          <w:spacing w:val="-4"/>
        </w:rPr>
        <w:t xml:space="preserve"> </w:t>
      </w:r>
      <w:r>
        <w:rPr>
          <w:w w:val="60"/>
        </w:rPr>
        <w:t>Nalubaale</w:t>
      </w:r>
      <w:r>
        <w:rPr>
          <w:spacing w:val="-2"/>
        </w:rPr>
        <w:t xml:space="preserve"> </w:t>
      </w:r>
      <w:r>
        <w:rPr>
          <w:w w:val="60"/>
        </w:rPr>
        <w:t>and</w:t>
      </w:r>
      <w:r>
        <w:rPr>
          <w:spacing w:val="-5"/>
        </w:rPr>
        <w:t xml:space="preserve"> </w:t>
      </w:r>
      <w:r>
        <w:rPr>
          <w:w w:val="60"/>
        </w:rPr>
        <w:t>Kiira</w:t>
      </w:r>
      <w:r>
        <w:rPr>
          <w:spacing w:val="-3"/>
        </w:rPr>
        <w:t xml:space="preserve"> </w:t>
      </w:r>
      <w:r>
        <w:rPr>
          <w:w w:val="60"/>
        </w:rPr>
        <w:t>power</w:t>
      </w:r>
      <w:r>
        <w:rPr>
          <w:spacing w:val="-2"/>
        </w:rPr>
        <w:t xml:space="preserve"> </w:t>
      </w:r>
      <w:r>
        <w:rPr>
          <w:w w:val="60"/>
        </w:rPr>
        <w:t>stations</w:t>
      </w:r>
      <w:r>
        <w:rPr>
          <w:spacing w:val="-5"/>
        </w:rPr>
        <w:t xml:space="preserve"> </w:t>
      </w:r>
      <w:r>
        <w:rPr>
          <w:w w:val="60"/>
        </w:rPr>
        <w:t>at</w:t>
      </w:r>
      <w:r>
        <w:rPr>
          <w:spacing w:val="14"/>
        </w:rPr>
        <w:t xml:space="preserve"> </w:t>
      </w:r>
      <w:r>
        <w:rPr>
          <w:w w:val="60"/>
        </w:rPr>
        <w:t>Jinja</w:t>
      </w:r>
      <w:r>
        <w:rPr>
          <w:spacing w:val="-8"/>
        </w:rPr>
        <w:t xml:space="preserve"> </w:t>
      </w:r>
      <w:r>
        <w:rPr>
          <w:w w:val="60"/>
        </w:rPr>
        <w:t>and</w:t>
      </w:r>
      <w:r>
        <w:rPr>
          <w:spacing w:val="-5"/>
        </w:rPr>
        <w:t xml:space="preserve"> </w:t>
      </w:r>
      <w:r>
        <w:rPr>
          <w:w w:val="60"/>
        </w:rPr>
        <w:t>sold</w:t>
      </w:r>
      <w:r>
        <w:rPr>
          <w:spacing w:val="-5"/>
        </w:rPr>
        <w:t xml:space="preserve"> </w:t>
      </w:r>
      <w:r>
        <w:rPr>
          <w:w w:val="60"/>
        </w:rPr>
        <w:t>by</w:t>
      </w:r>
      <w:r>
        <w:rPr>
          <w:spacing w:val="-5"/>
        </w:rPr>
        <w:t xml:space="preserve"> </w:t>
      </w:r>
      <w:r>
        <w:rPr>
          <w:w w:val="60"/>
        </w:rPr>
        <w:t>UMEME</w:t>
      </w:r>
      <w:r>
        <w:rPr>
          <w:spacing w:val="-4"/>
        </w:rPr>
        <w:t xml:space="preserve"> </w:t>
      </w:r>
      <w:r>
        <w:rPr>
          <w:w w:val="60"/>
        </w:rPr>
        <w:t>Ltd,</w:t>
      </w:r>
      <w:r>
        <w:rPr>
          <w:spacing w:val="-7"/>
        </w:rPr>
        <w:t xml:space="preserve"> </w:t>
      </w:r>
      <w:r>
        <w:rPr>
          <w:w w:val="60"/>
        </w:rPr>
        <w:t>Mubuku</w:t>
      </w:r>
      <w:r>
        <w:rPr>
          <w:spacing w:val="-8"/>
        </w:rPr>
        <w:t xml:space="preserve"> </w:t>
      </w:r>
      <w:r>
        <w:rPr>
          <w:w w:val="60"/>
        </w:rPr>
        <w:t>in</w:t>
      </w:r>
      <w:r>
        <w:rPr>
          <w:spacing w:val="-5"/>
        </w:rPr>
        <w:t xml:space="preserve"> </w:t>
      </w:r>
      <w:r>
        <w:rPr>
          <w:w w:val="60"/>
        </w:rPr>
        <w:t>Kasese,</w:t>
      </w:r>
      <w:r>
        <w:rPr>
          <w:spacing w:val="-9"/>
        </w:rPr>
        <w:t xml:space="preserve"> </w:t>
      </w:r>
      <w:r>
        <w:rPr>
          <w:w w:val="60"/>
        </w:rPr>
        <w:t>Nyagak</w:t>
      </w:r>
      <w:r>
        <w:rPr>
          <w:spacing w:val="-8"/>
        </w:rPr>
        <w:t xml:space="preserve"> </w:t>
      </w:r>
      <w:r>
        <w:rPr>
          <w:w w:val="60"/>
        </w:rPr>
        <w:t>in</w:t>
      </w:r>
      <w:r>
        <w:rPr>
          <w:spacing w:val="-5"/>
        </w:rPr>
        <w:t xml:space="preserve"> </w:t>
      </w:r>
      <w:r>
        <w:rPr>
          <w:w w:val="60"/>
        </w:rPr>
        <w:t>Zombo,</w:t>
      </w:r>
      <w:r>
        <w:t xml:space="preserve"> </w:t>
      </w:r>
      <w:r>
        <w:rPr>
          <w:spacing w:val="-4"/>
          <w:w w:val="60"/>
        </w:rPr>
        <w:t>etc.</w:t>
      </w:r>
    </w:p>
    <w:p w:rsidR="00E5575B" w:rsidRDefault="00D512E5">
      <w:pPr>
        <w:pStyle w:val="BodyText"/>
        <w:spacing w:line="244" w:lineRule="exact"/>
        <w:ind w:left="460"/>
      </w:pPr>
      <w:r>
        <w:rPr>
          <w:rFonts w:ascii="Symbol" w:hAnsi="Symbol"/>
          <w:w w:val="60"/>
        </w:rPr>
        <w:t></w:t>
      </w:r>
      <w:r>
        <w:rPr>
          <w:w w:val="60"/>
        </w:rPr>
        <w:t>Petroleum</w:t>
      </w:r>
      <w:r>
        <w:rPr>
          <w:spacing w:val="-10"/>
        </w:rPr>
        <w:t xml:space="preserve"> </w:t>
      </w:r>
      <w:r>
        <w:rPr>
          <w:w w:val="60"/>
        </w:rPr>
        <w:t>energy</w:t>
      </w:r>
      <w:r>
        <w:rPr>
          <w:spacing w:val="-3"/>
        </w:rPr>
        <w:t xml:space="preserve"> </w:t>
      </w:r>
      <w:r>
        <w:rPr>
          <w:w w:val="60"/>
        </w:rPr>
        <w:t>still</w:t>
      </w:r>
      <w:r>
        <w:rPr>
          <w:spacing w:val="-7"/>
        </w:rPr>
        <w:t xml:space="preserve"> </w:t>
      </w:r>
      <w:r>
        <w:rPr>
          <w:w w:val="60"/>
        </w:rPr>
        <w:t>imported</w:t>
      </w:r>
      <w:r>
        <w:rPr>
          <w:spacing w:val="-4"/>
        </w:rPr>
        <w:t xml:space="preserve"> </w:t>
      </w:r>
      <w:r>
        <w:rPr>
          <w:w w:val="60"/>
        </w:rPr>
        <w:t>is</w:t>
      </w:r>
      <w:r>
        <w:rPr>
          <w:spacing w:val="-5"/>
        </w:rPr>
        <w:t xml:space="preserve"> </w:t>
      </w:r>
      <w:r>
        <w:rPr>
          <w:w w:val="60"/>
        </w:rPr>
        <w:t>widely</w:t>
      </w:r>
      <w:r>
        <w:rPr>
          <w:spacing w:val="-8"/>
        </w:rPr>
        <w:t xml:space="preserve"> </w:t>
      </w:r>
      <w:r>
        <w:rPr>
          <w:w w:val="60"/>
        </w:rPr>
        <w:t>in</w:t>
      </w:r>
      <w:r>
        <w:rPr>
          <w:spacing w:val="-3"/>
        </w:rPr>
        <w:t xml:space="preserve"> </w:t>
      </w:r>
      <w:r>
        <w:rPr>
          <w:w w:val="60"/>
        </w:rPr>
        <w:t>Kampala,</w:t>
      </w:r>
      <w:r>
        <w:rPr>
          <w:spacing w:val="-7"/>
        </w:rPr>
        <w:t xml:space="preserve"> </w:t>
      </w:r>
      <w:r>
        <w:rPr>
          <w:w w:val="60"/>
        </w:rPr>
        <w:t>Jinja,</w:t>
      </w:r>
      <w:r>
        <w:rPr>
          <w:spacing w:val="-4"/>
        </w:rPr>
        <w:t xml:space="preserve"> </w:t>
      </w:r>
      <w:r>
        <w:rPr>
          <w:w w:val="60"/>
        </w:rPr>
        <w:t>Mbarara,</w:t>
      </w:r>
      <w:r>
        <w:rPr>
          <w:spacing w:val="-7"/>
        </w:rPr>
        <w:t xml:space="preserve"> </w:t>
      </w:r>
      <w:r>
        <w:rPr>
          <w:spacing w:val="-4"/>
          <w:w w:val="60"/>
        </w:rPr>
        <w:t>etc.</w:t>
      </w:r>
    </w:p>
    <w:p w:rsidR="00E5575B" w:rsidRDefault="00D512E5">
      <w:pPr>
        <w:pStyle w:val="BodyText"/>
        <w:spacing w:line="244" w:lineRule="exact"/>
        <w:ind w:left="460"/>
      </w:pPr>
      <w:proofErr w:type="gramStart"/>
      <w:r>
        <w:rPr>
          <w:rFonts w:ascii="Symbol" w:hAnsi="Symbol"/>
          <w:w w:val="60"/>
        </w:rPr>
        <w:t></w:t>
      </w:r>
      <w:r>
        <w:rPr>
          <w:w w:val="60"/>
        </w:rPr>
        <w:t>Petroleum</w:t>
      </w:r>
      <w:r>
        <w:rPr>
          <w:spacing w:val="-14"/>
        </w:rPr>
        <w:t xml:space="preserve"> </w:t>
      </w:r>
      <w:r>
        <w:rPr>
          <w:w w:val="60"/>
        </w:rPr>
        <w:t>deposits</w:t>
      </w:r>
      <w:r>
        <w:rPr>
          <w:spacing w:val="-9"/>
        </w:rPr>
        <w:t xml:space="preserve"> </w:t>
      </w:r>
      <w:r>
        <w:rPr>
          <w:w w:val="60"/>
        </w:rPr>
        <w:t>and</w:t>
      </w:r>
      <w:r>
        <w:rPr>
          <w:spacing w:val="-9"/>
        </w:rPr>
        <w:t xml:space="preserve"> </w:t>
      </w:r>
      <w:r>
        <w:rPr>
          <w:w w:val="60"/>
        </w:rPr>
        <w:t>natural</w:t>
      </w:r>
      <w:r>
        <w:rPr>
          <w:spacing w:val="-11"/>
        </w:rPr>
        <w:t xml:space="preserve"> </w:t>
      </w:r>
      <w:r>
        <w:rPr>
          <w:w w:val="60"/>
        </w:rPr>
        <w:t>gas</w:t>
      </w:r>
      <w:r>
        <w:rPr>
          <w:spacing w:val="-9"/>
        </w:rPr>
        <w:t xml:space="preserve"> </w:t>
      </w:r>
      <w:r>
        <w:rPr>
          <w:w w:val="60"/>
        </w:rPr>
        <w:t>around</w:t>
      </w:r>
      <w:r>
        <w:rPr>
          <w:spacing w:val="-7"/>
        </w:rPr>
        <w:t xml:space="preserve"> </w:t>
      </w:r>
      <w:r>
        <w:rPr>
          <w:w w:val="60"/>
        </w:rPr>
        <w:t>L.</w:t>
      </w:r>
      <w:r>
        <w:rPr>
          <w:spacing w:val="-10"/>
        </w:rPr>
        <w:t xml:space="preserve"> </w:t>
      </w:r>
      <w:r>
        <w:rPr>
          <w:w w:val="60"/>
        </w:rPr>
        <w:t>Albertine</w:t>
      </w:r>
      <w:r>
        <w:rPr>
          <w:spacing w:val="-12"/>
        </w:rPr>
        <w:t xml:space="preserve"> </w:t>
      </w:r>
      <w:r>
        <w:rPr>
          <w:w w:val="60"/>
        </w:rPr>
        <w:t>basin</w:t>
      </w:r>
      <w:r>
        <w:rPr>
          <w:spacing w:val="-14"/>
        </w:rPr>
        <w:t xml:space="preserve"> </w:t>
      </w:r>
      <w:r>
        <w:rPr>
          <w:w w:val="60"/>
        </w:rPr>
        <w:t>in</w:t>
      </w:r>
      <w:r>
        <w:rPr>
          <w:spacing w:val="-12"/>
        </w:rPr>
        <w:t xml:space="preserve"> </w:t>
      </w:r>
      <w:r>
        <w:rPr>
          <w:w w:val="60"/>
        </w:rPr>
        <w:t>Buliisa</w:t>
      </w:r>
      <w:r>
        <w:rPr>
          <w:spacing w:val="-12"/>
        </w:rPr>
        <w:t xml:space="preserve"> </w:t>
      </w:r>
      <w:r>
        <w:rPr>
          <w:w w:val="60"/>
        </w:rPr>
        <w:t>and</w:t>
      </w:r>
      <w:r>
        <w:rPr>
          <w:spacing w:val="-14"/>
        </w:rPr>
        <w:t xml:space="preserve"> </w:t>
      </w:r>
      <w:r>
        <w:rPr>
          <w:w w:val="60"/>
        </w:rPr>
        <w:t>Hoima,</w:t>
      </w:r>
      <w:r>
        <w:rPr>
          <w:spacing w:val="-13"/>
        </w:rPr>
        <w:t xml:space="preserve"> </w:t>
      </w:r>
      <w:r>
        <w:rPr>
          <w:w w:val="60"/>
        </w:rPr>
        <w:t>Semliki</w:t>
      </w:r>
      <w:r>
        <w:rPr>
          <w:spacing w:val="-11"/>
        </w:rPr>
        <w:t xml:space="preserve"> </w:t>
      </w:r>
      <w:r>
        <w:rPr>
          <w:w w:val="60"/>
        </w:rPr>
        <w:t>basin</w:t>
      </w:r>
      <w:r>
        <w:rPr>
          <w:spacing w:val="-12"/>
        </w:rPr>
        <w:t xml:space="preserve"> </w:t>
      </w:r>
      <w:r>
        <w:rPr>
          <w:w w:val="60"/>
        </w:rPr>
        <w:t>in</w:t>
      </w:r>
      <w:r>
        <w:rPr>
          <w:spacing w:val="-14"/>
        </w:rPr>
        <w:t xml:space="preserve"> </w:t>
      </w:r>
      <w:r>
        <w:rPr>
          <w:w w:val="60"/>
        </w:rPr>
        <w:t>Ntoroto,</w:t>
      </w:r>
      <w:r>
        <w:rPr>
          <w:spacing w:val="-13"/>
        </w:rPr>
        <w:t xml:space="preserve"> </w:t>
      </w:r>
      <w:r>
        <w:rPr>
          <w:w w:val="60"/>
        </w:rPr>
        <w:t>Rhino</w:t>
      </w:r>
      <w:r>
        <w:rPr>
          <w:spacing w:val="-12"/>
        </w:rPr>
        <w:t xml:space="preserve"> </w:t>
      </w:r>
      <w:r>
        <w:rPr>
          <w:w w:val="60"/>
        </w:rPr>
        <w:t>camp</w:t>
      </w:r>
      <w:r>
        <w:rPr>
          <w:spacing w:val="-12"/>
        </w:rPr>
        <w:t xml:space="preserve"> </w:t>
      </w:r>
      <w:r>
        <w:rPr>
          <w:w w:val="60"/>
        </w:rPr>
        <w:t>Valley</w:t>
      </w:r>
      <w:r>
        <w:rPr>
          <w:spacing w:val="-16"/>
        </w:rPr>
        <w:t xml:space="preserve"> </w:t>
      </w:r>
      <w:r>
        <w:rPr>
          <w:w w:val="60"/>
        </w:rPr>
        <w:t>in</w:t>
      </w:r>
      <w:r>
        <w:rPr>
          <w:spacing w:val="-11"/>
        </w:rPr>
        <w:t xml:space="preserve"> </w:t>
      </w:r>
      <w:r>
        <w:rPr>
          <w:w w:val="60"/>
        </w:rPr>
        <w:t>Amuru,</w:t>
      </w:r>
      <w:r>
        <w:rPr>
          <w:spacing w:val="-14"/>
        </w:rPr>
        <w:t xml:space="preserve"> </w:t>
      </w:r>
      <w:r>
        <w:rPr>
          <w:spacing w:val="-4"/>
          <w:w w:val="60"/>
        </w:rPr>
        <w:t>etc.</w:t>
      </w:r>
      <w:proofErr w:type="gramEnd"/>
    </w:p>
    <w:p w:rsidR="00E5575B" w:rsidRDefault="00D512E5">
      <w:pPr>
        <w:pStyle w:val="BodyText"/>
        <w:spacing w:line="242" w:lineRule="exact"/>
        <w:ind w:left="460"/>
      </w:pPr>
      <w:r>
        <w:rPr>
          <w:rFonts w:ascii="Symbol" w:hAnsi="Symbol"/>
          <w:w w:val="60"/>
        </w:rPr>
        <w:t></w:t>
      </w:r>
      <w:r>
        <w:rPr>
          <w:w w:val="60"/>
        </w:rPr>
        <w:t>Thermal</w:t>
      </w:r>
      <w:r>
        <w:rPr>
          <w:spacing w:val="-3"/>
          <w:w w:val="60"/>
        </w:rPr>
        <w:t xml:space="preserve"> </w:t>
      </w:r>
      <w:r>
        <w:rPr>
          <w:w w:val="60"/>
        </w:rPr>
        <w:t>energy</w:t>
      </w:r>
      <w:r>
        <w:rPr>
          <w:spacing w:val="-6"/>
          <w:w w:val="60"/>
        </w:rPr>
        <w:t xml:space="preserve"> </w:t>
      </w:r>
      <w:r>
        <w:rPr>
          <w:w w:val="60"/>
        </w:rPr>
        <w:t>generated</w:t>
      </w:r>
      <w:r>
        <w:rPr>
          <w:spacing w:val="-3"/>
          <w:w w:val="60"/>
        </w:rPr>
        <w:t xml:space="preserve"> </w:t>
      </w:r>
      <w:r>
        <w:rPr>
          <w:w w:val="60"/>
        </w:rPr>
        <w:t>at</w:t>
      </w:r>
      <w:r>
        <w:rPr>
          <w:spacing w:val="-7"/>
          <w:w w:val="60"/>
        </w:rPr>
        <w:t xml:space="preserve"> </w:t>
      </w:r>
      <w:r>
        <w:rPr>
          <w:w w:val="60"/>
        </w:rPr>
        <w:t>Lugogo</w:t>
      </w:r>
      <w:r>
        <w:rPr>
          <w:spacing w:val="-5"/>
          <w:w w:val="60"/>
        </w:rPr>
        <w:t xml:space="preserve"> </w:t>
      </w:r>
      <w:r>
        <w:rPr>
          <w:w w:val="60"/>
        </w:rPr>
        <w:t>in</w:t>
      </w:r>
      <w:r>
        <w:rPr>
          <w:spacing w:val="-4"/>
          <w:w w:val="60"/>
        </w:rPr>
        <w:t xml:space="preserve"> </w:t>
      </w:r>
      <w:r>
        <w:rPr>
          <w:w w:val="60"/>
        </w:rPr>
        <w:t>Kampala</w:t>
      </w:r>
      <w:r>
        <w:rPr>
          <w:spacing w:val="-3"/>
          <w:w w:val="60"/>
        </w:rPr>
        <w:t xml:space="preserve"> </w:t>
      </w:r>
      <w:r>
        <w:rPr>
          <w:w w:val="60"/>
        </w:rPr>
        <w:t>and</w:t>
      </w:r>
      <w:r>
        <w:rPr>
          <w:spacing w:val="-6"/>
          <w:w w:val="60"/>
        </w:rPr>
        <w:t xml:space="preserve"> </w:t>
      </w:r>
      <w:r>
        <w:rPr>
          <w:w w:val="60"/>
        </w:rPr>
        <w:t>Jinja</w:t>
      </w:r>
      <w:r>
        <w:rPr>
          <w:spacing w:val="-3"/>
          <w:w w:val="60"/>
        </w:rPr>
        <w:t xml:space="preserve"> </w:t>
      </w:r>
      <w:r>
        <w:rPr>
          <w:w w:val="60"/>
        </w:rPr>
        <w:t>by</w:t>
      </w:r>
      <w:r>
        <w:rPr>
          <w:spacing w:val="-7"/>
          <w:w w:val="60"/>
        </w:rPr>
        <w:t xml:space="preserve"> </w:t>
      </w:r>
      <w:r>
        <w:rPr>
          <w:w w:val="60"/>
        </w:rPr>
        <w:t>Agrekko</w:t>
      </w:r>
      <w:r>
        <w:rPr>
          <w:spacing w:val="-4"/>
          <w:w w:val="60"/>
        </w:rPr>
        <w:t xml:space="preserve"> </w:t>
      </w:r>
      <w:r>
        <w:rPr>
          <w:w w:val="60"/>
        </w:rPr>
        <w:t>power</w:t>
      </w:r>
      <w:r>
        <w:rPr>
          <w:spacing w:val="-19"/>
        </w:rPr>
        <w:t xml:space="preserve"> </w:t>
      </w:r>
      <w:r>
        <w:rPr>
          <w:w w:val="60"/>
        </w:rPr>
        <w:t>Generation</w:t>
      </w:r>
      <w:r>
        <w:rPr>
          <w:spacing w:val="-18"/>
        </w:rPr>
        <w:t xml:space="preserve"> </w:t>
      </w:r>
      <w:r>
        <w:rPr>
          <w:spacing w:val="-2"/>
          <w:w w:val="60"/>
        </w:rPr>
        <w:t>Company.</w:t>
      </w:r>
    </w:p>
    <w:p w:rsidR="00E5575B" w:rsidRDefault="00D512E5">
      <w:pPr>
        <w:pStyle w:val="BodyText"/>
        <w:spacing w:line="244" w:lineRule="exact"/>
        <w:ind w:left="460"/>
      </w:pPr>
      <w:proofErr w:type="gramStart"/>
      <w:r>
        <w:rPr>
          <w:rFonts w:ascii="Symbol" w:hAnsi="Symbol"/>
          <w:w w:val="60"/>
        </w:rPr>
        <w:t></w:t>
      </w:r>
      <w:r>
        <w:rPr>
          <w:w w:val="60"/>
        </w:rPr>
        <w:t>Biogas</w:t>
      </w:r>
      <w:r>
        <w:rPr>
          <w:spacing w:val="-3"/>
        </w:rPr>
        <w:t xml:space="preserve"> </w:t>
      </w:r>
      <w:r>
        <w:rPr>
          <w:w w:val="60"/>
        </w:rPr>
        <w:t>energy</w:t>
      </w:r>
      <w:r>
        <w:t xml:space="preserve"> </w:t>
      </w:r>
      <w:r>
        <w:rPr>
          <w:w w:val="60"/>
        </w:rPr>
        <w:t>from</w:t>
      </w:r>
      <w:r>
        <w:rPr>
          <w:spacing w:val="-5"/>
        </w:rPr>
        <w:t xml:space="preserve"> </w:t>
      </w:r>
      <w:r>
        <w:rPr>
          <w:w w:val="60"/>
        </w:rPr>
        <w:t>cow</w:t>
      </w:r>
      <w:r>
        <w:rPr>
          <w:spacing w:val="-4"/>
        </w:rPr>
        <w:t xml:space="preserve"> </w:t>
      </w:r>
      <w:r>
        <w:rPr>
          <w:w w:val="60"/>
        </w:rPr>
        <w:t>dung</w:t>
      </w:r>
      <w:r>
        <w:rPr>
          <w:spacing w:val="-5"/>
        </w:rPr>
        <w:t xml:space="preserve"> </w:t>
      </w:r>
      <w:r>
        <w:rPr>
          <w:w w:val="60"/>
        </w:rPr>
        <w:t>in</w:t>
      </w:r>
      <w:r>
        <w:rPr>
          <w:spacing w:val="-8"/>
        </w:rPr>
        <w:t xml:space="preserve"> </w:t>
      </w:r>
      <w:r>
        <w:rPr>
          <w:w w:val="60"/>
        </w:rPr>
        <w:t>Pastoral</w:t>
      </w:r>
      <w:r>
        <w:rPr>
          <w:spacing w:val="-4"/>
        </w:rPr>
        <w:t xml:space="preserve"> </w:t>
      </w:r>
      <w:r>
        <w:rPr>
          <w:w w:val="60"/>
        </w:rPr>
        <w:t>areas</w:t>
      </w:r>
      <w:r>
        <w:rPr>
          <w:spacing w:val="-5"/>
        </w:rPr>
        <w:t xml:space="preserve"> </w:t>
      </w:r>
      <w:r>
        <w:rPr>
          <w:w w:val="60"/>
        </w:rPr>
        <w:t>like</w:t>
      </w:r>
      <w:r>
        <w:rPr>
          <w:spacing w:val="-6"/>
        </w:rPr>
        <w:t xml:space="preserve"> </w:t>
      </w:r>
      <w:r>
        <w:rPr>
          <w:w w:val="60"/>
        </w:rPr>
        <w:t>Mbarara,</w:t>
      </w:r>
      <w:r>
        <w:rPr>
          <w:spacing w:val="-9"/>
        </w:rPr>
        <w:t xml:space="preserve"> </w:t>
      </w:r>
      <w:r>
        <w:rPr>
          <w:w w:val="60"/>
        </w:rPr>
        <w:t>Soroti,</w:t>
      </w:r>
      <w:r>
        <w:rPr>
          <w:spacing w:val="-7"/>
        </w:rPr>
        <w:t xml:space="preserve"> </w:t>
      </w:r>
      <w:r>
        <w:rPr>
          <w:spacing w:val="-4"/>
          <w:w w:val="60"/>
        </w:rPr>
        <w:t>etc.</w:t>
      </w:r>
      <w:proofErr w:type="gramEnd"/>
    </w:p>
    <w:p w:rsidR="00E5575B" w:rsidRDefault="00D512E5">
      <w:pPr>
        <w:pStyle w:val="BodyText"/>
        <w:tabs>
          <w:tab w:val="left" w:pos="819"/>
        </w:tabs>
        <w:spacing w:line="244" w:lineRule="exact"/>
        <w:ind w:left="460"/>
      </w:pPr>
      <w:proofErr w:type="gramStart"/>
      <w:r>
        <w:rPr>
          <w:rFonts w:ascii="Symbol" w:hAnsi="Symbol"/>
          <w:spacing w:val="-10"/>
          <w:w w:val="80"/>
        </w:rPr>
        <w:t></w:t>
      </w:r>
      <w:r>
        <w:rPr>
          <w:rFonts w:ascii="Times New Roman" w:hAnsi="Times New Roman"/>
        </w:rPr>
        <w:tab/>
      </w:r>
      <w:r>
        <w:rPr>
          <w:w w:val="60"/>
        </w:rPr>
        <w:t>Abundant</w:t>
      </w:r>
      <w:r>
        <w:rPr>
          <w:spacing w:val="10"/>
        </w:rPr>
        <w:t xml:space="preserve"> </w:t>
      </w:r>
      <w:r>
        <w:rPr>
          <w:w w:val="60"/>
        </w:rPr>
        <w:t>Solar</w:t>
      </w:r>
      <w:r>
        <w:rPr>
          <w:spacing w:val="11"/>
        </w:rPr>
        <w:t xml:space="preserve"> </w:t>
      </w:r>
      <w:r>
        <w:rPr>
          <w:w w:val="60"/>
        </w:rPr>
        <w:t>energy</w:t>
      </w:r>
      <w:r>
        <w:rPr>
          <w:spacing w:val="22"/>
        </w:rPr>
        <w:t xml:space="preserve"> </w:t>
      </w:r>
      <w:r>
        <w:rPr>
          <w:w w:val="60"/>
        </w:rPr>
        <w:t>from</w:t>
      </w:r>
      <w:r>
        <w:rPr>
          <w:spacing w:val="10"/>
        </w:rPr>
        <w:t xml:space="preserve"> </w:t>
      </w:r>
      <w:r>
        <w:rPr>
          <w:w w:val="60"/>
        </w:rPr>
        <w:t>sunshine</w:t>
      </w:r>
      <w:r>
        <w:rPr>
          <w:spacing w:val="20"/>
        </w:rPr>
        <w:t xml:space="preserve"> </w:t>
      </w:r>
      <w:r>
        <w:rPr>
          <w:w w:val="60"/>
        </w:rPr>
        <w:t>mostly</w:t>
      </w:r>
      <w:r>
        <w:rPr>
          <w:spacing w:val="13"/>
        </w:rPr>
        <w:t xml:space="preserve"> </w:t>
      </w:r>
      <w:r>
        <w:rPr>
          <w:w w:val="60"/>
        </w:rPr>
        <w:t>used</w:t>
      </w:r>
      <w:r>
        <w:rPr>
          <w:spacing w:val="12"/>
        </w:rPr>
        <w:t xml:space="preserve"> </w:t>
      </w:r>
      <w:r>
        <w:rPr>
          <w:w w:val="60"/>
        </w:rPr>
        <w:t>in</w:t>
      </w:r>
      <w:r>
        <w:rPr>
          <w:spacing w:val="12"/>
        </w:rPr>
        <w:t xml:space="preserve"> </w:t>
      </w:r>
      <w:r>
        <w:rPr>
          <w:w w:val="60"/>
        </w:rPr>
        <w:t>Kampala,</w:t>
      </w:r>
      <w:r>
        <w:rPr>
          <w:spacing w:val="11"/>
        </w:rPr>
        <w:t xml:space="preserve"> </w:t>
      </w:r>
      <w:r>
        <w:rPr>
          <w:w w:val="60"/>
        </w:rPr>
        <w:t>Wakiso,</w:t>
      </w:r>
      <w:r>
        <w:rPr>
          <w:spacing w:val="13"/>
        </w:rPr>
        <w:t xml:space="preserve"> </w:t>
      </w:r>
      <w:r>
        <w:rPr>
          <w:spacing w:val="-4"/>
          <w:w w:val="60"/>
        </w:rPr>
        <w:t>etc.</w:t>
      </w:r>
      <w:proofErr w:type="gramEnd"/>
    </w:p>
    <w:p w:rsidR="00E5575B" w:rsidRDefault="00D512E5">
      <w:pPr>
        <w:pStyle w:val="BodyText"/>
        <w:spacing w:line="243" w:lineRule="exact"/>
        <w:ind w:left="460"/>
      </w:pPr>
      <w:r>
        <w:rPr>
          <w:rFonts w:ascii="Symbol" w:hAnsi="Symbol"/>
          <w:spacing w:val="-2"/>
          <w:w w:val="60"/>
        </w:rPr>
        <w:t></w:t>
      </w:r>
      <w:r>
        <w:rPr>
          <w:spacing w:val="-2"/>
          <w:w w:val="60"/>
        </w:rPr>
        <w:t>Liquid</w:t>
      </w:r>
      <w:r>
        <w:rPr>
          <w:spacing w:val="-8"/>
          <w:w w:val="60"/>
        </w:rPr>
        <w:t xml:space="preserve"> </w:t>
      </w:r>
      <w:r>
        <w:rPr>
          <w:spacing w:val="-2"/>
          <w:w w:val="60"/>
        </w:rPr>
        <w:t>petroleum</w:t>
      </w:r>
      <w:r>
        <w:rPr>
          <w:spacing w:val="-8"/>
          <w:w w:val="60"/>
        </w:rPr>
        <w:t xml:space="preserve"> </w:t>
      </w:r>
      <w:r>
        <w:rPr>
          <w:spacing w:val="-2"/>
          <w:w w:val="60"/>
        </w:rPr>
        <w:t>gas</w:t>
      </w:r>
      <w:r>
        <w:rPr>
          <w:spacing w:val="-8"/>
          <w:w w:val="60"/>
        </w:rPr>
        <w:t xml:space="preserve"> </w:t>
      </w:r>
      <w:r>
        <w:rPr>
          <w:spacing w:val="-2"/>
          <w:w w:val="60"/>
        </w:rPr>
        <w:t>(LPG)</w:t>
      </w:r>
      <w:r>
        <w:rPr>
          <w:spacing w:val="-11"/>
          <w:w w:val="60"/>
        </w:rPr>
        <w:t xml:space="preserve"> </w:t>
      </w:r>
      <w:r>
        <w:rPr>
          <w:spacing w:val="-2"/>
          <w:w w:val="60"/>
        </w:rPr>
        <w:t>delivered</w:t>
      </w:r>
      <w:r>
        <w:rPr>
          <w:spacing w:val="-7"/>
          <w:w w:val="60"/>
        </w:rPr>
        <w:t xml:space="preserve"> </w:t>
      </w:r>
      <w:r>
        <w:rPr>
          <w:spacing w:val="-2"/>
          <w:w w:val="60"/>
        </w:rPr>
        <w:t>by</w:t>
      </w:r>
      <w:r>
        <w:rPr>
          <w:spacing w:val="-7"/>
          <w:w w:val="60"/>
        </w:rPr>
        <w:t xml:space="preserve"> </w:t>
      </w:r>
      <w:r>
        <w:rPr>
          <w:spacing w:val="-2"/>
          <w:w w:val="60"/>
        </w:rPr>
        <w:t>Shell,</w:t>
      </w:r>
      <w:r>
        <w:rPr>
          <w:spacing w:val="-11"/>
          <w:w w:val="60"/>
        </w:rPr>
        <w:t xml:space="preserve"> </w:t>
      </w:r>
      <w:r>
        <w:rPr>
          <w:spacing w:val="-2"/>
          <w:w w:val="60"/>
        </w:rPr>
        <w:t>Caltex</w:t>
      </w:r>
      <w:r>
        <w:rPr>
          <w:spacing w:val="-10"/>
          <w:w w:val="60"/>
        </w:rPr>
        <w:t xml:space="preserve"> </w:t>
      </w:r>
      <w:r>
        <w:rPr>
          <w:spacing w:val="-2"/>
          <w:w w:val="60"/>
        </w:rPr>
        <w:t>Total</w:t>
      </w:r>
      <w:r>
        <w:rPr>
          <w:spacing w:val="-6"/>
          <w:w w:val="60"/>
        </w:rPr>
        <w:t xml:space="preserve"> </w:t>
      </w:r>
      <w:r>
        <w:rPr>
          <w:spacing w:val="-2"/>
          <w:w w:val="60"/>
        </w:rPr>
        <w:t>and</w:t>
      </w:r>
      <w:r>
        <w:rPr>
          <w:spacing w:val="-8"/>
          <w:w w:val="60"/>
        </w:rPr>
        <w:t xml:space="preserve"> </w:t>
      </w:r>
      <w:r>
        <w:rPr>
          <w:spacing w:val="-2"/>
          <w:w w:val="60"/>
        </w:rPr>
        <w:t>Kobil</w:t>
      </w:r>
      <w:r>
        <w:rPr>
          <w:spacing w:val="-6"/>
          <w:w w:val="60"/>
        </w:rPr>
        <w:t xml:space="preserve"> </w:t>
      </w:r>
      <w:r>
        <w:rPr>
          <w:spacing w:val="-2"/>
          <w:w w:val="60"/>
        </w:rPr>
        <w:t>petrol</w:t>
      </w:r>
      <w:r>
        <w:rPr>
          <w:spacing w:val="-6"/>
          <w:w w:val="60"/>
        </w:rPr>
        <w:t xml:space="preserve"> </w:t>
      </w:r>
      <w:r>
        <w:rPr>
          <w:spacing w:val="-2"/>
          <w:w w:val="60"/>
        </w:rPr>
        <w:t>stations</w:t>
      </w:r>
      <w:r>
        <w:rPr>
          <w:spacing w:val="-8"/>
          <w:w w:val="60"/>
        </w:rPr>
        <w:t xml:space="preserve"> </w:t>
      </w:r>
      <w:r>
        <w:rPr>
          <w:spacing w:val="-2"/>
          <w:w w:val="60"/>
        </w:rPr>
        <w:t>such</w:t>
      </w:r>
      <w:r>
        <w:rPr>
          <w:spacing w:val="-9"/>
          <w:w w:val="60"/>
        </w:rPr>
        <w:t xml:space="preserve"> </w:t>
      </w:r>
      <w:r>
        <w:rPr>
          <w:spacing w:val="-2"/>
          <w:w w:val="60"/>
        </w:rPr>
        <w:t>as</w:t>
      </w:r>
      <w:r>
        <w:rPr>
          <w:spacing w:val="-10"/>
          <w:w w:val="60"/>
        </w:rPr>
        <w:t xml:space="preserve"> </w:t>
      </w:r>
      <w:r>
        <w:rPr>
          <w:spacing w:val="-2"/>
          <w:w w:val="60"/>
        </w:rPr>
        <w:t>Kampala,</w:t>
      </w:r>
      <w:r>
        <w:rPr>
          <w:spacing w:val="-17"/>
        </w:rPr>
        <w:t xml:space="preserve"> </w:t>
      </w:r>
      <w:r>
        <w:rPr>
          <w:spacing w:val="-2"/>
          <w:w w:val="60"/>
        </w:rPr>
        <w:t>Jinja,</w:t>
      </w:r>
      <w:r>
        <w:rPr>
          <w:spacing w:val="-15"/>
        </w:rPr>
        <w:t xml:space="preserve"> </w:t>
      </w:r>
      <w:r>
        <w:rPr>
          <w:spacing w:val="-2"/>
          <w:w w:val="60"/>
        </w:rPr>
        <w:t>Mbarara,</w:t>
      </w:r>
      <w:r>
        <w:rPr>
          <w:spacing w:val="-17"/>
        </w:rPr>
        <w:t xml:space="preserve"> </w:t>
      </w:r>
      <w:r>
        <w:rPr>
          <w:spacing w:val="-2"/>
          <w:w w:val="60"/>
        </w:rPr>
        <w:t>etc</w:t>
      </w:r>
      <w:proofErr w:type="gramStart"/>
      <w:r>
        <w:rPr>
          <w:spacing w:val="-2"/>
          <w:w w:val="60"/>
        </w:rPr>
        <w:t>..</w:t>
      </w:r>
      <w:proofErr w:type="gramEnd"/>
    </w:p>
    <w:p w:rsidR="00E5575B" w:rsidRDefault="00D512E5">
      <w:pPr>
        <w:pStyle w:val="BodyText"/>
        <w:spacing w:line="244" w:lineRule="exact"/>
        <w:ind w:left="460"/>
      </w:pPr>
      <w:proofErr w:type="gramStart"/>
      <w:r>
        <w:rPr>
          <w:rFonts w:ascii="Symbol" w:hAnsi="Symbol"/>
          <w:w w:val="60"/>
        </w:rPr>
        <w:t></w:t>
      </w:r>
      <w:r>
        <w:rPr>
          <w:w w:val="60"/>
        </w:rPr>
        <w:t>Potential</w:t>
      </w:r>
      <w:r>
        <w:rPr>
          <w:spacing w:val="-9"/>
        </w:rPr>
        <w:t xml:space="preserve"> </w:t>
      </w:r>
      <w:r>
        <w:rPr>
          <w:w w:val="60"/>
        </w:rPr>
        <w:t>geo</w:t>
      </w:r>
      <w:r>
        <w:rPr>
          <w:spacing w:val="-9"/>
        </w:rPr>
        <w:t xml:space="preserve"> </w:t>
      </w:r>
      <w:r>
        <w:rPr>
          <w:w w:val="60"/>
        </w:rPr>
        <w:t>-</w:t>
      </w:r>
      <w:r>
        <w:rPr>
          <w:spacing w:val="-11"/>
        </w:rPr>
        <w:t xml:space="preserve"> </w:t>
      </w:r>
      <w:r>
        <w:rPr>
          <w:w w:val="60"/>
        </w:rPr>
        <w:t>thermal</w:t>
      </w:r>
      <w:r>
        <w:rPr>
          <w:spacing w:val="-9"/>
        </w:rPr>
        <w:t xml:space="preserve"> </w:t>
      </w:r>
      <w:r>
        <w:rPr>
          <w:w w:val="60"/>
        </w:rPr>
        <w:t>energy</w:t>
      </w:r>
      <w:r>
        <w:rPr>
          <w:spacing w:val="-10"/>
        </w:rPr>
        <w:t xml:space="preserve"> </w:t>
      </w:r>
      <w:r>
        <w:rPr>
          <w:w w:val="60"/>
        </w:rPr>
        <w:t>from</w:t>
      </w:r>
      <w:r>
        <w:rPr>
          <w:spacing w:val="-11"/>
        </w:rPr>
        <w:t xml:space="preserve"> </w:t>
      </w:r>
      <w:r>
        <w:rPr>
          <w:w w:val="60"/>
        </w:rPr>
        <w:t>hot</w:t>
      </w:r>
      <w:r>
        <w:rPr>
          <w:spacing w:val="-12"/>
        </w:rPr>
        <w:t xml:space="preserve"> </w:t>
      </w:r>
      <w:r>
        <w:rPr>
          <w:w w:val="60"/>
        </w:rPr>
        <w:t>springs</w:t>
      </w:r>
      <w:r>
        <w:rPr>
          <w:spacing w:val="-10"/>
        </w:rPr>
        <w:t xml:space="preserve"> </w:t>
      </w:r>
      <w:r>
        <w:rPr>
          <w:w w:val="60"/>
        </w:rPr>
        <w:t>and</w:t>
      </w:r>
      <w:r>
        <w:rPr>
          <w:spacing w:val="-10"/>
        </w:rPr>
        <w:t xml:space="preserve"> </w:t>
      </w:r>
      <w:r>
        <w:rPr>
          <w:w w:val="60"/>
        </w:rPr>
        <w:t>geysers</w:t>
      </w:r>
      <w:r>
        <w:rPr>
          <w:spacing w:val="-10"/>
        </w:rPr>
        <w:t xml:space="preserve"> </w:t>
      </w:r>
      <w:r>
        <w:rPr>
          <w:w w:val="60"/>
        </w:rPr>
        <w:t>at</w:t>
      </w:r>
      <w:r>
        <w:rPr>
          <w:spacing w:val="-11"/>
        </w:rPr>
        <w:t xml:space="preserve"> </w:t>
      </w:r>
      <w:r>
        <w:rPr>
          <w:w w:val="60"/>
        </w:rPr>
        <w:t>Sempaya</w:t>
      </w:r>
      <w:r>
        <w:rPr>
          <w:spacing w:val="-10"/>
        </w:rPr>
        <w:t xml:space="preserve"> </w:t>
      </w:r>
      <w:r>
        <w:rPr>
          <w:w w:val="60"/>
        </w:rPr>
        <w:t>and</w:t>
      </w:r>
      <w:r>
        <w:rPr>
          <w:spacing w:val="-13"/>
        </w:rPr>
        <w:t xml:space="preserve"> </w:t>
      </w:r>
      <w:r>
        <w:rPr>
          <w:w w:val="60"/>
        </w:rPr>
        <w:t>Rwangimba</w:t>
      </w:r>
      <w:r>
        <w:rPr>
          <w:spacing w:val="-10"/>
        </w:rPr>
        <w:t xml:space="preserve"> </w:t>
      </w:r>
      <w:r>
        <w:rPr>
          <w:w w:val="60"/>
        </w:rPr>
        <w:t>in</w:t>
      </w:r>
      <w:r>
        <w:rPr>
          <w:spacing w:val="-7"/>
        </w:rPr>
        <w:t xml:space="preserve"> </w:t>
      </w:r>
      <w:r>
        <w:rPr>
          <w:w w:val="60"/>
        </w:rPr>
        <w:t>Bundibugyo,</w:t>
      </w:r>
      <w:r>
        <w:rPr>
          <w:spacing w:val="-6"/>
        </w:rPr>
        <w:t xml:space="preserve"> </w:t>
      </w:r>
      <w:r>
        <w:rPr>
          <w:w w:val="60"/>
        </w:rPr>
        <w:t>and</w:t>
      </w:r>
      <w:r>
        <w:rPr>
          <w:spacing w:val="-5"/>
        </w:rPr>
        <w:t xml:space="preserve"> </w:t>
      </w:r>
      <w:r>
        <w:rPr>
          <w:w w:val="60"/>
        </w:rPr>
        <w:t>at</w:t>
      </w:r>
      <w:r>
        <w:rPr>
          <w:spacing w:val="-6"/>
        </w:rPr>
        <w:t xml:space="preserve"> </w:t>
      </w:r>
      <w:r>
        <w:rPr>
          <w:w w:val="60"/>
        </w:rPr>
        <w:t>Kitagati</w:t>
      </w:r>
      <w:r>
        <w:rPr>
          <w:spacing w:val="-6"/>
        </w:rPr>
        <w:t xml:space="preserve"> </w:t>
      </w:r>
      <w:r>
        <w:rPr>
          <w:w w:val="60"/>
        </w:rPr>
        <w:t>in</w:t>
      </w:r>
      <w:r>
        <w:rPr>
          <w:spacing w:val="-8"/>
        </w:rPr>
        <w:t xml:space="preserve"> </w:t>
      </w:r>
      <w:r>
        <w:rPr>
          <w:w w:val="60"/>
        </w:rPr>
        <w:t>Bushenyi,</w:t>
      </w:r>
      <w:r>
        <w:rPr>
          <w:spacing w:val="-9"/>
        </w:rPr>
        <w:t xml:space="preserve"> </w:t>
      </w:r>
      <w:r>
        <w:rPr>
          <w:w w:val="60"/>
        </w:rPr>
        <w:t>Kibiro</w:t>
      </w:r>
      <w:r>
        <w:rPr>
          <w:spacing w:val="-7"/>
        </w:rPr>
        <w:t xml:space="preserve"> </w:t>
      </w:r>
      <w:r>
        <w:rPr>
          <w:w w:val="60"/>
        </w:rPr>
        <w:t>in</w:t>
      </w:r>
      <w:r>
        <w:rPr>
          <w:spacing w:val="-5"/>
        </w:rPr>
        <w:t xml:space="preserve"> </w:t>
      </w:r>
      <w:r>
        <w:rPr>
          <w:w w:val="60"/>
        </w:rPr>
        <w:t>Hoima,</w:t>
      </w:r>
      <w:r>
        <w:rPr>
          <w:spacing w:val="-6"/>
        </w:rPr>
        <w:t xml:space="preserve"> </w:t>
      </w:r>
      <w:r>
        <w:rPr>
          <w:spacing w:val="-4"/>
          <w:w w:val="60"/>
        </w:rPr>
        <w:t>etc.</w:t>
      </w:r>
      <w:proofErr w:type="gramEnd"/>
    </w:p>
    <w:p w:rsidR="00E5575B" w:rsidRDefault="00D512E5">
      <w:pPr>
        <w:pStyle w:val="BodyText"/>
        <w:spacing w:line="244" w:lineRule="exact"/>
        <w:ind w:left="460"/>
      </w:pPr>
      <w:proofErr w:type="gramStart"/>
      <w:r>
        <w:rPr>
          <w:rFonts w:ascii="Symbol" w:hAnsi="Symbol"/>
          <w:spacing w:val="-2"/>
          <w:w w:val="60"/>
        </w:rPr>
        <w:t></w:t>
      </w:r>
      <w:r>
        <w:rPr>
          <w:spacing w:val="-2"/>
          <w:w w:val="60"/>
        </w:rPr>
        <w:t>Biomas</w:t>
      </w:r>
      <w:r>
        <w:rPr>
          <w:spacing w:val="-21"/>
        </w:rPr>
        <w:t xml:space="preserve"> </w:t>
      </w:r>
      <w:r>
        <w:rPr>
          <w:spacing w:val="-2"/>
          <w:w w:val="60"/>
        </w:rPr>
        <w:t>energy</w:t>
      </w:r>
      <w:r>
        <w:rPr>
          <w:spacing w:val="-21"/>
        </w:rPr>
        <w:t xml:space="preserve"> </w:t>
      </w:r>
      <w:r>
        <w:rPr>
          <w:spacing w:val="-2"/>
          <w:w w:val="60"/>
        </w:rPr>
        <w:t>from</w:t>
      </w:r>
      <w:r>
        <w:rPr>
          <w:spacing w:val="-21"/>
        </w:rPr>
        <w:t xml:space="preserve"> </w:t>
      </w:r>
      <w:r>
        <w:rPr>
          <w:spacing w:val="-2"/>
          <w:w w:val="60"/>
        </w:rPr>
        <w:t>agricultural</w:t>
      </w:r>
      <w:r>
        <w:rPr>
          <w:spacing w:val="-20"/>
        </w:rPr>
        <w:t xml:space="preserve"> </w:t>
      </w:r>
      <w:r>
        <w:rPr>
          <w:spacing w:val="-2"/>
          <w:w w:val="60"/>
        </w:rPr>
        <w:t>husks</w:t>
      </w:r>
      <w:r>
        <w:rPr>
          <w:spacing w:val="-21"/>
        </w:rPr>
        <w:t xml:space="preserve"> </w:t>
      </w:r>
      <w:r>
        <w:rPr>
          <w:spacing w:val="-2"/>
          <w:w w:val="60"/>
        </w:rPr>
        <w:t>such</w:t>
      </w:r>
      <w:r>
        <w:rPr>
          <w:spacing w:val="-21"/>
        </w:rPr>
        <w:t xml:space="preserve"> </w:t>
      </w:r>
      <w:r>
        <w:rPr>
          <w:spacing w:val="-2"/>
          <w:w w:val="60"/>
        </w:rPr>
        <w:t>as</w:t>
      </w:r>
      <w:r>
        <w:rPr>
          <w:spacing w:val="-21"/>
        </w:rPr>
        <w:t xml:space="preserve"> </w:t>
      </w:r>
      <w:r>
        <w:rPr>
          <w:spacing w:val="-2"/>
          <w:w w:val="60"/>
        </w:rPr>
        <w:t>coffee</w:t>
      </w:r>
      <w:r>
        <w:rPr>
          <w:spacing w:val="-23"/>
        </w:rPr>
        <w:t xml:space="preserve"> </w:t>
      </w:r>
      <w:r>
        <w:rPr>
          <w:spacing w:val="-2"/>
          <w:w w:val="60"/>
        </w:rPr>
        <w:t>in</w:t>
      </w:r>
      <w:r>
        <w:rPr>
          <w:spacing w:val="-21"/>
        </w:rPr>
        <w:t xml:space="preserve"> </w:t>
      </w:r>
      <w:r>
        <w:rPr>
          <w:spacing w:val="-2"/>
          <w:w w:val="60"/>
        </w:rPr>
        <w:t>Mbale</w:t>
      </w:r>
      <w:r>
        <w:rPr>
          <w:spacing w:val="-21"/>
        </w:rPr>
        <w:t xml:space="preserve"> </w:t>
      </w:r>
      <w:r>
        <w:rPr>
          <w:spacing w:val="-2"/>
          <w:w w:val="60"/>
        </w:rPr>
        <w:t>and</w:t>
      </w:r>
      <w:r>
        <w:rPr>
          <w:spacing w:val="-20"/>
        </w:rPr>
        <w:t xml:space="preserve"> </w:t>
      </w:r>
      <w:r>
        <w:rPr>
          <w:spacing w:val="-2"/>
          <w:w w:val="60"/>
        </w:rPr>
        <w:t>Wakiso;</w:t>
      </w:r>
      <w:r>
        <w:rPr>
          <w:spacing w:val="-3"/>
          <w:w w:val="60"/>
        </w:rPr>
        <w:t xml:space="preserve"> </w:t>
      </w:r>
      <w:r>
        <w:rPr>
          <w:spacing w:val="-2"/>
          <w:w w:val="60"/>
        </w:rPr>
        <w:t>G.nuts</w:t>
      </w:r>
      <w:r>
        <w:rPr>
          <w:spacing w:val="-24"/>
        </w:rPr>
        <w:t xml:space="preserve"> </w:t>
      </w:r>
      <w:r>
        <w:rPr>
          <w:spacing w:val="-2"/>
          <w:w w:val="60"/>
        </w:rPr>
        <w:t>in</w:t>
      </w:r>
      <w:r>
        <w:rPr>
          <w:spacing w:val="-21"/>
        </w:rPr>
        <w:t xml:space="preserve"> </w:t>
      </w:r>
      <w:r>
        <w:rPr>
          <w:spacing w:val="-2"/>
          <w:w w:val="60"/>
        </w:rPr>
        <w:t>Soroti</w:t>
      </w:r>
      <w:r>
        <w:rPr>
          <w:spacing w:val="-22"/>
        </w:rPr>
        <w:t xml:space="preserve"> </w:t>
      </w:r>
      <w:r>
        <w:rPr>
          <w:spacing w:val="-2"/>
          <w:w w:val="60"/>
        </w:rPr>
        <w:t>and</w:t>
      </w:r>
      <w:r>
        <w:rPr>
          <w:spacing w:val="-23"/>
        </w:rPr>
        <w:t xml:space="preserve"> </w:t>
      </w:r>
      <w:r>
        <w:rPr>
          <w:spacing w:val="-2"/>
          <w:w w:val="60"/>
        </w:rPr>
        <w:t>Arua;</w:t>
      </w:r>
      <w:r>
        <w:rPr>
          <w:spacing w:val="-22"/>
        </w:rPr>
        <w:t xml:space="preserve"> </w:t>
      </w:r>
      <w:r>
        <w:rPr>
          <w:spacing w:val="-2"/>
          <w:w w:val="60"/>
        </w:rPr>
        <w:t>rice</w:t>
      </w:r>
      <w:r>
        <w:rPr>
          <w:spacing w:val="-23"/>
        </w:rPr>
        <w:t xml:space="preserve"> </w:t>
      </w:r>
      <w:r>
        <w:rPr>
          <w:spacing w:val="-2"/>
          <w:w w:val="60"/>
        </w:rPr>
        <w:t>in</w:t>
      </w:r>
      <w:r>
        <w:rPr>
          <w:spacing w:val="-23"/>
        </w:rPr>
        <w:t xml:space="preserve"> </w:t>
      </w:r>
      <w:r>
        <w:rPr>
          <w:spacing w:val="-2"/>
          <w:w w:val="60"/>
        </w:rPr>
        <w:t>Dokolo</w:t>
      </w:r>
      <w:r>
        <w:rPr>
          <w:spacing w:val="-21"/>
        </w:rPr>
        <w:t xml:space="preserve"> </w:t>
      </w:r>
      <w:r>
        <w:rPr>
          <w:spacing w:val="-2"/>
          <w:w w:val="60"/>
        </w:rPr>
        <w:t>(Lira);</w:t>
      </w:r>
      <w:r>
        <w:rPr>
          <w:spacing w:val="-22"/>
        </w:rPr>
        <w:t xml:space="preserve"> </w:t>
      </w:r>
      <w:r>
        <w:rPr>
          <w:spacing w:val="-2"/>
          <w:w w:val="60"/>
        </w:rPr>
        <w:t>wood</w:t>
      </w:r>
      <w:r>
        <w:rPr>
          <w:spacing w:val="-23"/>
        </w:rPr>
        <w:t xml:space="preserve"> </w:t>
      </w:r>
      <w:r>
        <w:rPr>
          <w:spacing w:val="-2"/>
          <w:w w:val="60"/>
        </w:rPr>
        <w:t>in</w:t>
      </w:r>
      <w:r>
        <w:rPr>
          <w:spacing w:val="-21"/>
        </w:rPr>
        <w:t xml:space="preserve"> </w:t>
      </w:r>
      <w:r>
        <w:rPr>
          <w:spacing w:val="-2"/>
          <w:w w:val="60"/>
        </w:rPr>
        <w:t>Kampala,</w:t>
      </w:r>
      <w:r>
        <w:rPr>
          <w:spacing w:val="-22"/>
        </w:rPr>
        <w:t xml:space="preserve"> </w:t>
      </w:r>
      <w:r>
        <w:rPr>
          <w:spacing w:val="-2"/>
          <w:w w:val="60"/>
        </w:rPr>
        <w:t>Mbale</w:t>
      </w:r>
      <w:r>
        <w:rPr>
          <w:spacing w:val="-23"/>
        </w:rPr>
        <w:t xml:space="preserve"> </w:t>
      </w:r>
      <w:r>
        <w:rPr>
          <w:spacing w:val="-2"/>
          <w:w w:val="60"/>
        </w:rPr>
        <w:t>and</w:t>
      </w:r>
      <w:r>
        <w:rPr>
          <w:spacing w:val="-21"/>
        </w:rPr>
        <w:t xml:space="preserve"> </w:t>
      </w:r>
      <w:r>
        <w:rPr>
          <w:spacing w:val="-2"/>
          <w:w w:val="60"/>
        </w:rPr>
        <w:t>Kasese,</w:t>
      </w:r>
      <w:r>
        <w:rPr>
          <w:spacing w:val="-22"/>
        </w:rPr>
        <w:t xml:space="preserve"> </w:t>
      </w:r>
      <w:r>
        <w:rPr>
          <w:spacing w:val="-4"/>
          <w:w w:val="60"/>
        </w:rPr>
        <w:t>etc.</w:t>
      </w:r>
      <w:proofErr w:type="gramEnd"/>
    </w:p>
    <w:p w:rsidR="00E5575B" w:rsidRDefault="00D512E5">
      <w:pPr>
        <w:pStyle w:val="BodyText"/>
        <w:spacing w:line="244" w:lineRule="exact"/>
        <w:ind w:left="460"/>
      </w:pPr>
      <w:proofErr w:type="gramStart"/>
      <w:r>
        <w:rPr>
          <w:rFonts w:ascii="Symbol" w:hAnsi="Symbol"/>
          <w:w w:val="60"/>
        </w:rPr>
        <w:t></w:t>
      </w:r>
      <w:r>
        <w:rPr>
          <w:w w:val="60"/>
        </w:rPr>
        <w:t>Wind</w:t>
      </w:r>
      <w:r>
        <w:rPr>
          <w:spacing w:val="-5"/>
        </w:rPr>
        <w:t xml:space="preserve"> </w:t>
      </w:r>
      <w:r>
        <w:rPr>
          <w:w w:val="60"/>
        </w:rPr>
        <w:t>energy</w:t>
      </w:r>
      <w:r>
        <w:rPr>
          <w:spacing w:val="-4"/>
        </w:rPr>
        <w:t xml:space="preserve"> </w:t>
      </w:r>
      <w:r>
        <w:rPr>
          <w:w w:val="60"/>
        </w:rPr>
        <w:t>from</w:t>
      </w:r>
      <w:r>
        <w:rPr>
          <w:spacing w:val="-9"/>
        </w:rPr>
        <w:t xml:space="preserve"> </w:t>
      </w:r>
      <w:r>
        <w:rPr>
          <w:w w:val="60"/>
        </w:rPr>
        <w:t>N.E</w:t>
      </w:r>
      <w:r>
        <w:rPr>
          <w:spacing w:val="-2"/>
        </w:rPr>
        <w:t xml:space="preserve"> </w:t>
      </w:r>
      <w:r>
        <w:rPr>
          <w:w w:val="60"/>
        </w:rPr>
        <w:t>trade</w:t>
      </w:r>
      <w:r>
        <w:rPr>
          <w:spacing w:val="-5"/>
        </w:rPr>
        <w:t xml:space="preserve"> </w:t>
      </w:r>
      <w:r>
        <w:rPr>
          <w:w w:val="60"/>
        </w:rPr>
        <w:t>winds</w:t>
      </w:r>
      <w:r>
        <w:rPr>
          <w:spacing w:val="-1"/>
        </w:rPr>
        <w:t xml:space="preserve"> </w:t>
      </w:r>
      <w:r>
        <w:rPr>
          <w:w w:val="60"/>
        </w:rPr>
        <w:t>in</w:t>
      </w:r>
      <w:r>
        <w:rPr>
          <w:spacing w:val="-7"/>
        </w:rPr>
        <w:t xml:space="preserve"> </w:t>
      </w:r>
      <w:r>
        <w:rPr>
          <w:w w:val="60"/>
        </w:rPr>
        <w:t>Kaabong,</w:t>
      </w:r>
      <w:r>
        <w:rPr>
          <w:spacing w:val="-6"/>
        </w:rPr>
        <w:t xml:space="preserve"> </w:t>
      </w:r>
      <w:r>
        <w:rPr>
          <w:w w:val="60"/>
        </w:rPr>
        <w:t>Moroto,</w:t>
      </w:r>
      <w:r>
        <w:rPr>
          <w:spacing w:val="-8"/>
        </w:rPr>
        <w:t xml:space="preserve"> </w:t>
      </w:r>
      <w:r>
        <w:rPr>
          <w:w w:val="60"/>
        </w:rPr>
        <w:t>Kitgum,</w:t>
      </w:r>
      <w:r>
        <w:rPr>
          <w:spacing w:val="-9"/>
        </w:rPr>
        <w:t xml:space="preserve"> </w:t>
      </w:r>
      <w:r>
        <w:rPr>
          <w:spacing w:val="-4"/>
          <w:w w:val="60"/>
        </w:rPr>
        <w:t>etc.</w:t>
      </w:r>
      <w:proofErr w:type="gramEnd"/>
    </w:p>
    <w:p w:rsidR="00E5575B" w:rsidRDefault="00E5575B">
      <w:pPr>
        <w:pStyle w:val="BodyText"/>
        <w:ind w:left="0"/>
      </w:pPr>
    </w:p>
    <w:p w:rsidR="00E5575B" w:rsidRDefault="00D512E5">
      <w:pPr>
        <w:pStyle w:val="Heading1"/>
        <w:spacing w:before="1"/>
      </w:pPr>
      <w:proofErr w:type="gramStart"/>
      <w:r>
        <w:rPr>
          <w:spacing w:val="-4"/>
          <w:w w:val="80"/>
        </w:rPr>
        <w:t>A</w:t>
      </w:r>
      <w:r>
        <w:rPr>
          <w:spacing w:val="-14"/>
        </w:rPr>
        <w:t xml:space="preserve"> </w:t>
      </w:r>
      <w:r>
        <w:rPr>
          <w:spacing w:val="-4"/>
          <w:w w:val="80"/>
        </w:rPr>
        <w:t>SKETCH</w:t>
      </w:r>
      <w:r>
        <w:rPr>
          <w:spacing w:val="-13"/>
        </w:rPr>
        <w:t xml:space="preserve"> </w:t>
      </w:r>
      <w:r>
        <w:rPr>
          <w:spacing w:val="-4"/>
          <w:w w:val="80"/>
        </w:rPr>
        <w:t>MAP</w:t>
      </w:r>
      <w:r>
        <w:rPr>
          <w:spacing w:val="-14"/>
        </w:rPr>
        <w:t xml:space="preserve"> </w:t>
      </w:r>
      <w:r>
        <w:rPr>
          <w:spacing w:val="-4"/>
          <w:w w:val="80"/>
        </w:rPr>
        <w:t>OF</w:t>
      </w:r>
      <w:r>
        <w:rPr>
          <w:spacing w:val="-12"/>
        </w:rPr>
        <w:t xml:space="preserve"> </w:t>
      </w:r>
      <w:r>
        <w:rPr>
          <w:spacing w:val="-4"/>
          <w:w w:val="80"/>
        </w:rPr>
        <w:t>UGANDA</w:t>
      </w:r>
      <w:r>
        <w:rPr>
          <w:spacing w:val="-13"/>
        </w:rPr>
        <w:t xml:space="preserve"> </w:t>
      </w:r>
      <w:r>
        <w:rPr>
          <w:spacing w:val="-4"/>
          <w:w w:val="80"/>
        </w:rPr>
        <w:t>SHOWING</w:t>
      </w:r>
      <w:r>
        <w:rPr>
          <w:spacing w:val="-14"/>
        </w:rPr>
        <w:t xml:space="preserve"> </w:t>
      </w:r>
      <w:r>
        <w:rPr>
          <w:spacing w:val="-4"/>
          <w:w w:val="80"/>
        </w:rPr>
        <w:t>THE</w:t>
      </w:r>
      <w:r>
        <w:rPr>
          <w:spacing w:val="-14"/>
        </w:rPr>
        <w:t xml:space="preserve"> </w:t>
      </w:r>
      <w:r>
        <w:rPr>
          <w:spacing w:val="-4"/>
          <w:w w:val="80"/>
        </w:rPr>
        <w:t>DISTRIBUTION</w:t>
      </w:r>
      <w:r>
        <w:rPr>
          <w:spacing w:val="-14"/>
        </w:rPr>
        <w:t xml:space="preserve"> </w:t>
      </w:r>
      <w:r>
        <w:rPr>
          <w:spacing w:val="-4"/>
          <w:w w:val="80"/>
        </w:rPr>
        <w:t>OF</w:t>
      </w:r>
      <w:r>
        <w:rPr>
          <w:spacing w:val="-12"/>
        </w:rPr>
        <w:t xml:space="preserve"> </w:t>
      </w:r>
      <w:r>
        <w:rPr>
          <w:spacing w:val="-4"/>
          <w:w w:val="80"/>
        </w:rPr>
        <w:t>ENERGY</w:t>
      </w:r>
      <w:r>
        <w:rPr>
          <w:spacing w:val="-14"/>
        </w:rPr>
        <w:t xml:space="preserve"> </w:t>
      </w:r>
      <w:r>
        <w:rPr>
          <w:spacing w:val="-4"/>
          <w:w w:val="80"/>
        </w:rPr>
        <w:t>RESOURCES.</w:t>
      </w:r>
      <w:proofErr w:type="gramEnd"/>
    </w:p>
    <w:p w:rsidR="00E5575B" w:rsidRDefault="00E5575B">
      <w:pPr>
        <w:pStyle w:val="BodyText"/>
        <w:spacing w:before="1"/>
        <w:ind w:left="0"/>
        <w:rPr>
          <w:rFonts w:ascii="Arial"/>
          <w:b/>
        </w:rPr>
      </w:pPr>
    </w:p>
    <w:p w:rsidR="00E5575B" w:rsidRDefault="00D512E5">
      <w:pPr>
        <w:pStyle w:val="BodyText"/>
        <w:ind w:left="460"/>
      </w:pPr>
      <w:r>
        <w:rPr>
          <w:w w:val="80"/>
        </w:rPr>
        <w:t>FULL</w:t>
      </w:r>
      <w:r>
        <w:rPr>
          <w:spacing w:val="-6"/>
        </w:rPr>
        <w:t xml:space="preserve"> </w:t>
      </w:r>
      <w:r>
        <w:rPr>
          <w:spacing w:val="-4"/>
          <w:w w:val="85"/>
        </w:rPr>
        <w:t>PAGE</w:t>
      </w:r>
    </w:p>
    <w:p w:rsidR="00E5575B" w:rsidRDefault="00E5575B">
      <w:pPr>
        <w:pStyle w:val="BodyText"/>
        <w:ind w:left="0"/>
      </w:pPr>
    </w:p>
    <w:p w:rsidR="00E5575B" w:rsidRDefault="00E5575B">
      <w:pPr>
        <w:pStyle w:val="BodyText"/>
        <w:spacing w:before="7"/>
        <w:ind w:left="0"/>
      </w:pPr>
    </w:p>
    <w:p w:rsidR="00E5575B" w:rsidRDefault="00D512E5">
      <w:pPr>
        <w:pStyle w:val="Heading1"/>
        <w:numPr>
          <w:ilvl w:val="0"/>
          <w:numId w:val="77"/>
        </w:numPr>
        <w:tabs>
          <w:tab w:val="left" w:pos="652"/>
        </w:tabs>
        <w:ind w:left="652" w:hanging="192"/>
      </w:pPr>
      <w:r>
        <w:rPr>
          <w:spacing w:val="-4"/>
          <w:w w:val="80"/>
        </w:rPr>
        <w:t>HYDRO</w:t>
      </w:r>
      <w:r>
        <w:rPr>
          <w:spacing w:val="-14"/>
        </w:rPr>
        <w:t xml:space="preserve"> </w:t>
      </w:r>
      <w:r>
        <w:rPr>
          <w:spacing w:val="-4"/>
          <w:w w:val="80"/>
        </w:rPr>
        <w:t>ELECTRICITY</w:t>
      </w:r>
      <w:r>
        <w:rPr>
          <w:spacing w:val="-15"/>
        </w:rPr>
        <w:t xml:space="preserve"> </w:t>
      </w:r>
      <w:r>
        <w:rPr>
          <w:spacing w:val="-4"/>
          <w:w w:val="80"/>
        </w:rPr>
        <w:t>POWER</w:t>
      </w:r>
    </w:p>
    <w:p w:rsidR="00E5575B" w:rsidRDefault="00D512E5">
      <w:pPr>
        <w:pStyle w:val="BodyText"/>
        <w:spacing w:before="3"/>
        <w:ind w:left="460" w:right="712"/>
      </w:pPr>
      <w:r>
        <w:rPr>
          <w:w w:val="65"/>
        </w:rPr>
        <w:t>Uganda's</w:t>
      </w:r>
      <w:r>
        <w:rPr>
          <w:spacing w:val="-12"/>
        </w:rPr>
        <w:t xml:space="preserve"> </w:t>
      </w:r>
      <w:r>
        <w:rPr>
          <w:w w:val="65"/>
        </w:rPr>
        <w:t>hydro</w:t>
      </w:r>
      <w:r>
        <w:rPr>
          <w:spacing w:val="-12"/>
        </w:rPr>
        <w:t xml:space="preserve"> </w:t>
      </w:r>
      <w:r>
        <w:rPr>
          <w:w w:val="65"/>
        </w:rPr>
        <w:t>electricity</w:t>
      </w:r>
      <w:r>
        <w:rPr>
          <w:spacing w:val="-11"/>
        </w:rPr>
        <w:t xml:space="preserve"> </w:t>
      </w:r>
      <w:r>
        <w:rPr>
          <w:w w:val="65"/>
        </w:rPr>
        <w:t>power</w:t>
      </w:r>
      <w:r>
        <w:rPr>
          <w:spacing w:val="-11"/>
        </w:rPr>
        <w:t xml:space="preserve"> </w:t>
      </w:r>
      <w:r>
        <w:rPr>
          <w:w w:val="65"/>
        </w:rPr>
        <w:t>potential</w:t>
      </w:r>
      <w:r>
        <w:rPr>
          <w:spacing w:val="-11"/>
        </w:rPr>
        <w:t xml:space="preserve"> </w:t>
      </w:r>
      <w:r>
        <w:rPr>
          <w:w w:val="65"/>
        </w:rPr>
        <w:t>exists</w:t>
      </w:r>
      <w:r>
        <w:rPr>
          <w:spacing w:val="-12"/>
        </w:rPr>
        <w:t xml:space="preserve"> </w:t>
      </w:r>
      <w:r>
        <w:rPr>
          <w:w w:val="65"/>
        </w:rPr>
        <w:t>at</w:t>
      </w:r>
      <w:r>
        <w:rPr>
          <w:spacing w:val="-11"/>
        </w:rPr>
        <w:t xml:space="preserve"> </w:t>
      </w:r>
      <w:r>
        <w:rPr>
          <w:w w:val="65"/>
        </w:rPr>
        <w:t>Owen</w:t>
      </w:r>
      <w:r>
        <w:rPr>
          <w:spacing w:val="-12"/>
        </w:rPr>
        <w:t xml:space="preserve"> </w:t>
      </w:r>
      <w:r>
        <w:rPr>
          <w:w w:val="65"/>
        </w:rPr>
        <w:t>falls</w:t>
      </w:r>
      <w:r>
        <w:rPr>
          <w:spacing w:val="-11"/>
        </w:rPr>
        <w:t xml:space="preserve"> </w:t>
      </w:r>
      <w:r>
        <w:rPr>
          <w:w w:val="65"/>
        </w:rPr>
        <w:t>dam</w:t>
      </w:r>
      <w:r>
        <w:rPr>
          <w:spacing w:val="-12"/>
        </w:rPr>
        <w:t xml:space="preserve"> </w:t>
      </w:r>
      <w:r>
        <w:rPr>
          <w:w w:val="65"/>
        </w:rPr>
        <w:t>and</w:t>
      </w:r>
      <w:r>
        <w:rPr>
          <w:spacing w:val="-7"/>
        </w:rPr>
        <w:t xml:space="preserve"> </w:t>
      </w:r>
      <w:r>
        <w:rPr>
          <w:w w:val="65"/>
        </w:rPr>
        <w:t>Bujagaali</w:t>
      </w:r>
      <w:r>
        <w:rPr>
          <w:spacing w:val="-14"/>
        </w:rPr>
        <w:t xml:space="preserve"> </w:t>
      </w:r>
      <w:r>
        <w:rPr>
          <w:w w:val="65"/>
        </w:rPr>
        <w:t>falls</w:t>
      </w:r>
      <w:r>
        <w:rPr>
          <w:spacing w:val="-14"/>
        </w:rPr>
        <w:t xml:space="preserve"> </w:t>
      </w:r>
      <w:r>
        <w:rPr>
          <w:w w:val="65"/>
        </w:rPr>
        <w:t>in</w:t>
      </w:r>
      <w:r>
        <w:rPr>
          <w:spacing w:val="-14"/>
        </w:rPr>
        <w:t xml:space="preserve"> </w:t>
      </w:r>
      <w:r>
        <w:rPr>
          <w:w w:val="65"/>
        </w:rPr>
        <w:t>Jinja</w:t>
      </w:r>
      <w:r>
        <w:rPr>
          <w:spacing w:val="-12"/>
        </w:rPr>
        <w:t xml:space="preserve"> </w:t>
      </w:r>
      <w:r>
        <w:rPr>
          <w:w w:val="65"/>
        </w:rPr>
        <w:t>along</w:t>
      </w:r>
      <w:r>
        <w:rPr>
          <w:spacing w:val="-14"/>
        </w:rPr>
        <w:t xml:space="preserve"> </w:t>
      </w:r>
      <w:r>
        <w:rPr>
          <w:w w:val="65"/>
        </w:rPr>
        <w:t>Victoria</w:t>
      </w:r>
      <w:r>
        <w:rPr>
          <w:spacing w:val="-14"/>
        </w:rPr>
        <w:t xml:space="preserve"> </w:t>
      </w:r>
      <w:r>
        <w:rPr>
          <w:w w:val="65"/>
        </w:rPr>
        <w:t>Nile;</w:t>
      </w:r>
      <w:r>
        <w:rPr>
          <w:spacing w:val="-14"/>
        </w:rPr>
        <w:t xml:space="preserve"> </w:t>
      </w:r>
      <w:r>
        <w:rPr>
          <w:w w:val="65"/>
        </w:rPr>
        <w:t>Murchison</w:t>
      </w:r>
      <w:r>
        <w:rPr>
          <w:spacing w:val="-12"/>
        </w:rPr>
        <w:t xml:space="preserve"> </w:t>
      </w:r>
      <w:r>
        <w:rPr>
          <w:w w:val="65"/>
        </w:rPr>
        <w:t>falls</w:t>
      </w:r>
      <w:r>
        <w:rPr>
          <w:spacing w:val="-14"/>
        </w:rPr>
        <w:t xml:space="preserve"> </w:t>
      </w:r>
      <w:r>
        <w:rPr>
          <w:w w:val="65"/>
        </w:rPr>
        <w:t>and</w:t>
      </w:r>
      <w:r>
        <w:rPr>
          <w:spacing w:val="-12"/>
        </w:rPr>
        <w:t xml:space="preserve"> </w:t>
      </w:r>
      <w:r>
        <w:rPr>
          <w:w w:val="65"/>
        </w:rPr>
        <w:t>Karuma</w:t>
      </w:r>
      <w:r>
        <w:rPr>
          <w:spacing w:val="-11"/>
        </w:rPr>
        <w:t xml:space="preserve"> </w:t>
      </w:r>
      <w:r>
        <w:rPr>
          <w:w w:val="65"/>
        </w:rPr>
        <w:t>falls</w:t>
      </w:r>
      <w:r>
        <w:rPr>
          <w:spacing w:val="-12"/>
        </w:rPr>
        <w:t xml:space="preserve"> </w:t>
      </w:r>
      <w:r>
        <w:rPr>
          <w:w w:val="65"/>
        </w:rPr>
        <w:t>in</w:t>
      </w:r>
      <w:r>
        <w:rPr>
          <w:spacing w:val="-12"/>
        </w:rPr>
        <w:t xml:space="preserve"> </w:t>
      </w:r>
      <w:r>
        <w:rPr>
          <w:w w:val="65"/>
        </w:rPr>
        <w:t>Masindi</w:t>
      </w:r>
      <w:r>
        <w:rPr>
          <w:spacing w:val="-11"/>
        </w:rPr>
        <w:t xml:space="preserve"> </w:t>
      </w:r>
      <w:r>
        <w:rPr>
          <w:w w:val="65"/>
        </w:rPr>
        <w:t>along</w:t>
      </w:r>
      <w:r>
        <w:rPr>
          <w:spacing w:val="-9"/>
        </w:rPr>
        <w:t xml:space="preserve"> </w:t>
      </w:r>
      <w:r>
        <w:rPr>
          <w:w w:val="65"/>
        </w:rPr>
        <w:t>Victoria</w:t>
      </w:r>
      <w:r>
        <w:rPr>
          <w:spacing w:val="-10"/>
        </w:rPr>
        <w:t xml:space="preserve"> </w:t>
      </w:r>
      <w:r>
        <w:rPr>
          <w:w w:val="65"/>
        </w:rPr>
        <w:t>Nile;</w:t>
      </w:r>
      <w:r>
        <w:rPr>
          <w:spacing w:val="-9"/>
        </w:rPr>
        <w:t xml:space="preserve"> </w:t>
      </w:r>
      <w:r>
        <w:rPr>
          <w:w w:val="65"/>
        </w:rPr>
        <w:t>Sippi</w:t>
      </w:r>
      <w:r>
        <w:rPr>
          <w:spacing w:val="-11"/>
        </w:rPr>
        <w:t xml:space="preserve"> </w:t>
      </w:r>
      <w:r>
        <w:rPr>
          <w:w w:val="65"/>
        </w:rPr>
        <w:t>falls</w:t>
      </w:r>
      <w:r>
        <w:t xml:space="preserve"> </w:t>
      </w:r>
      <w:r>
        <w:rPr>
          <w:w w:val="65"/>
        </w:rPr>
        <w:t>in</w:t>
      </w:r>
      <w:r>
        <w:rPr>
          <w:spacing w:val="-3"/>
        </w:rPr>
        <w:t xml:space="preserve"> </w:t>
      </w:r>
      <w:r>
        <w:rPr>
          <w:w w:val="65"/>
        </w:rPr>
        <w:t>Kapchorwa</w:t>
      </w:r>
      <w:r>
        <w:rPr>
          <w:spacing w:val="-3"/>
        </w:rPr>
        <w:t xml:space="preserve"> </w:t>
      </w:r>
      <w:r>
        <w:rPr>
          <w:w w:val="65"/>
        </w:rPr>
        <w:t>along</w:t>
      </w:r>
      <w:r>
        <w:rPr>
          <w:spacing w:val="-3"/>
        </w:rPr>
        <w:t xml:space="preserve"> </w:t>
      </w:r>
      <w:r>
        <w:rPr>
          <w:w w:val="65"/>
        </w:rPr>
        <w:t>R.</w:t>
      </w:r>
      <w:r>
        <w:rPr>
          <w:spacing w:val="-3"/>
        </w:rPr>
        <w:t xml:space="preserve"> </w:t>
      </w:r>
      <w:r>
        <w:rPr>
          <w:w w:val="65"/>
        </w:rPr>
        <w:t>Sippi;</w:t>
      </w:r>
      <w:r>
        <w:t xml:space="preserve"> </w:t>
      </w:r>
      <w:r>
        <w:rPr>
          <w:w w:val="65"/>
        </w:rPr>
        <w:t>Maziba</w:t>
      </w:r>
      <w:r>
        <w:rPr>
          <w:spacing w:val="-3"/>
        </w:rPr>
        <w:t xml:space="preserve"> </w:t>
      </w:r>
      <w:r>
        <w:rPr>
          <w:w w:val="65"/>
        </w:rPr>
        <w:t>in</w:t>
      </w:r>
      <w:r>
        <w:rPr>
          <w:spacing w:val="-3"/>
        </w:rPr>
        <w:t xml:space="preserve"> </w:t>
      </w:r>
      <w:r>
        <w:rPr>
          <w:w w:val="65"/>
        </w:rPr>
        <w:t>Kabale;</w:t>
      </w:r>
      <w:r>
        <w:rPr>
          <w:spacing w:val="-3"/>
        </w:rPr>
        <w:t xml:space="preserve"> </w:t>
      </w:r>
      <w:r>
        <w:rPr>
          <w:w w:val="65"/>
        </w:rPr>
        <w:t>Sebwe</w:t>
      </w:r>
      <w:r>
        <w:t xml:space="preserve"> </w:t>
      </w:r>
      <w:r>
        <w:rPr>
          <w:w w:val="65"/>
        </w:rPr>
        <w:t>and</w:t>
      </w:r>
      <w:r>
        <w:rPr>
          <w:spacing w:val="-3"/>
        </w:rPr>
        <w:t xml:space="preserve"> </w:t>
      </w:r>
      <w:r>
        <w:rPr>
          <w:w w:val="65"/>
        </w:rPr>
        <w:t>Nyamwamba</w:t>
      </w:r>
      <w:r>
        <w:rPr>
          <w:spacing w:val="-3"/>
        </w:rPr>
        <w:t xml:space="preserve"> </w:t>
      </w:r>
      <w:r>
        <w:rPr>
          <w:w w:val="65"/>
        </w:rPr>
        <w:t>rivers</w:t>
      </w:r>
      <w:r>
        <w:rPr>
          <w:spacing w:val="-6"/>
        </w:rPr>
        <w:t xml:space="preserve"> </w:t>
      </w:r>
      <w:r>
        <w:rPr>
          <w:w w:val="65"/>
        </w:rPr>
        <w:t>from</w:t>
      </w:r>
      <w:r>
        <w:rPr>
          <w:spacing w:val="-3"/>
        </w:rPr>
        <w:t xml:space="preserve"> </w:t>
      </w:r>
      <w:r>
        <w:rPr>
          <w:w w:val="65"/>
        </w:rPr>
        <w:t>Mt.</w:t>
      </w:r>
      <w:r>
        <w:t xml:space="preserve"> </w:t>
      </w:r>
      <w:r>
        <w:rPr>
          <w:w w:val="65"/>
        </w:rPr>
        <w:t>Rwenzori;</w:t>
      </w:r>
      <w:r>
        <w:rPr>
          <w:spacing w:val="-3"/>
        </w:rPr>
        <w:t xml:space="preserve"> </w:t>
      </w:r>
      <w:r>
        <w:rPr>
          <w:w w:val="65"/>
        </w:rPr>
        <w:t>and</w:t>
      </w:r>
      <w:r>
        <w:rPr>
          <w:spacing w:val="-3"/>
        </w:rPr>
        <w:t xml:space="preserve"> </w:t>
      </w:r>
      <w:r>
        <w:rPr>
          <w:w w:val="65"/>
        </w:rPr>
        <w:t>others.</w:t>
      </w:r>
    </w:p>
    <w:p w:rsidR="00E5575B" w:rsidRDefault="00E5575B">
      <w:pPr>
        <w:sectPr w:rsidR="00E5575B">
          <w:pgSz w:w="12240" w:h="15840"/>
          <w:pgMar w:top="620" w:right="0" w:bottom="540" w:left="80" w:header="371" w:footer="352" w:gutter="0"/>
          <w:cols w:space="720"/>
        </w:sectPr>
      </w:pPr>
    </w:p>
    <w:p w:rsidR="00E5575B" w:rsidRDefault="00D512E5">
      <w:pPr>
        <w:pStyle w:val="Heading2"/>
        <w:numPr>
          <w:ilvl w:val="1"/>
          <w:numId w:val="77"/>
        </w:numPr>
        <w:tabs>
          <w:tab w:val="left" w:pos="599"/>
        </w:tabs>
        <w:spacing w:before="5"/>
        <w:ind w:left="599" w:hanging="139"/>
      </w:pPr>
      <w:r>
        <w:rPr>
          <w:w w:val="60"/>
        </w:rPr>
        <w:lastRenderedPageBreak/>
        <w:t>Owen</w:t>
      </w:r>
      <w:r>
        <w:rPr>
          <w:spacing w:val="-5"/>
        </w:rPr>
        <w:t xml:space="preserve"> </w:t>
      </w:r>
      <w:r>
        <w:rPr>
          <w:w w:val="60"/>
        </w:rPr>
        <w:t>Falls</w:t>
      </w:r>
      <w:r>
        <w:rPr>
          <w:spacing w:val="-8"/>
        </w:rPr>
        <w:t xml:space="preserve"> </w:t>
      </w:r>
      <w:r>
        <w:rPr>
          <w:w w:val="60"/>
        </w:rPr>
        <w:t>Dam</w:t>
      </w:r>
      <w:r>
        <w:rPr>
          <w:spacing w:val="-5"/>
        </w:rPr>
        <w:t xml:space="preserve"> </w:t>
      </w:r>
      <w:r>
        <w:rPr>
          <w:w w:val="60"/>
        </w:rPr>
        <w:t>Power</w:t>
      </w:r>
      <w:r>
        <w:rPr>
          <w:spacing w:val="-9"/>
        </w:rPr>
        <w:t xml:space="preserve"> </w:t>
      </w:r>
      <w:r>
        <w:rPr>
          <w:w w:val="60"/>
        </w:rPr>
        <w:t>Station</w:t>
      </w:r>
      <w:r>
        <w:rPr>
          <w:spacing w:val="-6"/>
        </w:rPr>
        <w:t xml:space="preserve"> </w:t>
      </w:r>
      <w:r>
        <w:rPr>
          <w:spacing w:val="-2"/>
          <w:w w:val="60"/>
        </w:rPr>
        <w:t>(Nalubaale).</w:t>
      </w:r>
    </w:p>
    <w:p w:rsidR="00E5575B" w:rsidRDefault="00D512E5">
      <w:pPr>
        <w:pStyle w:val="BodyText"/>
        <w:spacing w:before="1" w:line="242" w:lineRule="auto"/>
        <w:ind w:left="460" w:right="725"/>
        <w:jc w:val="both"/>
      </w:pPr>
      <w:r>
        <w:rPr>
          <w:w w:val="65"/>
        </w:rPr>
        <w:t>It</w:t>
      </w:r>
      <w:r>
        <w:rPr>
          <w:spacing w:val="-12"/>
        </w:rPr>
        <w:t xml:space="preserve"> </w:t>
      </w:r>
      <w:r>
        <w:rPr>
          <w:w w:val="65"/>
        </w:rPr>
        <w:t>was</w:t>
      </w:r>
      <w:r>
        <w:rPr>
          <w:spacing w:val="-11"/>
        </w:rPr>
        <w:t xml:space="preserve"> </w:t>
      </w:r>
      <w:r>
        <w:rPr>
          <w:w w:val="65"/>
        </w:rPr>
        <w:t>the</w:t>
      </w:r>
      <w:r>
        <w:rPr>
          <w:spacing w:val="-12"/>
        </w:rPr>
        <w:t xml:space="preserve"> </w:t>
      </w:r>
      <w:r>
        <w:rPr>
          <w:w w:val="65"/>
        </w:rPr>
        <w:t>first</w:t>
      </w:r>
      <w:r>
        <w:rPr>
          <w:spacing w:val="-11"/>
        </w:rPr>
        <w:t xml:space="preserve"> </w:t>
      </w:r>
      <w:r>
        <w:rPr>
          <w:w w:val="65"/>
        </w:rPr>
        <w:t>and</w:t>
      </w:r>
      <w:r>
        <w:rPr>
          <w:spacing w:val="-9"/>
        </w:rPr>
        <w:t xml:space="preserve"> </w:t>
      </w:r>
      <w:r>
        <w:rPr>
          <w:w w:val="65"/>
        </w:rPr>
        <w:t>most</w:t>
      </w:r>
      <w:r>
        <w:rPr>
          <w:spacing w:val="-11"/>
        </w:rPr>
        <w:t xml:space="preserve"> </w:t>
      </w:r>
      <w:r>
        <w:rPr>
          <w:w w:val="65"/>
        </w:rPr>
        <w:t>important</w:t>
      </w:r>
      <w:r>
        <w:rPr>
          <w:spacing w:val="-9"/>
        </w:rPr>
        <w:t xml:space="preserve"> </w:t>
      </w:r>
      <w:r>
        <w:rPr>
          <w:w w:val="65"/>
        </w:rPr>
        <w:t>power</w:t>
      </w:r>
      <w:r>
        <w:rPr>
          <w:spacing w:val="-9"/>
        </w:rPr>
        <w:t xml:space="preserve"> </w:t>
      </w:r>
      <w:r>
        <w:rPr>
          <w:w w:val="65"/>
        </w:rPr>
        <w:t>scheme</w:t>
      </w:r>
      <w:r>
        <w:rPr>
          <w:spacing w:val="-12"/>
        </w:rPr>
        <w:t xml:space="preserve"> </w:t>
      </w:r>
      <w:r>
        <w:rPr>
          <w:w w:val="65"/>
        </w:rPr>
        <w:t>in</w:t>
      </w:r>
      <w:r>
        <w:rPr>
          <w:spacing w:val="-9"/>
        </w:rPr>
        <w:t xml:space="preserve"> </w:t>
      </w:r>
      <w:r>
        <w:rPr>
          <w:w w:val="65"/>
        </w:rPr>
        <w:t>Uganda.</w:t>
      </w:r>
      <w:r>
        <w:rPr>
          <w:spacing w:val="-11"/>
        </w:rPr>
        <w:t xml:space="preserve"> </w:t>
      </w:r>
      <w:r>
        <w:rPr>
          <w:w w:val="65"/>
        </w:rPr>
        <w:t>It</w:t>
      </w:r>
      <w:r>
        <w:rPr>
          <w:spacing w:val="-12"/>
        </w:rPr>
        <w:t xml:space="preserve"> </w:t>
      </w:r>
      <w:r>
        <w:rPr>
          <w:w w:val="65"/>
        </w:rPr>
        <w:t>was</w:t>
      </w:r>
      <w:r>
        <w:rPr>
          <w:spacing w:val="-11"/>
        </w:rPr>
        <w:t xml:space="preserve"> </w:t>
      </w:r>
      <w:r>
        <w:rPr>
          <w:w w:val="65"/>
        </w:rPr>
        <w:t>started</w:t>
      </w:r>
      <w:r>
        <w:rPr>
          <w:spacing w:val="-6"/>
        </w:rPr>
        <w:t xml:space="preserve"> </w:t>
      </w:r>
      <w:r>
        <w:rPr>
          <w:w w:val="65"/>
        </w:rPr>
        <w:t>in</w:t>
      </w:r>
      <w:r>
        <w:rPr>
          <w:spacing w:val="-7"/>
        </w:rPr>
        <w:t xml:space="preserve"> </w:t>
      </w:r>
      <w:r>
        <w:rPr>
          <w:w w:val="65"/>
        </w:rPr>
        <w:t>1943</w:t>
      </w:r>
      <w:r>
        <w:rPr>
          <w:spacing w:val="-9"/>
        </w:rPr>
        <w:t xml:space="preserve"> </w:t>
      </w:r>
      <w:r>
        <w:rPr>
          <w:w w:val="65"/>
        </w:rPr>
        <w:t>and</w:t>
      </w:r>
      <w:r>
        <w:rPr>
          <w:spacing w:val="-9"/>
        </w:rPr>
        <w:t xml:space="preserve"> </w:t>
      </w:r>
      <w:r>
        <w:rPr>
          <w:w w:val="65"/>
        </w:rPr>
        <w:t>came</w:t>
      </w:r>
      <w:r>
        <w:rPr>
          <w:spacing w:val="-9"/>
        </w:rPr>
        <w:t xml:space="preserve"> </w:t>
      </w:r>
      <w:r>
        <w:rPr>
          <w:w w:val="65"/>
        </w:rPr>
        <w:t>into</w:t>
      </w:r>
      <w:r>
        <w:rPr>
          <w:spacing w:val="-9"/>
        </w:rPr>
        <w:t xml:space="preserve"> </w:t>
      </w:r>
      <w:r>
        <w:rPr>
          <w:w w:val="65"/>
        </w:rPr>
        <w:t>operation</w:t>
      </w:r>
      <w:r>
        <w:rPr>
          <w:spacing w:val="-12"/>
        </w:rPr>
        <w:t xml:space="preserve"> </w:t>
      </w:r>
      <w:r>
        <w:rPr>
          <w:w w:val="65"/>
        </w:rPr>
        <w:t>in</w:t>
      </w:r>
      <w:r>
        <w:rPr>
          <w:spacing w:val="-9"/>
        </w:rPr>
        <w:t xml:space="preserve"> </w:t>
      </w:r>
      <w:r>
        <w:rPr>
          <w:w w:val="65"/>
        </w:rPr>
        <w:t>1954.</w:t>
      </w:r>
      <w:r>
        <w:rPr>
          <w:spacing w:val="-9"/>
        </w:rPr>
        <w:t xml:space="preserve"> </w:t>
      </w:r>
      <w:r>
        <w:rPr>
          <w:w w:val="65"/>
        </w:rPr>
        <w:t>Its</w:t>
      </w:r>
      <w:r>
        <w:rPr>
          <w:spacing w:val="-11"/>
        </w:rPr>
        <w:t xml:space="preserve"> </w:t>
      </w:r>
      <w:r>
        <w:rPr>
          <w:w w:val="65"/>
        </w:rPr>
        <w:t>initial</w:t>
      </w:r>
      <w:r>
        <w:rPr>
          <w:spacing w:val="-9"/>
        </w:rPr>
        <w:t xml:space="preserve"> </w:t>
      </w:r>
      <w:r>
        <w:rPr>
          <w:w w:val="65"/>
        </w:rPr>
        <w:t>cost,</w:t>
      </w:r>
      <w:r>
        <w:rPr>
          <w:spacing w:val="-9"/>
        </w:rPr>
        <w:t xml:space="preserve"> </w:t>
      </w:r>
      <w:r>
        <w:rPr>
          <w:w w:val="65"/>
        </w:rPr>
        <w:t>worth</w:t>
      </w:r>
      <w:r>
        <w:rPr>
          <w:spacing w:val="-9"/>
        </w:rPr>
        <w:t xml:space="preserve"> </w:t>
      </w:r>
      <w:r>
        <w:rPr>
          <w:w w:val="65"/>
        </w:rPr>
        <w:t>260</w:t>
      </w:r>
      <w:r>
        <w:rPr>
          <w:spacing w:val="-7"/>
        </w:rPr>
        <w:t xml:space="preserve"> </w:t>
      </w:r>
      <w:r>
        <w:rPr>
          <w:w w:val="65"/>
        </w:rPr>
        <w:t>million,</w:t>
      </w:r>
      <w:r>
        <w:rPr>
          <w:spacing w:val="-9"/>
        </w:rPr>
        <w:t xml:space="preserve"> </w:t>
      </w:r>
      <w:r>
        <w:rPr>
          <w:w w:val="65"/>
        </w:rPr>
        <w:t>was</w:t>
      </w:r>
      <w:r>
        <w:rPr>
          <w:spacing w:val="-9"/>
        </w:rPr>
        <w:t xml:space="preserve"> </w:t>
      </w:r>
      <w:r>
        <w:rPr>
          <w:w w:val="65"/>
        </w:rPr>
        <w:t>contributed</w:t>
      </w:r>
      <w:r>
        <w:rPr>
          <w:spacing w:val="-9"/>
        </w:rPr>
        <w:t xml:space="preserve"> </w:t>
      </w:r>
      <w:r>
        <w:rPr>
          <w:w w:val="65"/>
        </w:rPr>
        <w:t>by</w:t>
      </w:r>
      <w:r>
        <w:rPr>
          <w:spacing w:val="-9"/>
        </w:rPr>
        <w:t xml:space="preserve"> </w:t>
      </w:r>
      <w:r>
        <w:rPr>
          <w:w w:val="65"/>
        </w:rPr>
        <w:t>Britain</w:t>
      </w:r>
      <w:r>
        <w:rPr>
          <w:spacing w:val="-9"/>
        </w:rPr>
        <w:t xml:space="preserve"> </w:t>
      </w:r>
      <w:r>
        <w:rPr>
          <w:w w:val="65"/>
        </w:rPr>
        <w:t>and</w:t>
      </w:r>
      <w:r>
        <w:rPr>
          <w:spacing w:val="-9"/>
        </w:rPr>
        <w:t xml:space="preserve"> </w:t>
      </w:r>
      <w:r>
        <w:rPr>
          <w:w w:val="65"/>
        </w:rPr>
        <w:t>other</w:t>
      </w:r>
      <w:r>
        <w:t xml:space="preserve"> </w:t>
      </w:r>
      <w:r>
        <w:rPr>
          <w:w w:val="65"/>
        </w:rPr>
        <w:t>European</w:t>
      </w:r>
      <w:r>
        <w:rPr>
          <w:spacing w:val="-11"/>
        </w:rPr>
        <w:t xml:space="preserve"> </w:t>
      </w:r>
      <w:r>
        <w:rPr>
          <w:w w:val="65"/>
        </w:rPr>
        <w:t>countries</w:t>
      </w:r>
      <w:r>
        <w:rPr>
          <w:spacing w:val="-10"/>
        </w:rPr>
        <w:t xml:space="preserve"> </w:t>
      </w:r>
      <w:r>
        <w:rPr>
          <w:w w:val="65"/>
        </w:rPr>
        <w:t>and</w:t>
      </w:r>
      <w:r>
        <w:rPr>
          <w:spacing w:val="-8"/>
        </w:rPr>
        <w:t xml:space="preserve"> </w:t>
      </w:r>
      <w:r>
        <w:rPr>
          <w:w w:val="65"/>
        </w:rPr>
        <w:t>repayment</w:t>
      </w:r>
      <w:r>
        <w:rPr>
          <w:spacing w:val="-10"/>
        </w:rPr>
        <w:t xml:space="preserve"> </w:t>
      </w:r>
      <w:r>
        <w:rPr>
          <w:w w:val="65"/>
        </w:rPr>
        <w:t>has</w:t>
      </w:r>
      <w:r>
        <w:rPr>
          <w:spacing w:val="-14"/>
        </w:rPr>
        <w:t xml:space="preserve"> </w:t>
      </w:r>
      <w:r>
        <w:rPr>
          <w:w w:val="65"/>
        </w:rPr>
        <w:t>been</w:t>
      </w:r>
      <w:r>
        <w:rPr>
          <w:spacing w:val="-11"/>
        </w:rPr>
        <w:t xml:space="preserve"> </w:t>
      </w:r>
      <w:r>
        <w:rPr>
          <w:w w:val="65"/>
        </w:rPr>
        <w:t>done</w:t>
      </w:r>
      <w:r>
        <w:rPr>
          <w:spacing w:val="-14"/>
        </w:rPr>
        <w:t xml:space="preserve"> </w:t>
      </w:r>
      <w:r>
        <w:rPr>
          <w:w w:val="65"/>
        </w:rPr>
        <w:t>over</w:t>
      </w:r>
      <w:r>
        <w:rPr>
          <w:spacing w:val="-13"/>
        </w:rPr>
        <w:t xml:space="preserve"> </w:t>
      </w:r>
      <w:r>
        <w:rPr>
          <w:w w:val="65"/>
        </w:rPr>
        <w:t>years.</w:t>
      </w:r>
      <w:r>
        <w:rPr>
          <w:spacing w:val="-10"/>
        </w:rPr>
        <w:t xml:space="preserve"> </w:t>
      </w:r>
      <w:r>
        <w:rPr>
          <w:w w:val="65"/>
        </w:rPr>
        <w:t>Its</w:t>
      </w:r>
      <w:r>
        <w:rPr>
          <w:spacing w:val="-14"/>
        </w:rPr>
        <w:t xml:space="preserve"> </w:t>
      </w:r>
      <w:r>
        <w:rPr>
          <w:w w:val="65"/>
        </w:rPr>
        <w:t>development</w:t>
      </w:r>
      <w:r>
        <w:rPr>
          <w:spacing w:val="-10"/>
        </w:rPr>
        <w:t xml:space="preserve"> </w:t>
      </w:r>
      <w:r>
        <w:rPr>
          <w:w w:val="65"/>
        </w:rPr>
        <w:t>was</w:t>
      </w:r>
      <w:r>
        <w:rPr>
          <w:spacing w:val="-14"/>
        </w:rPr>
        <w:t xml:space="preserve"> </w:t>
      </w:r>
      <w:r>
        <w:rPr>
          <w:w w:val="65"/>
        </w:rPr>
        <w:t>in</w:t>
      </w:r>
      <w:r>
        <w:rPr>
          <w:spacing w:val="-13"/>
        </w:rPr>
        <w:t xml:space="preserve"> </w:t>
      </w:r>
      <w:r>
        <w:rPr>
          <w:w w:val="65"/>
        </w:rPr>
        <w:t>phases</w:t>
      </w:r>
      <w:r>
        <w:rPr>
          <w:spacing w:val="-7"/>
        </w:rPr>
        <w:t xml:space="preserve"> </w:t>
      </w:r>
      <w:r>
        <w:rPr>
          <w:w w:val="65"/>
        </w:rPr>
        <w:t>until</w:t>
      </w:r>
      <w:r>
        <w:rPr>
          <w:spacing w:val="-10"/>
        </w:rPr>
        <w:t xml:space="preserve"> </w:t>
      </w:r>
      <w:r>
        <w:rPr>
          <w:w w:val="65"/>
        </w:rPr>
        <w:t>1968</w:t>
      </w:r>
      <w:r>
        <w:rPr>
          <w:spacing w:val="-8"/>
        </w:rPr>
        <w:t xml:space="preserve"> </w:t>
      </w:r>
      <w:r>
        <w:rPr>
          <w:w w:val="65"/>
        </w:rPr>
        <w:t>when</w:t>
      </w:r>
      <w:r>
        <w:rPr>
          <w:spacing w:val="-8"/>
        </w:rPr>
        <w:t xml:space="preserve"> </w:t>
      </w:r>
      <w:r>
        <w:rPr>
          <w:w w:val="65"/>
        </w:rPr>
        <w:t>all</w:t>
      </w:r>
      <w:r>
        <w:rPr>
          <w:spacing w:val="-10"/>
        </w:rPr>
        <w:t xml:space="preserve"> </w:t>
      </w:r>
      <w:r>
        <w:rPr>
          <w:w w:val="65"/>
        </w:rPr>
        <w:t>the</w:t>
      </w:r>
      <w:r>
        <w:rPr>
          <w:spacing w:val="-11"/>
        </w:rPr>
        <w:t xml:space="preserve"> </w:t>
      </w:r>
      <w:r>
        <w:rPr>
          <w:w w:val="65"/>
        </w:rPr>
        <w:t>ten</w:t>
      </w:r>
      <w:r>
        <w:rPr>
          <w:spacing w:val="-8"/>
        </w:rPr>
        <w:t xml:space="preserve"> </w:t>
      </w:r>
      <w:r>
        <w:rPr>
          <w:w w:val="65"/>
        </w:rPr>
        <w:t>generating</w:t>
      </w:r>
      <w:r>
        <w:rPr>
          <w:spacing w:val="-11"/>
        </w:rPr>
        <w:t xml:space="preserve"> </w:t>
      </w:r>
      <w:r>
        <w:rPr>
          <w:w w:val="65"/>
        </w:rPr>
        <w:t>sets</w:t>
      </w:r>
      <w:r>
        <w:rPr>
          <w:spacing w:val="-8"/>
        </w:rPr>
        <w:t xml:space="preserve"> </w:t>
      </w:r>
      <w:r>
        <w:rPr>
          <w:w w:val="65"/>
        </w:rPr>
        <w:t>were</w:t>
      </w:r>
      <w:r>
        <w:rPr>
          <w:spacing w:val="-11"/>
        </w:rPr>
        <w:t xml:space="preserve"> </w:t>
      </w:r>
      <w:r>
        <w:rPr>
          <w:w w:val="65"/>
        </w:rPr>
        <w:t>operational</w:t>
      </w:r>
      <w:r>
        <w:rPr>
          <w:spacing w:val="-10"/>
        </w:rPr>
        <w:t xml:space="preserve"> </w:t>
      </w:r>
      <w:r>
        <w:rPr>
          <w:w w:val="65"/>
        </w:rPr>
        <w:t>each</w:t>
      </w:r>
      <w:r>
        <w:rPr>
          <w:spacing w:val="-11"/>
        </w:rPr>
        <w:t xml:space="preserve"> </w:t>
      </w:r>
      <w:r>
        <w:rPr>
          <w:w w:val="65"/>
        </w:rPr>
        <w:t>producing</w:t>
      </w:r>
      <w:r>
        <w:rPr>
          <w:spacing w:val="-8"/>
        </w:rPr>
        <w:t xml:space="preserve"> </w:t>
      </w:r>
      <w:r>
        <w:rPr>
          <w:w w:val="65"/>
        </w:rPr>
        <w:t>15</w:t>
      </w:r>
      <w:r>
        <w:rPr>
          <w:spacing w:val="-8"/>
        </w:rPr>
        <w:t xml:space="preserve"> </w:t>
      </w:r>
      <w:r>
        <w:rPr>
          <w:w w:val="65"/>
        </w:rPr>
        <w:t>mega</w:t>
      </w:r>
      <w:r>
        <w:rPr>
          <w:spacing w:val="-8"/>
        </w:rPr>
        <w:t xml:space="preserve"> </w:t>
      </w:r>
      <w:r>
        <w:rPr>
          <w:w w:val="65"/>
        </w:rPr>
        <w:t>watts,</w:t>
      </w:r>
      <w:r>
        <w:t xml:space="preserve"> </w:t>
      </w:r>
      <w:r>
        <w:rPr>
          <w:w w:val="65"/>
        </w:rPr>
        <w:t>a</w:t>
      </w:r>
      <w:r>
        <w:rPr>
          <w:spacing w:val="-16"/>
        </w:rPr>
        <w:t xml:space="preserve"> </w:t>
      </w:r>
      <w:r>
        <w:rPr>
          <w:w w:val="65"/>
        </w:rPr>
        <w:t>total</w:t>
      </w:r>
      <w:r>
        <w:rPr>
          <w:spacing w:val="-16"/>
        </w:rPr>
        <w:t xml:space="preserve"> </w:t>
      </w:r>
      <w:r>
        <w:rPr>
          <w:w w:val="65"/>
        </w:rPr>
        <w:t>of</w:t>
      </w:r>
      <w:r>
        <w:rPr>
          <w:spacing w:val="-15"/>
        </w:rPr>
        <w:t xml:space="preserve"> </w:t>
      </w:r>
      <w:r>
        <w:rPr>
          <w:w w:val="65"/>
        </w:rPr>
        <w:t>150</w:t>
      </w:r>
      <w:r>
        <w:rPr>
          <w:spacing w:val="-16"/>
        </w:rPr>
        <w:t xml:space="preserve"> </w:t>
      </w:r>
      <w:r>
        <w:rPr>
          <w:w w:val="65"/>
        </w:rPr>
        <w:t>mega</w:t>
      </w:r>
      <w:r>
        <w:rPr>
          <w:spacing w:val="-16"/>
        </w:rPr>
        <w:t xml:space="preserve"> </w:t>
      </w:r>
      <w:r>
        <w:rPr>
          <w:w w:val="65"/>
        </w:rPr>
        <w:t>watts.</w:t>
      </w:r>
      <w:r>
        <w:rPr>
          <w:spacing w:val="-16"/>
        </w:rPr>
        <w:t xml:space="preserve"> </w:t>
      </w:r>
      <w:r>
        <w:rPr>
          <w:w w:val="65"/>
        </w:rPr>
        <w:t>However,</w:t>
      </w:r>
      <w:r>
        <w:rPr>
          <w:spacing w:val="-18"/>
        </w:rPr>
        <w:t xml:space="preserve"> </w:t>
      </w:r>
      <w:r>
        <w:rPr>
          <w:w w:val="65"/>
        </w:rPr>
        <w:t>the</w:t>
      </w:r>
      <w:r>
        <w:rPr>
          <w:spacing w:val="-12"/>
        </w:rPr>
        <w:t xml:space="preserve"> </w:t>
      </w:r>
      <w:r>
        <w:rPr>
          <w:w w:val="65"/>
        </w:rPr>
        <w:t>station</w:t>
      </w:r>
      <w:r>
        <w:rPr>
          <w:spacing w:val="-7"/>
          <w:w w:val="65"/>
        </w:rPr>
        <w:t xml:space="preserve"> </w:t>
      </w:r>
      <w:r>
        <w:rPr>
          <w:w w:val="65"/>
        </w:rPr>
        <w:t>has</w:t>
      </w:r>
      <w:r>
        <w:rPr>
          <w:spacing w:val="-6"/>
          <w:w w:val="65"/>
        </w:rPr>
        <w:t xml:space="preserve"> </w:t>
      </w:r>
      <w:r>
        <w:rPr>
          <w:w w:val="65"/>
        </w:rPr>
        <w:t>capacity</w:t>
      </w:r>
      <w:r>
        <w:rPr>
          <w:spacing w:val="-7"/>
          <w:w w:val="65"/>
        </w:rPr>
        <w:t xml:space="preserve"> </w:t>
      </w:r>
      <w:r>
        <w:rPr>
          <w:w w:val="65"/>
        </w:rPr>
        <w:t>of</w:t>
      </w:r>
      <w:r>
        <w:rPr>
          <w:spacing w:val="-6"/>
          <w:w w:val="65"/>
        </w:rPr>
        <w:t xml:space="preserve"> </w:t>
      </w:r>
      <w:r>
        <w:rPr>
          <w:w w:val="65"/>
        </w:rPr>
        <w:t>generating</w:t>
      </w:r>
      <w:r>
        <w:rPr>
          <w:spacing w:val="-7"/>
          <w:w w:val="65"/>
        </w:rPr>
        <w:t xml:space="preserve"> </w:t>
      </w:r>
      <w:r>
        <w:rPr>
          <w:w w:val="65"/>
        </w:rPr>
        <w:t>up</w:t>
      </w:r>
      <w:r>
        <w:rPr>
          <w:spacing w:val="-9"/>
          <w:w w:val="65"/>
        </w:rPr>
        <w:t xml:space="preserve"> </w:t>
      </w:r>
      <w:r>
        <w:rPr>
          <w:w w:val="65"/>
        </w:rPr>
        <w:t>to</w:t>
      </w:r>
      <w:r>
        <w:rPr>
          <w:spacing w:val="-6"/>
          <w:w w:val="65"/>
        </w:rPr>
        <w:t xml:space="preserve"> </w:t>
      </w:r>
      <w:r>
        <w:rPr>
          <w:w w:val="65"/>
        </w:rPr>
        <w:t>21OMW</w:t>
      </w:r>
      <w:r>
        <w:rPr>
          <w:spacing w:val="-8"/>
          <w:w w:val="65"/>
        </w:rPr>
        <w:t xml:space="preserve"> </w:t>
      </w:r>
      <w:r>
        <w:rPr>
          <w:w w:val="65"/>
        </w:rPr>
        <w:t>of</w:t>
      </w:r>
      <w:r>
        <w:rPr>
          <w:spacing w:val="-6"/>
          <w:w w:val="65"/>
        </w:rPr>
        <w:t xml:space="preserve"> </w:t>
      </w:r>
      <w:r>
        <w:rPr>
          <w:w w:val="65"/>
        </w:rPr>
        <w:t>electricity</w:t>
      </w:r>
    </w:p>
    <w:p w:rsidR="00E5575B" w:rsidRDefault="00D512E5">
      <w:pPr>
        <w:pStyle w:val="BodyText"/>
        <w:spacing w:before="4" w:line="244" w:lineRule="auto"/>
        <w:ind w:left="460" w:right="718"/>
        <w:jc w:val="both"/>
      </w:pPr>
      <w:r>
        <w:rPr>
          <w:w w:val="65"/>
        </w:rPr>
        <w:t>In</w:t>
      </w:r>
      <w:r>
        <w:rPr>
          <w:spacing w:val="-16"/>
        </w:rPr>
        <w:t xml:space="preserve"> </w:t>
      </w:r>
      <w:r>
        <w:rPr>
          <w:w w:val="65"/>
        </w:rPr>
        <w:t>the</w:t>
      </w:r>
      <w:r>
        <w:rPr>
          <w:spacing w:val="-13"/>
        </w:rPr>
        <w:t xml:space="preserve"> </w:t>
      </w:r>
      <w:r>
        <w:rPr>
          <w:w w:val="65"/>
        </w:rPr>
        <w:t>recent</w:t>
      </w:r>
      <w:r>
        <w:rPr>
          <w:spacing w:val="-13"/>
        </w:rPr>
        <w:t xml:space="preserve"> </w:t>
      </w:r>
      <w:r>
        <w:rPr>
          <w:w w:val="65"/>
        </w:rPr>
        <w:t>years,</w:t>
      </w:r>
      <w:r>
        <w:rPr>
          <w:spacing w:val="-14"/>
        </w:rPr>
        <w:t xml:space="preserve"> </w:t>
      </w:r>
      <w:r>
        <w:rPr>
          <w:w w:val="65"/>
        </w:rPr>
        <w:t>attempts</w:t>
      </w:r>
      <w:r>
        <w:rPr>
          <w:spacing w:val="-13"/>
        </w:rPr>
        <w:t xml:space="preserve"> </w:t>
      </w:r>
      <w:r>
        <w:rPr>
          <w:w w:val="65"/>
        </w:rPr>
        <w:t>have</w:t>
      </w:r>
      <w:r>
        <w:rPr>
          <w:spacing w:val="-13"/>
        </w:rPr>
        <w:t xml:space="preserve"> </w:t>
      </w:r>
      <w:r>
        <w:rPr>
          <w:w w:val="65"/>
        </w:rPr>
        <w:t>been</w:t>
      </w:r>
      <w:r>
        <w:rPr>
          <w:spacing w:val="-13"/>
        </w:rPr>
        <w:t xml:space="preserve"> </w:t>
      </w:r>
      <w:r>
        <w:rPr>
          <w:w w:val="65"/>
        </w:rPr>
        <w:t>made</w:t>
      </w:r>
      <w:r>
        <w:rPr>
          <w:spacing w:val="-14"/>
        </w:rPr>
        <w:t xml:space="preserve"> </w:t>
      </w:r>
      <w:r>
        <w:rPr>
          <w:w w:val="65"/>
        </w:rPr>
        <w:t>to</w:t>
      </w:r>
      <w:r>
        <w:rPr>
          <w:spacing w:val="-13"/>
        </w:rPr>
        <w:t xml:space="preserve"> </w:t>
      </w:r>
      <w:r>
        <w:rPr>
          <w:w w:val="65"/>
        </w:rPr>
        <w:t>expand</w:t>
      </w:r>
      <w:r>
        <w:rPr>
          <w:spacing w:val="-13"/>
        </w:rPr>
        <w:t xml:space="preserve"> </w:t>
      </w:r>
      <w:r>
        <w:rPr>
          <w:w w:val="65"/>
        </w:rPr>
        <w:t>the</w:t>
      </w:r>
      <w:r>
        <w:rPr>
          <w:spacing w:val="-14"/>
        </w:rPr>
        <w:t xml:space="preserve"> </w:t>
      </w:r>
      <w:r>
        <w:rPr>
          <w:w w:val="65"/>
        </w:rPr>
        <w:t>capacity</w:t>
      </w:r>
      <w:r>
        <w:rPr>
          <w:spacing w:val="-13"/>
        </w:rPr>
        <w:t xml:space="preserve"> </w:t>
      </w:r>
      <w:r>
        <w:rPr>
          <w:w w:val="65"/>
        </w:rPr>
        <w:t>of</w:t>
      </w:r>
      <w:r>
        <w:rPr>
          <w:spacing w:val="-13"/>
        </w:rPr>
        <w:t xml:space="preserve"> </w:t>
      </w:r>
      <w:r>
        <w:rPr>
          <w:w w:val="65"/>
        </w:rPr>
        <w:t>this</w:t>
      </w:r>
      <w:r>
        <w:rPr>
          <w:spacing w:val="-13"/>
        </w:rPr>
        <w:t xml:space="preserve"> </w:t>
      </w:r>
      <w:r>
        <w:rPr>
          <w:w w:val="65"/>
        </w:rPr>
        <w:t>scheme</w:t>
      </w:r>
      <w:r>
        <w:rPr>
          <w:spacing w:val="-14"/>
        </w:rPr>
        <w:t xml:space="preserve"> </w:t>
      </w:r>
      <w:r>
        <w:rPr>
          <w:w w:val="65"/>
        </w:rPr>
        <w:t>to</w:t>
      </w:r>
      <w:r>
        <w:rPr>
          <w:spacing w:val="-13"/>
        </w:rPr>
        <w:t xml:space="preserve"> </w:t>
      </w:r>
      <w:r>
        <w:rPr>
          <w:w w:val="65"/>
        </w:rPr>
        <w:t>180</w:t>
      </w:r>
      <w:r>
        <w:rPr>
          <w:spacing w:val="-13"/>
        </w:rPr>
        <w:t xml:space="preserve"> </w:t>
      </w:r>
      <w:r>
        <w:rPr>
          <w:w w:val="65"/>
        </w:rPr>
        <w:t>MW.</w:t>
      </w:r>
      <w:r>
        <w:rPr>
          <w:spacing w:val="-14"/>
        </w:rPr>
        <w:t xml:space="preserve"> </w:t>
      </w:r>
      <w:r>
        <w:rPr>
          <w:w w:val="65"/>
        </w:rPr>
        <w:t>Another</w:t>
      </w:r>
      <w:r>
        <w:rPr>
          <w:spacing w:val="-13"/>
        </w:rPr>
        <w:t xml:space="preserve"> </w:t>
      </w:r>
      <w:r>
        <w:rPr>
          <w:w w:val="65"/>
        </w:rPr>
        <w:t>power</w:t>
      </w:r>
      <w:r>
        <w:rPr>
          <w:spacing w:val="-13"/>
        </w:rPr>
        <w:t xml:space="preserve"> </w:t>
      </w:r>
      <w:r>
        <w:rPr>
          <w:w w:val="65"/>
        </w:rPr>
        <w:t>station</w:t>
      </w:r>
      <w:r>
        <w:rPr>
          <w:spacing w:val="-13"/>
        </w:rPr>
        <w:t xml:space="preserve"> </w:t>
      </w:r>
      <w:r>
        <w:rPr>
          <w:w w:val="65"/>
        </w:rPr>
        <w:t>(2012)</w:t>
      </w:r>
      <w:r>
        <w:rPr>
          <w:spacing w:val="-14"/>
        </w:rPr>
        <w:t xml:space="preserve"> </w:t>
      </w:r>
      <w:r>
        <w:rPr>
          <w:w w:val="65"/>
        </w:rPr>
        <w:t>has</w:t>
      </w:r>
      <w:r>
        <w:rPr>
          <w:spacing w:val="-13"/>
        </w:rPr>
        <w:t xml:space="preserve"> </w:t>
      </w:r>
      <w:r>
        <w:rPr>
          <w:w w:val="65"/>
        </w:rPr>
        <w:t>been</w:t>
      </w:r>
      <w:r>
        <w:rPr>
          <w:spacing w:val="-13"/>
        </w:rPr>
        <w:t xml:space="preserve"> </w:t>
      </w:r>
      <w:r>
        <w:rPr>
          <w:w w:val="65"/>
        </w:rPr>
        <w:t>constructed</w:t>
      </w:r>
      <w:r>
        <w:rPr>
          <w:spacing w:val="-14"/>
        </w:rPr>
        <w:t xml:space="preserve"> </w:t>
      </w:r>
      <w:r>
        <w:rPr>
          <w:w w:val="65"/>
        </w:rPr>
        <w:t>north</w:t>
      </w:r>
      <w:r>
        <w:rPr>
          <w:spacing w:val="-13"/>
        </w:rPr>
        <w:t xml:space="preserve"> </w:t>
      </w:r>
      <w:r>
        <w:rPr>
          <w:w w:val="65"/>
        </w:rPr>
        <w:t>of</w:t>
      </w:r>
      <w:r>
        <w:rPr>
          <w:spacing w:val="-13"/>
        </w:rPr>
        <w:t xml:space="preserve"> </w:t>
      </w:r>
      <w:r>
        <w:rPr>
          <w:w w:val="65"/>
        </w:rPr>
        <w:t>the</w:t>
      </w:r>
      <w:r>
        <w:rPr>
          <w:spacing w:val="-13"/>
        </w:rPr>
        <w:t xml:space="preserve"> </w:t>
      </w:r>
      <w:r>
        <w:rPr>
          <w:w w:val="65"/>
        </w:rPr>
        <w:t>Owen</w:t>
      </w:r>
      <w:r>
        <w:rPr>
          <w:spacing w:val="-14"/>
        </w:rPr>
        <w:t xml:space="preserve"> </w:t>
      </w:r>
      <w:r>
        <w:rPr>
          <w:w w:val="65"/>
        </w:rPr>
        <w:t>falls</w:t>
      </w:r>
      <w:r>
        <w:rPr>
          <w:spacing w:val="-13"/>
        </w:rPr>
        <w:t xml:space="preserve"> </w:t>
      </w:r>
      <w:r>
        <w:rPr>
          <w:w w:val="65"/>
        </w:rPr>
        <w:t>dam</w:t>
      </w:r>
      <w:r>
        <w:rPr>
          <w:spacing w:val="-13"/>
        </w:rPr>
        <w:t xml:space="preserve"> </w:t>
      </w:r>
      <w:r>
        <w:rPr>
          <w:w w:val="65"/>
        </w:rPr>
        <w:t>at</w:t>
      </w:r>
      <w:r>
        <w:rPr>
          <w:spacing w:val="-13"/>
        </w:rPr>
        <w:t xml:space="preserve"> </w:t>
      </w:r>
      <w:r>
        <w:rPr>
          <w:w w:val="65"/>
        </w:rPr>
        <w:t>Bujagali</w:t>
      </w:r>
      <w:r>
        <w:t xml:space="preserve"> </w:t>
      </w:r>
      <w:r>
        <w:rPr>
          <w:w w:val="70"/>
        </w:rPr>
        <w:t>falls to produce a capacity of</w:t>
      </w:r>
      <w:r>
        <w:rPr>
          <w:spacing w:val="-10"/>
        </w:rPr>
        <w:t xml:space="preserve"> </w:t>
      </w:r>
      <w:r>
        <w:rPr>
          <w:w w:val="70"/>
        </w:rPr>
        <w:t>250MW.</w:t>
      </w:r>
    </w:p>
    <w:p w:rsidR="00E5575B" w:rsidRDefault="00D512E5">
      <w:pPr>
        <w:pStyle w:val="BodyText"/>
        <w:spacing w:line="223" w:lineRule="exact"/>
        <w:ind w:left="460"/>
        <w:jc w:val="both"/>
      </w:pPr>
      <w:r>
        <w:rPr>
          <w:w w:val="60"/>
        </w:rPr>
        <w:t>The</w:t>
      </w:r>
      <w:r>
        <w:rPr>
          <w:spacing w:val="9"/>
        </w:rPr>
        <w:t xml:space="preserve"> </w:t>
      </w:r>
      <w:r>
        <w:rPr>
          <w:w w:val="60"/>
        </w:rPr>
        <w:t>Owen</w:t>
      </w:r>
      <w:r>
        <w:rPr>
          <w:spacing w:val="6"/>
        </w:rPr>
        <w:t xml:space="preserve"> </w:t>
      </w:r>
      <w:r>
        <w:rPr>
          <w:w w:val="60"/>
        </w:rPr>
        <w:t>falls</w:t>
      </w:r>
      <w:r>
        <w:rPr>
          <w:spacing w:val="6"/>
        </w:rPr>
        <w:t xml:space="preserve"> </w:t>
      </w:r>
      <w:r>
        <w:rPr>
          <w:w w:val="60"/>
        </w:rPr>
        <w:t>dam</w:t>
      </w:r>
      <w:r>
        <w:rPr>
          <w:spacing w:val="5"/>
        </w:rPr>
        <w:t xml:space="preserve"> </w:t>
      </w:r>
      <w:r>
        <w:rPr>
          <w:w w:val="60"/>
        </w:rPr>
        <w:t>was</w:t>
      </w:r>
      <w:r>
        <w:rPr>
          <w:spacing w:val="6"/>
        </w:rPr>
        <w:t xml:space="preserve"> </w:t>
      </w:r>
      <w:r>
        <w:rPr>
          <w:w w:val="60"/>
        </w:rPr>
        <w:t>not</w:t>
      </w:r>
      <w:r>
        <w:rPr>
          <w:spacing w:val="6"/>
        </w:rPr>
        <w:t xml:space="preserve"> </w:t>
      </w:r>
      <w:r>
        <w:rPr>
          <w:w w:val="60"/>
        </w:rPr>
        <w:t>only</w:t>
      </w:r>
      <w:r>
        <w:rPr>
          <w:spacing w:val="6"/>
        </w:rPr>
        <w:t xml:space="preserve"> </w:t>
      </w:r>
      <w:r>
        <w:rPr>
          <w:w w:val="60"/>
        </w:rPr>
        <w:t>favoured</w:t>
      </w:r>
      <w:r>
        <w:rPr>
          <w:spacing w:val="6"/>
        </w:rPr>
        <w:t xml:space="preserve"> </w:t>
      </w:r>
      <w:r>
        <w:rPr>
          <w:w w:val="60"/>
        </w:rPr>
        <w:t>by</w:t>
      </w:r>
      <w:r>
        <w:rPr>
          <w:spacing w:val="3"/>
        </w:rPr>
        <w:t xml:space="preserve"> </w:t>
      </w:r>
      <w:r>
        <w:rPr>
          <w:w w:val="60"/>
        </w:rPr>
        <w:t>the</w:t>
      </w:r>
      <w:r>
        <w:rPr>
          <w:spacing w:val="6"/>
        </w:rPr>
        <w:t xml:space="preserve"> </w:t>
      </w:r>
      <w:r>
        <w:rPr>
          <w:w w:val="60"/>
        </w:rPr>
        <w:t>physical</w:t>
      </w:r>
      <w:r>
        <w:rPr>
          <w:spacing w:val="8"/>
        </w:rPr>
        <w:t xml:space="preserve"> </w:t>
      </w:r>
      <w:r>
        <w:rPr>
          <w:w w:val="60"/>
        </w:rPr>
        <w:t>factors</w:t>
      </w:r>
      <w:r>
        <w:rPr>
          <w:spacing w:val="2"/>
        </w:rPr>
        <w:t xml:space="preserve"> </w:t>
      </w:r>
      <w:r>
        <w:rPr>
          <w:w w:val="60"/>
        </w:rPr>
        <w:t>for</w:t>
      </w:r>
      <w:r>
        <w:rPr>
          <w:spacing w:val="3"/>
        </w:rPr>
        <w:t xml:space="preserve"> </w:t>
      </w:r>
      <w:r>
        <w:rPr>
          <w:w w:val="60"/>
        </w:rPr>
        <w:t>its</w:t>
      </w:r>
      <w:r>
        <w:rPr>
          <w:spacing w:val="16"/>
        </w:rPr>
        <w:t xml:space="preserve"> </w:t>
      </w:r>
      <w:r>
        <w:rPr>
          <w:w w:val="60"/>
        </w:rPr>
        <w:t>development</w:t>
      </w:r>
      <w:r>
        <w:rPr>
          <w:spacing w:val="2"/>
        </w:rPr>
        <w:t xml:space="preserve"> </w:t>
      </w:r>
      <w:r>
        <w:rPr>
          <w:w w:val="60"/>
        </w:rPr>
        <w:t>but</w:t>
      </w:r>
      <w:r>
        <w:rPr>
          <w:spacing w:val="6"/>
        </w:rPr>
        <w:t xml:space="preserve"> </w:t>
      </w:r>
      <w:r>
        <w:rPr>
          <w:w w:val="60"/>
        </w:rPr>
        <w:t>also</w:t>
      </w:r>
      <w:r>
        <w:rPr>
          <w:spacing w:val="3"/>
        </w:rPr>
        <w:t xml:space="preserve"> </w:t>
      </w:r>
      <w:r>
        <w:rPr>
          <w:w w:val="60"/>
        </w:rPr>
        <w:t>other</w:t>
      </w:r>
      <w:r>
        <w:rPr>
          <w:spacing w:val="3"/>
        </w:rPr>
        <w:t xml:space="preserve"> </w:t>
      </w:r>
      <w:r>
        <w:rPr>
          <w:w w:val="60"/>
        </w:rPr>
        <w:t>factors</w:t>
      </w:r>
      <w:r>
        <w:rPr>
          <w:spacing w:val="3"/>
        </w:rPr>
        <w:t xml:space="preserve"> </w:t>
      </w:r>
      <w:r>
        <w:rPr>
          <w:w w:val="60"/>
        </w:rPr>
        <w:t>like</w:t>
      </w:r>
      <w:r>
        <w:rPr>
          <w:spacing w:val="2"/>
        </w:rPr>
        <w:t xml:space="preserve"> </w:t>
      </w:r>
      <w:r>
        <w:rPr>
          <w:w w:val="60"/>
        </w:rPr>
        <w:t>the</w:t>
      </w:r>
      <w:r>
        <w:rPr>
          <w:spacing w:val="3"/>
        </w:rPr>
        <w:t xml:space="preserve"> </w:t>
      </w:r>
      <w:r>
        <w:rPr>
          <w:w w:val="60"/>
        </w:rPr>
        <w:t>great</w:t>
      </w:r>
      <w:r>
        <w:rPr>
          <w:spacing w:val="3"/>
        </w:rPr>
        <w:t xml:space="preserve"> </w:t>
      </w:r>
      <w:r>
        <w:rPr>
          <w:w w:val="60"/>
        </w:rPr>
        <w:t>demand</w:t>
      </w:r>
      <w:r>
        <w:rPr>
          <w:spacing w:val="3"/>
        </w:rPr>
        <w:t xml:space="preserve"> </w:t>
      </w:r>
      <w:r>
        <w:rPr>
          <w:w w:val="60"/>
        </w:rPr>
        <w:t>for</w:t>
      </w:r>
      <w:r>
        <w:rPr>
          <w:spacing w:val="2"/>
        </w:rPr>
        <w:t xml:space="preserve"> </w:t>
      </w:r>
      <w:r>
        <w:rPr>
          <w:w w:val="60"/>
        </w:rPr>
        <w:t>electricity</w:t>
      </w:r>
      <w:r>
        <w:rPr>
          <w:spacing w:val="5"/>
        </w:rPr>
        <w:t xml:space="preserve"> </w:t>
      </w:r>
      <w:r>
        <w:rPr>
          <w:w w:val="60"/>
        </w:rPr>
        <w:t>in</w:t>
      </w:r>
      <w:r>
        <w:rPr>
          <w:spacing w:val="-5"/>
        </w:rPr>
        <w:t xml:space="preserve"> </w:t>
      </w:r>
      <w:r>
        <w:rPr>
          <w:spacing w:val="-2"/>
          <w:w w:val="60"/>
        </w:rPr>
        <w:t>Uganda.</w:t>
      </w:r>
    </w:p>
    <w:p w:rsidR="00E5575B" w:rsidRDefault="00D512E5">
      <w:pPr>
        <w:spacing w:line="229" w:lineRule="exact"/>
        <w:ind w:left="460"/>
        <w:rPr>
          <w:rFonts w:ascii="Arial"/>
          <w:b/>
          <w:sz w:val="20"/>
        </w:rPr>
      </w:pPr>
      <w:r>
        <w:rPr>
          <w:rFonts w:ascii="Arial"/>
          <w:b/>
          <w:spacing w:val="-6"/>
          <w:w w:val="80"/>
          <w:sz w:val="20"/>
          <w:u w:val="single"/>
        </w:rPr>
        <w:t>These</w:t>
      </w:r>
      <w:r>
        <w:rPr>
          <w:rFonts w:ascii="Arial"/>
          <w:b/>
          <w:spacing w:val="-11"/>
          <w:sz w:val="20"/>
          <w:u w:val="single"/>
        </w:rPr>
        <w:t xml:space="preserve"> </w:t>
      </w:r>
      <w:r>
        <w:rPr>
          <w:rFonts w:ascii="Arial"/>
          <w:b/>
          <w:spacing w:val="-6"/>
          <w:w w:val="80"/>
          <w:sz w:val="20"/>
          <w:u w:val="single"/>
        </w:rPr>
        <w:t>factors</w:t>
      </w:r>
      <w:r>
        <w:rPr>
          <w:rFonts w:ascii="Arial"/>
          <w:b/>
          <w:spacing w:val="-11"/>
          <w:sz w:val="20"/>
          <w:u w:val="single"/>
        </w:rPr>
        <w:t xml:space="preserve"> </w:t>
      </w:r>
      <w:r>
        <w:rPr>
          <w:rFonts w:ascii="Arial"/>
          <w:b/>
          <w:spacing w:val="-6"/>
          <w:w w:val="80"/>
          <w:sz w:val="20"/>
          <w:u w:val="single"/>
        </w:rPr>
        <w:t>are:</w:t>
      </w:r>
    </w:p>
    <w:p w:rsidR="00E5575B" w:rsidRDefault="00D512E5">
      <w:pPr>
        <w:pStyle w:val="ListParagraph"/>
        <w:numPr>
          <w:ilvl w:val="2"/>
          <w:numId w:val="77"/>
        </w:numPr>
        <w:tabs>
          <w:tab w:val="left" w:pos="550"/>
        </w:tabs>
        <w:spacing w:line="244" w:lineRule="exact"/>
        <w:ind w:left="550" w:hanging="90"/>
        <w:jc w:val="left"/>
        <w:rPr>
          <w:sz w:val="20"/>
        </w:rPr>
      </w:pPr>
      <w:r>
        <w:rPr>
          <w:w w:val="60"/>
          <w:sz w:val="20"/>
        </w:rPr>
        <w:t>Presence</w:t>
      </w:r>
      <w:r>
        <w:rPr>
          <w:spacing w:val="7"/>
          <w:sz w:val="20"/>
        </w:rPr>
        <w:t xml:space="preserve"> </w:t>
      </w:r>
      <w:r>
        <w:rPr>
          <w:w w:val="60"/>
          <w:sz w:val="20"/>
        </w:rPr>
        <w:t>of</w:t>
      </w:r>
      <w:r>
        <w:rPr>
          <w:spacing w:val="10"/>
          <w:sz w:val="20"/>
        </w:rPr>
        <w:t xml:space="preserve"> </w:t>
      </w:r>
      <w:r>
        <w:rPr>
          <w:w w:val="60"/>
          <w:sz w:val="20"/>
        </w:rPr>
        <w:t>the</w:t>
      </w:r>
      <w:r>
        <w:rPr>
          <w:spacing w:val="8"/>
          <w:sz w:val="20"/>
        </w:rPr>
        <w:t xml:space="preserve"> </w:t>
      </w:r>
      <w:r>
        <w:rPr>
          <w:w w:val="60"/>
          <w:sz w:val="20"/>
        </w:rPr>
        <w:t>steep</w:t>
      </w:r>
      <w:r>
        <w:rPr>
          <w:spacing w:val="8"/>
          <w:sz w:val="20"/>
        </w:rPr>
        <w:t xml:space="preserve"> </w:t>
      </w:r>
      <w:r>
        <w:rPr>
          <w:w w:val="60"/>
          <w:sz w:val="20"/>
        </w:rPr>
        <w:t>river</w:t>
      </w:r>
      <w:r>
        <w:rPr>
          <w:spacing w:val="9"/>
          <w:sz w:val="20"/>
        </w:rPr>
        <w:t xml:space="preserve"> </w:t>
      </w:r>
      <w:r>
        <w:rPr>
          <w:w w:val="60"/>
          <w:sz w:val="20"/>
        </w:rPr>
        <w:t>bank</w:t>
      </w:r>
      <w:r>
        <w:rPr>
          <w:spacing w:val="8"/>
          <w:sz w:val="20"/>
        </w:rPr>
        <w:t xml:space="preserve"> </w:t>
      </w:r>
      <w:r>
        <w:rPr>
          <w:w w:val="60"/>
          <w:sz w:val="20"/>
        </w:rPr>
        <w:t>which</w:t>
      </w:r>
      <w:r>
        <w:rPr>
          <w:spacing w:val="8"/>
          <w:sz w:val="20"/>
        </w:rPr>
        <w:t xml:space="preserve"> </w:t>
      </w:r>
      <w:r>
        <w:rPr>
          <w:w w:val="60"/>
          <w:sz w:val="20"/>
        </w:rPr>
        <w:t>resulted</w:t>
      </w:r>
      <w:r>
        <w:rPr>
          <w:spacing w:val="4"/>
          <w:sz w:val="20"/>
        </w:rPr>
        <w:t xml:space="preserve"> </w:t>
      </w:r>
      <w:r>
        <w:rPr>
          <w:w w:val="60"/>
          <w:sz w:val="20"/>
        </w:rPr>
        <w:t>from</w:t>
      </w:r>
      <w:r>
        <w:rPr>
          <w:spacing w:val="8"/>
          <w:sz w:val="20"/>
        </w:rPr>
        <w:t xml:space="preserve"> </w:t>
      </w:r>
      <w:r>
        <w:rPr>
          <w:w w:val="60"/>
          <w:sz w:val="20"/>
        </w:rPr>
        <w:t>either</w:t>
      </w:r>
      <w:r>
        <w:rPr>
          <w:spacing w:val="10"/>
          <w:sz w:val="20"/>
        </w:rPr>
        <w:t xml:space="preserve"> </w:t>
      </w:r>
      <w:r>
        <w:rPr>
          <w:w w:val="60"/>
          <w:sz w:val="20"/>
        </w:rPr>
        <w:t>river</w:t>
      </w:r>
      <w:r>
        <w:rPr>
          <w:spacing w:val="17"/>
          <w:sz w:val="20"/>
        </w:rPr>
        <w:t xml:space="preserve"> </w:t>
      </w:r>
      <w:r>
        <w:rPr>
          <w:w w:val="60"/>
          <w:sz w:val="20"/>
        </w:rPr>
        <w:t>rejuvenation</w:t>
      </w:r>
      <w:r>
        <w:rPr>
          <w:spacing w:val="8"/>
          <w:sz w:val="20"/>
        </w:rPr>
        <w:t xml:space="preserve"> </w:t>
      </w:r>
      <w:r>
        <w:rPr>
          <w:w w:val="60"/>
          <w:sz w:val="20"/>
        </w:rPr>
        <w:t>or</w:t>
      </w:r>
      <w:r>
        <w:rPr>
          <w:spacing w:val="5"/>
          <w:sz w:val="20"/>
        </w:rPr>
        <w:t xml:space="preserve"> </w:t>
      </w:r>
      <w:r>
        <w:rPr>
          <w:w w:val="60"/>
          <w:sz w:val="20"/>
        </w:rPr>
        <w:t>formation</w:t>
      </w:r>
      <w:r>
        <w:rPr>
          <w:spacing w:val="4"/>
          <w:sz w:val="20"/>
        </w:rPr>
        <w:t xml:space="preserve"> </w:t>
      </w:r>
      <w:r>
        <w:rPr>
          <w:w w:val="60"/>
          <w:sz w:val="20"/>
        </w:rPr>
        <w:t>of</w:t>
      </w:r>
      <w:r>
        <w:rPr>
          <w:spacing w:val="5"/>
          <w:sz w:val="20"/>
        </w:rPr>
        <w:t xml:space="preserve"> </w:t>
      </w:r>
      <w:r>
        <w:rPr>
          <w:w w:val="60"/>
          <w:sz w:val="20"/>
        </w:rPr>
        <w:t>a</w:t>
      </w:r>
      <w:r>
        <w:rPr>
          <w:spacing w:val="5"/>
          <w:sz w:val="20"/>
        </w:rPr>
        <w:t xml:space="preserve"> </w:t>
      </w:r>
      <w:r>
        <w:rPr>
          <w:w w:val="60"/>
          <w:sz w:val="20"/>
        </w:rPr>
        <w:t>gorge</w:t>
      </w:r>
      <w:r>
        <w:rPr>
          <w:spacing w:val="4"/>
          <w:sz w:val="20"/>
        </w:rPr>
        <w:t xml:space="preserve"> </w:t>
      </w:r>
      <w:r>
        <w:rPr>
          <w:w w:val="60"/>
          <w:sz w:val="20"/>
        </w:rPr>
        <w:t>where</w:t>
      </w:r>
      <w:r>
        <w:rPr>
          <w:spacing w:val="5"/>
          <w:sz w:val="20"/>
        </w:rPr>
        <w:t xml:space="preserve"> </w:t>
      </w:r>
      <w:r>
        <w:rPr>
          <w:w w:val="60"/>
          <w:sz w:val="20"/>
        </w:rPr>
        <w:t>L.Victoria</w:t>
      </w:r>
      <w:r>
        <w:rPr>
          <w:spacing w:val="8"/>
          <w:sz w:val="20"/>
        </w:rPr>
        <w:t xml:space="preserve"> </w:t>
      </w:r>
      <w:r>
        <w:rPr>
          <w:w w:val="60"/>
          <w:sz w:val="20"/>
        </w:rPr>
        <w:t>was</w:t>
      </w:r>
      <w:r>
        <w:rPr>
          <w:spacing w:val="4"/>
          <w:sz w:val="20"/>
        </w:rPr>
        <w:t xml:space="preserve"> </w:t>
      </w:r>
      <w:r>
        <w:rPr>
          <w:w w:val="60"/>
          <w:sz w:val="20"/>
        </w:rPr>
        <w:t>captured</w:t>
      </w:r>
      <w:r>
        <w:rPr>
          <w:spacing w:val="5"/>
          <w:sz w:val="20"/>
        </w:rPr>
        <w:t xml:space="preserve"> </w:t>
      </w:r>
      <w:r>
        <w:rPr>
          <w:w w:val="60"/>
          <w:sz w:val="20"/>
        </w:rPr>
        <w:t>from</w:t>
      </w:r>
      <w:r>
        <w:rPr>
          <w:spacing w:val="9"/>
          <w:sz w:val="20"/>
        </w:rPr>
        <w:t xml:space="preserve"> </w:t>
      </w:r>
      <w:r>
        <w:rPr>
          <w:w w:val="60"/>
          <w:sz w:val="20"/>
        </w:rPr>
        <w:t>the</w:t>
      </w:r>
      <w:r>
        <w:rPr>
          <w:spacing w:val="8"/>
          <w:sz w:val="20"/>
        </w:rPr>
        <w:t xml:space="preserve"> </w:t>
      </w:r>
      <w:r>
        <w:rPr>
          <w:w w:val="60"/>
          <w:sz w:val="20"/>
        </w:rPr>
        <w:t>north</w:t>
      </w:r>
      <w:r>
        <w:rPr>
          <w:spacing w:val="5"/>
          <w:sz w:val="20"/>
        </w:rPr>
        <w:t xml:space="preserve"> </w:t>
      </w:r>
      <w:r>
        <w:rPr>
          <w:w w:val="60"/>
          <w:sz w:val="20"/>
        </w:rPr>
        <w:t>thus</w:t>
      </w:r>
      <w:r>
        <w:rPr>
          <w:spacing w:val="7"/>
          <w:sz w:val="20"/>
        </w:rPr>
        <w:t xml:space="preserve"> </w:t>
      </w:r>
      <w:r>
        <w:rPr>
          <w:w w:val="60"/>
          <w:sz w:val="20"/>
        </w:rPr>
        <w:t>an</w:t>
      </w:r>
      <w:r>
        <w:rPr>
          <w:spacing w:val="8"/>
          <w:sz w:val="20"/>
        </w:rPr>
        <w:t xml:space="preserve"> </w:t>
      </w:r>
      <w:r>
        <w:rPr>
          <w:w w:val="60"/>
          <w:sz w:val="20"/>
        </w:rPr>
        <w:t>outlet</w:t>
      </w:r>
      <w:r>
        <w:rPr>
          <w:spacing w:val="10"/>
          <w:sz w:val="20"/>
        </w:rPr>
        <w:t xml:space="preserve"> </w:t>
      </w:r>
      <w:r>
        <w:rPr>
          <w:w w:val="60"/>
          <w:sz w:val="20"/>
        </w:rPr>
        <w:t>called</w:t>
      </w:r>
      <w:r>
        <w:rPr>
          <w:spacing w:val="13"/>
          <w:sz w:val="20"/>
        </w:rPr>
        <w:t xml:space="preserve"> </w:t>
      </w:r>
      <w:r>
        <w:rPr>
          <w:w w:val="60"/>
          <w:sz w:val="20"/>
        </w:rPr>
        <w:t>Victoria</w:t>
      </w:r>
      <w:r>
        <w:rPr>
          <w:spacing w:val="7"/>
          <w:sz w:val="20"/>
        </w:rPr>
        <w:t xml:space="preserve"> </w:t>
      </w:r>
      <w:r>
        <w:rPr>
          <w:spacing w:val="-2"/>
          <w:w w:val="60"/>
          <w:sz w:val="20"/>
        </w:rPr>
        <w:t>Nile.</w:t>
      </w:r>
    </w:p>
    <w:p w:rsidR="00E5575B" w:rsidRDefault="00D512E5">
      <w:pPr>
        <w:pStyle w:val="ListParagraph"/>
        <w:numPr>
          <w:ilvl w:val="2"/>
          <w:numId w:val="77"/>
        </w:numPr>
        <w:tabs>
          <w:tab w:val="left" w:pos="550"/>
        </w:tabs>
        <w:spacing w:line="244" w:lineRule="exact"/>
        <w:ind w:left="550" w:hanging="90"/>
        <w:jc w:val="left"/>
        <w:rPr>
          <w:sz w:val="20"/>
        </w:rPr>
      </w:pPr>
      <w:r>
        <w:rPr>
          <w:w w:val="60"/>
          <w:sz w:val="20"/>
        </w:rPr>
        <w:t>The</w:t>
      </w:r>
      <w:r>
        <w:rPr>
          <w:spacing w:val="2"/>
          <w:sz w:val="20"/>
        </w:rPr>
        <w:t xml:space="preserve"> </w:t>
      </w:r>
      <w:r>
        <w:rPr>
          <w:w w:val="60"/>
          <w:sz w:val="20"/>
        </w:rPr>
        <w:t>presence</w:t>
      </w:r>
      <w:r>
        <w:rPr>
          <w:spacing w:val="5"/>
          <w:sz w:val="20"/>
        </w:rPr>
        <w:t xml:space="preserve"> </w:t>
      </w:r>
      <w:r>
        <w:rPr>
          <w:w w:val="60"/>
          <w:sz w:val="20"/>
        </w:rPr>
        <w:t>of</w:t>
      </w:r>
      <w:r>
        <w:rPr>
          <w:spacing w:val="2"/>
          <w:sz w:val="20"/>
        </w:rPr>
        <w:t xml:space="preserve"> </w:t>
      </w:r>
      <w:r>
        <w:rPr>
          <w:w w:val="60"/>
          <w:sz w:val="20"/>
        </w:rPr>
        <w:t>the</w:t>
      </w:r>
      <w:r>
        <w:rPr>
          <w:spacing w:val="5"/>
          <w:sz w:val="20"/>
        </w:rPr>
        <w:t xml:space="preserve"> </w:t>
      </w:r>
      <w:r>
        <w:rPr>
          <w:w w:val="60"/>
          <w:sz w:val="20"/>
        </w:rPr>
        <w:t>water</w:t>
      </w:r>
      <w:r>
        <w:rPr>
          <w:spacing w:val="2"/>
          <w:sz w:val="20"/>
        </w:rPr>
        <w:t xml:space="preserve"> </w:t>
      </w:r>
      <w:r>
        <w:rPr>
          <w:w w:val="60"/>
          <w:sz w:val="20"/>
        </w:rPr>
        <w:t>falls</w:t>
      </w:r>
      <w:r>
        <w:rPr>
          <w:spacing w:val="2"/>
          <w:sz w:val="20"/>
        </w:rPr>
        <w:t xml:space="preserve"> </w:t>
      </w:r>
      <w:r>
        <w:rPr>
          <w:w w:val="60"/>
          <w:sz w:val="20"/>
        </w:rPr>
        <w:t>and</w:t>
      </w:r>
      <w:r>
        <w:rPr>
          <w:spacing w:val="2"/>
          <w:sz w:val="20"/>
        </w:rPr>
        <w:t xml:space="preserve"> </w:t>
      </w:r>
      <w:r>
        <w:rPr>
          <w:w w:val="60"/>
          <w:sz w:val="20"/>
        </w:rPr>
        <w:t>rapids</w:t>
      </w:r>
      <w:r>
        <w:rPr>
          <w:spacing w:val="5"/>
          <w:sz w:val="20"/>
        </w:rPr>
        <w:t xml:space="preserve"> </w:t>
      </w:r>
      <w:r>
        <w:rPr>
          <w:w w:val="60"/>
          <w:sz w:val="20"/>
        </w:rPr>
        <w:t>along</w:t>
      </w:r>
      <w:r>
        <w:rPr>
          <w:spacing w:val="5"/>
          <w:sz w:val="20"/>
        </w:rPr>
        <w:t xml:space="preserve"> </w:t>
      </w:r>
      <w:r>
        <w:rPr>
          <w:w w:val="60"/>
          <w:sz w:val="20"/>
        </w:rPr>
        <w:t>Victoria</w:t>
      </w:r>
      <w:r>
        <w:rPr>
          <w:spacing w:val="5"/>
          <w:sz w:val="20"/>
        </w:rPr>
        <w:t xml:space="preserve"> </w:t>
      </w:r>
      <w:r>
        <w:rPr>
          <w:w w:val="60"/>
          <w:sz w:val="20"/>
        </w:rPr>
        <w:t>Nile</w:t>
      </w:r>
      <w:r>
        <w:rPr>
          <w:spacing w:val="2"/>
          <w:sz w:val="20"/>
        </w:rPr>
        <w:t xml:space="preserve"> </w:t>
      </w:r>
      <w:r>
        <w:rPr>
          <w:w w:val="60"/>
          <w:sz w:val="20"/>
        </w:rPr>
        <w:t>which</w:t>
      </w:r>
      <w:r>
        <w:rPr>
          <w:spacing w:val="9"/>
          <w:sz w:val="20"/>
        </w:rPr>
        <w:t xml:space="preserve"> </w:t>
      </w:r>
      <w:r>
        <w:rPr>
          <w:w w:val="60"/>
          <w:sz w:val="20"/>
        </w:rPr>
        <w:t>formed</w:t>
      </w:r>
      <w:r>
        <w:rPr>
          <w:spacing w:val="8"/>
          <w:sz w:val="20"/>
        </w:rPr>
        <w:t xml:space="preserve"> </w:t>
      </w:r>
      <w:r>
        <w:rPr>
          <w:w w:val="60"/>
          <w:sz w:val="20"/>
        </w:rPr>
        <w:t>a</w:t>
      </w:r>
      <w:r>
        <w:rPr>
          <w:spacing w:val="5"/>
          <w:sz w:val="20"/>
        </w:rPr>
        <w:t xml:space="preserve"> </w:t>
      </w:r>
      <w:r>
        <w:rPr>
          <w:w w:val="60"/>
          <w:sz w:val="20"/>
        </w:rPr>
        <w:t>band</w:t>
      </w:r>
      <w:r>
        <w:rPr>
          <w:spacing w:val="5"/>
          <w:sz w:val="20"/>
        </w:rPr>
        <w:t xml:space="preserve"> </w:t>
      </w:r>
      <w:r>
        <w:rPr>
          <w:w w:val="60"/>
          <w:sz w:val="20"/>
        </w:rPr>
        <w:t>of</w:t>
      </w:r>
      <w:r>
        <w:rPr>
          <w:spacing w:val="7"/>
          <w:sz w:val="20"/>
        </w:rPr>
        <w:t xml:space="preserve"> </w:t>
      </w:r>
      <w:r>
        <w:rPr>
          <w:w w:val="60"/>
          <w:sz w:val="20"/>
        </w:rPr>
        <w:t>resistance</w:t>
      </w:r>
      <w:r>
        <w:rPr>
          <w:spacing w:val="5"/>
          <w:sz w:val="20"/>
        </w:rPr>
        <w:t xml:space="preserve"> </w:t>
      </w:r>
      <w:r>
        <w:rPr>
          <w:w w:val="60"/>
          <w:sz w:val="20"/>
        </w:rPr>
        <w:t>rocks</w:t>
      </w:r>
      <w:r>
        <w:rPr>
          <w:spacing w:val="5"/>
          <w:sz w:val="20"/>
        </w:rPr>
        <w:t xml:space="preserve"> </w:t>
      </w:r>
      <w:r>
        <w:rPr>
          <w:w w:val="60"/>
          <w:sz w:val="20"/>
        </w:rPr>
        <w:t>suitable</w:t>
      </w:r>
      <w:r>
        <w:rPr>
          <w:spacing w:val="6"/>
          <w:sz w:val="20"/>
        </w:rPr>
        <w:t xml:space="preserve"> </w:t>
      </w:r>
      <w:r>
        <w:rPr>
          <w:w w:val="60"/>
          <w:sz w:val="20"/>
        </w:rPr>
        <w:t>for</w:t>
      </w:r>
      <w:r>
        <w:rPr>
          <w:spacing w:val="6"/>
          <w:sz w:val="20"/>
        </w:rPr>
        <w:t xml:space="preserve"> </w:t>
      </w:r>
      <w:r>
        <w:rPr>
          <w:w w:val="60"/>
          <w:sz w:val="20"/>
        </w:rPr>
        <w:t>dam</w:t>
      </w:r>
      <w:r>
        <w:rPr>
          <w:spacing w:val="6"/>
          <w:sz w:val="20"/>
        </w:rPr>
        <w:t xml:space="preserve"> </w:t>
      </w:r>
      <w:r>
        <w:rPr>
          <w:spacing w:val="-2"/>
          <w:w w:val="60"/>
          <w:sz w:val="20"/>
        </w:rPr>
        <w:t>construction.</w:t>
      </w:r>
    </w:p>
    <w:p w:rsidR="00E5575B" w:rsidRDefault="00D512E5">
      <w:pPr>
        <w:pStyle w:val="ListParagraph"/>
        <w:numPr>
          <w:ilvl w:val="2"/>
          <w:numId w:val="77"/>
        </w:numPr>
        <w:tabs>
          <w:tab w:val="left" w:pos="550"/>
        </w:tabs>
        <w:spacing w:line="242" w:lineRule="exact"/>
        <w:ind w:left="550" w:hanging="90"/>
        <w:jc w:val="left"/>
        <w:rPr>
          <w:sz w:val="20"/>
        </w:rPr>
      </w:pPr>
      <w:r>
        <w:rPr>
          <w:w w:val="60"/>
          <w:sz w:val="20"/>
        </w:rPr>
        <w:t>The</w:t>
      </w:r>
      <w:r>
        <w:rPr>
          <w:spacing w:val="7"/>
          <w:sz w:val="20"/>
        </w:rPr>
        <w:t xml:space="preserve"> </w:t>
      </w:r>
      <w:r>
        <w:rPr>
          <w:w w:val="60"/>
          <w:sz w:val="20"/>
        </w:rPr>
        <w:t>availability</w:t>
      </w:r>
      <w:r>
        <w:rPr>
          <w:spacing w:val="7"/>
          <w:sz w:val="20"/>
        </w:rPr>
        <w:t xml:space="preserve"> </w:t>
      </w:r>
      <w:r>
        <w:rPr>
          <w:w w:val="60"/>
          <w:sz w:val="20"/>
        </w:rPr>
        <w:t>of</w:t>
      </w:r>
      <w:r>
        <w:rPr>
          <w:spacing w:val="13"/>
          <w:sz w:val="20"/>
        </w:rPr>
        <w:t xml:space="preserve"> </w:t>
      </w:r>
      <w:r>
        <w:rPr>
          <w:w w:val="60"/>
          <w:sz w:val="20"/>
        </w:rPr>
        <w:t>constant</w:t>
      </w:r>
      <w:r>
        <w:rPr>
          <w:spacing w:val="8"/>
          <w:sz w:val="20"/>
        </w:rPr>
        <w:t xml:space="preserve"> </w:t>
      </w:r>
      <w:r>
        <w:rPr>
          <w:w w:val="60"/>
          <w:sz w:val="20"/>
        </w:rPr>
        <w:t>supply</w:t>
      </w:r>
      <w:r>
        <w:rPr>
          <w:spacing w:val="7"/>
          <w:sz w:val="20"/>
        </w:rPr>
        <w:t xml:space="preserve"> </w:t>
      </w:r>
      <w:r>
        <w:rPr>
          <w:w w:val="60"/>
          <w:sz w:val="20"/>
        </w:rPr>
        <w:t>of</w:t>
      </w:r>
      <w:r>
        <w:rPr>
          <w:spacing w:val="10"/>
          <w:sz w:val="20"/>
        </w:rPr>
        <w:t xml:space="preserve"> </w:t>
      </w:r>
      <w:r>
        <w:rPr>
          <w:w w:val="60"/>
          <w:sz w:val="20"/>
        </w:rPr>
        <w:t>water</w:t>
      </w:r>
      <w:r>
        <w:rPr>
          <w:spacing w:val="4"/>
          <w:sz w:val="20"/>
        </w:rPr>
        <w:t xml:space="preserve"> </w:t>
      </w:r>
      <w:r>
        <w:rPr>
          <w:w w:val="60"/>
          <w:sz w:val="20"/>
        </w:rPr>
        <w:t>from</w:t>
      </w:r>
      <w:r>
        <w:rPr>
          <w:spacing w:val="10"/>
          <w:sz w:val="20"/>
        </w:rPr>
        <w:t xml:space="preserve"> </w:t>
      </w:r>
      <w:r>
        <w:rPr>
          <w:w w:val="60"/>
          <w:sz w:val="20"/>
        </w:rPr>
        <w:t>L.</w:t>
      </w:r>
      <w:r>
        <w:rPr>
          <w:spacing w:val="7"/>
          <w:sz w:val="20"/>
        </w:rPr>
        <w:t xml:space="preserve"> </w:t>
      </w:r>
      <w:r>
        <w:rPr>
          <w:w w:val="60"/>
          <w:sz w:val="20"/>
        </w:rPr>
        <w:t>Victoria</w:t>
      </w:r>
      <w:r>
        <w:rPr>
          <w:spacing w:val="8"/>
          <w:sz w:val="20"/>
        </w:rPr>
        <w:t xml:space="preserve"> </w:t>
      </w:r>
      <w:r>
        <w:rPr>
          <w:w w:val="60"/>
          <w:sz w:val="20"/>
        </w:rPr>
        <w:t>which</w:t>
      </w:r>
      <w:r>
        <w:rPr>
          <w:spacing w:val="7"/>
          <w:sz w:val="20"/>
        </w:rPr>
        <w:t xml:space="preserve"> </w:t>
      </w:r>
      <w:r>
        <w:rPr>
          <w:w w:val="60"/>
          <w:sz w:val="20"/>
        </w:rPr>
        <w:t>acts</w:t>
      </w:r>
      <w:r>
        <w:rPr>
          <w:spacing w:val="7"/>
          <w:sz w:val="20"/>
        </w:rPr>
        <w:t xml:space="preserve"> </w:t>
      </w:r>
      <w:r>
        <w:rPr>
          <w:w w:val="60"/>
          <w:sz w:val="20"/>
        </w:rPr>
        <w:t>as</w:t>
      </w:r>
      <w:r>
        <w:rPr>
          <w:spacing w:val="10"/>
          <w:sz w:val="20"/>
        </w:rPr>
        <w:t xml:space="preserve"> </w:t>
      </w:r>
      <w:r>
        <w:rPr>
          <w:w w:val="60"/>
          <w:sz w:val="20"/>
        </w:rPr>
        <w:t>a</w:t>
      </w:r>
      <w:r>
        <w:rPr>
          <w:spacing w:val="7"/>
          <w:sz w:val="20"/>
        </w:rPr>
        <w:t xml:space="preserve"> </w:t>
      </w:r>
      <w:r>
        <w:rPr>
          <w:w w:val="60"/>
          <w:sz w:val="20"/>
        </w:rPr>
        <w:t>natural</w:t>
      </w:r>
      <w:r>
        <w:rPr>
          <w:spacing w:val="7"/>
          <w:sz w:val="20"/>
        </w:rPr>
        <w:t xml:space="preserve"> </w:t>
      </w:r>
      <w:r>
        <w:rPr>
          <w:w w:val="60"/>
          <w:sz w:val="20"/>
        </w:rPr>
        <w:t>reservoir</w:t>
      </w:r>
      <w:r>
        <w:rPr>
          <w:spacing w:val="8"/>
          <w:sz w:val="20"/>
        </w:rPr>
        <w:t xml:space="preserve"> </w:t>
      </w:r>
      <w:r>
        <w:rPr>
          <w:w w:val="60"/>
          <w:sz w:val="20"/>
        </w:rPr>
        <w:t>for</w:t>
      </w:r>
      <w:r>
        <w:rPr>
          <w:spacing w:val="7"/>
          <w:sz w:val="20"/>
        </w:rPr>
        <w:t xml:space="preserve"> </w:t>
      </w:r>
      <w:r>
        <w:rPr>
          <w:w w:val="60"/>
          <w:sz w:val="20"/>
        </w:rPr>
        <w:t>the</w:t>
      </w:r>
      <w:r>
        <w:rPr>
          <w:spacing w:val="7"/>
          <w:sz w:val="20"/>
        </w:rPr>
        <w:t xml:space="preserve"> </w:t>
      </w:r>
      <w:r>
        <w:rPr>
          <w:w w:val="60"/>
          <w:sz w:val="20"/>
        </w:rPr>
        <w:t>construction</w:t>
      </w:r>
      <w:r>
        <w:rPr>
          <w:spacing w:val="7"/>
          <w:sz w:val="20"/>
        </w:rPr>
        <w:t xml:space="preserve"> </w:t>
      </w:r>
      <w:r>
        <w:rPr>
          <w:w w:val="60"/>
          <w:sz w:val="20"/>
        </w:rPr>
        <w:t>of</w:t>
      </w:r>
      <w:r>
        <w:rPr>
          <w:spacing w:val="9"/>
          <w:sz w:val="20"/>
        </w:rPr>
        <w:t xml:space="preserve"> </w:t>
      </w:r>
      <w:r>
        <w:rPr>
          <w:spacing w:val="-4"/>
          <w:w w:val="60"/>
          <w:sz w:val="20"/>
        </w:rPr>
        <w:t>dam.</w:t>
      </w:r>
    </w:p>
    <w:p w:rsidR="00E5575B" w:rsidRDefault="00D512E5">
      <w:pPr>
        <w:pStyle w:val="ListParagraph"/>
        <w:numPr>
          <w:ilvl w:val="2"/>
          <w:numId w:val="77"/>
        </w:numPr>
        <w:tabs>
          <w:tab w:val="left" w:pos="550"/>
        </w:tabs>
        <w:spacing w:line="244" w:lineRule="exact"/>
        <w:ind w:left="550" w:hanging="90"/>
        <w:jc w:val="left"/>
        <w:rPr>
          <w:sz w:val="20"/>
        </w:rPr>
      </w:pPr>
      <w:r>
        <w:rPr>
          <w:w w:val="60"/>
          <w:sz w:val="20"/>
        </w:rPr>
        <w:t>Owen</w:t>
      </w:r>
      <w:r>
        <w:rPr>
          <w:spacing w:val="7"/>
          <w:sz w:val="20"/>
        </w:rPr>
        <w:t xml:space="preserve"> </w:t>
      </w:r>
      <w:r>
        <w:rPr>
          <w:w w:val="60"/>
          <w:sz w:val="20"/>
        </w:rPr>
        <w:t>falls</w:t>
      </w:r>
      <w:r>
        <w:rPr>
          <w:spacing w:val="14"/>
          <w:sz w:val="20"/>
        </w:rPr>
        <w:t xml:space="preserve"> </w:t>
      </w:r>
      <w:r>
        <w:rPr>
          <w:w w:val="60"/>
          <w:sz w:val="20"/>
        </w:rPr>
        <w:t>was</w:t>
      </w:r>
      <w:r>
        <w:rPr>
          <w:spacing w:val="10"/>
          <w:sz w:val="20"/>
        </w:rPr>
        <w:t xml:space="preserve"> </w:t>
      </w:r>
      <w:r>
        <w:rPr>
          <w:w w:val="60"/>
          <w:sz w:val="20"/>
        </w:rPr>
        <w:t>located</w:t>
      </w:r>
      <w:r>
        <w:rPr>
          <w:spacing w:val="7"/>
          <w:sz w:val="20"/>
        </w:rPr>
        <w:t xml:space="preserve"> </w:t>
      </w:r>
      <w:r>
        <w:rPr>
          <w:w w:val="60"/>
          <w:sz w:val="20"/>
        </w:rPr>
        <w:t>in</w:t>
      </w:r>
      <w:r>
        <w:rPr>
          <w:spacing w:val="11"/>
          <w:sz w:val="20"/>
        </w:rPr>
        <w:t xml:space="preserve"> </w:t>
      </w:r>
      <w:r>
        <w:rPr>
          <w:w w:val="60"/>
          <w:sz w:val="20"/>
        </w:rPr>
        <w:t>an</w:t>
      </w:r>
      <w:r>
        <w:rPr>
          <w:spacing w:val="11"/>
          <w:sz w:val="20"/>
        </w:rPr>
        <w:t xml:space="preserve"> </w:t>
      </w:r>
      <w:r>
        <w:rPr>
          <w:w w:val="60"/>
          <w:sz w:val="20"/>
        </w:rPr>
        <w:t>equatorial</w:t>
      </w:r>
      <w:r>
        <w:rPr>
          <w:spacing w:val="10"/>
          <w:sz w:val="20"/>
        </w:rPr>
        <w:t xml:space="preserve"> </w:t>
      </w:r>
      <w:r>
        <w:rPr>
          <w:w w:val="60"/>
          <w:sz w:val="20"/>
        </w:rPr>
        <w:t>climatic</w:t>
      </w:r>
      <w:r>
        <w:rPr>
          <w:spacing w:val="7"/>
          <w:sz w:val="20"/>
        </w:rPr>
        <w:t xml:space="preserve"> </w:t>
      </w:r>
      <w:r>
        <w:rPr>
          <w:w w:val="60"/>
          <w:sz w:val="20"/>
        </w:rPr>
        <w:t>region</w:t>
      </w:r>
      <w:r>
        <w:rPr>
          <w:spacing w:val="11"/>
          <w:sz w:val="20"/>
        </w:rPr>
        <w:t xml:space="preserve"> </w:t>
      </w:r>
      <w:r>
        <w:rPr>
          <w:w w:val="60"/>
          <w:sz w:val="20"/>
        </w:rPr>
        <w:t>which</w:t>
      </w:r>
      <w:r>
        <w:rPr>
          <w:spacing w:val="11"/>
          <w:sz w:val="20"/>
        </w:rPr>
        <w:t xml:space="preserve"> </w:t>
      </w:r>
      <w:r>
        <w:rPr>
          <w:w w:val="60"/>
          <w:sz w:val="20"/>
        </w:rPr>
        <w:t>receives</w:t>
      </w:r>
      <w:r>
        <w:rPr>
          <w:spacing w:val="22"/>
          <w:sz w:val="20"/>
        </w:rPr>
        <w:t xml:space="preserve"> </w:t>
      </w:r>
      <w:r>
        <w:rPr>
          <w:w w:val="60"/>
          <w:sz w:val="20"/>
        </w:rPr>
        <w:t>heavy</w:t>
      </w:r>
      <w:r>
        <w:rPr>
          <w:spacing w:val="14"/>
          <w:sz w:val="20"/>
        </w:rPr>
        <w:t xml:space="preserve"> </w:t>
      </w:r>
      <w:r>
        <w:rPr>
          <w:w w:val="60"/>
          <w:sz w:val="20"/>
        </w:rPr>
        <w:t>rainfall</w:t>
      </w:r>
      <w:r>
        <w:rPr>
          <w:spacing w:val="16"/>
          <w:sz w:val="20"/>
        </w:rPr>
        <w:t xml:space="preserve"> </w:t>
      </w:r>
      <w:r>
        <w:rPr>
          <w:w w:val="60"/>
          <w:sz w:val="20"/>
        </w:rPr>
        <w:t>of</w:t>
      </w:r>
      <w:r>
        <w:rPr>
          <w:spacing w:val="16"/>
          <w:sz w:val="20"/>
        </w:rPr>
        <w:t xml:space="preserve"> </w:t>
      </w:r>
      <w:r>
        <w:rPr>
          <w:w w:val="60"/>
          <w:sz w:val="20"/>
        </w:rPr>
        <w:t>over</w:t>
      </w:r>
      <w:r>
        <w:rPr>
          <w:spacing w:val="15"/>
          <w:sz w:val="20"/>
        </w:rPr>
        <w:t xml:space="preserve"> </w:t>
      </w:r>
      <w:r>
        <w:rPr>
          <w:w w:val="60"/>
          <w:sz w:val="20"/>
        </w:rPr>
        <w:t>1500mm</w:t>
      </w:r>
      <w:r>
        <w:rPr>
          <w:spacing w:val="14"/>
          <w:sz w:val="20"/>
        </w:rPr>
        <w:t xml:space="preserve"> </w:t>
      </w:r>
      <w:r>
        <w:rPr>
          <w:w w:val="60"/>
          <w:sz w:val="20"/>
        </w:rPr>
        <w:t>which</w:t>
      </w:r>
      <w:r>
        <w:rPr>
          <w:spacing w:val="14"/>
          <w:sz w:val="20"/>
        </w:rPr>
        <w:t xml:space="preserve"> </w:t>
      </w:r>
      <w:r>
        <w:rPr>
          <w:w w:val="60"/>
          <w:sz w:val="20"/>
        </w:rPr>
        <w:t>is</w:t>
      </w:r>
      <w:r>
        <w:rPr>
          <w:spacing w:val="14"/>
          <w:sz w:val="20"/>
        </w:rPr>
        <w:t xml:space="preserve"> </w:t>
      </w:r>
      <w:r>
        <w:rPr>
          <w:w w:val="60"/>
          <w:sz w:val="20"/>
        </w:rPr>
        <w:t>an</w:t>
      </w:r>
      <w:r>
        <w:rPr>
          <w:spacing w:val="15"/>
          <w:sz w:val="20"/>
        </w:rPr>
        <w:t xml:space="preserve"> </w:t>
      </w:r>
      <w:r>
        <w:rPr>
          <w:w w:val="60"/>
          <w:sz w:val="20"/>
        </w:rPr>
        <w:t>important</w:t>
      </w:r>
      <w:r>
        <w:rPr>
          <w:spacing w:val="19"/>
          <w:sz w:val="20"/>
        </w:rPr>
        <w:t xml:space="preserve"> </w:t>
      </w:r>
      <w:r>
        <w:rPr>
          <w:w w:val="60"/>
          <w:sz w:val="20"/>
        </w:rPr>
        <w:t>pre-liquisite</w:t>
      </w:r>
      <w:r>
        <w:rPr>
          <w:spacing w:val="14"/>
          <w:sz w:val="20"/>
        </w:rPr>
        <w:t xml:space="preserve"> </w:t>
      </w:r>
      <w:r>
        <w:rPr>
          <w:w w:val="60"/>
          <w:sz w:val="20"/>
        </w:rPr>
        <w:t>in</w:t>
      </w:r>
      <w:r>
        <w:rPr>
          <w:spacing w:val="17"/>
          <w:sz w:val="20"/>
        </w:rPr>
        <w:t xml:space="preserve"> </w:t>
      </w:r>
      <w:r>
        <w:rPr>
          <w:w w:val="60"/>
          <w:sz w:val="20"/>
        </w:rPr>
        <w:t>power</w:t>
      </w:r>
      <w:r>
        <w:rPr>
          <w:spacing w:val="16"/>
          <w:sz w:val="20"/>
        </w:rPr>
        <w:t xml:space="preserve"> </w:t>
      </w:r>
      <w:r>
        <w:rPr>
          <w:spacing w:val="-2"/>
          <w:w w:val="60"/>
          <w:sz w:val="20"/>
        </w:rPr>
        <w:t>generation.</w:t>
      </w:r>
    </w:p>
    <w:p w:rsidR="00E5575B" w:rsidRDefault="00D512E5">
      <w:pPr>
        <w:pStyle w:val="ListParagraph"/>
        <w:numPr>
          <w:ilvl w:val="2"/>
          <w:numId w:val="77"/>
        </w:numPr>
        <w:tabs>
          <w:tab w:val="left" w:pos="550"/>
        </w:tabs>
        <w:spacing w:line="244" w:lineRule="exact"/>
        <w:ind w:left="550" w:hanging="90"/>
        <w:jc w:val="left"/>
        <w:rPr>
          <w:sz w:val="20"/>
        </w:rPr>
      </w:pPr>
      <w:r>
        <w:rPr>
          <w:w w:val="65"/>
          <w:sz w:val="20"/>
        </w:rPr>
        <w:t>The</w:t>
      </w:r>
      <w:r>
        <w:rPr>
          <w:spacing w:val="-15"/>
          <w:sz w:val="20"/>
        </w:rPr>
        <w:t xml:space="preserve"> </w:t>
      </w:r>
      <w:r>
        <w:rPr>
          <w:w w:val="65"/>
          <w:sz w:val="20"/>
        </w:rPr>
        <w:t>presence</w:t>
      </w:r>
      <w:r>
        <w:rPr>
          <w:spacing w:val="-14"/>
          <w:sz w:val="20"/>
        </w:rPr>
        <w:t xml:space="preserve"> </w:t>
      </w:r>
      <w:r>
        <w:rPr>
          <w:w w:val="65"/>
          <w:sz w:val="20"/>
        </w:rPr>
        <w:t>of</w:t>
      </w:r>
      <w:r>
        <w:rPr>
          <w:spacing w:val="-14"/>
          <w:sz w:val="20"/>
        </w:rPr>
        <w:t xml:space="preserve"> </w:t>
      </w:r>
      <w:r>
        <w:rPr>
          <w:w w:val="65"/>
          <w:sz w:val="20"/>
        </w:rPr>
        <w:t>a</w:t>
      </w:r>
      <w:r>
        <w:rPr>
          <w:spacing w:val="-14"/>
          <w:sz w:val="20"/>
        </w:rPr>
        <w:t xml:space="preserve"> </w:t>
      </w:r>
      <w:r>
        <w:rPr>
          <w:w w:val="65"/>
          <w:sz w:val="20"/>
        </w:rPr>
        <w:t>band</w:t>
      </w:r>
      <w:r>
        <w:rPr>
          <w:spacing w:val="-13"/>
          <w:sz w:val="20"/>
        </w:rPr>
        <w:t xml:space="preserve"> </w:t>
      </w:r>
      <w:r>
        <w:rPr>
          <w:w w:val="65"/>
          <w:sz w:val="20"/>
        </w:rPr>
        <w:t>of</w:t>
      </w:r>
      <w:r>
        <w:rPr>
          <w:spacing w:val="-14"/>
          <w:sz w:val="20"/>
        </w:rPr>
        <w:t xml:space="preserve"> </w:t>
      </w:r>
      <w:r>
        <w:rPr>
          <w:w w:val="65"/>
          <w:sz w:val="20"/>
        </w:rPr>
        <w:t>hard</w:t>
      </w:r>
      <w:r>
        <w:rPr>
          <w:spacing w:val="-14"/>
          <w:sz w:val="20"/>
        </w:rPr>
        <w:t xml:space="preserve"> </w:t>
      </w:r>
      <w:r>
        <w:rPr>
          <w:w w:val="65"/>
          <w:sz w:val="20"/>
        </w:rPr>
        <w:t>resistant</w:t>
      </w:r>
      <w:r>
        <w:rPr>
          <w:spacing w:val="-14"/>
          <w:sz w:val="20"/>
        </w:rPr>
        <w:t xml:space="preserve"> </w:t>
      </w:r>
      <w:r>
        <w:rPr>
          <w:w w:val="65"/>
          <w:sz w:val="20"/>
        </w:rPr>
        <w:t>rocks</w:t>
      </w:r>
      <w:r>
        <w:rPr>
          <w:spacing w:val="-14"/>
          <w:sz w:val="20"/>
        </w:rPr>
        <w:t xml:space="preserve"> </w:t>
      </w:r>
      <w:r>
        <w:rPr>
          <w:w w:val="65"/>
          <w:sz w:val="20"/>
        </w:rPr>
        <w:t>in</w:t>
      </w:r>
      <w:r>
        <w:rPr>
          <w:spacing w:val="-17"/>
          <w:sz w:val="20"/>
        </w:rPr>
        <w:t xml:space="preserve"> </w:t>
      </w:r>
      <w:r>
        <w:rPr>
          <w:w w:val="65"/>
          <w:sz w:val="20"/>
        </w:rPr>
        <w:t>the</w:t>
      </w:r>
      <w:r>
        <w:rPr>
          <w:spacing w:val="-14"/>
          <w:sz w:val="20"/>
        </w:rPr>
        <w:t xml:space="preserve"> </w:t>
      </w:r>
      <w:r>
        <w:rPr>
          <w:w w:val="65"/>
          <w:sz w:val="20"/>
        </w:rPr>
        <w:t>river</w:t>
      </w:r>
      <w:r>
        <w:rPr>
          <w:spacing w:val="-14"/>
          <w:sz w:val="20"/>
        </w:rPr>
        <w:t xml:space="preserve"> </w:t>
      </w:r>
      <w:r>
        <w:rPr>
          <w:w w:val="65"/>
          <w:sz w:val="20"/>
        </w:rPr>
        <w:t>which</w:t>
      </w:r>
      <w:r>
        <w:rPr>
          <w:spacing w:val="-14"/>
          <w:sz w:val="20"/>
        </w:rPr>
        <w:t xml:space="preserve"> </w:t>
      </w:r>
      <w:r>
        <w:rPr>
          <w:w w:val="65"/>
          <w:sz w:val="20"/>
        </w:rPr>
        <w:t>made</w:t>
      </w:r>
      <w:r>
        <w:rPr>
          <w:spacing w:val="-5"/>
          <w:sz w:val="20"/>
        </w:rPr>
        <w:t xml:space="preserve"> </w:t>
      </w:r>
      <w:r>
        <w:rPr>
          <w:w w:val="65"/>
          <w:sz w:val="20"/>
        </w:rPr>
        <w:t>it</w:t>
      </w:r>
      <w:r>
        <w:rPr>
          <w:spacing w:val="-12"/>
          <w:sz w:val="20"/>
        </w:rPr>
        <w:t xml:space="preserve"> </w:t>
      </w:r>
      <w:r>
        <w:rPr>
          <w:w w:val="65"/>
          <w:sz w:val="20"/>
        </w:rPr>
        <w:t>easy</w:t>
      </w:r>
      <w:r>
        <w:rPr>
          <w:spacing w:val="-13"/>
          <w:sz w:val="20"/>
        </w:rPr>
        <w:t xml:space="preserve"> </w:t>
      </w:r>
      <w:r>
        <w:rPr>
          <w:w w:val="65"/>
          <w:sz w:val="20"/>
        </w:rPr>
        <w:t>for</w:t>
      </w:r>
      <w:r>
        <w:rPr>
          <w:spacing w:val="-11"/>
          <w:sz w:val="20"/>
        </w:rPr>
        <w:t xml:space="preserve"> </w:t>
      </w:r>
      <w:r>
        <w:rPr>
          <w:w w:val="65"/>
          <w:sz w:val="20"/>
        </w:rPr>
        <w:t>the</w:t>
      </w:r>
      <w:r>
        <w:rPr>
          <w:spacing w:val="-12"/>
          <w:sz w:val="20"/>
        </w:rPr>
        <w:t xml:space="preserve"> </w:t>
      </w:r>
      <w:r>
        <w:rPr>
          <w:w w:val="65"/>
          <w:sz w:val="20"/>
        </w:rPr>
        <w:t>construction</w:t>
      </w:r>
      <w:r>
        <w:rPr>
          <w:spacing w:val="-12"/>
          <w:sz w:val="20"/>
        </w:rPr>
        <w:t xml:space="preserve"> </w:t>
      </w:r>
      <w:r>
        <w:rPr>
          <w:w w:val="65"/>
          <w:sz w:val="20"/>
        </w:rPr>
        <w:t>of</w:t>
      </w:r>
      <w:r>
        <w:rPr>
          <w:spacing w:val="-11"/>
          <w:sz w:val="20"/>
        </w:rPr>
        <w:t xml:space="preserve"> </w:t>
      </w:r>
      <w:r>
        <w:rPr>
          <w:w w:val="65"/>
          <w:sz w:val="20"/>
        </w:rPr>
        <w:t>the</w:t>
      </w:r>
      <w:r>
        <w:rPr>
          <w:spacing w:val="-12"/>
          <w:sz w:val="20"/>
        </w:rPr>
        <w:t xml:space="preserve"> </w:t>
      </w:r>
      <w:r>
        <w:rPr>
          <w:w w:val="65"/>
          <w:sz w:val="20"/>
        </w:rPr>
        <w:t>dam</w:t>
      </w:r>
      <w:r>
        <w:rPr>
          <w:spacing w:val="-12"/>
          <w:sz w:val="20"/>
        </w:rPr>
        <w:t xml:space="preserve"> </w:t>
      </w:r>
      <w:r>
        <w:rPr>
          <w:w w:val="65"/>
          <w:sz w:val="20"/>
        </w:rPr>
        <w:t>due</w:t>
      </w:r>
      <w:r>
        <w:rPr>
          <w:spacing w:val="-12"/>
          <w:sz w:val="20"/>
        </w:rPr>
        <w:t xml:space="preserve"> </w:t>
      </w:r>
      <w:r>
        <w:rPr>
          <w:w w:val="65"/>
          <w:sz w:val="20"/>
        </w:rPr>
        <w:t>to</w:t>
      </w:r>
      <w:r>
        <w:rPr>
          <w:spacing w:val="-13"/>
          <w:sz w:val="20"/>
        </w:rPr>
        <w:t xml:space="preserve"> </w:t>
      </w:r>
      <w:r>
        <w:rPr>
          <w:w w:val="65"/>
          <w:sz w:val="20"/>
        </w:rPr>
        <w:t>the</w:t>
      </w:r>
      <w:r>
        <w:rPr>
          <w:spacing w:val="-12"/>
          <w:sz w:val="20"/>
        </w:rPr>
        <w:t xml:space="preserve"> </w:t>
      </w:r>
      <w:r>
        <w:rPr>
          <w:w w:val="65"/>
          <w:sz w:val="20"/>
        </w:rPr>
        <w:t>strong</w:t>
      </w:r>
      <w:r>
        <w:rPr>
          <w:spacing w:val="-12"/>
          <w:sz w:val="20"/>
        </w:rPr>
        <w:t xml:space="preserve"> </w:t>
      </w:r>
      <w:r>
        <w:rPr>
          <w:w w:val="65"/>
          <w:sz w:val="20"/>
        </w:rPr>
        <w:t>and</w:t>
      </w:r>
      <w:r>
        <w:rPr>
          <w:spacing w:val="-12"/>
          <w:sz w:val="20"/>
        </w:rPr>
        <w:t xml:space="preserve"> </w:t>
      </w:r>
      <w:r>
        <w:rPr>
          <w:w w:val="65"/>
          <w:sz w:val="20"/>
        </w:rPr>
        <w:t>firm</w:t>
      </w:r>
      <w:r>
        <w:rPr>
          <w:spacing w:val="-5"/>
          <w:sz w:val="20"/>
        </w:rPr>
        <w:t xml:space="preserve"> </w:t>
      </w:r>
      <w:r>
        <w:rPr>
          <w:spacing w:val="-2"/>
          <w:w w:val="65"/>
          <w:sz w:val="20"/>
        </w:rPr>
        <w:t>foundation.</w:t>
      </w:r>
    </w:p>
    <w:p w:rsidR="00E5575B" w:rsidRDefault="00D512E5">
      <w:pPr>
        <w:pStyle w:val="ListParagraph"/>
        <w:numPr>
          <w:ilvl w:val="2"/>
          <w:numId w:val="77"/>
        </w:numPr>
        <w:tabs>
          <w:tab w:val="left" w:pos="550"/>
        </w:tabs>
        <w:ind w:right="718" w:firstLine="0"/>
        <w:jc w:val="left"/>
        <w:rPr>
          <w:sz w:val="20"/>
        </w:rPr>
      </w:pPr>
      <w:r>
        <w:rPr>
          <w:w w:val="65"/>
          <w:sz w:val="20"/>
        </w:rPr>
        <w:t>Availability</w:t>
      </w:r>
      <w:r>
        <w:rPr>
          <w:sz w:val="20"/>
        </w:rPr>
        <w:t xml:space="preserve"> </w:t>
      </w:r>
      <w:r>
        <w:rPr>
          <w:w w:val="65"/>
          <w:sz w:val="20"/>
        </w:rPr>
        <w:t>of</w:t>
      </w:r>
      <w:r>
        <w:rPr>
          <w:sz w:val="20"/>
        </w:rPr>
        <w:t xml:space="preserve"> </w:t>
      </w:r>
      <w:r>
        <w:rPr>
          <w:w w:val="65"/>
          <w:sz w:val="20"/>
        </w:rPr>
        <w:t>well</w:t>
      </w:r>
      <w:r>
        <w:rPr>
          <w:sz w:val="20"/>
        </w:rPr>
        <w:t xml:space="preserve"> </w:t>
      </w:r>
      <w:r>
        <w:rPr>
          <w:w w:val="65"/>
          <w:sz w:val="20"/>
        </w:rPr>
        <w:t>developed</w:t>
      </w:r>
      <w:r>
        <w:rPr>
          <w:sz w:val="20"/>
        </w:rPr>
        <w:t xml:space="preserve"> </w:t>
      </w:r>
      <w:r>
        <w:rPr>
          <w:w w:val="65"/>
          <w:sz w:val="20"/>
        </w:rPr>
        <w:t>transport</w:t>
      </w:r>
      <w:r>
        <w:rPr>
          <w:sz w:val="20"/>
        </w:rPr>
        <w:t xml:space="preserve"> </w:t>
      </w:r>
      <w:r>
        <w:rPr>
          <w:w w:val="65"/>
          <w:sz w:val="20"/>
        </w:rPr>
        <w:t>network</w:t>
      </w:r>
      <w:r>
        <w:rPr>
          <w:sz w:val="20"/>
        </w:rPr>
        <w:t xml:space="preserve"> </w:t>
      </w:r>
      <w:r>
        <w:rPr>
          <w:w w:val="65"/>
          <w:sz w:val="20"/>
        </w:rPr>
        <w:t>of</w:t>
      </w:r>
      <w:r>
        <w:rPr>
          <w:sz w:val="20"/>
        </w:rPr>
        <w:t xml:space="preserve"> </w:t>
      </w:r>
      <w:r>
        <w:rPr>
          <w:w w:val="65"/>
          <w:sz w:val="20"/>
        </w:rPr>
        <w:t>a</w:t>
      </w:r>
      <w:r>
        <w:rPr>
          <w:sz w:val="20"/>
        </w:rPr>
        <w:t xml:space="preserve"> </w:t>
      </w:r>
      <w:r>
        <w:rPr>
          <w:w w:val="65"/>
          <w:sz w:val="20"/>
        </w:rPr>
        <w:t>railway</w:t>
      </w:r>
      <w:r>
        <w:rPr>
          <w:sz w:val="20"/>
        </w:rPr>
        <w:t xml:space="preserve"> </w:t>
      </w:r>
      <w:r>
        <w:rPr>
          <w:w w:val="65"/>
          <w:sz w:val="20"/>
        </w:rPr>
        <w:t>line</w:t>
      </w:r>
      <w:r>
        <w:rPr>
          <w:sz w:val="20"/>
        </w:rPr>
        <w:t xml:space="preserve"> </w:t>
      </w:r>
      <w:r>
        <w:rPr>
          <w:w w:val="65"/>
          <w:sz w:val="20"/>
        </w:rPr>
        <w:t>from</w:t>
      </w:r>
      <w:r>
        <w:rPr>
          <w:sz w:val="20"/>
        </w:rPr>
        <w:t xml:space="preserve"> </w:t>
      </w:r>
      <w:r>
        <w:rPr>
          <w:w w:val="65"/>
          <w:sz w:val="20"/>
        </w:rPr>
        <w:t>Mombasa</w:t>
      </w:r>
      <w:r>
        <w:rPr>
          <w:sz w:val="20"/>
        </w:rPr>
        <w:t xml:space="preserve"> </w:t>
      </w:r>
      <w:r>
        <w:rPr>
          <w:w w:val="65"/>
          <w:sz w:val="20"/>
        </w:rPr>
        <w:t>-</w:t>
      </w:r>
      <w:r>
        <w:rPr>
          <w:sz w:val="20"/>
        </w:rPr>
        <w:t xml:space="preserve"> </w:t>
      </w:r>
      <w:r>
        <w:rPr>
          <w:w w:val="65"/>
          <w:sz w:val="20"/>
        </w:rPr>
        <w:t>Jinja</w:t>
      </w:r>
      <w:r>
        <w:rPr>
          <w:spacing w:val="-1"/>
          <w:sz w:val="20"/>
        </w:rPr>
        <w:t xml:space="preserve"> </w:t>
      </w:r>
      <w:r>
        <w:rPr>
          <w:w w:val="65"/>
          <w:sz w:val="20"/>
        </w:rPr>
        <w:t>and</w:t>
      </w:r>
      <w:r>
        <w:rPr>
          <w:sz w:val="20"/>
        </w:rPr>
        <w:t xml:space="preserve"> </w:t>
      </w:r>
      <w:r>
        <w:rPr>
          <w:w w:val="65"/>
          <w:sz w:val="20"/>
        </w:rPr>
        <w:t>the</w:t>
      </w:r>
      <w:r>
        <w:rPr>
          <w:spacing w:val="-1"/>
          <w:sz w:val="20"/>
        </w:rPr>
        <w:t xml:space="preserve"> </w:t>
      </w:r>
      <w:r>
        <w:rPr>
          <w:w w:val="65"/>
          <w:sz w:val="20"/>
        </w:rPr>
        <w:t>improved</w:t>
      </w:r>
      <w:r>
        <w:rPr>
          <w:spacing w:val="-1"/>
          <w:sz w:val="20"/>
        </w:rPr>
        <w:t xml:space="preserve"> </w:t>
      </w:r>
      <w:r>
        <w:rPr>
          <w:w w:val="65"/>
          <w:sz w:val="20"/>
        </w:rPr>
        <w:t>road</w:t>
      </w:r>
      <w:r>
        <w:rPr>
          <w:sz w:val="20"/>
        </w:rPr>
        <w:t xml:space="preserve"> </w:t>
      </w:r>
      <w:r>
        <w:rPr>
          <w:w w:val="65"/>
          <w:sz w:val="20"/>
        </w:rPr>
        <w:t>network</w:t>
      </w:r>
      <w:r>
        <w:rPr>
          <w:sz w:val="20"/>
        </w:rPr>
        <w:t xml:space="preserve"> </w:t>
      </w:r>
      <w:r>
        <w:rPr>
          <w:w w:val="65"/>
          <w:sz w:val="20"/>
        </w:rPr>
        <w:t>which</w:t>
      </w:r>
      <w:r>
        <w:rPr>
          <w:sz w:val="20"/>
        </w:rPr>
        <w:t xml:space="preserve"> </w:t>
      </w:r>
      <w:r>
        <w:rPr>
          <w:w w:val="65"/>
          <w:sz w:val="20"/>
        </w:rPr>
        <w:t>all</w:t>
      </w:r>
      <w:r>
        <w:rPr>
          <w:sz w:val="20"/>
        </w:rPr>
        <w:t xml:space="preserve"> </w:t>
      </w:r>
      <w:r>
        <w:rPr>
          <w:w w:val="65"/>
          <w:sz w:val="20"/>
        </w:rPr>
        <w:t>eased</w:t>
      </w:r>
      <w:r>
        <w:rPr>
          <w:sz w:val="20"/>
        </w:rPr>
        <w:t xml:space="preserve"> </w:t>
      </w:r>
      <w:r>
        <w:rPr>
          <w:w w:val="65"/>
          <w:sz w:val="20"/>
        </w:rPr>
        <w:t>the</w:t>
      </w:r>
      <w:r>
        <w:rPr>
          <w:sz w:val="20"/>
        </w:rPr>
        <w:t xml:space="preserve"> </w:t>
      </w:r>
      <w:r>
        <w:rPr>
          <w:w w:val="65"/>
          <w:sz w:val="20"/>
        </w:rPr>
        <w:t>movement</w:t>
      </w:r>
      <w:r>
        <w:rPr>
          <w:sz w:val="20"/>
        </w:rPr>
        <w:t xml:space="preserve"> </w:t>
      </w:r>
      <w:r>
        <w:rPr>
          <w:w w:val="65"/>
          <w:sz w:val="20"/>
        </w:rPr>
        <w:t>of</w:t>
      </w:r>
      <w:r>
        <w:rPr>
          <w:sz w:val="20"/>
        </w:rPr>
        <w:t xml:space="preserve"> </w:t>
      </w:r>
      <w:r>
        <w:rPr>
          <w:w w:val="65"/>
          <w:sz w:val="20"/>
        </w:rPr>
        <w:t>construction</w:t>
      </w:r>
      <w:r>
        <w:rPr>
          <w:sz w:val="20"/>
        </w:rPr>
        <w:t xml:space="preserve"> </w:t>
      </w:r>
      <w:r>
        <w:rPr>
          <w:w w:val="65"/>
          <w:sz w:val="20"/>
        </w:rPr>
        <w:t>machinery</w:t>
      </w:r>
      <w:r>
        <w:rPr>
          <w:sz w:val="20"/>
        </w:rPr>
        <w:t xml:space="preserve"> </w:t>
      </w:r>
      <w:r>
        <w:rPr>
          <w:w w:val="65"/>
          <w:sz w:val="20"/>
        </w:rPr>
        <w:t>and</w:t>
      </w:r>
      <w:r>
        <w:rPr>
          <w:sz w:val="20"/>
        </w:rPr>
        <w:t xml:space="preserve"> </w:t>
      </w:r>
      <w:r>
        <w:rPr>
          <w:w w:val="75"/>
          <w:sz w:val="20"/>
        </w:rPr>
        <w:t>materials to the site.</w:t>
      </w:r>
    </w:p>
    <w:p w:rsidR="00E5575B" w:rsidRDefault="00D512E5">
      <w:pPr>
        <w:pStyle w:val="ListParagraph"/>
        <w:numPr>
          <w:ilvl w:val="2"/>
          <w:numId w:val="77"/>
        </w:numPr>
        <w:tabs>
          <w:tab w:val="left" w:pos="550"/>
        </w:tabs>
        <w:spacing w:before="1" w:line="244" w:lineRule="exact"/>
        <w:ind w:left="550" w:hanging="90"/>
        <w:jc w:val="left"/>
        <w:rPr>
          <w:sz w:val="20"/>
        </w:rPr>
      </w:pPr>
      <w:r>
        <w:rPr>
          <w:w w:val="60"/>
          <w:sz w:val="20"/>
        </w:rPr>
        <w:t>Presence</w:t>
      </w:r>
      <w:r>
        <w:rPr>
          <w:spacing w:val="9"/>
          <w:sz w:val="20"/>
        </w:rPr>
        <w:t xml:space="preserve"> </w:t>
      </w:r>
      <w:r>
        <w:rPr>
          <w:w w:val="60"/>
          <w:sz w:val="20"/>
        </w:rPr>
        <w:t>of</w:t>
      </w:r>
      <w:r>
        <w:rPr>
          <w:spacing w:val="11"/>
          <w:sz w:val="20"/>
        </w:rPr>
        <w:t xml:space="preserve"> </w:t>
      </w:r>
      <w:r>
        <w:rPr>
          <w:w w:val="60"/>
          <w:sz w:val="20"/>
        </w:rPr>
        <w:t>skilled</w:t>
      </w:r>
      <w:r>
        <w:rPr>
          <w:spacing w:val="9"/>
          <w:sz w:val="20"/>
        </w:rPr>
        <w:t xml:space="preserve"> </w:t>
      </w:r>
      <w:r>
        <w:rPr>
          <w:w w:val="60"/>
          <w:sz w:val="20"/>
        </w:rPr>
        <w:t>labour</w:t>
      </w:r>
      <w:r>
        <w:rPr>
          <w:spacing w:val="6"/>
          <w:sz w:val="20"/>
        </w:rPr>
        <w:t xml:space="preserve"> </w:t>
      </w:r>
      <w:r>
        <w:rPr>
          <w:w w:val="60"/>
          <w:sz w:val="20"/>
        </w:rPr>
        <w:t>force</w:t>
      </w:r>
      <w:r>
        <w:rPr>
          <w:spacing w:val="9"/>
          <w:sz w:val="20"/>
        </w:rPr>
        <w:t xml:space="preserve"> </w:t>
      </w:r>
      <w:r>
        <w:rPr>
          <w:w w:val="60"/>
          <w:sz w:val="20"/>
        </w:rPr>
        <w:t>which</w:t>
      </w:r>
      <w:r>
        <w:rPr>
          <w:spacing w:val="9"/>
          <w:sz w:val="20"/>
        </w:rPr>
        <w:t xml:space="preserve"> </w:t>
      </w:r>
      <w:r>
        <w:rPr>
          <w:w w:val="60"/>
          <w:sz w:val="20"/>
        </w:rPr>
        <w:t>was</w:t>
      </w:r>
      <w:r>
        <w:rPr>
          <w:spacing w:val="6"/>
          <w:sz w:val="20"/>
        </w:rPr>
        <w:t xml:space="preserve"> </w:t>
      </w:r>
      <w:r>
        <w:rPr>
          <w:w w:val="60"/>
          <w:sz w:val="20"/>
        </w:rPr>
        <w:t>imported</w:t>
      </w:r>
      <w:r>
        <w:rPr>
          <w:spacing w:val="9"/>
          <w:sz w:val="20"/>
        </w:rPr>
        <w:t xml:space="preserve"> </w:t>
      </w:r>
      <w:r>
        <w:rPr>
          <w:w w:val="60"/>
          <w:sz w:val="20"/>
        </w:rPr>
        <w:t>from</w:t>
      </w:r>
      <w:r>
        <w:rPr>
          <w:spacing w:val="13"/>
          <w:sz w:val="20"/>
        </w:rPr>
        <w:t xml:space="preserve"> </w:t>
      </w:r>
      <w:r>
        <w:rPr>
          <w:w w:val="60"/>
          <w:sz w:val="20"/>
        </w:rPr>
        <w:t>UK</w:t>
      </w:r>
      <w:r>
        <w:rPr>
          <w:spacing w:val="9"/>
          <w:sz w:val="20"/>
        </w:rPr>
        <w:t xml:space="preserve"> </w:t>
      </w:r>
      <w:r>
        <w:rPr>
          <w:w w:val="60"/>
          <w:sz w:val="20"/>
        </w:rPr>
        <w:t>because</w:t>
      </w:r>
      <w:r>
        <w:rPr>
          <w:spacing w:val="24"/>
          <w:sz w:val="20"/>
        </w:rPr>
        <w:t xml:space="preserve"> </w:t>
      </w:r>
      <w:r>
        <w:rPr>
          <w:w w:val="60"/>
          <w:sz w:val="20"/>
        </w:rPr>
        <w:t>of</w:t>
      </w:r>
      <w:r>
        <w:rPr>
          <w:spacing w:val="9"/>
          <w:sz w:val="20"/>
        </w:rPr>
        <w:t xml:space="preserve"> </w:t>
      </w:r>
      <w:r>
        <w:rPr>
          <w:w w:val="60"/>
          <w:sz w:val="20"/>
        </w:rPr>
        <w:t>the</w:t>
      </w:r>
      <w:r>
        <w:rPr>
          <w:spacing w:val="13"/>
          <w:sz w:val="20"/>
        </w:rPr>
        <w:t xml:space="preserve"> </w:t>
      </w:r>
      <w:r>
        <w:rPr>
          <w:w w:val="60"/>
          <w:sz w:val="20"/>
        </w:rPr>
        <w:t>influence</w:t>
      </w:r>
      <w:r>
        <w:rPr>
          <w:spacing w:val="12"/>
          <w:sz w:val="20"/>
        </w:rPr>
        <w:t xml:space="preserve"> </w:t>
      </w:r>
      <w:r>
        <w:rPr>
          <w:w w:val="60"/>
          <w:sz w:val="20"/>
        </w:rPr>
        <w:t>of</w:t>
      </w:r>
      <w:r>
        <w:rPr>
          <w:spacing w:val="15"/>
          <w:sz w:val="20"/>
        </w:rPr>
        <w:t xml:space="preserve"> </w:t>
      </w:r>
      <w:r>
        <w:rPr>
          <w:w w:val="60"/>
          <w:sz w:val="20"/>
        </w:rPr>
        <w:t>the</w:t>
      </w:r>
      <w:r>
        <w:rPr>
          <w:spacing w:val="12"/>
          <w:sz w:val="20"/>
        </w:rPr>
        <w:t xml:space="preserve"> </w:t>
      </w:r>
      <w:r>
        <w:rPr>
          <w:w w:val="60"/>
          <w:sz w:val="20"/>
        </w:rPr>
        <w:t>British</w:t>
      </w:r>
      <w:r>
        <w:rPr>
          <w:spacing w:val="13"/>
          <w:sz w:val="20"/>
        </w:rPr>
        <w:t xml:space="preserve"> </w:t>
      </w:r>
      <w:r>
        <w:rPr>
          <w:w w:val="60"/>
          <w:sz w:val="20"/>
        </w:rPr>
        <w:t>colonial</w:t>
      </w:r>
      <w:r>
        <w:rPr>
          <w:spacing w:val="14"/>
          <w:sz w:val="20"/>
        </w:rPr>
        <w:t xml:space="preserve"> </w:t>
      </w:r>
      <w:r>
        <w:rPr>
          <w:spacing w:val="-2"/>
          <w:w w:val="60"/>
          <w:sz w:val="20"/>
        </w:rPr>
        <w:t>government.</w:t>
      </w:r>
    </w:p>
    <w:p w:rsidR="00E5575B" w:rsidRDefault="00D512E5">
      <w:pPr>
        <w:pStyle w:val="ListParagraph"/>
        <w:numPr>
          <w:ilvl w:val="2"/>
          <w:numId w:val="77"/>
        </w:numPr>
        <w:tabs>
          <w:tab w:val="left" w:pos="550"/>
        </w:tabs>
        <w:spacing w:line="244" w:lineRule="exact"/>
        <w:ind w:left="550" w:hanging="90"/>
        <w:jc w:val="left"/>
        <w:rPr>
          <w:sz w:val="20"/>
        </w:rPr>
      </w:pPr>
      <w:r>
        <w:rPr>
          <w:w w:val="60"/>
          <w:sz w:val="20"/>
        </w:rPr>
        <w:t>The</w:t>
      </w:r>
      <w:r>
        <w:rPr>
          <w:spacing w:val="10"/>
          <w:sz w:val="20"/>
        </w:rPr>
        <w:t xml:space="preserve"> </w:t>
      </w:r>
      <w:r>
        <w:rPr>
          <w:w w:val="60"/>
          <w:sz w:val="20"/>
        </w:rPr>
        <w:t>availability</w:t>
      </w:r>
      <w:r>
        <w:rPr>
          <w:spacing w:val="10"/>
          <w:sz w:val="20"/>
        </w:rPr>
        <w:t xml:space="preserve"> </w:t>
      </w:r>
      <w:r>
        <w:rPr>
          <w:w w:val="60"/>
          <w:sz w:val="20"/>
        </w:rPr>
        <w:t>of</w:t>
      </w:r>
      <w:r>
        <w:rPr>
          <w:spacing w:val="17"/>
          <w:sz w:val="20"/>
        </w:rPr>
        <w:t xml:space="preserve"> </w:t>
      </w:r>
      <w:r>
        <w:rPr>
          <w:w w:val="60"/>
          <w:sz w:val="20"/>
        </w:rPr>
        <w:t>adequate</w:t>
      </w:r>
      <w:r>
        <w:rPr>
          <w:spacing w:val="12"/>
          <w:sz w:val="20"/>
        </w:rPr>
        <w:t xml:space="preserve"> </w:t>
      </w:r>
      <w:r>
        <w:rPr>
          <w:w w:val="60"/>
          <w:sz w:val="20"/>
        </w:rPr>
        <w:t>capital</w:t>
      </w:r>
      <w:r>
        <w:rPr>
          <w:spacing w:val="10"/>
          <w:sz w:val="20"/>
        </w:rPr>
        <w:t xml:space="preserve"> </w:t>
      </w:r>
      <w:r>
        <w:rPr>
          <w:w w:val="60"/>
          <w:sz w:val="20"/>
        </w:rPr>
        <w:t>also</w:t>
      </w:r>
      <w:r>
        <w:rPr>
          <w:spacing w:val="10"/>
          <w:sz w:val="20"/>
        </w:rPr>
        <w:t xml:space="preserve"> </w:t>
      </w:r>
      <w:r>
        <w:rPr>
          <w:w w:val="60"/>
          <w:sz w:val="20"/>
        </w:rPr>
        <w:t>from</w:t>
      </w:r>
      <w:r>
        <w:rPr>
          <w:spacing w:val="10"/>
          <w:sz w:val="20"/>
        </w:rPr>
        <w:t xml:space="preserve"> </w:t>
      </w:r>
      <w:r>
        <w:rPr>
          <w:w w:val="60"/>
          <w:sz w:val="20"/>
        </w:rPr>
        <w:t>the</w:t>
      </w:r>
      <w:r>
        <w:rPr>
          <w:spacing w:val="10"/>
          <w:sz w:val="20"/>
        </w:rPr>
        <w:t xml:space="preserve"> </w:t>
      </w:r>
      <w:r>
        <w:rPr>
          <w:w w:val="60"/>
          <w:sz w:val="20"/>
        </w:rPr>
        <w:t>colonial</w:t>
      </w:r>
      <w:r>
        <w:rPr>
          <w:spacing w:val="12"/>
          <w:sz w:val="20"/>
        </w:rPr>
        <w:t xml:space="preserve"> </w:t>
      </w:r>
      <w:r>
        <w:rPr>
          <w:w w:val="60"/>
          <w:sz w:val="20"/>
        </w:rPr>
        <w:t>government</w:t>
      </w:r>
      <w:r>
        <w:rPr>
          <w:spacing w:val="10"/>
          <w:sz w:val="20"/>
        </w:rPr>
        <w:t xml:space="preserve"> </w:t>
      </w:r>
      <w:r>
        <w:rPr>
          <w:w w:val="60"/>
          <w:sz w:val="20"/>
        </w:rPr>
        <w:t>of</w:t>
      </w:r>
      <w:r>
        <w:rPr>
          <w:spacing w:val="15"/>
          <w:sz w:val="20"/>
        </w:rPr>
        <w:t xml:space="preserve"> </w:t>
      </w:r>
      <w:r>
        <w:rPr>
          <w:w w:val="60"/>
          <w:sz w:val="20"/>
        </w:rPr>
        <w:t>worth</w:t>
      </w:r>
      <w:r>
        <w:rPr>
          <w:spacing w:val="17"/>
          <w:sz w:val="20"/>
        </w:rPr>
        <w:t xml:space="preserve"> </w:t>
      </w:r>
      <w:r>
        <w:rPr>
          <w:w w:val="60"/>
          <w:sz w:val="20"/>
        </w:rPr>
        <w:t>₤260</w:t>
      </w:r>
      <w:r>
        <w:rPr>
          <w:spacing w:val="7"/>
          <w:sz w:val="20"/>
        </w:rPr>
        <w:t xml:space="preserve"> </w:t>
      </w:r>
      <w:r>
        <w:rPr>
          <w:spacing w:val="-2"/>
          <w:w w:val="60"/>
          <w:sz w:val="20"/>
        </w:rPr>
        <w:t>million.</w:t>
      </w:r>
    </w:p>
    <w:p w:rsidR="00E5575B" w:rsidRDefault="00D512E5">
      <w:pPr>
        <w:pStyle w:val="ListParagraph"/>
        <w:numPr>
          <w:ilvl w:val="2"/>
          <w:numId w:val="77"/>
        </w:numPr>
        <w:tabs>
          <w:tab w:val="left" w:pos="550"/>
        </w:tabs>
        <w:ind w:left="550" w:hanging="90"/>
        <w:jc w:val="left"/>
        <w:rPr>
          <w:sz w:val="20"/>
        </w:rPr>
      </w:pPr>
      <w:r>
        <w:rPr>
          <w:w w:val="60"/>
          <w:sz w:val="20"/>
        </w:rPr>
        <w:t>Great</w:t>
      </w:r>
      <w:r>
        <w:rPr>
          <w:spacing w:val="18"/>
          <w:sz w:val="20"/>
        </w:rPr>
        <w:t xml:space="preserve"> </w:t>
      </w:r>
      <w:r>
        <w:rPr>
          <w:w w:val="60"/>
          <w:sz w:val="20"/>
        </w:rPr>
        <w:t>demand</w:t>
      </w:r>
      <w:r>
        <w:rPr>
          <w:spacing w:val="14"/>
          <w:sz w:val="20"/>
        </w:rPr>
        <w:t xml:space="preserve"> </w:t>
      </w:r>
      <w:r>
        <w:rPr>
          <w:w w:val="60"/>
          <w:sz w:val="20"/>
        </w:rPr>
        <w:t>of</w:t>
      </w:r>
      <w:r>
        <w:rPr>
          <w:spacing w:val="14"/>
          <w:sz w:val="20"/>
        </w:rPr>
        <w:t xml:space="preserve"> </w:t>
      </w:r>
      <w:r>
        <w:rPr>
          <w:w w:val="60"/>
          <w:sz w:val="20"/>
        </w:rPr>
        <w:t>power</w:t>
      </w:r>
      <w:r>
        <w:rPr>
          <w:spacing w:val="15"/>
          <w:sz w:val="20"/>
        </w:rPr>
        <w:t xml:space="preserve"> </w:t>
      </w:r>
      <w:r>
        <w:rPr>
          <w:w w:val="60"/>
          <w:sz w:val="20"/>
        </w:rPr>
        <w:t>for</w:t>
      </w:r>
      <w:r>
        <w:rPr>
          <w:spacing w:val="14"/>
          <w:sz w:val="20"/>
        </w:rPr>
        <w:t xml:space="preserve"> </w:t>
      </w:r>
      <w:r>
        <w:rPr>
          <w:w w:val="60"/>
          <w:sz w:val="20"/>
        </w:rPr>
        <w:t>industrialization,</w:t>
      </w:r>
      <w:r>
        <w:rPr>
          <w:spacing w:val="14"/>
          <w:sz w:val="20"/>
        </w:rPr>
        <w:t xml:space="preserve"> </w:t>
      </w:r>
      <w:r>
        <w:rPr>
          <w:w w:val="60"/>
          <w:sz w:val="20"/>
        </w:rPr>
        <w:t>urbanization,</w:t>
      </w:r>
      <w:r>
        <w:rPr>
          <w:spacing w:val="14"/>
          <w:sz w:val="20"/>
        </w:rPr>
        <w:t xml:space="preserve"> </w:t>
      </w:r>
      <w:r>
        <w:rPr>
          <w:w w:val="60"/>
          <w:sz w:val="20"/>
        </w:rPr>
        <w:t>natural</w:t>
      </w:r>
      <w:r>
        <w:rPr>
          <w:spacing w:val="15"/>
          <w:sz w:val="20"/>
        </w:rPr>
        <w:t xml:space="preserve"> </w:t>
      </w:r>
      <w:r>
        <w:rPr>
          <w:w w:val="60"/>
          <w:sz w:val="20"/>
        </w:rPr>
        <w:t>resource</w:t>
      </w:r>
      <w:r>
        <w:rPr>
          <w:spacing w:val="14"/>
          <w:sz w:val="20"/>
        </w:rPr>
        <w:t xml:space="preserve"> </w:t>
      </w:r>
      <w:r>
        <w:rPr>
          <w:w w:val="60"/>
          <w:sz w:val="20"/>
        </w:rPr>
        <w:t>exploitation,</w:t>
      </w:r>
      <w:r>
        <w:rPr>
          <w:spacing w:val="14"/>
          <w:sz w:val="20"/>
        </w:rPr>
        <w:t xml:space="preserve"> </w:t>
      </w:r>
      <w:r>
        <w:rPr>
          <w:w w:val="60"/>
          <w:sz w:val="20"/>
        </w:rPr>
        <w:t>domestic</w:t>
      </w:r>
      <w:r>
        <w:rPr>
          <w:spacing w:val="15"/>
          <w:sz w:val="20"/>
        </w:rPr>
        <w:t xml:space="preserve"> </w:t>
      </w:r>
      <w:r>
        <w:rPr>
          <w:w w:val="60"/>
          <w:sz w:val="20"/>
        </w:rPr>
        <w:t>use,</w:t>
      </w:r>
      <w:r>
        <w:rPr>
          <w:spacing w:val="14"/>
          <w:sz w:val="20"/>
        </w:rPr>
        <w:t xml:space="preserve"> </w:t>
      </w:r>
      <w:r>
        <w:rPr>
          <w:w w:val="60"/>
          <w:sz w:val="20"/>
        </w:rPr>
        <w:t>environment</w:t>
      </w:r>
      <w:r>
        <w:rPr>
          <w:spacing w:val="18"/>
          <w:sz w:val="20"/>
        </w:rPr>
        <w:t xml:space="preserve"> </w:t>
      </w:r>
      <w:r>
        <w:rPr>
          <w:w w:val="60"/>
          <w:sz w:val="20"/>
        </w:rPr>
        <w:t>protection,</w:t>
      </w:r>
      <w:r>
        <w:rPr>
          <w:spacing w:val="20"/>
          <w:sz w:val="20"/>
        </w:rPr>
        <w:t xml:space="preserve"> </w:t>
      </w:r>
      <w:r>
        <w:rPr>
          <w:spacing w:val="-4"/>
          <w:w w:val="60"/>
          <w:sz w:val="20"/>
        </w:rPr>
        <w:t>etc.</w:t>
      </w:r>
    </w:p>
    <w:p w:rsidR="00E5575B" w:rsidRDefault="00E5575B">
      <w:pPr>
        <w:pStyle w:val="BodyText"/>
        <w:ind w:left="0"/>
      </w:pPr>
    </w:p>
    <w:p w:rsidR="00E5575B" w:rsidRDefault="00D512E5">
      <w:pPr>
        <w:pStyle w:val="Heading1"/>
        <w:spacing w:before="1" w:line="229" w:lineRule="exact"/>
      </w:pPr>
      <w:r>
        <w:rPr>
          <w:w w:val="60"/>
        </w:rPr>
        <w:t>VALUES</w:t>
      </w:r>
      <w:r>
        <w:rPr>
          <w:spacing w:val="15"/>
        </w:rPr>
        <w:t xml:space="preserve"> </w:t>
      </w:r>
      <w:r>
        <w:rPr>
          <w:w w:val="60"/>
        </w:rPr>
        <w:t>OF</w:t>
      </w:r>
      <w:r>
        <w:rPr>
          <w:spacing w:val="12"/>
        </w:rPr>
        <w:t xml:space="preserve"> </w:t>
      </w:r>
      <w:r>
        <w:rPr>
          <w:w w:val="60"/>
        </w:rPr>
        <w:t>THE</w:t>
      </w:r>
      <w:r>
        <w:rPr>
          <w:spacing w:val="13"/>
        </w:rPr>
        <w:t xml:space="preserve"> </w:t>
      </w:r>
      <w:r>
        <w:rPr>
          <w:w w:val="60"/>
        </w:rPr>
        <w:t>OWEN</w:t>
      </w:r>
      <w:r>
        <w:rPr>
          <w:spacing w:val="12"/>
        </w:rPr>
        <w:t xml:space="preserve"> </w:t>
      </w:r>
      <w:r>
        <w:rPr>
          <w:w w:val="60"/>
        </w:rPr>
        <w:t>FALLS</w:t>
      </w:r>
      <w:r>
        <w:rPr>
          <w:spacing w:val="12"/>
        </w:rPr>
        <w:t xml:space="preserve"> </w:t>
      </w:r>
      <w:r>
        <w:rPr>
          <w:w w:val="60"/>
        </w:rPr>
        <w:t>DAM</w:t>
      </w:r>
      <w:r>
        <w:rPr>
          <w:spacing w:val="12"/>
        </w:rPr>
        <w:t xml:space="preserve"> </w:t>
      </w:r>
      <w:r>
        <w:rPr>
          <w:w w:val="60"/>
        </w:rPr>
        <w:t>POWER</w:t>
      </w:r>
      <w:r>
        <w:rPr>
          <w:spacing w:val="12"/>
        </w:rPr>
        <w:t xml:space="preserve"> </w:t>
      </w:r>
      <w:r>
        <w:rPr>
          <w:spacing w:val="-2"/>
          <w:w w:val="60"/>
        </w:rPr>
        <w:t>STATION</w:t>
      </w:r>
    </w:p>
    <w:p w:rsidR="00E5575B" w:rsidRDefault="00D512E5">
      <w:pPr>
        <w:spacing w:line="229" w:lineRule="exact"/>
        <w:ind w:left="460"/>
        <w:rPr>
          <w:rFonts w:ascii="Arial"/>
          <w:b/>
          <w:sz w:val="20"/>
        </w:rPr>
      </w:pPr>
      <w:r>
        <w:rPr>
          <w:rFonts w:ascii="Arial"/>
          <w:b/>
          <w:spacing w:val="4"/>
          <w:w w:val="60"/>
          <w:sz w:val="20"/>
          <w:u w:val="single"/>
        </w:rPr>
        <w:t>Positive</w:t>
      </w:r>
      <w:r>
        <w:rPr>
          <w:rFonts w:ascii="Arial"/>
          <w:b/>
          <w:spacing w:val="35"/>
          <w:sz w:val="20"/>
          <w:u w:val="single"/>
        </w:rPr>
        <w:t xml:space="preserve"> </w:t>
      </w:r>
      <w:r>
        <w:rPr>
          <w:rFonts w:ascii="Arial"/>
          <w:b/>
          <w:spacing w:val="-2"/>
          <w:w w:val="75"/>
          <w:sz w:val="20"/>
          <w:u w:val="single"/>
        </w:rPr>
        <w:t>value:</w:t>
      </w:r>
    </w:p>
    <w:p w:rsidR="00E5575B" w:rsidRDefault="00D512E5">
      <w:pPr>
        <w:pStyle w:val="ListParagraph"/>
        <w:numPr>
          <w:ilvl w:val="2"/>
          <w:numId w:val="77"/>
        </w:numPr>
        <w:tabs>
          <w:tab w:val="left" w:pos="550"/>
        </w:tabs>
        <w:spacing w:before="1"/>
        <w:ind w:right="714" w:firstLine="0"/>
        <w:rPr>
          <w:sz w:val="20"/>
        </w:rPr>
      </w:pPr>
      <w:r>
        <w:rPr>
          <w:w w:val="65"/>
          <w:sz w:val="20"/>
        </w:rPr>
        <w:t>After</w:t>
      </w:r>
      <w:r>
        <w:rPr>
          <w:sz w:val="20"/>
        </w:rPr>
        <w:t xml:space="preserve"> </w:t>
      </w:r>
      <w:r>
        <w:rPr>
          <w:w w:val="65"/>
          <w:sz w:val="20"/>
        </w:rPr>
        <w:t>its</w:t>
      </w:r>
      <w:r>
        <w:rPr>
          <w:sz w:val="20"/>
        </w:rPr>
        <w:t xml:space="preserve"> </w:t>
      </w:r>
      <w:r>
        <w:rPr>
          <w:w w:val="65"/>
          <w:sz w:val="20"/>
        </w:rPr>
        <w:t>completion,</w:t>
      </w:r>
      <w:r>
        <w:rPr>
          <w:sz w:val="20"/>
        </w:rPr>
        <w:t xml:space="preserve"> </w:t>
      </w:r>
      <w:r>
        <w:rPr>
          <w:w w:val="65"/>
          <w:sz w:val="20"/>
        </w:rPr>
        <w:t>it</w:t>
      </w:r>
      <w:r>
        <w:rPr>
          <w:sz w:val="20"/>
        </w:rPr>
        <w:t xml:space="preserve"> </w:t>
      </w:r>
      <w:r>
        <w:rPr>
          <w:w w:val="65"/>
          <w:sz w:val="20"/>
        </w:rPr>
        <w:t>facilitated</w:t>
      </w:r>
      <w:r>
        <w:rPr>
          <w:sz w:val="20"/>
        </w:rPr>
        <w:t xml:space="preserve"> </w:t>
      </w:r>
      <w:r>
        <w:rPr>
          <w:w w:val="65"/>
          <w:sz w:val="20"/>
        </w:rPr>
        <w:t>the</w:t>
      </w:r>
      <w:r>
        <w:rPr>
          <w:sz w:val="20"/>
        </w:rPr>
        <w:t xml:space="preserve"> </w:t>
      </w:r>
      <w:r>
        <w:rPr>
          <w:w w:val="65"/>
          <w:sz w:val="20"/>
        </w:rPr>
        <w:t>growth</w:t>
      </w:r>
      <w:r>
        <w:rPr>
          <w:sz w:val="20"/>
        </w:rPr>
        <w:t xml:space="preserve"> </w:t>
      </w:r>
      <w:r>
        <w:rPr>
          <w:w w:val="65"/>
          <w:sz w:val="20"/>
        </w:rPr>
        <w:t>and</w:t>
      </w:r>
      <w:r>
        <w:rPr>
          <w:sz w:val="20"/>
        </w:rPr>
        <w:t xml:space="preserve"> </w:t>
      </w:r>
      <w:r>
        <w:rPr>
          <w:w w:val="65"/>
          <w:sz w:val="20"/>
        </w:rPr>
        <w:t>development</w:t>
      </w:r>
      <w:r>
        <w:rPr>
          <w:sz w:val="20"/>
        </w:rPr>
        <w:t xml:space="preserve"> </w:t>
      </w:r>
      <w:r>
        <w:rPr>
          <w:w w:val="65"/>
          <w:sz w:val="20"/>
        </w:rPr>
        <w:t>of</w:t>
      </w:r>
      <w:r>
        <w:rPr>
          <w:sz w:val="20"/>
        </w:rPr>
        <w:t xml:space="preserve"> </w:t>
      </w:r>
      <w:r>
        <w:rPr>
          <w:w w:val="65"/>
          <w:sz w:val="20"/>
        </w:rPr>
        <w:t>industries.</w:t>
      </w:r>
      <w:r>
        <w:rPr>
          <w:spacing w:val="-3"/>
          <w:sz w:val="20"/>
        </w:rPr>
        <w:t xml:space="preserve"> </w:t>
      </w:r>
      <w:r>
        <w:rPr>
          <w:w w:val="65"/>
          <w:sz w:val="20"/>
        </w:rPr>
        <w:t>The</w:t>
      </w:r>
      <w:r>
        <w:rPr>
          <w:spacing w:val="-6"/>
          <w:sz w:val="20"/>
        </w:rPr>
        <w:t xml:space="preserve"> </w:t>
      </w:r>
      <w:r>
        <w:rPr>
          <w:w w:val="65"/>
          <w:sz w:val="20"/>
        </w:rPr>
        <w:t>first</w:t>
      </w:r>
      <w:r>
        <w:rPr>
          <w:spacing w:val="-5"/>
          <w:sz w:val="20"/>
        </w:rPr>
        <w:t xml:space="preserve"> </w:t>
      </w:r>
      <w:r>
        <w:rPr>
          <w:w w:val="65"/>
          <w:sz w:val="20"/>
        </w:rPr>
        <w:t>industries</w:t>
      </w:r>
      <w:r>
        <w:rPr>
          <w:spacing w:val="-3"/>
          <w:sz w:val="20"/>
        </w:rPr>
        <w:t xml:space="preserve"> </w:t>
      </w:r>
      <w:r>
        <w:rPr>
          <w:w w:val="65"/>
          <w:sz w:val="20"/>
        </w:rPr>
        <w:t>such</w:t>
      </w:r>
      <w:r>
        <w:rPr>
          <w:spacing w:val="-3"/>
          <w:sz w:val="20"/>
        </w:rPr>
        <w:t xml:space="preserve"> </w:t>
      </w:r>
      <w:r>
        <w:rPr>
          <w:w w:val="65"/>
          <w:sz w:val="20"/>
        </w:rPr>
        <w:t>as</w:t>
      </w:r>
      <w:r>
        <w:rPr>
          <w:spacing w:val="-3"/>
          <w:sz w:val="20"/>
        </w:rPr>
        <w:t xml:space="preserve"> </w:t>
      </w:r>
      <w:r>
        <w:rPr>
          <w:w w:val="65"/>
          <w:sz w:val="20"/>
        </w:rPr>
        <w:t>copper</w:t>
      </w:r>
      <w:r>
        <w:rPr>
          <w:spacing w:val="-3"/>
          <w:sz w:val="20"/>
        </w:rPr>
        <w:t xml:space="preserve"> </w:t>
      </w:r>
      <w:r>
        <w:rPr>
          <w:w w:val="65"/>
          <w:sz w:val="20"/>
        </w:rPr>
        <w:t>smelters,</w:t>
      </w:r>
      <w:r>
        <w:rPr>
          <w:spacing w:val="-3"/>
          <w:sz w:val="20"/>
        </w:rPr>
        <w:t xml:space="preserve"> </w:t>
      </w:r>
      <w:r>
        <w:rPr>
          <w:w w:val="65"/>
          <w:sz w:val="20"/>
        </w:rPr>
        <w:t>Southern</w:t>
      </w:r>
      <w:r>
        <w:rPr>
          <w:spacing w:val="-6"/>
          <w:sz w:val="20"/>
        </w:rPr>
        <w:t xml:space="preserve"> </w:t>
      </w:r>
      <w:r>
        <w:rPr>
          <w:w w:val="65"/>
          <w:sz w:val="20"/>
        </w:rPr>
        <w:t>range</w:t>
      </w:r>
      <w:r>
        <w:rPr>
          <w:spacing w:val="-3"/>
          <w:sz w:val="20"/>
        </w:rPr>
        <w:t xml:space="preserve"> </w:t>
      </w:r>
      <w:r>
        <w:rPr>
          <w:w w:val="65"/>
          <w:sz w:val="20"/>
        </w:rPr>
        <w:t>Nyanza</w:t>
      </w:r>
      <w:r>
        <w:rPr>
          <w:spacing w:val="-6"/>
          <w:sz w:val="20"/>
        </w:rPr>
        <w:t xml:space="preserve"> </w:t>
      </w:r>
      <w:r>
        <w:rPr>
          <w:w w:val="65"/>
          <w:sz w:val="20"/>
        </w:rPr>
        <w:t>textiles,</w:t>
      </w:r>
      <w:r>
        <w:rPr>
          <w:spacing w:val="-5"/>
          <w:sz w:val="20"/>
        </w:rPr>
        <w:t xml:space="preserve"> </w:t>
      </w:r>
      <w:r>
        <w:rPr>
          <w:w w:val="65"/>
          <w:sz w:val="20"/>
        </w:rPr>
        <w:t>steel</w:t>
      </w:r>
      <w:r>
        <w:rPr>
          <w:spacing w:val="-5"/>
          <w:sz w:val="20"/>
        </w:rPr>
        <w:t xml:space="preserve"> </w:t>
      </w:r>
      <w:r>
        <w:rPr>
          <w:w w:val="65"/>
          <w:sz w:val="20"/>
        </w:rPr>
        <w:t>rolling</w:t>
      </w:r>
      <w:r>
        <w:rPr>
          <w:spacing w:val="-3"/>
          <w:sz w:val="20"/>
        </w:rPr>
        <w:t xml:space="preserve"> </w:t>
      </w:r>
      <w:r>
        <w:rPr>
          <w:w w:val="65"/>
          <w:sz w:val="20"/>
        </w:rPr>
        <w:t>mills,</w:t>
      </w:r>
      <w:r>
        <w:rPr>
          <w:spacing w:val="-3"/>
          <w:sz w:val="20"/>
        </w:rPr>
        <w:t xml:space="preserve"> </w:t>
      </w:r>
      <w:r>
        <w:rPr>
          <w:w w:val="65"/>
          <w:sz w:val="20"/>
        </w:rPr>
        <w:t>Chillington</w:t>
      </w:r>
      <w:r>
        <w:rPr>
          <w:sz w:val="20"/>
        </w:rPr>
        <w:t xml:space="preserve"> </w:t>
      </w:r>
      <w:r>
        <w:rPr>
          <w:w w:val="65"/>
          <w:sz w:val="20"/>
        </w:rPr>
        <w:t>Company,</w:t>
      </w:r>
      <w:r>
        <w:rPr>
          <w:spacing w:val="-2"/>
          <w:w w:val="65"/>
          <w:sz w:val="20"/>
        </w:rPr>
        <w:t xml:space="preserve"> </w:t>
      </w:r>
      <w:r>
        <w:rPr>
          <w:w w:val="65"/>
          <w:sz w:val="20"/>
        </w:rPr>
        <w:t>etc</w:t>
      </w:r>
      <w:r>
        <w:rPr>
          <w:spacing w:val="-1"/>
          <w:w w:val="65"/>
          <w:sz w:val="20"/>
        </w:rPr>
        <w:t xml:space="preserve"> </w:t>
      </w:r>
      <w:r>
        <w:rPr>
          <w:w w:val="65"/>
          <w:sz w:val="20"/>
        </w:rPr>
        <w:t>in</w:t>
      </w:r>
      <w:r>
        <w:rPr>
          <w:spacing w:val="-2"/>
          <w:w w:val="65"/>
          <w:sz w:val="20"/>
        </w:rPr>
        <w:t xml:space="preserve"> </w:t>
      </w:r>
      <w:r>
        <w:rPr>
          <w:w w:val="65"/>
          <w:sz w:val="20"/>
        </w:rPr>
        <w:t>Uganda</w:t>
      </w:r>
      <w:r>
        <w:rPr>
          <w:spacing w:val="-18"/>
          <w:sz w:val="20"/>
        </w:rPr>
        <w:t xml:space="preserve"> </w:t>
      </w:r>
      <w:r>
        <w:rPr>
          <w:w w:val="65"/>
          <w:sz w:val="20"/>
        </w:rPr>
        <w:t>were</w:t>
      </w:r>
      <w:r>
        <w:rPr>
          <w:spacing w:val="-18"/>
          <w:sz w:val="20"/>
        </w:rPr>
        <w:t xml:space="preserve"> </w:t>
      </w:r>
      <w:r>
        <w:rPr>
          <w:w w:val="65"/>
          <w:sz w:val="20"/>
        </w:rPr>
        <w:t>established</w:t>
      </w:r>
      <w:r>
        <w:rPr>
          <w:spacing w:val="-18"/>
          <w:sz w:val="20"/>
        </w:rPr>
        <w:t xml:space="preserve"> </w:t>
      </w:r>
      <w:r>
        <w:rPr>
          <w:w w:val="65"/>
          <w:sz w:val="20"/>
        </w:rPr>
        <w:t>at</w:t>
      </w:r>
      <w:r>
        <w:rPr>
          <w:spacing w:val="-18"/>
          <w:sz w:val="20"/>
        </w:rPr>
        <w:t xml:space="preserve"> </w:t>
      </w:r>
      <w:r>
        <w:rPr>
          <w:w w:val="65"/>
          <w:sz w:val="20"/>
        </w:rPr>
        <w:t>Jinja</w:t>
      </w:r>
      <w:r>
        <w:rPr>
          <w:spacing w:val="-2"/>
          <w:w w:val="65"/>
          <w:sz w:val="20"/>
        </w:rPr>
        <w:t xml:space="preserve"> </w:t>
      </w:r>
      <w:r>
        <w:rPr>
          <w:w w:val="65"/>
          <w:sz w:val="20"/>
        </w:rPr>
        <w:t>due</w:t>
      </w:r>
      <w:r>
        <w:rPr>
          <w:spacing w:val="-2"/>
          <w:w w:val="65"/>
          <w:sz w:val="20"/>
        </w:rPr>
        <w:t xml:space="preserve"> </w:t>
      </w:r>
      <w:r>
        <w:rPr>
          <w:w w:val="65"/>
          <w:sz w:val="20"/>
        </w:rPr>
        <w:t>to</w:t>
      </w:r>
      <w:r>
        <w:rPr>
          <w:spacing w:val="-3"/>
          <w:w w:val="65"/>
          <w:sz w:val="20"/>
        </w:rPr>
        <w:t xml:space="preserve"> </w:t>
      </w:r>
      <w:r>
        <w:rPr>
          <w:w w:val="65"/>
          <w:sz w:val="20"/>
        </w:rPr>
        <w:t>presence</w:t>
      </w:r>
      <w:r>
        <w:rPr>
          <w:spacing w:val="-18"/>
          <w:sz w:val="20"/>
        </w:rPr>
        <w:t xml:space="preserve"> </w:t>
      </w:r>
      <w:r>
        <w:rPr>
          <w:w w:val="65"/>
          <w:sz w:val="20"/>
        </w:rPr>
        <w:t>of</w:t>
      </w:r>
      <w:r>
        <w:rPr>
          <w:spacing w:val="-18"/>
          <w:sz w:val="20"/>
        </w:rPr>
        <w:t xml:space="preserve"> </w:t>
      </w:r>
      <w:r>
        <w:rPr>
          <w:w w:val="65"/>
          <w:sz w:val="20"/>
        </w:rPr>
        <w:t>hydroelectricity.</w:t>
      </w:r>
      <w:r>
        <w:rPr>
          <w:spacing w:val="-18"/>
          <w:sz w:val="20"/>
        </w:rPr>
        <w:t xml:space="preserve"> </w:t>
      </w:r>
      <w:r>
        <w:rPr>
          <w:w w:val="65"/>
          <w:sz w:val="20"/>
        </w:rPr>
        <w:t>Other</w:t>
      </w:r>
      <w:r>
        <w:rPr>
          <w:spacing w:val="-1"/>
          <w:w w:val="65"/>
          <w:sz w:val="20"/>
        </w:rPr>
        <w:t xml:space="preserve"> </w:t>
      </w:r>
      <w:r>
        <w:rPr>
          <w:w w:val="65"/>
          <w:sz w:val="20"/>
        </w:rPr>
        <w:t>industries</w:t>
      </w:r>
      <w:r>
        <w:rPr>
          <w:spacing w:val="-2"/>
          <w:w w:val="65"/>
          <w:sz w:val="20"/>
        </w:rPr>
        <w:t xml:space="preserve"> </w:t>
      </w:r>
      <w:r>
        <w:rPr>
          <w:w w:val="65"/>
          <w:sz w:val="20"/>
        </w:rPr>
        <w:t>developed</w:t>
      </w:r>
      <w:r>
        <w:rPr>
          <w:spacing w:val="-2"/>
          <w:w w:val="65"/>
          <w:sz w:val="20"/>
        </w:rPr>
        <w:t xml:space="preserve"> </w:t>
      </w:r>
      <w:r>
        <w:rPr>
          <w:w w:val="65"/>
          <w:sz w:val="20"/>
        </w:rPr>
        <w:t>in</w:t>
      </w:r>
      <w:r>
        <w:rPr>
          <w:spacing w:val="-18"/>
          <w:sz w:val="20"/>
        </w:rPr>
        <w:t xml:space="preserve"> </w:t>
      </w:r>
      <w:r>
        <w:rPr>
          <w:w w:val="65"/>
          <w:sz w:val="20"/>
        </w:rPr>
        <w:t>other</w:t>
      </w:r>
      <w:r>
        <w:rPr>
          <w:spacing w:val="-1"/>
          <w:w w:val="65"/>
          <w:sz w:val="20"/>
        </w:rPr>
        <w:t xml:space="preserve"> </w:t>
      </w:r>
      <w:r>
        <w:rPr>
          <w:w w:val="65"/>
          <w:sz w:val="20"/>
        </w:rPr>
        <w:t>towns</w:t>
      </w:r>
      <w:r>
        <w:rPr>
          <w:spacing w:val="-18"/>
          <w:sz w:val="20"/>
        </w:rPr>
        <w:t xml:space="preserve"> </w:t>
      </w:r>
      <w:r>
        <w:rPr>
          <w:w w:val="65"/>
          <w:sz w:val="20"/>
        </w:rPr>
        <w:t>like</w:t>
      </w:r>
      <w:r>
        <w:rPr>
          <w:spacing w:val="-4"/>
          <w:w w:val="65"/>
          <w:sz w:val="20"/>
        </w:rPr>
        <w:t xml:space="preserve"> </w:t>
      </w:r>
      <w:r>
        <w:rPr>
          <w:w w:val="65"/>
          <w:sz w:val="20"/>
        </w:rPr>
        <w:t>Mbale,</w:t>
      </w:r>
      <w:r>
        <w:rPr>
          <w:spacing w:val="-18"/>
          <w:sz w:val="20"/>
        </w:rPr>
        <w:t xml:space="preserve"> </w:t>
      </w:r>
      <w:r>
        <w:rPr>
          <w:w w:val="65"/>
          <w:sz w:val="20"/>
        </w:rPr>
        <w:t>Kampala,</w:t>
      </w:r>
      <w:r>
        <w:rPr>
          <w:spacing w:val="-1"/>
          <w:w w:val="65"/>
          <w:sz w:val="20"/>
        </w:rPr>
        <w:t xml:space="preserve"> </w:t>
      </w:r>
      <w:r>
        <w:rPr>
          <w:w w:val="65"/>
          <w:sz w:val="20"/>
        </w:rPr>
        <w:t>Tororo,</w:t>
      </w:r>
      <w:r>
        <w:rPr>
          <w:spacing w:val="-2"/>
          <w:w w:val="65"/>
          <w:sz w:val="20"/>
        </w:rPr>
        <w:t xml:space="preserve"> </w:t>
      </w:r>
      <w:r>
        <w:rPr>
          <w:w w:val="65"/>
          <w:sz w:val="20"/>
        </w:rPr>
        <w:t>etc.</w:t>
      </w:r>
    </w:p>
    <w:p w:rsidR="00E5575B" w:rsidRDefault="00D512E5">
      <w:pPr>
        <w:pStyle w:val="ListParagraph"/>
        <w:numPr>
          <w:ilvl w:val="2"/>
          <w:numId w:val="77"/>
        </w:numPr>
        <w:tabs>
          <w:tab w:val="left" w:pos="819"/>
        </w:tabs>
        <w:spacing w:before="1" w:line="242" w:lineRule="auto"/>
        <w:ind w:right="710" w:firstLine="0"/>
        <w:rPr>
          <w:sz w:val="20"/>
        </w:rPr>
      </w:pPr>
      <w:r>
        <w:rPr>
          <w:w w:val="65"/>
          <w:sz w:val="20"/>
        </w:rPr>
        <w:t>The</w:t>
      </w:r>
      <w:r>
        <w:rPr>
          <w:spacing w:val="-11"/>
          <w:sz w:val="20"/>
        </w:rPr>
        <w:t xml:space="preserve"> </w:t>
      </w:r>
      <w:r>
        <w:rPr>
          <w:w w:val="65"/>
          <w:sz w:val="20"/>
        </w:rPr>
        <w:t>development</w:t>
      </w:r>
      <w:r>
        <w:rPr>
          <w:sz w:val="20"/>
        </w:rPr>
        <w:t xml:space="preserve"> </w:t>
      </w:r>
      <w:r>
        <w:rPr>
          <w:w w:val="65"/>
          <w:sz w:val="20"/>
        </w:rPr>
        <w:t>of</w:t>
      </w:r>
      <w:r>
        <w:rPr>
          <w:sz w:val="20"/>
        </w:rPr>
        <w:t xml:space="preserve"> </w:t>
      </w:r>
      <w:r>
        <w:rPr>
          <w:w w:val="65"/>
          <w:sz w:val="20"/>
        </w:rPr>
        <w:t>Owen</w:t>
      </w:r>
      <w:r>
        <w:rPr>
          <w:sz w:val="20"/>
        </w:rPr>
        <w:t xml:space="preserve"> </w:t>
      </w:r>
      <w:r>
        <w:rPr>
          <w:w w:val="65"/>
          <w:sz w:val="20"/>
        </w:rPr>
        <w:t>falls</w:t>
      </w:r>
      <w:r>
        <w:rPr>
          <w:sz w:val="20"/>
        </w:rPr>
        <w:t xml:space="preserve"> </w:t>
      </w:r>
      <w:r>
        <w:rPr>
          <w:w w:val="65"/>
          <w:sz w:val="20"/>
        </w:rPr>
        <w:t>dam</w:t>
      </w:r>
      <w:r>
        <w:rPr>
          <w:sz w:val="20"/>
        </w:rPr>
        <w:t xml:space="preserve"> </w:t>
      </w:r>
      <w:r>
        <w:rPr>
          <w:w w:val="65"/>
          <w:sz w:val="20"/>
        </w:rPr>
        <w:t>saved</w:t>
      </w:r>
      <w:r>
        <w:rPr>
          <w:sz w:val="20"/>
        </w:rPr>
        <w:t xml:space="preserve"> </w:t>
      </w:r>
      <w:r>
        <w:rPr>
          <w:w w:val="65"/>
          <w:sz w:val="20"/>
        </w:rPr>
        <w:t>Uganda's</w:t>
      </w:r>
      <w:r>
        <w:rPr>
          <w:sz w:val="20"/>
        </w:rPr>
        <w:t xml:space="preserve"> </w:t>
      </w:r>
      <w:r>
        <w:rPr>
          <w:w w:val="65"/>
          <w:sz w:val="20"/>
        </w:rPr>
        <w:t>valuable</w:t>
      </w:r>
      <w:r>
        <w:rPr>
          <w:sz w:val="20"/>
        </w:rPr>
        <w:t xml:space="preserve"> </w:t>
      </w:r>
      <w:r>
        <w:rPr>
          <w:w w:val="65"/>
          <w:sz w:val="20"/>
        </w:rPr>
        <w:t>foreign</w:t>
      </w:r>
      <w:r>
        <w:rPr>
          <w:sz w:val="20"/>
        </w:rPr>
        <w:t xml:space="preserve"> </w:t>
      </w:r>
      <w:r>
        <w:rPr>
          <w:w w:val="65"/>
          <w:sz w:val="20"/>
        </w:rPr>
        <w:t>exchange</w:t>
      </w:r>
      <w:r>
        <w:rPr>
          <w:sz w:val="20"/>
        </w:rPr>
        <w:t xml:space="preserve"> </w:t>
      </w:r>
      <w:r>
        <w:rPr>
          <w:w w:val="65"/>
          <w:sz w:val="20"/>
        </w:rPr>
        <w:t>which</w:t>
      </w:r>
      <w:r>
        <w:rPr>
          <w:sz w:val="20"/>
        </w:rPr>
        <w:t xml:space="preserve"> </w:t>
      </w:r>
      <w:r>
        <w:rPr>
          <w:w w:val="65"/>
          <w:sz w:val="20"/>
        </w:rPr>
        <w:t>was</w:t>
      </w:r>
      <w:r>
        <w:rPr>
          <w:sz w:val="20"/>
        </w:rPr>
        <w:t xml:space="preserve"> </w:t>
      </w:r>
      <w:r>
        <w:rPr>
          <w:w w:val="65"/>
          <w:sz w:val="20"/>
        </w:rPr>
        <w:t>used</w:t>
      </w:r>
      <w:r>
        <w:rPr>
          <w:sz w:val="20"/>
        </w:rPr>
        <w:t xml:space="preserve"> </w:t>
      </w:r>
      <w:r>
        <w:rPr>
          <w:w w:val="65"/>
          <w:sz w:val="20"/>
        </w:rPr>
        <w:t>to</w:t>
      </w:r>
      <w:r>
        <w:rPr>
          <w:sz w:val="20"/>
        </w:rPr>
        <w:t xml:space="preserve"> </w:t>
      </w:r>
      <w:r>
        <w:rPr>
          <w:w w:val="65"/>
          <w:sz w:val="20"/>
        </w:rPr>
        <w:t>import</w:t>
      </w:r>
      <w:r>
        <w:rPr>
          <w:sz w:val="20"/>
        </w:rPr>
        <w:t xml:space="preserve"> </w:t>
      </w:r>
      <w:r>
        <w:rPr>
          <w:w w:val="65"/>
          <w:sz w:val="20"/>
        </w:rPr>
        <w:t>large</w:t>
      </w:r>
      <w:r>
        <w:rPr>
          <w:sz w:val="20"/>
        </w:rPr>
        <w:t xml:space="preserve"> </w:t>
      </w:r>
      <w:r>
        <w:rPr>
          <w:w w:val="65"/>
          <w:sz w:val="20"/>
        </w:rPr>
        <w:t>quantities</w:t>
      </w:r>
      <w:r>
        <w:rPr>
          <w:sz w:val="20"/>
        </w:rPr>
        <w:t xml:space="preserve"> </w:t>
      </w:r>
      <w:r>
        <w:rPr>
          <w:w w:val="65"/>
          <w:sz w:val="20"/>
        </w:rPr>
        <w:t>of</w:t>
      </w:r>
      <w:r>
        <w:rPr>
          <w:sz w:val="20"/>
        </w:rPr>
        <w:t xml:space="preserve"> </w:t>
      </w:r>
      <w:r>
        <w:rPr>
          <w:w w:val="65"/>
          <w:sz w:val="20"/>
        </w:rPr>
        <w:t>petro</w:t>
      </w:r>
      <w:r>
        <w:rPr>
          <w:spacing w:val="-14"/>
          <w:sz w:val="20"/>
        </w:rPr>
        <w:t xml:space="preserve"> </w:t>
      </w:r>
      <w:r>
        <w:rPr>
          <w:w w:val="65"/>
          <w:sz w:val="20"/>
        </w:rPr>
        <w:t>leum</w:t>
      </w:r>
      <w:r>
        <w:rPr>
          <w:sz w:val="20"/>
        </w:rPr>
        <w:t xml:space="preserve"> </w:t>
      </w:r>
      <w:r>
        <w:rPr>
          <w:w w:val="65"/>
          <w:sz w:val="20"/>
        </w:rPr>
        <w:t>products</w:t>
      </w:r>
      <w:r>
        <w:rPr>
          <w:sz w:val="20"/>
        </w:rPr>
        <w:t xml:space="preserve"> </w:t>
      </w:r>
      <w:r>
        <w:rPr>
          <w:w w:val="65"/>
          <w:sz w:val="20"/>
        </w:rPr>
        <w:t>and</w:t>
      </w:r>
      <w:r>
        <w:rPr>
          <w:sz w:val="20"/>
        </w:rPr>
        <w:t xml:space="preserve"> </w:t>
      </w:r>
      <w:r>
        <w:rPr>
          <w:w w:val="65"/>
          <w:sz w:val="20"/>
        </w:rPr>
        <w:t>even</w:t>
      </w:r>
      <w:r>
        <w:rPr>
          <w:sz w:val="20"/>
        </w:rPr>
        <w:t xml:space="preserve"> </w:t>
      </w:r>
      <w:r>
        <w:rPr>
          <w:w w:val="65"/>
          <w:sz w:val="20"/>
        </w:rPr>
        <w:t>pay</w:t>
      </w:r>
      <w:r>
        <w:rPr>
          <w:sz w:val="20"/>
        </w:rPr>
        <w:t xml:space="preserve"> </w:t>
      </w:r>
      <w:r>
        <w:rPr>
          <w:w w:val="65"/>
          <w:sz w:val="20"/>
        </w:rPr>
        <w:t>the</w:t>
      </w:r>
      <w:r>
        <w:rPr>
          <w:sz w:val="20"/>
        </w:rPr>
        <w:t xml:space="preserve"> </w:t>
      </w:r>
      <w:r>
        <w:rPr>
          <w:w w:val="65"/>
          <w:sz w:val="20"/>
        </w:rPr>
        <w:t>importation</w:t>
      </w:r>
      <w:r>
        <w:rPr>
          <w:sz w:val="20"/>
        </w:rPr>
        <w:t xml:space="preserve"> </w:t>
      </w:r>
      <w:r>
        <w:rPr>
          <w:w w:val="60"/>
          <w:sz w:val="20"/>
        </w:rPr>
        <w:t>bills</w:t>
      </w:r>
      <w:r>
        <w:rPr>
          <w:spacing w:val="-11"/>
          <w:sz w:val="20"/>
        </w:rPr>
        <w:t xml:space="preserve"> </w:t>
      </w:r>
      <w:r>
        <w:rPr>
          <w:w w:val="60"/>
          <w:sz w:val="20"/>
        </w:rPr>
        <w:t>of</w:t>
      </w:r>
      <w:r>
        <w:rPr>
          <w:sz w:val="20"/>
        </w:rPr>
        <w:t xml:space="preserve"> </w:t>
      </w:r>
      <w:r>
        <w:rPr>
          <w:w w:val="60"/>
          <w:sz w:val="20"/>
        </w:rPr>
        <w:t>power</w:t>
      </w:r>
      <w:r>
        <w:rPr>
          <w:sz w:val="20"/>
        </w:rPr>
        <w:t xml:space="preserve"> </w:t>
      </w:r>
      <w:r>
        <w:rPr>
          <w:w w:val="60"/>
          <w:sz w:val="20"/>
        </w:rPr>
        <w:t>consumed</w:t>
      </w:r>
      <w:r>
        <w:rPr>
          <w:sz w:val="20"/>
        </w:rPr>
        <w:t xml:space="preserve"> </w:t>
      </w:r>
      <w:r>
        <w:rPr>
          <w:w w:val="60"/>
          <w:sz w:val="20"/>
        </w:rPr>
        <w:t>without</w:t>
      </w:r>
      <w:r>
        <w:rPr>
          <w:spacing w:val="5"/>
          <w:sz w:val="20"/>
        </w:rPr>
        <w:t xml:space="preserve"> </w:t>
      </w:r>
      <w:r>
        <w:rPr>
          <w:w w:val="60"/>
          <w:sz w:val="20"/>
        </w:rPr>
        <w:t>HEP</w:t>
      </w:r>
      <w:r>
        <w:rPr>
          <w:spacing w:val="-14"/>
          <w:sz w:val="20"/>
        </w:rPr>
        <w:t xml:space="preserve"> </w:t>
      </w:r>
      <w:r>
        <w:rPr>
          <w:w w:val="60"/>
          <w:sz w:val="20"/>
        </w:rPr>
        <w:t>in</w:t>
      </w:r>
      <w:r>
        <w:rPr>
          <w:spacing w:val="-12"/>
          <w:sz w:val="20"/>
        </w:rPr>
        <w:t xml:space="preserve"> </w:t>
      </w:r>
      <w:r>
        <w:rPr>
          <w:w w:val="60"/>
          <w:sz w:val="20"/>
        </w:rPr>
        <w:t>homes,</w:t>
      </w:r>
      <w:r>
        <w:rPr>
          <w:spacing w:val="-12"/>
          <w:sz w:val="20"/>
        </w:rPr>
        <w:t xml:space="preserve"> </w:t>
      </w:r>
      <w:r>
        <w:rPr>
          <w:w w:val="60"/>
          <w:sz w:val="20"/>
        </w:rPr>
        <w:t>industries</w:t>
      </w:r>
      <w:r>
        <w:rPr>
          <w:spacing w:val="-12"/>
          <w:sz w:val="20"/>
        </w:rPr>
        <w:t xml:space="preserve"> </w:t>
      </w:r>
      <w:r>
        <w:rPr>
          <w:w w:val="60"/>
          <w:sz w:val="20"/>
        </w:rPr>
        <w:t>like</w:t>
      </w:r>
      <w:r>
        <w:rPr>
          <w:spacing w:val="-12"/>
          <w:sz w:val="20"/>
        </w:rPr>
        <w:t xml:space="preserve"> </w:t>
      </w:r>
      <w:r>
        <w:rPr>
          <w:w w:val="60"/>
          <w:sz w:val="20"/>
        </w:rPr>
        <w:t>Uganda</w:t>
      </w:r>
      <w:r>
        <w:rPr>
          <w:spacing w:val="-12"/>
          <w:sz w:val="20"/>
        </w:rPr>
        <w:t xml:space="preserve"> </w:t>
      </w:r>
      <w:r>
        <w:rPr>
          <w:w w:val="60"/>
          <w:sz w:val="20"/>
        </w:rPr>
        <w:t>Baati</w:t>
      </w:r>
      <w:r>
        <w:rPr>
          <w:spacing w:val="-11"/>
          <w:sz w:val="20"/>
        </w:rPr>
        <w:t xml:space="preserve"> </w:t>
      </w:r>
      <w:r>
        <w:rPr>
          <w:w w:val="60"/>
          <w:sz w:val="20"/>
        </w:rPr>
        <w:t>steel</w:t>
      </w:r>
      <w:r>
        <w:rPr>
          <w:spacing w:val="-12"/>
          <w:sz w:val="20"/>
        </w:rPr>
        <w:t xml:space="preserve"> </w:t>
      </w:r>
      <w:r>
        <w:rPr>
          <w:w w:val="60"/>
          <w:sz w:val="20"/>
        </w:rPr>
        <w:t>rolling</w:t>
      </w:r>
      <w:r>
        <w:rPr>
          <w:spacing w:val="-8"/>
          <w:sz w:val="20"/>
        </w:rPr>
        <w:t xml:space="preserve"> </w:t>
      </w:r>
      <w:r>
        <w:rPr>
          <w:w w:val="60"/>
          <w:sz w:val="20"/>
        </w:rPr>
        <w:t>mill</w:t>
      </w:r>
      <w:r>
        <w:rPr>
          <w:spacing w:val="-11"/>
          <w:sz w:val="20"/>
        </w:rPr>
        <w:t xml:space="preserve"> </w:t>
      </w:r>
      <w:r>
        <w:rPr>
          <w:w w:val="60"/>
          <w:sz w:val="20"/>
        </w:rPr>
        <w:t>and</w:t>
      </w:r>
      <w:r>
        <w:rPr>
          <w:spacing w:val="-14"/>
          <w:sz w:val="20"/>
        </w:rPr>
        <w:t xml:space="preserve"> </w:t>
      </w:r>
      <w:r>
        <w:rPr>
          <w:w w:val="60"/>
          <w:sz w:val="20"/>
        </w:rPr>
        <w:t>thermal</w:t>
      </w:r>
      <w:r>
        <w:rPr>
          <w:spacing w:val="-13"/>
          <w:sz w:val="20"/>
        </w:rPr>
        <w:t xml:space="preserve"> </w:t>
      </w:r>
      <w:r>
        <w:rPr>
          <w:w w:val="60"/>
          <w:sz w:val="20"/>
        </w:rPr>
        <w:t>power</w:t>
      </w:r>
      <w:r>
        <w:rPr>
          <w:spacing w:val="-8"/>
          <w:sz w:val="20"/>
        </w:rPr>
        <w:t xml:space="preserve"> </w:t>
      </w:r>
      <w:r>
        <w:rPr>
          <w:w w:val="60"/>
          <w:sz w:val="20"/>
        </w:rPr>
        <w:t>stations</w:t>
      </w:r>
      <w:r>
        <w:rPr>
          <w:spacing w:val="-10"/>
          <w:sz w:val="20"/>
        </w:rPr>
        <w:t xml:space="preserve"> </w:t>
      </w:r>
      <w:r>
        <w:rPr>
          <w:w w:val="60"/>
          <w:sz w:val="20"/>
        </w:rPr>
        <w:t>in</w:t>
      </w:r>
      <w:r>
        <w:rPr>
          <w:spacing w:val="-10"/>
          <w:sz w:val="20"/>
        </w:rPr>
        <w:t xml:space="preserve"> </w:t>
      </w:r>
      <w:r>
        <w:rPr>
          <w:w w:val="60"/>
          <w:sz w:val="20"/>
        </w:rPr>
        <w:t>Arua.</w:t>
      </w:r>
      <w:r>
        <w:rPr>
          <w:spacing w:val="-8"/>
          <w:sz w:val="20"/>
        </w:rPr>
        <w:t xml:space="preserve"> </w:t>
      </w:r>
      <w:r>
        <w:rPr>
          <w:w w:val="60"/>
          <w:sz w:val="20"/>
        </w:rPr>
        <w:t>It's</w:t>
      </w:r>
      <w:r>
        <w:rPr>
          <w:spacing w:val="-10"/>
          <w:sz w:val="20"/>
        </w:rPr>
        <w:t xml:space="preserve"> </w:t>
      </w:r>
      <w:r>
        <w:rPr>
          <w:w w:val="60"/>
          <w:sz w:val="20"/>
        </w:rPr>
        <w:t>estimated</w:t>
      </w:r>
      <w:r>
        <w:rPr>
          <w:spacing w:val="-10"/>
          <w:sz w:val="20"/>
        </w:rPr>
        <w:t xml:space="preserve"> </w:t>
      </w:r>
      <w:r>
        <w:rPr>
          <w:w w:val="60"/>
          <w:sz w:val="20"/>
        </w:rPr>
        <w:t>that</w:t>
      </w:r>
      <w:r>
        <w:rPr>
          <w:spacing w:val="-8"/>
          <w:sz w:val="20"/>
        </w:rPr>
        <w:t xml:space="preserve"> </w:t>
      </w:r>
      <w:r>
        <w:rPr>
          <w:w w:val="60"/>
          <w:sz w:val="20"/>
        </w:rPr>
        <w:t>one</w:t>
      </w:r>
      <w:r>
        <w:rPr>
          <w:spacing w:val="-12"/>
          <w:sz w:val="20"/>
        </w:rPr>
        <w:t xml:space="preserve"> </w:t>
      </w:r>
      <w:r>
        <w:rPr>
          <w:w w:val="60"/>
          <w:sz w:val="20"/>
        </w:rPr>
        <w:t>turbine</w:t>
      </w:r>
      <w:r>
        <w:rPr>
          <w:spacing w:val="-10"/>
          <w:sz w:val="20"/>
        </w:rPr>
        <w:t xml:space="preserve"> </w:t>
      </w:r>
      <w:r>
        <w:rPr>
          <w:w w:val="60"/>
          <w:sz w:val="20"/>
        </w:rPr>
        <w:t>alternator</w:t>
      </w:r>
      <w:r>
        <w:rPr>
          <w:spacing w:val="-11"/>
          <w:sz w:val="20"/>
        </w:rPr>
        <w:t xml:space="preserve"> </w:t>
      </w:r>
      <w:r>
        <w:rPr>
          <w:w w:val="60"/>
          <w:sz w:val="20"/>
        </w:rPr>
        <w:t>saves</w:t>
      </w:r>
      <w:r>
        <w:rPr>
          <w:spacing w:val="-6"/>
          <w:sz w:val="20"/>
        </w:rPr>
        <w:t xml:space="preserve"> </w:t>
      </w:r>
      <w:r>
        <w:rPr>
          <w:w w:val="60"/>
          <w:sz w:val="20"/>
        </w:rPr>
        <w:t>over</w:t>
      </w:r>
      <w:r>
        <w:rPr>
          <w:spacing w:val="-10"/>
          <w:sz w:val="20"/>
        </w:rPr>
        <w:t xml:space="preserve"> </w:t>
      </w:r>
      <w:r>
        <w:rPr>
          <w:w w:val="60"/>
          <w:sz w:val="20"/>
        </w:rPr>
        <w:t>400</w:t>
      </w:r>
      <w:r>
        <w:rPr>
          <w:spacing w:val="-14"/>
          <w:sz w:val="20"/>
        </w:rPr>
        <w:t xml:space="preserve"> </w:t>
      </w:r>
      <w:r>
        <w:rPr>
          <w:w w:val="60"/>
          <w:sz w:val="20"/>
        </w:rPr>
        <w:t>tons</w:t>
      </w:r>
      <w:r>
        <w:rPr>
          <w:spacing w:val="-13"/>
          <w:sz w:val="20"/>
        </w:rPr>
        <w:t xml:space="preserve"> </w:t>
      </w:r>
      <w:r>
        <w:rPr>
          <w:w w:val="60"/>
          <w:sz w:val="20"/>
        </w:rPr>
        <w:t>of</w:t>
      </w:r>
      <w:r>
        <w:rPr>
          <w:spacing w:val="-13"/>
          <w:sz w:val="20"/>
        </w:rPr>
        <w:t xml:space="preserve"> </w:t>
      </w:r>
      <w:r>
        <w:rPr>
          <w:w w:val="60"/>
          <w:sz w:val="20"/>
        </w:rPr>
        <w:t>oil</w:t>
      </w:r>
      <w:r>
        <w:rPr>
          <w:spacing w:val="-14"/>
          <w:sz w:val="20"/>
        </w:rPr>
        <w:t xml:space="preserve"> </w:t>
      </w:r>
      <w:r>
        <w:rPr>
          <w:w w:val="60"/>
          <w:sz w:val="20"/>
        </w:rPr>
        <w:t>per</w:t>
      </w:r>
      <w:r>
        <w:rPr>
          <w:sz w:val="20"/>
        </w:rPr>
        <w:t xml:space="preserve"> </w:t>
      </w:r>
      <w:r>
        <w:rPr>
          <w:spacing w:val="-2"/>
          <w:w w:val="75"/>
          <w:sz w:val="20"/>
        </w:rPr>
        <w:t>year.</w:t>
      </w:r>
    </w:p>
    <w:p w:rsidR="00E5575B" w:rsidRDefault="00D512E5">
      <w:pPr>
        <w:pStyle w:val="ListParagraph"/>
        <w:numPr>
          <w:ilvl w:val="2"/>
          <w:numId w:val="77"/>
        </w:numPr>
        <w:tabs>
          <w:tab w:val="left" w:pos="819"/>
        </w:tabs>
        <w:spacing w:line="241" w:lineRule="exact"/>
        <w:ind w:left="819" w:hanging="359"/>
        <w:rPr>
          <w:sz w:val="20"/>
        </w:rPr>
      </w:pPr>
      <w:r>
        <w:rPr>
          <w:w w:val="65"/>
          <w:sz w:val="20"/>
        </w:rPr>
        <w:t>The</w:t>
      </w:r>
      <w:r>
        <w:rPr>
          <w:spacing w:val="-10"/>
          <w:sz w:val="20"/>
        </w:rPr>
        <w:t xml:space="preserve"> </w:t>
      </w:r>
      <w:r>
        <w:rPr>
          <w:w w:val="65"/>
          <w:sz w:val="20"/>
        </w:rPr>
        <w:t>HEP</w:t>
      </w:r>
      <w:r>
        <w:rPr>
          <w:spacing w:val="-10"/>
          <w:sz w:val="20"/>
        </w:rPr>
        <w:t xml:space="preserve"> </w:t>
      </w:r>
      <w:r>
        <w:rPr>
          <w:w w:val="65"/>
          <w:sz w:val="20"/>
        </w:rPr>
        <w:t>at</w:t>
      </w:r>
      <w:r>
        <w:rPr>
          <w:spacing w:val="-9"/>
          <w:sz w:val="20"/>
        </w:rPr>
        <w:t xml:space="preserve"> </w:t>
      </w:r>
      <w:r>
        <w:rPr>
          <w:w w:val="65"/>
          <w:sz w:val="20"/>
        </w:rPr>
        <w:t>Owen</w:t>
      </w:r>
      <w:r>
        <w:rPr>
          <w:spacing w:val="-9"/>
          <w:sz w:val="20"/>
        </w:rPr>
        <w:t xml:space="preserve"> </w:t>
      </w:r>
      <w:r>
        <w:rPr>
          <w:w w:val="65"/>
          <w:sz w:val="20"/>
        </w:rPr>
        <w:t>falls</w:t>
      </w:r>
      <w:r>
        <w:rPr>
          <w:spacing w:val="-10"/>
          <w:sz w:val="20"/>
        </w:rPr>
        <w:t xml:space="preserve"> </w:t>
      </w:r>
      <w:r>
        <w:rPr>
          <w:w w:val="65"/>
          <w:sz w:val="20"/>
        </w:rPr>
        <w:t>dam</w:t>
      </w:r>
      <w:r>
        <w:rPr>
          <w:spacing w:val="-10"/>
          <w:sz w:val="20"/>
        </w:rPr>
        <w:t xml:space="preserve"> </w:t>
      </w:r>
      <w:r>
        <w:rPr>
          <w:w w:val="65"/>
          <w:sz w:val="20"/>
        </w:rPr>
        <w:t>is</w:t>
      </w:r>
      <w:r>
        <w:rPr>
          <w:spacing w:val="-10"/>
          <w:sz w:val="20"/>
        </w:rPr>
        <w:t xml:space="preserve"> </w:t>
      </w:r>
      <w:r>
        <w:rPr>
          <w:w w:val="65"/>
          <w:sz w:val="20"/>
        </w:rPr>
        <w:t>also</w:t>
      </w:r>
      <w:r>
        <w:rPr>
          <w:spacing w:val="-9"/>
          <w:sz w:val="20"/>
        </w:rPr>
        <w:t xml:space="preserve"> </w:t>
      </w:r>
      <w:r>
        <w:rPr>
          <w:w w:val="65"/>
          <w:sz w:val="20"/>
        </w:rPr>
        <w:t>exported</w:t>
      </w:r>
      <w:r>
        <w:rPr>
          <w:spacing w:val="-10"/>
          <w:sz w:val="20"/>
        </w:rPr>
        <w:t xml:space="preserve"> </w:t>
      </w:r>
      <w:r>
        <w:rPr>
          <w:w w:val="65"/>
          <w:sz w:val="20"/>
        </w:rPr>
        <w:t>to</w:t>
      </w:r>
      <w:r>
        <w:rPr>
          <w:spacing w:val="-12"/>
          <w:sz w:val="20"/>
        </w:rPr>
        <w:t xml:space="preserve"> </w:t>
      </w:r>
      <w:r>
        <w:rPr>
          <w:w w:val="65"/>
          <w:sz w:val="20"/>
        </w:rPr>
        <w:t>the</w:t>
      </w:r>
      <w:r>
        <w:rPr>
          <w:spacing w:val="-10"/>
          <w:sz w:val="20"/>
        </w:rPr>
        <w:t xml:space="preserve"> </w:t>
      </w:r>
      <w:r>
        <w:rPr>
          <w:w w:val="65"/>
          <w:sz w:val="20"/>
        </w:rPr>
        <w:t>neighboring</w:t>
      </w:r>
      <w:r>
        <w:rPr>
          <w:spacing w:val="-9"/>
          <w:sz w:val="20"/>
        </w:rPr>
        <w:t xml:space="preserve"> </w:t>
      </w:r>
      <w:r>
        <w:rPr>
          <w:w w:val="65"/>
          <w:sz w:val="20"/>
        </w:rPr>
        <w:t>countries</w:t>
      </w:r>
      <w:r>
        <w:rPr>
          <w:spacing w:val="-10"/>
          <w:sz w:val="20"/>
        </w:rPr>
        <w:t xml:space="preserve"> </w:t>
      </w:r>
      <w:r>
        <w:rPr>
          <w:w w:val="65"/>
          <w:sz w:val="20"/>
        </w:rPr>
        <w:t>e.g.</w:t>
      </w:r>
      <w:r>
        <w:rPr>
          <w:spacing w:val="4"/>
          <w:sz w:val="20"/>
        </w:rPr>
        <w:t xml:space="preserve"> </w:t>
      </w:r>
      <w:r>
        <w:rPr>
          <w:w w:val="65"/>
          <w:sz w:val="20"/>
        </w:rPr>
        <w:t>Kenya</w:t>
      </w:r>
      <w:r>
        <w:rPr>
          <w:spacing w:val="-9"/>
          <w:sz w:val="20"/>
        </w:rPr>
        <w:t xml:space="preserve"> </w:t>
      </w:r>
      <w:r>
        <w:rPr>
          <w:w w:val="65"/>
          <w:sz w:val="20"/>
        </w:rPr>
        <w:t>and</w:t>
      </w:r>
      <w:r>
        <w:rPr>
          <w:spacing w:val="-10"/>
          <w:sz w:val="20"/>
        </w:rPr>
        <w:t xml:space="preserve"> </w:t>
      </w:r>
      <w:r>
        <w:rPr>
          <w:w w:val="65"/>
          <w:sz w:val="20"/>
        </w:rPr>
        <w:t>Rwanda</w:t>
      </w:r>
      <w:r>
        <w:rPr>
          <w:spacing w:val="-10"/>
          <w:sz w:val="20"/>
        </w:rPr>
        <w:t xml:space="preserve"> </w:t>
      </w:r>
      <w:r>
        <w:rPr>
          <w:w w:val="65"/>
          <w:sz w:val="20"/>
        </w:rPr>
        <w:t>which</w:t>
      </w:r>
      <w:r>
        <w:rPr>
          <w:spacing w:val="-9"/>
          <w:sz w:val="20"/>
        </w:rPr>
        <w:t xml:space="preserve"> </w:t>
      </w:r>
      <w:r>
        <w:rPr>
          <w:w w:val="65"/>
          <w:sz w:val="20"/>
        </w:rPr>
        <w:t>has</w:t>
      </w:r>
      <w:r>
        <w:rPr>
          <w:spacing w:val="-10"/>
          <w:sz w:val="20"/>
        </w:rPr>
        <w:t xml:space="preserve"> </w:t>
      </w:r>
      <w:r>
        <w:rPr>
          <w:w w:val="65"/>
          <w:sz w:val="20"/>
        </w:rPr>
        <w:t>earned</w:t>
      </w:r>
      <w:r>
        <w:rPr>
          <w:spacing w:val="-10"/>
          <w:sz w:val="20"/>
        </w:rPr>
        <w:t xml:space="preserve"> </w:t>
      </w:r>
      <w:r>
        <w:rPr>
          <w:w w:val="65"/>
          <w:sz w:val="20"/>
        </w:rPr>
        <w:t>Uganda</w:t>
      </w:r>
      <w:r>
        <w:rPr>
          <w:spacing w:val="-10"/>
          <w:sz w:val="20"/>
        </w:rPr>
        <w:t xml:space="preserve"> </w:t>
      </w:r>
      <w:r>
        <w:rPr>
          <w:w w:val="65"/>
          <w:sz w:val="20"/>
        </w:rPr>
        <w:t>valuable</w:t>
      </w:r>
      <w:r>
        <w:rPr>
          <w:spacing w:val="-1"/>
          <w:sz w:val="20"/>
        </w:rPr>
        <w:t xml:space="preserve"> </w:t>
      </w:r>
      <w:r>
        <w:rPr>
          <w:w w:val="65"/>
          <w:sz w:val="20"/>
        </w:rPr>
        <w:t>foreign</w:t>
      </w:r>
      <w:r>
        <w:rPr>
          <w:spacing w:val="-12"/>
          <w:sz w:val="20"/>
        </w:rPr>
        <w:t xml:space="preserve"> </w:t>
      </w:r>
      <w:r>
        <w:rPr>
          <w:spacing w:val="-2"/>
          <w:w w:val="65"/>
          <w:sz w:val="20"/>
        </w:rPr>
        <w:t>exchange.</w:t>
      </w:r>
    </w:p>
    <w:p w:rsidR="00E5575B" w:rsidRDefault="00D512E5">
      <w:pPr>
        <w:pStyle w:val="ListParagraph"/>
        <w:numPr>
          <w:ilvl w:val="2"/>
          <w:numId w:val="77"/>
        </w:numPr>
        <w:tabs>
          <w:tab w:val="left" w:pos="819"/>
        </w:tabs>
        <w:ind w:right="713" w:firstLine="0"/>
        <w:rPr>
          <w:sz w:val="20"/>
        </w:rPr>
      </w:pPr>
      <w:r>
        <w:rPr>
          <w:w w:val="65"/>
          <w:sz w:val="20"/>
        </w:rPr>
        <w:t>The</w:t>
      </w:r>
      <w:r>
        <w:rPr>
          <w:spacing w:val="-9"/>
          <w:sz w:val="20"/>
        </w:rPr>
        <w:t xml:space="preserve"> </w:t>
      </w:r>
      <w:r>
        <w:rPr>
          <w:w w:val="65"/>
          <w:sz w:val="20"/>
        </w:rPr>
        <w:t>process</w:t>
      </w:r>
      <w:r>
        <w:rPr>
          <w:spacing w:val="-6"/>
          <w:sz w:val="20"/>
        </w:rPr>
        <w:t xml:space="preserve"> </w:t>
      </w:r>
      <w:r>
        <w:rPr>
          <w:w w:val="65"/>
          <w:sz w:val="20"/>
        </w:rPr>
        <w:t>of</w:t>
      </w:r>
      <w:r>
        <w:rPr>
          <w:spacing w:val="-8"/>
          <w:sz w:val="20"/>
        </w:rPr>
        <w:t xml:space="preserve"> </w:t>
      </w:r>
      <w:r>
        <w:rPr>
          <w:w w:val="65"/>
          <w:sz w:val="20"/>
        </w:rPr>
        <w:t>exportation</w:t>
      </w:r>
      <w:r>
        <w:rPr>
          <w:spacing w:val="-6"/>
          <w:sz w:val="20"/>
        </w:rPr>
        <w:t xml:space="preserve"> </w:t>
      </w:r>
      <w:r>
        <w:rPr>
          <w:w w:val="65"/>
          <w:sz w:val="20"/>
        </w:rPr>
        <w:t>of</w:t>
      </w:r>
      <w:r>
        <w:rPr>
          <w:spacing w:val="-8"/>
          <w:sz w:val="20"/>
        </w:rPr>
        <w:t xml:space="preserve"> </w:t>
      </w:r>
      <w:r>
        <w:rPr>
          <w:w w:val="65"/>
          <w:sz w:val="20"/>
        </w:rPr>
        <w:t>power</w:t>
      </w:r>
      <w:r>
        <w:rPr>
          <w:spacing w:val="-6"/>
          <w:sz w:val="20"/>
        </w:rPr>
        <w:t xml:space="preserve"> </w:t>
      </w:r>
      <w:r>
        <w:rPr>
          <w:w w:val="65"/>
          <w:sz w:val="20"/>
        </w:rPr>
        <w:t>to</w:t>
      </w:r>
      <w:r>
        <w:rPr>
          <w:spacing w:val="-6"/>
          <w:sz w:val="20"/>
        </w:rPr>
        <w:t xml:space="preserve"> </w:t>
      </w:r>
      <w:r>
        <w:rPr>
          <w:w w:val="65"/>
          <w:sz w:val="20"/>
        </w:rPr>
        <w:t>Tanzania,</w:t>
      </w:r>
      <w:r>
        <w:rPr>
          <w:spacing w:val="-6"/>
          <w:sz w:val="20"/>
        </w:rPr>
        <w:t xml:space="preserve"> </w:t>
      </w:r>
      <w:r>
        <w:rPr>
          <w:w w:val="65"/>
          <w:sz w:val="20"/>
        </w:rPr>
        <w:t>Kenya</w:t>
      </w:r>
      <w:r>
        <w:rPr>
          <w:spacing w:val="-6"/>
          <w:sz w:val="20"/>
        </w:rPr>
        <w:t xml:space="preserve"> </w:t>
      </w:r>
      <w:r>
        <w:rPr>
          <w:w w:val="65"/>
          <w:sz w:val="20"/>
        </w:rPr>
        <w:t>and</w:t>
      </w:r>
      <w:r>
        <w:rPr>
          <w:spacing w:val="-6"/>
          <w:sz w:val="20"/>
        </w:rPr>
        <w:t xml:space="preserve"> </w:t>
      </w:r>
      <w:r>
        <w:rPr>
          <w:w w:val="65"/>
          <w:sz w:val="20"/>
        </w:rPr>
        <w:t>Rwanda</w:t>
      </w:r>
      <w:r>
        <w:rPr>
          <w:spacing w:val="-6"/>
          <w:sz w:val="20"/>
        </w:rPr>
        <w:t xml:space="preserve"> </w:t>
      </w:r>
      <w:r>
        <w:rPr>
          <w:w w:val="65"/>
          <w:sz w:val="20"/>
        </w:rPr>
        <w:t>has</w:t>
      </w:r>
      <w:r>
        <w:rPr>
          <w:spacing w:val="-6"/>
          <w:sz w:val="20"/>
        </w:rPr>
        <w:t xml:space="preserve"> </w:t>
      </w:r>
      <w:r>
        <w:rPr>
          <w:w w:val="65"/>
          <w:sz w:val="20"/>
        </w:rPr>
        <w:t>promoted</w:t>
      </w:r>
      <w:r>
        <w:rPr>
          <w:spacing w:val="-6"/>
          <w:sz w:val="20"/>
        </w:rPr>
        <w:t xml:space="preserve"> </w:t>
      </w:r>
      <w:r>
        <w:rPr>
          <w:w w:val="65"/>
          <w:sz w:val="20"/>
        </w:rPr>
        <w:t>regional</w:t>
      </w:r>
      <w:r>
        <w:rPr>
          <w:spacing w:val="-8"/>
          <w:sz w:val="20"/>
        </w:rPr>
        <w:t xml:space="preserve"> </w:t>
      </w:r>
      <w:r>
        <w:rPr>
          <w:w w:val="65"/>
          <w:sz w:val="20"/>
        </w:rPr>
        <w:t>understanding</w:t>
      </w:r>
      <w:r>
        <w:rPr>
          <w:spacing w:val="-6"/>
          <w:sz w:val="20"/>
        </w:rPr>
        <w:t xml:space="preserve"> </w:t>
      </w:r>
      <w:r>
        <w:rPr>
          <w:w w:val="65"/>
          <w:sz w:val="20"/>
        </w:rPr>
        <w:t>between</w:t>
      </w:r>
      <w:r>
        <w:rPr>
          <w:spacing w:val="-6"/>
          <w:sz w:val="20"/>
        </w:rPr>
        <w:t xml:space="preserve"> </w:t>
      </w:r>
      <w:r>
        <w:rPr>
          <w:w w:val="65"/>
          <w:sz w:val="20"/>
        </w:rPr>
        <w:t>Uganda</w:t>
      </w:r>
      <w:r>
        <w:rPr>
          <w:spacing w:val="-6"/>
          <w:sz w:val="20"/>
        </w:rPr>
        <w:t xml:space="preserve"> </w:t>
      </w:r>
      <w:r>
        <w:rPr>
          <w:w w:val="65"/>
          <w:sz w:val="20"/>
        </w:rPr>
        <w:t>and</w:t>
      </w:r>
      <w:r>
        <w:rPr>
          <w:spacing w:val="-6"/>
          <w:sz w:val="20"/>
        </w:rPr>
        <w:t xml:space="preserve"> </w:t>
      </w:r>
      <w:r>
        <w:rPr>
          <w:w w:val="65"/>
          <w:sz w:val="20"/>
        </w:rPr>
        <w:t>her</w:t>
      </w:r>
      <w:r>
        <w:rPr>
          <w:spacing w:val="21"/>
          <w:sz w:val="20"/>
        </w:rPr>
        <w:t xml:space="preserve"> </w:t>
      </w:r>
      <w:r>
        <w:rPr>
          <w:w w:val="65"/>
          <w:sz w:val="20"/>
        </w:rPr>
        <w:t>neighbours</w:t>
      </w:r>
      <w:r>
        <w:rPr>
          <w:spacing w:val="-14"/>
          <w:sz w:val="20"/>
        </w:rPr>
        <w:t xml:space="preserve"> </w:t>
      </w:r>
      <w:r>
        <w:rPr>
          <w:w w:val="65"/>
          <w:sz w:val="20"/>
        </w:rPr>
        <w:t>as</w:t>
      </w:r>
      <w:r>
        <w:rPr>
          <w:spacing w:val="-13"/>
          <w:sz w:val="20"/>
        </w:rPr>
        <w:t xml:space="preserve"> </w:t>
      </w:r>
      <w:r>
        <w:rPr>
          <w:w w:val="65"/>
          <w:sz w:val="20"/>
        </w:rPr>
        <w:t>well</w:t>
      </w:r>
      <w:r>
        <w:rPr>
          <w:spacing w:val="-13"/>
          <w:sz w:val="20"/>
        </w:rPr>
        <w:t xml:space="preserve"> </w:t>
      </w:r>
      <w:r>
        <w:rPr>
          <w:w w:val="65"/>
          <w:sz w:val="20"/>
        </w:rPr>
        <w:t>as</w:t>
      </w:r>
      <w:r>
        <w:rPr>
          <w:spacing w:val="-14"/>
          <w:sz w:val="20"/>
        </w:rPr>
        <w:t xml:space="preserve"> </w:t>
      </w:r>
      <w:r>
        <w:rPr>
          <w:w w:val="65"/>
          <w:sz w:val="20"/>
        </w:rPr>
        <w:t>promoting</w:t>
      </w:r>
      <w:r>
        <w:rPr>
          <w:spacing w:val="-13"/>
          <w:sz w:val="20"/>
        </w:rPr>
        <w:t xml:space="preserve"> </w:t>
      </w:r>
      <w:r>
        <w:rPr>
          <w:w w:val="65"/>
          <w:sz w:val="20"/>
        </w:rPr>
        <w:t>international</w:t>
      </w:r>
      <w:r>
        <w:rPr>
          <w:sz w:val="20"/>
        </w:rPr>
        <w:t xml:space="preserve"> </w:t>
      </w:r>
      <w:r>
        <w:rPr>
          <w:w w:val="65"/>
          <w:sz w:val="20"/>
        </w:rPr>
        <w:t>relations with</w:t>
      </w:r>
      <w:r>
        <w:rPr>
          <w:spacing w:val="-13"/>
          <w:sz w:val="20"/>
        </w:rPr>
        <w:t xml:space="preserve"> </w:t>
      </w:r>
      <w:r>
        <w:rPr>
          <w:w w:val="65"/>
          <w:sz w:val="20"/>
        </w:rPr>
        <w:t>other</w:t>
      </w:r>
      <w:r>
        <w:rPr>
          <w:spacing w:val="-2"/>
          <w:sz w:val="20"/>
        </w:rPr>
        <w:t xml:space="preserve"> </w:t>
      </w:r>
      <w:r>
        <w:rPr>
          <w:w w:val="65"/>
          <w:sz w:val="20"/>
        </w:rPr>
        <w:t>countries such as</w:t>
      </w:r>
      <w:r>
        <w:rPr>
          <w:spacing w:val="-13"/>
          <w:sz w:val="20"/>
        </w:rPr>
        <w:t xml:space="preserve"> </w:t>
      </w:r>
      <w:r>
        <w:rPr>
          <w:w w:val="65"/>
          <w:sz w:val="20"/>
        </w:rPr>
        <w:t>Britain,</w:t>
      </w:r>
      <w:r>
        <w:rPr>
          <w:spacing w:val="-13"/>
          <w:sz w:val="20"/>
        </w:rPr>
        <w:t xml:space="preserve"> </w:t>
      </w:r>
      <w:r>
        <w:rPr>
          <w:w w:val="65"/>
          <w:sz w:val="20"/>
        </w:rPr>
        <w:t>Denmark,</w:t>
      </w:r>
      <w:r>
        <w:rPr>
          <w:spacing w:val="-13"/>
          <w:sz w:val="20"/>
        </w:rPr>
        <w:t xml:space="preserve"> </w:t>
      </w:r>
      <w:proofErr w:type="gramStart"/>
      <w:r>
        <w:rPr>
          <w:w w:val="65"/>
          <w:sz w:val="20"/>
        </w:rPr>
        <w:t>USA</w:t>
      </w:r>
      <w:proofErr w:type="gramEnd"/>
      <w:r>
        <w:rPr>
          <w:w w:val="65"/>
          <w:sz w:val="20"/>
        </w:rPr>
        <w:t>,</w:t>
      </w:r>
      <w:r>
        <w:rPr>
          <w:spacing w:val="-13"/>
          <w:sz w:val="20"/>
        </w:rPr>
        <w:t xml:space="preserve"> </w:t>
      </w:r>
      <w:r>
        <w:rPr>
          <w:w w:val="65"/>
          <w:sz w:val="20"/>
        </w:rPr>
        <w:t>which funded the construction</w:t>
      </w:r>
      <w:r>
        <w:rPr>
          <w:spacing w:val="-6"/>
          <w:sz w:val="20"/>
        </w:rPr>
        <w:t xml:space="preserve"> </w:t>
      </w:r>
      <w:r>
        <w:rPr>
          <w:w w:val="65"/>
          <w:sz w:val="20"/>
        </w:rPr>
        <w:t>work.</w:t>
      </w:r>
    </w:p>
    <w:p w:rsidR="00E5575B" w:rsidRDefault="00D512E5">
      <w:pPr>
        <w:pStyle w:val="ListParagraph"/>
        <w:numPr>
          <w:ilvl w:val="2"/>
          <w:numId w:val="77"/>
        </w:numPr>
        <w:tabs>
          <w:tab w:val="left" w:pos="819"/>
        </w:tabs>
        <w:spacing w:before="2"/>
        <w:ind w:right="732" w:firstLine="0"/>
        <w:rPr>
          <w:sz w:val="20"/>
        </w:rPr>
      </w:pPr>
      <w:r>
        <w:rPr>
          <w:w w:val="65"/>
          <w:sz w:val="20"/>
        </w:rPr>
        <w:t>The</w:t>
      </w:r>
      <w:r>
        <w:rPr>
          <w:spacing w:val="-4"/>
          <w:sz w:val="20"/>
        </w:rPr>
        <w:t xml:space="preserve"> </w:t>
      </w:r>
      <w:r>
        <w:rPr>
          <w:w w:val="65"/>
          <w:sz w:val="20"/>
        </w:rPr>
        <w:t>generation</w:t>
      </w:r>
      <w:r>
        <w:rPr>
          <w:spacing w:val="-7"/>
          <w:sz w:val="20"/>
        </w:rPr>
        <w:t xml:space="preserve"> </w:t>
      </w:r>
      <w:r>
        <w:rPr>
          <w:w w:val="65"/>
          <w:sz w:val="20"/>
        </w:rPr>
        <w:t>of</w:t>
      </w:r>
      <w:r>
        <w:rPr>
          <w:spacing w:val="-6"/>
          <w:sz w:val="20"/>
        </w:rPr>
        <w:t xml:space="preserve"> </w:t>
      </w:r>
      <w:r>
        <w:rPr>
          <w:w w:val="65"/>
          <w:sz w:val="20"/>
        </w:rPr>
        <w:t>HEP</w:t>
      </w:r>
      <w:r>
        <w:rPr>
          <w:spacing w:val="-5"/>
          <w:sz w:val="20"/>
        </w:rPr>
        <w:t xml:space="preserve"> </w:t>
      </w:r>
      <w:r>
        <w:rPr>
          <w:w w:val="65"/>
          <w:sz w:val="20"/>
        </w:rPr>
        <w:t>at</w:t>
      </w:r>
      <w:r>
        <w:rPr>
          <w:spacing w:val="-6"/>
          <w:sz w:val="20"/>
        </w:rPr>
        <w:t xml:space="preserve"> </w:t>
      </w:r>
      <w:r>
        <w:rPr>
          <w:w w:val="65"/>
          <w:sz w:val="20"/>
        </w:rPr>
        <w:t>Owen</w:t>
      </w:r>
      <w:r>
        <w:rPr>
          <w:spacing w:val="-4"/>
          <w:sz w:val="20"/>
        </w:rPr>
        <w:t xml:space="preserve"> </w:t>
      </w:r>
      <w:r>
        <w:rPr>
          <w:w w:val="65"/>
          <w:sz w:val="20"/>
        </w:rPr>
        <w:t>falls</w:t>
      </w:r>
      <w:r>
        <w:rPr>
          <w:spacing w:val="-6"/>
          <w:sz w:val="20"/>
        </w:rPr>
        <w:t xml:space="preserve"> </w:t>
      </w:r>
      <w:r>
        <w:rPr>
          <w:w w:val="65"/>
          <w:sz w:val="20"/>
        </w:rPr>
        <w:t>dam</w:t>
      </w:r>
      <w:r>
        <w:rPr>
          <w:spacing w:val="-5"/>
          <w:sz w:val="20"/>
        </w:rPr>
        <w:t xml:space="preserve"> </w:t>
      </w:r>
      <w:r>
        <w:rPr>
          <w:w w:val="65"/>
          <w:sz w:val="20"/>
        </w:rPr>
        <w:t>has</w:t>
      </w:r>
      <w:r>
        <w:rPr>
          <w:spacing w:val="-6"/>
          <w:sz w:val="20"/>
        </w:rPr>
        <w:t xml:space="preserve"> </w:t>
      </w:r>
      <w:r>
        <w:rPr>
          <w:w w:val="65"/>
          <w:sz w:val="20"/>
        </w:rPr>
        <w:t>indirectly</w:t>
      </w:r>
      <w:r>
        <w:rPr>
          <w:spacing w:val="-6"/>
          <w:sz w:val="20"/>
        </w:rPr>
        <w:t xml:space="preserve"> </w:t>
      </w:r>
      <w:r>
        <w:rPr>
          <w:w w:val="65"/>
          <w:sz w:val="20"/>
        </w:rPr>
        <w:t>reduced</w:t>
      </w:r>
      <w:r>
        <w:rPr>
          <w:spacing w:val="-4"/>
          <w:sz w:val="20"/>
        </w:rPr>
        <w:t xml:space="preserve"> </w:t>
      </w:r>
      <w:r>
        <w:rPr>
          <w:w w:val="65"/>
          <w:sz w:val="20"/>
        </w:rPr>
        <w:t>on</w:t>
      </w:r>
      <w:r>
        <w:rPr>
          <w:spacing w:val="15"/>
          <w:sz w:val="20"/>
        </w:rPr>
        <w:t xml:space="preserve"> </w:t>
      </w:r>
      <w:r>
        <w:rPr>
          <w:w w:val="65"/>
          <w:sz w:val="20"/>
        </w:rPr>
        <w:t>environmental</w:t>
      </w:r>
      <w:r>
        <w:rPr>
          <w:spacing w:val="-6"/>
          <w:sz w:val="20"/>
        </w:rPr>
        <w:t xml:space="preserve"> </w:t>
      </w:r>
      <w:r>
        <w:rPr>
          <w:w w:val="65"/>
          <w:sz w:val="20"/>
        </w:rPr>
        <w:t>degradation</w:t>
      </w:r>
      <w:r>
        <w:rPr>
          <w:spacing w:val="-4"/>
          <w:sz w:val="20"/>
        </w:rPr>
        <w:t xml:space="preserve"> </w:t>
      </w:r>
      <w:r>
        <w:rPr>
          <w:w w:val="65"/>
          <w:sz w:val="20"/>
        </w:rPr>
        <w:t>where</w:t>
      </w:r>
      <w:r>
        <w:rPr>
          <w:spacing w:val="-7"/>
          <w:sz w:val="20"/>
        </w:rPr>
        <w:t xml:space="preserve"> </w:t>
      </w:r>
      <w:r>
        <w:rPr>
          <w:w w:val="65"/>
          <w:sz w:val="20"/>
        </w:rPr>
        <w:t>the</w:t>
      </w:r>
      <w:r>
        <w:rPr>
          <w:spacing w:val="-4"/>
          <w:sz w:val="20"/>
        </w:rPr>
        <w:t xml:space="preserve"> </w:t>
      </w:r>
      <w:r>
        <w:rPr>
          <w:w w:val="65"/>
          <w:sz w:val="20"/>
        </w:rPr>
        <w:t>demand</w:t>
      </w:r>
      <w:r>
        <w:rPr>
          <w:spacing w:val="-4"/>
          <w:sz w:val="20"/>
        </w:rPr>
        <w:t xml:space="preserve"> </w:t>
      </w:r>
      <w:r>
        <w:rPr>
          <w:w w:val="65"/>
          <w:sz w:val="20"/>
        </w:rPr>
        <w:t>for</w:t>
      </w:r>
      <w:r>
        <w:rPr>
          <w:spacing w:val="-6"/>
          <w:sz w:val="20"/>
        </w:rPr>
        <w:t xml:space="preserve"> </w:t>
      </w:r>
      <w:r>
        <w:rPr>
          <w:w w:val="65"/>
          <w:sz w:val="20"/>
        </w:rPr>
        <w:t>charcoal</w:t>
      </w:r>
      <w:r>
        <w:rPr>
          <w:spacing w:val="-6"/>
          <w:sz w:val="20"/>
        </w:rPr>
        <w:t xml:space="preserve"> </w:t>
      </w:r>
      <w:r>
        <w:rPr>
          <w:w w:val="65"/>
          <w:sz w:val="20"/>
        </w:rPr>
        <w:t>and</w:t>
      </w:r>
      <w:r>
        <w:rPr>
          <w:spacing w:val="-4"/>
          <w:sz w:val="20"/>
        </w:rPr>
        <w:t xml:space="preserve"> </w:t>
      </w:r>
      <w:r>
        <w:rPr>
          <w:w w:val="65"/>
          <w:sz w:val="20"/>
        </w:rPr>
        <w:t>firewood</w:t>
      </w:r>
      <w:r>
        <w:rPr>
          <w:spacing w:val="-4"/>
          <w:sz w:val="20"/>
        </w:rPr>
        <w:t xml:space="preserve"> </w:t>
      </w:r>
      <w:r>
        <w:rPr>
          <w:w w:val="65"/>
          <w:sz w:val="20"/>
        </w:rPr>
        <w:t>in</w:t>
      </w:r>
      <w:r>
        <w:rPr>
          <w:spacing w:val="-7"/>
          <w:sz w:val="20"/>
        </w:rPr>
        <w:t xml:space="preserve"> </w:t>
      </w:r>
      <w:r>
        <w:rPr>
          <w:w w:val="65"/>
          <w:sz w:val="20"/>
        </w:rPr>
        <w:t>urban</w:t>
      </w:r>
      <w:r>
        <w:rPr>
          <w:spacing w:val="-4"/>
          <w:sz w:val="20"/>
        </w:rPr>
        <w:t xml:space="preserve"> </w:t>
      </w:r>
      <w:r>
        <w:rPr>
          <w:w w:val="65"/>
          <w:sz w:val="20"/>
        </w:rPr>
        <w:t>and</w:t>
      </w:r>
      <w:r>
        <w:rPr>
          <w:spacing w:val="-7"/>
          <w:sz w:val="20"/>
        </w:rPr>
        <w:t xml:space="preserve"> </w:t>
      </w:r>
      <w:r>
        <w:rPr>
          <w:w w:val="65"/>
          <w:sz w:val="20"/>
        </w:rPr>
        <w:t>rural</w:t>
      </w:r>
      <w:r>
        <w:rPr>
          <w:spacing w:val="-6"/>
          <w:sz w:val="20"/>
        </w:rPr>
        <w:t xml:space="preserve"> </w:t>
      </w:r>
      <w:r>
        <w:rPr>
          <w:w w:val="65"/>
          <w:sz w:val="20"/>
        </w:rPr>
        <w:t>areas</w:t>
      </w:r>
      <w:r>
        <w:rPr>
          <w:spacing w:val="-6"/>
          <w:sz w:val="20"/>
        </w:rPr>
        <w:t xml:space="preserve"> </w:t>
      </w:r>
      <w:r>
        <w:rPr>
          <w:w w:val="65"/>
          <w:sz w:val="20"/>
        </w:rPr>
        <w:t>from</w:t>
      </w:r>
      <w:r>
        <w:rPr>
          <w:spacing w:val="-5"/>
          <w:sz w:val="20"/>
        </w:rPr>
        <w:t xml:space="preserve"> </w:t>
      </w:r>
      <w:r>
        <w:rPr>
          <w:w w:val="65"/>
          <w:sz w:val="20"/>
        </w:rPr>
        <w:t>Mabira</w:t>
      </w:r>
      <w:r>
        <w:rPr>
          <w:sz w:val="20"/>
        </w:rPr>
        <w:t xml:space="preserve"> </w:t>
      </w:r>
      <w:r>
        <w:rPr>
          <w:w w:val="65"/>
          <w:sz w:val="20"/>
        </w:rPr>
        <w:t>forests,</w:t>
      </w:r>
      <w:r>
        <w:rPr>
          <w:sz w:val="20"/>
        </w:rPr>
        <w:t xml:space="preserve"> </w:t>
      </w:r>
      <w:r>
        <w:rPr>
          <w:w w:val="65"/>
          <w:sz w:val="20"/>
        </w:rPr>
        <w:t>South</w:t>
      </w:r>
      <w:r>
        <w:rPr>
          <w:sz w:val="20"/>
        </w:rPr>
        <w:t xml:space="preserve"> </w:t>
      </w:r>
      <w:r>
        <w:rPr>
          <w:w w:val="65"/>
          <w:sz w:val="20"/>
        </w:rPr>
        <w:t>Busoga</w:t>
      </w:r>
      <w:r>
        <w:rPr>
          <w:sz w:val="20"/>
        </w:rPr>
        <w:t xml:space="preserve"> </w:t>
      </w:r>
      <w:r>
        <w:rPr>
          <w:w w:val="65"/>
          <w:sz w:val="20"/>
        </w:rPr>
        <w:t>forests</w:t>
      </w:r>
      <w:r>
        <w:rPr>
          <w:sz w:val="20"/>
        </w:rPr>
        <w:t xml:space="preserve"> </w:t>
      </w:r>
      <w:r>
        <w:rPr>
          <w:w w:val="65"/>
          <w:sz w:val="20"/>
        </w:rPr>
        <w:t>and</w:t>
      </w:r>
      <w:r>
        <w:rPr>
          <w:sz w:val="20"/>
        </w:rPr>
        <w:t xml:space="preserve"> </w:t>
      </w:r>
      <w:r>
        <w:rPr>
          <w:w w:val="65"/>
          <w:sz w:val="20"/>
        </w:rPr>
        <w:t>others</w:t>
      </w:r>
      <w:r>
        <w:rPr>
          <w:sz w:val="20"/>
        </w:rPr>
        <w:t xml:space="preserve"> </w:t>
      </w:r>
      <w:r>
        <w:rPr>
          <w:w w:val="65"/>
          <w:sz w:val="20"/>
        </w:rPr>
        <w:t>has</w:t>
      </w:r>
      <w:r>
        <w:rPr>
          <w:sz w:val="20"/>
        </w:rPr>
        <w:t xml:space="preserve"> </w:t>
      </w:r>
      <w:r>
        <w:rPr>
          <w:w w:val="65"/>
          <w:sz w:val="20"/>
        </w:rPr>
        <w:t>continually</w:t>
      </w:r>
      <w:r>
        <w:rPr>
          <w:sz w:val="20"/>
        </w:rPr>
        <w:t xml:space="preserve"> </w:t>
      </w:r>
      <w:r>
        <w:rPr>
          <w:w w:val="65"/>
          <w:sz w:val="20"/>
        </w:rPr>
        <w:t>reduced.</w:t>
      </w:r>
    </w:p>
    <w:p w:rsidR="00E5575B" w:rsidRDefault="00D512E5">
      <w:pPr>
        <w:pStyle w:val="ListParagraph"/>
        <w:numPr>
          <w:ilvl w:val="2"/>
          <w:numId w:val="77"/>
        </w:numPr>
        <w:tabs>
          <w:tab w:val="left" w:pos="819"/>
        </w:tabs>
        <w:spacing w:before="1"/>
        <w:ind w:right="716" w:firstLine="0"/>
        <w:rPr>
          <w:sz w:val="20"/>
        </w:rPr>
      </w:pPr>
      <w:r>
        <w:rPr>
          <w:w w:val="65"/>
          <w:sz w:val="20"/>
        </w:rPr>
        <w:t>The</w:t>
      </w:r>
      <w:r>
        <w:rPr>
          <w:spacing w:val="-6"/>
          <w:sz w:val="20"/>
        </w:rPr>
        <w:t xml:space="preserve"> </w:t>
      </w:r>
      <w:r>
        <w:rPr>
          <w:w w:val="65"/>
          <w:sz w:val="20"/>
        </w:rPr>
        <w:t>station</w:t>
      </w:r>
      <w:r>
        <w:rPr>
          <w:spacing w:val="-5"/>
          <w:sz w:val="20"/>
        </w:rPr>
        <w:t xml:space="preserve"> </w:t>
      </w:r>
      <w:r>
        <w:rPr>
          <w:w w:val="65"/>
          <w:sz w:val="20"/>
        </w:rPr>
        <w:t>has</w:t>
      </w:r>
      <w:r>
        <w:rPr>
          <w:spacing w:val="-5"/>
          <w:sz w:val="20"/>
        </w:rPr>
        <w:t xml:space="preserve"> </w:t>
      </w:r>
      <w:r>
        <w:rPr>
          <w:w w:val="65"/>
          <w:sz w:val="20"/>
        </w:rPr>
        <w:t>provided</w:t>
      </w:r>
      <w:r>
        <w:rPr>
          <w:spacing w:val="-5"/>
          <w:sz w:val="20"/>
        </w:rPr>
        <w:t xml:space="preserve"> </w:t>
      </w:r>
      <w:r>
        <w:rPr>
          <w:w w:val="65"/>
          <w:sz w:val="20"/>
        </w:rPr>
        <w:t>cheap</w:t>
      </w:r>
      <w:r>
        <w:rPr>
          <w:spacing w:val="-5"/>
          <w:sz w:val="20"/>
        </w:rPr>
        <w:t xml:space="preserve"> </w:t>
      </w:r>
      <w:r>
        <w:rPr>
          <w:w w:val="65"/>
          <w:sz w:val="20"/>
        </w:rPr>
        <w:t>power</w:t>
      </w:r>
      <w:r>
        <w:rPr>
          <w:spacing w:val="-5"/>
          <w:sz w:val="20"/>
        </w:rPr>
        <w:t xml:space="preserve"> </w:t>
      </w:r>
      <w:r>
        <w:rPr>
          <w:w w:val="65"/>
          <w:sz w:val="20"/>
        </w:rPr>
        <w:t>to</w:t>
      </w:r>
      <w:r>
        <w:rPr>
          <w:spacing w:val="-6"/>
          <w:sz w:val="20"/>
        </w:rPr>
        <w:t xml:space="preserve"> </w:t>
      </w:r>
      <w:r>
        <w:rPr>
          <w:w w:val="65"/>
          <w:sz w:val="20"/>
        </w:rPr>
        <w:t>many</w:t>
      </w:r>
      <w:r>
        <w:rPr>
          <w:spacing w:val="-5"/>
          <w:sz w:val="20"/>
        </w:rPr>
        <w:t xml:space="preserve"> </w:t>
      </w:r>
      <w:r>
        <w:rPr>
          <w:w w:val="65"/>
          <w:sz w:val="20"/>
        </w:rPr>
        <w:t>Ugandans</w:t>
      </w:r>
      <w:r>
        <w:rPr>
          <w:spacing w:val="-5"/>
          <w:sz w:val="20"/>
        </w:rPr>
        <w:t xml:space="preserve"> </w:t>
      </w:r>
      <w:r>
        <w:rPr>
          <w:w w:val="65"/>
          <w:sz w:val="20"/>
        </w:rPr>
        <w:t>which</w:t>
      </w:r>
      <w:r>
        <w:rPr>
          <w:spacing w:val="-5"/>
          <w:sz w:val="20"/>
        </w:rPr>
        <w:t xml:space="preserve"> </w:t>
      </w:r>
      <w:proofErr w:type="gramStart"/>
      <w:r>
        <w:rPr>
          <w:w w:val="65"/>
          <w:sz w:val="20"/>
        </w:rPr>
        <w:t>is</w:t>
      </w:r>
      <w:proofErr w:type="gramEnd"/>
      <w:r>
        <w:rPr>
          <w:spacing w:val="-6"/>
          <w:sz w:val="20"/>
        </w:rPr>
        <w:t xml:space="preserve"> </w:t>
      </w:r>
      <w:r>
        <w:rPr>
          <w:w w:val="65"/>
          <w:sz w:val="20"/>
        </w:rPr>
        <w:t>used</w:t>
      </w:r>
      <w:r>
        <w:rPr>
          <w:sz w:val="20"/>
        </w:rPr>
        <w:t xml:space="preserve"> </w:t>
      </w:r>
      <w:r>
        <w:rPr>
          <w:w w:val="65"/>
          <w:sz w:val="20"/>
        </w:rPr>
        <w:t>in</w:t>
      </w:r>
      <w:r>
        <w:rPr>
          <w:spacing w:val="-2"/>
          <w:sz w:val="20"/>
        </w:rPr>
        <w:t xml:space="preserve"> </w:t>
      </w:r>
      <w:r>
        <w:rPr>
          <w:w w:val="65"/>
          <w:sz w:val="20"/>
        </w:rPr>
        <w:t>lighting,</w:t>
      </w:r>
      <w:r>
        <w:rPr>
          <w:spacing w:val="-2"/>
          <w:sz w:val="20"/>
        </w:rPr>
        <w:t xml:space="preserve"> </w:t>
      </w:r>
      <w:r>
        <w:rPr>
          <w:w w:val="65"/>
          <w:sz w:val="20"/>
        </w:rPr>
        <w:t>cooking,</w:t>
      </w:r>
      <w:r>
        <w:rPr>
          <w:spacing w:val="-2"/>
          <w:sz w:val="20"/>
        </w:rPr>
        <w:t xml:space="preserve"> </w:t>
      </w:r>
      <w:r>
        <w:rPr>
          <w:w w:val="65"/>
          <w:sz w:val="20"/>
        </w:rPr>
        <w:t>refrigeration</w:t>
      </w:r>
      <w:r>
        <w:rPr>
          <w:spacing w:val="-2"/>
          <w:sz w:val="20"/>
        </w:rPr>
        <w:t xml:space="preserve"> </w:t>
      </w:r>
      <w:r>
        <w:rPr>
          <w:w w:val="65"/>
          <w:sz w:val="20"/>
        </w:rPr>
        <w:t>and</w:t>
      </w:r>
      <w:r>
        <w:rPr>
          <w:sz w:val="20"/>
        </w:rPr>
        <w:t xml:space="preserve"> </w:t>
      </w:r>
      <w:r>
        <w:rPr>
          <w:w w:val="65"/>
          <w:sz w:val="20"/>
        </w:rPr>
        <w:t>other</w:t>
      </w:r>
      <w:r>
        <w:rPr>
          <w:spacing w:val="-2"/>
          <w:sz w:val="20"/>
        </w:rPr>
        <w:t xml:space="preserve"> </w:t>
      </w:r>
      <w:r>
        <w:rPr>
          <w:w w:val="65"/>
          <w:sz w:val="20"/>
        </w:rPr>
        <w:t>domestic</w:t>
      </w:r>
      <w:r>
        <w:rPr>
          <w:spacing w:val="-2"/>
          <w:sz w:val="20"/>
        </w:rPr>
        <w:t xml:space="preserve"> </w:t>
      </w:r>
      <w:r>
        <w:rPr>
          <w:w w:val="65"/>
          <w:sz w:val="20"/>
        </w:rPr>
        <w:t>use</w:t>
      </w:r>
      <w:r>
        <w:rPr>
          <w:spacing w:val="-5"/>
          <w:sz w:val="20"/>
        </w:rPr>
        <w:t xml:space="preserve"> </w:t>
      </w:r>
      <w:r>
        <w:rPr>
          <w:w w:val="65"/>
          <w:sz w:val="20"/>
        </w:rPr>
        <w:t>in</w:t>
      </w:r>
      <w:r>
        <w:rPr>
          <w:spacing w:val="-2"/>
          <w:sz w:val="20"/>
        </w:rPr>
        <w:t xml:space="preserve"> </w:t>
      </w:r>
      <w:r>
        <w:rPr>
          <w:w w:val="65"/>
          <w:sz w:val="20"/>
        </w:rPr>
        <w:t>towns</w:t>
      </w:r>
      <w:r>
        <w:rPr>
          <w:sz w:val="20"/>
        </w:rPr>
        <w:t xml:space="preserve"> </w:t>
      </w:r>
      <w:r>
        <w:rPr>
          <w:w w:val="65"/>
          <w:sz w:val="20"/>
        </w:rPr>
        <w:t>of</w:t>
      </w:r>
      <w:r>
        <w:rPr>
          <w:spacing w:val="15"/>
          <w:sz w:val="20"/>
        </w:rPr>
        <w:t xml:space="preserve"> </w:t>
      </w:r>
      <w:r>
        <w:rPr>
          <w:w w:val="65"/>
          <w:sz w:val="20"/>
        </w:rPr>
        <w:t>Jinja,</w:t>
      </w:r>
      <w:r>
        <w:rPr>
          <w:spacing w:val="-8"/>
          <w:sz w:val="20"/>
        </w:rPr>
        <w:t xml:space="preserve"> </w:t>
      </w:r>
      <w:r>
        <w:rPr>
          <w:w w:val="65"/>
          <w:sz w:val="20"/>
        </w:rPr>
        <w:t>Kampala,</w:t>
      </w:r>
      <w:r>
        <w:rPr>
          <w:spacing w:val="-8"/>
          <w:sz w:val="20"/>
        </w:rPr>
        <w:t xml:space="preserve"> </w:t>
      </w:r>
      <w:r>
        <w:rPr>
          <w:w w:val="65"/>
          <w:sz w:val="20"/>
        </w:rPr>
        <w:t>Mukono,</w:t>
      </w:r>
      <w:r>
        <w:rPr>
          <w:spacing w:val="-8"/>
          <w:sz w:val="20"/>
        </w:rPr>
        <w:t xml:space="preserve"> </w:t>
      </w:r>
      <w:r>
        <w:rPr>
          <w:w w:val="65"/>
          <w:sz w:val="20"/>
        </w:rPr>
        <w:t>etc.</w:t>
      </w:r>
      <w:r>
        <w:rPr>
          <w:spacing w:val="-11"/>
          <w:sz w:val="20"/>
        </w:rPr>
        <w:t xml:space="preserve"> </w:t>
      </w:r>
      <w:r>
        <w:rPr>
          <w:w w:val="65"/>
          <w:sz w:val="20"/>
        </w:rPr>
        <w:t>E.g.</w:t>
      </w:r>
      <w:r>
        <w:rPr>
          <w:spacing w:val="-11"/>
          <w:sz w:val="20"/>
        </w:rPr>
        <w:t xml:space="preserve"> </w:t>
      </w:r>
      <w:r>
        <w:rPr>
          <w:w w:val="65"/>
          <w:sz w:val="20"/>
        </w:rPr>
        <w:t>in</w:t>
      </w:r>
      <w:r>
        <w:rPr>
          <w:sz w:val="20"/>
        </w:rPr>
        <w:t xml:space="preserve"> </w:t>
      </w:r>
      <w:r>
        <w:rPr>
          <w:w w:val="60"/>
          <w:sz w:val="20"/>
        </w:rPr>
        <w:t>Kampala,</w:t>
      </w:r>
      <w:r>
        <w:rPr>
          <w:sz w:val="20"/>
        </w:rPr>
        <w:t xml:space="preserve"> </w:t>
      </w:r>
      <w:r>
        <w:rPr>
          <w:w w:val="60"/>
          <w:sz w:val="20"/>
        </w:rPr>
        <w:t>its</w:t>
      </w:r>
      <w:r>
        <w:rPr>
          <w:sz w:val="20"/>
        </w:rPr>
        <w:t xml:space="preserve"> </w:t>
      </w:r>
      <w:r>
        <w:rPr>
          <w:w w:val="60"/>
          <w:sz w:val="20"/>
        </w:rPr>
        <w:t>used</w:t>
      </w:r>
      <w:r>
        <w:rPr>
          <w:sz w:val="20"/>
        </w:rPr>
        <w:t xml:space="preserve"> </w:t>
      </w:r>
      <w:r>
        <w:rPr>
          <w:w w:val="60"/>
          <w:sz w:val="20"/>
        </w:rPr>
        <w:t>in</w:t>
      </w:r>
      <w:r>
        <w:rPr>
          <w:sz w:val="20"/>
        </w:rPr>
        <w:t xml:space="preserve"> </w:t>
      </w:r>
      <w:r>
        <w:rPr>
          <w:w w:val="60"/>
          <w:sz w:val="20"/>
        </w:rPr>
        <w:t>lighting</w:t>
      </w:r>
      <w:r>
        <w:rPr>
          <w:sz w:val="20"/>
        </w:rPr>
        <w:t xml:space="preserve"> </w:t>
      </w:r>
      <w:r>
        <w:rPr>
          <w:w w:val="60"/>
          <w:sz w:val="20"/>
        </w:rPr>
        <w:t>homes</w:t>
      </w:r>
      <w:r>
        <w:rPr>
          <w:sz w:val="20"/>
        </w:rPr>
        <w:t xml:space="preserve"> </w:t>
      </w:r>
      <w:r>
        <w:rPr>
          <w:w w:val="60"/>
          <w:sz w:val="20"/>
        </w:rPr>
        <w:t>in</w:t>
      </w:r>
      <w:r>
        <w:rPr>
          <w:sz w:val="20"/>
        </w:rPr>
        <w:t xml:space="preserve"> </w:t>
      </w:r>
      <w:r>
        <w:rPr>
          <w:w w:val="60"/>
          <w:sz w:val="20"/>
        </w:rPr>
        <w:t>Kololo,</w:t>
      </w:r>
      <w:r>
        <w:rPr>
          <w:sz w:val="20"/>
        </w:rPr>
        <w:t xml:space="preserve"> </w:t>
      </w:r>
      <w:r>
        <w:rPr>
          <w:w w:val="60"/>
          <w:sz w:val="20"/>
        </w:rPr>
        <w:t>Nateete,</w:t>
      </w:r>
      <w:r>
        <w:rPr>
          <w:sz w:val="20"/>
        </w:rPr>
        <w:t xml:space="preserve"> </w:t>
      </w:r>
      <w:r>
        <w:rPr>
          <w:w w:val="60"/>
          <w:sz w:val="20"/>
        </w:rPr>
        <w:t>street</w:t>
      </w:r>
      <w:r>
        <w:rPr>
          <w:sz w:val="20"/>
        </w:rPr>
        <w:t xml:space="preserve"> </w:t>
      </w:r>
      <w:r>
        <w:rPr>
          <w:w w:val="60"/>
          <w:sz w:val="20"/>
        </w:rPr>
        <w:t>lights</w:t>
      </w:r>
      <w:r>
        <w:rPr>
          <w:sz w:val="20"/>
        </w:rPr>
        <w:t xml:space="preserve"> </w:t>
      </w:r>
      <w:r>
        <w:rPr>
          <w:w w:val="60"/>
          <w:sz w:val="20"/>
        </w:rPr>
        <w:t>on</w:t>
      </w:r>
      <w:r>
        <w:rPr>
          <w:sz w:val="20"/>
        </w:rPr>
        <w:t xml:space="preserve"> </w:t>
      </w:r>
      <w:r>
        <w:rPr>
          <w:w w:val="60"/>
          <w:sz w:val="20"/>
        </w:rPr>
        <w:t>Kampala</w:t>
      </w:r>
      <w:r>
        <w:rPr>
          <w:sz w:val="20"/>
        </w:rPr>
        <w:t xml:space="preserve"> </w:t>
      </w:r>
      <w:r>
        <w:rPr>
          <w:w w:val="60"/>
          <w:sz w:val="20"/>
        </w:rPr>
        <w:t>road,</w:t>
      </w:r>
      <w:r>
        <w:rPr>
          <w:sz w:val="20"/>
        </w:rPr>
        <w:t xml:space="preserve"> </w:t>
      </w:r>
      <w:r>
        <w:rPr>
          <w:w w:val="60"/>
          <w:sz w:val="20"/>
        </w:rPr>
        <w:t>heating,</w:t>
      </w:r>
      <w:r>
        <w:rPr>
          <w:sz w:val="20"/>
        </w:rPr>
        <w:t xml:space="preserve"> </w:t>
      </w:r>
      <w:r>
        <w:rPr>
          <w:w w:val="60"/>
          <w:sz w:val="20"/>
        </w:rPr>
        <w:t>medical</w:t>
      </w:r>
      <w:r>
        <w:rPr>
          <w:sz w:val="20"/>
        </w:rPr>
        <w:t xml:space="preserve"> </w:t>
      </w:r>
      <w:r>
        <w:rPr>
          <w:w w:val="60"/>
          <w:sz w:val="20"/>
        </w:rPr>
        <w:t>operations</w:t>
      </w:r>
      <w:r>
        <w:rPr>
          <w:spacing w:val="-2"/>
          <w:sz w:val="20"/>
        </w:rPr>
        <w:t xml:space="preserve"> </w:t>
      </w:r>
      <w:r>
        <w:rPr>
          <w:w w:val="60"/>
          <w:sz w:val="20"/>
        </w:rPr>
        <w:t>in</w:t>
      </w:r>
      <w:r>
        <w:rPr>
          <w:sz w:val="20"/>
        </w:rPr>
        <w:t xml:space="preserve"> </w:t>
      </w:r>
      <w:r>
        <w:rPr>
          <w:w w:val="60"/>
          <w:sz w:val="20"/>
        </w:rPr>
        <w:t>Mulago</w:t>
      </w:r>
      <w:r>
        <w:rPr>
          <w:sz w:val="20"/>
        </w:rPr>
        <w:t xml:space="preserve"> </w:t>
      </w:r>
      <w:r>
        <w:rPr>
          <w:w w:val="60"/>
          <w:sz w:val="20"/>
        </w:rPr>
        <w:t>hospital,</w:t>
      </w:r>
      <w:r>
        <w:rPr>
          <w:sz w:val="20"/>
        </w:rPr>
        <w:t xml:space="preserve"> </w:t>
      </w:r>
      <w:r>
        <w:rPr>
          <w:w w:val="60"/>
          <w:sz w:val="20"/>
        </w:rPr>
        <w:t>academic</w:t>
      </w:r>
      <w:r>
        <w:rPr>
          <w:sz w:val="20"/>
        </w:rPr>
        <w:t xml:space="preserve"> </w:t>
      </w:r>
      <w:r>
        <w:rPr>
          <w:w w:val="60"/>
          <w:sz w:val="20"/>
        </w:rPr>
        <w:t>operations</w:t>
      </w:r>
      <w:r>
        <w:rPr>
          <w:spacing w:val="-2"/>
          <w:sz w:val="20"/>
        </w:rPr>
        <w:t xml:space="preserve"> </w:t>
      </w:r>
      <w:r>
        <w:rPr>
          <w:w w:val="60"/>
          <w:sz w:val="20"/>
        </w:rPr>
        <w:t>like</w:t>
      </w:r>
      <w:r>
        <w:rPr>
          <w:sz w:val="20"/>
        </w:rPr>
        <w:t xml:space="preserve"> </w:t>
      </w:r>
      <w:r>
        <w:rPr>
          <w:w w:val="60"/>
          <w:sz w:val="20"/>
        </w:rPr>
        <w:t>computers</w:t>
      </w:r>
      <w:r>
        <w:rPr>
          <w:sz w:val="20"/>
        </w:rPr>
        <w:t xml:space="preserve"> </w:t>
      </w:r>
      <w:r>
        <w:rPr>
          <w:w w:val="60"/>
          <w:sz w:val="20"/>
        </w:rPr>
        <w:t>and</w:t>
      </w:r>
      <w:r>
        <w:rPr>
          <w:sz w:val="20"/>
        </w:rPr>
        <w:t xml:space="preserve"> </w:t>
      </w:r>
      <w:r>
        <w:rPr>
          <w:w w:val="60"/>
          <w:sz w:val="20"/>
        </w:rPr>
        <w:t>photocopiers</w:t>
      </w:r>
      <w:r>
        <w:rPr>
          <w:sz w:val="20"/>
        </w:rPr>
        <w:t xml:space="preserve"> </w:t>
      </w:r>
      <w:r>
        <w:rPr>
          <w:w w:val="60"/>
          <w:sz w:val="20"/>
        </w:rPr>
        <w:t>at</w:t>
      </w:r>
      <w:r>
        <w:rPr>
          <w:sz w:val="20"/>
        </w:rPr>
        <w:t xml:space="preserve"> </w:t>
      </w:r>
      <w:r>
        <w:rPr>
          <w:w w:val="60"/>
          <w:sz w:val="20"/>
        </w:rPr>
        <w:t>City</w:t>
      </w:r>
      <w:r>
        <w:rPr>
          <w:sz w:val="20"/>
        </w:rPr>
        <w:t xml:space="preserve"> </w:t>
      </w:r>
      <w:r>
        <w:rPr>
          <w:w w:val="75"/>
          <w:sz w:val="20"/>
        </w:rPr>
        <w:t>house,</w:t>
      </w:r>
      <w:r>
        <w:rPr>
          <w:spacing w:val="-8"/>
          <w:w w:val="75"/>
          <w:sz w:val="20"/>
        </w:rPr>
        <w:t xml:space="preserve"> </w:t>
      </w:r>
      <w:r>
        <w:rPr>
          <w:w w:val="75"/>
          <w:sz w:val="20"/>
        </w:rPr>
        <w:t>etc.</w:t>
      </w:r>
    </w:p>
    <w:p w:rsidR="00E5575B" w:rsidRDefault="00D512E5">
      <w:pPr>
        <w:pStyle w:val="ListParagraph"/>
        <w:numPr>
          <w:ilvl w:val="2"/>
          <w:numId w:val="77"/>
        </w:numPr>
        <w:tabs>
          <w:tab w:val="left" w:pos="550"/>
        </w:tabs>
        <w:spacing w:before="3" w:line="244" w:lineRule="exact"/>
        <w:ind w:left="550" w:hanging="90"/>
        <w:jc w:val="left"/>
        <w:rPr>
          <w:sz w:val="20"/>
        </w:rPr>
      </w:pPr>
      <w:r>
        <w:rPr>
          <w:w w:val="60"/>
          <w:sz w:val="20"/>
        </w:rPr>
        <w:t>The</w:t>
      </w:r>
      <w:r>
        <w:rPr>
          <w:spacing w:val="7"/>
          <w:sz w:val="20"/>
        </w:rPr>
        <w:t xml:space="preserve"> </w:t>
      </w:r>
      <w:r>
        <w:rPr>
          <w:w w:val="60"/>
          <w:sz w:val="20"/>
        </w:rPr>
        <w:t>Owen</w:t>
      </w:r>
      <w:r>
        <w:rPr>
          <w:spacing w:val="7"/>
          <w:sz w:val="20"/>
        </w:rPr>
        <w:t xml:space="preserve"> </w:t>
      </w:r>
      <w:r>
        <w:rPr>
          <w:w w:val="60"/>
          <w:sz w:val="20"/>
        </w:rPr>
        <w:t>falls</w:t>
      </w:r>
      <w:r>
        <w:rPr>
          <w:spacing w:val="3"/>
          <w:sz w:val="20"/>
        </w:rPr>
        <w:t xml:space="preserve"> </w:t>
      </w:r>
      <w:r>
        <w:rPr>
          <w:w w:val="60"/>
          <w:sz w:val="20"/>
        </w:rPr>
        <w:t>dam</w:t>
      </w:r>
      <w:r>
        <w:rPr>
          <w:spacing w:val="6"/>
          <w:sz w:val="20"/>
        </w:rPr>
        <w:t xml:space="preserve"> </w:t>
      </w:r>
      <w:r>
        <w:rPr>
          <w:w w:val="60"/>
          <w:sz w:val="20"/>
        </w:rPr>
        <w:t>project</w:t>
      </w:r>
      <w:r>
        <w:rPr>
          <w:spacing w:val="6"/>
          <w:sz w:val="20"/>
        </w:rPr>
        <w:t xml:space="preserve"> </w:t>
      </w:r>
      <w:r>
        <w:rPr>
          <w:w w:val="60"/>
          <w:sz w:val="20"/>
        </w:rPr>
        <w:t>has</w:t>
      </w:r>
      <w:r>
        <w:rPr>
          <w:spacing w:val="7"/>
          <w:sz w:val="20"/>
        </w:rPr>
        <w:t xml:space="preserve"> </w:t>
      </w:r>
      <w:r>
        <w:rPr>
          <w:w w:val="60"/>
          <w:sz w:val="20"/>
        </w:rPr>
        <w:t>in</w:t>
      </w:r>
      <w:r>
        <w:rPr>
          <w:spacing w:val="3"/>
          <w:sz w:val="20"/>
        </w:rPr>
        <w:t xml:space="preserve"> </w:t>
      </w:r>
      <w:r>
        <w:rPr>
          <w:w w:val="60"/>
          <w:sz w:val="20"/>
        </w:rPr>
        <w:t>turn</w:t>
      </w:r>
      <w:r>
        <w:rPr>
          <w:spacing w:val="7"/>
          <w:sz w:val="20"/>
        </w:rPr>
        <w:t xml:space="preserve"> </w:t>
      </w:r>
      <w:r>
        <w:rPr>
          <w:w w:val="60"/>
          <w:sz w:val="20"/>
        </w:rPr>
        <w:t>acted</w:t>
      </w:r>
      <w:r>
        <w:rPr>
          <w:spacing w:val="8"/>
          <w:sz w:val="20"/>
        </w:rPr>
        <w:t xml:space="preserve"> </w:t>
      </w:r>
      <w:r>
        <w:rPr>
          <w:w w:val="60"/>
          <w:sz w:val="20"/>
        </w:rPr>
        <w:t>as</w:t>
      </w:r>
      <w:r>
        <w:rPr>
          <w:spacing w:val="7"/>
          <w:sz w:val="20"/>
        </w:rPr>
        <w:t xml:space="preserve"> </w:t>
      </w:r>
      <w:r>
        <w:rPr>
          <w:w w:val="60"/>
          <w:sz w:val="20"/>
        </w:rPr>
        <w:t>a</w:t>
      </w:r>
      <w:r>
        <w:rPr>
          <w:spacing w:val="7"/>
          <w:sz w:val="20"/>
        </w:rPr>
        <w:t xml:space="preserve"> </w:t>
      </w:r>
      <w:r>
        <w:rPr>
          <w:w w:val="60"/>
          <w:sz w:val="20"/>
        </w:rPr>
        <w:t>tourist</w:t>
      </w:r>
      <w:r>
        <w:rPr>
          <w:spacing w:val="2"/>
          <w:sz w:val="20"/>
        </w:rPr>
        <w:t xml:space="preserve"> </w:t>
      </w:r>
      <w:r>
        <w:rPr>
          <w:w w:val="60"/>
          <w:sz w:val="20"/>
        </w:rPr>
        <w:t>attraction</w:t>
      </w:r>
      <w:r>
        <w:rPr>
          <w:spacing w:val="7"/>
          <w:sz w:val="20"/>
        </w:rPr>
        <w:t xml:space="preserve"> </w:t>
      </w:r>
      <w:r>
        <w:rPr>
          <w:w w:val="60"/>
          <w:sz w:val="20"/>
        </w:rPr>
        <w:t>to</w:t>
      </w:r>
      <w:r>
        <w:rPr>
          <w:spacing w:val="7"/>
          <w:sz w:val="20"/>
        </w:rPr>
        <w:t xml:space="preserve"> </w:t>
      </w:r>
      <w:r>
        <w:rPr>
          <w:w w:val="60"/>
          <w:sz w:val="20"/>
        </w:rPr>
        <w:t>students</w:t>
      </w:r>
      <w:r>
        <w:rPr>
          <w:spacing w:val="8"/>
          <w:sz w:val="20"/>
        </w:rPr>
        <w:t xml:space="preserve"> </w:t>
      </w:r>
      <w:r>
        <w:rPr>
          <w:w w:val="60"/>
          <w:sz w:val="20"/>
        </w:rPr>
        <w:t>from</w:t>
      </w:r>
      <w:r>
        <w:rPr>
          <w:spacing w:val="6"/>
          <w:sz w:val="20"/>
        </w:rPr>
        <w:t xml:space="preserve"> </w:t>
      </w:r>
      <w:r>
        <w:rPr>
          <w:w w:val="60"/>
          <w:sz w:val="20"/>
        </w:rPr>
        <w:t>secondary</w:t>
      </w:r>
      <w:r>
        <w:rPr>
          <w:spacing w:val="7"/>
          <w:sz w:val="20"/>
        </w:rPr>
        <w:t xml:space="preserve"> </w:t>
      </w:r>
      <w:r>
        <w:rPr>
          <w:w w:val="60"/>
          <w:sz w:val="20"/>
        </w:rPr>
        <w:t>schools</w:t>
      </w:r>
      <w:r>
        <w:rPr>
          <w:spacing w:val="7"/>
          <w:sz w:val="20"/>
        </w:rPr>
        <w:t xml:space="preserve"> </w:t>
      </w:r>
      <w:r>
        <w:rPr>
          <w:w w:val="60"/>
          <w:sz w:val="20"/>
        </w:rPr>
        <w:t>and</w:t>
      </w:r>
      <w:r>
        <w:rPr>
          <w:spacing w:val="8"/>
          <w:sz w:val="20"/>
        </w:rPr>
        <w:t xml:space="preserve"> </w:t>
      </w:r>
      <w:r>
        <w:rPr>
          <w:w w:val="60"/>
          <w:sz w:val="20"/>
        </w:rPr>
        <w:t>higher</w:t>
      </w:r>
      <w:r>
        <w:rPr>
          <w:spacing w:val="3"/>
          <w:sz w:val="20"/>
        </w:rPr>
        <w:t xml:space="preserve"> </w:t>
      </w:r>
      <w:r>
        <w:rPr>
          <w:w w:val="60"/>
          <w:sz w:val="20"/>
        </w:rPr>
        <w:t>institutes</w:t>
      </w:r>
      <w:r>
        <w:rPr>
          <w:spacing w:val="42"/>
          <w:sz w:val="20"/>
        </w:rPr>
        <w:t xml:space="preserve"> </w:t>
      </w:r>
      <w:r>
        <w:rPr>
          <w:w w:val="60"/>
          <w:sz w:val="20"/>
        </w:rPr>
        <w:t>of</w:t>
      </w:r>
      <w:r>
        <w:rPr>
          <w:spacing w:val="1"/>
          <w:sz w:val="20"/>
        </w:rPr>
        <w:t xml:space="preserve"> </w:t>
      </w:r>
      <w:r>
        <w:rPr>
          <w:w w:val="60"/>
          <w:sz w:val="20"/>
        </w:rPr>
        <w:t>learning</w:t>
      </w:r>
      <w:r>
        <w:rPr>
          <w:spacing w:val="7"/>
          <w:sz w:val="20"/>
        </w:rPr>
        <w:t xml:space="preserve"> </w:t>
      </w:r>
      <w:r>
        <w:rPr>
          <w:w w:val="60"/>
          <w:sz w:val="20"/>
        </w:rPr>
        <w:t>for</w:t>
      </w:r>
      <w:r>
        <w:rPr>
          <w:spacing w:val="6"/>
          <w:sz w:val="20"/>
        </w:rPr>
        <w:t xml:space="preserve"> </w:t>
      </w:r>
      <w:r>
        <w:rPr>
          <w:w w:val="60"/>
          <w:sz w:val="20"/>
        </w:rPr>
        <w:t>geographical</w:t>
      </w:r>
      <w:r>
        <w:rPr>
          <w:spacing w:val="12"/>
          <w:sz w:val="20"/>
        </w:rPr>
        <w:t xml:space="preserve"> </w:t>
      </w:r>
      <w:r>
        <w:rPr>
          <w:w w:val="60"/>
          <w:sz w:val="20"/>
        </w:rPr>
        <w:t>and</w:t>
      </w:r>
      <w:r>
        <w:rPr>
          <w:spacing w:val="10"/>
          <w:sz w:val="20"/>
        </w:rPr>
        <w:t xml:space="preserve"> </w:t>
      </w:r>
      <w:r>
        <w:rPr>
          <w:w w:val="60"/>
          <w:sz w:val="20"/>
        </w:rPr>
        <w:t>research</w:t>
      </w:r>
      <w:r>
        <w:rPr>
          <w:spacing w:val="8"/>
          <w:sz w:val="20"/>
        </w:rPr>
        <w:t xml:space="preserve"> </w:t>
      </w:r>
      <w:r>
        <w:rPr>
          <w:spacing w:val="-2"/>
          <w:w w:val="60"/>
          <w:sz w:val="20"/>
        </w:rPr>
        <w:t>studies.</w:t>
      </w:r>
    </w:p>
    <w:p w:rsidR="00E5575B" w:rsidRDefault="00D512E5">
      <w:pPr>
        <w:pStyle w:val="ListParagraph"/>
        <w:numPr>
          <w:ilvl w:val="2"/>
          <w:numId w:val="77"/>
        </w:numPr>
        <w:tabs>
          <w:tab w:val="left" w:pos="550"/>
        </w:tabs>
        <w:spacing w:line="244" w:lineRule="exact"/>
        <w:ind w:left="550" w:hanging="90"/>
        <w:jc w:val="left"/>
        <w:rPr>
          <w:sz w:val="20"/>
        </w:rPr>
      </w:pPr>
      <w:r>
        <w:rPr>
          <w:w w:val="60"/>
          <w:sz w:val="20"/>
        </w:rPr>
        <w:t>The</w:t>
      </w:r>
      <w:r>
        <w:rPr>
          <w:spacing w:val="5"/>
          <w:sz w:val="20"/>
        </w:rPr>
        <w:t xml:space="preserve"> </w:t>
      </w:r>
      <w:r>
        <w:rPr>
          <w:w w:val="60"/>
          <w:sz w:val="20"/>
        </w:rPr>
        <w:t>construction</w:t>
      </w:r>
      <w:r>
        <w:rPr>
          <w:spacing w:val="5"/>
          <w:sz w:val="20"/>
        </w:rPr>
        <w:t xml:space="preserve"> </w:t>
      </w:r>
      <w:r>
        <w:rPr>
          <w:w w:val="60"/>
          <w:sz w:val="20"/>
        </w:rPr>
        <w:t>of</w:t>
      </w:r>
      <w:r>
        <w:rPr>
          <w:spacing w:val="5"/>
          <w:sz w:val="20"/>
        </w:rPr>
        <w:t xml:space="preserve"> </w:t>
      </w:r>
      <w:r>
        <w:rPr>
          <w:w w:val="60"/>
          <w:sz w:val="20"/>
        </w:rPr>
        <w:t>the</w:t>
      </w:r>
      <w:r>
        <w:rPr>
          <w:spacing w:val="5"/>
          <w:sz w:val="20"/>
        </w:rPr>
        <w:t xml:space="preserve"> </w:t>
      </w:r>
      <w:r>
        <w:rPr>
          <w:w w:val="60"/>
          <w:sz w:val="20"/>
        </w:rPr>
        <w:t>Owen</w:t>
      </w:r>
      <w:r>
        <w:rPr>
          <w:spacing w:val="6"/>
          <w:sz w:val="20"/>
        </w:rPr>
        <w:t xml:space="preserve"> </w:t>
      </w:r>
      <w:r>
        <w:rPr>
          <w:w w:val="60"/>
          <w:sz w:val="20"/>
        </w:rPr>
        <w:t>falls</w:t>
      </w:r>
      <w:r>
        <w:rPr>
          <w:spacing w:val="5"/>
          <w:sz w:val="20"/>
        </w:rPr>
        <w:t xml:space="preserve"> </w:t>
      </w:r>
      <w:r>
        <w:rPr>
          <w:w w:val="60"/>
          <w:sz w:val="20"/>
        </w:rPr>
        <w:t>dam</w:t>
      </w:r>
      <w:r>
        <w:rPr>
          <w:spacing w:val="4"/>
          <w:sz w:val="20"/>
        </w:rPr>
        <w:t xml:space="preserve"> </w:t>
      </w:r>
      <w:r>
        <w:rPr>
          <w:w w:val="60"/>
          <w:sz w:val="20"/>
        </w:rPr>
        <w:t>facilitated</w:t>
      </w:r>
      <w:r>
        <w:rPr>
          <w:spacing w:val="1"/>
          <w:sz w:val="20"/>
        </w:rPr>
        <w:t xml:space="preserve"> </w:t>
      </w:r>
      <w:r>
        <w:rPr>
          <w:w w:val="60"/>
          <w:sz w:val="20"/>
        </w:rPr>
        <w:t>the</w:t>
      </w:r>
      <w:r>
        <w:rPr>
          <w:spacing w:val="6"/>
          <w:sz w:val="20"/>
        </w:rPr>
        <w:t xml:space="preserve"> </w:t>
      </w:r>
      <w:r>
        <w:rPr>
          <w:w w:val="60"/>
          <w:sz w:val="20"/>
        </w:rPr>
        <w:t>construction</w:t>
      </w:r>
      <w:r>
        <w:rPr>
          <w:spacing w:val="1"/>
          <w:sz w:val="20"/>
        </w:rPr>
        <w:t xml:space="preserve"> </w:t>
      </w:r>
      <w:r>
        <w:rPr>
          <w:w w:val="60"/>
          <w:sz w:val="20"/>
        </w:rPr>
        <w:t>of</w:t>
      </w:r>
      <w:r>
        <w:rPr>
          <w:spacing w:val="4"/>
          <w:sz w:val="20"/>
        </w:rPr>
        <w:t xml:space="preserve"> </w:t>
      </w:r>
      <w:r>
        <w:rPr>
          <w:w w:val="60"/>
          <w:sz w:val="20"/>
        </w:rPr>
        <w:t>a</w:t>
      </w:r>
      <w:r>
        <w:rPr>
          <w:spacing w:val="21"/>
          <w:sz w:val="20"/>
        </w:rPr>
        <w:t xml:space="preserve"> </w:t>
      </w:r>
      <w:r>
        <w:rPr>
          <w:w w:val="60"/>
          <w:sz w:val="20"/>
        </w:rPr>
        <w:t>road</w:t>
      </w:r>
      <w:r>
        <w:rPr>
          <w:spacing w:val="9"/>
          <w:sz w:val="20"/>
        </w:rPr>
        <w:t xml:space="preserve"> </w:t>
      </w:r>
      <w:r>
        <w:rPr>
          <w:w w:val="60"/>
          <w:sz w:val="20"/>
        </w:rPr>
        <w:t>to</w:t>
      </w:r>
      <w:r>
        <w:rPr>
          <w:spacing w:val="5"/>
          <w:sz w:val="20"/>
        </w:rPr>
        <w:t xml:space="preserve"> </w:t>
      </w:r>
      <w:r>
        <w:rPr>
          <w:w w:val="60"/>
          <w:sz w:val="20"/>
        </w:rPr>
        <w:t>join</w:t>
      </w:r>
      <w:r>
        <w:rPr>
          <w:spacing w:val="9"/>
          <w:sz w:val="20"/>
        </w:rPr>
        <w:t xml:space="preserve"> </w:t>
      </w:r>
      <w:r>
        <w:rPr>
          <w:w w:val="60"/>
          <w:sz w:val="20"/>
        </w:rPr>
        <w:t>Njeru</w:t>
      </w:r>
      <w:r>
        <w:rPr>
          <w:spacing w:val="8"/>
          <w:sz w:val="20"/>
        </w:rPr>
        <w:t xml:space="preserve"> </w:t>
      </w:r>
      <w:r>
        <w:rPr>
          <w:w w:val="60"/>
          <w:sz w:val="20"/>
        </w:rPr>
        <w:t>and</w:t>
      </w:r>
      <w:r>
        <w:rPr>
          <w:spacing w:val="9"/>
          <w:sz w:val="20"/>
        </w:rPr>
        <w:t xml:space="preserve"> </w:t>
      </w:r>
      <w:r>
        <w:rPr>
          <w:w w:val="60"/>
          <w:sz w:val="20"/>
        </w:rPr>
        <w:t>Jinja</w:t>
      </w:r>
      <w:r>
        <w:rPr>
          <w:spacing w:val="8"/>
          <w:sz w:val="20"/>
        </w:rPr>
        <w:t xml:space="preserve"> </w:t>
      </w:r>
      <w:r>
        <w:rPr>
          <w:w w:val="60"/>
          <w:sz w:val="20"/>
        </w:rPr>
        <w:t>which</w:t>
      </w:r>
      <w:r>
        <w:rPr>
          <w:spacing w:val="8"/>
          <w:sz w:val="20"/>
        </w:rPr>
        <w:t xml:space="preserve"> </w:t>
      </w:r>
      <w:r>
        <w:rPr>
          <w:w w:val="60"/>
          <w:sz w:val="20"/>
        </w:rPr>
        <w:t>formally</w:t>
      </w:r>
      <w:r>
        <w:rPr>
          <w:spacing w:val="9"/>
          <w:sz w:val="20"/>
        </w:rPr>
        <w:t xml:space="preserve"> </w:t>
      </w:r>
      <w:r>
        <w:rPr>
          <w:w w:val="60"/>
          <w:sz w:val="20"/>
        </w:rPr>
        <w:t>never</w:t>
      </w:r>
      <w:r>
        <w:rPr>
          <w:spacing w:val="7"/>
          <w:sz w:val="20"/>
        </w:rPr>
        <w:t xml:space="preserve"> </w:t>
      </w:r>
      <w:r>
        <w:rPr>
          <w:spacing w:val="-2"/>
          <w:w w:val="60"/>
          <w:sz w:val="20"/>
        </w:rPr>
        <w:t>existed.</w:t>
      </w:r>
    </w:p>
    <w:p w:rsidR="00E5575B" w:rsidRDefault="00D512E5">
      <w:pPr>
        <w:pStyle w:val="ListParagraph"/>
        <w:numPr>
          <w:ilvl w:val="2"/>
          <w:numId w:val="77"/>
        </w:numPr>
        <w:tabs>
          <w:tab w:val="left" w:pos="550"/>
        </w:tabs>
        <w:spacing w:line="244" w:lineRule="exact"/>
        <w:ind w:left="550" w:hanging="90"/>
        <w:jc w:val="left"/>
        <w:rPr>
          <w:sz w:val="20"/>
        </w:rPr>
      </w:pPr>
      <w:r>
        <w:rPr>
          <w:w w:val="60"/>
          <w:sz w:val="20"/>
        </w:rPr>
        <w:t>It</w:t>
      </w:r>
      <w:r>
        <w:rPr>
          <w:spacing w:val="6"/>
          <w:sz w:val="20"/>
        </w:rPr>
        <w:t xml:space="preserve"> </w:t>
      </w:r>
      <w:r>
        <w:rPr>
          <w:w w:val="60"/>
          <w:sz w:val="20"/>
        </w:rPr>
        <w:t>provided</w:t>
      </w:r>
      <w:r>
        <w:rPr>
          <w:spacing w:val="11"/>
          <w:sz w:val="20"/>
        </w:rPr>
        <w:t xml:space="preserve"> </w:t>
      </w:r>
      <w:r>
        <w:rPr>
          <w:w w:val="60"/>
          <w:sz w:val="20"/>
        </w:rPr>
        <w:t>employement</w:t>
      </w:r>
      <w:r>
        <w:rPr>
          <w:spacing w:val="9"/>
          <w:sz w:val="20"/>
        </w:rPr>
        <w:t xml:space="preserve"> </w:t>
      </w:r>
      <w:r>
        <w:rPr>
          <w:w w:val="60"/>
          <w:sz w:val="20"/>
        </w:rPr>
        <w:t>opportunities</w:t>
      </w:r>
      <w:r>
        <w:rPr>
          <w:spacing w:val="11"/>
          <w:sz w:val="20"/>
        </w:rPr>
        <w:t xml:space="preserve"> </w:t>
      </w:r>
      <w:r>
        <w:rPr>
          <w:w w:val="60"/>
          <w:sz w:val="20"/>
        </w:rPr>
        <w:t>to</w:t>
      </w:r>
      <w:r>
        <w:rPr>
          <w:spacing w:val="11"/>
          <w:sz w:val="20"/>
        </w:rPr>
        <w:t xml:space="preserve"> </w:t>
      </w:r>
      <w:r>
        <w:rPr>
          <w:w w:val="60"/>
          <w:sz w:val="20"/>
        </w:rPr>
        <w:t>many</w:t>
      </w:r>
      <w:r>
        <w:rPr>
          <w:spacing w:val="10"/>
          <w:sz w:val="20"/>
        </w:rPr>
        <w:t xml:space="preserve"> </w:t>
      </w:r>
      <w:r>
        <w:rPr>
          <w:w w:val="60"/>
          <w:sz w:val="20"/>
        </w:rPr>
        <w:t>people</w:t>
      </w:r>
      <w:r>
        <w:rPr>
          <w:spacing w:val="11"/>
          <w:sz w:val="20"/>
        </w:rPr>
        <w:t xml:space="preserve"> </w:t>
      </w:r>
      <w:r>
        <w:rPr>
          <w:w w:val="60"/>
          <w:sz w:val="20"/>
        </w:rPr>
        <w:t>such</w:t>
      </w:r>
      <w:r>
        <w:rPr>
          <w:spacing w:val="11"/>
          <w:sz w:val="20"/>
        </w:rPr>
        <w:t xml:space="preserve"> </w:t>
      </w:r>
      <w:r>
        <w:rPr>
          <w:w w:val="60"/>
          <w:sz w:val="20"/>
        </w:rPr>
        <w:t>as</w:t>
      </w:r>
      <w:r>
        <w:rPr>
          <w:spacing w:val="11"/>
          <w:sz w:val="20"/>
        </w:rPr>
        <w:t xml:space="preserve"> </w:t>
      </w:r>
      <w:r>
        <w:rPr>
          <w:w w:val="60"/>
          <w:sz w:val="20"/>
        </w:rPr>
        <w:t>the</w:t>
      </w:r>
      <w:r>
        <w:rPr>
          <w:spacing w:val="30"/>
          <w:sz w:val="20"/>
        </w:rPr>
        <w:t xml:space="preserve"> </w:t>
      </w:r>
      <w:r>
        <w:rPr>
          <w:w w:val="60"/>
          <w:sz w:val="20"/>
        </w:rPr>
        <w:t>skilled</w:t>
      </w:r>
      <w:r>
        <w:rPr>
          <w:spacing w:val="4"/>
          <w:sz w:val="20"/>
        </w:rPr>
        <w:t xml:space="preserve"> </w:t>
      </w:r>
      <w:r>
        <w:rPr>
          <w:w w:val="60"/>
          <w:sz w:val="20"/>
        </w:rPr>
        <w:t>foreigners</w:t>
      </w:r>
      <w:r>
        <w:rPr>
          <w:spacing w:val="7"/>
          <w:sz w:val="20"/>
        </w:rPr>
        <w:t xml:space="preserve"> </w:t>
      </w:r>
      <w:r>
        <w:rPr>
          <w:w w:val="60"/>
          <w:sz w:val="20"/>
        </w:rPr>
        <w:t>from</w:t>
      </w:r>
      <w:r>
        <w:rPr>
          <w:spacing w:val="10"/>
          <w:sz w:val="20"/>
        </w:rPr>
        <w:t xml:space="preserve"> </w:t>
      </w:r>
      <w:r>
        <w:rPr>
          <w:w w:val="60"/>
          <w:sz w:val="20"/>
        </w:rPr>
        <w:t>Britian</w:t>
      </w:r>
      <w:r>
        <w:rPr>
          <w:spacing w:val="8"/>
          <w:sz w:val="20"/>
        </w:rPr>
        <w:t xml:space="preserve"> </w:t>
      </w:r>
      <w:r>
        <w:rPr>
          <w:w w:val="60"/>
          <w:sz w:val="20"/>
        </w:rPr>
        <w:t>and</w:t>
      </w:r>
      <w:r>
        <w:rPr>
          <w:spacing w:val="3"/>
          <w:sz w:val="20"/>
        </w:rPr>
        <w:t xml:space="preserve"> </w:t>
      </w:r>
      <w:r>
        <w:rPr>
          <w:w w:val="60"/>
          <w:sz w:val="20"/>
        </w:rPr>
        <w:t>Israel</w:t>
      </w:r>
      <w:r>
        <w:rPr>
          <w:spacing w:val="5"/>
          <w:sz w:val="20"/>
        </w:rPr>
        <w:t xml:space="preserve"> </w:t>
      </w:r>
      <w:r>
        <w:rPr>
          <w:w w:val="60"/>
          <w:sz w:val="20"/>
        </w:rPr>
        <w:t>and</w:t>
      </w:r>
      <w:r>
        <w:rPr>
          <w:spacing w:val="7"/>
          <w:sz w:val="20"/>
        </w:rPr>
        <w:t xml:space="preserve"> </w:t>
      </w:r>
      <w:r>
        <w:rPr>
          <w:w w:val="60"/>
          <w:sz w:val="20"/>
        </w:rPr>
        <w:t>the</w:t>
      </w:r>
      <w:r>
        <w:rPr>
          <w:spacing w:val="8"/>
          <w:sz w:val="20"/>
        </w:rPr>
        <w:t xml:space="preserve"> </w:t>
      </w:r>
      <w:r>
        <w:rPr>
          <w:w w:val="60"/>
          <w:sz w:val="20"/>
        </w:rPr>
        <w:t>unskilled</w:t>
      </w:r>
      <w:r>
        <w:rPr>
          <w:spacing w:val="3"/>
          <w:sz w:val="20"/>
        </w:rPr>
        <w:t xml:space="preserve"> </w:t>
      </w:r>
      <w:r>
        <w:rPr>
          <w:w w:val="60"/>
          <w:sz w:val="20"/>
        </w:rPr>
        <w:t>who</w:t>
      </w:r>
      <w:r>
        <w:rPr>
          <w:spacing w:val="8"/>
          <w:sz w:val="20"/>
        </w:rPr>
        <w:t xml:space="preserve"> </w:t>
      </w:r>
      <w:r>
        <w:rPr>
          <w:w w:val="60"/>
          <w:sz w:val="20"/>
        </w:rPr>
        <w:t>were</w:t>
      </w:r>
      <w:r>
        <w:rPr>
          <w:spacing w:val="8"/>
          <w:sz w:val="20"/>
        </w:rPr>
        <w:t xml:space="preserve"> </w:t>
      </w:r>
      <w:r>
        <w:rPr>
          <w:w w:val="60"/>
          <w:sz w:val="20"/>
        </w:rPr>
        <w:t>the</w:t>
      </w:r>
      <w:r>
        <w:rPr>
          <w:spacing w:val="3"/>
          <w:sz w:val="20"/>
        </w:rPr>
        <w:t xml:space="preserve"> </w:t>
      </w:r>
      <w:r>
        <w:rPr>
          <w:w w:val="60"/>
          <w:sz w:val="20"/>
        </w:rPr>
        <w:t>local</w:t>
      </w:r>
      <w:r>
        <w:rPr>
          <w:spacing w:val="5"/>
          <w:sz w:val="20"/>
        </w:rPr>
        <w:t xml:space="preserve"> </w:t>
      </w:r>
      <w:r>
        <w:rPr>
          <w:w w:val="60"/>
          <w:sz w:val="20"/>
        </w:rPr>
        <w:t>people</w:t>
      </w:r>
      <w:r>
        <w:rPr>
          <w:spacing w:val="8"/>
          <w:sz w:val="20"/>
        </w:rPr>
        <w:t xml:space="preserve"> </w:t>
      </w:r>
      <w:r>
        <w:rPr>
          <w:w w:val="60"/>
          <w:sz w:val="20"/>
        </w:rPr>
        <w:t>forn</w:t>
      </w:r>
      <w:r>
        <w:rPr>
          <w:spacing w:val="8"/>
          <w:sz w:val="20"/>
        </w:rPr>
        <w:t xml:space="preserve"> </w:t>
      </w:r>
      <w:r>
        <w:rPr>
          <w:spacing w:val="-2"/>
          <w:w w:val="60"/>
          <w:sz w:val="20"/>
        </w:rPr>
        <w:t>Jinja.</w:t>
      </w:r>
    </w:p>
    <w:p w:rsidR="00E5575B" w:rsidRDefault="00D512E5">
      <w:pPr>
        <w:pStyle w:val="ListParagraph"/>
        <w:numPr>
          <w:ilvl w:val="2"/>
          <w:numId w:val="77"/>
        </w:numPr>
        <w:tabs>
          <w:tab w:val="left" w:pos="550"/>
        </w:tabs>
        <w:ind w:right="722" w:firstLine="0"/>
        <w:jc w:val="left"/>
        <w:rPr>
          <w:sz w:val="20"/>
        </w:rPr>
      </w:pPr>
      <w:r>
        <w:rPr>
          <w:w w:val="60"/>
          <w:sz w:val="20"/>
        </w:rPr>
        <w:t>It</w:t>
      </w:r>
      <w:r>
        <w:rPr>
          <w:sz w:val="20"/>
        </w:rPr>
        <w:t xml:space="preserve"> </w:t>
      </w:r>
      <w:r>
        <w:rPr>
          <w:w w:val="60"/>
          <w:sz w:val="20"/>
        </w:rPr>
        <w:t>facilitated</w:t>
      </w:r>
      <w:r>
        <w:rPr>
          <w:sz w:val="20"/>
        </w:rPr>
        <w:t xml:space="preserve"> </w:t>
      </w:r>
      <w:r>
        <w:rPr>
          <w:w w:val="60"/>
          <w:sz w:val="20"/>
        </w:rPr>
        <w:t>the</w:t>
      </w:r>
      <w:r>
        <w:rPr>
          <w:sz w:val="20"/>
        </w:rPr>
        <w:t xml:space="preserve"> </w:t>
      </w:r>
      <w:r>
        <w:rPr>
          <w:w w:val="60"/>
          <w:sz w:val="20"/>
        </w:rPr>
        <w:t>growth</w:t>
      </w:r>
      <w:r>
        <w:rPr>
          <w:sz w:val="20"/>
        </w:rPr>
        <w:t xml:space="preserve"> </w:t>
      </w:r>
      <w:r>
        <w:rPr>
          <w:w w:val="60"/>
          <w:sz w:val="20"/>
        </w:rPr>
        <w:t>of</w:t>
      </w:r>
      <w:r>
        <w:rPr>
          <w:sz w:val="20"/>
        </w:rPr>
        <w:t xml:space="preserve"> </w:t>
      </w:r>
      <w:r>
        <w:rPr>
          <w:w w:val="60"/>
          <w:sz w:val="20"/>
        </w:rPr>
        <w:t>towns</w:t>
      </w:r>
      <w:r>
        <w:rPr>
          <w:sz w:val="20"/>
        </w:rPr>
        <w:t xml:space="preserve"> </w:t>
      </w:r>
      <w:r>
        <w:rPr>
          <w:w w:val="60"/>
          <w:sz w:val="20"/>
        </w:rPr>
        <w:t>mainly</w:t>
      </w:r>
      <w:r>
        <w:rPr>
          <w:sz w:val="20"/>
        </w:rPr>
        <w:t xml:space="preserve"> </w:t>
      </w:r>
      <w:r>
        <w:rPr>
          <w:w w:val="60"/>
          <w:sz w:val="20"/>
        </w:rPr>
        <w:t>Jinja</w:t>
      </w:r>
      <w:r>
        <w:rPr>
          <w:sz w:val="20"/>
        </w:rPr>
        <w:t xml:space="preserve"> </w:t>
      </w:r>
      <w:r>
        <w:rPr>
          <w:w w:val="60"/>
          <w:sz w:val="20"/>
        </w:rPr>
        <w:t>and</w:t>
      </w:r>
      <w:r>
        <w:rPr>
          <w:sz w:val="20"/>
        </w:rPr>
        <w:t xml:space="preserve"> </w:t>
      </w:r>
      <w:r>
        <w:rPr>
          <w:w w:val="60"/>
          <w:sz w:val="20"/>
        </w:rPr>
        <w:t>Njeru</w:t>
      </w:r>
      <w:r>
        <w:rPr>
          <w:sz w:val="20"/>
        </w:rPr>
        <w:t xml:space="preserve"> </w:t>
      </w:r>
      <w:r>
        <w:rPr>
          <w:w w:val="60"/>
          <w:sz w:val="20"/>
        </w:rPr>
        <w:t>towns.</w:t>
      </w:r>
      <w:r>
        <w:rPr>
          <w:sz w:val="20"/>
        </w:rPr>
        <w:t xml:space="preserve"> </w:t>
      </w:r>
      <w:r>
        <w:rPr>
          <w:w w:val="60"/>
          <w:sz w:val="20"/>
        </w:rPr>
        <w:t>For</w:t>
      </w:r>
      <w:r>
        <w:rPr>
          <w:spacing w:val="12"/>
          <w:sz w:val="20"/>
        </w:rPr>
        <w:t xml:space="preserve"> </w:t>
      </w:r>
      <w:r>
        <w:rPr>
          <w:w w:val="60"/>
          <w:sz w:val="20"/>
        </w:rPr>
        <w:t>example</w:t>
      </w:r>
      <w:r>
        <w:rPr>
          <w:spacing w:val="-12"/>
          <w:sz w:val="20"/>
        </w:rPr>
        <w:t xml:space="preserve"> </w:t>
      </w:r>
      <w:r>
        <w:rPr>
          <w:w w:val="60"/>
          <w:sz w:val="20"/>
        </w:rPr>
        <w:t>Njeru</w:t>
      </w:r>
      <w:r>
        <w:rPr>
          <w:spacing w:val="-12"/>
          <w:sz w:val="20"/>
        </w:rPr>
        <w:t xml:space="preserve"> </w:t>
      </w:r>
      <w:r>
        <w:rPr>
          <w:w w:val="60"/>
          <w:sz w:val="20"/>
        </w:rPr>
        <w:t>town</w:t>
      </w:r>
      <w:r>
        <w:rPr>
          <w:spacing w:val="-12"/>
          <w:sz w:val="20"/>
        </w:rPr>
        <w:t xml:space="preserve"> </w:t>
      </w:r>
      <w:r>
        <w:rPr>
          <w:w w:val="60"/>
          <w:sz w:val="20"/>
        </w:rPr>
        <w:t>and</w:t>
      </w:r>
      <w:r>
        <w:rPr>
          <w:spacing w:val="-9"/>
          <w:sz w:val="20"/>
        </w:rPr>
        <w:t xml:space="preserve"> </w:t>
      </w:r>
      <w:r>
        <w:rPr>
          <w:w w:val="60"/>
          <w:sz w:val="20"/>
        </w:rPr>
        <w:t>Mbikko</w:t>
      </w:r>
      <w:r>
        <w:rPr>
          <w:spacing w:val="-12"/>
          <w:sz w:val="20"/>
        </w:rPr>
        <w:t xml:space="preserve"> </w:t>
      </w:r>
      <w:r>
        <w:rPr>
          <w:w w:val="60"/>
          <w:sz w:val="20"/>
        </w:rPr>
        <w:t>trading</w:t>
      </w:r>
      <w:r>
        <w:rPr>
          <w:spacing w:val="-12"/>
          <w:sz w:val="20"/>
        </w:rPr>
        <w:t xml:space="preserve"> </w:t>
      </w:r>
      <w:r>
        <w:rPr>
          <w:w w:val="60"/>
          <w:sz w:val="20"/>
        </w:rPr>
        <w:t>centre</w:t>
      </w:r>
      <w:r>
        <w:rPr>
          <w:spacing w:val="-12"/>
          <w:sz w:val="20"/>
        </w:rPr>
        <w:t xml:space="preserve"> </w:t>
      </w:r>
      <w:r>
        <w:rPr>
          <w:w w:val="60"/>
          <w:sz w:val="20"/>
        </w:rPr>
        <w:t>as</w:t>
      </w:r>
      <w:r>
        <w:rPr>
          <w:spacing w:val="-12"/>
          <w:sz w:val="20"/>
        </w:rPr>
        <w:t xml:space="preserve"> </w:t>
      </w:r>
      <w:r>
        <w:rPr>
          <w:w w:val="60"/>
          <w:sz w:val="20"/>
        </w:rPr>
        <w:t>well</w:t>
      </w:r>
      <w:r>
        <w:rPr>
          <w:spacing w:val="-14"/>
          <w:sz w:val="20"/>
        </w:rPr>
        <w:t xml:space="preserve"> </w:t>
      </w:r>
      <w:r>
        <w:rPr>
          <w:w w:val="60"/>
          <w:sz w:val="20"/>
        </w:rPr>
        <w:t>as</w:t>
      </w:r>
      <w:r>
        <w:rPr>
          <w:spacing w:val="-12"/>
          <w:sz w:val="20"/>
        </w:rPr>
        <w:t xml:space="preserve"> </w:t>
      </w:r>
      <w:r>
        <w:rPr>
          <w:w w:val="60"/>
          <w:sz w:val="20"/>
        </w:rPr>
        <w:t>Jinja town</w:t>
      </w:r>
      <w:r>
        <w:rPr>
          <w:spacing w:val="-12"/>
          <w:sz w:val="20"/>
        </w:rPr>
        <w:t xml:space="preserve"> </w:t>
      </w:r>
      <w:r>
        <w:rPr>
          <w:w w:val="60"/>
          <w:sz w:val="20"/>
        </w:rPr>
        <w:t>have</w:t>
      </w:r>
      <w:r>
        <w:rPr>
          <w:spacing w:val="-7"/>
          <w:sz w:val="20"/>
        </w:rPr>
        <w:t xml:space="preserve"> </w:t>
      </w:r>
      <w:r>
        <w:rPr>
          <w:w w:val="60"/>
          <w:sz w:val="20"/>
        </w:rPr>
        <w:t>grown</w:t>
      </w:r>
      <w:r>
        <w:rPr>
          <w:spacing w:val="-3"/>
          <w:sz w:val="20"/>
        </w:rPr>
        <w:t xml:space="preserve"> </w:t>
      </w:r>
      <w:r>
        <w:rPr>
          <w:w w:val="60"/>
          <w:sz w:val="20"/>
        </w:rPr>
        <w:t>up</w:t>
      </w:r>
      <w:r>
        <w:rPr>
          <w:spacing w:val="-3"/>
          <w:sz w:val="20"/>
        </w:rPr>
        <w:t xml:space="preserve"> </w:t>
      </w:r>
      <w:r>
        <w:rPr>
          <w:w w:val="60"/>
          <w:sz w:val="20"/>
        </w:rPr>
        <w:t>just</w:t>
      </w:r>
      <w:r>
        <w:rPr>
          <w:spacing w:val="-2"/>
          <w:sz w:val="20"/>
        </w:rPr>
        <w:t xml:space="preserve"> </w:t>
      </w:r>
      <w:r>
        <w:rPr>
          <w:w w:val="60"/>
          <w:sz w:val="20"/>
        </w:rPr>
        <w:t>next</w:t>
      </w:r>
      <w:r>
        <w:rPr>
          <w:spacing w:val="-2"/>
          <w:sz w:val="20"/>
        </w:rPr>
        <w:t xml:space="preserve"> </w:t>
      </w:r>
      <w:r>
        <w:rPr>
          <w:w w:val="60"/>
          <w:sz w:val="20"/>
        </w:rPr>
        <w:t>to</w:t>
      </w:r>
      <w:r>
        <w:rPr>
          <w:sz w:val="20"/>
        </w:rPr>
        <w:t xml:space="preserve"> </w:t>
      </w:r>
      <w:r>
        <w:rPr>
          <w:w w:val="60"/>
          <w:sz w:val="20"/>
        </w:rPr>
        <w:t>the</w:t>
      </w:r>
      <w:r>
        <w:rPr>
          <w:sz w:val="20"/>
        </w:rPr>
        <w:t xml:space="preserve"> </w:t>
      </w:r>
      <w:r>
        <w:rPr>
          <w:w w:val="60"/>
          <w:sz w:val="20"/>
        </w:rPr>
        <w:t>Nalubaale</w:t>
      </w:r>
      <w:r>
        <w:rPr>
          <w:spacing w:val="-3"/>
          <w:sz w:val="20"/>
        </w:rPr>
        <w:t xml:space="preserve"> </w:t>
      </w:r>
      <w:r>
        <w:rPr>
          <w:w w:val="60"/>
          <w:sz w:val="20"/>
        </w:rPr>
        <w:t>power</w:t>
      </w:r>
      <w:r>
        <w:rPr>
          <w:sz w:val="20"/>
        </w:rPr>
        <w:t xml:space="preserve"> </w:t>
      </w:r>
      <w:r>
        <w:rPr>
          <w:w w:val="60"/>
          <w:sz w:val="20"/>
        </w:rPr>
        <w:t>station</w:t>
      </w:r>
      <w:r>
        <w:rPr>
          <w:sz w:val="20"/>
        </w:rPr>
        <w:t xml:space="preserve"> </w:t>
      </w:r>
      <w:r>
        <w:rPr>
          <w:w w:val="60"/>
          <w:sz w:val="20"/>
        </w:rPr>
        <w:t>by</w:t>
      </w:r>
      <w:r>
        <w:rPr>
          <w:sz w:val="20"/>
        </w:rPr>
        <w:t xml:space="preserve"> </w:t>
      </w:r>
      <w:r>
        <w:rPr>
          <w:spacing w:val="-2"/>
          <w:w w:val="65"/>
          <w:sz w:val="20"/>
        </w:rPr>
        <w:t>providing</w:t>
      </w:r>
      <w:r>
        <w:rPr>
          <w:spacing w:val="-3"/>
          <w:sz w:val="20"/>
        </w:rPr>
        <w:t xml:space="preserve"> </w:t>
      </w:r>
      <w:r>
        <w:rPr>
          <w:spacing w:val="-2"/>
          <w:w w:val="65"/>
          <w:sz w:val="20"/>
        </w:rPr>
        <w:t>accommodation</w:t>
      </w:r>
      <w:r>
        <w:rPr>
          <w:spacing w:val="-10"/>
          <w:sz w:val="20"/>
        </w:rPr>
        <w:t xml:space="preserve"> </w:t>
      </w:r>
      <w:r>
        <w:rPr>
          <w:spacing w:val="-2"/>
          <w:w w:val="65"/>
          <w:sz w:val="20"/>
        </w:rPr>
        <w:t>facilities</w:t>
      </w:r>
      <w:r>
        <w:rPr>
          <w:spacing w:val="-10"/>
          <w:sz w:val="20"/>
        </w:rPr>
        <w:t xml:space="preserve"> </w:t>
      </w:r>
      <w:r>
        <w:rPr>
          <w:spacing w:val="-2"/>
          <w:w w:val="65"/>
          <w:sz w:val="20"/>
        </w:rPr>
        <w:t>to</w:t>
      </w:r>
      <w:r>
        <w:rPr>
          <w:spacing w:val="-10"/>
          <w:sz w:val="20"/>
        </w:rPr>
        <w:t xml:space="preserve"> </w:t>
      </w:r>
      <w:r>
        <w:rPr>
          <w:spacing w:val="-2"/>
          <w:w w:val="65"/>
          <w:sz w:val="20"/>
        </w:rPr>
        <w:t>passengers, tourists</w:t>
      </w:r>
      <w:r>
        <w:rPr>
          <w:spacing w:val="-10"/>
          <w:sz w:val="20"/>
        </w:rPr>
        <w:t xml:space="preserve"> </w:t>
      </w:r>
      <w:r>
        <w:rPr>
          <w:spacing w:val="-2"/>
          <w:w w:val="65"/>
          <w:sz w:val="20"/>
        </w:rPr>
        <w:t>and</w:t>
      </w:r>
      <w:r>
        <w:rPr>
          <w:spacing w:val="-10"/>
          <w:sz w:val="20"/>
        </w:rPr>
        <w:t xml:space="preserve"> </w:t>
      </w:r>
      <w:r>
        <w:rPr>
          <w:spacing w:val="-2"/>
          <w:w w:val="65"/>
          <w:sz w:val="20"/>
        </w:rPr>
        <w:t>promote</w:t>
      </w:r>
      <w:r>
        <w:rPr>
          <w:spacing w:val="-7"/>
          <w:sz w:val="20"/>
        </w:rPr>
        <w:t xml:space="preserve"> </w:t>
      </w:r>
      <w:r>
        <w:rPr>
          <w:spacing w:val="-2"/>
          <w:w w:val="65"/>
          <w:sz w:val="20"/>
        </w:rPr>
        <w:t>trade</w:t>
      </w:r>
      <w:r>
        <w:rPr>
          <w:spacing w:val="-10"/>
          <w:sz w:val="20"/>
        </w:rPr>
        <w:t xml:space="preserve"> </w:t>
      </w:r>
      <w:r>
        <w:rPr>
          <w:spacing w:val="-2"/>
          <w:w w:val="65"/>
          <w:sz w:val="20"/>
        </w:rPr>
        <w:t>and</w:t>
      </w:r>
      <w:r>
        <w:rPr>
          <w:spacing w:val="-10"/>
          <w:sz w:val="20"/>
        </w:rPr>
        <w:t xml:space="preserve"> </w:t>
      </w:r>
      <w:r>
        <w:rPr>
          <w:spacing w:val="-2"/>
          <w:w w:val="65"/>
          <w:sz w:val="20"/>
        </w:rPr>
        <w:t>commerce.</w:t>
      </w:r>
    </w:p>
    <w:p w:rsidR="00E5575B" w:rsidRDefault="00D512E5">
      <w:pPr>
        <w:pStyle w:val="ListParagraph"/>
        <w:numPr>
          <w:ilvl w:val="2"/>
          <w:numId w:val="77"/>
        </w:numPr>
        <w:tabs>
          <w:tab w:val="left" w:pos="819"/>
        </w:tabs>
        <w:spacing w:before="1"/>
        <w:ind w:right="718" w:firstLine="0"/>
        <w:jc w:val="left"/>
        <w:rPr>
          <w:sz w:val="20"/>
        </w:rPr>
      </w:pPr>
      <w:r>
        <w:rPr>
          <w:spacing w:val="-2"/>
          <w:w w:val="60"/>
          <w:sz w:val="20"/>
        </w:rPr>
        <w:t>The</w:t>
      </w:r>
      <w:r>
        <w:rPr>
          <w:spacing w:val="-4"/>
          <w:sz w:val="20"/>
        </w:rPr>
        <w:t xml:space="preserve"> </w:t>
      </w:r>
      <w:r>
        <w:rPr>
          <w:spacing w:val="-2"/>
          <w:w w:val="60"/>
          <w:sz w:val="20"/>
        </w:rPr>
        <w:t>Nalubaale</w:t>
      </w:r>
      <w:r>
        <w:rPr>
          <w:spacing w:val="-6"/>
          <w:sz w:val="20"/>
        </w:rPr>
        <w:t xml:space="preserve"> </w:t>
      </w:r>
      <w:r>
        <w:rPr>
          <w:spacing w:val="-2"/>
          <w:w w:val="60"/>
          <w:sz w:val="20"/>
        </w:rPr>
        <w:t>power</w:t>
      </w:r>
      <w:r>
        <w:rPr>
          <w:spacing w:val="-8"/>
          <w:sz w:val="20"/>
        </w:rPr>
        <w:t xml:space="preserve"> </w:t>
      </w:r>
      <w:r>
        <w:rPr>
          <w:spacing w:val="-2"/>
          <w:w w:val="60"/>
          <w:sz w:val="20"/>
        </w:rPr>
        <w:t>station</w:t>
      </w:r>
      <w:r>
        <w:rPr>
          <w:spacing w:val="-6"/>
          <w:sz w:val="20"/>
        </w:rPr>
        <w:t xml:space="preserve"> </w:t>
      </w:r>
      <w:r>
        <w:rPr>
          <w:spacing w:val="-2"/>
          <w:w w:val="60"/>
          <w:sz w:val="20"/>
        </w:rPr>
        <w:t>opened</w:t>
      </w:r>
      <w:r>
        <w:rPr>
          <w:spacing w:val="-4"/>
          <w:sz w:val="20"/>
        </w:rPr>
        <w:t xml:space="preserve"> </w:t>
      </w:r>
      <w:r>
        <w:rPr>
          <w:spacing w:val="-2"/>
          <w:w w:val="60"/>
          <w:sz w:val="20"/>
        </w:rPr>
        <w:t>up</w:t>
      </w:r>
      <w:r>
        <w:rPr>
          <w:spacing w:val="-6"/>
          <w:sz w:val="20"/>
        </w:rPr>
        <w:t xml:space="preserve"> </w:t>
      </w:r>
      <w:r>
        <w:rPr>
          <w:spacing w:val="-2"/>
          <w:w w:val="60"/>
          <w:sz w:val="20"/>
        </w:rPr>
        <w:t>a</w:t>
      </w:r>
      <w:r>
        <w:rPr>
          <w:spacing w:val="-6"/>
          <w:sz w:val="20"/>
        </w:rPr>
        <w:t xml:space="preserve"> </w:t>
      </w:r>
      <w:r>
        <w:rPr>
          <w:spacing w:val="-2"/>
          <w:w w:val="60"/>
          <w:sz w:val="20"/>
        </w:rPr>
        <w:t>new</w:t>
      </w:r>
      <w:r>
        <w:rPr>
          <w:spacing w:val="-5"/>
          <w:sz w:val="20"/>
        </w:rPr>
        <w:t xml:space="preserve"> </w:t>
      </w:r>
      <w:r>
        <w:rPr>
          <w:spacing w:val="-2"/>
          <w:w w:val="60"/>
          <w:sz w:val="20"/>
        </w:rPr>
        <w:t>chapter</w:t>
      </w:r>
      <w:r>
        <w:rPr>
          <w:spacing w:val="-8"/>
          <w:sz w:val="20"/>
        </w:rPr>
        <w:t xml:space="preserve"> </w:t>
      </w:r>
      <w:r>
        <w:rPr>
          <w:spacing w:val="-2"/>
          <w:w w:val="60"/>
          <w:sz w:val="20"/>
        </w:rPr>
        <w:t>for</w:t>
      </w:r>
      <w:r>
        <w:rPr>
          <w:spacing w:val="-5"/>
          <w:sz w:val="20"/>
        </w:rPr>
        <w:t xml:space="preserve"> </w:t>
      </w:r>
      <w:r>
        <w:rPr>
          <w:spacing w:val="-2"/>
          <w:w w:val="60"/>
          <w:sz w:val="20"/>
        </w:rPr>
        <w:t>comprehensive</w:t>
      </w:r>
      <w:r>
        <w:rPr>
          <w:spacing w:val="-4"/>
          <w:sz w:val="20"/>
        </w:rPr>
        <w:t xml:space="preserve"> </w:t>
      </w:r>
      <w:r>
        <w:rPr>
          <w:spacing w:val="-2"/>
          <w:w w:val="60"/>
          <w:sz w:val="20"/>
        </w:rPr>
        <w:t>planning</w:t>
      </w:r>
      <w:r>
        <w:rPr>
          <w:spacing w:val="-16"/>
          <w:sz w:val="20"/>
        </w:rPr>
        <w:t xml:space="preserve"> </w:t>
      </w:r>
      <w:r>
        <w:rPr>
          <w:spacing w:val="-2"/>
          <w:w w:val="60"/>
          <w:sz w:val="20"/>
        </w:rPr>
        <w:t>and</w:t>
      </w:r>
      <w:r>
        <w:rPr>
          <w:spacing w:val="-16"/>
          <w:sz w:val="20"/>
        </w:rPr>
        <w:t xml:space="preserve"> </w:t>
      </w:r>
      <w:r>
        <w:rPr>
          <w:spacing w:val="-2"/>
          <w:w w:val="60"/>
          <w:sz w:val="20"/>
        </w:rPr>
        <w:t>long</w:t>
      </w:r>
      <w:r>
        <w:rPr>
          <w:spacing w:val="-11"/>
          <w:sz w:val="20"/>
        </w:rPr>
        <w:t xml:space="preserve"> </w:t>
      </w:r>
      <w:r>
        <w:rPr>
          <w:spacing w:val="-2"/>
          <w:w w:val="60"/>
          <w:sz w:val="20"/>
        </w:rPr>
        <w:t>-</w:t>
      </w:r>
      <w:r>
        <w:rPr>
          <w:spacing w:val="-16"/>
          <w:sz w:val="20"/>
        </w:rPr>
        <w:t xml:space="preserve"> </w:t>
      </w:r>
      <w:r>
        <w:rPr>
          <w:spacing w:val="-2"/>
          <w:w w:val="60"/>
          <w:sz w:val="20"/>
        </w:rPr>
        <w:t>term</w:t>
      </w:r>
      <w:r>
        <w:rPr>
          <w:spacing w:val="-14"/>
          <w:sz w:val="20"/>
        </w:rPr>
        <w:t xml:space="preserve"> </w:t>
      </w:r>
      <w:r>
        <w:rPr>
          <w:spacing w:val="-2"/>
          <w:w w:val="60"/>
          <w:sz w:val="20"/>
        </w:rPr>
        <w:t>investment</w:t>
      </w:r>
      <w:r>
        <w:rPr>
          <w:spacing w:val="-14"/>
          <w:sz w:val="20"/>
        </w:rPr>
        <w:t xml:space="preserve"> </w:t>
      </w:r>
      <w:r>
        <w:rPr>
          <w:spacing w:val="-2"/>
          <w:w w:val="60"/>
          <w:sz w:val="20"/>
        </w:rPr>
        <w:t>in</w:t>
      </w:r>
      <w:r>
        <w:rPr>
          <w:spacing w:val="-16"/>
          <w:sz w:val="20"/>
        </w:rPr>
        <w:t xml:space="preserve"> </w:t>
      </w:r>
      <w:r>
        <w:rPr>
          <w:spacing w:val="-2"/>
          <w:w w:val="60"/>
          <w:sz w:val="20"/>
        </w:rPr>
        <w:t>Uganda.</w:t>
      </w:r>
      <w:r>
        <w:rPr>
          <w:spacing w:val="-14"/>
          <w:sz w:val="20"/>
        </w:rPr>
        <w:t xml:space="preserve"> </w:t>
      </w:r>
      <w:r>
        <w:rPr>
          <w:spacing w:val="-2"/>
          <w:w w:val="60"/>
          <w:sz w:val="20"/>
        </w:rPr>
        <w:t>Tertiary</w:t>
      </w:r>
      <w:r>
        <w:rPr>
          <w:spacing w:val="-16"/>
          <w:sz w:val="20"/>
        </w:rPr>
        <w:t xml:space="preserve"> </w:t>
      </w:r>
      <w:r>
        <w:rPr>
          <w:spacing w:val="-2"/>
          <w:w w:val="60"/>
          <w:sz w:val="20"/>
        </w:rPr>
        <w:t>industries</w:t>
      </w:r>
      <w:r>
        <w:rPr>
          <w:spacing w:val="-13"/>
          <w:sz w:val="20"/>
        </w:rPr>
        <w:t xml:space="preserve"> </w:t>
      </w:r>
      <w:r>
        <w:rPr>
          <w:spacing w:val="-2"/>
          <w:w w:val="60"/>
          <w:sz w:val="20"/>
        </w:rPr>
        <w:t>for example</w:t>
      </w:r>
      <w:r>
        <w:rPr>
          <w:spacing w:val="-13"/>
          <w:sz w:val="20"/>
        </w:rPr>
        <w:t xml:space="preserve"> </w:t>
      </w:r>
      <w:r>
        <w:rPr>
          <w:spacing w:val="-2"/>
          <w:w w:val="60"/>
          <w:sz w:val="20"/>
        </w:rPr>
        <w:t>Vermiculite</w:t>
      </w:r>
      <w:r>
        <w:rPr>
          <w:spacing w:val="-10"/>
          <w:sz w:val="20"/>
        </w:rPr>
        <w:t xml:space="preserve"> </w:t>
      </w:r>
      <w:r>
        <w:rPr>
          <w:spacing w:val="-2"/>
          <w:w w:val="60"/>
          <w:sz w:val="20"/>
        </w:rPr>
        <w:t>mining</w:t>
      </w:r>
      <w:r>
        <w:rPr>
          <w:spacing w:val="-13"/>
          <w:sz w:val="20"/>
        </w:rPr>
        <w:t xml:space="preserve"> </w:t>
      </w:r>
      <w:r>
        <w:rPr>
          <w:spacing w:val="-2"/>
          <w:w w:val="60"/>
          <w:sz w:val="20"/>
        </w:rPr>
        <w:t>in</w:t>
      </w:r>
      <w:r>
        <w:rPr>
          <w:spacing w:val="-10"/>
          <w:sz w:val="20"/>
        </w:rPr>
        <w:t xml:space="preserve"> </w:t>
      </w:r>
      <w:r>
        <w:rPr>
          <w:spacing w:val="-2"/>
          <w:w w:val="60"/>
          <w:sz w:val="20"/>
        </w:rPr>
        <w:t>Mbale</w:t>
      </w:r>
      <w:r>
        <w:rPr>
          <w:spacing w:val="-10"/>
          <w:sz w:val="20"/>
        </w:rPr>
        <w:t xml:space="preserve"> </w:t>
      </w:r>
      <w:r>
        <w:rPr>
          <w:spacing w:val="-2"/>
          <w:w w:val="60"/>
          <w:sz w:val="20"/>
        </w:rPr>
        <w:t>was</w:t>
      </w:r>
      <w:r>
        <w:rPr>
          <w:spacing w:val="-10"/>
          <w:sz w:val="20"/>
        </w:rPr>
        <w:t xml:space="preserve"> </w:t>
      </w:r>
      <w:r>
        <w:rPr>
          <w:spacing w:val="-2"/>
          <w:w w:val="60"/>
          <w:sz w:val="20"/>
        </w:rPr>
        <w:t>only</w:t>
      </w:r>
      <w:r>
        <w:rPr>
          <w:spacing w:val="-10"/>
          <w:sz w:val="20"/>
        </w:rPr>
        <w:t xml:space="preserve"> </w:t>
      </w:r>
      <w:r>
        <w:rPr>
          <w:spacing w:val="-2"/>
          <w:w w:val="60"/>
          <w:sz w:val="20"/>
        </w:rPr>
        <w:t>possible</w:t>
      </w:r>
      <w:r>
        <w:rPr>
          <w:sz w:val="20"/>
        </w:rPr>
        <w:t xml:space="preserve"> </w:t>
      </w:r>
      <w:r>
        <w:rPr>
          <w:w w:val="65"/>
          <w:sz w:val="20"/>
        </w:rPr>
        <w:t>due</w:t>
      </w:r>
      <w:r>
        <w:rPr>
          <w:spacing w:val="-7"/>
          <w:w w:val="65"/>
          <w:sz w:val="20"/>
        </w:rPr>
        <w:t xml:space="preserve"> </w:t>
      </w:r>
      <w:r>
        <w:rPr>
          <w:w w:val="65"/>
          <w:sz w:val="20"/>
        </w:rPr>
        <w:t>to</w:t>
      </w:r>
      <w:r>
        <w:rPr>
          <w:spacing w:val="-6"/>
          <w:w w:val="65"/>
          <w:sz w:val="20"/>
        </w:rPr>
        <w:t xml:space="preserve"> </w:t>
      </w:r>
      <w:r>
        <w:rPr>
          <w:w w:val="65"/>
          <w:sz w:val="20"/>
        </w:rPr>
        <w:t>presence</w:t>
      </w:r>
      <w:r>
        <w:rPr>
          <w:spacing w:val="-9"/>
          <w:w w:val="65"/>
          <w:sz w:val="20"/>
        </w:rPr>
        <w:t xml:space="preserve"> </w:t>
      </w:r>
      <w:r>
        <w:rPr>
          <w:w w:val="65"/>
          <w:sz w:val="20"/>
        </w:rPr>
        <w:t>of</w:t>
      </w:r>
      <w:r>
        <w:rPr>
          <w:spacing w:val="-7"/>
          <w:w w:val="65"/>
          <w:sz w:val="20"/>
        </w:rPr>
        <w:t xml:space="preserve"> </w:t>
      </w:r>
      <w:r>
        <w:rPr>
          <w:w w:val="65"/>
          <w:sz w:val="20"/>
        </w:rPr>
        <w:t>electricity</w:t>
      </w:r>
      <w:r>
        <w:rPr>
          <w:spacing w:val="-6"/>
          <w:w w:val="65"/>
          <w:sz w:val="20"/>
        </w:rPr>
        <w:t xml:space="preserve"> </w:t>
      </w:r>
      <w:r>
        <w:rPr>
          <w:w w:val="65"/>
          <w:sz w:val="20"/>
        </w:rPr>
        <w:t>from</w:t>
      </w:r>
      <w:r>
        <w:rPr>
          <w:spacing w:val="-17"/>
          <w:sz w:val="20"/>
        </w:rPr>
        <w:t xml:space="preserve"> </w:t>
      </w:r>
      <w:r>
        <w:rPr>
          <w:w w:val="65"/>
          <w:sz w:val="20"/>
        </w:rPr>
        <w:t>the</w:t>
      </w:r>
      <w:r>
        <w:rPr>
          <w:spacing w:val="-18"/>
          <w:sz w:val="20"/>
        </w:rPr>
        <w:t xml:space="preserve"> </w:t>
      </w:r>
      <w:r>
        <w:rPr>
          <w:w w:val="65"/>
          <w:sz w:val="20"/>
        </w:rPr>
        <w:t>power</w:t>
      </w:r>
      <w:r>
        <w:rPr>
          <w:spacing w:val="-16"/>
          <w:sz w:val="20"/>
        </w:rPr>
        <w:t xml:space="preserve"> </w:t>
      </w:r>
      <w:r>
        <w:rPr>
          <w:w w:val="65"/>
          <w:sz w:val="20"/>
        </w:rPr>
        <w:t>station</w:t>
      </w:r>
      <w:r>
        <w:rPr>
          <w:spacing w:val="-18"/>
          <w:sz w:val="20"/>
        </w:rPr>
        <w:t xml:space="preserve"> </w:t>
      </w:r>
      <w:r>
        <w:rPr>
          <w:w w:val="65"/>
          <w:sz w:val="20"/>
        </w:rPr>
        <w:t>in</w:t>
      </w:r>
      <w:r>
        <w:rPr>
          <w:spacing w:val="-18"/>
          <w:sz w:val="20"/>
        </w:rPr>
        <w:t xml:space="preserve"> </w:t>
      </w:r>
      <w:r>
        <w:rPr>
          <w:w w:val="65"/>
          <w:sz w:val="20"/>
        </w:rPr>
        <w:t>Jinja.</w:t>
      </w:r>
    </w:p>
    <w:p w:rsidR="00E5575B" w:rsidRDefault="00D512E5">
      <w:pPr>
        <w:ind w:left="460"/>
        <w:rPr>
          <w:rFonts w:ascii="Arial"/>
          <w:b/>
          <w:sz w:val="20"/>
        </w:rPr>
      </w:pPr>
      <w:r>
        <w:rPr>
          <w:rFonts w:ascii="Arial"/>
          <w:b/>
          <w:w w:val="60"/>
          <w:sz w:val="20"/>
          <w:u w:val="single"/>
        </w:rPr>
        <w:t>Some</w:t>
      </w:r>
      <w:r>
        <w:rPr>
          <w:rFonts w:ascii="Arial"/>
          <w:b/>
          <w:spacing w:val="-19"/>
          <w:sz w:val="20"/>
          <w:u w:val="single"/>
        </w:rPr>
        <w:t xml:space="preserve"> </w:t>
      </w:r>
      <w:r>
        <w:rPr>
          <w:rFonts w:ascii="Arial"/>
          <w:b/>
          <w:w w:val="60"/>
          <w:sz w:val="20"/>
          <w:u w:val="single"/>
        </w:rPr>
        <w:t>shortcomings</w:t>
      </w:r>
      <w:r>
        <w:rPr>
          <w:rFonts w:ascii="Arial"/>
          <w:b/>
          <w:spacing w:val="-19"/>
          <w:sz w:val="20"/>
          <w:u w:val="single"/>
        </w:rPr>
        <w:t xml:space="preserve"> </w:t>
      </w:r>
      <w:r>
        <w:rPr>
          <w:rFonts w:ascii="Arial"/>
          <w:b/>
          <w:spacing w:val="-4"/>
          <w:w w:val="60"/>
          <w:sz w:val="20"/>
          <w:u w:val="single"/>
        </w:rPr>
        <w:t>are</w:t>
      </w:r>
      <w:r>
        <w:rPr>
          <w:rFonts w:ascii="Arial"/>
          <w:b/>
          <w:spacing w:val="-4"/>
          <w:w w:val="60"/>
          <w:sz w:val="20"/>
        </w:rPr>
        <w:t>:</w:t>
      </w:r>
    </w:p>
    <w:p w:rsidR="00E5575B" w:rsidRDefault="00D512E5">
      <w:pPr>
        <w:pStyle w:val="ListParagraph"/>
        <w:numPr>
          <w:ilvl w:val="2"/>
          <w:numId w:val="77"/>
        </w:numPr>
        <w:tabs>
          <w:tab w:val="left" w:pos="550"/>
        </w:tabs>
        <w:spacing w:before="1"/>
        <w:ind w:right="714" w:firstLine="0"/>
        <w:rPr>
          <w:sz w:val="20"/>
        </w:rPr>
      </w:pPr>
      <w:r>
        <w:rPr>
          <w:w w:val="60"/>
          <w:sz w:val="20"/>
        </w:rPr>
        <w:t>Disturbance</w:t>
      </w:r>
      <w:r>
        <w:rPr>
          <w:spacing w:val="-14"/>
          <w:sz w:val="20"/>
        </w:rPr>
        <w:t xml:space="preserve"> </w:t>
      </w:r>
      <w:r>
        <w:rPr>
          <w:w w:val="60"/>
          <w:sz w:val="20"/>
        </w:rPr>
        <w:t>of</w:t>
      </w:r>
      <w:r>
        <w:rPr>
          <w:spacing w:val="-7"/>
          <w:sz w:val="20"/>
        </w:rPr>
        <w:t xml:space="preserve"> </w:t>
      </w:r>
      <w:r>
        <w:rPr>
          <w:w w:val="60"/>
          <w:sz w:val="20"/>
        </w:rPr>
        <w:t>wildlife</w:t>
      </w:r>
      <w:r>
        <w:rPr>
          <w:spacing w:val="-2"/>
          <w:sz w:val="20"/>
        </w:rPr>
        <w:t xml:space="preserve"> </w:t>
      </w:r>
      <w:r>
        <w:rPr>
          <w:w w:val="60"/>
          <w:sz w:val="20"/>
        </w:rPr>
        <w:t>and</w:t>
      </w:r>
      <w:r>
        <w:rPr>
          <w:spacing w:val="-2"/>
          <w:sz w:val="20"/>
        </w:rPr>
        <w:t xml:space="preserve"> </w:t>
      </w:r>
      <w:r>
        <w:rPr>
          <w:w w:val="60"/>
          <w:sz w:val="20"/>
        </w:rPr>
        <w:t>destruction</w:t>
      </w:r>
      <w:r>
        <w:rPr>
          <w:spacing w:val="-6"/>
          <w:sz w:val="20"/>
        </w:rPr>
        <w:t xml:space="preserve"> </w:t>
      </w:r>
      <w:r>
        <w:rPr>
          <w:w w:val="60"/>
          <w:sz w:val="20"/>
        </w:rPr>
        <w:t>of</w:t>
      </w:r>
      <w:r>
        <w:rPr>
          <w:spacing w:val="-4"/>
          <w:sz w:val="20"/>
        </w:rPr>
        <w:t xml:space="preserve"> </w:t>
      </w:r>
      <w:r>
        <w:rPr>
          <w:w w:val="60"/>
          <w:sz w:val="20"/>
        </w:rPr>
        <w:t>scenic</w:t>
      </w:r>
      <w:r>
        <w:rPr>
          <w:spacing w:val="-3"/>
          <w:sz w:val="20"/>
        </w:rPr>
        <w:t xml:space="preserve"> </w:t>
      </w:r>
      <w:r>
        <w:rPr>
          <w:w w:val="60"/>
          <w:sz w:val="20"/>
        </w:rPr>
        <w:t>beauty</w:t>
      </w:r>
      <w:r>
        <w:rPr>
          <w:spacing w:val="-3"/>
          <w:sz w:val="20"/>
        </w:rPr>
        <w:t xml:space="preserve"> </w:t>
      </w:r>
      <w:r>
        <w:rPr>
          <w:w w:val="60"/>
          <w:sz w:val="20"/>
        </w:rPr>
        <w:t>along</w:t>
      </w:r>
      <w:r>
        <w:rPr>
          <w:spacing w:val="-2"/>
          <w:sz w:val="20"/>
        </w:rPr>
        <w:t xml:space="preserve"> </w:t>
      </w:r>
      <w:r>
        <w:rPr>
          <w:w w:val="60"/>
          <w:sz w:val="20"/>
        </w:rPr>
        <w:t>the</w:t>
      </w:r>
      <w:r>
        <w:rPr>
          <w:spacing w:val="-2"/>
          <w:sz w:val="20"/>
        </w:rPr>
        <w:t xml:space="preserve"> </w:t>
      </w:r>
      <w:r>
        <w:rPr>
          <w:w w:val="60"/>
          <w:sz w:val="20"/>
        </w:rPr>
        <w:t>Ripon</w:t>
      </w:r>
      <w:r>
        <w:rPr>
          <w:spacing w:val="9"/>
          <w:sz w:val="20"/>
        </w:rPr>
        <w:t xml:space="preserve"> </w:t>
      </w:r>
      <w:r>
        <w:rPr>
          <w:w w:val="60"/>
          <w:sz w:val="20"/>
        </w:rPr>
        <w:t>falls</w:t>
      </w:r>
      <w:r>
        <w:rPr>
          <w:spacing w:val="-3"/>
          <w:sz w:val="20"/>
        </w:rPr>
        <w:t xml:space="preserve"> </w:t>
      </w:r>
      <w:r>
        <w:rPr>
          <w:w w:val="60"/>
          <w:sz w:val="20"/>
        </w:rPr>
        <w:t>where</w:t>
      </w:r>
      <w:r>
        <w:rPr>
          <w:sz w:val="20"/>
        </w:rPr>
        <w:t xml:space="preserve"> </w:t>
      </w:r>
      <w:r>
        <w:rPr>
          <w:w w:val="60"/>
          <w:sz w:val="20"/>
        </w:rPr>
        <w:t>the</w:t>
      </w:r>
      <w:r>
        <w:rPr>
          <w:sz w:val="20"/>
        </w:rPr>
        <w:t xml:space="preserve"> </w:t>
      </w:r>
      <w:r>
        <w:rPr>
          <w:w w:val="60"/>
          <w:sz w:val="20"/>
        </w:rPr>
        <w:t>power</w:t>
      </w:r>
      <w:r>
        <w:rPr>
          <w:sz w:val="20"/>
        </w:rPr>
        <w:t xml:space="preserve"> </w:t>
      </w:r>
      <w:r>
        <w:rPr>
          <w:w w:val="60"/>
          <w:sz w:val="20"/>
        </w:rPr>
        <w:t>station</w:t>
      </w:r>
      <w:r>
        <w:rPr>
          <w:sz w:val="20"/>
        </w:rPr>
        <w:t xml:space="preserve"> </w:t>
      </w:r>
      <w:r>
        <w:rPr>
          <w:w w:val="60"/>
          <w:sz w:val="20"/>
        </w:rPr>
        <w:t>was</w:t>
      </w:r>
      <w:r>
        <w:rPr>
          <w:spacing w:val="-3"/>
          <w:sz w:val="20"/>
        </w:rPr>
        <w:t xml:space="preserve"> </w:t>
      </w:r>
      <w:r>
        <w:rPr>
          <w:w w:val="60"/>
          <w:sz w:val="20"/>
        </w:rPr>
        <w:t>constructed.</w:t>
      </w:r>
      <w:r>
        <w:rPr>
          <w:sz w:val="20"/>
        </w:rPr>
        <w:t xml:space="preserve"> </w:t>
      </w:r>
      <w:r>
        <w:rPr>
          <w:w w:val="60"/>
          <w:sz w:val="20"/>
        </w:rPr>
        <w:t>Aquatic</w:t>
      </w:r>
      <w:r>
        <w:rPr>
          <w:spacing w:val="-3"/>
          <w:sz w:val="20"/>
        </w:rPr>
        <w:t xml:space="preserve"> </w:t>
      </w:r>
      <w:r>
        <w:rPr>
          <w:w w:val="60"/>
          <w:sz w:val="20"/>
        </w:rPr>
        <w:t>life</w:t>
      </w:r>
      <w:r>
        <w:rPr>
          <w:sz w:val="20"/>
        </w:rPr>
        <w:t xml:space="preserve"> </w:t>
      </w:r>
      <w:r>
        <w:rPr>
          <w:w w:val="60"/>
          <w:sz w:val="20"/>
        </w:rPr>
        <w:t>such</w:t>
      </w:r>
      <w:r>
        <w:rPr>
          <w:spacing w:val="-2"/>
          <w:sz w:val="20"/>
        </w:rPr>
        <w:t xml:space="preserve"> </w:t>
      </w:r>
      <w:r>
        <w:rPr>
          <w:w w:val="60"/>
          <w:sz w:val="20"/>
        </w:rPr>
        <w:t>as</w:t>
      </w:r>
      <w:r>
        <w:rPr>
          <w:sz w:val="20"/>
        </w:rPr>
        <w:t xml:space="preserve"> </w:t>
      </w:r>
      <w:r>
        <w:rPr>
          <w:w w:val="60"/>
          <w:sz w:val="20"/>
        </w:rPr>
        <w:t>fish,</w:t>
      </w:r>
      <w:r>
        <w:rPr>
          <w:spacing w:val="10"/>
          <w:sz w:val="20"/>
        </w:rPr>
        <w:t xml:space="preserve"> </w:t>
      </w:r>
      <w:r>
        <w:rPr>
          <w:w w:val="60"/>
          <w:sz w:val="20"/>
        </w:rPr>
        <w:t>hippos,</w:t>
      </w:r>
      <w:r>
        <w:rPr>
          <w:spacing w:val="-14"/>
          <w:sz w:val="20"/>
        </w:rPr>
        <w:t xml:space="preserve"> </w:t>
      </w:r>
      <w:r>
        <w:rPr>
          <w:w w:val="60"/>
          <w:sz w:val="20"/>
        </w:rPr>
        <w:t>and</w:t>
      </w:r>
      <w:r>
        <w:rPr>
          <w:spacing w:val="-13"/>
          <w:sz w:val="20"/>
        </w:rPr>
        <w:t xml:space="preserve"> </w:t>
      </w:r>
      <w:r>
        <w:rPr>
          <w:w w:val="60"/>
          <w:sz w:val="20"/>
        </w:rPr>
        <w:t>crocodiles</w:t>
      </w:r>
      <w:r>
        <w:rPr>
          <w:spacing w:val="-12"/>
          <w:sz w:val="20"/>
        </w:rPr>
        <w:t xml:space="preserve"> </w:t>
      </w:r>
      <w:r>
        <w:rPr>
          <w:w w:val="60"/>
          <w:sz w:val="20"/>
        </w:rPr>
        <w:t>cannot</w:t>
      </w:r>
      <w:r>
        <w:rPr>
          <w:spacing w:val="-14"/>
          <w:sz w:val="20"/>
        </w:rPr>
        <w:t xml:space="preserve"> </w:t>
      </w:r>
      <w:r>
        <w:rPr>
          <w:w w:val="60"/>
          <w:sz w:val="20"/>
        </w:rPr>
        <w:t>pass</w:t>
      </w:r>
      <w:r>
        <w:rPr>
          <w:spacing w:val="-13"/>
          <w:sz w:val="20"/>
        </w:rPr>
        <w:t xml:space="preserve"> </w:t>
      </w:r>
      <w:r>
        <w:rPr>
          <w:w w:val="60"/>
          <w:sz w:val="20"/>
        </w:rPr>
        <w:t>via</w:t>
      </w:r>
      <w:r>
        <w:rPr>
          <w:spacing w:val="-12"/>
          <w:sz w:val="20"/>
        </w:rPr>
        <w:t xml:space="preserve"> </w:t>
      </w:r>
      <w:r>
        <w:rPr>
          <w:w w:val="60"/>
          <w:sz w:val="20"/>
        </w:rPr>
        <w:t>the</w:t>
      </w:r>
      <w:r>
        <w:rPr>
          <w:spacing w:val="-14"/>
          <w:sz w:val="20"/>
        </w:rPr>
        <w:t xml:space="preserve"> </w:t>
      </w:r>
      <w:r>
        <w:rPr>
          <w:w w:val="60"/>
          <w:sz w:val="20"/>
        </w:rPr>
        <w:t>turbines</w:t>
      </w:r>
      <w:r>
        <w:rPr>
          <w:sz w:val="20"/>
        </w:rPr>
        <w:t xml:space="preserve"> </w:t>
      </w:r>
      <w:r>
        <w:rPr>
          <w:w w:val="65"/>
          <w:sz w:val="20"/>
        </w:rPr>
        <w:t>to</w:t>
      </w:r>
      <w:r>
        <w:rPr>
          <w:spacing w:val="-5"/>
          <w:w w:val="65"/>
          <w:sz w:val="20"/>
        </w:rPr>
        <w:t xml:space="preserve"> </w:t>
      </w:r>
      <w:r>
        <w:rPr>
          <w:w w:val="65"/>
          <w:sz w:val="20"/>
        </w:rPr>
        <w:t>cross</w:t>
      </w:r>
      <w:r>
        <w:rPr>
          <w:spacing w:val="-5"/>
          <w:w w:val="65"/>
          <w:sz w:val="20"/>
        </w:rPr>
        <w:t xml:space="preserve"> </w:t>
      </w:r>
      <w:r>
        <w:rPr>
          <w:w w:val="65"/>
          <w:sz w:val="20"/>
        </w:rPr>
        <w:t>to</w:t>
      </w:r>
      <w:r>
        <w:rPr>
          <w:spacing w:val="-5"/>
          <w:w w:val="65"/>
          <w:sz w:val="20"/>
        </w:rPr>
        <w:t xml:space="preserve"> </w:t>
      </w:r>
      <w:r>
        <w:rPr>
          <w:w w:val="65"/>
          <w:sz w:val="20"/>
        </w:rPr>
        <w:t>the</w:t>
      </w:r>
      <w:r>
        <w:rPr>
          <w:spacing w:val="-5"/>
          <w:w w:val="65"/>
          <w:sz w:val="20"/>
        </w:rPr>
        <w:t xml:space="preserve"> </w:t>
      </w:r>
      <w:r>
        <w:rPr>
          <w:w w:val="65"/>
          <w:sz w:val="20"/>
        </w:rPr>
        <w:t>other</w:t>
      </w:r>
      <w:r>
        <w:rPr>
          <w:spacing w:val="-6"/>
          <w:w w:val="65"/>
          <w:sz w:val="20"/>
        </w:rPr>
        <w:t xml:space="preserve"> </w:t>
      </w:r>
      <w:r>
        <w:rPr>
          <w:w w:val="65"/>
          <w:sz w:val="20"/>
        </w:rPr>
        <w:t>end</w:t>
      </w:r>
      <w:r>
        <w:rPr>
          <w:spacing w:val="-4"/>
          <w:w w:val="65"/>
          <w:sz w:val="20"/>
        </w:rPr>
        <w:t xml:space="preserve"> </w:t>
      </w:r>
      <w:r>
        <w:rPr>
          <w:w w:val="65"/>
          <w:sz w:val="20"/>
        </w:rPr>
        <w:t>of</w:t>
      </w:r>
      <w:r>
        <w:rPr>
          <w:spacing w:val="-10"/>
          <w:sz w:val="20"/>
        </w:rPr>
        <w:t xml:space="preserve"> </w:t>
      </w:r>
      <w:r>
        <w:rPr>
          <w:w w:val="65"/>
          <w:sz w:val="20"/>
        </w:rPr>
        <w:t>the</w:t>
      </w:r>
      <w:r>
        <w:rPr>
          <w:spacing w:val="-11"/>
          <w:sz w:val="20"/>
        </w:rPr>
        <w:t xml:space="preserve"> </w:t>
      </w:r>
      <w:r>
        <w:rPr>
          <w:w w:val="65"/>
          <w:sz w:val="20"/>
        </w:rPr>
        <w:t>river.</w:t>
      </w:r>
      <w:r>
        <w:rPr>
          <w:spacing w:val="-8"/>
          <w:sz w:val="20"/>
        </w:rPr>
        <w:t xml:space="preserve"> </w:t>
      </w:r>
      <w:r>
        <w:rPr>
          <w:w w:val="65"/>
          <w:sz w:val="20"/>
        </w:rPr>
        <w:t>The</w:t>
      </w:r>
      <w:r>
        <w:rPr>
          <w:spacing w:val="-11"/>
          <w:sz w:val="20"/>
        </w:rPr>
        <w:t xml:space="preserve"> </w:t>
      </w:r>
      <w:r>
        <w:rPr>
          <w:w w:val="65"/>
          <w:sz w:val="20"/>
        </w:rPr>
        <w:t>Rapids</w:t>
      </w:r>
      <w:r>
        <w:rPr>
          <w:spacing w:val="-9"/>
          <w:sz w:val="20"/>
        </w:rPr>
        <w:t xml:space="preserve"> </w:t>
      </w:r>
      <w:r>
        <w:rPr>
          <w:w w:val="65"/>
          <w:sz w:val="20"/>
        </w:rPr>
        <w:t>and</w:t>
      </w:r>
      <w:r>
        <w:rPr>
          <w:spacing w:val="-11"/>
          <w:sz w:val="20"/>
        </w:rPr>
        <w:t xml:space="preserve"> </w:t>
      </w:r>
      <w:r>
        <w:rPr>
          <w:w w:val="65"/>
          <w:sz w:val="20"/>
        </w:rPr>
        <w:t>Ripon</w:t>
      </w:r>
      <w:r>
        <w:rPr>
          <w:spacing w:val="-9"/>
          <w:sz w:val="20"/>
        </w:rPr>
        <w:t xml:space="preserve"> </w:t>
      </w:r>
      <w:r>
        <w:rPr>
          <w:w w:val="65"/>
          <w:sz w:val="20"/>
        </w:rPr>
        <w:t>falls</w:t>
      </w:r>
      <w:r>
        <w:rPr>
          <w:spacing w:val="-9"/>
          <w:sz w:val="20"/>
        </w:rPr>
        <w:t xml:space="preserve"> </w:t>
      </w:r>
      <w:r>
        <w:rPr>
          <w:w w:val="65"/>
          <w:sz w:val="20"/>
        </w:rPr>
        <w:t>got</w:t>
      </w:r>
      <w:r>
        <w:rPr>
          <w:spacing w:val="-12"/>
          <w:sz w:val="20"/>
        </w:rPr>
        <w:t xml:space="preserve"> </w:t>
      </w:r>
      <w:r>
        <w:rPr>
          <w:w w:val="65"/>
          <w:sz w:val="20"/>
        </w:rPr>
        <w:t>submerged</w:t>
      </w:r>
      <w:r>
        <w:rPr>
          <w:spacing w:val="-9"/>
          <w:sz w:val="20"/>
        </w:rPr>
        <w:t xml:space="preserve"> </w:t>
      </w:r>
      <w:r>
        <w:rPr>
          <w:w w:val="65"/>
          <w:sz w:val="20"/>
        </w:rPr>
        <w:t>when</w:t>
      </w:r>
      <w:r>
        <w:rPr>
          <w:spacing w:val="-9"/>
          <w:sz w:val="20"/>
        </w:rPr>
        <w:t xml:space="preserve"> </w:t>
      </w:r>
      <w:r>
        <w:rPr>
          <w:w w:val="65"/>
          <w:sz w:val="20"/>
        </w:rPr>
        <w:t>the</w:t>
      </w:r>
      <w:r>
        <w:rPr>
          <w:spacing w:val="-9"/>
          <w:sz w:val="20"/>
        </w:rPr>
        <w:t xml:space="preserve"> </w:t>
      </w:r>
      <w:r>
        <w:rPr>
          <w:w w:val="65"/>
          <w:sz w:val="20"/>
        </w:rPr>
        <w:t>dam</w:t>
      </w:r>
      <w:r>
        <w:rPr>
          <w:sz w:val="20"/>
        </w:rPr>
        <w:t xml:space="preserve"> </w:t>
      </w:r>
      <w:r>
        <w:rPr>
          <w:w w:val="65"/>
          <w:sz w:val="20"/>
        </w:rPr>
        <w:t>was</w:t>
      </w:r>
      <w:r>
        <w:rPr>
          <w:spacing w:val="-16"/>
          <w:sz w:val="20"/>
        </w:rPr>
        <w:t xml:space="preserve"> </w:t>
      </w:r>
      <w:r>
        <w:rPr>
          <w:w w:val="65"/>
          <w:sz w:val="20"/>
        </w:rPr>
        <w:t>constructed.</w:t>
      </w:r>
    </w:p>
    <w:p w:rsidR="00E5575B" w:rsidRDefault="00D512E5">
      <w:pPr>
        <w:pStyle w:val="ListParagraph"/>
        <w:numPr>
          <w:ilvl w:val="2"/>
          <w:numId w:val="77"/>
        </w:numPr>
        <w:tabs>
          <w:tab w:val="left" w:pos="550"/>
        </w:tabs>
        <w:spacing w:line="242" w:lineRule="auto"/>
        <w:ind w:right="716" w:firstLine="0"/>
        <w:rPr>
          <w:sz w:val="20"/>
        </w:rPr>
      </w:pPr>
      <w:r>
        <w:rPr>
          <w:w w:val="60"/>
          <w:sz w:val="20"/>
        </w:rPr>
        <w:t>Uganda</w:t>
      </w:r>
      <w:r>
        <w:rPr>
          <w:spacing w:val="-1"/>
          <w:sz w:val="20"/>
        </w:rPr>
        <w:t xml:space="preserve"> </w:t>
      </w:r>
      <w:r>
        <w:rPr>
          <w:w w:val="60"/>
          <w:sz w:val="20"/>
        </w:rPr>
        <w:t>entered</w:t>
      </w:r>
      <w:r>
        <w:rPr>
          <w:sz w:val="20"/>
        </w:rPr>
        <w:t xml:space="preserve"> </w:t>
      </w:r>
      <w:r>
        <w:rPr>
          <w:w w:val="60"/>
          <w:sz w:val="20"/>
        </w:rPr>
        <w:t>a</w:t>
      </w:r>
      <w:r>
        <w:rPr>
          <w:spacing w:val="-1"/>
          <w:sz w:val="20"/>
        </w:rPr>
        <w:t xml:space="preserve"> </w:t>
      </w:r>
      <w:r>
        <w:rPr>
          <w:w w:val="60"/>
          <w:sz w:val="20"/>
        </w:rPr>
        <w:t>contract</w:t>
      </w:r>
      <w:r>
        <w:rPr>
          <w:sz w:val="20"/>
        </w:rPr>
        <w:t xml:space="preserve"> </w:t>
      </w:r>
      <w:r>
        <w:rPr>
          <w:w w:val="60"/>
          <w:sz w:val="20"/>
        </w:rPr>
        <w:t>to</w:t>
      </w:r>
      <w:r>
        <w:rPr>
          <w:sz w:val="20"/>
        </w:rPr>
        <w:t xml:space="preserve"> </w:t>
      </w:r>
      <w:r>
        <w:rPr>
          <w:w w:val="60"/>
          <w:sz w:val="20"/>
        </w:rPr>
        <w:t>supply</w:t>
      </w:r>
      <w:r>
        <w:rPr>
          <w:sz w:val="20"/>
        </w:rPr>
        <w:t xml:space="preserve"> </w:t>
      </w:r>
      <w:r>
        <w:rPr>
          <w:w w:val="60"/>
          <w:sz w:val="20"/>
        </w:rPr>
        <w:t>electricity</w:t>
      </w:r>
      <w:r>
        <w:rPr>
          <w:spacing w:val="-2"/>
          <w:sz w:val="20"/>
        </w:rPr>
        <w:t xml:space="preserve"> </w:t>
      </w:r>
      <w:r>
        <w:rPr>
          <w:w w:val="60"/>
          <w:sz w:val="20"/>
        </w:rPr>
        <w:t>to</w:t>
      </w:r>
      <w:r>
        <w:rPr>
          <w:sz w:val="20"/>
        </w:rPr>
        <w:t xml:space="preserve"> </w:t>
      </w:r>
      <w:r>
        <w:rPr>
          <w:w w:val="60"/>
          <w:sz w:val="20"/>
        </w:rPr>
        <w:t>Kenya</w:t>
      </w:r>
      <w:r>
        <w:rPr>
          <w:sz w:val="20"/>
        </w:rPr>
        <w:t xml:space="preserve"> </w:t>
      </w:r>
      <w:r>
        <w:rPr>
          <w:w w:val="60"/>
          <w:sz w:val="20"/>
        </w:rPr>
        <w:t>for</w:t>
      </w:r>
      <w:r>
        <w:rPr>
          <w:sz w:val="20"/>
        </w:rPr>
        <w:t xml:space="preserve"> </w:t>
      </w:r>
      <w:r>
        <w:rPr>
          <w:w w:val="60"/>
          <w:sz w:val="20"/>
        </w:rPr>
        <w:t>50</w:t>
      </w:r>
      <w:r>
        <w:rPr>
          <w:sz w:val="20"/>
        </w:rPr>
        <w:t xml:space="preserve"> </w:t>
      </w:r>
      <w:r>
        <w:rPr>
          <w:w w:val="60"/>
          <w:sz w:val="20"/>
        </w:rPr>
        <w:t>years</w:t>
      </w:r>
      <w:r>
        <w:rPr>
          <w:sz w:val="20"/>
        </w:rPr>
        <w:t xml:space="preserve"> </w:t>
      </w:r>
      <w:r>
        <w:rPr>
          <w:w w:val="60"/>
          <w:sz w:val="20"/>
        </w:rPr>
        <w:t>as</w:t>
      </w:r>
      <w:r>
        <w:rPr>
          <w:spacing w:val="13"/>
          <w:sz w:val="20"/>
        </w:rPr>
        <w:t xml:space="preserve"> </w:t>
      </w:r>
      <w:r>
        <w:rPr>
          <w:w w:val="60"/>
          <w:sz w:val="20"/>
        </w:rPr>
        <w:t>a</w:t>
      </w:r>
      <w:r>
        <w:rPr>
          <w:spacing w:val="-1"/>
          <w:sz w:val="20"/>
        </w:rPr>
        <w:t xml:space="preserve"> </w:t>
      </w:r>
      <w:r>
        <w:rPr>
          <w:w w:val="60"/>
          <w:sz w:val="20"/>
        </w:rPr>
        <w:t>way</w:t>
      </w:r>
      <w:r>
        <w:rPr>
          <w:spacing w:val="-2"/>
          <w:sz w:val="20"/>
        </w:rPr>
        <w:t xml:space="preserve"> </w:t>
      </w:r>
      <w:r>
        <w:rPr>
          <w:w w:val="60"/>
          <w:sz w:val="20"/>
        </w:rPr>
        <w:t>of</w:t>
      </w:r>
      <w:r>
        <w:rPr>
          <w:spacing w:val="-4"/>
          <w:sz w:val="20"/>
        </w:rPr>
        <w:t xml:space="preserve"> </w:t>
      </w:r>
      <w:r>
        <w:rPr>
          <w:w w:val="60"/>
          <w:sz w:val="20"/>
        </w:rPr>
        <w:t>servicing</w:t>
      </w:r>
      <w:r>
        <w:rPr>
          <w:spacing w:val="-2"/>
          <w:sz w:val="20"/>
        </w:rPr>
        <w:t xml:space="preserve"> </w:t>
      </w:r>
      <w:r>
        <w:rPr>
          <w:w w:val="60"/>
          <w:sz w:val="20"/>
        </w:rPr>
        <w:t>the</w:t>
      </w:r>
      <w:r>
        <w:rPr>
          <w:spacing w:val="-5"/>
          <w:sz w:val="20"/>
        </w:rPr>
        <w:t xml:space="preserve"> </w:t>
      </w:r>
      <w:r>
        <w:rPr>
          <w:w w:val="60"/>
          <w:sz w:val="20"/>
        </w:rPr>
        <w:t>loan</w:t>
      </w:r>
      <w:r>
        <w:rPr>
          <w:spacing w:val="-5"/>
          <w:sz w:val="20"/>
        </w:rPr>
        <w:t xml:space="preserve"> </w:t>
      </w:r>
      <w:r>
        <w:rPr>
          <w:w w:val="60"/>
          <w:sz w:val="20"/>
        </w:rPr>
        <w:t>which</w:t>
      </w:r>
      <w:r>
        <w:rPr>
          <w:spacing w:val="-5"/>
          <w:sz w:val="20"/>
        </w:rPr>
        <w:t xml:space="preserve"> </w:t>
      </w:r>
      <w:r>
        <w:rPr>
          <w:w w:val="60"/>
          <w:sz w:val="20"/>
        </w:rPr>
        <w:t>was</w:t>
      </w:r>
      <w:r>
        <w:rPr>
          <w:spacing w:val="-2"/>
          <w:sz w:val="20"/>
        </w:rPr>
        <w:t xml:space="preserve"> </w:t>
      </w:r>
      <w:r>
        <w:rPr>
          <w:w w:val="60"/>
          <w:sz w:val="20"/>
        </w:rPr>
        <w:t>used</w:t>
      </w:r>
      <w:r>
        <w:rPr>
          <w:spacing w:val="-1"/>
          <w:sz w:val="20"/>
        </w:rPr>
        <w:t xml:space="preserve"> </w:t>
      </w:r>
      <w:r>
        <w:rPr>
          <w:w w:val="60"/>
          <w:sz w:val="20"/>
        </w:rPr>
        <w:t>to</w:t>
      </w:r>
      <w:r>
        <w:rPr>
          <w:spacing w:val="-1"/>
          <w:sz w:val="20"/>
        </w:rPr>
        <w:t xml:space="preserve"> </w:t>
      </w:r>
      <w:r>
        <w:rPr>
          <w:w w:val="60"/>
          <w:sz w:val="20"/>
        </w:rPr>
        <w:t>construct</w:t>
      </w:r>
      <w:r>
        <w:rPr>
          <w:spacing w:val="-4"/>
          <w:sz w:val="20"/>
        </w:rPr>
        <w:t xml:space="preserve"> </w:t>
      </w:r>
      <w:r>
        <w:rPr>
          <w:w w:val="60"/>
          <w:sz w:val="20"/>
        </w:rPr>
        <w:t>the</w:t>
      </w:r>
      <w:r>
        <w:rPr>
          <w:spacing w:val="-1"/>
          <w:sz w:val="20"/>
        </w:rPr>
        <w:t xml:space="preserve"> </w:t>
      </w:r>
      <w:r>
        <w:rPr>
          <w:w w:val="60"/>
          <w:sz w:val="20"/>
        </w:rPr>
        <w:t>power</w:t>
      </w:r>
      <w:r>
        <w:rPr>
          <w:spacing w:val="-2"/>
          <w:sz w:val="20"/>
        </w:rPr>
        <w:t xml:space="preserve"> </w:t>
      </w:r>
      <w:r>
        <w:rPr>
          <w:w w:val="60"/>
          <w:sz w:val="20"/>
        </w:rPr>
        <w:t>station.</w:t>
      </w:r>
      <w:r>
        <w:rPr>
          <w:spacing w:val="-6"/>
          <w:sz w:val="20"/>
        </w:rPr>
        <w:t xml:space="preserve"> </w:t>
      </w:r>
      <w:r>
        <w:rPr>
          <w:w w:val="60"/>
          <w:sz w:val="20"/>
        </w:rPr>
        <w:t>However,</w:t>
      </w:r>
      <w:r>
        <w:rPr>
          <w:spacing w:val="-4"/>
          <w:sz w:val="20"/>
        </w:rPr>
        <w:t xml:space="preserve"> </w:t>
      </w:r>
      <w:r>
        <w:rPr>
          <w:w w:val="60"/>
          <w:sz w:val="20"/>
        </w:rPr>
        <w:t>the</w:t>
      </w:r>
      <w:r>
        <w:rPr>
          <w:spacing w:val="-1"/>
          <w:sz w:val="20"/>
        </w:rPr>
        <w:t xml:space="preserve"> </w:t>
      </w:r>
      <w:r>
        <w:rPr>
          <w:w w:val="60"/>
          <w:sz w:val="20"/>
        </w:rPr>
        <w:t>electricity</w:t>
      </w:r>
      <w:r>
        <w:rPr>
          <w:sz w:val="20"/>
        </w:rPr>
        <w:t xml:space="preserve"> </w:t>
      </w:r>
      <w:r>
        <w:rPr>
          <w:w w:val="60"/>
          <w:sz w:val="20"/>
        </w:rPr>
        <w:t>is</w:t>
      </w:r>
      <w:r>
        <w:rPr>
          <w:spacing w:val="-5"/>
          <w:sz w:val="20"/>
        </w:rPr>
        <w:t xml:space="preserve"> </w:t>
      </w:r>
      <w:r>
        <w:rPr>
          <w:w w:val="60"/>
          <w:sz w:val="20"/>
        </w:rPr>
        <w:t>supplied</w:t>
      </w:r>
      <w:r>
        <w:rPr>
          <w:spacing w:val="16"/>
          <w:sz w:val="20"/>
        </w:rPr>
        <w:t xml:space="preserve"> </w:t>
      </w:r>
      <w:r>
        <w:rPr>
          <w:w w:val="60"/>
          <w:sz w:val="20"/>
        </w:rPr>
        <w:t>at</w:t>
      </w:r>
      <w:r>
        <w:rPr>
          <w:spacing w:val="-4"/>
          <w:sz w:val="20"/>
        </w:rPr>
        <w:t xml:space="preserve"> </w:t>
      </w:r>
      <w:r>
        <w:rPr>
          <w:w w:val="60"/>
          <w:sz w:val="20"/>
        </w:rPr>
        <w:t>a</w:t>
      </w:r>
      <w:r>
        <w:rPr>
          <w:spacing w:val="-1"/>
          <w:sz w:val="20"/>
        </w:rPr>
        <w:t xml:space="preserve"> </w:t>
      </w:r>
      <w:r>
        <w:rPr>
          <w:w w:val="60"/>
          <w:sz w:val="20"/>
        </w:rPr>
        <w:t>price</w:t>
      </w:r>
      <w:r>
        <w:rPr>
          <w:sz w:val="20"/>
        </w:rPr>
        <w:t xml:space="preserve"> </w:t>
      </w:r>
      <w:r>
        <w:rPr>
          <w:w w:val="60"/>
          <w:sz w:val="20"/>
        </w:rPr>
        <w:t>only</w:t>
      </w:r>
      <w:r>
        <w:rPr>
          <w:sz w:val="20"/>
        </w:rPr>
        <w:t xml:space="preserve"> </w:t>
      </w:r>
      <w:r>
        <w:rPr>
          <w:w w:val="60"/>
          <w:sz w:val="20"/>
        </w:rPr>
        <w:t>favourable</w:t>
      </w:r>
      <w:r>
        <w:rPr>
          <w:sz w:val="20"/>
        </w:rPr>
        <w:t xml:space="preserve"> </w:t>
      </w:r>
      <w:r>
        <w:rPr>
          <w:w w:val="60"/>
          <w:sz w:val="20"/>
        </w:rPr>
        <w:t>to</w:t>
      </w:r>
      <w:r>
        <w:rPr>
          <w:sz w:val="20"/>
        </w:rPr>
        <w:t xml:space="preserve"> </w:t>
      </w:r>
      <w:r>
        <w:rPr>
          <w:w w:val="60"/>
          <w:sz w:val="20"/>
        </w:rPr>
        <w:t>Kenya</w:t>
      </w:r>
      <w:r>
        <w:rPr>
          <w:sz w:val="20"/>
        </w:rPr>
        <w:t xml:space="preserve"> </w:t>
      </w:r>
      <w:r>
        <w:rPr>
          <w:w w:val="60"/>
          <w:sz w:val="20"/>
        </w:rPr>
        <w:t>than</w:t>
      </w:r>
      <w:r>
        <w:rPr>
          <w:sz w:val="20"/>
        </w:rPr>
        <w:t xml:space="preserve"> </w:t>
      </w:r>
      <w:r>
        <w:rPr>
          <w:w w:val="60"/>
          <w:sz w:val="20"/>
        </w:rPr>
        <w:t>to</w:t>
      </w:r>
      <w:r>
        <w:rPr>
          <w:sz w:val="20"/>
        </w:rPr>
        <w:t xml:space="preserve"> </w:t>
      </w:r>
      <w:r>
        <w:rPr>
          <w:w w:val="60"/>
          <w:sz w:val="20"/>
        </w:rPr>
        <w:t>Ugandans.</w:t>
      </w:r>
      <w:r>
        <w:rPr>
          <w:sz w:val="20"/>
        </w:rPr>
        <w:t xml:space="preserve"> </w:t>
      </w:r>
      <w:r>
        <w:rPr>
          <w:w w:val="60"/>
          <w:sz w:val="20"/>
        </w:rPr>
        <w:t>Changes</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foreign</w:t>
      </w:r>
      <w:r>
        <w:rPr>
          <w:sz w:val="20"/>
        </w:rPr>
        <w:t xml:space="preserve"> </w:t>
      </w:r>
      <w:r>
        <w:rPr>
          <w:w w:val="60"/>
          <w:sz w:val="20"/>
        </w:rPr>
        <w:t>currency</w:t>
      </w:r>
      <w:r>
        <w:rPr>
          <w:sz w:val="20"/>
        </w:rPr>
        <w:t xml:space="preserve"> </w:t>
      </w:r>
      <w:r>
        <w:rPr>
          <w:w w:val="60"/>
          <w:sz w:val="20"/>
        </w:rPr>
        <w:t>exchange</w:t>
      </w:r>
      <w:r>
        <w:rPr>
          <w:sz w:val="20"/>
        </w:rPr>
        <w:t xml:space="preserve"> </w:t>
      </w:r>
      <w:r>
        <w:rPr>
          <w:w w:val="60"/>
          <w:sz w:val="20"/>
        </w:rPr>
        <w:t>rate</w:t>
      </w:r>
      <w:r>
        <w:rPr>
          <w:sz w:val="20"/>
        </w:rPr>
        <w:t xml:space="preserve"> </w:t>
      </w:r>
      <w:r>
        <w:rPr>
          <w:w w:val="60"/>
          <w:sz w:val="20"/>
        </w:rPr>
        <w:t>seriously</w:t>
      </w:r>
      <w:r>
        <w:rPr>
          <w:sz w:val="20"/>
        </w:rPr>
        <w:t xml:space="preserve"> </w:t>
      </w:r>
      <w:r>
        <w:rPr>
          <w:w w:val="60"/>
          <w:sz w:val="20"/>
        </w:rPr>
        <w:t>affect</w:t>
      </w:r>
      <w:r>
        <w:rPr>
          <w:sz w:val="20"/>
        </w:rPr>
        <w:t xml:space="preserve"> </w:t>
      </w:r>
      <w:r>
        <w:rPr>
          <w:w w:val="60"/>
          <w:sz w:val="20"/>
        </w:rPr>
        <w:t>the</w:t>
      </w:r>
      <w:r>
        <w:rPr>
          <w:sz w:val="20"/>
        </w:rPr>
        <w:t xml:space="preserve"> </w:t>
      </w:r>
      <w:r>
        <w:rPr>
          <w:w w:val="60"/>
          <w:sz w:val="20"/>
        </w:rPr>
        <w:t>contract</w:t>
      </w:r>
      <w:r>
        <w:rPr>
          <w:sz w:val="20"/>
        </w:rPr>
        <w:t xml:space="preserve"> </w:t>
      </w:r>
      <w:r>
        <w:rPr>
          <w:w w:val="60"/>
          <w:sz w:val="20"/>
        </w:rPr>
        <w:t>and</w:t>
      </w:r>
      <w:r>
        <w:rPr>
          <w:sz w:val="20"/>
        </w:rPr>
        <w:t xml:space="preserve"> </w:t>
      </w:r>
      <w:r>
        <w:rPr>
          <w:w w:val="60"/>
          <w:sz w:val="20"/>
        </w:rPr>
        <w:t>Uganda</w:t>
      </w:r>
      <w:r>
        <w:rPr>
          <w:sz w:val="20"/>
        </w:rPr>
        <w:t xml:space="preserve"> </w:t>
      </w:r>
      <w:r>
        <w:rPr>
          <w:w w:val="60"/>
          <w:sz w:val="20"/>
        </w:rPr>
        <w:t>is</w:t>
      </w:r>
      <w:r>
        <w:rPr>
          <w:sz w:val="20"/>
        </w:rPr>
        <w:t xml:space="preserve"> </w:t>
      </w:r>
      <w:r>
        <w:rPr>
          <w:w w:val="60"/>
          <w:sz w:val="20"/>
        </w:rPr>
        <w:t>always</w:t>
      </w:r>
      <w:r>
        <w:rPr>
          <w:sz w:val="20"/>
        </w:rPr>
        <w:t xml:space="preserve"> </w:t>
      </w:r>
      <w:r>
        <w:rPr>
          <w:w w:val="60"/>
          <w:sz w:val="20"/>
        </w:rPr>
        <w:t>losing,</w:t>
      </w:r>
      <w:r>
        <w:rPr>
          <w:sz w:val="20"/>
        </w:rPr>
        <w:t xml:space="preserve"> </w:t>
      </w:r>
      <w:r>
        <w:rPr>
          <w:w w:val="60"/>
          <w:sz w:val="20"/>
        </w:rPr>
        <w:t>because</w:t>
      </w:r>
      <w:r>
        <w:rPr>
          <w:sz w:val="20"/>
        </w:rPr>
        <w:t xml:space="preserve"> </w:t>
      </w:r>
      <w:r>
        <w:rPr>
          <w:w w:val="60"/>
          <w:sz w:val="20"/>
        </w:rPr>
        <w:t>the</w:t>
      </w:r>
      <w:r>
        <w:rPr>
          <w:sz w:val="20"/>
        </w:rPr>
        <w:t xml:space="preserve"> </w:t>
      </w:r>
      <w:r>
        <w:rPr>
          <w:w w:val="60"/>
          <w:sz w:val="20"/>
        </w:rPr>
        <w:t>initial</w:t>
      </w:r>
      <w:r>
        <w:rPr>
          <w:sz w:val="20"/>
        </w:rPr>
        <w:t xml:space="preserve"> </w:t>
      </w:r>
      <w:r>
        <w:rPr>
          <w:w w:val="60"/>
          <w:sz w:val="20"/>
        </w:rPr>
        <w:t>fixed</w:t>
      </w:r>
      <w:r>
        <w:rPr>
          <w:sz w:val="20"/>
        </w:rPr>
        <w:t xml:space="preserve"> </w:t>
      </w:r>
      <w:r>
        <w:rPr>
          <w:w w:val="60"/>
          <w:sz w:val="20"/>
        </w:rPr>
        <w:t>price</w:t>
      </w:r>
      <w:r>
        <w:rPr>
          <w:sz w:val="20"/>
        </w:rPr>
        <w:t xml:space="preserve"> </w:t>
      </w:r>
      <w:r>
        <w:rPr>
          <w:w w:val="60"/>
          <w:sz w:val="20"/>
        </w:rPr>
        <w:t>is</w:t>
      </w:r>
      <w:r>
        <w:rPr>
          <w:sz w:val="20"/>
        </w:rPr>
        <w:t xml:space="preserve"> </w:t>
      </w:r>
      <w:r>
        <w:rPr>
          <w:w w:val="60"/>
          <w:sz w:val="20"/>
        </w:rPr>
        <w:t>always</w:t>
      </w:r>
      <w:r>
        <w:rPr>
          <w:sz w:val="20"/>
        </w:rPr>
        <w:t xml:space="preserve"> </w:t>
      </w:r>
      <w:r>
        <w:rPr>
          <w:spacing w:val="-2"/>
          <w:w w:val="70"/>
          <w:sz w:val="20"/>
        </w:rPr>
        <w:t>considered.</w:t>
      </w:r>
    </w:p>
    <w:p w:rsidR="00E5575B" w:rsidRDefault="00D512E5">
      <w:pPr>
        <w:pStyle w:val="ListParagraph"/>
        <w:numPr>
          <w:ilvl w:val="2"/>
          <w:numId w:val="77"/>
        </w:numPr>
        <w:tabs>
          <w:tab w:val="left" w:pos="550"/>
        </w:tabs>
        <w:ind w:right="712" w:firstLine="0"/>
        <w:rPr>
          <w:sz w:val="20"/>
        </w:rPr>
      </w:pPr>
      <w:r>
        <w:rPr>
          <w:spacing w:val="-2"/>
          <w:w w:val="60"/>
          <w:sz w:val="20"/>
        </w:rPr>
        <w:t>Generally,</w:t>
      </w:r>
      <w:r>
        <w:rPr>
          <w:spacing w:val="-12"/>
          <w:sz w:val="20"/>
        </w:rPr>
        <w:t xml:space="preserve"> </w:t>
      </w:r>
      <w:r>
        <w:rPr>
          <w:spacing w:val="-2"/>
          <w:w w:val="60"/>
          <w:sz w:val="20"/>
        </w:rPr>
        <w:t>less</w:t>
      </w:r>
      <w:r>
        <w:rPr>
          <w:spacing w:val="-11"/>
          <w:sz w:val="20"/>
        </w:rPr>
        <w:t xml:space="preserve"> </w:t>
      </w:r>
      <w:r>
        <w:rPr>
          <w:spacing w:val="-2"/>
          <w:w w:val="60"/>
          <w:sz w:val="20"/>
        </w:rPr>
        <w:t>revenue</w:t>
      </w:r>
      <w:r>
        <w:rPr>
          <w:spacing w:val="-11"/>
          <w:sz w:val="20"/>
        </w:rPr>
        <w:t xml:space="preserve"> </w:t>
      </w:r>
      <w:r>
        <w:rPr>
          <w:spacing w:val="-2"/>
          <w:w w:val="60"/>
          <w:sz w:val="20"/>
        </w:rPr>
        <w:t>is</w:t>
      </w:r>
      <w:r>
        <w:rPr>
          <w:spacing w:val="-12"/>
          <w:sz w:val="20"/>
        </w:rPr>
        <w:t xml:space="preserve"> </w:t>
      </w:r>
      <w:r>
        <w:rPr>
          <w:spacing w:val="-2"/>
          <w:w w:val="60"/>
          <w:sz w:val="20"/>
        </w:rPr>
        <w:t>obtained</w:t>
      </w:r>
      <w:r>
        <w:rPr>
          <w:spacing w:val="-11"/>
          <w:sz w:val="20"/>
        </w:rPr>
        <w:t xml:space="preserve"> </w:t>
      </w:r>
      <w:r>
        <w:rPr>
          <w:spacing w:val="-2"/>
          <w:w w:val="60"/>
          <w:sz w:val="20"/>
        </w:rPr>
        <w:t>from</w:t>
      </w:r>
      <w:r>
        <w:rPr>
          <w:spacing w:val="-11"/>
          <w:sz w:val="20"/>
        </w:rPr>
        <w:t xml:space="preserve"> </w:t>
      </w:r>
      <w:r>
        <w:rPr>
          <w:spacing w:val="-2"/>
          <w:w w:val="60"/>
          <w:sz w:val="20"/>
        </w:rPr>
        <w:t>the</w:t>
      </w:r>
      <w:r>
        <w:rPr>
          <w:spacing w:val="-11"/>
          <w:sz w:val="20"/>
        </w:rPr>
        <w:t xml:space="preserve"> </w:t>
      </w:r>
      <w:r>
        <w:rPr>
          <w:spacing w:val="-2"/>
          <w:w w:val="60"/>
          <w:sz w:val="20"/>
        </w:rPr>
        <w:t>sale</w:t>
      </w:r>
      <w:r>
        <w:rPr>
          <w:spacing w:val="-11"/>
          <w:sz w:val="20"/>
        </w:rPr>
        <w:t xml:space="preserve"> </w:t>
      </w:r>
      <w:r>
        <w:rPr>
          <w:spacing w:val="-2"/>
          <w:w w:val="60"/>
          <w:sz w:val="20"/>
        </w:rPr>
        <w:t>of</w:t>
      </w:r>
      <w:r>
        <w:rPr>
          <w:spacing w:val="-9"/>
          <w:sz w:val="20"/>
        </w:rPr>
        <w:t xml:space="preserve"> </w:t>
      </w:r>
      <w:r>
        <w:rPr>
          <w:spacing w:val="-2"/>
          <w:w w:val="60"/>
          <w:sz w:val="20"/>
        </w:rPr>
        <w:t>electricity</w:t>
      </w:r>
      <w:r>
        <w:rPr>
          <w:spacing w:val="-8"/>
          <w:sz w:val="20"/>
        </w:rPr>
        <w:t xml:space="preserve"> </w:t>
      </w:r>
      <w:r>
        <w:rPr>
          <w:spacing w:val="-2"/>
          <w:w w:val="60"/>
          <w:sz w:val="20"/>
        </w:rPr>
        <w:t>in</w:t>
      </w:r>
      <w:r>
        <w:rPr>
          <w:spacing w:val="-4"/>
          <w:sz w:val="20"/>
        </w:rPr>
        <w:t xml:space="preserve"> </w:t>
      </w:r>
      <w:r>
        <w:rPr>
          <w:spacing w:val="-2"/>
          <w:w w:val="60"/>
          <w:sz w:val="20"/>
        </w:rPr>
        <w:t>the</w:t>
      </w:r>
      <w:r>
        <w:rPr>
          <w:spacing w:val="-8"/>
          <w:sz w:val="20"/>
        </w:rPr>
        <w:t xml:space="preserve"> </w:t>
      </w:r>
      <w:r>
        <w:rPr>
          <w:spacing w:val="-2"/>
          <w:w w:val="60"/>
          <w:sz w:val="20"/>
        </w:rPr>
        <w:t>country.</w:t>
      </w:r>
      <w:r>
        <w:rPr>
          <w:spacing w:val="-6"/>
          <w:sz w:val="20"/>
        </w:rPr>
        <w:t xml:space="preserve"> </w:t>
      </w:r>
      <w:r>
        <w:rPr>
          <w:spacing w:val="-2"/>
          <w:w w:val="60"/>
          <w:sz w:val="20"/>
        </w:rPr>
        <w:t>Tariffs</w:t>
      </w:r>
      <w:r>
        <w:rPr>
          <w:sz w:val="20"/>
        </w:rPr>
        <w:t xml:space="preserve"> </w:t>
      </w:r>
      <w:r>
        <w:rPr>
          <w:spacing w:val="-2"/>
          <w:w w:val="60"/>
          <w:sz w:val="20"/>
        </w:rPr>
        <w:t>were</w:t>
      </w:r>
      <w:r>
        <w:rPr>
          <w:sz w:val="20"/>
        </w:rPr>
        <w:t xml:space="preserve"> </w:t>
      </w:r>
      <w:r>
        <w:rPr>
          <w:spacing w:val="-2"/>
          <w:w w:val="60"/>
          <w:sz w:val="20"/>
        </w:rPr>
        <w:t>imposed</w:t>
      </w:r>
      <w:r>
        <w:rPr>
          <w:sz w:val="20"/>
        </w:rPr>
        <w:t xml:space="preserve"> </w:t>
      </w:r>
      <w:r>
        <w:rPr>
          <w:spacing w:val="-2"/>
          <w:w w:val="60"/>
          <w:sz w:val="20"/>
        </w:rPr>
        <w:t>on</w:t>
      </w:r>
      <w:r>
        <w:rPr>
          <w:sz w:val="20"/>
        </w:rPr>
        <w:t xml:space="preserve"> </w:t>
      </w:r>
      <w:r>
        <w:rPr>
          <w:spacing w:val="-2"/>
          <w:w w:val="60"/>
          <w:sz w:val="20"/>
        </w:rPr>
        <w:t>power</w:t>
      </w:r>
      <w:r>
        <w:rPr>
          <w:sz w:val="20"/>
        </w:rPr>
        <w:t xml:space="preserve"> </w:t>
      </w:r>
      <w:r>
        <w:rPr>
          <w:spacing w:val="-2"/>
          <w:w w:val="60"/>
          <w:sz w:val="20"/>
        </w:rPr>
        <w:t>as</w:t>
      </w:r>
      <w:r>
        <w:rPr>
          <w:sz w:val="20"/>
        </w:rPr>
        <w:t xml:space="preserve"> </w:t>
      </w:r>
      <w:r>
        <w:rPr>
          <w:spacing w:val="-2"/>
          <w:w w:val="60"/>
          <w:sz w:val="20"/>
        </w:rPr>
        <w:t>a</w:t>
      </w:r>
      <w:r>
        <w:rPr>
          <w:sz w:val="20"/>
        </w:rPr>
        <w:t xml:space="preserve"> </w:t>
      </w:r>
      <w:r>
        <w:rPr>
          <w:spacing w:val="-2"/>
          <w:w w:val="60"/>
          <w:sz w:val="20"/>
        </w:rPr>
        <w:t>way</w:t>
      </w:r>
      <w:r>
        <w:rPr>
          <w:sz w:val="20"/>
        </w:rPr>
        <w:t xml:space="preserve"> </w:t>
      </w:r>
      <w:r>
        <w:rPr>
          <w:spacing w:val="-2"/>
          <w:w w:val="60"/>
          <w:sz w:val="20"/>
        </w:rPr>
        <w:t>of</w:t>
      </w:r>
      <w:r>
        <w:rPr>
          <w:sz w:val="20"/>
        </w:rPr>
        <w:t xml:space="preserve"> </w:t>
      </w:r>
      <w:r>
        <w:rPr>
          <w:spacing w:val="-2"/>
          <w:w w:val="60"/>
          <w:sz w:val="20"/>
        </w:rPr>
        <w:t>attracting</w:t>
      </w:r>
      <w:r>
        <w:rPr>
          <w:sz w:val="20"/>
        </w:rPr>
        <w:t xml:space="preserve"> </w:t>
      </w:r>
      <w:r>
        <w:rPr>
          <w:spacing w:val="-2"/>
          <w:w w:val="60"/>
          <w:sz w:val="20"/>
        </w:rPr>
        <w:t>foreign</w:t>
      </w:r>
      <w:r>
        <w:rPr>
          <w:sz w:val="20"/>
        </w:rPr>
        <w:t xml:space="preserve"> </w:t>
      </w:r>
      <w:r>
        <w:rPr>
          <w:spacing w:val="-2"/>
          <w:w w:val="60"/>
          <w:sz w:val="20"/>
        </w:rPr>
        <w:t>investors</w:t>
      </w:r>
      <w:r>
        <w:rPr>
          <w:sz w:val="20"/>
        </w:rPr>
        <w:t xml:space="preserve"> </w:t>
      </w:r>
      <w:r>
        <w:rPr>
          <w:spacing w:val="-2"/>
          <w:w w:val="60"/>
          <w:sz w:val="20"/>
        </w:rPr>
        <w:t>in</w:t>
      </w:r>
      <w:r>
        <w:rPr>
          <w:spacing w:val="15"/>
          <w:sz w:val="20"/>
        </w:rPr>
        <w:t xml:space="preserve"> </w:t>
      </w:r>
      <w:r>
        <w:rPr>
          <w:spacing w:val="-2"/>
          <w:w w:val="60"/>
          <w:sz w:val="20"/>
        </w:rPr>
        <w:t>order</w:t>
      </w:r>
      <w:r>
        <w:rPr>
          <w:spacing w:val="-12"/>
          <w:sz w:val="20"/>
        </w:rPr>
        <w:t xml:space="preserve"> </w:t>
      </w:r>
      <w:r>
        <w:rPr>
          <w:spacing w:val="-2"/>
          <w:w w:val="60"/>
          <w:sz w:val="20"/>
        </w:rPr>
        <w:t>to</w:t>
      </w:r>
      <w:r>
        <w:rPr>
          <w:spacing w:val="-11"/>
          <w:sz w:val="20"/>
        </w:rPr>
        <w:t xml:space="preserve"> </w:t>
      </w:r>
      <w:r>
        <w:rPr>
          <w:spacing w:val="-2"/>
          <w:w w:val="60"/>
          <w:sz w:val="20"/>
        </w:rPr>
        <w:t>stimulate</w:t>
      </w:r>
      <w:r>
        <w:rPr>
          <w:spacing w:val="-11"/>
          <w:sz w:val="20"/>
        </w:rPr>
        <w:t xml:space="preserve"> </w:t>
      </w:r>
      <w:r>
        <w:rPr>
          <w:spacing w:val="-2"/>
          <w:w w:val="60"/>
          <w:sz w:val="20"/>
        </w:rPr>
        <w:t>industrial</w:t>
      </w:r>
      <w:r>
        <w:rPr>
          <w:spacing w:val="-12"/>
          <w:sz w:val="20"/>
        </w:rPr>
        <w:t xml:space="preserve"> </w:t>
      </w:r>
      <w:r>
        <w:rPr>
          <w:spacing w:val="-2"/>
          <w:w w:val="60"/>
          <w:sz w:val="20"/>
        </w:rPr>
        <w:t>growth.</w:t>
      </w:r>
      <w:r>
        <w:rPr>
          <w:spacing w:val="-11"/>
          <w:sz w:val="20"/>
        </w:rPr>
        <w:t xml:space="preserve"> </w:t>
      </w:r>
      <w:r>
        <w:rPr>
          <w:spacing w:val="-2"/>
          <w:w w:val="60"/>
          <w:sz w:val="20"/>
        </w:rPr>
        <w:t>For</w:t>
      </w:r>
      <w:r>
        <w:rPr>
          <w:spacing w:val="-11"/>
          <w:sz w:val="20"/>
        </w:rPr>
        <w:t xml:space="preserve"> </w:t>
      </w:r>
      <w:r>
        <w:rPr>
          <w:spacing w:val="-2"/>
          <w:w w:val="60"/>
          <w:sz w:val="20"/>
        </w:rPr>
        <w:t>example</w:t>
      </w:r>
      <w:r>
        <w:rPr>
          <w:spacing w:val="-11"/>
          <w:sz w:val="20"/>
        </w:rPr>
        <w:t xml:space="preserve"> </w:t>
      </w:r>
      <w:r>
        <w:rPr>
          <w:spacing w:val="-2"/>
          <w:w w:val="60"/>
          <w:sz w:val="20"/>
        </w:rPr>
        <w:t>in</w:t>
      </w:r>
      <w:r>
        <w:rPr>
          <w:sz w:val="20"/>
        </w:rPr>
        <w:t xml:space="preserve"> </w:t>
      </w:r>
      <w:r>
        <w:rPr>
          <w:w w:val="60"/>
          <w:sz w:val="20"/>
        </w:rPr>
        <w:t>1966,</w:t>
      </w:r>
      <w:r>
        <w:rPr>
          <w:spacing w:val="-4"/>
          <w:w w:val="60"/>
          <w:sz w:val="20"/>
        </w:rPr>
        <w:t xml:space="preserve"> </w:t>
      </w:r>
      <w:r>
        <w:rPr>
          <w:w w:val="60"/>
          <w:sz w:val="20"/>
        </w:rPr>
        <w:t>small</w:t>
      </w:r>
      <w:r>
        <w:rPr>
          <w:spacing w:val="-7"/>
          <w:w w:val="60"/>
          <w:sz w:val="20"/>
        </w:rPr>
        <w:t xml:space="preserve"> </w:t>
      </w:r>
      <w:r>
        <w:rPr>
          <w:w w:val="60"/>
          <w:sz w:val="20"/>
        </w:rPr>
        <w:t>non-industrial</w:t>
      </w:r>
      <w:r>
        <w:rPr>
          <w:spacing w:val="-2"/>
          <w:w w:val="60"/>
          <w:sz w:val="20"/>
        </w:rPr>
        <w:t xml:space="preserve"> </w:t>
      </w:r>
      <w:r>
        <w:rPr>
          <w:w w:val="60"/>
          <w:sz w:val="20"/>
        </w:rPr>
        <w:t>consumers used 19% of the total units generated and yet their payment amounted to</w:t>
      </w:r>
      <w:r>
        <w:rPr>
          <w:spacing w:val="-12"/>
          <w:sz w:val="20"/>
        </w:rPr>
        <w:t xml:space="preserve"> </w:t>
      </w:r>
      <w:r>
        <w:rPr>
          <w:w w:val="60"/>
          <w:sz w:val="20"/>
        </w:rPr>
        <w:t>52%</w:t>
      </w:r>
      <w:r>
        <w:rPr>
          <w:spacing w:val="-13"/>
          <w:sz w:val="20"/>
        </w:rPr>
        <w:t xml:space="preserve"> </w:t>
      </w:r>
      <w:r>
        <w:rPr>
          <w:w w:val="60"/>
          <w:sz w:val="20"/>
        </w:rPr>
        <w:t>of</w:t>
      </w:r>
      <w:r>
        <w:rPr>
          <w:spacing w:val="-13"/>
          <w:sz w:val="20"/>
        </w:rPr>
        <w:t xml:space="preserve"> </w:t>
      </w:r>
      <w:r>
        <w:rPr>
          <w:w w:val="60"/>
          <w:sz w:val="20"/>
        </w:rPr>
        <w:t>the</w:t>
      </w:r>
      <w:r>
        <w:rPr>
          <w:spacing w:val="-12"/>
          <w:sz w:val="20"/>
        </w:rPr>
        <w:t xml:space="preserve"> </w:t>
      </w:r>
      <w:r>
        <w:rPr>
          <w:w w:val="60"/>
          <w:sz w:val="20"/>
        </w:rPr>
        <w:t>total revenue</w:t>
      </w:r>
      <w:r>
        <w:rPr>
          <w:spacing w:val="-12"/>
          <w:sz w:val="20"/>
        </w:rPr>
        <w:t xml:space="preserve"> </w:t>
      </w:r>
      <w:r>
        <w:rPr>
          <w:w w:val="60"/>
          <w:sz w:val="20"/>
        </w:rPr>
        <w:t>collection.</w:t>
      </w:r>
    </w:p>
    <w:p w:rsidR="00E5575B" w:rsidRDefault="00D512E5">
      <w:pPr>
        <w:pStyle w:val="ListParagraph"/>
        <w:numPr>
          <w:ilvl w:val="2"/>
          <w:numId w:val="77"/>
        </w:numPr>
        <w:tabs>
          <w:tab w:val="left" w:pos="550"/>
        </w:tabs>
        <w:spacing w:line="242" w:lineRule="auto"/>
        <w:ind w:right="718" w:firstLine="0"/>
        <w:rPr>
          <w:sz w:val="20"/>
        </w:rPr>
      </w:pPr>
      <w:r>
        <w:rPr>
          <w:w w:val="60"/>
          <w:sz w:val="20"/>
        </w:rPr>
        <w:t>There</w:t>
      </w:r>
      <w:r>
        <w:rPr>
          <w:spacing w:val="34"/>
          <w:sz w:val="20"/>
        </w:rPr>
        <w:t xml:space="preserve"> </w:t>
      </w:r>
      <w:r>
        <w:rPr>
          <w:w w:val="60"/>
          <w:sz w:val="20"/>
        </w:rPr>
        <w:t>has</w:t>
      </w:r>
      <w:r>
        <w:rPr>
          <w:spacing w:val="34"/>
          <w:sz w:val="20"/>
        </w:rPr>
        <w:t xml:space="preserve"> </w:t>
      </w:r>
      <w:r>
        <w:rPr>
          <w:w w:val="60"/>
          <w:sz w:val="20"/>
        </w:rPr>
        <w:t>been</w:t>
      </w:r>
      <w:r>
        <w:rPr>
          <w:spacing w:val="29"/>
          <w:sz w:val="20"/>
        </w:rPr>
        <w:t xml:space="preserve"> </w:t>
      </w:r>
      <w:r>
        <w:rPr>
          <w:w w:val="60"/>
          <w:sz w:val="20"/>
        </w:rPr>
        <w:t>frequent</w:t>
      </w:r>
      <w:r>
        <w:rPr>
          <w:spacing w:val="32"/>
          <w:sz w:val="20"/>
        </w:rPr>
        <w:t xml:space="preserve"> </w:t>
      </w:r>
      <w:r>
        <w:rPr>
          <w:w w:val="60"/>
          <w:sz w:val="20"/>
        </w:rPr>
        <w:t>rising</w:t>
      </w:r>
      <w:r>
        <w:rPr>
          <w:spacing w:val="29"/>
          <w:sz w:val="20"/>
        </w:rPr>
        <w:t xml:space="preserve"> </w:t>
      </w:r>
      <w:r>
        <w:rPr>
          <w:w w:val="60"/>
          <w:sz w:val="20"/>
        </w:rPr>
        <w:t>of</w:t>
      </w:r>
      <w:r>
        <w:rPr>
          <w:spacing w:val="32"/>
          <w:sz w:val="20"/>
        </w:rPr>
        <w:t xml:space="preserve"> </w:t>
      </w:r>
      <w:r>
        <w:rPr>
          <w:w w:val="60"/>
          <w:sz w:val="20"/>
        </w:rPr>
        <w:t>electricity</w:t>
      </w:r>
      <w:r>
        <w:rPr>
          <w:spacing w:val="34"/>
          <w:sz w:val="20"/>
        </w:rPr>
        <w:t xml:space="preserve"> </w:t>
      </w:r>
      <w:r>
        <w:rPr>
          <w:w w:val="60"/>
          <w:sz w:val="20"/>
        </w:rPr>
        <w:t>tariffs</w:t>
      </w:r>
      <w:r>
        <w:rPr>
          <w:spacing w:val="29"/>
          <w:sz w:val="20"/>
        </w:rPr>
        <w:t xml:space="preserve"> </w:t>
      </w:r>
      <w:r>
        <w:rPr>
          <w:w w:val="60"/>
          <w:sz w:val="20"/>
        </w:rPr>
        <w:t>leading</w:t>
      </w:r>
      <w:r>
        <w:rPr>
          <w:spacing w:val="34"/>
          <w:sz w:val="20"/>
        </w:rPr>
        <w:t xml:space="preserve"> </w:t>
      </w:r>
      <w:r>
        <w:rPr>
          <w:w w:val="60"/>
          <w:sz w:val="20"/>
        </w:rPr>
        <w:t>to</w:t>
      </w:r>
      <w:r>
        <w:rPr>
          <w:spacing w:val="40"/>
          <w:sz w:val="20"/>
        </w:rPr>
        <w:t xml:space="preserve"> </w:t>
      </w:r>
      <w:r>
        <w:rPr>
          <w:w w:val="60"/>
          <w:sz w:val="20"/>
        </w:rPr>
        <w:t>consumer</w:t>
      </w:r>
      <w:r>
        <w:rPr>
          <w:spacing w:val="24"/>
          <w:sz w:val="20"/>
        </w:rPr>
        <w:t xml:space="preserve"> </w:t>
      </w:r>
      <w:r>
        <w:rPr>
          <w:w w:val="60"/>
          <w:sz w:val="20"/>
        </w:rPr>
        <w:t>exploitation.</w:t>
      </w:r>
      <w:r>
        <w:rPr>
          <w:spacing w:val="27"/>
          <w:sz w:val="20"/>
        </w:rPr>
        <w:t xml:space="preserve"> </w:t>
      </w:r>
      <w:r>
        <w:rPr>
          <w:w w:val="60"/>
          <w:sz w:val="20"/>
        </w:rPr>
        <w:t>For</w:t>
      </w:r>
      <w:r>
        <w:rPr>
          <w:spacing w:val="29"/>
          <w:sz w:val="20"/>
        </w:rPr>
        <w:t xml:space="preserve"> </w:t>
      </w:r>
      <w:r>
        <w:rPr>
          <w:w w:val="60"/>
          <w:sz w:val="20"/>
        </w:rPr>
        <w:t>example</w:t>
      </w:r>
      <w:r>
        <w:rPr>
          <w:spacing w:val="26"/>
          <w:sz w:val="20"/>
        </w:rPr>
        <w:t xml:space="preserve"> </w:t>
      </w:r>
      <w:r>
        <w:rPr>
          <w:w w:val="60"/>
          <w:sz w:val="20"/>
        </w:rPr>
        <w:t>by</w:t>
      </w:r>
      <w:r>
        <w:rPr>
          <w:spacing w:val="29"/>
          <w:sz w:val="20"/>
        </w:rPr>
        <w:t xml:space="preserve"> </w:t>
      </w:r>
      <w:r>
        <w:rPr>
          <w:w w:val="60"/>
          <w:sz w:val="20"/>
        </w:rPr>
        <w:t>2001</w:t>
      </w:r>
      <w:r>
        <w:rPr>
          <w:spacing w:val="26"/>
          <w:sz w:val="20"/>
        </w:rPr>
        <w:t xml:space="preserve"> </w:t>
      </w:r>
      <w:r>
        <w:rPr>
          <w:w w:val="60"/>
          <w:sz w:val="20"/>
        </w:rPr>
        <w:t>tariffs</w:t>
      </w:r>
      <w:r>
        <w:rPr>
          <w:spacing w:val="29"/>
          <w:sz w:val="20"/>
        </w:rPr>
        <w:t xml:space="preserve"> </w:t>
      </w:r>
      <w:r>
        <w:rPr>
          <w:w w:val="60"/>
          <w:sz w:val="20"/>
        </w:rPr>
        <w:t>for</w:t>
      </w:r>
      <w:r>
        <w:rPr>
          <w:spacing w:val="24"/>
          <w:sz w:val="20"/>
        </w:rPr>
        <w:t xml:space="preserve"> </w:t>
      </w:r>
      <w:r>
        <w:rPr>
          <w:w w:val="60"/>
          <w:sz w:val="20"/>
        </w:rPr>
        <w:t>large</w:t>
      </w:r>
      <w:r>
        <w:rPr>
          <w:spacing w:val="26"/>
          <w:sz w:val="20"/>
        </w:rPr>
        <w:t xml:space="preserve"> </w:t>
      </w:r>
      <w:r>
        <w:rPr>
          <w:w w:val="60"/>
          <w:sz w:val="20"/>
        </w:rPr>
        <w:t>industries</w:t>
      </w:r>
      <w:r>
        <w:rPr>
          <w:spacing w:val="40"/>
          <w:sz w:val="20"/>
        </w:rPr>
        <w:t xml:space="preserve"> </w:t>
      </w:r>
      <w:r>
        <w:rPr>
          <w:w w:val="60"/>
          <w:sz w:val="20"/>
        </w:rPr>
        <w:t>were</w:t>
      </w:r>
      <w:r>
        <w:rPr>
          <w:spacing w:val="22"/>
          <w:sz w:val="20"/>
        </w:rPr>
        <w:t xml:space="preserve"> </w:t>
      </w:r>
      <w:r>
        <w:rPr>
          <w:w w:val="60"/>
          <w:sz w:val="20"/>
        </w:rPr>
        <w:t>Shs</w:t>
      </w:r>
      <w:r>
        <w:rPr>
          <w:spacing w:val="21"/>
          <w:sz w:val="20"/>
        </w:rPr>
        <w:t xml:space="preserve"> </w:t>
      </w:r>
      <w:r>
        <w:rPr>
          <w:w w:val="60"/>
          <w:sz w:val="20"/>
        </w:rPr>
        <w:t>104</w:t>
      </w:r>
      <w:r>
        <w:rPr>
          <w:spacing w:val="22"/>
          <w:sz w:val="20"/>
        </w:rPr>
        <w:t xml:space="preserve"> </w:t>
      </w:r>
      <w:r>
        <w:rPr>
          <w:w w:val="60"/>
          <w:sz w:val="20"/>
        </w:rPr>
        <w:t>per</w:t>
      </w:r>
      <w:r>
        <w:rPr>
          <w:spacing w:val="21"/>
          <w:sz w:val="20"/>
        </w:rPr>
        <w:t xml:space="preserve"> </w:t>
      </w:r>
      <w:r>
        <w:rPr>
          <w:w w:val="60"/>
          <w:sz w:val="20"/>
        </w:rPr>
        <w:t>unit</w:t>
      </w:r>
      <w:r>
        <w:rPr>
          <w:spacing w:val="21"/>
          <w:sz w:val="20"/>
        </w:rPr>
        <w:t xml:space="preserve"> </w:t>
      </w:r>
      <w:r>
        <w:rPr>
          <w:w w:val="60"/>
          <w:sz w:val="20"/>
        </w:rPr>
        <w:t>and</w:t>
      </w:r>
      <w:r>
        <w:rPr>
          <w:spacing w:val="22"/>
          <w:sz w:val="20"/>
        </w:rPr>
        <w:t xml:space="preserve"> </w:t>
      </w:r>
      <w:r>
        <w:rPr>
          <w:w w:val="60"/>
          <w:sz w:val="20"/>
        </w:rPr>
        <w:t>rose</w:t>
      </w:r>
      <w:r>
        <w:rPr>
          <w:spacing w:val="22"/>
          <w:sz w:val="20"/>
        </w:rPr>
        <w:t xml:space="preserve"> </w:t>
      </w:r>
      <w:r>
        <w:rPr>
          <w:w w:val="60"/>
          <w:sz w:val="20"/>
        </w:rPr>
        <w:t>to</w:t>
      </w:r>
      <w:r>
        <w:rPr>
          <w:spacing w:val="22"/>
          <w:sz w:val="20"/>
        </w:rPr>
        <w:t xml:space="preserve"> </w:t>
      </w:r>
      <w:r>
        <w:rPr>
          <w:w w:val="60"/>
          <w:sz w:val="20"/>
        </w:rPr>
        <w:t>Shs</w:t>
      </w:r>
      <w:r>
        <w:rPr>
          <w:spacing w:val="21"/>
          <w:sz w:val="20"/>
        </w:rPr>
        <w:t xml:space="preserve"> </w:t>
      </w:r>
      <w:r>
        <w:rPr>
          <w:w w:val="60"/>
          <w:sz w:val="20"/>
        </w:rPr>
        <w:t>187</w:t>
      </w:r>
      <w:r>
        <w:rPr>
          <w:spacing w:val="22"/>
          <w:sz w:val="20"/>
        </w:rPr>
        <w:t xml:space="preserve"> </w:t>
      </w:r>
      <w:r>
        <w:rPr>
          <w:w w:val="60"/>
          <w:sz w:val="20"/>
        </w:rPr>
        <w:t>by</w:t>
      </w:r>
      <w:r>
        <w:rPr>
          <w:sz w:val="20"/>
        </w:rPr>
        <w:t xml:space="preserve"> </w:t>
      </w:r>
      <w:r>
        <w:rPr>
          <w:w w:val="65"/>
          <w:sz w:val="20"/>
        </w:rPr>
        <w:t>2007;</w:t>
      </w:r>
      <w:r>
        <w:rPr>
          <w:spacing w:val="-3"/>
          <w:sz w:val="20"/>
        </w:rPr>
        <w:t xml:space="preserve"> </w:t>
      </w:r>
      <w:r>
        <w:rPr>
          <w:w w:val="65"/>
          <w:sz w:val="20"/>
        </w:rPr>
        <w:t>for</w:t>
      </w:r>
      <w:r>
        <w:rPr>
          <w:spacing w:val="-5"/>
          <w:sz w:val="20"/>
        </w:rPr>
        <w:t xml:space="preserve"> </w:t>
      </w:r>
      <w:r>
        <w:rPr>
          <w:w w:val="65"/>
          <w:sz w:val="20"/>
        </w:rPr>
        <w:t>small</w:t>
      </w:r>
      <w:r>
        <w:rPr>
          <w:spacing w:val="-5"/>
          <w:sz w:val="20"/>
        </w:rPr>
        <w:t xml:space="preserve"> </w:t>
      </w:r>
      <w:r>
        <w:rPr>
          <w:w w:val="65"/>
          <w:sz w:val="20"/>
        </w:rPr>
        <w:t>industries</w:t>
      </w:r>
      <w:r>
        <w:rPr>
          <w:sz w:val="20"/>
        </w:rPr>
        <w:t xml:space="preserve"> </w:t>
      </w:r>
      <w:r>
        <w:rPr>
          <w:w w:val="65"/>
          <w:sz w:val="20"/>
        </w:rPr>
        <w:t>have</w:t>
      </w:r>
      <w:r>
        <w:rPr>
          <w:spacing w:val="-7"/>
          <w:sz w:val="20"/>
        </w:rPr>
        <w:t xml:space="preserve"> </w:t>
      </w:r>
      <w:r>
        <w:rPr>
          <w:w w:val="65"/>
          <w:sz w:val="20"/>
        </w:rPr>
        <w:t>shot</w:t>
      </w:r>
      <w:r>
        <w:rPr>
          <w:spacing w:val="-9"/>
          <w:sz w:val="20"/>
        </w:rPr>
        <w:t xml:space="preserve"> </w:t>
      </w:r>
      <w:r>
        <w:rPr>
          <w:w w:val="65"/>
          <w:sz w:val="20"/>
        </w:rPr>
        <w:t>up</w:t>
      </w:r>
      <w:r>
        <w:rPr>
          <w:spacing w:val="-7"/>
          <w:sz w:val="20"/>
        </w:rPr>
        <w:t xml:space="preserve"> </w:t>
      </w:r>
      <w:r>
        <w:rPr>
          <w:w w:val="65"/>
          <w:sz w:val="20"/>
        </w:rPr>
        <w:t>to</w:t>
      </w:r>
      <w:r>
        <w:rPr>
          <w:spacing w:val="-7"/>
          <w:sz w:val="20"/>
        </w:rPr>
        <w:t xml:space="preserve"> </w:t>
      </w:r>
      <w:r>
        <w:rPr>
          <w:w w:val="65"/>
          <w:sz w:val="20"/>
        </w:rPr>
        <w:t>Shs</w:t>
      </w:r>
      <w:r>
        <w:rPr>
          <w:spacing w:val="-8"/>
          <w:sz w:val="20"/>
        </w:rPr>
        <w:t xml:space="preserve"> </w:t>
      </w:r>
      <w:r>
        <w:rPr>
          <w:w w:val="65"/>
          <w:sz w:val="20"/>
        </w:rPr>
        <w:t>369.8</w:t>
      </w:r>
      <w:r>
        <w:rPr>
          <w:spacing w:val="-7"/>
          <w:sz w:val="20"/>
        </w:rPr>
        <w:t xml:space="preserve"> </w:t>
      </w:r>
      <w:r>
        <w:rPr>
          <w:w w:val="65"/>
          <w:sz w:val="20"/>
        </w:rPr>
        <w:t>from</w:t>
      </w:r>
      <w:r>
        <w:rPr>
          <w:spacing w:val="-7"/>
          <w:sz w:val="20"/>
        </w:rPr>
        <w:t xml:space="preserve"> </w:t>
      </w:r>
      <w:r>
        <w:rPr>
          <w:w w:val="65"/>
          <w:sz w:val="20"/>
        </w:rPr>
        <w:t>171.6</w:t>
      </w:r>
      <w:r>
        <w:rPr>
          <w:spacing w:val="-7"/>
          <w:sz w:val="20"/>
        </w:rPr>
        <w:t xml:space="preserve"> </w:t>
      </w:r>
      <w:r>
        <w:rPr>
          <w:w w:val="65"/>
          <w:sz w:val="20"/>
        </w:rPr>
        <w:t>while</w:t>
      </w:r>
      <w:r>
        <w:rPr>
          <w:spacing w:val="-7"/>
          <w:sz w:val="20"/>
        </w:rPr>
        <w:t xml:space="preserve"> </w:t>
      </w:r>
      <w:r>
        <w:rPr>
          <w:w w:val="65"/>
          <w:sz w:val="20"/>
        </w:rPr>
        <w:t>domestic</w:t>
      </w:r>
      <w:r>
        <w:rPr>
          <w:spacing w:val="-8"/>
          <w:sz w:val="20"/>
        </w:rPr>
        <w:t xml:space="preserve"> </w:t>
      </w:r>
      <w:r>
        <w:rPr>
          <w:w w:val="65"/>
          <w:sz w:val="20"/>
        </w:rPr>
        <w:t>users</w:t>
      </w:r>
      <w:r>
        <w:rPr>
          <w:spacing w:val="-6"/>
          <w:sz w:val="20"/>
        </w:rPr>
        <w:t xml:space="preserve"> </w:t>
      </w:r>
      <w:r>
        <w:rPr>
          <w:w w:val="65"/>
          <w:sz w:val="20"/>
        </w:rPr>
        <w:t>pay</w:t>
      </w:r>
      <w:r>
        <w:rPr>
          <w:spacing w:val="-8"/>
          <w:sz w:val="20"/>
        </w:rPr>
        <w:t xml:space="preserve"> </w:t>
      </w:r>
      <w:r>
        <w:rPr>
          <w:w w:val="65"/>
          <w:sz w:val="20"/>
        </w:rPr>
        <w:t>the</w:t>
      </w:r>
      <w:r>
        <w:rPr>
          <w:spacing w:val="-6"/>
          <w:sz w:val="20"/>
        </w:rPr>
        <w:t xml:space="preserve"> </w:t>
      </w:r>
      <w:r>
        <w:rPr>
          <w:w w:val="65"/>
          <w:sz w:val="20"/>
        </w:rPr>
        <w:t>more.</w:t>
      </w:r>
      <w:r>
        <w:rPr>
          <w:sz w:val="20"/>
        </w:rPr>
        <w:t xml:space="preserve"> </w:t>
      </w:r>
      <w:r>
        <w:rPr>
          <w:w w:val="65"/>
          <w:sz w:val="20"/>
        </w:rPr>
        <w:t>Their</w:t>
      </w:r>
      <w:r>
        <w:rPr>
          <w:spacing w:val="-5"/>
          <w:sz w:val="20"/>
        </w:rPr>
        <w:t xml:space="preserve"> </w:t>
      </w:r>
      <w:r>
        <w:rPr>
          <w:w w:val="65"/>
          <w:sz w:val="20"/>
        </w:rPr>
        <w:t>tariffs</w:t>
      </w:r>
      <w:r>
        <w:rPr>
          <w:spacing w:val="-4"/>
          <w:sz w:val="20"/>
        </w:rPr>
        <w:t xml:space="preserve"> </w:t>
      </w:r>
      <w:r>
        <w:rPr>
          <w:w w:val="65"/>
          <w:sz w:val="20"/>
        </w:rPr>
        <w:t>rose</w:t>
      </w:r>
      <w:r>
        <w:rPr>
          <w:spacing w:val="-4"/>
          <w:sz w:val="20"/>
        </w:rPr>
        <w:t xml:space="preserve"> </w:t>
      </w:r>
      <w:r>
        <w:rPr>
          <w:w w:val="65"/>
          <w:sz w:val="20"/>
        </w:rPr>
        <w:t>from</w:t>
      </w:r>
      <w:r>
        <w:rPr>
          <w:spacing w:val="-2"/>
          <w:sz w:val="20"/>
        </w:rPr>
        <w:t xml:space="preserve"> </w:t>
      </w:r>
      <w:r>
        <w:rPr>
          <w:w w:val="65"/>
          <w:sz w:val="20"/>
        </w:rPr>
        <w:t>Shs</w:t>
      </w:r>
      <w:r>
        <w:rPr>
          <w:spacing w:val="-4"/>
          <w:sz w:val="20"/>
        </w:rPr>
        <w:t xml:space="preserve"> </w:t>
      </w:r>
      <w:r>
        <w:rPr>
          <w:w w:val="65"/>
          <w:sz w:val="20"/>
        </w:rPr>
        <w:t>189.8</w:t>
      </w:r>
      <w:r>
        <w:rPr>
          <w:spacing w:val="-4"/>
          <w:sz w:val="20"/>
        </w:rPr>
        <w:t xml:space="preserve"> </w:t>
      </w:r>
      <w:r>
        <w:rPr>
          <w:w w:val="65"/>
          <w:sz w:val="20"/>
        </w:rPr>
        <w:t>in</w:t>
      </w:r>
      <w:r>
        <w:rPr>
          <w:spacing w:val="-4"/>
          <w:sz w:val="20"/>
        </w:rPr>
        <w:t xml:space="preserve"> </w:t>
      </w:r>
      <w:r>
        <w:rPr>
          <w:w w:val="65"/>
          <w:sz w:val="20"/>
        </w:rPr>
        <w:t>2001</w:t>
      </w:r>
      <w:r>
        <w:rPr>
          <w:spacing w:val="-2"/>
          <w:sz w:val="20"/>
        </w:rPr>
        <w:t xml:space="preserve"> </w:t>
      </w:r>
      <w:r>
        <w:rPr>
          <w:w w:val="65"/>
          <w:sz w:val="20"/>
        </w:rPr>
        <w:t>to</w:t>
      </w:r>
      <w:r>
        <w:rPr>
          <w:spacing w:val="-4"/>
          <w:sz w:val="20"/>
        </w:rPr>
        <w:t xml:space="preserve"> </w:t>
      </w:r>
      <w:r>
        <w:rPr>
          <w:w w:val="65"/>
          <w:sz w:val="20"/>
        </w:rPr>
        <w:t>Shs</w:t>
      </w:r>
      <w:r>
        <w:rPr>
          <w:spacing w:val="-2"/>
          <w:sz w:val="20"/>
        </w:rPr>
        <w:t xml:space="preserve"> </w:t>
      </w:r>
      <w:r>
        <w:rPr>
          <w:w w:val="65"/>
          <w:sz w:val="20"/>
        </w:rPr>
        <w:t>426</w:t>
      </w:r>
      <w:r>
        <w:rPr>
          <w:spacing w:val="-2"/>
          <w:sz w:val="20"/>
        </w:rPr>
        <w:t xml:space="preserve"> </w:t>
      </w:r>
      <w:r>
        <w:rPr>
          <w:w w:val="65"/>
          <w:sz w:val="20"/>
        </w:rPr>
        <w:t>per</w:t>
      </w:r>
      <w:r>
        <w:rPr>
          <w:spacing w:val="-5"/>
          <w:sz w:val="20"/>
        </w:rPr>
        <w:t xml:space="preserve"> </w:t>
      </w:r>
      <w:r>
        <w:rPr>
          <w:w w:val="65"/>
          <w:sz w:val="20"/>
        </w:rPr>
        <w:t>unit</w:t>
      </w:r>
      <w:r>
        <w:rPr>
          <w:spacing w:val="-5"/>
          <w:sz w:val="20"/>
        </w:rPr>
        <w:t xml:space="preserve"> </w:t>
      </w:r>
      <w:r>
        <w:rPr>
          <w:w w:val="65"/>
          <w:sz w:val="20"/>
        </w:rPr>
        <w:t>by</w:t>
      </w:r>
      <w:r>
        <w:rPr>
          <w:spacing w:val="-4"/>
          <w:sz w:val="20"/>
        </w:rPr>
        <w:t xml:space="preserve"> </w:t>
      </w:r>
      <w:r>
        <w:rPr>
          <w:w w:val="65"/>
          <w:sz w:val="20"/>
        </w:rPr>
        <w:t>2007.</w:t>
      </w:r>
      <w:r>
        <w:rPr>
          <w:sz w:val="20"/>
        </w:rPr>
        <w:t xml:space="preserve"> </w:t>
      </w:r>
      <w:r>
        <w:rPr>
          <w:w w:val="65"/>
          <w:sz w:val="20"/>
        </w:rPr>
        <w:t>Hence</w:t>
      </w:r>
      <w:r>
        <w:rPr>
          <w:spacing w:val="-7"/>
          <w:sz w:val="20"/>
        </w:rPr>
        <w:t xml:space="preserve"> </w:t>
      </w:r>
      <w:r>
        <w:rPr>
          <w:w w:val="65"/>
          <w:sz w:val="20"/>
        </w:rPr>
        <w:t>small</w:t>
      </w:r>
      <w:r>
        <w:rPr>
          <w:sz w:val="20"/>
        </w:rPr>
        <w:t xml:space="preserve"> </w:t>
      </w:r>
      <w:r>
        <w:rPr>
          <w:w w:val="65"/>
          <w:sz w:val="20"/>
        </w:rPr>
        <w:t>consumers</w:t>
      </w:r>
      <w:r>
        <w:rPr>
          <w:spacing w:val="-4"/>
          <w:sz w:val="20"/>
        </w:rPr>
        <w:t xml:space="preserve"> </w:t>
      </w:r>
      <w:r>
        <w:rPr>
          <w:w w:val="65"/>
          <w:sz w:val="20"/>
        </w:rPr>
        <w:t>in</w:t>
      </w:r>
      <w:r>
        <w:rPr>
          <w:spacing w:val="-4"/>
          <w:sz w:val="20"/>
        </w:rPr>
        <w:t xml:space="preserve"> </w:t>
      </w:r>
      <w:r>
        <w:rPr>
          <w:w w:val="65"/>
          <w:sz w:val="20"/>
        </w:rPr>
        <w:t>towns</w:t>
      </w:r>
      <w:r>
        <w:rPr>
          <w:spacing w:val="-4"/>
          <w:sz w:val="20"/>
        </w:rPr>
        <w:t xml:space="preserve"> </w:t>
      </w:r>
      <w:r>
        <w:rPr>
          <w:w w:val="65"/>
          <w:sz w:val="20"/>
        </w:rPr>
        <w:t>like</w:t>
      </w:r>
      <w:r>
        <w:rPr>
          <w:spacing w:val="-4"/>
          <w:sz w:val="20"/>
        </w:rPr>
        <w:t xml:space="preserve"> </w:t>
      </w:r>
      <w:r>
        <w:rPr>
          <w:w w:val="65"/>
          <w:sz w:val="20"/>
        </w:rPr>
        <w:t>Kampala</w:t>
      </w:r>
      <w:r>
        <w:rPr>
          <w:spacing w:val="-4"/>
          <w:sz w:val="20"/>
        </w:rPr>
        <w:t xml:space="preserve"> </w:t>
      </w:r>
      <w:r>
        <w:rPr>
          <w:w w:val="65"/>
          <w:sz w:val="20"/>
        </w:rPr>
        <w:t>pay</w:t>
      </w:r>
      <w:r>
        <w:rPr>
          <w:spacing w:val="-4"/>
          <w:sz w:val="20"/>
        </w:rPr>
        <w:t xml:space="preserve"> </w:t>
      </w:r>
      <w:r>
        <w:rPr>
          <w:w w:val="65"/>
          <w:sz w:val="20"/>
        </w:rPr>
        <w:t>much</w:t>
      </w:r>
      <w:r>
        <w:rPr>
          <w:spacing w:val="-4"/>
          <w:sz w:val="20"/>
        </w:rPr>
        <w:t xml:space="preserve"> </w:t>
      </w:r>
      <w:r>
        <w:rPr>
          <w:w w:val="65"/>
          <w:sz w:val="20"/>
        </w:rPr>
        <w:t>money</w:t>
      </w:r>
      <w:r>
        <w:rPr>
          <w:spacing w:val="-4"/>
          <w:sz w:val="20"/>
        </w:rPr>
        <w:t xml:space="preserve"> </w:t>
      </w:r>
      <w:r>
        <w:rPr>
          <w:w w:val="65"/>
          <w:sz w:val="20"/>
        </w:rPr>
        <w:t>than</w:t>
      </w:r>
      <w:r>
        <w:rPr>
          <w:spacing w:val="-4"/>
          <w:sz w:val="20"/>
        </w:rPr>
        <w:t xml:space="preserve"> </w:t>
      </w:r>
      <w:r>
        <w:rPr>
          <w:w w:val="65"/>
          <w:sz w:val="20"/>
        </w:rPr>
        <w:t>big ones.</w:t>
      </w:r>
    </w:p>
    <w:p w:rsidR="00E5575B" w:rsidRDefault="00D512E5">
      <w:pPr>
        <w:pStyle w:val="ListParagraph"/>
        <w:numPr>
          <w:ilvl w:val="2"/>
          <w:numId w:val="77"/>
        </w:numPr>
        <w:tabs>
          <w:tab w:val="left" w:pos="550"/>
        </w:tabs>
        <w:ind w:right="725" w:firstLine="0"/>
        <w:rPr>
          <w:sz w:val="20"/>
        </w:rPr>
      </w:pPr>
      <w:r>
        <w:rPr>
          <w:w w:val="65"/>
          <w:sz w:val="20"/>
        </w:rPr>
        <w:t>The</w:t>
      </w:r>
      <w:r>
        <w:rPr>
          <w:spacing w:val="-14"/>
          <w:sz w:val="20"/>
        </w:rPr>
        <w:t xml:space="preserve"> </w:t>
      </w:r>
      <w:r>
        <w:rPr>
          <w:w w:val="65"/>
          <w:sz w:val="20"/>
        </w:rPr>
        <w:t>electricity</w:t>
      </w:r>
      <w:r>
        <w:rPr>
          <w:sz w:val="20"/>
        </w:rPr>
        <w:t xml:space="preserve"> </w:t>
      </w:r>
      <w:r>
        <w:rPr>
          <w:w w:val="65"/>
          <w:sz w:val="20"/>
        </w:rPr>
        <w:t>generated</w:t>
      </w:r>
      <w:r>
        <w:rPr>
          <w:sz w:val="20"/>
        </w:rPr>
        <w:t xml:space="preserve"> </w:t>
      </w:r>
      <w:r>
        <w:rPr>
          <w:w w:val="65"/>
          <w:sz w:val="20"/>
        </w:rPr>
        <w:t>from</w:t>
      </w:r>
      <w:r>
        <w:rPr>
          <w:sz w:val="20"/>
        </w:rPr>
        <w:t xml:space="preserve"> </w:t>
      </w:r>
      <w:r>
        <w:rPr>
          <w:w w:val="65"/>
          <w:sz w:val="20"/>
        </w:rPr>
        <w:t>the</w:t>
      </w:r>
      <w:r>
        <w:rPr>
          <w:sz w:val="20"/>
        </w:rPr>
        <w:t xml:space="preserve"> </w:t>
      </w:r>
      <w:r>
        <w:rPr>
          <w:w w:val="65"/>
          <w:sz w:val="20"/>
        </w:rPr>
        <w:t>power</w:t>
      </w:r>
      <w:r>
        <w:rPr>
          <w:sz w:val="20"/>
        </w:rPr>
        <w:t xml:space="preserve"> </w:t>
      </w:r>
      <w:r>
        <w:rPr>
          <w:w w:val="65"/>
          <w:sz w:val="20"/>
        </w:rPr>
        <w:t>station</w:t>
      </w:r>
      <w:r>
        <w:rPr>
          <w:sz w:val="20"/>
        </w:rPr>
        <w:t xml:space="preserve"> </w:t>
      </w:r>
      <w:r>
        <w:rPr>
          <w:w w:val="65"/>
          <w:sz w:val="20"/>
        </w:rPr>
        <w:t>has</w:t>
      </w:r>
      <w:r>
        <w:rPr>
          <w:sz w:val="20"/>
        </w:rPr>
        <w:t xml:space="preserve"> </w:t>
      </w:r>
      <w:r>
        <w:rPr>
          <w:w w:val="65"/>
          <w:sz w:val="20"/>
        </w:rPr>
        <w:t>not</w:t>
      </w:r>
      <w:r>
        <w:rPr>
          <w:sz w:val="20"/>
        </w:rPr>
        <w:t xml:space="preserve"> </w:t>
      </w:r>
      <w:r>
        <w:rPr>
          <w:w w:val="65"/>
          <w:sz w:val="20"/>
        </w:rPr>
        <w:t>directly</w:t>
      </w:r>
      <w:r>
        <w:rPr>
          <w:sz w:val="20"/>
        </w:rPr>
        <w:t xml:space="preserve"> </w:t>
      </w:r>
      <w:r>
        <w:rPr>
          <w:w w:val="65"/>
          <w:sz w:val="20"/>
        </w:rPr>
        <w:t>benefited</w:t>
      </w:r>
      <w:r>
        <w:rPr>
          <w:sz w:val="20"/>
        </w:rPr>
        <w:t xml:space="preserve"> </w:t>
      </w:r>
      <w:r>
        <w:rPr>
          <w:w w:val="65"/>
          <w:sz w:val="20"/>
        </w:rPr>
        <w:t>most</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indigenous</w:t>
      </w:r>
      <w:r>
        <w:rPr>
          <w:sz w:val="20"/>
        </w:rPr>
        <w:t xml:space="preserve"> </w:t>
      </w:r>
      <w:r>
        <w:rPr>
          <w:w w:val="65"/>
          <w:sz w:val="20"/>
        </w:rPr>
        <w:t>Ugandans.</w:t>
      </w:r>
      <w:r>
        <w:rPr>
          <w:sz w:val="20"/>
        </w:rPr>
        <w:t xml:space="preserve"> </w:t>
      </w:r>
      <w:r>
        <w:rPr>
          <w:w w:val="65"/>
          <w:sz w:val="20"/>
        </w:rPr>
        <w:t>Only</w:t>
      </w:r>
      <w:r>
        <w:rPr>
          <w:sz w:val="20"/>
        </w:rPr>
        <w:t xml:space="preserve"> </w:t>
      </w:r>
      <w:r>
        <w:rPr>
          <w:w w:val="65"/>
          <w:sz w:val="20"/>
        </w:rPr>
        <w:t>about</w:t>
      </w:r>
      <w:r>
        <w:rPr>
          <w:sz w:val="20"/>
        </w:rPr>
        <w:t xml:space="preserve"> </w:t>
      </w:r>
      <w:r>
        <w:rPr>
          <w:w w:val="65"/>
          <w:sz w:val="20"/>
        </w:rPr>
        <w:t>10%</w:t>
      </w:r>
      <w:r>
        <w:rPr>
          <w:sz w:val="20"/>
        </w:rPr>
        <w:t xml:space="preserve"> </w:t>
      </w:r>
      <w:r>
        <w:rPr>
          <w:w w:val="65"/>
          <w:sz w:val="20"/>
        </w:rPr>
        <w:t>h</w:t>
      </w:r>
      <w:r>
        <w:rPr>
          <w:spacing w:val="-14"/>
          <w:sz w:val="20"/>
        </w:rPr>
        <w:t xml:space="preserve"> </w:t>
      </w:r>
      <w:r>
        <w:rPr>
          <w:w w:val="65"/>
          <w:sz w:val="20"/>
        </w:rPr>
        <w:t>ave</w:t>
      </w:r>
      <w:r>
        <w:rPr>
          <w:sz w:val="20"/>
        </w:rPr>
        <w:t xml:space="preserve"> </w:t>
      </w:r>
      <w:r>
        <w:rPr>
          <w:w w:val="65"/>
          <w:sz w:val="20"/>
        </w:rPr>
        <w:t>access</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electricity</w:t>
      </w:r>
      <w:r>
        <w:rPr>
          <w:sz w:val="20"/>
        </w:rPr>
        <w:t xml:space="preserve"> </w:t>
      </w:r>
      <w:r>
        <w:rPr>
          <w:w w:val="65"/>
          <w:sz w:val="20"/>
        </w:rPr>
        <w:t>because</w:t>
      </w:r>
      <w:r>
        <w:rPr>
          <w:sz w:val="20"/>
        </w:rPr>
        <w:t xml:space="preserve"> </w:t>
      </w:r>
      <w:r>
        <w:rPr>
          <w:w w:val="65"/>
          <w:sz w:val="20"/>
        </w:rPr>
        <w:t>the</w:t>
      </w:r>
      <w:r>
        <w:rPr>
          <w:sz w:val="20"/>
        </w:rPr>
        <w:t xml:space="preserve"> </w:t>
      </w:r>
      <w:r>
        <w:rPr>
          <w:w w:val="65"/>
          <w:sz w:val="20"/>
        </w:rPr>
        <w:t>majorityare</w:t>
      </w:r>
      <w:r>
        <w:rPr>
          <w:sz w:val="20"/>
        </w:rPr>
        <w:t xml:space="preserve"> </w:t>
      </w:r>
      <w:r>
        <w:rPr>
          <w:w w:val="65"/>
          <w:sz w:val="20"/>
        </w:rPr>
        <w:t>poor</w:t>
      </w:r>
      <w:r>
        <w:rPr>
          <w:spacing w:val="-9"/>
          <w:sz w:val="20"/>
        </w:rPr>
        <w:t xml:space="preserve"> </w:t>
      </w:r>
      <w:r>
        <w:rPr>
          <w:w w:val="65"/>
          <w:sz w:val="20"/>
        </w:rPr>
        <w:t>and</w:t>
      </w:r>
      <w:r>
        <w:rPr>
          <w:spacing w:val="-7"/>
          <w:sz w:val="20"/>
        </w:rPr>
        <w:t xml:space="preserve"> </w:t>
      </w:r>
      <w:r>
        <w:rPr>
          <w:w w:val="65"/>
          <w:sz w:val="20"/>
        </w:rPr>
        <w:t>cannot</w:t>
      </w:r>
      <w:r>
        <w:rPr>
          <w:spacing w:val="-7"/>
          <w:sz w:val="20"/>
        </w:rPr>
        <w:t xml:space="preserve"> </w:t>
      </w:r>
      <w:r>
        <w:rPr>
          <w:w w:val="65"/>
          <w:sz w:val="20"/>
        </w:rPr>
        <w:t>afford</w:t>
      </w:r>
      <w:r>
        <w:rPr>
          <w:spacing w:val="-1"/>
          <w:w w:val="65"/>
          <w:sz w:val="20"/>
        </w:rPr>
        <w:t xml:space="preserve"> </w:t>
      </w:r>
      <w:r>
        <w:rPr>
          <w:w w:val="65"/>
          <w:sz w:val="20"/>
        </w:rPr>
        <w:t>to get connected and pay</w:t>
      </w:r>
      <w:r>
        <w:rPr>
          <w:spacing w:val="-1"/>
          <w:w w:val="65"/>
          <w:sz w:val="20"/>
        </w:rPr>
        <w:t xml:space="preserve"> </w:t>
      </w:r>
      <w:r>
        <w:rPr>
          <w:w w:val="65"/>
          <w:sz w:val="20"/>
        </w:rPr>
        <w:t>the electricity bills. Even</w:t>
      </w:r>
      <w:r>
        <w:rPr>
          <w:spacing w:val="-1"/>
          <w:w w:val="65"/>
          <w:sz w:val="20"/>
        </w:rPr>
        <w:t xml:space="preserve"> </w:t>
      </w:r>
      <w:r>
        <w:rPr>
          <w:w w:val="65"/>
          <w:sz w:val="20"/>
        </w:rPr>
        <w:t>in Jinja where power</w:t>
      </w:r>
      <w:r>
        <w:rPr>
          <w:spacing w:val="-14"/>
          <w:sz w:val="20"/>
        </w:rPr>
        <w:t xml:space="preserve"> </w:t>
      </w:r>
      <w:r>
        <w:rPr>
          <w:w w:val="65"/>
          <w:sz w:val="20"/>
        </w:rPr>
        <w:t>is</w:t>
      </w:r>
      <w:r>
        <w:rPr>
          <w:spacing w:val="-14"/>
          <w:sz w:val="20"/>
        </w:rPr>
        <w:t xml:space="preserve"> </w:t>
      </w:r>
      <w:r>
        <w:rPr>
          <w:w w:val="65"/>
          <w:sz w:val="20"/>
        </w:rPr>
        <w:t>generated,</w:t>
      </w:r>
      <w:r>
        <w:rPr>
          <w:spacing w:val="-14"/>
          <w:sz w:val="20"/>
        </w:rPr>
        <w:t xml:space="preserve"> </w:t>
      </w:r>
      <w:r>
        <w:rPr>
          <w:w w:val="65"/>
          <w:sz w:val="20"/>
        </w:rPr>
        <w:t>there</w:t>
      </w:r>
      <w:r>
        <w:rPr>
          <w:spacing w:val="-14"/>
          <w:sz w:val="20"/>
        </w:rPr>
        <w:t xml:space="preserve"> </w:t>
      </w:r>
      <w:r>
        <w:rPr>
          <w:w w:val="65"/>
          <w:sz w:val="20"/>
        </w:rPr>
        <w:t>are</w:t>
      </w:r>
      <w:r>
        <w:rPr>
          <w:spacing w:val="-14"/>
          <w:sz w:val="20"/>
        </w:rPr>
        <w:t xml:space="preserve"> </w:t>
      </w:r>
      <w:r>
        <w:rPr>
          <w:w w:val="65"/>
          <w:sz w:val="20"/>
        </w:rPr>
        <w:t>people</w:t>
      </w:r>
      <w:r>
        <w:rPr>
          <w:spacing w:val="-14"/>
          <w:sz w:val="20"/>
        </w:rPr>
        <w:t xml:space="preserve"> </w:t>
      </w:r>
      <w:r>
        <w:rPr>
          <w:w w:val="65"/>
          <w:sz w:val="20"/>
        </w:rPr>
        <w:t>who</w:t>
      </w:r>
      <w:r>
        <w:rPr>
          <w:spacing w:val="-14"/>
          <w:sz w:val="20"/>
        </w:rPr>
        <w:t xml:space="preserve"> </w:t>
      </w:r>
      <w:r>
        <w:rPr>
          <w:w w:val="65"/>
          <w:sz w:val="20"/>
        </w:rPr>
        <w:t>have</w:t>
      </w:r>
      <w:r>
        <w:rPr>
          <w:spacing w:val="-14"/>
          <w:sz w:val="20"/>
        </w:rPr>
        <w:t xml:space="preserve"> </w:t>
      </w:r>
      <w:r>
        <w:rPr>
          <w:w w:val="65"/>
          <w:sz w:val="20"/>
        </w:rPr>
        <w:t>never</w:t>
      </w:r>
      <w:r>
        <w:rPr>
          <w:spacing w:val="-14"/>
          <w:sz w:val="20"/>
        </w:rPr>
        <w:t xml:space="preserve"> </w:t>
      </w:r>
      <w:r>
        <w:rPr>
          <w:w w:val="65"/>
          <w:sz w:val="20"/>
        </w:rPr>
        <w:t>used</w:t>
      </w:r>
      <w:r>
        <w:rPr>
          <w:spacing w:val="-14"/>
          <w:sz w:val="20"/>
        </w:rPr>
        <w:t xml:space="preserve"> </w:t>
      </w:r>
      <w:r>
        <w:rPr>
          <w:w w:val="65"/>
          <w:sz w:val="20"/>
        </w:rPr>
        <w:t>electricity.</w:t>
      </w:r>
    </w:p>
    <w:p w:rsidR="00E5575B" w:rsidRDefault="00D512E5">
      <w:pPr>
        <w:pStyle w:val="ListParagraph"/>
        <w:numPr>
          <w:ilvl w:val="2"/>
          <w:numId w:val="77"/>
        </w:numPr>
        <w:tabs>
          <w:tab w:val="left" w:pos="550"/>
        </w:tabs>
        <w:spacing w:line="242" w:lineRule="auto"/>
        <w:ind w:right="727" w:firstLine="0"/>
        <w:rPr>
          <w:sz w:val="20"/>
        </w:rPr>
      </w:pPr>
      <w:r>
        <w:rPr>
          <w:w w:val="65"/>
          <w:sz w:val="20"/>
        </w:rPr>
        <w:t>The</w:t>
      </w:r>
      <w:r>
        <w:rPr>
          <w:spacing w:val="-8"/>
          <w:sz w:val="20"/>
        </w:rPr>
        <w:t xml:space="preserve"> </w:t>
      </w:r>
      <w:r>
        <w:rPr>
          <w:w w:val="65"/>
          <w:sz w:val="20"/>
        </w:rPr>
        <w:t>UMEME,</w:t>
      </w:r>
      <w:r>
        <w:rPr>
          <w:spacing w:val="-8"/>
          <w:sz w:val="20"/>
        </w:rPr>
        <w:t xml:space="preserve"> </w:t>
      </w:r>
      <w:r>
        <w:rPr>
          <w:w w:val="65"/>
          <w:sz w:val="20"/>
        </w:rPr>
        <w:t>which</w:t>
      </w:r>
      <w:r>
        <w:rPr>
          <w:spacing w:val="-10"/>
          <w:sz w:val="20"/>
        </w:rPr>
        <w:t xml:space="preserve"> </w:t>
      </w:r>
      <w:r>
        <w:rPr>
          <w:w w:val="65"/>
          <w:sz w:val="20"/>
        </w:rPr>
        <w:t>is</w:t>
      </w:r>
      <w:r>
        <w:rPr>
          <w:spacing w:val="-10"/>
          <w:sz w:val="20"/>
        </w:rPr>
        <w:t xml:space="preserve"> </w:t>
      </w:r>
      <w:r>
        <w:rPr>
          <w:w w:val="65"/>
          <w:sz w:val="20"/>
        </w:rPr>
        <w:t>in</w:t>
      </w:r>
      <w:r>
        <w:rPr>
          <w:spacing w:val="-10"/>
          <w:sz w:val="20"/>
        </w:rPr>
        <w:t xml:space="preserve"> </w:t>
      </w:r>
      <w:r>
        <w:rPr>
          <w:w w:val="65"/>
          <w:sz w:val="20"/>
        </w:rPr>
        <w:t>charge</w:t>
      </w:r>
      <w:r>
        <w:rPr>
          <w:spacing w:val="-10"/>
          <w:sz w:val="20"/>
        </w:rPr>
        <w:t xml:space="preserve"> </w:t>
      </w:r>
      <w:r>
        <w:rPr>
          <w:w w:val="65"/>
          <w:sz w:val="20"/>
        </w:rPr>
        <w:t>of</w:t>
      </w:r>
      <w:r>
        <w:rPr>
          <w:spacing w:val="-8"/>
          <w:sz w:val="20"/>
        </w:rPr>
        <w:t xml:space="preserve"> </w:t>
      </w:r>
      <w:r>
        <w:rPr>
          <w:w w:val="65"/>
          <w:sz w:val="20"/>
        </w:rPr>
        <w:t>collecting</w:t>
      </w:r>
      <w:r>
        <w:rPr>
          <w:spacing w:val="-8"/>
          <w:sz w:val="20"/>
        </w:rPr>
        <w:t xml:space="preserve"> </w:t>
      </w:r>
      <w:r>
        <w:rPr>
          <w:w w:val="65"/>
          <w:sz w:val="20"/>
        </w:rPr>
        <w:t>revenue</w:t>
      </w:r>
      <w:r>
        <w:rPr>
          <w:spacing w:val="-8"/>
          <w:sz w:val="20"/>
        </w:rPr>
        <w:t xml:space="preserve"> </w:t>
      </w:r>
      <w:r>
        <w:rPr>
          <w:w w:val="65"/>
          <w:sz w:val="20"/>
        </w:rPr>
        <w:t>from</w:t>
      </w:r>
      <w:r>
        <w:rPr>
          <w:spacing w:val="-8"/>
          <w:sz w:val="20"/>
        </w:rPr>
        <w:t xml:space="preserve"> </w:t>
      </w:r>
      <w:r>
        <w:rPr>
          <w:w w:val="65"/>
          <w:sz w:val="20"/>
        </w:rPr>
        <w:t>power</w:t>
      </w:r>
      <w:r>
        <w:rPr>
          <w:spacing w:val="-6"/>
          <w:sz w:val="20"/>
        </w:rPr>
        <w:t xml:space="preserve"> </w:t>
      </w:r>
      <w:r>
        <w:rPr>
          <w:w w:val="65"/>
          <w:sz w:val="20"/>
        </w:rPr>
        <w:t>consumers</w:t>
      </w:r>
      <w:r>
        <w:rPr>
          <w:spacing w:val="-1"/>
          <w:sz w:val="20"/>
        </w:rPr>
        <w:t xml:space="preserve"> </w:t>
      </w:r>
      <w:r>
        <w:rPr>
          <w:w w:val="65"/>
          <w:sz w:val="20"/>
        </w:rPr>
        <w:t>is</w:t>
      </w:r>
      <w:r>
        <w:rPr>
          <w:spacing w:val="-1"/>
          <w:sz w:val="20"/>
        </w:rPr>
        <w:t xml:space="preserve"> </w:t>
      </w:r>
      <w:r>
        <w:rPr>
          <w:w w:val="65"/>
          <w:sz w:val="20"/>
        </w:rPr>
        <w:t>incompetent</w:t>
      </w:r>
      <w:r>
        <w:rPr>
          <w:spacing w:val="-3"/>
          <w:sz w:val="20"/>
        </w:rPr>
        <w:t xml:space="preserve"> </w:t>
      </w:r>
      <w:r>
        <w:rPr>
          <w:w w:val="65"/>
          <w:sz w:val="20"/>
        </w:rPr>
        <w:t>to</w:t>
      </w:r>
      <w:r>
        <w:rPr>
          <w:spacing w:val="-1"/>
          <w:sz w:val="20"/>
        </w:rPr>
        <w:t xml:space="preserve"> </w:t>
      </w:r>
      <w:r>
        <w:rPr>
          <w:w w:val="65"/>
          <w:sz w:val="20"/>
        </w:rPr>
        <w:t>collect</w:t>
      </w:r>
      <w:r>
        <w:rPr>
          <w:sz w:val="20"/>
        </w:rPr>
        <w:t xml:space="preserve"> </w:t>
      </w:r>
      <w:r>
        <w:rPr>
          <w:w w:val="65"/>
          <w:sz w:val="20"/>
        </w:rPr>
        <w:t>adequate</w:t>
      </w:r>
      <w:r>
        <w:rPr>
          <w:spacing w:val="-1"/>
          <w:sz w:val="20"/>
        </w:rPr>
        <w:t xml:space="preserve"> </w:t>
      </w:r>
      <w:r>
        <w:rPr>
          <w:w w:val="65"/>
          <w:sz w:val="20"/>
        </w:rPr>
        <w:t>revenue</w:t>
      </w:r>
      <w:r>
        <w:rPr>
          <w:spacing w:val="-1"/>
          <w:sz w:val="20"/>
        </w:rPr>
        <w:t xml:space="preserve"> </w:t>
      </w:r>
      <w:r>
        <w:rPr>
          <w:w w:val="65"/>
          <w:sz w:val="20"/>
        </w:rPr>
        <w:t>from</w:t>
      </w:r>
      <w:r>
        <w:rPr>
          <w:spacing w:val="-1"/>
          <w:sz w:val="20"/>
        </w:rPr>
        <w:t xml:space="preserve"> </w:t>
      </w:r>
      <w:r>
        <w:rPr>
          <w:w w:val="65"/>
          <w:sz w:val="20"/>
        </w:rPr>
        <w:t>the</w:t>
      </w:r>
      <w:r>
        <w:rPr>
          <w:spacing w:val="-1"/>
          <w:sz w:val="20"/>
        </w:rPr>
        <w:t xml:space="preserve"> </w:t>
      </w:r>
      <w:r>
        <w:rPr>
          <w:w w:val="65"/>
          <w:sz w:val="20"/>
        </w:rPr>
        <w:t>electricity</w:t>
      </w:r>
      <w:r>
        <w:rPr>
          <w:spacing w:val="-3"/>
          <w:sz w:val="20"/>
        </w:rPr>
        <w:t xml:space="preserve"> </w:t>
      </w:r>
      <w:r>
        <w:rPr>
          <w:w w:val="65"/>
          <w:sz w:val="20"/>
        </w:rPr>
        <w:t>sales.There</w:t>
      </w:r>
      <w:r>
        <w:rPr>
          <w:spacing w:val="-3"/>
          <w:sz w:val="20"/>
        </w:rPr>
        <w:t xml:space="preserve"> </w:t>
      </w:r>
      <w:r>
        <w:rPr>
          <w:w w:val="65"/>
          <w:sz w:val="20"/>
        </w:rPr>
        <w:t>are</w:t>
      </w:r>
      <w:r>
        <w:rPr>
          <w:spacing w:val="-1"/>
          <w:sz w:val="20"/>
        </w:rPr>
        <w:t xml:space="preserve"> </w:t>
      </w:r>
      <w:r>
        <w:rPr>
          <w:w w:val="65"/>
          <w:sz w:val="20"/>
        </w:rPr>
        <w:t>many</w:t>
      </w:r>
      <w:r>
        <w:rPr>
          <w:spacing w:val="-1"/>
          <w:sz w:val="20"/>
        </w:rPr>
        <w:t xml:space="preserve"> </w:t>
      </w:r>
      <w:r>
        <w:rPr>
          <w:w w:val="65"/>
          <w:sz w:val="20"/>
        </w:rPr>
        <w:t>defaulters</w:t>
      </w:r>
      <w:r>
        <w:rPr>
          <w:spacing w:val="-3"/>
          <w:sz w:val="20"/>
        </w:rPr>
        <w:t xml:space="preserve"> </w:t>
      </w:r>
      <w:r>
        <w:rPr>
          <w:w w:val="65"/>
          <w:sz w:val="20"/>
        </w:rPr>
        <w:t>in</w:t>
      </w:r>
      <w:r>
        <w:rPr>
          <w:spacing w:val="-3"/>
          <w:sz w:val="20"/>
        </w:rPr>
        <w:t xml:space="preserve"> </w:t>
      </w:r>
      <w:r>
        <w:rPr>
          <w:w w:val="65"/>
          <w:sz w:val="20"/>
        </w:rPr>
        <w:t>Seeta,</w:t>
      </w:r>
      <w:r>
        <w:rPr>
          <w:sz w:val="20"/>
        </w:rPr>
        <w:t xml:space="preserve"> </w:t>
      </w:r>
      <w:r>
        <w:rPr>
          <w:w w:val="65"/>
          <w:sz w:val="20"/>
        </w:rPr>
        <w:t>Mengo</w:t>
      </w:r>
      <w:r>
        <w:rPr>
          <w:sz w:val="20"/>
        </w:rPr>
        <w:t xml:space="preserve"> </w:t>
      </w:r>
      <w:r>
        <w:rPr>
          <w:w w:val="65"/>
          <w:sz w:val="20"/>
        </w:rPr>
        <w:t>-</w:t>
      </w:r>
      <w:r>
        <w:rPr>
          <w:spacing w:val="-3"/>
          <w:sz w:val="20"/>
        </w:rPr>
        <w:t xml:space="preserve"> </w:t>
      </w:r>
      <w:r>
        <w:rPr>
          <w:w w:val="65"/>
          <w:sz w:val="20"/>
        </w:rPr>
        <w:t>Kisenyi,</w:t>
      </w:r>
      <w:r>
        <w:rPr>
          <w:spacing w:val="-3"/>
          <w:sz w:val="20"/>
        </w:rPr>
        <w:t xml:space="preserve"> </w:t>
      </w:r>
      <w:r>
        <w:rPr>
          <w:w w:val="65"/>
          <w:sz w:val="20"/>
        </w:rPr>
        <w:t>Katwe</w:t>
      </w:r>
      <w:r>
        <w:rPr>
          <w:spacing w:val="-3"/>
          <w:sz w:val="20"/>
        </w:rPr>
        <w:t xml:space="preserve"> </w:t>
      </w:r>
      <w:r>
        <w:rPr>
          <w:w w:val="65"/>
          <w:sz w:val="20"/>
        </w:rPr>
        <w:t>suburbs,</w:t>
      </w:r>
      <w:r>
        <w:rPr>
          <w:sz w:val="20"/>
        </w:rPr>
        <w:t xml:space="preserve"> </w:t>
      </w:r>
      <w:r>
        <w:rPr>
          <w:w w:val="65"/>
          <w:sz w:val="20"/>
        </w:rPr>
        <w:t>Masaka,</w:t>
      </w:r>
      <w:r>
        <w:rPr>
          <w:spacing w:val="-5"/>
          <w:sz w:val="20"/>
        </w:rPr>
        <w:t xml:space="preserve"> </w:t>
      </w:r>
      <w:r>
        <w:rPr>
          <w:w w:val="65"/>
          <w:sz w:val="20"/>
        </w:rPr>
        <w:t>etc.</w:t>
      </w:r>
      <w:r>
        <w:rPr>
          <w:spacing w:val="-3"/>
          <w:sz w:val="20"/>
        </w:rPr>
        <w:t xml:space="preserve"> </w:t>
      </w:r>
      <w:r>
        <w:rPr>
          <w:w w:val="65"/>
          <w:sz w:val="20"/>
        </w:rPr>
        <w:t>which</w:t>
      </w:r>
      <w:r>
        <w:rPr>
          <w:spacing w:val="-3"/>
          <w:sz w:val="20"/>
        </w:rPr>
        <w:t xml:space="preserve"> </w:t>
      </w:r>
      <w:r>
        <w:rPr>
          <w:w w:val="65"/>
          <w:sz w:val="20"/>
        </w:rPr>
        <w:t>has</w:t>
      </w:r>
      <w:r>
        <w:rPr>
          <w:spacing w:val="-3"/>
          <w:sz w:val="20"/>
        </w:rPr>
        <w:t xml:space="preserve"> </w:t>
      </w:r>
      <w:r>
        <w:rPr>
          <w:w w:val="65"/>
          <w:sz w:val="20"/>
        </w:rPr>
        <w:t>led</w:t>
      </w:r>
      <w:r>
        <w:rPr>
          <w:spacing w:val="-5"/>
          <w:sz w:val="20"/>
        </w:rPr>
        <w:t xml:space="preserve"> </w:t>
      </w:r>
      <w:r>
        <w:rPr>
          <w:w w:val="65"/>
          <w:sz w:val="20"/>
        </w:rPr>
        <w:t>to</w:t>
      </w:r>
      <w:r>
        <w:rPr>
          <w:spacing w:val="-5"/>
          <w:sz w:val="20"/>
        </w:rPr>
        <w:t xml:space="preserve"> </w:t>
      </w:r>
      <w:r>
        <w:rPr>
          <w:w w:val="65"/>
          <w:sz w:val="20"/>
        </w:rPr>
        <w:t>loss</w:t>
      </w:r>
      <w:r>
        <w:rPr>
          <w:spacing w:val="-3"/>
          <w:sz w:val="20"/>
        </w:rPr>
        <w:t xml:space="preserve"> </w:t>
      </w:r>
      <w:r>
        <w:rPr>
          <w:w w:val="65"/>
          <w:sz w:val="20"/>
        </w:rPr>
        <w:t>of</w:t>
      </w:r>
      <w:r>
        <w:rPr>
          <w:spacing w:val="-3"/>
          <w:sz w:val="20"/>
        </w:rPr>
        <w:t xml:space="preserve"> </w:t>
      </w:r>
      <w:r>
        <w:rPr>
          <w:w w:val="65"/>
          <w:sz w:val="20"/>
        </w:rPr>
        <w:t>government</w:t>
      </w:r>
      <w:r>
        <w:rPr>
          <w:spacing w:val="-1"/>
          <w:sz w:val="20"/>
        </w:rPr>
        <w:t xml:space="preserve"> </w:t>
      </w:r>
      <w:r>
        <w:rPr>
          <w:w w:val="65"/>
          <w:sz w:val="20"/>
        </w:rPr>
        <w:t>revenue.</w:t>
      </w:r>
    </w:p>
    <w:p w:rsidR="00E5575B" w:rsidRDefault="00D512E5">
      <w:pPr>
        <w:pStyle w:val="ListParagraph"/>
        <w:numPr>
          <w:ilvl w:val="2"/>
          <w:numId w:val="77"/>
        </w:numPr>
        <w:tabs>
          <w:tab w:val="left" w:pos="819"/>
        </w:tabs>
        <w:spacing w:line="242" w:lineRule="auto"/>
        <w:ind w:right="725" w:firstLine="0"/>
        <w:rPr>
          <w:sz w:val="20"/>
        </w:rPr>
      </w:pPr>
      <w:r>
        <w:rPr>
          <w:w w:val="65"/>
          <w:sz w:val="20"/>
        </w:rPr>
        <w:t>There</w:t>
      </w:r>
      <w:r>
        <w:rPr>
          <w:spacing w:val="-14"/>
          <w:sz w:val="20"/>
        </w:rPr>
        <w:t xml:space="preserve"> </w:t>
      </w:r>
      <w:r>
        <w:rPr>
          <w:w w:val="65"/>
          <w:sz w:val="20"/>
        </w:rPr>
        <w:t>are</w:t>
      </w:r>
      <w:r>
        <w:rPr>
          <w:spacing w:val="-13"/>
          <w:sz w:val="20"/>
        </w:rPr>
        <w:t xml:space="preserve"> </w:t>
      </w:r>
      <w:r>
        <w:rPr>
          <w:w w:val="65"/>
          <w:sz w:val="20"/>
        </w:rPr>
        <w:t>many</w:t>
      </w:r>
      <w:r>
        <w:rPr>
          <w:spacing w:val="-13"/>
          <w:sz w:val="20"/>
        </w:rPr>
        <w:t xml:space="preserve"> </w:t>
      </w:r>
      <w:r>
        <w:rPr>
          <w:w w:val="65"/>
          <w:sz w:val="20"/>
        </w:rPr>
        <w:t>illegal</w:t>
      </w:r>
      <w:r>
        <w:rPr>
          <w:spacing w:val="-11"/>
          <w:sz w:val="20"/>
        </w:rPr>
        <w:t xml:space="preserve"> </w:t>
      </w:r>
      <w:r>
        <w:rPr>
          <w:w w:val="65"/>
          <w:sz w:val="20"/>
        </w:rPr>
        <w:t>consumers</w:t>
      </w:r>
      <w:r>
        <w:rPr>
          <w:spacing w:val="-14"/>
          <w:sz w:val="20"/>
        </w:rPr>
        <w:t xml:space="preserve"> </w:t>
      </w:r>
      <w:r>
        <w:rPr>
          <w:w w:val="65"/>
          <w:sz w:val="20"/>
        </w:rPr>
        <w:t>and</w:t>
      </w:r>
      <w:r>
        <w:rPr>
          <w:spacing w:val="-11"/>
          <w:sz w:val="20"/>
        </w:rPr>
        <w:t xml:space="preserve"> </w:t>
      </w:r>
      <w:r>
        <w:rPr>
          <w:w w:val="65"/>
          <w:sz w:val="20"/>
        </w:rPr>
        <w:t>besides</w:t>
      </w:r>
      <w:r>
        <w:rPr>
          <w:spacing w:val="-14"/>
          <w:sz w:val="20"/>
        </w:rPr>
        <w:t xml:space="preserve"> </w:t>
      </w:r>
      <w:r>
        <w:rPr>
          <w:w w:val="65"/>
          <w:sz w:val="20"/>
        </w:rPr>
        <w:t>some</w:t>
      </w:r>
      <w:r>
        <w:rPr>
          <w:spacing w:val="-13"/>
          <w:sz w:val="20"/>
        </w:rPr>
        <w:t xml:space="preserve"> </w:t>
      </w:r>
      <w:r>
        <w:rPr>
          <w:w w:val="65"/>
          <w:sz w:val="20"/>
        </w:rPr>
        <w:t>of</w:t>
      </w:r>
      <w:r>
        <w:rPr>
          <w:spacing w:val="-13"/>
          <w:sz w:val="20"/>
        </w:rPr>
        <w:t xml:space="preserve"> </w:t>
      </w:r>
      <w:r>
        <w:rPr>
          <w:w w:val="65"/>
          <w:sz w:val="20"/>
        </w:rPr>
        <w:t>the</w:t>
      </w:r>
      <w:r>
        <w:rPr>
          <w:spacing w:val="-14"/>
          <w:sz w:val="20"/>
        </w:rPr>
        <w:t xml:space="preserve"> </w:t>
      </w:r>
      <w:r>
        <w:rPr>
          <w:w w:val="65"/>
          <w:sz w:val="20"/>
        </w:rPr>
        <w:t>UMEME</w:t>
      </w:r>
      <w:r>
        <w:rPr>
          <w:spacing w:val="-11"/>
          <w:sz w:val="20"/>
        </w:rPr>
        <w:t xml:space="preserve"> </w:t>
      </w:r>
      <w:r>
        <w:rPr>
          <w:w w:val="65"/>
          <w:sz w:val="20"/>
        </w:rPr>
        <w:t>officials</w:t>
      </w:r>
      <w:r>
        <w:rPr>
          <w:spacing w:val="-12"/>
          <w:sz w:val="20"/>
        </w:rPr>
        <w:t xml:space="preserve"> </w:t>
      </w:r>
      <w:r>
        <w:rPr>
          <w:w w:val="65"/>
          <w:sz w:val="20"/>
        </w:rPr>
        <w:t>are</w:t>
      </w:r>
      <w:r>
        <w:rPr>
          <w:spacing w:val="-14"/>
          <w:sz w:val="20"/>
        </w:rPr>
        <w:t xml:space="preserve"> </w:t>
      </w:r>
      <w:r>
        <w:rPr>
          <w:w w:val="65"/>
          <w:sz w:val="20"/>
        </w:rPr>
        <w:t>corrupt</w:t>
      </w:r>
      <w:r>
        <w:rPr>
          <w:spacing w:val="-10"/>
          <w:sz w:val="20"/>
        </w:rPr>
        <w:t xml:space="preserve"> </w:t>
      </w:r>
      <w:r>
        <w:rPr>
          <w:w w:val="65"/>
          <w:sz w:val="20"/>
        </w:rPr>
        <w:t>and</w:t>
      </w:r>
      <w:r>
        <w:rPr>
          <w:spacing w:val="-14"/>
          <w:sz w:val="20"/>
        </w:rPr>
        <w:t xml:space="preserve"> </w:t>
      </w:r>
      <w:r>
        <w:rPr>
          <w:w w:val="65"/>
          <w:sz w:val="20"/>
        </w:rPr>
        <w:t>facilitate</w:t>
      </w:r>
      <w:r>
        <w:rPr>
          <w:spacing w:val="-13"/>
          <w:sz w:val="20"/>
        </w:rPr>
        <w:t xml:space="preserve"> </w:t>
      </w:r>
      <w:r>
        <w:rPr>
          <w:w w:val="65"/>
          <w:sz w:val="20"/>
        </w:rPr>
        <w:t>illegal</w:t>
      </w:r>
      <w:r>
        <w:rPr>
          <w:spacing w:val="-13"/>
          <w:sz w:val="20"/>
        </w:rPr>
        <w:t xml:space="preserve"> </w:t>
      </w:r>
      <w:r>
        <w:rPr>
          <w:w w:val="65"/>
          <w:sz w:val="20"/>
        </w:rPr>
        <w:t>electric</w:t>
      </w:r>
      <w:r>
        <w:rPr>
          <w:spacing w:val="-14"/>
          <w:sz w:val="20"/>
        </w:rPr>
        <w:t xml:space="preserve"> </w:t>
      </w:r>
      <w:r>
        <w:rPr>
          <w:w w:val="65"/>
          <w:sz w:val="20"/>
        </w:rPr>
        <w:t>connections</w:t>
      </w:r>
      <w:r>
        <w:rPr>
          <w:spacing w:val="-13"/>
          <w:sz w:val="20"/>
        </w:rPr>
        <w:t xml:space="preserve"> </w:t>
      </w:r>
      <w:r>
        <w:rPr>
          <w:w w:val="65"/>
          <w:sz w:val="20"/>
        </w:rPr>
        <w:t>in</w:t>
      </w:r>
      <w:r>
        <w:rPr>
          <w:spacing w:val="-11"/>
          <w:sz w:val="20"/>
        </w:rPr>
        <w:t xml:space="preserve"> </w:t>
      </w:r>
      <w:r>
        <w:rPr>
          <w:w w:val="65"/>
          <w:sz w:val="20"/>
        </w:rPr>
        <w:t>Mengo,</w:t>
      </w:r>
      <w:r>
        <w:rPr>
          <w:spacing w:val="-9"/>
          <w:sz w:val="20"/>
        </w:rPr>
        <w:t xml:space="preserve"> </w:t>
      </w:r>
      <w:r>
        <w:rPr>
          <w:w w:val="65"/>
          <w:sz w:val="20"/>
        </w:rPr>
        <w:t>Katwe,</w:t>
      </w:r>
      <w:r>
        <w:rPr>
          <w:spacing w:val="-11"/>
          <w:sz w:val="20"/>
        </w:rPr>
        <w:t xml:space="preserve"> </w:t>
      </w:r>
      <w:r>
        <w:rPr>
          <w:w w:val="65"/>
          <w:sz w:val="20"/>
        </w:rPr>
        <w:t>etc.</w:t>
      </w:r>
      <w:r>
        <w:rPr>
          <w:spacing w:val="-11"/>
          <w:sz w:val="20"/>
        </w:rPr>
        <w:t xml:space="preserve"> </w:t>
      </w:r>
      <w:r>
        <w:rPr>
          <w:w w:val="65"/>
          <w:sz w:val="20"/>
        </w:rPr>
        <w:t>The</w:t>
      </w:r>
      <w:r>
        <w:rPr>
          <w:spacing w:val="-9"/>
          <w:sz w:val="20"/>
        </w:rPr>
        <w:t xml:space="preserve"> </w:t>
      </w:r>
      <w:r>
        <w:rPr>
          <w:w w:val="65"/>
          <w:sz w:val="20"/>
        </w:rPr>
        <w:t>power</w:t>
      </w:r>
      <w:r>
        <w:rPr>
          <w:spacing w:val="-9"/>
          <w:sz w:val="20"/>
        </w:rPr>
        <w:t xml:space="preserve"> </w:t>
      </w:r>
      <w:r>
        <w:rPr>
          <w:w w:val="65"/>
          <w:sz w:val="20"/>
        </w:rPr>
        <w:t>station</w:t>
      </w:r>
      <w:r>
        <w:rPr>
          <w:spacing w:val="-12"/>
          <w:sz w:val="20"/>
        </w:rPr>
        <w:t xml:space="preserve"> </w:t>
      </w:r>
      <w:r>
        <w:rPr>
          <w:w w:val="65"/>
          <w:sz w:val="20"/>
        </w:rPr>
        <w:t>is</w:t>
      </w:r>
      <w:r>
        <w:rPr>
          <w:spacing w:val="-11"/>
          <w:sz w:val="20"/>
        </w:rPr>
        <w:t xml:space="preserve"> </w:t>
      </w:r>
      <w:r>
        <w:rPr>
          <w:w w:val="65"/>
          <w:sz w:val="20"/>
        </w:rPr>
        <w:t>therefore</w:t>
      </w:r>
      <w:r>
        <w:rPr>
          <w:sz w:val="20"/>
        </w:rPr>
        <w:t xml:space="preserve"> </w:t>
      </w:r>
      <w:r>
        <w:rPr>
          <w:w w:val="70"/>
          <w:sz w:val="20"/>
        </w:rPr>
        <w:t>contributing</w:t>
      </w:r>
      <w:r>
        <w:rPr>
          <w:spacing w:val="-14"/>
          <w:sz w:val="20"/>
        </w:rPr>
        <w:t xml:space="preserve"> </w:t>
      </w:r>
      <w:r>
        <w:rPr>
          <w:w w:val="70"/>
          <w:sz w:val="20"/>
        </w:rPr>
        <w:t>less to the</w:t>
      </w:r>
      <w:r>
        <w:rPr>
          <w:spacing w:val="-10"/>
          <w:sz w:val="20"/>
        </w:rPr>
        <w:t xml:space="preserve"> </w:t>
      </w:r>
      <w:r>
        <w:rPr>
          <w:w w:val="70"/>
          <w:sz w:val="20"/>
        </w:rPr>
        <w:t>National</w:t>
      </w:r>
      <w:r>
        <w:rPr>
          <w:spacing w:val="-2"/>
          <w:w w:val="70"/>
          <w:sz w:val="20"/>
        </w:rPr>
        <w:t xml:space="preserve"> </w:t>
      </w:r>
      <w:r>
        <w:rPr>
          <w:w w:val="70"/>
          <w:sz w:val="20"/>
        </w:rPr>
        <w:t>economy.</w:t>
      </w:r>
    </w:p>
    <w:p w:rsidR="00E5575B" w:rsidRDefault="00D512E5">
      <w:pPr>
        <w:pStyle w:val="ListParagraph"/>
        <w:numPr>
          <w:ilvl w:val="2"/>
          <w:numId w:val="77"/>
        </w:numPr>
        <w:tabs>
          <w:tab w:val="left" w:pos="819"/>
        </w:tabs>
        <w:spacing w:line="242" w:lineRule="auto"/>
        <w:ind w:right="719" w:firstLine="0"/>
        <w:rPr>
          <w:sz w:val="20"/>
        </w:rPr>
      </w:pPr>
      <w:r>
        <w:rPr>
          <w:w w:val="65"/>
          <w:sz w:val="20"/>
        </w:rPr>
        <w:t>Electricity</w:t>
      </w:r>
      <w:r>
        <w:rPr>
          <w:sz w:val="20"/>
        </w:rPr>
        <w:t xml:space="preserve"> </w:t>
      </w:r>
      <w:r>
        <w:rPr>
          <w:w w:val="65"/>
          <w:sz w:val="20"/>
        </w:rPr>
        <w:t>generated</w:t>
      </w:r>
      <w:r>
        <w:rPr>
          <w:sz w:val="20"/>
        </w:rPr>
        <w:t xml:space="preserve"> </w:t>
      </w:r>
      <w:r>
        <w:rPr>
          <w:w w:val="65"/>
          <w:sz w:val="20"/>
        </w:rPr>
        <w:t>from</w:t>
      </w:r>
      <w:r>
        <w:rPr>
          <w:sz w:val="20"/>
        </w:rPr>
        <w:t xml:space="preserve"> </w:t>
      </w:r>
      <w:r>
        <w:rPr>
          <w:w w:val="65"/>
          <w:sz w:val="20"/>
        </w:rPr>
        <w:t>the</w:t>
      </w:r>
      <w:r>
        <w:rPr>
          <w:sz w:val="20"/>
        </w:rPr>
        <w:t xml:space="preserve"> </w:t>
      </w:r>
      <w:r>
        <w:rPr>
          <w:w w:val="65"/>
          <w:sz w:val="20"/>
        </w:rPr>
        <w:t>power</w:t>
      </w:r>
      <w:r>
        <w:rPr>
          <w:sz w:val="20"/>
        </w:rPr>
        <w:t xml:space="preserve"> </w:t>
      </w:r>
      <w:r>
        <w:rPr>
          <w:w w:val="65"/>
          <w:sz w:val="20"/>
        </w:rPr>
        <w:t>station</w:t>
      </w:r>
      <w:r>
        <w:rPr>
          <w:sz w:val="20"/>
        </w:rPr>
        <w:t xml:space="preserve"> </w:t>
      </w:r>
      <w:r>
        <w:rPr>
          <w:w w:val="65"/>
          <w:sz w:val="20"/>
        </w:rPr>
        <w:t>is</w:t>
      </w:r>
      <w:r>
        <w:rPr>
          <w:sz w:val="20"/>
        </w:rPr>
        <w:t xml:space="preserve"> </w:t>
      </w:r>
      <w:r>
        <w:rPr>
          <w:w w:val="65"/>
          <w:sz w:val="20"/>
        </w:rPr>
        <w:t>risky</w:t>
      </w:r>
      <w:r>
        <w:rPr>
          <w:sz w:val="20"/>
        </w:rPr>
        <w:t xml:space="preserve"> </w:t>
      </w:r>
      <w:r>
        <w:rPr>
          <w:w w:val="65"/>
          <w:sz w:val="20"/>
        </w:rPr>
        <w:t>and</w:t>
      </w:r>
      <w:r>
        <w:rPr>
          <w:sz w:val="20"/>
        </w:rPr>
        <w:t xml:space="preserve"> </w:t>
      </w:r>
      <w:r>
        <w:rPr>
          <w:w w:val="65"/>
          <w:sz w:val="20"/>
        </w:rPr>
        <w:t>has</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loss</w:t>
      </w:r>
      <w:r>
        <w:rPr>
          <w:spacing w:val="-4"/>
          <w:sz w:val="20"/>
        </w:rPr>
        <w:t xml:space="preserve"> </w:t>
      </w:r>
      <w:r>
        <w:rPr>
          <w:w w:val="65"/>
          <w:sz w:val="20"/>
        </w:rPr>
        <w:t>of</w:t>
      </w:r>
      <w:r>
        <w:rPr>
          <w:spacing w:val="-4"/>
          <w:sz w:val="20"/>
        </w:rPr>
        <w:t xml:space="preserve"> </w:t>
      </w:r>
      <w:r>
        <w:rPr>
          <w:w w:val="65"/>
          <w:sz w:val="20"/>
        </w:rPr>
        <w:t>man's</w:t>
      </w:r>
      <w:r>
        <w:rPr>
          <w:spacing w:val="-7"/>
          <w:sz w:val="20"/>
        </w:rPr>
        <w:t xml:space="preserve"> </w:t>
      </w:r>
      <w:r>
        <w:rPr>
          <w:w w:val="65"/>
          <w:sz w:val="20"/>
        </w:rPr>
        <w:t>life</w:t>
      </w:r>
      <w:r>
        <w:rPr>
          <w:spacing w:val="-8"/>
          <w:sz w:val="20"/>
        </w:rPr>
        <w:t xml:space="preserve"> </w:t>
      </w:r>
      <w:r>
        <w:rPr>
          <w:w w:val="65"/>
          <w:sz w:val="20"/>
        </w:rPr>
        <w:t>in</w:t>
      </w:r>
      <w:r>
        <w:rPr>
          <w:spacing w:val="-4"/>
          <w:sz w:val="20"/>
        </w:rPr>
        <w:t xml:space="preserve"> </w:t>
      </w:r>
      <w:r>
        <w:rPr>
          <w:w w:val="65"/>
          <w:sz w:val="20"/>
        </w:rPr>
        <w:t>Kampala</w:t>
      </w:r>
      <w:r>
        <w:rPr>
          <w:spacing w:val="-6"/>
          <w:sz w:val="20"/>
        </w:rPr>
        <w:t xml:space="preserve"> </w:t>
      </w:r>
      <w:r>
        <w:rPr>
          <w:w w:val="65"/>
          <w:sz w:val="20"/>
        </w:rPr>
        <w:t>and</w:t>
      </w:r>
      <w:r>
        <w:rPr>
          <w:spacing w:val="-4"/>
          <w:sz w:val="20"/>
        </w:rPr>
        <w:t xml:space="preserve"> </w:t>
      </w:r>
      <w:r>
        <w:rPr>
          <w:w w:val="65"/>
          <w:sz w:val="20"/>
        </w:rPr>
        <w:t>Jinja.</w:t>
      </w:r>
      <w:r>
        <w:rPr>
          <w:spacing w:val="-4"/>
          <w:sz w:val="20"/>
        </w:rPr>
        <w:t xml:space="preserve"> </w:t>
      </w:r>
      <w:r>
        <w:rPr>
          <w:w w:val="65"/>
          <w:sz w:val="20"/>
        </w:rPr>
        <w:t>The</w:t>
      </w:r>
      <w:r>
        <w:rPr>
          <w:spacing w:val="-4"/>
          <w:sz w:val="20"/>
        </w:rPr>
        <w:t xml:space="preserve"> </w:t>
      </w:r>
      <w:r>
        <w:rPr>
          <w:w w:val="65"/>
          <w:sz w:val="20"/>
        </w:rPr>
        <w:t>hanging</w:t>
      </w:r>
      <w:r>
        <w:rPr>
          <w:spacing w:val="-2"/>
          <w:sz w:val="20"/>
        </w:rPr>
        <w:t xml:space="preserve"> </w:t>
      </w:r>
      <w:r>
        <w:rPr>
          <w:w w:val="65"/>
          <w:sz w:val="20"/>
        </w:rPr>
        <w:t>live</w:t>
      </w:r>
      <w:r>
        <w:rPr>
          <w:spacing w:val="-4"/>
          <w:sz w:val="20"/>
        </w:rPr>
        <w:t xml:space="preserve"> </w:t>
      </w:r>
      <w:r>
        <w:rPr>
          <w:w w:val="65"/>
          <w:sz w:val="20"/>
        </w:rPr>
        <w:t>and</w:t>
      </w:r>
      <w:r>
        <w:rPr>
          <w:spacing w:val="-4"/>
          <w:sz w:val="20"/>
        </w:rPr>
        <w:t xml:space="preserve"> </w:t>
      </w:r>
      <w:r>
        <w:rPr>
          <w:w w:val="65"/>
          <w:sz w:val="20"/>
        </w:rPr>
        <w:t>exposed</w:t>
      </w:r>
      <w:r>
        <w:rPr>
          <w:spacing w:val="-8"/>
          <w:sz w:val="20"/>
        </w:rPr>
        <w:t xml:space="preserve"> </w:t>
      </w:r>
      <w:r>
        <w:rPr>
          <w:w w:val="65"/>
          <w:sz w:val="20"/>
        </w:rPr>
        <w:t>transmission</w:t>
      </w:r>
      <w:r>
        <w:rPr>
          <w:spacing w:val="-4"/>
          <w:sz w:val="20"/>
        </w:rPr>
        <w:t xml:space="preserve"> </w:t>
      </w:r>
      <w:r>
        <w:rPr>
          <w:w w:val="65"/>
          <w:sz w:val="20"/>
        </w:rPr>
        <w:t>lines</w:t>
      </w:r>
      <w:r>
        <w:rPr>
          <w:spacing w:val="-4"/>
          <w:sz w:val="20"/>
        </w:rPr>
        <w:t xml:space="preserve"> </w:t>
      </w:r>
      <w:r>
        <w:rPr>
          <w:w w:val="65"/>
          <w:sz w:val="20"/>
        </w:rPr>
        <w:t>usually</w:t>
      </w:r>
      <w:r>
        <w:rPr>
          <w:spacing w:val="-6"/>
          <w:sz w:val="20"/>
        </w:rPr>
        <w:t xml:space="preserve"> </w:t>
      </w:r>
      <w:r>
        <w:rPr>
          <w:w w:val="65"/>
          <w:sz w:val="20"/>
        </w:rPr>
        <w:t>break</w:t>
      </w:r>
      <w:r>
        <w:rPr>
          <w:spacing w:val="-4"/>
          <w:sz w:val="20"/>
        </w:rPr>
        <w:t xml:space="preserve"> </w:t>
      </w:r>
      <w:r>
        <w:rPr>
          <w:w w:val="65"/>
          <w:sz w:val="20"/>
        </w:rPr>
        <w:t>due</w:t>
      </w:r>
      <w:r>
        <w:rPr>
          <w:spacing w:val="-4"/>
          <w:sz w:val="20"/>
        </w:rPr>
        <w:t xml:space="preserve"> </w:t>
      </w:r>
      <w:r>
        <w:rPr>
          <w:w w:val="65"/>
          <w:sz w:val="20"/>
        </w:rPr>
        <w:t>to</w:t>
      </w:r>
      <w:r>
        <w:rPr>
          <w:sz w:val="20"/>
        </w:rPr>
        <w:t xml:space="preserve"> </w:t>
      </w:r>
      <w:r>
        <w:rPr>
          <w:w w:val="65"/>
          <w:sz w:val="20"/>
        </w:rPr>
        <w:t>short</w:t>
      </w:r>
      <w:r>
        <w:rPr>
          <w:spacing w:val="-7"/>
          <w:sz w:val="20"/>
        </w:rPr>
        <w:t xml:space="preserve"> </w:t>
      </w:r>
      <w:r>
        <w:rPr>
          <w:w w:val="65"/>
          <w:sz w:val="20"/>
        </w:rPr>
        <w:t>circuits</w:t>
      </w:r>
      <w:r>
        <w:rPr>
          <w:spacing w:val="-7"/>
          <w:sz w:val="20"/>
        </w:rPr>
        <w:t xml:space="preserve"> </w:t>
      </w:r>
      <w:r>
        <w:rPr>
          <w:w w:val="65"/>
          <w:sz w:val="20"/>
        </w:rPr>
        <w:t>or</w:t>
      </w:r>
      <w:r>
        <w:rPr>
          <w:spacing w:val="-6"/>
          <w:sz w:val="20"/>
        </w:rPr>
        <w:t xml:space="preserve"> </w:t>
      </w:r>
      <w:r>
        <w:rPr>
          <w:w w:val="65"/>
          <w:sz w:val="20"/>
        </w:rPr>
        <w:t>great</w:t>
      </w:r>
      <w:r>
        <w:rPr>
          <w:spacing w:val="-10"/>
          <w:sz w:val="20"/>
        </w:rPr>
        <w:t xml:space="preserve"> </w:t>
      </w:r>
      <w:r>
        <w:rPr>
          <w:w w:val="65"/>
          <w:sz w:val="20"/>
        </w:rPr>
        <w:t>tension,</w:t>
      </w:r>
      <w:r>
        <w:rPr>
          <w:spacing w:val="-4"/>
          <w:sz w:val="20"/>
        </w:rPr>
        <w:t xml:space="preserve"> </w:t>
      </w:r>
      <w:r>
        <w:rPr>
          <w:w w:val="65"/>
          <w:sz w:val="20"/>
        </w:rPr>
        <w:t>fall</w:t>
      </w:r>
      <w:r>
        <w:rPr>
          <w:spacing w:val="-6"/>
          <w:sz w:val="20"/>
        </w:rPr>
        <w:t xml:space="preserve"> </w:t>
      </w:r>
      <w:r>
        <w:rPr>
          <w:w w:val="65"/>
          <w:sz w:val="20"/>
        </w:rPr>
        <w:t>and</w:t>
      </w:r>
      <w:r>
        <w:rPr>
          <w:spacing w:val="-4"/>
          <w:sz w:val="20"/>
        </w:rPr>
        <w:t xml:space="preserve"> </w:t>
      </w:r>
      <w:r>
        <w:rPr>
          <w:w w:val="65"/>
          <w:sz w:val="20"/>
        </w:rPr>
        <w:t>electrocute</w:t>
      </w:r>
      <w:r>
        <w:rPr>
          <w:spacing w:val="-7"/>
          <w:sz w:val="20"/>
        </w:rPr>
        <w:t xml:space="preserve"> </w:t>
      </w:r>
      <w:r>
        <w:rPr>
          <w:w w:val="65"/>
          <w:sz w:val="20"/>
        </w:rPr>
        <w:t>the</w:t>
      </w:r>
      <w:r>
        <w:rPr>
          <w:spacing w:val="-4"/>
          <w:sz w:val="20"/>
        </w:rPr>
        <w:t xml:space="preserve"> </w:t>
      </w:r>
      <w:r>
        <w:rPr>
          <w:w w:val="65"/>
          <w:sz w:val="20"/>
        </w:rPr>
        <w:t>surrounding</w:t>
      </w:r>
      <w:r>
        <w:rPr>
          <w:spacing w:val="-4"/>
          <w:sz w:val="20"/>
        </w:rPr>
        <w:t xml:space="preserve"> </w:t>
      </w:r>
      <w:r>
        <w:rPr>
          <w:w w:val="65"/>
          <w:sz w:val="20"/>
        </w:rPr>
        <w:t>animal</w:t>
      </w:r>
      <w:r>
        <w:rPr>
          <w:spacing w:val="-6"/>
          <w:sz w:val="20"/>
        </w:rPr>
        <w:t xml:space="preserve"> </w:t>
      </w:r>
      <w:r>
        <w:rPr>
          <w:w w:val="65"/>
          <w:sz w:val="20"/>
        </w:rPr>
        <w:t>life</w:t>
      </w:r>
      <w:r>
        <w:rPr>
          <w:spacing w:val="-7"/>
          <w:sz w:val="20"/>
        </w:rPr>
        <w:t xml:space="preserve"> </w:t>
      </w:r>
      <w:r>
        <w:rPr>
          <w:w w:val="65"/>
          <w:sz w:val="20"/>
        </w:rPr>
        <w:t>to</w:t>
      </w:r>
      <w:r>
        <w:rPr>
          <w:spacing w:val="-4"/>
          <w:sz w:val="20"/>
        </w:rPr>
        <w:t xml:space="preserve"> </w:t>
      </w:r>
      <w:r>
        <w:rPr>
          <w:w w:val="65"/>
          <w:sz w:val="20"/>
        </w:rPr>
        <w:t>death.</w:t>
      </w:r>
      <w:r>
        <w:rPr>
          <w:spacing w:val="-4"/>
          <w:sz w:val="20"/>
        </w:rPr>
        <w:t xml:space="preserve"> </w:t>
      </w:r>
      <w:r>
        <w:rPr>
          <w:w w:val="65"/>
          <w:sz w:val="20"/>
        </w:rPr>
        <w:t>Flying</w:t>
      </w:r>
      <w:r>
        <w:rPr>
          <w:spacing w:val="-4"/>
          <w:sz w:val="20"/>
        </w:rPr>
        <w:t xml:space="preserve"> </w:t>
      </w:r>
      <w:r>
        <w:rPr>
          <w:w w:val="65"/>
          <w:sz w:val="20"/>
        </w:rPr>
        <w:t>birds</w:t>
      </w:r>
      <w:r>
        <w:rPr>
          <w:sz w:val="20"/>
        </w:rPr>
        <w:t xml:space="preserve"> </w:t>
      </w:r>
      <w:r>
        <w:rPr>
          <w:w w:val="65"/>
          <w:sz w:val="20"/>
        </w:rPr>
        <w:t>and</w:t>
      </w:r>
      <w:r>
        <w:rPr>
          <w:spacing w:val="-1"/>
          <w:sz w:val="20"/>
        </w:rPr>
        <w:t xml:space="preserve"> </w:t>
      </w:r>
      <w:r>
        <w:rPr>
          <w:w w:val="65"/>
          <w:sz w:val="20"/>
        </w:rPr>
        <w:t>mammals</w:t>
      </w:r>
      <w:r>
        <w:rPr>
          <w:spacing w:val="-1"/>
          <w:sz w:val="20"/>
        </w:rPr>
        <w:t xml:space="preserve"> </w:t>
      </w:r>
      <w:r>
        <w:rPr>
          <w:w w:val="65"/>
          <w:sz w:val="20"/>
        </w:rPr>
        <w:t>such</w:t>
      </w:r>
      <w:r>
        <w:rPr>
          <w:spacing w:val="-1"/>
          <w:sz w:val="20"/>
        </w:rPr>
        <w:t xml:space="preserve"> </w:t>
      </w:r>
      <w:r>
        <w:rPr>
          <w:w w:val="65"/>
          <w:sz w:val="20"/>
        </w:rPr>
        <w:t>as</w:t>
      </w:r>
      <w:r>
        <w:rPr>
          <w:spacing w:val="-1"/>
          <w:sz w:val="20"/>
        </w:rPr>
        <w:t xml:space="preserve"> </w:t>
      </w:r>
      <w:r>
        <w:rPr>
          <w:w w:val="65"/>
          <w:sz w:val="20"/>
        </w:rPr>
        <w:t>Marabou</w:t>
      </w:r>
      <w:r>
        <w:rPr>
          <w:spacing w:val="-1"/>
          <w:sz w:val="20"/>
        </w:rPr>
        <w:t xml:space="preserve"> </w:t>
      </w:r>
      <w:r>
        <w:rPr>
          <w:w w:val="65"/>
          <w:sz w:val="20"/>
        </w:rPr>
        <w:t>storks</w:t>
      </w:r>
      <w:r>
        <w:rPr>
          <w:spacing w:val="-1"/>
          <w:sz w:val="20"/>
        </w:rPr>
        <w:t xml:space="preserve"> </w:t>
      </w:r>
      <w:r>
        <w:rPr>
          <w:w w:val="65"/>
          <w:sz w:val="20"/>
        </w:rPr>
        <w:t>and</w:t>
      </w:r>
      <w:r>
        <w:rPr>
          <w:spacing w:val="-1"/>
          <w:sz w:val="20"/>
        </w:rPr>
        <w:t xml:space="preserve"> </w:t>
      </w:r>
      <w:r>
        <w:rPr>
          <w:w w:val="65"/>
          <w:sz w:val="20"/>
        </w:rPr>
        <w:t>bats</w:t>
      </w:r>
      <w:r>
        <w:rPr>
          <w:spacing w:val="-4"/>
          <w:sz w:val="20"/>
        </w:rPr>
        <w:t xml:space="preserve"> </w:t>
      </w:r>
      <w:r>
        <w:rPr>
          <w:w w:val="65"/>
          <w:sz w:val="20"/>
        </w:rPr>
        <w:t>in</w:t>
      </w:r>
      <w:r>
        <w:rPr>
          <w:spacing w:val="-1"/>
          <w:sz w:val="20"/>
        </w:rPr>
        <w:t xml:space="preserve"> </w:t>
      </w:r>
      <w:r>
        <w:rPr>
          <w:w w:val="65"/>
          <w:sz w:val="20"/>
        </w:rPr>
        <w:t>Kampala</w:t>
      </w:r>
      <w:r>
        <w:rPr>
          <w:spacing w:val="-1"/>
          <w:sz w:val="20"/>
        </w:rPr>
        <w:t xml:space="preserve"> </w:t>
      </w:r>
      <w:r>
        <w:rPr>
          <w:w w:val="65"/>
          <w:sz w:val="20"/>
        </w:rPr>
        <w:t>are</w:t>
      </w:r>
      <w:r>
        <w:rPr>
          <w:spacing w:val="-1"/>
          <w:sz w:val="20"/>
        </w:rPr>
        <w:t xml:space="preserve"> </w:t>
      </w:r>
      <w:r>
        <w:rPr>
          <w:w w:val="65"/>
          <w:sz w:val="20"/>
        </w:rPr>
        <w:t>usually</w:t>
      </w:r>
      <w:r>
        <w:rPr>
          <w:spacing w:val="-6"/>
          <w:sz w:val="20"/>
        </w:rPr>
        <w:t xml:space="preserve"> </w:t>
      </w:r>
      <w:r>
        <w:rPr>
          <w:w w:val="65"/>
          <w:sz w:val="20"/>
        </w:rPr>
        <w:t>electrocuted</w:t>
      </w:r>
      <w:r>
        <w:rPr>
          <w:sz w:val="20"/>
        </w:rPr>
        <w:t xml:space="preserve"> </w:t>
      </w:r>
      <w:r>
        <w:rPr>
          <w:w w:val="70"/>
          <w:sz w:val="20"/>
        </w:rPr>
        <w:t>to death</w:t>
      </w:r>
      <w:r>
        <w:rPr>
          <w:spacing w:val="-10"/>
          <w:sz w:val="20"/>
        </w:rPr>
        <w:t xml:space="preserve"> </w:t>
      </w:r>
      <w:r>
        <w:rPr>
          <w:w w:val="70"/>
          <w:sz w:val="20"/>
        </w:rPr>
        <w:t>once</w:t>
      </w:r>
      <w:r>
        <w:rPr>
          <w:spacing w:val="-11"/>
          <w:sz w:val="20"/>
        </w:rPr>
        <w:t xml:space="preserve"> </w:t>
      </w:r>
      <w:r>
        <w:rPr>
          <w:w w:val="70"/>
          <w:sz w:val="20"/>
        </w:rPr>
        <w:t>they step</w:t>
      </w:r>
      <w:r>
        <w:rPr>
          <w:spacing w:val="-10"/>
          <w:sz w:val="20"/>
        </w:rPr>
        <w:t xml:space="preserve"> </w:t>
      </w:r>
      <w:r>
        <w:rPr>
          <w:w w:val="70"/>
          <w:sz w:val="20"/>
        </w:rPr>
        <w:t>on the</w:t>
      </w:r>
      <w:r>
        <w:rPr>
          <w:spacing w:val="-10"/>
          <w:sz w:val="20"/>
        </w:rPr>
        <w:t xml:space="preserve"> </w:t>
      </w:r>
      <w:r>
        <w:rPr>
          <w:w w:val="70"/>
          <w:sz w:val="20"/>
        </w:rPr>
        <w:t>live</w:t>
      </w:r>
      <w:r>
        <w:rPr>
          <w:spacing w:val="-11"/>
          <w:sz w:val="20"/>
        </w:rPr>
        <w:t xml:space="preserve"> </w:t>
      </w:r>
      <w:r>
        <w:rPr>
          <w:w w:val="70"/>
          <w:sz w:val="20"/>
        </w:rPr>
        <w:t>wires.</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ListParagraph"/>
        <w:numPr>
          <w:ilvl w:val="2"/>
          <w:numId w:val="77"/>
        </w:numPr>
        <w:tabs>
          <w:tab w:val="left" w:pos="551"/>
        </w:tabs>
        <w:spacing w:before="6"/>
        <w:ind w:right="718" w:firstLine="0"/>
        <w:jc w:val="left"/>
        <w:rPr>
          <w:sz w:val="20"/>
        </w:rPr>
      </w:pPr>
      <w:r>
        <w:rPr>
          <w:w w:val="65"/>
          <w:sz w:val="20"/>
        </w:rPr>
        <w:lastRenderedPageBreak/>
        <w:t>There</w:t>
      </w:r>
      <w:r>
        <w:rPr>
          <w:spacing w:val="-5"/>
          <w:sz w:val="20"/>
        </w:rPr>
        <w:t xml:space="preserve"> </w:t>
      </w:r>
      <w:r>
        <w:rPr>
          <w:w w:val="65"/>
          <w:sz w:val="20"/>
        </w:rPr>
        <w:t>has</w:t>
      </w:r>
      <w:r>
        <w:rPr>
          <w:spacing w:val="-7"/>
          <w:sz w:val="20"/>
        </w:rPr>
        <w:t xml:space="preserve"> </w:t>
      </w:r>
      <w:r>
        <w:rPr>
          <w:w w:val="65"/>
          <w:sz w:val="20"/>
        </w:rPr>
        <w:t>been</w:t>
      </w:r>
      <w:r>
        <w:rPr>
          <w:spacing w:val="-3"/>
          <w:sz w:val="20"/>
        </w:rPr>
        <w:t xml:space="preserve"> </w:t>
      </w:r>
      <w:r>
        <w:rPr>
          <w:w w:val="65"/>
          <w:sz w:val="20"/>
        </w:rPr>
        <w:t>limited</w:t>
      </w:r>
      <w:r>
        <w:rPr>
          <w:spacing w:val="-5"/>
          <w:sz w:val="20"/>
        </w:rPr>
        <w:t xml:space="preserve"> </w:t>
      </w:r>
      <w:r>
        <w:rPr>
          <w:w w:val="65"/>
          <w:sz w:val="20"/>
        </w:rPr>
        <w:t>spare</w:t>
      </w:r>
      <w:r>
        <w:rPr>
          <w:spacing w:val="-9"/>
          <w:sz w:val="20"/>
        </w:rPr>
        <w:t xml:space="preserve"> </w:t>
      </w:r>
      <w:r>
        <w:rPr>
          <w:w w:val="65"/>
          <w:sz w:val="20"/>
        </w:rPr>
        <w:t>parts</w:t>
      </w:r>
      <w:r>
        <w:rPr>
          <w:spacing w:val="-7"/>
          <w:sz w:val="20"/>
        </w:rPr>
        <w:t xml:space="preserve"> </w:t>
      </w:r>
      <w:r>
        <w:rPr>
          <w:w w:val="65"/>
          <w:sz w:val="20"/>
        </w:rPr>
        <w:t>and</w:t>
      </w:r>
      <w:r>
        <w:rPr>
          <w:spacing w:val="-9"/>
          <w:sz w:val="20"/>
        </w:rPr>
        <w:t xml:space="preserve"> </w:t>
      </w:r>
      <w:r>
        <w:rPr>
          <w:w w:val="65"/>
          <w:sz w:val="20"/>
        </w:rPr>
        <w:t>inadequate</w:t>
      </w:r>
      <w:r>
        <w:rPr>
          <w:spacing w:val="-5"/>
          <w:sz w:val="20"/>
        </w:rPr>
        <w:t xml:space="preserve"> </w:t>
      </w:r>
      <w:r>
        <w:rPr>
          <w:w w:val="65"/>
          <w:sz w:val="20"/>
        </w:rPr>
        <w:t>maintenance</w:t>
      </w:r>
      <w:r>
        <w:rPr>
          <w:spacing w:val="-5"/>
          <w:sz w:val="20"/>
        </w:rPr>
        <w:t xml:space="preserve"> </w:t>
      </w:r>
      <w:r>
        <w:rPr>
          <w:w w:val="65"/>
          <w:sz w:val="20"/>
        </w:rPr>
        <w:t>due</w:t>
      </w:r>
      <w:r>
        <w:rPr>
          <w:spacing w:val="-5"/>
          <w:sz w:val="20"/>
        </w:rPr>
        <w:t xml:space="preserve"> </w:t>
      </w:r>
      <w:r>
        <w:rPr>
          <w:w w:val="65"/>
          <w:sz w:val="20"/>
        </w:rPr>
        <w:t>to</w:t>
      </w:r>
      <w:r>
        <w:rPr>
          <w:spacing w:val="-9"/>
          <w:sz w:val="20"/>
        </w:rPr>
        <w:t xml:space="preserve"> </w:t>
      </w:r>
      <w:r>
        <w:rPr>
          <w:w w:val="65"/>
          <w:sz w:val="20"/>
        </w:rPr>
        <w:t>lack</w:t>
      </w:r>
      <w:r>
        <w:rPr>
          <w:spacing w:val="-7"/>
          <w:sz w:val="20"/>
        </w:rPr>
        <w:t xml:space="preserve"> </w:t>
      </w:r>
      <w:r>
        <w:rPr>
          <w:w w:val="65"/>
          <w:sz w:val="20"/>
        </w:rPr>
        <w:t>of</w:t>
      </w:r>
      <w:r>
        <w:rPr>
          <w:spacing w:val="-7"/>
          <w:sz w:val="20"/>
        </w:rPr>
        <w:t xml:space="preserve"> </w:t>
      </w:r>
      <w:r>
        <w:rPr>
          <w:w w:val="65"/>
          <w:sz w:val="20"/>
        </w:rPr>
        <w:t>skilled</w:t>
      </w:r>
      <w:r>
        <w:rPr>
          <w:spacing w:val="-5"/>
          <w:sz w:val="20"/>
        </w:rPr>
        <w:t xml:space="preserve"> </w:t>
      </w:r>
      <w:r>
        <w:rPr>
          <w:w w:val="65"/>
          <w:sz w:val="20"/>
        </w:rPr>
        <w:t>personnel</w:t>
      </w:r>
      <w:r>
        <w:rPr>
          <w:spacing w:val="-7"/>
          <w:sz w:val="20"/>
        </w:rPr>
        <w:t xml:space="preserve"> </w:t>
      </w:r>
      <w:r>
        <w:rPr>
          <w:w w:val="65"/>
          <w:sz w:val="20"/>
        </w:rPr>
        <w:t>to</w:t>
      </w:r>
      <w:r>
        <w:rPr>
          <w:spacing w:val="-5"/>
          <w:sz w:val="20"/>
        </w:rPr>
        <w:t xml:space="preserve"> </w:t>
      </w:r>
      <w:r>
        <w:rPr>
          <w:w w:val="65"/>
          <w:sz w:val="20"/>
        </w:rPr>
        <w:t>operate</w:t>
      </w:r>
      <w:r>
        <w:rPr>
          <w:spacing w:val="-5"/>
          <w:sz w:val="20"/>
        </w:rPr>
        <w:t xml:space="preserve"> </w:t>
      </w:r>
      <w:r>
        <w:rPr>
          <w:w w:val="65"/>
          <w:sz w:val="20"/>
        </w:rPr>
        <w:t>the</w:t>
      </w:r>
      <w:r>
        <w:rPr>
          <w:spacing w:val="-9"/>
          <w:sz w:val="20"/>
        </w:rPr>
        <w:t xml:space="preserve"> </w:t>
      </w:r>
      <w:r>
        <w:rPr>
          <w:w w:val="65"/>
          <w:sz w:val="20"/>
        </w:rPr>
        <w:t>power</w:t>
      </w:r>
      <w:r>
        <w:rPr>
          <w:spacing w:val="-5"/>
          <w:sz w:val="20"/>
        </w:rPr>
        <w:t xml:space="preserve"> </w:t>
      </w:r>
      <w:r>
        <w:rPr>
          <w:w w:val="65"/>
          <w:sz w:val="20"/>
        </w:rPr>
        <w:t>station</w:t>
      </w:r>
      <w:r>
        <w:rPr>
          <w:spacing w:val="-5"/>
          <w:sz w:val="20"/>
        </w:rPr>
        <w:t xml:space="preserve"> </w:t>
      </w:r>
      <w:r>
        <w:rPr>
          <w:w w:val="65"/>
          <w:sz w:val="20"/>
        </w:rPr>
        <w:t>which</w:t>
      </w:r>
      <w:r>
        <w:rPr>
          <w:spacing w:val="-9"/>
          <w:sz w:val="20"/>
        </w:rPr>
        <w:t xml:space="preserve"> </w:t>
      </w:r>
      <w:r>
        <w:rPr>
          <w:w w:val="65"/>
          <w:sz w:val="20"/>
        </w:rPr>
        <w:t>has</w:t>
      </w:r>
      <w:r>
        <w:rPr>
          <w:spacing w:val="-5"/>
          <w:sz w:val="20"/>
        </w:rPr>
        <w:t xml:space="preserve"> </w:t>
      </w:r>
      <w:r>
        <w:rPr>
          <w:w w:val="65"/>
          <w:sz w:val="20"/>
        </w:rPr>
        <w:t>led</w:t>
      </w:r>
      <w:r>
        <w:rPr>
          <w:spacing w:val="-9"/>
          <w:sz w:val="20"/>
        </w:rPr>
        <w:t xml:space="preserve"> </w:t>
      </w:r>
      <w:r>
        <w:rPr>
          <w:w w:val="65"/>
          <w:sz w:val="20"/>
        </w:rPr>
        <w:t>to</w:t>
      </w:r>
      <w:r>
        <w:rPr>
          <w:spacing w:val="-9"/>
          <w:sz w:val="20"/>
        </w:rPr>
        <w:t xml:space="preserve"> </w:t>
      </w:r>
      <w:r>
        <w:rPr>
          <w:w w:val="65"/>
          <w:sz w:val="20"/>
        </w:rPr>
        <w:t>a</w:t>
      </w:r>
      <w:r>
        <w:rPr>
          <w:spacing w:val="-5"/>
          <w:sz w:val="20"/>
        </w:rPr>
        <w:t xml:space="preserve"> </w:t>
      </w:r>
      <w:r>
        <w:rPr>
          <w:w w:val="65"/>
          <w:sz w:val="20"/>
        </w:rPr>
        <w:t>decre</w:t>
      </w:r>
      <w:r>
        <w:rPr>
          <w:spacing w:val="-14"/>
          <w:w w:val="65"/>
          <w:sz w:val="20"/>
        </w:rPr>
        <w:t xml:space="preserve"> </w:t>
      </w:r>
      <w:proofErr w:type="gramStart"/>
      <w:r>
        <w:rPr>
          <w:w w:val="65"/>
          <w:sz w:val="20"/>
        </w:rPr>
        <w:t>ase</w:t>
      </w:r>
      <w:proofErr w:type="gramEnd"/>
      <w:r>
        <w:rPr>
          <w:spacing w:val="-9"/>
          <w:sz w:val="20"/>
        </w:rPr>
        <w:t xml:space="preserve"> </w:t>
      </w:r>
      <w:r>
        <w:rPr>
          <w:w w:val="65"/>
          <w:sz w:val="20"/>
        </w:rPr>
        <w:t>in</w:t>
      </w:r>
      <w:r>
        <w:rPr>
          <w:spacing w:val="-5"/>
          <w:sz w:val="20"/>
        </w:rPr>
        <w:t xml:space="preserve"> </w:t>
      </w:r>
      <w:r>
        <w:rPr>
          <w:w w:val="65"/>
          <w:sz w:val="20"/>
        </w:rPr>
        <w:t>power</w:t>
      </w:r>
      <w:r>
        <w:rPr>
          <w:spacing w:val="-7"/>
          <w:sz w:val="20"/>
        </w:rPr>
        <w:t xml:space="preserve"> </w:t>
      </w:r>
      <w:r>
        <w:rPr>
          <w:w w:val="65"/>
          <w:sz w:val="20"/>
        </w:rPr>
        <w:t>output.</w:t>
      </w:r>
      <w:r>
        <w:rPr>
          <w:spacing w:val="-5"/>
          <w:sz w:val="20"/>
        </w:rPr>
        <w:t xml:space="preserve"> </w:t>
      </w:r>
      <w:r>
        <w:rPr>
          <w:w w:val="65"/>
          <w:sz w:val="20"/>
        </w:rPr>
        <w:t>Most</w:t>
      </w:r>
      <w:r>
        <w:rPr>
          <w:spacing w:val="-2"/>
          <w:sz w:val="20"/>
        </w:rPr>
        <w:t xml:space="preserve"> </w:t>
      </w:r>
      <w:r>
        <w:rPr>
          <w:w w:val="65"/>
          <w:sz w:val="20"/>
        </w:rPr>
        <w:t>of</w:t>
      </w:r>
      <w:r>
        <w:rPr>
          <w:spacing w:val="-7"/>
          <w:sz w:val="20"/>
        </w:rPr>
        <w:t xml:space="preserve"> </w:t>
      </w:r>
      <w:r>
        <w:rPr>
          <w:w w:val="65"/>
          <w:sz w:val="20"/>
        </w:rPr>
        <w:t>the</w:t>
      </w:r>
      <w:r>
        <w:rPr>
          <w:sz w:val="20"/>
        </w:rPr>
        <w:t xml:space="preserve"> </w:t>
      </w:r>
      <w:r>
        <w:rPr>
          <w:w w:val="65"/>
          <w:sz w:val="20"/>
        </w:rPr>
        <w:t>alternating</w:t>
      </w:r>
      <w:r>
        <w:rPr>
          <w:sz w:val="20"/>
        </w:rPr>
        <w:t xml:space="preserve"> </w:t>
      </w:r>
      <w:r>
        <w:rPr>
          <w:w w:val="65"/>
          <w:sz w:val="20"/>
        </w:rPr>
        <w:t>turbines</w:t>
      </w:r>
      <w:r>
        <w:rPr>
          <w:sz w:val="20"/>
        </w:rPr>
        <w:t xml:space="preserve"> </w:t>
      </w:r>
      <w:r>
        <w:rPr>
          <w:w w:val="65"/>
          <w:sz w:val="20"/>
        </w:rPr>
        <w:t>had</w:t>
      </w:r>
      <w:r>
        <w:rPr>
          <w:sz w:val="20"/>
        </w:rPr>
        <w:t xml:space="preserve"> </w:t>
      </w:r>
      <w:r>
        <w:rPr>
          <w:w w:val="65"/>
          <w:sz w:val="20"/>
        </w:rPr>
        <w:t>stopped</w:t>
      </w:r>
      <w:r>
        <w:rPr>
          <w:sz w:val="20"/>
        </w:rPr>
        <w:t xml:space="preserve"> </w:t>
      </w:r>
      <w:r>
        <w:rPr>
          <w:w w:val="65"/>
          <w:sz w:val="20"/>
        </w:rPr>
        <w:t>operating</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lack</w:t>
      </w:r>
      <w:r>
        <w:rPr>
          <w:sz w:val="20"/>
        </w:rPr>
        <w:t xml:space="preserve"> </w:t>
      </w:r>
      <w:r>
        <w:rPr>
          <w:w w:val="65"/>
          <w:sz w:val="20"/>
        </w:rPr>
        <w:t>of</w:t>
      </w:r>
      <w:r>
        <w:rPr>
          <w:sz w:val="20"/>
        </w:rPr>
        <w:t xml:space="preserve"> </w:t>
      </w:r>
      <w:r>
        <w:rPr>
          <w:w w:val="65"/>
          <w:sz w:val="20"/>
        </w:rPr>
        <w:t>appropriate</w:t>
      </w:r>
      <w:r>
        <w:rPr>
          <w:sz w:val="20"/>
        </w:rPr>
        <w:t xml:space="preserve"> </w:t>
      </w:r>
      <w:r>
        <w:rPr>
          <w:w w:val="65"/>
          <w:sz w:val="20"/>
        </w:rPr>
        <w:t>spare</w:t>
      </w:r>
      <w:r>
        <w:rPr>
          <w:sz w:val="20"/>
        </w:rPr>
        <w:t xml:space="preserve"> </w:t>
      </w:r>
      <w:r>
        <w:rPr>
          <w:w w:val="65"/>
          <w:sz w:val="20"/>
        </w:rPr>
        <w:t>parts</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country.</w:t>
      </w:r>
    </w:p>
    <w:p w:rsidR="00E5575B" w:rsidRDefault="00D512E5">
      <w:pPr>
        <w:pStyle w:val="ListParagraph"/>
        <w:numPr>
          <w:ilvl w:val="2"/>
          <w:numId w:val="77"/>
        </w:numPr>
        <w:tabs>
          <w:tab w:val="left" w:pos="551"/>
        </w:tabs>
        <w:spacing w:line="242" w:lineRule="auto"/>
        <w:ind w:right="730" w:firstLine="0"/>
        <w:jc w:val="left"/>
        <w:rPr>
          <w:sz w:val="20"/>
        </w:rPr>
      </w:pPr>
      <w:r>
        <w:rPr>
          <w:w w:val="65"/>
          <w:sz w:val="20"/>
        </w:rPr>
        <w:t>Nalubaale</w:t>
      </w:r>
      <w:r>
        <w:rPr>
          <w:spacing w:val="-2"/>
          <w:sz w:val="20"/>
        </w:rPr>
        <w:t xml:space="preserve"> </w:t>
      </w:r>
      <w:r>
        <w:rPr>
          <w:w w:val="65"/>
          <w:sz w:val="20"/>
        </w:rPr>
        <w:t>power</w:t>
      </w:r>
      <w:r>
        <w:rPr>
          <w:spacing w:val="-2"/>
          <w:sz w:val="20"/>
        </w:rPr>
        <w:t xml:space="preserve"> </w:t>
      </w:r>
      <w:r>
        <w:rPr>
          <w:w w:val="65"/>
          <w:sz w:val="20"/>
        </w:rPr>
        <w:t>station</w:t>
      </w:r>
      <w:r>
        <w:rPr>
          <w:spacing w:val="-2"/>
          <w:sz w:val="20"/>
        </w:rPr>
        <w:t xml:space="preserve"> </w:t>
      </w:r>
      <w:r>
        <w:rPr>
          <w:w w:val="65"/>
          <w:sz w:val="20"/>
        </w:rPr>
        <w:t>is</w:t>
      </w:r>
      <w:r>
        <w:rPr>
          <w:spacing w:val="-2"/>
          <w:sz w:val="20"/>
        </w:rPr>
        <w:t xml:space="preserve"> </w:t>
      </w:r>
      <w:r>
        <w:rPr>
          <w:w w:val="65"/>
          <w:sz w:val="20"/>
        </w:rPr>
        <w:t>a</w:t>
      </w:r>
      <w:r>
        <w:rPr>
          <w:spacing w:val="-2"/>
          <w:sz w:val="20"/>
        </w:rPr>
        <w:t xml:space="preserve"> </w:t>
      </w:r>
      <w:r>
        <w:rPr>
          <w:w w:val="65"/>
          <w:sz w:val="20"/>
        </w:rPr>
        <w:t>drain</w:t>
      </w:r>
      <w:r>
        <w:rPr>
          <w:spacing w:val="-2"/>
          <w:sz w:val="20"/>
        </w:rPr>
        <w:t xml:space="preserve"> </w:t>
      </w:r>
      <w:r>
        <w:rPr>
          <w:w w:val="65"/>
          <w:sz w:val="20"/>
        </w:rPr>
        <w:t>to</w:t>
      </w:r>
      <w:r>
        <w:rPr>
          <w:spacing w:val="-2"/>
          <w:sz w:val="20"/>
        </w:rPr>
        <w:t xml:space="preserve"> </w:t>
      </w:r>
      <w:r>
        <w:rPr>
          <w:w w:val="65"/>
          <w:sz w:val="20"/>
        </w:rPr>
        <w:t>the</w:t>
      </w:r>
      <w:r>
        <w:rPr>
          <w:spacing w:val="-2"/>
          <w:sz w:val="20"/>
        </w:rPr>
        <w:t xml:space="preserve"> </w:t>
      </w:r>
      <w:r>
        <w:rPr>
          <w:w w:val="65"/>
          <w:sz w:val="20"/>
        </w:rPr>
        <w:t>national</w:t>
      </w:r>
      <w:r>
        <w:rPr>
          <w:spacing w:val="-2"/>
          <w:sz w:val="20"/>
        </w:rPr>
        <w:t xml:space="preserve"> </w:t>
      </w:r>
      <w:r>
        <w:rPr>
          <w:w w:val="65"/>
          <w:sz w:val="20"/>
        </w:rPr>
        <w:t>budget.</w:t>
      </w:r>
      <w:r>
        <w:rPr>
          <w:spacing w:val="-2"/>
          <w:sz w:val="20"/>
        </w:rPr>
        <w:t xml:space="preserve"> </w:t>
      </w:r>
      <w:r>
        <w:rPr>
          <w:w w:val="65"/>
          <w:sz w:val="20"/>
        </w:rPr>
        <w:t>Large</w:t>
      </w:r>
      <w:r>
        <w:rPr>
          <w:spacing w:val="-2"/>
          <w:sz w:val="20"/>
        </w:rPr>
        <w:t xml:space="preserve"> </w:t>
      </w:r>
      <w:r>
        <w:rPr>
          <w:w w:val="65"/>
          <w:sz w:val="20"/>
        </w:rPr>
        <w:t>sums</w:t>
      </w:r>
      <w:r>
        <w:rPr>
          <w:spacing w:val="11"/>
          <w:sz w:val="20"/>
        </w:rPr>
        <w:t xml:space="preserve"> </w:t>
      </w:r>
      <w:r>
        <w:rPr>
          <w:w w:val="65"/>
          <w:sz w:val="20"/>
        </w:rPr>
        <w:t>of</w:t>
      </w:r>
      <w:r>
        <w:rPr>
          <w:spacing w:val="-5"/>
          <w:sz w:val="20"/>
        </w:rPr>
        <w:t xml:space="preserve"> </w:t>
      </w:r>
      <w:r>
        <w:rPr>
          <w:w w:val="65"/>
          <w:sz w:val="20"/>
        </w:rPr>
        <w:t>capital</w:t>
      </w:r>
      <w:r>
        <w:rPr>
          <w:spacing w:val="-5"/>
          <w:sz w:val="20"/>
        </w:rPr>
        <w:t xml:space="preserve"> </w:t>
      </w:r>
      <w:r>
        <w:rPr>
          <w:w w:val="65"/>
          <w:sz w:val="20"/>
        </w:rPr>
        <w:t>have</w:t>
      </w:r>
      <w:r>
        <w:rPr>
          <w:spacing w:val="-5"/>
          <w:sz w:val="20"/>
        </w:rPr>
        <w:t xml:space="preserve"> </w:t>
      </w:r>
      <w:r>
        <w:rPr>
          <w:w w:val="65"/>
          <w:sz w:val="20"/>
        </w:rPr>
        <w:t>to</w:t>
      </w:r>
      <w:r>
        <w:rPr>
          <w:spacing w:val="-5"/>
          <w:sz w:val="20"/>
        </w:rPr>
        <w:t xml:space="preserve"> </w:t>
      </w:r>
      <w:r>
        <w:rPr>
          <w:w w:val="65"/>
          <w:sz w:val="20"/>
        </w:rPr>
        <w:t>be</w:t>
      </w:r>
      <w:r>
        <w:rPr>
          <w:spacing w:val="-5"/>
          <w:sz w:val="20"/>
        </w:rPr>
        <w:t xml:space="preserve"> </w:t>
      </w:r>
      <w:r>
        <w:rPr>
          <w:w w:val="65"/>
          <w:sz w:val="20"/>
        </w:rPr>
        <w:t>spent</w:t>
      </w:r>
      <w:r>
        <w:rPr>
          <w:spacing w:val="-5"/>
          <w:sz w:val="20"/>
        </w:rPr>
        <w:t xml:space="preserve"> </w:t>
      </w:r>
      <w:r>
        <w:rPr>
          <w:w w:val="65"/>
          <w:sz w:val="20"/>
        </w:rPr>
        <w:t>on</w:t>
      </w:r>
      <w:r>
        <w:rPr>
          <w:spacing w:val="-2"/>
          <w:sz w:val="20"/>
        </w:rPr>
        <w:t xml:space="preserve"> </w:t>
      </w:r>
      <w:r>
        <w:rPr>
          <w:w w:val="65"/>
          <w:sz w:val="20"/>
        </w:rPr>
        <w:t>maintenance</w:t>
      </w:r>
      <w:r>
        <w:rPr>
          <w:spacing w:val="-5"/>
          <w:sz w:val="20"/>
        </w:rPr>
        <w:t xml:space="preserve"> </w:t>
      </w:r>
      <w:r>
        <w:rPr>
          <w:w w:val="65"/>
          <w:sz w:val="20"/>
        </w:rPr>
        <w:t>of</w:t>
      </w:r>
      <w:r>
        <w:rPr>
          <w:spacing w:val="-5"/>
          <w:sz w:val="20"/>
        </w:rPr>
        <w:t xml:space="preserve"> </w:t>
      </w:r>
      <w:r>
        <w:rPr>
          <w:w w:val="65"/>
          <w:sz w:val="20"/>
        </w:rPr>
        <w:t>Owen</w:t>
      </w:r>
      <w:r>
        <w:rPr>
          <w:spacing w:val="-5"/>
          <w:sz w:val="20"/>
        </w:rPr>
        <w:t xml:space="preserve"> </w:t>
      </w:r>
      <w:r>
        <w:rPr>
          <w:w w:val="65"/>
          <w:sz w:val="20"/>
        </w:rPr>
        <w:t>falls</w:t>
      </w:r>
      <w:r>
        <w:rPr>
          <w:spacing w:val="-5"/>
          <w:sz w:val="20"/>
        </w:rPr>
        <w:t xml:space="preserve"> </w:t>
      </w:r>
      <w:r>
        <w:rPr>
          <w:w w:val="65"/>
          <w:sz w:val="20"/>
        </w:rPr>
        <w:t>dam</w:t>
      </w:r>
      <w:r>
        <w:rPr>
          <w:spacing w:val="-2"/>
          <w:sz w:val="20"/>
        </w:rPr>
        <w:t xml:space="preserve"> </w:t>
      </w:r>
      <w:r>
        <w:rPr>
          <w:w w:val="65"/>
          <w:sz w:val="20"/>
        </w:rPr>
        <w:t>and</w:t>
      </w:r>
      <w:r>
        <w:rPr>
          <w:spacing w:val="-5"/>
          <w:sz w:val="20"/>
        </w:rPr>
        <w:t xml:space="preserve"> </w:t>
      </w:r>
      <w:r>
        <w:rPr>
          <w:w w:val="65"/>
          <w:sz w:val="20"/>
        </w:rPr>
        <w:t>expansion</w:t>
      </w:r>
      <w:r>
        <w:rPr>
          <w:spacing w:val="-2"/>
          <w:sz w:val="20"/>
        </w:rPr>
        <w:t xml:space="preserve"> </w:t>
      </w:r>
      <w:r>
        <w:rPr>
          <w:w w:val="65"/>
          <w:sz w:val="20"/>
        </w:rPr>
        <w:t>of</w:t>
      </w:r>
      <w:r>
        <w:rPr>
          <w:spacing w:val="-5"/>
          <w:sz w:val="20"/>
        </w:rPr>
        <w:t xml:space="preserve"> </w:t>
      </w:r>
      <w:r>
        <w:rPr>
          <w:w w:val="65"/>
          <w:sz w:val="20"/>
        </w:rPr>
        <w:t>it</w:t>
      </w:r>
      <w:r>
        <w:rPr>
          <w:spacing w:val="-5"/>
          <w:sz w:val="20"/>
        </w:rPr>
        <w:t xml:space="preserve"> </w:t>
      </w:r>
      <w:r>
        <w:rPr>
          <w:w w:val="65"/>
          <w:sz w:val="20"/>
        </w:rPr>
        <w:t>to</w:t>
      </w:r>
      <w:r>
        <w:rPr>
          <w:spacing w:val="-5"/>
          <w:sz w:val="20"/>
        </w:rPr>
        <w:t xml:space="preserve"> </w:t>
      </w:r>
      <w:r>
        <w:rPr>
          <w:w w:val="65"/>
          <w:sz w:val="20"/>
        </w:rPr>
        <w:t>set</w:t>
      </w:r>
      <w:r>
        <w:rPr>
          <w:spacing w:val="-5"/>
          <w:sz w:val="20"/>
        </w:rPr>
        <w:t xml:space="preserve"> </w:t>
      </w:r>
      <w:r>
        <w:rPr>
          <w:w w:val="65"/>
          <w:sz w:val="20"/>
        </w:rPr>
        <w:t>up</w:t>
      </w:r>
      <w:r>
        <w:rPr>
          <w:spacing w:val="-5"/>
          <w:sz w:val="20"/>
        </w:rPr>
        <w:t xml:space="preserve"> </w:t>
      </w:r>
      <w:r>
        <w:rPr>
          <w:w w:val="65"/>
          <w:sz w:val="20"/>
        </w:rPr>
        <w:t>Kiira</w:t>
      </w:r>
      <w:r>
        <w:rPr>
          <w:spacing w:val="-5"/>
          <w:sz w:val="20"/>
        </w:rPr>
        <w:t xml:space="preserve"> </w:t>
      </w:r>
      <w:r>
        <w:rPr>
          <w:w w:val="65"/>
          <w:sz w:val="20"/>
        </w:rPr>
        <w:t>power</w:t>
      </w:r>
      <w:r>
        <w:rPr>
          <w:spacing w:val="-2"/>
          <w:sz w:val="20"/>
        </w:rPr>
        <w:t xml:space="preserve"> </w:t>
      </w:r>
      <w:r>
        <w:rPr>
          <w:w w:val="65"/>
          <w:sz w:val="20"/>
        </w:rPr>
        <w:t>station</w:t>
      </w:r>
      <w:r>
        <w:rPr>
          <w:sz w:val="20"/>
        </w:rPr>
        <w:t xml:space="preserve"> </w:t>
      </w:r>
      <w:r>
        <w:rPr>
          <w:w w:val="70"/>
          <w:sz w:val="20"/>
        </w:rPr>
        <w:t>yet the</w:t>
      </w:r>
      <w:r>
        <w:rPr>
          <w:spacing w:val="-13"/>
          <w:sz w:val="20"/>
        </w:rPr>
        <w:t xml:space="preserve"> </w:t>
      </w:r>
      <w:r>
        <w:rPr>
          <w:w w:val="70"/>
          <w:sz w:val="20"/>
        </w:rPr>
        <w:t>power</w:t>
      </w:r>
      <w:r>
        <w:rPr>
          <w:spacing w:val="-12"/>
          <w:sz w:val="20"/>
        </w:rPr>
        <w:t xml:space="preserve"> </w:t>
      </w:r>
      <w:r>
        <w:rPr>
          <w:w w:val="70"/>
          <w:sz w:val="20"/>
        </w:rPr>
        <w:t>output</w:t>
      </w:r>
      <w:r>
        <w:rPr>
          <w:spacing w:val="-12"/>
          <w:sz w:val="20"/>
        </w:rPr>
        <w:t xml:space="preserve"> </w:t>
      </w:r>
      <w:r>
        <w:rPr>
          <w:w w:val="70"/>
          <w:sz w:val="20"/>
        </w:rPr>
        <w:t>has</w:t>
      </w:r>
      <w:r>
        <w:rPr>
          <w:spacing w:val="-11"/>
          <w:sz w:val="20"/>
        </w:rPr>
        <w:t xml:space="preserve"> </w:t>
      </w:r>
      <w:r>
        <w:rPr>
          <w:w w:val="70"/>
          <w:sz w:val="20"/>
        </w:rPr>
        <w:t>kept on decreasing.</w:t>
      </w:r>
    </w:p>
    <w:p w:rsidR="00E5575B" w:rsidRDefault="00D512E5">
      <w:pPr>
        <w:pStyle w:val="ListParagraph"/>
        <w:numPr>
          <w:ilvl w:val="2"/>
          <w:numId w:val="77"/>
        </w:numPr>
        <w:tabs>
          <w:tab w:val="left" w:pos="551"/>
        </w:tabs>
        <w:spacing w:line="242" w:lineRule="exact"/>
        <w:ind w:left="551" w:hanging="91"/>
        <w:jc w:val="left"/>
        <w:rPr>
          <w:sz w:val="20"/>
        </w:rPr>
      </w:pPr>
      <w:r>
        <w:rPr>
          <w:w w:val="60"/>
          <w:sz w:val="20"/>
        </w:rPr>
        <w:t>Regional</w:t>
      </w:r>
      <w:r>
        <w:rPr>
          <w:spacing w:val="8"/>
          <w:sz w:val="20"/>
        </w:rPr>
        <w:t xml:space="preserve"> </w:t>
      </w:r>
      <w:r>
        <w:rPr>
          <w:w w:val="60"/>
          <w:sz w:val="20"/>
        </w:rPr>
        <w:t>imbalance</w:t>
      </w:r>
      <w:r>
        <w:rPr>
          <w:spacing w:val="9"/>
          <w:sz w:val="20"/>
        </w:rPr>
        <w:t xml:space="preserve"> </w:t>
      </w:r>
      <w:r>
        <w:rPr>
          <w:w w:val="60"/>
          <w:sz w:val="20"/>
        </w:rPr>
        <w:t>in</w:t>
      </w:r>
      <w:r>
        <w:rPr>
          <w:spacing w:val="12"/>
          <w:sz w:val="20"/>
        </w:rPr>
        <w:t xml:space="preserve"> </w:t>
      </w:r>
      <w:r>
        <w:rPr>
          <w:w w:val="60"/>
          <w:sz w:val="20"/>
        </w:rPr>
        <w:t>out</w:t>
      </w:r>
      <w:r>
        <w:rPr>
          <w:spacing w:val="13"/>
          <w:sz w:val="20"/>
        </w:rPr>
        <w:t xml:space="preserve"> </w:t>
      </w:r>
      <w:r>
        <w:rPr>
          <w:w w:val="60"/>
          <w:sz w:val="20"/>
        </w:rPr>
        <w:t>of</w:t>
      </w:r>
      <w:r>
        <w:rPr>
          <w:spacing w:val="9"/>
          <w:sz w:val="20"/>
        </w:rPr>
        <w:t xml:space="preserve"> </w:t>
      </w:r>
      <w:r>
        <w:rPr>
          <w:w w:val="60"/>
          <w:sz w:val="20"/>
        </w:rPr>
        <w:t>reach</w:t>
      </w:r>
      <w:r>
        <w:rPr>
          <w:spacing w:val="8"/>
          <w:sz w:val="20"/>
        </w:rPr>
        <w:t xml:space="preserve"> </w:t>
      </w:r>
      <w:r>
        <w:rPr>
          <w:w w:val="60"/>
          <w:sz w:val="20"/>
        </w:rPr>
        <w:t>in</w:t>
      </w:r>
      <w:r>
        <w:rPr>
          <w:spacing w:val="13"/>
          <w:sz w:val="20"/>
        </w:rPr>
        <w:t xml:space="preserve"> </w:t>
      </w:r>
      <w:r>
        <w:rPr>
          <w:w w:val="60"/>
          <w:sz w:val="20"/>
        </w:rPr>
        <w:t>electricity</w:t>
      </w:r>
      <w:r>
        <w:rPr>
          <w:spacing w:val="9"/>
          <w:sz w:val="20"/>
        </w:rPr>
        <w:t xml:space="preserve"> </w:t>
      </w:r>
      <w:r>
        <w:rPr>
          <w:w w:val="60"/>
          <w:sz w:val="20"/>
        </w:rPr>
        <w:t>transmission</w:t>
      </w:r>
      <w:r>
        <w:rPr>
          <w:spacing w:val="12"/>
          <w:sz w:val="20"/>
        </w:rPr>
        <w:t xml:space="preserve"> </w:t>
      </w:r>
      <w:r>
        <w:rPr>
          <w:w w:val="60"/>
          <w:sz w:val="20"/>
        </w:rPr>
        <w:t>and</w:t>
      </w:r>
      <w:r>
        <w:rPr>
          <w:spacing w:val="9"/>
          <w:sz w:val="20"/>
        </w:rPr>
        <w:t xml:space="preserve"> </w:t>
      </w:r>
      <w:r>
        <w:rPr>
          <w:w w:val="60"/>
          <w:sz w:val="20"/>
        </w:rPr>
        <w:t>connections</w:t>
      </w:r>
      <w:r>
        <w:rPr>
          <w:spacing w:val="8"/>
          <w:sz w:val="20"/>
        </w:rPr>
        <w:t xml:space="preserve"> </w:t>
      </w:r>
      <w:r>
        <w:rPr>
          <w:w w:val="60"/>
          <w:sz w:val="20"/>
        </w:rPr>
        <w:t>like</w:t>
      </w:r>
      <w:r>
        <w:rPr>
          <w:spacing w:val="16"/>
          <w:sz w:val="20"/>
        </w:rPr>
        <w:t xml:space="preserve"> </w:t>
      </w:r>
      <w:r>
        <w:rPr>
          <w:spacing w:val="-2"/>
          <w:w w:val="60"/>
          <w:sz w:val="20"/>
        </w:rPr>
        <w:t>Kaabong</w:t>
      </w:r>
    </w:p>
    <w:p w:rsidR="00E5575B" w:rsidRDefault="00D512E5">
      <w:pPr>
        <w:pStyle w:val="ListParagraph"/>
        <w:numPr>
          <w:ilvl w:val="2"/>
          <w:numId w:val="77"/>
        </w:numPr>
        <w:tabs>
          <w:tab w:val="left" w:pos="551"/>
        </w:tabs>
        <w:spacing w:line="244" w:lineRule="exact"/>
        <w:ind w:left="551" w:hanging="91"/>
        <w:jc w:val="left"/>
        <w:rPr>
          <w:sz w:val="20"/>
        </w:rPr>
      </w:pPr>
      <w:r>
        <w:rPr>
          <w:w w:val="60"/>
          <w:sz w:val="20"/>
        </w:rPr>
        <w:t>Displacement</w:t>
      </w:r>
      <w:r>
        <w:rPr>
          <w:spacing w:val="10"/>
          <w:sz w:val="20"/>
        </w:rPr>
        <w:t xml:space="preserve"> </w:t>
      </w:r>
      <w:r>
        <w:rPr>
          <w:w w:val="60"/>
          <w:sz w:val="20"/>
        </w:rPr>
        <w:t>of</w:t>
      </w:r>
      <w:r>
        <w:rPr>
          <w:spacing w:val="11"/>
          <w:sz w:val="20"/>
        </w:rPr>
        <w:t xml:space="preserve"> </w:t>
      </w:r>
      <w:r>
        <w:rPr>
          <w:w w:val="60"/>
          <w:sz w:val="20"/>
        </w:rPr>
        <w:t>people</w:t>
      </w:r>
      <w:r>
        <w:rPr>
          <w:spacing w:val="8"/>
          <w:sz w:val="20"/>
        </w:rPr>
        <w:t xml:space="preserve"> </w:t>
      </w:r>
      <w:r>
        <w:rPr>
          <w:w w:val="60"/>
          <w:sz w:val="20"/>
        </w:rPr>
        <w:t>in</w:t>
      </w:r>
      <w:r>
        <w:rPr>
          <w:spacing w:val="10"/>
          <w:sz w:val="20"/>
        </w:rPr>
        <w:t xml:space="preserve"> </w:t>
      </w:r>
      <w:r>
        <w:rPr>
          <w:w w:val="60"/>
          <w:sz w:val="20"/>
        </w:rPr>
        <w:t>Jinja</w:t>
      </w:r>
      <w:r>
        <w:rPr>
          <w:spacing w:val="11"/>
          <w:sz w:val="20"/>
        </w:rPr>
        <w:t xml:space="preserve"> </w:t>
      </w:r>
      <w:r>
        <w:rPr>
          <w:w w:val="60"/>
          <w:sz w:val="20"/>
        </w:rPr>
        <w:t>near</w:t>
      </w:r>
      <w:r>
        <w:rPr>
          <w:spacing w:val="11"/>
          <w:sz w:val="20"/>
        </w:rPr>
        <w:t xml:space="preserve"> </w:t>
      </w:r>
      <w:r>
        <w:rPr>
          <w:w w:val="60"/>
          <w:sz w:val="20"/>
        </w:rPr>
        <w:t>Bujjagali</w:t>
      </w:r>
      <w:r>
        <w:rPr>
          <w:spacing w:val="11"/>
          <w:sz w:val="20"/>
        </w:rPr>
        <w:t xml:space="preserve"> </w:t>
      </w:r>
      <w:r>
        <w:rPr>
          <w:w w:val="60"/>
          <w:sz w:val="20"/>
        </w:rPr>
        <w:t>power</w:t>
      </w:r>
      <w:r>
        <w:rPr>
          <w:spacing w:val="11"/>
          <w:sz w:val="20"/>
        </w:rPr>
        <w:t xml:space="preserve"> </w:t>
      </w:r>
      <w:r>
        <w:rPr>
          <w:w w:val="60"/>
          <w:sz w:val="20"/>
        </w:rPr>
        <w:t>dam</w:t>
      </w:r>
      <w:r>
        <w:rPr>
          <w:spacing w:val="11"/>
          <w:sz w:val="20"/>
        </w:rPr>
        <w:t xml:space="preserve"> </w:t>
      </w:r>
      <w:r>
        <w:rPr>
          <w:w w:val="60"/>
          <w:sz w:val="20"/>
        </w:rPr>
        <w:t>and</w:t>
      </w:r>
      <w:r>
        <w:rPr>
          <w:spacing w:val="7"/>
          <w:sz w:val="20"/>
        </w:rPr>
        <w:t xml:space="preserve"> </w:t>
      </w:r>
      <w:r>
        <w:rPr>
          <w:w w:val="60"/>
          <w:sz w:val="20"/>
        </w:rPr>
        <w:t>in</w:t>
      </w:r>
      <w:r>
        <w:rPr>
          <w:spacing w:val="11"/>
          <w:sz w:val="20"/>
        </w:rPr>
        <w:t xml:space="preserve"> </w:t>
      </w:r>
      <w:r>
        <w:rPr>
          <w:w w:val="60"/>
          <w:sz w:val="20"/>
        </w:rPr>
        <w:t>Kiryandongo</w:t>
      </w:r>
      <w:r>
        <w:rPr>
          <w:spacing w:val="11"/>
          <w:sz w:val="20"/>
        </w:rPr>
        <w:t xml:space="preserve"> </w:t>
      </w:r>
      <w:r>
        <w:rPr>
          <w:w w:val="60"/>
          <w:sz w:val="20"/>
        </w:rPr>
        <w:t>near</w:t>
      </w:r>
      <w:r>
        <w:rPr>
          <w:spacing w:val="12"/>
          <w:sz w:val="20"/>
        </w:rPr>
        <w:t xml:space="preserve"> </w:t>
      </w:r>
      <w:r>
        <w:rPr>
          <w:w w:val="60"/>
          <w:sz w:val="20"/>
        </w:rPr>
        <w:t>Karuma</w:t>
      </w:r>
      <w:r>
        <w:rPr>
          <w:spacing w:val="8"/>
          <w:sz w:val="20"/>
        </w:rPr>
        <w:t xml:space="preserve"> </w:t>
      </w:r>
      <w:r>
        <w:rPr>
          <w:spacing w:val="-2"/>
          <w:w w:val="60"/>
          <w:sz w:val="20"/>
        </w:rPr>
        <w:t>falls</w:t>
      </w:r>
    </w:p>
    <w:p w:rsidR="00E5575B" w:rsidRDefault="00D512E5">
      <w:pPr>
        <w:pStyle w:val="ListParagraph"/>
        <w:numPr>
          <w:ilvl w:val="2"/>
          <w:numId w:val="77"/>
        </w:numPr>
        <w:tabs>
          <w:tab w:val="left" w:pos="551"/>
        </w:tabs>
        <w:spacing w:line="244" w:lineRule="exact"/>
        <w:ind w:left="551" w:hanging="91"/>
        <w:jc w:val="left"/>
        <w:rPr>
          <w:sz w:val="20"/>
        </w:rPr>
      </w:pPr>
      <w:r>
        <w:rPr>
          <w:w w:val="60"/>
          <w:sz w:val="20"/>
        </w:rPr>
        <w:t>Profit</w:t>
      </w:r>
      <w:r>
        <w:rPr>
          <w:spacing w:val="9"/>
          <w:sz w:val="20"/>
        </w:rPr>
        <w:t xml:space="preserve"> </w:t>
      </w:r>
      <w:r>
        <w:rPr>
          <w:w w:val="60"/>
          <w:sz w:val="20"/>
        </w:rPr>
        <w:t>repatriation</w:t>
      </w:r>
      <w:r>
        <w:rPr>
          <w:spacing w:val="10"/>
          <w:sz w:val="20"/>
        </w:rPr>
        <w:t xml:space="preserve"> </w:t>
      </w:r>
      <w:r>
        <w:rPr>
          <w:w w:val="60"/>
          <w:sz w:val="20"/>
        </w:rPr>
        <w:t>by</w:t>
      </w:r>
      <w:r>
        <w:rPr>
          <w:spacing w:val="10"/>
          <w:sz w:val="20"/>
        </w:rPr>
        <w:t xml:space="preserve"> </w:t>
      </w:r>
      <w:r>
        <w:rPr>
          <w:w w:val="60"/>
          <w:sz w:val="20"/>
        </w:rPr>
        <w:t>UMEME</w:t>
      </w:r>
      <w:r>
        <w:rPr>
          <w:spacing w:val="10"/>
          <w:sz w:val="20"/>
        </w:rPr>
        <w:t xml:space="preserve"> </w:t>
      </w:r>
      <w:r>
        <w:rPr>
          <w:w w:val="60"/>
          <w:sz w:val="20"/>
        </w:rPr>
        <w:t>to</w:t>
      </w:r>
      <w:r>
        <w:rPr>
          <w:spacing w:val="10"/>
          <w:sz w:val="20"/>
        </w:rPr>
        <w:t xml:space="preserve"> </w:t>
      </w:r>
      <w:r>
        <w:rPr>
          <w:w w:val="60"/>
          <w:sz w:val="20"/>
        </w:rPr>
        <w:t>South</w:t>
      </w:r>
      <w:r>
        <w:rPr>
          <w:spacing w:val="10"/>
          <w:sz w:val="20"/>
        </w:rPr>
        <w:t xml:space="preserve"> </w:t>
      </w:r>
      <w:r>
        <w:rPr>
          <w:spacing w:val="-2"/>
          <w:w w:val="60"/>
          <w:sz w:val="20"/>
        </w:rPr>
        <w:t>Africa</w:t>
      </w:r>
    </w:p>
    <w:p w:rsidR="00E5575B" w:rsidRDefault="00D512E5">
      <w:pPr>
        <w:pStyle w:val="Heading1"/>
        <w:spacing w:before="226"/>
        <w:jc w:val="both"/>
      </w:pPr>
      <w:r>
        <w:rPr>
          <w:w w:val="65"/>
        </w:rPr>
        <w:t>OTHER</w:t>
      </w:r>
      <w:r>
        <w:rPr>
          <w:spacing w:val="12"/>
        </w:rPr>
        <w:t xml:space="preserve"> </w:t>
      </w:r>
      <w:r>
        <w:rPr>
          <w:w w:val="65"/>
        </w:rPr>
        <w:t>HYDRO</w:t>
      </w:r>
      <w:r>
        <w:rPr>
          <w:spacing w:val="17"/>
        </w:rPr>
        <w:t xml:space="preserve"> </w:t>
      </w:r>
      <w:r>
        <w:rPr>
          <w:w w:val="65"/>
        </w:rPr>
        <w:t>ELECTRICITY</w:t>
      </w:r>
      <w:r>
        <w:rPr>
          <w:spacing w:val="15"/>
        </w:rPr>
        <w:t xml:space="preserve"> </w:t>
      </w:r>
      <w:r>
        <w:rPr>
          <w:w w:val="65"/>
        </w:rPr>
        <w:t>POWER</w:t>
      </w:r>
      <w:r>
        <w:rPr>
          <w:spacing w:val="12"/>
        </w:rPr>
        <w:t xml:space="preserve"> </w:t>
      </w:r>
      <w:r>
        <w:rPr>
          <w:w w:val="65"/>
        </w:rPr>
        <w:t>STATION</w:t>
      </w:r>
      <w:r>
        <w:rPr>
          <w:spacing w:val="13"/>
        </w:rPr>
        <w:t xml:space="preserve"> </w:t>
      </w:r>
      <w:r>
        <w:rPr>
          <w:w w:val="65"/>
        </w:rPr>
        <w:t>IN</w:t>
      </w:r>
      <w:r>
        <w:rPr>
          <w:spacing w:val="13"/>
        </w:rPr>
        <w:t xml:space="preserve"> </w:t>
      </w:r>
      <w:r>
        <w:rPr>
          <w:spacing w:val="-2"/>
          <w:w w:val="65"/>
        </w:rPr>
        <w:t>UGANDA</w:t>
      </w:r>
    </w:p>
    <w:p w:rsidR="00E5575B" w:rsidRDefault="00D512E5">
      <w:pPr>
        <w:pStyle w:val="ListParagraph"/>
        <w:numPr>
          <w:ilvl w:val="1"/>
          <w:numId w:val="77"/>
        </w:numPr>
        <w:tabs>
          <w:tab w:val="left" w:pos="549"/>
        </w:tabs>
        <w:spacing w:line="242" w:lineRule="auto"/>
        <w:ind w:left="460" w:right="720" w:firstLine="0"/>
        <w:jc w:val="both"/>
        <w:rPr>
          <w:rFonts w:ascii="Arial"/>
          <w:b/>
          <w:sz w:val="18"/>
        </w:rPr>
      </w:pPr>
      <w:r>
        <w:rPr>
          <w:rFonts w:ascii="Arial"/>
          <w:b/>
          <w:w w:val="65"/>
          <w:sz w:val="20"/>
        </w:rPr>
        <w:t>Mubuku</w:t>
      </w:r>
      <w:r>
        <w:rPr>
          <w:rFonts w:ascii="Arial"/>
          <w:b/>
          <w:spacing w:val="-6"/>
          <w:sz w:val="20"/>
        </w:rPr>
        <w:t xml:space="preserve"> </w:t>
      </w:r>
      <w:r>
        <w:rPr>
          <w:rFonts w:ascii="Arial"/>
          <w:b/>
          <w:w w:val="65"/>
          <w:sz w:val="20"/>
        </w:rPr>
        <w:t>power</w:t>
      </w:r>
      <w:r>
        <w:rPr>
          <w:rFonts w:ascii="Arial"/>
          <w:b/>
          <w:spacing w:val="-5"/>
          <w:sz w:val="20"/>
        </w:rPr>
        <w:t xml:space="preserve"> </w:t>
      </w:r>
      <w:r>
        <w:rPr>
          <w:rFonts w:ascii="Arial"/>
          <w:b/>
          <w:w w:val="65"/>
          <w:sz w:val="20"/>
        </w:rPr>
        <w:t>station;</w:t>
      </w:r>
      <w:r>
        <w:rPr>
          <w:rFonts w:ascii="Arial"/>
          <w:b/>
          <w:spacing w:val="-2"/>
          <w:sz w:val="20"/>
        </w:rPr>
        <w:t xml:space="preserve"> </w:t>
      </w:r>
      <w:r>
        <w:rPr>
          <w:w w:val="65"/>
          <w:sz w:val="20"/>
        </w:rPr>
        <w:t>this</w:t>
      </w:r>
      <w:r>
        <w:rPr>
          <w:spacing w:val="-2"/>
          <w:sz w:val="20"/>
        </w:rPr>
        <w:t xml:space="preserve"> </w:t>
      </w:r>
      <w:r>
        <w:rPr>
          <w:w w:val="65"/>
          <w:sz w:val="20"/>
        </w:rPr>
        <w:t>was</w:t>
      </w:r>
      <w:r>
        <w:rPr>
          <w:sz w:val="20"/>
        </w:rPr>
        <w:t xml:space="preserve"> </w:t>
      </w:r>
      <w:r>
        <w:rPr>
          <w:w w:val="65"/>
          <w:sz w:val="20"/>
        </w:rPr>
        <w:t>constructed</w:t>
      </w:r>
      <w:r>
        <w:rPr>
          <w:spacing w:val="-2"/>
          <w:sz w:val="20"/>
        </w:rPr>
        <w:t xml:space="preserve"> </w:t>
      </w:r>
      <w:r>
        <w:rPr>
          <w:w w:val="65"/>
          <w:sz w:val="20"/>
        </w:rPr>
        <w:t>as</w:t>
      </w:r>
      <w:r>
        <w:rPr>
          <w:sz w:val="20"/>
        </w:rPr>
        <w:t xml:space="preserve"> </w:t>
      </w:r>
      <w:r>
        <w:rPr>
          <w:w w:val="65"/>
          <w:sz w:val="20"/>
        </w:rPr>
        <w:t>part</w:t>
      </w:r>
      <w:r>
        <w:rPr>
          <w:sz w:val="20"/>
        </w:rPr>
        <w:t xml:space="preserve"> </w:t>
      </w:r>
      <w:r>
        <w:rPr>
          <w:w w:val="65"/>
          <w:sz w:val="20"/>
        </w:rPr>
        <w:t>of</w:t>
      </w:r>
      <w:r>
        <w:rPr>
          <w:sz w:val="20"/>
        </w:rPr>
        <w:t xml:space="preserve"> </w:t>
      </w:r>
      <w:r>
        <w:rPr>
          <w:w w:val="65"/>
          <w:sz w:val="20"/>
        </w:rPr>
        <w:t>Kilembe</w:t>
      </w:r>
      <w:r>
        <w:rPr>
          <w:sz w:val="20"/>
        </w:rPr>
        <w:t xml:space="preserve"> </w:t>
      </w:r>
      <w:r>
        <w:rPr>
          <w:w w:val="65"/>
          <w:sz w:val="20"/>
        </w:rPr>
        <w:t>copper</w:t>
      </w:r>
      <w:r>
        <w:rPr>
          <w:sz w:val="20"/>
        </w:rPr>
        <w:t xml:space="preserve"> </w:t>
      </w:r>
      <w:r>
        <w:rPr>
          <w:w w:val="65"/>
          <w:sz w:val="20"/>
        </w:rPr>
        <w:t>miner</w:t>
      </w:r>
      <w:r>
        <w:rPr>
          <w:spacing w:val="-4"/>
          <w:sz w:val="20"/>
        </w:rPr>
        <w:t xml:space="preserve"> </w:t>
      </w:r>
      <w:r>
        <w:rPr>
          <w:w w:val="65"/>
          <w:sz w:val="20"/>
        </w:rPr>
        <w:t>to</w:t>
      </w:r>
      <w:r>
        <w:rPr>
          <w:spacing w:val="-2"/>
          <w:sz w:val="20"/>
        </w:rPr>
        <w:t xml:space="preserve"> </w:t>
      </w:r>
      <w:r>
        <w:rPr>
          <w:w w:val="65"/>
          <w:sz w:val="20"/>
        </w:rPr>
        <w:t>supply</w:t>
      </w:r>
      <w:r>
        <w:rPr>
          <w:sz w:val="20"/>
        </w:rPr>
        <w:t xml:space="preserve"> </w:t>
      </w:r>
      <w:r>
        <w:rPr>
          <w:w w:val="65"/>
          <w:sz w:val="20"/>
        </w:rPr>
        <w:t>power</w:t>
      </w:r>
      <w:r>
        <w:rPr>
          <w:spacing w:val="-2"/>
          <w:sz w:val="20"/>
        </w:rPr>
        <w:t xml:space="preserve"> </w:t>
      </w:r>
      <w:r>
        <w:rPr>
          <w:w w:val="65"/>
          <w:sz w:val="20"/>
        </w:rPr>
        <w:t>to</w:t>
      </w:r>
      <w:r>
        <w:rPr>
          <w:spacing w:val="-2"/>
          <w:sz w:val="20"/>
        </w:rPr>
        <w:t xml:space="preserve"> </w:t>
      </w:r>
      <w:r>
        <w:rPr>
          <w:w w:val="65"/>
          <w:sz w:val="20"/>
        </w:rPr>
        <w:t>the</w:t>
      </w:r>
      <w:r>
        <w:rPr>
          <w:sz w:val="20"/>
        </w:rPr>
        <w:t xml:space="preserve"> </w:t>
      </w:r>
      <w:r>
        <w:rPr>
          <w:w w:val="65"/>
          <w:sz w:val="20"/>
        </w:rPr>
        <w:t>mines</w:t>
      </w:r>
      <w:r>
        <w:rPr>
          <w:spacing w:val="-2"/>
          <w:sz w:val="20"/>
        </w:rPr>
        <w:t xml:space="preserve"> </w:t>
      </w:r>
      <w:r>
        <w:rPr>
          <w:w w:val="65"/>
          <w:sz w:val="20"/>
        </w:rPr>
        <w:t>and</w:t>
      </w:r>
      <w:r>
        <w:rPr>
          <w:sz w:val="20"/>
        </w:rPr>
        <w:t xml:space="preserve"> </w:t>
      </w:r>
      <w:r>
        <w:rPr>
          <w:w w:val="65"/>
          <w:sz w:val="20"/>
        </w:rPr>
        <w:t>the</w:t>
      </w:r>
      <w:r>
        <w:rPr>
          <w:spacing w:val="-2"/>
          <w:sz w:val="20"/>
        </w:rPr>
        <w:t xml:space="preserve"> </w:t>
      </w:r>
      <w:r>
        <w:rPr>
          <w:w w:val="65"/>
          <w:sz w:val="20"/>
        </w:rPr>
        <w:t>neigbouring</w:t>
      </w:r>
      <w:r>
        <w:rPr>
          <w:spacing w:val="-2"/>
          <w:sz w:val="20"/>
        </w:rPr>
        <w:t xml:space="preserve"> </w:t>
      </w:r>
      <w:r>
        <w:rPr>
          <w:w w:val="65"/>
          <w:sz w:val="20"/>
        </w:rPr>
        <w:t>regions</w:t>
      </w:r>
      <w:r>
        <w:rPr>
          <w:spacing w:val="-2"/>
          <w:sz w:val="20"/>
        </w:rPr>
        <w:t xml:space="preserve"> </w:t>
      </w:r>
      <w:r>
        <w:rPr>
          <w:w w:val="65"/>
          <w:sz w:val="20"/>
        </w:rPr>
        <w:t>like</w:t>
      </w:r>
      <w:r>
        <w:rPr>
          <w:spacing w:val="-2"/>
          <w:sz w:val="20"/>
        </w:rPr>
        <w:t xml:space="preserve"> </w:t>
      </w:r>
      <w:r>
        <w:rPr>
          <w:w w:val="65"/>
          <w:sz w:val="20"/>
        </w:rPr>
        <w:t>Hima</w:t>
      </w:r>
      <w:r>
        <w:rPr>
          <w:sz w:val="20"/>
        </w:rPr>
        <w:t xml:space="preserve"> </w:t>
      </w:r>
      <w:r>
        <w:rPr>
          <w:w w:val="65"/>
          <w:sz w:val="20"/>
        </w:rPr>
        <w:t>cement</w:t>
      </w:r>
      <w:r>
        <w:rPr>
          <w:sz w:val="20"/>
        </w:rPr>
        <w:t xml:space="preserve"> </w:t>
      </w:r>
      <w:r>
        <w:rPr>
          <w:w w:val="65"/>
          <w:sz w:val="20"/>
        </w:rPr>
        <w:t>factory.</w:t>
      </w:r>
      <w:r>
        <w:rPr>
          <w:spacing w:val="-2"/>
          <w:sz w:val="20"/>
        </w:rPr>
        <w:t xml:space="preserve"> </w:t>
      </w:r>
      <w:r>
        <w:rPr>
          <w:w w:val="65"/>
          <w:sz w:val="20"/>
        </w:rPr>
        <w:t>It's</w:t>
      </w:r>
      <w:r>
        <w:rPr>
          <w:spacing w:val="-2"/>
          <w:sz w:val="20"/>
        </w:rPr>
        <w:t xml:space="preserve"> </w:t>
      </w:r>
      <w:r>
        <w:rPr>
          <w:w w:val="65"/>
          <w:sz w:val="20"/>
        </w:rPr>
        <w:t>located</w:t>
      </w:r>
      <w:r>
        <w:rPr>
          <w:sz w:val="20"/>
        </w:rPr>
        <w:t xml:space="preserve"> </w:t>
      </w:r>
      <w:r>
        <w:rPr>
          <w:w w:val="65"/>
          <w:sz w:val="20"/>
        </w:rPr>
        <w:t>on</w:t>
      </w:r>
      <w:r>
        <w:rPr>
          <w:spacing w:val="-2"/>
          <w:sz w:val="20"/>
        </w:rPr>
        <w:t xml:space="preserve"> </w:t>
      </w:r>
      <w:r>
        <w:rPr>
          <w:w w:val="65"/>
          <w:sz w:val="20"/>
        </w:rPr>
        <w:t>R.</w:t>
      </w:r>
      <w:r>
        <w:rPr>
          <w:sz w:val="20"/>
        </w:rPr>
        <w:t xml:space="preserve"> </w:t>
      </w:r>
      <w:r>
        <w:rPr>
          <w:w w:val="65"/>
          <w:sz w:val="20"/>
        </w:rPr>
        <w:t>Mubuku</w:t>
      </w:r>
      <w:r>
        <w:rPr>
          <w:spacing w:val="-1"/>
          <w:sz w:val="20"/>
        </w:rPr>
        <w:t xml:space="preserve"> </w:t>
      </w:r>
      <w:r>
        <w:rPr>
          <w:w w:val="65"/>
          <w:sz w:val="20"/>
        </w:rPr>
        <w:t>(Sebwe)</w:t>
      </w:r>
      <w:r>
        <w:rPr>
          <w:sz w:val="20"/>
        </w:rPr>
        <w:t xml:space="preserve"> </w:t>
      </w:r>
      <w:r>
        <w:rPr>
          <w:w w:val="65"/>
          <w:sz w:val="20"/>
        </w:rPr>
        <w:t>on</w:t>
      </w:r>
      <w:r>
        <w:rPr>
          <w:spacing w:val="-5"/>
          <w:sz w:val="20"/>
        </w:rPr>
        <w:t xml:space="preserve"> </w:t>
      </w:r>
      <w:r>
        <w:rPr>
          <w:w w:val="65"/>
          <w:sz w:val="20"/>
        </w:rPr>
        <w:t>the</w:t>
      </w:r>
      <w:r>
        <w:rPr>
          <w:spacing w:val="-5"/>
          <w:sz w:val="20"/>
        </w:rPr>
        <w:t xml:space="preserve"> </w:t>
      </w:r>
      <w:r>
        <w:rPr>
          <w:w w:val="65"/>
          <w:sz w:val="20"/>
        </w:rPr>
        <w:t>foot</w:t>
      </w:r>
      <w:r>
        <w:rPr>
          <w:spacing w:val="-1"/>
          <w:sz w:val="20"/>
        </w:rPr>
        <w:t xml:space="preserve"> </w:t>
      </w:r>
      <w:r>
        <w:rPr>
          <w:w w:val="65"/>
          <w:sz w:val="20"/>
        </w:rPr>
        <w:t>hills</w:t>
      </w:r>
      <w:r>
        <w:rPr>
          <w:spacing w:val="-1"/>
          <w:sz w:val="20"/>
        </w:rPr>
        <w:t xml:space="preserve"> </w:t>
      </w:r>
      <w:r>
        <w:rPr>
          <w:w w:val="65"/>
          <w:sz w:val="20"/>
        </w:rPr>
        <w:t>of</w:t>
      </w:r>
      <w:r>
        <w:rPr>
          <w:spacing w:val="-1"/>
          <w:sz w:val="20"/>
        </w:rPr>
        <w:t xml:space="preserve"> </w:t>
      </w:r>
      <w:r>
        <w:rPr>
          <w:w w:val="65"/>
          <w:sz w:val="20"/>
        </w:rPr>
        <w:t>Mt.</w:t>
      </w:r>
      <w:r>
        <w:rPr>
          <w:spacing w:val="-1"/>
          <w:sz w:val="20"/>
        </w:rPr>
        <w:t xml:space="preserve"> </w:t>
      </w:r>
      <w:r>
        <w:rPr>
          <w:w w:val="65"/>
          <w:sz w:val="20"/>
        </w:rPr>
        <w:t>Rwenzori</w:t>
      </w:r>
      <w:r>
        <w:rPr>
          <w:spacing w:val="-5"/>
          <w:sz w:val="20"/>
        </w:rPr>
        <w:t xml:space="preserve"> </w:t>
      </w:r>
      <w:r>
        <w:rPr>
          <w:w w:val="65"/>
          <w:sz w:val="20"/>
        </w:rPr>
        <w:t>generating</w:t>
      </w:r>
      <w:r>
        <w:rPr>
          <w:spacing w:val="-5"/>
          <w:sz w:val="20"/>
        </w:rPr>
        <w:t xml:space="preserve"> </w:t>
      </w:r>
      <w:r>
        <w:rPr>
          <w:w w:val="65"/>
          <w:sz w:val="20"/>
        </w:rPr>
        <w:t>a</w:t>
      </w:r>
      <w:r>
        <w:rPr>
          <w:spacing w:val="-5"/>
          <w:sz w:val="20"/>
        </w:rPr>
        <w:t xml:space="preserve"> </w:t>
      </w:r>
      <w:r>
        <w:rPr>
          <w:w w:val="65"/>
          <w:sz w:val="20"/>
        </w:rPr>
        <w:t>capacity</w:t>
      </w:r>
      <w:r>
        <w:rPr>
          <w:spacing w:val="-7"/>
          <w:sz w:val="20"/>
        </w:rPr>
        <w:t xml:space="preserve"> </w:t>
      </w:r>
      <w:r>
        <w:rPr>
          <w:w w:val="65"/>
          <w:sz w:val="20"/>
        </w:rPr>
        <w:t>of</w:t>
      </w:r>
      <w:r>
        <w:rPr>
          <w:spacing w:val="-7"/>
          <w:sz w:val="20"/>
        </w:rPr>
        <w:t xml:space="preserve"> </w:t>
      </w:r>
      <w:r>
        <w:rPr>
          <w:w w:val="65"/>
          <w:sz w:val="20"/>
        </w:rPr>
        <w:t>5-6</w:t>
      </w:r>
      <w:r>
        <w:rPr>
          <w:spacing w:val="-5"/>
          <w:sz w:val="20"/>
        </w:rPr>
        <w:t xml:space="preserve"> </w:t>
      </w:r>
      <w:r>
        <w:rPr>
          <w:w w:val="65"/>
          <w:sz w:val="20"/>
        </w:rPr>
        <w:t>mega</w:t>
      </w:r>
      <w:r>
        <w:rPr>
          <w:spacing w:val="-5"/>
          <w:sz w:val="20"/>
        </w:rPr>
        <w:t xml:space="preserve"> </w:t>
      </w:r>
      <w:r>
        <w:rPr>
          <w:w w:val="65"/>
          <w:sz w:val="20"/>
        </w:rPr>
        <w:t>watts.</w:t>
      </w:r>
      <w:r>
        <w:rPr>
          <w:spacing w:val="-4"/>
          <w:sz w:val="20"/>
        </w:rPr>
        <w:t xml:space="preserve"> </w:t>
      </w:r>
      <w:r>
        <w:rPr>
          <w:w w:val="65"/>
          <w:sz w:val="20"/>
        </w:rPr>
        <w:t>Currently,</w:t>
      </w:r>
      <w:r>
        <w:rPr>
          <w:spacing w:val="-1"/>
          <w:sz w:val="20"/>
        </w:rPr>
        <w:t xml:space="preserve"> </w:t>
      </w:r>
      <w:r>
        <w:rPr>
          <w:w w:val="65"/>
          <w:sz w:val="20"/>
        </w:rPr>
        <w:t>a</w:t>
      </w:r>
      <w:r>
        <w:rPr>
          <w:spacing w:val="-5"/>
          <w:sz w:val="20"/>
        </w:rPr>
        <w:t xml:space="preserve"> </w:t>
      </w:r>
      <w:r>
        <w:rPr>
          <w:w w:val="65"/>
          <w:sz w:val="20"/>
        </w:rPr>
        <w:t>second</w:t>
      </w:r>
      <w:r>
        <w:rPr>
          <w:spacing w:val="-1"/>
          <w:sz w:val="20"/>
        </w:rPr>
        <w:t xml:space="preserve"> </w:t>
      </w:r>
      <w:r>
        <w:rPr>
          <w:w w:val="65"/>
          <w:sz w:val="20"/>
        </w:rPr>
        <w:t>HEP</w:t>
      </w:r>
      <w:r>
        <w:rPr>
          <w:sz w:val="20"/>
        </w:rPr>
        <w:t xml:space="preserve"> </w:t>
      </w:r>
      <w:r>
        <w:rPr>
          <w:w w:val="65"/>
          <w:sz w:val="20"/>
        </w:rPr>
        <w:t>station</w:t>
      </w:r>
      <w:r>
        <w:rPr>
          <w:sz w:val="20"/>
        </w:rPr>
        <w:t xml:space="preserve"> </w:t>
      </w:r>
      <w:r>
        <w:rPr>
          <w:w w:val="65"/>
          <w:sz w:val="20"/>
        </w:rPr>
        <w:t>(Mubuku</w:t>
      </w:r>
      <w:r>
        <w:rPr>
          <w:spacing w:val="-1"/>
          <w:sz w:val="20"/>
        </w:rPr>
        <w:t xml:space="preserve"> </w:t>
      </w:r>
      <w:r>
        <w:rPr>
          <w:w w:val="65"/>
          <w:sz w:val="20"/>
        </w:rPr>
        <w:t>II)</w:t>
      </w:r>
      <w:r>
        <w:rPr>
          <w:sz w:val="20"/>
        </w:rPr>
        <w:t xml:space="preserve"> </w:t>
      </w:r>
      <w:r>
        <w:rPr>
          <w:w w:val="65"/>
          <w:sz w:val="20"/>
        </w:rPr>
        <w:t>was</w:t>
      </w:r>
      <w:r>
        <w:rPr>
          <w:spacing w:val="-1"/>
          <w:sz w:val="20"/>
        </w:rPr>
        <w:t xml:space="preserve"> </w:t>
      </w:r>
      <w:r>
        <w:rPr>
          <w:w w:val="65"/>
          <w:sz w:val="20"/>
        </w:rPr>
        <w:t>built</w:t>
      </w:r>
      <w:r>
        <w:rPr>
          <w:spacing w:val="-5"/>
          <w:sz w:val="20"/>
        </w:rPr>
        <w:t xml:space="preserve"> </w:t>
      </w:r>
      <w:r>
        <w:rPr>
          <w:w w:val="65"/>
          <w:sz w:val="20"/>
        </w:rPr>
        <w:t>to</w:t>
      </w:r>
      <w:r>
        <w:rPr>
          <w:spacing w:val="-1"/>
          <w:sz w:val="20"/>
        </w:rPr>
        <w:t xml:space="preserve"> </w:t>
      </w:r>
      <w:r>
        <w:rPr>
          <w:w w:val="65"/>
          <w:sz w:val="20"/>
        </w:rPr>
        <w:t>generate</w:t>
      </w:r>
      <w:r>
        <w:rPr>
          <w:spacing w:val="-1"/>
          <w:sz w:val="20"/>
        </w:rPr>
        <w:t xml:space="preserve"> </w:t>
      </w:r>
      <w:r>
        <w:rPr>
          <w:w w:val="65"/>
          <w:sz w:val="20"/>
        </w:rPr>
        <w:t>10</w:t>
      </w:r>
      <w:r>
        <w:rPr>
          <w:spacing w:val="-5"/>
          <w:sz w:val="20"/>
        </w:rPr>
        <w:t xml:space="preserve"> </w:t>
      </w:r>
      <w:r>
        <w:rPr>
          <w:w w:val="65"/>
          <w:sz w:val="20"/>
        </w:rPr>
        <w:t>mw</w:t>
      </w:r>
      <w:r>
        <w:rPr>
          <w:sz w:val="20"/>
        </w:rPr>
        <w:t xml:space="preserve"> </w:t>
      </w:r>
      <w:r>
        <w:rPr>
          <w:w w:val="65"/>
          <w:sz w:val="20"/>
        </w:rPr>
        <w:t>by</w:t>
      </w:r>
      <w:r>
        <w:rPr>
          <w:spacing w:val="-4"/>
          <w:sz w:val="20"/>
        </w:rPr>
        <w:t xml:space="preserve"> </w:t>
      </w:r>
      <w:r>
        <w:rPr>
          <w:w w:val="65"/>
          <w:sz w:val="20"/>
        </w:rPr>
        <w:t>Kasese</w:t>
      </w:r>
      <w:r>
        <w:rPr>
          <w:spacing w:val="-5"/>
          <w:sz w:val="20"/>
        </w:rPr>
        <w:t xml:space="preserve"> </w:t>
      </w:r>
      <w:r>
        <w:rPr>
          <w:w w:val="65"/>
          <w:sz w:val="20"/>
        </w:rPr>
        <w:t>cobalt</w:t>
      </w:r>
      <w:r>
        <w:rPr>
          <w:sz w:val="20"/>
        </w:rPr>
        <w:t xml:space="preserve"> </w:t>
      </w:r>
      <w:r>
        <w:rPr>
          <w:spacing w:val="-2"/>
          <w:w w:val="75"/>
          <w:sz w:val="20"/>
        </w:rPr>
        <w:t>industry.</w:t>
      </w:r>
    </w:p>
    <w:p w:rsidR="00E5575B" w:rsidRDefault="00D512E5">
      <w:pPr>
        <w:pStyle w:val="ListParagraph"/>
        <w:numPr>
          <w:ilvl w:val="1"/>
          <w:numId w:val="77"/>
        </w:numPr>
        <w:tabs>
          <w:tab w:val="left" w:pos="550"/>
        </w:tabs>
        <w:spacing w:line="227" w:lineRule="exact"/>
        <w:ind w:left="550" w:hanging="90"/>
        <w:jc w:val="both"/>
        <w:rPr>
          <w:rFonts w:ascii="Arial"/>
          <w:b/>
          <w:sz w:val="18"/>
        </w:rPr>
      </w:pPr>
      <w:r>
        <w:rPr>
          <w:w w:val="80"/>
          <w:sz w:val="20"/>
        </w:rPr>
        <w:t>Bujjagali</w:t>
      </w:r>
      <w:r>
        <w:rPr>
          <w:spacing w:val="-8"/>
          <w:sz w:val="20"/>
        </w:rPr>
        <w:t xml:space="preserve"> </w:t>
      </w:r>
      <w:r>
        <w:rPr>
          <w:w w:val="80"/>
          <w:sz w:val="20"/>
        </w:rPr>
        <w:t>on</w:t>
      </w:r>
      <w:r>
        <w:rPr>
          <w:spacing w:val="-4"/>
          <w:sz w:val="20"/>
        </w:rPr>
        <w:t xml:space="preserve"> </w:t>
      </w:r>
      <w:r>
        <w:rPr>
          <w:w w:val="80"/>
          <w:sz w:val="20"/>
        </w:rPr>
        <w:t>Victoria</w:t>
      </w:r>
      <w:r>
        <w:rPr>
          <w:spacing w:val="-5"/>
          <w:sz w:val="20"/>
        </w:rPr>
        <w:t xml:space="preserve"> </w:t>
      </w:r>
      <w:r>
        <w:rPr>
          <w:w w:val="80"/>
          <w:sz w:val="20"/>
        </w:rPr>
        <w:t>Nile</w:t>
      </w:r>
      <w:r>
        <w:rPr>
          <w:spacing w:val="-8"/>
          <w:sz w:val="20"/>
        </w:rPr>
        <w:t xml:space="preserve"> </w:t>
      </w:r>
      <w:r>
        <w:rPr>
          <w:w w:val="80"/>
          <w:sz w:val="20"/>
        </w:rPr>
        <w:t>in</w:t>
      </w:r>
      <w:r>
        <w:rPr>
          <w:spacing w:val="-7"/>
          <w:sz w:val="20"/>
        </w:rPr>
        <w:t xml:space="preserve"> </w:t>
      </w:r>
      <w:r>
        <w:rPr>
          <w:spacing w:val="-2"/>
          <w:w w:val="80"/>
          <w:sz w:val="20"/>
        </w:rPr>
        <w:t>Jinja</w:t>
      </w:r>
    </w:p>
    <w:p w:rsidR="00E5575B" w:rsidRDefault="00D512E5">
      <w:pPr>
        <w:pStyle w:val="ListParagraph"/>
        <w:numPr>
          <w:ilvl w:val="1"/>
          <w:numId w:val="77"/>
        </w:numPr>
        <w:tabs>
          <w:tab w:val="left" w:pos="641"/>
        </w:tabs>
        <w:spacing w:before="4"/>
        <w:ind w:left="641" w:hanging="181"/>
        <w:rPr>
          <w:sz w:val="20"/>
        </w:rPr>
      </w:pPr>
      <w:r>
        <w:rPr>
          <w:w w:val="80"/>
          <w:sz w:val="20"/>
        </w:rPr>
        <w:t>Nyagak</w:t>
      </w:r>
      <w:r>
        <w:rPr>
          <w:spacing w:val="-7"/>
          <w:sz w:val="20"/>
        </w:rPr>
        <w:t xml:space="preserve"> </w:t>
      </w:r>
      <w:r>
        <w:rPr>
          <w:w w:val="80"/>
          <w:sz w:val="20"/>
        </w:rPr>
        <w:t>in</w:t>
      </w:r>
      <w:r>
        <w:rPr>
          <w:spacing w:val="-6"/>
          <w:sz w:val="20"/>
        </w:rPr>
        <w:t xml:space="preserve"> </w:t>
      </w:r>
      <w:r>
        <w:rPr>
          <w:spacing w:val="-2"/>
          <w:w w:val="80"/>
          <w:sz w:val="20"/>
        </w:rPr>
        <w:t>Zombo</w:t>
      </w:r>
    </w:p>
    <w:p w:rsidR="00E5575B" w:rsidRDefault="00D512E5">
      <w:pPr>
        <w:pStyle w:val="ListParagraph"/>
        <w:numPr>
          <w:ilvl w:val="1"/>
          <w:numId w:val="77"/>
        </w:numPr>
        <w:tabs>
          <w:tab w:val="left" w:pos="641"/>
        </w:tabs>
        <w:spacing w:before="4"/>
        <w:ind w:left="641" w:hanging="181"/>
        <w:rPr>
          <w:sz w:val="20"/>
        </w:rPr>
      </w:pPr>
      <w:r>
        <w:rPr>
          <w:w w:val="80"/>
          <w:sz w:val="20"/>
        </w:rPr>
        <w:t>Kabalega</w:t>
      </w:r>
      <w:r>
        <w:rPr>
          <w:spacing w:val="-6"/>
          <w:sz w:val="20"/>
        </w:rPr>
        <w:t xml:space="preserve"> </w:t>
      </w:r>
      <w:r>
        <w:rPr>
          <w:w w:val="80"/>
          <w:sz w:val="20"/>
        </w:rPr>
        <w:t>in</w:t>
      </w:r>
      <w:r>
        <w:rPr>
          <w:spacing w:val="-6"/>
          <w:sz w:val="20"/>
        </w:rPr>
        <w:t xml:space="preserve"> </w:t>
      </w:r>
      <w:r>
        <w:rPr>
          <w:spacing w:val="-2"/>
          <w:w w:val="80"/>
          <w:sz w:val="20"/>
        </w:rPr>
        <w:t>Hoima</w:t>
      </w:r>
    </w:p>
    <w:p w:rsidR="00E5575B" w:rsidRDefault="00D512E5">
      <w:pPr>
        <w:pStyle w:val="ListParagraph"/>
        <w:numPr>
          <w:ilvl w:val="1"/>
          <w:numId w:val="77"/>
        </w:numPr>
        <w:tabs>
          <w:tab w:val="left" w:pos="641"/>
        </w:tabs>
        <w:spacing w:before="2"/>
        <w:ind w:left="641" w:hanging="181"/>
        <w:rPr>
          <w:sz w:val="20"/>
        </w:rPr>
      </w:pPr>
      <w:r>
        <w:rPr>
          <w:w w:val="80"/>
          <w:sz w:val="20"/>
        </w:rPr>
        <w:t>Mpanga</w:t>
      </w:r>
      <w:r>
        <w:rPr>
          <w:spacing w:val="-6"/>
          <w:sz w:val="20"/>
        </w:rPr>
        <w:t xml:space="preserve"> </w:t>
      </w:r>
      <w:r>
        <w:rPr>
          <w:w w:val="80"/>
          <w:sz w:val="20"/>
        </w:rPr>
        <w:t>in</w:t>
      </w:r>
      <w:r>
        <w:rPr>
          <w:spacing w:val="-5"/>
          <w:sz w:val="20"/>
        </w:rPr>
        <w:t xml:space="preserve"> </w:t>
      </w:r>
      <w:r>
        <w:rPr>
          <w:spacing w:val="-2"/>
          <w:w w:val="80"/>
          <w:sz w:val="20"/>
        </w:rPr>
        <w:t>Kamwenga</w:t>
      </w:r>
    </w:p>
    <w:p w:rsidR="00E5575B" w:rsidRDefault="00D512E5">
      <w:pPr>
        <w:pStyle w:val="ListParagraph"/>
        <w:numPr>
          <w:ilvl w:val="1"/>
          <w:numId w:val="77"/>
        </w:numPr>
        <w:tabs>
          <w:tab w:val="left" w:pos="641"/>
        </w:tabs>
        <w:spacing w:before="4"/>
        <w:ind w:left="641" w:hanging="181"/>
        <w:rPr>
          <w:sz w:val="20"/>
        </w:rPr>
      </w:pPr>
      <w:r>
        <w:rPr>
          <w:w w:val="80"/>
          <w:sz w:val="20"/>
        </w:rPr>
        <w:t>Karuma</w:t>
      </w:r>
      <w:r>
        <w:rPr>
          <w:spacing w:val="-5"/>
          <w:sz w:val="20"/>
        </w:rPr>
        <w:t xml:space="preserve"> </w:t>
      </w:r>
      <w:r>
        <w:rPr>
          <w:w w:val="80"/>
          <w:sz w:val="20"/>
        </w:rPr>
        <w:t>power</w:t>
      </w:r>
      <w:r>
        <w:rPr>
          <w:spacing w:val="-3"/>
          <w:sz w:val="20"/>
        </w:rPr>
        <w:t xml:space="preserve"> </w:t>
      </w:r>
      <w:r>
        <w:rPr>
          <w:w w:val="80"/>
          <w:sz w:val="20"/>
        </w:rPr>
        <w:t>dam</w:t>
      </w:r>
      <w:r>
        <w:rPr>
          <w:spacing w:val="-4"/>
          <w:sz w:val="20"/>
        </w:rPr>
        <w:t xml:space="preserve"> </w:t>
      </w:r>
      <w:r>
        <w:rPr>
          <w:w w:val="80"/>
          <w:sz w:val="20"/>
        </w:rPr>
        <w:t>in</w:t>
      </w:r>
      <w:r>
        <w:rPr>
          <w:spacing w:val="-4"/>
          <w:sz w:val="20"/>
        </w:rPr>
        <w:t xml:space="preserve"> </w:t>
      </w:r>
      <w:r>
        <w:rPr>
          <w:w w:val="80"/>
          <w:sz w:val="20"/>
        </w:rPr>
        <w:t>Kiryandongo</w:t>
      </w:r>
      <w:r>
        <w:rPr>
          <w:spacing w:val="-4"/>
          <w:sz w:val="20"/>
        </w:rPr>
        <w:t xml:space="preserve"> </w:t>
      </w:r>
      <w:r>
        <w:rPr>
          <w:w w:val="80"/>
          <w:sz w:val="20"/>
        </w:rPr>
        <w:t>and</w:t>
      </w:r>
      <w:r>
        <w:rPr>
          <w:spacing w:val="-4"/>
          <w:sz w:val="20"/>
        </w:rPr>
        <w:t xml:space="preserve"> </w:t>
      </w:r>
      <w:r>
        <w:rPr>
          <w:w w:val="80"/>
          <w:sz w:val="20"/>
        </w:rPr>
        <w:t>Isimba</w:t>
      </w:r>
      <w:r>
        <w:rPr>
          <w:spacing w:val="-4"/>
          <w:sz w:val="20"/>
        </w:rPr>
        <w:t xml:space="preserve"> </w:t>
      </w:r>
      <w:r>
        <w:rPr>
          <w:w w:val="80"/>
          <w:sz w:val="20"/>
        </w:rPr>
        <w:t>power</w:t>
      </w:r>
      <w:r>
        <w:rPr>
          <w:spacing w:val="-3"/>
          <w:sz w:val="20"/>
        </w:rPr>
        <w:t xml:space="preserve"> </w:t>
      </w:r>
      <w:r>
        <w:rPr>
          <w:w w:val="80"/>
          <w:sz w:val="20"/>
        </w:rPr>
        <w:t>dam</w:t>
      </w:r>
      <w:r>
        <w:rPr>
          <w:spacing w:val="-4"/>
          <w:sz w:val="20"/>
        </w:rPr>
        <w:t xml:space="preserve"> </w:t>
      </w:r>
      <w:r>
        <w:rPr>
          <w:w w:val="80"/>
          <w:sz w:val="20"/>
        </w:rPr>
        <w:t>in</w:t>
      </w:r>
      <w:r>
        <w:rPr>
          <w:spacing w:val="-4"/>
          <w:sz w:val="20"/>
        </w:rPr>
        <w:t xml:space="preserve"> </w:t>
      </w:r>
      <w:r>
        <w:rPr>
          <w:w w:val="80"/>
          <w:sz w:val="20"/>
        </w:rPr>
        <w:t>Kayunga</w:t>
      </w:r>
      <w:r>
        <w:rPr>
          <w:spacing w:val="-4"/>
          <w:sz w:val="20"/>
        </w:rPr>
        <w:t xml:space="preserve"> </w:t>
      </w:r>
      <w:r>
        <w:rPr>
          <w:w w:val="80"/>
          <w:sz w:val="20"/>
        </w:rPr>
        <w:t>(under</w:t>
      </w:r>
      <w:r>
        <w:rPr>
          <w:spacing w:val="-5"/>
          <w:sz w:val="20"/>
        </w:rPr>
        <w:t xml:space="preserve"> </w:t>
      </w:r>
      <w:r>
        <w:rPr>
          <w:spacing w:val="-2"/>
          <w:w w:val="80"/>
          <w:sz w:val="20"/>
        </w:rPr>
        <w:t>construction).</w:t>
      </w:r>
    </w:p>
    <w:p w:rsidR="00E5575B" w:rsidRDefault="00D512E5">
      <w:pPr>
        <w:pStyle w:val="Heading1"/>
        <w:numPr>
          <w:ilvl w:val="0"/>
          <w:numId w:val="77"/>
        </w:numPr>
        <w:tabs>
          <w:tab w:val="left" w:pos="684"/>
        </w:tabs>
        <w:ind w:left="684" w:hanging="224"/>
      </w:pPr>
      <w:r>
        <w:rPr>
          <w:spacing w:val="-5"/>
          <w:w w:val="80"/>
        </w:rPr>
        <w:t>SOLAR</w:t>
      </w:r>
      <w:r>
        <w:rPr>
          <w:spacing w:val="-3"/>
          <w:w w:val="80"/>
        </w:rPr>
        <w:t xml:space="preserve"> </w:t>
      </w:r>
      <w:r>
        <w:rPr>
          <w:spacing w:val="-2"/>
          <w:w w:val="90"/>
        </w:rPr>
        <w:t>ENERGY</w:t>
      </w:r>
    </w:p>
    <w:p w:rsidR="00E5575B" w:rsidRDefault="00D512E5">
      <w:pPr>
        <w:pStyle w:val="BodyText"/>
        <w:spacing w:before="2" w:line="244" w:lineRule="auto"/>
        <w:ind w:left="460" w:right="721"/>
        <w:jc w:val="both"/>
      </w:pPr>
      <w:r>
        <w:rPr>
          <w:w w:val="60"/>
        </w:rPr>
        <w:t>One</w:t>
      </w:r>
      <w:r>
        <w:rPr>
          <w:spacing w:val="-2"/>
        </w:rPr>
        <w:t xml:space="preserve"> </w:t>
      </w:r>
      <w:r>
        <w:rPr>
          <w:w w:val="60"/>
        </w:rPr>
        <w:t>of</w:t>
      </w:r>
      <w:r>
        <w:t xml:space="preserve"> </w:t>
      </w:r>
      <w:r>
        <w:rPr>
          <w:w w:val="60"/>
        </w:rPr>
        <w:t>the</w:t>
      </w:r>
      <w:r>
        <w:t xml:space="preserve"> </w:t>
      </w:r>
      <w:r>
        <w:rPr>
          <w:w w:val="60"/>
        </w:rPr>
        <w:t>most</w:t>
      </w:r>
      <w:r>
        <w:t xml:space="preserve"> </w:t>
      </w:r>
      <w:r>
        <w:rPr>
          <w:w w:val="60"/>
        </w:rPr>
        <w:t>potential</w:t>
      </w:r>
      <w:r>
        <w:rPr>
          <w:spacing w:val="-2"/>
        </w:rPr>
        <w:t xml:space="preserve"> </w:t>
      </w:r>
      <w:r>
        <w:rPr>
          <w:w w:val="60"/>
        </w:rPr>
        <w:t>sources</w:t>
      </w:r>
      <w:r>
        <w:t xml:space="preserve"> </w:t>
      </w:r>
      <w:r>
        <w:rPr>
          <w:w w:val="60"/>
        </w:rPr>
        <w:t>of</w:t>
      </w:r>
      <w:r>
        <w:t xml:space="preserve"> </w:t>
      </w:r>
      <w:r>
        <w:rPr>
          <w:w w:val="60"/>
        </w:rPr>
        <w:t>energy</w:t>
      </w:r>
      <w:r>
        <w:rPr>
          <w:spacing w:val="-3"/>
        </w:rPr>
        <w:t xml:space="preserve"> </w:t>
      </w:r>
      <w:r>
        <w:rPr>
          <w:w w:val="60"/>
        </w:rPr>
        <w:t>in</w:t>
      </w:r>
      <w:r>
        <w:t xml:space="preserve"> </w:t>
      </w:r>
      <w:r>
        <w:rPr>
          <w:w w:val="60"/>
        </w:rPr>
        <w:t>Uganda</w:t>
      </w:r>
      <w:r>
        <w:rPr>
          <w:spacing w:val="-2"/>
        </w:rPr>
        <w:t xml:space="preserve"> </w:t>
      </w:r>
      <w:r>
        <w:rPr>
          <w:w w:val="60"/>
        </w:rPr>
        <w:t>is</w:t>
      </w:r>
      <w:r>
        <w:rPr>
          <w:spacing w:val="-3"/>
        </w:rPr>
        <w:t xml:space="preserve"> </w:t>
      </w:r>
      <w:r>
        <w:rPr>
          <w:w w:val="60"/>
        </w:rPr>
        <w:t>sun,</w:t>
      </w:r>
      <w:r>
        <w:rPr>
          <w:spacing w:val="-2"/>
        </w:rPr>
        <w:t xml:space="preserve"> </w:t>
      </w:r>
      <w:r>
        <w:rPr>
          <w:w w:val="60"/>
        </w:rPr>
        <w:t>since</w:t>
      </w:r>
      <w:r>
        <w:rPr>
          <w:spacing w:val="23"/>
        </w:rPr>
        <w:t xml:space="preserve"> </w:t>
      </w:r>
      <w:r>
        <w:rPr>
          <w:w w:val="60"/>
        </w:rPr>
        <w:t>Ugandan</w:t>
      </w:r>
      <w:r>
        <w:rPr>
          <w:spacing w:val="-3"/>
        </w:rPr>
        <w:t xml:space="preserve"> </w:t>
      </w:r>
      <w:r>
        <w:rPr>
          <w:w w:val="60"/>
        </w:rPr>
        <w:t>lies</w:t>
      </w:r>
      <w:r>
        <w:rPr>
          <w:spacing w:val="-3"/>
        </w:rPr>
        <w:t xml:space="preserve"> </w:t>
      </w:r>
      <w:r>
        <w:rPr>
          <w:w w:val="60"/>
        </w:rPr>
        <w:t>astride</w:t>
      </w:r>
      <w:r>
        <w:rPr>
          <w:spacing w:val="-2"/>
        </w:rPr>
        <w:t xml:space="preserve"> </w:t>
      </w:r>
      <w:r>
        <w:rPr>
          <w:w w:val="60"/>
        </w:rPr>
        <w:t>the</w:t>
      </w:r>
      <w:r>
        <w:rPr>
          <w:spacing w:val="-2"/>
        </w:rPr>
        <w:t xml:space="preserve"> </w:t>
      </w:r>
      <w:r>
        <w:rPr>
          <w:w w:val="60"/>
        </w:rPr>
        <w:t>equator.</w:t>
      </w:r>
      <w:r>
        <w:t xml:space="preserve"> </w:t>
      </w:r>
      <w:r>
        <w:rPr>
          <w:w w:val="60"/>
        </w:rPr>
        <w:t>It</w:t>
      </w:r>
      <w:r>
        <w:rPr>
          <w:spacing w:val="-4"/>
        </w:rPr>
        <w:t xml:space="preserve"> </w:t>
      </w:r>
      <w:r>
        <w:rPr>
          <w:w w:val="60"/>
        </w:rPr>
        <w:t>receives</w:t>
      </w:r>
      <w:r>
        <w:rPr>
          <w:spacing w:val="-3"/>
        </w:rPr>
        <w:t xml:space="preserve"> </w:t>
      </w:r>
      <w:r>
        <w:rPr>
          <w:w w:val="60"/>
        </w:rPr>
        <w:t>large</w:t>
      </w:r>
      <w:r>
        <w:rPr>
          <w:spacing w:val="-2"/>
        </w:rPr>
        <w:t xml:space="preserve"> </w:t>
      </w:r>
      <w:r>
        <w:rPr>
          <w:w w:val="60"/>
        </w:rPr>
        <w:t>and</w:t>
      </w:r>
      <w:r>
        <w:rPr>
          <w:spacing w:val="-2"/>
        </w:rPr>
        <w:t xml:space="preserve"> </w:t>
      </w:r>
      <w:r>
        <w:rPr>
          <w:w w:val="60"/>
        </w:rPr>
        <w:t>steady</w:t>
      </w:r>
      <w:r>
        <w:rPr>
          <w:spacing w:val="-3"/>
        </w:rPr>
        <w:t xml:space="preserve"> </w:t>
      </w:r>
      <w:r>
        <w:rPr>
          <w:w w:val="60"/>
        </w:rPr>
        <w:t>amounts</w:t>
      </w:r>
      <w:r>
        <w:t xml:space="preserve"> </w:t>
      </w:r>
      <w:r>
        <w:rPr>
          <w:w w:val="60"/>
        </w:rPr>
        <w:t>of</w:t>
      </w:r>
      <w:r>
        <w:rPr>
          <w:spacing w:val="-2"/>
        </w:rPr>
        <w:t xml:space="preserve"> </w:t>
      </w:r>
      <w:r>
        <w:rPr>
          <w:w w:val="60"/>
        </w:rPr>
        <w:t>solar</w:t>
      </w:r>
      <w:r>
        <w:t xml:space="preserve"> </w:t>
      </w:r>
      <w:r>
        <w:rPr>
          <w:w w:val="60"/>
        </w:rPr>
        <w:t>energy</w:t>
      </w:r>
      <w:r>
        <w:t xml:space="preserve"> </w:t>
      </w:r>
      <w:r>
        <w:rPr>
          <w:w w:val="60"/>
        </w:rPr>
        <w:t>throughout</w:t>
      </w:r>
      <w:r>
        <w:t xml:space="preserve"> </w:t>
      </w:r>
      <w:r>
        <w:rPr>
          <w:w w:val="60"/>
        </w:rPr>
        <w:t>the</w:t>
      </w:r>
      <w:r>
        <w:t xml:space="preserve"> </w:t>
      </w:r>
      <w:r>
        <w:rPr>
          <w:w w:val="60"/>
        </w:rPr>
        <w:t>years.</w:t>
      </w:r>
      <w:r>
        <w:t xml:space="preserve"> </w:t>
      </w:r>
      <w:r>
        <w:rPr>
          <w:w w:val="60"/>
        </w:rPr>
        <w:t>There</w:t>
      </w:r>
      <w:r>
        <w:rPr>
          <w:spacing w:val="-2"/>
        </w:rPr>
        <w:t xml:space="preserve"> </w:t>
      </w:r>
      <w:r>
        <w:rPr>
          <w:w w:val="60"/>
        </w:rPr>
        <w:t>is</w:t>
      </w:r>
      <w:r>
        <w:t xml:space="preserve"> </w:t>
      </w:r>
      <w:r>
        <w:rPr>
          <w:w w:val="60"/>
        </w:rPr>
        <w:t>a</w:t>
      </w:r>
      <w:r>
        <w:t xml:space="preserve"> </w:t>
      </w:r>
      <w:r>
        <w:rPr>
          <w:w w:val="60"/>
        </w:rPr>
        <w:t>great</w:t>
      </w:r>
      <w:r>
        <w:t xml:space="preserve"> </w:t>
      </w:r>
      <w:r>
        <w:rPr>
          <w:w w:val="60"/>
        </w:rPr>
        <w:t>potential</w:t>
      </w:r>
      <w:r>
        <w:t xml:space="preserve"> </w:t>
      </w:r>
      <w:r>
        <w:rPr>
          <w:w w:val="60"/>
        </w:rPr>
        <w:t>for</w:t>
      </w:r>
      <w:r>
        <w:t xml:space="preserve"> </w:t>
      </w:r>
      <w:r>
        <w:rPr>
          <w:w w:val="60"/>
        </w:rPr>
        <w:t>harvesting</w:t>
      </w:r>
      <w:r>
        <w:t xml:space="preserve"> </w:t>
      </w:r>
      <w:r>
        <w:rPr>
          <w:w w:val="60"/>
        </w:rPr>
        <w:t>solar</w:t>
      </w:r>
      <w:r>
        <w:t xml:space="preserve"> </w:t>
      </w:r>
      <w:r>
        <w:rPr>
          <w:w w:val="60"/>
        </w:rPr>
        <w:t>energy</w:t>
      </w:r>
      <w:r>
        <w:t xml:space="preserve"> </w:t>
      </w:r>
      <w:r>
        <w:rPr>
          <w:w w:val="60"/>
        </w:rPr>
        <w:t>for</w:t>
      </w:r>
      <w:r>
        <w:t xml:space="preserve"> </w:t>
      </w:r>
      <w:r>
        <w:rPr>
          <w:w w:val="60"/>
        </w:rPr>
        <w:t>Photo</w:t>
      </w:r>
      <w:r>
        <w:t xml:space="preserve"> </w:t>
      </w:r>
      <w:r>
        <w:rPr>
          <w:w w:val="60"/>
        </w:rPr>
        <w:t>Voltaic</w:t>
      </w:r>
      <w:r>
        <w:t xml:space="preserve"> </w:t>
      </w:r>
      <w:r>
        <w:rPr>
          <w:w w:val="60"/>
        </w:rPr>
        <w:t>Thermal</w:t>
      </w:r>
      <w:r>
        <w:t xml:space="preserve"> </w:t>
      </w:r>
      <w:r>
        <w:rPr>
          <w:w w:val="60"/>
        </w:rPr>
        <w:t>Applications</w:t>
      </w:r>
      <w:r>
        <w:t xml:space="preserve"> </w:t>
      </w:r>
      <w:r>
        <w:rPr>
          <w:w w:val="60"/>
        </w:rPr>
        <w:t>producing</w:t>
      </w:r>
      <w:r>
        <w:t xml:space="preserve"> </w:t>
      </w:r>
      <w:r>
        <w:rPr>
          <w:w w:val="60"/>
        </w:rPr>
        <w:t>power</w:t>
      </w:r>
      <w:r>
        <w:t xml:space="preserve"> </w:t>
      </w:r>
      <w:r>
        <w:rPr>
          <w:w w:val="60"/>
        </w:rPr>
        <w:t>in</w:t>
      </w:r>
      <w:r>
        <w:t xml:space="preserve"> </w:t>
      </w:r>
      <w:r>
        <w:rPr>
          <w:w w:val="60"/>
        </w:rPr>
        <w:t>areas</w:t>
      </w:r>
      <w:r>
        <w:t xml:space="preserve"> </w:t>
      </w:r>
      <w:r>
        <w:rPr>
          <w:w w:val="60"/>
        </w:rPr>
        <w:t>located</w:t>
      </w:r>
      <w:r>
        <w:t xml:space="preserve"> </w:t>
      </w:r>
      <w:r>
        <w:rPr>
          <w:w w:val="60"/>
        </w:rPr>
        <w:t>off</w:t>
      </w:r>
      <w:r>
        <w:t xml:space="preserve"> </w:t>
      </w:r>
      <w:r>
        <w:rPr>
          <w:w w:val="60"/>
        </w:rPr>
        <w:t>the</w:t>
      </w:r>
      <w:r>
        <w:t xml:space="preserve"> </w:t>
      </w:r>
      <w:r>
        <w:rPr>
          <w:w w:val="60"/>
        </w:rPr>
        <w:t>national</w:t>
      </w:r>
      <w:r>
        <w:t xml:space="preserve"> </w:t>
      </w:r>
      <w:r>
        <w:rPr>
          <w:w w:val="60"/>
        </w:rPr>
        <w:t>electric</w:t>
      </w:r>
      <w:r>
        <w:t xml:space="preserve"> </w:t>
      </w:r>
      <w:r>
        <w:rPr>
          <w:w w:val="60"/>
        </w:rPr>
        <w:t>power</w:t>
      </w:r>
      <w:r>
        <w:t xml:space="preserve"> </w:t>
      </w:r>
      <w:r>
        <w:rPr>
          <w:w w:val="60"/>
        </w:rPr>
        <w:t>grid</w:t>
      </w:r>
      <w:r>
        <w:t xml:space="preserve"> </w:t>
      </w:r>
      <w:r>
        <w:rPr>
          <w:w w:val="60"/>
        </w:rPr>
        <w:t>and</w:t>
      </w:r>
      <w:r>
        <w:t xml:space="preserve"> </w:t>
      </w:r>
      <w:r>
        <w:rPr>
          <w:w w:val="60"/>
        </w:rPr>
        <w:t>other</w:t>
      </w:r>
      <w:r>
        <w:t xml:space="preserve"> </w:t>
      </w:r>
      <w:r>
        <w:rPr>
          <w:w w:val="60"/>
        </w:rPr>
        <w:t>uses.</w:t>
      </w:r>
    </w:p>
    <w:p w:rsidR="00E5575B" w:rsidRDefault="00D512E5">
      <w:pPr>
        <w:pStyle w:val="BodyText"/>
        <w:spacing w:line="244" w:lineRule="auto"/>
        <w:ind w:left="460" w:right="720"/>
        <w:jc w:val="both"/>
      </w:pPr>
      <w:r>
        <w:rPr>
          <w:w w:val="60"/>
        </w:rPr>
        <w:t>The</w:t>
      </w:r>
      <w:r>
        <w:t xml:space="preserve"> </w:t>
      </w:r>
      <w:r>
        <w:rPr>
          <w:w w:val="60"/>
        </w:rPr>
        <w:t>main</w:t>
      </w:r>
      <w:r>
        <w:t xml:space="preserve"> </w:t>
      </w:r>
      <w:r>
        <w:rPr>
          <w:w w:val="60"/>
        </w:rPr>
        <w:t>users</w:t>
      </w:r>
      <w:r>
        <w:t xml:space="preserve"> </w:t>
      </w:r>
      <w:r>
        <w:rPr>
          <w:w w:val="60"/>
        </w:rPr>
        <w:t>of</w:t>
      </w:r>
      <w:r>
        <w:t xml:space="preserve"> </w:t>
      </w:r>
      <w:r>
        <w:rPr>
          <w:w w:val="60"/>
        </w:rPr>
        <w:t>solar</w:t>
      </w:r>
      <w:r>
        <w:t xml:space="preserve"> </w:t>
      </w:r>
      <w:r>
        <w:rPr>
          <w:w w:val="60"/>
        </w:rPr>
        <w:t>energy</w:t>
      </w:r>
      <w:r>
        <w:t xml:space="preserve"> </w:t>
      </w:r>
      <w:r>
        <w:rPr>
          <w:w w:val="60"/>
        </w:rPr>
        <w:t>in</w:t>
      </w:r>
      <w:r>
        <w:t xml:space="preserve"> </w:t>
      </w:r>
      <w:r>
        <w:rPr>
          <w:w w:val="60"/>
        </w:rPr>
        <w:t>Uganda</w:t>
      </w:r>
      <w:r>
        <w:t xml:space="preserve"> </w:t>
      </w:r>
      <w:r>
        <w:rPr>
          <w:w w:val="60"/>
        </w:rPr>
        <w:t>are;</w:t>
      </w:r>
      <w:r>
        <w:rPr>
          <w:spacing w:val="-1"/>
        </w:rPr>
        <w:t xml:space="preserve"> </w:t>
      </w:r>
      <w:r>
        <w:rPr>
          <w:w w:val="60"/>
        </w:rPr>
        <w:t>health</w:t>
      </w:r>
      <w:r>
        <w:t xml:space="preserve"> </w:t>
      </w:r>
      <w:r>
        <w:rPr>
          <w:w w:val="60"/>
        </w:rPr>
        <w:t>centres</w:t>
      </w:r>
      <w:r>
        <w:t xml:space="preserve"> </w:t>
      </w:r>
      <w:r>
        <w:rPr>
          <w:w w:val="60"/>
        </w:rPr>
        <w:t>for</w:t>
      </w:r>
      <w:r>
        <w:t xml:space="preserve"> </w:t>
      </w:r>
      <w:r>
        <w:rPr>
          <w:w w:val="60"/>
        </w:rPr>
        <w:t>lightening</w:t>
      </w:r>
      <w:r>
        <w:t xml:space="preserve"> </w:t>
      </w:r>
      <w:r>
        <w:rPr>
          <w:w w:val="60"/>
        </w:rPr>
        <w:t>and</w:t>
      </w:r>
      <w:r>
        <w:t xml:space="preserve"> </w:t>
      </w:r>
      <w:r>
        <w:rPr>
          <w:w w:val="60"/>
        </w:rPr>
        <w:t>vaccine</w:t>
      </w:r>
      <w:r>
        <w:t xml:space="preserve"> </w:t>
      </w:r>
      <w:r>
        <w:rPr>
          <w:w w:val="60"/>
        </w:rPr>
        <w:t>refrigeration,</w:t>
      </w:r>
      <w:r>
        <w:t xml:space="preserve"> </w:t>
      </w:r>
      <w:r>
        <w:rPr>
          <w:w w:val="60"/>
        </w:rPr>
        <w:t>Uganda</w:t>
      </w:r>
      <w:r>
        <w:t xml:space="preserve"> </w:t>
      </w:r>
      <w:r>
        <w:rPr>
          <w:w w:val="60"/>
        </w:rPr>
        <w:t>Railway</w:t>
      </w:r>
      <w:r>
        <w:t xml:space="preserve"> </w:t>
      </w:r>
      <w:r>
        <w:rPr>
          <w:w w:val="60"/>
        </w:rPr>
        <w:t>Corporation,</w:t>
      </w:r>
      <w:r>
        <w:t xml:space="preserve"> </w:t>
      </w:r>
      <w:r>
        <w:rPr>
          <w:w w:val="60"/>
        </w:rPr>
        <w:t>Uganda</w:t>
      </w:r>
      <w:r>
        <w:t xml:space="preserve"> </w:t>
      </w:r>
      <w:r>
        <w:rPr>
          <w:w w:val="60"/>
        </w:rPr>
        <w:t>Telecommunications</w:t>
      </w:r>
      <w:r>
        <w:t xml:space="preserve"> </w:t>
      </w:r>
      <w:r>
        <w:rPr>
          <w:w w:val="60"/>
        </w:rPr>
        <w:t>Ltd</w:t>
      </w:r>
      <w:r>
        <w:t xml:space="preserve"> </w:t>
      </w:r>
      <w:r>
        <w:rPr>
          <w:w w:val="60"/>
        </w:rPr>
        <w:t>and</w:t>
      </w:r>
      <w:r>
        <w:t xml:space="preserve"> </w:t>
      </w:r>
      <w:r>
        <w:rPr>
          <w:w w:val="60"/>
        </w:rPr>
        <w:t>other</w:t>
      </w:r>
      <w:r>
        <w:t xml:space="preserve"> </w:t>
      </w:r>
      <w:r>
        <w:rPr>
          <w:w w:val="60"/>
        </w:rPr>
        <w:t>Non</w:t>
      </w:r>
      <w:r>
        <w:t xml:space="preserve"> </w:t>
      </w:r>
      <w:r>
        <w:rPr>
          <w:w w:val="60"/>
        </w:rPr>
        <w:t>Governmental</w:t>
      </w:r>
      <w:r>
        <w:t xml:space="preserve"> </w:t>
      </w:r>
      <w:r>
        <w:rPr>
          <w:w w:val="60"/>
        </w:rPr>
        <w:t>Organisations.</w:t>
      </w:r>
      <w:r>
        <w:t xml:space="preserve"> </w:t>
      </w:r>
      <w:r>
        <w:rPr>
          <w:w w:val="60"/>
        </w:rPr>
        <w:t>It</w:t>
      </w:r>
      <w:r>
        <w:t xml:space="preserve"> </w:t>
      </w:r>
      <w:r>
        <w:rPr>
          <w:w w:val="60"/>
        </w:rPr>
        <w:t>is</w:t>
      </w:r>
      <w:r>
        <w:t xml:space="preserve"> </w:t>
      </w:r>
      <w:r>
        <w:rPr>
          <w:w w:val="60"/>
        </w:rPr>
        <w:t>also</w:t>
      </w:r>
      <w:r>
        <w:t xml:space="preserve"> </w:t>
      </w:r>
      <w:r>
        <w:rPr>
          <w:w w:val="60"/>
        </w:rPr>
        <w:t>used</w:t>
      </w:r>
      <w:r>
        <w:t xml:space="preserve"> </w:t>
      </w:r>
      <w:r>
        <w:rPr>
          <w:w w:val="60"/>
        </w:rPr>
        <w:t>in</w:t>
      </w:r>
      <w:r>
        <w:t xml:space="preserve"> </w:t>
      </w:r>
      <w:r>
        <w:rPr>
          <w:w w:val="60"/>
        </w:rPr>
        <w:t>the</w:t>
      </w:r>
      <w:r>
        <w:t xml:space="preserve"> </w:t>
      </w:r>
      <w:r>
        <w:rPr>
          <w:w w:val="60"/>
        </w:rPr>
        <w:t>tourism</w:t>
      </w:r>
      <w:r>
        <w:t xml:space="preserve"> </w:t>
      </w:r>
      <w:r>
        <w:rPr>
          <w:w w:val="60"/>
        </w:rPr>
        <w:t>industries</w:t>
      </w:r>
      <w:r>
        <w:t xml:space="preserve"> </w:t>
      </w:r>
      <w:r>
        <w:rPr>
          <w:w w:val="60"/>
        </w:rPr>
        <w:t>in</w:t>
      </w:r>
      <w:r>
        <w:t xml:space="preserve"> </w:t>
      </w:r>
      <w:r>
        <w:rPr>
          <w:w w:val="60"/>
        </w:rPr>
        <w:t>and</w:t>
      </w:r>
      <w:r>
        <w:t xml:space="preserve"> </w:t>
      </w:r>
      <w:r>
        <w:rPr>
          <w:w w:val="60"/>
        </w:rPr>
        <w:t>around</w:t>
      </w:r>
      <w:r>
        <w:t xml:space="preserve"> </w:t>
      </w:r>
      <w:r>
        <w:rPr>
          <w:w w:val="60"/>
        </w:rPr>
        <w:t>national</w:t>
      </w:r>
      <w:r>
        <w:t xml:space="preserve"> </w:t>
      </w:r>
      <w:r>
        <w:rPr>
          <w:w w:val="60"/>
        </w:rPr>
        <w:t>parks</w:t>
      </w:r>
      <w:r>
        <w:t xml:space="preserve"> </w:t>
      </w:r>
      <w:r>
        <w:rPr>
          <w:w w:val="60"/>
        </w:rPr>
        <w:t>and</w:t>
      </w:r>
      <w:r>
        <w:t xml:space="preserve"> </w:t>
      </w:r>
      <w:r>
        <w:rPr>
          <w:w w:val="60"/>
        </w:rPr>
        <w:t>game</w:t>
      </w:r>
      <w:r>
        <w:t xml:space="preserve"> </w:t>
      </w:r>
      <w:r>
        <w:rPr>
          <w:w w:val="60"/>
        </w:rPr>
        <w:t>reserves</w:t>
      </w:r>
      <w:r>
        <w:t xml:space="preserve"> </w:t>
      </w:r>
      <w:r>
        <w:rPr>
          <w:w w:val="60"/>
        </w:rPr>
        <w:t>for</w:t>
      </w:r>
      <w:r>
        <w:t xml:space="preserve"> </w:t>
      </w:r>
      <w:r>
        <w:rPr>
          <w:w w:val="60"/>
        </w:rPr>
        <w:t>Photo</w:t>
      </w:r>
      <w:r>
        <w:t xml:space="preserve"> </w:t>
      </w:r>
      <w:r>
        <w:rPr>
          <w:w w:val="60"/>
        </w:rPr>
        <w:t>voltaic</w:t>
      </w:r>
      <w:r>
        <w:t xml:space="preserve"> </w:t>
      </w:r>
      <w:r>
        <w:rPr>
          <w:w w:val="60"/>
        </w:rPr>
        <w:t>systems</w:t>
      </w:r>
      <w:r>
        <w:t xml:space="preserve"> </w:t>
      </w:r>
      <w:r>
        <w:rPr>
          <w:w w:val="60"/>
        </w:rPr>
        <w:t>as</w:t>
      </w:r>
      <w:r>
        <w:t xml:space="preserve"> </w:t>
      </w:r>
      <w:r>
        <w:rPr>
          <w:w w:val="60"/>
        </w:rPr>
        <w:t>well</w:t>
      </w:r>
      <w:r>
        <w:t xml:space="preserve"> </w:t>
      </w:r>
      <w:r>
        <w:rPr>
          <w:w w:val="60"/>
        </w:rPr>
        <w:t>as</w:t>
      </w:r>
      <w:r>
        <w:t xml:space="preserve"> </w:t>
      </w:r>
      <w:r>
        <w:rPr>
          <w:w w:val="60"/>
        </w:rPr>
        <w:t>few</w:t>
      </w:r>
      <w:r>
        <w:t xml:space="preserve"> </w:t>
      </w:r>
      <w:r>
        <w:rPr>
          <w:w w:val="60"/>
        </w:rPr>
        <w:t>homesteads.</w:t>
      </w:r>
    </w:p>
    <w:p w:rsidR="00E5575B" w:rsidRDefault="00D512E5">
      <w:pPr>
        <w:pStyle w:val="Heading1"/>
        <w:numPr>
          <w:ilvl w:val="0"/>
          <w:numId w:val="77"/>
        </w:numPr>
        <w:tabs>
          <w:tab w:val="left" w:pos="684"/>
        </w:tabs>
        <w:spacing w:line="226" w:lineRule="exact"/>
        <w:ind w:left="684" w:hanging="224"/>
      </w:pPr>
      <w:r>
        <w:rPr>
          <w:spacing w:val="-4"/>
          <w:w w:val="80"/>
        </w:rPr>
        <w:t>WOOD</w:t>
      </w:r>
      <w:r>
        <w:rPr>
          <w:spacing w:val="-15"/>
        </w:rPr>
        <w:t xml:space="preserve"> </w:t>
      </w:r>
      <w:r>
        <w:rPr>
          <w:spacing w:val="-4"/>
          <w:w w:val="80"/>
        </w:rPr>
        <w:t>AND</w:t>
      </w:r>
      <w:r>
        <w:rPr>
          <w:spacing w:val="-13"/>
        </w:rPr>
        <w:t xml:space="preserve"> </w:t>
      </w:r>
      <w:r>
        <w:rPr>
          <w:spacing w:val="-4"/>
          <w:w w:val="80"/>
        </w:rPr>
        <w:t>CHARCOAL</w:t>
      </w:r>
      <w:r>
        <w:rPr>
          <w:spacing w:val="-13"/>
        </w:rPr>
        <w:t xml:space="preserve"> </w:t>
      </w:r>
      <w:r>
        <w:rPr>
          <w:spacing w:val="-4"/>
          <w:w w:val="80"/>
        </w:rPr>
        <w:t>FUEL</w:t>
      </w:r>
    </w:p>
    <w:p w:rsidR="00E5575B" w:rsidRDefault="00D512E5">
      <w:pPr>
        <w:pStyle w:val="BodyText"/>
        <w:spacing w:line="244" w:lineRule="auto"/>
        <w:ind w:left="460" w:right="716"/>
        <w:jc w:val="both"/>
      </w:pPr>
      <w:r>
        <w:rPr>
          <w:w w:val="60"/>
        </w:rPr>
        <w:t>In</w:t>
      </w:r>
      <w:r>
        <w:t xml:space="preserve"> </w:t>
      </w:r>
      <w:r>
        <w:rPr>
          <w:w w:val="60"/>
        </w:rPr>
        <w:t>Uganda,</w:t>
      </w:r>
      <w:r>
        <w:t xml:space="preserve"> </w:t>
      </w:r>
      <w:r>
        <w:rPr>
          <w:w w:val="60"/>
        </w:rPr>
        <w:t>fire</w:t>
      </w:r>
      <w:r>
        <w:t xml:space="preserve"> </w:t>
      </w:r>
      <w:r>
        <w:rPr>
          <w:w w:val="60"/>
        </w:rPr>
        <w:t>wood</w:t>
      </w:r>
      <w:r>
        <w:t xml:space="preserve"> </w:t>
      </w:r>
      <w:r>
        <w:rPr>
          <w:w w:val="60"/>
        </w:rPr>
        <w:t>and</w:t>
      </w:r>
      <w:r>
        <w:t xml:space="preserve"> </w:t>
      </w:r>
      <w:r>
        <w:rPr>
          <w:w w:val="60"/>
        </w:rPr>
        <w:t>charcoal</w:t>
      </w:r>
      <w:r>
        <w:t xml:space="preserve"> </w:t>
      </w:r>
      <w:r>
        <w:rPr>
          <w:w w:val="60"/>
        </w:rPr>
        <w:t>represents</w:t>
      </w:r>
      <w:r>
        <w:t xml:space="preserve"> </w:t>
      </w:r>
      <w:r>
        <w:rPr>
          <w:w w:val="60"/>
        </w:rPr>
        <w:t>the</w:t>
      </w:r>
      <w:r>
        <w:t xml:space="preserve"> </w:t>
      </w:r>
      <w:r>
        <w:rPr>
          <w:w w:val="60"/>
        </w:rPr>
        <w:t>widest</w:t>
      </w:r>
      <w:r>
        <w:rPr>
          <w:spacing w:val="-1"/>
        </w:rPr>
        <w:t xml:space="preserve"> </w:t>
      </w:r>
      <w:r>
        <w:rPr>
          <w:w w:val="60"/>
        </w:rPr>
        <w:t>form</w:t>
      </w:r>
      <w:r>
        <w:t xml:space="preserve"> </w:t>
      </w:r>
      <w:r>
        <w:rPr>
          <w:w w:val="60"/>
        </w:rPr>
        <w:t>of</w:t>
      </w:r>
      <w:r>
        <w:t xml:space="preserve"> </w:t>
      </w:r>
      <w:r>
        <w:rPr>
          <w:w w:val="60"/>
        </w:rPr>
        <w:t>energy</w:t>
      </w:r>
      <w:r>
        <w:rPr>
          <w:spacing w:val="8"/>
        </w:rPr>
        <w:t xml:space="preserve"> </w:t>
      </w:r>
      <w:r>
        <w:rPr>
          <w:w w:val="60"/>
        </w:rPr>
        <w:t>used</w:t>
      </w:r>
      <w:r>
        <w:t xml:space="preserve"> </w:t>
      </w:r>
      <w:r>
        <w:rPr>
          <w:w w:val="60"/>
        </w:rPr>
        <w:t>especially</w:t>
      </w:r>
      <w:r>
        <w:t xml:space="preserve"> </w:t>
      </w:r>
      <w:r>
        <w:rPr>
          <w:w w:val="60"/>
        </w:rPr>
        <w:t>in</w:t>
      </w:r>
      <w:r>
        <w:t xml:space="preserve"> </w:t>
      </w:r>
      <w:r>
        <w:rPr>
          <w:w w:val="60"/>
        </w:rPr>
        <w:t>rural</w:t>
      </w:r>
      <w:r>
        <w:t xml:space="preserve"> </w:t>
      </w:r>
      <w:r>
        <w:rPr>
          <w:w w:val="60"/>
        </w:rPr>
        <w:t>areas.</w:t>
      </w:r>
      <w:r>
        <w:t xml:space="preserve"> </w:t>
      </w:r>
      <w:r>
        <w:rPr>
          <w:w w:val="60"/>
        </w:rPr>
        <w:t>They</w:t>
      </w:r>
      <w:r>
        <w:t xml:space="preserve"> </w:t>
      </w:r>
      <w:r>
        <w:rPr>
          <w:w w:val="60"/>
        </w:rPr>
        <w:t>constitute</w:t>
      </w:r>
      <w:r>
        <w:t xml:space="preserve"> </w:t>
      </w:r>
      <w:r>
        <w:rPr>
          <w:w w:val="60"/>
        </w:rPr>
        <w:t>95%</w:t>
      </w:r>
      <w:r>
        <w:t xml:space="preserve"> </w:t>
      </w:r>
      <w:r>
        <w:rPr>
          <w:w w:val="60"/>
        </w:rPr>
        <w:t>of</w:t>
      </w:r>
      <w:r>
        <w:t xml:space="preserve"> </w:t>
      </w:r>
      <w:r>
        <w:rPr>
          <w:w w:val="60"/>
        </w:rPr>
        <w:t>the</w:t>
      </w:r>
      <w:r>
        <w:t xml:space="preserve"> </w:t>
      </w:r>
      <w:r>
        <w:rPr>
          <w:w w:val="60"/>
        </w:rPr>
        <w:t>total</w:t>
      </w:r>
      <w:r>
        <w:t xml:space="preserve"> </w:t>
      </w:r>
      <w:r>
        <w:rPr>
          <w:w w:val="60"/>
        </w:rPr>
        <w:t>energy</w:t>
      </w:r>
      <w:r>
        <w:t xml:space="preserve"> </w:t>
      </w:r>
      <w:r>
        <w:rPr>
          <w:w w:val="60"/>
        </w:rPr>
        <w:t>consumed</w:t>
      </w:r>
      <w:r>
        <w:t xml:space="preserve"> </w:t>
      </w:r>
      <w:r>
        <w:rPr>
          <w:w w:val="60"/>
        </w:rPr>
        <w:t>in</w:t>
      </w:r>
      <w:r>
        <w:t xml:space="preserve"> </w:t>
      </w:r>
      <w:r>
        <w:rPr>
          <w:w w:val="60"/>
        </w:rPr>
        <w:t>Uganda.</w:t>
      </w:r>
      <w:r>
        <w:t xml:space="preserve"> </w:t>
      </w:r>
      <w:r>
        <w:rPr>
          <w:w w:val="60"/>
        </w:rPr>
        <w:t>Forests</w:t>
      </w:r>
      <w:r>
        <w:t xml:space="preserve"> </w:t>
      </w:r>
      <w:r>
        <w:rPr>
          <w:w w:val="60"/>
        </w:rPr>
        <w:t>and</w:t>
      </w:r>
      <w:r>
        <w:t xml:space="preserve"> </w:t>
      </w:r>
      <w:r>
        <w:rPr>
          <w:w w:val="60"/>
        </w:rPr>
        <w:t>woodlands</w:t>
      </w:r>
      <w:r>
        <w:t xml:space="preserve"> </w:t>
      </w:r>
      <w:r>
        <w:rPr>
          <w:w w:val="60"/>
        </w:rPr>
        <w:t>are</w:t>
      </w:r>
      <w:r>
        <w:t xml:space="preserve"> </w:t>
      </w:r>
      <w:r>
        <w:rPr>
          <w:w w:val="60"/>
        </w:rPr>
        <w:t>the</w:t>
      </w:r>
      <w:r>
        <w:t xml:space="preserve"> </w:t>
      </w:r>
      <w:r>
        <w:rPr>
          <w:w w:val="60"/>
        </w:rPr>
        <w:t>main</w:t>
      </w:r>
      <w:r>
        <w:t xml:space="preserve"> </w:t>
      </w:r>
      <w:r>
        <w:rPr>
          <w:w w:val="60"/>
        </w:rPr>
        <w:t>sources</w:t>
      </w:r>
      <w:r>
        <w:t xml:space="preserve"> </w:t>
      </w:r>
      <w:r>
        <w:rPr>
          <w:w w:val="60"/>
        </w:rPr>
        <w:t>of</w:t>
      </w:r>
      <w:r>
        <w:t xml:space="preserve"> </w:t>
      </w:r>
      <w:r>
        <w:rPr>
          <w:w w:val="60"/>
        </w:rPr>
        <w:t>wood</w:t>
      </w:r>
      <w:r>
        <w:t xml:space="preserve"> </w:t>
      </w:r>
      <w:r>
        <w:rPr>
          <w:w w:val="60"/>
        </w:rPr>
        <w:t>and</w:t>
      </w:r>
      <w:r>
        <w:t xml:space="preserve"> </w:t>
      </w:r>
      <w:r>
        <w:rPr>
          <w:w w:val="60"/>
        </w:rPr>
        <w:t>charcoal.</w:t>
      </w:r>
      <w:r>
        <w:t xml:space="preserve"> </w:t>
      </w:r>
      <w:r>
        <w:rPr>
          <w:w w:val="60"/>
        </w:rPr>
        <w:t>Fire</w:t>
      </w:r>
      <w:r>
        <w:rPr>
          <w:spacing w:val="-2"/>
        </w:rPr>
        <w:t xml:space="preserve"> </w:t>
      </w:r>
      <w:r>
        <w:rPr>
          <w:w w:val="60"/>
        </w:rPr>
        <w:t>wood</w:t>
      </w:r>
      <w:r>
        <w:t xml:space="preserve"> </w:t>
      </w:r>
      <w:r>
        <w:rPr>
          <w:w w:val="60"/>
        </w:rPr>
        <w:t>is</w:t>
      </w:r>
      <w:r>
        <w:t xml:space="preserve"> </w:t>
      </w:r>
      <w:r>
        <w:rPr>
          <w:w w:val="60"/>
        </w:rPr>
        <w:t>mainly</w:t>
      </w:r>
      <w:r>
        <w:t xml:space="preserve"> </w:t>
      </w:r>
      <w:r>
        <w:rPr>
          <w:w w:val="60"/>
        </w:rPr>
        <w:t>used</w:t>
      </w:r>
      <w:r>
        <w:rPr>
          <w:spacing w:val="-2"/>
        </w:rPr>
        <w:t xml:space="preserve"> </w:t>
      </w:r>
      <w:r>
        <w:rPr>
          <w:w w:val="60"/>
        </w:rPr>
        <w:t>in</w:t>
      </w:r>
      <w:r>
        <w:t xml:space="preserve"> </w:t>
      </w:r>
      <w:r>
        <w:rPr>
          <w:w w:val="60"/>
        </w:rPr>
        <w:t>rural</w:t>
      </w:r>
      <w:r>
        <w:t xml:space="preserve"> </w:t>
      </w:r>
      <w:r>
        <w:rPr>
          <w:w w:val="60"/>
        </w:rPr>
        <w:t>areas</w:t>
      </w:r>
      <w:r>
        <w:t xml:space="preserve"> </w:t>
      </w:r>
      <w:r>
        <w:rPr>
          <w:w w:val="60"/>
        </w:rPr>
        <w:t>while</w:t>
      </w:r>
      <w:r>
        <w:t xml:space="preserve"> </w:t>
      </w:r>
      <w:r>
        <w:rPr>
          <w:w w:val="60"/>
        </w:rPr>
        <w:t>charcoal</w:t>
      </w:r>
      <w:r>
        <w:t xml:space="preserve"> </w:t>
      </w:r>
      <w:r>
        <w:rPr>
          <w:w w:val="60"/>
        </w:rPr>
        <w:t>in</w:t>
      </w:r>
      <w:r>
        <w:t xml:space="preserve"> </w:t>
      </w:r>
      <w:r>
        <w:rPr>
          <w:w w:val="60"/>
        </w:rPr>
        <w:t>urban</w:t>
      </w:r>
      <w:r>
        <w:t xml:space="preserve"> </w:t>
      </w:r>
      <w:r>
        <w:rPr>
          <w:w w:val="60"/>
        </w:rPr>
        <w:t>areas.</w:t>
      </w:r>
      <w:r>
        <w:rPr>
          <w:spacing w:val="-3"/>
        </w:rPr>
        <w:t xml:space="preserve"> </w:t>
      </w:r>
      <w:r>
        <w:rPr>
          <w:w w:val="60"/>
        </w:rPr>
        <w:t>Charcoal</w:t>
      </w:r>
      <w:r>
        <w:t xml:space="preserve"> </w:t>
      </w:r>
      <w:r>
        <w:rPr>
          <w:w w:val="60"/>
        </w:rPr>
        <w:t>industries</w:t>
      </w:r>
      <w:r>
        <w:t xml:space="preserve"> </w:t>
      </w:r>
      <w:r>
        <w:rPr>
          <w:w w:val="60"/>
        </w:rPr>
        <w:t>are</w:t>
      </w:r>
      <w:r>
        <w:rPr>
          <w:spacing w:val="-2"/>
        </w:rPr>
        <w:t xml:space="preserve"> </w:t>
      </w:r>
      <w:r>
        <w:rPr>
          <w:w w:val="60"/>
        </w:rPr>
        <w:t>increasingly</w:t>
      </w:r>
      <w:r>
        <w:t xml:space="preserve"> </w:t>
      </w:r>
      <w:r>
        <w:rPr>
          <w:w w:val="60"/>
        </w:rPr>
        <w:t>developing</w:t>
      </w:r>
      <w:r>
        <w:t xml:space="preserve"> </w:t>
      </w:r>
      <w:r>
        <w:rPr>
          <w:w w:val="60"/>
        </w:rPr>
        <w:t>to</w:t>
      </w:r>
      <w:r>
        <w:t xml:space="preserve"> </w:t>
      </w:r>
      <w:r>
        <w:rPr>
          <w:w w:val="60"/>
        </w:rPr>
        <w:t>meet</w:t>
      </w:r>
      <w:r>
        <w:t xml:space="preserve"> </w:t>
      </w:r>
      <w:r>
        <w:rPr>
          <w:w w:val="60"/>
        </w:rPr>
        <w:t>the</w:t>
      </w:r>
      <w:r>
        <w:t xml:space="preserve"> </w:t>
      </w:r>
      <w:r>
        <w:rPr>
          <w:w w:val="60"/>
        </w:rPr>
        <w:t>domestic</w:t>
      </w:r>
      <w:r>
        <w:t xml:space="preserve"> </w:t>
      </w:r>
      <w:r>
        <w:rPr>
          <w:w w:val="60"/>
        </w:rPr>
        <w:t>and</w:t>
      </w:r>
      <w:r>
        <w:t xml:space="preserve"> </w:t>
      </w:r>
      <w:r>
        <w:rPr>
          <w:w w:val="60"/>
        </w:rPr>
        <w:t>industrial</w:t>
      </w:r>
      <w:r>
        <w:t xml:space="preserve"> </w:t>
      </w:r>
      <w:r>
        <w:rPr>
          <w:spacing w:val="-2"/>
          <w:w w:val="70"/>
        </w:rPr>
        <w:t>demands.</w:t>
      </w:r>
    </w:p>
    <w:p w:rsidR="00E5575B" w:rsidRDefault="00D512E5">
      <w:pPr>
        <w:pStyle w:val="Heading1"/>
        <w:numPr>
          <w:ilvl w:val="0"/>
          <w:numId w:val="77"/>
        </w:numPr>
        <w:tabs>
          <w:tab w:val="left" w:pos="1360"/>
        </w:tabs>
        <w:spacing w:line="223" w:lineRule="exact"/>
        <w:ind w:left="1360" w:hanging="900"/>
      </w:pPr>
      <w:r>
        <w:rPr>
          <w:spacing w:val="-4"/>
          <w:w w:val="80"/>
        </w:rPr>
        <w:t>BIO</w:t>
      </w:r>
      <w:r>
        <w:rPr>
          <w:spacing w:val="-11"/>
          <w:w w:val="80"/>
        </w:rPr>
        <w:t xml:space="preserve"> </w:t>
      </w:r>
      <w:r>
        <w:rPr>
          <w:spacing w:val="-4"/>
          <w:w w:val="80"/>
        </w:rPr>
        <w:t>-</w:t>
      </w:r>
      <w:r>
        <w:rPr>
          <w:spacing w:val="-5"/>
          <w:w w:val="80"/>
        </w:rPr>
        <w:t>GAS</w:t>
      </w:r>
    </w:p>
    <w:p w:rsidR="00E5575B" w:rsidRDefault="00D512E5">
      <w:pPr>
        <w:pStyle w:val="BodyText"/>
        <w:spacing w:before="2"/>
        <w:ind w:left="460" w:right="719"/>
        <w:jc w:val="both"/>
      </w:pPr>
      <w:r>
        <w:rPr>
          <w:w w:val="60"/>
        </w:rPr>
        <w:t>Although</w:t>
      </w:r>
      <w:r>
        <w:t xml:space="preserve"> </w:t>
      </w:r>
      <w:r>
        <w:rPr>
          <w:w w:val="60"/>
        </w:rPr>
        <w:t>on</w:t>
      </w:r>
      <w:r>
        <w:t xml:space="preserve"> </w:t>
      </w:r>
      <w:r>
        <w:rPr>
          <w:w w:val="60"/>
        </w:rPr>
        <w:t>a</w:t>
      </w:r>
      <w:r>
        <w:t xml:space="preserve"> </w:t>
      </w:r>
      <w:r>
        <w:rPr>
          <w:w w:val="60"/>
        </w:rPr>
        <w:t>small</w:t>
      </w:r>
      <w:r>
        <w:t xml:space="preserve"> </w:t>
      </w:r>
      <w:r>
        <w:rPr>
          <w:w w:val="60"/>
        </w:rPr>
        <w:t>scale,</w:t>
      </w:r>
      <w:r>
        <w:t xml:space="preserve"> </w:t>
      </w:r>
      <w:r>
        <w:rPr>
          <w:w w:val="60"/>
        </w:rPr>
        <w:t>a</w:t>
      </w:r>
      <w:r>
        <w:t xml:space="preserve"> </w:t>
      </w:r>
      <w:r>
        <w:rPr>
          <w:w w:val="60"/>
        </w:rPr>
        <w:t>number</w:t>
      </w:r>
      <w:r>
        <w:t xml:space="preserve"> </w:t>
      </w:r>
      <w:r>
        <w:rPr>
          <w:w w:val="60"/>
        </w:rPr>
        <w:t>of</w:t>
      </w:r>
      <w:r>
        <w:t xml:space="preserve"> </w:t>
      </w:r>
      <w:r>
        <w:rPr>
          <w:w w:val="60"/>
        </w:rPr>
        <w:t>private</w:t>
      </w:r>
      <w:r>
        <w:t xml:space="preserve"> </w:t>
      </w:r>
      <w:r>
        <w:rPr>
          <w:w w:val="60"/>
        </w:rPr>
        <w:t>owned</w:t>
      </w:r>
      <w:r>
        <w:t xml:space="preserve"> </w:t>
      </w:r>
      <w:r>
        <w:rPr>
          <w:w w:val="60"/>
        </w:rPr>
        <w:t>bio</w:t>
      </w:r>
      <w:r>
        <w:t xml:space="preserve"> </w:t>
      </w:r>
      <w:r>
        <w:rPr>
          <w:w w:val="60"/>
        </w:rPr>
        <w:t>gas</w:t>
      </w:r>
      <w:r>
        <w:t xml:space="preserve"> </w:t>
      </w:r>
      <w:r>
        <w:rPr>
          <w:w w:val="60"/>
        </w:rPr>
        <w:t>plants</w:t>
      </w:r>
      <w:r>
        <w:t xml:space="preserve"> </w:t>
      </w:r>
      <w:r>
        <w:rPr>
          <w:w w:val="60"/>
        </w:rPr>
        <w:t>are</w:t>
      </w:r>
      <w:r>
        <w:t xml:space="preserve"> </w:t>
      </w:r>
      <w:r>
        <w:rPr>
          <w:w w:val="60"/>
        </w:rPr>
        <w:t>in</w:t>
      </w:r>
      <w:r>
        <w:t xml:space="preserve"> </w:t>
      </w:r>
      <w:r>
        <w:rPr>
          <w:w w:val="60"/>
        </w:rPr>
        <w:t>existence</w:t>
      </w:r>
      <w:r>
        <w:t xml:space="preserve"> </w:t>
      </w:r>
      <w:r>
        <w:rPr>
          <w:w w:val="60"/>
        </w:rPr>
        <w:t>which</w:t>
      </w:r>
      <w:r>
        <w:t xml:space="preserve"> </w:t>
      </w:r>
      <w:r>
        <w:rPr>
          <w:w w:val="60"/>
        </w:rPr>
        <w:t>is</w:t>
      </w:r>
      <w:r>
        <w:t xml:space="preserve"> </w:t>
      </w:r>
      <w:r>
        <w:rPr>
          <w:w w:val="60"/>
        </w:rPr>
        <w:t>based</w:t>
      </w:r>
      <w:r>
        <w:t xml:space="preserve"> </w:t>
      </w:r>
      <w:r>
        <w:rPr>
          <w:w w:val="60"/>
        </w:rPr>
        <w:t>in</w:t>
      </w:r>
      <w:r>
        <w:t xml:space="preserve"> </w:t>
      </w:r>
      <w:r>
        <w:rPr>
          <w:w w:val="60"/>
        </w:rPr>
        <w:t>the</w:t>
      </w:r>
      <w:r>
        <w:t xml:space="preserve"> </w:t>
      </w:r>
      <w:r>
        <w:rPr>
          <w:w w:val="60"/>
        </w:rPr>
        <w:t>cattle</w:t>
      </w:r>
      <w:r>
        <w:t xml:space="preserve"> </w:t>
      </w:r>
      <w:r>
        <w:rPr>
          <w:w w:val="60"/>
        </w:rPr>
        <w:t>rearing</w:t>
      </w:r>
      <w:r>
        <w:t xml:space="preserve"> </w:t>
      </w:r>
      <w:r>
        <w:rPr>
          <w:w w:val="60"/>
        </w:rPr>
        <w:t>areas</w:t>
      </w:r>
      <w:r>
        <w:t xml:space="preserve"> </w:t>
      </w:r>
      <w:r>
        <w:rPr>
          <w:w w:val="60"/>
        </w:rPr>
        <w:t>of</w:t>
      </w:r>
      <w:r>
        <w:t xml:space="preserve"> </w:t>
      </w:r>
      <w:r>
        <w:rPr>
          <w:w w:val="60"/>
        </w:rPr>
        <w:t>Uganda</w:t>
      </w:r>
      <w:r>
        <w:t xml:space="preserve"> </w:t>
      </w:r>
      <w:r>
        <w:rPr>
          <w:w w:val="60"/>
        </w:rPr>
        <w:t>where</w:t>
      </w:r>
      <w:r>
        <w:t xml:space="preserve"> </w:t>
      </w:r>
      <w:r>
        <w:rPr>
          <w:w w:val="60"/>
        </w:rPr>
        <w:t>cow</w:t>
      </w:r>
      <w:r>
        <w:t xml:space="preserve"> </w:t>
      </w:r>
      <w:r>
        <w:rPr>
          <w:w w:val="60"/>
        </w:rPr>
        <w:t>dung</w:t>
      </w:r>
      <w:r>
        <w:t xml:space="preserve"> </w:t>
      </w:r>
      <w:r>
        <w:rPr>
          <w:w w:val="60"/>
        </w:rPr>
        <w:t>is</w:t>
      </w:r>
      <w:r>
        <w:t xml:space="preserve"> </w:t>
      </w:r>
      <w:r>
        <w:rPr>
          <w:w w:val="60"/>
        </w:rPr>
        <w:t>used</w:t>
      </w:r>
      <w:r>
        <w:t xml:space="preserve"> </w:t>
      </w:r>
      <w:r>
        <w:rPr>
          <w:w w:val="60"/>
        </w:rPr>
        <w:t>as</w:t>
      </w:r>
      <w:r>
        <w:t xml:space="preserve"> </w:t>
      </w:r>
      <w:r>
        <w:rPr>
          <w:w w:val="60"/>
        </w:rPr>
        <w:t>the</w:t>
      </w:r>
      <w:r>
        <w:t xml:space="preserve"> </w:t>
      </w:r>
      <w:r>
        <w:rPr>
          <w:w w:val="60"/>
        </w:rPr>
        <w:t>raw</w:t>
      </w:r>
      <w:r>
        <w:t xml:space="preserve"> </w:t>
      </w:r>
      <w:r>
        <w:rPr>
          <w:w w:val="60"/>
        </w:rPr>
        <w:t>material</w:t>
      </w:r>
      <w:r>
        <w:t xml:space="preserve"> </w:t>
      </w:r>
      <w:r>
        <w:rPr>
          <w:w w:val="60"/>
        </w:rPr>
        <w:t>like</w:t>
      </w:r>
      <w:r>
        <w:t xml:space="preserve"> </w:t>
      </w:r>
      <w:r>
        <w:rPr>
          <w:w w:val="60"/>
        </w:rPr>
        <w:t>in</w:t>
      </w:r>
      <w:r>
        <w:t xml:space="preserve"> </w:t>
      </w:r>
      <w:r>
        <w:rPr>
          <w:spacing w:val="-2"/>
          <w:w w:val="70"/>
        </w:rPr>
        <w:t>Mbarara, Kampala, Soroti,</w:t>
      </w:r>
      <w:r>
        <w:rPr>
          <w:spacing w:val="-4"/>
          <w:w w:val="70"/>
        </w:rPr>
        <w:t xml:space="preserve"> </w:t>
      </w:r>
      <w:r>
        <w:rPr>
          <w:spacing w:val="-2"/>
          <w:w w:val="70"/>
        </w:rPr>
        <w:t>etc.</w:t>
      </w:r>
    </w:p>
    <w:p w:rsidR="00E5575B" w:rsidRDefault="00D512E5">
      <w:pPr>
        <w:pStyle w:val="Heading1"/>
        <w:numPr>
          <w:ilvl w:val="0"/>
          <w:numId w:val="77"/>
        </w:numPr>
        <w:tabs>
          <w:tab w:val="left" w:pos="669"/>
        </w:tabs>
        <w:spacing w:before="2"/>
        <w:ind w:left="669" w:hanging="209"/>
      </w:pPr>
      <w:r>
        <w:rPr>
          <w:spacing w:val="-2"/>
          <w:w w:val="80"/>
        </w:rPr>
        <w:t>BIO</w:t>
      </w:r>
      <w:r>
        <w:rPr>
          <w:spacing w:val="-12"/>
        </w:rPr>
        <w:t xml:space="preserve"> </w:t>
      </w:r>
      <w:r>
        <w:rPr>
          <w:spacing w:val="-2"/>
          <w:w w:val="80"/>
        </w:rPr>
        <w:t>-</w:t>
      </w:r>
      <w:r>
        <w:rPr>
          <w:spacing w:val="-11"/>
        </w:rPr>
        <w:t xml:space="preserve"> </w:t>
      </w:r>
      <w:r>
        <w:rPr>
          <w:spacing w:val="-4"/>
          <w:w w:val="80"/>
        </w:rPr>
        <w:t>MASS</w:t>
      </w:r>
    </w:p>
    <w:p w:rsidR="00E5575B" w:rsidRDefault="00D512E5">
      <w:pPr>
        <w:pStyle w:val="BodyText"/>
        <w:spacing w:before="4" w:line="242" w:lineRule="auto"/>
        <w:ind w:left="460" w:right="715"/>
        <w:jc w:val="both"/>
      </w:pPr>
      <w:r>
        <w:rPr>
          <w:w w:val="60"/>
        </w:rPr>
        <w:t>In</w:t>
      </w:r>
      <w:r>
        <w:t xml:space="preserve"> </w:t>
      </w:r>
      <w:r>
        <w:rPr>
          <w:w w:val="60"/>
        </w:rPr>
        <w:t>Uganda,</w:t>
      </w:r>
      <w:r>
        <w:t xml:space="preserve"> </w:t>
      </w:r>
      <w:r>
        <w:rPr>
          <w:w w:val="60"/>
        </w:rPr>
        <w:t>this</w:t>
      </w:r>
      <w:r>
        <w:t xml:space="preserve"> </w:t>
      </w:r>
      <w:r>
        <w:rPr>
          <w:w w:val="60"/>
        </w:rPr>
        <w:t>form</w:t>
      </w:r>
      <w:r>
        <w:t xml:space="preserve"> </w:t>
      </w:r>
      <w:r>
        <w:rPr>
          <w:w w:val="60"/>
        </w:rPr>
        <w:t>of</w:t>
      </w:r>
      <w:r>
        <w:t xml:space="preserve"> </w:t>
      </w:r>
      <w:r>
        <w:rPr>
          <w:w w:val="60"/>
        </w:rPr>
        <w:t>energy</w:t>
      </w:r>
      <w:r>
        <w:t xml:space="preserve"> </w:t>
      </w:r>
      <w:r>
        <w:rPr>
          <w:w w:val="60"/>
        </w:rPr>
        <w:t>has</w:t>
      </w:r>
      <w:r>
        <w:t xml:space="preserve"> </w:t>
      </w:r>
      <w:r>
        <w:rPr>
          <w:w w:val="60"/>
        </w:rPr>
        <w:t>developed</w:t>
      </w:r>
      <w:r>
        <w:t xml:space="preserve"> </w:t>
      </w:r>
      <w:r>
        <w:rPr>
          <w:w w:val="60"/>
        </w:rPr>
        <w:t>in</w:t>
      </w:r>
      <w:r>
        <w:t xml:space="preserve"> </w:t>
      </w:r>
      <w:r>
        <w:rPr>
          <w:w w:val="60"/>
        </w:rPr>
        <w:t>the</w:t>
      </w:r>
      <w:r>
        <w:t xml:space="preserve"> </w:t>
      </w:r>
      <w:r>
        <w:rPr>
          <w:w w:val="60"/>
        </w:rPr>
        <w:t>tobacco</w:t>
      </w:r>
      <w:r>
        <w:t xml:space="preserve"> </w:t>
      </w:r>
      <w:r>
        <w:rPr>
          <w:w w:val="60"/>
        </w:rPr>
        <w:t>growing</w:t>
      </w:r>
      <w:r>
        <w:rPr>
          <w:spacing w:val="21"/>
        </w:rPr>
        <w:t xml:space="preserve"> </w:t>
      </w:r>
      <w:r>
        <w:rPr>
          <w:w w:val="60"/>
        </w:rPr>
        <w:t>areas</w:t>
      </w:r>
      <w:r>
        <w:t xml:space="preserve"> </w:t>
      </w:r>
      <w:r>
        <w:rPr>
          <w:w w:val="60"/>
        </w:rPr>
        <w:t>with</w:t>
      </w:r>
      <w:r>
        <w:t xml:space="preserve"> </w:t>
      </w:r>
      <w:r>
        <w:rPr>
          <w:w w:val="60"/>
        </w:rPr>
        <w:t>the</w:t>
      </w:r>
      <w:r>
        <w:t xml:space="preserve"> </w:t>
      </w:r>
      <w:r>
        <w:rPr>
          <w:w w:val="60"/>
        </w:rPr>
        <w:t>assistance</w:t>
      </w:r>
      <w:r>
        <w:t xml:space="preserve"> </w:t>
      </w:r>
      <w:r>
        <w:rPr>
          <w:w w:val="60"/>
        </w:rPr>
        <w:t>of</w:t>
      </w:r>
      <w:r>
        <w:t xml:space="preserve"> </w:t>
      </w:r>
      <w:r>
        <w:rPr>
          <w:w w:val="60"/>
        </w:rPr>
        <w:t>BAT</w:t>
      </w:r>
      <w:r>
        <w:t xml:space="preserve"> </w:t>
      </w:r>
      <w:r>
        <w:rPr>
          <w:w w:val="60"/>
        </w:rPr>
        <w:t>Co.</w:t>
      </w:r>
      <w:r>
        <w:t xml:space="preserve"> </w:t>
      </w:r>
      <w:r>
        <w:rPr>
          <w:w w:val="60"/>
        </w:rPr>
        <w:t>it</w:t>
      </w:r>
      <w:r>
        <w:t xml:space="preserve"> </w:t>
      </w:r>
      <w:r>
        <w:rPr>
          <w:w w:val="60"/>
        </w:rPr>
        <w:t>is</w:t>
      </w:r>
      <w:r>
        <w:t xml:space="preserve"> </w:t>
      </w:r>
      <w:r>
        <w:rPr>
          <w:w w:val="60"/>
        </w:rPr>
        <w:t>derived</w:t>
      </w:r>
      <w:r>
        <w:t xml:space="preserve"> </w:t>
      </w:r>
      <w:r>
        <w:rPr>
          <w:w w:val="60"/>
        </w:rPr>
        <w:t>from</w:t>
      </w:r>
      <w:r>
        <w:t xml:space="preserve"> </w:t>
      </w:r>
      <w:r>
        <w:rPr>
          <w:w w:val="60"/>
        </w:rPr>
        <w:t>coffee</w:t>
      </w:r>
      <w:r>
        <w:t xml:space="preserve"> </w:t>
      </w:r>
      <w:r>
        <w:rPr>
          <w:w w:val="60"/>
        </w:rPr>
        <w:t>husks,</w:t>
      </w:r>
      <w:r>
        <w:t xml:space="preserve"> </w:t>
      </w:r>
      <w:r>
        <w:rPr>
          <w:w w:val="60"/>
        </w:rPr>
        <w:t>G.</w:t>
      </w:r>
      <w:r>
        <w:t xml:space="preserve"> </w:t>
      </w:r>
      <w:r>
        <w:rPr>
          <w:w w:val="60"/>
        </w:rPr>
        <w:t>nut</w:t>
      </w:r>
      <w:r>
        <w:t xml:space="preserve"> </w:t>
      </w:r>
      <w:r>
        <w:rPr>
          <w:w w:val="60"/>
        </w:rPr>
        <w:t>husks,</w:t>
      </w:r>
      <w:r>
        <w:t xml:space="preserve"> </w:t>
      </w:r>
      <w:r>
        <w:rPr>
          <w:w w:val="60"/>
        </w:rPr>
        <w:t>wood</w:t>
      </w:r>
      <w:r>
        <w:t xml:space="preserve"> </w:t>
      </w:r>
      <w:r>
        <w:rPr>
          <w:w w:val="60"/>
        </w:rPr>
        <w:t>saw</w:t>
      </w:r>
      <w:r>
        <w:t xml:space="preserve"> </w:t>
      </w:r>
      <w:r>
        <w:rPr>
          <w:w w:val="60"/>
        </w:rPr>
        <w:t>dust,</w:t>
      </w:r>
      <w:r>
        <w:t xml:space="preserve"> </w:t>
      </w:r>
      <w:r>
        <w:rPr>
          <w:w w:val="60"/>
        </w:rPr>
        <w:t>rice</w:t>
      </w:r>
      <w:r>
        <w:t xml:space="preserve"> </w:t>
      </w:r>
      <w:r>
        <w:rPr>
          <w:w w:val="60"/>
        </w:rPr>
        <w:t>husks,</w:t>
      </w:r>
      <w:r>
        <w:t xml:space="preserve"> </w:t>
      </w:r>
      <w:r>
        <w:rPr>
          <w:w w:val="60"/>
        </w:rPr>
        <w:t>tobacco</w:t>
      </w:r>
      <w:r>
        <w:t xml:space="preserve"> </w:t>
      </w:r>
      <w:r>
        <w:rPr>
          <w:w w:val="60"/>
        </w:rPr>
        <w:t>wastes</w:t>
      </w:r>
      <w:r>
        <w:rPr>
          <w:spacing w:val="-5"/>
        </w:rPr>
        <w:t xml:space="preserve"> </w:t>
      </w:r>
      <w:r>
        <w:rPr>
          <w:w w:val="60"/>
        </w:rPr>
        <w:t>and</w:t>
      </w:r>
      <w:r>
        <w:rPr>
          <w:spacing w:val="-2"/>
        </w:rPr>
        <w:t xml:space="preserve"> </w:t>
      </w:r>
      <w:r>
        <w:rPr>
          <w:w w:val="60"/>
        </w:rPr>
        <w:t>plant</w:t>
      </w:r>
      <w:r>
        <w:rPr>
          <w:spacing w:val="-4"/>
        </w:rPr>
        <w:t xml:space="preserve"> </w:t>
      </w:r>
      <w:r>
        <w:rPr>
          <w:w w:val="60"/>
        </w:rPr>
        <w:t>wastes.</w:t>
      </w:r>
      <w:r>
        <w:rPr>
          <w:spacing w:val="-6"/>
        </w:rPr>
        <w:t xml:space="preserve"> </w:t>
      </w:r>
      <w:r>
        <w:rPr>
          <w:w w:val="60"/>
        </w:rPr>
        <w:t>Bio</w:t>
      </w:r>
      <w:r>
        <w:rPr>
          <w:spacing w:val="-1"/>
        </w:rPr>
        <w:t xml:space="preserve"> </w:t>
      </w:r>
      <w:r>
        <w:rPr>
          <w:w w:val="60"/>
        </w:rPr>
        <w:t>mass</w:t>
      </w:r>
      <w:r>
        <w:rPr>
          <w:spacing w:val="-5"/>
        </w:rPr>
        <w:t xml:space="preserve"> </w:t>
      </w:r>
      <w:r>
        <w:rPr>
          <w:w w:val="60"/>
        </w:rPr>
        <w:t>is</w:t>
      </w:r>
      <w:r>
        <w:rPr>
          <w:spacing w:val="-2"/>
        </w:rPr>
        <w:t xml:space="preserve"> </w:t>
      </w:r>
      <w:r>
        <w:rPr>
          <w:w w:val="60"/>
        </w:rPr>
        <w:t>used</w:t>
      </w:r>
      <w:r>
        <w:rPr>
          <w:spacing w:val="-2"/>
        </w:rPr>
        <w:t xml:space="preserve"> </w:t>
      </w:r>
      <w:r>
        <w:rPr>
          <w:w w:val="60"/>
        </w:rPr>
        <w:t>in</w:t>
      </w:r>
      <w:r>
        <w:rPr>
          <w:spacing w:val="-5"/>
        </w:rPr>
        <w:t xml:space="preserve"> </w:t>
      </w:r>
      <w:r>
        <w:rPr>
          <w:w w:val="60"/>
        </w:rPr>
        <w:t>drying</w:t>
      </w:r>
      <w:r>
        <w:rPr>
          <w:spacing w:val="-2"/>
        </w:rPr>
        <w:t xml:space="preserve"> </w:t>
      </w:r>
      <w:r>
        <w:rPr>
          <w:w w:val="60"/>
        </w:rPr>
        <w:t>fish</w:t>
      </w:r>
      <w:r>
        <w:rPr>
          <w:spacing w:val="-2"/>
        </w:rPr>
        <w:t xml:space="preserve"> </w:t>
      </w:r>
      <w:r>
        <w:rPr>
          <w:w w:val="60"/>
        </w:rPr>
        <w:t>on</w:t>
      </w:r>
      <w:r>
        <w:rPr>
          <w:spacing w:val="-1"/>
        </w:rPr>
        <w:t xml:space="preserve"> </w:t>
      </w:r>
      <w:r>
        <w:rPr>
          <w:w w:val="60"/>
        </w:rPr>
        <w:t>fishing</w:t>
      </w:r>
      <w:r>
        <w:rPr>
          <w:spacing w:val="-5"/>
        </w:rPr>
        <w:t xml:space="preserve"> </w:t>
      </w:r>
      <w:r>
        <w:rPr>
          <w:w w:val="60"/>
        </w:rPr>
        <w:t>grounds</w:t>
      </w:r>
      <w:r>
        <w:rPr>
          <w:spacing w:val="-5"/>
        </w:rPr>
        <w:t xml:space="preserve"> </w:t>
      </w:r>
      <w:r>
        <w:rPr>
          <w:w w:val="60"/>
        </w:rPr>
        <w:t>like</w:t>
      </w:r>
      <w:r>
        <w:rPr>
          <w:spacing w:val="-5"/>
        </w:rPr>
        <w:t xml:space="preserve"> </w:t>
      </w:r>
      <w:r>
        <w:rPr>
          <w:w w:val="60"/>
        </w:rPr>
        <w:t>Ssese</w:t>
      </w:r>
      <w:r>
        <w:rPr>
          <w:spacing w:val="-2"/>
        </w:rPr>
        <w:t xml:space="preserve"> </w:t>
      </w:r>
      <w:r>
        <w:rPr>
          <w:w w:val="60"/>
        </w:rPr>
        <w:t>islands,</w:t>
      </w:r>
      <w:r>
        <w:rPr>
          <w:spacing w:val="-6"/>
        </w:rPr>
        <w:t xml:space="preserve"> </w:t>
      </w:r>
      <w:r>
        <w:rPr>
          <w:w w:val="60"/>
        </w:rPr>
        <w:t>burning</w:t>
      </w:r>
      <w:r>
        <w:rPr>
          <w:spacing w:val="-1"/>
        </w:rPr>
        <w:t xml:space="preserve"> </w:t>
      </w:r>
      <w:r>
        <w:rPr>
          <w:w w:val="60"/>
        </w:rPr>
        <w:t>tiles</w:t>
      </w:r>
      <w:r>
        <w:rPr>
          <w:spacing w:val="-5"/>
        </w:rPr>
        <w:t xml:space="preserve"> </w:t>
      </w:r>
      <w:r>
        <w:rPr>
          <w:w w:val="60"/>
        </w:rPr>
        <w:t>and</w:t>
      </w:r>
      <w:r>
        <w:rPr>
          <w:spacing w:val="-5"/>
        </w:rPr>
        <w:t xml:space="preserve"> </w:t>
      </w:r>
      <w:r>
        <w:rPr>
          <w:w w:val="60"/>
        </w:rPr>
        <w:t>bricks</w:t>
      </w:r>
      <w:r>
        <w:rPr>
          <w:spacing w:val="-5"/>
        </w:rPr>
        <w:t xml:space="preserve"> </w:t>
      </w:r>
      <w:r>
        <w:rPr>
          <w:w w:val="60"/>
        </w:rPr>
        <w:t>at</w:t>
      </w:r>
      <w:r>
        <w:rPr>
          <w:spacing w:val="-4"/>
        </w:rPr>
        <w:t xml:space="preserve"> </w:t>
      </w:r>
      <w:r>
        <w:rPr>
          <w:w w:val="60"/>
        </w:rPr>
        <w:t>Kajjansi</w:t>
      </w:r>
      <w:r>
        <w:rPr>
          <w:spacing w:val="-1"/>
        </w:rPr>
        <w:t xml:space="preserve"> </w:t>
      </w:r>
      <w:r>
        <w:rPr>
          <w:w w:val="60"/>
        </w:rPr>
        <w:t>clay</w:t>
      </w:r>
      <w:r>
        <w:rPr>
          <w:spacing w:val="-2"/>
        </w:rPr>
        <w:t xml:space="preserve"> </w:t>
      </w:r>
      <w:r>
        <w:rPr>
          <w:w w:val="60"/>
        </w:rPr>
        <w:t>factories,</w:t>
      </w:r>
      <w:r>
        <w:rPr>
          <w:spacing w:val="-6"/>
        </w:rPr>
        <w:t xml:space="preserve"> </w:t>
      </w:r>
      <w:r>
        <w:rPr>
          <w:w w:val="60"/>
        </w:rPr>
        <w:t>drying</w:t>
      </w:r>
      <w:r>
        <w:rPr>
          <w:spacing w:val="-1"/>
        </w:rPr>
        <w:t xml:space="preserve"> </w:t>
      </w:r>
      <w:r>
        <w:rPr>
          <w:w w:val="60"/>
        </w:rPr>
        <w:t>tea</w:t>
      </w:r>
      <w:r>
        <w:rPr>
          <w:spacing w:val="40"/>
        </w:rPr>
        <w:t xml:space="preserve"> </w:t>
      </w:r>
      <w:r>
        <w:rPr>
          <w:w w:val="60"/>
        </w:rPr>
        <w:t>leaves</w:t>
      </w:r>
      <w:r>
        <w:rPr>
          <w:spacing w:val="-5"/>
        </w:rPr>
        <w:t xml:space="preserve"> </w:t>
      </w:r>
      <w:r>
        <w:rPr>
          <w:w w:val="60"/>
        </w:rPr>
        <w:t>in</w:t>
      </w:r>
      <w:r>
        <w:rPr>
          <w:spacing w:val="-5"/>
        </w:rPr>
        <w:t xml:space="preserve"> </w:t>
      </w:r>
      <w:r>
        <w:rPr>
          <w:w w:val="60"/>
        </w:rPr>
        <w:t>tea</w:t>
      </w:r>
      <w:r>
        <w:rPr>
          <w:spacing w:val="-5"/>
        </w:rPr>
        <w:t xml:space="preserve"> </w:t>
      </w:r>
      <w:r>
        <w:rPr>
          <w:w w:val="60"/>
        </w:rPr>
        <w:t>factories</w:t>
      </w:r>
      <w:r>
        <w:rPr>
          <w:spacing w:val="-5"/>
        </w:rPr>
        <w:t xml:space="preserve"> </w:t>
      </w:r>
      <w:r>
        <w:rPr>
          <w:w w:val="60"/>
        </w:rPr>
        <w:t>like</w:t>
      </w:r>
      <w:r>
        <w:rPr>
          <w:spacing w:val="-5"/>
        </w:rPr>
        <w:t xml:space="preserve"> </w:t>
      </w:r>
      <w:r>
        <w:rPr>
          <w:w w:val="60"/>
        </w:rPr>
        <w:t>at</w:t>
      </w:r>
      <w:r>
        <w:rPr>
          <w:spacing w:val="-6"/>
        </w:rPr>
        <w:t xml:space="preserve"> </w:t>
      </w:r>
      <w:r>
        <w:rPr>
          <w:w w:val="60"/>
        </w:rPr>
        <w:t>Kasaku</w:t>
      </w:r>
      <w:r>
        <w:rPr>
          <w:spacing w:val="-5"/>
        </w:rPr>
        <w:t xml:space="preserve"> </w:t>
      </w:r>
      <w:r>
        <w:rPr>
          <w:w w:val="60"/>
        </w:rPr>
        <w:t>in</w:t>
      </w:r>
      <w:r>
        <w:t xml:space="preserve"> </w:t>
      </w:r>
      <w:r>
        <w:rPr>
          <w:w w:val="65"/>
        </w:rPr>
        <w:t>Mukono</w:t>
      </w:r>
      <w:r>
        <w:rPr>
          <w:spacing w:val="-2"/>
          <w:w w:val="65"/>
        </w:rPr>
        <w:t xml:space="preserve"> </w:t>
      </w:r>
      <w:r>
        <w:rPr>
          <w:w w:val="65"/>
        </w:rPr>
        <w:t>and</w:t>
      </w:r>
      <w:r>
        <w:rPr>
          <w:spacing w:val="-1"/>
          <w:w w:val="65"/>
        </w:rPr>
        <w:t xml:space="preserve"> </w:t>
      </w:r>
      <w:r>
        <w:rPr>
          <w:w w:val="65"/>
        </w:rPr>
        <w:t>Toro</w:t>
      </w:r>
      <w:r>
        <w:rPr>
          <w:spacing w:val="-2"/>
          <w:w w:val="65"/>
        </w:rPr>
        <w:t xml:space="preserve"> </w:t>
      </w:r>
      <w:r>
        <w:rPr>
          <w:w w:val="65"/>
        </w:rPr>
        <w:t>region,</w:t>
      </w:r>
      <w:r>
        <w:rPr>
          <w:spacing w:val="-2"/>
          <w:w w:val="65"/>
        </w:rPr>
        <w:t xml:space="preserve"> </w:t>
      </w:r>
      <w:r>
        <w:rPr>
          <w:w w:val="65"/>
        </w:rPr>
        <w:t>drying</w:t>
      </w:r>
      <w:r>
        <w:rPr>
          <w:spacing w:val="-16"/>
        </w:rPr>
        <w:t xml:space="preserve"> </w:t>
      </w:r>
      <w:r>
        <w:rPr>
          <w:w w:val="65"/>
        </w:rPr>
        <w:t>toboacco</w:t>
      </w:r>
      <w:r>
        <w:rPr>
          <w:spacing w:val="-18"/>
        </w:rPr>
        <w:t xml:space="preserve"> </w:t>
      </w:r>
      <w:r>
        <w:rPr>
          <w:w w:val="65"/>
        </w:rPr>
        <w:t>leaves</w:t>
      </w:r>
      <w:r>
        <w:rPr>
          <w:spacing w:val="-18"/>
        </w:rPr>
        <w:t xml:space="preserve"> </w:t>
      </w:r>
      <w:r>
        <w:rPr>
          <w:w w:val="65"/>
        </w:rPr>
        <w:t>in</w:t>
      </w:r>
      <w:r>
        <w:rPr>
          <w:spacing w:val="-16"/>
        </w:rPr>
        <w:t xml:space="preserve"> </w:t>
      </w:r>
      <w:r>
        <w:rPr>
          <w:w w:val="65"/>
        </w:rPr>
        <w:t>West</w:t>
      </w:r>
      <w:r>
        <w:rPr>
          <w:spacing w:val="-1"/>
          <w:w w:val="65"/>
        </w:rPr>
        <w:t xml:space="preserve"> </w:t>
      </w:r>
      <w:r>
        <w:rPr>
          <w:w w:val="65"/>
        </w:rPr>
        <w:t>Nile</w:t>
      </w:r>
      <w:r>
        <w:rPr>
          <w:spacing w:val="-18"/>
        </w:rPr>
        <w:t xml:space="preserve"> </w:t>
      </w:r>
      <w:r>
        <w:rPr>
          <w:w w:val="65"/>
        </w:rPr>
        <w:t>as</w:t>
      </w:r>
      <w:r>
        <w:rPr>
          <w:spacing w:val="-18"/>
        </w:rPr>
        <w:t xml:space="preserve"> </w:t>
      </w:r>
      <w:r>
        <w:rPr>
          <w:w w:val="65"/>
        </w:rPr>
        <w:t>well</w:t>
      </w:r>
      <w:r>
        <w:rPr>
          <w:spacing w:val="-17"/>
        </w:rPr>
        <w:t xml:space="preserve"> </w:t>
      </w:r>
      <w:r>
        <w:rPr>
          <w:w w:val="65"/>
        </w:rPr>
        <w:t>as</w:t>
      </w:r>
      <w:r>
        <w:rPr>
          <w:spacing w:val="-18"/>
        </w:rPr>
        <w:t xml:space="preserve"> </w:t>
      </w:r>
      <w:r>
        <w:rPr>
          <w:w w:val="65"/>
        </w:rPr>
        <w:t>in</w:t>
      </w:r>
      <w:r>
        <w:rPr>
          <w:spacing w:val="-6"/>
        </w:rPr>
        <w:t xml:space="preserve"> </w:t>
      </w:r>
      <w:r>
        <w:rPr>
          <w:w w:val="65"/>
        </w:rPr>
        <w:t>households</w:t>
      </w:r>
      <w:r>
        <w:rPr>
          <w:spacing w:val="-18"/>
        </w:rPr>
        <w:t xml:space="preserve"> </w:t>
      </w:r>
      <w:r>
        <w:rPr>
          <w:w w:val="65"/>
        </w:rPr>
        <w:t>on</w:t>
      </w:r>
      <w:r>
        <w:rPr>
          <w:spacing w:val="-2"/>
          <w:w w:val="65"/>
        </w:rPr>
        <w:t xml:space="preserve"> </w:t>
      </w:r>
      <w:r>
        <w:rPr>
          <w:w w:val="65"/>
        </w:rPr>
        <w:t>improved</w:t>
      </w:r>
      <w:r>
        <w:rPr>
          <w:spacing w:val="-13"/>
        </w:rPr>
        <w:t xml:space="preserve"> </w:t>
      </w:r>
      <w:r>
        <w:rPr>
          <w:w w:val="65"/>
        </w:rPr>
        <w:t>saver</w:t>
      </w:r>
      <w:r>
        <w:rPr>
          <w:spacing w:val="-3"/>
          <w:w w:val="65"/>
        </w:rPr>
        <w:t xml:space="preserve"> </w:t>
      </w:r>
      <w:r>
        <w:rPr>
          <w:w w:val="65"/>
        </w:rPr>
        <w:t>stoves.</w:t>
      </w:r>
    </w:p>
    <w:p w:rsidR="00E5575B" w:rsidRDefault="00D512E5">
      <w:pPr>
        <w:pStyle w:val="Heading1"/>
        <w:numPr>
          <w:ilvl w:val="0"/>
          <w:numId w:val="77"/>
        </w:numPr>
        <w:tabs>
          <w:tab w:val="left" w:pos="670"/>
        </w:tabs>
        <w:ind w:left="670" w:hanging="210"/>
      </w:pPr>
      <w:r>
        <w:rPr>
          <w:spacing w:val="-4"/>
          <w:w w:val="80"/>
        </w:rPr>
        <w:t>GEO</w:t>
      </w:r>
      <w:r>
        <w:rPr>
          <w:spacing w:val="-9"/>
          <w:w w:val="80"/>
        </w:rPr>
        <w:t xml:space="preserve"> </w:t>
      </w:r>
      <w:r>
        <w:rPr>
          <w:spacing w:val="-4"/>
          <w:w w:val="80"/>
        </w:rPr>
        <w:t>THERMAL</w:t>
      </w:r>
      <w:r>
        <w:rPr>
          <w:spacing w:val="-6"/>
          <w:w w:val="80"/>
        </w:rPr>
        <w:t xml:space="preserve"> </w:t>
      </w:r>
      <w:r>
        <w:rPr>
          <w:spacing w:val="-4"/>
          <w:w w:val="80"/>
        </w:rPr>
        <w:t>ENERGY</w:t>
      </w:r>
    </w:p>
    <w:p w:rsidR="00E5575B" w:rsidRDefault="00D512E5">
      <w:pPr>
        <w:pStyle w:val="BodyText"/>
        <w:spacing w:before="1" w:line="242" w:lineRule="auto"/>
        <w:ind w:left="460" w:right="718"/>
        <w:jc w:val="both"/>
      </w:pPr>
      <w:r>
        <w:rPr>
          <w:w w:val="60"/>
        </w:rPr>
        <w:t>Geo</w:t>
      </w:r>
      <w:r>
        <w:rPr>
          <w:spacing w:val="-8"/>
        </w:rPr>
        <w:t xml:space="preserve"> </w:t>
      </w:r>
      <w:r>
        <w:rPr>
          <w:w w:val="60"/>
        </w:rPr>
        <w:t>thermal</w:t>
      </w:r>
      <w:r>
        <w:rPr>
          <w:spacing w:val="-7"/>
        </w:rPr>
        <w:t xml:space="preserve"> </w:t>
      </w:r>
      <w:r>
        <w:rPr>
          <w:w w:val="60"/>
        </w:rPr>
        <w:t>energy</w:t>
      </w:r>
      <w:r>
        <w:rPr>
          <w:spacing w:val="-8"/>
        </w:rPr>
        <w:t xml:space="preserve"> </w:t>
      </w:r>
      <w:r>
        <w:rPr>
          <w:w w:val="60"/>
        </w:rPr>
        <w:t>is</w:t>
      </w:r>
      <w:r>
        <w:rPr>
          <w:spacing w:val="-8"/>
        </w:rPr>
        <w:t xml:space="preserve"> </w:t>
      </w:r>
      <w:r>
        <w:rPr>
          <w:w w:val="60"/>
        </w:rPr>
        <w:t>continuously</w:t>
      </w:r>
      <w:r>
        <w:rPr>
          <w:spacing w:val="-8"/>
        </w:rPr>
        <w:t xml:space="preserve"> </w:t>
      </w:r>
      <w:r>
        <w:rPr>
          <w:w w:val="60"/>
        </w:rPr>
        <w:t>being</w:t>
      </w:r>
      <w:r>
        <w:rPr>
          <w:spacing w:val="-8"/>
        </w:rPr>
        <w:t xml:space="preserve"> </w:t>
      </w:r>
      <w:r>
        <w:rPr>
          <w:w w:val="60"/>
        </w:rPr>
        <w:t>generated.</w:t>
      </w:r>
      <w:r>
        <w:rPr>
          <w:spacing w:val="-9"/>
        </w:rPr>
        <w:t xml:space="preserve"> </w:t>
      </w:r>
      <w:r>
        <w:rPr>
          <w:w w:val="60"/>
        </w:rPr>
        <w:t>It</w:t>
      </w:r>
      <w:r>
        <w:rPr>
          <w:spacing w:val="-9"/>
        </w:rPr>
        <w:t xml:space="preserve"> </w:t>
      </w:r>
      <w:r>
        <w:rPr>
          <w:w w:val="60"/>
        </w:rPr>
        <w:t>is</w:t>
      </w:r>
      <w:r>
        <w:rPr>
          <w:spacing w:val="-8"/>
        </w:rPr>
        <w:t xml:space="preserve"> </w:t>
      </w:r>
      <w:r>
        <w:rPr>
          <w:w w:val="60"/>
        </w:rPr>
        <w:t>created</w:t>
      </w:r>
      <w:r>
        <w:rPr>
          <w:spacing w:val="-8"/>
        </w:rPr>
        <w:t xml:space="preserve"> </w:t>
      </w:r>
      <w:r>
        <w:rPr>
          <w:w w:val="60"/>
        </w:rPr>
        <w:t>by</w:t>
      </w:r>
      <w:r>
        <w:rPr>
          <w:spacing w:val="-8"/>
        </w:rPr>
        <w:t xml:space="preserve"> </w:t>
      </w:r>
      <w:r>
        <w:rPr>
          <w:w w:val="60"/>
        </w:rPr>
        <w:t>the</w:t>
      </w:r>
      <w:r>
        <w:rPr>
          <w:spacing w:val="-8"/>
        </w:rPr>
        <w:t xml:space="preserve"> </w:t>
      </w:r>
      <w:r>
        <w:rPr>
          <w:w w:val="60"/>
        </w:rPr>
        <w:t>flow</w:t>
      </w:r>
      <w:r>
        <w:rPr>
          <w:spacing w:val="-7"/>
        </w:rPr>
        <w:t xml:space="preserve"> </w:t>
      </w:r>
      <w:r>
        <w:rPr>
          <w:w w:val="60"/>
        </w:rPr>
        <w:t>of</w:t>
      </w:r>
      <w:r>
        <w:rPr>
          <w:spacing w:val="-9"/>
        </w:rPr>
        <w:t xml:space="preserve"> </w:t>
      </w:r>
      <w:r>
        <w:rPr>
          <w:w w:val="60"/>
        </w:rPr>
        <w:t>heat</w:t>
      </w:r>
      <w:r>
        <w:rPr>
          <w:spacing w:val="-9"/>
        </w:rPr>
        <w:t xml:space="preserve"> </w:t>
      </w:r>
      <w:r>
        <w:rPr>
          <w:w w:val="60"/>
        </w:rPr>
        <w:t>from</w:t>
      </w:r>
      <w:r>
        <w:rPr>
          <w:spacing w:val="-9"/>
        </w:rPr>
        <w:t xml:space="preserve"> </w:t>
      </w:r>
      <w:r>
        <w:rPr>
          <w:w w:val="60"/>
        </w:rPr>
        <w:t>the</w:t>
      </w:r>
      <w:r>
        <w:rPr>
          <w:spacing w:val="-8"/>
        </w:rPr>
        <w:t xml:space="preserve"> </w:t>
      </w:r>
      <w:r>
        <w:rPr>
          <w:w w:val="60"/>
        </w:rPr>
        <w:t>earth's</w:t>
      </w:r>
      <w:r>
        <w:rPr>
          <w:spacing w:val="-8"/>
        </w:rPr>
        <w:t xml:space="preserve"> </w:t>
      </w:r>
      <w:r>
        <w:rPr>
          <w:w w:val="60"/>
        </w:rPr>
        <w:t>core.</w:t>
      </w:r>
      <w:r>
        <w:rPr>
          <w:spacing w:val="-9"/>
        </w:rPr>
        <w:t xml:space="preserve"> </w:t>
      </w:r>
      <w:r>
        <w:rPr>
          <w:w w:val="60"/>
        </w:rPr>
        <w:t>It</w:t>
      </w:r>
      <w:r>
        <w:rPr>
          <w:spacing w:val="-9"/>
        </w:rPr>
        <w:t xml:space="preserve"> </w:t>
      </w:r>
      <w:r>
        <w:rPr>
          <w:w w:val="60"/>
        </w:rPr>
        <w:t>is</w:t>
      </w:r>
      <w:r>
        <w:rPr>
          <w:spacing w:val="-8"/>
        </w:rPr>
        <w:t xml:space="preserve"> </w:t>
      </w:r>
      <w:r>
        <w:rPr>
          <w:w w:val="60"/>
        </w:rPr>
        <w:t>associated</w:t>
      </w:r>
      <w:r>
        <w:t xml:space="preserve"> </w:t>
      </w:r>
      <w:r>
        <w:rPr>
          <w:w w:val="60"/>
        </w:rPr>
        <w:t>with</w:t>
      </w:r>
      <w:r>
        <w:rPr>
          <w:spacing w:val="-8"/>
        </w:rPr>
        <w:t xml:space="preserve"> </w:t>
      </w:r>
      <w:r>
        <w:rPr>
          <w:w w:val="60"/>
        </w:rPr>
        <w:t>areas</w:t>
      </w:r>
      <w:r>
        <w:rPr>
          <w:spacing w:val="-8"/>
        </w:rPr>
        <w:t xml:space="preserve"> </w:t>
      </w:r>
      <w:r>
        <w:rPr>
          <w:w w:val="60"/>
        </w:rPr>
        <w:t>of</w:t>
      </w:r>
      <w:r>
        <w:rPr>
          <w:spacing w:val="-9"/>
        </w:rPr>
        <w:t xml:space="preserve"> </w:t>
      </w:r>
      <w:r>
        <w:rPr>
          <w:w w:val="60"/>
        </w:rPr>
        <w:t>earth</w:t>
      </w:r>
      <w:r>
        <w:rPr>
          <w:spacing w:val="-8"/>
        </w:rPr>
        <w:t xml:space="preserve"> </w:t>
      </w:r>
      <w:r>
        <w:rPr>
          <w:w w:val="60"/>
        </w:rPr>
        <w:t>quarreled</w:t>
      </w:r>
      <w:r>
        <w:rPr>
          <w:spacing w:val="-8"/>
        </w:rPr>
        <w:t xml:space="preserve"> </w:t>
      </w:r>
      <w:r>
        <w:rPr>
          <w:w w:val="60"/>
        </w:rPr>
        <w:t>and</w:t>
      </w:r>
      <w:r>
        <w:rPr>
          <w:spacing w:val="-8"/>
        </w:rPr>
        <w:t xml:space="preserve"> </w:t>
      </w:r>
      <w:r>
        <w:rPr>
          <w:w w:val="60"/>
        </w:rPr>
        <w:t>volcanic</w:t>
      </w:r>
      <w:r>
        <w:rPr>
          <w:spacing w:val="-8"/>
        </w:rPr>
        <w:t xml:space="preserve"> </w:t>
      </w:r>
      <w:r>
        <w:rPr>
          <w:w w:val="60"/>
        </w:rPr>
        <w:t>activities.</w:t>
      </w:r>
      <w:r>
        <w:rPr>
          <w:spacing w:val="-9"/>
        </w:rPr>
        <w:t xml:space="preserve"> </w:t>
      </w:r>
      <w:r>
        <w:rPr>
          <w:w w:val="60"/>
        </w:rPr>
        <w:t>It</w:t>
      </w:r>
      <w:r>
        <w:rPr>
          <w:spacing w:val="-9"/>
        </w:rPr>
        <w:t xml:space="preserve"> </w:t>
      </w:r>
      <w:r>
        <w:rPr>
          <w:w w:val="60"/>
        </w:rPr>
        <w:t>is</w:t>
      </w:r>
      <w:r>
        <w:rPr>
          <w:spacing w:val="-8"/>
        </w:rPr>
        <w:t xml:space="preserve"> </w:t>
      </w:r>
      <w:r>
        <w:rPr>
          <w:w w:val="60"/>
        </w:rPr>
        <w:t>seen</w:t>
      </w:r>
      <w:r>
        <w:rPr>
          <w:spacing w:val="-8"/>
        </w:rPr>
        <w:t xml:space="preserve"> </w:t>
      </w:r>
      <w:r>
        <w:rPr>
          <w:w w:val="60"/>
        </w:rPr>
        <w:t>in</w:t>
      </w:r>
      <w:r>
        <w:rPr>
          <w:spacing w:val="-8"/>
        </w:rPr>
        <w:t xml:space="preserve"> </w:t>
      </w:r>
      <w:r>
        <w:rPr>
          <w:w w:val="60"/>
        </w:rPr>
        <w:t>the</w:t>
      </w:r>
      <w:r>
        <w:rPr>
          <w:spacing w:val="-8"/>
        </w:rPr>
        <w:t xml:space="preserve"> </w:t>
      </w:r>
      <w:r>
        <w:rPr>
          <w:w w:val="60"/>
        </w:rPr>
        <w:t>natural</w:t>
      </w:r>
      <w:r>
        <w:t xml:space="preserve"> </w:t>
      </w:r>
      <w:r>
        <w:rPr>
          <w:w w:val="60"/>
        </w:rPr>
        <w:t>hot</w:t>
      </w:r>
      <w:r>
        <w:rPr>
          <w:spacing w:val="-5"/>
        </w:rPr>
        <w:t xml:space="preserve"> </w:t>
      </w:r>
      <w:r>
        <w:rPr>
          <w:w w:val="60"/>
        </w:rPr>
        <w:t>water</w:t>
      </w:r>
      <w:r>
        <w:rPr>
          <w:spacing w:val="-5"/>
        </w:rPr>
        <w:t xml:space="preserve"> </w:t>
      </w:r>
      <w:r>
        <w:rPr>
          <w:w w:val="60"/>
        </w:rPr>
        <w:t>of</w:t>
      </w:r>
      <w:r>
        <w:rPr>
          <w:spacing w:val="-4"/>
        </w:rPr>
        <w:t xml:space="preserve"> </w:t>
      </w:r>
      <w:r>
        <w:rPr>
          <w:w w:val="60"/>
        </w:rPr>
        <w:t>hot</w:t>
      </w:r>
      <w:r>
        <w:rPr>
          <w:spacing w:val="-5"/>
        </w:rPr>
        <w:t xml:space="preserve"> </w:t>
      </w:r>
      <w:r>
        <w:rPr>
          <w:w w:val="60"/>
        </w:rPr>
        <w:t>springs</w:t>
      </w:r>
      <w:r>
        <w:rPr>
          <w:spacing w:val="-1"/>
        </w:rPr>
        <w:t xml:space="preserve"> </w:t>
      </w:r>
      <w:r>
        <w:rPr>
          <w:w w:val="60"/>
        </w:rPr>
        <w:t>and</w:t>
      </w:r>
      <w:r>
        <w:t xml:space="preserve"> </w:t>
      </w:r>
      <w:r>
        <w:rPr>
          <w:w w:val="60"/>
        </w:rPr>
        <w:t>the</w:t>
      </w:r>
      <w:r>
        <w:rPr>
          <w:spacing w:val="-4"/>
        </w:rPr>
        <w:t xml:space="preserve"> </w:t>
      </w:r>
      <w:r>
        <w:rPr>
          <w:w w:val="60"/>
        </w:rPr>
        <w:t>geysers</w:t>
      </w:r>
      <w:r>
        <w:rPr>
          <w:spacing w:val="-1"/>
        </w:rPr>
        <w:t xml:space="preserve"> </w:t>
      </w:r>
      <w:r>
        <w:rPr>
          <w:w w:val="60"/>
        </w:rPr>
        <w:t>of</w:t>
      </w:r>
      <w:r>
        <w:rPr>
          <w:spacing w:val="-5"/>
        </w:rPr>
        <w:t xml:space="preserve"> </w:t>
      </w:r>
      <w:r>
        <w:rPr>
          <w:w w:val="60"/>
        </w:rPr>
        <w:t>Uganda</w:t>
      </w:r>
      <w:r>
        <w:t xml:space="preserve"> </w:t>
      </w:r>
      <w:r>
        <w:rPr>
          <w:w w:val="60"/>
        </w:rPr>
        <w:t>especially</w:t>
      </w:r>
      <w:r>
        <w:rPr>
          <w:spacing w:val="-4"/>
        </w:rPr>
        <w:t xml:space="preserve"> </w:t>
      </w:r>
      <w:r>
        <w:rPr>
          <w:w w:val="60"/>
        </w:rPr>
        <w:t>in</w:t>
      </w:r>
      <w:r>
        <w:t xml:space="preserve"> </w:t>
      </w:r>
      <w:r>
        <w:rPr>
          <w:w w:val="60"/>
        </w:rPr>
        <w:t>south</w:t>
      </w:r>
      <w:r>
        <w:t xml:space="preserve"> </w:t>
      </w:r>
      <w:r>
        <w:rPr>
          <w:w w:val="60"/>
        </w:rPr>
        <w:t>western</w:t>
      </w:r>
      <w:r>
        <w:t xml:space="preserve"> </w:t>
      </w:r>
      <w:r>
        <w:rPr>
          <w:w w:val="60"/>
        </w:rPr>
        <w:t>Uganda.</w:t>
      </w:r>
      <w:r>
        <w:rPr>
          <w:spacing w:val="-5"/>
        </w:rPr>
        <w:t xml:space="preserve"> </w:t>
      </w:r>
      <w:r>
        <w:rPr>
          <w:w w:val="60"/>
        </w:rPr>
        <w:t>The</w:t>
      </w:r>
      <w:r>
        <w:rPr>
          <w:spacing w:val="-4"/>
        </w:rPr>
        <w:t xml:space="preserve"> </w:t>
      </w:r>
      <w:r>
        <w:rPr>
          <w:w w:val="60"/>
        </w:rPr>
        <w:t>most</w:t>
      </w:r>
      <w:r>
        <w:rPr>
          <w:spacing w:val="-5"/>
        </w:rPr>
        <w:t xml:space="preserve"> </w:t>
      </w:r>
      <w:r>
        <w:rPr>
          <w:w w:val="60"/>
        </w:rPr>
        <w:t>outstanding</w:t>
      </w:r>
      <w:r>
        <w:rPr>
          <w:spacing w:val="-4"/>
        </w:rPr>
        <w:t xml:space="preserve"> </w:t>
      </w:r>
      <w:r>
        <w:rPr>
          <w:w w:val="60"/>
        </w:rPr>
        <w:t>areas</w:t>
      </w:r>
      <w:r>
        <w:rPr>
          <w:spacing w:val="-4"/>
        </w:rPr>
        <w:t xml:space="preserve"> </w:t>
      </w:r>
      <w:r>
        <w:rPr>
          <w:w w:val="60"/>
        </w:rPr>
        <w:t>with</w:t>
      </w:r>
      <w:r>
        <w:rPr>
          <w:spacing w:val="-4"/>
        </w:rPr>
        <w:t xml:space="preserve"> </w:t>
      </w:r>
      <w:r>
        <w:rPr>
          <w:w w:val="60"/>
        </w:rPr>
        <w:t>geo</w:t>
      </w:r>
      <w:r>
        <w:rPr>
          <w:spacing w:val="-4"/>
        </w:rPr>
        <w:t xml:space="preserve"> </w:t>
      </w:r>
      <w:r>
        <w:rPr>
          <w:w w:val="60"/>
        </w:rPr>
        <w:t>thermal</w:t>
      </w:r>
      <w:r>
        <w:rPr>
          <w:spacing w:val="-3"/>
        </w:rPr>
        <w:t xml:space="preserve"> </w:t>
      </w:r>
      <w:r>
        <w:rPr>
          <w:w w:val="60"/>
        </w:rPr>
        <w:t>energy</w:t>
      </w:r>
      <w:r>
        <w:rPr>
          <w:spacing w:val="-4"/>
        </w:rPr>
        <w:t xml:space="preserve"> </w:t>
      </w:r>
      <w:r>
        <w:rPr>
          <w:w w:val="60"/>
        </w:rPr>
        <w:t>are</w:t>
      </w:r>
      <w:r>
        <w:rPr>
          <w:spacing w:val="-4"/>
        </w:rPr>
        <w:t xml:space="preserve"> </w:t>
      </w:r>
      <w:r>
        <w:rPr>
          <w:w w:val="60"/>
        </w:rPr>
        <w:t>at</w:t>
      </w:r>
      <w:r>
        <w:rPr>
          <w:spacing w:val="16"/>
        </w:rPr>
        <w:t xml:space="preserve"> </w:t>
      </w:r>
      <w:r>
        <w:rPr>
          <w:w w:val="60"/>
        </w:rPr>
        <w:t>Sempaya</w:t>
      </w:r>
      <w:r>
        <w:rPr>
          <w:spacing w:val="-1"/>
        </w:rPr>
        <w:t xml:space="preserve"> </w:t>
      </w:r>
      <w:r>
        <w:rPr>
          <w:w w:val="60"/>
        </w:rPr>
        <w:t>and</w:t>
      </w:r>
      <w:r>
        <w:rPr>
          <w:spacing w:val="-4"/>
        </w:rPr>
        <w:t xml:space="preserve"> </w:t>
      </w:r>
      <w:r>
        <w:rPr>
          <w:w w:val="60"/>
        </w:rPr>
        <w:t>Rwagimba</w:t>
      </w:r>
      <w:r>
        <w:rPr>
          <w:spacing w:val="-1"/>
        </w:rPr>
        <w:t xml:space="preserve"> </w:t>
      </w:r>
      <w:r>
        <w:rPr>
          <w:w w:val="60"/>
        </w:rPr>
        <w:t>in</w:t>
      </w:r>
      <w:r>
        <w:rPr>
          <w:spacing w:val="-4"/>
        </w:rPr>
        <w:t xml:space="preserve"> </w:t>
      </w:r>
      <w:r>
        <w:rPr>
          <w:w w:val="60"/>
        </w:rPr>
        <w:t>Toro</w:t>
      </w:r>
      <w:r>
        <w:rPr>
          <w:spacing w:val="-4"/>
        </w:rPr>
        <w:t xml:space="preserve"> </w:t>
      </w:r>
      <w:r>
        <w:rPr>
          <w:w w:val="60"/>
        </w:rPr>
        <w:t>region,</w:t>
      </w:r>
      <w:r>
        <w:rPr>
          <w:spacing w:val="-3"/>
        </w:rPr>
        <w:t xml:space="preserve"> </w:t>
      </w:r>
      <w:r>
        <w:rPr>
          <w:w w:val="60"/>
        </w:rPr>
        <w:t>Kibiro</w:t>
      </w:r>
      <w:r>
        <w:t xml:space="preserve"> </w:t>
      </w:r>
      <w:r>
        <w:rPr>
          <w:w w:val="65"/>
        </w:rPr>
        <w:t>near</w:t>
      </w:r>
      <w:r>
        <w:rPr>
          <w:spacing w:val="-14"/>
        </w:rPr>
        <w:t xml:space="preserve"> </w:t>
      </w:r>
      <w:r>
        <w:rPr>
          <w:w w:val="65"/>
        </w:rPr>
        <w:t>Lake</w:t>
      </w:r>
      <w:r>
        <w:rPr>
          <w:spacing w:val="-13"/>
        </w:rPr>
        <w:t xml:space="preserve"> </w:t>
      </w:r>
      <w:r>
        <w:rPr>
          <w:w w:val="65"/>
        </w:rPr>
        <w:t>Albert,</w:t>
      </w:r>
      <w:r>
        <w:rPr>
          <w:spacing w:val="-13"/>
        </w:rPr>
        <w:t xml:space="preserve"> </w:t>
      </w:r>
      <w:r>
        <w:rPr>
          <w:w w:val="65"/>
        </w:rPr>
        <w:t>Kitagata</w:t>
      </w:r>
      <w:r>
        <w:rPr>
          <w:spacing w:val="-14"/>
        </w:rPr>
        <w:t xml:space="preserve"> </w:t>
      </w:r>
      <w:r>
        <w:rPr>
          <w:w w:val="65"/>
        </w:rPr>
        <w:t>in</w:t>
      </w:r>
      <w:r>
        <w:rPr>
          <w:spacing w:val="-13"/>
        </w:rPr>
        <w:t xml:space="preserve"> </w:t>
      </w:r>
      <w:r>
        <w:rPr>
          <w:w w:val="65"/>
        </w:rPr>
        <w:t>Bushenyi,</w:t>
      </w:r>
      <w:r>
        <w:rPr>
          <w:spacing w:val="-13"/>
        </w:rPr>
        <w:t xml:space="preserve"> </w:t>
      </w:r>
      <w:r>
        <w:rPr>
          <w:w w:val="65"/>
        </w:rPr>
        <w:t>Kisizi</w:t>
      </w:r>
      <w:r>
        <w:rPr>
          <w:spacing w:val="-13"/>
        </w:rPr>
        <w:t xml:space="preserve"> </w:t>
      </w:r>
      <w:r>
        <w:rPr>
          <w:w w:val="65"/>
        </w:rPr>
        <w:t>in</w:t>
      </w:r>
      <w:r>
        <w:rPr>
          <w:spacing w:val="-12"/>
        </w:rPr>
        <w:t xml:space="preserve"> </w:t>
      </w:r>
      <w:r>
        <w:rPr>
          <w:w w:val="65"/>
        </w:rPr>
        <w:t>Rukungiri,</w:t>
      </w:r>
      <w:r>
        <w:rPr>
          <w:spacing w:val="-14"/>
        </w:rPr>
        <w:t xml:space="preserve"> </w:t>
      </w:r>
      <w:r>
        <w:rPr>
          <w:w w:val="65"/>
        </w:rPr>
        <w:t>Kihangoro</w:t>
      </w:r>
      <w:r>
        <w:rPr>
          <w:spacing w:val="-11"/>
        </w:rPr>
        <w:t xml:space="preserve"> </w:t>
      </w:r>
      <w:r>
        <w:rPr>
          <w:w w:val="65"/>
        </w:rPr>
        <w:t>and</w:t>
      </w:r>
      <w:r>
        <w:rPr>
          <w:spacing w:val="-11"/>
        </w:rPr>
        <w:t xml:space="preserve"> </w:t>
      </w:r>
      <w:r>
        <w:rPr>
          <w:w w:val="65"/>
        </w:rPr>
        <w:t>Buranga</w:t>
      </w:r>
      <w:r>
        <w:rPr>
          <w:spacing w:val="-10"/>
        </w:rPr>
        <w:t xml:space="preserve"> </w:t>
      </w:r>
      <w:r>
        <w:rPr>
          <w:w w:val="65"/>
        </w:rPr>
        <w:t>in</w:t>
      </w:r>
      <w:r>
        <w:rPr>
          <w:spacing w:val="-13"/>
        </w:rPr>
        <w:t xml:space="preserve"> </w:t>
      </w:r>
      <w:r>
        <w:rPr>
          <w:w w:val="65"/>
        </w:rPr>
        <w:t>Kasese</w:t>
      </w:r>
      <w:r>
        <w:rPr>
          <w:spacing w:val="-13"/>
        </w:rPr>
        <w:t xml:space="preserve"> </w:t>
      </w:r>
      <w:r>
        <w:rPr>
          <w:w w:val="65"/>
        </w:rPr>
        <w:t>and</w:t>
      </w:r>
      <w:r>
        <w:rPr>
          <w:spacing w:val="-13"/>
        </w:rPr>
        <w:t xml:space="preserve"> </w:t>
      </w:r>
      <w:r>
        <w:rPr>
          <w:w w:val="65"/>
        </w:rPr>
        <w:t>other</w:t>
      </w:r>
      <w:r>
        <w:rPr>
          <w:spacing w:val="-12"/>
        </w:rPr>
        <w:t xml:space="preserve"> </w:t>
      </w:r>
      <w:r>
        <w:rPr>
          <w:w w:val="65"/>
        </w:rPr>
        <w:t>minor</w:t>
      </w:r>
      <w:r>
        <w:rPr>
          <w:spacing w:val="-14"/>
        </w:rPr>
        <w:t xml:space="preserve"> </w:t>
      </w:r>
      <w:r>
        <w:rPr>
          <w:w w:val="65"/>
        </w:rPr>
        <w:t>areas</w:t>
      </w:r>
      <w:r>
        <w:rPr>
          <w:spacing w:val="-13"/>
        </w:rPr>
        <w:t xml:space="preserve"> </w:t>
      </w:r>
      <w:r>
        <w:rPr>
          <w:w w:val="65"/>
        </w:rPr>
        <w:t>in</w:t>
      </w:r>
      <w:r>
        <w:rPr>
          <w:spacing w:val="-13"/>
        </w:rPr>
        <w:t xml:space="preserve"> </w:t>
      </w:r>
      <w:r>
        <w:rPr>
          <w:w w:val="65"/>
        </w:rPr>
        <w:t>Kigezi,</w:t>
      </w:r>
      <w:r>
        <w:rPr>
          <w:spacing w:val="-14"/>
        </w:rPr>
        <w:t xml:space="preserve"> </w:t>
      </w:r>
      <w:r>
        <w:rPr>
          <w:w w:val="65"/>
        </w:rPr>
        <w:t>Bunyoro,</w:t>
      </w:r>
      <w:r>
        <w:rPr>
          <w:spacing w:val="-13"/>
        </w:rPr>
        <w:t xml:space="preserve"> </w:t>
      </w:r>
      <w:r>
        <w:rPr>
          <w:w w:val="65"/>
        </w:rPr>
        <w:t>Toro</w:t>
      </w:r>
      <w:r>
        <w:rPr>
          <w:spacing w:val="-13"/>
        </w:rPr>
        <w:t xml:space="preserve"> </w:t>
      </w:r>
      <w:r>
        <w:rPr>
          <w:w w:val="65"/>
        </w:rPr>
        <w:t>and</w:t>
      </w:r>
      <w:r>
        <w:rPr>
          <w:spacing w:val="-11"/>
        </w:rPr>
        <w:t xml:space="preserve"> </w:t>
      </w:r>
      <w:r>
        <w:rPr>
          <w:w w:val="65"/>
        </w:rPr>
        <w:t>West</w:t>
      </w:r>
      <w:r>
        <w:rPr>
          <w:spacing w:val="-14"/>
        </w:rPr>
        <w:t xml:space="preserve"> </w:t>
      </w:r>
      <w:r>
        <w:rPr>
          <w:w w:val="65"/>
        </w:rPr>
        <w:t>Nile.</w:t>
      </w:r>
      <w:r>
        <w:rPr>
          <w:spacing w:val="-11"/>
        </w:rPr>
        <w:t xml:space="preserve"> </w:t>
      </w:r>
      <w:r>
        <w:rPr>
          <w:w w:val="65"/>
        </w:rPr>
        <w:t>It</w:t>
      </w:r>
      <w:r>
        <w:rPr>
          <w:spacing w:val="-14"/>
        </w:rPr>
        <w:t xml:space="preserve"> </w:t>
      </w:r>
      <w:r>
        <w:rPr>
          <w:w w:val="65"/>
        </w:rPr>
        <w:t>is</w:t>
      </w:r>
      <w:r>
        <w:rPr>
          <w:spacing w:val="-11"/>
        </w:rPr>
        <w:t xml:space="preserve"> </w:t>
      </w:r>
      <w:r>
        <w:rPr>
          <w:w w:val="65"/>
        </w:rPr>
        <w:t>estimated</w:t>
      </w:r>
      <w:r>
        <w:rPr>
          <w:spacing w:val="-13"/>
        </w:rPr>
        <w:t xml:space="preserve"> </w:t>
      </w:r>
      <w:r>
        <w:rPr>
          <w:w w:val="65"/>
        </w:rPr>
        <w:t>that</w:t>
      </w:r>
      <w:r>
        <w:rPr>
          <w:spacing w:val="-12"/>
        </w:rPr>
        <w:t xml:space="preserve"> </w:t>
      </w:r>
      <w:r>
        <w:rPr>
          <w:w w:val="65"/>
        </w:rPr>
        <w:t>their</w:t>
      </w:r>
      <w:r>
        <w:rPr>
          <w:spacing w:val="-12"/>
        </w:rPr>
        <w:t xml:space="preserve"> </w:t>
      </w:r>
      <w:r>
        <w:rPr>
          <w:w w:val="65"/>
        </w:rPr>
        <w:t>energy</w:t>
      </w:r>
      <w:r>
        <w:t xml:space="preserve"> </w:t>
      </w:r>
      <w:r>
        <w:rPr>
          <w:w w:val="70"/>
        </w:rPr>
        <w:t>potential</w:t>
      </w:r>
      <w:r>
        <w:rPr>
          <w:spacing w:val="-1"/>
          <w:w w:val="70"/>
        </w:rPr>
        <w:t xml:space="preserve"> </w:t>
      </w:r>
      <w:r>
        <w:rPr>
          <w:w w:val="70"/>
        </w:rPr>
        <w:t>is 450 Mega</w:t>
      </w:r>
      <w:r>
        <w:rPr>
          <w:spacing w:val="-2"/>
          <w:w w:val="70"/>
        </w:rPr>
        <w:t xml:space="preserve"> </w:t>
      </w:r>
      <w:r>
        <w:rPr>
          <w:w w:val="70"/>
        </w:rPr>
        <w:t>watts.</w:t>
      </w:r>
    </w:p>
    <w:p w:rsidR="00E5575B" w:rsidRDefault="00D512E5">
      <w:pPr>
        <w:pStyle w:val="Heading1"/>
        <w:numPr>
          <w:ilvl w:val="0"/>
          <w:numId w:val="77"/>
        </w:numPr>
        <w:tabs>
          <w:tab w:val="left" w:pos="643"/>
        </w:tabs>
        <w:spacing w:before="2"/>
        <w:ind w:left="643" w:hanging="183"/>
      </w:pPr>
      <w:r>
        <w:rPr>
          <w:spacing w:val="-2"/>
          <w:w w:val="80"/>
        </w:rPr>
        <w:t>PETROLEUM</w:t>
      </w:r>
    </w:p>
    <w:p w:rsidR="00E5575B" w:rsidRDefault="00D512E5">
      <w:pPr>
        <w:pStyle w:val="BodyText"/>
        <w:spacing w:before="1" w:line="242" w:lineRule="auto"/>
        <w:ind w:left="460" w:right="720"/>
        <w:jc w:val="both"/>
      </w:pPr>
      <w:r>
        <w:rPr>
          <w:w w:val="60"/>
        </w:rPr>
        <w:t>All</w:t>
      </w:r>
      <w:r>
        <w:t xml:space="preserve"> </w:t>
      </w:r>
      <w:r>
        <w:rPr>
          <w:w w:val="60"/>
        </w:rPr>
        <w:t>the</w:t>
      </w:r>
      <w:r>
        <w:t xml:space="preserve"> </w:t>
      </w:r>
      <w:r>
        <w:rPr>
          <w:w w:val="60"/>
        </w:rPr>
        <w:t>natural</w:t>
      </w:r>
      <w:r>
        <w:t xml:space="preserve"> </w:t>
      </w:r>
      <w:r>
        <w:rPr>
          <w:w w:val="60"/>
        </w:rPr>
        <w:t>petroleum</w:t>
      </w:r>
      <w:r>
        <w:t xml:space="preserve"> </w:t>
      </w:r>
      <w:r>
        <w:rPr>
          <w:w w:val="60"/>
        </w:rPr>
        <w:t>requirements</w:t>
      </w:r>
      <w:r>
        <w:t xml:space="preserve"> </w:t>
      </w:r>
      <w:r>
        <w:rPr>
          <w:w w:val="60"/>
        </w:rPr>
        <w:t>of</w:t>
      </w:r>
      <w:r>
        <w:rPr>
          <w:spacing w:val="-1"/>
        </w:rPr>
        <w:t xml:space="preserve"> </w:t>
      </w:r>
      <w:r>
        <w:rPr>
          <w:w w:val="60"/>
        </w:rPr>
        <w:t>Uganda</w:t>
      </w:r>
      <w:r>
        <w:t xml:space="preserve"> </w:t>
      </w:r>
      <w:r>
        <w:rPr>
          <w:w w:val="60"/>
        </w:rPr>
        <w:t>are</w:t>
      </w:r>
      <w:r>
        <w:t xml:space="preserve"> </w:t>
      </w:r>
      <w:r>
        <w:rPr>
          <w:w w:val="60"/>
        </w:rPr>
        <w:t>just</w:t>
      </w:r>
      <w:r>
        <w:rPr>
          <w:spacing w:val="-1"/>
        </w:rPr>
        <w:t xml:space="preserve"> </w:t>
      </w:r>
      <w:r>
        <w:rPr>
          <w:w w:val="60"/>
        </w:rPr>
        <w:t>imported,</w:t>
      </w:r>
      <w:r>
        <w:t xml:space="preserve"> </w:t>
      </w:r>
      <w:r>
        <w:rPr>
          <w:w w:val="60"/>
        </w:rPr>
        <w:t>petroleum</w:t>
      </w:r>
      <w:r>
        <w:rPr>
          <w:spacing w:val="-4"/>
        </w:rPr>
        <w:t xml:space="preserve"> </w:t>
      </w:r>
      <w:r>
        <w:rPr>
          <w:w w:val="60"/>
        </w:rPr>
        <w:t>accounts</w:t>
      </w:r>
      <w:r>
        <w:rPr>
          <w:spacing w:val="-2"/>
        </w:rPr>
        <w:t xml:space="preserve"> </w:t>
      </w:r>
      <w:r>
        <w:rPr>
          <w:w w:val="60"/>
        </w:rPr>
        <w:t>for</w:t>
      </w:r>
      <w:r>
        <w:rPr>
          <w:spacing w:val="-4"/>
        </w:rPr>
        <w:t xml:space="preserve"> </w:t>
      </w:r>
      <w:r>
        <w:rPr>
          <w:w w:val="60"/>
        </w:rPr>
        <w:t>about</w:t>
      </w:r>
      <w:r>
        <w:rPr>
          <w:spacing w:val="-1"/>
        </w:rPr>
        <w:t xml:space="preserve"> </w:t>
      </w:r>
      <w:r>
        <w:rPr>
          <w:w w:val="60"/>
        </w:rPr>
        <w:t>70%</w:t>
      </w:r>
      <w:r>
        <w:rPr>
          <w:spacing w:val="-4"/>
        </w:rPr>
        <w:t xml:space="preserve"> </w:t>
      </w:r>
      <w:r>
        <w:rPr>
          <w:w w:val="60"/>
        </w:rPr>
        <w:t>of</w:t>
      </w:r>
      <w:r>
        <w:rPr>
          <w:spacing w:val="-1"/>
        </w:rPr>
        <w:t xml:space="preserve"> </w:t>
      </w:r>
      <w:r>
        <w:rPr>
          <w:w w:val="60"/>
        </w:rPr>
        <w:t>the</w:t>
      </w:r>
      <w:r>
        <w:rPr>
          <w:spacing w:val="-2"/>
        </w:rPr>
        <w:t xml:space="preserve"> </w:t>
      </w:r>
      <w:r>
        <w:rPr>
          <w:w w:val="60"/>
        </w:rPr>
        <w:t>commercial</w:t>
      </w:r>
      <w:r>
        <w:rPr>
          <w:spacing w:val="-1"/>
        </w:rPr>
        <w:t xml:space="preserve"> </w:t>
      </w:r>
      <w:r>
        <w:rPr>
          <w:w w:val="60"/>
        </w:rPr>
        <w:t>energy</w:t>
      </w:r>
      <w:r>
        <w:rPr>
          <w:spacing w:val="-2"/>
        </w:rPr>
        <w:t xml:space="preserve"> </w:t>
      </w:r>
      <w:r>
        <w:rPr>
          <w:w w:val="60"/>
        </w:rPr>
        <w:t>supply.</w:t>
      </w:r>
      <w:r>
        <w:rPr>
          <w:spacing w:val="-4"/>
        </w:rPr>
        <w:t xml:space="preserve"> </w:t>
      </w:r>
      <w:r>
        <w:rPr>
          <w:w w:val="60"/>
        </w:rPr>
        <w:t>It</w:t>
      </w:r>
      <w:r>
        <w:rPr>
          <w:spacing w:val="-1"/>
        </w:rPr>
        <w:t xml:space="preserve"> </w:t>
      </w:r>
      <w:r>
        <w:rPr>
          <w:w w:val="60"/>
        </w:rPr>
        <w:t>is</w:t>
      </w:r>
      <w:r>
        <w:t xml:space="preserve"> </w:t>
      </w:r>
      <w:r>
        <w:rPr>
          <w:w w:val="60"/>
        </w:rPr>
        <w:t>used</w:t>
      </w:r>
      <w:r>
        <w:t xml:space="preserve"> </w:t>
      </w:r>
      <w:r>
        <w:rPr>
          <w:w w:val="60"/>
        </w:rPr>
        <w:t>in</w:t>
      </w:r>
      <w:r>
        <w:t xml:space="preserve"> </w:t>
      </w:r>
      <w:r>
        <w:rPr>
          <w:w w:val="60"/>
        </w:rPr>
        <w:t>industries,</w:t>
      </w:r>
      <w:r>
        <w:rPr>
          <w:spacing w:val="-1"/>
        </w:rPr>
        <w:t xml:space="preserve"> </w:t>
      </w:r>
      <w:r>
        <w:rPr>
          <w:w w:val="60"/>
        </w:rPr>
        <w:t>agriculture,</w:t>
      </w:r>
      <w:r>
        <w:t xml:space="preserve"> </w:t>
      </w:r>
      <w:r>
        <w:rPr>
          <w:w w:val="60"/>
        </w:rPr>
        <w:t>transport</w:t>
      </w:r>
      <w:r>
        <w:t xml:space="preserve"> </w:t>
      </w:r>
      <w:r>
        <w:rPr>
          <w:w w:val="60"/>
        </w:rPr>
        <w:t>and</w:t>
      </w:r>
      <w:r>
        <w:t xml:space="preserve"> </w:t>
      </w:r>
      <w:r>
        <w:rPr>
          <w:w w:val="60"/>
        </w:rPr>
        <w:t>domestic</w:t>
      </w:r>
      <w:r>
        <w:t xml:space="preserve"> </w:t>
      </w:r>
      <w:r>
        <w:rPr>
          <w:w w:val="60"/>
        </w:rPr>
        <w:t>uses</w:t>
      </w:r>
      <w:r>
        <w:t xml:space="preserve"> </w:t>
      </w:r>
      <w:r>
        <w:rPr>
          <w:w w:val="60"/>
        </w:rPr>
        <w:t>like</w:t>
      </w:r>
      <w:r>
        <w:t xml:space="preserve"> </w:t>
      </w:r>
      <w:r>
        <w:rPr>
          <w:w w:val="60"/>
        </w:rPr>
        <w:t>cooking,</w:t>
      </w:r>
      <w:r>
        <w:rPr>
          <w:spacing w:val="-3"/>
        </w:rPr>
        <w:t xml:space="preserve"> </w:t>
      </w:r>
      <w:r>
        <w:rPr>
          <w:w w:val="60"/>
        </w:rPr>
        <w:t>lighting,</w:t>
      </w:r>
      <w:r>
        <w:rPr>
          <w:spacing w:val="-3"/>
        </w:rPr>
        <w:t xml:space="preserve"> </w:t>
      </w:r>
      <w:r>
        <w:rPr>
          <w:w w:val="60"/>
        </w:rPr>
        <w:t>refrigeration,</w:t>
      </w:r>
      <w:r>
        <w:rPr>
          <w:spacing w:val="-3"/>
        </w:rPr>
        <w:t xml:space="preserve"> </w:t>
      </w:r>
      <w:r>
        <w:rPr>
          <w:w w:val="60"/>
        </w:rPr>
        <w:t>heating,</w:t>
      </w:r>
      <w:r>
        <w:rPr>
          <w:spacing w:val="-3"/>
        </w:rPr>
        <w:t xml:space="preserve"> </w:t>
      </w:r>
      <w:r>
        <w:rPr>
          <w:w w:val="60"/>
        </w:rPr>
        <w:t>etc.</w:t>
      </w:r>
      <w:r>
        <w:rPr>
          <w:spacing w:val="-3"/>
        </w:rPr>
        <w:t xml:space="preserve"> </w:t>
      </w:r>
      <w:r>
        <w:rPr>
          <w:w w:val="60"/>
        </w:rPr>
        <w:t>Towns</w:t>
      </w:r>
      <w:r>
        <w:rPr>
          <w:spacing w:val="-1"/>
        </w:rPr>
        <w:t xml:space="preserve"> </w:t>
      </w:r>
      <w:r>
        <w:rPr>
          <w:w w:val="60"/>
        </w:rPr>
        <w:t>of</w:t>
      </w:r>
      <w:r>
        <w:rPr>
          <w:spacing w:val="-3"/>
        </w:rPr>
        <w:t xml:space="preserve"> </w:t>
      </w:r>
      <w:r>
        <w:rPr>
          <w:w w:val="60"/>
        </w:rPr>
        <w:t>Uganda</w:t>
      </w:r>
      <w:r>
        <w:rPr>
          <w:spacing w:val="-1"/>
        </w:rPr>
        <w:t xml:space="preserve"> </w:t>
      </w:r>
      <w:r>
        <w:rPr>
          <w:w w:val="60"/>
        </w:rPr>
        <w:t>with</w:t>
      </w:r>
      <w:r>
        <w:rPr>
          <w:spacing w:val="-1"/>
        </w:rPr>
        <w:t xml:space="preserve"> </w:t>
      </w:r>
      <w:r>
        <w:rPr>
          <w:w w:val="60"/>
        </w:rPr>
        <w:t>no</w:t>
      </w:r>
      <w:r>
        <w:t xml:space="preserve"> </w:t>
      </w:r>
      <w:r>
        <w:rPr>
          <w:w w:val="60"/>
        </w:rPr>
        <w:t>HEP,</w:t>
      </w:r>
      <w:r>
        <w:t xml:space="preserve"> </w:t>
      </w:r>
      <w:r>
        <w:rPr>
          <w:w w:val="60"/>
        </w:rPr>
        <w:t>have</w:t>
      </w:r>
      <w:r>
        <w:t xml:space="preserve"> </w:t>
      </w:r>
      <w:r>
        <w:rPr>
          <w:w w:val="60"/>
        </w:rPr>
        <w:t>their</w:t>
      </w:r>
      <w:r>
        <w:t xml:space="preserve"> </w:t>
      </w:r>
      <w:r>
        <w:rPr>
          <w:w w:val="60"/>
        </w:rPr>
        <w:t>own</w:t>
      </w:r>
      <w:r>
        <w:t xml:space="preserve"> </w:t>
      </w:r>
      <w:r>
        <w:rPr>
          <w:w w:val="60"/>
        </w:rPr>
        <w:t>diesel</w:t>
      </w:r>
      <w:r>
        <w:t xml:space="preserve"> </w:t>
      </w:r>
      <w:r>
        <w:rPr>
          <w:w w:val="60"/>
        </w:rPr>
        <w:t>generator</w:t>
      </w:r>
      <w:r>
        <w:t xml:space="preserve"> </w:t>
      </w:r>
      <w:r>
        <w:rPr>
          <w:w w:val="60"/>
        </w:rPr>
        <w:t>stations</w:t>
      </w:r>
      <w:r>
        <w:t xml:space="preserve"> </w:t>
      </w:r>
      <w:r>
        <w:rPr>
          <w:w w:val="60"/>
        </w:rPr>
        <w:t>e.g.</w:t>
      </w:r>
      <w:r>
        <w:t xml:space="preserve"> </w:t>
      </w:r>
      <w:r>
        <w:rPr>
          <w:w w:val="60"/>
        </w:rPr>
        <w:t>Moroto,</w:t>
      </w:r>
      <w:r>
        <w:t xml:space="preserve"> </w:t>
      </w:r>
      <w:r>
        <w:rPr>
          <w:w w:val="60"/>
        </w:rPr>
        <w:t>Arua,</w:t>
      </w:r>
      <w:r>
        <w:rPr>
          <w:spacing w:val="-3"/>
        </w:rPr>
        <w:t xml:space="preserve"> </w:t>
      </w:r>
      <w:r>
        <w:rPr>
          <w:w w:val="60"/>
        </w:rPr>
        <w:t>Kotido,</w:t>
      </w:r>
      <w:r>
        <w:rPr>
          <w:spacing w:val="-3"/>
        </w:rPr>
        <w:t xml:space="preserve"> </w:t>
      </w:r>
      <w:r>
        <w:rPr>
          <w:w w:val="60"/>
        </w:rPr>
        <w:t>and</w:t>
      </w:r>
      <w:r>
        <w:rPr>
          <w:spacing w:val="-1"/>
        </w:rPr>
        <w:t xml:space="preserve"> </w:t>
      </w:r>
      <w:r>
        <w:rPr>
          <w:w w:val="60"/>
        </w:rPr>
        <w:t>Kapchorwa.</w:t>
      </w:r>
      <w:r>
        <w:rPr>
          <w:spacing w:val="-3"/>
        </w:rPr>
        <w:t xml:space="preserve"> </w:t>
      </w:r>
      <w:r>
        <w:rPr>
          <w:w w:val="60"/>
        </w:rPr>
        <w:t>Of</w:t>
      </w:r>
      <w:r>
        <w:t xml:space="preserve"> </w:t>
      </w:r>
      <w:r>
        <w:rPr>
          <w:w w:val="60"/>
        </w:rPr>
        <w:t>recent</w:t>
      </w:r>
      <w:r>
        <w:t xml:space="preserve"> </w:t>
      </w:r>
      <w:r>
        <w:rPr>
          <w:w w:val="60"/>
        </w:rPr>
        <w:t>Kampala</w:t>
      </w:r>
      <w:r>
        <w:t xml:space="preserve"> </w:t>
      </w:r>
      <w:r>
        <w:rPr>
          <w:w w:val="60"/>
        </w:rPr>
        <w:t>district</w:t>
      </w:r>
      <w:r>
        <w:t xml:space="preserve"> </w:t>
      </w:r>
      <w:r>
        <w:rPr>
          <w:w w:val="65"/>
        </w:rPr>
        <w:t>and</w:t>
      </w:r>
      <w:r>
        <w:rPr>
          <w:spacing w:val="-16"/>
        </w:rPr>
        <w:t xml:space="preserve"> </w:t>
      </w:r>
      <w:r>
        <w:rPr>
          <w:w w:val="65"/>
        </w:rPr>
        <w:t>its</w:t>
      </w:r>
      <w:r>
        <w:rPr>
          <w:spacing w:val="-16"/>
        </w:rPr>
        <w:t xml:space="preserve"> </w:t>
      </w:r>
      <w:r>
        <w:rPr>
          <w:w w:val="65"/>
        </w:rPr>
        <w:t>neighbors</w:t>
      </w:r>
      <w:r>
        <w:rPr>
          <w:spacing w:val="-13"/>
        </w:rPr>
        <w:t xml:space="preserve"> </w:t>
      </w:r>
      <w:r>
        <w:rPr>
          <w:w w:val="65"/>
        </w:rPr>
        <w:t>have</w:t>
      </w:r>
      <w:r>
        <w:rPr>
          <w:spacing w:val="-13"/>
        </w:rPr>
        <w:t xml:space="preserve"> </w:t>
      </w:r>
      <w:r>
        <w:rPr>
          <w:w w:val="65"/>
        </w:rPr>
        <w:t>also</w:t>
      </w:r>
      <w:r>
        <w:rPr>
          <w:spacing w:val="-16"/>
        </w:rPr>
        <w:t xml:space="preserve"> </w:t>
      </w:r>
      <w:r>
        <w:rPr>
          <w:w w:val="65"/>
        </w:rPr>
        <w:t>got diesel</w:t>
      </w:r>
      <w:r>
        <w:rPr>
          <w:spacing w:val="-15"/>
        </w:rPr>
        <w:t xml:space="preserve"> </w:t>
      </w:r>
      <w:r>
        <w:rPr>
          <w:w w:val="65"/>
        </w:rPr>
        <w:t>generator stationed</w:t>
      </w:r>
      <w:r>
        <w:rPr>
          <w:spacing w:val="-16"/>
        </w:rPr>
        <w:t xml:space="preserve"> </w:t>
      </w:r>
      <w:r>
        <w:rPr>
          <w:w w:val="65"/>
        </w:rPr>
        <w:t>at Lugogo</w:t>
      </w:r>
      <w:r>
        <w:rPr>
          <w:spacing w:val="-3"/>
        </w:rPr>
        <w:t xml:space="preserve"> </w:t>
      </w:r>
      <w:r>
        <w:rPr>
          <w:w w:val="65"/>
        </w:rPr>
        <w:t>and</w:t>
      </w:r>
      <w:r>
        <w:rPr>
          <w:spacing w:val="-16"/>
        </w:rPr>
        <w:t xml:space="preserve"> </w:t>
      </w:r>
      <w:r>
        <w:rPr>
          <w:w w:val="65"/>
        </w:rPr>
        <w:t>Nalukolongo.</w:t>
      </w:r>
    </w:p>
    <w:p w:rsidR="00E5575B" w:rsidRDefault="00D512E5">
      <w:pPr>
        <w:pStyle w:val="BodyText"/>
        <w:spacing w:before="3" w:line="244" w:lineRule="auto"/>
        <w:ind w:left="460" w:right="712"/>
        <w:jc w:val="both"/>
      </w:pPr>
      <w:r>
        <w:rPr>
          <w:w w:val="60"/>
        </w:rPr>
        <w:t>The</w:t>
      </w:r>
      <w:r>
        <w:t xml:space="preserve"> </w:t>
      </w:r>
      <w:r>
        <w:rPr>
          <w:w w:val="60"/>
        </w:rPr>
        <w:t>presence</w:t>
      </w:r>
      <w:r>
        <w:t xml:space="preserve"> </w:t>
      </w:r>
      <w:r>
        <w:rPr>
          <w:w w:val="60"/>
        </w:rPr>
        <w:t>of</w:t>
      </w:r>
      <w:r>
        <w:t xml:space="preserve"> </w:t>
      </w:r>
      <w:r>
        <w:rPr>
          <w:w w:val="60"/>
        </w:rPr>
        <w:t>large</w:t>
      </w:r>
      <w:r>
        <w:t xml:space="preserve"> </w:t>
      </w:r>
      <w:r>
        <w:rPr>
          <w:w w:val="60"/>
        </w:rPr>
        <w:t>amounts</w:t>
      </w:r>
      <w:r>
        <w:t xml:space="preserve"> </w:t>
      </w:r>
      <w:r>
        <w:rPr>
          <w:w w:val="60"/>
        </w:rPr>
        <w:t>of</w:t>
      </w:r>
      <w:r>
        <w:t xml:space="preserve"> </w:t>
      </w:r>
      <w:r>
        <w:rPr>
          <w:w w:val="60"/>
        </w:rPr>
        <w:t>oil</w:t>
      </w:r>
      <w:r>
        <w:t xml:space="preserve"> </w:t>
      </w:r>
      <w:r>
        <w:rPr>
          <w:w w:val="60"/>
        </w:rPr>
        <w:t>deposits</w:t>
      </w:r>
      <w:r>
        <w:t xml:space="preserve"> </w:t>
      </w:r>
      <w:r>
        <w:rPr>
          <w:w w:val="60"/>
        </w:rPr>
        <w:t>in</w:t>
      </w:r>
      <w:r>
        <w:t xml:space="preserve"> </w:t>
      </w:r>
      <w:r>
        <w:rPr>
          <w:w w:val="60"/>
        </w:rPr>
        <w:t>Semliki</w:t>
      </w:r>
      <w:r>
        <w:t xml:space="preserve"> </w:t>
      </w:r>
      <w:r>
        <w:rPr>
          <w:w w:val="60"/>
        </w:rPr>
        <w:t>valley,</w:t>
      </w:r>
      <w:r>
        <w:t xml:space="preserve"> </w:t>
      </w:r>
      <w:r>
        <w:rPr>
          <w:w w:val="60"/>
        </w:rPr>
        <w:t>Lake</w:t>
      </w:r>
      <w:r>
        <w:t xml:space="preserve"> </w:t>
      </w:r>
      <w:r>
        <w:rPr>
          <w:w w:val="60"/>
        </w:rPr>
        <w:t>Albert</w:t>
      </w:r>
      <w:r>
        <w:t xml:space="preserve"> </w:t>
      </w:r>
      <w:r>
        <w:rPr>
          <w:w w:val="60"/>
        </w:rPr>
        <w:t>basin,</w:t>
      </w:r>
      <w:r>
        <w:t xml:space="preserve"> </w:t>
      </w:r>
      <w:r>
        <w:rPr>
          <w:w w:val="60"/>
        </w:rPr>
        <w:t>Rhino</w:t>
      </w:r>
      <w:r>
        <w:t xml:space="preserve"> </w:t>
      </w:r>
      <w:r>
        <w:rPr>
          <w:w w:val="60"/>
        </w:rPr>
        <w:t>camp</w:t>
      </w:r>
      <w:r>
        <w:t xml:space="preserve"> </w:t>
      </w:r>
      <w:r>
        <w:rPr>
          <w:w w:val="60"/>
        </w:rPr>
        <w:t>basin</w:t>
      </w:r>
      <w:r>
        <w:t xml:space="preserve"> </w:t>
      </w:r>
      <w:r>
        <w:rPr>
          <w:w w:val="60"/>
        </w:rPr>
        <w:t>along</w:t>
      </w:r>
      <w:r>
        <w:t xml:space="preserve"> </w:t>
      </w:r>
      <w:r>
        <w:rPr>
          <w:w w:val="60"/>
        </w:rPr>
        <w:t>Albert</w:t>
      </w:r>
      <w:r>
        <w:t xml:space="preserve"> </w:t>
      </w:r>
      <w:r>
        <w:rPr>
          <w:w w:val="60"/>
        </w:rPr>
        <w:t>Nile</w:t>
      </w:r>
      <w:r>
        <w:t xml:space="preserve"> </w:t>
      </w:r>
      <w:r>
        <w:rPr>
          <w:w w:val="60"/>
        </w:rPr>
        <w:t>and</w:t>
      </w:r>
      <w:r>
        <w:t xml:space="preserve"> </w:t>
      </w:r>
      <w:r>
        <w:rPr>
          <w:w w:val="60"/>
        </w:rPr>
        <w:t>other</w:t>
      </w:r>
      <w:r>
        <w:t xml:space="preserve"> </w:t>
      </w:r>
      <w:r>
        <w:rPr>
          <w:w w:val="60"/>
        </w:rPr>
        <w:t>areas</w:t>
      </w:r>
      <w:r>
        <w:t xml:space="preserve"> </w:t>
      </w:r>
      <w:r>
        <w:rPr>
          <w:w w:val="60"/>
        </w:rPr>
        <w:t>in</w:t>
      </w:r>
      <w:r>
        <w:t xml:space="preserve"> </w:t>
      </w:r>
      <w:r>
        <w:rPr>
          <w:w w:val="60"/>
        </w:rPr>
        <w:t>Western</w:t>
      </w:r>
      <w:r>
        <w:t xml:space="preserve"> </w:t>
      </w:r>
      <w:r>
        <w:rPr>
          <w:w w:val="60"/>
        </w:rPr>
        <w:t>rift</w:t>
      </w:r>
      <w:r>
        <w:t xml:space="preserve"> </w:t>
      </w:r>
      <w:r>
        <w:rPr>
          <w:w w:val="60"/>
        </w:rPr>
        <w:t>valley</w:t>
      </w:r>
      <w:r>
        <w:t xml:space="preserve"> </w:t>
      </w:r>
      <w:r>
        <w:rPr>
          <w:w w:val="60"/>
        </w:rPr>
        <w:t>have</w:t>
      </w:r>
      <w:r>
        <w:t xml:space="preserve"> </w:t>
      </w:r>
      <w:r>
        <w:rPr>
          <w:w w:val="60"/>
        </w:rPr>
        <w:t>been</w:t>
      </w:r>
      <w:r>
        <w:t xml:space="preserve"> </w:t>
      </w:r>
      <w:r>
        <w:rPr>
          <w:w w:val="60"/>
        </w:rPr>
        <w:t>revealed</w:t>
      </w:r>
      <w:r>
        <w:t xml:space="preserve"> </w:t>
      </w:r>
      <w:r>
        <w:rPr>
          <w:w w:val="60"/>
        </w:rPr>
        <w:t>by</w:t>
      </w:r>
      <w:r>
        <w:t xml:space="preserve"> </w:t>
      </w:r>
      <w:r>
        <w:rPr>
          <w:w w:val="60"/>
        </w:rPr>
        <w:t>the</w:t>
      </w:r>
      <w:r>
        <w:t xml:space="preserve"> </w:t>
      </w:r>
      <w:r>
        <w:rPr>
          <w:w w:val="60"/>
        </w:rPr>
        <w:t>Tullow</w:t>
      </w:r>
      <w:r>
        <w:rPr>
          <w:spacing w:val="-7"/>
        </w:rPr>
        <w:t xml:space="preserve"> </w:t>
      </w:r>
      <w:r>
        <w:rPr>
          <w:w w:val="60"/>
        </w:rPr>
        <w:t>oil</w:t>
      </w:r>
      <w:r>
        <w:t xml:space="preserve"> </w:t>
      </w:r>
      <w:r>
        <w:rPr>
          <w:w w:val="60"/>
        </w:rPr>
        <w:t>Co.</w:t>
      </w:r>
      <w:r>
        <w:rPr>
          <w:spacing w:val="-3"/>
        </w:rPr>
        <w:t xml:space="preserve"> </w:t>
      </w:r>
      <w:r>
        <w:rPr>
          <w:w w:val="60"/>
        </w:rPr>
        <w:t>from</w:t>
      </w:r>
      <w:r>
        <w:t xml:space="preserve"> </w:t>
      </w:r>
      <w:r>
        <w:rPr>
          <w:w w:val="60"/>
        </w:rPr>
        <w:t>UK,</w:t>
      </w:r>
      <w:r>
        <w:rPr>
          <w:spacing w:val="-4"/>
        </w:rPr>
        <w:t xml:space="preserve"> </w:t>
      </w:r>
      <w:r>
        <w:rPr>
          <w:w w:val="60"/>
        </w:rPr>
        <w:t>Neptune</w:t>
      </w:r>
      <w:r>
        <w:rPr>
          <w:spacing w:val="-7"/>
        </w:rPr>
        <w:t xml:space="preserve"> </w:t>
      </w:r>
      <w:r>
        <w:rPr>
          <w:w w:val="60"/>
        </w:rPr>
        <w:t>Petroleum Co. from London, Dominion</w:t>
      </w:r>
      <w:r>
        <w:rPr>
          <w:spacing w:val="-7"/>
        </w:rPr>
        <w:t xml:space="preserve"> </w:t>
      </w:r>
      <w:r>
        <w:rPr>
          <w:w w:val="60"/>
        </w:rPr>
        <w:t>petroleum</w:t>
      </w:r>
      <w:r>
        <w:rPr>
          <w:spacing w:val="-7"/>
        </w:rPr>
        <w:t xml:space="preserve"> </w:t>
      </w:r>
      <w:r>
        <w:rPr>
          <w:w w:val="60"/>
        </w:rPr>
        <w:t>from</w:t>
      </w:r>
      <w:r>
        <w:rPr>
          <w:spacing w:val="-6"/>
        </w:rPr>
        <w:t xml:space="preserve"> </w:t>
      </w:r>
      <w:r>
        <w:rPr>
          <w:w w:val="60"/>
        </w:rPr>
        <w:t>UK</w:t>
      </w:r>
      <w:r>
        <w:t xml:space="preserve"> </w:t>
      </w:r>
      <w:r>
        <w:rPr>
          <w:w w:val="60"/>
        </w:rPr>
        <w:t>and</w:t>
      </w:r>
      <w:r>
        <w:rPr>
          <w:spacing w:val="-2"/>
        </w:rPr>
        <w:t xml:space="preserve"> </w:t>
      </w:r>
      <w:r>
        <w:rPr>
          <w:w w:val="60"/>
        </w:rPr>
        <w:t>others</w:t>
      </w:r>
      <w:r>
        <w:rPr>
          <w:spacing w:val="-4"/>
        </w:rPr>
        <w:t xml:space="preserve"> </w:t>
      </w:r>
      <w:r>
        <w:rPr>
          <w:w w:val="60"/>
        </w:rPr>
        <w:t>ensures</w:t>
      </w:r>
      <w:r>
        <w:rPr>
          <w:spacing w:val="-2"/>
        </w:rPr>
        <w:t xml:space="preserve"> </w:t>
      </w:r>
      <w:r>
        <w:rPr>
          <w:w w:val="60"/>
        </w:rPr>
        <w:t>that</w:t>
      </w:r>
      <w:r>
        <w:rPr>
          <w:spacing w:val="-6"/>
        </w:rPr>
        <w:t xml:space="preserve"> </w:t>
      </w:r>
      <w:r>
        <w:rPr>
          <w:w w:val="60"/>
        </w:rPr>
        <w:t>in</w:t>
      </w:r>
      <w:r>
        <w:rPr>
          <w:spacing w:val="-2"/>
        </w:rPr>
        <w:t xml:space="preserve"> </w:t>
      </w:r>
      <w:r>
        <w:rPr>
          <w:w w:val="60"/>
        </w:rPr>
        <w:t>few</w:t>
      </w:r>
      <w:r>
        <w:rPr>
          <w:spacing w:val="-3"/>
        </w:rPr>
        <w:t xml:space="preserve"> </w:t>
      </w:r>
      <w:r>
        <w:rPr>
          <w:w w:val="60"/>
        </w:rPr>
        <w:t>years</w:t>
      </w:r>
      <w:r>
        <w:rPr>
          <w:spacing w:val="-2"/>
        </w:rPr>
        <w:t xml:space="preserve"> </w:t>
      </w:r>
      <w:r>
        <w:rPr>
          <w:w w:val="60"/>
        </w:rPr>
        <w:t>Uganda</w:t>
      </w:r>
      <w:r>
        <w:rPr>
          <w:spacing w:val="-2"/>
        </w:rPr>
        <w:t xml:space="preserve"> </w:t>
      </w:r>
      <w:r>
        <w:rPr>
          <w:w w:val="60"/>
        </w:rPr>
        <w:t>will</w:t>
      </w:r>
      <w:r>
        <w:rPr>
          <w:spacing w:val="-3"/>
        </w:rPr>
        <w:t xml:space="preserve"> </w:t>
      </w:r>
      <w:r>
        <w:rPr>
          <w:w w:val="60"/>
        </w:rPr>
        <w:t>be</w:t>
      </w:r>
      <w:r>
        <w:rPr>
          <w:spacing w:val="-4"/>
        </w:rPr>
        <w:t xml:space="preserve"> </w:t>
      </w:r>
      <w:r>
        <w:rPr>
          <w:w w:val="60"/>
        </w:rPr>
        <w:t>producing</w:t>
      </w:r>
      <w:r>
        <w:rPr>
          <w:spacing w:val="-4"/>
        </w:rPr>
        <w:t xml:space="preserve"> </w:t>
      </w:r>
      <w:r>
        <w:rPr>
          <w:w w:val="60"/>
        </w:rPr>
        <w:t>its</w:t>
      </w:r>
      <w:r>
        <w:rPr>
          <w:spacing w:val="-4"/>
        </w:rPr>
        <w:t xml:space="preserve"> </w:t>
      </w:r>
      <w:r>
        <w:rPr>
          <w:w w:val="60"/>
        </w:rPr>
        <w:t>own</w:t>
      </w:r>
      <w:r>
        <w:rPr>
          <w:spacing w:val="-4"/>
        </w:rPr>
        <w:t xml:space="preserve"> </w:t>
      </w:r>
      <w:r>
        <w:rPr>
          <w:w w:val="60"/>
        </w:rPr>
        <w:t>petroleum.</w:t>
      </w:r>
    </w:p>
    <w:p w:rsidR="00E5575B" w:rsidRDefault="00D512E5">
      <w:pPr>
        <w:pStyle w:val="Heading1"/>
        <w:numPr>
          <w:ilvl w:val="0"/>
          <w:numId w:val="77"/>
        </w:numPr>
        <w:tabs>
          <w:tab w:val="left" w:pos="634"/>
        </w:tabs>
        <w:spacing w:line="223" w:lineRule="exact"/>
        <w:ind w:left="634" w:hanging="174"/>
      </w:pPr>
      <w:r>
        <w:rPr>
          <w:w w:val="65"/>
        </w:rPr>
        <w:t>WIND</w:t>
      </w:r>
      <w:r>
        <w:rPr>
          <w:spacing w:val="-1"/>
        </w:rPr>
        <w:t xml:space="preserve"> </w:t>
      </w:r>
      <w:r>
        <w:rPr>
          <w:spacing w:val="-2"/>
          <w:w w:val="80"/>
        </w:rPr>
        <w:t>ENERGY</w:t>
      </w:r>
    </w:p>
    <w:p w:rsidR="00E5575B" w:rsidRDefault="00D512E5">
      <w:pPr>
        <w:pStyle w:val="BodyText"/>
        <w:spacing w:before="3" w:line="242" w:lineRule="auto"/>
        <w:ind w:left="460" w:right="717"/>
        <w:jc w:val="both"/>
      </w:pPr>
      <w:r>
        <w:rPr>
          <w:w w:val="60"/>
        </w:rPr>
        <w:t>Uganda</w:t>
      </w:r>
      <w:r>
        <w:t xml:space="preserve"> </w:t>
      </w:r>
      <w:r>
        <w:rPr>
          <w:w w:val="60"/>
        </w:rPr>
        <w:t>has</w:t>
      </w:r>
      <w:r>
        <w:t xml:space="preserve"> </w:t>
      </w:r>
      <w:r>
        <w:rPr>
          <w:w w:val="60"/>
        </w:rPr>
        <w:t>a</w:t>
      </w:r>
      <w:r>
        <w:t xml:space="preserve"> </w:t>
      </w:r>
      <w:r>
        <w:rPr>
          <w:w w:val="60"/>
        </w:rPr>
        <w:t>high</w:t>
      </w:r>
      <w:r>
        <w:t xml:space="preserve"> </w:t>
      </w:r>
      <w:r>
        <w:rPr>
          <w:w w:val="60"/>
        </w:rPr>
        <w:t>potential</w:t>
      </w:r>
      <w:r>
        <w:rPr>
          <w:spacing w:val="20"/>
        </w:rPr>
        <w:t xml:space="preserve"> </w:t>
      </w:r>
      <w:r>
        <w:rPr>
          <w:w w:val="60"/>
        </w:rPr>
        <w:t>of</w:t>
      </w:r>
      <w:r>
        <w:t xml:space="preserve"> </w:t>
      </w:r>
      <w:r>
        <w:rPr>
          <w:w w:val="60"/>
        </w:rPr>
        <w:t>generating</w:t>
      </w:r>
      <w:r>
        <w:t xml:space="preserve"> </w:t>
      </w:r>
      <w:r>
        <w:rPr>
          <w:w w:val="60"/>
        </w:rPr>
        <w:t>wind</w:t>
      </w:r>
      <w:r>
        <w:t xml:space="preserve"> </w:t>
      </w:r>
      <w:r>
        <w:rPr>
          <w:w w:val="60"/>
        </w:rPr>
        <w:t>energy.</w:t>
      </w:r>
      <w:r>
        <w:t xml:space="preserve"> </w:t>
      </w:r>
      <w:r>
        <w:rPr>
          <w:w w:val="60"/>
        </w:rPr>
        <w:t>Wind</w:t>
      </w:r>
      <w:r>
        <w:t xml:space="preserve"> </w:t>
      </w:r>
      <w:r>
        <w:rPr>
          <w:w w:val="60"/>
        </w:rPr>
        <w:t>energy</w:t>
      </w:r>
      <w:r>
        <w:t xml:space="preserve"> </w:t>
      </w:r>
      <w:r>
        <w:rPr>
          <w:w w:val="60"/>
        </w:rPr>
        <w:t>can</w:t>
      </w:r>
      <w:r>
        <w:t xml:space="preserve"> </w:t>
      </w:r>
      <w:r>
        <w:rPr>
          <w:w w:val="60"/>
        </w:rPr>
        <w:t>only</w:t>
      </w:r>
      <w:r>
        <w:t xml:space="preserve"> </w:t>
      </w:r>
      <w:r>
        <w:rPr>
          <w:w w:val="60"/>
        </w:rPr>
        <w:t>be</w:t>
      </w:r>
      <w:r>
        <w:t xml:space="preserve"> </w:t>
      </w:r>
      <w:r>
        <w:rPr>
          <w:w w:val="60"/>
        </w:rPr>
        <w:t>generated</w:t>
      </w:r>
      <w:r>
        <w:t xml:space="preserve"> </w:t>
      </w:r>
      <w:r>
        <w:rPr>
          <w:w w:val="60"/>
        </w:rPr>
        <w:t>on</w:t>
      </w:r>
      <w:r>
        <w:t xml:space="preserve"> </w:t>
      </w:r>
      <w:r>
        <w:rPr>
          <w:w w:val="60"/>
        </w:rPr>
        <w:t>a</w:t>
      </w:r>
      <w:r>
        <w:t xml:space="preserve"> </w:t>
      </w:r>
      <w:r>
        <w:rPr>
          <w:w w:val="60"/>
        </w:rPr>
        <w:t>fairly</w:t>
      </w:r>
      <w:r>
        <w:t xml:space="preserve"> </w:t>
      </w:r>
      <w:r>
        <w:rPr>
          <w:w w:val="60"/>
        </w:rPr>
        <w:t>flat</w:t>
      </w:r>
      <w:r>
        <w:t xml:space="preserve"> </w:t>
      </w:r>
      <w:r>
        <w:rPr>
          <w:w w:val="60"/>
        </w:rPr>
        <w:t>landscape</w:t>
      </w:r>
      <w:r>
        <w:t xml:space="preserve"> </w:t>
      </w:r>
      <w:r>
        <w:rPr>
          <w:w w:val="60"/>
        </w:rPr>
        <w:t>with</w:t>
      </w:r>
      <w:r>
        <w:t xml:space="preserve"> </w:t>
      </w:r>
      <w:r>
        <w:rPr>
          <w:w w:val="60"/>
        </w:rPr>
        <w:t>strong</w:t>
      </w:r>
      <w:r>
        <w:t xml:space="preserve"> </w:t>
      </w:r>
      <w:r>
        <w:rPr>
          <w:w w:val="60"/>
        </w:rPr>
        <w:t>winds.</w:t>
      </w:r>
      <w:r>
        <w:t xml:space="preserve"> </w:t>
      </w:r>
      <w:r>
        <w:rPr>
          <w:w w:val="60"/>
        </w:rPr>
        <w:t>Districts</w:t>
      </w:r>
      <w:r>
        <w:t xml:space="preserve"> </w:t>
      </w:r>
      <w:r>
        <w:rPr>
          <w:w w:val="60"/>
        </w:rPr>
        <w:t>like</w:t>
      </w:r>
      <w:r>
        <w:rPr>
          <w:spacing w:val="35"/>
        </w:rPr>
        <w:t xml:space="preserve"> </w:t>
      </w:r>
      <w:r>
        <w:rPr>
          <w:w w:val="60"/>
        </w:rPr>
        <w:t>Kaabong,</w:t>
      </w:r>
      <w:r>
        <w:t xml:space="preserve"> </w:t>
      </w:r>
      <w:r>
        <w:rPr>
          <w:w w:val="60"/>
        </w:rPr>
        <w:t>Moroto,</w:t>
      </w:r>
      <w:r>
        <w:t xml:space="preserve"> </w:t>
      </w:r>
      <w:r>
        <w:rPr>
          <w:w w:val="60"/>
        </w:rPr>
        <w:t>Kotido,</w:t>
      </w:r>
      <w:r>
        <w:t xml:space="preserve"> </w:t>
      </w:r>
      <w:r>
        <w:rPr>
          <w:w w:val="60"/>
        </w:rPr>
        <w:t>Nakapiripiriti,</w:t>
      </w:r>
      <w:r>
        <w:t xml:space="preserve"> </w:t>
      </w:r>
      <w:r>
        <w:rPr>
          <w:w w:val="60"/>
        </w:rPr>
        <w:t>Kitgum</w:t>
      </w:r>
      <w:r>
        <w:t xml:space="preserve"> </w:t>
      </w:r>
      <w:r>
        <w:rPr>
          <w:w w:val="60"/>
        </w:rPr>
        <w:t>and</w:t>
      </w:r>
      <w:r>
        <w:t xml:space="preserve"> </w:t>
      </w:r>
      <w:r>
        <w:rPr>
          <w:w w:val="60"/>
        </w:rPr>
        <w:t>Katakwi</w:t>
      </w:r>
      <w:r>
        <w:t xml:space="preserve"> </w:t>
      </w:r>
      <w:r>
        <w:rPr>
          <w:w w:val="60"/>
        </w:rPr>
        <w:t>are</w:t>
      </w:r>
      <w:r>
        <w:t xml:space="preserve"> </w:t>
      </w:r>
      <w:r>
        <w:rPr>
          <w:w w:val="60"/>
        </w:rPr>
        <w:t>with</w:t>
      </w:r>
      <w:r>
        <w:t xml:space="preserve"> </w:t>
      </w:r>
      <w:r>
        <w:rPr>
          <w:w w:val="60"/>
        </w:rPr>
        <w:t>these</w:t>
      </w:r>
      <w:r>
        <w:t xml:space="preserve"> </w:t>
      </w:r>
      <w:r>
        <w:rPr>
          <w:w w:val="60"/>
        </w:rPr>
        <w:t>conditions.</w:t>
      </w:r>
      <w:r>
        <w:rPr>
          <w:spacing w:val="-2"/>
        </w:rPr>
        <w:t xml:space="preserve"> </w:t>
      </w:r>
      <w:r>
        <w:rPr>
          <w:w w:val="60"/>
        </w:rPr>
        <w:t>This</w:t>
      </w:r>
      <w:r>
        <w:t xml:space="preserve"> </w:t>
      </w:r>
      <w:r>
        <w:rPr>
          <w:w w:val="60"/>
        </w:rPr>
        <w:t>energy</w:t>
      </w:r>
      <w:r>
        <w:t xml:space="preserve"> </w:t>
      </w:r>
      <w:r>
        <w:rPr>
          <w:w w:val="60"/>
        </w:rPr>
        <w:t>can</w:t>
      </w:r>
      <w:r>
        <w:t xml:space="preserve"> </w:t>
      </w:r>
      <w:r>
        <w:rPr>
          <w:w w:val="60"/>
        </w:rPr>
        <w:t>be</w:t>
      </w:r>
      <w:r>
        <w:t xml:space="preserve"> </w:t>
      </w:r>
      <w:r>
        <w:rPr>
          <w:w w:val="60"/>
        </w:rPr>
        <w:t>used</w:t>
      </w:r>
      <w:r>
        <w:t xml:space="preserve"> </w:t>
      </w:r>
      <w:r>
        <w:rPr>
          <w:w w:val="60"/>
        </w:rPr>
        <w:t>in</w:t>
      </w:r>
      <w:r>
        <w:t xml:space="preserve"> </w:t>
      </w:r>
      <w:r>
        <w:rPr>
          <w:w w:val="60"/>
        </w:rPr>
        <w:t>pumping</w:t>
      </w:r>
      <w:r>
        <w:t xml:space="preserve"> </w:t>
      </w:r>
      <w:r>
        <w:rPr>
          <w:w w:val="60"/>
        </w:rPr>
        <w:t>water</w:t>
      </w:r>
      <w:r>
        <w:t xml:space="preserve"> </w:t>
      </w:r>
      <w:r>
        <w:rPr>
          <w:w w:val="60"/>
        </w:rPr>
        <w:t>and</w:t>
      </w:r>
      <w:r>
        <w:t xml:space="preserve"> </w:t>
      </w:r>
      <w:r>
        <w:rPr>
          <w:w w:val="60"/>
        </w:rPr>
        <w:t>milling</w:t>
      </w:r>
      <w:r>
        <w:rPr>
          <w:spacing w:val="13"/>
        </w:rPr>
        <w:t xml:space="preserve"> </w:t>
      </w:r>
      <w:r>
        <w:rPr>
          <w:w w:val="60"/>
        </w:rPr>
        <w:t>grains.</w:t>
      </w:r>
      <w:r>
        <w:rPr>
          <w:spacing w:val="-3"/>
        </w:rPr>
        <w:t xml:space="preserve"> </w:t>
      </w:r>
      <w:r>
        <w:rPr>
          <w:w w:val="60"/>
        </w:rPr>
        <w:t>In</w:t>
      </w:r>
      <w:r>
        <w:rPr>
          <w:spacing w:val="-3"/>
        </w:rPr>
        <w:t xml:space="preserve"> </w:t>
      </w:r>
      <w:r>
        <w:rPr>
          <w:w w:val="60"/>
        </w:rPr>
        <w:t>Karamoja,</w:t>
      </w:r>
      <w:r>
        <w:rPr>
          <w:spacing w:val="-6"/>
        </w:rPr>
        <w:t xml:space="preserve"> </w:t>
      </w:r>
      <w:r>
        <w:rPr>
          <w:w w:val="60"/>
        </w:rPr>
        <w:t>wind</w:t>
      </w:r>
      <w:r>
        <w:t xml:space="preserve"> </w:t>
      </w:r>
      <w:r>
        <w:rPr>
          <w:w w:val="60"/>
        </w:rPr>
        <w:t>mills</w:t>
      </w:r>
      <w:r>
        <w:rPr>
          <w:spacing w:val="-4"/>
        </w:rPr>
        <w:t xml:space="preserve"> </w:t>
      </w:r>
      <w:r>
        <w:rPr>
          <w:w w:val="60"/>
        </w:rPr>
        <w:t>were</w:t>
      </w:r>
      <w:r>
        <w:rPr>
          <w:spacing w:val="-3"/>
        </w:rPr>
        <w:t xml:space="preserve"> </w:t>
      </w:r>
      <w:r>
        <w:rPr>
          <w:w w:val="60"/>
        </w:rPr>
        <w:t>installed</w:t>
      </w:r>
      <w:r>
        <w:rPr>
          <w:spacing w:val="-3"/>
        </w:rPr>
        <w:t xml:space="preserve"> </w:t>
      </w:r>
      <w:r>
        <w:rPr>
          <w:w w:val="60"/>
        </w:rPr>
        <w:t>for</w:t>
      </w:r>
      <w:r>
        <w:rPr>
          <w:spacing w:val="-4"/>
        </w:rPr>
        <w:t xml:space="preserve"> </w:t>
      </w:r>
      <w:r>
        <w:rPr>
          <w:w w:val="60"/>
        </w:rPr>
        <w:t>pumping</w:t>
      </w:r>
      <w:r>
        <w:rPr>
          <w:spacing w:val="-3"/>
        </w:rPr>
        <w:t xml:space="preserve"> </w:t>
      </w:r>
      <w:r>
        <w:rPr>
          <w:w w:val="60"/>
        </w:rPr>
        <w:t>water</w:t>
      </w:r>
      <w:r>
        <w:rPr>
          <w:spacing w:val="-4"/>
        </w:rPr>
        <w:t xml:space="preserve"> </w:t>
      </w:r>
      <w:r>
        <w:rPr>
          <w:w w:val="60"/>
        </w:rPr>
        <w:t>but</w:t>
      </w:r>
      <w:r>
        <w:rPr>
          <w:spacing w:val="-2"/>
        </w:rPr>
        <w:t xml:space="preserve"> </w:t>
      </w:r>
      <w:r>
        <w:rPr>
          <w:w w:val="60"/>
        </w:rPr>
        <w:t>out</w:t>
      </w:r>
      <w:r>
        <w:t xml:space="preserve"> </w:t>
      </w:r>
      <w:r>
        <w:rPr>
          <w:w w:val="60"/>
        </w:rPr>
        <w:t>of</w:t>
      </w:r>
      <w:r>
        <w:rPr>
          <w:spacing w:val="-2"/>
        </w:rPr>
        <w:t xml:space="preserve"> </w:t>
      </w:r>
      <w:r>
        <w:rPr>
          <w:w w:val="60"/>
        </w:rPr>
        <w:t>the</w:t>
      </w:r>
      <w:r>
        <w:t xml:space="preserve"> </w:t>
      </w:r>
      <w:r>
        <w:rPr>
          <w:w w:val="60"/>
        </w:rPr>
        <w:t>12</w:t>
      </w:r>
      <w:r>
        <w:t xml:space="preserve"> </w:t>
      </w:r>
      <w:r>
        <w:rPr>
          <w:w w:val="60"/>
        </w:rPr>
        <w:t>only</w:t>
      </w:r>
      <w:r>
        <w:t xml:space="preserve"> </w:t>
      </w:r>
      <w:r>
        <w:rPr>
          <w:w w:val="60"/>
        </w:rPr>
        <w:t>6</w:t>
      </w:r>
      <w:r>
        <w:t xml:space="preserve"> </w:t>
      </w:r>
      <w:r>
        <w:rPr>
          <w:w w:val="60"/>
        </w:rPr>
        <w:t>are</w:t>
      </w:r>
      <w:r>
        <w:t xml:space="preserve"> </w:t>
      </w:r>
      <w:r>
        <w:rPr>
          <w:w w:val="70"/>
        </w:rPr>
        <w:t>still in operation.</w:t>
      </w:r>
    </w:p>
    <w:p w:rsidR="00E5575B" w:rsidRDefault="00E5575B">
      <w:pPr>
        <w:pStyle w:val="BodyText"/>
        <w:spacing w:before="2"/>
        <w:ind w:left="0"/>
      </w:pPr>
    </w:p>
    <w:p w:rsidR="00E5575B" w:rsidRDefault="00D512E5">
      <w:pPr>
        <w:pStyle w:val="Heading1"/>
        <w:jc w:val="both"/>
      </w:pPr>
      <w:r>
        <w:rPr>
          <w:spacing w:val="-2"/>
          <w:w w:val="65"/>
        </w:rPr>
        <w:t>REASONS</w:t>
      </w:r>
      <w:r>
        <w:rPr>
          <w:spacing w:val="-15"/>
          <w:w w:val="65"/>
        </w:rPr>
        <w:t xml:space="preserve"> </w:t>
      </w:r>
      <w:r>
        <w:rPr>
          <w:spacing w:val="-2"/>
          <w:w w:val="65"/>
        </w:rPr>
        <w:t>FOR</w:t>
      </w:r>
      <w:r>
        <w:rPr>
          <w:spacing w:val="-14"/>
          <w:w w:val="65"/>
        </w:rPr>
        <w:t xml:space="preserve"> </w:t>
      </w:r>
      <w:r>
        <w:rPr>
          <w:spacing w:val="-2"/>
          <w:w w:val="65"/>
        </w:rPr>
        <w:t>THE</w:t>
      </w:r>
      <w:r>
        <w:rPr>
          <w:spacing w:val="-14"/>
          <w:w w:val="65"/>
        </w:rPr>
        <w:t xml:space="preserve"> </w:t>
      </w:r>
      <w:r>
        <w:rPr>
          <w:spacing w:val="-2"/>
          <w:w w:val="65"/>
        </w:rPr>
        <w:t>LOW</w:t>
      </w:r>
      <w:r>
        <w:rPr>
          <w:spacing w:val="-15"/>
          <w:w w:val="65"/>
        </w:rPr>
        <w:t xml:space="preserve"> </w:t>
      </w:r>
      <w:r>
        <w:rPr>
          <w:spacing w:val="-2"/>
          <w:w w:val="65"/>
        </w:rPr>
        <w:t>DEVELOPMENT</w:t>
      </w:r>
      <w:r>
        <w:rPr>
          <w:spacing w:val="-13"/>
          <w:w w:val="65"/>
        </w:rPr>
        <w:t xml:space="preserve"> </w:t>
      </w:r>
      <w:r>
        <w:rPr>
          <w:spacing w:val="-2"/>
          <w:w w:val="65"/>
        </w:rPr>
        <w:t>OF</w:t>
      </w:r>
      <w:r>
        <w:rPr>
          <w:spacing w:val="-13"/>
          <w:w w:val="65"/>
        </w:rPr>
        <w:t xml:space="preserve"> </w:t>
      </w:r>
      <w:r>
        <w:rPr>
          <w:spacing w:val="-2"/>
          <w:w w:val="65"/>
        </w:rPr>
        <w:t>ENERGY</w:t>
      </w:r>
      <w:r>
        <w:rPr>
          <w:spacing w:val="-14"/>
          <w:w w:val="65"/>
        </w:rPr>
        <w:t xml:space="preserve"> </w:t>
      </w:r>
      <w:r>
        <w:rPr>
          <w:spacing w:val="-2"/>
          <w:w w:val="65"/>
        </w:rPr>
        <w:t>RESOURCES</w:t>
      </w:r>
      <w:r>
        <w:rPr>
          <w:spacing w:val="-13"/>
          <w:w w:val="65"/>
        </w:rPr>
        <w:t xml:space="preserve"> </w:t>
      </w:r>
      <w:r>
        <w:rPr>
          <w:spacing w:val="-2"/>
          <w:w w:val="65"/>
        </w:rPr>
        <w:t>INUGANDA</w:t>
      </w:r>
    </w:p>
    <w:p w:rsidR="00E5575B" w:rsidRDefault="00D512E5">
      <w:pPr>
        <w:pStyle w:val="BodyText"/>
        <w:spacing w:before="4" w:line="244" w:lineRule="auto"/>
        <w:ind w:left="460" w:right="723" w:firstLine="91"/>
        <w:jc w:val="both"/>
      </w:pPr>
      <w:r>
        <w:rPr>
          <w:w w:val="60"/>
        </w:rPr>
        <w:t>Although</w:t>
      </w:r>
      <w:r>
        <w:t xml:space="preserve"> </w:t>
      </w:r>
      <w:r>
        <w:rPr>
          <w:w w:val="60"/>
        </w:rPr>
        <w:t>Uganda</w:t>
      </w:r>
      <w:r>
        <w:t xml:space="preserve"> </w:t>
      </w:r>
      <w:r>
        <w:rPr>
          <w:w w:val="60"/>
        </w:rPr>
        <w:t>has</w:t>
      </w:r>
      <w:r>
        <w:t xml:space="preserve"> </w:t>
      </w:r>
      <w:r>
        <w:rPr>
          <w:w w:val="60"/>
        </w:rPr>
        <w:t>a</w:t>
      </w:r>
      <w:r>
        <w:t xml:space="preserve"> </w:t>
      </w:r>
      <w:r>
        <w:rPr>
          <w:w w:val="60"/>
        </w:rPr>
        <w:t>great</w:t>
      </w:r>
      <w:r>
        <w:t xml:space="preserve"> </w:t>
      </w:r>
      <w:r>
        <w:rPr>
          <w:w w:val="60"/>
        </w:rPr>
        <w:t>potential</w:t>
      </w:r>
      <w:r>
        <w:t xml:space="preserve"> </w:t>
      </w:r>
      <w:r>
        <w:rPr>
          <w:w w:val="60"/>
        </w:rPr>
        <w:t>of</w:t>
      </w:r>
      <w:r>
        <w:t xml:space="preserve"> </w:t>
      </w:r>
      <w:r>
        <w:rPr>
          <w:w w:val="60"/>
        </w:rPr>
        <w:t>energy</w:t>
      </w:r>
      <w:r>
        <w:t xml:space="preserve"> </w:t>
      </w:r>
      <w:r>
        <w:rPr>
          <w:w w:val="60"/>
        </w:rPr>
        <w:t>resources</w:t>
      </w:r>
      <w:r>
        <w:t xml:space="preserve"> </w:t>
      </w:r>
      <w:r>
        <w:rPr>
          <w:w w:val="60"/>
        </w:rPr>
        <w:t>from</w:t>
      </w:r>
      <w:r>
        <w:t xml:space="preserve"> </w:t>
      </w:r>
      <w:r>
        <w:rPr>
          <w:w w:val="60"/>
        </w:rPr>
        <w:t>her</w:t>
      </w:r>
      <w:r>
        <w:t xml:space="preserve"> </w:t>
      </w:r>
      <w:r>
        <w:rPr>
          <w:w w:val="60"/>
        </w:rPr>
        <w:t>natural</w:t>
      </w:r>
      <w:r>
        <w:t xml:space="preserve"> </w:t>
      </w:r>
      <w:r>
        <w:rPr>
          <w:w w:val="60"/>
        </w:rPr>
        <w:t>resources</w:t>
      </w:r>
      <w:r>
        <w:t xml:space="preserve"> </w:t>
      </w:r>
      <w:r>
        <w:rPr>
          <w:w w:val="60"/>
        </w:rPr>
        <w:t>like</w:t>
      </w:r>
      <w:r>
        <w:t xml:space="preserve"> </w:t>
      </w:r>
      <w:r>
        <w:rPr>
          <w:w w:val="60"/>
        </w:rPr>
        <w:t>waterfalls,</w:t>
      </w:r>
      <w:r>
        <w:t xml:space="preserve"> </w:t>
      </w:r>
      <w:r>
        <w:rPr>
          <w:w w:val="60"/>
        </w:rPr>
        <w:t>forests,</w:t>
      </w:r>
      <w:r>
        <w:t xml:space="preserve"> </w:t>
      </w:r>
      <w:r>
        <w:rPr>
          <w:w w:val="60"/>
        </w:rPr>
        <w:t>plenty</w:t>
      </w:r>
      <w:r>
        <w:t xml:space="preserve"> </w:t>
      </w:r>
      <w:r>
        <w:rPr>
          <w:w w:val="60"/>
        </w:rPr>
        <w:t>of</w:t>
      </w:r>
      <w:r>
        <w:t xml:space="preserve"> </w:t>
      </w:r>
      <w:r>
        <w:rPr>
          <w:w w:val="60"/>
        </w:rPr>
        <w:t>sunshine,</w:t>
      </w:r>
      <w:r>
        <w:t xml:space="preserve"> </w:t>
      </w:r>
      <w:r>
        <w:rPr>
          <w:w w:val="60"/>
        </w:rPr>
        <w:t>oil</w:t>
      </w:r>
      <w:r>
        <w:t xml:space="preserve"> </w:t>
      </w:r>
      <w:r>
        <w:rPr>
          <w:w w:val="60"/>
        </w:rPr>
        <w:t>deposits,</w:t>
      </w:r>
      <w:r>
        <w:t xml:space="preserve"> </w:t>
      </w:r>
      <w:r>
        <w:rPr>
          <w:w w:val="60"/>
        </w:rPr>
        <w:t>wind,</w:t>
      </w:r>
      <w:r>
        <w:t xml:space="preserve"> </w:t>
      </w:r>
      <w:r>
        <w:rPr>
          <w:w w:val="60"/>
        </w:rPr>
        <w:t>and</w:t>
      </w:r>
      <w:r>
        <w:t xml:space="preserve"> </w:t>
      </w:r>
      <w:r>
        <w:rPr>
          <w:w w:val="60"/>
        </w:rPr>
        <w:t>others;</w:t>
      </w:r>
      <w:r>
        <w:t xml:space="preserve"> </w:t>
      </w:r>
      <w:r>
        <w:rPr>
          <w:w w:val="60"/>
        </w:rPr>
        <w:t>low</w:t>
      </w:r>
      <w:r>
        <w:t xml:space="preserve"> </w:t>
      </w:r>
      <w:r>
        <w:rPr>
          <w:w w:val="60"/>
        </w:rPr>
        <w:t>levels</w:t>
      </w:r>
      <w:r>
        <w:t xml:space="preserve"> </w:t>
      </w:r>
      <w:r>
        <w:rPr>
          <w:w w:val="60"/>
        </w:rPr>
        <w:t>of</w:t>
      </w:r>
      <w:r>
        <w:t xml:space="preserve"> </w:t>
      </w:r>
      <w:r>
        <w:rPr>
          <w:w w:val="60"/>
        </w:rPr>
        <w:t>exploitation</w:t>
      </w:r>
      <w:r>
        <w:t xml:space="preserve"> </w:t>
      </w:r>
      <w:r>
        <w:rPr>
          <w:w w:val="60"/>
        </w:rPr>
        <w:t>have</w:t>
      </w:r>
      <w:r>
        <w:t xml:space="preserve"> </w:t>
      </w:r>
      <w:r>
        <w:rPr>
          <w:w w:val="65"/>
        </w:rPr>
        <w:t>been</w:t>
      </w:r>
      <w:r>
        <w:t xml:space="preserve"> </w:t>
      </w:r>
      <w:r>
        <w:rPr>
          <w:w w:val="65"/>
        </w:rPr>
        <w:t>attained.</w:t>
      </w:r>
      <w:r>
        <w:t xml:space="preserve"> </w:t>
      </w:r>
      <w:r>
        <w:rPr>
          <w:w w:val="65"/>
        </w:rPr>
        <w:t>This</w:t>
      </w:r>
      <w:r>
        <w:t xml:space="preserve"> </w:t>
      </w:r>
      <w:r>
        <w:rPr>
          <w:w w:val="65"/>
        </w:rPr>
        <w:t>has</w:t>
      </w:r>
      <w:r>
        <w:t xml:space="preserve"> </w:t>
      </w:r>
      <w:r>
        <w:rPr>
          <w:w w:val="65"/>
        </w:rPr>
        <w:t>been attributed</w:t>
      </w:r>
      <w:r>
        <w:rPr>
          <w:spacing w:val="-2"/>
        </w:rPr>
        <w:t xml:space="preserve"> </w:t>
      </w:r>
      <w:r>
        <w:rPr>
          <w:w w:val="65"/>
        </w:rPr>
        <w:t>to;</w:t>
      </w:r>
    </w:p>
    <w:p w:rsidR="00E5575B" w:rsidRDefault="00D512E5">
      <w:pPr>
        <w:pStyle w:val="ListParagraph"/>
        <w:numPr>
          <w:ilvl w:val="0"/>
          <w:numId w:val="78"/>
        </w:numPr>
        <w:tabs>
          <w:tab w:val="left" w:pos="550"/>
        </w:tabs>
        <w:spacing w:line="242" w:lineRule="auto"/>
        <w:ind w:right="712" w:firstLine="0"/>
        <w:rPr>
          <w:sz w:val="20"/>
        </w:rPr>
      </w:pPr>
      <w:r>
        <w:rPr>
          <w:w w:val="65"/>
          <w:sz w:val="20"/>
        </w:rPr>
        <w:t>Uganda</w:t>
      </w:r>
      <w:r>
        <w:rPr>
          <w:spacing w:val="-3"/>
          <w:sz w:val="20"/>
        </w:rPr>
        <w:t xml:space="preserve"> </w:t>
      </w:r>
      <w:r>
        <w:rPr>
          <w:w w:val="65"/>
          <w:sz w:val="20"/>
        </w:rPr>
        <w:t>is</w:t>
      </w:r>
      <w:r>
        <w:rPr>
          <w:spacing w:val="-3"/>
          <w:sz w:val="20"/>
        </w:rPr>
        <w:t xml:space="preserve"> </w:t>
      </w:r>
      <w:r>
        <w:rPr>
          <w:w w:val="65"/>
          <w:sz w:val="20"/>
        </w:rPr>
        <w:t>as</w:t>
      </w:r>
      <w:r>
        <w:rPr>
          <w:spacing w:val="-3"/>
          <w:sz w:val="20"/>
        </w:rPr>
        <w:t xml:space="preserve"> </w:t>
      </w:r>
      <w:r>
        <w:rPr>
          <w:w w:val="65"/>
          <w:sz w:val="20"/>
        </w:rPr>
        <w:t>an</w:t>
      </w:r>
      <w:r>
        <w:rPr>
          <w:spacing w:val="-3"/>
          <w:sz w:val="20"/>
        </w:rPr>
        <w:t xml:space="preserve"> </w:t>
      </w:r>
      <w:r>
        <w:rPr>
          <w:w w:val="65"/>
          <w:sz w:val="20"/>
        </w:rPr>
        <w:t>agricultural</w:t>
      </w:r>
      <w:r>
        <w:rPr>
          <w:spacing w:val="-2"/>
          <w:sz w:val="20"/>
        </w:rPr>
        <w:t xml:space="preserve"> </w:t>
      </w:r>
      <w:r>
        <w:rPr>
          <w:w w:val="65"/>
          <w:sz w:val="20"/>
        </w:rPr>
        <w:t>state</w:t>
      </w:r>
      <w:r>
        <w:rPr>
          <w:spacing w:val="-3"/>
          <w:sz w:val="20"/>
        </w:rPr>
        <w:t xml:space="preserve"> </w:t>
      </w:r>
      <w:r>
        <w:rPr>
          <w:w w:val="65"/>
          <w:sz w:val="20"/>
        </w:rPr>
        <w:t>that</w:t>
      </w:r>
      <w:r>
        <w:rPr>
          <w:spacing w:val="-4"/>
          <w:sz w:val="20"/>
        </w:rPr>
        <w:t xml:space="preserve"> </w:t>
      </w:r>
      <w:r>
        <w:rPr>
          <w:w w:val="65"/>
          <w:sz w:val="20"/>
        </w:rPr>
        <w:t>is</w:t>
      </w:r>
      <w:r>
        <w:rPr>
          <w:spacing w:val="-1"/>
          <w:sz w:val="20"/>
        </w:rPr>
        <w:t xml:space="preserve"> </w:t>
      </w:r>
      <w:r>
        <w:rPr>
          <w:w w:val="65"/>
          <w:sz w:val="20"/>
        </w:rPr>
        <w:t>unable</w:t>
      </w:r>
      <w:r>
        <w:rPr>
          <w:sz w:val="20"/>
        </w:rPr>
        <w:t xml:space="preserve"> </w:t>
      </w:r>
      <w:r>
        <w:rPr>
          <w:w w:val="65"/>
          <w:sz w:val="20"/>
        </w:rPr>
        <w:t>to</w:t>
      </w:r>
      <w:r>
        <w:rPr>
          <w:sz w:val="20"/>
        </w:rPr>
        <w:t xml:space="preserve"> </w:t>
      </w:r>
      <w:r>
        <w:rPr>
          <w:w w:val="65"/>
          <w:sz w:val="20"/>
        </w:rPr>
        <w:t>raise</w:t>
      </w:r>
      <w:r>
        <w:rPr>
          <w:spacing w:val="-3"/>
          <w:sz w:val="20"/>
        </w:rPr>
        <w:t xml:space="preserve"> </w:t>
      </w:r>
      <w:r>
        <w:rPr>
          <w:w w:val="65"/>
          <w:sz w:val="20"/>
        </w:rPr>
        <w:t>adequate</w:t>
      </w:r>
      <w:r>
        <w:rPr>
          <w:sz w:val="20"/>
        </w:rPr>
        <w:t xml:space="preserve"> </w:t>
      </w:r>
      <w:r>
        <w:rPr>
          <w:w w:val="65"/>
          <w:sz w:val="20"/>
        </w:rPr>
        <w:t>money</w:t>
      </w:r>
      <w:r>
        <w:rPr>
          <w:spacing w:val="-3"/>
          <w:sz w:val="20"/>
        </w:rPr>
        <w:t xml:space="preserve"> </w:t>
      </w:r>
      <w:r>
        <w:rPr>
          <w:w w:val="65"/>
          <w:sz w:val="20"/>
        </w:rPr>
        <w:t>needed</w:t>
      </w:r>
      <w:r>
        <w:rPr>
          <w:spacing w:val="-3"/>
          <w:sz w:val="20"/>
        </w:rPr>
        <w:t xml:space="preserve"> </w:t>
      </w:r>
      <w:r>
        <w:rPr>
          <w:w w:val="65"/>
          <w:sz w:val="20"/>
        </w:rPr>
        <w:t>to</w:t>
      </w:r>
      <w:r>
        <w:rPr>
          <w:spacing w:val="-3"/>
          <w:sz w:val="20"/>
        </w:rPr>
        <w:t xml:space="preserve"> </w:t>
      </w:r>
      <w:r>
        <w:rPr>
          <w:w w:val="65"/>
          <w:sz w:val="20"/>
        </w:rPr>
        <w:t>build</w:t>
      </w:r>
      <w:r>
        <w:rPr>
          <w:sz w:val="20"/>
        </w:rPr>
        <w:t xml:space="preserve"> </w:t>
      </w:r>
      <w:r>
        <w:rPr>
          <w:w w:val="65"/>
          <w:sz w:val="20"/>
        </w:rPr>
        <w:t>dams,</w:t>
      </w:r>
      <w:r>
        <w:rPr>
          <w:spacing w:val="-4"/>
          <w:sz w:val="20"/>
        </w:rPr>
        <w:t xml:space="preserve"> </w:t>
      </w:r>
      <w:r>
        <w:rPr>
          <w:w w:val="65"/>
          <w:sz w:val="20"/>
        </w:rPr>
        <w:t>buy</w:t>
      </w:r>
      <w:r>
        <w:rPr>
          <w:spacing w:val="-1"/>
          <w:sz w:val="20"/>
        </w:rPr>
        <w:t xml:space="preserve"> </w:t>
      </w:r>
      <w:r>
        <w:rPr>
          <w:w w:val="65"/>
          <w:sz w:val="20"/>
        </w:rPr>
        <w:t>turbines,</w:t>
      </w:r>
      <w:r>
        <w:rPr>
          <w:spacing w:val="-4"/>
          <w:sz w:val="20"/>
        </w:rPr>
        <w:t xml:space="preserve"> </w:t>
      </w:r>
      <w:r>
        <w:rPr>
          <w:w w:val="65"/>
          <w:sz w:val="20"/>
        </w:rPr>
        <w:t>power</w:t>
      </w:r>
      <w:r>
        <w:rPr>
          <w:spacing w:val="-1"/>
          <w:sz w:val="20"/>
        </w:rPr>
        <w:t xml:space="preserve"> </w:t>
      </w:r>
      <w:r>
        <w:rPr>
          <w:w w:val="65"/>
          <w:sz w:val="20"/>
        </w:rPr>
        <w:t>generators,</w:t>
      </w:r>
      <w:r>
        <w:rPr>
          <w:spacing w:val="-4"/>
          <w:sz w:val="20"/>
        </w:rPr>
        <w:t xml:space="preserve"> </w:t>
      </w:r>
      <w:r>
        <w:rPr>
          <w:w w:val="65"/>
          <w:sz w:val="20"/>
        </w:rPr>
        <w:t>building</w:t>
      </w:r>
      <w:r>
        <w:rPr>
          <w:spacing w:val="-3"/>
          <w:sz w:val="20"/>
        </w:rPr>
        <w:t xml:space="preserve"> </w:t>
      </w:r>
      <w:r>
        <w:rPr>
          <w:w w:val="65"/>
          <w:sz w:val="20"/>
        </w:rPr>
        <w:t>transmission</w:t>
      </w:r>
      <w:r>
        <w:rPr>
          <w:spacing w:val="-3"/>
          <w:sz w:val="20"/>
        </w:rPr>
        <w:t xml:space="preserve"> </w:t>
      </w:r>
      <w:r>
        <w:rPr>
          <w:w w:val="65"/>
          <w:sz w:val="20"/>
        </w:rPr>
        <w:t>stations</w:t>
      </w:r>
      <w:r>
        <w:rPr>
          <w:spacing w:val="-3"/>
          <w:sz w:val="20"/>
        </w:rPr>
        <w:t xml:space="preserve"> </w:t>
      </w:r>
      <w:r>
        <w:rPr>
          <w:w w:val="65"/>
          <w:sz w:val="20"/>
        </w:rPr>
        <w:t>and</w:t>
      </w:r>
      <w:r>
        <w:rPr>
          <w:spacing w:val="-3"/>
          <w:sz w:val="20"/>
        </w:rPr>
        <w:t xml:space="preserve"> </w:t>
      </w:r>
      <w:r>
        <w:rPr>
          <w:w w:val="65"/>
          <w:sz w:val="20"/>
        </w:rPr>
        <w:t>other</w:t>
      </w:r>
      <w:r>
        <w:rPr>
          <w:spacing w:val="-4"/>
          <w:sz w:val="20"/>
        </w:rPr>
        <w:t xml:space="preserve"> </w:t>
      </w:r>
      <w:r>
        <w:rPr>
          <w:w w:val="65"/>
          <w:sz w:val="20"/>
        </w:rPr>
        <w:t>expenses</w:t>
      </w:r>
      <w:r>
        <w:rPr>
          <w:spacing w:val="-3"/>
          <w:sz w:val="20"/>
        </w:rPr>
        <w:t xml:space="preserve"> </w:t>
      </w:r>
      <w:r>
        <w:rPr>
          <w:w w:val="65"/>
          <w:sz w:val="20"/>
        </w:rPr>
        <w:t>of</w:t>
      </w:r>
      <w:r>
        <w:rPr>
          <w:sz w:val="20"/>
        </w:rPr>
        <w:t xml:space="preserve"> </w:t>
      </w:r>
      <w:r>
        <w:rPr>
          <w:w w:val="60"/>
          <w:sz w:val="20"/>
        </w:rPr>
        <w:t>exploitation</w:t>
      </w:r>
      <w:r>
        <w:rPr>
          <w:sz w:val="20"/>
        </w:rPr>
        <w:t xml:space="preserve"> </w:t>
      </w:r>
      <w:r>
        <w:rPr>
          <w:w w:val="60"/>
          <w:sz w:val="20"/>
        </w:rPr>
        <w:t>of</w:t>
      </w:r>
      <w:r>
        <w:rPr>
          <w:sz w:val="20"/>
        </w:rPr>
        <w:t xml:space="preserve"> </w:t>
      </w:r>
      <w:r>
        <w:rPr>
          <w:w w:val="60"/>
          <w:sz w:val="20"/>
        </w:rPr>
        <w:t>energy</w:t>
      </w:r>
      <w:r>
        <w:rPr>
          <w:sz w:val="20"/>
        </w:rPr>
        <w:t xml:space="preserve"> </w:t>
      </w:r>
      <w:r>
        <w:rPr>
          <w:w w:val="60"/>
          <w:sz w:val="20"/>
        </w:rPr>
        <w:t>resources.</w:t>
      </w:r>
      <w:r>
        <w:rPr>
          <w:sz w:val="20"/>
        </w:rPr>
        <w:t xml:space="preserve"> </w:t>
      </w:r>
      <w:r>
        <w:rPr>
          <w:w w:val="60"/>
          <w:sz w:val="20"/>
        </w:rPr>
        <w:t>Furthermore</w:t>
      </w:r>
      <w:r>
        <w:rPr>
          <w:sz w:val="20"/>
        </w:rPr>
        <w:t xml:space="preserve"> </w:t>
      </w:r>
      <w:r>
        <w:rPr>
          <w:w w:val="60"/>
          <w:sz w:val="20"/>
        </w:rPr>
        <w:t>the</w:t>
      </w:r>
      <w:r>
        <w:rPr>
          <w:sz w:val="20"/>
        </w:rPr>
        <w:t xml:space="preserve"> </w:t>
      </w:r>
      <w:r>
        <w:rPr>
          <w:w w:val="60"/>
          <w:sz w:val="20"/>
        </w:rPr>
        <w:t>shortage</w:t>
      </w:r>
      <w:r>
        <w:rPr>
          <w:sz w:val="20"/>
        </w:rPr>
        <w:t xml:space="preserve"> </w:t>
      </w:r>
      <w:r>
        <w:rPr>
          <w:w w:val="60"/>
          <w:sz w:val="20"/>
        </w:rPr>
        <w:t>of</w:t>
      </w:r>
      <w:r>
        <w:rPr>
          <w:sz w:val="20"/>
        </w:rPr>
        <w:t xml:space="preserve"> </w:t>
      </w:r>
      <w:r>
        <w:rPr>
          <w:w w:val="60"/>
          <w:sz w:val="20"/>
        </w:rPr>
        <w:t>capital</w:t>
      </w:r>
      <w:r>
        <w:rPr>
          <w:sz w:val="20"/>
        </w:rPr>
        <w:t xml:space="preserve"> </w:t>
      </w:r>
      <w:r>
        <w:rPr>
          <w:w w:val="60"/>
          <w:sz w:val="20"/>
        </w:rPr>
        <w:t>in</w:t>
      </w:r>
      <w:r>
        <w:rPr>
          <w:sz w:val="20"/>
        </w:rPr>
        <w:t xml:space="preserve"> </w:t>
      </w:r>
      <w:r>
        <w:rPr>
          <w:w w:val="60"/>
          <w:sz w:val="20"/>
        </w:rPr>
        <w:t>Uganda</w:t>
      </w:r>
      <w:r>
        <w:rPr>
          <w:sz w:val="20"/>
        </w:rPr>
        <w:t xml:space="preserve"> </w:t>
      </w:r>
      <w:r>
        <w:rPr>
          <w:w w:val="60"/>
          <w:sz w:val="20"/>
        </w:rPr>
        <w:t>is</w:t>
      </w:r>
      <w:r>
        <w:rPr>
          <w:sz w:val="20"/>
        </w:rPr>
        <w:t xml:space="preserve"> </w:t>
      </w:r>
      <w:r>
        <w:rPr>
          <w:w w:val="60"/>
          <w:sz w:val="20"/>
        </w:rPr>
        <w:t>seen</w:t>
      </w:r>
      <w:r>
        <w:rPr>
          <w:sz w:val="20"/>
        </w:rPr>
        <w:t xml:space="preserve"> </w:t>
      </w:r>
      <w:r>
        <w:rPr>
          <w:w w:val="60"/>
          <w:sz w:val="20"/>
        </w:rPr>
        <w:t>through</w:t>
      </w:r>
      <w:r>
        <w:rPr>
          <w:sz w:val="20"/>
        </w:rPr>
        <w:t xml:space="preserve"> </w:t>
      </w:r>
      <w:r>
        <w:rPr>
          <w:w w:val="60"/>
          <w:sz w:val="20"/>
        </w:rPr>
        <w:t>government</w:t>
      </w:r>
      <w:r>
        <w:rPr>
          <w:sz w:val="20"/>
        </w:rPr>
        <w:t xml:space="preserve"> </w:t>
      </w:r>
      <w:r>
        <w:rPr>
          <w:w w:val="60"/>
          <w:sz w:val="20"/>
        </w:rPr>
        <w:t>attracting</w:t>
      </w:r>
      <w:r>
        <w:rPr>
          <w:sz w:val="20"/>
        </w:rPr>
        <w:t xml:space="preserve"> </w:t>
      </w:r>
      <w:r>
        <w:rPr>
          <w:w w:val="60"/>
          <w:sz w:val="20"/>
        </w:rPr>
        <w:t>private</w:t>
      </w:r>
      <w:r>
        <w:rPr>
          <w:spacing w:val="33"/>
          <w:sz w:val="20"/>
        </w:rPr>
        <w:t xml:space="preserve"> </w:t>
      </w:r>
      <w:r>
        <w:rPr>
          <w:w w:val="60"/>
          <w:sz w:val="20"/>
        </w:rPr>
        <w:t>foreign</w:t>
      </w:r>
      <w:r>
        <w:rPr>
          <w:sz w:val="20"/>
        </w:rPr>
        <w:t xml:space="preserve"> </w:t>
      </w:r>
      <w:r>
        <w:rPr>
          <w:w w:val="60"/>
          <w:sz w:val="20"/>
        </w:rPr>
        <w:t>investors</w:t>
      </w:r>
      <w:r>
        <w:rPr>
          <w:sz w:val="20"/>
        </w:rPr>
        <w:t xml:space="preserve"> </w:t>
      </w:r>
      <w:r>
        <w:rPr>
          <w:w w:val="60"/>
          <w:sz w:val="20"/>
        </w:rPr>
        <w:t>to</w:t>
      </w:r>
      <w:r>
        <w:rPr>
          <w:sz w:val="20"/>
        </w:rPr>
        <w:t xml:space="preserve"> </w:t>
      </w:r>
      <w:r>
        <w:rPr>
          <w:w w:val="60"/>
          <w:sz w:val="20"/>
        </w:rPr>
        <w:t>engage</w:t>
      </w:r>
      <w:r>
        <w:rPr>
          <w:sz w:val="20"/>
        </w:rPr>
        <w:t xml:space="preserve"> </w:t>
      </w:r>
      <w:r>
        <w:rPr>
          <w:w w:val="60"/>
          <w:sz w:val="20"/>
        </w:rPr>
        <w:t>in</w:t>
      </w:r>
      <w:r>
        <w:rPr>
          <w:sz w:val="20"/>
        </w:rPr>
        <w:t xml:space="preserve"> </w:t>
      </w:r>
      <w:r>
        <w:rPr>
          <w:w w:val="60"/>
          <w:sz w:val="20"/>
        </w:rPr>
        <w:t>power</w:t>
      </w:r>
      <w:r>
        <w:rPr>
          <w:sz w:val="20"/>
        </w:rPr>
        <w:t xml:space="preserve"> </w:t>
      </w:r>
      <w:r>
        <w:rPr>
          <w:w w:val="60"/>
          <w:sz w:val="20"/>
        </w:rPr>
        <w:t>generation</w:t>
      </w:r>
      <w:r>
        <w:rPr>
          <w:sz w:val="20"/>
        </w:rPr>
        <w:t xml:space="preserve"> </w:t>
      </w:r>
      <w:r>
        <w:rPr>
          <w:w w:val="60"/>
          <w:sz w:val="20"/>
        </w:rPr>
        <w:t>e.g.</w:t>
      </w:r>
      <w:r>
        <w:rPr>
          <w:sz w:val="20"/>
        </w:rPr>
        <w:t xml:space="preserve"> </w:t>
      </w:r>
      <w:r>
        <w:rPr>
          <w:w w:val="60"/>
          <w:sz w:val="20"/>
        </w:rPr>
        <w:t>the</w:t>
      </w:r>
      <w:r>
        <w:rPr>
          <w:sz w:val="20"/>
        </w:rPr>
        <w:t xml:space="preserve"> </w:t>
      </w:r>
      <w:r>
        <w:rPr>
          <w:w w:val="60"/>
          <w:sz w:val="20"/>
        </w:rPr>
        <w:t>UMEME</w:t>
      </w:r>
      <w:r>
        <w:rPr>
          <w:sz w:val="20"/>
        </w:rPr>
        <w:t xml:space="preserve"> </w:t>
      </w:r>
      <w:r>
        <w:rPr>
          <w:w w:val="60"/>
          <w:sz w:val="20"/>
        </w:rPr>
        <w:t>Power</w:t>
      </w:r>
      <w:r>
        <w:rPr>
          <w:spacing w:val="-9"/>
          <w:sz w:val="20"/>
        </w:rPr>
        <w:t xml:space="preserve"> </w:t>
      </w:r>
      <w:r>
        <w:rPr>
          <w:w w:val="60"/>
          <w:sz w:val="20"/>
        </w:rPr>
        <w:t>Company</w:t>
      </w:r>
      <w:r>
        <w:rPr>
          <w:spacing w:val="-5"/>
          <w:sz w:val="20"/>
        </w:rPr>
        <w:t xml:space="preserve"> </w:t>
      </w:r>
      <w:r>
        <w:rPr>
          <w:w w:val="60"/>
          <w:sz w:val="20"/>
        </w:rPr>
        <w:t>from</w:t>
      </w:r>
      <w:r>
        <w:rPr>
          <w:spacing w:val="-7"/>
          <w:sz w:val="20"/>
        </w:rPr>
        <w:t xml:space="preserve"> </w:t>
      </w:r>
      <w:r>
        <w:rPr>
          <w:w w:val="60"/>
          <w:sz w:val="20"/>
        </w:rPr>
        <w:t>South</w:t>
      </w:r>
      <w:r>
        <w:rPr>
          <w:spacing w:val="-8"/>
          <w:sz w:val="20"/>
        </w:rPr>
        <w:t xml:space="preserve"> </w:t>
      </w:r>
      <w:r>
        <w:rPr>
          <w:w w:val="60"/>
          <w:sz w:val="20"/>
        </w:rPr>
        <w:t>Africa</w:t>
      </w:r>
      <w:r>
        <w:rPr>
          <w:spacing w:val="-8"/>
          <w:sz w:val="20"/>
        </w:rPr>
        <w:t xml:space="preserve"> </w:t>
      </w:r>
      <w:r>
        <w:rPr>
          <w:w w:val="60"/>
          <w:sz w:val="20"/>
        </w:rPr>
        <w:t>is</w:t>
      </w:r>
      <w:r>
        <w:rPr>
          <w:spacing w:val="-8"/>
          <w:sz w:val="20"/>
        </w:rPr>
        <w:t xml:space="preserve"> </w:t>
      </w:r>
      <w:r>
        <w:rPr>
          <w:w w:val="60"/>
          <w:sz w:val="20"/>
        </w:rPr>
        <w:t>running</w:t>
      </w:r>
      <w:r>
        <w:rPr>
          <w:spacing w:val="-8"/>
          <w:sz w:val="20"/>
        </w:rPr>
        <w:t xml:space="preserve"> </w:t>
      </w:r>
      <w:r>
        <w:rPr>
          <w:w w:val="60"/>
          <w:sz w:val="20"/>
        </w:rPr>
        <w:t>former</w:t>
      </w:r>
      <w:r>
        <w:rPr>
          <w:spacing w:val="-9"/>
          <w:sz w:val="20"/>
        </w:rPr>
        <w:t xml:space="preserve"> </w:t>
      </w:r>
      <w:r>
        <w:rPr>
          <w:w w:val="60"/>
          <w:sz w:val="20"/>
        </w:rPr>
        <w:t>Uganda</w:t>
      </w:r>
      <w:r>
        <w:rPr>
          <w:spacing w:val="-5"/>
          <w:sz w:val="20"/>
        </w:rPr>
        <w:t xml:space="preserve"> </w:t>
      </w:r>
      <w:r>
        <w:rPr>
          <w:w w:val="60"/>
          <w:sz w:val="20"/>
        </w:rPr>
        <w:t>Electricity</w:t>
      </w:r>
      <w:r>
        <w:rPr>
          <w:spacing w:val="-8"/>
          <w:sz w:val="20"/>
        </w:rPr>
        <w:t xml:space="preserve"> </w:t>
      </w:r>
      <w:r>
        <w:rPr>
          <w:w w:val="60"/>
          <w:sz w:val="20"/>
        </w:rPr>
        <w:t>Board,</w:t>
      </w:r>
      <w:r>
        <w:rPr>
          <w:spacing w:val="-9"/>
          <w:sz w:val="20"/>
        </w:rPr>
        <w:t xml:space="preserve"> </w:t>
      </w:r>
      <w:r>
        <w:rPr>
          <w:w w:val="60"/>
          <w:sz w:val="20"/>
        </w:rPr>
        <w:t>etc</w:t>
      </w:r>
      <w:r>
        <w:rPr>
          <w:spacing w:val="-8"/>
          <w:sz w:val="20"/>
        </w:rPr>
        <w:t xml:space="preserve"> </w:t>
      </w:r>
      <w:r>
        <w:rPr>
          <w:w w:val="60"/>
          <w:sz w:val="20"/>
        </w:rPr>
        <w:t>and</w:t>
      </w:r>
      <w:r>
        <w:rPr>
          <w:spacing w:val="-5"/>
          <w:sz w:val="20"/>
        </w:rPr>
        <w:t xml:space="preserve"> </w:t>
      </w:r>
      <w:r>
        <w:rPr>
          <w:w w:val="60"/>
          <w:sz w:val="20"/>
        </w:rPr>
        <w:t>even</w:t>
      </w:r>
      <w:r>
        <w:rPr>
          <w:spacing w:val="-5"/>
          <w:sz w:val="20"/>
        </w:rPr>
        <w:t xml:space="preserve"> </w:t>
      </w:r>
      <w:r>
        <w:rPr>
          <w:w w:val="60"/>
          <w:sz w:val="20"/>
        </w:rPr>
        <w:t>the</w:t>
      </w:r>
      <w:r>
        <w:rPr>
          <w:spacing w:val="-5"/>
          <w:sz w:val="20"/>
        </w:rPr>
        <w:t xml:space="preserve"> </w:t>
      </w:r>
      <w:r>
        <w:rPr>
          <w:w w:val="60"/>
          <w:sz w:val="20"/>
        </w:rPr>
        <w:t>few</w:t>
      </w:r>
      <w:r>
        <w:rPr>
          <w:spacing w:val="-4"/>
          <w:sz w:val="20"/>
        </w:rPr>
        <w:t xml:space="preserve"> </w:t>
      </w:r>
      <w:r>
        <w:rPr>
          <w:w w:val="60"/>
          <w:sz w:val="20"/>
        </w:rPr>
        <w:t>dams</w:t>
      </w:r>
      <w:r>
        <w:rPr>
          <w:spacing w:val="9"/>
          <w:sz w:val="20"/>
        </w:rPr>
        <w:t xml:space="preserve"> </w:t>
      </w:r>
      <w:r>
        <w:rPr>
          <w:w w:val="60"/>
          <w:sz w:val="20"/>
        </w:rPr>
        <w:t>and</w:t>
      </w:r>
      <w:r>
        <w:rPr>
          <w:spacing w:val="-8"/>
          <w:sz w:val="20"/>
        </w:rPr>
        <w:t xml:space="preserve"> </w:t>
      </w:r>
      <w:r>
        <w:rPr>
          <w:w w:val="60"/>
          <w:sz w:val="20"/>
        </w:rPr>
        <w:t>power</w:t>
      </w:r>
      <w:r>
        <w:rPr>
          <w:spacing w:val="-9"/>
          <w:sz w:val="20"/>
        </w:rPr>
        <w:t xml:space="preserve"> </w:t>
      </w:r>
      <w:r>
        <w:rPr>
          <w:w w:val="60"/>
          <w:sz w:val="20"/>
        </w:rPr>
        <w:t>stations</w:t>
      </w:r>
      <w:r>
        <w:rPr>
          <w:spacing w:val="-10"/>
          <w:sz w:val="20"/>
        </w:rPr>
        <w:t xml:space="preserve"> </w:t>
      </w:r>
      <w:r>
        <w:rPr>
          <w:w w:val="60"/>
          <w:sz w:val="20"/>
        </w:rPr>
        <w:t>in</w:t>
      </w:r>
      <w:r>
        <w:rPr>
          <w:spacing w:val="-8"/>
          <w:sz w:val="20"/>
        </w:rPr>
        <w:t xml:space="preserve"> </w:t>
      </w:r>
      <w:r>
        <w:rPr>
          <w:w w:val="60"/>
          <w:sz w:val="20"/>
        </w:rPr>
        <w:t>Uganda</w:t>
      </w:r>
      <w:r>
        <w:rPr>
          <w:spacing w:val="-8"/>
          <w:sz w:val="20"/>
        </w:rPr>
        <w:t xml:space="preserve"> </w:t>
      </w:r>
      <w:r>
        <w:rPr>
          <w:w w:val="60"/>
          <w:sz w:val="20"/>
        </w:rPr>
        <w:t>such</w:t>
      </w:r>
      <w:r>
        <w:rPr>
          <w:spacing w:val="-8"/>
          <w:sz w:val="20"/>
        </w:rPr>
        <w:t xml:space="preserve"> </w:t>
      </w:r>
      <w:r>
        <w:rPr>
          <w:w w:val="60"/>
          <w:sz w:val="20"/>
        </w:rPr>
        <w:t>as</w:t>
      </w:r>
      <w:r>
        <w:rPr>
          <w:spacing w:val="-5"/>
          <w:sz w:val="20"/>
        </w:rPr>
        <w:t xml:space="preserve"> </w:t>
      </w:r>
      <w:r>
        <w:rPr>
          <w:w w:val="60"/>
          <w:sz w:val="20"/>
        </w:rPr>
        <w:t>the</w:t>
      </w:r>
      <w:r>
        <w:rPr>
          <w:spacing w:val="-8"/>
          <w:sz w:val="20"/>
        </w:rPr>
        <w:t xml:space="preserve"> </w:t>
      </w:r>
      <w:r>
        <w:rPr>
          <w:w w:val="60"/>
          <w:sz w:val="20"/>
        </w:rPr>
        <w:t>Owen</w:t>
      </w:r>
      <w:r>
        <w:rPr>
          <w:spacing w:val="-8"/>
          <w:sz w:val="20"/>
        </w:rPr>
        <w:t xml:space="preserve"> </w:t>
      </w:r>
      <w:r>
        <w:rPr>
          <w:w w:val="60"/>
          <w:sz w:val="20"/>
        </w:rPr>
        <w:t>falls</w:t>
      </w:r>
      <w:r>
        <w:rPr>
          <w:spacing w:val="-8"/>
          <w:sz w:val="20"/>
        </w:rPr>
        <w:t xml:space="preserve"> </w:t>
      </w:r>
      <w:r>
        <w:rPr>
          <w:w w:val="60"/>
          <w:sz w:val="20"/>
        </w:rPr>
        <w:t>dam</w:t>
      </w:r>
      <w:r>
        <w:rPr>
          <w:spacing w:val="-9"/>
          <w:sz w:val="20"/>
        </w:rPr>
        <w:t xml:space="preserve"> </w:t>
      </w:r>
      <w:r>
        <w:rPr>
          <w:w w:val="60"/>
          <w:sz w:val="20"/>
        </w:rPr>
        <w:t>and</w:t>
      </w:r>
      <w:r>
        <w:rPr>
          <w:spacing w:val="-8"/>
          <w:sz w:val="20"/>
        </w:rPr>
        <w:t xml:space="preserve"> </w:t>
      </w:r>
      <w:r>
        <w:rPr>
          <w:w w:val="60"/>
          <w:sz w:val="20"/>
        </w:rPr>
        <w:t>Mubuku</w:t>
      </w:r>
      <w:r>
        <w:rPr>
          <w:spacing w:val="-3"/>
          <w:sz w:val="20"/>
        </w:rPr>
        <w:t xml:space="preserve"> </w:t>
      </w:r>
      <w:r>
        <w:rPr>
          <w:w w:val="60"/>
          <w:sz w:val="20"/>
        </w:rPr>
        <w:t>and</w:t>
      </w:r>
      <w:r>
        <w:rPr>
          <w:spacing w:val="-10"/>
          <w:sz w:val="20"/>
        </w:rPr>
        <w:t xml:space="preserve"> </w:t>
      </w:r>
      <w:r>
        <w:rPr>
          <w:w w:val="60"/>
          <w:sz w:val="20"/>
        </w:rPr>
        <w:t>Kikagati</w:t>
      </w:r>
      <w:r>
        <w:rPr>
          <w:spacing w:val="-9"/>
          <w:sz w:val="20"/>
        </w:rPr>
        <w:t xml:space="preserve"> </w:t>
      </w:r>
      <w:r>
        <w:rPr>
          <w:w w:val="60"/>
          <w:sz w:val="20"/>
        </w:rPr>
        <w:t>power</w:t>
      </w:r>
      <w:r>
        <w:rPr>
          <w:sz w:val="20"/>
        </w:rPr>
        <w:t xml:space="preserve"> </w:t>
      </w:r>
      <w:r>
        <w:rPr>
          <w:w w:val="60"/>
          <w:sz w:val="20"/>
        </w:rPr>
        <w:t>stations were</w:t>
      </w:r>
      <w:r>
        <w:rPr>
          <w:spacing w:val="-6"/>
          <w:sz w:val="20"/>
        </w:rPr>
        <w:t xml:space="preserve"> </w:t>
      </w:r>
      <w:r>
        <w:rPr>
          <w:w w:val="60"/>
          <w:sz w:val="20"/>
        </w:rPr>
        <w:t>constructed</w:t>
      </w:r>
      <w:r>
        <w:rPr>
          <w:spacing w:val="-6"/>
          <w:sz w:val="20"/>
        </w:rPr>
        <w:t xml:space="preserve"> </w:t>
      </w:r>
      <w:r>
        <w:rPr>
          <w:w w:val="60"/>
          <w:sz w:val="20"/>
        </w:rPr>
        <w:t>by</w:t>
      </w:r>
      <w:r>
        <w:rPr>
          <w:spacing w:val="-3"/>
          <w:sz w:val="20"/>
        </w:rPr>
        <w:t xml:space="preserve"> </w:t>
      </w:r>
      <w:r>
        <w:rPr>
          <w:w w:val="60"/>
          <w:sz w:val="20"/>
        </w:rPr>
        <w:t>the</w:t>
      </w:r>
      <w:r>
        <w:rPr>
          <w:spacing w:val="-6"/>
          <w:sz w:val="20"/>
        </w:rPr>
        <w:t xml:space="preserve"> </w:t>
      </w:r>
      <w:r>
        <w:rPr>
          <w:w w:val="60"/>
          <w:sz w:val="20"/>
        </w:rPr>
        <w:t>British</w:t>
      </w:r>
      <w:r>
        <w:rPr>
          <w:spacing w:val="-6"/>
          <w:sz w:val="20"/>
        </w:rPr>
        <w:t xml:space="preserve"> </w:t>
      </w:r>
      <w:r>
        <w:rPr>
          <w:w w:val="60"/>
          <w:sz w:val="20"/>
        </w:rPr>
        <w:t>government as</w:t>
      </w:r>
      <w:r>
        <w:rPr>
          <w:sz w:val="20"/>
        </w:rPr>
        <w:t xml:space="preserve"> </w:t>
      </w:r>
      <w:r>
        <w:rPr>
          <w:w w:val="60"/>
          <w:sz w:val="20"/>
        </w:rPr>
        <w:t>foreign</w:t>
      </w:r>
      <w:r>
        <w:rPr>
          <w:sz w:val="20"/>
        </w:rPr>
        <w:t xml:space="preserve"> </w:t>
      </w:r>
      <w:r>
        <w:rPr>
          <w:w w:val="60"/>
          <w:sz w:val="20"/>
        </w:rPr>
        <w:t>Aid</w:t>
      </w:r>
      <w:r>
        <w:rPr>
          <w:sz w:val="20"/>
        </w:rPr>
        <w:t xml:space="preserve"> </w:t>
      </w:r>
      <w:r>
        <w:rPr>
          <w:w w:val="60"/>
          <w:sz w:val="20"/>
        </w:rPr>
        <w:t>which</w:t>
      </w:r>
      <w:r>
        <w:rPr>
          <w:sz w:val="20"/>
        </w:rPr>
        <w:t xml:space="preserve"> </w:t>
      </w:r>
      <w:r>
        <w:rPr>
          <w:w w:val="60"/>
          <w:sz w:val="20"/>
        </w:rPr>
        <w:t>have</w:t>
      </w:r>
      <w:r>
        <w:rPr>
          <w:sz w:val="20"/>
        </w:rPr>
        <w:t xml:space="preserve"> </w:t>
      </w:r>
      <w:r>
        <w:rPr>
          <w:w w:val="60"/>
          <w:sz w:val="20"/>
        </w:rPr>
        <w:t>all</w:t>
      </w:r>
      <w:r>
        <w:rPr>
          <w:sz w:val="20"/>
        </w:rPr>
        <w:t xml:space="preserve"> </w:t>
      </w:r>
      <w:r>
        <w:rPr>
          <w:w w:val="60"/>
          <w:sz w:val="20"/>
        </w:rPr>
        <w:t>led</w:t>
      </w:r>
      <w:r>
        <w:rPr>
          <w:sz w:val="20"/>
        </w:rPr>
        <w:t xml:space="preserve"> </w:t>
      </w:r>
      <w:r>
        <w:rPr>
          <w:w w:val="60"/>
          <w:sz w:val="20"/>
        </w:rPr>
        <w:t>to</w:t>
      </w:r>
      <w:r>
        <w:rPr>
          <w:sz w:val="20"/>
        </w:rPr>
        <w:t xml:space="preserve"> </w:t>
      </w:r>
      <w:r>
        <w:rPr>
          <w:w w:val="60"/>
          <w:sz w:val="20"/>
        </w:rPr>
        <w:t>low</w:t>
      </w:r>
      <w:r>
        <w:rPr>
          <w:sz w:val="20"/>
        </w:rPr>
        <w:t xml:space="preserve"> </w:t>
      </w:r>
      <w:r>
        <w:rPr>
          <w:w w:val="60"/>
          <w:sz w:val="20"/>
        </w:rPr>
        <w:t>development</w:t>
      </w:r>
      <w:r>
        <w:rPr>
          <w:sz w:val="20"/>
        </w:rPr>
        <w:t xml:space="preserve"> </w:t>
      </w:r>
      <w:r>
        <w:rPr>
          <w:w w:val="60"/>
          <w:sz w:val="20"/>
        </w:rPr>
        <w:t>of</w:t>
      </w:r>
      <w:r>
        <w:rPr>
          <w:sz w:val="20"/>
        </w:rPr>
        <w:t xml:space="preserve"> </w:t>
      </w:r>
      <w:r>
        <w:rPr>
          <w:w w:val="60"/>
          <w:sz w:val="20"/>
        </w:rPr>
        <w:t>energy</w:t>
      </w:r>
      <w:r>
        <w:rPr>
          <w:sz w:val="20"/>
        </w:rPr>
        <w:t xml:space="preserve"> </w:t>
      </w:r>
      <w:r>
        <w:rPr>
          <w:w w:val="60"/>
          <w:sz w:val="20"/>
        </w:rPr>
        <w:t>in</w:t>
      </w:r>
      <w:r>
        <w:rPr>
          <w:sz w:val="20"/>
        </w:rPr>
        <w:t xml:space="preserve"> </w:t>
      </w:r>
      <w:r>
        <w:rPr>
          <w:w w:val="60"/>
          <w:sz w:val="20"/>
        </w:rPr>
        <w:t>Uganda.</w:t>
      </w:r>
    </w:p>
    <w:p w:rsidR="00E5575B" w:rsidRDefault="00D512E5">
      <w:pPr>
        <w:pStyle w:val="ListParagraph"/>
        <w:numPr>
          <w:ilvl w:val="0"/>
          <w:numId w:val="78"/>
        </w:numPr>
        <w:tabs>
          <w:tab w:val="left" w:pos="819"/>
        </w:tabs>
        <w:spacing w:line="242" w:lineRule="auto"/>
        <w:ind w:right="712" w:firstLine="0"/>
        <w:rPr>
          <w:sz w:val="20"/>
        </w:rPr>
      </w:pPr>
      <w:r>
        <w:rPr>
          <w:w w:val="65"/>
          <w:sz w:val="20"/>
        </w:rPr>
        <w:t>Uganda</w:t>
      </w:r>
      <w:r>
        <w:rPr>
          <w:sz w:val="20"/>
        </w:rPr>
        <w:t xml:space="preserve"> </w:t>
      </w:r>
      <w:r>
        <w:rPr>
          <w:w w:val="65"/>
          <w:sz w:val="20"/>
        </w:rPr>
        <w:t>lacks</w:t>
      </w:r>
      <w:r>
        <w:rPr>
          <w:sz w:val="20"/>
        </w:rPr>
        <w:t xml:space="preserve"> </w:t>
      </w:r>
      <w:r>
        <w:rPr>
          <w:w w:val="65"/>
          <w:sz w:val="20"/>
        </w:rPr>
        <w:t>adequate</w:t>
      </w:r>
      <w:r>
        <w:rPr>
          <w:sz w:val="20"/>
        </w:rPr>
        <w:t xml:space="preserve"> </w:t>
      </w:r>
      <w:r>
        <w:rPr>
          <w:w w:val="65"/>
          <w:sz w:val="20"/>
        </w:rPr>
        <w:t>skilled</w:t>
      </w:r>
      <w:r>
        <w:rPr>
          <w:spacing w:val="-1"/>
          <w:sz w:val="20"/>
        </w:rPr>
        <w:t xml:space="preserve"> </w:t>
      </w:r>
      <w:r>
        <w:rPr>
          <w:w w:val="65"/>
          <w:sz w:val="20"/>
        </w:rPr>
        <w:t>labour</w:t>
      </w:r>
      <w:r>
        <w:rPr>
          <w:sz w:val="20"/>
        </w:rPr>
        <w:t xml:space="preserve"> </w:t>
      </w:r>
      <w:r>
        <w:rPr>
          <w:w w:val="65"/>
          <w:sz w:val="20"/>
        </w:rPr>
        <w:t>needed</w:t>
      </w:r>
      <w:r>
        <w:rPr>
          <w:spacing w:val="-1"/>
          <w:sz w:val="20"/>
        </w:rPr>
        <w:t xml:space="preserve"> </w:t>
      </w:r>
      <w:r>
        <w:rPr>
          <w:w w:val="65"/>
          <w:sz w:val="20"/>
        </w:rPr>
        <w:t>in</w:t>
      </w:r>
      <w:r>
        <w:rPr>
          <w:spacing w:val="-1"/>
          <w:sz w:val="20"/>
        </w:rPr>
        <w:t xml:space="preserve"> </w:t>
      </w:r>
      <w:r>
        <w:rPr>
          <w:w w:val="65"/>
          <w:sz w:val="20"/>
        </w:rPr>
        <w:t>the</w:t>
      </w:r>
      <w:r>
        <w:rPr>
          <w:sz w:val="20"/>
        </w:rPr>
        <w:t xml:space="preserve"> </w:t>
      </w:r>
      <w:r>
        <w:rPr>
          <w:w w:val="65"/>
          <w:sz w:val="20"/>
        </w:rPr>
        <w:t>development</w:t>
      </w:r>
      <w:r>
        <w:rPr>
          <w:spacing w:val="-1"/>
          <w:sz w:val="20"/>
        </w:rPr>
        <w:t xml:space="preserve"> </w:t>
      </w:r>
      <w:r>
        <w:rPr>
          <w:w w:val="65"/>
          <w:sz w:val="20"/>
        </w:rPr>
        <w:t>of</w:t>
      </w:r>
      <w:r>
        <w:rPr>
          <w:sz w:val="20"/>
        </w:rPr>
        <w:t xml:space="preserve"> </w:t>
      </w:r>
      <w:r>
        <w:rPr>
          <w:w w:val="65"/>
          <w:sz w:val="20"/>
        </w:rPr>
        <w:t>energy</w:t>
      </w:r>
      <w:r>
        <w:rPr>
          <w:spacing w:val="-1"/>
          <w:sz w:val="20"/>
        </w:rPr>
        <w:t xml:space="preserve"> </w:t>
      </w:r>
      <w:r>
        <w:rPr>
          <w:w w:val="65"/>
          <w:sz w:val="20"/>
        </w:rPr>
        <w:t>resources</w:t>
      </w:r>
      <w:r>
        <w:rPr>
          <w:sz w:val="20"/>
        </w:rPr>
        <w:t xml:space="preserve"> </w:t>
      </w:r>
      <w:r>
        <w:rPr>
          <w:w w:val="65"/>
          <w:sz w:val="20"/>
        </w:rPr>
        <w:t>in</w:t>
      </w:r>
      <w:r>
        <w:rPr>
          <w:sz w:val="20"/>
        </w:rPr>
        <w:t xml:space="preserve"> </w:t>
      </w:r>
      <w:r>
        <w:rPr>
          <w:w w:val="65"/>
          <w:sz w:val="20"/>
        </w:rPr>
        <w:t>form</w:t>
      </w:r>
      <w:r>
        <w:rPr>
          <w:sz w:val="20"/>
        </w:rPr>
        <w:t xml:space="preserve"> </w:t>
      </w:r>
      <w:r>
        <w:rPr>
          <w:w w:val="65"/>
          <w:sz w:val="20"/>
        </w:rPr>
        <w:t>of</w:t>
      </w:r>
      <w:r>
        <w:rPr>
          <w:sz w:val="20"/>
        </w:rPr>
        <w:t xml:space="preserve"> </w:t>
      </w:r>
      <w:r>
        <w:rPr>
          <w:w w:val="65"/>
          <w:sz w:val="20"/>
        </w:rPr>
        <w:t>engineers,</w:t>
      </w:r>
      <w:r>
        <w:rPr>
          <w:sz w:val="20"/>
        </w:rPr>
        <w:t xml:space="preserve"> </w:t>
      </w:r>
      <w:r>
        <w:rPr>
          <w:w w:val="65"/>
          <w:sz w:val="20"/>
        </w:rPr>
        <w:t>technicians,</w:t>
      </w:r>
      <w:r>
        <w:rPr>
          <w:sz w:val="20"/>
        </w:rPr>
        <w:t xml:space="preserve"> </w:t>
      </w:r>
      <w:r>
        <w:rPr>
          <w:w w:val="65"/>
          <w:sz w:val="20"/>
        </w:rPr>
        <w:t>builders,</w:t>
      </w:r>
      <w:r>
        <w:rPr>
          <w:sz w:val="20"/>
        </w:rPr>
        <w:t xml:space="preserve"> </w:t>
      </w:r>
      <w:r>
        <w:rPr>
          <w:w w:val="65"/>
          <w:sz w:val="20"/>
        </w:rPr>
        <w:t>astrologists</w:t>
      </w:r>
      <w:r>
        <w:rPr>
          <w:sz w:val="20"/>
        </w:rPr>
        <w:t xml:space="preserve"> </w:t>
      </w:r>
      <w:r>
        <w:rPr>
          <w:w w:val="65"/>
          <w:sz w:val="20"/>
        </w:rPr>
        <w:t>and</w:t>
      </w:r>
      <w:r>
        <w:rPr>
          <w:sz w:val="20"/>
        </w:rPr>
        <w:t xml:space="preserve"> </w:t>
      </w:r>
      <w:r>
        <w:rPr>
          <w:w w:val="65"/>
          <w:sz w:val="20"/>
        </w:rPr>
        <w:t>others.</w:t>
      </w:r>
      <w:r>
        <w:rPr>
          <w:sz w:val="20"/>
        </w:rPr>
        <w:t xml:space="preserve"> </w:t>
      </w:r>
      <w:r>
        <w:rPr>
          <w:w w:val="65"/>
          <w:sz w:val="20"/>
        </w:rPr>
        <w:t>This</w:t>
      </w:r>
      <w:r>
        <w:rPr>
          <w:spacing w:val="-1"/>
          <w:sz w:val="20"/>
        </w:rPr>
        <w:t xml:space="preserve"> </w:t>
      </w:r>
      <w:r>
        <w:rPr>
          <w:w w:val="65"/>
          <w:sz w:val="20"/>
        </w:rPr>
        <w:t>can</w:t>
      </w:r>
      <w:r>
        <w:rPr>
          <w:sz w:val="20"/>
        </w:rPr>
        <w:t xml:space="preserve"> </w:t>
      </w:r>
      <w:r>
        <w:rPr>
          <w:w w:val="65"/>
          <w:sz w:val="20"/>
        </w:rPr>
        <w:t>be</w:t>
      </w:r>
      <w:r>
        <w:rPr>
          <w:sz w:val="20"/>
        </w:rPr>
        <w:t xml:space="preserve"> </w:t>
      </w:r>
      <w:r>
        <w:rPr>
          <w:w w:val="65"/>
          <w:sz w:val="20"/>
        </w:rPr>
        <w:t>evidenced</w:t>
      </w:r>
      <w:r>
        <w:rPr>
          <w:sz w:val="20"/>
        </w:rPr>
        <w:t xml:space="preserve"> </w:t>
      </w:r>
      <w:r>
        <w:rPr>
          <w:w w:val="65"/>
          <w:sz w:val="20"/>
        </w:rPr>
        <w:t>when</w:t>
      </w:r>
      <w:r>
        <w:rPr>
          <w:spacing w:val="-10"/>
          <w:sz w:val="20"/>
        </w:rPr>
        <w:t xml:space="preserve"> </w:t>
      </w:r>
      <w:r>
        <w:rPr>
          <w:w w:val="65"/>
          <w:sz w:val="20"/>
        </w:rPr>
        <w:t>the</w:t>
      </w:r>
      <w:r>
        <w:rPr>
          <w:spacing w:val="-8"/>
          <w:sz w:val="20"/>
        </w:rPr>
        <w:t xml:space="preserve"> </w:t>
      </w:r>
      <w:r>
        <w:rPr>
          <w:w w:val="65"/>
          <w:sz w:val="20"/>
        </w:rPr>
        <w:t>government</w:t>
      </w:r>
      <w:r>
        <w:rPr>
          <w:spacing w:val="-10"/>
          <w:sz w:val="20"/>
        </w:rPr>
        <w:t xml:space="preserve"> </w:t>
      </w:r>
      <w:r>
        <w:rPr>
          <w:w w:val="65"/>
          <w:sz w:val="20"/>
        </w:rPr>
        <w:t>attracts</w:t>
      </w:r>
      <w:r>
        <w:rPr>
          <w:spacing w:val="-8"/>
          <w:sz w:val="20"/>
        </w:rPr>
        <w:t xml:space="preserve"> </w:t>
      </w:r>
      <w:r>
        <w:rPr>
          <w:w w:val="65"/>
          <w:sz w:val="20"/>
        </w:rPr>
        <w:t>the</w:t>
      </w:r>
      <w:r>
        <w:rPr>
          <w:spacing w:val="-8"/>
          <w:sz w:val="20"/>
        </w:rPr>
        <w:t xml:space="preserve"> </w:t>
      </w:r>
      <w:r>
        <w:rPr>
          <w:w w:val="65"/>
          <w:sz w:val="20"/>
        </w:rPr>
        <w:t>ESCOM</w:t>
      </w:r>
      <w:r>
        <w:rPr>
          <w:spacing w:val="-8"/>
          <w:sz w:val="20"/>
        </w:rPr>
        <w:t xml:space="preserve"> </w:t>
      </w:r>
      <w:r>
        <w:rPr>
          <w:w w:val="65"/>
          <w:sz w:val="20"/>
        </w:rPr>
        <w:t>in</w:t>
      </w:r>
      <w:r>
        <w:rPr>
          <w:spacing w:val="-8"/>
          <w:sz w:val="20"/>
        </w:rPr>
        <w:t xml:space="preserve"> </w:t>
      </w:r>
      <w:r>
        <w:rPr>
          <w:w w:val="65"/>
          <w:sz w:val="20"/>
        </w:rPr>
        <w:t>the</w:t>
      </w:r>
      <w:r>
        <w:rPr>
          <w:spacing w:val="-8"/>
          <w:sz w:val="20"/>
        </w:rPr>
        <w:t xml:space="preserve"> </w:t>
      </w:r>
      <w:r>
        <w:rPr>
          <w:w w:val="65"/>
          <w:sz w:val="20"/>
        </w:rPr>
        <w:t>rehabilitation</w:t>
      </w:r>
      <w:r>
        <w:rPr>
          <w:spacing w:val="-8"/>
          <w:sz w:val="20"/>
        </w:rPr>
        <w:t xml:space="preserve"> </w:t>
      </w:r>
      <w:r>
        <w:rPr>
          <w:w w:val="65"/>
          <w:sz w:val="20"/>
        </w:rPr>
        <w:t>of</w:t>
      </w:r>
      <w:r>
        <w:rPr>
          <w:spacing w:val="-8"/>
          <w:sz w:val="20"/>
        </w:rPr>
        <w:t xml:space="preserve"> </w:t>
      </w:r>
      <w:r>
        <w:rPr>
          <w:w w:val="65"/>
          <w:sz w:val="20"/>
        </w:rPr>
        <w:t>the</w:t>
      </w:r>
      <w:r>
        <w:rPr>
          <w:spacing w:val="-6"/>
          <w:sz w:val="20"/>
        </w:rPr>
        <w:t xml:space="preserve"> </w:t>
      </w:r>
      <w:r>
        <w:rPr>
          <w:w w:val="65"/>
          <w:sz w:val="20"/>
        </w:rPr>
        <w:t>Owen</w:t>
      </w:r>
      <w:r>
        <w:rPr>
          <w:spacing w:val="-8"/>
          <w:sz w:val="20"/>
        </w:rPr>
        <w:t xml:space="preserve"> </w:t>
      </w:r>
      <w:r>
        <w:rPr>
          <w:w w:val="65"/>
          <w:sz w:val="20"/>
        </w:rPr>
        <w:t>fall</w:t>
      </w:r>
      <w:r>
        <w:rPr>
          <w:spacing w:val="-8"/>
          <w:sz w:val="20"/>
        </w:rPr>
        <w:t xml:space="preserve"> </w:t>
      </w:r>
      <w:r>
        <w:rPr>
          <w:w w:val="65"/>
          <w:sz w:val="20"/>
        </w:rPr>
        <w:t>dam</w:t>
      </w:r>
      <w:r>
        <w:rPr>
          <w:spacing w:val="-8"/>
          <w:sz w:val="20"/>
        </w:rPr>
        <w:t xml:space="preserve"> </w:t>
      </w:r>
      <w:r>
        <w:rPr>
          <w:w w:val="65"/>
          <w:sz w:val="20"/>
        </w:rPr>
        <w:t>and</w:t>
      </w:r>
      <w:r>
        <w:rPr>
          <w:spacing w:val="-8"/>
          <w:sz w:val="20"/>
        </w:rPr>
        <w:t xml:space="preserve"> </w:t>
      </w:r>
      <w:r>
        <w:rPr>
          <w:w w:val="65"/>
          <w:sz w:val="20"/>
        </w:rPr>
        <w:t>construction</w:t>
      </w:r>
      <w:r>
        <w:rPr>
          <w:spacing w:val="-8"/>
          <w:sz w:val="20"/>
        </w:rPr>
        <w:t xml:space="preserve"> </w:t>
      </w:r>
      <w:r>
        <w:rPr>
          <w:w w:val="65"/>
          <w:sz w:val="20"/>
        </w:rPr>
        <w:t>of</w:t>
      </w:r>
      <w:r>
        <w:rPr>
          <w:sz w:val="20"/>
        </w:rPr>
        <w:t xml:space="preserve"> </w:t>
      </w:r>
      <w:r>
        <w:rPr>
          <w:w w:val="65"/>
          <w:sz w:val="20"/>
        </w:rPr>
        <w:t>Kiira</w:t>
      </w:r>
      <w:r>
        <w:rPr>
          <w:spacing w:val="-10"/>
          <w:sz w:val="20"/>
        </w:rPr>
        <w:t xml:space="preserve"> </w:t>
      </w:r>
      <w:r>
        <w:rPr>
          <w:w w:val="65"/>
          <w:sz w:val="20"/>
        </w:rPr>
        <w:t>power</w:t>
      </w:r>
      <w:r>
        <w:rPr>
          <w:spacing w:val="-10"/>
          <w:sz w:val="20"/>
        </w:rPr>
        <w:t xml:space="preserve"> </w:t>
      </w:r>
      <w:r>
        <w:rPr>
          <w:w w:val="65"/>
          <w:sz w:val="20"/>
        </w:rPr>
        <w:t>dam</w:t>
      </w:r>
      <w:r>
        <w:rPr>
          <w:spacing w:val="-8"/>
          <w:sz w:val="20"/>
        </w:rPr>
        <w:t xml:space="preserve"> </w:t>
      </w:r>
      <w:r>
        <w:rPr>
          <w:w w:val="65"/>
          <w:sz w:val="20"/>
        </w:rPr>
        <w:t>and</w:t>
      </w:r>
      <w:r>
        <w:rPr>
          <w:spacing w:val="-10"/>
          <w:sz w:val="20"/>
        </w:rPr>
        <w:t xml:space="preserve"> </w:t>
      </w:r>
      <w:r>
        <w:rPr>
          <w:w w:val="65"/>
          <w:sz w:val="20"/>
        </w:rPr>
        <w:t>even</w:t>
      </w:r>
      <w:r>
        <w:rPr>
          <w:spacing w:val="-10"/>
          <w:sz w:val="20"/>
        </w:rPr>
        <w:t xml:space="preserve"> </w:t>
      </w:r>
      <w:r>
        <w:rPr>
          <w:w w:val="65"/>
          <w:sz w:val="20"/>
        </w:rPr>
        <w:t>the</w:t>
      </w:r>
      <w:r>
        <w:rPr>
          <w:spacing w:val="-10"/>
          <w:sz w:val="20"/>
        </w:rPr>
        <w:t xml:space="preserve"> </w:t>
      </w:r>
      <w:r>
        <w:rPr>
          <w:w w:val="65"/>
          <w:sz w:val="20"/>
        </w:rPr>
        <w:t>construction</w:t>
      </w:r>
      <w:r>
        <w:rPr>
          <w:spacing w:val="-8"/>
          <w:sz w:val="20"/>
        </w:rPr>
        <w:t xml:space="preserve"> </w:t>
      </w:r>
      <w:r>
        <w:rPr>
          <w:w w:val="65"/>
          <w:sz w:val="20"/>
        </w:rPr>
        <w:t>of</w:t>
      </w:r>
      <w:r>
        <w:rPr>
          <w:spacing w:val="-10"/>
          <w:sz w:val="20"/>
        </w:rPr>
        <w:t xml:space="preserve"> </w:t>
      </w:r>
      <w:r>
        <w:rPr>
          <w:w w:val="65"/>
          <w:sz w:val="20"/>
        </w:rPr>
        <w:t>Kiira</w:t>
      </w:r>
      <w:r>
        <w:rPr>
          <w:spacing w:val="-10"/>
          <w:sz w:val="20"/>
        </w:rPr>
        <w:t xml:space="preserve"> </w:t>
      </w:r>
      <w:r>
        <w:rPr>
          <w:w w:val="65"/>
          <w:sz w:val="20"/>
        </w:rPr>
        <w:t>dam</w:t>
      </w:r>
      <w:r>
        <w:rPr>
          <w:spacing w:val="-10"/>
          <w:sz w:val="20"/>
        </w:rPr>
        <w:t xml:space="preserve"> </w:t>
      </w:r>
      <w:r>
        <w:rPr>
          <w:w w:val="65"/>
          <w:sz w:val="20"/>
        </w:rPr>
        <w:t>parallel</w:t>
      </w:r>
      <w:r>
        <w:rPr>
          <w:spacing w:val="-10"/>
          <w:sz w:val="20"/>
        </w:rPr>
        <w:t xml:space="preserve"> </w:t>
      </w:r>
      <w:r>
        <w:rPr>
          <w:w w:val="65"/>
          <w:sz w:val="20"/>
        </w:rPr>
        <w:t>to</w:t>
      </w:r>
      <w:r>
        <w:rPr>
          <w:spacing w:val="-8"/>
          <w:sz w:val="20"/>
        </w:rPr>
        <w:t xml:space="preserve"> </w:t>
      </w:r>
      <w:r>
        <w:rPr>
          <w:w w:val="65"/>
          <w:sz w:val="20"/>
        </w:rPr>
        <w:t>Nalubaale</w:t>
      </w:r>
      <w:r>
        <w:rPr>
          <w:spacing w:val="-14"/>
          <w:sz w:val="20"/>
        </w:rPr>
        <w:t xml:space="preserve"> </w:t>
      </w:r>
      <w:r>
        <w:rPr>
          <w:w w:val="65"/>
          <w:sz w:val="20"/>
        </w:rPr>
        <w:t>dam</w:t>
      </w:r>
      <w:r>
        <w:rPr>
          <w:sz w:val="20"/>
        </w:rPr>
        <w:t xml:space="preserve"> </w:t>
      </w:r>
      <w:r>
        <w:rPr>
          <w:spacing w:val="-2"/>
          <w:w w:val="65"/>
          <w:sz w:val="20"/>
        </w:rPr>
        <w:t>was not practical</w:t>
      </w:r>
      <w:r>
        <w:rPr>
          <w:spacing w:val="-4"/>
          <w:w w:val="65"/>
          <w:sz w:val="20"/>
        </w:rPr>
        <w:t xml:space="preserve"> </w:t>
      </w:r>
      <w:r>
        <w:rPr>
          <w:spacing w:val="-2"/>
          <w:w w:val="65"/>
          <w:sz w:val="20"/>
        </w:rPr>
        <w:t>thus leading</w:t>
      </w:r>
      <w:r>
        <w:rPr>
          <w:spacing w:val="-4"/>
          <w:w w:val="65"/>
          <w:sz w:val="20"/>
        </w:rPr>
        <w:t xml:space="preserve"> </w:t>
      </w:r>
      <w:r>
        <w:rPr>
          <w:spacing w:val="-2"/>
          <w:w w:val="65"/>
          <w:sz w:val="20"/>
        </w:rPr>
        <w:t>to reduction of water</w:t>
      </w:r>
      <w:r>
        <w:rPr>
          <w:spacing w:val="-4"/>
          <w:w w:val="65"/>
          <w:sz w:val="20"/>
        </w:rPr>
        <w:t xml:space="preserve"> </w:t>
      </w:r>
      <w:r>
        <w:rPr>
          <w:spacing w:val="-2"/>
          <w:w w:val="65"/>
          <w:sz w:val="20"/>
        </w:rPr>
        <w:t>level</w:t>
      </w:r>
      <w:r>
        <w:rPr>
          <w:spacing w:val="-4"/>
          <w:w w:val="65"/>
          <w:sz w:val="20"/>
        </w:rPr>
        <w:t xml:space="preserve"> </w:t>
      </w:r>
      <w:r>
        <w:rPr>
          <w:spacing w:val="-2"/>
          <w:w w:val="65"/>
          <w:sz w:val="20"/>
        </w:rPr>
        <w:t>in</w:t>
      </w:r>
      <w:r>
        <w:rPr>
          <w:spacing w:val="-6"/>
          <w:w w:val="65"/>
          <w:sz w:val="20"/>
        </w:rPr>
        <w:t xml:space="preserve"> </w:t>
      </w:r>
      <w:r>
        <w:rPr>
          <w:spacing w:val="-2"/>
          <w:w w:val="65"/>
          <w:sz w:val="20"/>
        </w:rPr>
        <w:t>lake Victoria.</w:t>
      </w:r>
      <w:r>
        <w:rPr>
          <w:spacing w:val="-17"/>
          <w:sz w:val="20"/>
        </w:rPr>
        <w:t xml:space="preserve"> </w:t>
      </w:r>
      <w:r>
        <w:rPr>
          <w:spacing w:val="-2"/>
          <w:w w:val="65"/>
          <w:sz w:val="20"/>
        </w:rPr>
        <w:t>There is</w:t>
      </w:r>
      <w:r>
        <w:rPr>
          <w:spacing w:val="-17"/>
          <w:sz w:val="20"/>
        </w:rPr>
        <w:t xml:space="preserve"> </w:t>
      </w:r>
      <w:r>
        <w:rPr>
          <w:spacing w:val="-2"/>
          <w:w w:val="65"/>
          <w:sz w:val="20"/>
        </w:rPr>
        <w:t>also limited</w:t>
      </w:r>
      <w:r>
        <w:rPr>
          <w:spacing w:val="-17"/>
          <w:sz w:val="20"/>
        </w:rPr>
        <w:t xml:space="preserve"> </w:t>
      </w:r>
      <w:r>
        <w:rPr>
          <w:spacing w:val="-2"/>
          <w:w w:val="65"/>
          <w:sz w:val="20"/>
        </w:rPr>
        <w:t>skilled</w:t>
      </w:r>
      <w:r>
        <w:rPr>
          <w:spacing w:val="-17"/>
          <w:sz w:val="20"/>
        </w:rPr>
        <w:t xml:space="preserve"> </w:t>
      </w:r>
      <w:r>
        <w:rPr>
          <w:spacing w:val="-2"/>
          <w:w w:val="65"/>
          <w:sz w:val="20"/>
        </w:rPr>
        <w:t>labour to plan</w:t>
      </w:r>
      <w:r>
        <w:rPr>
          <w:spacing w:val="-17"/>
          <w:sz w:val="20"/>
        </w:rPr>
        <w:t xml:space="preserve"> </w:t>
      </w:r>
      <w:r>
        <w:rPr>
          <w:spacing w:val="-2"/>
          <w:w w:val="65"/>
          <w:sz w:val="20"/>
        </w:rPr>
        <w:t>and install new</w:t>
      </w:r>
      <w:r>
        <w:rPr>
          <w:spacing w:val="-3"/>
          <w:w w:val="65"/>
          <w:sz w:val="20"/>
        </w:rPr>
        <w:t xml:space="preserve"> </w:t>
      </w:r>
      <w:r>
        <w:rPr>
          <w:spacing w:val="-2"/>
          <w:w w:val="65"/>
          <w:sz w:val="20"/>
        </w:rPr>
        <w:t>forms of energy such</w:t>
      </w:r>
      <w:r>
        <w:rPr>
          <w:spacing w:val="-4"/>
          <w:w w:val="65"/>
          <w:sz w:val="20"/>
        </w:rPr>
        <w:t xml:space="preserve"> </w:t>
      </w:r>
      <w:r>
        <w:rPr>
          <w:spacing w:val="-2"/>
          <w:w w:val="65"/>
          <w:sz w:val="20"/>
        </w:rPr>
        <w:t>as solar,</w:t>
      </w:r>
      <w:r>
        <w:rPr>
          <w:spacing w:val="-4"/>
          <w:w w:val="65"/>
          <w:sz w:val="20"/>
        </w:rPr>
        <w:t xml:space="preserve"> </w:t>
      </w:r>
      <w:r>
        <w:rPr>
          <w:spacing w:val="-2"/>
          <w:w w:val="65"/>
          <w:sz w:val="20"/>
        </w:rPr>
        <w:t>nuclear, and geo thermal.</w:t>
      </w:r>
    </w:p>
    <w:p w:rsidR="00E5575B" w:rsidRDefault="00D512E5">
      <w:pPr>
        <w:pStyle w:val="ListParagraph"/>
        <w:numPr>
          <w:ilvl w:val="0"/>
          <w:numId w:val="78"/>
        </w:numPr>
        <w:tabs>
          <w:tab w:val="left" w:pos="819"/>
        </w:tabs>
        <w:spacing w:line="242" w:lineRule="auto"/>
        <w:ind w:right="713" w:firstLine="0"/>
        <w:rPr>
          <w:sz w:val="20"/>
        </w:rPr>
      </w:pPr>
      <w:r>
        <w:rPr>
          <w:w w:val="65"/>
          <w:sz w:val="20"/>
        </w:rPr>
        <w:t>Uganda</w:t>
      </w:r>
      <w:r>
        <w:rPr>
          <w:spacing w:val="-2"/>
          <w:sz w:val="20"/>
        </w:rPr>
        <w:t xml:space="preserve"> </w:t>
      </w:r>
      <w:r>
        <w:rPr>
          <w:w w:val="65"/>
          <w:sz w:val="20"/>
        </w:rPr>
        <w:t>lacks</w:t>
      </w:r>
      <w:r>
        <w:rPr>
          <w:sz w:val="20"/>
        </w:rPr>
        <w:t xml:space="preserve"> </w:t>
      </w:r>
      <w:r>
        <w:rPr>
          <w:w w:val="65"/>
          <w:sz w:val="20"/>
        </w:rPr>
        <w:t>modern</w:t>
      </w:r>
      <w:r>
        <w:rPr>
          <w:sz w:val="20"/>
        </w:rPr>
        <w:t xml:space="preserve"> </w:t>
      </w:r>
      <w:r>
        <w:rPr>
          <w:w w:val="65"/>
          <w:sz w:val="20"/>
        </w:rPr>
        <w:t>technology</w:t>
      </w:r>
      <w:r>
        <w:rPr>
          <w:spacing w:val="-2"/>
          <w:sz w:val="20"/>
        </w:rPr>
        <w:t xml:space="preserve"> </w:t>
      </w:r>
      <w:r>
        <w:rPr>
          <w:w w:val="65"/>
          <w:sz w:val="20"/>
        </w:rPr>
        <w:t>and</w:t>
      </w:r>
      <w:r>
        <w:rPr>
          <w:spacing w:val="-4"/>
          <w:sz w:val="20"/>
        </w:rPr>
        <w:t xml:space="preserve"> </w:t>
      </w:r>
      <w:r>
        <w:rPr>
          <w:w w:val="65"/>
          <w:sz w:val="20"/>
        </w:rPr>
        <w:t>technical</w:t>
      </w:r>
      <w:r>
        <w:rPr>
          <w:spacing w:val="-4"/>
          <w:sz w:val="20"/>
        </w:rPr>
        <w:t xml:space="preserve"> </w:t>
      </w:r>
      <w:r>
        <w:rPr>
          <w:w w:val="65"/>
          <w:sz w:val="20"/>
        </w:rPr>
        <w:t>knowledge</w:t>
      </w:r>
      <w:r>
        <w:rPr>
          <w:spacing w:val="-2"/>
          <w:sz w:val="20"/>
        </w:rPr>
        <w:t xml:space="preserve"> </w:t>
      </w:r>
      <w:r>
        <w:rPr>
          <w:w w:val="65"/>
          <w:sz w:val="20"/>
        </w:rPr>
        <w:t>to</w:t>
      </w:r>
      <w:r>
        <w:rPr>
          <w:sz w:val="20"/>
        </w:rPr>
        <w:t xml:space="preserve"> </w:t>
      </w:r>
      <w:r>
        <w:rPr>
          <w:w w:val="65"/>
          <w:sz w:val="20"/>
        </w:rPr>
        <w:t>develop</w:t>
      </w:r>
      <w:r>
        <w:rPr>
          <w:spacing w:val="-7"/>
          <w:sz w:val="20"/>
        </w:rPr>
        <w:t xml:space="preserve"> </w:t>
      </w:r>
      <w:r>
        <w:rPr>
          <w:w w:val="65"/>
          <w:sz w:val="20"/>
        </w:rPr>
        <w:t>its</w:t>
      </w:r>
      <w:r>
        <w:rPr>
          <w:spacing w:val="-6"/>
          <w:sz w:val="20"/>
        </w:rPr>
        <w:t xml:space="preserve"> </w:t>
      </w:r>
      <w:r>
        <w:rPr>
          <w:w w:val="65"/>
          <w:sz w:val="20"/>
        </w:rPr>
        <w:t>energy</w:t>
      </w:r>
      <w:r>
        <w:rPr>
          <w:spacing w:val="-4"/>
          <w:sz w:val="20"/>
        </w:rPr>
        <w:t xml:space="preserve"> </w:t>
      </w:r>
      <w:r>
        <w:rPr>
          <w:w w:val="65"/>
          <w:sz w:val="20"/>
        </w:rPr>
        <w:t>resources,</w:t>
      </w:r>
      <w:r>
        <w:rPr>
          <w:spacing w:val="-4"/>
          <w:sz w:val="20"/>
        </w:rPr>
        <w:t xml:space="preserve"> </w:t>
      </w:r>
      <w:r>
        <w:rPr>
          <w:w w:val="65"/>
          <w:sz w:val="20"/>
        </w:rPr>
        <w:t>HEP</w:t>
      </w:r>
      <w:r>
        <w:rPr>
          <w:spacing w:val="-7"/>
          <w:sz w:val="20"/>
        </w:rPr>
        <w:t xml:space="preserve"> </w:t>
      </w:r>
      <w:r>
        <w:rPr>
          <w:w w:val="65"/>
          <w:sz w:val="20"/>
        </w:rPr>
        <w:t>and</w:t>
      </w:r>
      <w:r>
        <w:rPr>
          <w:spacing w:val="-7"/>
          <w:sz w:val="20"/>
        </w:rPr>
        <w:t xml:space="preserve"> </w:t>
      </w:r>
      <w:r>
        <w:rPr>
          <w:w w:val="65"/>
          <w:sz w:val="20"/>
        </w:rPr>
        <w:t>solar</w:t>
      </w:r>
      <w:r>
        <w:rPr>
          <w:spacing w:val="-4"/>
          <w:sz w:val="20"/>
        </w:rPr>
        <w:t xml:space="preserve"> </w:t>
      </w:r>
      <w:r>
        <w:rPr>
          <w:w w:val="65"/>
          <w:sz w:val="20"/>
        </w:rPr>
        <w:t>energy</w:t>
      </w:r>
      <w:r>
        <w:rPr>
          <w:spacing w:val="-4"/>
          <w:sz w:val="20"/>
        </w:rPr>
        <w:t xml:space="preserve"> </w:t>
      </w:r>
      <w:r>
        <w:rPr>
          <w:w w:val="65"/>
          <w:sz w:val="20"/>
        </w:rPr>
        <w:t>depend</w:t>
      </w:r>
      <w:r>
        <w:rPr>
          <w:spacing w:val="-4"/>
          <w:sz w:val="20"/>
        </w:rPr>
        <w:t xml:space="preserve"> </w:t>
      </w:r>
      <w:r>
        <w:rPr>
          <w:w w:val="65"/>
          <w:sz w:val="20"/>
        </w:rPr>
        <w:t>on</w:t>
      </w:r>
      <w:r>
        <w:rPr>
          <w:spacing w:val="-7"/>
          <w:sz w:val="20"/>
        </w:rPr>
        <w:t xml:space="preserve"> </w:t>
      </w:r>
      <w:r>
        <w:rPr>
          <w:w w:val="65"/>
          <w:sz w:val="20"/>
        </w:rPr>
        <w:t>technological</w:t>
      </w:r>
      <w:r>
        <w:rPr>
          <w:spacing w:val="-6"/>
          <w:sz w:val="20"/>
        </w:rPr>
        <w:t xml:space="preserve"> </w:t>
      </w:r>
      <w:r>
        <w:rPr>
          <w:w w:val="65"/>
          <w:sz w:val="20"/>
        </w:rPr>
        <w:t>advancements</w:t>
      </w:r>
      <w:r>
        <w:rPr>
          <w:spacing w:val="-4"/>
          <w:sz w:val="20"/>
        </w:rPr>
        <w:t xml:space="preserve"> </w:t>
      </w:r>
      <w:r>
        <w:rPr>
          <w:w w:val="65"/>
          <w:sz w:val="20"/>
        </w:rPr>
        <w:t>which</w:t>
      </w:r>
      <w:r>
        <w:rPr>
          <w:spacing w:val="-7"/>
          <w:sz w:val="20"/>
        </w:rPr>
        <w:t xml:space="preserve"> </w:t>
      </w:r>
      <w:r>
        <w:rPr>
          <w:w w:val="65"/>
          <w:sz w:val="20"/>
        </w:rPr>
        <w:t>are</w:t>
      </w:r>
      <w:r>
        <w:rPr>
          <w:spacing w:val="-7"/>
          <w:sz w:val="20"/>
        </w:rPr>
        <w:t xml:space="preserve"> </w:t>
      </w:r>
      <w:r>
        <w:rPr>
          <w:w w:val="65"/>
          <w:sz w:val="20"/>
        </w:rPr>
        <w:t>brought</w:t>
      </w:r>
      <w:r>
        <w:rPr>
          <w:spacing w:val="-6"/>
          <w:sz w:val="20"/>
        </w:rPr>
        <w:t xml:space="preserve"> </w:t>
      </w:r>
      <w:r>
        <w:rPr>
          <w:w w:val="65"/>
          <w:sz w:val="20"/>
        </w:rPr>
        <w:t>from</w:t>
      </w:r>
      <w:r>
        <w:rPr>
          <w:sz w:val="20"/>
        </w:rPr>
        <w:t xml:space="preserve"> </w:t>
      </w:r>
      <w:r>
        <w:rPr>
          <w:w w:val="65"/>
          <w:sz w:val="20"/>
        </w:rPr>
        <w:t>the</w:t>
      </w:r>
      <w:r>
        <w:rPr>
          <w:spacing w:val="-14"/>
          <w:sz w:val="20"/>
        </w:rPr>
        <w:t xml:space="preserve"> </w:t>
      </w:r>
      <w:r>
        <w:rPr>
          <w:w w:val="65"/>
          <w:sz w:val="20"/>
        </w:rPr>
        <w:t>developed</w:t>
      </w:r>
      <w:r>
        <w:rPr>
          <w:spacing w:val="-13"/>
          <w:sz w:val="20"/>
        </w:rPr>
        <w:t xml:space="preserve"> </w:t>
      </w:r>
      <w:r>
        <w:rPr>
          <w:w w:val="65"/>
          <w:sz w:val="20"/>
        </w:rPr>
        <w:t>countries</w:t>
      </w:r>
      <w:r>
        <w:rPr>
          <w:spacing w:val="-13"/>
          <w:sz w:val="20"/>
        </w:rPr>
        <w:t xml:space="preserve"> </w:t>
      </w:r>
      <w:r>
        <w:rPr>
          <w:w w:val="65"/>
          <w:sz w:val="20"/>
        </w:rPr>
        <w:t>such</w:t>
      </w:r>
      <w:r>
        <w:rPr>
          <w:spacing w:val="-14"/>
          <w:sz w:val="20"/>
        </w:rPr>
        <w:t xml:space="preserve"> </w:t>
      </w:r>
      <w:r>
        <w:rPr>
          <w:w w:val="65"/>
          <w:sz w:val="20"/>
        </w:rPr>
        <w:t>as</w:t>
      </w:r>
      <w:r>
        <w:rPr>
          <w:spacing w:val="-13"/>
          <w:sz w:val="20"/>
        </w:rPr>
        <w:t xml:space="preserve"> </w:t>
      </w:r>
      <w:r>
        <w:rPr>
          <w:w w:val="65"/>
          <w:sz w:val="20"/>
        </w:rPr>
        <w:t>USA,</w:t>
      </w:r>
      <w:r>
        <w:rPr>
          <w:spacing w:val="-13"/>
          <w:sz w:val="20"/>
        </w:rPr>
        <w:t xml:space="preserve"> </w:t>
      </w:r>
      <w:r>
        <w:rPr>
          <w:w w:val="65"/>
          <w:sz w:val="20"/>
        </w:rPr>
        <w:t>China,</w:t>
      </w:r>
      <w:r>
        <w:rPr>
          <w:spacing w:val="-13"/>
          <w:sz w:val="20"/>
        </w:rPr>
        <w:t xml:space="preserve"> </w:t>
      </w:r>
      <w:r>
        <w:rPr>
          <w:w w:val="65"/>
          <w:sz w:val="20"/>
        </w:rPr>
        <w:t>Britain,</w:t>
      </w:r>
      <w:r>
        <w:rPr>
          <w:spacing w:val="-14"/>
          <w:sz w:val="20"/>
        </w:rPr>
        <w:t xml:space="preserve"> </w:t>
      </w:r>
      <w:r>
        <w:rPr>
          <w:w w:val="65"/>
          <w:sz w:val="20"/>
        </w:rPr>
        <w:t>etc.</w:t>
      </w:r>
      <w:r>
        <w:rPr>
          <w:spacing w:val="-13"/>
          <w:sz w:val="20"/>
        </w:rPr>
        <w:t xml:space="preserve"> </w:t>
      </w:r>
      <w:r>
        <w:rPr>
          <w:w w:val="65"/>
          <w:sz w:val="20"/>
        </w:rPr>
        <w:t>More</w:t>
      </w:r>
      <w:r>
        <w:rPr>
          <w:spacing w:val="-13"/>
          <w:sz w:val="20"/>
        </w:rPr>
        <w:t xml:space="preserve"> </w:t>
      </w:r>
      <w:r>
        <w:rPr>
          <w:w w:val="65"/>
          <w:sz w:val="20"/>
        </w:rPr>
        <w:t>still</w:t>
      </w:r>
      <w:r>
        <w:rPr>
          <w:spacing w:val="-14"/>
          <w:sz w:val="20"/>
        </w:rPr>
        <w:t xml:space="preserve"> </w:t>
      </w:r>
      <w:r>
        <w:rPr>
          <w:w w:val="65"/>
          <w:sz w:val="20"/>
        </w:rPr>
        <w:t>the</w:t>
      </w:r>
      <w:r>
        <w:rPr>
          <w:spacing w:val="-13"/>
          <w:sz w:val="20"/>
        </w:rPr>
        <w:t xml:space="preserve"> </w:t>
      </w:r>
      <w:r>
        <w:rPr>
          <w:w w:val="65"/>
          <w:sz w:val="20"/>
        </w:rPr>
        <w:t>oil</w:t>
      </w:r>
      <w:r>
        <w:rPr>
          <w:spacing w:val="-13"/>
          <w:sz w:val="20"/>
        </w:rPr>
        <w:t xml:space="preserve"> </w:t>
      </w:r>
      <w:r>
        <w:rPr>
          <w:w w:val="65"/>
          <w:sz w:val="20"/>
        </w:rPr>
        <w:t>drilling</w:t>
      </w:r>
      <w:r>
        <w:rPr>
          <w:spacing w:val="-13"/>
          <w:sz w:val="20"/>
        </w:rPr>
        <w:t xml:space="preserve"> </w:t>
      </w:r>
      <w:r>
        <w:rPr>
          <w:w w:val="65"/>
          <w:sz w:val="20"/>
        </w:rPr>
        <w:t>in</w:t>
      </w:r>
      <w:r>
        <w:rPr>
          <w:spacing w:val="-14"/>
          <w:sz w:val="20"/>
        </w:rPr>
        <w:t xml:space="preserve"> </w:t>
      </w:r>
      <w:r>
        <w:rPr>
          <w:w w:val="65"/>
          <w:sz w:val="20"/>
        </w:rPr>
        <w:t>Semliki</w:t>
      </w:r>
      <w:r>
        <w:rPr>
          <w:spacing w:val="-13"/>
          <w:sz w:val="20"/>
        </w:rPr>
        <w:t xml:space="preserve"> </w:t>
      </w:r>
      <w:r>
        <w:rPr>
          <w:w w:val="65"/>
          <w:sz w:val="20"/>
        </w:rPr>
        <w:t>valley</w:t>
      </w:r>
      <w:r>
        <w:rPr>
          <w:spacing w:val="-13"/>
          <w:sz w:val="20"/>
        </w:rPr>
        <w:t xml:space="preserve"> </w:t>
      </w:r>
      <w:r>
        <w:rPr>
          <w:w w:val="65"/>
          <w:sz w:val="20"/>
        </w:rPr>
        <w:t>and</w:t>
      </w:r>
      <w:r>
        <w:rPr>
          <w:spacing w:val="-14"/>
          <w:sz w:val="20"/>
        </w:rPr>
        <w:t xml:space="preserve"> </w:t>
      </w:r>
      <w:r>
        <w:rPr>
          <w:w w:val="65"/>
          <w:sz w:val="20"/>
        </w:rPr>
        <w:t>L.</w:t>
      </w:r>
      <w:r>
        <w:rPr>
          <w:spacing w:val="-13"/>
          <w:sz w:val="20"/>
        </w:rPr>
        <w:t xml:space="preserve"> </w:t>
      </w:r>
      <w:r>
        <w:rPr>
          <w:w w:val="65"/>
          <w:sz w:val="20"/>
        </w:rPr>
        <w:t>Albert</w:t>
      </w:r>
      <w:r>
        <w:rPr>
          <w:spacing w:val="-13"/>
          <w:sz w:val="20"/>
        </w:rPr>
        <w:t xml:space="preserve"> </w:t>
      </w:r>
      <w:r>
        <w:rPr>
          <w:w w:val="65"/>
          <w:sz w:val="20"/>
        </w:rPr>
        <w:t>basin</w:t>
      </w:r>
      <w:r>
        <w:rPr>
          <w:spacing w:val="-13"/>
          <w:sz w:val="20"/>
        </w:rPr>
        <w:t xml:space="preserve"> </w:t>
      </w:r>
      <w:r>
        <w:rPr>
          <w:w w:val="65"/>
          <w:sz w:val="20"/>
        </w:rPr>
        <w:t>was</w:t>
      </w:r>
      <w:r>
        <w:rPr>
          <w:spacing w:val="-14"/>
          <w:sz w:val="20"/>
        </w:rPr>
        <w:t xml:space="preserve"> </w:t>
      </w:r>
      <w:r>
        <w:rPr>
          <w:w w:val="65"/>
          <w:sz w:val="20"/>
        </w:rPr>
        <w:t>been</w:t>
      </w:r>
      <w:r>
        <w:rPr>
          <w:spacing w:val="-13"/>
          <w:sz w:val="20"/>
        </w:rPr>
        <w:t xml:space="preserve"> </w:t>
      </w:r>
      <w:r>
        <w:rPr>
          <w:w w:val="65"/>
          <w:sz w:val="20"/>
        </w:rPr>
        <w:t>delayed</w:t>
      </w:r>
      <w:r>
        <w:rPr>
          <w:spacing w:val="-13"/>
          <w:sz w:val="20"/>
        </w:rPr>
        <w:t xml:space="preserve"> </w:t>
      </w:r>
      <w:r>
        <w:rPr>
          <w:w w:val="65"/>
          <w:sz w:val="20"/>
        </w:rPr>
        <w:t>due</w:t>
      </w:r>
      <w:r>
        <w:rPr>
          <w:spacing w:val="-14"/>
          <w:sz w:val="20"/>
        </w:rPr>
        <w:t xml:space="preserve"> </w:t>
      </w:r>
      <w:r>
        <w:rPr>
          <w:w w:val="65"/>
          <w:sz w:val="20"/>
        </w:rPr>
        <w:t>to</w:t>
      </w:r>
      <w:r>
        <w:rPr>
          <w:spacing w:val="-13"/>
          <w:sz w:val="20"/>
        </w:rPr>
        <w:t xml:space="preserve"> </w:t>
      </w:r>
      <w:r>
        <w:rPr>
          <w:w w:val="65"/>
          <w:sz w:val="20"/>
        </w:rPr>
        <w:t>lack</w:t>
      </w:r>
      <w:r>
        <w:rPr>
          <w:spacing w:val="-13"/>
          <w:sz w:val="20"/>
        </w:rPr>
        <w:t xml:space="preserve"> </w:t>
      </w:r>
      <w:r>
        <w:rPr>
          <w:w w:val="65"/>
          <w:sz w:val="20"/>
        </w:rPr>
        <w:t>of</w:t>
      </w:r>
      <w:r>
        <w:rPr>
          <w:spacing w:val="-13"/>
          <w:sz w:val="20"/>
        </w:rPr>
        <w:t xml:space="preserve"> </w:t>
      </w:r>
      <w:r>
        <w:rPr>
          <w:w w:val="65"/>
          <w:sz w:val="20"/>
        </w:rPr>
        <w:t>oil</w:t>
      </w:r>
      <w:r>
        <w:rPr>
          <w:spacing w:val="-14"/>
          <w:sz w:val="20"/>
        </w:rPr>
        <w:t xml:space="preserve"> </w:t>
      </w:r>
      <w:r>
        <w:rPr>
          <w:w w:val="65"/>
          <w:sz w:val="20"/>
        </w:rPr>
        <w:t>drilling</w:t>
      </w:r>
      <w:r>
        <w:rPr>
          <w:spacing w:val="-13"/>
          <w:sz w:val="20"/>
        </w:rPr>
        <w:t xml:space="preserve"> </w:t>
      </w:r>
      <w:r>
        <w:rPr>
          <w:w w:val="65"/>
          <w:sz w:val="20"/>
        </w:rPr>
        <w:t>machinery</w:t>
      </w:r>
      <w:r>
        <w:rPr>
          <w:spacing w:val="-13"/>
          <w:sz w:val="20"/>
        </w:rPr>
        <w:t xml:space="preserve"> </w:t>
      </w:r>
      <w:r>
        <w:rPr>
          <w:w w:val="65"/>
          <w:sz w:val="20"/>
        </w:rPr>
        <w:t>in</w:t>
      </w:r>
      <w:r>
        <w:rPr>
          <w:spacing w:val="-13"/>
          <w:sz w:val="20"/>
        </w:rPr>
        <w:t xml:space="preserve"> </w:t>
      </w:r>
      <w:r>
        <w:rPr>
          <w:w w:val="65"/>
          <w:sz w:val="20"/>
        </w:rPr>
        <w:t>Uganda.</w:t>
      </w:r>
      <w:r>
        <w:rPr>
          <w:spacing w:val="-14"/>
          <w:sz w:val="20"/>
        </w:rPr>
        <w:t xml:space="preserve"> </w:t>
      </w:r>
      <w:r>
        <w:rPr>
          <w:w w:val="65"/>
          <w:sz w:val="20"/>
        </w:rPr>
        <w:t>Most</w:t>
      </w:r>
      <w:r>
        <w:rPr>
          <w:sz w:val="20"/>
        </w:rPr>
        <w:t xml:space="preserve"> </w:t>
      </w:r>
      <w:r>
        <w:rPr>
          <w:spacing w:val="-2"/>
          <w:w w:val="65"/>
          <w:sz w:val="20"/>
        </w:rPr>
        <w:t>of</w:t>
      </w:r>
      <w:r>
        <w:rPr>
          <w:spacing w:val="-8"/>
          <w:sz w:val="20"/>
        </w:rPr>
        <w:t xml:space="preserve"> </w:t>
      </w:r>
      <w:r>
        <w:rPr>
          <w:spacing w:val="-2"/>
          <w:w w:val="65"/>
          <w:sz w:val="20"/>
        </w:rPr>
        <w:t>the</w:t>
      </w:r>
      <w:r>
        <w:rPr>
          <w:spacing w:val="-6"/>
          <w:sz w:val="20"/>
        </w:rPr>
        <w:t xml:space="preserve"> </w:t>
      </w:r>
      <w:r>
        <w:rPr>
          <w:spacing w:val="-2"/>
          <w:w w:val="65"/>
          <w:sz w:val="20"/>
        </w:rPr>
        <w:t>energy</w:t>
      </w:r>
      <w:r>
        <w:rPr>
          <w:spacing w:val="-8"/>
          <w:sz w:val="20"/>
        </w:rPr>
        <w:t xml:space="preserve"> </w:t>
      </w:r>
      <w:r>
        <w:rPr>
          <w:spacing w:val="-2"/>
          <w:w w:val="65"/>
          <w:sz w:val="20"/>
        </w:rPr>
        <w:t>tools</w:t>
      </w:r>
      <w:r>
        <w:rPr>
          <w:spacing w:val="-6"/>
          <w:sz w:val="20"/>
        </w:rPr>
        <w:t xml:space="preserve"> </w:t>
      </w:r>
      <w:r>
        <w:rPr>
          <w:spacing w:val="-2"/>
          <w:w w:val="65"/>
          <w:sz w:val="20"/>
        </w:rPr>
        <w:t>and</w:t>
      </w:r>
      <w:r>
        <w:rPr>
          <w:spacing w:val="-6"/>
          <w:sz w:val="20"/>
        </w:rPr>
        <w:t xml:space="preserve"> </w:t>
      </w:r>
      <w:r>
        <w:rPr>
          <w:spacing w:val="-2"/>
          <w:w w:val="65"/>
          <w:sz w:val="20"/>
        </w:rPr>
        <w:t>equipment</w:t>
      </w:r>
      <w:r>
        <w:rPr>
          <w:spacing w:val="-5"/>
          <w:sz w:val="20"/>
        </w:rPr>
        <w:t xml:space="preserve"> </w:t>
      </w:r>
      <w:r>
        <w:rPr>
          <w:spacing w:val="-2"/>
          <w:w w:val="65"/>
          <w:sz w:val="20"/>
        </w:rPr>
        <w:t>such</w:t>
      </w:r>
      <w:r>
        <w:rPr>
          <w:spacing w:val="-5"/>
          <w:sz w:val="20"/>
        </w:rPr>
        <w:t xml:space="preserve"> </w:t>
      </w:r>
      <w:r>
        <w:rPr>
          <w:spacing w:val="-2"/>
          <w:w w:val="65"/>
          <w:sz w:val="20"/>
        </w:rPr>
        <w:t>as</w:t>
      </w:r>
      <w:r>
        <w:rPr>
          <w:spacing w:val="-10"/>
          <w:sz w:val="20"/>
        </w:rPr>
        <w:t xml:space="preserve"> </w:t>
      </w:r>
      <w:r>
        <w:rPr>
          <w:spacing w:val="-2"/>
          <w:w w:val="65"/>
          <w:sz w:val="20"/>
        </w:rPr>
        <w:t>bulbs,</w:t>
      </w:r>
      <w:r>
        <w:rPr>
          <w:spacing w:val="-10"/>
          <w:sz w:val="20"/>
        </w:rPr>
        <w:t xml:space="preserve"> </w:t>
      </w:r>
      <w:r>
        <w:rPr>
          <w:spacing w:val="-2"/>
          <w:w w:val="65"/>
          <w:sz w:val="20"/>
        </w:rPr>
        <w:t>sockets,</w:t>
      </w:r>
      <w:r>
        <w:rPr>
          <w:spacing w:val="-8"/>
          <w:sz w:val="20"/>
        </w:rPr>
        <w:t xml:space="preserve"> </w:t>
      </w:r>
      <w:r>
        <w:rPr>
          <w:spacing w:val="-2"/>
          <w:w w:val="65"/>
          <w:sz w:val="20"/>
        </w:rPr>
        <w:t>plugs,</w:t>
      </w:r>
      <w:r>
        <w:rPr>
          <w:spacing w:val="-8"/>
          <w:sz w:val="20"/>
        </w:rPr>
        <w:t xml:space="preserve"> </w:t>
      </w:r>
      <w:r>
        <w:rPr>
          <w:spacing w:val="-2"/>
          <w:w w:val="65"/>
          <w:sz w:val="20"/>
        </w:rPr>
        <w:t>wires,</w:t>
      </w:r>
      <w:r>
        <w:rPr>
          <w:spacing w:val="-10"/>
          <w:sz w:val="20"/>
        </w:rPr>
        <w:t xml:space="preserve"> </w:t>
      </w:r>
      <w:r>
        <w:rPr>
          <w:spacing w:val="-2"/>
          <w:w w:val="65"/>
          <w:sz w:val="20"/>
        </w:rPr>
        <w:t>etc</w:t>
      </w:r>
      <w:r>
        <w:rPr>
          <w:spacing w:val="-10"/>
          <w:sz w:val="20"/>
        </w:rPr>
        <w:t xml:space="preserve"> </w:t>
      </w:r>
      <w:r>
        <w:rPr>
          <w:spacing w:val="-2"/>
          <w:w w:val="65"/>
          <w:sz w:val="20"/>
        </w:rPr>
        <w:t>are</w:t>
      </w:r>
      <w:r>
        <w:rPr>
          <w:spacing w:val="-10"/>
          <w:sz w:val="20"/>
        </w:rPr>
        <w:t xml:space="preserve"> </w:t>
      </w:r>
      <w:r>
        <w:rPr>
          <w:spacing w:val="-2"/>
          <w:w w:val="65"/>
          <w:sz w:val="20"/>
        </w:rPr>
        <w:t>still</w:t>
      </w:r>
      <w:r>
        <w:rPr>
          <w:spacing w:val="-12"/>
          <w:sz w:val="20"/>
        </w:rPr>
        <w:t xml:space="preserve"> </w:t>
      </w:r>
      <w:r>
        <w:rPr>
          <w:spacing w:val="-2"/>
          <w:w w:val="65"/>
          <w:sz w:val="20"/>
        </w:rPr>
        <w:t>imported</w:t>
      </w:r>
      <w:r>
        <w:rPr>
          <w:spacing w:val="-7"/>
          <w:sz w:val="20"/>
        </w:rPr>
        <w:t xml:space="preserve"> </w:t>
      </w:r>
      <w:r>
        <w:rPr>
          <w:spacing w:val="-2"/>
          <w:w w:val="65"/>
          <w:sz w:val="20"/>
        </w:rPr>
        <w:t>and</w:t>
      </w:r>
      <w:r>
        <w:rPr>
          <w:spacing w:val="-8"/>
          <w:sz w:val="20"/>
        </w:rPr>
        <w:t xml:space="preserve"> </w:t>
      </w:r>
      <w:r>
        <w:rPr>
          <w:spacing w:val="-2"/>
          <w:w w:val="65"/>
          <w:sz w:val="20"/>
        </w:rPr>
        <w:t>at</w:t>
      </w:r>
      <w:r>
        <w:rPr>
          <w:spacing w:val="-10"/>
          <w:sz w:val="20"/>
        </w:rPr>
        <w:t xml:space="preserve"> </w:t>
      </w:r>
      <w:r>
        <w:rPr>
          <w:spacing w:val="-2"/>
          <w:w w:val="65"/>
          <w:sz w:val="20"/>
        </w:rPr>
        <w:t>a</w:t>
      </w:r>
      <w:r>
        <w:rPr>
          <w:spacing w:val="-10"/>
          <w:sz w:val="20"/>
        </w:rPr>
        <w:t xml:space="preserve"> </w:t>
      </w:r>
      <w:r>
        <w:rPr>
          <w:spacing w:val="-2"/>
          <w:w w:val="65"/>
          <w:sz w:val="20"/>
        </w:rPr>
        <w:t>high</w:t>
      </w:r>
      <w:r>
        <w:rPr>
          <w:spacing w:val="-10"/>
          <w:sz w:val="20"/>
        </w:rPr>
        <w:t xml:space="preserve"> </w:t>
      </w:r>
      <w:r>
        <w:rPr>
          <w:spacing w:val="-2"/>
          <w:w w:val="65"/>
          <w:sz w:val="20"/>
        </w:rPr>
        <w:t>cost</w:t>
      </w:r>
      <w:r>
        <w:rPr>
          <w:spacing w:val="-10"/>
          <w:sz w:val="20"/>
        </w:rPr>
        <w:t xml:space="preserve"> </w:t>
      </w:r>
      <w:r>
        <w:rPr>
          <w:spacing w:val="-2"/>
          <w:w w:val="65"/>
          <w:sz w:val="20"/>
        </w:rPr>
        <w:t>from</w:t>
      </w:r>
      <w:r>
        <w:rPr>
          <w:spacing w:val="-9"/>
          <w:sz w:val="20"/>
        </w:rPr>
        <w:t xml:space="preserve"> </w:t>
      </w:r>
      <w:r>
        <w:rPr>
          <w:spacing w:val="-2"/>
          <w:w w:val="65"/>
          <w:sz w:val="20"/>
        </w:rPr>
        <w:t>countries</w:t>
      </w:r>
      <w:r>
        <w:rPr>
          <w:spacing w:val="-10"/>
          <w:sz w:val="20"/>
        </w:rPr>
        <w:t xml:space="preserve"> </w:t>
      </w:r>
      <w:r>
        <w:rPr>
          <w:spacing w:val="-2"/>
          <w:w w:val="65"/>
          <w:sz w:val="20"/>
        </w:rPr>
        <w:t>like</w:t>
      </w:r>
      <w:r>
        <w:rPr>
          <w:spacing w:val="-8"/>
          <w:sz w:val="20"/>
        </w:rPr>
        <w:t xml:space="preserve"> </w:t>
      </w:r>
      <w:r>
        <w:rPr>
          <w:spacing w:val="-2"/>
          <w:w w:val="65"/>
          <w:sz w:val="20"/>
        </w:rPr>
        <w:t>Britain,</w:t>
      </w:r>
      <w:r>
        <w:rPr>
          <w:spacing w:val="-8"/>
          <w:sz w:val="20"/>
        </w:rPr>
        <w:t xml:space="preserve"> </w:t>
      </w:r>
      <w:r>
        <w:rPr>
          <w:spacing w:val="-2"/>
          <w:w w:val="65"/>
          <w:sz w:val="20"/>
        </w:rPr>
        <w:t>Hong</w:t>
      </w:r>
      <w:r>
        <w:rPr>
          <w:spacing w:val="-8"/>
          <w:sz w:val="20"/>
        </w:rPr>
        <w:t xml:space="preserve"> </w:t>
      </w:r>
      <w:r>
        <w:rPr>
          <w:spacing w:val="-2"/>
          <w:w w:val="65"/>
          <w:sz w:val="20"/>
        </w:rPr>
        <w:t>Kong,</w:t>
      </w:r>
      <w:r>
        <w:rPr>
          <w:spacing w:val="-8"/>
          <w:sz w:val="20"/>
        </w:rPr>
        <w:t xml:space="preserve"> </w:t>
      </w:r>
      <w:r>
        <w:rPr>
          <w:spacing w:val="-2"/>
          <w:w w:val="65"/>
          <w:sz w:val="20"/>
        </w:rPr>
        <w:t>China,</w:t>
      </w:r>
      <w:r>
        <w:rPr>
          <w:spacing w:val="-8"/>
          <w:sz w:val="20"/>
        </w:rPr>
        <w:t xml:space="preserve"> </w:t>
      </w:r>
      <w:r>
        <w:rPr>
          <w:spacing w:val="-2"/>
          <w:w w:val="65"/>
          <w:sz w:val="20"/>
        </w:rPr>
        <w:t>etc.</w:t>
      </w:r>
      <w:r>
        <w:rPr>
          <w:spacing w:val="-7"/>
          <w:sz w:val="20"/>
        </w:rPr>
        <w:t xml:space="preserve"> </w:t>
      </w:r>
      <w:r>
        <w:rPr>
          <w:spacing w:val="-2"/>
          <w:w w:val="65"/>
          <w:sz w:val="20"/>
        </w:rPr>
        <w:t>Resistance</w:t>
      </w:r>
      <w:r>
        <w:rPr>
          <w:sz w:val="20"/>
        </w:rPr>
        <w:t xml:space="preserve"> </w:t>
      </w:r>
      <w:r>
        <w:rPr>
          <w:spacing w:val="-2"/>
          <w:w w:val="65"/>
          <w:sz w:val="20"/>
        </w:rPr>
        <w:t>of</w:t>
      </w:r>
      <w:r>
        <w:rPr>
          <w:sz w:val="20"/>
        </w:rPr>
        <w:t xml:space="preserve"> </w:t>
      </w:r>
      <w:r>
        <w:rPr>
          <w:spacing w:val="-2"/>
          <w:w w:val="65"/>
          <w:sz w:val="20"/>
        </w:rPr>
        <w:t>environmental</w:t>
      </w:r>
    </w:p>
    <w:p w:rsidR="00E5575B" w:rsidRDefault="00E5575B">
      <w:pPr>
        <w:spacing w:line="242" w:lineRule="auto"/>
        <w:jc w:val="both"/>
        <w:rPr>
          <w:sz w:val="20"/>
        </w:rPr>
        <w:sectPr w:rsidR="00E5575B">
          <w:pgSz w:w="12240" w:h="15840"/>
          <w:pgMar w:top="620" w:right="0" w:bottom="540" w:left="80" w:header="371" w:footer="352" w:gutter="0"/>
          <w:cols w:space="720"/>
        </w:sectPr>
      </w:pPr>
    </w:p>
    <w:p w:rsidR="00E5575B" w:rsidRDefault="00D512E5">
      <w:pPr>
        <w:pStyle w:val="BodyText"/>
        <w:spacing w:before="8" w:line="226" w:lineRule="exact"/>
        <w:ind w:left="460"/>
        <w:jc w:val="both"/>
      </w:pPr>
      <w:proofErr w:type="gramStart"/>
      <w:r>
        <w:rPr>
          <w:w w:val="60"/>
        </w:rPr>
        <w:lastRenderedPageBreak/>
        <w:t>conservationists</w:t>
      </w:r>
      <w:proofErr w:type="gramEnd"/>
      <w:r>
        <w:rPr>
          <w:spacing w:val="8"/>
        </w:rPr>
        <w:t xml:space="preserve"> </w:t>
      </w:r>
      <w:r>
        <w:rPr>
          <w:w w:val="60"/>
        </w:rPr>
        <w:t>has</w:t>
      </w:r>
      <w:r>
        <w:rPr>
          <w:spacing w:val="9"/>
        </w:rPr>
        <w:t xml:space="preserve"> </w:t>
      </w:r>
      <w:r>
        <w:rPr>
          <w:w w:val="60"/>
        </w:rPr>
        <w:t>also</w:t>
      </w:r>
      <w:r>
        <w:rPr>
          <w:spacing w:val="8"/>
        </w:rPr>
        <w:t xml:space="preserve"> </w:t>
      </w:r>
      <w:r>
        <w:rPr>
          <w:w w:val="60"/>
        </w:rPr>
        <w:t>led</w:t>
      </w:r>
      <w:r>
        <w:rPr>
          <w:spacing w:val="9"/>
        </w:rPr>
        <w:t xml:space="preserve"> </w:t>
      </w:r>
      <w:r>
        <w:rPr>
          <w:w w:val="60"/>
        </w:rPr>
        <w:t>to</w:t>
      </w:r>
      <w:r>
        <w:rPr>
          <w:spacing w:val="8"/>
        </w:rPr>
        <w:t xml:space="preserve"> </w:t>
      </w:r>
      <w:r>
        <w:rPr>
          <w:w w:val="60"/>
        </w:rPr>
        <w:t>the</w:t>
      </w:r>
      <w:r>
        <w:rPr>
          <w:spacing w:val="9"/>
        </w:rPr>
        <w:t xml:space="preserve"> </w:t>
      </w:r>
      <w:r>
        <w:rPr>
          <w:w w:val="60"/>
        </w:rPr>
        <w:t>low</w:t>
      </w:r>
      <w:r>
        <w:rPr>
          <w:spacing w:val="5"/>
        </w:rPr>
        <w:t xml:space="preserve"> </w:t>
      </w:r>
      <w:r>
        <w:rPr>
          <w:w w:val="60"/>
        </w:rPr>
        <w:t>levels</w:t>
      </w:r>
      <w:r>
        <w:rPr>
          <w:spacing w:val="12"/>
        </w:rPr>
        <w:t xml:space="preserve"> </w:t>
      </w:r>
      <w:r>
        <w:rPr>
          <w:w w:val="60"/>
        </w:rPr>
        <w:t>of</w:t>
      </w:r>
      <w:r>
        <w:rPr>
          <w:spacing w:val="8"/>
        </w:rPr>
        <w:t xml:space="preserve"> </w:t>
      </w:r>
      <w:r>
        <w:rPr>
          <w:w w:val="60"/>
        </w:rPr>
        <w:t>development</w:t>
      </w:r>
      <w:r>
        <w:rPr>
          <w:spacing w:val="9"/>
        </w:rPr>
        <w:t xml:space="preserve"> </w:t>
      </w:r>
      <w:r>
        <w:rPr>
          <w:w w:val="60"/>
        </w:rPr>
        <w:t>of</w:t>
      </w:r>
      <w:r>
        <w:rPr>
          <w:spacing w:val="8"/>
        </w:rPr>
        <w:t xml:space="preserve"> </w:t>
      </w:r>
      <w:r>
        <w:rPr>
          <w:w w:val="60"/>
        </w:rPr>
        <w:t>energy</w:t>
      </w:r>
      <w:r>
        <w:rPr>
          <w:spacing w:val="9"/>
        </w:rPr>
        <w:t xml:space="preserve"> </w:t>
      </w:r>
      <w:r>
        <w:rPr>
          <w:spacing w:val="-2"/>
          <w:w w:val="60"/>
        </w:rPr>
        <w:t>resources.</w:t>
      </w:r>
    </w:p>
    <w:p w:rsidR="00E5575B" w:rsidRDefault="00D512E5">
      <w:pPr>
        <w:pStyle w:val="ListParagraph"/>
        <w:numPr>
          <w:ilvl w:val="0"/>
          <w:numId w:val="78"/>
        </w:numPr>
        <w:tabs>
          <w:tab w:val="left" w:pos="550"/>
        </w:tabs>
        <w:spacing w:line="242" w:lineRule="auto"/>
        <w:ind w:right="717" w:firstLine="0"/>
        <w:rPr>
          <w:sz w:val="20"/>
        </w:rPr>
      </w:pPr>
      <w:r>
        <w:rPr>
          <w:w w:val="65"/>
          <w:sz w:val="20"/>
        </w:rPr>
        <w:t>The</w:t>
      </w:r>
      <w:r>
        <w:rPr>
          <w:spacing w:val="-11"/>
          <w:sz w:val="20"/>
        </w:rPr>
        <w:t xml:space="preserve"> </w:t>
      </w:r>
      <w:r>
        <w:rPr>
          <w:w w:val="65"/>
          <w:sz w:val="20"/>
        </w:rPr>
        <w:t>conservationists</w:t>
      </w:r>
      <w:r>
        <w:rPr>
          <w:spacing w:val="-11"/>
          <w:sz w:val="20"/>
        </w:rPr>
        <w:t xml:space="preserve"> </w:t>
      </w:r>
      <w:r>
        <w:rPr>
          <w:w w:val="65"/>
          <w:sz w:val="20"/>
        </w:rPr>
        <w:t>since</w:t>
      </w:r>
      <w:r>
        <w:rPr>
          <w:spacing w:val="-11"/>
          <w:sz w:val="20"/>
        </w:rPr>
        <w:t xml:space="preserve"> </w:t>
      </w:r>
      <w:r>
        <w:rPr>
          <w:w w:val="65"/>
          <w:sz w:val="20"/>
        </w:rPr>
        <w:t>1970's</w:t>
      </w:r>
      <w:r>
        <w:rPr>
          <w:spacing w:val="-11"/>
          <w:sz w:val="20"/>
        </w:rPr>
        <w:t xml:space="preserve"> </w:t>
      </w:r>
      <w:r>
        <w:rPr>
          <w:w w:val="65"/>
          <w:sz w:val="20"/>
        </w:rPr>
        <w:t>refused</w:t>
      </w:r>
      <w:r>
        <w:rPr>
          <w:spacing w:val="-13"/>
          <w:sz w:val="20"/>
        </w:rPr>
        <w:t xml:space="preserve"> </w:t>
      </w:r>
      <w:r>
        <w:rPr>
          <w:w w:val="65"/>
          <w:sz w:val="20"/>
        </w:rPr>
        <w:t>the</w:t>
      </w:r>
      <w:r>
        <w:rPr>
          <w:spacing w:val="-11"/>
          <w:sz w:val="20"/>
        </w:rPr>
        <w:t xml:space="preserve"> </w:t>
      </w:r>
      <w:r>
        <w:rPr>
          <w:w w:val="65"/>
          <w:sz w:val="20"/>
        </w:rPr>
        <w:t>establishment</w:t>
      </w:r>
      <w:r>
        <w:rPr>
          <w:spacing w:val="-10"/>
          <w:sz w:val="20"/>
        </w:rPr>
        <w:t xml:space="preserve"> </w:t>
      </w:r>
      <w:r>
        <w:rPr>
          <w:w w:val="65"/>
          <w:sz w:val="20"/>
        </w:rPr>
        <w:t>of</w:t>
      </w:r>
      <w:r>
        <w:rPr>
          <w:spacing w:val="-10"/>
          <w:sz w:val="20"/>
        </w:rPr>
        <w:t xml:space="preserve"> </w:t>
      </w:r>
      <w:r>
        <w:rPr>
          <w:w w:val="65"/>
          <w:sz w:val="20"/>
        </w:rPr>
        <w:t>an</w:t>
      </w:r>
      <w:r>
        <w:rPr>
          <w:spacing w:val="-11"/>
          <w:sz w:val="20"/>
        </w:rPr>
        <w:t xml:space="preserve"> </w:t>
      </w:r>
      <w:r>
        <w:rPr>
          <w:w w:val="65"/>
          <w:sz w:val="20"/>
        </w:rPr>
        <w:t>HEP</w:t>
      </w:r>
      <w:r>
        <w:rPr>
          <w:spacing w:val="-11"/>
          <w:sz w:val="20"/>
        </w:rPr>
        <w:t xml:space="preserve"> </w:t>
      </w:r>
      <w:r>
        <w:rPr>
          <w:w w:val="65"/>
          <w:sz w:val="20"/>
        </w:rPr>
        <w:t>power</w:t>
      </w:r>
      <w:r>
        <w:rPr>
          <w:spacing w:val="-10"/>
          <w:sz w:val="20"/>
        </w:rPr>
        <w:t xml:space="preserve"> </w:t>
      </w:r>
      <w:r>
        <w:rPr>
          <w:w w:val="65"/>
          <w:sz w:val="20"/>
        </w:rPr>
        <w:t>station</w:t>
      </w:r>
      <w:r>
        <w:rPr>
          <w:spacing w:val="-11"/>
          <w:sz w:val="20"/>
        </w:rPr>
        <w:t xml:space="preserve"> </w:t>
      </w:r>
      <w:r>
        <w:rPr>
          <w:w w:val="65"/>
          <w:sz w:val="20"/>
        </w:rPr>
        <w:t>on</w:t>
      </w:r>
      <w:r>
        <w:rPr>
          <w:spacing w:val="-2"/>
          <w:sz w:val="20"/>
        </w:rPr>
        <w:t xml:space="preserve"> </w:t>
      </w:r>
      <w:r>
        <w:rPr>
          <w:w w:val="65"/>
          <w:sz w:val="20"/>
        </w:rPr>
        <w:t>Murchison</w:t>
      </w:r>
      <w:r>
        <w:rPr>
          <w:spacing w:val="-13"/>
          <w:sz w:val="20"/>
        </w:rPr>
        <w:t xml:space="preserve"> </w:t>
      </w:r>
      <w:r>
        <w:rPr>
          <w:w w:val="65"/>
          <w:sz w:val="20"/>
        </w:rPr>
        <w:t>and</w:t>
      </w:r>
      <w:r>
        <w:rPr>
          <w:spacing w:val="-13"/>
          <w:sz w:val="20"/>
        </w:rPr>
        <w:t xml:space="preserve"> </w:t>
      </w:r>
      <w:r>
        <w:rPr>
          <w:w w:val="65"/>
          <w:sz w:val="20"/>
        </w:rPr>
        <w:t>Karuma</w:t>
      </w:r>
      <w:r>
        <w:rPr>
          <w:spacing w:val="-13"/>
          <w:sz w:val="20"/>
        </w:rPr>
        <w:t xml:space="preserve"> </w:t>
      </w:r>
      <w:r>
        <w:rPr>
          <w:w w:val="65"/>
          <w:sz w:val="20"/>
        </w:rPr>
        <w:t>falls</w:t>
      </w:r>
      <w:r>
        <w:rPr>
          <w:spacing w:val="-13"/>
          <w:sz w:val="20"/>
        </w:rPr>
        <w:t xml:space="preserve"> </w:t>
      </w:r>
      <w:r>
        <w:rPr>
          <w:w w:val="65"/>
          <w:sz w:val="20"/>
        </w:rPr>
        <w:t>that</w:t>
      </w:r>
      <w:r>
        <w:rPr>
          <w:spacing w:val="-13"/>
          <w:sz w:val="20"/>
        </w:rPr>
        <w:t xml:space="preserve"> </w:t>
      </w:r>
      <w:r>
        <w:rPr>
          <w:w w:val="65"/>
          <w:sz w:val="20"/>
        </w:rPr>
        <w:t>the</w:t>
      </w:r>
      <w:r>
        <w:rPr>
          <w:spacing w:val="-13"/>
          <w:sz w:val="20"/>
        </w:rPr>
        <w:t xml:space="preserve"> </w:t>
      </w:r>
      <w:r>
        <w:rPr>
          <w:w w:val="65"/>
          <w:sz w:val="20"/>
        </w:rPr>
        <w:t>wildlife</w:t>
      </w:r>
      <w:r>
        <w:rPr>
          <w:spacing w:val="-13"/>
          <w:sz w:val="20"/>
        </w:rPr>
        <w:t xml:space="preserve"> </w:t>
      </w:r>
      <w:r>
        <w:rPr>
          <w:w w:val="65"/>
          <w:sz w:val="20"/>
        </w:rPr>
        <w:t>and</w:t>
      </w:r>
      <w:r>
        <w:rPr>
          <w:spacing w:val="-13"/>
          <w:sz w:val="20"/>
        </w:rPr>
        <w:t xml:space="preserve"> </w:t>
      </w:r>
      <w:r>
        <w:rPr>
          <w:w w:val="65"/>
          <w:sz w:val="20"/>
        </w:rPr>
        <w:t>beautiful</w:t>
      </w:r>
      <w:r>
        <w:rPr>
          <w:spacing w:val="-13"/>
          <w:sz w:val="20"/>
        </w:rPr>
        <w:t xml:space="preserve"> </w:t>
      </w:r>
      <w:r>
        <w:rPr>
          <w:w w:val="65"/>
          <w:sz w:val="20"/>
        </w:rPr>
        <w:t>scenery</w:t>
      </w:r>
      <w:r>
        <w:rPr>
          <w:spacing w:val="-13"/>
          <w:sz w:val="20"/>
        </w:rPr>
        <w:t xml:space="preserve"> </w:t>
      </w:r>
      <w:r>
        <w:rPr>
          <w:w w:val="65"/>
          <w:sz w:val="20"/>
        </w:rPr>
        <w:t>in</w:t>
      </w:r>
      <w:r>
        <w:rPr>
          <w:spacing w:val="-13"/>
          <w:sz w:val="20"/>
        </w:rPr>
        <w:t xml:space="preserve"> </w:t>
      </w:r>
      <w:r>
        <w:rPr>
          <w:w w:val="65"/>
          <w:sz w:val="20"/>
        </w:rPr>
        <w:t>the</w:t>
      </w:r>
      <w:r>
        <w:rPr>
          <w:spacing w:val="-7"/>
          <w:sz w:val="20"/>
        </w:rPr>
        <w:t xml:space="preserve"> </w:t>
      </w:r>
      <w:r>
        <w:rPr>
          <w:w w:val="65"/>
          <w:sz w:val="20"/>
        </w:rPr>
        <w:t>Murchison</w:t>
      </w:r>
      <w:r>
        <w:rPr>
          <w:spacing w:val="-11"/>
          <w:sz w:val="20"/>
        </w:rPr>
        <w:t xml:space="preserve"> </w:t>
      </w:r>
      <w:r>
        <w:rPr>
          <w:w w:val="65"/>
          <w:sz w:val="20"/>
        </w:rPr>
        <w:t>falls</w:t>
      </w:r>
      <w:r>
        <w:rPr>
          <w:spacing w:val="-10"/>
          <w:sz w:val="20"/>
        </w:rPr>
        <w:t xml:space="preserve"> </w:t>
      </w:r>
      <w:r>
        <w:rPr>
          <w:w w:val="65"/>
          <w:sz w:val="20"/>
        </w:rPr>
        <w:t>National</w:t>
      </w:r>
      <w:r>
        <w:rPr>
          <w:sz w:val="20"/>
        </w:rPr>
        <w:t xml:space="preserve"> </w:t>
      </w:r>
      <w:r>
        <w:rPr>
          <w:w w:val="65"/>
          <w:sz w:val="20"/>
        </w:rPr>
        <w:t>Park</w:t>
      </w:r>
      <w:r>
        <w:rPr>
          <w:spacing w:val="-10"/>
          <w:sz w:val="20"/>
        </w:rPr>
        <w:t xml:space="preserve"> </w:t>
      </w:r>
      <w:r>
        <w:rPr>
          <w:w w:val="65"/>
          <w:sz w:val="20"/>
        </w:rPr>
        <w:t>will</w:t>
      </w:r>
      <w:r>
        <w:rPr>
          <w:spacing w:val="-8"/>
          <w:sz w:val="20"/>
        </w:rPr>
        <w:t xml:space="preserve"> </w:t>
      </w:r>
      <w:r>
        <w:rPr>
          <w:w w:val="65"/>
          <w:sz w:val="20"/>
        </w:rPr>
        <w:t>be</w:t>
      </w:r>
      <w:r>
        <w:rPr>
          <w:spacing w:val="-10"/>
          <w:sz w:val="20"/>
        </w:rPr>
        <w:t xml:space="preserve"> </w:t>
      </w:r>
      <w:r>
        <w:rPr>
          <w:w w:val="65"/>
          <w:sz w:val="20"/>
        </w:rPr>
        <w:t>affected</w:t>
      </w:r>
      <w:r>
        <w:rPr>
          <w:spacing w:val="-8"/>
          <w:sz w:val="20"/>
        </w:rPr>
        <w:t xml:space="preserve"> </w:t>
      </w:r>
      <w:r>
        <w:rPr>
          <w:w w:val="65"/>
          <w:sz w:val="20"/>
        </w:rPr>
        <w:t>and</w:t>
      </w:r>
      <w:r>
        <w:rPr>
          <w:spacing w:val="-8"/>
          <w:sz w:val="20"/>
        </w:rPr>
        <w:t xml:space="preserve"> </w:t>
      </w:r>
      <w:r>
        <w:rPr>
          <w:w w:val="65"/>
          <w:sz w:val="20"/>
        </w:rPr>
        <w:t>other</w:t>
      </w:r>
      <w:r>
        <w:rPr>
          <w:spacing w:val="-7"/>
          <w:sz w:val="20"/>
        </w:rPr>
        <w:t xml:space="preserve"> </w:t>
      </w:r>
      <w:r>
        <w:rPr>
          <w:w w:val="65"/>
          <w:sz w:val="20"/>
        </w:rPr>
        <w:t>reasons.</w:t>
      </w:r>
      <w:r>
        <w:rPr>
          <w:spacing w:val="-7"/>
          <w:sz w:val="20"/>
        </w:rPr>
        <w:t xml:space="preserve"> </w:t>
      </w:r>
      <w:r>
        <w:rPr>
          <w:w w:val="65"/>
          <w:sz w:val="20"/>
        </w:rPr>
        <w:t>More</w:t>
      </w:r>
      <w:r>
        <w:rPr>
          <w:spacing w:val="-3"/>
          <w:sz w:val="20"/>
        </w:rPr>
        <w:t xml:space="preserve"> </w:t>
      </w:r>
      <w:r>
        <w:rPr>
          <w:w w:val="65"/>
          <w:sz w:val="20"/>
        </w:rPr>
        <w:t>still</w:t>
      </w:r>
      <w:r>
        <w:rPr>
          <w:spacing w:val="-7"/>
          <w:sz w:val="20"/>
        </w:rPr>
        <w:t xml:space="preserve"> </w:t>
      </w:r>
      <w:r>
        <w:rPr>
          <w:w w:val="65"/>
          <w:sz w:val="20"/>
        </w:rPr>
        <w:t>in</w:t>
      </w:r>
      <w:r>
        <w:rPr>
          <w:spacing w:val="-8"/>
          <w:sz w:val="20"/>
        </w:rPr>
        <w:t xml:space="preserve"> </w:t>
      </w:r>
      <w:r>
        <w:rPr>
          <w:w w:val="65"/>
          <w:sz w:val="20"/>
        </w:rPr>
        <w:t>early</w:t>
      </w:r>
      <w:r>
        <w:rPr>
          <w:spacing w:val="-7"/>
          <w:sz w:val="20"/>
        </w:rPr>
        <w:t xml:space="preserve"> </w:t>
      </w:r>
      <w:r>
        <w:rPr>
          <w:w w:val="65"/>
          <w:sz w:val="20"/>
        </w:rPr>
        <w:t>2000's,</w:t>
      </w:r>
      <w:r>
        <w:rPr>
          <w:spacing w:val="-5"/>
          <w:sz w:val="20"/>
        </w:rPr>
        <w:t xml:space="preserve"> </w:t>
      </w:r>
      <w:r>
        <w:rPr>
          <w:w w:val="65"/>
          <w:sz w:val="20"/>
        </w:rPr>
        <w:t>there</w:t>
      </w:r>
      <w:r>
        <w:rPr>
          <w:spacing w:val="-5"/>
          <w:sz w:val="20"/>
        </w:rPr>
        <w:t xml:space="preserve"> </w:t>
      </w:r>
      <w:r>
        <w:rPr>
          <w:w w:val="65"/>
          <w:sz w:val="20"/>
        </w:rPr>
        <w:t>was</w:t>
      </w:r>
      <w:r>
        <w:rPr>
          <w:spacing w:val="-7"/>
          <w:sz w:val="20"/>
        </w:rPr>
        <w:t xml:space="preserve"> </w:t>
      </w:r>
      <w:r>
        <w:rPr>
          <w:w w:val="65"/>
          <w:sz w:val="20"/>
        </w:rPr>
        <w:t>also</w:t>
      </w:r>
      <w:r>
        <w:rPr>
          <w:spacing w:val="-5"/>
          <w:sz w:val="20"/>
        </w:rPr>
        <w:t xml:space="preserve"> </w:t>
      </w:r>
      <w:r>
        <w:rPr>
          <w:w w:val="65"/>
          <w:sz w:val="20"/>
        </w:rPr>
        <w:t>a</w:t>
      </w:r>
      <w:r>
        <w:rPr>
          <w:spacing w:val="-8"/>
          <w:sz w:val="20"/>
        </w:rPr>
        <w:t xml:space="preserve"> </w:t>
      </w:r>
      <w:r>
        <w:rPr>
          <w:w w:val="65"/>
          <w:sz w:val="20"/>
        </w:rPr>
        <w:t>resistance</w:t>
      </w:r>
      <w:r>
        <w:rPr>
          <w:spacing w:val="-5"/>
          <w:sz w:val="20"/>
        </w:rPr>
        <w:t xml:space="preserve"> </w:t>
      </w:r>
      <w:r>
        <w:rPr>
          <w:w w:val="65"/>
          <w:sz w:val="20"/>
        </w:rPr>
        <w:t>from</w:t>
      </w:r>
      <w:r>
        <w:rPr>
          <w:spacing w:val="-6"/>
          <w:sz w:val="20"/>
        </w:rPr>
        <w:t xml:space="preserve"> </w:t>
      </w:r>
      <w:r>
        <w:rPr>
          <w:w w:val="65"/>
          <w:sz w:val="20"/>
        </w:rPr>
        <w:t>Busoga</w:t>
      </w:r>
      <w:r>
        <w:rPr>
          <w:spacing w:val="-5"/>
          <w:sz w:val="20"/>
        </w:rPr>
        <w:t xml:space="preserve"> </w:t>
      </w:r>
      <w:r>
        <w:rPr>
          <w:w w:val="65"/>
          <w:sz w:val="20"/>
        </w:rPr>
        <w:t>cultural</w:t>
      </w:r>
      <w:r>
        <w:rPr>
          <w:spacing w:val="-10"/>
          <w:sz w:val="20"/>
        </w:rPr>
        <w:t xml:space="preserve"> </w:t>
      </w:r>
      <w:r>
        <w:rPr>
          <w:w w:val="65"/>
          <w:sz w:val="20"/>
        </w:rPr>
        <w:t>leaders</w:t>
      </w:r>
      <w:r>
        <w:rPr>
          <w:spacing w:val="-7"/>
          <w:sz w:val="20"/>
        </w:rPr>
        <w:t xml:space="preserve"> </w:t>
      </w:r>
      <w:r>
        <w:rPr>
          <w:w w:val="65"/>
          <w:sz w:val="20"/>
        </w:rPr>
        <w:t>and</w:t>
      </w:r>
      <w:r>
        <w:rPr>
          <w:spacing w:val="-5"/>
          <w:sz w:val="20"/>
        </w:rPr>
        <w:t xml:space="preserve"> </w:t>
      </w:r>
      <w:r>
        <w:rPr>
          <w:w w:val="65"/>
          <w:sz w:val="20"/>
        </w:rPr>
        <w:t>the</w:t>
      </w:r>
      <w:r>
        <w:rPr>
          <w:spacing w:val="-8"/>
          <w:sz w:val="20"/>
        </w:rPr>
        <w:t xml:space="preserve"> </w:t>
      </w:r>
      <w:r>
        <w:rPr>
          <w:w w:val="65"/>
          <w:sz w:val="20"/>
        </w:rPr>
        <w:t>tourist</w:t>
      </w:r>
      <w:r>
        <w:rPr>
          <w:spacing w:val="-7"/>
          <w:sz w:val="20"/>
        </w:rPr>
        <w:t xml:space="preserve"> </w:t>
      </w:r>
      <w:r>
        <w:rPr>
          <w:w w:val="65"/>
          <w:sz w:val="20"/>
        </w:rPr>
        <w:t>industry</w:t>
      </w:r>
      <w:r>
        <w:rPr>
          <w:spacing w:val="-8"/>
          <w:sz w:val="20"/>
        </w:rPr>
        <w:t xml:space="preserve"> </w:t>
      </w:r>
      <w:r>
        <w:rPr>
          <w:w w:val="65"/>
          <w:sz w:val="20"/>
        </w:rPr>
        <w:t>to</w:t>
      </w:r>
      <w:r>
        <w:rPr>
          <w:spacing w:val="-8"/>
          <w:sz w:val="20"/>
        </w:rPr>
        <w:t xml:space="preserve"> </w:t>
      </w:r>
      <w:r>
        <w:rPr>
          <w:w w:val="65"/>
          <w:sz w:val="20"/>
        </w:rPr>
        <w:t>the</w:t>
      </w:r>
      <w:r>
        <w:rPr>
          <w:spacing w:val="14"/>
          <w:sz w:val="20"/>
        </w:rPr>
        <w:t xml:space="preserve"> </w:t>
      </w:r>
      <w:r>
        <w:rPr>
          <w:w w:val="65"/>
          <w:sz w:val="20"/>
        </w:rPr>
        <w:t>construction</w:t>
      </w:r>
      <w:r>
        <w:rPr>
          <w:spacing w:val="-8"/>
          <w:sz w:val="20"/>
        </w:rPr>
        <w:t xml:space="preserve"> </w:t>
      </w:r>
      <w:r>
        <w:rPr>
          <w:w w:val="65"/>
          <w:sz w:val="20"/>
        </w:rPr>
        <w:t>of</w:t>
      </w:r>
      <w:r>
        <w:rPr>
          <w:spacing w:val="-7"/>
          <w:sz w:val="20"/>
        </w:rPr>
        <w:t xml:space="preserve"> </w:t>
      </w:r>
      <w:r>
        <w:rPr>
          <w:w w:val="65"/>
          <w:sz w:val="20"/>
        </w:rPr>
        <w:t>HEP</w:t>
      </w:r>
      <w:r>
        <w:rPr>
          <w:spacing w:val="-6"/>
          <w:sz w:val="20"/>
        </w:rPr>
        <w:t xml:space="preserve"> </w:t>
      </w:r>
      <w:r>
        <w:rPr>
          <w:w w:val="65"/>
          <w:sz w:val="20"/>
        </w:rPr>
        <w:t>scheme</w:t>
      </w:r>
      <w:r>
        <w:rPr>
          <w:spacing w:val="-5"/>
          <w:sz w:val="20"/>
        </w:rPr>
        <w:t xml:space="preserve"> </w:t>
      </w:r>
      <w:r>
        <w:rPr>
          <w:w w:val="65"/>
          <w:sz w:val="20"/>
        </w:rPr>
        <w:t>at</w:t>
      </w:r>
      <w:r>
        <w:rPr>
          <w:sz w:val="20"/>
        </w:rPr>
        <w:t xml:space="preserve"> </w:t>
      </w:r>
      <w:r>
        <w:rPr>
          <w:w w:val="65"/>
          <w:sz w:val="20"/>
        </w:rPr>
        <w:t>Bujagaali</w:t>
      </w:r>
      <w:r>
        <w:rPr>
          <w:spacing w:val="-11"/>
          <w:sz w:val="20"/>
        </w:rPr>
        <w:t xml:space="preserve"> </w:t>
      </w:r>
      <w:r>
        <w:rPr>
          <w:w w:val="65"/>
          <w:sz w:val="20"/>
        </w:rPr>
        <w:t>falls</w:t>
      </w:r>
      <w:r>
        <w:rPr>
          <w:spacing w:val="-11"/>
          <w:sz w:val="20"/>
        </w:rPr>
        <w:t xml:space="preserve"> </w:t>
      </w:r>
      <w:r>
        <w:rPr>
          <w:w w:val="65"/>
          <w:sz w:val="20"/>
        </w:rPr>
        <w:t>in</w:t>
      </w:r>
      <w:r>
        <w:rPr>
          <w:spacing w:val="-8"/>
          <w:sz w:val="20"/>
        </w:rPr>
        <w:t xml:space="preserve"> </w:t>
      </w:r>
      <w:r>
        <w:rPr>
          <w:w w:val="65"/>
          <w:sz w:val="20"/>
        </w:rPr>
        <w:t>Jinja</w:t>
      </w:r>
      <w:r>
        <w:rPr>
          <w:spacing w:val="-11"/>
          <w:sz w:val="20"/>
        </w:rPr>
        <w:t xml:space="preserve"> </w:t>
      </w:r>
      <w:r>
        <w:rPr>
          <w:w w:val="65"/>
          <w:sz w:val="20"/>
        </w:rPr>
        <w:t>that</w:t>
      </w:r>
      <w:r>
        <w:rPr>
          <w:spacing w:val="-11"/>
          <w:sz w:val="20"/>
        </w:rPr>
        <w:t xml:space="preserve"> </w:t>
      </w:r>
      <w:r>
        <w:rPr>
          <w:w w:val="65"/>
          <w:sz w:val="20"/>
        </w:rPr>
        <w:t>will</w:t>
      </w:r>
      <w:r>
        <w:rPr>
          <w:spacing w:val="-11"/>
          <w:sz w:val="20"/>
        </w:rPr>
        <w:t xml:space="preserve"> </w:t>
      </w:r>
      <w:r>
        <w:rPr>
          <w:w w:val="65"/>
          <w:sz w:val="20"/>
        </w:rPr>
        <w:t>destroy</w:t>
      </w:r>
      <w:r>
        <w:rPr>
          <w:spacing w:val="-11"/>
          <w:sz w:val="20"/>
        </w:rPr>
        <w:t xml:space="preserve"> </w:t>
      </w:r>
      <w:r>
        <w:rPr>
          <w:w w:val="65"/>
          <w:sz w:val="20"/>
        </w:rPr>
        <w:t>the</w:t>
      </w:r>
      <w:r>
        <w:rPr>
          <w:spacing w:val="-8"/>
          <w:sz w:val="20"/>
        </w:rPr>
        <w:t xml:space="preserve"> </w:t>
      </w:r>
      <w:r>
        <w:rPr>
          <w:w w:val="65"/>
          <w:sz w:val="20"/>
        </w:rPr>
        <w:t>scenic</w:t>
      </w:r>
      <w:r>
        <w:rPr>
          <w:spacing w:val="-8"/>
          <w:sz w:val="20"/>
        </w:rPr>
        <w:t xml:space="preserve"> </w:t>
      </w:r>
      <w:r>
        <w:rPr>
          <w:w w:val="65"/>
          <w:sz w:val="20"/>
        </w:rPr>
        <w:t>beauty,</w:t>
      </w:r>
      <w:r>
        <w:rPr>
          <w:spacing w:val="-11"/>
          <w:sz w:val="20"/>
        </w:rPr>
        <w:t xml:space="preserve"> </w:t>
      </w:r>
      <w:r>
        <w:rPr>
          <w:w w:val="65"/>
          <w:sz w:val="20"/>
        </w:rPr>
        <w:t>disturb</w:t>
      </w:r>
      <w:r>
        <w:rPr>
          <w:spacing w:val="-11"/>
          <w:sz w:val="20"/>
        </w:rPr>
        <w:t xml:space="preserve"> </w:t>
      </w:r>
      <w:r>
        <w:rPr>
          <w:w w:val="65"/>
          <w:sz w:val="20"/>
        </w:rPr>
        <w:t>wildlife</w:t>
      </w:r>
      <w:r>
        <w:rPr>
          <w:spacing w:val="-10"/>
          <w:sz w:val="20"/>
        </w:rPr>
        <w:t xml:space="preserve"> </w:t>
      </w:r>
      <w:r>
        <w:rPr>
          <w:w w:val="65"/>
          <w:sz w:val="20"/>
        </w:rPr>
        <w:t>and</w:t>
      </w:r>
      <w:r>
        <w:rPr>
          <w:spacing w:val="-8"/>
          <w:sz w:val="20"/>
        </w:rPr>
        <w:t xml:space="preserve"> </w:t>
      </w:r>
      <w:r>
        <w:rPr>
          <w:w w:val="65"/>
          <w:sz w:val="20"/>
        </w:rPr>
        <w:t>the</w:t>
      </w:r>
      <w:r>
        <w:rPr>
          <w:spacing w:val="-8"/>
          <w:sz w:val="20"/>
        </w:rPr>
        <w:t xml:space="preserve"> </w:t>
      </w:r>
      <w:r>
        <w:rPr>
          <w:w w:val="65"/>
          <w:sz w:val="20"/>
        </w:rPr>
        <w:t>local</w:t>
      </w:r>
      <w:r>
        <w:rPr>
          <w:spacing w:val="-11"/>
          <w:sz w:val="20"/>
        </w:rPr>
        <w:t xml:space="preserve"> </w:t>
      </w:r>
      <w:r>
        <w:rPr>
          <w:w w:val="65"/>
          <w:sz w:val="20"/>
        </w:rPr>
        <w:t>cultural</w:t>
      </w:r>
      <w:r>
        <w:rPr>
          <w:spacing w:val="-8"/>
          <w:sz w:val="20"/>
        </w:rPr>
        <w:t xml:space="preserve"> </w:t>
      </w:r>
      <w:r>
        <w:rPr>
          <w:w w:val="65"/>
          <w:sz w:val="20"/>
        </w:rPr>
        <w:t>spirits</w:t>
      </w:r>
      <w:r>
        <w:rPr>
          <w:spacing w:val="-8"/>
          <w:sz w:val="20"/>
        </w:rPr>
        <w:t xml:space="preserve"> </w:t>
      </w:r>
      <w:r>
        <w:rPr>
          <w:w w:val="65"/>
          <w:sz w:val="20"/>
        </w:rPr>
        <w:t>of</w:t>
      </w:r>
      <w:r>
        <w:rPr>
          <w:spacing w:val="-7"/>
          <w:sz w:val="20"/>
        </w:rPr>
        <w:t xml:space="preserve"> </w:t>
      </w:r>
      <w:r>
        <w:rPr>
          <w:w w:val="65"/>
          <w:sz w:val="20"/>
        </w:rPr>
        <w:t>the</w:t>
      </w:r>
      <w:r>
        <w:rPr>
          <w:spacing w:val="-8"/>
          <w:sz w:val="20"/>
        </w:rPr>
        <w:t xml:space="preserve"> </w:t>
      </w:r>
      <w:r>
        <w:rPr>
          <w:w w:val="65"/>
          <w:sz w:val="20"/>
        </w:rPr>
        <w:t>Basoga</w:t>
      </w:r>
      <w:r>
        <w:rPr>
          <w:spacing w:val="-8"/>
          <w:sz w:val="20"/>
        </w:rPr>
        <w:t xml:space="preserve"> </w:t>
      </w:r>
      <w:r>
        <w:rPr>
          <w:w w:val="65"/>
          <w:sz w:val="20"/>
        </w:rPr>
        <w:t>community.</w:t>
      </w:r>
    </w:p>
    <w:p w:rsidR="00E5575B" w:rsidRDefault="00D512E5">
      <w:pPr>
        <w:pStyle w:val="ListParagraph"/>
        <w:numPr>
          <w:ilvl w:val="0"/>
          <w:numId w:val="78"/>
        </w:numPr>
        <w:tabs>
          <w:tab w:val="left" w:pos="550"/>
        </w:tabs>
        <w:spacing w:line="242" w:lineRule="auto"/>
        <w:ind w:right="715" w:firstLine="0"/>
        <w:rPr>
          <w:sz w:val="20"/>
        </w:rPr>
      </w:pPr>
      <w:r>
        <w:rPr>
          <w:w w:val="65"/>
          <w:sz w:val="20"/>
        </w:rPr>
        <w:t>Uganda</w:t>
      </w:r>
      <w:r>
        <w:rPr>
          <w:spacing w:val="-10"/>
          <w:sz w:val="20"/>
        </w:rPr>
        <w:t xml:space="preserve"> </w:t>
      </w:r>
      <w:r>
        <w:rPr>
          <w:w w:val="65"/>
          <w:sz w:val="20"/>
        </w:rPr>
        <w:t>is</w:t>
      </w:r>
      <w:r>
        <w:rPr>
          <w:spacing w:val="-9"/>
          <w:sz w:val="20"/>
        </w:rPr>
        <w:t xml:space="preserve"> </w:t>
      </w:r>
      <w:r>
        <w:rPr>
          <w:w w:val="65"/>
          <w:sz w:val="20"/>
        </w:rPr>
        <w:t>still</w:t>
      </w:r>
      <w:r>
        <w:rPr>
          <w:spacing w:val="-7"/>
          <w:sz w:val="20"/>
        </w:rPr>
        <w:t xml:space="preserve"> </w:t>
      </w:r>
      <w:r>
        <w:rPr>
          <w:w w:val="65"/>
          <w:sz w:val="20"/>
        </w:rPr>
        <w:t>in</w:t>
      </w:r>
      <w:r>
        <w:rPr>
          <w:spacing w:val="-7"/>
          <w:sz w:val="20"/>
        </w:rPr>
        <w:t xml:space="preserve"> </w:t>
      </w:r>
      <w:r>
        <w:rPr>
          <w:w w:val="65"/>
          <w:sz w:val="20"/>
        </w:rPr>
        <w:t>its</w:t>
      </w:r>
      <w:r>
        <w:rPr>
          <w:spacing w:val="-9"/>
          <w:sz w:val="20"/>
        </w:rPr>
        <w:t xml:space="preserve"> </w:t>
      </w:r>
      <w:r>
        <w:rPr>
          <w:w w:val="65"/>
          <w:sz w:val="20"/>
        </w:rPr>
        <w:t>young</w:t>
      </w:r>
      <w:r>
        <w:rPr>
          <w:spacing w:val="-7"/>
          <w:sz w:val="20"/>
        </w:rPr>
        <w:t xml:space="preserve"> </w:t>
      </w:r>
      <w:r>
        <w:rPr>
          <w:w w:val="65"/>
          <w:sz w:val="20"/>
        </w:rPr>
        <w:t>stages</w:t>
      </w:r>
      <w:r>
        <w:rPr>
          <w:spacing w:val="-7"/>
          <w:sz w:val="20"/>
        </w:rPr>
        <w:t xml:space="preserve"> </w:t>
      </w:r>
      <w:r>
        <w:rPr>
          <w:w w:val="65"/>
          <w:sz w:val="20"/>
        </w:rPr>
        <w:t>of</w:t>
      </w:r>
      <w:r>
        <w:rPr>
          <w:spacing w:val="-7"/>
          <w:sz w:val="20"/>
        </w:rPr>
        <w:t xml:space="preserve"> </w:t>
      </w:r>
      <w:r>
        <w:rPr>
          <w:w w:val="65"/>
          <w:sz w:val="20"/>
        </w:rPr>
        <w:t>industrialization</w:t>
      </w:r>
      <w:r>
        <w:rPr>
          <w:spacing w:val="-10"/>
          <w:sz w:val="20"/>
        </w:rPr>
        <w:t xml:space="preserve"> </w:t>
      </w:r>
      <w:r>
        <w:rPr>
          <w:w w:val="65"/>
          <w:sz w:val="20"/>
        </w:rPr>
        <w:t>and</w:t>
      </w:r>
      <w:r>
        <w:rPr>
          <w:spacing w:val="-7"/>
          <w:sz w:val="20"/>
        </w:rPr>
        <w:t xml:space="preserve"> </w:t>
      </w:r>
      <w:r>
        <w:rPr>
          <w:w w:val="65"/>
          <w:sz w:val="20"/>
        </w:rPr>
        <w:t>most</w:t>
      </w:r>
      <w:r>
        <w:rPr>
          <w:spacing w:val="-7"/>
          <w:sz w:val="20"/>
        </w:rPr>
        <w:t xml:space="preserve"> </w:t>
      </w:r>
      <w:r>
        <w:rPr>
          <w:w w:val="65"/>
          <w:sz w:val="20"/>
        </w:rPr>
        <w:t>of</w:t>
      </w:r>
      <w:r>
        <w:rPr>
          <w:spacing w:val="-9"/>
          <w:sz w:val="20"/>
        </w:rPr>
        <w:t xml:space="preserve"> </w:t>
      </w:r>
      <w:r>
        <w:rPr>
          <w:w w:val="65"/>
          <w:sz w:val="20"/>
        </w:rPr>
        <w:t>the</w:t>
      </w:r>
      <w:r>
        <w:rPr>
          <w:spacing w:val="-10"/>
          <w:sz w:val="20"/>
        </w:rPr>
        <w:t xml:space="preserve"> </w:t>
      </w:r>
      <w:r>
        <w:rPr>
          <w:w w:val="65"/>
          <w:sz w:val="20"/>
        </w:rPr>
        <w:t>industries</w:t>
      </w:r>
      <w:r>
        <w:rPr>
          <w:spacing w:val="-7"/>
          <w:sz w:val="20"/>
        </w:rPr>
        <w:t xml:space="preserve"> </w:t>
      </w:r>
      <w:r>
        <w:rPr>
          <w:w w:val="65"/>
          <w:sz w:val="20"/>
        </w:rPr>
        <w:t>are</w:t>
      </w:r>
      <w:r>
        <w:rPr>
          <w:spacing w:val="-10"/>
          <w:sz w:val="20"/>
        </w:rPr>
        <w:t xml:space="preserve"> </w:t>
      </w:r>
      <w:r>
        <w:rPr>
          <w:w w:val="65"/>
          <w:sz w:val="20"/>
        </w:rPr>
        <w:t>concentrated</w:t>
      </w:r>
      <w:r>
        <w:rPr>
          <w:spacing w:val="-10"/>
          <w:sz w:val="20"/>
        </w:rPr>
        <w:t xml:space="preserve"> </w:t>
      </w:r>
      <w:r>
        <w:rPr>
          <w:w w:val="65"/>
          <w:sz w:val="20"/>
        </w:rPr>
        <w:t>in</w:t>
      </w:r>
      <w:r>
        <w:rPr>
          <w:spacing w:val="-10"/>
          <w:sz w:val="20"/>
        </w:rPr>
        <w:t xml:space="preserve"> </w:t>
      </w:r>
      <w:r>
        <w:rPr>
          <w:w w:val="65"/>
          <w:sz w:val="20"/>
        </w:rPr>
        <w:t>Kampala,</w:t>
      </w:r>
      <w:r>
        <w:rPr>
          <w:spacing w:val="-7"/>
          <w:sz w:val="20"/>
        </w:rPr>
        <w:t xml:space="preserve"> </w:t>
      </w:r>
      <w:r>
        <w:rPr>
          <w:w w:val="65"/>
          <w:sz w:val="20"/>
        </w:rPr>
        <w:t>Jinja</w:t>
      </w:r>
      <w:r>
        <w:rPr>
          <w:spacing w:val="-7"/>
          <w:sz w:val="20"/>
        </w:rPr>
        <w:t xml:space="preserve"> </w:t>
      </w:r>
      <w:r>
        <w:rPr>
          <w:w w:val="65"/>
          <w:sz w:val="20"/>
        </w:rPr>
        <w:t>and</w:t>
      </w:r>
      <w:r>
        <w:rPr>
          <w:spacing w:val="-7"/>
          <w:sz w:val="20"/>
        </w:rPr>
        <w:t xml:space="preserve"> </w:t>
      </w:r>
      <w:r>
        <w:rPr>
          <w:w w:val="65"/>
          <w:sz w:val="20"/>
        </w:rPr>
        <w:t>other</w:t>
      </w:r>
      <w:r>
        <w:rPr>
          <w:spacing w:val="-7"/>
          <w:sz w:val="20"/>
        </w:rPr>
        <w:t xml:space="preserve"> </w:t>
      </w:r>
      <w:r>
        <w:rPr>
          <w:w w:val="65"/>
          <w:sz w:val="20"/>
        </w:rPr>
        <w:t>few</w:t>
      </w:r>
      <w:r>
        <w:rPr>
          <w:spacing w:val="-10"/>
          <w:sz w:val="20"/>
        </w:rPr>
        <w:t xml:space="preserve"> </w:t>
      </w:r>
      <w:r>
        <w:rPr>
          <w:w w:val="65"/>
          <w:sz w:val="20"/>
        </w:rPr>
        <w:t>towns</w:t>
      </w:r>
      <w:r>
        <w:rPr>
          <w:spacing w:val="-9"/>
          <w:sz w:val="20"/>
        </w:rPr>
        <w:t xml:space="preserve"> </w:t>
      </w:r>
      <w:r>
        <w:rPr>
          <w:w w:val="65"/>
          <w:sz w:val="20"/>
        </w:rPr>
        <w:t>which</w:t>
      </w:r>
      <w:r>
        <w:rPr>
          <w:spacing w:val="-7"/>
          <w:sz w:val="20"/>
        </w:rPr>
        <w:t xml:space="preserve"> </w:t>
      </w:r>
      <w:r>
        <w:rPr>
          <w:w w:val="65"/>
          <w:sz w:val="20"/>
        </w:rPr>
        <w:t>need</w:t>
      </w:r>
      <w:r>
        <w:rPr>
          <w:spacing w:val="-10"/>
          <w:sz w:val="20"/>
        </w:rPr>
        <w:t xml:space="preserve"> </w:t>
      </w:r>
      <w:r>
        <w:rPr>
          <w:w w:val="65"/>
          <w:sz w:val="20"/>
        </w:rPr>
        <w:t>little</w:t>
      </w:r>
      <w:r>
        <w:rPr>
          <w:spacing w:val="-7"/>
          <w:sz w:val="20"/>
        </w:rPr>
        <w:t xml:space="preserve"> </w:t>
      </w:r>
      <w:r>
        <w:rPr>
          <w:w w:val="65"/>
          <w:sz w:val="20"/>
        </w:rPr>
        <w:t>power</w:t>
      </w:r>
      <w:r>
        <w:rPr>
          <w:spacing w:val="-9"/>
          <w:sz w:val="20"/>
        </w:rPr>
        <w:t xml:space="preserve"> </w:t>
      </w:r>
      <w:r>
        <w:rPr>
          <w:w w:val="65"/>
          <w:sz w:val="20"/>
        </w:rPr>
        <w:t>supply,</w:t>
      </w:r>
      <w:r>
        <w:rPr>
          <w:spacing w:val="-7"/>
          <w:sz w:val="20"/>
        </w:rPr>
        <w:t xml:space="preserve"> </w:t>
      </w:r>
      <w:r>
        <w:rPr>
          <w:w w:val="65"/>
          <w:sz w:val="20"/>
        </w:rPr>
        <w:t>so</w:t>
      </w:r>
      <w:r>
        <w:rPr>
          <w:spacing w:val="-7"/>
          <w:sz w:val="20"/>
        </w:rPr>
        <w:t xml:space="preserve"> </w:t>
      </w:r>
      <w:r>
        <w:rPr>
          <w:w w:val="65"/>
          <w:sz w:val="20"/>
        </w:rPr>
        <w:t>the</w:t>
      </w:r>
      <w:r>
        <w:rPr>
          <w:spacing w:val="-7"/>
          <w:sz w:val="20"/>
        </w:rPr>
        <w:t xml:space="preserve"> </w:t>
      </w:r>
      <w:r>
        <w:rPr>
          <w:w w:val="65"/>
          <w:sz w:val="20"/>
        </w:rPr>
        <w:t>low</w:t>
      </w:r>
      <w:r>
        <w:rPr>
          <w:spacing w:val="-10"/>
          <w:sz w:val="20"/>
        </w:rPr>
        <w:t xml:space="preserve"> </w:t>
      </w:r>
      <w:r>
        <w:rPr>
          <w:w w:val="65"/>
          <w:sz w:val="20"/>
        </w:rPr>
        <w:t>levels</w:t>
      </w:r>
      <w:r>
        <w:rPr>
          <w:sz w:val="20"/>
        </w:rPr>
        <w:t xml:space="preserve"> </w:t>
      </w:r>
      <w:r>
        <w:rPr>
          <w:w w:val="65"/>
          <w:sz w:val="20"/>
        </w:rPr>
        <w:t>of</w:t>
      </w:r>
      <w:r>
        <w:rPr>
          <w:spacing w:val="-7"/>
          <w:sz w:val="20"/>
        </w:rPr>
        <w:t xml:space="preserve"> </w:t>
      </w:r>
      <w:r>
        <w:rPr>
          <w:w w:val="65"/>
          <w:sz w:val="20"/>
        </w:rPr>
        <w:t>industrialization</w:t>
      </w:r>
      <w:r>
        <w:rPr>
          <w:spacing w:val="-7"/>
          <w:sz w:val="20"/>
        </w:rPr>
        <w:t xml:space="preserve"> </w:t>
      </w:r>
      <w:r>
        <w:rPr>
          <w:w w:val="65"/>
          <w:sz w:val="20"/>
        </w:rPr>
        <w:t>in</w:t>
      </w:r>
      <w:r>
        <w:rPr>
          <w:spacing w:val="-5"/>
          <w:sz w:val="20"/>
        </w:rPr>
        <w:t xml:space="preserve"> </w:t>
      </w:r>
      <w:r>
        <w:rPr>
          <w:w w:val="65"/>
          <w:sz w:val="20"/>
        </w:rPr>
        <w:t>Uganda</w:t>
      </w:r>
      <w:r>
        <w:rPr>
          <w:spacing w:val="-7"/>
          <w:sz w:val="20"/>
        </w:rPr>
        <w:t xml:space="preserve"> </w:t>
      </w:r>
      <w:r>
        <w:rPr>
          <w:w w:val="65"/>
          <w:sz w:val="20"/>
        </w:rPr>
        <w:t>have</w:t>
      </w:r>
      <w:r>
        <w:rPr>
          <w:spacing w:val="-11"/>
          <w:sz w:val="20"/>
        </w:rPr>
        <w:t xml:space="preserve"> </w:t>
      </w:r>
      <w:r>
        <w:rPr>
          <w:w w:val="65"/>
          <w:sz w:val="20"/>
        </w:rPr>
        <w:t>attributed</w:t>
      </w:r>
      <w:r>
        <w:rPr>
          <w:spacing w:val="-11"/>
          <w:sz w:val="20"/>
        </w:rPr>
        <w:t xml:space="preserve"> </w:t>
      </w:r>
      <w:r>
        <w:rPr>
          <w:w w:val="65"/>
          <w:sz w:val="20"/>
        </w:rPr>
        <w:t>to</w:t>
      </w:r>
      <w:r>
        <w:rPr>
          <w:spacing w:val="-11"/>
          <w:sz w:val="20"/>
        </w:rPr>
        <w:t xml:space="preserve"> </w:t>
      </w:r>
      <w:r>
        <w:rPr>
          <w:w w:val="65"/>
          <w:sz w:val="20"/>
        </w:rPr>
        <w:t>the</w:t>
      </w:r>
      <w:r>
        <w:rPr>
          <w:spacing w:val="-11"/>
          <w:sz w:val="20"/>
        </w:rPr>
        <w:t xml:space="preserve"> </w:t>
      </w:r>
      <w:r>
        <w:rPr>
          <w:w w:val="65"/>
          <w:sz w:val="20"/>
        </w:rPr>
        <w:t>low</w:t>
      </w:r>
      <w:r>
        <w:rPr>
          <w:spacing w:val="-11"/>
          <w:sz w:val="20"/>
        </w:rPr>
        <w:t xml:space="preserve"> </w:t>
      </w:r>
      <w:r>
        <w:rPr>
          <w:w w:val="65"/>
          <w:sz w:val="20"/>
        </w:rPr>
        <w:t>levels</w:t>
      </w:r>
      <w:r>
        <w:rPr>
          <w:spacing w:val="-10"/>
          <w:sz w:val="20"/>
        </w:rPr>
        <w:t xml:space="preserve"> </w:t>
      </w:r>
      <w:r>
        <w:rPr>
          <w:w w:val="65"/>
          <w:sz w:val="20"/>
        </w:rPr>
        <w:t>of</w:t>
      </w:r>
      <w:r>
        <w:rPr>
          <w:spacing w:val="-10"/>
          <w:sz w:val="20"/>
        </w:rPr>
        <w:t xml:space="preserve"> </w:t>
      </w:r>
      <w:r>
        <w:rPr>
          <w:w w:val="65"/>
          <w:sz w:val="20"/>
        </w:rPr>
        <w:t>energy</w:t>
      </w:r>
      <w:r>
        <w:rPr>
          <w:spacing w:val="-10"/>
          <w:sz w:val="20"/>
        </w:rPr>
        <w:t xml:space="preserve"> </w:t>
      </w:r>
      <w:r>
        <w:rPr>
          <w:w w:val="65"/>
          <w:sz w:val="20"/>
        </w:rPr>
        <w:t>resources</w:t>
      </w:r>
      <w:r>
        <w:rPr>
          <w:spacing w:val="-7"/>
          <w:sz w:val="20"/>
        </w:rPr>
        <w:t xml:space="preserve"> </w:t>
      </w:r>
      <w:r>
        <w:rPr>
          <w:w w:val="65"/>
          <w:sz w:val="20"/>
        </w:rPr>
        <w:t>since</w:t>
      </w:r>
      <w:r>
        <w:rPr>
          <w:spacing w:val="-11"/>
          <w:sz w:val="20"/>
        </w:rPr>
        <w:t xml:space="preserve"> </w:t>
      </w:r>
      <w:r>
        <w:rPr>
          <w:w w:val="65"/>
          <w:sz w:val="20"/>
        </w:rPr>
        <w:t>the</w:t>
      </w:r>
      <w:r>
        <w:rPr>
          <w:spacing w:val="-4"/>
          <w:sz w:val="20"/>
        </w:rPr>
        <w:t xml:space="preserve"> </w:t>
      </w:r>
      <w:r>
        <w:rPr>
          <w:w w:val="65"/>
          <w:sz w:val="20"/>
        </w:rPr>
        <w:t>demand</w:t>
      </w:r>
      <w:r>
        <w:rPr>
          <w:spacing w:val="-3"/>
          <w:sz w:val="20"/>
        </w:rPr>
        <w:t xml:space="preserve"> </w:t>
      </w:r>
      <w:r>
        <w:rPr>
          <w:w w:val="65"/>
          <w:sz w:val="20"/>
        </w:rPr>
        <w:t>for</w:t>
      </w:r>
      <w:r>
        <w:rPr>
          <w:spacing w:val="-5"/>
          <w:sz w:val="20"/>
        </w:rPr>
        <w:t xml:space="preserve"> </w:t>
      </w:r>
      <w:r>
        <w:rPr>
          <w:w w:val="65"/>
          <w:sz w:val="20"/>
        </w:rPr>
        <w:t>power</w:t>
      </w:r>
      <w:r>
        <w:rPr>
          <w:spacing w:val="-5"/>
          <w:sz w:val="20"/>
        </w:rPr>
        <w:t xml:space="preserve"> </w:t>
      </w:r>
      <w:r>
        <w:rPr>
          <w:w w:val="65"/>
          <w:sz w:val="20"/>
        </w:rPr>
        <w:t>is</w:t>
      </w:r>
      <w:r>
        <w:rPr>
          <w:spacing w:val="-5"/>
          <w:sz w:val="20"/>
        </w:rPr>
        <w:t xml:space="preserve"> </w:t>
      </w:r>
      <w:r>
        <w:rPr>
          <w:w w:val="65"/>
          <w:sz w:val="20"/>
        </w:rPr>
        <w:t>low</w:t>
      </w:r>
      <w:r>
        <w:rPr>
          <w:spacing w:val="-5"/>
          <w:sz w:val="20"/>
        </w:rPr>
        <w:t xml:space="preserve"> </w:t>
      </w:r>
      <w:r>
        <w:rPr>
          <w:w w:val="65"/>
          <w:sz w:val="20"/>
        </w:rPr>
        <w:t>and</w:t>
      </w:r>
      <w:r>
        <w:rPr>
          <w:spacing w:val="-5"/>
          <w:sz w:val="20"/>
        </w:rPr>
        <w:t xml:space="preserve"> </w:t>
      </w:r>
      <w:r>
        <w:rPr>
          <w:w w:val="65"/>
          <w:sz w:val="20"/>
        </w:rPr>
        <w:t>in</w:t>
      </w:r>
      <w:r>
        <w:rPr>
          <w:spacing w:val="-5"/>
          <w:sz w:val="20"/>
        </w:rPr>
        <w:t xml:space="preserve"> </w:t>
      </w:r>
      <w:r>
        <w:rPr>
          <w:w w:val="65"/>
          <w:sz w:val="20"/>
        </w:rPr>
        <w:t>few</w:t>
      </w:r>
      <w:r>
        <w:rPr>
          <w:spacing w:val="-5"/>
          <w:sz w:val="20"/>
        </w:rPr>
        <w:t xml:space="preserve"> </w:t>
      </w:r>
      <w:r>
        <w:rPr>
          <w:w w:val="65"/>
          <w:sz w:val="20"/>
        </w:rPr>
        <w:t>industrial</w:t>
      </w:r>
      <w:r>
        <w:rPr>
          <w:spacing w:val="-4"/>
          <w:sz w:val="20"/>
        </w:rPr>
        <w:t xml:space="preserve"> </w:t>
      </w:r>
      <w:r>
        <w:rPr>
          <w:w w:val="65"/>
          <w:sz w:val="20"/>
        </w:rPr>
        <w:t>areas</w:t>
      </w:r>
      <w:r>
        <w:rPr>
          <w:spacing w:val="-5"/>
          <w:sz w:val="20"/>
        </w:rPr>
        <w:t xml:space="preserve"> </w:t>
      </w:r>
      <w:r>
        <w:rPr>
          <w:w w:val="65"/>
          <w:sz w:val="20"/>
        </w:rPr>
        <w:t>and</w:t>
      </w:r>
      <w:r>
        <w:rPr>
          <w:spacing w:val="-3"/>
          <w:sz w:val="20"/>
        </w:rPr>
        <w:t xml:space="preserve"> </w:t>
      </w:r>
      <w:r>
        <w:rPr>
          <w:w w:val="65"/>
          <w:sz w:val="20"/>
        </w:rPr>
        <w:t>majority</w:t>
      </w:r>
      <w:r>
        <w:rPr>
          <w:spacing w:val="-5"/>
          <w:sz w:val="20"/>
        </w:rPr>
        <w:t xml:space="preserve"> </w:t>
      </w:r>
      <w:r>
        <w:rPr>
          <w:w w:val="65"/>
          <w:sz w:val="20"/>
        </w:rPr>
        <w:t>of</w:t>
      </w:r>
      <w:r>
        <w:rPr>
          <w:spacing w:val="-4"/>
          <w:sz w:val="20"/>
        </w:rPr>
        <w:t xml:space="preserve"> </w:t>
      </w:r>
      <w:r>
        <w:rPr>
          <w:w w:val="65"/>
          <w:sz w:val="20"/>
        </w:rPr>
        <w:t>Ugandans</w:t>
      </w:r>
      <w:r>
        <w:rPr>
          <w:spacing w:val="-7"/>
          <w:sz w:val="20"/>
        </w:rPr>
        <w:t xml:space="preserve"> </w:t>
      </w:r>
      <w:r>
        <w:rPr>
          <w:w w:val="65"/>
          <w:sz w:val="20"/>
        </w:rPr>
        <w:t>live</w:t>
      </w:r>
      <w:r>
        <w:rPr>
          <w:spacing w:val="-7"/>
          <w:sz w:val="20"/>
        </w:rPr>
        <w:t xml:space="preserve"> </w:t>
      </w:r>
      <w:r>
        <w:rPr>
          <w:w w:val="65"/>
          <w:sz w:val="20"/>
        </w:rPr>
        <w:t>below</w:t>
      </w:r>
      <w:r>
        <w:rPr>
          <w:spacing w:val="-7"/>
          <w:sz w:val="20"/>
        </w:rPr>
        <w:t xml:space="preserve"> </w:t>
      </w:r>
      <w:r>
        <w:rPr>
          <w:w w:val="65"/>
          <w:sz w:val="20"/>
        </w:rPr>
        <w:t>the</w:t>
      </w:r>
      <w:r>
        <w:rPr>
          <w:sz w:val="20"/>
        </w:rPr>
        <w:t xml:space="preserve"> </w:t>
      </w:r>
      <w:r>
        <w:rPr>
          <w:w w:val="65"/>
          <w:sz w:val="20"/>
        </w:rPr>
        <w:t>poverty</w:t>
      </w:r>
      <w:r>
        <w:rPr>
          <w:spacing w:val="-4"/>
          <w:sz w:val="20"/>
        </w:rPr>
        <w:t xml:space="preserve"> </w:t>
      </w:r>
      <w:r>
        <w:rPr>
          <w:w w:val="65"/>
          <w:sz w:val="20"/>
        </w:rPr>
        <w:t>line</w:t>
      </w:r>
      <w:r>
        <w:rPr>
          <w:spacing w:val="-4"/>
          <w:sz w:val="20"/>
        </w:rPr>
        <w:t xml:space="preserve"> </w:t>
      </w:r>
      <w:r>
        <w:rPr>
          <w:w w:val="65"/>
          <w:sz w:val="20"/>
        </w:rPr>
        <w:t>especially</w:t>
      </w:r>
      <w:r>
        <w:rPr>
          <w:spacing w:val="-6"/>
          <w:sz w:val="20"/>
        </w:rPr>
        <w:t xml:space="preserve"> </w:t>
      </w:r>
      <w:r>
        <w:rPr>
          <w:w w:val="65"/>
          <w:sz w:val="20"/>
        </w:rPr>
        <w:t>in</w:t>
      </w:r>
      <w:r>
        <w:rPr>
          <w:spacing w:val="-6"/>
          <w:sz w:val="20"/>
        </w:rPr>
        <w:t xml:space="preserve"> </w:t>
      </w:r>
      <w:r>
        <w:rPr>
          <w:w w:val="65"/>
          <w:sz w:val="20"/>
        </w:rPr>
        <w:t>rural</w:t>
      </w:r>
      <w:r>
        <w:rPr>
          <w:spacing w:val="-3"/>
          <w:sz w:val="20"/>
        </w:rPr>
        <w:t xml:space="preserve"> </w:t>
      </w:r>
      <w:r>
        <w:rPr>
          <w:w w:val="65"/>
          <w:sz w:val="20"/>
        </w:rPr>
        <w:t>areas</w:t>
      </w:r>
      <w:r>
        <w:rPr>
          <w:spacing w:val="-4"/>
          <w:sz w:val="20"/>
        </w:rPr>
        <w:t xml:space="preserve"> </w:t>
      </w:r>
      <w:r>
        <w:rPr>
          <w:w w:val="65"/>
          <w:sz w:val="20"/>
        </w:rPr>
        <w:t>which</w:t>
      </w:r>
      <w:r>
        <w:rPr>
          <w:sz w:val="20"/>
        </w:rPr>
        <w:t xml:space="preserve"> </w:t>
      </w:r>
      <w:r>
        <w:rPr>
          <w:w w:val="65"/>
          <w:sz w:val="20"/>
        </w:rPr>
        <w:t>explains</w:t>
      </w:r>
      <w:r>
        <w:rPr>
          <w:spacing w:val="-1"/>
          <w:sz w:val="20"/>
        </w:rPr>
        <w:t xml:space="preserve"> </w:t>
      </w:r>
      <w:r>
        <w:rPr>
          <w:w w:val="65"/>
          <w:sz w:val="20"/>
        </w:rPr>
        <w:t>that</w:t>
      </w:r>
      <w:r>
        <w:rPr>
          <w:spacing w:val="-4"/>
          <w:sz w:val="20"/>
        </w:rPr>
        <w:t xml:space="preserve"> </w:t>
      </w:r>
      <w:r>
        <w:rPr>
          <w:w w:val="65"/>
          <w:sz w:val="20"/>
        </w:rPr>
        <w:t>the</w:t>
      </w:r>
      <w:r>
        <w:rPr>
          <w:spacing w:val="-1"/>
          <w:sz w:val="20"/>
        </w:rPr>
        <w:t xml:space="preserve"> </w:t>
      </w:r>
      <w:r>
        <w:rPr>
          <w:w w:val="65"/>
          <w:sz w:val="20"/>
        </w:rPr>
        <w:t>demands</w:t>
      </w:r>
      <w:r>
        <w:rPr>
          <w:sz w:val="20"/>
        </w:rPr>
        <w:t xml:space="preserve"> </w:t>
      </w:r>
      <w:r>
        <w:rPr>
          <w:w w:val="65"/>
          <w:sz w:val="20"/>
        </w:rPr>
        <w:t>for</w:t>
      </w:r>
      <w:r>
        <w:rPr>
          <w:spacing w:val="-4"/>
          <w:sz w:val="20"/>
        </w:rPr>
        <w:t xml:space="preserve"> </w:t>
      </w:r>
      <w:r>
        <w:rPr>
          <w:w w:val="65"/>
          <w:sz w:val="20"/>
        </w:rPr>
        <w:t>expensive</w:t>
      </w:r>
      <w:r>
        <w:rPr>
          <w:spacing w:val="-1"/>
          <w:sz w:val="20"/>
        </w:rPr>
        <w:t xml:space="preserve"> </w:t>
      </w:r>
      <w:r>
        <w:rPr>
          <w:w w:val="65"/>
          <w:sz w:val="20"/>
        </w:rPr>
        <w:t>energy</w:t>
      </w:r>
      <w:r>
        <w:rPr>
          <w:spacing w:val="-1"/>
          <w:sz w:val="20"/>
        </w:rPr>
        <w:t xml:space="preserve"> </w:t>
      </w:r>
      <w:r>
        <w:rPr>
          <w:w w:val="65"/>
          <w:sz w:val="20"/>
        </w:rPr>
        <w:t>sources</w:t>
      </w:r>
      <w:r>
        <w:rPr>
          <w:spacing w:val="-1"/>
          <w:sz w:val="20"/>
        </w:rPr>
        <w:t xml:space="preserve"> </w:t>
      </w:r>
      <w:r>
        <w:rPr>
          <w:w w:val="65"/>
          <w:sz w:val="20"/>
        </w:rPr>
        <w:t>like</w:t>
      </w:r>
      <w:r>
        <w:rPr>
          <w:spacing w:val="-4"/>
          <w:sz w:val="20"/>
        </w:rPr>
        <w:t xml:space="preserve"> </w:t>
      </w:r>
      <w:r>
        <w:rPr>
          <w:w w:val="65"/>
          <w:sz w:val="20"/>
        </w:rPr>
        <w:t>solar</w:t>
      </w:r>
      <w:r>
        <w:rPr>
          <w:sz w:val="20"/>
        </w:rPr>
        <w:t xml:space="preserve"> </w:t>
      </w:r>
      <w:r>
        <w:rPr>
          <w:w w:val="65"/>
          <w:sz w:val="20"/>
        </w:rPr>
        <w:t>energy</w:t>
      </w:r>
      <w:r>
        <w:rPr>
          <w:spacing w:val="-4"/>
          <w:sz w:val="20"/>
        </w:rPr>
        <w:t xml:space="preserve"> </w:t>
      </w:r>
      <w:r>
        <w:rPr>
          <w:w w:val="65"/>
          <w:sz w:val="20"/>
        </w:rPr>
        <w:t>and</w:t>
      </w:r>
      <w:r>
        <w:rPr>
          <w:spacing w:val="-4"/>
          <w:sz w:val="20"/>
        </w:rPr>
        <w:t xml:space="preserve"> </w:t>
      </w:r>
      <w:r>
        <w:rPr>
          <w:w w:val="65"/>
          <w:sz w:val="20"/>
        </w:rPr>
        <w:t>HEP</w:t>
      </w:r>
      <w:r>
        <w:rPr>
          <w:spacing w:val="-6"/>
          <w:sz w:val="20"/>
        </w:rPr>
        <w:t xml:space="preserve"> </w:t>
      </w:r>
      <w:r>
        <w:rPr>
          <w:w w:val="65"/>
          <w:sz w:val="20"/>
        </w:rPr>
        <w:t>is</w:t>
      </w:r>
      <w:r>
        <w:rPr>
          <w:spacing w:val="-6"/>
          <w:sz w:val="20"/>
        </w:rPr>
        <w:t xml:space="preserve"> </w:t>
      </w:r>
      <w:r>
        <w:rPr>
          <w:w w:val="65"/>
          <w:sz w:val="20"/>
        </w:rPr>
        <w:t>low</w:t>
      </w:r>
      <w:r>
        <w:rPr>
          <w:spacing w:val="-6"/>
          <w:sz w:val="20"/>
        </w:rPr>
        <w:t xml:space="preserve"> </w:t>
      </w:r>
      <w:r>
        <w:rPr>
          <w:w w:val="65"/>
          <w:sz w:val="20"/>
        </w:rPr>
        <w:t>in</w:t>
      </w:r>
      <w:r>
        <w:rPr>
          <w:spacing w:val="-4"/>
          <w:sz w:val="20"/>
        </w:rPr>
        <w:t xml:space="preserve"> </w:t>
      </w:r>
      <w:r>
        <w:rPr>
          <w:w w:val="65"/>
          <w:sz w:val="20"/>
        </w:rPr>
        <w:t>most</w:t>
      </w:r>
      <w:r>
        <w:rPr>
          <w:spacing w:val="-4"/>
          <w:sz w:val="20"/>
        </w:rPr>
        <w:t xml:space="preserve"> </w:t>
      </w:r>
      <w:r>
        <w:rPr>
          <w:w w:val="65"/>
          <w:sz w:val="20"/>
        </w:rPr>
        <w:t>areas</w:t>
      </w:r>
      <w:r>
        <w:rPr>
          <w:spacing w:val="-4"/>
          <w:sz w:val="20"/>
        </w:rPr>
        <w:t xml:space="preserve"> </w:t>
      </w:r>
      <w:r>
        <w:rPr>
          <w:w w:val="65"/>
          <w:sz w:val="20"/>
        </w:rPr>
        <w:t>of</w:t>
      </w:r>
      <w:r>
        <w:rPr>
          <w:spacing w:val="-4"/>
          <w:sz w:val="20"/>
        </w:rPr>
        <w:t xml:space="preserve"> </w:t>
      </w:r>
      <w:r>
        <w:rPr>
          <w:w w:val="65"/>
          <w:sz w:val="20"/>
        </w:rPr>
        <w:t>Eastern,</w:t>
      </w:r>
      <w:r>
        <w:rPr>
          <w:spacing w:val="-4"/>
          <w:sz w:val="20"/>
        </w:rPr>
        <w:t xml:space="preserve"> </w:t>
      </w:r>
      <w:r>
        <w:rPr>
          <w:w w:val="65"/>
          <w:sz w:val="20"/>
        </w:rPr>
        <w:t>Northern,</w:t>
      </w:r>
      <w:r>
        <w:rPr>
          <w:spacing w:val="-4"/>
          <w:sz w:val="20"/>
        </w:rPr>
        <w:t xml:space="preserve"> </w:t>
      </w:r>
      <w:r>
        <w:rPr>
          <w:w w:val="65"/>
          <w:sz w:val="20"/>
        </w:rPr>
        <w:t>North</w:t>
      </w:r>
      <w:r>
        <w:rPr>
          <w:sz w:val="20"/>
        </w:rPr>
        <w:t xml:space="preserve"> </w:t>
      </w:r>
      <w:r>
        <w:rPr>
          <w:w w:val="65"/>
          <w:sz w:val="20"/>
        </w:rPr>
        <w:t>eastern</w:t>
      </w:r>
      <w:r>
        <w:rPr>
          <w:sz w:val="20"/>
        </w:rPr>
        <w:t xml:space="preserve"> </w:t>
      </w:r>
      <w:r>
        <w:rPr>
          <w:w w:val="65"/>
          <w:sz w:val="20"/>
        </w:rPr>
        <w:t>Uganda,</w:t>
      </w:r>
      <w:r>
        <w:rPr>
          <w:spacing w:val="-8"/>
          <w:sz w:val="20"/>
        </w:rPr>
        <w:t xml:space="preserve"> </w:t>
      </w:r>
      <w:r>
        <w:rPr>
          <w:w w:val="65"/>
          <w:sz w:val="20"/>
        </w:rPr>
        <w:t>and</w:t>
      </w:r>
      <w:r>
        <w:rPr>
          <w:spacing w:val="-8"/>
          <w:sz w:val="20"/>
        </w:rPr>
        <w:t xml:space="preserve"> </w:t>
      </w:r>
      <w:r>
        <w:rPr>
          <w:w w:val="65"/>
          <w:sz w:val="20"/>
        </w:rPr>
        <w:t>others.</w:t>
      </w:r>
      <w:r>
        <w:rPr>
          <w:spacing w:val="-8"/>
          <w:sz w:val="20"/>
        </w:rPr>
        <w:t xml:space="preserve"> </w:t>
      </w:r>
      <w:r>
        <w:rPr>
          <w:w w:val="65"/>
          <w:sz w:val="20"/>
        </w:rPr>
        <w:t>Therefore,</w:t>
      </w:r>
      <w:r>
        <w:rPr>
          <w:spacing w:val="-11"/>
          <w:sz w:val="20"/>
        </w:rPr>
        <w:t xml:space="preserve"> </w:t>
      </w:r>
      <w:r>
        <w:rPr>
          <w:w w:val="65"/>
          <w:sz w:val="20"/>
        </w:rPr>
        <w:t>the</w:t>
      </w:r>
      <w:r>
        <w:rPr>
          <w:spacing w:val="-11"/>
          <w:sz w:val="20"/>
        </w:rPr>
        <w:t xml:space="preserve"> </w:t>
      </w:r>
      <w:r>
        <w:rPr>
          <w:w w:val="65"/>
          <w:sz w:val="20"/>
        </w:rPr>
        <w:t>drive</w:t>
      </w:r>
      <w:r>
        <w:rPr>
          <w:spacing w:val="-11"/>
          <w:sz w:val="20"/>
        </w:rPr>
        <w:t xml:space="preserve"> </w:t>
      </w:r>
      <w:r>
        <w:rPr>
          <w:w w:val="65"/>
          <w:sz w:val="20"/>
        </w:rPr>
        <w:t>to</w:t>
      </w:r>
      <w:r>
        <w:rPr>
          <w:spacing w:val="-10"/>
          <w:sz w:val="20"/>
        </w:rPr>
        <w:t xml:space="preserve"> </w:t>
      </w:r>
      <w:r>
        <w:rPr>
          <w:w w:val="65"/>
          <w:sz w:val="20"/>
        </w:rPr>
        <w:t>develop</w:t>
      </w:r>
      <w:r>
        <w:rPr>
          <w:spacing w:val="-11"/>
          <w:sz w:val="20"/>
        </w:rPr>
        <w:t xml:space="preserve"> </w:t>
      </w:r>
      <w:r>
        <w:rPr>
          <w:w w:val="65"/>
          <w:sz w:val="20"/>
        </w:rPr>
        <w:t>energy</w:t>
      </w:r>
      <w:r>
        <w:rPr>
          <w:spacing w:val="-7"/>
          <w:sz w:val="20"/>
        </w:rPr>
        <w:t xml:space="preserve"> </w:t>
      </w:r>
      <w:r>
        <w:rPr>
          <w:w w:val="65"/>
          <w:sz w:val="20"/>
        </w:rPr>
        <w:t>resources</w:t>
      </w:r>
      <w:r>
        <w:rPr>
          <w:spacing w:val="-1"/>
          <w:w w:val="65"/>
          <w:sz w:val="20"/>
        </w:rPr>
        <w:t xml:space="preserve"> </w:t>
      </w:r>
      <w:r>
        <w:rPr>
          <w:w w:val="65"/>
          <w:sz w:val="20"/>
        </w:rPr>
        <w:t>becomes limited.</w:t>
      </w:r>
    </w:p>
    <w:p w:rsidR="00E5575B" w:rsidRDefault="00D512E5">
      <w:pPr>
        <w:pStyle w:val="ListParagraph"/>
        <w:numPr>
          <w:ilvl w:val="0"/>
          <w:numId w:val="78"/>
        </w:numPr>
        <w:tabs>
          <w:tab w:val="left" w:pos="550"/>
        </w:tabs>
        <w:spacing w:line="242" w:lineRule="auto"/>
        <w:ind w:right="715" w:firstLine="0"/>
        <w:rPr>
          <w:sz w:val="20"/>
        </w:rPr>
      </w:pPr>
      <w:r>
        <w:rPr>
          <w:w w:val="65"/>
          <w:sz w:val="20"/>
        </w:rPr>
        <w:t>The</w:t>
      </w:r>
      <w:r>
        <w:rPr>
          <w:sz w:val="20"/>
        </w:rPr>
        <w:t xml:space="preserve"> </w:t>
      </w:r>
      <w:r>
        <w:rPr>
          <w:w w:val="65"/>
          <w:sz w:val="20"/>
        </w:rPr>
        <w:t>most</w:t>
      </w:r>
      <w:r>
        <w:rPr>
          <w:sz w:val="20"/>
        </w:rPr>
        <w:t xml:space="preserve"> </w:t>
      </w:r>
      <w:r>
        <w:rPr>
          <w:w w:val="65"/>
          <w:sz w:val="20"/>
        </w:rPr>
        <w:t>widely</w:t>
      </w:r>
      <w:r>
        <w:rPr>
          <w:sz w:val="20"/>
        </w:rPr>
        <w:t xml:space="preserve"> </w:t>
      </w:r>
      <w:r>
        <w:rPr>
          <w:w w:val="65"/>
          <w:sz w:val="20"/>
        </w:rPr>
        <w:t>used</w:t>
      </w:r>
      <w:r>
        <w:rPr>
          <w:sz w:val="20"/>
        </w:rPr>
        <w:t xml:space="preserve"> </w:t>
      </w:r>
      <w:r>
        <w:rPr>
          <w:w w:val="65"/>
          <w:sz w:val="20"/>
        </w:rPr>
        <w:t>energy</w:t>
      </w:r>
      <w:r>
        <w:rPr>
          <w:sz w:val="20"/>
        </w:rPr>
        <w:t xml:space="preserve"> </w:t>
      </w:r>
      <w:r>
        <w:rPr>
          <w:w w:val="65"/>
          <w:sz w:val="20"/>
        </w:rPr>
        <w:t>resources</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mainly</w:t>
      </w:r>
      <w:r>
        <w:rPr>
          <w:sz w:val="20"/>
        </w:rPr>
        <w:t xml:space="preserve"> </w:t>
      </w:r>
      <w:r>
        <w:rPr>
          <w:w w:val="65"/>
          <w:sz w:val="20"/>
        </w:rPr>
        <w:t>in</w:t>
      </w:r>
      <w:r>
        <w:rPr>
          <w:sz w:val="20"/>
        </w:rPr>
        <w:t xml:space="preserve"> </w:t>
      </w:r>
      <w:r>
        <w:rPr>
          <w:w w:val="65"/>
          <w:sz w:val="20"/>
        </w:rPr>
        <w:t>rural</w:t>
      </w:r>
      <w:r>
        <w:rPr>
          <w:sz w:val="20"/>
        </w:rPr>
        <w:t xml:space="preserve"> </w:t>
      </w:r>
      <w:r>
        <w:rPr>
          <w:w w:val="65"/>
          <w:sz w:val="20"/>
        </w:rPr>
        <w:t>areas</w:t>
      </w:r>
      <w:r>
        <w:rPr>
          <w:spacing w:val="-2"/>
          <w:sz w:val="20"/>
        </w:rPr>
        <w:t xml:space="preserve"> </w:t>
      </w:r>
      <w:r>
        <w:rPr>
          <w:w w:val="65"/>
          <w:sz w:val="20"/>
        </w:rPr>
        <w:t>is</w:t>
      </w:r>
      <w:r>
        <w:rPr>
          <w:spacing w:val="-3"/>
          <w:sz w:val="20"/>
        </w:rPr>
        <w:t xml:space="preserve"> </w:t>
      </w:r>
      <w:r>
        <w:rPr>
          <w:w w:val="65"/>
          <w:sz w:val="20"/>
        </w:rPr>
        <w:t>wood</w:t>
      </w:r>
      <w:r>
        <w:rPr>
          <w:spacing w:val="-2"/>
          <w:sz w:val="20"/>
        </w:rPr>
        <w:t xml:space="preserve"> </w:t>
      </w:r>
      <w:r>
        <w:rPr>
          <w:w w:val="65"/>
          <w:sz w:val="20"/>
        </w:rPr>
        <w:t>fuel</w:t>
      </w:r>
      <w:r>
        <w:rPr>
          <w:spacing w:val="-2"/>
          <w:sz w:val="20"/>
        </w:rPr>
        <w:t xml:space="preserve"> </w:t>
      </w:r>
      <w:r>
        <w:rPr>
          <w:w w:val="65"/>
          <w:sz w:val="20"/>
        </w:rPr>
        <w:t>so</w:t>
      </w:r>
      <w:r>
        <w:rPr>
          <w:spacing w:val="-2"/>
          <w:sz w:val="20"/>
        </w:rPr>
        <w:t xml:space="preserve"> </w:t>
      </w:r>
      <w:r>
        <w:rPr>
          <w:w w:val="65"/>
          <w:sz w:val="20"/>
        </w:rPr>
        <w:t>despite</w:t>
      </w:r>
      <w:r>
        <w:rPr>
          <w:spacing w:val="-2"/>
          <w:sz w:val="20"/>
        </w:rPr>
        <w:t xml:space="preserve"> </w:t>
      </w:r>
      <w:r>
        <w:rPr>
          <w:w w:val="65"/>
          <w:sz w:val="20"/>
        </w:rPr>
        <w:t>the</w:t>
      </w:r>
      <w:r>
        <w:rPr>
          <w:spacing w:val="-2"/>
          <w:sz w:val="20"/>
        </w:rPr>
        <w:t xml:space="preserve"> </w:t>
      </w:r>
      <w:r>
        <w:rPr>
          <w:w w:val="65"/>
          <w:sz w:val="20"/>
        </w:rPr>
        <w:t>fact</w:t>
      </w:r>
      <w:r>
        <w:rPr>
          <w:spacing w:val="-2"/>
          <w:sz w:val="20"/>
        </w:rPr>
        <w:t xml:space="preserve"> </w:t>
      </w:r>
      <w:r>
        <w:rPr>
          <w:w w:val="65"/>
          <w:sz w:val="20"/>
        </w:rPr>
        <w:t>that</w:t>
      </w:r>
      <w:r>
        <w:rPr>
          <w:spacing w:val="-2"/>
          <w:sz w:val="20"/>
        </w:rPr>
        <w:t xml:space="preserve"> </w:t>
      </w:r>
      <w:r>
        <w:rPr>
          <w:w w:val="65"/>
          <w:sz w:val="20"/>
        </w:rPr>
        <w:t>there</w:t>
      </w:r>
      <w:r>
        <w:rPr>
          <w:spacing w:val="-2"/>
          <w:sz w:val="20"/>
        </w:rPr>
        <w:t xml:space="preserve"> </w:t>
      </w:r>
      <w:r>
        <w:rPr>
          <w:w w:val="65"/>
          <w:sz w:val="20"/>
        </w:rPr>
        <w:t>has</w:t>
      </w:r>
      <w:r>
        <w:rPr>
          <w:sz w:val="20"/>
        </w:rPr>
        <w:t xml:space="preserve"> </w:t>
      </w:r>
      <w:r>
        <w:rPr>
          <w:w w:val="65"/>
          <w:sz w:val="20"/>
        </w:rPr>
        <w:t>been</w:t>
      </w:r>
      <w:r>
        <w:rPr>
          <w:sz w:val="20"/>
        </w:rPr>
        <w:t xml:space="preserve"> </w:t>
      </w:r>
      <w:r>
        <w:rPr>
          <w:w w:val="65"/>
          <w:sz w:val="20"/>
        </w:rPr>
        <w:t>high</w:t>
      </w:r>
      <w:r>
        <w:rPr>
          <w:spacing w:val="-2"/>
          <w:sz w:val="20"/>
        </w:rPr>
        <w:t xml:space="preserve"> </w:t>
      </w:r>
      <w:r>
        <w:rPr>
          <w:w w:val="65"/>
          <w:sz w:val="20"/>
        </w:rPr>
        <w:t>rates</w:t>
      </w:r>
      <w:r>
        <w:rPr>
          <w:spacing w:val="-2"/>
          <w:sz w:val="20"/>
        </w:rPr>
        <w:t xml:space="preserve"> </w:t>
      </w:r>
      <w:r>
        <w:rPr>
          <w:w w:val="65"/>
          <w:sz w:val="20"/>
        </w:rPr>
        <w:t>of</w:t>
      </w:r>
      <w:r>
        <w:rPr>
          <w:sz w:val="20"/>
        </w:rPr>
        <w:t xml:space="preserve"> </w:t>
      </w:r>
      <w:r>
        <w:rPr>
          <w:w w:val="65"/>
          <w:sz w:val="20"/>
        </w:rPr>
        <w:t>the</w:t>
      </w:r>
      <w:r>
        <w:rPr>
          <w:sz w:val="20"/>
        </w:rPr>
        <w:t xml:space="preserve"> </w:t>
      </w:r>
      <w:r>
        <w:rPr>
          <w:w w:val="65"/>
          <w:sz w:val="20"/>
        </w:rPr>
        <w:t>exploitation</w:t>
      </w:r>
      <w:r>
        <w:rPr>
          <w:sz w:val="20"/>
        </w:rPr>
        <w:t xml:space="preserve"> </w:t>
      </w:r>
      <w:r>
        <w:rPr>
          <w:w w:val="65"/>
          <w:sz w:val="20"/>
        </w:rPr>
        <w:t>of</w:t>
      </w:r>
      <w:r>
        <w:rPr>
          <w:sz w:val="20"/>
        </w:rPr>
        <w:t xml:space="preserve"> </w:t>
      </w:r>
      <w:r>
        <w:rPr>
          <w:w w:val="65"/>
          <w:sz w:val="20"/>
        </w:rPr>
        <w:t>forests</w:t>
      </w:r>
      <w:r>
        <w:rPr>
          <w:sz w:val="20"/>
        </w:rPr>
        <w:t xml:space="preserve"> </w:t>
      </w:r>
      <w:r>
        <w:rPr>
          <w:w w:val="65"/>
          <w:sz w:val="20"/>
        </w:rPr>
        <w:t>and</w:t>
      </w:r>
      <w:r>
        <w:rPr>
          <w:sz w:val="20"/>
        </w:rPr>
        <w:t xml:space="preserve"> </w:t>
      </w:r>
      <w:r>
        <w:rPr>
          <w:w w:val="65"/>
          <w:sz w:val="20"/>
        </w:rPr>
        <w:t>woodlands</w:t>
      </w:r>
      <w:r>
        <w:rPr>
          <w:sz w:val="20"/>
        </w:rPr>
        <w:t xml:space="preserve"> </w:t>
      </w:r>
      <w:r>
        <w:rPr>
          <w:w w:val="65"/>
          <w:sz w:val="20"/>
        </w:rPr>
        <w:t>without</w:t>
      </w:r>
      <w:r>
        <w:rPr>
          <w:spacing w:val="-2"/>
          <w:sz w:val="20"/>
        </w:rPr>
        <w:t xml:space="preserve"> </w:t>
      </w:r>
      <w:r>
        <w:rPr>
          <w:w w:val="65"/>
          <w:sz w:val="20"/>
        </w:rPr>
        <w:t>putting</w:t>
      </w:r>
      <w:r>
        <w:rPr>
          <w:spacing w:val="-5"/>
          <w:sz w:val="20"/>
        </w:rPr>
        <w:t xml:space="preserve"> </w:t>
      </w:r>
      <w:r>
        <w:rPr>
          <w:w w:val="65"/>
          <w:sz w:val="20"/>
        </w:rPr>
        <w:t>into</w:t>
      </w:r>
      <w:r>
        <w:rPr>
          <w:spacing w:val="-1"/>
          <w:sz w:val="20"/>
        </w:rPr>
        <w:t xml:space="preserve"> </w:t>
      </w:r>
      <w:r>
        <w:rPr>
          <w:w w:val="65"/>
          <w:sz w:val="20"/>
        </w:rPr>
        <w:t>account</w:t>
      </w:r>
      <w:r>
        <w:rPr>
          <w:spacing w:val="-2"/>
          <w:sz w:val="20"/>
        </w:rPr>
        <w:t xml:space="preserve"> </w:t>
      </w:r>
      <w:r>
        <w:rPr>
          <w:w w:val="65"/>
          <w:sz w:val="20"/>
        </w:rPr>
        <w:t>the</w:t>
      </w:r>
      <w:r>
        <w:rPr>
          <w:spacing w:val="-2"/>
          <w:sz w:val="20"/>
        </w:rPr>
        <w:t xml:space="preserve"> </w:t>
      </w:r>
      <w:r>
        <w:rPr>
          <w:w w:val="65"/>
          <w:sz w:val="20"/>
        </w:rPr>
        <w:t>conservation</w:t>
      </w:r>
      <w:r>
        <w:rPr>
          <w:sz w:val="20"/>
        </w:rPr>
        <w:t xml:space="preserve"> </w:t>
      </w:r>
      <w:r>
        <w:rPr>
          <w:w w:val="65"/>
          <w:sz w:val="20"/>
        </w:rPr>
        <w:t>measures,</w:t>
      </w:r>
      <w:r>
        <w:rPr>
          <w:spacing w:val="-2"/>
          <w:sz w:val="20"/>
        </w:rPr>
        <w:t xml:space="preserve"> </w:t>
      </w:r>
      <w:r>
        <w:rPr>
          <w:w w:val="65"/>
          <w:sz w:val="20"/>
        </w:rPr>
        <w:t>the</w:t>
      </w:r>
      <w:r>
        <w:rPr>
          <w:spacing w:val="-3"/>
          <w:sz w:val="20"/>
        </w:rPr>
        <w:t xml:space="preserve"> </w:t>
      </w:r>
      <w:r>
        <w:rPr>
          <w:w w:val="65"/>
          <w:sz w:val="20"/>
        </w:rPr>
        <w:t>natural</w:t>
      </w:r>
      <w:r>
        <w:rPr>
          <w:spacing w:val="-2"/>
          <w:sz w:val="20"/>
        </w:rPr>
        <w:t xml:space="preserve"> </w:t>
      </w:r>
      <w:r>
        <w:rPr>
          <w:w w:val="65"/>
          <w:sz w:val="20"/>
        </w:rPr>
        <w:t>forests</w:t>
      </w:r>
      <w:r>
        <w:rPr>
          <w:spacing w:val="-3"/>
          <w:sz w:val="20"/>
        </w:rPr>
        <w:t xml:space="preserve"> </w:t>
      </w:r>
      <w:r>
        <w:rPr>
          <w:w w:val="65"/>
          <w:sz w:val="20"/>
        </w:rPr>
        <w:t>are</w:t>
      </w:r>
      <w:r>
        <w:rPr>
          <w:spacing w:val="-5"/>
          <w:sz w:val="20"/>
        </w:rPr>
        <w:t xml:space="preserve"> </w:t>
      </w:r>
      <w:r>
        <w:rPr>
          <w:w w:val="65"/>
          <w:sz w:val="20"/>
        </w:rPr>
        <w:t>rapidly</w:t>
      </w:r>
      <w:r>
        <w:rPr>
          <w:spacing w:val="-2"/>
          <w:sz w:val="20"/>
        </w:rPr>
        <w:t xml:space="preserve"> </w:t>
      </w:r>
      <w:r>
        <w:rPr>
          <w:w w:val="65"/>
          <w:sz w:val="20"/>
        </w:rPr>
        <w:t>getting</w:t>
      </w:r>
      <w:r>
        <w:rPr>
          <w:spacing w:val="-3"/>
          <w:sz w:val="20"/>
        </w:rPr>
        <w:t xml:space="preserve"> </w:t>
      </w:r>
      <w:r>
        <w:rPr>
          <w:w w:val="65"/>
          <w:sz w:val="20"/>
        </w:rPr>
        <w:t>depleted.</w:t>
      </w:r>
      <w:r>
        <w:rPr>
          <w:sz w:val="20"/>
        </w:rPr>
        <w:t xml:space="preserve"> </w:t>
      </w:r>
      <w:r>
        <w:rPr>
          <w:w w:val="65"/>
          <w:sz w:val="20"/>
        </w:rPr>
        <w:t>E.g.</w:t>
      </w:r>
      <w:r>
        <w:rPr>
          <w:spacing w:val="-2"/>
          <w:sz w:val="20"/>
        </w:rPr>
        <w:t xml:space="preserve"> </w:t>
      </w:r>
      <w:r>
        <w:rPr>
          <w:w w:val="65"/>
          <w:sz w:val="20"/>
        </w:rPr>
        <w:t>in</w:t>
      </w:r>
      <w:r>
        <w:rPr>
          <w:spacing w:val="-2"/>
          <w:sz w:val="20"/>
        </w:rPr>
        <w:t xml:space="preserve"> </w:t>
      </w:r>
      <w:r>
        <w:rPr>
          <w:w w:val="65"/>
          <w:sz w:val="20"/>
        </w:rPr>
        <w:t>Luwero,</w:t>
      </w:r>
      <w:r>
        <w:rPr>
          <w:spacing w:val="-2"/>
          <w:sz w:val="20"/>
        </w:rPr>
        <w:t xml:space="preserve"> </w:t>
      </w:r>
      <w:r>
        <w:rPr>
          <w:w w:val="65"/>
          <w:sz w:val="20"/>
        </w:rPr>
        <w:t>Masaka</w:t>
      </w:r>
      <w:r>
        <w:rPr>
          <w:spacing w:val="-2"/>
          <w:sz w:val="20"/>
        </w:rPr>
        <w:t xml:space="preserve"> </w:t>
      </w:r>
      <w:r>
        <w:rPr>
          <w:w w:val="65"/>
          <w:sz w:val="20"/>
        </w:rPr>
        <w:t>and</w:t>
      </w:r>
      <w:r>
        <w:rPr>
          <w:spacing w:val="-3"/>
          <w:sz w:val="20"/>
        </w:rPr>
        <w:t xml:space="preserve"> </w:t>
      </w:r>
      <w:r>
        <w:rPr>
          <w:w w:val="65"/>
          <w:sz w:val="20"/>
        </w:rPr>
        <w:t>Jinja,</w:t>
      </w:r>
      <w:r>
        <w:rPr>
          <w:spacing w:val="-2"/>
          <w:sz w:val="20"/>
        </w:rPr>
        <w:t xml:space="preserve"> </w:t>
      </w:r>
      <w:r>
        <w:rPr>
          <w:w w:val="65"/>
          <w:sz w:val="20"/>
        </w:rPr>
        <w:t>scarcity</w:t>
      </w:r>
      <w:r>
        <w:rPr>
          <w:spacing w:val="-2"/>
          <w:sz w:val="20"/>
        </w:rPr>
        <w:t xml:space="preserve"> </w:t>
      </w:r>
      <w:r>
        <w:rPr>
          <w:w w:val="65"/>
          <w:sz w:val="20"/>
        </w:rPr>
        <w:t>of</w:t>
      </w:r>
      <w:r>
        <w:rPr>
          <w:spacing w:val="-2"/>
          <w:sz w:val="20"/>
        </w:rPr>
        <w:t xml:space="preserve"> </w:t>
      </w:r>
      <w:r>
        <w:rPr>
          <w:w w:val="65"/>
          <w:sz w:val="20"/>
        </w:rPr>
        <w:t>fuel</w:t>
      </w:r>
      <w:r>
        <w:rPr>
          <w:spacing w:val="-2"/>
          <w:sz w:val="20"/>
        </w:rPr>
        <w:t xml:space="preserve"> </w:t>
      </w:r>
      <w:r>
        <w:rPr>
          <w:w w:val="65"/>
          <w:sz w:val="20"/>
        </w:rPr>
        <w:t>wood</w:t>
      </w:r>
      <w:r>
        <w:rPr>
          <w:spacing w:val="-2"/>
          <w:sz w:val="20"/>
        </w:rPr>
        <w:t xml:space="preserve"> </w:t>
      </w:r>
      <w:r>
        <w:rPr>
          <w:w w:val="65"/>
          <w:sz w:val="20"/>
        </w:rPr>
        <w:t>energy</w:t>
      </w:r>
      <w:r>
        <w:rPr>
          <w:spacing w:val="-5"/>
          <w:sz w:val="20"/>
        </w:rPr>
        <w:t xml:space="preserve"> </w:t>
      </w:r>
      <w:r>
        <w:rPr>
          <w:w w:val="65"/>
          <w:sz w:val="20"/>
        </w:rPr>
        <w:t>has</w:t>
      </w:r>
      <w:r>
        <w:rPr>
          <w:spacing w:val="-8"/>
          <w:sz w:val="20"/>
        </w:rPr>
        <w:t xml:space="preserve"> </w:t>
      </w:r>
      <w:r>
        <w:rPr>
          <w:w w:val="65"/>
          <w:sz w:val="20"/>
        </w:rPr>
        <w:t>been</w:t>
      </w:r>
      <w:r>
        <w:rPr>
          <w:spacing w:val="-8"/>
          <w:sz w:val="20"/>
        </w:rPr>
        <w:t xml:space="preserve"> </w:t>
      </w:r>
      <w:r>
        <w:rPr>
          <w:w w:val="65"/>
          <w:sz w:val="20"/>
        </w:rPr>
        <w:t>due</w:t>
      </w:r>
      <w:r>
        <w:rPr>
          <w:spacing w:val="-8"/>
          <w:sz w:val="20"/>
        </w:rPr>
        <w:t xml:space="preserve"> </w:t>
      </w:r>
      <w:r>
        <w:rPr>
          <w:w w:val="65"/>
          <w:sz w:val="20"/>
        </w:rPr>
        <w:t>to</w:t>
      </w:r>
      <w:r>
        <w:rPr>
          <w:sz w:val="20"/>
        </w:rPr>
        <w:t xml:space="preserve"> </w:t>
      </w:r>
      <w:r>
        <w:rPr>
          <w:w w:val="65"/>
          <w:sz w:val="20"/>
        </w:rPr>
        <w:t>cutting</w:t>
      </w:r>
      <w:r>
        <w:rPr>
          <w:spacing w:val="-14"/>
          <w:sz w:val="20"/>
        </w:rPr>
        <w:t xml:space="preserve"> </w:t>
      </w:r>
      <w:r>
        <w:rPr>
          <w:w w:val="65"/>
          <w:sz w:val="20"/>
        </w:rPr>
        <w:t>down of forests like River</w:t>
      </w:r>
      <w:r>
        <w:rPr>
          <w:spacing w:val="-14"/>
          <w:sz w:val="20"/>
        </w:rPr>
        <w:t xml:space="preserve"> </w:t>
      </w:r>
      <w:r>
        <w:rPr>
          <w:w w:val="65"/>
          <w:sz w:val="20"/>
        </w:rPr>
        <w:t>Mayanja forest</w:t>
      </w:r>
      <w:r>
        <w:rPr>
          <w:spacing w:val="-1"/>
          <w:w w:val="65"/>
          <w:sz w:val="20"/>
        </w:rPr>
        <w:t xml:space="preserve"> </w:t>
      </w:r>
      <w:r>
        <w:rPr>
          <w:w w:val="65"/>
          <w:sz w:val="20"/>
        </w:rPr>
        <w:t>in</w:t>
      </w:r>
      <w:r>
        <w:rPr>
          <w:spacing w:val="-14"/>
          <w:sz w:val="20"/>
        </w:rPr>
        <w:t xml:space="preserve"> </w:t>
      </w:r>
      <w:r>
        <w:rPr>
          <w:w w:val="65"/>
          <w:sz w:val="20"/>
        </w:rPr>
        <w:t>Luwero</w:t>
      </w:r>
      <w:r>
        <w:rPr>
          <w:spacing w:val="-12"/>
          <w:sz w:val="20"/>
        </w:rPr>
        <w:t xml:space="preserve"> </w:t>
      </w:r>
      <w:r>
        <w:rPr>
          <w:w w:val="65"/>
          <w:sz w:val="20"/>
        </w:rPr>
        <w:t>woodlands,</w:t>
      </w:r>
      <w:r>
        <w:rPr>
          <w:spacing w:val="-12"/>
          <w:sz w:val="20"/>
        </w:rPr>
        <w:t xml:space="preserve"> </w:t>
      </w:r>
      <w:r>
        <w:rPr>
          <w:w w:val="65"/>
          <w:sz w:val="20"/>
        </w:rPr>
        <w:t>Mabira</w:t>
      </w:r>
      <w:r>
        <w:rPr>
          <w:spacing w:val="-14"/>
          <w:sz w:val="20"/>
        </w:rPr>
        <w:t xml:space="preserve"> </w:t>
      </w:r>
      <w:r>
        <w:rPr>
          <w:w w:val="65"/>
          <w:sz w:val="20"/>
        </w:rPr>
        <w:t>forest</w:t>
      </w:r>
      <w:r>
        <w:rPr>
          <w:spacing w:val="-14"/>
          <w:sz w:val="20"/>
        </w:rPr>
        <w:t xml:space="preserve"> </w:t>
      </w:r>
      <w:r>
        <w:rPr>
          <w:w w:val="65"/>
          <w:sz w:val="20"/>
        </w:rPr>
        <w:t>in</w:t>
      </w:r>
      <w:r>
        <w:rPr>
          <w:spacing w:val="-14"/>
          <w:sz w:val="20"/>
        </w:rPr>
        <w:t xml:space="preserve"> </w:t>
      </w:r>
      <w:r>
        <w:rPr>
          <w:w w:val="65"/>
          <w:sz w:val="20"/>
        </w:rPr>
        <w:t>Jinja,</w:t>
      </w:r>
      <w:r>
        <w:rPr>
          <w:spacing w:val="-14"/>
          <w:sz w:val="20"/>
        </w:rPr>
        <w:t xml:space="preserve"> </w:t>
      </w:r>
      <w:r>
        <w:rPr>
          <w:w w:val="65"/>
          <w:sz w:val="20"/>
        </w:rPr>
        <w:t>Rwooho</w:t>
      </w:r>
      <w:r>
        <w:rPr>
          <w:spacing w:val="-13"/>
          <w:sz w:val="20"/>
        </w:rPr>
        <w:t xml:space="preserve"> </w:t>
      </w:r>
      <w:r>
        <w:rPr>
          <w:w w:val="65"/>
          <w:sz w:val="20"/>
        </w:rPr>
        <w:t>forest</w:t>
      </w:r>
      <w:r>
        <w:rPr>
          <w:spacing w:val="-14"/>
          <w:sz w:val="20"/>
        </w:rPr>
        <w:t xml:space="preserve"> </w:t>
      </w:r>
      <w:r>
        <w:rPr>
          <w:w w:val="65"/>
          <w:sz w:val="20"/>
        </w:rPr>
        <w:t>in</w:t>
      </w:r>
      <w:r>
        <w:rPr>
          <w:spacing w:val="-14"/>
          <w:sz w:val="20"/>
        </w:rPr>
        <w:t xml:space="preserve"> </w:t>
      </w:r>
      <w:r>
        <w:rPr>
          <w:w w:val="65"/>
          <w:sz w:val="20"/>
        </w:rPr>
        <w:t>Isingiro,</w:t>
      </w:r>
      <w:r>
        <w:rPr>
          <w:spacing w:val="-12"/>
          <w:sz w:val="20"/>
        </w:rPr>
        <w:t xml:space="preserve"> </w:t>
      </w:r>
      <w:r>
        <w:rPr>
          <w:w w:val="65"/>
          <w:sz w:val="20"/>
        </w:rPr>
        <w:t>Bugamba</w:t>
      </w:r>
      <w:r>
        <w:rPr>
          <w:spacing w:val="-14"/>
          <w:sz w:val="20"/>
        </w:rPr>
        <w:t xml:space="preserve"> </w:t>
      </w:r>
      <w:r>
        <w:rPr>
          <w:w w:val="65"/>
          <w:sz w:val="20"/>
        </w:rPr>
        <w:t>forest</w:t>
      </w:r>
      <w:r>
        <w:rPr>
          <w:spacing w:val="-14"/>
          <w:sz w:val="20"/>
        </w:rPr>
        <w:t xml:space="preserve"> </w:t>
      </w:r>
      <w:r>
        <w:rPr>
          <w:w w:val="65"/>
          <w:sz w:val="20"/>
        </w:rPr>
        <w:t>in</w:t>
      </w:r>
      <w:r>
        <w:rPr>
          <w:spacing w:val="-12"/>
          <w:sz w:val="20"/>
        </w:rPr>
        <w:t xml:space="preserve"> </w:t>
      </w:r>
      <w:r>
        <w:rPr>
          <w:w w:val="65"/>
          <w:sz w:val="20"/>
        </w:rPr>
        <w:t>Mbarara</w:t>
      </w:r>
      <w:r>
        <w:rPr>
          <w:spacing w:val="-12"/>
          <w:sz w:val="20"/>
        </w:rPr>
        <w:t xml:space="preserve"> </w:t>
      </w:r>
      <w:r>
        <w:rPr>
          <w:w w:val="65"/>
          <w:sz w:val="20"/>
        </w:rPr>
        <w:t>and</w:t>
      </w:r>
      <w:r>
        <w:rPr>
          <w:spacing w:val="-12"/>
          <w:sz w:val="20"/>
        </w:rPr>
        <w:t xml:space="preserve"> </w:t>
      </w:r>
      <w:r>
        <w:rPr>
          <w:w w:val="65"/>
          <w:sz w:val="20"/>
        </w:rPr>
        <w:t>others.</w:t>
      </w:r>
    </w:p>
    <w:p w:rsidR="00E5575B" w:rsidRDefault="00D512E5">
      <w:pPr>
        <w:pStyle w:val="ListParagraph"/>
        <w:numPr>
          <w:ilvl w:val="0"/>
          <w:numId w:val="78"/>
        </w:numPr>
        <w:tabs>
          <w:tab w:val="left" w:pos="550"/>
        </w:tabs>
        <w:spacing w:line="242" w:lineRule="auto"/>
        <w:ind w:right="716" w:firstLine="0"/>
        <w:rPr>
          <w:sz w:val="20"/>
        </w:rPr>
      </w:pPr>
      <w:r>
        <w:rPr>
          <w:w w:val="65"/>
          <w:sz w:val="20"/>
        </w:rPr>
        <w:t>Uganda</w:t>
      </w:r>
      <w:r>
        <w:rPr>
          <w:sz w:val="20"/>
        </w:rPr>
        <w:t xml:space="preserve"> </w:t>
      </w:r>
      <w:r>
        <w:rPr>
          <w:w w:val="65"/>
          <w:sz w:val="20"/>
        </w:rPr>
        <w:t>has</w:t>
      </w:r>
      <w:r>
        <w:rPr>
          <w:sz w:val="20"/>
        </w:rPr>
        <w:t xml:space="preserve"> </w:t>
      </w:r>
      <w:r>
        <w:rPr>
          <w:w w:val="65"/>
          <w:sz w:val="20"/>
        </w:rPr>
        <w:t>for</w:t>
      </w:r>
      <w:r>
        <w:rPr>
          <w:sz w:val="20"/>
        </w:rPr>
        <w:t xml:space="preserve"> </w:t>
      </w:r>
      <w:r>
        <w:rPr>
          <w:w w:val="65"/>
          <w:sz w:val="20"/>
        </w:rPr>
        <w:t>long</w:t>
      </w:r>
      <w:r>
        <w:rPr>
          <w:sz w:val="20"/>
        </w:rPr>
        <w:t xml:space="preserve"> </w:t>
      </w:r>
      <w:r>
        <w:rPr>
          <w:w w:val="65"/>
          <w:sz w:val="20"/>
        </w:rPr>
        <w:t>experienced</w:t>
      </w:r>
      <w:r>
        <w:rPr>
          <w:sz w:val="20"/>
        </w:rPr>
        <w:t xml:space="preserve"> </w:t>
      </w:r>
      <w:r>
        <w:rPr>
          <w:w w:val="65"/>
          <w:sz w:val="20"/>
        </w:rPr>
        <w:t>political</w:t>
      </w:r>
      <w:r>
        <w:rPr>
          <w:sz w:val="20"/>
        </w:rPr>
        <w:t xml:space="preserve"> </w:t>
      </w:r>
      <w:r>
        <w:rPr>
          <w:w w:val="65"/>
          <w:sz w:val="20"/>
        </w:rPr>
        <w:t>instabilities</w:t>
      </w:r>
      <w:r>
        <w:rPr>
          <w:sz w:val="20"/>
        </w:rPr>
        <w:t xml:space="preserve"> </w:t>
      </w:r>
      <w:r>
        <w:rPr>
          <w:w w:val="65"/>
          <w:sz w:val="20"/>
        </w:rPr>
        <w:t>especially</w:t>
      </w:r>
      <w:r>
        <w:rPr>
          <w:sz w:val="20"/>
        </w:rPr>
        <w:t xml:space="preserve"> </w:t>
      </w:r>
      <w:r>
        <w:rPr>
          <w:w w:val="65"/>
          <w:sz w:val="20"/>
        </w:rPr>
        <w:t>between</w:t>
      </w:r>
      <w:r>
        <w:rPr>
          <w:sz w:val="20"/>
        </w:rPr>
        <w:t xml:space="preserve"> </w:t>
      </w:r>
      <w:r>
        <w:rPr>
          <w:w w:val="65"/>
          <w:sz w:val="20"/>
        </w:rPr>
        <w:t>1970s</w:t>
      </w:r>
      <w:r>
        <w:rPr>
          <w:sz w:val="20"/>
        </w:rPr>
        <w:t xml:space="preserve"> </w:t>
      </w:r>
      <w:r>
        <w:rPr>
          <w:w w:val="65"/>
          <w:sz w:val="20"/>
        </w:rPr>
        <w:t>and</w:t>
      </w:r>
      <w:r>
        <w:rPr>
          <w:sz w:val="20"/>
        </w:rPr>
        <w:t xml:space="preserve"> </w:t>
      </w:r>
      <w:r>
        <w:rPr>
          <w:w w:val="65"/>
          <w:sz w:val="20"/>
        </w:rPr>
        <w:t>1980s</w:t>
      </w:r>
      <w:r>
        <w:rPr>
          <w:sz w:val="20"/>
        </w:rPr>
        <w:t xml:space="preserve"> </w:t>
      </w:r>
      <w:r>
        <w:rPr>
          <w:w w:val="65"/>
          <w:sz w:val="20"/>
        </w:rPr>
        <w:t>which</w:t>
      </w:r>
      <w:r>
        <w:rPr>
          <w:sz w:val="20"/>
        </w:rPr>
        <w:t xml:space="preserve"> </w:t>
      </w:r>
      <w:r>
        <w:rPr>
          <w:w w:val="65"/>
          <w:sz w:val="20"/>
        </w:rPr>
        <w:t>prevented</w:t>
      </w:r>
      <w:r>
        <w:rPr>
          <w:sz w:val="20"/>
        </w:rPr>
        <w:t xml:space="preserve"> </w:t>
      </w:r>
      <w:r>
        <w:rPr>
          <w:w w:val="65"/>
          <w:sz w:val="20"/>
        </w:rPr>
        <w:t>long</w:t>
      </w:r>
      <w:r>
        <w:rPr>
          <w:sz w:val="20"/>
        </w:rPr>
        <w:t xml:space="preserve"> </w:t>
      </w:r>
      <w:r>
        <w:rPr>
          <w:w w:val="65"/>
          <w:sz w:val="20"/>
        </w:rPr>
        <w:t>term</w:t>
      </w:r>
      <w:r>
        <w:rPr>
          <w:sz w:val="20"/>
        </w:rPr>
        <w:t xml:space="preserve"> </w:t>
      </w:r>
      <w:r>
        <w:rPr>
          <w:w w:val="65"/>
          <w:sz w:val="20"/>
        </w:rPr>
        <w:t>plans</w:t>
      </w:r>
      <w:r>
        <w:rPr>
          <w:sz w:val="20"/>
        </w:rPr>
        <w:t xml:space="preserve"> </w:t>
      </w:r>
      <w:r>
        <w:rPr>
          <w:w w:val="65"/>
          <w:sz w:val="20"/>
        </w:rPr>
        <w:t>and</w:t>
      </w:r>
      <w:r>
        <w:rPr>
          <w:spacing w:val="-2"/>
          <w:sz w:val="20"/>
        </w:rPr>
        <w:t xml:space="preserve"> </w:t>
      </w:r>
      <w:r>
        <w:rPr>
          <w:w w:val="65"/>
          <w:sz w:val="20"/>
        </w:rPr>
        <w:t>investments</w:t>
      </w:r>
      <w:r>
        <w:rPr>
          <w:spacing w:val="-2"/>
          <w:sz w:val="20"/>
        </w:rPr>
        <w:t xml:space="preserve"> </w:t>
      </w:r>
      <w:r>
        <w:rPr>
          <w:w w:val="65"/>
          <w:sz w:val="20"/>
        </w:rPr>
        <w:t>in</w:t>
      </w:r>
      <w:r>
        <w:rPr>
          <w:spacing w:val="-4"/>
          <w:sz w:val="20"/>
        </w:rPr>
        <w:t xml:space="preserve"> </w:t>
      </w:r>
      <w:r>
        <w:rPr>
          <w:w w:val="65"/>
          <w:sz w:val="20"/>
        </w:rPr>
        <w:t>the</w:t>
      </w:r>
      <w:r>
        <w:rPr>
          <w:sz w:val="20"/>
        </w:rPr>
        <w:t xml:space="preserve"> </w:t>
      </w:r>
      <w:r>
        <w:rPr>
          <w:w w:val="65"/>
          <w:sz w:val="20"/>
        </w:rPr>
        <w:t>development</w:t>
      </w:r>
      <w:r>
        <w:rPr>
          <w:sz w:val="20"/>
        </w:rPr>
        <w:t xml:space="preserve"> </w:t>
      </w:r>
      <w:r>
        <w:rPr>
          <w:w w:val="65"/>
          <w:sz w:val="20"/>
        </w:rPr>
        <w:t>of</w:t>
      </w:r>
      <w:r>
        <w:rPr>
          <w:spacing w:val="-2"/>
          <w:sz w:val="20"/>
        </w:rPr>
        <w:t xml:space="preserve"> </w:t>
      </w:r>
      <w:r>
        <w:rPr>
          <w:w w:val="65"/>
          <w:sz w:val="20"/>
        </w:rPr>
        <w:t>energy</w:t>
      </w:r>
      <w:r>
        <w:rPr>
          <w:spacing w:val="-2"/>
          <w:sz w:val="20"/>
        </w:rPr>
        <w:t xml:space="preserve"> </w:t>
      </w:r>
      <w:r>
        <w:rPr>
          <w:w w:val="65"/>
          <w:sz w:val="20"/>
        </w:rPr>
        <w:t>resources</w:t>
      </w:r>
      <w:r>
        <w:rPr>
          <w:sz w:val="20"/>
        </w:rPr>
        <w:t xml:space="preserve"> </w:t>
      </w:r>
      <w:r>
        <w:rPr>
          <w:w w:val="60"/>
          <w:sz w:val="20"/>
        </w:rPr>
        <w:t>instead</w:t>
      </w:r>
      <w:r>
        <w:rPr>
          <w:sz w:val="20"/>
        </w:rPr>
        <w:t xml:space="preserve"> </w:t>
      </w:r>
      <w:r>
        <w:rPr>
          <w:w w:val="60"/>
          <w:sz w:val="20"/>
        </w:rPr>
        <w:t>funds</w:t>
      </w:r>
      <w:r>
        <w:rPr>
          <w:spacing w:val="12"/>
          <w:sz w:val="20"/>
        </w:rPr>
        <w:t xml:space="preserve"> </w:t>
      </w:r>
      <w:r>
        <w:rPr>
          <w:w w:val="60"/>
          <w:sz w:val="20"/>
        </w:rPr>
        <w:t>were</w:t>
      </w:r>
      <w:r>
        <w:rPr>
          <w:spacing w:val="10"/>
          <w:sz w:val="20"/>
        </w:rPr>
        <w:t xml:space="preserve"> </w:t>
      </w:r>
      <w:r>
        <w:rPr>
          <w:w w:val="60"/>
          <w:sz w:val="20"/>
        </w:rPr>
        <w:t>channeled</w:t>
      </w:r>
      <w:r>
        <w:rPr>
          <w:sz w:val="20"/>
        </w:rPr>
        <w:t xml:space="preserve"> </w:t>
      </w:r>
      <w:r>
        <w:rPr>
          <w:w w:val="60"/>
          <w:sz w:val="20"/>
        </w:rPr>
        <w:t>in</w:t>
      </w:r>
      <w:r>
        <w:rPr>
          <w:spacing w:val="12"/>
          <w:sz w:val="20"/>
        </w:rPr>
        <w:t xml:space="preserve"> </w:t>
      </w:r>
      <w:r>
        <w:rPr>
          <w:w w:val="60"/>
          <w:sz w:val="20"/>
        </w:rPr>
        <w:t>purchasing</w:t>
      </w:r>
      <w:r>
        <w:rPr>
          <w:sz w:val="20"/>
        </w:rPr>
        <w:t xml:space="preserve"> </w:t>
      </w:r>
      <w:r>
        <w:rPr>
          <w:w w:val="60"/>
          <w:sz w:val="20"/>
        </w:rPr>
        <w:t>fighting</w:t>
      </w:r>
      <w:r>
        <w:rPr>
          <w:spacing w:val="12"/>
          <w:sz w:val="20"/>
        </w:rPr>
        <w:t xml:space="preserve"> </w:t>
      </w:r>
      <w:r>
        <w:rPr>
          <w:w w:val="60"/>
          <w:sz w:val="20"/>
        </w:rPr>
        <w:t>equipments</w:t>
      </w:r>
      <w:r>
        <w:rPr>
          <w:spacing w:val="12"/>
          <w:sz w:val="20"/>
        </w:rPr>
        <w:t xml:space="preserve"> </w:t>
      </w:r>
      <w:r>
        <w:rPr>
          <w:w w:val="60"/>
          <w:sz w:val="20"/>
        </w:rPr>
        <w:t>especially</w:t>
      </w:r>
      <w:r>
        <w:rPr>
          <w:spacing w:val="12"/>
          <w:sz w:val="20"/>
        </w:rPr>
        <w:t xml:space="preserve"> </w:t>
      </w:r>
      <w:r>
        <w:rPr>
          <w:w w:val="60"/>
          <w:sz w:val="20"/>
        </w:rPr>
        <w:t>during</w:t>
      </w:r>
      <w:r>
        <w:rPr>
          <w:spacing w:val="12"/>
          <w:sz w:val="20"/>
        </w:rPr>
        <w:t xml:space="preserve"> </w:t>
      </w:r>
      <w:r>
        <w:rPr>
          <w:w w:val="60"/>
          <w:sz w:val="20"/>
        </w:rPr>
        <w:t>Idi</w:t>
      </w:r>
      <w:r>
        <w:rPr>
          <w:spacing w:val="19"/>
          <w:sz w:val="20"/>
        </w:rPr>
        <w:t xml:space="preserve"> </w:t>
      </w:r>
      <w:r>
        <w:rPr>
          <w:w w:val="60"/>
          <w:sz w:val="20"/>
        </w:rPr>
        <w:t>Amin's</w:t>
      </w:r>
      <w:r>
        <w:rPr>
          <w:spacing w:val="-4"/>
          <w:sz w:val="20"/>
        </w:rPr>
        <w:t xml:space="preserve"> </w:t>
      </w:r>
      <w:r>
        <w:rPr>
          <w:w w:val="60"/>
          <w:sz w:val="20"/>
        </w:rPr>
        <w:t>reign.</w:t>
      </w:r>
      <w:r>
        <w:rPr>
          <w:spacing w:val="-2"/>
          <w:sz w:val="20"/>
        </w:rPr>
        <w:t xml:space="preserve"> </w:t>
      </w:r>
      <w:r>
        <w:rPr>
          <w:w w:val="60"/>
          <w:sz w:val="20"/>
        </w:rPr>
        <w:t>Also</w:t>
      </w:r>
      <w:r>
        <w:rPr>
          <w:spacing w:val="-7"/>
          <w:sz w:val="20"/>
        </w:rPr>
        <w:t xml:space="preserve"> </w:t>
      </w:r>
      <w:r>
        <w:rPr>
          <w:w w:val="60"/>
          <w:sz w:val="20"/>
        </w:rPr>
        <w:t>political</w:t>
      </w:r>
      <w:r>
        <w:rPr>
          <w:spacing w:val="-2"/>
          <w:sz w:val="20"/>
        </w:rPr>
        <w:t xml:space="preserve"> </w:t>
      </w:r>
      <w:r>
        <w:rPr>
          <w:w w:val="60"/>
          <w:sz w:val="20"/>
        </w:rPr>
        <w:t>instability</w:t>
      </w:r>
      <w:r>
        <w:rPr>
          <w:spacing w:val="-7"/>
          <w:sz w:val="20"/>
        </w:rPr>
        <w:t xml:space="preserve"> </w:t>
      </w:r>
      <w:r>
        <w:rPr>
          <w:w w:val="60"/>
          <w:sz w:val="20"/>
        </w:rPr>
        <w:t>in</w:t>
      </w:r>
      <w:r>
        <w:rPr>
          <w:spacing w:val="-7"/>
          <w:sz w:val="20"/>
        </w:rPr>
        <w:t xml:space="preserve"> </w:t>
      </w:r>
      <w:r>
        <w:rPr>
          <w:w w:val="60"/>
          <w:sz w:val="20"/>
        </w:rPr>
        <w:t>Iraq</w:t>
      </w:r>
      <w:r>
        <w:rPr>
          <w:spacing w:val="-7"/>
          <w:sz w:val="20"/>
        </w:rPr>
        <w:t xml:space="preserve"> </w:t>
      </w:r>
      <w:r>
        <w:rPr>
          <w:w w:val="60"/>
          <w:sz w:val="20"/>
        </w:rPr>
        <w:t>has</w:t>
      </w:r>
      <w:r>
        <w:rPr>
          <w:spacing w:val="-7"/>
          <w:sz w:val="20"/>
        </w:rPr>
        <w:t xml:space="preserve"> </w:t>
      </w:r>
      <w:r>
        <w:rPr>
          <w:w w:val="60"/>
          <w:sz w:val="20"/>
        </w:rPr>
        <w:t>led</w:t>
      </w:r>
      <w:r>
        <w:rPr>
          <w:spacing w:val="-4"/>
          <w:sz w:val="20"/>
        </w:rPr>
        <w:t xml:space="preserve"> </w:t>
      </w:r>
      <w:r>
        <w:rPr>
          <w:w w:val="60"/>
          <w:sz w:val="20"/>
        </w:rPr>
        <w:t>to</w:t>
      </w:r>
      <w:r>
        <w:rPr>
          <w:spacing w:val="-4"/>
          <w:sz w:val="20"/>
        </w:rPr>
        <w:t xml:space="preserve"> </w:t>
      </w:r>
      <w:r>
        <w:rPr>
          <w:w w:val="60"/>
          <w:sz w:val="20"/>
        </w:rPr>
        <w:t>reduction</w:t>
      </w:r>
      <w:r>
        <w:rPr>
          <w:spacing w:val="-4"/>
          <w:sz w:val="20"/>
        </w:rPr>
        <w:t xml:space="preserve"> </w:t>
      </w:r>
      <w:r>
        <w:rPr>
          <w:w w:val="60"/>
          <w:sz w:val="20"/>
        </w:rPr>
        <w:t>of</w:t>
      </w:r>
      <w:r>
        <w:rPr>
          <w:spacing w:val="-2"/>
          <w:sz w:val="20"/>
        </w:rPr>
        <w:t xml:space="preserve"> </w:t>
      </w:r>
      <w:r>
        <w:rPr>
          <w:w w:val="60"/>
          <w:sz w:val="20"/>
        </w:rPr>
        <w:t>petroleum</w:t>
      </w:r>
      <w:r>
        <w:rPr>
          <w:spacing w:val="-5"/>
          <w:sz w:val="20"/>
        </w:rPr>
        <w:t xml:space="preserve"> </w:t>
      </w:r>
      <w:r>
        <w:rPr>
          <w:w w:val="60"/>
          <w:sz w:val="20"/>
        </w:rPr>
        <w:t>on</w:t>
      </w:r>
      <w:r>
        <w:rPr>
          <w:sz w:val="20"/>
        </w:rPr>
        <w:t xml:space="preserve"> </w:t>
      </w:r>
      <w:r>
        <w:rPr>
          <w:w w:val="60"/>
          <w:sz w:val="20"/>
        </w:rPr>
        <w:t>the</w:t>
      </w:r>
      <w:r>
        <w:rPr>
          <w:sz w:val="20"/>
        </w:rPr>
        <w:t xml:space="preserve"> </w:t>
      </w:r>
      <w:r>
        <w:rPr>
          <w:w w:val="60"/>
          <w:sz w:val="20"/>
        </w:rPr>
        <w:t>world</w:t>
      </w:r>
      <w:r>
        <w:rPr>
          <w:sz w:val="20"/>
        </w:rPr>
        <w:t xml:space="preserve"> </w:t>
      </w:r>
      <w:r>
        <w:rPr>
          <w:w w:val="60"/>
          <w:sz w:val="20"/>
        </w:rPr>
        <w:t>market</w:t>
      </w:r>
      <w:r>
        <w:rPr>
          <w:spacing w:val="8"/>
          <w:sz w:val="20"/>
        </w:rPr>
        <w:t xml:space="preserve"> </w:t>
      </w:r>
      <w:r>
        <w:rPr>
          <w:w w:val="60"/>
          <w:sz w:val="20"/>
        </w:rPr>
        <w:t>which</w:t>
      </w:r>
      <w:r>
        <w:rPr>
          <w:sz w:val="20"/>
        </w:rPr>
        <w:t xml:space="preserve"> </w:t>
      </w:r>
      <w:r>
        <w:rPr>
          <w:w w:val="60"/>
          <w:sz w:val="20"/>
        </w:rPr>
        <w:t>has</w:t>
      </w:r>
      <w:r>
        <w:rPr>
          <w:sz w:val="20"/>
        </w:rPr>
        <w:t xml:space="preserve"> </w:t>
      </w:r>
      <w:r>
        <w:rPr>
          <w:w w:val="65"/>
          <w:sz w:val="20"/>
        </w:rPr>
        <w:t>led</w:t>
      </w:r>
      <w:r>
        <w:rPr>
          <w:spacing w:val="-1"/>
          <w:sz w:val="20"/>
        </w:rPr>
        <w:t xml:space="preserve"> </w:t>
      </w:r>
      <w:r>
        <w:rPr>
          <w:w w:val="65"/>
          <w:sz w:val="20"/>
        </w:rPr>
        <w:t>to</w:t>
      </w:r>
      <w:r>
        <w:rPr>
          <w:sz w:val="20"/>
        </w:rPr>
        <w:t xml:space="preserve"> </w:t>
      </w:r>
      <w:r>
        <w:rPr>
          <w:w w:val="65"/>
          <w:sz w:val="20"/>
        </w:rPr>
        <w:t>an</w:t>
      </w:r>
      <w:r>
        <w:rPr>
          <w:spacing w:val="-1"/>
          <w:sz w:val="20"/>
        </w:rPr>
        <w:t xml:space="preserve"> </w:t>
      </w:r>
      <w:r>
        <w:rPr>
          <w:w w:val="65"/>
          <w:sz w:val="20"/>
        </w:rPr>
        <w:t>increase</w:t>
      </w:r>
      <w:r>
        <w:rPr>
          <w:spacing w:val="-1"/>
          <w:sz w:val="20"/>
        </w:rPr>
        <w:t xml:space="preserve"> </w:t>
      </w:r>
      <w:r>
        <w:rPr>
          <w:w w:val="65"/>
          <w:sz w:val="20"/>
        </w:rPr>
        <w:t>in</w:t>
      </w:r>
      <w:r>
        <w:rPr>
          <w:spacing w:val="-1"/>
          <w:sz w:val="20"/>
        </w:rPr>
        <w:t xml:space="preserve"> </w:t>
      </w:r>
      <w:r>
        <w:rPr>
          <w:w w:val="65"/>
          <w:sz w:val="20"/>
        </w:rPr>
        <w:t>price</w:t>
      </w:r>
      <w:r>
        <w:rPr>
          <w:sz w:val="20"/>
        </w:rPr>
        <w:t xml:space="preserve"> </w:t>
      </w:r>
      <w:r>
        <w:rPr>
          <w:w w:val="65"/>
          <w:sz w:val="20"/>
        </w:rPr>
        <w:t>of</w:t>
      </w:r>
      <w:r>
        <w:rPr>
          <w:sz w:val="20"/>
        </w:rPr>
        <w:t xml:space="preserve"> </w:t>
      </w:r>
      <w:r>
        <w:rPr>
          <w:w w:val="65"/>
          <w:sz w:val="20"/>
        </w:rPr>
        <w:t>petrol,</w:t>
      </w:r>
      <w:r>
        <w:rPr>
          <w:spacing w:val="-1"/>
          <w:sz w:val="20"/>
        </w:rPr>
        <w:t xml:space="preserve"> </w:t>
      </w:r>
      <w:r>
        <w:rPr>
          <w:w w:val="65"/>
          <w:sz w:val="20"/>
        </w:rPr>
        <w:t>diesel</w:t>
      </w:r>
      <w:r>
        <w:rPr>
          <w:sz w:val="20"/>
        </w:rPr>
        <w:t xml:space="preserve"> </w:t>
      </w:r>
      <w:r>
        <w:rPr>
          <w:w w:val="65"/>
          <w:sz w:val="20"/>
        </w:rPr>
        <w:t>and</w:t>
      </w:r>
      <w:r>
        <w:rPr>
          <w:sz w:val="20"/>
        </w:rPr>
        <w:t xml:space="preserve"> </w:t>
      </w:r>
      <w:r>
        <w:rPr>
          <w:w w:val="65"/>
          <w:sz w:val="20"/>
        </w:rPr>
        <w:t>paraffin</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Consequently</w:t>
      </w:r>
      <w:r>
        <w:rPr>
          <w:sz w:val="20"/>
        </w:rPr>
        <w:t xml:space="preserve"> </w:t>
      </w:r>
      <w:r>
        <w:rPr>
          <w:w w:val="65"/>
          <w:sz w:val="20"/>
        </w:rPr>
        <w:t>many</w:t>
      </w:r>
      <w:r>
        <w:rPr>
          <w:sz w:val="20"/>
        </w:rPr>
        <w:t xml:space="preserve"> </w:t>
      </w:r>
      <w:r>
        <w:rPr>
          <w:w w:val="65"/>
          <w:sz w:val="20"/>
        </w:rPr>
        <w:t>rural</w:t>
      </w:r>
      <w:r>
        <w:rPr>
          <w:sz w:val="20"/>
        </w:rPr>
        <w:t xml:space="preserve"> </w:t>
      </w:r>
      <w:r>
        <w:rPr>
          <w:w w:val="65"/>
          <w:sz w:val="20"/>
        </w:rPr>
        <w:t>areas</w:t>
      </w:r>
      <w:r>
        <w:rPr>
          <w:sz w:val="20"/>
        </w:rPr>
        <w:t xml:space="preserve"> </w:t>
      </w:r>
      <w:r>
        <w:rPr>
          <w:w w:val="65"/>
          <w:sz w:val="20"/>
        </w:rPr>
        <w:t>in</w:t>
      </w:r>
      <w:r>
        <w:rPr>
          <w:sz w:val="20"/>
        </w:rPr>
        <w:t xml:space="preserve"> </w:t>
      </w:r>
      <w:r>
        <w:rPr>
          <w:w w:val="65"/>
          <w:sz w:val="20"/>
        </w:rPr>
        <w:t>Kiboga,</w:t>
      </w:r>
      <w:r>
        <w:rPr>
          <w:sz w:val="20"/>
        </w:rPr>
        <w:t xml:space="preserve"> </w:t>
      </w:r>
      <w:r>
        <w:rPr>
          <w:w w:val="65"/>
          <w:sz w:val="20"/>
        </w:rPr>
        <w:t>Nabilatuk</w:t>
      </w:r>
      <w:r>
        <w:rPr>
          <w:sz w:val="20"/>
        </w:rPr>
        <w:t xml:space="preserve"> </w:t>
      </w:r>
      <w:r>
        <w:rPr>
          <w:w w:val="65"/>
          <w:sz w:val="20"/>
        </w:rPr>
        <w:t>in</w:t>
      </w:r>
      <w:r>
        <w:rPr>
          <w:sz w:val="20"/>
        </w:rPr>
        <w:t xml:space="preserve"> </w:t>
      </w:r>
      <w:r>
        <w:rPr>
          <w:w w:val="65"/>
          <w:sz w:val="20"/>
        </w:rPr>
        <w:t>Moroto</w:t>
      </w:r>
      <w:r>
        <w:rPr>
          <w:sz w:val="20"/>
        </w:rPr>
        <w:t xml:space="preserve"> </w:t>
      </w:r>
      <w:r>
        <w:rPr>
          <w:w w:val="65"/>
          <w:sz w:val="20"/>
        </w:rPr>
        <w:t>cannot</w:t>
      </w:r>
      <w:r>
        <w:rPr>
          <w:sz w:val="20"/>
        </w:rPr>
        <w:t xml:space="preserve"> </w:t>
      </w:r>
      <w:r>
        <w:rPr>
          <w:w w:val="65"/>
          <w:sz w:val="20"/>
        </w:rPr>
        <w:t>afford</w:t>
      </w:r>
      <w:r>
        <w:rPr>
          <w:sz w:val="20"/>
        </w:rPr>
        <w:t xml:space="preserve"> </w:t>
      </w:r>
      <w:r>
        <w:rPr>
          <w:w w:val="65"/>
          <w:sz w:val="20"/>
        </w:rPr>
        <w:t>petroleum</w:t>
      </w:r>
      <w:r>
        <w:rPr>
          <w:sz w:val="20"/>
        </w:rPr>
        <w:t xml:space="preserve"> </w:t>
      </w:r>
      <w:r>
        <w:rPr>
          <w:w w:val="65"/>
          <w:sz w:val="20"/>
        </w:rPr>
        <w:t>fuel</w:t>
      </w:r>
      <w:r>
        <w:rPr>
          <w:sz w:val="20"/>
        </w:rPr>
        <w:t xml:space="preserve"> </w:t>
      </w:r>
      <w:r>
        <w:rPr>
          <w:w w:val="65"/>
          <w:sz w:val="20"/>
        </w:rPr>
        <w:t>and</w:t>
      </w:r>
      <w:r>
        <w:rPr>
          <w:sz w:val="20"/>
        </w:rPr>
        <w:t xml:space="preserve"> </w:t>
      </w:r>
      <w:r>
        <w:rPr>
          <w:w w:val="65"/>
          <w:sz w:val="20"/>
        </w:rPr>
        <w:t>even</w:t>
      </w:r>
      <w:r>
        <w:rPr>
          <w:sz w:val="20"/>
        </w:rPr>
        <w:t xml:space="preserve"> </w:t>
      </w:r>
      <w:r>
        <w:rPr>
          <w:w w:val="65"/>
          <w:sz w:val="20"/>
        </w:rPr>
        <w:t>industries</w:t>
      </w:r>
      <w:r>
        <w:rPr>
          <w:sz w:val="20"/>
        </w:rPr>
        <w:t xml:space="preserve"> </w:t>
      </w:r>
      <w:r>
        <w:rPr>
          <w:w w:val="65"/>
          <w:sz w:val="20"/>
        </w:rPr>
        <w:t>in</w:t>
      </w:r>
      <w:r>
        <w:rPr>
          <w:sz w:val="20"/>
        </w:rPr>
        <w:t xml:space="preserve"> </w:t>
      </w:r>
      <w:r>
        <w:rPr>
          <w:w w:val="65"/>
          <w:sz w:val="20"/>
        </w:rPr>
        <w:t>Kampala</w:t>
      </w:r>
      <w:r>
        <w:rPr>
          <w:spacing w:val="-3"/>
          <w:sz w:val="20"/>
        </w:rPr>
        <w:t xml:space="preserve"> </w:t>
      </w:r>
      <w:r>
        <w:rPr>
          <w:w w:val="65"/>
          <w:sz w:val="20"/>
        </w:rPr>
        <w:t>and</w:t>
      </w:r>
      <w:r>
        <w:rPr>
          <w:spacing w:val="-6"/>
          <w:sz w:val="20"/>
        </w:rPr>
        <w:t xml:space="preserve"> </w:t>
      </w:r>
      <w:r>
        <w:rPr>
          <w:w w:val="65"/>
          <w:sz w:val="20"/>
        </w:rPr>
        <w:t>Jinja</w:t>
      </w:r>
      <w:r>
        <w:rPr>
          <w:spacing w:val="-6"/>
          <w:sz w:val="20"/>
        </w:rPr>
        <w:t xml:space="preserve"> </w:t>
      </w:r>
      <w:r>
        <w:rPr>
          <w:w w:val="65"/>
          <w:sz w:val="20"/>
        </w:rPr>
        <w:t>which</w:t>
      </w:r>
      <w:r>
        <w:rPr>
          <w:spacing w:val="-6"/>
          <w:sz w:val="20"/>
        </w:rPr>
        <w:t xml:space="preserve"> </w:t>
      </w:r>
      <w:r>
        <w:rPr>
          <w:w w:val="65"/>
          <w:sz w:val="20"/>
        </w:rPr>
        <w:t>use</w:t>
      </w:r>
      <w:r>
        <w:rPr>
          <w:spacing w:val="-6"/>
          <w:sz w:val="20"/>
        </w:rPr>
        <w:t xml:space="preserve"> </w:t>
      </w:r>
      <w:r>
        <w:rPr>
          <w:w w:val="65"/>
          <w:sz w:val="20"/>
        </w:rPr>
        <w:t>a</w:t>
      </w:r>
      <w:r>
        <w:rPr>
          <w:spacing w:val="-8"/>
          <w:sz w:val="20"/>
        </w:rPr>
        <w:t xml:space="preserve"> </w:t>
      </w:r>
      <w:r>
        <w:rPr>
          <w:w w:val="65"/>
          <w:sz w:val="20"/>
        </w:rPr>
        <w:t>lot</w:t>
      </w:r>
      <w:r>
        <w:rPr>
          <w:spacing w:val="-6"/>
          <w:sz w:val="20"/>
        </w:rPr>
        <w:t xml:space="preserve"> </w:t>
      </w:r>
      <w:r>
        <w:rPr>
          <w:w w:val="65"/>
          <w:sz w:val="20"/>
        </w:rPr>
        <w:t>of</w:t>
      </w:r>
      <w:r>
        <w:rPr>
          <w:spacing w:val="-6"/>
          <w:sz w:val="20"/>
        </w:rPr>
        <w:t xml:space="preserve"> </w:t>
      </w:r>
      <w:r>
        <w:rPr>
          <w:w w:val="65"/>
          <w:sz w:val="20"/>
        </w:rPr>
        <w:t>diesel</w:t>
      </w:r>
      <w:r>
        <w:rPr>
          <w:spacing w:val="-6"/>
          <w:sz w:val="20"/>
        </w:rPr>
        <w:t xml:space="preserve"> </w:t>
      </w:r>
      <w:r>
        <w:rPr>
          <w:w w:val="65"/>
          <w:sz w:val="20"/>
        </w:rPr>
        <w:t>like</w:t>
      </w:r>
      <w:r>
        <w:rPr>
          <w:spacing w:val="-3"/>
          <w:sz w:val="20"/>
        </w:rPr>
        <w:t xml:space="preserve"> </w:t>
      </w:r>
      <w:r>
        <w:rPr>
          <w:w w:val="65"/>
          <w:sz w:val="20"/>
        </w:rPr>
        <w:t>Mukwano</w:t>
      </w:r>
      <w:r>
        <w:rPr>
          <w:spacing w:val="-6"/>
          <w:sz w:val="20"/>
        </w:rPr>
        <w:t xml:space="preserve"> </w:t>
      </w:r>
      <w:r>
        <w:rPr>
          <w:w w:val="65"/>
          <w:sz w:val="20"/>
        </w:rPr>
        <w:t>oil</w:t>
      </w:r>
      <w:r>
        <w:rPr>
          <w:spacing w:val="-5"/>
          <w:sz w:val="20"/>
        </w:rPr>
        <w:t xml:space="preserve"> </w:t>
      </w:r>
      <w:r>
        <w:rPr>
          <w:w w:val="65"/>
          <w:sz w:val="20"/>
        </w:rPr>
        <w:t>industries</w:t>
      </w:r>
      <w:r>
        <w:rPr>
          <w:spacing w:val="-3"/>
          <w:sz w:val="20"/>
        </w:rPr>
        <w:t xml:space="preserve"> </w:t>
      </w:r>
      <w:r>
        <w:rPr>
          <w:w w:val="65"/>
          <w:sz w:val="20"/>
        </w:rPr>
        <w:t>and</w:t>
      </w:r>
      <w:r>
        <w:rPr>
          <w:spacing w:val="-6"/>
          <w:sz w:val="20"/>
        </w:rPr>
        <w:t xml:space="preserve"> </w:t>
      </w:r>
      <w:r>
        <w:rPr>
          <w:w w:val="65"/>
          <w:sz w:val="20"/>
        </w:rPr>
        <w:t>Nile</w:t>
      </w:r>
      <w:r>
        <w:rPr>
          <w:spacing w:val="-6"/>
          <w:sz w:val="20"/>
        </w:rPr>
        <w:t xml:space="preserve"> </w:t>
      </w:r>
      <w:r>
        <w:rPr>
          <w:w w:val="65"/>
          <w:sz w:val="20"/>
        </w:rPr>
        <w:t>Breweries</w:t>
      </w:r>
      <w:r>
        <w:rPr>
          <w:spacing w:val="-6"/>
          <w:sz w:val="20"/>
        </w:rPr>
        <w:t xml:space="preserve"> </w:t>
      </w:r>
      <w:r>
        <w:rPr>
          <w:w w:val="65"/>
          <w:sz w:val="20"/>
        </w:rPr>
        <w:t>have</w:t>
      </w:r>
      <w:r>
        <w:rPr>
          <w:spacing w:val="-6"/>
          <w:sz w:val="20"/>
        </w:rPr>
        <w:t xml:space="preserve"> </w:t>
      </w:r>
      <w:r>
        <w:rPr>
          <w:w w:val="65"/>
          <w:sz w:val="20"/>
        </w:rPr>
        <w:t>reduced</w:t>
      </w:r>
      <w:r>
        <w:rPr>
          <w:spacing w:val="-6"/>
          <w:sz w:val="20"/>
        </w:rPr>
        <w:t xml:space="preserve"> </w:t>
      </w:r>
      <w:r>
        <w:rPr>
          <w:w w:val="65"/>
          <w:sz w:val="20"/>
        </w:rPr>
        <w:t>their</w:t>
      </w:r>
      <w:r>
        <w:rPr>
          <w:spacing w:val="-6"/>
          <w:sz w:val="20"/>
        </w:rPr>
        <w:t xml:space="preserve"> </w:t>
      </w:r>
      <w:r>
        <w:rPr>
          <w:w w:val="65"/>
          <w:sz w:val="20"/>
        </w:rPr>
        <w:t>production.</w:t>
      </w:r>
    </w:p>
    <w:p w:rsidR="00E5575B" w:rsidRDefault="00D512E5">
      <w:pPr>
        <w:pStyle w:val="ListParagraph"/>
        <w:numPr>
          <w:ilvl w:val="0"/>
          <w:numId w:val="78"/>
        </w:numPr>
        <w:tabs>
          <w:tab w:val="left" w:pos="550"/>
        </w:tabs>
        <w:spacing w:line="242" w:lineRule="auto"/>
        <w:ind w:right="719" w:firstLine="0"/>
        <w:rPr>
          <w:sz w:val="20"/>
        </w:rPr>
      </w:pPr>
      <w:r>
        <w:rPr>
          <w:w w:val="65"/>
          <w:sz w:val="20"/>
        </w:rPr>
        <w:t>Transmission</w:t>
      </w:r>
      <w:r>
        <w:rPr>
          <w:sz w:val="20"/>
        </w:rPr>
        <w:t xml:space="preserve"> </w:t>
      </w:r>
      <w:r>
        <w:rPr>
          <w:w w:val="65"/>
          <w:sz w:val="20"/>
        </w:rPr>
        <w:t>of</w:t>
      </w:r>
      <w:r>
        <w:rPr>
          <w:sz w:val="20"/>
        </w:rPr>
        <w:t xml:space="preserve"> </w:t>
      </w:r>
      <w:r>
        <w:rPr>
          <w:w w:val="65"/>
          <w:sz w:val="20"/>
        </w:rPr>
        <w:t>hydro-electricity</w:t>
      </w:r>
      <w:r>
        <w:rPr>
          <w:sz w:val="20"/>
        </w:rPr>
        <w:t xml:space="preserve"> </w:t>
      </w:r>
      <w:r>
        <w:rPr>
          <w:w w:val="65"/>
          <w:sz w:val="20"/>
        </w:rPr>
        <w:t>involves</w:t>
      </w:r>
      <w:r>
        <w:rPr>
          <w:sz w:val="20"/>
        </w:rPr>
        <w:t xml:space="preserve"> </w:t>
      </w:r>
      <w:r>
        <w:rPr>
          <w:w w:val="65"/>
          <w:sz w:val="20"/>
        </w:rPr>
        <w:t>high</w:t>
      </w:r>
      <w:r>
        <w:rPr>
          <w:sz w:val="20"/>
        </w:rPr>
        <w:t xml:space="preserve"> </w:t>
      </w:r>
      <w:r>
        <w:rPr>
          <w:w w:val="65"/>
          <w:sz w:val="20"/>
        </w:rPr>
        <w:t>costs</w:t>
      </w:r>
      <w:r>
        <w:rPr>
          <w:sz w:val="20"/>
        </w:rPr>
        <w:t xml:space="preserve"> </w:t>
      </w:r>
      <w:r>
        <w:rPr>
          <w:w w:val="65"/>
          <w:sz w:val="20"/>
        </w:rPr>
        <w:t>because</w:t>
      </w:r>
      <w:r>
        <w:rPr>
          <w:spacing w:val="21"/>
          <w:sz w:val="20"/>
        </w:rPr>
        <w:t xml:space="preserve"> </w:t>
      </w:r>
      <w:r>
        <w:rPr>
          <w:w w:val="65"/>
          <w:sz w:val="20"/>
        </w:rPr>
        <w:t>transmission</w:t>
      </w:r>
      <w:r>
        <w:rPr>
          <w:sz w:val="20"/>
        </w:rPr>
        <w:t xml:space="preserve"> </w:t>
      </w:r>
      <w:r>
        <w:rPr>
          <w:w w:val="65"/>
          <w:sz w:val="20"/>
        </w:rPr>
        <w:t>lines</w:t>
      </w:r>
      <w:r>
        <w:rPr>
          <w:sz w:val="20"/>
        </w:rPr>
        <w:t xml:space="preserve"> </w:t>
      </w:r>
      <w:r>
        <w:rPr>
          <w:w w:val="65"/>
          <w:sz w:val="20"/>
        </w:rPr>
        <w:t>have</w:t>
      </w:r>
      <w:r>
        <w:rPr>
          <w:sz w:val="20"/>
        </w:rPr>
        <w:t xml:space="preserve"> </w:t>
      </w:r>
      <w:r>
        <w:rPr>
          <w:w w:val="65"/>
          <w:sz w:val="20"/>
        </w:rPr>
        <w:t>to</w:t>
      </w:r>
      <w:r>
        <w:rPr>
          <w:sz w:val="20"/>
        </w:rPr>
        <w:t xml:space="preserve"> </w:t>
      </w:r>
      <w:r>
        <w:rPr>
          <w:w w:val="65"/>
          <w:sz w:val="20"/>
        </w:rPr>
        <w:t>cross</w:t>
      </w:r>
      <w:r>
        <w:rPr>
          <w:sz w:val="20"/>
        </w:rPr>
        <w:t xml:space="preserve"> </w:t>
      </w:r>
      <w:r>
        <w:rPr>
          <w:w w:val="65"/>
          <w:sz w:val="20"/>
        </w:rPr>
        <w:t>forests,</w:t>
      </w:r>
      <w:r>
        <w:rPr>
          <w:sz w:val="20"/>
        </w:rPr>
        <w:t xml:space="preserve"> </w:t>
      </w:r>
      <w:r>
        <w:rPr>
          <w:w w:val="65"/>
          <w:sz w:val="20"/>
        </w:rPr>
        <w:t>plantations,</w:t>
      </w:r>
      <w:r>
        <w:rPr>
          <w:sz w:val="20"/>
        </w:rPr>
        <w:t xml:space="preserve"> </w:t>
      </w:r>
      <w:r>
        <w:rPr>
          <w:w w:val="65"/>
          <w:sz w:val="20"/>
        </w:rPr>
        <w:t>swamps;</w:t>
      </w:r>
      <w:r>
        <w:rPr>
          <w:sz w:val="20"/>
        </w:rPr>
        <w:t xml:space="preserve"> </w:t>
      </w:r>
      <w:r>
        <w:rPr>
          <w:w w:val="65"/>
          <w:sz w:val="20"/>
        </w:rPr>
        <w:t>at</w:t>
      </w:r>
      <w:r>
        <w:rPr>
          <w:sz w:val="20"/>
        </w:rPr>
        <w:t xml:space="preserve"> </w:t>
      </w:r>
      <w:r>
        <w:rPr>
          <w:w w:val="65"/>
          <w:sz w:val="20"/>
        </w:rPr>
        <w:t>times</w:t>
      </w:r>
      <w:r>
        <w:rPr>
          <w:spacing w:val="25"/>
          <w:sz w:val="20"/>
        </w:rPr>
        <w:t xml:space="preserve"> </w:t>
      </w:r>
      <w:r>
        <w:rPr>
          <w:w w:val="65"/>
          <w:sz w:val="20"/>
        </w:rPr>
        <w:t>peoples'</w:t>
      </w:r>
      <w:r>
        <w:rPr>
          <w:spacing w:val="27"/>
          <w:sz w:val="20"/>
        </w:rPr>
        <w:t xml:space="preserve"> </w:t>
      </w:r>
      <w:r>
        <w:rPr>
          <w:w w:val="65"/>
          <w:sz w:val="20"/>
        </w:rPr>
        <w:t>crops</w:t>
      </w:r>
      <w:r>
        <w:rPr>
          <w:spacing w:val="28"/>
          <w:sz w:val="20"/>
        </w:rPr>
        <w:t xml:space="preserve"> </w:t>
      </w:r>
      <w:r>
        <w:rPr>
          <w:w w:val="65"/>
          <w:sz w:val="20"/>
        </w:rPr>
        <w:t>are</w:t>
      </w:r>
      <w:r>
        <w:rPr>
          <w:spacing w:val="28"/>
          <w:sz w:val="20"/>
        </w:rPr>
        <w:t xml:space="preserve"> </w:t>
      </w:r>
      <w:r>
        <w:rPr>
          <w:w w:val="65"/>
          <w:sz w:val="20"/>
        </w:rPr>
        <w:t>cut</w:t>
      </w:r>
      <w:r>
        <w:rPr>
          <w:spacing w:val="28"/>
          <w:sz w:val="20"/>
        </w:rPr>
        <w:t xml:space="preserve"> </w:t>
      </w:r>
      <w:r>
        <w:rPr>
          <w:w w:val="65"/>
          <w:sz w:val="20"/>
        </w:rPr>
        <w:t>down</w:t>
      </w:r>
      <w:r>
        <w:rPr>
          <w:spacing w:val="31"/>
          <w:sz w:val="20"/>
        </w:rPr>
        <w:t xml:space="preserve"> </w:t>
      </w:r>
      <w:r>
        <w:rPr>
          <w:w w:val="65"/>
          <w:sz w:val="20"/>
        </w:rPr>
        <w:t>and</w:t>
      </w:r>
      <w:r>
        <w:rPr>
          <w:spacing w:val="28"/>
          <w:sz w:val="20"/>
        </w:rPr>
        <w:t xml:space="preserve"> </w:t>
      </w:r>
      <w:r>
        <w:rPr>
          <w:w w:val="65"/>
          <w:sz w:val="20"/>
        </w:rPr>
        <w:t>therefore</w:t>
      </w:r>
      <w:r>
        <w:rPr>
          <w:sz w:val="20"/>
        </w:rPr>
        <w:t xml:space="preserve"> </w:t>
      </w:r>
      <w:r>
        <w:rPr>
          <w:w w:val="65"/>
          <w:sz w:val="20"/>
        </w:rPr>
        <w:t>have</w:t>
      </w:r>
      <w:r>
        <w:rPr>
          <w:sz w:val="20"/>
        </w:rPr>
        <w:t xml:space="preserve"> </w:t>
      </w:r>
      <w:r>
        <w:rPr>
          <w:w w:val="65"/>
          <w:sz w:val="20"/>
        </w:rPr>
        <w:t>to</w:t>
      </w:r>
      <w:r>
        <w:rPr>
          <w:sz w:val="20"/>
        </w:rPr>
        <w:t xml:space="preserve"> </w:t>
      </w:r>
      <w:r>
        <w:rPr>
          <w:w w:val="65"/>
          <w:sz w:val="20"/>
        </w:rPr>
        <w:t>be</w:t>
      </w:r>
      <w:r>
        <w:rPr>
          <w:spacing w:val="26"/>
          <w:sz w:val="20"/>
        </w:rPr>
        <w:t xml:space="preserve"> </w:t>
      </w:r>
      <w:r>
        <w:rPr>
          <w:w w:val="65"/>
          <w:sz w:val="20"/>
        </w:rPr>
        <w:t>compensated,</w:t>
      </w:r>
      <w:r>
        <w:rPr>
          <w:sz w:val="20"/>
        </w:rPr>
        <w:t xml:space="preserve"> </w:t>
      </w:r>
      <w:r>
        <w:rPr>
          <w:w w:val="65"/>
          <w:sz w:val="20"/>
        </w:rPr>
        <w:t>patrols</w:t>
      </w:r>
      <w:r>
        <w:rPr>
          <w:sz w:val="20"/>
        </w:rPr>
        <w:t xml:space="preserve"> </w:t>
      </w:r>
      <w:r>
        <w:rPr>
          <w:w w:val="65"/>
          <w:sz w:val="20"/>
        </w:rPr>
        <w:t>have</w:t>
      </w:r>
      <w:r>
        <w:rPr>
          <w:sz w:val="20"/>
        </w:rPr>
        <w:t xml:space="preserve"> </w:t>
      </w:r>
      <w:r>
        <w:rPr>
          <w:w w:val="65"/>
          <w:sz w:val="20"/>
        </w:rPr>
        <w:t>to</w:t>
      </w:r>
      <w:r>
        <w:rPr>
          <w:sz w:val="20"/>
        </w:rPr>
        <w:t xml:space="preserve"> </w:t>
      </w:r>
      <w:r>
        <w:rPr>
          <w:w w:val="65"/>
          <w:sz w:val="20"/>
        </w:rPr>
        <w:t>be</w:t>
      </w:r>
      <w:r>
        <w:rPr>
          <w:sz w:val="20"/>
        </w:rPr>
        <w:t xml:space="preserve"> </w:t>
      </w:r>
      <w:r>
        <w:rPr>
          <w:w w:val="65"/>
          <w:sz w:val="20"/>
        </w:rPr>
        <w:t>made</w:t>
      </w:r>
      <w:r>
        <w:rPr>
          <w:sz w:val="20"/>
        </w:rPr>
        <w:t xml:space="preserve"> </w:t>
      </w:r>
      <w:r>
        <w:rPr>
          <w:w w:val="65"/>
          <w:sz w:val="20"/>
        </w:rPr>
        <w:t>to</w:t>
      </w:r>
      <w:r>
        <w:rPr>
          <w:sz w:val="20"/>
        </w:rPr>
        <w:t xml:space="preserve"> </w:t>
      </w:r>
      <w:r>
        <w:rPr>
          <w:w w:val="65"/>
          <w:sz w:val="20"/>
        </w:rPr>
        <w:t>replace</w:t>
      </w:r>
      <w:r>
        <w:rPr>
          <w:sz w:val="20"/>
        </w:rPr>
        <w:t xml:space="preserve"> </w:t>
      </w:r>
      <w:r>
        <w:rPr>
          <w:w w:val="65"/>
          <w:sz w:val="20"/>
        </w:rPr>
        <w:t>the</w:t>
      </w:r>
      <w:r>
        <w:rPr>
          <w:sz w:val="20"/>
        </w:rPr>
        <w:t xml:space="preserve"> </w:t>
      </w:r>
      <w:r>
        <w:rPr>
          <w:w w:val="65"/>
          <w:sz w:val="20"/>
        </w:rPr>
        <w:t>broken</w:t>
      </w:r>
      <w:r>
        <w:rPr>
          <w:sz w:val="20"/>
        </w:rPr>
        <w:t xml:space="preserve"> </w:t>
      </w:r>
      <w:r>
        <w:rPr>
          <w:w w:val="65"/>
          <w:sz w:val="20"/>
        </w:rPr>
        <w:t>lines</w:t>
      </w:r>
      <w:r>
        <w:rPr>
          <w:sz w:val="20"/>
        </w:rPr>
        <w:t xml:space="preserve"> </w:t>
      </w:r>
      <w:r>
        <w:rPr>
          <w:w w:val="65"/>
          <w:sz w:val="20"/>
        </w:rPr>
        <w:t>and</w:t>
      </w:r>
      <w:r>
        <w:rPr>
          <w:sz w:val="20"/>
        </w:rPr>
        <w:t xml:space="preserve"> </w:t>
      </w:r>
      <w:r>
        <w:rPr>
          <w:w w:val="65"/>
          <w:sz w:val="20"/>
        </w:rPr>
        <w:t>blown</w:t>
      </w:r>
      <w:r>
        <w:rPr>
          <w:sz w:val="20"/>
        </w:rPr>
        <w:t xml:space="preserve"> </w:t>
      </w:r>
      <w:r>
        <w:rPr>
          <w:w w:val="65"/>
          <w:sz w:val="20"/>
        </w:rPr>
        <w:t>transformers;</w:t>
      </w:r>
      <w:r>
        <w:rPr>
          <w:sz w:val="20"/>
        </w:rPr>
        <w:t xml:space="preserve"> </w:t>
      </w:r>
      <w:r>
        <w:rPr>
          <w:w w:val="65"/>
          <w:sz w:val="20"/>
        </w:rPr>
        <w:t>and</w:t>
      </w:r>
      <w:r>
        <w:rPr>
          <w:sz w:val="20"/>
        </w:rPr>
        <w:t xml:space="preserve"> </w:t>
      </w:r>
      <w:r>
        <w:rPr>
          <w:w w:val="65"/>
          <w:sz w:val="20"/>
        </w:rPr>
        <w:t>in</w:t>
      </w:r>
      <w:r>
        <w:rPr>
          <w:sz w:val="20"/>
        </w:rPr>
        <w:t xml:space="preserve"> </w:t>
      </w:r>
      <w:r>
        <w:rPr>
          <w:w w:val="65"/>
          <w:sz w:val="20"/>
        </w:rPr>
        <w:t>some</w:t>
      </w:r>
      <w:r>
        <w:rPr>
          <w:sz w:val="20"/>
        </w:rPr>
        <w:t xml:space="preserve"> </w:t>
      </w:r>
      <w:r>
        <w:rPr>
          <w:w w:val="65"/>
          <w:sz w:val="20"/>
        </w:rPr>
        <w:t>regions</w:t>
      </w:r>
      <w:r>
        <w:rPr>
          <w:sz w:val="20"/>
        </w:rPr>
        <w:t xml:space="preserve"> </w:t>
      </w:r>
      <w:r>
        <w:rPr>
          <w:w w:val="65"/>
          <w:sz w:val="20"/>
        </w:rPr>
        <w:t>of</w:t>
      </w:r>
      <w:r>
        <w:rPr>
          <w:sz w:val="20"/>
        </w:rPr>
        <w:t xml:space="preserve"> </w:t>
      </w:r>
      <w:r>
        <w:rPr>
          <w:w w:val="65"/>
          <w:sz w:val="20"/>
        </w:rPr>
        <w:t>Uganda</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North</w:t>
      </w:r>
      <w:r>
        <w:rPr>
          <w:sz w:val="20"/>
        </w:rPr>
        <w:t xml:space="preserve"> </w:t>
      </w:r>
      <w:r>
        <w:rPr>
          <w:w w:val="65"/>
          <w:sz w:val="20"/>
        </w:rPr>
        <w:t>and</w:t>
      </w:r>
      <w:r>
        <w:rPr>
          <w:sz w:val="20"/>
        </w:rPr>
        <w:t xml:space="preserve"> </w:t>
      </w:r>
      <w:r>
        <w:rPr>
          <w:w w:val="65"/>
          <w:sz w:val="20"/>
        </w:rPr>
        <w:t>North-East,</w:t>
      </w:r>
      <w:r>
        <w:rPr>
          <w:sz w:val="20"/>
        </w:rPr>
        <w:t xml:space="preserve"> </w:t>
      </w:r>
      <w:r>
        <w:rPr>
          <w:w w:val="65"/>
          <w:sz w:val="20"/>
        </w:rPr>
        <w:t>the</w:t>
      </w:r>
      <w:r>
        <w:rPr>
          <w:sz w:val="20"/>
        </w:rPr>
        <w:t xml:space="preserve"> </w:t>
      </w:r>
      <w:r>
        <w:rPr>
          <w:w w:val="65"/>
          <w:sz w:val="20"/>
        </w:rPr>
        <w:t>settlement</w:t>
      </w:r>
      <w:r>
        <w:rPr>
          <w:sz w:val="20"/>
        </w:rPr>
        <w:t xml:space="preserve"> </w:t>
      </w:r>
      <w:r>
        <w:rPr>
          <w:w w:val="65"/>
          <w:sz w:val="20"/>
        </w:rPr>
        <w:t>patterns</w:t>
      </w:r>
      <w:r>
        <w:rPr>
          <w:spacing w:val="-5"/>
          <w:sz w:val="20"/>
        </w:rPr>
        <w:t xml:space="preserve"> </w:t>
      </w:r>
      <w:r>
        <w:rPr>
          <w:w w:val="65"/>
          <w:sz w:val="20"/>
        </w:rPr>
        <w:t>are</w:t>
      </w:r>
      <w:r>
        <w:rPr>
          <w:spacing w:val="-3"/>
          <w:sz w:val="20"/>
        </w:rPr>
        <w:t xml:space="preserve"> </w:t>
      </w:r>
      <w:r>
        <w:rPr>
          <w:w w:val="65"/>
          <w:sz w:val="20"/>
        </w:rPr>
        <w:t>widely</w:t>
      </w:r>
      <w:r>
        <w:rPr>
          <w:spacing w:val="-5"/>
          <w:sz w:val="20"/>
        </w:rPr>
        <w:t xml:space="preserve"> </w:t>
      </w:r>
      <w:r>
        <w:rPr>
          <w:w w:val="65"/>
          <w:sz w:val="20"/>
        </w:rPr>
        <w:t>scattered</w:t>
      </w:r>
      <w:r>
        <w:rPr>
          <w:spacing w:val="-3"/>
          <w:sz w:val="20"/>
        </w:rPr>
        <w:t xml:space="preserve"> </w:t>
      </w:r>
      <w:r>
        <w:rPr>
          <w:w w:val="65"/>
          <w:sz w:val="20"/>
        </w:rPr>
        <w:t>which</w:t>
      </w:r>
      <w:r>
        <w:rPr>
          <w:spacing w:val="-3"/>
          <w:sz w:val="20"/>
        </w:rPr>
        <w:t xml:space="preserve"> </w:t>
      </w:r>
      <w:r>
        <w:rPr>
          <w:w w:val="65"/>
          <w:sz w:val="20"/>
        </w:rPr>
        <w:t>makes</w:t>
      </w:r>
      <w:r>
        <w:rPr>
          <w:spacing w:val="-8"/>
          <w:sz w:val="20"/>
        </w:rPr>
        <w:t xml:space="preserve"> </w:t>
      </w:r>
      <w:r>
        <w:rPr>
          <w:w w:val="65"/>
          <w:sz w:val="20"/>
        </w:rPr>
        <w:t>it</w:t>
      </w:r>
      <w:r>
        <w:rPr>
          <w:spacing w:val="-5"/>
          <w:sz w:val="20"/>
        </w:rPr>
        <w:t xml:space="preserve"> </w:t>
      </w:r>
      <w:r>
        <w:rPr>
          <w:w w:val="65"/>
          <w:sz w:val="20"/>
        </w:rPr>
        <w:t>hard</w:t>
      </w:r>
      <w:r>
        <w:rPr>
          <w:spacing w:val="-5"/>
          <w:sz w:val="20"/>
        </w:rPr>
        <w:t xml:space="preserve"> </w:t>
      </w:r>
      <w:r>
        <w:rPr>
          <w:w w:val="65"/>
          <w:sz w:val="20"/>
        </w:rPr>
        <w:t>and</w:t>
      </w:r>
      <w:r>
        <w:rPr>
          <w:spacing w:val="-5"/>
          <w:sz w:val="20"/>
        </w:rPr>
        <w:t xml:space="preserve"> </w:t>
      </w:r>
      <w:r>
        <w:rPr>
          <w:w w:val="65"/>
          <w:sz w:val="20"/>
        </w:rPr>
        <w:t>costly</w:t>
      </w:r>
      <w:r>
        <w:rPr>
          <w:spacing w:val="-5"/>
          <w:sz w:val="20"/>
        </w:rPr>
        <w:t xml:space="preserve"> </w:t>
      </w:r>
      <w:r>
        <w:rPr>
          <w:w w:val="65"/>
          <w:sz w:val="20"/>
        </w:rPr>
        <w:t>to</w:t>
      </w:r>
      <w:r>
        <w:rPr>
          <w:spacing w:val="-5"/>
          <w:sz w:val="20"/>
        </w:rPr>
        <w:t xml:space="preserve"> </w:t>
      </w:r>
      <w:r>
        <w:rPr>
          <w:w w:val="65"/>
          <w:sz w:val="20"/>
        </w:rPr>
        <w:t>connect</w:t>
      </w:r>
      <w:r>
        <w:rPr>
          <w:spacing w:val="-5"/>
          <w:sz w:val="20"/>
        </w:rPr>
        <w:t xml:space="preserve"> </w:t>
      </w:r>
      <w:r>
        <w:rPr>
          <w:w w:val="65"/>
          <w:sz w:val="20"/>
        </w:rPr>
        <w:t>new</w:t>
      </w:r>
      <w:r>
        <w:rPr>
          <w:spacing w:val="-5"/>
          <w:sz w:val="20"/>
        </w:rPr>
        <w:t xml:space="preserve"> </w:t>
      </w:r>
      <w:r>
        <w:rPr>
          <w:w w:val="65"/>
          <w:sz w:val="20"/>
        </w:rPr>
        <w:t>customers</w:t>
      </w:r>
      <w:r>
        <w:rPr>
          <w:spacing w:val="-5"/>
          <w:sz w:val="20"/>
        </w:rPr>
        <w:t xml:space="preserve"> </w:t>
      </w:r>
      <w:r>
        <w:rPr>
          <w:w w:val="65"/>
          <w:sz w:val="20"/>
        </w:rPr>
        <w:t>to</w:t>
      </w:r>
      <w:r>
        <w:rPr>
          <w:spacing w:val="-8"/>
          <w:sz w:val="20"/>
        </w:rPr>
        <w:t xml:space="preserve"> </w:t>
      </w:r>
      <w:r>
        <w:rPr>
          <w:w w:val="65"/>
          <w:sz w:val="20"/>
        </w:rPr>
        <w:t>the</w:t>
      </w:r>
      <w:r>
        <w:rPr>
          <w:spacing w:val="-5"/>
          <w:sz w:val="20"/>
        </w:rPr>
        <w:t xml:space="preserve"> </w:t>
      </w:r>
      <w:r>
        <w:rPr>
          <w:w w:val="65"/>
          <w:sz w:val="20"/>
        </w:rPr>
        <w:t>power</w:t>
      </w:r>
      <w:r>
        <w:rPr>
          <w:spacing w:val="-8"/>
          <w:sz w:val="20"/>
        </w:rPr>
        <w:t xml:space="preserve"> </w:t>
      </w:r>
      <w:r>
        <w:rPr>
          <w:w w:val="65"/>
          <w:sz w:val="20"/>
        </w:rPr>
        <w:t>lines</w:t>
      </w:r>
      <w:r>
        <w:rPr>
          <w:spacing w:val="-5"/>
          <w:sz w:val="20"/>
        </w:rPr>
        <w:t xml:space="preserve"> </w:t>
      </w:r>
      <w:r>
        <w:rPr>
          <w:w w:val="65"/>
          <w:sz w:val="20"/>
        </w:rPr>
        <w:t>of</w:t>
      </w:r>
      <w:r>
        <w:rPr>
          <w:spacing w:val="-5"/>
          <w:sz w:val="20"/>
        </w:rPr>
        <w:t xml:space="preserve"> </w:t>
      </w:r>
      <w:r>
        <w:rPr>
          <w:w w:val="65"/>
          <w:sz w:val="20"/>
        </w:rPr>
        <w:t>HEP.</w:t>
      </w:r>
    </w:p>
    <w:p w:rsidR="00E5575B" w:rsidRDefault="00D512E5">
      <w:pPr>
        <w:pStyle w:val="ListParagraph"/>
        <w:numPr>
          <w:ilvl w:val="0"/>
          <w:numId w:val="78"/>
        </w:numPr>
        <w:tabs>
          <w:tab w:val="left" w:pos="550"/>
        </w:tabs>
        <w:ind w:right="722" w:firstLine="0"/>
        <w:rPr>
          <w:sz w:val="20"/>
        </w:rPr>
      </w:pPr>
      <w:r>
        <w:rPr>
          <w:w w:val="70"/>
          <w:sz w:val="20"/>
        </w:rPr>
        <w:t>There</w:t>
      </w:r>
      <w:r>
        <w:rPr>
          <w:spacing w:val="-9"/>
          <w:sz w:val="20"/>
        </w:rPr>
        <w:t xml:space="preserve"> </w:t>
      </w:r>
      <w:r>
        <w:rPr>
          <w:w w:val="70"/>
          <w:sz w:val="20"/>
        </w:rPr>
        <w:t>is</w:t>
      </w:r>
      <w:r>
        <w:rPr>
          <w:spacing w:val="-10"/>
          <w:sz w:val="20"/>
        </w:rPr>
        <w:t xml:space="preserve"> </w:t>
      </w:r>
      <w:r>
        <w:rPr>
          <w:w w:val="70"/>
          <w:sz w:val="20"/>
        </w:rPr>
        <w:t>limited</w:t>
      </w:r>
      <w:r>
        <w:rPr>
          <w:spacing w:val="-9"/>
          <w:sz w:val="20"/>
        </w:rPr>
        <w:t xml:space="preserve"> </w:t>
      </w:r>
      <w:r>
        <w:rPr>
          <w:w w:val="70"/>
          <w:sz w:val="20"/>
        </w:rPr>
        <w:t>research</w:t>
      </w:r>
      <w:r>
        <w:rPr>
          <w:spacing w:val="-9"/>
          <w:sz w:val="20"/>
        </w:rPr>
        <w:t xml:space="preserve"> </w:t>
      </w:r>
      <w:r>
        <w:rPr>
          <w:w w:val="70"/>
          <w:sz w:val="20"/>
        </w:rPr>
        <w:t>which</w:t>
      </w:r>
      <w:r>
        <w:rPr>
          <w:spacing w:val="-9"/>
          <w:sz w:val="20"/>
        </w:rPr>
        <w:t xml:space="preserve"> </w:t>
      </w:r>
      <w:r>
        <w:rPr>
          <w:w w:val="70"/>
          <w:sz w:val="20"/>
        </w:rPr>
        <w:t>has</w:t>
      </w:r>
      <w:r>
        <w:rPr>
          <w:spacing w:val="-8"/>
          <w:sz w:val="20"/>
        </w:rPr>
        <w:t xml:space="preserve"> </w:t>
      </w:r>
      <w:r>
        <w:rPr>
          <w:w w:val="70"/>
          <w:sz w:val="20"/>
        </w:rPr>
        <w:t>been</w:t>
      </w:r>
      <w:r>
        <w:rPr>
          <w:spacing w:val="-9"/>
          <w:sz w:val="20"/>
        </w:rPr>
        <w:t xml:space="preserve"> </w:t>
      </w:r>
      <w:r>
        <w:rPr>
          <w:w w:val="70"/>
          <w:sz w:val="20"/>
        </w:rPr>
        <w:t>carried</w:t>
      </w:r>
      <w:r>
        <w:rPr>
          <w:spacing w:val="-9"/>
          <w:sz w:val="20"/>
        </w:rPr>
        <w:t xml:space="preserve"> </w:t>
      </w:r>
      <w:r>
        <w:rPr>
          <w:w w:val="70"/>
          <w:sz w:val="20"/>
        </w:rPr>
        <w:t>out</w:t>
      </w:r>
      <w:r>
        <w:rPr>
          <w:spacing w:val="-10"/>
          <w:sz w:val="20"/>
        </w:rPr>
        <w:t xml:space="preserve"> </w:t>
      </w:r>
      <w:r>
        <w:rPr>
          <w:w w:val="70"/>
          <w:sz w:val="20"/>
        </w:rPr>
        <w:t>in</w:t>
      </w:r>
      <w:r>
        <w:rPr>
          <w:spacing w:val="-9"/>
          <w:sz w:val="20"/>
        </w:rPr>
        <w:t xml:space="preserve"> </w:t>
      </w:r>
      <w:r>
        <w:rPr>
          <w:w w:val="70"/>
          <w:sz w:val="20"/>
        </w:rPr>
        <w:t>Uganda</w:t>
      </w:r>
      <w:r>
        <w:rPr>
          <w:spacing w:val="-9"/>
          <w:sz w:val="20"/>
        </w:rPr>
        <w:t xml:space="preserve"> </w:t>
      </w:r>
      <w:r>
        <w:rPr>
          <w:w w:val="70"/>
          <w:sz w:val="20"/>
        </w:rPr>
        <w:t>to</w:t>
      </w:r>
      <w:r>
        <w:rPr>
          <w:spacing w:val="-3"/>
          <w:sz w:val="20"/>
        </w:rPr>
        <w:t xml:space="preserve"> </w:t>
      </w:r>
      <w:r>
        <w:rPr>
          <w:w w:val="70"/>
          <w:sz w:val="20"/>
        </w:rPr>
        <w:t>discover</w:t>
      </w:r>
      <w:r>
        <w:rPr>
          <w:spacing w:val="-10"/>
          <w:sz w:val="20"/>
        </w:rPr>
        <w:t xml:space="preserve"> </w:t>
      </w:r>
      <w:r>
        <w:rPr>
          <w:w w:val="70"/>
          <w:sz w:val="20"/>
        </w:rPr>
        <w:t>the</w:t>
      </w:r>
      <w:r>
        <w:rPr>
          <w:spacing w:val="-12"/>
          <w:sz w:val="20"/>
        </w:rPr>
        <w:t xml:space="preserve"> </w:t>
      </w:r>
      <w:r>
        <w:rPr>
          <w:w w:val="70"/>
          <w:sz w:val="20"/>
        </w:rPr>
        <w:t>energy</w:t>
      </w:r>
      <w:r>
        <w:rPr>
          <w:spacing w:val="-10"/>
          <w:sz w:val="20"/>
        </w:rPr>
        <w:t xml:space="preserve"> </w:t>
      </w:r>
      <w:r>
        <w:rPr>
          <w:w w:val="70"/>
          <w:sz w:val="20"/>
        </w:rPr>
        <w:t>potentials</w:t>
      </w:r>
      <w:r>
        <w:rPr>
          <w:spacing w:val="-10"/>
          <w:sz w:val="20"/>
        </w:rPr>
        <w:t xml:space="preserve"> </w:t>
      </w:r>
      <w:r>
        <w:rPr>
          <w:w w:val="70"/>
          <w:sz w:val="20"/>
        </w:rPr>
        <w:t>and</w:t>
      </w:r>
      <w:r>
        <w:rPr>
          <w:spacing w:val="-10"/>
          <w:sz w:val="20"/>
        </w:rPr>
        <w:t xml:space="preserve"> </w:t>
      </w:r>
      <w:r>
        <w:rPr>
          <w:w w:val="70"/>
          <w:sz w:val="20"/>
        </w:rPr>
        <w:t>even</w:t>
      </w:r>
      <w:r>
        <w:rPr>
          <w:spacing w:val="-10"/>
          <w:sz w:val="20"/>
        </w:rPr>
        <w:t xml:space="preserve"> </w:t>
      </w:r>
      <w:r>
        <w:rPr>
          <w:w w:val="70"/>
          <w:sz w:val="20"/>
        </w:rPr>
        <w:t>exploit</w:t>
      </w:r>
      <w:r>
        <w:rPr>
          <w:spacing w:val="-10"/>
          <w:sz w:val="20"/>
        </w:rPr>
        <w:t xml:space="preserve"> </w:t>
      </w:r>
      <w:r>
        <w:rPr>
          <w:w w:val="70"/>
          <w:sz w:val="20"/>
        </w:rPr>
        <w:t>them</w:t>
      </w:r>
      <w:r>
        <w:rPr>
          <w:spacing w:val="-10"/>
          <w:sz w:val="20"/>
        </w:rPr>
        <w:t xml:space="preserve"> </w:t>
      </w:r>
      <w:r>
        <w:rPr>
          <w:w w:val="70"/>
          <w:sz w:val="20"/>
        </w:rPr>
        <w:t>which</w:t>
      </w:r>
      <w:r>
        <w:rPr>
          <w:spacing w:val="-10"/>
          <w:sz w:val="20"/>
        </w:rPr>
        <w:t xml:space="preserve"> </w:t>
      </w:r>
      <w:r>
        <w:rPr>
          <w:w w:val="70"/>
          <w:sz w:val="20"/>
        </w:rPr>
        <w:t>has</w:t>
      </w:r>
      <w:r>
        <w:rPr>
          <w:spacing w:val="-12"/>
          <w:sz w:val="20"/>
        </w:rPr>
        <w:t xml:space="preserve"> </w:t>
      </w:r>
      <w:r>
        <w:rPr>
          <w:w w:val="70"/>
          <w:sz w:val="20"/>
        </w:rPr>
        <w:t>been</w:t>
      </w:r>
      <w:r>
        <w:rPr>
          <w:spacing w:val="-7"/>
          <w:sz w:val="20"/>
        </w:rPr>
        <w:t xml:space="preserve"> </w:t>
      </w:r>
      <w:r>
        <w:rPr>
          <w:w w:val="70"/>
          <w:sz w:val="20"/>
        </w:rPr>
        <w:t>worsened</w:t>
      </w:r>
      <w:r>
        <w:rPr>
          <w:spacing w:val="-7"/>
          <w:sz w:val="20"/>
        </w:rPr>
        <w:t xml:space="preserve"> </w:t>
      </w:r>
      <w:r>
        <w:rPr>
          <w:w w:val="70"/>
          <w:sz w:val="20"/>
        </w:rPr>
        <w:t>by</w:t>
      </w:r>
      <w:r>
        <w:rPr>
          <w:spacing w:val="-10"/>
          <w:sz w:val="20"/>
        </w:rPr>
        <w:t xml:space="preserve"> </w:t>
      </w:r>
      <w:r>
        <w:rPr>
          <w:w w:val="70"/>
          <w:sz w:val="20"/>
        </w:rPr>
        <w:t>lack</w:t>
      </w:r>
      <w:r>
        <w:rPr>
          <w:spacing w:val="-9"/>
          <w:sz w:val="20"/>
        </w:rPr>
        <w:t xml:space="preserve"> </w:t>
      </w:r>
      <w:r>
        <w:rPr>
          <w:w w:val="70"/>
          <w:sz w:val="20"/>
        </w:rPr>
        <w:t>of</w:t>
      </w:r>
      <w:r>
        <w:rPr>
          <w:spacing w:val="-10"/>
          <w:sz w:val="20"/>
        </w:rPr>
        <w:t xml:space="preserve"> </w:t>
      </w:r>
      <w:r>
        <w:rPr>
          <w:w w:val="70"/>
          <w:sz w:val="20"/>
        </w:rPr>
        <w:t>the</w:t>
      </w:r>
      <w:r>
        <w:rPr>
          <w:spacing w:val="-9"/>
          <w:sz w:val="20"/>
        </w:rPr>
        <w:t xml:space="preserve"> </w:t>
      </w:r>
      <w:r>
        <w:rPr>
          <w:w w:val="70"/>
          <w:sz w:val="20"/>
        </w:rPr>
        <w:t>researchers</w:t>
      </w:r>
      <w:r>
        <w:rPr>
          <w:sz w:val="20"/>
        </w:rPr>
        <w:t xml:space="preserve"> </w:t>
      </w:r>
      <w:r>
        <w:rPr>
          <w:w w:val="70"/>
          <w:sz w:val="20"/>
        </w:rPr>
        <w:t>themselves</w:t>
      </w:r>
      <w:r>
        <w:rPr>
          <w:spacing w:val="-12"/>
          <w:sz w:val="20"/>
        </w:rPr>
        <w:t xml:space="preserve"> </w:t>
      </w:r>
      <w:r>
        <w:rPr>
          <w:w w:val="70"/>
          <w:sz w:val="20"/>
        </w:rPr>
        <w:t>and</w:t>
      </w:r>
      <w:r>
        <w:rPr>
          <w:spacing w:val="-12"/>
          <w:sz w:val="20"/>
        </w:rPr>
        <w:t xml:space="preserve"> </w:t>
      </w:r>
      <w:r>
        <w:rPr>
          <w:w w:val="70"/>
          <w:sz w:val="20"/>
        </w:rPr>
        <w:t>the</w:t>
      </w:r>
      <w:r>
        <w:rPr>
          <w:spacing w:val="-12"/>
          <w:sz w:val="20"/>
        </w:rPr>
        <w:t xml:space="preserve"> </w:t>
      </w:r>
      <w:r>
        <w:rPr>
          <w:w w:val="70"/>
          <w:sz w:val="20"/>
        </w:rPr>
        <w:t>capital</w:t>
      </w:r>
      <w:r>
        <w:rPr>
          <w:spacing w:val="-11"/>
          <w:sz w:val="20"/>
        </w:rPr>
        <w:t xml:space="preserve"> </w:t>
      </w:r>
      <w:r>
        <w:rPr>
          <w:w w:val="70"/>
          <w:sz w:val="20"/>
        </w:rPr>
        <w:t>to</w:t>
      </w:r>
      <w:r>
        <w:rPr>
          <w:spacing w:val="-10"/>
          <w:sz w:val="20"/>
        </w:rPr>
        <w:t xml:space="preserve"> </w:t>
      </w:r>
      <w:r>
        <w:rPr>
          <w:w w:val="70"/>
          <w:sz w:val="20"/>
        </w:rPr>
        <w:t>employ them.</w:t>
      </w:r>
    </w:p>
    <w:p w:rsidR="00E5575B" w:rsidRDefault="00D512E5">
      <w:pPr>
        <w:pStyle w:val="ListParagraph"/>
        <w:numPr>
          <w:ilvl w:val="0"/>
          <w:numId w:val="78"/>
        </w:numPr>
        <w:tabs>
          <w:tab w:val="left" w:pos="819"/>
        </w:tabs>
        <w:ind w:right="718" w:firstLine="0"/>
        <w:jc w:val="left"/>
        <w:rPr>
          <w:sz w:val="20"/>
        </w:rPr>
      </w:pPr>
      <w:r>
        <w:rPr>
          <w:w w:val="65"/>
          <w:sz w:val="20"/>
        </w:rPr>
        <w:t>Limited</w:t>
      </w:r>
      <w:r>
        <w:rPr>
          <w:spacing w:val="-6"/>
          <w:sz w:val="20"/>
        </w:rPr>
        <w:t xml:space="preserve"> </w:t>
      </w:r>
      <w:r>
        <w:rPr>
          <w:w w:val="65"/>
          <w:sz w:val="20"/>
        </w:rPr>
        <w:t>public</w:t>
      </w:r>
      <w:r>
        <w:rPr>
          <w:spacing w:val="-5"/>
          <w:sz w:val="20"/>
        </w:rPr>
        <w:t xml:space="preserve"> </w:t>
      </w:r>
      <w:r>
        <w:rPr>
          <w:w w:val="65"/>
          <w:sz w:val="20"/>
        </w:rPr>
        <w:t>awareness</w:t>
      </w:r>
      <w:r>
        <w:rPr>
          <w:spacing w:val="-5"/>
          <w:sz w:val="20"/>
        </w:rPr>
        <w:t xml:space="preserve"> </w:t>
      </w:r>
      <w:r>
        <w:rPr>
          <w:w w:val="65"/>
          <w:sz w:val="20"/>
        </w:rPr>
        <w:t>about</w:t>
      </w:r>
      <w:r>
        <w:rPr>
          <w:spacing w:val="-5"/>
          <w:sz w:val="20"/>
        </w:rPr>
        <w:t xml:space="preserve"> </w:t>
      </w:r>
      <w:r>
        <w:rPr>
          <w:w w:val="65"/>
          <w:sz w:val="20"/>
        </w:rPr>
        <w:t>the</w:t>
      </w:r>
      <w:r>
        <w:rPr>
          <w:spacing w:val="-8"/>
          <w:sz w:val="20"/>
        </w:rPr>
        <w:t xml:space="preserve"> </w:t>
      </w:r>
      <w:r>
        <w:rPr>
          <w:w w:val="65"/>
          <w:sz w:val="20"/>
        </w:rPr>
        <w:t>presence</w:t>
      </w:r>
      <w:r>
        <w:rPr>
          <w:spacing w:val="-5"/>
          <w:sz w:val="20"/>
        </w:rPr>
        <w:t xml:space="preserve"> </w:t>
      </w:r>
      <w:r>
        <w:rPr>
          <w:w w:val="65"/>
          <w:sz w:val="20"/>
        </w:rPr>
        <w:t>of</w:t>
      </w:r>
      <w:r>
        <w:rPr>
          <w:spacing w:val="-5"/>
          <w:sz w:val="20"/>
        </w:rPr>
        <w:t xml:space="preserve"> </w:t>
      </w:r>
      <w:r>
        <w:rPr>
          <w:w w:val="65"/>
          <w:sz w:val="20"/>
        </w:rPr>
        <w:t>energy</w:t>
      </w:r>
      <w:r>
        <w:rPr>
          <w:spacing w:val="-8"/>
          <w:sz w:val="20"/>
        </w:rPr>
        <w:t xml:space="preserve"> </w:t>
      </w:r>
      <w:r>
        <w:rPr>
          <w:w w:val="65"/>
          <w:sz w:val="20"/>
        </w:rPr>
        <w:t>resources</w:t>
      </w:r>
      <w:r>
        <w:rPr>
          <w:spacing w:val="-8"/>
          <w:sz w:val="20"/>
        </w:rPr>
        <w:t xml:space="preserve"> </w:t>
      </w:r>
      <w:r>
        <w:rPr>
          <w:w w:val="65"/>
          <w:sz w:val="20"/>
        </w:rPr>
        <w:t>in</w:t>
      </w:r>
      <w:r>
        <w:rPr>
          <w:sz w:val="20"/>
        </w:rPr>
        <w:t xml:space="preserve"> </w:t>
      </w:r>
      <w:r>
        <w:rPr>
          <w:w w:val="65"/>
          <w:sz w:val="20"/>
        </w:rPr>
        <w:t>Uganda</w:t>
      </w:r>
      <w:r>
        <w:rPr>
          <w:spacing w:val="-8"/>
          <w:sz w:val="20"/>
        </w:rPr>
        <w:t xml:space="preserve"> </w:t>
      </w:r>
      <w:r>
        <w:rPr>
          <w:w w:val="65"/>
          <w:sz w:val="20"/>
        </w:rPr>
        <w:t>is</w:t>
      </w:r>
      <w:r>
        <w:rPr>
          <w:spacing w:val="-8"/>
          <w:sz w:val="20"/>
        </w:rPr>
        <w:t xml:space="preserve"> </w:t>
      </w:r>
      <w:r>
        <w:rPr>
          <w:w w:val="65"/>
          <w:sz w:val="20"/>
        </w:rPr>
        <w:t>another</w:t>
      </w:r>
      <w:r>
        <w:rPr>
          <w:spacing w:val="-8"/>
          <w:sz w:val="20"/>
        </w:rPr>
        <w:t xml:space="preserve"> </w:t>
      </w:r>
      <w:r>
        <w:rPr>
          <w:w w:val="65"/>
          <w:sz w:val="20"/>
        </w:rPr>
        <w:t>factor</w:t>
      </w:r>
      <w:r>
        <w:rPr>
          <w:spacing w:val="-8"/>
          <w:sz w:val="20"/>
        </w:rPr>
        <w:t xml:space="preserve"> </w:t>
      </w:r>
      <w:r>
        <w:rPr>
          <w:w w:val="65"/>
          <w:sz w:val="20"/>
        </w:rPr>
        <w:t>responsible</w:t>
      </w:r>
      <w:r>
        <w:rPr>
          <w:spacing w:val="-8"/>
          <w:sz w:val="20"/>
        </w:rPr>
        <w:t xml:space="preserve"> </w:t>
      </w:r>
      <w:r>
        <w:rPr>
          <w:w w:val="65"/>
          <w:sz w:val="20"/>
        </w:rPr>
        <w:t>for</w:t>
      </w:r>
      <w:r>
        <w:rPr>
          <w:spacing w:val="-8"/>
          <w:sz w:val="20"/>
        </w:rPr>
        <w:t xml:space="preserve"> </w:t>
      </w:r>
      <w:r>
        <w:rPr>
          <w:w w:val="65"/>
          <w:sz w:val="20"/>
        </w:rPr>
        <w:t>the</w:t>
      </w:r>
      <w:r>
        <w:rPr>
          <w:spacing w:val="-8"/>
          <w:sz w:val="20"/>
        </w:rPr>
        <w:t xml:space="preserve"> </w:t>
      </w:r>
      <w:r>
        <w:rPr>
          <w:w w:val="65"/>
          <w:sz w:val="20"/>
        </w:rPr>
        <w:t>low</w:t>
      </w:r>
      <w:r>
        <w:rPr>
          <w:spacing w:val="-8"/>
          <w:sz w:val="20"/>
        </w:rPr>
        <w:t xml:space="preserve"> </w:t>
      </w:r>
      <w:r>
        <w:rPr>
          <w:w w:val="65"/>
          <w:sz w:val="20"/>
        </w:rPr>
        <w:t>development</w:t>
      </w:r>
      <w:r>
        <w:rPr>
          <w:spacing w:val="-8"/>
          <w:sz w:val="20"/>
        </w:rPr>
        <w:t xml:space="preserve"> </w:t>
      </w:r>
      <w:r>
        <w:rPr>
          <w:w w:val="65"/>
          <w:sz w:val="20"/>
        </w:rPr>
        <w:t>of</w:t>
      </w:r>
      <w:r>
        <w:rPr>
          <w:spacing w:val="-8"/>
          <w:sz w:val="20"/>
        </w:rPr>
        <w:t xml:space="preserve"> </w:t>
      </w:r>
      <w:r>
        <w:rPr>
          <w:w w:val="65"/>
          <w:sz w:val="20"/>
        </w:rPr>
        <w:t>energy.</w:t>
      </w:r>
      <w:r>
        <w:rPr>
          <w:spacing w:val="-4"/>
          <w:sz w:val="20"/>
        </w:rPr>
        <w:t xml:space="preserve"> </w:t>
      </w:r>
      <w:r>
        <w:rPr>
          <w:w w:val="65"/>
          <w:sz w:val="20"/>
        </w:rPr>
        <w:t>Most</w:t>
      </w:r>
      <w:r>
        <w:rPr>
          <w:spacing w:val="-10"/>
          <w:sz w:val="20"/>
        </w:rPr>
        <w:t xml:space="preserve"> </w:t>
      </w:r>
      <w:r>
        <w:rPr>
          <w:w w:val="65"/>
          <w:sz w:val="20"/>
        </w:rPr>
        <w:t>of</w:t>
      </w:r>
      <w:r>
        <w:rPr>
          <w:spacing w:val="-12"/>
          <w:sz w:val="20"/>
        </w:rPr>
        <w:t xml:space="preserve"> </w:t>
      </w:r>
      <w:r>
        <w:rPr>
          <w:w w:val="65"/>
          <w:sz w:val="20"/>
        </w:rPr>
        <w:t>the</w:t>
      </w:r>
      <w:r>
        <w:rPr>
          <w:spacing w:val="-10"/>
          <w:sz w:val="20"/>
        </w:rPr>
        <w:t xml:space="preserve"> </w:t>
      </w:r>
      <w:r>
        <w:rPr>
          <w:w w:val="65"/>
          <w:sz w:val="20"/>
        </w:rPr>
        <w:t>local</w:t>
      </w:r>
      <w:r>
        <w:rPr>
          <w:spacing w:val="-7"/>
          <w:sz w:val="20"/>
        </w:rPr>
        <w:t xml:space="preserve"> </w:t>
      </w:r>
      <w:r>
        <w:rPr>
          <w:w w:val="65"/>
          <w:sz w:val="20"/>
        </w:rPr>
        <w:t>people</w:t>
      </w:r>
      <w:r>
        <w:rPr>
          <w:spacing w:val="-8"/>
          <w:sz w:val="20"/>
        </w:rPr>
        <w:t xml:space="preserve"> </w:t>
      </w:r>
      <w:r>
        <w:rPr>
          <w:w w:val="65"/>
          <w:sz w:val="20"/>
        </w:rPr>
        <w:t>know</w:t>
      </w:r>
      <w:r>
        <w:rPr>
          <w:spacing w:val="-8"/>
          <w:sz w:val="20"/>
        </w:rPr>
        <w:t xml:space="preserve"> </w:t>
      </w:r>
      <w:r>
        <w:rPr>
          <w:w w:val="65"/>
          <w:sz w:val="20"/>
        </w:rPr>
        <w:t>Hydro-</w:t>
      </w:r>
      <w:r>
        <w:rPr>
          <w:sz w:val="20"/>
        </w:rPr>
        <w:t xml:space="preserve"> </w:t>
      </w:r>
      <w:r>
        <w:rPr>
          <w:w w:val="65"/>
          <w:sz w:val="20"/>
        </w:rPr>
        <w:t>electricity,</w:t>
      </w:r>
      <w:r>
        <w:rPr>
          <w:spacing w:val="-8"/>
          <w:sz w:val="20"/>
        </w:rPr>
        <w:t xml:space="preserve"> </w:t>
      </w:r>
      <w:r>
        <w:rPr>
          <w:w w:val="65"/>
          <w:sz w:val="20"/>
        </w:rPr>
        <w:t>charcoal,</w:t>
      </w:r>
      <w:r>
        <w:rPr>
          <w:spacing w:val="-8"/>
          <w:sz w:val="20"/>
        </w:rPr>
        <w:t xml:space="preserve"> </w:t>
      </w:r>
      <w:r>
        <w:rPr>
          <w:w w:val="65"/>
          <w:sz w:val="20"/>
        </w:rPr>
        <w:t>wood</w:t>
      </w:r>
      <w:r>
        <w:rPr>
          <w:spacing w:val="-8"/>
          <w:sz w:val="20"/>
        </w:rPr>
        <w:t xml:space="preserve"> </w:t>
      </w:r>
      <w:r>
        <w:rPr>
          <w:w w:val="65"/>
          <w:sz w:val="20"/>
        </w:rPr>
        <w:t>fuel</w:t>
      </w:r>
      <w:r>
        <w:rPr>
          <w:spacing w:val="-5"/>
          <w:sz w:val="20"/>
        </w:rPr>
        <w:t xml:space="preserve"> </w:t>
      </w:r>
      <w:r>
        <w:rPr>
          <w:w w:val="65"/>
          <w:sz w:val="20"/>
        </w:rPr>
        <w:t>and petroleum</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only</w:t>
      </w:r>
      <w:r>
        <w:rPr>
          <w:sz w:val="20"/>
        </w:rPr>
        <w:t xml:space="preserve"> </w:t>
      </w:r>
      <w:r>
        <w:rPr>
          <w:w w:val="65"/>
          <w:sz w:val="20"/>
        </w:rPr>
        <w:t>sources</w:t>
      </w:r>
      <w:r>
        <w:rPr>
          <w:sz w:val="20"/>
        </w:rPr>
        <w:t xml:space="preserve"> </w:t>
      </w:r>
      <w:r>
        <w:rPr>
          <w:w w:val="65"/>
          <w:sz w:val="20"/>
        </w:rPr>
        <w:t>of</w:t>
      </w:r>
      <w:r>
        <w:rPr>
          <w:sz w:val="20"/>
        </w:rPr>
        <w:t xml:space="preserve"> </w:t>
      </w:r>
      <w:r>
        <w:rPr>
          <w:w w:val="65"/>
          <w:sz w:val="20"/>
        </w:rPr>
        <w:t>energy.</w:t>
      </w:r>
      <w:r>
        <w:rPr>
          <w:sz w:val="20"/>
        </w:rPr>
        <w:t xml:space="preserve"> </w:t>
      </w:r>
      <w:r>
        <w:rPr>
          <w:w w:val="65"/>
          <w:sz w:val="20"/>
        </w:rPr>
        <w:t>They</w:t>
      </w:r>
      <w:r>
        <w:rPr>
          <w:sz w:val="20"/>
        </w:rPr>
        <w:t xml:space="preserve"> </w:t>
      </w:r>
      <w:r>
        <w:rPr>
          <w:w w:val="65"/>
          <w:sz w:val="20"/>
        </w:rPr>
        <w:t>therefore</w:t>
      </w:r>
      <w:r>
        <w:rPr>
          <w:sz w:val="20"/>
        </w:rPr>
        <w:t xml:space="preserve"> </w:t>
      </w:r>
      <w:r>
        <w:rPr>
          <w:w w:val="65"/>
          <w:sz w:val="20"/>
        </w:rPr>
        <w:t>neglect</w:t>
      </w:r>
      <w:r>
        <w:rPr>
          <w:sz w:val="20"/>
        </w:rPr>
        <w:t xml:space="preserve"> </w:t>
      </w:r>
      <w:r>
        <w:rPr>
          <w:w w:val="65"/>
          <w:sz w:val="20"/>
        </w:rPr>
        <w:t>the</w:t>
      </w:r>
      <w:r>
        <w:rPr>
          <w:spacing w:val="20"/>
          <w:sz w:val="20"/>
        </w:rPr>
        <w:t xml:space="preserve"> </w:t>
      </w:r>
      <w:r>
        <w:rPr>
          <w:w w:val="65"/>
          <w:sz w:val="20"/>
        </w:rPr>
        <w:t>rest</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bio</w:t>
      </w:r>
      <w:r>
        <w:rPr>
          <w:sz w:val="20"/>
        </w:rPr>
        <w:t xml:space="preserve"> </w:t>
      </w:r>
      <w:r>
        <w:rPr>
          <w:w w:val="65"/>
          <w:sz w:val="20"/>
        </w:rPr>
        <w:t>mass,</w:t>
      </w:r>
      <w:r>
        <w:rPr>
          <w:sz w:val="20"/>
        </w:rPr>
        <w:t xml:space="preserve"> </w:t>
      </w:r>
      <w:r>
        <w:rPr>
          <w:w w:val="65"/>
          <w:sz w:val="20"/>
        </w:rPr>
        <w:t>wind,</w:t>
      </w:r>
      <w:r>
        <w:rPr>
          <w:sz w:val="20"/>
        </w:rPr>
        <w:t xml:space="preserve"> </w:t>
      </w:r>
      <w:r>
        <w:rPr>
          <w:w w:val="65"/>
          <w:sz w:val="20"/>
        </w:rPr>
        <w:t>bio</w:t>
      </w:r>
      <w:r>
        <w:rPr>
          <w:sz w:val="20"/>
        </w:rPr>
        <w:t xml:space="preserve"> </w:t>
      </w:r>
      <w:r>
        <w:rPr>
          <w:w w:val="65"/>
          <w:sz w:val="20"/>
        </w:rPr>
        <w:t>gas</w:t>
      </w:r>
      <w:r>
        <w:rPr>
          <w:sz w:val="20"/>
        </w:rPr>
        <w:t xml:space="preserve"> </w:t>
      </w:r>
      <w:r>
        <w:rPr>
          <w:w w:val="65"/>
          <w:sz w:val="20"/>
        </w:rPr>
        <w:t>and</w:t>
      </w:r>
      <w:r>
        <w:rPr>
          <w:sz w:val="20"/>
        </w:rPr>
        <w:t xml:space="preserve"> </w:t>
      </w:r>
      <w:r>
        <w:rPr>
          <w:w w:val="65"/>
          <w:sz w:val="20"/>
        </w:rPr>
        <w:t>solar</w:t>
      </w:r>
      <w:r>
        <w:rPr>
          <w:sz w:val="20"/>
        </w:rPr>
        <w:t xml:space="preserve"> </w:t>
      </w:r>
      <w:r>
        <w:rPr>
          <w:w w:val="65"/>
          <w:sz w:val="20"/>
        </w:rPr>
        <w:t>energy.</w:t>
      </w:r>
    </w:p>
    <w:p w:rsidR="00E5575B" w:rsidRDefault="00D512E5">
      <w:pPr>
        <w:pStyle w:val="ListParagraph"/>
        <w:numPr>
          <w:ilvl w:val="0"/>
          <w:numId w:val="78"/>
        </w:numPr>
        <w:tabs>
          <w:tab w:val="left" w:pos="819"/>
        </w:tabs>
        <w:ind w:right="714" w:firstLine="0"/>
        <w:jc w:val="left"/>
        <w:rPr>
          <w:sz w:val="20"/>
        </w:rPr>
      </w:pPr>
      <w:r>
        <w:rPr>
          <w:w w:val="65"/>
          <w:sz w:val="20"/>
        </w:rPr>
        <w:t>Wastage</w:t>
      </w:r>
      <w:r>
        <w:rPr>
          <w:spacing w:val="-16"/>
          <w:sz w:val="20"/>
        </w:rPr>
        <w:t xml:space="preserve"> </w:t>
      </w:r>
      <w:r>
        <w:rPr>
          <w:w w:val="65"/>
          <w:sz w:val="20"/>
        </w:rPr>
        <w:t>of</w:t>
      </w:r>
      <w:r>
        <w:rPr>
          <w:spacing w:val="-16"/>
          <w:sz w:val="20"/>
        </w:rPr>
        <w:t xml:space="preserve"> </w:t>
      </w:r>
      <w:r>
        <w:rPr>
          <w:w w:val="65"/>
          <w:sz w:val="20"/>
        </w:rPr>
        <w:t>energy</w:t>
      </w:r>
      <w:r>
        <w:rPr>
          <w:spacing w:val="-18"/>
          <w:sz w:val="20"/>
        </w:rPr>
        <w:t xml:space="preserve"> </w:t>
      </w:r>
      <w:r>
        <w:rPr>
          <w:w w:val="65"/>
          <w:sz w:val="20"/>
        </w:rPr>
        <w:t>and</w:t>
      </w:r>
      <w:r>
        <w:rPr>
          <w:spacing w:val="-16"/>
          <w:sz w:val="20"/>
        </w:rPr>
        <w:t xml:space="preserve"> </w:t>
      </w:r>
      <w:r>
        <w:rPr>
          <w:w w:val="65"/>
          <w:sz w:val="20"/>
        </w:rPr>
        <w:t>power</w:t>
      </w:r>
      <w:r>
        <w:rPr>
          <w:spacing w:val="-18"/>
          <w:sz w:val="20"/>
        </w:rPr>
        <w:t xml:space="preserve"> </w:t>
      </w:r>
      <w:r>
        <w:rPr>
          <w:w w:val="65"/>
          <w:sz w:val="20"/>
        </w:rPr>
        <w:t>in</w:t>
      </w:r>
      <w:r>
        <w:rPr>
          <w:spacing w:val="-1"/>
          <w:w w:val="65"/>
          <w:sz w:val="20"/>
        </w:rPr>
        <w:t xml:space="preserve"> </w:t>
      </w:r>
      <w:r>
        <w:rPr>
          <w:w w:val="65"/>
          <w:sz w:val="20"/>
        </w:rPr>
        <w:t>form</w:t>
      </w:r>
      <w:r>
        <w:rPr>
          <w:spacing w:val="-17"/>
          <w:sz w:val="20"/>
        </w:rPr>
        <w:t xml:space="preserve"> </w:t>
      </w:r>
      <w:r>
        <w:rPr>
          <w:w w:val="65"/>
          <w:sz w:val="20"/>
        </w:rPr>
        <w:t>of</w:t>
      </w:r>
      <w:r>
        <w:rPr>
          <w:spacing w:val="-18"/>
          <w:sz w:val="20"/>
        </w:rPr>
        <w:t xml:space="preserve"> </w:t>
      </w:r>
      <w:r>
        <w:rPr>
          <w:w w:val="65"/>
          <w:sz w:val="20"/>
        </w:rPr>
        <w:t>lighting</w:t>
      </w:r>
      <w:r>
        <w:rPr>
          <w:spacing w:val="-18"/>
          <w:sz w:val="20"/>
        </w:rPr>
        <w:t xml:space="preserve"> </w:t>
      </w:r>
      <w:r>
        <w:rPr>
          <w:w w:val="65"/>
          <w:sz w:val="20"/>
        </w:rPr>
        <w:t>during</w:t>
      </w:r>
      <w:r>
        <w:rPr>
          <w:spacing w:val="-18"/>
          <w:sz w:val="20"/>
        </w:rPr>
        <w:t xml:space="preserve"> </w:t>
      </w:r>
      <w:r>
        <w:rPr>
          <w:w w:val="65"/>
          <w:sz w:val="20"/>
        </w:rPr>
        <w:t>day,</w:t>
      </w:r>
      <w:r>
        <w:rPr>
          <w:spacing w:val="-18"/>
          <w:sz w:val="20"/>
        </w:rPr>
        <w:t xml:space="preserve"> </w:t>
      </w:r>
      <w:r>
        <w:rPr>
          <w:w w:val="65"/>
          <w:sz w:val="20"/>
        </w:rPr>
        <w:t>water</w:t>
      </w:r>
      <w:r>
        <w:rPr>
          <w:spacing w:val="-17"/>
          <w:sz w:val="20"/>
        </w:rPr>
        <w:t xml:space="preserve"> </w:t>
      </w:r>
      <w:r>
        <w:rPr>
          <w:w w:val="65"/>
          <w:sz w:val="20"/>
        </w:rPr>
        <w:t>heating</w:t>
      </w:r>
      <w:r>
        <w:rPr>
          <w:spacing w:val="-1"/>
          <w:w w:val="65"/>
          <w:sz w:val="20"/>
        </w:rPr>
        <w:t xml:space="preserve"> </w:t>
      </w:r>
      <w:r>
        <w:rPr>
          <w:w w:val="65"/>
          <w:sz w:val="20"/>
        </w:rPr>
        <w:t>in</w:t>
      </w:r>
      <w:r>
        <w:rPr>
          <w:spacing w:val="-6"/>
          <w:sz w:val="20"/>
        </w:rPr>
        <w:t xml:space="preserve"> </w:t>
      </w:r>
      <w:r>
        <w:rPr>
          <w:w w:val="65"/>
          <w:sz w:val="20"/>
        </w:rPr>
        <w:t>bathrooms</w:t>
      </w:r>
      <w:r>
        <w:rPr>
          <w:spacing w:val="-11"/>
          <w:sz w:val="20"/>
        </w:rPr>
        <w:t xml:space="preserve"> </w:t>
      </w:r>
      <w:r>
        <w:rPr>
          <w:w w:val="65"/>
          <w:sz w:val="20"/>
        </w:rPr>
        <w:t>throughout</w:t>
      </w:r>
      <w:r>
        <w:rPr>
          <w:spacing w:val="-10"/>
          <w:sz w:val="20"/>
        </w:rPr>
        <w:t xml:space="preserve"> </w:t>
      </w:r>
      <w:r>
        <w:rPr>
          <w:w w:val="65"/>
          <w:sz w:val="20"/>
        </w:rPr>
        <w:t>the</w:t>
      </w:r>
      <w:r>
        <w:rPr>
          <w:spacing w:val="-11"/>
          <w:sz w:val="20"/>
        </w:rPr>
        <w:t xml:space="preserve"> </w:t>
      </w:r>
      <w:r>
        <w:rPr>
          <w:w w:val="65"/>
          <w:sz w:val="20"/>
        </w:rPr>
        <w:t>day,</w:t>
      </w:r>
      <w:r>
        <w:rPr>
          <w:spacing w:val="-12"/>
          <w:sz w:val="20"/>
        </w:rPr>
        <w:t xml:space="preserve"> </w:t>
      </w:r>
      <w:r>
        <w:rPr>
          <w:w w:val="65"/>
          <w:sz w:val="20"/>
        </w:rPr>
        <w:t>switching</w:t>
      </w:r>
      <w:r>
        <w:rPr>
          <w:spacing w:val="-11"/>
          <w:sz w:val="20"/>
        </w:rPr>
        <w:t xml:space="preserve"> </w:t>
      </w:r>
      <w:r>
        <w:rPr>
          <w:w w:val="65"/>
          <w:sz w:val="20"/>
        </w:rPr>
        <w:t>on</w:t>
      </w:r>
      <w:r>
        <w:rPr>
          <w:spacing w:val="-14"/>
          <w:sz w:val="20"/>
        </w:rPr>
        <w:t xml:space="preserve"> </w:t>
      </w:r>
      <w:r>
        <w:rPr>
          <w:w w:val="65"/>
          <w:sz w:val="20"/>
        </w:rPr>
        <w:t>television</w:t>
      </w:r>
      <w:r>
        <w:rPr>
          <w:spacing w:val="-12"/>
          <w:sz w:val="20"/>
        </w:rPr>
        <w:t xml:space="preserve"> </w:t>
      </w:r>
      <w:r>
        <w:rPr>
          <w:w w:val="65"/>
          <w:sz w:val="20"/>
        </w:rPr>
        <w:t>sets</w:t>
      </w:r>
      <w:r>
        <w:rPr>
          <w:spacing w:val="-11"/>
          <w:sz w:val="20"/>
        </w:rPr>
        <w:t xml:space="preserve"> </w:t>
      </w:r>
      <w:r>
        <w:rPr>
          <w:w w:val="65"/>
          <w:sz w:val="20"/>
        </w:rPr>
        <w:t>and</w:t>
      </w:r>
      <w:r>
        <w:rPr>
          <w:spacing w:val="-12"/>
          <w:sz w:val="20"/>
        </w:rPr>
        <w:t xml:space="preserve"> </w:t>
      </w:r>
      <w:r>
        <w:rPr>
          <w:w w:val="65"/>
          <w:sz w:val="20"/>
        </w:rPr>
        <w:t>radios</w:t>
      </w:r>
      <w:r>
        <w:rPr>
          <w:spacing w:val="3"/>
          <w:sz w:val="20"/>
        </w:rPr>
        <w:t xml:space="preserve"> </w:t>
      </w:r>
      <w:r>
        <w:rPr>
          <w:w w:val="65"/>
          <w:sz w:val="20"/>
        </w:rPr>
        <w:t>even</w:t>
      </w:r>
      <w:r>
        <w:rPr>
          <w:spacing w:val="-10"/>
          <w:sz w:val="20"/>
        </w:rPr>
        <w:t xml:space="preserve"> </w:t>
      </w:r>
      <w:r>
        <w:rPr>
          <w:w w:val="65"/>
          <w:sz w:val="20"/>
        </w:rPr>
        <w:t>when</w:t>
      </w:r>
      <w:r>
        <w:rPr>
          <w:spacing w:val="-18"/>
          <w:sz w:val="20"/>
        </w:rPr>
        <w:t xml:space="preserve"> </w:t>
      </w:r>
      <w:r>
        <w:rPr>
          <w:w w:val="65"/>
          <w:sz w:val="20"/>
        </w:rPr>
        <w:t>nobody</w:t>
      </w:r>
      <w:r>
        <w:rPr>
          <w:spacing w:val="-3"/>
          <w:w w:val="65"/>
          <w:sz w:val="20"/>
        </w:rPr>
        <w:t xml:space="preserve"> </w:t>
      </w:r>
      <w:r>
        <w:rPr>
          <w:w w:val="65"/>
          <w:sz w:val="20"/>
        </w:rPr>
        <w:t>is</w:t>
      </w:r>
      <w:r>
        <w:rPr>
          <w:spacing w:val="-1"/>
          <w:w w:val="65"/>
          <w:sz w:val="20"/>
        </w:rPr>
        <w:t xml:space="preserve"> </w:t>
      </w:r>
      <w:r>
        <w:rPr>
          <w:w w:val="65"/>
          <w:sz w:val="20"/>
        </w:rPr>
        <w:t>utilizing</w:t>
      </w:r>
      <w:r>
        <w:rPr>
          <w:spacing w:val="-2"/>
          <w:w w:val="65"/>
          <w:sz w:val="20"/>
        </w:rPr>
        <w:t xml:space="preserve"> </w:t>
      </w:r>
      <w:r>
        <w:rPr>
          <w:w w:val="65"/>
          <w:sz w:val="20"/>
        </w:rPr>
        <w:t>them</w:t>
      </w:r>
      <w:r>
        <w:rPr>
          <w:sz w:val="20"/>
        </w:rPr>
        <w:t xml:space="preserve"> </w:t>
      </w:r>
      <w:r>
        <w:rPr>
          <w:w w:val="65"/>
          <w:sz w:val="20"/>
        </w:rPr>
        <w:t>in towns like Kampala, Mbarara, Mbale,</w:t>
      </w:r>
      <w:r>
        <w:rPr>
          <w:sz w:val="20"/>
        </w:rPr>
        <w:t xml:space="preserve"> </w:t>
      </w:r>
      <w:r>
        <w:rPr>
          <w:w w:val="65"/>
          <w:sz w:val="20"/>
        </w:rPr>
        <w:t>Entebbe has</w:t>
      </w:r>
      <w:r>
        <w:rPr>
          <w:spacing w:val="-4"/>
          <w:w w:val="65"/>
          <w:sz w:val="20"/>
        </w:rPr>
        <w:t xml:space="preserve"> </w:t>
      </w:r>
      <w:r>
        <w:rPr>
          <w:w w:val="65"/>
          <w:sz w:val="20"/>
        </w:rPr>
        <w:t>led</w:t>
      </w:r>
      <w:r>
        <w:rPr>
          <w:spacing w:val="-5"/>
          <w:sz w:val="20"/>
        </w:rPr>
        <w:t xml:space="preserve"> </w:t>
      </w:r>
      <w:r>
        <w:rPr>
          <w:w w:val="65"/>
          <w:sz w:val="20"/>
        </w:rPr>
        <w:t>to</w:t>
      </w:r>
      <w:r>
        <w:rPr>
          <w:spacing w:val="-5"/>
          <w:sz w:val="20"/>
        </w:rPr>
        <w:t xml:space="preserve"> </w:t>
      </w:r>
      <w:r>
        <w:rPr>
          <w:w w:val="65"/>
          <w:sz w:val="20"/>
        </w:rPr>
        <w:t>low</w:t>
      </w:r>
      <w:r>
        <w:rPr>
          <w:spacing w:val="-3"/>
          <w:sz w:val="20"/>
        </w:rPr>
        <w:t xml:space="preserve"> </w:t>
      </w:r>
      <w:r>
        <w:rPr>
          <w:w w:val="65"/>
          <w:sz w:val="20"/>
        </w:rPr>
        <w:t>development</w:t>
      </w:r>
      <w:r>
        <w:rPr>
          <w:sz w:val="20"/>
        </w:rPr>
        <w:t xml:space="preserve"> </w:t>
      </w:r>
      <w:r>
        <w:rPr>
          <w:w w:val="65"/>
          <w:sz w:val="20"/>
        </w:rPr>
        <w:t>of</w:t>
      </w:r>
      <w:r>
        <w:rPr>
          <w:spacing w:val="-4"/>
          <w:sz w:val="20"/>
        </w:rPr>
        <w:t xml:space="preserve"> </w:t>
      </w:r>
      <w:r>
        <w:rPr>
          <w:w w:val="65"/>
          <w:sz w:val="20"/>
        </w:rPr>
        <w:t>the</w:t>
      </w:r>
      <w:r>
        <w:rPr>
          <w:spacing w:val="-2"/>
          <w:sz w:val="20"/>
        </w:rPr>
        <w:t xml:space="preserve"> </w:t>
      </w:r>
      <w:r>
        <w:rPr>
          <w:w w:val="65"/>
          <w:sz w:val="20"/>
        </w:rPr>
        <w:t>power</w:t>
      </w:r>
      <w:r>
        <w:rPr>
          <w:spacing w:val="-2"/>
          <w:sz w:val="20"/>
        </w:rPr>
        <w:t xml:space="preserve"> </w:t>
      </w:r>
      <w:r>
        <w:rPr>
          <w:w w:val="65"/>
          <w:sz w:val="20"/>
        </w:rPr>
        <w:t>and</w:t>
      </w:r>
      <w:r>
        <w:rPr>
          <w:spacing w:val="-2"/>
          <w:sz w:val="20"/>
        </w:rPr>
        <w:t xml:space="preserve"> </w:t>
      </w:r>
      <w:r>
        <w:rPr>
          <w:w w:val="65"/>
          <w:sz w:val="20"/>
        </w:rPr>
        <w:t>energy</w:t>
      </w:r>
      <w:r>
        <w:rPr>
          <w:spacing w:val="-5"/>
          <w:sz w:val="20"/>
        </w:rPr>
        <w:t xml:space="preserve"> </w:t>
      </w:r>
      <w:r>
        <w:rPr>
          <w:w w:val="65"/>
          <w:sz w:val="20"/>
        </w:rPr>
        <w:t>sector.</w:t>
      </w:r>
    </w:p>
    <w:p w:rsidR="00E5575B" w:rsidRDefault="00D512E5">
      <w:pPr>
        <w:pStyle w:val="ListParagraph"/>
        <w:numPr>
          <w:ilvl w:val="0"/>
          <w:numId w:val="78"/>
        </w:numPr>
        <w:tabs>
          <w:tab w:val="left" w:pos="550"/>
        </w:tabs>
        <w:ind w:right="712" w:firstLine="0"/>
        <w:jc w:val="left"/>
        <w:rPr>
          <w:sz w:val="20"/>
        </w:rPr>
      </w:pPr>
      <w:r>
        <w:rPr>
          <w:w w:val="65"/>
          <w:sz w:val="20"/>
        </w:rPr>
        <w:t>Use</w:t>
      </w:r>
      <w:r>
        <w:rPr>
          <w:spacing w:val="-3"/>
          <w:sz w:val="20"/>
        </w:rPr>
        <w:t xml:space="preserve"> </w:t>
      </w:r>
      <w:r>
        <w:rPr>
          <w:w w:val="65"/>
          <w:sz w:val="20"/>
        </w:rPr>
        <w:t>of</w:t>
      </w:r>
      <w:r>
        <w:rPr>
          <w:spacing w:val="-5"/>
          <w:sz w:val="20"/>
        </w:rPr>
        <w:t xml:space="preserve"> </w:t>
      </w:r>
      <w:r>
        <w:rPr>
          <w:w w:val="65"/>
          <w:sz w:val="20"/>
        </w:rPr>
        <w:t>high</w:t>
      </w:r>
      <w:r>
        <w:rPr>
          <w:spacing w:val="-3"/>
          <w:sz w:val="20"/>
        </w:rPr>
        <w:t xml:space="preserve"> </w:t>
      </w:r>
      <w:r>
        <w:rPr>
          <w:w w:val="65"/>
          <w:sz w:val="20"/>
        </w:rPr>
        <w:t>energy</w:t>
      </w:r>
      <w:r>
        <w:rPr>
          <w:spacing w:val="-3"/>
          <w:sz w:val="20"/>
        </w:rPr>
        <w:t xml:space="preserve"> </w:t>
      </w:r>
      <w:r>
        <w:rPr>
          <w:w w:val="65"/>
          <w:sz w:val="20"/>
        </w:rPr>
        <w:t>consumption</w:t>
      </w:r>
      <w:r>
        <w:rPr>
          <w:spacing w:val="-6"/>
          <w:sz w:val="20"/>
        </w:rPr>
        <w:t xml:space="preserve"> </w:t>
      </w:r>
      <w:r>
        <w:rPr>
          <w:w w:val="65"/>
          <w:sz w:val="20"/>
        </w:rPr>
        <w:t>gadgets</w:t>
      </w:r>
      <w:r>
        <w:rPr>
          <w:spacing w:val="-5"/>
          <w:sz w:val="20"/>
        </w:rPr>
        <w:t xml:space="preserve"> </w:t>
      </w:r>
      <w:r>
        <w:rPr>
          <w:w w:val="65"/>
          <w:sz w:val="20"/>
        </w:rPr>
        <w:t>such</w:t>
      </w:r>
      <w:r>
        <w:rPr>
          <w:spacing w:val="-3"/>
          <w:sz w:val="20"/>
        </w:rPr>
        <w:t xml:space="preserve"> </w:t>
      </w:r>
      <w:r>
        <w:rPr>
          <w:w w:val="65"/>
          <w:sz w:val="20"/>
        </w:rPr>
        <w:t>as</w:t>
      </w:r>
      <w:r>
        <w:rPr>
          <w:spacing w:val="-3"/>
          <w:sz w:val="20"/>
        </w:rPr>
        <w:t xml:space="preserve"> </w:t>
      </w:r>
      <w:r>
        <w:rPr>
          <w:w w:val="65"/>
          <w:sz w:val="20"/>
        </w:rPr>
        <w:t>100</w:t>
      </w:r>
      <w:r>
        <w:rPr>
          <w:spacing w:val="-3"/>
          <w:sz w:val="20"/>
        </w:rPr>
        <w:t xml:space="preserve"> </w:t>
      </w:r>
      <w:r>
        <w:rPr>
          <w:w w:val="65"/>
          <w:sz w:val="20"/>
        </w:rPr>
        <w:t>watts</w:t>
      </w:r>
      <w:r>
        <w:rPr>
          <w:spacing w:val="-3"/>
          <w:sz w:val="20"/>
        </w:rPr>
        <w:t xml:space="preserve"> </w:t>
      </w:r>
      <w:r>
        <w:rPr>
          <w:w w:val="65"/>
          <w:sz w:val="20"/>
        </w:rPr>
        <w:t>bulbs,</w:t>
      </w:r>
      <w:r>
        <w:rPr>
          <w:sz w:val="20"/>
        </w:rPr>
        <w:t xml:space="preserve"> </w:t>
      </w:r>
      <w:r>
        <w:rPr>
          <w:w w:val="65"/>
          <w:sz w:val="20"/>
        </w:rPr>
        <w:t>old</w:t>
      </w:r>
      <w:r>
        <w:rPr>
          <w:spacing w:val="-10"/>
          <w:sz w:val="20"/>
        </w:rPr>
        <w:t xml:space="preserve"> </w:t>
      </w:r>
      <w:r>
        <w:rPr>
          <w:w w:val="65"/>
          <w:sz w:val="20"/>
        </w:rPr>
        <w:t>computers,</w:t>
      </w:r>
      <w:r>
        <w:rPr>
          <w:spacing w:val="-13"/>
          <w:sz w:val="20"/>
        </w:rPr>
        <w:t xml:space="preserve"> </w:t>
      </w:r>
      <w:r>
        <w:rPr>
          <w:w w:val="65"/>
          <w:sz w:val="20"/>
        </w:rPr>
        <w:t>coil</w:t>
      </w:r>
      <w:r>
        <w:rPr>
          <w:spacing w:val="-13"/>
          <w:sz w:val="20"/>
        </w:rPr>
        <w:t xml:space="preserve"> </w:t>
      </w:r>
      <w:r>
        <w:rPr>
          <w:w w:val="65"/>
          <w:sz w:val="20"/>
        </w:rPr>
        <w:t>cookers</w:t>
      </w:r>
      <w:r>
        <w:rPr>
          <w:spacing w:val="-14"/>
          <w:sz w:val="20"/>
        </w:rPr>
        <w:t xml:space="preserve"> </w:t>
      </w:r>
      <w:r>
        <w:rPr>
          <w:w w:val="65"/>
          <w:sz w:val="20"/>
        </w:rPr>
        <w:t>and</w:t>
      </w:r>
      <w:r>
        <w:rPr>
          <w:spacing w:val="-10"/>
          <w:sz w:val="20"/>
        </w:rPr>
        <w:t xml:space="preserve"> </w:t>
      </w:r>
      <w:r>
        <w:rPr>
          <w:w w:val="65"/>
          <w:sz w:val="20"/>
        </w:rPr>
        <w:t>old</w:t>
      </w:r>
      <w:r>
        <w:rPr>
          <w:spacing w:val="-14"/>
          <w:sz w:val="20"/>
        </w:rPr>
        <w:t xml:space="preserve"> </w:t>
      </w:r>
      <w:r>
        <w:rPr>
          <w:w w:val="65"/>
          <w:sz w:val="20"/>
        </w:rPr>
        <w:t>freezers</w:t>
      </w:r>
      <w:r>
        <w:rPr>
          <w:spacing w:val="-13"/>
          <w:sz w:val="20"/>
        </w:rPr>
        <w:t xml:space="preserve"> </w:t>
      </w:r>
      <w:r>
        <w:rPr>
          <w:w w:val="65"/>
          <w:sz w:val="20"/>
        </w:rPr>
        <w:t>in</w:t>
      </w:r>
      <w:r>
        <w:rPr>
          <w:spacing w:val="-14"/>
          <w:sz w:val="20"/>
        </w:rPr>
        <w:t xml:space="preserve"> </w:t>
      </w:r>
      <w:r>
        <w:rPr>
          <w:w w:val="65"/>
          <w:sz w:val="20"/>
        </w:rPr>
        <w:t>big</w:t>
      </w:r>
      <w:r>
        <w:rPr>
          <w:spacing w:val="-14"/>
          <w:sz w:val="20"/>
        </w:rPr>
        <w:t xml:space="preserve"> </w:t>
      </w:r>
      <w:r>
        <w:rPr>
          <w:w w:val="65"/>
          <w:sz w:val="20"/>
        </w:rPr>
        <w:t>towns</w:t>
      </w:r>
      <w:r>
        <w:rPr>
          <w:spacing w:val="-13"/>
          <w:sz w:val="20"/>
        </w:rPr>
        <w:t xml:space="preserve"> </w:t>
      </w:r>
      <w:r>
        <w:rPr>
          <w:w w:val="65"/>
          <w:sz w:val="20"/>
        </w:rPr>
        <w:t>like</w:t>
      </w:r>
      <w:r>
        <w:rPr>
          <w:spacing w:val="-14"/>
          <w:sz w:val="20"/>
        </w:rPr>
        <w:t xml:space="preserve"> </w:t>
      </w:r>
      <w:r>
        <w:rPr>
          <w:w w:val="65"/>
          <w:sz w:val="20"/>
        </w:rPr>
        <w:t>Jinja,</w:t>
      </w:r>
      <w:r>
        <w:rPr>
          <w:spacing w:val="-7"/>
          <w:sz w:val="20"/>
        </w:rPr>
        <w:t xml:space="preserve"> </w:t>
      </w:r>
      <w:r>
        <w:rPr>
          <w:w w:val="65"/>
          <w:sz w:val="20"/>
        </w:rPr>
        <w:t>Kampala</w:t>
      </w:r>
      <w:r>
        <w:rPr>
          <w:spacing w:val="-1"/>
          <w:w w:val="65"/>
          <w:sz w:val="20"/>
        </w:rPr>
        <w:t xml:space="preserve"> </w:t>
      </w:r>
      <w:r>
        <w:rPr>
          <w:w w:val="65"/>
          <w:sz w:val="20"/>
        </w:rPr>
        <w:t>and</w:t>
      </w:r>
      <w:r>
        <w:rPr>
          <w:spacing w:val="-2"/>
          <w:w w:val="65"/>
          <w:sz w:val="20"/>
        </w:rPr>
        <w:t xml:space="preserve"> </w:t>
      </w:r>
      <w:r>
        <w:rPr>
          <w:w w:val="65"/>
          <w:sz w:val="20"/>
        </w:rPr>
        <w:t>Entebbe</w:t>
      </w:r>
      <w:r>
        <w:rPr>
          <w:spacing w:val="-2"/>
          <w:w w:val="65"/>
          <w:sz w:val="20"/>
        </w:rPr>
        <w:t xml:space="preserve"> </w:t>
      </w:r>
      <w:r>
        <w:rPr>
          <w:w w:val="65"/>
          <w:sz w:val="20"/>
        </w:rPr>
        <w:t>has</w:t>
      </w:r>
      <w:r>
        <w:rPr>
          <w:spacing w:val="-1"/>
          <w:w w:val="65"/>
          <w:sz w:val="20"/>
        </w:rPr>
        <w:t xml:space="preserve"> </w:t>
      </w:r>
      <w:r>
        <w:rPr>
          <w:w w:val="65"/>
          <w:sz w:val="20"/>
        </w:rPr>
        <w:t>left</w:t>
      </w:r>
      <w:r>
        <w:rPr>
          <w:spacing w:val="-3"/>
          <w:w w:val="65"/>
          <w:sz w:val="20"/>
        </w:rPr>
        <w:t xml:space="preserve"> </w:t>
      </w:r>
      <w:r>
        <w:rPr>
          <w:w w:val="65"/>
          <w:sz w:val="20"/>
        </w:rPr>
        <w:t>little</w:t>
      </w:r>
      <w:r>
        <w:rPr>
          <w:spacing w:val="-2"/>
          <w:w w:val="65"/>
          <w:sz w:val="20"/>
        </w:rPr>
        <w:t xml:space="preserve"> </w:t>
      </w:r>
      <w:r>
        <w:rPr>
          <w:w w:val="65"/>
          <w:sz w:val="20"/>
        </w:rPr>
        <w:t>electricity</w:t>
      </w:r>
      <w:r>
        <w:rPr>
          <w:spacing w:val="-1"/>
          <w:w w:val="65"/>
          <w:sz w:val="20"/>
        </w:rPr>
        <w:t xml:space="preserve"> </w:t>
      </w:r>
      <w:r>
        <w:rPr>
          <w:w w:val="65"/>
          <w:sz w:val="20"/>
        </w:rPr>
        <w:t>to</w:t>
      </w:r>
      <w:r>
        <w:rPr>
          <w:spacing w:val="-2"/>
          <w:w w:val="65"/>
          <w:sz w:val="20"/>
        </w:rPr>
        <w:t xml:space="preserve"> </w:t>
      </w:r>
      <w:r>
        <w:rPr>
          <w:w w:val="65"/>
          <w:sz w:val="20"/>
        </w:rPr>
        <w:t>be</w:t>
      </w:r>
      <w:r>
        <w:rPr>
          <w:sz w:val="20"/>
        </w:rPr>
        <w:t xml:space="preserve"> </w:t>
      </w:r>
      <w:r>
        <w:rPr>
          <w:spacing w:val="-2"/>
          <w:w w:val="65"/>
          <w:sz w:val="20"/>
        </w:rPr>
        <w:t>used</w:t>
      </w:r>
      <w:r>
        <w:rPr>
          <w:spacing w:val="-8"/>
          <w:w w:val="65"/>
          <w:sz w:val="20"/>
        </w:rPr>
        <w:t xml:space="preserve"> </w:t>
      </w:r>
      <w:r>
        <w:rPr>
          <w:spacing w:val="-2"/>
          <w:w w:val="65"/>
          <w:sz w:val="20"/>
        </w:rPr>
        <w:t>in</w:t>
      </w:r>
      <w:r>
        <w:rPr>
          <w:spacing w:val="-5"/>
          <w:w w:val="65"/>
          <w:sz w:val="20"/>
        </w:rPr>
        <w:t xml:space="preserve"> </w:t>
      </w:r>
      <w:r>
        <w:rPr>
          <w:spacing w:val="-2"/>
          <w:w w:val="65"/>
          <w:sz w:val="20"/>
        </w:rPr>
        <w:t>other</w:t>
      </w:r>
      <w:r>
        <w:rPr>
          <w:spacing w:val="-6"/>
          <w:w w:val="65"/>
          <w:sz w:val="20"/>
        </w:rPr>
        <w:t xml:space="preserve"> </w:t>
      </w:r>
      <w:r>
        <w:rPr>
          <w:spacing w:val="-2"/>
          <w:w w:val="65"/>
          <w:sz w:val="20"/>
        </w:rPr>
        <w:t>sectors</w:t>
      </w:r>
      <w:r>
        <w:rPr>
          <w:spacing w:val="-8"/>
          <w:w w:val="65"/>
          <w:sz w:val="20"/>
        </w:rPr>
        <w:t xml:space="preserve"> </w:t>
      </w:r>
      <w:r>
        <w:rPr>
          <w:spacing w:val="-2"/>
          <w:w w:val="65"/>
          <w:sz w:val="20"/>
        </w:rPr>
        <w:t>like</w:t>
      </w:r>
      <w:r>
        <w:rPr>
          <w:spacing w:val="-8"/>
          <w:w w:val="65"/>
          <w:sz w:val="20"/>
        </w:rPr>
        <w:t xml:space="preserve"> </w:t>
      </w:r>
      <w:r>
        <w:rPr>
          <w:spacing w:val="-2"/>
          <w:w w:val="65"/>
          <w:sz w:val="20"/>
        </w:rPr>
        <w:t>industrialization</w:t>
      </w:r>
      <w:r>
        <w:rPr>
          <w:spacing w:val="-5"/>
          <w:w w:val="65"/>
          <w:sz w:val="20"/>
        </w:rPr>
        <w:t xml:space="preserve"> </w:t>
      </w:r>
      <w:r>
        <w:rPr>
          <w:spacing w:val="-2"/>
          <w:w w:val="65"/>
          <w:sz w:val="20"/>
        </w:rPr>
        <w:t>and</w:t>
      </w:r>
      <w:r>
        <w:rPr>
          <w:spacing w:val="-5"/>
          <w:w w:val="65"/>
          <w:sz w:val="20"/>
        </w:rPr>
        <w:t xml:space="preserve"> </w:t>
      </w:r>
      <w:r>
        <w:rPr>
          <w:spacing w:val="-2"/>
          <w:w w:val="65"/>
          <w:sz w:val="20"/>
        </w:rPr>
        <w:t>service</w:t>
      </w:r>
      <w:r>
        <w:rPr>
          <w:spacing w:val="-5"/>
          <w:w w:val="65"/>
          <w:sz w:val="20"/>
        </w:rPr>
        <w:t xml:space="preserve"> </w:t>
      </w:r>
      <w:r>
        <w:rPr>
          <w:spacing w:val="-2"/>
          <w:w w:val="65"/>
          <w:sz w:val="20"/>
        </w:rPr>
        <w:t>sector</w:t>
      </w:r>
      <w:r>
        <w:rPr>
          <w:spacing w:val="-5"/>
          <w:w w:val="65"/>
          <w:sz w:val="20"/>
        </w:rPr>
        <w:t xml:space="preserve"> </w:t>
      </w:r>
      <w:r>
        <w:rPr>
          <w:spacing w:val="-2"/>
          <w:w w:val="65"/>
          <w:sz w:val="20"/>
        </w:rPr>
        <w:t>like</w:t>
      </w:r>
      <w:r>
        <w:rPr>
          <w:spacing w:val="-5"/>
          <w:w w:val="65"/>
          <w:sz w:val="20"/>
        </w:rPr>
        <w:t xml:space="preserve"> </w:t>
      </w:r>
      <w:r>
        <w:rPr>
          <w:spacing w:val="-2"/>
          <w:w w:val="65"/>
          <w:sz w:val="20"/>
        </w:rPr>
        <w:t>banking</w:t>
      </w:r>
      <w:r>
        <w:rPr>
          <w:spacing w:val="-5"/>
          <w:w w:val="65"/>
          <w:sz w:val="20"/>
        </w:rPr>
        <w:t xml:space="preserve"> </w:t>
      </w:r>
      <w:r>
        <w:rPr>
          <w:spacing w:val="-2"/>
          <w:w w:val="65"/>
          <w:sz w:val="20"/>
        </w:rPr>
        <w:t>and</w:t>
      </w:r>
      <w:r>
        <w:rPr>
          <w:spacing w:val="-5"/>
          <w:w w:val="65"/>
          <w:sz w:val="20"/>
        </w:rPr>
        <w:t xml:space="preserve"> </w:t>
      </w:r>
      <w:r>
        <w:rPr>
          <w:spacing w:val="-2"/>
          <w:w w:val="65"/>
          <w:sz w:val="20"/>
        </w:rPr>
        <w:t>health</w:t>
      </w:r>
      <w:r>
        <w:rPr>
          <w:spacing w:val="-5"/>
          <w:w w:val="65"/>
          <w:sz w:val="20"/>
        </w:rPr>
        <w:t xml:space="preserve"> </w:t>
      </w:r>
      <w:r>
        <w:rPr>
          <w:spacing w:val="-2"/>
          <w:w w:val="65"/>
          <w:sz w:val="20"/>
        </w:rPr>
        <w:t>centres.</w:t>
      </w:r>
    </w:p>
    <w:p w:rsidR="00E5575B" w:rsidRDefault="00D512E5">
      <w:pPr>
        <w:pStyle w:val="ListParagraph"/>
        <w:numPr>
          <w:ilvl w:val="0"/>
          <w:numId w:val="78"/>
        </w:numPr>
        <w:tabs>
          <w:tab w:val="left" w:pos="550"/>
        </w:tabs>
        <w:ind w:right="715" w:firstLine="0"/>
        <w:jc w:val="left"/>
        <w:rPr>
          <w:sz w:val="20"/>
        </w:rPr>
      </w:pPr>
      <w:r>
        <w:rPr>
          <w:spacing w:val="-2"/>
          <w:w w:val="65"/>
          <w:sz w:val="20"/>
        </w:rPr>
        <w:t>High</w:t>
      </w:r>
      <w:r>
        <w:rPr>
          <w:spacing w:val="-16"/>
          <w:sz w:val="20"/>
        </w:rPr>
        <w:t xml:space="preserve"> </w:t>
      </w:r>
      <w:r>
        <w:rPr>
          <w:spacing w:val="-2"/>
          <w:w w:val="65"/>
          <w:sz w:val="20"/>
        </w:rPr>
        <w:t>population</w:t>
      </w:r>
      <w:r>
        <w:rPr>
          <w:spacing w:val="-16"/>
          <w:sz w:val="20"/>
        </w:rPr>
        <w:t xml:space="preserve"> </w:t>
      </w:r>
      <w:r>
        <w:rPr>
          <w:spacing w:val="-2"/>
          <w:w w:val="65"/>
          <w:sz w:val="20"/>
        </w:rPr>
        <w:t>growth rate</w:t>
      </w:r>
      <w:r>
        <w:rPr>
          <w:spacing w:val="-16"/>
          <w:sz w:val="20"/>
        </w:rPr>
        <w:t xml:space="preserve"> </w:t>
      </w:r>
      <w:r>
        <w:rPr>
          <w:spacing w:val="-2"/>
          <w:w w:val="65"/>
          <w:sz w:val="20"/>
        </w:rPr>
        <w:t>and</w:t>
      </w:r>
      <w:r>
        <w:rPr>
          <w:spacing w:val="-16"/>
          <w:sz w:val="20"/>
        </w:rPr>
        <w:t xml:space="preserve"> </w:t>
      </w:r>
      <w:r>
        <w:rPr>
          <w:spacing w:val="-2"/>
          <w:w w:val="65"/>
          <w:sz w:val="20"/>
        </w:rPr>
        <w:t>an</w:t>
      </w:r>
      <w:r>
        <w:rPr>
          <w:spacing w:val="-16"/>
          <w:sz w:val="20"/>
        </w:rPr>
        <w:t xml:space="preserve"> </w:t>
      </w:r>
      <w:r>
        <w:rPr>
          <w:spacing w:val="-2"/>
          <w:w w:val="65"/>
          <w:sz w:val="20"/>
        </w:rPr>
        <w:t>increase</w:t>
      </w:r>
      <w:r>
        <w:rPr>
          <w:spacing w:val="-18"/>
          <w:sz w:val="20"/>
        </w:rPr>
        <w:t xml:space="preserve"> </w:t>
      </w:r>
      <w:r>
        <w:rPr>
          <w:spacing w:val="-2"/>
          <w:w w:val="65"/>
          <w:sz w:val="20"/>
        </w:rPr>
        <w:t>in</w:t>
      </w:r>
      <w:r>
        <w:rPr>
          <w:spacing w:val="-16"/>
          <w:sz w:val="20"/>
        </w:rPr>
        <w:t xml:space="preserve"> </w:t>
      </w:r>
      <w:r>
        <w:rPr>
          <w:spacing w:val="-2"/>
          <w:w w:val="65"/>
          <w:sz w:val="20"/>
        </w:rPr>
        <w:t>the</w:t>
      </w:r>
      <w:r>
        <w:rPr>
          <w:spacing w:val="-16"/>
          <w:sz w:val="20"/>
        </w:rPr>
        <w:t xml:space="preserve"> </w:t>
      </w:r>
      <w:r>
        <w:rPr>
          <w:spacing w:val="-2"/>
          <w:w w:val="65"/>
          <w:sz w:val="20"/>
        </w:rPr>
        <w:t>number</w:t>
      </w:r>
      <w:r>
        <w:rPr>
          <w:spacing w:val="-16"/>
          <w:sz w:val="20"/>
        </w:rPr>
        <w:t xml:space="preserve"> </w:t>
      </w:r>
      <w:r>
        <w:rPr>
          <w:spacing w:val="-2"/>
          <w:w w:val="65"/>
          <w:sz w:val="20"/>
        </w:rPr>
        <w:t>of</w:t>
      </w:r>
      <w:r>
        <w:rPr>
          <w:spacing w:val="-16"/>
          <w:sz w:val="20"/>
        </w:rPr>
        <w:t xml:space="preserve"> </w:t>
      </w:r>
      <w:r>
        <w:rPr>
          <w:spacing w:val="-2"/>
          <w:w w:val="65"/>
          <w:sz w:val="20"/>
        </w:rPr>
        <w:t>new</w:t>
      </w:r>
      <w:r>
        <w:rPr>
          <w:spacing w:val="-17"/>
          <w:sz w:val="20"/>
        </w:rPr>
        <w:t xml:space="preserve"> </w:t>
      </w:r>
      <w:r>
        <w:rPr>
          <w:spacing w:val="-2"/>
          <w:w w:val="65"/>
          <w:sz w:val="20"/>
        </w:rPr>
        <w:t>connections</w:t>
      </w:r>
      <w:r>
        <w:rPr>
          <w:spacing w:val="-18"/>
          <w:sz w:val="20"/>
        </w:rPr>
        <w:t xml:space="preserve"> </w:t>
      </w:r>
      <w:r>
        <w:rPr>
          <w:spacing w:val="-2"/>
          <w:w w:val="65"/>
          <w:sz w:val="20"/>
        </w:rPr>
        <w:t>to</w:t>
      </w:r>
      <w:r>
        <w:rPr>
          <w:spacing w:val="-16"/>
          <w:sz w:val="20"/>
        </w:rPr>
        <w:t xml:space="preserve"> </w:t>
      </w:r>
      <w:r>
        <w:rPr>
          <w:spacing w:val="-2"/>
          <w:w w:val="65"/>
          <w:sz w:val="20"/>
        </w:rPr>
        <w:t>UMEME</w:t>
      </w:r>
      <w:r>
        <w:rPr>
          <w:spacing w:val="-18"/>
          <w:sz w:val="20"/>
        </w:rPr>
        <w:t xml:space="preserve"> </w:t>
      </w:r>
      <w:r>
        <w:rPr>
          <w:spacing w:val="-2"/>
          <w:w w:val="65"/>
          <w:sz w:val="20"/>
        </w:rPr>
        <w:t>in</w:t>
      </w:r>
      <w:r>
        <w:rPr>
          <w:spacing w:val="-18"/>
          <w:sz w:val="20"/>
        </w:rPr>
        <w:t xml:space="preserve"> </w:t>
      </w:r>
      <w:r>
        <w:rPr>
          <w:spacing w:val="-2"/>
          <w:w w:val="65"/>
          <w:sz w:val="20"/>
        </w:rPr>
        <w:t>rapidly</w:t>
      </w:r>
      <w:r>
        <w:rPr>
          <w:spacing w:val="-16"/>
          <w:sz w:val="20"/>
        </w:rPr>
        <w:t xml:space="preserve"> </w:t>
      </w:r>
      <w:r>
        <w:rPr>
          <w:spacing w:val="-2"/>
          <w:w w:val="65"/>
          <w:sz w:val="20"/>
        </w:rPr>
        <w:t>expanding</w:t>
      </w:r>
      <w:r>
        <w:rPr>
          <w:spacing w:val="-16"/>
          <w:sz w:val="20"/>
        </w:rPr>
        <w:t xml:space="preserve"> </w:t>
      </w:r>
      <w:r>
        <w:rPr>
          <w:spacing w:val="-2"/>
          <w:w w:val="65"/>
          <w:sz w:val="20"/>
        </w:rPr>
        <w:t>cities</w:t>
      </w:r>
      <w:r>
        <w:rPr>
          <w:spacing w:val="-18"/>
          <w:sz w:val="20"/>
        </w:rPr>
        <w:t xml:space="preserve"> </w:t>
      </w:r>
      <w:r>
        <w:rPr>
          <w:spacing w:val="-2"/>
          <w:w w:val="65"/>
          <w:sz w:val="20"/>
        </w:rPr>
        <w:t>like</w:t>
      </w:r>
      <w:r>
        <w:rPr>
          <w:spacing w:val="-16"/>
          <w:sz w:val="20"/>
        </w:rPr>
        <w:t xml:space="preserve"> </w:t>
      </w:r>
      <w:r>
        <w:rPr>
          <w:spacing w:val="-2"/>
          <w:w w:val="65"/>
          <w:sz w:val="20"/>
        </w:rPr>
        <w:t>Kampala,</w:t>
      </w:r>
      <w:r>
        <w:rPr>
          <w:spacing w:val="-18"/>
          <w:sz w:val="20"/>
        </w:rPr>
        <w:t xml:space="preserve"> </w:t>
      </w:r>
      <w:r>
        <w:rPr>
          <w:spacing w:val="-2"/>
          <w:w w:val="65"/>
          <w:sz w:val="20"/>
        </w:rPr>
        <w:t>Jinja</w:t>
      </w:r>
      <w:r>
        <w:rPr>
          <w:spacing w:val="-16"/>
          <w:sz w:val="20"/>
        </w:rPr>
        <w:t xml:space="preserve"> </w:t>
      </w:r>
      <w:r>
        <w:rPr>
          <w:spacing w:val="-2"/>
          <w:w w:val="65"/>
          <w:sz w:val="20"/>
        </w:rPr>
        <w:t>and</w:t>
      </w:r>
      <w:r>
        <w:rPr>
          <w:spacing w:val="-16"/>
          <w:sz w:val="20"/>
        </w:rPr>
        <w:t xml:space="preserve"> </w:t>
      </w:r>
      <w:r>
        <w:rPr>
          <w:spacing w:val="-2"/>
          <w:w w:val="65"/>
          <w:sz w:val="20"/>
        </w:rPr>
        <w:t>Mbarara</w:t>
      </w:r>
      <w:r>
        <w:rPr>
          <w:spacing w:val="-17"/>
          <w:sz w:val="20"/>
        </w:rPr>
        <w:t xml:space="preserve"> </w:t>
      </w:r>
      <w:r>
        <w:rPr>
          <w:spacing w:val="-2"/>
          <w:w w:val="65"/>
          <w:sz w:val="20"/>
        </w:rPr>
        <w:t>have</w:t>
      </w:r>
      <w:r>
        <w:rPr>
          <w:spacing w:val="-16"/>
          <w:sz w:val="20"/>
        </w:rPr>
        <w:t xml:space="preserve"> </w:t>
      </w:r>
      <w:r>
        <w:rPr>
          <w:spacing w:val="-2"/>
          <w:w w:val="65"/>
          <w:sz w:val="20"/>
        </w:rPr>
        <w:t>affected</w:t>
      </w:r>
      <w:r>
        <w:rPr>
          <w:spacing w:val="-16"/>
          <w:sz w:val="20"/>
        </w:rPr>
        <w:t xml:space="preserve"> </w:t>
      </w:r>
      <w:r>
        <w:rPr>
          <w:spacing w:val="-2"/>
          <w:w w:val="65"/>
          <w:sz w:val="20"/>
        </w:rPr>
        <w:t>the</w:t>
      </w:r>
      <w:r>
        <w:rPr>
          <w:spacing w:val="-18"/>
          <w:sz w:val="20"/>
        </w:rPr>
        <w:t xml:space="preserve"> </w:t>
      </w:r>
      <w:r>
        <w:rPr>
          <w:spacing w:val="-2"/>
          <w:w w:val="65"/>
          <w:sz w:val="20"/>
        </w:rPr>
        <w:t>supply</w:t>
      </w:r>
      <w:r>
        <w:rPr>
          <w:spacing w:val="-16"/>
          <w:sz w:val="20"/>
        </w:rPr>
        <w:t xml:space="preserve"> </w:t>
      </w:r>
      <w:r>
        <w:rPr>
          <w:spacing w:val="-2"/>
          <w:w w:val="65"/>
          <w:sz w:val="20"/>
        </w:rPr>
        <w:t>of</w:t>
      </w:r>
      <w:r>
        <w:rPr>
          <w:spacing w:val="-16"/>
          <w:sz w:val="20"/>
        </w:rPr>
        <w:t xml:space="preserve"> </w:t>
      </w:r>
      <w:r>
        <w:rPr>
          <w:spacing w:val="-2"/>
          <w:w w:val="65"/>
          <w:sz w:val="20"/>
        </w:rPr>
        <w:t>hydro</w:t>
      </w:r>
      <w:r>
        <w:rPr>
          <w:spacing w:val="-16"/>
          <w:sz w:val="20"/>
        </w:rPr>
        <w:t xml:space="preserve"> </w:t>
      </w:r>
      <w:r>
        <w:rPr>
          <w:spacing w:val="-2"/>
          <w:w w:val="65"/>
          <w:sz w:val="20"/>
        </w:rPr>
        <w:t>electricity</w:t>
      </w:r>
      <w:r>
        <w:rPr>
          <w:sz w:val="20"/>
        </w:rPr>
        <w:t xml:space="preserve"> </w:t>
      </w:r>
      <w:r>
        <w:rPr>
          <w:w w:val="65"/>
          <w:sz w:val="20"/>
        </w:rPr>
        <w:t>in Uganda. Such big numbers</w:t>
      </w:r>
      <w:r>
        <w:rPr>
          <w:spacing w:val="-2"/>
          <w:sz w:val="20"/>
        </w:rPr>
        <w:t xml:space="preserve"> </w:t>
      </w:r>
      <w:r>
        <w:rPr>
          <w:w w:val="65"/>
          <w:sz w:val="20"/>
        </w:rPr>
        <w:t>require</w:t>
      </w:r>
      <w:r>
        <w:rPr>
          <w:spacing w:val="-2"/>
          <w:sz w:val="20"/>
        </w:rPr>
        <w:t xml:space="preserve"> </w:t>
      </w:r>
      <w:r>
        <w:rPr>
          <w:w w:val="65"/>
          <w:sz w:val="20"/>
        </w:rPr>
        <w:t>a</w:t>
      </w:r>
      <w:r>
        <w:rPr>
          <w:spacing w:val="-2"/>
          <w:sz w:val="20"/>
        </w:rPr>
        <w:t xml:space="preserve"> </w:t>
      </w:r>
      <w:r>
        <w:rPr>
          <w:w w:val="65"/>
          <w:sz w:val="20"/>
        </w:rPr>
        <w:t>constant</w:t>
      </w:r>
      <w:r>
        <w:rPr>
          <w:sz w:val="20"/>
        </w:rPr>
        <w:t xml:space="preserve"> </w:t>
      </w:r>
      <w:r>
        <w:rPr>
          <w:w w:val="65"/>
          <w:sz w:val="20"/>
        </w:rPr>
        <w:t>increase</w:t>
      </w:r>
      <w:r>
        <w:rPr>
          <w:spacing w:val="-2"/>
          <w:sz w:val="20"/>
        </w:rPr>
        <w:t xml:space="preserve"> </w:t>
      </w:r>
      <w:r>
        <w:rPr>
          <w:w w:val="65"/>
          <w:sz w:val="20"/>
        </w:rPr>
        <w:t>in</w:t>
      </w:r>
      <w:r>
        <w:rPr>
          <w:spacing w:val="-2"/>
          <w:sz w:val="20"/>
        </w:rPr>
        <w:t xml:space="preserve"> </w:t>
      </w:r>
      <w:r>
        <w:rPr>
          <w:w w:val="65"/>
          <w:sz w:val="20"/>
        </w:rPr>
        <w:t>the</w:t>
      </w:r>
      <w:r>
        <w:rPr>
          <w:spacing w:val="-2"/>
          <w:sz w:val="20"/>
        </w:rPr>
        <w:t xml:space="preserve"> </w:t>
      </w:r>
      <w:r>
        <w:rPr>
          <w:w w:val="65"/>
          <w:sz w:val="20"/>
        </w:rPr>
        <w:t>amount</w:t>
      </w:r>
      <w:r>
        <w:rPr>
          <w:sz w:val="20"/>
        </w:rPr>
        <w:t xml:space="preserve"> </w:t>
      </w:r>
      <w:r>
        <w:rPr>
          <w:w w:val="65"/>
          <w:sz w:val="20"/>
        </w:rPr>
        <w:t>of</w:t>
      </w:r>
      <w:r>
        <w:rPr>
          <w:sz w:val="20"/>
        </w:rPr>
        <w:t xml:space="preserve"> </w:t>
      </w:r>
      <w:r>
        <w:rPr>
          <w:w w:val="65"/>
          <w:sz w:val="20"/>
        </w:rPr>
        <w:t>mega</w:t>
      </w:r>
      <w:r>
        <w:rPr>
          <w:spacing w:val="-2"/>
          <w:sz w:val="20"/>
        </w:rPr>
        <w:t xml:space="preserve"> </w:t>
      </w:r>
      <w:r>
        <w:rPr>
          <w:w w:val="65"/>
          <w:sz w:val="20"/>
        </w:rPr>
        <w:t>watts</w:t>
      </w:r>
      <w:r>
        <w:rPr>
          <w:sz w:val="20"/>
        </w:rPr>
        <w:t xml:space="preserve"> </w:t>
      </w:r>
      <w:r>
        <w:rPr>
          <w:w w:val="65"/>
          <w:sz w:val="20"/>
        </w:rPr>
        <w:t>which</w:t>
      </w:r>
      <w:r>
        <w:rPr>
          <w:sz w:val="20"/>
        </w:rPr>
        <w:t xml:space="preserve"> </w:t>
      </w:r>
      <w:r>
        <w:rPr>
          <w:w w:val="65"/>
          <w:sz w:val="20"/>
        </w:rPr>
        <w:t>can't</w:t>
      </w:r>
      <w:r>
        <w:rPr>
          <w:sz w:val="20"/>
        </w:rPr>
        <w:t xml:space="preserve"> </w:t>
      </w:r>
      <w:r>
        <w:rPr>
          <w:w w:val="65"/>
          <w:sz w:val="20"/>
        </w:rPr>
        <w:t>be</w:t>
      </w:r>
      <w:r>
        <w:rPr>
          <w:sz w:val="20"/>
        </w:rPr>
        <w:t xml:space="preserve"> </w:t>
      </w:r>
      <w:r>
        <w:rPr>
          <w:w w:val="65"/>
          <w:sz w:val="20"/>
        </w:rPr>
        <w:t>generated</w:t>
      </w:r>
      <w:r>
        <w:rPr>
          <w:sz w:val="20"/>
        </w:rPr>
        <w:t xml:space="preserve"> </w:t>
      </w:r>
      <w:r>
        <w:rPr>
          <w:w w:val="65"/>
          <w:sz w:val="20"/>
        </w:rPr>
        <w:t>from</w:t>
      </w:r>
      <w:r>
        <w:rPr>
          <w:sz w:val="20"/>
        </w:rPr>
        <w:t xml:space="preserve"> </w:t>
      </w:r>
      <w:r>
        <w:rPr>
          <w:w w:val="65"/>
          <w:sz w:val="20"/>
        </w:rPr>
        <w:t>Jinja</w:t>
      </w:r>
      <w:r>
        <w:rPr>
          <w:sz w:val="20"/>
        </w:rPr>
        <w:t xml:space="preserve"> </w:t>
      </w:r>
      <w:r>
        <w:rPr>
          <w:w w:val="65"/>
          <w:sz w:val="20"/>
        </w:rPr>
        <w:t>at</w:t>
      </w:r>
      <w:r>
        <w:rPr>
          <w:sz w:val="20"/>
        </w:rPr>
        <w:t xml:space="preserve"> </w:t>
      </w:r>
      <w:r>
        <w:rPr>
          <w:w w:val="65"/>
          <w:sz w:val="20"/>
        </w:rPr>
        <w:t>Nalubaale</w:t>
      </w:r>
      <w:r>
        <w:rPr>
          <w:spacing w:val="-2"/>
          <w:sz w:val="20"/>
        </w:rPr>
        <w:t xml:space="preserve"> </w:t>
      </w:r>
      <w:r>
        <w:rPr>
          <w:w w:val="65"/>
          <w:sz w:val="20"/>
        </w:rPr>
        <w:t>power</w:t>
      </w:r>
      <w:r>
        <w:rPr>
          <w:sz w:val="20"/>
        </w:rPr>
        <w:t xml:space="preserve"> </w:t>
      </w:r>
      <w:r>
        <w:rPr>
          <w:w w:val="65"/>
          <w:sz w:val="20"/>
        </w:rPr>
        <w:t>station.</w:t>
      </w:r>
    </w:p>
    <w:p w:rsidR="00E5575B" w:rsidRDefault="00D512E5">
      <w:pPr>
        <w:pStyle w:val="ListParagraph"/>
        <w:numPr>
          <w:ilvl w:val="0"/>
          <w:numId w:val="78"/>
        </w:numPr>
        <w:tabs>
          <w:tab w:val="left" w:pos="550"/>
        </w:tabs>
        <w:spacing w:line="242" w:lineRule="auto"/>
        <w:ind w:right="715" w:firstLine="0"/>
        <w:rPr>
          <w:sz w:val="20"/>
        </w:rPr>
      </w:pPr>
      <w:r>
        <w:rPr>
          <w:w w:val="65"/>
          <w:sz w:val="20"/>
        </w:rPr>
        <w:t>Uganda</w:t>
      </w:r>
      <w:r>
        <w:rPr>
          <w:spacing w:val="-11"/>
          <w:sz w:val="20"/>
        </w:rPr>
        <w:t xml:space="preserve"> </w:t>
      </w:r>
      <w:r>
        <w:rPr>
          <w:w w:val="65"/>
          <w:sz w:val="20"/>
        </w:rPr>
        <w:t>is</w:t>
      </w:r>
      <w:r>
        <w:rPr>
          <w:spacing w:val="-11"/>
          <w:sz w:val="20"/>
        </w:rPr>
        <w:t xml:space="preserve"> </w:t>
      </w:r>
      <w:r>
        <w:rPr>
          <w:w w:val="65"/>
          <w:sz w:val="20"/>
        </w:rPr>
        <w:t>rapidly</w:t>
      </w:r>
      <w:r>
        <w:rPr>
          <w:spacing w:val="-8"/>
          <w:sz w:val="20"/>
        </w:rPr>
        <w:t xml:space="preserve"> </w:t>
      </w:r>
      <w:r>
        <w:rPr>
          <w:w w:val="65"/>
          <w:sz w:val="20"/>
        </w:rPr>
        <w:t>developing</w:t>
      </w:r>
      <w:r>
        <w:rPr>
          <w:spacing w:val="-8"/>
          <w:sz w:val="20"/>
        </w:rPr>
        <w:t xml:space="preserve"> </w:t>
      </w:r>
      <w:r>
        <w:rPr>
          <w:w w:val="65"/>
          <w:sz w:val="20"/>
        </w:rPr>
        <w:t>her</w:t>
      </w:r>
      <w:r>
        <w:rPr>
          <w:spacing w:val="-11"/>
          <w:sz w:val="20"/>
        </w:rPr>
        <w:t xml:space="preserve"> </w:t>
      </w:r>
      <w:r>
        <w:rPr>
          <w:w w:val="65"/>
          <w:sz w:val="20"/>
        </w:rPr>
        <w:t>industrial</w:t>
      </w:r>
      <w:r>
        <w:rPr>
          <w:spacing w:val="-7"/>
          <w:sz w:val="20"/>
        </w:rPr>
        <w:t xml:space="preserve"> </w:t>
      </w:r>
      <w:r>
        <w:rPr>
          <w:w w:val="65"/>
          <w:sz w:val="20"/>
        </w:rPr>
        <w:t>sector</w:t>
      </w:r>
      <w:r>
        <w:rPr>
          <w:spacing w:val="-11"/>
          <w:sz w:val="20"/>
        </w:rPr>
        <w:t xml:space="preserve"> </w:t>
      </w:r>
      <w:r>
        <w:rPr>
          <w:w w:val="65"/>
          <w:sz w:val="20"/>
        </w:rPr>
        <w:t>in</w:t>
      </w:r>
      <w:r>
        <w:rPr>
          <w:spacing w:val="-11"/>
          <w:sz w:val="20"/>
        </w:rPr>
        <w:t xml:space="preserve"> </w:t>
      </w:r>
      <w:r>
        <w:rPr>
          <w:w w:val="65"/>
          <w:sz w:val="20"/>
        </w:rPr>
        <w:t>a</w:t>
      </w:r>
      <w:r>
        <w:rPr>
          <w:spacing w:val="-11"/>
          <w:sz w:val="20"/>
        </w:rPr>
        <w:t xml:space="preserve"> </w:t>
      </w:r>
      <w:r>
        <w:rPr>
          <w:w w:val="65"/>
          <w:sz w:val="20"/>
        </w:rPr>
        <w:t>few</w:t>
      </w:r>
      <w:r>
        <w:rPr>
          <w:spacing w:val="-11"/>
          <w:sz w:val="20"/>
        </w:rPr>
        <w:t xml:space="preserve"> </w:t>
      </w:r>
      <w:r>
        <w:rPr>
          <w:w w:val="65"/>
          <w:sz w:val="20"/>
        </w:rPr>
        <w:t>towns</w:t>
      </w:r>
      <w:r>
        <w:rPr>
          <w:spacing w:val="-8"/>
          <w:sz w:val="20"/>
        </w:rPr>
        <w:t xml:space="preserve"> </w:t>
      </w:r>
      <w:r>
        <w:rPr>
          <w:w w:val="65"/>
          <w:sz w:val="20"/>
        </w:rPr>
        <w:t>such</w:t>
      </w:r>
      <w:r>
        <w:rPr>
          <w:spacing w:val="-3"/>
          <w:sz w:val="20"/>
        </w:rPr>
        <w:t xml:space="preserve"> </w:t>
      </w:r>
      <w:r>
        <w:rPr>
          <w:w w:val="65"/>
          <w:sz w:val="20"/>
        </w:rPr>
        <w:t>as</w:t>
      </w:r>
      <w:r>
        <w:rPr>
          <w:spacing w:val="-11"/>
          <w:sz w:val="20"/>
        </w:rPr>
        <w:t xml:space="preserve"> </w:t>
      </w:r>
      <w:r>
        <w:rPr>
          <w:w w:val="65"/>
          <w:sz w:val="20"/>
        </w:rPr>
        <w:t>Kampala</w:t>
      </w:r>
      <w:r>
        <w:rPr>
          <w:spacing w:val="-14"/>
          <w:sz w:val="20"/>
        </w:rPr>
        <w:t xml:space="preserve"> </w:t>
      </w:r>
      <w:r>
        <w:rPr>
          <w:w w:val="65"/>
          <w:sz w:val="20"/>
        </w:rPr>
        <w:t>and</w:t>
      </w:r>
      <w:r>
        <w:rPr>
          <w:spacing w:val="-10"/>
          <w:sz w:val="20"/>
        </w:rPr>
        <w:t xml:space="preserve"> </w:t>
      </w:r>
      <w:r>
        <w:rPr>
          <w:w w:val="65"/>
          <w:sz w:val="20"/>
        </w:rPr>
        <w:t>her</w:t>
      </w:r>
      <w:r>
        <w:rPr>
          <w:spacing w:val="-11"/>
          <w:sz w:val="20"/>
        </w:rPr>
        <w:t xml:space="preserve"> </w:t>
      </w:r>
      <w:r>
        <w:rPr>
          <w:w w:val="65"/>
          <w:sz w:val="20"/>
        </w:rPr>
        <w:t>suburbs</w:t>
      </w:r>
      <w:r>
        <w:rPr>
          <w:spacing w:val="-11"/>
          <w:sz w:val="20"/>
        </w:rPr>
        <w:t xml:space="preserve"> </w:t>
      </w:r>
      <w:r>
        <w:rPr>
          <w:w w:val="65"/>
          <w:sz w:val="20"/>
        </w:rPr>
        <w:t>like</w:t>
      </w:r>
      <w:r>
        <w:rPr>
          <w:spacing w:val="-11"/>
          <w:sz w:val="20"/>
        </w:rPr>
        <w:t xml:space="preserve"> </w:t>
      </w:r>
      <w:r>
        <w:rPr>
          <w:w w:val="65"/>
          <w:sz w:val="20"/>
        </w:rPr>
        <w:t>Namanve,</w:t>
      </w:r>
      <w:r>
        <w:rPr>
          <w:spacing w:val="-11"/>
          <w:sz w:val="20"/>
        </w:rPr>
        <w:t xml:space="preserve"> </w:t>
      </w:r>
      <w:r>
        <w:rPr>
          <w:w w:val="65"/>
          <w:sz w:val="20"/>
        </w:rPr>
        <w:t>Kawempe,</w:t>
      </w:r>
      <w:r>
        <w:rPr>
          <w:spacing w:val="-11"/>
          <w:sz w:val="20"/>
        </w:rPr>
        <w:t xml:space="preserve"> </w:t>
      </w:r>
      <w:r>
        <w:rPr>
          <w:w w:val="65"/>
          <w:sz w:val="20"/>
        </w:rPr>
        <w:t>Nalukolongo,</w:t>
      </w:r>
      <w:r>
        <w:rPr>
          <w:spacing w:val="-7"/>
          <w:sz w:val="20"/>
        </w:rPr>
        <w:t xml:space="preserve"> </w:t>
      </w:r>
      <w:r>
        <w:rPr>
          <w:w w:val="65"/>
          <w:sz w:val="20"/>
        </w:rPr>
        <w:t>Nakawa,</w:t>
      </w:r>
      <w:r>
        <w:rPr>
          <w:spacing w:val="-13"/>
          <w:sz w:val="20"/>
        </w:rPr>
        <w:t xml:space="preserve"> </w:t>
      </w:r>
      <w:r>
        <w:rPr>
          <w:w w:val="65"/>
          <w:sz w:val="20"/>
        </w:rPr>
        <w:t>Kyambogo,</w:t>
      </w:r>
      <w:r>
        <w:rPr>
          <w:spacing w:val="-13"/>
          <w:sz w:val="20"/>
        </w:rPr>
        <w:t xml:space="preserve"> </w:t>
      </w:r>
      <w:r>
        <w:rPr>
          <w:w w:val="65"/>
          <w:sz w:val="20"/>
        </w:rPr>
        <w:t>Luzira,</w:t>
      </w:r>
      <w:r>
        <w:rPr>
          <w:spacing w:val="-13"/>
          <w:sz w:val="20"/>
        </w:rPr>
        <w:t xml:space="preserve"> </w:t>
      </w:r>
      <w:r>
        <w:rPr>
          <w:w w:val="65"/>
          <w:sz w:val="20"/>
        </w:rPr>
        <w:t>Bugoloobi</w:t>
      </w:r>
      <w:r>
        <w:rPr>
          <w:spacing w:val="-13"/>
          <w:sz w:val="20"/>
        </w:rPr>
        <w:t xml:space="preserve"> </w:t>
      </w:r>
      <w:r>
        <w:rPr>
          <w:w w:val="65"/>
          <w:sz w:val="20"/>
        </w:rPr>
        <w:t>which</w:t>
      </w:r>
      <w:r>
        <w:rPr>
          <w:sz w:val="20"/>
        </w:rPr>
        <w:t xml:space="preserve"> </w:t>
      </w:r>
      <w:r>
        <w:rPr>
          <w:w w:val="65"/>
          <w:sz w:val="20"/>
        </w:rPr>
        <w:t>have</w:t>
      </w:r>
      <w:r>
        <w:rPr>
          <w:spacing w:val="-8"/>
          <w:sz w:val="20"/>
        </w:rPr>
        <w:t xml:space="preserve"> </w:t>
      </w:r>
      <w:r>
        <w:rPr>
          <w:w w:val="65"/>
          <w:sz w:val="20"/>
        </w:rPr>
        <w:t>high</w:t>
      </w:r>
      <w:r>
        <w:rPr>
          <w:spacing w:val="-8"/>
          <w:sz w:val="20"/>
        </w:rPr>
        <w:t xml:space="preserve"> </w:t>
      </w:r>
      <w:r>
        <w:rPr>
          <w:w w:val="65"/>
          <w:sz w:val="20"/>
        </w:rPr>
        <w:t>energy</w:t>
      </w:r>
      <w:r>
        <w:rPr>
          <w:spacing w:val="-6"/>
          <w:sz w:val="20"/>
        </w:rPr>
        <w:t xml:space="preserve"> </w:t>
      </w:r>
      <w:r>
        <w:rPr>
          <w:w w:val="65"/>
          <w:sz w:val="20"/>
        </w:rPr>
        <w:t>consuming</w:t>
      </w:r>
      <w:r>
        <w:rPr>
          <w:spacing w:val="-4"/>
          <w:sz w:val="20"/>
        </w:rPr>
        <w:t xml:space="preserve"> </w:t>
      </w:r>
      <w:r>
        <w:rPr>
          <w:w w:val="65"/>
          <w:sz w:val="20"/>
        </w:rPr>
        <w:t>machines</w:t>
      </w:r>
      <w:r>
        <w:rPr>
          <w:spacing w:val="-4"/>
          <w:sz w:val="20"/>
        </w:rPr>
        <w:t xml:space="preserve"> </w:t>
      </w:r>
      <w:r>
        <w:rPr>
          <w:w w:val="65"/>
          <w:sz w:val="20"/>
        </w:rPr>
        <w:t>for</w:t>
      </w:r>
      <w:r>
        <w:rPr>
          <w:spacing w:val="-4"/>
          <w:sz w:val="20"/>
        </w:rPr>
        <w:t xml:space="preserve"> </w:t>
      </w:r>
      <w:r>
        <w:rPr>
          <w:w w:val="65"/>
          <w:sz w:val="20"/>
        </w:rPr>
        <w:t>example</w:t>
      </w:r>
      <w:r>
        <w:rPr>
          <w:spacing w:val="-5"/>
          <w:sz w:val="20"/>
        </w:rPr>
        <w:t xml:space="preserve"> </w:t>
      </w:r>
      <w:r>
        <w:rPr>
          <w:w w:val="65"/>
          <w:sz w:val="20"/>
        </w:rPr>
        <w:t>Roofings</w:t>
      </w:r>
      <w:r>
        <w:rPr>
          <w:spacing w:val="-4"/>
          <w:sz w:val="20"/>
        </w:rPr>
        <w:t xml:space="preserve"> </w:t>
      </w:r>
      <w:r>
        <w:rPr>
          <w:w w:val="65"/>
          <w:sz w:val="20"/>
        </w:rPr>
        <w:t>steel</w:t>
      </w:r>
      <w:r>
        <w:rPr>
          <w:spacing w:val="-4"/>
          <w:sz w:val="20"/>
        </w:rPr>
        <w:t xml:space="preserve"> </w:t>
      </w:r>
      <w:r>
        <w:rPr>
          <w:w w:val="65"/>
          <w:sz w:val="20"/>
        </w:rPr>
        <w:t>mills</w:t>
      </w:r>
      <w:r>
        <w:rPr>
          <w:spacing w:val="-4"/>
          <w:sz w:val="20"/>
        </w:rPr>
        <w:t xml:space="preserve"> </w:t>
      </w:r>
      <w:r>
        <w:rPr>
          <w:w w:val="65"/>
          <w:sz w:val="20"/>
        </w:rPr>
        <w:t>along</w:t>
      </w:r>
      <w:r>
        <w:rPr>
          <w:spacing w:val="-4"/>
          <w:sz w:val="20"/>
        </w:rPr>
        <w:t xml:space="preserve"> </w:t>
      </w:r>
      <w:r>
        <w:rPr>
          <w:w w:val="65"/>
          <w:sz w:val="20"/>
        </w:rPr>
        <w:t>Entebbe</w:t>
      </w:r>
      <w:r>
        <w:rPr>
          <w:spacing w:val="-2"/>
          <w:sz w:val="20"/>
        </w:rPr>
        <w:t xml:space="preserve"> </w:t>
      </w:r>
      <w:r>
        <w:rPr>
          <w:w w:val="65"/>
          <w:sz w:val="20"/>
        </w:rPr>
        <w:t>road,</w:t>
      </w:r>
      <w:r>
        <w:rPr>
          <w:spacing w:val="-2"/>
          <w:sz w:val="20"/>
        </w:rPr>
        <w:t xml:space="preserve"> </w:t>
      </w:r>
      <w:r>
        <w:rPr>
          <w:w w:val="65"/>
          <w:sz w:val="20"/>
        </w:rPr>
        <w:t>Uganda</w:t>
      </w:r>
      <w:r>
        <w:rPr>
          <w:spacing w:val="-2"/>
          <w:sz w:val="20"/>
        </w:rPr>
        <w:t xml:space="preserve"> </w:t>
      </w:r>
      <w:r>
        <w:rPr>
          <w:w w:val="65"/>
          <w:sz w:val="20"/>
        </w:rPr>
        <w:t>Baati</w:t>
      </w:r>
      <w:r>
        <w:rPr>
          <w:spacing w:val="-4"/>
          <w:sz w:val="20"/>
        </w:rPr>
        <w:t xml:space="preserve"> </w:t>
      </w:r>
      <w:r>
        <w:rPr>
          <w:w w:val="65"/>
          <w:sz w:val="20"/>
        </w:rPr>
        <w:t>steel</w:t>
      </w:r>
      <w:r>
        <w:rPr>
          <w:spacing w:val="-2"/>
          <w:sz w:val="20"/>
        </w:rPr>
        <w:t xml:space="preserve"> </w:t>
      </w:r>
      <w:r>
        <w:rPr>
          <w:w w:val="65"/>
          <w:sz w:val="20"/>
        </w:rPr>
        <w:t>mills</w:t>
      </w:r>
      <w:r>
        <w:rPr>
          <w:spacing w:val="-2"/>
          <w:sz w:val="20"/>
        </w:rPr>
        <w:t xml:space="preserve"> </w:t>
      </w:r>
      <w:r>
        <w:rPr>
          <w:w w:val="65"/>
          <w:sz w:val="20"/>
        </w:rPr>
        <w:t>at</w:t>
      </w:r>
      <w:r>
        <w:rPr>
          <w:spacing w:val="-2"/>
          <w:sz w:val="20"/>
        </w:rPr>
        <w:t xml:space="preserve"> </w:t>
      </w:r>
      <w:r>
        <w:rPr>
          <w:w w:val="65"/>
          <w:sz w:val="20"/>
        </w:rPr>
        <w:t>Bugoloobi,</w:t>
      </w:r>
      <w:r>
        <w:rPr>
          <w:spacing w:val="-4"/>
          <w:sz w:val="20"/>
        </w:rPr>
        <w:t xml:space="preserve"> </w:t>
      </w:r>
      <w:r>
        <w:rPr>
          <w:w w:val="65"/>
          <w:sz w:val="20"/>
        </w:rPr>
        <w:t>etc</w:t>
      </w:r>
      <w:r>
        <w:rPr>
          <w:spacing w:val="-2"/>
          <w:sz w:val="20"/>
        </w:rPr>
        <w:t xml:space="preserve"> </w:t>
      </w:r>
      <w:r>
        <w:rPr>
          <w:w w:val="65"/>
          <w:sz w:val="20"/>
        </w:rPr>
        <w:t>that</w:t>
      </w:r>
      <w:r>
        <w:rPr>
          <w:spacing w:val="-4"/>
          <w:sz w:val="20"/>
        </w:rPr>
        <w:t xml:space="preserve"> </w:t>
      </w:r>
      <w:r>
        <w:rPr>
          <w:w w:val="65"/>
          <w:sz w:val="20"/>
        </w:rPr>
        <w:t>has</w:t>
      </w:r>
      <w:r>
        <w:rPr>
          <w:spacing w:val="-4"/>
          <w:sz w:val="20"/>
        </w:rPr>
        <w:t xml:space="preserve"> </w:t>
      </w:r>
      <w:r>
        <w:rPr>
          <w:w w:val="65"/>
          <w:sz w:val="20"/>
        </w:rPr>
        <w:t>led</w:t>
      </w:r>
      <w:r>
        <w:rPr>
          <w:spacing w:val="-4"/>
          <w:sz w:val="20"/>
        </w:rPr>
        <w:t xml:space="preserve"> </w:t>
      </w:r>
      <w:r>
        <w:rPr>
          <w:w w:val="65"/>
          <w:sz w:val="20"/>
        </w:rPr>
        <w:t>to</w:t>
      </w:r>
      <w:r>
        <w:rPr>
          <w:spacing w:val="-4"/>
          <w:sz w:val="20"/>
        </w:rPr>
        <w:t xml:space="preserve"> </w:t>
      </w:r>
      <w:r>
        <w:rPr>
          <w:w w:val="65"/>
          <w:sz w:val="20"/>
        </w:rPr>
        <w:t>scarcity</w:t>
      </w:r>
      <w:r>
        <w:rPr>
          <w:spacing w:val="-2"/>
          <w:sz w:val="20"/>
        </w:rPr>
        <w:t xml:space="preserve"> </w:t>
      </w:r>
      <w:r>
        <w:rPr>
          <w:w w:val="65"/>
          <w:sz w:val="20"/>
        </w:rPr>
        <w:t>of</w:t>
      </w:r>
      <w:r>
        <w:rPr>
          <w:spacing w:val="-2"/>
          <w:sz w:val="20"/>
        </w:rPr>
        <w:t xml:space="preserve"> </w:t>
      </w:r>
      <w:r>
        <w:rPr>
          <w:w w:val="65"/>
          <w:sz w:val="20"/>
        </w:rPr>
        <w:t>hydro</w:t>
      </w:r>
      <w:r>
        <w:rPr>
          <w:spacing w:val="-2"/>
          <w:sz w:val="20"/>
        </w:rPr>
        <w:t xml:space="preserve"> </w:t>
      </w:r>
      <w:r>
        <w:rPr>
          <w:w w:val="65"/>
          <w:sz w:val="20"/>
        </w:rPr>
        <w:t>electricity</w:t>
      </w:r>
      <w:r>
        <w:rPr>
          <w:spacing w:val="-4"/>
          <w:sz w:val="20"/>
        </w:rPr>
        <w:t xml:space="preserve"> </w:t>
      </w:r>
      <w:r>
        <w:rPr>
          <w:w w:val="65"/>
          <w:sz w:val="20"/>
        </w:rPr>
        <w:t>in</w:t>
      </w:r>
      <w:r>
        <w:rPr>
          <w:spacing w:val="-4"/>
          <w:sz w:val="20"/>
        </w:rPr>
        <w:t xml:space="preserve"> </w:t>
      </w:r>
      <w:r>
        <w:rPr>
          <w:w w:val="65"/>
          <w:sz w:val="20"/>
        </w:rPr>
        <w:t>the</w:t>
      </w:r>
      <w:r>
        <w:rPr>
          <w:sz w:val="20"/>
        </w:rPr>
        <w:t xml:space="preserve"> </w:t>
      </w:r>
      <w:r>
        <w:rPr>
          <w:spacing w:val="-2"/>
          <w:w w:val="75"/>
          <w:sz w:val="20"/>
        </w:rPr>
        <w:t>country.</w:t>
      </w:r>
    </w:p>
    <w:p w:rsidR="00E5575B" w:rsidRDefault="00D512E5">
      <w:pPr>
        <w:pStyle w:val="ListParagraph"/>
        <w:numPr>
          <w:ilvl w:val="0"/>
          <w:numId w:val="78"/>
        </w:numPr>
        <w:tabs>
          <w:tab w:val="left" w:pos="550"/>
        </w:tabs>
        <w:spacing w:line="242" w:lineRule="auto"/>
        <w:ind w:right="713" w:firstLine="0"/>
        <w:rPr>
          <w:sz w:val="20"/>
        </w:rPr>
      </w:pPr>
      <w:r>
        <w:rPr>
          <w:w w:val="60"/>
          <w:sz w:val="20"/>
        </w:rPr>
        <w:t>Decreasing</w:t>
      </w:r>
      <w:r>
        <w:rPr>
          <w:spacing w:val="12"/>
          <w:sz w:val="20"/>
        </w:rPr>
        <w:t xml:space="preserve"> </w:t>
      </w:r>
      <w:r>
        <w:rPr>
          <w:w w:val="60"/>
          <w:sz w:val="20"/>
        </w:rPr>
        <w:t>level</w:t>
      </w:r>
      <w:r>
        <w:rPr>
          <w:spacing w:val="19"/>
          <w:sz w:val="20"/>
        </w:rPr>
        <w:t xml:space="preserve"> </w:t>
      </w:r>
      <w:r>
        <w:rPr>
          <w:w w:val="60"/>
          <w:sz w:val="20"/>
        </w:rPr>
        <w:t>of</w:t>
      </w:r>
      <w:r>
        <w:rPr>
          <w:spacing w:val="11"/>
          <w:sz w:val="20"/>
        </w:rPr>
        <w:t xml:space="preserve"> </w:t>
      </w:r>
      <w:r>
        <w:rPr>
          <w:w w:val="60"/>
          <w:sz w:val="20"/>
        </w:rPr>
        <w:t>water</w:t>
      </w:r>
      <w:r>
        <w:rPr>
          <w:spacing w:val="11"/>
          <w:sz w:val="20"/>
        </w:rPr>
        <w:t xml:space="preserve"> </w:t>
      </w:r>
      <w:r>
        <w:rPr>
          <w:w w:val="60"/>
          <w:sz w:val="20"/>
        </w:rPr>
        <w:t>in</w:t>
      </w:r>
      <w:r>
        <w:rPr>
          <w:spacing w:val="12"/>
          <w:sz w:val="20"/>
        </w:rPr>
        <w:t xml:space="preserve"> </w:t>
      </w:r>
      <w:r>
        <w:rPr>
          <w:w w:val="60"/>
          <w:sz w:val="20"/>
        </w:rPr>
        <w:t>Lake</w:t>
      </w:r>
      <w:r>
        <w:rPr>
          <w:spacing w:val="12"/>
          <w:sz w:val="20"/>
        </w:rPr>
        <w:t xml:space="preserve"> </w:t>
      </w:r>
      <w:r>
        <w:rPr>
          <w:w w:val="60"/>
          <w:sz w:val="20"/>
        </w:rPr>
        <w:t>Victoria</w:t>
      </w:r>
      <w:r>
        <w:rPr>
          <w:spacing w:val="17"/>
          <w:sz w:val="20"/>
        </w:rPr>
        <w:t xml:space="preserve"> </w:t>
      </w:r>
      <w:r>
        <w:rPr>
          <w:w w:val="60"/>
          <w:sz w:val="20"/>
        </w:rPr>
        <w:t>due</w:t>
      </w:r>
      <w:r>
        <w:rPr>
          <w:spacing w:val="17"/>
          <w:sz w:val="20"/>
        </w:rPr>
        <w:t xml:space="preserve"> </w:t>
      </w:r>
      <w:r>
        <w:rPr>
          <w:w w:val="60"/>
          <w:sz w:val="20"/>
        </w:rPr>
        <w:t>to</w:t>
      </w:r>
      <w:r>
        <w:rPr>
          <w:spacing w:val="17"/>
          <w:sz w:val="20"/>
        </w:rPr>
        <w:t xml:space="preserve"> </w:t>
      </w:r>
      <w:r>
        <w:rPr>
          <w:w w:val="60"/>
          <w:sz w:val="20"/>
        </w:rPr>
        <w:t>drought</w:t>
      </w:r>
      <w:r>
        <w:rPr>
          <w:spacing w:val="15"/>
          <w:sz w:val="20"/>
        </w:rPr>
        <w:t xml:space="preserve"> </w:t>
      </w:r>
      <w:r>
        <w:rPr>
          <w:w w:val="60"/>
          <w:sz w:val="20"/>
        </w:rPr>
        <w:t>and</w:t>
      </w:r>
      <w:r>
        <w:rPr>
          <w:spacing w:val="17"/>
          <w:sz w:val="20"/>
        </w:rPr>
        <w:t xml:space="preserve"> </w:t>
      </w:r>
      <w:r>
        <w:rPr>
          <w:w w:val="60"/>
          <w:sz w:val="20"/>
        </w:rPr>
        <w:t>poor</w:t>
      </w:r>
      <w:r>
        <w:rPr>
          <w:spacing w:val="31"/>
          <w:sz w:val="20"/>
        </w:rPr>
        <w:t xml:space="preserve"> </w:t>
      </w:r>
      <w:r>
        <w:rPr>
          <w:w w:val="60"/>
          <w:sz w:val="20"/>
        </w:rPr>
        <w:t>engineering</w:t>
      </w:r>
      <w:r>
        <w:rPr>
          <w:sz w:val="20"/>
        </w:rPr>
        <w:t xml:space="preserve"> </w:t>
      </w:r>
      <w:r>
        <w:rPr>
          <w:w w:val="60"/>
          <w:sz w:val="20"/>
        </w:rPr>
        <w:t>has</w:t>
      </w:r>
      <w:r>
        <w:rPr>
          <w:sz w:val="20"/>
        </w:rPr>
        <w:t xml:space="preserve"> </w:t>
      </w:r>
      <w:r>
        <w:rPr>
          <w:w w:val="60"/>
          <w:sz w:val="20"/>
        </w:rPr>
        <w:t>led</w:t>
      </w:r>
      <w:r>
        <w:rPr>
          <w:sz w:val="20"/>
        </w:rPr>
        <w:t xml:space="preserve"> </w:t>
      </w:r>
      <w:r>
        <w:rPr>
          <w:w w:val="60"/>
          <w:sz w:val="20"/>
        </w:rPr>
        <w:t>to</w:t>
      </w:r>
      <w:r>
        <w:rPr>
          <w:sz w:val="20"/>
        </w:rPr>
        <w:t xml:space="preserve"> </w:t>
      </w:r>
      <w:r>
        <w:rPr>
          <w:w w:val="60"/>
          <w:sz w:val="20"/>
        </w:rPr>
        <w:t>reduction</w:t>
      </w:r>
      <w:r>
        <w:rPr>
          <w:sz w:val="20"/>
        </w:rPr>
        <w:t xml:space="preserve"> </w:t>
      </w:r>
      <w:r>
        <w:rPr>
          <w:w w:val="60"/>
          <w:sz w:val="20"/>
        </w:rPr>
        <w:t>in</w:t>
      </w:r>
      <w:r>
        <w:rPr>
          <w:sz w:val="20"/>
        </w:rPr>
        <w:t xml:space="preserve"> </w:t>
      </w:r>
      <w:r>
        <w:rPr>
          <w:w w:val="60"/>
          <w:sz w:val="20"/>
        </w:rPr>
        <w:t>the</w:t>
      </w:r>
      <w:r>
        <w:rPr>
          <w:sz w:val="20"/>
        </w:rPr>
        <w:t xml:space="preserve"> </w:t>
      </w:r>
      <w:r>
        <w:rPr>
          <w:w w:val="60"/>
          <w:sz w:val="20"/>
        </w:rPr>
        <w:t>total</w:t>
      </w:r>
      <w:r>
        <w:rPr>
          <w:sz w:val="20"/>
        </w:rPr>
        <w:t xml:space="preserve"> </w:t>
      </w:r>
      <w:r>
        <w:rPr>
          <w:w w:val="60"/>
          <w:sz w:val="20"/>
        </w:rPr>
        <w:t>amount</w:t>
      </w:r>
      <w:r>
        <w:rPr>
          <w:sz w:val="20"/>
        </w:rPr>
        <w:t xml:space="preserve"> </w:t>
      </w:r>
      <w:r>
        <w:rPr>
          <w:w w:val="60"/>
          <w:sz w:val="20"/>
        </w:rPr>
        <w:t>of</w:t>
      </w:r>
      <w:r>
        <w:rPr>
          <w:sz w:val="20"/>
        </w:rPr>
        <w:t xml:space="preserve"> </w:t>
      </w:r>
      <w:r>
        <w:rPr>
          <w:w w:val="60"/>
          <w:sz w:val="20"/>
        </w:rPr>
        <w:t>Mega</w:t>
      </w:r>
      <w:r>
        <w:rPr>
          <w:sz w:val="20"/>
        </w:rPr>
        <w:t xml:space="preserve"> </w:t>
      </w:r>
      <w:r>
        <w:rPr>
          <w:w w:val="60"/>
          <w:sz w:val="20"/>
        </w:rPr>
        <w:t>watts</w:t>
      </w:r>
      <w:r>
        <w:rPr>
          <w:sz w:val="20"/>
        </w:rPr>
        <w:t xml:space="preserve"> </w:t>
      </w:r>
      <w:r>
        <w:rPr>
          <w:w w:val="60"/>
          <w:sz w:val="20"/>
        </w:rPr>
        <w:t>generated</w:t>
      </w:r>
      <w:r>
        <w:rPr>
          <w:spacing w:val="12"/>
          <w:sz w:val="20"/>
        </w:rPr>
        <w:t xml:space="preserve"> </w:t>
      </w:r>
      <w:r>
        <w:rPr>
          <w:w w:val="60"/>
          <w:sz w:val="20"/>
        </w:rPr>
        <w:t>from</w:t>
      </w:r>
      <w:r>
        <w:rPr>
          <w:spacing w:val="11"/>
          <w:sz w:val="20"/>
        </w:rPr>
        <w:t xml:space="preserve"> </w:t>
      </w:r>
      <w:r>
        <w:rPr>
          <w:w w:val="60"/>
          <w:sz w:val="20"/>
        </w:rPr>
        <w:t>Nalubaale</w:t>
      </w:r>
      <w:r>
        <w:rPr>
          <w:sz w:val="20"/>
        </w:rPr>
        <w:t xml:space="preserve"> </w:t>
      </w:r>
      <w:r>
        <w:rPr>
          <w:w w:val="60"/>
          <w:sz w:val="20"/>
        </w:rPr>
        <w:t>power</w:t>
      </w:r>
      <w:r>
        <w:rPr>
          <w:spacing w:val="11"/>
          <w:sz w:val="20"/>
        </w:rPr>
        <w:t xml:space="preserve"> </w:t>
      </w:r>
      <w:r>
        <w:rPr>
          <w:w w:val="60"/>
          <w:sz w:val="20"/>
        </w:rPr>
        <w:t>station.</w:t>
      </w:r>
      <w:r>
        <w:rPr>
          <w:sz w:val="20"/>
        </w:rPr>
        <w:t xml:space="preserve"> </w:t>
      </w:r>
      <w:r>
        <w:rPr>
          <w:w w:val="60"/>
          <w:sz w:val="20"/>
        </w:rPr>
        <w:t>For</w:t>
      </w:r>
      <w:r>
        <w:rPr>
          <w:spacing w:val="11"/>
          <w:sz w:val="20"/>
        </w:rPr>
        <w:t xml:space="preserve"> </w:t>
      </w:r>
      <w:r>
        <w:rPr>
          <w:w w:val="60"/>
          <w:sz w:val="20"/>
        </w:rPr>
        <w:t>example</w:t>
      </w:r>
      <w:r>
        <w:rPr>
          <w:sz w:val="20"/>
        </w:rPr>
        <w:t xml:space="preserve"> </w:t>
      </w:r>
      <w:r>
        <w:rPr>
          <w:w w:val="60"/>
          <w:sz w:val="20"/>
        </w:rPr>
        <w:t>Kiira</w:t>
      </w:r>
      <w:r>
        <w:rPr>
          <w:sz w:val="20"/>
        </w:rPr>
        <w:t xml:space="preserve"> </w:t>
      </w:r>
      <w:r>
        <w:rPr>
          <w:w w:val="60"/>
          <w:sz w:val="20"/>
        </w:rPr>
        <w:t>and</w:t>
      </w:r>
      <w:r>
        <w:rPr>
          <w:sz w:val="20"/>
        </w:rPr>
        <w:t xml:space="preserve"> </w:t>
      </w:r>
      <w:r>
        <w:rPr>
          <w:w w:val="60"/>
          <w:sz w:val="20"/>
        </w:rPr>
        <w:t>Nalubaale</w:t>
      </w:r>
      <w:r>
        <w:rPr>
          <w:spacing w:val="12"/>
          <w:sz w:val="20"/>
        </w:rPr>
        <w:t xml:space="preserve"> </w:t>
      </w:r>
      <w:r>
        <w:rPr>
          <w:w w:val="60"/>
          <w:sz w:val="20"/>
        </w:rPr>
        <w:t>dams</w:t>
      </w:r>
      <w:r>
        <w:rPr>
          <w:spacing w:val="10"/>
          <w:sz w:val="20"/>
        </w:rPr>
        <w:t xml:space="preserve"> </w:t>
      </w:r>
      <w:r>
        <w:rPr>
          <w:w w:val="60"/>
          <w:sz w:val="20"/>
        </w:rPr>
        <w:t>produce</w:t>
      </w:r>
      <w:r>
        <w:rPr>
          <w:spacing w:val="12"/>
          <w:sz w:val="20"/>
        </w:rPr>
        <w:t xml:space="preserve"> </w:t>
      </w:r>
      <w:r>
        <w:rPr>
          <w:w w:val="60"/>
          <w:sz w:val="20"/>
        </w:rPr>
        <w:t>145</w:t>
      </w:r>
      <w:r>
        <w:rPr>
          <w:spacing w:val="14"/>
          <w:sz w:val="20"/>
        </w:rPr>
        <w:t xml:space="preserve"> </w:t>
      </w:r>
      <w:r>
        <w:rPr>
          <w:w w:val="60"/>
          <w:sz w:val="20"/>
        </w:rPr>
        <w:t>Mw</w:t>
      </w:r>
      <w:r>
        <w:rPr>
          <w:spacing w:val="13"/>
          <w:sz w:val="20"/>
        </w:rPr>
        <w:t xml:space="preserve"> </w:t>
      </w:r>
      <w:r>
        <w:rPr>
          <w:w w:val="60"/>
          <w:sz w:val="20"/>
        </w:rPr>
        <w:t>from</w:t>
      </w:r>
      <w:r>
        <w:rPr>
          <w:spacing w:val="10"/>
          <w:sz w:val="20"/>
        </w:rPr>
        <w:t xml:space="preserve"> </w:t>
      </w:r>
      <w:r>
        <w:rPr>
          <w:w w:val="60"/>
          <w:sz w:val="20"/>
        </w:rPr>
        <w:t>380</w:t>
      </w:r>
      <w:r>
        <w:rPr>
          <w:spacing w:val="14"/>
          <w:sz w:val="20"/>
        </w:rPr>
        <w:t xml:space="preserve"> </w:t>
      </w:r>
      <w:r>
        <w:rPr>
          <w:w w:val="60"/>
          <w:sz w:val="20"/>
        </w:rPr>
        <w:t>Mw</w:t>
      </w:r>
      <w:r>
        <w:rPr>
          <w:spacing w:val="13"/>
          <w:sz w:val="20"/>
        </w:rPr>
        <w:t xml:space="preserve"> </w:t>
      </w:r>
      <w:r>
        <w:rPr>
          <w:w w:val="60"/>
          <w:sz w:val="20"/>
        </w:rPr>
        <w:t>installed</w:t>
      </w:r>
      <w:r>
        <w:rPr>
          <w:spacing w:val="12"/>
          <w:sz w:val="20"/>
        </w:rPr>
        <w:t xml:space="preserve"> </w:t>
      </w:r>
      <w:r>
        <w:rPr>
          <w:w w:val="60"/>
          <w:sz w:val="20"/>
        </w:rPr>
        <w:t>capacity</w:t>
      </w:r>
      <w:r>
        <w:rPr>
          <w:spacing w:val="10"/>
          <w:sz w:val="20"/>
        </w:rPr>
        <w:t xml:space="preserve"> </w:t>
      </w:r>
      <w:r>
        <w:rPr>
          <w:w w:val="60"/>
          <w:sz w:val="20"/>
        </w:rPr>
        <w:t>due</w:t>
      </w:r>
      <w:r>
        <w:rPr>
          <w:spacing w:val="26"/>
          <w:sz w:val="20"/>
        </w:rPr>
        <w:t xml:space="preserve"> </w:t>
      </w:r>
      <w:r>
        <w:rPr>
          <w:w w:val="60"/>
          <w:sz w:val="20"/>
        </w:rPr>
        <w:t>to</w:t>
      </w:r>
      <w:r>
        <w:rPr>
          <w:spacing w:val="-3"/>
          <w:sz w:val="20"/>
        </w:rPr>
        <w:t xml:space="preserve"> </w:t>
      </w:r>
      <w:r>
        <w:rPr>
          <w:w w:val="60"/>
          <w:sz w:val="20"/>
        </w:rPr>
        <w:t>low</w:t>
      </w:r>
      <w:r>
        <w:rPr>
          <w:sz w:val="20"/>
        </w:rPr>
        <w:t xml:space="preserve"> </w:t>
      </w:r>
      <w:r>
        <w:rPr>
          <w:w w:val="60"/>
          <w:sz w:val="20"/>
        </w:rPr>
        <w:t>water</w:t>
      </w:r>
      <w:r>
        <w:rPr>
          <w:sz w:val="20"/>
        </w:rPr>
        <w:t xml:space="preserve"> </w:t>
      </w:r>
      <w:r>
        <w:rPr>
          <w:w w:val="60"/>
          <w:sz w:val="20"/>
        </w:rPr>
        <w:t>level</w:t>
      </w:r>
      <w:r>
        <w:rPr>
          <w:spacing w:val="-1"/>
          <w:sz w:val="20"/>
        </w:rPr>
        <w:t xml:space="preserve"> </w:t>
      </w:r>
      <w:r>
        <w:rPr>
          <w:w w:val="60"/>
          <w:sz w:val="20"/>
        </w:rPr>
        <w:t>in</w:t>
      </w:r>
      <w:r>
        <w:rPr>
          <w:sz w:val="20"/>
        </w:rPr>
        <w:t xml:space="preserve"> </w:t>
      </w:r>
      <w:r>
        <w:rPr>
          <w:w w:val="60"/>
          <w:sz w:val="20"/>
        </w:rPr>
        <w:t>Lake</w:t>
      </w:r>
      <w:r>
        <w:rPr>
          <w:spacing w:val="-3"/>
          <w:sz w:val="20"/>
        </w:rPr>
        <w:t xml:space="preserve"> </w:t>
      </w:r>
      <w:r>
        <w:rPr>
          <w:w w:val="60"/>
          <w:sz w:val="20"/>
        </w:rPr>
        <w:t>Victoria</w:t>
      </w:r>
      <w:r>
        <w:rPr>
          <w:sz w:val="20"/>
        </w:rPr>
        <w:t xml:space="preserve"> </w:t>
      </w:r>
      <w:r>
        <w:rPr>
          <w:w w:val="60"/>
          <w:sz w:val="20"/>
        </w:rPr>
        <w:t>which</w:t>
      </w:r>
      <w:r>
        <w:rPr>
          <w:sz w:val="20"/>
        </w:rPr>
        <w:t xml:space="preserve"> </w:t>
      </w:r>
      <w:r>
        <w:rPr>
          <w:w w:val="60"/>
          <w:sz w:val="20"/>
        </w:rPr>
        <w:t>has</w:t>
      </w:r>
      <w:r>
        <w:rPr>
          <w:spacing w:val="-3"/>
          <w:sz w:val="20"/>
        </w:rPr>
        <w:t xml:space="preserve"> </w:t>
      </w:r>
      <w:r>
        <w:rPr>
          <w:w w:val="60"/>
          <w:sz w:val="20"/>
        </w:rPr>
        <w:t>led</w:t>
      </w:r>
      <w:r>
        <w:rPr>
          <w:sz w:val="20"/>
        </w:rPr>
        <w:t xml:space="preserve"> </w:t>
      </w:r>
      <w:r>
        <w:rPr>
          <w:w w:val="60"/>
          <w:sz w:val="20"/>
        </w:rPr>
        <w:t>to</w:t>
      </w:r>
      <w:r>
        <w:rPr>
          <w:spacing w:val="-3"/>
          <w:sz w:val="20"/>
        </w:rPr>
        <w:t xml:space="preserve"> </w:t>
      </w:r>
      <w:r>
        <w:rPr>
          <w:w w:val="60"/>
          <w:sz w:val="20"/>
        </w:rPr>
        <w:t>load</w:t>
      </w:r>
      <w:r>
        <w:rPr>
          <w:sz w:val="20"/>
        </w:rPr>
        <w:t xml:space="preserve"> </w:t>
      </w:r>
      <w:r>
        <w:rPr>
          <w:w w:val="60"/>
          <w:sz w:val="20"/>
        </w:rPr>
        <w:t>shedding</w:t>
      </w:r>
      <w:r>
        <w:rPr>
          <w:sz w:val="20"/>
        </w:rPr>
        <w:t xml:space="preserve"> </w:t>
      </w:r>
      <w:r>
        <w:rPr>
          <w:w w:val="60"/>
          <w:sz w:val="20"/>
        </w:rPr>
        <w:t>so</w:t>
      </w:r>
      <w:r>
        <w:rPr>
          <w:sz w:val="20"/>
        </w:rPr>
        <w:t xml:space="preserve"> </w:t>
      </w:r>
      <w:r>
        <w:rPr>
          <w:w w:val="60"/>
          <w:sz w:val="20"/>
        </w:rPr>
        <w:t>as</w:t>
      </w:r>
      <w:r>
        <w:rPr>
          <w:sz w:val="20"/>
        </w:rPr>
        <w:t xml:space="preserve"> </w:t>
      </w:r>
      <w:r>
        <w:rPr>
          <w:w w:val="60"/>
          <w:sz w:val="20"/>
        </w:rPr>
        <w:t>to</w:t>
      </w:r>
      <w:r>
        <w:rPr>
          <w:spacing w:val="10"/>
          <w:sz w:val="20"/>
        </w:rPr>
        <w:t xml:space="preserve"> </w:t>
      </w:r>
      <w:r>
        <w:rPr>
          <w:w w:val="60"/>
          <w:sz w:val="20"/>
        </w:rPr>
        <w:t>share</w:t>
      </w:r>
      <w:r>
        <w:rPr>
          <w:spacing w:val="-9"/>
          <w:sz w:val="20"/>
        </w:rPr>
        <w:t xml:space="preserve"> </w:t>
      </w:r>
      <w:r>
        <w:rPr>
          <w:w w:val="60"/>
          <w:sz w:val="20"/>
        </w:rPr>
        <w:t>power</w:t>
      </w:r>
      <w:r>
        <w:rPr>
          <w:spacing w:val="-7"/>
          <w:sz w:val="20"/>
        </w:rPr>
        <w:t xml:space="preserve"> </w:t>
      </w:r>
      <w:r>
        <w:rPr>
          <w:w w:val="60"/>
          <w:sz w:val="20"/>
        </w:rPr>
        <w:t>among</w:t>
      </w:r>
      <w:r>
        <w:rPr>
          <w:spacing w:val="-9"/>
          <w:sz w:val="20"/>
        </w:rPr>
        <w:t xml:space="preserve"> </w:t>
      </w:r>
      <w:r>
        <w:rPr>
          <w:w w:val="60"/>
          <w:sz w:val="20"/>
        </w:rPr>
        <w:t>different</w:t>
      </w:r>
      <w:r>
        <w:rPr>
          <w:spacing w:val="-12"/>
          <w:sz w:val="20"/>
        </w:rPr>
        <w:t xml:space="preserve"> </w:t>
      </w:r>
      <w:r>
        <w:rPr>
          <w:w w:val="60"/>
          <w:sz w:val="20"/>
        </w:rPr>
        <w:t>districts</w:t>
      </w:r>
      <w:r>
        <w:rPr>
          <w:sz w:val="20"/>
        </w:rPr>
        <w:t xml:space="preserve"> </w:t>
      </w:r>
      <w:r>
        <w:rPr>
          <w:w w:val="70"/>
          <w:sz w:val="20"/>
        </w:rPr>
        <w:t>and</w:t>
      </w:r>
      <w:r>
        <w:rPr>
          <w:spacing w:val="-7"/>
          <w:w w:val="70"/>
          <w:sz w:val="20"/>
        </w:rPr>
        <w:t xml:space="preserve"> </w:t>
      </w:r>
      <w:r>
        <w:rPr>
          <w:w w:val="70"/>
          <w:sz w:val="20"/>
        </w:rPr>
        <w:t>localities.</w:t>
      </w:r>
    </w:p>
    <w:p w:rsidR="00E5575B" w:rsidRDefault="00D512E5">
      <w:pPr>
        <w:pStyle w:val="ListParagraph"/>
        <w:numPr>
          <w:ilvl w:val="0"/>
          <w:numId w:val="78"/>
        </w:numPr>
        <w:tabs>
          <w:tab w:val="left" w:pos="550"/>
        </w:tabs>
        <w:ind w:right="725" w:firstLine="0"/>
        <w:rPr>
          <w:sz w:val="20"/>
        </w:rPr>
      </w:pPr>
      <w:r>
        <w:rPr>
          <w:w w:val="65"/>
          <w:sz w:val="20"/>
        </w:rPr>
        <w:t>Frequent</w:t>
      </w:r>
      <w:r>
        <w:rPr>
          <w:sz w:val="20"/>
        </w:rPr>
        <w:t xml:space="preserve"> </w:t>
      </w:r>
      <w:r>
        <w:rPr>
          <w:w w:val="65"/>
          <w:sz w:val="20"/>
        </w:rPr>
        <w:t>breakdown</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Mombasa</w:t>
      </w:r>
      <w:r>
        <w:rPr>
          <w:sz w:val="20"/>
        </w:rPr>
        <w:t xml:space="preserve"> </w:t>
      </w:r>
      <w:r>
        <w:rPr>
          <w:w w:val="65"/>
          <w:sz w:val="20"/>
        </w:rPr>
        <w:t>-</w:t>
      </w:r>
      <w:r>
        <w:rPr>
          <w:sz w:val="20"/>
        </w:rPr>
        <w:t xml:space="preserve"> </w:t>
      </w:r>
      <w:r>
        <w:rPr>
          <w:w w:val="65"/>
          <w:sz w:val="20"/>
        </w:rPr>
        <w:t>Kisumu</w:t>
      </w:r>
      <w:r>
        <w:rPr>
          <w:sz w:val="20"/>
        </w:rPr>
        <w:t xml:space="preserve"> </w:t>
      </w:r>
      <w:r>
        <w:rPr>
          <w:w w:val="65"/>
          <w:sz w:val="20"/>
        </w:rPr>
        <w:t>oil</w:t>
      </w:r>
      <w:r>
        <w:rPr>
          <w:sz w:val="20"/>
        </w:rPr>
        <w:t xml:space="preserve"> </w:t>
      </w:r>
      <w:r>
        <w:rPr>
          <w:w w:val="65"/>
          <w:sz w:val="20"/>
        </w:rPr>
        <w:t>pipeline</w:t>
      </w:r>
      <w:r>
        <w:rPr>
          <w:sz w:val="20"/>
        </w:rPr>
        <w:t xml:space="preserve"> </w:t>
      </w:r>
      <w:r>
        <w:rPr>
          <w:w w:val="65"/>
          <w:sz w:val="20"/>
        </w:rPr>
        <w:t>has</w:t>
      </w:r>
      <w:r>
        <w:rPr>
          <w:sz w:val="20"/>
        </w:rPr>
        <w:t xml:space="preserve"> </w:t>
      </w:r>
      <w:r>
        <w:rPr>
          <w:w w:val="65"/>
          <w:sz w:val="20"/>
        </w:rPr>
        <w:t>often</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scarcity</w:t>
      </w:r>
      <w:r>
        <w:rPr>
          <w:sz w:val="20"/>
        </w:rPr>
        <w:t xml:space="preserve"> </w:t>
      </w:r>
      <w:r>
        <w:rPr>
          <w:w w:val="65"/>
          <w:sz w:val="20"/>
        </w:rPr>
        <w:t>of</w:t>
      </w:r>
      <w:r>
        <w:rPr>
          <w:sz w:val="20"/>
        </w:rPr>
        <w:t xml:space="preserve"> </w:t>
      </w:r>
      <w:r>
        <w:rPr>
          <w:w w:val="65"/>
          <w:sz w:val="20"/>
        </w:rPr>
        <w:t>petroleum</w:t>
      </w:r>
      <w:r>
        <w:rPr>
          <w:sz w:val="20"/>
        </w:rPr>
        <w:t xml:space="preserve"> </w:t>
      </w:r>
      <w:r>
        <w:rPr>
          <w:w w:val="65"/>
          <w:sz w:val="20"/>
        </w:rPr>
        <w:t>products</w:t>
      </w:r>
      <w:r>
        <w:rPr>
          <w:sz w:val="20"/>
        </w:rPr>
        <w:t xml:space="preserve"> </w:t>
      </w:r>
      <w:r>
        <w:rPr>
          <w:w w:val="65"/>
          <w:sz w:val="20"/>
        </w:rPr>
        <w:t>like</w:t>
      </w:r>
      <w:r>
        <w:rPr>
          <w:sz w:val="20"/>
        </w:rPr>
        <w:t xml:space="preserve"> </w:t>
      </w:r>
      <w:r>
        <w:rPr>
          <w:w w:val="65"/>
          <w:sz w:val="20"/>
        </w:rPr>
        <w:t>petrol</w:t>
      </w:r>
      <w:r>
        <w:rPr>
          <w:sz w:val="20"/>
        </w:rPr>
        <w:t xml:space="preserve"> </w:t>
      </w:r>
      <w:r>
        <w:rPr>
          <w:w w:val="65"/>
          <w:sz w:val="20"/>
        </w:rPr>
        <w:t>and</w:t>
      </w:r>
      <w:r>
        <w:rPr>
          <w:sz w:val="20"/>
        </w:rPr>
        <w:t xml:space="preserve"> </w:t>
      </w:r>
      <w:r>
        <w:rPr>
          <w:w w:val="65"/>
          <w:sz w:val="20"/>
        </w:rPr>
        <w:t>diesel</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Jinja</w:t>
      </w:r>
      <w:r>
        <w:rPr>
          <w:sz w:val="20"/>
        </w:rPr>
        <w:t xml:space="preserve"> </w:t>
      </w:r>
      <w:r>
        <w:rPr>
          <w:w w:val="65"/>
          <w:sz w:val="20"/>
        </w:rPr>
        <w:t>and</w:t>
      </w:r>
      <w:r>
        <w:rPr>
          <w:sz w:val="20"/>
        </w:rPr>
        <w:t xml:space="preserve"> </w:t>
      </w:r>
      <w:r>
        <w:rPr>
          <w:w w:val="65"/>
          <w:sz w:val="20"/>
        </w:rPr>
        <w:t>Uganda</w:t>
      </w:r>
      <w:r>
        <w:rPr>
          <w:sz w:val="20"/>
        </w:rPr>
        <w:t xml:space="preserve"> </w:t>
      </w:r>
      <w:r>
        <w:rPr>
          <w:w w:val="65"/>
          <w:sz w:val="20"/>
        </w:rPr>
        <w:t>at</w:t>
      </w:r>
      <w:r>
        <w:rPr>
          <w:sz w:val="20"/>
        </w:rPr>
        <w:t xml:space="preserve"> </w:t>
      </w:r>
      <w:r>
        <w:rPr>
          <w:w w:val="65"/>
          <w:sz w:val="20"/>
        </w:rPr>
        <w:t>large</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affected</w:t>
      </w:r>
      <w:r>
        <w:rPr>
          <w:sz w:val="20"/>
        </w:rPr>
        <w:t xml:space="preserve"> </w:t>
      </w:r>
      <w:r>
        <w:rPr>
          <w:w w:val="65"/>
          <w:sz w:val="20"/>
        </w:rPr>
        <w:t>development</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power</w:t>
      </w:r>
      <w:r>
        <w:rPr>
          <w:sz w:val="20"/>
        </w:rPr>
        <w:t xml:space="preserve"> </w:t>
      </w:r>
      <w:r>
        <w:rPr>
          <w:w w:val="65"/>
          <w:sz w:val="20"/>
        </w:rPr>
        <w:t>and</w:t>
      </w:r>
      <w:r>
        <w:rPr>
          <w:sz w:val="20"/>
        </w:rPr>
        <w:t xml:space="preserve"> </w:t>
      </w:r>
      <w:r>
        <w:rPr>
          <w:w w:val="65"/>
          <w:sz w:val="20"/>
        </w:rPr>
        <w:t>energy</w:t>
      </w:r>
      <w:r>
        <w:rPr>
          <w:sz w:val="20"/>
        </w:rPr>
        <w:t xml:space="preserve"> </w:t>
      </w:r>
      <w:r>
        <w:rPr>
          <w:w w:val="65"/>
          <w:sz w:val="20"/>
        </w:rPr>
        <w:t>sector</w:t>
      </w:r>
      <w:r>
        <w:rPr>
          <w:sz w:val="20"/>
        </w:rPr>
        <w:t xml:space="preserve"> </w:t>
      </w:r>
      <w:r>
        <w:rPr>
          <w:w w:val="65"/>
          <w:sz w:val="20"/>
        </w:rPr>
        <w:t>in</w:t>
      </w:r>
      <w:r>
        <w:rPr>
          <w:sz w:val="20"/>
        </w:rPr>
        <w:t xml:space="preserve"> </w:t>
      </w:r>
      <w:r>
        <w:rPr>
          <w:w w:val="65"/>
          <w:sz w:val="20"/>
        </w:rPr>
        <w:t>Uganda.</w:t>
      </w:r>
    </w:p>
    <w:p w:rsidR="00E5575B" w:rsidRDefault="00D512E5">
      <w:pPr>
        <w:pStyle w:val="ListParagraph"/>
        <w:numPr>
          <w:ilvl w:val="0"/>
          <w:numId w:val="78"/>
        </w:numPr>
        <w:tabs>
          <w:tab w:val="left" w:pos="550"/>
        </w:tabs>
        <w:ind w:right="715" w:firstLine="0"/>
        <w:rPr>
          <w:sz w:val="20"/>
        </w:rPr>
      </w:pPr>
      <w:r>
        <w:rPr>
          <w:w w:val="60"/>
          <w:sz w:val="20"/>
        </w:rPr>
        <w:t>Frequent</w:t>
      </w:r>
      <w:r>
        <w:rPr>
          <w:sz w:val="20"/>
        </w:rPr>
        <w:t xml:space="preserve"> </w:t>
      </w:r>
      <w:r>
        <w:rPr>
          <w:w w:val="60"/>
          <w:sz w:val="20"/>
        </w:rPr>
        <w:t>break</w:t>
      </w:r>
      <w:r>
        <w:rPr>
          <w:spacing w:val="-3"/>
          <w:sz w:val="20"/>
        </w:rPr>
        <w:t xml:space="preserve"> </w:t>
      </w:r>
      <w:r>
        <w:rPr>
          <w:w w:val="60"/>
          <w:sz w:val="20"/>
        </w:rPr>
        <w:t>down</w:t>
      </w:r>
      <w:r>
        <w:rPr>
          <w:spacing w:val="-1"/>
          <w:sz w:val="20"/>
        </w:rPr>
        <w:t xml:space="preserve"> </w:t>
      </w:r>
      <w:r>
        <w:rPr>
          <w:w w:val="60"/>
          <w:sz w:val="20"/>
        </w:rPr>
        <w:t>of</w:t>
      </w:r>
      <w:r>
        <w:rPr>
          <w:sz w:val="20"/>
        </w:rPr>
        <w:t xml:space="preserve"> </w:t>
      </w:r>
      <w:r>
        <w:rPr>
          <w:w w:val="60"/>
          <w:sz w:val="20"/>
        </w:rPr>
        <w:t>electricity</w:t>
      </w:r>
      <w:r>
        <w:rPr>
          <w:sz w:val="20"/>
        </w:rPr>
        <w:t xml:space="preserve"> </w:t>
      </w:r>
      <w:r>
        <w:rPr>
          <w:w w:val="60"/>
          <w:sz w:val="20"/>
        </w:rPr>
        <w:t>transformers,</w:t>
      </w:r>
      <w:r>
        <w:rPr>
          <w:spacing w:val="-4"/>
          <w:sz w:val="20"/>
        </w:rPr>
        <w:t xml:space="preserve"> </w:t>
      </w:r>
      <w:r>
        <w:rPr>
          <w:w w:val="60"/>
          <w:sz w:val="20"/>
        </w:rPr>
        <w:t>electricity</w:t>
      </w:r>
      <w:r>
        <w:rPr>
          <w:spacing w:val="-1"/>
          <w:sz w:val="20"/>
        </w:rPr>
        <w:t xml:space="preserve"> </w:t>
      </w:r>
      <w:r>
        <w:rPr>
          <w:w w:val="60"/>
          <w:sz w:val="20"/>
        </w:rPr>
        <w:t>poles</w:t>
      </w:r>
      <w:r>
        <w:rPr>
          <w:spacing w:val="-1"/>
          <w:sz w:val="20"/>
        </w:rPr>
        <w:t xml:space="preserve"> </w:t>
      </w:r>
      <w:r>
        <w:rPr>
          <w:w w:val="60"/>
          <w:sz w:val="20"/>
        </w:rPr>
        <w:t>and</w:t>
      </w:r>
      <w:r>
        <w:rPr>
          <w:sz w:val="20"/>
        </w:rPr>
        <w:t xml:space="preserve"> </w:t>
      </w:r>
      <w:r>
        <w:rPr>
          <w:w w:val="60"/>
          <w:sz w:val="20"/>
        </w:rPr>
        <w:t>overhead</w:t>
      </w:r>
      <w:r>
        <w:rPr>
          <w:sz w:val="20"/>
        </w:rPr>
        <w:t xml:space="preserve"> </w:t>
      </w:r>
      <w:r>
        <w:rPr>
          <w:w w:val="60"/>
          <w:sz w:val="20"/>
        </w:rPr>
        <w:t>transmission</w:t>
      </w:r>
      <w:r>
        <w:rPr>
          <w:spacing w:val="-1"/>
          <w:sz w:val="20"/>
        </w:rPr>
        <w:t xml:space="preserve"> </w:t>
      </w:r>
      <w:r>
        <w:rPr>
          <w:w w:val="60"/>
          <w:sz w:val="20"/>
        </w:rPr>
        <w:t>power</w:t>
      </w:r>
      <w:r>
        <w:rPr>
          <w:spacing w:val="-3"/>
          <w:sz w:val="20"/>
        </w:rPr>
        <w:t xml:space="preserve"> </w:t>
      </w:r>
      <w:r>
        <w:rPr>
          <w:w w:val="60"/>
          <w:sz w:val="20"/>
        </w:rPr>
        <w:t>lines</w:t>
      </w:r>
      <w:r>
        <w:rPr>
          <w:spacing w:val="-3"/>
          <w:sz w:val="20"/>
        </w:rPr>
        <w:t xml:space="preserve"> </w:t>
      </w:r>
      <w:r>
        <w:rPr>
          <w:w w:val="60"/>
          <w:sz w:val="20"/>
        </w:rPr>
        <w:t>either</w:t>
      </w:r>
      <w:r>
        <w:rPr>
          <w:spacing w:val="-3"/>
          <w:sz w:val="20"/>
        </w:rPr>
        <w:t xml:space="preserve"> </w:t>
      </w:r>
      <w:r>
        <w:rPr>
          <w:w w:val="60"/>
          <w:sz w:val="20"/>
        </w:rPr>
        <w:t>due</w:t>
      </w:r>
      <w:r>
        <w:rPr>
          <w:sz w:val="20"/>
        </w:rPr>
        <w:t xml:space="preserve"> </w:t>
      </w:r>
      <w:r>
        <w:rPr>
          <w:w w:val="60"/>
          <w:sz w:val="20"/>
        </w:rPr>
        <w:t>to</w:t>
      </w:r>
      <w:r>
        <w:rPr>
          <w:spacing w:val="-1"/>
          <w:sz w:val="20"/>
        </w:rPr>
        <w:t xml:space="preserve"> </w:t>
      </w:r>
      <w:r>
        <w:rPr>
          <w:w w:val="60"/>
          <w:sz w:val="20"/>
        </w:rPr>
        <w:t>falling</w:t>
      </w:r>
      <w:r>
        <w:rPr>
          <w:sz w:val="20"/>
        </w:rPr>
        <w:t xml:space="preserve"> </w:t>
      </w:r>
      <w:r>
        <w:rPr>
          <w:w w:val="60"/>
          <w:sz w:val="20"/>
        </w:rPr>
        <w:t>trees</w:t>
      </w:r>
      <w:r>
        <w:rPr>
          <w:sz w:val="20"/>
        </w:rPr>
        <w:t xml:space="preserve"> </w:t>
      </w:r>
      <w:r>
        <w:rPr>
          <w:w w:val="60"/>
          <w:sz w:val="20"/>
        </w:rPr>
        <w:t>during</w:t>
      </w:r>
      <w:r>
        <w:rPr>
          <w:sz w:val="20"/>
        </w:rPr>
        <w:t xml:space="preserve"> </w:t>
      </w:r>
      <w:r>
        <w:rPr>
          <w:w w:val="60"/>
          <w:sz w:val="20"/>
        </w:rPr>
        <w:t>heavy</w:t>
      </w:r>
      <w:r>
        <w:rPr>
          <w:sz w:val="20"/>
        </w:rPr>
        <w:t xml:space="preserve"> </w:t>
      </w:r>
      <w:r>
        <w:rPr>
          <w:w w:val="60"/>
          <w:sz w:val="20"/>
        </w:rPr>
        <w:t>rains,</w:t>
      </w:r>
      <w:r>
        <w:rPr>
          <w:spacing w:val="-6"/>
          <w:sz w:val="20"/>
        </w:rPr>
        <w:t xml:space="preserve"> </w:t>
      </w:r>
      <w:r>
        <w:rPr>
          <w:w w:val="60"/>
          <w:sz w:val="20"/>
        </w:rPr>
        <w:t>lightening</w:t>
      </w:r>
      <w:r>
        <w:rPr>
          <w:spacing w:val="-1"/>
          <w:sz w:val="20"/>
        </w:rPr>
        <w:t xml:space="preserve"> </w:t>
      </w:r>
      <w:r>
        <w:rPr>
          <w:w w:val="60"/>
          <w:sz w:val="20"/>
        </w:rPr>
        <w:t>or</w:t>
      </w:r>
      <w:r>
        <w:rPr>
          <w:spacing w:val="-3"/>
          <w:sz w:val="20"/>
        </w:rPr>
        <w:t xml:space="preserve"> </w:t>
      </w:r>
      <w:r>
        <w:rPr>
          <w:w w:val="60"/>
          <w:sz w:val="20"/>
        </w:rPr>
        <w:t>motor</w:t>
      </w:r>
      <w:r>
        <w:rPr>
          <w:spacing w:val="-3"/>
          <w:sz w:val="20"/>
        </w:rPr>
        <w:t xml:space="preserve"> </w:t>
      </w:r>
      <w:r>
        <w:rPr>
          <w:w w:val="60"/>
          <w:sz w:val="20"/>
        </w:rPr>
        <w:t>accidents</w:t>
      </w:r>
      <w:r>
        <w:rPr>
          <w:spacing w:val="-5"/>
          <w:sz w:val="20"/>
        </w:rPr>
        <w:t xml:space="preserve"> </w:t>
      </w:r>
      <w:r>
        <w:rPr>
          <w:w w:val="60"/>
          <w:sz w:val="20"/>
        </w:rPr>
        <w:t>in</w:t>
      </w:r>
      <w:r>
        <w:rPr>
          <w:spacing w:val="-5"/>
          <w:sz w:val="20"/>
        </w:rPr>
        <w:t xml:space="preserve"> </w:t>
      </w:r>
      <w:r>
        <w:rPr>
          <w:w w:val="60"/>
          <w:sz w:val="20"/>
        </w:rPr>
        <w:t>big</w:t>
      </w:r>
      <w:r>
        <w:rPr>
          <w:spacing w:val="-1"/>
          <w:sz w:val="20"/>
        </w:rPr>
        <w:t xml:space="preserve"> </w:t>
      </w:r>
      <w:r>
        <w:rPr>
          <w:w w:val="60"/>
          <w:sz w:val="20"/>
        </w:rPr>
        <w:t>cities</w:t>
      </w:r>
      <w:r>
        <w:rPr>
          <w:spacing w:val="-5"/>
          <w:sz w:val="20"/>
        </w:rPr>
        <w:t xml:space="preserve"> </w:t>
      </w:r>
      <w:r>
        <w:rPr>
          <w:w w:val="60"/>
          <w:sz w:val="20"/>
        </w:rPr>
        <w:t>like</w:t>
      </w:r>
      <w:r>
        <w:rPr>
          <w:sz w:val="20"/>
        </w:rPr>
        <w:t xml:space="preserve"> </w:t>
      </w:r>
      <w:r>
        <w:rPr>
          <w:spacing w:val="-2"/>
          <w:w w:val="65"/>
          <w:sz w:val="20"/>
        </w:rPr>
        <w:t>Kampala and Jinja has affected</w:t>
      </w:r>
      <w:r>
        <w:rPr>
          <w:spacing w:val="-7"/>
          <w:sz w:val="20"/>
        </w:rPr>
        <w:t xml:space="preserve"> </w:t>
      </w:r>
      <w:r>
        <w:rPr>
          <w:spacing w:val="-2"/>
          <w:w w:val="65"/>
          <w:sz w:val="20"/>
        </w:rPr>
        <w:t>the</w:t>
      </w:r>
      <w:r>
        <w:rPr>
          <w:spacing w:val="-9"/>
          <w:sz w:val="20"/>
        </w:rPr>
        <w:t xml:space="preserve"> </w:t>
      </w:r>
      <w:r>
        <w:rPr>
          <w:spacing w:val="-2"/>
          <w:w w:val="65"/>
          <w:sz w:val="20"/>
        </w:rPr>
        <w:t>power</w:t>
      </w:r>
      <w:r>
        <w:rPr>
          <w:spacing w:val="-7"/>
          <w:sz w:val="20"/>
        </w:rPr>
        <w:t xml:space="preserve"> </w:t>
      </w:r>
      <w:r>
        <w:rPr>
          <w:spacing w:val="-2"/>
          <w:w w:val="65"/>
          <w:sz w:val="20"/>
        </w:rPr>
        <w:t>transmission</w:t>
      </w:r>
      <w:r>
        <w:rPr>
          <w:spacing w:val="-9"/>
          <w:sz w:val="20"/>
        </w:rPr>
        <w:t xml:space="preserve"> </w:t>
      </w:r>
      <w:r>
        <w:rPr>
          <w:spacing w:val="-2"/>
          <w:w w:val="65"/>
          <w:sz w:val="20"/>
        </w:rPr>
        <w:t>and</w:t>
      </w:r>
      <w:r>
        <w:rPr>
          <w:spacing w:val="-9"/>
          <w:sz w:val="20"/>
        </w:rPr>
        <w:t xml:space="preserve"> </w:t>
      </w:r>
      <w:r>
        <w:rPr>
          <w:spacing w:val="-2"/>
          <w:w w:val="65"/>
          <w:sz w:val="20"/>
        </w:rPr>
        <w:t>contributing</w:t>
      </w:r>
      <w:r>
        <w:rPr>
          <w:spacing w:val="-9"/>
          <w:sz w:val="20"/>
        </w:rPr>
        <w:t xml:space="preserve"> </w:t>
      </w:r>
      <w:r>
        <w:rPr>
          <w:spacing w:val="-2"/>
          <w:w w:val="65"/>
          <w:sz w:val="20"/>
        </w:rPr>
        <w:t>to</w:t>
      </w:r>
      <w:r>
        <w:rPr>
          <w:spacing w:val="-9"/>
          <w:sz w:val="20"/>
        </w:rPr>
        <w:t xml:space="preserve"> </w:t>
      </w:r>
      <w:r>
        <w:rPr>
          <w:spacing w:val="-2"/>
          <w:w w:val="65"/>
          <w:sz w:val="20"/>
        </w:rPr>
        <w:t>high</w:t>
      </w:r>
      <w:r>
        <w:rPr>
          <w:spacing w:val="-7"/>
          <w:sz w:val="20"/>
        </w:rPr>
        <w:t xml:space="preserve"> </w:t>
      </w:r>
      <w:r>
        <w:rPr>
          <w:spacing w:val="-2"/>
          <w:w w:val="65"/>
          <w:sz w:val="20"/>
        </w:rPr>
        <w:t>maintenance</w:t>
      </w:r>
      <w:r>
        <w:rPr>
          <w:sz w:val="20"/>
        </w:rPr>
        <w:t xml:space="preserve"> </w:t>
      </w:r>
      <w:r>
        <w:rPr>
          <w:spacing w:val="-2"/>
          <w:w w:val="65"/>
          <w:sz w:val="20"/>
        </w:rPr>
        <w:t>costs.</w:t>
      </w:r>
    </w:p>
    <w:p w:rsidR="00E5575B" w:rsidRDefault="00D512E5">
      <w:pPr>
        <w:pStyle w:val="ListParagraph"/>
        <w:numPr>
          <w:ilvl w:val="0"/>
          <w:numId w:val="78"/>
        </w:numPr>
        <w:tabs>
          <w:tab w:val="left" w:pos="819"/>
        </w:tabs>
        <w:spacing w:line="242" w:lineRule="auto"/>
        <w:ind w:right="711" w:firstLine="0"/>
        <w:rPr>
          <w:sz w:val="20"/>
        </w:rPr>
      </w:pPr>
      <w:r>
        <w:rPr>
          <w:spacing w:val="-2"/>
          <w:w w:val="60"/>
          <w:sz w:val="20"/>
        </w:rPr>
        <w:t>A</w:t>
      </w:r>
      <w:r>
        <w:rPr>
          <w:spacing w:val="-9"/>
          <w:sz w:val="20"/>
        </w:rPr>
        <w:t xml:space="preserve"> </w:t>
      </w:r>
      <w:r>
        <w:rPr>
          <w:spacing w:val="-2"/>
          <w:w w:val="60"/>
          <w:sz w:val="20"/>
        </w:rPr>
        <w:t>lot</w:t>
      </w:r>
      <w:r>
        <w:rPr>
          <w:spacing w:val="-9"/>
          <w:sz w:val="20"/>
        </w:rPr>
        <w:t xml:space="preserve"> </w:t>
      </w:r>
      <w:r>
        <w:rPr>
          <w:spacing w:val="-2"/>
          <w:w w:val="60"/>
          <w:sz w:val="20"/>
        </w:rPr>
        <w:t>of</w:t>
      </w:r>
      <w:r>
        <w:rPr>
          <w:spacing w:val="-9"/>
          <w:sz w:val="20"/>
        </w:rPr>
        <w:t xml:space="preserve"> </w:t>
      </w:r>
      <w:r>
        <w:rPr>
          <w:spacing w:val="-2"/>
          <w:w w:val="60"/>
          <w:sz w:val="20"/>
        </w:rPr>
        <w:t>bureaucracies</w:t>
      </w:r>
      <w:r>
        <w:rPr>
          <w:spacing w:val="-7"/>
          <w:sz w:val="20"/>
        </w:rPr>
        <w:t xml:space="preserve"> </w:t>
      </w:r>
      <w:r>
        <w:rPr>
          <w:spacing w:val="-2"/>
          <w:w w:val="60"/>
          <w:sz w:val="20"/>
        </w:rPr>
        <w:t>have</w:t>
      </w:r>
      <w:r>
        <w:rPr>
          <w:spacing w:val="-10"/>
          <w:sz w:val="20"/>
        </w:rPr>
        <w:t xml:space="preserve"> </w:t>
      </w:r>
      <w:r>
        <w:rPr>
          <w:spacing w:val="-2"/>
          <w:w w:val="60"/>
          <w:sz w:val="20"/>
        </w:rPr>
        <w:t>hindered</w:t>
      </w:r>
      <w:r>
        <w:rPr>
          <w:spacing w:val="-10"/>
          <w:sz w:val="20"/>
        </w:rPr>
        <w:t xml:space="preserve"> </w:t>
      </w:r>
      <w:r>
        <w:rPr>
          <w:spacing w:val="-2"/>
          <w:w w:val="60"/>
          <w:sz w:val="20"/>
        </w:rPr>
        <w:t>development</w:t>
      </w:r>
      <w:r>
        <w:rPr>
          <w:spacing w:val="-9"/>
          <w:sz w:val="20"/>
        </w:rPr>
        <w:t xml:space="preserve"> </w:t>
      </w:r>
      <w:r>
        <w:rPr>
          <w:spacing w:val="-2"/>
          <w:w w:val="60"/>
          <w:sz w:val="20"/>
        </w:rPr>
        <w:t>of</w:t>
      </w:r>
      <w:r>
        <w:rPr>
          <w:spacing w:val="-9"/>
          <w:sz w:val="20"/>
        </w:rPr>
        <w:t xml:space="preserve"> </w:t>
      </w:r>
      <w:r>
        <w:rPr>
          <w:spacing w:val="-2"/>
          <w:w w:val="60"/>
          <w:sz w:val="20"/>
        </w:rPr>
        <w:t>the</w:t>
      </w:r>
      <w:r>
        <w:rPr>
          <w:spacing w:val="-10"/>
          <w:sz w:val="20"/>
        </w:rPr>
        <w:t xml:space="preserve"> </w:t>
      </w:r>
      <w:r>
        <w:rPr>
          <w:spacing w:val="-2"/>
          <w:w w:val="60"/>
          <w:sz w:val="20"/>
        </w:rPr>
        <w:t>power</w:t>
      </w:r>
      <w:r>
        <w:rPr>
          <w:spacing w:val="-12"/>
          <w:sz w:val="20"/>
        </w:rPr>
        <w:t xml:space="preserve"> </w:t>
      </w:r>
      <w:r>
        <w:rPr>
          <w:spacing w:val="-2"/>
          <w:w w:val="60"/>
          <w:sz w:val="20"/>
        </w:rPr>
        <w:t>and</w:t>
      </w:r>
      <w:r>
        <w:rPr>
          <w:spacing w:val="-6"/>
          <w:sz w:val="20"/>
        </w:rPr>
        <w:t xml:space="preserve"> </w:t>
      </w:r>
      <w:r>
        <w:rPr>
          <w:spacing w:val="-2"/>
          <w:w w:val="60"/>
          <w:sz w:val="20"/>
        </w:rPr>
        <w:t>energy</w:t>
      </w:r>
      <w:r>
        <w:rPr>
          <w:spacing w:val="-9"/>
          <w:sz w:val="20"/>
        </w:rPr>
        <w:t xml:space="preserve"> </w:t>
      </w:r>
      <w:r>
        <w:rPr>
          <w:spacing w:val="-2"/>
          <w:w w:val="60"/>
          <w:sz w:val="20"/>
        </w:rPr>
        <w:t>sector.</w:t>
      </w:r>
      <w:r>
        <w:rPr>
          <w:spacing w:val="-9"/>
          <w:sz w:val="20"/>
        </w:rPr>
        <w:t xml:space="preserve"> </w:t>
      </w:r>
      <w:r>
        <w:rPr>
          <w:spacing w:val="-2"/>
          <w:w w:val="60"/>
          <w:sz w:val="20"/>
        </w:rPr>
        <w:t>For</w:t>
      </w:r>
      <w:r>
        <w:rPr>
          <w:spacing w:val="-7"/>
          <w:sz w:val="20"/>
        </w:rPr>
        <w:t xml:space="preserve"> </w:t>
      </w:r>
      <w:r>
        <w:rPr>
          <w:spacing w:val="-2"/>
          <w:w w:val="60"/>
          <w:sz w:val="20"/>
        </w:rPr>
        <w:t>example</w:t>
      </w:r>
      <w:r>
        <w:rPr>
          <w:spacing w:val="-2"/>
          <w:sz w:val="20"/>
        </w:rPr>
        <w:t xml:space="preserve"> </w:t>
      </w:r>
      <w:r>
        <w:rPr>
          <w:spacing w:val="-2"/>
          <w:w w:val="60"/>
          <w:sz w:val="20"/>
        </w:rPr>
        <w:t>before</w:t>
      </w:r>
      <w:r>
        <w:rPr>
          <w:spacing w:val="-6"/>
          <w:sz w:val="20"/>
        </w:rPr>
        <w:t xml:space="preserve"> </w:t>
      </w:r>
      <w:r>
        <w:rPr>
          <w:spacing w:val="-2"/>
          <w:w w:val="60"/>
          <w:sz w:val="20"/>
        </w:rPr>
        <w:t>any</w:t>
      </w:r>
      <w:r>
        <w:rPr>
          <w:spacing w:val="-2"/>
          <w:sz w:val="20"/>
        </w:rPr>
        <w:t xml:space="preserve"> </w:t>
      </w:r>
      <w:r>
        <w:rPr>
          <w:spacing w:val="-2"/>
          <w:w w:val="60"/>
          <w:sz w:val="20"/>
        </w:rPr>
        <w:t>major</w:t>
      </w:r>
      <w:r>
        <w:rPr>
          <w:spacing w:val="-4"/>
          <w:sz w:val="20"/>
        </w:rPr>
        <w:t xml:space="preserve"> </w:t>
      </w:r>
      <w:r>
        <w:rPr>
          <w:spacing w:val="-2"/>
          <w:w w:val="60"/>
          <w:sz w:val="20"/>
        </w:rPr>
        <w:t>hydro</w:t>
      </w:r>
      <w:r>
        <w:rPr>
          <w:spacing w:val="-2"/>
          <w:sz w:val="20"/>
        </w:rPr>
        <w:t xml:space="preserve"> </w:t>
      </w:r>
      <w:r>
        <w:rPr>
          <w:spacing w:val="-2"/>
          <w:w w:val="60"/>
          <w:sz w:val="20"/>
        </w:rPr>
        <w:t>electricity</w:t>
      </w:r>
      <w:r>
        <w:rPr>
          <w:spacing w:val="-3"/>
          <w:sz w:val="20"/>
        </w:rPr>
        <w:t xml:space="preserve"> </w:t>
      </w:r>
      <w:r>
        <w:rPr>
          <w:spacing w:val="-2"/>
          <w:w w:val="60"/>
          <w:sz w:val="20"/>
        </w:rPr>
        <w:t>power</w:t>
      </w:r>
      <w:r>
        <w:rPr>
          <w:spacing w:val="-4"/>
          <w:sz w:val="20"/>
        </w:rPr>
        <w:t xml:space="preserve"> </w:t>
      </w:r>
      <w:r>
        <w:rPr>
          <w:spacing w:val="-2"/>
          <w:w w:val="60"/>
          <w:sz w:val="20"/>
        </w:rPr>
        <w:t>dam</w:t>
      </w:r>
      <w:r>
        <w:rPr>
          <w:spacing w:val="-9"/>
          <w:sz w:val="20"/>
        </w:rPr>
        <w:t xml:space="preserve"> </w:t>
      </w:r>
      <w:r>
        <w:rPr>
          <w:spacing w:val="-2"/>
          <w:w w:val="60"/>
          <w:sz w:val="20"/>
        </w:rPr>
        <w:t>is</w:t>
      </w:r>
      <w:r>
        <w:rPr>
          <w:spacing w:val="-6"/>
          <w:sz w:val="20"/>
        </w:rPr>
        <w:t xml:space="preserve"> </w:t>
      </w:r>
      <w:r>
        <w:rPr>
          <w:spacing w:val="-2"/>
          <w:w w:val="60"/>
          <w:sz w:val="20"/>
        </w:rPr>
        <w:t>constructed,</w:t>
      </w:r>
      <w:r>
        <w:rPr>
          <w:spacing w:val="-4"/>
          <w:sz w:val="20"/>
        </w:rPr>
        <w:t xml:space="preserve"> </w:t>
      </w:r>
      <w:r>
        <w:rPr>
          <w:spacing w:val="-2"/>
          <w:w w:val="60"/>
          <w:sz w:val="20"/>
        </w:rPr>
        <w:t>an</w:t>
      </w:r>
      <w:r>
        <w:rPr>
          <w:sz w:val="20"/>
        </w:rPr>
        <w:t xml:space="preserve"> </w:t>
      </w:r>
      <w:r>
        <w:rPr>
          <w:spacing w:val="-2"/>
          <w:w w:val="60"/>
          <w:sz w:val="20"/>
        </w:rPr>
        <w:t>environmental</w:t>
      </w:r>
      <w:r>
        <w:rPr>
          <w:spacing w:val="-1"/>
          <w:sz w:val="20"/>
        </w:rPr>
        <w:t xml:space="preserve"> </w:t>
      </w:r>
      <w:r>
        <w:rPr>
          <w:spacing w:val="-2"/>
          <w:w w:val="60"/>
          <w:sz w:val="20"/>
        </w:rPr>
        <w:t>assessment</w:t>
      </w:r>
      <w:r>
        <w:rPr>
          <w:spacing w:val="-4"/>
          <w:sz w:val="20"/>
        </w:rPr>
        <w:t xml:space="preserve"> </w:t>
      </w:r>
      <w:r>
        <w:rPr>
          <w:spacing w:val="-2"/>
          <w:w w:val="60"/>
          <w:sz w:val="20"/>
        </w:rPr>
        <w:t>should</w:t>
      </w:r>
      <w:r>
        <w:rPr>
          <w:spacing w:val="-2"/>
          <w:sz w:val="20"/>
        </w:rPr>
        <w:t xml:space="preserve"> </w:t>
      </w:r>
      <w:r>
        <w:rPr>
          <w:spacing w:val="-2"/>
          <w:w w:val="60"/>
          <w:sz w:val="20"/>
        </w:rPr>
        <w:t>be</w:t>
      </w:r>
      <w:r>
        <w:rPr>
          <w:sz w:val="20"/>
        </w:rPr>
        <w:t xml:space="preserve"> </w:t>
      </w:r>
      <w:r>
        <w:rPr>
          <w:w w:val="60"/>
          <w:sz w:val="20"/>
        </w:rPr>
        <w:t>done</w:t>
      </w:r>
      <w:r>
        <w:rPr>
          <w:spacing w:val="-14"/>
          <w:sz w:val="20"/>
        </w:rPr>
        <w:t xml:space="preserve"> </w:t>
      </w:r>
      <w:r>
        <w:rPr>
          <w:w w:val="60"/>
          <w:sz w:val="20"/>
        </w:rPr>
        <w:t>and</w:t>
      </w:r>
      <w:r>
        <w:rPr>
          <w:spacing w:val="-10"/>
          <w:sz w:val="20"/>
        </w:rPr>
        <w:t xml:space="preserve"> </w:t>
      </w:r>
      <w:r>
        <w:rPr>
          <w:w w:val="60"/>
          <w:sz w:val="20"/>
        </w:rPr>
        <w:t>the</w:t>
      </w:r>
      <w:r>
        <w:rPr>
          <w:spacing w:val="-7"/>
          <w:sz w:val="20"/>
        </w:rPr>
        <w:t xml:space="preserve"> </w:t>
      </w:r>
      <w:r>
        <w:rPr>
          <w:w w:val="60"/>
          <w:sz w:val="20"/>
        </w:rPr>
        <w:t>World</w:t>
      </w:r>
      <w:r>
        <w:rPr>
          <w:spacing w:val="-9"/>
          <w:sz w:val="20"/>
        </w:rPr>
        <w:t xml:space="preserve"> </w:t>
      </w:r>
      <w:r>
        <w:rPr>
          <w:w w:val="60"/>
          <w:sz w:val="20"/>
        </w:rPr>
        <w:t>Bank</w:t>
      </w:r>
      <w:r>
        <w:rPr>
          <w:spacing w:val="-5"/>
          <w:sz w:val="20"/>
        </w:rPr>
        <w:t xml:space="preserve"> </w:t>
      </w:r>
      <w:r>
        <w:rPr>
          <w:w w:val="60"/>
          <w:sz w:val="20"/>
        </w:rPr>
        <w:t>has</w:t>
      </w:r>
      <w:r>
        <w:rPr>
          <w:spacing w:val="-5"/>
          <w:sz w:val="20"/>
        </w:rPr>
        <w:t xml:space="preserve"> </w:t>
      </w:r>
      <w:r>
        <w:rPr>
          <w:w w:val="60"/>
          <w:sz w:val="20"/>
        </w:rPr>
        <w:t>to</w:t>
      </w:r>
      <w:r>
        <w:rPr>
          <w:spacing w:val="-5"/>
          <w:sz w:val="20"/>
        </w:rPr>
        <w:t xml:space="preserve"> </w:t>
      </w:r>
      <w:r>
        <w:rPr>
          <w:w w:val="60"/>
          <w:sz w:val="20"/>
        </w:rPr>
        <w:t>approve</w:t>
      </w:r>
      <w:r>
        <w:rPr>
          <w:spacing w:val="-5"/>
          <w:sz w:val="20"/>
        </w:rPr>
        <w:t xml:space="preserve"> </w:t>
      </w:r>
      <w:r>
        <w:rPr>
          <w:w w:val="60"/>
          <w:sz w:val="20"/>
        </w:rPr>
        <w:t>the</w:t>
      </w:r>
      <w:r>
        <w:rPr>
          <w:spacing w:val="-5"/>
          <w:sz w:val="20"/>
        </w:rPr>
        <w:t xml:space="preserve"> </w:t>
      </w:r>
      <w:r>
        <w:rPr>
          <w:w w:val="60"/>
          <w:sz w:val="20"/>
        </w:rPr>
        <w:t>project</w:t>
      </w:r>
      <w:r>
        <w:rPr>
          <w:spacing w:val="-10"/>
          <w:sz w:val="20"/>
        </w:rPr>
        <w:t xml:space="preserve"> </w:t>
      </w:r>
      <w:r>
        <w:rPr>
          <w:w w:val="60"/>
          <w:sz w:val="20"/>
        </w:rPr>
        <w:t>which</w:t>
      </w:r>
      <w:r>
        <w:rPr>
          <w:spacing w:val="-5"/>
          <w:sz w:val="20"/>
        </w:rPr>
        <w:t xml:space="preserve"> </w:t>
      </w:r>
      <w:r>
        <w:rPr>
          <w:w w:val="60"/>
          <w:sz w:val="20"/>
        </w:rPr>
        <w:t>may</w:t>
      </w:r>
      <w:r>
        <w:rPr>
          <w:spacing w:val="-5"/>
          <w:sz w:val="20"/>
        </w:rPr>
        <w:t xml:space="preserve"> </w:t>
      </w:r>
      <w:r>
        <w:rPr>
          <w:w w:val="60"/>
          <w:sz w:val="20"/>
        </w:rPr>
        <w:t>take</w:t>
      </w:r>
      <w:r>
        <w:rPr>
          <w:spacing w:val="-5"/>
          <w:sz w:val="20"/>
        </w:rPr>
        <w:t xml:space="preserve"> </w:t>
      </w:r>
      <w:r>
        <w:rPr>
          <w:w w:val="60"/>
          <w:sz w:val="20"/>
        </w:rPr>
        <w:t>over</w:t>
      </w:r>
      <w:r>
        <w:rPr>
          <w:spacing w:val="-6"/>
          <w:sz w:val="20"/>
        </w:rPr>
        <w:t xml:space="preserve"> </w:t>
      </w:r>
      <w:r>
        <w:rPr>
          <w:w w:val="60"/>
          <w:sz w:val="20"/>
        </w:rPr>
        <w:t>three</w:t>
      </w:r>
      <w:r>
        <w:rPr>
          <w:sz w:val="20"/>
        </w:rPr>
        <w:t xml:space="preserve"> </w:t>
      </w:r>
      <w:r>
        <w:rPr>
          <w:w w:val="60"/>
          <w:sz w:val="20"/>
        </w:rPr>
        <w:t>-</w:t>
      </w:r>
      <w:r>
        <w:rPr>
          <w:spacing w:val="-6"/>
          <w:sz w:val="20"/>
        </w:rPr>
        <w:t xml:space="preserve"> </w:t>
      </w:r>
      <w:r>
        <w:rPr>
          <w:w w:val="60"/>
          <w:sz w:val="20"/>
        </w:rPr>
        <w:t>five</w:t>
      </w:r>
      <w:r>
        <w:rPr>
          <w:spacing w:val="-2"/>
          <w:sz w:val="20"/>
        </w:rPr>
        <w:t xml:space="preserve"> </w:t>
      </w:r>
      <w:r>
        <w:rPr>
          <w:w w:val="60"/>
          <w:sz w:val="20"/>
        </w:rPr>
        <w:t>years.</w:t>
      </w:r>
      <w:r>
        <w:rPr>
          <w:spacing w:val="-5"/>
          <w:sz w:val="20"/>
        </w:rPr>
        <w:t xml:space="preserve"> </w:t>
      </w:r>
      <w:r>
        <w:rPr>
          <w:w w:val="60"/>
          <w:sz w:val="20"/>
        </w:rPr>
        <w:t>This</w:t>
      </w:r>
      <w:r>
        <w:rPr>
          <w:spacing w:val="-13"/>
          <w:sz w:val="20"/>
        </w:rPr>
        <w:t xml:space="preserve"> </w:t>
      </w:r>
      <w:r>
        <w:rPr>
          <w:w w:val="60"/>
          <w:sz w:val="20"/>
        </w:rPr>
        <w:t>was</w:t>
      </w:r>
      <w:r>
        <w:rPr>
          <w:spacing w:val="-13"/>
          <w:sz w:val="20"/>
        </w:rPr>
        <w:t xml:space="preserve"> </w:t>
      </w:r>
      <w:r>
        <w:rPr>
          <w:w w:val="60"/>
          <w:sz w:val="20"/>
        </w:rPr>
        <w:t>one</w:t>
      </w:r>
      <w:r>
        <w:rPr>
          <w:spacing w:val="-13"/>
          <w:sz w:val="20"/>
        </w:rPr>
        <w:t xml:space="preserve"> </w:t>
      </w:r>
      <w:r>
        <w:rPr>
          <w:w w:val="60"/>
          <w:sz w:val="20"/>
        </w:rPr>
        <w:t>of</w:t>
      </w:r>
      <w:r>
        <w:rPr>
          <w:spacing w:val="-14"/>
          <w:sz w:val="20"/>
        </w:rPr>
        <w:t xml:space="preserve"> </w:t>
      </w:r>
      <w:r>
        <w:rPr>
          <w:w w:val="60"/>
          <w:sz w:val="20"/>
        </w:rPr>
        <w:t>the</w:t>
      </w:r>
      <w:r>
        <w:rPr>
          <w:spacing w:val="-10"/>
          <w:sz w:val="20"/>
        </w:rPr>
        <w:t xml:space="preserve"> </w:t>
      </w:r>
      <w:r>
        <w:rPr>
          <w:w w:val="60"/>
          <w:sz w:val="20"/>
        </w:rPr>
        <w:t>problems</w:t>
      </w:r>
      <w:r>
        <w:rPr>
          <w:spacing w:val="-13"/>
          <w:sz w:val="20"/>
        </w:rPr>
        <w:t xml:space="preserve"> </w:t>
      </w:r>
      <w:r>
        <w:rPr>
          <w:w w:val="60"/>
          <w:sz w:val="20"/>
        </w:rPr>
        <w:t>which</w:t>
      </w:r>
      <w:r>
        <w:rPr>
          <w:spacing w:val="-13"/>
          <w:sz w:val="20"/>
        </w:rPr>
        <w:t xml:space="preserve"> </w:t>
      </w:r>
      <w:r>
        <w:rPr>
          <w:w w:val="60"/>
          <w:sz w:val="20"/>
        </w:rPr>
        <w:t>had</w:t>
      </w:r>
      <w:r>
        <w:rPr>
          <w:spacing w:val="-13"/>
          <w:sz w:val="20"/>
        </w:rPr>
        <w:t xml:space="preserve"> </w:t>
      </w:r>
      <w:r>
        <w:rPr>
          <w:w w:val="60"/>
          <w:sz w:val="20"/>
        </w:rPr>
        <w:t>failed</w:t>
      </w:r>
      <w:r>
        <w:rPr>
          <w:spacing w:val="-13"/>
          <w:sz w:val="20"/>
        </w:rPr>
        <w:t xml:space="preserve"> </w:t>
      </w:r>
      <w:r>
        <w:rPr>
          <w:w w:val="60"/>
          <w:sz w:val="20"/>
        </w:rPr>
        <w:t>commissioning</w:t>
      </w:r>
      <w:r>
        <w:rPr>
          <w:spacing w:val="-13"/>
          <w:sz w:val="20"/>
        </w:rPr>
        <w:t xml:space="preserve"> </w:t>
      </w:r>
      <w:r>
        <w:rPr>
          <w:w w:val="60"/>
          <w:sz w:val="20"/>
        </w:rPr>
        <w:t>of</w:t>
      </w:r>
      <w:r>
        <w:rPr>
          <w:spacing w:val="-12"/>
          <w:sz w:val="20"/>
        </w:rPr>
        <w:t xml:space="preserve"> </w:t>
      </w:r>
      <w:r>
        <w:rPr>
          <w:w w:val="60"/>
          <w:sz w:val="20"/>
        </w:rPr>
        <w:t>the</w:t>
      </w:r>
      <w:r>
        <w:rPr>
          <w:spacing w:val="-11"/>
          <w:sz w:val="20"/>
        </w:rPr>
        <w:t xml:space="preserve"> </w:t>
      </w:r>
      <w:r>
        <w:rPr>
          <w:w w:val="60"/>
          <w:sz w:val="20"/>
        </w:rPr>
        <w:t>Bujagaali</w:t>
      </w:r>
      <w:r>
        <w:rPr>
          <w:spacing w:val="-10"/>
          <w:sz w:val="20"/>
        </w:rPr>
        <w:t xml:space="preserve"> </w:t>
      </w:r>
      <w:r>
        <w:rPr>
          <w:w w:val="60"/>
          <w:sz w:val="20"/>
        </w:rPr>
        <w:t>power</w:t>
      </w:r>
      <w:r>
        <w:rPr>
          <w:spacing w:val="-14"/>
          <w:sz w:val="20"/>
        </w:rPr>
        <w:t xml:space="preserve"> </w:t>
      </w:r>
      <w:r>
        <w:rPr>
          <w:w w:val="60"/>
          <w:sz w:val="20"/>
        </w:rPr>
        <w:t>project</w:t>
      </w:r>
      <w:r>
        <w:rPr>
          <w:spacing w:val="-13"/>
          <w:sz w:val="20"/>
        </w:rPr>
        <w:t xml:space="preserve"> </w:t>
      </w:r>
      <w:r>
        <w:rPr>
          <w:w w:val="60"/>
          <w:sz w:val="20"/>
        </w:rPr>
        <w:t>along</w:t>
      </w:r>
      <w:r>
        <w:rPr>
          <w:spacing w:val="-13"/>
          <w:sz w:val="20"/>
        </w:rPr>
        <w:t xml:space="preserve"> </w:t>
      </w:r>
      <w:r>
        <w:rPr>
          <w:w w:val="60"/>
          <w:sz w:val="20"/>
        </w:rPr>
        <w:t>Victoria</w:t>
      </w:r>
      <w:r>
        <w:rPr>
          <w:sz w:val="20"/>
        </w:rPr>
        <w:t xml:space="preserve"> </w:t>
      </w:r>
      <w:r>
        <w:rPr>
          <w:w w:val="70"/>
          <w:sz w:val="20"/>
        </w:rPr>
        <w:t>Nile</w:t>
      </w:r>
      <w:r>
        <w:rPr>
          <w:spacing w:val="-2"/>
          <w:w w:val="70"/>
          <w:sz w:val="20"/>
        </w:rPr>
        <w:t xml:space="preserve"> </w:t>
      </w:r>
      <w:r>
        <w:rPr>
          <w:w w:val="70"/>
          <w:sz w:val="20"/>
        </w:rPr>
        <w:t>at</w:t>
      </w:r>
      <w:r>
        <w:rPr>
          <w:spacing w:val="-3"/>
          <w:w w:val="70"/>
          <w:sz w:val="20"/>
        </w:rPr>
        <w:t xml:space="preserve"> </w:t>
      </w:r>
      <w:r>
        <w:rPr>
          <w:w w:val="70"/>
          <w:sz w:val="20"/>
        </w:rPr>
        <w:t>Jinja.</w:t>
      </w:r>
    </w:p>
    <w:p w:rsidR="00E5575B" w:rsidRDefault="00D512E5">
      <w:pPr>
        <w:pStyle w:val="ListParagraph"/>
        <w:numPr>
          <w:ilvl w:val="0"/>
          <w:numId w:val="78"/>
        </w:numPr>
        <w:tabs>
          <w:tab w:val="left" w:pos="550"/>
        </w:tabs>
        <w:spacing w:line="242" w:lineRule="auto"/>
        <w:ind w:right="721" w:firstLine="0"/>
        <w:rPr>
          <w:sz w:val="20"/>
        </w:rPr>
      </w:pPr>
      <w:r>
        <w:rPr>
          <w:w w:val="60"/>
          <w:sz w:val="20"/>
        </w:rPr>
        <w:t>High</w:t>
      </w:r>
      <w:r>
        <w:rPr>
          <w:spacing w:val="-3"/>
          <w:sz w:val="20"/>
        </w:rPr>
        <w:t xml:space="preserve"> </w:t>
      </w:r>
      <w:r>
        <w:rPr>
          <w:w w:val="60"/>
          <w:sz w:val="20"/>
        </w:rPr>
        <w:t>rates</w:t>
      </w:r>
      <w:r>
        <w:rPr>
          <w:spacing w:val="-4"/>
          <w:sz w:val="20"/>
        </w:rPr>
        <w:t xml:space="preserve"> </w:t>
      </w:r>
      <w:r>
        <w:rPr>
          <w:w w:val="60"/>
          <w:sz w:val="20"/>
        </w:rPr>
        <w:t>of</w:t>
      </w:r>
      <w:r>
        <w:rPr>
          <w:spacing w:val="-5"/>
          <w:sz w:val="20"/>
        </w:rPr>
        <w:t xml:space="preserve"> </w:t>
      </w:r>
      <w:r>
        <w:rPr>
          <w:w w:val="60"/>
          <w:sz w:val="20"/>
        </w:rPr>
        <w:t>power</w:t>
      </w:r>
      <w:r>
        <w:rPr>
          <w:spacing w:val="-4"/>
          <w:sz w:val="20"/>
        </w:rPr>
        <w:t xml:space="preserve"> </w:t>
      </w:r>
      <w:r>
        <w:rPr>
          <w:w w:val="60"/>
          <w:sz w:val="20"/>
        </w:rPr>
        <w:t>stealing</w:t>
      </w:r>
      <w:r>
        <w:rPr>
          <w:spacing w:val="-7"/>
          <w:sz w:val="20"/>
        </w:rPr>
        <w:t xml:space="preserve"> </w:t>
      </w:r>
      <w:r>
        <w:rPr>
          <w:w w:val="60"/>
          <w:sz w:val="20"/>
        </w:rPr>
        <w:t>in</w:t>
      </w:r>
      <w:r>
        <w:rPr>
          <w:spacing w:val="-3"/>
          <w:sz w:val="20"/>
        </w:rPr>
        <w:t xml:space="preserve"> </w:t>
      </w:r>
      <w:r>
        <w:rPr>
          <w:w w:val="60"/>
          <w:sz w:val="20"/>
        </w:rPr>
        <w:t>form</w:t>
      </w:r>
      <w:r>
        <w:rPr>
          <w:spacing w:val="-5"/>
          <w:sz w:val="20"/>
        </w:rPr>
        <w:t xml:space="preserve"> </w:t>
      </w:r>
      <w:r>
        <w:rPr>
          <w:w w:val="60"/>
          <w:sz w:val="20"/>
        </w:rPr>
        <w:t>of</w:t>
      </w:r>
      <w:r>
        <w:rPr>
          <w:spacing w:val="-8"/>
          <w:sz w:val="20"/>
        </w:rPr>
        <w:t xml:space="preserve"> </w:t>
      </w:r>
      <w:r>
        <w:rPr>
          <w:w w:val="60"/>
          <w:sz w:val="20"/>
        </w:rPr>
        <w:t>illegal</w:t>
      </w:r>
      <w:r>
        <w:rPr>
          <w:spacing w:val="-5"/>
          <w:sz w:val="20"/>
        </w:rPr>
        <w:t xml:space="preserve"> </w:t>
      </w:r>
      <w:r>
        <w:rPr>
          <w:w w:val="60"/>
          <w:sz w:val="20"/>
        </w:rPr>
        <w:t>connections</w:t>
      </w:r>
      <w:r>
        <w:rPr>
          <w:spacing w:val="-4"/>
          <w:sz w:val="20"/>
        </w:rPr>
        <w:t xml:space="preserve"> </w:t>
      </w:r>
      <w:r>
        <w:rPr>
          <w:w w:val="60"/>
          <w:sz w:val="20"/>
        </w:rPr>
        <w:t>and</w:t>
      </w:r>
      <w:r>
        <w:rPr>
          <w:spacing w:val="-3"/>
          <w:sz w:val="20"/>
        </w:rPr>
        <w:t xml:space="preserve"> </w:t>
      </w:r>
      <w:r>
        <w:rPr>
          <w:w w:val="60"/>
          <w:sz w:val="20"/>
        </w:rPr>
        <w:t>electricity</w:t>
      </w:r>
      <w:r>
        <w:rPr>
          <w:spacing w:val="-1"/>
          <w:sz w:val="20"/>
        </w:rPr>
        <w:t xml:space="preserve"> </w:t>
      </w:r>
      <w:r>
        <w:rPr>
          <w:w w:val="60"/>
          <w:sz w:val="20"/>
        </w:rPr>
        <w:t>defaulters</w:t>
      </w:r>
      <w:r>
        <w:rPr>
          <w:sz w:val="20"/>
        </w:rPr>
        <w:t xml:space="preserve"> </w:t>
      </w:r>
      <w:r>
        <w:rPr>
          <w:w w:val="60"/>
          <w:sz w:val="20"/>
        </w:rPr>
        <w:t>especially</w:t>
      </w:r>
      <w:r>
        <w:rPr>
          <w:spacing w:val="-4"/>
          <w:sz w:val="20"/>
        </w:rPr>
        <w:t xml:space="preserve"> </w:t>
      </w:r>
      <w:r>
        <w:rPr>
          <w:w w:val="60"/>
          <w:sz w:val="20"/>
        </w:rPr>
        <w:t>in</w:t>
      </w:r>
      <w:r>
        <w:rPr>
          <w:spacing w:val="-3"/>
          <w:sz w:val="20"/>
        </w:rPr>
        <w:t xml:space="preserve"> </w:t>
      </w:r>
      <w:r>
        <w:rPr>
          <w:w w:val="60"/>
          <w:sz w:val="20"/>
        </w:rPr>
        <w:t>Kampala,</w:t>
      </w:r>
      <w:r>
        <w:rPr>
          <w:spacing w:val="-1"/>
          <w:sz w:val="20"/>
        </w:rPr>
        <w:t xml:space="preserve"> </w:t>
      </w:r>
      <w:r>
        <w:rPr>
          <w:w w:val="60"/>
          <w:sz w:val="20"/>
        </w:rPr>
        <w:t>Entebbe,</w:t>
      </w:r>
      <w:r>
        <w:rPr>
          <w:spacing w:val="-1"/>
          <w:sz w:val="20"/>
        </w:rPr>
        <w:t xml:space="preserve"> </w:t>
      </w:r>
      <w:r>
        <w:rPr>
          <w:w w:val="60"/>
          <w:sz w:val="20"/>
        </w:rPr>
        <w:t>Masaka</w:t>
      </w:r>
      <w:r>
        <w:rPr>
          <w:sz w:val="20"/>
        </w:rPr>
        <w:t xml:space="preserve"> </w:t>
      </w:r>
      <w:r>
        <w:rPr>
          <w:w w:val="60"/>
          <w:sz w:val="20"/>
        </w:rPr>
        <w:t>and</w:t>
      </w:r>
      <w:r>
        <w:rPr>
          <w:sz w:val="20"/>
        </w:rPr>
        <w:t xml:space="preserve"> </w:t>
      </w:r>
      <w:r>
        <w:rPr>
          <w:w w:val="60"/>
          <w:sz w:val="20"/>
        </w:rPr>
        <w:t>Jinja</w:t>
      </w:r>
      <w:r>
        <w:rPr>
          <w:sz w:val="20"/>
        </w:rPr>
        <w:t xml:space="preserve"> </w:t>
      </w:r>
      <w:r>
        <w:rPr>
          <w:w w:val="60"/>
          <w:sz w:val="20"/>
        </w:rPr>
        <w:t>have</w:t>
      </w:r>
      <w:r>
        <w:rPr>
          <w:sz w:val="20"/>
        </w:rPr>
        <w:t xml:space="preserve"> </w:t>
      </w:r>
      <w:r>
        <w:rPr>
          <w:w w:val="60"/>
          <w:sz w:val="20"/>
        </w:rPr>
        <w:t>limited</w:t>
      </w:r>
      <w:r>
        <w:rPr>
          <w:sz w:val="20"/>
        </w:rPr>
        <w:t xml:space="preserve"> </w:t>
      </w:r>
      <w:r>
        <w:rPr>
          <w:w w:val="60"/>
          <w:sz w:val="20"/>
        </w:rPr>
        <w:t>development</w:t>
      </w:r>
      <w:r>
        <w:rPr>
          <w:sz w:val="20"/>
        </w:rPr>
        <w:t xml:space="preserve"> </w:t>
      </w:r>
      <w:r>
        <w:rPr>
          <w:w w:val="60"/>
          <w:sz w:val="20"/>
        </w:rPr>
        <w:t>of</w:t>
      </w:r>
      <w:r>
        <w:rPr>
          <w:spacing w:val="-1"/>
          <w:sz w:val="20"/>
        </w:rPr>
        <w:t xml:space="preserve"> </w:t>
      </w:r>
      <w:r>
        <w:rPr>
          <w:w w:val="60"/>
          <w:sz w:val="20"/>
        </w:rPr>
        <w:t>the</w:t>
      </w:r>
      <w:r>
        <w:rPr>
          <w:sz w:val="20"/>
        </w:rPr>
        <w:t xml:space="preserve"> </w:t>
      </w:r>
      <w:r>
        <w:rPr>
          <w:w w:val="60"/>
          <w:sz w:val="20"/>
        </w:rPr>
        <w:t>energy</w:t>
      </w:r>
      <w:r>
        <w:rPr>
          <w:sz w:val="20"/>
        </w:rPr>
        <w:t xml:space="preserve"> </w:t>
      </w:r>
      <w:r>
        <w:rPr>
          <w:w w:val="60"/>
          <w:sz w:val="20"/>
        </w:rPr>
        <w:t>sector.</w:t>
      </w:r>
      <w:r>
        <w:rPr>
          <w:sz w:val="20"/>
        </w:rPr>
        <w:t xml:space="preserve"> </w:t>
      </w:r>
      <w:r>
        <w:rPr>
          <w:w w:val="60"/>
          <w:sz w:val="20"/>
        </w:rPr>
        <w:t>Many</w:t>
      </w:r>
      <w:r>
        <w:rPr>
          <w:sz w:val="20"/>
        </w:rPr>
        <w:t xml:space="preserve"> </w:t>
      </w:r>
      <w:r>
        <w:rPr>
          <w:w w:val="60"/>
          <w:sz w:val="20"/>
        </w:rPr>
        <w:t>people</w:t>
      </w:r>
      <w:r>
        <w:rPr>
          <w:sz w:val="20"/>
        </w:rPr>
        <w:t xml:space="preserve"> </w:t>
      </w:r>
      <w:r>
        <w:rPr>
          <w:w w:val="65"/>
          <w:sz w:val="20"/>
        </w:rPr>
        <w:t>don't pay</w:t>
      </w:r>
      <w:r>
        <w:rPr>
          <w:spacing w:val="-14"/>
          <w:sz w:val="20"/>
        </w:rPr>
        <w:t xml:space="preserve"> </w:t>
      </w:r>
      <w:r>
        <w:rPr>
          <w:w w:val="65"/>
          <w:sz w:val="20"/>
        </w:rPr>
        <w:t>for</w:t>
      </w:r>
      <w:r>
        <w:rPr>
          <w:spacing w:val="-14"/>
          <w:sz w:val="20"/>
        </w:rPr>
        <w:t xml:space="preserve"> </w:t>
      </w:r>
      <w:r>
        <w:rPr>
          <w:w w:val="65"/>
          <w:sz w:val="20"/>
        </w:rPr>
        <w:t>the</w:t>
      </w:r>
      <w:r>
        <w:rPr>
          <w:spacing w:val="-17"/>
          <w:sz w:val="20"/>
        </w:rPr>
        <w:t xml:space="preserve"> </w:t>
      </w:r>
      <w:r>
        <w:rPr>
          <w:w w:val="65"/>
          <w:sz w:val="20"/>
        </w:rPr>
        <w:t>energy</w:t>
      </w:r>
      <w:r>
        <w:rPr>
          <w:spacing w:val="-17"/>
          <w:sz w:val="20"/>
        </w:rPr>
        <w:t xml:space="preserve"> </w:t>
      </w:r>
      <w:r>
        <w:rPr>
          <w:w w:val="65"/>
          <w:sz w:val="20"/>
        </w:rPr>
        <w:t>they</w:t>
      </w:r>
      <w:r>
        <w:rPr>
          <w:spacing w:val="-17"/>
          <w:sz w:val="20"/>
        </w:rPr>
        <w:t xml:space="preserve"> </w:t>
      </w:r>
      <w:r>
        <w:rPr>
          <w:w w:val="65"/>
          <w:sz w:val="20"/>
        </w:rPr>
        <w:t>consume</w:t>
      </w:r>
      <w:r>
        <w:rPr>
          <w:spacing w:val="-17"/>
          <w:sz w:val="20"/>
        </w:rPr>
        <w:t xml:space="preserve"> </w:t>
      </w:r>
      <w:r>
        <w:rPr>
          <w:w w:val="65"/>
          <w:sz w:val="20"/>
        </w:rPr>
        <w:t>hence</w:t>
      </w:r>
      <w:r>
        <w:rPr>
          <w:spacing w:val="-14"/>
          <w:sz w:val="20"/>
        </w:rPr>
        <w:t xml:space="preserve"> </w:t>
      </w:r>
      <w:r>
        <w:rPr>
          <w:w w:val="65"/>
          <w:sz w:val="20"/>
        </w:rPr>
        <w:t>failing</w:t>
      </w:r>
      <w:r>
        <w:rPr>
          <w:spacing w:val="-14"/>
          <w:sz w:val="20"/>
        </w:rPr>
        <w:t xml:space="preserve"> </w:t>
      </w:r>
      <w:r>
        <w:rPr>
          <w:w w:val="65"/>
          <w:sz w:val="20"/>
        </w:rPr>
        <w:t>management</w:t>
      </w:r>
      <w:r>
        <w:rPr>
          <w:spacing w:val="-15"/>
          <w:sz w:val="20"/>
        </w:rPr>
        <w:t xml:space="preserve"> </w:t>
      </w:r>
      <w:r>
        <w:rPr>
          <w:w w:val="65"/>
          <w:sz w:val="20"/>
        </w:rPr>
        <w:t>of the</w:t>
      </w:r>
      <w:r>
        <w:rPr>
          <w:spacing w:val="-14"/>
          <w:sz w:val="20"/>
        </w:rPr>
        <w:t xml:space="preserve"> </w:t>
      </w:r>
      <w:r>
        <w:rPr>
          <w:w w:val="65"/>
          <w:sz w:val="20"/>
        </w:rPr>
        <w:t>electricity</w:t>
      </w:r>
      <w:r>
        <w:rPr>
          <w:spacing w:val="-17"/>
          <w:sz w:val="20"/>
        </w:rPr>
        <w:t xml:space="preserve"> </w:t>
      </w:r>
      <w:r>
        <w:rPr>
          <w:w w:val="65"/>
          <w:sz w:val="20"/>
        </w:rPr>
        <w:t>sector.</w:t>
      </w:r>
    </w:p>
    <w:p w:rsidR="00E5575B" w:rsidRDefault="00D512E5">
      <w:pPr>
        <w:pStyle w:val="ListParagraph"/>
        <w:numPr>
          <w:ilvl w:val="0"/>
          <w:numId w:val="78"/>
        </w:numPr>
        <w:tabs>
          <w:tab w:val="left" w:pos="550"/>
        </w:tabs>
        <w:spacing w:line="242" w:lineRule="exact"/>
        <w:ind w:left="550" w:hanging="90"/>
        <w:rPr>
          <w:sz w:val="20"/>
        </w:rPr>
      </w:pPr>
      <w:r>
        <w:rPr>
          <w:spacing w:val="-4"/>
          <w:w w:val="60"/>
          <w:sz w:val="20"/>
        </w:rPr>
        <w:t>Thefty</w:t>
      </w:r>
      <w:r>
        <w:rPr>
          <w:spacing w:val="-7"/>
          <w:w w:val="60"/>
          <w:sz w:val="20"/>
        </w:rPr>
        <w:t xml:space="preserve"> </w:t>
      </w:r>
      <w:r>
        <w:rPr>
          <w:spacing w:val="-4"/>
          <w:w w:val="60"/>
          <w:sz w:val="20"/>
        </w:rPr>
        <w:t>of</w:t>
      </w:r>
      <w:r>
        <w:rPr>
          <w:spacing w:val="-8"/>
          <w:w w:val="60"/>
          <w:sz w:val="20"/>
        </w:rPr>
        <w:t xml:space="preserve"> </w:t>
      </w:r>
      <w:r>
        <w:rPr>
          <w:spacing w:val="-4"/>
          <w:w w:val="60"/>
          <w:sz w:val="20"/>
        </w:rPr>
        <w:t>transmission</w:t>
      </w:r>
      <w:r>
        <w:rPr>
          <w:spacing w:val="-7"/>
          <w:w w:val="60"/>
          <w:sz w:val="20"/>
        </w:rPr>
        <w:t xml:space="preserve"> </w:t>
      </w:r>
      <w:r>
        <w:rPr>
          <w:spacing w:val="-4"/>
          <w:w w:val="60"/>
          <w:sz w:val="20"/>
        </w:rPr>
        <w:t>wires</w:t>
      </w:r>
      <w:r>
        <w:rPr>
          <w:spacing w:val="-9"/>
          <w:w w:val="60"/>
          <w:sz w:val="20"/>
        </w:rPr>
        <w:t xml:space="preserve"> </w:t>
      </w:r>
      <w:r>
        <w:rPr>
          <w:spacing w:val="-4"/>
          <w:w w:val="60"/>
          <w:sz w:val="20"/>
        </w:rPr>
        <w:t>and</w:t>
      </w:r>
      <w:r>
        <w:rPr>
          <w:spacing w:val="-9"/>
          <w:w w:val="60"/>
          <w:sz w:val="20"/>
        </w:rPr>
        <w:t xml:space="preserve"> </w:t>
      </w:r>
      <w:r>
        <w:rPr>
          <w:spacing w:val="-4"/>
          <w:w w:val="60"/>
          <w:sz w:val="20"/>
        </w:rPr>
        <w:t>transformers</w:t>
      </w:r>
      <w:r>
        <w:rPr>
          <w:spacing w:val="-6"/>
          <w:w w:val="60"/>
          <w:sz w:val="20"/>
        </w:rPr>
        <w:t xml:space="preserve"> </w:t>
      </w:r>
      <w:r>
        <w:rPr>
          <w:spacing w:val="-4"/>
          <w:w w:val="60"/>
          <w:sz w:val="20"/>
        </w:rPr>
        <w:t>to</w:t>
      </w:r>
      <w:r>
        <w:rPr>
          <w:spacing w:val="-7"/>
          <w:w w:val="60"/>
          <w:sz w:val="20"/>
        </w:rPr>
        <w:t xml:space="preserve"> </w:t>
      </w:r>
      <w:r>
        <w:rPr>
          <w:spacing w:val="-4"/>
          <w:w w:val="60"/>
          <w:sz w:val="20"/>
        </w:rPr>
        <w:t>make</w:t>
      </w:r>
      <w:r>
        <w:rPr>
          <w:spacing w:val="-7"/>
          <w:w w:val="60"/>
          <w:sz w:val="20"/>
        </w:rPr>
        <w:t xml:space="preserve"> </w:t>
      </w:r>
      <w:r>
        <w:rPr>
          <w:spacing w:val="-4"/>
          <w:w w:val="60"/>
          <w:sz w:val="20"/>
        </w:rPr>
        <w:t>clothing</w:t>
      </w:r>
      <w:r>
        <w:rPr>
          <w:spacing w:val="-7"/>
          <w:w w:val="60"/>
          <w:sz w:val="20"/>
        </w:rPr>
        <w:t xml:space="preserve"> </w:t>
      </w:r>
      <w:r>
        <w:rPr>
          <w:spacing w:val="-4"/>
          <w:w w:val="60"/>
          <w:sz w:val="20"/>
        </w:rPr>
        <w:t>hungers,</w:t>
      </w:r>
      <w:r>
        <w:rPr>
          <w:spacing w:val="-10"/>
          <w:w w:val="60"/>
          <w:sz w:val="20"/>
        </w:rPr>
        <w:t xml:space="preserve"> </w:t>
      </w:r>
      <w:r>
        <w:rPr>
          <w:spacing w:val="-4"/>
          <w:w w:val="60"/>
          <w:sz w:val="20"/>
        </w:rPr>
        <w:t>TV</w:t>
      </w:r>
      <w:r>
        <w:rPr>
          <w:spacing w:val="-7"/>
          <w:w w:val="60"/>
          <w:sz w:val="20"/>
        </w:rPr>
        <w:t xml:space="preserve"> </w:t>
      </w:r>
      <w:r>
        <w:rPr>
          <w:spacing w:val="-4"/>
          <w:w w:val="60"/>
          <w:sz w:val="20"/>
        </w:rPr>
        <w:t>antennas,</w:t>
      </w:r>
      <w:r>
        <w:rPr>
          <w:spacing w:val="-10"/>
          <w:w w:val="60"/>
          <w:sz w:val="20"/>
        </w:rPr>
        <w:t xml:space="preserve"> </w:t>
      </w:r>
      <w:r>
        <w:rPr>
          <w:spacing w:val="-4"/>
          <w:w w:val="60"/>
          <w:sz w:val="20"/>
        </w:rPr>
        <w:t>forge</w:t>
      </w:r>
      <w:r>
        <w:rPr>
          <w:spacing w:val="-12"/>
          <w:w w:val="60"/>
          <w:sz w:val="20"/>
        </w:rPr>
        <w:t xml:space="preserve"> </w:t>
      </w:r>
      <w:r>
        <w:rPr>
          <w:spacing w:val="-4"/>
          <w:w w:val="60"/>
          <w:sz w:val="20"/>
        </w:rPr>
        <w:t>coins,</w:t>
      </w:r>
      <w:r>
        <w:rPr>
          <w:spacing w:val="-10"/>
          <w:w w:val="60"/>
          <w:sz w:val="20"/>
        </w:rPr>
        <w:t xml:space="preserve"> </w:t>
      </w:r>
      <w:r>
        <w:rPr>
          <w:spacing w:val="-4"/>
          <w:w w:val="60"/>
          <w:sz w:val="20"/>
        </w:rPr>
        <w:t>power</w:t>
      </w:r>
      <w:r>
        <w:rPr>
          <w:spacing w:val="-12"/>
          <w:w w:val="60"/>
          <w:sz w:val="20"/>
        </w:rPr>
        <w:t xml:space="preserve"> </w:t>
      </w:r>
      <w:r>
        <w:rPr>
          <w:spacing w:val="-4"/>
          <w:w w:val="60"/>
          <w:sz w:val="20"/>
        </w:rPr>
        <w:t>inverters,</w:t>
      </w:r>
      <w:r>
        <w:rPr>
          <w:spacing w:val="-13"/>
          <w:w w:val="60"/>
          <w:sz w:val="20"/>
        </w:rPr>
        <w:t xml:space="preserve"> </w:t>
      </w:r>
      <w:r>
        <w:rPr>
          <w:spacing w:val="-4"/>
          <w:w w:val="60"/>
          <w:sz w:val="20"/>
        </w:rPr>
        <w:t>etc</w:t>
      </w:r>
      <w:r>
        <w:rPr>
          <w:spacing w:val="-9"/>
          <w:w w:val="60"/>
          <w:sz w:val="20"/>
        </w:rPr>
        <w:t xml:space="preserve"> </w:t>
      </w:r>
      <w:r>
        <w:rPr>
          <w:spacing w:val="-4"/>
          <w:w w:val="60"/>
          <w:sz w:val="20"/>
        </w:rPr>
        <w:t>in</w:t>
      </w:r>
      <w:r>
        <w:rPr>
          <w:spacing w:val="-9"/>
          <w:w w:val="60"/>
          <w:sz w:val="20"/>
        </w:rPr>
        <w:t xml:space="preserve"> </w:t>
      </w:r>
      <w:r>
        <w:rPr>
          <w:spacing w:val="-4"/>
          <w:w w:val="60"/>
          <w:sz w:val="20"/>
        </w:rPr>
        <w:t>Masaka,</w:t>
      </w:r>
      <w:r>
        <w:rPr>
          <w:spacing w:val="-13"/>
          <w:w w:val="60"/>
          <w:sz w:val="20"/>
        </w:rPr>
        <w:t xml:space="preserve"> </w:t>
      </w:r>
      <w:r>
        <w:rPr>
          <w:spacing w:val="-4"/>
          <w:w w:val="60"/>
          <w:sz w:val="20"/>
        </w:rPr>
        <w:t>Kampala</w:t>
      </w:r>
      <w:r>
        <w:rPr>
          <w:spacing w:val="-11"/>
          <w:w w:val="60"/>
          <w:sz w:val="20"/>
        </w:rPr>
        <w:t xml:space="preserve"> </w:t>
      </w:r>
      <w:r>
        <w:rPr>
          <w:spacing w:val="-4"/>
          <w:w w:val="60"/>
          <w:sz w:val="20"/>
        </w:rPr>
        <w:t>and</w:t>
      </w:r>
      <w:r>
        <w:rPr>
          <w:spacing w:val="-9"/>
          <w:w w:val="60"/>
          <w:sz w:val="20"/>
        </w:rPr>
        <w:t xml:space="preserve"> </w:t>
      </w:r>
      <w:r>
        <w:rPr>
          <w:spacing w:val="-4"/>
          <w:w w:val="60"/>
          <w:sz w:val="20"/>
        </w:rPr>
        <w:t>Jinja</w:t>
      </w:r>
      <w:r>
        <w:rPr>
          <w:spacing w:val="-11"/>
          <w:w w:val="60"/>
          <w:sz w:val="20"/>
        </w:rPr>
        <w:t xml:space="preserve"> </w:t>
      </w:r>
      <w:r>
        <w:rPr>
          <w:spacing w:val="-4"/>
          <w:w w:val="60"/>
          <w:sz w:val="20"/>
        </w:rPr>
        <w:t>limits</w:t>
      </w:r>
      <w:r>
        <w:rPr>
          <w:spacing w:val="-9"/>
          <w:w w:val="60"/>
          <w:sz w:val="20"/>
        </w:rPr>
        <w:t xml:space="preserve"> </w:t>
      </w:r>
      <w:r>
        <w:rPr>
          <w:spacing w:val="-4"/>
          <w:w w:val="60"/>
          <w:sz w:val="20"/>
        </w:rPr>
        <w:t>the</w:t>
      </w:r>
      <w:r>
        <w:rPr>
          <w:spacing w:val="-9"/>
          <w:w w:val="60"/>
          <w:sz w:val="20"/>
        </w:rPr>
        <w:t xml:space="preserve"> </w:t>
      </w:r>
      <w:r>
        <w:rPr>
          <w:spacing w:val="-4"/>
          <w:w w:val="60"/>
          <w:sz w:val="20"/>
        </w:rPr>
        <w:t>development</w:t>
      </w:r>
      <w:r>
        <w:rPr>
          <w:spacing w:val="-8"/>
          <w:w w:val="60"/>
          <w:sz w:val="20"/>
        </w:rPr>
        <w:t xml:space="preserve"> </w:t>
      </w:r>
      <w:r>
        <w:rPr>
          <w:spacing w:val="-4"/>
          <w:w w:val="60"/>
          <w:sz w:val="20"/>
        </w:rPr>
        <w:t>of</w:t>
      </w:r>
      <w:r>
        <w:rPr>
          <w:spacing w:val="-10"/>
          <w:w w:val="60"/>
          <w:sz w:val="20"/>
        </w:rPr>
        <w:t xml:space="preserve"> </w:t>
      </w:r>
      <w:r>
        <w:rPr>
          <w:spacing w:val="-4"/>
          <w:w w:val="60"/>
          <w:sz w:val="20"/>
        </w:rPr>
        <w:t>power</w:t>
      </w:r>
      <w:r>
        <w:rPr>
          <w:spacing w:val="-7"/>
          <w:w w:val="60"/>
          <w:sz w:val="20"/>
        </w:rPr>
        <w:t xml:space="preserve"> </w:t>
      </w:r>
      <w:r>
        <w:rPr>
          <w:spacing w:val="-4"/>
          <w:w w:val="60"/>
          <w:sz w:val="20"/>
        </w:rPr>
        <w:t>sector,</w:t>
      </w:r>
    </w:p>
    <w:p w:rsidR="00E5575B" w:rsidRDefault="00D512E5">
      <w:pPr>
        <w:pStyle w:val="ListParagraph"/>
        <w:numPr>
          <w:ilvl w:val="0"/>
          <w:numId w:val="78"/>
        </w:numPr>
        <w:tabs>
          <w:tab w:val="left" w:pos="550"/>
        </w:tabs>
        <w:ind w:left="550" w:hanging="90"/>
        <w:rPr>
          <w:sz w:val="20"/>
        </w:rPr>
      </w:pPr>
      <w:r>
        <w:rPr>
          <w:spacing w:val="-6"/>
          <w:w w:val="60"/>
          <w:sz w:val="20"/>
        </w:rPr>
        <w:t>Age</w:t>
      </w:r>
      <w:r>
        <w:rPr>
          <w:spacing w:val="-13"/>
          <w:w w:val="60"/>
          <w:sz w:val="20"/>
        </w:rPr>
        <w:t xml:space="preserve"> </w:t>
      </w:r>
      <w:r>
        <w:rPr>
          <w:spacing w:val="-6"/>
          <w:w w:val="60"/>
          <w:sz w:val="20"/>
        </w:rPr>
        <w:t>of</w:t>
      </w:r>
      <w:r>
        <w:rPr>
          <w:spacing w:val="-14"/>
          <w:w w:val="60"/>
          <w:sz w:val="20"/>
        </w:rPr>
        <w:t xml:space="preserve"> </w:t>
      </w:r>
      <w:r>
        <w:rPr>
          <w:spacing w:val="-6"/>
          <w:w w:val="60"/>
          <w:sz w:val="20"/>
        </w:rPr>
        <w:t>the</w:t>
      </w:r>
      <w:r>
        <w:rPr>
          <w:spacing w:val="-13"/>
          <w:w w:val="60"/>
          <w:sz w:val="20"/>
        </w:rPr>
        <w:t xml:space="preserve"> </w:t>
      </w:r>
      <w:r>
        <w:rPr>
          <w:spacing w:val="-6"/>
          <w:w w:val="60"/>
          <w:sz w:val="20"/>
        </w:rPr>
        <w:t>Nalubaale</w:t>
      </w:r>
      <w:r>
        <w:rPr>
          <w:spacing w:val="-12"/>
          <w:w w:val="60"/>
          <w:sz w:val="20"/>
        </w:rPr>
        <w:t xml:space="preserve"> </w:t>
      </w:r>
      <w:r>
        <w:rPr>
          <w:spacing w:val="-6"/>
          <w:w w:val="60"/>
          <w:sz w:val="20"/>
        </w:rPr>
        <w:t>power</w:t>
      </w:r>
      <w:r>
        <w:rPr>
          <w:spacing w:val="-14"/>
          <w:w w:val="60"/>
          <w:sz w:val="20"/>
        </w:rPr>
        <w:t xml:space="preserve"> </w:t>
      </w:r>
      <w:r>
        <w:rPr>
          <w:spacing w:val="-6"/>
          <w:w w:val="60"/>
          <w:sz w:val="20"/>
        </w:rPr>
        <w:t>dam</w:t>
      </w:r>
      <w:r>
        <w:rPr>
          <w:spacing w:val="-14"/>
          <w:w w:val="60"/>
          <w:sz w:val="20"/>
        </w:rPr>
        <w:t xml:space="preserve"> </w:t>
      </w:r>
      <w:r>
        <w:rPr>
          <w:spacing w:val="-6"/>
          <w:w w:val="60"/>
          <w:sz w:val="20"/>
        </w:rPr>
        <w:t>has</w:t>
      </w:r>
      <w:r>
        <w:rPr>
          <w:spacing w:val="-13"/>
          <w:w w:val="60"/>
          <w:sz w:val="20"/>
        </w:rPr>
        <w:t xml:space="preserve"> </w:t>
      </w:r>
      <w:r>
        <w:rPr>
          <w:spacing w:val="-6"/>
          <w:w w:val="60"/>
          <w:sz w:val="20"/>
        </w:rPr>
        <w:t>exceeded</w:t>
      </w:r>
      <w:r>
        <w:rPr>
          <w:spacing w:val="-12"/>
          <w:w w:val="60"/>
          <w:sz w:val="20"/>
        </w:rPr>
        <w:t xml:space="preserve"> </w:t>
      </w:r>
      <w:r>
        <w:rPr>
          <w:spacing w:val="-6"/>
          <w:w w:val="60"/>
          <w:sz w:val="20"/>
        </w:rPr>
        <w:t>its</w:t>
      </w:r>
      <w:r>
        <w:rPr>
          <w:spacing w:val="-13"/>
          <w:w w:val="60"/>
          <w:sz w:val="20"/>
        </w:rPr>
        <w:t xml:space="preserve"> </w:t>
      </w:r>
      <w:r>
        <w:rPr>
          <w:spacing w:val="-6"/>
          <w:w w:val="60"/>
          <w:sz w:val="20"/>
        </w:rPr>
        <w:t>life</w:t>
      </w:r>
      <w:r>
        <w:rPr>
          <w:spacing w:val="-12"/>
          <w:w w:val="60"/>
          <w:sz w:val="20"/>
        </w:rPr>
        <w:t xml:space="preserve"> </w:t>
      </w:r>
      <w:r>
        <w:rPr>
          <w:spacing w:val="-6"/>
          <w:w w:val="60"/>
          <w:sz w:val="20"/>
        </w:rPr>
        <w:t>expectancy</w:t>
      </w:r>
      <w:r>
        <w:rPr>
          <w:spacing w:val="-13"/>
          <w:w w:val="60"/>
          <w:sz w:val="20"/>
        </w:rPr>
        <w:t xml:space="preserve"> </w:t>
      </w:r>
      <w:r>
        <w:rPr>
          <w:spacing w:val="-6"/>
          <w:w w:val="60"/>
          <w:sz w:val="20"/>
        </w:rPr>
        <w:t>of</w:t>
      </w:r>
      <w:r>
        <w:rPr>
          <w:spacing w:val="-14"/>
          <w:w w:val="60"/>
          <w:sz w:val="20"/>
        </w:rPr>
        <w:t xml:space="preserve"> </w:t>
      </w:r>
      <w:r>
        <w:rPr>
          <w:spacing w:val="-6"/>
          <w:w w:val="60"/>
          <w:sz w:val="20"/>
        </w:rPr>
        <w:t>50</w:t>
      </w:r>
      <w:r>
        <w:rPr>
          <w:spacing w:val="-9"/>
          <w:w w:val="60"/>
          <w:sz w:val="20"/>
        </w:rPr>
        <w:t xml:space="preserve"> </w:t>
      </w:r>
      <w:r>
        <w:rPr>
          <w:spacing w:val="-6"/>
          <w:w w:val="60"/>
          <w:sz w:val="20"/>
        </w:rPr>
        <w:t>years</w:t>
      </w:r>
      <w:r>
        <w:rPr>
          <w:spacing w:val="-13"/>
          <w:w w:val="60"/>
          <w:sz w:val="20"/>
        </w:rPr>
        <w:t xml:space="preserve"> </w:t>
      </w:r>
      <w:r>
        <w:rPr>
          <w:spacing w:val="-6"/>
          <w:w w:val="60"/>
          <w:sz w:val="20"/>
        </w:rPr>
        <w:t>and</w:t>
      </w:r>
      <w:r>
        <w:rPr>
          <w:spacing w:val="-10"/>
          <w:w w:val="60"/>
          <w:sz w:val="20"/>
        </w:rPr>
        <w:t xml:space="preserve"> </w:t>
      </w:r>
      <w:r>
        <w:rPr>
          <w:spacing w:val="-6"/>
          <w:w w:val="60"/>
          <w:sz w:val="20"/>
        </w:rPr>
        <w:t>thereforeitsnowweak</w:t>
      </w:r>
      <w:proofErr w:type="gramStart"/>
      <w:r>
        <w:rPr>
          <w:spacing w:val="-6"/>
          <w:w w:val="60"/>
          <w:sz w:val="20"/>
        </w:rPr>
        <w:t>,with</w:t>
      </w:r>
      <w:proofErr w:type="gramEnd"/>
      <w:r>
        <w:rPr>
          <w:spacing w:val="-15"/>
          <w:w w:val="60"/>
          <w:sz w:val="20"/>
        </w:rPr>
        <w:t xml:space="preserve"> </w:t>
      </w:r>
      <w:r>
        <w:rPr>
          <w:spacing w:val="-6"/>
          <w:w w:val="60"/>
          <w:sz w:val="20"/>
        </w:rPr>
        <w:t>cracksandlessefficientleading</w:t>
      </w:r>
      <w:r>
        <w:rPr>
          <w:spacing w:val="-15"/>
          <w:w w:val="60"/>
          <w:sz w:val="20"/>
        </w:rPr>
        <w:t xml:space="preserve"> </w:t>
      </w:r>
      <w:r>
        <w:rPr>
          <w:spacing w:val="-6"/>
          <w:w w:val="60"/>
          <w:sz w:val="20"/>
        </w:rPr>
        <w:t>to</w:t>
      </w:r>
      <w:r>
        <w:rPr>
          <w:spacing w:val="-15"/>
          <w:w w:val="60"/>
          <w:sz w:val="20"/>
        </w:rPr>
        <w:t xml:space="preserve"> </w:t>
      </w:r>
      <w:r>
        <w:rPr>
          <w:spacing w:val="-6"/>
          <w:w w:val="60"/>
          <w:sz w:val="20"/>
        </w:rPr>
        <w:t>power</w:t>
      </w:r>
      <w:r>
        <w:rPr>
          <w:spacing w:val="-16"/>
          <w:w w:val="60"/>
          <w:sz w:val="20"/>
        </w:rPr>
        <w:t xml:space="preserve"> </w:t>
      </w:r>
      <w:r>
        <w:rPr>
          <w:spacing w:val="-6"/>
          <w:w w:val="60"/>
          <w:sz w:val="20"/>
        </w:rPr>
        <w:t>failureandshortagesinthecountry.</w:t>
      </w:r>
    </w:p>
    <w:p w:rsidR="00E5575B" w:rsidRDefault="00D512E5">
      <w:pPr>
        <w:pStyle w:val="Heading1"/>
        <w:spacing w:before="217"/>
        <w:jc w:val="both"/>
      </w:pPr>
      <w:r>
        <w:rPr>
          <w:spacing w:val="-12"/>
          <w:w w:val="85"/>
        </w:rPr>
        <w:t>STEPSTAKENTODEVELOPTHEENERGYANDPOWERSECTOR</w:t>
      </w:r>
    </w:p>
    <w:p w:rsidR="00E5575B" w:rsidRDefault="00D512E5">
      <w:pPr>
        <w:pStyle w:val="BodyText"/>
        <w:spacing w:before="2"/>
        <w:ind w:left="460"/>
        <w:jc w:val="both"/>
      </w:pPr>
      <w:r>
        <w:rPr>
          <w:w w:val="60"/>
        </w:rPr>
        <w:t>The</w:t>
      </w:r>
      <w:r>
        <w:rPr>
          <w:spacing w:val="24"/>
        </w:rPr>
        <w:t xml:space="preserve"> </w:t>
      </w:r>
      <w:r>
        <w:rPr>
          <w:w w:val="60"/>
        </w:rPr>
        <w:t>following</w:t>
      </w:r>
      <w:r>
        <w:rPr>
          <w:spacing w:val="21"/>
        </w:rPr>
        <w:t xml:space="preserve"> </w:t>
      </w:r>
      <w:r>
        <w:rPr>
          <w:w w:val="60"/>
        </w:rPr>
        <w:t>are</w:t>
      </w:r>
      <w:r>
        <w:rPr>
          <w:spacing w:val="21"/>
        </w:rPr>
        <w:t xml:space="preserve"> </w:t>
      </w:r>
      <w:r>
        <w:rPr>
          <w:w w:val="60"/>
        </w:rPr>
        <w:t>the</w:t>
      </w:r>
      <w:r>
        <w:rPr>
          <w:spacing w:val="24"/>
        </w:rPr>
        <w:t xml:space="preserve"> </w:t>
      </w:r>
      <w:r>
        <w:rPr>
          <w:w w:val="60"/>
        </w:rPr>
        <w:t>measures</w:t>
      </w:r>
      <w:r>
        <w:rPr>
          <w:spacing w:val="19"/>
        </w:rPr>
        <w:t xml:space="preserve"> </w:t>
      </w:r>
      <w:r>
        <w:rPr>
          <w:w w:val="60"/>
        </w:rPr>
        <w:t>or</w:t>
      </w:r>
      <w:r>
        <w:rPr>
          <w:spacing w:val="23"/>
        </w:rPr>
        <w:t xml:space="preserve"> </w:t>
      </w:r>
      <w:r>
        <w:rPr>
          <w:w w:val="60"/>
        </w:rPr>
        <w:t>steps</w:t>
      </w:r>
      <w:r>
        <w:rPr>
          <w:spacing w:val="19"/>
        </w:rPr>
        <w:t xml:space="preserve"> </w:t>
      </w:r>
      <w:r>
        <w:rPr>
          <w:w w:val="60"/>
        </w:rPr>
        <w:t>being</w:t>
      </w:r>
      <w:r>
        <w:rPr>
          <w:spacing w:val="24"/>
        </w:rPr>
        <w:t xml:space="preserve"> </w:t>
      </w:r>
      <w:r>
        <w:rPr>
          <w:w w:val="60"/>
        </w:rPr>
        <w:t>taken</w:t>
      </w:r>
      <w:r>
        <w:rPr>
          <w:spacing w:val="21"/>
        </w:rPr>
        <w:t xml:space="preserve"> </w:t>
      </w:r>
      <w:r>
        <w:rPr>
          <w:w w:val="60"/>
        </w:rPr>
        <w:t>to</w:t>
      </w:r>
      <w:r>
        <w:rPr>
          <w:spacing w:val="24"/>
        </w:rPr>
        <w:t xml:space="preserve"> </w:t>
      </w:r>
      <w:r>
        <w:rPr>
          <w:w w:val="60"/>
        </w:rPr>
        <w:t>develop</w:t>
      </w:r>
      <w:r>
        <w:rPr>
          <w:spacing w:val="24"/>
        </w:rPr>
        <w:t xml:space="preserve"> </w:t>
      </w:r>
      <w:r>
        <w:rPr>
          <w:w w:val="60"/>
        </w:rPr>
        <w:t>the</w:t>
      </w:r>
      <w:r>
        <w:rPr>
          <w:spacing w:val="39"/>
        </w:rPr>
        <w:t xml:space="preserve"> </w:t>
      </w:r>
      <w:r>
        <w:rPr>
          <w:w w:val="60"/>
        </w:rPr>
        <w:t>energy</w:t>
      </w:r>
      <w:r>
        <w:rPr>
          <w:spacing w:val="24"/>
        </w:rPr>
        <w:t xml:space="preserve"> </w:t>
      </w:r>
      <w:r>
        <w:rPr>
          <w:w w:val="60"/>
        </w:rPr>
        <w:t>and</w:t>
      </w:r>
      <w:r>
        <w:rPr>
          <w:spacing w:val="25"/>
        </w:rPr>
        <w:t xml:space="preserve"> </w:t>
      </w:r>
      <w:r>
        <w:rPr>
          <w:w w:val="60"/>
        </w:rPr>
        <w:t>power</w:t>
      </w:r>
      <w:r>
        <w:rPr>
          <w:spacing w:val="22"/>
        </w:rPr>
        <w:t xml:space="preserve"> </w:t>
      </w:r>
      <w:r>
        <w:rPr>
          <w:w w:val="60"/>
        </w:rPr>
        <w:t>sector</w:t>
      </w:r>
      <w:r>
        <w:rPr>
          <w:spacing w:val="23"/>
        </w:rPr>
        <w:t xml:space="preserve"> </w:t>
      </w:r>
      <w:r>
        <w:rPr>
          <w:w w:val="60"/>
        </w:rPr>
        <w:t>in</w:t>
      </w:r>
      <w:r>
        <w:rPr>
          <w:spacing w:val="24"/>
        </w:rPr>
        <w:t xml:space="preserve"> </w:t>
      </w:r>
      <w:r>
        <w:rPr>
          <w:spacing w:val="-2"/>
          <w:w w:val="60"/>
        </w:rPr>
        <w:t>Uganda;</w:t>
      </w:r>
    </w:p>
    <w:p w:rsidR="00E5575B" w:rsidRDefault="00D512E5">
      <w:pPr>
        <w:pStyle w:val="ListParagraph"/>
        <w:numPr>
          <w:ilvl w:val="0"/>
          <w:numId w:val="78"/>
        </w:numPr>
        <w:tabs>
          <w:tab w:val="left" w:pos="550"/>
        </w:tabs>
        <w:spacing w:before="2" w:line="242" w:lineRule="auto"/>
        <w:ind w:right="714" w:firstLine="0"/>
        <w:rPr>
          <w:sz w:val="20"/>
        </w:rPr>
      </w:pPr>
      <w:r>
        <w:rPr>
          <w:w w:val="65"/>
          <w:sz w:val="20"/>
        </w:rPr>
        <w:t>Ministry</w:t>
      </w:r>
      <w:r>
        <w:rPr>
          <w:spacing w:val="-11"/>
          <w:sz w:val="20"/>
        </w:rPr>
        <w:t xml:space="preserve"> </w:t>
      </w:r>
      <w:r>
        <w:rPr>
          <w:w w:val="65"/>
          <w:sz w:val="20"/>
        </w:rPr>
        <w:t>of</w:t>
      </w:r>
      <w:r>
        <w:rPr>
          <w:spacing w:val="-12"/>
          <w:sz w:val="20"/>
        </w:rPr>
        <w:t xml:space="preserve"> </w:t>
      </w:r>
      <w:r>
        <w:rPr>
          <w:w w:val="65"/>
          <w:sz w:val="20"/>
        </w:rPr>
        <w:t>energy</w:t>
      </w:r>
      <w:r>
        <w:rPr>
          <w:spacing w:val="-9"/>
          <w:sz w:val="20"/>
        </w:rPr>
        <w:t xml:space="preserve"> </w:t>
      </w:r>
      <w:r>
        <w:rPr>
          <w:w w:val="65"/>
          <w:sz w:val="20"/>
        </w:rPr>
        <w:t>and</w:t>
      </w:r>
      <w:r>
        <w:rPr>
          <w:spacing w:val="-9"/>
          <w:sz w:val="20"/>
        </w:rPr>
        <w:t xml:space="preserve"> </w:t>
      </w:r>
      <w:r>
        <w:rPr>
          <w:w w:val="65"/>
          <w:sz w:val="20"/>
        </w:rPr>
        <w:t>power</w:t>
      </w:r>
      <w:r>
        <w:rPr>
          <w:spacing w:val="-11"/>
          <w:sz w:val="20"/>
        </w:rPr>
        <w:t xml:space="preserve"> </w:t>
      </w:r>
      <w:r>
        <w:rPr>
          <w:w w:val="65"/>
          <w:sz w:val="20"/>
        </w:rPr>
        <w:t>has</w:t>
      </w:r>
      <w:r>
        <w:rPr>
          <w:spacing w:val="-11"/>
          <w:sz w:val="20"/>
        </w:rPr>
        <w:t xml:space="preserve"> </w:t>
      </w:r>
      <w:r>
        <w:rPr>
          <w:w w:val="65"/>
          <w:sz w:val="20"/>
        </w:rPr>
        <w:t>obtained</w:t>
      </w:r>
      <w:r>
        <w:rPr>
          <w:spacing w:val="-9"/>
          <w:sz w:val="20"/>
        </w:rPr>
        <w:t xml:space="preserve"> </w:t>
      </w:r>
      <w:r>
        <w:rPr>
          <w:w w:val="65"/>
          <w:sz w:val="20"/>
        </w:rPr>
        <w:t>approval</w:t>
      </w:r>
      <w:r>
        <w:rPr>
          <w:spacing w:val="-8"/>
          <w:sz w:val="20"/>
        </w:rPr>
        <w:t xml:space="preserve"> </w:t>
      </w:r>
      <w:r>
        <w:rPr>
          <w:w w:val="65"/>
          <w:sz w:val="20"/>
        </w:rPr>
        <w:t>and</w:t>
      </w:r>
      <w:r>
        <w:rPr>
          <w:spacing w:val="-6"/>
          <w:sz w:val="20"/>
        </w:rPr>
        <w:t xml:space="preserve"> </w:t>
      </w:r>
      <w:r>
        <w:rPr>
          <w:w w:val="65"/>
          <w:sz w:val="20"/>
        </w:rPr>
        <w:t>sought</w:t>
      </w:r>
      <w:r>
        <w:rPr>
          <w:spacing w:val="-12"/>
          <w:sz w:val="20"/>
        </w:rPr>
        <w:t xml:space="preserve"> </w:t>
      </w:r>
      <w:r>
        <w:rPr>
          <w:w w:val="65"/>
          <w:sz w:val="20"/>
        </w:rPr>
        <w:t>total</w:t>
      </w:r>
      <w:r>
        <w:rPr>
          <w:spacing w:val="-9"/>
          <w:sz w:val="20"/>
        </w:rPr>
        <w:t xml:space="preserve"> </w:t>
      </w:r>
      <w:r>
        <w:rPr>
          <w:w w:val="65"/>
          <w:sz w:val="20"/>
        </w:rPr>
        <w:t>funds</w:t>
      </w:r>
      <w:r>
        <w:rPr>
          <w:spacing w:val="-9"/>
          <w:sz w:val="20"/>
        </w:rPr>
        <w:t xml:space="preserve"> </w:t>
      </w:r>
      <w:r>
        <w:rPr>
          <w:w w:val="65"/>
          <w:sz w:val="20"/>
        </w:rPr>
        <w:t>of</w:t>
      </w:r>
      <w:r>
        <w:rPr>
          <w:spacing w:val="-12"/>
          <w:sz w:val="20"/>
        </w:rPr>
        <w:t xml:space="preserve"> </w:t>
      </w:r>
      <w:r>
        <w:rPr>
          <w:w w:val="65"/>
          <w:sz w:val="20"/>
        </w:rPr>
        <w:t>US</w:t>
      </w:r>
      <w:r>
        <w:rPr>
          <w:spacing w:val="-10"/>
          <w:sz w:val="20"/>
        </w:rPr>
        <w:t xml:space="preserve"> </w:t>
      </w:r>
      <w:r>
        <w:rPr>
          <w:w w:val="65"/>
          <w:sz w:val="20"/>
        </w:rPr>
        <w:t>$</w:t>
      </w:r>
      <w:r>
        <w:rPr>
          <w:spacing w:val="-8"/>
          <w:sz w:val="20"/>
        </w:rPr>
        <w:t xml:space="preserve"> </w:t>
      </w:r>
      <w:r>
        <w:rPr>
          <w:w w:val="65"/>
          <w:sz w:val="20"/>
        </w:rPr>
        <w:t>772</w:t>
      </w:r>
      <w:r>
        <w:rPr>
          <w:spacing w:val="-1"/>
          <w:sz w:val="20"/>
        </w:rPr>
        <w:t xml:space="preserve"> </w:t>
      </w:r>
      <w:r>
        <w:rPr>
          <w:w w:val="65"/>
          <w:sz w:val="20"/>
        </w:rPr>
        <w:t>Million</w:t>
      </w:r>
      <w:r>
        <w:rPr>
          <w:spacing w:val="-1"/>
          <w:sz w:val="20"/>
        </w:rPr>
        <w:t xml:space="preserve"> </w:t>
      </w:r>
      <w:r>
        <w:rPr>
          <w:w w:val="65"/>
          <w:sz w:val="20"/>
        </w:rPr>
        <w:t>from</w:t>
      </w:r>
      <w:r>
        <w:rPr>
          <w:sz w:val="20"/>
        </w:rPr>
        <w:t xml:space="preserve"> </w:t>
      </w:r>
      <w:r>
        <w:rPr>
          <w:w w:val="65"/>
          <w:sz w:val="20"/>
        </w:rPr>
        <w:t>the</w:t>
      </w:r>
      <w:r>
        <w:rPr>
          <w:spacing w:val="-1"/>
          <w:sz w:val="20"/>
        </w:rPr>
        <w:t xml:space="preserve"> </w:t>
      </w:r>
      <w:r>
        <w:rPr>
          <w:w w:val="65"/>
          <w:sz w:val="20"/>
        </w:rPr>
        <w:t>World</w:t>
      </w:r>
      <w:r>
        <w:rPr>
          <w:spacing w:val="-1"/>
          <w:sz w:val="20"/>
        </w:rPr>
        <w:t xml:space="preserve"> </w:t>
      </w:r>
      <w:r>
        <w:rPr>
          <w:w w:val="65"/>
          <w:sz w:val="20"/>
        </w:rPr>
        <w:t>Bank,</w:t>
      </w:r>
      <w:r>
        <w:rPr>
          <w:spacing w:val="-2"/>
          <w:sz w:val="20"/>
        </w:rPr>
        <w:t xml:space="preserve"> </w:t>
      </w:r>
      <w:r>
        <w:rPr>
          <w:w w:val="65"/>
          <w:sz w:val="20"/>
        </w:rPr>
        <w:t>US</w:t>
      </w:r>
      <w:r>
        <w:rPr>
          <w:spacing w:val="-2"/>
          <w:sz w:val="20"/>
        </w:rPr>
        <w:t xml:space="preserve"> </w:t>
      </w:r>
      <w:r>
        <w:rPr>
          <w:w w:val="65"/>
          <w:sz w:val="20"/>
        </w:rPr>
        <w:t>$</w:t>
      </w:r>
      <w:r>
        <w:rPr>
          <w:spacing w:val="-1"/>
          <w:sz w:val="20"/>
        </w:rPr>
        <w:t xml:space="preserve"> </w:t>
      </w:r>
      <w:r>
        <w:rPr>
          <w:w w:val="65"/>
          <w:sz w:val="20"/>
        </w:rPr>
        <w:t>370</w:t>
      </w:r>
      <w:r>
        <w:rPr>
          <w:spacing w:val="-1"/>
          <w:sz w:val="20"/>
        </w:rPr>
        <w:t xml:space="preserve"> </w:t>
      </w:r>
      <w:r>
        <w:rPr>
          <w:w w:val="65"/>
          <w:sz w:val="20"/>
        </w:rPr>
        <w:t>M</w:t>
      </w:r>
      <w:r>
        <w:rPr>
          <w:spacing w:val="-2"/>
          <w:sz w:val="20"/>
        </w:rPr>
        <w:t xml:space="preserve"> </w:t>
      </w:r>
      <w:r>
        <w:rPr>
          <w:w w:val="65"/>
          <w:sz w:val="20"/>
        </w:rPr>
        <w:t>from</w:t>
      </w:r>
      <w:r>
        <w:rPr>
          <w:spacing w:val="-2"/>
          <w:sz w:val="20"/>
        </w:rPr>
        <w:t xml:space="preserve"> </w:t>
      </w:r>
      <w:r>
        <w:rPr>
          <w:w w:val="65"/>
          <w:sz w:val="20"/>
        </w:rPr>
        <w:t>Agha</w:t>
      </w:r>
      <w:r>
        <w:rPr>
          <w:spacing w:val="-3"/>
          <w:sz w:val="20"/>
        </w:rPr>
        <w:t xml:space="preserve"> </w:t>
      </w:r>
      <w:r>
        <w:rPr>
          <w:w w:val="65"/>
          <w:sz w:val="20"/>
        </w:rPr>
        <w:t>Khan</w:t>
      </w:r>
      <w:r>
        <w:rPr>
          <w:spacing w:val="-1"/>
          <w:sz w:val="20"/>
        </w:rPr>
        <w:t xml:space="preserve"> </w:t>
      </w:r>
      <w:r>
        <w:rPr>
          <w:w w:val="65"/>
          <w:sz w:val="20"/>
        </w:rPr>
        <w:t>and</w:t>
      </w:r>
      <w:r>
        <w:rPr>
          <w:spacing w:val="-1"/>
          <w:sz w:val="20"/>
        </w:rPr>
        <w:t xml:space="preserve"> </w:t>
      </w:r>
      <w:r>
        <w:rPr>
          <w:w w:val="65"/>
          <w:sz w:val="20"/>
        </w:rPr>
        <w:t>his</w:t>
      </w:r>
      <w:r>
        <w:rPr>
          <w:sz w:val="20"/>
        </w:rPr>
        <w:t xml:space="preserve"> </w:t>
      </w:r>
      <w:r>
        <w:rPr>
          <w:w w:val="65"/>
          <w:sz w:val="20"/>
        </w:rPr>
        <w:t>partner</w:t>
      </w:r>
      <w:r>
        <w:rPr>
          <w:spacing w:val="-9"/>
          <w:sz w:val="20"/>
        </w:rPr>
        <w:t xml:space="preserve"> </w:t>
      </w:r>
      <w:r>
        <w:rPr>
          <w:w w:val="65"/>
          <w:sz w:val="20"/>
        </w:rPr>
        <w:t>Sithe</w:t>
      </w:r>
      <w:r>
        <w:rPr>
          <w:spacing w:val="-9"/>
          <w:sz w:val="20"/>
        </w:rPr>
        <w:t xml:space="preserve"> </w:t>
      </w:r>
      <w:r>
        <w:rPr>
          <w:w w:val="65"/>
          <w:sz w:val="20"/>
        </w:rPr>
        <w:t>Global</w:t>
      </w:r>
      <w:r>
        <w:rPr>
          <w:spacing w:val="-7"/>
          <w:sz w:val="20"/>
        </w:rPr>
        <w:t xml:space="preserve"> </w:t>
      </w:r>
      <w:r>
        <w:rPr>
          <w:w w:val="65"/>
          <w:sz w:val="20"/>
        </w:rPr>
        <w:t>for</w:t>
      </w:r>
      <w:r>
        <w:rPr>
          <w:spacing w:val="-8"/>
          <w:sz w:val="20"/>
        </w:rPr>
        <w:t xml:space="preserve"> </w:t>
      </w:r>
      <w:r>
        <w:rPr>
          <w:w w:val="65"/>
          <w:sz w:val="20"/>
        </w:rPr>
        <w:t>the</w:t>
      </w:r>
      <w:r>
        <w:rPr>
          <w:sz w:val="20"/>
        </w:rPr>
        <w:t xml:space="preserve"> </w:t>
      </w:r>
      <w:r>
        <w:rPr>
          <w:w w:val="60"/>
          <w:sz w:val="20"/>
        </w:rPr>
        <w:t>construction</w:t>
      </w:r>
      <w:r>
        <w:rPr>
          <w:spacing w:val="-6"/>
          <w:sz w:val="20"/>
        </w:rPr>
        <w:t xml:space="preserve"> </w:t>
      </w:r>
      <w:r>
        <w:rPr>
          <w:w w:val="60"/>
          <w:sz w:val="20"/>
        </w:rPr>
        <w:t>of</w:t>
      </w:r>
      <w:r>
        <w:rPr>
          <w:spacing w:val="-3"/>
          <w:sz w:val="20"/>
        </w:rPr>
        <w:t xml:space="preserve"> </w:t>
      </w:r>
      <w:r>
        <w:rPr>
          <w:w w:val="60"/>
          <w:sz w:val="20"/>
        </w:rPr>
        <w:t>a</w:t>
      </w:r>
      <w:r>
        <w:rPr>
          <w:spacing w:val="-6"/>
          <w:sz w:val="20"/>
        </w:rPr>
        <w:t xml:space="preserve"> </w:t>
      </w:r>
      <w:r>
        <w:rPr>
          <w:w w:val="60"/>
          <w:sz w:val="20"/>
        </w:rPr>
        <w:t>250</w:t>
      </w:r>
      <w:r>
        <w:rPr>
          <w:spacing w:val="-3"/>
          <w:sz w:val="20"/>
        </w:rPr>
        <w:t xml:space="preserve"> </w:t>
      </w:r>
      <w:r>
        <w:rPr>
          <w:w w:val="60"/>
          <w:sz w:val="20"/>
        </w:rPr>
        <w:t>MW</w:t>
      </w:r>
      <w:r>
        <w:rPr>
          <w:spacing w:val="-7"/>
          <w:sz w:val="20"/>
        </w:rPr>
        <w:t xml:space="preserve"> </w:t>
      </w:r>
      <w:r>
        <w:rPr>
          <w:w w:val="60"/>
          <w:sz w:val="20"/>
        </w:rPr>
        <w:t>hydro</w:t>
      </w:r>
      <w:r>
        <w:rPr>
          <w:spacing w:val="-6"/>
          <w:sz w:val="20"/>
        </w:rPr>
        <w:t xml:space="preserve"> </w:t>
      </w:r>
      <w:r>
        <w:rPr>
          <w:w w:val="60"/>
          <w:sz w:val="20"/>
        </w:rPr>
        <w:t>power</w:t>
      </w:r>
      <w:r>
        <w:rPr>
          <w:spacing w:val="-7"/>
          <w:sz w:val="20"/>
        </w:rPr>
        <w:t xml:space="preserve"> </w:t>
      </w:r>
      <w:r>
        <w:rPr>
          <w:w w:val="60"/>
          <w:sz w:val="20"/>
        </w:rPr>
        <w:t>power</w:t>
      </w:r>
      <w:r>
        <w:rPr>
          <w:spacing w:val="-7"/>
          <w:sz w:val="20"/>
        </w:rPr>
        <w:t xml:space="preserve"> </w:t>
      </w:r>
      <w:r>
        <w:rPr>
          <w:w w:val="60"/>
          <w:sz w:val="20"/>
        </w:rPr>
        <w:t>station</w:t>
      </w:r>
      <w:r>
        <w:rPr>
          <w:spacing w:val="-6"/>
          <w:sz w:val="20"/>
        </w:rPr>
        <w:t xml:space="preserve"> </w:t>
      </w:r>
      <w:r>
        <w:rPr>
          <w:w w:val="60"/>
          <w:sz w:val="20"/>
        </w:rPr>
        <w:t>at</w:t>
      </w:r>
      <w:r>
        <w:rPr>
          <w:spacing w:val="-2"/>
          <w:sz w:val="20"/>
        </w:rPr>
        <w:t xml:space="preserve"> </w:t>
      </w:r>
      <w:r>
        <w:rPr>
          <w:w w:val="60"/>
          <w:sz w:val="20"/>
        </w:rPr>
        <w:t>Bujagali.</w:t>
      </w:r>
      <w:r>
        <w:rPr>
          <w:spacing w:val="-8"/>
          <w:sz w:val="20"/>
        </w:rPr>
        <w:t xml:space="preserve"> </w:t>
      </w:r>
      <w:r>
        <w:rPr>
          <w:w w:val="60"/>
          <w:sz w:val="20"/>
        </w:rPr>
        <w:t>Karuma</w:t>
      </w:r>
      <w:r>
        <w:rPr>
          <w:spacing w:val="-6"/>
          <w:sz w:val="20"/>
        </w:rPr>
        <w:t xml:space="preserve"> </w:t>
      </w:r>
      <w:r>
        <w:rPr>
          <w:w w:val="60"/>
          <w:sz w:val="20"/>
        </w:rPr>
        <w:t>falls</w:t>
      </w:r>
      <w:r>
        <w:rPr>
          <w:spacing w:val="-8"/>
          <w:sz w:val="20"/>
        </w:rPr>
        <w:t xml:space="preserve"> </w:t>
      </w:r>
      <w:r>
        <w:rPr>
          <w:w w:val="60"/>
          <w:sz w:val="20"/>
        </w:rPr>
        <w:t>in</w:t>
      </w:r>
      <w:r>
        <w:rPr>
          <w:spacing w:val="-9"/>
          <w:sz w:val="20"/>
        </w:rPr>
        <w:t xml:space="preserve"> </w:t>
      </w:r>
      <w:r>
        <w:rPr>
          <w:w w:val="60"/>
          <w:sz w:val="20"/>
        </w:rPr>
        <w:t>Kiryadongo</w:t>
      </w:r>
      <w:r>
        <w:rPr>
          <w:spacing w:val="-8"/>
          <w:sz w:val="20"/>
        </w:rPr>
        <w:t xml:space="preserve"> </w:t>
      </w:r>
      <w:r>
        <w:rPr>
          <w:w w:val="60"/>
          <w:sz w:val="20"/>
        </w:rPr>
        <w:t>are</w:t>
      </w:r>
      <w:r>
        <w:rPr>
          <w:spacing w:val="-9"/>
          <w:sz w:val="20"/>
        </w:rPr>
        <w:t xml:space="preserve"> </w:t>
      </w:r>
      <w:r>
        <w:rPr>
          <w:w w:val="60"/>
          <w:sz w:val="20"/>
        </w:rPr>
        <w:t>also</w:t>
      </w:r>
      <w:r>
        <w:rPr>
          <w:spacing w:val="-9"/>
          <w:sz w:val="20"/>
        </w:rPr>
        <w:t xml:space="preserve"> </w:t>
      </w:r>
      <w:r>
        <w:rPr>
          <w:w w:val="60"/>
          <w:sz w:val="20"/>
        </w:rPr>
        <w:t>under</w:t>
      </w:r>
      <w:r>
        <w:rPr>
          <w:spacing w:val="-7"/>
          <w:sz w:val="20"/>
        </w:rPr>
        <w:t xml:space="preserve"> </w:t>
      </w:r>
      <w:r>
        <w:rPr>
          <w:w w:val="60"/>
          <w:sz w:val="20"/>
        </w:rPr>
        <w:t>exploited,</w:t>
      </w:r>
      <w:r>
        <w:rPr>
          <w:spacing w:val="-7"/>
          <w:sz w:val="20"/>
        </w:rPr>
        <w:t xml:space="preserve"> </w:t>
      </w:r>
      <w:r>
        <w:rPr>
          <w:w w:val="60"/>
          <w:sz w:val="20"/>
        </w:rPr>
        <w:t>as</w:t>
      </w:r>
      <w:r>
        <w:rPr>
          <w:spacing w:val="-7"/>
          <w:sz w:val="20"/>
        </w:rPr>
        <w:t xml:space="preserve"> </w:t>
      </w:r>
      <w:r>
        <w:rPr>
          <w:w w:val="60"/>
          <w:sz w:val="20"/>
        </w:rPr>
        <w:t>well</w:t>
      </w:r>
      <w:r>
        <w:rPr>
          <w:spacing w:val="-4"/>
          <w:sz w:val="20"/>
        </w:rPr>
        <w:t xml:space="preserve"> </w:t>
      </w:r>
      <w:r>
        <w:rPr>
          <w:w w:val="60"/>
          <w:sz w:val="20"/>
        </w:rPr>
        <w:t>as</w:t>
      </w:r>
      <w:r>
        <w:rPr>
          <w:spacing w:val="-6"/>
          <w:sz w:val="20"/>
        </w:rPr>
        <w:t xml:space="preserve"> </w:t>
      </w:r>
      <w:r>
        <w:rPr>
          <w:w w:val="60"/>
          <w:sz w:val="20"/>
        </w:rPr>
        <w:t>the</w:t>
      </w:r>
      <w:r>
        <w:rPr>
          <w:spacing w:val="-9"/>
          <w:sz w:val="20"/>
        </w:rPr>
        <w:t xml:space="preserve"> </w:t>
      </w:r>
      <w:r>
        <w:rPr>
          <w:w w:val="60"/>
          <w:sz w:val="20"/>
        </w:rPr>
        <w:t>Ayago</w:t>
      </w:r>
      <w:r>
        <w:rPr>
          <w:spacing w:val="-8"/>
          <w:sz w:val="20"/>
        </w:rPr>
        <w:t xml:space="preserve"> </w:t>
      </w:r>
      <w:r>
        <w:rPr>
          <w:w w:val="60"/>
          <w:sz w:val="20"/>
        </w:rPr>
        <w:t>North</w:t>
      </w:r>
      <w:r>
        <w:rPr>
          <w:spacing w:val="-6"/>
          <w:sz w:val="20"/>
        </w:rPr>
        <w:t xml:space="preserve"> </w:t>
      </w:r>
      <w:r>
        <w:rPr>
          <w:w w:val="60"/>
          <w:sz w:val="20"/>
        </w:rPr>
        <w:t>and</w:t>
      </w:r>
      <w:r>
        <w:rPr>
          <w:spacing w:val="-6"/>
          <w:sz w:val="20"/>
        </w:rPr>
        <w:t xml:space="preserve"> </w:t>
      </w:r>
      <w:r>
        <w:rPr>
          <w:w w:val="60"/>
          <w:sz w:val="20"/>
        </w:rPr>
        <w:t>Ayago</w:t>
      </w:r>
      <w:r>
        <w:rPr>
          <w:spacing w:val="-6"/>
          <w:sz w:val="20"/>
        </w:rPr>
        <w:t xml:space="preserve"> </w:t>
      </w:r>
      <w:r>
        <w:rPr>
          <w:w w:val="60"/>
          <w:sz w:val="20"/>
        </w:rPr>
        <w:t>south</w:t>
      </w:r>
      <w:r>
        <w:rPr>
          <w:spacing w:val="-6"/>
          <w:sz w:val="20"/>
        </w:rPr>
        <w:t xml:space="preserve"> </w:t>
      </w:r>
      <w:r>
        <w:rPr>
          <w:w w:val="60"/>
          <w:sz w:val="20"/>
        </w:rPr>
        <w:t>and</w:t>
      </w:r>
      <w:r>
        <w:rPr>
          <w:spacing w:val="-3"/>
          <w:sz w:val="20"/>
        </w:rPr>
        <w:t xml:space="preserve"> </w:t>
      </w:r>
      <w:r>
        <w:rPr>
          <w:w w:val="60"/>
          <w:sz w:val="20"/>
        </w:rPr>
        <w:t>Isimba</w:t>
      </w:r>
      <w:r>
        <w:rPr>
          <w:spacing w:val="-3"/>
          <w:sz w:val="20"/>
        </w:rPr>
        <w:t xml:space="preserve"> </w:t>
      </w:r>
      <w:r>
        <w:rPr>
          <w:w w:val="60"/>
          <w:sz w:val="20"/>
        </w:rPr>
        <w:t>sites</w:t>
      </w:r>
      <w:r>
        <w:rPr>
          <w:spacing w:val="-2"/>
          <w:sz w:val="20"/>
        </w:rPr>
        <w:t xml:space="preserve"> </w:t>
      </w:r>
      <w:r>
        <w:rPr>
          <w:w w:val="60"/>
          <w:sz w:val="20"/>
        </w:rPr>
        <w:t>in</w:t>
      </w:r>
      <w:r>
        <w:rPr>
          <w:spacing w:val="-6"/>
          <w:sz w:val="20"/>
        </w:rPr>
        <w:t xml:space="preserve"> </w:t>
      </w:r>
      <w:r>
        <w:rPr>
          <w:w w:val="60"/>
          <w:sz w:val="20"/>
        </w:rPr>
        <w:t>Kayunga.</w:t>
      </w:r>
      <w:r>
        <w:rPr>
          <w:spacing w:val="-4"/>
          <w:sz w:val="20"/>
        </w:rPr>
        <w:t xml:space="preserve"> </w:t>
      </w:r>
      <w:r>
        <w:rPr>
          <w:w w:val="60"/>
          <w:sz w:val="20"/>
        </w:rPr>
        <w:t>Mini</w:t>
      </w:r>
      <w:r>
        <w:rPr>
          <w:sz w:val="20"/>
        </w:rPr>
        <w:t xml:space="preserve"> </w:t>
      </w:r>
      <w:r>
        <w:rPr>
          <w:w w:val="60"/>
          <w:sz w:val="20"/>
        </w:rPr>
        <w:t>hydro</w:t>
      </w:r>
      <w:r>
        <w:rPr>
          <w:spacing w:val="-7"/>
          <w:sz w:val="20"/>
        </w:rPr>
        <w:t xml:space="preserve"> </w:t>
      </w:r>
      <w:r>
        <w:rPr>
          <w:w w:val="60"/>
          <w:sz w:val="20"/>
        </w:rPr>
        <w:t>stations</w:t>
      </w:r>
      <w:r>
        <w:rPr>
          <w:spacing w:val="-10"/>
          <w:sz w:val="20"/>
        </w:rPr>
        <w:t xml:space="preserve"> </w:t>
      </w:r>
      <w:r>
        <w:rPr>
          <w:w w:val="60"/>
          <w:sz w:val="20"/>
        </w:rPr>
        <w:t>are</w:t>
      </w:r>
      <w:r>
        <w:rPr>
          <w:spacing w:val="-7"/>
          <w:sz w:val="20"/>
        </w:rPr>
        <w:t xml:space="preserve"> </w:t>
      </w:r>
      <w:r>
        <w:rPr>
          <w:w w:val="60"/>
          <w:sz w:val="20"/>
        </w:rPr>
        <w:t>also</w:t>
      </w:r>
      <w:r>
        <w:rPr>
          <w:spacing w:val="-7"/>
          <w:sz w:val="20"/>
        </w:rPr>
        <w:t xml:space="preserve"> </w:t>
      </w:r>
      <w:r>
        <w:rPr>
          <w:w w:val="60"/>
          <w:sz w:val="20"/>
        </w:rPr>
        <w:t>to</w:t>
      </w:r>
      <w:r>
        <w:rPr>
          <w:spacing w:val="-10"/>
          <w:sz w:val="20"/>
        </w:rPr>
        <w:t xml:space="preserve"> </w:t>
      </w:r>
      <w:r>
        <w:rPr>
          <w:w w:val="60"/>
          <w:sz w:val="20"/>
        </w:rPr>
        <w:t>be</w:t>
      </w:r>
      <w:r>
        <w:rPr>
          <w:spacing w:val="-5"/>
          <w:sz w:val="20"/>
        </w:rPr>
        <w:t xml:space="preserve"> </w:t>
      </w:r>
      <w:r>
        <w:rPr>
          <w:w w:val="60"/>
          <w:sz w:val="20"/>
        </w:rPr>
        <w:t>built like Nyagak in Zombo for 3.5MW and</w:t>
      </w:r>
      <w:r>
        <w:rPr>
          <w:spacing w:val="-10"/>
          <w:sz w:val="20"/>
        </w:rPr>
        <w:t xml:space="preserve"> </w:t>
      </w:r>
      <w:r>
        <w:rPr>
          <w:w w:val="60"/>
          <w:sz w:val="20"/>
        </w:rPr>
        <w:t>Musizi</w:t>
      </w:r>
      <w:r>
        <w:rPr>
          <w:spacing w:val="-11"/>
          <w:sz w:val="20"/>
        </w:rPr>
        <w:t xml:space="preserve"> </w:t>
      </w:r>
      <w:r>
        <w:rPr>
          <w:w w:val="60"/>
          <w:sz w:val="20"/>
        </w:rPr>
        <w:t>hydros. The target is to produce</w:t>
      </w:r>
      <w:r>
        <w:rPr>
          <w:spacing w:val="-10"/>
          <w:sz w:val="20"/>
        </w:rPr>
        <w:t xml:space="preserve"> </w:t>
      </w:r>
      <w:r>
        <w:rPr>
          <w:w w:val="60"/>
          <w:sz w:val="20"/>
        </w:rPr>
        <w:t>the capacity of 20,000</w:t>
      </w:r>
      <w:r>
        <w:rPr>
          <w:spacing w:val="-10"/>
          <w:sz w:val="20"/>
        </w:rPr>
        <w:t xml:space="preserve"> </w:t>
      </w:r>
      <w:r>
        <w:rPr>
          <w:w w:val="60"/>
          <w:sz w:val="20"/>
        </w:rPr>
        <w:t>Mega watts by the year 2025.</w:t>
      </w:r>
    </w:p>
    <w:p w:rsidR="00E5575B" w:rsidRDefault="00D512E5">
      <w:pPr>
        <w:pStyle w:val="ListParagraph"/>
        <w:numPr>
          <w:ilvl w:val="0"/>
          <w:numId w:val="78"/>
        </w:numPr>
        <w:tabs>
          <w:tab w:val="left" w:pos="819"/>
        </w:tabs>
        <w:spacing w:line="242" w:lineRule="auto"/>
        <w:ind w:right="718" w:firstLine="0"/>
        <w:rPr>
          <w:sz w:val="20"/>
        </w:rPr>
      </w:pPr>
      <w:r>
        <w:rPr>
          <w:w w:val="65"/>
          <w:sz w:val="20"/>
        </w:rPr>
        <w:t>UMEME</w:t>
      </w:r>
      <w:r>
        <w:rPr>
          <w:sz w:val="20"/>
        </w:rPr>
        <w:t xml:space="preserve"> </w:t>
      </w:r>
      <w:r>
        <w:rPr>
          <w:w w:val="65"/>
          <w:sz w:val="20"/>
        </w:rPr>
        <w:t>has</w:t>
      </w:r>
      <w:r>
        <w:rPr>
          <w:sz w:val="20"/>
        </w:rPr>
        <w:t xml:space="preserve"> </w:t>
      </w:r>
      <w:r>
        <w:rPr>
          <w:w w:val="65"/>
          <w:sz w:val="20"/>
        </w:rPr>
        <w:t>adopted</w:t>
      </w:r>
      <w:r>
        <w:rPr>
          <w:sz w:val="20"/>
        </w:rPr>
        <w:t xml:space="preserve"> </w:t>
      </w:r>
      <w:r>
        <w:rPr>
          <w:w w:val="65"/>
          <w:sz w:val="20"/>
        </w:rPr>
        <w:t>a</w:t>
      </w:r>
      <w:r>
        <w:rPr>
          <w:spacing w:val="-1"/>
          <w:sz w:val="20"/>
        </w:rPr>
        <w:t xml:space="preserve"> </w:t>
      </w:r>
      <w:r>
        <w:rPr>
          <w:w w:val="65"/>
          <w:sz w:val="20"/>
        </w:rPr>
        <w:t>national</w:t>
      </w:r>
      <w:r>
        <w:rPr>
          <w:sz w:val="20"/>
        </w:rPr>
        <w:t xml:space="preserve"> </w:t>
      </w:r>
      <w:r>
        <w:rPr>
          <w:w w:val="65"/>
          <w:sz w:val="20"/>
        </w:rPr>
        <w:t>campaign</w:t>
      </w:r>
      <w:r>
        <w:rPr>
          <w:spacing w:val="-1"/>
          <w:sz w:val="20"/>
        </w:rPr>
        <w:t xml:space="preserve"> </w:t>
      </w:r>
      <w:r>
        <w:rPr>
          <w:w w:val="65"/>
          <w:sz w:val="20"/>
        </w:rPr>
        <w:t>to</w:t>
      </w:r>
      <w:r>
        <w:rPr>
          <w:spacing w:val="-1"/>
          <w:sz w:val="20"/>
        </w:rPr>
        <w:t xml:space="preserve"> </w:t>
      </w:r>
      <w:r>
        <w:rPr>
          <w:w w:val="65"/>
          <w:sz w:val="20"/>
        </w:rPr>
        <w:t>reduce</w:t>
      </w:r>
      <w:r>
        <w:rPr>
          <w:spacing w:val="-1"/>
          <w:sz w:val="20"/>
        </w:rPr>
        <w:t xml:space="preserve"> </w:t>
      </w:r>
      <w:r>
        <w:rPr>
          <w:w w:val="65"/>
          <w:sz w:val="20"/>
        </w:rPr>
        <w:t>power</w:t>
      </w:r>
      <w:r>
        <w:rPr>
          <w:sz w:val="20"/>
        </w:rPr>
        <w:t xml:space="preserve"> </w:t>
      </w:r>
      <w:r>
        <w:rPr>
          <w:w w:val="65"/>
          <w:sz w:val="20"/>
        </w:rPr>
        <w:t>wastage</w:t>
      </w:r>
      <w:r>
        <w:rPr>
          <w:spacing w:val="-1"/>
          <w:sz w:val="20"/>
        </w:rPr>
        <w:t xml:space="preserve"> </w:t>
      </w:r>
      <w:r>
        <w:rPr>
          <w:w w:val="65"/>
          <w:sz w:val="20"/>
        </w:rPr>
        <w:t>by</w:t>
      </w:r>
      <w:r>
        <w:rPr>
          <w:sz w:val="20"/>
        </w:rPr>
        <w:t xml:space="preserve"> </w:t>
      </w:r>
      <w:r>
        <w:rPr>
          <w:w w:val="65"/>
          <w:sz w:val="20"/>
        </w:rPr>
        <w:t>saving</w:t>
      </w:r>
      <w:r>
        <w:rPr>
          <w:sz w:val="20"/>
        </w:rPr>
        <w:t xml:space="preserve"> </w:t>
      </w:r>
      <w:r>
        <w:rPr>
          <w:w w:val="65"/>
          <w:sz w:val="20"/>
        </w:rPr>
        <w:t>over</w:t>
      </w:r>
      <w:r>
        <w:rPr>
          <w:sz w:val="20"/>
        </w:rPr>
        <w:t xml:space="preserve"> </w:t>
      </w:r>
      <w:r>
        <w:rPr>
          <w:w w:val="65"/>
          <w:sz w:val="20"/>
        </w:rPr>
        <w:t>40</w:t>
      </w:r>
      <w:r>
        <w:rPr>
          <w:sz w:val="20"/>
        </w:rPr>
        <w:t xml:space="preserve"> </w:t>
      </w:r>
      <w:r>
        <w:rPr>
          <w:w w:val="65"/>
          <w:sz w:val="20"/>
        </w:rPr>
        <w:t>MW</w:t>
      </w:r>
      <w:r>
        <w:rPr>
          <w:spacing w:val="-1"/>
          <w:sz w:val="20"/>
        </w:rPr>
        <w:t xml:space="preserve"> </w:t>
      </w:r>
      <w:r>
        <w:rPr>
          <w:w w:val="65"/>
          <w:sz w:val="20"/>
        </w:rPr>
        <w:t>in</w:t>
      </w:r>
      <w:r>
        <w:rPr>
          <w:sz w:val="20"/>
        </w:rPr>
        <w:t xml:space="preserve"> </w:t>
      </w:r>
      <w:r>
        <w:rPr>
          <w:w w:val="65"/>
          <w:sz w:val="20"/>
        </w:rPr>
        <w:t>2006</w:t>
      </w:r>
      <w:r>
        <w:rPr>
          <w:spacing w:val="-1"/>
          <w:sz w:val="20"/>
        </w:rPr>
        <w:t xml:space="preserve"> </w:t>
      </w:r>
      <w:r>
        <w:rPr>
          <w:w w:val="65"/>
          <w:sz w:val="20"/>
        </w:rPr>
        <w:t>and</w:t>
      </w:r>
      <w:r>
        <w:rPr>
          <w:spacing w:val="-1"/>
          <w:sz w:val="20"/>
        </w:rPr>
        <w:t xml:space="preserve"> </w:t>
      </w:r>
      <w:r>
        <w:rPr>
          <w:w w:val="65"/>
          <w:sz w:val="20"/>
        </w:rPr>
        <w:t>2007</w:t>
      </w:r>
      <w:r>
        <w:rPr>
          <w:spacing w:val="-1"/>
          <w:sz w:val="20"/>
        </w:rPr>
        <w:t xml:space="preserve"> </w:t>
      </w:r>
      <w:r>
        <w:rPr>
          <w:w w:val="65"/>
          <w:sz w:val="20"/>
        </w:rPr>
        <w:t>which</w:t>
      </w:r>
      <w:r>
        <w:rPr>
          <w:spacing w:val="-1"/>
          <w:sz w:val="20"/>
        </w:rPr>
        <w:t xml:space="preserve"> </w:t>
      </w:r>
      <w:r>
        <w:rPr>
          <w:w w:val="65"/>
          <w:sz w:val="20"/>
        </w:rPr>
        <w:t>was</w:t>
      </w:r>
      <w:r>
        <w:rPr>
          <w:sz w:val="20"/>
        </w:rPr>
        <w:t xml:space="preserve"> </w:t>
      </w:r>
      <w:r>
        <w:rPr>
          <w:w w:val="65"/>
          <w:sz w:val="20"/>
        </w:rPr>
        <w:t>done</w:t>
      </w:r>
      <w:r>
        <w:rPr>
          <w:sz w:val="20"/>
        </w:rPr>
        <w:t xml:space="preserve"> </w:t>
      </w:r>
      <w:r>
        <w:rPr>
          <w:w w:val="65"/>
          <w:sz w:val="20"/>
        </w:rPr>
        <w:t>by</w:t>
      </w:r>
      <w:r>
        <w:rPr>
          <w:sz w:val="20"/>
        </w:rPr>
        <w:t xml:space="preserve"> </w:t>
      </w:r>
      <w:r>
        <w:rPr>
          <w:w w:val="65"/>
          <w:sz w:val="20"/>
        </w:rPr>
        <w:t>supplying</w:t>
      </w:r>
      <w:r>
        <w:rPr>
          <w:spacing w:val="-1"/>
          <w:sz w:val="20"/>
        </w:rPr>
        <w:t xml:space="preserve"> </w:t>
      </w:r>
      <w:r>
        <w:rPr>
          <w:w w:val="65"/>
          <w:sz w:val="20"/>
        </w:rPr>
        <w:t>at</w:t>
      </w:r>
      <w:r>
        <w:rPr>
          <w:spacing w:val="26"/>
          <w:sz w:val="20"/>
        </w:rPr>
        <w:t xml:space="preserve"> </w:t>
      </w:r>
      <w:r>
        <w:rPr>
          <w:w w:val="65"/>
          <w:sz w:val="20"/>
        </w:rPr>
        <w:t>least</w:t>
      </w:r>
      <w:r>
        <w:rPr>
          <w:spacing w:val="-3"/>
          <w:sz w:val="20"/>
        </w:rPr>
        <w:t xml:space="preserve"> </w:t>
      </w:r>
      <w:r>
        <w:rPr>
          <w:w w:val="65"/>
          <w:sz w:val="20"/>
        </w:rPr>
        <w:t>three</w:t>
      </w:r>
      <w:r>
        <w:rPr>
          <w:sz w:val="20"/>
        </w:rPr>
        <w:t xml:space="preserve"> </w:t>
      </w:r>
      <w:r>
        <w:rPr>
          <w:w w:val="65"/>
          <w:sz w:val="20"/>
        </w:rPr>
        <w:t>energy</w:t>
      </w:r>
      <w:r>
        <w:rPr>
          <w:sz w:val="20"/>
        </w:rPr>
        <w:t xml:space="preserve"> </w:t>
      </w:r>
      <w:r>
        <w:rPr>
          <w:w w:val="65"/>
          <w:sz w:val="20"/>
        </w:rPr>
        <w:t>saving</w:t>
      </w:r>
      <w:r>
        <w:rPr>
          <w:spacing w:val="-3"/>
          <w:sz w:val="20"/>
        </w:rPr>
        <w:t xml:space="preserve"> </w:t>
      </w:r>
      <w:r>
        <w:rPr>
          <w:w w:val="65"/>
          <w:sz w:val="20"/>
        </w:rPr>
        <w:t>power</w:t>
      </w:r>
      <w:r>
        <w:rPr>
          <w:sz w:val="20"/>
        </w:rPr>
        <w:t xml:space="preserve"> </w:t>
      </w:r>
      <w:r>
        <w:rPr>
          <w:w w:val="65"/>
          <w:sz w:val="20"/>
        </w:rPr>
        <w:t>bulbs</w:t>
      </w:r>
      <w:r>
        <w:rPr>
          <w:spacing w:val="-11"/>
          <w:sz w:val="20"/>
        </w:rPr>
        <w:t xml:space="preserve"> </w:t>
      </w:r>
      <w:r>
        <w:rPr>
          <w:w w:val="65"/>
          <w:sz w:val="20"/>
        </w:rPr>
        <w:t>per</w:t>
      </w:r>
      <w:r>
        <w:rPr>
          <w:spacing w:val="-7"/>
          <w:sz w:val="20"/>
        </w:rPr>
        <w:t xml:space="preserve"> </w:t>
      </w:r>
      <w:r>
        <w:rPr>
          <w:w w:val="65"/>
          <w:sz w:val="20"/>
        </w:rPr>
        <w:t>home</w:t>
      </w:r>
      <w:r>
        <w:rPr>
          <w:spacing w:val="-8"/>
          <w:sz w:val="20"/>
        </w:rPr>
        <w:t xml:space="preserve"> </w:t>
      </w:r>
      <w:r>
        <w:rPr>
          <w:w w:val="65"/>
          <w:sz w:val="20"/>
        </w:rPr>
        <w:t>starting</w:t>
      </w:r>
      <w:r>
        <w:rPr>
          <w:spacing w:val="-9"/>
          <w:sz w:val="20"/>
        </w:rPr>
        <w:t xml:space="preserve"> </w:t>
      </w:r>
      <w:r>
        <w:rPr>
          <w:w w:val="65"/>
          <w:sz w:val="20"/>
        </w:rPr>
        <w:t>with</w:t>
      </w:r>
      <w:r>
        <w:rPr>
          <w:spacing w:val="-8"/>
          <w:sz w:val="20"/>
        </w:rPr>
        <w:t xml:space="preserve"> </w:t>
      </w:r>
      <w:r>
        <w:rPr>
          <w:w w:val="65"/>
          <w:sz w:val="20"/>
        </w:rPr>
        <w:t>Kampala</w:t>
      </w:r>
      <w:r>
        <w:rPr>
          <w:spacing w:val="-6"/>
          <w:sz w:val="20"/>
        </w:rPr>
        <w:t xml:space="preserve"> </w:t>
      </w:r>
      <w:r>
        <w:rPr>
          <w:w w:val="65"/>
          <w:sz w:val="20"/>
        </w:rPr>
        <w:t>district</w:t>
      </w:r>
      <w:r>
        <w:rPr>
          <w:spacing w:val="-5"/>
          <w:sz w:val="20"/>
        </w:rPr>
        <w:t xml:space="preserve"> </w:t>
      </w:r>
      <w:r>
        <w:rPr>
          <w:w w:val="65"/>
          <w:sz w:val="20"/>
        </w:rPr>
        <w:t>nearby</w:t>
      </w:r>
      <w:r>
        <w:rPr>
          <w:spacing w:val="-5"/>
          <w:sz w:val="20"/>
        </w:rPr>
        <w:t xml:space="preserve"> </w:t>
      </w:r>
      <w:r>
        <w:rPr>
          <w:w w:val="65"/>
          <w:sz w:val="20"/>
        </w:rPr>
        <w:t>areas</w:t>
      </w:r>
      <w:r>
        <w:rPr>
          <w:spacing w:val="-5"/>
          <w:sz w:val="20"/>
        </w:rPr>
        <w:t xml:space="preserve"> </w:t>
      </w:r>
      <w:r>
        <w:rPr>
          <w:w w:val="65"/>
          <w:sz w:val="20"/>
        </w:rPr>
        <w:t>with</w:t>
      </w:r>
      <w:r>
        <w:rPr>
          <w:spacing w:val="-5"/>
          <w:sz w:val="20"/>
        </w:rPr>
        <w:t xml:space="preserve"> </w:t>
      </w:r>
      <w:r>
        <w:rPr>
          <w:w w:val="65"/>
          <w:sz w:val="20"/>
        </w:rPr>
        <w:t>a</w:t>
      </w:r>
      <w:r>
        <w:rPr>
          <w:spacing w:val="-5"/>
          <w:sz w:val="20"/>
        </w:rPr>
        <w:t xml:space="preserve"> </w:t>
      </w:r>
      <w:r>
        <w:rPr>
          <w:w w:val="65"/>
          <w:sz w:val="20"/>
        </w:rPr>
        <w:t>target</w:t>
      </w:r>
      <w:r>
        <w:rPr>
          <w:spacing w:val="-5"/>
          <w:sz w:val="20"/>
        </w:rPr>
        <w:t xml:space="preserve"> </w:t>
      </w:r>
      <w:r>
        <w:rPr>
          <w:w w:val="65"/>
          <w:sz w:val="20"/>
        </w:rPr>
        <w:t>of</w:t>
      </w:r>
      <w:r>
        <w:rPr>
          <w:spacing w:val="-5"/>
          <w:sz w:val="20"/>
        </w:rPr>
        <w:t xml:space="preserve"> </w:t>
      </w:r>
      <w:r>
        <w:rPr>
          <w:w w:val="65"/>
          <w:sz w:val="20"/>
        </w:rPr>
        <w:t>800.000</w:t>
      </w:r>
      <w:r>
        <w:rPr>
          <w:spacing w:val="-5"/>
          <w:sz w:val="20"/>
        </w:rPr>
        <w:t xml:space="preserve"> </w:t>
      </w:r>
      <w:r>
        <w:rPr>
          <w:w w:val="65"/>
          <w:sz w:val="20"/>
        </w:rPr>
        <w:t>bulbs</w:t>
      </w:r>
      <w:r>
        <w:rPr>
          <w:spacing w:val="-5"/>
          <w:sz w:val="20"/>
        </w:rPr>
        <w:t xml:space="preserve"> </w:t>
      </w:r>
      <w:r>
        <w:rPr>
          <w:w w:val="65"/>
          <w:sz w:val="20"/>
        </w:rPr>
        <w:t>to</w:t>
      </w:r>
      <w:r>
        <w:rPr>
          <w:spacing w:val="-5"/>
          <w:sz w:val="20"/>
        </w:rPr>
        <w:t xml:space="preserve"> </w:t>
      </w:r>
      <w:r>
        <w:rPr>
          <w:w w:val="65"/>
          <w:sz w:val="20"/>
        </w:rPr>
        <w:t>be</w:t>
      </w:r>
      <w:r>
        <w:rPr>
          <w:spacing w:val="-5"/>
          <w:sz w:val="20"/>
        </w:rPr>
        <w:t xml:space="preserve"> </w:t>
      </w:r>
      <w:r>
        <w:rPr>
          <w:w w:val="65"/>
          <w:sz w:val="20"/>
        </w:rPr>
        <w:t>given</w:t>
      </w:r>
      <w:r>
        <w:rPr>
          <w:spacing w:val="-5"/>
          <w:sz w:val="20"/>
        </w:rPr>
        <w:t xml:space="preserve"> </w:t>
      </w:r>
      <w:r>
        <w:rPr>
          <w:w w:val="65"/>
          <w:sz w:val="20"/>
        </w:rPr>
        <w:t>out</w:t>
      </w:r>
      <w:r>
        <w:rPr>
          <w:spacing w:val="-5"/>
          <w:sz w:val="20"/>
        </w:rPr>
        <w:t xml:space="preserve"> </w:t>
      </w:r>
      <w:r>
        <w:rPr>
          <w:w w:val="65"/>
          <w:sz w:val="20"/>
        </w:rPr>
        <w:t>so</w:t>
      </w:r>
      <w:r>
        <w:rPr>
          <w:spacing w:val="-5"/>
          <w:sz w:val="20"/>
        </w:rPr>
        <w:t xml:space="preserve"> </w:t>
      </w:r>
      <w:r>
        <w:rPr>
          <w:w w:val="65"/>
          <w:sz w:val="20"/>
        </w:rPr>
        <w:t>as</w:t>
      </w:r>
      <w:r>
        <w:rPr>
          <w:spacing w:val="-5"/>
          <w:sz w:val="20"/>
        </w:rPr>
        <w:t xml:space="preserve"> </w:t>
      </w:r>
      <w:r>
        <w:rPr>
          <w:w w:val="65"/>
          <w:sz w:val="20"/>
        </w:rPr>
        <w:t>to</w:t>
      </w:r>
      <w:r>
        <w:rPr>
          <w:spacing w:val="-5"/>
          <w:sz w:val="20"/>
        </w:rPr>
        <w:t xml:space="preserve"> </w:t>
      </w:r>
      <w:r>
        <w:rPr>
          <w:w w:val="65"/>
          <w:sz w:val="20"/>
        </w:rPr>
        <w:t>save</w:t>
      </w:r>
      <w:r>
        <w:rPr>
          <w:spacing w:val="-5"/>
          <w:sz w:val="20"/>
        </w:rPr>
        <w:t xml:space="preserve"> </w:t>
      </w:r>
      <w:r>
        <w:rPr>
          <w:w w:val="65"/>
          <w:sz w:val="20"/>
        </w:rPr>
        <w:t>40</w:t>
      </w:r>
      <w:r>
        <w:rPr>
          <w:spacing w:val="-5"/>
          <w:sz w:val="20"/>
        </w:rPr>
        <w:t xml:space="preserve"> </w:t>
      </w:r>
      <w:r>
        <w:rPr>
          <w:w w:val="65"/>
          <w:sz w:val="20"/>
        </w:rPr>
        <w:t>MW.</w:t>
      </w:r>
      <w:r>
        <w:rPr>
          <w:spacing w:val="-5"/>
          <w:sz w:val="20"/>
        </w:rPr>
        <w:t xml:space="preserve"> </w:t>
      </w:r>
      <w:r>
        <w:rPr>
          <w:w w:val="65"/>
          <w:sz w:val="20"/>
        </w:rPr>
        <w:t>Such</w:t>
      </w:r>
      <w:r>
        <w:rPr>
          <w:spacing w:val="-5"/>
          <w:sz w:val="20"/>
        </w:rPr>
        <w:t xml:space="preserve"> </w:t>
      </w:r>
      <w:r>
        <w:rPr>
          <w:w w:val="65"/>
          <w:sz w:val="20"/>
        </w:rPr>
        <w:t>bulbs</w:t>
      </w:r>
      <w:r>
        <w:rPr>
          <w:spacing w:val="-5"/>
          <w:sz w:val="20"/>
        </w:rPr>
        <w:t xml:space="preserve"> </w:t>
      </w:r>
      <w:r>
        <w:rPr>
          <w:w w:val="65"/>
          <w:sz w:val="20"/>
        </w:rPr>
        <w:t>were</w:t>
      </w:r>
      <w:r>
        <w:rPr>
          <w:spacing w:val="-5"/>
          <w:sz w:val="20"/>
        </w:rPr>
        <w:t xml:space="preserve"> </w:t>
      </w:r>
      <w:r>
        <w:rPr>
          <w:w w:val="65"/>
          <w:sz w:val="20"/>
        </w:rPr>
        <w:t>given</w:t>
      </w:r>
      <w:r>
        <w:rPr>
          <w:spacing w:val="-5"/>
          <w:sz w:val="20"/>
        </w:rPr>
        <w:t xml:space="preserve"> </w:t>
      </w:r>
      <w:r>
        <w:rPr>
          <w:w w:val="65"/>
          <w:sz w:val="20"/>
        </w:rPr>
        <w:t>free</w:t>
      </w:r>
      <w:r>
        <w:rPr>
          <w:spacing w:val="-5"/>
          <w:sz w:val="20"/>
        </w:rPr>
        <w:t xml:space="preserve"> </w:t>
      </w:r>
      <w:r>
        <w:rPr>
          <w:w w:val="65"/>
          <w:sz w:val="20"/>
        </w:rPr>
        <w:t>of</w:t>
      </w:r>
      <w:r>
        <w:rPr>
          <w:spacing w:val="-5"/>
          <w:sz w:val="20"/>
        </w:rPr>
        <w:t xml:space="preserve"> </w:t>
      </w:r>
      <w:r>
        <w:rPr>
          <w:w w:val="65"/>
          <w:sz w:val="20"/>
        </w:rPr>
        <w:t>charge</w:t>
      </w:r>
      <w:r>
        <w:rPr>
          <w:spacing w:val="-5"/>
          <w:sz w:val="20"/>
        </w:rPr>
        <w:t xml:space="preserve"> </w:t>
      </w:r>
      <w:r>
        <w:rPr>
          <w:w w:val="65"/>
          <w:sz w:val="20"/>
        </w:rPr>
        <w:t>at</w:t>
      </w:r>
      <w:r>
        <w:rPr>
          <w:spacing w:val="-5"/>
          <w:sz w:val="20"/>
        </w:rPr>
        <w:t xml:space="preserve"> </w:t>
      </w:r>
      <w:r>
        <w:rPr>
          <w:w w:val="65"/>
          <w:sz w:val="20"/>
        </w:rPr>
        <w:t>Seeta,</w:t>
      </w:r>
      <w:r>
        <w:rPr>
          <w:spacing w:val="-5"/>
          <w:sz w:val="20"/>
        </w:rPr>
        <w:t xml:space="preserve"> </w:t>
      </w:r>
      <w:r>
        <w:rPr>
          <w:w w:val="65"/>
          <w:sz w:val="20"/>
        </w:rPr>
        <w:t>Bwaise,</w:t>
      </w:r>
      <w:r>
        <w:rPr>
          <w:sz w:val="20"/>
        </w:rPr>
        <w:t xml:space="preserve"> </w:t>
      </w:r>
      <w:r>
        <w:rPr>
          <w:w w:val="70"/>
          <w:sz w:val="20"/>
        </w:rPr>
        <w:t>Kanyanya,</w:t>
      </w:r>
      <w:r>
        <w:rPr>
          <w:sz w:val="20"/>
        </w:rPr>
        <w:t xml:space="preserve"> </w:t>
      </w:r>
      <w:r>
        <w:rPr>
          <w:w w:val="70"/>
          <w:sz w:val="20"/>
        </w:rPr>
        <w:t>Banda</w:t>
      </w:r>
      <w:r>
        <w:rPr>
          <w:sz w:val="20"/>
        </w:rPr>
        <w:t xml:space="preserve"> </w:t>
      </w:r>
      <w:r>
        <w:rPr>
          <w:w w:val="70"/>
          <w:sz w:val="20"/>
        </w:rPr>
        <w:t>and</w:t>
      </w:r>
      <w:r>
        <w:rPr>
          <w:sz w:val="20"/>
        </w:rPr>
        <w:t xml:space="preserve"> </w:t>
      </w:r>
      <w:r>
        <w:rPr>
          <w:w w:val="70"/>
          <w:sz w:val="20"/>
        </w:rPr>
        <w:t>other</w:t>
      </w:r>
      <w:r>
        <w:rPr>
          <w:sz w:val="20"/>
        </w:rPr>
        <w:t xml:space="preserve"> </w:t>
      </w:r>
      <w:r>
        <w:rPr>
          <w:w w:val="70"/>
          <w:sz w:val="20"/>
        </w:rPr>
        <w:t>areas.</w:t>
      </w:r>
    </w:p>
    <w:p w:rsidR="00E5575B" w:rsidRDefault="00D512E5">
      <w:pPr>
        <w:pStyle w:val="ListParagraph"/>
        <w:numPr>
          <w:ilvl w:val="0"/>
          <w:numId w:val="78"/>
        </w:numPr>
        <w:tabs>
          <w:tab w:val="left" w:pos="819"/>
        </w:tabs>
        <w:spacing w:line="242" w:lineRule="auto"/>
        <w:ind w:right="720" w:firstLine="0"/>
        <w:rPr>
          <w:sz w:val="20"/>
        </w:rPr>
      </w:pPr>
      <w:r>
        <w:rPr>
          <w:spacing w:val="-2"/>
          <w:w w:val="60"/>
          <w:sz w:val="20"/>
        </w:rPr>
        <w:t>Government</w:t>
      </w:r>
      <w:r>
        <w:rPr>
          <w:spacing w:val="-12"/>
          <w:sz w:val="20"/>
        </w:rPr>
        <w:t xml:space="preserve"> </w:t>
      </w:r>
      <w:r>
        <w:rPr>
          <w:spacing w:val="-2"/>
          <w:w w:val="60"/>
          <w:sz w:val="20"/>
        </w:rPr>
        <w:t>has</w:t>
      </w:r>
      <w:r>
        <w:rPr>
          <w:spacing w:val="-11"/>
          <w:sz w:val="20"/>
        </w:rPr>
        <w:t xml:space="preserve"> </w:t>
      </w:r>
      <w:r>
        <w:rPr>
          <w:spacing w:val="-2"/>
          <w:w w:val="60"/>
          <w:sz w:val="20"/>
        </w:rPr>
        <w:t>attracted</w:t>
      </w:r>
      <w:r>
        <w:rPr>
          <w:spacing w:val="-11"/>
          <w:sz w:val="20"/>
        </w:rPr>
        <w:t xml:space="preserve"> </w:t>
      </w:r>
      <w:r>
        <w:rPr>
          <w:spacing w:val="-2"/>
          <w:w w:val="60"/>
          <w:sz w:val="20"/>
        </w:rPr>
        <w:t>foreign</w:t>
      </w:r>
      <w:r>
        <w:rPr>
          <w:spacing w:val="-12"/>
          <w:sz w:val="20"/>
        </w:rPr>
        <w:t xml:space="preserve"> </w:t>
      </w:r>
      <w:r>
        <w:rPr>
          <w:spacing w:val="-2"/>
          <w:w w:val="60"/>
          <w:sz w:val="20"/>
        </w:rPr>
        <w:t>investors</w:t>
      </w:r>
      <w:r>
        <w:rPr>
          <w:spacing w:val="-11"/>
          <w:sz w:val="20"/>
        </w:rPr>
        <w:t xml:space="preserve"> </w:t>
      </w:r>
      <w:r>
        <w:rPr>
          <w:spacing w:val="-2"/>
          <w:w w:val="60"/>
          <w:sz w:val="20"/>
        </w:rPr>
        <w:t>to</w:t>
      </w:r>
      <w:r>
        <w:rPr>
          <w:spacing w:val="-11"/>
          <w:sz w:val="20"/>
        </w:rPr>
        <w:t xml:space="preserve"> </w:t>
      </w:r>
      <w:r>
        <w:rPr>
          <w:spacing w:val="-2"/>
          <w:w w:val="60"/>
          <w:sz w:val="20"/>
        </w:rPr>
        <w:t>generate</w:t>
      </w:r>
      <w:r>
        <w:rPr>
          <w:spacing w:val="-11"/>
          <w:sz w:val="20"/>
        </w:rPr>
        <w:t xml:space="preserve"> </w:t>
      </w:r>
      <w:r>
        <w:rPr>
          <w:spacing w:val="-2"/>
          <w:w w:val="60"/>
          <w:sz w:val="20"/>
        </w:rPr>
        <w:t>thermal</w:t>
      </w:r>
      <w:r>
        <w:rPr>
          <w:spacing w:val="-12"/>
          <w:sz w:val="20"/>
        </w:rPr>
        <w:t xml:space="preserve"> </w:t>
      </w:r>
      <w:r>
        <w:rPr>
          <w:spacing w:val="-2"/>
          <w:w w:val="60"/>
          <w:sz w:val="20"/>
        </w:rPr>
        <w:t>power</w:t>
      </w:r>
      <w:r>
        <w:rPr>
          <w:spacing w:val="-11"/>
          <w:sz w:val="20"/>
        </w:rPr>
        <w:t xml:space="preserve"> </w:t>
      </w:r>
      <w:r>
        <w:rPr>
          <w:spacing w:val="-2"/>
          <w:w w:val="60"/>
          <w:sz w:val="20"/>
        </w:rPr>
        <w:t>so</w:t>
      </w:r>
      <w:r>
        <w:rPr>
          <w:spacing w:val="-11"/>
          <w:sz w:val="20"/>
        </w:rPr>
        <w:t xml:space="preserve"> </w:t>
      </w:r>
      <w:r>
        <w:rPr>
          <w:spacing w:val="-2"/>
          <w:w w:val="60"/>
          <w:sz w:val="20"/>
        </w:rPr>
        <w:t>as</w:t>
      </w:r>
      <w:r>
        <w:rPr>
          <w:spacing w:val="-12"/>
          <w:sz w:val="20"/>
        </w:rPr>
        <w:t xml:space="preserve"> </w:t>
      </w:r>
      <w:r>
        <w:rPr>
          <w:spacing w:val="-2"/>
          <w:w w:val="60"/>
          <w:sz w:val="20"/>
        </w:rPr>
        <w:t>to</w:t>
      </w:r>
      <w:r>
        <w:rPr>
          <w:spacing w:val="-11"/>
          <w:sz w:val="20"/>
        </w:rPr>
        <w:t xml:space="preserve"> </w:t>
      </w:r>
      <w:r>
        <w:rPr>
          <w:spacing w:val="-2"/>
          <w:w w:val="60"/>
          <w:sz w:val="20"/>
        </w:rPr>
        <w:t>supplement</w:t>
      </w:r>
      <w:r>
        <w:rPr>
          <w:spacing w:val="-11"/>
          <w:sz w:val="20"/>
        </w:rPr>
        <w:t xml:space="preserve"> </w:t>
      </w:r>
      <w:r>
        <w:rPr>
          <w:spacing w:val="-2"/>
          <w:w w:val="60"/>
          <w:sz w:val="20"/>
        </w:rPr>
        <w:t>hydro</w:t>
      </w:r>
      <w:r>
        <w:rPr>
          <w:spacing w:val="-11"/>
          <w:sz w:val="20"/>
        </w:rPr>
        <w:t xml:space="preserve"> </w:t>
      </w:r>
      <w:r>
        <w:rPr>
          <w:spacing w:val="-2"/>
          <w:w w:val="60"/>
          <w:sz w:val="20"/>
        </w:rPr>
        <w:t>power</w:t>
      </w:r>
      <w:r>
        <w:rPr>
          <w:spacing w:val="-12"/>
          <w:sz w:val="20"/>
        </w:rPr>
        <w:t xml:space="preserve"> </w:t>
      </w:r>
      <w:r>
        <w:rPr>
          <w:spacing w:val="-2"/>
          <w:w w:val="60"/>
          <w:sz w:val="20"/>
        </w:rPr>
        <w:t>from</w:t>
      </w:r>
      <w:r>
        <w:rPr>
          <w:spacing w:val="-11"/>
          <w:sz w:val="20"/>
        </w:rPr>
        <w:t xml:space="preserve"> </w:t>
      </w:r>
      <w:r>
        <w:rPr>
          <w:spacing w:val="-2"/>
          <w:w w:val="60"/>
          <w:sz w:val="20"/>
        </w:rPr>
        <w:t>Jinja.</w:t>
      </w:r>
      <w:r>
        <w:rPr>
          <w:spacing w:val="-11"/>
          <w:sz w:val="20"/>
        </w:rPr>
        <w:t xml:space="preserve"> </w:t>
      </w:r>
      <w:r>
        <w:rPr>
          <w:spacing w:val="-2"/>
          <w:w w:val="60"/>
          <w:sz w:val="20"/>
        </w:rPr>
        <w:t>Currently</w:t>
      </w:r>
      <w:r>
        <w:rPr>
          <w:spacing w:val="-12"/>
          <w:sz w:val="20"/>
        </w:rPr>
        <w:t xml:space="preserve"> </w:t>
      </w:r>
      <w:r>
        <w:rPr>
          <w:spacing w:val="-2"/>
          <w:w w:val="60"/>
          <w:sz w:val="20"/>
        </w:rPr>
        <w:t>Agrekko</w:t>
      </w:r>
      <w:r>
        <w:rPr>
          <w:spacing w:val="-11"/>
          <w:sz w:val="20"/>
        </w:rPr>
        <w:t xml:space="preserve"> </w:t>
      </w:r>
      <w:r>
        <w:rPr>
          <w:spacing w:val="-2"/>
          <w:w w:val="60"/>
          <w:sz w:val="20"/>
        </w:rPr>
        <w:t>Power</w:t>
      </w:r>
      <w:r>
        <w:rPr>
          <w:spacing w:val="-11"/>
          <w:sz w:val="20"/>
        </w:rPr>
        <w:t xml:space="preserve"> </w:t>
      </w:r>
      <w:r>
        <w:rPr>
          <w:spacing w:val="-2"/>
          <w:w w:val="60"/>
          <w:sz w:val="20"/>
        </w:rPr>
        <w:t>Company</w:t>
      </w:r>
      <w:r>
        <w:rPr>
          <w:spacing w:val="-11"/>
          <w:sz w:val="20"/>
        </w:rPr>
        <w:t xml:space="preserve"> </w:t>
      </w:r>
      <w:r>
        <w:rPr>
          <w:spacing w:val="-2"/>
          <w:w w:val="60"/>
          <w:sz w:val="20"/>
        </w:rPr>
        <w:t>produces</w:t>
      </w:r>
      <w:r>
        <w:rPr>
          <w:spacing w:val="-12"/>
          <w:sz w:val="20"/>
        </w:rPr>
        <w:t xml:space="preserve"> </w:t>
      </w:r>
      <w:r>
        <w:rPr>
          <w:spacing w:val="-2"/>
          <w:w w:val="60"/>
          <w:sz w:val="20"/>
        </w:rPr>
        <w:t>50</w:t>
      </w:r>
      <w:r>
        <w:rPr>
          <w:spacing w:val="-11"/>
          <w:sz w:val="20"/>
        </w:rPr>
        <w:t xml:space="preserve"> </w:t>
      </w:r>
      <w:r>
        <w:rPr>
          <w:spacing w:val="-2"/>
          <w:w w:val="60"/>
          <w:sz w:val="20"/>
        </w:rPr>
        <w:t>MW</w:t>
      </w:r>
      <w:r>
        <w:rPr>
          <w:spacing w:val="-11"/>
          <w:sz w:val="20"/>
        </w:rPr>
        <w:t xml:space="preserve"> </w:t>
      </w:r>
      <w:r>
        <w:rPr>
          <w:spacing w:val="-2"/>
          <w:w w:val="60"/>
          <w:sz w:val="20"/>
        </w:rPr>
        <w:t>from</w:t>
      </w:r>
      <w:r>
        <w:rPr>
          <w:spacing w:val="-12"/>
          <w:sz w:val="20"/>
        </w:rPr>
        <w:t xml:space="preserve"> </w:t>
      </w:r>
      <w:r>
        <w:rPr>
          <w:spacing w:val="-2"/>
          <w:w w:val="60"/>
          <w:sz w:val="20"/>
        </w:rPr>
        <w:t>their</w:t>
      </w:r>
      <w:r>
        <w:rPr>
          <w:spacing w:val="-11"/>
          <w:sz w:val="20"/>
        </w:rPr>
        <w:t xml:space="preserve"> </w:t>
      </w:r>
      <w:r>
        <w:rPr>
          <w:spacing w:val="-2"/>
          <w:w w:val="60"/>
          <w:sz w:val="20"/>
        </w:rPr>
        <w:t>plant</w:t>
      </w:r>
      <w:r>
        <w:rPr>
          <w:spacing w:val="-11"/>
          <w:sz w:val="20"/>
        </w:rPr>
        <w:t xml:space="preserve"> </w:t>
      </w:r>
      <w:r>
        <w:rPr>
          <w:spacing w:val="-2"/>
          <w:w w:val="60"/>
          <w:sz w:val="20"/>
        </w:rPr>
        <w:t>at</w:t>
      </w:r>
      <w:r>
        <w:rPr>
          <w:spacing w:val="-7"/>
          <w:sz w:val="20"/>
        </w:rPr>
        <w:t xml:space="preserve"> </w:t>
      </w:r>
      <w:r>
        <w:rPr>
          <w:spacing w:val="-2"/>
          <w:w w:val="60"/>
          <w:sz w:val="20"/>
        </w:rPr>
        <w:t>Lugogo</w:t>
      </w:r>
      <w:r>
        <w:rPr>
          <w:spacing w:val="22"/>
          <w:sz w:val="20"/>
        </w:rPr>
        <w:t xml:space="preserve"> </w:t>
      </w:r>
      <w:r>
        <w:rPr>
          <w:spacing w:val="-2"/>
          <w:w w:val="60"/>
          <w:sz w:val="20"/>
        </w:rPr>
        <w:t>and</w:t>
      </w:r>
      <w:r>
        <w:rPr>
          <w:sz w:val="20"/>
        </w:rPr>
        <w:t xml:space="preserve"> </w:t>
      </w:r>
      <w:r>
        <w:rPr>
          <w:spacing w:val="-2"/>
          <w:w w:val="65"/>
          <w:sz w:val="20"/>
        </w:rPr>
        <w:t>50</w:t>
      </w:r>
      <w:r>
        <w:rPr>
          <w:spacing w:val="-12"/>
          <w:sz w:val="20"/>
        </w:rPr>
        <w:t xml:space="preserve"> </w:t>
      </w:r>
      <w:r>
        <w:rPr>
          <w:spacing w:val="-2"/>
          <w:w w:val="65"/>
          <w:sz w:val="20"/>
        </w:rPr>
        <w:t>MW</w:t>
      </w:r>
      <w:r>
        <w:rPr>
          <w:spacing w:val="-11"/>
          <w:sz w:val="20"/>
        </w:rPr>
        <w:t xml:space="preserve"> </w:t>
      </w:r>
      <w:r>
        <w:rPr>
          <w:spacing w:val="-2"/>
          <w:w w:val="65"/>
          <w:sz w:val="20"/>
        </w:rPr>
        <w:t>at</w:t>
      </w:r>
      <w:r>
        <w:rPr>
          <w:spacing w:val="-11"/>
          <w:sz w:val="20"/>
        </w:rPr>
        <w:t xml:space="preserve"> </w:t>
      </w:r>
      <w:r>
        <w:rPr>
          <w:spacing w:val="-2"/>
          <w:w w:val="65"/>
          <w:sz w:val="20"/>
        </w:rPr>
        <w:t>Jinja.</w:t>
      </w:r>
      <w:r>
        <w:rPr>
          <w:spacing w:val="-12"/>
          <w:sz w:val="20"/>
        </w:rPr>
        <w:t xml:space="preserve"> </w:t>
      </w:r>
      <w:r>
        <w:rPr>
          <w:spacing w:val="-2"/>
          <w:w w:val="65"/>
          <w:sz w:val="20"/>
        </w:rPr>
        <w:t>50</w:t>
      </w:r>
      <w:r>
        <w:rPr>
          <w:spacing w:val="-11"/>
          <w:sz w:val="20"/>
        </w:rPr>
        <w:t xml:space="preserve"> </w:t>
      </w:r>
      <w:r>
        <w:rPr>
          <w:spacing w:val="-2"/>
          <w:w w:val="65"/>
          <w:sz w:val="20"/>
        </w:rPr>
        <w:t>MW</w:t>
      </w:r>
      <w:r>
        <w:rPr>
          <w:spacing w:val="-11"/>
          <w:sz w:val="20"/>
        </w:rPr>
        <w:t xml:space="preserve"> </w:t>
      </w:r>
      <w:r>
        <w:rPr>
          <w:spacing w:val="-2"/>
          <w:w w:val="65"/>
          <w:sz w:val="20"/>
        </w:rPr>
        <w:t>are</w:t>
      </w:r>
      <w:r>
        <w:rPr>
          <w:spacing w:val="-11"/>
          <w:sz w:val="20"/>
        </w:rPr>
        <w:t xml:space="preserve"> </w:t>
      </w:r>
      <w:r>
        <w:rPr>
          <w:spacing w:val="-2"/>
          <w:w w:val="65"/>
          <w:sz w:val="20"/>
        </w:rPr>
        <w:t>to</w:t>
      </w:r>
      <w:r>
        <w:rPr>
          <w:spacing w:val="-12"/>
          <w:sz w:val="20"/>
        </w:rPr>
        <w:t xml:space="preserve"> </w:t>
      </w:r>
      <w:r>
        <w:rPr>
          <w:spacing w:val="-2"/>
          <w:w w:val="65"/>
          <w:sz w:val="20"/>
        </w:rPr>
        <w:t>be</w:t>
      </w:r>
      <w:r>
        <w:rPr>
          <w:spacing w:val="-11"/>
          <w:sz w:val="20"/>
        </w:rPr>
        <w:t xml:space="preserve"> </w:t>
      </w:r>
      <w:r>
        <w:rPr>
          <w:spacing w:val="-2"/>
          <w:w w:val="65"/>
          <w:sz w:val="20"/>
        </w:rPr>
        <w:t>generated</w:t>
      </w:r>
      <w:r>
        <w:rPr>
          <w:spacing w:val="-7"/>
          <w:sz w:val="20"/>
        </w:rPr>
        <w:t xml:space="preserve"> </w:t>
      </w:r>
      <w:r>
        <w:rPr>
          <w:spacing w:val="-2"/>
          <w:w w:val="65"/>
          <w:sz w:val="20"/>
        </w:rPr>
        <w:t>from</w:t>
      </w:r>
      <w:r>
        <w:rPr>
          <w:spacing w:val="-6"/>
          <w:sz w:val="20"/>
        </w:rPr>
        <w:t xml:space="preserve"> </w:t>
      </w:r>
      <w:r>
        <w:rPr>
          <w:spacing w:val="-2"/>
          <w:w w:val="65"/>
          <w:sz w:val="20"/>
        </w:rPr>
        <w:t>Mutundwe</w:t>
      </w:r>
      <w:r>
        <w:rPr>
          <w:spacing w:val="-8"/>
          <w:sz w:val="20"/>
        </w:rPr>
        <w:t xml:space="preserve"> </w:t>
      </w:r>
      <w:r>
        <w:rPr>
          <w:spacing w:val="-2"/>
          <w:w w:val="65"/>
          <w:sz w:val="20"/>
        </w:rPr>
        <w:t>and</w:t>
      </w:r>
      <w:r>
        <w:rPr>
          <w:spacing w:val="-6"/>
          <w:sz w:val="20"/>
        </w:rPr>
        <w:t xml:space="preserve"> </w:t>
      </w:r>
      <w:r>
        <w:rPr>
          <w:spacing w:val="-2"/>
          <w:w w:val="65"/>
          <w:sz w:val="20"/>
        </w:rPr>
        <w:t>another</w:t>
      </w:r>
      <w:r>
        <w:rPr>
          <w:spacing w:val="-8"/>
          <w:sz w:val="20"/>
        </w:rPr>
        <w:t xml:space="preserve"> </w:t>
      </w:r>
      <w:r>
        <w:rPr>
          <w:spacing w:val="-2"/>
          <w:w w:val="65"/>
          <w:sz w:val="20"/>
        </w:rPr>
        <w:t>50</w:t>
      </w:r>
      <w:r>
        <w:rPr>
          <w:spacing w:val="-6"/>
          <w:sz w:val="20"/>
        </w:rPr>
        <w:t xml:space="preserve"> </w:t>
      </w:r>
      <w:r>
        <w:rPr>
          <w:spacing w:val="-2"/>
          <w:w w:val="65"/>
          <w:sz w:val="20"/>
        </w:rPr>
        <w:t>megawatts</w:t>
      </w:r>
      <w:r>
        <w:rPr>
          <w:spacing w:val="-6"/>
          <w:sz w:val="20"/>
        </w:rPr>
        <w:t xml:space="preserve"> </w:t>
      </w:r>
      <w:r>
        <w:rPr>
          <w:spacing w:val="-2"/>
          <w:w w:val="65"/>
          <w:sz w:val="20"/>
        </w:rPr>
        <w:t>are</w:t>
      </w:r>
      <w:r>
        <w:rPr>
          <w:spacing w:val="-4"/>
          <w:sz w:val="20"/>
        </w:rPr>
        <w:t xml:space="preserve"> </w:t>
      </w:r>
      <w:r>
        <w:rPr>
          <w:spacing w:val="-2"/>
          <w:w w:val="65"/>
          <w:sz w:val="20"/>
        </w:rPr>
        <w:t>to</w:t>
      </w:r>
      <w:r>
        <w:rPr>
          <w:spacing w:val="-12"/>
          <w:sz w:val="20"/>
        </w:rPr>
        <w:t xml:space="preserve"> </w:t>
      </w:r>
      <w:r>
        <w:rPr>
          <w:spacing w:val="-2"/>
          <w:w w:val="65"/>
          <w:sz w:val="20"/>
        </w:rPr>
        <w:t>be</w:t>
      </w:r>
      <w:r>
        <w:rPr>
          <w:spacing w:val="-11"/>
          <w:sz w:val="20"/>
        </w:rPr>
        <w:t xml:space="preserve"> </w:t>
      </w:r>
      <w:r>
        <w:rPr>
          <w:spacing w:val="-2"/>
          <w:w w:val="65"/>
          <w:sz w:val="20"/>
        </w:rPr>
        <w:t>generated</w:t>
      </w:r>
      <w:r>
        <w:rPr>
          <w:spacing w:val="-11"/>
          <w:sz w:val="20"/>
        </w:rPr>
        <w:t xml:space="preserve"> </w:t>
      </w:r>
      <w:r>
        <w:rPr>
          <w:spacing w:val="-2"/>
          <w:w w:val="65"/>
          <w:sz w:val="20"/>
        </w:rPr>
        <w:t>from</w:t>
      </w:r>
      <w:r>
        <w:rPr>
          <w:spacing w:val="-12"/>
          <w:sz w:val="20"/>
        </w:rPr>
        <w:t xml:space="preserve"> </w:t>
      </w:r>
      <w:r>
        <w:rPr>
          <w:spacing w:val="-2"/>
          <w:w w:val="65"/>
          <w:sz w:val="20"/>
        </w:rPr>
        <w:t>Namanve</w:t>
      </w:r>
      <w:r>
        <w:rPr>
          <w:spacing w:val="-11"/>
          <w:sz w:val="20"/>
        </w:rPr>
        <w:t xml:space="preserve"> </w:t>
      </w:r>
      <w:r>
        <w:rPr>
          <w:spacing w:val="-2"/>
          <w:w w:val="65"/>
          <w:sz w:val="20"/>
        </w:rPr>
        <w:t>thermal</w:t>
      </w:r>
      <w:r>
        <w:rPr>
          <w:spacing w:val="-11"/>
          <w:sz w:val="20"/>
        </w:rPr>
        <w:t xml:space="preserve"> </w:t>
      </w:r>
      <w:r>
        <w:rPr>
          <w:spacing w:val="-2"/>
          <w:w w:val="65"/>
          <w:sz w:val="20"/>
        </w:rPr>
        <w:t>power</w:t>
      </w:r>
      <w:r>
        <w:rPr>
          <w:spacing w:val="-11"/>
          <w:sz w:val="20"/>
        </w:rPr>
        <w:t xml:space="preserve"> </w:t>
      </w:r>
      <w:r>
        <w:rPr>
          <w:spacing w:val="-2"/>
          <w:w w:val="65"/>
          <w:sz w:val="20"/>
        </w:rPr>
        <w:t>station</w:t>
      </w:r>
      <w:r>
        <w:rPr>
          <w:spacing w:val="-12"/>
          <w:sz w:val="20"/>
        </w:rPr>
        <w:t xml:space="preserve"> </w:t>
      </w:r>
      <w:r>
        <w:rPr>
          <w:spacing w:val="-2"/>
          <w:w w:val="65"/>
          <w:sz w:val="20"/>
        </w:rPr>
        <w:t>if</w:t>
      </w:r>
      <w:r>
        <w:rPr>
          <w:spacing w:val="-11"/>
          <w:sz w:val="20"/>
        </w:rPr>
        <w:t xml:space="preserve"> </w:t>
      </w:r>
      <w:r>
        <w:rPr>
          <w:spacing w:val="-2"/>
          <w:w w:val="65"/>
          <w:sz w:val="20"/>
        </w:rPr>
        <w:t>all</w:t>
      </w:r>
      <w:r>
        <w:rPr>
          <w:spacing w:val="-11"/>
          <w:sz w:val="20"/>
        </w:rPr>
        <w:t xml:space="preserve"> </w:t>
      </w:r>
      <w:r>
        <w:rPr>
          <w:spacing w:val="-2"/>
          <w:w w:val="65"/>
          <w:sz w:val="20"/>
        </w:rPr>
        <w:t>plans</w:t>
      </w:r>
      <w:r>
        <w:rPr>
          <w:spacing w:val="-12"/>
          <w:sz w:val="20"/>
        </w:rPr>
        <w:t xml:space="preserve"> </w:t>
      </w:r>
      <w:r>
        <w:rPr>
          <w:spacing w:val="-2"/>
          <w:w w:val="65"/>
          <w:sz w:val="20"/>
        </w:rPr>
        <w:t>are</w:t>
      </w:r>
      <w:r>
        <w:rPr>
          <w:spacing w:val="-11"/>
          <w:sz w:val="20"/>
        </w:rPr>
        <w:t xml:space="preserve"> </w:t>
      </w:r>
      <w:r>
        <w:rPr>
          <w:spacing w:val="-2"/>
          <w:w w:val="65"/>
          <w:sz w:val="20"/>
        </w:rPr>
        <w:t>finalized.</w:t>
      </w:r>
      <w:r>
        <w:rPr>
          <w:spacing w:val="-11"/>
          <w:sz w:val="20"/>
        </w:rPr>
        <w:t xml:space="preserve"> </w:t>
      </w:r>
      <w:r>
        <w:rPr>
          <w:spacing w:val="-2"/>
          <w:w w:val="65"/>
          <w:sz w:val="20"/>
        </w:rPr>
        <w:t>The</w:t>
      </w:r>
      <w:r>
        <w:rPr>
          <w:spacing w:val="3"/>
          <w:sz w:val="20"/>
        </w:rPr>
        <w:t xml:space="preserve"> </w:t>
      </w:r>
      <w:r>
        <w:rPr>
          <w:spacing w:val="-2"/>
          <w:w w:val="65"/>
          <w:sz w:val="20"/>
        </w:rPr>
        <w:t>government</w:t>
      </w:r>
      <w:r>
        <w:rPr>
          <w:spacing w:val="4"/>
          <w:sz w:val="20"/>
        </w:rPr>
        <w:t xml:space="preserve"> </w:t>
      </w:r>
      <w:r>
        <w:rPr>
          <w:spacing w:val="-2"/>
          <w:w w:val="65"/>
          <w:sz w:val="20"/>
        </w:rPr>
        <w:t>has</w:t>
      </w:r>
      <w:r>
        <w:rPr>
          <w:sz w:val="20"/>
        </w:rPr>
        <w:t xml:space="preserve"> </w:t>
      </w:r>
      <w:r>
        <w:rPr>
          <w:w w:val="65"/>
          <w:sz w:val="20"/>
        </w:rPr>
        <w:t>signed</w:t>
      </w:r>
      <w:r>
        <w:rPr>
          <w:sz w:val="20"/>
        </w:rPr>
        <w:t xml:space="preserve"> </w:t>
      </w:r>
      <w:r>
        <w:rPr>
          <w:w w:val="65"/>
          <w:sz w:val="20"/>
        </w:rPr>
        <w:t>a</w:t>
      </w:r>
      <w:r>
        <w:rPr>
          <w:sz w:val="20"/>
        </w:rPr>
        <w:t xml:space="preserve"> </w:t>
      </w:r>
      <w:r>
        <w:rPr>
          <w:w w:val="65"/>
          <w:sz w:val="20"/>
        </w:rPr>
        <w:t>deal</w:t>
      </w:r>
      <w:r>
        <w:rPr>
          <w:sz w:val="20"/>
        </w:rPr>
        <w:t xml:space="preserve"> </w:t>
      </w:r>
      <w:r>
        <w:rPr>
          <w:w w:val="65"/>
          <w:sz w:val="20"/>
        </w:rPr>
        <w:t>with</w:t>
      </w:r>
      <w:r>
        <w:rPr>
          <w:sz w:val="20"/>
        </w:rPr>
        <w:t xml:space="preserve"> </w:t>
      </w:r>
      <w:r>
        <w:rPr>
          <w:w w:val="65"/>
          <w:sz w:val="20"/>
        </w:rPr>
        <w:t>Kenya</w:t>
      </w:r>
      <w:r>
        <w:rPr>
          <w:sz w:val="20"/>
        </w:rPr>
        <w:t xml:space="preserve"> </w:t>
      </w:r>
      <w:r>
        <w:rPr>
          <w:w w:val="65"/>
          <w:sz w:val="20"/>
        </w:rPr>
        <w:t>to</w:t>
      </w:r>
      <w:r>
        <w:rPr>
          <w:sz w:val="20"/>
        </w:rPr>
        <w:t xml:space="preserve"> </w:t>
      </w:r>
      <w:r>
        <w:rPr>
          <w:w w:val="65"/>
          <w:sz w:val="20"/>
        </w:rPr>
        <w:t>import</w:t>
      </w:r>
      <w:r>
        <w:rPr>
          <w:sz w:val="20"/>
        </w:rPr>
        <w:t xml:space="preserve"> </w:t>
      </w:r>
      <w:r>
        <w:rPr>
          <w:w w:val="65"/>
          <w:sz w:val="20"/>
        </w:rPr>
        <w:t>and</w:t>
      </w:r>
      <w:r>
        <w:rPr>
          <w:sz w:val="20"/>
        </w:rPr>
        <w:t xml:space="preserve"> </w:t>
      </w:r>
      <w:r>
        <w:rPr>
          <w:w w:val="65"/>
          <w:sz w:val="20"/>
        </w:rPr>
        <w:t>purchase</w:t>
      </w:r>
      <w:r>
        <w:rPr>
          <w:spacing w:val="-5"/>
          <w:sz w:val="20"/>
        </w:rPr>
        <w:t xml:space="preserve"> </w:t>
      </w:r>
      <w:r>
        <w:rPr>
          <w:w w:val="65"/>
          <w:sz w:val="20"/>
        </w:rPr>
        <w:t>20</w:t>
      </w:r>
      <w:r>
        <w:rPr>
          <w:spacing w:val="-1"/>
          <w:sz w:val="20"/>
        </w:rPr>
        <w:t xml:space="preserve"> </w:t>
      </w:r>
      <w:r>
        <w:rPr>
          <w:w w:val="65"/>
          <w:sz w:val="20"/>
        </w:rPr>
        <w:t>Mega</w:t>
      </w:r>
      <w:r>
        <w:rPr>
          <w:spacing w:val="-1"/>
          <w:sz w:val="20"/>
        </w:rPr>
        <w:t xml:space="preserve"> </w:t>
      </w:r>
      <w:r>
        <w:rPr>
          <w:w w:val="65"/>
          <w:sz w:val="20"/>
        </w:rPr>
        <w:t>watts</w:t>
      </w:r>
      <w:r>
        <w:rPr>
          <w:spacing w:val="-2"/>
          <w:sz w:val="20"/>
        </w:rPr>
        <w:t xml:space="preserve"> </w:t>
      </w:r>
      <w:r>
        <w:rPr>
          <w:w w:val="65"/>
          <w:sz w:val="20"/>
        </w:rPr>
        <w:t>of</w:t>
      </w:r>
      <w:r>
        <w:rPr>
          <w:spacing w:val="-1"/>
          <w:sz w:val="20"/>
        </w:rPr>
        <w:t xml:space="preserve"> </w:t>
      </w:r>
      <w:r>
        <w:rPr>
          <w:w w:val="65"/>
          <w:sz w:val="20"/>
        </w:rPr>
        <w:t>electricity</w:t>
      </w:r>
      <w:r>
        <w:rPr>
          <w:spacing w:val="-2"/>
          <w:sz w:val="20"/>
        </w:rPr>
        <w:t xml:space="preserve"> </w:t>
      </w:r>
      <w:r>
        <w:rPr>
          <w:w w:val="65"/>
          <w:sz w:val="20"/>
        </w:rPr>
        <w:t>from</w:t>
      </w:r>
      <w:r>
        <w:rPr>
          <w:spacing w:val="-2"/>
          <w:sz w:val="20"/>
        </w:rPr>
        <w:t xml:space="preserve"> </w:t>
      </w:r>
      <w:r>
        <w:rPr>
          <w:w w:val="65"/>
          <w:sz w:val="20"/>
        </w:rPr>
        <w:t>Kenya</w:t>
      </w:r>
      <w:r>
        <w:rPr>
          <w:spacing w:val="-5"/>
          <w:sz w:val="20"/>
        </w:rPr>
        <w:t xml:space="preserve"> </w:t>
      </w:r>
      <w:r>
        <w:rPr>
          <w:w w:val="65"/>
          <w:sz w:val="20"/>
        </w:rPr>
        <w:t>which</w:t>
      </w:r>
      <w:r>
        <w:rPr>
          <w:spacing w:val="-1"/>
          <w:sz w:val="20"/>
        </w:rPr>
        <w:t xml:space="preserve"> </w:t>
      </w:r>
      <w:r>
        <w:rPr>
          <w:w w:val="65"/>
          <w:sz w:val="20"/>
        </w:rPr>
        <w:t>has</w:t>
      </w:r>
      <w:r>
        <w:rPr>
          <w:spacing w:val="-1"/>
          <w:sz w:val="20"/>
        </w:rPr>
        <w:t xml:space="preserve"> </w:t>
      </w:r>
      <w:r>
        <w:rPr>
          <w:w w:val="65"/>
          <w:sz w:val="20"/>
        </w:rPr>
        <w:t>meant</w:t>
      </w:r>
      <w:r>
        <w:rPr>
          <w:spacing w:val="-5"/>
          <w:sz w:val="20"/>
        </w:rPr>
        <w:t xml:space="preserve"> </w:t>
      </w:r>
      <w:r>
        <w:rPr>
          <w:w w:val="65"/>
          <w:sz w:val="20"/>
        </w:rPr>
        <w:t>to</w:t>
      </w:r>
      <w:r>
        <w:rPr>
          <w:sz w:val="20"/>
        </w:rPr>
        <w:t xml:space="preserve"> </w:t>
      </w:r>
      <w:r>
        <w:rPr>
          <w:w w:val="65"/>
          <w:sz w:val="20"/>
        </w:rPr>
        <w:t>address</w:t>
      </w:r>
      <w:r>
        <w:rPr>
          <w:spacing w:val="-7"/>
          <w:sz w:val="20"/>
        </w:rPr>
        <w:t xml:space="preserve"> </w:t>
      </w:r>
      <w:r>
        <w:rPr>
          <w:w w:val="65"/>
          <w:sz w:val="20"/>
        </w:rPr>
        <w:t>the</w:t>
      </w:r>
      <w:r>
        <w:rPr>
          <w:spacing w:val="-7"/>
          <w:sz w:val="20"/>
        </w:rPr>
        <w:t xml:space="preserve"> </w:t>
      </w:r>
      <w:r>
        <w:rPr>
          <w:w w:val="65"/>
          <w:sz w:val="20"/>
        </w:rPr>
        <w:t>shortages</w:t>
      </w:r>
      <w:r>
        <w:rPr>
          <w:spacing w:val="-7"/>
          <w:sz w:val="20"/>
        </w:rPr>
        <w:t xml:space="preserve"> </w:t>
      </w:r>
      <w:r>
        <w:rPr>
          <w:w w:val="65"/>
          <w:sz w:val="20"/>
        </w:rPr>
        <w:t>in</w:t>
      </w:r>
      <w:r>
        <w:rPr>
          <w:spacing w:val="-7"/>
          <w:sz w:val="20"/>
        </w:rPr>
        <w:t xml:space="preserve"> </w:t>
      </w:r>
      <w:r>
        <w:rPr>
          <w:w w:val="65"/>
          <w:sz w:val="20"/>
        </w:rPr>
        <w:t>the</w:t>
      </w:r>
      <w:r>
        <w:rPr>
          <w:spacing w:val="-7"/>
          <w:sz w:val="20"/>
        </w:rPr>
        <w:t xml:space="preserve"> </w:t>
      </w:r>
      <w:r>
        <w:rPr>
          <w:w w:val="65"/>
          <w:sz w:val="20"/>
        </w:rPr>
        <w:t>short</w:t>
      </w:r>
      <w:r>
        <w:rPr>
          <w:spacing w:val="-5"/>
          <w:sz w:val="20"/>
        </w:rPr>
        <w:t xml:space="preserve"> </w:t>
      </w:r>
      <w:r>
        <w:rPr>
          <w:w w:val="65"/>
          <w:sz w:val="20"/>
        </w:rPr>
        <w:t>run</w:t>
      </w:r>
      <w:r>
        <w:rPr>
          <w:spacing w:val="-7"/>
          <w:sz w:val="20"/>
        </w:rPr>
        <w:t xml:space="preserve"> </w:t>
      </w:r>
      <w:r>
        <w:rPr>
          <w:w w:val="65"/>
          <w:sz w:val="20"/>
        </w:rPr>
        <w:t>mainly</w:t>
      </w:r>
      <w:r>
        <w:rPr>
          <w:spacing w:val="-7"/>
          <w:sz w:val="20"/>
        </w:rPr>
        <w:t xml:space="preserve"> </w:t>
      </w:r>
      <w:r>
        <w:rPr>
          <w:w w:val="65"/>
          <w:sz w:val="20"/>
        </w:rPr>
        <w:t>in</w:t>
      </w:r>
      <w:r>
        <w:rPr>
          <w:spacing w:val="-5"/>
          <w:sz w:val="20"/>
        </w:rPr>
        <w:t xml:space="preserve"> </w:t>
      </w:r>
      <w:r>
        <w:rPr>
          <w:w w:val="65"/>
          <w:sz w:val="20"/>
        </w:rPr>
        <w:t>eastern</w:t>
      </w:r>
      <w:r>
        <w:rPr>
          <w:spacing w:val="-7"/>
          <w:sz w:val="20"/>
        </w:rPr>
        <w:t xml:space="preserve"> </w:t>
      </w:r>
      <w:r>
        <w:rPr>
          <w:w w:val="65"/>
          <w:sz w:val="20"/>
        </w:rPr>
        <w:t>parts</w:t>
      </w:r>
      <w:r>
        <w:rPr>
          <w:spacing w:val="-5"/>
          <w:sz w:val="20"/>
        </w:rPr>
        <w:t xml:space="preserve"> </w:t>
      </w:r>
      <w:r>
        <w:rPr>
          <w:w w:val="65"/>
          <w:sz w:val="20"/>
        </w:rPr>
        <w:t>like</w:t>
      </w:r>
      <w:r>
        <w:rPr>
          <w:spacing w:val="-7"/>
          <w:sz w:val="20"/>
        </w:rPr>
        <w:t xml:space="preserve"> </w:t>
      </w:r>
      <w:r>
        <w:rPr>
          <w:w w:val="65"/>
          <w:sz w:val="20"/>
        </w:rPr>
        <w:t>Busia</w:t>
      </w:r>
      <w:r>
        <w:rPr>
          <w:sz w:val="20"/>
        </w:rPr>
        <w:t xml:space="preserve"> </w:t>
      </w:r>
      <w:r>
        <w:rPr>
          <w:w w:val="75"/>
          <w:sz w:val="20"/>
        </w:rPr>
        <w:t>and</w:t>
      </w:r>
      <w:r>
        <w:rPr>
          <w:spacing w:val="-3"/>
          <w:w w:val="75"/>
          <w:sz w:val="20"/>
        </w:rPr>
        <w:t xml:space="preserve"> </w:t>
      </w:r>
      <w:r>
        <w:rPr>
          <w:w w:val="75"/>
          <w:sz w:val="20"/>
        </w:rPr>
        <w:t>Tororo.</w:t>
      </w:r>
    </w:p>
    <w:p w:rsidR="00E5575B" w:rsidRDefault="00D512E5">
      <w:pPr>
        <w:pStyle w:val="ListParagraph"/>
        <w:numPr>
          <w:ilvl w:val="0"/>
          <w:numId w:val="78"/>
        </w:numPr>
        <w:tabs>
          <w:tab w:val="left" w:pos="819"/>
        </w:tabs>
        <w:spacing w:line="242" w:lineRule="auto"/>
        <w:ind w:right="714" w:firstLine="0"/>
        <w:rPr>
          <w:sz w:val="20"/>
        </w:rPr>
      </w:pPr>
      <w:r>
        <w:rPr>
          <w:w w:val="65"/>
          <w:sz w:val="20"/>
        </w:rPr>
        <w:t>UMEME</w:t>
      </w:r>
      <w:r>
        <w:rPr>
          <w:sz w:val="20"/>
        </w:rPr>
        <w:t xml:space="preserve"> </w:t>
      </w:r>
      <w:r>
        <w:rPr>
          <w:w w:val="65"/>
          <w:sz w:val="20"/>
        </w:rPr>
        <w:t>and</w:t>
      </w:r>
      <w:r>
        <w:rPr>
          <w:sz w:val="20"/>
        </w:rPr>
        <w:t xml:space="preserve"> </w:t>
      </w:r>
      <w:r>
        <w:rPr>
          <w:w w:val="65"/>
          <w:sz w:val="20"/>
        </w:rPr>
        <w:t>Uganda</w:t>
      </w:r>
      <w:r>
        <w:rPr>
          <w:spacing w:val="-2"/>
          <w:sz w:val="20"/>
        </w:rPr>
        <w:t xml:space="preserve"> </w:t>
      </w:r>
      <w:r>
        <w:rPr>
          <w:w w:val="65"/>
          <w:sz w:val="20"/>
        </w:rPr>
        <w:t>Electricity</w:t>
      </w:r>
      <w:r>
        <w:rPr>
          <w:sz w:val="20"/>
        </w:rPr>
        <w:t xml:space="preserve"> </w:t>
      </w:r>
      <w:r>
        <w:rPr>
          <w:w w:val="65"/>
          <w:sz w:val="20"/>
        </w:rPr>
        <w:t>distribution</w:t>
      </w:r>
      <w:r>
        <w:rPr>
          <w:spacing w:val="-2"/>
          <w:sz w:val="20"/>
        </w:rPr>
        <w:t xml:space="preserve"> </w:t>
      </w:r>
      <w:r>
        <w:rPr>
          <w:w w:val="65"/>
          <w:sz w:val="20"/>
        </w:rPr>
        <w:t>company</w:t>
      </w:r>
      <w:r>
        <w:rPr>
          <w:spacing w:val="-2"/>
          <w:sz w:val="20"/>
        </w:rPr>
        <w:t xml:space="preserve"> </w:t>
      </w:r>
      <w:r>
        <w:rPr>
          <w:w w:val="65"/>
          <w:sz w:val="20"/>
        </w:rPr>
        <w:t>have</w:t>
      </w:r>
      <w:r>
        <w:rPr>
          <w:sz w:val="20"/>
        </w:rPr>
        <w:t xml:space="preserve"> </w:t>
      </w:r>
      <w:r>
        <w:rPr>
          <w:w w:val="65"/>
          <w:sz w:val="20"/>
        </w:rPr>
        <w:t>adopted</w:t>
      </w:r>
      <w:r>
        <w:rPr>
          <w:sz w:val="20"/>
        </w:rPr>
        <w:t xml:space="preserve"> </w:t>
      </w:r>
      <w:r>
        <w:rPr>
          <w:w w:val="65"/>
          <w:sz w:val="20"/>
        </w:rPr>
        <w:t>power</w:t>
      </w:r>
      <w:r>
        <w:rPr>
          <w:spacing w:val="-4"/>
          <w:sz w:val="20"/>
        </w:rPr>
        <w:t xml:space="preserve"> </w:t>
      </w:r>
      <w:r>
        <w:rPr>
          <w:w w:val="65"/>
          <w:sz w:val="20"/>
        </w:rPr>
        <w:t>rationing</w:t>
      </w:r>
      <w:r>
        <w:rPr>
          <w:spacing w:val="-4"/>
          <w:sz w:val="20"/>
        </w:rPr>
        <w:t xml:space="preserve"> </w:t>
      </w:r>
      <w:r>
        <w:rPr>
          <w:w w:val="65"/>
          <w:sz w:val="20"/>
        </w:rPr>
        <w:t>known</w:t>
      </w:r>
      <w:r>
        <w:rPr>
          <w:spacing w:val="-4"/>
          <w:sz w:val="20"/>
        </w:rPr>
        <w:t xml:space="preserve"> </w:t>
      </w:r>
      <w:r>
        <w:rPr>
          <w:w w:val="65"/>
          <w:sz w:val="20"/>
        </w:rPr>
        <w:t>as</w:t>
      </w:r>
      <w:r>
        <w:rPr>
          <w:spacing w:val="-4"/>
          <w:sz w:val="20"/>
        </w:rPr>
        <w:t xml:space="preserve"> </w:t>
      </w:r>
      <w:r>
        <w:rPr>
          <w:w w:val="65"/>
          <w:sz w:val="20"/>
        </w:rPr>
        <w:t>load</w:t>
      </w:r>
      <w:r>
        <w:rPr>
          <w:spacing w:val="-2"/>
          <w:sz w:val="20"/>
        </w:rPr>
        <w:t xml:space="preserve"> </w:t>
      </w:r>
      <w:r>
        <w:rPr>
          <w:w w:val="65"/>
          <w:sz w:val="20"/>
        </w:rPr>
        <w:t>shedding</w:t>
      </w:r>
      <w:r>
        <w:rPr>
          <w:spacing w:val="-4"/>
          <w:sz w:val="20"/>
        </w:rPr>
        <w:t xml:space="preserve"> </w:t>
      </w:r>
      <w:r>
        <w:rPr>
          <w:w w:val="65"/>
          <w:sz w:val="20"/>
        </w:rPr>
        <w:t>especially</w:t>
      </w:r>
      <w:r>
        <w:rPr>
          <w:spacing w:val="-5"/>
          <w:sz w:val="20"/>
        </w:rPr>
        <w:t xml:space="preserve"> </w:t>
      </w:r>
      <w:r>
        <w:rPr>
          <w:w w:val="65"/>
          <w:sz w:val="20"/>
        </w:rPr>
        <w:t>during</w:t>
      </w:r>
      <w:r>
        <w:rPr>
          <w:spacing w:val="-2"/>
          <w:sz w:val="20"/>
        </w:rPr>
        <w:t xml:space="preserve"> </w:t>
      </w:r>
      <w:r>
        <w:rPr>
          <w:w w:val="65"/>
          <w:sz w:val="20"/>
        </w:rPr>
        <w:t>peak</w:t>
      </w:r>
      <w:r>
        <w:rPr>
          <w:spacing w:val="-4"/>
          <w:sz w:val="20"/>
        </w:rPr>
        <w:t xml:space="preserve"> </w:t>
      </w:r>
      <w:r>
        <w:rPr>
          <w:w w:val="65"/>
          <w:sz w:val="20"/>
        </w:rPr>
        <w:t>hours</w:t>
      </w:r>
      <w:r>
        <w:rPr>
          <w:sz w:val="20"/>
        </w:rPr>
        <w:t xml:space="preserve"> </w:t>
      </w:r>
      <w:r>
        <w:rPr>
          <w:w w:val="65"/>
          <w:sz w:val="20"/>
        </w:rPr>
        <w:t>which</w:t>
      </w:r>
      <w:r>
        <w:rPr>
          <w:spacing w:val="-4"/>
          <w:sz w:val="20"/>
        </w:rPr>
        <w:t xml:space="preserve"> </w:t>
      </w:r>
      <w:r>
        <w:rPr>
          <w:w w:val="65"/>
          <w:sz w:val="20"/>
        </w:rPr>
        <w:t>has</w:t>
      </w:r>
      <w:r>
        <w:rPr>
          <w:spacing w:val="-4"/>
          <w:sz w:val="20"/>
        </w:rPr>
        <w:t xml:space="preserve"> </w:t>
      </w:r>
      <w:r>
        <w:rPr>
          <w:w w:val="65"/>
          <w:sz w:val="20"/>
        </w:rPr>
        <w:t>been</w:t>
      </w:r>
      <w:r>
        <w:rPr>
          <w:spacing w:val="-4"/>
          <w:sz w:val="20"/>
        </w:rPr>
        <w:t xml:space="preserve"> </w:t>
      </w:r>
      <w:r>
        <w:rPr>
          <w:w w:val="65"/>
          <w:sz w:val="20"/>
        </w:rPr>
        <w:t>done</w:t>
      </w:r>
      <w:r>
        <w:rPr>
          <w:spacing w:val="-7"/>
          <w:sz w:val="20"/>
        </w:rPr>
        <w:t xml:space="preserve"> </w:t>
      </w:r>
      <w:r>
        <w:rPr>
          <w:w w:val="65"/>
          <w:sz w:val="20"/>
        </w:rPr>
        <w:t>to</w:t>
      </w:r>
      <w:r>
        <w:rPr>
          <w:spacing w:val="-7"/>
          <w:sz w:val="20"/>
        </w:rPr>
        <w:t xml:space="preserve"> </w:t>
      </w:r>
      <w:r>
        <w:rPr>
          <w:w w:val="65"/>
          <w:sz w:val="20"/>
        </w:rPr>
        <w:t>save</w:t>
      </w:r>
      <w:r>
        <w:rPr>
          <w:spacing w:val="-4"/>
          <w:sz w:val="20"/>
        </w:rPr>
        <w:t xml:space="preserve"> </w:t>
      </w:r>
      <w:r>
        <w:rPr>
          <w:w w:val="65"/>
          <w:sz w:val="20"/>
        </w:rPr>
        <w:t>power</w:t>
      </w:r>
      <w:r>
        <w:rPr>
          <w:spacing w:val="-4"/>
          <w:sz w:val="20"/>
        </w:rPr>
        <w:t xml:space="preserve"> </w:t>
      </w:r>
      <w:r>
        <w:rPr>
          <w:w w:val="65"/>
          <w:sz w:val="20"/>
        </w:rPr>
        <w:t>for</w:t>
      </w:r>
      <w:r>
        <w:rPr>
          <w:sz w:val="20"/>
        </w:rPr>
        <w:t xml:space="preserve"> </w:t>
      </w:r>
      <w:r>
        <w:rPr>
          <w:w w:val="65"/>
          <w:sz w:val="20"/>
        </w:rPr>
        <w:t>priority</w:t>
      </w:r>
      <w:r>
        <w:rPr>
          <w:spacing w:val="-17"/>
          <w:sz w:val="20"/>
        </w:rPr>
        <w:t xml:space="preserve"> </w:t>
      </w:r>
      <w:r>
        <w:rPr>
          <w:w w:val="65"/>
          <w:sz w:val="20"/>
        </w:rPr>
        <w:t>areas</w:t>
      </w:r>
      <w:r>
        <w:rPr>
          <w:spacing w:val="-1"/>
          <w:w w:val="65"/>
          <w:sz w:val="20"/>
        </w:rPr>
        <w:t xml:space="preserve"> </w:t>
      </w:r>
      <w:r>
        <w:rPr>
          <w:w w:val="65"/>
          <w:sz w:val="20"/>
        </w:rPr>
        <w:t>like</w:t>
      </w:r>
      <w:r>
        <w:rPr>
          <w:spacing w:val="-17"/>
          <w:sz w:val="20"/>
        </w:rPr>
        <w:t xml:space="preserve"> </w:t>
      </w:r>
      <w:r>
        <w:rPr>
          <w:w w:val="65"/>
          <w:sz w:val="20"/>
        </w:rPr>
        <w:t>Mulago</w:t>
      </w:r>
      <w:r>
        <w:rPr>
          <w:spacing w:val="-17"/>
          <w:sz w:val="20"/>
        </w:rPr>
        <w:t xml:space="preserve"> </w:t>
      </w:r>
      <w:r>
        <w:rPr>
          <w:w w:val="65"/>
          <w:sz w:val="20"/>
        </w:rPr>
        <w:t>Hospital,</w:t>
      </w:r>
      <w:r>
        <w:rPr>
          <w:spacing w:val="-1"/>
          <w:w w:val="65"/>
          <w:sz w:val="20"/>
        </w:rPr>
        <w:t xml:space="preserve"> </w:t>
      </w:r>
      <w:r>
        <w:rPr>
          <w:w w:val="65"/>
          <w:sz w:val="20"/>
        </w:rPr>
        <w:t>Makerere</w:t>
      </w:r>
      <w:r>
        <w:rPr>
          <w:spacing w:val="-1"/>
          <w:w w:val="65"/>
          <w:sz w:val="20"/>
        </w:rPr>
        <w:t xml:space="preserve"> </w:t>
      </w:r>
      <w:r>
        <w:rPr>
          <w:w w:val="65"/>
          <w:sz w:val="20"/>
        </w:rPr>
        <w:t>University,</w:t>
      </w:r>
      <w:r>
        <w:rPr>
          <w:spacing w:val="-1"/>
          <w:w w:val="65"/>
          <w:sz w:val="20"/>
        </w:rPr>
        <w:t xml:space="preserve"> </w:t>
      </w:r>
      <w:r>
        <w:rPr>
          <w:w w:val="65"/>
          <w:sz w:val="20"/>
        </w:rPr>
        <w:t>major</w:t>
      </w:r>
      <w:r>
        <w:rPr>
          <w:spacing w:val="-4"/>
          <w:w w:val="65"/>
          <w:sz w:val="20"/>
        </w:rPr>
        <w:t xml:space="preserve"> </w:t>
      </w:r>
      <w:r>
        <w:rPr>
          <w:w w:val="65"/>
          <w:sz w:val="20"/>
        </w:rPr>
        <w:t>industries</w:t>
      </w:r>
      <w:r>
        <w:rPr>
          <w:spacing w:val="-1"/>
          <w:w w:val="65"/>
          <w:sz w:val="20"/>
        </w:rPr>
        <w:t xml:space="preserve"> </w:t>
      </w:r>
      <w:r>
        <w:rPr>
          <w:w w:val="65"/>
          <w:sz w:val="20"/>
        </w:rPr>
        <w:t>in</w:t>
      </w:r>
      <w:r>
        <w:rPr>
          <w:spacing w:val="-2"/>
          <w:w w:val="65"/>
          <w:sz w:val="20"/>
        </w:rPr>
        <w:t xml:space="preserve"> </w:t>
      </w:r>
      <w:r>
        <w:rPr>
          <w:w w:val="65"/>
          <w:sz w:val="20"/>
        </w:rPr>
        <w:t>Jinja</w:t>
      </w:r>
      <w:r>
        <w:rPr>
          <w:spacing w:val="-2"/>
          <w:w w:val="65"/>
          <w:sz w:val="20"/>
        </w:rPr>
        <w:t xml:space="preserve"> </w:t>
      </w:r>
      <w:r>
        <w:rPr>
          <w:w w:val="65"/>
          <w:sz w:val="20"/>
        </w:rPr>
        <w:t>and</w:t>
      </w:r>
      <w:r>
        <w:rPr>
          <w:spacing w:val="-1"/>
          <w:w w:val="65"/>
          <w:sz w:val="20"/>
        </w:rPr>
        <w:t xml:space="preserve"> </w:t>
      </w:r>
      <w:r>
        <w:rPr>
          <w:w w:val="65"/>
          <w:sz w:val="20"/>
        </w:rPr>
        <w:t>Kampala,</w:t>
      </w:r>
      <w:r>
        <w:rPr>
          <w:spacing w:val="-1"/>
          <w:w w:val="65"/>
          <w:sz w:val="20"/>
        </w:rPr>
        <w:t xml:space="preserve"> </w:t>
      </w:r>
      <w:r>
        <w:rPr>
          <w:w w:val="65"/>
          <w:sz w:val="20"/>
        </w:rPr>
        <w:t>etc.</w:t>
      </w:r>
    </w:p>
    <w:p w:rsidR="00E5575B" w:rsidRDefault="00D512E5">
      <w:pPr>
        <w:pStyle w:val="ListParagraph"/>
        <w:numPr>
          <w:ilvl w:val="0"/>
          <w:numId w:val="78"/>
        </w:numPr>
        <w:tabs>
          <w:tab w:val="left" w:pos="819"/>
        </w:tabs>
        <w:spacing w:line="242" w:lineRule="exact"/>
        <w:ind w:left="819" w:hanging="359"/>
        <w:rPr>
          <w:sz w:val="20"/>
        </w:rPr>
      </w:pPr>
      <w:r>
        <w:rPr>
          <w:w w:val="60"/>
          <w:sz w:val="20"/>
        </w:rPr>
        <w:t>Alternative</w:t>
      </w:r>
      <w:r>
        <w:rPr>
          <w:spacing w:val="-2"/>
          <w:sz w:val="20"/>
        </w:rPr>
        <w:t xml:space="preserve"> </w:t>
      </w:r>
      <w:r>
        <w:rPr>
          <w:w w:val="60"/>
          <w:sz w:val="20"/>
        </w:rPr>
        <w:t>forms</w:t>
      </w:r>
      <w:r>
        <w:rPr>
          <w:spacing w:val="-2"/>
          <w:sz w:val="20"/>
        </w:rPr>
        <w:t xml:space="preserve"> </w:t>
      </w:r>
      <w:r>
        <w:rPr>
          <w:w w:val="60"/>
          <w:sz w:val="20"/>
        </w:rPr>
        <w:t>of</w:t>
      </w:r>
      <w:r>
        <w:rPr>
          <w:spacing w:val="-2"/>
          <w:sz w:val="20"/>
        </w:rPr>
        <w:t xml:space="preserve"> </w:t>
      </w:r>
      <w:r>
        <w:rPr>
          <w:w w:val="60"/>
          <w:sz w:val="20"/>
        </w:rPr>
        <w:t>energy</w:t>
      </w:r>
      <w:r>
        <w:rPr>
          <w:spacing w:val="-2"/>
          <w:sz w:val="20"/>
        </w:rPr>
        <w:t xml:space="preserve"> </w:t>
      </w:r>
      <w:r>
        <w:rPr>
          <w:w w:val="60"/>
          <w:sz w:val="20"/>
        </w:rPr>
        <w:t>have</w:t>
      </w:r>
      <w:r>
        <w:rPr>
          <w:spacing w:val="-2"/>
          <w:sz w:val="20"/>
        </w:rPr>
        <w:t xml:space="preserve"> </w:t>
      </w:r>
      <w:r>
        <w:rPr>
          <w:w w:val="60"/>
          <w:sz w:val="20"/>
        </w:rPr>
        <w:t>been</w:t>
      </w:r>
      <w:r>
        <w:rPr>
          <w:spacing w:val="-2"/>
          <w:sz w:val="20"/>
        </w:rPr>
        <w:t xml:space="preserve"> </w:t>
      </w:r>
      <w:r>
        <w:rPr>
          <w:w w:val="60"/>
          <w:sz w:val="20"/>
        </w:rPr>
        <w:t>adopted</w:t>
      </w:r>
      <w:r>
        <w:rPr>
          <w:spacing w:val="-2"/>
          <w:sz w:val="20"/>
        </w:rPr>
        <w:t xml:space="preserve"> </w:t>
      </w:r>
      <w:r>
        <w:rPr>
          <w:w w:val="60"/>
          <w:sz w:val="20"/>
        </w:rPr>
        <w:t>and</w:t>
      </w:r>
      <w:r>
        <w:rPr>
          <w:spacing w:val="-2"/>
          <w:sz w:val="20"/>
        </w:rPr>
        <w:t xml:space="preserve"> </w:t>
      </w:r>
      <w:r>
        <w:rPr>
          <w:w w:val="60"/>
          <w:sz w:val="20"/>
        </w:rPr>
        <w:t>exploited</w:t>
      </w:r>
      <w:r>
        <w:rPr>
          <w:spacing w:val="-2"/>
          <w:sz w:val="20"/>
        </w:rPr>
        <w:t xml:space="preserve"> </w:t>
      </w:r>
      <w:r>
        <w:rPr>
          <w:w w:val="60"/>
          <w:sz w:val="20"/>
        </w:rPr>
        <w:t>to</w:t>
      </w:r>
      <w:r>
        <w:rPr>
          <w:spacing w:val="-2"/>
          <w:sz w:val="20"/>
        </w:rPr>
        <w:t xml:space="preserve"> </w:t>
      </w:r>
      <w:r>
        <w:rPr>
          <w:w w:val="60"/>
          <w:sz w:val="20"/>
        </w:rPr>
        <w:t>add</w:t>
      </w:r>
      <w:r>
        <w:rPr>
          <w:spacing w:val="-2"/>
          <w:sz w:val="20"/>
        </w:rPr>
        <w:t xml:space="preserve"> </w:t>
      </w:r>
      <w:r>
        <w:rPr>
          <w:w w:val="60"/>
          <w:sz w:val="20"/>
        </w:rPr>
        <w:t>on</w:t>
      </w:r>
      <w:r>
        <w:rPr>
          <w:spacing w:val="-2"/>
          <w:sz w:val="20"/>
        </w:rPr>
        <w:t xml:space="preserve"> </w:t>
      </w:r>
      <w:r>
        <w:rPr>
          <w:w w:val="60"/>
          <w:sz w:val="20"/>
        </w:rPr>
        <w:t>the</w:t>
      </w:r>
      <w:r>
        <w:rPr>
          <w:sz w:val="20"/>
        </w:rPr>
        <w:t xml:space="preserve"> </w:t>
      </w:r>
      <w:r>
        <w:rPr>
          <w:w w:val="60"/>
          <w:sz w:val="20"/>
        </w:rPr>
        <w:t>hydro</w:t>
      </w:r>
      <w:r>
        <w:rPr>
          <w:spacing w:val="-2"/>
          <w:sz w:val="20"/>
        </w:rPr>
        <w:t xml:space="preserve"> </w:t>
      </w:r>
      <w:r>
        <w:rPr>
          <w:w w:val="60"/>
          <w:sz w:val="20"/>
        </w:rPr>
        <w:t>power.</w:t>
      </w:r>
      <w:r>
        <w:rPr>
          <w:spacing w:val="-2"/>
          <w:sz w:val="20"/>
        </w:rPr>
        <w:t xml:space="preserve"> </w:t>
      </w:r>
      <w:r>
        <w:rPr>
          <w:w w:val="60"/>
          <w:sz w:val="20"/>
        </w:rPr>
        <w:t>For</w:t>
      </w:r>
      <w:r>
        <w:rPr>
          <w:spacing w:val="2"/>
          <w:sz w:val="20"/>
        </w:rPr>
        <w:t xml:space="preserve"> </w:t>
      </w:r>
      <w:r>
        <w:rPr>
          <w:w w:val="60"/>
          <w:sz w:val="20"/>
        </w:rPr>
        <w:t>example</w:t>
      </w:r>
      <w:r>
        <w:rPr>
          <w:spacing w:val="-2"/>
          <w:sz w:val="20"/>
        </w:rPr>
        <w:t xml:space="preserve"> </w:t>
      </w:r>
      <w:r>
        <w:rPr>
          <w:w w:val="60"/>
          <w:sz w:val="20"/>
        </w:rPr>
        <w:t>Liquid</w:t>
      </w:r>
      <w:r>
        <w:rPr>
          <w:spacing w:val="-2"/>
          <w:sz w:val="20"/>
        </w:rPr>
        <w:t xml:space="preserve"> </w:t>
      </w:r>
      <w:r>
        <w:rPr>
          <w:w w:val="60"/>
          <w:sz w:val="20"/>
        </w:rPr>
        <w:t>petroleum</w:t>
      </w:r>
      <w:r>
        <w:rPr>
          <w:spacing w:val="1"/>
          <w:sz w:val="20"/>
        </w:rPr>
        <w:t xml:space="preserve"> </w:t>
      </w:r>
      <w:r>
        <w:rPr>
          <w:w w:val="60"/>
          <w:sz w:val="20"/>
        </w:rPr>
        <w:t>gas</w:t>
      </w:r>
      <w:r>
        <w:rPr>
          <w:spacing w:val="-2"/>
          <w:sz w:val="20"/>
        </w:rPr>
        <w:t xml:space="preserve"> </w:t>
      </w:r>
      <w:r>
        <w:rPr>
          <w:w w:val="60"/>
          <w:sz w:val="20"/>
        </w:rPr>
        <w:t>(LPG)</w:t>
      </w:r>
      <w:r>
        <w:rPr>
          <w:spacing w:val="3"/>
          <w:sz w:val="20"/>
        </w:rPr>
        <w:t xml:space="preserve"> </w:t>
      </w:r>
      <w:r>
        <w:rPr>
          <w:w w:val="60"/>
          <w:sz w:val="20"/>
        </w:rPr>
        <w:t>for</w:t>
      </w:r>
      <w:r>
        <w:rPr>
          <w:spacing w:val="2"/>
          <w:sz w:val="20"/>
        </w:rPr>
        <w:t xml:space="preserve"> </w:t>
      </w:r>
      <w:r>
        <w:rPr>
          <w:w w:val="60"/>
          <w:sz w:val="20"/>
        </w:rPr>
        <w:t>cooking</w:t>
      </w:r>
      <w:r>
        <w:rPr>
          <w:spacing w:val="-1"/>
          <w:sz w:val="20"/>
        </w:rPr>
        <w:t xml:space="preserve"> </w:t>
      </w:r>
      <w:r>
        <w:rPr>
          <w:w w:val="60"/>
          <w:sz w:val="20"/>
        </w:rPr>
        <w:t>purposes</w:t>
      </w:r>
      <w:r>
        <w:rPr>
          <w:spacing w:val="5"/>
          <w:sz w:val="20"/>
        </w:rPr>
        <w:t xml:space="preserve"> </w:t>
      </w:r>
      <w:r>
        <w:rPr>
          <w:w w:val="60"/>
          <w:sz w:val="20"/>
        </w:rPr>
        <w:t>is</w:t>
      </w:r>
      <w:r>
        <w:rPr>
          <w:spacing w:val="5"/>
          <w:sz w:val="20"/>
        </w:rPr>
        <w:t xml:space="preserve"> </w:t>
      </w:r>
      <w:r>
        <w:rPr>
          <w:w w:val="60"/>
          <w:sz w:val="20"/>
        </w:rPr>
        <w:t>imported</w:t>
      </w:r>
      <w:r>
        <w:rPr>
          <w:spacing w:val="5"/>
          <w:sz w:val="20"/>
        </w:rPr>
        <w:t xml:space="preserve"> </w:t>
      </w:r>
      <w:r>
        <w:rPr>
          <w:w w:val="60"/>
          <w:sz w:val="20"/>
        </w:rPr>
        <w:t>by</w:t>
      </w:r>
      <w:r>
        <w:rPr>
          <w:spacing w:val="5"/>
          <w:sz w:val="20"/>
        </w:rPr>
        <w:t xml:space="preserve"> </w:t>
      </w:r>
      <w:r>
        <w:rPr>
          <w:w w:val="60"/>
          <w:sz w:val="20"/>
        </w:rPr>
        <w:t>Shell,</w:t>
      </w:r>
      <w:r>
        <w:rPr>
          <w:spacing w:val="5"/>
          <w:sz w:val="20"/>
        </w:rPr>
        <w:t xml:space="preserve"> </w:t>
      </w:r>
      <w:r>
        <w:rPr>
          <w:w w:val="60"/>
          <w:sz w:val="20"/>
        </w:rPr>
        <w:t>Caltex.</w:t>
      </w:r>
      <w:r>
        <w:rPr>
          <w:spacing w:val="5"/>
          <w:sz w:val="20"/>
        </w:rPr>
        <w:t xml:space="preserve"> </w:t>
      </w:r>
      <w:r>
        <w:rPr>
          <w:spacing w:val="-2"/>
          <w:w w:val="60"/>
          <w:sz w:val="20"/>
        </w:rPr>
        <w:t>Total</w:t>
      </w:r>
    </w:p>
    <w:p w:rsidR="00E5575B" w:rsidRDefault="00E5575B">
      <w:pPr>
        <w:spacing w:line="242" w:lineRule="exact"/>
        <w:jc w:val="both"/>
        <w:rPr>
          <w:sz w:val="20"/>
        </w:rPr>
        <w:sectPr w:rsidR="00E5575B">
          <w:pgSz w:w="12240" w:h="15840"/>
          <w:pgMar w:top="620" w:right="0" w:bottom="540" w:left="80" w:header="371" w:footer="352" w:gutter="0"/>
          <w:cols w:space="720"/>
        </w:sectPr>
      </w:pPr>
    </w:p>
    <w:p w:rsidR="00E5575B" w:rsidRDefault="00D512E5">
      <w:pPr>
        <w:pStyle w:val="BodyText"/>
        <w:spacing w:before="8" w:line="226" w:lineRule="exact"/>
        <w:ind w:left="460"/>
        <w:jc w:val="both"/>
      </w:pPr>
      <w:r>
        <w:rPr>
          <w:w w:val="60"/>
        </w:rPr>
        <w:lastRenderedPageBreak/>
        <w:t>and</w:t>
      </w:r>
      <w:r>
        <w:rPr>
          <w:spacing w:val="1"/>
        </w:rPr>
        <w:t xml:space="preserve"> </w:t>
      </w:r>
      <w:r>
        <w:rPr>
          <w:w w:val="60"/>
        </w:rPr>
        <w:t>Kobil;</w:t>
      </w:r>
      <w:r>
        <w:rPr>
          <w:spacing w:val="-1"/>
        </w:rPr>
        <w:t xml:space="preserve"> </w:t>
      </w:r>
      <w:r>
        <w:rPr>
          <w:w w:val="60"/>
        </w:rPr>
        <w:t>solar</w:t>
      </w:r>
      <w:r>
        <w:rPr>
          <w:spacing w:val="3"/>
        </w:rPr>
        <w:t xml:space="preserve"> </w:t>
      </w:r>
      <w:r>
        <w:rPr>
          <w:w w:val="60"/>
        </w:rPr>
        <w:t>energy</w:t>
      </w:r>
      <w:r>
        <w:rPr>
          <w:spacing w:val="2"/>
        </w:rPr>
        <w:t xml:space="preserve"> </w:t>
      </w:r>
      <w:r>
        <w:rPr>
          <w:w w:val="60"/>
        </w:rPr>
        <w:t>is</w:t>
      </w:r>
      <w:r>
        <w:rPr>
          <w:spacing w:val="1"/>
        </w:rPr>
        <w:t xml:space="preserve"> </w:t>
      </w:r>
      <w:r>
        <w:rPr>
          <w:w w:val="60"/>
        </w:rPr>
        <w:t>being</w:t>
      </w:r>
      <w:r>
        <w:rPr>
          <w:spacing w:val="-1"/>
        </w:rPr>
        <w:t xml:space="preserve"> </w:t>
      </w:r>
      <w:r>
        <w:rPr>
          <w:w w:val="60"/>
        </w:rPr>
        <w:t>developed</w:t>
      </w:r>
      <w:r>
        <w:rPr>
          <w:spacing w:val="-1"/>
        </w:rPr>
        <w:t xml:space="preserve"> </w:t>
      </w:r>
      <w:r>
        <w:rPr>
          <w:w w:val="60"/>
        </w:rPr>
        <w:t>and</w:t>
      </w:r>
      <w:r>
        <w:rPr>
          <w:spacing w:val="-1"/>
        </w:rPr>
        <w:t xml:space="preserve"> </w:t>
      </w:r>
      <w:r>
        <w:rPr>
          <w:w w:val="60"/>
        </w:rPr>
        <w:t>supplied</w:t>
      </w:r>
      <w:r>
        <w:rPr>
          <w:spacing w:val="1"/>
        </w:rPr>
        <w:t xml:space="preserve"> </w:t>
      </w:r>
      <w:r>
        <w:rPr>
          <w:w w:val="60"/>
        </w:rPr>
        <w:t>by</w:t>
      </w:r>
      <w:r>
        <w:rPr>
          <w:spacing w:val="-1"/>
        </w:rPr>
        <w:t xml:space="preserve"> </w:t>
      </w:r>
      <w:r>
        <w:rPr>
          <w:w w:val="60"/>
        </w:rPr>
        <w:t>several</w:t>
      </w:r>
      <w:r>
        <w:rPr>
          <w:spacing w:val="2"/>
        </w:rPr>
        <w:t xml:space="preserve"> </w:t>
      </w:r>
      <w:r>
        <w:rPr>
          <w:w w:val="60"/>
        </w:rPr>
        <w:t>private</w:t>
      </w:r>
      <w:r>
        <w:rPr>
          <w:spacing w:val="1"/>
        </w:rPr>
        <w:t xml:space="preserve"> </w:t>
      </w:r>
      <w:r>
        <w:rPr>
          <w:w w:val="60"/>
        </w:rPr>
        <w:t>companies</w:t>
      </w:r>
      <w:r>
        <w:rPr>
          <w:spacing w:val="-1"/>
        </w:rPr>
        <w:t xml:space="preserve"> </w:t>
      </w:r>
      <w:r>
        <w:rPr>
          <w:w w:val="60"/>
        </w:rPr>
        <w:t>such</w:t>
      </w:r>
      <w:r>
        <w:rPr>
          <w:spacing w:val="2"/>
        </w:rPr>
        <w:t xml:space="preserve"> </w:t>
      </w:r>
      <w:r>
        <w:rPr>
          <w:w w:val="60"/>
        </w:rPr>
        <w:t>as</w:t>
      </w:r>
      <w:r>
        <w:rPr>
          <w:spacing w:val="-2"/>
        </w:rPr>
        <w:t xml:space="preserve"> </w:t>
      </w:r>
      <w:r>
        <w:rPr>
          <w:w w:val="60"/>
        </w:rPr>
        <w:t>solar</w:t>
      </w:r>
      <w:r>
        <w:rPr>
          <w:spacing w:val="-14"/>
        </w:rPr>
        <w:t xml:space="preserve"> </w:t>
      </w:r>
      <w:r>
        <w:rPr>
          <w:w w:val="60"/>
        </w:rPr>
        <w:t>energy</w:t>
      </w:r>
      <w:r>
        <w:rPr>
          <w:spacing w:val="-16"/>
        </w:rPr>
        <w:t xml:space="preserve"> </w:t>
      </w:r>
      <w:r>
        <w:rPr>
          <w:w w:val="60"/>
        </w:rPr>
        <w:t>Uganda</w:t>
      </w:r>
      <w:r>
        <w:rPr>
          <w:spacing w:val="-12"/>
        </w:rPr>
        <w:t xml:space="preserve"> </w:t>
      </w:r>
      <w:r>
        <w:rPr>
          <w:w w:val="60"/>
        </w:rPr>
        <w:t>Ltd</w:t>
      </w:r>
      <w:r>
        <w:rPr>
          <w:spacing w:val="-16"/>
        </w:rPr>
        <w:t xml:space="preserve"> </w:t>
      </w:r>
      <w:r>
        <w:rPr>
          <w:w w:val="60"/>
        </w:rPr>
        <w:t>in</w:t>
      </w:r>
      <w:r>
        <w:rPr>
          <w:spacing w:val="-16"/>
        </w:rPr>
        <w:t xml:space="preserve"> </w:t>
      </w:r>
      <w:r>
        <w:rPr>
          <w:w w:val="60"/>
        </w:rPr>
        <w:t>Kampala</w:t>
      </w:r>
      <w:r>
        <w:rPr>
          <w:spacing w:val="-16"/>
        </w:rPr>
        <w:t xml:space="preserve"> </w:t>
      </w:r>
      <w:r>
        <w:rPr>
          <w:w w:val="60"/>
        </w:rPr>
        <w:t>which</w:t>
      </w:r>
      <w:r>
        <w:rPr>
          <w:spacing w:val="-16"/>
        </w:rPr>
        <w:t xml:space="preserve"> </w:t>
      </w:r>
      <w:r>
        <w:rPr>
          <w:w w:val="60"/>
        </w:rPr>
        <w:t>belong</w:t>
      </w:r>
      <w:r>
        <w:rPr>
          <w:spacing w:val="-16"/>
        </w:rPr>
        <w:t xml:space="preserve"> </w:t>
      </w:r>
      <w:r>
        <w:rPr>
          <w:w w:val="60"/>
        </w:rPr>
        <w:t>to</w:t>
      </w:r>
      <w:r>
        <w:rPr>
          <w:spacing w:val="-16"/>
        </w:rPr>
        <w:t xml:space="preserve"> </w:t>
      </w:r>
      <w:r>
        <w:rPr>
          <w:w w:val="60"/>
        </w:rPr>
        <w:t>Col</w:t>
      </w:r>
      <w:r>
        <w:rPr>
          <w:spacing w:val="-15"/>
        </w:rPr>
        <w:t xml:space="preserve"> </w:t>
      </w:r>
      <w:r>
        <w:rPr>
          <w:w w:val="60"/>
        </w:rPr>
        <w:t>Elly</w:t>
      </w:r>
      <w:r>
        <w:rPr>
          <w:spacing w:val="-16"/>
        </w:rPr>
        <w:t xml:space="preserve"> </w:t>
      </w:r>
      <w:r>
        <w:rPr>
          <w:spacing w:val="-2"/>
          <w:w w:val="60"/>
        </w:rPr>
        <w:t>Kayanja.</w:t>
      </w:r>
    </w:p>
    <w:p w:rsidR="00E5575B" w:rsidRDefault="00D512E5">
      <w:pPr>
        <w:pStyle w:val="ListParagraph"/>
        <w:numPr>
          <w:ilvl w:val="0"/>
          <w:numId w:val="78"/>
        </w:numPr>
        <w:tabs>
          <w:tab w:val="left" w:pos="819"/>
        </w:tabs>
        <w:spacing w:line="242" w:lineRule="auto"/>
        <w:ind w:right="711" w:firstLine="0"/>
        <w:rPr>
          <w:sz w:val="20"/>
        </w:rPr>
      </w:pPr>
      <w:r>
        <w:rPr>
          <w:spacing w:val="-2"/>
          <w:w w:val="65"/>
          <w:sz w:val="20"/>
        </w:rPr>
        <w:t>UMEME</w:t>
      </w:r>
      <w:r>
        <w:rPr>
          <w:spacing w:val="-12"/>
          <w:sz w:val="20"/>
        </w:rPr>
        <w:t xml:space="preserve"> </w:t>
      </w:r>
      <w:r>
        <w:rPr>
          <w:spacing w:val="-2"/>
          <w:w w:val="65"/>
          <w:sz w:val="20"/>
        </w:rPr>
        <w:t>has</w:t>
      </w:r>
      <w:r>
        <w:rPr>
          <w:spacing w:val="-11"/>
          <w:sz w:val="20"/>
        </w:rPr>
        <w:t xml:space="preserve"> </w:t>
      </w:r>
      <w:r>
        <w:rPr>
          <w:spacing w:val="-2"/>
          <w:w w:val="65"/>
          <w:sz w:val="20"/>
        </w:rPr>
        <w:t>done</w:t>
      </w:r>
      <w:r>
        <w:rPr>
          <w:spacing w:val="-11"/>
          <w:sz w:val="20"/>
        </w:rPr>
        <w:t xml:space="preserve"> </w:t>
      </w:r>
      <w:r>
        <w:rPr>
          <w:spacing w:val="-2"/>
          <w:w w:val="65"/>
          <w:sz w:val="20"/>
        </w:rPr>
        <w:t>public</w:t>
      </w:r>
      <w:r>
        <w:rPr>
          <w:spacing w:val="-12"/>
          <w:sz w:val="20"/>
        </w:rPr>
        <w:t xml:space="preserve"> </w:t>
      </w:r>
      <w:r>
        <w:rPr>
          <w:spacing w:val="-2"/>
          <w:w w:val="65"/>
          <w:sz w:val="20"/>
        </w:rPr>
        <w:t>training,</w:t>
      </w:r>
      <w:r>
        <w:rPr>
          <w:spacing w:val="-11"/>
          <w:sz w:val="20"/>
        </w:rPr>
        <w:t xml:space="preserve"> </w:t>
      </w:r>
      <w:r>
        <w:rPr>
          <w:spacing w:val="-2"/>
          <w:w w:val="65"/>
          <w:sz w:val="20"/>
        </w:rPr>
        <w:t>sensitising</w:t>
      </w:r>
      <w:r>
        <w:rPr>
          <w:spacing w:val="-7"/>
          <w:sz w:val="20"/>
        </w:rPr>
        <w:t xml:space="preserve"> </w:t>
      </w:r>
      <w:r>
        <w:rPr>
          <w:spacing w:val="-2"/>
          <w:w w:val="65"/>
          <w:sz w:val="20"/>
        </w:rPr>
        <w:t>and</w:t>
      </w:r>
      <w:r>
        <w:rPr>
          <w:spacing w:val="-7"/>
          <w:sz w:val="20"/>
        </w:rPr>
        <w:t xml:space="preserve"> </w:t>
      </w:r>
      <w:r>
        <w:rPr>
          <w:spacing w:val="-2"/>
          <w:w w:val="65"/>
          <w:sz w:val="20"/>
        </w:rPr>
        <w:t>awareness</w:t>
      </w:r>
      <w:r>
        <w:rPr>
          <w:spacing w:val="-6"/>
          <w:sz w:val="20"/>
        </w:rPr>
        <w:t xml:space="preserve"> </w:t>
      </w:r>
      <w:r>
        <w:rPr>
          <w:spacing w:val="-2"/>
          <w:w w:val="65"/>
          <w:sz w:val="20"/>
        </w:rPr>
        <w:t>campaigns</w:t>
      </w:r>
      <w:r>
        <w:rPr>
          <w:spacing w:val="-7"/>
          <w:sz w:val="20"/>
        </w:rPr>
        <w:t xml:space="preserve"> </w:t>
      </w:r>
      <w:r>
        <w:rPr>
          <w:spacing w:val="-2"/>
          <w:w w:val="65"/>
          <w:sz w:val="20"/>
        </w:rPr>
        <w:t>on</w:t>
      </w:r>
      <w:r>
        <w:rPr>
          <w:spacing w:val="-7"/>
          <w:sz w:val="20"/>
        </w:rPr>
        <w:t xml:space="preserve"> </w:t>
      </w:r>
      <w:r>
        <w:rPr>
          <w:spacing w:val="-2"/>
          <w:w w:val="65"/>
          <w:sz w:val="20"/>
        </w:rPr>
        <w:t>radios</w:t>
      </w:r>
      <w:r>
        <w:rPr>
          <w:spacing w:val="-9"/>
          <w:sz w:val="20"/>
        </w:rPr>
        <w:t xml:space="preserve"> </w:t>
      </w:r>
      <w:r>
        <w:rPr>
          <w:spacing w:val="-2"/>
          <w:w w:val="65"/>
          <w:sz w:val="20"/>
        </w:rPr>
        <w:t>like</w:t>
      </w:r>
      <w:r>
        <w:rPr>
          <w:spacing w:val="-7"/>
          <w:sz w:val="20"/>
        </w:rPr>
        <w:t xml:space="preserve"> </w:t>
      </w:r>
      <w:r>
        <w:rPr>
          <w:spacing w:val="-2"/>
          <w:w w:val="65"/>
          <w:sz w:val="20"/>
        </w:rPr>
        <w:t>CBS</w:t>
      </w:r>
      <w:r>
        <w:rPr>
          <w:spacing w:val="-7"/>
          <w:sz w:val="20"/>
        </w:rPr>
        <w:t xml:space="preserve"> </w:t>
      </w:r>
      <w:r>
        <w:rPr>
          <w:spacing w:val="-2"/>
          <w:w w:val="65"/>
          <w:sz w:val="20"/>
        </w:rPr>
        <w:t>and</w:t>
      </w:r>
      <w:r>
        <w:rPr>
          <w:spacing w:val="-7"/>
          <w:sz w:val="20"/>
        </w:rPr>
        <w:t xml:space="preserve"> </w:t>
      </w:r>
      <w:r>
        <w:rPr>
          <w:spacing w:val="-2"/>
          <w:w w:val="65"/>
          <w:sz w:val="20"/>
        </w:rPr>
        <w:t>Radio</w:t>
      </w:r>
      <w:r>
        <w:rPr>
          <w:spacing w:val="-7"/>
          <w:sz w:val="20"/>
        </w:rPr>
        <w:t xml:space="preserve"> </w:t>
      </w:r>
      <w:r>
        <w:rPr>
          <w:spacing w:val="-2"/>
          <w:w w:val="65"/>
          <w:sz w:val="20"/>
        </w:rPr>
        <w:t>One;</w:t>
      </w:r>
      <w:r>
        <w:rPr>
          <w:spacing w:val="-6"/>
          <w:sz w:val="20"/>
        </w:rPr>
        <w:t xml:space="preserve"> </w:t>
      </w:r>
      <w:r>
        <w:rPr>
          <w:spacing w:val="-2"/>
          <w:w w:val="65"/>
          <w:sz w:val="20"/>
        </w:rPr>
        <w:t>T.Vs</w:t>
      </w:r>
      <w:r>
        <w:rPr>
          <w:spacing w:val="-9"/>
          <w:sz w:val="20"/>
        </w:rPr>
        <w:t xml:space="preserve"> </w:t>
      </w:r>
      <w:r>
        <w:rPr>
          <w:spacing w:val="-2"/>
          <w:w w:val="65"/>
          <w:sz w:val="20"/>
        </w:rPr>
        <w:t>like</w:t>
      </w:r>
      <w:r>
        <w:rPr>
          <w:spacing w:val="-7"/>
          <w:sz w:val="20"/>
        </w:rPr>
        <w:t xml:space="preserve"> </w:t>
      </w:r>
      <w:r>
        <w:rPr>
          <w:spacing w:val="-2"/>
          <w:w w:val="65"/>
          <w:sz w:val="20"/>
        </w:rPr>
        <w:t>WBSand</w:t>
      </w:r>
      <w:r>
        <w:rPr>
          <w:spacing w:val="-7"/>
          <w:sz w:val="20"/>
        </w:rPr>
        <w:t xml:space="preserve"> </w:t>
      </w:r>
      <w:r>
        <w:rPr>
          <w:spacing w:val="-2"/>
          <w:w w:val="65"/>
          <w:sz w:val="20"/>
        </w:rPr>
        <w:t>UBC</w:t>
      </w:r>
      <w:r>
        <w:rPr>
          <w:spacing w:val="-7"/>
          <w:sz w:val="20"/>
        </w:rPr>
        <w:t xml:space="preserve"> </w:t>
      </w:r>
      <w:r>
        <w:rPr>
          <w:spacing w:val="-2"/>
          <w:w w:val="65"/>
          <w:sz w:val="20"/>
        </w:rPr>
        <w:t>televisions;</w:t>
      </w:r>
      <w:r>
        <w:rPr>
          <w:sz w:val="20"/>
        </w:rPr>
        <w:t xml:space="preserve"> </w:t>
      </w:r>
      <w:r>
        <w:rPr>
          <w:spacing w:val="-2"/>
          <w:w w:val="65"/>
          <w:sz w:val="20"/>
        </w:rPr>
        <w:t>News</w:t>
      </w:r>
      <w:r>
        <w:rPr>
          <w:spacing w:val="-12"/>
          <w:sz w:val="20"/>
        </w:rPr>
        <w:t xml:space="preserve"> </w:t>
      </w:r>
      <w:r>
        <w:rPr>
          <w:spacing w:val="-2"/>
          <w:w w:val="65"/>
          <w:sz w:val="20"/>
        </w:rPr>
        <w:t>Papers</w:t>
      </w:r>
      <w:r>
        <w:rPr>
          <w:spacing w:val="-11"/>
          <w:sz w:val="20"/>
        </w:rPr>
        <w:t xml:space="preserve"> </w:t>
      </w:r>
      <w:r>
        <w:rPr>
          <w:spacing w:val="-2"/>
          <w:w w:val="65"/>
          <w:sz w:val="20"/>
        </w:rPr>
        <w:t>like</w:t>
      </w:r>
      <w:r>
        <w:rPr>
          <w:spacing w:val="-11"/>
          <w:sz w:val="20"/>
        </w:rPr>
        <w:t xml:space="preserve"> </w:t>
      </w:r>
      <w:r>
        <w:rPr>
          <w:spacing w:val="-2"/>
          <w:w w:val="65"/>
          <w:sz w:val="20"/>
        </w:rPr>
        <w:t>Monitor</w:t>
      </w:r>
      <w:r>
        <w:rPr>
          <w:spacing w:val="-12"/>
          <w:sz w:val="20"/>
        </w:rPr>
        <w:t xml:space="preserve"> </w:t>
      </w:r>
      <w:r>
        <w:rPr>
          <w:spacing w:val="-2"/>
          <w:w w:val="65"/>
          <w:sz w:val="20"/>
        </w:rPr>
        <w:t>newspaper</w:t>
      </w:r>
      <w:r>
        <w:rPr>
          <w:spacing w:val="-11"/>
          <w:sz w:val="20"/>
        </w:rPr>
        <w:t xml:space="preserve"> </w:t>
      </w:r>
      <w:r>
        <w:rPr>
          <w:spacing w:val="-2"/>
          <w:w w:val="65"/>
          <w:sz w:val="20"/>
        </w:rPr>
        <w:t>by</w:t>
      </w:r>
      <w:r>
        <w:rPr>
          <w:sz w:val="20"/>
        </w:rPr>
        <w:t xml:space="preserve"> </w:t>
      </w:r>
      <w:r>
        <w:rPr>
          <w:w w:val="65"/>
          <w:sz w:val="20"/>
        </w:rPr>
        <w:t>advising</w:t>
      </w:r>
      <w:r>
        <w:rPr>
          <w:spacing w:val="-14"/>
          <w:sz w:val="20"/>
        </w:rPr>
        <w:t xml:space="preserve"> </w:t>
      </w:r>
      <w:r>
        <w:rPr>
          <w:w w:val="65"/>
          <w:sz w:val="20"/>
        </w:rPr>
        <w:t>people</w:t>
      </w:r>
      <w:r>
        <w:rPr>
          <w:spacing w:val="-10"/>
          <w:sz w:val="20"/>
        </w:rPr>
        <w:t xml:space="preserve"> </w:t>
      </w:r>
      <w:r>
        <w:rPr>
          <w:w w:val="65"/>
          <w:sz w:val="20"/>
        </w:rPr>
        <w:t>to</w:t>
      </w:r>
      <w:r>
        <w:rPr>
          <w:spacing w:val="-10"/>
          <w:sz w:val="20"/>
        </w:rPr>
        <w:t xml:space="preserve"> </w:t>
      </w:r>
      <w:r>
        <w:rPr>
          <w:w w:val="65"/>
          <w:sz w:val="20"/>
        </w:rPr>
        <w:t>save</w:t>
      </w:r>
      <w:r>
        <w:rPr>
          <w:spacing w:val="-14"/>
          <w:sz w:val="20"/>
        </w:rPr>
        <w:t xml:space="preserve"> </w:t>
      </w:r>
      <w:r>
        <w:rPr>
          <w:w w:val="65"/>
          <w:sz w:val="20"/>
        </w:rPr>
        <w:t>energy</w:t>
      </w:r>
      <w:r>
        <w:rPr>
          <w:spacing w:val="-9"/>
          <w:sz w:val="20"/>
        </w:rPr>
        <w:t xml:space="preserve"> </w:t>
      </w:r>
      <w:r>
        <w:rPr>
          <w:w w:val="65"/>
          <w:sz w:val="20"/>
        </w:rPr>
        <w:t>by</w:t>
      </w:r>
      <w:r>
        <w:rPr>
          <w:spacing w:val="-13"/>
          <w:sz w:val="20"/>
        </w:rPr>
        <w:t xml:space="preserve"> </w:t>
      </w:r>
      <w:r>
        <w:rPr>
          <w:w w:val="65"/>
          <w:sz w:val="20"/>
        </w:rPr>
        <w:t>switching</w:t>
      </w:r>
      <w:r>
        <w:rPr>
          <w:spacing w:val="26"/>
          <w:sz w:val="20"/>
        </w:rPr>
        <w:t xml:space="preserve"> </w:t>
      </w:r>
      <w:r>
        <w:rPr>
          <w:w w:val="65"/>
          <w:sz w:val="20"/>
        </w:rPr>
        <w:t>off</w:t>
      </w:r>
      <w:r>
        <w:rPr>
          <w:spacing w:val="31"/>
          <w:sz w:val="20"/>
        </w:rPr>
        <w:t xml:space="preserve"> </w:t>
      </w:r>
      <w:r>
        <w:rPr>
          <w:w w:val="65"/>
          <w:sz w:val="20"/>
        </w:rPr>
        <w:t>unnecessary</w:t>
      </w:r>
      <w:r>
        <w:rPr>
          <w:spacing w:val="26"/>
          <w:sz w:val="20"/>
        </w:rPr>
        <w:t xml:space="preserve"> </w:t>
      </w:r>
      <w:r>
        <w:rPr>
          <w:w w:val="65"/>
          <w:sz w:val="20"/>
        </w:rPr>
        <w:t>lights,</w:t>
      </w:r>
      <w:r>
        <w:rPr>
          <w:spacing w:val="26"/>
          <w:sz w:val="20"/>
        </w:rPr>
        <w:t xml:space="preserve"> </w:t>
      </w:r>
      <w:r>
        <w:rPr>
          <w:w w:val="65"/>
          <w:sz w:val="20"/>
        </w:rPr>
        <w:t>televisions,</w:t>
      </w:r>
      <w:r>
        <w:rPr>
          <w:spacing w:val="31"/>
          <w:sz w:val="20"/>
        </w:rPr>
        <w:t xml:space="preserve"> </w:t>
      </w:r>
      <w:r>
        <w:rPr>
          <w:w w:val="65"/>
          <w:sz w:val="20"/>
        </w:rPr>
        <w:t>electric</w:t>
      </w:r>
      <w:r>
        <w:rPr>
          <w:spacing w:val="26"/>
          <w:sz w:val="20"/>
        </w:rPr>
        <w:t xml:space="preserve"> </w:t>
      </w:r>
      <w:r>
        <w:rPr>
          <w:w w:val="65"/>
          <w:sz w:val="20"/>
        </w:rPr>
        <w:t>appliances</w:t>
      </w:r>
      <w:r>
        <w:rPr>
          <w:spacing w:val="40"/>
          <w:sz w:val="20"/>
        </w:rPr>
        <w:t xml:space="preserve"> </w:t>
      </w:r>
      <w:r>
        <w:rPr>
          <w:w w:val="65"/>
          <w:sz w:val="20"/>
        </w:rPr>
        <w:t>when</w:t>
      </w:r>
      <w:r>
        <w:rPr>
          <w:spacing w:val="18"/>
          <w:sz w:val="20"/>
        </w:rPr>
        <w:t xml:space="preserve"> </w:t>
      </w:r>
      <w:r>
        <w:rPr>
          <w:w w:val="65"/>
          <w:sz w:val="20"/>
        </w:rPr>
        <w:t>not</w:t>
      </w:r>
      <w:r>
        <w:rPr>
          <w:spacing w:val="20"/>
          <w:sz w:val="20"/>
        </w:rPr>
        <w:t xml:space="preserve"> </w:t>
      </w:r>
      <w:r>
        <w:rPr>
          <w:w w:val="65"/>
          <w:sz w:val="20"/>
        </w:rPr>
        <w:t>in</w:t>
      </w:r>
      <w:r>
        <w:rPr>
          <w:spacing w:val="18"/>
          <w:sz w:val="20"/>
        </w:rPr>
        <w:t xml:space="preserve"> </w:t>
      </w:r>
      <w:r>
        <w:rPr>
          <w:w w:val="65"/>
          <w:sz w:val="20"/>
        </w:rPr>
        <w:t>use</w:t>
      </w:r>
      <w:r>
        <w:rPr>
          <w:spacing w:val="18"/>
          <w:sz w:val="20"/>
        </w:rPr>
        <w:t xml:space="preserve"> </w:t>
      </w:r>
      <w:r>
        <w:rPr>
          <w:w w:val="65"/>
          <w:sz w:val="20"/>
        </w:rPr>
        <w:t>and</w:t>
      </w:r>
      <w:r>
        <w:rPr>
          <w:spacing w:val="18"/>
          <w:sz w:val="20"/>
        </w:rPr>
        <w:t xml:space="preserve"> </w:t>
      </w:r>
      <w:r>
        <w:rPr>
          <w:w w:val="65"/>
          <w:sz w:val="20"/>
        </w:rPr>
        <w:t>energy</w:t>
      </w:r>
      <w:r>
        <w:rPr>
          <w:spacing w:val="20"/>
          <w:sz w:val="20"/>
        </w:rPr>
        <w:t xml:space="preserve"> </w:t>
      </w:r>
      <w:r>
        <w:rPr>
          <w:w w:val="65"/>
          <w:sz w:val="20"/>
        </w:rPr>
        <w:t>conserving</w:t>
      </w:r>
      <w:r>
        <w:rPr>
          <w:spacing w:val="18"/>
          <w:sz w:val="20"/>
        </w:rPr>
        <w:t xml:space="preserve"> </w:t>
      </w:r>
      <w:r>
        <w:rPr>
          <w:w w:val="65"/>
          <w:sz w:val="20"/>
        </w:rPr>
        <w:t>measures.</w:t>
      </w:r>
      <w:r>
        <w:rPr>
          <w:spacing w:val="23"/>
          <w:sz w:val="20"/>
        </w:rPr>
        <w:t xml:space="preserve"> </w:t>
      </w:r>
      <w:r>
        <w:rPr>
          <w:w w:val="65"/>
          <w:sz w:val="20"/>
        </w:rPr>
        <w:t>Such</w:t>
      </w:r>
      <w:r>
        <w:rPr>
          <w:spacing w:val="18"/>
          <w:sz w:val="20"/>
        </w:rPr>
        <w:t xml:space="preserve"> </w:t>
      </w:r>
      <w:r>
        <w:rPr>
          <w:w w:val="65"/>
          <w:sz w:val="20"/>
        </w:rPr>
        <w:t>campaigns</w:t>
      </w:r>
      <w:r>
        <w:rPr>
          <w:spacing w:val="35"/>
          <w:sz w:val="20"/>
        </w:rPr>
        <w:t xml:space="preserve"> </w:t>
      </w:r>
      <w:r>
        <w:rPr>
          <w:w w:val="65"/>
          <w:sz w:val="20"/>
        </w:rPr>
        <w:t>are</w:t>
      </w:r>
      <w:r>
        <w:rPr>
          <w:spacing w:val="31"/>
          <w:sz w:val="20"/>
        </w:rPr>
        <w:t xml:space="preserve"> </w:t>
      </w:r>
      <w:r>
        <w:rPr>
          <w:w w:val="65"/>
          <w:sz w:val="20"/>
        </w:rPr>
        <w:t>done</w:t>
      </w:r>
      <w:r>
        <w:rPr>
          <w:sz w:val="20"/>
        </w:rPr>
        <w:t xml:space="preserve"> </w:t>
      </w:r>
      <w:r>
        <w:rPr>
          <w:w w:val="70"/>
          <w:sz w:val="20"/>
        </w:rPr>
        <w:t>in</w:t>
      </w:r>
      <w:r>
        <w:rPr>
          <w:sz w:val="20"/>
        </w:rPr>
        <w:t xml:space="preserve"> </w:t>
      </w:r>
      <w:r>
        <w:rPr>
          <w:w w:val="70"/>
          <w:sz w:val="20"/>
        </w:rPr>
        <w:t>Masaka,</w:t>
      </w:r>
      <w:r>
        <w:rPr>
          <w:sz w:val="20"/>
        </w:rPr>
        <w:t xml:space="preserve"> </w:t>
      </w:r>
      <w:r>
        <w:rPr>
          <w:w w:val="70"/>
          <w:sz w:val="20"/>
        </w:rPr>
        <w:t>Mbarara,</w:t>
      </w:r>
      <w:r>
        <w:rPr>
          <w:sz w:val="20"/>
        </w:rPr>
        <w:t xml:space="preserve"> </w:t>
      </w:r>
      <w:r>
        <w:rPr>
          <w:w w:val="70"/>
          <w:sz w:val="20"/>
        </w:rPr>
        <w:t>Kampala,</w:t>
      </w:r>
      <w:r>
        <w:rPr>
          <w:sz w:val="20"/>
        </w:rPr>
        <w:t xml:space="preserve"> </w:t>
      </w:r>
      <w:r>
        <w:rPr>
          <w:w w:val="70"/>
          <w:sz w:val="20"/>
        </w:rPr>
        <w:t>Jinja</w:t>
      </w:r>
      <w:r>
        <w:rPr>
          <w:sz w:val="20"/>
        </w:rPr>
        <w:t xml:space="preserve"> </w:t>
      </w:r>
      <w:r>
        <w:rPr>
          <w:w w:val="70"/>
          <w:sz w:val="20"/>
        </w:rPr>
        <w:t>and</w:t>
      </w:r>
      <w:r>
        <w:rPr>
          <w:sz w:val="20"/>
        </w:rPr>
        <w:t xml:space="preserve"> </w:t>
      </w:r>
      <w:r>
        <w:rPr>
          <w:w w:val="70"/>
          <w:sz w:val="20"/>
        </w:rPr>
        <w:t>Mbale.</w:t>
      </w:r>
    </w:p>
    <w:p w:rsidR="00E5575B" w:rsidRDefault="00D512E5">
      <w:pPr>
        <w:pStyle w:val="ListParagraph"/>
        <w:numPr>
          <w:ilvl w:val="0"/>
          <w:numId w:val="78"/>
        </w:numPr>
        <w:tabs>
          <w:tab w:val="left" w:pos="819"/>
        </w:tabs>
        <w:ind w:right="725" w:firstLine="0"/>
        <w:rPr>
          <w:sz w:val="20"/>
        </w:rPr>
      </w:pPr>
      <w:r>
        <w:rPr>
          <w:w w:val="65"/>
          <w:sz w:val="20"/>
        </w:rPr>
        <w:t>The</w:t>
      </w:r>
      <w:r>
        <w:rPr>
          <w:sz w:val="20"/>
        </w:rPr>
        <w:t xml:space="preserve"> </w:t>
      </w:r>
      <w:r>
        <w:rPr>
          <w:w w:val="65"/>
          <w:sz w:val="20"/>
        </w:rPr>
        <w:t>National</w:t>
      </w:r>
      <w:r>
        <w:rPr>
          <w:sz w:val="20"/>
        </w:rPr>
        <w:t xml:space="preserve"> </w:t>
      </w:r>
      <w:r>
        <w:rPr>
          <w:w w:val="65"/>
          <w:sz w:val="20"/>
        </w:rPr>
        <w:t>Forestry</w:t>
      </w:r>
      <w:r>
        <w:rPr>
          <w:sz w:val="20"/>
        </w:rPr>
        <w:t xml:space="preserve"> </w:t>
      </w:r>
      <w:r>
        <w:rPr>
          <w:w w:val="65"/>
          <w:sz w:val="20"/>
        </w:rPr>
        <w:t>Authority</w:t>
      </w:r>
      <w:r>
        <w:rPr>
          <w:sz w:val="20"/>
        </w:rPr>
        <w:t xml:space="preserve"> </w:t>
      </w:r>
      <w:r>
        <w:rPr>
          <w:w w:val="65"/>
          <w:sz w:val="20"/>
        </w:rPr>
        <w:t>has</w:t>
      </w:r>
      <w:r>
        <w:rPr>
          <w:sz w:val="20"/>
        </w:rPr>
        <w:t xml:space="preserve"> </w:t>
      </w:r>
      <w:r>
        <w:rPr>
          <w:w w:val="65"/>
          <w:sz w:val="20"/>
        </w:rPr>
        <w:t>gazetted</w:t>
      </w:r>
      <w:r>
        <w:rPr>
          <w:sz w:val="20"/>
        </w:rPr>
        <w:t xml:space="preserve"> </w:t>
      </w:r>
      <w:r>
        <w:rPr>
          <w:w w:val="65"/>
          <w:sz w:val="20"/>
        </w:rPr>
        <w:t>more</w:t>
      </w:r>
      <w:r>
        <w:rPr>
          <w:sz w:val="20"/>
        </w:rPr>
        <w:t xml:space="preserve"> </w:t>
      </w:r>
      <w:r>
        <w:rPr>
          <w:w w:val="65"/>
          <w:sz w:val="20"/>
        </w:rPr>
        <w:t>forests</w:t>
      </w:r>
      <w:r>
        <w:rPr>
          <w:sz w:val="20"/>
        </w:rPr>
        <w:t xml:space="preserve"> </w:t>
      </w:r>
      <w:r>
        <w:rPr>
          <w:w w:val="65"/>
          <w:sz w:val="20"/>
        </w:rPr>
        <w:t>such</w:t>
      </w:r>
      <w:r>
        <w:rPr>
          <w:sz w:val="20"/>
        </w:rPr>
        <w:t xml:space="preserve"> </w:t>
      </w:r>
      <w:r>
        <w:rPr>
          <w:w w:val="65"/>
          <w:sz w:val="20"/>
        </w:rPr>
        <w:t>as</w:t>
      </w:r>
      <w:r>
        <w:rPr>
          <w:spacing w:val="21"/>
          <w:sz w:val="20"/>
        </w:rPr>
        <w:t xml:space="preserve"> </w:t>
      </w:r>
      <w:r>
        <w:rPr>
          <w:w w:val="65"/>
          <w:sz w:val="20"/>
        </w:rPr>
        <w:t>Kibale</w:t>
      </w:r>
      <w:r>
        <w:rPr>
          <w:sz w:val="20"/>
        </w:rPr>
        <w:t xml:space="preserve"> </w:t>
      </w:r>
      <w:r>
        <w:rPr>
          <w:w w:val="65"/>
          <w:sz w:val="20"/>
        </w:rPr>
        <w:t>Forest</w:t>
      </w:r>
      <w:r>
        <w:rPr>
          <w:sz w:val="20"/>
        </w:rPr>
        <w:t xml:space="preserve"> </w:t>
      </w:r>
      <w:r>
        <w:rPr>
          <w:w w:val="65"/>
          <w:sz w:val="20"/>
        </w:rPr>
        <w:t>reserve,</w:t>
      </w:r>
      <w:r>
        <w:rPr>
          <w:sz w:val="20"/>
        </w:rPr>
        <w:t xml:space="preserve"> </w:t>
      </w:r>
      <w:r>
        <w:rPr>
          <w:w w:val="65"/>
          <w:sz w:val="20"/>
        </w:rPr>
        <w:t>Mabira</w:t>
      </w:r>
      <w:r>
        <w:rPr>
          <w:sz w:val="20"/>
        </w:rPr>
        <w:t xml:space="preserve"> </w:t>
      </w:r>
      <w:r>
        <w:rPr>
          <w:w w:val="65"/>
          <w:sz w:val="20"/>
        </w:rPr>
        <w:t>forest</w:t>
      </w:r>
      <w:r>
        <w:rPr>
          <w:sz w:val="20"/>
        </w:rPr>
        <w:t xml:space="preserve"> </w:t>
      </w:r>
      <w:r>
        <w:rPr>
          <w:w w:val="65"/>
          <w:sz w:val="20"/>
        </w:rPr>
        <w:t>reserve,</w:t>
      </w:r>
      <w:r>
        <w:rPr>
          <w:sz w:val="20"/>
        </w:rPr>
        <w:t xml:space="preserve"> </w:t>
      </w:r>
      <w:r>
        <w:rPr>
          <w:w w:val="65"/>
          <w:sz w:val="20"/>
        </w:rPr>
        <w:t>Moroto</w:t>
      </w:r>
      <w:r>
        <w:rPr>
          <w:sz w:val="20"/>
        </w:rPr>
        <w:t xml:space="preserve"> </w:t>
      </w:r>
      <w:r>
        <w:rPr>
          <w:w w:val="65"/>
          <w:sz w:val="20"/>
        </w:rPr>
        <w:t>forest</w:t>
      </w:r>
      <w:r>
        <w:rPr>
          <w:sz w:val="20"/>
        </w:rPr>
        <w:t xml:space="preserve"> </w:t>
      </w:r>
      <w:r>
        <w:rPr>
          <w:w w:val="65"/>
          <w:sz w:val="20"/>
        </w:rPr>
        <w:t>reserve,</w:t>
      </w:r>
      <w:r>
        <w:rPr>
          <w:spacing w:val="25"/>
          <w:sz w:val="20"/>
        </w:rPr>
        <w:t xml:space="preserve"> </w:t>
      </w:r>
      <w:r>
        <w:rPr>
          <w:w w:val="65"/>
          <w:sz w:val="20"/>
        </w:rPr>
        <w:t>Mpanga</w:t>
      </w:r>
      <w:r>
        <w:rPr>
          <w:sz w:val="20"/>
        </w:rPr>
        <w:t xml:space="preserve"> </w:t>
      </w:r>
      <w:r>
        <w:rPr>
          <w:w w:val="65"/>
          <w:sz w:val="20"/>
        </w:rPr>
        <w:t>forest</w:t>
      </w:r>
      <w:r>
        <w:rPr>
          <w:sz w:val="20"/>
        </w:rPr>
        <w:t xml:space="preserve"> </w:t>
      </w:r>
      <w:r>
        <w:rPr>
          <w:w w:val="65"/>
          <w:sz w:val="20"/>
        </w:rPr>
        <w:t>in</w:t>
      </w:r>
      <w:r>
        <w:rPr>
          <w:sz w:val="20"/>
        </w:rPr>
        <w:t xml:space="preserve"> </w:t>
      </w:r>
      <w:r>
        <w:rPr>
          <w:w w:val="65"/>
          <w:sz w:val="20"/>
        </w:rPr>
        <w:t>Mpigi</w:t>
      </w:r>
      <w:r>
        <w:rPr>
          <w:sz w:val="20"/>
        </w:rPr>
        <w:t xml:space="preserve"> </w:t>
      </w:r>
      <w:r>
        <w:rPr>
          <w:w w:val="65"/>
          <w:sz w:val="20"/>
        </w:rPr>
        <w:t>and</w:t>
      </w:r>
      <w:r>
        <w:rPr>
          <w:sz w:val="20"/>
        </w:rPr>
        <w:t xml:space="preserve"> </w:t>
      </w:r>
      <w:r>
        <w:rPr>
          <w:w w:val="65"/>
          <w:sz w:val="20"/>
        </w:rPr>
        <w:t>others</w:t>
      </w:r>
      <w:r>
        <w:rPr>
          <w:sz w:val="20"/>
        </w:rPr>
        <w:t xml:space="preserve"> </w:t>
      </w:r>
      <w:r>
        <w:rPr>
          <w:w w:val="65"/>
          <w:sz w:val="20"/>
        </w:rPr>
        <w:t>for</w:t>
      </w:r>
      <w:r>
        <w:rPr>
          <w:sz w:val="20"/>
        </w:rPr>
        <w:t xml:space="preserve"> </w:t>
      </w:r>
      <w:r>
        <w:rPr>
          <w:w w:val="65"/>
          <w:sz w:val="20"/>
        </w:rPr>
        <w:t>future</w:t>
      </w:r>
      <w:r>
        <w:rPr>
          <w:sz w:val="20"/>
        </w:rPr>
        <w:t xml:space="preserve"> </w:t>
      </w:r>
      <w:r>
        <w:rPr>
          <w:w w:val="65"/>
          <w:sz w:val="20"/>
        </w:rPr>
        <w:t>fuel</w:t>
      </w:r>
      <w:r>
        <w:rPr>
          <w:sz w:val="20"/>
        </w:rPr>
        <w:t xml:space="preserve"> </w:t>
      </w:r>
      <w:r>
        <w:rPr>
          <w:w w:val="65"/>
          <w:sz w:val="20"/>
        </w:rPr>
        <w:t>wood</w:t>
      </w:r>
      <w:r>
        <w:rPr>
          <w:sz w:val="20"/>
        </w:rPr>
        <w:t xml:space="preserve"> </w:t>
      </w:r>
      <w:r>
        <w:rPr>
          <w:w w:val="65"/>
          <w:sz w:val="20"/>
        </w:rPr>
        <w:t>use</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environmental</w:t>
      </w:r>
      <w:r>
        <w:rPr>
          <w:sz w:val="20"/>
        </w:rPr>
        <w:t xml:space="preserve"> </w:t>
      </w:r>
      <w:r>
        <w:rPr>
          <w:w w:val="65"/>
          <w:sz w:val="20"/>
        </w:rPr>
        <w:t>protection.</w:t>
      </w:r>
    </w:p>
    <w:p w:rsidR="00E5575B" w:rsidRDefault="00D512E5">
      <w:pPr>
        <w:pStyle w:val="ListParagraph"/>
        <w:numPr>
          <w:ilvl w:val="0"/>
          <w:numId w:val="78"/>
        </w:numPr>
        <w:tabs>
          <w:tab w:val="left" w:pos="819"/>
        </w:tabs>
        <w:spacing w:line="242" w:lineRule="auto"/>
        <w:ind w:right="713" w:firstLine="0"/>
        <w:rPr>
          <w:sz w:val="20"/>
        </w:rPr>
      </w:pPr>
      <w:r>
        <w:rPr>
          <w:spacing w:val="-4"/>
          <w:w w:val="60"/>
          <w:sz w:val="20"/>
        </w:rPr>
        <w:t>The</w:t>
      </w:r>
      <w:r>
        <w:rPr>
          <w:spacing w:val="-10"/>
          <w:sz w:val="20"/>
        </w:rPr>
        <w:t xml:space="preserve"> </w:t>
      </w:r>
      <w:r>
        <w:rPr>
          <w:spacing w:val="-4"/>
          <w:w w:val="60"/>
          <w:sz w:val="20"/>
        </w:rPr>
        <w:t>National</w:t>
      </w:r>
      <w:r>
        <w:rPr>
          <w:spacing w:val="-9"/>
          <w:sz w:val="20"/>
        </w:rPr>
        <w:t xml:space="preserve"> </w:t>
      </w:r>
      <w:r>
        <w:rPr>
          <w:spacing w:val="-4"/>
          <w:w w:val="60"/>
          <w:sz w:val="20"/>
        </w:rPr>
        <w:t>Forestry</w:t>
      </w:r>
      <w:r>
        <w:rPr>
          <w:spacing w:val="-9"/>
          <w:sz w:val="20"/>
        </w:rPr>
        <w:t xml:space="preserve"> </w:t>
      </w:r>
      <w:r>
        <w:rPr>
          <w:spacing w:val="-4"/>
          <w:w w:val="60"/>
          <w:sz w:val="20"/>
        </w:rPr>
        <w:t>Authority</w:t>
      </w:r>
      <w:r>
        <w:rPr>
          <w:spacing w:val="-10"/>
          <w:sz w:val="20"/>
        </w:rPr>
        <w:t xml:space="preserve"> </w:t>
      </w:r>
      <w:r>
        <w:rPr>
          <w:spacing w:val="-4"/>
          <w:w w:val="60"/>
          <w:sz w:val="20"/>
        </w:rPr>
        <w:t>has</w:t>
      </w:r>
      <w:r>
        <w:rPr>
          <w:spacing w:val="-9"/>
          <w:sz w:val="20"/>
        </w:rPr>
        <w:t xml:space="preserve"> </w:t>
      </w:r>
      <w:r>
        <w:rPr>
          <w:spacing w:val="-4"/>
          <w:w w:val="60"/>
          <w:sz w:val="20"/>
        </w:rPr>
        <w:t>planted</w:t>
      </w:r>
      <w:r>
        <w:rPr>
          <w:spacing w:val="-9"/>
          <w:sz w:val="20"/>
        </w:rPr>
        <w:t xml:space="preserve"> </w:t>
      </w:r>
      <w:r>
        <w:rPr>
          <w:spacing w:val="-4"/>
          <w:w w:val="60"/>
          <w:sz w:val="20"/>
        </w:rPr>
        <w:t>forestry</w:t>
      </w:r>
      <w:r>
        <w:rPr>
          <w:spacing w:val="-9"/>
          <w:sz w:val="20"/>
        </w:rPr>
        <w:t xml:space="preserve"> </w:t>
      </w:r>
      <w:r>
        <w:rPr>
          <w:spacing w:val="-4"/>
          <w:w w:val="60"/>
          <w:sz w:val="20"/>
        </w:rPr>
        <w:t>boundaries</w:t>
      </w:r>
      <w:r>
        <w:rPr>
          <w:spacing w:val="-10"/>
          <w:sz w:val="20"/>
        </w:rPr>
        <w:t xml:space="preserve"> </w:t>
      </w:r>
      <w:r>
        <w:rPr>
          <w:spacing w:val="-4"/>
          <w:w w:val="60"/>
          <w:sz w:val="20"/>
        </w:rPr>
        <w:t>of</w:t>
      </w:r>
      <w:r>
        <w:rPr>
          <w:spacing w:val="-9"/>
          <w:sz w:val="20"/>
        </w:rPr>
        <w:t xml:space="preserve"> </w:t>
      </w:r>
      <w:r>
        <w:rPr>
          <w:spacing w:val="-4"/>
          <w:w w:val="60"/>
          <w:sz w:val="20"/>
        </w:rPr>
        <w:t>eucalyptus</w:t>
      </w:r>
      <w:r>
        <w:rPr>
          <w:spacing w:val="-9"/>
          <w:sz w:val="20"/>
        </w:rPr>
        <w:t xml:space="preserve"> </w:t>
      </w:r>
      <w:r>
        <w:rPr>
          <w:spacing w:val="-4"/>
          <w:w w:val="60"/>
          <w:sz w:val="20"/>
        </w:rPr>
        <w:t>trees</w:t>
      </w:r>
      <w:r>
        <w:rPr>
          <w:spacing w:val="-10"/>
          <w:sz w:val="20"/>
        </w:rPr>
        <w:t xml:space="preserve"> </w:t>
      </w:r>
      <w:r>
        <w:rPr>
          <w:spacing w:val="-4"/>
          <w:w w:val="60"/>
          <w:sz w:val="20"/>
        </w:rPr>
        <w:t>along</w:t>
      </w:r>
      <w:r>
        <w:rPr>
          <w:spacing w:val="-7"/>
          <w:sz w:val="20"/>
        </w:rPr>
        <w:t xml:space="preserve"> </w:t>
      </w:r>
      <w:r>
        <w:rPr>
          <w:spacing w:val="-4"/>
          <w:w w:val="60"/>
          <w:sz w:val="20"/>
        </w:rPr>
        <w:t>major</w:t>
      </w:r>
      <w:r>
        <w:rPr>
          <w:spacing w:val="-2"/>
          <w:sz w:val="20"/>
        </w:rPr>
        <w:t xml:space="preserve"> </w:t>
      </w:r>
      <w:r>
        <w:rPr>
          <w:spacing w:val="-4"/>
          <w:w w:val="60"/>
          <w:sz w:val="20"/>
        </w:rPr>
        <w:t>forests</w:t>
      </w:r>
      <w:r>
        <w:rPr>
          <w:spacing w:val="-2"/>
          <w:sz w:val="20"/>
        </w:rPr>
        <w:t xml:space="preserve"> </w:t>
      </w:r>
      <w:r>
        <w:rPr>
          <w:spacing w:val="-4"/>
          <w:w w:val="60"/>
          <w:sz w:val="20"/>
        </w:rPr>
        <w:t>like</w:t>
      </w:r>
      <w:r>
        <w:rPr>
          <w:spacing w:val="-2"/>
          <w:sz w:val="20"/>
        </w:rPr>
        <w:t xml:space="preserve"> </w:t>
      </w:r>
      <w:r>
        <w:rPr>
          <w:spacing w:val="-4"/>
          <w:w w:val="60"/>
          <w:sz w:val="20"/>
        </w:rPr>
        <w:t>along</w:t>
      </w:r>
      <w:r>
        <w:rPr>
          <w:spacing w:val="-2"/>
          <w:sz w:val="20"/>
        </w:rPr>
        <w:t xml:space="preserve"> </w:t>
      </w:r>
      <w:r>
        <w:rPr>
          <w:spacing w:val="-4"/>
          <w:w w:val="60"/>
          <w:sz w:val="20"/>
        </w:rPr>
        <w:t>Mt.</w:t>
      </w:r>
      <w:r>
        <w:rPr>
          <w:spacing w:val="-2"/>
          <w:sz w:val="20"/>
        </w:rPr>
        <w:t xml:space="preserve"> </w:t>
      </w:r>
      <w:r>
        <w:rPr>
          <w:spacing w:val="-4"/>
          <w:w w:val="60"/>
          <w:sz w:val="20"/>
        </w:rPr>
        <w:t>Elgon</w:t>
      </w:r>
      <w:r>
        <w:rPr>
          <w:spacing w:val="-2"/>
          <w:sz w:val="20"/>
        </w:rPr>
        <w:t xml:space="preserve"> </w:t>
      </w:r>
      <w:r>
        <w:rPr>
          <w:spacing w:val="-4"/>
          <w:w w:val="60"/>
          <w:sz w:val="20"/>
        </w:rPr>
        <w:t>forest</w:t>
      </w:r>
      <w:r>
        <w:rPr>
          <w:spacing w:val="-5"/>
          <w:sz w:val="20"/>
        </w:rPr>
        <w:t xml:space="preserve"> </w:t>
      </w:r>
      <w:r>
        <w:rPr>
          <w:spacing w:val="-4"/>
          <w:w w:val="60"/>
          <w:sz w:val="20"/>
        </w:rPr>
        <w:t>in</w:t>
      </w:r>
      <w:r>
        <w:rPr>
          <w:spacing w:val="-2"/>
          <w:sz w:val="20"/>
        </w:rPr>
        <w:t xml:space="preserve"> </w:t>
      </w:r>
      <w:r>
        <w:rPr>
          <w:spacing w:val="-4"/>
          <w:w w:val="60"/>
          <w:sz w:val="20"/>
        </w:rPr>
        <w:t>Mbale,</w:t>
      </w:r>
      <w:r>
        <w:rPr>
          <w:spacing w:val="-2"/>
          <w:sz w:val="20"/>
        </w:rPr>
        <w:t xml:space="preserve"> </w:t>
      </w:r>
      <w:r>
        <w:rPr>
          <w:spacing w:val="-4"/>
          <w:w w:val="60"/>
          <w:sz w:val="20"/>
        </w:rPr>
        <w:t>Rwenzori</w:t>
      </w:r>
      <w:r>
        <w:rPr>
          <w:spacing w:val="-5"/>
          <w:sz w:val="20"/>
        </w:rPr>
        <w:t xml:space="preserve"> </w:t>
      </w:r>
      <w:r>
        <w:rPr>
          <w:spacing w:val="-4"/>
          <w:w w:val="60"/>
          <w:sz w:val="20"/>
        </w:rPr>
        <w:t>forest</w:t>
      </w:r>
      <w:r>
        <w:rPr>
          <w:spacing w:val="-5"/>
          <w:sz w:val="20"/>
        </w:rPr>
        <w:t xml:space="preserve"> </w:t>
      </w:r>
      <w:r>
        <w:rPr>
          <w:spacing w:val="-4"/>
          <w:w w:val="60"/>
          <w:sz w:val="20"/>
        </w:rPr>
        <w:t>in</w:t>
      </w:r>
      <w:r>
        <w:rPr>
          <w:spacing w:val="11"/>
          <w:sz w:val="20"/>
        </w:rPr>
        <w:t xml:space="preserve"> </w:t>
      </w:r>
      <w:r>
        <w:rPr>
          <w:spacing w:val="-4"/>
          <w:w w:val="60"/>
          <w:sz w:val="20"/>
        </w:rPr>
        <w:t>Kabarole,</w:t>
      </w:r>
      <w:r>
        <w:rPr>
          <w:spacing w:val="11"/>
          <w:sz w:val="20"/>
        </w:rPr>
        <w:t xml:space="preserve"> </w:t>
      </w:r>
      <w:r>
        <w:rPr>
          <w:spacing w:val="-4"/>
          <w:w w:val="60"/>
          <w:sz w:val="20"/>
        </w:rPr>
        <w:t>Semliki</w:t>
      </w:r>
      <w:r>
        <w:rPr>
          <w:spacing w:val="11"/>
          <w:sz w:val="20"/>
        </w:rPr>
        <w:t xml:space="preserve"> </w:t>
      </w:r>
      <w:r>
        <w:rPr>
          <w:spacing w:val="-4"/>
          <w:w w:val="60"/>
          <w:sz w:val="20"/>
        </w:rPr>
        <w:t>and</w:t>
      </w:r>
      <w:r>
        <w:rPr>
          <w:spacing w:val="11"/>
          <w:sz w:val="20"/>
        </w:rPr>
        <w:t xml:space="preserve"> </w:t>
      </w:r>
      <w:r>
        <w:rPr>
          <w:spacing w:val="-4"/>
          <w:w w:val="60"/>
          <w:sz w:val="20"/>
        </w:rPr>
        <w:t>Kalinzu</w:t>
      </w:r>
      <w:r>
        <w:rPr>
          <w:spacing w:val="11"/>
          <w:sz w:val="20"/>
        </w:rPr>
        <w:t xml:space="preserve"> </w:t>
      </w:r>
      <w:r>
        <w:rPr>
          <w:spacing w:val="-4"/>
          <w:w w:val="60"/>
          <w:sz w:val="20"/>
        </w:rPr>
        <w:t>forest</w:t>
      </w:r>
      <w:r>
        <w:rPr>
          <w:spacing w:val="11"/>
          <w:sz w:val="20"/>
        </w:rPr>
        <w:t xml:space="preserve"> </w:t>
      </w:r>
      <w:r>
        <w:rPr>
          <w:spacing w:val="-4"/>
          <w:w w:val="60"/>
          <w:sz w:val="20"/>
        </w:rPr>
        <w:t>for</w:t>
      </w:r>
      <w:r>
        <w:rPr>
          <w:spacing w:val="11"/>
          <w:sz w:val="20"/>
        </w:rPr>
        <w:t xml:space="preserve"> </w:t>
      </w:r>
      <w:r>
        <w:rPr>
          <w:spacing w:val="-4"/>
          <w:w w:val="60"/>
          <w:sz w:val="20"/>
        </w:rPr>
        <w:t>the</w:t>
      </w:r>
      <w:r>
        <w:rPr>
          <w:sz w:val="20"/>
        </w:rPr>
        <w:t xml:space="preserve"> </w:t>
      </w:r>
      <w:r>
        <w:rPr>
          <w:w w:val="65"/>
          <w:sz w:val="20"/>
        </w:rPr>
        <w:t>purposes</w:t>
      </w:r>
      <w:r>
        <w:rPr>
          <w:spacing w:val="-11"/>
          <w:sz w:val="20"/>
        </w:rPr>
        <w:t xml:space="preserve"> </w:t>
      </w:r>
      <w:r>
        <w:rPr>
          <w:w w:val="65"/>
          <w:sz w:val="20"/>
        </w:rPr>
        <w:t>of</w:t>
      </w:r>
      <w:r>
        <w:rPr>
          <w:spacing w:val="-11"/>
          <w:sz w:val="20"/>
        </w:rPr>
        <w:t xml:space="preserve"> </w:t>
      </w:r>
      <w:r>
        <w:rPr>
          <w:w w:val="65"/>
          <w:sz w:val="20"/>
        </w:rPr>
        <w:t>supplying</w:t>
      </w:r>
      <w:r>
        <w:rPr>
          <w:spacing w:val="-11"/>
          <w:sz w:val="20"/>
        </w:rPr>
        <w:t xml:space="preserve"> </w:t>
      </w:r>
      <w:r>
        <w:rPr>
          <w:w w:val="65"/>
          <w:sz w:val="20"/>
        </w:rPr>
        <w:t>fuel</w:t>
      </w:r>
      <w:r>
        <w:rPr>
          <w:spacing w:val="-13"/>
          <w:sz w:val="20"/>
        </w:rPr>
        <w:t xml:space="preserve"> </w:t>
      </w:r>
      <w:r>
        <w:rPr>
          <w:w w:val="65"/>
          <w:sz w:val="20"/>
        </w:rPr>
        <w:t>wood</w:t>
      </w:r>
      <w:r>
        <w:rPr>
          <w:spacing w:val="-9"/>
          <w:sz w:val="20"/>
        </w:rPr>
        <w:t xml:space="preserve"> </w:t>
      </w:r>
      <w:r>
        <w:rPr>
          <w:w w:val="65"/>
          <w:sz w:val="20"/>
        </w:rPr>
        <w:t>energy</w:t>
      </w:r>
      <w:r>
        <w:rPr>
          <w:spacing w:val="-9"/>
          <w:sz w:val="20"/>
        </w:rPr>
        <w:t xml:space="preserve"> </w:t>
      </w:r>
      <w:r>
        <w:rPr>
          <w:w w:val="65"/>
          <w:sz w:val="20"/>
        </w:rPr>
        <w:t>in</w:t>
      </w:r>
      <w:r>
        <w:rPr>
          <w:spacing w:val="-9"/>
          <w:sz w:val="20"/>
        </w:rPr>
        <w:t xml:space="preserve"> </w:t>
      </w:r>
      <w:r>
        <w:rPr>
          <w:w w:val="65"/>
          <w:sz w:val="20"/>
        </w:rPr>
        <w:t>rural</w:t>
      </w:r>
      <w:r>
        <w:rPr>
          <w:spacing w:val="-8"/>
          <w:sz w:val="20"/>
        </w:rPr>
        <w:t xml:space="preserve"> </w:t>
      </w:r>
      <w:r>
        <w:rPr>
          <w:w w:val="65"/>
          <w:sz w:val="20"/>
        </w:rPr>
        <w:t>areas.</w:t>
      </w:r>
      <w:r>
        <w:rPr>
          <w:spacing w:val="-9"/>
          <w:sz w:val="20"/>
        </w:rPr>
        <w:t xml:space="preserve"> </w:t>
      </w:r>
      <w:r>
        <w:rPr>
          <w:w w:val="65"/>
          <w:sz w:val="20"/>
        </w:rPr>
        <w:t>It</w:t>
      </w:r>
      <w:r>
        <w:rPr>
          <w:spacing w:val="-11"/>
          <w:sz w:val="20"/>
        </w:rPr>
        <w:t xml:space="preserve"> </w:t>
      </w:r>
      <w:r>
        <w:rPr>
          <w:w w:val="65"/>
          <w:sz w:val="20"/>
        </w:rPr>
        <w:t>has</w:t>
      </w:r>
      <w:r>
        <w:rPr>
          <w:spacing w:val="-9"/>
          <w:sz w:val="20"/>
        </w:rPr>
        <w:t xml:space="preserve"> </w:t>
      </w:r>
      <w:r>
        <w:rPr>
          <w:w w:val="65"/>
          <w:sz w:val="20"/>
        </w:rPr>
        <w:t>also</w:t>
      </w:r>
      <w:r>
        <w:rPr>
          <w:spacing w:val="-11"/>
          <w:sz w:val="20"/>
        </w:rPr>
        <w:t xml:space="preserve"> </w:t>
      </w:r>
      <w:r>
        <w:rPr>
          <w:w w:val="65"/>
          <w:sz w:val="20"/>
        </w:rPr>
        <w:t>encouraged</w:t>
      </w:r>
      <w:r>
        <w:rPr>
          <w:spacing w:val="-11"/>
          <w:sz w:val="20"/>
        </w:rPr>
        <w:t xml:space="preserve"> </w:t>
      </w:r>
      <w:r>
        <w:rPr>
          <w:w w:val="65"/>
          <w:sz w:val="20"/>
        </w:rPr>
        <w:t>use</w:t>
      </w:r>
      <w:r>
        <w:rPr>
          <w:spacing w:val="-9"/>
          <w:sz w:val="20"/>
        </w:rPr>
        <w:t xml:space="preserve"> </w:t>
      </w:r>
      <w:r>
        <w:rPr>
          <w:w w:val="65"/>
          <w:sz w:val="20"/>
        </w:rPr>
        <w:t>of</w:t>
      </w:r>
      <w:r>
        <w:rPr>
          <w:spacing w:val="-9"/>
          <w:sz w:val="20"/>
        </w:rPr>
        <w:t xml:space="preserve"> </w:t>
      </w:r>
      <w:r>
        <w:rPr>
          <w:w w:val="65"/>
          <w:sz w:val="20"/>
        </w:rPr>
        <w:t>efficient</w:t>
      </w:r>
      <w:r>
        <w:rPr>
          <w:spacing w:val="-7"/>
          <w:sz w:val="20"/>
        </w:rPr>
        <w:t xml:space="preserve"> </w:t>
      </w:r>
      <w:r>
        <w:rPr>
          <w:w w:val="65"/>
          <w:sz w:val="20"/>
        </w:rPr>
        <w:t>charcoal</w:t>
      </w:r>
      <w:r>
        <w:rPr>
          <w:spacing w:val="-6"/>
          <w:sz w:val="20"/>
        </w:rPr>
        <w:t xml:space="preserve"> </w:t>
      </w:r>
      <w:r>
        <w:rPr>
          <w:w w:val="65"/>
          <w:sz w:val="20"/>
        </w:rPr>
        <w:t>or</w:t>
      </w:r>
      <w:r>
        <w:rPr>
          <w:spacing w:val="-6"/>
          <w:sz w:val="20"/>
        </w:rPr>
        <w:t xml:space="preserve"> </w:t>
      </w:r>
      <w:r>
        <w:rPr>
          <w:w w:val="65"/>
          <w:sz w:val="20"/>
        </w:rPr>
        <w:t>wood</w:t>
      </w:r>
      <w:r>
        <w:rPr>
          <w:spacing w:val="-6"/>
          <w:sz w:val="20"/>
        </w:rPr>
        <w:t xml:space="preserve"> </w:t>
      </w:r>
      <w:r>
        <w:rPr>
          <w:w w:val="65"/>
          <w:sz w:val="20"/>
        </w:rPr>
        <w:t>saving</w:t>
      </w:r>
      <w:r>
        <w:rPr>
          <w:spacing w:val="-6"/>
          <w:sz w:val="20"/>
        </w:rPr>
        <w:t xml:space="preserve"> </w:t>
      </w:r>
      <w:r>
        <w:rPr>
          <w:w w:val="65"/>
          <w:sz w:val="20"/>
        </w:rPr>
        <w:t>stoves</w:t>
      </w:r>
      <w:r>
        <w:rPr>
          <w:spacing w:val="-6"/>
          <w:sz w:val="20"/>
        </w:rPr>
        <w:t xml:space="preserve"> </w:t>
      </w:r>
      <w:r>
        <w:rPr>
          <w:w w:val="65"/>
          <w:sz w:val="20"/>
        </w:rPr>
        <w:t>made</w:t>
      </w:r>
      <w:r>
        <w:rPr>
          <w:spacing w:val="-6"/>
          <w:sz w:val="20"/>
        </w:rPr>
        <w:t xml:space="preserve"> </w:t>
      </w:r>
      <w:r>
        <w:rPr>
          <w:w w:val="65"/>
          <w:sz w:val="20"/>
        </w:rPr>
        <w:t>at</w:t>
      </w:r>
      <w:r>
        <w:rPr>
          <w:spacing w:val="-6"/>
          <w:sz w:val="20"/>
        </w:rPr>
        <w:t xml:space="preserve"> </w:t>
      </w:r>
      <w:r>
        <w:rPr>
          <w:w w:val="65"/>
          <w:sz w:val="20"/>
        </w:rPr>
        <w:t>Katwe</w:t>
      </w:r>
      <w:r>
        <w:rPr>
          <w:spacing w:val="-4"/>
          <w:sz w:val="20"/>
        </w:rPr>
        <w:t xml:space="preserve"> </w:t>
      </w:r>
      <w:r>
        <w:rPr>
          <w:w w:val="65"/>
          <w:sz w:val="20"/>
        </w:rPr>
        <w:t>in</w:t>
      </w:r>
      <w:r>
        <w:rPr>
          <w:spacing w:val="-4"/>
          <w:sz w:val="20"/>
        </w:rPr>
        <w:t xml:space="preserve"> </w:t>
      </w:r>
      <w:r>
        <w:rPr>
          <w:w w:val="65"/>
          <w:sz w:val="20"/>
        </w:rPr>
        <w:t>Kampala,</w:t>
      </w:r>
      <w:r>
        <w:rPr>
          <w:spacing w:val="-4"/>
          <w:sz w:val="20"/>
        </w:rPr>
        <w:t xml:space="preserve"> </w:t>
      </w:r>
      <w:r>
        <w:rPr>
          <w:w w:val="65"/>
          <w:sz w:val="20"/>
        </w:rPr>
        <w:t>Mbale,</w:t>
      </w:r>
      <w:r>
        <w:rPr>
          <w:spacing w:val="-4"/>
          <w:sz w:val="20"/>
        </w:rPr>
        <w:t xml:space="preserve"> </w:t>
      </w:r>
      <w:r>
        <w:rPr>
          <w:w w:val="65"/>
          <w:sz w:val="20"/>
        </w:rPr>
        <w:t>Masaka</w:t>
      </w:r>
      <w:r>
        <w:rPr>
          <w:spacing w:val="-6"/>
          <w:sz w:val="20"/>
        </w:rPr>
        <w:t xml:space="preserve"> </w:t>
      </w:r>
      <w:r>
        <w:rPr>
          <w:w w:val="65"/>
          <w:sz w:val="20"/>
        </w:rPr>
        <w:t>and</w:t>
      </w:r>
      <w:r>
        <w:rPr>
          <w:spacing w:val="-6"/>
          <w:sz w:val="20"/>
        </w:rPr>
        <w:t xml:space="preserve"> </w:t>
      </w:r>
      <w:r>
        <w:rPr>
          <w:w w:val="65"/>
          <w:sz w:val="20"/>
        </w:rPr>
        <w:t>Mukono</w:t>
      </w:r>
      <w:r>
        <w:rPr>
          <w:spacing w:val="-4"/>
          <w:sz w:val="20"/>
        </w:rPr>
        <w:t xml:space="preserve"> </w:t>
      </w:r>
      <w:r>
        <w:rPr>
          <w:w w:val="65"/>
          <w:sz w:val="20"/>
        </w:rPr>
        <w:t>to</w:t>
      </w:r>
      <w:r>
        <w:rPr>
          <w:sz w:val="20"/>
        </w:rPr>
        <w:t xml:space="preserve"> </w:t>
      </w:r>
      <w:r>
        <w:rPr>
          <w:w w:val="65"/>
          <w:sz w:val="20"/>
        </w:rPr>
        <w:t>reduce</w:t>
      </w:r>
      <w:r>
        <w:rPr>
          <w:sz w:val="20"/>
        </w:rPr>
        <w:t xml:space="preserve"> </w:t>
      </w:r>
      <w:r>
        <w:rPr>
          <w:w w:val="65"/>
          <w:sz w:val="20"/>
        </w:rPr>
        <w:t>on</w:t>
      </w:r>
      <w:r>
        <w:rPr>
          <w:sz w:val="20"/>
        </w:rPr>
        <w:t xml:space="preserve"> </w:t>
      </w:r>
      <w:r>
        <w:rPr>
          <w:w w:val="65"/>
          <w:sz w:val="20"/>
        </w:rPr>
        <w:t>excessive</w:t>
      </w:r>
      <w:r>
        <w:rPr>
          <w:sz w:val="20"/>
        </w:rPr>
        <w:t xml:space="preserve"> </w:t>
      </w:r>
      <w:r>
        <w:rPr>
          <w:w w:val="65"/>
          <w:sz w:val="20"/>
        </w:rPr>
        <w:t>use</w:t>
      </w:r>
      <w:r>
        <w:rPr>
          <w:sz w:val="20"/>
        </w:rPr>
        <w:t xml:space="preserve"> </w:t>
      </w:r>
      <w:r>
        <w:rPr>
          <w:w w:val="65"/>
          <w:sz w:val="20"/>
        </w:rPr>
        <w:t>of</w:t>
      </w:r>
      <w:r>
        <w:rPr>
          <w:sz w:val="20"/>
        </w:rPr>
        <w:t xml:space="preserve"> </w:t>
      </w:r>
      <w:r>
        <w:rPr>
          <w:w w:val="65"/>
          <w:sz w:val="20"/>
        </w:rPr>
        <w:t>fuel</w:t>
      </w:r>
      <w:r>
        <w:rPr>
          <w:sz w:val="20"/>
        </w:rPr>
        <w:t xml:space="preserve"> </w:t>
      </w:r>
      <w:r>
        <w:rPr>
          <w:w w:val="65"/>
          <w:sz w:val="20"/>
        </w:rPr>
        <w:t>wood</w:t>
      </w:r>
      <w:r>
        <w:rPr>
          <w:sz w:val="20"/>
        </w:rPr>
        <w:t xml:space="preserve"> </w:t>
      </w:r>
      <w:r>
        <w:rPr>
          <w:w w:val="65"/>
          <w:sz w:val="20"/>
        </w:rPr>
        <w:t>from</w:t>
      </w:r>
      <w:r>
        <w:rPr>
          <w:sz w:val="20"/>
        </w:rPr>
        <w:t xml:space="preserve"> </w:t>
      </w:r>
      <w:r>
        <w:rPr>
          <w:w w:val="65"/>
          <w:sz w:val="20"/>
        </w:rPr>
        <w:t>remaining</w:t>
      </w:r>
      <w:r>
        <w:rPr>
          <w:sz w:val="20"/>
        </w:rPr>
        <w:t xml:space="preserve"> </w:t>
      </w:r>
      <w:r>
        <w:rPr>
          <w:w w:val="65"/>
          <w:sz w:val="20"/>
        </w:rPr>
        <w:t>forests</w:t>
      </w:r>
      <w:r>
        <w:rPr>
          <w:sz w:val="20"/>
        </w:rPr>
        <w:t xml:space="preserve"> </w:t>
      </w:r>
      <w:r>
        <w:rPr>
          <w:w w:val="65"/>
          <w:sz w:val="20"/>
        </w:rPr>
        <w:t>and</w:t>
      </w:r>
      <w:r>
        <w:rPr>
          <w:sz w:val="20"/>
        </w:rPr>
        <w:t xml:space="preserve"> </w:t>
      </w:r>
      <w:r>
        <w:rPr>
          <w:w w:val="65"/>
          <w:sz w:val="20"/>
        </w:rPr>
        <w:t>woodlands.</w:t>
      </w:r>
    </w:p>
    <w:p w:rsidR="00E5575B" w:rsidRDefault="00D512E5">
      <w:pPr>
        <w:pStyle w:val="ListParagraph"/>
        <w:numPr>
          <w:ilvl w:val="0"/>
          <w:numId w:val="78"/>
        </w:numPr>
        <w:tabs>
          <w:tab w:val="left" w:pos="819"/>
        </w:tabs>
        <w:spacing w:line="242" w:lineRule="auto"/>
        <w:ind w:right="721" w:firstLine="0"/>
        <w:rPr>
          <w:sz w:val="20"/>
        </w:rPr>
      </w:pPr>
      <w:r>
        <w:rPr>
          <w:w w:val="65"/>
          <w:sz w:val="20"/>
        </w:rPr>
        <w:t>Government</w:t>
      </w:r>
      <w:r>
        <w:rPr>
          <w:sz w:val="20"/>
        </w:rPr>
        <w:t xml:space="preserve"> </w:t>
      </w:r>
      <w:r>
        <w:rPr>
          <w:w w:val="65"/>
          <w:sz w:val="20"/>
        </w:rPr>
        <w:t>has</w:t>
      </w:r>
      <w:r>
        <w:rPr>
          <w:sz w:val="20"/>
        </w:rPr>
        <w:t xml:space="preserve"> </w:t>
      </w:r>
      <w:r>
        <w:rPr>
          <w:w w:val="65"/>
          <w:sz w:val="20"/>
        </w:rPr>
        <w:t>begun</w:t>
      </w:r>
      <w:r>
        <w:rPr>
          <w:sz w:val="20"/>
        </w:rPr>
        <w:t xml:space="preserve"> </w:t>
      </w:r>
      <w:r>
        <w:rPr>
          <w:w w:val="65"/>
          <w:sz w:val="20"/>
        </w:rPr>
        <w:t>exploiting</w:t>
      </w:r>
      <w:r>
        <w:rPr>
          <w:sz w:val="20"/>
        </w:rPr>
        <w:t xml:space="preserve"> </w:t>
      </w:r>
      <w:r>
        <w:rPr>
          <w:w w:val="65"/>
          <w:sz w:val="20"/>
        </w:rPr>
        <w:t>petroleum</w:t>
      </w:r>
      <w:r>
        <w:rPr>
          <w:sz w:val="20"/>
        </w:rPr>
        <w:t xml:space="preserve"> </w:t>
      </w:r>
      <w:r>
        <w:rPr>
          <w:w w:val="65"/>
          <w:sz w:val="20"/>
        </w:rPr>
        <w:t>resources</w:t>
      </w:r>
      <w:r>
        <w:rPr>
          <w:sz w:val="20"/>
        </w:rPr>
        <w:t xml:space="preserve"> </w:t>
      </w:r>
      <w:r>
        <w:rPr>
          <w:w w:val="65"/>
          <w:sz w:val="20"/>
        </w:rPr>
        <w:t>from</w:t>
      </w:r>
      <w:r>
        <w:rPr>
          <w:sz w:val="20"/>
        </w:rPr>
        <w:t xml:space="preserve"> </w:t>
      </w:r>
      <w:r>
        <w:rPr>
          <w:w w:val="65"/>
          <w:sz w:val="20"/>
        </w:rPr>
        <w:t>Wanseko</w:t>
      </w:r>
      <w:r>
        <w:rPr>
          <w:sz w:val="20"/>
        </w:rPr>
        <w:t xml:space="preserve"> </w:t>
      </w:r>
      <w:r>
        <w:rPr>
          <w:w w:val="65"/>
          <w:sz w:val="20"/>
        </w:rPr>
        <w:t>-</w:t>
      </w:r>
      <w:r>
        <w:rPr>
          <w:spacing w:val="-4"/>
          <w:sz w:val="20"/>
        </w:rPr>
        <w:t xml:space="preserve"> </w:t>
      </w:r>
      <w:r>
        <w:rPr>
          <w:w w:val="65"/>
          <w:sz w:val="20"/>
        </w:rPr>
        <w:t>Semliki</w:t>
      </w:r>
      <w:r>
        <w:rPr>
          <w:spacing w:val="-1"/>
          <w:sz w:val="20"/>
        </w:rPr>
        <w:t xml:space="preserve"> </w:t>
      </w:r>
      <w:r>
        <w:rPr>
          <w:w w:val="65"/>
          <w:sz w:val="20"/>
        </w:rPr>
        <w:t>basin</w:t>
      </w:r>
      <w:r>
        <w:rPr>
          <w:spacing w:val="-5"/>
          <w:sz w:val="20"/>
        </w:rPr>
        <w:t xml:space="preserve"> </w:t>
      </w:r>
      <w:r>
        <w:rPr>
          <w:w w:val="65"/>
          <w:sz w:val="20"/>
        </w:rPr>
        <w:t>and</w:t>
      </w:r>
      <w:r>
        <w:rPr>
          <w:spacing w:val="-5"/>
          <w:sz w:val="20"/>
        </w:rPr>
        <w:t xml:space="preserve"> </w:t>
      </w:r>
      <w:r>
        <w:rPr>
          <w:w w:val="65"/>
          <w:sz w:val="20"/>
        </w:rPr>
        <w:t>Rhino</w:t>
      </w:r>
      <w:r>
        <w:rPr>
          <w:spacing w:val="-1"/>
          <w:sz w:val="20"/>
        </w:rPr>
        <w:t xml:space="preserve"> </w:t>
      </w:r>
      <w:r>
        <w:rPr>
          <w:w w:val="65"/>
          <w:sz w:val="20"/>
        </w:rPr>
        <w:t>camp</w:t>
      </w:r>
      <w:r>
        <w:rPr>
          <w:spacing w:val="-5"/>
          <w:sz w:val="20"/>
        </w:rPr>
        <w:t xml:space="preserve"> </w:t>
      </w:r>
      <w:r>
        <w:rPr>
          <w:w w:val="65"/>
          <w:sz w:val="20"/>
        </w:rPr>
        <w:t>basin.</w:t>
      </w:r>
      <w:r>
        <w:rPr>
          <w:spacing w:val="-5"/>
          <w:sz w:val="20"/>
        </w:rPr>
        <w:t xml:space="preserve"> </w:t>
      </w:r>
      <w:r>
        <w:rPr>
          <w:w w:val="65"/>
          <w:sz w:val="20"/>
        </w:rPr>
        <w:t>Drilling</w:t>
      </w:r>
      <w:r>
        <w:rPr>
          <w:spacing w:val="-5"/>
          <w:sz w:val="20"/>
        </w:rPr>
        <w:t xml:space="preserve"> </w:t>
      </w:r>
      <w:r>
        <w:rPr>
          <w:w w:val="65"/>
          <w:sz w:val="20"/>
        </w:rPr>
        <w:t>of</w:t>
      </w:r>
      <w:r>
        <w:rPr>
          <w:spacing w:val="-1"/>
          <w:sz w:val="20"/>
        </w:rPr>
        <w:t xml:space="preserve"> </w:t>
      </w:r>
      <w:r>
        <w:rPr>
          <w:w w:val="65"/>
          <w:sz w:val="20"/>
        </w:rPr>
        <w:t>Oil</w:t>
      </w:r>
      <w:r>
        <w:rPr>
          <w:spacing w:val="-5"/>
          <w:sz w:val="20"/>
        </w:rPr>
        <w:t xml:space="preserve"> </w:t>
      </w:r>
      <w:r>
        <w:rPr>
          <w:w w:val="65"/>
          <w:sz w:val="20"/>
        </w:rPr>
        <w:t>is</w:t>
      </w:r>
      <w:r>
        <w:rPr>
          <w:spacing w:val="-5"/>
          <w:sz w:val="20"/>
        </w:rPr>
        <w:t xml:space="preserve"> </w:t>
      </w:r>
      <w:r>
        <w:rPr>
          <w:w w:val="65"/>
          <w:sz w:val="20"/>
        </w:rPr>
        <w:t>taking</w:t>
      </w:r>
      <w:r>
        <w:rPr>
          <w:spacing w:val="-5"/>
          <w:sz w:val="20"/>
        </w:rPr>
        <w:t xml:space="preserve"> </w:t>
      </w:r>
      <w:r>
        <w:rPr>
          <w:w w:val="65"/>
          <w:sz w:val="20"/>
        </w:rPr>
        <w:t>place</w:t>
      </w:r>
      <w:r>
        <w:rPr>
          <w:spacing w:val="-5"/>
          <w:sz w:val="20"/>
        </w:rPr>
        <w:t xml:space="preserve"> </w:t>
      </w:r>
      <w:r>
        <w:rPr>
          <w:w w:val="65"/>
          <w:sz w:val="20"/>
        </w:rPr>
        <w:t>at</w:t>
      </w:r>
      <w:r>
        <w:rPr>
          <w:sz w:val="20"/>
        </w:rPr>
        <w:t xml:space="preserve"> </w:t>
      </w:r>
      <w:r>
        <w:rPr>
          <w:w w:val="65"/>
          <w:sz w:val="20"/>
        </w:rPr>
        <w:t>Hoima</w:t>
      </w:r>
      <w:r>
        <w:rPr>
          <w:spacing w:val="-2"/>
          <w:sz w:val="20"/>
        </w:rPr>
        <w:t xml:space="preserve"> </w:t>
      </w:r>
      <w:r>
        <w:rPr>
          <w:w w:val="65"/>
          <w:sz w:val="20"/>
        </w:rPr>
        <w:t>and</w:t>
      </w:r>
      <w:r>
        <w:rPr>
          <w:spacing w:val="-1"/>
          <w:sz w:val="20"/>
        </w:rPr>
        <w:t xml:space="preserve"> </w:t>
      </w:r>
      <w:r>
        <w:rPr>
          <w:w w:val="65"/>
          <w:sz w:val="20"/>
        </w:rPr>
        <w:t>Buliisa</w:t>
      </w:r>
      <w:r>
        <w:rPr>
          <w:sz w:val="20"/>
        </w:rPr>
        <w:t xml:space="preserve"> </w:t>
      </w:r>
      <w:r>
        <w:rPr>
          <w:w w:val="65"/>
          <w:sz w:val="20"/>
        </w:rPr>
        <w:t>districts</w:t>
      </w:r>
      <w:r>
        <w:rPr>
          <w:spacing w:val="-1"/>
          <w:sz w:val="20"/>
        </w:rPr>
        <w:t xml:space="preserve"> </w:t>
      </w:r>
      <w:r>
        <w:rPr>
          <w:w w:val="65"/>
          <w:sz w:val="20"/>
        </w:rPr>
        <w:t>done</w:t>
      </w:r>
      <w:r>
        <w:rPr>
          <w:sz w:val="20"/>
        </w:rPr>
        <w:t xml:space="preserve"> </w:t>
      </w:r>
      <w:r>
        <w:rPr>
          <w:w w:val="65"/>
          <w:sz w:val="20"/>
        </w:rPr>
        <w:t>by</w:t>
      </w:r>
      <w:r>
        <w:rPr>
          <w:sz w:val="20"/>
        </w:rPr>
        <w:t xml:space="preserve"> </w:t>
      </w:r>
      <w:r>
        <w:rPr>
          <w:w w:val="65"/>
          <w:sz w:val="20"/>
        </w:rPr>
        <w:t>Heritage</w:t>
      </w:r>
      <w:r>
        <w:rPr>
          <w:spacing w:val="-8"/>
          <w:sz w:val="20"/>
        </w:rPr>
        <w:t xml:space="preserve"> </w:t>
      </w:r>
      <w:r>
        <w:rPr>
          <w:w w:val="65"/>
          <w:sz w:val="20"/>
        </w:rPr>
        <w:t>oil</w:t>
      </w:r>
      <w:r>
        <w:rPr>
          <w:spacing w:val="-7"/>
          <w:sz w:val="20"/>
        </w:rPr>
        <w:t xml:space="preserve"> </w:t>
      </w:r>
      <w:r>
        <w:rPr>
          <w:w w:val="65"/>
          <w:sz w:val="20"/>
        </w:rPr>
        <w:t>and</w:t>
      </w:r>
      <w:r>
        <w:rPr>
          <w:spacing w:val="-8"/>
          <w:sz w:val="20"/>
        </w:rPr>
        <w:t xml:space="preserve"> </w:t>
      </w:r>
      <w:r>
        <w:rPr>
          <w:w w:val="65"/>
          <w:sz w:val="20"/>
        </w:rPr>
        <w:t>gas</w:t>
      </w:r>
      <w:r>
        <w:rPr>
          <w:spacing w:val="-8"/>
          <w:sz w:val="20"/>
        </w:rPr>
        <w:t xml:space="preserve"> </w:t>
      </w:r>
      <w:r>
        <w:rPr>
          <w:w w:val="65"/>
          <w:sz w:val="20"/>
        </w:rPr>
        <w:t>limited</w:t>
      </w:r>
      <w:r>
        <w:rPr>
          <w:spacing w:val="-5"/>
          <w:sz w:val="20"/>
        </w:rPr>
        <w:t xml:space="preserve"> </w:t>
      </w:r>
      <w:r>
        <w:rPr>
          <w:w w:val="65"/>
          <w:sz w:val="20"/>
        </w:rPr>
        <w:t>and</w:t>
      </w:r>
      <w:r>
        <w:rPr>
          <w:spacing w:val="-1"/>
          <w:sz w:val="20"/>
        </w:rPr>
        <w:t xml:space="preserve"> </w:t>
      </w:r>
      <w:r>
        <w:rPr>
          <w:w w:val="65"/>
          <w:sz w:val="20"/>
        </w:rPr>
        <w:t>Hardman,</w:t>
      </w:r>
      <w:r>
        <w:rPr>
          <w:spacing w:val="-8"/>
          <w:sz w:val="20"/>
        </w:rPr>
        <w:t xml:space="preserve"> </w:t>
      </w:r>
      <w:r>
        <w:rPr>
          <w:w w:val="65"/>
          <w:sz w:val="20"/>
        </w:rPr>
        <w:t>Tullow</w:t>
      </w:r>
      <w:r>
        <w:rPr>
          <w:spacing w:val="-8"/>
          <w:sz w:val="20"/>
        </w:rPr>
        <w:t xml:space="preserve"> </w:t>
      </w:r>
      <w:r>
        <w:rPr>
          <w:w w:val="65"/>
          <w:sz w:val="20"/>
        </w:rPr>
        <w:t>oils</w:t>
      </w:r>
      <w:r>
        <w:rPr>
          <w:spacing w:val="-8"/>
          <w:sz w:val="20"/>
        </w:rPr>
        <w:t xml:space="preserve"> </w:t>
      </w:r>
      <w:r>
        <w:rPr>
          <w:w w:val="65"/>
          <w:sz w:val="20"/>
        </w:rPr>
        <w:t>Ltd.</w:t>
      </w:r>
      <w:r>
        <w:rPr>
          <w:spacing w:val="-8"/>
          <w:sz w:val="20"/>
        </w:rPr>
        <w:t xml:space="preserve"> </w:t>
      </w:r>
      <w:r>
        <w:rPr>
          <w:w w:val="65"/>
          <w:sz w:val="20"/>
        </w:rPr>
        <w:t>Such</w:t>
      </w:r>
      <w:r>
        <w:rPr>
          <w:spacing w:val="-8"/>
          <w:sz w:val="20"/>
        </w:rPr>
        <w:t xml:space="preserve"> </w:t>
      </w:r>
      <w:r>
        <w:rPr>
          <w:w w:val="65"/>
          <w:sz w:val="20"/>
        </w:rPr>
        <w:t>oil</w:t>
      </w:r>
      <w:r>
        <w:rPr>
          <w:spacing w:val="-8"/>
          <w:sz w:val="20"/>
        </w:rPr>
        <w:t xml:space="preserve"> </w:t>
      </w:r>
      <w:r>
        <w:rPr>
          <w:w w:val="65"/>
          <w:sz w:val="20"/>
        </w:rPr>
        <w:t>is</w:t>
      </w:r>
      <w:r>
        <w:rPr>
          <w:spacing w:val="-8"/>
          <w:sz w:val="20"/>
        </w:rPr>
        <w:t xml:space="preserve"> </w:t>
      </w:r>
      <w:r>
        <w:rPr>
          <w:w w:val="65"/>
          <w:sz w:val="20"/>
        </w:rPr>
        <w:t>supplement</w:t>
      </w:r>
      <w:r>
        <w:rPr>
          <w:spacing w:val="-10"/>
          <w:sz w:val="20"/>
        </w:rPr>
        <w:t xml:space="preserve"> </w:t>
      </w:r>
      <w:r>
        <w:rPr>
          <w:w w:val="65"/>
          <w:sz w:val="20"/>
        </w:rPr>
        <w:t>fuel</w:t>
      </w:r>
      <w:r>
        <w:rPr>
          <w:spacing w:val="-8"/>
          <w:sz w:val="20"/>
        </w:rPr>
        <w:t xml:space="preserve"> </w:t>
      </w:r>
      <w:r>
        <w:rPr>
          <w:w w:val="65"/>
          <w:sz w:val="20"/>
        </w:rPr>
        <w:t>and</w:t>
      </w:r>
      <w:r>
        <w:rPr>
          <w:spacing w:val="-5"/>
          <w:sz w:val="20"/>
        </w:rPr>
        <w:t xml:space="preserve"> </w:t>
      </w:r>
      <w:r>
        <w:rPr>
          <w:w w:val="65"/>
          <w:sz w:val="20"/>
        </w:rPr>
        <w:t>energy</w:t>
      </w:r>
      <w:r>
        <w:rPr>
          <w:spacing w:val="-4"/>
          <w:sz w:val="20"/>
        </w:rPr>
        <w:t xml:space="preserve"> </w:t>
      </w:r>
      <w:r>
        <w:rPr>
          <w:w w:val="65"/>
          <w:sz w:val="20"/>
        </w:rPr>
        <w:t>requirements</w:t>
      </w:r>
      <w:r>
        <w:rPr>
          <w:spacing w:val="-7"/>
          <w:sz w:val="20"/>
        </w:rPr>
        <w:t xml:space="preserve"> </w:t>
      </w:r>
      <w:r>
        <w:rPr>
          <w:w w:val="65"/>
          <w:sz w:val="20"/>
        </w:rPr>
        <w:t>come</w:t>
      </w:r>
      <w:r>
        <w:rPr>
          <w:spacing w:val="-10"/>
          <w:sz w:val="20"/>
        </w:rPr>
        <w:t xml:space="preserve"> </w:t>
      </w:r>
      <w:r>
        <w:rPr>
          <w:w w:val="65"/>
          <w:sz w:val="20"/>
        </w:rPr>
        <w:t>a</w:t>
      </w:r>
      <w:r>
        <w:rPr>
          <w:spacing w:val="-10"/>
          <w:sz w:val="20"/>
        </w:rPr>
        <w:t xml:space="preserve"> </w:t>
      </w:r>
      <w:r>
        <w:rPr>
          <w:w w:val="65"/>
          <w:sz w:val="20"/>
        </w:rPr>
        <w:t>few</w:t>
      </w:r>
      <w:r>
        <w:rPr>
          <w:spacing w:val="-8"/>
          <w:sz w:val="20"/>
        </w:rPr>
        <w:t xml:space="preserve"> </w:t>
      </w:r>
      <w:r>
        <w:rPr>
          <w:w w:val="65"/>
          <w:sz w:val="20"/>
        </w:rPr>
        <w:t>years</w:t>
      </w:r>
      <w:r>
        <w:rPr>
          <w:spacing w:val="-10"/>
          <w:sz w:val="20"/>
        </w:rPr>
        <w:t xml:space="preserve"> </w:t>
      </w:r>
      <w:r>
        <w:rPr>
          <w:w w:val="65"/>
          <w:sz w:val="20"/>
        </w:rPr>
        <w:t>from</w:t>
      </w:r>
      <w:r>
        <w:rPr>
          <w:spacing w:val="-8"/>
          <w:sz w:val="20"/>
        </w:rPr>
        <w:t xml:space="preserve"> </w:t>
      </w:r>
      <w:r>
        <w:rPr>
          <w:w w:val="65"/>
          <w:sz w:val="20"/>
        </w:rPr>
        <w:t>now.</w:t>
      </w:r>
    </w:p>
    <w:p w:rsidR="00E5575B" w:rsidRDefault="00D512E5">
      <w:pPr>
        <w:pStyle w:val="ListParagraph"/>
        <w:numPr>
          <w:ilvl w:val="0"/>
          <w:numId w:val="78"/>
        </w:numPr>
        <w:tabs>
          <w:tab w:val="left" w:pos="819"/>
        </w:tabs>
        <w:ind w:right="719" w:firstLine="0"/>
        <w:rPr>
          <w:sz w:val="20"/>
        </w:rPr>
      </w:pPr>
      <w:r>
        <w:rPr>
          <w:w w:val="65"/>
          <w:sz w:val="20"/>
        </w:rPr>
        <w:t>Government</w:t>
      </w:r>
      <w:r>
        <w:rPr>
          <w:spacing w:val="-12"/>
          <w:sz w:val="20"/>
        </w:rPr>
        <w:t xml:space="preserve"> </w:t>
      </w:r>
      <w:r>
        <w:rPr>
          <w:w w:val="65"/>
          <w:sz w:val="20"/>
        </w:rPr>
        <w:t>has</w:t>
      </w:r>
      <w:r>
        <w:rPr>
          <w:spacing w:val="-12"/>
          <w:sz w:val="20"/>
        </w:rPr>
        <w:t xml:space="preserve"> </w:t>
      </w:r>
      <w:r>
        <w:rPr>
          <w:w w:val="65"/>
          <w:sz w:val="20"/>
        </w:rPr>
        <w:t>waived</w:t>
      </w:r>
      <w:r>
        <w:rPr>
          <w:spacing w:val="-13"/>
          <w:sz w:val="20"/>
        </w:rPr>
        <w:t xml:space="preserve"> </w:t>
      </w:r>
      <w:r>
        <w:rPr>
          <w:w w:val="65"/>
          <w:sz w:val="20"/>
        </w:rPr>
        <w:t>taxes</w:t>
      </w:r>
      <w:r>
        <w:rPr>
          <w:spacing w:val="-12"/>
          <w:sz w:val="20"/>
        </w:rPr>
        <w:t xml:space="preserve"> </w:t>
      </w:r>
      <w:r>
        <w:rPr>
          <w:w w:val="65"/>
          <w:sz w:val="20"/>
        </w:rPr>
        <w:t>from</w:t>
      </w:r>
      <w:r>
        <w:rPr>
          <w:spacing w:val="-13"/>
          <w:sz w:val="20"/>
        </w:rPr>
        <w:t xml:space="preserve"> </w:t>
      </w:r>
      <w:r>
        <w:rPr>
          <w:w w:val="65"/>
          <w:sz w:val="20"/>
        </w:rPr>
        <w:t>heavy</w:t>
      </w:r>
      <w:r>
        <w:rPr>
          <w:spacing w:val="-12"/>
          <w:sz w:val="20"/>
        </w:rPr>
        <w:t xml:space="preserve"> </w:t>
      </w:r>
      <w:r>
        <w:rPr>
          <w:w w:val="65"/>
          <w:sz w:val="20"/>
        </w:rPr>
        <w:t>industrial</w:t>
      </w:r>
      <w:r>
        <w:rPr>
          <w:spacing w:val="-12"/>
          <w:sz w:val="20"/>
        </w:rPr>
        <w:t xml:space="preserve"> </w:t>
      </w:r>
      <w:r>
        <w:rPr>
          <w:w w:val="65"/>
          <w:sz w:val="20"/>
        </w:rPr>
        <w:t>oil</w:t>
      </w:r>
      <w:r>
        <w:rPr>
          <w:spacing w:val="-12"/>
          <w:sz w:val="20"/>
        </w:rPr>
        <w:t xml:space="preserve"> </w:t>
      </w:r>
      <w:r>
        <w:rPr>
          <w:w w:val="65"/>
          <w:sz w:val="20"/>
        </w:rPr>
        <w:t>used</w:t>
      </w:r>
      <w:r>
        <w:rPr>
          <w:spacing w:val="-13"/>
          <w:sz w:val="20"/>
        </w:rPr>
        <w:t xml:space="preserve"> </w:t>
      </w:r>
      <w:r>
        <w:rPr>
          <w:w w:val="65"/>
          <w:sz w:val="20"/>
        </w:rPr>
        <w:t>in</w:t>
      </w:r>
      <w:r>
        <w:rPr>
          <w:spacing w:val="-13"/>
          <w:sz w:val="20"/>
        </w:rPr>
        <w:t xml:space="preserve"> </w:t>
      </w:r>
      <w:r>
        <w:rPr>
          <w:w w:val="65"/>
          <w:sz w:val="20"/>
        </w:rPr>
        <w:t>the</w:t>
      </w:r>
      <w:r>
        <w:rPr>
          <w:spacing w:val="-10"/>
          <w:sz w:val="20"/>
        </w:rPr>
        <w:t xml:space="preserve"> </w:t>
      </w:r>
      <w:r>
        <w:rPr>
          <w:w w:val="65"/>
          <w:sz w:val="20"/>
        </w:rPr>
        <w:t>generation</w:t>
      </w:r>
      <w:r>
        <w:rPr>
          <w:spacing w:val="-13"/>
          <w:sz w:val="20"/>
        </w:rPr>
        <w:t xml:space="preserve"> </w:t>
      </w:r>
      <w:r>
        <w:rPr>
          <w:w w:val="65"/>
          <w:sz w:val="20"/>
        </w:rPr>
        <w:t>of</w:t>
      </w:r>
      <w:r>
        <w:rPr>
          <w:spacing w:val="-12"/>
          <w:sz w:val="20"/>
        </w:rPr>
        <w:t xml:space="preserve"> </w:t>
      </w:r>
      <w:r>
        <w:rPr>
          <w:w w:val="65"/>
          <w:sz w:val="20"/>
        </w:rPr>
        <w:t>thermal</w:t>
      </w:r>
      <w:r>
        <w:rPr>
          <w:spacing w:val="-12"/>
          <w:sz w:val="20"/>
        </w:rPr>
        <w:t xml:space="preserve"> </w:t>
      </w:r>
      <w:r>
        <w:rPr>
          <w:w w:val="65"/>
          <w:sz w:val="20"/>
        </w:rPr>
        <w:t>electricity</w:t>
      </w:r>
      <w:r>
        <w:rPr>
          <w:spacing w:val="-12"/>
          <w:sz w:val="20"/>
        </w:rPr>
        <w:t xml:space="preserve"> </w:t>
      </w:r>
      <w:r>
        <w:rPr>
          <w:w w:val="65"/>
          <w:sz w:val="20"/>
        </w:rPr>
        <w:t>in</w:t>
      </w:r>
      <w:r>
        <w:rPr>
          <w:spacing w:val="-13"/>
          <w:sz w:val="20"/>
        </w:rPr>
        <w:t xml:space="preserve"> </w:t>
      </w:r>
      <w:r>
        <w:rPr>
          <w:w w:val="65"/>
          <w:sz w:val="20"/>
        </w:rPr>
        <w:t>big</w:t>
      </w:r>
      <w:r>
        <w:rPr>
          <w:spacing w:val="-13"/>
          <w:sz w:val="20"/>
        </w:rPr>
        <w:t xml:space="preserve"> </w:t>
      </w:r>
      <w:r>
        <w:rPr>
          <w:w w:val="65"/>
          <w:sz w:val="20"/>
        </w:rPr>
        <w:t>industries</w:t>
      </w:r>
      <w:r>
        <w:rPr>
          <w:spacing w:val="-12"/>
          <w:sz w:val="20"/>
        </w:rPr>
        <w:t xml:space="preserve"> </w:t>
      </w:r>
      <w:r>
        <w:rPr>
          <w:w w:val="65"/>
          <w:sz w:val="20"/>
        </w:rPr>
        <w:t>such</w:t>
      </w:r>
      <w:r>
        <w:rPr>
          <w:spacing w:val="-13"/>
          <w:sz w:val="20"/>
        </w:rPr>
        <w:t xml:space="preserve"> </w:t>
      </w:r>
      <w:r>
        <w:rPr>
          <w:w w:val="65"/>
          <w:sz w:val="20"/>
        </w:rPr>
        <w:t>as</w:t>
      </w:r>
      <w:r>
        <w:rPr>
          <w:spacing w:val="-6"/>
          <w:sz w:val="20"/>
        </w:rPr>
        <w:t xml:space="preserve"> </w:t>
      </w:r>
      <w:r>
        <w:rPr>
          <w:w w:val="65"/>
          <w:sz w:val="20"/>
        </w:rPr>
        <w:t>Mukwano</w:t>
      </w:r>
      <w:r>
        <w:rPr>
          <w:spacing w:val="-13"/>
          <w:sz w:val="20"/>
        </w:rPr>
        <w:t xml:space="preserve"> </w:t>
      </w:r>
      <w:r>
        <w:rPr>
          <w:w w:val="65"/>
          <w:sz w:val="20"/>
        </w:rPr>
        <w:t>oil</w:t>
      </w:r>
      <w:r>
        <w:rPr>
          <w:spacing w:val="-12"/>
          <w:sz w:val="20"/>
        </w:rPr>
        <w:t xml:space="preserve"> </w:t>
      </w:r>
      <w:r>
        <w:rPr>
          <w:w w:val="65"/>
          <w:sz w:val="20"/>
        </w:rPr>
        <w:t>industries</w:t>
      </w:r>
      <w:r>
        <w:rPr>
          <w:spacing w:val="-10"/>
          <w:sz w:val="20"/>
        </w:rPr>
        <w:t xml:space="preserve"> </w:t>
      </w:r>
      <w:r>
        <w:rPr>
          <w:w w:val="65"/>
          <w:sz w:val="20"/>
        </w:rPr>
        <w:t>and</w:t>
      </w:r>
      <w:r>
        <w:rPr>
          <w:spacing w:val="-10"/>
          <w:sz w:val="20"/>
        </w:rPr>
        <w:t xml:space="preserve"> </w:t>
      </w:r>
      <w:r>
        <w:rPr>
          <w:w w:val="65"/>
          <w:sz w:val="20"/>
        </w:rPr>
        <w:t>Uganda</w:t>
      </w:r>
      <w:r>
        <w:rPr>
          <w:spacing w:val="-10"/>
          <w:sz w:val="20"/>
        </w:rPr>
        <w:t xml:space="preserve"> </w:t>
      </w:r>
      <w:r>
        <w:rPr>
          <w:w w:val="65"/>
          <w:sz w:val="20"/>
        </w:rPr>
        <w:t>Baati</w:t>
      </w:r>
      <w:r>
        <w:rPr>
          <w:spacing w:val="-10"/>
          <w:sz w:val="20"/>
        </w:rPr>
        <w:t xml:space="preserve"> </w:t>
      </w:r>
      <w:r>
        <w:rPr>
          <w:w w:val="65"/>
          <w:sz w:val="20"/>
        </w:rPr>
        <w:t>steel</w:t>
      </w:r>
      <w:r>
        <w:rPr>
          <w:spacing w:val="-12"/>
          <w:sz w:val="20"/>
        </w:rPr>
        <w:t xml:space="preserve"> </w:t>
      </w:r>
      <w:r>
        <w:rPr>
          <w:w w:val="65"/>
          <w:sz w:val="20"/>
        </w:rPr>
        <w:t>industries</w:t>
      </w:r>
      <w:r>
        <w:rPr>
          <w:sz w:val="20"/>
        </w:rPr>
        <w:t xml:space="preserve"> </w:t>
      </w:r>
      <w:r>
        <w:rPr>
          <w:w w:val="65"/>
          <w:sz w:val="20"/>
        </w:rPr>
        <w:t>in</w:t>
      </w:r>
      <w:r>
        <w:rPr>
          <w:spacing w:val="-7"/>
          <w:sz w:val="20"/>
        </w:rPr>
        <w:t xml:space="preserve"> </w:t>
      </w:r>
      <w:r>
        <w:rPr>
          <w:w w:val="65"/>
          <w:sz w:val="20"/>
        </w:rPr>
        <w:t>Kampala.</w:t>
      </w:r>
      <w:r>
        <w:rPr>
          <w:spacing w:val="-6"/>
          <w:sz w:val="20"/>
        </w:rPr>
        <w:t xml:space="preserve"> </w:t>
      </w:r>
      <w:r>
        <w:rPr>
          <w:w w:val="65"/>
          <w:sz w:val="20"/>
        </w:rPr>
        <w:t>Taxes</w:t>
      </w:r>
      <w:r>
        <w:rPr>
          <w:spacing w:val="-7"/>
          <w:sz w:val="20"/>
        </w:rPr>
        <w:t xml:space="preserve"> </w:t>
      </w:r>
      <w:r>
        <w:rPr>
          <w:w w:val="65"/>
          <w:sz w:val="20"/>
        </w:rPr>
        <w:t>on</w:t>
      </w:r>
      <w:r>
        <w:rPr>
          <w:spacing w:val="-4"/>
          <w:sz w:val="20"/>
        </w:rPr>
        <w:t xml:space="preserve"> </w:t>
      </w:r>
      <w:r>
        <w:rPr>
          <w:w w:val="65"/>
          <w:sz w:val="20"/>
        </w:rPr>
        <w:t>electricity</w:t>
      </w:r>
      <w:r>
        <w:rPr>
          <w:spacing w:val="-9"/>
          <w:sz w:val="20"/>
        </w:rPr>
        <w:t xml:space="preserve"> </w:t>
      </w:r>
      <w:r>
        <w:rPr>
          <w:w w:val="65"/>
          <w:sz w:val="20"/>
        </w:rPr>
        <w:t>generators</w:t>
      </w:r>
      <w:r>
        <w:rPr>
          <w:spacing w:val="-9"/>
          <w:sz w:val="20"/>
        </w:rPr>
        <w:t xml:space="preserve"> </w:t>
      </w:r>
      <w:r>
        <w:rPr>
          <w:w w:val="65"/>
          <w:sz w:val="20"/>
        </w:rPr>
        <w:t>were</w:t>
      </w:r>
      <w:r>
        <w:rPr>
          <w:spacing w:val="-7"/>
          <w:sz w:val="20"/>
        </w:rPr>
        <w:t xml:space="preserve"> </w:t>
      </w:r>
      <w:r>
        <w:rPr>
          <w:w w:val="65"/>
          <w:sz w:val="20"/>
        </w:rPr>
        <w:t>also</w:t>
      </w:r>
      <w:r>
        <w:rPr>
          <w:spacing w:val="-9"/>
          <w:sz w:val="20"/>
        </w:rPr>
        <w:t xml:space="preserve"> </w:t>
      </w:r>
      <w:r>
        <w:rPr>
          <w:w w:val="65"/>
          <w:sz w:val="20"/>
        </w:rPr>
        <w:t>removed</w:t>
      </w:r>
      <w:r>
        <w:rPr>
          <w:spacing w:val="-9"/>
          <w:sz w:val="20"/>
        </w:rPr>
        <w:t xml:space="preserve"> </w:t>
      </w:r>
      <w:r>
        <w:rPr>
          <w:w w:val="65"/>
          <w:sz w:val="20"/>
        </w:rPr>
        <w:t>to</w:t>
      </w:r>
      <w:r>
        <w:rPr>
          <w:spacing w:val="-9"/>
          <w:sz w:val="20"/>
        </w:rPr>
        <w:t xml:space="preserve"> </w:t>
      </w:r>
      <w:r>
        <w:rPr>
          <w:w w:val="65"/>
          <w:sz w:val="20"/>
        </w:rPr>
        <w:t>increase</w:t>
      </w:r>
      <w:r>
        <w:rPr>
          <w:spacing w:val="-9"/>
          <w:sz w:val="20"/>
        </w:rPr>
        <w:t xml:space="preserve"> </w:t>
      </w:r>
      <w:r>
        <w:rPr>
          <w:w w:val="65"/>
          <w:sz w:val="20"/>
        </w:rPr>
        <w:t>energy</w:t>
      </w:r>
      <w:r>
        <w:rPr>
          <w:spacing w:val="-7"/>
          <w:sz w:val="20"/>
        </w:rPr>
        <w:t xml:space="preserve"> </w:t>
      </w:r>
      <w:r>
        <w:rPr>
          <w:w w:val="65"/>
          <w:sz w:val="20"/>
        </w:rPr>
        <w:t>generation</w:t>
      </w:r>
      <w:r>
        <w:rPr>
          <w:spacing w:val="-6"/>
          <w:sz w:val="20"/>
        </w:rPr>
        <w:t xml:space="preserve"> </w:t>
      </w:r>
      <w:r>
        <w:rPr>
          <w:w w:val="65"/>
          <w:sz w:val="20"/>
        </w:rPr>
        <w:t>in</w:t>
      </w:r>
      <w:r>
        <w:rPr>
          <w:spacing w:val="-4"/>
          <w:sz w:val="20"/>
        </w:rPr>
        <w:t xml:space="preserve"> </w:t>
      </w:r>
      <w:r>
        <w:rPr>
          <w:w w:val="65"/>
          <w:sz w:val="20"/>
        </w:rPr>
        <w:t>Kampala,</w:t>
      </w:r>
      <w:r>
        <w:rPr>
          <w:spacing w:val="-6"/>
          <w:sz w:val="20"/>
        </w:rPr>
        <w:t xml:space="preserve"> </w:t>
      </w:r>
      <w:r>
        <w:rPr>
          <w:w w:val="65"/>
          <w:sz w:val="20"/>
        </w:rPr>
        <w:t>Jinja</w:t>
      </w:r>
      <w:r>
        <w:rPr>
          <w:spacing w:val="-7"/>
          <w:sz w:val="20"/>
        </w:rPr>
        <w:t xml:space="preserve"> </w:t>
      </w:r>
      <w:r>
        <w:rPr>
          <w:w w:val="65"/>
          <w:sz w:val="20"/>
        </w:rPr>
        <w:t>and</w:t>
      </w:r>
      <w:r>
        <w:rPr>
          <w:spacing w:val="-7"/>
          <w:sz w:val="20"/>
        </w:rPr>
        <w:t xml:space="preserve"> </w:t>
      </w:r>
      <w:r>
        <w:rPr>
          <w:w w:val="65"/>
          <w:sz w:val="20"/>
        </w:rPr>
        <w:t>other</w:t>
      </w:r>
      <w:r>
        <w:rPr>
          <w:spacing w:val="-9"/>
          <w:sz w:val="20"/>
        </w:rPr>
        <w:t xml:space="preserve"> </w:t>
      </w:r>
      <w:r>
        <w:rPr>
          <w:w w:val="65"/>
          <w:sz w:val="20"/>
        </w:rPr>
        <w:t>industrial</w:t>
      </w:r>
      <w:r>
        <w:rPr>
          <w:spacing w:val="-3"/>
          <w:sz w:val="20"/>
        </w:rPr>
        <w:t xml:space="preserve"> </w:t>
      </w:r>
      <w:r>
        <w:rPr>
          <w:w w:val="65"/>
          <w:sz w:val="20"/>
        </w:rPr>
        <w:t>areas.</w:t>
      </w:r>
    </w:p>
    <w:p w:rsidR="00E5575B" w:rsidRDefault="00D512E5">
      <w:pPr>
        <w:pStyle w:val="ListParagraph"/>
        <w:numPr>
          <w:ilvl w:val="0"/>
          <w:numId w:val="78"/>
        </w:numPr>
        <w:tabs>
          <w:tab w:val="left" w:pos="819"/>
        </w:tabs>
        <w:ind w:right="713" w:firstLine="0"/>
        <w:jc w:val="left"/>
        <w:rPr>
          <w:sz w:val="20"/>
        </w:rPr>
      </w:pPr>
      <w:r>
        <w:rPr>
          <w:w w:val="65"/>
          <w:sz w:val="20"/>
        </w:rPr>
        <w:t>A</w:t>
      </w:r>
      <w:r>
        <w:rPr>
          <w:spacing w:val="-14"/>
          <w:sz w:val="20"/>
        </w:rPr>
        <w:t xml:space="preserve"> </w:t>
      </w:r>
      <w:r>
        <w:rPr>
          <w:w w:val="65"/>
          <w:sz w:val="20"/>
        </w:rPr>
        <w:t>pragmatic</w:t>
      </w:r>
      <w:r>
        <w:rPr>
          <w:spacing w:val="-13"/>
          <w:sz w:val="20"/>
        </w:rPr>
        <w:t xml:space="preserve"> </w:t>
      </w:r>
      <w:r>
        <w:rPr>
          <w:w w:val="65"/>
          <w:sz w:val="20"/>
        </w:rPr>
        <w:t>water</w:t>
      </w:r>
      <w:r>
        <w:rPr>
          <w:spacing w:val="-13"/>
          <w:sz w:val="20"/>
        </w:rPr>
        <w:t xml:space="preserve"> </w:t>
      </w:r>
      <w:r>
        <w:rPr>
          <w:w w:val="65"/>
          <w:sz w:val="20"/>
        </w:rPr>
        <w:t>release</w:t>
      </w:r>
      <w:r>
        <w:rPr>
          <w:spacing w:val="-13"/>
          <w:sz w:val="20"/>
        </w:rPr>
        <w:t xml:space="preserve"> </w:t>
      </w:r>
      <w:r>
        <w:rPr>
          <w:w w:val="65"/>
          <w:sz w:val="20"/>
        </w:rPr>
        <w:t>regime</w:t>
      </w:r>
      <w:r>
        <w:rPr>
          <w:spacing w:val="-9"/>
          <w:sz w:val="20"/>
        </w:rPr>
        <w:t xml:space="preserve"> </w:t>
      </w:r>
      <w:r>
        <w:rPr>
          <w:w w:val="65"/>
          <w:sz w:val="20"/>
        </w:rPr>
        <w:t>has</w:t>
      </w:r>
      <w:r>
        <w:rPr>
          <w:spacing w:val="-9"/>
          <w:sz w:val="20"/>
        </w:rPr>
        <w:t xml:space="preserve"> </w:t>
      </w:r>
      <w:r>
        <w:rPr>
          <w:w w:val="65"/>
          <w:sz w:val="20"/>
        </w:rPr>
        <w:t>been</w:t>
      </w:r>
      <w:r>
        <w:rPr>
          <w:spacing w:val="-10"/>
          <w:sz w:val="20"/>
        </w:rPr>
        <w:t xml:space="preserve"> </w:t>
      </w:r>
      <w:r>
        <w:rPr>
          <w:w w:val="65"/>
          <w:sz w:val="20"/>
        </w:rPr>
        <w:t>introduced</w:t>
      </w:r>
      <w:r>
        <w:rPr>
          <w:spacing w:val="-9"/>
          <w:sz w:val="20"/>
        </w:rPr>
        <w:t xml:space="preserve"> </w:t>
      </w:r>
      <w:r>
        <w:rPr>
          <w:w w:val="65"/>
          <w:sz w:val="20"/>
        </w:rPr>
        <w:t>at</w:t>
      </w:r>
      <w:r>
        <w:rPr>
          <w:spacing w:val="-9"/>
          <w:sz w:val="20"/>
        </w:rPr>
        <w:t xml:space="preserve"> </w:t>
      </w:r>
      <w:r>
        <w:rPr>
          <w:w w:val="65"/>
          <w:sz w:val="20"/>
        </w:rPr>
        <w:t>Owen</w:t>
      </w:r>
      <w:r>
        <w:rPr>
          <w:spacing w:val="-10"/>
          <w:sz w:val="20"/>
        </w:rPr>
        <w:t xml:space="preserve"> </w:t>
      </w:r>
      <w:r>
        <w:rPr>
          <w:w w:val="65"/>
          <w:sz w:val="20"/>
        </w:rPr>
        <w:t>falls</w:t>
      </w:r>
      <w:r>
        <w:rPr>
          <w:spacing w:val="-2"/>
          <w:sz w:val="20"/>
        </w:rPr>
        <w:t xml:space="preserve"> </w:t>
      </w:r>
      <w:r>
        <w:rPr>
          <w:w w:val="65"/>
          <w:sz w:val="20"/>
        </w:rPr>
        <w:t>dam</w:t>
      </w:r>
      <w:r>
        <w:rPr>
          <w:spacing w:val="-14"/>
          <w:sz w:val="20"/>
        </w:rPr>
        <w:t xml:space="preserve"> </w:t>
      </w:r>
      <w:r>
        <w:rPr>
          <w:w w:val="65"/>
          <w:sz w:val="20"/>
        </w:rPr>
        <w:t>in</w:t>
      </w:r>
      <w:r>
        <w:rPr>
          <w:spacing w:val="-14"/>
          <w:sz w:val="20"/>
        </w:rPr>
        <w:t xml:space="preserve"> </w:t>
      </w:r>
      <w:r>
        <w:rPr>
          <w:w w:val="65"/>
          <w:sz w:val="20"/>
        </w:rPr>
        <w:t>Jinja</w:t>
      </w:r>
      <w:r>
        <w:rPr>
          <w:spacing w:val="-14"/>
          <w:sz w:val="20"/>
        </w:rPr>
        <w:t xml:space="preserve"> </w:t>
      </w:r>
      <w:r>
        <w:rPr>
          <w:w w:val="65"/>
          <w:sz w:val="20"/>
        </w:rPr>
        <w:t>where</w:t>
      </w:r>
      <w:r>
        <w:rPr>
          <w:spacing w:val="-13"/>
          <w:sz w:val="20"/>
        </w:rPr>
        <w:t xml:space="preserve"> </w:t>
      </w:r>
      <w:r>
        <w:rPr>
          <w:w w:val="65"/>
          <w:sz w:val="20"/>
        </w:rPr>
        <w:t>water</w:t>
      </w:r>
      <w:r>
        <w:rPr>
          <w:spacing w:val="-13"/>
          <w:sz w:val="20"/>
        </w:rPr>
        <w:t xml:space="preserve"> </w:t>
      </w:r>
      <w:r>
        <w:rPr>
          <w:w w:val="65"/>
          <w:sz w:val="20"/>
        </w:rPr>
        <w:t>discharged</w:t>
      </w:r>
      <w:r>
        <w:rPr>
          <w:spacing w:val="-13"/>
          <w:sz w:val="20"/>
        </w:rPr>
        <w:t xml:space="preserve"> </w:t>
      </w:r>
      <w:r>
        <w:rPr>
          <w:w w:val="65"/>
          <w:sz w:val="20"/>
        </w:rPr>
        <w:t>is</w:t>
      </w:r>
      <w:r>
        <w:rPr>
          <w:spacing w:val="-14"/>
          <w:sz w:val="20"/>
        </w:rPr>
        <w:t xml:space="preserve"> </w:t>
      </w:r>
      <w:r>
        <w:rPr>
          <w:w w:val="65"/>
          <w:sz w:val="20"/>
        </w:rPr>
        <w:t>reduced</w:t>
      </w:r>
      <w:r>
        <w:rPr>
          <w:spacing w:val="-14"/>
          <w:sz w:val="20"/>
        </w:rPr>
        <w:t xml:space="preserve"> </w:t>
      </w:r>
      <w:r>
        <w:rPr>
          <w:w w:val="65"/>
          <w:sz w:val="20"/>
        </w:rPr>
        <w:t>to</w:t>
      </w:r>
      <w:r>
        <w:rPr>
          <w:spacing w:val="-13"/>
          <w:sz w:val="20"/>
        </w:rPr>
        <w:t xml:space="preserve"> </w:t>
      </w:r>
      <w:r>
        <w:rPr>
          <w:w w:val="65"/>
          <w:sz w:val="20"/>
        </w:rPr>
        <w:t>a</w:t>
      </w:r>
      <w:r>
        <w:rPr>
          <w:spacing w:val="-13"/>
          <w:sz w:val="20"/>
        </w:rPr>
        <w:t xml:space="preserve"> </w:t>
      </w:r>
      <w:r>
        <w:rPr>
          <w:w w:val="65"/>
          <w:sz w:val="20"/>
        </w:rPr>
        <w:t>minimum</w:t>
      </w:r>
      <w:r>
        <w:rPr>
          <w:spacing w:val="-14"/>
          <w:sz w:val="20"/>
        </w:rPr>
        <w:t xml:space="preserve"> </w:t>
      </w:r>
      <w:r>
        <w:rPr>
          <w:w w:val="65"/>
          <w:sz w:val="20"/>
        </w:rPr>
        <w:t>between</w:t>
      </w:r>
      <w:r>
        <w:rPr>
          <w:spacing w:val="-13"/>
          <w:sz w:val="20"/>
        </w:rPr>
        <w:t xml:space="preserve"> </w:t>
      </w:r>
      <w:r>
        <w:rPr>
          <w:w w:val="65"/>
          <w:sz w:val="20"/>
        </w:rPr>
        <w:t>mid</w:t>
      </w:r>
      <w:r>
        <w:rPr>
          <w:spacing w:val="-14"/>
          <w:sz w:val="20"/>
        </w:rPr>
        <w:t xml:space="preserve"> </w:t>
      </w:r>
      <w:r>
        <w:rPr>
          <w:w w:val="65"/>
          <w:sz w:val="20"/>
        </w:rPr>
        <w:t>night</w:t>
      </w:r>
      <w:r>
        <w:rPr>
          <w:spacing w:val="-13"/>
          <w:sz w:val="20"/>
        </w:rPr>
        <w:t xml:space="preserve"> </w:t>
      </w:r>
      <w:r>
        <w:rPr>
          <w:w w:val="65"/>
          <w:sz w:val="20"/>
        </w:rPr>
        <w:t>and</w:t>
      </w:r>
      <w:r>
        <w:rPr>
          <w:spacing w:val="-13"/>
          <w:sz w:val="20"/>
        </w:rPr>
        <w:t xml:space="preserve"> </w:t>
      </w:r>
      <w:r>
        <w:rPr>
          <w:w w:val="65"/>
          <w:sz w:val="20"/>
        </w:rPr>
        <w:t>6</w:t>
      </w:r>
      <w:r>
        <w:rPr>
          <w:spacing w:val="-14"/>
          <w:sz w:val="20"/>
        </w:rPr>
        <w:t xml:space="preserve"> </w:t>
      </w:r>
      <w:r>
        <w:rPr>
          <w:w w:val="65"/>
          <w:sz w:val="20"/>
        </w:rPr>
        <w:t>am</w:t>
      </w:r>
      <w:r>
        <w:rPr>
          <w:spacing w:val="-14"/>
          <w:sz w:val="20"/>
        </w:rPr>
        <w:t xml:space="preserve"> </w:t>
      </w:r>
      <w:r>
        <w:rPr>
          <w:w w:val="65"/>
          <w:sz w:val="20"/>
        </w:rPr>
        <w:t>in</w:t>
      </w:r>
      <w:r>
        <w:rPr>
          <w:spacing w:val="-14"/>
          <w:sz w:val="20"/>
        </w:rPr>
        <w:t xml:space="preserve"> </w:t>
      </w:r>
      <w:r>
        <w:rPr>
          <w:w w:val="65"/>
          <w:sz w:val="20"/>
        </w:rPr>
        <w:t>the</w:t>
      </w:r>
      <w:r>
        <w:rPr>
          <w:spacing w:val="-13"/>
          <w:sz w:val="20"/>
        </w:rPr>
        <w:t xml:space="preserve"> </w:t>
      </w:r>
      <w:r>
        <w:rPr>
          <w:w w:val="65"/>
          <w:sz w:val="20"/>
        </w:rPr>
        <w:t>morning</w:t>
      </w:r>
      <w:r>
        <w:rPr>
          <w:spacing w:val="-13"/>
          <w:sz w:val="20"/>
        </w:rPr>
        <w:t xml:space="preserve"> </w:t>
      </w:r>
      <w:r>
        <w:rPr>
          <w:w w:val="65"/>
          <w:sz w:val="20"/>
        </w:rPr>
        <w:t>when</w:t>
      </w:r>
      <w:r>
        <w:rPr>
          <w:sz w:val="20"/>
        </w:rPr>
        <w:t xml:space="preserve"> </w:t>
      </w:r>
      <w:r>
        <w:rPr>
          <w:w w:val="65"/>
          <w:sz w:val="20"/>
        </w:rPr>
        <w:t>people</w:t>
      </w:r>
      <w:r>
        <w:rPr>
          <w:spacing w:val="-3"/>
          <w:w w:val="65"/>
          <w:sz w:val="20"/>
        </w:rPr>
        <w:t xml:space="preserve"> </w:t>
      </w:r>
      <w:r>
        <w:rPr>
          <w:w w:val="65"/>
          <w:sz w:val="20"/>
        </w:rPr>
        <w:t>are</w:t>
      </w:r>
      <w:r>
        <w:rPr>
          <w:spacing w:val="-3"/>
          <w:w w:val="65"/>
          <w:sz w:val="20"/>
        </w:rPr>
        <w:t xml:space="preserve"> </w:t>
      </w:r>
      <w:r>
        <w:rPr>
          <w:w w:val="65"/>
          <w:sz w:val="20"/>
        </w:rPr>
        <w:t>less active</w:t>
      </w:r>
      <w:r>
        <w:rPr>
          <w:spacing w:val="-3"/>
          <w:w w:val="65"/>
          <w:sz w:val="20"/>
        </w:rPr>
        <w:t xml:space="preserve"> </w:t>
      </w:r>
      <w:r>
        <w:rPr>
          <w:w w:val="65"/>
          <w:sz w:val="20"/>
        </w:rPr>
        <w:t>so</w:t>
      </w:r>
      <w:r>
        <w:rPr>
          <w:spacing w:val="-3"/>
          <w:w w:val="65"/>
          <w:sz w:val="20"/>
        </w:rPr>
        <w:t xml:space="preserve"> </w:t>
      </w:r>
      <w:r>
        <w:rPr>
          <w:w w:val="65"/>
          <w:sz w:val="20"/>
        </w:rPr>
        <w:t>that</w:t>
      </w:r>
      <w:r>
        <w:rPr>
          <w:spacing w:val="-3"/>
          <w:w w:val="65"/>
          <w:sz w:val="20"/>
        </w:rPr>
        <w:t xml:space="preserve"> </w:t>
      </w:r>
      <w:r>
        <w:rPr>
          <w:w w:val="65"/>
          <w:sz w:val="20"/>
        </w:rPr>
        <w:t>the water</w:t>
      </w:r>
      <w:r>
        <w:rPr>
          <w:spacing w:val="-16"/>
          <w:sz w:val="20"/>
        </w:rPr>
        <w:t xml:space="preserve"> </w:t>
      </w:r>
      <w:r>
        <w:rPr>
          <w:w w:val="65"/>
          <w:sz w:val="20"/>
        </w:rPr>
        <w:t>saved</w:t>
      </w:r>
      <w:r>
        <w:rPr>
          <w:spacing w:val="-16"/>
          <w:sz w:val="20"/>
        </w:rPr>
        <w:t xml:space="preserve"> </w:t>
      </w:r>
      <w:r>
        <w:rPr>
          <w:w w:val="65"/>
          <w:sz w:val="20"/>
        </w:rPr>
        <w:t>is</w:t>
      </w:r>
      <w:r>
        <w:rPr>
          <w:spacing w:val="-16"/>
          <w:sz w:val="20"/>
        </w:rPr>
        <w:t xml:space="preserve"> </w:t>
      </w:r>
      <w:r>
        <w:rPr>
          <w:w w:val="65"/>
          <w:sz w:val="20"/>
        </w:rPr>
        <w:t>used</w:t>
      </w:r>
      <w:r>
        <w:rPr>
          <w:spacing w:val="-16"/>
          <w:sz w:val="20"/>
        </w:rPr>
        <w:t xml:space="preserve"> </w:t>
      </w:r>
      <w:r>
        <w:rPr>
          <w:w w:val="65"/>
          <w:sz w:val="20"/>
        </w:rPr>
        <w:t>for</w:t>
      </w:r>
      <w:r>
        <w:rPr>
          <w:spacing w:val="-14"/>
          <w:sz w:val="20"/>
        </w:rPr>
        <w:t xml:space="preserve"> </w:t>
      </w:r>
      <w:r>
        <w:rPr>
          <w:w w:val="65"/>
          <w:sz w:val="20"/>
        </w:rPr>
        <w:t>slightly</w:t>
      </w:r>
      <w:r>
        <w:rPr>
          <w:spacing w:val="-14"/>
          <w:sz w:val="20"/>
        </w:rPr>
        <w:t xml:space="preserve"> </w:t>
      </w:r>
      <w:r>
        <w:rPr>
          <w:w w:val="65"/>
          <w:sz w:val="20"/>
        </w:rPr>
        <w:t>more</w:t>
      </w:r>
      <w:r>
        <w:rPr>
          <w:spacing w:val="-14"/>
          <w:sz w:val="20"/>
        </w:rPr>
        <w:t xml:space="preserve"> </w:t>
      </w:r>
      <w:r>
        <w:rPr>
          <w:w w:val="65"/>
          <w:sz w:val="20"/>
        </w:rPr>
        <w:t>electric</w:t>
      </w:r>
      <w:r>
        <w:rPr>
          <w:spacing w:val="-14"/>
          <w:sz w:val="20"/>
        </w:rPr>
        <w:t xml:space="preserve"> </w:t>
      </w:r>
      <w:r>
        <w:rPr>
          <w:w w:val="65"/>
          <w:sz w:val="20"/>
        </w:rPr>
        <w:t>generation</w:t>
      </w:r>
      <w:r>
        <w:rPr>
          <w:spacing w:val="-16"/>
          <w:sz w:val="20"/>
        </w:rPr>
        <w:t xml:space="preserve"> </w:t>
      </w:r>
      <w:r>
        <w:rPr>
          <w:w w:val="65"/>
          <w:sz w:val="20"/>
        </w:rPr>
        <w:t>during</w:t>
      </w:r>
      <w:r>
        <w:rPr>
          <w:spacing w:val="-16"/>
          <w:sz w:val="20"/>
        </w:rPr>
        <w:t xml:space="preserve"> </w:t>
      </w:r>
      <w:r>
        <w:rPr>
          <w:w w:val="65"/>
          <w:sz w:val="20"/>
        </w:rPr>
        <w:t>the</w:t>
      </w:r>
      <w:r>
        <w:rPr>
          <w:spacing w:val="-13"/>
          <w:sz w:val="20"/>
        </w:rPr>
        <w:t xml:space="preserve"> </w:t>
      </w:r>
      <w:r>
        <w:rPr>
          <w:w w:val="65"/>
          <w:sz w:val="20"/>
        </w:rPr>
        <w:t>working</w:t>
      </w:r>
      <w:r>
        <w:rPr>
          <w:spacing w:val="-16"/>
          <w:sz w:val="20"/>
        </w:rPr>
        <w:t xml:space="preserve"> </w:t>
      </w:r>
      <w:r>
        <w:rPr>
          <w:w w:val="65"/>
          <w:sz w:val="20"/>
        </w:rPr>
        <w:t>hours of the day</w:t>
      </w:r>
      <w:r>
        <w:rPr>
          <w:spacing w:val="-16"/>
          <w:sz w:val="20"/>
        </w:rPr>
        <w:t xml:space="preserve"> </w:t>
      </w:r>
      <w:r>
        <w:rPr>
          <w:w w:val="65"/>
          <w:sz w:val="20"/>
        </w:rPr>
        <w:t>and early</w:t>
      </w:r>
      <w:r>
        <w:rPr>
          <w:spacing w:val="-16"/>
          <w:sz w:val="20"/>
        </w:rPr>
        <w:t xml:space="preserve"> </w:t>
      </w:r>
      <w:r>
        <w:rPr>
          <w:w w:val="65"/>
          <w:sz w:val="20"/>
        </w:rPr>
        <w:t>hours of the night.</w:t>
      </w:r>
    </w:p>
    <w:p w:rsidR="00E5575B" w:rsidRDefault="00D512E5">
      <w:pPr>
        <w:pStyle w:val="ListParagraph"/>
        <w:numPr>
          <w:ilvl w:val="0"/>
          <w:numId w:val="78"/>
        </w:numPr>
        <w:tabs>
          <w:tab w:val="left" w:pos="550"/>
        </w:tabs>
        <w:ind w:right="724" w:firstLine="0"/>
        <w:jc w:val="left"/>
        <w:rPr>
          <w:sz w:val="20"/>
        </w:rPr>
      </w:pPr>
      <w:r>
        <w:rPr>
          <w:w w:val="65"/>
          <w:sz w:val="20"/>
        </w:rPr>
        <w:t>Long</w:t>
      </w:r>
      <w:r>
        <w:rPr>
          <w:spacing w:val="-14"/>
          <w:sz w:val="20"/>
        </w:rPr>
        <w:t xml:space="preserve"> </w:t>
      </w:r>
      <w:r>
        <w:rPr>
          <w:w w:val="65"/>
          <w:sz w:val="20"/>
        </w:rPr>
        <w:t>term</w:t>
      </w:r>
      <w:r>
        <w:rPr>
          <w:spacing w:val="-14"/>
          <w:sz w:val="20"/>
        </w:rPr>
        <w:t xml:space="preserve"> </w:t>
      </w:r>
      <w:r>
        <w:rPr>
          <w:w w:val="65"/>
          <w:sz w:val="20"/>
        </w:rPr>
        <w:t>plans</w:t>
      </w:r>
      <w:r>
        <w:rPr>
          <w:spacing w:val="-11"/>
          <w:sz w:val="20"/>
        </w:rPr>
        <w:t xml:space="preserve"> </w:t>
      </w:r>
      <w:r>
        <w:rPr>
          <w:w w:val="65"/>
          <w:sz w:val="20"/>
        </w:rPr>
        <w:t>have</w:t>
      </w:r>
      <w:r>
        <w:rPr>
          <w:spacing w:val="-12"/>
          <w:sz w:val="20"/>
        </w:rPr>
        <w:t xml:space="preserve"> </w:t>
      </w:r>
      <w:r>
        <w:rPr>
          <w:w w:val="65"/>
          <w:sz w:val="20"/>
        </w:rPr>
        <w:t>been</w:t>
      </w:r>
      <w:r>
        <w:rPr>
          <w:spacing w:val="-12"/>
          <w:sz w:val="20"/>
        </w:rPr>
        <w:t xml:space="preserve"> </w:t>
      </w:r>
      <w:r>
        <w:rPr>
          <w:w w:val="65"/>
          <w:sz w:val="20"/>
        </w:rPr>
        <w:t>drafted</w:t>
      </w:r>
      <w:r>
        <w:rPr>
          <w:spacing w:val="-12"/>
          <w:sz w:val="20"/>
        </w:rPr>
        <w:t xml:space="preserve"> </w:t>
      </w:r>
      <w:r>
        <w:rPr>
          <w:w w:val="65"/>
          <w:sz w:val="20"/>
        </w:rPr>
        <w:t>by</w:t>
      </w:r>
      <w:r>
        <w:rPr>
          <w:spacing w:val="-14"/>
          <w:sz w:val="20"/>
        </w:rPr>
        <w:t xml:space="preserve"> </w:t>
      </w:r>
      <w:r>
        <w:rPr>
          <w:w w:val="65"/>
          <w:sz w:val="20"/>
        </w:rPr>
        <w:t>the</w:t>
      </w:r>
      <w:r>
        <w:rPr>
          <w:spacing w:val="-12"/>
          <w:sz w:val="20"/>
        </w:rPr>
        <w:t xml:space="preserve"> </w:t>
      </w:r>
      <w:r>
        <w:rPr>
          <w:w w:val="65"/>
          <w:sz w:val="20"/>
        </w:rPr>
        <w:t>Ministry</w:t>
      </w:r>
      <w:r>
        <w:rPr>
          <w:spacing w:val="-12"/>
          <w:sz w:val="20"/>
        </w:rPr>
        <w:t xml:space="preserve"> </w:t>
      </w:r>
      <w:r>
        <w:rPr>
          <w:w w:val="65"/>
          <w:sz w:val="20"/>
        </w:rPr>
        <w:t>of</w:t>
      </w:r>
      <w:r>
        <w:rPr>
          <w:spacing w:val="-11"/>
          <w:sz w:val="20"/>
        </w:rPr>
        <w:t xml:space="preserve"> </w:t>
      </w:r>
      <w:r>
        <w:rPr>
          <w:w w:val="65"/>
          <w:sz w:val="20"/>
        </w:rPr>
        <w:t>energy</w:t>
      </w:r>
      <w:r>
        <w:rPr>
          <w:spacing w:val="-8"/>
          <w:sz w:val="20"/>
        </w:rPr>
        <w:t xml:space="preserve"> </w:t>
      </w:r>
      <w:r>
        <w:rPr>
          <w:w w:val="65"/>
          <w:sz w:val="20"/>
        </w:rPr>
        <w:t>resources</w:t>
      </w:r>
      <w:r>
        <w:rPr>
          <w:spacing w:val="-11"/>
          <w:sz w:val="20"/>
        </w:rPr>
        <w:t xml:space="preserve"> </w:t>
      </w:r>
      <w:r>
        <w:rPr>
          <w:w w:val="65"/>
          <w:sz w:val="20"/>
        </w:rPr>
        <w:t>to exploit</w:t>
      </w:r>
      <w:r>
        <w:rPr>
          <w:spacing w:val="-16"/>
          <w:sz w:val="20"/>
        </w:rPr>
        <w:t xml:space="preserve"> </w:t>
      </w:r>
      <w:r>
        <w:rPr>
          <w:w w:val="65"/>
          <w:sz w:val="20"/>
        </w:rPr>
        <w:t>geothermal reserves</w:t>
      </w:r>
      <w:r>
        <w:rPr>
          <w:spacing w:val="-16"/>
          <w:sz w:val="20"/>
        </w:rPr>
        <w:t xml:space="preserve"> </w:t>
      </w:r>
      <w:r>
        <w:rPr>
          <w:w w:val="65"/>
          <w:sz w:val="20"/>
        </w:rPr>
        <w:t>in</w:t>
      </w:r>
      <w:r>
        <w:rPr>
          <w:spacing w:val="-1"/>
          <w:w w:val="65"/>
          <w:sz w:val="20"/>
        </w:rPr>
        <w:t xml:space="preserve"> </w:t>
      </w:r>
      <w:r>
        <w:rPr>
          <w:w w:val="65"/>
          <w:sz w:val="20"/>
        </w:rPr>
        <w:t>the</w:t>
      </w:r>
      <w:r>
        <w:rPr>
          <w:spacing w:val="-16"/>
          <w:sz w:val="20"/>
        </w:rPr>
        <w:t xml:space="preserve"> </w:t>
      </w:r>
      <w:r>
        <w:rPr>
          <w:w w:val="65"/>
          <w:sz w:val="20"/>
        </w:rPr>
        <w:t>western arm of the</w:t>
      </w:r>
      <w:r>
        <w:rPr>
          <w:spacing w:val="-16"/>
          <w:sz w:val="20"/>
        </w:rPr>
        <w:t xml:space="preserve"> </w:t>
      </w:r>
      <w:r>
        <w:rPr>
          <w:w w:val="65"/>
          <w:sz w:val="20"/>
        </w:rPr>
        <w:t>Great</w:t>
      </w:r>
      <w:r>
        <w:rPr>
          <w:spacing w:val="-16"/>
          <w:sz w:val="20"/>
        </w:rPr>
        <w:t xml:space="preserve"> </w:t>
      </w:r>
      <w:r>
        <w:rPr>
          <w:w w:val="65"/>
          <w:sz w:val="20"/>
        </w:rPr>
        <w:t>African rift</w:t>
      </w:r>
      <w:r>
        <w:rPr>
          <w:spacing w:val="-16"/>
          <w:sz w:val="20"/>
        </w:rPr>
        <w:t xml:space="preserve"> </w:t>
      </w:r>
      <w:r>
        <w:rPr>
          <w:w w:val="65"/>
          <w:sz w:val="20"/>
        </w:rPr>
        <w:t>valley.</w:t>
      </w:r>
      <w:r>
        <w:rPr>
          <w:spacing w:val="-11"/>
          <w:sz w:val="20"/>
        </w:rPr>
        <w:t xml:space="preserve"> </w:t>
      </w:r>
      <w:r>
        <w:rPr>
          <w:w w:val="65"/>
          <w:sz w:val="20"/>
        </w:rPr>
        <w:t>Effort</w:t>
      </w:r>
      <w:r>
        <w:rPr>
          <w:spacing w:val="-11"/>
          <w:sz w:val="20"/>
        </w:rPr>
        <w:t xml:space="preserve"> </w:t>
      </w:r>
      <w:r>
        <w:rPr>
          <w:w w:val="65"/>
          <w:sz w:val="20"/>
        </w:rPr>
        <w:t>is</w:t>
      </w:r>
      <w:r>
        <w:rPr>
          <w:spacing w:val="-12"/>
          <w:sz w:val="20"/>
        </w:rPr>
        <w:t xml:space="preserve"> </w:t>
      </w:r>
      <w:r>
        <w:rPr>
          <w:w w:val="65"/>
          <w:sz w:val="20"/>
        </w:rPr>
        <w:t>focused</w:t>
      </w:r>
      <w:r>
        <w:rPr>
          <w:spacing w:val="-9"/>
          <w:sz w:val="20"/>
        </w:rPr>
        <w:t xml:space="preserve"> </w:t>
      </w:r>
      <w:r>
        <w:rPr>
          <w:w w:val="65"/>
          <w:sz w:val="20"/>
        </w:rPr>
        <w:t>on</w:t>
      </w:r>
      <w:r>
        <w:rPr>
          <w:spacing w:val="-12"/>
          <w:sz w:val="20"/>
        </w:rPr>
        <w:t xml:space="preserve"> </w:t>
      </w:r>
      <w:r>
        <w:rPr>
          <w:w w:val="65"/>
          <w:sz w:val="20"/>
        </w:rPr>
        <w:t>the</w:t>
      </w:r>
      <w:r>
        <w:rPr>
          <w:spacing w:val="-9"/>
          <w:sz w:val="20"/>
        </w:rPr>
        <w:t xml:space="preserve"> </w:t>
      </w:r>
      <w:r>
        <w:rPr>
          <w:w w:val="65"/>
          <w:sz w:val="20"/>
        </w:rPr>
        <w:t>Kibiro</w:t>
      </w:r>
      <w:r>
        <w:rPr>
          <w:spacing w:val="-12"/>
          <w:sz w:val="20"/>
        </w:rPr>
        <w:t xml:space="preserve"> </w:t>
      </w:r>
      <w:r>
        <w:rPr>
          <w:w w:val="65"/>
          <w:sz w:val="20"/>
        </w:rPr>
        <w:t>east</w:t>
      </w:r>
      <w:r>
        <w:rPr>
          <w:sz w:val="20"/>
        </w:rPr>
        <w:t xml:space="preserve"> </w:t>
      </w:r>
      <w:r>
        <w:rPr>
          <w:w w:val="65"/>
          <w:sz w:val="20"/>
        </w:rPr>
        <w:t>of</w:t>
      </w:r>
      <w:r>
        <w:rPr>
          <w:sz w:val="20"/>
        </w:rPr>
        <w:t xml:space="preserve"> </w:t>
      </w:r>
      <w:r>
        <w:rPr>
          <w:w w:val="65"/>
          <w:sz w:val="20"/>
        </w:rPr>
        <w:t>L.</w:t>
      </w:r>
      <w:r>
        <w:rPr>
          <w:sz w:val="20"/>
        </w:rPr>
        <w:t xml:space="preserve"> </w:t>
      </w:r>
      <w:r>
        <w:rPr>
          <w:w w:val="65"/>
          <w:sz w:val="20"/>
        </w:rPr>
        <w:t>Albert,</w:t>
      </w:r>
      <w:r>
        <w:rPr>
          <w:sz w:val="20"/>
        </w:rPr>
        <w:t xml:space="preserve"> </w:t>
      </w:r>
      <w:r>
        <w:rPr>
          <w:w w:val="65"/>
          <w:sz w:val="20"/>
        </w:rPr>
        <w:t>Sempaya</w:t>
      </w:r>
      <w:r>
        <w:rPr>
          <w:sz w:val="20"/>
        </w:rPr>
        <w:t xml:space="preserve"> </w:t>
      </w:r>
      <w:r>
        <w:rPr>
          <w:w w:val="65"/>
          <w:sz w:val="20"/>
        </w:rPr>
        <w:t>and</w:t>
      </w:r>
      <w:r>
        <w:rPr>
          <w:sz w:val="20"/>
        </w:rPr>
        <w:t xml:space="preserve"> </w:t>
      </w:r>
      <w:r>
        <w:rPr>
          <w:w w:val="65"/>
          <w:sz w:val="20"/>
        </w:rPr>
        <w:t>Rwagimba</w:t>
      </w:r>
      <w:r>
        <w:rPr>
          <w:spacing w:val="-2"/>
          <w:sz w:val="20"/>
        </w:rPr>
        <w:t xml:space="preserve"> </w:t>
      </w:r>
      <w:r>
        <w:rPr>
          <w:w w:val="65"/>
          <w:sz w:val="20"/>
        </w:rPr>
        <w:t>geo</w:t>
      </w:r>
      <w:r>
        <w:rPr>
          <w:spacing w:val="-2"/>
          <w:sz w:val="20"/>
        </w:rPr>
        <w:t xml:space="preserve"> </w:t>
      </w:r>
      <w:r>
        <w:rPr>
          <w:w w:val="65"/>
          <w:sz w:val="20"/>
        </w:rPr>
        <w:t>thermal</w:t>
      </w:r>
      <w:r>
        <w:rPr>
          <w:spacing w:val="-4"/>
          <w:sz w:val="20"/>
        </w:rPr>
        <w:t xml:space="preserve"> </w:t>
      </w:r>
      <w:r>
        <w:rPr>
          <w:w w:val="65"/>
          <w:sz w:val="20"/>
        </w:rPr>
        <w:t>in</w:t>
      </w:r>
      <w:r>
        <w:rPr>
          <w:spacing w:val="-2"/>
          <w:sz w:val="20"/>
        </w:rPr>
        <w:t xml:space="preserve"> </w:t>
      </w:r>
      <w:r>
        <w:rPr>
          <w:w w:val="65"/>
          <w:sz w:val="20"/>
        </w:rPr>
        <w:t>Toro</w:t>
      </w:r>
      <w:r>
        <w:rPr>
          <w:spacing w:val="-2"/>
          <w:sz w:val="20"/>
        </w:rPr>
        <w:t xml:space="preserve"> </w:t>
      </w:r>
      <w:r>
        <w:rPr>
          <w:w w:val="65"/>
          <w:sz w:val="20"/>
        </w:rPr>
        <w:t>region</w:t>
      </w:r>
      <w:r>
        <w:rPr>
          <w:sz w:val="20"/>
        </w:rPr>
        <w:t xml:space="preserve"> </w:t>
      </w:r>
      <w:r>
        <w:rPr>
          <w:w w:val="65"/>
          <w:sz w:val="20"/>
        </w:rPr>
        <w:t>at</w:t>
      </w:r>
      <w:r>
        <w:rPr>
          <w:spacing w:val="-2"/>
          <w:sz w:val="20"/>
        </w:rPr>
        <w:t xml:space="preserve"> </w:t>
      </w:r>
      <w:r>
        <w:rPr>
          <w:w w:val="65"/>
          <w:sz w:val="20"/>
        </w:rPr>
        <w:t>respective</w:t>
      </w:r>
      <w:r>
        <w:rPr>
          <w:sz w:val="20"/>
        </w:rPr>
        <w:t xml:space="preserve"> </w:t>
      </w:r>
      <w:r>
        <w:rPr>
          <w:w w:val="65"/>
          <w:sz w:val="20"/>
        </w:rPr>
        <w:t>hot</w:t>
      </w:r>
      <w:r>
        <w:rPr>
          <w:sz w:val="20"/>
        </w:rPr>
        <w:t xml:space="preserve"> </w:t>
      </w:r>
      <w:r>
        <w:rPr>
          <w:w w:val="65"/>
          <w:sz w:val="20"/>
        </w:rPr>
        <w:t>springs.</w:t>
      </w:r>
    </w:p>
    <w:p w:rsidR="00E5575B" w:rsidRDefault="00D512E5">
      <w:pPr>
        <w:pStyle w:val="ListParagraph"/>
        <w:numPr>
          <w:ilvl w:val="0"/>
          <w:numId w:val="78"/>
        </w:numPr>
        <w:tabs>
          <w:tab w:val="left" w:pos="550"/>
        </w:tabs>
        <w:ind w:right="717" w:firstLine="0"/>
        <w:jc w:val="left"/>
        <w:rPr>
          <w:sz w:val="20"/>
        </w:rPr>
      </w:pPr>
      <w:r>
        <w:rPr>
          <w:spacing w:val="-2"/>
          <w:w w:val="65"/>
          <w:sz w:val="20"/>
        </w:rPr>
        <w:t>Private</w:t>
      </w:r>
      <w:r>
        <w:rPr>
          <w:spacing w:val="-13"/>
          <w:sz w:val="20"/>
        </w:rPr>
        <w:t xml:space="preserve"> </w:t>
      </w:r>
      <w:r>
        <w:rPr>
          <w:spacing w:val="-2"/>
          <w:w w:val="65"/>
          <w:sz w:val="20"/>
        </w:rPr>
        <w:t>developers</w:t>
      </w:r>
      <w:r>
        <w:rPr>
          <w:spacing w:val="-13"/>
          <w:sz w:val="20"/>
        </w:rPr>
        <w:t xml:space="preserve"> </w:t>
      </w:r>
      <w:r>
        <w:rPr>
          <w:spacing w:val="-2"/>
          <w:w w:val="65"/>
          <w:sz w:val="20"/>
        </w:rPr>
        <w:t>such</w:t>
      </w:r>
      <w:r>
        <w:rPr>
          <w:spacing w:val="-10"/>
          <w:sz w:val="20"/>
        </w:rPr>
        <w:t xml:space="preserve"> </w:t>
      </w:r>
      <w:r>
        <w:rPr>
          <w:spacing w:val="-2"/>
          <w:w w:val="65"/>
          <w:sz w:val="20"/>
        </w:rPr>
        <w:t>as</w:t>
      </w:r>
      <w:r>
        <w:rPr>
          <w:spacing w:val="-13"/>
          <w:sz w:val="20"/>
        </w:rPr>
        <w:t xml:space="preserve"> </w:t>
      </w:r>
      <w:r>
        <w:rPr>
          <w:spacing w:val="-2"/>
          <w:w w:val="65"/>
          <w:sz w:val="20"/>
        </w:rPr>
        <w:t>Kampala</w:t>
      </w:r>
      <w:r>
        <w:rPr>
          <w:spacing w:val="-13"/>
          <w:sz w:val="20"/>
        </w:rPr>
        <w:t xml:space="preserve"> </w:t>
      </w:r>
      <w:r>
        <w:rPr>
          <w:spacing w:val="-2"/>
          <w:w w:val="65"/>
          <w:sz w:val="20"/>
        </w:rPr>
        <w:t>city</w:t>
      </w:r>
      <w:r>
        <w:rPr>
          <w:spacing w:val="-13"/>
          <w:sz w:val="20"/>
        </w:rPr>
        <w:t xml:space="preserve"> </w:t>
      </w:r>
      <w:r>
        <w:rPr>
          <w:spacing w:val="-2"/>
          <w:w w:val="65"/>
          <w:sz w:val="20"/>
        </w:rPr>
        <w:t>council</w:t>
      </w:r>
      <w:r>
        <w:rPr>
          <w:spacing w:val="-12"/>
          <w:sz w:val="20"/>
        </w:rPr>
        <w:t xml:space="preserve"> </w:t>
      </w:r>
      <w:r>
        <w:rPr>
          <w:spacing w:val="-2"/>
          <w:w w:val="65"/>
          <w:sz w:val="20"/>
        </w:rPr>
        <w:t>and</w:t>
      </w:r>
      <w:r>
        <w:rPr>
          <w:spacing w:val="-10"/>
          <w:sz w:val="20"/>
        </w:rPr>
        <w:t xml:space="preserve"> </w:t>
      </w:r>
      <w:r>
        <w:rPr>
          <w:spacing w:val="-2"/>
          <w:w w:val="65"/>
          <w:sz w:val="20"/>
        </w:rPr>
        <w:t>Multiplex</w:t>
      </w:r>
      <w:r>
        <w:rPr>
          <w:spacing w:val="-13"/>
          <w:sz w:val="20"/>
        </w:rPr>
        <w:t xml:space="preserve"> </w:t>
      </w:r>
      <w:r>
        <w:rPr>
          <w:spacing w:val="-2"/>
          <w:w w:val="65"/>
          <w:sz w:val="20"/>
        </w:rPr>
        <w:t>Ltd</w:t>
      </w:r>
      <w:r>
        <w:rPr>
          <w:spacing w:val="-13"/>
          <w:sz w:val="20"/>
        </w:rPr>
        <w:t xml:space="preserve"> </w:t>
      </w:r>
      <w:r>
        <w:rPr>
          <w:spacing w:val="-2"/>
          <w:w w:val="65"/>
          <w:sz w:val="20"/>
        </w:rPr>
        <w:t>are negotiating</w:t>
      </w:r>
      <w:r>
        <w:rPr>
          <w:spacing w:val="-5"/>
          <w:sz w:val="20"/>
        </w:rPr>
        <w:t xml:space="preserve"> </w:t>
      </w:r>
      <w:r>
        <w:rPr>
          <w:spacing w:val="-2"/>
          <w:w w:val="65"/>
          <w:sz w:val="20"/>
        </w:rPr>
        <w:t>for</w:t>
      </w:r>
      <w:r>
        <w:rPr>
          <w:spacing w:val="-3"/>
          <w:sz w:val="20"/>
        </w:rPr>
        <w:t xml:space="preserve"> </w:t>
      </w:r>
      <w:r>
        <w:rPr>
          <w:spacing w:val="-2"/>
          <w:w w:val="65"/>
          <w:sz w:val="20"/>
        </w:rPr>
        <w:t>biomass</w:t>
      </w:r>
      <w:r>
        <w:rPr>
          <w:spacing w:val="-1"/>
          <w:sz w:val="20"/>
        </w:rPr>
        <w:t xml:space="preserve"> </w:t>
      </w:r>
      <w:r>
        <w:rPr>
          <w:spacing w:val="-2"/>
          <w:w w:val="65"/>
          <w:sz w:val="20"/>
        </w:rPr>
        <w:t>based</w:t>
      </w:r>
      <w:r>
        <w:rPr>
          <w:spacing w:val="-5"/>
          <w:sz w:val="20"/>
        </w:rPr>
        <w:t xml:space="preserve"> </w:t>
      </w:r>
      <w:r>
        <w:rPr>
          <w:spacing w:val="-2"/>
          <w:w w:val="65"/>
          <w:sz w:val="20"/>
        </w:rPr>
        <w:t>electricity</w:t>
      </w:r>
      <w:r>
        <w:rPr>
          <w:spacing w:val="-3"/>
          <w:sz w:val="20"/>
        </w:rPr>
        <w:t xml:space="preserve"> </w:t>
      </w:r>
      <w:r>
        <w:rPr>
          <w:spacing w:val="-2"/>
          <w:w w:val="65"/>
          <w:sz w:val="20"/>
        </w:rPr>
        <w:t>generation</w:t>
      </w:r>
      <w:r>
        <w:rPr>
          <w:spacing w:val="-5"/>
          <w:sz w:val="20"/>
        </w:rPr>
        <w:t xml:space="preserve"> </w:t>
      </w:r>
      <w:r>
        <w:rPr>
          <w:spacing w:val="-2"/>
          <w:w w:val="65"/>
          <w:sz w:val="20"/>
        </w:rPr>
        <w:t>using</w:t>
      </w:r>
      <w:r>
        <w:rPr>
          <w:spacing w:val="-1"/>
          <w:sz w:val="20"/>
        </w:rPr>
        <w:t xml:space="preserve"> </w:t>
      </w:r>
      <w:r>
        <w:rPr>
          <w:spacing w:val="-2"/>
          <w:w w:val="65"/>
          <w:sz w:val="20"/>
        </w:rPr>
        <w:t>purposely</w:t>
      </w:r>
      <w:r>
        <w:rPr>
          <w:sz w:val="20"/>
        </w:rPr>
        <w:t xml:space="preserve"> </w:t>
      </w:r>
      <w:r>
        <w:rPr>
          <w:spacing w:val="-2"/>
          <w:w w:val="65"/>
          <w:sz w:val="20"/>
        </w:rPr>
        <w:t>grown</w:t>
      </w:r>
      <w:r>
        <w:rPr>
          <w:spacing w:val="-7"/>
          <w:sz w:val="20"/>
        </w:rPr>
        <w:t xml:space="preserve"> </w:t>
      </w:r>
      <w:r>
        <w:rPr>
          <w:spacing w:val="-2"/>
          <w:w w:val="65"/>
          <w:sz w:val="20"/>
        </w:rPr>
        <w:t>trees</w:t>
      </w:r>
      <w:r>
        <w:rPr>
          <w:spacing w:val="-7"/>
          <w:sz w:val="20"/>
        </w:rPr>
        <w:t xml:space="preserve"> </w:t>
      </w:r>
      <w:r>
        <w:rPr>
          <w:spacing w:val="-2"/>
          <w:w w:val="65"/>
          <w:sz w:val="20"/>
        </w:rPr>
        <w:t>and</w:t>
      </w:r>
      <w:r>
        <w:rPr>
          <w:spacing w:val="-5"/>
          <w:sz w:val="20"/>
        </w:rPr>
        <w:t xml:space="preserve"> </w:t>
      </w:r>
      <w:r>
        <w:rPr>
          <w:spacing w:val="-2"/>
          <w:w w:val="65"/>
          <w:sz w:val="20"/>
        </w:rPr>
        <w:t>other</w:t>
      </w:r>
      <w:r>
        <w:rPr>
          <w:spacing w:val="-3"/>
          <w:sz w:val="20"/>
        </w:rPr>
        <w:t xml:space="preserve"> </w:t>
      </w:r>
      <w:r>
        <w:rPr>
          <w:spacing w:val="-2"/>
          <w:w w:val="65"/>
          <w:sz w:val="20"/>
        </w:rPr>
        <w:t>agricultural</w:t>
      </w:r>
      <w:r>
        <w:rPr>
          <w:spacing w:val="-7"/>
          <w:sz w:val="20"/>
        </w:rPr>
        <w:t xml:space="preserve"> </w:t>
      </w:r>
      <w:r>
        <w:rPr>
          <w:spacing w:val="-2"/>
          <w:w w:val="65"/>
          <w:sz w:val="20"/>
        </w:rPr>
        <w:t>products</w:t>
      </w:r>
      <w:r>
        <w:rPr>
          <w:spacing w:val="-7"/>
          <w:sz w:val="20"/>
        </w:rPr>
        <w:t xml:space="preserve"> </w:t>
      </w:r>
      <w:r>
        <w:rPr>
          <w:spacing w:val="-2"/>
          <w:w w:val="65"/>
          <w:sz w:val="20"/>
        </w:rPr>
        <w:t>as</w:t>
      </w:r>
      <w:r>
        <w:rPr>
          <w:spacing w:val="-5"/>
          <w:sz w:val="20"/>
        </w:rPr>
        <w:t xml:space="preserve"> </w:t>
      </w:r>
      <w:r>
        <w:rPr>
          <w:spacing w:val="-2"/>
          <w:w w:val="65"/>
          <w:sz w:val="20"/>
        </w:rPr>
        <w:t>well</w:t>
      </w:r>
      <w:r>
        <w:rPr>
          <w:sz w:val="20"/>
        </w:rPr>
        <w:t xml:space="preserve"> </w:t>
      </w:r>
      <w:r>
        <w:rPr>
          <w:w w:val="65"/>
          <w:sz w:val="20"/>
        </w:rPr>
        <w:t>as</w:t>
      </w:r>
      <w:r>
        <w:rPr>
          <w:spacing w:val="-10"/>
          <w:sz w:val="20"/>
        </w:rPr>
        <w:t xml:space="preserve"> </w:t>
      </w:r>
      <w:r>
        <w:rPr>
          <w:w w:val="65"/>
          <w:sz w:val="20"/>
        </w:rPr>
        <w:t>converting</w:t>
      </w:r>
      <w:r>
        <w:rPr>
          <w:spacing w:val="-10"/>
          <w:sz w:val="20"/>
        </w:rPr>
        <w:t xml:space="preserve"> </w:t>
      </w:r>
      <w:r>
        <w:rPr>
          <w:w w:val="65"/>
          <w:sz w:val="20"/>
        </w:rPr>
        <w:t>domestic,</w:t>
      </w:r>
      <w:r>
        <w:rPr>
          <w:spacing w:val="-10"/>
          <w:sz w:val="20"/>
        </w:rPr>
        <w:t xml:space="preserve"> </w:t>
      </w:r>
      <w:r>
        <w:rPr>
          <w:w w:val="65"/>
          <w:sz w:val="20"/>
        </w:rPr>
        <w:t>public</w:t>
      </w:r>
      <w:r>
        <w:rPr>
          <w:spacing w:val="-10"/>
          <w:sz w:val="20"/>
        </w:rPr>
        <w:t xml:space="preserve"> </w:t>
      </w:r>
      <w:r>
        <w:rPr>
          <w:w w:val="65"/>
          <w:sz w:val="20"/>
        </w:rPr>
        <w:t>and</w:t>
      </w:r>
      <w:r>
        <w:rPr>
          <w:spacing w:val="-10"/>
          <w:sz w:val="20"/>
        </w:rPr>
        <w:t xml:space="preserve"> </w:t>
      </w:r>
      <w:r>
        <w:rPr>
          <w:w w:val="65"/>
          <w:sz w:val="20"/>
        </w:rPr>
        <w:t>other</w:t>
      </w:r>
      <w:r>
        <w:rPr>
          <w:spacing w:val="-8"/>
          <w:sz w:val="20"/>
        </w:rPr>
        <w:t xml:space="preserve"> </w:t>
      </w:r>
      <w:r>
        <w:rPr>
          <w:w w:val="65"/>
          <w:sz w:val="20"/>
        </w:rPr>
        <w:t>wastes</w:t>
      </w:r>
      <w:r>
        <w:rPr>
          <w:spacing w:val="-10"/>
          <w:sz w:val="20"/>
        </w:rPr>
        <w:t xml:space="preserve"> </w:t>
      </w:r>
      <w:r>
        <w:rPr>
          <w:w w:val="65"/>
          <w:sz w:val="20"/>
        </w:rPr>
        <w:t>from</w:t>
      </w:r>
      <w:r>
        <w:rPr>
          <w:spacing w:val="-10"/>
          <w:sz w:val="20"/>
        </w:rPr>
        <w:t xml:space="preserve"> </w:t>
      </w:r>
      <w:r>
        <w:rPr>
          <w:w w:val="65"/>
          <w:sz w:val="20"/>
        </w:rPr>
        <w:t>big</w:t>
      </w:r>
      <w:r>
        <w:rPr>
          <w:spacing w:val="-10"/>
          <w:sz w:val="20"/>
        </w:rPr>
        <w:t xml:space="preserve"> </w:t>
      </w:r>
      <w:r>
        <w:rPr>
          <w:w w:val="65"/>
          <w:sz w:val="20"/>
        </w:rPr>
        <w:t>cities</w:t>
      </w:r>
      <w:r>
        <w:rPr>
          <w:spacing w:val="-10"/>
          <w:sz w:val="20"/>
        </w:rPr>
        <w:t xml:space="preserve"> </w:t>
      </w:r>
      <w:r>
        <w:rPr>
          <w:w w:val="65"/>
          <w:sz w:val="20"/>
        </w:rPr>
        <w:t>like</w:t>
      </w:r>
      <w:r>
        <w:rPr>
          <w:spacing w:val="-10"/>
          <w:sz w:val="20"/>
        </w:rPr>
        <w:t xml:space="preserve"> </w:t>
      </w:r>
      <w:r>
        <w:rPr>
          <w:w w:val="65"/>
          <w:sz w:val="20"/>
        </w:rPr>
        <w:t>Kampala</w:t>
      </w:r>
      <w:r>
        <w:rPr>
          <w:spacing w:val="-8"/>
          <w:sz w:val="20"/>
        </w:rPr>
        <w:t xml:space="preserve"> </w:t>
      </w:r>
      <w:r>
        <w:rPr>
          <w:w w:val="65"/>
          <w:sz w:val="20"/>
        </w:rPr>
        <w:t>and</w:t>
      </w:r>
      <w:r>
        <w:rPr>
          <w:spacing w:val="-7"/>
          <w:sz w:val="20"/>
        </w:rPr>
        <w:t xml:space="preserve"> </w:t>
      </w:r>
      <w:r>
        <w:rPr>
          <w:w w:val="65"/>
          <w:sz w:val="20"/>
        </w:rPr>
        <w:t>others,</w:t>
      </w:r>
      <w:r>
        <w:rPr>
          <w:spacing w:val="-8"/>
          <w:sz w:val="20"/>
        </w:rPr>
        <w:t xml:space="preserve"> </w:t>
      </w:r>
      <w:r>
        <w:rPr>
          <w:w w:val="65"/>
          <w:sz w:val="20"/>
        </w:rPr>
        <w:t>into power.</w:t>
      </w:r>
    </w:p>
    <w:p w:rsidR="00E5575B" w:rsidRDefault="00D512E5">
      <w:pPr>
        <w:pStyle w:val="ListParagraph"/>
        <w:numPr>
          <w:ilvl w:val="0"/>
          <w:numId w:val="78"/>
        </w:numPr>
        <w:tabs>
          <w:tab w:val="left" w:pos="550"/>
        </w:tabs>
        <w:spacing w:line="242" w:lineRule="auto"/>
        <w:ind w:right="719" w:firstLine="0"/>
        <w:rPr>
          <w:sz w:val="20"/>
        </w:rPr>
      </w:pPr>
      <w:r>
        <w:rPr>
          <w:w w:val="65"/>
          <w:sz w:val="20"/>
        </w:rPr>
        <w:t>The</w:t>
      </w:r>
      <w:r>
        <w:rPr>
          <w:sz w:val="20"/>
        </w:rPr>
        <w:t xml:space="preserve"> </w:t>
      </w:r>
      <w:r>
        <w:rPr>
          <w:w w:val="65"/>
          <w:sz w:val="20"/>
        </w:rPr>
        <w:t>government</w:t>
      </w:r>
      <w:r>
        <w:rPr>
          <w:sz w:val="20"/>
        </w:rPr>
        <w:t xml:space="preserve"> </w:t>
      </w:r>
      <w:r>
        <w:rPr>
          <w:w w:val="65"/>
          <w:sz w:val="20"/>
        </w:rPr>
        <w:t>has</w:t>
      </w:r>
      <w:r>
        <w:rPr>
          <w:sz w:val="20"/>
        </w:rPr>
        <w:t xml:space="preserve"> </w:t>
      </w:r>
      <w:r>
        <w:rPr>
          <w:w w:val="65"/>
          <w:sz w:val="20"/>
        </w:rPr>
        <w:t>aided</w:t>
      </w:r>
      <w:r>
        <w:rPr>
          <w:sz w:val="20"/>
        </w:rPr>
        <w:t xml:space="preserve"> </w:t>
      </w:r>
      <w:r>
        <w:rPr>
          <w:w w:val="65"/>
          <w:sz w:val="20"/>
        </w:rPr>
        <w:t>micro</w:t>
      </w:r>
      <w:r>
        <w:rPr>
          <w:sz w:val="20"/>
        </w:rPr>
        <w:t xml:space="preserve"> </w:t>
      </w:r>
      <w:r>
        <w:rPr>
          <w:w w:val="65"/>
          <w:sz w:val="20"/>
        </w:rPr>
        <w:t>power</w:t>
      </w:r>
      <w:r>
        <w:rPr>
          <w:sz w:val="20"/>
        </w:rPr>
        <w:t xml:space="preserve"> </w:t>
      </w:r>
      <w:r>
        <w:rPr>
          <w:w w:val="65"/>
          <w:sz w:val="20"/>
        </w:rPr>
        <w:t>generation</w:t>
      </w:r>
      <w:r>
        <w:rPr>
          <w:sz w:val="20"/>
        </w:rPr>
        <w:t xml:space="preserve"> </w:t>
      </w:r>
      <w:r>
        <w:rPr>
          <w:w w:val="65"/>
          <w:sz w:val="20"/>
        </w:rPr>
        <w:t>schemes</w:t>
      </w:r>
      <w:r>
        <w:rPr>
          <w:sz w:val="20"/>
        </w:rPr>
        <w:t xml:space="preserve"> </w:t>
      </w:r>
      <w:r>
        <w:rPr>
          <w:w w:val="65"/>
          <w:sz w:val="20"/>
        </w:rPr>
        <w:t>to</w:t>
      </w:r>
      <w:r>
        <w:rPr>
          <w:spacing w:val="28"/>
          <w:sz w:val="20"/>
        </w:rPr>
        <w:t xml:space="preserve"> </w:t>
      </w:r>
      <w:r>
        <w:rPr>
          <w:w w:val="65"/>
          <w:sz w:val="20"/>
        </w:rPr>
        <w:t>increase</w:t>
      </w:r>
      <w:r>
        <w:rPr>
          <w:sz w:val="20"/>
        </w:rPr>
        <w:t xml:space="preserve"> </w:t>
      </w:r>
      <w:r>
        <w:rPr>
          <w:w w:val="65"/>
          <w:sz w:val="20"/>
        </w:rPr>
        <w:t>electricity</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country.</w:t>
      </w:r>
      <w:r>
        <w:rPr>
          <w:sz w:val="20"/>
        </w:rPr>
        <w:t xml:space="preserve"> </w:t>
      </w:r>
      <w:r>
        <w:rPr>
          <w:w w:val="65"/>
          <w:sz w:val="20"/>
        </w:rPr>
        <w:t>For</w:t>
      </w:r>
      <w:r>
        <w:rPr>
          <w:sz w:val="20"/>
        </w:rPr>
        <w:t xml:space="preserve"> </w:t>
      </w:r>
      <w:r>
        <w:rPr>
          <w:w w:val="65"/>
          <w:sz w:val="20"/>
        </w:rPr>
        <w:t>example</w:t>
      </w:r>
      <w:r>
        <w:rPr>
          <w:sz w:val="20"/>
        </w:rPr>
        <w:t xml:space="preserve"> </w:t>
      </w:r>
      <w:r>
        <w:rPr>
          <w:w w:val="65"/>
          <w:sz w:val="20"/>
        </w:rPr>
        <w:t>it</w:t>
      </w:r>
      <w:r>
        <w:rPr>
          <w:sz w:val="20"/>
        </w:rPr>
        <w:t xml:space="preserve"> </w:t>
      </w:r>
      <w:r>
        <w:rPr>
          <w:w w:val="65"/>
          <w:sz w:val="20"/>
        </w:rPr>
        <w:t>aided</w:t>
      </w:r>
      <w:r>
        <w:rPr>
          <w:sz w:val="20"/>
        </w:rPr>
        <w:t xml:space="preserve"> </w:t>
      </w:r>
      <w:r>
        <w:rPr>
          <w:w w:val="65"/>
          <w:sz w:val="20"/>
        </w:rPr>
        <w:t>the</w:t>
      </w:r>
      <w:r>
        <w:rPr>
          <w:sz w:val="20"/>
        </w:rPr>
        <w:t xml:space="preserve"> </w:t>
      </w:r>
      <w:r>
        <w:rPr>
          <w:w w:val="65"/>
          <w:sz w:val="20"/>
        </w:rPr>
        <w:t>Kakira</w:t>
      </w:r>
      <w:r>
        <w:rPr>
          <w:spacing w:val="29"/>
          <w:sz w:val="20"/>
        </w:rPr>
        <w:t xml:space="preserve"> </w:t>
      </w:r>
      <w:r>
        <w:rPr>
          <w:w w:val="65"/>
          <w:sz w:val="20"/>
        </w:rPr>
        <w:t>sugar</w:t>
      </w:r>
      <w:r>
        <w:rPr>
          <w:sz w:val="20"/>
        </w:rPr>
        <w:t xml:space="preserve"> </w:t>
      </w:r>
      <w:r>
        <w:rPr>
          <w:w w:val="65"/>
          <w:sz w:val="20"/>
        </w:rPr>
        <w:t>works</w:t>
      </w:r>
      <w:r>
        <w:rPr>
          <w:sz w:val="20"/>
        </w:rPr>
        <w:t xml:space="preserve"> </w:t>
      </w:r>
      <w:r>
        <w:rPr>
          <w:w w:val="65"/>
          <w:sz w:val="20"/>
        </w:rPr>
        <w:t>in</w:t>
      </w:r>
      <w:r>
        <w:rPr>
          <w:sz w:val="20"/>
        </w:rPr>
        <w:t xml:space="preserve"> </w:t>
      </w:r>
      <w:r>
        <w:rPr>
          <w:w w:val="65"/>
          <w:sz w:val="20"/>
        </w:rPr>
        <w:t>Jinja</w:t>
      </w:r>
      <w:r>
        <w:rPr>
          <w:sz w:val="20"/>
        </w:rPr>
        <w:t xml:space="preserve"> </w:t>
      </w:r>
      <w:r>
        <w:rPr>
          <w:w w:val="65"/>
          <w:sz w:val="20"/>
        </w:rPr>
        <w:t>to</w:t>
      </w:r>
      <w:r>
        <w:rPr>
          <w:sz w:val="20"/>
        </w:rPr>
        <w:t xml:space="preserve"> </w:t>
      </w:r>
      <w:r>
        <w:rPr>
          <w:w w:val="65"/>
          <w:sz w:val="20"/>
        </w:rPr>
        <w:t>generate</w:t>
      </w:r>
      <w:r>
        <w:rPr>
          <w:sz w:val="20"/>
        </w:rPr>
        <w:t xml:space="preserve"> </w:t>
      </w:r>
      <w:r>
        <w:rPr>
          <w:w w:val="65"/>
          <w:sz w:val="20"/>
        </w:rPr>
        <w:t>22</w:t>
      </w:r>
      <w:r>
        <w:rPr>
          <w:sz w:val="20"/>
        </w:rPr>
        <w:t xml:space="preserve"> </w:t>
      </w:r>
      <w:r>
        <w:rPr>
          <w:w w:val="65"/>
          <w:sz w:val="20"/>
        </w:rPr>
        <w:t>MW</w:t>
      </w:r>
      <w:r>
        <w:rPr>
          <w:sz w:val="20"/>
        </w:rPr>
        <w:t xml:space="preserve"> </w:t>
      </w:r>
      <w:r>
        <w:rPr>
          <w:w w:val="65"/>
          <w:sz w:val="20"/>
        </w:rPr>
        <w:t>of</w:t>
      </w:r>
      <w:r>
        <w:rPr>
          <w:sz w:val="20"/>
        </w:rPr>
        <w:t xml:space="preserve"> </w:t>
      </w:r>
      <w:r>
        <w:rPr>
          <w:w w:val="65"/>
          <w:sz w:val="20"/>
        </w:rPr>
        <w:t>electricity</w:t>
      </w:r>
      <w:r>
        <w:rPr>
          <w:spacing w:val="-14"/>
          <w:sz w:val="20"/>
        </w:rPr>
        <w:t xml:space="preserve"> </w:t>
      </w:r>
      <w:r>
        <w:rPr>
          <w:w w:val="65"/>
          <w:sz w:val="20"/>
        </w:rPr>
        <w:t>from</w:t>
      </w:r>
      <w:r>
        <w:rPr>
          <w:spacing w:val="-13"/>
          <w:sz w:val="20"/>
        </w:rPr>
        <w:t xml:space="preserve"> </w:t>
      </w:r>
      <w:r>
        <w:rPr>
          <w:w w:val="65"/>
          <w:sz w:val="20"/>
        </w:rPr>
        <w:t>sugarcane</w:t>
      </w:r>
      <w:r>
        <w:rPr>
          <w:spacing w:val="-13"/>
          <w:sz w:val="20"/>
        </w:rPr>
        <w:t xml:space="preserve"> </w:t>
      </w:r>
      <w:r>
        <w:rPr>
          <w:w w:val="65"/>
          <w:sz w:val="20"/>
        </w:rPr>
        <w:t>wastes</w:t>
      </w:r>
      <w:r>
        <w:rPr>
          <w:spacing w:val="-14"/>
          <w:sz w:val="20"/>
        </w:rPr>
        <w:t xml:space="preserve"> </w:t>
      </w:r>
      <w:r>
        <w:rPr>
          <w:w w:val="65"/>
          <w:sz w:val="20"/>
        </w:rPr>
        <w:t>of</w:t>
      </w:r>
      <w:r>
        <w:rPr>
          <w:spacing w:val="-13"/>
          <w:sz w:val="20"/>
        </w:rPr>
        <w:t xml:space="preserve"> </w:t>
      </w:r>
      <w:r>
        <w:rPr>
          <w:w w:val="65"/>
          <w:sz w:val="20"/>
        </w:rPr>
        <w:t>which</w:t>
      </w:r>
      <w:r>
        <w:rPr>
          <w:spacing w:val="-13"/>
          <w:sz w:val="20"/>
        </w:rPr>
        <w:t xml:space="preserve"> </w:t>
      </w:r>
      <w:r>
        <w:rPr>
          <w:w w:val="65"/>
          <w:sz w:val="20"/>
        </w:rPr>
        <w:t>18</w:t>
      </w:r>
      <w:r>
        <w:rPr>
          <w:spacing w:val="-13"/>
          <w:sz w:val="20"/>
        </w:rPr>
        <w:t xml:space="preserve"> </w:t>
      </w:r>
      <w:r>
        <w:rPr>
          <w:w w:val="65"/>
          <w:sz w:val="20"/>
        </w:rPr>
        <w:t>Mw</w:t>
      </w:r>
      <w:r>
        <w:rPr>
          <w:spacing w:val="-14"/>
          <w:sz w:val="20"/>
        </w:rPr>
        <w:t xml:space="preserve"> </w:t>
      </w:r>
      <w:r>
        <w:rPr>
          <w:w w:val="65"/>
          <w:sz w:val="20"/>
        </w:rPr>
        <w:t>were</w:t>
      </w:r>
      <w:r>
        <w:rPr>
          <w:spacing w:val="-13"/>
          <w:sz w:val="20"/>
        </w:rPr>
        <w:t xml:space="preserve"> </w:t>
      </w:r>
      <w:r>
        <w:rPr>
          <w:w w:val="65"/>
          <w:sz w:val="20"/>
        </w:rPr>
        <w:t>generated</w:t>
      </w:r>
      <w:r>
        <w:rPr>
          <w:spacing w:val="-13"/>
          <w:sz w:val="20"/>
        </w:rPr>
        <w:t xml:space="preserve"> </w:t>
      </w:r>
      <w:r>
        <w:rPr>
          <w:w w:val="65"/>
          <w:sz w:val="20"/>
        </w:rPr>
        <w:t>before</w:t>
      </w:r>
      <w:r>
        <w:rPr>
          <w:spacing w:val="-14"/>
          <w:sz w:val="20"/>
        </w:rPr>
        <w:t xml:space="preserve"> </w:t>
      </w:r>
      <w:r>
        <w:rPr>
          <w:w w:val="65"/>
          <w:sz w:val="20"/>
        </w:rPr>
        <w:t>the</w:t>
      </w:r>
      <w:r>
        <w:rPr>
          <w:spacing w:val="-13"/>
          <w:sz w:val="20"/>
        </w:rPr>
        <w:t xml:space="preserve"> </w:t>
      </w:r>
      <w:r>
        <w:rPr>
          <w:w w:val="65"/>
          <w:sz w:val="20"/>
        </w:rPr>
        <w:t>end</w:t>
      </w:r>
      <w:r>
        <w:rPr>
          <w:spacing w:val="-13"/>
          <w:sz w:val="20"/>
        </w:rPr>
        <w:t xml:space="preserve"> </w:t>
      </w:r>
      <w:r>
        <w:rPr>
          <w:w w:val="65"/>
          <w:sz w:val="20"/>
        </w:rPr>
        <w:t>of</w:t>
      </w:r>
      <w:r>
        <w:rPr>
          <w:spacing w:val="-13"/>
          <w:sz w:val="20"/>
        </w:rPr>
        <w:t xml:space="preserve"> </w:t>
      </w:r>
      <w:r>
        <w:rPr>
          <w:w w:val="65"/>
          <w:sz w:val="20"/>
        </w:rPr>
        <w:t>2007;</w:t>
      </w:r>
      <w:r>
        <w:rPr>
          <w:spacing w:val="-14"/>
          <w:sz w:val="20"/>
        </w:rPr>
        <w:t xml:space="preserve"> </w:t>
      </w:r>
      <w:r>
        <w:rPr>
          <w:w w:val="65"/>
          <w:sz w:val="20"/>
        </w:rPr>
        <w:t>and</w:t>
      </w:r>
      <w:r>
        <w:rPr>
          <w:spacing w:val="-13"/>
          <w:sz w:val="20"/>
        </w:rPr>
        <w:t xml:space="preserve"> </w:t>
      </w:r>
      <w:r>
        <w:rPr>
          <w:w w:val="65"/>
          <w:sz w:val="20"/>
        </w:rPr>
        <w:t>Lugazi</w:t>
      </w:r>
      <w:r>
        <w:rPr>
          <w:spacing w:val="-13"/>
          <w:sz w:val="20"/>
        </w:rPr>
        <w:t xml:space="preserve"> </w:t>
      </w:r>
      <w:r>
        <w:rPr>
          <w:w w:val="65"/>
          <w:sz w:val="20"/>
        </w:rPr>
        <w:t>sugar</w:t>
      </w:r>
      <w:r>
        <w:rPr>
          <w:spacing w:val="-14"/>
          <w:sz w:val="20"/>
        </w:rPr>
        <w:t xml:space="preserve"> </w:t>
      </w:r>
      <w:r>
        <w:rPr>
          <w:w w:val="65"/>
          <w:sz w:val="20"/>
        </w:rPr>
        <w:t>works</w:t>
      </w:r>
      <w:r>
        <w:rPr>
          <w:spacing w:val="-13"/>
          <w:sz w:val="20"/>
        </w:rPr>
        <w:t xml:space="preserve"> </w:t>
      </w:r>
      <w:r>
        <w:rPr>
          <w:w w:val="65"/>
          <w:sz w:val="20"/>
        </w:rPr>
        <w:t>has</w:t>
      </w:r>
      <w:r>
        <w:rPr>
          <w:spacing w:val="-13"/>
          <w:sz w:val="20"/>
        </w:rPr>
        <w:t xml:space="preserve"> </w:t>
      </w:r>
      <w:r>
        <w:rPr>
          <w:w w:val="65"/>
          <w:sz w:val="20"/>
        </w:rPr>
        <w:t>also</w:t>
      </w:r>
      <w:r>
        <w:rPr>
          <w:spacing w:val="-13"/>
          <w:sz w:val="20"/>
        </w:rPr>
        <w:t xml:space="preserve"> </w:t>
      </w:r>
      <w:r>
        <w:rPr>
          <w:w w:val="65"/>
          <w:sz w:val="20"/>
        </w:rPr>
        <w:t>invested</w:t>
      </w:r>
      <w:r>
        <w:rPr>
          <w:spacing w:val="-14"/>
          <w:sz w:val="20"/>
        </w:rPr>
        <w:t xml:space="preserve"> </w:t>
      </w:r>
      <w:r>
        <w:rPr>
          <w:w w:val="65"/>
          <w:sz w:val="20"/>
        </w:rPr>
        <w:t>US</w:t>
      </w:r>
      <w:r>
        <w:rPr>
          <w:spacing w:val="-13"/>
          <w:sz w:val="20"/>
        </w:rPr>
        <w:t xml:space="preserve"> </w:t>
      </w:r>
      <w:r>
        <w:rPr>
          <w:w w:val="65"/>
          <w:sz w:val="20"/>
        </w:rPr>
        <w:t>$</w:t>
      </w:r>
      <w:r>
        <w:rPr>
          <w:spacing w:val="-13"/>
          <w:sz w:val="20"/>
        </w:rPr>
        <w:t xml:space="preserve"> </w:t>
      </w:r>
      <w:r>
        <w:rPr>
          <w:w w:val="65"/>
          <w:sz w:val="20"/>
        </w:rPr>
        <w:t>10</w:t>
      </w:r>
      <w:r>
        <w:rPr>
          <w:spacing w:val="-14"/>
          <w:sz w:val="20"/>
        </w:rPr>
        <w:t xml:space="preserve"> </w:t>
      </w:r>
      <w:r>
        <w:rPr>
          <w:w w:val="65"/>
          <w:sz w:val="20"/>
        </w:rPr>
        <w:t>Million</w:t>
      </w:r>
      <w:r>
        <w:rPr>
          <w:spacing w:val="-13"/>
          <w:sz w:val="20"/>
        </w:rPr>
        <w:t xml:space="preserve"> </w:t>
      </w:r>
      <w:r>
        <w:rPr>
          <w:w w:val="65"/>
          <w:sz w:val="20"/>
        </w:rPr>
        <w:t>(shs</w:t>
      </w:r>
      <w:r>
        <w:rPr>
          <w:spacing w:val="-13"/>
          <w:sz w:val="20"/>
        </w:rPr>
        <w:t xml:space="preserve"> </w:t>
      </w:r>
      <w:r>
        <w:rPr>
          <w:w w:val="65"/>
          <w:sz w:val="20"/>
        </w:rPr>
        <w:t>16.5billion)</w:t>
      </w:r>
      <w:r>
        <w:rPr>
          <w:spacing w:val="-13"/>
          <w:sz w:val="20"/>
        </w:rPr>
        <w:t xml:space="preserve"> </w:t>
      </w:r>
      <w:r>
        <w:rPr>
          <w:w w:val="65"/>
          <w:sz w:val="20"/>
        </w:rPr>
        <w:t>to</w:t>
      </w:r>
      <w:r>
        <w:rPr>
          <w:spacing w:val="-14"/>
          <w:sz w:val="20"/>
        </w:rPr>
        <w:t xml:space="preserve"> </w:t>
      </w:r>
      <w:r>
        <w:rPr>
          <w:w w:val="65"/>
          <w:sz w:val="20"/>
        </w:rPr>
        <w:t>co-generate</w:t>
      </w:r>
      <w:r>
        <w:rPr>
          <w:spacing w:val="-13"/>
          <w:sz w:val="20"/>
        </w:rPr>
        <w:t xml:space="preserve"> </w:t>
      </w:r>
      <w:r>
        <w:rPr>
          <w:w w:val="65"/>
          <w:sz w:val="20"/>
        </w:rPr>
        <w:t>about</w:t>
      </w:r>
      <w:r>
        <w:rPr>
          <w:spacing w:val="-13"/>
          <w:sz w:val="20"/>
        </w:rPr>
        <w:t xml:space="preserve"> </w:t>
      </w:r>
      <w:r>
        <w:rPr>
          <w:w w:val="65"/>
          <w:sz w:val="20"/>
        </w:rPr>
        <w:t>6</w:t>
      </w:r>
      <w:r>
        <w:rPr>
          <w:sz w:val="20"/>
        </w:rPr>
        <w:t xml:space="preserve"> </w:t>
      </w:r>
      <w:r>
        <w:rPr>
          <w:w w:val="70"/>
          <w:sz w:val="20"/>
        </w:rPr>
        <w:t>MW from sugarcane wastes.</w:t>
      </w:r>
    </w:p>
    <w:p w:rsidR="00E5575B" w:rsidRDefault="00D512E5">
      <w:pPr>
        <w:pStyle w:val="ListParagraph"/>
        <w:numPr>
          <w:ilvl w:val="0"/>
          <w:numId w:val="78"/>
        </w:numPr>
        <w:tabs>
          <w:tab w:val="left" w:pos="550"/>
        </w:tabs>
        <w:spacing w:line="242" w:lineRule="auto"/>
        <w:ind w:right="718" w:firstLine="0"/>
        <w:rPr>
          <w:sz w:val="20"/>
        </w:rPr>
      </w:pPr>
      <w:r>
        <w:rPr>
          <w:w w:val="65"/>
          <w:sz w:val="20"/>
        </w:rPr>
        <w:t>Operations</w:t>
      </w:r>
      <w:r>
        <w:rPr>
          <w:sz w:val="20"/>
        </w:rPr>
        <w:t xml:space="preserve"> </w:t>
      </w:r>
      <w:r>
        <w:rPr>
          <w:w w:val="65"/>
          <w:sz w:val="20"/>
        </w:rPr>
        <w:t>have</w:t>
      </w:r>
      <w:r>
        <w:rPr>
          <w:sz w:val="20"/>
        </w:rPr>
        <w:t xml:space="preserve"> </w:t>
      </w:r>
      <w:r>
        <w:rPr>
          <w:w w:val="65"/>
          <w:sz w:val="20"/>
        </w:rPr>
        <w:t>been</w:t>
      </w:r>
      <w:r>
        <w:rPr>
          <w:sz w:val="20"/>
        </w:rPr>
        <w:t xml:space="preserve"> </w:t>
      </w:r>
      <w:r>
        <w:rPr>
          <w:w w:val="65"/>
          <w:sz w:val="20"/>
        </w:rPr>
        <w:t>adopted</w:t>
      </w:r>
      <w:r>
        <w:rPr>
          <w:sz w:val="20"/>
        </w:rPr>
        <w:t xml:space="preserve"> </w:t>
      </w:r>
      <w:r>
        <w:rPr>
          <w:w w:val="65"/>
          <w:sz w:val="20"/>
        </w:rPr>
        <w:t>by</w:t>
      </w:r>
      <w:r>
        <w:rPr>
          <w:sz w:val="20"/>
        </w:rPr>
        <w:t xml:space="preserve"> </w:t>
      </w:r>
      <w:r>
        <w:rPr>
          <w:w w:val="65"/>
          <w:sz w:val="20"/>
        </w:rPr>
        <w:t>UMEME</w:t>
      </w:r>
      <w:r>
        <w:rPr>
          <w:sz w:val="20"/>
        </w:rPr>
        <w:t xml:space="preserve"> </w:t>
      </w:r>
      <w:r>
        <w:rPr>
          <w:w w:val="65"/>
          <w:sz w:val="20"/>
        </w:rPr>
        <w:t>to</w:t>
      </w:r>
      <w:r>
        <w:rPr>
          <w:sz w:val="20"/>
        </w:rPr>
        <w:t xml:space="preserve"> </w:t>
      </w:r>
      <w:r>
        <w:rPr>
          <w:w w:val="65"/>
          <w:sz w:val="20"/>
        </w:rPr>
        <w:t>reduce</w:t>
      </w:r>
      <w:r>
        <w:rPr>
          <w:sz w:val="20"/>
        </w:rPr>
        <w:t xml:space="preserve"> </w:t>
      </w:r>
      <w:r>
        <w:rPr>
          <w:w w:val="65"/>
          <w:sz w:val="20"/>
        </w:rPr>
        <w:t>the</w:t>
      </w:r>
      <w:r>
        <w:rPr>
          <w:sz w:val="20"/>
        </w:rPr>
        <w:t xml:space="preserve"> </w:t>
      </w:r>
      <w:r>
        <w:rPr>
          <w:w w:val="65"/>
          <w:sz w:val="20"/>
        </w:rPr>
        <w:t>number</w:t>
      </w:r>
      <w:r>
        <w:rPr>
          <w:sz w:val="20"/>
        </w:rPr>
        <w:t xml:space="preserve"> </w:t>
      </w:r>
      <w:r>
        <w:rPr>
          <w:w w:val="65"/>
          <w:sz w:val="20"/>
        </w:rPr>
        <w:t>of</w:t>
      </w:r>
      <w:r>
        <w:rPr>
          <w:sz w:val="20"/>
        </w:rPr>
        <w:t xml:space="preserve"> </w:t>
      </w:r>
      <w:r>
        <w:rPr>
          <w:w w:val="65"/>
          <w:sz w:val="20"/>
        </w:rPr>
        <w:t>illegal</w:t>
      </w:r>
      <w:r>
        <w:rPr>
          <w:sz w:val="20"/>
        </w:rPr>
        <w:t xml:space="preserve"> </w:t>
      </w:r>
      <w:r>
        <w:rPr>
          <w:w w:val="65"/>
          <w:sz w:val="20"/>
        </w:rPr>
        <w:t>electricity</w:t>
      </w:r>
      <w:r>
        <w:rPr>
          <w:sz w:val="20"/>
        </w:rPr>
        <w:t xml:space="preserve"> </w:t>
      </w:r>
      <w:r>
        <w:rPr>
          <w:w w:val="65"/>
          <w:sz w:val="20"/>
        </w:rPr>
        <w:t>consumers</w:t>
      </w:r>
      <w:r>
        <w:rPr>
          <w:sz w:val="20"/>
        </w:rPr>
        <w:t xml:space="preserve"> </w:t>
      </w:r>
      <w:r>
        <w:rPr>
          <w:w w:val="65"/>
          <w:sz w:val="20"/>
        </w:rPr>
        <w:t>and</w:t>
      </w:r>
      <w:r>
        <w:rPr>
          <w:sz w:val="20"/>
        </w:rPr>
        <w:t xml:space="preserve"> </w:t>
      </w:r>
      <w:r>
        <w:rPr>
          <w:w w:val="65"/>
          <w:sz w:val="20"/>
        </w:rPr>
        <w:t>power</w:t>
      </w:r>
      <w:r>
        <w:rPr>
          <w:sz w:val="20"/>
        </w:rPr>
        <w:t xml:space="preserve"> </w:t>
      </w:r>
      <w:r>
        <w:rPr>
          <w:w w:val="65"/>
          <w:sz w:val="20"/>
        </w:rPr>
        <w:t>defaulters</w:t>
      </w:r>
      <w:r>
        <w:rPr>
          <w:sz w:val="20"/>
        </w:rPr>
        <w:t xml:space="preserve"> </w:t>
      </w:r>
      <w:r>
        <w:rPr>
          <w:w w:val="65"/>
          <w:sz w:val="20"/>
        </w:rPr>
        <w:t>through</w:t>
      </w:r>
      <w:r>
        <w:rPr>
          <w:sz w:val="20"/>
        </w:rPr>
        <w:t xml:space="preserve"> </w:t>
      </w:r>
      <w:r>
        <w:rPr>
          <w:w w:val="65"/>
          <w:sz w:val="20"/>
        </w:rPr>
        <w:t>use</w:t>
      </w:r>
      <w:r>
        <w:rPr>
          <w:sz w:val="20"/>
        </w:rPr>
        <w:t xml:space="preserve"> </w:t>
      </w:r>
      <w:r>
        <w:rPr>
          <w:w w:val="65"/>
          <w:sz w:val="20"/>
        </w:rPr>
        <w:t>of</w:t>
      </w:r>
      <w:r>
        <w:rPr>
          <w:sz w:val="20"/>
        </w:rPr>
        <w:t xml:space="preserve"> </w:t>
      </w:r>
      <w:r>
        <w:rPr>
          <w:w w:val="65"/>
          <w:sz w:val="20"/>
        </w:rPr>
        <w:t>operation</w:t>
      </w:r>
      <w:r>
        <w:rPr>
          <w:sz w:val="20"/>
        </w:rPr>
        <w:t xml:space="preserve"> </w:t>
      </w:r>
      <w:r>
        <w:rPr>
          <w:w w:val="65"/>
          <w:sz w:val="20"/>
        </w:rPr>
        <w:t>SIGMA</w:t>
      </w:r>
      <w:r>
        <w:rPr>
          <w:sz w:val="20"/>
        </w:rPr>
        <w:t xml:space="preserve"> </w:t>
      </w:r>
      <w:r>
        <w:rPr>
          <w:w w:val="65"/>
          <w:sz w:val="20"/>
        </w:rPr>
        <w:t>and</w:t>
      </w:r>
      <w:r>
        <w:rPr>
          <w:sz w:val="20"/>
        </w:rPr>
        <w:t xml:space="preserve"> </w:t>
      </w:r>
      <w:r>
        <w:rPr>
          <w:w w:val="65"/>
          <w:sz w:val="20"/>
        </w:rPr>
        <w:t>electricity</w:t>
      </w:r>
      <w:r>
        <w:rPr>
          <w:sz w:val="20"/>
        </w:rPr>
        <w:t xml:space="preserve"> </w:t>
      </w:r>
      <w:r>
        <w:rPr>
          <w:w w:val="65"/>
          <w:sz w:val="20"/>
        </w:rPr>
        <w:t>amnesty</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Jinja,</w:t>
      </w:r>
      <w:r>
        <w:rPr>
          <w:sz w:val="20"/>
        </w:rPr>
        <w:t xml:space="preserve"> </w:t>
      </w:r>
      <w:r>
        <w:rPr>
          <w:w w:val="65"/>
          <w:sz w:val="20"/>
        </w:rPr>
        <w:t>Entebbe,</w:t>
      </w:r>
      <w:r>
        <w:rPr>
          <w:sz w:val="20"/>
        </w:rPr>
        <w:t xml:space="preserve"> </w:t>
      </w:r>
      <w:r>
        <w:rPr>
          <w:w w:val="65"/>
          <w:sz w:val="20"/>
        </w:rPr>
        <w:t>Mukono,</w:t>
      </w:r>
      <w:r>
        <w:rPr>
          <w:sz w:val="20"/>
        </w:rPr>
        <w:t xml:space="preserve"> </w:t>
      </w:r>
      <w:r>
        <w:rPr>
          <w:w w:val="65"/>
          <w:sz w:val="20"/>
        </w:rPr>
        <w:t>Masaka</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major</w:t>
      </w:r>
      <w:r>
        <w:rPr>
          <w:sz w:val="20"/>
        </w:rPr>
        <w:t xml:space="preserve"> </w:t>
      </w:r>
      <w:r>
        <w:rPr>
          <w:w w:val="65"/>
          <w:sz w:val="20"/>
        </w:rPr>
        <w:t>towns</w:t>
      </w:r>
      <w:r>
        <w:rPr>
          <w:sz w:val="20"/>
        </w:rPr>
        <w:t xml:space="preserve"> </w:t>
      </w:r>
      <w:r>
        <w:rPr>
          <w:w w:val="65"/>
          <w:sz w:val="20"/>
        </w:rPr>
        <w:t>in</w:t>
      </w:r>
      <w:r>
        <w:rPr>
          <w:sz w:val="20"/>
        </w:rPr>
        <w:t xml:space="preserve"> </w:t>
      </w:r>
      <w:r>
        <w:rPr>
          <w:w w:val="65"/>
          <w:sz w:val="20"/>
        </w:rPr>
        <w:t>Uganda.</w:t>
      </w:r>
    </w:p>
    <w:p w:rsidR="00E5575B" w:rsidRDefault="00D512E5">
      <w:pPr>
        <w:pStyle w:val="ListParagraph"/>
        <w:numPr>
          <w:ilvl w:val="0"/>
          <w:numId w:val="78"/>
        </w:numPr>
        <w:tabs>
          <w:tab w:val="left" w:pos="550"/>
        </w:tabs>
        <w:spacing w:line="242" w:lineRule="auto"/>
        <w:ind w:right="719" w:firstLine="0"/>
        <w:rPr>
          <w:sz w:val="20"/>
        </w:rPr>
      </w:pPr>
      <w:r>
        <w:rPr>
          <w:w w:val="65"/>
          <w:sz w:val="20"/>
        </w:rPr>
        <w:t>The</w:t>
      </w:r>
      <w:r>
        <w:rPr>
          <w:spacing w:val="-14"/>
          <w:sz w:val="20"/>
        </w:rPr>
        <w:t xml:space="preserve"> </w:t>
      </w:r>
      <w:r>
        <w:rPr>
          <w:w w:val="65"/>
          <w:sz w:val="20"/>
        </w:rPr>
        <w:t>government</w:t>
      </w:r>
      <w:r>
        <w:rPr>
          <w:spacing w:val="-13"/>
          <w:sz w:val="20"/>
        </w:rPr>
        <w:t xml:space="preserve"> </w:t>
      </w:r>
      <w:r>
        <w:rPr>
          <w:w w:val="65"/>
          <w:sz w:val="20"/>
        </w:rPr>
        <w:t>has</w:t>
      </w:r>
      <w:r>
        <w:rPr>
          <w:spacing w:val="-13"/>
          <w:sz w:val="20"/>
        </w:rPr>
        <w:t xml:space="preserve"> </w:t>
      </w:r>
      <w:r>
        <w:rPr>
          <w:w w:val="65"/>
          <w:sz w:val="20"/>
        </w:rPr>
        <w:t>made</w:t>
      </w:r>
      <w:r>
        <w:rPr>
          <w:spacing w:val="-14"/>
          <w:sz w:val="20"/>
        </w:rPr>
        <w:t xml:space="preserve"> </w:t>
      </w:r>
      <w:r>
        <w:rPr>
          <w:w w:val="65"/>
          <w:sz w:val="20"/>
        </w:rPr>
        <w:t>2011</w:t>
      </w:r>
      <w:r>
        <w:rPr>
          <w:spacing w:val="-13"/>
          <w:sz w:val="20"/>
        </w:rPr>
        <w:t xml:space="preserve"> </w:t>
      </w:r>
      <w:r>
        <w:rPr>
          <w:w w:val="65"/>
          <w:sz w:val="20"/>
        </w:rPr>
        <w:t>proposals</w:t>
      </w:r>
      <w:r>
        <w:rPr>
          <w:spacing w:val="-9"/>
          <w:sz w:val="20"/>
        </w:rPr>
        <w:t xml:space="preserve"> </w:t>
      </w:r>
      <w:r>
        <w:rPr>
          <w:w w:val="65"/>
          <w:sz w:val="20"/>
        </w:rPr>
        <w:t>for</w:t>
      </w:r>
      <w:r>
        <w:rPr>
          <w:spacing w:val="-9"/>
          <w:sz w:val="20"/>
        </w:rPr>
        <w:t xml:space="preserve"> </w:t>
      </w:r>
      <w:r>
        <w:rPr>
          <w:w w:val="65"/>
          <w:sz w:val="20"/>
        </w:rPr>
        <w:t>the</w:t>
      </w:r>
      <w:r>
        <w:rPr>
          <w:spacing w:val="-5"/>
          <w:sz w:val="20"/>
        </w:rPr>
        <w:t xml:space="preserve"> </w:t>
      </w:r>
      <w:r>
        <w:rPr>
          <w:w w:val="65"/>
          <w:sz w:val="20"/>
        </w:rPr>
        <w:t>reconstruction</w:t>
      </w:r>
      <w:r>
        <w:rPr>
          <w:spacing w:val="-7"/>
          <w:sz w:val="20"/>
        </w:rPr>
        <w:t xml:space="preserve"> </w:t>
      </w:r>
      <w:r>
        <w:rPr>
          <w:w w:val="65"/>
          <w:sz w:val="20"/>
        </w:rPr>
        <w:t>works</w:t>
      </w:r>
      <w:r>
        <w:rPr>
          <w:spacing w:val="-9"/>
          <w:sz w:val="20"/>
        </w:rPr>
        <w:t xml:space="preserve"> </w:t>
      </w:r>
      <w:r>
        <w:rPr>
          <w:w w:val="65"/>
          <w:sz w:val="20"/>
        </w:rPr>
        <w:t>of</w:t>
      </w:r>
      <w:r>
        <w:rPr>
          <w:spacing w:val="-9"/>
          <w:sz w:val="20"/>
        </w:rPr>
        <w:t xml:space="preserve"> </w:t>
      </w:r>
      <w:r>
        <w:rPr>
          <w:w w:val="65"/>
          <w:sz w:val="20"/>
        </w:rPr>
        <w:t>the</w:t>
      </w:r>
      <w:r>
        <w:rPr>
          <w:spacing w:val="-9"/>
          <w:sz w:val="20"/>
        </w:rPr>
        <w:t xml:space="preserve"> </w:t>
      </w:r>
      <w:r>
        <w:rPr>
          <w:w w:val="65"/>
          <w:sz w:val="20"/>
        </w:rPr>
        <w:t>Owen</w:t>
      </w:r>
      <w:r>
        <w:rPr>
          <w:spacing w:val="-9"/>
          <w:sz w:val="20"/>
        </w:rPr>
        <w:t xml:space="preserve"> </w:t>
      </w:r>
      <w:r>
        <w:rPr>
          <w:w w:val="65"/>
          <w:sz w:val="20"/>
        </w:rPr>
        <w:t>falls</w:t>
      </w:r>
      <w:r>
        <w:rPr>
          <w:spacing w:val="-7"/>
          <w:sz w:val="20"/>
        </w:rPr>
        <w:t xml:space="preserve"> </w:t>
      </w:r>
      <w:r>
        <w:rPr>
          <w:w w:val="65"/>
          <w:sz w:val="20"/>
        </w:rPr>
        <w:t>dam</w:t>
      </w:r>
      <w:r>
        <w:rPr>
          <w:spacing w:val="-10"/>
          <w:sz w:val="20"/>
        </w:rPr>
        <w:t xml:space="preserve"> </w:t>
      </w:r>
      <w:r>
        <w:rPr>
          <w:w w:val="65"/>
          <w:sz w:val="20"/>
        </w:rPr>
        <w:t>(Nalubaale</w:t>
      </w:r>
      <w:r>
        <w:rPr>
          <w:spacing w:val="-14"/>
          <w:sz w:val="20"/>
        </w:rPr>
        <w:t xml:space="preserve"> </w:t>
      </w:r>
      <w:r>
        <w:rPr>
          <w:w w:val="65"/>
          <w:sz w:val="20"/>
        </w:rPr>
        <w:t>power</w:t>
      </w:r>
      <w:r>
        <w:rPr>
          <w:spacing w:val="-13"/>
          <w:sz w:val="20"/>
        </w:rPr>
        <w:t xml:space="preserve"> </w:t>
      </w:r>
      <w:r>
        <w:rPr>
          <w:w w:val="65"/>
          <w:sz w:val="20"/>
        </w:rPr>
        <w:t>dam)</w:t>
      </w:r>
      <w:r>
        <w:rPr>
          <w:spacing w:val="-8"/>
          <w:sz w:val="20"/>
        </w:rPr>
        <w:t xml:space="preserve"> </w:t>
      </w:r>
      <w:r>
        <w:rPr>
          <w:w w:val="65"/>
          <w:sz w:val="20"/>
        </w:rPr>
        <w:t>which</w:t>
      </w:r>
      <w:r>
        <w:rPr>
          <w:spacing w:val="-7"/>
          <w:sz w:val="20"/>
        </w:rPr>
        <w:t xml:space="preserve"> </w:t>
      </w:r>
      <w:r>
        <w:rPr>
          <w:w w:val="65"/>
          <w:sz w:val="20"/>
        </w:rPr>
        <w:t>are</w:t>
      </w:r>
      <w:r>
        <w:rPr>
          <w:spacing w:val="-9"/>
          <w:sz w:val="20"/>
        </w:rPr>
        <w:t xml:space="preserve"> </w:t>
      </w:r>
      <w:r>
        <w:rPr>
          <w:w w:val="65"/>
          <w:sz w:val="20"/>
        </w:rPr>
        <w:t>to</w:t>
      </w:r>
      <w:r>
        <w:rPr>
          <w:spacing w:val="-8"/>
          <w:sz w:val="20"/>
        </w:rPr>
        <w:t xml:space="preserve"> </w:t>
      </w:r>
      <w:r>
        <w:rPr>
          <w:w w:val="65"/>
          <w:sz w:val="20"/>
        </w:rPr>
        <w:t>last</w:t>
      </w:r>
      <w:r>
        <w:rPr>
          <w:spacing w:val="-9"/>
          <w:sz w:val="20"/>
        </w:rPr>
        <w:t xml:space="preserve"> </w:t>
      </w:r>
      <w:r>
        <w:rPr>
          <w:w w:val="65"/>
          <w:sz w:val="20"/>
        </w:rPr>
        <w:t>for</w:t>
      </w:r>
      <w:r>
        <w:rPr>
          <w:spacing w:val="-8"/>
          <w:sz w:val="20"/>
        </w:rPr>
        <w:t xml:space="preserve"> </w:t>
      </w:r>
      <w:r>
        <w:rPr>
          <w:w w:val="65"/>
          <w:sz w:val="20"/>
        </w:rPr>
        <w:t>4</w:t>
      </w:r>
      <w:r>
        <w:rPr>
          <w:spacing w:val="-7"/>
          <w:sz w:val="20"/>
        </w:rPr>
        <w:t xml:space="preserve"> </w:t>
      </w:r>
      <w:r>
        <w:rPr>
          <w:w w:val="65"/>
          <w:sz w:val="20"/>
        </w:rPr>
        <w:t>years</w:t>
      </w:r>
      <w:r>
        <w:rPr>
          <w:spacing w:val="-7"/>
          <w:sz w:val="20"/>
        </w:rPr>
        <w:t xml:space="preserve"> </w:t>
      </w:r>
      <w:r>
        <w:rPr>
          <w:w w:val="65"/>
          <w:sz w:val="20"/>
        </w:rPr>
        <w:t>beginning</w:t>
      </w:r>
      <w:r>
        <w:rPr>
          <w:spacing w:val="-9"/>
          <w:sz w:val="20"/>
        </w:rPr>
        <w:t xml:space="preserve"> </w:t>
      </w:r>
      <w:r>
        <w:rPr>
          <w:w w:val="65"/>
          <w:sz w:val="20"/>
        </w:rPr>
        <w:t>August</w:t>
      </w:r>
      <w:r>
        <w:rPr>
          <w:spacing w:val="-7"/>
          <w:sz w:val="20"/>
        </w:rPr>
        <w:t xml:space="preserve"> </w:t>
      </w:r>
      <w:r>
        <w:rPr>
          <w:w w:val="65"/>
          <w:sz w:val="20"/>
        </w:rPr>
        <w:t>2012</w:t>
      </w:r>
      <w:r>
        <w:rPr>
          <w:spacing w:val="-9"/>
          <w:sz w:val="20"/>
        </w:rPr>
        <w:t xml:space="preserve"> </w:t>
      </w:r>
      <w:r>
        <w:rPr>
          <w:w w:val="65"/>
          <w:sz w:val="20"/>
        </w:rPr>
        <w:t>and</w:t>
      </w:r>
      <w:r>
        <w:rPr>
          <w:spacing w:val="-9"/>
          <w:sz w:val="20"/>
        </w:rPr>
        <w:t xml:space="preserve"> </w:t>
      </w:r>
      <w:r>
        <w:rPr>
          <w:w w:val="65"/>
          <w:sz w:val="20"/>
        </w:rPr>
        <w:t>ending</w:t>
      </w:r>
      <w:r>
        <w:rPr>
          <w:spacing w:val="-9"/>
          <w:sz w:val="20"/>
        </w:rPr>
        <w:t xml:space="preserve"> </w:t>
      </w:r>
      <w:r>
        <w:rPr>
          <w:w w:val="65"/>
          <w:sz w:val="20"/>
        </w:rPr>
        <w:t>in</w:t>
      </w:r>
      <w:r>
        <w:rPr>
          <w:sz w:val="20"/>
        </w:rPr>
        <w:t xml:space="preserve"> </w:t>
      </w:r>
      <w:r>
        <w:rPr>
          <w:w w:val="65"/>
          <w:sz w:val="20"/>
        </w:rPr>
        <w:t>August</w:t>
      </w:r>
      <w:r>
        <w:rPr>
          <w:spacing w:val="-7"/>
          <w:sz w:val="20"/>
        </w:rPr>
        <w:t xml:space="preserve"> </w:t>
      </w:r>
      <w:r>
        <w:rPr>
          <w:w w:val="65"/>
          <w:sz w:val="20"/>
        </w:rPr>
        <w:t>2016</w:t>
      </w:r>
      <w:r>
        <w:rPr>
          <w:spacing w:val="-5"/>
          <w:sz w:val="20"/>
        </w:rPr>
        <w:t xml:space="preserve"> </w:t>
      </w:r>
      <w:r>
        <w:rPr>
          <w:w w:val="65"/>
          <w:sz w:val="20"/>
        </w:rPr>
        <w:t>and</w:t>
      </w:r>
      <w:r>
        <w:rPr>
          <w:spacing w:val="-10"/>
          <w:sz w:val="20"/>
        </w:rPr>
        <w:t xml:space="preserve"> </w:t>
      </w:r>
      <w:r>
        <w:rPr>
          <w:w w:val="65"/>
          <w:sz w:val="20"/>
        </w:rPr>
        <w:t>its</w:t>
      </w:r>
      <w:r>
        <w:rPr>
          <w:spacing w:val="-7"/>
          <w:sz w:val="20"/>
        </w:rPr>
        <w:t xml:space="preserve"> </w:t>
      </w:r>
      <w:r>
        <w:rPr>
          <w:w w:val="65"/>
          <w:sz w:val="20"/>
        </w:rPr>
        <w:t>works</w:t>
      </w:r>
      <w:r>
        <w:rPr>
          <w:spacing w:val="-9"/>
          <w:sz w:val="20"/>
        </w:rPr>
        <w:t xml:space="preserve"> </w:t>
      </w:r>
      <w:r>
        <w:rPr>
          <w:w w:val="65"/>
          <w:sz w:val="20"/>
        </w:rPr>
        <w:t>are</w:t>
      </w:r>
      <w:r>
        <w:rPr>
          <w:spacing w:val="-10"/>
          <w:sz w:val="20"/>
        </w:rPr>
        <w:t xml:space="preserve"> </w:t>
      </w:r>
      <w:r>
        <w:rPr>
          <w:w w:val="65"/>
          <w:sz w:val="20"/>
        </w:rPr>
        <w:t>to</w:t>
      </w:r>
      <w:r>
        <w:rPr>
          <w:spacing w:val="-7"/>
          <w:sz w:val="20"/>
        </w:rPr>
        <w:t xml:space="preserve"> </w:t>
      </w:r>
      <w:r>
        <w:rPr>
          <w:w w:val="65"/>
          <w:sz w:val="20"/>
        </w:rPr>
        <w:t>be</w:t>
      </w:r>
      <w:r>
        <w:rPr>
          <w:spacing w:val="-7"/>
          <w:sz w:val="20"/>
        </w:rPr>
        <w:t xml:space="preserve"> </w:t>
      </w:r>
      <w:r>
        <w:rPr>
          <w:w w:val="65"/>
          <w:sz w:val="20"/>
        </w:rPr>
        <w:t>funded</w:t>
      </w:r>
      <w:r>
        <w:rPr>
          <w:spacing w:val="-10"/>
          <w:sz w:val="20"/>
        </w:rPr>
        <w:t xml:space="preserve"> </w:t>
      </w:r>
      <w:r>
        <w:rPr>
          <w:w w:val="65"/>
          <w:sz w:val="20"/>
        </w:rPr>
        <w:t>jointly</w:t>
      </w:r>
      <w:r>
        <w:rPr>
          <w:spacing w:val="-7"/>
          <w:sz w:val="20"/>
        </w:rPr>
        <w:t xml:space="preserve"> </w:t>
      </w:r>
      <w:r>
        <w:rPr>
          <w:w w:val="65"/>
          <w:sz w:val="20"/>
        </w:rPr>
        <w:t>by</w:t>
      </w:r>
      <w:r>
        <w:rPr>
          <w:spacing w:val="-7"/>
          <w:sz w:val="20"/>
        </w:rPr>
        <w:t xml:space="preserve"> </w:t>
      </w:r>
      <w:r>
        <w:rPr>
          <w:w w:val="65"/>
          <w:sz w:val="20"/>
        </w:rPr>
        <w:t>Japanese</w:t>
      </w:r>
      <w:r>
        <w:rPr>
          <w:spacing w:val="-7"/>
          <w:sz w:val="20"/>
        </w:rPr>
        <w:t xml:space="preserve"> </w:t>
      </w:r>
      <w:r>
        <w:rPr>
          <w:w w:val="65"/>
          <w:sz w:val="20"/>
        </w:rPr>
        <w:t>Agency</w:t>
      </w:r>
      <w:r>
        <w:rPr>
          <w:spacing w:val="-9"/>
          <w:sz w:val="20"/>
        </w:rPr>
        <w:t xml:space="preserve"> </w:t>
      </w:r>
      <w:r>
        <w:rPr>
          <w:w w:val="65"/>
          <w:sz w:val="20"/>
        </w:rPr>
        <w:t>for</w:t>
      </w:r>
      <w:r>
        <w:rPr>
          <w:spacing w:val="-9"/>
          <w:sz w:val="20"/>
        </w:rPr>
        <w:t xml:space="preserve"> </w:t>
      </w:r>
      <w:r>
        <w:rPr>
          <w:w w:val="65"/>
          <w:sz w:val="20"/>
        </w:rPr>
        <w:t>International</w:t>
      </w:r>
      <w:r>
        <w:rPr>
          <w:spacing w:val="-7"/>
          <w:sz w:val="20"/>
        </w:rPr>
        <w:t xml:space="preserve"> </w:t>
      </w:r>
      <w:r>
        <w:rPr>
          <w:w w:val="65"/>
          <w:sz w:val="20"/>
        </w:rPr>
        <w:t>Cooperation</w:t>
      </w:r>
      <w:r>
        <w:rPr>
          <w:spacing w:val="-7"/>
          <w:sz w:val="20"/>
        </w:rPr>
        <w:t xml:space="preserve"> </w:t>
      </w:r>
      <w:r>
        <w:rPr>
          <w:w w:val="65"/>
          <w:sz w:val="20"/>
        </w:rPr>
        <w:t>(JICA)</w:t>
      </w:r>
      <w:r>
        <w:rPr>
          <w:spacing w:val="-7"/>
          <w:sz w:val="20"/>
        </w:rPr>
        <w:t xml:space="preserve"> </w:t>
      </w:r>
      <w:r>
        <w:rPr>
          <w:w w:val="65"/>
          <w:sz w:val="20"/>
        </w:rPr>
        <w:t>providing</w:t>
      </w:r>
      <w:r>
        <w:rPr>
          <w:spacing w:val="-7"/>
          <w:sz w:val="20"/>
        </w:rPr>
        <w:t xml:space="preserve"> </w:t>
      </w:r>
      <w:r>
        <w:rPr>
          <w:w w:val="65"/>
          <w:sz w:val="20"/>
        </w:rPr>
        <w:t>Shs</w:t>
      </w:r>
      <w:r>
        <w:rPr>
          <w:spacing w:val="-7"/>
          <w:sz w:val="20"/>
        </w:rPr>
        <w:t xml:space="preserve"> </w:t>
      </w:r>
      <w:r>
        <w:rPr>
          <w:w w:val="65"/>
          <w:sz w:val="20"/>
        </w:rPr>
        <w:t>238</w:t>
      </w:r>
      <w:r>
        <w:rPr>
          <w:spacing w:val="-7"/>
          <w:sz w:val="20"/>
        </w:rPr>
        <w:t xml:space="preserve"> </w:t>
      </w:r>
      <w:r>
        <w:rPr>
          <w:w w:val="65"/>
          <w:sz w:val="20"/>
        </w:rPr>
        <w:t>b</w:t>
      </w:r>
      <w:r>
        <w:rPr>
          <w:spacing w:val="-7"/>
          <w:sz w:val="20"/>
        </w:rPr>
        <w:t xml:space="preserve"> </w:t>
      </w:r>
      <w:r>
        <w:rPr>
          <w:w w:val="65"/>
          <w:sz w:val="20"/>
        </w:rPr>
        <w:t>($100m)</w:t>
      </w:r>
      <w:r>
        <w:rPr>
          <w:spacing w:val="-7"/>
          <w:sz w:val="20"/>
        </w:rPr>
        <w:t xml:space="preserve"> </w:t>
      </w:r>
      <w:r>
        <w:rPr>
          <w:w w:val="65"/>
          <w:sz w:val="20"/>
        </w:rPr>
        <w:t>and</w:t>
      </w:r>
      <w:r>
        <w:rPr>
          <w:spacing w:val="-10"/>
          <w:sz w:val="20"/>
        </w:rPr>
        <w:t xml:space="preserve"> </w:t>
      </w:r>
      <w:r>
        <w:rPr>
          <w:w w:val="65"/>
          <w:sz w:val="20"/>
        </w:rPr>
        <w:t>government</w:t>
      </w:r>
      <w:r>
        <w:rPr>
          <w:spacing w:val="-7"/>
          <w:sz w:val="20"/>
        </w:rPr>
        <w:t xml:space="preserve"> </w:t>
      </w:r>
      <w:r>
        <w:rPr>
          <w:w w:val="65"/>
          <w:sz w:val="20"/>
        </w:rPr>
        <w:t>of</w:t>
      </w:r>
      <w:r>
        <w:rPr>
          <w:spacing w:val="-7"/>
          <w:sz w:val="20"/>
        </w:rPr>
        <w:t xml:space="preserve"> </w:t>
      </w:r>
      <w:r>
        <w:rPr>
          <w:w w:val="65"/>
          <w:sz w:val="20"/>
        </w:rPr>
        <w:t>Uganda</w:t>
      </w:r>
      <w:r>
        <w:rPr>
          <w:spacing w:val="-10"/>
          <w:sz w:val="20"/>
        </w:rPr>
        <w:t xml:space="preserve"> </w:t>
      </w:r>
      <w:r>
        <w:rPr>
          <w:w w:val="65"/>
          <w:sz w:val="20"/>
        </w:rPr>
        <w:t>providing</w:t>
      </w:r>
      <w:r>
        <w:rPr>
          <w:spacing w:val="-7"/>
          <w:sz w:val="20"/>
        </w:rPr>
        <w:t xml:space="preserve"> </w:t>
      </w:r>
      <w:r>
        <w:rPr>
          <w:w w:val="65"/>
          <w:sz w:val="20"/>
        </w:rPr>
        <w:t>Shs</w:t>
      </w:r>
      <w:r>
        <w:rPr>
          <w:spacing w:val="-7"/>
          <w:sz w:val="20"/>
        </w:rPr>
        <w:t xml:space="preserve"> </w:t>
      </w:r>
      <w:r>
        <w:rPr>
          <w:w w:val="65"/>
          <w:sz w:val="20"/>
        </w:rPr>
        <w:t>85</w:t>
      </w:r>
      <w:r>
        <w:rPr>
          <w:spacing w:val="-7"/>
          <w:sz w:val="20"/>
        </w:rPr>
        <w:t xml:space="preserve"> </w:t>
      </w:r>
      <w:r>
        <w:rPr>
          <w:w w:val="65"/>
          <w:sz w:val="20"/>
        </w:rPr>
        <w:t>b</w:t>
      </w:r>
      <w:r>
        <w:rPr>
          <w:sz w:val="20"/>
        </w:rPr>
        <w:t xml:space="preserve"> </w:t>
      </w:r>
      <w:r>
        <w:rPr>
          <w:w w:val="70"/>
          <w:sz w:val="20"/>
        </w:rPr>
        <w:t>($345.4m)</w:t>
      </w:r>
      <w:r>
        <w:rPr>
          <w:spacing w:val="-4"/>
          <w:sz w:val="20"/>
        </w:rPr>
        <w:t xml:space="preserve"> </w:t>
      </w:r>
      <w:r>
        <w:rPr>
          <w:w w:val="70"/>
          <w:sz w:val="20"/>
        </w:rPr>
        <w:t>totaling to</w:t>
      </w:r>
      <w:r>
        <w:rPr>
          <w:spacing w:val="-3"/>
          <w:sz w:val="20"/>
        </w:rPr>
        <w:t xml:space="preserve"> </w:t>
      </w:r>
      <w:r>
        <w:rPr>
          <w:w w:val="70"/>
          <w:sz w:val="20"/>
        </w:rPr>
        <w:t>$ 135.4m.</w:t>
      </w:r>
    </w:p>
    <w:p w:rsidR="00E5575B" w:rsidRDefault="00D512E5">
      <w:pPr>
        <w:pStyle w:val="ListParagraph"/>
        <w:numPr>
          <w:ilvl w:val="0"/>
          <w:numId w:val="78"/>
        </w:numPr>
        <w:tabs>
          <w:tab w:val="left" w:pos="550"/>
        </w:tabs>
        <w:ind w:right="717" w:firstLine="0"/>
        <w:rPr>
          <w:sz w:val="20"/>
        </w:rPr>
      </w:pPr>
      <w:r>
        <w:rPr>
          <w:w w:val="85"/>
          <w:sz w:val="20"/>
        </w:rPr>
        <w:t xml:space="preserve">Anti corruption organs have been set up to fight corruption tendencies like Auditor General, PAC and the IGG, anti corruption courts and anti </w:t>
      </w:r>
      <w:r>
        <w:rPr>
          <w:w w:val="90"/>
          <w:sz w:val="20"/>
        </w:rPr>
        <w:t>smuggling</w:t>
      </w:r>
      <w:r>
        <w:rPr>
          <w:spacing w:val="-8"/>
          <w:w w:val="90"/>
          <w:sz w:val="20"/>
        </w:rPr>
        <w:t xml:space="preserve"> </w:t>
      </w:r>
      <w:r>
        <w:rPr>
          <w:w w:val="90"/>
          <w:sz w:val="20"/>
        </w:rPr>
        <w:t>units</w:t>
      </w:r>
      <w:r>
        <w:rPr>
          <w:spacing w:val="-8"/>
          <w:w w:val="90"/>
          <w:sz w:val="20"/>
        </w:rPr>
        <w:t xml:space="preserve"> </w:t>
      </w:r>
      <w:r>
        <w:rPr>
          <w:w w:val="90"/>
          <w:sz w:val="20"/>
        </w:rPr>
        <w:t>and</w:t>
      </w:r>
      <w:r>
        <w:rPr>
          <w:spacing w:val="-8"/>
          <w:w w:val="90"/>
          <w:sz w:val="20"/>
        </w:rPr>
        <w:t xml:space="preserve"> </w:t>
      </w:r>
      <w:r>
        <w:rPr>
          <w:w w:val="90"/>
          <w:sz w:val="20"/>
        </w:rPr>
        <w:t>laws</w:t>
      </w:r>
    </w:p>
    <w:p w:rsidR="00E5575B" w:rsidRDefault="00D512E5">
      <w:pPr>
        <w:pStyle w:val="ListParagraph"/>
        <w:numPr>
          <w:ilvl w:val="0"/>
          <w:numId w:val="78"/>
        </w:numPr>
        <w:tabs>
          <w:tab w:val="left" w:pos="550"/>
        </w:tabs>
        <w:spacing w:line="244" w:lineRule="exact"/>
        <w:ind w:left="550" w:hanging="90"/>
        <w:rPr>
          <w:sz w:val="20"/>
        </w:rPr>
      </w:pPr>
      <w:r>
        <w:rPr>
          <w:w w:val="60"/>
          <w:sz w:val="20"/>
        </w:rPr>
        <w:t>Solar</w:t>
      </w:r>
      <w:r>
        <w:rPr>
          <w:spacing w:val="12"/>
          <w:sz w:val="20"/>
        </w:rPr>
        <w:t xml:space="preserve"> </w:t>
      </w:r>
      <w:r>
        <w:rPr>
          <w:w w:val="60"/>
          <w:sz w:val="20"/>
        </w:rPr>
        <w:t>power</w:t>
      </w:r>
      <w:r>
        <w:rPr>
          <w:spacing w:val="12"/>
          <w:sz w:val="20"/>
        </w:rPr>
        <w:t xml:space="preserve"> </w:t>
      </w:r>
      <w:r>
        <w:rPr>
          <w:w w:val="60"/>
          <w:sz w:val="20"/>
        </w:rPr>
        <w:t>has</w:t>
      </w:r>
      <w:r>
        <w:rPr>
          <w:spacing w:val="10"/>
          <w:sz w:val="20"/>
        </w:rPr>
        <w:t xml:space="preserve"> </w:t>
      </w:r>
      <w:r>
        <w:rPr>
          <w:w w:val="60"/>
          <w:sz w:val="20"/>
        </w:rPr>
        <w:t>been</w:t>
      </w:r>
      <w:r>
        <w:rPr>
          <w:spacing w:val="10"/>
          <w:sz w:val="20"/>
        </w:rPr>
        <w:t xml:space="preserve"> </w:t>
      </w:r>
      <w:r>
        <w:rPr>
          <w:w w:val="60"/>
          <w:sz w:val="20"/>
        </w:rPr>
        <w:t>promoted,</w:t>
      </w:r>
      <w:r>
        <w:rPr>
          <w:spacing w:val="11"/>
          <w:sz w:val="20"/>
        </w:rPr>
        <w:t xml:space="preserve"> </w:t>
      </w:r>
      <w:r>
        <w:rPr>
          <w:w w:val="60"/>
          <w:sz w:val="20"/>
        </w:rPr>
        <w:t>distributed</w:t>
      </w:r>
      <w:r>
        <w:rPr>
          <w:spacing w:val="10"/>
          <w:sz w:val="20"/>
        </w:rPr>
        <w:t xml:space="preserve"> </w:t>
      </w:r>
      <w:r>
        <w:rPr>
          <w:w w:val="60"/>
          <w:sz w:val="20"/>
        </w:rPr>
        <w:t>and</w:t>
      </w:r>
      <w:r>
        <w:rPr>
          <w:spacing w:val="10"/>
          <w:sz w:val="20"/>
        </w:rPr>
        <w:t xml:space="preserve"> </w:t>
      </w:r>
      <w:r>
        <w:rPr>
          <w:w w:val="60"/>
          <w:sz w:val="20"/>
        </w:rPr>
        <w:t>installed</w:t>
      </w:r>
      <w:r>
        <w:rPr>
          <w:spacing w:val="11"/>
          <w:sz w:val="20"/>
        </w:rPr>
        <w:t xml:space="preserve"> </w:t>
      </w:r>
      <w:r>
        <w:rPr>
          <w:w w:val="60"/>
          <w:sz w:val="20"/>
        </w:rPr>
        <w:t>by</w:t>
      </w:r>
      <w:r>
        <w:rPr>
          <w:spacing w:val="13"/>
          <w:sz w:val="20"/>
        </w:rPr>
        <w:t xml:space="preserve"> </w:t>
      </w:r>
      <w:r>
        <w:rPr>
          <w:w w:val="60"/>
          <w:sz w:val="20"/>
        </w:rPr>
        <w:t>private</w:t>
      </w:r>
      <w:r>
        <w:rPr>
          <w:spacing w:val="11"/>
          <w:sz w:val="20"/>
        </w:rPr>
        <w:t xml:space="preserve"> </w:t>
      </w:r>
      <w:r>
        <w:rPr>
          <w:w w:val="60"/>
          <w:sz w:val="20"/>
        </w:rPr>
        <w:t>investors</w:t>
      </w:r>
      <w:r>
        <w:rPr>
          <w:spacing w:val="7"/>
          <w:sz w:val="20"/>
        </w:rPr>
        <w:t xml:space="preserve"> </w:t>
      </w:r>
      <w:r>
        <w:rPr>
          <w:w w:val="60"/>
          <w:sz w:val="20"/>
        </w:rPr>
        <w:t>like</w:t>
      </w:r>
      <w:r>
        <w:rPr>
          <w:spacing w:val="10"/>
          <w:sz w:val="20"/>
        </w:rPr>
        <w:t xml:space="preserve"> </w:t>
      </w:r>
      <w:r>
        <w:rPr>
          <w:w w:val="60"/>
          <w:sz w:val="20"/>
        </w:rPr>
        <w:t>solar</w:t>
      </w:r>
      <w:r>
        <w:rPr>
          <w:spacing w:val="28"/>
          <w:sz w:val="20"/>
        </w:rPr>
        <w:t xml:space="preserve"> </w:t>
      </w:r>
      <w:r>
        <w:rPr>
          <w:w w:val="60"/>
          <w:sz w:val="20"/>
        </w:rPr>
        <w:t>Uganda</w:t>
      </w:r>
      <w:r>
        <w:rPr>
          <w:spacing w:val="10"/>
          <w:sz w:val="20"/>
        </w:rPr>
        <w:t xml:space="preserve"> </w:t>
      </w:r>
      <w:r>
        <w:rPr>
          <w:w w:val="60"/>
          <w:sz w:val="20"/>
        </w:rPr>
        <w:t>in</w:t>
      </w:r>
      <w:r>
        <w:rPr>
          <w:spacing w:val="10"/>
          <w:sz w:val="20"/>
        </w:rPr>
        <w:t xml:space="preserve"> </w:t>
      </w:r>
      <w:r>
        <w:rPr>
          <w:spacing w:val="-2"/>
          <w:w w:val="60"/>
          <w:sz w:val="20"/>
        </w:rPr>
        <w:t>Kampala</w:t>
      </w:r>
    </w:p>
    <w:p w:rsidR="00E5575B" w:rsidRDefault="00D512E5">
      <w:pPr>
        <w:pStyle w:val="ListParagraph"/>
        <w:numPr>
          <w:ilvl w:val="0"/>
          <w:numId w:val="78"/>
        </w:numPr>
        <w:tabs>
          <w:tab w:val="left" w:pos="550"/>
        </w:tabs>
        <w:spacing w:line="242" w:lineRule="auto"/>
        <w:ind w:right="716" w:firstLine="0"/>
        <w:rPr>
          <w:sz w:val="20"/>
        </w:rPr>
      </w:pPr>
      <w:r>
        <w:rPr>
          <w:w w:val="80"/>
          <w:sz w:val="20"/>
        </w:rPr>
        <w:t xml:space="preserve">MOW has renovated and rehabilitating the existing transport routes as well as constructing new ones leading to energy potential areas like Hoima and </w:t>
      </w:r>
      <w:r>
        <w:rPr>
          <w:w w:val="85"/>
          <w:sz w:val="20"/>
        </w:rPr>
        <w:t>Buliisa</w:t>
      </w:r>
      <w:r>
        <w:rPr>
          <w:spacing w:val="-6"/>
          <w:w w:val="85"/>
          <w:sz w:val="20"/>
        </w:rPr>
        <w:t xml:space="preserve"> </w:t>
      </w:r>
      <w:r>
        <w:rPr>
          <w:w w:val="85"/>
          <w:sz w:val="20"/>
        </w:rPr>
        <w:t>with</w:t>
      </w:r>
      <w:r>
        <w:rPr>
          <w:spacing w:val="-5"/>
          <w:w w:val="85"/>
          <w:sz w:val="20"/>
        </w:rPr>
        <w:t xml:space="preserve"> </w:t>
      </w:r>
      <w:r>
        <w:rPr>
          <w:w w:val="85"/>
          <w:sz w:val="20"/>
        </w:rPr>
        <w:t>oil</w:t>
      </w:r>
      <w:r>
        <w:rPr>
          <w:spacing w:val="-5"/>
          <w:w w:val="85"/>
          <w:sz w:val="20"/>
        </w:rPr>
        <w:t xml:space="preserve"> </w:t>
      </w:r>
      <w:r>
        <w:rPr>
          <w:w w:val="85"/>
          <w:sz w:val="20"/>
        </w:rPr>
        <w:t>and</w:t>
      </w:r>
      <w:r>
        <w:rPr>
          <w:spacing w:val="-6"/>
          <w:w w:val="85"/>
          <w:sz w:val="20"/>
        </w:rPr>
        <w:t xml:space="preserve"> </w:t>
      </w:r>
      <w:r>
        <w:rPr>
          <w:w w:val="85"/>
          <w:sz w:val="20"/>
        </w:rPr>
        <w:t>Kasese</w:t>
      </w:r>
      <w:r>
        <w:rPr>
          <w:spacing w:val="-5"/>
          <w:w w:val="85"/>
          <w:sz w:val="20"/>
        </w:rPr>
        <w:t xml:space="preserve"> </w:t>
      </w:r>
      <w:r>
        <w:rPr>
          <w:w w:val="85"/>
          <w:sz w:val="20"/>
        </w:rPr>
        <w:t>and</w:t>
      </w:r>
      <w:r>
        <w:rPr>
          <w:spacing w:val="-5"/>
          <w:w w:val="85"/>
          <w:sz w:val="20"/>
        </w:rPr>
        <w:t xml:space="preserve"> </w:t>
      </w:r>
      <w:r>
        <w:rPr>
          <w:w w:val="85"/>
          <w:sz w:val="20"/>
        </w:rPr>
        <w:t>Kabarole</w:t>
      </w:r>
      <w:r>
        <w:rPr>
          <w:spacing w:val="-6"/>
          <w:w w:val="85"/>
          <w:sz w:val="20"/>
        </w:rPr>
        <w:t xml:space="preserve"> </w:t>
      </w:r>
      <w:r>
        <w:rPr>
          <w:w w:val="85"/>
          <w:sz w:val="20"/>
        </w:rPr>
        <w:t>with</w:t>
      </w:r>
      <w:r>
        <w:rPr>
          <w:spacing w:val="-5"/>
          <w:w w:val="85"/>
          <w:sz w:val="20"/>
        </w:rPr>
        <w:t xml:space="preserve"> </w:t>
      </w:r>
      <w:r>
        <w:rPr>
          <w:w w:val="85"/>
          <w:sz w:val="20"/>
        </w:rPr>
        <w:t>hot</w:t>
      </w:r>
      <w:r>
        <w:rPr>
          <w:spacing w:val="-5"/>
          <w:w w:val="85"/>
          <w:sz w:val="20"/>
        </w:rPr>
        <w:t xml:space="preserve"> </w:t>
      </w:r>
      <w:r>
        <w:rPr>
          <w:w w:val="85"/>
          <w:sz w:val="20"/>
        </w:rPr>
        <w:t>springs.</w:t>
      </w:r>
    </w:p>
    <w:p w:rsidR="00E5575B" w:rsidRDefault="00D512E5">
      <w:pPr>
        <w:pStyle w:val="ListParagraph"/>
        <w:numPr>
          <w:ilvl w:val="0"/>
          <w:numId w:val="78"/>
        </w:numPr>
        <w:tabs>
          <w:tab w:val="left" w:pos="550"/>
        </w:tabs>
        <w:spacing w:line="241" w:lineRule="exact"/>
        <w:ind w:left="550" w:hanging="90"/>
        <w:rPr>
          <w:sz w:val="20"/>
        </w:rPr>
      </w:pPr>
      <w:r>
        <w:rPr>
          <w:w w:val="60"/>
          <w:sz w:val="20"/>
        </w:rPr>
        <w:t>The</w:t>
      </w:r>
      <w:r>
        <w:rPr>
          <w:spacing w:val="7"/>
          <w:sz w:val="20"/>
        </w:rPr>
        <w:t xml:space="preserve"> </w:t>
      </w:r>
      <w:r>
        <w:rPr>
          <w:w w:val="60"/>
          <w:sz w:val="20"/>
        </w:rPr>
        <w:t>government</w:t>
      </w:r>
      <w:r>
        <w:rPr>
          <w:spacing w:val="7"/>
          <w:sz w:val="20"/>
        </w:rPr>
        <w:t xml:space="preserve"> </w:t>
      </w:r>
      <w:r>
        <w:rPr>
          <w:w w:val="60"/>
          <w:sz w:val="20"/>
        </w:rPr>
        <w:t>has</w:t>
      </w:r>
      <w:r>
        <w:rPr>
          <w:spacing w:val="10"/>
          <w:sz w:val="20"/>
        </w:rPr>
        <w:t xml:space="preserve"> </w:t>
      </w:r>
      <w:r>
        <w:rPr>
          <w:w w:val="60"/>
          <w:sz w:val="20"/>
        </w:rPr>
        <w:t>been</w:t>
      </w:r>
      <w:r>
        <w:rPr>
          <w:spacing w:val="7"/>
          <w:sz w:val="20"/>
        </w:rPr>
        <w:t xml:space="preserve"> </w:t>
      </w:r>
      <w:r>
        <w:rPr>
          <w:w w:val="60"/>
          <w:sz w:val="20"/>
        </w:rPr>
        <w:t>in</w:t>
      </w:r>
      <w:r>
        <w:rPr>
          <w:spacing w:val="7"/>
          <w:sz w:val="20"/>
        </w:rPr>
        <w:t xml:space="preserve"> </w:t>
      </w:r>
      <w:r>
        <w:rPr>
          <w:w w:val="60"/>
          <w:sz w:val="20"/>
        </w:rPr>
        <w:t>the</w:t>
      </w:r>
      <w:r>
        <w:rPr>
          <w:spacing w:val="12"/>
          <w:sz w:val="20"/>
        </w:rPr>
        <w:t xml:space="preserve"> </w:t>
      </w:r>
      <w:r>
        <w:rPr>
          <w:w w:val="60"/>
          <w:sz w:val="20"/>
        </w:rPr>
        <w:t>process</w:t>
      </w:r>
      <w:r>
        <w:rPr>
          <w:spacing w:val="7"/>
          <w:sz w:val="20"/>
        </w:rPr>
        <w:t xml:space="preserve"> </w:t>
      </w:r>
      <w:r>
        <w:rPr>
          <w:w w:val="60"/>
          <w:sz w:val="20"/>
        </w:rPr>
        <w:t>of</w:t>
      </w:r>
      <w:r>
        <w:rPr>
          <w:spacing w:val="9"/>
          <w:sz w:val="20"/>
        </w:rPr>
        <w:t xml:space="preserve"> </w:t>
      </w:r>
      <w:r>
        <w:rPr>
          <w:w w:val="60"/>
          <w:sz w:val="20"/>
        </w:rPr>
        <w:t>constructing</w:t>
      </w:r>
      <w:r>
        <w:rPr>
          <w:spacing w:val="7"/>
          <w:sz w:val="20"/>
        </w:rPr>
        <w:t xml:space="preserve"> </w:t>
      </w:r>
      <w:r>
        <w:rPr>
          <w:w w:val="60"/>
          <w:sz w:val="20"/>
        </w:rPr>
        <w:t>an</w:t>
      </w:r>
      <w:r>
        <w:rPr>
          <w:spacing w:val="7"/>
          <w:sz w:val="20"/>
        </w:rPr>
        <w:t xml:space="preserve"> </w:t>
      </w:r>
      <w:r>
        <w:rPr>
          <w:w w:val="60"/>
          <w:sz w:val="20"/>
        </w:rPr>
        <w:t>oil</w:t>
      </w:r>
      <w:r>
        <w:rPr>
          <w:spacing w:val="9"/>
          <w:sz w:val="20"/>
        </w:rPr>
        <w:t xml:space="preserve"> </w:t>
      </w:r>
      <w:r>
        <w:rPr>
          <w:w w:val="60"/>
          <w:sz w:val="20"/>
        </w:rPr>
        <w:t>reserve</w:t>
      </w:r>
      <w:r>
        <w:rPr>
          <w:spacing w:val="10"/>
          <w:sz w:val="20"/>
        </w:rPr>
        <w:t xml:space="preserve"> </w:t>
      </w:r>
      <w:r>
        <w:rPr>
          <w:w w:val="60"/>
          <w:sz w:val="20"/>
        </w:rPr>
        <w:t>at</w:t>
      </w:r>
      <w:r>
        <w:rPr>
          <w:spacing w:val="7"/>
          <w:sz w:val="20"/>
        </w:rPr>
        <w:t xml:space="preserve"> </w:t>
      </w:r>
      <w:r>
        <w:rPr>
          <w:w w:val="60"/>
          <w:sz w:val="20"/>
        </w:rPr>
        <w:t>Hoima</w:t>
      </w:r>
      <w:r>
        <w:rPr>
          <w:spacing w:val="7"/>
          <w:sz w:val="20"/>
        </w:rPr>
        <w:t xml:space="preserve"> </w:t>
      </w:r>
      <w:r>
        <w:rPr>
          <w:w w:val="60"/>
          <w:sz w:val="20"/>
        </w:rPr>
        <w:t>as</w:t>
      </w:r>
      <w:r>
        <w:rPr>
          <w:spacing w:val="7"/>
          <w:sz w:val="20"/>
        </w:rPr>
        <w:t xml:space="preserve"> </w:t>
      </w:r>
      <w:r>
        <w:rPr>
          <w:w w:val="60"/>
          <w:sz w:val="20"/>
        </w:rPr>
        <w:t>well</w:t>
      </w:r>
      <w:r>
        <w:rPr>
          <w:spacing w:val="7"/>
          <w:sz w:val="20"/>
        </w:rPr>
        <w:t xml:space="preserve"> </w:t>
      </w:r>
      <w:r>
        <w:rPr>
          <w:w w:val="60"/>
          <w:sz w:val="20"/>
        </w:rPr>
        <w:t>as</w:t>
      </w:r>
      <w:r>
        <w:rPr>
          <w:spacing w:val="7"/>
          <w:sz w:val="20"/>
        </w:rPr>
        <w:t xml:space="preserve"> </w:t>
      </w:r>
      <w:r>
        <w:rPr>
          <w:w w:val="60"/>
          <w:sz w:val="20"/>
        </w:rPr>
        <w:t>rehabilitating</w:t>
      </w:r>
      <w:r>
        <w:rPr>
          <w:spacing w:val="8"/>
          <w:sz w:val="20"/>
        </w:rPr>
        <w:t xml:space="preserve"> </w:t>
      </w:r>
      <w:r>
        <w:rPr>
          <w:w w:val="60"/>
          <w:sz w:val="20"/>
        </w:rPr>
        <w:t>and</w:t>
      </w:r>
      <w:r>
        <w:rPr>
          <w:spacing w:val="7"/>
          <w:sz w:val="20"/>
        </w:rPr>
        <w:t xml:space="preserve"> </w:t>
      </w:r>
      <w:r>
        <w:rPr>
          <w:w w:val="60"/>
          <w:sz w:val="20"/>
        </w:rPr>
        <w:t>restocking</w:t>
      </w:r>
      <w:r>
        <w:rPr>
          <w:spacing w:val="7"/>
          <w:sz w:val="20"/>
        </w:rPr>
        <w:t xml:space="preserve"> </w:t>
      </w:r>
      <w:r>
        <w:rPr>
          <w:w w:val="60"/>
          <w:sz w:val="20"/>
        </w:rPr>
        <w:t>the</w:t>
      </w:r>
      <w:r>
        <w:rPr>
          <w:spacing w:val="7"/>
          <w:sz w:val="20"/>
        </w:rPr>
        <w:t xml:space="preserve"> </w:t>
      </w:r>
      <w:r>
        <w:rPr>
          <w:w w:val="60"/>
          <w:sz w:val="20"/>
        </w:rPr>
        <w:t>oil</w:t>
      </w:r>
      <w:r>
        <w:rPr>
          <w:spacing w:val="8"/>
          <w:sz w:val="20"/>
        </w:rPr>
        <w:t xml:space="preserve"> </w:t>
      </w:r>
      <w:r>
        <w:rPr>
          <w:w w:val="60"/>
          <w:sz w:val="20"/>
        </w:rPr>
        <w:t>reserves</w:t>
      </w:r>
      <w:r>
        <w:rPr>
          <w:spacing w:val="8"/>
          <w:sz w:val="20"/>
        </w:rPr>
        <w:t xml:space="preserve"> </w:t>
      </w:r>
      <w:r>
        <w:rPr>
          <w:w w:val="60"/>
          <w:sz w:val="20"/>
        </w:rPr>
        <w:t>in</w:t>
      </w:r>
      <w:r>
        <w:rPr>
          <w:spacing w:val="7"/>
          <w:sz w:val="20"/>
        </w:rPr>
        <w:t xml:space="preserve"> </w:t>
      </w:r>
      <w:r>
        <w:rPr>
          <w:spacing w:val="-2"/>
          <w:w w:val="60"/>
          <w:sz w:val="20"/>
        </w:rPr>
        <w:t>Jinja</w:t>
      </w:r>
    </w:p>
    <w:p w:rsidR="00E5575B" w:rsidRDefault="00D512E5">
      <w:pPr>
        <w:pStyle w:val="ListParagraph"/>
        <w:numPr>
          <w:ilvl w:val="0"/>
          <w:numId w:val="78"/>
        </w:numPr>
        <w:tabs>
          <w:tab w:val="left" w:pos="550"/>
        </w:tabs>
        <w:spacing w:line="244" w:lineRule="exact"/>
        <w:ind w:left="550" w:hanging="90"/>
        <w:rPr>
          <w:sz w:val="20"/>
        </w:rPr>
      </w:pPr>
      <w:r>
        <w:rPr>
          <w:w w:val="60"/>
          <w:sz w:val="20"/>
        </w:rPr>
        <w:t>Rural</w:t>
      </w:r>
      <w:r>
        <w:rPr>
          <w:spacing w:val="13"/>
          <w:sz w:val="20"/>
        </w:rPr>
        <w:t xml:space="preserve"> </w:t>
      </w:r>
      <w:r>
        <w:rPr>
          <w:w w:val="60"/>
          <w:sz w:val="20"/>
        </w:rPr>
        <w:t>electrification</w:t>
      </w:r>
      <w:r>
        <w:rPr>
          <w:spacing w:val="16"/>
          <w:sz w:val="20"/>
        </w:rPr>
        <w:t xml:space="preserve"> </w:t>
      </w:r>
      <w:r>
        <w:rPr>
          <w:w w:val="60"/>
          <w:sz w:val="20"/>
        </w:rPr>
        <w:t>programme</w:t>
      </w:r>
      <w:r>
        <w:rPr>
          <w:spacing w:val="8"/>
          <w:sz w:val="20"/>
        </w:rPr>
        <w:t xml:space="preserve"> </w:t>
      </w:r>
      <w:r>
        <w:rPr>
          <w:w w:val="60"/>
          <w:sz w:val="20"/>
        </w:rPr>
        <w:t>in</w:t>
      </w:r>
      <w:r>
        <w:rPr>
          <w:spacing w:val="12"/>
          <w:sz w:val="20"/>
        </w:rPr>
        <w:t xml:space="preserve"> </w:t>
      </w:r>
      <w:r>
        <w:rPr>
          <w:w w:val="60"/>
          <w:sz w:val="20"/>
        </w:rPr>
        <w:t>Luwero,</w:t>
      </w:r>
      <w:r>
        <w:rPr>
          <w:spacing w:val="13"/>
          <w:sz w:val="20"/>
        </w:rPr>
        <w:t xml:space="preserve"> </w:t>
      </w:r>
      <w:r>
        <w:rPr>
          <w:w w:val="60"/>
          <w:sz w:val="20"/>
        </w:rPr>
        <w:t>Kamuli</w:t>
      </w:r>
      <w:r>
        <w:rPr>
          <w:spacing w:val="12"/>
          <w:sz w:val="20"/>
        </w:rPr>
        <w:t xml:space="preserve"> </w:t>
      </w:r>
      <w:r>
        <w:rPr>
          <w:w w:val="60"/>
          <w:sz w:val="20"/>
        </w:rPr>
        <w:t>and</w:t>
      </w:r>
      <w:r>
        <w:rPr>
          <w:spacing w:val="16"/>
          <w:sz w:val="20"/>
        </w:rPr>
        <w:t xml:space="preserve"> </w:t>
      </w:r>
      <w:r>
        <w:rPr>
          <w:w w:val="60"/>
          <w:sz w:val="20"/>
        </w:rPr>
        <w:t>Kibale</w:t>
      </w:r>
      <w:r>
        <w:rPr>
          <w:spacing w:val="15"/>
          <w:sz w:val="20"/>
        </w:rPr>
        <w:t xml:space="preserve"> </w:t>
      </w:r>
      <w:r>
        <w:rPr>
          <w:w w:val="60"/>
          <w:sz w:val="20"/>
        </w:rPr>
        <w:t>has</w:t>
      </w:r>
      <w:r>
        <w:rPr>
          <w:spacing w:val="12"/>
          <w:sz w:val="20"/>
        </w:rPr>
        <w:t xml:space="preserve"> </w:t>
      </w:r>
      <w:r>
        <w:rPr>
          <w:w w:val="60"/>
          <w:sz w:val="20"/>
        </w:rPr>
        <w:t>been</w:t>
      </w:r>
      <w:r>
        <w:rPr>
          <w:spacing w:val="12"/>
          <w:sz w:val="20"/>
        </w:rPr>
        <w:t xml:space="preserve"> </w:t>
      </w:r>
      <w:r>
        <w:rPr>
          <w:w w:val="60"/>
          <w:sz w:val="20"/>
        </w:rPr>
        <w:t>underway</w:t>
      </w:r>
      <w:r>
        <w:rPr>
          <w:spacing w:val="26"/>
          <w:sz w:val="20"/>
        </w:rPr>
        <w:t xml:space="preserve"> </w:t>
      </w:r>
      <w:r>
        <w:rPr>
          <w:w w:val="60"/>
          <w:sz w:val="20"/>
        </w:rPr>
        <w:t>and</w:t>
      </w:r>
      <w:r>
        <w:rPr>
          <w:spacing w:val="11"/>
          <w:sz w:val="20"/>
        </w:rPr>
        <w:t xml:space="preserve"> </w:t>
      </w:r>
      <w:r>
        <w:rPr>
          <w:w w:val="60"/>
          <w:sz w:val="20"/>
        </w:rPr>
        <w:t>extended</w:t>
      </w:r>
      <w:r>
        <w:rPr>
          <w:spacing w:val="14"/>
          <w:sz w:val="20"/>
        </w:rPr>
        <w:t xml:space="preserve"> </w:t>
      </w:r>
      <w:r>
        <w:rPr>
          <w:w w:val="60"/>
          <w:sz w:val="20"/>
        </w:rPr>
        <w:t>by</w:t>
      </w:r>
      <w:r>
        <w:rPr>
          <w:spacing w:val="15"/>
          <w:sz w:val="20"/>
        </w:rPr>
        <w:t xml:space="preserve"> </w:t>
      </w:r>
      <w:r>
        <w:rPr>
          <w:w w:val="60"/>
          <w:sz w:val="20"/>
        </w:rPr>
        <w:t>Ministry</w:t>
      </w:r>
      <w:r>
        <w:rPr>
          <w:spacing w:val="12"/>
          <w:sz w:val="20"/>
        </w:rPr>
        <w:t xml:space="preserve"> </w:t>
      </w:r>
      <w:r>
        <w:rPr>
          <w:w w:val="60"/>
          <w:sz w:val="20"/>
        </w:rPr>
        <w:t>of</w:t>
      </w:r>
      <w:r>
        <w:rPr>
          <w:spacing w:val="12"/>
          <w:sz w:val="20"/>
        </w:rPr>
        <w:t xml:space="preserve"> </w:t>
      </w:r>
      <w:r>
        <w:rPr>
          <w:spacing w:val="-2"/>
          <w:w w:val="60"/>
          <w:sz w:val="20"/>
        </w:rPr>
        <w:t>energy</w:t>
      </w:r>
    </w:p>
    <w:p w:rsidR="00E5575B" w:rsidRDefault="00D512E5">
      <w:pPr>
        <w:pStyle w:val="ListParagraph"/>
        <w:numPr>
          <w:ilvl w:val="0"/>
          <w:numId w:val="78"/>
        </w:numPr>
        <w:tabs>
          <w:tab w:val="left" w:pos="550"/>
        </w:tabs>
        <w:ind w:right="722" w:firstLine="0"/>
        <w:rPr>
          <w:sz w:val="20"/>
        </w:rPr>
      </w:pPr>
      <w:r>
        <w:rPr>
          <w:w w:val="65"/>
          <w:sz w:val="20"/>
        </w:rPr>
        <w:t>Economic</w:t>
      </w:r>
      <w:r>
        <w:rPr>
          <w:spacing w:val="-2"/>
          <w:sz w:val="20"/>
        </w:rPr>
        <w:t xml:space="preserve"> </w:t>
      </w:r>
      <w:r>
        <w:rPr>
          <w:w w:val="65"/>
          <w:sz w:val="20"/>
        </w:rPr>
        <w:t>integration</w:t>
      </w:r>
      <w:r>
        <w:rPr>
          <w:sz w:val="20"/>
        </w:rPr>
        <w:t xml:space="preserve"> </w:t>
      </w:r>
      <w:r>
        <w:rPr>
          <w:w w:val="65"/>
          <w:sz w:val="20"/>
        </w:rPr>
        <w:t>has</w:t>
      </w:r>
      <w:r>
        <w:rPr>
          <w:sz w:val="20"/>
        </w:rPr>
        <w:t xml:space="preserve"> </w:t>
      </w:r>
      <w:r>
        <w:rPr>
          <w:w w:val="65"/>
          <w:sz w:val="20"/>
        </w:rPr>
        <w:t>been</w:t>
      </w:r>
      <w:r>
        <w:rPr>
          <w:spacing w:val="-2"/>
          <w:sz w:val="20"/>
        </w:rPr>
        <w:t xml:space="preserve"> </w:t>
      </w:r>
      <w:r>
        <w:rPr>
          <w:w w:val="65"/>
          <w:sz w:val="20"/>
        </w:rPr>
        <w:t>revived</w:t>
      </w:r>
      <w:r>
        <w:rPr>
          <w:sz w:val="20"/>
        </w:rPr>
        <w:t xml:space="preserve"> </w:t>
      </w:r>
      <w:r>
        <w:rPr>
          <w:w w:val="65"/>
          <w:sz w:val="20"/>
        </w:rPr>
        <w:t>and</w:t>
      </w:r>
      <w:r>
        <w:rPr>
          <w:spacing w:val="-2"/>
          <w:sz w:val="20"/>
        </w:rPr>
        <w:t xml:space="preserve"> </w:t>
      </w:r>
      <w:r>
        <w:rPr>
          <w:w w:val="65"/>
          <w:sz w:val="20"/>
        </w:rPr>
        <w:t>implemented</w:t>
      </w:r>
      <w:r>
        <w:rPr>
          <w:sz w:val="20"/>
        </w:rPr>
        <w:t xml:space="preserve"> </w:t>
      </w:r>
      <w:r>
        <w:rPr>
          <w:w w:val="65"/>
          <w:sz w:val="20"/>
        </w:rPr>
        <w:t>for</w:t>
      </w:r>
      <w:r>
        <w:rPr>
          <w:spacing w:val="-2"/>
          <w:sz w:val="20"/>
        </w:rPr>
        <w:t xml:space="preserve"> </w:t>
      </w:r>
      <w:r>
        <w:rPr>
          <w:w w:val="65"/>
          <w:sz w:val="20"/>
        </w:rPr>
        <w:t>joint</w:t>
      </w:r>
      <w:r>
        <w:rPr>
          <w:sz w:val="20"/>
        </w:rPr>
        <w:t xml:space="preserve"> </w:t>
      </w:r>
      <w:r>
        <w:rPr>
          <w:w w:val="65"/>
          <w:sz w:val="20"/>
        </w:rPr>
        <w:t>plans</w:t>
      </w:r>
      <w:r>
        <w:rPr>
          <w:sz w:val="20"/>
        </w:rPr>
        <w:t xml:space="preserve"> </w:t>
      </w:r>
      <w:r>
        <w:rPr>
          <w:w w:val="65"/>
          <w:sz w:val="20"/>
        </w:rPr>
        <w:t>and</w:t>
      </w:r>
      <w:r>
        <w:rPr>
          <w:sz w:val="20"/>
        </w:rPr>
        <w:t xml:space="preserve"> </w:t>
      </w:r>
      <w:r>
        <w:rPr>
          <w:w w:val="65"/>
          <w:sz w:val="20"/>
        </w:rPr>
        <w:t>ventures</w:t>
      </w:r>
      <w:r>
        <w:rPr>
          <w:spacing w:val="-1"/>
          <w:sz w:val="20"/>
        </w:rPr>
        <w:t xml:space="preserve"> </w:t>
      </w:r>
      <w:r>
        <w:rPr>
          <w:w w:val="65"/>
          <w:sz w:val="20"/>
        </w:rPr>
        <w:t>to</w:t>
      </w:r>
      <w:r>
        <w:rPr>
          <w:sz w:val="20"/>
        </w:rPr>
        <w:t xml:space="preserve"> </w:t>
      </w:r>
      <w:r>
        <w:rPr>
          <w:w w:val="65"/>
          <w:sz w:val="20"/>
        </w:rPr>
        <w:t>construct</w:t>
      </w:r>
      <w:r>
        <w:rPr>
          <w:sz w:val="20"/>
        </w:rPr>
        <w:t xml:space="preserve"> </w:t>
      </w:r>
      <w:r>
        <w:rPr>
          <w:w w:val="65"/>
          <w:sz w:val="20"/>
        </w:rPr>
        <w:t>an</w:t>
      </w:r>
      <w:r>
        <w:rPr>
          <w:sz w:val="20"/>
        </w:rPr>
        <w:t xml:space="preserve"> </w:t>
      </w:r>
      <w:r>
        <w:rPr>
          <w:w w:val="65"/>
          <w:sz w:val="20"/>
        </w:rPr>
        <w:t>oil</w:t>
      </w:r>
      <w:r>
        <w:rPr>
          <w:spacing w:val="-2"/>
          <w:sz w:val="20"/>
        </w:rPr>
        <w:t xml:space="preserve"> </w:t>
      </w:r>
      <w:r>
        <w:rPr>
          <w:w w:val="65"/>
          <w:sz w:val="20"/>
        </w:rPr>
        <w:t>pipe</w:t>
      </w:r>
      <w:r>
        <w:rPr>
          <w:sz w:val="20"/>
        </w:rPr>
        <w:t xml:space="preserve"> </w:t>
      </w:r>
      <w:r>
        <w:rPr>
          <w:w w:val="65"/>
          <w:sz w:val="20"/>
        </w:rPr>
        <w:t>line</w:t>
      </w:r>
      <w:r>
        <w:rPr>
          <w:sz w:val="20"/>
        </w:rPr>
        <w:t xml:space="preserve"> </w:t>
      </w:r>
      <w:r>
        <w:rPr>
          <w:w w:val="65"/>
          <w:sz w:val="20"/>
        </w:rPr>
        <w:t>from</w:t>
      </w:r>
      <w:r>
        <w:rPr>
          <w:sz w:val="20"/>
        </w:rPr>
        <w:t xml:space="preserve"> </w:t>
      </w:r>
      <w:r>
        <w:rPr>
          <w:w w:val="65"/>
          <w:sz w:val="20"/>
        </w:rPr>
        <w:t>Eldoret</w:t>
      </w:r>
      <w:r>
        <w:rPr>
          <w:sz w:val="20"/>
        </w:rPr>
        <w:t xml:space="preserve"> </w:t>
      </w:r>
      <w:r>
        <w:rPr>
          <w:w w:val="65"/>
          <w:sz w:val="20"/>
        </w:rPr>
        <w:t>to</w:t>
      </w:r>
      <w:r>
        <w:rPr>
          <w:sz w:val="20"/>
        </w:rPr>
        <w:t xml:space="preserve"> </w:t>
      </w:r>
      <w:r>
        <w:rPr>
          <w:w w:val="65"/>
          <w:sz w:val="20"/>
        </w:rPr>
        <w:t>Uganda</w:t>
      </w:r>
      <w:r>
        <w:rPr>
          <w:sz w:val="20"/>
        </w:rPr>
        <w:t xml:space="preserve"> </w:t>
      </w:r>
      <w:r>
        <w:rPr>
          <w:w w:val="65"/>
          <w:sz w:val="20"/>
        </w:rPr>
        <w:t>and</w:t>
      </w:r>
      <w:r>
        <w:rPr>
          <w:spacing w:val="-2"/>
          <w:sz w:val="20"/>
        </w:rPr>
        <w:t xml:space="preserve"> </w:t>
      </w:r>
      <w:r>
        <w:rPr>
          <w:w w:val="65"/>
          <w:sz w:val="20"/>
        </w:rPr>
        <w:t>open</w:t>
      </w:r>
      <w:r>
        <w:rPr>
          <w:sz w:val="20"/>
        </w:rPr>
        <w:t xml:space="preserve"> </w:t>
      </w:r>
      <w:r>
        <w:rPr>
          <w:w w:val="65"/>
          <w:sz w:val="20"/>
        </w:rPr>
        <w:t>up</w:t>
      </w:r>
      <w:r>
        <w:rPr>
          <w:sz w:val="20"/>
        </w:rPr>
        <w:t xml:space="preserve"> </w:t>
      </w:r>
      <w:r>
        <w:rPr>
          <w:w w:val="65"/>
          <w:sz w:val="20"/>
        </w:rPr>
        <w:t>more</w:t>
      </w:r>
      <w:r>
        <w:rPr>
          <w:spacing w:val="-2"/>
          <w:sz w:val="20"/>
        </w:rPr>
        <w:t xml:space="preserve"> </w:t>
      </w:r>
      <w:r>
        <w:rPr>
          <w:w w:val="65"/>
          <w:sz w:val="20"/>
        </w:rPr>
        <w:t>power</w:t>
      </w:r>
      <w:r>
        <w:rPr>
          <w:sz w:val="20"/>
        </w:rPr>
        <w:t xml:space="preserve"> </w:t>
      </w:r>
      <w:r>
        <w:rPr>
          <w:w w:val="65"/>
          <w:sz w:val="20"/>
        </w:rPr>
        <w:t>plants</w:t>
      </w:r>
      <w:r>
        <w:rPr>
          <w:spacing w:val="-2"/>
          <w:sz w:val="20"/>
        </w:rPr>
        <w:t xml:space="preserve"> </w:t>
      </w:r>
      <w:r>
        <w:rPr>
          <w:w w:val="65"/>
          <w:sz w:val="20"/>
        </w:rPr>
        <w:t>like</w:t>
      </w:r>
      <w:r>
        <w:rPr>
          <w:sz w:val="20"/>
        </w:rPr>
        <w:t xml:space="preserve"> </w:t>
      </w:r>
      <w:r>
        <w:rPr>
          <w:w w:val="65"/>
          <w:sz w:val="20"/>
        </w:rPr>
        <w:t>Isimba</w:t>
      </w:r>
      <w:r>
        <w:rPr>
          <w:sz w:val="20"/>
        </w:rPr>
        <w:t xml:space="preserve"> </w:t>
      </w:r>
      <w:r>
        <w:rPr>
          <w:w w:val="65"/>
          <w:sz w:val="20"/>
        </w:rPr>
        <w:t>power</w:t>
      </w:r>
      <w:r>
        <w:rPr>
          <w:sz w:val="20"/>
        </w:rPr>
        <w:t xml:space="preserve"> </w:t>
      </w:r>
      <w:r>
        <w:rPr>
          <w:w w:val="65"/>
          <w:sz w:val="20"/>
        </w:rPr>
        <w:t>dam</w:t>
      </w:r>
      <w:r>
        <w:rPr>
          <w:spacing w:val="-1"/>
          <w:sz w:val="20"/>
        </w:rPr>
        <w:t xml:space="preserve"> </w:t>
      </w:r>
      <w:r>
        <w:rPr>
          <w:w w:val="65"/>
          <w:sz w:val="20"/>
        </w:rPr>
        <w:t>in</w:t>
      </w:r>
      <w:r>
        <w:rPr>
          <w:sz w:val="20"/>
        </w:rPr>
        <w:t xml:space="preserve"> </w:t>
      </w:r>
      <w:r>
        <w:rPr>
          <w:w w:val="65"/>
          <w:sz w:val="20"/>
        </w:rPr>
        <w:t>Kayunga</w:t>
      </w:r>
      <w:r>
        <w:rPr>
          <w:sz w:val="20"/>
        </w:rPr>
        <w:t xml:space="preserve"> </w:t>
      </w:r>
      <w:r>
        <w:rPr>
          <w:w w:val="65"/>
          <w:sz w:val="20"/>
        </w:rPr>
        <w:t>by</w:t>
      </w:r>
      <w:r>
        <w:rPr>
          <w:sz w:val="20"/>
        </w:rPr>
        <w:t xml:space="preserve"> </w:t>
      </w:r>
      <w:r>
        <w:rPr>
          <w:w w:val="65"/>
          <w:sz w:val="20"/>
        </w:rPr>
        <w:t>Uganda</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countries</w:t>
      </w:r>
      <w:r>
        <w:rPr>
          <w:sz w:val="20"/>
        </w:rPr>
        <w:t xml:space="preserve"> </w:t>
      </w:r>
      <w:r>
        <w:rPr>
          <w:w w:val="65"/>
          <w:sz w:val="20"/>
        </w:rPr>
        <w:t>like</w:t>
      </w:r>
      <w:r>
        <w:rPr>
          <w:sz w:val="20"/>
        </w:rPr>
        <w:t xml:space="preserve"> </w:t>
      </w:r>
      <w:r>
        <w:rPr>
          <w:w w:val="65"/>
          <w:sz w:val="20"/>
        </w:rPr>
        <w:t>EAC</w:t>
      </w:r>
    </w:p>
    <w:p w:rsidR="00E5575B" w:rsidRDefault="00D512E5">
      <w:pPr>
        <w:pStyle w:val="ListParagraph"/>
        <w:numPr>
          <w:ilvl w:val="0"/>
          <w:numId w:val="78"/>
        </w:numPr>
        <w:tabs>
          <w:tab w:val="left" w:pos="550"/>
        </w:tabs>
        <w:spacing w:line="244" w:lineRule="exact"/>
        <w:ind w:left="550" w:hanging="90"/>
        <w:jc w:val="left"/>
        <w:rPr>
          <w:sz w:val="20"/>
        </w:rPr>
      </w:pPr>
      <w:r>
        <w:rPr>
          <w:w w:val="60"/>
          <w:sz w:val="20"/>
        </w:rPr>
        <w:t>Power</w:t>
      </w:r>
      <w:r>
        <w:rPr>
          <w:spacing w:val="13"/>
          <w:sz w:val="20"/>
        </w:rPr>
        <w:t xml:space="preserve"> </w:t>
      </w:r>
      <w:r>
        <w:rPr>
          <w:w w:val="60"/>
          <w:sz w:val="20"/>
        </w:rPr>
        <w:t>suppliers</w:t>
      </w:r>
      <w:r>
        <w:rPr>
          <w:spacing w:val="10"/>
          <w:sz w:val="20"/>
        </w:rPr>
        <w:t xml:space="preserve"> </w:t>
      </w:r>
      <w:r>
        <w:rPr>
          <w:w w:val="60"/>
          <w:sz w:val="20"/>
        </w:rPr>
        <w:t>like</w:t>
      </w:r>
      <w:r>
        <w:rPr>
          <w:spacing w:val="14"/>
          <w:sz w:val="20"/>
        </w:rPr>
        <w:t xml:space="preserve"> </w:t>
      </w:r>
      <w:r>
        <w:rPr>
          <w:w w:val="60"/>
          <w:sz w:val="20"/>
        </w:rPr>
        <w:t>UMEME</w:t>
      </w:r>
      <w:r>
        <w:rPr>
          <w:spacing w:val="14"/>
          <w:sz w:val="20"/>
        </w:rPr>
        <w:t xml:space="preserve"> </w:t>
      </w:r>
      <w:r>
        <w:rPr>
          <w:w w:val="60"/>
          <w:sz w:val="20"/>
        </w:rPr>
        <w:t>have</w:t>
      </w:r>
      <w:r>
        <w:rPr>
          <w:spacing w:val="14"/>
          <w:sz w:val="20"/>
        </w:rPr>
        <w:t xml:space="preserve"> </w:t>
      </w:r>
      <w:r>
        <w:rPr>
          <w:w w:val="60"/>
          <w:sz w:val="20"/>
        </w:rPr>
        <w:t>computerized</w:t>
      </w:r>
      <w:r>
        <w:rPr>
          <w:spacing w:val="23"/>
          <w:sz w:val="20"/>
        </w:rPr>
        <w:t xml:space="preserve"> </w:t>
      </w:r>
      <w:r>
        <w:rPr>
          <w:w w:val="60"/>
          <w:sz w:val="20"/>
        </w:rPr>
        <w:t>the</w:t>
      </w:r>
      <w:r>
        <w:rPr>
          <w:spacing w:val="13"/>
          <w:sz w:val="20"/>
        </w:rPr>
        <w:t xml:space="preserve"> </w:t>
      </w:r>
      <w:r>
        <w:rPr>
          <w:w w:val="60"/>
          <w:sz w:val="20"/>
        </w:rPr>
        <w:t>power</w:t>
      </w:r>
      <w:r>
        <w:rPr>
          <w:spacing w:val="16"/>
          <w:sz w:val="20"/>
        </w:rPr>
        <w:t xml:space="preserve"> </w:t>
      </w:r>
      <w:r>
        <w:rPr>
          <w:w w:val="60"/>
          <w:sz w:val="20"/>
        </w:rPr>
        <w:t>supply</w:t>
      </w:r>
      <w:r>
        <w:rPr>
          <w:spacing w:val="17"/>
          <w:sz w:val="20"/>
        </w:rPr>
        <w:t xml:space="preserve"> </w:t>
      </w:r>
      <w:r>
        <w:rPr>
          <w:w w:val="60"/>
          <w:sz w:val="20"/>
        </w:rPr>
        <w:t>and</w:t>
      </w:r>
      <w:r>
        <w:rPr>
          <w:spacing w:val="14"/>
          <w:sz w:val="20"/>
        </w:rPr>
        <w:t xml:space="preserve"> </w:t>
      </w:r>
      <w:r>
        <w:rPr>
          <w:spacing w:val="-2"/>
          <w:w w:val="60"/>
          <w:sz w:val="20"/>
        </w:rPr>
        <w:t>consumption.</w:t>
      </w:r>
    </w:p>
    <w:p w:rsidR="00E5575B" w:rsidRDefault="00D512E5">
      <w:pPr>
        <w:pStyle w:val="ListParagraph"/>
        <w:numPr>
          <w:ilvl w:val="0"/>
          <w:numId w:val="78"/>
        </w:numPr>
        <w:tabs>
          <w:tab w:val="left" w:pos="550"/>
        </w:tabs>
        <w:spacing w:line="242" w:lineRule="exact"/>
        <w:ind w:left="550" w:hanging="90"/>
        <w:jc w:val="left"/>
        <w:rPr>
          <w:sz w:val="20"/>
        </w:rPr>
      </w:pPr>
      <w:r>
        <w:rPr>
          <w:w w:val="60"/>
          <w:sz w:val="20"/>
        </w:rPr>
        <w:t>Government</w:t>
      </w:r>
      <w:r>
        <w:rPr>
          <w:spacing w:val="7"/>
          <w:sz w:val="20"/>
        </w:rPr>
        <w:t xml:space="preserve"> </w:t>
      </w:r>
      <w:r>
        <w:rPr>
          <w:w w:val="60"/>
          <w:sz w:val="20"/>
        </w:rPr>
        <w:t>has</w:t>
      </w:r>
      <w:r>
        <w:rPr>
          <w:spacing w:val="5"/>
          <w:sz w:val="20"/>
        </w:rPr>
        <w:t xml:space="preserve"> </w:t>
      </w:r>
      <w:r>
        <w:rPr>
          <w:w w:val="60"/>
          <w:sz w:val="20"/>
        </w:rPr>
        <w:t>liberalized</w:t>
      </w:r>
      <w:r>
        <w:rPr>
          <w:spacing w:val="9"/>
          <w:sz w:val="20"/>
        </w:rPr>
        <w:t xml:space="preserve"> </w:t>
      </w:r>
      <w:r>
        <w:rPr>
          <w:w w:val="60"/>
          <w:sz w:val="20"/>
        </w:rPr>
        <w:t>the</w:t>
      </w:r>
      <w:r>
        <w:rPr>
          <w:spacing w:val="10"/>
          <w:sz w:val="20"/>
        </w:rPr>
        <w:t xml:space="preserve"> </w:t>
      </w:r>
      <w:r>
        <w:rPr>
          <w:w w:val="60"/>
          <w:sz w:val="20"/>
        </w:rPr>
        <w:t>sector</w:t>
      </w:r>
      <w:r>
        <w:rPr>
          <w:spacing w:val="7"/>
          <w:sz w:val="20"/>
        </w:rPr>
        <w:t xml:space="preserve"> </w:t>
      </w:r>
      <w:r>
        <w:rPr>
          <w:w w:val="60"/>
          <w:sz w:val="20"/>
        </w:rPr>
        <w:t>for</w:t>
      </w:r>
      <w:r>
        <w:rPr>
          <w:spacing w:val="8"/>
          <w:sz w:val="20"/>
        </w:rPr>
        <w:t xml:space="preserve"> </w:t>
      </w:r>
      <w:r>
        <w:rPr>
          <w:w w:val="60"/>
          <w:sz w:val="20"/>
        </w:rPr>
        <w:t>effective</w:t>
      </w:r>
      <w:r>
        <w:rPr>
          <w:spacing w:val="9"/>
          <w:sz w:val="20"/>
        </w:rPr>
        <w:t xml:space="preserve"> </w:t>
      </w:r>
      <w:r>
        <w:rPr>
          <w:w w:val="60"/>
          <w:sz w:val="20"/>
        </w:rPr>
        <w:t>power</w:t>
      </w:r>
      <w:r>
        <w:rPr>
          <w:spacing w:val="8"/>
          <w:sz w:val="20"/>
        </w:rPr>
        <w:t xml:space="preserve"> </w:t>
      </w:r>
      <w:r>
        <w:rPr>
          <w:w w:val="60"/>
          <w:sz w:val="20"/>
        </w:rPr>
        <w:t>supply</w:t>
      </w:r>
      <w:r>
        <w:rPr>
          <w:spacing w:val="9"/>
          <w:sz w:val="20"/>
        </w:rPr>
        <w:t xml:space="preserve"> </w:t>
      </w:r>
      <w:r>
        <w:rPr>
          <w:w w:val="60"/>
          <w:sz w:val="20"/>
        </w:rPr>
        <w:t>to</w:t>
      </w:r>
      <w:r>
        <w:rPr>
          <w:spacing w:val="10"/>
          <w:sz w:val="20"/>
        </w:rPr>
        <w:t xml:space="preserve"> </w:t>
      </w:r>
      <w:r>
        <w:rPr>
          <w:w w:val="60"/>
          <w:sz w:val="20"/>
        </w:rPr>
        <w:t>private</w:t>
      </w:r>
      <w:r>
        <w:rPr>
          <w:spacing w:val="9"/>
          <w:sz w:val="20"/>
        </w:rPr>
        <w:t xml:space="preserve"> </w:t>
      </w:r>
      <w:r>
        <w:rPr>
          <w:w w:val="60"/>
          <w:sz w:val="20"/>
        </w:rPr>
        <w:t>investors</w:t>
      </w:r>
      <w:r>
        <w:rPr>
          <w:spacing w:val="9"/>
          <w:sz w:val="20"/>
        </w:rPr>
        <w:t xml:space="preserve"> </w:t>
      </w:r>
      <w:r>
        <w:rPr>
          <w:w w:val="60"/>
          <w:sz w:val="20"/>
        </w:rPr>
        <w:t>like</w:t>
      </w:r>
      <w:r>
        <w:rPr>
          <w:spacing w:val="10"/>
          <w:sz w:val="20"/>
        </w:rPr>
        <w:t xml:space="preserve"> </w:t>
      </w:r>
      <w:r>
        <w:rPr>
          <w:w w:val="60"/>
          <w:sz w:val="20"/>
        </w:rPr>
        <w:t>Mubuku</w:t>
      </w:r>
      <w:r>
        <w:rPr>
          <w:spacing w:val="9"/>
          <w:sz w:val="20"/>
        </w:rPr>
        <w:t xml:space="preserve"> </w:t>
      </w:r>
      <w:r>
        <w:rPr>
          <w:w w:val="60"/>
          <w:sz w:val="20"/>
        </w:rPr>
        <w:t>and</w:t>
      </w:r>
      <w:r>
        <w:rPr>
          <w:spacing w:val="9"/>
          <w:sz w:val="20"/>
        </w:rPr>
        <w:t xml:space="preserve"> </w:t>
      </w:r>
      <w:r>
        <w:rPr>
          <w:w w:val="60"/>
          <w:sz w:val="20"/>
        </w:rPr>
        <w:t>Nyagak</w:t>
      </w:r>
      <w:r>
        <w:rPr>
          <w:spacing w:val="10"/>
          <w:sz w:val="20"/>
        </w:rPr>
        <w:t xml:space="preserve"> </w:t>
      </w:r>
      <w:r>
        <w:rPr>
          <w:w w:val="60"/>
          <w:sz w:val="20"/>
        </w:rPr>
        <w:t>power</w:t>
      </w:r>
      <w:r>
        <w:rPr>
          <w:spacing w:val="4"/>
          <w:sz w:val="20"/>
        </w:rPr>
        <w:t xml:space="preserve"> </w:t>
      </w:r>
      <w:r>
        <w:rPr>
          <w:spacing w:val="-2"/>
          <w:w w:val="60"/>
          <w:sz w:val="20"/>
        </w:rPr>
        <w:t>plants</w:t>
      </w:r>
    </w:p>
    <w:p w:rsidR="00E5575B" w:rsidRDefault="00D512E5">
      <w:pPr>
        <w:pStyle w:val="ListParagraph"/>
        <w:numPr>
          <w:ilvl w:val="0"/>
          <w:numId w:val="78"/>
        </w:numPr>
        <w:tabs>
          <w:tab w:val="left" w:pos="550"/>
        </w:tabs>
        <w:spacing w:line="244" w:lineRule="exact"/>
        <w:ind w:left="550" w:hanging="90"/>
        <w:jc w:val="left"/>
        <w:rPr>
          <w:sz w:val="20"/>
        </w:rPr>
      </w:pPr>
      <w:r>
        <w:rPr>
          <w:w w:val="70"/>
          <w:sz w:val="20"/>
        </w:rPr>
        <w:t>Government</w:t>
      </w:r>
      <w:r>
        <w:rPr>
          <w:spacing w:val="4"/>
          <w:sz w:val="20"/>
        </w:rPr>
        <w:t xml:space="preserve"> </w:t>
      </w:r>
      <w:r>
        <w:rPr>
          <w:w w:val="70"/>
          <w:sz w:val="20"/>
        </w:rPr>
        <w:t>through</w:t>
      </w:r>
      <w:r>
        <w:rPr>
          <w:spacing w:val="9"/>
          <w:sz w:val="20"/>
        </w:rPr>
        <w:t xml:space="preserve"> </w:t>
      </w:r>
      <w:r>
        <w:rPr>
          <w:w w:val="70"/>
          <w:sz w:val="20"/>
        </w:rPr>
        <w:t>MOE</w:t>
      </w:r>
      <w:r>
        <w:rPr>
          <w:spacing w:val="7"/>
          <w:sz w:val="20"/>
        </w:rPr>
        <w:t xml:space="preserve"> </w:t>
      </w:r>
      <w:r>
        <w:rPr>
          <w:w w:val="70"/>
          <w:sz w:val="20"/>
        </w:rPr>
        <w:t>has</w:t>
      </w:r>
      <w:r>
        <w:rPr>
          <w:spacing w:val="6"/>
          <w:sz w:val="20"/>
        </w:rPr>
        <w:t xml:space="preserve"> </w:t>
      </w:r>
      <w:r>
        <w:rPr>
          <w:w w:val="70"/>
          <w:sz w:val="20"/>
        </w:rPr>
        <w:t>trained</w:t>
      </w:r>
      <w:r>
        <w:rPr>
          <w:spacing w:val="18"/>
          <w:sz w:val="20"/>
        </w:rPr>
        <w:t xml:space="preserve"> </w:t>
      </w:r>
      <w:r>
        <w:rPr>
          <w:w w:val="70"/>
          <w:sz w:val="20"/>
        </w:rPr>
        <w:t>more</w:t>
      </w:r>
      <w:r>
        <w:rPr>
          <w:spacing w:val="16"/>
          <w:sz w:val="20"/>
        </w:rPr>
        <w:t xml:space="preserve"> </w:t>
      </w:r>
      <w:r>
        <w:rPr>
          <w:w w:val="70"/>
          <w:sz w:val="20"/>
        </w:rPr>
        <w:t>skilled</w:t>
      </w:r>
      <w:r>
        <w:rPr>
          <w:spacing w:val="14"/>
          <w:sz w:val="20"/>
        </w:rPr>
        <w:t xml:space="preserve"> </w:t>
      </w:r>
      <w:r>
        <w:rPr>
          <w:w w:val="70"/>
          <w:sz w:val="20"/>
        </w:rPr>
        <w:t>man</w:t>
      </w:r>
      <w:r>
        <w:rPr>
          <w:spacing w:val="18"/>
          <w:sz w:val="20"/>
        </w:rPr>
        <w:t xml:space="preserve"> </w:t>
      </w:r>
      <w:r>
        <w:rPr>
          <w:w w:val="70"/>
          <w:sz w:val="20"/>
        </w:rPr>
        <w:t>power</w:t>
      </w:r>
      <w:r>
        <w:rPr>
          <w:spacing w:val="18"/>
          <w:sz w:val="20"/>
        </w:rPr>
        <w:t xml:space="preserve"> </w:t>
      </w:r>
      <w:r>
        <w:rPr>
          <w:w w:val="70"/>
          <w:sz w:val="20"/>
        </w:rPr>
        <w:t>locally</w:t>
      </w:r>
      <w:r>
        <w:rPr>
          <w:spacing w:val="17"/>
          <w:sz w:val="20"/>
        </w:rPr>
        <w:t xml:space="preserve"> </w:t>
      </w:r>
      <w:r>
        <w:rPr>
          <w:w w:val="70"/>
          <w:sz w:val="20"/>
        </w:rPr>
        <w:t>and</w:t>
      </w:r>
      <w:r>
        <w:rPr>
          <w:spacing w:val="18"/>
          <w:sz w:val="20"/>
        </w:rPr>
        <w:t xml:space="preserve"> </w:t>
      </w:r>
      <w:r>
        <w:rPr>
          <w:spacing w:val="-2"/>
          <w:w w:val="70"/>
          <w:sz w:val="20"/>
        </w:rPr>
        <w:t>abroad</w:t>
      </w:r>
    </w:p>
    <w:p w:rsidR="00E5575B" w:rsidRDefault="00D512E5">
      <w:pPr>
        <w:pStyle w:val="ListParagraph"/>
        <w:numPr>
          <w:ilvl w:val="0"/>
          <w:numId w:val="78"/>
        </w:numPr>
        <w:tabs>
          <w:tab w:val="left" w:pos="550"/>
        </w:tabs>
        <w:ind w:right="717" w:firstLine="0"/>
        <w:jc w:val="left"/>
        <w:rPr>
          <w:sz w:val="20"/>
        </w:rPr>
      </w:pPr>
      <w:r>
        <w:rPr>
          <w:w w:val="80"/>
          <w:sz w:val="20"/>
        </w:rPr>
        <w:t>Government</w:t>
      </w:r>
      <w:r>
        <w:rPr>
          <w:spacing w:val="-1"/>
          <w:w w:val="80"/>
          <w:sz w:val="20"/>
        </w:rPr>
        <w:t xml:space="preserve"> </w:t>
      </w:r>
      <w:r>
        <w:rPr>
          <w:w w:val="80"/>
          <w:sz w:val="20"/>
        </w:rPr>
        <w:t>has</w:t>
      </w:r>
      <w:r>
        <w:rPr>
          <w:spacing w:val="-3"/>
          <w:w w:val="80"/>
          <w:sz w:val="20"/>
        </w:rPr>
        <w:t xml:space="preserve"> </w:t>
      </w:r>
      <w:r>
        <w:rPr>
          <w:w w:val="80"/>
          <w:sz w:val="20"/>
        </w:rPr>
        <w:t>encouraged and intensified research to identify, explore / invent and develop new and alternative energy resources</w:t>
      </w:r>
      <w:r>
        <w:rPr>
          <w:spacing w:val="-3"/>
          <w:sz w:val="20"/>
        </w:rPr>
        <w:t xml:space="preserve"> </w:t>
      </w:r>
      <w:r>
        <w:rPr>
          <w:w w:val="80"/>
          <w:sz w:val="20"/>
        </w:rPr>
        <w:t xml:space="preserve">/ sites like Solar and </w:t>
      </w:r>
      <w:r>
        <w:rPr>
          <w:spacing w:val="-2"/>
          <w:w w:val="90"/>
          <w:sz w:val="20"/>
        </w:rPr>
        <w:t>biogas.</w:t>
      </w:r>
    </w:p>
    <w:p w:rsidR="00E5575B" w:rsidRDefault="00D512E5">
      <w:pPr>
        <w:pStyle w:val="ListParagraph"/>
        <w:numPr>
          <w:ilvl w:val="0"/>
          <w:numId w:val="78"/>
        </w:numPr>
        <w:tabs>
          <w:tab w:val="left" w:pos="550"/>
        </w:tabs>
        <w:ind w:right="715" w:firstLine="0"/>
        <w:jc w:val="left"/>
        <w:rPr>
          <w:sz w:val="20"/>
        </w:rPr>
      </w:pPr>
      <w:r>
        <w:rPr>
          <w:w w:val="85"/>
          <w:sz w:val="20"/>
        </w:rPr>
        <w:t>Government</w:t>
      </w:r>
      <w:r>
        <w:rPr>
          <w:spacing w:val="-2"/>
          <w:sz w:val="20"/>
        </w:rPr>
        <w:t xml:space="preserve"> </w:t>
      </w:r>
      <w:r>
        <w:rPr>
          <w:w w:val="85"/>
          <w:sz w:val="20"/>
        </w:rPr>
        <w:t>has</w:t>
      </w:r>
      <w:r>
        <w:rPr>
          <w:spacing w:val="-2"/>
          <w:sz w:val="20"/>
        </w:rPr>
        <w:t xml:space="preserve"> </w:t>
      </w:r>
      <w:r>
        <w:rPr>
          <w:w w:val="85"/>
          <w:sz w:val="20"/>
        </w:rPr>
        <w:t>stabilized</w:t>
      </w:r>
      <w:r>
        <w:rPr>
          <w:spacing w:val="-2"/>
          <w:sz w:val="20"/>
        </w:rPr>
        <w:t xml:space="preserve"> </w:t>
      </w:r>
      <w:r>
        <w:rPr>
          <w:w w:val="85"/>
          <w:sz w:val="20"/>
        </w:rPr>
        <w:t>the</w:t>
      </w:r>
      <w:r>
        <w:rPr>
          <w:spacing w:val="-1"/>
          <w:sz w:val="20"/>
        </w:rPr>
        <w:t xml:space="preserve"> </w:t>
      </w:r>
      <w:r>
        <w:rPr>
          <w:w w:val="85"/>
          <w:sz w:val="20"/>
        </w:rPr>
        <w:t>political</w:t>
      </w:r>
      <w:r>
        <w:rPr>
          <w:spacing w:val="-2"/>
          <w:sz w:val="20"/>
        </w:rPr>
        <w:t xml:space="preserve"> </w:t>
      </w:r>
      <w:r>
        <w:rPr>
          <w:w w:val="85"/>
          <w:sz w:val="20"/>
        </w:rPr>
        <w:t>climate</w:t>
      </w:r>
      <w:r>
        <w:rPr>
          <w:spacing w:val="-2"/>
          <w:sz w:val="20"/>
        </w:rPr>
        <w:t xml:space="preserve"> </w:t>
      </w:r>
      <w:r>
        <w:rPr>
          <w:w w:val="85"/>
          <w:sz w:val="20"/>
        </w:rPr>
        <w:t>through</w:t>
      </w:r>
      <w:r>
        <w:rPr>
          <w:spacing w:val="-1"/>
          <w:sz w:val="20"/>
        </w:rPr>
        <w:t xml:space="preserve"> </w:t>
      </w:r>
      <w:r>
        <w:rPr>
          <w:w w:val="85"/>
          <w:sz w:val="20"/>
        </w:rPr>
        <w:t>deployment</w:t>
      </w:r>
      <w:r>
        <w:rPr>
          <w:spacing w:val="-2"/>
          <w:sz w:val="20"/>
        </w:rPr>
        <w:t xml:space="preserve"> </w:t>
      </w:r>
      <w:r>
        <w:rPr>
          <w:w w:val="85"/>
          <w:sz w:val="20"/>
        </w:rPr>
        <w:t>of</w:t>
      </w:r>
      <w:r>
        <w:rPr>
          <w:spacing w:val="-1"/>
          <w:sz w:val="20"/>
        </w:rPr>
        <w:t xml:space="preserve"> </w:t>
      </w:r>
      <w:r>
        <w:rPr>
          <w:w w:val="85"/>
          <w:sz w:val="20"/>
        </w:rPr>
        <w:t>UPDF</w:t>
      </w:r>
      <w:r>
        <w:rPr>
          <w:spacing w:val="-1"/>
          <w:sz w:val="20"/>
        </w:rPr>
        <w:t xml:space="preserve"> </w:t>
      </w:r>
      <w:r>
        <w:rPr>
          <w:w w:val="85"/>
          <w:sz w:val="20"/>
        </w:rPr>
        <w:t>and</w:t>
      </w:r>
      <w:r>
        <w:rPr>
          <w:spacing w:val="-2"/>
          <w:sz w:val="20"/>
        </w:rPr>
        <w:t xml:space="preserve"> </w:t>
      </w:r>
      <w:r>
        <w:rPr>
          <w:w w:val="85"/>
          <w:sz w:val="20"/>
        </w:rPr>
        <w:t>holding</w:t>
      </w:r>
      <w:r>
        <w:rPr>
          <w:spacing w:val="-1"/>
          <w:sz w:val="20"/>
        </w:rPr>
        <w:t xml:space="preserve"> </w:t>
      </w:r>
      <w:r>
        <w:rPr>
          <w:w w:val="85"/>
          <w:sz w:val="20"/>
        </w:rPr>
        <w:t>peace</w:t>
      </w:r>
      <w:r>
        <w:rPr>
          <w:spacing w:val="-2"/>
          <w:sz w:val="20"/>
        </w:rPr>
        <w:t xml:space="preserve"> </w:t>
      </w:r>
      <w:r>
        <w:rPr>
          <w:w w:val="85"/>
          <w:sz w:val="20"/>
        </w:rPr>
        <w:t>talks</w:t>
      </w:r>
      <w:r>
        <w:rPr>
          <w:spacing w:val="-2"/>
          <w:sz w:val="20"/>
        </w:rPr>
        <w:t xml:space="preserve"> </w:t>
      </w:r>
      <w:r>
        <w:rPr>
          <w:w w:val="85"/>
          <w:sz w:val="20"/>
        </w:rPr>
        <w:t>with</w:t>
      </w:r>
      <w:r>
        <w:rPr>
          <w:spacing w:val="-2"/>
          <w:sz w:val="20"/>
        </w:rPr>
        <w:t xml:space="preserve"> </w:t>
      </w:r>
      <w:r>
        <w:rPr>
          <w:w w:val="85"/>
          <w:sz w:val="20"/>
        </w:rPr>
        <w:t>rebels</w:t>
      </w:r>
      <w:r>
        <w:rPr>
          <w:spacing w:val="57"/>
          <w:sz w:val="20"/>
        </w:rPr>
        <w:t xml:space="preserve"> </w:t>
      </w:r>
      <w:r>
        <w:rPr>
          <w:w w:val="85"/>
          <w:sz w:val="20"/>
        </w:rPr>
        <w:t>to</w:t>
      </w:r>
      <w:r>
        <w:rPr>
          <w:spacing w:val="-1"/>
          <w:sz w:val="20"/>
        </w:rPr>
        <w:t xml:space="preserve"> </w:t>
      </w:r>
      <w:r>
        <w:rPr>
          <w:w w:val="85"/>
          <w:sz w:val="20"/>
        </w:rPr>
        <w:t>attract</w:t>
      </w:r>
      <w:r>
        <w:rPr>
          <w:spacing w:val="-1"/>
          <w:sz w:val="20"/>
        </w:rPr>
        <w:t xml:space="preserve"> </w:t>
      </w:r>
      <w:r>
        <w:rPr>
          <w:w w:val="85"/>
          <w:sz w:val="20"/>
        </w:rPr>
        <w:t>power</w:t>
      </w:r>
      <w:r>
        <w:rPr>
          <w:spacing w:val="-1"/>
          <w:sz w:val="20"/>
        </w:rPr>
        <w:t xml:space="preserve"> </w:t>
      </w:r>
      <w:r>
        <w:rPr>
          <w:w w:val="85"/>
          <w:sz w:val="20"/>
        </w:rPr>
        <w:t>investors</w:t>
      </w:r>
      <w:r>
        <w:rPr>
          <w:spacing w:val="-2"/>
          <w:sz w:val="20"/>
        </w:rPr>
        <w:t xml:space="preserve"> </w:t>
      </w:r>
      <w:r>
        <w:rPr>
          <w:w w:val="85"/>
          <w:sz w:val="20"/>
        </w:rPr>
        <w:t xml:space="preserve">like </w:t>
      </w:r>
      <w:r>
        <w:rPr>
          <w:w w:val="90"/>
          <w:sz w:val="20"/>
        </w:rPr>
        <w:t>Agakan in West Nile</w:t>
      </w:r>
    </w:p>
    <w:p w:rsidR="00E5575B" w:rsidRDefault="00D512E5">
      <w:pPr>
        <w:spacing w:before="222"/>
        <w:ind w:left="460"/>
        <w:rPr>
          <w:sz w:val="20"/>
        </w:rPr>
      </w:pPr>
      <w:r>
        <w:rPr>
          <w:rFonts w:ascii="Arial"/>
          <w:b/>
          <w:w w:val="60"/>
          <w:sz w:val="20"/>
          <w:u w:val="single"/>
        </w:rPr>
        <w:t>Sample</w:t>
      </w:r>
      <w:r>
        <w:rPr>
          <w:rFonts w:ascii="Arial"/>
          <w:b/>
          <w:spacing w:val="13"/>
          <w:sz w:val="20"/>
          <w:u w:val="single"/>
        </w:rPr>
        <w:t xml:space="preserve"> </w:t>
      </w:r>
      <w:r>
        <w:rPr>
          <w:rFonts w:ascii="Arial"/>
          <w:b/>
          <w:spacing w:val="-2"/>
          <w:w w:val="75"/>
          <w:sz w:val="20"/>
          <w:u w:val="single"/>
        </w:rPr>
        <w:t>Questions</w:t>
      </w:r>
      <w:r>
        <w:rPr>
          <w:spacing w:val="-2"/>
          <w:w w:val="75"/>
          <w:sz w:val="20"/>
        </w:rPr>
        <w:t>:</w:t>
      </w:r>
    </w:p>
    <w:p w:rsidR="00E5575B" w:rsidRDefault="00D512E5">
      <w:pPr>
        <w:pStyle w:val="ListParagraph"/>
        <w:numPr>
          <w:ilvl w:val="1"/>
          <w:numId w:val="77"/>
        </w:numPr>
        <w:tabs>
          <w:tab w:val="left" w:pos="747"/>
        </w:tabs>
        <w:spacing w:before="3"/>
        <w:ind w:left="747" w:hanging="287"/>
        <w:rPr>
          <w:sz w:val="20"/>
        </w:rPr>
      </w:pPr>
      <w:r>
        <w:rPr>
          <w:w w:val="65"/>
          <w:sz w:val="20"/>
        </w:rPr>
        <w:t>a)</w:t>
      </w:r>
      <w:r>
        <w:rPr>
          <w:spacing w:val="30"/>
          <w:sz w:val="20"/>
        </w:rPr>
        <w:t xml:space="preserve">  </w:t>
      </w:r>
      <w:r>
        <w:rPr>
          <w:w w:val="65"/>
          <w:sz w:val="20"/>
        </w:rPr>
        <w:t>Account</w:t>
      </w:r>
      <w:r>
        <w:rPr>
          <w:spacing w:val="5"/>
          <w:sz w:val="20"/>
        </w:rPr>
        <w:t xml:space="preserve"> </w:t>
      </w:r>
      <w:r>
        <w:rPr>
          <w:w w:val="65"/>
          <w:sz w:val="20"/>
        </w:rPr>
        <w:t>for</w:t>
      </w:r>
      <w:r>
        <w:rPr>
          <w:spacing w:val="4"/>
          <w:sz w:val="20"/>
        </w:rPr>
        <w:t xml:space="preserve"> </w:t>
      </w:r>
      <w:r>
        <w:rPr>
          <w:w w:val="65"/>
          <w:sz w:val="20"/>
        </w:rPr>
        <w:t>the</w:t>
      </w:r>
      <w:r>
        <w:rPr>
          <w:spacing w:val="5"/>
          <w:sz w:val="20"/>
        </w:rPr>
        <w:t xml:space="preserve"> </w:t>
      </w:r>
      <w:r>
        <w:rPr>
          <w:w w:val="65"/>
          <w:sz w:val="20"/>
        </w:rPr>
        <w:t>low</w:t>
      </w:r>
      <w:r>
        <w:rPr>
          <w:spacing w:val="4"/>
          <w:sz w:val="20"/>
        </w:rPr>
        <w:t xml:space="preserve"> </w:t>
      </w:r>
      <w:r>
        <w:rPr>
          <w:w w:val="65"/>
          <w:sz w:val="20"/>
        </w:rPr>
        <w:t>level</w:t>
      </w:r>
      <w:r>
        <w:rPr>
          <w:spacing w:val="8"/>
          <w:sz w:val="20"/>
        </w:rPr>
        <w:t xml:space="preserve"> </w:t>
      </w:r>
      <w:r>
        <w:rPr>
          <w:w w:val="65"/>
          <w:sz w:val="20"/>
        </w:rPr>
        <w:t>of</w:t>
      </w:r>
      <w:r>
        <w:rPr>
          <w:spacing w:val="5"/>
          <w:sz w:val="20"/>
        </w:rPr>
        <w:t xml:space="preserve"> </w:t>
      </w:r>
      <w:r>
        <w:rPr>
          <w:w w:val="65"/>
          <w:sz w:val="20"/>
        </w:rPr>
        <w:t>development</w:t>
      </w:r>
      <w:r>
        <w:rPr>
          <w:spacing w:val="8"/>
          <w:sz w:val="20"/>
        </w:rPr>
        <w:t xml:space="preserve"> </w:t>
      </w:r>
      <w:r>
        <w:rPr>
          <w:w w:val="65"/>
          <w:sz w:val="20"/>
        </w:rPr>
        <w:t>of</w:t>
      </w:r>
      <w:r>
        <w:rPr>
          <w:spacing w:val="4"/>
          <w:sz w:val="20"/>
        </w:rPr>
        <w:t xml:space="preserve"> </w:t>
      </w:r>
      <w:r>
        <w:rPr>
          <w:w w:val="65"/>
          <w:sz w:val="20"/>
        </w:rPr>
        <w:t>the</w:t>
      </w:r>
      <w:r>
        <w:rPr>
          <w:spacing w:val="5"/>
          <w:sz w:val="20"/>
        </w:rPr>
        <w:t xml:space="preserve"> </w:t>
      </w:r>
      <w:r>
        <w:rPr>
          <w:w w:val="65"/>
          <w:sz w:val="20"/>
        </w:rPr>
        <w:t>power</w:t>
      </w:r>
      <w:r>
        <w:rPr>
          <w:spacing w:val="4"/>
          <w:sz w:val="20"/>
        </w:rPr>
        <w:t xml:space="preserve"> </w:t>
      </w:r>
      <w:r>
        <w:rPr>
          <w:w w:val="65"/>
          <w:sz w:val="20"/>
        </w:rPr>
        <w:t>and</w:t>
      </w:r>
      <w:r>
        <w:rPr>
          <w:spacing w:val="28"/>
          <w:sz w:val="20"/>
        </w:rPr>
        <w:t xml:space="preserve"> </w:t>
      </w:r>
      <w:r>
        <w:rPr>
          <w:w w:val="65"/>
          <w:sz w:val="20"/>
        </w:rPr>
        <w:t>energy</w:t>
      </w:r>
      <w:r>
        <w:rPr>
          <w:spacing w:val="18"/>
          <w:sz w:val="20"/>
        </w:rPr>
        <w:t xml:space="preserve"> </w:t>
      </w:r>
      <w:r>
        <w:rPr>
          <w:w w:val="65"/>
          <w:sz w:val="20"/>
        </w:rPr>
        <w:t>sector</w:t>
      </w:r>
      <w:r>
        <w:rPr>
          <w:spacing w:val="14"/>
          <w:sz w:val="20"/>
        </w:rPr>
        <w:t xml:space="preserve"> </w:t>
      </w:r>
      <w:r>
        <w:rPr>
          <w:w w:val="65"/>
          <w:sz w:val="20"/>
        </w:rPr>
        <w:t>in</w:t>
      </w:r>
      <w:r>
        <w:rPr>
          <w:spacing w:val="18"/>
          <w:sz w:val="20"/>
        </w:rPr>
        <w:t xml:space="preserve"> </w:t>
      </w:r>
      <w:r>
        <w:rPr>
          <w:spacing w:val="-2"/>
          <w:w w:val="65"/>
          <w:sz w:val="20"/>
        </w:rPr>
        <w:t>Uganda.</w:t>
      </w:r>
    </w:p>
    <w:p w:rsidR="00E5575B" w:rsidRDefault="00D512E5">
      <w:pPr>
        <w:pStyle w:val="BodyText"/>
        <w:spacing w:before="2"/>
        <w:ind w:left="762"/>
      </w:pPr>
      <w:r>
        <w:rPr>
          <w:w w:val="65"/>
        </w:rPr>
        <w:t>b)</w:t>
      </w:r>
      <w:r>
        <w:rPr>
          <w:spacing w:val="35"/>
        </w:rPr>
        <w:t xml:space="preserve"> </w:t>
      </w:r>
      <w:r>
        <w:rPr>
          <w:w w:val="65"/>
        </w:rPr>
        <w:t>Examine</w:t>
      </w:r>
      <w:r>
        <w:rPr>
          <w:spacing w:val="-9"/>
        </w:rPr>
        <w:t xml:space="preserve"> </w:t>
      </w:r>
      <w:r>
        <w:rPr>
          <w:w w:val="65"/>
        </w:rPr>
        <w:t>the</w:t>
      </w:r>
      <w:r>
        <w:rPr>
          <w:spacing w:val="-9"/>
        </w:rPr>
        <w:t xml:space="preserve"> </w:t>
      </w:r>
      <w:r>
        <w:rPr>
          <w:w w:val="65"/>
        </w:rPr>
        <w:t>measures</w:t>
      </w:r>
      <w:r>
        <w:rPr>
          <w:spacing w:val="-9"/>
        </w:rPr>
        <w:t xml:space="preserve"> </w:t>
      </w:r>
      <w:r>
        <w:rPr>
          <w:w w:val="65"/>
        </w:rPr>
        <w:t>being</w:t>
      </w:r>
      <w:r>
        <w:rPr>
          <w:spacing w:val="-9"/>
        </w:rPr>
        <w:t xml:space="preserve"> </w:t>
      </w:r>
      <w:r>
        <w:rPr>
          <w:w w:val="65"/>
        </w:rPr>
        <w:t>taken</w:t>
      </w:r>
      <w:r>
        <w:rPr>
          <w:spacing w:val="-9"/>
        </w:rPr>
        <w:t xml:space="preserve"> </w:t>
      </w:r>
      <w:r>
        <w:rPr>
          <w:w w:val="65"/>
        </w:rPr>
        <w:t>to</w:t>
      </w:r>
      <w:r>
        <w:rPr>
          <w:spacing w:val="-9"/>
        </w:rPr>
        <w:t xml:space="preserve"> </w:t>
      </w:r>
      <w:r>
        <w:rPr>
          <w:w w:val="65"/>
        </w:rPr>
        <w:t>develop</w:t>
      </w:r>
      <w:r>
        <w:rPr>
          <w:spacing w:val="-9"/>
        </w:rPr>
        <w:t xml:space="preserve"> </w:t>
      </w:r>
      <w:r>
        <w:rPr>
          <w:w w:val="65"/>
        </w:rPr>
        <w:t>the</w:t>
      </w:r>
      <w:r>
        <w:rPr>
          <w:spacing w:val="-9"/>
        </w:rPr>
        <w:t xml:space="preserve"> </w:t>
      </w:r>
      <w:r>
        <w:rPr>
          <w:w w:val="65"/>
        </w:rPr>
        <w:t>power</w:t>
      </w:r>
      <w:r>
        <w:rPr>
          <w:spacing w:val="-8"/>
        </w:rPr>
        <w:t xml:space="preserve"> </w:t>
      </w:r>
      <w:r>
        <w:rPr>
          <w:w w:val="65"/>
        </w:rPr>
        <w:t>and</w:t>
      </w:r>
      <w:r>
        <w:rPr>
          <w:spacing w:val="2"/>
        </w:rPr>
        <w:t xml:space="preserve"> </w:t>
      </w:r>
      <w:r>
        <w:rPr>
          <w:w w:val="65"/>
        </w:rPr>
        <w:t>energy</w:t>
      </w:r>
      <w:r>
        <w:rPr>
          <w:spacing w:val="-3"/>
        </w:rPr>
        <w:t xml:space="preserve"> </w:t>
      </w:r>
      <w:r>
        <w:rPr>
          <w:spacing w:val="-2"/>
          <w:w w:val="65"/>
        </w:rPr>
        <w:t>sector.</w:t>
      </w:r>
    </w:p>
    <w:p w:rsidR="00E5575B" w:rsidRDefault="00D512E5">
      <w:pPr>
        <w:pStyle w:val="ListParagraph"/>
        <w:numPr>
          <w:ilvl w:val="1"/>
          <w:numId w:val="77"/>
        </w:numPr>
        <w:tabs>
          <w:tab w:val="left" w:pos="550"/>
        </w:tabs>
        <w:spacing w:before="5"/>
        <w:ind w:left="550" w:hanging="90"/>
        <w:rPr>
          <w:sz w:val="18"/>
        </w:rPr>
      </w:pPr>
      <w:r>
        <w:rPr>
          <w:w w:val="65"/>
          <w:sz w:val="20"/>
        </w:rPr>
        <w:t>It</w:t>
      </w:r>
      <w:r>
        <w:rPr>
          <w:spacing w:val="-18"/>
          <w:sz w:val="20"/>
        </w:rPr>
        <w:t xml:space="preserve"> </w:t>
      </w:r>
      <w:r>
        <w:rPr>
          <w:w w:val="65"/>
          <w:sz w:val="20"/>
        </w:rPr>
        <w:t>is</w:t>
      </w:r>
      <w:r>
        <w:rPr>
          <w:spacing w:val="-18"/>
          <w:sz w:val="20"/>
        </w:rPr>
        <w:t xml:space="preserve"> </w:t>
      </w:r>
      <w:r>
        <w:rPr>
          <w:w w:val="65"/>
          <w:sz w:val="20"/>
        </w:rPr>
        <w:t>lack</w:t>
      </w:r>
      <w:r>
        <w:rPr>
          <w:spacing w:val="-18"/>
          <w:sz w:val="20"/>
        </w:rPr>
        <w:t xml:space="preserve"> </w:t>
      </w:r>
      <w:r>
        <w:rPr>
          <w:w w:val="65"/>
          <w:sz w:val="20"/>
        </w:rPr>
        <w:t>of</w:t>
      </w:r>
      <w:r>
        <w:rPr>
          <w:spacing w:val="-18"/>
          <w:sz w:val="20"/>
        </w:rPr>
        <w:t xml:space="preserve"> </w:t>
      </w:r>
      <w:r>
        <w:rPr>
          <w:w w:val="65"/>
          <w:sz w:val="20"/>
        </w:rPr>
        <w:t>energy</w:t>
      </w:r>
      <w:r>
        <w:rPr>
          <w:spacing w:val="-18"/>
          <w:sz w:val="20"/>
        </w:rPr>
        <w:t xml:space="preserve"> </w:t>
      </w:r>
      <w:r>
        <w:rPr>
          <w:w w:val="65"/>
          <w:sz w:val="20"/>
        </w:rPr>
        <w:t>resources</w:t>
      </w:r>
      <w:r>
        <w:rPr>
          <w:spacing w:val="-18"/>
          <w:sz w:val="20"/>
        </w:rPr>
        <w:t xml:space="preserve"> </w:t>
      </w:r>
      <w:r>
        <w:rPr>
          <w:w w:val="65"/>
          <w:sz w:val="20"/>
        </w:rPr>
        <w:t>that</w:t>
      </w:r>
      <w:r>
        <w:rPr>
          <w:spacing w:val="-18"/>
          <w:sz w:val="20"/>
        </w:rPr>
        <w:t xml:space="preserve"> </w:t>
      </w:r>
      <w:r>
        <w:rPr>
          <w:w w:val="65"/>
          <w:sz w:val="20"/>
        </w:rPr>
        <w:t>is</w:t>
      </w:r>
      <w:r>
        <w:rPr>
          <w:spacing w:val="-16"/>
          <w:sz w:val="20"/>
        </w:rPr>
        <w:t xml:space="preserve"> </w:t>
      </w:r>
      <w:r>
        <w:rPr>
          <w:w w:val="65"/>
          <w:sz w:val="20"/>
        </w:rPr>
        <w:t>primarily</w:t>
      </w:r>
      <w:r>
        <w:rPr>
          <w:spacing w:val="-18"/>
          <w:sz w:val="20"/>
        </w:rPr>
        <w:t xml:space="preserve"> </w:t>
      </w:r>
      <w:r>
        <w:rPr>
          <w:w w:val="65"/>
          <w:sz w:val="20"/>
        </w:rPr>
        <w:t>responsible</w:t>
      </w:r>
      <w:r>
        <w:rPr>
          <w:spacing w:val="-18"/>
          <w:sz w:val="20"/>
        </w:rPr>
        <w:t xml:space="preserve"> </w:t>
      </w:r>
      <w:r>
        <w:rPr>
          <w:w w:val="65"/>
          <w:sz w:val="20"/>
        </w:rPr>
        <w:t>for</w:t>
      </w:r>
      <w:r>
        <w:rPr>
          <w:spacing w:val="-18"/>
          <w:sz w:val="20"/>
        </w:rPr>
        <w:t xml:space="preserve"> </w:t>
      </w:r>
      <w:r>
        <w:rPr>
          <w:w w:val="65"/>
          <w:sz w:val="20"/>
        </w:rPr>
        <w:t>the</w:t>
      </w:r>
      <w:r>
        <w:rPr>
          <w:spacing w:val="-18"/>
          <w:sz w:val="20"/>
        </w:rPr>
        <w:t xml:space="preserve"> </w:t>
      </w:r>
      <w:r>
        <w:rPr>
          <w:w w:val="65"/>
          <w:sz w:val="20"/>
        </w:rPr>
        <w:t>low</w:t>
      </w:r>
      <w:r>
        <w:rPr>
          <w:spacing w:val="-15"/>
          <w:sz w:val="20"/>
        </w:rPr>
        <w:t xml:space="preserve"> </w:t>
      </w:r>
      <w:r>
        <w:rPr>
          <w:w w:val="65"/>
          <w:sz w:val="20"/>
        </w:rPr>
        <w:t>development</w:t>
      </w:r>
      <w:r>
        <w:rPr>
          <w:spacing w:val="-16"/>
          <w:sz w:val="20"/>
        </w:rPr>
        <w:t xml:space="preserve"> </w:t>
      </w:r>
      <w:r>
        <w:rPr>
          <w:w w:val="65"/>
          <w:sz w:val="20"/>
        </w:rPr>
        <w:t>of</w:t>
      </w:r>
      <w:r>
        <w:rPr>
          <w:spacing w:val="-14"/>
          <w:sz w:val="20"/>
        </w:rPr>
        <w:t xml:space="preserve"> </w:t>
      </w:r>
      <w:r>
        <w:rPr>
          <w:w w:val="65"/>
          <w:sz w:val="20"/>
        </w:rPr>
        <w:t>energy</w:t>
      </w:r>
      <w:r>
        <w:rPr>
          <w:spacing w:val="-16"/>
          <w:sz w:val="20"/>
        </w:rPr>
        <w:t xml:space="preserve"> </w:t>
      </w:r>
      <w:r>
        <w:rPr>
          <w:w w:val="65"/>
          <w:sz w:val="20"/>
        </w:rPr>
        <w:t>in</w:t>
      </w:r>
      <w:r>
        <w:rPr>
          <w:spacing w:val="-16"/>
          <w:sz w:val="20"/>
        </w:rPr>
        <w:t xml:space="preserve"> </w:t>
      </w:r>
      <w:r>
        <w:rPr>
          <w:w w:val="65"/>
          <w:sz w:val="20"/>
        </w:rPr>
        <w:t>Uganda.</w:t>
      </w:r>
      <w:r>
        <w:rPr>
          <w:spacing w:val="31"/>
          <w:sz w:val="20"/>
        </w:rPr>
        <w:t xml:space="preserve"> </w:t>
      </w:r>
      <w:r>
        <w:rPr>
          <w:spacing w:val="-2"/>
          <w:w w:val="65"/>
          <w:sz w:val="20"/>
        </w:rPr>
        <w:t>Discuss.</w:t>
      </w:r>
    </w:p>
    <w:p w:rsidR="00E5575B" w:rsidRDefault="00D512E5">
      <w:pPr>
        <w:pStyle w:val="ListParagraph"/>
        <w:numPr>
          <w:ilvl w:val="1"/>
          <w:numId w:val="77"/>
        </w:numPr>
        <w:tabs>
          <w:tab w:val="left" w:pos="551"/>
        </w:tabs>
        <w:spacing w:before="4"/>
        <w:ind w:left="551" w:hanging="91"/>
        <w:rPr>
          <w:sz w:val="18"/>
        </w:rPr>
      </w:pPr>
      <w:r>
        <w:rPr>
          <w:w w:val="60"/>
          <w:sz w:val="20"/>
        </w:rPr>
        <w:t>Assess</w:t>
      </w:r>
      <w:r>
        <w:rPr>
          <w:spacing w:val="15"/>
          <w:sz w:val="20"/>
        </w:rPr>
        <w:t xml:space="preserve"> </w:t>
      </w:r>
      <w:r>
        <w:rPr>
          <w:w w:val="60"/>
          <w:sz w:val="20"/>
        </w:rPr>
        <w:t>the</w:t>
      </w:r>
      <w:r>
        <w:rPr>
          <w:spacing w:val="15"/>
          <w:sz w:val="20"/>
        </w:rPr>
        <w:t xml:space="preserve"> </w:t>
      </w:r>
      <w:r>
        <w:rPr>
          <w:w w:val="60"/>
          <w:sz w:val="20"/>
        </w:rPr>
        <w:t>importance</w:t>
      </w:r>
      <w:r>
        <w:rPr>
          <w:spacing w:val="15"/>
          <w:sz w:val="20"/>
        </w:rPr>
        <w:t xml:space="preserve"> </w:t>
      </w:r>
      <w:r>
        <w:rPr>
          <w:w w:val="60"/>
          <w:sz w:val="20"/>
        </w:rPr>
        <w:t>of</w:t>
      </w:r>
      <w:r>
        <w:rPr>
          <w:spacing w:val="17"/>
          <w:sz w:val="20"/>
        </w:rPr>
        <w:t xml:space="preserve"> </w:t>
      </w:r>
      <w:r>
        <w:rPr>
          <w:w w:val="60"/>
          <w:sz w:val="20"/>
        </w:rPr>
        <w:t>the</w:t>
      </w:r>
      <w:r>
        <w:rPr>
          <w:spacing w:val="15"/>
          <w:sz w:val="20"/>
        </w:rPr>
        <w:t xml:space="preserve"> </w:t>
      </w:r>
      <w:r>
        <w:rPr>
          <w:w w:val="60"/>
          <w:sz w:val="20"/>
        </w:rPr>
        <w:t>Nalubaale</w:t>
      </w:r>
      <w:r>
        <w:rPr>
          <w:spacing w:val="21"/>
          <w:sz w:val="20"/>
        </w:rPr>
        <w:t xml:space="preserve"> </w:t>
      </w:r>
      <w:r>
        <w:rPr>
          <w:w w:val="60"/>
          <w:sz w:val="20"/>
        </w:rPr>
        <w:t>and</w:t>
      </w:r>
      <w:r>
        <w:rPr>
          <w:spacing w:val="15"/>
          <w:sz w:val="20"/>
        </w:rPr>
        <w:t xml:space="preserve"> </w:t>
      </w:r>
      <w:r>
        <w:rPr>
          <w:w w:val="60"/>
          <w:sz w:val="20"/>
        </w:rPr>
        <w:t>Kiira</w:t>
      </w:r>
      <w:r>
        <w:rPr>
          <w:spacing w:val="15"/>
          <w:sz w:val="20"/>
        </w:rPr>
        <w:t xml:space="preserve"> </w:t>
      </w:r>
      <w:r>
        <w:rPr>
          <w:w w:val="60"/>
          <w:sz w:val="20"/>
        </w:rPr>
        <w:t>power</w:t>
      </w:r>
      <w:r>
        <w:rPr>
          <w:spacing w:val="17"/>
          <w:sz w:val="20"/>
        </w:rPr>
        <w:t xml:space="preserve"> </w:t>
      </w:r>
      <w:r>
        <w:rPr>
          <w:spacing w:val="-2"/>
          <w:w w:val="60"/>
          <w:sz w:val="20"/>
        </w:rPr>
        <w:t>station.</w:t>
      </w:r>
    </w:p>
    <w:p w:rsidR="00E5575B" w:rsidRDefault="00D512E5">
      <w:pPr>
        <w:pStyle w:val="ListParagraph"/>
        <w:numPr>
          <w:ilvl w:val="1"/>
          <w:numId w:val="77"/>
        </w:numPr>
        <w:tabs>
          <w:tab w:val="left" w:pos="722"/>
        </w:tabs>
        <w:spacing w:before="1"/>
        <w:ind w:left="722" w:hanging="262"/>
        <w:rPr>
          <w:sz w:val="20"/>
        </w:rPr>
      </w:pPr>
      <w:r>
        <w:rPr>
          <w:w w:val="60"/>
          <w:sz w:val="20"/>
        </w:rPr>
        <w:t>Explain</w:t>
      </w:r>
      <w:r>
        <w:rPr>
          <w:spacing w:val="12"/>
          <w:sz w:val="20"/>
        </w:rPr>
        <w:t xml:space="preserve"> </w:t>
      </w:r>
      <w:r>
        <w:rPr>
          <w:w w:val="60"/>
          <w:sz w:val="20"/>
        </w:rPr>
        <w:t>the</w:t>
      </w:r>
      <w:r>
        <w:rPr>
          <w:spacing w:val="13"/>
          <w:sz w:val="20"/>
        </w:rPr>
        <w:t xml:space="preserve"> </w:t>
      </w:r>
      <w:r>
        <w:rPr>
          <w:w w:val="60"/>
          <w:sz w:val="20"/>
        </w:rPr>
        <w:t>role</w:t>
      </w:r>
      <w:r>
        <w:rPr>
          <w:spacing w:val="13"/>
          <w:sz w:val="20"/>
        </w:rPr>
        <w:t xml:space="preserve"> </w:t>
      </w:r>
      <w:r>
        <w:rPr>
          <w:w w:val="60"/>
          <w:sz w:val="20"/>
        </w:rPr>
        <w:t>of</w:t>
      </w:r>
      <w:r>
        <w:rPr>
          <w:spacing w:val="15"/>
          <w:sz w:val="20"/>
        </w:rPr>
        <w:t xml:space="preserve"> </w:t>
      </w:r>
      <w:r>
        <w:rPr>
          <w:w w:val="60"/>
          <w:sz w:val="20"/>
        </w:rPr>
        <w:t>power</w:t>
      </w:r>
      <w:r>
        <w:rPr>
          <w:spacing w:val="14"/>
          <w:sz w:val="20"/>
        </w:rPr>
        <w:t xml:space="preserve"> </w:t>
      </w:r>
      <w:r>
        <w:rPr>
          <w:w w:val="60"/>
          <w:sz w:val="20"/>
        </w:rPr>
        <w:t>to</w:t>
      </w:r>
      <w:r>
        <w:rPr>
          <w:spacing w:val="13"/>
          <w:sz w:val="20"/>
        </w:rPr>
        <w:t xml:space="preserve"> </w:t>
      </w:r>
      <w:r>
        <w:rPr>
          <w:w w:val="60"/>
          <w:sz w:val="20"/>
        </w:rPr>
        <w:t>the</w:t>
      </w:r>
      <w:r>
        <w:rPr>
          <w:spacing w:val="13"/>
          <w:sz w:val="20"/>
        </w:rPr>
        <w:t xml:space="preserve"> </w:t>
      </w:r>
      <w:r>
        <w:rPr>
          <w:w w:val="60"/>
          <w:sz w:val="20"/>
        </w:rPr>
        <w:t>economic</w:t>
      </w:r>
      <w:r>
        <w:rPr>
          <w:spacing w:val="13"/>
          <w:sz w:val="20"/>
        </w:rPr>
        <w:t xml:space="preserve"> </w:t>
      </w:r>
      <w:r>
        <w:rPr>
          <w:w w:val="60"/>
          <w:sz w:val="20"/>
        </w:rPr>
        <w:t>development</w:t>
      </w:r>
      <w:r>
        <w:rPr>
          <w:spacing w:val="14"/>
          <w:sz w:val="20"/>
        </w:rPr>
        <w:t xml:space="preserve"> </w:t>
      </w:r>
      <w:r>
        <w:rPr>
          <w:w w:val="60"/>
          <w:sz w:val="20"/>
        </w:rPr>
        <w:t>of</w:t>
      </w:r>
      <w:r>
        <w:rPr>
          <w:spacing w:val="15"/>
          <w:sz w:val="20"/>
        </w:rPr>
        <w:t xml:space="preserve"> </w:t>
      </w:r>
      <w:r>
        <w:rPr>
          <w:spacing w:val="-2"/>
          <w:w w:val="60"/>
          <w:sz w:val="20"/>
        </w:rPr>
        <w:t>Uganda.</w:t>
      </w:r>
    </w:p>
    <w:p w:rsidR="00E5575B" w:rsidRDefault="00D512E5">
      <w:pPr>
        <w:pStyle w:val="ListParagraph"/>
        <w:numPr>
          <w:ilvl w:val="1"/>
          <w:numId w:val="77"/>
        </w:numPr>
        <w:tabs>
          <w:tab w:val="left" w:pos="610"/>
        </w:tabs>
        <w:spacing w:before="4"/>
        <w:ind w:left="610" w:hanging="150"/>
        <w:rPr>
          <w:sz w:val="20"/>
        </w:rPr>
      </w:pPr>
      <w:r>
        <w:rPr>
          <w:w w:val="60"/>
          <w:sz w:val="20"/>
        </w:rPr>
        <w:t>Account</w:t>
      </w:r>
      <w:r>
        <w:rPr>
          <w:spacing w:val="12"/>
          <w:sz w:val="20"/>
        </w:rPr>
        <w:t xml:space="preserve"> </w:t>
      </w:r>
      <w:r>
        <w:rPr>
          <w:w w:val="60"/>
          <w:sz w:val="20"/>
        </w:rPr>
        <w:t>for</w:t>
      </w:r>
      <w:r>
        <w:rPr>
          <w:spacing w:val="12"/>
          <w:sz w:val="20"/>
        </w:rPr>
        <w:t xml:space="preserve"> </w:t>
      </w:r>
      <w:r>
        <w:rPr>
          <w:w w:val="60"/>
          <w:sz w:val="20"/>
        </w:rPr>
        <w:t>the</w:t>
      </w:r>
      <w:r>
        <w:rPr>
          <w:spacing w:val="10"/>
          <w:sz w:val="20"/>
        </w:rPr>
        <w:t xml:space="preserve"> </w:t>
      </w:r>
      <w:r>
        <w:rPr>
          <w:w w:val="60"/>
          <w:sz w:val="20"/>
        </w:rPr>
        <w:t>increased</w:t>
      </w:r>
      <w:r>
        <w:rPr>
          <w:spacing w:val="11"/>
          <w:sz w:val="20"/>
        </w:rPr>
        <w:t xml:space="preserve"> </w:t>
      </w:r>
      <w:r>
        <w:rPr>
          <w:w w:val="60"/>
          <w:sz w:val="20"/>
        </w:rPr>
        <w:t>use</w:t>
      </w:r>
      <w:r>
        <w:rPr>
          <w:spacing w:val="10"/>
          <w:sz w:val="20"/>
        </w:rPr>
        <w:t xml:space="preserve"> </w:t>
      </w:r>
      <w:r>
        <w:rPr>
          <w:w w:val="60"/>
          <w:sz w:val="20"/>
        </w:rPr>
        <w:t>of</w:t>
      </w:r>
      <w:r>
        <w:rPr>
          <w:spacing w:val="12"/>
          <w:sz w:val="20"/>
        </w:rPr>
        <w:t xml:space="preserve"> </w:t>
      </w:r>
      <w:r>
        <w:rPr>
          <w:w w:val="60"/>
          <w:sz w:val="20"/>
        </w:rPr>
        <w:t>charcoal</w:t>
      </w:r>
      <w:r>
        <w:rPr>
          <w:spacing w:val="13"/>
          <w:sz w:val="20"/>
        </w:rPr>
        <w:t xml:space="preserve"> </w:t>
      </w:r>
      <w:r>
        <w:rPr>
          <w:w w:val="60"/>
          <w:sz w:val="20"/>
        </w:rPr>
        <w:t>and</w:t>
      </w:r>
      <w:r>
        <w:rPr>
          <w:spacing w:val="10"/>
          <w:sz w:val="20"/>
        </w:rPr>
        <w:t xml:space="preserve"> </w:t>
      </w:r>
      <w:r>
        <w:rPr>
          <w:w w:val="60"/>
          <w:sz w:val="20"/>
        </w:rPr>
        <w:t>firewood</w:t>
      </w:r>
      <w:r>
        <w:rPr>
          <w:spacing w:val="11"/>
          <w:sz w:val="20"/>
        </w:rPr>
        <w:t xml:space="preserve"> </w:t>
      </w:r>
      <w:r>
        <w:rPr>
          <w:w w:val="60"/>
          <w:sz w:val="20"/>
        </w:rPr>
        <w:t>in</w:t>
      </w:r>
      <w:r>
        <w:rPr>
          <w:spacing w:val="10"/>
          <w:sz w:val="20"/>
        </w:rPr>
        <w:t xml:space="preserve"> </w:t>
      </w:r>
      <w:r>
        <w:rPr>
          <w:w w:val="60"/>
          <w:sz w:val="20"/>
        </w:rPr>
        <w:t>Uganda</w:t>
      </w:r>
      <w:r>
        <w:rPr>
          <w:spacing w:val="11"/>
          <w:sz w:val="20"/>
        </w:rPr>
        <w:t xml:space="preserve"> </w:t>
      </w:r>
      <w:r>
        <w:rPr>
          <w:w w:val="60"/>
          <w:sz w:val="20"/>
        </w:rPr>
        <w:t>and</w:t>
      </w:r>
      <w:r>
        <w:rPr>
          <w:spacing w:val="10"/>
          <w:sz w:val="20"/>
        </w:rPr>
        <w:t xml:space="preserve"> </w:t>
      </w:r>
      <w:r>
        <w:rPr>
          <w:w w:val="60"/>
          <w:sz w:val="20"/>
        </w:rPr>
        <w:t>assess</w:t>
      </w:r>
      <w:r>
        <w:rPr>
          <w:spacing w:val="11"/>
          <w:sz w:val="20"/>
        </w:rPr>
        <w:t xml:space="preserve"> </w:t>
      </w:r>
      <w:r>
        <w:rPr>
          <w:w w:val="60"/>
          <w:sz w:val="20"/>
        </w:rPr>
        <w:t>the</w:t>
      </w:r>
      <w:r>
        <w:rPr>
          <w:spacing w:val="10"/>
          <w:sz w:val="20"/>
        </w:rPr>
        <w:t xml:space="preserve"> </w:t>
      </w:r>
      <w:r>
        <w:rPr>
          <w:w w:val="60"/>
          <w:sz w:val="20"/>
        </w:rPr>
        <w:t>implication</w:t>
      </w:r>
      <w:r>
        <w:rPr>
          <w:spacing w:val="11"/>
          <w:sz w:val="20"/>
        </w:rPr>
        <w:t xml:space="preserve"> </w:t>
      </w:r>
      <w:r>
        <w:rPr>
          <w:w w:val="60"/>
          <w:sz w:val="20"/>
        </w:rPr>
        <w:t>for</w:t>
      </w:r>
      <w:r>
        <w:rPr>
          <w:spacing w:val="9"/>
          <w:sz w:val="20"/>
        </w:rPr>
        <w:t xml:space="preserve"> </w:t>
      </w:r>
      <w:r>
        <w:rPr>
          <w:w w:val="60"/>
          <w:sz w:val="20"/>
        </w:rPr>
        <w:t>the</w:t>
      </w:r>
      <w:r>
        <w:rPr>
          <w:spacing w:val="10"/>
          <w:sz w:val="20"/>
        </w:rPr>
        <w:t xml:space="preserve"> </w:t>
      </w:r>
      <w:r>
        <w:rPr>
          <w:w w:val="60"/>
          <w:sz w:val="20"/>
        </w:rPr>
        <w:t>popular</w:t>
      </w:r>
      <w:r>
        <w:rPr>
          <w:spacing w:val="12"/>
          <w:sz w:val="20"/>
        </w:rPr>
        <w:t xml:space="preserve"> </w:t>
      </w:r>
      <w:r>
        <w:rPr>
          <w:w w:val="60"/>
          <w:sz w:val="20"/>
        </w:rPr>
        <w:t>use</w:t>
      </w:r>
      <w:r>
        <w:rPr>
          <w:spacing w:val="11"/>
          <w:sz w:val="20"/>
        </w:rPr>
        <w:t xml:space="preserve"> </w:t>
      </w:r>
      <w:r>
        <w:rPr>
          <w:w w:val="60"/>
          <w:sz w:val="20"/>
        </w:rPr>
        <w:t>of</w:t>
      </w:r>
      <w:r>
        <w:rPr>
          <w:spacing w:val="12"/>
          <w:sz w:val="20"/>
        </w:rPr>
        <w:t xml:space="preserve"> </w:t>
      </w:r>
      <w:r>
        <w:rPr>
          <w:w w:val="60"/>
          <w:sz w:val="20"/>
        </w:rPr>
        <w:t>fuel</w:t>
      </w:r>
      <w:r>
        <w:rPr>
          <w:spacing w:val="12"/>
          <w:sz w:val="20"/>
        </w:rPr>
        <w:t xml:space="preserve"> </w:t>
      </w:r>
      <w:proofErr w:type="gramStart"/>
      <w:r>
        <w:rPr>
          <w:w w:val="60"/>
          <w:sz w:val="20"/>
        </w:rPr>
        <w:t>wo</w:t>
      </w:r>
      <w:proofErr w:type="gramEnd"/>
      <w:r>
        <w:rPr>
          <w:spacing w:val="-20"/>
          <w:sz w:val="20"/>
        </w:rPr>
        <w:t xml:space="preserve"> </w:t>
      </w:r>
      <w:r>
        <w:rPr>
          <w:w w:val="60"/>
          <w:sz w:val="20"/>
        </w:rPr>
        <w:t>od</w:t>
      </w:r>
      <w:r>
        <w:rPr>
          <w:spacing w:val="10"/>
          <w:sz w:val="20"/>
        </w:rPr>
        <w:t xml:space="preserve"> </w:t>
      </w:r>
      <w:r>
        <w:rPr>
          <w:w w:val="60"/>
          <w:sz w:val="20"/>
        </w:rPr>
        <w:t>as</w:t>
      </w:r>
      <w:r>
        <w:rPr>
          <w:spacing w:val="11"/>
          <w:sz w:val="20"/>
        </w:rPr>
        <w:t xml:space="preserve"> </w:t>
      </w:r>
      <w:r>
        <w:rPr>
          <w:w w:val="60"/>
          <w:sz w:val="20"/>
        </w:rPr>
        <w:t>a</w:t>
      </w:r>
      <w:r>
        <w:rPr>
          <w:spacing w:val="10"/>
          <w:sz w:val="20"/>
        </w:rPr>
        <w:t xml:space="preserve"> </w:t>
      </w:r>
      <w:r>
        <w:rPr>
          <w:w w:val="60"/>
          <w:sz w:val="20"/>
        </w:rPr>
        <w:t>power</w:t>
      </w:r>
      <w:r>
        <w:rPr>
          <w:spacing w:val="12"/>
          <w:sz w:val="20"/>
        </w:rPr>
        <w:t xml:space="preserve"> </w:t>
      </w:r>
      <w:r>
        <w:rPr>
          <w:w w:val="60"/>
          <w:sz w:val="20"/>
        </w:rPr>
        <w:t>source</w:t>
      </w:r>
      <w:r>
        <w:rPr>
          <w:spacing w:val="11"/>
          <w:sz w:val="20"/>
        </w:rPr>
        <w:t xml:space="preserve"> </w:t>
      </w:r>
      <w:r>
        <w:rPr>
          <w:w w:val="60"/>
          <w:sz w:val="20"/>
        </w:rPr>
        <w:t>in</w:t>
      </w:r>
      <w:r>
        <w:rPr>
          <w:spacing w:val="10"/>
          <w:sz w:val="20"/>
        </w:rPr>
        <w:t xml:space="preserve"> </w:t>
      </w:r>
      <w:r>
        <w:rPr>
          <w:spacing w:val="-2"/>
          <w:w w:val="60"/>
          <w:sz w:val="20"/>
        </w:rPr>
        <w:t>Uganda.</w:t>
      </w:r>
    </w:p>
    <w:p w:rsidR="00E5575B" w:rsidRDefault="00E5575B">
      <w:pPr>
        <w:pStyle w:val="BodyText"/>
        <w:spacing w:before="3"/>
        <w:ind w:left="0"/>
      </w:pPr>
    </w:p>
    <w:p w:rsidR="00E5575B" w:rsidRDefault="00D512E5">
      <w:pPr>
        <w:ind w:left="460"/>
        <w:rPr>
          <w:rFonts w:ascii="Arial"/>
          <w:b/>
          <w:sz w:val="20"/>
        </w:rPr>
      </w:pPr>
      <w:r>
        <w:rPr>
          <w:rFonts w:ascii="Arial"/>
          <w:b/>
          <w:w w:val="80"/>
          <w:sz w:val="20"/>
          <w:u w:val="single"/>
        </w:rPr>
        <w:t>Sample</w:t>
      </w:r>
      <w:r>
        <w:rPr>
          <w:rFonts w:ascii="Arial"/>
          <w:b/>
          <w:spacing w:val="-3"/>
          <w:w w:val="90"/>
          <w:sz w:val="20"/>
          <w:u w:val="single"/>
        </w:rPr>
        <w:t xml:space="preserve"> </w:t>
      </w:r>
      <w:r>
        <w:rPr>
          <w:rFonts w:ascii="Arial"/>
          <w:b/>
          <w:spacing w:val="-2"/>
          <w:w w:val="90"/>
          <w:sz w:val="20"/>
          <w:u w:val="single"/>
        </w:rPr>
        <w:t>Approach:</w:t>
      </w:r>
    </w:p>
    <w:p w:rsidR="00E5575B" w:rsidRDefault="00D512E5">
      <w:pPr>
        <w:pStyle w:val="Heading2"/>
        <w:spacing w:line="229" w:lineRule="exact"/>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pStyle w:val="ListParagraph"/>
        <w:numPr>
          <w:ilvl w:val="2"/>
          <w:numId w:val="77"/>
        </w:numPr>
        <w:tabs>
          <w:tab w:val="left" w:pos="819"/>
        </w:tabs>
        <w:spacing w:line="244" w:lineRule="exact"/>
        <w:ind w:left="819" w:hanging="359"/>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2"/>
          <w:numId w:val="77"/>
        </w:numPr>
        <w:tabs>
          <w:tab w:val="left" w:pos="819"/>
        </w:tabs>
        <w:spacing w:line="244" w:lineRule="exact"/>
        <w:ind w:left="819" w:hanging="359"/>
        <w:jc w:val="left"/>
        <w:rPr>
          <w:sz w:val="20"/>
        </w:rPr>
      </w:pPr>
      <w:r>
        <w:rPr>
          <w:w w:val="80"/>
          <w:sz w:val="20"/>
        </w:rPr>
        <w:t>Cite</w:t>
      </w:r>
      <w:r>
        <w:rPr>
          <w:spacing w:val="-7"/>
          <w:sz w:val="20"/>
        </w:rPr>
        <w:t xml:space="preserve"> </w:t>
      </w:r>
      <w:r>
        <w:rPr>
          <w:w w:val="80"/>
          <w:sz w:val="20"/>
        </w:rPr>
        <w:t>out</w:t>
      </w:r>
      <w:r>
        <w:rPr>
          <w:spacing w:val="-5"/>
          <w:sz w:val="20"/>
        </w:rPr>
        <w:t xml:space="preserve"> </w:t>
      </w:r>
      <w:r>
        <w:rPr>
          <w:w w:val="80"/>
          <w:sz w:val="20"/>
        </w:rPr>
        <w:t>the</w:t>
      </w:r>
      <w:r>
        <w:rPr>
          <w:spacing w:val="-5"/>
          <w:sz w:val="20"/>
        </w:rPr>
        <w:t xml:space="preserve"> </w:t>
      </w:r>
      <w:r>
        <w:rPr>
          <w:w w:val="80"/>
          <w:sz w:val="20"/>
        </w:rPr>
        <w:t>status</w:t>
      </w:r>
      <w:r>
        <w:rPr>
          <w:spacing w:val="-6"/>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situation</w:t>
      </w:r>
      <w:r>
        <w:rPr>
          <w:spacing w:val="-4"/>
          <w:sz w:val="20"/>
        </w:rPr>
        <w:t xml:space="preserve"> </w:t>
      </w:r>
      <w:r>
        <w:rPr>
          <w:w w:val="80"/>
          <w:sz w:val="20"/>
        </w:rPr>
        <w:t>/</w:t>
      </w:r>
      <w:r>
        <w:rPr>
          <w:spacing w:val="-6"/>
          <w:sz w:val="20"/>
        </w:rPr>
        <w:t xml:space="preserve"> </w:t>
      </w:r>
      <w:r>
        <w:rPr>
          <w:w w:val="80"/>
          <w:sz w:val="20"/>
        </w:rPr>
        <w:t>state</w:t>
      </w:r>
      <w:r>
        <w:rPr>
          <w:spacing w:val="-5"/>
          <w:sz w:val="20"/>
        </w:rPr>
        <w:t xml:space="preserve"> </w:t>
      </w:r>
      <w:r>
        <w:rPr>
          <w:w w:val="80"/>
          <w:sz w:val="20"/>
        </w:rPr>
        <w:t>(+ve</w:t>
      </w:r>
      <w:r>
        <w:rPr>
          <w:spacing w:val="-6"/>
          <w:sz w:val="20"/>
        </w:rPr>
        <w:t xml:space="preserve"> </w:t>
      </w:r>
      <w:r>
        <w:rPr>
          <w:w w:val="80"/>
          <w:sz w:val="20"/>
        </w:rPr>
        <w:t>/</w:t>
      </w:r>
      <w:r>
        <w:rPr>
          <w:spacing w:val="-5"/>
          <w:sz w:val="20"/>
        </w:rPr>
        <w:t xml:space="preserve"> </w:t>
      </w:r>
      <w:r>
        <w:rPr>
          <w:w w:val="80"/>
          <w:sz w:val="20"/>
        </w:rPr>
        <w:t>-ve)</w:t>
      </w:r>
      <w:r>
        <w:rPr>
          <w:spacing w:val="-5"/>
          <w:sz w:val="20"/>
        </w:rPr>
        <w:t xml:space="preserve"> </w:t>
      </w:r>
      <w:r>
        <w:rPr>
          <w:w w:val="80"/>
          <w:sz w:val="20"/>
        </w:rPr>
        <w:t>of</w:t>
      </w:r>
      <w:r>
        <w:rPr>
          <w:spacing w:val="-6"/>
          <w:sz w:val="20"/>
        </w:rPr>
        <w:t xml:space="preserve"> </w:t>
      </w:r>
      <w:r>
        <w:rPr>
          <w:w w:val="80"/>
          <w:sz w:val="20"/>
        </w:rPr>
        <w:t>the</w:t>
      </w:r>
      <w:r>
        <w:rPr>
          <w:spacing w:val="-6"/>
          <w:sz w:val="20"/>
        </w:rPr>
        <w:t xml:space="preserve"> </w:t>
      </w:r>
      <w:r>
        <w:rPr>
          <w:w w:val="80"/>
          <w:sz w:val="20"/>
        </w:rPr>
        <w:t>major</w:t>
      </w:r>
      <w:r>
        <w:rPr>
          <w:spacing w:val="-5"/>
          <w:sz w:val="20"/>
        </w:rPr>
        <w:t xml:space="preserve"> </w:t>
      </w:r>
      <w:r>
        <w:rPr>
          <w:spacing w:val="-2"/>
          <w:w w:val="80"/>
          <w:sz w:val="20"/>
        </w:rPr>
        <w:t>sector.</w:t>
      </w:r>
    </w:p>
    <w:p w:rsidR="00E5575B" w:rsidRDefault="00D512E5">
      <w:pPr>
        <w:pStyle w:val="ListParagraph"/>
        <w:numPr>
          <w:ilvl w:val="2"/>
          <w:numId w:val="77"/>
        </w:numPr>
        <w:tabs>
          <w:tab w:val="left" w:pos="819"/>
        </w:tabs>
        <w:spacing w:line="242" w:lineRule="exact"/>
        <w:ind w:left="819" w:hanging="359"/>
        <w:jc w:val="left"/>
        <w:rPr>
          <w:sz w:val="20"/>
        </w:rPr>
      </w:pPr>
      <w:r>
        <w:rPr>
          <w:w w:val="80"/>
          <w:sz w:val="20"/>
        </w:rPr>
        <w:t>Identify,</w:t>
      </w:r>
      <w:r>
        <w:rPr>
          <w:spacing w:val="-3"/>
          <w:sz w:val="20"/>
        </w:rPr>
        <w:t xml:space="preserve"> </w:t>
      </w:r>
      <w:r>
        <w:rPr>
          <w:w w:val="80"/>
          <w:sz w:val="20"/>
        </w:rPr>
        <w:t>describe</w:t>
      </w:r>
      <w:r>
        <w:rPr>
          <w:spacing w:val="-2"/>
          <w:sz w:val="20"/>
        </w:rPr>
        <w:t xml:space="preserve"> </w:t>
      </w:r>
      <w:r>
        <w:rPr>
          <w:w w:val="80"/>
          <w:sz w:val="20"/>
        </w:rPr>
        <w:t>and</w:t>
      </w:r>
      <w:r>
        <w:rPr>
          <w:spacing w:val="-2"/>
          <w:sz w:val="20"/>
        </w:rPr>
        <w:t xml:space="preserve"> </w:t>
      </w:r>
      <w:r>
        <w:rPr>
          <w:w w:val="80"/>
          <w:sz w:val="20"/>
        </w:rPr>
        <w:t>locate</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sub</w:t>
      </w:r>
      <w:r>
        <w:rPr>
          <w:spacing w:val="1"/>
          <w:sz w:val="20"/>
        </w:rPr>
        <w:t xml:space="preserve"> </w:t>
      </w:r>
      <w:r>
        <w:rPr>
          <w:w w:val="80"/>
          <w:sz w:val="20"/>
        </w:rPr>
        <w:t>–</w:t>
      </w:r>
      <w:r>
        <w:rPr>
          <w:spacing w:val="-2"/>
          <w:sz w:val="20"/>
        </w:rPr>
        <w:t xml:space="preserve"> </w:t>
      </w:r>
      <w:r>
        <w:rPr>
          <w:w w:val="80"/>
          <w:sz w:val="20"/>
        </w:rPr>
        <w:t>sectors</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major</w:t>
      </w:r>
      <w:r>
        <w:rPr>
          <w:spacing w:val="-1"/>
          <w:sz w:val="20"/>
        </w:rPr>
        <w:t xml:space="preserve"> </w:t>
      </w:r>
      <w:r>
        <w:rPr>
          <w:w w:val="80"/>
          <w:sz w:val="20"/>
        </w:rPr>
        <w:t>sector</w:t>
      </w:r>
      <w:r>
        <w:rPr>
          <w:spacing w:val="-1"/>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2"/>
          <w:numId w:val="77"/>
        </w:numPr>
        <w:tabs>
          <w:tab w:val="left" w:pos="819"/>
        </w:tabs>
        <w:spacing w:line="244" w:lineRule="exact"/>
        <w:ind w:left="819" w:hanging="359"/>
        <w:jc w:val="left"/>
        <w:rPr>
          <w:sz w:val="20"/>
        </w:rPr>
      </w:pPr>
      <w:r>
        <w:rPr>
          <w:w w:val="80"/>
          <w:sz w:val="20"/>
        </w:rPr>
        <w:t>Draw</w:t>
      </w:r>
      <w:r>
        <w:rPr>
          <w:spacing w:val="7"/>
          <w:sz w:val="20"/>
        </w:rPr>
        <w:t xml:space="preserve"> </w:t>
      </w:r>
      <w:r>
        <w:rPr>
          <w:w w:val="80"/>
          <w:sz w:val="20"/>
        </w:rPr>
        <w:t>a</w:t>
      </w:r>
      <w:r>
        <w:rPr>
          <w:spacing w:val="8"/>
          <w:sz w:val="20"/>
        </w:rPr>
        <w:t xml:space="preserve"> </w:t>
      </w:r>
      <w:r>
        <w:rPr>
          <w:w w:val="80"/>
          <w:sz w:val="20"/>
        </w:rPr>
        <w:t>sketch</w:t>
      </w:r>
      <w:r>
        <w:rPr>
          <w:spacing w:val="9"/>
          <w:sz w:val="20"/>
        </w:rPr>
        <w:t xml:space="preserve"> </w:t>
      </w:r>
      <w:r>
        <w:rPr>
          <w:w w:val="80"/>
          <w:sz w:val="20"/>
        </w:rPr>
        <w:t>map</w:t>
      </w:r>
      <w:r>
        <w:rPr>
          <w:spacing w:val="8"/>
          <w:sz w:val="20"/>
        </w:rPr>
        <w:t xml:space="preserve"> </w:t>
      </w:r>
      <w:r>
        <w:rPr>
          <w:w w:val="80"/>
          <w:sz w:val="20"/>
        </w:rPr>
        <w:t>showing</w:t>
      </w:r>
      <w:r>
        <w:rPr>
          <w:spacing w:val="12"/>
          <w:sz w:val="20"/>
        </w:rPr>
        <w:t xml:space="preserve"> </w:t>
      </w:r>
      <w:r>
        <w:rPr>
          <w:w w:val="80"/>
          <w:sz w:val="20"/>
        </w:rPr>
        <w:t>the</w:t>
      </w:r>
      <w:r>
        <w:rPr>
          <w:spacing w:val="4"/>
          <w:sz w:val="20"/>
        </w:rPr>
        <w:t xml:space="preserve"> </w:t>
      </w:r>
      <w:r>
        <w:rPr>
          <w:w w:val="80"/>
          <w:sz w:val="20"/>
        </w:rPr>
        <w:t>sub</w:t>
      </w:r>
      <w:r>
        <w:rPr>
          <w:spacing w:val="1"/>
          <w:sz w:val="20"/>
        </w:rPr>
        <w:t xml:space="preserve"> </w:t>
      </w:r>
      <w:r>
        <w:rPr>
          <w:w w:val="80"/>
          <w:sz w:val="20"/>
        </w:rPr>
        <w:t>–</w:t>
      </w:r>
      <w:r>
        <w:rPr>
          <w:spacing w:val="1"/>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major</w:t>
      </w:r>
      <w:r>
        <w:rPr>
          <w:spacing w:val="2"/>
          <w:sz w:val="20"/>
        </w:rPr>
        <w:t xml:space="preserve"> </w:t>
      </w:r>
      <w:r>
        <w:rPr>
          <w:w w:val="80"/>
          <w:sz w:val="20"/>
        </w:rPr>
        <w:t>sector</w:t>
      </w:r>
      <w:r>
        <w:rPr>
          <w:spacing w:val="9"/>
          <w:sz w:val="20"/>
        </w:rPr>
        <w:t xml:space="preserve"> </w:t>
      </w:r>
      <w:r>
        <w:rPr>
          <w:w w:val="80"/>
          <w:sz w:val="20"/>
        </w:rPr>
        <w:t>with</w:t>
      </w:r>
      <w:r>
        <w:rPr>
          <w:spacing w:val="6"/>
          <w:sz w:val="20"/>
        </w:rPr>
        <w:t xml:space="preserve"> </w:t>
      </w:r>
      <w:r>
        <w:rPr>
          <w:w w:val="80"/>
          <w:sz w:val="20"/>
        </w:rPr>
        <w:t>name</w:t>
      </w:r>
      <w:r>
        <w:rPr>
          <w:spacing w:val="7"/>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2"/>
          <w:numId w:val="77"/>
        </w:numPr>
        <w:tabs>
          <w:tab w:val="left" w:pos="819"/>
        </w:tabs>
        <w:ind w:right="717" w:firstLine="0"/>
        <w:jc w:val="left"/>
        <w:rPr>
          <w:sz w:val="20"/>
        </w:rPr>
      </w:pPr>
      <w:r>
        <w:rPr>
          <w:w w:val="85"/>
          <w:sz w:val="20"/>
        </w:rPr>
        <w:t>State,</w:t>
      </w:r>
      <w:r>
        <w:rPr>
          <w:spacing w:val="-1"/>
          <w:w w:val="85"/>
          <w:sz w:val="20"/>
        </w:rPr>
        <w:t xml:space="preserve"> </w:t>
      </w:r>
      <w:r>
        <w:rPr>
          <w:w w:val="85"/>
          <w:sz w:val="20"/>
        </w:rPr>
        <w:t>explain</w:t>
      </w:r>
      <w:r>
        <w:rPr>
          <w:spacing w:val="-2"/>
          <w:w w:val="85"/>
          <w:sz w:val="20"/>
        </w:rPr>
        <w:t xml:space="preserve"> </w:t>
      </w:r>
      <w:r>
        <w:rPr>
          <w:w w:val="85"/>
          <w:sz w:val="20"/>
        </w:rPr>
        <w:t>and</w:t>
      </w:r>
      <w:r>
        <w:rPr>
          <w:spacing w:val="-2"/>
          <w:w w:val="85"/>
          <w:sz w:val="20"/>
        </w:rPr>
        <w:t xml:space="preserve"> </w:t>
      </w:r>
      <w:r>
        <w:rPr>
          <w:w w:val="85"/>
          <w:sz w:val="20"/>
        </w:rPr>
        <w:t>then</w:t>
      </w:r>
      <w:r>
        <w:rPr>
          <w:spacing w:val="-2"/>
          <w:w w:val="85"/>
          <w:sz w:val="20"/>
        </w:rPr>
        <w:t xml:space="preserve"> </w:t>
      </w:r>
      <w:r>
        <w:rPr>
          <w:w w:val="85"/>
          <w:sz w:val="20"/>
        </w:rPr>
        <w:t>illustrate</w:t>
      </w:r>
      <w:r>
        <w:rPr>
          <w:spacing w:val="-1"/>
          <w:w w:val="85"/>
          <w:sz w:val="20"/>
        </w:rPr>
        <w:t xml:space="preserve"> </w:t>
      </w:r>
      <w:r>
        <w:rPr>
          <w:w w:val="85"/>
          <w:sz w:val="20"/>
        </w:rPr>
        <w:t>the</w:t>
      </w:r>
      <w:r>
        <w:rPr>
          <w:spacing w:val="-1"/>
          <w:w w:val="85"/>
          <w:sz w:val="20"/>
        </w:rPr>
        <w:t xml:space="preserve"> </w:t>
      </w:r>
      <w:r>
        <w:rPr>
          <w:w w:val="85"/>
          <w:sz w:val="20"/>
        </w:rPr>
        <w:t>how</w:t>
      </w:r>
      <w:r>
        <w:rPr>
          <w:spacing w:val="-2"/>
          <w:w w:val="85"/>
          <w:sz w:val="20"/>
        </w:rPr>
        <w:t xml:space="preserve"> </w:t>
      </w:r>
      <w:r>
        <w:rPr>
          <w:w w:val="85"/>
          <w:sz w:val="20"/>
        </w:rPr>
        <w:t>far</w:t>
      </w:r>
      <w:r>
        <w:rPr>
          <w:spacing w:val="-2"/>
          <w:w w:val="85"/>
          <w:sz w:val="20"/>
        </w:rPr>
        <w:t xml:space="preserve"> </w:t>
      </w:r>
      <w:r>
        <w:rPr>
          <w:w w:val="85"/>
          <w:sz w:val="20"/>
        </w:rPr>
        <w:t>(the</w:t>
      </w:r>
      <w:r>
        <w:rPr>
          <w:spacing w:val="-1"/>
          <w:w w:val="85"/>
          <w:sz w:val="20"/>
        </w:rPr>
        <w:t xml:space="preserve"> </w:t>
      </w:r>
      <w:r>
        <w:rPr>
          <w:w w:val="85"/>
          <w:sz w:val="20"/>
        </w:rPr>
        <w:t>extent</w:t>
      </w:r>
      <w:r>
        <w:rPr>
          <w:spacing w:val="-1"/>
          <w:w w:val="85"/>
          <w:sz w:val="20"/>
        </w:rPr>
        <w:t xml:space="preserve"> </w:t>
      </w:r>
      <w:r>
        <w:rPr>
          <w:w w:val="85"/>
          <w:sz w:val="20"/>
        </w:rPr>
        <w:t>to</w:t>
      </w:r>
      <w:r>
        <w:rPr>
          <w:spacing w:val="-3"/>
          <w:w w:val="85"/>
          <w:sz w:val="20"/>
        </w:rPr>
        <w:t xml:space="preserve"> </w:t>
      </w:r>
      <w:r>
        <w:rPr>
          <w:w w:val="85"/>
          <w:sz w:val="20"/>
        </w:rPr>
        <w:t>which)</w:t>
      </w:r>
      <w:r>
        <w:rPr>
          <w:spacing w:val="-3"/>
          <w:w w:val="85"/>
          <w:sz w:val="20"/>
        </w:rPr>
        <w:t xml:space="preserve"> </w:t>
      </w:r>
      <w:r>
        <w:rPr>
          <w:w w:val="85"/>
          <w:sz w:val="20"/>
        </w:rPr>
        <w:t>are</w:t>
      </w:r>
      <w:r>
        <w:rPr>
          <w:spacing w:val="-2"/>
          <w:w w:val="85"/>
          <w:sz w:val="20"/>
        </w:rPr>
        <w:t xml:space="preserve"> </w:t>
      </w:r>
      <w:r>
        <w:rPr>
          <w:w w:val="85"/>
          <w:sz w:val="20"/>
        </w:rPr>
        <w:t>the</w:t>
      </w:r>
      <w:r>
        <w:rPr>
          <w:spacing w:val="-1"/>
          <w:w w:val="85"/>
          <w:sz w:val="20"/>
        </w:rPr>
        <w:t xml:space="preserve"> </w:t>
      </w:r>
      <w:r>
        <w:rPr>
          <w:w w:val="85"/>
          <w:sz w:val="20"/>
        </w:rPr>
        <w:t>physical</w:t>
      </w:r>
      <w:r>
        <w:rPr>
          <w:spacing w:val="-2"/>
          <w:w w:val="85"/>
          <w:sz w:val="20"/>
        </w:rPr>
        <w:t xml:space="preserve"> </w:t>
      </w:r>
      <w:r>
        <w:rPr>
          <w:w w:val="85"/>
          <w:sz w:val="20"/>
        </w:rPr>
        <w:t>factors responsible</w:t>
      </w:r>
      <w:r>
        <w:rPr>
          <w:spacing w:val="-1"/>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w:t>
      </w:r>
      <w:r>
        <w:rPr>
          <w:sz w:val="20"/>
        </w:rPr>
        <w:t xml:space="preserve"> </w:t>
      </w:r>
      <w:r>
        <w:rPr>
          <w:w w:val="85"/>
          <w:sz w:val="20"/>
        </w:rPr>
        <w:t>sub</w:t>
      </w:r>
      <w:r>
        <w:rPr>
          <w:spacing w:val="-3"/>
          <w:w w:val="85"/>
          <w:sz w:val="20"/>
        </w:rPr>
        <w:t xml:space="preserve"> </w:t>
      </w:r>
      <w:r>
        <w:rPr>
          <w:w w:val="85"/>
          <w:sz w:val="20"/>
        </w:rPr>
        <w:t>–</w:t>
      </w:r>
      <w:r>
        <w:rPr>
          <w:spacing w:val="-1"/>
          <w:w w:val="85"/>
          <w:sz w:val="20"/>
        </w:rPr>
        <w:t xml:space="preserve"> </w:t>
      </w:r>
      <w:r>
        <w:rPr>
          <w:w w:val="85"/>
          <w:sz w:val="20"/>
        </w:rPr>
        <w:t>sectors</w:t>
      </w:r>
      <w:r>
        <w:rPr>
          <w:spacing w:val="-2"/>
          <w:w w:val="85"/>
          <w:sz w:val="20"/>
        </w:rPr>
        <w:t xml:space="preserve"> </w:t>
      </w:r>
      <w:r>
        <w:rPr>
          <w:w w:val="85"/>
          <w:sz w:val="20"/>
        </w:rPr>
        <w:t>of</w:t>
      </w:r>
      <w:r>
        <w:rPr>
          <w:spacing w:val="-1"/>
          <w:w w:val="85"/>
          <w:sz w:val="20"/>
        </w:rPr>
        <w:t xml:space="preserve"> </w:t>
      </w:r>
      <w:r>
        <w:rPr>
          <w:w w:val="85"/>
          <w:sz w:val="20"/>
        </w:rPr>
        <w:t xml:space="preserve">the </w:t>
      </w:r>
      <w:r>
        <w:rPr>
          <w:w w:val="90"/>
          <w:sz w:val="20"/>
        </w:rPr>
        <w:t>major sector.</w:t>
      </w:r>
    </w:p>
    <w:p w:rsidR="00E5575B" w:rsidRDefault="00E5575B">
      <w:pPr>
        <w:rPr>
          <w:sz w:val="20"/>
        </w:rPr>
        <w:sectPr w:rsidR="00E5575B">
          <w:pgSz w:w="12240" w:h="15840"/>
          <w:pgMar w:top="620" w:right="0" w:bottom="540" w:left="80" w:header="371" w:footer="352" w:gutter="0"/>
          <w:cols w:space="720"/>
        </w:sectPr>
      </w:pPr>
    </w:p>
    <w:p w:rsidR="00E5575B" w:rsidRDefault="00D512E5">
      <w:pPr>
        <w:pStyle w:val="ListParagraph"/>
        <w:numPr>
          <w:ilvl w:val="2"/>
          <w:numId w:val="77"/>
        </w:numPr>
        <w:tabs>
          <w:tab w:val="left" w:pos="819"/>
        </w:tabs>
        <w:spacing w:before="6"/>
        <w:ind w:right="721" w:firstLine="0"/>
        <w:jc w:val="left"/>
        <w:rPr>
          <w:sz w:val="20"/>
        </w:rPr>
      </w:pPr>
      <w:r>
        <w:rPr>
          <w:w w:val="85"/>
          <w:sz w:val="20"/>
        </w:rPr>
        <w:lastRenderedPageBreak/>
        <w:t>Finally</w:t>
      </w:r>
      <w:r>
        <w:rPr>
          <w:spacing w:val="-5"/>
          <w:w w:val="85"/>
          <w:sz w:val="20"/>
        </w:rPr>
        <w:t xml:space="preserve"> </w:t>
      </w:r>
      <w:r>
        <w:rPr>
          <w:w w:val="85"/>
          <w:sz w:val="20"/>
        </w:rPr>
        <w:t>state,</w:t>
      </w:r>
      <w:r>
        <w:rPr>
          <w:spacing w:val="-2"/>
          <w:w w:val="85"/>
          <w:sz w:val="20"/>
        </w:rPr>
        <w:t xml:space="preserve"> </w:t>
      </w:r>
      <w:r>
        <w:rPr>
          <w:w w:val="85"/>
          <w:sz w:val="20"/>
        </w:rPr>
        <w:t>explain</w:t>
      </w:r>
      <w:r>
        <w:rPr>
          <w:spacing w:val="-2"/>
          <w:w w:val="85"/>
          <w:sz w:val="20"/>
        </w:rPr>
        <w:t xml:space="preserve"> </w:t>
      </w:r>
      <w:r>
        <w:rPr>
          <w:w w:val="85"/>
          <w:sz w:val="20"/>
        </w:rPr>
        <w:t>and</w:t>
      </w:r>
      <w:r>
        <w:rPr>
          <w:spacing w:val="-4"/>
          <w:w w:val="85"/>
          <w:sz w:val="20"/>
        </w:rPr>
        <w:t xml:space="preserve"> </w:t>
      </w:r>
      <w:r>
        <w:rPr>
          <w:w w:val="85"/>
          <w:sz w:val="20"/>
        </w:rPr>
        <w:t>then</w:t>
      </w:r>
      <w:r>
        <w:rPr>
          <w:spacing w:val="-2"/>
          <w:w w:val="85"/>
          <w:sz w:val="20"/>
        </w:rPr>
        <w:t xml:space="preserve"> </w:t>
      </w:r>
      <w:r>
        <w:rPr>
          <w:w w:val="85"/>
          <w:sz w:val="20"/>
        </w:rPr>
        <w:t>illustrate</w:t>
      </w:r>
      <w:r>
        <w:rPr>
          <w:spacing w:val="-4"/>
          <w:w w:val="85"/>
          <w:sz w:val="20"/>
        </w:rPr>
        <w:t xml:space="preserve"> </w:t>
      </w:r>
      <w:r>
        <w:rPr>
          <w:w w:val="85"/>
          <w:sz w:val="20"/>
        </w:rPr>
        <w:t>the</w:t>
      </w:r>
      <w:r>
        <w:rPr>
          <w:spacing w:val="-4"/>
          <w:w w:val="85"/>
          <w:sz w:val="20"/>
        </w:rPr>
        <w:t xml:space="preserve"> </w:t>
      </w:r>
      <w:r>
        <w:rPr>
          <w:w w:val="85"/>
          <w:sz w:val="20"/>
        </w:rPr>
        <w:t>however</w:t>
      </w:r>
      <w:r>
        <w:rPr>
          <w:spacing w:val="-1"/>
          <w:w w:val="85"/>
          <w:sz w:val="20"/>
        </w:rPr>
        <w:t xml:space="preserve"> </w:t>
      </w:r>
      <w:r>
        <w:rPr>
          <w:w w:val="85"/>
          <w:sz w:val="20"/>
        </w:rPr>
        <w:t>side</w:t>
      </w:r>
      <w:r>
        <w:rPr>
          <w:spacing w:val="-2"/>
          <w:w w:val="85"/>
          <w:sz w:val="20"/>
        </w:rPr>
        <w:t xml:space="preserve"> </w:t>
      </w:r>
      <w:r>
        <w:rPr>
          <w:w w:val="85"/>
          <w:sz w:val="20"/>
        </w:rPr>
        <w:t>of</w:t>
      </w:r>
      <w:r>
        <w:rPr>
          <w:spacing w:val="-4"/>
          <w:w w:val="85"/>
          <w:sz w:val="20"/>
        </w:rPr>
        <w:t xml:space="preserve"> </w:t>
      </w:r>
      <w:r>
        <w:rPr>
          <w:w w:val="85"/>
          <w:sz w:val="20"/>
        </w:rPr>
        <w:t>the</w:t>
      </w:r>
      <w:r>
        <w:rPr>
          <w:spacing w:val="-1"/>
          <w:w w:val="85"/>
          <w:sz w:val="20"/>
        </w:rPr>
        <w:t xml:space="preserve"> </w:t>
      </w:r>
      <w:r>
        <w:rPr>
          <w:w w:val="85"/>
          <w:sz w:val="20"/>
        </w:rPr>
        <w:t>other</w:t>
      </w:r>
      <w:r>
        <w:rPr>
          <w:spacing w:val="-4"/>
          <w:w w:val="85"/>
          <w:sz w:val="20"/>
        </w:rPr>
        <w:t xml:space="preserve"> </w:t>
      </w:r>
      <w:r>
        <w:rPr>
          <w:w w:val="85"/>
          <w:sz w:val="20"/>
        </w:rPr>
        <w:t>factors responsible</w:t>
      </w:r>
      <w:r>
        <w:rPr>
          <w:spacing w:val="-2"/>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w:t>
      </w:r>
      <w:r>
        <w:rPr>
          <w:spacing w:val="-4"/>
          <w:w w:val="85"/>
          <w:sz w:val="20"/>
        </w:rPr>
        <w:t xml:space="preserve"> </w:t>
      </w:r>
      <w:r>
        <w:rPr>
          <w:w w:val="85"/>
          <w:sz w:val="20"/>
        </w:rPr>
        <w:t>sub</w:t>
      </w:r>
      <w:r>
        <w:rPr>
          <w:spacing w:val="-3"/>
          <w:w w:val="85"/>
          <w:sz w:val="20"/>
        </w:rPr>
        <w:t xml:space="preserve"> </w:t>
      </w:r>
      <w:r>
        <w:rPr>
          <w:w w:val="85"/>
          <w:sz w:val="20"/>
        </w:rPr>
        <w:t>–</w:t>
      </w:r>
      <w:r>
        <w:rPr>
          <w:spacing w:val="-4"/>
          <w:w w:val="85"/>
          <w:sz w:val="20"/>
        </w:rPr>
        <w:t xml:space="preserve"> </w:t>
      </w:r>
      <w:r>
        <w:rPr>
          <w:w w:val="85"/>
          <w:sz w:val="20"/>
        </w:rPr>
        <w:t>sectors</w:t>
      </w:r>
      <w:r>
        <w:rPr>
          <w:spacing w:val="-2"/>
          <w:w w:val="85"/>
          <w:sz w:val="20"/>
        </w:rPr>
        <w:t xml:space="preserve"> </w:t>
      </w:r>
      <w:r>
        <w:rPr>
          <w:w w:val="85"/>
          <w:sz w:val="20"/>
        </w:rPr>
        <w:t>of</w:t>
      </w:r>
      <w:r>
        <w:rPr>
          <w:spacing w:val="-4"/>
          <w:w w:val="85"/>
          <w:sz w:val="20"/>
        </w:rPr>
        <w:t xml:space="preserve"> </w:t>
      </w:r>
      <w:r>
        <w:rPr>
          <w:w w:val="85"/>
          <w:sz w:val="20"/>
        </w:rPr>
        <w:t>the</w:t>
      </w:r>
      <w:r>
        <w:rPr>
          <w:spacing w:val="-1"/>
          <w:w w:val="85"/>
          <w:sz w:val="20"/>
        </w:rPr>
        <w:t xml:space="preserve"> </w:t>
      </w:r>
      <w:r>
        <w:rPr>
          <w:w w:val="85"/>
          <w:sz w:val="20"/>
        </w:rPr>
        <w:t>major</w:t>
      </w:r>
      <w:r>
        <w:rPr>
          <w:spacing w:val="-3"/>
          <w:w w:val="85"/>
          <w:sz w:val="20"/>
        </w:rPr>
        <w:t xml:space="preserve"> </w:t>
      </w:r>
      <w:r>
        <w:rPr>
          <w:w w:val="85"/>
          <w:sz w:val="20"/>
        </w:rPr>
        <w:t>sector in Uganda besides physical factors.</w:t>
      </w:r>
    </w:p>
    <w:p w:rsidR="00E5575B" w:rsidRDefault="00D512E5">
      <w:pPr>
        <w:pStyle w:val="BodyText"/>
        <w:spacing w:line="244" w:lineRule="auto"/>
        <w:ind w:left="460" w:right="712"/>
      </w:pPr>
      <w:proofErr w:type="gramStart"/>
      <w:r>
        <w:rPr>
          <w:rFonts w:ascii="Arial" w:hAnsi="Arial"/>
          <w:b/>
          <w:w w:val="80"/>
        </w:rPr>
        <w:t xml:space="preserve">OR </w:t>
      </w:r>
      <w:r>
        <w:rPr>
          <w:w w:val="80"/>
        </w:rPr>
        <w:t>State,</w:t>
      </w:r>
      <w:r>
        <w:t xml:space="preserve"> </w:t>
      </w:r>
      <w:r>
        <w:rPr>
          <w:w w:val="80"/>
        </w:rPr>
        <w:t>explain</w:t>
      </w:r>
      <w:r>
        <w:t xml:space="preserve"> </w:t>
      </w:r>
      <w:r>
        <w:rPr>
          <w:w w:val="80"/>
        </w:rPr>
        <w:t>and</w:t>
      </w:r>
      <w:r>
        <w:t xml:space="preserve"> </w:t>
      </w:r>
      <w:r>
        <w:rPr>
          <w:w w:val="80"/>
        </w:rPr>
        <w:t>then</w:t>
      </w:r>
      <w:r>
        <w:t xml:space="preserve"> </w:t>
      </w:r>
      <w:r>
        <w:rPr>
          <w:w w:val="80"/>
        </w:rPr>
        <w:t>illustrate</w:t>
      </w:r>
      <w:r>
        <w:t xml:space="preserve"> </w:t>
      </w:r>
      <w:r>
        <w:rPr>
          <w:w w:val="80"/>
        </w:rPr>
        <w:t>the</w:t>
      </w:r>
      <w:r>
        <w:t xml:space="preserve"> </w:t>
      </w:r>
      <w:r>
        <w:rPr>
          <w:w w:val="80"/>
        </w:rPr>
        <w:t>points</w:t>
      </w:r>
      <w:r>
        <w:t xml:space="preserve"> </w:t>
      </w:r>
      <w:r>
        <w:rPr>
          <w:w w:val="80"/>
        </w:rPr>
        <w:t>(both</w:t>
      </w:r>
      <w:r>
        <w:t xml:space="preserve"> </w:t>
      </w:r>
      <w:r>
        <w:rPr>
          <w:w w:val="80"/>
        </w:rPr>
        <w:t>positive</w:t>
      </w:r>
      <w:r>
        <w:t xml:space="preserve"> </w:t>
      </w:r>
      <w:r>
        <w:rPr>
          <w:w w:val="80"/>
        </w:rPr>
        <w:t>and</w:t>
      </w:r>
      <w:r>
        <w:t xml:space="preserve"> </w:t>
      </w:r>
      <w:r>
        <w:rPr>
          <w:w w:val="80"/>
        </w:rPr>
        <w:t>negative</w:t>
      </w:r>
      <w:r>
        <w:t xml:space="preserve"> </w:t>
      </w:r>
      <w:r>
        <w:rPr>
          <w:w w:val="80"/>
        </w:rPr>
        <w:t>contribution</w:t>
      </w:r>
      <w:r>
        <w:t xml:space="preserve"> </w:t>
      </w:r>
      <w:r>
        <w:rPr>
          <w:w w:val="80"/>
        </w:rPr>
        <w:t>/</w:t>
      </w:r>
      <w:r>
        <w:t xml:space="preserve"> </w:t>
      </w:r>
      <w:r>
        <w:rPr>
          <w:w w:val="80"/>
        </w:rPr>
        <w:t>physical</w:t>
      </w:r>
      <w:r>
        <w:t xml:space="preserve"> </w:t>
      </w:r>
      <w:r>
        <w:rPr>
          <w:w w:val="80"/>
        </w:rPr>
        <w:t>and</w:t>
      </w:r>
      <w:r>
        <w:t xml:space="preserve"> </w:t>
      </w:r>
      <w:r>
        <w:rPr>
          <w:w w:val="80"/>
        </w:rPr>
        <w:t>human</w:t>
      </w:r>
      <w:r>
        <w:t xml:space="preserve"> </w:t>
      </w:r>
      <w:r>
        <w:rPr>
          <w:w w:val="80"/>
        </w:rPr>
        <w:t>factors)</w:t>
      </w:r>
      <w:r>
        <w:t xml:space="preserve"> </w:t>
      </w:r>
      <w:r>
        <w:rPr>
          <w:w w:val="80"/>
        </w:rPr>
        <w:t>in</w:t>
      </w:r>
      <w:r>
        <w:rPr>
          <w:spacing w:val="17"/>
        </w:rPr>
        <w:t xml:space="preserve"> </w:t>
      </w:r>
      <w:r>
        <w:rPr>
          <w:w w:val="80"/>
        </w:rPr>
        <w:t>relation</w:t>
      </w:r>
      <w:r>
        <w:rPr>
          <w:spacing w:val="17"/>
        </w:rPr>
        <w:t xml:space="preserve"> </w:t>
      </w:r>
      <w:r>
        <w:rPr>
          <w:w w:val="80"/>
        </w:rPr>
        <w:t>to</w:t>
      </w:r>
      <w:r>
        <w:rPr>
          <w:spacing w:val="24"/>
        </w:rPr>
        <w:t xml:space="preserve"> </w:t>
      </w:r>
      <w:r>
        <w:rPr>
          <w:w w:val="80"/>
        </w:rPr>
        <w:t>the</w:t>
      </w:r>
      <w:r>
        <w:t xml:space="preserve"> </w:t>
      </w:r>
      <w:r>
        <w:rPr>
          <w:w w:val="80"/>
        </w:rPr>
        <w:t>sub</w:t>
      </w:r>
      <w:r>
        <w:t xml:space="preserve"> </w:t>
      </w:r>
      <w:r>
        <w:rPr>
          <w:w w:val="80"/>
        </w:rPr>
        <w:t>–</w:t>
      </w:r>
      <w:r>
        <w:t xml:space="preserve"> </w:t>
      </w:r>
      <w:r>
        <w:rPr>
          <w:w w:val="80"/>
        </w:rPr>
        <w:t>sectors</w:t>
      </w:r>
      <w:r>
        <w:t xml:space="preserve"> </w:t>
      </w:r>
      <w:r>
        <w:rPr>
          <w:w w:val="80"/>
        </w:rPr>
        <w:t xml:space="preserve">of </w:t>
      </w:r>
      <w:r>
        <w:rPr>
          <w:w w:val="90"/>
        </w:rPr>
        <w:t>the</w:t>
      </w:r>
      <w:r>
        <w:rPr>
          <w:spacing w:val="-8"/>
          <w:w w:val="90"/>
        </w:rPr>
        <w:t xml:space="preserve"> </w:t>
      </w:r>
      <w:r>
        <w:rPr>
          <w:w w:val="90"/>
        </w:rPr>
        <w:t>major</w:t>
      </w:r>
      <w:r>
        <w:rPr>
          <w:spacing w:val="-8"/>
          <w:w w:val="90"/>
        </w:rPr>
        <w:t xml:space="preserve"> </w:t>
      </w:r>
      <w:r>
        <w:rPr>
          <w:w w:val="90"/>
        </w:rPr>
        <w:t>sector</w:t>
      </w:r>
      <w:r>
        <w:rPr>
          <w:spacing w:val="-8"/>
          <w:w w:val="90"/>
        </w:rPr>
        <w:t xml:space="preserve"> </w:t>
      </w:r>
      <w:r>
        <w:rPr>
          <w:w w:val="90"/>
        </w:rPr>
        <w:t>in</w:t>
      </w:r>
      <w:r>
        <w:rPr>
          <w:spacing w:val="-8"/>
          <w:w w:val="90"/>
        </w:rPr>
        <w:t xml:space="preserve"> </w:t>
      </w:r>
      <w:r>
        <w:rPr>
          <w:w w:val="90"/>
        </w:rPr>
        <w:t>Uganda.</w:t>
      </w:r>
      <w:proofErr w:type="gramEnd"/>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ind w:left="0"/>
      </w:pPr>
    </w:p>
    <w:p w:rsidR="00E5575B" w:rsidRDefault="00E5575B">
      <w:pPr>
        <w:pStyle w:val="BodyText"/>
        <w:spacing w:before="28"/>
        <w:ind w:left="0"/>
      </w:pPr>
    </w:p>
    <w:p w:rsidR="00E5575B" w:rsidRDefault="00D512E5">
      <w:pPr>
        <w:pStyle w:val="Heading1"/>
        <w:spacing w:before="1"/>
        <w:ind w:left="363" w:right="622"/>
        <w:jc w:val="center"/>
      </w:pPr>
      <w:r>
        <w:rPr>
          <w:w w:val="65"/>
        </w:rPr>
        <w:t>URBANIZATION</w:t>
      </w:r>
      <w:r>
        <w:rPr>
          <w:spacing w:val="17"/>
        </w:rPr>
        <w:t xml:space="preserve"> </w:t>
      </w:r>
      <w:r>
        <w:rPr>
          <w:w w:val="65"/>
        </w:rPr>
        <w:t>IN</w:t>
      </w:r>
      <w:r>
        <w:rPr>
          <w:spacing w:val="17"/>
        </w:rPr>
        <w:t xml:space="preserve"> </w:t>
      </w:r>
      <w:r>
        <w:rPr>
          <w:spacing w:val="-2"/>
          <w:w w:val="65"/>
        </w:rPr>
        <w:t>UGANDA</w:t>
      </w:r>
    </w:p>
    <w:p w:rsidR="00E5575B" w:rsidRDefault="00D512E5">
      <w:pPr>
        <w:pStyle w:val="BodyText"/>
        <w:spacing w:before="1" w:line="244" w:lineRule="auto"/>
        <w:ind w:left="460" w:right="736" w:firstLine="91"/>
      </w:pPr>
      <w:r>
        <w:rPr>
          <w:w w:val="65"/>
        </w:rPr>
        <w:t>Urbanization</w:t>
      </w:r>
      <w:r>
        <w:rPr>
          <w:spacing w:val="5"/>
        </w:rPr>
        <w:t xml:space="preserve"> </w:t>
      </w:r>
      <w:r>
        <w:rPr>
          <w:w w:val="65"/>
        </w:rPr>
        <w:t>is</w:t>
      </w:r>
      <w:r>
        <w:t xml:space="preserve"> </w:t>
      </w:r>
      <w:r>
        <w:rPr>
          <w:w w:val="65"/>
        </w:rPr>
        <w:t>a</w:t>
      </w:r>
      <w:r>
        <w:t xml:space="preserve"> </w:t>
      </w:r>
      <w:r>
        <w:rPr>
          <w:w w:val="65"/>
        </w:rPr>
        <w:t>process</w:t>
      </w:r>
      <w:r>
        <w:t xml:space="preserve"> </w:t>
      </w:r>
      <w:r>
        <w:rPr>
          <w:w w:val="65"/>
        </w:rPr>
        <w:t>whereby</w:t>
      </w:r>
      <w:r>
        <w:t xml:space="preserve"> </w:t>
      </w:r>
      <w:r>
        <w:rPr>
          <w:w w:val="65"/>
        </w:rPr>
        <w:t>an</w:t>
      </w:r>
      <w:r>
        <w:t xml:space="preserve"> </w:t>
      </w:r>
      <w:r>
        <w:rPr>
          <w:w w:val="65"/>
        </w:rPr>
        <w:t>increased</w:t>
      </w:r>
      <w:r>
        <w:t xml:space="preserve"> </w:t>
      </w:r>
      <w:r>
        <w:rPr>
          <w:w w:val="65"/>
        </w:rPr>
        <w:t>proportion</w:t>
      </w:r>
      <w:r>
        <w:t xml:space="preserve"> </w:t>
      </w:r>
      <w:r>
        <w:rPr>
          <w:w w:val="65"/>
        </w:rPr>
        <w:t>of</w:t>
      </w:r>
      <w:r>
        <w:t xml:space="preserve"> </w:t>
      </w:r>
      <w:r>
        <w:rPr>
          <w:w w:val="65"/>
        </w:rPr>
        <w:t>the</w:t>
      </w:r>
      <w:r>
        <w:t xml:space="preserve"> </w:t>
      </w:r>
      <w:r>
        <w:rPr>
          <w:w w:val="65"/>
        </w:rPr>
        <w:t>total</w:t>
      </w:r>
      <w:r>
        <w:rPr>
          <w:spacing w:val="16"/>
        </w:rPr>
        <w:t xml:space="preserve"> </w:t>
      </w:r>
      <w:r>
        <w:rPr>
          <w:w w:val="65"/>
        </w:rPr>
        <w:t>population</w:t>
      </w:r>
      <w:r>
        <w:rPr>
          <w:spacing w:val="-10"/>
        </w:rPr>
        <w:t xml:space="preserve"> </w:t>
      </w:r>
      <w:r>
        <w:rPr>
          <w:w w:val="65"/>
        </w:rPr>
        <w:t>of</w:t>
      </w:r>
      <w:r>
        <w:rPr>
          <w:spacing w:val="-10"/>
        </w:rPr>
        <w:t xml:space="preserve"> </w:t>
      </w:r>
      <w:r>
        <w:rPr>
          <w:w w:val="65"/>
        </w:rPr>
        <w:t>the</w:t>
      </w:r>
      <w:r>
        <w:rPr>
          <w:spacing w:val="-8"/>
        </w:rPr>
        <w:t xml:space="preserve"> </w:t>
      </w:r>
      <w:r>
        <w:rPr>
          <w:w w:val="65"/>
        </w:rPr>
        <w:t>country</w:t>
      </w:r>
      <w:r>
        <w:rPr>
          <w:spacing w:val="-10"/>
        </w:rPr>
        <w:t xml:space="preserve"> </w:t>
      </w:r>
      <w:r>
        <w:rPr>
          <w:w w:val="65"/>
        </w:rPr>
        <w:t>concentrates</w:t>
      </w:r>
      <w:r>
        <w:rPr>
          <w:spacing w:val="-10"/>
        </w:rPr>
        <w:t xml:space="preserve"> </w:t>
      </w:r>
      <w:r>
        <w:rPr>
          <w:w w:val="65"/>
        </w:rPr>
        <w:t>in</w:t>
      </w:r>
      <w:r>
        <w:rPr>
          <w:spacing w:val="-10"/>
        </w:rPr>
        <w:t xml:space="preserve"> </w:t>
      </w:r>
      <w:r>
        <w:rPr>
          <w:w w:val="65"/>
        </w:rPr>
        <w:t>a</w:t>
      </w:r>
      <w:r>
        <w:rPr>
          <w:spacing w:val="-8"/>
        </w:rPr>
        <w:t xml:space="preserve"> </w:t>
      </w:r>
      <w:r>
        <w:rPr>
          <w:w w:val="65"/>
        </w:rPr>
        <w:t>particular</w:t>
      </w:r>
      <w:r>
        <w:rPr>
          <w:spacing w:val="-10"/>
        </w:rPr>
        <w:t xml:space="preserve"> </w:t>
      </w:r>
      <w:r>
        <w:rPr>
          <w:w w:val="65"/>
        </w:rPr>
        <w:t>area</w:t>
      </w:r>
      <w:r>
        <w:rPr>
          <w:spacing w:val="-10"/>
        </w:rPr>
        <w:t xml:space="preserve"> </w:t>
      </w:r>
      <w:r>
        <w:rPr>
          <w:w w:val="65"/>
        </w:rPr>
        <w:t>to</w:t>
      </w:r>
      <w:r>
        <w:rPr>
          <w:spacing w:val="-10"/>
        </w:rPr>
        <w:t xml:space="preserve"> </w:t>
      </w:r>
      <w:r>
        <w:rPr>
          <w:w w:val="65"/>
        </w:rPr>
        <w:t>become</w:t>
      </w:r>
      <w:r>
        <w:rPr>
          <w:spacing w:val="-10"/>
        </w:rPr>
        <w:t xml:space="preserve"> </w:t>
      </w:r>
      <w:r>
        <w:rPr>
          <w:w w:val="65"/>
        </w:rPr>
        <w:t>urban</w:t>
      </w:r>
      <w:r>
        <w:rPr>
          <w:spacing w:val="-10"/>
        </w:rPr>
        <w:t xml:space="preserve"> </w:t>
      </w:r>
      <w:r>
        <w:rPr>
          <w:w w:val="65"/>
        </w:rPr>
        <w:t>centre</w:t>
      </w:r>
      <w:r>
        <w:rPr>
          <w:spacing w:val="-9"/>
        </w:rPr>
        <w:t xml:space="preserve"> </w:t>
      </w:r>
      <w:r>
        <w:rPr>
          <w:w w:val="65"/>
        </w:rPr>
        <w:t>coupled</w:t>
      </w:r>
      <w:r>
        <w:rPr>
          <w:spacing w:val="-8"/>
        </w:rPr>
        <w:t xml:space="preserve"> </w:t>
      </w:r>
      <w:r>
        <w:rPr>
          <w:w w:val="65"/>
        </w:rPr>
        <w:t>with</w:t>
      </w:r>
      <w:r>
        <w:rPr>
          <w:spacing w:val="-10"/>
        </w:rPr>
        <w:t xml:space="preserve"> </w:t>
      </w:r>
      <w:r>
        <w:rPr>
          <w:w w:val="65"/>
        </w:rPr>
        <w:t>increased</w:t>
      </w:r>
      <w:r>
        <w:rPr>
          <w:spacing w:val="-10"/>
        </w:rPr>
        <w:t xml:space="preserve"> </w:t>
      </w:r>
      <w:r>
        <w:rPr>
          <w:w w:val="65"/>
        </w:rPr>
        <w:t>socio</w:t>
      </w:r>
      <w:r>
        <w:rPr>
          <w:spacing w:val="40"/>
        </w:rPr>
        <w:t xml:space="preserve"> </w:t>
      </w:r>
      <w:r>
        <w:rPr>
          <w:w w:val="70"/>
        </w:rPr>
        <w:t>– economic infrastructural development (town, city and conurbation) or</w:t>
      </w:r>
      <w:r>
        <w:t xml:space="preserve"> </w:t>
      </w:r>
      <w:r>
        <w:rPr>
          <w:w w:val="70"/>
        </w:rPr>
        <w:t>refers</w:t>
      </w:r>
      <w:r>
        <w:t xml:space="preserve"> </w:t>
      </w:r>
      <w:r>
        <w:rPr>
          <w:w w:val="70"/>
        </w:rPr>
        <w:t>to</w:t>
      </w:r>
      <w:r>
        <w:t xml:space="preserve"> </w:t>
      </w:r>
      <w:r>
        <w:rPr>
          <w:w w:val="70"/>
        </w:rPr>
        <w:t>the</w:t>
      </w:r>
      <w:r>
        <w:t xml:space="preserve"> </w:t>
      </w:r>
      <w:r>
        <w:rPr>
          <w:w w:val="70"/>
        </w:rPr>
        <w:t>increase</w:t>
      </w:r>
      <w:r>
        <w:t xml:space="preserve"> </w:t>
      </w:r>
      <w:r>
        <w:rPr>
          <w:w w:val="70"/>
        </w:rPr>
        <w:t>in</w:t>
      </w:r>
      <w:r>
        <w:t xml:space="preserve"> </w:t>
      </w:r>
      <w:r>
        <w:rPr>
          <w:w w:val="70"/>
        </w:rPr>
        <w:t>the</w:t>
      </w:r>
      <w:r>
        <w:t xml:space="preserve"> </w:t>
      </w:r>
      <w:r>
        <w:rPr>
          <w:w w:val="70"/>
        </w:rPr>
        <w:t>number</w:t>
      </w:r>
      <w:r>
        <w:t xml:space="preserve"> </w:t>
      </w:r>
      <w:r>
        <w:rPr>
          <w:w w:val="70"/>
        </w:rPr>
        <w:t>of</w:t>
      </w:r>
      <w:r>
        <w:t xml:space="preserve"> </w:t>
      </w:r>
      <w:r>
        <w:rPr>
          <w:w w:val="70"/>
        </w:rPr>
        <w:t>people</w:t>
      </w:r>
      <w:r>
        <w:t xml:space="preserve"> </w:t>
      </w:r>
      <w:r>
        <w:rPr>
          <w:w w:val="70"/>
        </w:rPr>
        <w:t>living</w:t>
      </w:r>
      <w:r>
        <w:t xml:space="preserve"> </w:t>
      </w:r>
      <w:r>
        <w:rPr>
          <w:w w:val="70"/>
        </w:rPr>
        <w:t>in</w:t>
      </w:r>
      <w:r>
        <w:t xml:space="preserve"> </w:t>
      </w:r>
      <w:r>
        <w:rPr>
          <w:w w:val="70"/>
        </w:rPr>
        <w:t>a</w:t>
      </w:r>
      <w:r>
        <w:t xml:space="preserve"> </w:t>
      </w:r>
      <w:r>
        <w:rPr>
          <w:w w:val="70"/>
        </w:rPr>
        <w:t>given</w:t>
      </w:r>
      <w:r>
        <w:t xml:space="preserve"> </w:t>
      </w:r>
      <w:r>
        <w:rPr>
          <w:w w:val="70"/>
        </w:rPr>
        <w:t>town.</w:t>
      </w:r>
    </w:p>
    <w:p w:rsidR="00E5575B" w:rsidRDefault="00D512E5">
      <w:pPr>
        <w:pStyle w:val="BodyText"/>
        <w:spacing w:line="244" w:lineRule="auto"/>
        <w:ind w:left="460" w:firstLine="91"/>
      </w:pPr>
      <w:r>
        <w:rPr>
          <w:w w:val="70"/>
        </w:rPr>
        <w:t>While</w:t>
      </w:r>
      <w:r>
        <w:t xml:space="preserve"> </w:t>
      </w:r>
      <w:r>
        <w:rPr>
          <w:w w:val="70"/>
        </w:rPr>
        <w:t>an</w:t>
      </w:r>
      <w:r>
        <w:t xml:space="preserve"> </w:t>
      </w:r>
      <w:r>
        <w:rPr>
          <w:w w:val="70"/>
        </w:rPr>
        <w:t>urban</w:t>
      </w:r>
      <w:r>
        <w:t xml:space="preserve"> </w:t>
      </w:r>
      <w:r>
        <w:rPr>
          <w:w w:val="70"/>
        </w:rPr>
        <w:t>centre</w:t>
      </w:r>
      <w:r>
        <w:t xml:space="preserve"> </w:t>
      </w:r>
      <w:r>
        <w:rPr>
          <w:w w:val="70"/>
        </w:rPr>
        <w:t>is</w:t>
      </w:r>
      <w:r>
        <w:t xml:space="preserve"> </w:t>
      </w:r>
      <w:r>
        <w:rPr>
          <w:w w:val="70"/>
        </w:rPr>
        <w:t>technically</w:t>
      </w:r>
      <w:r>
        <w:t xml:space="preserve"> </w:t>
      </w:r>
      <w:r>
        <w:rPr>
          <w:w w:val="70"/>
        </w:rPr>
        <w:t>defined</w:t>
      </w:r>
      <w:r>
        <w:t xml:space="preserve"> </w:t>
      </w:r>
      <w:r>
        <w:rPr>
          <w:w w:val="70"/>
        </w:rPr>
        <w:t>as</w:t>
      </w:r>
      <w:r>
        <w:t xml:space="preserve"> </w:t>
      </w:r>
      <w:r>
        <w:rPr>
          <w:w w:val="70"/>
        </w:rPr>
        <w:t>an</w:t>
      </w:r>
      <w:r>
        <w:t xml:space="preserve"> </w:t>
      </w:r>
      <w:r>
        <w:rPr>
          <w:w w:val="70"/>
        </w:rPr>
        <w:t>area</w:t>
      </w:r>
      <w:r>
        <w:t xml:space="preserve"> </w:t>
      </w:r>
      <w:r>
        <w:rPr>
          <w:w w:val="70"/>
        </w:rPr>
        <w:t>with</w:t>
      </w:r>
      <w:r>
        <w:t xml:space="preserve"> </w:t>
      </w:r>
      <w:r>
        <w:rPr>
          <w:w w:val="70"/>
        </w:rPr>
        <w:t>increased</w:t>
      </w:r>
      <w:r>
        <w:t xml:space="preserve"> </w:t>
      </w:r>
      <w:r>
        <w:rPr>
          <w:w w:val="70"/>
        </w:rPr>
        <w:t>population</w:t>
      </w:r>
      <w:r>
        <w:t xml:space="preserve"> </w:t>
      </w:r>
      <w:r>
        <w:rPr>
          <w:w w:val="70"/>
        </w:rPr>
        <w:t>size</w:t>
      </w:r>
      <w:r>
        <w:rPr>
          <w:spacing w:val="-5"/>
        </w:rPr>
        <w:t xml:space="preserve"> </w:t>
      </w:r>
      <w:r>
        <w:rPr>
          <w:w w:val="70"/>
        </w:rPr>
        <w:t>and</w:t>
      </w:r>
      <w:r>
        <w:rPr>
          <w:spacing w:val="-2"/>
        </w:rPr>
        <w:t xml:space="preserve"> </w:t>
      </w:r>
      <w:r>
        <w:rPr>
          <w:w w:val="70"/>
        </w:rPr>
        <w:t>density,</w:t>
      </w:r>
      <w:r>
        <w:rPr>
          <w:spacing w:val="-5"/>
        </w:rPr>
        <w:t xml:space="preserve"> </w:t>
      </w:r>
      <w:r>
        <w:rPr>
          <w:w w:val="70"/>
        </w:rPr>
        <w:t>legal</w:t>
      </w:r>
      <w:r>
        <w:rPr>
          <w:spacing w:val="-2"/>
        </w:rPr>
        <w:t xml:space="preserve"> </w:t>
      </w:r>
      <w:r>
        <w:rPr>
          <w:w w:val="70"/>
        </w:rPr>
        <w:t>administrative,</w:t>
      </w:r>
      <w:r>
        <w:rPr>
          <w:spacing w:val="-2"/>
        </w:rPr>
        <w:t xml:space="preserve"> </w:t>
      </w:r>
      <w:r>
        <w:rPr>
          <w:w w:val="70"/>
        </w:rPr>
        <w:t>social,</w:t>
      </w:r>
      <w:r>
        <w:rPr>
          <w:spacing w:val="-3"/>
        </w:rPr>
        <w:t xml:space="preserve"> </w:t>
      </w:r>
      <w:r>
        <w:rPr>
          <w:w w:val="70"/>
        </w:rPr>
        <w:t>economic</w:t>
      </w:r>
      <w:r>
        <w:rPr>
          <w:spacing w:val="-3"/>
        </w:rPr>
        <w:t xml:space="preserve"> </w:t>
      </w:r>
      <w:r>
        <w:rPr>
          <w:w w:val="70"/>
        </w:rPr>
        <w:t>and</w:t>
      </w:r>
      <w:r>
        <w:rPr>
          <w:spacing w:val="-5"/>
        </w:rPr>
        <w:t xml:space="preserve"> </w:t>
      </w:r>
      <w:r>
        <w:rPr>
          <w:w w:val="70"/>
        </w:rPr>
        <w:t>cultural</w:t>
      </w:r>
      <w:r>
        <w:rPr>
          <w:spacing w:val="-5"/>
        </w:rPr>
        <w:t xml:space="preserve"> </w:t>
      </w:r>
      <w:r>
        <w:rPr>
          <w:w w:val="70"/>
        </w:rPr>
        <w:t>functions</w:t>
      </w:r>
      <w:r>
        <w:rPr>
          <w:spacing w:val="-3"/>
        </w:rPr>
        <w:t xml:space="preserve"> </w:t>
      </w:r>
      <w:r>
        <w:rPr>
          <w:w w:val="70"/>
        </w:rPr>
        <w:t>as</w:t>
      </w:r>
      <w:r>
        <w:rPr>
          <w:spacing w:val="-3"/>
        </w:rPr>
        <w:t xml:space="preserve"> </w:t>
      </w:r>
      <w:r>
        <w:rPr>
          <w:w w:val="70"/>
        </w:rPr>
        <w:t>well</w:t>
      </w:r>
      <w:r>
        <w:rPr>
          <w:spacing w:val="-3"/>
        </w:rPr>
        <w:t xml:space="preserve"> </w:t>
      </w:r>
      <w:r>
        <w:rPr>
          <w:w w:val="70"/>
        </w:rPr>
        <w:t>as</w:t>
      </w:r>
      <w:r>
        <w:t xml:space="preserve"> </w:t>
      </w:r>
      <w:r>
        <w:rPr>
          <w:w w:val="70"/>
        </w:rPr>
        <w:t>infrastructural</w:t>
      </w:r>
      <w:r>
        <w:rPr>
          <w:spacing w:val="-3"/>
          <w:w w:val="70"/>
        </w:rPr>
        <w:t xml:space="preserve"> </w:t>
      </w:r>
      <w:r>
        <w:rPr>
          <w:w w:val="70"/>
        </w:rPr>
        <w:t>developments.</w:t>
      </w:r>
    </w:p>
    <w:p w:rsidR="00E5575B" w:rsidRDefault="00D512E5">
      <w:pPr>
        <w:pStyle w:val="Heading1"/>
        <w:spacing w:before="221"/>
      </w:pPr>
      <w:r>
        <w:rPr>
          <w:w w:val="65"/>
        </w:rPr>
        <w:t>STATUS</w:t>
      </w:r>
      <w:r>
        <w:rPr>
          <w:spacing w:val="11"/>
        </w:rPr>
        <w:t xml:space="preserve"> </w:t>
      </w:r>
      <w:r>
        <w:rPr>
          <w:w w:val="65"/>
        </w:rPr>
        <w:t>OF</w:t>
      </w:r>
      <w:r>
        <w:rPr>
          <w:spacing w:val="17"/>
        </w:rPr>
        <w:t xml:space="preserve"> </w:t>
      </w:r>
      <w:r>
        <w:rPr>
          <w:w w:val="65"/>
        </w:rPr>
        <w:t>URBANIZATION</w:t>
      </w:r>
      <w:r>
        <w:rPr>
          <w:spacing w:val="16"/>
        </w:rPr>
        <w:t xml:space="preserve"> </w:t>
      </w:r>
      <w:r>
        <w:rPr>
          <w:w w:val="65"/>
        </w:rPr>
        <w:t>IN</w:t>
      </w:r>
      <w:r>
        <w:rPr>
          <w:spacing w:val="12"/>
        </w:rPr>
        <w:t xml:space="preserve"> </w:t>
      </w:r>
      <w:r>
        <w:rPr>
          <w:spacing w:val="-2"/>
          <w:w w:val="65"/>
        </w:rPr>
        <w:t>UGANDA</w:t>
      </w:r>
    </w:p>
    <w:p w:rsidR="00E5575B" w:rsidRDefault="00D512E5">
      <w:pPr>
        <w:pStyle w:val="ListParagraph"/>
        <w:numPr>
          <w:ilvl w:val="0"/>
          <w:numId w:val="79"/>
        </w:numPr>
        <w:tabs>
          <w:tab w:val="left" w:pos="613"/>
        </w:tabs>
        <w:spacing w:before="1"/>
        <w:ind w:right="721" w:firstLine="0"/>
        <w:jc w:val="left"/>
        <w:rPr>
          <w:sz w:val="20"/>
        </w:rPr>
      </w:pPr>
      <w:r>
        <w:rPr>
          <w:w w:val="65"/>
          <w:sz w:val="20"/>
        </w:rPr>
        <w:t>In</w:t>
      </w:r>
      <w:r>
        <w:rPr>
          <w:spacing w:val="15"/>
          <w:sz w:val="20"/>
        </w:rPr>
        <w:t xml:space="preserve"> </w:t>
      </w:r>
      <w:r>
        <w:rPr>
          <w:w w:val="65"/>
          <w:sz w:val="20"/>
        </w:rPr>
        <w:t>Uganda,</w:t>
      </w:r>
      <w:r>
        <w:rPr>
          <w:spacing w:val="19"/>
          <w:sz w:val="20"/>
        </w:rPr>
        <w:t xml:space="preserve"> </w:t>
      </w:r>
      <w:r>
        <w:rPr>
          <w:spacing w:val="9"/>
          <w:w w:val="65"/>
          <w:sz w:val="20"/>
        </w:rPr>
        <w:t>less</w:t>
      </w:r>
      <w:r>
        <w:rPr>
          <w:spacing w:val="38"/>
          <w:sz w:val="20"/>
        </w:rPr>
        <w:t xml:space="preserve"> </w:t>
      </w:r>
      <w:r>
        <w:rPr>
          <w:w w:val="65"/>
          <w:sz w:val="20"/>
        </w:rPr>
        <w:t>than</w:t>
      </w:r>
      <w:r>
        <w:rPr>
          <w:spacing w:val="40"/>
          <w:sz w:val="20"/>
        </w:rPr>
        <w:t xml:space="preserve"> </w:t>
      </w:r>
      <w:r>
        <w:rPr>
          <w:w w:val="65"/>
          <w:sz w:val="20"/>
        </w:rPr>
        <w:t>16</w:t>
      </w:r>
      <w:r>
        <w:rPr>
          <w:spacing w:val="40"/>
          <w:sz w:val="20"/>
        </w:rPr>
        <w:t xml:space="preserve"> </w:t>
      </w:r>
      <w:r>
        <w:rPr>
          <w:w w:val="65"/>
          <w:sz w:val="20"/>
        </w:rPr>
        <w:t>%</w:t>
      </w:r>
      <w:r>
        <w:rPr>
          <w:spacing w:val="38"/>
          <w:sz w:val="20"/>
        </w:rPr>
        <w:t xml:space="preserve"> </w:t>
      </w:r>
      <w:r>
        <w:rPr>
          <w:w w:val="65"/>
          <w:sz w:val="20"/>
        </w:rPr>
        <w:t>of</w:t>
      </w:r>
      <w:r>
        <w:rPr>
          <w:spacing w:val="19"/>
          <w:sz w:val="20"/>
        </w:rPr>
        <w:t xml:space="preserve"> </w:t>
      </w:r>
      <w:r>
        <w:rPr>
          <w:w w:val="65"/>
          <w:sz w:val="20"/>
        </w:rPr>
        <w:t>the</w:t>
      </w:r>
      <w:r>
        <w:rPr>
          <w:spacing w:val="15"/>
          <w:sz w:val="20"/>
        </w:rPr>
        <w:t xml:space="preserve"> </w:t>
      </w:r>
      <w:r>
        <w:rPr>
          <w:w w:val="65"/>
          <w:sz w:val="20"/>
        </w:rPr>
        <w:t>total</w:t>
      </w:r>
      <w:r>
        <w:rPr>
          <w:spacing w:val="16"/>
          <w:sz w:val="20"/>
        </w:rPr>
        <w:t xml:space="preserve"> </w:t>
      </w:r>
      <w:r>
        <w:rPr>
          <w:w w:val="65"/>
          <w:sz w:val="20"/>
        </w:rPr>
        <w:t>population</w:t>
      </w:r>
      <w:r>
        <w:rPr>
          <w:spacing w:val="15"/>
          <w:sz w:val="20"/>
        </w:rPr>
        <w:t xml:space="preserve"> </w:t>
      </w:r>
      <w:r>
        <w:rPr>
          <w:w w:val="65"/>
          <w:sz w:val="20"/>
        </w:rPr>
        <w:t>lives</w:t>
      </w:r>
      <w:r>
        <w:rPr>
          <w:spacing w:val="19"/>
          <w:sz w:val="20"/>
        </w:rPr>
        <w:t xml:space="preserve"> </w:t>
      </w:r>
      <w:r>
        <w:rPr>
          <w:w w:val="65"/>
          <w:sz w:val="20"/>
        </w:rPr>
        <w:t>in</w:t>
      </w:r>
      <w:r>
        <w:rPr>
          <w:spacing w:val="19"/>
          <w:sz w:val="20"/>
        </w:rPr>
        <w:t xml:space="preserve"> </w:t>
      </w:r>
      <w:r>
        <w:rPr>
          <w:w w:val="65"/>
          <w:sz w:val="20"/>
        </w:rPr>
        <w:t>urban</w:t>
      </w:r>
      <w:r>
        <w:rPr>
          <w:spacing w:val="19"/>
          <w:sz w:val="20"/>
        </w:rPr>
        <w:t xml:space="preserve"> </w:t>
      </w:r>
      <w:r>
        <w:rPr>
          <w:w w:val="65"/>
          <w:sz w:val="20"/>
        </w:rPr>
        <w:t>centres</w:t>
      </w:r>
      <w:r>
        <w:rPr>
          <w:spacing w:val="30"/>
          <w:sz w:val="20"/>
        </w:rPr>
        <w:t xml:space="preserve"> </w:t>
      </w:r>
      <w:proofErr w:type="gramStart"/>
      <w:r>
        <w:rPr>
          <w:w w:val="65"/>
          <w:sz w:val="20"/>
        </w:rPr>
        <w:t>which</w:t>
      </w:r>
      <w:r>
        <w:rPr>
          <w:spacing w:val="19"/>
          <w:sz w:val="20"/>
        </w:rPr>
        <w:t xml:space="preserve"> </w:t>
      </w:r>
      <w:r>
        <w:rPr>
          <w:w w:val="65"/>
          <w:sz w:val="20"/>
        </w:rPr>
        <w:t>is</w:t>
      </w:r>
      <w:r>
        <w:rPr>
          <w:spacing w:val="19"/>
          <w:sz w:val="20"/>
        </w:rPr>
        <w:t xml:space="preserve"> </w:t>
      </w:r>
      <w:r>
        <w:rPr>
          <w:w w:val="65"/>
          <w:sz w:val="20"/>
        </w:rPr>
        <w:t>approximately</w:t>
      </w:r>
      <w:r>
        <w:rPr>
          <w:spacing w:val="19"/>
          <w:sz w:val="20"/>
        </w:rPr>
        <w:t xml:space="preserve"> </w:t>
      </w:r>
      <w:r>
        <w:rPr>
          <w:w w:val="65"/>
          <w:sz w:val="20"/>
        </w:rPr>
        <w:t>equivalent</w:t>
      </w:r>
      <w:r>
        <w:rPr>
          <w:spacing w:val="15"/>
          <w:sz w:val="20"/>
        </w:rPr>
        <w:t xml:space="preserve"> </w:t>
      </w:r>
      <w:r>
        <w:rPr>
          <w:w w:val="65"/>
          <w:sz w:val="20"/>
        </w:rPr>
        <w:t>to</w:t>
      </w:r>
      <w:r>
        <w:rPr>
          <w:spacing w:val="27"/>
          <w:sz w:val="20"/>
        </w:rPr>
        <w:t xml:space="preserve"> </w:t>
      </w:r>
      <w:r>
        <w:rPr>
          <w:w w:val="65"/>
          <w:sz w:val="20"/>
        </w:rPr>
        <w:t>7.4</w:t>
      </w:r>
      <w:r>
        <w:rPr>
          <w:spacing w:val="19"/>
          <w:sz w:val="20"/>
        </w:rPr>
        <w:t xml:space="preserve"> </w:t>
      </w:r>
      <w:r>
        <w:rPr>
          <w:w w:val="65"/>
          <w:sz w:val="20"/>
        </w:rPr>
        <w:t>million</w:t>
      </w:r>
      <w:r>
        <w:rPr>
          <w:spacing w:val="19"/>
          <w:sz w:val="20"/>
        </w:rPr>
        <w:t xml:space="preserve"> </w:t>
      </w:r>
      <w:r>
        <w:rPr>
          <w:w w:val="65"/>
          <w:sz w:val="20"/>
        </w:rPr>
        <w:t>people</w:t>
      </w:r>
      <w:r>
        <w:rPr>
          <w:spacing w:val="22"/>
          <w:sz w:val="20"/>
        </w:rPr>
        <w:t xml:space="preserve"> </w:t>
      </w:r>
      <w:r>
        <w:rPr>
          <w:w w:val="65"/>
          <w:sz w:val="20"/>
        </w:rPr>
        <w:t>in</w:t>
      </w:r>
      <w:r>
        <w:rPr>
          <w:spacing w:val="19"/>
          <w:sz w:val="20"/>
        </w:rPr>
        <w:t xml:space="preserve"> </w:t>
      </w:r>
      <w:r>
        <w:rPr>
          <w:w w:val="65"/>
          <w:sz w:val="20"/>
        </w:rPr>
        <w:t>2016</w:t>
      </w:r>
      <w:r>
        <w:rPr>
          <w:spacing w:val="20"/>
          <w:sz w:val="20"/>
        </w:rPr>
        <w:t xml:space="preserve"> </w:t>
      </w:r>
      <w:r>
        <w:rPr>
          <w:w w:val="65"/>
          <w:sz w:val="20"/>
        </w:rPr>
        <w:t>from</w:t>
      </w:r>
      <w:r>
        <w:rPr>
          <w:spacing w:val="18"/>
          <w:sz w:val="20"/>
        </w:rPr>
        <w:t xml:space="preserve"> </w:t>
      </w:r>
      <w:r>
        <w:rPr>
          <w:w w:val="65"/>
          <w:sz w:val="20"/>
        </w:rPr>
        <w:t>1.6</w:t>
      </w:r>
      <w:r>
        <w:rPr>
          <w:spacing w:val="19"/>
          <w:sz w:val="20"/>
        </w:rPr>
        <w:t xml:space="preserve"> </w:t>
      </w:r>
      <w:r>
        <w:rPr>
          <w:w w:val="65"/>
          <w:sz w:val="20"/>
        </w:rPr>
        <w:t>m</w:t>
      </w:r>
      <w:r>
        <w:rPr>
          <w:spacing w:val="18"/>
          <w:sz w:val="20"/>
        </w:rPr>
        <w:t xml:space="preserve"> </w:t>
      </w:r>
      <w:r>
        <w:rPr>
          <w:w w:val="65"/>
          <w:sz w:val="20"/>
        </w:rPr>
        <w:t>in</w:t>
      </w:r>
      <w:r>
        <w:rPr>
          <w:spacing w:val="22"/>
          <w:sz w:val="20"/>
        </w:rPr>
        <w:t xml:space="preserve"> </w:t>
      </w:r>
      <w:r>
        <w:rPr>
          <w:w w:val="65"/>
          <w:sz w:val="20"/>
        </w:rPr>
        <w:t>1991</w:t>
      </w:r>
      <w:r>
        <w:rPr>
          <w:spacing w:val="20"/>
          <w:sz w:val="20"/>
        </w:rPr>
        <w:t xml:space="preserve"> </w:t>
      </w:r>
      <w:r>
        <w:rPr>
          <w:w w:val="65"/>
          <w:sz w:val="20"/>
        </w:rPr>
        <w:t>according</w:t>
      </w:r>
      <w:r>
        <w:rPr>
          <w:spacing w:val="15"/>
          <w:sz w:val="20"/>
        </w:rPr>
        <w:t xml:space="preserve"> </w:t>
      </w:r>
      <w:r>
        <w:rPr>
          <w:w w:val="65"/>
          <w:sz w:val="20"/>
        </w:rPr>
        <w:t>to</w:t>
      </w:r>
      <w:r>
        <w:rPr>
          <w:sz w:val="20"/>
        </w:rPr>
        <w:t xml:space="preserve"> </w:t>
      </w:r>
      <w:r>
        <w:rPr>
          <w:w w:val="65"/>
          <w:sz w:val="20"/>
        </w:rPr>
        <w:t>National</w:t>
      </w:r>
      <w:r>
        <w:rPr>
          <w:spacing w:val="33"/>
          <w:sz w:val="20"/>
        </w:rPr>
        <w:t xml:space="preserve"> </w:t>
      </w:r>
      <w:r>
        <w:rPr>
          <w:w w:val="65"/>
          <w:sz w:val="20"/>
        </w:rPr>
        <w:t>Population</w:t>
      </w:r>
      <w:r>
        <w:rPr>
          <w:spacing w:val="35"/>
          <w:sz w:val="20"/>
        </w:rPr>
        <w:t xml:space="preserve"> </w:t>
      </w:r>
      <w:r>
        <w:rPr>
          <w:w w:val="65"/>
          <w:sz w:val="20"/>
        </w:rPr>
        <w:t>and</w:t>
      </w:r>
      <w:r>
        <w:rPr>
          <w:sz w:val="20"/>
        </w:rPr>
        <w:t xml:space="preserve"> </w:t>
      </w:r>
      <w:r>
        <w:rPr>
          <w:w w:val="65"/>
          <w:sz w:val="20"/>
        </w:rPr>
        <w:t>Housing</w:t>
      </w:r>
      <w:r>
        <w:rPr>
          <w:sz w:val="20"/>
        </w:rPr>
        <w:t xml:space="preserve"> </w:t>
      </w:r>
      <w:r>
        <w:rPr>
          <w:w w:val="65"/>
          <w:sz w:val="20"/>
        </w:rPr>
        <w:t>Census</w:t>
      </w:r>
      <w:r>
        <w:rPr>
          <w:spacing w:val="31"/>
          <w:sz w:val="20"/>
        </w:rPr>
        <w:t xml:space="preserve"> </w:t>
      </w:r>
      <w:r>
        <w:rPr>
          <w:w w:val="65"/>
          <w:sz w:val="20"/>
        </w:rPr>
        <w:t>2014</w:t>
      </w:r>
      <w:r>
        <w:rPr>
          <w:sz w:val="20"/>
        </w:rPr>
        <w:t xml:space="preserve"> </w:t>
      </w:r>
      <w:r>
        <w:rPr>
          <w:w w:val="65"/>
          <w:sz w:val="20"/>
        </w:rPr>
        <w:t>while</w:t>
      </w:r>
      <w:r>
        <w:rPr>
          <w:sz w:val="20"/>
        </w:rPr>
        <w:t xml:space="preserve"> </w:t>
      </w:r>
      <w:r>
        <w:rPr>
          <w:w w:val="65"/>
          <w:sz w:val="20"/>
        </w:rPr>
        <w:t>the</w:t>
      </w:r>
      <w:r>
        <w:rPr>
          <w:sz w:val="20"/>
        </w:rPr>
        <w:t xml:space="preserve"> </w:t>
      </w:r>
      <w:r>
        <w:rPr>
          <w:w w:val="65"/>
          <w:sz w:val="20"/>
        </w:rPr>
        <w:t>rest</w:t>
      </w:r>
      <w:r>
        <w:rPr>
          <w:spacing w:val="31"/>
          <w:sz w:val="20"/>
        </w:rPr>
        <w:t xml:space="preserve"> </w:t>
      </w:r>
      <w:r>
        <w:rPr>
          <w:w w:val="65"/>
          <w:sz w:val="20"/>
        </w:rPr>
        <w:t>(84%)</w:t>
      </w:r>
      <w:r>
        <w:rPr>
          <w:sz w:val="20"/>
        </w:rPr>
        <w:t xml:space="preserve"> </w:t>
      </w:r>
      <w:r>
        <w:rPr>
          <w:w w:val="65"/>
          <w:sz w:val="20"/>
        </w:rPr>
        <w:t>live</w:t>
      </w:r>
      <w:r>
        <w:rPr>
          <w:sz w:val="20"/>
        </w:rPr>
        <w:t xml:space="preserve"> </w:t>
      </w:r>
      <w:r>
        <w:rPr>
          <w:w w:val="65"/>
          <w:sz w:val="20"/>
        </w:rPr>
        <w:t>in</w:t>
      </w:r>
      <w:r>
        <w:rPr>
          <w:sz w:val="20"/>
        </w:rPr>
        <w:t xml:space="preserve"> </w:t>
      </w:r>
      <w:r>
        <w:rPr>
          <w:w w:val="65"/>
          <w:sz w:val="20"/>
        </w:rPr>
        <w:t>countryside.</w:t>
      </w:r>
      <w:proofErr w:type="gramEnd"/>
    </w:p>
    <w:p w:rsidR="00E5575B" w:rsidRDefault="00D512E5">
      <w:pPr>
        <w:pStyle w:val="ListParagraph"/>
        <w:numPr>
          <w:ilvl w:val="0"/>
          <w:numId w:val="79"/>
        </w:numPr>
        <w:tabs>
          <w:tab w:val="left" w:pos="613"/>
        </w:tabs>
        <w:spacing w:before="2"/>
        <w:ind w:left="613" w:hanging="153"/>
        <w:jc w:val="left"/>
        <w:rPr>
          <w:sz w:val="20"/>
        </w:rPr>
      </w:pPr>
      <w:r>
        <w:rPr>
          <w:spacing w:val="10"/>
          <w:w w:val="65"/>
          <w:sz w:val="20"/>
        </w:rPr>
        <w:t>Generally</w:t>
      </w:r>
      <w:r>
        <w:rPr>
          <w:spacing w:val="37"/>
          <w:sz w:val="20"/>
        </w:rPr>
        <w:t xml:space="preserve"> </w:t>
      </w:r>
      <w:r>
        <w:rPr>
          <w:w w:val="65"/>
          <w:sz w:val="20"/>
        </w:rPr>
        <w:t>the</w:t>
      </w:r>
      <w:r>
        <w:rPr>
          <w:spacing w:val="36"/>
          <w:sz w:val="20"/>
        </w:rPr>
        <w:t xml:space="preserve"> </w:t>
      </w:r>
      <w:r>
        <w:rPr>
          <w:w w:val="65"/>
          <w:sz w:val="20"/>
        </w:rPr>
        <w:t>rate</w:t>
      </w:r>
      <w:r>
        <w:rPr>
          <w:spacing w:val="35"/>
          <w:sz w:val="20"/>
        </w:rPr>
        <w:t xml:space="preserve"> </w:t>
      </w:r>
      <w:r>
        <w:rPr>
          <w:w w:val="65"/>
          <w:sz w:val="20"/>
        </w:rPr>
        <w:t>of</w:t>
      </w:r>
      <w:r>
        <w:rPr>
          <w:spacing w:val="39"/>
          <w:sz w:val="20"/>
        </w:rPr>
        <w:t xml:space="preserve"> </w:t>
      </w:r>
      <w:r>
        <w:rPr>
          <w:spacing w:val="10"/>
          <w:w w:val="65"/>
          <w:sz w:val="20"/>
        </w:rPr>
        <w:t>urbanization</w:t>
      </w:r>
      <w:r>
        <w:rPr>
          <w:spacing w:val="36"/>
          <w:sz w:val="20"/>
        </w:rPr>
        <w:t xml:space="preserve"> </w:t>
      </w:r>
      <w:r>
        <w:rPr>
          <w:w w:val="65"/>
          <w:sz w:val="20"/>
        </w:rPr>
        <w:t>in</w:t>
      </w:r>
      <w:r>
        <w:rPr>
          <w:spacing w:val="40"/>
          <w:sz w:val="20"/>
        </w:rPr>
        <w:t xml:space="preserve"> </w:t>
      </w:r>
      <w:r>
        <w:rPr>
          <w:spacing w:val="9"/>
          <w:w w:val="65"/>
          <w:sz w:val="20"/>
        </w:rPr>
        <w:t>Uganda</w:t>
      </w:r>
      <w:r>
        <w:rPr>
          <w:spacing w:val="40"/>
          <w:sz w:val="20"/>
        </w:rPr>
        <w:t xml:space="preserve"> </w:t>
      </w:r>
      <w:r>
        <w:rPr>
          <w:w w:val="65"/>
          <w:sz w:val="20"/>
        </w:rPr>
        <w:t>is</w:t>
      </w:r>
      <w:r>
        <w:rPr>
          <w:spacing w:val="46"/>
          <w:sz w:val="20"/>
        </w:rPr>
        <w:t xml:space="preserve"> </w:t>
      </w:r>
      <w:r>
        <w:rPr>
          <w:w w:val="65"/>
          <w:sz w:val="20"/>
        </w:rPr>
        <w:t>5.3%</w:t>
      </w:r>
      <w:r>
        <w:rPr>
          <w:spacing w:val="38"/>
          <w:sz w:val="20"/>
        </w:rPr>
        <w:t xml:space="preserve"> </w:t>
      </w:r>
      <w:r>
        <w:rPr>
          <w:w w:val="65"/>
          <w:sz w:val="20"/>
        </w:rPr>
        <w:t>per</w:t>
      </w:r>
      <w:r>
        <w:rPr>
          <w:spacing w:val="38"/>
          <w:sz w:val="20"/>
        </w:rPr>
        <w:t xml:space="preserve"> </w:t>
      </w:r>
      <w:r>
        <w:rPr>
          <w:spacing w:val="9"/>
          <w:w w:val="65"/>
          <w:sz w:val="20"/>
        </w:rPr>
        <w:t>annum</w:t>
      </w:r>
      <w:r>
        <w:rPr>
          <w:spacing w:val="39"/>
          <w:sz w:val="20"/>
        </w:rPr>
        <w:t xml:space="preserve"> </w:t>
      </w:r>
      <w:r>
        <w:rPr>
          <w:w w:val="65"/>
          <w:sz w:val="20"/>
        </w:rPr>
        <w:t>according</w:t>
      </w:r>
      <w:r>
        <w:rPr>
          <w:spacing w:val="14"/>
          <w:sz w:val="20"/>
        </w:rPr>
        <w:t xml:space="preserve"> </w:t>
      </w:r>
      <w:r>
        <w:rPr>
          <w:w w:val="65"/>
          <w:sz w:val="20"/>
        </w:rPr>
        <w:t>to</w:t>
      </w:r>
      <w:r>
        <w:rPr>
          <w:spacing w:val="15"/>
          <w:sz w:val="20"/>
        </w:rPr>
        <w:t xml:space="preserve"> </w:t>
      </w:r>
      <w:r>
        <w:rPr>
          <w:w w:val="65"/>
          <w:sz w:val="20"/>
        </w:rPr>
        <w:t>National</w:t>
      </w:r>
      <w:r>
        <w:rPr>
          <w:spacing w:val="12"/>
          <w:sz w:val="20"/>
        </w:rPr>
        <w:t xml:space="preserve"> </w:t>
      </w:r>
      <w:r>
        <w:rPr>
          <w:w w:val="65"/>
          <w:sz w:val="20"/>
        </w:rPr>
        <w:t>Development</w:t>
      </w:r>
      <w:r>
        <w:rPr>
          <w:spacing w:val="16"/>
          <w:sz w:val="20"/>
        </w:rPr>
        <w:t xml:space="preserve"> </w:t>
      </w:r>
      <w:r>
        <w:rPr>
          <w:w w:val="65"/>
          <w:sz w:val="20"/>
        </w:rPr>
        <w:t>Plan</w:t>
      </w:r>
      <w:r>
        <w:rPr>
          <w:spacing w:val="12"/>
          <w:sz w:val="20"/>
        </w:rPr>
        <w:t xml:space="preserve"> </w:t>
      </w:r>
      <w:r>
        <w:rPr>
          <w:spacing w:val="-5"/>
          <w:w w:val="65"/>
          <w:sz w:val="20"/>
        </w:rPr>
        <w:t>II.</w:t>
      </w:r>
    </w:p>
    <w:p w:rsidR="00E5575B" w:rsidRDefault="00D512E5">
      <w:pPr>
        <w:pStyle w:val="ListParagraph"/>
        <w:numPr>
          <w:ilvl w:val="0"/>
          <w:numId w:val="79"/>
        </w:numPr>
        <w:tabs>
          <w:tab w:val="left" w:pos="613"/>
        </w:tabs>
        <w:spacing w:before="1" w:line="229" w:lineRule="exact"/>
        <w:ind w:left="613" w:hanging="153"/>
        <w:jc w:val="left"/>
        <w:rPr>
          <w:sz w:val="20"/>
        </w:rPr>
      </w:pPr>
      <w:r>
        <w:rPr>
          <w:spacing w:val="10"/>
          <w:w w:val="70"/>
          <w:sz w:val="20"/>
        </w:rPr>
        <w:t>Uganda’s</w:t>
      </w:r>
      <w:r>
        <w:rPr>
          <w:spacing w:val="11"/>
          <w:sz w:val="20"/>
        </w:rPr>
        <w:t xml:space="preserve"> </w:t>
      </w:r>
      <w:r>
        <w:rPr>
          <w:spacing w:val="10"/>
          <w:w w:val="70"/>
          <w:sz w:val="20"/>
        </w:rPr>
        <w:t>urbanization</w:t>
      </w:r>
      <w:r>
        <w:rPr>
          <w:spacing w:val="11"/>
          <w:sz w:val="20"/>
        </w:rPr>
        <w:t xml:space="preserve"> </w:t>
      </w:r>
      <w:r>
        <w:rPr>
          <w:spacing w:val="9"/>
          <w:w w:val="70"/>
          <w:sz w:val="20"/>
        </w:rPr>
        <w:t>level</w:t>
      </w:r>
      <w:r>
        <w:rPr>
          <w:spacing w:val="11"/>
          <w:sz w:val="20"/>
        </w:rPr>
        <w:t xml:space="preserve"> </w:t>
      </w:r>
      <w:r>
        <w:rPr>
          <w:w w:val="70"/>
          <w:sz w:val="20"/>
        </w:rPr>
        <w:t>is</w:t>
      </w:r>
      <w:r>
        <w:rPr>
          <w:spacing w:val="12"/>
          <w:sz w:val="20"/>
        </w:rPr>
        <w:t xml:space="preserve"> </w:t>
      </w:r>
      <w:r>
        <w:rPr>
          <w:w w:val="70"/>
          <w:sz w:val="20"/>
        </w:rPr>
        <w:t>still</w:t>
      </w:r>
      <w:r>
        <w:rPr>
          <w:spacing w:val="13"/>
          <w:sz w:val="20"/>
        </w:rPr>
        <w:t xml:space="preserve"> </w:t>
      </w:r>
      <w:r>
        <w:rPr>
          <w:w w:val="70"/>
          <w:sz w:val="20"/>
        </w:rPr>
        <w:t>very</w:t>
      </w:r>
      <w:r>
        <w:rPr>
          <w:spacing w:val="12"/>
          <w:sz w:val="20"/>
        </w:rPr>
        <w:t xml:space="preserve"> </w:t>
      </w:r>
      <w:r>
        <w:rPr>
          <w:w w:val="70"/>
          <w:sz w:val="20"/>
        </w:rPr>
        <w:t>low</w:t>
      </w:r>
      <w:r>
        <w:rPr>
          <w:spacing w:val="13"/>
          <w:sz w:val="20"/>
        </w:rPr>
        <w:t xml:space="preserve"> </w:t>
      </w:r>
      <w:r>
        <w:rPr>
          <w:w w:val="70"/>
          <w:sz w:val="20"/>
        </w:rPr>
        <w:t>on</w:t>
      </w:r>
      <w:r>
        <w:rPr>
          <w:spacing w:val="15"/>
          <w:sz w:val="20"/>
        </w:rPr>
        <w:t xml:space="preserve"> </w:t>
      </w:r>
      <w:r>
        <w:rPr>
          <w:spacing w:val="9"/>
          <w:w w:val="70"/>
          <w:sz w:val="20"/>
        </w:rPr>
        <w:t>global</w:t>
      </w:r>
      <w:r>
        <w:rPr>
          <w:spacing w:val="13"/>
          <w:sz w:val="20"/>
        </w:rPr>
        <w:t xml:space="preserve"> </w:t>
      </w:r>
      <w:r>
        <w:rPr>
          <w:spacing w:val="9"/>
          <w:w w:val="70"/>
          <w:sz w:val="20"/>
        </w:rPr>
        <w:t>trends</w:t>
      </w:r>
      <w:r>
        <w:rPr>
          <w:spacing w:val="12"/>
          <w:sz w:val="20"/>
        </w:rPr>
        <w:t xml:space="preserve"> </w:t>
      </w:r>
      <w:r>
        <w:rPr>
          <w:w w:val="70"/>
          <w:sz w:val="20"/>
        </w:rPr>
        <w:t>of</w:t>
      </w:r>
      <w:r>
        <w:rPr>
          <w:spacing w:val="10"/>
          <w:sz w:val="20"/>
        </w:rPr>
        <w:t xml:space="preserve"> </w:t>
      </w:r>
      <w:r>
        <w:rPr>
          <w:spacing w:val="-5"/>
          <w:w w:val="70"/>
          <w:sz w:val="20"/>
        </w:rPr>
        <w:t>54%</w:t>
      </w:r>
    </w:p>
    <w:p w:rsidR="00E5575B" w:rsidRDefault="00D512E5">
      <w:pPr>
        <w:pStyle w:val="ListParagraph"/>
        <w:numPr>
          <w:ilvl w:val="0"/>
          <w:numId w:val="79"/>
        </w:numPr>
        <w:tabs>
          <w:tab w:val="left" w:pos="613"/>
        </w:tabs>
        <w:spacing w:line="229" w:lineRule="exact"/>
        <w:ind w:left="613" w:hanging="153"/>
        <w:jc w:val="left"/>
        <w:rPr>
          <w:sz w:val="20"/>
        </w:rPr>
      </w:pPr>
      <w:r>
        <w:rPr>
          <w:w w:val="70"/>
          <w:sz w:val="20"/>
        </w:rPr>
        <w:t>The</w:t>
      </w:r>
      <w:r>
        <w:rPr>
          <w:spacing w:val="18"/>
          <w:sz w:val="20"/>
        </w:rPr>
        <w:t xml:space="preserve"> </w:t>
      </w:r>
      <w:r>
        <w:rPr>
          <w:spacing w:val="9"/>
          <w:w w:val="70"/>
          <w:sz w:val="20"/>
        </w:rPr>
        <w:t>highest</w:t>
      </w:r>
      <w:r>
        <w:rPr>
          <w:spacing w:val="17"/>
          <w:sz w:val="20"/>
        </w:rPr>
        <w:t xml:space="preserve"> </w:t>
      </w:r>
      <w:r>
        <w:rPr>
          <w:w w:val="70"/>
          <w:sz w:val="20"/>
        </w:rPr>
        <w:t>rate</w:t>
      </w:r>
      <w:r>
        <w:rPr>
          <w:spacing w:val="14"/>
          <w:sz w:val="20"/>
        </w:rPr>
        <w:t xml:space="preserve"> </w:t>
      </w:r>
      <w:r>
        <w:rPr>
          <w:w w:val="70"/>
          <w:sz w:val="20"/>
        </w:rPr>
        <w:t>of</w:t>
      </w:r>
      <w:r>
        <w:rPr>
          <w:spacing w:val="15"/>
          <w:sz w:val="20"/>
        </w:rPr>
        <w:t xml:space="preserve"> </w:t>
      </w:r>
      <w:r>
        <w:rPr>
          <w:spacing w:val="10"/>
          <w:w w:val="70"/>
          <w:sz w:val="20"/>
        </w:rPr>
        <w:t>urbanization</w:t>
      </w:r>
      <w:r>
        <w:rPr>
          <w:spacing w:val="15"/>
          <w:sz w:val="20"/>
        </w:rPr>
        <w:t xml:space="preserve"> </w:t>
      </w:r>
      <w:r>
        <w:rPr>
          <w:w w:val="70"/>
          <w:sz w:val="20"/>
        </w:rPr>
        <w:t>is</w:t>
      </w:r>
      <w:r>
        <w:rPr>
          <w:spacing w:val="16"/>
          <w:sz w:val="20"/>
        </w:rPr>
        <w:t xml:space="preserve"> </w:t>
      </w:r>
      <w:r>
        <w:rPr>
          <w:w w:val="70"/>
          <w:sz w:val="20"/>
        </w:rPr>
        <w:t>in</w:t>
      </w:r>
      <w:r>
        <w:rPr>
          <w:spacing w:val="18"/>
          <w:sz w:val="20"/>
        </w:rPr>
        <w:t xml:space="preserve"> </w:t>
      </w:r>
      <w:r>
        <w:rPr>
          <w:w w:val="70"/>
          <w:sz w:val="20"/>
        </w:rPr>
        <w:t>the</w:t>
      </w:r>
      <w:r>
        <w:rPr>
          <w:spacing w:val="14"/>
          <w:sz w:val="20"/>
        </w:rPr>
        <w:t xml:space="preserve"> </w:t>
      </w:r>
      <w:r>
        <w:rPr>
          <w:spacing w:val="7"/>
          <w:w w:val="70"/>
          <w:sz w:val="20"/>
        </w:rPr>
        <w:t>north.</w:t>
      </w:r>
    </w:p>
    <w:p w:rsidR="00E5575B" w:rsidRDefault="00D512E5">
      <w:pPr>
        <w:pStyle w:val="ListParagraph"/>
        <w:numPr>
          <w:ilvl w:val="0"/>
          <w:numId w:val="79"/>
        </w:numPr>
        <w:tabs>
          <w:tab w:val="left" w:pos="613"/>
        </w:tabs>
        <w:spacing w:line="242" w:lineRule="auto"/>
        <w:ind w:right="729" w:firstLine="0"/>
        <w:jc w:val="left"/>
        <w:rPr>
          <w:sz w:val="20"/>
        </w:rPr>
      </w:pPr>
      <w:r>
        <w:rPr>
          <w:w w:val="70"/>
          <w:sz w:val="20"/>
        </w:rPr>
        <w:t>The</w:t>
      </w:r>
      <w:r>
        <w:rPr>
          <w:spacing w:val="32"/>
          <w:sz w:val="20"/>
        </w:rPr>
        <w:t xml:space="preserve"> </w:t>
      </w:r>
      <w:r>
        <w:rPr>
          <w:w w:val="70"/>
          <w:sz w:val="20"/>
        </w:rPr>
        <w:t>most</w:t>
      </w:r>
      <w:r>
        <w:rPr>
          <w:spacing w:val="31"/>
          <w:sz w:val="20"/>
        </w:rPr>
        <w:t xml:space="preserve"> </w:t>
      </w:r>
      <w:r>
        <w:rPr>
          <w:w w:val="70"/>
          <w:sz w:val="20"/>
        </w:rPr>
        <w:t>urbanized</w:t>
      </w:r>
      <w:r>
        <w:rPr>
          <w:spacing w:val="32"/>
          <w:sz w:val="20"/>
        </w:rPr>
        <w:t xml:space="preserve"> </w:t>
      </w:r>
      <w:r>
        <w:rPr>
          <w:w w:val="70"/>
          <w:sz w:val="20"/>
        </w:rPr>
        <w:t>region</w:t>
      </w:r>
      <w:r>
        <w:rPr>
          <w:spacing w:val="29"/>
          <w:sz w:val="20"/>
        </w:rPr>
        <w:t xml:space="preserve"> </w:t>
      </w:r>
      <w:r>
        <w:rPr>
          <w:w w:val="70"/>
          <w:sz w:val="20"/>
        </w:rPr>
        <w:t>is</w:t>
      </w:r>
      <w:r>
        <w:rPr>
          <w:spacing w:val="29"/>
          <w:sz w:val="20"/>
        </w:rPr>
        <w:t xml:space="preserve"> </w:t>
      </w:r>
      <w:r>
        <w:rPr>
          <w:w w:val="70"/>
          <w:sz w:val="20"/>
        </w:rPr>
        <w:t>the</w:t>
      </w:r>
      <w:r>
        <w:rPr>
          <w:spacing w:val="32"/>
          <w:sz w:val="20"/>
        </w:rPr>
        <w:t xml:space="preserve"> </w:t>
      </w:r>
      <w:r>
        <w:rPr>
          <w:w w:val="70"/>
          <w:sz w:val="20"/>
        </w:rPr>
        <w:t>central</w:t>
      </w:r>
      <w:r>
        <w:rPr>
          <w:spacing w:val="29"/>
          <w:sz w:val="20"/>
        </w:rPr>
        <w:t xml:space="preserve"> </w:t>
      </w:r>
      <w:r>
        <w:rPr>
          <w:w w:val="70"/>
          <w:sz w:val="20"/>
        </w:rPr>
        <w:t>with</w:t>
      </w:r>
      <w:r>
        <w:rPr>
          <w:spacing w:val="29"/>
          <w:sz w:val="20"/>
        </w:rPr>
        <w:t xml:space="preserve"> </w:t>
      </w:r>
      <w:r>
        <w:rPr>
          <w:w w:val="70"/>
          <w:sz w:val="20"/>
        </w:rPr>
        <w:t>about</w:t>
      </w:r>
      <w:r>
        <w:rPr>
          <w:spacing w:val="27"/>
          <w:sz w:val="20"/>
        </w:rPr>
        <w:t xml:space="preserve"> </w:t>
      </w:r>
      <w:r>
        <w:rPr>
          <w:w w:val="70"/>
          <w:sz w:val="20"/>
        </w:rPr>
        <w:t>54%</w:t>
      </w:r>
      <w:r>
        <w:rPr>
          <w:spacing w:val="29"/>
          <w:sz w:val="20"/>
        </w:rPr>
        <w:t xml:space="preserve"> </w:t>
      </w:r>
      <w:r>
        <w:rPr>
          <w:w w:val="70"/>
          <w:sz w:val="20"/>
        </w:rPr>
        <w:t>of</w:t>
      </w:r>
      <w:r>
        <w:rPr>
          <w:spacing w:val="27"/>
          <w:sz w:val="20"/>
        </w:rPr>
        <w:t xml:space="preserve"> </w:t>
      </w:r>
      <w:r>
        <w:rPr>
          <w:w w:val="70"/>
          <w:sz w:val="20"/>
        </w:rPr>
        <w:t>the</w:t>
      </w:r>
      <w:r>
        <w:rPr>
          <w:spacing w:val="29"/>
          <w:sz w:val="20"/>
        </w:rPr>
        <w:t xml:space="preserve"> </w:t>
      </w:r>
      <w:r>
        <w:rPr>
          <w:w w:val="70"/>
          <w:sz w:val="20"/>
        </w:rPr>
        <w:t>urban</w:t>
      </w:r>
      <w:r>
        <w:rPr>
          <w:spacing w:val="32"/>
          <w:sz w:val="20"/>
        </w:rPr>
        <w:t xml:space="preserve"> </w:t>
      </w:r>
      <w:r>
        <w:rPr>
          <w:w w:val="70"/>
          <w:sz w:val="20"/>
        </w:rPr>
        <w:t>population,</w:t>
      </w:r>
      <w:r>
        <w:rPr>
          <w:spacing w:val="27"/>
          <w:sz w:val="20"/>
        </w:rPr>
        <w:t xml:space="preserve"> </w:t>
      </w:r>
      <w:r>
        <w:rPr>
          <w:w w:val="70"/>
          <w:sz w:val="20"/>
        </w:rPr>
        <w:t>followed</w:t>
      </w:r>
      <w:r>
        <w:rPr>
          <w:spacing w:val="40"/>
          <w:sz w:val="20"/>
        </w:rPr>
        <w:t xml:space="preserve"> </w:t>
      </w:r>
      <w:r>
        <w:rPr>
          <w:w w:val="70"/>
          <w:sz w:val="20"/>
        </w:rPr>
        <w:t>by</w:t>
      </w:r>
      <w:r>
        <w:rPr>
          <w:spacing w:val="33"/>
          <w:sz w:val="20"/>
        </w:rPr>
        <w:t xml:space="preserve"> </w:t>
      </w:r>
      <w:r>
        <w:rPr>
          <w:w w:val="70"/>
          <w:sz w:val="20"/>
        </w:rPr>
        <w:t>the</w:t>
      </w:r>
      <w:r>
        <w:rPr>
          <w:spacing w:val="40"/>
          <w:sz w:val="20"/>
        </w:rPr>
        <w:t xml:space="preserve"> </w:t>
      </w:r>
      <w:r>
        <w:rPr>
          <w:w w:val="70"/>
          <w:sz w:val="20"/>
        </w:rPr>
        <w:t>West</w:t>
      </w:r>
      <w:r>
        <w:rPr>
          <w:spacing w:val="39"/>
          <w:sz w:val="20"/>
        </w:rPr>
        <w:t xml:space="preserve"> </w:t>
      </w:r>
      <w:r>
        <w:rPr>
          <w:w w:val="70"/>
          <w:sz w:val="20"/>
        </w:rPr>
        <w:t>with</w:t>
      </w:r>
      <w:r>
        <w:rPr>
          <w:spacing w:val="36"/>
          <w:sz w:val="20"/>
        </w:rPr>
        <w:t xml:space="preserve"> </w:t>
      </w:r>
      <w:r>
        <w:rPr>
          <w:w w:val="70"/>
          <w:sz w:val="20"/>
        </w:rPr>
        <w:t>17%,</w:t>
      </w:r>
      <w:r>
        <w:rPr>
          <w:spacing w:val="36"/>
          <w:sz w:val="20"/>
        </w:rPr>
        <w:t xml:space="preserve"> </w:t>
      </w:r>
      <w:r>
        <w:rPr>
          <w:w w:val="70"/>
          <w:sz w:val="20"/>
        </w:rPr>
        <w:t>then</w:t>
      </w:r>
      <w:r>
        <w:rPr>
          <w:spacing w:val="36"/>
          <w:sz w:val="20"/>
        </w:rPr>
        <w:t xml:space="preserve"> </w:t>
      </w:r>
      <w:r>
        <w:rPr>
          <w:w w:val="70"/>
          <w:sz w:val="20"/>
        </w:rPr>
        <w:t>the</w:t>
      </w:r>
      <w:r>
        <w:rPr>
          <w:spacing w:val="37"/>
          <w:sz w:val="20"/>
        </w:rPr>
        <w:t xml:space="preserve"> </w:t>
      </w:r>
      <w:r>
        <w:rPr>
          <w:spacing w:val="9"/>
          <w:w w:val="70"/>
          <w:sz w:val="20"/>
        </w:rPr>
        <w:t>North</w:t>
      </w:r>
      <w:r>
        <w:rPr>
          <w:spacing w:val="36"/>
          <w:sz w:val="20"/>
        </w:rPr>
        <w:t xml:space="preserve"> </w:t>
      </w:r>
      <w:r>
        <w:rPr>
          <w:w w:val="70"/>
          <w:sz w:val="20"/>
        </w:rPr>
        <w:t>with</w:t>
      </w:r>
      <w:r>
        <w:rPr>
          <w:spacing w:val="36"/>
          <w:sz w:val="20"/>
        </w:rPr>
        <w:t xml:space="preserve"> </w:t>
      </w:r>
      <w:r>
        <w:rPr>
          <w:w w:val="70"/>
          <w:sz w:val="20"/>
        </w:rPr>
        <w:t>14%</w:t>
      </w:r>
      <w:r>
        <w:rPr>
          <w:spacing w:val="33"/>
          <w:sz w:val="20"/>
        </w:rPr>
        <w:t xml:space="preserve"> </w:t>
      </w:r>
      <w:r>
        <w:rPr>
          <w:w w:val="70"/>
          <w:sz w:val="20"/>
        </w:rPr>
        <w:t>and</w:t>
      </w:r>
      <w:r>
        <w:rPr>
          <w:spacing w:val="36"/>
          <w:sz w:val="20"/>
        </w:rPr>
        <w:t xml:space="preserve"> </w:t>
      </w:r>
      <w:r>
        <w:rPr>
          <w:spacing w:val="9"/>
          <w:w w:val="70"/>
          <w:sz w:val="20"/>
        </w:rPr>
        <w:t>lastly</w:t>
      </w:r>
      <w:r>
        <w:rPr>
          <w:spacing w:val="34"/>
          <w:sz w:val="20"/>
        </w:rPr>
        <w:t xml:space="preserve"> </w:t>
      </w:r>
      <w:r>
        <w:rPr>
          <w:w w:val="70"/>
          <w:sz w:val="20"/>
        </w:rPr>
        <w:t>the</w:t>
      </w:r>
      <w:r>
        <w:rPr>
          <w:w w:val="80"/>
          <w:sz w:val="20"/>
        </w:rPr>
        <w:t xml:space="preserve"> East with 13%.</w:t>
      </w:r>
    </w:p>
    <w:p w:rsidR="00E5575B" w:rsidRDefault="00D512E5">
      <w:pPr>
        <w:pStyle w:val="ListParagraph"/>
        <w:numPr>
          <w:ilvl w:val="0"/>
          <w:numId w:val="79"/>
        </w:numPr>
        <w:tabs>
          <w:tab w:val="left" w:pos="613"/>
        </w:tabs>
        <w:spacing w:line="227" w:lineRule="exact"/>
        <w:ind w:left="613" w:hanging="153"/>
        <w:jc w:val="left"/>
        <w:rPr>
          <w:sz w:val="20"/>
        </w:rPr>
      </w:pPr>
      <w:r>
        <w:rPr>
          <w:w w:val="70"/>
          <w:sz w:val="20"/>
        </w:rPr>
        <w:t>The</w:t>
      </w:r>
      <w:r>
        <w:rPr>
          <w:spacing w:val="16"/>
          <w:sz w:val="20"/>
        </w:rPr>
        <w:t xml:space="preserve"> </w:t>
      </w:r>
      <w:r>
        <w:rPr>
          <w:w w:val="70"/>
          <w:sz w:val="20"/>
        </w:rPr>
        <w:t>trend</w:t>
      </w:r>
      <w:r>
        <w:rPr>
          <w:spacing w:val="17"/>
          <w:sz w:val="20"/>
        </w:rPr>
        <w:t xml:space="preserve"> </w:t>
      </w:r>
      <w:r>
        <w:rPr>
          <w:w w:val="70"/>
          <w:sz w:val="20"/>
        </w:rPr>
        <w:t>of</w:t>
      </w:r>
      <w:r>
        <w:rPr>
          <w:spacing w:val="16"/>
          <w:sz w:val="20"/>
        </w:rPr>
        <w:t xml:space="preserve"> </w:t>
      </w:r>
      <w:r>
        <w:rPr>
          <w:spacing w:val="9"/>
          <w:w w:val="70"/>
          <w:sz w:val="20"/>
        </w:rPr>
        <w:t>urbanization</w:t>
      </w:r>
      <w:r>
        <w:rPr>
          <w:spacing w:val="17"/>
          <w:sz w:val="20"/>
        </w:rPr>
        <w:t xml:space="preserve"> </w:t>
      </w:r>
      <w:r>
        <w:rPr>
          <w:w w:val="70"/>
          <w:sz w:val="20"/>
        </w:rPr>
        <w:t>is</w:t>
      </w:r>
      <w:r>
        <w:rPr>
          <w:spacing w:val="14"/>
          <w:sz w:val="20"/>
        </w:rPr>
        <w:t xml:space="preserve"> </w:t>
      </w:r>
      <w:r>
        <w:rPr>
          <w:w w:val="70"/>
          <w:sz w:val="20"/>
        </w:rPr>
        <w:t>on</w:t>
      </w:r>
      <w:r>
        <w:rPr>
          <w:spacing w:val="16"/>
          <w:sz w:val="20"/>
        </w:rPr>
        <w:t xml:space="preserve"> </w:t>
      </w:r>
      <w:r>
        <w:rPr>
          <w:w w:val="70"/>
          <w:sz w:val="20"/>
        </w:rPr>
        <w:t>the</w:t>
      </w:r>
      <w:r>
        <w:rPr>
          <w:spacing w:val="15"/>
          <w:sz w:val="20"/>
        </w:rPr>
        <w:t xml:space="preserve"> </w:t>
      </w:r>
      <w:r>
        <w:rPr>
          <w:spacing w:val="7"/>
          <w:w w:val="70"/>
          <w:sz w:val="20"/>
        </w:rPr>
        <w:t>increase.</w:t>
      </w:r>
    </w:p>
    <w:p w:rsidR="00E5575B" w:rsidRDefault="00D512E5">
      <w:pPr>
        <w:pStyle w:val="ListParagraph"/>
        <w:numPr>
          <w:ilvl w:val="0"/>
          <w:numId w:val="79"/>
        </w:numPr>
        <w:tabs>
          <w:tab w:val="left" w:pos="613"/>
        </w:tabs>
        <w:spacing w:line="229" w:lineRule="exact"/>
        <w:ind w:left="613" w:hanging="153"/>
        <w:jc w:val="left"/>
        <w:rPr>
          <w:sz w:val="20"/>
        </w:rPr>
      </w:pPr>
      <w:r>
        <w:rPr>
          <w:spacing w:val="9"/>
          <w:w w:val="70"/>
          <w:sz w:val="20"/>
        </w:rPr>
        <w:t>Kampala</w:t>
      </w:r>
      <w:r>
        <w:rPr>
          <w:spacing w:val="24"/>
          <w:sz w:val="20"/>
        </w:rPr>
        <w:t xml:space="preserve"> </w:t>
      </w:r>
      <w:r>
        <w:rPr>
          <w:w w:val="70"/>
          <w:sz w:val="20"/>
        </w:rPr>
        <w:t>is</w:t>
      </w:r>
      <w:r>
        <w:rPr>
          <w:spacing w:val="19"/>
          <w:sz w:val="20"/>
        </w:rPr>
        <w:t xml:space="preserve"> </w:t>
      </w:r>
      <w:r>
        <w:rPr>
          <w:w w:val="70"/>
          <w:sz w:val="20"/>
        </w:rPr>
        <w:t>the</w:t>
      </w:r>
      <w:r>
        <w:rPr>
          <w:spacing w:val="25"/>
          <w:sz w:val="20"/>
        </w:rPr>
        <w:t xml:space="preserve"> </w:t>
      </w:r>
      <w:r>
        <w:rPr>
          <w:w w:val="70"/>
          <w:sz w:val="20"/>
        </w:rPr>
        <w:t>Capital</w:t>
      </w:r>
      <w:r>
        <w:rPr>
          <w:spacing w:val="24"/>
          <w:sz w:val="20"/>
        </w:rPr>
        <w:t xml:space="preserve"> </w:t>
      </w:r>
      <w:r>
        <w:rPr>
          <w:w w:val="70"/>
          <w:sz w:val="20"/>
        </w:rPr>
        <w:t>city</w:t>
      </w:r>
      <w:r>
        <w:rPr>
          <w:spacing w:val="28"/>
          <w:sz w:val="20"/>
        </w:rPr>
        <w:t xml:space="preserve"> </w:t>
      </w:r>
      <w:r>
        <w:rPr>
          <w:w w:val="70"/>
          <w:sz w:val="20"/>
        </w:rPr>
        <w:t>and</w:t>
      </w:r>
      <w:r>
        <w:rPr>
          <w:spacing w:val="25"/>
          <w:sz w:val="20"/>
        </w:rPr>
        <w:t xml:space="preserve"> </w:t>
      </w:r>
      <w:r>
        <w:rPr>
          <w:w w:val="70"/>
          <w:sz w:val="20"/>
        </w:rPr>
        <w:t>only</w:t>
      </w:r>
      <w:r>
        <w:rPr>
          <w:spacing w:val="26"/>
          <w:sz w:val="20"/>
        </w:rPr>
        <w:t xml:space="preserve"> </w:t>
      </w:r>
      <w:r>
        <w:rPr>
          <w:w w:val="70"/>
          <w:sz w:val="20"/>
        </w:rPr>
        <w:t>city</w:t>
      </w:r>
      <w:r>
        <w:rPr>
          <w:spacing w:val="25"/>
          <w:sz w:val="20"/>
        </w:rPr>
        <w:t xml:space="preserve"> </w:t>
      </w:r>
      <w:r>
        <w:rPr>
          <w:w w:val="70"/>
          <w:sz w:val="20"/>
        </w:rPr>
        <w:t>with</w:t>
      </w:r>
      <w:r>
        <w:rPr>
          <w:spacing w:val="25"/>
          <w:sz w:val="20"/>
        </w:rPr>
        <w:t xml:space="preserve"> </w:t>
      </w:r>
      <w:r>
        <w:rPr>
          <w:w w:val="70"/>
          <w:sz w:val="20"/>
        </w:rPr>
        <w:t>over</w:t>
      </w:r>
      <w:r>
        <w:rPr>
          <w:spacing w:val="23"/>
          <w:sz w:val="20"/>
        </w:rPr>
        <w:t xml:space="preserve"> </w:t>
      </w:r>
      <w:r>
        <w:rPr>
          <w:w w:val="70"/>
          <w:sz w:val="20"/>
        </w:rPr>
        <w:t>one</w:t>
      </w:r>
      <w:r>
        <w:rPr>
          <w:spacing w:val="24"/>
          <w:sz w:val="20"/>
        </w:rPr>
        <w:t xml:space="preserve"> </w:t>
      </w:r>
      <w:r>
        <w:rPr>
          <w:w w:val="70"/>
          <w:sz w:val="20"/>
        </w:rPr>
        <w:t>million</w:t>
      </w:r>
      <w:r>
        <w:rPr>
          <w:spacing w:val="22"/>
          <w:sz w:val="20"/>
        </w:rPr>
        <w:t xml:space="preserve"> </w:t>
      </w:r>
      <w:r>
        <w:rPr>
          <w:spacing w:val="9"/>
          <w:w w:val="70"/>
          <w:sz w:val="20"/>
        </w:rPr>
        <w:t>people</w:t>
      </w:r>
      <w:r>
        <w:rPr>
          <w:spacing w:val="22"/>
          <w:sz w:val="20"/>
        </w:rPr>
        <w:t xml:space="preserve"> </w:t>
      </w:r>
      <w:r>
        <w:rPr>
          <w:w w:val="70"/>
          <w:sz w:val="20"/>
        </w:rPr>
        <w:t>in</w:t>
      </w:r>
      <w:r>
        <w:rPr>
          <w:spacing w:val="39"/>
          <w:sz w:val="20"/>
        </w:rPr>
        <w:t xml:space="preserve"> </w:t>
      </w:r>
      <w:r>
        <w:rPr>
          <w:spacing w:val="-2"/>
          <w:w w:val="70"/>
          <w:sz w:val="20"/>
        </w:rPr>
        <w:t>Uganda</w:t>
      </w:r>
    </w:p>
    <w:p w:rsidR="00E5575B" w:rsidRDefault="00D512E5">
      <w:pPr>
        <w:pStyle w:val="ListParagraph"/>
        <w:numPr>
          <w:ilvl w:val="0"/>
          <w:numId w:val="79"/>
        </w:numPr>
        <w:tabs>
          <w:tab w:val="left" w:pos="613"/>
        </w:tabs>
        <w:spacing w:line="229" w:lineRule="exact"/>
        <w:ind w:left="613" w:hanging="153"/>
        <w:jc w:val="left"/>
        <w:rPr>
          <w:sz w:val="20"/>
        </w:rPr>
      </w:pPr>
      <w:r>
        <w:rPr>
          <w:w w:val="70"/>
          <w:sz w:val="20"/>
        </w:rPr>
        <w:t>More</w:t>
      </w:r>
      <w:r>
        <w:rPr>
          <w:spacing w:val="16"/>
          <w:sz w:val="20"/>
        </w:rPr>
        <w:t xml:space="preserve"> </w:t>
      </w:r>
      <w:r>
        <w:rPr>
          <w:w w:val="70"/>
          <w:sz w:val="20"/>
        </w:rPr>
        <w:t>urban</w:t>
      </w:r>
      <w:r>
        <w:rPr>
          <w:spacing w:val="21"/>
          <w:sz w:val="20"/>
        </w:rPr>
        <w:t xml:space="preserve"> </w:t>
      </w:r>
      <w:r>
        <w:rPr>
          <w:spacing w:val="9"/>
          <w:w w:val="70"/>
          <w:sz w:val="20"/>
        </w:rPr>
        <w:t>centres</w:t>
      </w:r>
      <w:r>
        <w:rPr>
          <w:spacing w:val="14"/>
          <w:sz w:val="20"/>
        </w:rPr>
        <w:t xml:space="preserve"> </w:t>
      </w:r>
      <w:r>
        <w:rPr>
          <w:w w:val="70"/>
          <w:sz w:val="20"/>
        </w:rPr>
        <w:t>are</w:t>
      </w:r>
      <w:r>
        <w:rPr>
          <w:spacing w:val="17"/>
          <w:sz w:val="20"/>
        </w:rPr>
        <w:t xml:space="preserve"> </w:t>
      </w:r>
      <w:r>
        <w:rPr>
          <w:w w:val="70"/>
          <w:sz w:val="20"/>
        </w:rPr>
        <w:t>being</w:t>
      </w:r>
      <w:r>
        <w:rPr>
          <w:spacing w:val="14"/>
          <w:sz w:val="20"/>
        </w:rPr>
        <w:t xml:space="preserve"> </w:t>
      </w:r>
      <w:r>
        <w:rPr>
          <w:spacing w:val="9"/>
          <w:w w:val="70"/>
          <w:sz w:val="20"/>
        </w:rPr>
        <w:t>formed</w:t>
      </w:r>
      <w:r>
        <w:rPr>
          <w:spacing w:val="17"/>
          <w:sz w:val="20"/>
        </w:rPr>
        <w:t xml:space="preserve"> </w:t>
      </w:r>
      <w:r>
        <w:rPr>
          <w:w w:val="70"/>
          <w:sz w:val="20"/>
        </w:rPr>
        <w:t>as</w:t>
      </w:r>
      <w:r>
        <w:rPr>
          <w:spacing w:val="26"/>
          <w:sz w:val="20"/>
        </w:rPr>
        <w:t xml:space="preserve"> </w:t>
      </w:r>
      <w:r>
        <w:rPr>
          <w:spacing w:val="9"/>
          <w:w w:val="70"/>
          <w:sz w:val="20"/>
        </w:rPr>
        <w:t>municipalities</w:t>
      </w:r>
      <w:r>
        <w:rPr>
          <w:spacing w:val="14"/>
          <w:sz w:val="20"/>
        </w:rPr>
        <w:t xml:space="preserve"> </w:t>
      </w:r>
      <w:r>
        <w:rPr>
          <w:w w:val="70"/>
          <w:sz w:val="20"/>
        </w:rPr>
        <w:t>like</w:t>
      </w:r>
      <w:r>
        <w:rPr>
          <w:spacing w:val="25"/>
          <w:sz w:val="20"/>
        </w:rPr>
        <w:t xml:space="preserve"> </w:t>
      </w:r>
      <w:r>
        <w:rPr>
          <w:spacing w:val="7"/>
          <w:w w:val="70"/>
          <w:sz w:val="20"/>
        </w:rPr>
        <w:t>Makindye</w:t>
      </w:r>
    </w:p>
    <w:p w:rsidR="00E5575B" w:rsidRDefault="00D512E5">
      <w:pPr>
        <w:pStyle w:val="ListParagraph"/>
        <w:numPr>
          <w:ilvl w:val="0"/>
          <w:numId w:val="79"/>
        </w:numPr>
        <w:tabs>
          <w:tab w:val="left" w:pos="613"/>
        </w:tabs>
        <w:spacing w:before="1"/>
        <w:ind w:left="613" w:hanging="153"/>
        <w:jc w:val="left"/>
        <w:rPr>
          <w:sz w:val="20"/>
        </w:rPr>
      </w:pPr>
      <w:r>
        <w:rPr>
          <w:w w:val="70"/>
          <w:sz w:val="20"/>
        </w:rPr>
        <w:t>Nine</w:t>
      </w:r>
      <w:r>
        <w:rPr>
          <w:spacing w:val="24"/>
          <w:sz w:val="20"/>
        </w:rPr>
        <w:t xml:space="preserve"> </w:t>
      </w:r>
      <w:r>
        <w:rPr>
          <w:w w:val="70"/>
          <w:sz w:val="20"/>
        </w:rPr>
        <w:t>towns</w:t>
      </w:r>
      <w:r>
        <w:rPr>
          <w:spacing w:val="21"/>
          <w:sz w:val="20"/>
        </w:rPr>
        <w:t xml:space="preserve"> </w:t>
      </w:r>
      <w:r>
        <w:rPr>
          <w:w w:val="70"/>
          <w:sz w:val="20"/>
        </w:rPr>
        <w:t>are</w:t>
      </w:r>
      <w:r>
        <w:rPr>
          <w:spacing w:val="25"/>
          <w:sz w:val="20"/>
        </w:rPr>
        <w:t xml:space="preserve"> </w:t>
      </w:r>
      <w:r>
        <w:rPr>
          <w:w w:val="70"/>
          <w:sz w:val="20"/>
        </w:rPr>
        <w:t>being</w:t>
      </w:r>
      <w:r>
        <w:rPr>
          <w:spacing w:val="24"/>
          <w:sz w:val="20"/>
        </w:rPr>
        <w:t xml:space="preserve"> </w:t>
      </w:r>
      <w:r>
        <w:rPr>
          <w:spacing w:val="9"/>
          <w:w w:val="70"/>
          <w:sz w:val="20"/>
        </w:rPr>
        <w:t>proposed</w:t>
      </w:r>
      <w:r>
        <w:rPr>
          <w:spacing w:val="24"/>
          <w:sz w:val="20"/>
        </w:rPr>
        <w:t xml:space="preserve"> </w:t>
      </w:r>
      <w:r>
        <w:rPr>
          <w:w w:val="70"/>
          <w:sz w:val="20"/>
        </w:rPr>
        <w:t>to</w:t>
      </w:r>
      <w:r>
        <w:rPr>
          <w:spacing w:val="25"/>
          <w:sz w:val="20"/>
        </w:rPr>
        <w:t xml:space="preserve"> </w:t>
      </w:r>
      <w:r>
        <w:rPr>
          <w:w w:val="70"/>
          <w:sz w:val="20"/>
        </w:rPr>
        <w:t>be</w:t>
      </w:r>
      <w:r>
        <w:rPr>
          <w:spacing w:val="21"/>
          <w:sz w:val="20"/>
        </w:rPr>
        <w:t xml:space="preserve"> </w:t>
      </w:r>
      <w:r>
        <w:rPr>
          <w:spacing w:val="9"/>
          <w:w w:val="70"/>
          <w:sz w:val="20"/>
        </w:rPr>
        <w:t>turned</w:t>
      </w:r>
      <w:r>
        <w:rPr>
          <w:spacing w:val="22"/>
          <w:sz w:val="20"/>
        </w:rPr>
        <w:t xml:space="preserve"> </w:t>
      </w:r>
      <w:r>
        <w:rPr>
          <w:w w:val="70"/>
          <w:sz w:val="20"/>
        </w:rPr>
        <w:t>into</w:t>
      </w:r>
      <w:r>
        <w:rPr>
          <w:spacing w:val="24"/>
          <w:sz w:val="20"/>
        </w:rPr>
        <w:t xml:space="preserve"> </w:t>
      </w:r>
      <w:r>
        <w:rPr>
          <w:w w:val="70"/>
          <w:sz w:val="20"/>
        </w:rPr>
        <w:t>cites</w:t>
      </w:r>
      <w:r>
        <w:rPr>
          <w:spacing w:val="26"/>
          <w:sz w:val="20"/>
        </w:rPr>
        <w:t xml:space="preserve"> </w:t>
      </w:r>
      <w:r>
        <w:rPr>
          <w:w w:val="70"/>
          <w:sz w:val="20"/>
        </w:rPr>
        <w:t>such</w:t>
      </w:r>
      <w:r>
        <w:rPr>
          <w:spacing w:val="24"/>
          <w:sz w:val="20"/>
        </w:rPr>
        <w:t xml:space="preserve"> </w:t>
      </w:r>
      <w:r>
        <w:rPr>
          <w:w w:val="70"/>
          <w:sz w:val="20"/>
        </w:rPr>
        <w:t>as</w:t>
      </w:r>
      <w:r>
        <w:rPr>
          <w:spacing w:val="22"/>
          <w:sz w:val="20"/>
        </w:rPr>
        <w:t xml:space="preserve"> </w:t>
      </w:r>
      <w:r>
        <w:rPr>
          <w:w w:val="70"/>
          <w:sz w:val="20"/>
        </w:rPr>
        <w:t>Fort</w:t>
      </w:r>
      <w:r>
        <w:rPr>
          <w:spacing w:val="24"/>
          <w:sz w:val="20"/>
        </w:rPr>
        <w:t xml:space="preserve"> </w:t>
      </w:r>
      <w:r>
        <w:rPr>
          <w:w w:val="70"/>
          <w:sz w:val="20"/>
        </w:rPr>
        <w:t>Portal,</w:t>
      </w:r>
      <w:r>
        <w:rPr>
          <w:spacing w:val="24"/>
          <w:sz w:val="20"/>
        </w:rPr>
        <w:t xml:space="preserve"> </w:t>
      </w:r>
      <w:r>
        <w:rPr>
          <w:w w:val="70"/>
          <w:sz w:val="20"/>
        </w:rPr>
        <w:t>Mbale,</w:t>
      </w:r>
      <w:r>
        <w:rPr>
          <w:spacing w:val="25"/>
          <w:sz w:val="20"/>
        </w:rPr>
        <w:t xml:space="preserve"> </w:t>
      </w:r>
      <w:r>
        <w:rPr>
          <w:spacing w:val="9"/>
          <w:w w:val="70"/>
          <w:sz w:val="20"/>
        </w:rPr>
        <w:t>Entebbe,</w:t>
      </w:r>
      <w:r>
        <w:rPr>
          <w:spacing w:val="24"/>
          <w:sz w:val="20"/>
        </w:rPr>
        <w:t xml:space="preserve"> </w:t>
      </w:r>
      <w:r>
        <w:rPr>
          <w:spacing w:val="-4"/>
          <w:w w:val="70"/>
          <w:sz w:val="20"/>
        </w:rPr>
        <w:t>etc.</w:t>
      </w:r>
    </w:p>
    <w:p w:rsidR="00E5575B" w:rsidRDefault="00E5575B">
      <w:pPr>
        <w:pStyle w:val="BodyText"/>
        <w:spacing w:before="1"/>
        <w:ind w:left="0"/>
      </w:pPr>
    </w:p>
    <w:p w:rsidR="00E5575B" w:rsidRDefault="00D512E5">
      <w:pPr>
        <w:pStyle w:val="Heading1"/>
      </w:pPr>
      <w:r>
        <w:rPr>
          <w:w w:val="60"/>
        </w:rPr>
        <w:t>THE</w:t>
      </w:r>
      <w:r>
        <w:rPr>
          <w:spacing w:val="14"/>
        </w:rPr>
        <w:t xml:space="preserve"> </w:t>
      </w:r>
      <w:r>
        <w:rPr>
          <w:w w:val="60"/>
        </w:rPr>
        <w:t>MAJOR</w:t>
      </w:r>
      <w:r>
        <w:rPr>
          <w:spacing w:val="19"/>
        </w:rPr>
        <w:t xml:space="preserve"> </w:t>
      </w:r>
      <w:r>
        <w:rPr>
          <w:w w:val="60"/>
        </w:rPr>
        <w:t>URBAN</w:t>
      </w:r>
      <w:r>
        <w:rPr>
          <w:spacing w:val="14"/>
        </w:rPr>
        <w:t xml:space="preserve"> </w:t>
      </w:r>
      <w:r>
        <w:rPr>
          <w:w w:val="60"/>
        </w:rPr>
        <w:t>CENTRES</w:t>
      </w:r>
      <w:r>
        <w:rPr>
          <w:spacing w:val="17"/>
        </w:rPr>
        <w:t xml:space="preserve"> </w:t>
      </w:r>
      <w:r>
        <w:rPr>
          <w:w w:val="60"/>
        </w:rPr>
        <w:t>IN</w:t>
      </w:r>
      <w:r>
        <w:rPr>
          <w:spacing w:val="15"/>
        </w:rPr>
        <w:t xml:space="preserve"> </w:t>
      </w:r>
      <w:r>
        <w:rPr>
          <w:spacing w:val="-2"/>
          <w:w w:val="60"/>
        </w:rPr>
        <w:t>UGANDA</w:t>
      </w:r>
    </w:p>
    <w:p w:rsidR="00E5575B" w:rsidRDefault="00D512E5">
      <w:pPr>
        <w:pStyle w:val="BodyText"/>
        <w:spacing w:before="4"/>
        <w:ind w:left="551"/>
      </w:pPr>
      <w:r>
        <w:rPr>
          <w:w w:val="60"/>
        </w:rPr>
        <w:t>There</w:t>
      </w:r>
      <w:r>
        <w:rPr>
          <w:spacing w:val="7"/>
        </w:rPr>
        <w:t xml:space="preserve"> </w:t>
      </w:r>
      <w:r>
        <w:rPr>
          <w:w w:val="60"/>
        </w:rPr>
        <w:t>are</w:t>
      </w:r>
      <w:r>
        <w:rPr>
          <w:spacing w:val="8"/>
        </w:rPr>
        <w:t xml:space="preserve"> </w:t>
      </w:r>
      <w:r>
        <w:rPr>
          <w:w w:val="60"/>
        </w:rPr>
        <w:t>259</w:t>
      </w:r>
      <w:r>
        <w:rPr>
          <w:spacing w:val="7"/>
        </w:rPr>
        <w:t xml:space="preserve"> </w:t>
      </w:r>
      <w:r>
        <w:rPr>
          <w:w w:val="60"/>
        </w:rPr>
        <w:t>urban</w:t>
      </w:r>
      <w:r>
        <w:rPr>
          <w:spacing w:val="8"/>
        </w:rPr>
        <w:t xml:space="preserve"> </w:t>
      </w:r>
      <w:r>
        <w:rPr>
          <w:w w:val="60"/>
        </w:rPr>
        <w:t>centres</w:t>
      </w:r>
      <w:r>
        <w:rPr>
          <w:spacing w:val="13"/>
        </w:rPr>
        <w:t xml:space="preserve"> </w:t>
      </w:r>
      <w:r>
        <w:rPr>
          <w:w w:val="60"/>
        </w:rPr>
        <w:t>(2016)</w:t>
      </w:r>
      <w:r>
        <w:rPr>
          <w:spacing w:val="9"/>
        </w:rPr>
        <w:t xml:space="preserve"> </w:t>
      </w:r>
      <w:r>
        <w:rPr>
          <w:w w:val="60"/>
        </w:rPr>
        <w:t>and</w:t>
      </w:r>
      <w:r>
        <w:rPr>
          <w:spacing w:val="11"/>
        </w:rPr>
        <w:t xml:space="preserve"> </w:t>
      </w:r>
      <w:r>
        <w:rPr>
          <w:w w:val="60"/>
        </w:rPr>
        <w:t>of</w:t>
      </w:r>
      <w:r>
        <w:rPr>
          <w:spacing w:val="9"/>
        </w:rPr>
        <w:t xml:space="preserve"> </w:t>
      </w:r>
      <w:r>
        <w:rPr>
          <w:w w:val="60"/>
        </w:rPr>
        <w:t>these;</w:t>
      </w:r>
      <w:r>
        <w:rPr>
          <w:spacing w:val="9"/>
        </w:rPr>
        <w:t xml:space="preserve"> </w:t>
      </w:r>
      <w:r>
        <w:rPr>
          <w:w w:val="60"/>
        </w:rPr>
        <w:t>1</w:t>
      </w:r>
      <w:r>
        <w:rPr>
          <w:spacing w:val="8"/>
        </w:rPr>
        <w:t xml:space="preserve"> </w:t>
      </w:r>
      <w:r>
        <w:rPr>
          <w:w w:val="60"/>
        </w:rPr>
        <w:t>(one)</w:t>
      </w:r>
      <w:r>
        <w:rPr>
          <w:spacing w:val="8"/>
        </w:rPr>
        <w:t xml:space="preserve"> </w:t>
      </w:r>
      <w:r>
        <w:rPr>
          <w:w w:val="60"/>
        </w:rPr>
        <w:t>city,</w:t>
      </w:r>
      <w:r>
        <w:rPr>
          <w:spacing w:val="7"/>
        </w:rPr>
        <w:t xml:space="preserve"> </w:t>
      </w:r>
      <w:r>
        <w:rPr>
          <w:w w:val="60"/>
        </w:rPr>
        <w:t>33</w:t>
      </w:r>
      <w:r>
        <w:rPr>
          <w:spacing w:val="8"/>
        </w:rPr>
        <w:t xml:space="preserve"> </w:t>
      </w:r>
      <w:r>
        <w:rPr>
          <w:w w:val="60"/>
        </w:rPr>
        <w:t>municipalities,</w:t>
      </w:r>
      <w:r>
        <w:rPr>
          <w:spacing w:val="12"/>
        </w:rPr>
        <w:t xml:space="preserve"> </w:t>
      </w:r>
      <w:r>
        <w:rPr>
          <w:w w:val="60"/>
        </w:rPr>
        <w:t>163</w:t>
      </w:r>
      <w:r>
        <w:rPr>
          <w:spacing w:val="5"/>
        </w:rPr>
        <w:t xml:space="preserve"> </w:t>
      </w:r>
      <w:r>
        <w:rPr>
          <w:w w:val="60"/>
        </w:rPr>
        <w:t>town</w:t>
      </w:r>
      <w:r>
        <w:rPr>
          <w:spacing w:val="7"/>
        </w:rPr>
        <w:t xml:space="preserve"> </w:t>
      </w:r>
      <w:r>
        <w:rPr>
          <w:w w:val="60"/>
        </w:rPr>
        <w:t>councils</w:t>
      </w:r>
      <w:r>
        <w:rPr>
          <w:spacing w:val="8"/>
        </w:rPr>
        <w:t xml:space="preserve"> </w:t>
      </w:r>
      <w:r>
        <w:rPr>
          <w:w w:val="60"/>
        </w:rPr>
        <w:t>and</w:t>
      </w:r>
      <w:r>
        <w:rPr>
          <w:spacing w:val="8"/>
        </w:rPr>
        <w:t xml:space="preserve"> </w:t>
      </w:r>
      <w:r>
        <w:rPr>
          <w:w w:val="60"/>
        </w:rPr>
        <w:t>62</w:t>
      </w:r>
      <w:r>
        <w:rPr>
          <w:spacing w:val="4"/>
        </w:rPr>
        <w:t xml:space="preserve"> </w:t>
      </w:r>
      <w:r>
        <w:rPr>
          <w:w w:val="60"/>
        </w:rPr>
        <w:t>town</w:t>
      </w:r>
      <w:r>
        <w:rPr>
          <w:spacing w:val="8"/>
        </w:rPr>
        <w:t xml:space="preserve"> </w:t>
      </w:r>
      <w:r>
        <w:rPr>
          <w:w w:val="60"/>
        </w:rPr>
        <w:t>boards</w:t>
      </w:r>
      <w:r>
        <w:rPr>
          <w:spacing w:val="7"/>
        </w:rPr>
        <w:t xml:space="preserve"> </w:t>
      </w:r>
      <w:r>
        <w:rPr>
          <w:w w:val="60"/>
        </w:rPr>
        <w:t>and</w:t>
      </w:r>
      <w:r>
        <w:rPr>
          <w:spacing w:val="8"/>
        </w:rPr>
        <w:t xml:space="preserve"> </w:t>
      </w:r>
      <w:r>
        <w:rPr>
          <w:w w:val="60"/>
        </w:rPr>
        <w:t>some</w:t>
      </w:r>
      <w:r>
        <w:rPr>
          <w:spacing w:val="8"/>
        </w:rPr>
        <w:t xml:space="preserve"> </w:t>
      </w:r>
      <w:r>
        <w:rPr>
          <w:w w:val="60"/>
        </w:rPr>
        <w:t>of</w:t>
      </w:r>
      <w:r>
        <w:rPr>
          <w:spacing w:val="9"/>
        </w:rPr>
        <w:t xml:space="preserve"> </w:t>
      </w:r>
      <w:r>
        <w:rPr>
          <w:w w:val="60"/>
        </w:rPr>
        <w:t>these</w:t>
      </w:r>
      <w:r>
        <w:rPr>
          <w:spacing w:val="8"/>
        </w:rPr>
        <w:t xml:space="preserve"> </w:t>
      </w:r>
      <w:r>
        <w:rPr>
          <w:w w:val="60"/>
        </w:rPr>
        <w:t>major</w:t>
      </w:r>
      <w:r>
        <w:rPr>
          <w:spacing w:val="9"/>
        </w:rPr>
        <w:t xml:space="preserve"> </w:t>
      </w:r>
      <w:r>
        <w:rPr>
          <w:w w:val="60"/>
        </w:rPr>
        <w:t>urban</w:t>
      </w:r>
      <w:r>
        <w:rPr>
          <w:spacing w:val="7"/>
        </w:rPr>
        <w:t xml:space="preserve"> </w:t>
      </w:r>
      <w:r>
        <w:rPr>
          <w:w w:val="60"/>
        </w:rPr>
        <w:t>centres</w:t>
      </w:r>
      <w:r>
        <w:rPr>
          <w:spacing w:val="10"/>
        </w:rPr>
        <w:t xml:space="preserve"> </w:t>
      </w:r>
      <w:r>
        <w:rPr>
          <w:w w:val="60"/>
        </w:rPr>
        <w:t>in</w:t>
      </w:r>
      <w:r>
        <w:rPr>
          <w:spacing w:val="7"/>
        </w:rPr>
        <w:t xml:space="preserve"> </w:t>
      </w:r>
      <w:r>
        <w:rPr>
          <w:w w:val="60"/>
        </w:rPr>
        <w:t>Uganda</w:t>
      </w:r>
      <w:r>
        <w:rPr>
          <w:spacing w:val="10"/>
        </w:rPr>
        <w:t xml:space="preserve"> </w:t>
      </w:r>
      <w:r>
        <w:rPr>
          <w:spacing w:val="-4"/>
          <w:w w:val="60"/>
        </w:rPr>
        <w:t>are:</w:t>
      </w:r>
    </w:p>
    <w:p w:rsidR="00E5575B" w:rsidRDefault="00D512E5">
      <w:pPr>
        <w:pStyle w:val="ListParagraph"/>
        <w:numPr>
          <w:ilvl w:val="1"/>
          <w:numId w:val="79"/>
        </w:numPr>
        <w:tabs>
          <w:tab w:val="left" w:pos="1811"/>
        </w:tabs>
        <w:spacing w:before="2" w:line="244" w:lineRule="exact"/>
        <w:ind w:left="1811"/>
        <w:jc w:val="left"/>
        <w:rPr>
          <w:sz w:val="20"/>
        </w:rPr>
      </w:pPr>
      <w:r>
        <w:rPr>
          <w:spacing w:val="-2"/>
          <w:w w:val="65"/>
          <w:sz w:val="20"/>
        </w:rPr>
        <w:t>City</w:t>
      </w:r>
      <w:r>
        <w:rPr>
          <w:spacing w:val="-20"/>
          <w:sz w:val="20"/>
        </w:rPr>
        <w:t xml:space="preserve"> </w:t>
      </w:r>
      <w:r>
        <w:rPr>
          <w:spacing w:val="-2"/>
          <w:w w:val="65"/>
          <w:sz w:val="20"/>
        </w:rPr>
        <w:t>such</w:t>
      </w:r>
      <w:r>
        <w:rPr>
          <w:spacing w:val="-20"/>
          <w:sz w:val="20"/>
        </w:rPr>
        <w:t xml:space="preserve"> </w:t>
      </w:r>
      <w:r>
        <w:rPr>
          <w:spacing w:val="-2"/>
          <w:w w:val="65"/>
          <w:sz w:val="20"/>
        </w:rPr>
        <w:t>as</w:t>
      </w:r>
      <w:r>
        <w:rPr>
          <w:spacing w:val="9"/>
          <w:sz w:val="20"/>
        </w:rPr>
        <w:t xml:space="preserve"> </w:t>
      </w:r>
      <w:r>
        <w:rPr>
          <w:spacing w:val="-2"/>
          <w:w w:val="65"/>
          <w:sz w:val="20"/>
        </w:rPr>
        <w:t>Kampala</w:t>
      </w:r>
      <w:r>
        <w:rPr>
          <w:spacing w:val="-3"/>
          <w:w w:val="65"/>
          <w:sz w:val="20"/>
        </w:rPr>
        <w:t xml:space="preserve"> </w:t>
      </w:r>
      <w:r>
        <w:rPr>
          <w:spacing w:val="-4"/>
          <w:w w:val="65"/>
          <w:sz w:val="20"/>
        </w:rPr>
        <w:t>city</w:t>
      </w:r>
    </w:p>
    <w:p w:rsidR="00E5575B" w:rsidRDefault="00D512E5">
      <w:pPr>
        <w:pStyle w:val="ListParagraph"/>
        <w:numPr>
          <w:ilvl w:val="1"/>
          <w:numId w:val="79"/>
        </w:numPr>
        <w:tabs>
          <w:tab w:val="left" w:pos="1811"/>
        </w:tabs>
        <w:spacing w:line="242" w:lineRule="exact"/>
        <w:ind w:left="1811"/>
        <w:jc w:val="left"/>
        <w:rPr>
          <w:sz w:val="20"/>
        </w:rPr>
      </w:pPr>
      <w:r>
        <w:rPr>
          <w:w w:val="60"/>
          <w:sz w:val="20"/>
        </w:rPr>
        <w:t>Municipalities</w:t>
      </w:r>
      <w:r>
        <w:rPr>
          <w:spacing w:val="-9"/>
          <w:sz w:val="20"/>
        </w:rPr>
        <w:t xml:space="preserve"> </w:t>
      </w:r>
      <w:r>
        <w:rPr>
          <w:w w:val="60"/>
          <w:sz w:val="20"/>
        </w:rPr>
        <w:t>such</w:t>
      </w:r>
      <w:r>
        <w:rPr>
          <w:spacing w:val="-8"/>
          <w:sz w:val="20"/>
        </w:rPr>
        <w:t xml:space="preserve"> </w:t>
      </w:r>
      <w:r>
        <w:rPr>
          <w:w w:val="60"/>
          <w:sz w:val="20"/>
        </w:rPr>
        <w:t>as</w:t>
      </w:r>
      <w:r>
        <w:rPr>
          <w:spacing w:val="-4"/>
          <w:sz w:val="20"/>
        </w:rPr>
        <w:t xml:space="preserve"> </w:t>
      </w:r>
      <w:r>
        <w:rPr>
          <w:w w:val="60"/>
          <w:sz w:val="20"/>
        </w:rPr>
        <w:t>Gulu,</w:t>
      </w:r>
      <w:r>
        <w:rPr>
          <w:spacing w:val="-4"/>
          <w:sz w:val="20"/>
        </w:rPr>
        <w:t xml:space="preserve"> </w:t>
      </w:r>
      <w:r>
        <w:rPr>
          <w:w w:val="60"/>
          <w:sz w:val="20"/>
        </w:rPr>
        <w:t>Kitgum,</w:t>
      </w:r>
      <w:r>
        <w:rPr>
          <w:spacing w:val="-3"/>
          <w:sz w:val="20"/>
        </w:rPr>
        <w:t xml:space="preserve"> </w:t>
      </w:r>
      <w:r>
        <w:rPr>
          <w:w w:val="60"/>
          <w:sz w:val="20"/>
        </w:rPr>
        <w:t>Soroti,</w:t>
      </w:r>
      <w:r>
        <w:rPr>
          <w:spacing w:val="-4"/>
          <w:sz w:val="20"/>
        </w:rPr>
        <w:t xml:space="preserve"> </w:t>
      </w:r>
      <w:r>
        <w:rPr>
          <w:w w:val="60"/>
          <w:sz w:val="20"/>
        </w:rPr>
        <w:t>Entebbi,</w:t>
      </w:r>
      <w:r>
        <w:rPr>
          <w:spacing w:val="-4"/>
          <w:sz w:val="20"/>
        </w:rPr>
        <w:t xml:space="preserve"> </w:t>
      </w:r>
      <w:r>
        <w:rPr>
          <w:w w:val="60"/>
          <w:sz w:val="20"/>
        </w:rPr>
        <w:t>Mbarara,</w:t>
      </w:r>
      <w:r>
        <w:rPr>
          <w:spacing w:val="-4"/>
          <w:sz w:val="20"/>
        </w:rPr>
        <w:t xml:space="preserve"> </w:t>
      </w:r>
      <w:r>
        <w:rPr>
          <w:w w:val="60"/>
          <w:sz w:val="20"/>
        </w:rPr>
        <w:t>Mukono,</w:t>
      </w:r>
      <w:r>
        <w:rPr>
          <w:spacing w:val="-5"/>
          <w:sz w:val="20"/>
        </w:rPr>
        <w:t xml:space="preserve"> </w:t>
      </w:r>
      <w:r>
        <w:rPr>
          <w:spacing w:val="-4"/>
          <w:w w:val="60"/>
          <w:sz w:val="20"/>
        </w:rPr>
        <w:t>etc.</w:t>
      </w:r>
    </w:p>
    <w:p w:rsidR="00E5575B" w:rsidRDefault="00D512E5">
      <w:pPr>
        <w:pStyle w:val="ListParagraph"/>
        <w:numPr>
          <w:ilvl w:val="1"/>
          <w:numId w:val="79"/>
        </w:numPr>
        <w:tabs>
          <w:tab w:val="left" w:pos="1811"/>
        </w:tabs>
        <w:spacing w:line="244" w:lineRule="exact"/>
        <w:ind w:left="1811"/>
        <w:jc w:val="left"/>
        <w:rPr>
          <w:sz w:val="20"/>
        </w:rPr>
      </w:pPr>
      <w:r>
        <w:rPr>
          <w:w w:val="60"/>
          <w:sz w:val="20"/>
        </w:rPr>
        <w:t>Town</w:t>
      </w:r>
      <w:r>
        <w:rPr>
          <w:spacing w:val="-5"/>
          <w:sz w:val="20"/>
        </w:rPr>
        <w:t xml:space="preserve"> </w:t>
      </w:r>
      <w:r>
        <w:rPr>
          <w:w w:val="60"/>
          <w:sz w:val="20"/>
        </w:rPr>
        <w:t>councils</w:t>
      </w:r>
      <w:r>
        <w:rPr>
          <w:spacing w:val="-5"/>
          <w:sz w:val="20"/>
        </w:rPr>
        <w:t xml:space="preserve"> </w:t>
      </w:r>
      <w:r>
        <w:rPr>
          <w:w w:val="60"/>
          <w:sz w:val="20"/>
        </w:rPr>
        <w:t>such</w:t>
      </w:r>
      <w:r>
        <w:rPr>
          <w:spacing w:val="-5"/>
          <w:sz w:val="20"/>
        </w:rPr>
        <w:t xml:space="preserve"> </w:t>
      </w:r>
      <w:r>
        <w:rPr>
          <w:w w:val="60"/>
          <w:sz w:val="20"/>
        </w:rPr>
        <w:t>as</w:t>
      </w:r>
      <w:r>
        <w:rPr>
          <w:spacing w:val="-5"/>
          <w:sz w:val="20"/>
        </w:rPr>
        <w:t xml:space="preserve"> </w:t>
      </w:r>
      <w:r>
        <w:rPr>
          <w:w w:val="60"/>
          <w:sz w:val="20"/>
        </w:rPr>
        <w:t>Lukwaya,</w:t>
      </w:r>
      <w:r>
        <w:rPr>
          <w:spacing w:val="-7"/>
          <w:sz w:val="20"/>
        </w:rPr>
        <w:t xml:space="preserve"> </w:t>
      </w:r>
      <w:r>
        <w:rPr>
          <w:w w:val="60"/>
          <w:sz w:val="20"/>
        </w:rPr>
        <w:t>Mpigi,</w:t>
      </w:r>
      <w:r>
        <w:rPr>
          <w:spacing w:val="-2"/>
          <w:sz w:val="20"/>
        </w:rPr>
        <w:t xml:space="preserve"> </w:t>
      </w:r>
      <w:r>
        <w:rPr>
          <w:w w:val="60"/>
          <w:sz w:val="20"/>
        </w:rPr>
        <w:t>Wakiso,</w:t>
      </w:r>
      <w:r>
        <w:rPr>
          <w:spacing w:val="-9"/>
          <w:sz w:val="20"/>
        </w:rPr>
        <w:t xml:space="preserve"> </w:t>
      </w:r>
      <w:r>
        <w:rPr>
          <w:spacing w:val="-4"/>
          <w:w w:val="60"/>
          <w:sz w:val="20"/>
        </w:rPr>
        <w:t>etc.</w:t>
      </w:r>
    </w:p>
    <w:p w:rsidR="00E5575B" w:rsidRDefault="00D512E5">
      <w:pPr>
        <w:pStyle w:val="ListParagraph"/>
        <w:numPr>
          <w:ilvl w:val="1"/>
          <w:numId w:val="79"/>
        </w:numPr>
        <w:tabs>
          <w:tab w:val="left" w:pos="1811"/>
        </w:tabs>
        <w:ind w:left="1811"/>
        <w:jc w:val="left"/>
        <w:rPr>
          <w:sz w:val="20"/>
        </w:rPr>
      </w:pPr>
      <w:r>
        <w:rPr>
          <w:w w:val="60"/>
          <w:sz w:val="20"/>
        </w:rPr>
        <w:t>Town</w:t>
      </w:r>
      <w:r>
        <w:rPr>
          <w:spacing w:val="-4"/>
          <w:sz w:val="20"/>
        </w:rPr>
        <w:t xml:space="preserve"> </w:t>
      </w:r>
      <w:r>
        <w:rPr>
          <w:w w:val="60"/>
          <w:sz w:val="20"/>
        </w:rPr>
        <w:t>boards</w:t>
      </w:r>
      <w:r>
        <w:rPr>
          <w:spacing w:val="-3"/>
          <w:sz w:val="20"/>
        </w:rPr>
        <w:t xml:space="preserve"> </w:t>
      </w:r>
      <w:r>
        <w:rPr>
          <w:w w:val="60"/>
          <w:sz w:val="20"/>
        </w:rPr>
        <w:t>such</w:t>
      </w:r>
      <w:r>
        <w:rPr>
          <w:spacing w:val="-4"/>
          <w:sz w:val="20"/>
        </w:rPr>
        <w:t xml:space="preserve"> </w:t>
      </w:r>
      <w:r>
        <w:rPr>
          <w:w w:val="60"/>
          <w:sz w:val="20"/>
        </w:rPr>
        <w:t>as</w:t>
      </w:r>
      <w:r>
        <w:rPr>
          <w:spacing w:val="-3"/>
          <w:sz w:val="20"/>
        </w:rPr>
        <w:t xml:space="preserve"> </w:t>
      </w:r>
      <w:r>
        <w:rPr>
          <w:w w:val="60"/>
          <w:sz w:val="20"/>
        </w:rPr>
        <w:t>Kyengera,</w:t>
      </w:r>
      <w:r>
        <w:rPr>
          <w:spacing w:val="-4"/>
          <w:sz w:val="20"/>
        </w:rPr>
        <w:t xml:space="preserve"> </w:t>
      </w:r>
      <w:r>
        <w:rPr>
          <w:w w:val="60"/>
          <w:sz w:val="20"/>
        </w:rPr>
        <w:t>Bulenga,</w:t>
      </w:r>
      <w:r>
        <w:rPr>
          <w:spacing w:val="-3"/>
          <w:sz w:val="20"/>
        </w:rPr>
        <w:t xml:space="preserve"> </w:t>
      </w:r>
      <w:r>
        <w:rPr>
          <w:w w:val="60"/>
          <w:sz w:val="20"/>
        </w:rPr>
        <w:t>Bwera,</w:t>
      </w:r>
      <w:r>
        <w:rPr>
          <w:spacing w:val="-8"/>
          <w:sz w:val="20"/>
        </w:rPr>
        <w:t xml:space="preserve"> </w:t>
      </w:r>
      <w:r>
        <w:rPr>
          <w:spacing w:val="-4"/>
          <w:w w:val="60"/>
          <w:sz w:val="20"/>
        </w:rPr>
        <w:t>etc.</w:t>
      </w:r>
    </w:p>
    <w:p w:rsidR="00E5575B" w:rsidRDefault="00D512E5">
      <w:pPr>
        <w:pStyle w:val="Heading1"/>
        <w:spacing w:before="224" w:line="480" w:lineRule="auto"/>
        <w:ind w:left="1451" w:right="6186"/>
      </w:pPr>
      <w:r>
        <w:rPr>
          <w:w w:val="65"/>
        </w:rPr>
        <w:t>SKETCH</w:t>
      </w:r>
      <w:r>
        <w:t xml:space="preserve"> </w:t>
      </w:r>
      <w:r>
        <w:rPr>
          <w:w w:val="65"/>
        </w:rPr>
        <w:t>MAP</w:t>
      </w:r>
      <w:r>
        <w:t xml:space="preserve"> </w:t>
      </w:r>
      <w:r>
        <w:rPr>
          <w:w w:val="65"/>
        </w:rPr>
        <w:t>OF</w:t>
      </w:r>
      <w:r>
        <w:t xml:space="preserve"> </w:t>
      </w:r>
      <w:r>
        <w:rPr>
          <w:w w:val="65"/>
        </w:rPr>
        <w:t>UGANDA</w:t>
      </w:r>
      <w:r>
        <w:t xml:space="preserve"> </w:t>
      </w:r>
      <w:r>
        <w:rPr>
          <w:w w:val="65"/>
        </w:rPr>
        <w:t>SHOWING</w:t>
      </w:r>
      <w:r>
        <w:t xml:space="preserve"> </w:t>
      </w:r>
      <w:r>
        <w:rPr>
          <w:w w:val="65"/>
        </w:rPr>
        <w:t>THE</w:t>
      </w:r>
      <w:r>
        <w:t xml:space="preserve"> </w:t>
      </w:r>
      <w:r>
        <w:rPr>
          <w:w w:val="65"/>
        </w:rPr>
        <w:t>MAJOR</w:t>
      </w:r>
      <w:r>
        <w:t xml:space="preserve"> </w:t>
      </w:r>
      <w:r>
        <w:rPr>
          <w:w w:val="65"/>
        </w:rPr>
        <w:t>URBAN</w:t>
      </w:r>
      <w:r>
        <w:t xml:space="preserve"> </w:t>
      </w:r>
      <w:r>
        <w:rPr>
          <w:w w:val="65"/>
        </w:rPr>
        <w:t>CENTRES</w:t>
      </w:r>
      <w:r>
        <w:rPr>
          <w:w w:val="80"/>
        </w:rPr>
        <w:t xml:space="preserve"> FULL</w:t>
      </w:r>
      <w:r>
        <w:rPr>
          <w:spacing w:val="-2"/>
          <w:w w:val="80"/>
        </w:rPr>
        <w:t xml:space="preserve"> </w:t>
      </w:r>
      <w:r>
        <w:rPr>
          <w:w w:val="80"/>
        </w:rPr>
        <w:t>PAGE</w:t>
      </w:r>
    </w:p>
    <w:p w:rsidR="00E5575B" w:rsidRDefault="00D512E5">
      <w:pPr>
        <w:spacing w:line="229" w:lineRule="exact"/>
        <w:ind w:left="1451"/>
        <w:rPr>
          <w:rFonts w:ascii="Arial"/>
          <w:b/>
          <w:sz w:val="20"/>
        </w:rPr>
      </w:pPr>
      <w:r>
        <w:rPr>
          <w:rFonts w:ascii="Arial"/>
          <w:b/>
          <w:w w:val="70"/>
          <w:sz w:val="20"/>
        </w:rPr>
        <w:t>FACTORS</w:t>
      </w:r>
      <w:r>
        <w:rPr>
          <w:rFonts w:ascii="Arial"/>
          <w:b/>
          <w:spacing w:val="63"/>
          <w:sz w:val="20"/>
        </w:rPr>
        <w:t xml:space="preserve"> </w:t>
      </w:r>
      <w:r>
        <w:rPr>
          <w:rFonts w:ascii="Arial"/>
          <w:b/>
          <w:w w:val="70"/>
          <w:sz w:val="20"/>
        </w:rPr>
        <w:t>THAT</w:t>
      </w:r>
      <w:r>
        <w:rPr>
          <w:rFonts w:ascii="Arial"/>
          <w:b/>
          <w:spacing w:val="68"/>
          <w:sz w:val="20"/>
        </w:rPr>
        <w:t xml:space="preserve"> </w:t>
      </w:r>
      <w:r>
        <w:rPr>
          <w:rFonts w:ascii="Arial"/>
          <w:b/>
          <w:w w:val="70"/>
          <w:sz w:val="20"/>
        </w:rPr>
        <w:t>CONTRIBUTE</w:t>
      </w:r>
      <w:r>
        <w:rPr>
          <w:rFonts w:ascii="Arial"/>
          <w:b/>
          <w:spacing w:val="64"/>
          <w:sz w:val="20"/>
        </w:rPr>
        <w:t xml:space="preserve"> </w:t>
      </w:r>
      <w:r>
        <w:rPr>
          <w:rFonts w:ascii="Arial"/>
          <w:b/>
          <w:w w:val="70"/>
          <w:sz w:val="20"/>
        </w:rPr>
        <w:t>TO</w:t>
      </w:r>
      <w:r>
        <w:rPr>
          <w:rFonts w:ascii="Arial"/>
          <w:b/>
          <w:spacing w:val="67"/>
          <w:sz w:val="20"/>
        </w:rPr>
        <w:t xml:space="preserve"> </w:t>
      </w:r>
      <w:r>
        <w:rPr>
          <w:rFonts w:ascii="Arial"/>
          <w:b/>
          <w:w w:val="70"/>
          <w:sz w:val="20"/>
        </w:rPr>
        <w:t>THE</w:t>
      </w:r>
      <w:r>
        <w:rPr>
          <w:rFonts w:ascii="Arial"/>
          <w:b/>
          <w:spacing w:val="64"/>
          <w:sz w:val="20"/>
        </w:rPr>
        <w:t xml:space="preserve"> </w:t>
      </w:r>
      <w:r>
        <w:rPr>
          <w:rFonts w:ascii="Arial"/>
          <w:b/>
          <w:w w:val="70"/>
          <w:sz w:val="20"/>
        </w:rPr>
        <w:t>GROWTH</w:t>
      </w:r>
      <w:r>
        <w:rPr>
          <w:rFonts w:ascii="Arial"/>
          <w:b/>
          <w:spacing w:val="65"/>
          <w:sz w:val="20"/>
        </w:rPr>
        <w:t xml:space="preserve"> </w:t>
      </w:r>
      <w:r>
        <w:rPr>
          <w:rFonts w:ascii="Arial"/>
          <w:b/>
          <w:w w:val="70"/>
          <w:sz w:val="20"/>
        </w:rPr>
        <w:t>OF</w:t>
      </w:r>
      <w:r>
        <w:rPr>
          <w:rFonts w:ascii="Arial"/>
          <w:b/>
          <w:spacing w:val="68"/>
          <w:sz w:val="20"/>
        </w:rPr>
        <w:t xml:space="preserve"> </w:t>
      </w:r>
      <w:r>
        <w:rPr>
          <w:rFonts w:ascii="Arial"/>
          <w:b/>
          <w:w w:val="70"/>
          <w:sz w:val="20"/>
        </w:rPr>
        <w:t>URBAN</w:t>
      </w:r>
      <w:r>
        <w:rPr>
          <w:rFonts w:ascii="Arial"/>
          <w:b/>
          <w:spacing w:val="-4"/>
          <w:sz w:val="20"/>
        </w:rPr>
        <w:t xml:space="preserve"> </w:t>
      </w:r>
      <w:r>
        <w:rPr>
          <w:rFonts w:ascii="Arial"/>
          <w:b/>
          <w:w w:val="70"/>
          <w:sz w:val="20"/>
        </w:rPr>
        <w:t>CENTERS</w:t>
      </w:r>
      <w:r>
        <w:rPr>
          <w:rFonts w:ascii="Arial"/>
          <w:b/>
          <w:spacing w:val="-2"/>
          <w:w w:val="70"/>
          <w:sz w:val="20"/>
        </w:rPr>
        <w:t xml:space="preserve"> </w:t>
      </w:r>
      <w:r>
        <w:rPr>
          <w:rFonts w:ascii="Arial"/>
          <w:b/>
          <w:w w:val="70"/>
          <w:sz w:val="20"/>
        </w:rPr>
        <w:t>IN</w:t>
      </w:r>
      <w:r>
        <w:rPr>
          <w:rFonts w:ascii="Arial"/>
          <w:b/>
          <w:spacing w:val="-3"/>
          <w:w w:val="70"/>
          <w:sz w:val="20"/>
        </w:rPr>
        <w:t xml:space="preserve"> </w:t>
      </w:r>
      <w:r>
        <w:rPr>
          <w:rFonts w:ascii="Arial"/>
          <w:b/>
          <w:spacing w:val="-2"/>
          <w:w w:val="70"/>
          <w:sz w:val="20"/>
        </w:rPr>
        <w:t>UGANDA</w:t>
      </w:r>
    </w:p>
    <w:p w:rsidR="00E5575B" w:rsidRDefault="00D512E5">
      <w:pPr>
        <w:pStyle w:val="ListParagraph"/>
        <w:numPr>
          <w:ilvl w:val="1"/>
          <w:numId w:val="79"/>
        </w:numPr>
        <w:tabs>
          <w:tab w:val="left" w:pos="1541"/>
        </w:tabs>
        <w:spacing w:before="1" w:line="244" w:lineRule="exact"/>
        <w:ind w:left="1541" w:hanging="90"/>
        <w:jc w:val="left"/>
        <w:rPr>
          <w:sz w:val="20"/>
        </w:rPr>
      </w:pPr>
      <w:r>
        <w:rPr>
          <w:w w:val="65"/>
          <w:sz w:val="20"/>
        </w:rPr>
        <w:t>Natural</w:t>
      </w:r>
      <w:r>
        <w:rPr>
          <w:spacing w:val="6"/>
          <w:sz w:val="20"/>
        </w:rPr>
        <w:t xml:space="preserve"> </w:t>
      </w:r>
      <w:r>
        <w:rPr>
          <w:w w:val="65"/>
          <w:sz w:val="20"/>
        </w:rPr>
        <w:t>increase</w:t>
      </w:r>
      <w:r>
        <w:rPr>
          <w:spacing w:val="13"/>
          <w:sz w:val="20"/>
        </w:rPr>
        <w:t xml:space="preserve"> </w:t>
      </w:r>
      <w:r>
        <w:rPr>
          <w:w w:val="65"/>
          <w:sz w:val="20"/>
        </w:rPr>
        <w:t>in</w:t>
      </w:r>
      <w:r>
        <w:rPr>
          <w:spacing w:val="6"/>
          <w:sz w:val="20"/>
        </w:rPr>
        <w:t xml:space="preserve"> </w:t>
      </w:r>
      <w:r>
        <w:rPr>
          <w:w w:val="65"/>
          <w:sz w:val="20"/>
        </w:rPr>
        <w:t>population</w:t>
      </w:r>
      <w:r>
        <w:rPr>
          <w:spacing w:val="9"/>
          <w:sz w:val="20"/>
        </w:rPr>
        <w:t xml:space="preserve"> </w:t>
      </w:r>
      <w:r>
        <w:rPr>
          <w:w w:val="65"/>
          <w:sz w:val="20"/>
        </w:rPr>
        <w:t>sizes</w:t>
      </w:r>
      <w:r>
        <w:rPr>
          <w:spacing w:val="9"/>
          <w:sz w:val="20"/>
        </w:rPr>
        <w:t xml:space="preserve"> </w:t>
      </w:r>
      <w:r>
        <w:rPr>
          <w:w w:val="65"/>
          <w:sz w:val="20"/>
        </w:rPr>
        <w:t>i.e.</w:t>
      </w:r>
      <w:r>
        <w:rPr>
          <w:spacing w:val="7"/>
          <w:sz w:val="20"/>
        </w:rPr>
        <w:t xml:space="preserve"> </w:t>
      </w:r>
      <w:r>
        <w:rPr>
          <w:w w:val="65"/>
          <w:sz w:val="20"/>
        </w:rPr>
        <w:t>increased</w:t>
      </w:r>
      <w:r>
        <w:rPr>
          <w:spacing w:val="6"/>
          <w:sz w:val="20"/>
        </w:rPr>
        <w:t xml:space="preserve"> </w:t>
      </w:r>
      <w:r>
        <w:rPr>
          <w:w w:val="65"/>
          <w:sz w:val="20"/>
        </w:rPr>
        <w:t>birthrates,</w:t>
      </w:r>
      <w:r>
        <w:rPr>
          <w:spacing w:val="11"/>
          <w:sz w:val="20"/>
        </w:rPr>
        <w:t xml:space="preserve"> </w:t>
      </w:r>
      <w:r>
        <w:rPr>
          <w:w w:val="65"/>
          <w:sz w:val="20"/>
        </w:rPr>
        <w:t>reduced</w:t>
      </w:r>
      <w:r>
        <w:rPr>
          <w:spacing w:val="17"/>
          <w:sz w:val="20"/>
        </w:rPr>
        <w:t xml:space="preserve"> </w:t>
      </w:r>
      <w:r>
        <w:rPr>
          <w:w w:val="65"/>
          <w:sz w:val="20"/>
        </w:rPr>
        <w:t>death</w:t>
      </w:r>
      <w:r>
        <w:rPr>
          <w:spacing w:val="-6"/>
          <w:sz w:val="20"/>
        </w:rPr>
        <w:t xml:space="preserve"> </w:t>
      </w:r>
      <w:r>
        <w:rPr>
          <w:w w:val="65"/>
          <w:sz w:val="20"/>
        </w:rPr>
        <w:t>rates</w:t>
      </w:r>
      <w:r>
        <w:rPr>
          <w:spacing w:val="-3"/>
          <w:sz w:val="20"/>
        </w:rPr>
        <w:t xml:space="preserve"> </w:t>
      </w:r>
      <w:r>
        <w:rPr>
          <w:w w:val="65"/>
          <w:sz w:val="20"/>
        </w:rPr>
        <w:t>and</w:t>
      </w:r>
      <w:r>
        <w:rPr>
          <w:spacing w:val="-3"/>
          <w:sz w:val="20"/>
        </w:rPr>
        <w:t xml:space="preserve"> </w:t>
      </w:r>
      <w:r>
        <w:rPr>
          <w:w w:val="65"/>
          <w:sz w:val="20"/>
        </w:rPr>
        <w:t>immigrations</w:t>
      </w:r>
      <w:r>
        <w:rPr>
          <w:spacing w:val="4"/>
          <w:sz w:val="20"/>
        </w:rPr>
        <w:t xml:space="preserve"> </w:t>
      </w:r>
      <w:r>
        <w:rPr>
          <w:w w:val="65"/>
          <w:sz w:val="20"/>
        </w:rPr>
        <w:t>which</w:t>
      </w:r>
      <w:r>
        <w:rPr>
          <w:spacing w:val="-3"/>
          <w:sz w:val="20"/>
        </w:rPr>
        <w:t xml:space="preserve"> </w:t>
      </w:r>
      <w:r>
        <w:rPr>
          <w:w w:val="65"/>
          <w:sz w:val="20"/>
        </w:rPr>
        <w:t>attract</w:t>
      </w:r>
      <w:r>
        <w:rPr>
          <w:sz w:val="20"/>
        </w:rPr>
        <w:t xml:space="preserve"> </w:t>
      </w:r>
      <w:r>
        <w:rPr>
          <w:w w:val="65"/>
          <w:sz w:val="20"/>
        </w:rPr>
        <w:t>socio</w:t>
      </w:r>
      <w:r>
        <w:rPr>
          <w:spacing w:val="-1"/>
          <w:sz w:val="20"/>
        </w:rPr>
        <w:t xml:space="preserve"> </w:t>
      </w:r>
      <w:r>
        <w:rPr>
          <w:w w:val="65"/>
          <w:sz w:val="20"/>
        </w:rPr>
        <w:t>–</w:t>
      </w:r>
      <w:r>
        <w:rPr>
          <w:spacing w:val="-3"/>
          <w:sz w:val="20"/>
        </w:rPr>
        <w:t xml:space="preserve"> </w:t>
      </w:r>
      <w:r>
        <w:rPr>
          <w:w w:val="65"/>
          <w:sz w:val="20"/>
        </w:rPr>
        <w:t>economic</w:t>
      </w:r>
      <w:r>
        <w:rPr>
          <w:spacing w:val="-3"/>
          <w:sz w:val="20"/>
        </w:rPr>
        <w:t xml:space="preserve"> </w:t>
      </w:r>
      <w:r>
        <w:rPr>
          <w:spacing w:val="-2"/>
          <w:w w:val="65"/>
          <w:sz w:val="20"/>
        </w:rPr>
        <w:t>services.</w:t>
      </w:r>
    </w:p>
    <w:p w:rsidR="00E5575B" w:rsidRDefault="00D512E5">
      <w:pPr>
        <w:pStyle w:val="ListParagraph"/>
        <w:numPr>
          <w:ilvl w:val="1"/>
          <w:numId w:val="79"/>
        </w:numPr>
        <w:tabs>
          <w:tab w:val="left" w:pos="1541"/>
        </w:tabs>
        <w:spacing w:line="243" w:lineRule="exact"/>
        <w:ind w:left="1541" w:hanging="90"/>
        <w:jc w:val="left"/>
        <w:rPr>
          <w:sz w:val="20"/>
        </w:rPr>
      </w:pPr>
      <w:r>
        <w:rPr>
          <w:w w:val="60"/>
          <w:sz w:val="20"/>
        </w:rPr>
        <w:t>Suitable</w:t>
      </w:r>
      <w:r>
        <w:rPr>
          <w:spacing w:val="8"/>
          <w:sz w:val="20"/>
        </w:rPr>
        <w:t xml:space="preserve"> </w:t>
      </w:r>
      <w:r>
        <w:rPr>
          <w:w w:val="60"/>
          <w:sz w:val="20"/>
        </w:rPr>
        <w:t>sites</w:t>
      </w:r>
      <w:r>
        <w:rPr>
          <w:spacing w:val="11"/>
          <w:sz w:val="20"/>
        </w:rPr>
        <w:t xml:space="preserve"> </w:t>
      </w:r>
      <w:r>
        <w:rPr>
          <w:w w:val="60"/>
          <w:sz w:val="20"/>
        </w:rPr>
        <w:t>of</w:t>
      </w:r>
      <w:r>
        <w:rPr>
          <w:spacing w:val="8"/>
          <w:sz w:val="20"/>
        </w:rPr>
        <w:t xml:space="preserve"> </w:t>
      </w:r>
      <w:r>
        <w:rPr>
          <w:w w:val="60"/>
          <w:sz w:val="20"/>
        </w:rPr>
        <w:t>hard</w:t>
      </w:r>
      <w:r>
        <w:rPr>
          <w:spacing w:val="11"/>
          <w:sz w:val="20"/>
        </w:rPr>
        <w:t xml:space="preserve"> </w:t>
      </w:r>
      <w:r>
        <w:rPr>
          <w:w w:val="60"/>
          <w:sz w:val="20"/>
        </w:rPr>
        <w:t>and</w:t>
      </w:r>
      <w:r>
        <w:rPr>
          <w:spacing w:val="8"/>
          <w:sz w:val="20"/>
        </w:rPr>
        <w:t xml:space="preserve"> </w:t>
      </w:r>
      <w:r>
        <w:rPr>
          <w:w w:val="60"/>
          <w:sz w:val="20"/>
        </w:rPr>
        <w:t>strong</w:t>
      </w:r>
      <w:r>
        <w:rPr>
          <w:spacing w:val="11"/>
          <w:sz w:val="20"/>
        </w:rPr>
        <w:t xml:space="preserve"> </w:t>
      </w:r>
      <w:r>
        <w:rPr>
          <w:w w:val="60"/>
          <w:sz w:val="20"/>
        </w:rPr>
        <w:t>basement</w:t>
      </w:r>
      <w:r>
        <w:rPr>
          <w:spacing w:val="10"/>
          <w:sz w:val="20"/>
        </w:rPr>
        <w:t xml:space="preserve"> </w:t>
      </w:r>
      <w:r>
        <w:rPr>
          <w:w w:val="60"/>
          <w:sz w:val="20"/>
        </w:rPr>
        <w:t>rocks</w:t>
      </w:r>
      <w:r>
        <w:rPr>
          <w:spacing w:val="12"/>
          <w:sz w:val="20"/>
        </w:rPr>
        <w:t xml:space="preserve"> </w:t>
      </w:r>
      <w:r>
        <w:rPr>
          <w:w w:val="60"/>
          <w:sz w:val="20"/>
        </w:rPr>
        <w:t>especially</w:t>
      </w:r>
      <w:r>
        <w:rPr>
          <w:spacing w:val="9"/>
          <w:sz w:val="20"/>
        </w:rPr>
        <w:t xml:space="preserve"> </w:t>
      </w:r>
      <w:r>
        <w:rPr>
          <w:w w:val="60"/>
          <w:sz w:val="20"/>
        </w:rPr>
        <w:t>on</w:t>
      </w:r>
      <w:r>
        <w:rPr>
          <w:spacing w:val="8"/>
          <w:sz w:val="20"/>
        </w:rPr>
        <w:t xml:space="preserve"> </w:t>
      </w:r>
      <w:r>
        <w:rPr>
          <w:w w:val="60"/>
          <w:sz w:val="20"/>
        </w:rPr>
        <w:t>hill</w:t>
      </w:r>
      <w:r>
        <w:rPr>
          <w:spacing w:val="9"/>
          <w:sz w:val="20"/>
        </w:rPr>
        <w:t xml:space="preserve"> </w:t>
      </w:r>
      <w:r>
        <w:rPr>
          <w:w w:val="60"/>
          <w:sz w:val="20"/>
        </w:rPr>
        <w:t>tops</w:t>
      </w:r>
      <w:r>
        <w:rPr>
          <w:spacing w:val="9"/>
          <w:sz w:val="20"/>
        </w:rPr>
        <w:t xml:space="preserve"> </w:t>
      </w:r>
      <w:r>
        <w:rPr>
          <w:w w:val="60"/>
          <w:sz w:val="20"/>
        </w:rPr>
        <w:t>for</w:t>
      </w:r>
      <w:r>
        <w:rPr>
          <w:spacing w:val="9"/>
          <w:sz w:val="20"/>
        </w:rPr>
        <w:t xml:space="preserve"> </w:t>
      </w:r>
      <w:r>
        <w:rPr>
          <w:w w:val="60"/>
          <w:sz w:val="20"/>
        </w:rPr>
        <w:t>location,</w:t>
      </w:r>
      <w:r>
        <w:rPr>
          <w:spacing w:val="8"/>
          <w:sz w:val="20"/>
        </w:rPr>
        <w:t xml:space="preserve"> </w:t>
      </w:r>
      <w:r>
        <w:rPr>
          <w:w w:val="60"/>
          <w:sz w:val="20"/>
        </w:rPr>
        <w:t>growth</w:t>
      </w:r>
      <w:r>
        <w:rPr>
          <w:spacing w:val="9"/>
          <w:sz w:val="20"/>
        </w:rPr>
        <w:t xml:space="preserve"> </w:t>
      </w:r>
      <w:r>
        <w:rPr>
          <w:w w:val="60"/>
          <w:sz w:val="20"/>
        </w:rPr>
        <w:t>and</w:t>
      </w:r>
      <w:r>
        <w:rPr>
          <w:spacing w:val="12"/>
          <w:sz w:val="20"/>
        </w:rPr>
        <w:t xml:space="preserve"> </w:t>
      </w:r>
      <w:r>
        <w:rPr>
          <w:w w:val="60"/>
          <w:sz w:val="20"/>
        </w:rPr>
        <w:t>expansion</w:t>
      </w:r>
      <w:r>
        <w:rPr>
          <w:spacing w:val="9"/>
          <w:sz w:val="20"/>
        </w:rPr>
        <w:t xml:space="preserve"> </w:t>
      </w:r>
      <w:r>
        <w:rPr>
          <w:w w:val="60"/>
          <w:sz w:val="20"/>
        </w:rPr>
        <w:t>of</w:t>
      </w:r>
      <w:r>
        <w:rPr>
          <w:spacing w:val="8"/>
          <w:sz w:val="20"/>
        </w:rPr>
        <w:t xml:space="preserve"> </w:t>
      </w:r>
      <w:r>
        <w:rPr>
          <w:w w:val="60"/>
          <w:sz w:val="20"/>
        </w:rPr>
        <w:t>urban</w:t>
      </w:r>
      <w:r>
        <w:rPr>
          <w:spacing w:val="12"/>
          <w:sz w:val="20"/>
        </w:rPr>
        <w:t xml:space="preserve"> </w:t>
      </w:r>
      <w:r>
        <w:rPr>
          <w:spacing w:val="-2"/>
          <w:w w:val="60"/>
          <w:sz w:val="20"/>
        </w:rPr>
        <w:t>centres</w:t>
      </w:r>
    </w:p>
    <w:p w:rsidR="00E5575B" w:rsidRDefault="00D512E5">
      <w:pPr>
        <w:pStyle w:val="ListParagraph"/>
        <w:numPr>
          <w:ilvl w:val="1"/>
          <w:numId w:val="79"/>
        </w:numPr>
        <w:tabs>
          <w:tab w:val="left" w:pos="1541"/>
        </w:tabs>
        <w:spacing w:line="242" w:lineRule="auto"/>
        <w:ind w:right="2067" w:firstLine="0"/>
        <w:jc w:val="left"/>
        <w:rPr>
          <w:sz w:val="20"/>
        </w:rPr>
      </w:pPr>
      <w:r>
        <w:rPr>
          <w:w w:val="70"/>
          <w:sz w:val="20"/>
        </w:rPr>
        <w:t>Rural</w:t>
      </w:r>
      <w:r>
        <w:rPr>
          <w:spacing w:val="-3"/>
          <w:sz w:val="20"/>
        </w:rPr>
        <w:t xml:space="preserve"> </w:t>
      </w:r>
      <w:r>
        <w:rPr>
          <w:w w:val="70"/>
          <w:sz w:val="20"/>
        </w:rPr>
        <w:t>-</w:t>
      </w:r>
      <w:r>
        <w:rPr>
          <w:spacing w:val="-4"/>
          <w:sz w:val="20"/>
        </w:rPr>
        <w:t xml:space="preserve"> </w:t>
      </w:r>
      <w:r>
        <w:rPr>
          <w:w w:val="70"/>
          <w:sz w:val="20"/>
        </w:rPr>
        <w:t>urban</w:t>
      </w:r>
      <w:r>
        <w:rPr>
          <w:spacing w:val="80"/>
          <w:sz w:val="20"/>
        </w:rPr>
        <w:t xml:space="preserve"> </w:t>
      </w:r>
      <w:r>
        <w:rPr>
          <w:w w:val="70"/>
          <w:sz w:val="20"/>
        </w:rPr>
        <w:t>migration</w:t>
      </w:r>
      <w:r>
        <w:rPr>
          <w:spacing w:val="80"/>
          <w:sz w:val="20"/>
        </w:rPr>
        <w:t xml:space="preserve"> </w:t>
      </w:r>
      <w:r>
        <w:rPr>
          <w:w w:val="70"/>
          <w:sz w:val="20"/>
        </w:rPr>
        <w:t>coupled</w:t>
      </w:r>
      <w:r>
        <w:rPr>
          <w:spacing w:val="80"/>
          <w:sz w:val="20"/>
        </w:rPr>
        <w:t xml:space="preserve"> </w:t>
      </w:r>
      <w:r>
        <w:rPr>
          <w:w w:val="70"/>
          <w:sz w:val="20"/>
        </w:rPr>
        <w:t>with</w:t>
      </w:r>
      <w:r>
        <w:rPr>
          <w:spacing w:val="80"/>
          <w:sz w:val="20"/>
        </w:rPr>
        <w:t xml:space="preserve"> </w:t>
      </w:r>
      <w:r>
        <w:rPr>
          <w:w w:val="70"/>
          <w:sz w:val="20"/>
        </w:rPr>
        <w:t>all</w:t>
      </w:r>
      <w:r>
        <w:rPr>
          <w:spacing w:val="80"/>
          <w:sz w:val="20"/>
        </w:rPr>
        <w:t xml:space="preserve"> </w:t>
      </w:r>
      <w:r>
        <w:rPr>
          <w:w w:val="70"/>
          <w:sz w:val="20"/>
        </w:rPr>
        <w:t>its</w:t>
      </w:r>
      <w:r>
        <w:rPr>
          <w:spacing w:val="80"/>
          <w:sz w:val="20"/>
        </w:rPr>
        <w:t xml:space="preserve"> </w:t>
      </w:r>
      <w:r>
        <w:rPr>
          <w:w w:val="70"/>
          <w:sz w:val="20"/>
        </w:rPr>
        <w:t>causes</w:t>
      </w:r>
      <w:r>
        <w:rPr>
          <w:spacing w:val="80"/>
          <w:sz w:val="20"/>
        </w:rPr>
        <w:t xml:space="preserve"> </w:t>
      </w:r>
      <w:r>
        <w:rPr>
          <w:w w:val="70"/>
          <w:sz w:val="20"/>
        </w:rPr>
        <w:t>like</w:t>
      </w:r>
      <w:r>
        <w:rPr>
          <w:spacing w:val="-5"/>
          <w:sz w:val="20"/>
        </w:rPr>
        <w:t xml:space="preserve"> </w:t>
      </w:r>
      <w:r>
        <w:rPr>
          <w:w w:val="70"/>
          <w:sz w:val="20"/>
        </w:rPr>
        <w:t>unemployment,</w:t>
      </w:r>
      <w:r>
        <w:rPr>
          <w:spacing w:val="-5"/>
          <w:sz w:val="20"/>
        </w:rPr>
        <w:t xml:space="preserve"> </w:t>
      </w:r>
      <w:r>
        <w:rPr>
          <w:w w:val="70"/>
          <w:sz w:val="20"/>
        </w:rPr>
        <w:t>better</w:t>
      </w:r>
      <w:r>
        <w:rPr>
          <w:spacing w:val="-4"/>
          <w:sz w:val="20"/>
        </w:rPr>
        <w:t xml:space="preserve"> </w:t>
      </w:r>
      <w:r>
        <w:rPr>
          <w:w w:val="70"/>
          <w:sz w:val="20"/>
        </w:rPr>
        <w:t>facilities,</w:t>
      </w:r>
      <w:r>
        <w:rPr>
          <w:spacing w:val="-5"/>
          <w:sz w:val="20"/>
        </w:rPr>
        <w:t xml:space="preserve"> </w:t>
      </w:r>
      <w:r>
        <w:rPr>
          <w:w w:val="70"/>
          <w:sz w:val="20"/>
        </w:rPr>
        <w:t>population</w:t>
      </w:r>
      <w:r>
        <w:rPr>
          <w:sz w:val="20"/>
        </w:rPr>
        <w:t xml:space="preserve"> </w:t>
      </w:r>
      <w:r>
        <w:rPr>
          <w:w w:val="70"/>
          <w:sz w:val="20"/>
        </w:rPr>
        <w:t>pressure,</w:t>
      </w:r>
      <w:r>
        <w:rPr>
          <w:spacing w:val="-5"/>
          <w:sz w:val="20"/>
        </w:rPr>
        <w:t xml:space="preserve"> </w:t>
      </w:r>
      <w:r>
        <w:rPr>
          <w:w w:val="70"/>
          <w:sz w:val="20"/>
        </w:rPr>
        <w:t>insecurity,</w:t>
      </w:r>
      <w:r>
        <w:rPr>
          <w:spacing w:val="-1"/>
          <w:sz w:val="20"/>
        </w:rPr>
        <w:t xml:space="preserve"> </w:t>
      </w:r>
      <w:r>
        <w:rPr>
          <w:w w:val="70"/>
          <w:sz w:val="20"/>
        </w:rPr>
        <w:t>social</w:t>
      </w:r>
      <w:r>
        <w:rPr>
          <w:sz w:val="20"/>
        </w:rPr>
        <w:t xml:space="preserve"> </w:t>
      </w:r>
      <w:r>
        <w:rPr>
          <w:spacing w:val="-2"/>
          <w:w w:val="70"/>
          <w:sz w:val="20"/>
        </w:rPr>
        <w:t>misfit,</w:t>
      </w:r>
      <w:r>
        <w:rPr>
          <w:spacing w:val="-5"/>
          <w:sz w:val="20"/>
        </w:rPr>
        <w:t xml:space="preserve"> </w:t>
      </w:r>
      <w:r>
        <w:rPr>
          <w:spacing w:val="-2"/>
          <w:w w:val="70"/>
          <w:sz w:val="20"/>
        </w:rPr>
        <w:t>nature</w:t>
      </w:r>
      <w:r>
        <w:rPr>
          <w:spacing w:val="-5"/>
          <w:sz w:val="20"/>
        </w:rPr>
        <w:t xml:space="preserve"> </w:t>
      </w:r>
      <w:r>
        <w:rPr>
          <w:spacing w:val="-2"/>
          <w:w w:val="70"/>
          <w:sz w:val="20"/>
        </w:rPr>
        <w:t>of</w:t>
      </w:r>
      <w:r>
        <w:rPr>
          <w:spacing w:val="-4"/>
          <w:sz w:val="20"/>
        </w:rPr>
        <w:t xml:space="preserve"> </w:t>
      </w:r>
      <w:r>
        <w:rPr>
          <w:spacing w:val="-2"/>
          <w:w w:val="70"/>
          <w:sz w:val="20"/>
        </w:rPr>
        <w:t>education,</w:t>
      </w:r>
      <w:r>
        <w:rPr>
          <w:spacing w:val="-5"/>
          <w:sz w:val="20"/>
        </w:rPr>
        <w:t xml:space="preserve"> </w:t>
      </w:r>
      <w:r>
        <w:rPr>
          <w:spacing w:val="-2"/>
          <w:w w:val="70"/>
          <w:sz w:val="20"/>
        </w:rPr>
        <w:t>cultural</w:t>
      </w:r>
      <w:r>
        <w:rPr>
          <w:spacing w:val="-5"/>
          <w:sz w:val="20"/>
        </w:rPr>
        <w:t xml:space="preserve"> </w:t>
      </w:r>
      <w:r>
        <w:rPr>
          <w:spacing w:val="-2"/>
          <w:w w:val="70"/>
          <w:sz w:val="20"/>
        </w:rPr>
        <w:t>obligations,</w:t>
      </w:r>
      <w:r>
        <w:rPr>
          <w:spacing w:val="-5"/>
          <w:sz w:val="20"/>
        </w:rPr>
        <w:t xml:space="preserve"> </w:t>
      </w:r>
      <w:r>
        <w:rPr>
          <w:spacing w:val="-2"/>
          <w:w w:val="70"/>
          <w:sz w:val="20"/>
        </w:rPr>
        <w:t>etc.</w:t>
      </w:r>
    </w:p>
    <w:p w:rsidR="00E5575B" w:rsidRDefault="00D512E5">
      <w:pPr>
        <w:pStyle w:val="ListParagraph"/>
        <w:numPr>
          <w:ilvl w:val="1"/>
          <w:numId w:val="79"/>
        </w:numPr>
        <w:tabs>
          <w:tab w:val="left" w:pos="1541"/>
        </w:tabs>
        <w:spacing w:line="240" w:lineRule="exact"/>
        <w:ind w:left="1541" w:hanging="90"/>
        <w:jc w:val="left"/>
        <w:rPr>
          <w:sz w:val="20"/>
        </w:rPr>
      </w:pPr>
      <w:r>
        <w:rPr>
          <w:w w:val="60"/>
          <w:sz w:val="20"/>
        </w:rPr>
        <w:t>Abundant,</w:t>
      </w:r>
      <w:r>
        <w:rPr>
          <w:spacing w:val="13"/>
          <w:sz w:val="20"/>
        </w:rPr>
        <w:t xml:space="preserve"> </w:t>
      </w:r>
      <w:r>
        <w:rPr>
          <w:w w:val="60"/>
          <w:sz w:val="20"/>
        </w:rPr>
        <w:t>clean</w:t>
      </w:r>
      <w:r>
        <w:rPr>
          <w:spacing w:val="13"/>
          <w:sz w:val="20"/>
        </w:rPr>
        <w:t xml:space="preserve"> </w:t>
      </w:r>
      <w:r>
        <w:rPr>
          <w:w w:val="60"/>
          <w:sz w:val="20"/>
        </w:rPr>
        <w:t>and</w:t>
      </w:r>
      <w:r>
        <w:rPr>
          <w:spacing w:val="9"/>
          <w:sz w:val="20"/>
        </w:rPr>
        <w:t xml:space="preserve"> </w:t>
      </w:r>
      <w:r>
        <w:rPr>
          <w:w w:val="60"/>
          <w:sz w:val="20"/>
        </w:rPr>
        <w:t>fresh</w:t>
      </w:r>
      <w:r>
        <w:rPr>
          <w:spacing w:val="14"/>
          <w:sz w:val="20"/>
        </w:rPr>
        <w:t xml:space="preserve"> </w:t>
      </w:r>
      <w:r>
        <w:rPr>
          <w:w w:val="60"/>
          <w:sz w:val="20"/>
        </w:rPr>
        <w:t>water</w:t>
      </w:r>
      <w:r>
        <w:rPr>
          <w:spacing w:val="9"/>
          <w:sz w:val="20"/>
        </w:rPr>
        <w:t xml:space="preserve"> </w:t>
      </w:r>
      <w:r>
        <w:rPr>
          <w:w w:val="60"/>
          <w:sz w:val="20"/>
        </w:rPr>
        <w:t>for</w:t>
      </w:r>
      <w:r>
        <w:rPr>
          <w:spacing w:val="13"/>
          <w:sz w:val="20"/>
        </w:rPr>
        <w:t xml:space="preserve"> </w:t>
      </w:r>
      <w:r>
        <w:rPr>
          <w:w w:val="60"/>
          <w:sz w:val="20"/>
        </w:rPr>
        <w:t>domestic</w:t>
      </w:r>
      <w:r>
        <w:rPr>
          <w:spacing w:val="14"/>
          <w:sz w:val="20"/>
        </w:rPr>
        <w:t xml:space="preserve"> </w:t>
      </w:r>
      <w:r>
        <w:rPr>
          <w:w w:val="60"/>
          <w:sz w:val="20"/>
        </w:rPr>
        <w:t>and</w:t>
      </w:r>
      <w:r>
        <w:rPr>
          <w:spacing w:val="13"/>
          <w:sz w:val="20"/>
        </w:rPr>
        <w:t xml:space="preserve"> </w:t>
      </w:r>
      <w:r>
        <w:rPr>
          <w:w w:val="60"/>
          <w:sz w:val="20"/>
        </w:rPr>
        <w:t>industrial</w:t>
      </w:r>
      <w:r>
        <w:rPr>
          <w:spacing w:val="15"/>
          <w:sz w:val="20"/>
        </w:rPr>
        <w:t xml:space="preserve"> </w:t>
      </w:r>
      <w:r>
        <w:rPr>
          <w:spacing w:val="-5"/>
          <w:w w:val="60"/>
          <w:sz w:val="20"/>
        </w:rPr>
        <w:t>use</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Preference</w:t>
      </w:r>
      <w:r>
        <w:rPr>
          <w:spacing w:val="5"/>
          <w:sz w:val="20"/>
        </w:rPr>
        <w:t xml:space="preserve"> </w:t>
      </w:r>
      <w:r>
        <w:rPr>
          <w:w w:val="60"/>
          <w:sz w:val="20"/>
        </w:rPr>
        <w:t>of</w:t>
      </w:r>
      <w:r>
        <w:rPr>
          <w:spacing w:val="3"/>
          <w:sz w:val="20"/>
        </w:rPr>
        <w:t xml:space="preserve"> </w:t>
      </w:r>
      <w:r>
        <w:rPr>
          <w:w w:val="60"/>
          <w:sz w:val="20"/>
        </w:rPr>
        <w:t>immigrants</w:t>
      </w:r>
      <w:r>
        <w:rPr>
          <w:spacing w:val="2"/>
          <w:sz w:val="20"/>
        </w:rPr>
        <w:t xml:space="preserve"> </w:t>
      </w:r>
      <w:r>
        <w:rPr>
          <w:w w:val="60"/>
          <w:sz w:val="20"/>
        </w:rPr>
        <w:t>of</w:t>
      </w:r>
      <w:r>
        <w:rPr>
          <w:spacing w:val="3"/>
          <w:sz w:val="20"/>
        </w:rPr>
        <w:t xml:space="preserve"> </w:t>
      </w:r>
      <w:r>
        <w:rPr>
          <w:w w:val="60"/>
          <w:sz w:val="20"/>
        </w:rPr>
        <w:t>living</w:t>
      </w:r>
      <w:r>
        <w:rPr>
          <w:spacing w:val="3"/>
          <w:sz w:val="20"/>
        </w:rPr>
        <w:t xml:space="preserve"> </w:t>
      </w:r>
      <w:r>
        <w:rPr>
          <w:w w:val="60"/>
          <w:sz w:val="20"/>
        </w:rPr>
        <w:t>in</w:t>
      </w:r>
      <w:r>
        <w:rPr>
          <w:spacing w:val="2"/>
          <w:sz w:val="20"/>
        </w:rPr>
        <w:t xml:space="preserve"> </w:t>
      </w:r>
      <w:r>
        <w:rPr>
          <w:w w:val="60"/>
          <w:sz w:val="20"/>
        </w:rPr>
        <w:t>towns</w:t>
      </w:r>
      <w:r>
        <w:rPr>
          <w:spacing w:val="7"/>
          <w:sz w:val="20"/>
        </w:rPr>
        <w:t xml:space="preserve"> </w:t>
      </w:r>
      <w:r>
        <w:rPr>
          <w:w w:val="60"/>
          <w:sz w:val="20"/>
        </w:rPr>
        <w:t>like</w:t>
      </w:r>
      <w:r>
        <w:rPr>
          <w:spacing w:val="3"/>
          <w:sz w:val="20"/>
        </w:rPr>
        <w:t xml:space="preserve"> </w:t>
      </w:r>
      <w:r>
        <w:rPr>
          <w:w w:val="60"/>
          <w:sz w:val="20"/>
        </w:rPr>
        <w:t>Somalis</w:t>
      </w:r>
      <w:r>
        <w:rPr>
          <w:spacing w:val="3"/>
          <w:sz w:val="20"/>
        </w:rPr>
        <w:t xml:space="preserve"> </w:t>
      </w:r>
      <w:r>
        <w:rPr>
          <w:w w:val="60"/>
          <w:sz w:val="20"/>
        </w:rPr>
        <w:t>and</w:t>
      </w:r>
      <w:r>
        <w:rPr>
          <w:spacing w:val="5"/>
          <w:sz w:val="20"/>
        </w:rPr>
        <w:t xml:space="preserve"> </w:t>
      </w:r>
      <w:r>
        <w:rPr>
          <w:w w:val="60"/>
          <w:sz w:val="20"/>
        </w:rPr>
        <w:t>Sudanese</w:t>
      </w:r>
      <w:r>
        <w:rPr>
          <w:spacing w:val="3"/>
          <w:sz w:val="20"/>
        </w:rPr>
        <w:t xml:space="preserve"> </w:t>
      </w:r>
      <w:r>
        <w:rPr>
          <w:w w:val="60"/>
          <w:sz w:val="20"/>
        </w:rPr>
        <w:t>in</w:t>
      </w:r>
      <w:r>
        <w:rPr>
          <w:spacing w:val="6"/>
          <w:sz w:val="20"/>
        </w:rPr>
        <w:t xml:space="preserve"> </w:t>
      </w:r>
      <w:r>
        <w:rPr>
          <w:spacing w:val="-2"/>
          <w:w w:val="60"/>
          <w:sz w:val="20"/>
        </w:rPr>
        <w:t>Kampala.</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Vast</w:t>
      </w:r>
      <w:r>
        <w:rPr>
          <w:spacing w:val="4"/>
          <w:sz w:val="20"/>
        </w:rPr>
        <w:t xml:space="preserve"> </w:t>
      </w:r>
      <w:r>
        <w:rPr>
          <w:w w:val="60"/>
          <w:sz w:val="20"/>
        </w:rPr>
        <w:t>and</w:t>
      </w:r>
      <w:r>
        <w:rPr>
          <w:spacing w:val="5"/>
          <w:sz w:val="20"/>
        </w:rPr>
        <w:t xml:space="preserve"> </w:t>
      </w:r>
      <w:r>
        <w:rPr>
          <w:w w:val="60"/>
          <w:sz w:val="20"/>
        </w:rPr>
        <w:t>extensive</w:t>
      </w:r>
      <w:r>
        <w:rPr>
          <w:spacing w:val="5"/>
          <w:sz w:val="20"/>
        </w:rPr>
        <w:t xml:space="preserve"> </w:t>
      </w:r>
      <w:r>
        <w:rPr>
          <w:w w:val="60"/>
          <w:sz w:val="20"/>
        </w:rPr>
        <w:t>land</w:t>
      </w:r>
      <w:r>
        <w:rPr>
          <w:spacing w:val="4"/>
          <w:sz w:val="20"/>
        </w:rPr>
        <w:t xml:space="preserve"> </w:t>
      </w:r>
      <w:r>
        <w:rPr>
          <w:w w:val="60"/>
          <w:sz w:val="20"/>
        </w:rPr>
        <w:t>for</w:t>
      </w:r>
      <w:r>
        <w:rPr>
          <w:spacing w:val="8"/>
          <w:sz w:val="20"/>
        </w:rPr>
        <w:t xml:space="preserve"> </w:t>
      </w:r>
      <w:r>
        <w:rPr>
          <w:w w:val="60"/>
          <w:sz w:val="20"/>
        </w:rPr>
        <w:t>expansion</w:t>
      </w:r>
      <w:r>
        <w:rPr>
          <w:spacing w:val="5"/>
          <w:sz w:val="20"/>
        </w:rPr>
        <w:t xml:space="preserve"> </w:t>
      </w:r>
      <w:r>
        <w:rPr>
          <w:w w:val="60"/>
          <w:sz w:val="20"/>
        </w:rPr>
        <w:t>and</w:t>
      </w:r>
      <w:r>
        <w:rPr>
          <w:spacing w:val="5"/>
          <w:sz w:val="20"/>
        </w:rPr>
        <w:t xml:space="preserve"> </w:t>
      </w:r>
      <w:r>
        <w:rPr>
          <w:w w:val="60"/>
          <w:sz w:val="20"/>
        </w:rPr>
        <w:t>establishment</w:t>
      </w:r>
      <w:r>
        <w:rPr>
          <w:spacing w:val="8"/>
          <w:sz w:val="20"/>
        </w:rPr>
        <w:t xml:space="preserve"> </w:t>
      </w:r>
      <w:r>
        <w:rPr>
          <w:w w:val="60"/>
          <w:sz w:val="20"/>
        </w:rPr>
        <w:t>of</w:t>
      </w:r>
      <w:r>
        <w:rPr>
          <w:spacing w:val="4"/>
          <w:sz w:val="20"/>
        </w:rPr>
        <w:t xml:space="preserve"> </w:t>
      </w:r>
      <w:r>
        <w:rPr>
          <w:w w:val="60"/>
          <w:sz w:val="20"/>
        </w:rPr>
        <w:t>the</w:t>
      </w:r>
      <w:r>
        <w:rPr>
          <w:spacing w:val="5"/>
          <w:sz w:val="20"/>
        </w:rPr>
        <w:t xml:space="preserve"> </w:t>
      </w:r>
      <w:r>
        <w:rPr>
          <w:spacing w:val="-4"/>
          <w:w w:val="60"/>
          <w:sz w:val="20"/>
        </w:rPr>
        <w:t>towns</w:t>
      </w:r>
    </w:p>
    <w:p w:rsidR="00E5575B" w:rsidRDefault="00D512E5">
      <w:pPr>
        <w:pStyle w:val="ListParagraph"/>
        <w:numPr>
          <w:ilvl w:val="1"/>
          <w:numId w:val="79"/>
        </w:numPr>
        <w:tabs>
          <w:tab w:val="left" w:pos="1541"/>
        </w:tabs>
        <w:spacing w:line="242" w:lineRule="exact"/>
        <w:ind w:left="1541" w:hanging="90"/>
        <w:jc w:val="left"/>
        <w:rPr>
          <w:sz w:val="20"/>
        </w:rPr>
      </w:pPr>
      <w:r>
        <w:rPr>
          <w:w w:val="60"/>
          <w:sz w:val="20"/>
        </w:rPr>
        <w:t>Attraction</w:t>
      </w:r>
      <w:r>
        <w:rPr>
          <w:spacing w:val="9"/>
          <w:sz w:val="20"/>
        </w:rPr>
        <w:t xml:space="preserve"> </w:t>
      </w:r>
      <w:r>
        <w:rPr>
          <w:w w:val="60"/>
          <w:sz w:val="20"/>
        </w:rPr>
        <w:t>of</w:t>
      </w:r>
      <w:r>
        <w:rPr>
          <w:spacing w:val="12"/>
          <w:sz w:val="20"/>
        </w:rPr>
        <w:t xml:space="preserve"> </w:t>
      </w:r>
      <w:r>
        <w:rPr>
          <w:w w:val="60"/>
          <w:sz w:val="20"/>
        </w:rPr>
        <w:t>new</w:t>
      </w:r>
      <w:r>
        <w:rPr>
          <w:spacing w:val="10"/>
          <w:sz w:val="20"/>
        </w:rPr>
        <w:t xml:space="preserve"> </w:t>
      </w:r>
      <w:r>
        <w:rPr>
          <w:w w:val="60"/>
          <w:sz w:val="20"/>
        </w:rPr>
        <w:t>investments</w:t>
      </w:r>
      <w:r>
        <w:rPr>
          <w:spacing w:val="13"/>
          <w:sz w:val="20"/>
        </w:rPr>
        <w:t xml:space="preserve"> </w:t>
      </w:r>
      <w:r>
        <w:rPr>
          <w:w w:val="60"/>
          <w:sz w:val="20"/>
        </w:rPr>
        <w:t>due</w:t>
      </w:r>
      <w:r>
        <w:rPr>
          <w:spacing w:val="9"/>
          <w:sz w:val="20"/>
        </w:rPr>
        <w:t xml:space="preserve"> </w:t>
      </w:r>
      <w:r>
        <w:rPr>
          <w:w w:val="60"/>
          <w:sz w:val="20"/>
        </w:rPr>
        <w:t>to</w:t>
      </w:r>
      <w:r>
        <w:rPr>
          <w:spacing w:val="10"/>
          <w:sz w:val="20"/>
        </w:rPr>
        <w:t xml:space="preserve"> </w:t>
      </w:r>
      <w:r>
        <w:rPr>
          <w:w w:val="60"/>
          <w:sz w:val="20"/>
        </w:rPr>
        <w:t>ready</w:t>
      </w:r>
      <w:r>
        <w:rPr>
          <w:spacing w:val="10"/>
          <w:sz w:val="20"/>
        </w:rPr>
        <w:t xml:space="preserve"> </w:t>
      </w:r>
      <w:r>
        <w:rPr>
          <w:spacing w:val="-2"/>
          <w:w w:val="60"/>
          <w:sz w:val="20"/>
        </w:rPr>
        <w:t>market.</w:t>
      </w:r>
    </w:p>
    <w:p w:rsidR="00E5575B" w:rsidRDefault="00D512E5">
      <w:pPr>
        <w:pStyle w:val="ListParagraph"/>
        <w:numPr>
          <w:ilvl w:val="1"/>
          <w:numId w:val="79"/>
        </w:numPr>
        <w:tabs>
          <w:tab w:val="left" w:pos="1541"/>
        </w:tabs>
        <w:spacing w:line="244" w:lineRule="exact"/>
        <w:ind w:left="1541" w:hanging="90"/>
        <w:jc w:val="left"/>
        <w:rPr>
          <w:sz w:val="20"/>
        </w:rPr>
      </w:pPr>
      <w:r>
        <w:rPr>
          <w:spacing w:val="-2"/>
          <w:w w:val="65"/>
          <w:sz w:val="20"/>
        </w:rPr>
        <w:t>Socio</w:t>
      </w:r>
      <w:r>
        <w:rPr>
          <w:spacing w:val="-4"/>
          <w:sz w:val="20"/>
        </w:rPr>
        <w:t xml:space="preserve"> </w:t>
      </w:r>
      <w:r>
        <w:rPr>
          <w:spacing w:val="-2"/>
          <w:w w:val="65"/>
          <w:sz w:val="20"/>
        </w:rPr>
        <w:t>–</w:t>
      </w:r>
      <w:r>
        <w:rPr>
          <w:spacing w:val="-7"/>
          <w:sz w:val="20"/>
        </w:rPr>
        <w:t xml:space="preserve"> </w:t>
      </w:r>
      <w:r>
        <w:rPr>
          <w:spacing w:val="-2"/>
          <w:w w:val="65"/>
          <w:sz w:val="20"/>
        </w:rPr>
        <w:t>economic</w:t>
      </w:r>
      <w:r>
        <w:rPr>
          <w:spacing w:val="-6"/>
          <w:sz w:val="20"/>
        </w:rPr>
        <w:t xml:space="preserve"> </w:t>
      </w:r>
      <w:r>
        <w:rPr>
          <w:spacing w:val="-2"/>
          <w:w w:val="65"/>
          <w:sz w:val="20"/>
        </w:rPr>
        <w:t>infrastructural</w:t>
      </w:r>
      <w:r>
        <w:rPr>
          <w:spacing w:val="-6"/>
          <w:sz w:val="20"/>
        </w:rPr>
        <w:t xml:space="preserve"> </w:t>
      </w:r>
      <w:r>
        <w:rPr>
          <w:spacing w:val="-2"/>
          <w:w w:val="65"/>
          <w:sz w:val="20"/>
        </w:rPr>
        <w:t>developments</w:t>
      </w:r>
      <w:r>
        <w:rPr>
          <w:spacing w:val="-6"/>
          <w:sz w:val="20"/>
        </w:rPr>
        <w:t xml:space="preserve"> </w:t>
      </w:r>
      <w:r>
        <w:rPr>
          <w:spacing w:val="-2"/>
          <w:w w:val="65"/>
          <w:sz w:val="20"/>
        </w:rPr>
        <w:t>and</w:t>
      </w:r>
      <w:r>
        <w:rPr>
          <w:spacing w:val="-6"/>
          <w:sz w:val="20"/>
        </w:rPr>
        <w:t xml:space="preserve"> </w:t>
      </w:r>
      <w:r>
        <w:rPr>
          <w:spacing w:val="-2"/>
          <w:w w:val="65"/>
          <w:sz w:val="20"/>
        </w:rPr>
        <w:t>establishments</w:t>
      </w:r>
      <w:r>
        <w:rPr>
          <w:spacing w:val="-6"/>
          <w:sz w:val="20"/>
        </w:rPr>
        <w:t xml:space="preserve"> </w:t>
      </w:r>
      <w:r>
        <w:rPr>
          <w:spacing w:val="-2"/>
          <w:w w:val="65"/>
          <w:sz w:val="20"/>
        </w:rPr>
        <w:t>such</w:t>
      </w:r>
      <w:r>
        <w:rPr>
          <w:spacing w:val="-7"/>
          <w:sz w:val="20"/>
        </w:rPr>
        <w:t xml:space="preserve"> </w:t>
      </w:r>
      <w:r>
        <w:rPr>
          <w:spacing w:val="-2"/>
          <w:w w:val="65"/>
          <w:sz w:val="20"/>
        </w:rPr>
        <w:t>as</w:t>
      </w:r>
      <w:r>
        <w:rPr>
          <w:spacing w:val="-6"/>
          <w:sz w:val="20"/>
        </w:rPr>
        <w:t xml:space="preserve"> </w:t>
      </w:r>
      <w:r>
        <w:rPr>
          <w:spacing w:val="-2"/>
          <w:w w:val="65"/>
          <w:sz w:val="20"/>
        </w:rPr>
        <w:t>roads</w:t>
      </w:r>
      <w:r>
        <w:rPr>
          <w:spacing w:val="-4"/>
          <w:sz w:val="20"/>
        </w:rPr>
        <w:t xml:space="preserve"> </w:t>
      </w:r>
      <w:r>
        <w:rPr>
          <w:spacing w:val="-2"/>
          <w:w w:val="65"/>
          <w:sz w:val="20"/>
        </w:rPr>
        <w:t>and</w:t>
      </w:r>
      <w:r>
        <w:rPr>
          <w:spacing w:val="-6"/>
          <w:sz w:val="20"/>
        </w:rPr>
        <w:t xml:space="preserve"> </w:t>
      </w:r>
      <w:r>
        <w:rPr>
          <w:spacing w:val="-2"/>
          <w:w w:val="65"/>
          <w:sz w:val="20"/>
        </w:rPr>
        <w:t>power</w:t>
      </w:r>
      <w:r>
        <w:rPr>
          <w:spacing w:val="-7"/>
          <w:sz w:val="20"/>
        </w:rPr>
        <w:t xml:space="preserve"> </w:t>
      </w:r>
      <w:r>
        <w:rPr>
          <w:spacing w:val="-2"/>
          <w:w w:val="65"/>
          <w:sz w:val="20"/>
        </w:rPr>
        <w:t>stations</w:t>
      </w:r>
      <w:r>
        <w:rPr>
          <w:spacing w:val="-5"/>
          <w:sz w:val="20"/>
        </w:rPr>
        <w:t xml:space="preserve"> </w:t>
      </w:r>
      <w:r>
        <w:rPr>
          <w:spacing w:val="-2"/>
          <w:w w:val="65"/>
          <w:sz w:val="20"/>
        </w:rPr>
        <w:t>which</w:t>
      </w:r>
      <w:r>
        <w:rPr>
          <w:spacing w:val="-6"/>
          <w:sz w:val="20"/>
        </w:rPr>
        <w:t xml:space="preserve"> </w:t>
      </w:r>
      <w:r>
        <w:rPr>
          <w:spacing w:val="-2"/>
          <w:w w:val="65"/>
          <w:sz w:val="20"/>
        </w:rPr>
        <w:t>attract</w:t>
      </w:r>
      <w:r>
        <w:rPr>
          <w:spacing w:val="-7"/>
          <w:sz w:val="20"/>
        </w:rPr>
        <w:t xml:space="preserve"> </w:t>
      </w:r>
      <w:r>
        <w:rPr>
          <w:spacing w:val="-2"/>
          <w:w w:val="65"/>
          <w:sz w:val="20"/>
        </w:rPr>
        <w:t>people</w:t>
      </w:r>
      <w:r>
        <w:rPr>
          <w:spacing w:val="-6"/>
          <w:sz w:val="20"/>
        </w:rPr>
        <w:t xml:space="preserve"> </w:t>
      </w:r>
      <w:r>
        <w:rPr>
          <w:spacing w:val="-2"/>
          <w:w w:val="65"/>
          <w:sz w:val="20"/>
        </w:rPr>
        <w:t>like</w:t>
      </w:r>
      <w:r>
        <w:rPr>
          <w:spacing w:val="-7"/>
          <w:sz w:val="20"/>
        </w:rPr>
        <w:t xml:space="preserve"> </w:t>
      </w:r>
      <w:r>
        <w:rPr>
          <w:spacing w:val="-2"/>
          <w:w w:val="65"/>
          <w:sz w:val="20"/>
        </w:rPr>
        <w:t>Jinja.</w:t>
      </w:r>
    </w:p>
    <w:p w:rsidR="00E5575B" w:rsidRDefault="00D512E5">
      <w:pPr>
        <w:pStyle w:val="ListParagraph"/>
        <w:numPr>
          <w:ilvl w:val="1"/>
          <w:numId w:val="79"/>
        </w:numPr>
        <w:tabs>
          <w:tab w:val="left" w:pos="1811"/>
        </w:tabs>
        <w:spacing w:line="244" w:lineRule="exact"/>
        <w:ind w:left="1811"/>
        <w:jc w:val="left"/>
        <w:rPr>
          <w:sz w:val="20"/>
        </w:rPr>
      </w:pPr>
      <w:r>
        <w:rPr>
          <w:w w:val="65"/>
          <w:sz w:val="20"/>
        </w:rPr>
        <w:t>Administrative</w:t>
      </w:r>
      <w:r>
        <w:rPr>
          <w:spacing w:val="5"/>
          <w:sz w:val="20"/>
        </w:rPr>
        <w:t xml:space="preserve"> </w:t>
      </w:r>
      <w:r>
        <w:rPr>
          <w:w w:val="65"/>
          <w:sz w:val="20"/>
        </w:rPr>
        <w:t>work</w:t>
      </w:r>
      <w:r>
        <w:rPr>
          <w:spacing w:val="6"/>
          <w:sz w:val="20"/>
        </w:rPr>
        <w:t xml:space="preserve"> </w:t>
      </w:r>
      <w:r>
        <w:rPr>
          <w:w w:val="65"/>
          <w:sz w:val="20"/>
        </w:rPr>
        <w:t>and</w:t>
      </w:r>
      <w:r>
        <w:rPr>
          <w:spacing w:val="6"/>
          <w:sz w:val="20"/>
        </w:rPr>
        <w:t xml:space="preserve"> </w:t>
      </w:r>
      <w:r>
        <w:rPr>
          <w:w w:val="65"/>
          <w:sz w:val="20"/>
        </w:rPr>
        <w:t>services</w:t>
      </w:r>
      <w:r>
        <w:rPr>
          <w:spacing w:val="9"/>
          <w:sz w:val="20"/>
        </w:rPr>
        <w:t xml:space="preserve"> </w:t>
      </w:r>
      <w:r>
        <w:rPr>
          <w:w w:val="65"/>
          <w:sz w:val="20"/>
        </w:rPr>
        <w:t>like</w:t>
      </w:r>
      <w:r>
        <w:rPr>
          <w:spacing w:val="6"/>
          <w:sz w:val="20"/>
        </w:rPr>
        <w:t xml:space="preserve"> </w:t>
      </w:r>
      <w:r>
        <w:rPr>
          <w:w w:val="65"/>
          <w:sz w:val="20"/>
        </w:rPr>
        <w:t>Police</w:t>
      </w:r>
      <w:r>
        <w:rPr>
          <w:spacing w:val="6"/>
          <w:sz w:val="20"/>
        </w:rPr>
        <w:t xml:space="preserve"> </w:t>
      </w:r>
      <w:r>
        <w:rPr>
          <w:w w:val="65"/>
          <w:sz w:val="20"/>
        </w:rPr>
        <w:t>service</w:t>
      </w:r>
      <w:r>
        <w:rPr>
          <w:spacing w:val="3"/>
          <w:sz w:val="20"/>
        </w:rPr>
        <w:t xml:space="preserve"> </w:t>
      </w:r>
      <w:r>
        <w:rPr>
          <w:w w:val="65"/>
          <w:sz w:val="20"/>
        </w:rPr>
        <w:t>and</w:t>
      </w:r>
      <w:r>
        <w:rPr>
          <w:spacing w:val="6"/>
          <w:sz w:val="20"/>
        </w:rPr>
        <w:t xml:space="preserve"> </w:t>
      </w:r>
      <w:r>
        <w:rPr>
          <w:w w:val="65"/>
          <w:sz w:val="20"/>
        </w:rPr>
        <w:t>public</w:t>
      </w:r>
      <w:r>
        <w:rPr>
          <w:spacing w:val="6"/>
          <w:sz w:val="20"/>
        </w:rPr>
        <w:t xml:space="preserve"> </w:t>
      </w:r>
      <w:r>
        <w:rPr>
          <w:w w:val="65"/>
          <w:sz w:val="20"/>
        </w:rPr>
        <w:t>service</w:t>
      </w:r>
      <w:r>
        <w:rPr>
          <w:spacing w:val="3"/>
          <w:sz w:val="20"/>
        </w:rPr>
        <w:t xml:space="preserve"> </w:t>
      </w:r>
      <w:r>
        <w:rPr>
          <w:w w:val="65"/>
          <w:sz w:val="20"/>
        </w:rPr>
        <w:t>in</w:t>
      </w:r>
      <w:r>
        <w:rPr>
          <w:spacing w:val="3"/>
          <w:sz w:val="20"/>
        </w:rPr>
        <w:t xml:space="preserve"> </w:t>
      </w:r>
      <w:r>
        <w:rPr>
          <w:spacing w:val="-2"/>
          <w:w w:val="65"/>
          <w:sz w:val="20"/>
        </w:rPr>
        <w:t>Kampala.</w:t>
      </w:r>
    </w:p>
    <w:p w:rsidR="00E5575B" w:rsidRDefault="00D512E5">
      <w:pPr>
        <w:pStyle w:val="ListParagraph"/>
        <w:numPr>
          <w:ilvl w:val="1"/>
          <w:numId w:val="79"/>
        </w:numPr>
        <w:tabs>
          <w:tab w:val="left" w:pos="1811"/>
        </w:tabs>
        <w:ind w:right="2070" w:firstLine="0"/>
        <w:jc w:val="left"/>
        <w:rPr>
          <w:sz w:val="20"/>
        </w:rPr>
      </w:pPr>
      <w:r>
        <w:rPr>
          <w:w w:val="70"/>
          <w:sz w:val="20"/>
        </w:rPr>
        <w:t>Social</w:t>
      </w:r>
      <w:r>
        <w:rPr>
          <w:sz w:val="20"/>
        </w:rPr>
        <w:t xml:space="preserve"> </w:t>
      </w:r>
      <w:r>
        <w:rPr>
          <w:w w:val="70"/>
          <w:sz w:val="20"/>
        </w:rPr>
        <w:t>amenities</w:t>
      </w:r>
      <w:r>
        <w:rPr>
          <w:sz w:val="20"/>
        </w:rPr>
        <w:t xml:space="preserve"> </w:t>
      </w:r>
      <w:r>
        <w:rPr>
          <w:w w:val="70"/>
          <w:sz w:val="20"/>
        </w:rPr>
        <w:t>and</w:t>
      </w:r>
      <w:r>
        <w:rPr>
          <w:sz w:val="20"/>
        </w:rPr>
        <w:t xml:space="preserve"> </w:t>
      </w:r>
      <w:r>
        <w:rPr>
          <w:w w:val="70"/>
          <w:sz w:val="20"/>
        </w:rPr>
        <w:t>services</w:t>
      </w:r>
      <w:r>
        <w:rPr>
          <w:sz w:val="20"/>
        </w:rPr>
        <w:t xml:space="preserve"> </w:t>
      </w:r>
      <w:r>
        <w:rPr>
          <w:w w:val="70"/>
          <w:sz w:val="20"/>
        </w:rPr>
        <w:t>like</w:t>
      </w:r>
      <w:r>
        <w:rPr>
          <w:sz w:val="20"/>
        </w:rPr>
        <w:t xml:space="preserve"> </w:t>
      </w:r>
      <w:r>
        <w:rPr>
          <w:w w:val="70"/>
          <w:sz w:val="20"/>
        </w:rPr>
        <w:t>banks</w:t>
      </w:r>
      <w:r>
        <w:rPr>
          <w:sz w:val="20"/>
        </w:rPr>
        <w:t xml:space="preserve"> </w:t>
      </w:r>
      <w:r>
        <w:rPr>
          <w:w w:val="70"/>
          <w:sz w:val="20"/>
        </w:rPr>
        <w:t>and</w:t>
      </w:r>
      <w:r>
        <w:rPr>
          <w:sz w:val="20"/>
        </w:rPr>
        <w:t xml:space="preserve"> </w:t>
      </w:r>
      <w:r>
        <w:rPr>
          <w:w w:val="70"/>
          <w:sz w:val="20"/>
        </w:rPr>
        <w:t>banking,</w:t>
      </w:r>
      <w:r>
        <w:rPr>
          <w:sz w:val="20"/>
        </w:rPr>
        <w:t xml:space="preserve"> </w:t>
      </w:r>
      <w:r>
        <w:rPr>
          <w:w w:val="70"/>
          <w:sz w:val="20"/>
        </w:rPr>
        <w:t>health</w:t>
      </w:r>
      <w:r>
        <w:rPr>
          <w:sz w:val="20"/>
        </w:rPr>
        <w:t xml:space="preserve"> </w:t>
      </w:r>
      <w:r>
        <w:rPr>
          <w:w w:val="70"/>
          <w:sz w:val="20"/>
        </w:rPr>
        <w:t>centres</w:t>
      </w:r>
      <w:r>
        <w:rPr>
          <w:sz w:val="20"/>
        </w:rPr>
        <w:t xml:space="preserve"> </w:t>
      </w:r>
      <w:r>
        <w:rPr>
          <w:w w:val="70"/>
          <w:sz w:val="20"/>
        </w:rPr>
        <w:t>and</w:t>
      </w:r>
      <w:r>
        <w:rPr>
          <w:sz w:val="20"/>
        </w:rPr>
        <w:t xml:space="preserve"> </w:t>
      </w:r>
      <w:r>
        <w:rPr>
          <w:w w:val="70"/>
          <w:sz w:val="20"/>
        </w:rPr>
        <w:t>medical</w:t>
      </w:r>
      <w:r>
        <w:rPr>
          <w:sz w:val="20"/>
        </w:rPr>
        <w:t xml:space="preserve"> </w:t>
      </w:r>
      <w:r>
        <w:rPr>
          <w:w w:val="70"/>
          <w:sz w:val="20"/>
        </w:rPr>
        <w:t>care</w:t>
      </w:r>
      <w:r>
        <w:rPr>
          <w:sz w:val="20"/>
        </w:rPr>
        <w:t xml:space="preserve"> </w:t>
      </w:r>
      <w:r>
        <w:rPr>
          <w:w w:val="70"/>
          <w:sz w:val="20"/>
        </w:rPr>
        <w:t>as</w:t>
      </w:r>
      <w:r>
        <w:rPr>
          <w:sz w:val="20"/>
        </w:rPr>
        <w:t xml:space="preserve"> </w:t>
      </w:r>
      <w:r>
        <w:rPr>
          <w:w w:val="70"/>
          <w:sz w:val="20"/>
        </w:rPr>
        <w:t>well</w:t>
      </w:r>
      <w:r>
        <w:rPr>
          <w:sz w:val="20"/>
        </w:rPr>
        <w:t xml:space="preserve"> </w:t>
      </w:r>
      <w:r>
        <w:rPr>
          <w:w w:val="70"/>
          <w:sz w:val="20"/>
        </w:rPr>
        <w:t>as</w:t>
      </w:r>
      <w:r>
        <w:rPr>
          <w:sz w:val="20"/>
        </w:rPr>
        <w:t xml:space="preserve"> </w:t>
      </w:r>
      <w:r>
        <w:rPr>
          <w:w w:val="70"/>
          <w:sz w:val="20"/>
        </w:rPr>
        <w:t>school</w:t>
      </w:r>
      <w:r>
        <w:rPr>
          <w:sz w:val="20"/>
        </w:rPr>
        <w:t xml:space="preserve"> </w:t>
      </w:r>
      <w:r>
        <w:rPr>
          <w:w w:val="70"/>
          <w:sz w:val="20"/>
        </w:rPr>
        <w:t>and</w:t>
      </w:r>
      <w:r>
        <w:rPr>
          <w:sz w:val="20"/>
        </w:rPr>
        <w:t xml:space="preserve"> </w:t>
      </w:r>
      <w:r>
        <w:rPr>
          <w:w w:val="70"/>
          <w:sz w:val="20"/>
        </w:rPr>
        <w:t>education</w:t>
      </w:r>
      <w:r>
        <w:rPr>
          <w:sz w:val="20"/>
        </w:rPr>
        <w:t xml:space="preserve"> </w:t>
      </w:r>
      <w:r>
        <w:rPr>
          <w:w w:val="70"/>
          <w:sz w:val="20"/>
        </w:rPr>
        <w:t>which</w:t>
      </w:r>
      <w:r>
        <w:rPr>
          <w:sz w:val="20"/>
        </w:rPr>
        <w:t xml:space="preserve"> </w:t>
      </w:r>
      <w:r>
        <w:rPr>
          <w:w w:val="70"/>
          <w:sz w:val="20"/>
        </w:rPr>
        <w:t>attract</w:t>
      </w:r>
      <w:r>
        <w:rPr>
          <w:sz w:val="20"/>
        </w:rPr>
        <w:t xml:space="preserve"> </w:t>
      </w:r>
      <w:r>
        <w:rPr>
          <w:w w:val="70"/>
          <w:sz w:val="20"/>
        </w:rPr>
        <w:t>people</w:t>
      </w:r>
      <w:r>
        <w:rPr>
          <w:sz w:val="20"/>
        </w:rPr>
        <w:t xml:space="preserve"> </w:t>
      </w:r>
      <w:r>
        <w:rPr>
          <w:w w:val="70"/>
          <w:sz w:val="20"/>
        </w:rPr>
        <w:t>at</w:t>
      </w:r>
      <w:r>
        <w:rPr>
          <w:sz w:val="20"/>
        </w:rPr>
        <w:t xml:space="preserve"> </w:t>
      </w:r>
      <w:r>
        <w:rPr>
          <w:w w:val="70"/>
          <w:sz w:val="20"/>
        </w:rPr>
        <w:t>their</w:t>
      </w:r>
      <w:r>
        <w:rPr>
          <w:sz w:val="20"/>
        </w:rPr>
        <w:t xml:space="preserve"> </w:t>
      </w:r>
      <w:r>
        <w:rPr>
          <w:w w:val="70"/>
          <w:sz w:val="20"/>
        </w:rPr>
        <w:t>disposal</w:t>
      </w:r>
    </w:p>
    <w:p w:rsidR="00E5575B" w:rsidRDefault="00D512E5">
      <w:pPr>
        <w:pStyle w:val="ListParagraph"/>
        <w:numPr>
          <w:ilvl w:val="1"/>
          <w:numId w:val="79"/>
        </w:numPr>
        <w:tabs>
          <w:tab w:val="left" w:pos="1811"/>
        </w:tabs>
        <w:spacing w:line="244" w:lineRule="exact"/>
        <w:ind w:left="1811"/>
        <w:jc w:val="left"/>
        <w:rPr>
          <w:sz w:val="20"/>
        </w:rPr>
      </w:pPr>
      <w:r>
        <w:rPr>
          <w:w w:val="65"/>
          <w:sz w:val="20"/>
        </w:rPr>
        <w:t>Natural</w:t>
      </w:r>
      <w:r>
        <w:rPr>
          <w:spacing w:val="11"/>
          <w:sz w:val="20"/>
        </w:rPr>
        <w:t xml:space="preserve"> </w:t>
      </w:r>
      <w:r>
        <w:rPr>
          <w:w w:val="65"/>
          <w:sz w:val="20"/>
        </w:rPr>
        <w:t>resource</w:t>
      </w:r>
      <w:r>
        <w:rPr>
          <w:spacing w:val="11"/>
          <w:sz w:val="20"/>
        </w:rPr>
        <w:t xml:space="preserve"> </w:t>
      </w:r>
      <w:r>
        <w:rPr>
          <w:w w:val="65"/>
          <w:sz w:val="20"/>
        </w:rPr>
        <w:t>endowments</w:t>
      </w:r>
      <w:r>
        <w:rPr>
          <w:spacing w:val="18"/>
          <w:sz w:val="20"/>
        </w:rPr>
        <w:t xml:space="preserve"> </w:t>
      </w:r>
      <w:r>
        <w:rPr>
          <w:w w:val="65"/>
          <w:sz w:val="20"/>
        </w:rPr>
        <w:t>like</w:t>
      </w:r>
      <w:r>
        <w:rPr>
          <w:spacing w:val="14"/>
          <w:sz w:val="20"/>
        </w:rPr>
        <w:t xml:space="preserve"> </w:t>
      </w:r>
      <w:r>
        <w:rPr>
          <w:w w:val="65"/>
          <w:sz w:val="20"/>
        </w:rPr>
        <w:t>minerals</w:t>
      </w:r>
      <w:r>
        <w:rPr>
          <w:spacing w:val="12"/>
          <w:sz w:val="20"/>
        </w:rPr>
        <w:t xml:space="preserve"> </w:t>
      </w:r>
      <w:r>
        <w:rPr>
          <w:w w:val="65"/>
          <w:sz w:val="20"/>
        </w:rPr>
        <w:t>in</w:t>
      </w:r>
      <w:r>
        <w:rPr>
          <w:spacing w:val="11"/>
          <w:sz w:val="20"/>
        </w:rPr>
        <w:t xml:space="preserve"> </w:t>
      </w:r>
      <w:r>
        <w:rPr>
          <w:w w:val="65"/>
          <w:sz w:val="20"/>
        </w:rPr>
        <w:t>Kasese</w:t>
      </w:r>
      <w:r>
        <w:rPr>
          <w:spacing w:val="15"/>
          <w:sz w:val="20"/>
        </w:rPr>
        <w:t xml:space="preserve"> </w:t>
      </w:r>
      <w:r>
        <w:rPr>
          <w:w w:val="65"/>
          <w:sz w:val="20"/>
        </w:rPr>
        <w:t>and</w:t>
      </w:r>
      <w:r>
        <w:rPr>
          <w:spacing w:val="11"/>
          <w:sz w:val="20"/>
        </w:rPr>
        <w:t xml:space="preserve"> </w:t>
      </w:r>
      <w:r>
        <w:rPr>
          <w:spacing w:val="-2"/>
          <w:w w:val="65"/>
          <w:sz w:val="20"/>
        </w:rPr>
        <w:t>Tororo</w:t>
      </w:r>
    </w:p>
    <w:p w:rsidR="00E5575B" w:rsidRDefault="00D512E5">
      <w:pPr>
        <w:pStyle w:val="ListParagraph"/>
        <w:numPr>
          <w:ilvl w:val="1"/>
          <w:numId w:val="79"/>
        </w:numPr>
        <w:tabs>
          <w:tab w:val="left" w:pos="1811"/>
        </w:tabs>
        <w:spacing w:line="244" w:lineRule="exact"/>
        <w:ind w:left="1811"/>
        <w:jc w:val="left"/>
        <w:rPr>
          <w:sz w:val="20"/>
        </w:rPr>
      </w:pPr>
      <w:r>
        <w:rPr>
          <w:w w:val="60"/>
          <w:sz w:val="20"/>
        </w:rPr>
        <w:t>Supportive</w:t>
      </w:r>
      <w:r>
        <w:rPr>
          <w:spacing w:val="11"/>
          <w:sz w:val="20"/>
        </w:rPr>
        <w:t xml:space="preserve"> </w:t>
      </w:r>
      <w:r>
        <w:rPr>
          <w:w w:val="60"/>
          <w:sz w:val="20"/>
        </w:rPr>
        <w:t>government</w:t>
      </w:r>
      <w:r>
        <w:rPr>
          <w:spacing w:val="11"/>
          <w:sz w:val="20"/>
        </w:rPr>
        <w:t xml:space="preserve"> </w:t>
      </w:r>
      <w:r>
        <w:rPr>
          <w:w w:val="60"/>
          <w:sz w:val="20"/>
        </w:rPr>
        <w:t>decisions</w:t>
      </w:r>
      <w:r>
        <w:rPr>
          <w:spacing w:val="8"/>
          <w:sz w:val="20"/>
        </w:rPr>
        <w:t xml:space="preserve"> </w:t>
      </w:r>
      <w:r>
        <w:rPr>
          <w:w w:val="60"/>
          <w:sz w:val="20"/>
        </w:rPr>
        <w:t>and</w:t>
      </w:r>
      <w:r>
        <w:rPr>
          <w:spacing w:val="8"/>
          <w:sz w:val="20"/>
        </w:rPr>
        <w:t xml:space="preserve"> </w:t>
      </w:r>
      <w:r>
        <w:rPr>
          <w:w w:val="60"/>
          <w:sz w:val="20"/>
        </w:rPr>
        <w:t>plans</w:t>
      </w:r>
      <w:r>
        <w:rPr>
          <w:spacing w:val="10"/>
          <w:sz w:val="20"/>
        </w:rPr>
        <w:t xml:space="preserve"> </w:t>
      </w:r>
      <w:r>
        <w:rPr>
          <w:w w:val="60"/>
          <w:sz w:val="20"/>
        </w:rPr>
        <w:t>(policy)</w:t>
      </w:r>
      <w:r>
        <w:rPr>
          <w:spacing w:val="8"/>
          <w:sz w:val="20"/>
        </w:rPr>
        <w:t xml:space="preserve"> </w:t>
      </w:r>
      <w:r>
        <w:rPr>
          <w:w w:val="60"/>
          <w:sz w:val="20"/>
        </w:rPr>
        <w:t>of</w:t>
      </w:r>
      <w:r>
        <w:rPr>
          <w:spacing w:val="8"/>
          <w:sz w:val="20"/>
        </w:rPr>
        <w:t xml:space="preserve"> </w:t>
      </w:r>
      <w:r>
        <w:rPr>
          <w:w w:val="60"/>
          <w:sz w:val="20"/>
        </w:rPr>
        <w:t>granting</w:t>
      </w:r>
      <w:r>
        <w:rPr>
          <w:spacing w:val="12"/>
          <w:sz w:val="20"/>
        </w:rPr>
        <w:t xml:space="preserve"> </w:t>
      </w:r>
      <w:r>
        <w:rPr>
          <w:w w:val="60"/>
          <w:sz w:val="20"/>
        </w:rPr>
        <w:t>urban</w:t>
      </w:r>
      <w:r>
        <w:rPr>
          <w:spacing w:val="8"/>
          <w:sz w:val="20"/>
        </w:rPr>
        <w:t xml:space="preserve"> </w:t>
      </w:r>
      <w:r>
        <w:rPr>
          <w:w w:val="60"/>
          <w:sz w:val="20"/>
        </w:rPr>
        <w:t>status,</w:t>
      </w:r>
      <w:r>
        <w:rPr>
          <w:spacing w:val="8"/>
          <w:sz w:val="20"/>
        </w:rPr>
        <w:t xml:space="preserve"> </w:t>
      </w:r>
      <w:r>
        <w:rPr>
          <w:w w:val="60"/>
          <w:sz w:val="20"/>
        </w:rPr>
        <w:t>planning</w:t>
      </w:r>
      <w:r>
        <w:rPr>
          <w:spacing w:val="8"/>
          <w:sz w:val="20"/>
        </w:rPr>
        <w:t xml:space="preserve"> </w:t>
      </w:r>
      <w:r>
        <w:rPr>
          <w:w w:val="60"/>
          <w:sz w:val="20"/>
        </w:rPr>
        <w:t>and</w:t>
      </w:r>
      <w:r>
        <w:rPr>
          <w:spacing w:val="8"/>
          <w:sz w:val="20"/>
        </w:rPr>
        <w:t xml:space="preserve"> </w:t>
      </w:r>
      <w:r>
        <w:rPr>
          <w:w w:val="60"/>
          <w:sz w:val="20"/>
        </w:rPr>
        <w:t>providing</w:t>
      </w:r>
      <w:r>
        <w:rPr>
          <w:spacing w:val="8"/>
          <w:sz w:val="20"/>
        </w:rPr>
        <w:t xml:space="preserve"> </w:t>
      </w:r>
      <w:r>
        <w:rPr>
          <w:w w:val="60"/>
          <w:sz w:val="20"/>
        </w:rPr>
        <w:t>fund</w:t>
      </w:r>
      <w:r>
        <w:rPr>
          <w:spacing w:val="8"/>
          <w:sz w:val="20"/>
        </w:rPr>
        <w:t xml:space="preserve"> </w:t>
      </w:r>
      <w:r>
        <w:rPr>
          <w:w w:val="60"/>
          <w:sz w:val="20"/>
        </w:rPr>
        <w:t>for</w:t>
      </w:r>
      <w:r>
        <w:rPr>
          <w:spacing w:val="8"/>
          <w:sz w:val="20"/>
        </w:rPr>
        <w:t xml:space="preserve"> </w:t>
      </w:r>
      <w:r>
        <w:rPr>
          <w:spacing w:val="-2"/>
          <w:w w:val="60"/>
          <w:sz w:val="20"/>
        </w:rPr>
        <w:t>development.</w:t>
      </w:r>
    </w:p>
    <w:p w:rsidR="00E5575B" w:rsidRDefault="00D512E5">
      <w:pPr>
        <w:pStyle w:val="ListParagraph"/>
        <w:numPr>
          <w:ilvl w:val="1"/>
          <w:numId w:val="79"/>
        </w:numPr>
        <w:tabs>
          <w:tab w:val="left" w:pos="1541"/>
        </w:tabs>
        <w:ind w:left="1541" w:hanging="90"/>
        <w:jc w:val="left"/>
        <w:rPr>
          <w:sz w:val="20"/>
        </w:rPr>
      </w:pPr>
      <w:r>
        <w:rPr>
          <w:w w:val="65"/>
          <w:sz w:val="20"/>
        </w:rPr>
        <w:t>Major</w:t>
      </w:r>
      <w:r>
        <w:rPr>
          <w:spacing w:val="-8"/>
          <w:sz w:val="20"/>
        </w:rPr>
        <w:t xml:space="preserve"> </w:t>
      </w:r>
      <w:r>
        <w:rPr>
          <w:w w:val="65"/>
          <w:sz w:val="20"/>
        </w:rPr>
        <w:t>flourishing</w:t>
      </w:r>
      <w:r>
        <w:rPr>
          <w:spacing w:val="-8"/>
          <w:sz w:val="20"/>
        </w:rPr>
        <w:t xml:space="preserve"> </w:t>
      </w:r>
      <w:r>
        <w:rPr>
          <w:w w:val="65"/>
          <w:sz w:val="20"/>
        </w:rPr>
        <w:t>economic</w:t>
      </w:r>
      <w:r>
        <w:rPr>
          <w:spacing w:val="-8"/>
          <w:sz w:val="20"/>
        </w:rPr>
        <w:t xml:space="preserve"> </w:t>
      </w:r>
      <w:r>
        <w:rPr>
          <w:w w:val="65"/>
          <w:sz w:val="20"/>
        </w:rPr>
        <w:t>activities</w:t>
      </w:r>
      <w:r>
        <w:rPr>
          <w:spacing w:val="-10"/>
          <w:sz w:val="20"/>
        </w:rPr>
        <w:t xml:space="preserve"> </w:t>
      </w:r>
      <w:r>
        <w:rPr>
          <w:w w:val="65"/>
          <w:sz w:val="20"/>
        </w:rPr>
        <w:t>in</w:t>
      </w:r>
      <w:r>
        <w:rPr>
          <w:spacing w:val="-10"/>
          <w:sz w:val="20"/>
        </w:rPr>
        <w:t xml:space="preserve"> </w:t>
      </w:r>
      <w:r>
        <w:rPr>
          <w:w w:val="65"/>
          <w:sz w:val="20"/>
        </w:rPr>
        <w:t>the</w:t>
      </w:r>
      <w:r>
        <w:rPr>
          <w:spacing w:val="-9"/>
          <w:sz w:val="20"/>
        </w:rPr>
        <w:t xml:space="preserve"> </w:t>
      </w:r>
      <w:r>
        <w:rPr>
          <w:w w:val="65"/>
          <w:sz w:val="20"/>
        </w:rPr>
        <w:t>area</w:t>
      </w:r>
      <w:r>
        <w:rPr>
          <w:spacing w:val="-9"/>
          <w:sz w:val="20"/>
        </w:rPr>
        <w:t xml:space="preserve"> </w:t>
      </w:r>
      <w:r>
        <w:rPr>
          <w:w w:val="65"/>
          <w:sz w:val="20"/>
        </w:rPr>
        <w:t>such</w:t>
      </w:r>
      <w:r>
        <w:rPr>
          <w:spacing w:val="-8"/>
          <w:sz w:val="20"/>
        </w:rPr>
        <w:t xml:space="preserve"> </w:t>
      </w:r>
      <w:r>
        <w:rPr>
          <w:w w:val="65"/>
          <w:sz w:val="20"/>
        </w:rPr>
        <w:t>as</w:t>
      </w:r>
      <w:r>
        <w:rPr>
          <w:spacing w:val="-10"/>
          <w:sz w:val="20"/>
        </w:rPr>
        <w:t xml:space="preserve"> </w:t>
      </w:r>
      <w:r>
        <w:rPr>
          <w:w w:val="65"/>
          <w:sz w:val="20"/>
        </w:rPr>
        <w:t>industrialization,</w:t>
      </w:r>
      <w:r>
        <w:rPr>
          <w:spacing w:val="-8"/>
          <w:sz w:val="20"/>
        </w:rPr>
        <w:t xml:space="preserve"> </w:t>
      </w:r>
      <w:r>
        <w:rPr>
          <w:w w:val="65"/>
          <w:sz w:val="20"/>
        </w:rPr>
        <w:t>mining</w:t>
      </w:r>
      <w:r>
        <w:rPr>
          <w:spacing w:val="-7"/>
          <w:sz w:val="20"/>
        </w:rPr>
        <w:t xml:space="preserve"> </w:t>
      </w:r>
      <w:r>
        <w:rPr>
          <w:w w:val="65"/>
          <w:sz w:val="20"/>
        </w:rPr>
        <w:t>and</w:t>
      </w:r>
      <w:r>
        <w:rPr>
          <w:spacing w:val="-10"/>
          <w:sz w:val="20"/>
        </w:rPr>
        <w:t xml:space="preserve"> </w:t>
      </w:r>
      <w:r>
        <w:rPr>
          <w:w w:val="65"/>
          <w:sz w:val="20"/>
        </w:rPr>
        <w:t>fishing</w:t>
      </w:r>
      <w:r>
        <w:rPr>
          <w:spacing w:val="-8"/>
          <w:sz w:val="20"/>
        </w:rPr>
        <w:t xml:space="preserve"> </w:t>
      </w:r>
      <w:r>
        <w:rPr>
          <w:w w:val="65"/>
          <w:sz w:val="20"/>
        </w:rPr>
        <w:t>which</w:t>
      </w:r>
      <w:r>
        <w:rPr>
          <w:spacing w:val="-10"/>
          <w:sz w:val="20"/>
        </w:rPr>
        <w:t xml:space="preserve"> </w:t>
      </w:r>
      <w:r>
        <w:rPr>
          <w:w w:val="65"/>
          <w:sz w:val="20"/>
        </w:rPr>
        <w:t>attract</w:t>
      </w:r>
      <w:r>
        <w:rPr>
          <w:spacing w:val="-10"/>
          <w:sz w:val="20"/>
        </w:rPr>
        <w:t xml:space="preserve"> </w:t>
      </w:r>
      <w:r>
        <w:rPr>
          <w:w w:val="65"/>
          <w:sz w:val="20"/>
        </w:rPr>
        <w:t>trade,</w:t>
      </w:r>
      <w:r>
        <w:rPr>
          <w:spacing w:val="-7"/>
          <w:sz w:val="20"/>
        </w:rPr>
        <w:t xml:space="preserve"> </w:t>
      </w:r>
      <w:r>
        <w:rPr>
          <w:w w:val="65"/>
          <w:sz w:val="20"/>
        </w:rPr>
        <w:t>settlement,</w:t>
      </w:r>
      <w:r>
        <w:rPr>
          <w:spacing w:val="-8"/>
          <w:sz w:val="20"/>
        </w:rPr>
        <w:t xml:space="preserve"> </w:t>
      </w:r>
      <w:r>
        <w:rPr>
          <w:w w:val="65"/>
          <w:sz w:val="20"/>
        </w:rPr>
        <w:t>offer</w:t>
      </w:r>
      <w:r>
        <w:rPr>
          <w:spacing w:val="-10"/>
          <w:sz w:val="20"/>
        </w:rPr>
        <w:t xml:space="preserve"> </w:t>
      </w:r>
      <w:r>
        <w:rPr>
          <w:w w:val="65"/>
          <w:sz w:val="20"/>
        </w:rPr>
        <w:t>jobs</w:t>
      </w:r>
      <w:r>
        <w:rPr>
          <w:spacing w:val="-8"/>
          <w:sz w:val="20"/>
        </w:rPr>
        <w:t xml:space="preserve"> </w:t>
      </w:r>
      <w:r>
        <w:rPr>
          <w:w w:val="65"/>
          <w:sz w:val="20"/>
        </w:rPr>
        <w:t>and</w:t>
      </w:r>
      <w:r>
        <w:rPr>
          <w:spacing w:val="-8"/>
          <w:sz w:val="20"/>
        </w:rPr>
        <w:t xml:space="preserve"> </w:t>
      </w:r>
      <w:r>
        <w:rPr>
          <w:spacing w:val="-2"/>
          <w:w w:val="65"/>
          <w:sz w:val="20"/>
        </w:rPr>
        <w:t>urban</w:t>
      </w:r>
    </w:p>
    <w:p w:rsidR="00E5575B" w:rsidRDefault="00E5575B">
      <w:pPr>
        <w:rPr>
          <w:sz w:val="20"/>
        </w:rPr>
        <w:sectPr w:rsidR="00E5575B">
          <w:pgSz w:w="12240" w:h="15840"/>
          <w:pgMar w:top="620" w:right="0" w:bottom="540" w:left="80" w:header="371" w:footer="352" w:gutter="0"/>
          <w:cols w:space="720"/>
        </w:sectPr>
      </w:pPr>
    </w:p>
    <w:p w:rsidR="00E5575B" w:rsidRDefault="00D512E5">
      <w:pPr>
        <w:pStyle w:val="BodyText"/>
        <w:spacing w:before="169"/>
        <w:ind w:left="1451"/>
      </w:pPr>
      <w:proofErr w:type="gramStart"/>
      <w:r>
        <w:rPr>
          <w:spacing w:val="-2"/>
          <w:w w:val="75"/>
        </w:rPr>
        <w:lastRenderedPageBreak/>
        <w:t>functions</w:t>
      </w:r>
      <w:proofErr w:type="gramEnd"/>
      <w:r>
        <w:rPr>
          <w:spacing w:val="-2"/>
          <w:w w:val="75"/>
        </w:rPr>
        <w:t>.</w:t>
      </w:r>
    </w:p>
    <w:p w:rsidR="00E5575B" w:rsidRDefault="00D512E5">
      <w:pPr>
        <w:pStyle w:val="ListParagraph"/>
        <w:numPr>
          <w:ilvl w:val="1"/>
          <w:numId w:val="79"/>
        </w:numPr>
        <w:tabs>
          <w:tab w:val="left" w:pos="1541"/>
        </w:tabs>
        <w:spacing w:before="2" w:line="244" w:lineRule="exact"/>
        <w:ind w:left="1541" w:hanging="90"/>
        <w:jc w:val="left"/>
        <w:rPr>
          <w:sz w:val="20"/>
        </w:rPr>
      </w:pPr>
      <w:r>
        <w:rPr>
          <w:w w:val="60"/>
          <w:sz w:val="20"/>
        </w:rPr>
        <w:t>Easy</w:t>
      </w:r>
      <w:r>
        <w:rPr>
          <w:spacing w:val="3"/>
          <w:sz w:val="20"/>
        </w:rPr>
        <w:t xml:space="preserve"> </w:t>
      </w:r>
      <w:r>
        <w:rPr>
          <w:w w:val="60"/>
          <w:sz w:val="20"/>
        </w:rPr>
        <w:t>accessibility</w:t>
      </w:r>
      <w:r>
        <w:rPr>
          <w:sz w:val="20"/>
        </w:rPr>
        <w:t xml:space="preserve"> </w:t>
      </w:r>
      <w:r>
        <w:rPr>
          <w:w w:val="60"/>
          <w:sz w:val="20"/>
        </w:rPr>
        <w:t>of</w:t>
      </w:r>
      <w:r>
        <w:rPr>
          <w:sz w:val="20"/>
        </w:rPr>
        <w:t xml:space="preserve"> </w:t>
      </w:r>
      <w:r>
        <w:rPr>
          <w:w w:val="60"/>
          <w:sz w:val="20"/>
        </w:rPr>
        <w:t>the</w:t>
      </w:r>
      <w:r>
        <w:rPr>
          <w:sz w:val="20"/>
        </w:rPr>
        <w:t xml:space="preserve"> </w:t>
      </w:r>
      <w:r>
        <w:rPr>
          <w:w w:val="60"/>
          <w:sz w:val="20"/>
        </w:rPr>
        <w:t>area</w:t>
      </w:r>
      <w:r>
        <w:rPr>
          <w:spacing w:val="1"/>
          <w:sz w:val="20"/>
        </w:rPr>
        <w:t xml:space="preserve"> </w:t>
      </w:r>
      <w:r>
        <w:rPr>
          <w:w w:val="60"/>
          <w:sz w:val="20"/>
        </w:rPr>
        <w:t>from</w:t>
      </w:r>
      <w:r>
        <w:rPr>
          <w:sz w:val="20"/>
        </w:rPr>
        <w:t xml:space="preserve"> </w:t>
      </w:r>
      <w:r>
        <w:rPr>
          <w:w w:val="60"/>
          <w:sz w:val="20"/>
        </w:rPr>
        <w:t>all</w:t>
      </w:r>
      <w:r>
        <w:rPr>
          <w:sz w:val="20"/>
        </w:rPr>
        <w:t xml:space="preserve"> </w:t>
      </w:r>
      <w:r>
        <w:rPr>
          <w:w w:val="60"/>
          <w:sz w:val="20"/>
        </w:rPr>
        <w:t>corners</w:t>
      </w:r>
      <w:r>
        <w:rPr>
          <w:sz w:val="20"/>
        </w:rPr>
        <w:t xml:space="preserve"> </w:t>
      </w:r>
      <w:r>
        <w:rPr>
          <w:w w:val="60"/>
          <w:sz w:val="20"/>
        </w:rPr>
        <w:t>of</w:t>
      </w:r>
      <w:r>
        <w:rPr>
          <w:sz w:val="20"/>
        </w:rPr>
        <w:t xml:space="preserve"> </w:t>
      </w:r>
      <w:r>
        <w:rPr>
          <w:w w:val="60"/>
          <w:sz w:val="20"/>
        </w:rPr>
        <w:t>the</w:t>
      </w:r>
      <w:r>
        <w:rPr>
          <w:spacing w:val="1"/>
          <w:sz w:val="20"/>
        </w:rPr>
        <w:t xml:space="preserve"> </w:t>
      </w:r>
      <w:r>
        <w:rPr>
          <w:w w:val="60"/>
          <w:sz w:val="20"/>
        </w:rPr>
        <w:t>country</w:t>
      </w:r>
      <w:r>
        <w:rPr>
          <w:sz w:val="20"/>
        </w:rPr>
        <w:t xml:space="preserve"> </w:t>
      </w:r>
      <w:r>
        <w:rPr>
          <w:w w:val="60"/>
          <w:sz w:val="20"/>
        </w:rPr>
        <w:t>like</w:t>
      </w:r>
      <w:r>
        <w:rPr>
          <w:spacing w:val="3"/>
          <w:sz w:val="20"/>
        </w:rPr>
        <w:t xml:space="preserve"> </w:t>
      </w:r>
      <w:r>
        <w:rPr>
          <w:spacing w:val="-2"/>
          <w:w w:val="60"/>
          <w:sz w:val="20"/>
        </w:rPr>
        <w:t>Kampala.</w:t>
      </w:r>
    </w:p>
    <w:p w:rsidR="00E5575B" w:rsidRDefault="00D512E5">
      <w:pPr>
        <w:pStyle w:val="ListParagraph"/>
        <w:numPr>
          <w:ilvl w:val="1"/>
          <w:numId w:val="79"/>
        </w:numPr>
        <w:tabs>
          <w:tab w:val="left" w:pos="1541"/>
        </w:tabs>
        <w:spacing w:line="242" w:lineRule="exact"/>
        <w:ind w:left="1541" w:hanging="90"/>
        <w:jc w:val="left"/>
        <w:rPr>
          <w:sz w:val="20"/>
        </w:rPr>
      </w:pPr>
      <w:r>
        <w:rPr>
          <w:w w:val="60"/>
          <w:sz w:val="20"/>
        </w:rPr>
        <w:t>Relatively</w:t>
      </w:r>
      <w:r>
        <w:rPr>
          <w:spacing w:val="3"/>
          <w:sz w:val="20"/>
        </w:rPr>
        <w:t xml:space="preserve"> </w:t>
      </w:r>
      <w:r>
        <w:rPr>
          <w:w w:val="60"/>
          <w:sz w:val="20"/>
        </w:rPr>
        <w:t>flat</w:t>
      </w:r>
      <w:r>
        <w:rPr>
          <w:spacing w:val="4"/>
          <w:sz w:val="20"/>
        </w:rPr>
        <w:t xml:space="preserve"> </w:t>
      </w:r>
      <w:r>
        <w:rPr>
          <w:w w:val="60"/>
          <w:sz w:val="20"/>
        </w:rPr>
        <w:t>/</w:t>
      </w:r>
      <w:r>
        <w:rPr>
          <w:spacing w:val="3"/>
          <w:sz w:val="20"/>
        </w:rPr>
        <w:t xml:space="preserve"> </w:t>
      </w:r>
      <w:r>
        <w:rPr>
          <w:w w:val="60"/>
          <w:sz w:val="20"/>
        </w:rPr>
        <w:t>undulating</w:t>
      </w:r>
      <w:r>
        <w:rPr>
          <w:spacing w:val="4"/>
          <w:sz w:val="20"/>
        </w:rPr>
        <w:t xml:space="preserve"> </w:t>
      </w:r>
      <w:r>
        <w:rPr>
          <w:w w:val="60"/>
          <w:sz w:val="20"/>
        </w:rPr>
        <w:t>/</w:t>
      </w:r>
      <w:r>
        <w:rPr>
          <w:spacing w:val="4"/>
          <w:sz w:val="20"/>
        </w:rPr>
        <w:t xml:space="preserve"> </w:t>
      </w:r>
      <w:r>
        <w:rPr>
          <w:w w:val="60"/>
          <w:sz w:val="20"/>
        </w:rPr>
        <w:t>gently</w:t>
      </w:r>
      <w:r>
        <w:rPr>
          <w:spacing w:val="3"/>
          <w:sz w:val="20"/>
        </w:rPr>
        <w:t xml:space="preserve"> </w:t>
      </w:r>
      <w:r>
        <w:rPr>
          <w:w w:val="60"/>
          <w:sz w:val="20"/>
        </w:rPr>
        <w:t>sloping</w:t>
      </w:r>
      <w:r>
        <w:rPr>
          <w:spacing w:val="4"/>
          <w:sz w:val="20"/>
        </w:rPr>
        <w:t xml:space="preserve"> </w:t>
      </w:r>
      <w:r>
        <w:rPr>
          <w:w w:val="60"/>
          <w:sz w:val="20"/>
        </w:rPr>
        <w:t>landscape</w:t>
      </w:r>
      <w:r>
        <w:rPr>
          <w:spacing w:val="4"/>
          <w:sz w:val="20"/>
        </w:rPr>
        <w:t xml:space="preserve"> </w:t>
      </w:r>
      <w:r>
        <w:rPr>
          <w:w w:val="60"/>
          <w:sz w:val="20"/>
        </w:rPr>
        <w:t>for</w:t>
      </w:r>
      <w:r>
        <w:rPr>
          <w:spacing w:val="3"/>
          <w:sz w:val="20"/>
        </w:rPr>
        <w:t xml:space="preserve"> </w:t>
      </w:r>
      <w:r>
        <w:rPr>
          <w:w w:val="60"/>
          <w:sz w:val="20"/>
        </w:rPr>
        <w:t>easy</w:t>
      </w:r>
      <w:r>
        <w:rPr>
          <w:spacing w:val="4"/>
          <w:sz w:val="20"/>
        </w:rPr>
        <w:t xml:space="preserve"> </w:t>
      </w:r>
      <w:r>
        <w:rPr>
          <w:w w:val="60"/>
          <w:sz w:val="20"/>
        </w:rPr>
        <w:t>settlement</w:t>
      </w:r>
      <w:r>
        <w:rPr>
          <w:spacing w:val="4"/>
          <w:sz w:val="20"/>
        </w:rPr>
        <w:t xml:space="preserve"> </w:t>
      </w:r>
      <w:r>
        <w:rPr>
          <w:w w:val="60"/>
          <w:sz w:val="20"/>
        </w:rPr>
        <w:t>and</w:t>
      </w:r>
      <w:r>
        <w:rPr>
          <w:spacing w:val="3"/>
          <w:sz w:val="20"/>
        </w:rPr>
        <w:t xml:space="preserve"> </w:t>
      </w:r>
      <w:r>
        <w:rPr>
          <w:w w:val="60"/>
          <w:sz w:val="20"/>
        </w:rPr>
        <w:t>setting</w:t>
      </w:r>
      <w:r>
        <w:rPr>
          <w:spacing w:val="7"/>
          <w:sz w:val="20"/>
        </w:rPr>
        <w:t xml:space="preserve"> </w:t>
      </w:r>
      <w:r>
        <w:rPr>
          <w:w w:val="60"/>
          <w:sz w:val="20"/>
        </w:rPr>
        <w:t>up</w:t>
      </w:r>
      <w:r>
        <w:rPr>
          <w:spacing w:val="4"/>
          <w:sz w:val="20"/>
        </w:rPr>
        <w:t xml:space="preserve"> </w:t>
      </w:r>
      <w:r>
        <w:rPr>
          <w:spacing w:val="-2"/>
          <w:w w:val="60"/>
          <w:sz w:val="20"/>
        </w:rPr>
        <w:t>structures.</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Strategic</w:t>
      </w:r>
      <w:r>
        <w:rPr>
          <w:spacing w:val="1"/>
          <w:sz w:val="20"/>
        </w:rPr>
        <w:t xml:space="preserve"> </w:t>
      </w:r>
      <w:r>
        <w:rPr>
          <w:w w:val="60"/>
          <w:sz w:val="20"/>
        </w:rPr>
        <w:t>location</w:t>
      </w:r>
      <w:r>
        <w:rPr>
          <w:spacing w:val="1"/>
          <w:sz w:val="20"/>
        </w:rPr>
        <w:t xml:space="preserve"> </w:t>
      </w:r>
      <w:r>
        <w:rPr>
          <w:w w:val="60"/>
          <w:sz w:val="20"/>
        </w:rPr>
        <w:t>at</w:t>
      </w:r>
      <w:r>
        <w:rPr>
          <w:spacing w:val="1"/>
          <w:sz w:val="20"/>
        </w:rPr>
        <w:t xml:space="preserve"> </w:t>
      </w:r>
      <w:r>
        <w:rPr>
          <w:w w:val="60"/>
          <w:sz w:val="20"/>
        </w:rPr>
        <w:t>the</w:t>
      </w:r>
      <w:r>
        <w:rPr>
          <w:spacing w:val="1"/>
          <w:sz w:val="20"/>
        </w:rPr>
        <w:t xml:space="preserve"> </w:t>
      </w:r>
      <w:r>
        <w:rPr>
          <w:w w:val="60"/>
          <w:sz w:val="20"/>
        </w:rPr>
        <w:t>port</w:t>
      </w:r>
      <w:r>
        <w:rPr>
          <w:spacing w:val="5"/>
          <w:sz w:val="20"/>
        </w:rPr>
        <w:t xml:space="preserve"> </w:t>
      </w:r>
      <w:r>
        <w:rPr>
          <w:w w:val="60"/>
          <w:sz w:val="20"/>
        </w:rPr>
        <w:t>and</w:t>
      </w:r>
      <w:r>
        <w:rPr>
          <w:spacing w:val="1"/>
          <w:sz w:val="20"/>
        </w:rPr>
        <w:t xml:space="preserve"> </w:t>
      </w:r>
      <w:r>
        <w:rPr>
          <w:w w:val="60"/>
          <w:sz w:val="20"/>
        </w:rPr>
        <w:t>road</w:t>
      </w:r>
      <w:r>
        <w:rPr>
          <w:spacing w:val="1"/>
          <w:sz w:val="20"/>
        </w:rPr>
        <w:t xml:space="preserve"> </w:t>
      </w:r>
      <w:r>
        <w:rPr>
          <w:w w:val="60"/>
          <w:sz w:val="20"/>
        </w:rPr>
        <w:t>junction</w:t>
      </w:r>
      <w:r>
        <w:rPr>
          <w:spacing w:val="1"/>
          <w:sz w:val="20"/>
        </w:rPr>
        <w:t xml:space="preserve"> </w:t>
      </w:r>
      <w:r>
        <w:rPr>
          <w:w w:val="60"/>
          <w:sz w:val="20"/>
        </w:rPr>
        <w:t>for</w:t>
      </w:r>
      <w:r>
        <w:rPr>
          <w:spacing w:val="1"/>
          <w:sz w:val="20"/>
        </w:rPr>
        <w:t xml:space="preserve"> </w:t>
      </w:r>
      <w:r>
        <w:rPr>
          <w:w w:val="60"/>
          <w:sz w:val="20"/>
        </w:rPr>
        <w:t>trade</w:t>
      </w:r>
      <w:r>
        <w:rPr>
          <w:spacing w:val="2"/>
          <w:sz w:val="20"/>
        </w:rPr>
        <w:t xml:space="preserve"> </w:t>
      </w:r>
      <w:r>
        <w:rPr>
          <w:w w:val="60"/>
          <w:sz w:val="20"/>
        </w:rPr>
        <w:t>and</w:t>
      </w:r>
      <w:r>
        <w:rPr>
          <w:spacing w:val="1"/>
          <w:sz w:val="20"/>
        </w:rPr>
        <w:t xml:space="preserve"> </w:t>
      </w:r>
      <w:r>
        <w:rPr>
          <w:spacing w:val="-2"/>
          <w:w w:val="60"/>
          <w:sz w:val="20"/>
        </w:rPr>
        <w:t>transport</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Tight</w:t>
      </w:r>
      <w:r>
        <w:rPr>
          <w:spacing w:val="3"/>
          <w:sz w:val="20"/>
        </w:rPr>
        <w:t xml:space="preserve"> </w:t>
      </w:r>
      <w:r>
        <w:rPr>
          <w:w w:val="60"/>
          <w:sz w:val="20"/>
        </w:rPr>
        <w:t>security</w:t>
      </w:r>
      <w:r>
        <w:rPr>
          <w:spacing w:val="3"/>
          <w:sz w:val="20"/>
        </w:rPr>
        <w:t xml:space="preserve"> </w:t>
      </w:r>
      <w:r>
        <w:rPr>
          <w:w w:val="60"/>
          <w:sz w:val="20"/>
        </w:rPr>
        <w:t>/</w:t>
      </w:r>
      <w:r>
        <w:rPr>
          <w:spacing w:val="3"/>
          <w:sz w:val="20"/>
        </w:rPr>
        <w:t xml:space="preserve"> </w:t>
      </w:r>
      <w:r>
        <w:rPr>
          <w:w w:val="60"/>
          <w:sz w:val="20"/>
        </w:rPr>
        <w:t>relative</w:t>
      </w:r>
      <w:r>
        <w:rPr>
          <w:spacing w:val="3"/>
          <w:sz w:val="20"/>
        </w:rPr>
        <w:t xml:space="preserve"> </w:t>
      </w:r>
      <w:r>
        <w:rPr>
          <w:w w:val="60"/>
          <w:sz w:val="20"/>
        </w:rPr>
        <w:t>political</w:t>
      </w:r>
      <w:r>
        <w:rPr>
          <w:spacing w:val="4"/>
          <w:sz w:val="20"/>
        </w:rPr>
        <w:t xml:space="preserve"> </w:t>
      </w:r>
      <w:r>
        <w:rPr>
          <w:w w:val="60"/>
          <w:sz w:val="20"/>
        </w:rPr>
        <w:t>stability</w:t>
      </w:r>
      <w:r>
        <w:rPr>
          <w:spacing w:val="3"/>
          <w:sz w:val="20"/>
        </w:rPr>
        <w:t xml:space="preserve"> </w:t>
      </w:r>
      <w:r>
        <w:rPr>
          <w:w w:val="60"/>
          <w:sz w:val="20"/>
        </w:rPr>
        <w:t>for</w:t>
      </w:r>
      <w:r>
        <w:rPr>
          <w:spacing w:val="8"/>
          <w:sz w:val="20"/>
        </w:rPr>
        <w:t xml:space="preserve"> </w:t>
      </w:r>
      <w:r>
        <w:rPr>
          <w:w w:val="60"/>
          <w:sz w:val="20"/>
        </w:rPr>
        <w:t>peaceful</w:t>
      </w:r>
      <w:r>
        <w:rPr>
          <w:spacing w:val="3"/>
          <w:sz w:val="20"/>
        </w:rPr>
        <w:t xml:space="preserve"> </w:t>
      </w:r>
      <w:r>
        <w:rPr>
          <w:spacing w:val="-2"/>
          <w:w w:val="60"/>
          <w:sz w:val="20"/>
        </w:rPr>
        <w:t>settlement</w:t>
      </w:r>
    </w:p>
    <w:p w:rsidR="00E5575B" w:rsidRDefault="00D512E5">
      <w:pPr>
        <w:pStyle w:val="ListParagraph"/>
        <w:numPr>
          <w:ilvl w:val="1"/>
          <w:numId w:val="79"/>
        </w:numPr>
        <w:tabs>
          <w:tab w:val="left" w:pos="1541"/>
        </w:tabs>
        <w:spacing w:line="242" w:lineRule="exact"/>
        <w:ind w:left="1541" w:hanging="90"/>
        <w:jc w:val="left"/>
        <w:rPr>
          <w:sz w:val="20"/>
        </w:rPr>
      </w:pPr>
      <w:r>
        <w:rPr>
          <w:w w:val="60"/>
          <w:sz w:val="20"/>
        </w:rPr>
        <w:t>Constant</w:t>
      </w:r>
      <w:r>
        <w:rPr>
          <w:sz w:val="20"/>
        </w:rPr>
        <w:t xml:space="preserve"> </w:t>
      </w:r>
      <w:r>
        <w:rPr>
          <w:w w:val="60"/>
          <w:sz w:val="20"/>
        </w:rPr>
        <w:t>supply</w:t>
      </w:r>
      <w:r>
        <w:rPr>
          <w:spacing w:val="3"/>
          <w:sz w:val="20"/>
        </w:rPr>
        <w:t xml:space="preserve"> </w:t>
      </w:r>
      <w:r>
        <w:rPr>
          <w:w w:val="60"/>
          <w:sz w:val="20"/>
        </w:rPr>
        <w:t>of</w:t>
      </w:r>
      <w:r>
        <w:rPr>
          <w:spacing w:val="1"/>
          <w:sz w:val="20"/>
        </w:rPr>
        <w:t xml:space="preserve"> </w:t>
      </w:r>
      <w:r>
        <w:rPr>
          <w:w w:val="60"/>
          <w:sz w:val="20"/>
        </w:rPr>
        <w:t>power</w:t>
      </w:r>
      <w:r>
        <w:rPr>
          <w:sz w:val="20"/>
        </w:rPr>
        <w:t xml:space="preserve"> </w:t>
      </w:r>
      <w:r>
        <w:rPr>
          <w:w w:val="60"/>
          <w:sz w:val="20"/>
        </w:rPr>
        <w:t>for</w:t>
      </w:r>
      <w:r>
        <w:rPr>
          <w:sz w:val="20"/>
        </w:rPr>
        <w:t xml:space="preserve"> </w:t>
      </w:r>
      <w:r>
        <w:rPr>
          <w:w w:val="60"/>
          <w:sz w:val="20"/>
        </w:rPr>
        <w:t>use</w:t>
      </w:r>
      <w:r>
        <w:rPr>
          <w:spacing w:val="1"/>
          <w:sz w:val="20"/>
        </w:rPr>
        <w:t xml:space="preserve"> </w:t>
      </w:r>
      <w:r>
        <w:rPr>
          <w:w w:val="60"/>
          <w:sz w:val="20"/>
        </w:rPr>
        <w:t>in</w:t>
      </w:r>
      <w:r>
        <w:rPr>
          <w:sz w:val="20"/>
        </w:rPr>
        <w:t xml:space="preserve"> </w:t>
      </w:r>
      <w:r>
        <w:rPr>
          <w:w w:val="60"/>
          <w:sz w:val="20"/>
        </w:rPr>
        <w:t>home,</w:t>
      </w:r>
      <w:r>
        <w:rPr>
          <w:spacing w:val="5"/>
          <w:sz w:val="20"/>
        </w:rPr>
        <w:t xml:space="preserve"> </w:t>
      </w:r>
      <w:r>
        <w:rPr>
          <w:w w:val="60"/>
          <w:sz w:val="20"/>
        </w:rPr>
        <w:t>town</w:t>
      </w:r>
      <w:r>
        <w:rPr>
          <w:spacing w:val="1"/>
          <w:sz w:val="20"/>
        </w:rPr>
        <w:t xml:space="preserve"> </w:t>
      </w:r>
      <w:r>
        <w:rPr>
          <w:w w:val="60"/>
          <w:sz w:val="20"/>
        </w:rPr>
        <w:t>and</w:t>
      </w:r>
      <w:r>
        <w:rPr>
          <w:sz w:val="20"/>
        </w:rPr>
        <w:t xml:space="preserve"> </w:t>
      </w:r>
      <w:r>
        <w:rPr>
          <w:spacing w:val="-2"/>
          <w:w w:val="60"/>
          <w:sz w:val="20"/>
        </w:rPr>
        <w:t>industries</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Adequate</w:t>
      </w:r>
      <w:r>
        <w:rPr>
          <w:spacing w:val="9"/>
          <w:sz w:val="20"/>
        </w:rPr>
        <w:t xml:space="preserve"> </w:t>
      </w:r>
      <w:r>
        <w:rPr>
          <w:w w:val="60"/>
          <w:sz w:val="20"/>
        </w:rPr>
        <w:t>raw</w:t>
      </w:r>
      <w:r>
        <w:rPr>
          <w:spacing w:val="12"/>
          <w:sz w:val="20"/>
        </w:rPr>
        <w:t xml:space="preserve"> </w:t>
      </w:r>
      <w:r>
        <w:rPr>
          <w:w w:val="60"/>
          <w:sz w:val="20"/>
        </w:rPr>
        <w:t>materials</w:t>
      </w:r>
      <w:r>
        <w:rPr>
          <w:spacing w:val="10"/>
          <w:sz w:val="20"/>
        </w:rPr>
        <w:t xml:space="preserve"> </w:t>
      </w:r>
      <w:r>
        <w:rPr>
          <w:w w:val="60"/>
          <w:sz w:val="20"/>
        </w:rPr>
        <w:t>for</w:t>
      </w:r>
      <w:r>
        <w:rPr>
          <w:spacing w:val="12"/>
          <w:sz w:val="20"/>
        </w:rPr>
        <w:t xml:space="preserve"> </w:t>
      </w:r>
      <w:r>
        <w:rPr>
          <w:w w:val="60"/>
          <w:sz w:val="20"/>
        </w:rPr>
        <w:t>constructing</w:t>
      </w:r>
      <w:r>
        <w:rPr>
          <w:spacing w:val="10"/>
          <w:sz w:val="20"/>
        </w:rPr>
        <w:t xml:space="preserve"> </w:t>
      </w:r>
      <w:r>
        <w:rPr>
          <w:w w:val="60"/>
          <w:sz w:val="20"/>
        </w:rPr>
        <w:t>urban</w:t>
      </w:r>
      <w:r>
        <w:rPr>
          <w:spacing w:val="9"/>
          <w:sz w:val="20"/>
        </w:rPr>
        <w:t xml:space="preserve"> </w:t>
      </w:r>
      <w:r>
        <w:rPr>
          <w:spacing w:val="-2"/>
          <w:w w:val="60"/>
          <w:sz w:val="20"/>
        </w:rPr>
        <w:t>facilities</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Well</w:t>
      </w:r>
      <w:r>
        <w:rPr>
          <w:spacing w:val="4"/>
          <w:sz w:val="20"/>
        </w:rPr>
        <w:t xml:space="preserve"> </w:t>
      </w:r>
      <w:r>
        <w:rPr>
          <w:w w:val="60"/>
          <w:sz w:val="20"/>
        </w:rPr>
        <w:t>developed</w:t>
      </w:r>
      <w:r>
        <w:rPr>
          <w:spacing w:val="7"/>
          <w:sz w:val="20"/>
        </w:rPr>
        <w:t xml:space="preserve"> </w:t>
      </w:r>
      <w:r>
        <w:rPr>
          <w:w w:val="60"/>
          <w:sz w:val="20"/>
        </w:rPr>
        <w:t>market</w:t>
      </w:r>
      <w:r>
        <w:rPr>
          <w:spacing w:val="4"/>
          <w:sz w:val="20"/>
        </w:rPr>
        <w:t xml:space="preserve"> </w:t>
      </w:r>
      <w:r>
        <w:rPr>
          <w:w w:val="60"/>
          <w:sz w:val="20"/>
        </w:rPr>
        <w:t>centres</w:t>
      </w:r>
      <w:r>
        <w:rPr>
          <w:spacing w:val="7"/>
          <w:sz w:val="20"/>
        </w:rPr>
        <w:t xml:space="preserve"> </w:t>
      </w:r>
      <w:r>
        <w:rPr>
          <w:w w:val="60"/>
          <w:sz w:val="20"/>
        </w:rPr>
        <w:t>and</w:t>
      </w:r>
      <w:r>
        <w:rPr>
          <w:spacing w:val="4"/>
          <w:sz w:val="20"/>
        </w:rPr>
        <w:t xml:space="preserve"> </w:t>
      </w:r>
      <w:r>
        <w:rPr>
          <w:w w:val="60"/>
          <w:sz w:val="20"/>
        </w:rPr>
        <w:t>trade</w:t>
      </w:r>
      <w:r>
        <w:rPr>
          <w:spacing w:val="8"/>
          <w:sz w:val="20"/>
        </w:rPr>
        <w:t xml:space="preserve"> </w:t>
      </w:r>
      <w:r>
        <w:rPr>
          <w:w w:val="60"/>
          <w:sz w:val="20"/>
        </w:rPr>
        <w:t>points</w:t>
      </w:r>
      <w:r>
        <w:rPr>
          <w:spacing w:val="4"/>
          <w:sz w:val="20"/>
        </w:rPr>
        <w:t xml:space="preserve"> </w:t>
      </w:r>
      <w:r>
        <w:rPr>
          <w:w w:val="60"/>
          <w:sz w:val="20"/>
        </w:rPr>
        <w:t>for</w:t>
      </w:r>
      <w:r>
        <w:rPr>
          <w:spacing w:val="7"/>
          <w:sz w:val="20"/>
        </w:rPr>
        <w:t xml:space="preserve"> </w:t>
      </w:r>
      <w:r>
        <w:rPr>
          <w:w w:val="60"/>
          <w:sz w:val="20"/>
        </w:rPr>
        <w:t>selling</w:t>
      </w:r>
      <w:r>
        <w:rPr>
          <w:spacing w:val="7"/>
          <w:sz w:val="20"/>
        </w:rPr>
        <w:t xml:space="preserve"> </w:t>
      </w:r>
      <w:r>
        <w:rPr>
          <w:w w:val="60"/>
          <w:sz w:val="20"/>
        </w:rPr>
        <w:t>produce</w:t>
      </w:r>
      <w:r>
        <w:rPr>
          <w:spacing w:val="8"/>
          <w:sz w:val="20"/>
        </w:rPr>
        <w:t xml:space="preserve"> </w:t>
      </w:r>
      <w:r>
        <w:rPr>
          <w:w w:val="60"/>
          <w:sz w:val="20"/>
        </w:rPr>
        <w:t>and</w:t>
      </w:r>
      <w:r>
        <w:rPr>
          <w:spacing w:val="7"/>
          <w:sz w:val="20"/>
        </w:rPr>
        <w:t xml:space="preserve"> </w:t>
      </w:r>
      <w:r>
        <w:rPr>
          <w:w w:val="60"/>
          <w:sz w:val="20"/>
        </w:rPr>
        <w:t>buying</w:t>
      </w:r>
      <w:r>
        <w:rPr>
          <w:spacing w:val="4"/>
          <w:sz w:val="20"/>
        </w:rPr>
        <w:t xml:space="preserve"> </w:t>
      </w:r>
      <w:r>
        <w:rPr>
          <w:spacing w:val="-4"/>
          <w:w w:val="60"/>
          <w:sz w:val="20"/>
        </w:rPr>
        <w:t>goods</w:t>
      </w:r>
    </w:p>
    <w:p w:rsidR="00E5575B" w:rsidRDefault="00D512E5">
      <w:pPr>
        <w:pStyle w:val="ListParagraph"/>
        <w:numPr>
          <w:ilvl w:val="1"/>
          <w:numId w:val="79"/>
        </w:numPr>
        <w:tabs>
          <w:tab w:val="left" w:pos="1541"/>
        </w:tabs>
        <w:spacing w:line="242" w:lineRule="exact"/>
        <w:ind w:left="1541" w:hanging="90"/>
        <w:jc w:val="left"/>
        <w:rPr>
          <w:sz w:val="20"/>
        </w:rPr>
      </w:pPr>
      <w:r>
        <w:rPr>
          <w:w w:val="60"/>
          <w:sz w:val="20"/>
        </w:rPr>
        <w:t>Rich,</w:t>
      </w:r>
      <w:r>
        <w:rPr>
          <w:spacing w:val="5"/>
          <w:sz w:val="20"/>
        </w:rPr>
        <w:t xml:space="preserve"> </w:t>
      </w:r>
      <w:r>
        <w:rPr>
          <w:w w:val="60"/>
          <w:sz w:val="20"/>
        </w:rPr>
        <w:t>wide</w:t>
      </w:r>
      <w:r>
        <w:rPr>
          <w:spacing w:val="6"/>
          <w:sz w:val="20"/>
        </w:rPr>
        <w:t xml:space="preserve"> </w:t>
      </w:r>
      <w:r>
        <w:rPr>
          <w:w w:val="60"/>
          <w:sz w:val="20"/>
        </w:rPr>
        <w:t>and</w:t>
      </w:r>
      <w:r>
        <w:rPr>
          <w:spacing w:val="6"/>
          <w:sz w:val="20"/>
        </w:rPr>
        <w:t xml:space="preserve"> </w:t>
      </w:r>
      <w:r>
        <w:rPr>
          <w:w w:val="60"/>
          <w:sz w:val="20"/>
        </w:rPr>
        <w:t>productive</w:t>
      </w:r>
      <w:r>
        <w:rPr>
          <w:spacing w:val="6"/>
          <w:sz w:val="20"/>
        </w:rPr>
        <w:t xml:space="preserve"> </w:t>
      </w:r>
      <w:r>
        <w:rPr>
          <w:w w:val="60"/>
          <w:sz w:val="20"/>
        </w:rPr>
        <w:t>hinterlands</w:t>
      </w:r>
      <w:r>
        <w:rPr>
          <w:spacing w:val="9"/>
          <w:sz w:val="20"/>
        </w:rPr>
        <w:t xml:space="preserve"> </w:t>
      </w:r>
      <w:r>
        <w:rPr>
          <w:w w:val="60"/>
          <w:sz w:val="20"/>
        </w:rPr>
        <w:t>which</w:t>
      </w:r>
      <w:r>
        <w:rPr>
          <w:spacing w:val="6"/>
          <w:sz w:val="20"/>
        </w:rPr>
        <w:t xml:space="preserve"> </w:t>
      </w:r>
      <w:r>
        <w:rPr>
          <w:w w:val="60"/>
          <w:sz w:val="20"/>
        </w:rPr>
        <w:t>provides</w:t>
      </w:r>
      <w:r>
        <w:rPr>
          <w:spacing w:val="9"/>
          <w:sz w:val="20"/>
        </w:rPr>
        <w:t xml:space="preserve"> </w:t>
      </w:r>
      <w:r>
        <w:rPr>
          <w:w w:val="60"/>
          <w:sz w:val="20"/>
        </w:rPr>
        <w:t>goods</w:t>
      </w:r>
      <w:r>
        <w:rPr>
          <w:spacing w:val="5"/>
          <w:sz w:val="20"/>
        </w:rPr>
        <w:t xml:space="preserve"> </w:t>
      </w:r>
      <w:r>
        <w:rPr>
          <w:w w:val="60"/>
          <w:sz w:val="20"/>
        </w:rPr>
        <w:t>for</w:t>
      </w:r>
      <w:r>
        <w:rPr>
          <w:spacing w:val="6"/>
          <w:sz w:val="20"/>
        </w:rPr>
        <w:t xml:space="preserve"> </w:t>
      </w:r>
      <w:r>
        <w:rPr>
          <w:w w:val="60"/>
          <w:sz w:val="20"/>
        </w:rPr>
        <w:t>trade,</w:t>
      </w:r>
      <w:r>
        <w:rPr>
          <w:spacing w:val="6"/>
          <w:sz w:val="20"/>
        </w:rPr>
        <w:t xml:space="preserve"> </w:t>
      </w:r>
      <w:r>
        <w:rPr>
          <w:w w:val="60"/>
          <w:sz w:val="20"/>
        </w:rPr>
        <w:t>raw</w:t>
      </w:r>
      <w:r>
        <w:rPr>
          <w:spacing w:val="9"/>
          <w:sz w:val="20"/>
        </w:rPr>
        <w:t xml:space="preserve"> </w:t>
      </w:r>
      <w:r>
        <w:rPr>
          <w:w w:val="60"/>
          <w:sz w:val="20"/>
        </w:rPr>
        <w:t>materials</w:t>
      </w:r>
      <w:r>
        <w:rPr>
          <w:spacing w:val="9"/>
          <w:sz w:val="20"/>
        </w:rPr>
        <w:t xml:space="preserve"> </w:t>
      </w:r>
      <w:r>
        <w:rPr>
          <w:w w:val="60"/>
          <w:sz w:val="20"/>
        </w:rPr>
        <w:t>for</w:t>
      </w:r>
      <w:r>
        <w:rPr>
          <w:spacing w:val="6"/>
          <w:sz w:val="20"/>
        </w:rPr>
        <w:t xml:space="preserve"> </w:t>
      </w:r>
      <w:r>
        <w:rPr>
          <w:w w:val="60"/>
          <w:sz w:val="20"/>
        </w:rPr>
        <w:t>industries,</w:t>
      </w:r>
      <w:r>
        <w:rPr>
          <w:spacing w:val="6"/>
          <w:sz w:val="20"/>
        </w:rPr>
        <w:t xml:space="preserve"> </w:t>
      </w:r>
      <w:r>
        <w:rPr>
          <w:w w:val="60"/>
          <w:sz w:val="20"/>
        </w:rPr>
        <w:t>food</w:t>
      </w:r>
      <w:r>
        <w:rPr>
          <w:spacing w:val="6"/>
          <w:sz w:val="20"/>
        </w:rPr>
        <w:t xml:space="preserve"> </w:t>
      </w:r>
      <w:r>
        <w:rPr>
          <w:w w:val="60"/>
          <w:sz w:val="20"/>
        </w:rPr>
        <w:t>for</w:t>
      </w:r>
      <w:r>
        <w:rPr>
          <w:spacing w:val="5"/>
          <w:sz w:val="20"/>
        </w:rPr>
        <w:t xml:space="preserve"> </w:t>
      </w:r>
      <w:r>
        <w:rPr>
          <w:w w:val="60"/>
          <w:sz w:val="20"/>
        </w:rPr>
        <w:t>the</w:t>
      </w:r>
      <w:r>
        <w:rPr>
          <w:spacing w:val="6"/>
          <w:sz w:val="20"/>
        </w:rPr>
        <w:t xml:space="preserve"> </w:t>
      </w:r>
      <w:r>
        <w:rPr>
          <w:w w:val="60"/>
          <w:sz w:val="20"/>
        </w:rPr>
        <w:t>population</w:t>
      </w:r>
      <w:r>
        <w:rPr>
          <w:spacing w:val="6"/>
          <w:sz w:val="20"/>
        </w:rPr>
        <w:t xml:space="preserve"> </w:t>
      </w:r>
      <w:r>
        <w:rPr>
          <w:w w:val="60"/>
          <w:sz w:val="20"/>
        </w:rPr>
        <w:t>and</w:t>
      </w:r>
      <w:r>
        <w:rPr>
          <w:spacing w:val="9"/>
          <w:sz w:val="20"/>
        </w:rPr>
        <w:t xml:space="preserve"> </w:t>
      </w:r>
      <w:r>
        <w:rPr>
          <w:w w:val="60"/>
          <w:sz w:val="20"/>
        </w:rPr>
        <w:t>cheap</w:t>
      </w:r>
      <w:r>
        <w:rPr>
          <w:spacing w:val="6"/>
          <w:sz w:val="20"/>
        </w:rPr>
        <w:t xml:space="preserve"> </w:t>
      </w:r>
      <w:r>
        <w:rPr>
          <w:w w:val="60"/>
          <w:sz w:val="20"/>
        </w:rPr>
        <w:t>manual</w:t>
      </w:r>
      <w:r>
        <w:rPr>
          <w:spacing w:val="6"/>
          <w:sz w:val="20"/>
        </w:rPr>
        <w:t xml:space="preserve"> </w:t>
      </w:r>
      <w:r>
        <w:rPr>
          <w:spacing w:val="-2"/>
          <w:w w:val="60"/>
          <w:sz w:val="20"/>
        </w:rPr>
        <w:t>labour.</w:t>
      </w:r>
    </w:p>
    <w:p w:rsidR="00E5575B" w:rsidRDefault="00D512E5">
      <w:pPr>
        <w:pStyle w:val="ListParagraph"/>
        <w:numPr>
          <w:ilvl w:val="1"/>
          <w:numId w:val="79"/>
        </w:numPr>
        <w:tabs>
          <w:tab w:val="left" w:pos="1541"/>
        </w:tabs>
        <w:spacing w:line="242" w:lineRule="exact"/>
        <w:ind w:left="1541" w:hanging="90"/>
        <w:jc w:val="left"/>
        <w:rPr>
          <w:sz w:val="20"/>
        </w:rPr>
      </w:pPr>
      <w:r>
        <w:rPr>
          <w:w w:val="60"/>
          <w:sz w:val="20"/>
        </w:rPr>
        <w:t>Suitable</w:t>
      </w:r>
      <w:r>
        <w:rPr>
          <w:spacing w:val="2"/>
          <w:sz w:val="20"/>
        </w:rPr>
        <w:t xml:space="preserve"> </w:t>
      </w:r>
      <w:r>
        <w:rPr>
          <w:w w:val="60"/>
          <w:sz w:val="20"/>
        </w:rPr>
        <w:t>and</w:t>
      </w:r>
      <w:r>
        <w:rPr>
          <w:spacing w:val="3"/>
          <w:sz w:val="20"/>
        </w:rPr>
        <w:t xml:space="preserve"> </w:t>
      </w:r>
      <w:r>
        <w:rPr>
          <w:w w:val="60"/>
          <w:sz w:val="20"/>
        </w:rPr>
        <w:t>conducive</w:t>
      </w:r>
      <w:r>
        <w:rPr>
          <w:spacing w:val="3"/>
          <w:sz w:val="20"/>
        </w:rPr>
        <w:t xml:space="preserve"> </w:t>
      </w:r>
      <w:r>
        <w:rPr>
          <w:w w:val="60"/>
          <w:sz w:val="20"/>
        </w:rPr>
        <w:t>cool</w:t>
      </w:r>
      <w:r>
        <w:rPr>
          <w:spacing w:val="3"/>
          <w:sz w:val="20"/>
        </w:rPr>
        <w:t xml:space="preserve"> </w:t>
      </w:r>
      <w:r>
        <w:rPr>
          <w:w w:val="60"/>
          <w:sz w:val="20"/>
        </w:rPr>
        <w:t>climate</w:t>
      </w:r>
      <w:r>
        <w:rPr>
          <w:spacing w:val="1"/>
          <w:sz w:val="20"/>
        </w:rPr>
        <w:t xml:space="preserve"> </w:t>
      </w:r>
      <w:r>
        <w:rPr>
          <w:w w:val="60"/>
          <w:sz w:val="20"/>
        </w:rPr>
        <w:t>in</w:t>
      </w:r>
      <w:r>
        <w:rPr>
          <w:spacing w:val="6"/>
          <w:sz w:val="20"/>
        </w:rPr>
        <w:t xml:space="preserve"> </w:t>
      </w:r>
      <w:r>
        <w:rPr>
          <w:w w:val="60"/>
          <w:sz w:val="20"/>
        </w:rPr>
        <w:t>highland</w:t>
      </w:r>
      <w:r>
        <w:rPr>
          <w:spacing w:val="6"/>
          <w:sz w:val="20"/>
        </w:rPr>
        <w:t xml:space="preserve"> </w:t>
      </w:r>
      <w:r>
        <w:rPr>
          <w:w w:val="60"/>
          <w:sz w:val="20"/>
        </w:rPr>
        <w:t>areas</w:t>
      </w:r>
      <w:r>
        <w:rPr>
          <w:spacing w:val="3"/>
          <w:sz w:val="20"/>
        </w:rPr>
        <w:t xml:space="preserve"> </w:t>
      </w:r>
      <w:r>
        <w:rPr>
          <w:w w:val="60"/>
          <w:sz w:val="20"/>
        </w:rPr>
        <w:t>like</w:t>
      </w:r>
      <w:r>
        <w:rPr>
          <w:spacing w:val="6"/>
          <w:sz w:val="20"/>
        </w:rPr>
        <w:t xml:space="preserve"> </w:t>
      </w:r>
      <w:r>
        <w:rPr>
          <w:w w:val="60"/>
          <w:sz w:val="20"/>
        </w:rPr>
        <w:t>Mbale</w:t>
      </w:r>
      <w:r>
        <w:rPr>
          <w:spacing w:val="6"/>
          <w:sz w:val="20"/>
        </w:rPr>
        <w:t xml:space="preserve"> </w:t>
      </w:r>
      <w:r>
        <w:rPr>
          <w:w w:val="60"/>
          <w:sz w:val="20"/>
        </w:rPr>
        <w:t>and</w:t>
      </w:r>
      <w:r>
        <w:rPr>
          <w:spacing w:val="6"/>
          <w:sz w:val="20"/>
        </w:rPr>
        <w:t xml:space="preserve"> </w:t>
      </w:r>
      <w:r>
        <w:rPr>
          <w:w w:val="60"/>
          <w:sz w:val="20"/>
        </w:rPr>
        <w:t>Kabale</w:t>
      </w:r>
      <w:r>
        <w:rPr>
          <w:spacing w:val="2"/>
          <w:sz w:val="20"/>
        </w:rPr>
        <w:t xml:space="preserve"> </w:t>
      </w:r>
      <w:r>
        <w:rPr>
          <w:w w:val="60"/>
          <w:sz w:val="20"/>
        </w:rPr>
        <w:t>for</w:t>
      </w:r>
      <w:r>
        <w:rPr>
          <w:spacing w:val="6"/>
          <w:sz w:val="20"/>
        </w:rPr>
        <w:t xml:space="preserve"> </w:t>
      </w:r>
      <w:r>
        <w:rPr>
          <w:w w:val="60"/>
          <w:sz w:val="20"/>
        </w:rPr>
        <w:t>easy</w:t>
      </w:r>
      <w:r>
        <w:rPr>
          <w:spacing w:val="3"/>
          <w:sz w:val="20"/>
        </w:rPr>
        <w:t xml:space="preserve"> </w:t>
      </w:r>
      <w:r>
        <w:rPr>
          <w:spacing w:val="-2"/>
          <w:w w:val="60"/>
          <w:sz w:val="20"/>
        </w:rPr>
        <w:t>settlement.</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Historical</w:t>
      </w:r>
      <w:r>
        <w:rPr>
          <w:spacing w:val="5"/>
          <w:sz w:val="20"/>
        </w:rPr>
        <w:t xml:space="preserve"> </w:t>
      </w:r>
      <w:r>
        <w:rPr>
          <w:w w:val="60"/>
          <w:sz w:val="20"/>
        </w:rPr>
        <w:t>incidence</w:t>
      </w:r>
      <w:r>
        <w:rPr>
          <w:spacing w:val="6"/>
          <w:sz w:val="20"/>
        </w:rPr>
        <w:t xml:space="preserve"> </w:t>
      </w:r>
      <w:r>
        <w:rPr>
          <w:w w:val="60"/>
          <w:sz w:val="20"/>
        </w:rPr>
        <w:t>/</w:t>
      </w:r>
      <w:r>
        <w:rPr>
          <w:spacing w:val="6"/>
          <w:sz w:val="20"/>
        </w:rPr>
        <w:t xml:space="preserve"> </w:t>
      </w:r>
      <w:r>
        <w:rPr>
          <w:w w:val="60"/>
          <w:sz w:val="20"/>
        </w:rPr>
        <w:t>factors</w:t>
      </w:r>
      <w:r>
        <w:rPr>
          <w:spacing w:val="10"/>
          <w:sz w:val="20"/>
        </w:rPr>
        <w:t xml:space="preserve"> </w:t>
      </w:r>
      <w:r>
        <w:rPr>
          <w:w w:val="60"/>
          <w:sz w:val="20"/>
        </w:rPr>
        <w:t>of</w:t>
      </w:r>
      <w:r>
        <w:rPr>
          <w:spacing w:val="6"/>
          <w:sz w:val="20"/>
        </w:rPr>
        <w:t xml:space="preserve"> </w:t>
      </w:r>
      <w:r>
        <w:rPr>
          <w:w w:val="60"/>
          <w:sz w:val="20"/>
        </w:rPr>
        <w:t>Europeans</w:t>
      </w:r>
      <w:r>
        <w:rPr>
          <w:spacing w:val="9"/>
          <w:sz w:val="20"/>
        </w:rPr>
        <w:t xml:space="preserve"> </w:t>
      </w:r>
      <w:r>
        <w:rPr>
          <w:w w:val="60"/>
          <w:sz w:val="20"/>
        </w:rPr>
        <w:t>and</w:t>
      </w:r>
      <w:r>
        <w:rPr>
          <w:spacing w:val="6"/>
          <w:sz w:val="20"/>
        </w:rPr>
        <w:t xml:space="preserve"> </w:t>
      </w:r>
      <w:r>
        <w:rPr>
          <w:w w:val="60"/>
          <w:sz w:val="20"/>
        </w:rPr>
        <w:t>early</w:t>
      </w:r>
      <w:r>
        <w:rPr>
          <w:spacing w:val="6"/>
          <w:sz w:val="20"/>
        </w:rPr>
        <w:t xml:space="preserve"> </w:t>
      </w:r>
      <w:r>
        <w:rPr>
          <w:w w:val="60"/>
          <w:sz w:val="20"/>
        </w:rPr>
        <w:t>settlement</w:t>
      </w:r>
      <w:r>
        <w:rPr>
          <w:spacing w:val="6"/>
          <w:sz w:val="20"/>
        </w:rPr>
        <w:t xml:space="preserve"> </w:t>
      </w:r>
      <w:r>
        <w:rPr>
          <w:w w:val="60"/>
          <w:sz w:val="20"/>
        </w:rPr>
        <w:t>of</w:t>
      </w:r>
      <w:r>
        <w:rPr>
          <w:spacing w:val="9"/>
          <w:sz w:val="20"/>
        </w:rPr>
        <w:t xml:space="preserve"> </w:t>
      </w:r>
      <w:r>
        <w:rPr>
          <w:w w:val="60"/>
          <w:sz w:val="20"/>
        </w:rPr>
        <w:t>whites</w:t>
      </w:r>
      <w:r>
        <w:rPr>
          <w:spacing w:val="11"/>
          <w:sz w:val="20"/>
        </w:rPr>
        <w:t xml:space="preserve"> </w:t>
      </w:r>
      <w:r>
        <w:rPr>
          <w:w w:val="60"/>
          <w:sz w:val="20"/>
        </w:rPr>
        <w:t>especially</w:t>
      </w:r>
      <w:r>
        <w:rPr>
          <w:spacing w:val="10"/>
          <w:sz w:val="20"/>
        </w:rPr>
        <w:t xml:space="preserve"> </w:t>
      </w:r>
      <w:r>
        <w:rPr>
          <w:w w:val="60"/>
          <w:sz w:val="20"/>
        </w:rPr>
        <w:t>Arabs</w:t>
      </w:r>
      <w:r>
        <w:rPr>
          <w:spacing w:val="11"/>
          <w:sz w:val="20"/>
        </w:rPr>
        <w:t xml:space="preserve"> </w:t>
      </w:r>
      <w:r>
        <w:rPr>
          <w:w w:val="60"/>
          <w:sz w:val="20"/>
        </w:rPr>
        <w:t>attracted</w:t>
      </w:r>
      <w:r>
        <w:rPr>
          <w:spacing w:val="6"/>
          <w:sz w:val="20"/>
        </w:rPr>
        <w:t xml:space="preserve"> </w:t>
      </w:r>
      <w:r>
        <w:rPr>
          <w:w w:val="60"/>
          <w:sz w:val="20"/>
        </w:rPr>
        <w:t>large</w:t>
      </w:r>
      <w:r>
        <w:rPr>
          <w:spacing w:val="6"/>
          <w:sz w:val="20"/>
        </w:rPr>
        <w:t xml:space="preserve"> </w:t>
      </w:r>
      <w:r>
        <w:rPr>
          <w:w w:val="60"/>
          <w:sz w:val="20"/>
        </w:rPr>
        <w:t>population</w:t>
      </w:r>
      <w:r>
        <w:rPr>
          <w:spacing w:val="6"/>
          <w:sz w:val="20"/>
        </w:rPr>
        <w:t xml:space="preserve"> </w:t>
      </w:r>
      <w:r>
        <w:rPr>
          <w:w w:val="60"/>
          <w:sz w:val="20"/>
        </w:rPr>
        <w:t>for</w:t>
      </w:r>
      <w:r>
        <w:rPr>
          <w:spacing w:val="5"/>
          <w:sz w:val="20"/>
        </w:rPr>
        <w:t xml:space="preserve"> </w:t>
      </w:r>
      <w:r>
        <w:rPr>
          <w:w w:val="60"/>
          <w:sz w:val="20"/>
        </w:rPr>
        <w:t>camping</w:t>
      </w:r>
      <w:r>
        <w:rPr>
          <w:spacing w:val="6"/>
          <w:sz w:val="20"/>
        </w:rPr>
        <w:t xml:space="preserve"> </w:t>
      </w:r>
      <w:r>
        <w:rPr>
          <w:w w:val="60"/>
          <w:sz w:val="20"/>
        </w:rPr>
        <w:t>like</w:t>
      </w:r>
      <w:r>
        <w:rPr>
          <w:spacing w:val="6"/>
          <w:sz w:val="20"/>
        </w:rPr>
        <w:t xml:space="preserve"> </w:t>
      </w:r>
      <w:r>
        <w:rPr>
          <w:spacing w:val="-2"/>
          <w:w w:val="60"/>
          <w:sz w:val="20"/>
        </w:rPr>
        <w:t>Tororo</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Adequate</w:t>
      </w:r>
      <w:r>
        <w:rPr>
          <w:spacing w:val="9"/>
          <w:sz w:val="20"/>
        </w:rPr>
        <w:t xml:space="preserve"> </w:t>
      </w:r>
      <w:r>
        <w:rPr>
          <w:w w:val="60"/>
          <w:sz w:val="20"/>
        </w:rPr>
        <w:t>capital</w:t>
      </w:r>
      <w:r>
        <w:rPr>
          <w:spacing w:val="9"/>
          <w:sz w:val="20"/>
        </w:rPr>
        <w:t xml:space="preserve"> </w:t>
      </w:r>
      <w:r>
        <w:rPr>
          <w:w w:val="60"/>
          <w:sz w:val="20"/>
        </w:rPr>
        <w:t>for</w:t>
      </w:r>
      <w:r>
        <w:rPr>
          <w:spacing w:val="9"/>
          <w:sz w:val="20"/>
        </w:rPr>
        <w:t xml:space="preserve"> </w:t>
      </w:r>
      <w:r>
        <w:rPr>
          <w:w w:val="60"/>
          <w:sz w:val="20"/>
        </w:rPr>
        <w:t>urban</w:t>
      </w:r>
      <w:r>
        <w:rPr>
          <w:spacing w:val="10"/>
          <w:sz w:val="20"/>
        </w:rPr>
        <w:t xml:space="preserve"> </w:t>
      </w:r>
      <w:r>
        <w:rPr>
          <w:w w:val="60"/>
          <w:sz w:val="20"/>
        </w:rPr>
        <w:t>investment</w:t>
      </w:r>
      <w:r>
        <w:rPr>
          <w:spacing w:val="9"/>
          <w:sz w:val="20"/>
        </w:rPr>
        <w:t xml:space="preserve"> </w:t>
      </w:r>
      <w:r>
        <w:rPr>
          <w:w w:val="60"/>
          <w:sz w:val="20"/>
        </w:rPr>
        <w:t>in</w:t>
      </w:r>
      <w:r>
        <w:rPr>
          <w:spacing w:val="9"/>
          <w:sz w:val="20"/>
        </w:rPr>
        <w:t xml:space="preserve"> </w:t>
      </w:r>
      <w:r>
        <w:rPr>
          <w:w w:val="60"/>
          <w:sz w:val="20"/>
        </w:rPr>
        <w:t>infrastructures</w:t>
      </w:r>
      <w:r>
        <w:rPr>
          <w:spacing w:val="13"/>
          <w:sz w:val="20"/>
        </w:rPr>
        <w:t xml:space="preserve"> </w:t>
      </w:r>
      <w:r>
        <w:rPr>
          <w:w w:val="60"/>
          <w:sz w:val="20"/>
        </w:rPr>
        <w:t>and</w:t>
      </w:r>
      <w:r>
        <w:rPr>
          <w:spacing w:val="13"/>
          <w:sz w:val="20"/>
        </w:rPr>
        <w:t xml:space="preserve"> </w:t>
      </w:r>
      <w:r>
        <w:rPr>
          <w:spacing w:val="-2"/>
          <w:w w:val="60"/>
          <w:sz w:val="20"/>
        </w:rPr>
        <w:t>services</w:t>
      </w:r>
    </w:p>
    <w:p w:rsidR="00E5575B" w:rsidRDefault="00D512E5">
      <w:pPr>
        <w:pStyle w:val="ListParagraph"/>
        <w:numPr>
          <w:ilvl w:val="1"/>
          <w:numId w:val="79"/>
        </w:numPr>
        <w:tabs>
          <w:tab w:val="left" w:pos="1541"/>
        </w:tabs>
        <w:spacing w:line="242" w:lineRule="exact"/>
        <w:ind w:left="1541" w:hanging="90"/>
        <w:jc w:val="left"/>
        <w:rPr>
          <w:sz w:val="20"/>
        </w:rPr>
      </w:pPr>
      <w:r>
        <w:rPr>
          <w:w w:val="60"/>
          <w:sz w:val="20"/>
        </w:rPr>
        <w:t>Skilled</w:t>
      </w:r>
      <w:r>
        <w:rPr>
          <w:spacing w:val="4"/>
          <w:sz w:val="20"/>
        </w:rPr>
        <w:t xml:space="preserve"> </w:t>
      </w:r>
      <w:r>
        <w:rPr>
          <w:w w:val="60"/>
          <w:sz w:val="20"/>
        </w:rPr>
        <w:t>and</w:t>
      </w:r>
      <w:r>
        <w:rPr>
          <w:spacing w:val="4"/>
          <w:sz w:val="20"/>
        </w:rPr>
        <w:t xml:space="preserve"> </w:t>
      </w:r>
      <w:r>
        <w:rPr>
          <w:w w:val="60"/>
          <w:sz w:val="20"/>
        </w:rPr>
        <w:t>semi</w:t>
      </w:r>
      <w:r>
        <w:rPr>
          <w:spacing w:val="5"/>
          <w:sz w:val="20"/>
        </w:rPr>
        <w:t xml:space="preserve"> </w:t>
      </w:r>
      <w:r>
        <w:rPr>
          <w:w w:val="60"/>
          <w:sz w:val="20"/>
        </w:rPr>
        <w:t>skilled</w:t>
      </w:r>
      <w:r>
        <w:rPr>
          <w:spacing w:val="8"/>
          <w:sz w:val="20"/>
        </w:rPr>
        <w:t xml:space="preserve"> </w:t>
      </w:r>
      <w:r>
        <w:rPr>
          <w:w w:val="60"/>
          <w:sz w:val="20"/>
        </w:rPr>
        <w:t>man</w:t>
      </w:r>
      <w:r>
        <w:rPr>
          <w:spacing w:val="7"/>
          <w:sz w:val="20"/>
        </w:rPr>
        <w:t xml:space="preserve"> </w:t>
      </w:r>
      <w:r>
        <w:rPr>
          <w:w w:val="60"/>
          <w:sz w:val="20"/>
        </w:rPr>
        <w:t>power</w:t>
      </w:r>
      <w:r>
        <w:rPr>
          <w:spacing w:val="5"/>
          <w:sz w:val="20"/>
        </w:rPr>
        <w:t xml:space="preserve"> </w:t>
      </w:r>
      <w:r>
        <w:rPr>
          <w:w w:val="60"/>
          <w:sz w:val="20"/>
        </w:rPr>
        <w:t>for</w:t>
      </w:r>
      <w:r>
        <w:rPr>
          <w:spacing w:val="4"/>
          <w:sz w:val="20"/>
        </w:rPr>
        <w:t xml:space="preserve"> </w:t>
      </w:r>
      <w:r>
        <w:rPr>
          <w:w w:val="60"/>
          <w:sz w:val="20"/>
        </w:rPr>
        <w:t>building</w:t>
      </w:r>
      <w:r>
        <w:rPr>
          <w:spacing w:val="5"/>
          <w:sz w:val="20"/>
        </w:rPr>
        <w:t xml:space="preserve"> </w:t>
      </w:r>
      <w:r>
        <w:rPr>
          <w:w w:val="60"/>
          <w:sz w:val="20"/>
        </w:rPr>
        <w:t>urban</w:t>
      </w:r>
      <w:r>
        <w:rPr>
          <w:spacing w:val="4"/>
          <w:sz w:val="20"/>
        </w:rPr>
        <w:t xml:space="preserve"> </w:t>
      </w:r>
      <w:r>
        <w:rPr>
          <w:w w:val="60"/>
          <w:sz w:val="20"/>
        </w:rPr>
        <w:t>structures</w:t>
      </w:r>
      <w:r>
        <w:rPr>
          <w:spacing w:val="4"/>
          <w:sz w:val="20"/>
        </w:rPr>
        <w:t xml:space="preserve"> </w:t>
      </w:r>
      <w:r>
        <w:rPr>
          <w:w w:val="60"/>
          <w:sz w:val="20"/>
        </w:rPr>
        <w:t>and</w:t>
      </w:r>
      <w:r>
        <w:rPr>
          <w:spacing w:val="7"/>
          <w:sz w:val="20"/>
        </w:rPr>
        <w:t xml:space="preserve"> </w:t>
      </w:r>
      <w:r>
        <w:rPr>
          <w:w w:val="60"/>
          <w:sz w:val="20"/>
        </w:rPr>
        <w:t>offering</w:t>
      </w:r>
      <w:r>
        <w:rPr>
          <w:spacing w:val="4"/>
          <w:sz w:val="20"/>
        </w:rPr>
        <w:t xml:space="preserve"> </w:t>
      </w:r>
      <w:r>
        <w:rPr>
          <w:spacing w:val="-2"/>
          <w:w w:val="60"/>
          <w:sz w:val="20"/>
        </w:rPr>
        <w:t>services</w:t>
      </w:r>
    </w:p>
    <w:p w:rsidR="00E5575B" w:rsidRDefault="00D512E5">
      <w:pPr>
        <w:pStyle w:val="ListParagraph"/>
        <w:numPr>
          <w:ilvl w:val="1"/>
          <w:numId w:val="79"/>
        </w:numPr>
        <w:tabs>
          <w:tab w:val="left" w:pos="1541"/>
        </w:tabs>
        <w:spacing w:line="244" w:lineRule="exact"/>
        <w:ind w:left="1541" w:hanging="90"/>
        <w:jc w:val="left"/>
        <w:rPr>
          <w:sz w:val="20"/>
        </w:rPr>
      </w:pPr>
      <w:r>
        <w:rPr>
          <w:w w:val="60"/>
          <w:sz w:val="20"/>
        </w:rPr>
        <w:t>Local</w:t>
      </w:r>
      <w:r>
        <w:rPr>
          <w:spacing w:val="8"/>
          <w:sz w:val="20"/>
        </w:rPr>
        <w:t xml:space="preserve"> </w:t>
      </w:r>
      <w:r>
        <w:rPr>
          <w:w w:val="60"/>
          <w:sz w:val="20"/>
        </w:rPr>
        <w:t>and</w:t>
      </w:r>
      <w:r>
        <w:rPr>
          <w:spacing w:val="8"/>
          <w:sz w:val="20"/>
        </w:rPr>
        <w:t xml:space="preserve"> </w:t>
      </w:r>
      <w:r>
        <w:rPr>
          <w:w w:val="60"/>
          <w:sz w:val="20"/>
        </w:rPr>
        <w:t>foreign</w:t>
      </w:r>
      <w:r>
        <w:rPr>
          <w:spacing w:val="12"/>
          <w:sz w:val="20"/>
        </w:rPr>
        <w:t xml:space="preserve"> </w:t>
      </w:r>
      <w:r>
        <w:rPr>
          <w:w w:val="60"/>
          <w:sz w:val="20"/>
        </w:rPr>
        <w:t>entrepreneurs</w:t>
      </w:r>
      <w:r>
        <w:rPr>
          <w:spacing w:val="8"/>
          <w:sz w:val="20"/>
        </w:rPr>
        <w:t xml:space="preserve"> </w:t>
      </w:r>
      <w:r>
        <w:rPr>
          <w:w w:val="60"/>
          <w:sz w:val="20"/>
        </w:rPr>
        <w:t>that</w:t>
      </w:r>
      <w:r>
        <w:rPr>
          <w:spacing w:val="8"/>
          <w:sz w:val="20"/>
        </w:rPr>
        <w:t xml:space="preserve"> </w:t>
      </w:r>
      <w:r>
        <w:rPr>
          <w:w w:val="60"/>
          <w:sz w:val="20"/>
        </w:rPr>
        <w:t>provide</w:t>
      </w:r>
      <w:r>
        <w:rPr>
          <w:spacing w:val="9"/>
          <w:sz w:val="20"/>
        </w:rPr>
        <w:t xml:space="preserve"> </w:t>
      </w:r>
      <w:r>
        <w:rPr>
          <w:w w:val="60"/>
          <w:sz w:val="20"/>
        </w:rPr>
        <w:t>technical</w:t>
      </w:r>
      <w:r>
        <w:rPr>
          <w:spacing w:val="11"/>
          <w:sz w:val="20"/>
        </w:rPr>
        <w:t xml:space="preserve"> </w:t>
      </w:r>
      <w:r>
        <w:rPr>
          <w:w w:val="60"/>
          <w:sz w:val="20"/>
        </w:rPr>
        <w:t>and</w:t>
      </w:r>
      <w:r>
        <w:rPr>
          <w:spacing w:val="12"/>
          <w:sz w:val="20"/>
        </w:rPr>
        <w:t xml:space="preserve"> </w:t>
      </w:r>
      <w:r>
        <w:rPr>
          <w:w w:val="60"/>
          <w:sz w:val="20"/>
        </w:rPr>
        <w:t>economic</w:t>
      </w:r>
      <w:r>
        <w:rPr>
          <w:spacing w:val="8"/>
          <w:sz w:val="20"/>
        </w:rPr>
        <w:t xml:space="preserve"> </w:t>
      </w:r>
      <w:r>
        <w:rPr>
          <w:w w:val="60"/>
          <w:sz w:val="20"/>
        </w:rPr>
        <w:t>skills</w:t>
      </w:r>
      <w:r>
        <w:rPr>
          <w:spacing w:val="9"/>
          <w:sz w:val="20"/>
        </w:rPr>
        <w:t xml:space="preserve"> </w:t>
      </w:r>
      <w:r>
        <w:rPr>
          <w:w w:val="60"/>
          <w:sz w:val="20"/>
        </w:rPr>
        <w:t>for</w:t>
      </w:r>
      <w:r>
        <w:rPr>
          <w:spacing w:val="8"/>
          <w:sz w:val="20"/>
        </w:rPr>
        <w:t xml:space="preserve"> </w:t>
      </w:r>
      <w:r>
        <w:rPr>
          <w:w w:val="60"/>
          <w:sz w:val="20"/>
        </w:rPr>
        <w:t>innovation,</w:t>
      </w:r>
      <w:r>
        <w:rPr>
          <w:spacing w:val="8"/>
          <w:sz w:val="20"/>
        </w:rPr>
        <w:t xml:space="preserve"> </w:t>
      </w:r>
      <w:r>
        <w:rPr>
          <w:w w:val="60"/>
          <w:sz w:val="20"/>
        </w:rPr>
        <w:t>businesses</w:t>
      </w:r>
      <w:r>
        <w:rPr>
          <w:spacing w:val="12"/>
          <w:sz w:val="20"/>
        </w:rPr>
        <w:t xml:space="preserve"> </w:t>
      </w:r>
      <w:r>
        <w:rPr>
          <w:w w:val="60"/>
          <w:sz w:val="20"/>
        </w:rPr>
        <w:t>and</w:t>
      </w:r>
      <w:r>
        <w:rPr>
          <w:spacing w:val="8"/>
          <w:sz w:val="20"/>
        </w:rPr>
        <w:t xml:space="preserve"> </w:t>
      </w:r>
      <w:r>
        <w:rPr>
          <w:spacing w:val="-2"/>
          <w:w w:val="60"/>
          <w:sz w:val="20"/>
        </w:rPr>
        <w:t>trade.</w:t>
      </w:r>
    </w:p>
    <w:p w:rsidR="00E5575B" w:rsidRDefault="00D512E5">
      <w:pPr>
        <w:pStyle w:val="ListParagraph"/>
        <w:numPr>
          <w:ilvl w:val="1"/>
          <w:numId w:val="79"/>
        </w:numPr>
        <w:tabs>
          <w:tab w:val="left" w:pos="1541"/>
        </w:tabs>
        <w:ind w:left="1541" w:hanging="90"/>
        <w:jc w:val="left"/>
        <w:rPr>
          <w:sz w:val="20"/>
        </w:rPr>
      </w:pPr>
      <w:r>
        <w:rPr>
          <w:w w:val="60"/>
          <w:sz w:val="20"/>
        </w:rPr>
        <w:t>Modern</w:t>
      </w:r>
      <w:r>
        <w:rPr>
          <w:spacing w:val="11"/>
          <w:sz w:val="20"/>
        </w:rPr>
        <w:t xml:space="preserve"> </w:t>
      </w:r>
      <w:r>
        <w:rPr>
          <w:w w:val="60"/>
          <w:sz w:val="20"/>
        </w:rPr>
        <w:t>and</w:t>
      </w:r>
      <w:r>
        <w:rPr>
          <w:spacing w:val="11"/>
          <w:sz w:val="20"/>
        </w:rPr>
        <w:t xml:space="preserve"> </w:t>
      </w:r>
      <w:r>
        <w:rPr>
          <w:w w:val="60"/>
          <w:sz w:val="20"/>
        </w:rPr>
        <w:t>sophisticated</w:t>
      </w:r>
      <w:r>
        <w:rPr>
          <w:spacing w:val="11"/>
          <w:sz w:val="20"/>
        </w:rPr>
        <w:t xml:space="preserve"> </w:t>
      </w:r>
      <w:r>
        <w:rPr>
          <w:w w:val="60"/>
          <w:sz w:val="20"/>
        </w:rPr>
        <w:t>technology</w:t>
      </w:r>
      <w:r>
        <w:rPr>
          <w:spacing w:val="11"/>
          <w:sz w:val="20"/>
        </w:rPr>
        <w:t xml:space="preserve"> </w:t>
      </w:r>
      <w:r>
        <w:rPr>
          <w:w w:val="60"/>
          <w:sz w:val="20"/>
        </w:rPr>
        <w:t>to</w:t>
      </w:r>
      <w:r>
        <w:rPr>
          <w:spacing w:val="12"/>
          <w:sz w:val="20"/>
        </w:rPr>
        <w:t xml:space="preserve"> </w:t>
      </w:r>
      <w:r>
        <w:rPr>
          <w:w w:val="60"/>
          <w:sz w:val="20"/>
        </w:rPr>
        <w:t>construct</w:t>
      </w:r>
      <w:r>
        <w:rPr>
          <w:spacing w:val="11"/>
          <w:sz w:val="20"/>
        </w:rPr>
        <w:t xml:space="preserve"> </w:t>
      </w:r>
      <w:r>
        <w:rPr>
          <w:w w:val="60"/>
          <w:sz w:val="20"/>
        </w:rPr>
        <w:t>and</w:t>
      </w:r>
      <w:r>
        <w:rPr>
          <w:spacing w:val="11"/>
          <w:sz w:val="20"/>
        </w:rPr>
        <w:t xml:space="preserve"> </w:t>
      </w:r>
      <w:r>
        <w:rPr>
          <w:w w:val="60"/>
          <w:sz w:val="20"/>
        </w:rPr>
        <w:t>renovate</w:t>
      </w:r>
      <w:r>
        <w:rPr>
          <w:spacing w:val="15"/>
          <w:sz w:val="20"/>
        </w:rPr>
        <w:t xml:space="preserve"> </w:t>
      </w:r>
      <w:r>
        <w:rPr>
          <w:w w:val="60"/>
          <w:sz w:val="20"/>
        </w:rPr>
        <w:t>urban</w:t>
      </w:r>
      <w:r>
        <w:rPr>
          <w:spacing w:val="11"/>
          <w:sz w:val="20"/>
        </w:rPr>
        <w:t xml:space="preserve"> </w:t>
      </w:r>
      <w:r>
        <w:rPr>
          <w:w w:val="60"/>
          <w:sz w:val="20"/>
        </w:rPr>
        <w:t>structures</w:t>
      </w:r>
      <w:r>
        <w:rPr>
          <w:spacing w:val="11"/>
          <w:sz w:val="20"/>
        </w:rPr>
        <w:t xml:space="preserve"> </w:t>
      </w:r>
      <w:r>
        <w:rPr>
          <w:w w:val="60"/>
          <w:sz w:val="20"/>
        </w:rPr>
        <w:t>and</w:t>
      </w:r>
      <w:r>
        <w:rPr>
          <w:spacing w:val="12"/>
          <w:sz w:val="20"/>
        </w:rPr>
        <w:t xml:space="preserve"> </w:t>
      </w:r>
      <w:r>
        <w:rPr>
          <w:spacing w:val="-2"/>
          <w:w w:val="60"/>
          <w:sz w:val="20"/>
        </w:rPr>
        <w:t>facilities</w:t>
      </w:r>
    </w:p>
    <w:p w:rsidR="00E5575B" w:rsidRDefault="00E5575B">
      <w:pPr>
        <w:pStyle w:val="BodyText"/>
        <w:ind w:left="0"/>
      </w:pPr>
    </w:p>
    <w:p w:rsidR="00E5575B" w:rsidRDefault="00D512E5">
      <w:pPr>
        <w:pStyle w:val="Heading1"/>
        <w:ind w:left="1451"/>
      </w:pPr>
      <w:r>
        <w:rPr>
          <w:w w:val="65"/>
        </w:rPr>
        <w:t>FACTORS</w:t>
      </w:r>
      <w:r>
        <w:rPr>
          <w:spacing w:val="13"/>
        </w:rPr>
        <w:t xml:space="preserve"> </w:t>
      </w:r>
      <w:r>
        <w:rPr>
          <w:w w:val="65"/>
        </w:rPr>
        <w:t>WHICH</w:t>
      </w:r>
      <w:r>
        <w:rPr>
          <w:spacing w:val="11"/>
        </w:rPr>
        <w:t xml:space="preserve"> </w:t>
      </w:r>
      <w:r>
        <w:rPr>
          <w:w w:val="65"/>
        </w:rPr>
        <w:t>INFLUENCE</w:t>
      </w:r>
      <w:r>
        <w:rPr>
          <w:spacing w:val="14"/>
        </w:rPr>
        <w:t xml:space="preserve"> </w:t>
      </w:r>
      <w:r>
        <w:rPr>
          <w:w w:val="65"/>
        </w:rPr>
        <w:t>TOWN</w:t>
      </w:r>
      <w:r>
        <w:rPr>
          <w:spacing w:val="11"/>
        </w:rPr>
        <w:t xml:space="preserve"> </w:t>
      </w:r>
      <w:r>
        <w:rPr>
          <w:w w:val="65"/>
        </w:rPr>
        <w:t>SITING</w:t>
      </w:r>
      <w:r>
        <w:rPr>
          <w:spacing w:val="16"/>
        </w:rPr>
        <w:t xml:space="preserve"> </w:t>
      </w:r>
      <w:r>
        <w:rPr>
          <w:w w:val="65"/>
        </w:rPr>
        <w:t>IN</w:t>
      </w:r>
      <w:r>
        <w:rPr>
          <w:spacing w:val="11"/>
        </w:rPr>
        <w:t xml:space="preserve"> </w:t>
      </w:r>
      <w:r>
        <w:rPr>
          <w:spacing w:val="-2"/>
          <w:w w:val="65"/>
        </w:rPr>
        <w:t>UGANDA</w:t>
      </w:r>
    </w:p>
    <w:p w:rsidR="00E5575B" w:rsidRDefault="00D512E5">
      <w:pPr>
        <w:pStyle w:val="BodyText"/>
        <w:spacing w:before="2" w:line="244" w:lineRule="auto"/>
        <w:ind w:left="1542" w:right="4071"/>
        <w:jc w:val="both"/>
      </w:pPr>
      <w:r>
        <w:rPr>
          <w:w w:val="65"/>
        </w:rPr>
        <w:t>A</w:t>
      </w:r>
      <w:r>
        <w:rPr>
          <w:spacing w:val="-8"/>
        </w:rPr>
        <w:t xml:space="preserve"> </w:t>
      </w:r>
      <w:r>
        <w:rPr>
          <w:w w:val="65"/>
        </w:rPr>
        <w:t>site</w:t>
      </w:r>
      <w:r>
        <w:rPr>
          <w:spacing w:val="-6"/>
        </w:rPr>
        <w:t xml:space="preserve"> </w:t>
      </w:r>
      <w:r>
        <w:rPr>
          <w:w w:val="65"/>
        </w:rPr>
        <w:t>of</w:t>
      </w:r>
      <w:r>
        <w:rPr>
          <w:spacing w:val="-8"/>
        </w:rPr>
        <w:t xml:space="preserve"> </w:t>
      </w:r>
      <w:r>
        <w:rPr>
          <w:w w:val="65"/>
        </w:rPr>
        <w:t>town</w:t>
      </w:r>
      <w:r>
        <w:rPr>
          <w:spacing w:val="-8"/>
        </w:rPr>
        <w:t xml:space="preserve"> </w:t>
      </w:r>
      <w:r>
        <w:rPr>
          <w:w w:val="65"/>
        </w:rPr>
        <w:t>is</w:t>
      </w:r>
      <w:r>
        <w:rPr>
          <w:spacing w:val="-6"/>
        </w:rPr>
        <w:t xml:space="preserve"> </w:t>
      </w:r>
      <w:r>
        <w:rPr>
          <w:w w:val="65"/>
        </w:rPr>
        <w:t>a</w:t>
      </w:r>
      <w:r>
        <w:rPr>
          <w:spacing w:val="-8"/>
        </w:rPr>
        <w:t xml:space="preserve"> </w:t>
      </w:r>
      <w:r>
        <w:rPr>
          <w:w w:val="65"/>
        </w:rPr>
        <w:t>ground</w:t>
      </w:r>
      <w:r>
        <w:rPr>
          <w:spacing w:val="-8"/>
        </w:rPr>
        <w:t xml:space="preserve"> </w:t>
      </w:r>
      <w:r>
        <w:rPr>
          <w:w w:val="65"/>
        </w:rPr>
        <w:t>on</w:t>
      </w:r>
      <w:r>
        <w:rPr>
          <w:spacing w:val="-8"/>
        </w:rPr>
        <w:t xml:space="preserve"> </w:t>
      </w:r>
      <w:r>
        <w:rPr>
          <w:w w:val="65"/>
        </w:rPr>
        <w:t>which</w:t>
      </w:r>
      <w:r>
        <w:rPr>
          <w:spacing w:val="-8"/>
        </w:rPr>
        <w:t xml:space="preserve"> </w:t>
      </w:r>
      <w:r>
        <w:rPr>
          <w:w w:val="65"/>
        </w:rPr>
        <w:t>the</w:t>
      </w:r>
      <w:r>
        <w:rPr>
          <w:spacing w:val="-8"/>
        </w:rPr>
        <w:t xml:space="preserve"> </w:t>
      </w:r>
      <w:r>
        <w:rPr>
          <w:w w:val="65"/>
        </w:rPr>
        <w:t>town</w:t>
      </w:r>
      <w:r>
        <w:rPr>
          <w:spacing w:val="-8"/>
        </w:rPr>
        <w:t xml:space="preserve"> </w:t>
      </w:r>
      <w:r>
        <w:rPr>
          <w:w w:val="65"/>
        </w:rPr>
        <w:t>stands</w:t>
      </w:r>
      <w:r>
        <w:rPr>
          <w:spacing w:val="-8"/>
        </w:rPr>
        <w:t xml:space="preserve"> </w:t>
      </w:r>
      <w:r>
        <w:rPr>
          <w:w w:val="65"/>
        </w:rPr>
        <w:t>(town</w:t>
      </w:r>
      <w:r>
        <w:rPr>
          <w:spacing w:val="-8"/>
        </w:rPr>
        <w:t xml:space="preserve"> </w:t>
      </w:r>
      <w:r>
        <w:rPr>
          <w:w w:val="65"/>
        </w:rPr>
        <w:t>site).</w:t>
      </w:r>
      <w:r>
        <w:rPr>
          <w:spacing w:val="-1"/>
        </w:rPr>
        <w:t xml:space="preserve"> </w:t>
      </w:r>
      <w:r>
        <w:rPr>
          <w:w w:val="65"/>
        </w:rPr>
        <w:t>A</w:t>
      </w:r>
      <w:r>
        <w:t xml:space="preserve"> </w:t>
      </w:r>
      <w:r>
        <w:rPr>
          <w:w w:val="65"/>
        </w:rPr>
        <w:t>town</w:t>
      </w:r>
      <w:r>
        <w:t xml:space="preserve"> </w:t>
      </w:r>
      <w:r>
        <w:rPr>
          <w:w w:val="65"/>
        </w:rPr>
        <w:t>site</w:t>
      </w:r>
      <w:r>
        <w:t xml:space="preserve"> </w:t>
      </w:r>
      <w:r>
        <w:rPr>
          <w:w w:val="65"/>
        </w:rPr>
        <w:t>is</w:t>
      </w:r>
      <w:r>
        <w:t xml:space="preserve"> </w:t>
      </w:r>
      <w:r>
        <w:rPr>
          <w:w w:val="65"/>
        </w:rPr>
        <w:t>an</w:t>
      </w:r>
      <w:r>
        <w:t xml:space="preserve"> </w:t>
      </w:r>
      <w:r>
        <w:rPr>
          <w:w w:val="65"/>
        </w:rPr>
        <w:t>area</w:t>
      </w:r>
      <w:r>
        <w:t xml:space="preserve"> </w:t>
      </w:r>
      <w:r>
        <w:rPr>
          <w:w w:val="65"/>
        </w:rPr>
        <w:t>occupied</w:t>
      </w:r>
      <w:r>
        <w:t xml:space="preserve"> </w:t>
      </w:r>
      <w:r>
        <w:rPr>
          <w:w w:val="65"/>
        </w:rPr>
        <w:t>by</w:t>
      </w:r>
      <w:r>
        <w:t xml:space="preserve"> </w:t>
      </w:r>
      <w:r>
        <w:rPr>
          <w:w w:val="65"/>
        </w:rPr>
        <w:t>a</w:t>
      </w:r>
      <w:r>
        <w:t xml:space="preserve"> </w:t>
      </w:r>
      <w:r>
        <w:rPr>
          <w:w w:val="65"/>
        </w:rPr>
        <w:t>town.</w:t>
      </w:r>
      <w:r>
        <w:t xml:space="preserve"> </w:t>
      </w:r>
      <w:r>
        <w:rPr>
          <w:w w:val="65"/>
        </w:rPr>
        <w:t>There</w:t>
      </w:r>
      <w:r>
        <w:t xml:space="preserve"> </w:t>
      </w:r>
      <w:r>
        <w:rPr>
          <w:w w:val="65"/>
        </w:rPr>
        <w:t>are</w:t>
      </w:r>
      <w:r>
        <w:t xml:space="preserve"> </w:t>
      </w:r>
      <w:r>
        <w:rPr>
          <w:w w:val="65"/>
        </w:rPr>
        <w:t>a</w:t>
      </w:r>
      <w:r>
        <w:t xml:space="preserve"> </w:t>
      </w:r>
      <w:r>
        <w:rPr>
          <w:w w:val="65"/>
        </w:rPr>
        <w:t>number</w:t>
      </w:r>
      <w:r>
        <w:t xml:space="preserve"> </w:t>
      </w:r>
      <w:r>
        <w:rPr>
          <w:w w:val="65"/>
        </w:rPr>
        <w:t>of</w:t>
      </w:r>
      <w:r>
        <w:rPr>
          <w:spacing w:val="26"/>
        </w:rPr>
        <w:t xml:space="preserve"> </w:t>
      </w:r>
      <w:r>
        <w:rPr>
          <w:w w:val="65"/>
        </w:rPr>
        <w:t>factors,</w:t>
      </w:r>
      <w:r>
        <w:t xml:space="preserve"> </w:t>
      </w:r>
      <w:r>
        <w:rPr>
          <w:w w:val="65"/>
        </w:rPr>
        <w:t>which</w:t>
      </w:r>
      <w:r>
        <w:t xml:space="preserve"> </w:t>
      </w:r>
      <w:r>
        <w:rPr>
          <w:w w:val="65"/>
        </w:rPr>
        <w:t>influenced</w:t>
      </w:r>
      <w:r>
        <w:t xml:space="preserve"> </w:t>
      </w:r>
      <w:r>
        <w:rPr>
          <w:w w:val="65"/>
        </w:rPr>
        <w:t>the</w:t>
      </w:r>
      <w:r>
        <w:t xml:space="preserve"> </w:t>
      </w:r>
      <w:r>
        <w:rPr>
          <w:w w:val="65"/>
        </w:rPr>
        <w:t>siting</w:t>
      </w:r>
      <w:r>
        <w:t xml:space="preserve"> </w:t>
      </w:r>
      <w:r>
        <w:rPr>
          <w:w w:val="65"/>
        </w:rPr>
        <w:t>of</w:t>
      </w:r>
      <w:r>
        <w:rPr>
          <w:spacing w:val="-1"/>
        </w:rPr>
        <w:t xml:space="preserve"> </w:t>
      </w:r>
      <w:r>
        <w:rPr>
          <w:w w:val="65"/>
        </w:rPr>
        <w:t>town</w:t>
      </w:r>
      <w:r>
        <w:t xml:space="preserve"> </w:t>
      </w:r>
      <w:r>
        <w:rPr>
          <w:w w:val="65"/>
        </w:rPr>
        <w:t>in</w:t>
      </w:r>
      <w:r>
        <w:t xml:space="preserve"> </w:t>
      </w:r>
      <w:r>
        <w:rPr>
          <w:w w:val="65"/>
        </w:rPr>
        <w:t>Uganda.</w:t>
      </w:r>
      <w:r>
        <w:t xml:space="preserve"> </w:t>
      </w:r>
      <w:r>
        <w:rPr>
          <w:w w:val="65"/>
        </w:rPr>
        <w:t>These</w:t>
      </w:r>
      <w:r>
        <w:t xml:space="preserve"> </w:t>
      </w:r>
      <w:r>
        <w:rPr>
          <w:w w:val="65"/>
        </w:rPr>
        <w:t>factors</w:t>
      </w:r>
      <w:r>
        <w:t xml:space="preserve"> </w:t>
      </w:r>
      <w:r>
        <w:rPr>
          <w:w w:val="65"/>
        </w:rPr>
        <w:t>are</w:t>
      </w:r>
      <w:r>
        <w:t xml:space="preserve"> </w:t>
      </w:r>
      <w:r>
        <w:rPr>
          <w:w w:val="65"/>
        </w:rPr>
        <w:t>as</w:t>
      </w:r>
      <w:r>
        <w:t xml:space="preserve"> </w:t>
      </w:r>
      <w:r>
        <w:rPr>
          <w:w w:val="65"/>
        </w:rPr>
        <w:t>below;</w:t>
      </w:r>
    </w:p>
    <w:p w:rsidR="00E5575B" w:rsidRDefault="00D512E5">
      <w:pPr>
        <w:pStyle w:val="ListParagraph"/>
        <w:numPr>
          <w:ilvl w:val="3"/>
          <w:numId w:val="77"/>
        </w:numPr>
        <w:tabs>
          <w:tab w:val="left" w:pos="1800"/>
        </w:tabs>
        <w:spacing w:line="242" w:lineRule="auto"/>
        <w:ind w:right="2069" w:firstLine="0"/>
        <w:rPr>
          <w:rFonts w:ascii="Arial MT" w:hAnsi="Arial MT"/>
          <w:sz w:val="20"/>
        </w:rPr>
      </w:pPr>
      <w:r>
        <w:rPr>
          <w:w w:val="65"/>
          <w:sz w:val="20"/>
        </w:rPr>
        <w:t>Water;</w:t>
      </w:r>
      <w:r>
        <w:rPr>
          <w:sz w:val="20"/>
        </w:rPr>
        <w:t xml:space="preserve"> </w:t>
      </w:r>
      <w:r>
        <w:rPr>
          <w:w w:val="65"/>
          <w:sz w:val="20"/>
        </w:rPr>
        <w:t>towns</w:t>
      </w:r>
      <w:r>
        <w:rPr>
          <w:sz w:val="20"/>
        </w:rPr>
        <w:t xml:space="preserve"> </w:t>
      </w:r>
      <w:r>
        <w:rPr>
          <w:w w:val="65"/>
          <w:sz w:val="20"/>
        </w:rPr>
        <w:t>tend</w:t>
      </w:r>
      <w:r>
        <w:rPr>
          <w:sz w:val="20"/>
        </w:rPr>
        <w:t xml:space="preserve"> </w:t>
      </w:r>
      <w:r>
        <w:rPr>
          <w:w w:val="65"/>
          <w:sz w:val="20"/>
        </w:rPr>
        <w:t>to</w:t>
      </w:r>
      <w:r>
        <w:rPr>
          <w:sz w:val="20"/>
        </w:rPr>
        <w:t xml:space="preserve"> </w:t>
      </w:r>
      <w:r>
        <w:rPr>
          <w:w w:val="65"/>
          <w:sz w:val="20"/>
        </w:rPr>
        <w:t>be</w:t>
      </w:r>
      <w:r>
        <w:rPr>
          <w:sz w:val="20"/>
        </w:rPr>
        <w:t xml:space="preserve"> </w:t>
      </w:r>
      <w:r>
        <w:rPr>
          <w:w w:val="65"/>
          <w:sz w:val="20"/>
        </w:rPr>
        <w:t>located</w:t>
      </w:r>
      <w:r>
        <w:rPr>
          <w:sz w:val="20"/>
        </w:rPr>
        <w:t xml:space="preserve"> </w:t>
      </w:r>
      <w:r>
        <w:rPr>
          <w:w w:val="65"/>
          <w:sz w:val="20"/>
        </w:rPr>
        <w:t>where</w:t>
      </w:r>
      <w:r>
        <w:rPr>
          <w:sz w:val="20"/>
        </w:rPr>
        <w:t xml:space="preserve"> </w:t>
      </w:r>
      <w:r>
        <w:rPr>
          <w:w w:val="65"/>
          <w:sz w:val="20"/>
        </w:rPr>
        <w:t>water</w:t>
      </w:r>
      <w:r>
        <w:rPr>
          <w:sz w:val="20"/>
        </w:rPr>
        <w:t xml:space="preserve"> </w:t>
      </w:r>
      <w:r>
        <w:rPr>
          <w:w w:val="65"/>
          <w:sz w:val="20"/>
        </w:rPr>
        <w:t>for</w:t>
      </w:r>
      <w:r>
        <w:rPr>
          <w:sz w:val="20"/>
        </w:rPr>
        <w:t xml:space="preserve"> </w:t>
      </w:r>
      <w:r>
        <w:rPr>
          <w:w w:val="65"/>
          <w:sz w:val="20"/>
        </w:rPr>
        <w:t>daily</w:t>
      </w:r>
      <w:r>
        <w:rPr>
          <w:sz w:val="20"/>
        </w:rPr>
        <w:t xml:space="preserve"> </w:t>
      </w:r>
      <w:r>
        <w:rPr>
          <w:w w:val="65"/>
          <w:sz w:val="20"/>
        </w:rPr>
        <w:t>use</w:t>
      </w:r>
      <w:r>
        <w:rPr>
          <w:sz w:val="20"/>
        </w:rPr>
        <w:t xml:space="preserve"> </w:t>
      </w:r>
      <w:r>
        <w:rPr>
          <w:w w:val="65"/>
          <w:sz w:val="20"/>
        </w:rPr>
        <w:t>is</w:t>
      </w:r>
      <w:r>
        <w:rPr>
          <w:sz w:val="20"/>
        </w:rPr>
        <w:t xml:space="preserve"> </w:t>
      </w:r>
      <w:r>
        <w:rPr>
          <w:w w:val="65"/>
          <w:sz w:val="20"/>
        </w:rPr>
        <w:t>obtained</w:t>
      </w:r>
      <w:r>
        <w:rPr>
          <w:sz w:val="20"/>
        </w:rPr>
        <w:t xml:space="preserve"> </w:t>
      </w:r>
      <w:r>
        <w:rPr>
          <w:w w:val="65"/>
          <w:sz w:val="20"/>
        </w:rPr>
        <w:t>easily</w:t>
      </w:r>
      <w:r>
        <w:rPr>
          <w:sz w:val="20"/>
        </w:rPr>
        <w:t xml:space="preserve"> </w:t>
      </w:r>
      <w:r>
        <w:rPr>
          <w:w w:val="65"/>
          <w:sz w:val="20"/>
        </w:rPr>
        <w:t>and</w:t>
      </w:r>
      <w:r>
        <w:rPr>
          <w:sz w:val="20"/>
        </w:rPr>
        <w:t xml:space="preserve"> </w:t>
      </w:r>
      <w:r>
        <w:rPr>
          <w:w w:val="65"/>
          <w:sz w:val="20"/>
        </w:rPr>
        <w:t>adequately.</w:t>
      </w:r>
      <w:r>
        <w:rPr>
          <w:sz w:val="20"/>
        </w:rPr>
        <w:t xml:space="preserve"> </w:t>
      </w:r>
      <w:r>
        <w:rPr>
          <w:w w:val="65"/>
          <w:sz w:val="20"/>
        </w:rPr>
        <w:t>Most</w:t>
      </w:r>
      <w:r>
        <w:rPr>
          <w:sz w:val="20"/>
        </w:rPr>
        <w:t xml:space="preserve"> </w:t>
      </w:r>
      <w:r>
        <w:rPr>
          <w:w w:val="65"/>
          <w:sz w:val="20"/>
        </w:rPr>
        <w:t>favorable</w:t>
      </w:r>
      <w:r>
        <w:rPr>
          <w:sz w:val="20"/>
        </w:rPr>
        <w:t xml:space="preserve"> </w:t>
      </w:r>
      <w:r>
        <w:rPr>
          <w:w w:val="65"/>
          <w:sz w:val="20"/>
        </w:rPr>
        <w:t>sites</w:t>
      </w:r>
      <w:r>
        <w:rPr>
          <w:sz w:val="20"/>
        </w:rPr>
        <w:t xml:space="preserve"> </w:t>
      </w:r>
      <w:r>
        <w:rPr>
          <w:w w:val="65"/>
          <w:sz w:val="20"/>
        </w:rPr>
        <w:t>therefore</w:t>
      </w:r>
      <w:r>
        <w:rPr>
          <w:sz w:val="20"/>
        </w:rPr>
        <w:t xml:space="preserve"> </w:t>
      </w:r>
      <w:r>
        <w:rPr>
          <w:w w:val="65"/>
          <w:sz w:val="20"/>
        </w:rPr>
        <w:t>h</w:t>
      </w:r>
      <w:r>
        <w:rPr>
          <w:spacing w:val="-14"/>
          <w:sz w:val="20"/>
        </w:rPr>
        <w:t xml:space="preserve"> </w:t>
      </w:r>
      <w:r>
        <w:rPr>
          <w:w w:val="65"/>
          <w:sz w:val="20"/>
        </w:rPr>
        <w:t>ave</w:t>
      </w:r>
      <w:r>
        <w:rPr>
          <w:sz w:val="20"/>
        </w:rPr>
        <w:t xml:space="preserve"> </w:t>
      </w:r>
      <w:r>
        <w:rPr>
          <w:w w:val="65"/>
          <w:sz w:val="20"/>
        </w:rPr>
        <w:t>been</w:t>
      </w:r>
      <w:r>
        <w:rPr>
          <w:sz w:val="20"/>
        </w:rPr>
        <w:t xml:space="preserve"> </w:t>
      </w:r>
      <w:r>
        <w:rPr>
          <w:w w:val="65"/>
          <w:sz w:val="20"/>
        </w:rPr>
        <w:t>near</w:t>
      </w:r>
      <w:r>
        <w:rPr>
          <w:sz w:val="20"/>
        </w:rPr>
        <w:t xml:space="preserve"> </w:t>
      </w:r>
      <w:r>
        <w:rPr>
          <w:w w:val="65"/>
          <w:sz w:val="20"/>
        </w:rPr>
        <w:t>water</w:t>
      </w:r>
      <w:r>
        <w:rPr>
          <w:sz w:val="20"/>
        </w:rPr>
        <w:t xml:space="preserve"> </w:t>
      </w:r>
      <w:r>
        <w:rPr>
          <w:w w:val="65"/>
          <w:sz w:val="20"/>
        </w:rPr>
        <w:t>sources</w:t>
      </w:r>
      <w:r>
        <w:rPr>
          <w:sz w:val="20"/>
        </w:rPr>
        <w:t xml:space="preserve"> </w:t>
      </w:r>
      <w:r>
        <w:rPr>
          <w:w w:val="65"/>
          <w:sz w:val="20"/>
        </w:rPr>
        <w:t>like</w:t>
      </w:r>
      <w:r>
        <w:rPr>
          <w:sz w:val="20"/>
        </w:rPr>
        <w:t xml:space="preserve"> </w:t>
      </w:r>
      <w:r>
        <w:rPr>
          <w:w w:val="65"/>
          <w:sz w:val="20"/>
        </w:rPr>
        <w:t>lakes</w:t>
      </w:r>
      <w:r>
        <w:rPr>
          <w:sz w:val="20"/>
        </w:rPr>
        <w:t xml:space="preserve"> </w:t>
      </w:r>
      <w:r>
        <w:rPr>
          <w:w w:val="65"/>
          <w:sz w:val="20"/>
        </w:rPr>
        <w:t>and</w:t>
      </w:r>
      <w:r>
        <w:rPr>
          <w:sz w:val="20"/>
        </w:rPr>
        <w:t xml:space="preserve"> </w:t>
      </w:r>
      <w:r>
        <w:rPr>
          <w:w w:val="65"/>
          <w:sz w:val="20"/>
        </w:rPr>
        <w:t>rivers</w:t>
      </w:r>
      <w:r>
        <w:rPr>
          <w:sz w:val="20"/>
        </w:rPr>
        <w:t xml:space="preserve"> </w:t>
      </w:r>
      <w:r>
        <w:rPr>
          <w:w w:val="65"/>
          <w:sz w:val="20"/>
        </w:rPr>
        <w:t>e.g.</w:t>
      </w:r>
      <w:r>
        <w:rPr>
          <w:spacing w:val="14"/>
          <w:sz w:val="20"/>
        </w:rPr>
        <w:t xml:space="preserve"> </w:t>
      </w:r>
      <w:r>
        <w:rPr>
          <w:w w:val="65"/>
          <w:sz w:val="20"/>
        </w:rPr>
        <w:t>Jinja</w:t>
      </w:r>
      <w:r>
        <w:rPr>
          <w:sz w:val="20"/>
        </w:rPr>
        <w:t xml:space="preserve"> </w:t>
      </w:r>
      <w:r>
        <w:rPr>
          <w:w w:val="65"/>
          <w:sz w:val="20"/>
        </w:rPr>
        <w:t>and</w:t>
      </w:r>
      <w:r>
        <w:rPr>
          <w:sz w:val="20"/>
        </w:rPr>
        <w:t xml:space="preserve"> </w:t>
      </w:r>
      <w:r>
        <w:rPr>
          <w:w w:val="65"/>
          <w:sz w:val="20"/>
        </w:rPr>
        <w:t>Kampala</w:t>
      </w:r>
      <w:r>
        <w:rPr>
          <w:sz w:val="20"/>
        </w:rPr>
        <w:t xml:space="preserve"> </w:t>
      </w:r>
      <w:r>
        <w:rPr>
          <w:w w:val="65"/>
          <w:sz w:val="20"/>
        </w:rPr>
        <w:t>are</w:t>
      </w:r>
      <w:r>
        <w:rPr>
          <w:sz w:val="20"/>
        </w:rPr>
        <w:t xml:space="preserve"> </w:t>
      </w:r>
      <w:r>
        <w:rPr>
          <w:w w:val="65"/>
          <w:sz w:val="20"/>
        </w:rPr>
        <w:t>partly</w:t>
      </w:r>
      <w:r>
        <w:rPr>
          <w:spacing w:val="26"/>
          <w:sz w:val="20"/>
        </w:rPr>
        <w:t xml:space="preserve"> </w:t>
      </w:r>
      <w:r>
        <w:rPr>
          <w:w w:val="65"/>
          <w:sz w:val="20"/>
        </w:rPr>
        <w:t>located</w:t>
      </w:r>
      <w:r>
        <w:rPr>
          <w:sz w:val="20"/>
        </w:rPr>
        <w:t xml:space="preserve"> </w:t>
      </w:r>
      <w:r>
        <w:rPr>
          <w:w w:val="65"/>
          <w:sz w:val="20"/>
        </w:rPr>
        <w:t>near</w:t>
      </w:r>
      <w:r>
        <w:rPr>
          <w:sz w:val="20"/>
        </w:rPr>
        <w:t xml:space="preserve"> </w:t>
      </w:r>
      <w:r>
        <w:rPr>
          <w:w w:val="65"/>
          <w:sz w:val="20"/>
        </w:rPr>
        <w:t>Lake</w:t>
      </w:r>
      <w:r>
        <w:rPr>
          <w:sz w:val="20"/>
        </w:rPr>
        <w:t xml:space="preserve"> </w:t>
      </w:r>
      <w:r>
        <w:rPr>
          <w:w w:val="65"/>
          <w:sz w:val="20"/>
        </w:rPr>
        <w:t>Victoria</w:t>
      </w:r>
      <w:r>
        <w:rPr>
          <w:sz w:val="20"/>
        </w:rPr>
        <w:t xml:space="preserve"> </w:t>
      </w:r>
      <w:r>
        <w:rPr>
          <w:w w:val="65"/>
          <w:sz w:val="20"/>
        </w:rPr>
        <w:t>because</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large</w:t>
      </w:r>
      <w:r>
        <w:rPr>
          <w:spacing w:val="17"/>
          <w:sz w:val="20"/>
        </w:rPr>
        <w:t xml:space="preserve"> </w:t>
      </w:r>
      <w:r>
        <w:rPr>
          <w:w w:val="65"/>
          <w:sz w:val="20"/>
        </w:rPr>
        <w:t>volume</w:t>
      </w:r>
      <w:r>
        <w:rPr>
          <w:sz w:val="20"/>
        </w:rPr>
        <w:t xml:space="preserve"> </w:t>
      </w:r>
      <w:r>
        <w:rPr>
          <w:w w:val="65"/>
          <w:sz w:val="20"/>
        </w:rPr>
        <w:t>of</w:t>
      </w:r>
      <w:r>
        <w:rPr>
          <w:sz w:val="20"/>
        </w:rPr>
        <w:t xml:space="preserve"> </w:t>
      </w:r>
      <w:r>
        <w:rPr>
          <w:w w:val="65"/>
          <w:sz w:val="20"/>
        </w:rPr>
        <w:t>water.</w:t>
      </w:r>
    </w:p>
    <w:p w:rsidR="00E5575B" w:rsidRDefault="00D512E5">
      <w:pPr>
        <w:pStyle w:val="ListParagraph"/>
        <w:numPr>
          <w:ilvl w:val="3"/>
          <w:numId w:val="77"/>
        </w:numPr>
        <w:tabs>
          <w:tab w:val="left" w:pos="1800"/>
        </w:tabs>
        <w:spacing w:line="242" w:lineRule="auto"/>
        <w:ind w:right="2071" w:firstLine="0"/>
        <w:rPr>
          <w:rFonts w:ascii="Arial MT" w:hAnsi="Arial MT"/>
          <w:sz w:val="20"/>
        </w:rPr>
      </w:pPr>
      <w:r>
        <w:rPr>
          <w:w w:val="65"/>
          <w:sz w:val="20"/>
        </w:rPr>
        <w:t>Defense;</w:t>
      </w:r>
      <w:r>
        <w:rPr>
          <w:sz w:val="20"/>
        </w:rPr>
        <w:t xml:space="preserve"> </w:t>
      </w:r>
      <w:r>
        <w:rPr>
          <w:w w:val="65"/>
          <w:sz w:val="20"/>
        </w:rPr>
        <w:t>some</w:t>
      </w:r>
      <w:r>
        <w:rPr>
          <w:sz w:val="20"/>
        </w:rPr>
        <w:t xml:space="preserve"> </w:t>
      </w:r>
      <w:r>
        <w:rPr>
          <w:w w:val="65"/>
          <w:sz w:val="20"/>
        </w:rPr>
        <w:t>towns</w:t>
      </w:r>
      <w:r>
        <w:rPr>
          <w:sz w:val="20"/>
        </w:rPr>
        <w:t xml:space="preserve"> </w:t>
      </w:r>
      <w:r>
        <w:rPr>
          <w:w w:val="65"/>
          <w:sz w:val="20"/>
        </w:rPr>
        <w:t>are</w:t>
      </w:r>
      <w:r>
        <w:rPr>
          <w:sz w:val="20"/>
        </w:rPr>
        <w:t xml:space="preserve"> </w:t>
      </w:r>
      <w:r>
        <w:rPr>
          <w:w w:val="65"/>
          <w:sz w:val="20"/>
        </w:rPr>
        <w:t>located</w:t>
      </w:r>
      <w:r>
        <w:rPr>
          <w:sz w:val="20"/>
        </w:rPr>
        <w:t xml:space="preserve"> </w:t>
      </w:r>
      <w:r>
        <w:rPr>
          <w:w w:val="65"/>
          <w:sz w:val="20"/>
        </w:rPr>
        <w:t>with</w:t>
      </w:r>
      <w:r>
        <w:rPr>
          <w:sz w:val="20"/>
        </w:rPr>
        <w:t xml:space="preserve"> </w:t>
      </w:r>
      <w:r>
        <w:rPr>
          <w:w w:val="65"/>
          <w:sz w:val="20"/>
        </w:rPr>
        <w:t>a</w:t>
      </w:r>
      <w:r>
        <w:rPr>
          <w:sz w:val="20"/>
        </w:rPr>
        <w:t xml:space="preserve"> </w:t>
      </w:r>
      <w:r>
        <w:rPr>
          <w:w w:val="65"/>
          <w:sz w:val="20"/>
        </w:rPr>
        <w:t>factor</w:t>
      </w:r>
      <w:r>
        <w:rPr>
          <w:sz w:val="20"/>
        </w:rPr>
        <w:t xml:space="preserve"> </w:t>
      </w:r>
      <w:r>
        <w:rPr>
          <w:w w:val="65"/>
          <w:sz w:val="20"/>
        </w:rPr>
        <w:t>of</w:t>
      </w:r>
      <w:r>
        <w:rPr>
          <w:sz w:val="20"/>
        </w:rPr>
        <w:t xml:space="preserve"> </w:t>
      </w:r>
      <w:r>
        <w:rPr>
          <w:w w:val="65"/>
          <w:sz w:val="20"/>
        </w:rPr>
        <w:t>defense</w:t>
      </w:r>
      <w:r>
        <w:rPr>
          <w:sz w:val="20"/>
        </w:rPr>
        <w:t xml:space="preserve"> </w:t>
      </w:r>
      <w:r>
        <w:rPr>
          <w:w w:val="65"/>
          <w:sz w:val="20"/>
        </w:rPr>
        <w:t>in</w:t>
      </w:r>
      <w:r>
        <w:rPr>
          <w:sz w:val="20"/>
        </w:rPr>
        <w:t xml:space="preserve"> </w:t>
      </w:r>
      <w:r>
        <w:rPr>
          <w:w w:val="65"/>
          <w:sz w:val="20"/>
        </w:rPr>
        <w:t>consideration.</w:t>
      </w:r>
      <w:r>
        <w:rPr>
          <w:spacing w:val="36"/>
          <w:sz w:val="20"/>
        </w:rPr>
        <w:t xml:space="preserve"> </w:t>
      </w:r>
      <w:r>
        <w:rPr>
          <w:w w:val="65"/>
          <w:sz w:val="20"/>
        </w:rPr>
        <w:t>Towns</w:t>
      </w:r>
      <w:r>
        <w:rPr>
          <w:spacing w:val="36"/>
          <w:sz w:val="20"/>
        </w:rPr>
        <w:t xml:space="preserve"> </w:t>
      </w:r>
      <w:r>
        <w:rPr>
          <w:w w:val="65"/>
          <w:sz w:val="20"/>
        </w:rPr>
        <w:t>are</w:t>
      </w:r>
      <w:r>
        <w:rPr>
          <w:spacing w:val="32"/>
          <w:sz w:val="20"/>
        </w:rPr>
        <w:t xml:space="preserve"> </w:t>
      </w:r>
      <w:r>
        <w:rPr>
          <w:w w:val="65"/>
          <w:sz w:val="20"/>
        </w:rPr>
        <w:t>located</w:t>
      </w:r>
      <w:r>
        <w:rPr>
          <w:spacing w:val="32"/>
          <w:sz w:val="20"/>
        </w:rPr>
        <w:t xml:space="preserve"> </w:t>
      </w:r>
      <w:r>
        <w:rPr>
          <w:w w:val="65"/>
          <w:sz w:val="20"/>
        </w:rPr>
        <w:t>in</w:t>
      </w:r>
      <w:r>
        <w:rPr>
          <w:spacing w:val="36"/>
          <w:sz w:val="20"/>
        </w:rPr>
        <w:t xml:space="preserve"> </w:t>
      </w:r>
      <w:r>
        <w:rPr>
          <w:w w:val="65"/>
          <w:sz w:val="20"/>
        </w:rPr>
        <w:t>strategic</w:t>
      </w:r>
      <w:r>
        <w:rPr>
          <w:spacing w:val="36"/>
          <w:sz w:val="20"/>
        </w:rPr>
        <w:t xml:space="preserve"> </w:t>
      </w:r>
      <w:r>
        <w:rPr>
          <w:w w:val="65"/>
          <w:sz w:val="20"/>
        </w:rPr>
        <w:t>positions</w:t>
      </w:r>
      <w:r>
        <w:rPr>
          <w:spacing w:val="32"/>
          <w:sz w:val="20"/>
        </w:rPr>
        <w:t xml:space="preserve"> </w:t>
      </w:r>
      <w:r>
        <w:rPr>
          <w:w w:val="65"/>
          <w:sz w:val="20"/>
        </w:rPr>
        <w:t>to</w:t>
      </w:r>
      <w:r>
        <w:rPr>
          <w:spacing w:val="32"/>
          <w:sz w:val="20"/>
        </w:rPr>
        <w:t xml:space="preserve"> </w:t>
      </w:r>
      <w:r>
        <w:rPr>
          <w:w w:val="65"/>
          <w:sz w:val="20"/>
        </w:rPr>
        <w:t>be</w:t>
      </w:r>
      <w:r>
        <w:rPr>
          <w:spacing w:val="36"/>
          <w:sz w:val="20"/>
        </w:rPr>
        <w:t xml:space="preserve"> </w:t>
      </w:r>
      <w:r>
        <w:rPr>
          <w:w w:val="65"/>
          <w:sz w:val="20"/>
        </w:rPr>
        <w:t>able</w:t>
      </w:r>
      <w:r>
        <w:rPr>
          <w:spacing w:val="32"/>
          <w:sz w:val="20"/>
        </w:rPr>
        <w:t xml:space="preserve"> </w:t>
      </w:r>
      <w:r>
        <w:rPr>
          <w:w w:val="65"/>
          <w:sz w:val="20"/>
        </w:rPr>
        <w:t>to</w:t>
      </w:r>
      <w:r>
        <w:rPr>
          <w:sz w:val="20"/>
        </w:rPr>
        <w:t xml:space="preserve"> </w:t>
      </w:r>
      <w:r>
        <w:rPr>
          <w:w w:val="65"/>
          <w:sz w:val="20"/>
        </w:rPr>
        <w:t>defend</w:t>
      </w:r>
      <w:r>
        <w:rPr>
          <w:sz w:val="20"/>
        </w:rPr>
        <w:t xml:space="preserve"> </w:t>
      </w:r>
      <w:r>
        <w:rPr>
          <w:w w:val="65"/>
          <w:sz w:val="20"/>
        </w:rPr>
        <w:t>against</w:t>
      </w:r>
      <w:r>
        <w:rPr>
          <w:sz w:val="20"/>
        </w:rPr>
        <w:t xml:space="preserve"> </w:t>
      </w:r>
      <w:r>
        <w:rPr>
          <w:w w:val="65"/>
          <w:sz w:val="20"/>
        </w:rPr>
        <w:t>the</w:t>
      </w:r>
      <w:r>
        <w:rPr>
          <w:sz w:val="20"/>
        </w:rPr>
        <w:t xml:space="preserve"> </w:t>
      </w:r>
      <w:r>
        <w:rPr>
          <w:w w:val="65"/>
          <w:sz w:val="20"/>
        </w:rPr>
        <w:t>incoming</w:t>
      </w:r>
      <w:r>
        <w:rPr>
          <w:sz w:val="20"/>
        </w:rPr>
        <w:t xml:space="preserve"> </w:t>
      </w:r>
      <w:r>
        <w:rPr>
          <w:w w:val="65"/>
          <w:sz w:val="20"/>
        </w:rPr>
        <w:t>enemies</w:t>
      </w:r>
      <w:r>
        <w:rPr>
          <w:sz w:val="20"/>
        </w:rPr>
        <w:t xml:space="preserve"> </w:t>
      </w:r>
      <w:r>
        <w:rPr>
          <w:w w:val="65"/>
          <w:sz w:val="20"/>
        </w:rPr>
        <w:t>e.g.</w:t>
      </w:r>
      <w:r>
        <w:rPr>
          <w:sz w:val="20"/>
        </w:rPr>
        <w:t xml:space="preserve"> </w:t>
      </w:r>
      <w:r>
        <w:rPr>
          <w:w w:val="65"/>
          <w:sz w:val="20"/>
        </w:rPr>
        <w:t>Kampala</w:t>
      </w:r>
      <w:r>
        <w:rPr>
          <w:sz w:val="20"/>
        </w:rPr>
        <w:t xml:space="preserve"> </w:t>
      </w:r>
      <w:r>
        <w:rPr>
          <w:w w:val="65"/>
          <w:sz w:val="20"/>
        </w:rPr>
        <w:t>was</w:t>
      </w:r>
      <w:r>
        <w:rPr>
          <w:sz w:val="20"/>
        </w:rPr>
        <w:t xml:space="preserve"> </w:t>
      </w:r>
      <w:r>
        <w:rPr>
          <w:w w:val="65"/>
          <w:sz w:val="20"/>
        </w:rPr>
        <w:t>located</w:t>
      </w:r>
      <w:r>
        <w:rPr>
          <w:sz w:val="20"/>
        </w:rPr>
        <w:t xml:space="preserve"> </w:t>
      </w:r>
      <w:r>
        <w:rPr>
          <w:w w:val="65"/>
          <w:sz w:val="20"/>
        </w:rPr>
        <w:t>initially</w:t>
      </w:r>
      <w:r>
        <w:rPr>
          <w:sz w:val="20"/>
        </w:rPr>
        <w:t xml:space="preserve"> </w:t>
      </w:r>
      <w:r>
        <w:rPr>
          <w:w w:val="65"/>
          <w:sz w:val="20"/>
        </w:rPr>
        <w:t>on</w:t>
      </w:r>
      <w:r>
        <w:rPr>
          <w:sz w:val="20"/>
        </w:rPr>
        <w:t xml:space="preserve"> </w:t>
      </w:r>
      <w:r>
        <w:rPr>
          <w:w w:val="65"/>
          <w:sz w:val="20"/>
        </w:rPr>
        <w:t>the</w:t>
      </w:r>
      <w:r>
        <w:rPr>
          <w:sz w:val="20"/>
        </w:rPr>
        <w:t xml:space="preserve"> </w:t>
      </w:r>
      <w:r>
        <w:rPr>
          <w:w w:val="65"/>
          <w:sz w:val="20"/>
        </w:rPr>
        <w:t>seven</w:t>
      </w:r>
      <w:r>
        <w:rPr>
          <w:sz w:val="20"/>
        </w:rPr>
        <w:t xml:space="preserve"> </w:t>
      </w:r>
      <w:r>
        <w:rPr>
          <w:w w:val="65"/>
          <w:sz w:val="20"/>
        </w:rPr>
        <w:t>hills</w:t>
      </w:r>
      <w:r>
        <w:rPr>
          <w:sz w:val="20"/>
        </w:rPr>
        <w:t xml:space="preserve"> </w:t>
      </w:r>
      <w:r>
        <w:rPr>
          <w:w w:val="65"/>
          <w:sz w:val="20"/>
        </w:rPr>
        <w:t>to</w:t>
      </w:r>
      <w:r>
        <w:rPr>
          <w:sz w:val="20"/>
        </w:rPr>
        <w:t xml:space="preserve"> </w:t>
      </w:r>
      <w:r>
        <w:rPr>
          <w:w w:val="65"/>
          <w:sz w:val="20"/>
        </w:rPr>
        <w:t>be</w:t>
      </w:r>
      <w:r>
        <w:rPr>
          <w:sz w:val="20"/>
        </w:rPr>
        <w:t xml:space="preserve"> </w:t>
      </w:r>
      <w:r>
        <w:rPr>
          <w:w w:val="65"/>
          <w:sz w:val="20"/>
        </w:rPr>
        <w:t>able</w:t>
      </w:r>
      <w:r>
        <w:rPr>
          <w:sz w:val="20"/>
        </w:rPr>
        <w:t xml:space="preserve"> </w:t>
      </w:r>
      <w:r>
        <w:rPr>
          <w:w w:val="65"/>
          <w:sz w:val="20"/>
        </w:rPr>
        <w:t>to</w:t>
      </w:r>
      <w:r>
        <w:rPr>
          <w:sz w:val="20"/>
        </w:rPr>
        <w:t xml:space="preserve"> </w:t>
      </w:r>
      <w:r>
        <w:rPr>
          <w:w w:val="65"/>
          <w:sz w:val="20"/>
        </w:rPr>
        <w:t>defend</w:t>
      </w:r>
      <w:r>
        <w:rPr>
          <w:sz w:val="20"/>
        </w:rPr>
        <w:t xml:space="preserve"> </w:t>
      </w:r>
      <w:r>
        <w:rPr>
          <w:w w:val="65"/>
          <w:sz w:val="20"/>
        </w:rPr>
        <w:t>against</w:t>
      </w:r>
      <w:r>
        <w:rPr>
          <w:sz w:val="20"/>
        </w:rPr>
        <w:t xml:space="preserve"> </w:t>
      </w:r>
      <w:r>
        <w:rPr>
          <w:w w:val="65"/>
          <w:sz w:val="20"/>
        </w:rPr>
        <w:t>the</w:t>
      </w:r>
      <w:r>
        <w:rPr>
          <w:sz w:val="20"/>
        </w:rPr>
        <w:t xml:space="preserve"> </w:t>
      </w:r>
      <w:r>
        <w:rPr>
          <w:w w:val="65"/>
          <w:sz w:val="20"/>
        </w:rPr>
        <w:t>incoming</w:t>
      </w:r>
      <w:r>
        <w:rPr>
          <w:sz w:val="20"/>
        </w:rPr>
        <w:t xml:space="preserve"> </w:t>
      </w:r>
      <w:r>
        <w:rPr>
          <w:w w:val="65"/>
          <w:sz w:val="20"/>
        </w:rPr>
        <w:t>invaders</w:t>
      </w:r>
      <w:r>
        <w:rPr>
          <w:sz w:val="20"/>
        </w:rPr>
        <w:t xml:space="preserve"> </w:t>
      </w:r>
      <w:r>
        <w:rPr>
          <w:w w:val="70"/>
          <w:sz w:val="20"/>
        </w:rPr>
        <w:t>like</w:t>
      </w:r>
      <w:r>
        <w:rPr>
          <w:spacing w:val="-1"/>
          <w:w w:val="70"/>
          <w:sz w:val="20"/>
        </w:rPr>
        <w:t xml:space="preserve"> </w:t>
      </w:r>
      <w:r>
        <w:rPr>
          <w:w w:val="70"/>
          <w:sz w:val="20"/>
        </w:rPr>
        <w:t>the</w:t>
      </w:r>
      <w:r>
        <w:rPr>
          <w:spacing w:val="-14"/>
          <w:sz w:val="20"/>
        </w:rPr>
        <w:t xml:space="preserve"> </w:t>
      </w:r>
      <w:r>
        <w:rPr>
          <w:w w:val="70"/>
          <w:sz w:val="20"/>
        </w:rPr>
        <w:t>Bunyoro</w:t>
      </w:r>
      <w:r>
        <w:rPr>
          <w:spacing w:val="-15"/>
          <w:sz w:val="20"/>
        </w:rPr>
        <w:t xml:space="preserve"> </w:t>
      </w:r>
      <w:r>
        <w:rPr>
          <w:w w:val="70"/>
          <w:sz w:val="20"/>
        </w:rPr>
        <w:t>and</w:t>
      </w:r>
      <w:r>
        <w:rPr>
          <w:spacing w:val="-16"/>
          <w:sz w:val="20"/>
        </w:rPr>
        <w:t xml:space="preserve"> </w:t>
      </w:r>
      <w:r>
        <w:rPr>
          <w:w w:val="70"/>
          <w:sz w:val="20"/>
        </w:rPr>
        <w:t>the</w:t>
      </w:r>
      <w:r>
        <w:rPr>
          <w:spacing w:val="-2"/>
          <w:w w:val="70"/>
          <w:sz w:val="20"/>
        </w:rPr>
        <w:t xml:space="preserve"> </w:t>
      </w:r>
      <w:r>
        <w:rPr>
          <w:w w:val="70"/>
          <w:sz w:val="20"/>
        </w:rPr>
        <w:t>foreigners</w:t>
      </w:r>
      <w:r>
        <w:rPr>
          <w:spacing w:val="-16"/>
          <w:sz w:val="20"/>
        </w:rPr>
        <w:t xml:space="preserve"> </w:t>
      </w:r>
      <w:r>
        <w:rPr>
          <w:w w:val="70"/>
          <w:sz w:val="20"/>
        </w:rPr>
        <w:t>like</w:t>
      </w:r>
      <w:r>
        <w:rPr>
          <w:spacing w:val="-16"/>
          <w:sz w:val="20"/>
        </w:rPr>
        <w:t xml:space="preserve"> </w:t>
      </w:r>
      <w:r>
        <w:rPr>
          <w:w w:val="70"/>
          <w:sz w:val="20"/>
        </w:rPr>
        <w:t>Arabs.</w:t>
      </w:r>
    </w:p>
    <w:p w:rsidR="00E5575B" w:rsidRDefault="00D512E5">
      <w:pPr>
        <w:pStyle w:val="ListParagraph"/>
        <w:numPr>
          <w:ilvl w:val="3"/>
          <w:numId w:val="77"/>
        </w:numPr>
        <w:tabs>
          <w:tab w:val="left" w:pos="1800"/>
        </w:tabs>
        <w:spacing w:line="242" w:lineRule="auto"/>
        <w:ind w:right="2067" w:firstLine="0"/>
        <w:rPr>
          <w:rFonts w:ascii="Arial MT" w:hAnsi="Arial MT"/>
          <w:sz w:val="20"/>
        </w:rPr>
      </w:pPr>
      <w:r>
        <w:rPr>
          <w:w w:val="65"/>
          <w:sz w:val="20"/>
        </w:rPr>
        <w:t>Historical</w:t>
      </w:r>
      <w:r>
        <w:rPr>
          <w:sz w:val="20"/>
        </w:rPr>
        <w:t xml:space="preserve"> </w:t>
      </w:r>
      <w:r>
        <w:rPr>
          <w:w w:val="65"/>
          <w:sz w:val="20"/>
        </w:rPr>
        <w:t>incidence;</w:t>
      </w:r>
      <w:r>
        <w:rPr>
          <w:sz w:val="20"/>
        </w:rPr>
        <w:t xml:space="preserve"> </w:t>
      </w:r>
      <w:r>
        <w:rPr>
          <w:w w:val="65"/>
          <w:sz w:val="20"/>
        </w:rPr>
        <w:t>other</w:t>
      </w:r>
      <w:r>
        <w:rPr>
          <w:sz w:val="20"/>
        </w:rPr>
        <w:t xml:space="preserve"> </w:t>
      </w:r>
      <w:r>
        <w:rPr>
          <w:w w:val="65"/>
          <w:sz w:val="20"/>
        </w:rPr>
        <w:t>towns</w:t>
      </w:r>
      <w:r>
        <w:rPr>
          <w:sz w:val="20"/>
        </w:rPr>
        <w:t xml:space="preserve"> </w:t>
      </w:r>
      <w:r>
        <w:rPr>
          <w:w w:val="65"/>
          <w:sz w:val="20"/>
        </w:rPr>
        <w:t>were</w:t>
      </w:r>
      <w:r>
        <w:rPr>
          <w:sz w:val="20"/>
        </w:rPr>
        <w:t xml:space="preserve"> </w:t>
      </w:r>
      <w:r>
        <w:rPr>
          <w:w w:val="65"/>
          <w:sz w:val="20"/>
        </w:rPr>
        <w:t>sited</w:t>
      </w:r>
      <w:r>
        <w:rPr>
          <w:sz w:val="20"/>
        </w:rPr>
        <w:t xml:space="preserve"> </w:t>
      </w:r>
      <w:r>
        <w:rPr>
          <w:w w:val="65"/>
          <w:sz w:val="20"/>
        </w:rPr>
        <w:t>simply</w:t>
      </w:r>
      <w:r>
        <w:rPr>
          <w:sz w:val="20"/>
        </w:rPr>
        <w:t xml:space="preserve"> </w:t>
      </w:r>
      <w:r>
        <w:rPr>
          <w:w w:val="65"/>
          <w:sz w:val="20"/>
        </w:rPr>
        <w:t>where</w:t>
      </w:r>
      <w:r>
        <w:rPr>
          <w:sz w:val="20"/>
        </w:rPr>
        <w:t xml:space="preserve"> </w:t>
      </w:r>
      <w:r>
        <w:rPr>
          <w:w w:val="65"/>
          <w:sz w:val="20"/>
        </w:rPr>
        <w:t>a</w:t>
      </w:r>
      <w:r>
        <w:rPr>
          <w:sz w:val="20"/>
        </w:rPr>
        <w:t xml:space="preserve"> </w:t>
      </w:r>
      <w:r>
        <w:rPr>
          <w:w w:val="65"/>
          <w:sz w:val="20"/>
        </w:rPr>
        <w:t>great</w:t>
      </w:r>
      <w:r>
        <w:rPr>
          <w:sz w:val="20"/>
        </w:rPr>
        <w:t xml:space="preserve"> </w:t>
      </w:r>
      <w:r>
        <w:rPr>
          <w:w w:val="65"/>
          <w:sz w:val="20"/>
        </w:rPr>
        <w:t>chief</w:t>
      </w:r>
      <w:r>
        <w:rPr>
          <w:sz w:val="20"/>
        </w:rPr>
        <w:t xml:space="preserve"> </w:t>
      </w:r>
      <w:r>
        <w:rPr>
          <w:w w:val="65"/>
          <w:sz w:val="20"/>
        </w:rPr>
        <w:t>happened</w:t>
      </w:r>
      <w:r>
        <w:rPr>
          <w:sz w:val="20"/>
        </w:rPr>
        <w:t xml:space="preserve"> </w:t>
      </w:r>
      <w:r>
        <w:rPr>
          <w:w w:val="65"/>
          <w:sz w:val="20"/>
        </w:rPr>
        <w:t>to</w:t>
      </w:r>
      <w:r>
        <w:rPr>
          <w:sz w:val="20"/>
        </w:rPr>
        <w:t xml:space="preserve"> </w:t>
      </w:r>
      <w:r>
        <w:rPr>
          <w:w w:val="65"/>
          <w:sz w:val="20"/>
        </w:rPr>
        <w:t>live</w:t>
      </w:r>
      <w:r>
        <w:rPr>
          <w:sz w:val="20"/>
        </w:rPr>
        <w:t xml:space="preserve"> </w:t>
      </w:r>
      <w:r>
        <w:rPr>
          <w:w w:val="65"/>
          <w:sz w:val="20"/>
        </w:rPr>
        <w:t>/</w:t>
      </w:r>
      <w:r>
        <w:rPr>
          <w:sz w:val="20"/>
        </w:rPr>
        <w:t xml:space="preserve"> </w:t>
      </w:r>
      <w:r>
        <w:rPr>
          <w:w w:val="65"/>
          <w:sz w:val="20"/>
        </w:rPr>
        <w:t>stay</w:t>
      </w:r>
      <w:r>
        <w:rPr>
          <w:sz w:val="20"/>
        </w:rPr>
        <w:t xml:space="preserve"> </w:t>
      </w:r>
      <w:r>
        <w:rPr>
          <w:w w:val="65"/>
          <w:sz w:val="20"/>
        </w:rPr>
        <w:t>or</w:t>
      </w:r>
      <w:r>
        <w:rPr>
          <w:sz w:val="20"/>
        </w:rPr>
        <w:t xml:space="preserve"> </w:t>
      </w:r>
      <w:r>
        <w:rPr>
          <w:w w:val="65"/>
          <w:sz w:val="20"/>
        </w:rPr>
        <w:t>on</w:t>
      </w:r>
      <w:r>
        <w:rPr>
          <w:sz w:val="20"/>
        </w:rPr>
        <w:t xml:space="preserve"> </w:t>
      </w:r>
      <w:r>
        <w:rPr>
          <w:w w:val="65"/>
          <w:sz w:val="20"/>
        </w:rPr>
        <w:t>the</w:t>
      </w:r>
      <w:r>
        <w:rPr>
          <w:sz w:val="20"/>
        </w:rPr>
        <w:t xml:space="preserve"> </w:t>
      </w:r>
      <w:r>
        <w:rPr>
          <w:w w:val="65"/>
          <w:sz w:val="20"/>
        </w:rPr>
        <w:t>earlier</w:t>
      </w:r>
      <w:r>
        <w:rPr>
          <w:sz w:val="20"/>
        </w:rPr>
        <w:t xml:space="preserve"> </w:t>
      </w:r>
      <w:r>
        <w:rPr>
          <w:w w:val="65"/>
          <w:sz w:val="20"/>
        </w:rPr>
        <w:t>colonial</w:t>
      </w:r>
      <w:r>
        <w:rPr>
          <w:sz w:val="20"/>
        </w:rPr>
        <w:t xml:space="preserve"> </w:t>
      </w:r>
      <w:r>
        <w:rPr>
          <w:w w:val="65"/>
          <w:sz w:val="20"/>
        </w:rPr>
        <w:t>administrative</w:t>
      </w:r>
      <w:r>
        <w:rPr>
          <w:sz w:val="20"/>
        </w:rPr>
        <w:t xml:space="preserve"> </w:t>
      </w:r>
      <w:r>
        <w:rPr>
          <w:w w:val="65"/>
          <w:sz w:val="20"/>
        </w:rPr>
        <w:t>centres.</w:t>
      </w:r>
      <w:r>
        <w:rPr>
          <w:sz w:val="20"/>
        </w:rPr>
        <w:t xml:space="preserve"> </w:t>
      </w:r>
      <w:r>
        <w:rPr>
          <w:w w:val="65"/>
          <w:sz w:val="20"/>
        </w:rPr>
        <w:t>E.g.</w:t>
      </w:r>
      <w:r>
        <w:rPr>
          <w:spacing w:val="22"/>
          <w:sz w:val="20"/>
        </w:rPr>
        <w:t xml:space="preserve"> </w:t>
      </w:r>
      <w:r>
        <w:rPr>
          <w:w w:val="65"/>
          <w:sz w:val="20"/>
        </w:rPr>
        <w:t>Mbale</w:t>
      </w:r>
      <w:r>
        <w:rPr>
          <w:spacing w:val="22"/>
          <w:sz w:val="20"/>
        </w:rPr>
        <w:t xml:space="preserve"> </w:t>
      </w:r>
      <w:r>
        <w:rPr>
          <w:w w:val="65"/>
          <w:sz w:val="20"/>
        </w:rPr>
        <w:t>was</w:t>
      </w:r>
      <w:r>
        <w:rPr>
          <w:spacing w:val="22"/>
          <w:sz w:val="20"/>
        </w:rPr>
        <w:t xml:space="preserve"> </w:t>
      </w:r>
      <w:r>
        <w:rPr>
          <w:w w:val="65"/>
          <w:sz w:val="20"/>
        </w:rPr>
        <w:t>sited</w:t>
      </w:r>
      <w:r>
        <w:rPr>
          <w:spacing w:val="22"/>
          <w:sz w:val="20"/>
        </w:rPr>
        <w:t xml:space="preserve"> </w:t>
      </w:r>
      <w:r>
        <w:rPr>
          <w:w w:val="65"/>
          <w:sz w:val="20"/>
        </w:rPr>
        <w:t>and</w:t>
      </w:r>
      <w:r>
        <w:rPr>
          <w:spacing w:val="22"/>
          <w:sz w:val="20"/>
        </w:rPr>
        <w:t xml:space="preserve"> </w:t>
      </w:r>
      <w:r>
        <w:rPr>
          <w:w w:val="65"/>
          <w:sz w:val="20"/>
        </w:rPr>
        <w:t>developed</w:t>
      </w:r>
      <w:r>
        <w:rPr>
          <w:spacing w:val="18"/>
          <w:sz w:val="20"/>
        </w:rPr>
        <w:t xml:space="preserve"> </w:t>
      </w:r>
      <w:r>
        <w:rPr>
          <w:w w:val="65"/>
          <w:sz w:val="20"/>
        </w:rPr>
        <w:t>by</w:t>
      </w:r>
      <w:r>
        <w:rPr>
          <w:spacing w:val="22"/>
          <w:sz w:val="20"/>
        </w:rPr>
        <w:t xml:space="preserve"> </w:t>
      </w:r>
      <w:r>
        <w:rPr>
          <w:w w:val="65"/>
          <w:sz w:val="20"/>
        </w:rPr>
        <w:t>the</w:t>
      </w:r>
      <w:r>
        <w:rPr>
          <w:spacing w:val="32"/>
          <w:sz w:val="20"/>
        </w:rPr>
        <w:t xml:space="preserve"> </w:t>
      </w:r>
      <w:r>
        <w:rPr>
          <w:w w:val="65"/>
          <w:sz w:val="20"/>
        </w:rPr>
        <w:t>British</w:t>
      </w:r>
      <w:r>
        <w:rPr>
          <w:spacing w:val="19"/>
          <w:sz w:val="20"/>
        </w:rPr>
        <w:t xml:space="preserve"> </w:t>
      </w:r>
      <w:r>
        <w:rPr>
          <w:w w:val="65"/>
          <w:sz w:val="20"/>
        </w:rPr>
        <w:t>administrator</w:t>
      </w:r>
      <w:r>
        <w:rPr>
          <w:spacing w:val="22"/>
          <w:sz w:val="20"/>
        </w:rPr>
        <w:t xml:space="preserve"> </w:t>
      </w:r>
      <w:r>
        <w:rPr>
          <w:w w:val="65"/>
          <w:sz w:val="20"/>
        </w:rPr>
        <w:t>Semi</w:t>
      </w:r>
      <w:r>
        <w:rPr>
          <w:spacing w:val="23"/>
          <w:sz w:val="20"/>
        </w:rPr>
        <w:t xml:space="preserve"> </w:t>
      </w:r>
      <w:r>
        <w:rPr>
          <w:w w:val="65"/>
          <w:sz w:val="20"/>
        </w:rPr>
        <w:t>Kakungulu</w:t>
      </w:r>
      <w:r>
        <w:rPr>
          <w:spacing w:val="16"/>
          <w:sz w:val="20"/>
        </w:rPr>
        <w:t xml:space="preserve"> </w:t>
      </w:r>
      <w:r>
        <w:rPr>
          <w:w w:val="65"/>
          <w:sz w:val="20"/>
        </w:rPr>
        <w:t>while</w:t>
      </w:r>
      <w:r>
        <w:rPr>
          <w:spacing w:val="16"/>
          <w:sz w:val="20"/>
        </w:rPr>
        <w:t xml:space="preserve"> </w:t>
      </w:r>
      <w:r>
        <w:rPr>
          <w:w w:val="65"/>
          <w:sz w:val="20"/>
        </w:rPr>
        <w:t>Kampala</w:t>
      </w:r>
      <w:r>
        <w:rPr>
          <w:spacing w:val="15"/>
          <w:sz w:val="20"/>
        </w:rPr>
        <w:t xml:space="preserve"> </w:t>
      </w:r>
      <w:r>
        <w:rPr>
          <w:w w:val="65"/>
          <w:sz w:val="20"/>
        </w:rPr>
        <w:t>was</w:t>
      </w:r>
      <w:r>
        <w:rPr>
          <w:spacing w:val="12"/>
          <w:sz w:val="20"/>
        </w:rPr>
        <w:t xml:space="preserve"> </w:t>
      </w:r>
      <w:r>
        <w:rPr>
          <w:w w:val="65"/>
          <w:sz w:val="20"/>
        </w:rPr>
        <w:t>an</w:t>
      </w:r>
      <w:r>
        <w:rPr>
          <w:sz w:val="20"/>
        </w:rPr>
        <w:t xml:space="preserve"> </w:t>
      </w:r>
      <w:r>
        <w:rPr>
          <w:w w:val="65"/>
          <w:sz w:val="20"/>
        </w:rPr>
        <w:t>administrative</w:t>
      </w:r>
      <w:r>
        <w:rPr>
          <w:spacing w:val="15"/>
          <w:sz w:val="20"/>
        </w:rPr>
        <w:t xml:space="preserve"> </w:t>
      </w:r>
      <w:r>
        <w:rPr>
          <w:w w:val="65"/>
          <w:sz w:val="20"/>
        </w:rPr>
        <w:t>centre</w:t>
      </w:r>
      <w:r>
        <w:rPr>
          <w:spacing w:val="20"/>
          <w:sz w:val="20"/>
        </w:rPr>
        <w:t xml:space="preserve"> </w:t>
      </w:r>
      <w:r>
        <w:rPr>
          <w:w w:val="65"/>
          <w:sz w:val="20"/>
        </w:rPr>
        <w:t>for</w:t>
      </w:r>
      <w:r>
        <w:rPr>
          <w:sz w:val="20"/>
        </w:rPr>
        <w:t xml:space="preserve"> </w:t>
      </w:r>
      <w:r>
        <w:rPr>
          <w:w w:val="65"/>
          <w:sz w:val="20"/>
        </w:rPr>
        <w:t>the</w:t>
      </w:r>
      <w:r>
        <w:rPr>
          <w:sz w:val="20"/>
        </w:rPr>
        <w:t xml:space="preserve"> </w:t>
      </w:r>
      <w:r>
        <w:rPr>
          <w:w w:val="65"/>
          <w:sz w:val="20"/>
        </w:rPr>
        <w:t>British</w:t>
      </w:r>
      <w:r>
        <w:rPr>
          <w:sz w:val="20"/>
        </w:rPr>
        <w:t xml:space="preserve"> </w:t>
      </w:r>
      <w:r>
        <w:rPr>
          <w:w w:val="65"/>
          <w:sz w:val="20"/>
        </w:rPr>
        <w:t>colonial</w:t>
      </w:r>
      <w:r>
        <w:rPr>
          <w:sz w:val="20"/>
        </w:rPr>
        <w:t xml:space="preserve"> </w:t>
      </w:r>
      <w:r>
        <w:rPr>
          <w:w w:val="65"/>
          <w:sz w:val="20"/>
        </w:rPr>
        <w:t>protectorate</w:t>
      </w:r>
      <w:r>
        <w:rPr>
          <w:sz w:val="20"/>
        </w:rPr>
        <w:t xml:space="preserve"> </w:t>
      </w:r>
      <w:r>
        <w:rPr>
          <w:w w:val="65"/>
          <w:sz w:val="20"/>
        </w:rPr>
        <w:t>and</w:t>
      </w:r>
      <w:r>
        <w:rPr>
          <w:sz w:val="20"/>
        </w:rPr>
        <w:t xml:space="preserve"> </w:t>
      </w:r>
      <w:r>
        <w:rPr>
          <w:w w:val="65"/>
          <w:sz w:val="20"/>
        </w:rPr>
        <w:t>Mengo,</w:t>
      </w:r>
      <w:r>
        <w:rPr>
          <w:sz w:val="20"/>
        </w:rPr>
        <w:t xml:space="preserve"> </w:t>
      </w:r>
      <w:r>
        <w:rPr>
          <w:w w:val="65"/>
          <w:sz w:val="20"/>
        </w:rPr>
        <w:t>a</w:t>
      </w:r>
      <w:r>
        <w:rPr>
          <w:sz w:val="20"/>
        </w:rPr>
        <w:t xml:space="preserve"> </w:t>
      </w:r>
      <w:r>
        <w:rPr>
          <w:w w:val="65"/>
          <w:sz w:val="20"/>
        </w:rPr>
        <w:t>seat</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Kabaka</w:t>
      </w:r>
      <w:r>
        <w:rPr>
          <w:sz w:val="20"/>
        </w:rPr>
        <w:t xml:space="preserve"> </w:t>
      </w:r>
      <w:r>
        <w:rPr>
          <w:w w:val="65"/>
          <w:sz w:val="20"/>
        </w:rPr>
        <w:t>of</w:t>
      </w:r>
      <w:r>
        <w:rPr>
          <w:sz w:val="20"/>
        </w:rPr>
        <w:t xml:space="preserve"> </w:t>
      </w:r>
      <w:r>
        <w:rPr>
          <w:w w:val="65"/>
          <w:sz w:val="20"/>
        </w:rPr>
        <w:t>Baganda.</w:t>
      </w:r>
    </w:p>
    <w:p w:rsidR="00E5575B" w:rsidRDefault="00D512E5">
      <w:pPr>
        <w:pStyle w:val="ListParagraph"/>
        <w:numPr>
          <w:ilvl w:val="3"/>
          <w:numId w:val="77"/>
        </w:numPr>
        <w:tabs>
          <w:tab w:val="left" w:pos="1800"/>
        </w:tabs>
        <w:ind w:right="2066" w:firstLine="0"/>
        <w:rPr>
          <w:rFonts w:ascii="Arial MT" w:hAnsi="Arial MT"/>
          <w:sz w:val="20"/>
        </w:rPr>
      </w:pPr>
      <w:r>
        <w:rPr>
          <w:w w:val="65"/>
          <w:sz w:val="20"/>
        </w:rPr>
        <w:t>Transport</w:t>
      </w:r>
      <w:r>
        <w:rPr>
          <w:spacing w:val="-7"/>
          <w:sz w:val="20"/>
        </w:rPr>
        <w:t xml:space="preserve"> </w:t>
      </w:r>
      <w:r>
        <w:rPr>
          <w:w w:val="65"/>
          <w:sz w:val="20"/>
        </w:rPr>
        <w:t>routes;</w:t>
      </w:r>
      <w:r>
        <w:rPr>
          <w:spacing w:val="-7"/>
          <w:sz w:val="20"/>
        </w:rPr>
        <w:t xml:space="preserve"> </w:t>
      </w:r>
      <w:r>
        <w:rPr>
          <w:w w:val="65"/>
          <w:sz w:val="20"/>
        </w:rPr>
        <w:t>some</w:t>
      </w:r>
      <w:r>
        <w:rPr>
          <w:spacing w:val="-7"/>
          <w:sz w:val="20"/>
        </w:rPr>
        <w:t xml:space="preserve"> </w:t>
      </w:r>
      <w:r>
        <w:rPr>
          <w:w w:val="65"/>
          <w:sz w:val="20"/>
        </w:rPr>
        <w:t>towns</w:t>
      </w:r>
      <w:r>
        <w:rPr>
          <w:spacing w:val="-7"/>
          <w:sz w:val="20"/>
        </w:rPr>
        <w:t xml:space="preserve"> </w:t>
      </w:r>
      <w:r>
        <w:rPr>
          <w:w w:val="65"/>
          <w:sz w:val="20"/>
        </w:rPr>
        <w:t>were</w:t>
      </w:r>
      <w:r>
        <w:rPr>
          <w:spacing w:val="-7"/>
          <w:sz w:val="20"/>
        </w:rPr>
        <w:t xml:space="preserve"> </w:t>
      </w:r>
      <w:r>
        <w:rPr>
          <w:w w:val="65"/>
          <w:sz w:val="20"/>
        </w:rPr>
        <w:t>located</w:t>
      </w:r>
      <w:r>
        <w:rPr>
          <w:spacing w:val="-7"/>
          <w:sz w:val="20"/>
        </w:rPr>
        <w:t xml:space="preserve"> </w:t>
      </w:r>
      <w:r>
        <w:rPr>
          <w:w w:val="65"/>
          <w:sz w:val="20"/>
        </w:rPr>
        <w:t>where</w:t>
      </w:r>
      <w:r>
        <w:rPr>
          <w:spacing w:val="-5"/>
          <w:sz w:val="20"/>
        </w:rPr>
        <w:t xml:space="preserve"> </w:t>
      </w:r>
      <w:r>
        <w:rPr>
          <w:w w:val="65"/>
          <w:sz w:val="20"/>
        </w:rPr>
        <w:t>main</w:t>
      </w:r>
      <w:r>
        <w:rPr>
          <w:spacing w:val="-5"/>
          <w:sz w:val="20"/>
        </w:rPr>
        <w:t xml:space="preserve"> </w:t>
      </w:r>
      <w:r>
        <w:rPr>
          <w:w w:val="65"/>
          <w:sz w:val="20"/>
        </w:rPr>
        <w:t>transport</w:t>
      </w:r>
      <w:r>
        <w:rPr>
          <w:spacing w:val="-7"/>
          <w:sz w:val="20"/>
        </w:rPr>
        <w:t xml:space="preserve"> </w:t>
      </w:r>
      <w:r>
        <w:rPr>
          <w:w w:val="65"/>
          <w:sz w:val="20"/>
        </w:rPr>
        <w:t>and</w:t>
      </w:r>
      <w:r>
        <w:rPr>
          <w:sz w:val="20"/>
        </w:rPr>
        <w:t xml:space="preserve"> </w:t>
      </w:r>
      <w:r>
        <w:rPr>
          <w:w w:val="65"/>
          <w:sz w:val="20"/>
        </w:rPr>
        <w:t>communication</w:t>
      </w:r>
      <w:r>
        <w:rPr>
          <w:spacing w:val="-1"/>
          <w:sz w:val="20"/>
        </w:rPr>
        <w:t xml:space="preserve"> </w:t>
      </w:r>
      <w:r>
        <w:rPr>
          <w:w w:val="65"/>
          <w:sz w:val="20"/>
        </w:rPr>
        <w:t>routes</w:t>
      </w:r>
      <w:r>
        <w:rPr>
          <w:spacing w:val="-1"/>
          <w:sz w:val="20"/>
        </w:rPr>
        <w:t xml:space="preserve"> </w:t>
      </w:r>
      <w:r>
        <w:rPr>
          <w:w w:val="65"/>
          <w:sz w:val="20"/>
        </w:rPr>
        <w:t>met</w:t>
      </w:r>
      <w:r>
        <w:rPr>
          <w:spacing w:val="-1"/>
          <w:sz w:val="20"/>
        </w:rPr>
        <w:t xml:space="preserve"> </w:t>
      </w:r>
      <w:r>
        <w:rPr>
          <w:w w:val="65"/>
          <w:sz w:val="20"/>
        </w:rPr>
        <w:t>which</w:t>
      </w:r>
      <w:r>
        <w:rPr>
          <w:spacing w:val="-1"/>
          <w:sz w:val="20"/>
        </w:rPr>
        <w:t xml:space="preserve"> </w:t>
      </w:r>
      <w:r>
        <w:rPr>
          <w:w w:val="65"/>
          <w:sz w:val="20"/>
        </w:rPr>
        <w:t>in</w:t>
      </w:r>
      <w:r>
        <w:rPr>
          <w:spacing w:val="-1"/>
          <w:sz w:val="20"/>
        </w:rPr>
        <w:t xml:space="preserve"> </w:t>
      </w:r>
      <w:r>
        <w:rPr>
          <w:w w:val="65"/>
          <w:sz w:val="20"/>
        </w:rPr>
        <w:t>turn</w:t>
      </w:r>
      <w:r>
        <w:rPr>
          <w:spacing w:val="-1"/>
          <w:sz w:val="20"/>
        </w:rPr>
        <w:t xml:space="preserve"> </w:t>
      </w:r>
      <w:r>
        <w:rPr>
          <w:w w:val="65"/>
          <w:sz w:val="20"/>
        </w:rPr>
        <w:t>become</w:t>
      </w:r>
      <w:r>
        <w:rPr>
          <w:sz w:val="20"/>
        </w:rPr>
        <w:t xml:space="preserve"> </w:t>
      </w:r>
      <w:r>
        <w:rPr>
          <w:w w:val="65"/>
          <w:sz w:val="20"/>
        </w:rPr>
        <w:t>market</w:t>
      </w:r>
      <w:r>
        <w:rPr>
          <w:spacing w:val="-1"/>
          <w:sz w:val="20"/>
        </w:rPr>
        <w:t xml:space="preserve"> </w:t>
      </w:r>
      <w:r>
        <w:rPr>
          <w:w w:val="65"/>
          <w:sz w:val="20"/>
        </w:rPr>
        <w:t>centres</w:t>
      </w:r>
      <w:r>
        <w:rPr>
          <w:sz w:val="20"/>
        </w:rPr>
        <w:t xml:space="preserve"> </w:t>
      </w:r>
      <w:r>
        <w:rPr>
          <w:w w:val="65"/>
          <w:sz w:val="20"/>
        </w:rPr>
        <w:t>and</w:t>
      </w:r>
      <w:r>
        <w:rPr>
          <w:sz w:val="20"/>
        </w:rPr>
        <w:t xml:space="preserve"> </w:t>
      </w:r>
      <w:r>
        <w:rPr>
          <w:w w:val="65"/>
          <w:sz w:val="20"/>
        </w:rPr>
        <w:t>transport</w:t>
      </w:r>
      <w:r>
        <w:rPr>
          <w:sz w:val="20"/>
        </w:rPr>
        <w:t xml:space="preserve"> </w:t>
      </w:r>
      <w:r>
        <w:rPr>
          <w:w w:val="65"/>
          <w:sz w:val="20"/>
        </w:rPr>
        <w:t>terminals</w:t>
      </w:r>
      <w:r>
        <w:rPr>
          <w:sz w:val="20"/>
        </w:rPr>
        <w:t xml:space="preserve"> </w:t>
      </w:r>
      <w:r>
        <w:rPr>
          <w:w w:val="65"/>
          <w:sz w:val="20"/>
        </w:rPr>
        <w:t>e.g.</w:t>
      </w:r>
      <w:r>
        <w:rPr>
          <w:sz w:val="20"/>
        </w:rPr>
        <w:t xml:space="preserve"> </w:t>
      </w:r>
      <w:r>
        <w:rPr>
          <w:w w:val="65"/>
          <w:sz w:val="20"/>
        </w:rPr>
        <w:t>Tororo</w:t>
      </w:r>
      <w:r>
        <w:rPr>
          <w:sz w:val="20"/>
        </w:rPr>
        <w:t xml:space="preserve"> </w:t>
      </w:r>
      <w:r>
        <w:rPr>
          <w:w w:val="65"/>
          <w:sz w:val="20"/>
        </w:rPr>
        <w:t>is</w:t>
      </w:r>
      <w:r>
        <w:rPr>
          <w:sz w:val="20"/>
        </w:rPr>
        <w:t xml:space="preserve"> </w:t>
      </w:r>
      <w:r>
        <w:rPr>
          <w:w w:val="65"/>
          <w:sz w:val="20"/>
        </w:rPr>
        <w:t>a</w:t>
      </w:r>
      <w:r>
        <w:rPr>
          <w:sz w:val="20"/>
        </w:rPr>
        <w:t xml:space="preserve"> </w:t>
      </w:r>
      <w:r>
        <w:rPr>
          <w:w w:val="65"/>
          <w:sz w:val="20"/>
        </w:rPr>
        <w:t>junction</w:t>
      </w:r>
      <w:r>
        <w:rPr>
          <w:sz w:val="20"/>
        </w:rPr>
        <w:t xml:space="preserve"> </w:t>
      </w:r>
      <w:r>
        <w:rPr>
          <w:w w:val="65"/>
          <w:sz w:val="20"/>
        </w:rPr>
        <w:t>of</w:t>
      </w:r>
      <w:r>
        <w:rPr>
          <w:sz w:val="20"/>
        </w:rPr>
        <w:t xml:space="preserve"> </w:t>
      </w:r>
      <w:r>
        <w:rPr>
          <w:w w:val="65"/>
          <w:sz w:val="20"/>
        </w:rPr>
        <w:t>Kampala</w:t>
      </w:r>
      <w:r>
        <w:rPr>
          <w:spacing w:val="23"/>
          <w:sz w:val="20"/>
        </w:rPr>
        <w:t xml:space="preserve"> </w:t>
      </w:r>
      <w:r>
        <w:rPr>
          <w:w w:val="65"/>
          <w:sz w:val="20"/>
        </w:rPr>
        <w:t>-Mombasa</w:t>
      </w:r>
      <w:r>
        <w:rPr>
          <w:sz w:val="20"/>
        </w:rPr>
        <w:t xml:space="preserve"> </w:t>
      </w:r>
      <w:r>
        <w:rPr>
          <w:w w:val="65"/>
          <w:sz w:val="20"/>
        </w:rPr>
        <w:t>railway</w:t>
      </w:r>
      <w:r>
        <w:rPr>
          <w:sz w:val="20"/>
        </w:rPr>
        <w:t xml:space="preserve"> </w:t>
      </w:r>
      <w:r>
        <w:rPr>
          <w:w w:val="65"/>
          <w:sz w:val="20"/>
        </w:rPr>
        <w:t>and</w:t>
      </w:r>
      <w:r>
        <w:rPr>
          <w:sz w:val="20"/>
        </w:rPr>
        <w:t xml:space="preserve"> </w:t>
      </w:r>
      <w:r>
        <w:rPr>
          <w:w w:val="65"/>
          <w:sz w:val="20"/>
        </w:rPr>
        <w:t>a</w:t>
      </w:r>
      <w:r>
        <w:rPr>
          <w:sz w:val="20"/>
        </w:rPr>
        <w:t xml:space="preserve"> </w:t>
      </w:r>
      <w:r>
        <w:rPr>
          <w:w w:val="65"/>
          <w:sz w:val="20"/>
        </w:rPr>
        <w:t>centre</w:t>
      </w:r>
      <w:r>
        <w:rPr>
          <w:sz w:val="20"/>
        </w:rPr>
        <w:t xml:space="preserve"> </w:t>
      </w:r>
      <w:r>
        <w:rPr>
          <w:w w:val="65"/>
          <w:sz w:val="20"/>
        </w:rPr>
        <w:t>of</w:t>
      </w:r>
      <w:r>
        <w:rPr>
          <w:sz w:val="20"/>
        </w:rPr>
        <w:t xml:space="preserve"> </w:t>
      </w:r>
      <w:r>
        <w:rPr>
          <w:w w:val="65"/>
          <w:sz w:val="20"/>
        </w:rPr>
        <w:t>roads</w:t>
      </w:r>
      <w:r>
        <w:rPr>
          <w:spacing w:val="-2"/>
          <w:sz w:val="20"/>
        </w:rPr>
        <w:t xml:space="preserve"> </w:t>
      </w:r>
      <w:r>
        <w:rPr>
          <w:w w:val="65"/>
          <w:sz w:val="20"/>
        </w:rPr>
        <w:t>to</w:t>
      </w:r>
      <w:r>
        <w:rPr>
          <w:sz w:val="20"/>
        </w:rPr>
        <w:t xml:space="preserve"> </w:t>
      </w:r>
      <w:r>
        <w:rPr>
          <w:w w:val="65"/>
          <w:sz w:val="20"/>
        </w:rPr>
        <w:t>Mbale,</w:t>
      </w:r>
      <w:r>
        <w:rPr>
          <w:sz w:val="20"/>
        </w:rPr>
        <w:t xml:space="preserve"> </w:t>
      </w:r>
      <w:r>
        <w:rPr>
          <w:w w:val="65"/>
          <w:sz w:val="20"/>
        </w:rPr>
        <w:t>Jinja</w:t>
      </w:r>
      <w:r>
        <w:rPr>
          <w:sz w:val="20"/>
        </w:rPr>
        <w:t xml:space="preserve"> </w:t>
      </w:r>
      <w:r>
        <w:rPr>
          <w:w w:val="65"/>
          <w:sz w:val="20"/>
        </w:rPr>
        <w:t>and</w:t>
      </w:r>
      <w:r>
        <w:rPr>
          <w:sz w:val="20"/>
        </w:rPr>
        <w:t xml:space="preserve"> </w:t>
      </w:r>
      <w:r>
        <w:rPr>
          <w:w w:val="65"/>
          <w:sz w:val="20"/>
        </w:rPr>
        <w:t>Kenya.</w:t>
      </w:r>
    </w:p>
    <w:p w:rsidR="00E5575B" w:rsidRDefault="00D512E5">
      <w:pPr>
        <w:pStyle w:val="ListParagraph"/>
        <w:numPr>
          <w:ilvl w:val="3"/>
          <w:numId w:val="77"/>
        </w:numPr>
        <w:tabs>
          <w:tab w:val="left" w:pos="1800"/>
        </w:tabs>
        <w:spacing w:line="242" w:lineRule="auto"/>
        <w:ind w:right="2067" w:firstLine="0"/>
        <w:rPr>
          <w:rFonts w:ascii="Arial MT" w:hAnsi="Arial MT"/>
          <w:sz w:val="20"/>
        </w:rPr>
      </w:pPr>
      <w:r>
        <w:rPr>
          <w:w w:val="65"/>
          <w:sz w:val="20"/>
        </w:rPr>
        <w:t>Mining;</w:t>
      </w:r>
      <w:r>
        <w:rPr>
          <w:spacing w:val="-10"/>
          <w:sz w:val="20"/>
        </w:rPr>
        <w:t xml:space="preserve"> </w:t>
      </w:r>
      <w:r>
        <w:rPr>
          <w:w w:val="65"/>
          <w:sz w:val="20"/>
        </w:rPr>
        <w:t>some</w:t>
      </w:r>
      <w:r>
        <w:rPr>
          <w:spacing w:val="-11"/>
          <w:sz w:val="20"/>
        </w:rPr>
        <w:t xml:space="preserve"> </w:t>
      </w:r>
      <w:r>
        <w:rPr>
          <w:w w:val="65"/>
          <w:sz w:val="20"/>
        </w:rPr>
        <w:t>towns</w:t>
      </w:r>
      <w:r>
        <w:rPr>
          <w:spacing w:val="-10"/>
          <w:sz w:val="20"/>
        </w:rPr>
        <w:t xml:space="preserve"> </w:t>
      </w:r>
      <w:r>
        <w:rPr>
          <w:w w:val="65"/>
          <w:sz w:val="20"/>
        </w:rPr>
        <w:t>were</w:t>
      </w:r>
      <w:r>
        <w:rPr>
          <w:spacing w:val="-11"/>
          <w:sz w:val="20"/>
        </w:rPr>
        <w:t xml:space="preserve"> </w:t>
      </w:r>
      <w:r>
        <w:rPr>
          <w:w w:val="65"/>
          <w:sz w:val="20"/>
        </w:rPr>
        <w:t>sited</w:t>
      </w:r>
      <w:r>
        <w:rPr>
          <w:spacing w:val="-11"/>
          <w:sz w:val="20"/>
        </w:rPr>
        <w:t xml:space="preserve"> </w:t>
      </w:r>
      <w:r>
        <w:rPr>
          <w:w w:val="65"/>
          <w:sz w:val="20"/>
        </w:rPr>
        <w:t>near</w:t>
      </w:r>
      <w:r>
        <w:rPr>
          <w:spacing w:val="-10"/>
          <w:sz w:val="20"/>
        </w:rPr>
        <w:t xml:space="preserve"> </w:t>
      </w:r>
      <w:r>
        <w:rPr>
          <w:w w:val="65"/>
          <w:sz w:val="20"/>
        </w:rPr>
        <w:t>mining</w:t>
      </w:r>
      <w:r>
        <w:rPr>
          <w:spacing w:val="-11"/>
          <w:sz w:val="20"/>
        </w:rPr>
        <w:t xml:space="preserve"> </w:t>
      </w:r>
      <w:r>
        <w:rPr>
          <w:w w:val="65"/>
          <w:sz w:val="20"/>
        </w:rPr>
        <w:t>places</w:t>
      </w:r>
      <w:r>
        <w:rPr>
          <w:spacing w:val="-10"/>
          <w:sz w:val="20"/>
        </w:rPr>
        <w:t xml:space="preserve"> </w:t>
      </w:r>
      <w:r>
        <w:rPr>
          <w:w w:val="65"/>
          <w:sz w:val="20"/>
        </w:rPr>
        <w:t>either</w:t>
      </w:r>
      <w:r>
        <w:rPr>
          <w:spacing w:val="-10"/>
          <w:sz w:val="20"/>
        </w:rPr>
        <w:t xml:space="preserve"> </w:t>
      </w:r>
      <w:r>
        <w:rPr>
          <w:w w:val="65"/>
          <w:sz w:val="20"/>
        </w:rPr>
        <w:t>to</w:t>
      </w:r>
      <w:r>
        <w:rPr>
          <w:spacing w:val="-9"/>
          <w:sz w:val="20"/>
        </w:rPr>
        <w:t xml:space="preserve"> </w:t>
      </w:r>
      <w:r>
        <w:rPr>
          <w:w w:val="65"/>
          <w:sz w:val="20"/>
        </w:rPr>
        <w:t>handle</w:t>
      </w:r>
      <w:r>
        <w:rPr>
          <w:spacing w:val="-11"/>
          <w:sz w:val="20"/>
        </w:rPr>
        <w:t xml:space="preserve"> </w:t>
      </w:r>
      <w:r>
        <w:rPr>
          <w:w w:val="65"/>
          <w:sz w:val="20"/>
        </w:rPr>
        <w:t>or</w:t>
      </w:r>
      <w:r>
        <w:rPr>
          <w:spacing w:val="-10"/>
          <w:sz w:val="20"/>
        </w:rPr>
        <w:t xml:space="preserve"> </w:t>
      </w:r>
      <w:r>
        <w:rPr>
          <w:w w:val="65"/>
          <w:sz w:val="20"/>
        </w:rPr>
        <w:t>process</w:t>
      </w:r>
      <w:r>
        <w:rPr>
          <w:spacing w:val="-10"/>
          <w:sz w:val="20"/>
        </w:rPr>
        <w:t xml:space="preserve"> </w:t>
      </w:r>
      <w:r>
        <w:rPr>
          <w:w w:val="65"/>
          <w:sz w:val="20"/>
        </w:rPr>
        <w:t>the</w:t>
      </w:r>
      <w:r>
        <w:rPr>
          <w:spacing w:val="-11"/>
          <w:sz w:val="20"/>
        </w:rPr>
        <w:t xml:space="preserve"> </w:t>
      </w:r>
      <w:r>
        <w:rPr>
          <w:w w:val="65"/>
          <w:sz w:val="20"/>
        </w:rPr>
        <w:t>mineral</w:t>
      </w:r>
      <w:r>
        <w:rPr>
          <w:spacing w:val="-8"/>
          <w:sz w:val="20"/>
        </w:rPr>
        <w:t xml:space="preserve"> </w:t>
      </w:r>
      <w:r>
        <w:rPr>
          <w:w w:val="65"/>
          <w:sz w:val="20"/>
        </w:rPr>
        <w:t>ores</w:t>
      </w:r>
      <w:r>
        <w:rPr>
          <w:spacing w:val="-8"/>
          <w:sz w:val="20"/>
        </w:rPr>
        <w:t xml:space="preserve"> </w:t>
      </w:r>
      <w:r>
        <w:rPr>
          <w:w w:val="65"/>
          <w:sz w:val="20"/>
        </w:rPr>
        <w:t>or</w:t>
      </w:r>
      <w:r>
        <w:rPr>
          <w:spacing w:val="-10"/>
          <w:sz w:val="20"/>
        </w:rPr>
        <w:t xml:space="preserve"> </w:t>
      </w:r>
      <w:r>
        <w:rPr>
          <w:w w:val="65"/>
          <w:sz w:val="20"/>
        </w:rPr>
        <w:t>to</w:t>
      </w:r>
      <w:r>
        <w:rPr>
          <w:spacing w:val="-11"/>
          <w:sz w:val="20"/>
        </w:rPr>
        <w:t xml:space="preserve"> </w:t>
      </w:r>
      <w:r>
        <w:rPr>
          <w:w w:val="65"/>
          <w:sz w:val="20"/>
        </w:rPr>
        <w:t>provide</w:t>
      </w:r>
      <w:r>
        <w:rPr>
          <w:spacing w:val="-13"/>
          <w:sz w:val="20"/>
        </w:rPr>
        <w:t xml:space="preserve"> </w:t>
      </w:r>
      <w:r>
        <w:rPr>
          <w:w w:val="65"/>
          <w:sz w:val="20"/>
        </w:rPr>
        <w:t>residence</w:t>
      </w:r>
      <w:r>
        <w:rPr>
          <w:spacing w:val="-11"/>
          <w:sz w:val="20"/>
        </w:rPr>
        <w:t xml:space="preserve"> </w:t>
      </w:r>
      <w:r>
        <w:rPr>
          <w:w w:val="65"/>
          <w:sz w:val="20"/>
        </w:rPr>
        <w:t>for</w:t>
      </w:r>
      <w:r>
        <w:rPr>
          <w:spacing w:val="-10"/>
          <w:sz w:val="20"/>
        </w:rPr>
        <w:t xml:space="preserve"> </w:t>
      </w:r>
      <w:r>
        <w:rPr>
          <w:w w:val="65"/>
          <w:sz w:val="20"/>
        </w:rPr>
        <w:t>the</w:t>
      </w:r>
      <w:r>
        <w:rPr>
          <w:sz w:val="20"/>
        </w:rPr>
        <w:t xml:space="preserve"> </w:t>
      </w:r>
      <w:r>
        <w:rPr>
          <w:w w:val="65"/>
          <w:sz w:val="20"/>
        </w:rPr>
        <w:t>workers</w:t>
      </w:r>
      <w:r>
        <w:rPr>
          <w:spacing w:val="-13"/>
          <w:sz w:val="20"/>
        </w:rPr>
        <w:t xml:space="preserve"> </w:t>
      </w:r>
      <w:r>
        <w:rPr>
          <w:w w:val="65"/>
          <w:sz w:val="20"/>
        </w:rPr>
        <w:t>in</w:t>
      </w:r>
      <w:r>
        <w:rPr>
          <w:spacing w:val="-11"/>
          <w:sz w:val="20"/>
        </w:rPr>
        <w:t xml:space="preserve"> </w:t>
      </w:r>
      <w:r>
        <w:rPr>
          <w:w w:val="65"/>
          <w:sz w:val="20"/>
        </w:rPr>
        <w:t>the</w:t>
      </w:r>
      <w:r>
        <w:rPr>
          <w:sz w:val="20"/>
        </w:rPr>
        <w:t xml:space="preserve"> </w:t>
      </w:r>
      <w:r>
        <w:rPr>
          <w:w w:val="65"/>
          <w:sz w:val="20"/>
        </w:rPr>
        <w:t>mines.</w:t>
      </w:r>
      <w:r>
        <w:rPr>
          <w:spacing w:val="-9"/>
          <w:sz w:val="20"/>
        </w:rPr>
        <w:t xml:space="preserve"> </w:t>
      </w:r>
      <w:r>
        <w:rPr>
          <w:w w:val="65"/>
          <w:sz w:val="20"/>
        </w:rPr>
        <w:t>E.g.</w:t>
      </w:r>
      <w:r>
        <w:rPr>
          <w:spacing w:val="-9"/>
          <w:sz w:val="20"/>
        </w:rPr>
        <w:t xml:space="preserve"> </w:t>
      </w:r>
      <w:r>
        <w:rPr>
          <w:w w:val="65"/>
          <w:sz w:val="20"/>
        </w:rPr>
        <w:t>Kilembe</w:t>
      </w:r>
      <w:r>
        <w:rPr>
          <w:spacing w:val="-13"/>
          <w:sz w:val="20"/>
        </w:rPr>
        <w:t xml:space="preserve"> </w:t>
      </w:r>
      <w:r>
        <w:rPr>
          <w:w w:val="65"/>
          <w:sz w:val="20"/>
        </w:rPr>
        <w:t>town</w:t>
      </w:r>
      <w:r>
        <w:rPr>
          <w:spacing w:val="-11"/>
          <w:sz w:val="20"/>
        </w:rPr>
        <w:t xml:space="preserve"> </w:t>
      </w:r>
      <w:r>
        <w:rPr>
          <w:w w:val="65"/>
          <w:sz w:val="20"/>
        </w:rPr>
        <w:t>started</w:t>
      </w:r>
      <w:r>
        <w:rPr>
          <w:spacing w:val="-11"/>
          <w:sz w:val="20"/>
        </w:rPr>
        <w:t xml:space="preserve"> </w:t>
      </w:r>
      <w:r>
        <w:rPr>
          <w:w w:val="65"/>
          <w:sz w:val="20"/>
        </w:rPr>
        <w:t>as</w:t>
      </w:r>
      <w:r>
        <w:rPr>
          <w:spacing w:val="-9"/>
          <w:sz w:val="20"/>
        </w:rPr>
        <w:t xml:space="preserve"> </w:t>
      </w:r>
      <w:r>
        <w:rPr>
          <w:w w:val="65"/>
          <w:sz w:val="20"/>
        </w:rPr>
        <w:t>a</w:t>
      </w:r>
      <w:r>
        <w:rPr>
          <w:spacing w:val="-13"/>
          <w:sz w:val="20"/>
        </w:rPr>
        <w:t xml:space="preserve"> </w:t>
      </w:r>
      <w:r>
        <w:rPr>
          <w:w w:val="65"/>
          <w:sz w:val="20"/>
        </w:rPr>
        <w:t>residential</w:t>
      </w:r>
      <w:r>
        <w:rPr>
          <w:spacing w:val="-9"/>
          <w:sz w:val="20"/>
        </w:rPr>
        <w:t xml:space="preserve"> </w:t>
      </w:r>
      <w:r>
        <w:rPr>
          <w:w w:val="65"/>
          <w:sz w:val="20"/>
        </w:rPr>
        <w:t>centre</w:t>
      </w:r>
      <w:r>
        <w:rPr>
          <w:spacing w:val="-13"/>
          <w:sz w:val="20"/>
        </w:rPr>
        <w:t xml:space="preserve"> </w:t>
      </w:r>
      <w:r>
        <w:rPr>
          <w:w w:val="65"/>
          <w:sz w:val="20"/>
        </w:rPr>
        <w:t>for</w:t>
      </w:r>
      <w:r>
        <w:rPr>
          <w:spacing w:val="-13"/>
          <w:sz w:val="20"/>
        </w:rPr>
        <w:t xml:space="preserve"> </w:t>
      </w:r>
      <w:r>
        <w:rPr>
          <w:w w:val="65"/>
          <w:sz w:val="20"/>
        </w:rPr>
        <w:t>the</w:t>
      </w:r>
      <w:r>
        <w:rPr>
          <w:spacing w:val="-13"/>
          <w:sz w:val="20"/>
        </w:rPr>
        <w:t xml:space="preserve"> </w:t>
      </w:r>
      <w:r>
        <w:rPr>
          <w:w w:val="65"/>
          <w:sz w:val="20"/>
        </w:rPr>
        <w:t>workers</w:t>
      </w:r>
      <w:r>
        <w:rPr>
          <w:spacing w:val="-13"/>
          <w:sz w:val="20"/>
        </w:rPr>
        <w:t xml:space="preserve"> </w:t>
      </w:r>
      <w:r>
        <w:rPr>
          <w:w w:val="65"/>
          <w:sz w:val="20"/>
        </w:rPr>
        <w:t>in</w:t>
      </w:r>
      <w:r>
        <w:rPr>
          <w:spacing w:val="-13"/>
          <w:sz w:val="20"/>
        </w:rPr>
        <w:t xml:space="preserve"> </w:t>
      </w:r>
      <w:r>
        <w:rPr>
          <w:w w:val="65"/>
          <w:sz w:val="20"/>
        </w:rPr>
        <w:t>Kilembe</w:t>
      </w:r>
      <w:r>
        <w:rPr>
          <w:spacing w:val="-11"/>
          <w:sz w:val="20"/>
        </w:rPr>
        <w:t xml:space="preserve"> </w:t>
      </w:r>
      <w:r>
        <w:rPr>
          <w:w w:val="65"/>
          <w:sz w:val="20"/>
        </w:rPr>
        <w:t>copper</w:t>
      </w:r>
      <w:r>
        <w:rPr>
          <w:spacing w:val="-9"/>
          <w:sz w:val="20"/>
        </w:rPr>
        <w:t xml:space="preserve"> </w:t>
      </w:r>
      <w:r>
        <w:rPr>
          <w:w w:val="65"/>
          <w:sz w:val="20"/>
        </w:rPr>
        <w:t>mines</w:t>
      </w:r>
      <w:r>
        <w:rPr>
          <w:spacing w:val="-13"/>
          <w:sz w:val="20"/>
        </w:rPr>
        <w:t xml:space="preserve"> </w:t>
      </w:r>
      <w:r>
        <w:rPr>
          <w:w w:val="65"/>
          <w:sz w:val="20"/>
        </w:rPr>
        <w:t>in</w:t>
      </w:r>
      <w:r>
        <w:rPr>
          <w:spacing w:val="-11"/>
          <w:sz w:val="20"/>
        </w:rPr>
        <w:t xml:space="preserve"> </w:t>
      </w:r>
      <w:r>
        <w:rPr>
          <w:w w:val="65"/>
          <w:sz w:val="20"/>
        </w:rPr>
        <w:t>Kasese</w:t>
      </w:r>
      <w:r>
        <w:rPr>
          <w:spacing w:val="-11"/>
          <w:sz w:val="20"/>
        </w:rPr>
        <w:t xml:space="preserve"> </w:t>
      </w:r>
      <w:r>
        <w:rPr>
          <w:w w:val="65"/>
          <w:sz w:val="20"/>
        </w:rPr>
        <w:t>while</w:t>
      </w:r>
      <w:r>
        <w:rPr>
          <w:spacing w:val="-11"/>
          <w:sz w:val="20"/>
        </w:rPr>
        <w:t xml:space="preserve"> </w:t>
      </w:r>
      <w:r>
        <w:rPr>
          <w:w w:val="65"/>
          <w:sz w:val="20"/>
        </w:rPr>
        <w:t>Tororo</w:t>
      </w:r>
      <w:r>
        <w:rPr>
          <w:spacing w:val="-13"/>
          <w:sz w:val="20"/>
        </w:rPr>
        <w:t xml:space="preserve"> </w:t>
      </w:r>
      <w:r>
        <w:rPr>
          <w:w w:val="65"/>
          <w:sz w:val="20"/>
        </w:rPr>
        <w:t>started</w:t>
      </w:r>
      <w:r>
        <w:rPr>
          <w:spacing w:val="-13"/>
          <w:sz w:val="20"/>
        </w:rPr>
        <w:t xml:space="preserve"> </w:t>
      </w:r>
      <w:r>
        <w:rPr>
          <w:w w:val="65"/>
          <w:sz w:val="20"/>
        </w:rPr>
        <w:t>as</w:t>
      </w:r>
      <w:r>
        <w:rPr>
          <w:spacing w:val="-9"/>
          <w:sz w:val="20"/>
        </w:rPr>
        <w:t xml:space="preserve"> </w:t>
      </w:r>
      <w:r>
        <w:rPr>
          <w:w w:val="65"/>
          <w:sz w:val="20"/>
        </w:rPr>
        <w:t>a</w:t>
      </w:r>
      <w:r>
        <w:rPr>
          <w:spacing w:val="-13"/>
          <w:sz w:val="20"/>
        </w:rPr>
        <w:t xml:space="preserve"> </w:t>
      </w:r>
      <w:r>
        <w:rPr>
          <w:w w:val="65"/>
          <w:sz w:val="20"/>
        </w:rPr>
        <w:t>centre</w:t>
      </w:r>
      <w:r>
        <w:rPr>
          <w:spacing w:val="-13"/>
          <w:sz w:val="20"/>
        </w:rPr>
        <w:t xml:space="preserve"> </w:t>
      </w:r>
      <w:r>
        <w:rPr>
          <w:w w:val="65"/>
          <w:sz w:val="20"/>
        </w:rPr>
        <w:t>for</w:t>
      </w:r>
      <w:r>
        <w:rPr>
          <w:spacing w:val="-13"/>
          <w:sz w:val="20"/>
        </w:rPr>
        <w:t xml:space="preserve"> </w:t>
      </w:r>
      <w:r>
        <w:rPr>
          <w:w w:val="65"/>
          <w:sz w:val="20"/>
        </w:rPr>
        <w:t>the</w:t>
      </w:r>
      <w:r>
        <w:rPr>
          <w:sz w:val="20"/>
        </w:rPr>
        <w:t xml:space="preserve"> </w:t>
      </w:r>
      <w:r>
        <w:rPr>
          <w:w w:val="65"/>
          <w:sz w:val="20"/>
        </w:rPr>
        <w:t>discovery</w:t>
      </w:r>
      <w:r>
        <w:rPr>
          <w:sz w:val="20"/>
        </w:rPr>
        <w:t xml:space="preserve"> </w:t>
      </w:r>
      <w:r>
        <w:rPr>
          <w:w w:val="65"/>
          <w:sz w:val="20"/>
        </w:rPr>
        <w:t>of</w:t>
      </w:r>
      <w:r>
        <w:rPr>
          <w:sz w:val="20"/>
        </w:rPr>
        <w:t xml:space="preserve"> </w:t>
      </w:r>
      <w:r>
        <w:rPr>
          <w:w w:val="65"/>
          <w:sz w:val="20"/>
        </w:rPr>
        <w:t>limestone</w:t>
      </w:r>
      <w:r>
        <w:rPr>
          <w:sz w:val="20"/>
        </w:rPr>
        <w:t xml:space="preserve"> </w:t>
      </w:r>
      <w:r>
        <w:rPr>
          <w:w w:val="65"/>
          <w:sz w:val="20"/>
        </w:rPr>
        <w:t>and</w:t>
      </w:r>
      <w:r>
        <w:rPr>
          <w:sz w:val="20"/>
        </w:rPr>
        <w:t xml:space="preserve"> </w:t>
      </w:r>
      <w:r>
        <w:rPr>
          <w:w w:val="65"/>
          <w:sz w:val="20"/>
        </w:rPr>
        <w:t>phosphates</w:t>
      </w:r>
      <w:r>
        <w:rPr>
          <w:sz w:val="20"/>
        </w:rPr>
        <w:t xml:space="preserve"> </w:t>
      </w:r>
      <w:r>
        <w:rPr>
          <w:w w:val="65"/>
          <w:sz w:val="20"/>
        </w:rPr>
        <w:t>from</w:t>
      </w:r>
      <w:r>
        <w:rPr>
          <w:sz w:val="20"/>
        </w:rPr>
        <w:t xml:space="preserve"> </w:t>
      </w:r>
      <w:r>
        <w:rPr>
          <w:w w:val="65"/>
          <w:sz w:val="20"/>
        </w:rPr>
        <w:t>Sukulu</w:t>
      </w:r>
      <w:r>
        <w:rPr>
          <w:sz w:val="20"/>
        </w:rPr>
        <w:t xml:space="preserve"> </w:t>
      </w:r>
      <w:r>
        <w:rPr>
          <w:w w:val="65"/>
          <w:sz w:val="20"/>
        </w:rPr>
        <w:t>hills.</w:t>
      </w:r>
    </w:p>
    <w:p w:rsidR="00E5575B" w:rsidRDefault="00D512E5">
      <w:pPr>
        <w:pStyle w:val="ListParagraph"/>
        <w:numPr>
          <w:ilvl w:val="3"/>
          <w:numId w:val="77"/>
        </w:numPr>
        <w:tabs>
          <w:tab w:val="left" w:pos="1837"/>
        </w:tabs>
        <w:spacing w:line="244" w:lineRule="auto"/>
        <w:ind w:right="2066" w:firstLine="0"/>
        <w:rPr>
          <w:rFonts w:ascii="Arial MT" w:hAnsi="Arial MT"/>
          <w:sz w:val="20"/>
        </w:rPr>
      </w:pPr>
      <w:r>
        <w:rPr>
          <w:w w:val="65"/>
          <w:sz w:val="20"/>
        </w:rPr>
        <w:t>Rich</w:t>
      </w:r>
      <w:r>
        <w:rPr>
          <w:spacing w:val="-6"/>
          <w:sz w:val="20"/>
        </w:rPr>
        <w:t xml:space="preserve"> </w:t>
      </w:r>
      <w:r>
        <w:rPr>
          <w:w w:val="65"/>
          <w:sz w:val="20"/>
        </w:rPr>
        <w:t>hinterland;</w:t>
      </w:r>
      <w:r>
        <w:rPr>
          <w:spacing w:val="-8"/>
          <w:sz w:val="20"/>
        </w:rPr>
        <w:t xml:space="preserve"> </w:t>
      </w:r>
      <w:r>
        <w:rPr>
          <w:w w:val="65"/>
          <w:sz w:val="20"/>
        </w:rPr>
        <w:t>other</w:t>
      </w:r>
      <w:r>
        <w:rPr>
          <w:spacing w:val="-8"/>
          <w:sz w:val="20"/>
        </w:rPr>
        <w:t xml:space="preserve"> </w:t>
      </w:r>
      <w:r>
        <w:rPr>
          <w:w w:val="65"/>
          <w:sz w:val="20"/>
        </w:rPr>
        <w:t>towns</w:t>
      </w:r>
      <w:r>
        <w:rPr>
          <w:spacing w:val="-8"/>
          <w:sz w:val="20"/>
        </w:rPr>
        <w:t xml:space="preserve"> </w:t>
      </w:r>
      <w:r>
        <w:rPr>
          <w:w w:val="65"/>
          <w:sz w:val="20"/>
        </w:rPr>
        <w:t>were</w:t>
      </w:r>
      <w:r>
        <w:rPr>
          <w:spacing w:val="-10"/>
          <w:sz w:val="20"/>
        </w:rPr>
        <w:t xml:space="preserve"> </w:t>
      </w:r>
      <w:r>
        <w:rPr>
          <w:w w:val="65"/>
          <w:sz w:val="20"/>
        </w:rPr>
        <w:t>located</w:t>
      </w:r>
      <w:r>
        <w:rPr>
          <w:spacing w:val="-6"/>
          <w:sz w:val="20"/>
        </w:rPr>
        <w:t xml:space="preserve"> </w:t>
      </w:r>
      <w:r>
        <w:rPr>
          <w:w w:val="65"/>
          <w:sz w:val="20"/>
        </w:rPr>
        <w:t>in</w:t>
      </w:r>
      <w:r>
        <w:rPr>
          <w:spacing w:val="-10"/>
          <w:sz w:val="20"/>
        </w:rPr>
        <w:t xml:space="preserve"> </w:t>
      </w:r>
      <w:r>
        <w:rPr>
          <w:w w:val="65"/>
          <w:sz w:val="20"/>
        </w:rPr>
        <w:t>areas,</w:t>
      </w:r>
      <w:r>
        <w:rPr>
          <w:spacing w:val="-8"/>
          <w:sz w:val="20"/>
        </w:rPr>
        <w:t xml:space="preserve"> </w:t>
      </w:r>
      <w:r>
        <w:rPr>
          <w:w w:val="65"/>
          <w:sz w:val="20"/>
        </w:rPr>
        <w:t>which</w:t>
      </w:r>
      <w:r>
        <w:rPr>
          <w:spacing w:val="-10"/>
          <w:sz w:val="20"/>
        </w:rPr>
        <w:t xml:space="preserve"> </w:t>
      </w:r>
      <w:r>
        <w:rPr>
          <w:w w:val="65"/>
          <w:sz w:val="20"/>
        </w:rPr>
        <w:t>proved</w:t>
      </w:r>
      <w:r>
        <w:rPr>
          <w:spacing w:val="-6"/>
          <w:sz w:val="20"/>
        </w:rPr>
        <w:t xml:space="preserve"> </w:t>
      </w:r>
      <w:r>
        <w:rPr>
          <w:w w:val="65"/>
          <w:sz w:val="20"/>
        </w:rPr>
        <w:t>able</w:t>
      </w:r>
      <w:r>
        <w:rPr>
          <w:spacing w:val="-10"/>
          <w:sz w:val="20"/>
        </w:rPr>
        <w:t xml:space="preserve"> </w:t>
      </w:r>
      <w:r>
        <w:rPr>
          <w:w w:val="65"/>
          <w:sz w:val="20"/>
        </w:rPr>
        <w:t>to</w:t>
      </w:r>
      <w:r>
        <w:rPr>
          <w:spacing w:val="-5"/>
          <w:sz w:val="20"/>
        </w:rPr>
        <w:t xml:space="preserve"> </w:t>
      </w:r>
      <w:r>
        <w:rPr>
          <w:w w:val="65"/>
          <w:sz w:val="20"/>
        </w:rPr>
        <w:t>provide</w:t>
      </w:r>
      <w:r>
        <w:rPr>
          <w:spacing w:val="-4"/>
          <w:sz w:val="20"/>
        </w:rPr>
        <w:t xml:space="preserve"> </w:t>
      </w:r>
      <w:r>
        <w:rPr>
          <w:w w:val="65"/>
          <w:sz w:val="20"/>
        </w:rPr>
        <w:t>food</w:t>
      </w:r>
      <w:r>
        <w:rPr>
          <w:spacing w:val="-2"/>
          <w:sz w:val="20"/>
        </w:rPr>
        <w:t xml:space="preserve"> </w:t>
      </w:r>
      <w:r>
        <w:rPr>
          <w:w w:val="65"/>
          <w:sz w:val="20"/>
        </w:rPr>
        <w:t>and</w:t>
      </w:r>
      <w:r>
        <w:rPr>
          <w:spacing w:val="-2"/>
          <w:sz w:val="20"/>
        </w:rPr>
        <w:t xml:space="preserve"> </w:t>
      </w:r>
      <w:r>
        <w:rPr>
          <w:w w:val="65"/>
          <w:sz w:val="20"/>
        </w:rPr>
        <w:t>other</w:t>
      </w:r>
      <w:r>
        <w:rPr>
          <w:sz w:val="20"/>
        </w:rPr>
        <w:t xml:space="preserve"> </w:t>
      </w:r>
      <w:r>
        <w:rPr>
          <w:w w:val="65"/>
          <w:sz w:val="20"/>
        </w:rPr>
        <w:t>raw</w:t>
      </w:r>
      <w:r>
        <w:rPr>
          <w:spacing w:val="-3"/>
          <w:sz w:val="20"/>
        </w:rPr>
        <w:t xml:space="preserve"> </w:t>
      </w:r>
      <w:r>
        <w:rPr>
          <w:w w:val="65"/>
          <w:sz w:val="20"/>
        </w:rPr>
        <w:t>products.</w:t>
      </w:r>
      <w:r>
        <w:rPr>
          <w:spacing w:val="-1"/>
          <w:sz w:val="20"/>
        </w:rPr>
        <w:t xml:space="preserve"> </w:t>
      </w:r>
      <w:r>
        <w:rPr>
          <w:w w:val="65"/>
          <w:sz w:val="20"/>
        </w:rPr>
        <w:t>E.g.</w:t>
      </w:r>
      <w:r>
        <w:rPr>
          <w:spacing w:val="-1"/>
          <w:sz w:val="20"/>
        </w:rPr>
        <w:t xml:space="preserve"> </w:t>
      </w:r>
      <w:r>
        <w:rPr>
          <w:w w:val="65"/>
          <w:sz w:val="20"/>
        </w:rPr>
        <w:t>around</w:t>
      </w:r>
      <w:r>
        <w:rPr>
          <w:spacing w:val="-2"/>
          <w:sz w:val="20"/>
        </w:rPr>
        <w:t xml:space="preserve"> </w:t>
      </w:r>
      <w:r>
        <w:rPr>
          <w:w w:val="65"/>
          <w:sz w:val="20"/>
        </w:rPr>
        <w:t>Jinja,</w:t>
      </w:r>
      <w:r>
        <w:rPr>
          <w:spacing w:val="-1"/>
          <w:sz w:val="20"/>
        </w:rPr>
        <w:t xml:space="preserve"> </w:t>
      </w:r>
      <w:r>
        <w:rPr>
          <w:w w:val="65"/>
          <w:sz w:val="20"/>
        </w:rPr>
        <w:t>food</w:t>
      </w:r>
      <w:r>
        <w:rPr>
          <w:sz w:val="20"/>
        </w:rPr>
        <w:t xml:space="preserve"> </w:t>
      </w:r>
      <w:r>
        <w:rPr>
          <w:w w:val="65"/>
          <w:sz w:val="20"/>
        </w:rPr>
        <w:t>crop</w:t>
      </w:r>
      <w:r>
        <w:rPr>
          <w:sz w:val="20"/>
        </w:rPr>
        <w:t xml:space="preserve"> </w:t>
      </w:r>
      <w:r>
        <w:rPr>
          <w:w w:val="65"/>
          <w:sz w:val="20"/>
        </w:rPr>
        <w:t>supplies</w:t>
      </w:r>
      <w:r>
        <w:rPr>
          <w:spacing w:val="-3"/>
          <w:sz w:val="20"/>
        </w:rPr>
        <w:t xml:space="preserve"> </w:t>
      </w:r>
      <w:r>
        <w:rPr>
          <w:w w:val="65"/>
          <w:sz w:val="20"/>
        </w:rPr>
        <w:t>of</w:t>
      </w:r>
      <w:r>
        <w:rPr>
          <w:spacing w:val="-3"/>
          <w:sz w:val="20"/>
        </w:rPr>
        <w:t xml:space="preserve"> </w:t>
      </w:r>
      <w:r>
        <w:rPr>
          <w:w w:val="65"/>
          <w:sz w:val="20"/>
        </w:rPr>
        <w:t>banana,</w:t>
      </w:r>
      <w:r>
        <w:rPr>
          <w:spacing w:val="-3"/>
          <w:sz w:val="20"/>
        </w:rPr>
        <w:t xml:space="preserve"> </w:t>
      </w:r>
      <w:r>
        <w:rPr>
          <w:w w:val="65"/>
          <w:sz w:val="20"/>
        </w:rPr>
        <w:t>sweet</w:t>
      </w:r>
      <w:r>
        <w:rPr>
          <w:spacing w:val="-3"/>
          <w:sz w:val="20"/>
        </w:rPr>
        <w:t xml:space="preserve"> </w:t>
      </w:r>
      <w:r>
        <w:rPr>
          <w:w w:val="65"/>
          <w:sz w:val="20"/>
        </w:rPr>
        <w:t>potatoes</w:t>
      </w:r>
      <w:r>
        <w:rPr>
          <w:sz w:val="20"/>
        </w:rPr>
        <w:t xml:space="preserve"> </w:t>
      </w:r>
      <w:r>
        <w:rPr>
          <w:w w:val="65"/>
          <w:sz w:val="20"/>
        </w:rPr>
        <w:t>and</w:t>
      </w:r>
      <w:r>
        <w:rPr>
          <w:spacing w:val="-3"/>
          <w:sz w:val="20"/>
        </w:rPr>
        <w:t xml:space="preserve"> </w:t>
      </w:r>
      <w:r>
        <w:rPr>
          <w:w w:val="65"/>
          <w:sz w:val="20"/>
        </w:rPr>
        <w:t>maize</w:t>
      </w:r>
      <w:r>
        <w:rPr>
          <w:spacing w:val="-3"/>
          <w:sz w:val="20"/>
        </w:rPr>
        <w:t xml:space="preserve"> </w:t>
      </w:r>
      <w:r>
        <w:rPr>
          <w:w w:val="65"/>
          <w:sz w:val="20"/>
        </w:rPr>
        <w:t>are</w:t>
      </w:r>
      <w:r>
        <w:rPr>
          <w:spacing w:val="-3"/>
          <w:sz w:val="20"/>
        </w:rPr>
        <w:t xml:space="preserve"> </w:t>
      </w:r>
      <w:r>
        <w:rPr>
          <w:w w:val="65"/>
          <w:sz w:val="20"/>
        </w:rPr>
        <w:t>easy</w:t>
      </w:r>
      <w:r>
        <w:rPr>
          <w:spacing w:val="-3"/>
          <w:sz w:val="20"/>
        </w:rPr>
        <w:t xml:space="preserve"> </w:t>
      </w:r>
      <w:r>
        <w:rPr>
          <w:w w:val="65"/>
          <w:sz w:val="20"/>
        </w:rPr>
        <w:t>from</w:t>
      </w:r>
      <w:r>
        <w:rPr>
          <w:spacing w:val="-3"/>
          <w:sz w:val="20"/>
        </w:rPr>
        <w:t xml:space="preserve"> </w:t>
      </w:r>
      <w:r>
        <w:rPr>
          <w:w w:val="65"/>
          <w:sz w:val="20"/>
        </w:rPr>
        <w:t>the</w:t>
      </w:r>
      <w:r>
        <w:rPr>
          <w:sz w:val="20"/>
        </w:rPr>
        <w:t xml:space="preserve"> </w:t>
      </w:r>
      <w:r>
        <w:rPr>
          <w:w w:val="65"/>
          <w:sz w:val="20"/>
        </w:rPr>
        <w:t>nearby</w:t>
      </w:r>
      <w:r>
        <w:rPr>
          <w:sz w:val="20"/>
        </w:rPr>
        <w:t xml:space="preserve"> </w:t>
      </w:r>
      <w:r>
        <w:rPr>
          <w:w w:val="65"/>
          <w:sz w:val="20"/>
        </w:rPr>
        <w:t>areas</w:t>
      </w:r>
      <w:r>
        <w:rPr>
          <w:sz w:val="20"/>
        </w:rPr>
        <w:t xml:space="preserve"> </w:t>
      </w:r>
      <w:r>
        <w:rPr>
          <w:w w:val="65"/>
          <w:sz w:val="20"/>
        </w:rPr>
        <w:t>of</w:t>
      </w:r>
      <w:r>
        <w:rPr>
          <w:sz w:val="20"/>
        </w:rPr>
        <w:t xml:space="preserve"> </w:t>
      </w:r>
      <w:r>
        <w:rPr>
          <w:w w:val="65"/>
          <w:sz w:val="20"/>
        </w:rPr>
        <w:t>Iganga</w:t>
      </w:r>
      <w:r>
        <w:rPr>
          <w:sz w:val="20"/>
        </w:rPr>
        <w:t xml:space="preserve"> </w:t>
      </w:r>
      <w:r>
        <w:rPr>
          <w:w w:val="65"/>
          <w:sz w:val="20"/>
        </w:rPr>
        <w:t>and</w:t>
      </w:r>
      <w:r>
        <w:rPr>
          <w:sz w:val="20"/>
        </w:rPr>
        <w:t xml:space="preserve"> </w:t>
      </w:r>
      <w:r>
        <w:rPr>
          <w:w w:val="65"/>
          <w:sz w:val="20"/>
        </w:rPr>
        <w:t>Kamuli.</w:t>
      </w:r>
    </w:p>
    <w:p w:rsidR="00E5575B" w:rsidRDefault="00D512E5">
      <w:pPr>
        <w:pStyle w:val="ListParagraph"/>
        <w:numPr>
          <w:ilvl w:val="3"/>
          <w:numId w:val="77"/>
        </w:numPr>
        <w:tabs>
          <w:tab w:val="left" w:pos="1800"/>
        </w:tabs>
        <w:spacing w:line="244" w:lineRule="auto"/>
        <w:ind w:right="2066" w:firstLine="0"/>
        <w:rPr>
          <w:rFonts w:ascii="Arial MT" w:hAnsi="Arial MT"/>
          <w:sz w:val="20"/>
        </w:rPr>
      </w:pPr>
      <w:r>
        <w:rPr>
          <w:w w:val="65"/>
          <w:sz w:val="20"/>
        </w:rPr>
        <w:t>Trade;</w:t>
      </w:r>
      <w:r>
        <w:rPr>
          <w:sz w:val="20"/>
        </w:rPr>
        <w:t xml:space="preserve"> </w:t>
      </w:r>
      <w:r>
        <w:rPr>
          <w:w w:val="65"/>
          <w:sz w:val="20"/>
        </w:rPr>
        <w:t>some</w:t>
      </w:r>
      <w:r>
        <w:rPr>
          <w:sz w:val="20"/>
        </w:rPr>
        <w:t xml:space="preserve"> </w:t>
      </w:r>
      <w:r>
        <w:rPr>
          <w:w w:val="65"/>
          <w:sz w:val="20"/>
        </w:rPr>
        <w:t>towns</w:t>
      </w:r>
      <w:r>
        <w:rPr>
          <w:sz w:val="20"/>
        </w:rPr>
        <w:t xml:space="preserve"> </w:t>
      </w:r>
      <w:r>
        <w:rPr>
          <w:w w:val="65"/>
          <w:sz w:val="20"/>
        </w:rPr>
        <w:t>were</w:t>
      </w:r>
      <w:r>
        <w:rPr>
          <w:sz w:val="20"/>
        </w:rPr>
        <w:t xml:space="preserve"> </w:t>
      </w:r>
      <w:r>
        <w:rPr>
          <w:w w:val="65"/>
          <w:sz w:val="20"/>
        </w:rPr>
        <w:t>located</w:t>
      </w:r>
      <w:r>
        <w:rPr>
          <w:sz w:val="20"/>
        </w:rPr>
        <w:t xml:space="preserve"> </w:t>
      </w:r>
      <w:r>
        <w:rPr>
          <w:w w:val="65"/>
          <w:sz w:val="20"/>
        </w:rPr>
        <w:t>where</w:t>
      </w:r>
      <w:r>
        <w:rPr>
          <w:sz w:val="20"/>
        </w:rPr>
        <w:t xml:space="preserve"> </w:t>
      </w:r>
      <w:r>
        <w:rPr>
          <w:w w:val="65"/>
          <w:sz w:val="20"/>
        </w:rPr>
        <w:t>different</w:t>
      </w:r>
      <w:r>
        <w:rPr>
          <w:sz w:val="20"/>
        </w:rPr>
        <w:t xml:space="preserve"> </w:t>
      </w:r>
      <w:r>
        <w:rPr>
          <w:w w:val="65"/>
          <w:sz w:val="20"/>
        </w:rPr>
        <w:t>people</w:t>
      </w:r>
      <w:r>
        <w:rPr>
          <w:sz w:val="20"/>
        </w:rPr>
        <w:t xml:space="preserve"> </w:t>
      </w:r>
      <w:r>
        <w:rPr>
          <w:w w:val="65"/>
          <w:sz w:val="20"/>
        </w:rPr>
        <w:t>could</w:t>
      </w:r>
      <w:r>
        <w:rPr>
          <w:sz w:val="20"/>
        </w:rPr>
        <w:t xml:space="preserve"> </w:t>
      </w:r>
      <w:r>
        <w:rPr>
          <w:w w:val="65"/>
          <w:sz w:val="20"/>
        </w:rPr>
        <w:t>exchange</w:t>
      </w:r>
      <w:r>
        <w:rPr>
          <w:sz w:val="20"/>
        </w:rPr>
        <w:t xml:space="preserve"> </w:t>
      </w:r>
      <w:r>
        <w:rPr>
          <w:w w:val="65"/>
          <w:sz w:val="20"/>
        </w:rPr>
        <w:t>and</w:t>
      </w:r>
      <w:r>
        <w:rPr>
          <w:sz w:val="20"/>
        </w:rPr>
        <w:t xml:space="preserve"> </w:t>
      </w:r>
      <w:r>
        <w:rPr>
          <w:w w:val="65"/>
          <w:sz w:val="20"/>
        </w:rPr>
        <w:t>transact</w:t>
      </w:r>
      <w:r>
        <w:rPr>
          <w:sz w:val="20"/>
        </w:rPr>
        <w:t xml:space="preserve"> </w:t>
      </w:r>
      <w:r>
        <w:rPr>
          <w:w w:val="65"/>
          <w:sz w:val="20"/>
        </w:rPr>
        <w:t>the</w:t>
      </w:r>
      <w:r>
        <w:rPr>
          <w:sz w:val="20"/>
        </w:rPr>
        <w:t xml:space="preserve"> </w:t>
      </w:r>
      <w:r>
        <w:rPr>
          <w:w w:val="65"/>
          <w:sz w:val="20"/>
        </w:rPr>
        <w:t>different</w:t>
      </w:r>
      <w:r>
        <w:rPr>
          <w:sz w:val="20"/>
        </w:rPr>
        <w:t xml:space="preserve"> </w:t>
      </w:r>
      <w:r>
        <w:rPr>
          <w:w w:val="65"/>
          <w:sz w:val="20"/>
        </w:rPr>
        <w:t>commodities.</w:t>
      </w:r>
      <w:r>
        <w:rPr>
          <w:sz w:val="20"/>
        </w:rPr>
        <w:t xml:space="preserve"> </w:t>
      </w:r>
      <w:r>
        <w:rPr>
          <w:w w:val="65"/>
          <w:sz w:val="20"/>
        </w:rPr>
        <w:t>E.g.</w:t>
      </w:r>
      <w:r>
        <w:rPr>
          <w:sz w:val="20"/>
        </w:rPr>
        <w:t xml:space="preserve"> </w:t>
      </w:r>
      <w:r>
        <w:rPr>
          <w:w w:val="65"/>
          <w:sz w:val="20"/>
        </w:rPr>
        <w:t>Kigumba</w:t>
      </w:r>
      <w:r>
        <w:rPr>
          <w:sz w:val="20"/>
        </w:rPr>
        <w:t xml:space="preserve"> </w:t>
      </w:r>
      <w:r>
        <w:rPr>
          <w:w w:val="65"/>
          <w:sz w:val="20"/>
        </w:rPr>
        <w:t>town</w:t>
      </w:r>
      <w:r>
        <w:rPr>
          <w:sz w:val="20"/>
        </w:rPr>
        <w:t xml:space="preserve"> </w:t>
      </w:r>
      <w:r>
        <w:rPr>
          <w:w w:val="65"/>
          <w:sz w:val="20"/>
        </w:rPr>
        <w:t>in</w:t>
      </w:r>
      <w:r>
        <w:rPr>
          <w:sz w:val="20"/>
        </w:rPr>
        <w:t xml:space="preserve"> </w:t>
      </w:r>
      <w:r>
        <w:rPr>
          <w:w w:val="65"/>
          <w:sz w:val="20"/>
        </w:rPr>
        <w:t>Kiryandongo</w:t>
      </w:r>
      <w:r>
        <w:rPr>
          <w:sz w:val="20"/>
        </w:rPr>
        <w:t xml:space="preserve"> </w:t>
      </w:r>
      <w:r>
        <w:rPr>
          <w:w w:val="65"/>
          <w:sz w:val="20"/>
        </w:rPr>
        <w:t>was</w:t>
      </w:r>
      <w:r>
        <w:rPr>
          <w:sz w:val="20"/>
        </w:rPr>
        <w:t xml:space="preserve"> </w:t>
      </w:r>
      <w:r>
        <w:rPr>
          <w:w w:val="65"/>
          <w:sz w:val="20"/>
        </w:rPr>
        <w:t>/</w:t>
      </w:r>
      <w:r>
        <w:rPr>
          <w:sz w:val="20"/>
        </w:rPr>
        <w:t xml:space="preserve"> </w:t>
      </w:r>
      <w:r>
        <w:rPr>
          <w:w w:val="65"/>
          <w:sz w:val="20"/>
        </w:rPr>
        <w:t>is</w:t>
      </w:r>
      <w:r>
        <w:rPr>
          <w:sz w:val="20"/>
        </w:rPr>
        <w:t xml:space="preserve"> </w:t>
      </w:r>
      <w:r>
        <w:rPr>
          <w:w w:val="65"/>
          <w:sz w:val="20"/>
        </w:rPr>
        <w:t>dealing</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exchange</w:t>
      </w:r>
      <w:r>
        <w:rPr>
          <w:sz w:val="20"/>
        </w:rPr>
        <w:t xml:space="preserve"> </w:t>
      </w:r>
      <w:r>
        <w:rPr>
          <w:w w:val="65"/>
          <w:sz w:val="20"/>
        </w:rPr>
        <w:t>of</w:t>
      </w:r>
      <w:r>
        <w:rPr>
          <w:sz w:val="20"/>
        </w:rPr>
        <w:t xml:space="preserve"> </w:t>
      </w:r>
      <w:r>
        <w:rPr>
          <w:w w:val="65"/>
          <w:sz w:val="20"/>
        </w:rPr>
        <w:t>maize</w:t>
      </w:r>
      <w:r>
        <w:rPr>
          <w:sz w:val="20"/>
        </w:rPr>
        <w:t xml:space="preserve"> </w:t>
      </w:r>
      <w:r>
        <w:rPr>
          <w:w w:val="65"/>
          <w:sz w:val="20"/>
        </w:rPr>
        <w:t>from</w:t>
      </w:r>
      <w:r>
        <w:rPr>
          <w:sz w:val="20"/>
        </w:rPr>
        <w:t xml:space="preserve"> </w:t>
      </w:r>
      <w:r>
        <w:rPr>
          <w:w w:val="65"/>
          <w:sz w:val="20"/>
        </w:rPr>
        <w:t>Banyoro</w:t>
      </w:r>
      <w:r>
        <w:rPr>
          <w:sz w:val="20"/>
        </w:rPr>
        <w:t xml:space="preserve"> </w:t>
      </w:r>
      <w:r>
        <w:rPr>
          <w:w w:val="65"/>
          <w:sz w:val="20"/>
        </w:rPr>
        <w:t>with</w:t>
      </w:r>
      <w:r>
        <w:rPr>
          <w:sz w:val="20"/>
        </w:rPr>
        <w:t xml:space="preserve"> </w:t>
      </w:r>
      <w:r>
        <w:rPr>
          <w:w w:val="65"/>
          <w:sz w:val="20"/>
        </w:rPr>
        <w:t>millet,</w:t>
      </w:r>
      <w:r>
        <w:rPr>
          <w:sz w:val="20"/>
        </w:rPr>
        <w:t xml:space="preserve"> </w:t>
      </w:r>
      <w:r>
        <w:rPr>
          <w:w w:val="65"/>
          <w:sz w:val="20"/>
        </w:rPr>
        <w:t>simsim</w:t>
      </w:r>
      <w:r>
        <w:rPr>
          <w:sz w:val="20"/>
        </w:rPr>
        <w:t xml:space="preserve"> </w:t>
      </w:r>
      <w:r>
        <w:rPr>
          <w:w w:val="65"/>
          <w:sz w:val="20"/>
        </w:rPr>
        <w:t>and</w:t>
      </w:r>
      <w:r>
        <w:rPr>
          <w:sz w:val="20"/>
        </w:rPr>
        <w:t xml:space="preserve"> </w:t>
      </w:r>
      <w:r>
        <w:rPr>
          <w:w w:val="65"/>
          <w:sz w:val="20"/>
        </w:rPr>
        <w:t>groundnuts</w:t>
      </w:r>
      <w:r>
        <w:rPr>
          <w:sz w:val="20"/>
        </w:rPr>
        <w:t xml:space="preserve"> </w:t>
      </w:r>
      <w:r>
        <w:rPr>
          <w:w w:val="65"/>
          <w:sz w:val="20"/>
        </w:rPr>
        <w:t>from</w:t>
      </w:r>
      <w:r>
        <w:rPr>
          <w:sz w:val="20"/>
        </w:rPr>
        <w:t xml:space="preserve"> </w:t>
      </w:r>
      <w:r>
        <w:rPr>
          <w:w w:val="65"/>
          <w:sz w:val="20"/>
        </w:rPr>
        <w:t>Langi</w:t>
      </w:r>
      <w:r>
        <w:rPr>
          <w:sz w:val="20"/>
        </w:rPr>
        <w:t xml:space="preserve"> </w:t>
      </w:r>
      <w:r>
        <w:rPr>
          <w:w w:val="65"/>
          <w:sz w:val="20"/>
        </w:rPr>
        <w:t>and</w:t>
      </w:r>
      <w:r>
        <w:rPr>
          <w:sz w:val="20"/>
        </w:rPr>
        <w:t xml:space="preserve"> </w:t>
      </w:r>
      <w:r>
        <w:rPr>
          <w:w w:val="65"/>
          <w:sz w:val="20"/>
        </w:rPr>
        <w:t>Acholi</w:t>
      </w:r>
      <w:r>
        <w:rPr>
          <w:sz w:val="20"/>
        </w:rPr>
        <w:t xml:space="preserve"> </w:t>
      </w:r>
      <w:r>
        <w:rPr>
          <w:w w:val="65"/>
          <w:sz w:val="20"/>
        </w:rPr>
        <w:t>and</w:t>
      </w:r>
      <w:r>
        <w:rPr>
          <w:sz w:val="20"/>
        </w:rPr>
        <w:t xml:space="preserve"> </w:t>
      </w:r>
      <w:r>
        <w:rPr>
          <w:w w:val="65"/>
          <w:sz w:val="20"/>
        </w:rPr>
        <w:t>milk</w:t>
      </w:r>
      <w:r>
        <w:rPr>
          <w:sz w:val="20"/>
        </w:rPr>
        <w:t xml:space="preserve"> </w:t>
      </w:r>
      <w:r>
        <w:rPr>
          <w:w w:val="65"/>
          <w:sz w:val="20"/>
        </w:rPr>
        <w:t>from</w:t>
      </w:r>
      <w:r>
        <w:rPr>
          <w:sz w:val="20"/>
        </w:rPr>
        <w:t xml:space="preserve"> </w:t>
      </w:r>
      <w:r>
        <w:rPr>
          <w:spacing w:val="-2"/>
          <w:w w:val="75"/>
          <w:sz w:val="20"/>
        </w:rPr>
        <w:t>Buluuli.</w:t>
      </w:r>
    </w:p>
    <w:p w:rsidR="00E5575B" w:rsidRDefault="00D512E5">
      <w:pPr>
        <w:pStyle w:val="ListParagraph"/>
        <w:numPr>
          <w:ilvl w:val="3"/>
          <w:numId w:val="77"/>
        </w:numPr>
        <w:tabs>
          <w:tab w:val="left" w:pos="1800"/>
        </w:tabs>
        <w:spacing w:line="244" w:lineRule="auto"/>
        <w:ind w:right="2077" w:firstLine="0"/>
        <w:rPr>
          <w:rFonts w:ascii="Arial MT" w:hAnsi="Arial MT"/>
          <w:sz w:val="20"/>
        </w:rPr>
      </w:pPr>
      <w:r>
        <w:rPr>
          <w:w w:val="70"/>
          <w:sz w:val="20"/>
        </w:rPr>
        <w:t>Navigability;</w:t>
      </w:r>
      <w:r>
        <w:rPr>
          <w:spacing w:val="-8"/>
          <w:sz w:val="20"/>
        </w:rPr>
        <w:t xml:space="preserve"> </w:t>
      </w:r>
      <w:r>
        <w:rPr>
          <w:w w:val="70"/>
          <w:sz w:val="20"/>
        </w:rPr>
        <w:t>some</w:t>
      </w:r>
      <w:r>
        <w:rPr>
          <w:spacing w:val="-9"/>
          <w:sz w:val="20"/>
        </w:rPr>
        <w:t xml:space="preserve"> </w:t>
      </w:r>
      <w:r>
        <w:rPr>
          <w:w w:val="70"/>
          <w:sz w:val="20"/>
        </w:rPr>
        <w:t>towns</w:t>
      </w:r>
      <w:r>
        <w:rPr>
          <w:spacing w:val="-6"/>
          <w:sz w:val="20"/>
        </w:rPr>
        <w:t xml:space="preserve"> </w:t>
      </w:r>
      <w:r>
        <w:rPr>
          <w:w w:val="70"/>
          <w:sz w:val="20"/>
        </w:rPr>
        <w:t>were</w:t>
      </w:r>
      <w:r>
        <w:rPr>
          <w:spacing w:val="-9"/>
          <w:sz w:val="20"/>
        </w:rPr>
        <w:t xml:space="preserve"> </w:t>
      </w:r>
      <w:r>
        <w:rPr>
          <w:w w:val="70"/>
          <w:sz w:val="20"/>
        </w:rPr>
        <w:t>sited</w:t>
      </w:r>
      <w:r>
        <w:rPr>
          <w:spacing w:val="-8"/>
          <w:sz w:val="20"/>
        </w:rPr>
        <w:t xml:space="preserve"> </w:t>
      </w:r>
      <w:r>
        <w:rPr>
          <w:w w:val="70"/>
          <w:sz w:val="20"/>
        </w:rPr>
        <w:t>near</w:t>
      </w:r>
      <w:r>
        <w:rPr>
          <w:spacing w:val="-9"/>
          <w:sz w:val="20"/>
        </w:rPr>
        <w:t xml:space="preserve"> </w:t>
      </w:r>
      <w:r>
        <w:rPr>
          <w:w w:val="70"/>
          <w:sz w:val="20"/>
        </w:rPr>
        <w:t>large</w:t>
      </w:r>
      <w:r>
        <w:rPr>
          <w:spacing w:val="-8"/>
          <w:sz w:val="20"/>
        </w:rPr>
        <w:t xml:space="preserve"> </w:t>
      </w:r>
      <w:r>
        <w:rPr>
          <w:w w:val="70"/>
          <w:sz w:val="20"/>
        </w:rPr>
        <w:t>and</w:t>
      </w:r>
      <w:r>
        <w:rPr>
          <w:spacing w:val="-8"/>
          <w:sz w:val="20"/>
        </w:rPr>
        <w:t xml:space="preserve"> </w:t>
      </w:r>
      <w:r>
        <w:rPr>
          <w:w w:val="70"/>
          <w:sz w:val="20"/>
        </w:rPr>
        <w:t>big</w:t>
      </w:r>
      <w:r>
        <w:rPr>
          <w:spacing w:val="-8"/>
          <w:sz w:val="20"/>
        </w:rPr>
        <w:t xml:space="preserve"> </w:t>
      </w:r>
      <w:r>
        <w:rPr>
          <w:w w:val="70"/>
          <w:sz w:val="20"/>
        </w:rPr>
        <w:t>water</w:t>
      </w:r>
      <w:r>
        <w:rPr>
          <w:spacing w:val="-7"/>
          <w:sz w:val="20"/>
        </w:rPr>
        <w:t xml:space="preserve"> </w:t>
      </w:r>
      <w:r>
        <w:rPr>
          <w:w w:val="70"/>
          <w:sz w:val="20"/>
        </w:rPr>
        <w:t>bodies</w:t>
      </w:r>
      <w:r>
        <w:rPr>
          <w:spacing w:val="-8"/>
          <w:sz w:val="20"/>
        </w:rPr>
        <w:t xml:space="preserve"> </w:t>
      </w:r>
      <w:r>
        <w:rPr>
          <w:w w:val="70"/>
          <w:sz w:val="20"/>
        </w:rPr>
        <w:t>for</w:t>
      </w:r>
      <w:r>
        <w:rPr>
          <w:spacing w:val="-1"/>
          <w:sz w:val="20"/>
        </w:rPr>
        <w:t xml:space="preserve"> </w:t>
      </w:r>
      <w:r>
        <w:rPr>
          <w:w w:val="70"/>
          <w:sz w:val="20"/>
        </w:rPr>
        <w:t>easy</w:t>
      </w:r>
      <w:r>
        <w:rPr>
          <w:sz w:val="20"/>
        </w:rPr>
        <w:t xml:space="preserve"> </w:t>
      </w:r>
      <w:r>
        <w:rPr>
          <w:w w:val="70"/>
          <w:sz w:val="20"/>
        </w:rPr>
        <w:t>navigation.</w:t>
      </w:r>
      <w:r>
        <w:rPr>
          <w:sz w:val="20"/>
        </w:rPr>
        <w:t xml:space="preserve"> </w:t>
      </w:r>
      <w:r>
        <w:rPr>
          <w:w w:val="70"/>
          <w:sz w:val="20"/>
        </w:rPr>
        <w:t>E.g.</w:t>
      </w:r>
      <w:r>
        <w:rPr>
          <w:sz w:val="20"/>
        </w:rPr>
        <w:t xml:space="preserve"> </w:t>
      </w:r>
      <w:r>
        <w:rPr>
          <w:w w:val="70"/>
          <w:sz w:val="20"/>
        </w:rPr>
        <w:t>the</w:t>
      </w:r>
      <w:r>
        <w:rPr>
          <w:sz w:val="20"/>
        </w:rPr>
        <w:t xml:space="preserve"> </w:t>
      </w:r>
      <w:r>
        <w:rPr>
          <w:w w:val="70"/>
          <w:sz w:val="20"/>
        </w:rPr>
        <w:t>location</w:t>
      </w:r>
      <w:r>
        <w:rPr>
          <w:sz w:val="20"/>
        </w:rPr>
        <w:t xml:space="preserve"> </w:t>
      </w:r>
      <w:r>
        <w:rPr>
          <w:w w:val="70"/>
          <w:sz w:val="20"/>
        </w:rPr>
        <w:t>of</w:t>
      </w:r>
      <w:r>
        <w:rPr>
          <w:sz w:val="20"/>
        </w:rPr>
        <w:t xml:space="preserve"> </w:t>
      </w:r>
      <w:r>
        <w:rPr>
          <w:w w:val="70"/>
          <w:sz w:val="20"/>
        </w:rPr>
        <w:t>Port</w:t>
      </w:r>
      <w:r>
        <w:rPr>
          <w:sz w:val="20"/>
        </w:rPr>
        <w:t xml:space="preserve"> </w:t>
      </w:r>
      <w:r>
        <w:rPr>
          <w:w w:val="70"/>
          <w:sz w:val="20"/>
        </w:rPr>
        <w:t>Bell</w:t>
      </w:r>
      <w:r>
        <w:rPr>
          <w:sz w:val="20"/>
        </w:rPr>
        <w:t xml:space="preserve"> </w:t>
      </w:r>
      <w:r>
        <w:rPr>
          <w:w w:val="70"/>
          <w:sz w:val="20"/>
        </w:rPr>
        <w:t>as</w:t>
      </w:r>
      <w:r>
        <w:rPr>
          <w:sz w:val="20"/>
        </w:rPr>
        <w:t xml:space="preserve"> </w:t>
      </w:r>
      <w:r>
        <w:rPr>
          <w:w w:val="70"/>
          <w:sz w:val="20"/>
        </w:rPr>
        <w:t>a</w:t>
      </w:r>
      <w:r>
        <w:rPr>
          <w:sz w:val="20"/>
        </w:rPr>
        <w:t xml:space="preserve"> </w:t>
      </w:r>
      <w:r>
        <w:rPr>
          <w:w w:val="70"/>
          <w:sz w:val="20"/>
        </w:rPr>
        <w:t>port</w:t>
      </w:r>
      <w:r>
        <w:rPr>
          <w:spacing w:val="-1"/>
          <w:sz w:val="20"/>
        </w:rPr>
        <w:t xml:space="preserve"> </w:t>
      </w:r>
      <w:r>
        <w:rPr>
          <w:w w:val="70"/>
          <w:sz w:val="20"/>
        </w:rPr>
        <w:t>in</w:t>
      </w:r>
      <w:r>
        <w:rPr>
          <w:sz w:val="20"/>
        </w:rPr>
        <w:t xml:space="preserve"> </w:t>
      </w:r>
      <w:r>
        <w:rPr>
          <w:w w:val="65"/>
          <w:sz w:val="20"/>
        </w:rPr>
        <w:t>Kampala</w:t>
      </w:r>
      <w:r>
        <w:rPr>
          <w:sz w:val="20"/>
        </w:rPr>
        <w:t xml:space="preserve"> </w:t>
      </w:r>
      <w:r>
        <w:rPr>
          <w:w w:val="65"/>
          <w:sz w:val="20"/>
        </w:rPr>
        <w:t>was</w:t>
      </w:r>
      <w:r>
        <w:rPr>
          <w:sz w:val="20"/>
        </w:rPr>
        <w:t xml:space="preserve"> </w:t>
      </w:r>
      <w:r>
        <w:rPr>
          <w:w w:val="65"/>
          <w:sz w:val="20"/>
        </w:rPr>
        <w:t>favoured</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presence</w:t>
      </w:r>
      <w:r>
        <w:rPr>
          <w:sz w:val="20"/>
        </w:rPr>
        <w:t xml:space="preserve"> </w:t>
      </w:r>
      <w:r>
        <w:rPr>
          <w:w w:val="65"/>
          <w:sz w:val="20"/>
        </w:rPr>
        <w:t>of</w:t>
      </w:r>
      <w:r>
        <w:rPr>
          <w:sz w:val="20"/>
        </w:rPr>
        <w:t xml:space="preserve"> </w:t>
      </w:r>
      <w:r>
        <w:rPr>
          <w:w w:val="65"/>
          <w:sz w:val="20"/>
        </w:rPr>
        <w:t>Lake</w:t>
      </w:r>
      <w:r>
        <w:rPr>
          <w:sz w:val="20"/>
        </w:rPr>
        <w:t xml:space="preserve"> </w:t>
      </w:r>
      <w:r>
        <w:rPr>
          <w:w w:val="65"/>
          <w:sz w:val="20"/>
        </w:rPr>
        <w:t>Victoria.</w:t>
      </w:r>
    </w:p>
    <w:p w:rsidR="00E5575B" w:rsidRDefault="00D512E5">
      <w:pPr>
        <w:pStyle w:val="ListParagraph"/>
        <w:numPr>
          <w:ilvl w:val="3"/>
          <w:numId w:val="77"/>
        </w:numPr>
        <w:tabs>
          <w:tab w:val="left" w:pos="1800"/>
        </w:tabs>
        <w:spacing w:line="242" w:lineRule="auto"/>
        <w:ind w:right="2074" w:firstLine="0"/>
        <w:rPr>
          <w:rFonts w:ascii="Arial MT" w:hAnsi="Arial MT"/>
          <w:sz w:val="20"/>
        </w:rPr>
      </w:pPr>
      <w:r>
        <w:rPr>
          <w:w w:val="65"/>
          <w:sz w:val="20"/>
        </w:rPr>
        <w:t>Bridge</w:t>
      </w:r>
      <w:r>
        <w:rPr>
          <w:spacing w:val="16"/>
          <w:sz w:val="20"/>
        </w:rPr>
        <w:t xml:space="preserve"> </w:t>
      </w:r>
      <w:r>
        <w:rPr>
          <w:w w:val="65"/>
          <w:sz w:val="20"/>
        </w:rPr>
        <w:t>point;</w:t>
      </w:r>
      <w:r>
        <w:rPr>
          <w:spacing w:val="16"/>
          <w:sz w:val="20"/>
        </w:rPr>
        <w:t xml:space="preserve"> </w:t>
      </w:r>
      <w:r>
        <w:rPr>
          <w:w w:val="65"/>
          <w:sz w:val="20"/>
        </w:rPr>
        <w:t>some</w:t>
      </w:r>
      <w:r>
        <w:rPr>
          <w:spacing w:val="16"/>
          <w:sz w:val="20"/>
        </w:rPr>
        <w:t xml:space="preserve"> </w:t>
      </w:r>
      <w:r>
        <w:rPr>
          <w:w w:val="65"/>
          <w:sz w:val="20"/>
        </w:rPr>
        <w:t>towns</w:t>
      </w:r>
      <w:r>
        <w:rPr>
          <w:spacing w:val="22"/>
          <w:sz w:val="20"/>
        </w:rPr>
        <w:t xml:space="preserve"> </w:t>
      </w:r>
      <w:r>
        <w:rPr>
          <w:w w:val="65"/>
          <w:sz w:val="20"/>
        </w:rPr>
        <w:t>were</w:t>
      </w:r>
      <w:r>
        <w:rPr>
          <w:spacing w:val="17"/>
          <w:sz w:val="20"/>
        </w:rPr>
        <w:t xml:space="preserve"> </w:t>
      </w:r>
      <w:r>
        <w:rPr>
          <w:w w:val="65"/>
          <w:sz w:val="20"/>
        </w:rPr>
        <w:t>located</w:t>
      </w:r>
      <w:r>
        <w:rPr>
          <w:spacing w:val="20"/>
          <w:sz w:val="20"/>
        </w:rPr>
        <w:t xml:space="preserve"> </w:t>
      </w:r>
      <w:r>
        <w:rPr>
          <w:w w:val="65"/>
          <w:sz w:val="20"/>
        </w:rPr>
        <w:t>as</w:t>
      </w:r>
      <w:r>
        <w:rPr>
          <w:spacing w:val="16"/>
          <w:sz w:val="20"/>
        </w:rPr>
        <w:t xml:space="preserve"> </w:t>
      </w:r>
      <w:r>
        <w:rPr>
          <w:w w:val="65"/>
          <w:sz w:val="20"/>
        </w:rPr>
        <w:t>bridge</w:t>
      </w:r>
      <w:r>
        <w:rPr>
          <w:spacing w:val="20"/>
          <w:sz w:val="20"/>
        </w:rPr>
        <w:t xml:space="preserve"> </w:t>
      </w:r>
      <w:r>
        <w:rPr>
          <w:w w:val="65"/>
          <w:sz w:val="20"/>
        </w:rPr>
        <w:t>points</w:t>
      </w:r>
      <w:r>
        <w:rPr>
          <w:spacing w:val="16"/>
          <w:sz w:val="20"/>
        </w:rPr>
        <w:t xml:space="preserve"> </w:t>
      </w:r>
      <w:r>
        <w:rPr>
          <w:w w:val="65"/>
          <w:sz w:val="20"/>
        </w:rPr>
        <w:t>for</w:t>
      </w:r>
      <w:r>
        <w:rPr>
          <w:spacing w:val="24"/>
          <w:sz w:val="20"/>
        </w:rPr>
        <w:t xml:space="preserve"> </w:t>
      </w:r>
      <w:r>
        <w:rPr>
          <w:w w:val="65"/>
          <w:sz w:val="20"/>
        </w:rPr>
        <w:t>settlement</w:t>
      </w:r>
      <w:r>
        <w:rPr>
          <w:spacing w:val="32"/>
          <w:sz w:val="20"/>
        </w:rPr>
        <w:t xml:space="preserve"> </w:t>
      </w:r>
      <w:r>
        <w:rPr>
          <w:w w:val="65"/>
          <w:sz w:val="20"/>
        </w:rPr>
        <w:t>and</w:t>
      </w:r>
      <w:r>
        <w:rPr>
          <w:spacing w:val="30"/>
          <w:sz w:val="20"/>
        </w:rPr>
        <w:t xml:space="preserve"> </w:t>
      </w:r>
      <w:r>
        <w:rPr>
          <w:w w:val="65"/>
          <w:sz w:val="20"/>
        </w:rPr>
        <w:t>link</w:t>
      </w:r>
      <w:r>
        <w:rPr>
          <w:spacing w:val="26"/>
          <w:sz w:val="20"/>
        </w:rPr>
        <w:t xml:space="preserve"> </w:t>
      </w:r>
      <w:r>
        <w:rPr>
          <w:w w:val="65"/>
          <w:sz w:val="20"/>
        </w:rPr>
        <w:t>up.</w:t>
      </w:r>
      <w:r>
        <w:rPr>
          <w:spacing w:val="30"/>
          <w:sz w:val="20"/>
        </w:rPr>
        <w:t xml:space="preserve"> </w:t>
      </w:r>
      <w:r>
        <w:rPr>
          <w:w w:val="65"/>
          <w:sz w:val="20"/>
        </w:rPr>
        <w:t>E.g.</w:t>
      </w:r>
      <w:r>
        <w:rPr>
          <w:spacing w:val="30"/>
          <w:sz w:val="20"/>
        </w:rPr>
        <w:t xml:space="preserve"> </w:t>
      </w:r>
      <w:r>
        <w:rPr>
          <w:w w:val="65"/>
          <w:sz w:val="20"/>
        </w:rPr>
        <w:t>after</w:t>
      </w:r>
      <w:r>
        <w:rPr>
          <w:spacing w:val="27"/>
          <w:sz w:val="20"/>
        </w:rPr>
        <w:t xml:space="preserve"> </w:t>
      </w:r>
      <w:r>
        <w:rPr>
          <w:w w:val="65"/>
          <w:sz w:val="20"/>
        </w:rPr>
        <w:t>bridging</w:t>
      </w:r>
      <w:r>
        <w:rPr>
          <w:spacing w:val="26"/>
          <w:sz w:val="20"/>
        </w:rPr>
        <w:t xml:space="preserve"> </w:t>
      </w:r>
      <w:r>
        <w:rPr>
          <w:w w:val="65"/>
          <w:sz w:val="20"/>
        </w:rPr>
        <w:t>the</w:t>
      </w:r>
      <w:r>
        <w:rPr>
          <w:spacing w:val="26"/>
          <w:sz w:val="20"/>
        </w:rPr>
        <w:t xml:space="preserve"> </w:t>
      </w:r>
      <w:r>
        <w:rPr>
          <w:w w:val="65"/>
          <w:sz w:val="20"/>
        </w:rPr>
        <w:t>Victoria</w:t>
      </w:r>
      <w:r>
        <w:rPr>
          <w:spacing w:val="30"/>
          <w:sz w:val="20"/>
        </w:rPr>
        <w:t xml:space="preserve"> </w:t>
      </w:r>
      <w:r>
        <w:rPr>
          <w:w w:val="65"/>
          <w:sz w:val="20"/>
        </w:rPr>
        <w:t>Nile</w:t>
      </w:r>
      <w:r>
        <w:rPr>
          <w:spacing w:val="34"/>
          <w:sz w:val="20"/>
        </w:rPr>
        <w:t xml:space="preserve"> </w:t>
      </w:r>
      <w:r>
        <w:rPr>
          <w:w w:val="65"/>
          <w:sz w:val="20"/>
        </w:rPr>
        <w:t>with</w:t>
      </w:r>
      <w:r>
        <w:rPr>
          <w:spacing w:val="31"/>
          <w:sz w:val="20"/>
        </w:rPr>
        <w:t xml:space="preserve"> </w:t>
      </w:r>
      <w:r>
        <w:rPr>
          <w:w w:val="65"/>
          <w:sz w:val="20"/>
        </w:rPr>
        <w:t>Owen</w:t>
      </w:r>
      <w:r>
        <w:rPr>
          <w:sz w:val="20"/>
        </w:rPr>
        <w:t xml:space="preserve"> </w:t>
      </w:r>
      <w:proofErr w:type="gramStart"/>
      <w:r>
        <w:rPr>
          <w:w w:val="70"/>
          <w:sz w:val="20"/>
        </w:rPr>
        <w:t>falls</w:t>
      </w:r>
      <w:proofErr w:type="gramEnd"/>
      <w:r>
        <w:rPr>
          <w:sz w:val="20"/>
        </w:rPr>
        <w:t xml:space="preserve"> </w:t>
      </w:r>
      <w:r>
        <w:rPr>
          <w:w w:val="70"/>
          <w:sz w:val="20"/>
        </w:rPr>
        <w:t>dam,</w:t>
      </w:r>
      <w:r>
        <w:rPr>
          <w:sz w:val="20"/>
        </w:rPr>
        <w:t xml:space="preserve"> </w:t>
      </w:r>
      <w:r>
        <w:rPr>
          <w:w w:val="70"/>
          <w:sz w:val="20"/>
        </w:rPr>
        <w:t>Jinja</w:t>
      </w:r>
      <w:r>
        <w:rPr>
          <w:sz w:val="20"/>
        </w:rPr>
        <w:t xml:space="preserve"> </w:t>
      </w:r>
      <w:r>
        <w:rPr>
          <w:w w:val="70"/>
          <w:sz w:val="20"/>
        </w:rPr>
        <w:t>proved</w:t>
      </w:r>
      <w:r>
        <w:rPr>
          <w:spacing w:val="-4"/>
          <w:sz w:val="20"/>
        </w:rPr>
        <w:t xml:space="preserve"> </w:t>
      </w:r>
      <w:r>
        <w:rPr>
          <w:w w:val="70"/>
          <w:sz w:val="20"/>
        </w:rPr>
        <w:t>to</w:t>
      </w:r>
      <w:r>
        <w:rPr>
          <w:spacing w:val="-6"/>
          <w:sz w:val="20"/>
        </w:rPr>
        <w:t xml:space="preserve"> </w:t>
      </w:r>
      <w:r>
        <w:rPr>
          <w:w w:val="70"/>
          <w:sz w:val="20"/>
        </w:rPr>
        <w:t>be</w:t>
      </w:r>
      <w:r>
        <w:rPr>
          <w:spacing w:val="-4"/>
          <w:sz w:val="20"/>
        </w:rPr>
        <w:t xml:space="preserve"> </w:t>
      </w:r>
      <w:r>
        <w:rPr>
          <w:w w:val="70"/>
          <w:sz w:val="20"/>
        </w:rPr>
        <w:t>an</w:t>
      </w:r>
      <w:r>
        <w:rPr>
          <w:spacing w:val="-4"/>
          <w:sz w:val="20"/>
        </w:rPr>
        <w:t xml:space="preserve"> </w:t>
      </w:r>
      <w:r>
        <w:rPr>
          <w:w w:val="70"/>
          <w:sz w:val="20"/>
        </w:rPr>
        <w:t>important</w:t>
      </w:r>
      <w:r>
        <w:rPr>
          <w:spacing w:val="-6"/>
          <w:sz w:val="20"/>
        </w:rPr>
        <w:t xml:space="preserve"> </w:t>
      </w:r>
      <w:r>
        <w:rPr>
          <w:w w:val="70"/>
          <w:sz w:val="20"/>
        </w:rPr>
        <w:t>town</w:t>
      </w:r>
      <w:r>
        <w:rPr>
          <w:spacing w:val="-4"/>
          <w:sz w:val="20"/>
        </w:rPr>
        <w:t xml:space="preserve"> </w:t>
      </w:r>
      <w:r>
        <w:rPr>
          <w:w w:val="70"/>
          <w:sz w:val="20"/>
        </w:rPr>
        <w:t>as</w:t>
      </w:r>
      <w:r>
        <w:rPr>
          <w:spacing w:val="-6"/>
          <w:sz w:val="20"/>
        </w:rPr>
        <w:t xml:space="preserve"> </w:t>
      </w:r>
      <w:r>
        <w:rPr>
          <w:w w:val="70"/>
          <w:sz w:val="20"/>
        </w:rPr>
        <w:t>well</w:t>
      </w:r>
      <w:r>
        <w:rPr>
          <w:spacing w:val="-6"/>
          <w:sz w:val="20"/>
        </w:rPr>
        <w:t xml:space="preserve"> </w:t>
      </w:r>
      <w:r>
        <w:rPr>
          <w:w w:val="70"/>
          <w:sz w:val="20"/>
        </w:rPr>
        <w:t>as</w:t>
      </w:r>
      <w:r>
        <w:rPr>
          <w:spacing w:val="-2"/>
          <w:sz w:val="20"/>
        </w:rPr>
        <w:t xml:space="preserve"> </w:t>
      </w:r>
      <w:r>
        <w:rPr>
          <w:w w:val="70"/>
          <w:sz w:val="20"/>
        </w:rPr>
        <w:t>Njeru</w:t>
      </w:r>
      <w:r>
        <w:rPr>
          <w:spacing w:val="-5"/>
          <w:sz w:val="20"/>
        </w:rPr>
        <w:t xml:space="preserve"> </w:t>
      </w:r>
      <w:r>
        <w:rPr>
          <w:w w:val="70"/>
          <w:sz w:val="20"/>
        </w:rPr>
        <w:t>town.</w:t>
      </w:r>
    </w:p>
    <w:p w:rsidR="00E5575B" w:rsidRDefault="00D512E5">
      <w:pPr>
        <w:pStyle w:val="Heading1"/>
        <w:spacing w:before="202"/>
        <w:ind w:left="1451"/>
        <w:jc w:val="both"/>
      </w:pPr>
      <w:r>
        <w:rPr>
          <w:w w:val="65"/>
        </w:rPr>
        <w:t>FUNCTIONS</w:t>
      </w:r>
      <w:r>
        <w:rPr>
          <w:spacing w:val="9"/>
        </w:rPr>
        <w:t xml:space="preserve"> </w:t>
      </w:r>
      <w:r>
        <w:rPr>
          <w:w w:val="65"/>
        </w:rPr>
        <w:t>OF</w:t>
      </w:r>
      <w:r>
        <w:rPr>
          <w:spacing w:val="10"/>
        </w:rPr>
        <w:t xml:space="preserve"> </w:t>
      </w:r>
      <w:r>
        <w:rPr>
          <w:w w:val="65"/>
        </w:rPr>
        <w:t>URBAN</w:t>
      </w:r>
      <w:r>
        <w:rPr>
          <w:spacing w:val="8"/>
        </w:rPr>
        <w:t xml:space="preserve"> </w:t>
      </w:r>
      <w:r>
        <w:rPr>
          <w:w w:val="65"/>
        </w:rPr>
        <w:t>CENTRES</w:t>
      </w:r>
      <w:r>
        <w:rPr>
          <w:spacing w:val="10"/>
        </w:rPr>
        <w:t xml:space="preserve"> </w:t>
      </w:r>
      <w:r>
        <w:rPr>
          <w:w w:val="65"/>
        </w:rPr>
        <w:t>IN</w:t>
      </w:r>
      <w:r>
        <w:rPr>
          <w:spacing w:val="8"/>
        </w:rPr>
        <w:t xml:space="preserve"> </w:t>
      </w:r>
      <w:r>
        <w:rPr>
          <w:spacing w:val="-2"/>
          <w:w w:val="65"/>
        </w:rPr>
        <w:t>UGANDA</w:t>
      </w:r>
    </w:p>
    <w:p w:rsidR="00E5575B" w:rsidRDefault="00D512E5">
      <w:pPr>
        <w:pStyle w:val="BodyText"/>
        <w:spacing w:before="2"/>
        <w:ind w:left="2351"/>
        <w:jc w:val="both"/>
      </w:pPr>
      <w:r>
        <w:rPr>
          <w:w w:val="65"/>
        </w:rPr>
        <w:t>The</w:t>
      </w:r>
      <w:r>
        <w:rPr>
          <w:spacing w:val="18"/>
        </w:rPr>
        <w:t xml:space="preserve"> </w:t>
      </w:r>
      <w:r>
        <w:rPr>
          <w:w w:val="65"/>
        </w:rPr>
        <w:t>following</w:t>
      </w:r>
      <w:r>
        <w:rPr>
          <w:spacing w:val="19"/>
        </w:rPr>
        <w:t xml:space="preserve"> </w:t>
      </w:r>
      <w:r>
        <w:rPr>
          <w:w w:val="65"/>
        </w:rPr>
        <w:t>are</w:t>
      </w:r>
      <w:r>
        <w:rPr>
          <w:spacing w:val="15"/>
        </w:rPr>
        <w:t xml:space="preserve"> </w:t>
      </w:r>
      <w:r>
        <w:rPr>
          <w:w w:val="65"/>
        </w:rPr>
        <w:t>the</w:t>
      </w:r>
      <w:r>
        <w:rPr>
          <w:spacing w:val="19"/>
        </w:rPr>
        <w:t xml:space="preserve"> </w:t>
      </w:r>
      <w:r>
        <w:rPr>
          <w:w w:val="65"/>
        </w:rPr>
        <w:t>services</w:t>
      </w:r>
      <w:r>
        <w:rPr>
          <w:spacing w:val="18"/>
        </w:rPr>
        <w:t xml:space="preserve"> </w:t>
      </w:r>
      <w:r>
        <w:rPr>
          <w:w w:val="65"/>
        </w:rPr>
        <w:t>and</w:t>
      </w:r>
      <w:r>
        <w:rPr>
          <w:spacing w:val="27"/>
        </w:rPr>
        <w:t xml:space="preserve"> </w:t>
      </w:r>
      <w:r>
        <w:rPr>
          <w:w w:val="65"/>
        </w:rPr>
        <w:t>duties</w:t>
      </w:r>
      <w:r>
        <w:rPr>
          <w:spacing w:val="19"/>
        </w:rPr>
        <w:t xml:space="preserve"> </w:t>
      </w:r>
      <w:r>
        <w:rPr>
          <w:w w:val="65"/>
        </w:rPr>
        <w:t>carried</w:t>
      </w:r>
      <w:r>
        <w:rPr>
          <w:spacing w:val="18"/>
        </w:rPr>
        <w:t xml:space="preserve"> </w:t>
      </w:r>
      <w:r>
        <w:rPr>
          <w:w w:val="65"/>
        </w:rPr>
        <w:t>out</w:t>
      </w:r>
      <w:r>
        <w:rPr>
          <w:spacing w:val="19"/>
        </w:rPr>
        <w:t xml:space="preserve"> </w:t>
      </w:r>
      <w:r>
        <w:rPr>
          <w:w w:val="65"/>
        </w:rPr>
        <w:t>in</w:t>
      </w:r>
      <w:r>
        <w:rPr>
          <w:spacing w:val="19"/>
        </w:rPr>
        <w:t xml:space="preserve"> </w:t>
      </w:r>
      <w:r>
        <w:rPr>
          <w:w w:val="65"/>
        </w:rPr>
        <w:t>urban</w:t>
      </w:r>
      <w:r>
        <w:rPr>
          <w:spacing w:val="21"/>
        </w:rPr>
        <w:t xml:space="preserve"> </w:t>
      </w:r>
      <w:r>
        <w:rPr>
          <w:w w:val="65"/>
        </w:rPr>
        <w:t>centres</w:t>
      </w:r>
      <w:r>
        <w:rPr>
          <w:spacing w:val="-4"/>
        </w:rPr>
        <w:t xml:space="preserve"> </w:t>
      </w:r>
      <w:r>
        <w:rPr>
          <w:w w:val="65"/>
        </w:rPr>
        <w:t>or</w:t>
      </w:r>
      <w:r>
        <w:rPr>
          <w:spacing w:val="-4"/>
        </w:rPr>
        <w:t xml:space="preserve"> </w:t>
      </w:r>
      <w:r>
        <w:rPr>
          <w:w w:val="65"/>
        </w:rPr>
        <w:t>towns</w:t>
      </w:r>
      <w:r>
        <w:rPr>
          <w:spacing w:val="-4"/>
        </w:rPr>
        <w:t xml:space="preserve"> </w:t>
      </w:r>
      <w:r>
        <w:rPr>
          <w:w w:val="65"/>
        </w:rPr>
        <w:t>of</w:t>
      </w:r>
      <w:r>
        <w:rPr>
          <w:spacing w:val="-1"/>
        </w:rPr>
        <w:t xml:space="preserve"> </w:t>
      </w:r>
      <w:r>
        <w:rPr>
          <w:spacing w:val="-2"/>
          <w:w w:val="65"/>
        </w:rPr>
        <w:t>Uganda;</w:t>
      </w:r>
    </w:p>
    <w:p w:rsidR="00E5575B" w:rsidRDefault="00D512E5">
      <w:pPr>
        <w:pStyle w:val="ListParagraph"/>
        <w:numPr>
          <w:ilvl w:val="3"/>
          <w:numId w:val="77"/>
        </w:numPr>
        <w:tabs>
          <w:tab w:val="left" w:pos="1800"/>
        </w:tabs>
        <w:spacing w:line="244" w:lineRule="auto"/>
        <w:ind w:right="2076" w:firstLine="0"/>
        <w:rPr>
          <w:rFonts w:ascii="Arial MT" w:hAnsi="Arial MT"/>
          <w:sz w:val="20"/>
        </w:rPr>
      </w:pPr>
      <w:r>
        <w:rPr>
          <w:w w:val="65"/>
          <w:sz w:val="20"/>
        </w:rPr>
        <w:t>Administrative</w:t>
      </w:r>
      <w:r>
        <w:rPr>
          <w:spacing w:val="-2"/>
          <w:sz w:val="20"/>
        </w:rPr>
        <w:t xml:space="preserve"> </w:t>
      </w:r>
      <w:r>
        <w:rPr>
          <w:w w:val="65"/>
          <w:sz w:val="20"/>
        </w:rPr>
        <w:t>functions</w:t>
      </w:r>
      <w:r>
        <w:rPr>
          <w:sz w:val="20"/>
        </w:rPr>
        <w:t xml:space="preserve"> </w:t>
      </w:r>
      <w:r>
        <w:rPr>
          <w:w w:val="65"/>
          <w:sz w:val="20"/>
        </w:rPr>
        <w:t>with</w:t>
      </w:r>
      <w:r>
        <w:rPr>
          <w:sz w:val="20"/>
        </w:rPr>
        <w:t xml:space="preserve"> </w:t>
      </w:r>
      <w:r>
        <w:rPr>
          <w:w w:val="65"/>
          <w:sz w:val="20"/>
        </w:rPr>
        <w:t>managerial</w:t>
      </w:r>
      <w:r>
        <w:rPr>
          <w:spacing w:val="-2"/>
          <w:sz w:val="20"/>
        </w:rPr>
        <w:t xml:space="preserve"> </w:t>
      </w:r>
      <w:r>
        <w:rPr>
          <w:w w:val="65"/>
          <w:sz w:val="20"/>
        </w:rPr>
        <w:t>services</w:t>
      </w:r>
      <w:r>
        <w:rPr>
          <w:sz w:val="20"/>
        </w:rPr>
        <w:t xml:space="preserve"> </w:t>
      </w:r>
      <w:r>
        <w:rPr>
          <w:w w:val="65"/>
          <w:sz w:val="20"/>
        </w:rPr>
        <w:t>and</w:t>
      </w:r>
      <w:r>
        <w:rPr>
          <w:sz w:val="20"/>
        </w:rPr>
        <w:t xml:space="preserve"> </w:t>
      </w:r>
      <w:r>
        <w:rPr>
          <w:w w:val="65"/>
          <w:sz w:val="20"/>
        </w:rPr>
        <w:t>policy</w:t>
      </w:r>
      <w:r>
        <w:rPr>
          <w:spacing w:val="-2"/>
          <w:sz w:val="20"/>
        </w:rPr>
        <w:t xml:space="preserve"> </w:t>
      </w:r>
      <w:r>
        <w:rPr>
          <w:w w:val="65"/>
          <w:sz w:val="20"/>
        </w:rPr>
        <w:t>making</w:t>
      </w:r>
      <w:r>
        <w:rPr>
          <w:sz w:val="20"/>
        </w:rPr>
        <w:t xml:space="preserve"> </w:t>
      </w:r>
      <w:r>
        <w:rPr>
          <w:w w:val="65"/>
          <w:sz w:val="20"/>
        </w:rPr>
        <w:t>services</w:t>
      </w:r>
      <w:r>
        <w:rPr>
          <w:sz w:val="20"/>
        </w:rPr>
        <w:t xml:space="preserve"> </w:t>
      </w:r>
      <w:r>
        <w:rPr>
          <w:w w:val="65"/>
          <w:sz w:val="20"/>
        </w:rPr>
        <w:t>which</w:t>
      </w:r>
      <w:r>
        <w:rPr>
          <w:sz w:val="20"/>
        </w:rPr>
        <w:t xml:space="preserve"> </w:t>
      </w:r>
      <w:r>
        <w:rPr>
          <w:w w:val="65"/>
          <w:sz w:val="20"/>
        </w:rPr>
        <w:t>are</w:t>
      </w:r>
      <w:r>
        <w:rPr>
          <w:sz w:val="20"/>
        </w:rPr>
        <w:t xml:space="preserve"> </w:t>
      </w:r>
      <w:r>
        <w:rPr>
          <w:w w:val="65"/>
          <w:sz w:val="20"/>
        </w:rPr>
        <w:t>not</w:t>
      </w:r>
      <w:r>
        <w:rPr>
          <w:spacing w:val="-2"/>
          <w:sz w:val="20"/>
        </w:rPr>
        <w:t xml:space="preserve"> </w:t>
      </w:r>
      <w:r>
        <w:rPr>
          <w:w w:val="65"/>
          <w:sz w:val="20"/>
        </w:rPr>
        <w:t>only</w:t>
      </w:r>
      <w:r>
        <w:rPr>
          <w:sz w:val="20"/>
        </w:rPr>
        <w:t xml:space="preserve"> </w:t>
      </w:r>
      <w:r>
        <w:rPr>
          <w:w w:val="65"/>
          <w:sz w:val="20"/>
        </w:rPr>
        <w:t>in</w:t>
      </w:r>
      <w:r>
        <w:rPr>
          <w:spacing w:val="-2"/>
          <w:sz w:val="20"/>
        </w:rPr>
        <w:t xml:space="preserve"> </w:t>
      </w:r>
      <w:r>
        <w:rPr>
          <w:w w:val="65"/>
          <w:sz w:val="20"/>
        </w:rPr>
        <w:t>the</w:t>
      </w:r>
      <w:r>
        <w:rPr>
          <w:sz w:val="20"/>
        </w:rPr>
        <w:t xml:space="preserve"> </w:t>
      </w:r>
      <w:r>
        <w:rPr>
          <w:w w:val="65"/>
          <w:sz w:val="20"/>
        </w:rPr>
        <w:t>capital</w:t>
      </w:r>
      <w:r>
        <w:rPr>
          <w:sz w:val="20"/>
        </w:rPr>
        <w:t xml:space="preserve"> </w:t>
      </w:r>
      <w:r>
        <w:rPr>
          <w:w w:val="65"/>
          <w:sz w:val="20"/>
        </w:rPr>
        <w:t>city</w:t>
      </w:r>
      <w:r>
        <w:rPr>
          <w:sz w:val="20"/>
        </w:rPr>
        <w:t xml:space="preserve"> </w:t>
      </w:r>
      <w:r>
        <w:rPr>
          <w:w w:val="65"/>
          <w:sz w:val="20"/>
        </w:rPr>
        <w:t>of</w:t>
      </w:r>
      <w:r>
        <w:rPr>
          <w:spacing w:val="-2"/>
          <w:sz w:val="20"/>
        </w:rPr>
        <w:t xml:space="preserve"> </w:t>
      </w:r>
      <w:r>
        <w:rPr>
          <w:w w:val="65"/>
          <w:sz w:val="20"/>
        </w:rPr>
        <w:t>Kampala</w:t>
      </w:r>
      <w:r>
        <w:rPr>
          <w:sz w:val="20"/>
        </w:rPr>
        <w:t xml:space="preserve"> </w:t>
      </w:r>
      <w:r>
        <w:rPr>
          <w:w w:val="65"/>
          <w:sz w:val="20"/>
        </w:rPr>
        <w:t>and</w:t>
      </w:r>
      <w:r>
        <w:rPr>
          <w:sz w:val="20"/>
        </w:rPr>
        <w:t xml:space="preserve"> </w:t>
      </w:r>
      <w:r>
        <w:rPr>
          <w:w w:val="65"/>
          <w:sz w:val="20"/>
        </w:rPr>
        <w:t>district</w:t>
      </w:r>
      <w:r>
        <w:rPr>
          <w:sz w:val="20"/>
        </w:rPr>
        <w:t xml:space="preserve"> </w:t>
      </w:r>
      <w:r>
        <w:rPr>
          <w:w w:val="65"/>
          <w:sz w:val="20"/>
        </w:rPr>
        <w:t>headquarters</w:t>
      </w:r>
      <w:r>
        <w:rPr>
          <w:sz w:val="20"/>
        </w:rPr>
        <w:t xml:space="preserve"> </w:t>
      </w:r>
      <w:r>
        <w:rPr>
          <w:w w:val="65"/>
          <w:sz w:val="20"/>
        </w:rPr>
        <w:t>but</w:t>
      </w:r>
      <w:r>
        <w:rPr>
          <w:sz w:val="20"/>
        </w:rPr>
        <w:t xml:space="preserve"> </w:t>
      </w:r>
      <w:r>
        <w:rPr>
          <w:w w:val="65"/>
          <w:sz w:val="20"/>
        </w:rPr>
        <w:t>also</w:t>
      </w:r>
      <w:r>
        <w:rPr>
          <w:sz w:val="20"/>
        </w:rPr>
        <w:t xml:space="preserve"> </w:t>
      </w:r>
      <w:r>
        <w:rPr>
          <w:w w:val="65"/>
          <w:sz w:val="20"/>
        </w:rPr>
        <w:t>in</w:t>
      </w:r>
      <w:r>
        <w:rPr>
          <w:sz w:val="20"/>
        </w:rPr>
        <w:t xml:space="preserve"> </w:t>
      </w:r>
      <w:r>
        <w:rPr>
          <w:w w:val="65"/>
          <w:sz w:val="20"/>
        </w:rPr>
        <w:t>other</w:t>
      </w:r>
      <w:r>
        <w:rPr>
          <w:sz w:val="20"/>
        </w:rPr>
        <w:t xml:space="preserve"> </w:t>
      </w:r>
      <w:r>
        <w:rPr>
          <w:w w:val="65"/>
          <w:sz w:val="20"/>
        </w:rPr>
        <w:t>administrative</w:t>
      </w:r>
      <w:r>
        <w:rPr>
          <w:sz w:val="20"/>
        </w:rPr>
        <w:t xml:space="preserve"> </w:t>
      </w:r>
      <w:r>
        <w:rPr>
          <w:w w:val="65"/>
          <w:sz w:val="20"/>
        </w:rPr>
        <w:t>divisions,</w:t>
      </w:r>
      <w:r>
        <w:rPr>
          <w:sz w:val="20"/>
        </w:rPr>
        <w:t xml:space="preserve"> </w:t>
      </w:r>
      <w:r>
        <w:rPr>
          <w:w w:val="65"/>
          <w:sz w:val="20"/>
        </w:rPr>
        <w:t>sub</w:t>
      </w:r>
      <w:r>
        <w:rPr>
          <w:sz w:val="20"/>
        </w:rPr>
        <w:t xml:space="preserve"> </w:t>
      </w:r>
      <w:r>
        <w:rPr>
          <w:w w:val="65"/>
          <w:sz w:val="20"/>
        </w:rPr>
        <w:t>counties,</w:t>
      </w:r>
      <w:r>
        <w:rPr>
          <w:sz w:val="20"/>
        </w:rPr>
        <w:t xml:space="preserve"> </w:t>
      </w:r>
      <w:r>
        <w:rPr>
          <w:w w:val="65"/>
          <w:sz w:val="20"/>
        </w:rPr>
        <w:t>and</w:t>
      </w:r>
      <w:r>
        <w:rPr>
          <w:sz w:val="20"/>
        </w:rPr>
        <w:t xml:space="preserve"> </w:t>
      </w:r>
      <w:r>
        <w:rPr>
          <w:w w:val="65"/>
          <w:sz w:val="20"/>
        </w:rPr>
        <w:t>parishes</w:t>
      </w:r>
      <w:r>
        <w:rPr>
          <w:sz w:val="20"/>
        </w:rPr>
        <w:t xml:space="preserve"> </w:t>
      </w:r>
      <w:r>
        <w:rPr>
          <w:w w:val="65"/>
          <w:sz w:val="20"/>
        </w:rPr>
        <w:t>like</w:t>
      </w:r>
      <w:r>
        <w:rPr>
          <w:sz w:val="20"/>
        </w:rPr>
        <w:t xml:space="preserve"> </w:t>
      </w:r>
      <w:r>
        <w:rPr>
          <w:w w:val="65"/>
          <w:sz w:val="20"/>
        </w:rPr>
        <w:t>Fort</w:t>
      </w:r>
      <w:r>
        <w:rPr>
          <w:sz w:val="20"/>
        </w:rPr>
        <w:t xml:space="preserve"> </w:t>
      </w:r>
      <w:r>
        <w:rPr>
          <w:w w:val="65"/>
          <w:sz w:val="20"/>
        </w:rPr>
        <w:t>portal,</w:t>
      </w:r>
      <w:r>
        <w:rPr>
          <w:sz w:val="20"/>
        </w:rPr>
        <w:t xml:space="preserve"> </w:t>
      </w:r>
      <w:r>
        <w:rPr>
          <w:w w:val="65"/>
          <w:sz w:val="20"/>
        </w:rPr>
        <w:t>Hoima,</w:t>
      </w:r>
      <w:r>
        <w:rPr>
          <w:sz w:val="20"/>
        </w:rPr>
        <w:t xml:space="preserve"> </w:t>
      </w:r>
      <w:r>
        <w:rPr>
          <w:w w:val="65"/>
          <w:sz w:val="20"/>
        </w:rPr>
        <w:t>Jinja,</w:t>
      </w:r>
      <w:r>
        <w:rPr>
          <w:sz w:val="20"/>
        </w:rPr>
        <w:t xml:space="preserve"> </w:t>
      </w:r>
      <w:r>
        <w:rPr>
          <w:w w:val="65"/>
          <w:sz w:val="20"/>
        </w:rPr>
        <w:t>Mbale</w:t>
      </w:r>
      <w:r>
        <w:rPr>
          <w:sz w:val="20"/>
        </w:rPr>
        <w:t xml:space="preserve"> </w:t>
      </w:r>
      <w:r>
        <w:rPr>
          <w:w w:val="65"/>
          <w:sz w:val="20"/>
        </w:rPr>
        <w:t>and</w:t>
      </w:r>
      <w:r>
        <w:rPr>
          <w:spacing w:val="-1"/>
          <w:sz w:val="20"/>
        </w:rPr>
        <w:t xml:space="preserve"> </w:t>
      </w:r>
      <w:r>
        <w:rPr>
          <w:w w:val="65"/>
          <w:sz w:val="20"/>
        </w:rPr>
        <w:t>others.</w:t>
      </w:r>
    </w:p>
    <w:p w:rsidR="00E5575B" w:rsidRDefault="00D512E5">
      <w:pPr>
        <w:pStyle w:val="ListParagraph"/>
        <w:numPr>
          <w:ilvl w:val="3"/>
          <w:numId w:val="77"/>
        </w:numPr>
        <w:tabs>
          <w:tab w:val="left" w:pos="1800"/>
        </w:tabs>
        <w:spacing w:line="242" w:lineRule="auto"/>
        <w:ind w:right="2069" w:firstLine="0"/>
        <w:rPr>
          <w:rFonts w:ascii="Arial MT" w:hAnsi="Arial MT"/>
          <w:sz w:val="20"/>
        </w:rPr>
      </w:pPr>
      <w:r>
        <w:rPr>
          <w:w w:val="75"/>
          <w:sz w:val="20"/>
        </w:rPr>
        <w:t>Commercial</w:t>
      </w:r>
      <w:r>
        <w:rPr>
          <w:sz w:val="20"/>
        </w:rPr>
        <w:t xml:space="preserve"> </w:t>
      </w:r>
      <w:r>
        <w:rPr>
          <w:w w:val="75"/>
          <w:sz w:val="20"/>
        </w:rPr>
        <w:t>functions</w:t>
      </w:r>
      <w:r>
        <w:rPr>
          <w:sz w:val="20"/>
        </w:rPr>
        <w:t xml:space="preserve"> </w:t>
      </w:r>
      <w:r>
        <w:rPr>
          <w:w w:val="75"/>
          <w:sz w:val="20"/>
        </w:rPr>
        <w:t>with</w:t>
      </w:r>
      <w:r>
        <w:rPr>
          <w:sz w:val="20"/>
        </w:rPr>
        <w:t xml:space="preserve"> </w:t>
      </w:r>
      <w:r>
        <w:rPr>
          <w:w w:val="75"/>
          <w:sz w:val="20"/>
        </w:rPr>
        <w:t>the</w:t>
      </w:r>
      <w:r>
        <w:rPr>
          <w:sz w:val="20"/>
        </w:rPr>
        <w:t xml:space="preserve"> </w:t>
      </w:r>
      <w:r>
        <w:rPr>
          <w:w w:val="75"/>
          <w:sz w:val="20"/>
        </w:rPr>
        <w:t>role</w:t>
      </w:r>
      <w:r>
        <w:rPr>
          <w:sz w:val="20"/>
        </w:rPr>
        <w:t xml:space="preserve"> </w:t>
      </w:r>
      <w:r>
        <w:rPr>
          <w:w w:val="75"/>
          <w:sz w:val="20"/>
        </w:rPr>
        <w:t>of</w:t>
      </w:r>
      <w:r>
        <w:rPr>
          <w:sz w:val="20"/>
        </w:rPr>
        <w:t xml:space="preserve"> </w:t>
      </w:r>
      <w:r>
        <w:rPr>
          <w:w w:val="75"/>
          <w:sz w:val="20"/>
        </w:rPr>
        <w:t>collection</w:t>
      </w:r>
      <w:r>
        <w:rPr>
          <w:sz w:val="20"/>
        </w:rPr>
        <w:t xml:space="preserve"> </w:t>
      </w:r>
      <w:r>
        <w:rPr>
          <w:w w:val="75"/>
          <w:sz w:val="20"/>
        </w:rPr>
        <w:t>and</w:t>
      </w:r>
      <w:r>
        <w:rPr>
          <w:sz w:val="20"/>
        </w:rPr>
        <w:t xml:space="preserve"> </w:t>
      </w:r>
      <w:r>
        <w:rPr>
          <w:w w:val="75"/>
          <w:sz w:val="20"/>
        </w:rPr>
        <w:t>distribution of goods as traders attracted to carry out their business</w:t>
      </w:r>
      <w:r>
        <w:rPr>
          <w:sz w:val="20"/>
        </w:rPr>
        <w:t xml:space="preserve"> </w:t>
      </w:r>
      <w:r>
        <w:rPr>
          <w:w w:val="65"/>
          <w:sz w:val="20"/>
        </w:rPr>
        <w:t>transactions</w:t>
      </w:r>
      <w:r>
        <w:rPr>
          <w:spacing w:val="32"/>
          <w:sz w:val="20"/>
        </w:rPr>
        <w:t xml:space="preserve"> </w:t>
      </w:r>
      <w:r>
        <w:rPr>
          <w:w w:val="65"/>
          <w:sz w:val="20"/>
        </w:rPr>
        <w:t>in</w:t>
      </w:r>
      <w:r>
        <w:rPr>
          <w:spacing w:val="32"/>
          <w:sz w:val="20"/>
        </w:rPr>
        <w:t xml:space="preserve"> </w:t>
      </w:r>
      <w:r>
        <w:rPr>
          <w:w w:val="65"/>
          <w:sz w:val="20"/>
        </w:rPr>
        <w:t>them.</w:t>
      </w:r>
      <w:r>
        <w:rPr>
          <w:spacing w:val="80"/>
          <w:sz w:val="20"/>
        </w:rPr>
        <w:t xml:space="preserve"> </w:t>
      </w:r>
      <w:r>
        <w:rPr>
          <w:w w:val="65"/>
          <w:sz w:val="20"/>
        </w:rPr>
        <w:t>E.g.</w:t>
      </w:r>
      <w:r>
        <w:rPr>
          <w:spacing w:val="80"/>
          <w:sz w:val="20"/>
        </w:rPr>
        <w:t xml:space="preserve"> </w:t>
      </w:r>
      <w:r>
        <w:rPr>
          <w:w w:val="65"/>
          <w:sz w:val="20"/>
        </w:rPr>
        <w:t>Kabale,</w:t>
      </w:r>
      <w:r>
        <w:rPr>
          <w:spacing w:val="32"/>
          <w:sz w:val="20"/>
        </w:rPr>
        <w:t xml:space="preserve"> </w:t>
      </w:r>
      <w:r>
        <w:rPr>
          <w:w w:val="65"/>
          <w:sz w:val="20"/>
        </w:rPr>
        <w:t>Gulu</w:t>
      </w:r>
      <w:r>
        <w:rPr>
          <w:spacing w:val="32"/>
          <w:sz w:val="20"/>
        </w:rPr>
        <w:t xml:space="preserve"> </w:t>
      </w:r>
      <w:r>
        <w:rPr>
          <w:w w:val="65"/>
          <w:sz w:val="20"/>
        </w:rPr>
        <w:t>and</w:t>
      </w:r>
      <w:r>
        <w:rPr>
          <w:spacing w:val="32"/>
          <w:sz w:val="20"/>
        </w:rPr>
        <w:t xml:space="preserve"> </w:t>
      </w:r>
      <w:r>
        <w:rPr>
          <w:w w:val="65"/>
          <w:sz w:val="20"/>
        </w:rPr>
        <w:t>Jinja</w:t>
      </w:r>
      <w:r>
        <w:rPr>
          <w:spacing w:val="32"/>
          <w:sz w:val="20"/>
        </w:rPr>
        <w:t xml:space="preserve"> </w:t>
      </w:r>
      <w:r>
        <w:rPr>
          <w:w w:val="65"/>
          <w:sz w:val="20"/>
        </w:rPr>
        <w:t>are</w:t>
      </w:r>
      <w:r>
        <w:rPr>
          <w:spacing w:val="40"/>
          <w:sz w:val="20"/>
        </w:rPr>
        <w:t xml:space="preserve"> </w:t>
      </w:r>
      <w:r>
        <w:rPr>
          <w:w w:val="65"/>
          <w:sz w:val="20"/>
        </w:rPr>
        <w:t>important</w:t>
      </w:r>
      <w:r>
        <w:rPr>
          <w:sz w:val="20"/>
        </w:rPr>
        <w:t xml:space="preserve"> </w:t>
      </w:r>
      <w:r>
        <w:rPr>
          <w:w w:val="65"/>
          <w:sz w:val="20"/>
        </w:rPr>
        <w:t>trading</w:t>
      </w:r>
      <w:r>
        <w:rPr>
          <w:sz w:val="20"/>
        </w:rPr>
        <w:t xml:space="preserve"> </w:t>
      </w:r>
      <w:r>
        <w:rPr>
          <w:w w:val="65"/>
          <w:sz w:val="20"/>
        </w:rPr>
        <w:t>areas</w:t>
      </w:r>
      <w:r>
        <w:rPr>
          <w:sz w:val="20"/>
        </w:rPr>
        <w:t xml:space="preserve"> </w:t>
      </w:r>
      <w:r>
        <w:rPr>
          <w:w w:val="65"/>
          <w:sz w:val="20"/>
        </w:rPr>
        <w:t>for</w:t>
      </w:r>
      <w:r>
        <w:rPr>
          <w:sz w:val="20"/>
        </w:rPr>
        <w:t xml:space="preserve"> </w:t>
      </w:r>
      <w:r>
        <w:rPr>
          <w:w w:val="65"/>
          <w:sz w:val="20"/>
        </w:rPr>
        <w:t>agricultural</w:t>
      </w:r>
      <w:r>
        <w:rPr>
          <w:sz w:val="20"/>
        </w:rPr>
        <w:t xml:space="preserve"> </w:t>
      </w:r>
      <w:r>
        <w:rPr>
          <w:w w:val="65"/>
          <w:sz w:val="20"/>
        </w:rPr>
        <w:t>produce</w:t>
      </w:r>
      <w:r>
        <w:rPr>
          <w:spacing w:val="23"/>
          <w:sz w:val="20"/>
        </w:rPr>
        <w:t xml:space="preserve"> </w:t>
      </w:r>
      <w:r>
        <w:rPr>
          <w:w w:val="65"/>
          <w:sz w:val="20"/>
        </w:rPr>
        <w:t>while</w:t>
      </w:r>
      <w:r>
        <w:rPr>
          <w:sz w:val="20"/>
        </w:rPr>
        <w:t xml:space="preserve"> </w:t>
      </w:r>
      <w:r>
        <w:rPr>
          <w:w w:val="65"/>
          <w:sz w:val="20"/>
        </w:rPr>
        <w:t>Kampala</w:t>
      </w:r>
      <w:r>
        <w:rPr>
          <w:sz w:val="20"/>
        </w:rPr>
        <w:t xml:space="preserve"> </w:t>
      </w:r>
      <w:r>
        <w:rPr>
          <w:w w:val="65"/>
          <w:sz w:val="20"/>
        </w:rPr>
        <w:t>and</w:t>
      </w:r>
      <w:r>
        <w:rPr>
          <w:sz w:val="20"/>
        </w:rPr>
        <w:t xml:space="preserve"> </w:t>
      </w:r>
      <w:r>
        <w:rPr>
          <w:w w:val="65"/>
          <w:sz w:val="20"/>
        </w:rPr>
        <w:t>Jinja</w:t>
      </w:r>
      <w:r>
        <w:rPr>
          <w:sz w:val="20"/>
        </w:rPr>
        <w:t xml:space="preserve"> </w:t>
      </w:r>
      <w:r>
        <w:rPr>
          <w:w w:val="65"/>
          <w:sz w:val="20"/>
        </w:rPr>
        <w:t>are</w:t>
      </w:r>
      <w:r>
        <w:rPr>
          <w:sz w:val="20"/>
        </w:rPr>
        <w:t xml:space="preserve"> </w:t>
      </w:r>
      <w:r>
        <w:rPr>
          <w:w w:val="65"/>
          <w:sz w:val="20"/>
        </w:rPr>
        <w:t>the</w:t>
      </w:r>
      <w:r>
        <w:rPr>
          <w:sz w:val="20"/>
        </w:rPr>
        <w:t xml:space="preserve"> </w:t>
      </w:r>
      <w:r>
        <w:rPr>
          <w:w w:val="70"/>
          <w:sz w:val="20"/>
        </w:rPr>
        <w:t>largest</w:t>
      </w:r>
      <w:r>
        <w:rPr>
          <w:spacing w:val="-1"/>
          <w:w w:val="70"/>
          <w:sz w:val="20"/>
        </w:rPr>
        <w:t xml:space="preserve"> </w:t>
      </w:r>
      <w:r>
        <w:rPr>
          <w:w w:val="70"/>
          <w:sz w:val="20"/>
        </w:rPr>
        <w:t>commercially</w:t>
      </w:r>
      <w:r>
        <w:rPr>
          <w:spacing w:val="-16"/>
          <w:sz w:val="20"/>
        </w:rPr>
        <w:t xml:space="preserve"> </w:t>
      </w:r>
      <w:r>
        <w:rPr>
          <w:w w:val="70"/>
          <w:sz w:val="20"/>
        </w:rPr>
        <w:t>oriented</w:t>
      </w:r>
      <w:r>
        <w:rPr>
          <w:spacing w:val="-16"/>
          <w:sz w:val="20"/>
        </w:rPr>
        <w:t xml:space="preserve"> </w:t>
      </w:r>
      <w:r>
        <w:rPr>
          <w:w w:val="70"/>
          <w:sz w:val="20"/>
        </w:rPr>
        <w:t>centres</w:t>
      </w:r>
      <w:r>
        <w:rPr>
          <w:spacing w:val="-16"/>
          <w:sz w:val="20"/>
        </w:rPr>
        <w:t xml:space="preserve"> </w:t>
      </w:r>
      <w:r>
        <w:rPr>
          <w:w w:val="70"/>
          <w:sz w:val="20"/>
        </w:rPr>
        <w:t>in</w:t>
      </w:r>
      <w:r>
        <w:rPr>
          <w:spacing w:val="-16"/>
          <w:sz w:val="20"/>
        </w:rPr>
        <w:t xml:space="preserve"> </w:t>
      </w:r>
      <w:r>
        <w:rPr>
          <w:w w:val="70"/>
          <w:sz w:val="20"/>
        </w:rPr>
        <w:t>Uganda.</w:t>
      </w:r>
    </w:p>
    <w:p w:rsidR="00E5575B" w:rsidRDefault="00D512E5">
      <w:pPr>
        <w:pStyle w:val="ListParagraph"/>
        <w:numPr>
          <w:ilvl w:val="3"/>
          <w:numId w:val="77"/>
        </w:numPr>
        <w:tabs>
          <w:tab w:val="left" w:pos="1810"/>
        </w:tabs>
        <w:spacing w:line="242" w:lineRule="auto"/>
        <w:ind w:right="2067" w:firstLine="0"/>
        <w:rPr>
          <w:rFonts w:ascii="Arial MT" w:hAnsi="Arial MT"/>
          <w:sz w:val="20"/>
        </w:rPr>
      </w:pPr>
      <w:r>
        <w:rPr>
          <w:w w:val="65"/>
          <w:sz w:val="20"/>
        </w:rPr>
        <w:t>Industrial</w:t>
      </w:r>
      <w:r>
        <w:rPr>
          <w:spacing w:val="29"/>
          <w:sz w:val="20"/>
        </w:rPr>
        <w:t xml:space="preserve"> </w:t>
      </w:r>
      <w:r>
        <w:rPr>
          <w:w w:val="65"/>
          <w:sz w:val="20"/>
        </w:rPr>
        <w:t>functions</w:t>
      </w:r>
      <w:r>
        <w:rPr>
          <w:spacing w:val="26"/>
          <w:sz w:val="20"/>
        </w:rPr>
        <w:t xml:space="preserve"> </w:t>
      </w:r>
      <w:r>
        <w:rPr>
          <w:w w:val="65"/>
          <w:sz w:val="20"/>
        </w:rPr>
        <w:t>with</w:t>
      </w:r>
      <w:r>
        <w:rPr>
          <w:spacing w:val="27"/>
          <w:sz w:val="20"/>
        </w:rPr>
        <w:t xml:space="preserve"> </w:t>
      </w:r>
      <w:r>
        <w:rPr>
          <w:w w:val="65"/>
          <w:sz w:val="20"/>
        </w:rPr>
        <w:t>the</w:t>
      </w:r>
      <w:r>
        <w:rPr>
          <w:spacing w:val="27"/>
          <w:sz w:val="20"/>
        </w:rPr>
        <w:t xml:space="preserve"> </w:t>
      </w:r>
      <w:r>
        <w:rPr>
          <w:w w:val="65"/>
          <w:sz w:val="20"/>
        </w:rPr>
        <w:t>role</w:t>
      </w:r>
      <w:r>
        <w:rPr>
          <w:spacing w:val="26"/>
          <w:sz w:val="20"/>
        </w:rPr>
        <w:t xml:space="preserve"> </w:t>
      </w:r>
      <w:r>
        <w:rPr>
          <w:w w:val="65"/>
          <w:sz w:val="20"/>
        </w:rPr>
        <w:t>of</w:t>
      </w:r>
      <w:r>
        <w:rPr>
          <w:spacing w:val="29"/>
          <w:sz w:val="20"/>
        </w:rPr>
        <w:t xml:space="preserve"> </w:t>
      </w:r>
      <w:r>
        <w:rPr>
          <w:w w:val="65"/>
          <w:sz w:val="20"/>
        </w:rPr>
        <w:t>processing</w:t>
      </w:r>
      <w:r>
        <w:rPr>
          <w:spacing w:val="29"/>
          <w:sz w:val="20"/>
        </w:rPr>
        <w:t xml:space="preserve"> </w:t>
      </w:r>
      <w:r>
        <w:rPr>
          <w:w w:val="65"/>
          <w:sz w:val="20"/>
        </w:rPr>
        <w:t>and</w:t>
      </w:r>
      <w:r>
        <w:rPr>
          <w:spacing w:val="30"/>
          <w:sz w:val="20"/>
        </w:rPr>
        <w:t xml:space="preserve"> </w:t>
      </w:r>
      <w:r>
        <w:rPr>
          <w:w w:val="65"/>
          <w:sz w:val="20"/>
        </w:rPr>
        <w:t>manufacturing</w:t>
      </w:r>
      <w:r>
        <w:rPr>
          <w:spacing w:val="15"/>
          <w:sz w:val="20"/>
        </w:rPr>
        <w:t xml:space="preserve"> </w:t>
      </w:r>
      <w:r>
        <w:rPr>
          <w:w w:val="65"/>
          <w:sz w:val="20"/>
        </w:rPr>
        <w:t>raw</w:t>
      </w:r>
      <w:r>
        <w:rPr>
          <w:spacing w:val="15"/>
          <w:sz w:val="20"/>
        </w:rPr>
        <w:t xml:space="preserve"> </w:t>
      </w:r>
      <w:r>
        <w:rPr>
          <w:w w:val="65"/>
          <w:sz w:val="20"/>
        </w:rPr>
        <w:t>materials</w:t>
      </w:r>
      <w:r>
        <w:rPr>
          <w:sz w:val="20"/>
        </w:rPr>
        <w:t xml:space="preserve"> </w:t>
      </w:r>
      <w:r>
        <w:rPr>
          <w:w w:val="65"/>
          <w:sz w:val="20"/>
        </w:rPr>
        <w:t>into</w:t>
      </w:r>
      <w:r>
        <w:rPr>
          <w:sz w:val="20"/>
        </w:rPr>
        <w:t xml:space="preserve"> </w:t>
      </w:r>
      <w:r>
        <w:rPr>
          <w:w w:val="65"/>
          <w:sz w:val="20"/>
        </w:rPr>
        <w:t>finished</w:t>
      </w:r>
      <w:r>
        <w:rPr>
          <w:sz w:val="20"/>
        </w:rPr>
        <w:t xml:space="preserve"> </w:t>
      </w:r>
      <w:r>
        <w:rPr>
          <w:w w:val="65"/>
          <w:sz w:val="20"/>
        </w:rPr>
        <w:t>goods.</w:t>
      </w:r>
      <w:r>
        <w:rPr>
          <w:sz w:val="20"/>
        </w:rPr>
        <w:t xml:space="preserve"> </w:t>
      </w:r>
      <w:r>
        <w:rPr>
          <w:w w:val="65"/>
          <w:sz w:val="20"/>
        </w:rPr>
        <w:t>E.g.</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industrial</w:t>
      </w:r>
      <w:r>
        <w:rPr>
          <w:sz w:val="20"/>
        </w:rPr>
        <w:t xml:space="preserve"> </w:t>
      </w:r>
      <w:r>
        <w:rPr>
          <w:w w:val="65"/>
          <w:sz w:val="20"/>
        </w:rPr>
        <w:t>centres</w:t>
      </w:r>
      <w:r>
        <w:rPr>
          <w:sz w:val="20"/>
        </w:rPr>
        <w:t xml:space="preserve"> </w:t>
      </w:r>
      <w:r>
        <w:rPr>
          <w:w w:val="65"/>
          <w:sz w:val="20"/>
        </w:rPr>
        <w:t>are</w:t>
      </w:r>
      <w:r>
        <w:rPr>
          <w:spacing w:val="21"/>
          <w:sz w:val="20"/>
        </w:rPr>
        <w:t xml:space="preserve"> </w:t>
      </w:r>
      <w:r>
        <w:rPr>
          <w:w w:val="65"/>
          <w:sz w:val="20"/>
        </w:rPr>
        <w:t>Jinja,</w:t>
      </w:r>
      <w:r>
        <w:rPr>
          <w:spacing w:val="21"/>
          <w:sz w:val="20"/>
        </w:rPr>
        <w:t xml:space="preserve"> </w:t>
      </w:r>
      <w:r>
        <w:rPr>
          <w:w w:val="65"/>
          <w:sz w:val="20"/>
        </w:rPr>
        <w:t>Kampala,</w:t>
      </w:r>
      <w:r>
        <w:rPr>
          <w:spacing w:val="21"/>
          <w:sz w:val="20"/>
        </w:rPr>
        <w:t xml:space="preserve"> </w:t>
      </w:r>
      <w:r>
        <w:rPr>
          <w:w w:val="65"/>
          <w:sz w:val="20"/>
        </w:rPr>
        <w:t>Tororo,</w:t>
      </w:r>
      <w:r>
        <w:rPr>
          <w:spacing w:val="26"/>
          <w:sz w:val="20"/>
        </w:rPr>
        <w:t xml:space="preserve"> </w:t>
      </w:r>
      <w:r>
        <w:rPr>
          <w:w w:val="65"/>
          <w:sz w:val="20"/>
        </w:rPr>
        <w:t>Mbarara,</w:t>
      </w:r>
      <w:r>
        <w:rPr>
          <w:spacing w:val="28"/>
          <w:sz w:val="20"/>
        </w:rPr>
        <w:t xml:space="preserve"> </w:t>
      </w:r>
      <w:r>
        <w:rPr>
          <w:w w:val="65"/>
          <w:sz w:val="20"/>
        </w:rPr>
        <w:t>Kasese,</w:t>
      </w:r>
      <w:r>
        <w:rPr>
          <w:spacing w:val="24"/>
          <w:sz w:val="20"/>
        </w:rPr>
        <w:t xml:space="preserve"> </w:t>
      </w:r>
      <w:r>
        <w:rPr>
          <w:w w:val="65"/>
          <w:sz w:val="20"/>
        </w:rPr>
        <w:t>etc</w:t>
      </w:r>
      <w:r>
        <w:rPr>
          <w:spacing w:val="33"/>
          <w:sz w:val="20"/>
        </w:rPr>
        <w:t xml:space="preserve"> </w:t>
      </w:r>
      <w:r>
        <w:rPr>
          <w:w w:val="65"/>
          <w:sz w:val="20"/>
        </w:rPr>
        <w:t>with</w:t>
      </w:r>
      <w:r>
        <w:rPr>
          <w:spacing w:val="25"/>
          <w:sz w:val="20"/>
        </w:rPr>
        <w:t xml:space="preserve"> </w:t>
      </w:r>
      <w:r>
        <w:rPr>
          <w:w w:val="65"/>
          <w:sz w:val="20"/>
        </w:rPr>
        <w:t>industries</w:t>
      </w:r>
      <w:r>
        <w:rPr>
          <w:spacing w:val="26"/>
          <w:sz w:val="20"/>
        </w:rPr>
        <w:t xml:space="preserve"> </w:t>
      </w:r>
      <w:r>
        <w:rPr>
          <w:w w:val="65"/>
          <w:sz w:val="20"/>
        </w:rPr>
        <w:t>providing</w:t>
      </w:r>
      <w:r>
        <w:rPr>
          <w:spacing w:val="21"/>
          <w:sz w:val="20"/>
        </w:rPr>
        <w:t xml:space="preserve"> </w:t>
      </w:r>
      <w:r>
        <w:rPr>
          <w:w w:val="65"/>
          <w:sz w:val="20"/>
        </w:rPr>
        <w:t>consumer</w:t>
      </w:r>
      <w:r>
        <w:rPr>
          <w:spacing w:val="25"/>
          <w:sz w:val="20"/>
        </w:rPr>
        <w:t xml:space="preserve"> </w:t>
      </w:r>
      <w:r>
        <w:rPr>
          <w:w w:val="65"/>
          <w:sz w:val="20"/>
        </w:rPr>
        <w:t>and</w:t>
      </w:r>
      <w:r>
        <w:rPr>
          <w:spacing w:val="21"/>
          <w:sz w:val="20"/>
        </w:rPr>
        <w:t xml:space="preserve"> </w:t>
      </w:r>
      <w:r>
        <w:rPr>
          <w:w w:val="65"/>
          <w:sz w:val="20"/>
        </w:rPr>
        <w:t>capital</w:t>
      </w:r>
      <w:r>
        <w:rPr>
          <w:spacing w:val="24"/>
          <w:sz w:val="20"/>
        </w:rPr>
        <w:t xml:space="preserve"> </w:t>
      </w:r>
      <w:r>
        <w:rPr>
          <w:w w:val="65"/>
          <w:sz w:val="20"/>
        </w:rPr>
        <w:t>goods</w:t>
      </w:r>
      <w:r>
        <w:rPr>
          <w:spacing w:val="17"/>
          <w:sz w:val="20"/>
        </w:rPr>
        <w:t xml:space="preserve"> </w:t>
      </w:r>
      <w:r>
        <w:rPr>
          <w:w w:val="65"/>
          <w:sz w:val="20"/>
        </w:rPr>
        <w:t>like</w:t>
      </w:r>
      <w:r>
        <w:rPr>
          <w:spacing w:val="21"/>
          <w:sz w:val="20"/>
        </w:rPr>
        <w:t xml:space="preserve"> </w:t>
      </w:r>
      <w:r>
        <w:rPr>
          <w:w w:val="65"/>
          <w:sz w:val="20"/>
        </w:rPr>
        <w:t>sugar,</w:t>
      </w:r>
      <w:r>
        <w:rPr>
          <w:spacing w:val="21"/>
          <w:sz w:val="20"/>
        </w:rPr>
        <w:t xml:space="preserve"> </w:t>
      </w:r>
      <w:r>
        <w:rPr>
          <w:w w:val="65"/>
          <w:sz w:val="20"/>
        </w:rPr>
        <w:t>soft</w:t>
      </w:r>
      <w:r>
        <w:rPr>
          <w:spacing w:val="21"/>
          <w:sz w:val="20"/>
        </w:rPr>
        <w:t xml:space="preserve"> </w:t>
      </w:r>
      <w:r>
        <w:rPr>
          <w:w w:val="65"/>
          <w:sz w:val="20"/>
        </w:rPr>
        <w:t>drinks,</w:t>
      </w:r>
      <w:r>
        <w:rPr>
          <w:spacing w:val="28"/>
          <w:sz w:val="20"/>
        </w:rPr>
        <w:t xml:space="preserve"> </w:t>
      </w:r>
      <w:r>
        <w:rPr>
          <w:w w:val="65"/>
          <w:sz w:val="20"/>
        </w:rPr>
        <w:t>cigarettes,</w:t>
      </w:r>
      <w:r>
        <w:rPr>
          <w:sz w:val="20"/>
        </w:rPr>
        <w:t xml:space="preserve"> </w:t>
      </w:r>
      <w:r>
        <w:rPr>
          <w:w w:val="70"/>
          <w:sz w:val="20"/>
        </w:rPr>
        <w:t>etc for the population within.</w:t>
      </w:r>
    </w:p>
    <w:p w:rsidR="00E5575B" w:rsidRDefault="00D512E5">
      <w:pPr>
        <w:pStyle w:val="ListParagraph"/>
        <w:numPr>
          <w:ilvl w:val="3"/>
          <w:numId w:val="77"/>
        </w:numPr>
        <w:tabs>
          <w:tab w:val="left" w:pos="1810"/>
        </w:tabs>
        <w:spacing w:line="244" w:lineRule="auto"/>
        <w:ind w:right="2064" w:firstLine="0"/>
        <w:rPr>
          <w:rFonts w:ascii="Arial MT" w:hAnsi="Arial MT"/>
          <w:sz w:val="20"/>
        </w:rPr>
      </w:pPr>
      <w:r>
        <w:rPr>
          <w:w w:val="65"/>
          <w:sz w:val="20"/>
        </w:rPr>
        <w:t>Mining</w:t>
      </w:r>
      <w:r>
        <w:rPr>
          <w:sz w:val="20"/>
        </w:rPr>
        <w:t xml:space="preserve"> </w:t>
      </w:r>
      <w:r>
        <w:rPr>
          <w:w w:val="65"/>
          <w:sz w:val="20"/>
        </w:rPr>
        <w:t>functions</w:t>
      </w:r>
      <w:r>
        <w:rPr>
          <w:sz w:val="20"/>
        </w:rPr>
        <w:t xml:space="preserve"> </w:t>
      </w:r>
      <w:r>
        <w:rPr>
          <w:w w:val="65"/>
          <w:sz w:val="20"/>
        </w:rPr>
        <w:t>with</w:t>
      </w:r>
      <w:r>
        <w:rPr>
          <w:sz w:val="20"/>
        </w:rPr>
        <w:t xml:space="preserve"> </w:t>
      </w:r>
      <w:r>
        <w:rPr>
          <w:w w:val="65"/>
          <w:sz w:val="20"/>
        </w:rPr>
        <w:t>role</w:t>
      </w:r>
      <w:r>
        <w:rPr>
          <w:sz w:val="20"/>
        </w:rPr>
        <w:t xml:space="preserve"> </w:t>
      </w:r>
      <w:r>
        <w:rPr>
          <w:w w:val="65"/>
          <w:sz w:val="20"/>
        </w:rPr>
        <w:t>of</w:t>
      </w:r>
      <w:r>
        <w:rPr>
          <w:sz w:val="20"/>
        </w:rPr>
        <w:t xml:space="preserve"> </w:t>
      </w:r>
      <w:r>
        <w:rPr>
          <w:w w:val="65"/>
          <w:sz w:val="20"/>
        </w:rPr>
        <w:t>handling</w:t>
      </w:r>
      <w:r>
        <w:rPr>
          <w:sz w:val="20"/>
        </w:rPr>
        <w:t xml:space="preserve"> </w:t>
      </w:r>
      <w:r>
        <w:rPr>
          <w:w w:val="65"/>
          <w:sz w:val="20"/>
        </w:rPr>
        <w:t>mining</w:t>
      </w:r>
      <w:r>
        <w:rPr>
          <w:sz w:val="20"/>
        </w:rPr>
        <w:t xml:space="preserve"> </w:t>
      </w:r>
      <w:r>
        <w:rPr>
          <w:w w:val="65"/>
          <w:sz w:val="20"/>
        </w:rPr>
        <w:t>activities</w:t>
      </w:r>
      <w:r>
        <w:rPr>
          <w:sz w:val="20"/>
        </w:rPr>
        <w:t xml:space="preserve"> </w:t>
      </w:r>
      <w:r>
        <w:rPr>
          <w:w w:val="65"/>
          <w:sz w:val="20"/>
        </w:rPr>
        <w:t>where</w:t>
      </w:r>
      <w:r>
        <w:rPr>
          <w:sz w:val="20"/>
        </w:rPr>
        <w:t xml:space="preserve"> </w:t>
      </w:r>
      <w:r>
        <w:rPr>
          <w:w w:val="65"/>
          <w:sz w:val="20"/>
        </w:rPr>
        <w:t>most</w:t>
      </w:r>
      <w:r>
        <w:rPr>
          <w:sz w:val="20"/>
        </w:rPr>
        <w:t xml:space="preserve"> </w:t>
      </w:r>
      <w:r>
        <w:rPr>
          <w:w w:val="65"/>
          <w:sz w:val="20"/>
        </w:rPr>
        <w:t>people</w:t>
      </w:r>
      <w:r>
        <w:rPr>
          <w:sz w:val="20"/>
        </w:rPr>
        <w:t xml:space="preserve"> </w:t>
      </w:r>
      <w:r>
        <w:rPr>
          <w:w w:val="65"/>
          <w:sz w:val="20"/>
        </w:rPr>
        <w:t>are</w:t>
      </w:r>
      <w:r>
        <w:rPr>
          <w:sz w:val="20"/>
        </w:rPr>
        <w:t xml:space="preserve"> </w:t>
      </w:r>
      <w:r>
        <w:rPr>
          <w:w w:val="65"/>
          <w:sz w:val="20"/>
        </w:rPr>
        <w:t>involved</w:t>
      </w:r>
      <w:r>
        <w:rPr>
          <w:sz w:val="20"/>
        </w:rPr>
        <w:t xml:space="preserve"> </w:t>
      </w:r>
      <w:r>
        <w:rPr>
          <w:w w:val="65"/>
          <w:sz w:val="20"/>
        </w:rPr>
        <w:t>as</w:t>
      </w:r>
      <w:r>
        <w:rPr>
          <w:sz w:val="20"/>
        </w:rPr>
        <w:t xml:space="preserve"> </w:t>
      </w:r>
      <w:r>
        <w:rPr>
          <w:w w:val="65"/>
          <w:sz w:val="20"/>
        </w:rPr>
        <w:t>workers</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mines.</w:t>
      </w:r>
      <w:r>
        <w:rPr>
          <w:sz w:val="20"/>
        </w:rPr>
        <w:t xml:space="preserve"> </w:t>
      </w:r>
      <w:r>
        <w:rPr>
          <w:w w:val="65"/>
          <w:sz w:val="20"/>
        </w:rPr>
        <w:t>E.g.</w:t>
      </w:r>
      <w:r>
        <w:rPr>
          <w:sz w:val="20"/>
        </w:rPr>
        <w:t xml:space="preserve"> </w:t>
      </w:r>
      <w:r>
        <w:rPr>
          <w:w w:val="65"/>
          <w:sz w:val="20"/>
        </w:rPr>
        <w:t>Kilembe</w:t>
      </w:r>
      <w:r>
        <w:rPr>
          <w:sz w:val="20"/>
        </w:rPr>
        <w:t xml:space="preserve"> </w:t>
      </w:r>
      <w:r>
        <w:rPr>
          <w:w w:val="65"/>
          <w:sz w:val="20"/>
        </w:rPr>
        <w:t>town</w:t>
      </w:r>
      <w:r>
        <w:rPr>
          <w:sz w:val="20"/>
        </w:rPr>
        <w:t xml:space="preserve"> </w:t>
      </w:r>
      <w:r>
        <w:rPr>
          <w:w w:val="65"/>
          <w:sz w:val="20"/>
        </w:rPr>
        <w:t>in</w:t>
      </w:r>
      <w:r>
        <w:rPr>
          <w:sz w:val="20"/>
        </w:rPr>
        <w:t xml:space="preserve"> </w:t>
      </w:r>
      <w:r>
        <w:rPr>
          <w:w w:val="65"/>
          <w:sz w:val="20"/>
        </w:rPr>
        <w:t>Kasese</w:t>
      </w:r>
      <w:r>
        <w:rPr>
          <w:sz w:val="20"/>
        </w:rPr>
        <w:t xml:space="preserve"> </w:t>
      </w:r>
      <w:r>
        <w:rPr>
          <w:w w:val="65"/>
          <w:sz w:val="20"/>
        </w:rPr>
        <w:t>started</w:t>
      </w:r>
      <w:r>
        <w:rPr>
          <w:sz w:val="20"/>
        </w:rPr>
        <w:t xml:space="preserve"> </w:t>
      </w:r>
      <w:r>
        <w:rPr>
          <w:w w:val="65"/>
          <w:sz w:val="20"/>
        </w:rPr>
        <w:t>as</w:t>
      </w:r>
      <w:r>
        <w:rPr>
          <w:sz w:val="20"/>
        </w:rPr>
        <w:t xml:space="preserve"> </w:t>
      </w:r>
      <w:r>
        <w:rPr>
          <w:w w:val="65"/>
          <w:sz w:val="20"/>
        </w:rPr>
        <w:t>a</w:t>
      </w:r>
      <w:r>
        <w:rPr>
          <w:sz w:val="20"/>
        </w:rPr>
        <w:t xml:space="preserve"> </w:t>
      </w:r>
      <w:r>
        <w:rPr>
          <w:w w:val="65"/>
          <w:sz w:val="20"/>
        </w:rPr>
        <w:t>mining</w:t>
      </w:r>
      <w:r>
        <w:rPr>
          <w:sz w:val="20"/>
        </w:rPr>
        <w:t xml:space="preserve"> </w:t>
      </w:r>
      <w:r>
        <w:rPr>
          <w:w w:val="65"/>
          <w:sz w:val="20"/>
        </w:rPr>
        <w:t>centre</w:t>
      </w:r>
      <w:r>
        <w:rPr>
          <w:sz w:val="20"/>
        </w:rPr>
        <w:t xml:space="preserve"> </w:t>
      </w:r>
      <w:r>
        <w:rPr>
          <w:w w:val="65"/>
          <w:sz w:val="20"/>
        </w:rPr>
        <w:t>and</w:t>
      </w:r>
      <w:r>
        <w:rPr>
          <w:sz w:val="20"/>
        </w:rPr>
        <w:t xml:space="preserve"> </w:t>
      </w:r>
      <w:r>
        <w:rPr>
          <w:w w:val="65"/>
          <w:sz w:val="20"/>
        </w:rPr>
        <w:t>Tororo</w:t>
      </w:r>
      <w:r>
        <w:rPr>
          <w:sz w:val="20"/>
        </w:rPr>
        <w:t xml:space="preserve"> </w:t>
      </w:r>
      <w:r>
        <w:rPr>
          <w:w w:val="65"/>
          <w:sz w:val="20"/>
        </w:rPr>
        <w:t>handles</w:t>
      </w:r>
      <w:r>
        <w:rPr>
          <w:sz w:val="20"/>
        </w:rPr>
        <w:t xml:space="preserve"> </w:t>
      </w:r>
      <w:r>
        <w:rPr>
          <w:w w:val="65"/>
          <w:sz w:val="20"/>
        </w:rPr>
        <w:t>limestone</w:t>
      </w:r>
      <w:r>
        <w:rPr>
          <w:sz w:val="20"/>
        </w:rPr>
        <w:t xml:space="preserve"> </w:t>
      </w:r>
      <w:r>
        <w:rPr>
          <w:w w:val="65"/>
          <w:sz w:val="20"/>
        </w:rPr>
        <w:t>and</w:t>
      </w:r>
      <w:r>
        <w:rPr>
          <w:sz w:val="20"/>
        </w:rPr>
        <w:t xml:space="preserve"> </w:t>
      </w:r>
      <w:r>
        <w:rPr>
          <w:w w:val="65"/>
          <w:sz w:val="20"/>
        </w:rPr>
        <w:t>phosphates.</w:t>
      </w:r>
    </w:p>
    <w:p w:rsidR="00E5575B" w:rsidRDefault="00D512E5">
      <w:pPr>
        <w:pStyle w:val="ListParagraph"/>
        <w:numPr>
          <w:ilvl w:val="3"/>
          <w:numId w:val="77"/>
        </w:numPr>
        <w:tabs>
          <w:tab w:val="left" w:pos="1810"/>
        </w:tabs>
        <w:spacing w:line="242" w:lineRule="auto"/>
        <w:ind w:right="2072" w:firstLine="0"/>
        <w:rPr>
          <w:rFonts w:ascii="Arial MT" w:hAnsi="Arial MT"/>
          <w:sz w:val="20"/>
        </w:rPr>
      </w:pPr>
      <w:r>
        <w:rPr>
          <w:w w:val="70"/>
          <w:sz w:val="20"/>
        </w:rPr>
        <w:t>Transport</w:t>
      </w:r>
      <w:r>
        <w:rPr>
          <w:sz w:val="20"/>
        </w:rPr>
        <w:t xml:space="preserve"> </w:t>
      </w:r>
      <w:r>
        <w:rPr>
          <w:w w:val="70"/>
          <w:sz w:val="20"/>
        </w:rPr>
        <w:t>and</w:t>
      </w:r>
      <w:r>
        <w:rPr>
          <w:sz w:val="20"/>
        </w:rPr>
        <w:t xml:space="preserve"> </w:t>
      </w:r>
      <w:r>
        <w:rPr>
          <w:w w:val="70"/>
          <w:sz w:val="20"/>
        </w:rPr>
        <w:t>communication</w:t>
      </w:r>
      <w:r>
        <w:rPr>
          <w:sz w:val="20"/>
        </w:rPr>
        <w:t xml:space="preserve"> </w:t>
      </w:r>
      <w:r>
        <w:rPr>
          <w:w w:val="70"/>
          <w:sz w:val="20"/>
        </w:rPr>
        <w:t>functions</w:t>
      </w:r>
      <w:r>
        <w:rPr>
          <w:sz w:val="20"/>
        </w:rPr>
        <w:t xml:space="preserve"> </w:t>
      </w:r>
      <w:r>
        <w:rPr>
          <w:w w:val="70"/>
          <w:sz w:val="20"/>
        </w:rPr>
        <w:t>with</w:t>
      </w:r>
      <w:r>
        <w:rPr>
          <w:sz w:val="20"/>
        </w:rPr>
        <w:t xml:space="preserve"> </w:t>
      </w:r>
      <w:r>
        <w:rPr>
          <w:w w:val="70"/>
          <w:sz w:val="20"/>
        </w:rPr>
        <w:t>major</w:t>
      </w:r>
      <w:r>
        <w:rPr>
          <w:sz w:val="20"/>
        </w:rPr>
        <w:t xml:space="preserve"> </w:t>
      </w:r>
      <w:r>
        <w:rPr>
          <w:w w:val="70"/>
          <w:sz w:val="20"/>
        </w:rPr>
        <w:t>transport</w:t>
      </w:r>
      <w:r>
        <w:rPr>
          <w:spacing w:val="40"/>
          <w:sz w:val="20"/>
        </w:rPr>
        <w:t xml:space="preserve"> </w:t>
      </w:r>
      <w:r>
        <w:rPr>
          <w:w w:val="70"/>
          <w:sz w:val="20"/>
        </w:rPr>
        <w:t>and</w:t>
      </w:r>
      <w:r>
        <w:rPr>
          <w:spacing w:val="40"/>
          <w:sz w:val="20"/>
        </w:rPr>
        <w:t xml:space="preserve"> </w:t>
      </w:r>
      <w:r>
        <w:rPr>
          <w:w w:val="70"/>
          <w:sz w:val="20"/>
        </w:rPr>
        <w:t>communication</w:t>
      </w:r>
      <w:r>
        <w:rPr>
          <w:spacing w:val="40"/>
          <w:sz w:val="20"/>
        </w:rPr>
        <w:t xml:space="preserve"> </w:t>
      </w:r>
      <w:r>
        <w:rPr>
          <w:w w:val="70"/>
          <w:sz w:val="20"/>
        </w:rPr>
        <w:t>routes</w:t>
      </w:r>
      <w:r>
        <w:rPr>
          <w:spacing w:val="40"/>
          <w:sz w:val="20"/>
        </w:rPr>
        <w:t xml:space="preserve"> </w:t>
      </w:r>
      <w:r>
        <w:rPr>
          <w:w w:val="70"/>
          <w:sz w:val="20"/>
        </w:rPr>
        <w:t>and</w:t>
      </w:r>
      <w:r>
        <w:rPr>
          <w:spacing w:val="40"/>
          <w:sz w:val="20"/>
        </w:rPr>
        <w:t xml:space="preserve"> </w:t>
      </w:r>
      <w:r>
        <w:rPr>
          <w:w w:val="70"/>
          <w:sz w:val="20"/>
        </w:rPr>
        <w:t>lines</w:t>
      </w:r>
      <w:r>
        <w:rPr>
          <w:spacing w:val="40"/>
          <w:sz w:val="20"/>
        </w:rPr>
        <w:t xml:space="preserve"> </w:t>
      </w:r>
      <w:r>
        <w:rPr>
          <w:w w:val="70"/>
          <w:sz w:val="20"/>
        </w:rPr>
        <w:t>for</w:t>
      </w:r>
      <w:r>
        <w:rPr>
          <w:spacing w:val="40"/>
          <w:sz w:val="20"/>
        </w:rPr>
        <w:t xml:space="preserve"> </w:t>
      </w:r>
      <w:r>
        <w:rPr>
          <w:w w:val="70"/>
          <w:sz w:val="20"/>
        </w:rPr>
        <w:t>easy</w:t>
      </w:r>
      <w:r>
        <w:rPr>
          <w:spacing w:val="40"/>
          <w:sz w:val="20"/>
        </w:rPr>
        <w:t xml:space="preserve"> </w:t>
      </w:r>
      <w:r>
        <w:rPr>
          <w:w w:val="70"/>
          <w:sz w:val="20"/>
        </w:rPr>
        <w:t>delivery</w:t>
      </w:r>
      <w:r>
        <w:rPr>
          <w:spacing w:val="40"/>
          <w:sz w:val="20"/>
        </w:rPr>
        <w:t xml:space="preserve"> </w:t>
      </w:r>
      <w:r>
        <w:rPr>
          <w:w w:val="70"/>
          <w:sz w:val="20"/>
        </w:rPr>
        <w:t>and</w:t>
      </w:r>
      <w:r>
        <w:rPr>
          <w:sz w:val="20"/>
        </w:rPr>
        <w:t xml:space="preserve"> </w:t>
      </w:r>
      <w:r>
        <w:rPr>
          <w:w w:val="65"/>
          <w:sz w:val="20"/>
        </w:rPr>
        <w:t>distribution</w:t>
      </w:r>
      <w:r>
        <w:rPr>
          <w:spacing w:val="38"/>
          <w:sz w:val="20"/>
        </w:rPr>
        <w:t xml:space="preserve"> </w:t>
      </w:r>
      <w:r>
        <w:rPr>
          <w:w w:val="65"/>
          <w:sz w:val="20"/>
        </w:rPr>
        <w:t>of</w:t>
      </w:r>
      <w:r>
        <w:rPr>
          <w:spacing w:val="38"/>
          <w:sz w:val="20"/>
        </w:rPr>
        <w:t xml:space="preserve"> </w:t>
      </w:r>
      <w:r>
        <w:rPr>
          <w:w w:val="65"/>
          <w:sz w:val="20"/>
        </w:rPr>
        <w:t>goods</w:t>
      </w:r>
      <w:r>
        <w:rPr>
          <w:spacing w:val="38"/>
          <w:sz w:val="20"/>
        </w:rPr>
        <w:t xml:space="preserve"> </w:t>
      </w:r>
      <w:r>
        <w:rPr>
          <w:w w:val="65"/>
          <w:sz w:val="20"/>
        </w:rPr>
        <w:t>and</w:t>
      </w:r>
      <w:r>
        <w:rPr>
          <w:spacing w:val="38"/>
          <w:sz w:val="20"/>
        </w:rPr>
        <w:t xml:space="preserve"> </w:t>
      </w:r>
      <w:r>
        <w:rPr>
          <w:w w:val="65"/>
          <w:sz w:val="20"/>
        </w:rPr>
        <w:t>services</w:t>
      </w:r>
      <w:r>
        <w:rPr>
          <w:spacing w:val="40"/>
          <w:sz w:val="20"/>
        </w:rPr>
        <w:t xml:space="preserve"> </w:t>
      </w:r>
      <w:r>
        <w:rPr>
          <w:w w:val="65"/>
          <w:sz w:val="20"/>
        </w:rPr>
        <w:t>e.g.</w:t>
      </w:r>
      <w:r>
        <w:rPr>
          <w:spacing w:val="38"/>
          <w:sz w:val="20"/>
        </w:rPr>
        <w:t xml:space="preserve"> </w:t>
      </w:r>
      <w:r>
        <w:rPr>
          <w:w w:val="65"/>
          <w:sz w:val="20"/>
        </w:rPr>
        <w:t>Entebbe</w:t>
      </w:r>
      <w:r>
        <w:rPr>
          <w:spacing w:val="38"/>
          <w:sz w:val="20"/>
        </w:rPr>
        <w:t xml:space="preserve"> </w:t>
      </w:r>
      <w:r>
        <w:rPr>
          <w:w w:val="65"/>
          <w:sz w:val="20"/>
        </w:rPr>
        <w:t>town</w:t>
      </w:r>
      <w:r>
        <w:rPr>
          <w:spacing w:val="38"/>
          <w:sz w:val="20"/>
        </w:rPr>
        <w:t xml:space="preserve"> </w:t>
      </w:r>
      <w:r>
        <w:rPr>
          <w:w w:val="65"/>
          <w:sz w:val="20"/>
        </w:rPr>
        <w:t>is</w:t>
      </w:r>
      <w:r>
        <w:rPr>
          <w:spacing w:val="38"/>
          <w:sz w:val="20"/>
        </w:rPr>
        <w:t xml:space="preserve"> </w:t>
      </w:r>
      <w:r>
        <w:rPr>
          <w:w w:val="65"/>
          <w:sz w:val="20"/>
        </w:rPr>
        <w:t>a</w:t>
      </w:r>
      <w:r>
        <w:rPr>
          <w:spacing w:val="40"/>
          <w:sz w:val="20"/>
        </w:rPr>
        <w:t xml:space="preserve"> </w:t>
      </w:r>
      <w:r>
        <w:rPr>
          <w:w w:val="65"/>
          <w:sz w:val="20"/>
        </w:rPr>
        <w:t>radiating</w:t>
      </w:r>
      <w:r>
        <w:rPr>
          <w:spacing w:val="20"/>
          <w:sz w:val="20"/>
        </w:rPr>
        <w:t xml:space="preserve"> </w:t>
      </w:r>
      <w:r>
        <w:rPr>
          <w:w w:val="65"/>
          <w:sz w:val="20"/>
        </w:rPr>
        <w:t>point</w:t>
      </w:r>
      <w:r>
        <w:rPr>
          <w:spacing w:val="20"/>
          <w:sz w:val="20"/>
        </w:rPr>
        <w:t xml:space="preserve"> </w:t>
      </w:r>
      <w:r>
        <w:rPr>
          <w:w w:val="65"/>
          <w:sz w:val="20"/>
        </w:rPr>
        <w:t>for</w:t>
      </w:r>
      <w:r>
        <w:rPr>
          <w:spacing w:val="20"/>
          <w:sz w:val="20"/>
        </w:rPr>
        <w:t xml:space="preserve"> </w:t>
      </w:r>
      <w:r>
        <w:rPr>
          <w:w w:val="65"/>
          <w:sz w:val="20"/>
        </w:rPr>
        <w:t>both</w:t>
      </w:r>
      <w:r>
        <w:rPr>
          <w:spacing w:val="20"/>
          <w:sz w:val="20"/>
        </w:rPr>
        <w:t xml:space="preserve"> </w:t>
      </w:r>
      <w:r>
        <w:rPr>
          <w:w w:val="65"/>
          <w:sz w:val="20"/>
        </w:rPr>
        <w:t>international</w:t>
      </w:r>
      <w:r>
        <w:rPr>
          <w:spacing w:val="20"/>
          <w:sz w:val="20"/>
        </w:rPr>
        <w:t xml:space="preserve"> </w:t>
      </w:r>
      <w:r>
        <w:rPr>
          <w:w w:val="65"/>
          <w:sz w:val="20"/>
        </w:rPr>
        <w:t>and</w:t>
      </w:r>
      <w:r>
        <w:rPr>
          <w:spacing w:val="20"/>
          <w:sz w:val="20"/>
        </w:rPr>
        <w:t xml:space="preserve"> </w:t>
      </w:r>
      <w:r>
        <w:rPr>
          <w:w w:val="65"/>
          <w:sz w:val="20"/>
        </w:rPr>
        <w:t>national</w:t>
      </w:r>
      <w:r>
        <w:rPr>
          <w:spacing w:val="20"/>
          <w:sz w:val="20"/>
        </w:rPr>
        <w:t xml:space="preserve"> </w:t>
      </w:r>
      <w:r>
        <w:rPr>
          <w:w w:val="65"/>
          <w:sz w:val="20"/>
        </w:rPr>
        <w:t>air</w:t>
      </w:r>
      <w:r>
        <w:rPr>
          <w:spacing w:val="20"/>
          <w:sz w:val="20"/>
        </w:rPr>
        <w:t xml:space="preserve"> </w:t>
      </w:r>
      <w:r>
        <w:rPr>
          <w:w w:val="65"/>
          <w:sz w:val="20"/>
        </w:rPr>
        <w:t>flights</w:t>
      </w:r>
      <w:r>
        <w:rPr>
          <w:spacing w:val="37"/>
          <w:sz w:val="20"/>
        </w:rPr>
        <w:t xml:space="preserve"> </w:t>
      </w:r>
      <w:r>
        <w:rPr>
          <w:w w:val="65"/>
          <w:sz w:val="20"/>
        </w:rPr>
        <w:t>and</w:t>
      </w:r>
      <w:r>
        <w:rPr>
          <w:spacing w:val="20"/>
          <w:sz w:val="20"/>
        </w:rPr>
        <w:t xml:space="preserve"> </w:t>
      </w:r>
      <w:r>
        <w:rPr>
          <w:w w:val="65"/>
          <w:sz w:val="20"/>
        </w:rPr>
        <w:t>Kampala</w:t>
      </w:r>
      <w:r>
        <w:rPr>
          <w:spacing w:val="31"/>
          <w:sz w:val="20"/>
        </w:rPr>
        <w:t xml:space="preserve"> </w:t>
      </w:r>
      <w:r>
        <w:rPr>
          <w:w w:val="65"/>
          <w:sz w:val="20"/>
        </w:rPr>
        <w:t>is</w:t>
      </w:r>
      <w:r>
        <w:rPr>
          <w:sz w:val="20"/>
        </w:rPr>
        <w:t xml:space="preserve"> </w:t>
      </w:r>
      <w:r>
        <w:rPr>
          <w:w w:val="65"/>
          <w:sz w:val="20"/>
        </w:rPr>
        <w:t>also</w:t>
      </w:r>
      <w:r>
        <w:rPr>
          <w:sz w:val="20"/>
        </w:rPr>
        <w:t xml:space="preserve"> </w:t>
      </w:r>
      <w:r>
        <w:rPr>
          <w:w w:val="65"/>
          <w:sz w:val="20"/>
        </w:rPr>
        <w:t>a</w:t>
      </w:r>
      <w:r>
        <w:rPr>
          <w:sz w:val="20"/>
        </w:rPr>
        <w:t xml:space="preserve"> </w:t>
      </w:r>
      <w:r>
        <w:rPr>
          <w:w w:val="65"/>
          <w:sz w:val="20"/>
        </w:rPr>
        <w:t>focal</w:t>
      </w:r>
      <w:r>
        <w:rPr>
          <w:spacing w:val="-8"/>
          <w:sz w:val="20"/>
        </w:rPr>
        <w:t xml:space="preserve"> </w:t>
      </w:r>
      <w:r>
        <w:rPr>
          <w:w w:val="65"/>
          <w:sz w:val="20"/>
        </w:rPr>
        <w:t>point</w:t>
      </w:r>
      <w:r>
        <w:rPr>
          <w:spacing w:val="-8"/>
          <w:sz w:val="20"/>
        </w:rPr>
        <w:t xml:space="preserve"> </w:t>
      </w:r>
      <w:r>
        <w:rPr>
          <w:w w:val="65"/>
          <w:sz w:val="20"/>
        </w:rPr>
        <w:t>of</w:t>
      </w:r>
      <w:r>
        <w:rPr>
          <w:spacing w:val="-8"/>
          <w:sz w:val="20"/>
        </w:rPr>
        <w:t xml:space="preserve"> </w:t>
      </w:r>
      <w:r>
        <w:rPr>
          <w:w w:val="65"/>
          <w:sz w:val="20"/>
        </w:rPr>
        <w:t>railway</w:t>
      </w:r>
      <w:r>
        <w:rPr>
          <w:spacing w:val="-8"/>
          <w:sz w:val="20"/>
        </w:rPr>
        <w:t xml:space="preserve"> </w:t>
      </w:r>
      <w:r>
        <w:rPr>
          <w:w w:val="65"/>
          <w:sz w:val="20"/>
        </w:rPr>
        <w:t>to</w:t>
      </w:r>
      <w:r>
        <w:rPr>
          <w:spacing w:val="-6"/>
          <w:sz w:val="20"/>
        </w:rPr>
        <w:t xml:space="preserve"> </w:t>
      </w:r>
      <w:r>
        <w:rPr>
          <w:w w:val="65"/>
          <w:sz w:val="20"/>
        </w:rPr>
        <w:t>Kasese</w:t>
      </w:r>
      <w:r>
        <w:rPr>
          <w:spacing w:val="-8"/>
          <w:sz w:val="20"/>
        </w:rPr>
        <w:t xml:space="preserve"> </w:t>
      </w:r>
      <w:r>
        <w:rPr>
          <w:w w:val="65"/>
          <w:sz w:val="20"/>
        </w:rPr>
        <w:t>and</w:t>
      </w:r>
      <w:r>
        <w:rPr>
          <w:spacing w:val="-8"/>
          <w:sz w:val="20"/>
        </w:rPr>
        <w:t xml:space="preserve"> </w:t>
      </w:r>
      <w:r>
        <w:rPr>
          <w:w w:val="65"/>
          <w:sz w:val="20"/>
        </w:rPr>
        <w:t>Jinja,</w:t>
      </w:r>
      <w:r>
        <w:rPr>
          <w:spacing w:val="-8"/>
          <w:sz w:val="20"/>
        </w:rPr>
        <w:t xml:space="preserve"> </w:t>
      </w:r>
      <w:r>
        <w:rPr>
          <w:w w:val="65"/>
          <w:sz w:val="20"/>
        </w:rPr>
        <w:t>a</w:t>
      </w:r>
      <w:r>
        <w:rPr>
          <w:spacing w:val="-8"/>
          <w:sz w:val="20"/>
        </w:rPr>
        <w:t xml:space="preserve"> </w:t>
      </w:r>
      <w:r>
        <w:rPr>
          <w:w w:val="65"/>
          <w:sz w:val="20"/>
        </w:rPr>
        <w:t>lake</w:t>
      </w:r>
      <w:r>
        <w:rPr>
          <w:spacing w:val="-8"/>
          <w:sz w:val="20"/>
        </w:rPr>
        <w:t xml:space="preserve"> </w:t>
      </w:r>
      <w:r>
        <w:rPr>
          <w:w w:val="65"/>
          <w:sz w:val="20"/>
        </w:rPr>
        <w:t>port</w:t>
      </w:r>
      <w:r>
        <w:rPr>
          <w:spacing w:val="-8"/>
          <w:sz w:val="20"/>
        </w:rPr>
        <w:t xml:space="preserve"> </w:t>
      </w:r>
      <w:r>
        <w:rPr>
          <w:w w:val="65"/>
          <w:sz w:val="20"/>
        </w:rPr>
        <w:t>at</w:t>
      </w:r>
      <w:r>
        <w:rPr>
          <w:spacing w:val="-8"/>
          <w:sz w:val="20"/>
        </w:rPr>
        <w:t xml:space="preserve"> </w:t>
      </w:r>
      <w:r>
        <w:rPr>
          <w:w w:val="65"/>
          <w:sz w:val="20"/>
        </w:rPr>
        <w:t>Port</w:t>
      </w:r>
      <w:r>
        <w:rPr>
          <w:spacing w:val="-8"/>
          <w:sz w:val="20"/>
        </w:rPr>
        <w:t xml:space="preserve"> </w:t>
      </w:r>
      <w:r>
        <w:rPr>
          <w:w w:val="65"/>
          <w:sz w:val="20"/>
        </w:rPr>
        <w:t>Bell,</w:t>
      </w:r>
      <w:r>
        <w:rPr>
          <w:spacing w:val="-8"/>
          <w:sz w:val="20"/>
        </w:rPr>
        <w:t xml:space="preserve"> </w:t>
      </w:r>
      <w:r>
        <w:rPr>
          <w:w w:val="65"/>
          <w:sz w:val="20"/>
        </w:rPr>
        <w:t>a</w:t>
      </w:r>
      <w:r>
        <w:rPr>
          <w:spacing w:val="-8"/>
          <w:sz w:val="20"/>
        </w:rPr>
        <w:t xml:space="preserve"> </w:t>
      </w:r>
      <w:r>
        <w:rPr>
          <w:w w:val="65"/>
          <w:sz w:val="20"/>
        </w:rPr>
        <w:t>road</w:t>
      </w:r>
      <w:r>
        <w:rPr>
          <w:spacing w:val="-3"/>
          <w:sz w:val="20"/>
        </w:rPr>
        <w:t xml:space="preserve"> </w:t>
      </w:r>
      <w:r>
        <w:rPr>
          <w:w w:val="65"/>
          <w:sz w:val="20"/>
        </w:rPr>
        <w:t>centre</w:t>
      </w:r>
      <w:r>
        <w:rPr>
          <w:spacing w:val="-6"/>
          <w:sz w:val="20"/>
        </w:rPr>
        <w:t xml:space="preserve"> </w:t>
      </w:r>
      <w:r>
        <w:rPr>
          <w:w w:val="65"/>
          <w:sz w:val="20"/>
        </w:rPr>
        <w:t>to</w:t>
      </w:r>
      <w:r>
        <w:rPr>
          <w:spacing w:val="-6"/>
          <w:sz w:val="20"/>
        </w:rPr>
        <w:t xml:space="preserve"> </w:t>
      </w:r>
      <w:r>
        <w:rPr>
          <w:w w:val="65"/>
          <w:sz w:val="20"/>
        </w:rPr>
        <w:t>Jinja,</w:t>
      </w:r>
      <w:r>
        <w:rPr>
          <w:spacing w:val="-6"/>
          <w:sz w:val="20"/>
        </w:rPr>
        <w:t xml:space="preserve"> </w:t>
      </w:r>
      <w:r>
        <w:rPr>
          <w:w w:val="65"/>
          <w:sz w:val="20"/>
        </w:rPr>
        <w:t>Hoima,</w:t>
      </w:r>
      <w:r>
        <w:rPr>
          <w:spacing w:val="-6"/>
          <w:sz w:val="20"/>
        </w:rPr>
        <w:t xml:space="preserve"> </w:t>
      </w:r>
      <w:r>
        <w:rPr>
          <w:w w:val="65"/>
          <w:sz w:val="20"/>
        </w:rPr>
        <w:t>Masaka,</w:t>
      </w:r>
      <w:r>
        <w:rPr>
          <w:spacing w:val="-6"/>
          <w:sz w:val="20"/>
        </w:rPr>
        <w:t xml:space="preserve"> </w:t>
      </w:r>
      <w:r>
        <w:rPr>
          <w:w w:val="65"/>
          <w:sz w:val="20"/>
        </w:rPr>
        <w:t>Entebbe,</w:t>
      </w:r>
      <w:r>
        <w:rPr>
          <w:spacing w:val="-2"/>
          <w:sz w:val="20"/>
        </w:rPr>
        <w:t xml:space="preserve"> </w:t>
      </w:r>
      <w:r>
        <w:rPr>
          <w:w w:val="65"/>
          <w:sz w:val="20"/>
        </w:rPr>
        <w:t>etc</w:t>
      </w:r>
      <w:r>
        <w:rPr>
          <w:spacing w:val="-6"/>
          <w:sz w:val="20"/>
        </w:rPr>
        <w:t xml:space="preserve"> </w:t>
      </w:r>
      <w:r>
        <w:rPr>
          <w:w w:val="65"/>
          <w:sz w:val="20"/>
        </w:rPr>
        <w:t>and</w:t>
      </w:r>
      <w:r>
        <w:rPr>
          <w:spacing w:val="-6"/>
          <w:sz w:val="20"/>
        </w:rPr>
        <w:t xml:space="preserve"> </w:t>
      </w:r>
      <w:r>
        <w:rPr>
          <w:w w:val="65"/>
          <w:sz w:val="20"/>
        </w:rPr>
        <w:t>all</w:t>
      </w:r>
      <w:r>
        <w:rPr>
          <w:spacing w:val="18"/>
          <w:sz w:val="20"/>
        </w:rPr>
        <w:t xml:space="preserve"> </w:t>
      </w:r>
      <w:r>
        <w:rPr>
          <w:spacing w:val="9"/>
          <w:w w:val="65"/>
          <w:sz w:val="20"/>
        </w:rPr>
        <w:t>towns</w:t>
      </w:r>
      <w:r>
        <w:rPr>
          <w:spacing w:val="18"/>
          <w:sz w:val="20"/>
        </w:rPr>
        <w:t xml:space="preserve"> </w:t>
      </w:r>
      <w:r>
        <w:rPr>
          <w:w w:val="65"/>
          <w:sz w:val="20"/>
        </w:rPr>
        <w:t>are</w:t>
      </w:r>
      <w:r>
        <w:rPr>
          <w:spacing w:val="9"/>
          <w:w w:val="65"/>
          <w:sz w:val="20"/>
        </w:rPr>
        <w:t xml:space="preserve"> served</w:t>
      </w:r>
      <w:r>
        <w:rPr>
          <w:sz w:val="20"/>
        </w:rPr>
        <w:t xml:space="preserve"> </w:t>
      </w:r>
      <w:r>
        <w:rPr>
          <w:w w:val="65"/>
          <w:sz w:val="20"/>
        </w:rPr>
        <w:t>with</w:t>
      </w:r>
      <w:r>
        <w:rPr>
          <w:spacing w:val="33"/>
          <w:sz w:val="20"/>
        </w:rPr>
        <w:t xml:space="preserve"> </w:t>
      </w:r>
      <w:r>
        <w:rPr>
          <w:spacing w:val="9"/>
          <w:w w:val="65"/>
          <w:sz w:val="20"/>
        </w:rPr>
        <w:t>postal</w:t>
      </w:r>
      <w:r>
        <w:rPr>
          <w:spacing w:val="33"/>
          <w:sz w:val="20"/>
        </w:rPr>
        <w:t xml:space="preserve"> </w:t>
      </w:r>
      <w:r>
        <w:rPr>
          <w:spacing w:val="10"/>
          <w:w w:val="65"/>
          <w:sz w:val="20"/>
        </w:rPr>
        <w:t>services,</w:t>
      </w:r>
      <w:r>
        <w:rPr>
          <w:spacing w:val="40"/>
          <w:sz w:val="20"/>
        </w:rPr>
        <w:t xml:space="preserve"> </w:t>
      </w:r>
      <w:r>
        <w:rPr>
          <w:w w:val="65"/>
          <w:sz w:val="20"/>
        </w:rPr>
        <w:t>newspapers,</w:t>
      </w:r>
      <w:r>
        <w:rPr>
          <w:sz w:val="20"/>
        </w:rPr>
        <w:t xml:space="preserve"> </w:t>
      </w:r>
      <w:r>
        <w:rPr>
          <w:w w:val="65"/>
          <w:sz w:val="20"/>
        </w:rPr>
        <w:t>telecommunication</w:t>
      </w:r>
      <w:r>
        <w:rPr>
          <w:sz w:val="20"/>
        </w:rPr>
        <w:t xml:space="preserve"> </w:t>
      </w:r>
      <w:r>
        <w:rPr>
          <w:w w:val="65"/>
          <w:sz w:val="20"/>
        </w:rPr>
        <w:t>services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MTN,</w:t>
      </w:r>
      <w:r>
        <w:rPr>
          <w:sz w:val="20"/>
        </w:rPr>
        <w:t xml:space="preserve"> </w:t>
      </w:r>
      <w:r>
        <w:rPr>
          <w:w w:val="65"/>
          <w:sz w:val="20"/>
        </w:rPr>
        <w:t>UTL,</w:t>
      </w:r>
      <w:r>
        <w:rPr>
          <w:sz w:val="20"/>
        </w:rPr>
        <w:t xml:space="preserve"> </w:t>
      </w:r>
      <w:r>
        <w:rPr>
          <w:w w:val="65"/>
          <w:sz w:val="20"/>
        </w:rPr>
        <w:t>AIRTEL</w:t>
      </w:r>
      <w:r>
        <w:rPr>
          <w:sz w:val="20"/>
        </w:rPr>
        <w:t xml:space="preserve"> </w:t>
      </w:r>
      <w:r>
        <w:rPr>
          <w:w w:val="65"/>
          <w:sz w:val="20"/>
        </w:rPr>
        <w:t>-</w:t>
      </w:r>
      <w:r>
        <w:rPr>
          <w:sz w:val="20"/>
        </w:rPr>
        <w:t xml:space="preserve"> </w:t>
      </w:r>
      <w:r>
        <w:rPr>
          <w:w w:val="65"/>
          <w:sz w:val="20"/>
        </w:rPr>
        <w:t>WARID,</w:t>
      </w:r>
      <w:r>
        <w:rPr>
          <w:sz w:val="20"/>
        </w:rPr>
        <w:t xml:space="preserve"> </w:t>
      </w:r>
      <w:r>
        <w:rPr>
          <w:w w:val="65"/>
          <w:sz w:val="20"/>
        </w:rPr>
        <w:t>Africell,</w:t>
      </w:r>
      <w:r>
        <w:rPr>
          <w:sz w:val="20"/>
        </w:rPr>
        <w:t xml:space="preserve"> </w:t>
      </w:r>
      <w:r>
        <w:rPr>
          <w:w w:val="65"/>
          <w:sz w:val="20"/>
        </w:rPr>
        <w:t>etc.</w:t>
      </w:r>
    </w:p>
    <w:p w:rsidR="00E5575B" w:rsidRDefault="00D512E5">
      <w:pPr>
        <w:pStyle w:val="ListParagraph"/>
        <w:numPr>
          <w:ilvl w:val="3"/>
          <w:numId w:val="77"/>
        </w:numPr>
        <w:tabs>
          <w:tab w:val="left" w:pos="1541"/>
        </w:tabs>
        <w:spacing w:line="244" w:lineRule="auto"/>
        <w:ind w:right="2080" w:firstLine="0"/>
        <w:rPr>
          <w:sz w:val="20"/>
        </w:rPr>
      </w:pPr>
      <w:r>
        <w:rPr>
          <w:w w:val="65"/>
          <w:sz w:val="20"/>
        </w:rPr>
        <w:t>Residential</w:t>
      </w:r>
      <w:r>
        <w:rPr>
          <w:spacing w:val="12"/>
          <w:sz w:val="20"/>
        </w:rPr>
        <w:t xml:space="preserve"> </w:t>
      </w:r>
      <w:r>
        <w:rPr>
          <w:w w:val="65"/>
          <w:sz w:val="20"/>
        </w:rPr>
        <w:t>functions</w:t>
      </w:r>
      <w:r>
        <w:rPr>
          <w:spacing w:val="12"/>
          <w:sz w:val="20"/>
        </w:rPr>
        <w:t xml:space="preserve"> </w:t>
      </w:r>
      <w:r>
        <w:rPr>
          <w:w w:val="65"/>
          <w:sz w:val="20"/>
        </w:rPr>
        <w:t>with</w:t>
      </w:r>
      <w:r>
        <w:rPr>
          <w:spacing w:val="12"/>
          <w:sz w:val="20"/>
        </w:rPr>
        <w:t xml:space="preserve"> </w:t>
      </w:r>
      <w:r>
        <w:rPr>
          <w:w w:val="65"/>
          <w:sz w:val="20"/>
        </w:rPr>
        <w:t>housing</w:t>
      </w:r>
      <w:r>
        <w:rPr>
          <w:spacing w:val="14"/>
          <w:sz w:val="20"/>
        </w:rPr>
        <w:t xml:space="preserve"> </w:t>
      </w:r>
      <w:r>
        <w:rPr>
          <w:w w:val="65"/>
          <w:sz w:val="20"/>
        </w:rPr>
        <w:t>facilities</w:t>
      </w:r>
      <w:r>
        <w:rPr>
          <w:spacing w:val="12"/>
          <w:sz w:val="20"/>
        </w:rPr>
        <w:t xml:space="preserve"> </w:t>
      </w:r>
      <w:r>
        <w:rPr>
          <w:w w:val="65"/>
          <w:sz w:val="20"/>
        </w:rPr>
        <w:t>and</w:t>
      </w:r>
      <w:r>
        <w:rPr>
          <w:spacing w:val="20"/>
          <w:sz w:val="20"/>
        </w:rPr>
        <w:t xml:space="preserve"> </w:t>
      </w:r>
      <w:r>
        <w:rPr>
          <w:w w:val="65"/>
          <w:sz w:val="20"/>
        </w:rPr>
        <w:t>residential</w:t>
      </w:r>
      <w:r>
        <w:rPr>
          <w:spacing w:val="12"/>
          <w:sz w:val="20"/>
        </w:rPr>
        <w:t xml:space="preserve"> </w:t>
      </w:r>
      <w:r>
        <w:rPr>
          <w:w w:val="65"/>
          <w:sz w:val="20"/>
        </w:rPr>
        <w:t>areas</w:t>
      </w:r>
      <w:r>
        <w:rPr>
          <w:spacing w:val="14"/>
          <w:sz w:val="20"/>
        </w:rPr>
        <w:t xml:space="preserve"> </w:t>
      </w:r>
      <w:r>
        <w:rPr>
          <w:w w:val="65"/>
          <w:sz w:val="20"/>
        </w:rPr>
        <w:t>for</w:t>
      </w:r>
      <w:r>
        <w:rPr>
          <w:sz w:val="20"/>
        </w:rPr>
        <w:t xml:space="preserve"> </w:t>
      </w:r>
      <w:r>
        <w:rPr>
          <w:w w:val="65"/>
          <w:sz w:val="20"/>
        </w:rPr>
        <w:t>the</w:t>
      </w:r>
      <w:r>
        <w:rPr>
          <w:spacing w:val="16"/>
          <w:sz w:val="20"/>
        </w:rPr>
        <w:t xml:space="preserve"> </w:t>
      </w:r>
      <w:r>
        <w:rPr>
          <w:w w:val="65"/>
          <w:sz w:val="20"/>
        </w:rPr>
        <w:t>concentrated</w:t>
      </w:r>
      <w:r>
        <w:rPr>
          <w:spacing w:val="21"/>
          <w:sz w:val="20"/>
        </w:rPr>
        <w:t xml:space="preserve"> </w:t>
      </w:r>
      <w:r>
        <w:rPr>
          <w:w w:val="65"/>
          <w:sz w:val="20"/>
        </w:rPr>
        <w:t>population</w:t>
      </w:r>
      <w:r>
        <w:rPr>
          <w:spacing w:val="21"/>
          <w:sz w:val="20"/>
        </w:rPr>
        <w:t xml:space="preserve"> </w:t>
      </w:r>
      <w:r>
        <w:rPr>
          <w:w w:val="65"/>
          <w:sz w:val="20"/>
        </w:rPr>
        <w:t>in</w:t>
      </w:r>
      <w:r>
        <w:rPr>
          <w:spacing w:val="21"/>
          <w:sz w:val="20"/>
        </w:rPr>
        <w:t xml:space="preserve"> </w:t>
      </w:r>
      <w:r>
        <w:rPr>
          <w:w w:val="65"/>
          <w:sz w:val="20"/>
        </w:rPr>
        <w:t>them</w:t>
      </w:r>
      <w:r>
        <w:rPr>
          <w:spacing w:val="24"/>
          <w:sz w:val="20"/>
        </w:rPr>
        <w:t xml:space="preserve"> </w:t>
      </w:r>
      <w:r>
        <w:rPr>
          <w:w w:val="65"/>
          <w:sz w:val="20"/>
        </w:rPr>
        <w:t>e.g.</w:t>
      </w:r>
      <w:r>
        <w:rPr>
          <w:spacing w:val="24"/>
          <w:sz w:val="20"/>
        </w:rPr>
        <w:t xml:space="preserve"> </w:t>
      </w:r>
      <w:r>
        <w:rPr>
          <w:w w:val="65"/>
          <w:sz w:val="20"/>
        </w:rPr>
        <w:t>Kilembe</w:t>
      </w:r>
      <w:r>
        <w:rPr>
          <w:spacing w:val="24"/>
          <w:sz w:val="20"/>
        </w:rPr>
        <w:t xml:space="preserve"> </w:t>
      </w:r>
      <w:r>
        <w:rPr>
          <w:w w:val="65"/>
          <w:sz w:val="20"/>
        </w:rPr>
        <w:t>and</w:t>
      </w:r>
      <w:r>
        <w:rPr>
          <w:spacing w:val="24"/>
          <w:sz w:val="20"/>
        </w:rPr>
        <w:t xml:space="preserve"> </w:t>
      </w:r>
      <w:r>
        <w:rPr>
          <w:w w:val="65"/>
          <w:sz w:val="20"/>
        </w:rPr>
        <w:t>Tororo</w:t>
      </w:r>
      <w:r>
        <w:rPr>
          <w:spacing w:val="24"/>
          <w:sz w:val="20"/>
        </w:rPr>
        <w:t xml:space="preserve"> </w:t>
      </w:r>
      <w:r>
        <w:rPr>
          <w:w w:val="65"/>
          <w:sz w:val="20"/>
        </w:rPr>
        <w:t>started</w:t>
      </w:r>
      <w:r>
        <w:rPr>
          <w:sz w:val="20"/>
        </w:rPr>
        <w:t xml:space="preserve"> </w:t>
      </w:r>
      <w:r>
        <w:rPr>
          <w:w w:val="65"/>
          <w:sz w:val="20"/>
        </w:rPr>
        <w:t>as</w:t>
      </w:r>
      <w:r>
        <w:rPr>
          <w:spacing w:val="10"/>
          <w:w w:val="65"/>
          <w:sz w:val="20"/>
        </w:rPr>
        <w:t xml:space="preserve"> residential</w:t>
      </w:r>
      <w:r>
        <w:rPr>
          <w:spacing w:val="26"/>
          <w:sz w:val="20"/>
        </w:rPr>
        <w:t xml:space="preserve"> </w:t>
      </w:r>
      <w:r>
        <w:rPr>
          <w:spacing w:val="9"/>
          <w:w w:val="65"/>
          <w:sz w:val="20"/>
        </w:rPr>
        <w:t>areas</w:t>
      </w:r>
      <w:r>
        <w:rPr>
          <w:spacing w:val="25"/>
          <w:sz w:val="20"/>
        </w:rPr>
        <w:t xml:space="preserve"> </w:t>
      </w:r>
      <w:r>
        <w:rPr>
          <w:w w:val="65"/>
          <w:sz w:val="20"/>
        </w:rPr>
        <w:t>for</w:t>
      </w:r>
      <w:r>
        <w:rPr>
          <w:spacing w:val="26"/>
          <w:sz w:val="20"/>
        </w:rPr>
        <w:t xml:space="preserve"> </w:t>
      </w:r>
      <w:r>
        <w:rPr>
          <w:w w:val="65"/>
          <w:sz w:val="20"/>
        </w:rPr>
        <w:t>the</w:t>
      </w:r>
      <w:r>
        <w:rPr>
          <w:spacing w:val="29"/>
          <w:sz w:val="20"/>
        </w:rPr>
        <w:t xml:space="preserve"> </w:t>
      </w:r>
      <w:r>
        <w:rPr>
          <w:spacing w:val="10"/>
          <w:w w:val="65"/>
          <w:sz w:val="20"/>
        </w:rPr>
        <w:t>mineworkers</w:t>
      </w:r>
      <w:r>
        <w:rPr>
          <w:spacing w:val="36"/>
          <w:sz w:val="20"/>
        </w:rPr>
        <w:t xml:space="preserve"> </w:t>
      </w:r>
      <w:r>
        <w:rPr>
          <w:w w:val="65"/>
          <w:sz w:val="20"/>
        </w:rPr>
        <w:t>and</w:t>
      </w:r>
      <w:r>
        <w:rPr>
          <w:spacing w:val="26"/>
          <w:sz w:val="20"/>
        </w:rPr>
        <w:t xml:space="preserve"> </w:t>
      </w:r>
      <w:r>
        <w:rPr>
          <w:spacing w:val="9"/>
          <w:w w:val="65"/>
          <w:sz w:val="20"/>
        </w:rPr>
        <w:t>Lugazi</w:t>
      </w:r>
      <w:r>
        <w:rPr>
          <w:spacing w:val="26"/>
          <w:sz w:val="20"/>
        </w:rPr>
        <w:t xml:space="preserve"> </w:t>
      </w:r>
      <w:r>
        <w:rPr>
          <w:w w:val="65"/>
          <w:sz w:val="20"/>
        </w:rPr>
        <w:t>town</w:t>
      </w:r>
      <w:r>
        <w:rPr>
          <w:spacing w:val="25"/>
          <w:sz w:val="20"/>
        </w:rPr>
        <w:t xml:space="preserve"> </w:t>
      </w:r>
      <w:r>
        <w:rPr>
          <w:spacing w:val="9"/>
          <w:w w:val="65"/>
          <w:sz w:val="20"/>
        </w:rPr>
        <w:t>started</w:t>
      </w:r>
      <w:r>
        <w:rPr>
          <w:spacing w:val="25"/>
          <w:sz w:val="20"/>
        </w:rPr>
        <w:t xml:space="preserve"> </w:t>
      </w:r>
      <w:r>
        <w:rPr>
          <w:w w:val="65"/>
          <w:sz w:val="20"/>
        </w:rPr>
        <w:t>as</w:t>
      </w:r>
      <w:r>
        <w:rPr>
          <w:spacing w:val="29"/>
          <w:sz w:val="20"/>
        </w:rPr>
        <w:t xml:space="preserve"> </w:t>
      </w:r>
      <w:r>
        <w:rPr>
          <w:w w:val="65"/>
          <w:sz w:val="20"/>
        </w:rPr>
        <w:t>a</w:t>
      </w:r>
      <w:r>
        <w:rPr>
          <w:spacing w:val="34"/>
          <w:sz w:val="20"/>
        </w:rPr>
        <w:t xml:space="preserve"> </w:t>
      </w:r>
      <w:r>
        <w:rPr>
          <w:w w:val="65"/>
          <w:sz w:val="20"/>
        </w:rPr>
        <w:t>residential</w:t>
      </w:r>
      <w:r>
        <w:rPr>
          <w:spacing w:val="-2"/>
          <w:sz w:val="20"/>
        </w:rPr>
        <w:t xml:space="preserve"> </w:t>
      </w:r>
      <w:r>
        <w:rPr>
          <w:w w:val="65"/>
          <w:sz w:val="20"/>
        </w:rPr>
        <w:t>area</w:t>
      </w:r>
      <w:r>
        <w:rPr>
          <w:spacing w:val="-4"/>
          <w:sz w:val="20"/>
        </w:rPr>
        <w:t xml:space="preserve"> </w:t>
      </w:r>
      <w:r>
        <w:rPr>
          <w:w w:val="65"/>
          <w:sz w:val="20"/>
        </w:rPr>
        <w:t>for</w:t>
      </w:r>
      <w:r>
        <w:rPr>
          <w:spacing w:val="-2"/>
          <w:sz w:val="20"/>
        </w:rPr>
        <w:t xml:space="preserve"> </w:t>
      </w:r>
      <w:r>
        <w:rPr>
          <w:w w:val="65"/>
          <w:sz w:val="20"/>
        </w:rPr>
        <w:t>the</w:t>
      </w:r>
      <w:r>
        <w:rPr>
          <w:spacing w:val="-1"/>
          <w:sz w:val="20"/>
        </w:rPr>
        <w:t xml:space="preserve"> </w:t>
      </w:r>
      <w:r>
        <w:rPr>
          <w:w w:val="65"/>
          <w:sz w:val="20"/>
        </w:rPr>
        <w:t>Lugazi</w:t>
      </w:r>
      <w:r>
        <w:rPr>
          <w:spacing w:val="-4"/>
          <w:sz w:val="20"/>
        </w:rPr>
        <w:t xml:space="preserve"> </w:t>
      </w:r>
      <w:r>
        <w:rPr>
          <w:w w:val="65"/>
          <w:sz w:val="20"/>
        </w:rPr>
        <w:t>sugarcane</w:t>
      </w:r>
      <w:r>
        <w:rPr>
          <w:spacing w:val="-4"/>
          <w:sz w:val="20"/>
        </w:rPr>
        <w:t xml:space="preserve"> </w:t>
      </w:r>
      <w:r>
        <w:rPr>
          <w:w w:val="65"/>
          <w:sz w:val="20"/>
        </w:rPr>
        <w:t>plantation</w:t>
      </w:r>
      <w:r>
        <w:rPr>
          <w:spacing w:val="-4"/>
          <w:sz w:val="20"/>
        </w:rPr>
        <w:t xml:space="preserve"> </w:t>
      </w:r>
      <w:r>
        <w:rPr>
          <w:w w:val="65"/>
          <w:sz w:val="20"/>
        </w:rPr>
        <w:t>workers.</w:t>
      </w:r>
    </w:p>
    <w:p w:rsidR="00E5575B" w:rsidRDefault="00E5575B">
      <w:pPr>
        <w:spacing w:line="244" w:lineRule="auto"/>
        <w:jc w:val="both"/>
        <w:rPr>
          <w:sz w:val="20"/>
        </w:rPr>
        <w:sectPr w:rsidR="00E5575B">
          <w:headerReference w:type="default" r:id="rId19"/>
          <w:footerReference w:type="default" r:id="rId20"/>
          <w:pgSz w:w="12240" w:h="15840"/>
          <w:pgMar w:top="540" w:right="0" w:bottom="680" w:left="80" w:header="299" w:footer="494" w:gutter="0"/>
          <w:cols w:space="720"/>
        </w:sectPr>
      </w:pPr>
    </w:p>
    <w:p w:rsidR="00E5575B" w:rsidRDefault="00D512E5">
      <w:pPr>
        <w:pStyle w:val="ListParagraph"/>
        <w:numPr>
          <w:ilvl w:val="1"/>
          <w:numId w:val="79"/>
        </w:numPr>
        <w:tabs>
          <w:tab w:val="left" w:pos="1810"/>
        </w:tabs>
        <w:spacing w:before="167" w:line="242" w:lineRule="auto"/>
        <w:ind w:right="2064" w:firstLine="0"/>
        <w:rPr>
          <w:sz w:val="20"/>
        </w:rPr>
      </w:pPr>
      <w:r>
        <w:rPr>
          <w:w w:val="65"/>
          <w:sz w:val="20"/>
        </w:rPr>
        <w:lastRenderedPageBreak/>
        <w:t>Resort</w:t>
      </w:r>
      <w:r>
        <w:rPr>
          <w:spacing w:val="18"/>
          <w:sz w:val="20"/>
        </w:rPr>
        <w:t xml:space="preserve"> </w:t>
      </w:r>
      <w:r>
        <w:rPr>
          <w:w w:val="65"/>
          <w:sz w:val="20"/>
        </w:rPr>
        <w:t>/</w:t>
      </w:r>
      <w:r>
        <w:rPr>
          <w:spacing w:val="22"/>
          <w:sz w:val="20"/>
        </w:rPr>
        <w:t xml:space="preserve"> </w:t>
      </w:r>
      <w:r>
        <w:rPr>
          <w:w w:val="65"/>
          <w:sz w:val="20"/>
        </w:rPr>
        <w:t>recreational</w:t>
      </w:r>
      <w:r>
        <w:rPr>
          <w:spacing w:val="19"/>
          <w:sz w:val="20"/>
        </w:rPr>
        <w:t xml:space="preserve"> </w:t>
      </w:r>
      <w:r>
        <w:rPr>
          <w:w w:val="65"/>
          <w:sz w:val="20"/>
        </w:rPr>
        <w:t>functions</w:t>
      </w:r>
      <w:r>
        <w:rPr>
          <w:spacing w:val="22"/>
          <w:sz w:val="20"/>
        </w:rPr>
        <w:t xml:space="preserve"> </w:t>
      </w:r>
      <w:r>
        <w:rPr>
          <w:w w:val="65"/>
          <w:sz w:val="20"/>
        </w:rPr>
        <w:t>with</w:t>
      </w:r>
      <w:r>
        <w:rPr>
          <w:spacing w:val="22"/>
          <w:sz w:val="20"/>
        </w:rPr>
        <w:t xml:space="preserve"> </w:t>
      </w:r>
      <w:r>
        <w:rPr>
          <w:w w:val="65"/>
          <w:sz w:val="20"/>
        </w:rPr>
        <w:t>the</w:t>
      </w:r>
      <w:r>
        <w:rPr>
          <w:spacing w:val="18"/>
          <w:sz w:val="20"/>
        </w:rPr>
        <w:t xml:space="preserve"> </w:t>
      </w:r>
      <w:r>
        <w:rPr>
          <w:w w:val="65"/>
          <w:sz w:val="20"/>
        </w:rPr>
        <w:t>role</w:t>
      </w:r>
      <w:r>
        <w:rPr>
          <w:spacing w:val="22"/>
          <w:sz w:val="20"/>
        </w:rPr>
        <w:t xml:space="preserve"> </w:t>
      </w:r>
      <w:r>
        <w:rPr>
          <w:w w:val="65"/>
          <w:sz w:val="20"/>
        </w:rPr>
        <w:t>of</w:t>
      </w:r>
      <w:r>
        <w:rPr>
          <w:spacing w:val="23"/>
          <w:sz w:val="20"/>
        </w:rPr>
        <w:t xml:space="preserve"> </w:t>
      </w:r>
      <w:r>
        <w:rPr>
          <w:w w:val="65"/>
          <w:sz w:val="20"/>
        </w:rPr>
        <w:t>catering</w:t>
      </w:r>
      <w:r>
        <w:rPr>
          <w:spacing w:val="18"/>
          <w:sz w:val="20"/>
        </w:rPr>
        <w:t xml:space="preserve"> </w:t>
      </w:r>
      <w:r>
        <w:rPr>
          <w:w w:val="65"/>
          <w:sz w:val="20"/>
        </w:rPr>
        <w:t>for</w:t>
      </w:r>
      <w:r>
        <w:rPr>
          <w:spacing w:val="25"/>
          <w:sz w:val="20"/>
        </w:rPr>
        <w:t xml:space="preserve"> </w:t>
      </w:r>
      <w:r>
        <w:rPr>
          <w:w w:val="65"/>
          <w:sz w:val="20"/>
        </w:rPr>
        <w:t>the</w:t>
      </w:r>
      <w:r>
        <w:rPr>
          <w:sz w:val="20"/>
        </w:rPr>
        <w:t xml:space="preserve"> </w:t>
      </w:r>
      <w:r>
        <w:rPr>
          <w:w w:val="65"/>
          <w:sz w:val="20"/>
        </w:rPr>
        <w:t>resort</w:t>
      </w:r>
      <w:r>
        <w:rPr>
          <w:sz w:val="20"/>
        </w:rPr>
        <w:t xml:space="preserve"> </w:t>
      </w:r>
      <w:r>
        <w:rPr>
          <w:w w:val="65"/>
          <w:sz w:val="20"/>
        </w:rPr>
        <w:t>and</w:t>
      </w:r>
      <w:r>
        <w:rPr>
          <w:sz w:val="20"/>
        </w:rPr>
        <w:t xml:space="preserve"> </w:t>
      </w:r>
      <w:r>
        <w:rPr>
          <w:w w:val="65"/>
          <w:sz w:val="20"/>
        </w:rPr>
        <w:t>recreational</w:t>
      </w:r>
      <w:r>
        <w:rPr>
          <w:sz w:val="20"/>
        </w:rPr>
        <w:t xml:space="preserve"> </w:t>
      </w:r>
      <w:r>
        <w:rPr>
          <w:w w:val="65"/>
          <w:sz w:val="20"/>
        </w:rPr>
        <w:t>needs</w:t>
      </w:r>
      <w:r>
        <w:rPr>
          <w:sz w:val="20"/>
        </w:rPr>
        <w:t xml:space="preserve"> </w:t>
      </w:r>
      <w:r>
        <w:rPr>
          <w:w w:val="65"/>
          <w:sz w:val="20"/>
        </w:rPr>
        <w:t>of</w:t>
      </w:r>
      <w:r>
        <w:rPr>
          <w:sz w:val="20"/>
        </w:rPr>
        <w:t xml:space="preserve"> </w:t>
      </w:r>
      <w:r>
        <w:rPr>
          <w:w w:val="65"/>
          <w:sz w:val="20"/>
        </w:rPr>
        <w:t>people</w:t>
      </w:r>
      <w:r>
        <w:rPr>
          <w:sz w:val="20"/>
        </w:rPr>
        <w:t xml:space="preserve"> </w:t>
      </w:r>
      <w:r>
        <w:rPr>
          <w:w w:val="65"/>
          <w:sz w:val="20"/>
        </w:rPr>
        <w:t>within</w:t>
      </w:r>
      <w:r>
        <w:rPr>
          <w:sz w:val="20"/>
        </w:rPr>
        <w:t xml:space="preserve"> </w:t>
      </w:r>
      <w:r>
        <w:rPr>
          <w:w w:val="65"/>
          <w:sz w:val="20"/>
        </w:rPr>
        <w:t>their</w:t>
      </w:r>
      <w:r>
        <w:rPr>
          <w:sz w:val="20"/>
        </w:rPr>
        <w:t xml:space="preserve"> </w:t>
      </w:r>
      <w:r>
        <w:rPr>
          <w:w w:val="65"/>
          <w:sz w:val="20"/>
        </w:rPr>
        <w:t>environments</w:t>
      </w:r>
      <w:r>
        <w:rPr>
          <w:spacing w:val="23"/>
          <w:sz w:val="20"/>
        </w:rPr>
        <w:t xml:space="preserve"> </w:t>
      </w:r>
      <w:r>
        <w:rPr>
          <w:w w:val="65"/>
          <w:sz w:val="20"/>
        </w:rPr>
        <w:t>such</w:t>
      </w:r>
      <w:r>
        <w:rPr>
          <w:sz w:val="20"/>
        </w:rPr>
        <w:t xml:space="preserve"> </w:t>
      </w:r>
      <w:r>
        <w:rPr>
          <w:w w:val="65"/>
          <w:sz w:val="20"/>
        </w:rPr>
        <w:t>as</w:t>
      </w:r>
      <w:r>
        <w:rPr>
          <w:sz w:val="20"/>
        </w:rPr>
        <w:t xml:space="preserve"> </w:t>
      </w:r>
      <w:r>
        <w:rPr>
          <w:w w:val="65"/>
          <w:sz w:val="20"/>
        </w:rPr>
        <w:t>health</w:t>
      </w:r>
      <w:r>
        <w:rPr>
          <w:sz w:val="20"/>
        </w:rPr>
        <w:t xml:space="preserve"> </w:t>
      </w:r>
      <w:r>
        <w:rPr>
          <w:w w:val="65"/>
          <w:sz w:val="20"/>
        </w:rPr>
        <w:t>giving</w:t>
      </w:r>
      <w:r>
        <w:rPr>
          <w:sz w:val="20"/>
        </w:rPr>
        <w:t xml:space="preserve"> </w:t>
      </w:r>
      <w:r>
        <w:rPr>
          <w:w w:val="65"/>
          <w:sz w:val="20"/>
        </w:rPr>
        <w:t>waters,</w:t>
      </w:r>
      <w:r>
        <w:rPr>
          <w:sz w:val="20"/>
        </w:rPr>
        <w:t xml:space="preserve"> </w:t>
      </w:r>
      <w:r>
        <w:rPr>
          <w:w w:val="65"/>
          <w:sz w:val="20"/>
        </w:rPr>
        <w:t>lakeside</w:t>
      </w:r>
      <w:r>
        <w:rPr>
          <w:sz w:val="20"/>
        </w:rPr>
        <w:t xml:space="preserve"> </w:t>
      </w:r>
      <w:r>
        <w:rPr>
          <w:w w:val="65"/>
          <w:sz w:val="20"/>
        </w:rPr>
        <w:t>resorts,</w:t>
      </w:r>
      <w:r>
        <w:rPr>
          <w:sz w:val="20"/>
        </w:rPr>
        <w:t xml:space="preserve"> </w:t>
      </w:r>
      <w:r>
        <w:rPr>
          <w:w w:val="65"/>
          <w:sz w:val="20"/>
        </w:rPr>
        <w:t>theatres,</w:t>
      </w:r>
      <w:r>
        <w:rPr>
          <w:sz w:val="20"/>
        </w:rPr>
        <w:t xml:space="preserve"> </w:t>
      </w:r>
      <w:r>
        <w:rPr>
          <w:w w:val="65"/>
          <w:sz w:val="20"/>
        </w:rPr>
        <w:t>animal</w:t>
      </w:r>
      <w:r>
        <w:rPr>
          <w:sz w:val="20"/>
        </w:rPr>
        <w:t xml:space="preserve"> </w:t>
      </w:r>
      <w:r>
        <w:rPr>
          <w:w w:val="65"/>
          <w:sz w:val="20"/>
        </w:rPr>
        <w:t>and</w:t>
      </w:r>
      <w:r>
        <w:rPr>
          <w:sz w:val="20"/>
        </w:rPr>
        <w:t xml:space="preserve"> </w:t>
      </w:r>
      <w:r>
        <w:rPr>
          <w:w w:val="65"/>
          <w:sz w:val="20"/>
        </w:rPr>
        <w:t>bird</w:t>
      </w:r>
      <w:r>
        <w:rPr>
          <w:sz w:val="20"/>
        </w:rPr>
        <w:t xml:space="preserve"> </w:t>
      </w:r>
      <w:r>
        <w:rPr>
          <w:w w:val="65"/>
          <w:sz w:val="20"/>
        </w:rPr>
        <w:t>watching,</w:t>
      </w:r>
      <w:r>
        <w:rPr>
          <w:sz w:val="20"/>
        </w:rPr>
        <w:t xml:space="preserve"> </w:t>
      </w:r>
      <w:r>
        <w:rPr>
          <w:w w:val="65"/>
          <w:sz w:val="20"/>
        </w:rPr>
        <w:t>night</w:t>
      </w:r>
      <w:r>
        <w:rPr>
          <w:sz w:val="20"/>
        </w:rPr>
        <w:t xml:space="preserve"> </w:t>
      </w:r>
      <w:r>
        <w:rPr>
          <w:w w:val="65"/>
          <w:sz w:val="20"/>
        </w:rPr>
        <w:t>clubs,</w:t>
      </w:r>
      <w:r>
        <w:rPr>
          <w:sz w:val="20"/>
        </w:rPr>
        <w:t xml:space="preserve"> </w:t>
      </w:r>
      <w:r>
        <w:rPr>
          <w:w w:val="65"/>
          <w:sz w:val="20"/>
        </w:rPr>
        <w:t>play</w:t>
      </w:r>
      <w:r>
        <w:rPr>
          <w:sz w:val="20"/>
        </w:rPr>
        <w:t xml:space="preserve"> </w:t>
      </w:r>
      <w:r>
        <w:rPr>
          <w:w w:val="65"/>
          <w:sz w:val="20"/>
        </w:rPr>
        <w:t>grounds</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sport</w:t>
      </w:r>
      <w:r>
        <w:rPr>
          <w:sz w:val="20"/>
        </w:rPr>
        <w:t xml:space="preserve"> </w:t>
      </w:r>
      <w:r>
        <w:rPr>
          <w:w w:val="65"/>
          <w:sz w:val="20"/>
        </w:rPr>
        <w:t>facilities</w:t>
      </w:r>
      <w:r>
        <w:rPr>
          <w:sz w:val="20"/>
        </w:rPr>
        <w:t xml:space="preserve"> </w:t>
      </w:r>
      <w:r>
        <w:rPr>
          <w:w w:val="65"/>
          <w:sz w:val="20"/>
        </w:rPr>
        <w:t>in</w:t>
      </w:r>
      <w:r>
        <w:rPr>
          <w:sz w:val="20"/>
        </w:rPr>
        <w:t xml:space="preserve"> </w:t>
      </w:r>
      <w:r>
        <w:rPr>
          <w:w w:val="65"/>
          <w:sz w:val="20"/>
        </w:rPr>
        <w:t>towns</w:t>
      </w:r>
      <w:r>
        <w:rPr>
          <w:sz w:val="20"/>
        </w:rPr>
        <w:t xml:space="preserve"> </w:t>
      </w:r>
      <w:r>
        <w:rPr>
          <w:w w:val="65"/>
          <w:sz w:val="20"/>
        </w:rPr>
        <w:t>like</w:t>
      </w:r>
      <w:r>
        <w:rPr>
          <w:sz w:val="20"/>
        </w:rPr>
        <w:t xml:space="preserve"> </w:t>
      </w:r>
      <w:r>
        <w:rPr>
          <w:w w:val="70"/>
          <w:sz w:val="20"/>
        </w:rPr>
        <w:t>Entebbe,</w:t>
      </w:r>
      <w:r>
        <w:rPr>
          <w:spacing w:val="-9"/>
          <w:sz w:val="20"/>
        </w:rPr>
        <w:t xml:space="preserve"> </w:t>
      </w:r>
      <w:r>
        <w:rPr>
          <w:w w:val="70"/>
          <w:sz w:val="20"/>
        </w:rPr>
        <w:t>Mbale, Kasese</w:t>
      </w:r>
      <w:r>
        <w:rPr>
          <w:spacing w:val="-10"/>
          <w:sz w:val="20"/>
        </w:rPr>
        <w:t xml:space="preserve"> </w:t>
      </w:r>
      <w:r>
        <w:rPr>
          <w:w w:val="70"/>
          <w:sz w:val="20"/>
        </w:rPr>
        <w:t>and Mbarara.</w:t>
      </w:r>
    </w:p>
    <w:p w:rsidR="00E5575B" w:rsidRDefault="00D512E5">
      <w:pPr>
        <w:pStyle w:val="ListParagraph"/>
        <w:numPr>
          <w:ilvl w:val="3"/>
          <w:numId w:val="77"/>
        </w:numPr>
        <w:tabs>
          <w:tab w:val="left" w:pos="1800"/>
        </w:tabs>
        <w:spacing w:line="242" w:lineRule="auto"/>
        <w:ind w:right="2066" w:firstLine="0"/>
        <w:rPr>
          <w:rFonts w:ascii="Arial MT" w:hAnsi="Arial MT"/>
          <w:sz w:val="20"/>
        </w:rPr>
      </w:pPr>
      <w:r>
        <w:rPr>
          <w:w w:val="65"/>
          <w:sz w:val="20"/>
        </w:rPr>
        <w:t>Cultural</w:t>
      </w:r>
      <w:r>
        <w:rPr>
          <w:sz w:val="20"/>
        </w:rPr>
        <w:t xml:space="preserve"> </w:t>
      </w:r>
      <w:r>
        <w:rPr>
          <w:w w:val="65"/>
          <w:sz w:val="20"/>
        </w:rPr>
        <w:t>functions</w:t>
      </w:r>
      <w:r>
        <w:rPr>
          <w:sz w:val="20"/>
        </w:rPr>
        <w:t xml:space="preserve"> </w:t>
      </w:r>
      <w:r>
        <w:rPr>
          <w:w w:val="65"/>
          <w:sz w:val="20"/>
        </w:rPr>
        <w:t>with</w:t>
      </w:r>
      <w:r>
        <w:rPr>
          <w:sz w:val="20"/>
        </w:rPr>
        <w:t xml:space="preserve"> </w:t>
      </w:r>
      <w:r>
        <w:rPr>
          <w:w w:val="65"/>
          <w:sz w:val="20"/>
        </w:rPr>
        <w:t>the</w:t>
      </w:r>
      <w:r>
        <w:rPr>
          <w:sz w:val="20"/>
        </w:rPr>
        <w:t xml:space="preserve"> </w:t>
      </w:r>
      <w:r>
        <w:rPr>
          <w:w w:val="65"/>
          <w:sz w:val="20"/>
        </w:rPr>
        <w:t>role</w:t>
      </w:r>
      <w:r>
        <w:rPr>
          <w:sz w:val="20"/>
        </w:rPr>
        <w:t xml:space="preserve"> </w:t>
      </w:r>
      <w:r>
        <w:rPr>
          <w:w w:val="65"/>
          <w:sz w:val="20"/>
        </w:rPr>
        <w:t>of</w:t>
      </w:r>
      <w:r>
        <w:rPr>
          <w:sz w:val="20"/>
        </w:rPr>
        <w:t xml:space="preserve"> </w:t>
      </w:r>
      <w:r>
        <w:rPr>
          <w:w w:val="65"/>
          <w:sz w:val="20"/>
        </w:rPr>
        <w:t>providing</w:t>
      </w:r>
      <w:r>
        <w:rPr>
          <w:sz w:val="20"/>
        </w:rPr>
        <w:t xml:space="preserve"> </w:t>
      </w:r>
      <w:r>
        <w:rPr>
          <w:w w:val="65"/>
          <w:sz w:val="20"/>
        </w:rPr>
        <w:t>cultural</w:t>
      </w:r>
      <w:r>
        <w:rPr>
          <w:sz w:val="20"/>
        </w:rPr>
        <w:t xml:space="preserve"> </w:t>
      </w:r>
      <w:r>
        <w:rPr>
          <w:w w:val="65"/>
          <w:sz w:val="20"/>
        </w:rPr>
        <w:t>and</w:t>
      </w:r>
      <w:r>
        <w:rPr>
          <w:sz w:val="20"/>
        </w:rPr>
        <w:t xml:space="preserve"> </w:t>
      </w:r>
      <w:r>
        <w:rPr>
          <w:w w:val="65"/>
          <w:sz w:val="20"/>
        </w:rPr>
        <w:t>custom</w:t>
      </w:r>
      <w:r>
        <w:rPr>
          <w:sz w:val="20"/>
        </w:rPr>
        <w:t xml:space="preserve"> </w:t>
      </w:r>
      <w:r>
        <w:rPr>
          <w:w w:val="65"/>
          <w:sz w:val="20"/>
        </w:rPr>
        <w:t>roots</w:t>
      </w:r>
      <w:r>
        <w:rPr>
          <w:sz w:val="20"/>
        </w:rPr>
        <w:t xml:space="preserve"> </w:t>
      </w:r>
      <w:r>
        <w:rPr>
          <w:w w:val="65"/>
          <w:sz w:val="20"/>
        </w:rPr>
        <w:t>and</w:t>
      </w:r>
      <w:r>
        <w:rPr>
          <w:sz w:val="20"/>
        </w:rPr>
        <w:t xml:space="preserve"> </w:t>
      </w:r>
      <w:r>
        <w:rPr>
          <w:w w:val="65"/>
          <w:sz w:val="20"/>
        </w:rPr>
        <w:t>heritage</w:t>
      </w:r>
      <w:r>
        <w:rPr>
          <w:sz w:val="20"/>
        </w:rPr>
        <w:t xml:space="preserve"> </w:t>
      </w:r>
      <w:r>
        <w:rPr>
          <w:w w:val="65"/>
          <w:sz w:val="20"/>
        </w:rPr>
        <w:t>in</w:t>
      </w:r>
      <w:r>
        <w:rPr>
          <w:sz w:val="20"/>
        </w:rPr>
        <w:t xml:space="preserve"> </w:t>
      </w:r>
      <w:r>
        <w:rPr>
          <w:w w:val="65"/>
          <w:sz w:val="20"/>
        </w:rPr>
        <w:t>schools,</w:t>
      </w:r>
      <w:r>
        <w:rPr>
          <w:sz w:val="20"/>
        </w:rPr>
        <w:t xml:space="preserve"> </w:t>
      </w:r>
      <w:r>
        <w:rPr>
          <w:w w:val="65"/>
          <w:sz w:val="20"/>
        </w:rPr>
        <w:t>hospitals,</w:t>
      </w:r>
      <w:r>
        <w:rPr>
          <w:sz w:val="20"/>
        </w:rPr>
        <w:t xml:space="preserve"> </w:t>
      </w:r>
      <w:r>
        <w:rPr>
          <w:w w:val="65"/>
          <w:sz w:val="20"/>
        </w:rPr>
        <w:t>churches,</w:t>
      </w:r>
      <w:r>
        <w:rPr>
          <w:sz w:val="20"/>
        </w:rPr>
        <w:t xml:space="preserve"> </w:t>
      </w:r>
      <w:r>
        <w:rPr>
          <w:w w:val="65"/>
          <w:sz w:val="20"/>
        </w:rPr>
        <w:t>Uganda</w:t>
      </w:r>
      <w:r>
        <w:rPr>
          <w:sz w:val="20"/>
        </w:rPr>
        <w:t xml:space="preserve"> </w:t>
      </w:r>
      <w:r>
        <w:rPr>
          <w:w w:val="65"/>
          <w:sz w:val="20"/>
        </w:rPr>
        <w:t>Museum,</w:t>
      </w:r>
      <w:r>
        <w:rPr>
          <w:sz w:val="20"/>
        </w:rPr>
        <w:t xml:space="preserve"> </w:t>
      </w:r>
      <w:r>
        <w:rPr>
          <w:w w:val="70"/>
          <w:sz w:val="20"/>
        </w:rPr>
        <w:t>historical</w:t>
      </w:r>
      <w:r>
        <w:rPr>
          <w:sz w:val="20"/>
        </w:rPr>
        <w:t xml:space="preserve"> </w:t>
      </w:r>
      <w:r>
        <w:rPr>
          <w:w w:val="70"/>
          <w:sz w:val="20"/>
        </w:rPr>
        <w:t>sites</w:t>
      </w:r>
      <w:r>
        <w:rPr>
          <w:sz w:val="20"/>
        </w:rPr>
        <w:t xml:space="preserve"> </w:t>
      </w:r>
      <w:r>
        <w:rPr>
          <w:w w:val="70"/>
          <w:sz w:val="20"/>
        </w:rPr>
        <w:t>and</w:t>
      </w:r>
      <w:r>
        <w:rPr>
          <w:sz w:val="20"/>
        </w:rPr>
        <w:t xml:space="preserve"> </w:t>
      </w:r>
      <w:r>
        <w:rPr>
          <w:w w:val="70"/>
          <w:sz w:val="20"/>
        </w:rPr>
        <w:t>art</w:t>
      </w:r>
      <w:r>
        <w:rPr>
          <w:sz w:val="20"/>
        </w:rPr>
        <w:t xml:space="preserve"> </w:t>
      </w:r>
      <w:r>
        <w:rPr>
          <w:w w:val="70"/>
          <w:sz w:val="20"/>
        </w:rPr>
        <w:t>galleries.</w:t>
      </w:r>
      <w:r>
        <w:rPr>
          <w:sz w:val="20"/>
        </w:rPr>
        <w:t xml:space="preserve"> </w:t>
      </w:r>
      <w:r>
        <w:rPr>
          <w:w w:val="70"/>
          <w:sz w:val="20"/>
        </w:rPr>
        <w:t>E.g.</w:t>
      </w:r>
      <w:r>
        <w:rPr>
          <w:sz w:val="20"/>
        </w:rPr>
        <w:t xml:space="preserve"> </w:t>
      </w:r>
      <w:r>
        <w:rPr>
          <w:w w:val="70"/>
          <w:sz w:val="20"/>
        </w:rPr>
        <w:t>Kampala</w:t>
      </w:r>
      <w:r>
        <w:rPr>
          <w:sz w:val="20"/>
        </w:rPr>
        <w:t xml:space="preserve"> </w:t>
      </w:r>
      <w:r>
        <w:rPr>
          <w:w w:val="70"/>
          <w:sz w:val="20"/>
        </w:rPr>
        <w:t>has</w:t>
      </w:r>
      <w:r>
        <w:rPr>
          <w:sz w:val="20"/>
        </w:rPr>
        <w:t xml:space="preserve"> </w:t>
      </w:r>
      <w:r>
        <w:rPr>
          <w:w w:val="70"/>
          <w:sz w:val="20"/>
        </w:rPr>
        <w:t>universities</w:t>
      </w:r>
      <w:r>
        <w:rPr>
          <w:sz w:val="20"/>
        </w:rPr>
        <w:t xml:space="preserve"> </w:t>
      </w:r>
      <w:r>
        <w:rPr>
          <w:w w:val="70"/>
          <w:sz w:val="20"/>
        </w:rPr>
        <w:t>like</w:t>
      </w:r>
      <w:r>
        <w:rPr>
          <w:sz w:val="20"/>
        </w:rPr>
        <w:t xml:space="preserve"> </w:t>
      </w:r>
      <w:r>
        <w:rPr>
          <w:w w:val="70"/>
          <w:sz w:val="20"/>
        </w:rPr>
        <w:t>Makerere,</w:t>
      </w:r>
      <w:r>
        <w:rPr>
          <w:sz w:val="20"/>
        </w:rPr>
        <w:t xml:space="preserve"> </w:t>
      </w:r>
      <w:r>
        <w:rPr>
          <w:w w:val="70"/>
          <w:sz w:val="20"/>
        </w:rPr>
        <w:t>many</w:t>
      </w:r>
      <w:r>
        <w:rPr>
          <w:sz w:val="20"/>
        </w:rPr>
        <w:t xml:space="preserve"> </w:t>
      </w:r>
      <w:r>
        <w:rPr>
          <w:w w:val="70"/>
          <w:sz w:val="20"/>
        </w:rPr>
        <w:t>primary</w:t>
      </w:r>
      <w:r>
        <w:rPr>
          <w:sz w:val="20"/>
        </w:rPr>
        <w:t xml:space="preserve"> </w:t>
      </w:r>
      <w:r>
        <w:rPr>
          <w:w w:val="70"/>
          <w:sz w:val="20"/>
        </w:rPr>
        <w:t>and</w:t>
      </w:r>
      <w:r>
        <w:rPr>
          <w:sz w:val="20"/>
        </w:rPr>
        <w:t xml:space="preserve"> </w:t>
      </w:r>
      <w:r>
        <w:rPr>
          <w:w w:val="70"/>
          <w:sz w:val="20"/>
        </w:rPr>
        <w:t>secondary</w:t>
      </w:r>
      <w:r>
        <w:rPr>
          <w:sz w:val="20"/>
        </w:rPr>
        <w:t xml:space="preserve"> </w:t>
      </w:r>
      <w:r>
        <w:rPr>
          <w:w w:val="70"/>
          <w:sz w:val="20"/>
        </w:rPr>
        <w:t>schools</w:t>
      </w:r>
      <w:r>
        <w:rPr>
          <w:sz w:val="20"/>
        </w:rPr>
        <w:t xml:space="preserve"> </w:t>
      </w:r>
      <w:r>
        <w:rPr>
          <w:w w:val="70"/>
          <w:sz w:val="20"/>
        </w:rPr>
        <w:t>like</w:t>
      </w:r>
      <w:r>
        <w:rPr>
          <w:sz w:val="20"/>
        </w:rPr>
        <w:t xml:space="preserve"> </w:t>
      </w:r>
      <w:r>
        <w:rPr>
          <w:w w:val="70"/>
          <w:sz w:val="20"/>
        </w:rPr>
        <w:t>Mengo</w:t>
      </w:r>
      <w:r>
        <w:rPr>
          <w:sz w:val="20"/>
        </w:rPr>
        <w:t xml:space="preserve"> </w:t>
      </w:r>
      <w:r>
        <w:rPr>
          <w:w w:val="70"/>
          <w:sz w:val="20"/>
        </w:rPr>
        <w:t>S.S,</w:t>
      </w:r>
      <w:r>
        <w:rPr>
          <w:sz w:val="20"/>
        </w:rPr>
        <w:t xml:space="preserve"> </w:t>
      </w:r>
      <w:r>
        <w:rPr>
          <w:w w:val="65"/>
          <w:sz w:val="20"/>
        </w:rPr>
        <w:t>modern</w:t>
      </w:r>
      <w:r>
        <w:rPr>
          <w:spacing w:val="27"/>
          <w:sz w:val="20"/>
        </w:rPr>
        <w:t xml:space="preserve"> </w:t>
      </w:r>
      <w:r>
        <w:rPr>
          <w:w w:val="65"/>
          <w:sz w:val="20"/>
        </w:rPr>
        <w:t>hospitals</w:t>
      </w:r>
      <w:r>
        <w:rPr>
          <w:spacing w:val="27"/>
          <w:sz w:val="20"/>
        </w:rPr>
        <w:t xml:space="preserve"> </w:t>
      </w:r>
      <w:r>
        <w:rPr>
          <w:w w:val="65"/>
          <w:sz w:val="20"/>
        </w:rPr>
        <w:t>like</w:t>
      </w:r>
      <w:r>
        <w:rPr>
          <w:sz w:val="20"/>
        </w:rPr>
        <w:t xml:space="preserve"> </w:t>
      </w:r>
      <w:r>
        <w:rPr>
          <w:w w:val="65"/>
          <w:sz w:val="20"/>
        </w:rPr>
        <w:t>Mulago</w:t>
      </w:r>
      <w:r>
        <w:rPr>
          <w:sz w:val="20"/>
        </w:rPr>
        <w:t xml:space="preserve"> </w:t>
      </w:r>
      <w:r>
        <w:rPr>
          <w:w w:val="65"/>
          <w:sz w:val="20"/>
        </w:rPr>
        <w:t>and</w:t>
      </w:r>
      <w:r>
        <w:rPr>
          <w:spacing w:val="40"/>
          <w:sz w:val="20"/>
        </w:rPr>
        <w:t xml:space="preserve"> </w:t>
      </w:r>
      <w:r>
        <w:rPr>
          <w:w w:val="65"/>
          <w:sz w:val="20"/>
        </w:rPr>
        <w:t>other</w:t>
      </w:r>
      <w:r>
        <w:rPr>
          <w:spacing w:val="40"/>
          <w:sz w:val="20"/>
        </w:rPr>
        <w:t xml:space="preserve"> </w:t>
      </w:r>
      <w:r>
        <w:rPr>
          <w:w w:val="65"/>
          <w:sz w:val="20"/>
        </w:rPr>
        <w:t>religious</w:t>
      </w:r>
      <w:r>
        <w:rPr>
          <w:spacing w:val="40"/>
          <w:sz w:val="20"/>
        </w:rPr>
        <w:t xml:space="preserve"> </w:t>
      </w:r>
      <w:r>
        <w:rPr>
          <w:w w:val="65"/>
          <w:sz w:val="20"/>
        </w:rPr>
        <w:t>institutions</w:t>
      </w:r>
      <w:r>
        <w:rPr>
          <w:spacing w:val="40"/>
          <w:sz w:val="20"/>
        </w:rPr>
        <w:t xml:space="preserve"> </w:t>
      </w:r>
      <w:r>
        <w:rPr>
          <w:w w:val="65"/>
          <w:sz w:val="20"/>
        </w:rPr>
        <w:t>like</w:t>
      </w:r>
      <w:r>
        <w:rPr>
          <w:spacing w:val="40"/>
          <w:sz w:val="20"/>
        </w:rPr>
        <w:t xml:space="preserve"> </w:t>
      </w:r>
      <w:r>
        <w:rPr>
          <w:w w:val="65"/>
          <w:sz w:val="20"/>
        </w:rPr>
        <w:t>at</w:t>
      </w:r>
      <w:r>
        <w:rPr>
          <w:spacing w:val="40"/>
          <w:sz w:val="20"/>
        </w:rPr>
        <w:t xml:space="preserve"> </w:t>
      </w:r>
      <w:r>
        <w:rPr>
          <w:w w:val="65"/>
          <w:sz w:val="20"/>
        </w:rPr>
        <w:t>Lubaga,</w:t>
      </w:r>
      <w:r>
        <w:rPr>
          <w:sz w:val="20"/>
        </w:rPr>
        <w:t xml:space="preserve"> </w:t>
      </w:r>
      <w:r>
        <w:rPr>
          <w:w w:val="65"/>
          <w:sz w:val="20"/>
        </w:rPr>
        <w:t>Namirembe</w:t>
      </w:r>
      <w:r>
        <w:rPr>
          <w:sz w:val="20"/>
        </w:rPr>
        <w:t xml:space="preserve"> </w:t>
      </w:r>
      <w:r>
        <w:rPr>
          <w:w w:val="65"/>
          <w:sz w:val="20"/>
        </w:rPr>
        <w:t>and</w:t>
      </w:r>
      <w:r>
        <w:rPr>
          <w:sz w:val="20"/>
        </w:rPr>
        <w:t xml:space="preserve"> </w:t>
      </w:r>
      <w:r>
        <w:rPr>
          <w:w w:val="65"/>
          <w:sz w:val="20"/>
        </w:rPr>
        <w:t>Kibuli.</w:t>
      </w:r>
    </w:p>
    <w:p w:rsidR="00E5575B" w:rsidRDefault="00D512E5">
      <w:pPr>
        <w:pStyle w:val="ListParagraph"/>
        <w:numPr>
          <w:ilvl w:val="3"/>
          <w:numId w:val="77"/>
        </w:numPr>
        <w:tabs>
          <w:tab w:val="left" w:pos="1800"/>
        </w:tabs>
        <w:ind w:right="2065" w:firstLine="0"/>
        <w:rPr>
          <w:rFonts w:ascii="Arial MT" w:hAnsi="Arial MT"/>
          <w:sz w:val="20"/>
        </w:rPr>
      </w:pPr>
      <w:r>
        <w:rPr>
          <w:w w:val="70"/>
          <w:sz w:val="20"/>
        </w:rPr>
        <w:t>Tourist</w:t>
      </w:r>
      <w:r>
        <w:rPr>
          <w:sz w:val="20"/>
        </w:rPr>
        <w:t xml:space="preserve"> </w:t>
      </w:r>
      <w:r>
        <w:rPr>
          <w:w w:val="70"/>
          <w:sz w:val="20"/>
        </w:rPr>
        <w:t>functions</w:t>
      </w:r>
      <w:r>
        <w:rPr>
          <w:sz w:val="20"/>
        </w:rPr>
        <w:t xml:space="preserve"> </w:t>
      </w:r>
      <w:r>
        <w:rPr>
          <w:w w:val="70"/>
          <w:sz w:val="20"/>
        </w:rPr>
        <w:t>with</w:t>
      </w:r>
      <w:r>
        <w:rPr>
          <w:sz w:val="20"/>
        </w:rPr>
        <w:t xml:space="preserve"> </w:t>
      </w:r>
      <w:r>
        <w:rPr>
          <w:w w:val="70"/>
          <w:sz w:val="20"/>
        </w:rPr>
        <w:t>the</w:t>
      </w:r>
      <w:r>
        <w:rPr>
          <w:sz w:val="20"/>
        </w:rPr>
        <w:t xml:space="preserve"> </w:t>
      </w:r>
      <w:r>
        <w:rPr>
          <w:w w:val="70"/>
          <w:sz w:val="20"/>
        </w:rPr>
        <w:t>role</w:t>
      </w:r>
      <w:r>
        <w:rPr>
          <w:sz w:val="20"/>
        </w:rPr>
        <w:t xml:space="preserve"> </w:t>
      </w:r>
      <w:r>
        <w:rPr>
          <w:w w:val="70"/>
          <w:sz w:val="20"/>
        </w:rPr>
        <w:t>of</w:t>
      </w:r>
      <w:r>
        <w:rPr>
          <w:sz w:val="20"/>
        </w:rPr>
        <w:t xml:space="preserve"> </w:t>
      </w:r>
      <w:r>
        <w:rPr>
          <w:w w:val="70"/>
          <w:sz w:val="20"/>
        </w:rPr>
        <w:t>providing</w:t>
      </w:r>
      <w:r>
        <w:rPr>
          <w:sz w:val="20"/>
        </w:rPr>
        <w:t xml:space="preserve"> </w:t>
      </w:r>
      <w:r>
        <w:rPr>
          <w:w w:val="70"/>
          <w:sz w:val="20"/>
        </w:rPr>
        <w:t>tourist</w:t>
      </w:r>
      <w:r>
        <w:rPr>
          <w:sz w:val="20"/>
        </w:rPr>
        <w:t xml:space="preserve"> </w:t>
      </w:r>
      <w:r>
        <w:rPr>
          <w:w w:val="70"/>
          <w:sz w:val="20"/>
        </w:rPr>
        <w:t>services</w:t>
      </w:r>
      <w:r>
        <w:rPr>
          <w:sz w:val="20"/>
        </w:rPr>
        <w:t xml:space="preserve"> </w:t>
      </w:r>
      <w:r>
        <w:rPr>
          <w:w w:val="70"/>
          <w:sz w:val="20"/>
        </w:rPr>
        <w:t>to</w:t>
      </w:r>
      <w:r>
        <w:rPr>
          <w:sz w:val="20"/>
        </w:rPr>
        <w:t xml:space="preserve"> </w:t>
      </w:r>
      <w:r>
        <w:rPr>
          <w:w w:val="70"/>
          <w:sz w:val="20"/>
        </w:rPr>
        <w:t>visitors</w:t>
      </w:r>
      <w:r>
        <w:rPr>
          <w:sz w:val="20"/>
        </w:rPr>
        <w:t xml:space="preserve"> </w:t>
      </w:r>
      <w:r>
        <w:rPr>
          <w:w w:val="70"/>
          <w:sz w:val="20"/>
        </w:rPr>
        <w:t>either</w:t>
      </w:r>
      <w:r>
        <w:rPr>
          <w:sz w:val="20"/>
        </w:rPr>
        <w:t xml:space="preserve"> </w:t>
      </w:r>
      <w:r>
        <w:rPr>
          <w:w w:val="70"/>
          <w:sz w:val="20"/>
        </w:rPr>
        <w:t>within</w:t>
      </w:r>
      <w:r>
        <w:rPr>
          <w:sz w:val="20"/>
        </w:rPr>
        <w:t xml:space="preserve"> </w:t>
      </w:r>
      <w:r>
        <w:rPr>
          <w:w w:val="70"/>
          <w:sz w:val="20"/>
        </w:rPr>
        <w:t>Uganda</w:t>
      </w:r>
      <w:r>
        <w:rPr>
          <w:sz w:val="20"/>
        </w:rPr>
        <w:t xml:space="preserve"> </w:t>
      </w:r>
      <w:r>
        <w:rPr>
          <w:w w:val="70"/>
          <w:sz w:val="20"/>
        </w:rPr>
        <w:t>or</w:t>
      </w:r>
      <w:r>
        <w:rPr>
          <w:sz w:val="20"/>
        </w:rPr>
        <w:t xml:space="preserve"> </w:t>
      </w:r>
      <w:r>
        <w:rPr>
          <w:w w:val="70"/>
          <w:sz w:val="20"/>
        </w:rPr>
        <w:t>from</w:t>
      </w:r>
      <w:r>
        <w:rPr>
          <w:sz w:val="20"/>
        </w:rPr>
        <w:t xml:space="preserve"> </w:t>
      </w:r>
      <w:r>
        <w:rPr>
          <w:w w:val="70"/>
          <w:sz w:val="20"/>
        </w:rPr>
        <w:t>abroad.</w:t>
      </w:r>
      <w:r>
        <w:rPr>
          <w:sz w:val="20"/>
        </w:rPr>
        <w:t xml:space="preserve"> </w:t>
      </w:r>
      <w:r>
        <w:rPr>
          <w:w w:val="70"/>
          <w:sz w:val="20"/>
        </w:rPr>
        <w:t>E.g.</w:t>
      </w:r>
      <w:r>
        <w:rPr>
          <w:sz w:val="20"/>
        </w:rPr>
        <w:t xml:space="preserve"> </w:t>
      </w:r>
      <w:r>
        <w:rPr>
          <w:w w:val="70"/>
          <w:sz w:val="20"/>
        </w:rPr>
        <w:t>Fort</w:t>
      </w:r>
      <w:r>
        <w:rPr>
          <w:sz w:val="20"/>
        </w:rPr>
        <w:t xml:space="preserve"> </w:t>
      </w:r>
      <w:r>
        <w:rPr>
          <w:w w:val="70"/>
          <w:sz w:val="20"/>
        </w:rPr>
        <w:t>Portal</w:t>
      </w:r>
      <w:r>
        <w:rPr>
          <w:sz w:val="20"/>
        </w:rPr>
        <w:t xml:space="preserve"> </w:t>
      </w:r>
      <w:r>
        <w:rPr>
          <w:w w:val="70"/>
          <w:sz w:val="20"/>
        </w:rPr>
        <w:t>and</w:t>
      </w:r>
      <w:r>
        <w:rPr>
          <w:sz w:val="20"/>
        </w:rPr>
        <w:t xml:space="preserve"> </w:t>
      </w:r>
      <w:r>
        <w:rPr>
          <w:w w:val="65"/>
          <w:sz w:val="20"/>
        </w:rPr>
        <w:t>Kasese</w:t>
      </w:r>
      <w:r>
        <w:rPr>
          <w:spacing w:val="-2"/>
          <w:sz w:val="20"/>
        </w:rPr>
        <w:t xml:space="preserve"> </w:t>
      </w:r>
      <w:r>
        <w:rPr>
          <w:w w:val="65"/>
          <w:sz w:val="20"/>
        </w:rPr>
        <w:t>are</w:t>
      </w:r>
      <w:r>
        <w:rPr>
          <w:spacing w:val="-2"/>
          <w:sz w:val="20"/>
        </w:rPr>
        <w:t xml:space="preserve"> </w:t>
      </w:r>
      <w:r>
        <w:rPr>
          <w:w w:val="65"/>
          <w:sz w:val="20"/>
        </w:rPr>
        <w:t>near/</w:t>
      </w:r>
      <w:r>
        <w:rPr>
          <w:sz w:val="20"/>
        </w:rPr>
        <w:t xml:space="preserve"> </w:t>
      </w:r>
      <w:r>
        <w:rPr>
          <w:w w:val="65"/>
          <w:sz w:val="20"/>
        </w:rPr>
        <w:t>in</w:t>
      </w:r>
      <w:r>
        <w:rPr>
          <w:spacing w:val="-2"/>
          <w:sz w:val="20"/>
        </w:rPr>
        <w:t xml:space="preserve"> </w:t>
      </w:r>
      <w:r>
        <w:rPr>
          <w:w w:val="65"/>
          <w:sz w:val="20"/>
        </w:rPr>
        <w:t>Queen</w:t>
      </w:r>
      <w:r>
        <w:rPr>
          <w:spacing w:val="-2"/>
          <w:sz w:val="20"/>
        </w:rPr>
        <w:t xml:space="preserve"> </w:t>
      </w:r>
      <w:r>
        <w:rPr>
          <w:w w:val="65"/>
          <w:sz w:val="20"/>
        </w:rPr>
        <w:t>Elizabeth</w:t>
      </w:r>
      <w:r>
        <w:rPr>
          <w:spacing w:val="-2"/>
          <w:sz w:val="20"/>
        </w:rPr>
        <w:t xml:space="preserve"> </w:t>
      </w:r>
      <w:r>
        <w:rPr>
          <w:w w:val="65"/>
          <w:sz w:val="20"/>
        </w:rPr>
        <w:t>and</w:t>
      </w:r>
      <w:r>
        <w:rPr>
          <w:spacing w:val="-2"/>
          <w:sz w:val="20"/>
        </w:rPr>
        <w:t xml:space="preserve"> </w:t>
      </w:r>
      <w:r>
        <w:rPr>
          <w:w w:val="65"/>
          <w:sz w:val="20"/>
        </w:rPr>
        <w:t>Mt.</w:t>
      </w:r>
      <w:r>
        <w:rPr>
          <w:sz w:val="20"/>
        </w:rPr>
        <w:t xml:space="preserve"> </w:t>
      </w:r>
      <w:r>
        <w:rPr>
          <w:w w:val="65"/>
          <w:sz w:val="20"/>
        </w:rPr>
        <w:t>Rwenzori</w:t>
      </w:r>
      <w:r>
        <w:rPr>
          <w:sz w:val="20"/>
        </w:rPr>
        <w:t xml:space="preserve"> </w:t>
      </w:r>
      <w:r>
        <w:rPr>
          <w:w w:val="65"/>
          <w:sz w:val="20"/>
        </w:rPr>
        <w:t>national</w:t>
      </w:r>
      <w:r>
        <w:rPr>
          <w:sz w:val="20"/>
        </w:rPr>
        <w:t xml:space="preserve"> </w:t>
      </w:r>
      <w:r>
        <w:rPr>
          <w:w w:val="65"/>
          <w:sz w:val="20"/>
        </w:rPr>
        <w:t>parks</w:t>
      </w:r>
      <w:r>
        <w:rPr>
          <w:sz w:val="20"/>
        </w:rPr>
        <w:t xml:space="preserve"> </w:t>
      </w:r>
      <w:r>
        <w:rPr>
          <w:w w:val="65"/>
          <w:sz w:val="20"/>
        </w:rPr>
        <w:t>and</w:t>
      </w:r>
      <w:r>
        <w:rPr>
          <w:sz w:val="20"/>
        </w:rPr>
        <w:t xml:space="preserve"> </w:t>
      </w:r>
      <w:r>
        <w:rPr>
          <w:w w:val="65"/>
          <w:sz w:val="20"/>
        </w:rPr>
        <w:t>Kaabong</w:t>
      </w:r>
      <w:r>
        <w:rPr>
          <w:spacing w:val="-4"/>
          <w:sz w:val="20"/>
        </w:rPr>
        <w:t xml:space="preserve"> </w:t>
      </w:r>
      <w:r>
        <w:rPr>
          <w:w w:val="65"/>
          <w:sz w:val="20"/>
        </w:rPr>
        <w:t>town</w:t>
      </w:r>
      <w:r>
        <w:rPr>
          <w:spacing w:val="-7"/>
          <w:sz w:val="20"/>
        </w:rPr>
        <w:t xml:space="preserve"> </w:t>
      </w:r>
      <w:r>
        <w:rPr>
          <w:w w:val="65"/>
          <w:sz w:val="20"/>
        </w:rPr>
        <w:t>is</w:t>
      </w:r>
      <w:r>
        <w:rPr>
          <w:spacing w:val="-4"/>
          <w:sz w:val="20"/>
        </w:rPr>
        <w:t xml:space="preserve"> </w:t>
      </w:r>
      <w:r>
        <w:rPr>
          <w:w w:val="65"/>
          <w:sz w:val="20"/>
        </w:rPr>
        <w:t>near</w:t>
      </w:r>
      <w:r>
        <w:rPr>
          <w:spacing w:val="-4"/>
          <w:sz w:val="20"/>
        </w:rPr>
        <w:t xml:space="preserve"> </w:t>
      </w:r>
      <w:r>
        <w:rPr>
          <w:w w:val="65"/>
          <w:sz w:val="20"/>
        </w:rPr>
        <w:t>Kidepo</w:t>
      </w:r>
      <w:r>
        <w:rPr>
          <w:sz w:val="20"/>
        </w:rPr>
        <w:t xml:space="preserve"> </w:t>
      </w:r>
      <w:r>
        <w:rPr>
          <w:w w:val="65"/>
          <w:sz w:val="20"/>
        </w:rPr>
        <w:t>valley</w:t>
      </w:r>
      <w:r>
        <w:rPr>
          <w:sz w:val="20"/>
        </w:rPr>
        <w:t xml:space="preserve"> </w:t>
      </w:r>
      <w:r>
        <w:rPr>
          <w:w w:val="65"/>
          <w:sz w:val="20"/>
        </w:rPr>
        <w:t>national</w:t>
      </w:r>
      <w:r>
        <w:rPr>
          <w:spacing w:val="-4"/>
          <w:sz w:val="20"/>
        </w:rPr>
        <w:t xml:space="preserve"> </w:t>
      </w:r>
      <w:r>
        <w:rPr>
          <w:w w:val="65"/>
          <w:sz w:val="20"/>
        </w:rPr>
        <w:t>park,</w:t>
      </w:r>
      <w:r>
        <w:rPr>
          <w:spacing w:val="-3"/>
          <w:sz w:val="20"/>
        </w:rPr>
        <w:t xml:space="preserve"> </w:t>
      </w:r>
      <w:r>
        <w:rPr>
          <w:w w:val="65"/>
          <w:sz w:val="20"/>
        </w:rPr>
        <w:t>etc.</w:t>
      </w:r>
    </w:p>
    <w:p w:rsidR="00E5575B" w:rsidRDefault="00D512E5">
      <w:pPr>
        <w:pStyle w:val="ListParagraph"/>
        <w:numPr>
          <w:ilvl w:val="3"/>
          <w:numId w:val="77"/>
        </w:numPr>
        <w:tabs>
          <w:tab w:val="left" w:pos="1801"/>
        </w:tabs>
        <w:spacing w:line="242" w:lineRule="auto"/>
        <w:ind w:right="2066" w:firstLine="0"/>
        <w:rPr>
          <w:rFonts w:ascii="Arial MT" w:hAnsi="Arial MT"/>
          <w:sz w:val="20"/>
        </w:rPr>
      </w:pPr>
      <w:r>
        <w:rPr>
          <w:w w:val="65"/>
          <w:sz w:val="20"/>
        </w:rPr>
        <w:t>Defensive</w:t>
      </w:r>
      <w:r>
        <w:rPr>
          <w:sz w:val="20"/>
        </w:rPr>
        <w:t xml:space="preserve"> </w:t>
      </w:r>
      <w:r>
        <w:rPr>
          <w:w w:val="65"/>
          <w:sz w:val="20"/>
        </w:rPr>
        <w:t>functions</w:t>
      </w:r>
      <w:r>
        <w:rPr>
          <w:sz w:val="20"/>
        </w:rPr>
        <w:t xml:space="preserve"> </w:t>
      </w:r>
      <w:r>
        <w:rPr>
          <w:w w:val="65"/>
          <w:sz w:val="20"/>
        </w:rPr>
        <w:t>with</w:t>
      </w:r>
      <w:r>
        <w:rPr>
          <w:sz w:val="20"/>
        </w:rPr>
        <w:t xml:space="preserve"> </w:t>
      </w:r>
      <w:r>
        <w:rPr>
          <w:w w:val="65"/>
          <w:sz w:val="20"/>
        </w:rPr>
        <w:t>the</w:t>
      </w:r>
      <w:r>
        <w:rPr>
          <w:sz w:val="20"/>
        </w:rPr>
        <w:t xml:space="preserve"> </w:t>
      </w:r>
      <w:r>
        <w:rPr>
          <w:w w:val="65"/>
          <w:sz w:val="20"/>
        </w:rPr>
        <w:t>role</w:t>
      </w:r>
      <w:r>
        <w:rPr>
          <w:sz w:val="20"/>
        </w:rPr>
        <w:t xml:space="preserve"> </w:t>
      </w:r>
      <w:r>
        <w:rPr>
          <w:w w:val="65"/>
          <w:sz w:val="20"/>
        </w:rPr>
        <w:t>of</w:t>
      </w:r>
      <w:r>
        <w:rPr>
          <w:sz w:val="20"/>
        </w:rPr>
        <w:t xml:space="preserve"> </w:t>
      </w:r>
      <w:r>
        <w:rPr>
          <w:w w:val="65"/>
          <w:sz w:val="20"/>
        </w:rPr>
        <w:t>maintaining</w:t>
      </w:r>
      <w:r>
        <w:rPr>
          <w:sz w:val="20"/>
        </w:rPr>
        <w:t xml:space="preserve"> </w:t>
      </w:r>
      <w:r>
        <w:rPr>
          <w:w w:val="65"/>
          <w:sz w:val="20"/>
        </w:rPr>
        <w:t>and</w:t>
      </w:r>
      <w:r>
        <w:rPr>
          <w:sz w:val="20"/>
        </w:rPr>
        <w:t xml:space="preserve"> </w:t>
      </w:r>
      <w:r>
        <w:rPr>
          <w:w w:val="65"/>
          <w:sz w:val="20"/>
        </w:rPr>
        <w:t>providing</w:t>
      </w:r>
      <w:r>
        <w:rPr>
          <w:sz w:val="20"/>
        </w:rPr>
        <w:t xml:space="preserve"> </w:t>
      </w:r>
      <w:r>
        <w:rPr>
          <w:w w:val="65"/>
          <w:sz w:val="20"/>
        </w:rPr>
        <w:t>security</w:t>
      </w:r>
      <w:r>
        <w:rPr>
          <w:sz w:val="20"/>
        </w:rPr>
        <w:t xml:space="preserve"> </w:t>
      </w:r>
      <w:r>
        <w:rPr>
          <w:w w:val="65"/>
          <w:sz w:val="20"/>
        </w:rPr>
        <w:t>facilities</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army,</w:t>
      </w:r>
      <w:r>
        <w:rPr>
          <w:sz w:val="20"/>
        </w:rPr>
        <w:t xml:space="preserve"> </w:t>
      </w:r>
      <w:r>
        <w:rPr>
          <w:w w:val="65"/>
          <w:sz w:val="20"/>
        </w:rPr>
        <w:t>the</w:t>
      </w:r>
      <w:r>
        <w:rPr>
          <w:sz w:val="20"/>
        </w:rPr>
        <w:t xml:space="preserve"> </w:t>
      </w:r>
      <w:r>
        <w:rPr>
          <w:w w:val="65"/>
          <w:sz w:val="20"/>
        </w:rPr>
        <w:t>navy</w:t>
      </w:r>
      <w:r>
        <w:rPr>
          <w:sz w:val="20"/>
        </w:rPr>
        <w:t xml:space="preserve"> </w:t>
      </w:r>
      <w:r>
        <w:rPr>
          <w:w w:val="65"/>
          <w:sz w:val="20"/>
        </w:rPr>
        <w:t>police,</w:t>
      </w:r>
      <w:r>
        <w:rPr>
          <w:sz w:val="20"/>
        </w:rPr>
        <w:t xml:space="preserve"> </w:t>
      </w:r>
      <w:r>
        <w:rPr>
          <w:w w:val="65"/>
          <w:sz w:val="20"/>
        </w:rPr>
        <w:t>air</w:t>
      </w:r>
      <w:r>
        <w:rPr>
          <w:sz w:val="20"/>
        </w:rPr>
        <w:t xml:space="preserve"> </w:t>
      </w:r>
      <w:r>
        <w:rPr>
          <w:w w:val="65"/>
          <w:sz w:val="20"/>
        </w:rPr>
        <w:t>force</w:t>
      </w:r>
      <w:r>
        <w:rPr>
          <w:sz w:val="20"/>
        </w:rPr>
        <w:t xml:space="preserve"> </w:t>
      </w:r>
      <w:r>
        <w:rPr>
          <w:w w:val="65"/>
          <w:sz w:val="20"/>
        </w:rPr>
        <w:t>and</w:t>
      </w:r>
      <w:r>
        <w:rPr>
          <w:sz w:val="20"/>
        </w:rPr>
        <w:t xml:space="preserve"> </w:t>
      </w:r>
      <w:r>
        <w:rPr>
          <w:w w:val="65"/>
          <w:sz w:val="20"/>
        </w:rPr>
        <w:t>the</w:t>
      </w:r>
      <w:r>
        <w:rPr>
          <w:sz w:val="20"/>
        </w:rPr>
        <w:t xml:space="preserve"> </w:t>
      </w:r>
      <w:r>
        <w:rPr>
          <w:w w:val="65"/>
          <w:sz w:val="20"/>
        </w:rPr>
        <w:t>crime</w:t>
      </w:r>
      <w:r>
        <w:rPr>
          <w:sz w:val="20"/>
        </w:rPr>
        <w:t xml:space="preserve"> </w:t>
      </w:r>
      <w:r>
        <w:rPr>
          <w:w w:val="65"/>
          <w:sz w:val="20"/>
        </w:rPr>
        <w:t>prevention.</w:t>
      </w:r>
      <w:r>
        <w:rPr>
          <w:spacing w:val="80"/>
          <w:sz w:val="20"/>
        </w:rPr>
        <w:t xml:space="preserve"> </w:t>
      </w:r>
      <w:r>
        <w:rPr>
          <w:w w:val="65"/>
          <w:sz w:val="20"/>
        </w:rPr>
        <w:t>E.g.</w:t>
      </w:r>
      <w:r>
        <w:rPr>
          <w:spacing w:val="13"/>
          <w:sz w:val="20"/>
        </w:rPr>
        <w:t xml:space="preserve"> </w:t>
      </w:r>
      <w:r>
        <w:rPr>
          <w:w w:val="65"/>
          <w:sz w:val="20"/>
        </w:rPr>
        <w:t>Kampala</w:t>
      </w:r>
      <w:r>
        <w:rPr>
          <w:spacing w:val="36"/>
          <w:sz w:val="20"/>
        </w:rPr>
        <w:t xml:space="preserve"> </w:t>
      </w:r>
      <w:r>
        <w:rPr>
          <w:w w:val="65"/>
          <w:sz w:val="20"/>
        </w:rPr>
        <w:t>has</w:t>
      </w:r>
      <w:r>
        <w:rPr>
          <w:spacing w:val="36"/>
          <w:sz w:val="20"/>
        </w:rPr>
        <w:t xml:space="preserve"> </w:t>
      </w:r>
      <w:r>
        <w:rPr>
          <w:w w:val="65"/>
          <w:sz w:val="20"/>
        </w:rPr>
        <w:t>Kibuli</w:t>
      </w:r>
      <w:r>
        <w:rPr>
          <w:spacing w:val="36"/>
          <w:sz w:val="20"/>
        </w:rPr>
        <w:t xml:space="preserve"> </w:t>
      </w:r>
      <w:r>
        <w:rPr>
          <w:w w:val="65"/>
          <w:sz w:val="20"/>
        </w:rPr>
        <w:t>police</w:t>
      </w:r>
      <w:r>
        <w:rPr>
          <w:spacing w:val="36"/>
          <w:sz w:val="20"/>
        </w:rPr>
        <w:t xml:space="preserve"> </w:t>
      </w:r>
      <w:r>
        <w:rPr>
          <w:w w:val="65"/>
          <w:sz w:val="20"/>
        </w:rPr>
        <w:t>training</w:t>
      </w:r>
      <w:r>
        <w:rPr>
          <w:spacing w:val="36"/>
          <w:sz w:val="20"/>
        </w:rPr>
        <w:t xml:space="preserve"> </w:t>
      </w:r>
      <w:r>
        <w:rPr>
          <w:w w:val="65"/>
          <w:sz w:val="20"/>
        </w:rPr>
        <w:t>school,</w:t>
      </w:r>
      <w:r>
        <w:rPr>
          <w:spacing w:val="36"/>
          <w:sz w:val="20"/>
        </w:rPr>
        <w:t xml:space="preserve"> </w:t>
      </w:r>
      <w:r>
        <w:rPr>
          <w:w w:val="65"/>
          <w:sz w:val="20"/>
        </w:rPr>
        <w:t>Mbuya</w:t>
      </w:r>
      <w:r>
        <w:rPr>
          <w:spacing w:val="36"/>
          <w:sz w:val="20"/>
        </w:rPr>
        <w:t xml:space="preserve"> </w:t>
      </w:r>
      <w:r>
        <w:rPr>
          <w:w w:val="65"/>
          <w:sz w:val="20"/>
        </w:rPr>
        <w:t>barracks,</w:t>
      </w:r>
      <w:r>
        <w:rPr>
          <w:spacing w:val="31"/>
          <w:sz w:val="20"/>
        </w:rPr>
        <w:t xml:space="preserve"> </w:t>
      </w:r>
      <w:r>
        <w:rPr>
          <w:w w:val="65"/>
          <w:sz w:val="20"/>
        </w:rPr>
        <w:t>Kololo</w:t>
      </w:r>
      <w:r>
        <w:rPr>
          <w:spacing w:val="40"/>
          <w:sz w:val="20"/>
        </w:rPr>
        <w:t xml:space="preserve"> </w:t>
      </w:r>
      <w:r>
        <w:rPr>
          <w:w w:val="65"/>
          <w:sz w:val="20"/>
        </w:rPr>
        <w:t>barracks</w:t>
      </w:r>
      <w:r>
        <w:rPr>
          <w:spacing w:val="35"/>
          <w:sz w:val="20"/>
        </w:rPr>
        <w:t xml:space="preserve"> </w:t>
      </w:r>
      <w:r>
        <w:rPr>
          <w:w w:val="65"/>
          <w:sz w:val="20"/>
        </w:rPr>
        <w:t>and</w:t>
      </w:r>
      <w:r>
        <w:rPr>
          <w:spacing w:val="33"/>
          <w:sz w:val="20"/>
        </w:rPr>
        <w:t xml:space="preserve"> </w:t>
      </w:r>
      <w:r>
        <w:rPr>
          <w:w w:val="65"/>
          <w:sz w:val="20"/>
        </w:rPr>
        <w:t>Makindye</w:t>
      </w:r>
      <w:r>
        <w:rPr>
          <w:spacing w:val="31"/>
          <w:sz w:val="20"/>
        </w:rPr>
        <w:t xml:space="preserve"> </w:t>
      </w:r>
      <w:r>
        <w:rPr>
          <w:w w:val="65"/>
          <w:sz w:val="20"/>
        </w:rPr>
        <w:t>barracks</w:t>
      </w:r>
      <w:r>
        <w:rPr>
          <w:spacing w:val="38"/>
          <w:sz w:val="20"/>
        </w:rPr>
        <w:t xml:space="preserve"> </w:t>
      </w:r>
      <w:r>
        <w:rPr>
          <w:w w:val="65"/>
          <w:sz w:val="20"/>
        </w:rPr>
        <w:t>and</w:t>
      </w:r>
      <w:r>
        <w:rPr>
          <w:spacing w:val="36"/>
          <w:sz w:val="20"/>
        </w:rPr>
        <w:t xml:space="preserve"> </w:t>
      </w:r>
      <w:r>
        <w:rPr>
          <w:w w:val="65"/>
          <w:sz w:val="20"/>
        </w:rPr>
        <w:t>Nakasongala</w:t>
      </w:r>
      <w:r>
        <w:rPr>
          <w:sz w:val="20"/>
        </w:rPr>
        <w:t xml:space="preserve"> </w:t>
      </w:r>
      <w:r>
        <w:rPr>
          <w:w w:val="70"/>
          <w:sz w:val="20"/>
        </w:rPr>
        <w:t>has</w:t>
      </w:r>
      <w:r>
        <w:rPr>
          <w:spacing w:val="-9"/>
          <w:sz w:val="20"/>
        </w:rPr>
        <w:t xml:space="preserve"> </w:t>
      </w:r>
      <w:r>
        <w:rPr>
          <w:w w:val="70"/>
          <w:sz w:val="20"/>
        </w:rPr>
        <w:t>a barrack and</w:t>
      </w:r>
      <w:r>
        <w:rPr>
          <w:spacing w:val="-11"/>
          <w:sz w:val="20"/>
        </w:rPr>
        <w:t xml:space="preserve"> </w:t>
      </w:r>
      <w:r>
        <w:rPr>
          <w:w w:val="70"/>
          <w:sz w:val="20"/>
        </w:rPr>
        <w:t>ammunition industry.</w:t>
      </w:r>
    </w:p>
    <w:p w:rsidR="00E5575B" w:rsidRDefault="00D512E5">
      <w:pPr>
        <w:pStyle w:val="ListParagraph"/>
        <w:numPr>
          <w:ilvl w:val="3"/>
          <w:numId w:val="77"/>
        </w:numPr>
        <w:tabs>
          <w:tab w:val="left" w:pos="1801"/>
        </w:tabs>
        <w:ind w:right="2067" w:firstLine="0"/>
        <w:rPr>
          <w:rFonts w:ascii="Arial MT" w:hAnsi="Arial MT"/>
          <w:sz w:val="20"/>
        </w:rPr>
      </w:pPr>
      <w:r>
        <w:rPr>
          <w:w w:val="65"/>
          <w:sz w:val="20"/>
        </w:rPr>
        <w:t>Banking</w:t>
      </w:r>
      <w:r>
        <w:rPr>
          <w:sz w:val="20"/>
        </w:rPr>
        <w:t xml:space="preserve"> </w:t>
      </w:r>
      <w:r>
        <w:rPr>
          <w:w w:val="65"/>
          <w:sz w:val="20"/>
        </w:rPr>
        <w:t>/</w:t>
      </w:r>
      <w:r>
        <w:rPr>
          <w:sz w:val="20"/>
        </w:rPr>
        <w:t xml:space="preserve"> </w:t>
      </w:r>
      <w:r>
        <w:rPr>
          <w:w w:val="65"/>
          <w:sz w:val="20"/>
        </w:rPr>
        <w:t>financial</w:t>
      </w:r>
      <w:r>
        <w:rPr>
          <w:sz w:val="20"/>
        </w:rPr>
        <w:t xml:space="preserve"> </w:t>
      </w:r>
      <w:r>
        <w:rPr>
          <w:w w:val="65"/>
          <w:sz w:val="20"/>
        </w:rPr>
        <w:t>functions</w:t>
      </w:r>
      <w:r>
        <w:rPr>
          <w:sz w:val="20"/>
        </w:rPr>
        <w:t xml:space="preserve"> </w:t>
      </w:r>
      <w:r>
        <w:rPr>
          <w:w w:val="65"/>
          <w:sz w:val="20"/>
        </w:rPr>
        <w:t>with</w:t>
      </w:r>
      <w:r>
        <w:rPr>
          <w:sz w:val="20"/>
        </w:rPr>
        <w:t xml:space="preserve"> </w:t>
      </w:r>
      <w:r>
        <w:rPr>
          <w:w w:val="65"/>
          <w:sz w:val="20"/>
        </w:rPr>
        <w:t>the</w:t>
      </w:r>
      <w:r>
        <w:rPr>
          <w:sz w:val="20"/>
        </w:rPr>
        <w:t xml:space="preserve"> </w:t>
      </w:r>
      <w:r>
        <w:rPr>
          <w:w w:val="65"/>
          <w:sz w:val="20"/>
        </w:rPr>
        <w:t>role</w:t>
      </w:r>
      <w:r>
        <w:rPr>
          <w:sz w:val="20"/>
        </w:rPr>
        <w:t xml:space="preserve"> </w:t>
      </w:r>
      <w:r>
        <w:rPr>
          <w:w w:val="65"/>
          <w:sz w:val="20"/>
        </w:rPr>
        <w:t>of</w:t>
      </w:r>
      <w:r>
        <w:rPr>
          <w:sz w:val="20"/>
        </w:rPr>
        <w:t xml:space="preserve"> </w:t>
      </w:r>
      <w:r>
        <w:rPr>
          <w:w w:val="65"/>
          <w:sz w:val="20"/>
        </w:rPr>
        <w:t>foreign</w:t>
      </w:r>
      <w:r>
        <w:rPr>
          <w:sz w:val="20"/>
        </w:rPr>
        <w:t xml:space="preserve"> </w:t>
      </w:r>
      <w:r>
        <w:rPr>
          <w:w w:val="65"/>
          <w:sz w:val="20"/>
        </w:rPr>
        <w:t>exchanging,</w:t>
      </w:r>
      <w:r>
        <w:rPr>
          <w:sz w:val="20"/>
        </w:rPr>
        <w:t xml:space="preserve"> </w:t>
      </w:r>
      <w:r>
        <w:rPr>
          <w:w w:val="65"/>
          <w:sz w:val="20"/>
        </w:rPr>
        <w:t>loaning</w:t>
      </w:r>
      <w:r>
        <w:rPr>
          <w:sz w:val="20"/>
        </w:rPr>
        <w:t xml:space="preserve"> </w:t>
      </w:r>
      <w:r>
        <w:rPr>
          <w:w w:val="65"/>
          <w:sz w:val="20"/>
        </w:rPr>
        <w:t>and</w:t>
      </w:r>
      <w:r>
        <w:rPr>
          <w:sz w:val="20"/>
        </w:rPr>
        <w:t xml:space="preserve"> </w:t>
      </w:r>
      <w:r>
        <w:rPr>
          <w:w w:val="65"/>
          <w:sz w:val="20"/>
        </w:rPr>
        <w:t>money</w:t>
      </w:r>
      <w:r>
        <w:rPr>
          <w:sz w:val="20"/>
        </w:rPr>
        <w:t xml:space="preserve"> </w:t>
      </w:r>
      <w:r>
        <w:rPr>
          <w:w w:val="65"/>
          <w:sz w:val="20"/>
        </w:rPr>
        <w:t>safety</w:t>
      </w:r>
      <w:r>
        <w:rPr>
          <w:sz w:val="20"/>
        </w:rPr>
        <w:t xml:space="preserve"> </w:t>
      </w:r>
      <w:r>
        <w:rPr>
          <w:w w:val="65"/>
          <w:sz w:val="20"/>
        </w:rPr>
        <w:t>by</w:t>
      </w:r>
      <w:r>
        <w:rPr>
          <w:sz w:val="20"/>
        </w:rPr>
        <w:t xml:space="preserve"> </w:t>
      </w:r>
      <w:r>
        <w:rPr>
          <w:w w:val="65"/>
          <w:sz w:val="20"/>
        </w:rPr>
        <w:t>banks,</w:t>
      </w:r>
      <w:r>
        <w:rPr>
          <w:sz w:val="20"/>
        </w:rPr>
        <w:t xml:space="preserve"> </w:t>
      </w:r>
      <w:r>
        <w:rPr>
          <w:w w:val="65"/>
          <w:sz w:val="20"/>
        </w:rPr>
        <w:t>Insurance</w:t>
      </w:r>
      <w:r>
        <w:rPr>
          <w:sz w:val="20"/>
        </w:rPr>
        <w:t xml:space="preserve"> </w:t>
      </w:r>
      <w:r>
        <w:rPr>
          <w:w w:val="65"/>
          <w:sz w:val="20"/>
        </w:rPr>
        <w:t>companies</w:t>
      </w:r>
      <w:r>
        <w:rPr>
          <w:sz w:val="20"/>
        </w:rPr>
        <w:t xml:space="preserve"> </w:t>
      </w:r>
      <w:r>
        <w:rPr>
          <w:w w:val="65"/>
          <w:sz w:val="20"/>
        </w:rPr>
        <w:t>and</w:t>
      </w:r>
      <w:r>
        <w:rPr>
          <w:sz w:val="20"/>
        </w:rPr>
        <w:t xml:space="preserve"> </w:t>
      </w:r>
      <w:r>
        <w:rPr>
          <w:w w:val="65"/>
          <w:sz w:val="20"/>
        </w:rPr>
        <w:t>foreign</w:t>
      </w:r>
      <w:r>
        <w:rPr>
          <w:sz w:val="20"/>
        </w:rPr>
        <w:t xml:space="preserve"> </w:t>
      </w:r>
      <w:r>
        <w:rPr>
          <w:w w:val="65"/>
          <w:sz w:val="20"/>
        </w:rPr>
        <w:t>bureaus</w:t>
      </w:r>
      <w:r>
        <w:rPr>
          <w:spacing w:val="-1"/>
          <w:sz w:val="20"/>
        </w:rPr>
        <w:t xml:space="preserve"> </w:t>
      </w:r>
      <w:r>
        <w:rPr>
          <w:w w:val="65"/>
          <w:sz w:val="20"/>
        </w:rPr>
        <w:t>such</w:t>
      </w:r>
      <w:r>
        <w:rPr>
          <w:spacing w:val="-1"/>
          <w:sz w:val="20"/>
        </w:rPr>
        <w:t xml:space="preserve"> </w:t>
      </w:r>
      <w:r>
        <w:rPr>
          <w:w w:val="65"/>
          <w:sz w:val="20"/>
        </w:rPr>
        <w:t>as</w:t>
      </w:r>
      <w:r>
        <w:rPr>
          <w:spacing w:val="-1"/>
          <w:sz w:val="20"/>
        </w:rPr>
        <w:t xml:space="preserve"> </w:t>
      </w:r>
      <w:r>
        <w:rPr>
          <w:w w:val="65"/>
          <w:sz w:val="20"/>
        </w:rPr>
        <w:t>Bank</w:t>
      </w:r>
      <w:r>
        <w:rPr>
          <w:sz w:val="20"/>
        </w:rPr>
        <w:t xml:space="preserve"> </w:t>
      </w:r>
      <w:r>
        <w:rPr>
          <w:w w:val="65"/>
          <w:sz w:val="20"/>
        </w:rPr>
        <w:t>of</w:t>
      </w:r>
      <w:r>
        <w:rPr>
          <w:spacing w:val="-1"/>
          <w:sz w:val="20"/>
        </w:rPr>
        <w:t xml:space="preserve"> </w:t>
      </w:r>
      <w:r>
        <w:rPr>
          <w:w w:val="65"/>
          <w:sz w:val="20"/>
        </w:rPr>
        <w:t>Uganda,</w:t>
      </w:r>
      <w:r>
        <w:rPr>
          <w:spacing w:val="-1"/>
          <w:sz w:val="20"/>
        </w:rPr>
        <w:t xml:space="preserve"> </w:t>
      </w:r>
      <w:r>
        <w:rPr>
          <w:w w:val="65"/>
          <w:sz w:val="20"/>
        </w:rPr>
        <w:t>Stanbic</w:t>
      </w:r>
      <w:r>
        <w:rPr>
          <w:spacing w:val="-1"/>
          <w:sz w:val="20"/>
        </w:rPr>
        <w:t xml:space="preserve"> </w:t>
      </w:r>
      <w:r>
        <w:rPr>
          <w:w w:val="65"/>
          <w:sz w:val="20"/>
        </w:rPr>
        <w:t>and</w:t>
      </w:r>
      <w:r>
        <w:rPr>
          <w:sz w:val="20"/>
        </w:rPr>
        <w:t xml:space="preserve"> </w:t>
      </w:r>
      <w:r>
        <w:rPr>
          <w:w w:val="65"/>
          <w:sz w:val="20"/>
        </w:rPr>
        <w:t>CERUDEB</w:t>
      </w:r>
      <w:r>
        <w:rPr>
          <w:sz w:val="20"/>
        </w:rPr>
        <w:t xml:space="preserve"> </w:t>
      </w:r>
      <w:r>
        <w:rPr>
          <w:w w:val="65"/>
          <w:sz w:val="20"/>
        </w:rPr>
        <w:t>in</w:t>
      </w:r>
      <w:r>
        <w:rPr>
          <w:spacing w:val="-1"/>
          <w:sz w:val="20"/>
        </w:rPr>
        <w:t xml:space="preserve"> </w:t>
      </w:r>
      <w:r>
        <w:rPr>
          <w:w w:val="65"/>
          <w:sz w:val="20"/>
        </w:rPr>
        <w:t>Entebbe,</w:t>
      </w:r>
      <w:r>
        <w:rPr>
          <w:sz w:val="20"/>
        </w:rPr>
        <w:t xml:space="preserve"> </w:t>
      </w:r>
      <w:r>
        <w:rPr>
          <w:w w:val="65"/>
          <w:sz w:val="20"/>
        </w:rPr>
        <w:t>Kampala</w:t>
      </w:r>
      <w:r>
        <w:rPr>
          <w:spacing w:val="-1"/>
          <w:sz w:val="20"/>
        </w:rPr>
        <w:t xml:space="preserve"> </w:t>
      </w:r>
      <w:r>
        <w:rPr>
          <w:w w:val="65"/>
          <w:sz w:val="20"/>
        </w:rPr>
        <w:t>and</w:t>
      </w:r>
      <w:r>
        <w:rPr>
          <w:spacing w:val="-1"/>
          <w:sz w:val="20"/>
        </w:rPr>
        <w:t xml:space="preserve"> </w:t>
      </w:r>
      <w:r>
        <w:rPr>
          <w:w w:val="65"/>
          <w:sz w:val="20"/>
        </w:rPr>
        <w:t>Jinja.</w:t>
      </w:r>
    </w:p>
    <w:p w:rsidR="00E5575B" w:rsidRDefault="00E5575B">
      <w:pPr>
        <w:pStyle w:val="BodyText"/>
        <w:spacing w:before="4"/>
        <w:ind w:left="0"/>
      </w:pPr>
    </w:p>
    <w:p w:rsidR="00E5575B" w:rsidRDefault="00D512E5">
      <w:pPr>
        <w:pStyle w:val="Heading1"/>
        <w:ind w:left="1451"/>
        <w:jc w:val="both"/>
      </w:pPr>
      <w:r>
        <w:rPr>
          <w:w w:val="65"/>
        </w:rPr>
        <w:t>PROBLEMS</w:t>
      </w:r>
      <w:r>
        <w:rPr>
          <w:spacing w:val="24"/>
        </w:rPr>
        <w:t xml:space="preserve"> </w:t>
      </w:r>
      <w:r>
        <w:rPr>
          <w:w w:val="65"/>
        </w:rPr>
        <w:t>ASSOCIATED</w:t>
      </w:r>
      <w:r>
        <w:rPr>
          <w:spacing w:val="25"/>
        </w:rPr>
        <w:t xml:space="preserve"> </w:t>
      </w:r>
      <w:r>
        <w:rPr>
          <w:w w:val="65"/>
        </w:rPr>
        <w:t>WITH</w:t>
      </w:r>
      <w:r>
        <w:rPr>
          <w:spacing w:val="21"/>
        </w:rPr>
        <w:t xml:space="preserve"> </w:t>
      </w:r>
      <w:r>
        <w:rPr>
          <w:w w:val="65"/>
        </w:rPr>
        <w:t>THE</w:t>
      </w:r>
      <w:r>
        <w:rPr>
          <w:spacing w:val="24"/>
        </w:rPr>
        <w:t xml:space="preserve"> </w:t>
      </w:r>
      <w:r>
        <w:rPr>
          <w:w w:val="65"/>
        </w:rPr>
        <w:t>GROWTH</w:t>
      </w:r>
      <w:r>
        <w:rPr>
          <w:spacing w:val="21"/>
        </w:rPr>
        <w:t xml:space="preserve"> </w:t>
      </w:r>
      <w:r>
        <w:rPr>
          <w:w w:val="65"/>
        </w:rPr>
        <w:t>OF</w:t>
      </w:r>
      <w:r>
        <w:rPr>
          <w:spacing w:val="25"/>
        </w:rPr>
        <w:t xml:space="preserve"> </w:t>
      </w:r>
      <w:r>
        <w:rPr>
          <w:w w:val="65"/>
        </w:rPr>
        <w:t>URBAN</w:t>
      </w:r>
      <w:r>
        <w:rPr>
          <w:spacing w:val="21"/>
        </w:rPr>
        <w:t xml:space="preserve"> </w:t>
      </w:r>
      <w:r>
        <w:rPr>
          <w:w w:val="65"/>
        </w:rPr>
        <w:t>CENTRES</w:t>
      </w:r>
      <w:r>
        <w:rPr>
          <w:spacing w:val="41"/>
        </w:rPr>
        <w:t xml:space="preserve"> </w:t>
      </w:r>
      <w:r>
        <w:rPr>
          <w:w w:val="65"/>
        </w:rPr>
        <w:t>IN</w:t>
      </w:r>
      <w:r>
        <w:rPr>
          <w:spacing w:val="6"/>
        </w:rPr>
        <w:t xml:space="preserve"> </w:t>
      </w:r>
      <w:r>
        <w:rPr>
          <w:spacing w:val="-2"/>
          <w:w w:val="65"/>
        </w:rPr>
        <w:t>UGANDA</w:t>
      </w:r>
    </w:p>
    <w:p w:rsidR="00E5575B" w:rsidRDefault="00D512E5">
      <w:pPr>
        <w:pStyle w:val="BodyText"/>
        <w:spacing w:before="2" w:line="244" w:lineRule="auto"/>
        <w:ind w:left="1451" w:right="2068" w:firstLine="91"/>
        <w:jc w:val="both"/>
      </w:pPr>
      <w:r>
        <w:rPr>
          <w:spacing w:val="9"/>
          <w:w w:val="65"/>
        </w:rPr>
        <w:t>Globally,</w:t>
      </w:r>
      <w:r>
        <w:t xml:space="preserve"> </w:t>
      </w:r>
      <w:r>
        <w:rPr>
          <w:spacing w:val="9"/>
          <w:w w:val="65"/>
        </w:rPr>
        <w:t xml:space="preserve">urbanization </w:t>
      </w:r>
      <w:r>
        <w:rPr>
          <w:w w:val="65"/>
        </w:rPr>
        <w:t>is</w:t>
      </w:r>
      <w:r>
        <w:t xml:space="preserve"> </w:t>
      </w:r>
      <w:r>
        <w:rPr>
          <w:w w:val="65"/>
        </w:rPr>
        <w:t>seen</w:t>
      </w:r>
      <w:r>
        <w:t xml:space="preserve"> </w:t>
      </w:r>
      <w:r>
        <w:rPr>
          <w:w w:val="65"/>
        </w:rPr>
        <w:t>as</w:t>
      </w:r>
      <w:r>
        <w:t xml:space="preserve"> </w:t>
      </w:r>
      <w:r>
        <w:rPr>
          <w:w w:val="65"/>
        </w:rPr>
        <w:t>an</w:t>
      </w:r>
      <w:r>
        <w:rPr>
          <w:spacing w:val="9"/>
          <w:w w:val="65"/>
        </w:rPr>
        <w:t xml:space="preserve"> indicator</w:t>
      </w:r>
      <w:r>
        <w:t xml:space="preserve"> </w:t>
      </w:r>
      <w:r>
        <w:rPr>
          <w:w w:val="65"/>
        </w:rPr>
        <w:t>of</w:t>
      </w:r>
      <w:r>
        <w:rPr>
          <w:spacing w:val="9"/>
          <w:w w:val="65"/>
        </w:rPr>
        <w:t xml:space="preserve"> economic</w:t>
      </w:r>
      <w:r>
        <w:t xml:space="preserve"> </w:t>
      </w:r>
      <w:r>
        <w:rPr>
          <w:w w:val="65"/>
        </w:rPr>
        <w:t>development</w:t>
      </w:r>
      <w:r>
        <w:t xml:space="preserve"> </w:t>
      </w:r>
      <w:r>
        <w:rPr>
          <w:w w:val="65"/>
        </w:rPr>
        <w:t>but</w:t>
      </w:r>
      <w:r>
        <w:t xml:space="preserve"> </w:t>
      </w:r>
      <w:r>
        <w:rPr>
          <w:w w:val="65"/>
        </w:rPr>
        <w:t>it</w:t>
      </w:r>
      <w:r>
        <w:t xml:space="preserve"> </w:t>
      </w:r>
      <w:r>
        <w:rPr>
          <w:w w:val="65"/>
        </w:rPr>
        <w:t>possesses</w:t>
      </w:r>
      <w:r>
        <w:t xml:space="preserve"> </w:t>
      </w:r>
      <w:r>
        <w:rPr>
          <w:w w:val="65"/>
        </w:rPr>
        <w:t>serious</w:t>
      </w:r>
      <w:r>
        <w:t xml:space="preserve"> </w:t>
      </w:r>
      <w:r>
        <w:rPr>
          <w:w w:val="65"/>
        </w:rPr>
        <w:t>social,</w:t>
      </w:r>
      <w:r>
        <w:t xml:space="preserve"> </w:t>
      </w:r>
      <w:r>
        <w:rPr>
          <w:w w:val="65"/>
        </w:rPr>
        <w:t>religious,</w:t>
      </w:r>
      <w:r>
        <w:t xml:space="preserve"> </w:t>
      </w:r>
      <w:r>
        <w:rPr>
          <w:w w:val="65"/>
        </w:rPr>
        <w:t>political,</w:t>
      </w:r>
      <w:r>
        <w:t xml:space="preserve"> </w:t>
      </w:r>
      <w:r>
        <w:rPr>
          <w:w w:val="65"/>
        </w:rPr>
        <w:t>cultural,</w:t>
      </w:r>
      <w:r>
        <w:t xml:space="preserve"> </w:t>
      </w:r>
      <w:r>
        <w:rPr>
          <w:w w:val="65"/>
        </w:rPr>
        <w:t>economic</w:t>
      </w:r>
      <w:r>
        <w:t xml:space="preserve"> </w:t>
      </w:r>
      <w:r>
        <w:rPr>
          <w:w w:val="65"/>
        </w:rPr>
        <w:t>and</w:t>
      </w:r>
      <w:r>
        <w:t xml:space="preserve"> </w:t>
      </w:r>
      <w:r>
        <w:rPr>
          <w:w w:val="65"/>
        </w:rPr>
        <w:t>environmental</w:t>
      </w:r>
      <w:r>
        <w:t xml:space="preserve"> </w:t>
      </w:r>
      <w:r>
        <w:rPr>
          <w:w w:val="65"/>
        </w:rPr>
        <w:t>problems,</w:t>
      </w:r>
      <w:r>
        <w:t xml:space="preserve"> </w:t>
      </w:r>
      <w:r>
        <w:rPr>
          <w:w w:val="65"/>
        </w:rPr>
        <w:t>which</w:t>
      </w:r>
      <w:r>
        <w:t xml:space="preserve"> </w:t>
      </w:r>
      <w:r>
        <w:rPr>
          <w:w w:val="65"/>
        </w:rPr>
        <w:t>are</w:t>
      </w:r>
      <w:r>
        <w:t xml:space="preserve"> </w:t>
      </w:r>
      <w:r>
        <w:rPr>
          <w:w w:val="65"/>
        </w:rPr>
        <w:t>associated</w:t>
      </w:r>
      <w:r>
        <w:t xml:space="preserve"> </w:t>
      </w:r>
      <w:r>
        <w:rPr>
          <w:w w:val="65"/>
        </w:rPr>
        <w:t>with</w:t>
      </w:r>
      <w:r>
        <w:t xml:space="preserve"> </w:t>
      </w:r>
      <w:r>
        <w:rPr>
          <w:w w:val="65"/>
        </w:rPr>
        <w:t>physical</w:t>
      </w:r>
      <w:r>
        <w:t xml:space="preserve"> </w:t>
      </w:r>
      <w:r>
        <w:rPr>
          <w:w w:val="65"/>
        </w:rPr>
        <w:t>expansion</w:t>
      </w:r>
      <w:r>
        <w:t xml:space="preserve"> </w:t>
      </w:r>
      <w:r>
        <w:rPr>
          <w:w w:val="65"/>
        </w:rPr>
        <w:t>of</w:t>
      </w:r>
      <w:r>
        <w:t xml:space="preserve"> </w:t>
      </w:r>
      <w:r>
        <w:rPr>
          <w:w w:val="65"/>
        </w:rPr>
        <w:t>the</w:t>
      </w:r>
      <w:r>
        <w:t xml:space="preserve"> </w:t>
      </w:r>
      <w:r>
        <w:rPr>
          <w:w w:val="65"/>
        </w:rPr>
        <w:t>urban</w:t>
      </w:r>
      <w:r>
        <w:t xml:space="preserve"> </w:t>
      </w:r>
      <w:r>
        <w:rPr>
          <w:w w:val="65"/>
        </w:rPr>
        <w:t>centres</w:t>
      </w:r>
      <w:r>
        <w:t xml:space="preserve"> </w:t>
      </w:r>
      <w:r>
        <w:rPr>
          <w:w w:val="65"/>
        </w:rPr>
        <w:t>and</w:t>
      </w:r>
      <w:r>
        <w:t xml:space="preserve"> </w:t>
      </w:r>
      <w:r>
        <w:rPr>
          <w:w w:val="65"/>
        </w:rPr>
        <w:t>increased</w:t>
      </w:r>
      <w:r>
        <w:t xml:space="preserve"> </w:t>
      </w:r>
      <w:r>
        <w:rPr>
          <w:w w:val="65"/>
        </w:rPr>
        <w:t>population.</w:t>
      </w:r>
      <w:r>
        <w:t xml:space="preserve"> </w:t>
      </w:r>
      <w:r>
        <w:rPr>
          <w:w w:val="65"/>
        </w:rPr>
        <w:t>These</w:t>
      </w:r>
      <w:r>
        <w:t xml:space="preserve"> </w:t>
      </w:r>
      <w:r>
        <w:rPr>
          <w:w w:val="70"/>
        </w:rPr>
        <w:t>associated problems</w:t>
      </w:r>
      <w:r>
        <w:t xml:space="preserve"> </w:t>
      </w:r>
      <w:r>
        <w:rPr>
          <w:w w:val="70"/>
        </w:rPr>
        <w:t>are:-</w:t>
      </w:r>
    </w:p>
    <w:p w:rsidR="00E5575B" w:rsidRDefault="00D512E5">
      <w:pPr>
        <w:pStyle w:val="ListParagraph"/>
        <w:numPr>
          <w:ilvl w:val="0"/>
          <w:numId w:val="80"/>
        </w:numPr>
        <w:tabs>
          <w:tab w:val="left" w:pos="1541"/>
        </w:tabs>
        <w:spacing w:line="244" w:lineRule="auto"/>
        <w:ind w:right="2066" w:firstLine="0"/>
        <w:rPr>
          <w:sz w:val="20"/>
        </w:rPr>
      </w:pPr>
      <w:r>
        <w:rPr>
          <w:w w:val="70"/>
          <w:sz w:val="20"/>
        </w:rPr>
        <w:t>There</w:t>
      </w:r>
      <w:r>
        <w:rPr>
          <w:spacing w:val="-5"/>
          <w:sz w:val="20"/>
        </w:rPr>
        <w:t xml:space="preserve"> </w:t>
      </w:r>
      <w:r>
        <w:rPr>
          <w:w w:val="70"/>
          <w:sz w:val="20"/>
        </w:rPr>
        <w:t>is</w:t>
      </w:r>
      <w:r>
        <w:rPr>
          <w:spacing w:val="-6"/>
          <w:sz w:val="20"/>
        </w:rPr>
        <w:t xml:space="preserve"> </w:t>
      </w:r>
      <w:r>
        <w:rPr>
          <w:w w:val="70"/>
          <w:sz w:val="20"/>
        </w:rPr>
        <w:t>high</w:t>
      </w:r>
      <w:r>
        <w:rPr>
          <w:spacing w:val="-10"/>
          <w:sz w:val="20"/>
        </w:rPr>
        <w:t xml:space="preserve"> </w:t>
      </w:r>
      <w:r>
        <w:rPr>
          <w:w w:val="70"/>
          <w:sz w:val="20"/>
        </w:rPr>
        <w:t>rate</w:t>
      </w:r>
      <w:r>
        <w:rPr>
          <w:spacing w:val="-10"/>
          <w:sz w:val="20"/>
        </w:rPr>
        <w:t xml:space="preserve"> </w:t>
      </w:r>
      <w:r>
        <w:rPr>
          <w:w w:val="70"/>
          <w:sz w:val="20"/>
        </w:rPr>
        <w:t>of</w:t>
      </w:r>
      <w:r>
        <w:rPr>
          <w:spacing w:val="-10"/>
          <w:sz w:val="20"/>
        </w:rPr>
        <w:t xml:space="preserve"> </w:t>
      </w:r>
      <w:r>
        <w:rPr>
          <w:w w:val="70"/>
          <w:sz w:val="20"/>
        </w:rPr>
        <w:t>unemployment</w:t>
      </w:r>
      <w:r>
        <w:rPr>
          <w:spacing w:val="-8"/>
          <w:sz w:val="20"/>
        </w:rPr>
        <w:t xml:space="preserve"> </w:t>
      </w:r>
      <w:r>
        <w:rPr>
          <w:w w:val="70"/>
          <w:sz w:val="20"/>
        </w:rPr>
        <w:t>and</w:t>
      </w:r>
      <w:r>
        <w:rPr>
          <w:spacing w:val="-10"/>
          <w:sz w:val="20"/>
        </w:rPr>
        <w:t xml:space="preserve"> </w:t>
      </w:r>
      <w:r>
        <w:rPr>
          <w:w w:val="70"/>
          <w:sz w:val="20"/>
        </w:rPr>
        <w:t>under</w:t>
      </w:r>
      <w:r>
        <w:rPr>
          <w:spacing w:val="-8"/>
          <w:sz w:val="20"/>
        </w:rPr>
        <w:t xml:space="preserve"> </w:t>
      </w:r>
      <w:r>
        <w:rPr>
          <w:w w:val="70"/>
          <w:sz w:val="20"/>
        </w:rPr>
        <w:t>employment</w:t>
      </w:r>
      <w:r>
        <w:rPr>
          <w:spacing w:val="-4"/>
          <w:sz w:val="20"/>
        </w:rPr>
        <w:t xml:space="preserve"> </w:t>
      </w:r>
      <w:r>
        <w:rPr>
          <w:w w:val="70"/>
          <w:sz w:val="20"/>
        </w:rPr>
        <w:t>as</w:t>
      </w:r>
      <w:r>
        <w:rPr>
          <w:spacing w:val="-10"/>
          <w:sz w:val="20"/>
        </w:rPr>
        <w:t xml:space="preserve"> </w:t>
      </w:r>
      <w:r>
        <w:rPr>
          <w:w w:val="70"/>
          <w:sz w:val="20"/>
        </w:rPr>
        <w:t>the</w:t>
      </w:r>
      <w:r>
        <w:rPr>
          <w:spacing w:val="-8"/>
          <w:sz w:val="20"/>
        </w:rPr>
        <w:t xml:space="preserve"> </w:t>
      </w:r>
      <w:r>
        <w:rPr>
          <w:w w:val="70"/>
          <w:sz w:val="20"/>
        </w:rPr>
        <w:t>population</w:t>
      </w:r>
      <w:r>
        <w:rPr>
          <w:spacing w:val="-8"/>
          <w:sz w:val="20"/>
        </w:rPr>
        <w:t xml:space="preserve"> </w:t>
      </w:r>
      <w:r>
        <w:rPr>
          <w:w w:val="70"/>
          <w:sz w:val="20"/>
        </w:rPr>
        <w:t>grows</w:t>
      </w:r>
      <w:r>
        <w:rPr>
          <w:spacing w:val="-8"/>
          <w:sz w:val="20"/>
        </w:rPr>
        <w:t xml:space="preserve"> </w:t>
      </w:r>
      <w:r>
        <w:rPr>
          <w:w w:val="70"/>
          <w:sz w:val="20"/>
        </w:rPr>
        <w:t>but</w:t>
      </w:r>
      <w:r>
        <w:rPr>
          <w:spacing w:val="-8"/>
          <w:sz w:val="20"/>
        </w:rPr>
        <w:t xml:space="preserve"> </w:t>
      </w:r>
      <w:r>
        <w:rPr>
          <w:w w:val="70"/>
          <w:sz w:val="20"/>
        </w:rPr>
        <w:t>never</w:t>
      </w:r>
      <w:r>
        <w:rPr>
          <w:spacing w:val="-6"/>
          <w:sz w:val="20"/>
        </w:rPr>
        <w:t xml:space="preserve"> </w:t>
      </w:r>
      <w:r>
        <w:rPr>
          <w:w w:val="70"/>
          <w:sz w:val="20"/>
        </w:rPr>
        <w:t>matches</w:t>
      </w:r>
      <w:r>
        <w:rPr>
          <w:spacing w:val="-8"/>
          <w:sz w:val="20"/>
        </w:rPr>
        <w:t xml:space="preserve"> </w:t>
      </w:r>
      <w:r>
        <w:rPr>
          <w:w w:val="70"/>
          <w:sz w:val="20"/>
        </w:rPr>
        <w:t>with</w:t>
      </w:r>
      <w:r>
        <w:rPr>
          <w:spacing w:val="-10"/>
          <w:sz w:val="20"/>
        </w:rPr>
        <w:t xml:space="preserve"> </w:t>
      </w:r>
      <w:r>
        <w:rPr>
          <w:w w:val="70"/>
          <w:sz w:val="20"/>
        </w:rPr>
        <w:t>the</w:t>
      </w:r>
      <w:r>
        <w:rPr>
          <w:spacing w:val="-5"/>
          <w:sz w:val="20"/>
        </w:rPr>
        <w:t xml:space="preserve"> </w:t>
      </w:r>
      <w:r>
        <w:rPr>
          <w:w w:val="70"/>
          <w:sz w:val="20"/>
        </w:rPr>
        <w:t>rate</w:t>
      </w:r>
      <w:r>
        <w:rPr>
          <w:spacing w:val="-12"/>
          <w:sz w:val="20"/>
        </w:rPr>
        <w:t xml:space="preserve"> </w:t>
      </w:r>
      <w:r>
        <w:rPr>
          <w:w w:val="70"/>
          <w:sz w:val="20"/>
        </w:rPr>
        <w:t>of</w:t>
      </w:r>
      <w:r>
        <w:rPr>
          <w:spacing w:val="-12"/>
          <w:sz w:val="20"/>
        </w:rPr>
        <w:t xml:space="preserve"> </w:t>
      </w:r>
      <w:r>
        <w:rPr>
          <w:w w:val="70"/>
          <w:sz w:val="20"/>
        </w:rPr>
        <w:t>job</w:t>
      </w:r>
      <w:r>
        <w:rPr>
          <w:spacing w:val="-12"/>
          <w:sz w:val="20"/>
        </w:rPr>
        <w:t xml:space="preserve"> </w:t>
      </w:r>
      <w:r>
        <w:rPr>
          <w:w w:val="70"/>
          <w:sz w:val="20"/>
        </w:rPr>
        <w:t>creation</w:t>
      </w:r>
      <w:r>
        <w:rPr>
          <w:spacing w:val="-12"/>
          <w:sz w:val="20"/>
        </w:rPr>
        <w:t xml:space="preserve"> </w:t>
      </w:r>
      <w:r>
        <w:rPr>
          <w:w w:val="70"/>
          <w:sz w:val="20"/>
        </w:rPr>
        <w:t>and</w:t>
      </w:r>
      <w:r>
        <w:rPr>
          <w:sz w:val="20"/>
        </w:rPr>
        <w:t xml:space="preserve"> </w:t>
      </w:r>
      <w:r>
        <w:rPr>
          <w:w w:val="65"/>
          <w:sz w:val="20"/>
        </w:rPr>
        <w:t>illiteracy</w:t>
      </w:r>
      <w:r>
        <w:rPr>
          <w:sz w:val="20"/>
        </w:rPr>
        <w:t xml:space="preserve"> </w:t>
      </w:r>
      <w:r>
        <w:rPr>
          <w:w w:val="65"/>
          <w:sz w:val="20"/>
        </w:rPr>
        <w:t>among</w:t>
      </w:r>
      <w:r>
        <w:rPr>
          <w:sz w:val="20"/>
        </w:rPr>
        <w:t xml:space="preserve"> </w:t>
      </w:r>
      <w:r>
        <w:rPr>
          <w:w w:val="65"/>
          <w:sz w:val="20"/>
        </w:rPr>
        <w:t>the</w:t>
      </w:r>
      <w:r>
        <w:rPr>
          <w:spacing w:val="-1"/>
          <w:sz w:val="20"/>
        </w:rPr>
        <w:t xml:space="preserve"> </w:t>
      </w:r>
      <w:r>
        <w:rPr>
          <w:w w:val="65"/>
          <w:sz w:val="20"/>
        </w:rPr>
        <w:t>urban</w:t>
      </w:r>
      <w:r>
        <w:rPr>
          <w:sz w:val="20"/>
        </w:rPr>
        <w:t xml:space="preserve"> </w:t>
      </w:r>
      <w:r>
        <w:rPr>
          <w:w w:val="65"/>
          <w:sz w:val="20"/>
        </w:rPr>
        <w:t>population,</w:t>
      </w:r>
      <w:r>
        <w:rPr>
          <w:spacing w:val="-3"/>
          <w:sz w:val="20"/>
        </w:rPr>
        <w:t xml:space="preserve"> </w:t>
      </w:r>
      <w:r>
        <w:rPr>
          <w:w w:val="65"/>
          <w:sz w:val="20"/>
        </w:rPr>
        <w:t>which</w:t>
      </w:r>
      <w:r>
        <w:rPr>
          <w:spacing w:val="-5"/>
          <w:sz w:val="20"/>
        </w:rPr>
        <w:t xml:space="preserve"> </w:t>
      </w:r>
      <w:r>
        <w:rPr>
          <w:w w:val="65"/>
          <w:sz w:val="20"/>
        </w:rPr>
        <w:t>resulted</w:t>
      </w:r>
      <w:r>
        <w:rPr>
          <w:spacing w:val="-3"/>
          <w:sz w:val="20"/>
        </w:rPr>
        <w:t xml:space="preserve"> </w:t>
      </w:r>
      <w:r>
        <w:rPr>
          <w:w w:val="65"/>
          <w:sz w:val="20"/>
        </w:rPr>
        <w:t>into</w:t>
      </w:r>
      <w:r>
        <w:rPr>
          <w:spacing w:val="-6"/>
          <w:sz w:val="20"/>
        </w:rPr>
        <w:t xml:space="preserve"> </w:t>
      </w:r>
      <w:r>
        <w:rPr>
          <w:w w:val="65"/>
          <w:sz w:val="20"/>
        </w:rPr>
        <w:t>increased</w:t>
      </w:r>
      <w:r>
        <w:rPr>
          <w:spacing w:val="-5"/>
          <w:sz w:val="20"/>
        </w:rPr>
        <w:t xml:space="preserve"> </w:t>
      </w:r>
      <w:r>
        <w:rPr>
          <w:w w:val="65"/>
          <w:sz w:val="20"/>
        </w:rPr>
        <w:t>poverty,</w:t>
      </w:r>
      <w:r>
        <w:rPr>
          <w:spacing w:val="-1"/>
          <w:sz w:val="20"/>
        </w:rPr>
        <w:t xml:space="preserve"> </w:t>
      </w:r>
      <w:r>
        <w:rPr>
          <w:w w:val="65"/>
          <w:sz w:val="20"/>
        </w:rPr>
        <w:t>idleness</w:t>
      </w:r>
      <w:r>
        <w:rPr>
          <w:spacing w:val="-5"/>
          <w:sz w:val="20"/>
        </w:rPr>
        <w:t xml:space="preserve"> </w:t>
      </w:r>
      <w:r>
        <w:rPr>
          <w:w w:val="65"/>
          <w:sz w:val="20"/>
        </w:rPr>
        <w:t>and</w:t>
      </w:r>
      <w:r>
        <w:rPr>
          <w:spacing w:val="-5"/>
          <w:sz w:val="20"/>
        </w:rPr>
        <w:t xml:space="preserve"> </w:t>
      </w:r>
      <w:r>
        <w:rPr>
          <w:w w:val="65"/>
          <w:sz w:val="20"/>
        </w:rPr>
        <w:t>high</w:t>
      </w:r>
      <w:r>
        <w:rPr>
          <w:spacing w:val="-5"/>
          <w:sz w:val="20"/>
        </w:rPr>
        <w:t xml:space="preserve"> </w:t>
      </w:r>
      <w:r>
        <w:rPr>
          <w:w w:val="65"/>
          <w:sz w:val="20"/>
        </w:rPr>
        <w:t>crime</w:t>
      </w:r>
      <w:r>
        <w:rPr>
          <w:spacing w:val="-5"/>
          <w:sz w:val="20"/>
        </w:rPr>
        <w:t xml:space="preserve"> </w:t>
      </w:r>
      <w:r>
        <w:rPr>
          <w:w w:val="65"/>
          <w:sz w:val="20"/>
        </w:rPr>
        <w:t>rate</w:t>
      </w:r>
      <w:r>
        <w:rPr>
          <w:sz w:val="20"/>
        </w:rPr>
        <w:t xml:space="preserve"> </w:t>
      </w:r>
      <w:r>
        <w:rPr>
          <w:w w:val="65"/>
          <w:sz w:val="20"/>
        </w:rPr>
        <w:t>in</w:t>
      </w:r>
      <w:r>
        <w:rPr>
          <w:spacing w:val="-5"/>
          <w:sz w:val="20"/>
        </w:rPr>
        <w:t xml:space="preserve"> </w:t>
      </w:r>
      <w:r>
        <w:rPr>
          <w:w w:val="65"/>
          <w:sz w:val="20"/>
        </w:rPr>
        <w:t>Kampala,</w:t>
      </w:r>
      <w:r>
        <w:rPr>
          <w:spacing w:val="-3"/>
          <w:sz w:val="20"/>
        </w:rPr>
        <w:t xml:space="preserve"> </w:t>
      </w:r>
      <w:r>
        <w:rPr>
          <w:w w:val="65"/>
          <w:sz w:val="20"/>
        </w:rPr>
        <w:t>Masaka,</w:t>
      </w:r>
      <w:r>
        <w:rPr>
          <w:spacing w:val="-6"/>
          <w:sz w:val="20"/>
        </w:rPr>
        <w:t xml:space="preserve"> </w:t>
      </w:r>
      <w:r>
        <w:rPr>
          <w:w w:val="65"/>
          <w:sz w:val="20"/>
        </w:rPr>
        <w:t>Tororo</w:t>
      </w:r>
      <w:r>
        <w:rPr>
          <w:spacing w:val="-7"/>
          <w:sz w:val="20"/>
        </w:rPr>
        <w:t xml:space="preserve"> </w:t>
      </w:r>
      <w:r>
        <w:rPr>
          <w:w w:val="65"/>
          <w:sz w:val="20"/>
        </w:rPr>
        <w:t>and</w:t>
      </w:r>
      <w:r>
        <w:rPr>
          <w:spacing w:val="-7"/>
          <w:sz w:val="20"/>
        </w:rPr>
        <w:t xml:space="preserve"> </w:t>
      </w:r>
      <w:r>
        <w:rPr>
          <w:w w:val="65"/>
          <w:sz w:val="20"/>
        </w:rPr>
        <w:t>Jinja.</w:t>
      </w:r>
    </w:p>
    <w:p w:rsidR="00E5575B" w:rsidRDefault="00D512E5">
      <w:pPr>
        <w:pStyle w:val="ListParagraph"/>
        <w:numPr>
          <w:ilvl w:val="0"/>
          <w:numId w:val="80"/>
        </w:numPr>
        <w:tabs>
          <w:tab w:val="left" w:pos="1805"/>
        </w:tabs>
        <w:spacing w:line="244" w:lineRule="auto"/>
        <w:ind w:right="2066" w:firstLine="0"/>
        <w:rPr>
          <w:rFonts w:ascii="Arial MT" w:hAnsi="Arial MT"/>
          <w:sz w:val="20"/>
        </w:rPr>
      </w:pPr>
      <w:r>
        <w:rPr>
          <w:w w:val="65"/>
          <w:sz w:val="20"/>
        </w:rPr>
        <w:t>There</w:t>
      </w:r>
      <w:r>
        <w:rPr>
          <w:sz w:val="20"/>
        </w:rPr>
        <w:t xml:space="preserve"> </w:t>
      </w:r>
      <w:r>
        <w:rPr>
          <w:w w:val="65"/>
          <w:sz w:val="20"/>
        </w:rPr>
        <w:t>is</w:t>
      </w:r>
      <w:r>
        <w:rPr>
          <w:sz w:val="20"/>
        </w:rPr>
        <w:t xml:space="preserve"> </w:t>
      </w:r>
      <w:r>
        <w:rPr>
          <w:w w:val="65"/>
          <w:sz w:val="20"/>
        </w:rPr>
        <w:t>high</w:t>
      </w:r>
      <w:r>
        <w:rPr>
          <w:sz w:val="20"/>
        </w:rPr>
        <w:t xml:space="preserve"> </w:t>
      </w:r>
      <w:r>
        <w:rPr>
          <w:w w:val="65"/>
          <w:sz w:val="20"/>
        </w:rPr>
        <w:t>rate</w:t>
      </w:r>
      <w:r>
        <w:rPr>
          <w:sz w:val="20"/>
        </w:rPr>
        <w:t xml:space="preserve"> </w:t>
      </w:r>
      <w:r>
        <w:rPr>
          <w:w w:val="65"/>
          <w:sz w:val="20"/>
        </w:rPr>
        <w:t>of</w:t>
      </w:r>
      <w:r>
        <w:rPr>
          <w:sz w:val="20"/>
        </w:rPr>
        <w:t xml:space="preserve"> </w:t>
      </w:r>
      <w:r>
        <w:rPr>
          <w:w w:val="65"/>
          <w:sz w:val="20"/>
        </w:rPr>
        <w:t>crimes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murder,</w:t>
      </w:r>
      <w:r>
        <w:rPr>
          <w:sz w:val="20"/>
        </w:rPr>
        <w:t xml:space="preserve"> </w:t>
      </w:r>
      <w:r>
        <w:rPr>
          <w:w w:val="65"/>
          <w:sz w:val="20"/>
        </w:rPr>
        <w:t>theft,</w:t>
      </w:r>
      <w:r>
        <w:rPr>
          <w:sz w:val="20"/>
        </w:rPr>
        <w:t xml:space="preserve"> </w:t>
      </w:r>
      <w:r>
        <w:rPr>
          <w:w w:val="65"/>
          <w:sz w:val="20"/>
        </w:rPr>
        <w:t>pick</w:t>
      </w:r>
      <w:r>
        <w:rPr>
          <w:sz w:val="20"/>
        </w:rPr>
        <w:t xml:space="preserve"> </w:t>
      </w:r>
      <w:r>
        <w:rPr>
          <w:w w:val="65"/>
          <w:sz w:val="20"/>
        </w:rPr>
        <w:t>pocketing,</w:t>
      </w:r>
      <w:r>
        <w:rPr>
          <w:sz w:val="20"/>
        </w:rPr>
        <w:t xml:space="preserve"> </w:t>
      </w:r>
      <w:r>
        <w:rPr>
          <w:w w:val="65"/>
          <w:sz w:val="20"/>
        </w:rPr>
        <w:t>prostitution,</w:t>
      </w:r>
      <w:r>
        <w:rPr>
          <w:spacing w:val="16"/>
          <w:sz w:val="20"/>
        </w:rPr>
        <w:t xml:space="preserve"> </w:t>
      </w:r>
      <w:r>
        <w:rPr>
          <w:w w:val="65"/>
          <w:sz w:val="20"/>
        </w:rPr>
        <w:t>human</w:t>
      </w:r>
      <w:r>
        <w:rPr>
          <w:sz w:val="20"/>
        </w:rPr>
        <w:t xml:space="preserve"> </w:t>
      </w:r>
      <w:r>
        <w:rPr>
          <w:w w:val="65"/>
          <w:sz w:val="20"/>
        </w:rPr>
        <w:t>sacrifice,</w:t>
      </w:r>
      <w:r>
        <w:rPr>
          <w:spacing w:val="-1"/>
          <w:sz w:val="20"/>
        </w:rPr>
        <w:t xml:space="preserve"> </w:t>
      </w:r>
      <w:r>
        <w:rPr>
          <w:w w:val="65"/>
          <w:sz w:val="20"/>
        </w:rPr>
        <w:t>gambling,</w:t>
      </w:r>
      <w:r>
        <w:rPr>
          <w:sz w:val="20"/>
        </w:rPr>
        <w:t xml:space="preserve"> </w:t>
      </w:r>
      <w:r>
        <w:rPr>
          <w:w w:val="65"/>
          <w:sz w:val="20"/>
        </w:rPr>
        <w:t>etc</w:t>
      </w:r>
      <w:r>
        <w:rPr>
          <w:spacing w:val="-1"/>
          <w:sz w:val="20"/>
        </w:rPr>
        <w:t xml:space="preserve"> </w:t>
      </w:r>
      <w:r>
        <w:rPr>
          <w:w w:val="65"/>
          <w:sz w:val="20"/>
        </w:rPr>
        <w:t>in</w:t>
      </w:r>
      <w:r>
        <w:rPr>
          <w:sz w:val="20"/>
        </w:rPr>
        <w:t xml:space="preserve"> </w:t>
      </w:r>
      <w:r>
        <w:rPr>
          <w:w w:val="65"/>
          <w:sz w:val="20"/>
        </w:rPr>
        <w:t>all</w:t>
      </w:r>
      <w:r>
        <w:rPr>
          <w:sz w:val="20"/>
        </w:rPr>
        <w:t xml:space="preserve"> </w:t>
      </w:r>
      <w:r>
        <w:rPr>
          <w:w w:val="65"/>
          <w:sz w:val="20"/>
        </w:rPr>
        <w:t>urban</w:t>
      </w:r>
      <w:r>
        <w:rPr>
          <w:spacing w:val="-1"/>
          <w:sz w:val="20"/>
        </w:rPr>
        <w:t xml:space="preserve"> </w:t>
      </w:r>
      <w:r>
        <w:rPr>
          <w:w w:val="65"/>
          <w:sz w:val="20"/>
        </w:rPr>
        <w:t>centres</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the</w:t>
      </w:r>
      <w:r>
        <w:rPr>
          <w:spacing w:val="27"/>
          <w:sz w:val="20"/>
        </w:rPr>
        <w:t xml:space="preserve"> </w:t>
      </w:r>
      <w:r>
        <w:rPr>
          <w:w w:val="65"/>
          <w:sz w:val="20"/>
        </w:rPr>
        <w:t>unemployment</w:t>
      </w:r>
      <w:r>
        <w:rPr>
          <w:spacing w:val="30"/>
          <w:sz w:val="20"/>
        </w:rPr>
        <w:t xml:space="preserve"> </w:t>
      </w:r>
      <w:r>
        <w:rPr>
          <w:w w:val="65"/>
          <w:sz w:val="20"/>
        </w:rPr>
        <w:t>problems</w:t>
      </w:r>
      <w:r>
        <w:rPr>
          <w:spacing w:val="30"/>
          <w:sz w:val="20"/>
        </w:rPr>
        <w:t xml:space="preserve"> </w:t>
      </w:r>
      <w:r>
        <w:rPr>
          <w:w w:val="65"/>
          <w:sz w:val="20"/>
        </w:rPr>
        <w:t>as</w:t>
      </w:r>
      <w:r>
        <w:rPr>
          <w:spacing w:val="27"/>
          <w:sz w:val="20"/>
        </w:rPr>
        <w:t xml:space="preserve"> </w:t>
      </w:r>
      <w:r>
        <w:rPr>
          <w:w w:val="65"/>
          <w:sz w:val="20"/>
        </w:rPr>
        <w:t>people</w:t>
      </w:r>
      <w:r>
        <w:rPr>
          <w:spacing w:val="27"/>
          <w:sz w:val="20"/>
        </w:rPr>
        <w:t xml:space="preserve"> </w:t>
      </w:r>
      <w:r>
        <w:rPr>
          <w:w w:val="65"/>
          <w:sz w:val="20"/>
        </w:rPr>
        <w:t>find</w:t>
      </w:r>
      <w:r>
        <w:rPr>
          <w:spacing w:val="40"/>
          <w:sz w:val="20"/>
        </w:rPr>
        <w:t xml:space="preserve"> </w:t>
      </w:r>
      <w:r>
        <w:rPr>
          <w:w w:val="65"/>
          <w:sz w:val="20"/>
        </w:rPr>
        <w:t>alternative</w:t>
      </w:r>
      <w:r>
        <w:rPr>
          <w:spacing w:val="22"/>
          <w:sz w:val="20"/>
        </w:rPr>
        <w:t xml:space="preserve"> </w:t>
      </w:r>
      <w:r>
        <w:rPr>
          <w:w w:val="65"/>
          <w:sz w:val="20"/>
        </w:rPr>
        <w:t>ways</w:t>
      </w:r>
      <w:r>
        <w:rPr>
          <w:spacing w:val="22"/>
          <w:sz w:val="20"/>
        </w:rPr>
        <w:t xml:space="preserve"> </w:t>
      </w:r>
      <w:r>
        <w:rPr>
          <w:w w:val="65"/>
          <w:sz w:val="20"/>
        </w:rPr>
        <w:t>to</w:t>
      </w:r>
      <w:r>
        <w:rPr>
          <w:spacing w:val="27"/>
          <w:sz w:val="20"/>
        </w:rPr>
        <w:t xml:space="preserve"> </w:t>
      </w:r>
      <w:r>
        <w:rPr>
          <w:w w:val="65"/>
          <w:sz w:val="20"/>
        </w:rPr>
        <w:t>adopt</w:t>
      </w:r>
      <w:r>
        <w:rPr>
          <w:spacing w:val="22"/>
          <w:sz w:val="20"/>
        </w:rPr>
        <w:t xml:space="preserve"> </w:t>
      </w:r>
      <w:r>
        <w:rPr>
          <w:w w:val="65"/>
          <w:sz w:val="20"/>
        </w:rPr>
        <w:t>the</w:t>
      </w:r>
      <w:r>
        <w:rPr>
          <w:spacing w:val="22"/>
          <w:sz w:val="20"/>
        </w:rPr>
        <w:t xml:space="preserve"> </w:t>
      </w:r>
      <w:r>
        <w:rPr>
          <w:w w:val="65"/>
          <w:sz w:val="20"/>
        </w:rPr>
        <w:t>urban</w:t>
      </w:r>
      <w:r>
        <w:rPr>
          <w:spacing w:val="22"/>
          <w:sz w:val="20"/>
        </w:rPr>
        <w:t xml:space="preserve"> </w:t>
      </w:r>
      <w:r>
        <w:rPr>
          <w:w w:val="65"/>
          <w:sz w:val="20"/>
        </w:rPr>
        <w:t>lifestyle</w:t>
      </w:r>
      <w:r>
        <w:rPr>
          <w:spacing w:val="22"/>
          <w:sz w:val="20"/>
        </w:rPr>
        <w:t xml:space="preserve"> </w:t>
      </w:r>
      <w:r>
        <w:rPr>
          <w:w w:val="65"/>
          <w:sz w:val="20"/>
        </w:rPr>
        <w:t>of</w:t>
      </w:r>
      <w:r>
        <w:rPr>
          <w:spacing w:val="22"/>
          <w:sz w:val="20"/>
        </w:rPr>
        <w:t xml:space="preserve"> </w:t>
      </w:r>
      <w:r>
        <w:rPr>
          <w:w w:val="65"/>
          <w:sz w:val="20"/>
        </w:rPr>
        <w:t>survival</w:t>
      </w:r>
      <w:r>
        <w:rPr>
          <w:spacing w:val="37"/>
          <w:sz w:val="20"/>
        </w:rPr>
        <w:t xml:space="preserve"> </w:t>
      </w:r>
      <w:r>
        <w:rPr>
          <w:w w:val="65"/>
          <w:sz w:val="20"/>
        </w:rPr>
        <w:t>which</w:t>
      </w:r>
      <w:r>
        <w:rPr>
          <w:spacing w:val="27"/>
          <w:sz w:val="20"/>
        </w:rPr>
        <w:t xml:space="preserve"> </w:t>
      </w:r>
      <w:r>
        <w:rPr>
          <w:w w:val="65"/>
          <w:sz w:val="20"/>
        </w:rPr>
        <w:t>has</w:t>
      </w:r>
      <w:r>
        <w:rPr>
          <w:spacing w:val="22"/>
          <w:sz w:val="20"/>
        </w:rPr>
        <w:t xml:space="preserve"> </w:t>
      </w:r>
      <w:r>
        <w:rPr>
          <w:w w:val="65"/>
          <w:sz w:val="20"/>
        </w:rPr>
        <w:t>resulted</w:t>
      </w:r>
      <w:r>
        <w:rPr>
          <w:spacing w:val="22"/>
          <w:sz w:val="20"/>
        </w:rPr>
        <w:t xml:space="preserve"> </w:t>
      </w:r>
      <w:r>
        <w:rPr>
          <w:w w:val="65"/>
          <w:sz w:val="20"/>
        </w:rPr>
        <w:t>into</w:t>
      </w:r>
      <w:r>
        <w:rPr>
          <w:spacing w:val="22"/>
          <w:sz w:val="20"/>
        </w:rPr>
        <w:t xml:space="preserve"> </w:t>
      </w:r>
      <w:r>
        <w:rPr>
          <w:w w:val="65"/>
          <w:sz w:val="20"/>
        </w:rPr>
        <w:t>insecurity</w:t>
      </w:r>
      <w:r>
        <w:rPr>
          <w:spacing w:val="22"/>
          <w:sz w:val="20"/>
        </w:rPr>
        <w:t xml:space="preserve"> </w:t>
      </w:r>
      <w:r>
        <w:rPr>
          <w:w w:val="65"/>
          <w:sz w:val="20"/>
        </w:rPr>
        <w:t>of</w:t>
      </w:r>
      <w:r>
        <w:rPr>
          <w:sz w:val="20"/>
        </w:rPr>
        <w:t xml:space="preserve"> </w:t>
      </w:r>
      <w:r>
        <w:rPr>
          <w:w w:val="65"/>
          <w:sz w:val="20"/>
        </w:rPr>
        <w:t>life</w:t>
      </w:r>
      <w:r>
        <w:rPr>
          <w:sz w:val="20"/>
        </w:rPr>
        <w:t xml:space="preserve"> </w:t>
      </w:r>
      <w:r>
        <w:rPr>
          <w:w w:val="65"/>
          <w:sz w:val="20"/>
        </w:rPr>
        <w:t>and</w:t>
      </w:r>
      <w:r>
        <w:rPr>
          <w:sz w:val="20"/>
        </w:rPr>
        <w:t xml:space="preserve"> </w:t>
      </w:r>
      <w:r>
        <w:rPr>
          <w:w w:val="65"/>
          <w:sz w:val="20"/>
        </w:rPr>
        <w:t>property</w:t>
      </w:r>
      <w:r>
        <w:rPr>
          <w:sz w:val="20"/>
        </w:rPr>
        <w:t xml:space="preserve"> </w:t>
      </w:r>
      <w:r>
        <w:rPr>
          <w:w w:val="65"/>
          <w:sz w:val="20"/>
        </w:rPr>
        <w:t>on</w:t>
      </w:r>
      <w:r>
        <w:rPr>
          <w:sz w:val="20"/>
        </w:rPr>
        <w:t xml:space="preserve"> </w:t>
      </w:r>
      <w:r>
        <w:rPr>
          <w:w w:val="65"/>
          <w:sz w:val="20"/>
        </w:rPr>
        <w:t>streets</w:t>
      </w:r>
      <w:r>
        <w:rPr>
          <w:sz w:val="20"/>
        </w:rPr>
        <w:t xml:space="preserve"> </w:t>
      </w:r>
      <w:r>
        <w:rPr>
          <w:w w:val="65"/>
          <w:sz w:val="20"/>
        </w:rPr>
        <w:t>of</w:t>
      </w:r>
      <w:r>
        <w:rPr>
          <w:sz w:val="20"/>
        </w:rPr>
        <w:t xml:space="preserve"> </w:t>
      </w:r>
      <w:r>
        <w:rPr>
          <w:w w:val="65"/>
          <w:sz w:val="20"/>
        </w:rPr>
        <w:t>Jinja,</w:t>
      </w:r>
      <w:r>
        <w:rPr>
          <w:sz w:val="20"/>
        </w:rPr>
        <w:t xml:space="preserve"> </w:t>
      </w:r>
      <w:r>
        <w:rPr>
          <w:w w:val="65"/>
          <w:sz w:val="20"/>
        </w:rPr>
        <w:t>Kampala,</w:t>
      </w:r>
      <w:r>
        <w:rPr>
          <w:sz w:val="20"/>
        </w:rPr>
        <w:t xml:space="preserve"> </w:t>
      </w:r>
      <w:r>
        <w:rPr>
          <w:w w:val="65"/>
          <w:sz w:val="20"/>
        </w:rPr>
        <w:t>Masaka</w:t>
      </w:r>
      <w:r>
        <w:rPr>
          <w:sz w:val="20"/>
        </w:rPr>
        <w:t xml:space="preserve"> </w:t>
      </w:r>
      <w:r>
        <w:rPr>
          <w:w w:val="65"/>
          <w:sz w:val="20"/>
        </w:rPr>
        <w:t>and</w:t>
      </w:r>
      <w:r>
        <w:rPr>
          <w:sz w:val="20"/>
        </w:rPr>
        <w:t xml:space="preserve"> </w:t>
      </w:r>
      <w:r>
        <w:rPr>
          <w:w w:val="65"/>
          <w:sz w:val="20"/>
        </w:rPr>
        <w:t>Mbale.</w:t>
      </w:r>
    </w:p>
    <w:p w:rsidR="00E5575B" w:rsidRDefault="00D512E5">
      <w:pPr>
        <w:pStyle w:val="ListParagraph"/>
        <w:numPr>
          <w:ilvl w:val="0"/>
          <w:numId w:val="80"/>
        </w:numPr>
        <w:tabs>
          <w:tab w:val="left" w:pos="1805"/>
        </w:tabs>
        <w:spacing w:line="244" w:lineRule="auto"/>
        <w:ind w:right="2066" w:firstLine="0"/>
        <w:rPr>
          <w:rFonts w:ascii="Arial MT" w:hAnsi="Arial MT"/>
          <w:sz w:val="20"/>
        </w:rPr>
      </w:pPr>
      <w:r>
        <w:rPr>
          <w:w w:val="70"/>
          <w:sz w:val="20"/>
        </w:rPr>
        <w:t>There</w:t>
      </w:r>
      <w:r>
        <w:rPr>
          <w:sz w:val="20"/>
        </w:rPr>
        <w:t xml:space="preserve"> </w:t>
      </w:r>
      <w:r>
        <w:rPr>
          <w:w w:val="70"/>
          <w:sz w:val="20"/>
        </w:rPr>
        <w:t>are</w:t>
      </w:r>
      <w:r>
        <w:rPr>
          <w:sz w:val="20"/>
        </w:rPr>
        <w:t xml:space="preserve"> </w:t>
      </w:r>
      <w:r>
        <w:rPr>
          <w:w w:val="70"/>
          <w:sz w:val="20"/>
        </w:rPr>
        <w:t>inadequate</w:t>
      </w:r>
      <w:r>
        <w:rPr>
          <w:sz w:val="20"/>
        </w:rPr>
        <w:t xml:space="preserve"> </w:t>
      </w:r>
      <w:r>
        <w:rPr>
          <w:w w:val="70"/>
          <w:sz w:val="20"/>
        </w:rPr>
        <w:t>accommodation</w:t>
      </w:r>
      <w:r>
        <w:rPr>
          <w:sz w:val="20"/>
        </w:rPr>
        <w:t xml:space="preserve"> </w:t>
      </w:r>
      <w:r>
        <w:rPr>
          <w:w w:val="70"/>
          <w:sz w:val="20"/>
        </w:rPr>
        <w:t>facilities</w:t>
      </w:r>
      <w:r>
        <w:rPr>
          <w:sz w:val="20"/>
        </w:rPr>
        <w:t xml:space="preserve"> </w:t>
      </w:r>
      <w:r>
        <w:rPr>
          <w:w w:val="70"/>
          <w:sz w:val="20"/>
        </w:rPr>
        <w:t>/</w:t>
      </w:r>
      <w:r>
        <w:rPr>
          <w:sz w:val="20"/>
        </w:rPr>
        <w:t xml:space="preserve"> </w:t>
      </w:r>
      <w:r>
        <w:rPr>
          <w:w w:val="70"/>
          <w:sz w:val="20"/>
        </w:rPr>
        <w:t>poor</w:t>
      </w:r>
      <w:r>
        <w:rPr>
          <w:sz w:val="20"/>
        </w:rPr>
        <w:t xml:space="preserve"> </w:t>
      </w:r>
      <w:r>
        <w:rPr>
          <w:w w:val="70"/>
          <w:sz w:val="20"/>
        </w:rPr>
        <w:t>housing</w:t>
      </w:r>
      <w:r>
        <w:rPr>
          <w:sz w:val="20"/>
        </w:rPr>
        <w:t xml:space="preserve"> </w:t>
      </w:r>
      <w:r>
        <w:rPr>
          <w:w w:val="70"/>
          <w:sz w:val="20"/>
        </w:rPr>
        <w:t>facilities</w:t>
      </w:r>
      <w:r>
        <w:rPr>
          <w:sz w:val="20"/>
        </w:rPr>
        <w:t xml:space="preserve"> </w:t>
      </w:r>
      <w:r>
        <w:rPr>
          <w:w w:val="70"/>
          <w:sz w:val="20"/>
        </w:rPr>
        <w:t>due</w:t>
      </w:r>
      <w:r>
        <w:rPr>
          <w:sz w:val="20"/>
        </w:rPr>
        <w:t xml:space="preserve"> </w:t>
      </w:r>
      <w:r>
        <w:rPr>
          <w:w w:val="70"/>
          <w:sz w:val="20"/>
        </w:rPr>
        <w:t>to</w:t>
      </w:r>
      <w:r>
        <w:rPr>
          <w:sz w:val="20"/>
        </w:rPr>
        <w:t xml:space="preserve"> </w:t>
      </w:r>
      <w:r>
        <w:rPr>
          <w:w w:val="70"/>
          <w:sz w:val="20"/>
        </w:rPr>
        <w:t>thousands</w:t>
      </w:r>
      <w:r>
        <w:rPr>
          <w:sz w:val="20"/>
        </w:rPr>
        <w:t xml:space="preserve"> </w:t>
      </w:r>
      <w:r>
        <w:rPr>
          <w:w w:val="70"/>
          <w:sz w:val="20"/>
        </w:rPr>
        <w:t>of</w:t>
      </w:r>
      <w:r>
        <w:rPr>
          <w:sz w:val="20"/>
        </w:rPr>
        <w:t xml:space="preserve"> </w:t>
      </w:r>
      <w:r>
        <w:rPr>
          <w:w w:val="70"/>
          <w:sz w:val="20"/>
        </w:rPr>
        <w:t>immigrants</w:t>
      </w:r>
      <w:r>
        <w:rPr>
          <w:sz w:val="20"/>
        </w:rPr>
        <w:t xml:space="preserve"> </w:t>
      </w:r>
      <w:r>
        <w:rPr>
          <w:w w:val="70"/>
          <w:sz w:val="20"/>
        </w:rPr>
        <w:t>which</w:t>
      </w:r>
      <w:r>
        <w:rPr>
          <w:sz w:val="20"/>
        </w:rPr>
        <w:t xml:space="preserve"> </w:t>
      </w:r>
      <w:r>
        <w:rPr>
          <w:w w:val="70"/>
          <w:sz w:val="20"/>
        </w:rPr>
        <w:t>has</w:t>
      </w:r>
      <w:r>
        <w:rPr>
          <w:sz w:val="20"/>
        </w:rPr>
        <w:t xml:space="preserve"> </w:t>
      </w:r>
      <w:r>
        <w:rPr>
          <w:w w:val="70"/>
          <w:sz w:val="20"/>
        </w:rPr>
        <w:t>resulted</w:t>
      </w:r>
      <w:r>
        <w:rPr>
          <w:sz w:val="20"/>
        </w:rPr>
        <w:t xml:space="preserve"> </w:t>
      </w:r>
      <w:r>
        <w:rPr>
          <w:w w:val="70"/>
          <w:sz w:val="20"/>
        </w:rPr>
        <w:t>into</w:t>
      </w:r>
      <w:r>
        <w:rPr>
          <w:sz w:val="20"/>
        </w:rPr>
        <w:t xml:space="preserve"> </w:t>
      </w:r>
      <w:r>
        <w:rPr>
          <w:w w:val="70"/>
          <w:sz w:val="20"/>
        </w:rPr>
        <w:t>development</w:t>
      </w:r>
      <w:r>
        <w:rPr>
          <w:spacing w:val="-5"/>
          <w:sz w:val="20"/>
        </w:rPr>
        <w:t xml:space="preserve"> </w:t>
      </w:r>
      <w:r>
        <w:rPr>
          <w:w w:val="70"/>
          <w:sz w:val="20"/>
        </w:rPr>
        <w:t>of</w:t>
      </w:r>
      <w:r>
        <w:rPr>
          <w:spacing w:val="-5"/>
          <w:sz w:val="20"/>
        </w:rPr>
        <w:t xml:space="preserve"> </w:t>
      </w:r>
      <w:r>
        <w:rPr>
          <w:w w:val="70"/>
          <w:sz w:val="20"/>
        </w:rPr>
        <w:t>slums</w:t>
      </w:r>
      <w:r>
        <w:rPr>
          <w:spacing w:val="-4"/>
          <w:sz w:val="20"/>
        </w:rPr>
        <w:t xml:space="preserve"> </w:t>
      </w:r>
      <w:r>
        <w:rPr>
          <w:w w:val="70"/>
          <w:sz w:val="20"/>
        </w:rPr>
        <w:t>on</w:t>
      </w:r>
      <w:r>
        <w:rPr>
          <w:spacing w:val="-3"/>
          <w:sz w:val="20"/>
        </w:rPr>
        <w:t xml:space="preserve"> </w:t>
      </w:r>
      <w:r>
        <w:rPr>
          <w:w w:val="70"/>
          <w:sz w:val="20"/>
        </w:rPr>
        <w:t>unoccupied</w:t>
      </w:r>
      <w:r>
        <w:rPr>
          <w:spacing w:val="-4"/>
          <w:sz w:val="20"/>
        </w:rPr>
        <w:t xml:space="preserve"> </w:t>
      </w:r>
      <w:r>
        <w:rPr>
          <w:w w:val="70"/>
          <w:sz w:val="20"/>
        </w:rPr>
        <w:t>land</w:t>
      </w:r>
      <w:r>
        <w:rPr>
          <w:spacing w:val="-5"/>
          <w:sz w:val="20"/>
        </w:rPr>
        <w:t xml:space="preserve"> </w:t>
      </w:r>
      <w:r>
        <w:rPr>
          <w:w w:val="70"/>
          <w:sz w:val="20"/>
        </w:rPr>
        <w:t>of</w:t>
      </w:r>
      <w:r>
        <w:rPr>
          <w:spacing w:val="-5"/>
          <w:sz w:val="20"/>
        </w:rPr>
        <w:t xml:space="preserve"> </w:t>
      </w:r>
      <w:r>
        <w:rPr>
          <w:w w:val="70"/>
          <w:sz w:val="20"/>
        </w:rPr>
        <w:t>the</w:t>
      </w:r>
      <w:r>
        <w:rPr>
          <w:spacing w:val="-5"/>
          <w:sz w:val="20"/>
        </w:rPr>
        <w:t xml:space="preserve"> </w:t>
      </w:r>
      <w:r>
        <w:rPr>
          <w:w w:val="70"/>
          <w:sz w:val="20"/>
        </w:rPr>
        <w:t>nearby</w:t>
      </w:r>
      <w:r>
        <w:rPr>
          <w:spacing w:val="-4"/>
          <w:sz w:val="20"/>
        </w:rPr>
        <w:t xml:space="preserve"> </w:t>
      </w:r>
      <w:r>
        <w:rPr>
          <w:w w:val="70"/>
          <w:sz w:val="20"/>
        </w:rPr>
        <w:t>town</w:t>
      </w:r>
      <w:r>
        <w:rPr>
          <w:spacing w:val="-7"/>
          <w:sz w:val="20"/>
        </w:rPr>
        <w:t xml:space="preserve"> </w:t>
      </w:r>
      <w:r>
        <w:rPr>
          <w:w w:val="70"/>
          <w:sz w:val="20"/>
        </w:rPr>
        <w:t>like</w:t>
      </w:r>
      <w:r>
        <w:rPr>
          <w:spacing w:val="-3"/>
          <w:sz w:val="20"/>
        </w:rPr>
        <w:t xml:space="preserve"> </w:t>
      </w:r>
      <w:r>
        <w:rPr>
          <w:w w:val="70"/>
          <w:sz w:val="20"/>
        </w:rPr>
        <w:t>the</w:t>
      </w:r>
      <w:r>
        <w:rPr>
          <w:sz w:val="20"/>
        </w:rPr>
        <w:t xml:space="preserve"> </w:t>
      </w:r>
      <w:r>
        <w:rPr>
          <w:w w:val="70"/>
          <w:sz w:val="20"/>
        </w:rPr>
        <w:t>shanty</w:t>
      </w:r>
      <w:r>
        <w:rPr>
          <w:sz w:val="20"/>
        </w:rPr>
        <w:t xml:space="preserve"> </w:t>
      </w:r>
      <w:r>
        <w:rPr>
          <w:w w:val="70"/>
          <w:sz w:val="20"/>
        </w:rPr>
        <w:t>areas</w:t>
      </w:r>
      <w:r>
        <w:rPr>
          <w:sz w:val="20"/>
        </w:rPr>
        <w:t xml:space="preserve"> </w:t>
      </w:r>
      <w:r>
        <w:rPr>
          <w:w w:val="70"/>
          <w:sz w:val="20"/>
        </w:rPr>
        <w:t>of</w:t>
      </w:r>
      <w:r>
        <w:rPr>
          <w:sz w:val="20"/>
        </w:rPr>
        <w:t xml:space="preserve"> </w:t>
      </w:r>
      <w:r>
        <w:rPr>
          <w:w w:val="70"/>
          <w:sz w:val="20"/>
        </w:rPr>
        <w:t>Kisenyi,</w:t>
      </w:r>
      <w:r>
        <w:rPr>
          <w:sz w:val="20"/>
        </w:rPr>
        <w:t xml:space="preserve"> </w:t>
      </w:r>
      <w:r>
        <w:rPr>
          <w:w w:val="70"/>
          <w:sz w:val="20"/>
        </w:rPr>
        <w:t>Katanga,</w:t>
      </w:r>
      <w:r>
        <w:rPr>
          <w:sz w:val="20"/>
        </w:rPr>
        <w:t xml:space="preserve"> </w:t>
      </w:r>
      <w:r>
        <w:rPr>
          <w:w w:val="70"/>
          <w:sz w:val="20"/>
        </w:rPr>
        <w:t>Makerere</w:t>
      </w:r>
      <w:r>
        <w:rPr>
          <w:spacing w:val="-7"/>
          <w:sz w:val="20"/>
        </w:rPr>
        <w:t xml:space="preserve"> </w:t>
      </w:r>
      <w:r>
        <w:rPr>
          <w:w w:val="70"/>
          <w:sz w:val="20"/>
        </w:rPr>
        <w:t>-</w:t>
      </w:r>
      <w:r>
        <w:rPr>
          <w:spacing w:val="-7"/>
          <w:sz w:val="20"/>
        </w:rPr>
        <w:t xml:space="preserve"> </w:t>
      </w:r>
      <w:r>
        <w:rPr>
          <w:w w:val="70"/>
          <w:sz w:val="20"/>
        </w:rPr>
        <w:t>Kivulu,</w:t>
      </w:r>
      <w:r>
        <w:rPr>
          <w:spacing w:val="-5"/>
          <w:sz w:val="20"/>
        </w:rPr>
        <w:t xml:space="preserve"> </w:t>
      </w:r>
      <w:r>
        <w:rPr>
          <w:w w:val="70"/>
          <w:sz w:val="20"/>
        </w:rPr>
        <w:t>Kamwokya,</w:t>
      </w:r>
      <w:r>
        <w:rPr>
          <w:sz w:val="20"/>
        </w:rPr>
        <w:t xml:space="preserve"> </w:t>
      </w:r>
      <w:r>
        <w:rPr>
          <w:w w:val="65"/>
          <w:sz w:val="20"/>
        </w:rPr>
        <w:t>Kifumbira</w:t>
      </w:r>
      <w:r>
        <w:rPr>
          <w:spacing w:val="-7"/>
          <w:sz w:val="20"/>
        </w:rPr>
        <w:t xml:space="preserve"> </w:t>
      </w:r>
      <w:r>
        <w:rPr>
          <w:w w:val="65"/>
          <w:sz w:val="20"/>
        </w:rPr>
        <w:t>in</w:t>
      </w:r>
      <w:r>
        <w:rPr>
          <w:spacing w:val="-4"/>
          <w:sz w:val="20"/>
        </w:rPr>
        <w:t xml:space="preserve"> </w:t>
      </w:r>
      <w:r>
        <w:rPr>
          <w:w w:val="65"/>
          <w:sz w:val="20"/>
        </w:rPr>
        <w:t>Kampala,</w:t>
      </w:r>
      <w:r>
        <w:rPr>
          <w:sz w:val="20"/>
        </w:rPr>
        <w:t xml:space="preserve"> </w:t>
      </w:r>
      <w:r>
        <w:rPr>
          <w:w w:val="65"/>
          <w:sz w:val="20"/>
        </w:rPr>
        <w:t>Makenke</w:t>
      </w:r>
      <w:r>
        <w:rPr>
          <w:spacing w:val="-4"/>
          <w:sz w:val="20"/>
        </w:rPr>
        <w:t xml:space="preserve"> </w:t>
      </w:r>
      <w:r>
        <w:rPr>
          <w:w w:val="65"/>
          <w:sz w:val="20"/>
        </w:rPr>
        <w:t>in</w:t>
      </w:r>
      <w:r>
        <w:rPr>
          <w:spacing w:val="-4"/>
          <w:sz w:val="20"/>
        </w:rPr>
        <w:t xml:space="preserve"> </w:t>
      </w:r>
      <w:r>
        <w:rPr>
          <w:w w:val="65"/>
          <w:sz w:val="20"/>
        </w:rPr>
        <w:t>Jinja,</w:t>
      </w:r>
      <w:r>
        <w:rPr>
          <w:sz w:val="20"/>
        </w:rPr>
        <w:t xml:space="preserve"> </w:t>
      </w:r>
      <w:r>
        <w:rPr>
          <w:w w:val="65"/>
          <w:sz w:val="20"/>
        </w:rPr>
        <w:t>Nkoma</w:t>
      </w:r>
      <w:r>
        <w:rPr>
          <w:spacing w:val="-7"/>
          <w:sz w:val="20"/>
        </w:rPr>
        <w:t xml:space="preserve"> </w:t>
      </w:r>
      <w:r>
        <w:rPr>
          <w:w w:val="65"/>
          <w:sz w:val="20"/>
        </w:rPr>
        <w:t>and</w:t>
      </w:r>
      <w:r>
        <w:rPr>
          <w:spacing w:val="-4"/>
          <w:sz w:val="20"/>
        </w:rPr>
        <w:t xml:space="preserve"> </w:t>
      </w:r>
      <w:r>
        <w:rPr>
          <w:w w:val="65"/>
          <w:sz w:val="20"/>
        </w:rPr>
        <w:t>Doko</w:t>
      </w:r>
      <w:r>
        <w:rPr>
          <w:spacing w:val="-7"/>
          <w:sz w:val="20"/>
        </w:rPr>
        <w:t xml:space="preserve"> </w:t>
      </w:r>
      <w:r>
        <w:rPr>
          <w:w w:val="65"/>
          <w:sz w:val="20"/>
        </w:rPr>
        <w:t>in</w:t>
      </w:r>
      <w:r>
        <w:rPr>
          <w:spacing w:val="-7"/>
          <w:sz w:val="20"/>
        </w:rPr>
        <w:t xml:space="preserve"> </w:t>
      </w:r>
      <w:r>
        <w:rPr>
          <w:w w:val="65"/>
          <w:sz w:val="20"/>
        </w:rPr>
        <w:t>Mbale,</w:t>
      </w:r>
      <w:r>
        <w:rPr>
          <w:spacing w:val="-4"/>
          <w:sz w:val="20"/>
        </w:rPr>
        <w:t xml:space="preserve"> </w:t>
      </w:r>
      <w:r>
        <w:rPr>
          <w:w w:val="65"/>
          <w:sz w:val="20"/>
        </w:rPr>
        <w:t>Agururu</w:t>
      </w:r>
      <w:r>
        <w:rPr>
          <w:spacing w:val="-7"/>
          <w:sz w:val="20"/>
        </w:rPr>
        <w:t xml:space="preserve"> </w:t>
      </w:r>
      <w:r>
        <w:rPr>
          <w:w w:val="65"/>
          <w:sz w:val="20"/>
        </w:rPr>
        <w:t>in</w:t>
      </w:r>
      <w:r>
        <w:rPr>
          <w:spacing w:val="-4"/>
          <w:sz w:val="20"/>
        </w:rPr>
        <w:t xml:space="preserve"> </w:t>
      </w:r>
      <w:r>
        <w:rPr>
          <w:w w:val="65"/>
          <w:sz w:val="20"/>
        </w:rPr>
        <w:t>Tororo,</w:t>
      </w:r>
      <w:r>
        <w:rPr>
          <w:spacing w:val="-7"/>
          <w:sz w:val="20"/>
        </w:rPr>
        <w:t xml:space="preserve"> </w:t>
      </w:r>
      <w:r>
        <w:rPr>
          <w:w w:val="65"/>
          <w:sz w:val="20"/>
        </w:rPr>
        <w:t>etc.</w:t>
      </w:r>
    </w:p>
    <w:p w:rsidR="00E5575B" w:rsidRDefault="00D512E5">
      <w:pPr>
        <w:pStyle w:val="ListParagraph"/>
        <w:numPr>
          <w:ilvl w:val="0"/>
          <w:numId w:val="80"/>
        </w:numPr>
        <w:tabs>
          <w:tab w:val="left" w:pos="1541"/>
        </w:tabs>
        <w:spacing w:line="244" w:lineRule="auto"/>
        <w:ind w:right="2065" w:firstLine="0"/>
        <w:rPr>
          <w:sz w:val="20"/>
        </w:rPr>
      </w:pPr>
      <w:r>
        <w:rPr>
          <w:w w:val="65"/>
          <w:sz w:val="20"/>
        </w:rPr>
        <w:t>There</w:t>
      </w:r>
      <w:r>
        <w:rPr>
          <w:spacing w:val="-4"/>
          <w:sz w:val="20"/>
        </w:rPr>
        <w:t xml:space="preserve"> </w:t>
      </w:r>
      <w:r>
        <w:rPr>
          <w:w w:val="65"/>
          <w:sz w:val="20"/>
        </w:rPr>
        <w:t>is</w:t>
      </w:r>
      <w:r>
        <w:rPr>
          <w:spacing w:val="-4"/>
          <w:sz w:val="20"/>
        </w:rPr>
        <w:t xml:space="preserve"> </w:t>
      </w:r>
      <w:r>
        <w:rPr>
          <w:w w:val="65"/>
          <w:sz w:val="20"/>
        </w:rPr>
        <w:t>inadequacy</w:t>
      </w:r>
      <w:r>
        <w:rPr>
          <w:spacing w:val="-2"/>
          <w:sz w:val="20"/>
        </w:rPr>
        <w:t xml:space="preserve"> </w:t>
      </w:r>
      <w:r>
        <w:rPr>
          <w:w w:val="65"/>
          <w:sz w:val="20"/>
        </w:rPr>
        <w:t>in</w:t>
      </w:r>
      <w:r>
        <w:rPr>
          <w:spacing w:val="-8"/>
          <w:sz w:val="20"/>
        </w:rPr>
        <w:t xml:space="preserve"> </w:t>
      </w:r>
      <w:r>
        <w:rPr>
          <w:w w:val="65"/>
          <w:sz w:val="20"/>
        </w:rPr>
        <w:t>the</w:t>
      </w:r>
      <w:r>
        <w:rPr>
          <w:spacing w:val="-2"/>
          <w:sz w:val="20"/>
        </w:rPr>
        <w:t xml:space="preserve"> </w:t>
      </w:r>
      <w:r>
        <w:rPr>
          <w:w w:val="65"/>
          <w:sz w:val="20"/>
        </w:rPr>
        <w:t>provision</w:t>
      </w:r>
      <w:r>
        <w:rPr>
          <w:spacing w:val="-2"/>
          <w:sz w:val="20"/>
        </w:rPr>
        <w:t xml:space="preserve"> </w:t>
      </w:r>
      <w:r>
        <w:rPr>
          <w:w w:val="65"/>
          <w:sz w:val="20"/>
        </w:rPr>
        <w:t>of</w:t>
      </w:r>
      <w:r>
        <w:rPr>
          <w:sz w:val="20"/>
        </w:rPr>
        <w:t xml:space="preserve"> </w:t>
      </w:r>
      <w:r>
        <w:rPr>
          <w:w w:val="65"/>
          <w:sz w:val="20"/>
        </w:rPr>
        <w:t>/</w:t>
      </w:r>
      <w:r>
        <w:rPr>
          <w:spacing w:val="-4"/>
          <w:sz w:val="20"/>
        </w:rPr>
        <w:t xml:space="preserve"> </w:t>
      </w:r>
      <w:r>
        <w:rPr>
          <w:w w:val="65"/>
          <w:sz w:val="20"/>
        </w:rPr>
        <w:t>strain</w:t>
      </w:r>
      <w:r>
        <w:rPr>
          <w:spacing w:val="-4"/>
          <w:sz w:val="20"/>
        </w:rPr>
        <w:t xml:space="preserve"> </w:t>
      </w:r>
      <w:r>
        <w:rPr>
          <w:w w:val="65"/>
          <w:sz w:val="20"/>
        </w:rPr>
        <w:t>on</w:t>
      </w:r>
      <w:r>
        <w:rPr>
          <w:spacing w:val="-3"/>
          <w:sz w:val="20"/>
        </w:rPr>
        <w:t xml:space="preserve"> </w:t>
      </w:r>
      <w:r>
        <w:rPr>
          <w:w w:val="65"/>
          <w:sz w:val="20"/>
        </w:rPr>
        <w:t>social</w:t>
      </w:r>
      <w:r>
        <w:rPr>
          <w:spacing w:val="-3"/>
          <w:sz w:val="20"/>
        </w:rPr>
        <w:t xml:space="preserve"> </w:t>
      </w:r>
      <w:r>
        <w:rPr>
          <w:w w:val="65"/>
          <w:sz w:val="20"/>
        </w:rPr>
        <w:t>and</w:t>
      </w:r>
      <w:r>
        <w:rPr>
          <w:spacing w:val="-4"/>
          <w:sz w:val="20"/>
        </w:rPr>
        <w:t xml:space="preserve"> </w:t>
      </w:r>
      <w:r>
        <w:rPr>
          <w:w w:val="65"/>
          <w:sz w:val="20"/>
        </w:rPr>
        <w:t>economic</w:t>
      </w:r>
      <w:r>
        <w:rPr>
          <w:sz w:val="20"/>
        </w:rPr>
        <w:t xml:space="preserve"> </w:t>
      </w:r>
      <w:r>
        <w:rPr>
          <w:w w:val="65"/>
          <w:sz w:val="20"/>
        </w:rPr>
        <w:t>amenities</w:t>
      </w:r>
      <w:r>
        <w:rPr>
          <w:spacing w:val="-2"/>
          <w:sz w:val="20"/>
        </w:rPr>
        <w:t xml:space="preserve"> </w:t>
      </w:r>
      <w:r>
        <w:rPr>
          <w:w w:val="65"/>
          <w:sz w:val="20"/>
        </w:rPr>
        <w:t>like</w:t>
      </w:r>
      <w:r>
        <w:rPr>
          <w:spacing w:val="-4"/>
          <w:sz w:val="20"/>
        </w:rPr>
        <w:t xml:space="preserve"> </w:t>
      </w:r>
      <w:r>
        <w:rPr>
          <w:w w:val="65"/>
          <w:sz w:val="20"/>
        </w:rPr>
        <w:t>transport</w:t>
      </w:r>
      <w:r>
        <w:rPr>
          <w:spacing w:val="-4"/>
          <w:sz w:val="20"/>
        </w:rPr>
        <w:t xml:space="preserve"> </w:t>
      </w:r>
      <w:r>
        <w:rPr>
          <w:w w:val="65"/>
          <w:sz w:val="20"/>
        </w:rPr>
        <w:t>facilities,</w:t>
      </w:r>
      <w:r>
        <w:rPr>
          <w:spacing w:val="-4"/>
          <w:sz w:val="20"/>
        </w:rPr>
        <w:t xml:space="preserve"> </w:t>
      </w:r>
      <w:r>
        <w:rPr>
          <w:w w:val="65"/>
          <w:sz w:val="20"/>
        </w:rPr>
        <w:t>water,</w:t>
      </w:r>
      <w:r>
        <w:rPr>
          <w:spacing w:val="-4"/>
          <w:sz w:val="20"/>
        </w:rPr>
        <w:t xml:space="preserve"> </w:t>
      </w:r>
      <w:r>
        <w:rPr>
          <w:w w:val="65"/>
          <w:sz w:val="20"/>
        </w:rPr>
        <w:t>power,</w:t>
      </w:r>
      <w:r>
        <w:rPr>
          <w:spacing w:val="-4"/>
          <w:sz w:val="20"/>
        </w:rPr>
        <w:t xml:space="preserve"> </w:t>
      </w:r>
      <w:r>
        <w:rPr>
          <w:w w:val="65"/>
          <w:sz w:val="20"/>
        </w:rPr>
        <w:t>sewage</w:t>
      </w:r>
      <w:r>
        <w:rPr>
          <w:sz w:val="20"/>
        </w:rPr>
        <w:t xml:space="preserve"> </w:t>
      </w:r>
      <w:r>
        <w:rPr>
          <w:w w:val="65"/>
          <w:sz w:val="20"/>
        </w:rPr>
        <w:t>disposal,</w:t>
      </w:r>
      <w:r>
        <w:rPr>
          <w:spacing w:val="-6"/>
          <w:sz w:val="20"/>
        </w:rPr>
        <w:t xml:space="preserve"> </w:t>
      </w:r>
      <w:r>
        <w:rPr>
          <w:w w:val="65"/>
          <w:sz w:val="20"/>
        </w:rPr>
        <w:t>health</w:t>
      </w:r>
      <w:r>
        <w:rPr>
          <w:sz w:val="20"/>
        </w:rPr>
        <w:t xml:space="preserve"> </w:t>
      </w:r>
      <w:r>
        <w:rPr>
          <w:w w:val="65"/>
          <w:sz w:val="20"/>
        </w:rPr>
        <w:t>services,</w:t>
      </w:r>
      <w:r>
        <w:rPr>
          <w:sz w:val="20"/>
        </w:rPr>
        <w:t xml:space="preserve"> </w:t>
      </w:r>
      <w:r>
        <w:rPr>
          <w:w w:val="65"/>
          <w:sz w:val="20"/>
        </w:rPr>
        <w:t>education,</w:t>
      </w:r>
      <w:r>
        <w:rPr>
          <w:sz w:val="20"/>
        </w:rPr>
        <w:t xml:space="preserve"> </w:t>
      </w:r>
      <w:r>
        <w:rPr>
          <w:w w:val="65"/>
          <w:sz w:val="20"/>
        </w:rPr>
        <w:t>etc</w:t>
      </w:r>
      <w:r>
        <w:rPr>
          <w:sz w:val="20"/>
        </w:rPr>
        <w:t xml:space="preserve"> </w:t>
      </w:r>
      <w:r>
        <w:rPr>
          <w:w w:val="65"/>
          <w:sz w:val="20"/>
        </w:rPr>
        <w:t>for</w:t>
      </w:r>
      <w:r>
        <w:rPr>
          <w:sz w:val="20"/>
        </w:rPr>
        <w:t xml:space="preserve"> </w:t>
      </w:r>
      <w:r>
        <w:rPr>
          <w:w w:val="65"/>
          <w:sz w:val="20"/>
        </w:rPr>
        <w:t>the</w:t>
      </w:r>
      <w:r>
        <w:rPr>
          <w:sz w:val="20"/>
        </w:rPr>
        <w:t xml:space="preserve"> </w:t>
      </w:r>
      <w:r>
        <w:rPr>
          <w:w w:val="65"/>
          <w:sz w:val="20"/>
        </w:rPr>
        <w:t>growing</w:t>
      </w:r>
      <w:r>
        <w:rPr>
          <w:sz w:val="20"/>
        </w:rPr>
        <w:t xml:space="preserve"> </w:t>
      </w:r>
      <w:r>
        <w:rPr>
          <w:w w:val="65"/>
          <w:sz w:val="20"/>
        </w:rPr>
        <w:t>population</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poor</w:t>
      </w:r>
      <w:r>
        <w:rPr>
          <w:sz w:val="20"/>
        </w:rPr>
        <w:t xml:space="preserve"> </w:t>
      </w:r>
      <w:r>
        <w:rPr>
          <w:w w:val="65"/>
          <w:sz w:val="20"/>
        </w:rPr>
        <w:t>service</w:t>
      </w:r>
      <w:r>
        <w:rPr>
          <w:sz w:val="20"/>
        </w:rPr>
        <w:t xml:space="preserve"> </w:t>
      </w:r>
      <w:r>
        <w:rPr>
          <w:w w:val="65"/>
          <w:sz w:val="20"/>
        </w:rPr>
        <w:t>delivery.</w:t>
      </w:r>
      <w:r>
        <w:rPr>
          <w:sz w:val="20"/>
        </w:rPr>
        <w:t xml:space="preserve"> </w:t>
      </w:r>
      <w:r>
        <w:rPr>
          <w:w w:val="65"/>
          <w:sz w:val="20"/>
        </w:rPr>
        <w:t>E.g.</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and</w:t>
      </w:r>
      <w:r>
        <w:rPr>
          <w:sz w:val="20"/>
        </w:rPr>
        <w:t xml:space="preserve"> </w:t>
      </w:r>
      <w:r>
        <w:rPr>
          <w:w w:val="65"/>
          <w:sz w:val="20"/>
        </w:rPr>
        <w:t>Jinja,</w:t>
      </w:r>
      <w:r>
        <w:rPr>
          <w:sz w:val="20"/>
        </w:rPr>
        <w:t xml:space="preserve"> </w:t>
      </w:r>
      <w:r>
        <w:rPr>
          <w:w w:val="65"/>
          <w:sz w:val="20"/>
        </w:rPr>
        <w:t>there</w:t>
      </w:r>
      <w:r>
        <w:rPr>
          <w:sz w:val="20"/>
        </w:rPr>
        <w:t xml:space="preserve"> </w:t>
      </w:r>
      <w:r>
        <w:rPr>
          <w:w w:val="65"/>
          <w:sz w:val="20"/>
        </w:rPr>
        <w:t>is</w:t>
      </w:r>
      <w:r>
        <w:rPr>
          <w:sz w:val="20"/>
        </w:rPr>
        <w:t xml:space="preserve"> </w:t>
      </w:r>
      <w:r>
        <w:rPr>
          <w:w w:val="65"/>
          <w:sz w:val="20"/>
        </w:rPr>
        <w:t>poor</w:t>
      </w:r>
      <w:r>
        <w:rPr>
          <w:sz w:val="20"/>
        </w:rPr>
        <w:t xml:space="preserve"> </w:t>
      </w:r>
      <w:r>
        <w:rPr>
          <w:w w:val="65"/>
          <w:sz w:val="20"/>
        </w:rPr>
        <w:t>water</w:t>
      </w:r>
      <w:r>
        <w:rPr>
          <w:sz w:val="20"/>
        </w:rPr>
        <w:t xml:space="preserve"> </w:t>
      </w:r>
      <w:r>
        <w:rPr>
          <w:w w:val="65"/>
          <w:sz w:val="20"/>
        </w:rPr>
        <w:t>and</w:t>
      </w:r>
      <w:r>
        <w:rPr>
          <w:sz w:val="20"/>
        </w:rPr>
        <w:t xml:space="preserve"> </w:t>
      </w:r>
      <w:r>
        <w:rPr>
          <w:w w:val="65"/>
          <w:sz w:val="20"/>
        </w:rPr>
        <w:t>sewage</w:t>
      </w:r>
      <w:r>
        <w:rPr>
          <w:sz w:val="20"/>
        </w:rPr>
        <w:t xml:space="preserve"> </w:t>
      </w:r>
      <w:r>
        <w:rPr>
          <w:w w:val="65"/>
          <w:sz w:val="20"/>
        </w:rPr>
        <w:t>facilities</w:t>
      </w:r>
      <w:r>
        <w:rPr>
          <w:sz w:val="20"/>
        </w:rPr>
        <w:t xml:space="preserve"> </w:t>
      </w:r>
      <w:r>
        <w:rPr>
          <w:w w:val="65"/>
          <w:sz w:val="20"/>
        </w:rPr>
        <w:t>in</w:t>
      </w:r>
      <w:r>
        <w:rPr>
          <w:sz w:val="20"/>
        </w:rPr>
        <w:t xml:space="preserve"> </w:t>
      </w:r>
      <w:r>
        <w:rPr>
          <w:w w:val="65"/>
          <w:sz w:val="20"/>
        </w:rPr>
        <w:t>most</w:t>
      </w:r>
      <w:r>
        <w:rPr>
          <w:sz w:val="20"/>
        </w:rPr>
        <w:t xml:space="preserve"> </w:t>
      </w:r>
      <w:r>
        <w:rPr>
          <w:w w:val="65"/>
          <w:sz w:val="20"/>
        </w:rPr>
        <w:t>hospitals</w:t>
      </w:r>
      <w:r>
        <w:rPr>
          <w:sz w:val="20"/>
        </w:rPr>
        <w:t xml:space="preserve"> </w:t>
      </w:r>
      <w:r>
        <w:rPr>
          <w:w w:val="65"/>
          <w:sz w:val="20"/>
        </w:rPr>
        <w:t>and</w:t>
      </w:r>
      <w:r>
        <w:rPr>
          <w:sz w:val="20"/>
        </w:rPr>
        <w:t xml:space="preserve"> </w:t>
      </w:r>
      <w:r>
        <w:rPr>
          <w:w w:val="65"/>
          <w:sz w:val="20"/>
        </w:rPr>
        <w:t>shopping</w:t>
      </w:r>
      <w:r>
        <w:rPr>
          <w:sz w:val="20"/>
        </w:rPr>
        <w:t xml:space="preserve"> </w:t>
      </w:r>
      <w:r>
        <w:rPr>
          <w:w w:val="65"/>
          <w:sz w:val="20"/>
        </w:rPr>
        <w:t>mails</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inadequacy</w:t>
      </w:r>
      <w:r>
        <w:rPr>
          <w:sz w:val="20"/>
        </w:rPr>
        <w:t xml:space="preserve"> </w:t>
      </w:r>
      <w:r>
        <w:rPr>
          <w:w w:val="65"/>
          <w:sz w:val="20"/>
        </w:rPr>
        <w:t>of</w:t>
      </w:r>
      <w:r>
        <w:rPr>
          <w:sz w:val="20"/>
        </w:rPr>
        <w:t xml:space="preserve"> </w:t>
      </w:r>
      <w:r>
        <w:rPr>
          <w:w w:val="65"/>
          <w:sz w:val="20"/>
        </w:rPr>
        <w:t>facilities.</w:t>
      </w:r>
    </w:p>
    <w:p w:rsidR="00E5575B" w:rsidRDefault="00D512E5">
      <w:pPr>
        <w:pStyle w:val="ListParagraph"/>
        <w:numPr>
          <w:ilvl w:val="0"/>
          <w:numId w:val="80"/>
        </w:numPr>
        <w:tabs>
          <w:tab w:val="left" w:pos="1805"/>
        </w:tabs>
        <w:spacing w:line="244" w:lineRule="auto"/>
        <w:ind w:right="2066" w:firstLine="0"/>
        <w:rPr>
          <w:rFonts w:ascii="Arial MT" w:hAnsi="Arial MT"/>
          <w:sz w:val="20"/>
        </w:rPr>
      </w:pPr>
      <w:r>
        <w:rPr>
          <w:w w:val="65"/>
          <w:sz w:val="20"/>
        </w:rPr>
        <w:t>There</w:t>
      </w:r>
      <w:r>
        <w:rPr>
          <w:sz w:val="20"/>
        </w:rPr>
        <w:t xml:space="preserve"> </w:t>
      </w:r>
      <w:r>
        <w:rPr>
          <w:w w:val="65"/>
          <w:sz w:val="20"/>
        </w:rPr>
        <w:t>is</w:t>
      </w:r>
      <w:r>
        <w:rPr>
          <w:sz w:val="20"/>
        </w:rPr>
        <w:t xml:space="preserve"> </w:t>
      </w:r>
      <w:r>
        <w:rPr>
          <w:w w:val="65"/>
          <w:sz w:val="20"/>
        </w:rPr>
        <w:t>traffic</w:t>
      </w:r>
      <w:r>
        <w:rPr>
          <w:sz w:val="20"/>
        </w:rPr>
        <w:t xml:space="preserve"> </w:t>
      </w:r>
      <w:r>
        <w:rPr>
          <w:w w:val="65"/>
          <w:sz w:val="20"/>
        </w:rPr>
        <w:t>congestion</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city</w:t>
      </w:r>
      <w:r>
        <w:rPr>
          <w:sz w:val="20"/>
        </w:rPr>
        <w:t xml:space="preserve"> </w:t>
      </w:r>
      <w:r>
        <w:rPr>
          <w:w w:val="65"/>
          <w:sz w:val="20"/>
        </w:rPr>
        <w:t>and</w:t>
      </w:r>
      <w:r>
        <w:rPr>
          <w:sz w:val="20"/>
        </w:rPr>
        <w:t xml:space="preserve"> </w:t>
      </w:r>
      <w:r>
        <w:rPr>
          <w:w w:val="65"/>
          <w:sz w:val="20"/>
        </w:rPr>
        <w:t>suburbs,</w:t>
      </w:r>
      <w:r>
        <w:rPr>
          <w:sz w:val="20"/>
        </w:rPr>
        <w:t xml:space="preserve"> </w:t>
      </w:r>
      <w:r>
        <w:rPr>
          <w:w w:val="65"/>
          <w:sz w:val="20"/>
        </w:rPr>
        <w:t>in</w:t>
      </w:r>
      <w:r>
        <w:rPr>
          <w:sz w:val="20"/>
        </w:rPr>
        <w:t xml:space="preserve"> </w:t>
      </w:r>
      <w:r>
        <w:rPr>
          <w:w w:val="65"/>
          <w:sz w:val="20"/>
        </w:rPr>
        <w:t>Jinja</w:t>
      </w:r>
      <w:r>
        <w:rPr>
          <w:sz w:val="20"/>
        </w:rPr>
        <w:t xml:space="preserve"> </w:t>
      </w:r>
      <w:r>
        <w:rPr>
          <w:w w:val="65"/>
          <w:sz w:val="20"/>
        </w:rPr>
        <w:t>town,</w:t>
      </w:r>
      <w:r>
        <w:rPr>
          <w:sz w:val="20"/>
        </w:rPr>
        <w:t xml:space="preserve"> </w:t>
      </w:r>
      <w:r>
        <w:rPr>
          <w:w w:val="65"/>
          <w:sz w:val="20"/>
        </w:rPr>
        <w:t>etc</w:t>
      </w:r>
      <w:r>
        <w:rPr>
          <w:spacing w:val="25"/>
          <w:sz w:val="20"/>
        </w:rPr>
        <w:t xml:space="preserve"> </w:t>
      </w:r>
      <w:r>
        <w:rPr>
          <w:w w:val="65"/>
          <w:sz w:val="20"/>
        </w:rPr>
        <w:t>mainly</w:t>
      </w:r>
      <w:r>
        <w:rPr>
          <w:sz w:val="20"/>
        </w:rPr>
        <w:t xml:space="preserve"> </w:t>
      </w:r>
      <w:r>
        <w:rPr>
          <w:w w:val="65"/>
          <w:sz w:val="20"/>
        </w:rPr>
        <w:t>in</w:t>
      </w:r>
      <w:r>
        <w:rPr>
          <w:spacing w:val="-1"/>
          <w:sz w:val="20"/>
        </w:rPr>
        <w:t xml:space="preserve"> </w:t>
      </w:r>
      <w:r>
        <w:rPr>
          <w:w w:val="65"/>
          <w:sz w:val="20"/>
        </w:rPr>
        <w:t>the</w:t>
      </w:r>
      <w:r>
        <w:rPr>
          <w:sz w:val="20"/>
        </w:rPr>
        <w:t xml:space="preserve"> </w:t>
      </w:r>
      <w:r>
        <w:rPr>
          <w:w w:val="65"/>
          <w:sz w:val="20"/>
        </w:rPr>
        <w:t>morning</w:t>
      </w:r>
      <w:r>
        <w:rPr>
          <w:sz w:val="20"/>
        </w:rPr>
        <w:t xml:space="preserve"> </w:t>
      </w:r>
      <w:r>
        <w:rPr>
          <w:w w:val="65"/>
          <w:sz w:val="20"/>
        </w:rPr>
        <w:t>hours,</w:t>
      </w:r>
      <w:r>
        <w:rPr>
          <w:spacing w:val="-1"/>
          <w:sz w:val="20"/>
        </w:rPr>
        <w:t xml:space="preserve"> </w:t>
      </w:r>
      <w:r>
        <w:rPr>
          <w:w w:val="65"/>
          <w:sz w:val="20"/>
        </w:rPr>
        <w:t>lunch</w:t>
      </w:r>
      <w:r>
        <w:rPr>
          <w:sz w:val="20"/>
        </w:rPr>
        <w:t xml:space="preserve"> </w:t>
      </w:r>
      <w:r>
        <w:rPr>
          <w:w w:val="65"/>
          <w:sz w:val="20"/>
        </w:rPr>
        <w:t>hours</w:t>
      </w:r>
      <w:r>
        <w:rPr>
          <w:spacing w:val="-1"/>
          <w:sz w:val="20"/>
        </w:rPr>
        <w:t xml:space="preserve"> </w:t>
      </w:r>
      <w:r>
        <w:rPr>
          <w:w w:val="65"/>
          <w:sz w:val="20"/>
        </w:rPr>
        <w:t>and</w:t>
      </w:r>
      <w:r>
        <w:rPr>
          <w:spacing w:val="-1"/>
          <w:sz w:val="20"/>
        </w:rPr>
        <w:t xml:space="preserve"> </w:t>
      </w:r>
      <w:r>
        <w:rPr>
          <w:w w:val="65"/>
          <w:sz w:val="20"/>
        </w:rPr>
        <w:t>in</w:t>
      </w:r>
      <w:r>
        <w:rPr>
          <w:sz w:val="20"/>
        </w:rPr>
        <w:t xml:space="preserve"> </w:t>
      </w:r>
      <w:r>
        <w:rPr>
          <w:w w:val="65"/>
          <w:sz w:val="20"/>
        </w:rPr>
        <w:t>the</w:t>
      </w:r>
      <w:r>
        <w:rPr>
          <w:sz w:val="20"/>
        </w:rPr>
        <w:t xml:space="preserve"> </w:t>
      </w:r>
      <w:r>
        <w:rPr>
          <w:w w:val="65"/>
          <w:sz w:val="20"/>
        </w:rPr>
        <w:t>evening</w:t>
      </w:r>
      <w:r>
        <w:rPr>
          <w:sz w:val="20"/>
        </w:rPr>
        <w:t xml:space="preserve"> </w:t>
      </w:r>
      <w:r>
        <w:rPr>
          <w:w w:val="65"/>
          <w:sz w:val="20"/>
        </w:rPr>
        <w:t>which</w:t>
      </w:r>
      <w:r>
        <w:rPr>
          <w:sz w:val="20"/>
        </w:rPr>
        <w:t xml:space="preserve"> </w:t>
      </w:r>
      <w:r>
        <w:rPr>
          <w:w w:val="65"/>
          <w:sz w:val="20"/>
        </w:rPr>
        <w:t>has</w:t>
      </w:r>
      <w:r>
        <w:rPr>
          <w:spacing w:val="9"/>
          <w:w w:val="65"/>
          <w:sz w:val="20"/>
        </w:rPr>
        <w:t xml:space="preserve"> caused</w:t>
      </w:r>
      <w:r>
        <w:rPr>
          <w:spacing w:val="32"/>
          <w:sz w:val="20"/>
        </w:rPr>
        <w:t xml:space="preserve"> </w:t>
      </w:r>
      <w:r>
        <w:rPr>
          <w:w w:val="65"/>
          <w:sz w:val="20"/>
        </w:rPr>
        <w:t>delays</w:t>
      </w:r>
      <w:r>
        <w:rPr>
          <w:spacing w:val="32"/>
          <w:sz w:val="20"/>
        </w:rPr>
        <w:t xml:space="preserve"> </w:t>
      </w:r>
      <w:r>
        <w:rPr>
          <w:w w:val="65"/>
          <w:sz w:val="20"/>
        </w:rPr>
        <w:t>to</w:t>
      </w:r>
      <w:r>
        <w:rPr>
          <w:spacing w:val="35"/>
          <w:sz w:val="20"/>
        </w:rPr>
        <w:t xml:space="preserve"> </w:t>
      </w:r>
      <w:r>
        <w:rPr>
          <w:w w:val="65"/>
          <w:sz w:val="20"/>
        </w:rPr>
        <w:t>many</w:t>
      </w:r>
      <w:r>
        <w:rPr>
          <w:spacing w:val="32"/>
          <w:sz w:val="20"/>
        </w:rPr>
        <w:t xml:space="preserve"> </w:t>
      </w:r>
      <w:r>
        <w:rPr>
          <w:w w:val="65"/>
          <w:sz w:val="20"/>
        </w:rPr>
        <w:t>workers,</w:t>
      </w:r>
      <w:r>
        <w:rPr>
          <w:spacing w:val="37"/>
          <w:sz w:val="20"/>
        </w:rPr>
        <w:t xml:space="preserve"> </w:t>
      </w:r>
      <w:r>
        <w:rPr>
          <w:spacing w:val="9"/>
          <w:w w:val="65"/>
          <w:sz w:val="20"/>
        </w:rPr>
        <w:t>deliverance</w:t>
      </w:r>
      <w:r>
        <w:rPr>
          <w:spacing w:val="32"/>
          <w:sz w:val="20"/>
        </w:rPr>
        <w:t xml:space="preserve"> </w:t>
      </w:r>
      <w:r>
        <w:rPr>
          <w:w w:val="65"/>
          <w:sz w:val="20"/>
        </w:rPr>
        <w:t>of</w:t>
      </w:r>
      <w:r>
        <w:rPr>
          <w:spacing w:val="32"/>
          <w:sz w:val="20"/>
        </w:rPr>
        <w:t xml:space="preserve"> </w:t>
      </w:r>
      <w:r>
        <w:rPr>
          <w:w w:val="65"/>
          <w:sz w:val="20"/>
        </w:rPr>
        <w:t>goods</w:t>
      </w:r>
      <w:r>
        <w:rPr>
          <w:spacing w:val="32"/>
          <w:sz w:val="20"/>
        </w:rPr>
        <w:t xml:space="preserve"> </w:t>
      </w:r>
      <w:r>
        <w:rPr>
          <w:w w:val="65"/>
          <w:sz w:val="20"/>
        </w:rPr>
        <w:t>and</w:t>
      </w:r>
      <w:r>
        <w:rPr>
          <w:spacing w:val="35"/>
          <w:sz w:val="20"/>
        </w:rPr>
        <w:t xml:space="preserve"> </w:t>
      </w:r>
      <w:r>
        <w:rPr>
          <w:w w:val="65"/>
          <w:sz w:val="20"/>
        </w:rPr>
        <w:t>other</w:t>
      </w:r>
      <w:r>
        <w:rPr>
          <w:spacing w:val="40"/>
          <w:sz w:val="20"/>
        </w:rPr>
        <w:t xml:space="preserve"> </w:t>
      </w:r>
      <w:r>
        <w:rPr>
          <w:w w:val="65"/>
          <w:sz w:val="20"/>
        </w:rPr>
        <w:t>inconveniences</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many</w:t>
      </w:r>
      <w:r>
        <w:rPr>
          <w:sz w:val="20"/>
        </w:rPr>
        <w:t xml:space="preserve"> </w:t>
      </w:r>
      <w:r>
        <w:rPr>
          <w:w w:val="65"/>
          <w:sz w:val="20"/>
        </w:rPr>
        <w:t>vehicles</w:t>
      </w:r>
      <w:r>
        <w:rPr>
          <w:sz w:val="20"/>
        </w:rPr>
        <w:t xml:space="preserve"> </w:t>
      </w:r>
      <w:r>
        <w:rPr>
          <w:w w:val="65"/>
          <w:sz w:val="20"/>
        </w:rPr>
        <w:t>and</w:t>
      </w:r>
      <w:r>
        <w:rPr>
          <w:sz w:val="20"/>
        </w:rPr>
        <w:t xml:space="preserve"> </w:t>
      </w:r>
      <w:r>
        <w:rPr>
          <w:w w:val="65"/>
          <w:sz w:val="20"/>
        </w:rPr>
        <w:t>motorcycles.</w:t>
      </w:r>
    </w:p>
    <w:p w:rsidR="00E5575B" w:rsidRDefault="00D512E5">
      <w:pPr>
        <w:pStyle w:val="ListParagraph"/>
        <w:numPr>
          <w:ilvl w:val="0"/>
          <w:numId w:val="80"/>
        </w:numPr>
        <w:tabs>
          <w:tab w:val="left" w:pos="1805"/>
        </w:tabs>
        <w:spacing w:line="242" w:lineRule="auto"/>
        <w:ind w:right="2064" w:firstLine="0"/>
        <w:rPr>
          <w:rFonts w:ascii="Arial MT" w:hAnsi="Arial MT"/>
          <w:sz w:val="20"/>
        </w:rPr>
      </w:pPr>
      <w:r>
        <w:rPr>
          <w:w w:val="65"/>
          <w:sz w:val="20"/>
        </w:rPr>
        <w:t>There</w:t>
      </w:r>
      <w:r>
        <w:rPr>
          <w:spacing w:val="30"/>
          <w:sz w:val="20"/>
        </w:rPr>
        <w:t xml:space="preserve"> </w:t>
      </w:r>
      <w:r>
        <w:rPr>
          <w:w w:val="65"/>
          <w:sz w:val="20"/>
        </w:rPr>
        <w:t>is</w:t>
      </w:r>
      <w:r>
        <w:rPr>
          <w:spacing w:val="30"/>
          <w:sz w:val="20"/>
        </w:rPr>
        <w:t xml:space="preserve"> </w:t>
      </w:r>
      <w:r>
        <w:rPr>
          <w:w w:val="65"/>
          <w:sz w:val="20"/>
        </w:rPr>
        <w:t>an</w:t>
      </w:r>
      <w:r>
        <w:rPr>
          <w:spacing w:val="30"/>
          <w:sz w:val="20"/>
        </w:rPr>
        <w:t xml:space="preserve"> </w:t>
      </w:r>
      <w:r>
        <w:rPr>
          <w:w w:val="65"/>
          <w:sz w:val="20"/>
        </w:rPr>
        <w:t>environmental</w:t>
      </w:r>
      <w:r>
        <w:rPr>
          <w:spacing w:val="30"/>
          <w:sz w:val="20"/>
        </w:rPr>
        <w:t xml:space="preserve"> </w:t>
      </w:r>
      <w:r>
        <w:rPr>
          <w:w w:val="65"/>
          <w:sz w:val="20"/>
        </w:rPr>
        <w:t>pollution</w:t>
      </w:r>
      <w:r>
        <w:rPr>
          <w:spacing w:val="36"/>
          <w:sz w:val="20"/>
        </w:rPr>
        <w:t xml:space="preserve"> </w:t>
      </w:r>
      <w:r>
        <w:rPr>
          <w:w w:val="65"/>
          <w:sz w:val="20"/>
        </w:rPr>
        <w:t>in</w:t>
      </w:r>
      <w:r>
        <w:rPr>
          <w:spacing w:val="30"/>
          <w:sz w:val="20"/>
        </w:rPr>
        <w:t xml:space="preserve"> </w:t>
      </w:r>
      <w:r>
        <w:rPr>
          <w:w w:val="65"/>
          <w:sz w:val="20"/>
        </w:rPr>
        <w:t>form</w:t>
      </w:r>
      <w:r>
        <w:rPr>
          <w:spacing w:val="30"/>
          <w:sz w:val="20"/>
        </w:rPr>
        <w:t xml:space="preserve"> </w:t>
      </w:r>
      <w:r>
        <w:rPr>
          <w:w w:val="65"/>
          <w:sz w:val="20"/>
        </w:rPr>
        <w:t>air,</w:t>
      </w:r>
      <w:r>
        <w:rPr>
          <w:spacing w:val="30"/>
          <w:sz w:val="20"/>
        </w:rPr>
        <w:t xml:space="preserve"> </w:t>
      </w:r>
      <w:r>
        <w:rPr>
          <w:w w:val="65"/>
          <w:sz w:val="20"/>
        </w:rPr>
        <w:t>noise,</w:t>
      </w:r>
      <w:r>
        <w:rPr>
          <w:spacing w:val="30"/>
          <w:sz w:val="20"/>
        </w:rPr>
        <w:t xml:space="preserve"> </w:t>
      </w:r>
      <w:r>
        <w:rPr>
          <w:w w:val="65"/>
          <w:sz w:val="20"/>
        </w:rPr>
        <w:t>water</w:t>
      </w:r>
      <w:r>
        <w:rPr>
          <w:spacing w:val="30"/>
          <w:sz w:val="20"/>
        </w:rPr>
        <w:t xml:space="preserve"> </w:t>
      </w:r>
      <w:r>
        <w:rPr>
          <w:w w:val="65"/>
          <w:sz w:val="20"/>
        </w:rPr>
        <w:t>and</w:t>
      </w:r>
      <w:r>
        <w:rPr>
          <w:spacing w:val="30"/>
          <w:sz w:val="20"/>
        </w:rPr>
        <w:t xml:space="preserve"> </w:t>
      </w:r>
      <w:r>
        <w:rPr>
          <w:w w:val="65"/>
          <w:sz w:val="20"/>
        </w:rPr>
        <w:t>land</w:t>
      </w:r>
      <w:r>
        <w:rPr>
          <w:spacing w:val="40"/>
          <w:sz w:val="20"/>
        </w:rPr>
        <w:t xml:space="preserve"> </w:t>
      </w:r>
      <w:r>
        <w:rPr>
          <w:w w:val="65"/>
          <w:sz w:val="20"/>
        </w:rPr>
        <w:t>caused</w:t>
      </w:r>
      <w:r>
        <w:rPr>
          <w:sz w:val="20"/>
        </w:rPr>
        <w:t xml:space="preserve"> </w:t>
      </w:r>
      <w:r>
        <w:rPr>
          <w:w w:val="65"/>
          <w:sz w:val="20"/>
        </w:rPr>
        <w:t>by</w:t>
      </w:r>
      <w:r>
        <w:rPr>
          <w:sz w:val="20"/>
        </w:rPr>
        <w:t xml:space="preserve"> </w:t>
      </w:r>
      <w:r>
        <w:rPr>
          <w:w w:val="65"/>
          <w:sz w:val="20"/>
        </w:rPr>
        <w:t>release</w:t>
      </w:r>
      <w:r>
        <w:rPr>
          <w:spacing w:val="37"/>
          <w:sz w:val="20"/>
        </w:rPr>
        <w:t xml:space="preserve"> </w:t>
      </w:r>
      <w:r>
        <w:rPr>
          <w:w w:val="65"/>
          <w:sz w:val="20"/>
        </w:rPr>
        <w:t>of</w:t>
      </w:r>
      <w:r>
        <w:rPr>
          <w:spacing w:val="36"/>
          <w:sz w:val="20"/>
        </w:rPr>
        <w:t xml:space="preserve"> </w:t>
      </w:r>
      <w:r>
        <w:rPr>
          <w:w w:val="65"/>
          <w:sz w:val="20"/>
        </w:rPr>
        <w:t>carbon</w:t>
      </w:r>
      <w:r>
        <w:rPr>
          <w:spacing w:val="37"/>
          <w:sz w:val="20"/>
        </w:rPr>
        <w:t xml:space="preserve"> </w:t>
      </w:r>
      <w:r>
        <w:rPr>
          <w:w w:val="65"/>
          <w:sz w:val="20"/>
        </w:rPr>
        <w:t>monoxide</w:t>
      </w:r>
      <w:r>
        <w:rPr>
          <w:spacing w:val="37"/>
          <w:sz w:val="20"/>
        </w:rPr>
        <w:t xml:space="preserve"> </w:t>
      </w:r>
      <w:r>
        <w:rPr>
          <w:w w:val="65"/>
          <w:sz w:val="20"/>
        </w:rPr>
        <w:t>fumes</w:t>
      </w:r>
      <w:r>
        <w:rPr>
          <w:spacing w:val="40"/>
          <w:sz w:val="20"/>
        </w:rPr>
        <w:t xml:space="preserve"> </w:t>
      </w:r>
      <w:r>
        <w:rPr>
          <w:w w:val="65"/>
          <w:sz w:val="20"/>
        </w:rPr>
        <w:t>from</w:t>
      </w:r>
      <w:r>
        <w:rPr>
          <w:spacing w:val="37"/>
          <w:sz w:val="20"/>
        </w:rPr>
        <w:t xml:space="preserve"> </w:t>
      </w:r>
      <w:r>
        <w:rPr>
          <w:w w:val="65"/>
          <w:sz w:val="20"/>
        </w:rPr>
        <w:t>many</w:t>
      </w:r>
      <w:r>
        <w:rPr>
          <w:sz w:val="20"/>
        </w:rPr>
        <w:t xml:space="preserve"> </w:t>
      </w:r>
      <w:r>
        <w:rPr>
          <w:w w:val="65"/>
          <w:sz w:val="20"/>
        </w:rPr>
        <w:t>vehicles</w:t>
      </w:r>
      <w:r>
        <w:rPr>
          <w:spacing w:val="22"/>
          <w:sz w:val="20"/>
        </w:rPr>
        <w:t xml:space="preserve"> </w:t>
      </w:r>
      <w:r>
        <w:rPr>
          <w:w w:val="65"/>
          <w:sz w:val="20"/>
        </w:rPr>
        <w:t>or</w:t>
      </w:r>
      <w:r>
        <w:rPr>
          <w:spacing w:val="20"/>
          <w:sz w:val="20"/>
        </w:rPr>
        <w:t xml:space="preserve"> </w:t>
      </w:r>
      <w:r>
        <w:rPr>
          <w:w w:val="65"/>
          <w:sz w:val="20"/>
        </w:rPr>
        <w:t>locomotives</w:t>
      </w:r>
      <w:r>
        <w:rPr>
          <w:spacing w:val="22"/>
          <w:sz w:val="20"/>
        </w:rPr>
        <w:t xml:space="preserve"> </w:t>
      </w:r>
      <w:r>
        <w:rPr>
          <w:w w:val="65"/>
          <w:sz w:val="20"/>
        </w:rPr>
        <w:t>and</w:t>
      </w:r>
      <w:r>
        <w:rPr>
          <w:spacing w:val="27"/>
          <w:sz w:val="20"/>
        </w:rPr>
        <w:t xml:space="preserve"> </w:t>
      </w:r>
      <w:r>
        <w:rPr>
          <w:w w:val="65"/>
          <w:sz w:val="20"/>
        </w:rPr>
        <w:t>smoke</w:t>
      </w:r>
      <w:r>
        <w:rPr>
          <w:spacing w:val="40"/>
          <w:sz w:val="20"/>
        </w:rPr>
        <w:t xml:space="preserve"> </w:t>
      </w:r>
      <w:r>
        <w:rPr>
          <w:w w:val="65"/>
          <w:sz w:val="20"/>
        </w:rPr>
        <w:t>from</w:t>
      </w:r>
      <w:r>
        <w:rPr>
          <w:spacing w:val="38"/>
          <w:sz w:val="20"/>
        </w:rPr>
        <w:t xml:space="preserve"> </w:t>
      </w:r>
      <w:r>
        <w:rPr>
          <w:w w:val="65"/>
          <w:sz w:val="20"/>
        </w:rPr>
        <w:t>industries</w:t>
      </w:r>
      <w:r>
        <w:rPr>
          <w:spacing w:val="39"/>
          <w:sz w:val="20"/>
        </w:rPr>
        <w:t xml:space="preserve"> </w:t>
      </w:r>
      <w:r>
        <w:rPr>
          <w:w w:val="65"/>
          <w:sz w:val="20"/>
        </w:rPr>
        <w:t>and</w:t>
      </w:r>
      <w:r>
        <w:rPr>
          <w:spacing w:val="40"/>
          <w:sz w:val="20"/>
        </w:rPr>
        <w:t xml:space="preserve"> </w:t>
      </w:r>
      <w:r>
        <w:rPr>
          <w:w w:val="65"/>
          <w:sz w:val="20"/>
        </w:rPr>
        <w:t>houses</w:t>
      </w:r>
      <w:r>
        <w:rPr>
          <w:spacing w:val="40"/>
          <w:sz w:val="20"/>
        </w:rPr>
        <w:t xml:space="preserve"> </w:t>
      </w:r>
      <w:r>
        <w:rPr>
          <w:w w:val="65"/>
          <w:sz w:val="20"/>
        </w:rPr>
        <w:t>in</w:t>
      </w:r>
      <w:r>
        <w:rPr>
          <w:spacing w:val="40"/>
          <w:sz w:val="20"/>
        </w:rPr>
        <w:t xml:space="preserve"> </w:t>
      </w:r>
      <w:r>
        <w:rPr>
          <w:w w:val="65"/>
          <w:sz w:val="20"/>
        </w:rPr>
        <w:t>the</w:t>
      </w:r>
      <w:r>
        <w:rPr>
          <w:spacing w:val="40"/>
          <w:sz w:val="20"/>
        </w:rPr>
        <w:t xml:space="preserve"> </w:t>
      </w:r>
      <w:r>
        <w:rPr>
          <w:w w:val="65"/>
          <w:sz w:val="20"/>
        </w:rPr>
        <w:t>atmosphere</w:t>
      </w:r>
      <w:r>
        <w:rPr>
          <w:spacing w:val="40"/>
          <w:sz w:val="20"/>
        </w:rPr>
        <w:t xml:space="preserve"> </w:t>
      </w:r>
      <w:r>
        <w:rPr>
          <w:w w:val="65"/>
          <w:sz w:val="20"/>
        </w:rPr>
        <w:t>leading</w:t>
      </w:r>
      <w:r>
        <w:rPr>
          <w:spacing w:val="22"/>
          <w:sz w:val="20"/>
        </w:rPr>
        <w:t xml:space="preserve"> </w:t>
      </w:r>
      <w:r>
        <w:rPr>
          <w:w w:val="65"/>
          <w:sz w:val="20"/>
        </w:rPr>
        <w:t>to</w:t>
      </w:r>
      <w:r>
        <w:rPr>
          <w:spacing w:val="18"/>
          <w:sz w:val="20"/>
        </w:rPr>
        <w:t xml:space="preserve"> </w:t>
      </w:r>
      <w:r>
        <w:rPr>
          <w:w w:val="65"/>
          <w:sz w:val="20"/>
        </w:rPr>
        <w:t>respiratory</w:t>
      </w:r>
      <w:r>
        <w:rPr>
          <w:spacing w:val="22"/>
          <w:sz w:val="20"/>
        </w:rPr>
        <w:t xml:space="preserve"> </w:t>
      </w:r>
      <w:r>
        <w:rPr>
          <w:w w:val="65"/>
          <w:sz w:val="20"/>
        </w:rPr>
        <w:t>problems</w:t>
      </w:r>
      <w:r>
        <w:rPr>
          <w:spacing w:val="22"/>
          <w:sz w:val="20"/>
        </w:rPr>
        <w:t xml:space="preserve"> </w:t>
      </w:r>
      <w:r>
        <w:rPr>
          <w:w w:val="65"/>
          <w:sz w:val="20"/>
        </w:rPr>
        <w:t>and</w:t>
      </w:r>
      <w:r>
        <w:rPr>
          <w:spacing w:val="22"/>
          <w:sz w:val="20"/>
        </w:rPr>
        <w:t xml:space="preserve"> </w:t>
      </w:r>
      <w:r>
        <w:rPr>
          <w:w w:val="65"/>
          <w:sz w:val="20"/>
        </w:rPr>
        <w:t>global</w:t>
      </w:r>
      <w:r>
        <w:rPr>
          <w:spacing w:val="22"/>
          <w:sz w:val="20"/>
        </w:rPr>
        <w:t xml:space="preserve"> </w:t>
      </w:r>
      <w:r>
        <w:rPr>
          <w:w w:val="65"/>
          <w:sz w:val="20"/>
        </w:rPr>
        <w:t>warming;</w:t>
      </w:r>
      <w:r>
        <w:rPr>
          <w:sz w:val="20"/>
        </w:rPr>
        <w:t xml:space="preserve"> </w:t>
      </w:r>
      <w:r>
        <w:rPr>
          <w:w w:val="65"/>
          <w:sz w:val="20"/>
        </w:rPr>
        <w:t>noise</w:t>
      </w:r>
      <w:r>
        <w:rPr>
          <w:spacing w:val="40"/>
          <w:sz w:val="20"/>
        </w:rPr>
        <w:t xml:space="preserve"> </w:t>
      </w:r>
      <w:r>
        <w:rPr>
          <w:w w:val="65"/>
          <w:sz w:val="20"/>
        </w:rPr>
        <w:t>from</w:t>
      </w:r>
      <w:r>
        <w:rPr>
          <w:spacing w:val="40"/>
          <w:sz w:val="20"/>
        </w:rPr>
        <w:t xml:space="preserve"> </w:t>
      </w:r>
      <w:r>
        <w:rPr>
          <w:w w:val="65"/>
          <w:sz w:val="20"/>
        </w:rPr>
        <w:t>heavy</w:t>
      </w:r>
      <w:r>
        <w:rPr>
          <w:spacing w:val="40"/>
          <w:sz w:val="20"/>
        </w:rPr>
        <w:t xml:space="preserve"> </w:t>
      </w:r>
      <w:r>
        <w:rPr>
          <w:w w:val="65"/>
          <w:sz w:val="20"/>
        </w:rPr>
        <w:t>vehicles</w:t>
      </w:r>
      <w:r>
        <w:rPr>
          <w:spacing w:val="40"/>
          <w:sz w:val="20"/>
        </w:rPr>
        <w:t xml:space="preserve"> </w:t>
      </w:r>
      <w:r>
        <w:rPr>
          <w:w w:val="65"/>
          <w:sz w:val="20"/>
        </w:rPr>
        <w:t>and</w:t>
      </w:r>
      <w:r>
        <w:rPr>
          <w:spacing w:val="40"/>
          <w:sz w:val="20"/>
        </w:rPr>
        <w:t xml:space="preserve"> </w:t>
      </w:r>
      <w:r>
        <w:rPr>
          <w:w w:val="65"/>
          <w:sz w:val="20"/>
        </w:rPr>
        <w:t>heavy</w:t>
      </w:r>
      <w:r>
        <w:rPr>
          <w:spacing w:val="40"/>
          <w:sz w:val="20"/>
        </w:rPr>
        <w:t xml:space="preserve"> </w:t>
      </w:r>
      <w:r>
        <w:rPr>
          <w:w w:val="65"/>
          <w:sz w:val="20"/>
        </w:rPr>
        <w:t>industries</w:t>
      </w:r>
      <w:r>
        <w:rPr>
          <w:spacing w:val="40"/>
          <w:sz w:val="20"/>
        </w:rPr>
        <w:t xml:space="preserve"> </w:t>
      </w:r>
      <w:r>
        <w:rPr>
          <w:w w:val="65"/>
          <w:sz w:val="20"/>
        </w:rPr>
        <w:t>leading</w:t>
      </w:r>
      <w:r>
        <w:rPr>
          <w:spacing w:val="40"/>
          <w:sz w:val="20"/>
        </w:rPr>
        <w:t xml:space="preserve"> </w:t>
      </w:r>
      <w:r>
        <w:rPr>
          <w:w w:val="65"/>
          <w:sz w:val="20"/>
        </w:rPr>
        <w:t>communication</w:t>
      </w:r>
      <w:r>
        <w:rPr>
          <w:spacing w:val="40"/>
          <w:sz w:val="20"/>
        </w:rPr>
        <w:t xml:space="preserve"> </w:t>
      </w:r>
      <w:r>
        <w:rPr>
          <w:w w:val="65"/>
          <w:sz w:val="20"/>
        </w:rPr>
        <w:t>and</w:t>
      </w:r>
      <w:r>
        <w:rPr>
          <w:spacing w:val="40"/>
          <w:sz w:val="20"/>
        </w:rPr>
        <w:t xml:space="preserve"> </w:t>
      </w:r>
      <w:r>
        <w:rPr>
          <w:w w:val="65"/>
          <w:sz w:val="20"/>
        </w:rPr>
        <w:t>hearing</w:t>
      </w:r>
      <w:r>
        <w:rPr>
          <w:spacing w:val="40"/>
          <w:sz w:val="20"/>
        </w:rPr>
        <w:t xml:space="preserve"> </w:t>
      </w:r>
      <w:r>
        <w:rPr>
          <w:w w:val="65"/>
          <w:sz w:val="20"/>
        </w:rPr>
        <w:t>difficulty;</w:t>
      </w:r>
      <w:r>
        <w:rPr>
          <w:spacing w:val="40"/>
          <w:sz w:val="20"/>
        </w:rPr>
        <w:t xml:space="preserve"> </w:t>
      </w:r>
      <w:r>
        <w:rPr>
          <w:w w:val="65"/>
          <w:sz w:val="20"/>
        </w:rPr>
        <w:t>toxic</w:t>
      </w:r>
      <w:r>
        <w:rPr>
          <w:spacing w:val="40"/>
          <w:sz w:val="20"/>
        </w:rPr>
        <w:t xml:space="preserve"> </w:t>
      </w:r>
      <w:r>
        <w:rPr>
          <w:w w:val="65"/>
          <w:sz w:val="20"/>
        </w:rPr>
        <w:t>wastes</w:t>
      </w:r>
      <w:r>
        <w:rPr>
          <w:spacing w:val="35"/>
          <w:sz w:val="20"/>
        </w:rPr>
        <w:t xml:space="preserve"> </w:t>
      </w:r>
      <w:r>
        <w:rPr>
          <w:w w:val="65"/>
          <w:sz w:val="20"/>
        </w:rPr>
        <w:t>from</w:t>
      </w:r>
      <w:r>
        <w:rPr>
          <w:spacing w:val="35"/>
          <w:sz w:val="20"/>
        </w:rPr>
        <w:t xml:space="preserve"> </w:t>
      </w:r>
      <w:r>
        <w:rPr>
          <w:w w:val="65"/>
          <w:sz w:val="20"/>
        </w:rPr>
        <w:t>industries,</w:t>
      </w:r>
      <w:r>
        <w:rPr>
          <w:spacing w:val="37"/>
          <w:sz w:val="20"/>
        </w:rPr>
        <w:t xml:space="preserve"> </w:t>
      </w:r>
      <w:r>
        <w:rPr>
          <w:w w:val="65"/>
          <w:sz w:val="20"/>
        </w:rPr>
        <w:t>sewage,</w:t>
      </w:r>
      <w:r>
        <w:rPr>
          <w:sz w:val="20"/>
        </w:rPr>
        <w:t xml:space="preserve"> </w:t>
      </w:r>
      <w:r>
        <w:rPr>
          <w:w w:val="65"/>
          <w:sz w:val="20"/>
        </w:rPr>
        <w:t>garbage</w:t>
      </w:r>
      <w:r>
        <w:rPr>
          <w:spacing w:val="-4"/>
          <w:sz w:val="20"/>
        </w:rPr>
        <w:t xml:space="preserve"> </w:t>
      </w:r>
      <w:r>
        <w:rPr>
          <w:w w:val="65"/>
          <w:sz w:val="20"/>
        </w:rPr>
        <w:t>and</w:t>
      </w:r>
      <w:r>
        <w:rPr>
          <w:spacing w:val="-4"/>
          <w:sz w:val="20"/>
        </w:rPr>
        <w:t xml:space="preserve"> </w:t>
      </w:r>
      <w:r>
        <w:rPr>
          <w:w w:val="65"/>
          <w:sz w:val="20"/>
        </w:rPr>
        <w:t>other</w:t>
      </w:r>
      <w:r>
        <w:rPr>
          <w:spacing w:val="-10"/>
          <w:sz w:val="20"/>
        </w:rPr>
        <w:t xml:space="preserve"> </w:t>
      </w:r>
      <w:r>
        <w:rPr>
          <w:w w:val="65"/>
          <w:sz w:val="20"/>
        </w:rPr>
        <w:t>wastes</w:t>
      </w:r>
      <w:r>
        <w:rPr>
          <w:spacing w:val="-10"/>
          <w:sz w:val="20"/>
        </w:rPr>
        <w:t xml:space="preserve"> </w:t>
      </w:r>
      <w:r>
        <w:rPr>
          <w:w w:val="65"/>
          <w:sz w:val="20"/>
        </w:rPr>
        <w:t>in</w:t>
      </w:r>
      <w:r>
        <w:rPr>
          <w:spacing w:val="-11"/>
          <w:sz w:val="20"/>
        </w:rPr>
        <w:t xml:space="preserve"> </w:t>
      </w:r>
      <w:r>
        <w:rPr>
          <w:w w:val="65"/>
          <w:sz w:val="20"/>
        </w:rPr>
        <w:t>rivers,</w:t>
      </w:r>
      <w:r>
        <w:rPr>
          <w:spacing w:val="-10"/>
          <w:sz w:val="20"/>
        </w:rPr>
        <w:t xml:space="preserve"> </w:t>
      </w:r>
      <w:r>
        <w:rPr>
          <w:w w:val="65"/>
          <w:sz w:val="20"/>
        </w:rPr>
        <w:t>lakes</w:t>
      </w:r>
      <w:r>
        <w:rPr>
          <w:spacing w:val="-8"/>
          <w:sz w:val="20"/>
        </w:rPr>
        <w:t xml:space="preserve"> </w:t>
      </w:r>
      <w:r>
        <w:rPr>
          <w:w w:val="65"/>
          <w:sz w:val="20"/>
        </w:rPr>
        <w:t>and</w:t>
      </w:r>
      <w:r>
        <w:rPr>
          <w:spacing w:val="-11"/>
          <w:sz w:val="20"/>
        </w:rPr>
        <w:t xml:space="preserve"> </w:t>
      </w:r>
      <w:r>
        <w:rPr>
          <w:w w:val="65"/>
          <w:sz w:val="20"/>
        </w:rPr>
        <w:t>swamps</w:t>
      </w:r>
      <w:r>
        <w:rPr>
          <w:spacing w:val="-8"/>
          <w:sz w:val="20"/>
        </w:rPr>
        <w:t xml:space="preserve"> </w:t>
      </w:r>
      <w:r>
        <w:rPr>
          <w:w w:val="65"/>
          <w:sz w:val="20"/>
        </w:rPr>
        <w:t>leading</w:t>
      </w:r>
      <w:r>
        <w:rPr>
          <w:spacing w:val="-11"/>
          <w:sz w:val="20"/>
        </w:rPr>
        <w:t xml:space="preserve"> </w:t>
      </w:r>
      <w:r>
        <w:rPr>
          <w:w w:val="65"/>
          <w:sz w:val="20"/>
        </w:rPr>
        <w:t>contamination</w:t>
      </w:r>
      <w:r>
        <w:rPr>
          <w:spacing w:val="-8"/>
          <w:sz w:val="20"/>
        </w:rPr>
        <w:t xml:space="preserve"> </w:t>
      </w:r>
      <w:r>
        <w:rPr>
          <w:w w:val="65"/>
          <w:sz w:val="20"/>
        </w:rPr>
        <w:t>of</w:t>
      </w:r>
      <w:r>
        <w:rPr>
          <w:spacing w:val="-10"/>
          <w:sz w:val="20"/>
        </w:rPr>
        <w:t xml:space="preserve"> </w:t>
      </w:r>
      <w:r>
        <w:rPr>
          <w:w w:val="65"/>
          <w:sz w:val="20"/>
        </w:rPr>
        <w:t>water</w:t>
      </w:r>
      <w:r>
        <w:rPr>
          <w:spacing w:val="-10"/>
          <w:sz w:val="20"/>
        </w:rPr>
        <w:t xml:space="preserve"> </w:t>
      </w:r>
      <w:r>
        <w:rPr>
          <w:w w:val="65"/>
          <w:sz w:val="20"/>
        </w:rPr>
        <w:t>and</w:t>
      </w:r>
      <w:r>
        <w:rPr>
          <w:spacing w:val="-11"/>
          <w:sz w:val="20"/>
        </w:rPr>
        <w:t xml:space="preserve"> </w:t>
      </w:r>
      <w:r>
        <w:rPr>
          <w:w w:val="65"/>
          <w:sz w:val="20"/>
        </w:rPr>
        <w:t>death</w:t>
      </w:r>
      <w:r>
        <w:rPr>
          <w:spacing w:val="-9"/>
          <w:sz w:val="20"/>
        </w:rPr>
        <w:t xml:space="preserve"> </w:t>
      </w:r>
      <w:r>
        <w:rPr>
          <w:w w:val="65"/>
          <w:sz w:val="20"/>
        </w:rPr>
        <w:t>of</w:t>
      </w:r>
      <w:r>
        <w:rPr>
          <w:spacing w:val="-10"/>
          <w:sz w:val="20"/>
        </w:rPr>
        <w:t xml:space="preserve"> </w:t>
      </w:r>
      <w:r>
        <w:rPr>
          <w:w w:val="65"/>
          <w:sz w:val="20"/>
        </w:rPr>
        <w:t>aquatic</w:t>
      </w:r>
      <w:r>
        <w:rPr>
          <w:spacing w:val="-10"/>
          <w:sz w:val="20"/>
        </w:rPr>
        <w:t xml:space="preserve"> </w:t>
      </w:r>
      <w:r>
        <w:rPr>
          <w:w w:val="65"/>
          <w:sz w:val="20"/>
        </w:rPr>
        <w:t>resources;</w:t>
      </w:r>
      <w:r>
        <w:rPr>
          <w:spacing w:val="-8"/>
          <w:sz w:val="20"/>
        </w:rPr>
        <w:t xml:space="preserve"> </w:t>
      </w:r>
      <w:r>
        <w:rPr>
          <w:w w:val="65"/>
          <w:sz w:val="20"/>
        </w:rPr>
        <w:t>the</w:t>
      </w:r>
      <w:r>
        <w:rPr>
          <w:spacing w:val="-4"/>
          <w:sz w:val="20"/>
        </w:rPr>
        <w:t xml:space="preserve"> </w:t>
      </w:r>
      <w:r>
        <w:rPr>
          <w:w w:val="65"/>
          <w:sz w:val="20"/>
        </w:rPr>
        <w:t>oil</w:t>
      </w:r>
      <w:r>
        <w:rPr>
          <w:spacing w:val="-2"/>
          <w:sz w:val="20"/>
        </w:rPr>
        <w:t xml:space="preserve"> </w:t>
      </w:r>
      <w:r>
        <w:rPr>
          <w:w w:val="65"/>
          <w:sz w:val="20"/>
        </w:rPr>
        <w:t>spills</w:t>
      </w:r>
      <w:r>
        <w:rPr>
          <w:spacing w:val="-4"/>
          <w:sz w:val="20"/>
        </w:rPr>
        <w:t xml:space="preserve"> </w:t>
      </w:r>
      <w:r>
        <w:rPr>
          <w:w w:val="65"/>
          <w:sz w:val="20"/>
        </w:rPr>
        <w:t>from</w:t>
      </w:r>
      <w:r>
        <w:rPr>
          <w:spacing w:val="-4"/>
          <w:sz w:val="20"/>
        </w:rPr>
        <w:t xml:space="preserve"> </w:t>
      </w:r>
      <w:r>
        <w:rPr>
          <w:w w:val="65"/>
          <w:sz w:val="20"/>
        </w:rPr>
        <w:t>vehicles</w:t>
      </w:r>
      <w:r>
        <w:rPr>
          <w:spacing w:val="-4"/>
          <w:sz w:val="20"/>
        </w:rPr>
        <w:t xml:space="preserve"> </w:t>
      </w:r>
      <w:r>
        <w:rPr>
          <w:w w:val="65"/>
          <w:sz w:val="20"/>
        </w:rPr>
        <w:t>/</w:t>
      </w:r>
      <w:r>
        <w:rPr>
          <w:sz w:val="20"/>
        </w:rPr>
        <w:t xml:space="preserve"> </w:t>
      </w:r>
      <w:r>
        <w:rPr>
          <w:w w:val="65"/>
          <w:sz w:val="20"/>
        </w:rPr>
        <w:t>detergents,</w:t>
      </w:r>
      <w:r>
        <w:rPr>
          <w:sz w:val="20"/>
        </w:rPr>
        <w:t xml:space="preserve"> </w:t>
      </w:r>
      <w:r>
        <w:rPr>
          <w:w w:val="65"/>
          <w:sz w:val="20"/>
        </w:rPr>
        <w:t>human</w:t>
      </w:r>
      <w:r>
        <w:rPr>
          <w:sz w:val="20"/>
        </w:rPr>
        <w:t xml:space="preserve"> </w:t>
      </w:r>
      <w:r>
        <w:rPr>
          <w:w w:val="65"/>
          <w:sz w:val="20"/>
        </w:rPr>
        <w:t>beings</w:t>
      </w:r>
      <w:r>
        <w:rPr>
          <w:sz w:val="20"/>
        </w:rPr>
        <w:t xml:space="preserve"> </w:t>
      </w:r>
      <w:r>
        <w:rPr>
          <w:w w:val="65"/>
          <w:sz w:val="20"/>
        </w:rPr>
        <w:t>and</w:t>
      </w:r>
      <w:r>
        <w:rPr>
          <w:sz w:val="20"/>
        </w:rPr>
        <w:t xml:space="preserve"> </w:t>
      </w:r>
      <w:r>
        <w:rPr>
          <w:w w:val="65"/>
          <w:sz w:val="20"/>
        </w:rPr>
        <w:t>other</w:t>
      </w:r>
      <w:r>
        <w:rPr>
          <w:sz w:val="20"/>
        </w:rPr>
        <w:t xml:space="preserve"> </w:t>
      </w:r>
      <w:r>
        <w:rPr>
          <w:w w:val="65"/>
          <w:sz w:val="20"/>
        </w:rPr>
        <w:t>solid</w:t>
      </w:r>
      <w:r>
        <w:rPr>
          <w:sz w:val="20"/>
        </w:rPr>
        <w:t xml:space="preserve"> </w:t>
      </w:r>
      <w:r>
        <w:rPr>
          <w:w w:val="65"/>
          <w:sz w:val="20"/>
        </w:rPr>
        <w:t>wastes</w:t>
      </w:r>
      <w:r>
        <w:rPr>
          <w:sz w:val="20"/>
        </w:rPr>
        <w:t xml:space="preserve"> </w:t>
      </w:r>
      <w:r>
        <w:rPr>
          <w:w w:val="65"/>
          <w:sz w:val="20"/>
        </w:rPr>
        <w:t>dumped</w:t>
      </w:r>
      <w:r>
        <w:rPr>
          <w:sz w:val="20"/>
        </w:rPr>
        <w:t xml:space="preserve"> </w:t>
      </w:r>
      <w:r>
        <w:rPr>
          <w:w w:val="65"/>
          <w:sz w:val="20"/>
        </w:rPr>
        <w:t>on</w:t>
      </w:r>
      <w:r>
        <w:rPr>
          <w:sz w:val="20"/>
        </w:rPr>
        <w:t xml:space="preserve"> </w:t>
      </w:r>
      <w:r>
        <w:rPr>
          <w:w w:val="65"/>
          <w:sz w:val="20"/>
        </w:rPr>
        <w:t>land</w:t>
      </w:r>
      <w:r>
        <w:rPr>
          <w:sz w:val="20"/>
        </w:rPr>
        <w:t xml:space="preserve"> </w:t>
      </w:r>
      <w:r>
        <w:rPr>
          <w:w w:val="65"/>
          <w:sz w:val="20"/>
        </w:rPr>
        <w:t>leading</w:t>
      </w:r>
      <w:r>
        <w:rPr>
          <w:sz w:val="20"/>
        </w:rPr>
        <w:t xml:space="preserve"> </w:t>
      </w:r>
      <w:r>
        <w:rPr>
          <w:w w:val="65"/>
          <w:sz w:val="20"/>
        </w:rPr>
        <w:t>to</w:t>
      </w:r>
      <w:r>
        <w:rPr>
          <w:sz w:val="20"/>
        </w:rPr>
        <w:t xml:space="preserve"> </w:t>
      </w:r>
      <w:r>
        <w:rPr>
          <w:w w:val="65"/>
          <w:sz w:val="20"/>
        </w:rPr>
        <w:t>low</w:t>
      </w:r>
      <w:r>
        <w:rPr>
          <w:sz w:val="20"/>
        </w:rPr>
        <w:t xml:space="preserve"> </w:t>
      </w:r>
      <w:r>
        <w:rPr>
          <w:w w:val="65"/>
          <w:sz w:val="20"/>
        </w:rPr>
        <w:t>soil</w:t>
      </w:r>
      <w:r>
        <w:rPr>
          <w:sz w:val="20"/>
        </w:rPr>
        <w:t xml:space="preserve"> </w:t>
      </w:r>
      <w:r>
        <w:rPr>
          <w:w w:val="65"/>
          <w:sz w:val="20"/>
        </w:rPr>
        <w:t>productivity</w:t>
      </w:r>
      <w:r>
        <w:rPr>
          <w:sz w:val="20"/>
        </w:rPr>
        <w:t xml:space="preserve"> </w:t>
      </w:r>
      <w:r>
        <w:rPr>
          <w:w w:val="65"/>
          <w:sz w:val="20"/>
        </w:rPr>
        <w:t>in</w:t>
      </w:r>
      <w:r>
        <w:rPr>
          <w:sz w:val="20"/>
        </w:rPr>
        <w:t xml:space="preserve"> </w:t>
      </w:r>
      <w:r>
        <w:rPr>
          <w:w w:val="65"/>
          <w:sz w:val="20"/>
        </w:rPr>
        <w:t>towns</w:t>
      </w:r>
      <w:r>
        <w:rPr>
          <w:sz w:val="20"/>
        </w:rPr>
        <w:t xml:space="preserve"> </w:t>
      </w:r>
      <w:r>
        <w:rPr>
          <w:w w:val="65"/>
          <w:sz w:val="20"/>
        </w:rPr>
        <w:t>of</w:t>
      </w:r>
      <w:r>
        <w:rPr>
          <w:sz w:val="20"/>
        </w:rPr>
        <w:t xml:space="preserve"> </w:t>
      </w:r>
      <w:r>
        <w:rPr>
          <w:w w:val="65"/>
          <w:sz w:val="20"/>
        </w:rPr>
        <w:t>Kampala,</w:t>
      </w:r>
      <w:r>
        <w:rPr>
          <w:sz w:val="20"/>
        </w:rPr>
        <w:t xml:space="preserve"> </w:t>
      </w:r>
      <w:r>
        <w:rPr>
          <w:w w:val="65"/>
          <w:sz w:val="20"/>
        </w:rPr>
        <w:t>Jinja,</w:t>
      </w:r>
      <w:r>
        <w:rPr>
          <w:sz w:val="20"/>
        </w:rPr>
        <w:t xml:space="preserve"> </w:t>
      </w:r>
      <w:r>
        <w:rPr>
          <w:w w:val="65"/>
          <w:sz w:val="20"/>
        </w:rPr>
        <w:t>Mbale,</w:t>
      </w:r>
      <w:r>
        <w:rPr>
          <w:spacing w:val="-5"/>
          <w:sz w:val="20"/>
        </w:rPr>
        <w:t xml:space="preserve"> </w:t>
      </w:r>
      <w:r>
        <w:rPr>
          <w:w w:val="65"/>
          <w:sz w:val="20"/>
        </w:rPr>
        <w:t>Mbarara,</w:t>
      </w:r>
      <w:r>
        <w:rPr>
          <w:sz w:val="20"/>
        </w:rPr>
        <w:t xml:space="preserve"> </w:t>
      </w:r>
      <w:r>
        <w:rPr>
          <w:spacing w:val="-4"/>
          <w:w w:val="75"/>
          <w:sz w:val="20"/>
        </w:rPr>
        <w:t>etc.</w:t>
      </w:r>
    </w:p>
    <w:p w:rsidR="00E5575B" w:rsidRDefault="00D512E5">
      <w:pPr>
        <w:pStyle w:val="ListParagraph"/>
        <w:numPr>
          <w:ilvl w:val="0"/>
          <w:numId w:val="80"/>
        </w:numPr>
        <w:tabs>
          <w:tab w:val="left" w:pos="1805"/>
        </w:tabs>
        <w:spacing w:line="244" w:lineRule="auto"/>
        <w:ind w:right="2067" w:firstLine="0"/>
        <w:rPr>
          <w:rFonts w:ascii="Arial MT" w:hAnsi="Arial MT"/>
          <w:sz w:val="20"/>
        </w:rPr>
      </w:pPr>
      <w:r>
        <w:rPr>
          <w:w w:val="70"/>
          <w:sz w:val="20"/>
        </w:rPr>
        <w:t>There</w:t>
      </w:r>
      <w:r>
        <w:rPr>
          <w:sz w:val="20"/>
        </w:rPr>
        <w:t xml:space="preserve"> </w:t>
      </w:r>
      <w:r>
        <w:rPr>
          <w:w w:val="70"/>
          <w:sz w:val="20"/>
        </w:rPr>
        <w:t>is</w:t>
      </w:r>
      <w:r>
        <w:rPr>
          <w:sz w:val="20"/>
        </w:rPr>
        <w:t xml:space="preserve"> </w:t>
      </w:r>
      <w:r>
        <w:rPr>
          <w:w w:val="70"/>
          <w:sz w:val="20"/>
        </w:rPr>
        <w:t>increased</w:t>
      </w:r>
      <w:r>
        <w:rPr>
          <w:sz w:val="20"/>
        </w:rPr>
        <w:t xml:space="preserve"> </w:t>
      </w:r>
      <w:r>
        <w:rPr>
          <w:w w:val="70"/>
          <w:sz w:val="20"/>
        </w:rPr>
        <w:t>cost</w:t>
      </w:r>
      <w:r>
        <w:rPr>
          <w:sz w:val="20"/>
        </w:rPr>
        <w:t xml:space="preserve"> </w:t>
      </w:r>
      <w:r>
        <w:rPr>
          <w:w w:val="70"/>
          <w:sz w:val="20"/>
        </w:rPr>
        <w:t>of</w:t>
      </w:r>
      <w:r>
        <w:rPr>
          <w:sz w:val="20"/>
        </w:rPr>
        <w:t xml:space="preserve"> </w:t>
      </w:r>
      <w:r>
        <w:rPr>
          <w:w w:val="70"/>
          <w:sz w:val="20"/>
        </w:rPr>
        <w:t>goods</w:t>
      </w:r>
      <w:r>
        <w:rPr>
          <w:sz w:val="20"/>
        </w:rPr>
        <w:t xml:space="preserve"> </w:t>
      </w:r>
      <w:r>
        <w:rPr>
          <w:w w:val="70"/>
          <w:sz w:val="20"/>
        </w:rPr>
        <w:t>and</w:t>
      </w:r>
      <w:r>
        <w:rPr>
          <w:sz w:val="20"/>
        </w:rPr>
        <w:t xml:space="preserve"> </w:t>
      </w:r>
      <w:r>
        <w:rPr>
          <w:w w:val="70"/>
          <w:sz w:val="20"/>
        </w:rPr>
        <w:t>services</w:t>
      </w:r>
      <w:r>
        <w:rPr>
          <w:sz w:val="20"/>
        </w:rPr>
        <w:t xml:space="preserve"> </w:t>
      </w:r>
      <w:r>
        <w:rPr>
          <w:w w:val="70"/>
          <w:sz w:val="20"/>
        </w:rPr>
        <w:t>due</w:t>
      </w:r>
      <w:r>
        <w:rPr>
          <w:sz w:val="20"/>
        </w:rPr>
        <w:t xml:space="preserve"> </w:t>
      </w:r>
      <w:r>
        <w:rPr>
          <w:w w:val="70"/>
          <w:sz w:val="20"/>
        </w:rPr>
        <w:t>to</w:t>
      </w:r>
      <w:r>
        <w:rPr>
          <w:sz w:val="20"/>
        </w:rPr>
        <w:t xml:space="preserve"> </w:t>
      </w:r>
      <w:r>
        <w:rPr>
          <w:w w:val="70"/>
          <w:sz w:val="20"/>
        </w:rPr>
        <w:t>the</w:t>
      </w:r>
      <w:r>
        <w:rPr>
          <w:sz w:val="20"/>
        </w:rPr>
        <w:t xml:space="preserve"> </w:t>
      </w:r>
      <w:r>
        <w:rPr>
          <w:w w:val="70"/>
          <w:sz w:val="20"/>
        </w:rPr>
        <w:t>high</w:t>
      </w:r>
      <w:r>
        <w:rPr>
          <w:sz w:val="20"/>
        </w:rPr>
        <w:t xml:space="preserve"> </w:t>
      </w:r>
      <w:r>
        <w:rPr>
          <w:w w:val="70"/>
          <w:sz w:val="20"/>
        </w:rPr>
        <w:t>demand</w:t>
      </w:r>
      <w:r>
        <w:rPr>
          <w:sz w:val="20"/>
        </w:rPr>
        <w:t xml:space="preserve"> </w:t>
      </w:r>
      <w:r>
        <w:rPr>
          <w:w w:val="70"/>
          <w:sz w:val="20"/>
        </w:rPr>
        <w:t>pressurized</w:t>
      </w:r>
      <w:r>
        <w:rPr>
          <w:sz w:val="20"/>
        </w:rPr>
        <w:t xml:space="preserve"> </w:t>
      </w:r>
      <w:r>
        <w:rPr>
          <w:w w:val="70"/>
          <w:sz w:val="20"/>
        </w:rPr>
        <w:t>by</w:t>
      </w:r>
      <w:r>
        <w:rPr>
          <w:sz w:val="20"/>
        </w:rPr>
        <w:t xml:space="preserve"> </w:t>
      </w:r>
      <w:r>
        <w:rPr>
          <w:w w:val="70"/>
          <w:sz w:val="20"/>
        </w:rPr>
        <w:t>the</w:t>
      </w:r>
      <w:r>
        <w:rPr>
          <w:sz w:val="20"/>
        </w:rPr>
        <w:t xml:space="preserve"> </w:t>
      </w:r>
      <w:r>
        <w:rPr>
          <w:w w:val="70"/>
          <w:sz w:val="20"/>
        </w:rPr>
        <w:t>ever-increasing</w:t>
      </w:r>
      <w:r>
        <w:rPr>
          <w:sz w:val="20"/>
        </w:rPr>
        <w:t xml:space="preserve"> </w:t>
      </w:r>
      <w:r>
        <w:rPr>
          <w:w w:val="70"/>
          <w:sz w:val="20"/>
        </w:rPr>
        <w:t>number</w:t>
      </w:r>
      <w:r>
        <w:rPr>
          <w:sz w:val="20"/>
        </w:rPr>
        <w:t xml:space="preserve"> </w:t>
      </w:r>
      <w:r>
        <w:rPr>
          <w:w w:val="70"/>
          <w:sz w:val="20"/>
        </w:rPr>
        <w:t>of</w:t>
      </w:r>
      <w:r>
        <w:rPr>
          <w:sz w:val="20"/>
        </w:rPr>
        <w:t xml:space="preserve"> </w:t>
      </w:r>
      <w:r>
        <w:rPr>
          <w:w w:val="70"/>
          <w:sz w:val="20"/>
        </w:rPr>
        <w:t>people</w:t>
      </w:r>
      <w:r>
        <w:rPr>
          <w:sz w:val="20"/>
        </w:rPr>
        <w:t xml:space="preserve"> </w:t>
      </w:r>
      <w:r>
        <w:rPr>
          <w:w w:val="65"/>
          <w:sz w:val="20"/>
        </w:rPr>
        <w:t>especially</w:t>
      </w:r>
      <w:r>
        <w:rPr>
          <w:spacing w:val="-14"/>
          <w:sz w:val="20"/>
        </w:rPr>
        <w:t xml:space="preserve"> </w:t>
      </w:r>
      <w:r>
        <w:rPr>
          <w:w w:val="65"/>
          <w:sz w:val="20"/>
        </w:rPr>
        <w:t>in</w:t>
      </w:r>
      <w:r>
        <w:rPr>
          <w:spacing w:val="-13"/>
          <w:sz w:val="20"/>
        </w:rPr>
        <w:t xml:space="preserve"> </w:t>
      </w:r>
      <w:r>
        <w:rPr>
          <w:w w:val="65"/>
          <w:sz w:val="20"/>
        </w:rPr>
        <w:t>Kampala</w:t>
      </w:r>
      <w:r>
        <w:rPr>
          <w:spacing w:val="-13"/>
          <w:sz w:val="20"/>
        </w:rPr>
        <w:t xml:space="preserve"> </w:t>
      </w:r>
      <w:r>
        <w:rPr>
          <w:w w:val="65"/>
          <w:sz w:val="20"/>
        </w:rPr>
        <w:t>and</w:t>
      </w:r>
      <w:r>
        <w:rPr>
          <w:spacing w:val="-14"/>
          <w:sz w:val="20"/>
        </w:rPr>
        <w:t xml:space="preserve"> </w:t>
      </w:r>
      <w:r>
        <w:rPr>
          <w:w w:val="65"/>
          <w:sz w:val="20"/>
        </w:rPr>
        <w:t>Entebbe</w:t>
      </w:r>
      <w:r>
        <w:rPr>
          <w:spacing w:val="-13"/>
          <w:sz w:val="20"/>
        </w:rPr>
        <w:t xml:space="preserve"> </w:t>
      </w:r>
      <w:r>
        <w:rPr>
          <w:w w:val="65"/>
          <w:sz w:val="20"/>
        </w:rPr>
        <w:t>which</w:t>
      </w:r>
      <w:r>
        <w:rPr>
          <w:spacing w:val="-13"/>
          <w:sz w:val="20"/>
        </w:rPr>
        <w:t xml:space="preserve"> </w:t>
      </w:r>
      <w:r>
        <w:rPr>
          <w:w w:val="65"/>
          <w:sz w:val="20"/>
        </w:rPr>
        <w:t>has</w:t>
      </w:r>
      <w:r>
        <w:rPr>
          <w:spacing w:val="-13"/>
          <w:sz w:val="20"/>
        </w:rPr>
        <w:t xml:space="preserve"> </w:t>
      </w:r>
      <w:r>
        <w:rPr>
          <w:w w:val="65"/>
          <w:sz w:val="20"/>
        </w:rPr>
        <w:t>resulted</w:t>
      </w:r>
      <w:r>
        <w:rPr>
          <w:spacing w:val="-14"/>
          <w:sz w:val="20"/>
        </w:rPr>
        <w:t xml:space="preserve"> </w:t>
      </w:r>
      <w:r>
        <w:rPr>
          <w:w w:val="65"/>
          <w:sz w:val="20"/>
        </w:rPr>
        <w:t>into</w:t>
      </w:r>
      <w:r>
        <w:rPr>
          <w:spacing w:val="-11"/>
          <w:sz w:val="20"/>
        </w:rPr>
        <w:t xml:space="preserve"> </w:t>
      </w:r>
      <w:r>
        <w:rPr>
          <w:w w:val="65"/>
          <w:sz w:val="20"/>
        </w:rPr>
        <w:t>high</w:t>
      </w:r>
      <w:r>
        <w:rPr>
          <w:spacing w:val="-12"/>
          <w:sz w:val="20"/>
        </w:rPr>
        <w:t xml:space="preserve"> </w:t>
      </w:r>
      <w:r>
        <w:rPr>
          <w:w w:val="65"/>
          <w:sz w:val="20"/>
        </w:rPr>
        <w:t>cost</w:t>
      </w:r>
      <w:r>
        <w:rPr>
          <w:spacing w:val="-11"/>
          <w:sz w:val="20"/>
        </w:rPr>
        <w:t xml:space="preserve"> </w:t>
      </w:r>
      <w:r>
        <w:rPr>
          <w:w w:val="65"/>
          <w:sz w:val="20"/>
        </w:rPr>
        <w:t>of</w:t>
      </w:r>
      <w:r>
        <w:rPr>
          <w:spacing w:val="-14"/>
          <w:sz w:val="20"/>
        </w:rPr>
        <w:t xml:space="preserve"> </w:t>
      </w:r>
      <w:r>
        <w:rPr>
          <w:w w:val="65"/>
          <w:sz w:val="20"/>
        </w:rPr>
        <w:t>living</w:t>
      </w:r>
      <w:r>
        <w:rPr>
          <w:spacing w:val="-11"/>
          <w:sz w:val="20"/>
        </w:rPr>
        <w:t xml:space="preserve"> </w:t>
      </w:r>
      <w:r>
        <w:rPr>
          <w:w w:val="65"/>
          <w:sz w:val="20"/>
        </w:rPr>
        <w:t>where</w:t>
      </w:r>
      <w:r>
        <w:rPr>
          <w:spacing w:val="-12"/>
          <w:sz w:val="20"/>
        </w:rPr>
        <w:t xml:space="preserve"> </w:t>
      </w:r>
      <w:r>
        <w:rPr>
          <w:w w:val="65"/>
          <w:sz w:val="20"/>
        </w:rPr>
        <w:t>by</w:t>
      </w:r>
      <w:r>
        <w:rPr>
          <w:spacing w:val="-11"/>
          <w:sz w:val="20"/>
        </w:rPr>
        <w:t xml:space="preserve"> </w:t>
      </w:r>
      <w:r>
        <w:rPr>
          <w:w w:val="65"/>
          <w:sz w:val="20"/>
        </w:rPr>
        <w:t>the</w:t>
      </w:r>
      <w:r>
        <w:rPr>
          <w:spacing w:val="-12"/>
          <w:sz w:val="20"/>
        </w:rPr>
        <w:t xml:space="preserve"> </w:t>
      </w:r>
      <w:r>
        <w:rPr>
          <w:w w:val="65"/>
          <w:sz w:val="20"/>
        </w:rPr>
        <w:t>poor</w:t>
      </w:r>
      <w:r>
        <w:rPr>
          <w:spacing w:val="-7"/>
          <w:sz w:val="20"/>
        </w:rPr>
        <w:t xml:space="preserve"> </w:t>
      </w:r>
      <w:r>
        <w:rPr>
          <w:w w:val="65"/>
          <w:sz w:val="20"/>
        </w:rPr>
        <w:t>have</w:t>
      </w:r>
      <w:r>
        <w:rPr>
          <w:spacing w:val="-12"/>
          <w:sz w:val="20"/>
        </w:rPr>
        <w:t xml:space="preserve"> </w:t>
      </w:r>
      <w:r>
        <w:rPr>
          <w:w w:val="65"/>
          <w:sz w:val="20"/>
        </w:rPr>
        <w:t>failed</w:t>
      </w:r>
      <w:r>
        <w:rPr>
          <w:spacing w:val="-14"/>
          <w:sz w:val="20"/>
        </w:rPr>
        <w:t xml:space="preserve"> </w:t>
      </w:r>
      <w:r>
        <w:rPr>
          <w:w w:val="65"/>
          <w:sz w:val="20"/>
        </w:rPr>
        <w:t>to</w:t>
      </w:r>
      <w:r>
        <w:rPr>
          <w:spacing w:val="-9"/>
          <w:sz w:val="20"/>
        </w:rPr>
        <w:t xml:space="preserve"> </w:t>
      </w:r>
      <w:r>
        <w:rPr>
          <w:w w:val="65"/>
          <w:sz w:val="20"/>
        </w:rPr>
        <w:t>compete</w:t>
      </w:r>
      <w:r>
        <w:rPr>
          <w:spacing w:val="-12"/>
          <w:sz w:val="20"/>
        </w:rPr>
        <w:t xml:space="preserve"> </w:t>
      </w:r>
      <w:r>
        <w:rPr>
          <w:w w:val="65"/>
          <w:sz w:val="20"/>
        </w:rPr>
        <w:t>with</w:t>
      </w:r>
      <w:r>
        <w:rPr>
          <w:spacing w:val="-12"/>
          <w:sz w:val="20"/>
        </w:rPr>
        <w:t xml:space="preserve"> </w:t>
      </w:r>
      <w:r>
        <w:rPr>
          <w:w w:val="65"/>
          <w:sz w:val="20"/>
        </w:rPr>
        <w:t>the</w:t>
      </w:r>
      <w:r>
        <w:rPr>
          <w:spacing w:val="-12"/>
          <w:sz w:val="20"/>
        </w:rPr>
        <w:t xml:space="preserve"> </w:t>
      </w:r>
      <w:r>
        <w:rPr>
          <w:w w:val="65"/>
          <w:sz w:val="20"/>
        </w:rPr>
        <w:t>rich</w:t>
      </w:r>
      <w:r>
        <w:rPr>
          <w:spacing w:val="-12"/>
          <w:sz w:val="20"/>
        </w:rPr>
        <w:t xml:space="preserve"> </w:t>
      </w:r>
      <w:r>
        <w:rPr>
          <w:w w:val="65"/>
          <w:sz w:val="20"/>
        </w:rPr>
        <w:t>in</w:t>
      </w:r>
      <w:r>
        <w:rPr>
          <w:spacing w:val="-14"/>
          <w:sz w:val="20"/>
        </w:rPr>
        <w:t xml:space="preserve"> </w:t>
      </w:r>
      <w:r>
        <w:rPr>
          <w:w w:val="65"/>
          <w:sz w:val="20"/>
        </w:rPr>
        <w:t>buying</w:t>
      </w:r>
      <w:r>
        <w:rPr>
          <w:spacing w:val="-13"/>
          <w:sz w:val="20"/>
        </w:rPr>
        <w:t xml:space="preserve"> </w:t>
      </w:r>
      <w:r>
        <w:rPr>
          <w:w w:val="65"/>
          <w:sz w:val="20"/>
        </w:rPr>
        <w:t>food,</w:t>
      </w:r>
      <w:r>
        <w:rPr>
          <w:sz w:val="20"/>
        </w:rPr>
        <w:t xml:space="preserve"> </w:t>
      </w:r>
      <w:r>
        <w:rPr>
          <w:w w:val="70"/>
          <w:sz w:val="20"/>
        </w:rPr>
        <w:t>renting</w:t>
      </w:r>
      <w:r>
        <w:rPr>
          <w:spacing w:val="-1"/>
          <w:w w:val="70"/>
          <w:sz w:val="20"/>
        </w:rPr>
        <w:t xml:space="preserve"> </w:t>
      </w:r>
      <w:r>
        <w:rPr>
          <w:w w:val="70"/>
          <w:sz w:val="20"/>
        </w:rPr>
        <w:t>houses</w:t>
      </w:r>
      <w:r>
        <w:rPr>
          <w:spacing w:val="-16"/>
          <w:sz w:val="20"/>
        </w:rPr>
        <w:t xml:space="preserve"> </w:t>
      </w:r>
      <w:r>
        <w:rPr>
          <w:w w:val="70"/>
          <w:sz w:val="20"/>
        </w:rPr>
        <w:t>and</w:t>
      </w:r>
      <w:r>
        <w:rPr>
          <w:spacing w:val="-15"/>
          <w:sz w:val="20"/>
        </w:rPr>
        <w:t xml:space="preserve"> </w:t>
      </w:r>
      <w:r>
        <w:rPr>
          <w:w w:val="70"/>
          <w:sz w:val="20"/>
        </w:rPr>
        <w:t>accessing</w:t>
      </w:r>
      <w:r>
        <w:rPr>
          <w:spacing w:val="-15"/>
          <w:sz w:val="20"/>
        </w:rPr>
        <w:t xml:space="preserve"> </w:t>
      </w:r>
      <w:r>
        <w:rPr>
          <w:w w:val="70"/>
          <w:sz w:val="20"/>
        </w:rPr>
        <w:t>other</w:t>
      </w:r>
      <w:r>
        <w:rPr>
          <w:spacing w:val="-16"/>
          <w:sz w:val="20"/>
        </w:rPr>
        <w:t xml:space="preserve"> </w:t>
      </w:r>
      <w:r>
        <w:rPr>
          <w:w w:val="70"/>
          <w:sz w:val="20"/>
        </w:rPr>
        <w:t>essentials.</w:t>
      </w:r>
    </w:p>
    <w:p w:rsidR="00E5575B" w:rsidRDefault="00D512E5">
      <w:pPr>
        <w:pStyle w:val="ListParagraph"/>
        <w:numPr>
          <w:ilvl w:val="0"/>
          <w:numId w:val="80"/>
        </w:numPr>
        <w:tabs>
          <w:tab w:val="left" w:pos="1805"/>
        </w:tabs>
        <w:spacing w:line="244" w:lineRule="auto"/>
        <w:ind w:right="2067" w:firstLine="0"/>
        <w:rPr>
          <w:rFonts w:ascii="Arial MT" w:hAnsi="Arial MT"/>
          <w:sz w:val="20"/>
        </w:rPr>
      </w:pPr>
      <w:r>
        <w:rPr>
          <w:w w:val="65"/>
          <w:sz w:val="20"/>
        </w:rPr>
        <w:t>There</w:t>
      </w:r>
      <w:r>
        <w:rPr>
          <w:sz w:val="20"/>
        </w:rPr>
        <w:t xml:space="preserve"> </w:t>
      </w:r>
      <w:r>
        <w:rPr>
          <w:w w:val="65"/>
          <w:sz w:val="20"/>
        </w:rPr>
        <w:t>is</w:t>
      </w:r>
      <w:r>
        <w:rPr>
          <w:sz w:val="20"/>
        </w:rPr>
        <w:t xml:space="preserve"> </w:t>
      </w:r>
      <w:r>
        <w:rPr>
          <w:w w:val="65"/>
          <w:sz w:val="20"/>
        </w:rPr>
        <w:t>inadequacy</w:t>
      </w:r>
      <w:r>
        <w:rPr>
          <w:sz w:val="20"/>
        </w:rPr>
        <w:t xml:space="preserve"> </w:t>
      </w:r>
      <w:r>
        <w:rPr>
          <w:w w:val="65"/>
          <w:sz w:val="20"/>
        </w:rPr>
        <w:t>in</w:t>
      </w:r>
      <w:r>
        <w:rPr>
          <w:sz w:val="20"/>
        </w:rPr>
        <w:t xml:space="preserve"> </w:t>
      </w:r>
      <w:r>
        <w:rPr>
          <w:w w:val="65"/>
          <w:sz w:val="20"/>
        </w:rPr>
        <w:t>food</w:t>
      </w:r>
      <w:r>
        <w:rPr>
          <w:sz w:val="20"/>
        </w:rPr>
        <w:t xml:space="preserve"> </w:t>
      </w:r>
      <w:r>
        <w:rPr>
          <w:w w:val="65"/>
          <w:sz w:val="20"/>
        </w:rPr>
        <w:t>provision</w:t>
      </w:r>
      <w:r>
        <w:rPr>
          <w:sz w:val="20"/>
        </w:rPr>
        <w:t xml:space="preserve"> </w:t>
      </w:r>
      <w:r>
        <w:rPr>
          <w:w w:val="65"/>
          <w:sz w:val="20"/>
        </w:rPr>
        <w:t>demanded</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urban</w:t>
      </w:r>
      <w:r>
        <w:rPr>
          <w:sz w:val="20"/>
        </w:rPr>
        <w:t xml:space="preserve"> </w:t>
      </w:r>
      <w:r>
        <w:rPr>
          <w:w w:val="65"/>
          <w:sz w:val="20"/>
        </w:rPr>
        <w:t>population</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increased</w:t>
      </w:r>
      <w:r>
        <w:rPr>
          <w:sz w:val="20"/>
        </w:rPr>
        <w:t xml:space="preserve"> </w:t>
      </w:r>
      <w:r>
        <w:rPr>
          <w:w w:val="65"/>
          <w:sz w:val="20"/>
        </w:rPr>
        <w:t>number</w:t>
      </w:r>
      <w:r>
        <w:rPr>
          <w:sz w:val="20"/>
        </w:rPr>
        <w:t xml:space="preserve"> </w:t>
      </w:r>
      <w:r>
        <w:rPr>
          <w:w w:val="65"/>
          <w:sz w:val="20"/>
        </w:rPr>
        <w:t>of</w:t>
      </w:r>
      <w:r>
        <w:rPr>
          <w:sz w:val="20"/>
        </w:rPr>
        <w:t xml:space="preserve"> </w:t>
      </w:r>
      <w:r>
        <w:rPr>
          <w:w w:val="65"/>
          <w:sz w:val="20"/>
        </w:rPr>
        <w:t>strong</w:t>
      </w:r>
      <w:r>
        <w:rPr>
          <w:sz w:val="20"/>
        </w:rPr>
        <w:t xml:space="preserve"> </w:t>
      </w:r>
      <w:r>
        <w:rPr>
          <w:w w:val="65"/>
          <w:sz w:val="20"/>
        </w:rPr>
        <w:t>young</w:t>
      </w:r>
      <w:r>
        <w:rPr>
          <w:sz w:val="20"/>
        </w:rPr>
        <w:t xml:space="preserve"> </w:t>
      </w:r>
      <w:r>
        <w:rPr>
          <w:w w:val="65"/>
          <w:sz w:val="20"/>
        </w:rPr>
        <w:t>men</w:t>
      </w:r>
      <w:r>
        <w:rPr>
          <w:sz w:val="20"/>
        </w:rPr>
        <w:t xml:space="preserve"> </w:t>
      </w:r>
      <w:r>
        <w:rPr>
          <w:w w:val="65"/>
          <w:sz w:val="20"/>
        </w:rPr>
        <w:t>and</w:t>
      </w:r>
      <w:r>
        <w:rPr>
          <w:sz w:val="20"/>
        </w:rPr>
        <w:t xml:space="preserve"> </w:t>
      </w:r>
      <w:r>
        <w:rPr>
          <w:w w:val="65"/>
          <w:sz w:val="20"/>
        </w:rPr>
        <w:t>women</w:t>
      </w:r>
      <w:r>
        <w:rPr>
          <w:sz w:val="20"/>
        </w:rPr>
        <w:t xml:space="preserve"> </w:t>
      </w:r>
      <w:r>
        <w:rPr>
          <w:w w:val="70"/>
          <w:sz w:val="20"/>
        </w:rPr>
        <w:t>leaving</w:t>
      </w:r>
      <w:r>
        <w:rPr>
          <w:spacing w:val="-9"/>
          <w:sz w:val="20"/>
        </w:rPr>
        <w:t xml:space="preserve"> </w:t>
      </w:r>
      <w:r>
        <w:rPr>
          <w:w w:val="70"/>
          <w:sz w:val="20"/>
        </w:rPr>
        <w:t>rural</w:t>
      </w:r>
      <w:r>
        <w:rPr>
          <w:spacing w:val="-8"/>
          <w:sz w:val="20"/>
        </w:rPr>
        <w:t xml:space="preserve"> </w:t>
      </w:r>
      <w:r>
        <w:rPr>
          <w:w w:val="70"/>
          <w:sz w:val="20"/>
        </w:rPr>
        <w:t>areas</w:t>
      </w:r>
      <w:r>
        <w:rPr>
          <w:spacing w:val="-9"/>
          <w:sz w:val="20"/>
        </w:rPr>
        <w:t xml:space="preserve"> </w:t>
      </w:r>
      <w:r>
        <w:rPr>
          <w:w w:val="70"/>
          <w:sz w:val="20"/>
        </w:rPr>
        <w:t>to</w:t>
      </w:r>
      <w:r>
        <w:rPr>
          <w:spacing w:val="-9"/>
          <w:sz w:val="20"/>
        </w:rPr>
        <w:t xml:space="preserve"> </w:t>
      </w:r>
      <w:r>
        <w:rPr>
          <w:w w:val="70"/>
          <w:sz w:val="20"/>
        </w:rPr>
        <w:t>urban</w:t>
      </w:r>
      <w:r>
        <w:rPr>
          <w:spacing w:val="-7"/>
          <w:sz w:val="20"/>
        </w:rPr>
        <w:t xml:space="preserve"> </w:t>
      </w:r>
      <w:r>
        <w:rPr>
          <w:w w:val="70"/>
          <w:sz w:val="20"/>
        </w:rPr>
        <w:t>for</w:t>
      </w:r>
      <w:r>
        <w:rPr>
          <w:spacing w:val="-7"/>
          <w:sz w:val="20"/>
        </w:rPr>
        <w:t xml:space="preserve"> </w:t>
      </w:r>
      <w:r>
        <w:rPr>
          <w:w w:val="70"/>
          <w:sz w:val="20"/>
        </w:rPr>
        <w:t>white</w:t>
      </w:r>
      <w:r>
        <w:rPr>
          <w:spacing w:val="-4"/>
          <w:sz w:val="20"/>
        </w:rPr>
        <w:t xml:space="preserve"> </w:t>
      </w:r>
      <w:r>
        <w:rPr>
          <w:w w:val="70"/>
          <w:sz w:val="20"/>
        </w:rPr>
        <w:t>collar</w:t>
      </w:r>
      <w:r>
        <w:rPr>
          <w:spacing w:val="-10"/>
          <w:sz w:val="20"/>
        </w:rPr>
        <w:t xml:space="preserve"> </w:t>
      </w:r>
      <w:r>
        <w:rPr>
          <w:w w:val="70"/>
          <w:sz w:val="20"/>
        </w:rPr>
        <w:t>jobs</w:t>
      </w:r>
      <w:r>
        <w:rPr>
          <w:spacing w:val="-9"/>
          <w:sz w:val="20"/>
        </w:rPr>
        <w:t xml:space="preserve"> </w:t>
      </w:r>
      <w:r>
        <w:rPr>
          <w:w w:val="70"/>
          <w:sz w:val="20"/>
        </w:rPr>
        <w:t>while</w:t>
      </w:r>
      <w:r>
        <w:rPr>
          <w:spacing w:val="-11"/>
          <w:sz w:val="20"/>
        </w:rPr>
        <w:t xml:space="preserve"> </w:t>
      </w:r>
      <w:r>
        <w:rPr>
          <w:w w:val="70"/>
          <w:sz w:val="20"/>
        </w:rPr>
        <w:t>the</w:t>
      </w:r>
      <w:r>
        <w:rPr>
          <w:spacing w:val="-9"/>
          <w:sz w:val="20"/>
        </w:rPr>
        <w:t xml:space="preserve"> </w:t>
      </w:r>
      <w:r>
        <w:rPr>
          <w:w w:val="70"/>
          <w:sz w:val="20"/>
        </w:rPr>
        <w:t>old</w:t>
      </w:r>
      <w:r>
        <w:rPr>
          <w:spacing w:val="-11"/>
          <w:sz w:val="20"/>
        </w:rPr>
        <w:t xml:space="preserve"> </w:t>
      </w:r>
      <w:r>
        <w:rPr>
          <w:w w:val="70"/>
          <w:sz w:val="20"/>
        </w:rPr>
        <w:t>and</w:t>
      </w:r>
      <w:r>
        <w:rPr>
          <w:spacing w:val="-9"/>
          <w:sz w:val="20"/>
        </w:rPr>
        <w:t xml:space="preserve"> </w:t>
      </w:r>
      <w:r>
        <w:rPr>
          <w:w w:val="70"/>
          <w:sz w:val="20"/>
        </w:rPr>
        <w:t>the</w:t>
      </w:r>
      <w:r>
        <w:rPr>
          <w:spacing w:val="-9"/>
          <w:sz w:val="20"/>
        </w:rPr>
        <w:t xml:space="preserve"> </w:t>
      </w:r>
      <w:r>
        <w:rPr>
          <w:w w:val="70"/>
          <w:sz w:val="20"/>
        </w:rPr>
        <w:t>elderly</w:t>
      </w:r>
      <w:r>
        <w:rPr>
          <w:spacing w:val="-11"/>
          <w:sz w:val="20"/>
        </w:rPr>
        <w:t xml:space="preserve"> </w:t>
      </w:r>
      <w:r>
        <w:rPr>
          <w:w w:val="70"/>
          <w:sz w:val="20"/>
        </w:rPr>
        <w:t>left</w:t>
      </w:r>
      <w:r>
        <w:rPr>
          <w:spacing w:val="-11"/>
          <w:sz w:val="20"/>
        </w:rPr>
        <w:t xml:space="preserve"> </w:t>
      </w:r>
      <w:r>
        <w:rPr>
          <w:w w:val="70"/>
          <w:sz w:val="20"/>
        </w:rPr>
        <w:t>in</w:t>
      </w:r>
      <w:r>
        <w:rPr>
          <w:spacing w:val="-11"/>
          <w:sz w:val="20"/>
        </w:rPr>
        <w:t xml:space="preserve"> </w:t>
      </w:r>
      <w:r>
        <w:rPr>
          <w:w w:val="70"/>
          <w:sz w:val="20"/>
        </w:rPr>
        <w:t>the</w:t>
      </w:r>
      <w:r>
        <w:rPr>
          <w:spacing w:val="-9"/>
          <w:sz w:val="20"/>
        </w:rPr>
        <w:t xml:space="preserve"> </w:t>
      </w:r>
      <w:r>
        <w:rPr>
          <w:w w:val="70"/>
          <w:sz w:val="20"/>
        </w:rPr>
        <w:t>rural</w:t>
      </w:r>
      <w:r>
        <w:rPr>
          <w:spacing w:val="-10"/>
          <w:sz w:val="20"/>
        </w:rPr>
        <w:t xml:space="preserve"> </w:t>
      </w:r>
      <w:r>
        <w:rPr>
          <w:w w:val="70"/>
          <w:sz w:val="20"/>
        </w:rPr>
        <w:t>areas</w:t>
      </w:r>
      <w:r>
        <w:rPr>
          <w:spacing w:val="-1"/>
          <w:sz w:val="20"/>
        </w:rPr>
        <w:t xml:space="preserve"> </w:t>
      </w:r>
      <w:r>
        <w:rPr>
          <w:w w:val="70"/>
          <w:sz w:val="20"/>
        </w:rPr>
        <w:t>who</w:t>
      </w:r>
      <w:r>
        <w:rPr>
          <w:spacing w:val="-9"/>
          <w:sz w:val="20"/>
        </w:rPr>
        <w:t xml:space="preserve"> </w:t>
      </w:r>
      <w:r>
        <w:rPr>
          <w:w w:val="70"/>
          <w:sz w:val="20"/>
        </w:rPr>
        <w:t>have</w:t>
      </w:r>
      <w:r>
        <w:rPr>
          <w:spacing w:val="-9"/>
          <w:sz w:val="20"/>
        </w:rPr>
        <w:t xml:space="preserve"> </w:t>
      </w:r>
      <w:r>
        <w:rPr>
          <w:w w:val="70"/>
          <w:sz w:val="20"/>
        </w:rPr>
        <w:t>failed</w:t>
      </w:r>
      <w:r>
        <w:rPr>
          <w:spacing w:val="-9"/>
          <w:sz w:val="20"/>
        </w:rPr>
        <w:t xml:space="preserve"> </w:t>
      </w:r>
      <w:r>
        <w:rPr>
          <w:w w:val="70"/>
          <w:sz w:val="20"/>
        </w:rPr>
        <w:t>to</w:t>
      </w:r>
      <w:r>
        <w:rPr>
          <w:spacing w:val="-11"/>
          <w:sz w:val="20"/>
        </w:rPr>
        <w:t xml:space="preserve"> </w:t>
      </w:r>
      <w:r>
        <w:rPr>
          <w:w w:val="70"/>
          <w:sz w:val="20"/>
        </w:rPr>
        <w:t>provide</w:t>
      </w:r>
      <w:r>
        <w:rPr>
          <w:spacing w:val="-7"/>
          <w:sz w:val="20"/>
        </w:rPr>
        <w:t xml:space="preserve"> </w:t>
      </w:r>
      <w:r>
        <w:rPr>
          <w:w w:val="70"/>
          <w:sz w:val="20"/>
        </w:rPr>
        <w:t>the</w:t>
      </w:r>
      <w:r>
        <w:rPr>
          <w:spacing w:val="-11"/>
          <w:sz w:val="20"/>
        </w:rPr>
        <w:t xml:space="preserve"> </w:t>
      </w:r>
      <w:r>
        <w:rPr>
          <w:w w:val="70"/>
          <w:sz w:val="20"/>
        </w:rPr>
        <w:t>manual</w:t>
      </w:r>
      <w:r>
        <w:rPr>
          <w:sz w:val="20"/>
        </w:rPr>
        <w:t xml:space="preserve"> </w:t>
      </w:r>
      <w:r>
        <w:rPr>
          <w:w w:val="65"/>
          <w:sz w:val="20"/>
        </w:rPr>
        <w:t>agricultural</w:t>
      </w:r>
      <w:r>
        <w:rPr>
          <w:sz w:val="20"/>
        </w:rPr>
        <w:t xml:space="preserve"> </w:t>
      </w:r>
      <w:r>
        <w:rPr>
          <w:w w:val="65"/>
          <w:sz w:val="20"/>
        </w:rPr>
        <w:t>work</w:t>
      </w:r>
      <w:r>
        <w:rPr>
          <w:sz w:val="20"/>
        </w:rPr>
        <w:t xml:space="preserve"> </w:t>
      </w:r>
      <w:r>
        <w:rPr>
          <w:w w:val="65"/>
          <w:sz w:val="20"/>
        </w:rPr>
        <w:t>resulting</w:t>
      </w:r>
      <w:r>
        <w:rPr>
          <w:sz w:val="20"/>
        </w:rPr>
        <w:t xml:space="preserve"> </w:t>
      </w:r>
      <w:r>
        <w:rPr>
          <w:w w:val="65"/>
          <w:sz w:val="20"/>
        </w:rPr>
        <w:t>into</w:t>
      </w:r>
      <w:r>
        <w:rPr>
          <w:sz w:val="20"/>
        </w:rPr>
        <w:t xml:space="preserve"> </w:t>
      </w:r>
      <w:r>
        <w:rPr>
          <w:w w:val="65"/>
          <w:sz w:val="20"/>
        </w:rPr>
        <w:t>starvation</w:t>
      </w:r>
      <w:r>
        <w:rPr>
          <w:sz w:val="20"/>
        </w:rPr>
        <w:t xml:space="preserve"> </w:t>
      </w:r>
      <w:r>
        <w:rPr>
          <w:w w:val="65"/>
          <w:sz w:val="20"/>
        </w:rPr>
        <w:t>and</w:t>
      </w:r>
      <w:r>
        <w:rPr>
          <w:sz w:val="20"/>
        </w:rPr>
        <w:t xml:space="preserve"> </w:t>
      </w:r>
      <w:r>
        <w:rPr>
          <w:w w:val="65"/>
          <w:sz w:val="20"/>
        </w:rPr>
        <w:t>death</w:t>
      </w:r>
      <w:r>
        <w:rPr>
          <w:sz w:val="20"/>
        </w:rPr>
        <w:t xml:space="preserve"> </w:t>
      </w:r>
      <w:r>
        <w:rPr>
          <w:w w:val="65"/>
          <w:sz w:val="20"/>
        </w:rPr>
        <w:t>in</w:t>
      </w:r>
      <w:r>
        <w:rPr>
          <w:sz w:val="20"/>
        </w:rPr>
        <w:t xml:space="preserve"> </w:t>
      </w:r>
      <w:r>
        <w:rPr>
          <w:w w:val="65"/>
          <w:sz w:val="20"/>
        </w:rPr>
        <w:t>Soroti</w:t>
      </w:r>
      <w:r>
        <w:rPr>
          <w:sz w:val="20"/>
        </w:rPr>
        <w:t xml:space="preserve"> </w:t>
      </w:r>
      <w:r>
        <w:rPr>
          <w:w w:val="65"/>
          <w:sz w:val="20"/>
        </w:rPr>
        <w:t>and</w:t>
      </w:r>
      <w:r>
        <w:rPr>
          <w:sz w:val="20"/>
        </w:rPr>
        <w:t xml:space="preserve"> </w:t>
      </w:r>
      <w:r>
        <w:rPr>
          <w:w w:val="65"/>
          <w:sz w:val="20"/>
        </w:rPr>
        <w:t>Mpigi.</w:t>
      </w:r>
    </w:p>
    <w:p w:rsidR="00E5575B" w:rsidRDefault="00D512E5">
      <w:pPr>
        <w:pStyle w:val="ListParagraph"/>
        <w:numPr>
          <w:ilvl w:val="0"/>
          <w:numId w:val="80"/>
        </w:numPr>
        <w:tabs>
          <w:tab w:val="left" w:pos="1805"/>
        </w:tabs>
        <w:spacing w:line="244" w:lineRule="auto"/>
        <w:ind w:right="2064" w:firstLine="0"/>
        <w:rPr>
          <w:rFonts w:ascii="Arial MT" w:hAnsi="Arial MT"/>
          <w:sz w:val="20"/>
        </w:rPr>
      </w:pPr>
      <w:r>
        <w:rPr>
          <w:w w:val="65"/>
          <w:sz w:val="20"/>
        </w:rPr>
        <w:t>There</w:t>
      </w:r>
      <w:r>
        <w:rPr>
          <w:spacing w:val="-7"/>
          <w:sz w:val="20"/>
        </w:rPr>
        <w:t xml:space="preserve"> </w:t>
      </w:r>
      <w:r>
        <w:rPr>
          <w:w w:val="65"/>
          <w:sz w:val="20"/>
        </w:rPr>
        <w:t>is</w:t>
      </w:r>
      <w:r>
        <w:rPr>
          <w:spacing w:val="-3"/>
          <w:sz w:val="20"/>
        </w:rPr>
        <w:t xml:space="preserve"> </w:t>
      </w:r>
      <w:r>
        <w:rPr>
          <w:w w:val="65"/>
          <w:sz w:val="20"/>
        </w:rPr>
        <w:t>low</w:t>
      </w:r>
      <w:r>
        <w:rPr>
          <w:spacing w:val="-5"/>
          <w:sz w:val="20"/>
        </w:rPr>
        <w:t xml:space="preserve"> </w:t>
      </w:r>
      <w:r>
        <w:rPr>
          <w:w w:val="65"/>
          <w:sz w:val="20"/>
        </w:rPr>
        <w:t>level</w:t>
      </w:r>
      <w:r>
        <w:rPr>
          <w:spacing w:val="-3"/>
          <w:sz w:val="20"/>
        </w:rPr>
        <w:t xml:space="preserve"> </w:t>
      </w:r>
      <w:r>
        <w:rPr>
          <w:w w:val="65"/>
          <w:sz w:val="20"/>
        </w:rPr>
        <w:t>of</w:t>
      </w:r>
      <w:r>
        <w:rPr>
          <w:spacing w:val="-3"/>
          <w:sz w:val="20"/>
        </w:rPr>
        <w:t xml:space="preserve"> </w:t>
      </w:r>
      <w:r>
        <w:rPr>
          <w:w w:val="65"/>
          <w:sz w:val="20"/>
        </w:rPr>
        <w:t>income</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big</w:t>
      </w:r>
      <w:r>
        <w:rPr>
          <w:sz w:val="20"/>
        </w:rPr>
        <w:t xml:space="preserve"> </w:t>
      </w:r>
      <w:r>
        <w:rPr>
          <w:w w:val="65"/>
          <w:sz w:val="20"/>
        </w:rPr>
        <w:t>number</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unemployed</w:t>
      </w:r>
      <w:r>
        <w:rPr>
          <w:spacing w:val="-2"/>
          <w:sz w:val="20"/>
        </w:rPr>
        <w:t xml:space="preserve"> </w:t>
      </w:r>
      <w:r>
        <w:rPr>
          <w:w w:val="65"/>
          <w:sz w:val="20"/>
        </w:rPr>
        <w:t>among</w:t>
      </w:r>
      <w:r>
        <w:rPr>
          <w:spacing w:val="-1"/>
          <w:sz w:val="20"/>
        </w:rPr>
        <w:t xml:space="preserve"> </w:t>
      </w:r>
      <w:r>
        <w:rPr>
          <w:w w:val="65"/>
          <w:sz w:val="20"/>
        </w:rPr>
        <w:t>the</w:t>
      </w:r>
      <w:r>
        <w:rPr>
          <w:spacing w:val="-5"/>
          <w:sz w:val="20"/>
        </w:rPr>
        <w:t xml:space="preserve"> </w:t>
      </w:r>
      <w:r>
        <w:rPr>
          <w:w w:val="65"/>
          <w:sz w:val="20"/>
        </w:rPr>
        <w:t>town</w:t>
      </w:r>
      <w:r>
        <w:rPr>
          <w:spacing w:val="-7"/>
          <w:sz w:val="20"/>
        </w:rPr>
        <w:t xml:space="preserve"> </w:t>
      </w:r>
      <w:r>
        <w:rPr>
          <w:w w:val="65"/>
          <w:sz w:val="20"/>
        </w:rPr>
        <w:t>dwellers</w:t>
      </w:r>
      <w:r>
        <w:rPr>
          <w:spacing w:val="-6"/>
          <w:sz w:val="20"/>
        </w:rPr>
        <w:t xml:space="preserve"> </w:t>
      </w:r>
      <w:r>
        <w:rPr>
          <w:w w:val="65"/>
          <w:sz w:val="20"/>
        </w:rPr>
        <w:t>in</w:t>
      </w:r>
      <w:r>
        <w:rPr>
          <w:spacing w:val="-5"/>
          <w:sz w:val="20"/>
        </w:rPr>
        <w:t xml:space="preserve"> </w:t>
      </w:r>
      <w:r>
        <w:rPr>
          <w:w w:val="65"/>
          <w:sz w:val="20"/>
        </w:rPr>
        <w:t>Kampala</w:t>
      </w:r>
      <w:r>
        <w:rPr>
          <w:sz w:val="20"/>
        </w:rPr>
        <w:t xml:space="preserve"> </w:t>
      </w:r>
      <w:r>
        <w:rPr>
          <w:w w:val="65"/>
          <w:sz w:val="20"/>
        </w:rPr>
        <w:t>and</w:t>
      </w:r>
      <w:r>
        <w:rPr>
          <w:sz w:val="20"/>
        </w:rPr>
        <w:t xml:space="preserve"> </w:t>
      </w:r>
      <w:r>
        <w:rPr>
          <w:w w:val="65"/>
          <w:sz w:val="20"/>
        </w:rPr>
        <w:t>Jinja</w:t>
      </w:r>
      <w:r>
        <w:rPr>
          <w:sz w:val="20"/>
        </w:rPr>
        <w:t xml:space="preserve"> </w:t>
      </w:r>
      <w:r>
        <w:rPr>
          <w:w w:val="65"/>
          <w:sz w:val="20"/>
        </w:rPr>
        <w:t>which</w:t>
      </w:r>
      <w:r>
        <w:rPr>
          <w:spacing w:val="-3"/>
          <w:sz w:val="20"/>
        </w:rPr>
        <w:t xml:space="preserve"> </w:t>
      </w:r>
      <w:r>
        <w:rPr>
          <w:w w:val="65"/>
          <w:sz w:val="20"/>
        </w:rPr>
        <w:t>has</w:t>
      </w:r>
      <w:r>
        <w:rPr>
          <w:spacing w:val="-3"/>
          <w:sz w:val="20"/>
        </w:rPr>
        <w:t xml:space="preserve"> </w:t>
      </w:r>
      <w:r>
        <w:rPr>
          <w:w w:val="65"/>
          <w:sz w:val="20"/>
        </w:rPr>
        <w:t>made</w:t>
      </w:r>
      <w:r>
        <w:rPr>
          <w:sz w:val="20"/>
        </w:rPr>
        <w:t xml:space="preserve"> </w:t>
      </w:r>
      <w:r>
        <w:rPr>
          <w:w w:val="65"/>
          <w:sz w:val="20"/>
        </w:rPr>
        <w:t>people</w:t>
      </w:r>
      <w:r>
        <w:rPr>
          <w:spacing w:val="-9"/>
          <w:sz w:val="20"/>
        </w:rPr>
        <w:t xml:space="preserve"> </w:t>
      </w:r>
      <w:r>
        <w:rPr>
          <w:w w:val="65"/>
          <w:sz w:val="20"/>
        </w:rPr>
        <w:t>to</w:t>
      </w:r>
      <w:r>
        <w:rPr>
          <w:spacing w:val="-9"/>
          <w:sz w:val="20"/>
        </w:rPr>
        <w:t xml:space="preserve"> </w:t>
      </w:r>
      <w:r>
        <w:rPr>
          <w:w w:val="65"/>
          <w:sz w:val="20"/>
        </w:rPr>
        <w:t>have</w:t>
      </w:r>
      <w:r>
        <w:rPr>
          <w:spacing w:val="-9"/>
          <w:sz w:val="20"/>
        </w:rPr>
        <w:t xml:space="preserve"> </w:t>
      </w:r>
      <w:r>
        <w:rPr>
          <w:w w:val="65"/>
          <w:sz w:val="20"/>
        </w:rPr>
        <w:t>poor</w:t>
      </w:r>
      <w:r>
        <w:rPr>
          <w:spacing w:val="-9"/>
          <w:sz w:val="20"/>
        </w:rPr>
        <w:t xml:space="preserve"> </w:t>
      </w:r>
      <w:r>
        <w:rPr>
          <w:w w:val="65"/>
          <w:sz w:val="20"/>
        </w:rPr>
        <w:t>standards</w:t>
      </w:r>
      <w:r>
        <w:rPr>
          <w:spacing w:val="-7"/>
          <w:sz w:val="20"/>
        </w:rPr>
        <w:t xml:space="preserve"> </w:t>
      </w:r>
      <w:r>
        <w:rPr>
          <w:w w:val="65"/>
          <w:sz w:val="20"/>
        </w:rPr>
        <w:t>of</w:t>
      </w:r>
      <w:r>
        <w:rPr>
          <w:spacing w:val="-9"/>
          <w:sz w:val="20"/>
        </w:rPr>
        <w:t xml:space="preserve"> </w:t>
      </w:r>
      <w:r>
        <w:rPr>
          <w:w w:val="65"/>
          <w:sz w:val="20"/>
        </w:rPr>
        <w:t>living</w:t>
      </w:r>
      <w:r>
        <w:rPr>
          <w:spacing w:val="-9"/>
          <w:sz w:val="20"/>
        </w:rPr>
        <w:t xml:space="preserve"> </w:t>
      </w:r>
      <w:r>
        <w:rPr>
          <w:w w:val="65"/>
          <w:sz w:val="20"/>
        </w:rPr>
        <w:t>in</w:t>
      </w:r>
      <w:r>
        <w:rPr>
          <w:spacing w:val="-5"/>
          <w:sz w:val="20"/>
        </w:rPr>
        <w:t xml:space="preserve"> </w:t>
      </w:r>
      <w:r>
        <w:rPr>
          <w:w w:val="65"/>
          <w:sz w:val="20"/>
        </w:rPr>
        <w:t>terms</w:t>
      </w:r>
      <w:r>
        <w:rPr>
          <w:spacing w:val="-7"/>
          <w:sz w:val="20"/>
        </w:rPr>
        <w:t xml:space="preserve"> </w:t>
      </w:r>
      <w:r>
        <w:rPr>
          <w:w w:val="65"/>
          <w:sz w:val="20"/>
        </w:rPr>
        <w:t>of</w:t>
      </w:r>
      <w:r>
        <w:rPr>
          <w:spacing w:val="-7"/>
          <w:sz w:val="20"/>
        </w:rPr>
        <w:t xml:space="preserve"> </w:t>
      </w:r>
      <w:r>
        <w:rPr>
          <w:w w:val="65"/>
          <w:sz w:val="20"/>
        </w:rPr>
        <w:t>housing,</w:t>
      </w:r>
      <w:r>
        <w:rPr>
          <w:spacing w:val="-7"/>
          <w:sz w:val="20"/>
        </w:rPr>
        <w:t xml:space="preserve"> </w:t>
      </w:r>
      <w:r>
        <w:rPr>
          <w:w w:val="65"/>
          <w:sz w:val="20"/>
        </w:rPr>
        <w:t>health,</w:t>
      </w:r>
      <w:r>
        <w:rPr>
          <w:spacing w:val="-7"/>
          <w:sz w:val="20"/>
        </w:rPr>
        <w:t xml:space="preserve"> </w:t>
      </w:r>
      <w:r>
        <w:rPr>
          <w:w w:val="65"/>
          <w:sz w:val="20"/>
        </w:rPr>
        <w:t>education,</w:t>
      </w:r>
      <w:r>
        <w:rPr>
          <w:spacing w:val="-5"/>
          <w:sz w:val="20"/>
        </w:rPr>
        <w:t xml:space="preserve"> </w:t>
      </w:r>
      <w:r>
        <w:rPr>
          <w:w w:val="65"/>
          <w:sz w:val="20"/>
        </w:rPr>
        <w:t>nutrition</w:t>
      </w:r>
      <w:r>
        <w:rPr>
          <w:spacing w:val="-2"/>
          <w:sz w:val="20"/>
        </w:rPr>
        <w:t xml:space="preserve"> </w:t>
      </w:r>
      <w:r>
        <w:rPr>
          <w:w w:val="65"/>
          <w:sz w:val="20"/>
        </w:rPr>
        <w:t>and</w:t>
      </w:r>
      <w:r>
        <w:rPr>
          <w:spacing w:val="-7"/>
          <w:sz w:val="20"/>
        </w:rPr>
        <w:t xml:space="preserve"> </w:t>
      </w:r>
      <w:r>
        <w:rPr>
          <w:w w:val="65"/>
          <w:sz w:val="20"/>
        </w:rPr>
        <w:t>feeding</w:t>
      </w:r>
      <w:r>
        <w:rPr>
          <w:spacing w:val="-7"/>
          <w:sz w:val="20"/>
        </w:rPr>
        <w:t xml:space="preserve"> </w:t>
      </w:r>
      <w:r>
        <w:rPr>
          <w:w w:val="65"/>
          <w:sz w:val="20"/>
        </w:rPr>
        <w:t>and</w:t>
      </w:r>
      <w:r>
        <w:rPr>
          <w:spacing w:val="-7"/>
          <w:sz w:val="20"/>
        </w:rPr>
        <w:t xml:space="preserve"> </w:t>
      </w:r>
      <w:r>
        <w:rPr>
          <w:w w:val="65"/>
          <w:sz w:val="20"/>
        </w:rPr>
        <w:t>generally</w:t>
      </w:r>
      <w:r>
        <w:rPr>
          <w:spacing w:val="-9"/>
          <w:sz w:val="20"/>
        </w:rPr>
        <w:t xml:space="preserve"> </w:t>
      </w:r>
      <w:r>
        <w:rPr>
          <w:w w:val="65"/>
          <w:sz w:val="20"/>
        </w:rPr>
        <w:t>living</w:t>
      </w:r>
      <w:r>
        <w:rPr>
          <w:spacing w:val="-7"/>
          <w:sz w:val="20"/>
        </w:rPr>
        <w:t xml:space="preserve"> </w:t>
      </w:r>
      <w:r>
        <w:rPr>
          <w:w w:val="65"/>
          <w:sz w:val="20"/>
        </w:rPr>
        <w:t>below</w:t>
      </w:r>
      <w:r>
        <w:rPr>
          <w:spacing w:val="-7"/>
          <w:sz w:val="20"/>
        </w:rPr>
        <w:t xml:space="preserve"> </w:t>
      </w:r>
      <w:r>
        <w:rPr>
          <w:w w:val="65"/>
          <w:sz w:val="20"/>
        </w:rPr>
        <w:t>poverty</w:t>
      </w:r>
      <w:r>
        <w:rPr>
          <w:spacing w:val="-7"/>
          <w:sz w:val="20"/>
        </w:rPr>
        <w:t xml:space="preserve"> </w:t>
      </w:r>
      <w:r>
        <w:rPr>
          <w:w w:val="65"/>
          <w:sz w:val="20"/>
        </w:rPr>
        <w:t>levels.</w:t>
      </w:r>
    </w:p>
    <w:p w:rsidR="00E5575B" w:rsidRDefault="00D512E5">
      <w:pPr>
        <w:pStyle w:val="ListParagraph"/>
        <w:numPr>
          <w:ilvl w:val="0"/>
          <w:numId w:val="80"/>
        </w:numPr>
        <w:tabs>
          <w:tab w:val="left" w:pos="1805"/>
        </w:tabs>
        <w:spacing w:line="242" w:lineRule="auto"/>
        <w:ind w:right="2067" w:firstLine="0"/>
        <w:rPr>
          <w:rFonts w:ascii="Arial MT" w:hAnsi="Arial MT"/>
          <w:sz w:val="20"/>
        </w:rPr>
      </w:pPr>
      <w:r>
        <w:rPr>
          <w:w w:val="65"/>
          <w:sz w:val="20"/>
        </w:rPr>
        <w:t>There</w:t>
      </w:r>
      <w:r>
        <w:rPr>
          <w:sz w:val="20"/>
        </w:rPr>
        <w:t xml:space="preserve"> </w:t>
      </w:r>
      <w:r>
        <w:rPr>
          <w:w w:val="65"/>
          <w:sz w:val="20"/>
        </w:rPr>
        <w:t>is</w:t>
      </w:r>
      <w:r>
        <w:rPr>
          <w:sz w:val="20"/>
        </w:rPr>
        <w:t xml:space="preserve"> </w:t>
      </w:r>
      <w:r>
        <w:rPr>
          <w:w w:val="65"/>
          <w:sz w:val="20"/>
        </w:rPr>
        <w:t>improper</w:t>
      </w:r>
      <w:r>
        <w:rPr>
          <w:sz w:val="20"/>
        </w:rPr>
        <w:t xml:space="preserve"> </w:t>
      </w:r>
      <w:r>
        <w:rPr>
          <w:w w:val="65"/>
          <w:sz w:val="20"/>
        </w:rPr>
        <w:t>urban</w:t>
      </w:r>
      <w:r>
        <w:rPr>
          <w:sz w:val="20"/>
        </w:rPr>
        <w:t xml:space="preserve"> </w:t>
      </w:r>
      <w:r>
        <w:rPr>
          <w:w w:val="65"/>
          <w:sz w:val="20"/>
        </w:rPr>
        <w:t>management</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towns</w:t>
      </w:r>
      <w:r>
        <w:rPr>
          <w:sz w:val="20"/>
        </w:rPr>
        <w:t xml:space="preserve"> </w:t>
      </w:r>
      <w:r>
        <w:rPr>
          <w:w w:val="65"/>
          <w:sz w:val="20"/>
        </w:rPr>
        <w:t>because</w:t>
      </w:r>
      <w:r>
        <w:rPr>
          <w:sz w:val="20"/>
        </w:rPr>
        <w:t xml:space="preserve"> </w:t>
      </w:r>
      <w:r>
        <w:rPr>
          <w:w w:val="65"/>
          <w:sz w:val="20"/>
        </w:rPr>
        <w:t>many</w:t>
      </w:r>
      <w:r>
        <w:rPr>
          <w:sz w:val="20"/>
        </w:rPr>
        <w:t xml:space="preserve"> </w:t>
      </w:r>
      <w:r>
        <w:rPr>
          <w:w w:val="65"/>
          <w:sz w:val="20"/>
        </w:rPr>
        <w:t>people</w:t>
      </w:r>
      <w:r>
        <w:rPr>
          <w:sz w:val="20"/>
        </w:rPr>
        <w:t xml:space="preserve"> </w:t>
      </w:r>
      <w:r>
        <w:rPr>
          <w:w w:val="65"/>
          <w:sz w:val="20"/>
        </w:rPr>
        <w:t>flock</w:t>
      </w:r>
      <w:r>
        <w:rPr>
          <w:sz w:val="20"/>
        </w:rPr>
        <w:t xml:space="preserve"> </w:t>
      </w:r>
      <w:r>
        <w:rPr>
          <w:w w:val="65"/>
          <w:sz w:val="20"/>
        </w:rPr>
        <w:t>in</w:t>
      </w:r>
      <w:r>
        <w:rPr>
          <w:sz w:val="20"/>
        </w:rPr>
        <w:t xml:space="preserve"> </w:t>
      </w:r>
      <w:r>
        <w:rPr>
          <w:w w:val="65"/>
          <w:sz w:val="20"/>
        </w:rPr>
        <w:t>towns</w:t>
      </w:r>
      <w:r>
        <w:rPr>
          <w:sz w:val="20"/>
        </w:rPr>
        <w:t xml:space="preserve"> </w:t>
      </w:r>
      <w:r>
        <w:rPr>
          <w:w w:val="65"/>
          <w:sz w:val="20"/>
        </w:rPr>
        <w:t>with</w:t>
      </w:r>
      <w:r>
        <w:rPr>
          <w:sz w:val="20"/>
        </w:rPr>
        <w:t xml:space="preserve"> </w:t>
      </w:r>
      <w:r>
        <w:rPr>
          <w:w w:val="65"/>
          <w:sz w:val="20"/>
        </w:rPr>
        <w:t>different</w:t>
      </w:r>
      <w:r>
        <w:rPr>
          <w:spacing w:val="38"/>
          <w:sz w:val="20"/>
        </w:rPr>
        <w:t xml:space="preserve"> </w:t>
      </w:r>
      <w:r>
        <w:rPr>
          <w:w w:val="65"/>
          <w:sz w:val="20"/>
        </w:rPr>
        <w:t>backgrounds</w:t>
      </w:r>
      <w:r>
        <w:rPr>
          <w:sz w:val="20"/>
        </w:rPr>
        <w:t xml:space="preserve"> </w:t>
      </w:r>
      <w:r>
        <w:rPr>
          <w:w w:val="65"/>
          <w:sz w:val="20"/>
        </w:rPr>
        <w:t>which</w:t>
      </w:r>
      <w:r>
        <w:rPr>
          <w:sz w:val="20"/>
        </w:rPr>
        <w:t xml:space="preserve"> </w:t>
      </w:r>
      <w:r>
        <w:rPr>
          <w:w w:val="65"/>
          <w:sz w:val="20"/>
        </w:rPr>
        <w:t>has</w:t>
      </w:r>
      <w:r>
        <w:rPr>
          <w:sz w:val="20"/>
        </w:rPr>
        <w:t xml:space="preserve"> </w:t>
      </w:r>
      <w:r>
        <w:rPr>
          <w:w w:val="70"/>
          <w:sz w:val="20"/>
        </w:rPr>
        <w:t>resulted</w:t>
      </w:r>
      <w:r>
        <w:rPr>
          <w:spacing w:val="-10"/>
          <w:sz w:val="20"/>
        </w:rPr>
        <w:t xml:space="preserve"> </w:t>
      </w:r>
      <w:r>
        <w:rPr>
          <w:w w:val="70"/>
          <w:sz w:val="20"/>
        </w:rPr>
        <w:t>into</w:t>
      </w:r>
      <w:r>
        <w:rPr>
          <w:spacing w:val="-9"/>
          <w:sz w:val="20"/>
        </w:rPr>
        <w:t xml:space="preserve"> </w:t>
      </w:r>
      <w:r>
        <w:rPr>
          <w:w w:val="70"/>
          <w:sz w:val="20"/>
        </w:rPr>
        <w:t>loss</w:t>
      </w:r>
      <w:r>
        <w:rPr>
          <w:spacing w:val="-8"/>
          <w:sz w:val="20"/>
        </w:rPr>
        <w:t xml:space="preserve"> </w:t>
      </w:r>
      <w:r>
        <w:rPr>
          <w:w w:val="70"/>
          <w:sz w:val="20"/>
        </w:rPr>
        <w:t>of</w:t>
      </w:r>
      <w:r>
        <w:rPr>
          <w:spacing w:val="-9"/>
          <w:sz w:val="20"/>
        </w:rPr>
        <w:t xml:space="preserve"> </w:t>
      </w:r>
      <w:r>
        <w:rPr>
          <w:w w:val="70"/>
          <w:sz w:val="20"/>
        </w:rPr>
        <w:t>cultural</w:t>
      </w:r>
      <w:r>
        <w:rPr>
          <w:spacing w:val="-9"/>
          <w:sz w:val="20"/>
        </w:rPr>
        <w:t xml:space="preserve"> </w:t>
      </w:r>
      <w:r>
        <w:rPr>
          <w:w w:val="70"/>
          <w:sz w:val="20"/>
        </w:rPr>
        <w:t>/</w:t>
      </w:r>
      <w:r>
        <w:rPr>
          <w:spacing w:val="-9"/>
          <w:sz w:val="20"/>
        </w:rPr>
        <w:t xml:space="preserve"> </w:t>
      </w:r>
      <w:r>
        <w:rPr>
          <w:w w:val="70"/>
          <w:sz w:val="20"/>
        </w:rPr>
        <w:t>kinship</w:t>
      </w:r>
      <w:r>
        <w:rPr>
          <w:spacing w:val="-8"/>
          <w:sz w:val="20"/>
        </w:rPr>
        <w:t xml:space="preserve"> </w:t>
      </w:r>
      <w:r>
        <w:rPr>
          <w:w w:val="70"/>
          <w:sz w:val="20"/>
        </w:rPr>
        <w:t>ties,</w:t>
      </w:r>
      <w:r>
        <w:rPr>
          <w:spacing w:val="-9"/>
          <w:sz w:val="20"/>
        </w:rPr>
        <w:t xml:space="preserve"> </w:t>
      </w:r>
      <w:r>
        <w:rPr>
          <w:w w:val="70"/>
          <w:sz w:val="20"/>
        </w:rPr>
        <w:t>increased</w:t>
      </w:r>
      <w:r>
        <w:rPr>
          <w:spacing w:val="-5"/>
          <w:sz w:val="20"/>
        </w:rPr>
        <w:t xml:space="preserve"> </w:t>
      </w:r>
      <w:r>
        <w:rPr>
          <w:w w:val="70"/>
          <w:sz w:val="20"/>
        </w:rPr>
        <w:t>political</w:t>
      </w:r>
      <w:r>
        <w:rPr>
          <w:spacing w:val="-9"/>
          <w:sz w:val="20"/>
        </w:rPr>
        <w:t xml:space="preserve"> </w:t>
      </w:r>
      <w:r>
        <w:rPr>
          <w:w w:val="70"/>
          <w:sz w:val="20"/>
        </w:rPr>
        <w:t>violence,</w:t>
      </w:r>
      <w:r>
        <w:rPr>
          <w:spacing w:val="-12"/>
          <w:sz w:val="20"/>
        </w:rPr>
        <w:t xml:space="preserve"> </w:t>
      </w:r>
      <w:r>
        <w:rPr>
          <w:w w:val="70"/>
          <w:sz w:val="20"/>
        </w:rPr>
        <w:t>tribal</w:t>
      </w:r>
      <w:r>
        <w:rPr>
          <w:spacing w:val="-12"/>
          <w:sz w:val="20"/>
        </w:rPr>
        <w:t xml:space="preserve"> </w:t>
      </w:r>
      <w:r>
        <w:rPr>
          <w:w w:val="70"/>
          <w:sz w:val="20"/>
        </w:rPr>
        <w:t>and</w:t>
      </w:r>
      <w:r>
        <w:rPr>
          <w:spacing w:val="-12"/>
          <w:sz w:val="20"/>
        </w:rPr>
        <w:t xml:space="preserve"> </w:t>
      </w:r>
      <w:r>
        <w:rPr>
          <w:w w:val="70"/>
          <w:sz w:val="20"/>
        </w:rPr>
        <w:t>cultural</w:t>
      </w:r>
      <w:r>
        <w:rPr>
          <w:spacing w:val="-8"/>
          <w:sz w:val="20"/>
        </w:rPr>
        <w:t xml:space="preserve"> </w:t>
      </w:r>
      <w:r>
        <w:rPr>
          <w:w w:val="70"/>
          <w:sz w:val="20"/>
        </w:rPr>
        <w:t>conflicts</w:t>
      </w:r>
      <w:r>
        <w:rPr>
          <w:spacing w:val="-8"/>
          <w:sz w:val="20"/>
        </w:rPr>
        <w:t xml:space="preserve"> </w:t>
      </w:r>
      <w:r>
        <w:rPr>
          <w:w w:val="70"/>
          <w:sz w:val="20"/>
        </w:rPr>
        <w:t>and</w:t>
      </w:r>
      <w:r>
        <w:rPr>
          <w:spacing w:val="-10"/>
          <w:sz w:val="20"/>
        </w:rPr>
        <w:t xml:space="preserve"> </w:t>
      </w:r>
      <w:r>
        <w:rPr>
          <w:w w:val="70"/>
          <w:sz w:val="20"/>
        </w:rPr>
        <w:t>income</w:t>
      </w:r>
      <w:r>
        <w:rPr>
          <w:spacing w:val="-8"/>
          <w:sz w:val="20"/>
        </w:rPr>
        <w:t xml:space="preserve"> </w:t>
      </w:r>
      <w:r>
        <w:rPr>
          <w:w w:val="70"/>
          <w:sz w:val="20"/>
        </w:rPr>
        <w:t>inequalities</w:t>
      </w:r>
      <w:r>
        <w:rPr>
          <w:spacing w:val="-7"/>
          <w:sz w:val="20"/>
        </w:rPr>
        <w:t xml:space="preserve"> </w:t>
      </w:r>
      <w:r>
        <w:rPr>
          <w:w w:val="70"/>
          <w:sz w:val="20"/>
        </w:rPr>
        <w:t>like</w:t>
      </w:r>
      <w:r>
        <w:rPr>
          <w:spacing w:val="-10"/>
          <w:sz w:val="20"/>
        </w:rPr>
        <w:t xml:space="preserve"> </w:t>
      </w:r>
      <w:r>
        <w:rPr>
          <w:w w:val="70"/>
          <w:sz w:val="20"/>
        </w:rPr>
        <w:t>Kasese</w:t>
      </w:r>
      <w:r>
        <w:rPr>
          <w:spacing w:val="-8"/>
          <w:sz w:val="20"/>
        </w:rPr>
        <w:t xml:space="preserve"> </w:t>
      </w:r>
      <w:r>
        <w:rPr>
          <w:w w:val="70"/>
          <w:sz w:val="20"/>
        </w:rPr>
        <w:t>and</w:t>
      </w:r>
      <w:r>
        <w:rPr>
          <w:sz w:val="20"/>
        </w:rPr>
        <w:t xml:space="preserve"> </w:t>
      </w:r>
      <w:r>
        <w:rPr>
          <w:spacing w:val="-2"/>
          <w:w w:val="75"/>
          <w:sz w:val="20"/>
        </w:rPr>
        <w:t>Kampala.</w:t>
      </w:r>
    </w:p>
    <w:p w:rsidR="00E5575B" w:rsidRDefault="00D512E5">
      <w:pPr>
        <w:pStyle w:val="ListParagraph"/>
        <w:numPr>
          <w:ilvl w:val="0"/>
          <w:numId w:val="80"/>
        </w:numPr>
        <w:tabs>
          <w:tab w:val="left" w:pos="1805"/>
        </w:tabs>
        <w:spacing w:line="242" w:lineRule="auto"/>
        <w:ind w:right="2067" w:firstLine="0"/>
        <w:rPr>
          <w:rFonts w:ascii="Arial MT" w:hAnsi="Arial MT"/>
          <w:sz w:val="20"/>
        </w:rPr>
      </w:pPr>
      <w:r>
        <w:rPr>
          <w:w w:val="65"/>
          <w:sz w:val="20"/>
        </w:rPr>
        <w:t>There</w:t>
      </w:r>
      <w:r>
        <w:rPr>
          <w:spacing w:val="14"/>
          <w:sz w:val="20"/>
        </w:rPr>
        <w:t xml:space="preserve"> </w:t>
      </w:r>
      <w:r>
        <w:rPr>
          <w:w w:val="65"/>
          <w:sz w:val="20"/>
        </w:rPr>
        <w:t>is</w:t>
      </w:r>
      <w:r>
        <w:rPr>
          <w:spacing w:val="14"/>
          <w:sz w:val="20"/>
        </w:rPr>
        <w:t xml:space="preserve"> </w:t>
      </w:r>
      <w:r>
        <w:rPr>
          <w:w w:val="65"/>
          <w:sz w:val="20"/>
        </w:rPr>
        <w:t>shortage</w:t>
      </w:r>
      <w:r>
        <w:rPr>
          <w:spacing w:val="17"/>
          <w:sz w:val="20"/>
        </w:rPr>
        <w:t xml:space="preserve"> </w:t>
      </w:r>
      <w:r>
        <w:rPr>
          <w:w w:val="65"/>
          <w:sz w:val="20"/>
        </w:rPr>
        <w:t>of</w:t>
      </w:r>
      <w:r>
        <w:rPr>
          <w:spacing w:val="14"/>
          <w:sz w:val="20"/>
        </w:rPr>
        <w:t xml:space="preserve"> </w:t>
      </w:r>
      <w:r>
        <w:rPr>
          <w:w w:val="65"/>
          <w:sz w:val="20"/>
        </w:rPr>
        <w:t>land</w:t>
      </w:r>
      <w:r>
        <w:rPr>
          <w:spacing w:val="23"/>
          <w:sz w:val="20"/>
        </w:rPr>
        <w:t xml:space="preserve"> </w:t>
      </w:r>
      <w:r>
        <w:rPr>
          <w:w w:val="65"/>
          <w:sz w:val="20"/>
        </w:rPr>
        <w:t>/</w:t>
      </w:r>
      <w:r>
        <w:rPr>
          <w:spacing w:val="14"/>
          <w:sz w:val="20"/>
        </w:rPr>
        <w:t xml:space="preserve"> </w:t>
      </w:r>
      <w:r>
        <w:rPr>
          <w:w w:val="65"/>
          <w:sz w:val="20"/>
        </w:rPr>
        <w:t>space</w:t>
      </w:r>
      <w:r>
        <w:rPr>
          <w:spacing w:val="16"/>
          <w:sz w:val="20"/>
        </w:rPr>
        <w:t xml:space="preserve"> </w:t>
      </w:r>
      <w:r>
        <w:rPr>
          <w:w w:val="65"/>
          <w:sz w:val="20"/>
        </w:rPr>
        <w:t>for</w:t>
      </w:r>
      <w:r>
        <w:rPr>
          <w:spacing w:val="17"/>
          <w:sz w:val="20"/>
        </w:rPr>
        <w:t xml:space="preserve"> </w:t>
      </w:r>
      <w:r>
        <w:rPr>
          <w:w w:val="65"/>
          <w:sz w:val="20"/>
        </w:rPr>
        <w:t>the</w:t>
      </w:r>
      <w:r>
        <w:rPr>
          <w:spacing w:val="14"/>
          <w:sz w:val="20"/>
        </w:rPr>
        <w:t xml:space="preserve"> </w:t>
      </w:r>
      <w:r>
        <w:rPr>
          <w:w w:val="65"/>
          <w:sz w:val="20"/>
        </w:rPr>
        <w:t>expansion</w:t>
      </w:r>
      <w:r>
        <w:rPr>
          <w:spacing w:val="14"/>
          <w:sz w:val="20"/>
        </w:rPr>
        <w:t xml:space="preserve"> </w:t>
      </w:r>
      <w:r>
        <w:rPr>
          <w:w w:val="65"/>
          <w:sz w:val="20"/>
        </w:rPr>
        <w:t>of</w:t>
      </w:r>
      <w:r>
        <w:rPr>
          <w:spacing w:val="14"/>
          <w:sz w:val="20"/>
        </w:rPr>
        <w:t xml:space="preserve"> </w:t>
      </w:r>
      <w:r>
        <w:rPr>
          <w:w w:val="65"/>
          <w:sz w:val="20"/>
        </w:rPr>
        <w:t>the</w:t>
      </w:r>
      <w:r>
        <w:rPr>
          <w:spacing w:val="17"/>
          <w:sz w:val="20"/>
        </w:rPr>
        <w:t xml:space="preserve"> </w:t>
      </w:r>
      <w:r>
        <w:rPr>
          <w:w w:val="65"/>
          <w:sz w:val="20"/>
        </w:rPr>
        <w:t>town</w:t>
      </w:r>
      <w:r>
        <w:rPr>
          <w:spacing w:val="17"/>
          <w:sz w:val="20"/>
        </w:rPr>
        <w:t xml:space="preserve"> </w:t>
      </w:r>
      <w:r>
        <w:rPr>
          <w:w w:val="65"/>
          <w:sz w:val="20"/>
        </w:rPr>
        <w:t>as</w:t>
      </w:r>
      <w:r>
        <w:rPr>
          <w:spacing w:val="17"/>
          <w:sz w:val="20"/>
        </w:rPr>
        <w:t xml:space="preserve"> </w:t>
      </w:r>
      <w:r>
        <w:rPr>
          <w:w w:val="65"/>
          <w:sz w:val="20"/>
        </w:rPr>
        <w:t>it</w:t>
      </w:r>
      <w:r>
        <w:rPr>
          <w:spacing w:val="17"/>
          <w:sz w:val="20"/>
        </w:rPr>
        <w:t xml:space="preserve"> </w:t>
      </w:r>
      <w:r>
        <w:rPr>
          <w:w w:val="65"/>
          <w:sz w:val="20"/>
        </w:rPr>
        <w:t>continues</w:t>
      </w:r>
      <w:r>
        <w:rPr>
          <w:spacing w:val="27"/>
          <w:sz w:val="20"/>
        </w:rPr>
        <w:t xml:space="preserve"> </w:t>
      </w:r>
      <w:r>
        <w:rPr>
          <w:w w:val="65"/>
          <w:sz w:val="20"/>
        </w:rPr>
        <w:t>to</w:t>
      </w:r>
      <w:r>
        <w:rPr>
          <w:spacing w:val="23"/>
          <w:sz w:val="20"/>
        </w:rPr>
        <w:t xml:space="preserve"> </w:t>
      </w:r>
      <w:r>
        <w:rPr>
          <w:w w:val="65"/>
          <w:sz w:val="20"/>
        </w:rPr>
        <w:t>expand</w:t>
      </w:r>
      <w:r>
        <w:rPr>
          <w:spacing w:val="23"/>
          <w:sz w:val="20"/>
        </w:rPr>
        <w:t xml:space="preserve"> </w:t>
      </w:r>
      <w:r>
        <w:rPr>
          <w:w w:val="65"/>
          <w:sz w:val="20"/>
        </w:rPr>
        <w:t>geographically</w:t>
      </w:r>
      <w:r>
        <w:rPr>
          <w:spacing w:val="28"/>
          <w:sz w:val="20"/>
        </w:rPr>
        <w:t xml:space="preserve"> </w:t>
      </w:r>
      <w:r>
        <w:rPr>
          <w:w w:val="65"/>
          <w:sz w:val="20"/>
        </w:rPr>
        <w:t>as</w:t>
      </w:r>
      <w:r>
        <w:rPr>
          <w:spacing w:val="23"/>
          <w:sz w:val="20"/>
        </w:rPr>
        <w:t xml:space="preserve"> </w:t>
      </w:r>
      <w:r>
        <w:rPr>
          <w:w w:val="65"/>
          <w:sz w:val="20"/>
        </w:rPr>
        <w:t>the</w:t>
      </w:r>
      <w:r>
        <w:rPr>
          <w:spacing w:val="27"/>
          <w:sz w:val="20"/>
        </w:rPr>
        <w:t xml:space="preserve"> </w:t>
      </w:r>
      <w:r>
        <w:rPr>
          <w:w w:val="65"/>
          <w:sz w:val="20"/>
        </w:rPr>
        <w:t>nearby</w:t>
      </w:r>
      <w:r>
        <w:rPr>
          <w:spacing w:val="23"/>
          <w:sz w:val="20"/>
        </w:rPr>
        <w:t xml:space="preserve"> </w:t>
      </w:r>
      <w:r>
        <w:rPr>
          <w:w w:val="65"/>
          <w:sz w:val="20"/>
        </w:rPr>
        <w:t>agricultural</w:t>
      </w:r>
      <w:r>
        <w:rPr>
          <w:sz w:val="20"/>
        </w:rPr>
        <w:t xml:space="preserve"> </w:t>
      </w:r>
      <w:r>
        <w:rPr>
          <w:w w:val="65"/>
          <w:sz w:val="20"/>
        </w:rPr>
        <w:t>land</w:t>
      </w:r>
      <w:r>
        <w:rPr>
          <w:sz w:val="20"/>
        </w:rPr>
        <w:t xml:space="preserve"> </w:t>
      </w:r>
      <w:r>
        <w:rPr>
          <w:w w:val="65"/>
          <w:sz w:val="20"/>
        </w:rPr>
        <w:t>has</w:t>
      </w:r>
      <w:r>
        <w:rPr>
          <w:sz w:val="20"/>
        </w:rPr>
        <w:t xml:space="preserve"> </w:t>
      </w:r>
      <w:r>
        <w:rPr>
          <w:w w:val="65"/>
          <w:sz w:val="20"/>
        </w:rPr>
        <w:t>been</w:t>
      </w:r>
      <w:r>
        <w:rPr>
          <w:sz w:val="20"/>
        </w:rPr>
        <w:t xml:space="preserve"> </w:t>
      </w:r>
      <w:r>
        <w:rPr>
          <w:w w:val="65"/>
          <w:sz w:val="20"/>
        </w:rPr>
        <w:t>lessened</w:t>
      </w:r>
      <w:r>
        <w:rPr>
          <w:sz w:val="20"/>
        </w:rPr>
        <w:t xml:space="preserve"> </w:t>
      </w:r>
      <w:r>
        <w:rPr>
          <w:w w:val="65"/>
          <w:sz w:val="20"/>
        </w:rPr>
        <w:t>in</w:t>
      </w:r>
      <w:r>
        <w:rPr>
          <w:sz w:val="20"/>
        </w:rPr>
        <w:t xml:space="preserve"> </w:t>
      </w:r>
      <w:r>
        <w:rPr>
          <w:w w:val="65"/>
          <w:sz w:val="20"/>
        </w:rPr>
        <w:t>need</w:t>
      </w:r>
      <w:r>
        <w:rPr>
          <w:sz w:val="20"/>
        </w:rPr>
        <w:t xml:space="preserve"> </w:t>
      </w:r>
      <w:r>
        <w:rPr>
          <w:w w:val="65"/>
          <w:sz w:val="20"/>
        </w:rPr>
        <w:t>for</w:t>
      </w:r>
      <w:r>
        <w:rPr>
          <w:sz w:val="20"/>
        </w:rPr>
        <w:t xml:space="preserve"> </w:t>
      </w:r>
      <w:r>
        <w:rPr>
          <w:w w:val="65"/>
          <w:sz w:val="20"/>
        </w:rPr>
        <w:t>more</w:t>
      </w:r>
      <w:r>
        <w:rPr>
          <w:sz w:val="20"/>
        </w:rPr>
        <w:t xml:space="preserve"> </w:t>
      </w:r>
      <w:r>
        <w:rPr>
          <w:w w:val="65"/>
          <w:sz w:val="20"/>
        </w:rPr>
        <w:t>land</w:t>
      </w:r>
      <w:r>
        <w:rPr>
          <w:sz w:val="20"/>
        </w:rPr>
        <w:t xml:space="preserve"> </w:t>
      </w:r>
      <w:r>
        <w:rPr>
          <w:w w:val="65"/>
          <w:sz w:val="20"/>
        </w:rPr>
        <w:t>for</w:t>
      </w:r>
      <w:r>
        <w:rPr>
          <w:sz w:val="20"/>
        </w:rPr>
        <w:t xml:space="preserve"> </w:t>
      </w:r>
      <w:r>
        <w:rPr>
          <w:w w:val="65"/>
          <w:sz w:val="20"/>
        </w:rPr>
        <w:t>town</w:t>
      </w:r>
      <w:r>
        <w:rPr>
          <w:sz w:val="20"/>
        </w:rPr>
        <w:t xml:space="preserve"> </w:t>
      </w:r>
      <w:r>
        <w:rPr>
          <w:w w:val="65"/>
          <w:sz w:val="20"/>
        </w:rPr>
        <w:t>expansion</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in</w:t>
      </w:r>
      <w:r>
        <w:rPr>
          <w:sz w:val="20"/>
        </w:rPr>
        <w:t xml:space="preserve"> </w:t>
      </w:r>
      <w:r>
        <w:rPr>
          <w:w w:val="65"/>
          <w:sz w:val="20"/>
        </w:rPr>
        <w:t>turn</w:t>
      </w:r>
      <w:r>
        <w:rPr>
          <w:sz w:val="20"/>
        </w:rPr>
        <w:t xml:space="preserve"> </w:t>
      </w:r>
      <w:r>
        <w:rPr>
          <w:w w:val="65"/>
          <w:sz w:val="20"/>
        </w:rPr>
        <w:t>possessed</w:t>
      </w:r>
      <w:r>
        <w:rPr>
          <w:sz w:val="20"/>
        </w:rPr>
        <w:t xml:space="preserve"> </w:t>
      </w:r>
      <w:r>
        <w:rPr>
          <w:w w:val="65"/>
          <w:sz w:val="20"/>
        </w:rPr>
        <w:t>a</w:t>
      </w:r>
      <w:r>
        <w:rPr>
          <w:sz w:val="20"/>
        </w:rPr>
        <w:t xml:space="preserve"> </w:t>
      </w:r>
      <w:r>
        <w:rPr>
          <w:w w:val="65"/>
          <w:sz w:val="20"/>
        </w:rPr>
        <w:t>threat</w:t>
      </w:r>
      <w:r>
        <w:rPr>
          <w:sz w:val="20"/>
        </w:rPr>
        <w:t xml:space="preserve"> </w:t>
      </w:r>
      <w:r>
        <w:rPr>
          <w:w w:val="65"/>
          <w:sz w:val="20"/>
        </w:rPr>
        <w:t>to</w:t>
      </w:r>
      <w:r>
        <w:rPr>
          <w:sz w:val="20"/>
        </w:rPr>
        <w:t xml:space="preserve"> </w:t>
      </w:r>
      <w:r>
        <w:rPr>
          <w:w w:val="65"/>
          <w:sz w:val="20"/>
        </w:rPr>
        <w:t>agricultural</w:t>
      </w:r>
      <w:r>
        <w:rPr>
          <w:sz w:val="20"/>
        </w:rPr>
        <w:t xml:space="preserve"> </w:t>
      </w:r>
      <w:r>
        <w:rPr>
          <w:w w:val="65"/>
          <w:sz w:val="20"/>
        </w:rPr>
        <w:t>development</w:t>
      </w:r>
      <w:r>
        <w:rPr>
          <w:sz w:val="20"/>
        </w:rPr>
        <w:t xml:space="preserve"> </w:t>
      </w:r>
      <w:r>
        <w:rPr>
          <w:w w:val="65"/>
          <w:sz w:val="20"/>
        </w:rPr>
        <w:t>like</w:t>
      </w:r>
      <w:r>
        <w:rPr>
          <w:sz w:val="20"/>
        </w:rPr>
        <w:t xml:space="preserve"> </w:t>
      </w:r>
      <w:r>
        <w:rPr>
          <w:w w:val="65"/>
          <w:sz w:val="20"/>
        </w:rPr>
        <w:t>in</w:t>
      </w:r>
      <w:r>
        <w:rPr>
          <w:sz w:val="20"/>
        </w:rPr>
        <w:t xml:space="preserve"> </w:t>
      </w:r>
      <w:r>
        <w:rPr>
          <w:w w:val="75"/>
          <w:sz w:val="20"/>
        </w:rPr>
        <w:t>Kampala</w:t>
      </w:r>
      <w:r>
        <w:rPr>
          <w:spacing w:val="-1"/>
          <w:w w:val="75"/>
          <w:sz w:val="20"/>
        </w:rPr>
        <w:t xml:space="preserve"> </w:t>
      </w:r>
      <w:r>
        <w:rPr>
          <w:w w:val="75"/>
          <w:sz w:val="20"/>
        </w:rPr>
        <w:t>and</w:t>
      </w:r>
      <w:r>
        <w:rPr>
          <w:spacing w:val="-1"/>
          <w:w w:val="75"/>
          <w:sz w:val="20"/>
        </w:rPr>
        <w:t xml:space="preserve"> </w:t>
      </w:r>
      <w:r>
        <w:rPr>
          <w:w w:val="75"/>
          <w:sz w:val="20"/>
        </w:rPr>
        <w:t>Mbarara</w:t>
      </w:r>
    </w:p>
    <w:p w:rsidR="00E5575B" w:rsidRDefault="00D512E5">
      <w:pPr>
        <w:pStyle w:val="ListParagraph"/>
        <w:numPr>
          <w:ilvl w:val="0"/>
          <w:numId w:val="80"/>
        </w:numPr>
        <w:tabs>
          <w:tab w:val="left" w:pos="1540"/>
        </w:tabs>
        <w:spacing w:line="244" w:lineRule="auto"/>
        <w:ind w:right="2067" w:firstLine="0"/>
        <w:rPr>
          <w:sz w:val="20"/>
        </w:rPr>
      </w:pPr>
      <w:r>
        <w:rPr>
          <w:w w:val="65"/>
          <w:sz w:val="20"/>
        </w:rPr>
        <w:t>There</w:t>
      </w:r>
      <w:r>
        <w:rPr>
          <w:sz w:val="20"/>
        </w:rPr>
        <w:t xml:space="preserve"> </w:t>
      </w:r>
      <w:r>
        <w:rPr>
          <w:w w:val="65"/>
          <w:sz w:val="20"/>
        </w:rPr>
        <w:t>is</w:t>
      </w:r>
      <w:r>
        <w:rPr>
          <w:sz w:val="20"/>
        </w:rPr>
        <w:t xml:space="preserve"> </w:t>
      </w:r>
      <w:r>
        <w:rPr>
          <w:w w:val="65"/>
          <w:sz w:val="20"/>
        </w:rPr>
        <w:t>high</w:t>
      </w:r>
      <w:r>
        <w:rPr>
          <w:sz w:val="20"/>
        </w:rPr>
        <w:t xml:space="preserve"> </w:t>
      </w:r>
      <w:r>
        <w:rPr>
          <w:w w:val="65"/>
          <w:sz w:val="20"/>
        </w:rPr>
        <w:t>government</w:t>
      </w:r>
      <w:r>
        <w:rPr>
          <w:sz w:val="20"/>
        </w:rPr>
        <w:t xml:space="preserve"> </w:t>
      </w:r>
      <w:r>
        <w:rPr>
          <w:w w:val="65"/>
          <w:sz w:val="20"/>
        </w:rPr>
        <w:t>expenditure</w:t>
      </w:r>
      <w:r>
        <w:rPr>
          <w:sz w:val="20"/>
        </w:rPr>
        <w:t xml:space="preserve"> </w:t>
      </w:r>
      <w:r>
        <w:rPr>
          <w:w w:val="65"/>
          <w:sz w:val="20"/>
        </w:rPr>
        <w:t>on</w:t>
      </w:r>
      <w:r>
        <w:rPr>
          <w:sz w:val="20"/>
        </w:rPr>
        <w:t xml:space="preserve"> </w:t>
      </w:r>
      <w:r>
        <w:rPr>
          <w:w w:val="65"/>
          <w:sz w:val="20"/>
        </w:rPr>
        <w:t>provision</w:t>
      </w:r>
      <w:r>
        <w:rPr>
          <w:sz w:val="20"/>
        </w:rPr>
        <w:t xml:space="preserve"> </w:t>
      </w:r>
      <w:r>
        <w:rPr>
          <w:w w:val="65"/>
          <w:sz w:val="20"/>
        </w:rPr>
        <w:t>of</w:t>
      </w:r>
      <w:r>
        <w:rPr>
          <w:sz w:val="20"/>
        </w:rPr>
        <w:t xml:space="preserve"> </w:t>
      </w:r>
      <w:r>
        <w:rPr>
          <w:w w:val="65"/>
          <w:sz w:val="20"/>
        </w:rPr>
        <w:t>/</w:t>
      </w:r>
      <w:r>
        <w:rPr>
          <w:sz w:val="20"/>
        </w:rPr>
        <w:t xml:space="preserve"> </w:t>
      </w:r>
      <w:r>
        <w:rPr>
          <w:w w:val="65"/>
          <w:sz w:val="20"/>
        </w:rPr>
        <w:t>high</w:t>
      </w:r>
      <w:r>
        <w:rPr>
          <w:sz w:val="20"/>
        </w:rPr>
        <w:t xml:space="preserve"> </w:t>
      </w:r>
      <w:r>
        <w:rPr>
          <w:w w:val="65"/>
          <w:sz w:val="20"/>
        </w:rPr>
        <w:t>cost</w:t>
      </w:r>
      <w:r>
        <w:rPr>
          <w:sz w:val="20"/>
        </w:rPr>
        <w:t xml:space="preserve"> </w:t>
      </w:r>
      <w:r>
        <w:rPr>
          <w:w w:val="65"/>
          <w:sz w:val="20"/>
        </w:rPr>
        <w:t>of</w:t>
      </w:r>
      <w:r>
        <w:rPr>
          <w:sz w:val="20"/>
        </w:rPr>
        <w:t xml:space="preserve"> </w:t>
      </w:r>
      <w:r>
        <w:rPr>
          <w:w w:val="65"/>
          <w:sz w:val="20"/>
        </w:rPr>
        <w:t>urban</w:t>
      </w:r>
      <w:r>
        <w:rPr>
          <w:sz w:val="20"/>
        </w:rPr>
        <w:t xml:space="preserve"> </w:t>
      </w:r>
      <w:r>
        <w:rPr>
          <w:w w:val="65"/>
          <w:sz w:val="20"/>
        </w:rPr>
        <w:t>maintenance</w:t>
      </w:r>
      <w:r>
        <w:rPr>
          <w:sz w:val="20"/>
        </w:rPr>
        <w:t xml:space="preserve"> </w:t>
      </w:r>
      <w:r>
        <w:rPr>
          <w:w w:val="65"/>
          <w:sz w:val="20"/>
        </w:rPr>
        <w:t>and</w:t>
      </w:r>
      <w:r>
        <w:rPr>
          <w:sz w:val="20"/>
        </w:rPr>
        <w:t xml:space="preserve"> </w:t>
      </w:r>
      <w:r>
        <w:rPr>
          <w:w w:val="65"/>
          <w:sz w:val="20"/>
        </w:rPr>
        <w:t>repair</w:t>
      </w:r>
      <w:r>
        <w:rPr>
          <w:sz w:val="20"/>
        </w:rPr>
        <w:t xml:space="preserve"> </w:t>
      </w:r>
      <w:r>
        <w:rPr>
          <w:w w:val="65"/>
          <w:sz w:val="20"/>
        </w:rPr>
        <w:t>of</w:t>
      </w:r>
      <w:r>
        <w:rPr>
          <w:sz w:val="20"/>
        </w:rPr>
        <w:t xml:space="preserve"> </w:t>
      </w:r>
      <w:r>
        <w:rPr>
          <w:w w:val="65"/>
          <w:sz w:val="20"/>
        </w:rPr>
        <w:t>socio</w:t>
      </w:r>
      <w:r>
        <w:rPr>
          <w:spacing w:val="-1"/>
          <w:sz w:val="20"/>
        </w:rPr>
        <w:t xml:space="preserve"> </w:t>
      </w:r>
      <w:r>
        <w:rPr>
          <w:w w:val="65"/>
          <w:sz w:val="20"/>
        </w:rPr>
        <w:t>–</w:t>
      </w:r>
      <w:r>
        <w:rPr>
          <w:sz w:val="20"/>
        </w:rPr>
        <w:t xml:space="preserve"> </w:t>
      </w:r>
      <w:r>
        <w:rPr>
          <w:w w:val="65"/>
          <w:sz w:val="20"/>
        </w:rPr>
        <w:t>economic</w:t>
      </w:r>
      <w:r>
        <w:rPr>
          <w:sz w:val="20"/>
        </w:rPr>
        <w:t xml:space="preserve"> </w:t>
      </w:r>
      <w:r>
        <w:rPr>
          <w:w w:val="65"/>
          <w:sz w:val="20"/>
        </w:rPr>
        <w:t>facilities</w:t>
      </w:r>
      <w:r>
        <w:rPr>
          <w:sz w:val="20"/>
        </w:rPr>
        <w:t xml:space="preserve"> </w:t>
      </w:r>
      <w:r>
        <w:rPr>
          <w:w w:val="65"/>
          <w:sz w:val="20"/>
        </w:rPr>
        <w:t>and</w:t>
      </w:r>
      <w:r>
        <w:rPr>
          <w:spacing w:val="-1"/>
          <w:sz w:val="20"/>
        </w:rPr>
        <w:t xml:space="preserve"> </w:t>
      </w:r>
      <w:r>
        <w:rPr>
          <w:w w:val="65"/>
          <w:sz w:val="20"/>
        </w:rPr>
        <w:t>services</w:t>
      </w:r>
      <w:r>
        <w:rPr>
          <w:sz w:val="20"/>
        </w:rPr>
        <w:t xml:space="preserve"> </w:t>
      </w:r>
      <w:r>
        <w:rPr>
          <w:w w:val="65"/>
          <w:sz w:val="20"/>
        </w:rPr>
        <w:t>due</w:t>
      </w:r>
      <w:r>
        <w:rPr>
          <w:spacing w:val="-1"/>
          <w:sz w:val="20"/>
        </w:rPr>
        <w:t xml:space="preserve"> </w:t>
      </w:r>
      <w:r>
        <w:rPr>
          <w:w w:val="65"/>
          <w:sz w:val="20"/>
        </w:rPr>
        <w:t>to</w:t>
      </w:r>
      <w:r>
        <w:rPr>
          <w:spacing w:val="-1"/>
          <w:sz w:val="20"/>
        </w:rPr>
        <w:t xml:space="preserve"> </w:t>
      </w:r>
      <w:r>
        <w:rPr>
          <w:w w:val="65"/>
          <w:sz w:val="20"/>
        </w:rPr>
        <w:t>increased</w:t>
      </w:r>
      <w:r>
        <w:rPr>
          <w:sz w:val="20"/>
        </w:rPr>
        <w:t xml:space="preserve"> </w:t>
      </w:r>
      <w:r>
        <w:rPr>
          <w:w w:val="65"/>
          <w:sz w:val="20"/>
        </w:rPr>
        <w:t>urban</w:t>
      </w:r>
      <w:r>
        <w:rPr>
          <w:sz w:val="20"/>
        </w:rPr>
        <w:t xml:space="preserve"> </w:t>
      </w:r>
      <w:r>
        <w:rPr>
          <w:w w:val="65"/>
          <w:sz w:val="20"/>
        </w:rPr>
        <w:t>dwellers</w:t>
      </w:r>
      <w:r>
        <w:rPr>
          <w:sz w:val="20"/>
        </w:rPr>
        <w:t xml:space="preserve"> </w:t>
      </w:r>
      <w:r>
        <w:rPr>
          <w:w w:val="65"/>
          <w:sz w:val="20"/>
        </w:rPr>
        <w:t>and</w:t>
      </w:r>
      <w:r>
        <w:rPr>
          <w:spacing w:val="80"/>
          <w:sz w:val="20"/>
        </w:rPr>
        <w:t xml:space="preserve"> </w:t>
      </w:r>
      <w:r>
        <w:rPr>
          <w:w w:val="65"/>
          <w:sz w:val="20"/>
        </w:rPr>
        <w:t>such</w:t>
      </w:r>
      <w:r>
        <w:rPr>
          <w:sz w:val="20"/>
        </w:rPr>
        <w:t xml:space="preserve"> </w:t>
      </w:r>
      <w:r>
        <w:rPr>
          <w:w w:val="65"/>
          <w:sz w:val="20"/>
        </w:rPr>
        <w:t>as</w:t>
      </w:r>
      <w:r>
        <w:rPr>
          <w:sz w:val="20"/>
        </w:rPr>
        <w:t xml:space="preserve"> </w:t>
      </w:r>
      <w:r>
        <w:rPr>
          <w:w w:val="65"/>
          <w:sz w:val="20"/>
        </w:rPr>
        <w:t>medical</w:t>
      </w:r>
      <w:r>
        <w:rPr>
          <w:sz w:val="20"/>
        </w:rPr>
        <w:t xml:space="preserve"> </w:t>
      </w:r>
      <w:r>
        <w:rPr>
          <w:w w:val="65"/>
          <w:sz w:val="20"/>
        </w:rPr>
        <w:t>care,</w:t>
      </w:r>
      <w:r>
        <w:rPr>
          <w:spacing w:val="-1"/>
          <w:sz w:val="20"/>
        </w:rPr>
        <w:t xml:space="preserve"> </w:t>
      </w:r>
      <w:r>
        <w:rPr>
          <w:w w:val="65"/>
          <w:sz w:val="20"/>
        </w:rPr>
        <w:t>electricity,</w:t>
      </w:r>
      <w:r>
        <w:rPr>
          <w:sz w:val="20"/>
        </w:rPr>
        <w:t xml:space="preserve"> </w:t>
      </w:r>
      <w:r>
        <w:rPr>
          <w:w w:val="65"/>
          <w:sz w:val="20"/>
        </w:rPr>
        <w:t>water,</w:t>
      </w:r>
      <w:r>
        <w:rPr>
          <w:spacing w:val="-1"/>
          <w:sz w:val="20"/>
        </w:rPr>
        <w:t xml:space="preserve"> </w:t>
      </w:r>
      <w:r>
        <w:rPr>
          <w:w w:val="65"/>
          <w:sz w:val="20"/>
        </w:rPr>
        <w:t>transport</w:t>
      </w:r>
      <w:r>
        <w:rPr>
          <w:spacing w:val="-1"/>
          <w:sz w:val="20"/>
        </w:rPr>
        <w:t xml:space="preserve"> </w:t>
      </w:r>
      <w:r>
        <w:rPr>
          <w:w w:val="65"/>
          <w:sz w:val="20"/>
        </w:rPr>
        <w:t>routes,</w:t>
      </w:r>
      <w:r>
        <w:rPr>
          <w:spacing w:val="-1"/>
          <w:sz w:val="20"/>
        </w:rPr>
        <w:t xml:space="preserve"> </w:t>
      </w:r>
      <w:r>
        <w:rPr>
          <w:w w:val="65"/>
          <w:sz w:val="20"/>
        </w:rPr>
        <w:t>sewage</w:t>
      </w:r>
      <w:r>
        <w:rPr>
          <w:sz w:val="20"/>
        </w:rPr>
        <w:t xml:space="preserve"> </w:t>
      </w:r>
      <w:r>
        <w:rPr>
          <w:w w:val="65"/>
          <w:sz w:val="20"/>
        </w:rPr>
        <w:t>and</w:t>
      </w:r>
      <w:r>
        <w:rPr>
          <w:sz w:val="20"/>
        </w:rPr>
        <w:t xml:space="preserve"> </w:t>
      </w:r>
      <w:r>
        <w:rPr>
          <w:w w:val="65"/>
          <w:sz w:val="20"/>
        </w:rPr>
        <w:t>garbage</w:t>
      </w:r>
      <w:r>
        <w:rPr>
          <w:spacing w:val="-1"/>
          <w:sz w:val="20"/>
        </w:rPr>
        <w:t xml:space="preserve"> </w:t>
      </w:r>
      <w:r>
        <w:rPr>
          <w:w w:val="65"/>
          <w:sz w:val="20"/>
        </w:rPr>
        <w:t>disposal</w:t>
      </w:r>
      <w:r>
        <w:rPr>
          <w:sz w:val="20"/>
        </w:rPr>
        <w:t xml:space="preserve"> </w:t>
      </w:r>
      <w:r>
        <w:rPr>
          <w:w w:val="65"/>
          <w:sz w:val="20"/>
        </w:rPr>
        <w:t>which</w:t>
      </w:r>
      <w:r>
        <w:rPr>
          <w:sz w:val="20"/>
        </w:rPr>
        <w:t xml:space="preserve"> </w:t>
      </w:r>
      <w:r>
        <w:rPr>
          <w:w w:val="65"/>
          <w:sz w:val="20"/>
        </w:rPr>
        <w:t>has</w:t>
      </w:r>
      <w:r>
        <w:rPr>
          <w:spacing w:val="-1"/>
          <w:sz w:val="20"/>
        </w:rPr>
        <w:t xml:space="preserve"> </w:t>
      </w:r>
      <w:r>
        <w:rPr>
          <w:w w:val="65"/>
          <w:sz w:val="20"/>
        </w:rPr>
        <w:t>led</w:t>
      </w:r>
      <w:r>
        <w:rPr>
          <w:spacing w:val="-1"/>
          <w:sz w:val="20"/>
        </w:rPr>
        <w:t xml:space="preserve"> </w:t>
      </w:r>
      <w:r>
        <w:rPr>
          <w:w w:val="65"/>
          <w:sz w:val="20"/>
        </w:rPr>
        <w:t>to</w:t>
      </w:r>
      <w:r>
        <w:rPr>
          <w:sz w:val="20"/>
        </w:rPr>
        <w:t xml:space="preserve"> </w:t>
      </w:r>
      <w:r>
        <w:rPr>
          <w:w w:val="70"/>
          <w:sz w:val="20"/>
        </w:rPr>
        <w:t>poor</w:t>
      </w:r>
      <w:r>
        <w:rPr>
          <w:spacing w:val="-1"/>
          <w:w w:val="70"/>
          <w:sz w:val="20"/>
        </w:rPr>
        <w:t xml:space="preserve"> </w:t>
      </w:r>
      <w:r>
        <w:rPr>
          <w:w w:val="70"/>
          <w:sz w:val="20"/>
        </w:rPr>
        <w:t>standards</w:t>
      </w:r>
      <w:r>
        <w:rPr>
          <w:spacing w:val="-16"/>
          <w:sz w:val="20"/>
        </w:rPr>
        <w:t xml:space="preserve"> </w:t>
      </w:r>
      <w:r>
        <w:rPr>
          <w:w w:val="70"/>
          <w:sz w:val="20"/>
        </w:rPr>
        <w:t>of</w:t>
      </w:r>
      <w:r>
        <w:rPr>
          <w:spacing w:val="-2"/>
          <w:w w:val="70"/>
          <w:sz w:val="20"/>
        </w:rPr>
        <w:t xml:space="preserve"> </w:t>
      </w:r>
      <w:r>
        <w:rPr>
          <w:w w:val="70"/>
          <w:sz w:val="20"/>
        </w:rPr>
        <w:t>living</w:t>
      </w:r>
      <w:r>
        <w:rPr>
          <w:spacing w:val="-16"/>
          <w:sz w:val="20"/>
        </w:rPr>
        <w:t xml:space="preserve"> </w:t>
      </w:r>
      <w:r>
        <w:rPr>
          <w:w w:val="70"/>
          <w:sz w:val="20"/>
        </w:rPr>
        <w:t>like</w:t>
      </w:r>
      <w:r>
        <w:rPr>
          <w:spacing w:val="-14"/>
          <w:sz w:val="20"/>
        </w:rPr>
        <w:t xml:space="preserve"> </w:t>
      </w:r>
      <w:r>
        <w:rPr>
          <w:w w:val="70"/>
          <w:sz w:val="20"/>
        </w:rPr>
        <w:t>Kampala</w:t>
      </w:r>
      <w:r>
        <w:rPr>
          <w:spacing w:val="-16"/>
          <w:sz w:val="20"/>
        </w:rPr>
        <w:t xml:space="preserve"> </w:t>
      </w:r>
      <w:r>
        <w:rPr>
          <w:w w:val="70"/>
          <w:sz w:val="20"/>
        </w:rPr>
        <w:t>and</w:t>
      </w:r>
      <w:r>
        <w:rPr>
          <w:spacing w:val="-16"/>
          <w:sz w:val="20"/>
        </w:rPr>
        <w:t xml:space="preserve"> </w:t>
      </w:r>
      <w:r>
        <w:rPr>
          <w:w w:val="70"/>
          <w:sz w:val="20"/>
        </w:rPr>
        <w:t>Iganga.</w:t>
      </w:r>
    </w:p>
    <w:p w:rsidR="00E5575B" w:rsidRDefault="00D512E5">
      <w:pPr>
        <w:pStyle w:val="BodyText"/>
        <w:spacing w:line="244" w:lineRule="auto"/>
        <w:ind w:left="1451" w:right="2070"/>
        <w:jc w:val="both"/>
      </w:pPr>
      <w:r>
        <w:rPr>
          <w:w w:val="65"/>
        </w:rPr>
        <w:t>There</w:t>
      </w:r>
      <w:r>
        <w:rPr>
          <w:spacing w:val="-11"/>
        </w:rPr>
        <w:t xml:space="preserve"> </w:t>
      </w:r>
      <w:r>
        <w:rPr>
          <w:w w:val="65"/>
        </w:rPr>
        <w:t>is</w:t>
      </w:r>
      <w:r>
        <w:rPr>
          <w:spacing w:val="-8"/>
        </w:rPr>
        <w:t xml:space="preserve"> </w:t>
      </w:r>
      <w:r>
        <w:rPr>
          <w:w w:val="65"/>
        </w:rPr>
        <w:t>poor</w:t>
      </w:r>
      <w:r>
        <w:rPr>
          <w:spacing w:val="-8"/>
        </w:rPr>
        <w:t xml:space="preserve"> </w:t>
      </w:r>
      <w:r>
        <w:rPr>
          <w:w w:val="65"/>
        </w:rPr>
        <w:t>sanitation</w:t>
      </w:r>
      <w:r>
        <w:rPr>
          <w:spacing w:val="-8"/>
        </w:rPr>
        <w:t xml:space="preserve"> </w:t>
      </w:r>
      <w:r>
        <w:rPr>
          <w:w w:val="65"/>
        </w:rPr>
        <w:t>due</w:t>
      </w:r>
      <w:r>
        <w:rPr>
          <w:spacing w:val="-8"/>
        </w:rPr>
        <w:t xml:space="preserve"> </w:t>
      </w:r>
      <w:r>
        <w:rPr>
          <w:w w:val="65"/>
        </w:rPr>
        <w:t>to</w:t>
      </w:r>
      <w:r>
        <w:rPr>
          <w:spacing w:val="-9"/>
        </w:rPr>
        <w:t xml:space="preserve"> </w:t>
      </w:r>
      <w:r>
        <w:rPr>
          <w:w w:val="65"/>
        </w:rPr>
        <w:t>dumping</w:t>
      </w:r>
      <w:r>
        <w:rPr>
          <w:spacing w:val="-8"/>
        </w:rPr>
        <w:t xml:space="preserve"> </w:t>
      </w:r>
      <w:r>
        <w:rPr>
          <w:w w:val="65"/>
        </w:rPr>
        <w:t>of</w:t>
      </w:r>
      <w:r>
        <w:rPr>
          <w:spacing w:val="-8"/>
        </w:rPr>
        <w:t xml:space="preserve"> </w:t>
      </w:r>
      <w:r>
        <w:rPr>
          <w:w w:val="65"/>
        </w:rPr>
        <w:t>town</w:t>
      </w:r>
      <w:r>
        <w:rPr>
          <w:spacing w:val="-8"/>
        </w:rPr>
        <w:t xml:space="preserve"> </w:t>
      </w:r>
      <w:r>
        <w:rPr>
          <w:w w:val="65"/>
        </w:rPr>
        <w:t>wastes</w:t>
      </w:r>
      <w:r>
        <w:rPr>
          <w:spacing w:val="-8"/>
        </w:rPr>
        <w:t xml:space="preserve"> </w:t>
      </w:r>
      <w:r>
        <w:rPr>
          <w:w w:val="65"/>
        </w:rPr>
        <w:t>anyhow</w:t>
      </w:r>
      <w:r>
        <w:rPr>
          <w:spacing w:val="-8"/>
        </w:rPr>
        <w:t xml:space="preserve"> </w:t>
      </w:r>
      <w:r>
        <w:rPr>
          <w:w w:val="65"/>
        </w:rPr>
        <w:t>and</w:t>
      </w:r>
      <w:r>
        <w:rPr>
          <w:spacing w:val="-8"/>
        </w:rPr>
        <w:t xml:space="preserve"> </w:t>
      </w:r>
      <w:r>
        <w:rPr>
          <w:w w:val="65"/>
        </w:rPr>
        <w:t>carelessly</w:t>
      </w:r>
      <w:r>
        <w:rPr>
          <w:spacing w:val="-10"/>
        </w:rPr>
        <w:t xml:space="preserve"> </w:t>
      </w:r>
      <w:r>
        <w:rPr>
          <w:w w:val="65"/>
        </w:rPr>
        <w:t>leading</w:t>
      </w:r>
      <w:r>
        <w:rPr>
          <w:spacing w:val="-8"/>
        </w:rPr>
        <w:t xml:space="preserve"> </w:t>
      </w:r>
      <w:r>
        <w:rPr>
          <w:w w:val="65"/>
        </w:rPr>
        <w:t>to</w:t>
      </w:r>
      <w:r>
        <w:rPr>
          <w:spacing w:val="-9"/>
        </w:rPr>
        <w:t xml:space="preserve"> </w:t>
      </w:r>
      <w:r>
        <w:rPr>
          <w:w w:val="65"/>
        </w:rPr>
        <w:t>easy</w:t>
      </w:r>
      <w:r>
        <w:rPr>
          <w:spacing w:val="-8"/>
        </w:rPr>
        <w:t xml:space="preserve"> </w:t>
      </w:r>
      <w:r>
        <w:rPr>
          <w:w w:val="65"/>
        </w:rPr>
        <w:t>spread</w:t>
      </w:r>
      <w:r>
        <w:rPr>
          <w:spacing w:val="-11"/>
        </w:rPr>
        <w:t xml:space="preserve"> </w:t>
      </w:r>
      <w:r>
        <w:rPr>
          <w:w w:val="65"/>
        </w:rPr>
        <w:t>of</w:t>
      </w:r>
      <w:r>
        <w:rPr>
          <w:spacing w:val="-10"/>
        </w:rPr>
        <w:t xml:space="preserve"> </w:t>
      </w:r>
      <w:r>
        <w:rPr>
          <w:w w:val="65"/>
        </w:rPr>
        <w:t>diseases</w:t>
      </w:r>
      <w:r>
        <w:rPr>
          <w:spacing w:val="-8"/>
        </w:rPr>
        <w:t xml:space="preserve"> </w:t>
      </w:r>
      <w:r>
        <w:rPr>
          <w:w w:val="65"/>
        </w:rPr>
        <w:t>such</w:t>
      </w:r>
      <w:r>
        <w:rPr>
          <w:spacing w:val="-8"/>
        </w:rPr>
        <w:t xml:space="preserve"> </w:t>
      </w:r>
      <w:r>
        <w:rPr>
          <w:w w:val="65"/>
        </w:rPr>
        <w:t>as</w:t>
      </w:r>
      <w:r>
        <w:rPr>
          <w:spacing w:val="-10"/>
        </w:rPr>
        <w:t xml:space="preserve"> </w:t>
      </w:r>
      <w:r>
        <w:rPr>
          <w:w w:val="65"/>
        </w:rPr>
        <w:t>cholera</w:t>
      </w:r>
      <w:r>
        <w:rPr>
          <w:spacing w:val="-8"/>
        </w:rPr>
        <w:t xml:space="preserve"> </w:t>
      </w:r>
      <w:r>
        <w:rPr>
          <w:w w:val="65"/>
        </w:rPr>
        <w:t>and</w:t>
      </w:r>
      <w:r>
        <w:rPr>
          <w:spacing w:val="-8"/>
        </w:rPr>
        <w:t xml:space="preserve"> </w:t>
      </w:r>
      <w:r>
        <w:rPr>
          <w:w w:val="65"/>
        </w:rPr>
        <w:t>typhoid</w:t>
      </w:r>
      <w:r>
        <w:rPr>
          <w:spacing w:val="-11"/>
        </w:rPr>
        <w:t xml:space="preserve"> </w:t>
      </w:r>
      <w:r>
        <w:rPr>
          <w:w w:val="65"/>
        </w:rPr>
        <w:t>in</w:t>
      </w:r>
      <w:r>
        <w:t xml:space="preserve"> </w:t>
      </w:r>
      <w:r>
        <w:rPr>
          <w:w w:val="75"/>
        </w:rPr>
        <w:t>Kasese and Mbale.</w:t>
      </w:r>
    </w:p>
    <w:p w:rsidR="00E5575B" w:rsidRDefault="00D512E5">
      <w:pPr>
        <w:pStyle w:val="BodyText"/>
        <w:spacing w:line="242" w:lineRule="auto"/>
        <w:ind w:left="1451" w:right="2062"/>
        <w:jc w:val="both"/>
      </w:pPr>
      <w:r>
        <w:rPr>
          <w:spacing w:val="-2"/>
          <w:w w:val="65"/>
        </w:rPr>
        <w:t>There</w:t>
      </w:r>
      <w:r>
        <w:rPr>
          <w:spacing w:val="-12"/>
        </w:rPr>
        <w:t xml:space="preserve"> </w:t>
      </w:r>
      <w:r>
        <w:rPr>
          <w:spacing w:val="-2"/>
          <w:w w:val="65"/>
        </w:rPr>
        <w:t>is</w:t>
      </w:r>
      <w:r>
        <w:rPr>
          <w:spacing w:val="-9"/>
        </w:rPr>
        <w:t xml:space="preserve"> </w:t>
      </w:r>
      <w:r>
        <w:rPr>
          <w:spacing w:val="-2"/>
          <w:w w:val="65"/>
        </w:rPr>
        <w:t>continuous</w:t>
      </w:r>
      <w:r>
        <w:rPr>
          <w:spacing w:val="-10"/>
        </w:rPr>
        <w:t xml:space="preserve"> </w:t>
      </w:r>
      <w:r>
        <w:rPr>
          <w:spacing w:val="-2"/>
          <w:w w:val="65"/>
        </w:rPr>
        <w:t>encroachment</w:t>
      </w:r>
      <w:r>
        <w:rPr>
          <w:spacing w:val="-11"/>
        </w:rPr>
        <w:t xml:space="preserve"> </w:t>
      </w:r>
      <w:r>
        <w:rPr>
          <w:spacing w:val="-2"/>
          <w:w w:val="65"/>
        </w:rPr>
        <w:t>on</w:t>
      </w:r>
      <w:r>
        <w:rPr>
          <w:spacing w:val="-12"/>
        </w:rPr>
        <w:t xml:space="preserve"> </w:t>
      </w:r>
      <w:r>
        <w:rPr>
          <w:spacing w:val="-2"/>
          <w:w w:val="65"/>
        </w:rPr>
        <w:t>marginalised</w:t>
      </w:r>
      <w:r>
        <w:rPr>
          <w:spacing w:val="-10"/>
        </w:rPr>
        <w:t xml:space="preserve"> </w:t>
      </w:r>
      <w:r>
        <w:rPr>
          <w:spacing w:val="-2"/>
          <w:w w:val="65"/>
        </w:rPr>
        <w:t>lands</w:t>
      </w:r>
      <w:r>
        <w:rPr>
          <w:spacing w:val="-12"/>
        </w:rPr>
        <w:t xml:space="preserve"> </w:t>
      </w:r>
      <w:r>
        <w:rPr>
          <w:spacing w:val="-2"/>
          <w:w w:val="65"/>
        </w:rPr>
        <w:t>such</w:t>
      </w:r>
      <w:r>
        <w:rPr>
          <w:spacing w:val="-10"/>
        </w:rPr>
        <w:t xml:space="preserve"> </w:t>
      </w:r>
      <w:r>
        <w:rPr>
          <w:spacing w:val="-2"/>
          <w:w w:val="65"/>
        </w:rPr>
        <w:t>as</w:t>
      </w:r>
      <w:r>
        <w:rPr>
          <w:spacing w:val="-11"/>
        </w:rPr>
        <w:t xml:space="preserve"> </w:t>
      </w:r>
      <w:r>
        <w:rPr>
          <w:spacing w:val="-2"/>
          <w:w w:val="65"/>
        </w:rPr>
        <w:t>forests</w:t>
      </w:r>
      <w:r>
        <w:rPr>
          <w:spacing w:val="-11"/>
        </w:rPr>
        <w:t xml:space="preserve"> </w:t>
      </w:r>
      <w:r>
        <w:rPr>
          <w:spacing w:val="-2"/>
          <w:w w:val="65"/>
        </w:rPr>
        <w:t>and</w:t>
      </w:r>
      <w:r>
        <w:rPr>
          <w:spacing w:val="-10"/>
        </w:rPr>
        <w:t xml:space="preserve"> </w:t>
      </w:r>
      <w:r>
        <w:rPr>
          <w:spacing w:val="-2"/>
          <w:w w:val="65"/>
        </w:rPr>
        <w:t>swamps</w:t>
      </w:r>
      <w:r>
        <w:rPr>
          <w:spacing w:val="-12"/>
        </w:rPr>
        <w:t xml:space="preserve"> </w:t>
      </w:r>
      <w:r>
        <w:rPr>
          <w:spacing w:val="-2"/>
          <w:w w:val="65"/>
        </w:rPr>
        <w:t>due</w:t>
      </w:r>
      <w:r>
        <w:rPr>
          <w:spacing w:val="-11"/>
        </w:rPr>
        <w:t xml:space="preserve"> </w:t>
      </w:r>
      <w:r>
        <w:rPr>
          <w:spacing w:val="-2"/>
          <w:w w:val="65"/>
        </w:rPr>
        <w:t>to</w:t>
      </w:r>
      <w:r>
        <w:rPr>
          <w:spacing w:val="-11"/>
        </w:rPr>
        <w:t xml:space="preserve"> </w:t>
      </w:r>
      <w:r>
        <w:rPr>
          <w:spacing w:val="-2"/>
          <w:w w:val="65"/>
        </w:rPr>
        <w:t>limited</w:t>
      </w:r>
      <w:r>
        <w:rPr>
          <w:spacing w:val="-12"/>
        </w:rPr>
        <w:t xml:space="preserve"> </w:t>
      </w:r>
      <w:r>
        <w:rPr>
          <w:spacing w:val="-2"/>
          <w:w w:val="65"/>
        </w:rPr>
        <w:t>space</w:t>
      </w:r>
      <w:r>
        <w:rPr>
          <w:spacing w:val="-11"/>
        </w:rPr>
        <w:t xml:space="preserve"> </w:t>
      </w:r>
      <w:r>
        <w:rPr>
          <w:spacing w:val="-2"/>
          <w:w w:val="65"/>
        </w:rPr>
        <w:t>and</w:t>
      </w:r>
      <w:r>
        <w:rPr>
          <w:spacing w:val="-11"/>
        </w:rPr>
        <w:t xml:space="preserve"> </w:t>
      </w:r>
      <w:r>
        <w:rPr>
          <w:spacing w:val="-2"/>
          <w:w w:val="65"/>
        </w:rPr>
        <w:t>congestion</w:t>
      </w:r>
      <w:r>
        <w:rPr>
          <w:spacing w:val="-11"/>
        </w:rPr>
        <w:t xml:space="preserve"> </w:t>
      </w:r>
      <w:r>
        <w:rPr>
          <w:spacing w:val="-2"/>
          <w:w w:val="65"/>
        </w:rPr>
        <w:t>like</w:t>
      </w:r>
      <w:r>
        <w:rPr>
          <w:spacing w:val="-12"/>
        </w:rPr>
        <w:t xml:space="preserve"> </w:t>
      </w:r>
      <w:r>
        <w:rPr>
          <w:spacing w:val="-2"/>
          <w:w w:val="65"/>
        </w:rPr>
        <w:t>Murchison</w:t>
      </w:r>
      <w:r>
        <w:rPr>
          <w:spacing w:val="-10"/>
        </w:rPr>
        <w:t xml:space="preserve"> </w:t>
      </w:r>
      <w:r>
        <w:rPr>
          <w:spacing w:val="-2"/>
          <w:w w:val="65"/>
        </w:rPr>
        <w:t>bay</w:t>
      </w:r>
      <w:r>
        <w:rPr>
          <w:spacing w:val="-9"/>
        </w:rPr>
        <w:t xml:space="preserve"> </w:t>
      </w:r>
      <w:r>
        <w:rPr>
          <w:spacing w:val="-2"/>
          <w:w w:val="65"/>
        </w:rPr>
        <w:t>Wetland</w:t>
      </w:r>
      <w:r>
        <w:t xml:space="preserve"> </w:t>
      </w:r>
      <w:r>
        <w:rPr>
          <w:spacing w:val="-2"/>
          <w:w w:val="65"/>
        </w:rPr>
        <w:t>(Luzira)</w:t>
      </w:r>
      <w:r>
        <w:rPr>
          <w:spacing w:val="-8"/>
        </w:rPr>
        <w:t xml:space="preserve"> </w:t>
      </w:r>
      <w:r>
        <w:rPr>
          <w:spacing w:val="-2"/>
          <w:w w:val="65"/>
        </w:rPr>
        <w:t>and</w:t>
      </w:r>
      <w:r>
        <w:rPr>
          <w:spacing w:val="-8"/>
        </w:rPr>
        <w:t xml:space="preserve"> </w:t>
      </w:r>
      <w:r>
        <w:rPr>
          <w:spacing w:val="-2"/>
          <w:w w:val="65"/>
        </w:rPr>
        <w:t>Bugolobi</w:t>
      </w:r>
      <w:r>
        <w:rPr>
          <w:spacing w:val="-8"/>
        </w:rPr>
        <w:t xml:space="preserve"> </w:t>
      </w:r>
      <w:r>
        <w:rPr>
          <w:spacing w:val="-2"/>
          <w:w w:val="65"/>
        </w:rPr>
        <w:t>wetlands</w:t>
      </w:r>
      <w:r>
        <w:rPr>
          <w:spacing w:val="-8"/>
        </w:rPr>
        <w:t xml:space="preserve"> </w:t>
      </w:r>
      <w:r>
        <w:rPr>
          <w:spacing w:val="-2"/>
          <w:w w:val="65"/>
        </w:rPr>
        <w:t>in</w:t>
      </w:r>
      <w:r>
        <w:rPr>
          <w:spacing w:val="-8"/>
        </w:rPr>
        <w:t xml:space="preserve"> </w:t>
      </w:r>
      <w:r>
        <w:rPr>
          <w:spacing w:val="-2"/>
          <w:w w:val="65"/>
        </w:rPr>
        <w:t>Kampala,</w:t>
      </w:r>
      <w:r>
        <w:rPr>
          <w:spacing w:val="-8"/>
        </w:rPr>
        <w:t xml:space="preserve"> </w:t>
      </w:r>
      <w:r>
        <w:rPr>
          <w:spacing w:val="-2"/>
          <w:w w:val="65"/>
        </w:rPr>
        <w:t>Walugogo</w:t>
      </w:r>
      <w:r>
        <w:rPr>
          <w:spacing w:val="-8"/>
        </w:rPr>
        <w:t xml:space="preserve"> </w:t>
      </w:r>
      <w:r>
        <w:rPr>
          <w:spacing w:val="-2"/>
          <w:w w:val="65"/>
        </w:rPr>
        <w:t>wetlands</w:t>
      </w:r>
      <w:r>
        <w:rPr>
          <w:spacing w:val="-8"/>
        </w:rPr>
        <w:t xml:space="preserve"> </w:t>
      </w:r>
      <w:r>
        <w:rPr>
          <w:spacing w:val="-2"/>
          <w:w w:val="65"/>
        </w:rPr>
        <w:t>in</w:t>
      </w:r>
      <w:r>
        <w:rPr>
          <w:spacing w:val="-8"/>
        </w:rPr>
        <w:t xml:space="preserve"> </w:t>
      </w:r>
      <w:r>
        <w:rPr>
          <w:spacing w:val="-2"/>
          <w:w w:val="65"/>
        </w:rPr>
        <w:t>Iganga</w:t>
      </w:r>
      <w:r>
        <w:rPr>
          <w:spacing w:val="-8"/>
        </w:rPr>
        <w:t xml:space="preserve"> </w:t>
      </w:r>
      <w:r>
        <w:rPr>
          <w:spacing w:val="-2"/>
          <w:w w:val="65"/>
        </w:rPr>
        <w:t>and</w:t>
      </w:r>
      <w:r>
        <w:rPr>
          <w:spacing w:val="-8"/>
        </w:rPr>
        <w:t xml:space="preserve"> </w:t>
      </w:r>
      <w:r>
        <w:rPr>
          <w:spacing w:val="-2"/>
          <w:w w:val="65"/>
        </w:rPr>
        <w:t>Kamokoli</w:t>
      </w:r>
      <w:r>
        <w:rPr>
          <w:spacing w:val="-8"/>
        </w:rPr>
        <w:t xml:space="preserve"> </w:t>
      </w:r>
      <w:r>
        <w:rPr>
          <w:spacing w:val="-2"/>
          <w:w w:val="65"/>
        </w:rPr>
        <w:t>swamps</w:t>
      </w:r>
      <w:r>
        <w:rPr>
          <w:spacing w:val="-8"/>
        </w:rPr>
        <w:t xml:space="preserve"> </w:t>
      </w:r>
      <w:r>
        <w:rPr>
          <w:spacing w:val="-2"/>
          <w:w w:val="65"/>
        </w:rPr>
        <w:t>and</w:t>
      </w:r>
      <w:r>
        <w:rPr>
          <w:spacing w:val="-8"/>
        </w:rPr>
        <w:t xml:space="preserve"> </w:t>
      </w:r>
      <w:r>
        <w:rPr>
          <w:spacing w:val="-2"/>
          <w:w w:val="65"/>
        </w:rPr>
        <w:t>Mt.</w:t>
      </w:r>
      <w:r>
        <w:rPr>
          <w:spacing w:val="-8"/>
        </w:rPr>
        <w:t xml:space="preserve"> </w:t>
      </w:r>
      <w:r>
        <w:rPr>
          <w:spacing w:val="-2"/>
          <w:w w:val="65"/>
        </w:rPr>
        <w:t>Elgon</w:t>
      </w:r>
      <w:r>
        <w:rPr>
          <w:spacing w:val="-8"/>
        </w:rPr>
        <w:t xml:space="preserve"> </w:t>
      </w:r>
      <w:r>
        <w:rPr>
          <w:spacing w:val="-2"/>
          <w:w w:val="65"/>
        </w:rPr>
        <w:t>forests</w:t>
      </w:r>
      <w:r>
        <w:rPr>
          <w:spacing w:val="-8"/>
        </w:rPr>
        <w:t xml:space="preserve"> </w:t>
      </w:r>
      <w:r>
        <w:rPr>
          <w:spacing w:val="-2"/>
          <w:w w:val="65"/>
        </w:rPr>
        <w:t>in</w:t>
      </w:r>
      <w:r>
        <w:rPr>
          <w:spacing w:val="-8"/>
        </w:rPr>
        <w:t xml:space="preserve"> </w:t>
      </w:r>
      <w:r>
        <w:rPr>
          <w:spacing w:val="-2"/>
          <w:w w:val="65"/>
        </w:rPr>
        <w:t>Mbale</w:t>
      </w:r>
      <w:r>
        <w:rPr>
          <w:spacing w:val="-9"/>
        </w:rPr>
        <w:t xml:space="preserve"> </w:t>
      </w:r>
      <w:r>
        <w:rPr>
          <w:spacing w:val="-2"/>
          <w:w w:val="65"/>
        </w:rPr>
        <w:t>which</w:t>
      </w:r>
      <w:r>
        <w:rPr>
          <w:spacing w:val="-8"/>
        </w:rPr>
        <w:t xml:space="preserve"> </w:t>
      </w:r>
      <w:r>
        <w:rPr>
          <w:spacing w:val="-2"/>
          <w:w w:val="65"/>
        </w:rPr>
        <w:t>has</w:t>
      </w:r>
      <w:r>
        <w:rPr>
          <w:spacing w:val="-8"/>
        </w:rPr>
        <w:t xml:space="preserve"> </w:t>
      </w:r>
      <w:r>
        <w:rPr>
          <w:spacing w:val="-2"/>
          <w:w w:val="65"/>
        </w:rPr>
        <w:t>resulted</w:t>
      </w:r>
      <w:r>
        <w:rPr>
          <w:spacing w:val="-8"/>
        </w:rPr>
        <w:t xml:space="preserve"> </w:t>
      </w:r>
      <w:r>
        <w:rPr>
          <w:spacing w:val="-2"/>
          <w:w w:val="65"/>
        </w:rPr>
        <w:t>in</w:t>
      </w:r>
      <w:r>
        <w:t xml:space="preserve"> </w:t>
      </w:r>
      <w:r>
        <w:rPr>
          <w:spacing w:val="-4"/>
          <w:w w:val="70"/>
        </w:rPr>
        <w:t>environmental</w:t>
      </w:r>
      <w:r>
        <w:rPr>
          <w:spacing w:val="-6"/>
          <w:w w:val="70"/>
        </w:rPr>
        <w:t xml:space="preserve"> </w:t>
      </w:r>
      <w:r>
        <w:rPr>
          <w:spacing w:val="-4"/>
          <w:w w:val="70"/>
        </w:rPr>
        <w:t>degradation</w:t>
      </w:r>
      <w:r>
        <w:rPr>
          <w:spacing w:val="-6"/>
          <w:w w:val="70"/>
        </w:rPr>
        <w:t xml:space="preserve"> </w:t>
      </w:r>
      <w:r>
        <w:rPr>
          <w:spacing w:val="-4"/>
          <w:w w:val="70"/>
        </w:rPr>
        <w:t>and</w:t>
      </w:r>
      <w:r>
        <w:rPr>
          <w:spacing w:val="-6"/>
          <w:w w:val="70"/>
        </w:rPr>
        <w:t xml:space="preserve"> </w:t>
      </w:r>
      <w:r>
        <w:rPr>
          <w:spacing w:val="-4"/>
          <w:w w:val="70"/>
        </w:rPr>
        <w:t>climatic</w:t>
      </w:r>
      <w:r>
        <w:rPr>
          <w:spacing w:val="-6"/>
          <w:w w:val="70"/>
        </w:rPr>
        <w:t xml:space="preserve"> </w:t>
      </w:r>
      <w:r>
        <w:rPr>
          <w:spacing w:val="-4"/>
          <w:w w:val="70"/>
        </w:rPr>
        <w:t>change.</w:t>
      </w:r>
    </w:p>
    <w:p w:rsidR="00E5575B" w:rsidRDefault="00E5575B">
      <w:pPr>
        <w:spacing w:line="242" w:lineRule="auto"/>
        <w:jc w:val="both"/>
        <w:sectPr w:rsidR="00E5575B">
          <w:pgSz w:w="12240" w:h="15840"/>
          <w:pgMar w:top="540" w:right="0" w:bottom="680" w:left="80" w:header="299" w:footer="494" w:gutter="0"/>
          <w:cols w:space="720"/>
        </w:sectPr>
      </w:pPr>
    </w:p>
    <w:p w:rsidR="00E5575B" w:rsidRDefault="00D512E5">
      <w:pPr>
        <w:pStyle w:val="Heading1"/>
        <w:spacing w:before="166"/>
        <w:ind w:left="1451" w:right="6569"/>
      </w:pPr>
      <w:r>
        <w:rPr>
          <w:w w:val="65"/>
        </w:rPr>
        <w:lastRenderedPageBreak/>
        <w:t>THE</w:t>
      </w:r>
      <w:r>
        <w:t xml:space="preserve"> </w:t>
      </w:r>
      <w:r>
        <w:rPr>
          <w:w w:val="65"/>
        </w:rPr>
        <w:t>GROWTH</w:t>
      </w:r>
      <w:r>
        <w:t xml:space="preserve"> </w:t>
      </w:r>
      <w:r>
        <w:rPr>
          <w:w w:val="65"/>
        </w:rPr>
        <w:t>AND</w:t>
      </w:r>
      <w:r>
        <w:t xml:space="preserve"> </w:t>
      </w:r>
      <w:r>
        <w:rPr>
          <w:w w:val="65"/>
        </w:rPr>
        <w:t>DEVELOPMENT</w:t>
      </w:r>
      <w:r>
        <w:t xml:space="preserve"> </w:t>
      </w:r>
      <w:r>
        <w:rPr>
          <w:w w:val="65"/>
        </w:rPr>
        <w:t>OF</w:t>
      </w:r>
      <w:r>
        <w:t xml:space="preserve"> </w:t>
      </w:r>
      <w:r>
        <w:rPr>
          <w:w w:val="65"/>
        </w:rPr>
        <w:t>TOWNS</w:t>
      </w:r>
      <w:r>
        <w:t xml:space="preserve"> </w:t>
      </w:r>
      <w:r>
        <w:rPr>
          <w:w w:val="65"/>
        </w:rPr>
        <w:t>IN</w:t>
      </w:r>
      <w:r>
        <w:t xml:space="preserve"> </w:t>
      </w:r>
      <w:r>
        <w:rPr>
          <w:w w:val="65"/>
        </w:rPr>
        <w:t>UGANDA</w:t>
      </w:r>
      <w:r>
        <w:t xml:space="preserve"> </w:t>
      </w:r>
      <w:r>
        <w:rPr>
          <w:w w:val="70"/>
        </w:rPr>
        <w:t>CASE STUDIES:</w:t>
      </w:r>
      <w:r>
        <w:rPr>
          <w:spacing w:val="80"/>
        </w:rPr>
        <w:t xml:space="preserve"> </w:t>
      </w:r>
      <w:r>
        <w:rPr>
          <w:w w:val="70"/>
        </w:rPr>
        <w:t>KAMPALA CITY AND JINJA TOWN</w:t>
      </w:r>
    </w:p>
    <w:p w:rsidR="00E5575B" w:rsidRDefault="00D512E5">
      <w:pPr>
        <w:spacing w:before="229"/>
        <w:ind w:left="1451"/>
        <w:rPr>
          <w:rFonts w:ascii="Arial"/>
          <w:b/>
          <w:sz w:val="20"/>
        </w:rPr>
      </w:pPr>
      <w:r>
        <w:rPr>
          <w:rFonts w:ascii="Arial"/>
          <w:b/>
          <w:w w:val="80"/>
          <w:sz w:val="20"/>
        </w:rPr>
        <w:t>THE</w:t>
      </w:r>
      <w:r>
        <w:rPr>
          <w:rFonts w:ascii="Arial"/>
          <w:b/>
          <w:spacing w:val="-8"/>
          <w:sz w:val="20"/>
        </w:rPr>
        <w:t xml:space="preserve"> </w:t>
      </w:r>
      <w:r>
        <w:rPr>
          <w:rFonts w:ascii="Arial"/>
          <w:b/>
          <w:w w:val="80"/>
          <w:sz w:val="20"/>
        </w:rPr>
        <w:t>GROWTH</w:t>
      </w:r>
      <w:r>
        <w:rPr>
          <w:rFonts w:ascii="Arial"/>
          <w:b/>
          <w:spacing w:val="-9"/>
          <w:sz w:val="20"/>
        </w:rPr>
        <w:t xml:space="preserve"> </w:t>
      </w:r>
      <w:r>
        <w:rPr>
          <w:rFonts w:ascii="Arial"/>
          <w:b/>
          <w:w w:val="80"/>
          <w:sz w:val="20"/>
        </w:rPr>
        <w:t>AND</w:t>
      </w:r>
      <w:r>
        <w:rPr>
          <w:rFonts w:ascii="Arial"/>
          <w:b/>
          <w:spacing w:val="-6"/>
          <w:sz w:val="20"/>
        </w:rPr>
        <w:t xml:space="preserve"> </w:t>
      </w:r>
      <w:r>
        <w:rPr>
          <w:rFonts w:ascii="Arial"/>
          <w:b/>
          <w:w w:val="80"/>
          <w:sz w:val="20"/>
        </w:rPr>
        <w:t>DEVELOPMENT</w:t>
      </w:r>
      <w:r>
        <w:rPr>
          <w:rFonts w:ascii="Arial"/>
          <w:b/>
          <w:spacing w:val="-8"/>
          <w:sz w:val="20"/>
        </w:rPr>
        <w:t xml:space="preserve"> </w:t>
      </w:r>
      <w:r>
        <w:rPr>
          <w:rFonts w:ascii="Arial"/>
          <w:b/>
          <w:w w:val="80"/>
          <w:sz w:val="20"/>
        </w:rPr>
        <w:t>OF</w:t>
      </w:r>
      <w:r>
        <w:rPr>
          <w:rFonts w:ascii="Arial"/>
          <w:b/>
          <w:spacing w:val="-7"/>
          <w:sz w:val="20"/>
        </w:rPr>
        <w:t xml:space="preserve"> </w:t>
      </w:r>
      <w:r>
        <w:rPr>
          <w:rFonts w:ascii="Arial"/>
          <w:b/>
          <w:w w:val="80"/>
          <w:sz w:val="20"/>
        </w:rPr>
        <w:t>KAMPALA</w:t>
      </w:r>
      <w:r>
        <w:rPr>
          <w:rFonts w:ascii="Arial"/>
          <w:b/>
          <w:spacing w:val="-9"/>
          <w:sz w:val="20"/>
        </w:rPr>
        <w:t xml:space="preserve"> </w:t>
      </w:r>
      <w:r>
        <w:rPr>
          <w:rFonts w:ascii="Arial"/>
          <w:b/>
          <w:spacing w:val="-4"/>
          <w:w w:val="80"/>
          <w:sz w:val="20"/>
        </w:rPr>
        <w:t>CITY</w:t>
      </w:r>
    </w:p>
    <w:p w:rsidR="00E5575B" w:rsidRDefault="00D512E5">
      <w:pPr>
        <w:pStyle w:val="BodyText"/>
        <w:spacing w:before="1" w:line="244" w:lineRule="auto"/>
        <w:ind w:left="1451" w:right="2072" w:firstLine="91"/>
      </w:pPr>
      <w:r>
        <w:rPr>
          <w:w w:val="65"/>
        </w:rPr>
        <w:t>Kampala</w:t>
      </w:r>
      <w:r>
        <w:rPr>
          <w:spacing w:val="-3"/>
        </w:rPr>
        <w:t xml:space="preserve"> </w:t>
      </w:r>
      <w:r>
        <w:rPr>
          <w:w w:val="65"/>
        </w:rPr>
        <w:t>is</w:t>
      </w:r>
      <w:r>
        <w:t xml:space="preserve"> </w:t>
      </w:r>
      <w:r>
        <w:rPr>
          <w:w w:val="65"/>
        </w:rPr>
        <w:t>the</w:t>
      </w:r>
      <w:r>
        <w:t xml:space="preserve"> </w:t>
      </w:r>
      <w:r>
        <w:rPr>
          <w:w w:val="65"/>
        </w:rPr>
        <w:t>largest</w:t>
      </w:r>
      <w:r>
        <w:t xml:space="preserve"> </w:t>
      </w:r>
      <w:r>
        <w:rPr>
          <w:w w:val="65"/>
        </w:rPr>
        <w:t>urban</w:t>
      </w:r>
      <w:r>
        <w:t xml:space="preserve"> </w:t>
      </w:r>
      <w:r>
        <w:rPr>
          <w:w w:val="65"/>
        </w:rPr>
        <w:t>centre</w:t>
      </w:r>
      <w:r>
        <w:t xml:space="preserve"> </w:t>
      </w:r>
      <w:r>
        <w:rPr>
          <w:w w:val="65"/>
        </w:rPr>
        <w:t>and</w:t>
      </w:r>
      <w:r>
        <w:t xml:space="preserve"> </w:t>
      </w:r>
      <w:r>
        <w:rPr>
          <w:w w:val="65"/>
        </w:rPr>
        <w:t>Capital</w:t>
      </w:r>
      <w:r>
        <w:t xml:space="preserve"> </w:t>
      </w:r>
      <w:r>
        <w:rPr>
          <w:w w:val="65"/>
        </w:rPr>
        <w:t>city</w:t>
      </w:r>
      <w:r>
        <w:t xml:space="preserve"> </w:t>
      </w:r>
      <w:r>
        <w:rPr>
          <w:w w:val="65"/>
        </w:rPr>
        <w:t>of</w:t>
      </w:r>
      <w:r>
        <w:t xml:space="preserve"> </w:t>
      </w:r>
      <w:r>
        <w:rPr>
          <w:w w:val="65"/>
        </w:rPr>
        <w:t>Uganda</w:t>
      </w:r>
      <w:r>
        <w:t xml:space="preserve"> </w:t>
      </w:r>
      <w:r>
        <w:rPr>
          <w:w w:val="65"/>
        </w:rPr>
        <w:t>as</w:t>
      </w:r>
      <w:r>
        <w:t xml:space="preserve"> </w:t>
      </w:r>
      <w:r>
        <w:rPr>
          <w:w w:val="65"/>
        </w:rPr>
        <w:t>well</w:t>
      </w:r>
      <w:r>
        <w:t xml:space="preserve"> </w:t>
      </w:r>
      <w:r>
        <w:rPr>
          <w:w w:val="65"/>
        </w:rPr>
        <w:t>as</w:t>
      </w:r>
      <w:r>
        <w:t xml:space="preserve"> </w:t>
      </w:r>
      <w:r>
        <w:rPr>
          <w:w w:val="65"/>
        </w:rPr>
        <w:t>major</w:t>
      </w:r>
      <w:r>
        <w:t xml:space="preserve"> </w:t>
      </w:r>
      <w:r>
        <w:rPr>
          <w:w w:val="65"/>
        </w:rPr>
        <w:t>industrial</w:t>
      </w:r>
      <w:r>
        <w:rPr>
          <w:spacing w:val="-8"/>
        </w:rPr>
        <w:t xml:space="preserve"> </w:t>
      </w:r>
      <w:r>
        <w:rPr>
          <w:w w:val="65"/>
        </w:rPr>
        <w:t>area and major administrative</w:t>
      </w:r>
      <w:r>
        <w:rPr>
          <w:spacing w:val="-8"/>
        </w:rPr>
        <w:t xml:space="preserve"> </w:t>
      </w:r>
      <w:r>
        <w:rPr>
          <w:w w:val="65"/>
        </w:rPr>
        <w:t>centre in Uganda.</w:t>
      </w:r>
      <w:r>
        <w:t xml:space="preserve"> </w:t>
      </w:r>
      <w:r>
        <w:rPr>
          <w:w w:val="65"/>
        </w:rPr>
        <w:t>Originally,</w:t>
      </w:r>
      <w:r>
        <w:t xml:space="preserve"> </w:t>
      </w:r>
      <w:r>
        <w:rPr>
          <w:w w:val="65"/>
        </w:rPr>
        <w:t>it</w:t>
      </w:r>
      <w:r>
        <w:t xml:space="preserve"> </w:t>
      </w:r>
      <w:r>
        <w:rPr>
          <w:w w:val="65"/>
        </w:rPr>
        <w:t>was</w:t>
      </w:r>
      <w:r>
        <w:rPr>
          <w:spacing w:val="19"/>
        </w:rPr>
        <w:t xml:space="preserve"> </w:t>
      </w:r>
      <w:r>
        <w:rPr>
          <w:w w:val="65"/>
        </w:rPr>
        <w:t>built</w:t>
      </w:r>
      <w:r>
        <w:t xml:space="preserve"> </w:t>
      </w:r>
      <w:r>
        <w:rPr>
          <w:w w:val="65"/>
        </w:rPr>
        <w:t>on</w:t>
      </w:r>
      <w:r>
        <w:rPr>
          <w:spacing w:val="19"/>
        </w:rPr>
        <w:t xml:space="preserve"> </w:t>
      </w:r>
      <w:r>
        <w:rPr>
          <w:w w:val="65"/>
        </w:rPr>
        <w:t>seven</w:t>
      </w:r>
      <w:r>
        <w:rPr>
          <w:spacing w:val="19"/>
        </w:rPr>
        <w:t xml:space="preserve"> </w:t>
      </w:r>
      <w:r>
        <w:rPr>
          <w:w w:val="65"/>
        </w:rPr>
        <w:t>hills</w:t>
      </w:r>
      <w:r>
        <w:rPr>
          <w:spacing w:val="21"/>
        </w:rPr>
        <w:t xml:space="preserve"> </w:t>
      </w:r>
      <w:r>
        <w:rPr>
          <w:w w:val="65"/>
        </w:rPr>
        <w:t>and</w:t>
      </w:r>
      <w:r>
        <w:rPr>
          <w:spacing w:val="19"/>
        </w:rPr>
        <w:t xml:space="preserve"> </w:t>
      </w:r>
      <w:r>
        <w:rPr>
          <w:w w:val="65"/>
        </w:rPr>
        <w:t>on</w:t>
      </w:r>
      <w:r>
        <w:t xml:space="preserve"> </w:t>
      </w:r>
      <w:r>
        <w:rPr>
          <w:w w:val="65"/>
        </w:rPr>
        <w:t>8km</w:t>
      </w:r>
      <w:r>
        <w:rPr>
          <w:w w:val="65"/>
          <w:position w:val="5"/>
          <w:sz w:val="13"/>
        </w:rPr>
        <w:t>2</w:t>
      </w:r>
      <w:r>
        <w:rPr>
          <w:spacing w:val="36"/>
          <w:position w:val="5"/>
          <w:sz w:val="13"/>
        </w:rPr>
        <w:t xml:space="preserve"> </w:t>
      </w:r>
      <w:r>
        <w:rPr>
          <w:w w:val="65"/>
        </w:rPr>
        <w:t>but</w:t>
      </w:r>
      <w:r>
        <w:rPr>
          <w:spacing w:val="19"/>
        </w:rPr>
        <w:t xml:space="preserve"> </w:t>
      </w:r>
      <w:r>
        <w:rPr>
          <w:w w:val="65"/>
        </w:rPr>
        <w:t>later</w:t>
      </w:r>
      <w:r>
        <w:t xml:space="preserve"> </w:t>
      </w:r>
      <w:r>
        <w:rPr>
          <w:w w:val="65"/>
        </w:rPr>
        <w:t>expanded</w:t>
      </w:r>
      <w:r>
        <w:rPr>
          <w:spacing w:val="19"/>
        </w:rPr>
        <w:t xml:space="preserve"> </w:t>
      </w:r>
      <w:r>
        <w:rPr>
          <w:w w:val="65"/>
        </w:rPr>
        <w:t>to</w:t>
      </w:r>
      <w:r>
        <w:t xml:space="preserve"> </w:t>
      </w:r>
      <w:r>
        <w:rPr>
          <w:w w:val="65"/>
        </w:rPr>
        <w:t>cover</w:t>
      </w:r>
      <w:r>
        <w:t xml:space="preserve"> </w:t>
      </w:r>
      <w:r>
        <w:rPr>
          <w:w w:val="65"/>
        </w:rPr>
        <w:t>over</w:t>
      </w:r>
      <w:r>
        <w:rPr>
          <w:spacing w:val="19"/>
        </w:rPr>
        <w:t xml:space="preserve"> </w:t>
      </w:r>
      <w:r>
        <w:rPr>
          <w:w w:val="65"/>
        </w:rPr>
        <w:t>28</w:t>
      </w:r>
      <w:r>
        <w:rPr>
          <w:spacing w:val="19"/>
        </w:rPr>
        <w:t xml:space="preserve"> </w:t>
      </w:r>
      <w:r>
        <w:rPr>
          <w:w w:val="65"/>
        </w:rPr>
        <w:t>hills</w:t>
      </w:r>
      <w:r>
        <w:rPr>
          <w:spacing w:val="19"/>
        </w:rPr>
        <w:t xml:space="preserve"> </w:t>
      </w:r>
      <w:r>
        <w:rPr>
          <w:w w:val="65"/>
        </w:rPr>
        <w:t>namely;</w:t>
      </w:r>
      <w:r>
        <w:rPr>
          <w:spacing w:val="28"/>
        </w:rPr>
        <w:t xml:space="preserve"> </w:t>
      </w:r>
      <w:r>
        <w:rPr>
          <w:w w:val="65"/>
        </w:rPr>
        <w:t>Kololo,</w:t>
      </w:r>
      <w:r>
        <w:t xml:space="preserve"> </w:t>
      </w:r>
      <w:r>
        <w:rPr>
          <w:w w:val="65"/>
        </w:rPr>
        <w:t>Muyenga,</w:t>
      </w:r>
      <w:r>
        <w:t xml:space="preserve"> </w:t>
      </w:r>
      <w:r>
        <w:rPr>
          <w:w w:val="65"/>
        </w:rPr>
        <w:t>Kibuli,</w:t>
      </w:r>
      <w:r>
        <w:t xml:space="preserve"> </w:t>
      </w:r>
      <w:r>
        <w:rPr>
          <w:w w:val="65"/>
        </w:rPr>
        <w:t>Namirembe,</w:t>
      </w:r>
      <w:r>
        <w:t xml:space="preserve"> </w:t>
      </w:r>
      <w:r>
        <w:rPr>
          <w:w w:val="70"/>
        </w:rPr>
        <w:t>Nagguru,</w:t>
      </w:r>
      <w:r>
        <w:rPr>
          <w:spacing w:val="-6"/>
        </w:rPr>
        <w:t xml:space="preserve"> </w:t>
      </w:r>
      <w:r>
        <w:rPr>
          <w:w w:val="70"/>
        </w:rPr>
        <w:t>Makerere, Mengo,</w:t>
      </w:r>
      <w:r>
        <w:rPr>
          <w:spacing w:val="-6"/>
        </w:rPr>
        <w:t xml:space="preserve"> </w:t>
      </w:r>
      <w:r>
        <w:rPr>
          <w:w w:val="70"/>
        </w:rPr>
        <w:t>Lubaga,</w:t>
      </w:r>
      <w:r>
        <w:rPr>
          <w:spacing w:val="-6"/>
        </w:rPr>
        <w:t xml:space="preserve"> </w:t>
      </w:r>
      <w:r>
        <w:rPr>
          <w:w w:val="70"/>
        </w:rPr>
        <w:t>etc.</w:t>
      </w:r>
    </w:p>
    <w:p w:rsidR="00E5575B" w:rsidRDefault="00D512E5">
      <w:pPr>
        <w:pStyle w:val="BodyText"/>
        <w:spacing w:line="244" w:lineRule="auto"/>
        <w:ind w:left="1451" w:right="2072" w:firstLine="91"/>
      </w:pPr>
      <w:r>
        <w:rPr>
          <w:w w:val="65"/>
        </w:rPr>
        <w:t>Kampala's</w:t>
      </w:r>
      <w:r>
        <w:t xml:space="preserve"> </w:t>
      </w:r>
      <w:r>
        <w:rPr>
          <w:w w:val="65"/>
        </w:rPr>
        <w:t>name</w:t>
      </w:r>
      <w:r>
        <w:t xml:space="preserve"> </w:t>
      </w:r>
      <w:r>
        <w:rPr>
          <w:w w:val="65"/>
        </w:rPr>
        <w:t>was</w:t>
      </w:r>
      <w:r>
        <w:t xml:space="preserve"> </w:t>
      </w:r>
      <w:r>
        <w:rPr>
          <w:w w:val="65"/>
        </w:rPr>
        <w:t>derived</w:t>
      </w:r>
      <w:r>
        <w:t xml:space="preserve"> </w:t>
      </w:r>
      <w:r>
        <w:rPr>
          <w:w w:val="65"/>
        </w:rPr>
        <w:t>from</w:t>
      </w:r>
      <w:r>
        <w:t xml:space="preserve"> </w:t>
      </w:r>
      <w:r>
        <w:rPr>
          <w:w w:val="65"/>
        </w:rPr>
        <w:t>a</w:t>
      </w:r>
      <w:r>
        <w:t xml:space="preserve"> </w:t>
      </w:r>
      <w:r>
        <w:rPr>
          <w:w w:val="65"/>
        </w:rPr>
        <w:t>Luganda</w:t>
      </w:r>
      <w:r>
        <w:t xml:space="preserve"> </w:t>
      </w:r>
      <w:r>
        <w:rPr>
          <w:w w:val="65"/>
        </w:rPr>
        <w:t>word</w:t>
      </w:r>
      <w:r>
        <w:t xml:space="preserve"> </w:t>
      </w:r>
      <w:r>
        <w:rPr>
          <w:w w:val="65"/>
        </w:rPr>
        <w:t>"Impala"</w:t>
      </w:r>
      <w:r>
        <w:t xml:space="preserve"> </w:t>
      </w:r>
      <w:r>
        <w:rPr>
          <w:w w:val="65"/>
        </w:rPr>
        <w:t>and</w:t>
      </w:r>
      <w:r>
        <w:rPr>
          <w:spacing w:val="-2"/>
        </w:rPr>
        <w:t xml:space="preserve"> </w:t>
      </w:r>
      <w:r>
        <w:rPr>
          <w:w w:val="65"/>
        </w:rPr>
        <w:t>it</w:t>
      </w:r>
      <w:r>
        <w:t xml:space="preserve"> </w:t>
      </w:r>
      <w:r>
        <w:rPr>
          <w:w w:val="65"/>
        </w:rPr>
        <w:t>was</w:t>
      </w:r>
      <w:r>
        <w:t xml:space="preserve"> </w:t>
      </w:r>
      <w:r>
        <w:rPr>
          <w:w w:val="65"/>
        </w:rPr>
        <w:t>Captain</w:t>
      </w:r>
      <w:r>
        <w:t xml:space="preserve"> </w:t>
      </w:r>
      <w:r>
        <w:rPr>
          <w:w w:val="65"/>
        </w:rPr>
        <w:t>Lugard</w:t>
      </w:r>
      <w:r>
        <w:t xml:space="preserve"> </w:t>
      </w:r>
      <w:r>
        <w:rPr>
          <w:w w:val="65"/>
        </w:rPr>
        <w:t>Fredrick,</w:t>
      </w:r>
      <w:r>
        <w:t xml:space="preserve"> </w:t>
      </w:r>
      <w:r>
        <w:rPr>
          <w:w w:val="65"/>
        </w:rPr>
        <w:t>a</w:t>
      </w:r>
      <w:r>
        <w:t xml:space="preserve"> </w:t>
      </w:r>
      <w:r>
        <w:rPr>
          <w:w w:val="65"/>
        </w:rPr>
        <w:t>British</w:t>
      </w:r>
      <w:r>
        <w:t xml:space="preserve"> </w:t>
      </w:r>
      <w:r>
        <w:rPr>
          <w:w w:val="65"/>
        </w:rPr>
        <w:t>colonial</w:t>
      </w:r>
      <w:r>
        <w:t xml:space="preserve"> </w:t>
      </w:r>
      <w:r>
        <w:rPr>
          <w:w w:val="65"/>
        </w:rPr>
        <w:t>administrator</w:t>
      </w:r>
      <w:r>
        <w:t xml:space="preserve"> </w:t>
      </w:r>
      <w:r>
        <w:rPr>
          <w:w w:val="65"/>
        </w:rPr>
        <w:t>in</w:t>
      </w:r>
      <w:r>
        <w:t xml:space="preserve"> </w:t>
      </w:r>
      <w:r>
        <w:rPr>
          <w:w w:val="65"/>
        </w:rPr>
        <w:t>1870</w:t>
      </w:r>
      <w:r>
        <w:t xml:space="preserve"> </w:t>
      </w:r>
      <w:r>
        <w:rPr>
          <w:w w:val="65"/>
        </w:rPr>
        <w:t>who</w:t>
      </w:r>
      <w:r>
        <w:t xml:space="preserve"> </w:t>
      </w:r>
      <w:r>
        <w:rPr>
          <w:w w:val="75"/>
        </w:rPr>
        <w:t>founded Kampala.</w:t>
      </w:r>
    </w:p>
    <w:p w:rsidR="00E5575B" w:rsidRDefault="00D512E5">
      <w:pPr>
        <w:pStyle w:val="BodyText"/>
        <w:spacing w:line="225" w:lineRule="exact"/>
        <w:ind w:left="1451"/>
      </w:pPr>
      <w:r>
        <w:rPr>
          <w:w w:val="65"/>
        </w:rPr>
        <w:t>It</w:t>
      </w:r>
      <w:r>
        <w:rPr>
          <w:spacing w:val="-9"/>
        </w:rPr>
        <w:t xml:space="preserve"> </w:t>
      </w:r>
      <w:r>
        <w:rPr>
          <w:w w:val="65"/>
        </w:rPr>
        <w:t>then</w:t>
      </w:r>
      <w:r>
        <w:rPr>
          <w:spacing w:val="-10"/>
        </w:rPr>
        <w:t xml:space="preserve"> </w:t>
      </w:r>
      <w:r>
        <w:rPr>
          <w:w w:val="65"/>
        </w:rPr>
        <w:t>became</w:t>
      </w:r>
      <w:r>
        <w:rPr>
          <w:spacing w:val="-10"/>
        </w:rPr>
        <w:t xml:space="preserve"> </w:t>
      </w:r>
      <w:r>
        <w:rPr>
          <w:w w:val="65"/>
        </w:rPr>
        <w:t>the</w:t>
      </w:r>
      <w:r>
        <w:rPr>
          <w:spacing w:val="-5"/>
        </w:rPr>
        <w:t xml:space="preserve"> </w:t>
      </w:r>
      <w:r>
        <w:rPr>
          <w:w w:val="65"/>
        </w:rPr>
        <w:t>Capital</w:t>
      </w:r>
      <w:r>
        <w:rPr>
          <w:spacing w:val="-11"/>
        </w:rPr>
        <w:t xml:space="preserve"> </w:t>
      </w:r>
      <w:r>
        <w:rPr>
          <w:w w:val="65"/>
        </w:rPr>
        <w:t>city</w:t>
      </w:r>
      <w:r>
        <w:rPr>
          <w:spacing w:val="-9"/>
        </w:rPr>
        <w:t xml:space="preserve"> </w:t>
      </w:r>
      <w:r>
        <w:rPr>
          <w:w w:val="65"/>
        </w:rPr>
        <w:t>when</w:t>
      </w:r>
      <w:r>
        <w:rPr>
          <w:spacing w:val="-10"/>
        </w:rPr>
        <w:t xml:space="preserve"> </w:t>
      </w:r>
      <w:r>
        <w:rPr>
          <w:w w:val="65"/>
        </w:rPr>
        <w:t>Uganda</w:t>
      </w:r>
      <w:r>
        <w:rPr>
          <w:spacing w:val="-10"/>
        </w:rPr>
        <w:t xml:space="preserve"> </w:t>
      </w:r>
      <w:r>
        <w:rPr>
          <w:w w:val="65"/>
        </w:rPr>
        <w:t>attained</w:t>
      </w:r>
      <w:r>
        <w:rPr>
          <w:spacing w:val="-12"/>
        </w:rPr>
        <w:t xml:space="preserve"> </w:t>
      </w:r>
      <w:r>
        <w:rPr>
          <w:w w:val="65"/>
        </w:rPr>
        <w:t>its</w:t>
      </w:r>
      <w:r>
        <w:rPr>
          <w:spacing w:val="-13"/>
        </w:rPr>
        <w:t xml:space="preserve"> </w:t>
      </w:r>
      <w:r>
        <w:rPr>
          <w:w w:val="65"/>
        </w:rPr>
        <w:t>independence</w:t>
      </w:r>
      <w:r>
        <w:rPr>
          <w:spacing w:val="-3"/>
        </w:rPr>
        <w:t xml:space="preserve"> </w:t>
      </w:r>
      <w:r>
        <w:rPr>
          <w:w w:val="65"/>
        </w:rPr>
        <w:t>in</w:t>
      </w:r>
      <w:r>
        <w:rPr>
          <w:spacing w:val="-10"/>
        </w:rPr>
        <w:t xml:space="preserve"> </w:t>
      </w:r>
      <w:r>
        <w:rPr>
          <w:w w:val="65"/>
        </w:rPr>
        <w:t>1962</w:t>
      </w:r>
      <w:r>
        <w:rPr>
          <w:spacing w:val="-9"/>
        </w:rPr>
        <w:t xml:space="preserve"> </w:t>
      </w:r>
      <w:r>
        <w:rPr>
          <w:w w:val="65"/>
        </w:rPr>
        <w:t>but</w:t>
      </w:r>
      <w:r>
        <w:rPr>
          <w:spacing w:val="-12"/>
        </w:rPr>
        <w:t xml:space="preserve"> </w:t>
      </w:r>
      <w:r>
        <w:rPr>
          <w:w w:val="65"/>
        </w:rPr>
        <w:t>before</w:t>
      </w:r>
      <w:r>
        <w:rPr>
          <w:spacing w:val="-12"/>
        </w:rPr>
        <w:t xml:space="preserve"> </w:t>
      </w:r>
      <w:r>
        <w:rPr>
          <w:w w:val="65"/>
        </w:rPr>
        <w:t>it</w:t>
      </w:r>
      <w:r>
        <w:rPr>
          <w:spacing w:val="-12"/>
        </w:rPr>
        <w:t xml:space="preserve"> </w:t>
      </w:r>
      <w:r>
        <w:rPr>
          <w:w w:val="65"/>
        </w:rPr>
        <w:t>was</w:t>
      </w:r>
      <w:r>
        <w:rPr>
          <w:spacing w:val="-10"/>
        </w:rPr>
        <w:t xml:space="preserve"> </w:t>
      </w:r>
      <w:r>
        <w:rPr>
          <w:spacing w:val="-2"/>
          <w:w w:val="65"/>
        </w:rPr>
        <w:t>Entebbe.</w:t>
      </w:r>
    </w:p>
    <w:p w:rsidR="00E5575B" w:rsidRDefault="00D512E5">
      <w:pPr>
        <w:pStyle w:val="BodyText"/>
        <w:spacing w:line="244" w:lineRule="auto"/>
        <w:ind w:left="1451" w:right="2072" w:firstLine="91"/>
      </w:pPr>
      <w:r>
        <w:rPr>
          <w:w w:val="65"/>
        </w:rPr>
        <w:t>Kampala</w:t>
      </w:r>
      <w:r>
        <w:rPr>
          <w:spacing w:val="24"/>
        </w:rPr>
        <w:t xml:space="preserve"> </w:t>
      </w:r>
      <w:r>
        <w:rPr>
          <w:w w:val="65"/>
        </w:rPr>
        <w:t>city</w:t>
      </w:r>
      <w:r>
        <w:rPr>
          <w:spacing w:val="21"/>
        </w:rPr>
        <w:t xml:space="preserve"> </w:t>
      </w:r>
      <w:r>
        <w:rPr>
          <w:w w:val="65"/>
        </w:rPr>
        <w:t>is</w:t>
      </w:r>
      <w:r>
        <w:rPr>
          <w:spacing w:val="21"/>
        </w:rPr>
        <w:t xml:space="preserve"> </w:t>
      </w:r>
      <w:r>
        <w:rPr>
          <w:w w:val="65"/>
        </w:rPr>
        <w:t>divided</w:t>
      </w:r>
      <w:r>
        <w:rPr>
          <w:spacing w:val="24"/>
        </w:rPr>
        <w:t xml:space="preserve"> </w:t>
      </w:r>
      <w:r>
        <w:rPr>
          <w:w w:val="65"/>
        </w:rPr>
        <w:t>into</w:t>
      </w:r>
      <w:r>
        <w:rPr>
          <w:spacing w:val="19"/>
        </w:rPr>
        <w:t xml:space="preserve"> </w:t>
      </w:r>
      <w:r>
        <w:rPr>
          <w:w w:val="65"/>
        </w:rPr>
        <w:t>five</w:t>
      </w:r>
      <w:r>
        <w:rPr>
          <w:spacing w:val="24"/>
        </w:rPr>
        <w:t xml:space="preserve"> </w:t>
      </w:r>
      <w:r>
        <w:rPr>
          <w:w w:val="65"/>
        </w:rPr>
        <w:t>administrative</w:t>
      </w:r>
      <w:r>
        <w:rPr>
          <w:spacing w:val="19"/>
        </w:rPr>
        <w:t xml:space="preserve"> </w:t>
      </w:r>
      <w:r>
        <w:rPr>
          <w:w w:val="65"/>
        </w:rPr>
        <w:t>divisions</w:t>
      </w:r>
      <w:r>
        <w:rPr>
          <w:spacing w:val="24"/>
        </w:rPr>
        <w:t xml:space="preserve"> </w:t>
      </w:r>
      <w:r>
        <w:rPr>
          <w:w w:val="65"/>
        </w:rPr>
        <w:t>namely;</w:t>
      </w:r>
      <w:r>
        <w:rPr>
          <w:spacing w:val="24"/>
        </w:rPr>
        <w:t xml:space="preserve"> </w:t>
      </w:r>
      <w:r>
        <w:rPr>
          <w:w w:val="65"/>
        </w:rPr>
        <w:t>Central,</w:t>
      </w:r>
      <w:r>
        <w:rPr>
          <w:spacing w:val="24"/>
        </w:rPr>
        <w:t xml:space="preserve"> </w:t>
      </w:r>
      <w:r>
        <w:rPr>
          <w:w w:val="65"/>
        </w:rPr>
        <w:t>Makindye,</w:t>
      </w:r>
      <w:r>
        <w:rPr>
          <w:spacing w:val="27"/>
        </w:rPr>
        <w:t xml:space="preserve"> </w:t>
      </w:r>
      <w:r>
        <w:rPr>
          <w:w w:val="65"/>
        </w:rPr>
        <w:t>Nakawa,</w:t>
      </w:r>
      <w:r>
        <w:rPr>
          <w:spacing w:val="27"/>
        </w:rPr>
        <w:t xml:space="preserve"> </w:t>
      </w:r>
      <w:r>
        <w:rPr>
          <w:w w:val="65"/>
        </w:rPr>
        <w:t>Lubaga</w:t>
      </w:r>
      <w:r>
        <w:rPr>
          <w:spacing w:val="32"/>
        </w:rPr>
        <w:t xml:space="preserve"> </w:t>
      </w:r>
      <w:r>
        <w:rPr>
          <w:w w:val="65"/>
        </w:rPr>
        <w:t>and</w:t>
      </w:r>
      <w:r>
        <w:rPr>
          <w:spacing w:val="32"/>
        </w:rPr>
        <w:t xml:space="preserve"> </w:t>
      </w:r>
      <w:r>
        <w:rPr>
          <w:w w:val="65"/>
        </w:rPr>
        <w:t>Kawempe,</w:t>
      </w:r>
      <w:r>
        <w:rPr>
          <w:spacing w:val="27"/>
        </w:rPr>
        <w:t xml:space="preserve"> </w:t>
      </w:r>
      <w:r>
        <w:rPr>
          <w:w w:val="65"/>
        </w:rPr>
        <w:t>which</w:t>
      </w:r>
      <w:r>
        <w:rPr>
          <w:spacing w:val="27"/>
        </w:rPr>
        <w:t xml:space="preserve"> </w:t>
      </w:r>
      <w:r>
        <w:rPr>
          <w:w w:val="65"/>
        </w:rPr>
        <w:t>are</w:t>
      </w:r>
      <w:r>
        <w:rPr>
          <w:spacing w:val="27"/>
        </w:rPr>
        <w:t xml:space="preserve"> </w:t>
      </w:r>
      <w:r>
        <w:rPr>
          <w:w w:val="65"/>
        </w:rPr>
        <w:t>headed</w:t>
      </w:r>
      <w:r>
        <w:t xml:space="preserve"> </w:t>
      </w:r>
      <w:r>
        <w:rPr>
          <w:w w:val="70"/>
        </w:rPr>
        <w:t>by</w:t>
      </w:r>
      <w:r>
        <w:rPr>
          <w:spacing w:val="-1"/>
        </w:rPr>
        <w:t xml:space="preserve"> </w:t>
      </w:r>
      <w:r>
        <w:rPr>
          <w:w w:val="70"/>
        </w:rPr>
        <w:t>division</w:t>
      </w:r>
      <w:r>
        <w:rPr>
          <w:spacing w:val="-1"/>
        </w:rPr>
        <w:t xml:space="preserve"> </w:t>
      </w:r>
      <w:r>
        <w:rPr>
          <w:w w:val="70"/>
        </w:rPr>
        <w:t>mayors</w:t>
      </w:r>
      <w:r>
        <w:rPr>
          <w:spacing w:val="-1"/>
        </w:rPr>
        <w:t xml:space="preserve"> </w:t>
      </w:r>
      <w:r>
        <w:rPr>
          <w:w w:val="70"/>
        </w:rPr>
        <w:t>and</w:t>
      </w:r>
      <w:r>
        <w:rPr>
          <w:spacing w:val="-1"/>
        </w:rPr>
        <w:t xml:space="preserve"> </w:t>
      </w:r>
      <w:r>
        <w:rPr>
          <w:w w:val="70"/>
        </w:rPr>
        <w:t>the</w:t>
      </w:r>
      <w:r>
        <w:rPr>
          <w:spacing w:val="-1"/>
        </w:rPr>
        <w:t xml:space="preserve"> </w:t>
      </w:r>
      <w:r>
        <w:rPr>
          <w:w w:val="70"/>
        </w:rPr>
        <w:t>overall</w:t>
      </w:r>
      <w:r>
        <w:rPr>
          <w:spacing w:val="-1"/>
        </w:rPr>
        <w:t xml:space="preserve"> </w:t>
      </w:r>
      <w:r>
        <w:rPr>
          <w:w w:val="70"/>
        </w:rPr>
        <w:t>the</w:t>
      </w:r>
      <w:r>
        <w:t xml:space="preserve"> </w:t>
      </w:r>
      <w:r>
        <w:rPr>
          <w:w w:val="70"/>
        </w:rPr>
        <w:t>Lord</w:t>
      </w:r>
      <w:r>
        <w:rPr>
          <w:spacing w:val="-5"/>
        </w:rPr>
        <w:t xml:space="preserve"> </w:t>
      </w:r>
      <w:r>
        <w:rPr>
          <w:w w:val="70"/>
        </w:rPr>
        <w:t>Mayor</w:t>
      </w:r>
      <w:r>
        <w:rPr>
          <w:spacing w:val="-2"/>
          <w:w w:val="70"/>
        </w:rPr>
        <w:t xml:space="preserve"> </w:t>
      </w:r>
      <w:r>
        <w:rPr>
          <w:w w:val="70"/>
        </w:rPr>
        <w:t>and</w:t>
      </w:r>
      <w:r>
        <w:rPr>
          <w:spacing w:val="-3"/>
          <w:w w:val="70"/>
        </w:rPr>
        <w:t xml:space="preserve"> </w:t>
      </w:r>
      <w:r>
        <w:rPr>
          <w:w w:val="70"/>
        </w:rPr>
        <w:t>the Executive director.</w:t>
      </w:r>
    </w:p>
    <w:p w:rsidR="00E5575B" w:rsidRDefault="00D512E5">
      <w:pPr>
        <w:pStyle w:val="BodyText"/>
        <w:spacing w:line="223" w:lineRule="exact"/>
        <w:ind w:left="1451"/>
      </w:pPr>
      <w:r>
        <w:rPr>
          <w:w w:val="60"/>
        </w:rPr>
        <w:t>Today,</w:t>
      </w:r>
      <w:r>
        <w:rPr>
          <w:spacing w:val="12"/>
        </w:rPr>
        <w:t xml:space="preserve"> </w:t>
      </w:r>
      <w:r>
        <w:rPr>
          <w:w w:val="60"/>
        </w:rPr>
        <w:t>Kampala</w:t>
      </w:r>
      <w:r>
        <w:rPr>
          <w:spacing w:val="11"/>
        </w:rPr>
        <w:t xml:space="preserve"> </w:t>
      </w:r>
      <w:r>
        <w:rPr>
          <w:w w:val="60"/>
        </w:rPr>
        <w:t>occupies</w:t>
      </w:r>
      <w:r>
        <w:rPr>
          <w:spacing w:val="11"/>
        </w:rPr>
        <w:t xml:space="preserve"> </w:t>
      </w:r>
      <w:r>
        <w:rPr>
          <w:w w:val="60"/>
        </w:rPr>
        <w:t>an</w:t>
      </w:r>
      <w:r>
        <w:rPr>
          <w:spacing w:val="11"/>
        </w:rPr>
        <w:t xml:space="preserve"> </w:t>
      </w:r>
      <w:r>
        <w:rPr>
          <w:w w:val="60"/>
        </w:rPr>
        <w:t>area</w:t>
      </w:r>
      <w:r>
        <w:rPr>
          <w:spacing w:val="10"/>
        </w:rPr>
        <w:t xml:space="preserve"> </w:t>
      </w:r>
      <w:r>
        <w:rPr>
          <w:w w:val="60"/>
        </w:rPr>
        <w:t>of</w:t>
      </w:r>
      <w:r>
        <w:rPr>
          <w:spacing w:val="13"/>
        </w:rPr>
        <w:t xml:space="preserve"> </w:t>
      </w:r>
      <w:r>
        <w:rPr>
          <w:w w:val="60"/>
        </w:rPr>
        <w:t>195</w:t>
      </w:r>
      <w:r>
        <w:rPr>
          <w:spacing w:val="11"/>
        </w:rPr>
        <w:t xml:space="preserve"> </w:t>
      </w:r>
      <w:r>
        <w:rPr>
          <w:w w:val="60"/>
        </w:rPr>
        <w:t>km</w:t>
      </w:r>
      <w:r>
        <w:rPr>
          <w:spacing w:val="11"/>
        </w:rPr>
        <w:t xml:space="preserve"> </w:t>
      </w:r>
      <w:r>
        <w:rPr>
          <w:w w:val="60"/>
        </w:rPr>
        <w:t>squared</w:t>
      </w:r>
      <w:r>
        <w:rPr>
          <w:spacing w:val="10"/>
        </w:rPr>
        <w:t xml:space="preserve"> </w:t>
      </w:r>
      <w:r>
        <w:rPr>
          <w:w w:val="60"/>
        </w:rPr>
        <w:t>with</w:t>
      </w:r>
      <w:r>
        <w:rPr>
          <w:spacing w:val="11"/>
        </w:rPr>
        <w:t xml:space="preserve"> </w:t>
      </w:r>
      <w:r>
        <w:rPr>
          <w:w w:val="60"/>
        </w:rPr>
        <w:t>a</w:t>
      </w:r>
      <w:r>
        <w:rPr>
          <w:spacing w:val="11"/>
        </w:rPr>
        <w:t xml:space="preserve"> </w:t>
      </w:r>
      <w:r>
        <w:rPr>
          <w:w w:val="60"/>
        </w:rPr>
        <w:t>population</w:t>
      </w:r>
      <w:r>
        <w:rPr>
          <w:spacing w:val="27"/>
        </w:rPr>
        <w:t xml:space="preserve"> </w:t>
      </w:r>
      <w:r>
        <w:rPr>
          <w:w w:val="60"/>
        </w:rPr>
        <w:t>of</w:t>
      </w:r>
      <w:r>
        <w:rPr>
          <w:spacing w:val="13"/>
        </w:rPr>
        <w:t xml:space="preserve"> </w:t>
      </w:r>
      <w:r>
        <w:rPr>
          <w:w w:val="60"/>
        </w:rPr>
        <w:t>1.5</w:t>
      </w:r>
      <w:r>
        <w:rPr>
          <w:spacing w:val="7"/>
        </w:rPr>
        <w:t xml:space="preserve"> </w:t>
      </w:r>
      <w:r>
        <w:rPr>
          <w:w w:val="60"/>
        </w:rPr>
        <w:t>million</w:t>
      </w:r>
      <w:r>
        <w:rPr>
          <w:spacing w:val="11"/>
        </w:rPr>
        <w:t xml:space="preserve"> </w:t>
      </w:r>
      <w:r>
        <w:rPr>
          <w:w w:val="60"/>
        </w:rPr>
        <w:t>people</w:t>
      </w:r>
      <w:r>
        <w:rPr>
          <w:spacing w:val="14"/>
        </w:rPr>
        <w:t xml:space="preserve"> </w:t>
      </w:r>
      <w:r>
        <w:rPr>
          <w:w w:val="60"/>
        </w:rPr>
        <w:t>as</w:t>
      </w:r>
      <w:r>
        <w:rPr>
          <w:spacing w:val="8"/>
        </w:rPr>
        <w:t xml:space="preserve"> </w:t>
      </w:r>
      <w:r>
        <w:rPr>
          <w:w w:val="60"/>
        </w:rPr>
        <w:t>per</w:t>
      </w:r>
      <w:r>
        <w:rPr>
          <w:spacing w:val="9"/>
        </w:rPr>
        <w:t xml:space="preserve"> </w:t>
      </w:r>
      <w:r>
        <w:rPr>
          <w:w w:val="60"/>
        </w:rPr>
        <w:t>in</w:t>
      </w:r>
      <w:r>
        <w:rPr>
          <w:spacing w:val="11"/>
        </w:rPr>
        <w:t xml:space="preserve"> </w:t>
      </w:r>
      <w:r>
        <w:rPr>
          <w:w w:val="60"/>
        </w:rPr>
        <w:t>2014</w:t>
      </w:r>
      <w:r>
        <w:rPr>
          <w:spacing w:val="11"/>
        </w:rPr>
        <w:t xml:space="preserve"> </w:t>
      </w:r>
      <w:r>
        <w:rPr>
          <w:w w:val="60"/>
        </w:rPr>
        <w:t>population</w:t>
      </w:r>
      <w:r>
        <w:rPr>
          <w:spacing w:val="11"/>
        </w:rPr>
        <w:t xml:space="preserve"> </w:t>
      </w:r>
      <w:r>
        <w:rPr>
          <w:spacing w:val="-2"/>
          <w:w w:val="60"/>
        </w:rPr>
        <w:t>census.</w:t>
      </w:r>
    </w:p>
    <w:p w:rsidR="00E5575B" w:rsidRDefault="00D512E5">
      <w:pPr>
        <w:pStyle w:val="BodyText"/>
        <w:spacing w:before="2" w:line="244" w:lineRule="auto"/>
        <w:ind w:left="1451" w:right="2072" w:firstLine="91"/>
      </w:pPr>
      <w:r>
        <w:rPr>
          <w:w w:val="65"/>
        </w:rPr>
        <w:t>Kampala</w:t>
      </w:r>
      <w:r>
        <w:rPr>
          <w:spacing w:val="-9"/>
        </w:rPr>
        <w:t xml:space="preserve"> </w:t>
      </w:r>
      <w:r>
        <w:rPr>
          <w:w w:val="65"/>
        </w:rPr>
        <w:t>is</w:t>
      </w:r>
      <w:r>
        <w:rPr>
          <w:spacing w:val="-9"/>
        </w:rPr>
        <w:t xml:space="preserve"> </w:t>
      </w:r>
      <w:r>
        <w:rPr>
          <w:w w:val="65"/>
        </w:rPr>
        <w:t>located</w:t>
      </w:r>
      <w:r>
        <w:rPr>
          <w:spacing w:val="-7"/>
        </w:rPr>
        <w:t xml:space="preserve"> </w:t>
      </w:r>
      <w:r>
        <w:rPr>
          <w:w w:val="65"/>
        </w:rPr>
        <w:t>near</w:t>
      </w:r>
      <w:r>
        <w:rPr>
          <w:spacing w:val="-7"/>
        </w:rPr>
        <w:t xml:space="preserve"> </w:t>
      </w:r>
      <w:r>
        <w:rPr>
          <w:w w:val="65"/>
        </w:rPr>
        <w:t>the</w:t>
      </w:r>
      <w:r>
        <w:rPr>
          <w:spacing w:val="-9"/>
        </w:rPr>
        <w:t xml:space="preserve"> </w:t>
      </w:r>
      <w:r>
        <w:rPr>
          <w:w w:val="65"/>
        </w:rPr>
        <w:t>shores</w:t>
      </w:r>
      <w:r>
        <w:rPr>
          <w:spacing w:val="-7"/>
        </w:rPr>
        <w:t xml:space="preserve"> </w:t>
      </w:r>
      <w:r>
        <w:rPr>
          <w:w w:val="65"/>
        </w:rPr>
        <w:t>of</w:t>
      </w:r>
      <w:r>
        <w:rPr>
          <w:spacing w:val="-9"/>
        </w:rPr>
        <w:t xml:space="preserve"> </w:t>
      </w:r>
      <w:r>
        <w:rPr>
          <w:w w:val="65"/>
        </w:rPr>
        <w:t>L</w:t>
      </w:r>
      <w:r>
        <w:rPr>
          <w:spacing w:val="-7"/>
        </w:rPr>
        <w:t xml:space="preserve"> </w:t>
      </w:r>
      <w:r>
        <w:rPr>
          <w:w w:val="65"/>
        </w:rPr>
        <w:t>.Victoria,</w:t>
      </w:r>
      <w:r>
        <w:rPr>
          <w:spacing w:val="-9"/>
        </w:rPr>
        <w:t xml:space="preserve"> </w:t>
      </w:r>
      <w:r>
        <w:rPr>
          <w:w w:val="65"/>
        </w:rPr>
        <w:t>10</w:t>
      </w:r>
      <w:r>
        <w:rPr>
          <w:spacing w:val="-9"/>
        </w:rPr>
        <w:t xml:space="preserve"> </w:t>
      </w:r>
      <w:r>
        <w:rPr>
          <w:w w:val="65"/>
        </w:rPr>
        <w:t>km</w:t>
      </w:r>
      <w:r>
        <w:rPr>
          <w:spacing w:val="-7"/>
        </w:rPr>
        <w:t xml:space="preserve"> </w:t>
      </w:r>
      <w:r>
        <w:rPr>
          <w:w w:val="65"/>
        </w:rPr>
        <w:t>south</w:t>
      </w:r>
      <w:r>
        <w:rPr>
          <w:spacing w:val="-7"/>
        </w:rPr>
        <w:t xml:space="preserve"> </w:t>
      </w:r>
      <w:r>
        <w:rPr>
          <w:w w:val="65"/>
        </w:rPr>
        <w:t>east</w:t>
      </w:r>
      <w:r>
        <w:rPr>
          <w:spacing w:val="-7"/>
        </w:rPr>
        <w:t xml:space="preserve"> </w:t>
      </w:r>
      <w:r>
        <w:rPr>
          <w:w w:val="65"/>
        </w:rPr>
        <w:t>of</w:t>
      </w:r>
      <w:r>
        <w:rPr>
          <w:spacing w:val="-7"/>
        </w:rPr>
        <w:t xml:space="preserve"> </w:t>
      </w:r>
      <w:r>
        <w:rPr>
          <w:w w:val="65"/>
        </w:rPr>
        <w:t>Port</w:t>
      </w:r>
      <w:r>
        <w:rPr>
          <w:spacing w:val="-7"/>
        </w:rPr>
        <w:t xml:space="preserve"> </w:t>
      </w:r>
      <w:r>
        <w:rPr>
          <w:w w:val="65"/>
        </w:rPr>
        <w:t>Bell,</w:t>
      </w:r>
      <w:r>
        <w:rPr>
          <w:spacing w:val="-9"/>
        </w:rPr>
        <w:t xml:space="preserve"> </w:t>
      </w:r>
      <w:r>
        <w:rPr>
          <w:w w:val="65"/>
        </w:rPr>
        <w:t>80</w:t>
      </w:r>
      <w:r>
        <w:rPr>
          <w:spacing w:val="-9"/>
        </w:rPr>
        <w:t xml:space="preserve"> </w:t>
      </w:r>
      <w:r>
        <w:rPr>
          <w:w w:val="65"/>
        </w:rPr>
        <w:t>km</w:t>
      </w:r>
      <w:r>
        <w:rPr>
          <w:spacing w:val="-4"/>
        </w:rPr>
        <w:t xml:space="preserve"> </w:t>
      </w:r>
      <w:r>
        <w:rPr>
          <w:w w:val="65"/>
        </w:rPr>
        <w:t>west</w:t>
      </w:r>
      <w:r>
        <w:rPr>
          <w:spacing w:val="-9"/>
        </w:rPr>
        <w:t xml:space="preserve"> </w:t>
      </w:r>
      <w:r>
        <w:rPr>
          <w:w w:val="65"/>
        </w:rPr>
        <w:t>of</w:t>
      </w:r>
      <w:r>
        <w:rPr>
          <w:spacing w:val="-7"/>
        </w:rPr>
        <w:t xml:space="preserve"> </w:t>
      </w:r>
      <w:r>
        <w:rPr>
          <w:w w:val="65"/>
        </w:rPr>
        <w:t>Jinja</w:t>
      </w:r>
      <w:r>
        <w:rPr>
          <w:spacing w:val="-9"/>
        </w:rPr>
        <w:t xml:space="preserve"> </w:t>
      </w:r>
      <w:r>
        <w:rPr>
          <w:w w:val="65"/>
        </w:rPr>
        <w:t>town,</w:t>
      </w:r>
      <w:r>
        <w:rPr>
          <w:spacing w:val="-7"/>
        </w:rPr>
        <w:t xml:space="preserve"> </w:t>
      </w:r>
      <w:r>
        <w:rPr>
          <w:w w:val="65"/>
        </w:rPr>
        <w:t>40km</w:t>
      </w:r>
      <w:r>
        <w:rPr>
          <w:spacing w:val="-5"/>
        </w:rPr>
        <w:t xml:space="preserve"> </w:t>
      </w:r>
      <w:r>
        <w:rPr>
          <w:w w:val="65"/>
        </w:rPr>
        <w:t>north</w:t>
      </w:r>
      <w:r>
        <w:rPr>
          <w:spacing w:val="-9"/>
        </w:rPr>
        <w:t xml:space="preserve"> </w:t>
      </w:r>
      <w:r>
        <w:rPr>
          <w:w w:val="65"/>
        </w:rPr>
        <w:t>of</w:t>
      </w:r>
      <w:r>
        <w:t xml:space="preserve"> </w:t>
      </w:r>
      <w:r>
        <w:rPr>
          <w:w w:val="65"/>
        </w:rPr>
        <w:t>Entebbe</w:t>
      </w:r>
      <w:r>
        <w:rPr>
          <w:spacing w:val="-8"/>
        </w:rPr>
        <w:t xml:space="preserve"> </w:t>
      </w:r>
      <w:r>
        <w:rPr>
          <w:w w:val="65"/>
        </w:rPr>
        <w:t>town</w:t>
      </w:r>
      <w:r>
        <w:rPr>
          <w:spacing w:val="-7"/>
        </w:rPr>
        <w:t xml:space="preserve"> </w:t>
      </w:r>
      <w:r>
        <w:rPr>
          <w:w w:val="65"/>
        </w:rPr>
        <w:t>and</w:t>
      </w:r>
      <w:r>
        <w:rPr>
          <w:spacing w:val="-7"/>
        </w:rPr>
        <w:t xml:space="preserve"> </w:t>
      </w:r>
      <w:r>
        <w:rPr>
          <w:w w:val="65"/>
        </w:rPr>
        <w:t>126</w:t>
      </w:r>
      <w:r>
        <w:t xml:space="preserve"> </w:t>
      </w:r>
      <w:r>
        <w:rPr>
          <w:spacing w:val="-2"/>
          <w:w w:val="75"/>
        </w:rPr>
        <w:t>km north east of Masaka.</w:t>
      </w:r>
    </w:p>
    <w:p w:rsidR="00E5575B" w:rsidRDefault="00D512E5">
      <w:pPr>
        <w:pStyle w:val="Heading1"/>
        <w:spacing w:before="224"/>
        <w:ind w:left="1451"/>
      </w:pPr>
      <w:r>
        <w:rPr>
          <w:spacing w:val="-2"/>
          <w:w w:val="65"/>
        </w:rPr>
        <w:t>SKETCH</w:t>
      </w:r>
      <w:r>
        <w:rPr>
          <w:spacing w:val="-21"/>
        </w:rPr>
        <w:t xml:space="preserve"> </w:t>
      </w:r>
      <w:r>
        <w:rPr>
          <w:spacing w:val="-2"/>
          <w:w w:val="65"/>
        </w:rPr>
        <w:t>MAP</w:t>
      </w:r>
      <w:r>
        <w:rPr>
          <w:spacing w:val="-4"/>
          <w:w w:val="65"/>
        </w:rPr>
        <w:t xml:space="preserve"> </w:t>
      </w:r>
      <w:r>
        <w:rPr>
          <w:spacing w:val="-2"/>
          <w:w w:val="65"/>
        </w:rPr>
        <w:t>OF</w:t>
      </w:r>
      <w:r>
        <w:rPr>
          <w:spacing w:val="-4"/>
          <w:w w:val="65"/>
        </w:rPr>
        <w:t xml:space="preserve"> </w:t>
      </w:r>
      <w:r>
        <w:rPr>
          <w:spacing w:val="-2"/>
          <w:w w:val="65"/>
        </w:rPr>
        <w:t>KAMPALA</w:t>
      </w:r>
      <w:r>
        <w:rPr>
          <w:spacing w:val="-20"/>
        </w:rPr>
        <w:t xml:space="preserve"> </w:t>
      </w:r>
      <w:r>
        <w:rPr>
          <w:spacing w:val="-2"/>
          <w:w w:val="65"/>
        </w:rPr>
        <w:t>SHOWING</w:t>
      </w:r>
      <w:r>
        <w:rPr>
          <w:spacing w:val="-4"/>
          <w:w w:val="65"/>
        </w:rPr>
        <w:t xml:space="preserve"> </w:t>
      </w:r>
      <w:r>
        <w:rPr>
          <w:spacing w:val="-2"/>
          <w:w w:val="65"/>
        </w:rPr>
        <w:t>CENTRAL</w:t>
      </w:r>
      <w:r>
        <w:rPr>
          <w:spacing w:val="-21"/>
        </w:rPr>
        <w:t xml:space="preserve"> </w:t>
      </w:r>
      <w:r>
        <w:rPr>
          <w:spacing w:val="-2"/>
          <w:w w:val="65"/>
        </w:rPr>
        <w:t>BUSINESS</w:t>
      </w:r>
      <w:r>
        <w:rPr>
          <w:spacing w:val="-21"/>
        </w:rPr>
        <w:t xml:space="preserve"> </w:t>
      </w:r>
      <w:r>
        <w:rPr>
          <w:spacing w:val="-2"/>
          <w:w w:val="65"/>
        </w:rPr>
        <w:t>DISTRICT</w:t>
      </w:r>
      <w:r>
        <w:rPr>
          <w:spacing w:val="-18"/>
        </w:rPr>
        <w:t xml:space="preserve"> </w:t>
      </w:r>
      <w:r>
        <w:rPr>
          <w:spacing w:val="-2"/>
          <w:w w:val="65"/>
        </w:rPr>
        <w:t>AND</w:t>
      </w:r>
      <w:r>
        <w:rPr>
          <w:spacing w:val="-19"/>
        </w:rPr>
        <w:t xml:space="preserve"> </w:t>
      </w:r>
      <w:r>
        <w:rPr>
          <w:spacing w:val="-2"/>
          <w:w w:val="65"/>
        </w:rPr>
        <w:t>INDUSTRIAL</w:t>
      </w:r>
      <w:r>
        <w:rPr>
          <w:spacing w:val="-16"/>
        </w:rPr>
        <w:t xml:space="preserve"> </w:t>
      </w:r>
      <w:r>
        <w:rPr>
          <w:spacing w:val="-2"/>
          <w:w w:val="65"/>
        </w:rPr>
        <w:t>ZONES</w:t>
      </w:r>
    </w:p>
    <w:p w:rsidR="00E5575B" w:rsidRDefault="00D512E5">
      <w:pPr>
        <w:spacing w:before="228"/>
        <w:ind w:left="1451"/>
        <w:rPr>
          <w:rFonts w:ascii="Arial"/>
          <w:b/>
          <w:sz w:val="20"/>
        </w:rPr>
      </w:pPr>
      <w:r>
        <w:rPr>
          <w:rFonts w:ascii="Arial"/>
          <w:b/>
          <w:spacing w:val="-2"/>
          <w:w w:val="65"/>
          <w:sz w:val="20"/>
        </w:rPr>
        <w:t>Full</w:t>
      </w:r>
      <w:r>
        <w:rPr>
          <w:rFonts w:ascii="Arial"/>
          <w:b/>
          <w:spacing w:val="-4"/>
          <w:w w:val="75"/>
          <w:sz w:val="20"/>
        </w:rPr>
        <w:t xml:space="preserve"> page</w:t>
      </w:r>
    </w:p>
    <w:p w:rsidR="00E5575B" w:rsidRDefault="00D512E5">
      <w:pPr>
        <w:pStyle w:val="Heading1"/>
        <w:spacing w:before="229"/>
        <w:ind w:left="1451"/>
      </w:pPr>
      <w:r>
        <w:rPr>
          <w:spacing w:val="-2"/>
          <w:w w:val="65"/>
        </w:rPr>
        <w:t>REASONS</w:t>
      </w:r>
      <w:r>
        <w:rPr>
          <w:spacing w:val="-15"/>
        </w:rPr>
        <w:t xml:space="preserve"> </w:t>
      </w:r>
      <w:r>
        <w:rPr>
          <w:spacing w:val="-2"/>
          <w:w w:val="65"/>
        </w:rPr>
        <w:t>/</w:t>
      </w:r>
      <w:r>
        <w:rPr>
          <w:spacing w:val="-16"/>
        </w:rPr>
        <w:t xml:space="preserve"> </w:t>
      </w:r>
      <w:r>
        <w:rPr>
          <w:spacing w:val="-2"/>
          <w:w w:val="65"/>
        </w:rPr>
        <w:t>FACTORS</w:t>
      </w:r>
      <w:r>
        <w:rPr>
          <w:spacing w:val="-15"/>
        </w:rPr>
        <w:t xml:space="preserve"> </w:t>
      </w:r>
      <w:r>
        <w:rPr>
          <w:spacing w:val="-2"/>
          <w:w w:val="65"/>
        </w:rPr>
        <w:t>FOR</w:t>
      </w:r>
      <w:r>
        <w:rPr>
          <w:spacing w:val="-15"/>
        </w:rPr>
        <w:t xml:space="preserve"> </w:t>
      </w:r>
      <w:r>
        <w:rPr>
          <w:spacing w:val="-2"/>
          <w:w w:val="65"/>
        </w:rPr>
        <w:t>ITS</w:t>
      </w:r>
      <w:r>
        <w:rPr>
          <w:spacing w:val="-11"/>
        </w:rPr>
        <w:t xml:space="preserve"> </w:t>
      </w:r>
      <w:r>
        <w:rPr>
          <w:spacing w:val="-2"/>
          <w:w w:val="65"/>
        </w:rPr>
        <w:t>GROWTH</w:t>
      </w:r>
      <w:r>
        <w:rPr>
          <w:spacing w:val="-15"/>
        </w:rPr>
        <w:t xml:space="preserve"> </w:t>
      </w:r>
      <w:r>
        <w:rPr>
          <w:spacing w:val="-2"/>
          <w:w w:val="65"/>
        </w:rPr>
        <w:t>AND</w:t>
      </w:r>
      <w:r>
        <w:rPr>
          <w:spacing w:val="-11"/>
        </w:rPr>
        <w:t xml:space="preserve"> </w:t>
      </w:r>
      <w:r>
        <w:rPr>
          <w:spacing w:val="-2"/>
          <w:w w:val="65"/>
        </w:rPr>
        <w:t>DEVELOPMENT</w:t>
      </w:r>
    </w:p>
    <w:p w:rsidR="00E5575B" w:rsidRDefault="00D512E5">
      <w:pPr>
        <w:pStyle w:val="BodyText"/>
        <w:spacing w:before="4"/>
        <w:ind w:left="1542"/>
      </w:pPr>
      <w:r>
        <w:rPr>
          <w:w w:val="65"/>
        </w:rPr>
        <w:t>The</w:t>
      </w:r>
      <w:r>
        <w:rPr>
          <w:spacing w:val="-13"/>
        </w:rPr>
        <w:t xml:space="preserve"> </w:t>
      </w:r>
      <w:r>
        <w:rPr>
          <w:w w:val="65"/>
        </w:rPr>
        <w:t>growth</w:t>
      </w:r>
      <w:r>
        <w:rPr>
          <w:spacing w:val="-11"/>
        </w:rPr>
        <w:t xml:space="preserve"> </w:t>
      </w:r>
      <w:r>
        <w:rPr>
          <w:w w:val="65"/>
        </w:rPr>
        <w:t>and</w:t>
      </w:r>
      <w:r>
        <w:rPr>
          <w:spacing w:val="-12"/>
        </w:rPr>
        <w:t xml:space="preserve"> </w:t>
      </w:r>
      <w:r>
        <w:rPr>
          <w:w w:val="65"/>
        </w:rPr>
        <w:t>development</w:t>
      </w:r>
      <w:r>
        <w:rPr>
          <w:spacing w:val="-13"/>
        </w:rPr>
        <w:t xml:space="preserve"> </w:t>
      </w:r>
      <w:r>
        <w:rPr>
          <w:w w:val="65"/>
        </w:rPr>
        <w:t>of</w:t>
      </w:r>
      <w:r>
        <w:rPr>
          <w:spacing w:val="-15"/>
        </w:rPr>
        <w:t xml:space="preserve"> </w:t>
      </w:r>
      <w:r>
        <w:rPr>
          <w:w w:val="65"/>
        </w:rPr>
        <w:t>Kampala</w:t>
      </w:r>
      <w:r>
        <w:rPr>
          <w:spacing w:val="-15"/>
        </w:rPr>
        <w:t xml:space="preserve"> </w:t>
      </w:r>
      <w:r>
        <w:rPr>
          <w:w w:val="65"/>
        </w:rPr>
        <w:t>has</w:t>
      </w:r>
      <w:r>
        <w:rPr>
          <w:spacing w:val="-12"/>
        </w:rPr>
        <w:t xml:space="preserve"> </w:t>
      </w:r>
      <w:r>
        <w:rPr>
          <w:w w:val="65"/>
        </w:rPr>
        <w:t>been</w:t>
      </w:r>
      <w:r>
        <w:rPr>
          <w:spacing w:val="-13"/>
        </w:rPr>
        <w:t xml:space="preserve"> </w:t>
      </w:r>
      <w:r>
        <w:rPr>
          <w:w w:val="65"/>
        </w:rPr>
        <w:t>due</w:t>
      </w:r>
      <w:r>
        <w:rPr>
          <w:spacing w:val="-15"/>
        </w:rPr>
        <w:t xml:space="preserve"> </w:t>
      </w:r>
      <w:r>
        <w:rPr>
          <w:w w:val="65"/>
        </w:rPr>
        <w:t>to</w:t>
      </w:r>
      <w:r>
        <w:rPr>
          <w:spacing w:val="-15"/>
        </w:rPr>
        <w:t xml:space="preserve"> </w:t>
      </w:r>
      <w:r>
        <w:rPr>
          <w:w w:val="65"/>
        </w:rPr>
        <w:t>physical,</w:t>
      </w:r>
      <w:r>
        <w:rPr>
          <w:spacing w:val="-12"/>
        </w:rPr>
        <w:t xml:space="preserve"> </w:t>
      </w:r>
      <w:r>
        <w:rPr>
          <w:w w:val="65"/>
        </w:rPr>
        <w:t>economic</w:t>
      </w:r>
      <w:r>
        <w:rPr>
          <w:spacing w:val="-15"/>
        </w:rPr>
        <w:t xml:space="preserve"> </w:t>
      </w:r>
      <w:r>
        <w:rPr>
          <w:w w:val="65"/>
        </w:rPr>
        <w:t>and</w:t>
      </w:r>
      <w:r>
        <w:rPr>
          <w:spacing w:val="-3"/>
        </w:rPr>
        <w:t xml:space="preserve"> </w:t>
      </w:r>
      <w:r>
        <w:rPr>
          <w:w w:val="65"/>
        </w:rPr>
        <w:t>political</w:t>
      </w:r>
      <w:r>
        <w:rPr>
          <w:spacing w:val="-1"/>
          <w:w w:val="65"/>
        </w:rPr>
        <w:t xml:space="preserve"> </w:t>
      </w:r>
      <w:r>
        <w:rPr>
          <w:w w:val="65"/>
        </w:rPr>
        <w:t>factors.</w:t>
      </w:r>
      <w:r>
        <w:rPr>
          <w:spacing w:val="-18"/>
        </w:rPr>
        <w:t xml:space="preserve"> </w:t>
      </w:r>
      <w:r>
        <w:rPr>
          <w:w w:val="65"/>
        </w:rPr>
        <w:t>These</w:t>
      </w:r>
      <w:r>
        <w:rPr>
          <w:spacing w:val="-17"/>
        </w:rPr>
        <w:t xml:space="preserve"> </w:t>
      </w:r>
      <w:r>
        <w:rPr>
          <w:spacing w:val="-4"/>
          <w:w w:val="65"/>
        </w:rPr>
        <w:t>are;</w:t>
      </w:r>
    </w:p>
    <w:p w:rsidR="00E5575B" w:rsidRDefault="00D512E5">
      <w:pPr>
        <w:pStyle w:val="Heading2"/>
        <w:spacing w:before="1" w:line="229" w:lineRule="exact"/>
        <w:ind w:left="1451"/>
      </w:pPr>
      <w:r>
        <w:rPr>
          <w:spacing w:val="-2"/>
          <w:w w:val="65"/>
        </w:rPr>
        <w:t>Physical</w:t>
      </w:r>
      <w:r>
        <w:rPr>
          <w:spacing w:val="-4"/>
          <w:w w:val="65"/>
        </w:rPr>
        <w:t xml:space="preserve"> </w:t>
      </w:r>
      <w:r>
        <w:rPr>
          <w:spacing w:val="-2"/>
          <w:w w:val="65"/>
        </w:rPr>
        <w:t>Factors</w:t>
      </w:r>
      <w:r>
        <w:rPr>
          <w:spacing w:val="-5"/>
          <w:w w:val="65"/>
        </w:rPr>
        <w:t xml:space="preserve"> </w:t>
      </w:r>
      <w:r>
        <w:rPr>
          <w:spacing w:val="-2"/>
          <w:w w:val="65"/>
        </w:rPr>
        <w:t>that</w:t>
      </w:r>
      <w:r>
        <w:rPr>
          <w:spacing w:val="-3"/>
          <w:w w:val="65"/>
        </w:rPr>
        <w:t xml:space="preserve"> </w:t>
      </w:r>
      <w:r>
        <w:rPr>
          <w:spacing w:val="-2"/>
          <w:w w:val="65"/>
        </w:rPr>
        <w:t>have</w:t>
      </w:r>
      <w:r>
        <w:rPr>
          <w:spacing w:val="-5"/>
          <w:w w:val="65"/>
        </w:rPr>
        <w:t xml:space="preserve"> </w:t>
      </w:r>
      <w:r>
        <w:rPr>
          <w:spacing w:val="-2"/>
          <w:w w:val="65"/>
        </w:rPr>
        <w:t>led</w:t>
      </w:r>
      <w:r>
        <w:rPr>
          <w:spacing w:val="-21"/>
        </w:rPr>
        <w:t xml:space="preserve"> </w:t>
      </w:r>
      <w:r>
        <w:rPr>
          <w:spacing w:val="-2"/>
          <w:w w:val="65"/>
        </w:rPr>
        <w:t>to</w:t>
      </w:r>
      <w:r>
        <w:rPr>
          <w:spacing w:val="-3"/>
          <w:w w:val="65"/>
        </w:rPr>
        <w:t xml:space="preserve"> </w:t>
      </w:r>
      <w:r>
        <w:rPr>
          <w:spacing w:val="-2"/>
          <w:w w:val="65"/>
        </w:rPr>
        <w:t>growth</w:t>
      </w:r>
      <w:r>
        <w:rPr>
          <w:spacing w:val="-18"/>
        </w:rPr>
        <w:t xml:space="preserve"> </w:t>
      </w:r>
      <w:r>
        <w:rPr>
          <w:spacing w:val="-2"/>
          <w:w w:val="65"/>
        </w:rPr>
        <w:t>of</w:t>
      </w:r>
      <w:r>
        <w:rPr>
          <w:spacing w:val="-4"/>
          <w:w w:val="65"/>
        </w:rPr>
        <w:t xml:space="preserve"> </w:t>
      </w:r>
      <w:r>
        <w:rPr>
          <w:spacing w:val="-2"/>
          <w:w w:val="65"/>
        </w:rPr>
        <w:t>Kampala</w:t>
      </w:r>
      <w:r>
        <w:rPr>
          <w:spacing w:val="-22"/>
        </w:rPr>
        <w:t xml:space="preserve"> </w:t>
      </w:r>
      <w:r>
        <w:rPr>
          <w:spacing w:val="-4"/>
          <w:w w:val="65"/>
        </w:rPr>
        <w:t>are:</w:t>
      </w:r>
    </w:p>
    <w:p w:rsidR="00E5575B" w:rsidRDefault="00D512E5">
      <w:pPr>
        <w:pStyle w:val="ListParagraph"/>
        <w:numPr>
          <w:ilvl w:val="0"/>
          <w:numId w:val="81"/>
        </w:numPr>
        <w:tabs>
          <w:tab w:val="left" w:pos="1801"/>
        </w:tabs>
        <w:spacing w:line="244" w:lineRule="auto"/>
        <w:ind w:right="2067" w:firstLine="0"/>
        <w:rPr>
          <w:rFonts w:ascii="Arial MT" w:hAnsi="Arial MT"/>
          <w:sz w:val="20"/>
        </w:rPr>
      </w:pPr>
      <w:r>
        <w:rPr>
          <w:w w:val="65"/>
          <w:sz w:val="20"/>
        </w:rPr>
        <w:t>Kampala</w:t>
      </w:r>
      <w:r>
        <w:rPr>
          <w:sz w:val="20"/>
        </w:rPr>
        <w:t xml:space="preserve"> </w:t>
      </w:r>
      <w:r>
        <w:rPr>
          <w:w w:val="65"/>
          <w:sz w:val="20"/>
        </w:rPr>
        <w:t>is</w:t>
      </w:r>
      <w:r>
        <w:rPr>
          <w:sz w:val="20"/>
        </w:rPr>
        <w:t xml:space="preserve"> </w:t>
      </w:r>
      <w:r>
        <w:rPr>
          <w:w w:val="65"/>
          <w:sz w:val="20"/>
        </w:rPr>
        <w:t>made</w:t>
      </w:r>
      <w:r>
        <w:rPr>
          <w:sz w:val="20"/>
        </w:rPr>
        <w:t xml:space="preserve"> </w:t>
      </w:r>
      <w:r>
        <w:rPr>
          <w:w w:val="65"/>
          <w:sz w:val="20"/>
        </w:rPr>
        <w:t>up</w:t>
      </w:r>
      <w:r>
        <w:rPr>
          <w:sz w:val="20"/>
        </w:rPr>
        <w:t xml:space="preserve"> </w:t>
      </w:r>
      <w:r>
        <w:rPr>
          <w:w w:val="65"/>
          <w:sz w:val="20"/>
        </w:rPr>
        <w:t>of</w:t>
      </w:r>
      <w:r>
        <w:rPr>
          <w:sz w:val="20"/>
        </w:rPr>
        <w:t xml:space="preserve"> </w:t>
      </w:r>
      <w:r>
        <w:rPr>
          <w:w w:val="65"/>
          <w:sz w:val="20"/>
        </w:rPr>
        <w:t>gentle</w:t>
      </w:r>
      <w:r>
        <w:rPr>
          <w:spacing w:val="11"/>
          <w:sz w:val="20"/>
        </w:rPr>
        <w:t xml:space="preserve"> </w:t>
      </w:r>
      <w:r>
        <w:rPr>
          <w:w w:val="65"/>
          <w:sz w:val="20"/>
        </w:rPr>
        <w:t>sloping</w:t>
      </w:r>
      <w:r>
        <w:rPr>
          <w:sz w:val="20"/>
        </w:rPr>
        <w:t xml:space="preserve"> </w:t>
      </w:r>
      <w:r>
        <w:rPr>
          <w:w w:val="65"/>
          <w:sz w:val="20"/>
        </w:rPr>
        <w:t>relief</w:t>
      </w:r>
      <w:r>
        <w:rPr>
          <w:sz w:val="20"/>
        </w:rPr>
        <w:t xml:space="preserve"> </w:t>
      </w:r>
      <w:r>
        <w:rPr>
          <w:w w:val="65"/>
          <w:sz w:val="20"/>
        </w:rPr>
        <w:t>and</w:t>
      </w:r>
      <w:r>
        <w:rPr>
          <w:sz w:val="20"/>
        </w:rPr>
        <w:t xml:space="preserve"> </w:t>
      </w:r>
      <w:r>
        <w:rPr>
          <w:w w:val="65"/>
          <w:sz w:val="20"/>
        </w:rPr>
        <w:t>flat</w:t>
      </w:r>
      <w:r>
        <w:rPr>
          <w:sz w:val="20"/>
        </w:rPr>
        <w:t xml:space="preserve"> </w:t>
      </w:r>
      <w:r>
        <w:rPr>
          <w:w w:val="65"/>
          <w:sz w:val="20"/>
        </w:rPr>
        <w:t>topped</w:t>
      </w:r>
      <w:r>
        <w:rPr>
          <w:sz w:val="20"/>
        </w:rPr>
        <w:t xml:space="preserve"> </w:t>
      </w:r>
      <w:r>
        <w:rPr>
          <w:w w:val="65"/>
          <w:sz w:val="20"/>
        </w:rPr>
        <w:t>hills</w:t>
      </w:r>
      <w:r>
        <w:rPr>
          <w:spacing w:val="13"/>
          <w:sz w:val="20"/>
        </w:rPr>
        <w:t xml:space="preserve"> </w:t>
      </w:r>
      <w:r>
        <w:rPr>
          <w:w w:val="65"/>
          <w:sz w:val="20"/>
        </w:rPr>
        <w:t>such</w:t>
      </w:r>
      <w:r>
        <w:rPr>
          <w:sz w:val="20"/>
        </w:rPr>
        <w:t xml:space="preserve"> </w:t>
      </w:r>
      <w:r>
        <w:rPr>
          <w:w w:val="65"/>
          <w:sz w:val="20"/>
        </w:rPr>
        <w:t>as</w:t>
      </w:r>
      <w:r>
        <w:rPr>
          <w:spacing w:val="13"/>
          <w:sz w:val="20"/>
        </w:rPr>
        <w:t xml:space="preserve"> </w:t>
      </w:r>
      <w:r>
        <w:rPr>
          <w:w w:val="65"/>
          <w:sz w:val="20"/>
        </w:rPr>
        <w:t>Nakasero</w:t>
      </w:r>
      <w:r>
        <w:rPr>
          <w:spacing w:val="-3"/>
          <w:sz w:val="20"/>
        </w:rPr>
        <w:t xml:space="preserve"> </w:t>
      </w:r>
      <w:r>
        <w:rPr>
          <w:w w:val="65"/>
          <w:sz w:val="20"/>
        </w:rPr>
        <w:t>gentle</w:t>
      </w:r>
      <w:r>
        <w:rPr>
          <w:spacing w:val="-3"/>
          <w:sz w:val="20"/>
        </w:rPr>
        <w:t xml:space="preserve"> </w:t>
      </w:r>
      <w:r>
        <w:rPr>
          <w:w w:val="65"/>
          <w:sz w:val="20"/>
        </w:rPr>
        <w:t>sloping</w:t>
      </w:r>
      <w:r>
        <w:rPr>
          <w:spacing w:val="-3"/>
          <w:sz w:val="20"/>
        </w:rPr>
        <w:t xml:space="preserve"> </w:t>
      </w:r>
      <w:r>
        <w:rPr>
          <w:w w:val="65"/>
          <w:sz w:val="20"/>
        </w:rPr>
        <w:t>e</w:t>
      </w:r>
      <w:r>
        <w:rPr>
          <w:spacing w:val="-3"/>
          <w:sz w:val="20"/>
        </w:rPr>
        <w:t xml:space="preserve"> </w:t>
      </w:r>
      <w:r>
        <w:rPr>
          <w:w w:val="65"/>
          <w:sz w:val="20"/>
        </w:rPr>
        <w:t>hill</w:t>
      </w:r>
      <w:r>
        <w:rPr>
          <w:sz w:val="20"/>
        </w:rPr>
        <w:t xml:space="preserve"> </w:t>
      </w:r>
      <w:r>
        <w:rPr>
          <w:w w:val="65"/>
          <w:sz w:val="20"/>
        </w:rPr>
        <w:t>which</w:t>
      </w:r>
      <w:r>
        <w:rPr>
          <w:spacing w:val="-2"/>
          <w:sz w:val="20"/>
        </w:rPr>
        <w:t xml:space="preserve"> </w:t>
      </w:r>
      <w:r>
        <w:rPr>
          <w:w w:val="65"/>
          <w:sz w:val="20"/>
        </w:rPr>
        <w:t>made</w:t>
      </w:r>
      <w:r>
        <w:rPr>
          <w:spacing w:val="-5"/>
          <w:sz w:val="20"/>
        </w:rPr>
        <w:t xml:space="preserve"> </w:t>
      </w:r>
      <w:r>
        <w:rPr>
          <w:w w:val="65"/>
          <w:sz w:val="20"/>
        </w:rPr>
        <w:t>it</w:t>
      </w:r>
      <w:r>
        <w:rPr>
          <w:spacing w:val="-5"/>
          <w:sz w:val="20"/>
        </w:rPr>
        <w:t xml:space="preserve"> </w:t>
      </w:r>
      <w:r>
        <w:rPr>
          <w:w w:val="65"/>
          <w:sz w:val="20"/>
        </w:rPr>
        <w:t>possible</w:t>
      </w:r>
      <w:r>
        <w:rPr>
          <w:spacing w:val="-5"/>
          <w:sz w:val="20"/>
        </w:rPr>
        <w:t xml:space="preserve"> </w:t>
      </w:r>
      <w:r>
        <w:rPr>
          <w:w w:val="65"/>
          <w:sz w:val="20"/>
        </w:rPr>
        <w:t>and</w:t>
      </w:r>
      <w:r>
        <w:rPr>
          <w:spacing w:val="-6"/>
          <w:sz w:val="20"/>
        </w:rPr>
        <w:t xml:space="preserve"> </w:t>
      </w:r>
      <w:r>
        <w:rPr>
          <w:w w:val="65"/>
          <w:sz w:val="20"/>
        </w:rPr>
        <w:t>easy</w:t>
      </w:r>
      <w:r>
        <w:rPr>
          <w:sz w:val="20"/>
        </w:rPr>
        <w:t xml:space="preserve"> </w:t>
      </w:r>
      <w:r>
        <w:rPr>
          <w:w w:val="65"/>
          <w:sz w:val="20"/>
        </w:rPr>
        <w:t>to</w:t>
      </w:r>
      <w:r>
        <w:rPr>
          <w:sz w:val="20"/>
        </w:rPr>
        <w:t xml:space="preserve"> </w:t>
      </w:r>
      <w:r>
        <w:rPr>
          <w:w w:val="65"/>
          <w:sz w:val="20"/>
        </w:rPr>
        <w:t>set</w:t>
      </w:r>
      <w:r>
        <w:rPr>
          <w:sz w:val="20"/>
        </w:rPr>
        <w:t xml:space="preserve"> </w:t>
      </w:r>
      <w:r>
        <w:rPr>
          <w:w w:val="65"/>
          <w:sz w:val="20"/>
        </w:rPr>
        <w:t>up</w:t>
      </w:r>
      <w:r>
        <w:rPr>
          <w:sz w:val="20"/>
        </w:rPr>
        <w:t xml:space="preserve"> </w:t>
      </w:r>
      <w:r>
        <w:rPr>
          <w:w w:val="65"/>
          <w:sz w:val="20"/>
        </w:rPr>
        <w:t>infrastructures</w:t>
      </w:r>
      <w:r>
        <w:rPr>
          <w:sz w:val="20"/>
        </w:rPr>
        <w:t xml:space="preserve"> </w:t>
      </w:r>
      <w:r>
        <w:rPr>
          <w:w w:val="65"/>
          <w:sz w:val="20"/>
        </w:rPr>
        <w:t>like</w:t>
      </w:r>
      <w:r>
        <w:rPr>
          <w:sz w:val="20"/>
        </w:rPr>
        <w:t xml:space="preserve"> </w:t>
      </w:r>
      <w:r>
        <w:rPr>
          <w:w w:val="65"/>
          <w:sz w:val="20"/>
        </w:rPr>
        <w:t>Bank</w:t>
      </w:r>
      <w:r>
        <w:rPr>
          <w:sz w:val="20"/>
        </w:rPr>
        <w:t xml:space="preserve"> </w:t>
      </w:r>
      <w:r>
        <w:rPr>
          <w:w w:val="65"/>
          <w:sz w:val="20"/>
        </w:rPr>
        <w:t>of</w:t>
      </w:r>
      <w:r>
        <w:rPr>
          <w:sz w:val="20"/>
        </w:rPr>
        <w:t xml:space="preserve"> </w:t>
      </w:r>
      <w:r>
        <w:rPr>
          <w:w w:val="65"/>
          <w:sz w:val="20"/>
        </w:rPr>
        <w:t>Uganda</w:t>
      </w:r>
      <w:r>
        <w:rPr>
          <w:sz w:val="20"/>
        </w:rPr>
        <w:t xml:space="preserve"> </w:t>
      </w:r>
      <w:r>
        <w:rPr>
          <w:w w:val="65"/>
          <w:sz w:val="20"/>
        </w:rPr>
        <w:t>and</w:t>
      </w:r>
      <w:r>
        <w:rPr>
          <w:sz w:val="20"/>
        </w:rPr>
        <w:t xml:space="preserve"> </w:t>
      </w:r>
      <w:r>
        <w:rPr>
          <w:w w:val="65"/>
          <w:sz w:val="20"/>
        </w:rPr>
        <w:t>Kampala</w:t>
      </w:r>
      <w:r>
        <w:rPr>
          <w:sz w:val="20"/>
        </w:rPr>
        <w:t xml:space="preserve"> </w:t>
      </w:r>
      <w:r>
        <w:rPr>
          <w:w w:val="65"/>
          <w:sz w:val="20"/>
        </w:rPr>
        <w:t>-</w:t>
      </w:r>
      <w:r>
        <w:rPr>
          <w:sz w:val="20"/>
        </w:rPr>
        <w:t xml:space="preserve"> </w:t>
      </w:r>
      <w:r>
        <w:rPr>
          <w:w w:val="65"/>
          <w:sz w:val="20"/>
        </w:rPr>
        <w:t>Jinja</w:t>
      </w:r>
      <w:r>
        <w:rPr>
          <w:sz w:val="20"/>
        </w:rPr>
        <w:t xml:space="preserve"> </w:t>
      </w:r>
      <w:r>
        <w:rPr>
          <w:w w:val="65"/>
          <w:sz w:val="20"/>
        </w:rPr>
        <w:t>road.</w:t>
      </w:r>
    </w:p>
    <w:p w:rsidR="00E5575B" w:rsidRDefault="00D512E5">
      <w:pPr>
        <w:pStyle w:val="ListParagraph"/>
        <w:numPr>
          <w:ilvl w:val="0"/>
          <w:numId w:val="81"/>
        </w:numPr>
        <w:tabs>
          <w:tab w:val="left" w:pos="1801"/>
        </w:tabs>
        <w:spacing w:line="242" w:lineRule="auto"/>
        <w:ind w:right="2067" w:firstLine="0"/>
        <w:rPr>
          <w:rFonts w:ascii="Arial MT" w:hAnsi="Arial MT"/>
          <w:sz w:val="20"/>
        </w:rPr>
      </w:pPr>
      <w:r>
        <w:rPr>
          <w:w w:val="65"/>
          <w:sz w:val="20"/>
        </w:rPr>
        <w:t>Kampala</w:t>
      </w:r>
      <w:r>
        <w:rPr>
          <w:spacing w:val="-4"/>
          <w:sz w:val="20"/>
        </w:rPr>
        <w:t xml:space="preserve"> </w:t>
      </w:r>
      <w:r>
        <w:rPr>
          <w:w w:val="65"/>
          <w:sz w:val="20"/>
        </w:rPr>
        <w:t>experiences</w:t>
      </w:r>
      <w:r>
        <w:rPr>
          <w:spacing w:val="-4"/>
          <w:sz w:val="20"/>
        </w:rPr>
        <w:t xml:space="preserve"> </w:t>
      </w:r>
      <w:r>
        <w:rPr>
          <w:w w:val="65"/>
          <w:sz w:val="20"/>
        </w:rPr>
        <w:t>an</w:t>
      </w:r>
      <w:r>
        <w:rPr>
          <w:spacing w:val="-4"/>
          <w:sz w:val="20"/>
        </w:rPr>
        <w:t xml:space="preserve"> </w:t>
      </w:r>
      <w:r>
        <w:rPr>
          <w:w w:val="65"/>
          <w:sz w:val="20"/>
        </w:rPr>
        <w:t>equatorial</w:t>
      </w:r>
      <w:r>
        <w:rPr>
          <w:spacing w:val="-4"/>
          <w:sz w:val="20"/>
        </w:rPr>
        <w:t xml:space="preserve"> </w:t>
      </w:r>
      <w:r>
        <w:rPr>
          <w:w w:val="65"/>
          <w:sz w:val="20"/>
        </w:rPr>
        <w:t>type</w:t>
      </w:r>
      <w:r>
        <w:rPr>
          <w:spacing w:val="-2"/>
          <w:sz w:val="20"/>
        </w:rPr>
        <w:t xml:space="preserve"> </w:t>
      </w:r>
      <w:r>
        <w:rPr>
          <w:w w:val="65"/>
          <w:sz w:val="20"/>
        </w:rPr>
        <w:t>of</w:t>
      </w:r>
      <w:r>
        <w:rPr>
          <w:spacing w:val="-7"/>
          <w:sz w:val="20"/>
        </w:rPr>
        <w:t xml:space="preserve"> </w:t>
      </w:r>
      <w:r>
        <w:rPr>
          <w:w w:val="65"/>
          <w:sz w:val="20"/>
        </w:rPr>
        <w:t>climate</w:t>
      </w:r>
      <w:r>
        <w:rPr>
          <w:sz w:val="20"/>
        </w:rPr>
        <w:t xml:space="preserve"> </w:t>
      </w:r>
      <w:r>
        <w:rPr>
          <w:w w:val="65"/>
          <w:sz w:val="20"/>
        </w:rPr>
        <w:t>of</w:t>
      </w:r>
      <w:r>
        <w:rPr>
          <w:spacing w:val="-3"/>
          <w:sz w:val="20"/>
        </w:rPr>
        <w:t xml:space="preserve"> </w:t>
      </w:r>
      <w:r>
        <w:rPr>
          <w:w w:val="65"/>
          <w:sz w:val="20"/>
        </w:rPr>
        <w:t>heavy</w:t>
      </w:r>
      <w:r>
        <w:rPr>
          <w:spacing w:val="-9"/>
          <w:sz w:val="20"/>
        </w:rPr>
        <w:t xml:space="preserve"> </w:t>
      </w:r>
      <w:r>
        <w:rPr>
          <w:w w:val="65"/>
          <w:sz w:val="20"/>
        </w:rPr>
        <w:t>rainfall</w:t>
      </w:r>
      <w:r>
        <w:rPr>
          <w:spacing w:val="-12"/>
          <w:sz w:val="20"/>
        </w:rPr>
        <w:t xml:space="preserve"> </w:t>
      </w:r>
      <w:r>
        <w:rPr>
          <w:w w:val="65"/>
          <w:sz w:val="20"/>
        </w:rPr>
        <w:t>of</w:t>
      </w:r>
      <w:r>
        <w:rPr>
          <w:spacing w:val="-12"/>
          <w:sz w:val="20"/>
        </w:rPr>
        <w:t xml:space="preserve"> </w:t>
      </w:r>
      <w:r>
        <w:rPr>
          <w:w w:val="65"/>
          <w:sz w:val="20"/>
        </w:rPr>
        <w:t>about</w:t>
      </w:r>
      <w:r>
        <w:rPr>
          <w:spacing w:val="-9"/>
          <w:sz w:val="20"/>
        </w:rPr>
        <w:t xml:space="preserve"> </w:t>
      </w:r>
      <w:r>
        <w:rPr>
          <w:w w:val="65"/>
          <w:sz w:val="20"/>
        </w:rPr>
        <w:t>1500mm</w:t>
      </w:r>
      <w:r>
        <w:rPr>
          <w:spacing w:val="-10"/>
          <w:sz w:val="20"/>
        </w:rPr>
        <w:t xml:space="preserve"> </w:t>
      </w:r>
      <w:r>
        <w:rPr>
          <w:w w:val="65"/>
          <w:sz w:val="20"/>
        </w:rPr>
        <w:t>and</w:t>
      </w:r>
      <w:r>
        <w:rPr>
          <w:spacing w:val="-10"/>
          <w:sz w:val="20"/>
        </w:rPr>
        <w:t xml:space="preserve"> </w:t>
      </w:r>
      <w:r>
        <w:rPr>
          <w:w w:val="65"/>
          <w:sz w:val="20"/>
        </w:rPr>
        <w:t>hot</w:t>
      </w:r>
      <w:r>
        <w:rPr>
          <w:spacing w:val="-12"/>
          <w:sz w:val="20"/>
        </w:rPr>
        <w:t xml:space="preserve"> </w:t>
      </w:r>
      <w:r>
        <w:rPr>
          <w:w w:val="65"/>
          <w:sz w:val="20"/>
        </w:rPr>
        <w:t>temperatures</w:t>
      </w:r>
      <w:r>
        <w:rPr>
          <w:spacing w:val="-12"/>
          <w:sz w:val="20"/>
        </w:rPr>
        <w:t xml:space="preserve"> </w:t>
      </w:r>
      <w:r>
        <w:rPr>
          <w:w w:val="65"/>
          <w:sz w:val="20"/>
        </w:rPr>
        <w:t>ranging</w:t>
      </w:r>
      <w:r>
        <w:rPr>
          <w:spacing w:val="-10"/>
          <w:sz w:val="20"/>
        </w:rPr>
        <w:t xml:space="preserve"> </w:t>
      </w:r>
      <w:r>
        <w:rPr>
          <w:w w:val="65"/>
          <w:sz w:val="20"/>
        </w:rPr>
        <w:t>between</w:t>
      </w:r>
      <w:r>
        <w:rPr>
          <w:spacing w:val="-11"/>
          <w:sz w:val="20"/>
        </w:rPr>
        <w:t xml:space="preserve"> </w:t>
      </w:r>
      <w:r>
        <w:rPr>
          <w:w w:val="65"/>
          <w:sz w:val="20"/>
        </w:rPr>
        <w:t>25°</w:t>
      </w:r>
      <w:r>
        <w:rPr>
          <w:spacing w:val="-5"/>
          <w:sz w:val="20"/>
        </w:rPr>
        <w:t xml:space="preserve"> </w:t>
      </w:r>
      <w:r>
        <w:rPr>
          <w:w w:val="65"/>
          <w:sz w:val="20"/>
        </w:rPr>
        <w:t>C</w:t>
      </w:r>
      <w:r>
        <w:rPr>
          <w:spacing w:val="-7"/>
          <w:sz w:val="20"/>
        </w:rPr>
        <w:t xml:space="preserve"> </w:t>
      </w:r>
      <w:r>
        <w:rPr>
          <w:w w:val="65"/>
          <w:sz w:val="20"/>
        </w:rPr>
        <w:t>and</w:t>
      </w:r>
      <w:r>
        <w:rPr>
          <w:spacing w:val="-4"/>
          <w:sz w:val="20"/>
        </w:rPr>
        <w:t xml:space="preserve"> </w:t>
      </w:r>
      <w:r>
        <w:rPr>
          <w:w w:val="65"/>
          <w:sz w:val="20"/>
        </w:rPr>
        <w:t>27°</w:t>
      </w:r>
      <w:r>
        <w:rPr>
          <w:sz w:val="20"/>
        </w:rPr>
        <w:t xml:space="preserve"> </w:t>
      </w:r>
      <w:r>
        <w:rPr>
          <w:w w:val="65"/>
          <w:sz w:val="20"/>
        </w:rPr>
        <w:t>C</w:t>
      </w:r>
      <w:r>
        <w:rPr>
          <w:sz w:val="20"/>
        </w:rPr>
        <w:t xml:space="preserve"> </w:t>
      </w:r>
      <w:r>
        <w:rPr>
          <w:w w:val="65"/>
          <w:sz w:val="20"/>
        </w:rPr>
        <w:t>per</w:t>
      </w:r>
      <w:r>
        <w:rPr>
          <w:sz w:val="20"/>
        </w:rPr>
        <w:t xml:space="preserve"> </w:t>
      </w:r>
      <w:r>
        <w:rPr>
          <w:w w:val="65"/>
          <w:sz w:val="20"/>
        </w:rPr>
        <w:t>annum</w:t>
      </w:r>
      <w:r>
        <w:rPr>
          <w:sz w:val="20"/>
        </w:rPr>
        <w:t xml:space="preserve"> </w:t>
      </w:r>
      <w:r>
        <w:rPr>
          <w:w w:val="65"/>
          <w:sz w:val="20"/>
        </w:rPr>
        <w:t>which</w:t>
      </w:r>
      <w:r>
        <w:rPr>
          <w:sz w:val="20"/>
        </w:rPr>
        <w:t xml:space="preserve"> </w:t>
      </w:r>
      <w:r>
        <w:rPr>
          <w:w w:val="65"/>
          <w:sz w:val="20"/>
        </w:rPr>
        <w:t>attracted</w:t>
      </w:r>
      <w:r>
        <w:rPr>
          <w:sz w:val="20"/>
        </w:rPr>
        <w:t xml:space="preserve"> </w:t>
      </w:r>
      <w:r>
        <w:rPr>
          <w:w w:val="65"/>
          <w:sz w:val="20"/>
        </w:rPr>
        <w:t>human</w:t>
      </w:r>
      <w:r>
        <w:rPr>
          <w:sz w:val="20"/>
        </w:rPr>
        <w:t xml:space="preserve"> </w:t>
      </w:r>
      <w:r>
        <w:rPr>
          <w:w w:val="65"/>
          <w:sz w:val="20"/>
        </w:rPr>
        <w:t>settlement</w:t>
      </w:r>
      <w:r>
        <w:rPr>
          <w:sz w:val="20"/>
        </w:rPr>
        <w:t xml:space="preserve"> </w:t>
      </w:r>
      <w:r>
        <w:rPr>
          <w:w w:val="65"/>
          <w:sz w:val="20"/>
        </w:rPr>
        <w:t>for</w:t>
      </w:r>
      <w:r>
        <w:rPr>
          <w:sz w:val="20"/>
        </w:rPr>
        <w:t xml:space="preserve"> </w:t>
      </w:r>
      <w:r>
        <w:rPr>
          <w:w w:val="65"/>
          <w:sz w:val="20"/>
        </w:rPr>
        <w:t>crop</w:t>
      </w:r>
      <w:r>
        <w:rPr>
          <w:spacing w:val="18"/>
          <w:sz w:val="20"/>
        </w:rPr>
        <w:t xml:space="preserve"> </w:t>
      </w:r>
      <w:r>
        <w:rPr>
          <w:w w:val="65"/>
          <w:sz w:val="20"/>
        </w:rPr>
        <w:t>farming</w:t>
      </w:r>
      <w:r>
        <w:rPr>
          <w:spacing w:val="30"/>
          <w:sz w:val="20"/>
        </w:rPr>
        <w:t xml:space="preserve"> </w:t>
      </w:r>
      <w:r>
        <w:rPr>
          <w:w w:val="65"/>
          <w:sz w:val="20"/>
        </w:rPr>
        <w:t>and</w:t>
      </w:r>
      <w:r>
        <w:rPr>
          <w:spacing w:val="30"/>
          <w:sz w:val="20"/>
        </w:rPr>
        <w:t xml:space="preserve"> </w:t>
      </w:r>
      <w:r>
        <w:rPr>
          <w:w w:val="65"/>
          <w:sz w:val="20"/>
        </w:rPr>
        <w:t>water</w:t>
      </w:r>
      <w:r>
        <w:rPr>
          <w:spacing w:val="31"/>
          <w:sz w:val="20"/>
        </w:rPr>
        <w:t xml:space="preserve"> </w:t>
      </w:r>
      <w:r>
        <w:rPr>
          <w:w w:val="65"/>
          <w:sz w:val="20"/>
        </w:rPr>
        <w:t>availability</w:t>
      </w:r>
      <w:r>
        <w:rPr>
          <w:spacing w:val="26"/>
          <w:sz w:val="20"/>
        </w:rPr>
        <w:t xml:space="preserve"> </w:t>
      </w:r>
      <w:r>
        <w:rPr>
          <w:w w:val="65"/>
          <w:sz w:val="20"/>
        </w:rPr>
        <w:t>for</w:t>
      </w:r>
      <w:r>
        <w:rPr>
          <w:spacing w:val="26"/>
          <w:sz w:val="20"/>
        </w:rPr>
        <w:t xml:space="preserve"> </w:t>
      </w:r>
      <w:r>
        <w:rPr>
          <w:w w:val="65"/>
          <w:sz w:val="20"/>
        </w:rPr>
        <w:t>other</w:t>
      </w:r>
      <w:r>
        <w:rPr>
          <w:spacing w:val="26"/>
          <w:sz w:val="20"/>
        </w:rPr>
        <w:t xml:space="preserve"> </w:t>
      </w:r>
      <w:r>
        <w:rPr>
          <w:w w:val="65"/>
          <w:sz w:val="20"/>
        </w:rPr>
        <w:t>activities</w:t>
      </w:r>
      <w:r>
        <w:rPr>
          <w:spacing w:val="30"/>
          <w:sz w:val="20"/>
        </w:rPr>
        <w:t xml:space="preserve"> </w:t>
      </w:r>
      <w:r>
        <w:rPr>
          <w:w w:val="65"/>
          <w:sz w:val="20"/>
        </w:rPr>
        <w:t>like</w:t>
      </w:r>
      <w:r>
        <w:rPr>
          <w:spacing w:val="30"/>
          <w:sz w:val="20"/>
        </w:rPr>
        <w:t xml:space="preserve"> </w:t>
      </w:r>
      <w:r>
        <w:rPr>
          <w:w w:val="65"/>
          <w:sz w:val="20"/>
        </w:rPr>
        <w:t>domestic</w:t>
      </w:r>
      <w:r>
        <w:rPr>
          <w:spacing w:val="30"/>
          <w:sz w:val="20"/>
        </w:rPr>
        <w:t xml:space="preserve"> </w:t>
      </w:r>
      <w:r>
        <w:rPr>
          <w:w w:val="65"/>
          <w:sz w:val="20"/>
        </w:rPr>
        <w:t>and</w:t>
      </w:r>
      <w:r>
        <w:rPr>
          <w:spacing w:val="38"/>
          <w:sz w:val="20"/>
        </w:rPr>
        <w:t xml:space="preserve"> </w:t>
      </w:r>
      <w:r>
        <w:rPr>
          <w:w w:val="65"/>
          <w:sz w:val="20"/>
        </w:rPr>
        <w:t>industrial</w:t>
      </w:r>
      <w:r>
        <w:rPr>
          <w:sz w:val="20"/>
        </w:rPr>
        <w:t xml:space="preserve"> </w:t>
      </w:r>
      <w:r>
        <w:rPr>
          <w:w w:val="65"/>
          <w:sz w:val="20"/>
        </w:rPr>
        <w:t>use.</w:t>
      </w:r>
    </w:p>
    <w:p w:rsidR="00E5575B" w:rsidRDefault="00D512E5">
      <w:pPr>
        <w:pStyle w:val="ListParagraph"/>
        <w:numPr>
          <w:ilvl w:val="0"/>
          <w:numId w:val="81"/>
        </w:numPr>
        <w:tabs>
          <w:tab w:val="left" w:pos="1801"/>
        </w:tabs>
        <w:spacing w:line="244" w:lineRule="auto"/>
        <w:ind w:right="2076" w:firstLine="0"/>
        <w:rPr>
          <w:rFonts w:ascii="Arial MT" w:hAnsi="Arial MT"/>
          <w:sz w:val="20"/>
        </w:rPr>
      </w:pPr>
      <w:r>
        <w:rPr>
          <w:w w:val="70"/>
          <w:sz w:val="20"/>
        </w:rPr>
        <w:t>Kampala</w:t>
      </w:r>
      <w:r>
        <w:rPr>
          <w:sz w:val="20"/>
        </w:rPr>
        <w:t xml:space="preserve"> </w:t>
      </w:r>
      <w:r>
        <w:rPr>
          <w:w w:val="70"/>
          <w:sz w:val="20"/>
        </w:rPr>
        <w:t>is</w:t>
      </w:r>
      <w:r>
        <w:rPr>
          <w:sz w:val="20"/>
        </w:rPr>
        <w:t xml:space="preserve"> </w:t>
      </w:r>
      <w:r>
        <w:rPr>
          <w:w w:val="70"/>
          <w:sz w:val="20"/>
        </w:rPr>
        <w:t>strategically</w:t>
      </w:r>
      <w:r>
        <w:rPr>
          <w:sz w:val="20"/>
        </w:rPr>
        <w:t xml:space="preserve"> </w:t>
      </w:r>
      <w:r>
        <w:rPr>
          <w:w w:val="70"/>
          <w:sz w:val="20"/>
        </w:rPr>
        <w:t>located</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centre</w:t>
      </w:r>
      <w:r>
        <w:rPr>
          <w:sz w:val="20"/>
        </w:rPr>
        <w:t xml:space="preserve"> </w:t>
      </w:r>
      <w:r>
        <w:rPr>
          <w:w w:val="70"/>
          <w:sz w:val="20"/>
        </w:rPr>
        <w:t>of</w:t>
      </w:r>
      <w:r>
        <w:rPr>
          <w:sz w:val="20"/>
        </w:rPr>
        <w:t xml:space="preserve"> </w:t>
      </w:r>
      <w:r>
        <w:rPr>
          <w:w w:val="70"/>
          <w:sz w:val="20"/>
        </w:rPr>
        <w:t>Uganda</w:t>
      </w:r>
      <w:r>
        <w:rPr>
          <w:spacing w:val="32"/>
          <w:sz w:val="20"/>
        </w:rPr>
        <w:t xml:space="preserve"> </w:t>
      </w:r>
      <w:r>
        <w:rPr>
          <w:w w:val="70"/>
          <w:sz w:val="20"/>
        </w:rPr>
        <w:t>which</w:t>
      </w:r>
      <w:r>
        <w:rPr>
          <w:sz w:val="20"/>
        </w:rPr>
        <w:t xml:space="preserve"> </w:t>
      </w:r>
      <w:r>
        <w:rPr>
          <w:w w:val="70"/>
          <w:sz w:val="20"/>
        </w:rPr>
        <w:t>makes</w:t>
      </w:r>
      <w:r>
        <w:rPr>
          <w:sz w:val="20"/>
        </w:rPr>
        <w:t xml:space="preserve"> </w:t>
      </w:r>
      <w:r>
        <w:rPr>
          <w:w w:val="70"/>
          <w:sz w:val="20"/>
        </w:rPr>
        <w:t>it</w:t>
      </w:r>
      <w:r>
        <w:rPr>
          <w:sz w:val="20"/>
        </w:rPr>
        <w:t xml:space="preserve"> </w:t>
      </w:r>
      <w:r>
        <w:rPr>
          <w:w w:val="70"/>
          <w:sz w:val="20"/>
        </w:rPr>
        <w:t>accessible</w:t>
      </w:r>
      <w:r>
        <w:rPr>
          <w:sz w:val="20"/>
        </w:rPr>
        <w:t xml:space="preserve"> </w:t>
      </w:r>
      <w:r>
        <w:rPr>
          <w:w w:val="70"/>
          <w:sz w:val="20"/>
        </w:rPr>
        <w:t>by</w:t>
      </w:r>
      <w:r>
        <w:rPr>
          <w:sz w:val="20"/>
        </w:rPr>
        <w:t xml:space="preserve"> </w:t>
      </w:r>
      <w:r>
        <w:rPr>
          <w:w w:val="70"/>
          <w:sz w:val="20"/>
        </w:rPr>
        <w:t>all</w:t>
      </w:r>
      <w:r>
        <w:rPr>
          <w:sz w:val="20"/>
        </w:rPr>
        <w:t xml:space="preserve"> </w:t>
      </w:r>
      <w:r>
        <w:rPr>
          <w:w w:val="70"/>
          <w:sz w:val="20"/>
        </w:rPr>
        <w:t>corners</w:t>
      </w:r>
      <w:r>
        <w:rPr>
          <w:sz w:val="20"/>
        </w:rPr>
        <w:t xml:space="preserve"> </w:t>
      </w:r>
      <w:r>
        <w:rPr>
          <w:w w:val="70"/>
          <w:sz w:val="20"/>
        </w:rPr>
        <w:t>from</w:t>
      </w:r>
      <w:r>
        <w:rPr>
          <w:sz w:val="20"/>
        </w:rPr>
        <w:t xml:space="preserve"> </w:t>
      </w:r>
      <w:r>
        <w:rPr>
          <w:w w:val="70"/>
          <w:sz w:val="20"/>
        </w:rPr>
        <w:t>different</w:t>
      </w:r>
      <w:r>
        <w:rPr>
          <w:sz w:val="20"/>
        </w:rPr>
        <w:t xml:space="preserve"> </w:t>
      </w:r>
      <w:r>
        <w:rPr>
          <w:w w:val="70"/>
          <w:sz w:val="20"/>
        </w:rPr>
        <w:t>parts</w:t>
      </w:r>
      <w:r>
        <w:rPr>
          <w:sz w:val="20"/>
        </w:rPr>
        <w:t xml:space="preserve"> </w:t>
      </w:r>
      <w:r>
        <w:rPr>
          <w:w w:val="70"/>
          <w:sz w:val="20"/>
        </w:rPr>
        <w:t>of</w:t>
      </w:r>
      <w:r>
        <w:rPr>
          <w:sz w:val="20"/>
        </w:rPr>
        <w:t xml:space="preserve"> </w:t>
      </w:r>
      <w:r>
        <w:rPr>
          <w:w w:val="70"/>
          <w:sz w:val="20"/>
        </w:rPr>
        <w:t>the</w:t>
      </w:r>
      <w:r>
        <w:rPr>
          <w:sz w:val="20"/>
        </w:rPr>
        <w:t xml:space="preserve"> </w:t>
      </w:r>
      <w:r>
        <w:rPr>
          <w:w w:val="65"/>
          <w:sz w:val="20"/>
        </w:rPr>
        <w:t>Uganda</w:t>
      </w:r>
      <w:r>
        <w:rPr>
          <w:sz w:val="20"/>
        </w:rPr>
        <w:t xml:space="preserve"> </w:t>
      </w:r>
      <w:r>
        <w:rPr>
          <w:w w:val="65"/>
          <w:sz w:val="20"/>
        </w:rPr>
        <w:t>and</w:t>
      </w:r>
      <w:r>
        <w:rPr>
          <w:sz w:val="20"/>
        </w:rPr>
        <w:t xml:space="preserve"> </w:t>
      </w:r>
      <w:r>
        <w:rPr>
          <w:w w:val="65"/>
          <w:sz w:val="20"/>
        </w:rPr>
        <w:t>even</w:t>
      </w:r>
      <w:r>
        <w:rPr>
          <w:sz w:val="20"/>
        </w:rPr>
        <w:t xml:space="preserve"> </w:t>
      </w:r>
      <w:r>
        <w:rPr>
          <w:w w:val="65"/>
          <w:sz w:val="20"/>
        </w:rPr>
        <w:t>located</w:t>
      </w:r>
      <w:r>
        <w:rPr>
          <w:sz w:val="20"/>
        </w:rPr>
        <w:t xml:space="preserve"> </w:t>
      </w:r>
      <w:r>
        <w:rPr>
          <w:w w:val="65"/>
          <w:sz w:val="20"/>
        </w:rPr>
        <w:t>initially</w:t>
      </w:r>
      <w:r>
        <w:rPr>
          <w:sz w:val="20"/>
        </w:rPr>
        <w:t xml:space="preserve"> </w:t>
      </w:r>
      <w:r>
        <w:rPr>
          <w:w w:val="65"/>
          <w:sz w:val="20"/>
        </w:rPr>
        <w:t>on</w:t>
      </w:r>
      <w:r>
        <w:rPr>
          <w:sz w:val="20"/>
        </w:rPr>
        <w:t xml:space="preserve"> </w:t>
      </w:r>
      <w:r>
        <w:rPr>
          <w:w w:val="65"/>
          <w:sz w:val="20"/>
        </w:rPr>
        <w:t>the</w:t>
      </w:r>
      <w:r>
        <w:rPr>
          <w:sz w:val="20"/>
        </w:rPr>
        <w:t xml:space="preserve"> </w:t>
      </w:r>
      <w:r>
        <w:rPr>
          <w:w w:val="65"/>
          <w:sz w:val="20"/>
        </w:rPr>
        <w:t>seven</w:t>
      </w:r>
      <w:r>
        <w:rPr>
          <w:sz w:val="20"/>
        </w:rPr>
        <w:t xml:space="preserve"> </w:t>
      </w:r>
      <w:r>
        <w:rPr>
          <w:w w:val="65"/>
          <w:sz w:val="20"/>
        </w:rPr>
        <w:t>hills</w:t>
      </w:r>
      <w:r>
        <w:rPr>
          <w:sz w:val="20"/>
        </w:rPr>
        <w:t xml:space="preserve"> </w:t>
      </w:r>
      <w:r>
        <w:rPr>
          <w:w w:val="65"/>
          <w:sz w:val="20"/>
        </w:rPr>
        <w:t>to</w:t>
      </w:r>
      <w:r>
        <w:rPr>
          <w:sz w:val="20"/>
        </w:rPr>
        <w:t xml:space="preserve"> </w:t>
      </w:r>
      <w:r>
        <w:rPr>
          <w:w w:val="65"/>
          <w:sz w:val="20"/>
        </w:rPr>
        <w:t>defend</w:t>
      </w:r>
      <w:r>
        <w:rPr>
          <w:sz w:val="20"/>
        </w:rPr>
        <w:t xml:space="preserve"> </w:t>
      </w:r>
      <w:r>
        <w:rPr>
          <w:w w:val="65"/>
          <w:sz w:val="20"/>
        </w:rPr>
        <w:t>against</w:t>
      </w:r>
      <w:r>
        <w:rPr>
          <w:sz w:val="20"/>
        </w:rPr>
        <w:t xml:space="preserve"> </w:t>
      </w:r>
      <w:r>
        <w:rPr>
          <w:w w:val="65"/>
          <w:sz w:val="20"/>
        </w:rPr>
        <w:t>the</w:t>
      </w:r>
      <w:r>
        <w:rPr>
          <w:sz w:val="20"/>
        </w:rPr>
        <w:t xml:space="preserve"> </w:t>
      </w:r>
      <w:r>
        <w:rPr>
          <w:w w:val="65"/>
          <w:sz w:val="20"/>
        </w:rPr>
        <w:t>incoming</w:t>
      </w:r>
      <w:r>
        <w:rPr>
          <w:sz w:val="20"/>
        </w:rPr>
        <w:t xml:space="preserve"> </w:t>
      </w:r>
      <w:r>
        <w:rPr>
          <w:w w:val="65"/>
          <w:sz w:val="20"/>
        </w:rPr>
        <w:t>invaders</w:t>
      </w:r>
      <w:r>
        <w:rPr>
          <w:sz w:val="20"/>
        </w:rPr>
        <w:t xml:space="preserve"> </w:t>
      </w:r>
      <w:r>
        <w:rPr>
          <w:w w:val="65"/>
          <w:sz w:val="20"/>
        </w:rPr>
        <w:t>like</w:t>
      </w:r>
      <w:r>
        <w:rPr>
          <w:sz w:val="20"/>
        </w:rPr>
        <w:t xml:space="preserve"> </w:t>
      </w:r>
      <w:r>
        <w:rPr>
          <w:w w:val="65"/>
          <w:sz w:val="20"/>
        </w:rPr>
        <w:t>the</w:t>
      </w:r>
      <w:r>
        <w:rPr>
          <w:sz w:val="20"/>
        </w:rPr>
        <w:t xml:space="preserve"> </w:t>
      </w:r>
      <w:r>
        <w:rPr>
          <w:w w:val="65"/>
          <w:sz w:val="20"/>
        </w:rPr>
        <w:t>Bunyoro</w:t>
      </w:r>
      <w:r>
        <w:rPr>
          <w:sz w:val="20"/>
        </w:rPr>
        <w:t xml:space="preserve"> </w:t>
      </w:r>
      <w:r>
        <w:rPr>
          <w:w w:val="65"/>
          <w:sz w:val="20"/>
        </w:rPr>
        <w:t>and</w:t>
      </w:r>
      <w:r>
        <w:rPr>
          <w:sz w:val="20"/>
        </w:rPr>
        <w:t xml:space="preserve"> </w:t>
      </w:r>
      <w:r>
        <w:rPr>
          <w:w w:val="65"/>
          <w:sz w:val="20"/>
        </w:rPr>
        <w:t>Arabs.</w:t>
      </w:r>
    </w:p>
    <w:p w:rsidR="00E5575B" w:rsidRDefault="00D512E5">
      <w:pPr>
        <w:pStyle w:val="ListParagraph"/>
        <w:numPr>
          <w:ilvl w:val="1"/>
          <w:numId w:val="81"/>
        </w:numPr>
        <w:tabs>
          <w:tab w:val="left" w:pos="1889"/>
        </w:tabs>
        <w:spacing w:line="244" w:lineRule="auto"/>
        <w:ind w:right="2079" w:firstLine="0"/>
        <w:rPr>
          <w:sz w:val="20"/>
        </w:rPr>
      </w:pPr>
      <w:r>
        <w:rPr>
          <w:w w:val="65"/>
          <w:sz w:val="20"/>
        </w:rPr>
        <w:t>Kampala</w:t>
      </w:r>
      <w:r>
        <w:rPr>
          <w:spacing w:val="38"/>
          <w:sz w:val="20"/>
        </w:rPr>
        <w:t xml:space="preserve"> </w:t>
      </w:r>
      <w:r>
        <w:rPr>
          <w:w w:val="65"/>
          <w:sz w:val="20"/>
        </w:rPr>
        <w:t>has</w:t>
      </w:r>
      <w:r>
        <w:rPr>
          <w:spacing w:val="38"/>
          <w:sz w:val="20"/>
        </w:rPr>
        <w:t xml:space="preserve"> </w:t>
      </w:r>
      <w:r>
        <w:rPr>
          <w:w w:val="65"/>
          <w:sz w:val="20"/>
        </w:rPr>
        <w:t>broad</w:t>
      </w:r>
      <w:r>
        <w:rPr>
          <w:spacing w:val="40"/>
          <w:sz w:val="20"/>
        </w:rPr>
        <w:t xml:space="preserve"> </w:t>
      </w:r>
      <w:r>
        <w:rPr>
          <w:w w:val="65"/>
          <w:sz w:val="20"/>
        </w:rPr>
        <w:t>and</w:t>
      </w:r>
      <w:r>
        <w:rPr>
          <w:spacing w:val="38"/>
          <w:sz w:val="20"/>
        </w:rPr>
        <w:t xml:space="preserve"> </w:t>
      </w:r>
      <w:r>
        <w:rPr>
          <w:w w:val="65"/>
          <w:sz w:val="20"/>
        </w:rPr>
        <w:t>relatively</w:t>
      </w:r>
      <w:r>
        <w:rPr>
          <w:spacing w:val="38"/>
          <w:sz w:val="20"/>
        </w:rPr>
        <w:t xml:space="preserve"> </w:t>
      </w:r>
      <w:r>
        <w:rPr>
          <w:w w:val="65"/>
          <w:sz w:val="20"/>
        </w:rPr>
        <w:t>flat</w:t>
      </w:r>
      <w:r>
        <w:rPr>
          <w:spacing w:val="38"/>
          <w:sz w:val="20"/>
        </w:rPr>
        <w:t xml:space="preserve"> </w:t>
      </w:r>
      <w:r>
        <w:rPr>
          <w:w w:val="65"/>
          <w:sz w:val="20"/>
        </w:rPr>
        <w:t>valleys</w:t>
      </w:r>
      <w:r>
        <w:rPr>
          <w:spacing w:val="40"/>
          <w:sz w:val="20"/>
        </w:rPr>
        <w:t xml:space="preserve"> </w:t>
      </w:r>
      <w:r>
        <w:rPr>
          <w:w w:val="65"/>
          <w:sz w:val="20"/>
        </w:rPr>
        <w:t>which</w:t>
      </w:r>
      <w:r>
        <w:rPr>
          <w:sz w:val="20"/>
        </w:rPr>
        <w:t xml:space="preserve"> </w:t>
      </w:r>
      <w:r>
        <w:rPr>
          <w:w w:val="65"/>
          <w:sz w:val="20"/>
        </w:rPr>
        <w:t>were</w:t>
      </w:r>
      <w:r>
        <w:rPr>
          <w:sz w:val="20"/>
        </w:rPr>
        <w:t xml:space="preserve"> </w:t>
      </w:r>
      <w:r>
        <w:rPr>
          <w:w w:val="65"/>
          <w:sz w:val="20"/>
        </w:rPr>
        <w:t>suitable</w:t>
      </w:r>
      <w:r>
        <w:rPr>
          <w:sz w:val="20"/>
        </w:rPr>
        <w:t xml:space="preserve"> </w:t>
      </w:r>
      <w:r>
        <w:rPr>
          <w:w w:val="65"/>
          <w:sz w:val="20"/>
        </w:rPr>
        <w:t>and</w:t>
      </w:r>
      <w:r>
        <w:rPr>
          <w:sz w:val="20"/>
        </w:rPr>
        <w:t xml:space="preserve"> </w:t>
      </w:r>
      <w:r>
        <w:rPr>
          <w:w w:val="65"/>
          <w:sz w:val="20"/>
        </w:rPr>
        <w:t>easy</w:t>
      </w:r>
      <w:r>
        <w:rPr>
          <w:sz w:val="20"/>
        </w:rPr>
        <w:t xml:space="preserve"> </w:t>
      </w:r>
      <w:r>
        <w:rPr>
          <w:w w:val="65"/>
          <w:sz w:val="20"/>
        </w:rPr>
        <w:t>for</w:t>
      </w:r>
      <w:r>
        <w:rPr>
          <w:sz w:val="20"/>
        </w:rPr>
        <w:t xml:space="preserve"> </w:t>
      </w:r>
      <w:r>
        <w:rPr>
          <w:w w:val="65"/>
          <w:sz w:val="20"/>
        </w:rPr>
        <w:t>the</w:t>
      </w:r>
      <w:r>
        <w:rPr>
          <w:sz w:val="20"/>
        </w:rPr>
        <w:t xml:space="preserve"> </w:t>
      </w:r>
      <w:r>
        <w:rPr>
          <w:w w:val="65"/>
          <w:sz w:val="20"/>
        </w:rPr>
        <w:t>construction</w:t>
      </w:r>
      <w:r>
        <w:rPr>
          <w:sz w:val="20"/>
        </w:rPr>
        <w:t xml:space="preserve"> </w:t>
      </w:r>
      <w:r>
        <w:rPr>
          <w:w w:val="65"/>
          <w:sz w:val="20"/>
        </w:rPr>
        <w:t>of</w:t>
      </w:r>
      <w:r>
        <w:rPr>
          <w:sz w:val="20"/>
        </w:rPr>
        <w:t xml:space="preserve"> </w:t>
      </w:r>
      <w:r>
        <w:rPr>
          <w:w w:val="65"/>
          <w:sz w:val="20"/>
        </w:rPr>
        <w:t>industries</w:t>
      </w:r>
      <w:r>
        <w:rPr>
          <w:spacing w:val="-2"/>
          <w:sz w:val="20"/>
        </w:rPr>
        <w:t xml:space="preserve"> </w:t>
      </w:r>
      <w:r>
        <w:rPr>
          <w:w w:val="65"/>
          <w:sz w:val="20"/>
        </w:rPr>
        <w:t>such</w:t>
      </w:r>
      <w:r>
        <w:rPr>
          <w:sz w:val="20"/>
        </w:rPr>
        <w:t xml:space="preserve"> </w:t>
      </w:r>
      <w:r>
        <w:rPr>
          <w:w w:val="65"/>
          <w:sz w:val="20"/>
        </w:rPr>
        <w:t>as</w:t>
      </w:r>
      <w:r>
        <w:rPr>
          <w:sz w:val="20"/>
        </w:rPr>
        <w:t xml:space="preserve"> </w:t>
      </w:r>
      <w:r>
        <w:rPr>
          <w:spacing w:val="9"/>
          <w:w w:val="65"/>
          <w:sz w:val="20"/>
        </w:rPr>
        <w:t xml:space="preserve">Uganda </w:t>
      </w:r>
      <w:r>
        <w:rPr>
          <w:spacing w:val="10"/>
          <w:w w:val="65"/>
          <w:sz w:val="20"/>
        </w:rPr>
        <w:t>Batteries</w:t>
      </w:r>
      <w:r>
        <w:rPr>
          <w:sz w:val="20"/>
        </w:rPr>
        <w:t xml:space="preserve"> </w:t>
      </w:r>
      <w:r>
        <w:rPr>
          <w:w w:val="65"/>
          <w:sz w:val="20"/>
        </w:rPr>
        <w:t>Ltd</w:t>
      </w:r>
      <w:r>
        <w:rPr>
          <w:sz w:val="20"/>
        </w:rPr>
        <w:t xml:space="preserve"> </w:t>
      </w:r>
      <w:r>
        <w:rPr>
          <w:w w:val="65"/>
          <w:sz w:val="20"/>
        </w:rPr>
        <w:t>and</w:t>
      </w:r>
      <w:r>
        <w:rPr>
          <w:sz w:val="20"/>
        </w:rPr>
        <w:t xml:space="preserve"> </w:t>
      </w:r>
      <w:r>
        <w:rPr>
          <w:spacing w:val="9"/>
          <w:w w:val="65"/>
          <w:sz w:val="20"/>
        </w:rPr>
        <w:t>Sameer</w:t>
      </w:r>
      <w:r>
        <w:rPr>
          <w:sz w:val="20"/>
        </w:rPr>
        <w:t xml:space="preserve"> </w:t>
      </w:r>
      <w:r>
        <w:rPr>
          <w:spacing w:val="10"/>
          <w:w w:val="65"/>
          <w:sz w:val="20"/>
        </w:rPr>
        <w:t>Agriculture</w:t>
      </w:r>
      <w:r>
        <w:rPr>
          <w:sz w:val="20"/>
        </w:rPr>
        <w:t xml:space="preserve"> </w:t>
      </w:r>
      <w:r>
        <w:rPr>
          <w:w w:val="65"/>
          <w:sz w:val="20"/>
        </w:rPr>
        <w:t>and</w:t>
      </w:r>
      <w:r>
        <w:rPr>
          <w:sz w:val="20"/>
        </w:rPr>
        <w:t xml:space="preserve"> </w:t>
      </w:r>
      <w:r>
        <w:rPr>
          <w:w w:val="65"/>
          <w:sz w:val="20"/>
        </w:rPr>
        <w:t>Livestock</w:t>
      </w:r>
      <w:r>
        <w:rPr>
          <w:spacing w:val="-4"/>
          <w:sz w:val="20"/>
        </w:rPr>
        <w:t xml:space="preserve"> </w:t>
      </w:r>
      <w:r>
        <w:rPr>
          <w:w w:val="65"/>
          <w:sz w:val="20"/>
        </w:rPr>
        <w:t>Ltd</w:t>
      </w:r>
      <w:r>
        <w:rPr>
          <w:spacing w:val="-11"/>
          <w:sz w:val="20"/>
        </w:rPr>
        <w:t xml:space="preserve"> </w:t>
      </w:r>
      <w:r>
        <w:rPr>
          <w:w w:val="65"/>
          <w:sz w:val="20"/>
        </w:rPr>
        <w:t>industries</w:t>
      </w:r>
      <w:r>
        <w:rPr>
          <w:spacing w:val="-11"/>
          <w:sz w:val="20"/>
        </w:rPr>
        <w:t xml:space="preserve"> </w:t>
      </w:r>
      <w:r>
        <w:rPr>
          <w:w w:val="65"/>
          <w:sz w:val="20"/>
        </w:rPr>
        <w:t>(Uganda</w:t>
      </w:r>
      <w:r>
        <w:rPr>
          <w:spacing w:val="-9"/>
          <w:sz w:val="20"/>
        </w:rPr>
        <w:t xml:space="preserve"> </w:t>
      </w:r>
      <w:r>
        <w:rPr>
          <w:w w:val="65"/>
          <w:sz w:val="20"/>
        </w:rPr>
        <w:t>Diary</w:t>
      </w:r>
      <w:r>
        <w:rPr>
          <w:spacing w:val="-11"/>
          <w:sz w:val="20"/>
        </w:rPr>
        <w:t xml:space="preserve"> </w:t>
      </w:r>
      <w:r>
        <w:rPr>
          <w:w w:val="65"/>
          <w:sz w:val="20"/>
        </w:rPr>
        <w:t>Corporation)</w:t>
      </w:r>
      <w:r>
        <w:rPr>
          <w:spacing w:val="-9"/>
          <w:sz w:val="20"/>
        </w:rPr>
        <w:t xml:space="preserve"> </w:t>
      </w:r>
      <w:r>
        <w:rPr>
          <w:w w:val="65"/>
          <w:sz w:val="20"/>
        </w:rPr>
        <w:t>were</w:t>
      </w:r>
      <w:r>
        <w:rPr>
          <w:spacing w:val="-11"/>
          <w:sz w:val="20"/>
        </w:rPr>
        <w:t xml:space="preserve"> </w:t>
      </w:r>
      <w:r>
        <w:rPr>
          <w:w w:val="65"/>
          <w:sz w:val="20"/>
        </w:rPr>
        <w:t>established</w:t>
      </w:r>
      <w:r>
        <w:rPr>
          <w:spacing w:val="-10"/>
          <w:sz w:val="20"/>
        </w:rPr>
        <w:t xml:space="preserve"> </w:t>
      </w:r>
      <w:r>
        <w:rPr>
          <w:w w:val="65"/>
          <w:sz w:val="20"/>
        </w:rPr>
        <w:t>in</w:t>
      </w:r>
      <w:r>
        <w:rPr>
          <w:spacing w:val="-9"/>
          <w:sz w:val="20"/>
        </w:rPr>
        <w:t xml:space="preserve"> </w:t>
      </w:r>
      <w:r>
        <w:rPr>
          <w:w w:val="65"/>
          <w:sz w:val="20"/>
        </w:rPr>
        <w:t>Bugoloobi</w:t>
      </w:r>
      <w:r>
        <w:rPr>
          <w:spacing w:val="-8"/>
          <w:sz w:val="20"/>
        </w:rPr>
        <w:t xml:space="preserve"> </w:t>
      </w:r>
      <w:r>
        <w:rPr>
          <w:w w:val="65"/>
          <w:sz w:val="20"/>
        </w:rPr>
        <w:t>broad</w:t>
      </w:r>
      <w:r>
        <w:rPr>
          <w:spacing w:val="-5"/>
          <w:w w:val="65"/>
          <w:sz w:val="20"/>
        </w:rPr>
        <w:t xml:space="preserve"> </w:t>
      </w:r>
      <w:r>
        <w:rPr>
          <w:w w:val="65"/>
          <w:sz w:val="20"/>
        </w:rPr>
        <w:t>valley.</w:t>
      </w:r>
    </w:p>
    <w:p w:rsidR="00E5575B" w:rsidRDefault="00D512E5">
      <w:pPr>
        <w:pStyle w:val="ListParagraph"/>
        <w:numPr>
          <w:ilvl w:val="0"/>
          <w:numId w:val="81"/>
        </w:numPr>
        <w:tabs>
          <w:tab w:val="left" w:pos="1800"/>
        </w:tabs>
        <w:spacing w:line="242" w:lineRule="auto"/>
        <w:ind w:right="2068" w:firstLine="0"/>
        <w:rPr>
          <w:rFonts w:ascii="Arial MT" w:hAnsi="Arial MT"/>
          <w:sz w:val="20"/>
        </w:rPr>
      </w:pPr>
      <w:r>
        <w:rPr>
          <w:w w:val="65"/>
          <w:sz w:val="20"/>
        </w:rPr>
        <w:t>Kampala</w:t>
      </w:r>
      <w:r>
        <w:rPr>
          <w:sz w:val="20"/>
        </w:rPr>
        <w:t xml:space="preserve"> </w:t>
      </w:r>
      <w:r>
        <w:rPr>
          <w:w w:val="65"/>
          <w:sz w:val="20"/>
        </w:rPr>
        <w:t>is</w:t>
      </w:r>
      <w:r>
        <w:rPr>
          <w:sz w:val="20"/>
        </w:rPr>
        <w:t xml:space="preserve"> </w:t>
      </w:r>
      <w:r>
        <w:rPr>
          <w:w w:val="65"/>
          <w:sz w:val="20"/>
        </w:rPr>
        <w:t>well</w:t>
      </w:r>
      <w:r>
        <w:rPr>
          <w:sz w:val="20"/>
        </w:rPr>
        <w:t xml:space="preserve"> </w:t>
      </w:r>
      <w:r>
        <w:rPr>
          <w:w w:val="65"/>
          <w:sz w:val="20"/>
        </w:rPr>
        <w:t>drained</w:t>
      </w:r>
      <w:r>
        <w:rPr>
          <w:sz w:val="20"/>
        </w:rPr>
        <w:t xml:space="preserve"> </w:t>
      </w:r>
      <w:r>
        <w:rPr>
          <w:w w:val="65"/>
          <w:sz w:val="20"/>
        </w:rPr>
        <w:t>area</w:t>
      </w:r>
      <w:r>
        <w:rPr>
          <w:sz w:val="20"/>
        </w:rPr>
        <w:t xml:space="preserve"> </w:t>
      </w:r>
      <w:r>
        <w:rPr>
          <w:w w:val="65"/>
          <w:sz w:val="20"/>
        </w:rPr>
        <w:t>with</w:t>
      </w:r>
      <w:r>
        <w:rPr>
          <w:sz w:val="20"/>
        </w:rPr>
        <w:t xml:space="preserve"> </w:t>
      </w:r>
      <w:r>
        <w:rPr>
          <w:w w:val="65"/>
          <w:sz w:val="20"/>
        </w:rPr>
        <w:t>adequate</w:t>
      </w:r>
      <w:r>
        <w:rPr>
          <w:sz w:val="20"/>
        </w:rPr>
        <w:t xml:space="preserve"> </w:t>
      </w:r>
      <w:r>
        <w:rPr>
          <w:w w:val="65"/>
          <w:sz w:val="20"/>
        </w:rPr>
        <w:t>water</w:t>
      </w:r>
      <w:r>
        <w:rPr>
          <w:sz w:val="20"/>
        </w:rPr>
        <w:t xml:space="preserve"> </w:t>
      </w:r>
      <w:r>
        <w:rPr>
          <w:w w:val="65"/>
          <w:sz w:val="20"/>
        </w:rPr>
        <w:t>for</w:t>
      </w:r>
      <w:r>
        <w:rPr>
          <w:sz w:val="20"/>
        </w:rPr>
        <w:t xml:space="preserve"> </w:t>
      </w:r>
      <w:r>
        <w:rPr>
          <w:w w:val="65"/>
          <w:sz w:val="20"/>
        </w:rPr>
        <w:t>domestic</w:t>
      </w:r>
      <w:r>
        <w:rPr>
          <w:sz w:val="20"/>
        </w:rPr>
        <w:t xml:space="preserve"> </w:t>
      </w:r>
      <w:r>
        <w:rPr>
          <w:w w:val="65"/>
          <w:sz w:val="20"/>
        </w:rPr>
        <w:t>and</w:t>
      </w:r>
      <w:r>
        <w:rPr>
          <w:sz w:val="20"/>
        </w:rPr>
        <w:t xml:space="preserve"> </w:t>
      </w:r>
      <w:r>
        <w:rPr>
          <w:w w:val="65"/>
          <w:sz w:val="20"/>
        </w:rPr>
        <w:t>industrial</w:t>
      </w:r>
      <w:r>
        <w:rPr>
          <w:sz w:val="20"/>
        </w:rPr>
        <w:t xml:space="preserve"> </w:t>
      </w:r>
      <w:r>
        <w:rPr>
          <w:w w:val="65"/>
          <w:sz w:val="20"/>
        </w:rPr>
        <w:t>use</w:t>
      </w:r>
      <w:r>
        <w:rPr>
          <w:sz w:val="20"/>
        </w:rPr>
        <w:t xml:space="preserve"> </w:t>
      </w:r>
      <w:r>
        <w:rPr>
          <w:w w:val="65"/>
          <w:sz w:val="20"/>
        </w:rPr>
        <w:t>which</w:t>
      </w:r>
      <w:r>
        <w:rPr>
          <w:sz w:val="20"/>
        </w:rPr>
        <w:t xml:space="preserve"> </w:t>
      </w:r>
      <w:r>
        <w:rPr>
          <w:w w:val="65"/>
          <w:sz w:val="20"/>
        </w:rPr>
        <w:t>is</w:t>
      </w:r>
      <w:r>
        <w:rPr>
          <w:sz w:val="20"/>
        </w:rPr>
        <w:t xml:space="preserve"> </w:t>
      </w:r>
      <w:r>
        <w:rPr>
          <w:w w:val="65"/>
          <w:sz w:val="20"/>
        </w:rPr>
        <w:t>obtained</w:t>
      </w:r>
      <w:r>
        <w:rPr>
          <w:sz w:val="20"/>
        </w:rPr>
        <w:t xml:space="preserve"> </w:t>
      </w:r>
      <w:r>
        <w:rPr>
          <w:w w:val="65"/>
          <w:sz w:val="20"/>
        </w:rPr>
        <w:t>from</w:t>
      </w:r>
      <w:r>
        <w:rPr>
          <w:sz w:val="20"/>
        </w:rPr>
        <w:t xml:space="preserve"> </w:t>
      </w:r>
      <w:r>
        <w:rPr>
          <w:w w:val="65"/>
          <w:sz w:val="20"/>
        </w:rPr>
        <w:t>L.Victoria</w:t>
      </w:r>
      <w:r>
        <w:rPr>
          <w:sz w:val="20"/>
        </w:rPr>
        <w:t xml:space="preserve"> </w:t>
      </w:r>
      <w:r>
        <w:rPr>
          <w:w w:val="65"/>
          <w:sz w:val="20"/>
        </w:rPr>
        <w:t>via</w:t>
      </w:r>
      <w:r>
        <w:rPr>
          <w:sz w:val="20"/>
        </w:rPr>
        <w:t xml:space="preserve"> </w:t>
      </w:r>
      <w:r>
        <w:rPr>
          <w:w w:val="65"/>
          <w:sz w:val="20"/>
        </w:rPr>
        <w:t>Ggaba</w:t>
      </w:r>
      <w:r>
        <w:rPr>
          <w:sz w:val="20"/>
        </w:rPr>
        <w:t xml:space="preserve"> </w:t>
      </w:r>
      <w:r>
        <w:rPr>
          <w:w w:val="65"/>
          <w:sz w:val="20"/>
        </w:rPr>
        <w:t>Water</w:t>
      </w:r>
      <w:r>
        <w:rPr>
          <w:sz w:val="20"/>
        </w:rPr>
        <w:t xml:space="preserve"> </w:t>
      </w:r>
      <w:r>
        <w:rPr>
          <w:w w:val="65"/>
          <w:sz w:val="20"/>
        </w:rPr>
        <w:t>Pumping</w:t>
      </w:r>
      <w:r>
        <w:rPr>
          <w:sz w:val="20"/>
        </w:rPr>
        <w:t xml:space="preserve"> </w:t>
      </w:r>
      <w:r>
        <w:rPr>
          <w:w w:val="65"/>
          <w:sz w:val="20"/>
        </w:rPr>
        <w:t>station</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abundant</w:t>
      </w:r>
      <w:r>
        <w:rPr>
          <w:sz w:val="20"/>
        </w:rPr>
        <w:t xml:space="preserve"> </w:t>
      </w:r>
      <w:r>
        <w:rPr>
          <w:w w:val="65"/>
          <w:sz w:val="20"/>
        </w:rPr>
        <w:t>underground</w:t>
      </w:r>
      <w:r>
        <w:rPr>
          <w:sz w:val="20"/>
        </w:rPr>
        <w:t xml:space="preserve"> </w:t>
      </w:r>
      <w:r>
        <w:rPr>
          <w:w w:val="65"/>
          <w:sz w:val="20"/>
        </w:rPr>
        <w:t>water</w:t>
      </w:r>
      <w:r>
        <w:rPr>
          <w:sz w:val="20"/>
        </w:rPr>
        <w:t xml:space="preserve"> </w:t>
      </w:r>
      <w:r>
        <w:rPr>
          <w:w w:val="65"/>
          <w:sz w:val="20"/>
        </w:rPr>
        <w:t>in</w:t>
      </w:r>
      <w:r>
        <w:rPr>
          <w:spacing w:val="-2"/>
          <w:sz w:val="20"/>
        </w:rPr>
        <w:t xml:space="preserve"> </w:t>
      </w:r>
      <w:r>
        <w:rPr>
          <w:w w:val="65"/>
          <w:sz w:val="20"/>
        </w:rPr>
        <w:t>form</w:t>
      </w:r>
      <w:r>
        <w:rPr>
          <w:sz w:val="20"/>
        </w:rPr>
        <w:t xml:space="preserve"> </w:t>
      </w:r>
      <w:r>
        <w:rPr>
          <w:w w:val="65"/>
          <w:sz w:val="20"/>
        </w:rPr>
        <w:t>of</w:t>
      </w:r>
      <w:r>
        <w:rPr>
          <w:sz w:val="20"/>
        </w:rPr>
        <w:t xml:space="preserve"> </w:t>
      </w:r>
      <w:r>
        <w:rPr>
          <w:w w:val="65"/>
          <w:sz w:val="20"/>
        </w:rPr>
        <w:t>spring</w:t>
      </w:r>
      <w:r>
        <w:rPr>
          <w:sz w:val="20"/>
        </w:rPr>
        <w:t xml:space="preserve"> </w:t>
      </w:r>
      <w:r>
        <w:rPr>
          <w:w w:val="65"/>
          <w:sz w:val="20"/>
        </w:rPr>
        <w:t>wells</w:t>
      </w:r>
      <w:r>
        <w:rPr>
          <w:sz w:val="20"/>
        </w:rPr>
        <w:t xml:space="preserve"> </w:t>
      </w:r>
      <w:r>
        <w:rPr>
          <w:w w:val="65"/>
          <w:sz w:val="20"/>
        </w:rPr>
        <w:t>all</w:t>
      </w:r>
      <w:r>
        <w:rPr>
          <w:sz w:val="20"/>
        </w:rPr>
        <w:t xml:space="preserve"> </w:t>
      </w:r>
      <w:r>
        <w:rPr>
          <w:w w:val="65"/>
          <w:sz w:val="20"/>
        </w:rPr>
        <w:t>over</w:t>
      </w:r>
      <w:r>
        <w:rPr>
          <w:sz w:val="20"/>
        </w:rPr>
        <w:t xml:space="preserve"> </w:t>
      </w:r>
      <w:r>
        <w:rPr>
          <w:w w:val="65"/>
          <w:sz w:val="20"/>
        </w:rPr>
        <w:t>Kibuye,</w:t>
      </w:r>
      <w:r>
        <w:rPr>
          <w:sz w:val="20"/>
        </w:rPr>
        <w:t xml:space="preserve"> </w:t>
      </w:r>
      <w:r>
        <w:rPr>
          <w:w w:val="65"/>
          <w:sz w:val="20"/>
        </w:rPr>
        <w:t>Kawempe,</w:t>
      </w:r>
      <w:r>
        <w:rPr>
          <w:sz w:val="20"/>
        </w:rPr>
        <w:t xml:space="preserve"> </w:t>
      </w:r>
      <w:r>
        <w:rPr>
          <w:w w:val="65"/>
          <w:sz w:val="20"/>
        </w:rPr>
        <w:t>Kansanga,</w:t>
      </w:r>
      <w:r>
        <w:rPr>
          <w:sz w:val="20"/>
        </w:rPr>
        <w:t xml:space="preserve"> </w:t>
      </w:r>
      <w:r>
        <w:rPr>
          <w:w w:val="65"/>
          <w:sz w:val="20"/>
        </w:rPr>
        <w:t>Mengo</w:t>
      </w:r>
      <w:r>
        <w:rPr>
          <w:sz w:val="20"/>
        </w:rPr>
        <w:t xml:space="preserve"> </w:t>
      </w:r>
      <w:r>
        <w:rPr>
          <w:w w:val="65"/>
          <w:sz w:val="20"/>
        </w:rPr>
        <w:t>and</w:t>
      </w:r>
      <w:r>
        <w:rPr>
          <w:spacing w:val="29"/>
          <w:sz w:val="20"/>
        </w:rPr>
        <w:t xml:space="preserve"> </w:t>
      </w:r>
      <w:r>
        <w:rPr>
          <w:w w:val="65"/>
          <w:sz w:val="20"/>
        </w:rPr>
        <w:t>Rubaga.</w:t>
      </w:r>
    </w:p>
    <w:p w:rsidR="00E5575B" w:rsidRDefault="00D512E5">
      <w:pPr>
        <w:pStyle w:val="ListParagraph"/>
        <w:numPr>
          <w:ilvl w:val="0"/>
          <w:numId w:val="81"/>
        </w:numPr>
        <w:tabs>
          <w:tab w:val="left" w:pos="1800"/>
        </w:tabs>
        <w:spacing w:line="242" w:lineRule="auto"/>
        <w:ind w:right="2064" w:firstLine="0"/>
        <w:rPr>
          <w:rFonts w:ascii="Arial MT" w:hAnsi="Arial MT"/>
          <w:sz w:val="20"/>
        </w:rPr>
      </w:pPr>
      <w:r>
        <w:rPr>
          <w:w w:val="65"/>
          <w:sz w:val="20"/>
        </w:rPr>
        <w:t>Kampala</w:t>
      </w:r>
      <w:r>
        <w:rPr>
          <w:sz w:val="20"/>
        </w:rPr>
        <w:t xml:space="preserve"> </w:t>
      </w:r>
      <w:r>
        <w:rPr>
          <w:w w:val="65"/>
          <w:sz w:val="20"/>
        </w:rPr>
        <w:t>is</w:t>
      </w:r>
      <w:r>
        <w:rPr>
          <w:sz w:val="20"/>
        </w:rPr>
        <w:t xml:space="preserve"> </w:t>
      </w:r>
      <w:r>
        <w:rPr>
          <w:w w:val="65"/>
          <w:sz w:val="20"/>
        </w:rPr>
        <w:t>an</w:t>
      </w:r>
      <w:r>
        <w:rPr>
          <w:sz w:val="20"/>
        </w:rPr>
        <w:t xml:space="preserve"> </w:t>
      </w:r>
      <w:r>
        <w:rPr>
          <w:w w:val="65"/>
          <w:sz w:val="20"/>
        </w:rPr>
        <w:t>area</w:t>
      </w:r>
      <w:r>
        <w:rPr>
          <w:sz w:val="20"/>
        </w:rPr>
        <w:t xml:space="preserve"> </w:t>
      </w:r>
      <w:r>
        <w:rPr>
          <w:w w:val="65"/>
          <w:sz w:val="20"/>
        </w:rPr>
        <w:t>with</w:t>
      </w:r>
      <w:r>
        <w:rPr>
          <w:sz w:val="20"/>
        </w:rPr>
        <w:t xml:space="preserve"> </w:t>
      </w:r>
      <w:r>
        <w:rPr>
          <w:w w:val="65"/>
          <w:sz w:val="20"/>
        </w:rPr>
        <w:t>different</w:t>
      </w:r>
      <w:r>
        <w:rPr>
          <w:sz w:val="20"/>
        </w:rPr>
        <w:t xml:space="preserve"> </w:t>
      </w:r>
      <w:r>
        <w:rPr>
          <w:w w:val="65"/>
          <w:sz w:val="20"/>
        </w:rPr>
        <w:t>types</w:t>
      </w:r>
      <w:r>
        <w:rPr>
          <w:sz w:val="20"/>
        </w:rPr>
        <w:t xml:space="preserve"> </w:t>
      </w:r>
      <w:r>
        <w:rPr>
          <w:w w:val="65"/>
          <w:sz w:val="20"/>
        </w:rPr>
        <w:t>of</w:t>
      </w:r>
      <w:r>
        <w:rPr>
          <w:sz w:val="20"/>
        </w:rPr>
        <w:t xml:space="preserve"> </w:t>
      </w:r>
      <w:r>
        <w:rPr>
          <w:w w:val="65"/>
          <w:sz w:val="20"/>
        </w:rPr>
        <w:t>soils</w:t>
      </w:r>
      <w:r>
        <w:rPr>
          <w:sz w:val="20"/>
        </w:rPr>
        <w:t xml:space="preserve"> </w:t>
      </w:r>
      <w:r>
        <w:rPr>
          <w:w w:val="65"/>
          <w:sz w:val="20"/>
        </w:rPr>
        <w:t>which</w:t>
      </w:r>
      <w:r>
        <w:rPr>
          <w:sz w:val="20"/>
        </w:rPr>
        <w:t xml:space="preserve"> </w:t>
      </w:r>
      <w:r>
        <w:rPr>
          <w:w w:val="65"/>
          <w:sz w:val="20"/>
        </w:rPr>
        <w:t>were</w:t>
      </w:r>
      <w:r>
        <w:rPr>
          <w:sz w:val="20"/>
        </w:rPr>
        <w:t xml:space="preserve"> </w:t>
      </w:r>
      <w:r>
        <w:rPr>
          <w:w w:val="65"/>
          <w:sz w:val="20"/>
        </w:rPr>
        <w:t>/</w:t>
      </w:r>
      <w:r>
        <w:rPr>
          <w:sz w:val="20"/>
        </w:rPr>
        <w:t xml:space="preserve"> </w:t>
      </w:r>
      <w:r>
        <w:rPr>
          <w:w w:val="65"/>
          <w:sz w:val="20"/>
        </w:rPr>
        <w:t>are</w:t>
      </w:r>
      <w:r>
        <w:rPr>
          <w:sz w:val="20"/>
        </w:rPr>
        <w:t xml:space="preserve"> </w:t>
      </w:r>
      <w:r>
        <w:rPr>
          <w:w w:val="65"/>
          <w:sz w:val="20"/>
        </w:rPr>
        <w:t>still</w:t>
      </w:r>
      <w:r>
        <w:rPr>
          <w:sz w:val="20"/>
        </w:rPr>
        <w:t xml:space="preserve"> </w:t>
      </w:r>
      <w:r>
        <w:rPr>
          <w:w w:val="65"/>
          <w:sz w:val="20"/>
        </w:rPr>
        <w:t>used</w:t>
      </w:r>
      <w:r>
        <w:rPr>
          <w:sz w:val="20"/>
        </w:rPr>
        <w:t xml:space="preserve"> </w:t>
      </w:r>
      <w:r>
        <w:rPr>
          <w:w w:val="65"/>
          <w:sz w:val="20"/>
        </w:rPr>
        <w:t>for</w:t>
      </w:r>
      <w:r>
        <w:rPr>
          <w:sz w:val="20"/>
        </w:rPr>
        <w:t xml:space="preserve"> </w:t>
      </w:r>
      <w:r>
        <w:rPr>
          <w:w w:val="65"/>
          <w:sz w:val="20"/>
        </w:rPr>
        <w:t>construction</w:t>
      </w:r>
      <w:r>
        <w:rPr>
          <w:sz w:val="20"/>
        </w:rPr>
        <w:t xml:space="preserve"> </w:t>
      </w:r>
      <w:r>
        <w:rPr>
          <w:w w:val="65"/>
          <w:sz w:val="20"/>
        </w:rPr>
        <w:t>and</w:t>
      </w:r>
      <w:r>
        <w:rPr>
          <w:sz w:val="20"/>
        </w:rPr>
        <w:t xml:space="preserve"> </w:t>
      </w:r>
      <w:r>
        <w:rPr>
          <w:w w:val="65"/>
          <w:sz w:val="20"/>
        </w:rPr>
        <w:t>building</w:t>
      </w:r>
      <w:r>
        <w:rPr>
          <w:sz w:val="20"/>
        </w:rPr>
        <w:t xml:space="preserve"> </w:t>
      </w:r>
      <w:r>
        <w:rPr>
          <w:w w:val="65"/>
          <w:sz w:val="20"/>
        </w:rPr>
        <w:t>purposes</w:t>
      </w:r>
      <w:r>
        <w:rPr>
          <w:sz w:val="20"/>
        </w:rPr>
        <w:t xml:space="preserve"> </w:t>
      </w:r>
      <w:r>
        <w:rPr>
          <w:w w:val="65"/>
          <w:sz w:val="20"/>
        </w:rPr>
        <w:t>like</w:t>
      </w:r>
      <w:r>
        <w:rPr>
          <w:sz w:val="20"/>
        </w:rPr>
        <w:t xml:space="preserve"> </w:t>
      </w:r>
      <w:r>
        <w:rPr>
          <w:w w:val="65"/>
          <w:sz w:val="20"/>
        </w:rPr>
        <w:t>sand</w:t>
      </w:r>
      <w:r>
        <w:rPr>
          <w:sz w:val="20"/>
        </w:rPr>
        <w:t xml:space="preserve"> </w:t>
      </w:r>
      <w:r>
        <w:rPr>
          <w:w w:val="65"/>
          <w:sz w:val="20"/>
        </w:rPr>
        <w:t>for</w:t>
      </w:r>
      <w:r>
        <w:rPr>
          <w:sz w:val="20"/>
        </w:rPr>
        <w:t xml:space="preserve"> </w:t>
      </w:r>
      <w:r>
        <w:rPr>
          <w:w w:val="65"/>
          <w:sz w:val="20"/>
        </w:rPr>
        <w:t>house</w:t>
      </w:r>
      <w:r>
        <w:rPr>
          <w:sz w:val="20"/>
        </w:rPr>
        <w:t xml:space="preserve"> </w:t>
      </w:r>
      <w:r>
        <w:rPr>
          <w:w w:val="65"/>
          <w:sz w:val="20"/>
        </w:rPr>
        <w:t>building</w:t>
      </w:r>
      <w:r>
        <w:rPr>
          <w:sz w:val="20"/>
        </w:rPr>
        <w:t xml:space="preserve"> </w:t>
      </w:r>
      <w:r>
        <w:rPr>
          <w:w w:val="65"/>
          <w:sz w:val="20"/>
        </w:rPr>
        <w:t>were</w:t>
      </w:r>
      <w:r>
        <w:rPr>
          <w:sz w:val="20"/>
        </w:rPr>
        <w:t xml:space="preserve"> </w:t>
      </w:r>
      <w:r>
        <w:rPr>
          <w:w w:val="65"/>
          <w:sz w:val="20"/>
        </w:rPr>
        <w:t>/</w:t>
      </w:r>
      <w:r>
        <w:rPr>
          <w:sz w:val="20"/>
        </w:rPr>
        <w:t xml:space="preserve"> </w:t>
      </w:r>
      <w:r>
        <w:rPr>
          <w:w w:val="65"/>
          <w:sz w:val="20"/>
        </w:rPr>
        <w:t>are</w:t>
      </w:r>
      <w:r>
        <w:rPr>
          <w:sz w:val="20"/>
        </w:rPr>
        <w:t xml:space="preserve"> </w:t>
      </w:r>
      <w:r>
        <w:rPr>
          <w:w w:val="65"/>
          <w:sz w:val="20"/>
        </w:rPr>
        <w:t>obtained</w:t>
      </w:r>
      <w:r>
        <w:rPr>
          <w:sz w:val="20"/>
        </w:rPr>
        <w:t xml:space="preserve"> </w:t>
      </w:r>
      <w:r>
        <w:rPr>
          <w:w w:val="65"/>
          <w:sz w:val="20"/>
        </w:rPr>
        <w:t>at</w:t>
      </w:r>
      <w:r>
        <w:rPr>
          <w:sz w:val="20"/>
        </w:rPr>
        <w:t xml:space="preserve"> </w:t>
      </w:r>
      <w:r>
        <w:rPr>
          <w:w w:val="65"/>
          <w:sz w:val="20"/>
        </w:rPr>
        <w:t>the</w:t>
      </w:r>
      <w:r>
        <w:rPr>
          <w:sz w:val="20"/>
        </w:rPr>
        <w:t xml:space="preserve"> </w:t>
      </w:r>
      <w:r>
        <w:rPr>
          <w:w w:val="65"/>
          <w:sz w:val="20"/>
        </w:rPr>
        <w:t>shores</w:t>
      </w:r>
      <w:r>
        <w:rPr>
          <w:sz w:val="20"/>
        </w:rPr>
        <w:t xml:space="preserve"> </w:t>
      </w:r>
      <w:r>
        <w:rPr>
          <w:w w:val="65"/>
          <w:sz w:val="20"/>
        </w:rPr>
        <w:t>of</w:t>
      </w:r>
      <w:r>
        <w:rPr>
          <w:sz w:val="20"/>
        </w:rPr>
        <w:t xml:space="preserve"> </w:t>
      </w:r>
      <w:r>
        <w:rPr>
          <w:w w:val="65"/>
          <w:sz w:val="20"/>
        </w:rPr>
        <w:t>L.Victoria</w:t>
      </w:r>
      <w:r>
        <w:rPr>
          <w:spacing w:val="18"/>
          <w:sz w:val="20"/>
        </w:rPr>
        <w:t xml:space="preserve"> </w:t>
      </w:r>
      <w:r>
        <w:rPr>
          <w:w w:val="65"/>
          <w:sz w:val="20"/>
        </w:rPr>
        <w:t>in</w:t>
      </w:r>
      <w:r>
        <w:rPr>
          <w:sz w:val="20"/>
        </w:rPr>
        <w:t xml:space="preserve"> </w:t>
      </w:r>
      <w:r>
        <w:rPr>
          <w:w w:val="65"/>
          <w:sz w:val="20"/>
        </w:rPr>
        <w:t>Luzira;</w:t>
      </w:r>
      <w:r>
        <w:rPr>
          <w:sz w:val="20"/>
        </w:rPr>
        <w:t xml:space="preserve"> </w:t>
      </w:r>
      <w:r>
        <w:rPr>
          <w:w w:val="65"/>
          <w:sz w:val="20"/>
        </w:rPr>
        <w:t>lateritic</w:t>
      </w:r>
      <w:r>
        <w:rPr>
          <w:sz w:val="20"/>
        </w:rPr>
        <w:t xml:space="preserve"> </w:t>
      </w:r>
      <w:r>
        <w:rPr>
          <w:w w:val="65"/>
          <w:sz w:val="20"/>
        </w:rPr>
        <w:t>soils</w:t>
      </w:r>
      <w:r>
        <w:rPr>
          <w:sz w:val="20"/>
        </w:rPr>
        <w:t xml:space="preserve"> </w:t>
      </w:r>
      <w:r>
        <w:rPr>
          <w:w w:val="65"/>
          <w:sz w:val="20"/>
        </w:rPr>
        <w:t>for</w:t>
      </w:r>
      <w:r>
        <w:rPr>
          <w:sz w:val="20"/>
        </w:rPr>
        <w:t xml:space="preserve"> </w:t>
      </w:r>
      <w:r>
        <w:rPr>
          <w:w w:val="65"/>
          <w:sz w:val="20"/>
        </w:rPr>
        <w:t>road</w:t>
      </w:r>
      <w:r>
        <w:rPr>
          <w:sz w:val="20"/>
        </w:rPr>
        <w:t xml:space="preserve"> </w:t>
      </w:r>
      <w:r>
        <w:rPr>
          <w:w w:val="65"/>
          <w:sz w:val="20"/>
        </w:rPr>
        <w:t>construction</w:t>
      </w:r>
      <w:r>
        <w:rPr>
          <w:sz w:val="20"/>
        </w:rPr>
        <w:t xml:space="preserve"> </w:t>
      </w:r>
      <w:r>
        <w:rPr>
          <w:w w:val="65"/>
          <w:sz w:val="20"/>
        </w:rPr>
        <w:t>from</w:t>
      </w:r>
      <w:r>
        <w:rPr>
          <w:sz w:val="20"/>
        </w:rPr>
        <w:t xml:space="preserve"> </w:t>
      </w:r>
      <w:r>
        <w:rPr>
          <w:w w:val="65"/>
          <w:sz w:val="20"/>
        </w:rPr>
        <w:t>Kanyanya;</w:t>
      </w:r>
      <w:r>
        <w:rPr>
          <w:sz w:val="20"/>
        </w:rPr>
        <w:t xml:space="preserve"> </w:t>
      </w:r>
      <w:r>
        <w:rPr>
          <w:w w:val="65"/>
          <w:sz w:val="20"/>
        </w:rPr>
        <w:t>clay</w:t>
      </w:r>
      <w:r>
        <w:rPr>
          <w:sz w:val="20"/>
        </w:rPr>
        <w:t xml:space="preserve"> </w:t>
      </w:r>
      <w:r>
        <w:rPr>
          <w:w w:val="65"/>
          <w:sz w:val="20"/>
        </w:rPr>
        <w:t>soils</w:t>
      </w:r>
      <w:r>
        <w:rPr>
          <w:spacing w:val="29"/>
          <w:sz w:val="20"/>
        </w:rPr>
        <w:t xml:space="preserve"> </w:t>
      </w:r>
      <w:r>
        <w:rPr>
          <w:w w:val="65"/>
          <w:sz w:val="20"/>
        </w:rPr>
        <w:t>for</w:t>
      </w:r>
      <w:r>
        <w:rPr>
          <w:spacing w:val="-4"/>
          <w:sz w:val="20"/>
        </w:rPr>
        <w:t xml:space="preserve"> </w:t>
      </w:r>
      <w:r>
        <w:rPr>
          <w:w w:val="65"/>
          <w:sz w:val="20"/>
        </w:rPr>
        <w:t>bricks</w:t>
      </w:r>
      <w:r>
        <w:rPr>
          <w:spacing w:val="-6"/>
          <w:sz w:val="20"/>
        </w:rPr>
        <w:t xml:space="preserve"> </w:t>
      </w:r>
      <w:r>
        <w:rPr>
          <w:w w:val="65"/>
          <w:sz w:val="20"/>
        </w:rPr>
        <w:t>and</w:t>
      </w:r>
      <w:r>
        <w:rPr>
          <w:sz w:val="20"/>
        </w:rPr>
        <w:t xml:space="preserve"> </w:t>
      </w:r>
      <w:r>
        <w:rPr>
          <w:w w:val="65"/>
          <w:sz w:val="20"/>
        </w:rPr>
        <w:t>tiles from</w:t>
      </w:r>
      <w:r>
        <w:rPr>
          <w:spacing w:val="-6"/>
          <w:sz w:val="20"/>
        </w:rPr>
        <w:t xml:space="preserve"> </w:t>
      </w:r>
      <w:r>
        <w:rPr>
          <w:w w:val="65"/>
          <w:sz w:val="20"/>
        </w:rPr>
        <w:t>Kajjansi and</w:t>
      </w:r>
      <w:r>
        <w:rPr>
          <w:spacing w:val="-6"/>
          <w:sz w:val="20"/>
        </w:rPr>
        <w:t xml:space="preserve"> </w:t>
      </w:r>
      <w:r>
        <w:rPr>
          <w:w w:val="65"/>
          <w:sz w:val="20"/>
        </w:rPr>
        <w:t>processed into bricks by Uganda</w:t>
      </w:r>
      <w:r>
        <w:rPr>
          <w:sz w:val="20"/>
        </w:rPr>
        <w:t xml:space="preserve"> </w:t>
      </w:r>
      <w:r>
        <w:rPr>
          <w:w w:val="65"/>
          <w:sz w:val="20"/>
        </w:rPr>
        <w:t>clays</w:t>
      </w:r>
      <w:r>
        <w:rPr>
          <w:sz w:val="20"/>
        </w:rPr>
        <w:t xml:space="preserve"> </w:t>
      </w:r>
      <w:r>
        <w:rPr>
          <w:w w:val="65"/>
          <w:sz w:val="20"/>
        </w:rPr>
        <w:t>Ltd;</w:t>
      </w:r>
      <w:r>
        <w:rPr>
          <w:sz w:val="20"/>
        </w:rPr>
        <w:t xml:space="preserve"> </w:t>
      </w:r>
      <w:r>
        <w:rPr>
          <w:w w:val="65"/>
          <w:sz w:val="20"/>
        </w:rPr>
        <w:t>and</w:t>
      </w:r>
      <w:r>
        <w:rPr>
          <w:sz w:val="20"/>
        </w:rPr>
        <w:t xml:space="preserve"> </w:t>
      </w:r>
      <w:r>
        <w:rPr>
          <w:w w:val="65"/>
          <w:sz w:val="20"/>
        </w:rPr>
        <w:t>granite</w:t>
      </w:r>
      <w:r>
        <w:rPr>
          <w:sz w:val="20"/>
        </w:rPr>
        <w:t xml:space="preserve"> </w:t>
      </w:r>
      <w:r>
        <w:rPr>
          <w:w w:val="65"/>
          <w:sz w:val="20"/>
        </w:rPr>
        <w:t>rocks</w:t>
      </w:r>
      <w:r>
        <w:rPr>
          <w:sz w:val="20"/>
        </w:rPr>
        <w:t xml:space="preserve"> </w:t>
      </w:r>
      <w:r>
        <w:rPr>
          <w:w w:val="65"/>
          <w:sz w:val="20"/>
        </w:rPr>
        <w:t>obtained</w:t>
      </w:r>
      <w:r>
        <w:rPr>
          <w:sz w:val="20"/>
        </w:rPr>
        <w:t xml:space="preserve"> </w:t>
      </w:r>
      <w:r>
        <w:rPr>
          <w:w w:val="65"/>
          <w:sz w:val="20"/>
        </w:rPr>
        <w:t>from</w:t>
      </w:r>
      <w:r>
        <w:rPr>
          <w:sz w:val="20"/>
        </w:rPr>
        <w:t xml:space="preserve"> </w:t>
      </w:r>
      <w:r>
        <w:rPr>
          <w:w w:val="65"/>
          <w:sz w:val="20"/>
        </w:rPr>
        <w:t>Bukasa</w:t>
      </w:r>
      <w:r>
        <w:rPr>
          <w:sz w:val="20"/>
        </w:rPr>
        <w:t xml:space="preserve"> </w:t>
      </w:r>
      <w:r>
        <w:rPr>
          <w:w w:val="65"/>
          <w:sz w:val="20"/>
        </w:rPr>
        <w:t>quarries</w:t>
      </w:r>
      <w:r>
        <w:rPr>
          <w:sz w:val="20"/>
        </w:rPr>
        <w:t xml:space="preserve"> </w:t>
      </w:r>
      <w:r>
        <w:rPr>
          <w:w w:val="65"/>
          <w:sz w:val="20"/>
        </w:rPr>
        <w:t>on</w:t>
      </w:r>
      <w:r>
        <w:rPr>
          <w:sz w:val="20"/>
        </w:rPr>
        <w:t xml:space="preserve"> </w:t>
      </w:r>
      <w:r>
        <w:rPr>
          <w:w w:val="65"/>
          <w:sz w:val="20"/>
        </w:rPr>
        <w:t>Muyenga</w:t>
      </w:r>
      <w:r>
        <w:rPr>
          <w:sz w:val="20"/>
        </w:rPr>
        <w:t xml:space="preserve"> </w:t>
      </w:r>
      <w:r>
        <w:rPr>
          <w:w w:val="65"/>
          <w:sz w:val="20"/>
        </w:rPr>
        <w:t>hills.</w:t>
      </w:r>
    </w:p>
    <w:p w:rsidR="00E5575B" w:rsidRDefault="00D512E5">
      <w:pPr>
        <w:pStyle w:val="ListParagraph"/>
        <w:numPr>
          <w:ilvl w:val="0"/>
          <w:numId w:val="81"/>
        </w:numPr>
        <w:tabs>
          <w:tab w:val="left" w:pos="1800"/>
        </w:tabs>
        <w:spacing w:line="244" w:lineRule="auto"/>
        <w:ind w:right="2070" w:firstLine="0"/>
        <w:rPr>
          <w:rFonts w:ascii="Arial MT" w:hAnsi="Arial MT"/>
          <w:sz w:val="20"/>
        </w:rPr>
      </w:pPr>
      <w:r>
        <w:rPr>
          <w:w w:val="70"/>
          <w:sz w:val="20"/>
        </w:rPr>
        <w:t>Kampala</w:t>
      </w:r>
      <w:r>
        <w:rPr>
          <w:sz w:val="20"/>
        </w:rPr>
        <w:t xml:space="preserve"> </w:t>
      </w:r>
      <w:r>
        <w:rPr>
          <w:w w:val="70"/>
          <w:sz w:val="20"/>
        </w:rPr>
        <w:t>is</w:t>
      </w:r>
      <w:r>
        <w:rPr>
          <w:sz w:val="20"/>
        </w:rPr>
        <w:t xml:space="preserve"> </w:t>
      </w:r>
      <w:r>
        <w:rPr>
          <w:w w:val="70"/>
          <w:sz w:val="20"/>
        </w:rPr>
        <w:t>an</w:t>
      </w:r>
      <w:r>
        <w:rPr>
          <w:sz w:val="20"/>
        </w:rPr>
        <w:t xml:space="preserve"> </w:t>
      </w:r>
      <w:r>
        <w:rPr>
          <w:w w:val="70"/>
          <w:sz w:val="20"/>
        </w:rPr>
        <w:t>area</w:t>
      </w:r>
      <w:r>
        <w:rPr>
          <w:sz w:val="20"/>
        </w:rPr>
        <w:t xml:space="preserve"> </w:t>
      </w:r>
      <w:r>
        <w:rPr>
          <w:w w:val="70"/>
          <w:sz w:val="20"/>
        </w:rPr>
        <w:t>with</w:t>
      </w:r>
      <w:r>
        <w:rPr>
          <w:sz w:val="20"/>
        </w:rPr>
        <w:t xml:space="preserve"> </w:t>
      </w:r>
      <w:r>
        <w:rPr>
          <w:w w:val="70"/>
          <w:sz w:val="20"/>
        </w:rPr>
        <w:t>adequate</w:t>
      </w:r>
      <w:r>
        <w:rPr>
          <w:sz w:val="20"/>
        </w:rPr>
        <w:t xml:space="preserve"> </w:t>
      </w:r>
      <w:r>
        <w:rPr>
          <w:w w:val="70"/>
          <w:sz w:val="20"/>
        </w:rPr>
        <w:t>varieties</w:t>
      </w:r>
      <w:r>
        <w:rPr>
          <w:sz w:val="20"/>
        </w:rPr>
        <w:t xml:space="preserve"> </w:t>
      </w:r>
      <w:r>
        <w:rPr>
          <w:w w:val="70"/>
          <w:sz w:val="20"/>
        </w:rPr>
        <w:t>of</w:t>
      </w:r>
      <w:r>
        <w:rPr>
          <w:sz w:val="20"/>
        </w:rPr>
        <w:t xml:space="preserve"> </w:t>
      </w:r>
      <w:r>
        <w:rPr>
          <w:w w:val="70"/>
          <w:sz w:val="20"/>
        </w:rPr>
        <w:t>vegetation</w:t>
      </w:r>
      <w:r>
        <w:rPr>
          <w:sz w:val="20"/>
        </w:rPr>
        <w:t xml:space="preserve"> </w:t>
      </w:r>
      <w:r>
        <w:rPr>
          <w:w w:val="70"/>
          <w:sz w:val="20"/>
        </w:rPr>
        <w:t>like</w:t>
      </w:r>
      <w:r>
        <w:rPr>
          <w:sz w:val="20"/>
        </w:rPr>
        <w:t xml:space="preserve"> </w:t>
      </w:r>
      <w:r>
        <w:rPr>
          <w:w w:val="70"/>
          <w:sz w:val="20"/>
        </w:rPr>
        <w:t>swamps</w:t>
      </w:r>
      <w:r>
        <w:rPr>
          <w:sz w:val="20"/>
        </w:rPr>
        <w:t xml:space="preserve"> </w:t>
      </w:r>
      <w:r>
        <w:rPr>
          <w:w w:val="70"/>
          <w:sz w:val="20"/>
        </w:rPr>
        <w:t>at</w:t>
      </w:r>
      <w:r>
        <w:rPr>
          <w:sz w:val="20"/>
        </w:rPr>
        <w:t xml:space="preserve"> </w:t>
      </w:r>
      <w:r>
        <w:rPr>
          <w:w w:val="70"/>
          <w:sz w:val="20"/>
        </w:rPr>
        <w:t>Mengo</w:t>
      </w:r>
      <w:r>
        <w:rPr>
          <w:sz w:val="20"/>
        </w:rPr>
        <w:t xml:space="preserve"> </w:t>
      </w:r>
      <w:r>
        <w:rPr>
          <w:w w:val="70"/>
          <w:sz w:val="20"/>
        </w:rPr>
        <w:t>and</w:t>
      </w:r>
      <w:r>
        <w:rPr>
          <w:sz w:val="20"/>
        </w:rPr>
        <w:t xml:space="preserve"> </w:t>
      </w:r>
      <w:r>
        <w:rPr>
          <w:w w:val="70"/>
          <w:sz w:val="20"/>
        </w:rPr>
        <w:t>Lubigi</w:t>
      </w:r>
      <w:r>
        <w:rPr>
          <w:sz w:val="20"/>
        </w:rPr>
        <w:t xml:space="preserve"> </w:t>
      </w:r>
      <w:r>
        <w:rPr>
          <w:w w:val="70"/>
          <w:sz w:val="20"/>
        </w:rPr>
        <w:t>which</w:t>
      </w:r>
      <w:r>
        <w:rPr>
          <w:sz w:val="20"/>
        </w:rPr>
        <w:t xml:space="preserve"> </w:t>
      </w:r>
      <w:r>
        <w:rPr>
          <w:w w:val="70"/>
          <w:sz w:val="20"/>
        </w:rPr>
        <w:t>have</w:t>
      </w:r>
      <w:r>
        <w:rPr>
          <w:sz w:val="20"/>
        </w:rPr>
        <w:t xml:space="preserve"> </w:t>
      </w:r>
      <w:r>
        <w:rPr>
          <w:w w:val="70"/>
          <w:sz w:val="20"/>
        </w:rPr>
        <w:t>provided</w:t>
      </w:r>
      <w:r>
        <w:rPr>
          <w:sz w:val="20"/>
        </w:rPr>
        <w:t xml:space="preserve"> </w:t>
      </w:r>
      <w:r>
        <w:rPr>
          <w:w w:val="70"/>
          <w:sz w:val="20"/>
        </w:rPr>
        <w:t>the</w:t>
      </w:r>
      <w:r>
        <w:rPr>
          <w:sz w:val="20"/>
        </w:rPr>
        <w:t xml:space="preserve"> </w:t>
      </w:r>
      <w:r>
        <w:rPr>
          <w:w w:val="70"/>
          <w:sz w:val="20"/>
        </w:rPr>
        <w:t>poles</w:t>
      </w:r>
      <w:r>
        <w:rPr>
          <w:sz w:val="20"/>
        </w:rPr>
        <w:t xml:space="preserve"> </w:t>
      </w:r>
      <w:r>
        <w:rPr>
          <w:w w:val="70"/>
          <w:sz w:val="20"/>
        </w:rPr>
        <w:t>and</w:t>
      </w:r>
      <w:r>
        <w:rPr>
          <w:sz w:val="20"/>
        </w:rPr>
        <w:t xml:space="preserve"> </w:t>
      </w:r>
      <w:r>
        <w:rPr>
          <w:w w:val="65"/>
          <w:sz w:val="20"/>
        </w:rPr>
        <w:t>papyrus</w:t>
      </w:r>
      <w:r>
        <w:rPr>
          <w:sz w:val="20"/>
        </w:rPr>
        <w:t xml:space="preserve"> </w:t>
      </w:r>
      <w:r>
        <w:rPr>
          <w:w w:val="65"/>
          <w:sz w:val="20"/>
        </w:rPr>
        <w:t>materials</w:t>
      </w:r>
      <w:r>
        <w:rPr>
          <w:sz w:val="20"/>
        </w:rPr>
        <w:t xml:space="preserve"> </w:t>
      </w:r>
      <w:r>
        <w:rPr>
          <w:w w:val="65"/>
          <w:sz w:val="20"/>
        </w:rPr>
        <w:t>and</w:t>
      </w:r>
      <w:r>
        <w:rPr>
          <w:sz w:val="20"/>
        </w:rPr>
        <w:t xml:space="preserve"> </w:t>
      </w:r>
      <w:r>
        <w:rPr>
          <w:w w:val="65"/>
          <w:sz w:val="20"/>
        </w:rPr>
        <w:t>timber</w:t>
      </w:r>
      <w:r>
        <w:rPr>
          <w:sz w:val="20"/>
        </w:rPr>
        <w:t xml:space="preserve"> </w:t>
      </w:r>
      <w:r>
        <w:rPr>
          <w:w w:val="65"/>
          <w:sz w:val="20"/>
        </w:rPr>
        <w:t>from</w:t>
      </w:r>
      <w:r>
        <w:rPr>
          <w:spacing w:val="-2"/>
          <w:sz w:val="20"/>
        </w:rPr>
        <w:t xml:space="preserve"> </w:t>
      </w:r>
      <w:r>
        <w:rPr>
          <w:w w:val="65"/>
          <w:sz w:val="20"/>
        </w:rPr>
        <w:t>Mabira</w:t>
      </w:r>
      <w:r>
        <w:rPr>
          <w:spacing w:val="-5"/>
          <w:sz w:val="20"/>
        </w:rPr>
        <w:t xml:space="preserve"> </w:t>
      </w:r>
      <w:r>
        <w:rPr>
          <w:w w:val="65"/>
          <w:sz w:val="20"/>
        </w:rPr>
        <w:t>forest</w:t>
      </w:r>
      <w:r>
        <w:rPr>
          <w:spacing w:val="-2"/>
          <w:sz w:val="20"/>
        </w:rPr>
        <w:t xml:space="preserve"> </w:t>
      </w:r>
      <w:r>
        <w:rPr>
          <w:w w:val="65"/>
          <w:sz w:val="20"/>
        </w:rPr>
        <w:t>used</w:t>
      </w:r>
      <w:r>
        <w:rPr>
          <w:spacing w:val="-5"/>
          <w:sz w:val="20"/>
        </w:rPr>
        <w:t xml:space="preserve"> </w:t>
      </w:r>
      <w:r>
        <w:rPr>
          <w:w w:val="65"/>
          <w:sz w:val="20"/>
        </w:rPr>
        <w:t>in</w:t>
      </w:r>
      <w:r>
        <w:rPr>
          <w:spacing w:val="-5"/>
          <w:sz w:val="20"/>
        </w:rPr>
        <w:t xml:space="preserve"> </w:t>
      </w:r>
      <w:r>
        <w:rPr>
          <w:w w:val="65"/>
          <w:sz w:val="20"/>
        </w:rPr>
        <w:t>the</w:t>
      </w:r>
      <w:r>
        <w:rPr>
          <w:spacing w:val="-2"/>
          <w:sz w:val="20"/>
        </w:rPr>
        <w:t xml:space="preserve"> </w:t>
      </w:r>
      <w:r>
        <w:rPr>
          <w:w w:val="65"/>
          <w:sz w:val="20"/>
        </w:rPr>
        <w:t>construction</w:t>
      </w:r>
      <w:r>
        <w:rPr>
          <w:spacing w:val="-5"/>
          <w:sz w:val="20"/>
        </w:rPr>
        <w:t xml:space="preserve"> </w:t>
      </w:r>
      <w:r>
        <w:rPr>
          <w:w w:val="65"/>
          <w:sz w:val="20"/>
        </w:rPr>
        <w:t>of</w:t>
      </w:r>
      <w:r>
        <w:rPr>
          <w:spacing w:val="-5"/>
          <w:sz w:val="20"/>
        </w:rPr>
        <w:t xml:space="preserve"> </w:t>
      </w:r>
      <w:r>
        <w:rPr>
          <w:w w:val="65"/>
          <w:sz w:val="20"/>
        </w:rPr>
        <w:t>buildings</w:t>
      </w:r>
      <w:r>
        <w:rPr>
          <w:spacing w:val="-4"/>
          <w:sz w:val="20"/>
        </w:rPr>
        <w:t xml:space="preserve"> </w:t>
      </w:r>
      <w:r>
        <w:rPr>
          <w:w w:val="65"/>
          <w:sz w:val="20"/>
        </w:rPr>
        <w:t>such</w:t>
      </w:r>
      <w:r>
        <w:rPr>
          <w:sz w:val="20"/>
        </w:rPr>
        <w:t xml:space="preserve"> </w:t>
      </w:r>
      <w:r>
        <w:rPr>
          <w:w w:val="65"/>
          <w:sz w:val="20"/>
        </w:rPr>
        <w:t>as</w:t>
      </w:r>
      <w:r>
        <w:rPr>
          <w:sz w:val="20"/>
        </w:rPr>
        <w:t xml:space="preserve"> </w:t>
      </w:r>
      <w:r>
        <w:rPr>
          <w:w w:val="65"/>
          <w:sz w:val="20"/>
        </w:rPr>
        <w:t>Makerere</w:t>
      </w:r>
      <w:r>
        <w:rPr>
          <w:sz w:val="20"/>
        </w:rPr>
        <w:t xml:space="preserve"> </w:t>
      </w:r>
      <w:r>
        <w:rPr>
          <w:w w:val="65"/>
          <w:sz w:val="20"/>
        </w:rPr>
        <w:t>University.</w:t>
      </w:r>
    </w:p>
    <w:p w:rsidR="00E5575B" w:rsidRDefault="00D512E5">
      <w:pPr>
        <w:pStyle w:val="ListParagraph"/>
        <w:numPr>
          <w:ilvl w:val="0"/>
          <w:numId w:val="81"/>
        </w:numPr>
        <w:tabs>
          <w:tab w:val="left" w:pos="1805"/>
        </w:tabs>
        <w:spacing w:line="244" w:lineRule="auto"/>
        <w:ind w:right="2059" w:firstLine="0"/>
        <w:rPr>
          <w:rFonts w:ascii="Arial MT" w:hAnsi="Arial MT"/>
          <w:sz w:val="20"/>
        </w:rPr>
      </w:pPr>
      <w:r>
        <w:rPr>
          <w:spacing w:val="9"/>
          <w:w w:val="70"/>
          <w:sz w:val="20"/>
        </w:rPr>
        <w:t xml:space="preserve">Kampala </w:t>
      </w:r>
      <w:r>
        <w:rPr>
          <w:w w:val="70"/>
          <w:sz w:val="20"/>
        </w:rPr>
        <w:t>is</w:t>
      </w:r>
      <w:r>
        <w:rPr>
          <w:sz w:val="20"/>
        </w:rPr>
        <w:t xml:space="preserve"> </w:t>
      </w:r>
      <w:r>
        <w:rPr>
          <w:w w:val="70"/>
          <w:sz w:val="20"/>
        </w:rPr>
        <w:t>/</w:t>
      </w:r>
      <w:r>
        <w:rPr>
          <w:sz w:val="20"/>
        </w:rPr>
        <w:t xml:space="preserve"> </w:t>
      </w:r>
      <w:r>
        <w:rPr>
          <w:w w:val="70"/>
          <w:sz w:val="20"/>
        </w:rPr>
        <w:t>was</w:t>
      </w:r>
      <w:r>
        <w:rPr>
          <w:sz w:val="20"/>
        </w:rPr>
        <w:t xml:space="preserve"> </w:t>
      </w:r>
      <w:r>
        <w:rPr>
          <w:w w:val="70"/>
          <w:sz w:val="20"/>
        </w:rPr>
        <w:t>pest</w:t>
      </w:r>
      <w:r>
        <w:rPr>
          <w:sz w:val="20"/>
        </w:rPr>
        <w:t xml:space="preserve"> </w:t>
      </w:r>
      <w:r>
        <w:rPr>
          <w:w w:val="70"/>
          <w:sz w:val="20"/>
        </w:rPr>
        <w:t>free</w:t>
      </w:r>
      <w:r>
        <w:rPr>
          <w:spacing w:val="9"/>
          <w:w w:val="70"/>
          <w:sz w:val="20"/>
        </w:rPr>
        <w:t xml:space="preserve"> conditions </w:t>
      </w:r>
      <w:r>
        <w:rPr>
          <w:w w:val="70"/>
          <w:sz w:val="20"/>
        </w:rPr>
        <w:t>which</w:t>
      </w:r>
      <w:r>
        <w:rPr>
          <w:spacing w:val="9"/>
          <w:w w:val="70"/>
          <w:sz w:val="20"/>
        </w:rPr>
        <w:t xml:space="preserve"> attracted </w:t>
      </w:r>
      <w:r>
        <w:rPr>
          <w:w w:val="70"/>
          <w:sz w:val="20"/>
        </w:rPr>
        <w:t>human</w:t>
      </w:r>
      <w:r>
        <w:rPr>
          <w:spacing w:val="9"/>
          <w:w w:val="70"/>
          <w:sz w:val="20"/>
        </w:rPr>
        <w:t xml:space="preserve"> settlements </w:t>
      </w:r>
      <w:r>
        <w:rPr>
          <w:w w:val="70"/>
          <w:sz w:val="20"/>
        </w:rPr>
        <w:t>at</w:t>
      </w:r>
      <w:r>
        <w:rPr>
          <w:sz w:val="20"/>
        </w:rPr>
        <w:t xml:space="preserve"> </w:t>
      </w:r>
      <w:r>
        <w:rPr>
          <w:w w:val="70"/>
          <w:sz w:val="20"/>
        </w:rPr>
        <w:t>several</w:t>
      </w:r>
      <w:r>
        <w:rPr>
          <w:sz w:val="20"/>
        </w:rPr>
        <w:t xml:space="preserve"> </w:t>
      </w:r>
      <w:r>
        <w:rPr>
          <w:w w:val="70"/>
          <w:sz w:val="20"/>
        </w:rPr>
        <w:t>hills</w:t>
      </w:r>
      <w:r>
        <w:rPr>
          <w:sz w:val="20"/>
        </w:rPr>
        <w:t xml:space="preserve"> </w:t>
      </w:r>
      <w:r>
        <w:rPr>
          <w:w w:val="70"/>
          <w:sz w:val="20"/>
        </w:rPr>
        <w:t>like</w:t>
      </w:r>
      <w:r>
        <w:rPr>
          <w:sz w:val="20"/>
        </w:rPr>
        <w:t xml:space="preserve"> </w:t>
      </w:r>
      <w:r>
        <w:rPr>
          <w:w w:val="70"/>
          <w:sz w:val="20"/>
        </w:rPr>
        <w:t>Mengo,</w:t>
      </w:r>
      <w:r>
        <w:rPr>
          <w:spacing w:val="9"/>
          <w:w w:val="70"/>
          <w:sz w:val="20"/>
        </w:rPr>
        <w:t xml:space="preserve"> Kawempe, </w:t>
      </w:r>
      <w:r>
        <w:rPr>
          <w:w w:val="70"/>
          <w:sz w:val="20"/>
        </w:rPr>
        <w:t>Kololo,</w:t>
      </w:r>
      <w:r>
        <w:rPr>
          <w:sz w:val="20"/>
        </w:rPr>
        <w:t xml:space="preserve"> </w:t>
      </w:r>
      <w:r>
        <w:rPr>
          <w:spacing w:val="-2"/>
          <w:w w:val="65"/>
          <w:sz w:val="20"/>
        </w:rPr>
        <w:t>Makerere,</w:t>
      </w:r>
      <w:r>
        <w:rPr>
          <w:spacing w:val="-3"/>
          <w:w w:val="65"/>
          <w:sz w:val="20"/>
        </w:rPr>
        <w:t xml:space="preserve"> </w:t>
      </w:r>
      <w:r>
        <w:rPr>
          <w:spacing w:val="-2"/>
          <w:w w:val="65"/>
          <w:sz w:val="20"/>
        </w:rPr>
        <w:t>Namirembe,</w:t>
      </w:r>
      <w:r>
        <w:rPr>
          <w:spacing w:val="-3"/>
          <w:w w:val="65"/>
          <w:sz w:val="20"/>
        </w:rPr>
        <w:t xml:space="preserve"> </w:t>
      </w:r>
      <w:r>
        <w:rPr>
          <w:spacing w:val="-2"/>
          <w:w w:val="65"/>
          <w:sz w:val="20"/>
        </w:rPr>
        <w:t>Kibuli</w:t>
      </w:r>
      <w:r>
        <w:rPr>
          <w:spacing w:val="-3"/>
          <w:w w:val="65"/>
          <w:sz w:val="20"/>
        </w:rPr>
        <w:t xml:space="preserve"> </w:t>
      </w:r>
      <w:r>
        <w:rPr>
          <w:spacing w:val="-2"/>
          <w:w w:val="65"/>
          <w:sz w:val="20"/>
        </w:rPr>
        <w:t>and</w:t>
      </w:r>
      <w:r>
        <w:rPr>
          <w:spacing w:val="-3"/>
          <w:w w:val="65"/>
          <w:sz w:val="20"/>
        </w:rPr>
        <w:t xml:space="preserve"> </w:t>
      </w:r>
      <w:r>
        <w:rPr>
          <w:spacing w:val="-2"/>
          <w:w w:val="65"/>
          <w:sz w:val="20"/>
        </w:rPr>
        <w:t>Rubaga</w:t>
      </w:r>
      <w:r>
        <w:rPr>
          <w:spacing w:val="-3"/>
          <w:w w:val="65"/>
          <w:sz w:val="20"/>
        </w:rPr>
        <w:t xml:space="preserve"> </w:t>
      </w:r>
      <w:r>
        <w:rPr>
          <w:spacing w:val="-2"/>
          <w:w w:val="65"/>
          <w:sz w:val="20"/>
        </w:rPr>
        <w:t>hills</w:t>
      </w:r>
      <w:r>
        <w:rPr>
          <w:spacing w:val="-6"/>
          <w:w w:val="65"/>
          <w:sz w:val="20"/>
        </w:rPr>
        <w:t xml:space="preserve"> </w:t>
      </w:r>
      <w:r>
        <w:rPr>
          <w:spacing w:val="-2"/>
          <w:w w:val="65"/>
          <w:sz w:val="20"/>
        </w:rPr>
        <w:t>leading</w:t>
      </w:r>
      <w:r>
        <w:rPr>
          <w:spacing w:val="-3"/>
          <w:w w:val="65"/>
          <w:sz w:val="20"/>
        </w:rPr>
        <w:t xml:space="preserve"> </w:t>
      </w:r>
      <w:r>
        <w:rPr>
          <w:spacing w:val="-2"/>
          <w:w w:val="65"/>
          <w:sz w:val="20"/>
        </w:rPr>
        <w:t>to</w:t>
      </w:r>
      <w:r>
        <w:rPr>
          <w:spacing w:val="-3"/>
          <w:w w:val="65"/>
          <w:sz w:val="20"/>
        </w:rPr>
        <w:t xml:space="preserve"> </w:t>
      </w:r>
      <w:r>
        <w:rPr>
          <w:spacing w:val="-2"/>
          <w:w w:val="65"/>
          <w:sz w:val="20"/>
        </w:rPr>
        <w:t>its</w:t>
      </w:r>
      <w:r>
        <w:rPr>
          <w:spacing w:val="-3"/>
          <w:w w:val="65"/>
          <w:sz w:val="20"/>
        </w:rPr>
        <w:t xml:space="preserve"> </w:t>
      </w:r>
      <w:r>
        <w:rPr>
          <w:spacing w:val="-2"/>
          <w:w w:val="65"/>
          <w:sz w:val="20"/>
        </w:rPr>
        <w:t>growth</w:t>
      </w:r>
      <w:r>
        <w:rPr>
          <w:spacing w:val="-3"/>
          <w:w w:val="65"/>
          <w:sz w:val="20"/>
        </w:rPr>
        <w:t xml:space="preserve"> </w:t>
      </w:r>
      <w:r>
        <w:rPr>
          <w:spacing w:val="-2"/>
          <w:w w:val="65"/>
          <w:sz w:val="20"/>
        </w:rPr>
        <w:t>as</w:t>
      </w:r>
      <w:r>
        <w:rPr>
          <w:spacing w:val="-6"/>
          <w:w w:val="65"/>
          <w:sz w:val="20"/>
        </w:rPr>
        <w:t xml:space="preserve"> </w:t>
      </w:r>
      <w:r>
        <w:rPr>
          <w:spacing w:val="-2"/>
          <w:w w:val="65"/>
          <w:sz w:val="20"/>
        </w:rPr>
        <w:t>a</w:t>
      </w:r>
      <w:r>
        <w:rPr>
          <w:spacing w:val="-8"/>
          <w:w w:val="65"/>
          <w:sz w:val="20"/>
        </w:rPr>
        <w:t xml:space="preserve"> </w:t>
      </w:r>
      <w:r>
        <w:rPr>
          <w:spacing w:val="-2"/>
          <w:w w:val="65"/>
          <w:sz w:val="20"/>
        </w:rPr>
        <w:t>city.</w:t>
      </w:r>
    </w:p>
    <w:p w:rsidR="00E5575B" w:rsidRDefault="00D512E5">
      <w:pPr>
        <w:pStyle w:val="ListParagraph"/>
        <w:numPr>
          <w:ilvl w:val="0"/>
          <w:numId w:val="81"/>
        </w:numPr>
        <w:tabs>
          <w:tab w:val="left" w:pos="1805"/>
        </w:tabs>
        <w:spacing w:line="242" w:lineRule="auto"/>
        <w:ind w:right="2058" w:firstLine="0"/>
        <w:rPr>
          <w:rFonts w:ascii="Arial MT" w:hAnsi="Arial MT"/>
          <w:sz w:val="20"/>
        </w:rPr>
      </w:pPr>
      <w:r>
        <w:rPr>
          <w:w w:val="60"/>
          <w:sz w:val="20"/>
        </w:rPr>
        <w:t>Kampala</w:t>
      </w:r>
      <w:r>
        <w:rPr>
          <w:sz w:val="20"/>
        </w:rPr>
        <w:t xml:space="preserve"> </w:t>
      </w:r>
      <w:r>
        <w:rPr>
          <w:w w:val="60"/>
          <w:sz w:val="20"/>
        </w:rPr>
        <w:t>is</w:t>
      </w:r>
      <w:r>
        <w:rPr>
          <w:spacing w:val="-1"/>
          <w:sz w:val="20"/>
        </w:rPr>
        <w:t xml:space="preserve"> </w:t>
      </w:r>
      <w:r>
        <w:rPr>
          <w:w w:val="60"/>
          <w:sz w:val="20"/>
        </w:rPr>
        <w:t>located</w:t>
      </w:r>
      <w:r>
        <w:rPr>
          <w:spacing w:val="-1"/>
          <w:sz w:val="20"/>
        </w:rPr>
        <w:t xml:space="preserve"> </w:t>
      </w:r>
      <w:r>
        <w:rPr>
          <w:w w:val="60"/>
          <w:sz w:val="20"/>
        </w:rPr>
        <w:t>in</w:t>
      </w:r>
      <w:r>
        <w:rPr>
          <w:sz w:val="20"/>
        </w:rPr>
        <w:t xml:space="preserve"> </w:t>
      </w:r>
      <w:r>
        <w:rPr>
          <w:w w:val="60"/>
          <w:sz w:val="20"/>
        </w:rPr>
        <w:t>or</w:t>
      </w:r>
      <w:r>
        <w:rPr>
          <w:sz w:val="20"/>
        </w:rPr>
        <w:t xml:space="preserve"> </w:t>
      </w:r>
      <w:r>
        <w:rPr>
          <w:w w:val="60"/>
          <w:sz w:val="20"/>
        </w:rPr>
        <w:t>near</w:t>
      </w:r>
      <w:r>
        <w:rPr>
          <w:sz w:val="20"/>
        </w:rPr>
        <w:t xml:space="preserve"> </w:t>
      </w:r>
      <w:r>
        <w:rPr>
          <w:w w:val="60"/>
          <w:sz w:val="20"/>
        </w:rPr>
        <w:t>a</w:t>
      </w:r>
      <w:r>
        <w:rPr>
          <w:sz w:val="20"/>
        </w:rPr>
        <w:t xml:space="preserve"> </w:t>
      </w:r>
      <w:r>
        <w:rPr>
          <w:w w:val="60"/>
          <w:sz w:val="20"/>
        </w:rPr>
        <w:t>rich</w:t>
      </w:r>
      <w:r>
        <w:rPr>
          <w:sz w:val="20"/>
        </w:rPr>
        <w:t xml:space="preserve"> </w:t>
      </w:r>
      <w:r>
        <w:rPr>
          <w:w w:val="60"/>
          <w:sz w:val="20"/>
        </w:rPr>
        <w:t>and</w:t>
      </w:r>
      <w:r>
        <w:rPr>
          <w:spacing w:val="-1"/>
          <w:sz w:val="20"/>
        </w:rPr>
        <w:t xml:space="preserve"> </w:t>
      </w:r>
      <w:r>
        <w:rPr>
          <w:w w:val="60"/>
          <w:sz w:val="20"/>
        </w:rPr>
        <w:t>wide</w:t>
      </w:r>
      <w:r>
        <w:rPr>
          <w:sz w:val="20"/>
        </w:rPr>
        <w:t xml:space="preserve"> </w:t>
      </w:r>
      <w:r>
        <w:rPr>
          <w:w w:val="60"/>
          <w:sz w:val="20"/>
        </w:rPr>
        <w:t>hinterland</w:t>
      </w:r>
      <w:r>
        <w:rPr>
          <w:sz w:val="20"/>
        </w:rPr>
        <w:t xml:space="preserve"> </w:t>
      </w:r>
      <w:r>
        <w:rPr>
          <w:w w:val="60"/>
          <w:sz w:val="20"/>
        </w:rPr>
        <w:t>which</w:t>
      </w:r>
      <w:r>
        <w:rPr>
          <w:sz w:val="20"/>
        </w:rPr>
        <w:t xml:space="preserve"> </w:t>
      </w:r>
      <w:r>
        <w:rPr>
          <w:w w:val="60"/>
          <w:sz w:val="20"/>
        </w:rPr>
        <w:t>is</w:t>
      </w:r>
      <w:r>
        <w:rPr>
          <w:spacing w:val="-1"/>
          <w:sz w:val="20"/>
        </w:rPr>
        <w:t xml:space="preserve"> </w:t>
      </w:r>
      <w:r>
        <w:rPr>
          <w:w w:val="60"/>
          <w:sz w:val="20"/>
        </w:rPr>
        <w:t>agriculturally</w:t>
      </w:r>
      <w:r>
        <w:rPr>
          <w:sz w:val="20"/>
        </w:rPr>
        <w:t xml:space="preserve"> </w:t>
      </w:r>
      <w:r>
        <w:rPr>
          <w:w w:val="60"/>
          <w:sz w:val="20"/>
        </w:rPr>
        <w:t>productive</w:t>
      </w:r>
      <w:r>
        <w:rPr>
          <w:spacing w:val="-10"/>
          <w:sz w:val="20"/>
        </w:rPr>
        <w:t xml:space="preserve"> </w:t>
      </w:r>
      <w:r>
        <w:rPr>
          <w:w w:val="60"/>
          <w:sz w:val="20"/>
        </w:rPr>
        <w:t>such</w:t>
      </w:r>
      <w:r>
        <w:rPr>
          <w:spacing w:val="-6"/>
          <w:sz w:val="20"/>
        </w:rPr>
        <w:t xml:space="preserve"> </w:t>
      </w:r>
      <w:r>
        <w:rPr>
          <w:w w:val="60"/>
          <w:sz w:val="20"/>
        </w:rPr>
        <w:t>as</w:t>
      </w:r>
      <w:r>
        <w:rPr>
          <w:spacing w:val="-10"/>
          <w:sz w:val="20"/>
        </w:rPr>
        <w:t xml:space="preserve"> </w:t>
      </w:r>
      <w:r>
        <w:rPr>
          <w:w w:val="60"/>
          <w:sz w:val="20"/>
        </w:rPr>
        <w:t>different</w:t>
      </w:r>
      <w:r>
        <w:rPr>
          <w:spacing w:val="-9"/>
          <w:sz w:val="20"/>
        </w:rPr>
        <w:t xml:space="preserve"> </w:t>
      </w:r>
      <w:r>
        <w:rPr>
          <w:w w:val="60"/>
          <w:sz w:val="20"/>
        </w:rPr>
        <w:t>food</w:t>
      </w:r>
      <w:r>
        <w:rPr>
          <w:spacing w:val="-10"/>
          <w:sz w:val="20"/>
        </w:rPr>
        <w:t xml:space="preserve"> </w:t>
      </w:r>
      <w:r>
        <w:rPr>
          <w:w w:val="60"/>
          <w:sz w:val="20"/>
        </w:rPr>
        <w:t>crops</w:t>
      </w:r>
      <w:r>
        <w:rPr>
          <w:spacing w:val="-10"/>
          <w:sz w:val="20"/>
        </w:rPr>
        <w:t xml:space="preserve"> </w:t>
      </w:r>
      <w:r>
        <w:rPr>
          <w:w w:val="60"/>
          <w:sz w:val="20"/>
        </w:rPr>
        <w:t>like</w:t>
      </w:r>
      <w:r>
        <w:rPr>
          <w:spacing w:val="-10"/>
          <w:sz w:val="20"/>
        </w:rPr>
        <w:t xml:space="preserve"> </w:t>
      </w:r>
      <w:r>
        <w:rPr>
          <w:w w:val="60"/>
          <w:sz w:val="20"/>
        </w:rPr>
        <w:t>banana,</w:t>
      </w:r>
      <w:r>
        <w:rPr>
          <w:spacing w:val="-9"/>
          <w:sz w:val="20"/>
        </w:rPr>
        <w:t xml:space="preserve"> </w:t>
      </w:r>
      <w:r>
        <w:rPr>
          <w:w w:val="60"/>
          <w:sz w:val="20"/>
        </w:rPr>
        <w:t>maize</w:t>
      </w:r>
      <w:r>
        <w:rPr>
          <w:spacing w:val="-10"/>
          <w:sz w:val="20"/>
        </w:rPr>
        <w:t xml:space="preserve"> </w:t>
      </w:r>
      <w:r>
        <w:rPr>
          <w:w w:val="60"/>
          <w:sz w:val="20"/>
        </w:rPr>
        <w:t>to</w:t>
      </w:r>
      <w:r>
        <w:rPr>
          <w:spacing w:val="-6"/>
          <w:sz w:val="20"/>
        </w:rPr>
        <w:t xml:space="preserve"> </w:t>
      </w:r>
      <w:r>
        <w:rPr>
          <w:w w:val="60"/>
          <w:sz w:val="20"/>
        </w:rPr>
        <w:t>support</w:t>
      </w:r>
      <w:r>
        <w:rPr>
          <w:sz w:val="20"/>
        </w:rPr>
        <w:t xml:space="preserve"> </w:t>
      </w:r>
      <w:r>
        <w:rPr>
          <w:w w:val="60"/>
          <w:sz w:val="20"/>
        </w:rPr>
        <w:t>the</w:t>
      </w:r>
      <w:r>
        <w:rPr>
          <w:spacing w:val="-13"/>
          <w:sz w:val="20"/>
        </w:rPr>
        <w:t xml:space="preserve"> </w:t>
      </w:r>
      <w:r>
        <w:rPr>
          <w:w w:val="60"/>
          <w:sz w:val="20"/>
        </w:rPr>
        <w:t>population</w:t>
      </w:r>
      <w:r>
        <w:rPr>
          <w:spacing w:val="-13"/>
          <w:sz w:val="20"/>
        </w:rPr>
        <w:t xml:space="preserve"> </w:t>
      </w:r>
      <w:r>
        <w:rPr>
          <w:w w:val="60"/>
          <w:sz w:val="20"/>
        </w:rPr>
        <w:t>in</w:t>
      </w:r>
      <w:r>
        <w:rPr>
          <w:spacing w:val="-6"/>
          <w:sz w:val="20"/>
        </w:rPr>
        <w:t xml:space="preserve"> </w:t>
      </w:r>
      <w:r>
        <w:rPr>
          <w:w w:val="60"/>
          <w:sz w:val="20"/>
        </w:rPr>
        <w:t>Kampala</w:t>
      </w:r>
      <w:r>
        <w:rPr>
          <w:spacing w:val="-6"/>
          <w:sz w:val="20"/>
        </w:rPr>
        <w:t xml:space="preserve"> </w:t>
      </w:r>
      <w:r>
        <w:rPr>
          <w:w w:val="60"/>
          <w:sz w:val="20"/>
        </w:rPr>
        <w:t>from</w:t>
      </w:r>
      <w:r>
        <w:rPr>
          <w:spacing w:val="-6"/>
          <w:sz w:val="20"/>
        </w:rPr>
        <w:t xml:space="preserve"> </w:t>
      </w:r>
      <w:r>
        <w:rPr>
          <w:w w:val="60"/>
          <w:sz w:val="20"/>
        </w:rPr>
        <w:t>Wakiso,</w:t>
      </w:r>
      <w:r>
        <w:rPr>
          <w:spacing w:val="-6"/>
          <w:sz w:val="20"/>
        </w:rPr>
        <w:t xml:space="preserve"> </w:t>
      </w:r>
      <w:r>
        <w:rPr>
          <w:w w:val="60"/>
          <w:sz w:val="20"/>
        </w:rPr>
        <w:t>Mukono,</w:t>
      </w:r>
      <w:r>
        <w:rPr>
          <w:spacing w:val="-6"/>
          <w:sz w:val="20"/>
        </w:rPr>
        <w:t xml:space="preserve"> </w:t>
      </w:r>
      <w:r>
        <w:rPr>
          <w:w w:val="60"/>
          <w:sz w:val="20"/>
        </w:rPr>
        <w:t>Kayunga</w:t>
      </w:r>
      <w:r>
        <w:rPr>
          <w:spacing w:val="-6"/>
          <w:sz w:val="20"/>
        </w:rPr>
        <w:t xml:space="preserve"> </w:t>
      </w:r>
      <w:r>
        <w:rPr>
          <w:w w:val="60"/>
          <w:sz w:val="20"/>
        </w:rPr>
        <w:t>districts</w:t>
      </w:r>
      <w:r>
        <w:rPr>
          <w:spacing w:val="-9"/>
          <w:sz w:val="20"/>
        </w:rPr>
        <w:t xml:space="preserve"> </w:t>
      </w:r>
      <w:r>
        <w:rPr>
          <w:w w:val="60"/>
          <w:sz w:val="20"/>
        </w:rPr>
        <w:t>and</w:t>
      </w:r>
      <w:r>
        <w:rPr>
          <w:spacing w:val="-9"/>
          <w:sz w:val="20"/>
        </w:rPr>
        <w:t xml:space="preserve"> </w:t>
      </w:r>
      <w:r>
        <w:rPr>
          <w:w w:val="60"/>
          <w:sz w:val="20"/>
        </w:rPr>
        <w:t>Mpigi</w:t>
      </w:r>
      <w:r>
        <w:rPr>
          <w:spacing w:val="-13"/>
          <w:sz w:val="20"/>
        </w:rPr>
        <w:t xml:space="preserve"> </w:t>
      </w:r>
      <w:r>
        <w:rPr>
          <w:w w:val="60"/>
          <w:sz w:val="20"/>
        </w:rPr>
        <w:t>and</w:t>
      </w:r>
      <w:r>
        <w:rPr>
          <w:spacing w:val="-13"/>
          <w:sz w:val="20"/>
        </w:rPr>
        <w:t xml:space="preserve"> </w:t>
      </w:r>
      <w:r>
        <w:rPr>
          <w:w w:val="60"/>
          <w:sz w:val="20"/>
        </w:rPr>
        <w:t>abundance</w:t>
      </w:r>
      <w:r>
        <w:rPr>
          <w:spacing w:val="-13"/>
          <w:sz w:val="20"/>
        </w:rPr>
        <w:t xml:space="preserve"> </w:t>
      </w:r>
      <w:r>
        <w:rPr>
          <w:w w:val="60"/>
          <w:sz w:val="20"/>
        </w:rPr>
        <w:t>in</w:t>
      </w:r>
      <w:r>
        <w:rPr>
          <w:spacing w:val="-13"/>
          <w:sz w:val="20"/>
        </w:rPr>
        <w:t xml:space="preserve"> </w:t>
      </w:r>
      <w:r>
        <w:rPr>
          <w:w w:val="60"/>
          <w:sz w:val="20"/>
        </w:rPr>
        <w:t>minerals</w:t>
      </w:r>
      <w:r>
        <w:rPr>
          <w:spacing w:val="-13"/>
          <w:sz w:val="20"/>
        </w:rPr>
        <w:t xml:space="preserve"> </w:t>
      </w:r>
      <w:r>
        <w:rPr>
          <w:w w:val="60"/>
          <w:sz w:val="20"/>
        </w:rPr>
        <w:t>like</w:t>
      </w:r>
      <w:r>
        <w:rPr>
          <w:spacing w:val="-13"/>
          <w:sz w:val="20"/>
        </w:rPr>
        <w:t xml:space="preserve"> </w:t>
      </w:r>
      <w:r>
        <w:rPr>
          <w:w w:val="60"/>
          <w:sz w:val="20"/>
        </w:rPr>
        <w:t>sand</w:t>
      </w:r>
      <w:r>
        <w:rPr>
          <w:spacing w:val="-13"/>
          <w:sz w:val="20"/>
        </w:rPr>
        <w:t xml:space="preserve"> </w:t>
      </w:r>
      <w:r>
        <w:rPr>
          <w:w w:val="60"/>
          <w:sz w:val="20"/>
        </w:rPr>
        <w:t>from</w:t>
      </w:r>
      <w:r>
        <w:rPr>
          <w:spacing w:val="-13"/>
          <w:sz w:val="20"/>
        </w:rPr>
        <w:t xml:space="preserve"> </w:t>
      </w:r>
      <w:r>
        <w:rPr>
          <w:w w:val="60"/>
          <w:sz w:val="20"/>
        </w:rPr>
        <w:t>Kajjansi,</w:t>
      </w:r>
      <w:r>
        <w:rPr>
          <w:spacing w:val="-9"/>
          <w:sz w:val="20"/>
        </w:rPr>
        <w:t xml:space="preserve"> </w:t>
      </w:r>
      <w:r>
        <w:rPr>
          <w:w w:val="60"/>
          <w:sz w:val="20"/>
        </w:rPr>
        <w:t>granite</w:t>
      </w:r>
      <w:r>
        <w:rPr>
          <w:spacing w:val="-13"/>
          <w:sz w:val="20"/>
        </w:rPr>
        <w:t xml:space="preserve"> </w:t>
      </w:r>
      <w:r>
        <w:rPr>
          <w:w w:val="60"/>
          <w:sz w:val="20"/>
        </w:rPr>
        <w:t>rocks</w:t>
      </w:r>
      <w:r>
        <w:rPr>
          <w:spacing w:val="-13"/>
          <w:sz w:val="20"/>
        </w:rPr>
        <w:t xml:space="preserve"> </w:t>
      </w:r>
      <w:r>
        <w:rPr>
          <w:w w:val="60"/>
          <w:sz w:val="20"/>
        </w:rPr>
        <w:t>from</w:t>
      </w:r>
      <w:r>
        <w:rPr>
          <w:spacing w:val="-13"/>
          <w:sz w:val="20"/>
        </w:rPr>
        <w:t xml:space="preserve"> </w:t>
      </w:r>
      <w:r>
        <w:rPr>
          <w:w w:val="60"/>
          <w:sz w:val="20"/>
        </w:rPr>
        <w:t>Muyenga</w:t>
      </w:r>
      <w:r>
        <w:rPr>
          <w:sz w:val="20"/>
        </w:rPr>
        <w:t xml:space="preserve"> </w:t>
      </w:r>
      <w:r>
        <w:rPr>
          <w:spacing w:val="-4"/>
          <w:w w:val="70"/>
          <w:sz w:val="20"/>
        </w:rPr>
        <w:t>and</w:t>
      </w:r>
      <w:r>
        <w:rPr>
          <w:spacing w:val="-9"/>
          <w:w w:val="70"/>
          <w:sz w:val="20"/>
        </w:rPr>
        <w:t xml:space="preserve"> </w:t>
      </w:r>
      <w:r>
        <w:rPr>
          <w:spacing w:val="-4"/>
          <w:w w:val="70"/>
          <w:sz w:val="20"/>
        </w:rPr>
        <w:t>Water</w:t>
      </w:r>
      <w:r>
        <w:rPr>
          <w:spacing w:val="-8"/>
          <w:w w:val="70"/>
          <w:sz w:val="20"/>
        </w:rPr>
        <w:t xml:space="preserve"> </w:t>
      </w:r>
      <w:r>
        <w:rPr>
          <w:spacing w:val="-4"/>
          <w:w w:val="70"/>
          <w:sz w:val="20"/>
        </w:rPr>
        <w:t>from</w:t>
      </w:r>
      <w:r>
        <w:rPr>
          <w:spacing w:val="-9"/>
          <w:w w:val="70"/>
          <w:sz w:val="20"/>
        </w:rPr>
        <w:t xml:space="preserve"> </w:t>
      </w:r>
      <w:r>
        <w:rPr>
          <w:spacing w:val="-4"/>
          <w:w w:val="70"/>
          <w:sz w:val="20"/>
        </w:rPr>
        <w:t>L.</w:t>
      </w:r>
      <w:r>
        <w:rPr>
          <w:spacing w:val="-8"/>
          <w:w w:val="70"/>
          <w:sz w:val="20"/>
        </w:rPr>
        <w:t xml:space="preserve"> </w:t>
      </w:r>
      <w:r>
        <w:rPr>
          <w:spacing w:val="-4"/>
          <w:w w:val="70"/>
          <w:sz w:val="20"/>
        </w:rPr>
        <w:t>Victoria</w:t>
      </w:r>
      <w:r>
        <w:rPr>
          <w:spacing w:val="-9"/>
          <w:w w:val="70"/>
          <w:sz w:val="20"/>
        </w:rPr>
        <w:t xml:space="preserve"> </w:t>
      </w:r>
      <w:r>
        <w:rPr>
          <w:spacing w:val="-4"/>
          <w:w w:val="70"/>
          <w:sz w:val="20"/>
        </w:rPr>
        <w:t>at</w:t>
      </w:r>
      <w:r>
        <w:rPr>
          <w:spacing w:val="-6"/>
          <w:w w:val="70"/>
          <w:sz w:val="20"/>
        </w:rPr>
        <w:t xml:space="preserve"> </w:t>
      </w:r>
      <w:r>
        <w:rPr>
          <w:spacing w:val="-4"/>
          <w:w w:val="70"/>
          <w:sz w:val="20"/>
        </w:rPr>
        <w:t>Ggaba.</w:t>
      </w:r>
    </w:p>
    <w:p w:rsidR="00E5575B" w:rsidRDefault="00D512E5">
      <w:pPr>
        <w:pStyle w:val="Heading2"/>
        <w:spacing w:before="193"/>
        <w:ind w:left="1451"/>
      </w:pPr>
      <w:r>
        <w:rPr>
          <w:w w:val="60"/>
        </w:rPr>
        <w:t>Other</w:t>
      </w:r>
      <w:r>
        <w:rPr>
          <w:spacing w:val="4"/>
        </w:rPr>
        <w:t xml:space="preserve"> </w:t>
      </w:r>
      <w:r>
        <w:rPr>
          <w:w w:val="60"/>
        </w:rPr>
        <w:t>factors</w:t>
      </w:r>
      <w:r>
        <w:rPr>
          <w:spacing w:val="4"/>
        </w:rPr>
        <w:t xml:space="preserve"> </w:t>
      </w:r>
      <w:r>
        <w:rPr>
          <w:w w:val="60"/>
        </w:rPr>
        <w:t>that</w:t>
      </w:r>
      <w:r>
        <w:rPr>
          <w:spacing w:val="5"/>
        </w:rPr>
        <w:t xml:space="preserve"> </w:t>
      </w:r>
      <w:r>
        <w:rPr>
          <w:w w:val="60"/>
        </w:rPr>
        <w:t>have</w:t>
      </w:r>
      <w:r>
        <w:rPr>
          <w:spacing w:val="6"/>
        </w:rPr>
        <w:t xml:space="preserve"> </w:t>
      </w:r>
      <w:r>
        <w:rPr>
          <w:w w:val="60"/>
        </w:rPr>
        <w:t>influenced</w:t>
      </w:r>
      <w:r>
        <w:rPr>
          <w:spacing w:val="4"/>
        </w:rPr>
        <w:t xml:space="preserve"> </w:t>
      </w:r>
      <w:r>
        <w:rPr>
          <w:w w:val="60"/>
        </w:rPr>
        <w:t>the</w:t>
      </w:r>
      <w:r>
        <w:rPr>
          <w:spacing w:val="9"/>
        </w:rPr>
        <w:t xml:space="preserve"> </w:t>
      </w:r>
      <w:r>
        <w:rPr>
          <w:w w:val="60"/>
        </w:rPr>
        <w:t>growth</w:t>
      </w:r>
      <w:r>
        <w:rPr>
          <w:spacing w:val="6"/>
        </w:rPr>
        <w:t xml:space="preserve"> </w:t>
      </w:r>
      <w:r>
        <w:rPr>
          <w:w w:val="60"/>
        </w:rPr>
        <w:t>of</w:t>
      </w:r>
      <w:r>
        <w:rPr>
          <w:spacing w:val="10"/>
        </w:rPr>
        <w:t xml:space="preserve"> </w:t>
      </w:r>
      <w:r>
        <w:rPr>
          <w:w w:val="60"/>
        </w:rPr>
        <w:t>Kampala</w:t>
      </w:r>
      <w:r>
        <w:rPr>
          <w:spacing w:val="4"/>
        </w:rPr>
        <w:t xml:space="preserve"> </w:t>
      </w:r>
      <w:r>
        <w:rPr>
          <w:spacing w:val="-4"/>
          <w:w w:val="60"/>
        </w:rPr>
        <w:t>are:</w:t>
      </w:r>
    </w:p>
    <w:p w:rsidR="00E5575B" w:rsidRDefault="00D512E5">
      <w:pPr>
        <w:pStyle w:val="ListParagraph"/>
        <w:numPr>
          <w:ilvl w:val="0"/>
          <w:numId w:val="81"/>
        </w:numPr>
        <w:tabs>
          <w:tab w:val="left" w:pos="1805"/>
        </w:tabs>
        <w:ind w:right="2062" w:firstLine="0"/>
        <w:rPr>
          <w:rFonts w:ascii="Arial MT" w:hAnsi="Arial MT"/>
          <w:sz w:val="20"/>
        </w:rPr>
      </w:pPr>
      <w:r>
        <w:rPr>
          <w:w w:val="70"/>
          <w:sz w:val="20"/>
        </w:rPr>
        <w:t>Existence</w:t>
      </w:r>
      <w:r>
        <w:rPr>
          <w:sz w:val="20"/>
        </w:rPr>
        <w:t xml:space="preserve"> </w:t>
      </w:r>
      <w:r>
        <w:rPr>
          <w:w w:val="70"/>
          <w:sz w:val="20"/>
        </w:rPr>
        <w:t>of</w:t>
      </w:r>
      <w:r>
        <w:rPr>
          <w:sz w:val="20"/>
        </w:rPr>
        <w:t xml:space="preserve"> </w:t>
      </w:r>
      <w:r>
        <w:rPr>
          <w:w w:val="70"/>
          <w:sz w:val="20"/>
        </w:rPr>
        <w:t>European</w:t>
      </w:r>
      <w:r>
        <w:rPr>
          <w:sz w:val="20"/>
        </w:rPr>
        <w:t xml:space="preserve"> </w:t>
      </w:r>
      <w:r>
        <w:rPr>
          <w:w w:val="70"/>
          <w:sz w:val="20"/>
        </w:rPr>
        <w:t>colonialists</w:t>
      </w:r>
      <w:r>
        <w:rPr>
          <w:sz w:val="20"/>
        </w:rPr>
        <w:t xml:space="preserve"> </w:t>
      </w:r>
      <w:r>
        <w:rPr>
          <w:w w:val="70"/>
          <w:sz w:val="20"/>
        </w:rPr>
        <w:t>from</w:t>
      </w:r>
      <w:r>
        <w:rPr>
          <w:sz w:val="20"/>
        </w:rPr>
        <w:t xml:space="preserve"> </w:t>
      </w:r>
      <w:r>
        <w:rPr>
          <w:w w:val="70"/>
          <w:sz w:val="20"/>
        </w:rPr>
        <w:t>Britain</w:t>
      </w:r>
      <w:r>
        <w:rPr>
          <w:sz w:val="20"/>
        </w:rPr>
        <w:t xml:space="preserve"> </w:t>
      </w:r>
      <w:r>
        <w:rPr>
          <w:w w:val="70"/>
          <w:sz w:val="20"/>
        </w:rPr>
        <w:t>such</w:t>
      </w:r>
      <w:r>
        <w:rPr>
          <w:sz w:val="20"/>
        </w:rPr>
        <w:t xml:space="preserve"> </w:t>
      </w:r>
      <w:r>
        <w:rPr>
          <w:w w:val="70"/>
          <w:sz w:val="20"/>
        </w:rPr>
        <w:t>as</w:t>
      </w:r>
      <w:r>
        <w:rPr>
          <w:sz w:val="20"/>
        </w:rPr>
        <w:t xml:space="preserve"> </w:t>
      </w:r>
      <w:r>
        <w:rPr>
          <w:w w:val="70"/>
          <w:sz w:val="20"/>
        </w:rPr>
        <w:t>Captain</w:t>
      </w:r>
      <w:r>
        <w:rPr>
          <w:sz w:val="20"/>
        </w:rPr>
        <w:t xml:space="preserve"> </w:t>
      </w:r>
      <w:r>
        <w:rPr>
          <w:w w:val="70"/>
          <w:sz w:val="20"/>
        </w:rPr>
        <w:t>Fredrick</w:t>
      </w:r>
      <w:r>
        <w:rPr>
          <w:sz w:val="20"/>
        </w:rPr>
        <w:t xml:space="preserve"> </w:t>
      </w:r>
      <w:r>
        <w:rPr>
          <w:w w:val="70"/>
          <w:sz w:val="20"/>
        </w:rPr>
        <w:t>Lugard</w:t>
      </w:r>
      <w:r>
        <w:rPr>
          <w:sz w:val="20"/>
        </w:rPr>
        <w:t xml:space="preserve"> </w:t>
      </w:r>
      <w:r>
        <w:rPr>
          <w:w w:val="70"/>
          <w:sz w:val="20"/>
        </w:rPr>
        <w:t>who</w:t>
      </w:r>
      <w:r>
        <w:rPr>
          <w:sz w:val="20"/>
        </w:rPr>
        <w:t xml:space="preserve"> </w:t>
      </w:r>
      <w:r>
        <w:rPr>
          <w:w w:val="70"/>
          <w:sz w:val="20"/>
        </w:rPr>
        <w:t>established</w:t>
      </w:r>
      <w:r>
        <w:rPr>
          <w:sz w:val="20"/>
        </w:rPr>
        <w:t xml:space="preserve"> </w:t>
      </w:r>
      <w:r>
        <w:rPr>
          <w:w w:val="70"/>
          <w:sz w:val="20"/>
        </w:rPr>
        <w:t>his</w:t>
      </w:r>
      <w:r>
        <w:rPr>
          <w:sz w:val="20"/>
        </w:rPr>
        <w:t xml:space="preserve"> </w:t>
      </w:r>
      <w:r>
        <w:rPr>
          <w:w w:val="70"/>
          <w:sz w:val="20"/>
        </w:rPr>
        <w:t>Fort</w:t>
      </w:r>
      <w:r>
        <w:rPr>
          <w:sz w:val="20"/>
        </w:rPr>
        <w:t xml:space="preserve"> </w:t>
      </w:r>
      <w:r>
        <w:rPr>
          <w:w w:val="70"/>
          <w:sz w:val="20"/>
        </w:rPr>
        <w:t>at</w:t>
      </w:r>
      <w:r>
        <w:rPr>
          <w:sz w:val="20"/>
        </w:rPr>
        <w:t xml:space="preserve"> </w:t>
      </w:r>
      <w:r>
        <w:rPr>
          <w:w w:val="70"/>
          <w:sz w:val="20"/>
        </w:rPr>
        <w:t>Old</w:t>
      </w:r>
      <w:r>
        <w:rPr>
          <w:sz w:val="20"/>
        </w:rPr>
        <w:t xml:space="preserve"> </w:t>
      </w:r>
      <w:r>
        <w:rPr>
          <w:w w:val="70"/>
          <w:sz w:val="20"/>
        </w:rPr>
        <w:t>Kampala</w:t>
      </w:r>
      <w:r>
        <w:rPr>
          <w:spacing w:val="-2"/>
          <w:sz w:val="20"/>
        </w:rPr>
        <w:t xml:space="preserve"> </w:t>
      </w:r>
      <w:r>
        <w:rPr>
          <w:w w:val="70"/>
          <w:sz w:val="20"/>
        </w:rPr>
        <w:t>hill</w:t>
      </w:r>
      <w:r>
        <w:rPr>
          <w:sz w:val="20"/>
        </w:rPr>
        <w:t xml:space="preserve"> </w:t>
      </w:r>
      <w:r>
        <w:rPr>
          <w:spacing w:val="-2"/>
          <w:w w:val="70"/>
          <w:sz w:val="20"/>
        </w:rPr>
        <w:t>which</w:t>
      </w:r>
      <w:r>
        <w:rPr>
          <w:spacing w:val="-3"/>
          <w:w w:val="70"/>
          <w:sz w:val="20"/>
        </w:rPr>
        <w:t xml:space="preserve"> </w:t>
      </w:r>
      <w:r>
        <w:rPr>
          <w:spacing w:val="-2"/>
          <w:w w:val="70"/>
          <w:sz w:val="20"/>
        </w:rPr>
        <w:t>attracted</w:t>
      </w:r>
      <w:r>
        <w:rPr>
          <w:spacing w:val="-4"/>
          <w:w w:val="70"/>
          <w:sz w:val="20"/>
        </w:rPr>
        <w:t xml:space="preserve"> </w:t>
      </w:r>
      <w:r>
        <w:rPr>
          <w:spacing w:val="-2"/>
          <w:w w:val="70"/>
          <w:sz w:val="20"/>
        </w:rPr>
        <w:t>people</w:t>
      </w:r>
      <w:r>
        <w:rPr>
          <w:spacing w:val="-5"/>
          <w:w w:val="70"/>
          <w:sz w:val="20"/>
        </w:rPr>
        <w:t xml:space="preserve"> </w:t>
      </w:r>
      <w:r>
        <w:rPr>
          <w:spacing w:val="-2"/>
          <w:w w:val="70"/>
          <w:sz w:val="20"/>
        </w:rPr>
        <w:t>for</w:t>
      </w:r>
      <w:r>
        <w:rPr>
          <w:spacing w:val="-9"/>
          <w:w w:val="70"/>
          <w:sz w:val="20"/>
        </w:rPr>
        <w:t xml:space="preserve"> </w:t>
      </w:r>
      <w:r>
        <w:rPr>
          <w:spacing w:val="-2"/>
          <w:w w:val="70"/>
          <w:sz w:val="20"/>
        </w:rPr>
        <w:t>security</w:t>
      </w:r>
      <w:r>
        <w:rPr>
          <w:spacing w:val="-9"/>
          <w:w w:val="70"/>
          <w:sz w:val="20"/>
        </w:rPr>
        <w:t xml:space="preserve"> </w:t>
      </w:r>
      <w:r>
        <w:rPr>
          <w:spacing w:val="-2"/>
          <w:w w:val="70"/>
          <w:sz w:val="20"/>
        </w:rPr>
        <w:t>reasons.</w:t>
      </w:r>
    </w:p>
    <w:p w:rsidR="00E5575B" w:rsidRDefault="00D512E5">
      <w:pPr>
        <w:pStyle w:val="ListParagraph"/>
        <w:numPr>
          <w:ilvl w:val="0"/>
          <w:numId w:val="81"/>
        </w:numPr>
        <w:tabs>
          <w:tab w:val="left" w:pos="1805"/>
        </w:tabs>
        <w:spacing w:before="2" w:line="244" w:lineRule="auto"/>
        <w:ind w:right="2072" w:firstLine="0"/>
        <w:rPr>
          <w:rFonts w:ascii="Arial MT" w:hAnsi="Arial MT"/>
          <w:sz w:val="20"/>
        </w:rPr>
      </w:pPr>
      <w:r>
        <w:rPr>
          <w:w w:val="65"/>
          <w:sz w:val="20"/>
        </w:rPr>
        <w:t>Existence</w:t>
      </w:r>
      <w:r>
        <w:rPr>
          <w:spacing w:val="13"/>
          <w:sz w:val="20"/>
        </w:rPr>
        <w:t xml:space="preserve"> </w:t>
      </w:r>
      <w:r>
        <w:rPr>
          <w:w w:val="65"/>
          <w:sz w:val="20"/>
        </w:rPr>
        <w:t>of</w:t>
      </w:r>
      <w:r>
        <w:rPr>
          <w:spacing w:val="15"/>
          <w:sz w:val="20"/>
        </w:rPr>
        <w:t xml:space="preserve"> </w:t>
      </w:r>
      <w:r>
        <w:rPr>
          <w:w w:val="65"/>
          <w:sz w:val="20"/>
        </w:rPr>
        <w:t>Buganda</w:t>
      </w:r>
      <w:r>
        <w:rPr>
          <w:spacing w:val="19"/>
          <w:sz w:val="20"/>
        </w:rPr>
        <w:t xml:space="preserve"> </w:t>
      </w:r>
      <w:r>
        <w:rPr>
          <w:w w:val="65"/>
          <w:sz w:val="20"/>
        </w:rPr>
        <w:t>Kingdom</w:t>
      </w:r>
      <w:r>
        <w:rPr>
          <w:spacing w:val="26"/>
          <w:sz w:val="20"/>
        </w:rPr>
        <w:t xml:space="preserve"> </w:t>
      </w:r>
      <w:r>
        <w:rPr>
          <w:w w:val="65"/>
          <w:sz w:val="20"/>
        </w:rPr>
        <w:t>as</w:t>
      </w:r>
      <w:r>
        <w:rPr>
          <w:sz w:val="20"/>
        </w:rPr>
        <w:t xml:space="preserve"> </w:t>
      </w:r>
      <w:r>
        <w:rPr>
          <w:w w:val="65"/>
          <w:sz w:val="20"/>
        </w:rPr>
        <w:t>Buganda</w:t>
      </w:r>
      <w:r>
        <w:rPr>
          <w:spacing w:val="-1"/>
          <w:sz w:val="20"/>
        </w:rPr>
        <w:t xml:space="preserve"> </w:t>
      </w:r>
      <w:r>
        <w:rPr>
          <w:w w:val="65"/>
          <w:sz w:val="20"/>
        </w:rPr>
        <w:t>kings</w:t>
      </w:r>
      <w:r>
        <w:rPr>
          <w:sz w:val="20"/>
        </w:rPr>
        <w:t xml:space="preserve"> </w:t>
      </w:r>
      <w:r>
        <w:rPr>
          <w:w w:val="65"/>
          <w:sz w:val="20"/>
        </w:rPr>
        <w:t>established</w:t>
      </w:r>
      <w:r>
        <w:rPr>
          <w:spacing w:val="-1"/>
          <w:sz w:val="20"/>
        </w:rPr>
        <w:t xml:space="preserve"> </w:t>
      </w:r>
      <w:r>
        <w:rPr>
          <w:w w:val="65"/>
          <w:sz w:val="20"/>
        </w:rPr>
        <w:t>their</w:t>
      </w:r>
      <w:r>
        <w:rPr>
          <w:sz w:val="20"/>
        </w:rPr>
        <w:t xml:space="preserve"> </w:t>
      </w:r>
      <w:r>
        <w:rPr>
          <w:w w:val="65"/>
          <w:sz w:val="20"/>
        </w:rPr>
        <w:t>palaces</w:t>
      </w:r>
      <w:r>
        <w:rPr>
          <w:sz w:val="20"/>
        </w:rPr>
        <w:t xml:space="preserve"> </w:t>
      </w:r>
      <w:r>
        <w:rPr>
          <w:w w:val="65"/>
          <w:sz w:val="20"/>
        </w:rPr>
        <w:t>near</w:t>
      </w:r>
      <w:r>
        <w:rPr>
          <w:sz w:val="20"/>
        </w:rPr>
        <w:t xml:space="preserve"> </w:t>
      </w:r>
      <w:r>
        <w:rPr>
          <w:w w:val="65"/>
          <w:sz w:val="20"/>
        </w:rPr>
        <w:t>Kampala</w:t>
      </w:r>
      <w:r>
        <w:rPr>
          <w:spacing w:val="10"/>
          <w:sz w:val="20"/>
        </w:rPr>
        <w:t xml:space="preserve"> </w:t>
      </w:r>
      <w:r>
        <w:rPr>
          <w:w w:val="65"/>
          <w:sz w:val="20"/>
        </w:rPr>
        <w:t>at</w:t>
      </w:r>
      <w:r>
        <w:rPr>
          <w:sz w:val="20"/>
        </w:rPr>
        <w:t xml:space="preserve"> </w:t>
      </w:r>
      <w:r>
        <w:rPr>
          <w:w w:val="65"/>
          <w:sz w:val="20"/>
        </w:rPr>
        <w:t>Mengo</w:t>
      </w:r>
      <w:r>
        <w:rPr>
          <w:sz w:val="20"/>
        </w:rPr>
        <w:t xml:space="preserve"> </w:t>
      </w:r>
      <w:r>
        <w:rPr>
          <w:w w:val="65"/>
          <w:sz w:val="20"/>
        </w:rPr>
        <w:t>and</w:t>
      </w:r>
      <w:r>
        <w:rPr>
          <w:sz w:val="20"/>
        </w:rPr>
        <w:t xml:space="preserve"> </w:t>
      </w:r>
      <w:r>
        <w:rPr>
          <w:w w:val="65"/>
          <w:sz w:val="20"/>
        </w:rPr>
        <w:t>Banda</w:t>
      </w:r>
      <w:r>
        <w:rPr>
          <w:spacing w:val="10"/>
          <w:sz w:val="20"/>
        </w:rPr>
        <w:t xml:space="preserve"> </w:t>
      </w:r>
      <w:r>
        <w:rPr>
          <w:w w:val="65"/>
          <w:sz w:val="20"/>
        </w:rPr>
        <w:t>which</w:t>
      </w:r>
      <w:r>
        <w:rPr>
          <w:sz w:val="20"/>
        </w:rPr>
        <w:t xml:space="preserve"> </w:t>
      </w:r>
      <w:r>
        <w:rPr>
          <w:w w:val="65"/>
          <w:sz w:val="20"/>
        </w:rPr>
        <w:t>attracted</w:t>
      </w:r>
      <w:r>
        <w:rPr>
          <w:sz w:val="20"/>
        </w:rPr>
        <w:t xml:space="preserve"> </w:t>
      </w:r>
      <w:r>
        <w:rPr>
          <w:w w:val="65"/>
          <w:sz w:val="20"/>
        </w:rPr>
        <w:t>people</w:t>
      </w:r>
      <w:r>
        <w:rPr>
          <w:sz w:val="20"/>
        </w:rPr>
        <w:t xml:space="preserve"> </w:t>
      </w:r>
      <w:r>
        <w:rPr>
          <w:w w:val="70"/>
          <w:sz w:val="20"/>
        </w:rPr>
        <w:t>to</w:t>
      </w:r>
      <w:r>
        <w:rPr>
          <w:spacing w:val="-9"/>
          <w:sz w:val="20"/>
        </w:rPr>
        <w:t xml:space="preserve"> </w:t>
      </w:r>
      <w:r>
        <w:rPr>
          <w:w w:val="70"/>
          <w:sz w:val="20"/>
        </w:rPr>
        <w:t>settle for</w:t>
      </w:r>
      <w:r>
        <w:rPr>
          <w:spacing w:val="-11"/>
          <w:sz w:val="20"/>
        </w:rPr>
        <w:t xml:space="preserve"> </w:t>
      </w:r>
      <w:r>
        <w:rPr>
          <w:w w:val="70"/>
          <w:sz w:val="20"/>
        </w:rPr>
        <w:t>security</w:t>
      </w:r>
      <w:r>
        <w:rPr>
          <w:spacing w:val="-13"/>
          <w:sz w:val="20"/>
        </w:rPr>
        <w:t xml:space="preserve"> </w:t>
      </w:r>
      <w:r>
        <w:rPr>
          <w:w w:val="70"/>
          <w:sz w:val="20"/>
        </w:rPr>
        <w:t>and</w:t>
      </w:r>
      <w:r>
        <w:rPr>
          <w:spacing w:val="-13"/>
          <w:sz w:val="20"/>
        </w:rPr>
        <w:t xml:space="preserve"> </w:t>
      </w:r>
      <w:r>
        <w:rPr>
          <w:w w:val="70"/>
          <w:sz w:val="20"/>
        </w:rPr>
        <w:t>administrative</w:t>
      </w:r>
      <w:r>
        <w:rPr>
          <w:spacing w:val="-13"/>
          <w:sz w:val="20"/>
        </w:rPr>
        <w:t xml:space="preserve"> </w:t>
      </w:r>
      <w:r>
        <w:rPr>
          <w:w w:val="70"/>
          <w:sz w:val="20"/>
        </w:rPr>
        <w:t>purposes.</w:t>
      </w:r>
    </w:p>
    <w:p w:rsidR="00E5575B" w:rsidRDefault="00D512E5">
      <w:pPr>
        <w:pStyle w:val="ListParagraph"/>
        <w:numPr>
          <w:ilvl w:val="0"/>
          <w:numId w:val="81"/>
        </w:numPr>
        <w:tabs>
          <w:tab w:val="left" w:pos="1800"/>
        </w:tabs>
        <w:spacing w:line="244" w:lineRule="auto"/>
        <w:ind w:right="2067" w:firstLine="0"/>
        <w:rPr>
          <w:rFonts w:ascii="Arial MT" w:hAnsi="Arial MT"/>
          <w:sz w:val="20"/>
        </w:rPr>
      </w:pPr>
      <w:r>
        <w:rPr>
          <w:w w:val="65"/>
          <w:sz w:val="20"/>
        </w:rPr>
        <w:t>Existence</w:t>
      </w:r>
      <w:r>
        <w:rPr>
          <w:sz w:val="20"/>
        </w:rPr>
        <w:t xml:space="preserve"> </w:t>
      </w:r>
      <w:r>
        <w:rPr>
          <w:w w:val="65"/>
          <w:sz w:val="20"/>
        </w:rPr>
        <w:t>of</w:t>
      </w:r>
      <w:r>
        <w:rPr>
          <w:sz w:val="20"/>
        </w:rPr>
        <w:t xml:space="preserve"> </w:t>
      </w:r>
      <w:r>
        <w:rPr>
          <w:w w:val="65"/>
          <w:sz w:val="20"/>
        </w:rPr>
        <w:t>Asian</w:t>
      </w:r>
      <w:r>
        <w:rPr>
          <w:sz w:val="20"/>
        </w:rPr>
        <w:t xml:space="preserve"> </w:t>
      </w:r>
      <w:r>
        <w:rPr>
          <w:w w:val="65"/>
          <w:sz w:val="20"/>
        </w:rPr>
        <w:t>traders</w:t>
      </w:r>
      <w:r>
        <w:rPr>
          <w:sz w:val="20"/>
        </w:rPr>
        <w:t xml:space="preserve"> </w:t>
      </w:r>
      <w:r>
        <w:rPr>
          <w:w w:val="65"/>
          <w:sz w:val="20"/>
        </w:rPr>
        <w:t>and</w:t>
      </w:r>
      <w:r>
        <w:rPr>
          <w:sz w:val="20"/>
        </w:rPr>
        <w:t xml:space="preserve"> </w:t>
      </w:r>
      <w:r>
        <w:rPr>
          <w:w w:val="65"/>
          <w:sz w:val="20"/>
        </w:rPr>
        <w:t>merchants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A.K</w:t>
      </w:r>
      <w:r>
        <w:rPr>
          <w:sz w:val="20"/>
        </w:rPr>
        <w:t xml:space="preserve"> </w:t>
      </w:r>
      <w:r>
        <w:rPr>
          <w:w w:val="65"/>
          <w:sz w:val="20"/>
        </w:rPr>
        <w:t>Company</w:t>
      </w:r>
      <w:r>
        <w:rPr>
          <w:sz w:val="20"/>
        </w:rPr>
        <w:t xml:space="preserve"> </w:t>
      </w:r>
      <w:r>
        <w:rPr>
          <w:w w:val="65"/>
          <w:sz w:val="20"/>
        </w:rPr>
        <w:t>(Mukwano)</w:t>
      </w:r>
      <w:r>
        <w:rPr>
          <w:sz w:val="20"/>
        </w:rPr>
        <w:t xml:space="preserve"> </w:t>
      </w:r>
      <w:r>
        <w:rPr>
          <w:w w:val="65"/>
          <w:sz w:val="20"/>
        </w:rPr>
        <w:t>has</w:t>
      </w:r>
      <w:r>
        <w:rPr>
          <w:sz w:val="20"/>
        </w:rPr>
        <w:t xml:space="preserve"> </w:t>
      </w:r>
      <w:r>
        <w:rPr>
          <w:w w:val="65"/>
          <w:sz w:val="20"/>
        </w:rPr>
        <w:t>established</w:t>
      </w:r>
      <w:r>
        <w:rPr>
          <w:sz w:val="20"/>
        </w:rPr>
        <w:t xml:space="preserve"> </w:t>
      </w:r>
      <w:r>
        <w:rPr>
          <w:w w:val="65"/>
          <w:sz w:val="20"/>
        </w:rPr>
        <w:t>most</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Mukwano</w:t>
      </w:r>
      <w:r>
        <w:rPr>
          <w:sz w:val="20"/>
        </w:rPr>
        <w:t xml:space="preserve"> </w:t>
      </w:r>
      <w:r>
        <w:rPr>
          <w:w w:val="65"/>
          <w:sz w:val="20"/>
        </w:rPr>
        <w:t>buildings</w:t>
      </w:r>
      <w:r>
        <w:rPr>
          <w:sz w:val="20"/>
        </w:rPr>
        <w:t xml:space="preserve"> </w:t>
      </w:r>
      <w:r>
        <w:rPr>
          <w:w w:val="65"/>
          <w:sz w:val="20"/>
        </w:rPr>
        <w:t>and</w:t>
      </w:r>
      <w:r>
        <w:rPr>
          <w:sz w:val="20"/>
        </w:rPr>
        <w:t xml:space="preserve"> </w:t>
      </w:r>
      <w:r>
        <w:rPr>
          <w:w w:val="65"/>
          <w:sz w:val="20"/>
        </w:rPr>
        <w:t>Mukwano</w:t>
      </w:r>
      <w:r>
        <w:rPr>
          <w:sz w:val="20"/>
        </w:rPr>
        <w:t xml:space="preserve"> </w:t>
      </w:r>
      <w:r>
        <w:rPr>
          <w:w w:val="65"/>
          <w:sz w:val="20"/>
        </w:rPr>
        <w:t>industries</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Sudhir</w:t>
      </w:r>
      <w:r>
        <w:rPr>
          <w:sz w:val="20"/>
        </w:rPr>
        <w:t xml:space="preserve"> </w:t>
      </w:r>
      <w:r>
        <w:rPr>
          <w:w w:val="65"/>
          <w:sz w:val="20"/>
        </w:rPr>
        <w:t>Ruperila</w:t>
      </w:r>
      <w:r>
        <w:rPr>
          <w:sz w:val="20"/>
        </w:rPr>
        <w:t xml:space="preserve"> </w:t>
      </w:r>
      <w:r>
        <w:rPr>
          <w:w w:val="65"/>
          <w:sz w:val="20"/>
        </w:rPr>
        <w:t>started</w:t>
      </w:r>
      <w:r>
        <w:rPr>
          <w:sz w:val="20"/>
        </w:rPr>
        <w:t xml:space="preserve"> </w:t>
      </w:r>
      <w:r>
        <w:rPr>
          <w:w w:val="65"/>
          <w:sz w:val="20"/>
        </w:rPr>
        <w:t>Crane</w:t>
      </w:r>
      <w:r>
        <w:rPr>
          <w:sz w:val="20"/>
        </w:rPr>
        <w:t xml:space="preserve"> </w:t>
      </w:r>
      <w:r>
        <w:rPr>
          <w:w w:val="65"/>
          <w:sz w:val="20"/>
        </w:rPr>
        <w:t>Bank</w:t>
      </w:r>
      <w:r>
        <w:rPr>
          <w:sz w:val="20"/>
        </w:rPr>
        <w:t xml:space="preserve"> </w:t>
      </w:r>
      <w:r>
        <w:rPr>
          <w:w w:val="65"/>
          <w:sz w:val="20"/>
        </w:rPr>
        <w:t>at</w:t>
      </w:r>
      <w:r>
        <w:rPr>
          <w:sz w:val="20"/>
        </w:rPr>
        <w:t xml:space="preserve"> </w:t>
      </w:r>
      <w:r>
        <w:rPr>
          <w:w w:val="65"/>
          <w:sz w:val="20"/>
        </w:rPr>
        <w:t>Crane</w:t>
      </w:r>
      <w:r>
        <w:rPr>
          <w:sz w:val="20"/>
        </w:rPr>
        <w:t xml:space="preserve"> </w:t>
      </w:r>
      <w:r>
        <w:rPr>
          <w:w w:val="65"/>
          <w:sz w:val="20"/>
        </w:rPr>
        <w:t>cambers;</w:t>
      </w:r>
      <w:r>
        <w:rPr>
          <w:sz w:val="20"/>
        </w:rPr>
        <w:t xml:space="preserve"> </w:t>
      </w:r>
      <w:r>
        <w:rPr>
          <w:w w:val="65"/>
          <w:sz w:val="20"/>
        </w:rPr>
        <w:t>and</w:t>
      </w:r>
      <w:r>
        <w:rPr>
          <w:sz w:val="20"/>
        </w:rPr>
        <w:t xml:space="preserve"> </w:t>
      </w:r>
      <w:r>
        <w:rPr>
          <w:w w:val="65"/>
          <w:sz w:val="20"/>
        </w:rPr>
        <w:t>Spear</w:t>
      </w:r>
      <w:r>
        <w:rPr>
          <w:sz w:val="20"/>
        </w:rPr>
        <w:t xml:space="preserve"> </w:t>
      </w:r>
      <w:r>
        <w:rPr>
          <w:w w:val="65"/>
          <w:sz w:val="20"/>
        </w:rPr>
        <w:t>house</w:t>
      </w:r>
      <w:r>
        <w:rPr>
          <w:sz w:val="20"/>
        </w:rPr>
        <w:t xml:space="preserve"> </w:t>
      </w:r>
      <w:r>
        <w:rPr>
          <w:w w:val="65"/>
          <w:sz w:val="20"/>
        </w:rPr>
        <w:t>along</w:t>
      </w:r>
      <w:r>
        <w:rPr>
          <w:sz w:val="20"/>
        </w:rPr>
        <w:t xml:space="preserve"> </w:t>
      </w:r>
      <w:r>
        <w:rPr>
          <w:w w:val="65"/>
          <w:sz w:val="20"/>
        </w:rPr>
        <w:t>Kampala</w:t>
      </w:r>
      <w:r>
        <w:rPr>
          <w:sz w:val="20"/>
        </w:rPr>
        <w:t xml:space="preserve"> </w:t>
      </w:r>
      <w:r>
        <w:rPr>
          <w:w w:val="65"/>
          <w:sz w:val="20"/>
        </w:rPr>
        <w:t>-</w:t>
      </w:r>
      <w:r>
        <w:rPr>
          <w:spacing w:val="40"/>
          <w:sz w:val="20"/>
        </w:rPr>
        <w:t xml:space="preserve"> </w:t>
      </w:r>
      <w:r>
        <w:rPr>
          <w:w w:val="65"/>
          <w:sz w:val="20"/>
        </w:rPr>
        <w:t>Jinja</w:t>
      </w:r>
      <w:r>
        <w:rPr>
          <w:sz w:val="20"/>
        </w:rPr>
        <w:t xml:space="preserve"> </w:t>
      </w:r>
      <w:r>
        <w:rPr>
          <w:w w:val="65"/>
          <w:sz w:val="20"/>
        </w:rPr>
        <w:t>road</w:t>
      </w:r>
      <w:r>
        <w:rPr>
          <w:sz w:val="20"/>
        </w:rPr>
        <w:t xml:space="preserve"> </w:t>
      </w:r>
      <w:r>
        <w:rPr>
          <w:w w:val="65"/>
          <w:sz w:val="20"/>
        </w:rPr>
        <w:t>was</w:t>
      </w:r>
      <w:r>
        <w:rPr>
          <w:sz w:val="20"/>
        </w:rPr>
        <w:t xml:space="preserve"> </w:t>
      </w:r>
      <w:r>
        <w:rPr>
          <w:w w:val="75"/>
          <w:sz w:val="20"/>
        </w:rPr>
        <w:t>developed by</w:t>
      </w:r>
      <w:r>
        <w:rPr>
          <w:spacing w:val="-1"/>
          <w:w w:val="75"/>
          <w:sz w:val="20"/>
        </w:rPr>
        <w:t xml:space="preserve"> </w:t>
      </w:r>
      <w:r>
        <w:rPr>
          <w:w w:val="75"/>
          <w:sz w:val="20"/>
        </w:rPr>
        <w:t>Madhvani.</w:t>
      </w:r>
    </w:p>
    <w:p w:rsidR="00E5575B" w:rsidRDefault="00D512E5">
      <w:pPr>
        <w:pStyle w:val="ListParagraph"/>
        <w:numPr>
          <w:ilvl w:val="0"/>
          <w:numId w:val="81"/>
        </w:numPr>
        <w:tabs>
          <w:tab w:val="left" w:pos="1800"/>
        </w:tabs>
        <w:spacing w:line="244" w:lineRule="auto"/>
        <w:ind w:right="2061" w:firstLine="0"/>
        <w:rPr>
          <w:rFonts w:ascii="Arial MT" w:hAnsi="Arial MT"/>
          <w:sz w:val="20"/>
        </w:rPr>
      </w:pPr>
      <w:r>
        <w:rPr>
          <w:w w:val="60"/>
          <w:sz w:val="20"/>
        </w:rPr>
        <w:t>Availability</w:t>
      </w:r>
      <w:r>
        <w:rPr>
          <w:spacing w:val="-3"/>
          <w:sz w:val="20"/>
        </w:rPr>
        <w:t xml:space="preserve"> </w:t>
      </w:r>
      <w:r>
        <w:rPr>
          <w:w w:val="60"/>
          <w:sz w:val="20"/>
        </w:rPr>
        <w:t>of</w:t>
      </w:r>
      <w:r>
        <w:rPr>
          <w:spacing w:val="-3"/>
          <w:sz w:val="20"/>
        </w:rPr>
        <w:t xml:space="preserve"> </w:t>
      </w:r>
      <w:r>
        <w:rPr>
          <w:w w:val="60"/>
          <w:sz w:val="20"/>
        </w:rPr>
        <w:t>skilled</w:t>
      </w:r>
      <w:r>
        <w:rPr>
          <w:sz w:val="20"/>
        </w:rPr>
        <w:t xml:space="preserve"> </w:t>
      </w:r>
      <w:r>
        <w:rPr>
          <w:w w:val="60"/>
          <w:sz w:val="20"/>
        </w:rPr>
        <w:t>and</w:t>
      </w:r>
      <w:r>
        <w:rPr>
          <w:spacing w:val="-3"/>
          <w:sz w:val="20"/>
        </w:rPr>
        <w:t xml:space="preserve"> </w:t>
      </w:r>
      <w:r>
        <w:rPr>
          <w:w w:val="60"/>
          <w:sz w:val="20"/>
        </w:rPr>
        <w:t>semi</w:t>
      </w:r>
      <w:r>
        <w:rPr>
          <w:sz w:val="20"/>
        </w:rPr>
        <w:t xml:space="preserve"> </w:t>
      </w:r>
      <w:r>
        <w:rPr>
          <w:w w:val="60"/>
          <w:sz w:val="20"/>
        </w:rPr>
        <w:t>skilled</w:t>
      </w:r>
      <w:r>
        <w:rPr>
          <w:sz w:val="20"/>
        </w:rPr>
        <w:t xml:space="preserve"> </w:t>
      </w:r>
      <w:r>
        <w:rPr>
          <w:w w:val="60"/>
          <w:sz w:val="20"/>
        </w:rPr>
        <w:t>manpower</w:t>
      </w:r>
      <w:r>
        <w:rPr>
          <w:spacing w:val="-3"/>
          <w:sz w:val="20"/>
        </w:rPr>
        <w:t xml:space="preserve"> </w:t>
      </w:r>
      <w:r>
        <w:rPr>
          <w:w w:val="60"/>
          <w:sz w:val="20"/>
        </w:rPr>
        <w:t>which</w:t>
      </w:r>
      <w:r>
        <w:rPr>
          <w:sz w:val="20"/>
        </w:rPr>
        <w:t xml:space="preserve"> </w:t>
      </w:r>
      <w:r>
        <w:rPr>
          <w:w w:val="60"/>
          <w:sz w:val="20"/>
        </w:rPr>
        <w:t>was</w:t>
      </w:r>
      <w:r>
        <w:rPr>
          <w:spacing w:val="-3"/>
          <w:sz w:val="20"/>
        </w:rPr>
        <w:t xml:space="preserve"> </w:t>
      </w:r>
      <w:r>
        <w:rPr>
          <w:w w:val="60"/>
          <w:sz w:val="20"/>
        </w:rPr>
        <w:t>/</w:t>
      </w:r>
      <w:r>
        <w:rPr>
          <w:spacing w:val="-3"/>
          <w:sz w:val="20"/>
        </w:rPr>
        <w:t xml:space="preserve"> </w:t>
      </w:r>
      <w:r>
        <w:rPr>
          <w:w w:val="60"/>
          <w:sz w:val="20"/>
        </w:rPr>
        <w:t>is</w:t>
      </w:r>
      <w:r>
        <w:rPr>
          <w:sz w:val="20"/>
        </w:rPr>
        <w:t xml:space="preserve"> </w:t>
      </w:r>
      <w:r>
        <w:rPr>
          <w:w w:val="60"/>
          <w:sz w:val="20"/>
        </w:rPr>
        <w:t>used</w:t>
      </w:r>
      <w:r>
        <w:rPr>
          <w:spacing w:val="-3"/>
          <w:sz w:val="20"/>
        </w:rPr>
        <w:t xml:space="preserve"> </w:t>
      </w:r>
      <w:r>
        <w:rPr>
          <w:w w:val="60"/>
          <w:sz w:val="20"/>
        </w:rPr>
        <w:t>in</w:t>
      </w:r>
      <w:r>
        <w:rPr>
          <w:spacing w:val="-3"/>
          <w:sz w:val="20"/>
        </w:rPr>
        <w:t xml:space="preserve"> </w:t>
      </w:r>
      <w:r>
        <w:rPr>
          <w:w w:val="60"/>
          <w:sz w:val="20"/>
        </w:rPr>
        <w:t>designing</w:t>
      </w:r>
      <w:r>
        <w:rPr>
          <w:spacing w:val="-3"/>
          <w:sz w:val="20"/>
        </w:rPr>
        <w:t xml:space="preserve"> </w:t>
      </w:r>
      <w:r>
        <w:rPr>
          <w:w w:val="60"/>
          <w:sz w:val="20"/>
        </w:rPr>
        <w:t>and</w:t>
      </w:r>
      <w:r>
        <w:rPr>
          <w:sz w:val="20"/>
        </w:rPr>
        <w:t xml:space="preserve"> </w:t>
      </w:r>
      <w:r>
        <w:rPr>
          <w:w w:val="60"/>
          <w:sz w:val="20"/>
        </w:rPr>
        <w:t>building</w:t>
      </w:r>
      <w:r>
        <w:rPr>
          <w:sz w:val="20"/>
        </w:rPr>
        <w:t xml:space="preserve"> </w:t>
      </w:r>
      <w:r>
        <w:rPr>
          <w:w w:val="60"/>
          <w:sz w:val="20"/>
        </w:rPr>
        <w:t>Kampala</w:t>
      </w:r>
      <w:r>
        <w:rPr>
          <w:spacing w:val="-6"/>
          <w:sz w:val="20"/>
        </w:rPr>
        <w:t xml:space="preserve"> </w:t>
      </w:r>
      <w:r>
        <w:rPr>
          <w:w w:val="60"/>
          <w:sz w:val="20"/>
        </w:rPr>
        <w:t>in</w:t>
      </w:r>
      <w:r>
        <w:rPr>
          <w:spacing w:val="-6"/>
          <w:sz w:val="20"/>
        </w:rPr>
        <w:t xml:space="preserve"> </w:t>
      </w:r>
      <w:r>
        <w:rPr>
          <w:w w:val="60"/>
          <w:sz w:val="20"/>
        </w:rPr>
        <w:t>form</w:t>
      </w:r>
      <w:r>
        <w:rPr>
          <w:spacing w:val="-7"/>
          <w:sz w:val="20"/>
        </w:rPr>
        <w:t xml:space="preserve"> </w:t>
      </w:r>
      <w:r>
        <w:rPr>
          <w:w w:val="60"/>
          <w:sz w:val="20"/>
        </w:rPr>
        <w:t>of</w:t>
      </w:r>
      <w:r>
        <w:rPr>
          <w:spacing w:val="-6"/>
          <w:sz w:val="20"/>
        </w:rPr>
        <w:t xml:space="preserve"> </w:t>
      </w:r>
      <w:r>
        <w:rPr>
          <w:w w:val="60"/>
          <w:sz w:val="20"/>
        </w:rPr>
        <w:t>engineers,</w:t>
      </w:r>
      <w:r>
        <w:rPr>
          <w:spacing w:val="-6"/>
          <w:sz w:val="20"/>
        </w:rPr>
        <w:t xml:space="preserve"> </w:t>
      </w:r>
      <w:r>
        <w:rPr>
          <w:w w:val="60"/>
          <w:sz w:val="20"/>
        </w:rPr>
        <w:t>builders</w:t>
      </w:r>
      <w:r>
        <w:rPr>
          <w:spacing w:val="-6"/>
          <w:sz w:val="20"/>
        </w:rPr>
        <w:t xml:space="preserve"> </w:t>
      </w:r>
      <w:r>
        <w:rPr>
          <w:w w:val="60"/>
          <w:sz w:val="20"/>
        </w:rPr>
        <w:t>and</w:t>
      </w:r>
      <w:r>
        <w:rPr>
          <w:spacing w:val="-6"/>
          <w:sz w:val="20"/>
        </w:rPr>
        <w:t xml:space="preserve"> </w:t>
      </w:r>
      <w:r>
        <w:rPr>
          <w:w w:val="60"/>
          <w:sz w:val="20"/>
        </w:rPr>
        <w:t>architects</w:t>
      </w:r>
      <w:r>
        <w:rPr>
          <w:sz w:val="20"/>
        </w:rPr>
        <w:t xml:space="preserve"> </w:t>
      </w:r>
      <w:r>
        <w:rPr>
          <w:w w:val="65"/>
          <w:sz w:val="20"/>
        </w:rPr>
        <w:t>from</w:t>
      </w:r>
      <w:r>
        <w:rPr>
          <w:spacing w:val="-13"/>
          <w:sz w:val="20"/>
        </w:rPr>
        <w:t xml:space="preserve"> </w:t>
      </w:r>
      <w:r>
        <w:rPr>
          <w:w w:val="65"/>
          <w:sz w:val="20"/>
        </w:rPr>
        <w:t>Britain,</w:t>
      </w:r>
      <w:r>
        <w:rPr>
          <w:sz w:val="20"/>
        </w:rPr>
        <w:t xml:space="preserve"> </w:t>
      </w:r>
      <w:r>
        <w:rPr>
          <w:w w:val="65"/>
          <w:sz w:val="20"/>
        </w:rPr>
        <w:t>India,</w:t>
      </w:r>
      <w:r>
        <w:rPr>
          <w:sz w:val="20"/>
        </w:rPr>
        <w:t xml:space="preserve"> </w:t>
      </w:r>
      <w:r>
        <w:rPr>
          <w:w w:val="65"/>
          <w:sz w:val="20"/>
        </w:rPr>
        <w:t>Israel</w:t>
      </w:r>
      <w:r>
        <w:rPr>
          <w:sz w:val="20"/>
        </w:rPr>
        <w:t xml:space="preserve"> </w:t>
      </w:r>
      <w:r>
        <w:rPr>
          <w:w w:val="65"/>
          <w:sz w:val="20"/>
        </w:rPr>
        <w:t>and</w:t>
      </w:r>
      <w:r>
        <w:rPr>
          <w:sz w:val="20"/>
        </w:rPr>
        <w:t xml:space="preserve"> </w:t>
      </w:r>
      <w:r>
        <w:rPr>
          <w:w w:val="65"/>
          <w:sz w:val="20"/>
        </w:rPr>
        <w:t>China</w:t>
      </w:r>
      <w:r>
        <w:rPr>
          <w:sz w:val="20"/>
        </w:rPr>
        <w:t xml:space="preserve"> </w:t>
      </w:r>
      <w:r>
        <w:rPr>
          <w:w w:val="65"/>
          <w:sz w:val="20"/>
        </w:rPr>
        <w:t>who</w:t>
      </w:r>
      <w:r>
        <w:rPr>
          <w:sz w:val="20"/>
        </w:rPr>
        <w:t xml:space="preserve"> </w:t>
      </w:r>
      <w:r>
        <w:rPr>
          <w:w w:val="65"/>
          <w:sz w:val="20"/>
        </w:rPr>
        <w:t>built</w:t>
      </w:r>
      <w:r>
        <w:rPr>
          <w:sz w:val="20"/>
        </w:rPr>
        <w:t xml:space="preserve"> </w:t>
      </w:r>
      <w:r>
        <w:rPr>
          <w:w w:val="65"/>
          <w:sz w:val="20"/>
        </w:rPr>
        <w:t>buildings</w:t>
      </w:r>
      <w:r>
        <w:rPr>
          <w:sz w:val="20"/>
        </w:rPr>
        <w:t xml:space="preserve"> </w:t>
      </w:r>
      <w:r>
        <w:rPr>
          <w:w w:val="65"/>
          <w:sz w:val="20"/>
        </w:rPr>
        <w:t>like</w:t>
      </w:r>
      <w:r>
        <w:rPr>
          <w:sz w:val="20"/>
        </w:rPr>
        <w:t xml:space="preserve"> </w:t>
      </w:r>
      <w:r>
        <w:rPr>
          <w:w w:val="65"/>
          <w:sz w:val="20"/>
        </w:rPr>
        <w:t>Charm</w:t>
      </w:r>
      <w:r>
        <w:rPr>
          <w:sz w:val="20"/>
        </w:rPr>
        <w:t xml:space="preserve"> </w:t>
      </w:r>
      <w:r>
        <w:rPr>
          <w:w w:val="65"/>
          <w:sz w:val="20"/>
        </w:rPr>
        <w:t>Towers,</w:t>
      </w:r>
      <w:r>
        <w:rPr>
          <w:sz w:val="20"/>
        </w:rPr>
        <w:t xml:space="preserve"> </w:t>
      </w:r>
      <w:r>
        <w:rPr>
          <w:w w:val="65"/>
          <w:sz w:val="20"/>
        </w:rPr>
        <w:t>Entebbe</w:t>
      </w:r>
      <w:r>
        <w:rPr>
          <w:sz w:val="20"/>
        </w:rPr>
        <w:t xml:space="preserve"> </w:t>
      </w:r>
      <w:r>
        <w:rPr>
          <w:w w:val="65"/>
          <w:sz w:val="20"/>
        </w:rPr>
        <w:t>airport,</w:t>
      </w:r>
      <w:r>
        <w:rPr>
          <w:sz w:val="20"/>
        </w:rPr>
        <w:t xml:space="preserve"> </w:t>
      </w:r>
      <w:r>
        <w:rPr>
          <w:w w:val="65"/>
          <w:sz w:val="20"/>
        </w:rPr>
        <w:t>Bank</w:t>
      </w:r>
      <w:r>
        <w:rPr>
          <w:sz w:val="20"/>
        </w:rPr>
        <w:t xml:space="preserve"> </w:t>
      </w:r>
      <w:r>
        <w:rPr>
          <w:w w:val="65"/>
          <w:sz w:val="20"/>
        </w:rPr>
        <w:t>of</w:t>
      </w:r>
      <w:r>
        <w:rPr>
          <w:sz w:val="20"/>
        </w:rPr>
        <w:t xml:space="preserve"> </w:t>
      </w:r>
      <w:r>
        <w:rPr>
          <w:w w:val="65"/>
          <w:sz w:val="20"/>
        </w:rPr>
        <w:t>Uganda,</w:t>
      </w:r>
      <w:r>
        <w:rPr>
          <w:sz w:val="20"/>
        </w:rPr>
        <w:t xml:space="preserve"> </w:t>
      </w:r>
      <w:r>
        <w:rPr>
          <w:w w:val="65"/>
          <w:sz w:val="20"/>
        </w:rPr>
        <w:t>Buganda</w:t>
      </w:r>
      <w:r>
        <w:rPr>
          <w:sz w:val="20"/>
        </w:rPr>
        <w:t xml:space="preserve"> </w:t>
      </w:r>
      <w:r>
        <w:rPr>
          <w:w w:val="65"/>
          <w:sz w:val="20"/>
        </w:rPr>
        <w:t>road</w:t>
      </w:r>
      <w:r>
        <w:rPr>
          <w:sz w:val="20"/>
        </w:rPr>
        <w:t xml:space="preserve"> </w:t>
      </w:r>
      <w:r>
        <w:rPr>
          <w:w w:val="65"/>
          <w:sz w:val="20"/>
        </w:rPr>
        <w:t>courts</w:t>
      </w:r>
      <w:r>
        <w:rPr>
          <w:spacing w:val="-5"/>
          <w:sz w:val="20"/>
        </w:rPr>
        <w:t xml:space="preserve"> </w:t>
      </w:r>
      <w:r>
        <w:rPr>
          <w:w w:val="65"/>
          <w:sz w:val="20"/>
        </w:rPr>
        <w:t>of</w:t>
      </w:r>
      <w:r>
        <w:rPr>
          <w:spacing w:val="-5"/>
          <w:sz w:val="20"/>
        </w:rPr>
        <w:t xml:space="preserve"> </w:t>
      </w:r>
      <w:r>
        <w:rPr>
          <w:w w:val="65"/>
          <w:sz w:val="20"/>
        </w:rPr>
        <w:t>law</w:t>
      </w:r>
      <w:r>
        <w:rPr>
          <w:spacing w:val="-7"/>
          <w:sz w:val="20"/>
        </w:rPr>
        <w:t xml:space="preserve"> </w:t>
      </w:r>
      <w:r>
        <w:rPr>
          <w:w w:val="65"/>
          <w:sz w:val="20"/>
        </w:rPr>
        <w:t>and</w:t>
      </w:r>
      <w:r>
        <w:rPr>
          <w:sz w:val="20"/>
        </w:rPr>
        <w:t xml:space="preserve"> </w:t>
      </w:r>
      <w:r>
        <w:rPr>
          <w:w w:val="70"/>
          <w:sz w:val="20"/>
        </w:rPr>
        <w:t>Kampala</w:t>
      </w:r>
      <w:r>
        <w:rPr>
          <w:spacing w:val="-8"/>
          <w:w w:val="70"/>
          <w:sz w:val="20"/>
        </w:rPr>
        <w:t xml:space="preserve"> </w:t>
      </w:r>
      <w:r>
        <w:rPr>
          <w:w w:val="70"/>
          <w:sz w:val="20"/>
        </w:rPr>
        <w:t>Northern</w:t>
      </w:r>
      <w:r>
        <w:rPr>
          <w:spacing w:val="-7"/>
          <w:w w:val="70"/>
          <w:sz w:val="20"/>
        </w:rPr>
        <w:t xml:space="preserve"> </w:t>
      </w:r>
      <w:r>
        <w:rPr>
          <w:w w:val="70"/>
          <w:sz w:val="20"/>
        </w:rPr>
        <w:t>By-pass.</w:t>
      </w:r>
    </w:p>
    <w:p w:rsidR="00E5575B" w:rsidRDefault="00D512E5">
      <w:pPr>
        <w:pStyle w:val="ListParagraph"/>
        <w:numPr>
          <w:ilvl w:val="0"/>
          <w:numId w:val="81"/>
        </w:numPr>
        <w:tabs>
          <w:tab w:val="left" w:pos="1800"/>
        </w:tabs>
        <w:spacing w:line="244" w:lineRule="auto"/>
        <w:ind w:right="2073" w:firstLine="0"/>
        <w:rPr>
          <w:rFonts w:ascii="Arial MT" w:hAnsi="Arial MT"/>
          <w:sz w:val="20"/>
        </w:rPr>
      </w:pPr>
      <w:r>
        <w:rPr>
          <w:w w:val="65"/>
          <w:sz w:val="20"/>
        </w:rPr>
        <w:t>Presence</w:t>
      </w:r>
      <w:r>
        <w:rPr>
          <w:spacing w:val="16"/>
          <w:sz w:val="20"/>
        </w:rPr>
        <w:t xml:space="preserve"> </w:t>
      </w:r>
      <w:r>
        <w:rPr>
          <w:w w:val="65"/>
          <w:sz w:val="20"/>
        </w:rPr>
        <w:t>of</w:t>
      </w:r>
      <w:r>
        <w:rPr>
          <w:spacing w:val="16"/>
          <w:sz w:val="20"/>
        </w:rPr>
        <w:t xml:space="preserve"> </w:t>
      </w:r>
      <w:r>
        <w:rPr>
          <w:w w:val="65"/>
          <w:sz w:val="20"/>
        </w:rPr>
        <w:t>reliable</w:t>
      </w:r>
      <w:r>
        <w:rPr>
          <w:spacing w:val="16"/>
          <w:sz w:val="20"/>
        </w:rPr>
        <w:t xml:space="preserve"> </w:t>
      </w:r>
      <w:r>
        <w:rPr>
          <w:w w:val="65"/>
          <w:sz w:val="20"/>
        </w:rPr>
        <w:t>supply</w:t>
      </w:r>
      <w:r>
        <w:rPr>
          <w:spacing w:val="16"/>
          <w:sz w:val="20"/>
        </w:rPr>
        <w:t xml:space="preserve"> </w:t>
      </w:r>
      <w:r>
        <w:rPr>
          <w:w w:val="65"/>
          <w:sz w:val="20"/>
        </w:rPr>
        <w:t>of</w:t>
      </w:r>
      <w:r>
        <w:rPr>
          <w:spacing w:val="23"/>
          <w:sz w:val="20"/>
        </w:rPr>
        <w:t xml:space="preserve"> </w:t>
      </w:r>
      <w:r>
        <w:rPr>
          <w:w w:val="65"/>
          <w:sz w:val="20"/>
        </w:rPr>
        <w:t>power</w:t>
      </w:r>
      <w:r>
        <w:rPr>
          <w:spacing w:val="17"/>
          <w:sz w:val="20"/>
        </w:rPr>
        <w:t xml:space="preserve"> </w:t>
      </w:r>
      <w:r>
        <w:rPr>
          <w:w w:val="65"/>
          <w:sz w:val="20"/>
        </w:rPr>
        <w:t>in</w:t>
      </w:r>
      <w:r>
        <w:rPr>
          <w:sz w:val="20"/>
        </w:rPr>
        <w:t xml:space="preserve"> </w:t>
      </w:r>
      <w:r>
        <w:rPr>
          <w:w w:val="65"/>
          <w:sz w:val="20"/>
        </w:rPr>
        <w:t>form</w:t>
      </w:r>
      <w:r>
        <w:rPr>
          <w:spacing w:val="16"/>
          <w:sz w:val="20"/>
        </w:rPr>
        <w:t xml:space="preserve"> </w:t>
      </w:r>
      <w:r>
        <w:rPr>
          <w:w w:val="65"/>
          <w:sz w:val="20"/>
        </w:rPr>
        <w:t>of</w:t>
      </w:r>
      <w:r>
        <w:rPr>
          <w:spacing w:val="16"/>
          <w:sz w:val="20"/>
        </w:rPr>
        <w:t xml:space="preserve"> </w:t>
      </w:r>
      <w:r>
        <w:rPr>
          <w:w w:val="65"/>
          <w:sz w:val="20"/>
        </w:rPr>
        <w:t>electricity</w:t>
      </w:r>
      <w:r>
        <w:rPr>
          <w:spacing w:val="19"/>
          <w:sz w:val="20"/>
        </w:rPr>
        <w:t xml:space="preserve"> </w:t>
      </w:r>
      <w:r>
        <w:rPr>
          <w:w w:val="65"/>
          <w:sz w:val="20"/>
        </w:rPr>
        <w:t>and</w:t>
      </w:r>
      <w:r>
        <w:rPr>
          <w:sz w:val="20"/>
        </w:rPr>
        <w:t xml:space="preserve"> </w:t>
      </w:r>
      <w:r>
        <w:rPr>
          <w:w w:val="65"/>
          <w:sz w:val="20"/>
        </w:rPr>
        <w:t>from</w:t>
      </w:r>
      <w:r>
        <w:rPr>
          <w:sz w:val="20"/>
        </w:rPr>
        <w:t xml:space="preserve"> </w:t>
      </w:r>
      <w:r>
        <w:rPr>
          <w:w w:val="65"/>
          <w:sz w:val="20"/>
        </w:rPr>
        <w:t>Jinja</w:t>
      </w:r>
      <w:r>
        <w:rPr>
          <w:spacing w:val="16"/>
          <w:sz w:val="20"/>
        </w:rPr>
        <w:t xml:space="preserve"> </w:t>
      </w:r>
      <w:r>
        <w:rPr>
          <w:w w:val="65"/>
          <w:sz w:val="20"/>
        </w:rPr>
        <w:t>at</w:t>
      </w:r>
      <w:r>
        <w:rPr>
          <w:spacing w:val="20"/>
          <w:sz w:val="20"/>
        </w:rPr>
        <w:t xml:space="preserve"> </w:t>
      </w:r>
      <w:r>
        <w:rPr>
          <w:w w:val="65"/>
          <w:sz w:val="20"/>
        </w:rPr>
        <w:t>Owen</w:t>
      </w:r>
      <w:r>
        <w:rPr>
          <w:sz w:val="20"/>
        </w:rPr>
        <w:t xml:space="preserve"> </w:t>
      </w:r>
      <w:r>
        <w:rPr>
          <w:w w:val="65"/>
          <w:sz w:val="20"/>
        </w:rPr>
        <w:t>falls</w:t>
      </w:r>
      <w:r>
        <w:rPr>
          <w:sz w:val="20"/>
        </w:rPr>
        <w:t xml:space="preserve"> </w:t>
      </w:r>
      <w:r>
        <w:rPr>
          <w:w w:val="65"/>
          <w:sz w:val="20"/>
        </w:rPr>
        <w:t>dam</w:t>
      </w:r>
      <w:r>
        <w:rPr>
          <w:spacing w:val="16"/>
          <w:sz w:val="20"/>
        </w:rPr>
        <w:t xml:space="preserve"> </w:t>
      </w:r>
      <w:r>
        <w:rPr>
          <w:w w:val="65"/>
          <w:sz w:val="20"/>
        </w:rPr>
        <w:t>was</w:t>
      </w:r>
      <w:r>
        <w:rPr>
          <w:spacing w:val="16"/>
          <w:sz w:val="20"/>
        </w:rPr>
        <w:t xml:space="preserve"> </w:t>
      </w:r>
      <w:r>
        <w:rPr>
          <w:w w:val="65"/>
          <w:sz w:val="20"/>
        </w:rPr>
        <w:t>transmitted</w:t>
      </w:r>
      <w:r>
        <w:rPr>
          <w:spacing w:val="16"/>
          <w:sz w:val="20"/>
        </w:rPr>
        <w:t xml:space="preserve"> </w:t>
      </w:r>
      <w:r>
        <w:rPr>
          <w:w w:val="65"/>
          <w:sz w:val="20"/>
        </w:rPr>
        <w:t>to</w:t>
      </w:r>
      <w:r>
        <w:rPr>
          <w:spacing w:val="16"/>
          <w:sz w:val="20"/>
        </w:rPr>
        <w:t xml:space="preserve"> </w:t>
      </w:r>
      <w:r>
        <w:rPr>
          <w:w w:val="65"/>
          <w:sz w:val="20"/>
        </w:rPr>
        <w:t>Kampala</w:t>
      </w:r>
      <w:r>
        <w:rPr>
          <w:spacing w:val="16"/>
          <w:sz w:val="20"/>
        </w:rPr>
        <w:t xml:space="preserve"> </w:t>
      </w:r>
      <w:r>
        <w:rPr>
          <w:w w:val="65"/>
          <w:sz w:val="20"/>
        </w:rPr>
        <w:t>at</w:t>
      </w:r>
      <w:r>
        <w:rPr>
          <w:spacing w:val="16"/>
          <w:sz w:val="20"/>
        </w:rPr>
        <w:t xml:space="preserve"> </w:t>
      </w:r>
      <w:r>
        <w:rPr>
          <w:w w:val="65"/>
          <w:sz w:val="20"/>
        </w:rPr>
        <w:t>an</w:t>
      </w:r>
      <w:r>
        <w:rPr>
          <w:spacing w:val="16"/>
          <w:sz w:val="20"/>
        </w:rPr>
        <w:t xml:space="preserve"> </w:t>
      </w:r>
      <w:r>
        <w:rPr>
          <w:w w:val="65"/>
          <w:sz w:val="20"/>
        </w:rPr>
        <w:t>early</w:t>
      </w:r>
      <w:r>
        <w:rPr>
          <w:sz w:val="20"/>
        </w:rPr>
        <w:t xml:space="preserve"> </w:t>
      </w:r>
      <w:r>
        <w:rPr>
          <w:w w:val="65"/>
          <w:sz w:val="20"/>
        </w:rPr>
        <w:t>stage</w:t>
      </w:r>
      <w:r>
        <w:rPr>
          <w:sz w:val="20"/>
        </w:rPr>
        <w:t xml:space="preserve"> </w:t>
      </w:r>
      <w:r>
        <w:rPr>
          <w:w w:val="65"/>
          <w:sz w:val="20"/>
        </w:rPr>
        <w:t>and</w:t>
      </w:r>
      <w:r>
        <w:rPr>
          <w:sz w:val="20"/>
        </w:rPr>
        <w:t xml:space="preserve"> </w:t>
      </w:r>
      <w:r>
        <w:rPr>
          <w:w w:val="65"/>
          <w:sz w:val="20"/>
        </w:rPr>
        <w:t>now</w:t>
      </w:r>
      <w:r>
        <w:rPr>
          <w:sz w:val="20"/>
        </w:rPr>
        <w:t xml:space="preserve"> </w:t>
      </w:r>
      <w:r>
        <w:rPr>
          <w:w w:val="65"/>
          <w:sz w:val="20"/>
        </w:rPr>
        <w:t>from</w:t>
      </w:r>
      <w:r>
        <w:rPr>
          <w:sz w:val="20"/>
        </w:rPr>
        <w:t xml:space="preserve"> </w:t>
      </w:r>
      <w:r>
        <w:rPr>
          <w:w w:val="65"/>
          <w:sz w:val="20"/>
        </w:rPr>
        <w:t>Bujjagali</w:t>
      </w:r>
      <w:r>
        <w:rPr>
          <w:sz w:val="20"/>
        </w:rPr>
        <w:t xml:space="preserve"> </w:t>
      </w:r>
      <w:r>
        <w:rPr>
          <w:w w:val="65"/>
          <w:sz w:val="20"/>
        </w:rPr>
        <w:t>power</w:t>
      </w:r>
      <w:r>
        <w:rPr>
          <w:sz w:val="20"/>
        </w:rPr>
        <w:t xml:space="preserve"> </w:t>
      </w:r>
      <w:r>
        <w:rPr>
          <w:w w:val="65"/>
          <w:sz w:val="20"/>
        </w:rPr>
        <w:t>dam</w:t>
      </w:r>
      <w:r>
        <w:rPr>
          <w:sz w:val="20"/>
        </w:rPr>
        <w:t xml:space="preserve"> </w:t>
      </w:r>
      <w:r>
        <w:rPr>
          <w:w w:val="65"/>
          <w:sz w:val="20"/>
        </w:rPr>
        <w:t>which</w:t>
      </w:r>
      <w:r>
        <w:rPr>
          <w:sz w:val="20"/>
        </w:rPr>
        <w:t xml:space="preserve"> </w:t>
      </w:r>
      <w:r>
        <w:rPr>
          <w:w w:val="65"/>
          <w:sz w:val="20"/>
        </w:rPr>
        <w:t>attracted</w:t>
      </w:r>
      <w:r>
        <w:rPr>
          <w:sz w:val="20"/>
        </w:rPr>
        <w:t xml:space="preserve"> </w:t>
      </w:r>
      <w:r>
        <w:rPr>
          <w:w w:val="65"/>
          <w:sz w:val="20"/>
        </w:rPr>
        <w:t>development</w:t>
      </w:r>
      <w:r>
        <w:rPr>
          <w:sz w:val="20"/>
        </w:rPr>
        <w:t xml:space="preserve"> </w:t>
      </w:r>
      <w:r>
        <w:rPr>
          <w:w w:val="65"/>
          <w:sz w:val="20"/>
        </w:rPr>
        <w:t>of</w:t>
      </w:r>
      <w:r>
        <w:rPr>
          <w:sz w:val="20"/>
        </w:rPr>
        <w:t xml:space="preserve"> </w:t>
      </w:r>
      <w:r>
        <w:rPr>
          <w:w w:val="65"/>
          <w:sz w:val="20"/>
        </w:rPr>
        <w:t>industries</w:t>
      </w:r>
      <w:r>
        <w:rPr>
          <w:sz w:val="20"/>
        </w:rPr>
        <w:t xml:space="preserve"> </w:t>
      </w:r>
      <w:r>
        <w:rPr>
          <w:w w:val="65"/>
          <w:sz w:val="20"/>
        </w:rPr>
        <w:t>like</w:t>
      </w:r>
      <w:r>
        <w:rPr>
          <w:sz w:val="20"/>
        </w:rPr>
        <w:t xml:space="preserve"> </w:t>
      </w:r>
      <w:r>
        <w:rPr>
          <w:w w:val="65"/>
          <w:sz w:val="20"/>
        </w:rPr>
        <w:t>Mukwano</w:t>
      </w:r>
      <w:r>
        <w:rPr>
          <w:sz w:val="20"/>
        </w:rPr>
        <w:t xml:space="preserve"> </w:t>
      </w:r>
      <w:r>
        <w:rPr>
          <w:w w:val="65"/>
          <w:sz w:val="20"/>
        </w:rPr>
        <w:t>Industries</w:t>
      </w:r>
      <w:r>
        <w:rPr>
          <w:sz w:val="20"/>
        </w:rPr>
        <w:t xml:space="preserve"> </w:t>
      </w:r>
      <w:r>
        <w:rPr>
          <w:w w:val="65"/>
          <w:sz w:val="20"/>
        </w:rPr>
        <w:t>at</w:t>
      </w:r>
      <w:r>
        <w:rPr>
          <w:sz w:val="20"/>
        </w:rPr>
        <w:t xml:space="preserve"> </w:t>
      </w:r>
      <w:r>
        <w:rPr>
          <w:w w:val="65"/>
          <w:sz w:val="20"/>
        </w:rPr>
        <w:t>Kibuli</w:t>
      </w:r>
      <w:r>
        <w:rPr>
          <w:sz w:val="20"/>
        </w:rPr>
        <w:t xml:space="preserve"> </w:t>
      </w:r>
      <w:r>
        <w:rPr>
          <w:w w:val="65"/>
          <w:sz w:val="20"/>
        </w:rPr>
        <w:t>and</w:t>
      </w:r>
      <w:r>
        <w:rPr>
          <w:sz w:val="20"/>
        </w:rPr>
        <w:t xml:space="preserve"> </w:t>
      </w:r>
      <w:r>
        <w:rPr>
          <w:w w:val="65"/>
          <w:sz w:val="20"/>
        </w:rPr>
        <w:t>Uganda</w:t>
      </w:r>
      <w:r>
        <w:rPr>
          <w:sz w:val="20"/>
        </w:rPr>
        <w:t xml:space="preserve"> </w:t>
      </w:r>
      <w:r>
        <w:rPr>
          <w:w w:val="65"/>
          <w:sz w:val="20"/>
        </w:rPr>
        <w:t>Diary</w:t>
      </w:r>
      <w:r>
        <w:rPr>
          <w:sz w:val="20"/>
        </w:rPr>
        <w:t xml:space="preserve"> </w:t>
      </w:r>
      <w:r>
        <w:rPr>
          <w:w w:val="65"/>
          <w:sz w:val="20"/>
        </w:rPr>
        <w:t>Corporation</w:t>
      </w:r>
      <w:r>
        <w:rPr>
          <w:spacing w:val="36"/>
          <w:sz w:val="20"/>
        </w:rPr>
        <w:t xml:space="preserve"> </w:t>
      </w:r>
      <w:r>
        <w:rPr>
          <w:w w:val="65"/>
          <w:sz w:val="20"/>
        </w:rPr>
        <w:t>currently</w:t>
      </w:r>
      <w:r>
        <w:rPr>
          <w:spacing w:val="40"/>
          <w:sz w:val="20"/>
        </w:rPr>
        <w:t xml:space="preserve"> </w:t>
      </w:r>
      <w:r>
        <w:rPr>
          <w:w w:val="65"/>
          <w:sz w:val="20"/>
        </w:rPr>
        <w:t>Sameer</w:t>
      </w:r>
      <w:r>
        <w:rPr>
          <w:spacing w:val="40"/>
          <w:sz w:val="20"/>
        </w:rPr>
        <w:t xml:space="preserve"> </w:t>
      </w:r>
      <w:r>
        <w:rPr>
          <w:w w:val="65"/>
          <w:sz w:val="20"/>
        </w:rPr>
        <w:t>Agriculture</w:t>
      </w:r>
      <w:r>
        <w:rPr>
          <w:spacing w:val="40"/>
          <w:sz w:val="20"/>
        </w:rPr>
        <w:t xml:space="preserve"> </w:t>
      </w:r>
      <w:r>
        <w:rPr>
          <w:w w:val="65"/>
          <w:sz w:val="20"/>
        </w:rPr>
        <w:t>and</w:t>
      </w:r>
      <w:r>
        <w:rPr>
          <w:spacing w:val="36"/>
          <w:sz w:val="20"/>
        </w:rPr>
        <w:t xml:space="preserve"> </w:t>
      </w:r>
      <w:r>
        <w:rPr>
          <w:w w:val="65"/>
          <w:sz w:val="20"/>
        </w:rPr>
        <w:t>livestock</w:t>
      </w:r>
      <w:r>
        <w:rPr>
          <w:spacing w:val="40"/>
          <w:sz w:val="20"/>
        </w:rPr>
        <w:t xml:space="preserve"> </w:t>
      </w:r>
      <w:r>
        <w:rPr>
          <w:w w:val="65"/>
          <w:sz w:val="20"/>
        </w:rPr>
        <w:t>Ltd</w:t>
      </w:r>
      <w:r>
        <w:rPr>
          <w:spacing w:val="40"/>
          <w:sz w:val="20"/>
        </w:rPr>
        <w:t xml:space="preserve"> </w:t>
      </w:r>
      <w:r>
        <w:rPr>
          <w:w w:val="65"/>
          <w:sz w:val="20"/>
        </w:rPr>
        <w:t>industries</w:t>
      </w:r>
      <w:r>
        <w:rPr>
          <w:spacing w:val="38"/>
          <w:sz w:val="20"/>
        </w:rPr>
        <w:t xml:space="preserve"> </w:t>
      </w:r>
      <w:r>
        <w:rPr>
          <w:w w:val="65"/>
          <w:sz w:val="20"/>
        </w:rPr>
        <w:t>in</w:t>
      </w:r>
      <w:r>
        <w:rPr>
          <w:spacing w:val="36"/>
          <w:sz w:val="20"/>
        </w:rPr>
        <w:t xml:space="preserve"> </w:t>
      </w:r>
      <w:r>
        <w:rPr>
          <w:w w:val="65"/>
          <w:sz w:val="20"/>
        </w:rPr>
        <w:t>Bugoloobi</w:t>
      </w:r>
      <w:r>
        <w:rPr>
          <w:spacing w:val="40"/>
          <w:sz w:val="20"/>
        </w:rPr>
        <w:t xml:space="preserve"> </w:t>
      </w:r>
      <w:r>
        <w:rPr>
          <w:w w:val="65"/>
          <w:sz w:val="20"/>
        </w:rPr>
        <w:t>and</w:t>
      </w:r>
      <w:r>
        <w:rPr>
          <w:spacing w:val="32"/>
          <w:sz w:val="20"/>
        </w:rPr>
        <w:t xml:space="preserve"> </w:t>
      </w:r>
      <w:r>
        <w:rPr>
          <w:w w:val="65"/>
          <w:sz w:val="20"/>
        </w:rPr>
        <w:t>later</w:t>
      </w:r>
      <w:r>
        <w:rPr>
          <w:spacing w:val="40"/>
          <w:sz w:val="20"/>
        </w:rPr>
        <w:t xml:space="preserve"> </w:t>
      </w:r>
      <w:r>
        <w:rPr>
          <w:w w:val="65"/>
          <w:sz w:val="20"/>
        </w:rPr>
        <w:t>attracted</w:t>
      </w:r>
      <w:r>
        <w:rPr>
          <w:spacing w:val="40"/>
          <w:sz w:val="20"/>
        </w:rPr>
        <w:t xml:space="preserve"> </w:t>
      </w:r>
      <w:r>
        <w:rPr>
          <w:w w:val="65"/>
          <w:sz w:val="20"/>
        </w:rPr>
        <w:t>dense</w:t>
      </w:r>
      <w:r>
        <w:rPr>
          <w:spacing w:val="40"/>
          <w:sz w:val="20"/>
        </w:rPr>
        <w:t xml:space="preserve"> </w:t>
      </w:r>
      <w:r>
        <w:rPr>
          <w:w w:val="65"/>
          <w:sz w:val="20"/>
        </w:rPr>
        <w:t>settlements.</w:t>
      </w:r>
    </w:p>
    <w:p w:rsidR="00E5575B" w:rsidRDefault="00D512E5">
      <w:pPr>
        <w:pStyle w:val="ListParagraph"/>
        <w:numPr>
          <w:ilvl w:val="0"/>
          <w:numId w:val="81"/>
        </w:numPr>
        <w:tabs>
          <w:tab w:val="left" w:pos="1800"/>
        </w:tabs>
        <w:spacing w:line="244" w:lineRule="auto"/>
        <w:ind w:right="2068" w:firstLine="0"/>
        <w:rPr>
          <w:rFonts w:ascii="Arial MT" w:hAnsi="Arial MT"/>
          <w:sz w:val="20"/>
        </w:rPr>
      </w:pPr>
      <w:r>
        <w:rPr>
          <w:w w:val="70"/>
          <w:sz w:val="20"/>
        </w:rPr>
        <w:t>Availability</w:t>
      </w:r>
      <w:r>
        <w:rPr>
          <w:sz w:val="20"/>
        </w:rPr>
        <w:t xml:space="preserve"> </w:t>
      </w:r>
      <w:r>
        <w:rPr>
          <w:w w:val="70"/>
          <w:sz w:val="20"/>
        </w:rPr>
        <w:t>of</w:t>
      </w:r>
      <w:r>
        <w:rPr>
          <w:sz w:val="20"/>
        </w:rPr>
        <w:t xml:space="preserve"> </w:t>
      </w:r>
      <w:r>
        <w:rPr>
          <w:w w:val="70"/>
          <w:sz w:val="20"/>
        </w:rPr>
        <w:t>adequate</w:t>
      </w:r>
      <w:r>
        <w:rPr>
          <w:sz w:val="20"/>
        </w:rPr>
        <w:t xml:space="preserve"> </w:t>
      </w:r>
      <w:r>
        <w:rPr>
          <w:w w:val="70"/>
          <w:sz w:val="20"/>
        </w:rPr>
        <w:t>capital</w:t>
      </w:r>
      <w:r>
        <w:rPr>
          <w:sz w:val="20"/>
        </w:rPr>
        <w:t xml:space="preserve"> </w:t>
      </w:r>
      <w:r>
        <w:rPr>
          <w:w w:val="70"/>
          <w:sz w:val="20"/>
        </w:rPr>
        <w:t>to</w:t>
      </w:r>
      <w:r>
        <w:rPr>
          <w:spacing w:val="36"/>
          <w:sz w:val="20"/>
        </w:rPr>
        <w:t xml:space="preserve"> </w:t>
      </w:r>
      <w:r>
        <w:rPr>
          <w:w w:val="70"/>
          <w:sz w:val="20"/>
        </w:rPr>
        <w:t>develop</w:t>
      </w:r>
      <w:r>
        <w:rPr>
          <w:sz w:val="20"/>
        </w:rPr>
        <w:t xml:space="preserve"> </w:t>
      </w:r>
      <w:r>
        <w:rPr>
          <w:w w:val="70"/>
          <w:sz w:val="20"/>
        </w:rPr>
        <w:t>Kampala</w:t>
      </w:r>
      <w:r>
        <w:rPr>
          <w:spacing w:val="36"/>
          <w:sz w:val="20"/>
        </w:rPr>
        <w:t xml:space="preserve"> </w:t>
      </w:r>
      <w:r>
        <w:rPr>
          <w:w w:val="70"/>
          <w:sz w:val="20"/>
        </w:rPr>
        <w:t>provided</w:t>
      </w:r>
      <w:r>
        <w:rPr>
          <w:sz w:val="20"/>
        </w:rPr>
        <w:t xml:space="preserve"> </w:t>
      </w:r>
      <w:r>
        <w:rPr>
          <w:w w:val="70"/>
          <w:sz w:val="20"/>
        </w:rPr>
        <w:t>by</w:t>
      </w:r>
      <w:r>
        <w:rPr>
          <w:sz w:val="20"/>
        </w:rPr>
        <w:t xml:space="preserve"> </w:t>
      </w:r>
      <w:r>
        <w:rPr>
          <w:w w:val="70"/>
          <w:sz w:val="20"/>
        </w:rPr>
        <w:t>the</w:t>
      </w:r>
      <w:r>
        <w:rPr>
          <w:sz w:val="20"/>
        </w:rPr>
        <w:t xml:space="preserve"> </w:t>
      </w:r>
      <w:r>
        <w:rPr>
          <w:w w:val="70"/>
          <w:sz w:val="20"/>
        </w:rPr>
        <w:t>Colonial</w:t>
      </w:r>
      <w:r>
        <w:rPr>
          <w:spacing w:val="40"/>
          <w:sz w:val="20"/>
        </w:rPr>
        <w:t xml:space="preserve"> </w:t>
      </w:r>
      <w:r>
        <w:rPr>
          <w:w w:val="70"/>
          <w:sz w:val="20"/>
        </w:rPr>
        <w:t>Government</w:t>
      </w:r>
      <w:r>
        <w:rPr>
          <w:sz w:val="20"/>
        </w:rPr>
        <w:t xml:space="preserve"> </w:t>
      </w:r>
      <w:r>
        <w:rPr>
          <w:w w:val="70"/>
          <w:sz w:val="20"/>
        </w:rPr>
        <w:t>from</w:t>
      </w:r>
      <w:r>
        <w:rPr>
          <w:sz w:val="20"/>
        </w:rPr>
        <w:t xml:space="preserve"> </w:t>
      </w:r>
      <w:r>
        <w:rPr>
          <w:w w:val="70"/>
          <w:sz w:val="20"/>
        </w:rPr>
        <w:t>Britain</w:t>
      </w:r>
      <w:r>
        <w:rPr>
          <w:sz w:val="20"/>
        </w:rPr>
        <w:t xml:space="preserve"> </w:t>
      </w:r>
      <w:r>
        <w:rPr>
          <w:w w:val="70"/>
          <w:sz w:val="20"/>
        </w:rPr>
        <w:t>which</w:t>
      </w:r>
      <w:r>
        <w:rPr>
          <w:sz w:val="20"/>
        </w:rPr>
        <w:t xml:space="preserve"> </w:t>
      </w:r>
      <w:r>
        <w:rPr>
          <w:w w:val="70"/>
          <w:sz w:val="20"/>
        </w:rPr>
        <w:t>was</w:t>
      </w:r>
      <w:r>
        <w:rPr>
          <w:sz w:val="20"/>
        </w:rPr>
        <w:t xml:space="preserve"> </w:t>
      </w:r>
      <w:r>
        <w:rPr>
          <w:w w:val="70"/>
          <w:sz w:val="20"/>
        </w:rPr>
        <w:t>used</w:t>
      </w:r>
      <w:r>
        <w:rPr>
          <w:sz w:val="20"/>
        </w:rPr>
        <w:t xml:space="preserve"> </w:t>
      </w:r>
      <w:r>
        <w:rPr>
          <w:w w:val="70"/>
          <w:sz w:val="20"/>
        </w:rPr>
        <w:t>to</w:t>
      </w:r>
      <w:r>
        <w:rPr>
          <w:sz w:val="20"/>
        </w:rPr>
        <w:t xml:space="preserve"> </w:t>
      </w:r>
      <w:r>
        <w:rPr>
          <w:w w:val="65"/>
          <w:sz w:val="20"/>
        </w:rPr>
        <w:t>construct</w:t>
      </w:r>
      <w:r>
        <w:rPr>
          <w:spacing w:val="16"/>
          <w:sz w:val="20"/>
        </w:rPr>
        <w:t xml:space="preserve"> </w:t>
      </w:r>
      <w:r>
        <w:rPr>
          <w:w w:val="65"/>
          <w:sz w:val="20"/>
        </w:rPr>
        <w:t>the</w:t>
      </w:r>
      <w:r>
        <w:rPr>
          <w:spacing w:val="15"/>
          <w:sz w:val="20"/>
        </w:rPr>
        <w:t xml:space="preserve"> </w:t>
      </w:r>
      <w:r>
        <w:rPr>
          <w:w w:val="65"/>
          <w:sz w:val="20"/>
        </w:rPr>
        <w:t>Mombasa</w:t>
      </w:r>
      <w:r>
        <w:rPr>
          <w:spacing w:val="20"/>
          <w:sz w:val="20"/>
        </w:rPr>
        <w:t xml:space="preserve"> </w:t>
      </w:r>
      <w:r>
        <w:rPr>
          <w:w w:val="65"/>
          <w:sz w:val="20"/>
        </w:rPr>
        <w:t>–</w:t>
      </w:r>
      <w:r>
        <w:rPr>
          <w:spacing w:val="16"/>
          <w:sz w:val="20"/>
        </w:rPr>
        <w:t xml:space="preserve"> </w:t>
      </w:r>
      <w:r>
        <w:rPr>
          <w:w w:val="65"/>
          <w:sz w:val="20"/>
        </w:rPr>
        <w:t>Kampala</w:t>
      </w:r>
      <w:r>
        <w:rPr>
          <w:spacing w:val="15"/>
          <w:sz w:val="20"/>
        </w:rPr>
        <w:t xml:space="preserve"> </w:t>
      </w:r>
      <w:r>
        <w:rPr>
          <w:w w:val="65"/>
          <w:sz w:val="20"/>
        </w:rPr>
        <w:t>road;</w:t>
      </w:r>
      <w:r>
        <w:rPr>
          <w:spacing w:val="16"/>
          <w:sz w:val="20"/>
        </w:rPr>
        <w:t xml:space="preserve"> </w:t>
      </w:r>
      <w:r>
        <w:rPr>
          <w:w w:val="65"/>
          <w:sz w:val="20"/>
        </w:rPr>
        <w:t>and</w:t>
      </w:r>
      <w:r>
        <w:rPr>
          <w:spacing w:val="16"/>
          <w:sz w:val="20"/>
        </w:rPr>
        <w:t xml:space="preserve"> </w:t>
      </w:r>
      <w:r>
        <w:rPr>
          <w:w w:val="65"/>
          <w:sz w:val="20"/>
        </w:rPr>
        <w:t>Amber</w:t>
      </w:r>
      <w:r>
        <w:rPr>
          <w:spacing w:val="11"/>
          <w:sz w:val="20"/>
        </w:rPr>
        <w:t xml:space="preserve"> </w:t>
      </w:r>
      <w:r>
        <w:rPr>
          <w:w w:val="65"/>
          <w:sz w:val="20"/>
        </w:rPr>
        <w:t>house</w:t>
      </w:r>
      <w:r>
        <w:rPr>
          <w:spacing w:val="15"/>
          <w:sz w:val="20"/>
        </w:rPr>
        <w:t xml:space="preserve"> </w:t>
      </w:r>
      <w:r>
        <w:rPr>
          <w:w w:val="65"/>
          <w:sz w:val="20"/>
        </w:rPr>
        <w:t>on</w:t>
      </w:r>
      <w:r>
        <w:rPr>
          <w:spacing w:val="11"/>
          <w:sz w:val="20"/>
        </w:rPr>
        <w:t xml:space="preserve"> </w:t>
      </w:r>
      <w:r>
        <w:rPr>
          <w:w w:val="65"/>
          <w:sz w:val="20"/>
        </w:rPr>
        <w:t>Kampala</w:t>
      </w:r>
      <w:r>
        <w:rPr>
          <w:spacing w:val="11"/>
          <w:sz w:val="20"/>
        </w:rPr>
        <w:t xml:space="preserve"> </w:t>
      </w:r>
      <w:r>
        <w:rPr>
          <w:w w:val="65"/>
          <w:sz w:val="20"/>
        </w:rPr>
        <w:t>road,</w:t>
      </w:r>
      <w:r>
        <w:rPr>
          <w:spacing w:val="11"/>
          <w:sz w:val="20"/>
        </w:rPr>
        <w:t xml:space="preserve"> </w:t>
      </w:r>
      <w:r>
        <w:rPr>
          <w:w w:val="65"/>
          <w:sz w:val="20"/>
        </w:rPr>
        <w:t>Makerere</w:t>
      </w:r>
      <w:r>
        <w:rPr>
          <w:sz w:val="20"/>
        </w:rPr>
        <w:t xml:space="preserve"> </w:t>
      </w:r>
      <w:r>
        <w:rPr>
          <w:w w:val="65"/>
          <w:sz w:val="20"/>
        </w:rPr>
        <w:t>University</w:t>
      </w:r>
      <w:r>
        <w:rPr>
          <w:spacing w:val="15"/>
          <w:sz w:val="20"/>
        </w:rPr>
        <w:t xml:space="preserve"> </w:t>
      </w:r>
      <w:r>
        <w:rPr>
          <w:w w:val="65"/>
          <w:sz w:val="20"/>
        </w:rPr>
        <w:t>and</w:t>
      </w:r>
      <w:r>
        <w:rPr>
          <w:sz w:val="20"/>
        </w:rPr>
        <w:t xml:space="preserve"> </w:t>
      </w:r>
      <w:r>
        <w:rPr>
          <w:w w:val="65"/>
          <w:sz w:val="20"/>
        </w:rPr>
        <w:t>Entebbe</w:t>
      </w:r>
      <w:r>
        <w:rPr>
          <w:sz w:val="20"/>
        </w:rPr>
        <w:t xml:space="preserve"> </w:t>
      </w:r>
      <w:r>
        <w:rPr>
          <w:w w:val="65"/>
          <w:sz w:val="20"/>
        </w:rPr>
        <w:t>Air</w:t>
      </w:r>
      <w:r>
        <w:rPr>
          <w:sz w:val="20"/>
        </w:rPr>
        <w:t xml:space="preserve"> </w:t>
      </w:r>
      <w:r>
        <w:rPr>
          <w:w w:val="65"/>
          <w:sz w:val="20"/>
        </w:rPr>
        <w:t>port</w:t>
      </w:r>
      <w:r>
        <w:rPr>
          <w:sz w:val="20"/>
        </w:rPr>
        <w:t xml:space="preserve"> </w:t>
      </w:r>
      <w:r>
        <w:rPr>
          <w:w w:val="65"/>
          <w:sz w:val="20"/>
        </w:rPr>
        <w:t>were</w:t>
      </w:r>
      <w:r>
        <w:rPr>
          <w:sz w:val="20"/>
        </w:rPr>
        <w:t xml:space="preserve"> </w:t>
      </w:r>
      <w:r>
        <w:rPr>
          <w:w w:val="65"/>
          <w:sz w:val="20"/>
        </w:rPr>
        <w:t>built</w:t>
      </w:r>
      <w:r>
        <w:rPr>
          <w:spacing w:val="11"/>
          <w:sz w:val="20"/>
        </w:rPr>
        <w:t xml:space="preserve"> </w:t>
      </w:r>
      <w:r>
        <w:rPr>
          <w:w w:val="65"/>
          <w:sz w:val="20"/>
        </w:rPr>
        <w:t>by</w:t>
      </w:r>
      <w:r>
        <w:rPr>
          <w:spacing w:val="11"/>
          <w:sz w:val="20"/>
        </w:rPr>
        <w:t xml:space="preserve"> </w:t>
      </w:r>
      <w:r>
        <w:rPr>
          <w:w w:val="65"/>
          <w:sz w:val="20"/>
        </w:rPr>
        <w:t>Israel</w:t>
      </w:r>
    </w:p>
    <w:p w:rsidR="00E5575B" w:rsidRDefault="00E5575B">
      <w:pPr>
        <w:spacing w:line="244" w:lineRule="auto"/>
        <w:jc w:val="both"/>
        <w:rPr>
          <w:rFonts w:ascii="Arial MT" w:hAnsi="Arial MT"/>
          <w:sz w:val="20"/>
        </w:rPr>
        <w:sectPr w:rsidR="00E5575B">
          <w:pgSz w:w="12240" w:h="15840"/>
          <w:pgMar w:top="540" w:right="0" w:bottom="680" w:left="80" w:header="299" w:footer="494" w:gutter="0"/>
          <w:cols w:space="720"/>
        </w:sectPr>
      </w:pPr>
    </w:p>
    <w:p w:rsidR="00E5575B" w:rsidRDefault="00D512E5">
      <w:pPr>
        <w:pStyle w:val="BodyText"/>
        <w:spacing w:before="169"/>
        <w:ind w:left="1451"/>
        <w:jc w:val="both"/>
      </w:pPr>
      <w:proofErr w:type="gramStart"/>
      <w:r>
        <w:rPr>
          <w:w w:val="60"/>
        </w:rPr>
        <w:lastRenderedPageBreak/>
        <w:t>during</w:t>
      </w:r>
      <w:proofErr w:type="gramEnd"/>
      <w:r>
        <w:rPr>
          <w:spacing w:val="17"/>
        </w:rPr>
        <w:t xml:space="preserve"> </w:t>
      </w:r>
      <w:r>
        <w:rPr>
          <w:w w:val="60"/>
        </w:rPr>
        <w:t>Amin's</w:t>
      </w:r>
      <w:r>
        <w:rPr>
          <w:spacing w:val="14"/>
        </w:rPr>
        <w:t xml:space="preserve"> </w:t>
      </w:r>
      <w:r>
        <w:rPr>
          <w:spacing w:val="-2"/>
          <w:w w:val="60"/>
        </w:rPr>
        <w:t>regime.</w:t>
      </w:r>
    </w:p>
    <w:p w:rsidR="00E5575B" w:rsidRDefault="00D512E5">
      <w:pPr>
        <w:pStyle w:val="ListParagraph"/>
        <w:numPr>
          <w:ilvl w:val="0"/>
          <w:numId w:val="81"/>
        </w:numPr>
        <w:tabs>
          <w:tab w:val="left" w:pos="1800"/>
        </w:tabs>
        <w:spacing w:before="1" w:line="242" w:lineRule="auto"/>
        <w:ind w:right="2064" w:firstLine="0"/>
        <w:rPr>
          <w:rFonts w:ascii="Arial MT" w:hAnsi="Arial MT"/>
          <w:sz w:val="20"/>
        </w:rPr>
      </w:pPr>
      <w:r>
        <w:rPr>
          <w:w w:val="65"/>
          <w:sz w:val="20"/>
        </w:rPr>
        <w:t>Presence</w:t>
      </w:r>
      <w:r>
        <w:rPr>
          <w:spacing w:val="38"/>
          <w:sz w:val="20"/>
        </w:rPr>
        <w:t xml:space="preserve"> </w:t>
      </w:r>
      <w:r>
        <w:rPr>
          <w:w w:val="65"/>
          <w:sz w:val="20"/>
        </w:rPr>
        <w:t>of</w:t>
      </w:r>
      <w:r>
        <w:rPr>
          <w:spacing w:val="40"/>
          <w:sz w:val="20"/>
        </w:rPr>
        <w:t xml:space="preserve"> </w:t>
      </w:r>
      <w:r>
        <w:rPr>
          <w:w w:val="65"/>
          <w:sz w:val="20"/>
        </w:rPr>
        <w:t>various</w:t>
      </w:r>
      <w:r>
        <w:rPr>
          <w:spacing w:val="40"/>
          <w:sz w:val="20"/>
        </w:rPr>
        <w:t xml:space="preserve"> </w:t>
      </w:r>
      <w:r>
        <w:rPr>
          <w:w w:val="65"/>
          <w:sz w:val="20"/>
        </w:rPr>
        <w:t>transport</w:t>
      </w:r>
      <w:r>
        <w:rPr>
          <w:spacing w:val="38"/>
          <w:sz w:val="20"/>
        </w:rPr>
        <w:t xml:space="preserve"> </w:t>
      </w:r>
      <w:r>
        <w:rPr>
          <w:w w:val="65"/>
          <w:sz w:val="20"/>
        </w:rPr>
        <w:t>routes</w:t>
      </w:r>
      <w:r>
        <w:rPr>
          <w:spacing w:val="38"/>
          <w:sz w:val="20"/>
        </w:rPr>
        <w:t xml:space="preserve"> </w:t>
      </w:r>
      <w:r>
        <w:rPr>
          <w:w w:val="65"/>
          <w:sz w:val="20"/>
        </w:rPr>
        <w:t>leading</w:t>
      </w:r>
      <w:r>
        <w:rPr>
          <w:spacing w:val="35"/>
          <w:sz w:val="20"/>
        </w:rPr>
        <w:t xml:space="preserve"> </w:t>
      </w:r>
      <w:r>
        <w:rPr>
          <w:w w:val="65"/>
          <w:sz w:val="20"/>
        </w:rPr>
        <w:t>to</w:t>
      </w:r>
      <w:r>
        <w:rPr>
          <w:spacing w:val="38"/>
          <w:sz w:val="20"/>
        </w:rPr>
        <w:t xml:space="preserve"> </w:t>
      </w:r>
      <w:r>
        <w:rPr>
          <w:w w:val="65"/>
          <w:sz w:val="20"/>
        </w:rPr>
        <w:t>and</w:t>
      </w:r>
      <w:r>
        <w:rPr>
          <w:spacing w:val="38"/>
          <w:sz w:val="20"/>
        </w:rPr>
        <w:t xml:space="preserve"> </w:t>
      </w:r>
      <w:r>
        <w:rPr>
          <w:w w:val="65"/>
          <w:sz w:val="20"/>
        </w:rPr>
        <w:t>fro</w:t>
      </w:r>
      <w:r>
        <w:rPr>
          <w:spacing w:val="38"/>
          <w:sz w:val="20"/>
        </w:rPr>
        <w:t xml:space="preserve"> </w:t>
      </w:r>
      <w:r>
        <w:rPr>
          <w:w w:val="65"/>
          <w:sz w:val="20"/>
        </w:rPr>
        <w:t>Kampala</w:t>
      </w:r>
      <w:r>
        <w:rPr>
          <w:spacing w:val="40"/>
          <w:sz w:val="20"/>
        </w:rPr>
        <w:t xml:space="preserve"> </w:t>
      </w:r>
      <w:r>
        <w:rPr>
          <w:w w:val="65"/>
          <w:sz w:val="20"/>
        </w:rPr>
        <w:t>for</w:t>
      </w:r>
      <w:r>
        <w:rPr>
          <w:spacing w:val="30"/>
          <w:sz w:val="20"/>
        </w:rPr>
        <w:t xml:space="preserve"> </w:t>
      </w:r>
      <w:r>
        <w:rPr>
          <w:w w:val="65"/>
          <w:sz w:val="20"/>
        </w:rPr>
        <w:t>promoting</w:t>
      </w:r>
      <w:r>
        <w:rPr>
          <w:spacing w:val="31"/>
          <w:sz w:val="20"/>
        </w:rPr>
        <w:t xml:space="preserve"> </w:t>
      </w:r>
      <w:r>
        <w:rPr>
          <w:w w:val="65"/>
          <w:sz w:val="20"/>
        </w:rPr>
        <w:t>trade</w:t>
      </w:r>
      <w:r>
        <w:rPr>
          <w:spacing w:val="31"/>
          <w:sz w:val="20"/>
        </w:rPr>
        <w:t xml:space="preserve"> </w:t>
      </w:r>
      <w:r>
        <w:rPr>
          <w:w w:val="65"/>
          <w:sz w:val="20"/>
        </w:rPr>
        <w:t>and</w:t>
      </w:r>
      <w:r>
        <w:rPr>
          <w:spacing w:val="28"/>
          <w:sz w:val="20"/>
        </w:rPr>
        <w:t xml:space="preserve"> </w:t>
      </w:r>
      <w:r>
        <w:rPr>
          <w:w w:val="65"/>
          <w:sz w:val="20"/>
        </w:rPr>
        <w:t>commerce</w:t>
      </w:r>
      <w:r>
        <w:rPr>
          <w:spacing w:val="28"/>
          <w:sz w:val="20"/>
        </w:rPr>
        <w:t xml:space="preserve"> </w:t>
      </w:r>
      <w:r>
        <w:rPr>
          <w:w w:val="65"/>
          <w:sz w:val="20"/>
        </w:rPr>
        <w:t>as</w:t>
      </w:r>
      <w:r>
        <w:rPr>
          <w:spacing w:val="28"/>
          <w:sz w:val="20"/>
        </w:rPr>
        <w:t xml:space="preserve"> </w:t>
      </w:r>
      <w:r>
        <w:rPr>
          <w:w w:val="65"/>
          <w:sz w:val="20"/>
        </w:rPr>
        <w:t>well</w:t>
      </w:r>
      <w:r>
        <w:rPr>
          <w:spacing w:val="32"/>
          <w:sz w:val="20"/>
        </w:rPr>
        <w:t xml:space="preserve"> </w:t>
      </w:r>
      <w:r>
        <w:rPr>
          <w:w w:val="65"/>
          <w:sz w:val="20"/>
        </w:rPr>
        <w:t>as</w:t>
      </w:r>
      <w:r>
        <w:rPr>
          <w:spacing w:val="28"/>
          <w:sz w:val="20"/>
        </w:rPr>
        <w:t xml:space="preserve"> </w:t>
      </w:r>
      <w:r>
        <w:rPr>
          <w:w w:val="65"/>
          <w:sz w:val="20"/>
        </w:rPr>
        <w:t>other</w:t>
      </w:r>
      <w:r>
        <w:rPr>
          <w:spacing w:val="32"/>
          <w:sz w:val="20"/>
        </w:rPr>
        <w:t xml:space="preserve"> </w:t>
      </w:r>
      <w:r>
        <w:rPr>
          <w:w w:val="65"/>
          <w:sz w:val="20"/>
        </w:rPr>
        <w:t>economic</w:t>
      </w:r>
      <w:r>
        <w:rPr>
          <w:sz w:val="20"/>
        </w:rPr>
        <w:t xml:space="preserve"> </w:t>
      </w:r>
      <w:r>
        <w:rPr>
          <w:w w:val="65"/>
          <w:sz w:val="20"/>
        </w:rPr>
        <w:t>activities</w:t>
      </w:r>
      <w:r>
        <w:rPr>
          <w:sz w:val="20"/>
        </w:rPr>
        <w:t xml:space="preserve"> </w:t>
      </w:r>
      <w:r>
        <w:rPr>
          <w:w w:val="65"/>
          <w:sz w:val="20"/>
        </w:rPr>
        <w:t>like</w:t>
      </w:r>
      <w:r>
        <w:rPr>
          <w:sz w:val="20"/>
        </w:rPr>
        <w:t xml:space="preserve"> </w:t>
      </w:r>
      <w:r>
        <w:rPr>
          <w:w w:val="65"/>
          <w:sz w:val="20"/>
        </w:rPr>
        <w:t>Jinja</w:t>
      </w:r>
      <w:r>
        <w:rPr>
          <w:sz w:val="20"/>
        </w:rPr>
        <w:t xml:space="preserve"> </w:t>
      </w:r>
      <w:r>
        <w:rPr>
          <w:w w:val="65"/>
          <w:sz w:val="20"/>
        </w:rPr>
        <w:t>-</w:t>
      </w:r>
      <w:r>
        <w:rPr>
          <w:sz w:val="20"/>
        </w:rPr>
        <w:t xml:space="preserve"> </w:t>
      </w:r>
      <w:r>
        <w:rPr>
          <w:w w:val="65"/>
          <w:sz w:val="20"/>
        </w:rPr>
        <w:t>Kampala</w:t>
      </w:r>
      <w:r>
        <w:rPr>
          <w:sz w:val="20"/>
        </w:rPr>
        <w:t xml:space="preserve"> </w:t>
      </w:r>
      <w:r>
        <w:rPr>
          <w:w w:val="65"/>
          <w:sz w:val="20"/>
        </w:rPr>
        <w:t>road,</w:t>
      </w:r>
      <w:r>
        <w:rPr>
          <w:sz w:val="20"/>
        </w:rPr>
        <w:t xml:space="preserve"> </w:t>
      </w:r>
      <w:r>
        <w:rPr>
          <w:w w:val="65"/>
          <w:sz w:val="20"/>
        </w:rPr>
        <w:t>near</w:t>
      </w:r>
      <w:r>
        <w:rPr>
          <w:spacing w:val="21"/>
          <w:sz w:val="20"/>
        </w:rPr>
        <w:t xml:space="preserve"> </w:t>
      </w:r>
      <w:r>
        <w:rPr>
          <w:w w:val="65"/>
          <w:sz w:val="20"/>
        </w:rPr>
        <w:t>Entebbe</w:t>
      </w:r>
      <w:r>
        <w:rPr>
          <w:spacing w:val="17"/>
          <w:sz w:val="20"/>
        </w:rPr>
        <w:t xml:space="preserve"> </w:t>
      </w:r>
      <w:r>
        <w:rPr>
          <w:w w:val="65"/>
          <w:sz w:val="20"/>
        </w:rPr>
        <w:t>Air</w:t>
      </w:r>
      <w:r>
        <w:rPr>
          <w:spacing w:val="17"/>
          <w:sz w:val="20"/>
        </w:rPr>
        <w:t xml:space="preserve"> </w:t>
      </w:r>
      <w:r>
        <w:rPr>
          <w:w w:val="65"/>
          <w:sz w:val="20"/>
        </w:rPr>
        <w:t>port,</w:t>
      </w:r>
      <w:r>
        <w:rPr>
          <w:spacing w:val="17"/>
          <w:sz w:val="20"/>
        </w:rPr>
        <w:t xml:space="preserve"> </w:t>
      </w:r>
      <w:r>
        <w:rPr>
          <w:w w:val="65"/>
          <w:sz w:val="20"/>
        </w:rPr>
        <w:t>Tororo</w:t>
      </w:r>
      <w:r>
        <w:rPr>
          <w:spacing w:val="25"/>
          <w:sz w:val="20"/>
        </w:rPr>
        <w:t xml:space="preserve"> </w:t>
      </w:r>
      <w:r>
        <w:rPr>
          <w:w w:val="65"/>
          <w:sz w:val="20"/>
        </w:rPr>
        <w:t>-</w:t>
      </w:r>
      <w:r>
        <w:rPr>
          <w:spacing w:val="21"/>
          <w:sz w:val="20"/>
        </w:rPr>
        <w:t xml:space="preserve"> </w:t>
      </w:r>
      <w:r>
        <w:rPr>
          <w:w w:val="65"/>
          <w:sz w:val="20"/>
        </w:rPr>
        <w:t>Kampala</w:t>
      </w:r>
      <w:r>
        <w:rPr>
          <w:spacing w:val="20"/>
          <w:sz w:val="20"/>
        </w:rPr>
        <w:t xml:space="preserve"> </w:t>
      </w:r>
      <w:r>
        <w:rPr>
          <w:w w:val="65"/>
          <w:sz w:val="20"/>
        </w:rPr>
        <w:t>and</w:t>
      </w:r>
      <w:r>
        <w:rPr>
          <w:spacing w:val="17"/>
          <w:sz w:val="20"/>
        </w:rPr>
        <w:t xml:space="preserve"> </w:t>
      </w:r>
      <w:r>
        <w:rPr>
          <w:w w:val="65"/>
          <w:sz w:val="20"/>
        </w:rPr>
        <w:t>Kampala</w:t>
      </w:r>
      <w:r>
        <w:rPr>
          <w:spacing w:val="22"/>
          <w:sz w:val="20"/>
        </w:rPr>
        <w:t xml:space="preserve"> </w:t>
      </w:r>
      <w:r>
        <w:rPr>
          <w:w w:val="65"/>
          <w:sz w:val="20"/>
        </w:rPr>
        <w:t>-</w:t>
      </w:r>
      <w:r>
        <w:rPr>
          <w:spacing w:val="18"/>
          <w:sz w:val="20"/>
        </w:rPr>
        <w:t xml:space="preserve"> </w:t>
      </w:r>
      <w:r>
        <w:rPr>
          <w:w w:val="65"/>
          <w:sz w:val="20"/>
        </w:rPr>
        <w:t>Kasese</w:t>
      </w:r>
      <w:r>
        <w:rPr>
          <w:spacing w:val="18"/>
          <w:sz w:val="20"/>
        </w:rPr>
        <w:t xml:space="preserve"> </w:t>
      </w:r>
      <w:r>
        <w:rPr>
          <w:w w:val="65"/>
          <w:sz w:val="20"/>
        </w:rPr>
        <w:t>railway</w:t>
      </w:r>
      <w:r>
        <w:rPr>
          <w:spacing w:val="-1"/>
          <w:sz w:val="20"/>
        </w:rPr>
        <w:t xml:space="preserve"> </w:t>
      </w:r>
      <w:r>
        <w:rPr>
          <w:w w:val="65"/>
          <w:sz w:val="20"/>
        </w:rPr>
        <w:t>line</w:t>
      </w:r>
      <w:r>
        <w:rPr>
          <w:spacing w:val="-1"/>
          <w:sz w:val="20"/>
        </w:rPr>
        <w:t xml:space="preserve"> </w:t>
      </w:r>
      <w:r>
        <w:rPr>
          <w:w w:val="65"/>
          <w:sz w:val="20"/>
        </w:rPr>
        <w:t>and</w:t>
      </w:r>
      <w:r>
        <w:rPr>
          <w:sz w:val="20"/>
        </w:rPr>
        <w:t xml:space="preserve"> </w:t>
      </w:r>
      <w:r>
        <w:rPr>
          <w:w w:val="65"/>
          <w:sz w:val="20"/>
        </w:rPr>
        <w:t>water</w:t>
      </w:r>
      <w:r>
        <w:rPr>
          <w:sz w:val="20"/>
        </w:rPr>
        <w:t xml:space="preserve"> </w:t>
      </w:r>
      <w:r>
        <w:rPr>
          <w:w w:val="65"/>
          <w:sz w:val="20"/>
        </w:rPr>
        <w:t>transport</w:t>
      </w:r>
      <w:r>
        <w:rPr>
          <w:spacing w:val="-1"/>
          <w:sz w:val="20"/>
        </w:rPr>
        <w:t xml:space="preserve"> </w:t>
      </w:r>
      <w:r>
        <w:rPr>
          <w:w w:val="65"/>
          <w:sz w:val="20"/>
        </w:rPr>
        <w:t>at</w:t>
      </w:r>
      <w:r>
        <w:rPr>
          <w:spacing w:val="-1"/>
          <w:sz w:val="20"/>
        </w:rPr>
        <w:t xml:space="preserve"> </w:t>
      </w:r>
      <w:r>
        <w:rPr>
          <w:w w:val="65"/>
          <w:sz w:val="20"/>
        </w:rPr>
        <w:t>Port</w:t>
      </w:r>
      <w:r>
        <w:rPr>
          <w:sz w:val="20"/>
        </w:rPr>
        <w:t xml:space="preserve"> </w:t>
      </w:r>
      <w:r>
        <w:rPr>
          <w:w w:val="75"/>
          <w:sz w:val="20"/>
        </w:rPr>
        <w:t>Bell,</w:t>
      </w:r>
      <w:r>
        <w:rPr>
          <w:spacing w:val="-3"/>
          <w:w w:val="75"/>
          <w:sz w:val="20"/>
        </w:rPr>
        <w:t xml:space="preserve"> </w:t>
      </w:r>
      <w:r>
        <w:rPr>
          <w:w w:val="75"/>
          <w:sz w:val="20"/>
        </w:rPr>
        <w:t>etc.</w:t>
      </w:r>
    </w:p>
    <w:p w:rsidR="00E5575B" w:rsidRDefault="00D512E5">
      <w:pPr>
        <w:pStyle w:val="ListParagraph"/>
        <w:numPr>
          <w:ilvl w:val="0"/>
          <w:numId w:val="81"/>
        </w:numPr>
        <w:tabs>
          <w:tab w:val="left" w:pos="1800"/>
        </w:tabs>
        <w:spacing w:line="242" w:lineRule="auto"/>
        <w:ind w:right="2061" w:firstLine="0"/>
        <w:rPr>
          <w:rFonts w:ascii="Arial MT" w:hAnsi="Arial MT"/>
          <w:sz w:val="20"/>
        </w:rPr>
      </w:pPr>
      <w:r>
        <w:rPr>
          <w:w w:val="65"/>
          <w:sz w:val="20"/>
        </w:rPr>
        <w:t>Existence</w:t>
      </w:r>
      <w:r>
        <w:rPr>
          <w:sz w:val="20"/>
        </w:rPr>
        <w:t xml:space="preserve"> </w:t>
      </w:r>
      <w:r>
        <w:rPr>
          <w:w w:val="65"/>
          <w:sz w:val="20"/>
        </w:rPr>
        <w:t>of</w:t>
      </w:r>
      <w:r>
        <w:rPr>
          <w:sz w:val="20"/>
        </w:rPr>
        <w:t xml:space="preserve"> </w:t>
      </w:r>
      <w:r>
        <w:rPr>
          <w:w w:val="65"/>
          <w:sz w:val="20"/>
        </w:rPr>
        <w:t>positive</w:t>
      </w:r>
      <w:r>
        <w:rPr>
          <w:sz w:val="20"/>
        </w:rPr>
        <w:t xml:space="preserve"> </w:t>
      </w:r>
      <w:r>
        <w:rPr>
          <w:w w:val="65"/>
          <w:sz w:val="20"/>
        </w:rPr>
        <w:t>government</w:t>
      </w:r>
      <w:r>
        <w:rPr>
          <w:sz w:val="20"/>
        </w:rPr>
        <w:t xml:space="preserve"> </w:t>
      </w:r>
      <w:r>
        <w:rPr>
          <w:w w:val="65"/>
          <w:sz w:val="20"/>
        </w:rPr>
        <w:t>policy</w:t>
      </w:r>
      <w:r>
        <w:rPr>
          <w:sz w:val="20"/>
        </w:rPr>
        <w:t xml:space="preserve"> </w:t>
      </w:r>
      <w:r>
        <w:rPr>
          <w:w w:val="65"/>
          <w:sz w:val="20"/>
        </w:rPr>
        <w:t>for</w:t>
      </w:r>
      <w:r>
        <w:rPr>
          <w:sz w:val="20"/>
        </w:rPr>
        <w:t xml:space="preserve"> </w:t>
      </w:r>
      <w:r>
        <w:rPr>
          <w:w w:val="65"/>
          <w:sz w:val="20"/>
        </w:rPr>
        <w:t>developing</w:t>
      </w:r>
      <w:r>
        <w:rPr>
          <w:sz w:val="20"/>
        </w:rPr>
        <w:t xml:space="preserve"> </w:t>
      </w:r>
      <w:r>
        <w:rPr>
          <w:w w:val="65"/>
          <w:sz w:val="20"/>
        </w:rPr>
        <w:t>Kampala</w:t>
      </w:r>
      <w:r>
        <w:rPr>
          <w:sz w:val="20"/>
        </w:rPr>
        <w:t xml:space="preserve"> </w:t>
      </w:r>
      <w:r>
        <w:rPr>
          <w:w w:val="65"/>
          <w:sz w:val="20"/>
        </w:rPr>
        <w:t>to</w:t>
      </w:r>
      <w:r>
        <w:rPr>
          <w:sz w:val="20"/>
        </w:rPr>
        <w:t xml:space="preserve"> </w:t>
      </w:r>
      <w:r>
        <w:rPr>
          <w:w w:val="65"/>
          <w:sz w:val="20"/>
        </w:rPr>
        <w:t>what</w:t>
      </w:r>
      <w:r>
        <w:rPr>
          <w:sz w:val="20"/>
        </w:rPr>
        <w:t xml:space="preserve"> </w:t>
      </w:r>
      <w:r>
        <w:rPr>
          <w:w w:val="65"/>
          <w:sz w:val="20"/>
        </w:rPr>
        <w:t>it</w:t>
      </w:r>
      <w:r>
        <w:rPr>
          <w:sz w:val="20"/>
        </w:rPr>
        <w:t xml:space="preserve"> </w:t>
      </w:r>
      <w:r>
        <w:rPr>
          <w:w w:val="65"/>
          <w:sz w:val="20"/>
        </w:rPr>
        <w:t>is</w:t>
      </w:r>
      <w:r>
        <w:rPr>
          <w:sz w:val="20"/>
        </w:rPr>
        <w:t xml:space="preserve"> </w:t>
      </w:r>
      <w:r>
        <w:rPr>
          <w:w w:val="65"/>
          <w:sz w:val="20"/>
        </w:rPr>
        <w:t>up</w:t>
      </w:r>
      <w:r>
        <w:rPr>
          <w:sz w:val="20"/>
        </w:rPr>
        <w:t xml:space="preserve"> </w:t>
      </w:r>
      <w:r>
        <w:rPr>
          <w:w w:val="65"/>
          <w:sz w:val="20"/>
        </w:rPr>
        <w:t>to</w:t>
      </w:r>
      <w:r>
        <w:rPr>
          <w:sz w:val="20"/>
        </w:rPr>
        <w:t xml:space="preserve"> </w:t>
      </w:r>
      <w:r>
        <w:rPr>
          <w:w w:val="65"/>
          <w:sz w:val="20"/>
        </w:rPr>
        <w:t>date</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Kampala</w:t>
      </w:r>
      <w:r>
        <w:rPr>
          <w:sz w:val="20"/>
        </w:rPr>
        <w:t xml:space="preserve"> </w:t>
      </w:r>
      <w:r>
        <w:rPr>
          <w:w w:val="65"/>
          <w:sz w:val="20"/>
        </w:rPr>
        <w:t>road,</w:t>
      </w:r>
      <w:r>
        <w:rPr>
          <w:sz w:val="20"/>
        </w:rPr>
        <w:t xml:space="preserve"> </w:t>
      </w:r>
      <w:r>
        <w:rPr>
          <w:w w:val="65"/>
          <w:sz w:val="20"/>
        </w:rPr>
        <w:t>Nasser</w:t>
      </w:r>
      <w:r>
        <w:rPr>
          <w:sz w:val="20"/>
        </w:rPr>
        <w:t xml:space="preserve"> </w:t>
      </w:r>
      <w:r>
        <w:rPr>
          <w:w w:val="65"/>
          <w:sz w:val="20"/>
        </w:rPr>
        <w:t>road,</w:t>
      </w:r>
      <w:r>
        <w:rPr>
          <w:sz w:val="20"/>
        </w:rPr>
        <w:t xml:space="preserve"> </w:t>
      </w:r>
      <w:r>
        <w:rPr>
          <w:w w:val="65"/>
          <w:sz w:val="20"/>
        </w:rPr>
        <w:t>Kafumbe</w:t>
      </w:r>
      <w:r>
        <w:rPr>
          <w:sz w:val="20"/>
        </w:rPr>
        <w:t xml:space="preserve"> </w:t>
      </w:r>
      <w:r>
        <w:rPr>
          <w:w w:val="65"/>
          <w:sz w:val="20"/>
        </w:rPr>
        <w:t>-</w:t>
      </w:r>
      <w:r>
        <w:rPr>
          <w:sz w:val="20"/>
        </w:rPr>
        <w:t xml:space="preserve"> </w:t>
      </w:r>
      <w:r>
        <w:rPr>
          <w:w w:val="65"/>
          <w:sz w:val="20"/>
        </w:rPr>
        <w:t>Mukasa</w:t>
      </w:r>
      <w:r>
        <w:rPr>
          <w:sz w:val="20"/>
        </w:rPr>
        <w:t xml:space="preserve"> </w:t>
      </w:r>
      <w:r>
        <w:rPr>
          <w:w w:val="65"/>
          <w:sz w:val="20"/>
        </w:rPr>
        <w:t>road,</w:t>
      </w:r>
      <w:r>
        <w:rPr>
          <w:sz w:val="20"/>
        </w:rPr>
        <w:t xml:space="preserve"> </w:t>
      </w:r>
      <w:r>
        <w:rPr>
          <w:w w:val="65"/>
          <w:sz w:val="20"/>
        </w:rPr>
        <w:t>Lubiri</w:t>
      </w:r>
      <w:r>
        <w:rPr>
          <w:sz w:val="20"/>
        </w:rPr>
        <w:t xml:space="preserve"> </w:t>
      </w:r>
      <w:r>
        <w:rPr>
          <w:w w:val="65"/>
          <w:sz w:val="20"/>
        </w:rPr>
        <w:t>ring</w:t>
      </w:r>
      <w:r>
        <w:rPr>
          <w:sz w:val="20"/>
        </w:rPr>
        <w:t xml:space="preserve"> </w:t>
      </w:r>
      <w:r>
        <w:rPr>
          <w:w w:val="65"/>
          <w:sz w:val="20"/>
        </w:rPr>
        <w:t>road</w:t>
      </w:r>
      <w:r>
        <w:rPr>
          <w:sz w:val="20"/>
        </w:rPr>
        <w:t xml:space="preserve"> </w:t>
      </w:r>
      <w:r>
        <w:rPr>
          <w:w w:val="65"/>
          <w:sz w:val="20"/>
        </w:rPr>
        <w:t>and</w:t>
      </w:r>
      <w:r>
        <w:rPr>
          <w:sz w:val="20"/>
        </w:rPr>
        <w:t xml:space="preserve"> </w:t>
      </w:r>
      <w:r>
        <w:rPr>
          <w:w w:val="65"/>
          <w:sz w:val="20"/>
        </w:rPr>
        <w:t>others</w:t>
      </w:r>
      <w:r>
        <w:rPr>
          <w:sz w:val="20"/>
        </w:rPr>
        <w:t xml:space="preserve"> </w:t>
      </w:r>
      <w:r>
        <w:rPr>
          <w:w w:val="65"/>
          <w:sz w:val="20"/>
        </w:rPr>
        <w:t>have</w:t>
      </w:r>
      <w:r>
        <w:rPr>
          <w:sz w:val="20"/>
        </w:rPr>
        <w:t xml:space="preserve"> </w:t>
      </w:r>
      <w:r>
        <w:rPr>
          <w:w w:val="65"/>
          <w:sz w:val="20"/>
        </w:rPr>
        <w:t>been</w:t>
      </w:r>
      <w:r>
        <w:rPr>
          <w:sz w:val="20"/>
        </w:rPr>
        <w:t xml:space="preserve"> </w:t>
      </w:r>
      <w:r>
        <w:rPr>
          <w:w w:val="65"/>
          <w:sz w:val="20"/>
        </w:rPr>
        <w:t>constructed</w:t>
      </w:r>
      <w:r>
        <w:rPr>
          <w:spacing w:val="-10"/>
          <w:sz w:val="20"/>
        </w:rPr>
        <w:t xml:space="preserve"> </w:t>
      </w:r>
      <w:r>
        <w:rPr>
          <w:w w:val="65"/>
          <w:sz w:val="20"/>
        </w:rPr>
        <w:t>and</w:t>
      </w:r>
      <w:r>
        <w:rPr>
          <w:spacing w:val="-10"/>
          <w:sz w:val="20"/>
        </w:rPr>
        <w:t xml:space="preserve"> </w:t>
      </w:r>
      <w:r>
        <w:rPr>
          <w:w w:val="65"/>
          <w:sz w:val="20"/>
        </w:rPr>
        <w:t>maintained</w:t>
      </w:r>
      <w:r>
        <w:rPr>
          <w:spacing w:val="-10"/>
          <w:sz w:val="20"/>
        </w:rPr>
        <w:t xml:space="preserve"> </w:t>
      </w:r>
      <w:r>
        <w:rPr>
          <w:w w:val="65"/>
          <w:sz w:val="20"/>
        </w:rPr>
        <w:t>by</w:t>
      </w:r>
      <w:r>
        <w:rPr>
          <w:spacing w:val="-8"/>
          <w:sz w:val="20"/>
        </w:rPr>
        <w:t xml:space="preserve"> </w:t>
      </w:r>
      <w:r>
        <w:rPr>
          <w:w w:val="65"/>
          <w:sz w:val="20"/>
        </w:rPr>
        <w:t>the</w:t>
      </w:r>
      <w:r>
        <w:rPr>
          <w:spacing w:val="-8"/>
          <w:sz w:val="20"/>
        </w:rPr>
        <w:t xml:space="preserve"> </w:t>
      </w:r>
      <w:r>
        <w:rPr>
          <w:w w:val="65"/>
          <w:sz w:val="20"/>
        </w:rPr>
        <w:t>Ministry</w:t>
      </w:r>
      <w:r>
        <w:rPr>
          <w:spacing w:val="-8"/>
          <w:sz w:val="20"/>
        </w:rPr>
        <w:t xml:space="preserve"> </w:t>
      </w:r>
      <w:r>
        <w:rPr>
          <w:w w:val="65"/>
          <w:sz w:val="20"/>
        </w:rPr>
        <w:t>of</w:t>
      </w:r>
      <w:r>
        <w:rPr>
          <w:spacing w:val="-8"/>
          <w:sz w:val="20"/>
        </w:rPr>
        <w:t xml:space="preserve"> </w:t>
      </w:r>
      <w:r>
        <w:rPr>
          <w:w w:val="65"/>
          <w:sz w:val="20"/>
        </w:rPr>
        <w:t>works</w:t>
      </w:r>
      <w:r>
        <w:rPr>
          <w:spacing w:val="-8"/>
          <w:sz w:val="20"/>
        </w:rPr>
        <w:t xml:space="preserve"> </w:t>
      </w:r>
      <w:r>
        <w:rPr>
          <w:w w:val="65"/>
          <w:sz w:val="20"/>
        </w:rPr>
        <w:t>through</w:t>
      </w:r>
      <w:r>
        <w:rPr>
          <w:spacing w:val="-10"/>
          <w:sz w:val="20"/>
        </w:rPr>
        <w:t xml:space="preserve"> </w:t>
      </w:r>
      <w:r>
        <w:rPr>
          <w:w w:val="65"/>
          <w:sz w:val="20"/>
        </w:rPr>
        <w:t>Kampala</w:t>
      </w:r>
      <w:r>
        <w:rPr>
          <w:spacing w:val="-10"/>
          <w:sz w:val="20"/>
        </w:rPr>
        <w:t xml:space="preserve"> </w:t>
      </w:r>
      <w:r>
        <w:rPr>
          <w:w w:val="65"/>
          <w:sz w:val="20"/>
        </w:rPr>
        <w:t>Capital</w:t>
      </w:r>
      <w:r>
        <w:rPr>
          <w:spacing w:val="-8"/>
          <w:sz w:val="20"/>
        </w:rPr>
        <w:t xml:space="preserve"> </w:t>
      </w:r>
      <w:r>
        <w:rPr>
          <w:w w:val="65"/>
          <w:sz w:val="20"/>
        </w:rPr>
        <w:t>City</w:t>
      </w:r>
      <w:r>
        <w:rPr>
          <w:spacing w:val="-10"/>
          <w:sz w:val="20"/>
        </w:rPr>
        <w:t xml:space="preserve"> </w:t>
      </w:r>
      <w:r>
        <w:rPr>
          <w:w w:val="65"/>
          <w:sz w:val="20"/>
        </w:rPr>
        <w:t>Authority</w:t>
      </w:r>
      <w:r>
        <w:rPr>
          <w:sz w:val="20"/>
        </w:rPr>
        <w:t xml:space="preserve"> </w:t>
      </w:r>
      <w:r>
        <w:rPr>
          <w:w w:val="75"/>
          <w:sz w:val="20"/>
        </w:rPr>
        <w:t>and</w:t>
      </w:r>
      <w:r>
        <w:rPr>
          <w:spacing w:val="-5"/>
          <w:w w:val="75"/>
          <w:sz w:val="20"/>
        </w:rPr>
        <w:t xml:space="preserve"> </w:t>
      </w:r>
      <w:r>
        <w:rPr>
          <w:w w:val="75"/>
          <w:sz w:val="20"/>
        </w:rPr>
        <w:t>UNRA.</w:t>
      </w:r>
    </w:p>
    <w:p w:rsidR="00E5575B" w:rsidRDefault="00D512E5">
      <w:pPr>
        <w:pStyle w:val="ListParagraph"/>
        <w:numPr>
          <w:ilvl w:val="0"/>
          <w:numId w:val="81"/>
        </w:numPr>
        <w:tabs>
          <w:tab w:val="left" w:pos="1800"/>
        </w:tabs>
        <w:spacing w:line="242" w:lineRule="auto"/>
        <w:ind w:right="2061" w:firstLine="0"/>
        <w:rPr>
          <w:rFonts w:ascii="Arial MT" w:hAnsi="Arial MT"/>
          <w:sz w:val="20"/>
        </w:rPr>
      </w:pPr>
      <w:r>
        <w:rPr>
          <w:w w:val="60"/>
          <w:sz w:val="20"/>
        </w:rPr>
        <w:t>Existence</w:t>
      </w:r>
      <w:r>
        <w:rPr>
          <w:spacing w:val="-9"/>
          <w:sz w:val="20"/>
        </w:rPr>
        <w:t xml:space="preserve"> </w:t>
      </w:r>
      <w:r>
        <w:rPr>
          <w:w w:val="60"/>
          <w:sz w:val="20"/>
        </w:rPr>
        <w:t>of</w:t>
      </w:r>
      <w:r>
        <w:rPr>
          <w:spacing w:val="-4"/>
          <w:sz w:val="20"/>
        </w:rPr>
        <w:t xml:space="preserve"> </w:t>
      </w:r>
      <w:r>
        <w:rPr>
          <w:w w:val="60"/>
          <w:sz w:val="20"/>
        </w:rPr>
        <w:t>increased</w:t>
      </w:r>
      <w:r>
        <w:rPr>
          <w:spacing w:val="-2"/>
          <w:sz w:val="20"/>
        </w:rPr>
        <w:t xml:space="preserve"> </w:t>
      </w:r>
      <w:r>
        <w:rPr>
          <w:w w:val="60"/>
          <w:sz w:val="20"/>
        </w:rPr>
        <w:t>rate</w:t>
      </w:r>
      <w:r>
        <w:rPr>
          <w:spacing w:val="-4"/>
          <w:sz w:val="20"/>
        </w:rPr>
        <w:t xml:space="preserve"> </w:t>
      </w:r>
      <w:r>
        <w:rPr>
          <w:w w:val="60"/>
          <w:sz w:val="20"/>
        </w:rPr>
        <w:t>of</w:t>
      </w:r>
      <w:r>
        <w:rPr>
          <w:spacing w:val="-5"/>
          <w:sz w:val="20"/>
        </w:rPr>
        <w:t xml:space="preserve"> </w:t>
      </w:r>
      <w:r>
        <w:rPr>
          <w:w w:val="60"/>
          <w:sz w:val="20"/>
        </w:rPr>
        <w:t>rural-urban</w:t>
      </w:r>
      <w:r>
        <w:rPr>
          <w:spacing w:val="-2"/>
          <w:sz w:val="20"/>
        </w:rPr>
        <w:t xml:space="preserve"> </w:t>
      </w:r>
      <w:r>
        <w:rPr>
          <w:w w:val="60"/>
          <w:sz w:val="20"/>
        </w:rPr>
        <w:t>migration</w:t>
      </w:r>
      <w:r>
        <w:rPr>
          <w:spacing w:val="-6"/>
          <w:sz w:val="20"/>
        </w:rPr>
        <w:t xml:space="preserve"> </w:t>
      </w:r>
      <w:r>
        <w:rPr>
          <w:w w:val="60"/>
          <w:sz w:val="20"/>
        </w:rPr>
        <w:t>since</w:t>
      </w:r>
      <w:r>
        <w:rPr>
          <w:spacing w:val="-14"/>
          <w:sz w:val="20"/>
        </w:rPr>
        <w:t xml:space="preserve"> </w:t>
      </w:r>
      <w:r>
        <w:rPr>
          <w:w w:val="60"/>
          <w:sz w:val="20"/>
        </w:rPr>
        <w:t>1980’s,</w:t>
      </w:r>
      <w:r>
        <w:rPr>
          <w:spacing w:val="-10"/>
          <w:sz w:val="20"/>
        </w:rPr>
        <w:t xml:space="preserve"> </w:t>
      </w:r>
      <w:r>
        <w:rPr>
          <w:w w:val="60"/>
          <w:sz w:val="20"/>
        </w:rPr>
        <w:t>due</w:t>
      </w:r>
      <w:r>
        <w:rPr>
          <w:spacing w:val="-14"/>
          <w:sz w:val="20"/>
        </w:rPr>
        <w:t xml:space="preserve"> </w:t>
      </w:r>
      <w:r>
        <w:rPr>
          <w:w w:val="60"/>
          <w:sz w:val="20"/>
        </w:rPr>
        <w:t>to</w:t>
      </w:r>
      <w:r>
        <w:rPr>
          <w:spacing w:val="-13"/>
          <w:sz w:val="20"/>
        </w:rPr>
        <w:t xml:space="preserve"> </w:t>
      </w:r>
      <w:r>
        <w:rPr>
          <w:w w:val="60"/>
          <w:sz w:val="20"/>
        </w:rPr>
        <w:t>political</w:t>
      </w:r>
      <w:r>
        <w:rPr>
          <w:spacing w:val="-13"/>
          <w:sz w:val="20"/>
        </w:rPr>
        <w:t xml:space="preserve"> </w:t>
      </w:r>
      <w:r>
        <w:rPr>
          <w:w w:val="60"/>
          <w:sz w:val="20"/>
        </w:rPr>
        <w:t>insurgencies</w:t>
      </w:r>
      <w:r>
        <w:rPr>
          <w:spacing w:val="-14"/>
          <w:sz w:val="20"/>
        </w:rPr>
        <w:t xml:space="preserve"> </w:t>
      </w:r>
      <w:r>
        <w:rPr>
          <w:w w:val="60"/>
          <w:sz w:val="20"/>
        </w:rPr>
        <w:t>in</w:t>
      </w:r>
      <w:r>
        <w:rPr>
          <w:spacing w:val="-13"/>
          <w:sz w:val="20"/>
        </w:rPr>
        <w:t xml:space="preserve"> </w:t>
      </w:r>
      <w:r>
        <w:rPr>
          <w:w w:val="60"/>
          <w:sz w:val="20"/>
        </w:rPr>
        <w:t>the</w:t>
      </w:r>
      <w:r>
        <w:rPr>
          <w:spacing w:val="-10"/>
          <w:sz w:val="20"/>
        </w:rPr>
        <w:t xml:space="preserve"> </w:t>
      </w:r>
      <w:r>
        <w:rPr>
          <w:w w:val="60"/>
          <w:sz w:val="20"/>
        </w:rPr>
        <w:t>Luwero</w:t>
      </w:r>
      <w:r>
        <w:rPr>
          <w:spacing w:val="-14"/>
          <w:sz w:val="20"/>
        </w:rPr>
        <w:t xml:space="preserve"> </w:t>
      </w:r>
      <w:r>
        <w:rPr>
          <w:w w:val="60"/>
          <w:sz w:val="20"/>
        </w:rPr>
        <w:t>triangle</w:t>
      </w:r>
      <w:r>
        <w:rPr>
          <w:spacing w:val="-13"/>
          <w:sz w:val="20"/>
        </w:rPr>
        <w:t xml:space="preserve"> </w:t>
      </w:r>
      <w:r>
        <w:rPr>
          <w:w w:val="60"/>
          <w:sz w:val="20"/>
        </w:rPr>
        <w:t>which</w:t>
      </w:r>
      <w:r>
        <w:rPr>
          <w:spacing w:val="-10"/>
          <w:sz w:val="20"/>
        </w:rPr>
        <w:t xml:space="preserve"> </w:t>
      </w:r>
      <w:r>
        <w:rPr>
          <w:w w:val="60"/>
          <w:sz w:val="20"/>
        </w:rPr>
        <w:t>sparked</w:t>
      </w:r>
      <w:r>
        <w:rPr>
          <w:spacing w:val="-11"/>
          <w:sz w:val="20"/>
        </w:rPr>
        <w:t xml:space="preserve"> </w:t>
      </w:r>
      <w:r>
        <w:rPr>
          <w:w w:val="60"/>
          <w:sz w:val="20"/>
        </w:rPr>
        <w:t>off</w:t>
      </w:r>
      <w:r>
        <w:rPr>
          <w:spacing w:val="-11"/>
          <w:sz w:val="20"/>
        </w:rPr>
        <w:t xml:space="preserve"> </w:t>
      </w:r>
      <w:r>
        <w:rPr>
          <w:w w:val="60"/>
          <w:sz w:val="20"/>
        </w:rPr>
        <w:t>many</w:t>
      </w:r>
      <w:r>
        <w:rPr>
          <w:spacing w:val="-13"/>
          <w:sz w:val="20"/>
        </w:rPr>
        <w:t xml:space="preserve"> </w:t>
      </w:r>
      <w:r>
        <w:rPr>
          <w:w w:val="60"/>
          <w:sz w:val="20"/>
        </w:rPr>
        <w:t>migrations</w:t>
      </w:r>
      <w:r>
        <w:rPr>
          <w:sz w:val="20"/>
        </w:rPr>
        <w:t xml:space="preserve"> </w:t>
      </w:r>
      <w:r>
        <w:rPr>
          <w:w w:val="65"/>
          <w:sz w:val="20"/>
        </w:rPr>
        <w:t>coming</w:t>
      </w:r>
      <w:r>
        <w:rPr>
          <w:spacing w:val="-10"/>
          <w:sz w:val="20"/>
        </w:rPr>
        <w:t xml:space="preserve"> </w:t>
      </w:r>
      <w:r>
        <w:rPr>
          <w:w w:val="65"/>
          <w:sz w:val="20"/>
        </w:rPr>
        <w:t>to</w:t>
      </w:r>
      <w:r>
        <w:rPr>
          <w:spacing w:val="-10"/>
          <w:sz w:val="20"/>
        </w:rPr>
        <w:t xml:space="preserve"> </w:t>
      </w:r>
      <w:r>
        <w:rPr>
          <w:w w:val="65"/>
          <w:sz w:val="20"/>
        </w:rPr>
        <w:t>the</w:t>
      </w:r>
      <w:r>
        <w:rPr>
          <w:spacing w:val="-7"/>
          <w:sz w:val="20"/>
        </w:rPr>
        <w:t xml:space="preserve"> </w:t>
      </w:r>
      <w:r>
        <w:rPr>
          <w:w w:val="65"/>
          <w:sz w:val="20"/>
        </w:rPr>
        <w:t>city</w:t>
      </w:r>
      <w:r>
        <w:rPr>
          <w:spacing w:val="-10"/>
          <w:sz w:val="20"/>
        </w:rPr>
        <w:t xml:space="preserve"> </w:t>
      </w:r>
      <w:r>
        <w:rPr>
          <w:w w:val="65"/>
          <w:sz w:val="20"/>
        </w:rPr>
        <w:t>leading</w:t>
      </w:r>
      <w:r>
        <w:rPr>
          <w:spacing w:val="-10"/>
          <w:sz w:val="20"/>
        </w:rPr>
        <w:t xml:space="preserve"> </w:t>
      </w:r>
      <w:r>
        <w:rPr>
          <w:w w:val="65"/>
          <w:sz w:val="20"/>
        </w:rPr>
        <w:t>to</w:t>
      </w:r>
      <w:r>
        <w:rPr>
          <w:spacing w:val="-10"/>
          <w:sz w:val="20"/>
        </w:rPr>
        <w:t xml:space="preserve"> </w:t>
      </w:r>
      <w:r>
        <w:rPr>
          <w:w w:val="65"/>
          <w:sz w:val="20"/>
        </w:rPr>
        <w:t>rapid</w:t>
      </w:r>
      <w:r>
        <w:rPr>
          <w:spacing w:val="-7"/>
          <w:sz w:val="20"/>
        </w:rPr>
        <w:t xml:space="preserve"> </w:t>
      </w:r>
      <w:r>
        <w:rPr>
          <w:w w:val="65"/>
          <w:sz w:val="20"/>
        </w:rPr>
        <w:t>growth</w:t>
      </w:r>
      <w:r>
        <w:rPr>
          <w:spacing w:val="-10"/>
          <w:sz w:val="20"/>
        </w:rPr>
        <w:t xml:space="preserve"> </w:t>
      </w:r>
      <w:r>
        <w:rPr>
          <w:w w:val="65"/>
          <w:sz w:val="20"/>
        </w:rPr>
        <w:t>in</w:t>
      </w:r>
      <w:r>
        <w:rPr>
          <w:spacing w:val="-10"/>
          <w:sz w:val="20"/>
        </w:rPr>
        <w:t xml:space="preserve"> </w:t>
      </w:r>
      <w:r>
        <w:rPr>
          <w:w w:val="65"/>
          <w:sz w:val="20"/>
        </w:rPr>
        <w:t>population</w:t>
      </w:r>
      <w:r>
        <w:rPr>
          <w:spacing w:val="-10"/>
          <w:sz w:val="20"/>
        </w:rPr>
        <w:t xml:space="preserve"> </w:t>
      </w:r>
      <w:r>
        <w:rPr>
          <w:w w:val="65"/>
          <w:sz w:val="20"/>
        </w:rPr>
        <w:t>thereby</w:t>
      </w:r>
      <w:r>
        <w:rPr>
          <w:spacing w:val="-6"/>
          <w:sz w:val="20"/>
        </w:rPr>
        <w:t xml:space="preserve"> </w:t>
      </w:r>
      <w:r>
        <w:rPr>
          <w:w w:val="65"/>
          <w:sz w:val="20"/>
        </w:rPr>
        <w:t>expanding</w:t>
      </w:r>
      <w:r>
        <w:rPr>
          <w:sz w:val="20"/>
        </w:rPr>
        <w:t xml:space="preserve"> </w:t>
      </w:r>
      <w:r>
        <w:rPr>
          <w:w w:val="65"/>
          <w:sz w:val="20"/>
        </w:rPr>
        <w:t>from</w:t>
      </w:r>
      <w:r>
        <w:rPr>
          <w:sz w:val="20"/>
        </w:rPr>
        <w:t xml:space="preserve"> </w:t>
      </w:r>
      <w:r>
        <w:rPr>
          <w:w w:val="65"/>
          <w:sz w:val="20"/>
        </w:rPr>
        <w:t>7</w:t>
      </w:r>
      <w:r>
        <w:rPr>
          <w:sz w:val="20"/>
        </w:rPr>
        <w:t xml:space="preserve"> </w:t>
      </w:r>
      <w:r>
        <w:rPr>
          <w:w w:val="65"/>
          <w:sz w:val="20"/>
        </w:rPr>
        <w:t>hills</w:t>
      </w:r>
      <w:r>
        <w:rPr>
          <w:sz w:val="20"/>
        </w:rPr>
        <w:t xml:space="preserve"> </w:t>
      </w:r>
      <w:r>
        <w:rPr>
          <w:w w:val="65"/>
          <w:sz w:val="20"/>
        </w:rPr>
        <w:t>to</w:t>
      </w:r>
      <w:r>
        <w:rPr>
          <w:sz w:val="20"/>
        </w:rPr>
        <w:t xml:space="preserve"> </w:t>
      </w:r>
      <w:r>
        <w:rPr>
          <w:w w:val="65"/>
          <w:sz w:val="20"/>
        </w:rPr>
        <w:t>occupy</w:t>
      </w:r>
      <w:r>
        <w:rPr>
          <w:sz w:val="20"/>
        </w:rPr>
        <w:t xml:space="preserve"> </w:t>
      </w:r>
      <w:r>
        <w:rPr>
          <w:w w:val="65"/>
          <w:sz w:val="20"/>
        </w:rPr>
        <w:t>28</w:t>
      </w:r>
      <w:r>
        <w:rPr>
          <w:sz w:val="20"/>
        </w:rPr>
        <w:t xml:space="preserve"> </w:t>
      </w:r>
      <w:r>
        <w:rPr>
          <w:w w:val="65"/>
          <w:sz w:val="20"/>
        </w:rPr>
        <w:t>hills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Kiwaatule,</w:t>
      </w:r>
      <w:r>
        <w:rPr>
          <w:sz w:val="20"/>
        </w:rPr>
        <w:t xml:space="preserve"> </w:t>
      </w:r>
      <w:r>
        <w:rPr>
          <w:w w:val="65"/>
          <w:sz w:val="20"/>
        </w:rPr>
        <w:t>Buziga,</w:t>
      </w:r>
      <w:r>
        <w:rPr>
          <w:spacing w:val="22"/>
          <w:sz w:val="20"/>
        </w:rPr>
        <w:t xml:space="preserve"> </w:t>
      </w:r>
      <w:r>
        <w:rPr>
          <w:w w:val="65"/>
          <w:sz w:val="20"/>
        </w:rPr>
        <w:t>Kansanga</w:t>
      </w:r>
      <w:r>
        <w:rPr>
          <w:sz w:val="20"/>
        </w:rPr>
        <w:t xml:space="preserve"> </w:t>
      </w:r>
      <w:r>
        <w:rPr>
          <w:w w:val="75"/>
          <w:sz w:val="20"/>
        </w:rPr>
        <w:t>and</w:t>
      </w:r>
      <w:r>
        <w:rPr>
          <w:spacing w:val="-4"/>
          <w:w w:val="75"/>
          <w:sz w:val="20"/>
        </w:rPr>
        <w:t xml:space="preserve"> </w:t>
      </w:r>
      <w:r>
        <w:rPr>
          <w:w w:val="75"/>
          <w:sz w:val="20"/>
        </w:rPr>
        <w:t>Naguru.</w:t>
      </w:r>
    </w:p>
    <w:p w:rsidR="00E5575B" w:rsidRDefault="00D512E5">
      <w:pPr>
        <w:pStyle w:val="ListParagraph"/>
        <w:numPr>
          <w:ilvl w:val="0"/>
          <w:numId w:val="81"/>
        </w:numPr>
        <w:tabs>
          <w:tab w:val="left" w:pos="1800"/>
        </w:tabs>
        <w:spacing w:line="244" w:lineRule="auto"/>
        <w:ind w:right="2067" w:firstLine="0"/>
        <w:rPr>
          <w:rFonts w:ascii="Arial MT" w:hAnsi="Arial MT"/>
          <w:sz w:val="20"/>
        </w:rPr>
      </w:pPr>
      <w:r>
        <w:rPr>
          <w:spacing w:val="12"/>
          <w:w w:val="65"/>
          <w:sz w:val="20"/>
        </w:rPr>
        <w:t xml:space="preserve">Existence </w:t>
      </w:r>
      <w:r>
        <w:rPr>
          <w:w w:val="65"/>
          <w:sz w:val="20"/>
        </w:rPr>
        <w:t>of</w:t>
      </w:r>
      <w:r>
        <w:rPr>
          <w:sz w:val="20"/>
        </w:rPr>
        <w:t xml:space="preserve"> </w:t>
      </w:r>
      <w:r>
        <w:rPr>
          <w:spacing w:val="11"/>
          <w:w w:val="65"/>
          <w:sz w:val="20"/>
        </w:rPr>
        <w:t>coming</w:t>
      </w:r>
      <w:r>
        <w:rPr>
          <w:sz w:val="20"/>
        </w:rPr>
        <w:t xml:space="preserve"> </w:t>
      </w:r>
      <w:r>
        <w:rPr>
          <w:w w:val="65"/>
          <w:sz w:val="20"/>
        </w:rPr>
        <w:t>of</w:t>
      </w:r>
      <w:r>
        <w:rPr>
          <w:spacing w:val="12"/>
          <w:w w:val="65"/>
          <w:sz w:val="20"/>
        </w:rPr>
        <w:t xml:space="preserve"> Missionaries </w:t>
      </w:r>
      <w:r>
        <w:rPr>
          <w:spacing w:val="9"/>
          <w:w w:val="65"/>
          <w:sz w:val="20"/>
        </w:rPr>
        <w:t>(the</w:t>
      </w:r>
      <w:r>
        <w:rPr>
          <w:sz w:val="20"/>
        </w:rPr>
        <w:t xml:space="preserve"> </w:t>
      </w:r>
      <w:r>
        <w:rPr>
          <w:spacing w:val="10"/>
          <w:w w:val="65"/>
          <w:sz w:val="20"/>
        </w:rPr>
        <w:t>White</w:t>
      </w:r>
      <w:r>
        <w:rPr>
          <w:spacing w:val="11"/>
          <w:w w:val="65"/>
          <w:sz w:val="20"/>
        </w:rPr>
        <w:t xml:space="preserve"> fathers </w:t>
      </w:r>
      <w:r>
        <w:rPr>
          <w:spacing w:val="9"/>
          <w:w w:val="65"/>
          <w:sz w:val="20"/>
        </w:rPr>
        <w:t>and</w:t>
      </w:r>
      <w:r>
        <w:rPr>
          <w:sz w:val="20"/>
        </w:rPr>
        <w:t xml:space="preserve"> </w:t>
      </w:r>
      <w:r>
        <w:rPr>
          <w:spacing w:val="10"/>
          <w:w w:val="65"/>
          <w:sz w:val="20"/>
        </w:rPr>
        <w:t>CMS)</w:t>
      </w:r>
      <w:r>
        <w:rPr>
          <w:sz w:val="20"/>
        </w:rPr>
        <w:t xml:space="preserve"> </w:t>
      </w:r>
      <w:r>
        <w:rPr>
          <w:w w:val="65"/>
          <w:sz w:val="20"/>
        </w:rPr>
        <w:t>as</w:t>
      </w:r>
      <w:r>
        <w:rPr>
          <w:spacing w:val="10"/>
          <w:w w:val="65"/>
          <w:sz w:val="20"/>
        </w:rPr>
        <w:t xml:space="preserve"> they</w:t>
      </w:r>
      <w:r>
        <w:rPr>
          <w:sz w:val="20"/>
        </w:rPr>
        <w:t xml:space="preserve"> </w:t>
      </w:r>
      <w:r>
        <w:rPr>
          <w:w w:val="65"/>
          <w:sz w:val="20"/>
        </w:rPr>
        <w:t>established</w:t>
      </w:r>
      <w:r>
        <w:rPr>
          <w:spacing w:val="-3"/>
          <w:sz w:val="20"/>
        </w:rPr>
        <w:t xml:space="preserve"> </w:t>
      </w:r>
      <w:r>
        <w:rPr>
          <w:w w:val="65"/>
          <w:sz w:val="20"/>
        </w:rPr>
        <w:t>Nsambya</w:t>
      </w:r>
      <w:r>
        <w:rPr>
          <w:spacing w:val="-3"/>
          <w:sz w:val="20"/>
        </w:rPr>
        <w:t xml:space="preserve"> </w:t>
      </w:r>
      <w:r>
        <w:rPr>
          <w:w w:val="65"/>
          <w:sz w:val="20"/>
        </w:rPr>
        <w:t>Hospital</w:t>
      </w:r>
      <w:r>
        <w:rPr>
          <w:spacing w:val="-4"/>
          <w:sz w:val="20"/>
        </w:rPr>
        <w:t xml:space="preserve"> </w:t>
      </w:r>
      <w:r>
        <w:rPr>
          <w:w w:val="65"/>
          <w:sz w:val="20"/>
        </w:rPr>
        <w:t>and</w:t>
      </w:r>
      <w:r>
        <w:rPr>
          <w:spacing w:val="-3"/>
          <w:sz w:val="20"/>
        </w:rPr>
        <w:t xml:space="preserve"> </w:t>
      </w:r>
      <w:r>
        <w:rPr>
          <w:w w:val="65"/>
          <w:sz w:val="20"/>
        </w:rPr>
        <w:t>Nsambya</w:t>
      </w:r>
      <w:r>
        <w:rPr>
          <w:spacing w:val="-3"/>
          <w:sz w:val="20"/>
        </w:rPr>
        <w:t xml:space="preserve"> </w:t>
      </w:r>
      <w:r>
        <w:rPr>
          <w:w w:val="65"/>
          <w:sz w:val="20"/>
        </w:rPr>
        <w:t>girls'</w:t>
      </w:r>
      <w:r>
        <w:rPr>
          <w:sz w:val="20"/>
        </w:rPr>
        <w:t xml:space="preserve"> </w:t>
      </w:r>
      <w:r>
        <w:rPr>
          <w:w w:val="60"/>
          <w:sz w:val="20"/>
        </w:rPr>
        <w:t>school,</w:t>
      </w:r>
      <w:r>
        <w:rPr>
          <w:sz w:val="20"/>
        </w:rPr>
        <w:t xml:space="preserve"> </w:t>
      </w:r>
      <w:r>
        <w:rPr>
          <w:w w:val="60"/>
          <w:sz w:val="20"/>
        </w:rPr>
        <w:t>Mengo</w:t>
      </w:r>
      <w:r>
        <w:rPr>
          <w:sz w:val="20"/>
        </w:rPr>
        <w:t xml:space="preserve"> </w:t>
      </w:r>
      <w:r>
        <w:rPr>
          <w:w w:val="60"/>
          <w:sz w:val="20"/>
        </w:rPr>
        <w:t>Hospital,</w:t>
      </w:r>
      <w:r>
        <w:rPr>
          <w:sz w:val="20"/>
        </w:rPr>
        <w:t xml:space="preserve"> </w:t>
      </w:r>
      <w:r>
        <w:rPr>
          <w:w w:val="60"/>
          <w:sz w:val="20"/>
        </w:rPr>
        <w:t>Rubaga</w:t>
      </w:r>
      <w:r>
        <w:rPr>
          <w:sz w:val="20"/>
        </w:rPr>
        <w:t xml:space="preserve"> </w:t>
      </w:r>
      <w:r>
        <w:rPr>
          <w:w w:val="60"/>
          <w:sz w:val="20"/>
        </w:rPr>
        <w:t>girls’</w:t>
      </w:r>
      <w:r>
        <w:rPr>
          <w:sz w:val="20"/>
        </w:rPr>
        <w:t xml:space="preserve"> </w:t>
      </w:r>
      <w:r>
        <w:rPr>
          <w:w w:val="60"/>
          <w:sz w:val="20"/>
        </w:rPr>
        <w:t>school,</w:t>
      </w:r>
      <w:r>
        <w:rPr>
          <w:sz w:val="20"/>
        </w:rPr>
        <w:t xml:space="preserve"> </w:t>
      </w:r>
      <w:r>
        <w:rPr>
          <w:w w:val="60"/>
          <w:sz w:val="20"/>
        </w:rPr>
        <w:t>Rubaga</w:t>
      </w:r>
      <w:r>
        <w:rPr>
          <w:sz w:val="20"/>
        </w:rPr>
        <w:t xml:space="preserve"> </w:t>
      </w:r>
      <w:r>
        <w:rPr>
          <w:w w:val="60"/>
          <w:sz w:val="20"/>
        </w:rPr>
        <w:t>church</w:t>
      </w:r>
      <w:r>
        <w:rPr>
          <w:sz w:val="20"/>
        </w:rPr>
        <w:t xml:space="preserve"> </w:t>
      </w:r>
      <w:r>
        <w:rPr>
          <w:w w:val="60"/>
          <w:sz w:val="20"/>
        </w:rPr>
        <w:t>and</w:t>
      </w:r>
      <w:r>
        <w:rPr>
          <w:sz w:val="20"/>
        </w:rPr>
        <w:t xml:space="preserve"> </w:t>
      </w:r>
      <w:r>
        <w:rPr>
          <w:w w:val="60"/>
          <w:sz w:val="20"/>
        </w:rPr>
        <w:t>many</w:t>
      </w:r>
      <w:r>
        <w:rPr>
          <w:sz w:val="20"/>
        </w:rPr>
        <w:t xml:space="preserve"> </w:t>
      </w:r>
      <w:r>
        <w:rPr>
          <w:w w:val="60"/>
          <w:sz w:val="20"/>
        </w:rPr>
        <w:t>others</w:t>
      </w:r>
      <w:r>
        <w:rPr>
          <w:sz w:val="20"/>
        </w:rPr>
        <w:t xml:space="preserve"> </w:t>
      </w:r>
      <w:r>
        <w:rPr>
          <w:w w:val="60"/>
          <w:sz w:val="20"/>
        </w:rPr>
        <w:t>on</w:t>
      </w:r>
      <w:r>
        <w:rPr>
          <w:sz w:val="20"/>
        </w:rPr>
        <w:t xml:space="preserve"> </w:t>
      </w:r>
      <w:r>
        <w:rPr>
          <w:w w:val="60"/>
          <w:sz w:val="20"/>
        </w:rPr>
        <w:t>Kampala</w:t>
      </w:r>
      <w:r>
        <w:rPr>
          <w:sz w:val="20"/>
        </w:rPr>
        <w:t xml:space="preserve"> </w:t>
      </w:r>
      <w:r>
        <w:rPr>
          <w:w w:val="60"/>
          <w:sz w:val="20"/>
        </w:rPr>
        <w:t>hills</w:t>
      </w:r>
      <w:r>
        <w:rPr>
          <w:sz w:val="20"/>
        </w:rPr>
        <w:t xml:space="preserve"> </w:t>
      </w:r>
      <w:r>
        <w:rPr>
          <w:w w:val="60"/>
          <w:sz w:val="20"/>
        </w:rPr>
        <w:t>for</w:t>
      </w:r>
      <w:r>
        <w:rPr>
          <w:sz w:val="20"/>
        </w:rPr>
        <w:t xml:space="preserve"> </w:t>
      </w:r>
      <w:r>
        <w:rPr>
          <w:w w:val="60"/>
          <w:sz w:val="20"/>
        </w:rPr>
        <w:t>provision</w:t>
      </w:r>
      <w:r>
        <w:rPr>
          <w:sz w:val="20"/>
        </w:rPr>
        <w:t xml:space="preserve"> </w:t>
      </w:r>
      <w:r>
        <w:rPr>
          <w:w w:val="60"/>
          <w:sz w:val="20"/>
        </w:rPr>
        <w:t>of</w:t>
      </w:r>
      <w:r>
        <w:rPr>
          <w:sz w:val="20"/>
        </w:rPr>
        <w:t xml:space="preserve"> </w:t>
      </w:r>
      <w:r>
        <w:rPr>
          <w:w w:val="60"/>
          <w:sz w:val="20"/>
        </w:rPr>
        <w:t>social</w:t>
      </w:r>
      <w:r>
        <w:rPr>
          <w:sz w:val="20"/>
        </w:rPr>
        <w:t xml:space="preserve"> </w:t>
      </w:r>
      <w:r>
        <w:rPr>
          <w:w w:val="60"/>
          <w:sz w:val="20"/>
        </w:rPr>
        <w:t>services</w:t>
      </w:r>
      <w:r>
        <w:rPr>
          <w:sz w:val="20"/>
        </w:rPr>
        <w:t xml:space="preserve"> </w:t>
      </w:r>
      <w:r>
        <w:rPr>
          <w:w w:val="60"/>
          <w:sz w:val="20"/>
        </w:rPr>
        <w:t>to</w:t>
      </w:r>
      <w:r>
        <w:rPr>
          <w:sz w:val="20"/>
        </w:rPr>
        <w:t xml:space="preserve"> </w:t>
      </w:r>
      <w:r>
        <w:rPr>
          <w:w w:val="60"/>
          <w:sz w:val="20"/>
        </w:rPr>
        <w:t>the</w:t>
      </w:r>
      <w:r>
        <w:rPr>
          <w:sz w:val="20"/>
        </w:rPr>
        <w:t xml:space="preserve"> </w:t>
      </w:r>
      <w:r>
        <w:rPr>
          <w:w w:val="60"/>
          <w:sz w:val="20"/>
        </w:rPr>
        <w:t>people.</w:t>
      </w:r>
    </w:p>
    <w:p w:rsidR="00E5575B" w:rsidRDefault="00D512E5">
      <w:pPr>
        <w:pStyle w:val="ListParagraph"/>
        <w:numPr>
          <w:ilvl w:val="0"/>
          <w:numId w:val="81"/>
        </w:numPr>
        <w:tabs>
          <w:tab w:val="left" w:pos="1800"/>
        </w:tabs>
        <w:spacing w:line="242" w:lineRule="auto"/>
        <w:ind w:right="2064" w:firstLine="0"/>
        <w:rPr>
          <w:rFonts w:ascii="Arial MT" w:hAnsi="Arial MT"/>
          <w:sz w:val="20"/>
        </w:rPr>
      </w:pPr>
      <w:r>
        <w:rPr>
          <w:w w:val="65"/>
          <w:sz w:val="20"/>
        </w:rPr>
        <w:t>Existence</w:t>
      </w:r>
      <w:r>
        <w:rPr>
          <w:sz w:val="20"/>
        </w:rPr>
        <w:t xml:space="preserve"> </w:t>
      </w:r>
      <w:r>
        <w:rPr>
          <w:w w:val="65"/>
          <w:sz w:val="20"/>
        </w:rPr>
        <w:t>of</w:t>
      </w:r>
      <w:r>
        <w:rPr>
          <w:sz w:val="20"/>
        </w:rPr>
        <w:t xml:space="preserve"> </w:t>
      </w:r>
      <w:r>
        <w:rPr>
          <w:w w:val="65"/>
          <w:sz w:val="20"/>
        </w:rPr>
        <w:t>current</w:t>
      </w:r>
      <w:r>
        <w:rPr>
          <w:sz w:val="20"/>
        </w:rPr>
        <w:t xml:space="preserve"> </w:t>
      </w:r>
      <w:r>
        <w:rPr>
          <w:w w:val="65"/>
          <w:sz w:val="20"/>
        </w:rPr>
        <w:t>local</w:t>
      </w:r>
      <w:r>
        <w:rPr>
          <w:sz w:val="20"/>
        </w:rPr>
        <w:t xml:space="preserve"> </w:t>
      </w:r>
      <w:r>
        <w:rPr>
          <w:w w:val="65"/>
          <w:sz w:val="20"/>
        </w:rPr>
        <w:t>entrepreneurs</w:t>
      </w:r>
      <w:r>
        <w:rPr>
          <w:sz w:val="20"/>
        </w:rPr>
        <w:t xml:space="preserve"> </w:t>
      </w:r>
      <w:r>
        <w:rPr>
          <w:w w:val="65"/>
          <w:sz w:val="20"/>
        </w:rPr>
        <w:t>who</w:t>
      </w:r>
      <w:r>
        <w:rPr>
          <w:sz w:val="20"/>
        </w:rPr>
        <w:t xml:space="preserve"> </w:t>
      </w:r>
      <w:r>
        <w:rPr>
          <w:w w:val="65"/>
          <w:sz w:val="20"/>
        </w:rPr>
        <w:t>have</w:t>
      </w:r>
      <w:r>
        <w:rPr>
          <w:sz w:val="20"/>
        </w:rPr>
        <w:t xml:space="preserve"> </w:t>
      </w:r>
      <w:r>
        <w:rPr>
          <w:w w:val="65"/>
          <w:sz w:val="20"/>
        </w:rPr>
        <w:t>constructed</w:t>
      </w:r>
      <w:r>
        <w:rPr>
          <w:sz w:val="20"/>
        </w:rPr>
        <w:t xml:space="preserve"> </w:t>
      </w:r>
      <w:r>
        <w:rPr>
          <w:w w:val="65"/>
          <w:sz w:val="20"/>
        </w:rPr>
        <w:t>magnificent</w:t>
      </w:r>
      <w:r>
        <w:rPr>
          <w:sz w:val="20"/>
        </w:rPr>
        <w:t xml:space="preserve"> </w:t>
      </w:r>
      <w:r>
        <w:rPr>
          <w:w w:val="65"/>
          <w:sz w:val="20"/>
        </w:rPr>
        <w:t>buildings</w:t>
      </w:r>
      <w:r>
        <w:rPr>
          <w:sz w:val="20"/>
        </w:rPr>
        <w:t xml:space="preserve"> </w:t>
      </w:r>
      <w:r>
        <w:rPr>
          <w:w w:val="65"/>
          <w:sz w:val="20"/>
        </w:rPr>
        <w:t>and</w:t>
      </w:r>
      <w:r>
        <w:rPr>
          <w:sz w:val="20"/>
        </w:rPr>
        <w:t xml:space="preserve"> </w:t>
      </w:r>
      <w:r>
        <w:rPr>
          <w:w w:val="65"/>
          <w:sz w:val="20"/>
        </w:rPr>
        <w:t>hotels</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leading</w:t>
      </w:r>
      <w:r>
        <w:rPr>
          <w:sz w:val="20"/>
        </w:rPr>
        <w:t xml:space="preserve"> </w:t>
      </w:r>
      <w:r>
        <w:rPr>
          <w:w w:val="65"/>
          <w:sz w:val="20"/>
        </w:rPr>
        <w:t>to</w:t>
      </w:r>
      <w:r>
        <w:rPr>
          <w:sz w:val="20"/>
        </w:rPr>
        <w:t xml:space="preserve"> </w:t>
      </w:r>
      <w:r>
        <w:rPr>
          <w:w w:val="65"/>
          <w:sz w:val="20"/>
        </w:rPr>
        <w:t>its</w:t>
      </w:r>
      <w:r>
        <w:rPr>
          <w:sz w:val="20"/>
        </w:rPr>
        <w:t xml:space="preserve"> </w:t>
      </w:r>
      <w:r>
        <w:rPr>
          <w:w w:val="65"/>
          <w:sz w:val="20"/>
        </w:rPr>
        <w:t>growth</w:t>
      </w:r>
      <w:r>
        <w:rPr>
          <w:sz w:val="20"/>
        </w:rPr>
        <w:t xml:space="preserve"> </w:t>
      </w:r>
      <w:r>
        <w:rPr>
          <w:w w:val="65"/>
          <w:sz w:val="20"/>
        </w:rPr>
        <w:t>and</w:t>
      </w:r>
      <w:r>
        <w:rPr>
          <w:sz w:val="20"/>
        </w:rPr>
        <w:t xml:space="preserve"> </w:t>
      </w:r>
      <w:r>
        <w:rPr>
          <w:w w:val="60"/>
          <w:sz w:val="20"/>
        </w:rPr>
        <w:t>development</w:t>
      </w:r>
      <w:r>
        <w:rPr>
          <w:sz w:val="20"/>
        </w:rPr>
        <w:t xml:space="preserve"> </w:t>
      </w:r>
      <w:r>
        <w:rPr>
          <w:w w:val="60"/>
          <w:sz w:val="20"/>
        </w:rPr>
        <w:t>such</w:t>
      </w:r>
      <w:r>
        <w:rPr>
          <w:sz w:val="20"/>
        </w:rPr>
        <w:t xml:space="preserve"> </w:t>
      </w:r>
      <w:r>
        <w:rPr>
          <w:w w:val="60"/>
          <w:sz w:val="20"/>
        </w:rPr>
        <w:t>as</w:t>
      </w:r>
      <w:r>
        <w:rPr>
          <w:sz w:val="20"/>
        </w:rPr>
        <w:t xml:space="preserve"> </w:t>
      </w:r>
      <w:r>
        <w:rPr>
          <w:w w:val="60"/>
          <w:sz w:val="20"/>
        </w:rPr>
        <w:t>Karim</w:t>
      </w:r>
      <w:r>
        <w:rPr>
          <w:sz w:val="20"/>
        </w:rPr>
        <w:t xml:space="preserve"> </w:t>
      </w:r>
      <w:r>
        <w:rPr>
          <w:w w:val="60"/>
          <w:sz w:val="20"/>
        </w:rPr>
        <w:t>Hirji</w:t>
      </w:r>
      <w:r>
        <w:rPr>
          <w:sz w:val="20"/>
        </w:rPr>
        <w:t xml:space="preserve"> </w:t>
      </w:r>
      <w:r>
        <w:rPr>
          <w:w w:val="60"/>
          <w:sz w:val="20"/>
        </w:rPr>
        <w:t>like</w:t>
      </w:r>
      <w:r>
        <w:rPr>
          <w:sz w:val="20"/>
        </w:rPr>
        <w:t xml:space="preserve"> </w:t>
      </w:r>
      <w:r>
        <w:rPr>
          <w:w w:val="60"/>
          <w:sz w:val="20"/>
        </w:rPr>
        <w:t>Grand</w:t>
      </w:r>
      <w:r>
        <w:rPr>
          <w:sz w:val="20"/>
        </w:rPr>
        <w:t xml:space="preserve"> </w:t>
      </w:r>
      <w:r>
        <w:rPr>
          <w:w w:val="60"/>
          <w:sz w:val="20"/>
        </w:rPr>
        <w:t>Imperial,</w:t>
      </w:r>
      <w:r>
        <w:rPr>
          <w:sz w:val="20"/>
        </w:rPr>
        <w:t xml:space="preserve"> </w:t>
      </w:r>
      <w:r>
        <w:rPr>
          <w:w w:val="60"/>
          <w:sz w:val="20"/>
        </w:rPr>
        <w:t>BMK</w:t>
      </w:r>
      <w:r>
        <w:rPr>
          <w:sz w:val="20"/>
        </w:rPr>
        <w:t xml:space="preserve"> </w:t>
      </w:r>
      <w:r>
        <w:rPr>
          <w:w w:val="60"/>
          <w:sz w:val="20"/>
        </w:rPr>
        <w:t>like</w:t>
      </w:r>
      <w:r>
        <w:rPr>
          <w:sz w:val="20"/>
        </w:rPr>
        <w:t xml:space="preserve"> </w:t>
      </w:r>
      <w:r>
        <w:rPr>
          <w:w w:val="60"/>
          <w:sz w:val="20"/>
        </w:rPr>
        <w:t>Africana</w:t>
      </w:r>
      <w:r>
        <w:rPr>
          <w:sz w:val="20"/>
        </w:rPr>
        <w:t xml:space="preserve"> </w:t>
      </w:r>
      <w:r>
        <w:rPr>
          <w:w w:val="60"/>
          <w:sz w:val="20"/>
        </w:rPr>
        <w:t>hotel,</w:t>
      </w:r>
      <w:r>
        <w:rPr>
          <w:sz w:val="20"/>
        </w:rPr>
        <w:t xml:space="preserve"> </w:t>
      </w:r>
      <w:r>
        <w:rPr>
          <w:w w:val="60"/>
          <w:sz w:val="20"/>
        </w:rPr>
        <w:t>Mutaasa</w:t>
      </w:r>
      <w:r>
        <w:rPr>
          <w:sz w:val="20"/>
        </w:rPr>
        <w:t xml:space="preserve"> </w:t>
      </w:r>
      <w:r>
        <w:rPr>
          <w:w w:val="60"/>
          <w:sz w:val="20"/>
        </w:rPr>
        <w:t>Kafeero</w:t>
      </w:r>
      <w:r>
        <w:rPr>
          <w:sz w:val="20"/>
        </w:rPr>
        <w:t xml:space="preserve"> </w:t>
      </w:r>
      <w:r>
        <w:rPr>
          <w:w w:val="60"/>
          <w:sz w:val="20"/>
        </w:rPr>
        <w:t>like</w:t>
      </w:r>
      <w:r>
        <w:rPr>
          <w:sz w:val="20"/>
        </w:rPr>
        <w:t xml:space="preserve"> </w:t>
      </w:r>
      <w:r>
        <w:rPr>
          <w:w w:val="60"/>
          <w:sz w:val="20"/>
        </w:rPr>
        <w:t>Mutaasa</w:t>
      </w:r>
      <w:r>
        <w:rPr>
          <w:sz w:val="20"/>
        </w:rPr>
        <w:t xml:space="preserve"> </w:t>
      </w:r>
      <w:r>
        <w:rPr>
          <w:w w:val="60"/>
          <w:sz w:val="20"/>
        </w:rPr>
        <w:t>Kafeero</w:t>
      </w:r>
      <w:r>
        <w:rPr>
          <w:sz w:val="20"/>
        </w:rPr>
        <w:t xml:space="preserve"> </w:t>
      </w:r>
      <w:r>
        <w:rPr>
          <w:w w:val="60"/>
          <w:sz w:val="20"/>
        </w:rPr>
        <w:t>shopping</w:t>
      </w:r>
      <w:r>
        <w:rPr>
          <w:sz w:val="20"/>
        </w:rPr>
        <w:t xml:space="preserve"> </w:t>
      </w:r>
      <w:r>
        <w:rPr>
          <w:w w:val="60"/>
          <w:sz w:val="20"/>
        </w:rPr>
        <w:t>plaza</w:t>
      </w:r>
      <w:r>
        <w:rPr>
          <w:sz w:val="20"/>
        </w:rPr>
        <w:t xml:space="preserve"> </w:t>
      </w:r>
      <w:r>
        <w:rPr>
          <w:w w:val="60"/>
          <w:sz w:val="20"/>
        </w:rPr>
        <w:t>and</w:t>
      </w:r>
      <w:r>
        <w:rPr>
          <w:sz w:val="20"/>
        </w:rPr>
        <w:t xml:space="preserve"> </w:t>
      </w:r>
      <w:r>
        <w:rPr>
          <w:w w:val="60"/>
          <w:sz w:val="20"/>
        </w:rPr>
        <w:t>Kirumira</w:t>
      </w:r>
      <w:r>
        <w:rPr>
          <w:sz w:val="20"/>
        </w:rPr>
        <w:t xml:space="preserve"> </w:t>
      </w:r>
      <w:r>
        <w:rPr>
          <w:w w:val="60"/>
          <w:sz w:val="20"/>
        </w:rPr>
        <w:t>and</w:t>
      </w:r>
      <w:r>
        <w:rPr>
          <w:sz w:val="20"/>
        </w:rPr>
        <w:t xml:space="preserve"> </w:t>
      </w:r>
      <w:r>
        <w:rPr>
          <w:w w:val="70"/>
          <w:sz w:val="20"/>
        </w:rPr>
        <w:t>Kirumira</w:t>
      </w:r>
      <w:r>
        <w:rPr>
          <w:spacing w:val="-1"/>
          <w:w w:val="70"/>
          <w:sz w:val="20"/>
        </w:rPr>
        <w:t xml:space="preserve"> </w:t>
      </w:r>
      <w:r>
        <w:rPr>
          <w:w w:val="70"/>
          <w:sz w:val="20"/>
        </w:rPr>
        <w:t>towers.</w:t>
      </w:r>
    </w:p>
    <w:p w:rsidR="00E5575B" w:rsidRDefault="00D512E5">
      <w:pPr>
        <w:pStyle w:val="ListParagraph"/>
        <w:numPr>
          <w:ilvl w:val="0"/>
          <w:numId w:val="81"/>
        </w:numPr>
        <w:tabs>
          <w:tab w:val="left" w:pos="1800"/>
        </w:tabs>
        <w:ind w:right="2080" w:firstLine="0"/>
        <w:rPr>
          <w:rFonts w:ascii="Arial MT" w:hAnsi="Arial MT"/>
          <w:sz w:val="20"/>
        </w:rPr>
      </w:pPr>
      <w:r>
        <w:rPr>
          <w:w w:val="65"/>
          <w:sz w:val="20"/>
        </w:rPr>
        <w:t>Presence</w:t>
      </w:r>
      <w:r>
        <w:rPr>
          <w:spacing w:val="25"/>
          <w:sz w:val="20"/>
        </w:rPr>
        <w:t xml:space="preserve"> </w:t>
      </w:r>
      <w:r>
        <w:rPr>
          <w:w w:val="65"/>
          <w:sz w:val="20"/>
        </w:rPr>
        <w:t>of</w:t>
      </w:r>
      <w:r>
        <w:rPr>
          <w:spacing w:val="23"/>
          <w:sz w:val="20"/>
        </w:rPr>
        <w:t xml:space="preserve"> </w:t>
      </w:r>
      <w:r>
        <w:rPr>
          <w:w w:val="65"/>
          <w:sz w:val="20"/>
        </w:rPr>
        <w:t>welcoming</w:t>
      </w:r>
      <w:r>
        <w:rPr>
          <w:spacing w:val="21"/>
          <w:sz w:val="20"/>
        </w:rPr>
        <w:t xml:space="preserve"> </w:t>
      </w:r>
      <w:r>
        <w:rPr>
          <w:w w:val="65"/>
          <w:sz w:val="20"/>
        </w:rPr>
        <w:t>hospitality</w:t>
      </w:r>
      <w:r>
        <w:rPr>
          <w:spacing w:val="24"/>
          <w:sz w:val="20"/>
        </w:rPr>
        <w:t xml:space="preserve"> </w:t>
      </w:r>
      <w:r>
        <w:rPr>
          <w:w w:val="65"/>
          <w:sz w:val="20"/>
        </w:rPr>
        <w:t>among</w:t>
      </w:r>
      <w:r>
        <w:rPr>
          <w:spacing w:val="25"/>
          <w:sz w:val="20"/>
        </w:rPr>
        <w:t xml:space="preserve"> </w:t>
      </w:r>
      <w:r>
        <w:rPr>
          <w:w w:val="65"/>
          <w:sz w:val="20"/>
        </w:rPr>
        <w:t>the</w:t>
      </w:r>
      <w:r>
        <w:rPr>
          <w:spacing w:val="25"/>
          <w:sz w:val="20"/>
        </w:rPr>
        <w:t xml:space="preserve"> </w:t>
      </w:r>
      <w:r>
        <w:rPr>
          <w:w w:val="65"/>
          <w:sz w:val="20"/>
        </w:rPr>
        <w:t>Baganda</w:t>
      </w:r>
      <w:r>
        <w:rPr>
          <w:spacing w:val="25"/>
          <w:sz w:val="20"/>
        </w:rPr>
        <w:t xml:space="preserve"> </w:t>
      </w:r>
      <w:r>
        <w:rPr>
          <w:w w:val="65"/>
          <w:sz w:val="20"/>
        </w:rPr>
        <w:t>and</w:t>
      </w:r>
      <w:r>
        <w:rPr>
          <w:spacing w:val="21"/>
          <w:sz w:val="20"/>
        </w:rPr>
        <w:t xml:space="preserve"> </w:t>
      </w:r>
      <w:r>
        <w:rPr>
          <w:w w:val="65"/>
          <w:sz w:val="20"/>
        </w:rPr>
        <w:t>Buganda</w:t>
      </w:r>
      <w:r>
        <w:rPr>
          <w:spacing w:val="25"/>
          <w:sz w:val="20"/>
        </w:rPr>
        <w:t xml:space="preserve"> </w:t>
      </w:r>
      <w:r>
        <w:rPr>
          <w:w w:val="65"/>
          <w:sz w:val="20"/>
        </w:rPr>
        <w:t>kingdom</w:t>
      </w:r>
      <w:r>
        <w:rPr>
          <w:spacing w:val="34"/>
          <w:sz w:val="20"/>
        </w:rPr>
        <w:t xml:space="preserve"> </w:t>
      </w:r>
      <w:r>
        <w:rPr>
          <w:w w:val="65"/>
          <w:sz w:val="20"/>
        </w:rPr>
        <w:t>which</w:t>
      </w:r>
      <w:r>
        <w:rPr>
          <w:spacing w:val="25"/>
          <w:sz w:val="20"/>
        </w:rPr>
        <w:t xml:space="preserve"> </w:t>
      </w:r>
      <w:r>
        <w:rPr>
          <w:w w:val="65"/>
          <w:sz w:val="20"/>
        </w:rPr>
        <w:t>has</w:t>
      </w:r>
      <w:r>
        <w:rPr>
          <w:spacing w:val="21"/>
          <w:sz w:val="20"/>
        </w:rPr>
        <w:t xml:space="preserve"> </w:t>
      </w:r>
      <w:r>
        <w:rPr>
          <w:w w:val="65"/>
          <w:sz w:val="20"/>
        </w:rPr>
        <w:t>attracted</w:t>
      </w:r>
      <w:r>
        <w:rPr>
          <w:spacing w:val="25"/>
          <w:sz w:val="20"/>
        </w:rPr>
        <w:t xml:space="preserve"> </w:t>
      </w:r>
      <w:r>
        <w:rPr>
          <w:w w:val="65"/>
          <w:sz w:val="20"/>
        </w:rPr>
        <w:t>people</w:t>
      </w:r>
      <w:r>
        <w:rPr>
          <w:spacing w:val="21"/>
          <w:sz w:val="20"/>
        </w:rPr>
        <w:t xml:space="preserve"> </w:t>
      </w:r>
      <w:r>
        <w:rPr>
          <w:w w:val="65"/>
          <w:sz w:val="20"/>
        </w:rPr>
        <w:t>from</w:t>
      </w:r>
      <w:r>
        <w:rPr>
          <w:spacing w:val="24"/>
          <w:sz w:val="20"/>
        </w:rPr>
        <w:t xml:space="preserve"> </w:t>
      </w:r>
      <w:r>
        <w:rPr>
          <w:w w:val="65"/>
          <w:sz w:val="20"/>
        </w:rPr>
        <w:t>all</w:t>
      </w:r>
      <w:r>
        <w:rPr>
          <w:spacing w:val="27"/>
          <w:sz w:val="20"/>
        </w:rPr>
        <w:t xml:space="preserve"> </w:t>
      </w:r>
      <w:r>
        <w:rPr>
          <w:w w:val="65"/>
          <w:sz w:val="20"/>
        </w:rPr>
        <w:t>over</w:t>
      </w:r>
      <w:r>
        <w:rPr>
          <w:spacing w:val="24"/>
          <w:sz w:val="20"/>
        </w:rPr>
        <w:t xml:space="preserve"> </w:t>
      </w:r>
      <w:r>
        <w:rPr>
          <w:w w:val="65"/>
          <w:sz w:val="20"/>
        </w:rPr>
        <w:t>Uganda</w:t>
      </w:r>
      <w:r>
        <w:rPr>
          <w:spacing w:val="25"/>
          <w:sz w:val="20"/>
        </w:rPr>
        <w:t xml:space="preserve"> </w:t>
      </w:r>
      <w:r>
        <w:rPr>
          <w:w w:val="65"/>
          <w:sz w:val="20"/>
        </w:rPr>
        <w:t>to</w:t>
      </w:r>
      <w:r>
        <w:rPr>
          <w:sz w:val="20"/>
        </w:rPr>
        <w:t xml:space="preserve"> </w:t>
      </w:r>
      <w:r>
        <w:rPr>
          <w:w w:val="65"/>
          <w:sz w:val="20"/>
        </w:rPr>
        <w:t>settle</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leading</w:t>
      </w:r>
      <w:r>
        <w:rPr>
          <w:sz w:val="20"/>
        </w:rPr>
        <w:t xml:space="preserve"> </w:t>
      </w:r>
      <w:r>
        <w:rPr>
          <w:w w:val="65"/>
          <w:sz w:val="20"/>
        </w:rPr>
        <w:t>to</w:t>
      </w:r>
      <w:r>
        <w:rPr>
          <w:sz w:val="20"/>
        </w:rPr>
        <w:t xml:space="preserve"> </w:t>
      </w:r>
      <w:r>
        <w:rPr>
          <w:w w:val="65"/>
          <w:sz w:val="20"/>
        </w:rPr>
        <w:t>its</w:t>
      </w:r>
      <w:r>
        <w:rPr>
          <w:sz w:val="20"/>
        </w:rPr>
        <w:t xml:space="preserve"> </w:t>
      </w:r>
      <w:r>
        <w:rPr>
          <w:w w:val="65"/>
          <w:sz w:val="20"/>
        </w:rPr>
        <w:t>rapid</w:t>
      </w:r>
      <w:r>
        <w:rPr>
          <w:sz w:val="20"/>
        </w:rPr>
        <w:t xml:space="preserve"> </w:t>
      </w:r>
      <w:r>
        <w:rPr>
          <w:w w:val="65"/>
          <w:sz w:val="20"/>
        </w:rPr>
        <w:t>population and expansion of the city.</w:t>
      </w:r>
    </w:p>
    <w:p w:rsidR="00E5575B" w:rsidRDefault="00D512E5">
      <w:pPr>
        <w:pStyle w:val="Heading1"/>
        <w:spacing w:before="223"/>
        <w:ind w:left="1451"/>
        <w:jc w:val="both"/>
      </w:pPr>
      <w:r>
        <w:rPr>
          <w:w w:val="65"/>
        </w:rPr>
        <w:t>FUNCTIONS</w:t>
      </w:r>
      <w:r>
        <w:rPr>
          <w:spacing w:val="6"/>
        </w:rPr>
        <w:t xml:space="preserve"> </w:t>
      </w:r>
      <w:r>
        <w:rPr>
          <w:w w:val="65"/>
        </w:rPr>
        <w:t>OF</w:t>
      </w:r>
      <w:r>
        <w:rPr>
          <w:spacing w:val="12"/>
        </w:rPr>
        <w:t xml:space="preserve"> </w:t>
      </w:r>
      <w:r>
        <w:rPr>
          <w:w w:val="65"/>
        </w:rPr>
        <w:t>KAMPALA</w:t>
      </w:r>
      <w:r>
        <w:rPr>
          <w:spacing w:val="8"/>
        </w:rPr>
        <w:t xml:space="preserve"> </w:t>
      </w:r>
      <w:r>
        <w:rPr>
          <w:spacing w:val="-4"/>
          <w:w w:val="65"/>
        </w:rPr>
        <w:t>CITY</w:t>
      </w:r>
    </w:p>
    <w:p w:rsidR="00E5575B" w:rsidRDefault="00D512E5">
      <w:pPr>
        <w:pStyle w:val="ListParagraph"/>
        <w:numPr>
          <w:ilvl w:val="0"/>
          <w:numId w:val="81"/>
        </w:numPr>
        <w:tabs>
          <w:tab w:val="left" w:pos="1541"/>
        </w:tabs>
        <w:spacing w:before="2" w:line="244" w:lineRule="auto"/>
        <w:ind w:right="2070" w:firstLine="0"/>
        <w:rPr>
          <w:sz w:val="20"/>
        </w:rPr>
      </w:pPr>
      <w:r>
        <w:rPr>
          <w:w w:val="65"/>
          <w:sz w:val="20"/>
        </w:rPr>
        <w:t>Kampala</w:t>
      </w:r>
      <w:r>
        <w:rPr>
          <w:sz w:val="20"/>
        </w:rPr>
        <w:t xml:space="preserve"> </w:t>
      </w:r>
      <w:r>
        <w:rPr>
          <w:w w:val="65"/>
          <w:sz w:val="20"/>
        </w:rPr>
        <w:t>serves</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administrative</w:t>
      </w:r>
      <w:r>
        <w:rPr>
          <w:sz w:val="20"/>
        </w:rPr>
        <w:t xml:space="preserve"> </w:t>
      </w:r>
      <w:r>
        <w:rPr>
          <w:w w:val="65"/>
          <w:sz w:val="20"/>
        </w:rPr>
        <w:t>centre</w:t>
      </w:r>
      <w:r>
        <w:rPr>
          <w:sz w:val="20"/>
        </w:rPr>
        <w:t xml:space="preserve"> </w:t>
      </w:r>
      <w:r>
        <w:rPr>
          <w:w w:val="65"/>
          <w:sz w:val="20"/>
        </w:rPr>
        <w:t>and</w:t>
      </w:r>
      <w:r>
        <w:rPr>
          <w:sz w:val="20"/>
        </w:rPr>
        <w:t xml:space="preserve"> </w:t>
      </w:r>
      <w:r>
        <w:rPr>
          <w:w w:val="65"/>
          <w:sz w:val="20"/>
        </w:rPr>
        <w:t>capital</w:t>
      </w:r>
      <w:r>
        <w:rPr>
          <w:sz w:val="20"/>
        </w:rPr>
        <w:t xml:space="preserve"> </w:t>
      </w:r>
      <w:r>
        <w:rPr>
          <w:w w:val="65"/>
          <w:sz w:val="20"/>
        </w:rPr>
        <w:t>city</w:t>
      </w:r>
      <w:r>
        <w:rPr>
          <w:sz w:val="20"/>
        </w:rPr>
        <w:t xml:space="preserve"> </w:t>
      </w:r>
      <w:r>
        <w:rPr>
          <w:w w:val="65"/>
          <w:sz w:val="20"/>
        </w:rPr>
        <w:t>of</w:t>
      </w:r>
      <w:r>
        <w:rPr>
          <w:sz w:val="20"/>
        </w:rPr>
        <w:t xml:space="preserve"> </w:t>
      </w:r>
      <w:r>
        <w:rPr>
          <w:w w:val="65"/>
          <w:sz w:val="20"/>
        </w:rPr>
        <w:t>Uganda</w:t>
      </w:r>
      <w:r>
        <w:rPr>
          <w:sz w:val="20"/>
        </w:rPr>
        <w:t xml:space="preserve"> </w:t>
      </w:r>
      <w:r>
        <w:rPr>
          <w:w w:val="65"/>
          <w:sz w:val="20"/>
        </w:rPr>
        <w:t>with</w:t>
      </w:r>
      <w:r>
        <w:rPr>
          <w:sz w:val="20"/>
        </w:rPr>
        <w:t xml:space="preserve"> </w:t>
      </w:r>
      <w:r>
        <w:rPr>
          <w:w w:val="65"/>
          <w:sz w:val="20"/>
        </w:rPr>
        <w:t>high</w:t>
      </w:r>
      <w:r>
        <w:rPr>
          <w:sz w:val="20"/>
        </w:rPr>
        <w:t xml:space="preserve"> </w:t>
      </w:r>
      <w:r>
        <w:rPr>
          <w:w w:val="65"/>
          <w:sz w:val="20"/>
        </w:rPr>
        <w:t>Court,</w:t>
      </w:r>
      <w:r>
        <w:rPr>
          <w:sz w:val="20"/>
        </w:rPr>
        <w:t xml:space="preserve"> </w:t>
      </w:r>
      <w:r>
        <w:rPr>
          <w:w w:val="65"/>
          <w:sz w:val="20"/>
        </w:rPr>
        <w:t>Parliament,</w:t>
      </w:r>
      <w:r>
        <w:rPr>
          <w:sz w:val="20"/>
        </w:rPr>
        <w:t xml:space="preserve"> </w:t>
      </w:r>
      <w:r>
        <w:rPr>
          <w:w w:val="65"/>
          <w:sz w:val="20"/>
        </w:rPr>
        <w:t>Police</w:t>
      </w:r>
      <w:r>
        <w:rPr>
          <w:sz w:val="20"/>
        </w:rPr>
        <w:t xml:space="preserve"> </w:t>
      </w:r>
      <w:r>
        <w:rPr>
          <w:w w:val="65"/>
          <w:sz w:val="20"/>
        </w:rPr>
        <w:t>and</w:t>
      </w:r>
      <w:r>
        <w:rPr>
          <w:sz w:val="20"/>
        </w:rPr>
        <w:t xml:space="preserve"> </w:t>
      </w:r>
      <w:r>
        <w:rPr>
          <w:w w:val="65"/>
          <w:sz w:val="20"/>
        </w:rPr>
        <w:t>several</w:t>
      </w:r>
      <w:r>
        <w:rPr>
          <w:sz w:val="20"/>
        </w:rPr>
        <w:t xml:space="preserve"> </w:t>
      </w:r>
      <w:r>
        <w:rPr>
          <w:w w:val="65"/>
          <w:sz w:val="20"/>
        </w:rPr>
        <w:t>ministry</w:t>
      </w:r>
      <w:r>
        <w:rPr>
          <w:sz w:val="20"/>
        </w:rPr>
        <w:t xml:space="preserve"> </w:t>
      </w:r>
      <w:r>
        <w:rPr>
          <w:w w:val="60"/>
          <w:sz w:val="20"/>
        </w:rPr>
        <w:t>headquarters</w:t>
      </w:r>
      <w:r>
        <w:rPr>
          <w:sz w:val="20"/>
        </w:rPr>
        <w:t xml:space="preserve"> </w:t>
      </w:r>
      <w:r>
        <w:rPr>
          <w:w w:val="60"/>
          <w:sz w:val="20"/>
        </w:rPr>
        <w:t>like</w:t>
      </w:r>
      <w:r>
        <w:rPr>
          <w:sz w:val="20"/>
        </w:rPr>
        <w:t xml:space="preserve"> </w:t>
      </w:r>
      <w:r>
        <w:rPr>
          <w:w w:val="60"/>
          <w:sz w:val="20"/>
        </w:rPr>
        <w:t>Courts</w:t>
      </w:r>
      <w:r>
        <w:rPr>
          <w:sz w:val="20"/>
        </w:rPr>
        <w:t xml:space="preserve"> </w:t>
      </w:r>
      <w:r>
        <w:rPr>
          <w:w w:val="60"/>
          <w:sz w:val="20"/>
        </w:rPr>
        <w:t>of</w:t>
      </w:r>
      <w:r>
        <w:rPr>
          <w:spacing w:val="-3"/>
          <w:sz w:val="20"/>
        </w:rPr>
        <w:t xml:space="preserve"> </w:t>
      </w:r>
      <w:r>
        <w:rPr>
          <w:w w:val="60"/>
          <w:sz w:val="20"/>
        </w:rPr>
        <w:t>Justice</w:t>
      </w:r>
      <w:r>
        <w:rPr>
          <w:spacing w:val="-2"/>
          <w:sz w:val="20"/>
        </w:rPr>
        <w:t xml:space="preserve"> </w:t>
      </w:r>
      <w:r>
        <w:rPr>
          <w:w w:val="60"/>
          <w:sz w:val="20"/>
        </w:rPr>
        <w:t>at</w:t>
      </w:r>
      <w:r>
        <w:rPr>
          <w:spacing w:val="-3"/>
          <w:sz w:val="20"/>
        </w:rPr>
        <w:t xml:space="preserve"> </w:t>
      </w:r>
      <w:r>
        <w:rPr>
          <w:w w:val="60"/>
          <w:sz w:val="20"/>
        </w:rPr>
        <w:t>Buganda</w:t>
      </w:r>
      <w:r>
        <w:rPr>
          <w:sz w:val="20"/>
        </w:rPr>
        <w:t xml:space="preserve"> </w:t>
      </w:r>
      <w:r>
        <w:rPr>
          <w:w w:val="60"/>
          <w:sz w:val="20"/>
        </w:rPr>
        <w:t>road,</w:t>
      </w:r>
      <w:r>
        <w:rPr>
          <w:spacing w:val="-2"/>
          <w:sz w:val="20"/>
        </w:rPr>
        <w:t xml:space="preserve"> </w:t>
      </w:r>
      <w:r>
        <w:rPr>
          <w:w w:val="60"/>
          <w:sz w:val="20"/>
        </w:rPr>
        <w:t>Kampala</w:t>
      </w:r>
      <w:r>
        <w:rPr>
          <w:sz w:val="20"/>
        </w:rPr>
        <w:t xml:space="preserve"> </w:t>
      </w:r>
      <w:r>
        <w:rPr>
          <w:w w:val="60"/>
          <w:sz w:val="20"/>
        </w:rPr>
        <w:t>central</w:t>
      </w:r>
      <w:r>
        <w:rPr>
          <w:sz w:val="20"/>
        </w:rPr>
        <w:t xml:space="preserve"> </w:t>
      </w:r>
      <w:r>
        <w:rPr>
          <w:w w:val="60"/>
          <w:sz w:val="20"/>
        </w:rPr>
        <w:t>Police</w:t>
      </w:r>
      <w:r>
        <w:rPr>
          <w:sz w:val="20"/>
        </w:rPr>
        <w:t xml:space="preserve"> </w:t>
      </w:r>
      <w:r>
        <w:rPr>
          <w:w w:val="60"/>
          <w:sz w:val="20"/>
        </w:rPr>
        <w:t>station,</w:t>
      </w:r>
      <w:r>
        <w:rPr>
          <w:sz w:val="20"/>
        </w:rPr>
        <w:t xml:space="preserve"> </w:t>
      </w:r>
      <w:r>
        <w:rPr>
          <w:w w:val="60"/>
          <w:sz w:val="20"/>
        </w:rPr>
        <w:t>Parliament</w:t>
      </w:r>
      <w:r>
        <w:rPr>
          <w:sz w:val="20"/>
        </w:rPr>
        <w:t xml:space="preserve"> </w:t>
      </w:r>
      <w:r>
        <w:rPr>
          <w:w w:val="60"/>
          <w:sz w:val="20"/>
        </w:rPr>
        <w:t>house</w:t>
      </w:r>
      <w:r>
        <w:rPr>
          <w:sz w:val="20"/>
        </w:rPr>
        <w:t xml:space="preserve"> </w:t>
      </w:r>
      <w:r>
        <w:rPr>
          <w:w w:val="60"/>
          <w:sz w:val="20"/>
        </w:rPr>
        <w:t>and</w:t>
      </w:r>
      <w:r>
        <w:rPr>
          <w:sz w:val="20"/>
        </w:rPr>
        <w:t xml:space="preserve"> </w:t>
      </w:r>
      <w:r>
        <w:rPr>
          <w:w w:val="60"/>
          <w:sz w:val="20"/>
        </w:rPr>
        <w:t>State</w:t>
      </w:r>
      <w:r>
        <w:rPr>
          <w:sz w:val="20"/>
        </w:rPr>
        <w:t xml:space="preserve"> </w:t>
      </w:r>
      <w:r>
        <w:rPr>
          <w:w w:val="60"/>
          <w:sz w:val="20"/>
        </w:rPr>
        <w:t>House</w:t>
      </w:r>
      <w:r>
        <w:rPr>
          <w:sz w:val="20"/>
        </w:rPr>
        <w:t xml:space="preserve"> </w:t>
      </w:r>
      <w:r>
        <w:rPr>
          <w:w w:val="60"/>
          <w:sz w:val="20"/>
        </w:rPr>
        <w:t>along</w:t>
      </w:r>
      <w:r>
        <w:rPr>
          <w:sz w:val="20"/>
        </w:rPr>
        <w:t xml:space="preserve"> </w:t>
      </w:r>
      <w:r>
        <w:rPr>
          <w:w w:val="60"/>
          <w:sz w:val="20"/>
        </w:rPr>
        <w:t>Nakasero</w:t>
      </w:r>
      <w:r>
        <w:rPr>
          <w:sz w:val="20"/>
        </w:rPr>
        <w:t xml:space="preserve"> </w:t>
      </w:r>
      <w:r>
        <w:rPr>
          <w:w w:val="60"/>
          <w:sz w:val="20"/>
        </w:rPr>
        <w:t>hill.</w:t>
      </w:r>
    </w:p>
    <w:p w:rsidR="00E5575B" w:rsidRDefault="00D512E5">
      <w:pPr>
        <w:pStyle w:val="ListParagraph"/>
        <w:numPr>
          <w:ilvl w:val="0"/>
          <w:numId w:val="81"/>
        </w:numPr>
        <w:tabs>
          <w:tab w:val="left" w:pos="1810"/>
        </w:tabs>
        <w:spacing w:line="242" w:lineRule="auto"/>
        <w:ind w:right="2066" w:firstLine="0"/>
        <w:rPr>
          <w:rFonts w:ascii="Arial MT" w:hAnsi="Arial MT"/>
          <w:sz w:val="20"/>
        </w:rPr>
      </w:pPr>
      <w:r>
        <w:rPr>
          <w:w w:val="60"/>
          <w:sz w:val="20"/>
        </w:rPr>
        <w:t>Kampala</w:t>
      </w:r>
      <w:r>
        <w:rPr>
          <w:spacing w:val="24"/>
          <w:sz w:val="20"/>
        </w:rPr>
        <w:t xml:space="preserve"> </w:t>
      </w:r>
      <w:r>
        <w:rPr>
          <w:w w:val="60"/>
          <w:sz w:val="20"/>
        </w:rPr>
        <w:t>is</w:t>
      </w:r>
      <w:r>
        <w:rPr>
          <w:spacing w:val="22"/>
          <w:sz w:val="20"/>
        </w:rPr>
        <w:t xml:space="preserve"> </w:t>
      </w:r>
      <w:r>
        <w:rPr>
          <w:w w:val="60"/>
          <w:sz w:val="20"/>
        </w:rPr>
        <w:t>currently</w:t>
      </w:r>
      <w:r>
        <w:rPr>
          <w:spacing w:val="27"/>
          <w:sz w:val="20"/>
        </w:rPr>
        <w:t xml:space="preserve"> </w:t>
      </w:r>
      <w:r>
        <w:rPr>
          <w:w w:val="60"/>
          <w:sz w:val="20"/>
        </w:rPr>
        <w:t>the</w:t>
      </w:r>
      <w:r>
        <w:rPr>
          <w:spacing w:val="27"/>
          <w:sz w:val="20"/>
        </w:rPr>
        <w:t xml:space="preserve"> </w:t>
      </w:r>
      <w:r>
        <w:rPr>
          <w:w w:val="60"/>
          <w:sz w:val="20"/>
        </w:rPr>
        <w:t>major</w:t>
      </w:r>
      <w:r>
        <w:rPr>
          <w:spacing w:val="22"/>
          <w:sz w:val="20"/>
        </w:rPr>
        <w:t xml:space="preserve"> </w:t>
      </w:r>
      <w:r>
        <w:rPr>
          <w:w w:val="60"/>
          <w:sz w:val="20"/>
        </w:rPr>
        <w:t>industrial</w:t>
      </w:r>
      <w:r>
        <w:rPr>
          <w:spacing w:val="25"/>
          <w:sz w:val="20"/>
        </w:rPr>
        <w:t xml:space="preserve"> </w:t>
      </w:r>
      <w:r>
        <w:rPr>
          <w:w w:val="60"/>
          <w:sz w:val="20"/>
        </w:rPr>
        <w:t>town</w:t>
      </w:r>
      <w:r>
        <w:rPr>
          <w:spacing w:val="24"/>
          <w:sz w:val="20"/>
        </w:rPr>
        <w:t xml:space="preserve"> </w:t>
      </w:r>
      <w:r>
        <w:rPr>
          <w:w w:val="60"/>
          <w:sz w:val="20"/>
        </w:rPr>
        <w:t>in</w:t>
      </w:r>
      <w:r>
        <w:rPr>
          <w:spacing w:val="24"/>
          <w:sz w:val="20"/>
        </w:rPr>
        <w:t xml:space="preserve"> </w:t>
      </w:r>
      <w:r>
        <w:rPr>
          <w:w w:val="60"/>
          <w:sz w:val="20"/>
        </w:rPr>
        <w:t>Uganda</w:t>
      </w:r>
      <w:r>
        <w:rPr>
          <w:spacing w:val="27"/>
          <w:sz w:val="20"/>
        </w:rPr>
        <w:t xml:space="preserve"> </w:t>
      </w:r>
      <w:r>
        <w:rPr>
          <w:w w:val="60"/>
          <w:sz w:val="20"/>
        </w:rPr>
        <w:t>with</w:t>
      </w:r>
      <w:r>
        <w:rPr>
          <w:spacing w:val="24"/>
          <w:sz w:val="20"/>
        </w:rPr>
        <w:t xml:space="preserve"> </w:t>
      </w:r>
      <w:r>
        <w:rPr>
          <w:w w:val="60"/>
          <w:sz w:val="20"/>
        </w:rPr>
        <w:t>industries</w:t>
      </w:r>
      <w:r>
        <w:rPr>
          <w:spacing w:val="22"/>
          <w:sz w:val="20"/>
        </w:rPr>
        <w:t xml:space="preserve"> </w:t>
      </w:r>
      <w:r>
        <w:rPr>
          <w:w w:val="60"/>
          <w:sz w:val="20"/>
        </w:rPr>
        <w:t>like</w:t>
      </w:r>
      <w:r>
        <w:rPr>
          <w:spacing w:val="24"/>
          <w:sz w:val="20"/>
        </w:rPr>
        <w:t xml:space="preserve"> </w:t>
      </w:r>
      <w:r>
        <w:rPr>
          <w:w w:val="60"/>
          <w:sz w:val="20"/>
        </w:rPr>
        <w:t>Uganda</w:t>
      </w:r>
      <w:r>
        <w:rPr>
          <w:spacing w:val="24"/>
          <w:sz w:val="20"/>
        </w:rPr>
        <w:t xml:space="preserve"> </w:t>
      </w:r>
      <w:r>
        <w:rPr>
          <w:w w:val="60"/>
          <w:sz w:val="20"/>
        </w:rPr>
        <w:t>Breweries</w:t>
      </w:r>
      <w:r>
        <w:rPr>
          <w:spacing w:val="22"/>
          <w:sz w:val="20"/>
        </w:rPr>
        <w:t xml:space="preserve"> </w:t>
      </w:r>
      <w:r>
        <w:rPr>
          <w:w w:val="60"/>
          <w:sz w:val="20"/>
        </w:rPr>
        <w:t>at</w:t>
      </w:r>
      <w:r>
        <w:rPr>
          <w:spacing w:val="22"/>
          <w:sz w:val="20"/>
        </w:rPr>
        <w:t xml:space="preserve"> </w:t>
      </w:r>
      <w:r>
        <w:rPr>
          <w:w w:val="60"/>
          <w:sz w:val="20"/>
        </w:rPr>
        <w:t>Luzira;</w:t>
      </w:r>
      <w:r>
        <w:rPr>
          <w:spacing w:val="25"/>
          <w:sz w:val="20"/>
        </w:rPr>
        <w:t xml:space="preserve"> </w:t>
      </w:r>
      <w:r>
        <w:rPr>
          <w:w w:val="60"/>
          <w:sz w:val="20"/>
        </w:rPr>
        <w:t>Uganda</w:t>
      </w:r>
      <w:r>
        <w:rPr>
          <w:spacing w:val="24"/>
          <w:sz w:val="20"/>
        </w:rPr>
        <w:t xml:space="preserve"> </w:t>
      </w:r>
      <w:r>
        <w:rPr>
          <w:w w:val="60"/>
          <w:sz w:val="20"/>
        </w:rPr>
        <w:t>Batteries,</w:t>
      </w:r>
      <w:r>
        <w:rPr>
          <w:spacing w:val="22"/>
          <w:sz w:val="20"/>
        </w:rPr>
        <w:t xml:space="preserve"> </w:t>
      </w:r>
      <w:r>
        <w:rPr>
          <w:w w:val="60"/>
          <w:sz w:val="20"/>
        </w:rPr>
        <w:t>U</w:t>
      </w:r>
      <w:r>
        <w:rPr>
          <w:spacing w:val="-7"/>
          <w:sz w:val="20"/>
        </w:rPr>
        <w:t xml:space="preserve"> </w:t>
      </w:r>
      <w:r>
        <w:rPr>
          <w:w w:val="60"/>
          <w:sz w:val="20"/>
        </w:rPr>
        <w:t>ganda</w:t>
      </w:r>
      <w:r>
        <w:rPr>
          <w:spacing w:val="27"/>
          <w:sz w:val="20"/>
        </w:rPr>
        <w:t xml:space="preserve"> </w:t>
      </w:r>
      <w:r>
        <w:rPr>
          <w:w w:val="60"/>
          <w:sz w:val="20"/>
        </w:rPr>
        <w:t>Baati,</w:t>
      </w:r>
      <w:r>
        <w:rPr>
          <w:sz w:val="20"/>
        </w:rPr>
        <w:t xml:space="preserve"> </w:t>
      </w:r>
      <w:r>
        <w:rPr>
          <w:w w:val="65"/>
          <w:sz w:val="20"/>
        </w:rPr>
        <w:t>Nice</w:t>
      </w:r>
      <w:r>
        <w:rPr>
          <w:sz w:val="20"/>
        </w:rPr>
        <w:t xml:space="preserve"> </w:t>
      </w:r>
      <w:r>
        <w:rPr>
          <w:w w:val="65"/>
          <w:sz w:val="20"/>
        </w:rPr>
        <w:t>plastics</w:t>
      </w:r>
      <w:r>
        <w:rPr>
          <w:sz w:val="20"/>
        </w:rPr>
        <w:t xml:space="preserve"> </w:t>
      </w:r>
      <w:r>
        <w:rPr>
          <w:w w:val="65"/>
          <w:sz w:val="20"/>
        </w:rPr>
        <w:t>at</w:t>
      </w:r>
      <w:r>
        <w:rPr>
          <w:sz w:val="20"/>
        </w:rPr>
        <w:t xml:space="preserve"> </w:t>
      </w:r>
      <w:r>
        <w:rPr>
          <w:w w:val="65"/>
          <w:sz w:val="20"/>
        </w:rPr>
        <w:t>Bugoloobi;</w:t>
      </w:r>
      <w:r>
        <w:rPr>
          <w:sz w:val="20"/>
        </w:rPr>
        <w:t xml:space="preserve"> </w:t>
      </w:r>
      <w:r>
        <w:rPr>
          <w:w w:val="65"/>
          <w:sz w:val="20"/>
        </w:rPr>
        <w:t>Tuf-Foam</w:t>
      </w:r>
      <w:r>
        <w:rPr>
          <w:sz w:val="20"/>
        </w:rPr>
        <w:t xml:space="preserve"> </w:t>
      </w:r>
      <w:r>
        <w:rPr>
          <w:w w:val="65"/>
          <w:sz w:val="20"/>
        </w:rPr>
        <w:t>Mattresses,</w:t>
      </w:r>
      <w:r>
        <w:rPr>
          <w:sz w:val="20"/>
        </w:rPr>
        <w:t xml:space="preserve"> </w:t>
      </w:r>
      <w:r>
        <w:rPr>
          <w:w w:val="65"/>
          <w:sz w:val="20"/>
        </w:rPr>
        <w:t>and</w:t>
      </w:r>
      <w:r>
        <w:rPr>
          <w:sz w:val="20"/>
        </w:rPr>
        <w:t xml:space="preserve"> </w:t>
      </w:r>
      <w:r>
        <w:rPr>
          <w:w w:val="65"/>
          <w:sz w:val="20"/>
        </w:rPr>
        <w:t>Karesh</w:t>
      </w:r>
      <w:r>
        <w:rPr>
          <w:sz w:val="20"/>
        </w:rPr>
        <w:t xml:space="preserve"> </w:t>
      </w:r>
      <w:r>
        <w:rPr>
          <w:w w:val="65"/>
          <w:sz w:val="20"/>
        </w:rPr>
        <w:t>Beverages</w:t>
      </w:r>
      <w:r>
        <w:rPr>
          <w:sz w:val="20"/>
        </w:rPr>
        <w:t xml:space="preserve"> </w:t>
      </w:r>
      <w:r>
        <w:rPr>
          <w:w w:val="65"/>
          <w:sz w:val="20"/>
        </w:rPr>
        <w:t>at</w:t>
      </w:r>
      <w:r>
        <w:rPr>
          <w:sz w:val="20"/>
        </w:rPr>
        <w:t xml:space="preserve"> </w:t>
      </w:r>
      <w:r>
        <w:rPr>
          <w:w w:val="65"/>
          <w:sz w:val="20"/>
        </w:rPr>
        <w:t>Kawempe;</w:t>
      </w:r>
      <w:r>
        <w:rPr>
          <w:spacing w:val="-8"/>
          <w:sz w:val="20"/>
        </w:rPr>
        <w:t xml:space="preserve"> </w:t>
      </w:r>
      <w:r>
        <w:rPr>
          <w:w w:val="65"/>
          <w:sz w:val="20"/>
        </w:rPr>
        <w:t>which</w:t>
      </w:r>
      <w:r>
        <w:rPr>
          <w:spacing w:val="-8"/>
          <w:sz w:val="20"/>
        </w:rPr>
        <w:t xml:space="preserve"> </w:t>
      </w:r>
      <w:r>
        <w:rPr>
          <w:w w:val="65"/>
          <w:sz w:val="20"/>
        </w:rPr>
        <w:t>produce</w:t>
      </w:r>
      <w:r>
        <w:rPr>
          <w:spacing w:val="-8"/>
          <w:sz w:val="20"/>
        </w:rPr>
        <w:t xml:space="preserve"> </w:t>
      </w:r>
      <w:r>
        <w:rPr>
          <w:w w:val="65"/>
          <w:sz w:val="20"/>
        </w:rPr>
        <w:t>consumer</w:t>
      </w:r>
      <w:r>
        <w:rPr>
          <w:spacing w:val="-9"/>
          <w:sz w:val="20"/>
        </w:rPr>
        <w:t xml:space="preserve"> </w:t>
      </w:r>
      <w:r>
        <w:rPr>
          <w:w w:val="65"/>
          <w:sz w:val="20"/>
        </w:rPr>
        <w:t>and</w:t>
      </w:r>
      <w:r>
        <w:rPr>
          <w:spacing w:val="-8"/>
          <w:sz w:val="20"/>
        </w:rPr>
        <w:t xml:space="preserve"> </w:t>
      </w:r>
      <w:r>
        <w:rPr>
          <w:w w:val="65"/>
          <w:sz w:val="20"/>
        </w:rPr>
        <w:t>durable</w:t>
      </w:r>
      <w:r>
        <w:rPr>
          <w:spacing w:val="-8"/>
          <w:sz w:val="20"/>
        </w:rPr>
        <w:t xml:space="preserve"> </w:t>
      </w:r>
      <w:r>
        <w:rPr>
          <w:w w:val="65"/>
          <w:sz w:val="20"/>
        </w:rPr>
        <w:t>goods</w:t>
      </w:r>
      <w:r>
        <w:rPr>
          <w:spacing w:val="-8"/>
          <w:sz w:val="20"/>
        </w:rPr>
        <w:t xml:space="preserve"> </w:t>
      </w:r>
      <w:r>
        <w:rPr>
          <w:w w:val="65"/>
          <w:sz w:val="20"/>
        </w:rPr>
        <w:t>for</w:t>
      </w:r>
      <w:r>
        <w:rPr>
          <w:spacing w:val="-9"/>
          <w:sz w:val="20"/>
        </w:rPr>
        <w:t xml:space="preserve"> </w:t>
      </w:r>
      <w:r>
        <w:rPr>
          <w:w w:val="65"/>
          <w:sz w:val="20"/>
        </w:rPr>
        <w:t>the</w:t>
      </w:r>
      <w:r>
        <w:rPr>
          <w:spacing w:val="-8"/>
          <w:sz w:val="20"/>
        </w:rPr>
        <w:t xml:space="preserve"> </w:t>
      </w:r>
      <w:r>
        <w:rPr>
          <w:w w:val="65"/>
          <w:sz w:val="20"/>
        </w:rPr>
        <w:t>local</w:t>
      </w:r>
      <w:r>
        <w:rPr>
          <w:sz w:val="20"/>
        </w:rPr>
        <w:t xml:space="preserve"> </w:t>
      </w:r>
      <w:r>
        <w:rPr>
          <w:w w:val="65"/>
          <w:sz w:val="20"/>
        </w:rPr>
        <w:t>population, pay</w:t>
      </w:r>
      <w:r>
        <w:rPr>
          <w:spacing w:val="-14"/>
          <w:sz w:val="20"/>
        </w:rPr>
        <w:t xml:space="preserve"> </w:t>
      </w:r>
      <w:r>
        <w:rPr>
          <w:w w:val="65"/>
          <w:sz w:val="20"/>
        </w:rPr>
        <w:t>taxes</w:t>
      </w:r>
      <w:r>
        <w:rPr>
          <w:spacing w:val="-14"/>
          <w:sz w:val="20"/>
        </w:rPr>
        <w:t xml:space="preserve"> </w:t>
      </w:r>
      <w:r>
        <w:rPr>
          <w:w w:val="65"/>
          <w:sz w:val="20"/>
        </w:rPr>
        <w:t>to</w:t>
      </w:r>
      <w:r>
        <w:rPr>
          <w:spacing w:val="-14"/>
          <w:sz w:val="20"/>
        </w:rPr>
        <w:t xml:space="preserve"> </w:t>
      </w:r>
      <w:r>
        <w:rPr>
          <w:w w:val="65"/>
          <w:sz w:val="20"/>
        </w:rPr>
        <w:t>the</w:t>
      </w:r>
      <w:r>
        <w:rPr>
          <w:spacing w:val="-14"/>
          <w:sz w:val="20"/>
        </w:rPr>
        <w:t xml:space="preserve"> </w:t>
      </w:r>
      <w:r>
        <w:rPr>
          <w:w w:val="65"/>
          <w:sz w:val="20"/>
        </w:rPr>
        <w:t>government</w:t>
      </w:r>
      <w:r>
        <w:rPr>
          <w:spacing w:val="-13"/>
          <w:sz w:val="20"/>
        </w:rPr>
        <w:t xml:space="preserve"> </w:t>
      </w:r>
      <w:r>
        <w:rPr>
          <w:w w:val="65"/>
          <w:sz w:val="20"/>
        </w:rPr>
        <w:t>and</w:t>
      </w:r>
      <w:r>
        <w:rPr>
          <w:spacing w:val="-14"/>
          <w:sz w:val="20"/>
        </w:rPr>
        <w:t xml:space="preserve"> </w:t>
      </w:r>
      <w:r>
        <w:rPr>
          <w:w w:val="65"/>
          <w:sz w:val="20"/>
        </w:rPr>
        <w:t>provide</w:t>
      </w:r>
      <w:r>
        <w:rPr>
          <w:spacing w:val="-14"/>
          <w:sz w:val="20"/>
        </w:rPr>
        <w:t xml:space="preserve"> </w:t>
      </w:r>
      <w:r>
        <w:rPr>
          <w:w w:val="65"/>
          <w:sz w:val="20"/>
        </w:rPr>
        <w:t>employment to</w:t>
      </w:r>
      <w:r>
        <w:rPr>
          <w:spacing w:val="-2"/>
          <w:sz w:val="20"/>
        </w:rPr>
        <w:t xml:space="preserve"> </w:t>
      </w:r>
      <w:r>
        <w:rPr>
          <w:w w:val="65"/>
          <w:sz w:val="20"/>
        </w:rPr>
        <w:t>people.</w:t>
      </w:r>
    </w:p>
    <w:p w:rsidR="00E5575B" w:rsidRDefault="00D512E5">
      <w:pPr>
        <w:pStyle w:val="ListParagraph"/>
        <w:numPr>
          <w:ilvl w:val="0"/>
          <w:numId w:val="81"/>
        </w:numPr>
        <w:tabs>
          <w:tab w:val="left" w:pos="1810"/>
        </w:tabs>
        <w:spacing w:line="244" w:lineRule="auto"/>
        <w:ind w:right="2076" w:firstLine="0"/>
        <w:rPr>
          <w:rFonts w:ascii="Arial MT" w:hAnsi="Arial MT"/>
          <w:sz w:val="20"/>
        </w:rPr>
      </w:pPr>
      <w:r>
        <w:rPr>
          <w:w w:val="65"/>
          <w:sz w:val="20"/>
        </w:rPr>
        <w:t>Kampala</w:t>
      </w:r>
      <w:r>
        <w:rPr>
          <w:spacing w:val="29"/>
          <w:sz w:val="20"/>
        </w:rPr>
        <w:t xml:space="preserve"> </w:t>
      </w:r>
      <w:r>
        <w:rPr>
          <w:w w:val="65"/>
          <w:sz w:val="20"/>
        </w:rPr>
        <w:t>serves</w:t>
      </w:r>
      <w:r>
        <w:rPr>
          <w:spacing w:val="29"/>
          <w:sz w:val="20"/>
        </w:rPr>
        <w:t xml:space="preserve"> </w:t>
      </w:r>
      <w:r>
        <w:rPr>
          <w:w w:val="65"/>
          <w:sz w:val="20"/>
        </w:rPr>
        <w:t>as</w:t>
      </w:r>
      <w:r>
        <w:rPr>
          <w:spacing w:val="29"/>
          <w:sz w:val="20"/>
        </w:rPr>
        <w:t xml:space="preserve"> </w:t>
      </w:r>
      <w:r>
        <w:rPr>
          <w:w w:val="65"/>
          <w:sz w:val="20"/>
        </w:rPr>
        <w:t>an</w:t>
      </w:r>
      <w:r>
        <w:rPr>
          <w:spacing w:val="33"/>
          <w:sz w:val="20"/>
        </w:rPr>
        <w:t xml:space="preserve"> </w:t>
      </w:r>
      <w:r>
        <w:rPr>
          <w:w w:val="65"/>
          <w:sz w:val="20"/>
        </w:rPr>
        <w:t>education</w:t>
      </w:r>
      <w:r>
        <w:rPr>
          <w:spacing w:val="29"/>
          <w:sz w:val="20"/>
        </w:rPr>
        <w:t xml:space="preserve"> </w:t>
      </w:r>
      <w:r>
        <w:rPr>
          <w:w w:val="65"/>
          <w:sz w:val="20"/>
        </w:rPr>
        <w:t>centre</w:t>
      </w:r>
      <w:r>
        <w:rPr>
          <w:spacing w:val="30"/>
          <w:sz w:val="20"/>
        </w:rPr>
        <w:t xml:space="preserve"> </w:t>
      </w:r>
      <w:r>
        <w:rPr>
          <w:w w:val="65"/>
          <w:sz w:val="20"/>
        </w:rPr>
        <w:t>in</w:t>
      </w:r>
      <w:r>
        <w:rPr>
          <w:spacing w:val="29"/>
          <w:sz w:val="20"/>
        </w:rPr>
        <w:t xml:space="preserve"> </w:t>
      </w:r>
      <w:r>
        <w:rPr>
          <w:w w:val="65"/>
          <w:sz w:val="20"/>
        </w:rPr>
        <w:t>an</w:t>
      </w:r>
      <w:r>
        <w:rPr>
          <w:spacing w:val="29"/>
          <w:sz w:val="20"/>
        </w:rPr>
        <w:t xml:space="preserve"> </w:t>
      </w:r>
      <w:r>
        <w:rPr>
          <w:w w:val="65"/>
          <w:sz w:val="20"/>
        </w:rPr>
        <w:t>effort</w:t>
      </w:r>
      <w:r>
        <w:rPr>
          <w:spacing w:val="40"/>
          <w:sz w:val="20"/>
        </w:rPr>
        <w:t xml:space="preserve"> </w:t>
      </w:r>
      <w:r>
        <w:rPr>
          <w:w w:val="65"/>
          <w:sz w:val="20"/>
        </w:rPr>
        <w:t>to</w:t>
      </w:r>
      <w:r>
        <w:rPr>
          <w:spacing w:val="29"/>
          <w:sz w:val="20"/>
        </w:rPr>
        <w:t xml:space="preserve"> </w:t>
      </w:r>
      <w:r>
        <w:rPr>
          <w:w w:val="65"/>
          <w:sz w:val="20"/>
        </w:rPr>
        <w:t>promote</w:t>
      </w:r>
      <w:r>
        <w:rPr>
          <w:spacing w:val="33"/>
          <w:sz w:val="20"/>
        </w:rPr>
        <w:t xml:space="preserve"> </w:t>
      </w:r>
      <w:r>
        <w:rPr>
          <w:w w:val="65"/>
          <w:sz w:val="20"/>
        </w:rPr>
        <w:t>the</w:t>
      </w:r>
      <w:r>
        <w:rPr>
          <w:spacing w:val="33"/>
          <w:sz w:val="20"/>
        </w:rPr>
        <w:t xml:space="preserve"> </w:t>
      </w:r>
      <w:r>
        <w:rPr>
          <w:w w:val="65"/>
          <w:sz w:val="20"/>
        </w:rPr>
        <w:t>development</w:t>
      </w:r>
      <w:r>
        <w:rPr>
          <w:spacing w:val="21"/>
          <w:sz w:val="20"/>
        </w:rPr>
        <w:t xml:space="preserve"> </w:t>
      </w:r>
      <w:r>
        <w:rPr>
          <w:w w:val="65"/>
          <w:sz w:val="20"/>
        </w:rPr>
        <w:t>of</w:t>
      </w:r>
      <w:r>
        <w:rPr>
          <w:spacing w:val="21"/>
          <w:sz w:val="20"/>
        </w:rPr>
        <w:t xml:space="preserve"> </w:t>
      </w:r>
      <w:r>
        <w:rPr>
          <w:w w:val="65"/>
          <w:sz w:val="20"/>
        </w:rPr>
        <w:t>skilled</w:t>
      </w:r>
      <w:r>
        <w:rPr>
          <w:spacing w:val="20"/>
          <w:sz w:val="20"/>
        </w:rPr>
        <w:t xml:space="preserve"> </w:t>
      </w:r>
      <w:r>
        <w:rPr>
          <w:w w:val="65"/>
          <w:sz w:val="20"/>
        </w:rPr>
        <w:t>labour</w:t>
      </w:r>
      <w:r>
        <w:rPr>
          <w:spacing w:val="18"/>
          <w:sz w:val="20"/>
        </w:rPr>
        <w:t xml:space="preserve"> </w:t>
      </w:r>
      <w:r>
        <w:rPr>
          <w:w w:val="65"/>
          <w:sz w:val="20"/>
        </w:rPr>
        <w:t>in</w:t>
      </w:r>
      <w:r>
        <w:rPr>
          <w:spacing w:val="26"/>
          <w:sz w:val="20"/>
        </w:rPr>
        <w:t xml:space="preserve"> </w:t>
      </w:r>
      <w:r>
        <w:rPr>
          <w:w w:val="65"/>
          <w:sz w:val="20"/>
        </w:rPr>
        <w:t>Uganda</w:t>
      </w:r>
      <w:r>
        <w:rPr>
          <w:spacing w:val="24"/>
          <w:sz w:val="20"/>
        </w:rPr>
        <w:t xml:space="preserve"> </w:t>
      </w:r>
      <w:r>
        <w:rPr>
          <w:w w:val="65"/>
          <w:sz w:val="20"/>
        </w:rPr>
        <w:t>such</w:t>
      </w:r>
      <w:r>
        <w:rPr>
          <w:spacing w:val="20"/>
          <w:sz w:val="20"/>
        </w:rPr>
        <w:t xml:space="preserve"> </w:t>
      </w:r>
      <w:r>
        <w:rPr>
          <w:w w:val="65"/>
          <w:sz w:val="20"/>
        </w:rPr>
        <w:t>as</w:t>
      </w:r>
      <w:r>
        <w:rPr>
          <w:spacing w:val="22"/>
          <w:sz w:val="20"/>
        </w:rPr>
        <w:t xml:space="preserve"> </w:t>
      </w:r>
      <w:r>
        <w:rPr>
          <w:w w:val="65"/>
          <w:sz w:val="20"/>
        </w:rPr>
        <w:t>universities</w:t>
      </w:r>
      <w:r>
        <w:rPr>
          <w:sz w:val="20"/>
        </w:rPr>
        <w:t xml:space="preserve"> </w:t>
      </w:r>
      <w:r>
        <w:rPr>
          <w:w w:val="65"/>
          <w:sz w:val="20"/>
        </w:rPr>
        <w:t>like</w:t>
      </w:r>
      <w:r>
        <w:rPr>
          <w:sz w:val="20"/>
        </w:rPr>
        <w:t xml:space="preserve"> </w:t>
      </w:r>
      <w:r>
        <w:rPr>
          <w:w w:val="65"/>
          <w:sz w:val="20"/>
        </w:rPr>
        <w:t>Makerere</w:t>
      </w:r>
      <w:r>
        <w:rPr>
          <w:sz w:val="20"/>
        </w:rPr>
        <w:t xml:space="preserve"> </w:t>
      </w:r>
      <w:r>
        <w:rPr>
          <w:w w:val="65"/>
          <w:sz w:val="20"/>
        </w:rPr>
        <w:t>University,</w:t>
      </w:r>
      <w:r>
        <w:rPr>
          <w:sz w:val="20"/>
        </w:rPr>
        <w:t xml:space="preserve"> </w:t>
      </w:r>
      <w:r>
        <w:rPr>
          <w:w w:val="65"/>
          <w:sz w:val="20"/>
        </w:rPr>
        <w:t>Secondary</w:t>
      </w:r>
      <w:r>
        <w:rPr>
          <w:sz w:val="20"/>
        </w:rPr>
        <w:t xml:space="preserve"> </w:t>
      </w:r>
      <w:r>
        <w:rPr>
          <w:w w:val="65"/>
          <w:sz w:val="20"/>
        </w:rPr>
        <w:t>schools</w:t>
      </w:r>
      <w:r>
        <w:rPr>
          <w:sz w:val="20"/>
        </w:rPr>
        <w:t xml:space="preserve"> </w:t>
      </w:r>
      <w:r>
        <w:rPr>
          <w:w w:val="65"/>
          <w:sz w:val="20"/>
        </w:rPr>
        <w:t>like</w:t>
      </w:r>
      <w:r>
        <w:rPr>
          <w:sz w:val="20"/>
        </w:rPr>
        <w:t xml:space="preserve"> </w:t>
      </w:r>
      <w:r>
        <w:rPr>
          <w:w w:val="65"/>
          <w:sz w:val="20"/>
        </w:rPr>
        <w:t>St.</w:t>
      </w:r>
      <w:r>
        <w:rPr>
          <w:sz w:val="20"/>
        </w:rPr>
        <w:t xml:space="preserve"> </w:t>
      </w:r>
      <w:r>
        <w:rPr>
          <w:w w:val="65"/>
          <w:sz w:val="20"/>
        </w:rPr>
        <w:t>Peter’s</w:t>
      </w:r>
      <w:r>
        <w:rPr>
          <w:sz w:val="20"/>
        </w:rPr>
        <w:t xml:space="preserve"> </w:t>
      </w:r>
      <w:r>
        <w:rPr>
          <w:w w:val="65"/>
          <w:sz w:val="20"/>
        </w:rPr>
        <w:t>Nsambya</w:t>
      </w:r>
      <w:r>
        <w:rPr>
          <w:sz w:val="20"/>
        </w:rPr>
        <w:t xml:space="preserve"> </w:t>
      </w:r>
      <w:r>
        <w:rPr>
          <w:w w:val="65"/>
          <w:sz w:val="20"/>
        </w:rPr>
        <w:t>and others.</w:t>
      </w:r>
    </w:p>
    <w:p w:rsidR="00E5575B" w:rsidRDefault="00D512E5">
      <w:pPr>
        <w:pStyle w:val="ListParagraph"/>
        <w:numPr>
          <w:ilvl w:val="0"/>
          <w:numId w:val="81"/>
        </w:numPr>
        <w:tabs>
          <w:tab w:val="left" w:pos="1810"/>
        </w:tabs>
        <w:spacing w:line="244" w:lineRule="auto"/>
        <w:ind w:right="2078" w:firstLine="0"/>
        <w:rPr>
          <w:rFonts w:ascii="Arial MT" w:hAnsi="Arial MT"/>
          <w:sz w:val="20"/>
        </w:rPr>
      </w:pPr>
      <w:r>
        <w:rPr>
          <w:w w:val="65"/>
          <w:sz w:val="20"/>
        </w:rPr>
        <w:t>Kampala</w:t>
      </w:r>
      <w:r>
        <w:rPr>
          <w:sz w:val="20"/>
        </w:rPr>
        <w:t xml:space="preserve"> </w:t>
      </w:r>
      <w:r>
        <w:rPr>
          <w:w w:val="65"/>
          <w:sz w:val="20"/>
        </w:rPr>
        <w:t>serves</w:t>
      </w:r>
      <w:r>
        <w:rPr>
          <w:sz w:val="20"/>
        </w:rPr>
        <w:t xml:space="preserve"> </w:t>
      </w:r>
      <w:r>
        <w:rPr>
          <w:w w:val="65"/>
          <w:sz w:val="20"/>
        </w:rPr>
        <w:t>as</w:t>
      </w:r>
      <w:r>
        <w:rPr>
          <w:sz w:val="20"/>
        </w:rPr>
        <w:t xml:space="preserve"> </w:t>
      </w:r>
      <w:r>
        <w:rPr>
          <w:w w:val="65"/>
          <w:sz w:val="20"/>
        </w:rPr>
        <w:t>a</w:t>
      </w:r>
      <w:r>
        <w:rPr>
          <w:sz w:val="20"/>
        </w:rPr>
        <w:t xml:space="preserve"> </w:t>
      </w:r>
      <w:r>
        <w:rPr>
          <w:w w:val="65"/>
          <w:sz w:val="20"/>
        </w:rPr>
        <w:t>commercial</w:t>
      </w:r>
      <w:r>
        <w:rPr>
          <w:sz w:val="20"/>
        </w:rPr>
        <w:t xml:space="preserve"> </w:t>
      </w:r>
      <w:r>
        <w:rPr>
          <w:w w:val="65"/>
          <w:sz w:val="20"/>
        </w:rPr>
        <w:t>centre</w:t>
      </w:r>
      <w:r>
        <w:rPr>
          <w:sz w:val="20"/>
        </w:rPr>
        <w:t xml:space="preserve"> </w:t>
      </w:r>
      <w:r>
        <w:rPr>
          <w:w w:val="65"/>
          <w:sz w:val="20"/>
        </w:rPr>
        <w:t>such</w:t>
      </w:r>
      <w:r>
        <w:rPr>
          <w:sz w:val="20"/>
        </w:rPr>
        <w:t xml:space="preserve"> </w:t>
      </w:r>
      <w:r>
        <w:rPr>
          <w:w w:val="65"/>
          <w:sz w:val="20"/>
        </w:rPr>
        <w:t>that</w:t>
      </w:r>
      <w:r>
        <w:rPr>
          <w:sz w:val="20"/>
        </w:rPr>
        <w:t xml:space="preserve"> </w:t>
      </w:r>
      <w:r>
        <w:rPr>
          <w:w w:val="65"/>
          <w:sz w:val="20"/>
        </w:rPr>
        <w:t>it</w:t>
      </w:r>
      <w:r>
        <w:rPr>
          <w:sz w:val="20"/>
        </w:rPr>
        <w:t xml:space="preserve"> </w:t>
      </w:r>
      <w:r>
        <w:rPr>
          <w:w w:val="65"/>
          <w:sz w:val="20"/>
        </w:rPr>
        <w:t>promotes</w:t>
      </w:r>
      <w:r>
        <w:rPr>
          <w:sz w:val="20"/>
        </w:rPr>
        <w:t xml:space="preserve"> </w:t>
      </w:r>
      <w:r>
        <w:rPr>
          <w:w w:val="65"/>
          <w:sz w:val="20"/>
        </w:rPr>
        <w:t>trade</w:t>
      </w:r>
      <w:r>
        <w:rPr>
          <w:sz w:val="20"/>
        </w:rPr>
        <w:t xml:space="preserve"> </w:t>
      </w:r>
      <w:r>
        <w:rPr>
          <w:w w:val="65"/>
          <w:sz w:val="20"/>
        </w:rPr>
        <w:t>and</w:t>
      </w:r>
      <w:r>
        <w:rPr>
          <w:spacing w:val="34"/>
          <w:sz w:val="20"/>
        </w:rPr>
        <w:t xml:space="preserve"> </w:t>
      </w:r>
      <w:r>
        <w:rPr>
          <w:w w:val="65"/>
          <w:sz w:val="20"/>
        </w:rPr>
        <w:t>commerce</w:t>
      </w:r>
      <w:r>
        <w:rPr>
          <w:spacing w:val="39"/>
          <w:sz w:val="20"/>
        </w:rPr>
        <w:t xml:space="preserve"> </w:t>
      </w:r>
      <w:r>
        <w:rPr>
          <w:w w:val="65"/>
          <w:sz w:val="20"/>
        </w:rPr>
        <w:t>with</w:t>
      </w:r>
      <w:r>
        <w:rPr>
          <w:spacing w:val="38"/>
          <w:sz w:val="20"/>
        </w:rPr>
        <w:t xml:space="preserve"> </w:t>
      </w:r>
      <w:r>
        <w:rPr>
          <w:w w:val="65"/>
          <w:sz w:val="20"/>
        </w:rPr>
        <w:t>modern</w:t>
      </w:r>
      <w:r>
        <w:rPr>
          <w:spacing w:val="38"/>
          <w:sz w:val="20"/>
        </w:rPr>
        <w:t xml:space="preserve"> </w:t>
      </w:r>
      <w:r>
        <w:rPr>
          <w:w w:val="65"/>
          <w:sz w:val="20"/>
        </w:rPr>
        <w:t>shopping</w:t>
      </w:r>
      <w:r>
        <w:rPr>
          <w:spacing w:val="37"/>
          <w:sz w:val="20"/>
        </w:rPr>
        <w:t xml:space="preserve"> </w:t>
      </w:r>
      <w:r>
        <w:rPr>
          <w:w w:val="65"/>
          <w:sz w:val="20"/>
        </w:rPr>
        <w:t>malls</w:t>
      </w:r>
      <w:r>
        <w:rPr>
          <w:spacing w:val="31"/>
          <w:sz w:val="20"/>
        </w:rPr>
        <w:t xml:space="preserve"> </w:t>
      </w:r>
      <w:r>
        <w:rPr>
          <w:w w:val="65"/>
          <w:sz w:val="20"/>
        </w:rPr>
        <w:t>like</w:t>
      </w:r>
      <w:r>
        <w:rPr>
          <w:spacing w:val="34"/>
          <w:sz w:val="20"/>
        </w:rPr>
        <w:t xml:space="preserve"> </w:t>
      </w:r>
      <w:r>
        <w:rPr>
          <w:w w:val="65"/>
          <w:sz w:val="20"/>
        </w:rPr>
        <w:t>Garden</w:t>
      </w:r>
      <w:r>
        <w:rPr>
          <w:spacing w:val="34"/>
          <w:sz w:val="20"/>
        </w:rPr>
        <w:t xml:space="preserve"> </w:t>
      </w:r>
      <w:r>
        <w:rPr>
          <w:w w:val="65"/>
          <w:sz w:val="20"/>
        </w:rPr>
        <w:t>city,</w:t>
      </w:r>
      <w:r>
        <w:rPr>
          <w:sz w:val="20"/>
        </w:rPr>
        <w:t xml:space="preserve"> </w:t>
      </w:r>
      <w:r>
        <w:rPr>
          <w:w w:val="60"/>
          <w:sz w:val="20"/>
        </w:rPr>
        <w:t>Markets</w:t>
      </w:r>
      <w:r>
        <w:rPr>
          <w:spacing w:val="15"/>
          <w:sz w:val="20"/>
        </w:rPr>
        <w:t xml:space="preserve"> </w:t>
      </w:r>
      <w:r>
        <w:rPr>
          <w:w w:val="60"/>
          <w:sz w:val="20"/>
        </w:rPr>
        <w:t>like</w:t>
      </w:r>
      <w:r>
        <w:rPr>
          <w:spacing w:val="15"/>
          <w:sz w:val="20"/>
        </w:rPr>
        <w:t xml:space="preserve"> </w:t>
      </w:r>
      <w:r>
        <w:rPr>
          <w:w w:val="60"/>
          <w:sz w:val="20"/>
        </w:rPr>
        <w:t>St.</w:t>
      </w:r>
      <w:r>
        <w:rPr>
          <w:spacing w:val="13"/>
          <w:sz w:val="20"/>
        </w:rPr>
        <w:t xml:space="preserve"> </w:t>
      </w:r>
      <w:r>
        <w:rPr>
          <w:w w:val="60"/>
          <w:sz w:val="20"/>
        </w:rPr>
        <w:t>Balikuddembe,</w:t>
      </w:r>
      <w:r>
        <w:rPr>
          <w:spacing w:val="19"/>
          <w:sz w:val="20"/>
        </w:rPr>
        <w:t xml:space="preserve"> </w:t>
      </w:r>
      <w:r>
        <w:rPr>
          <w:w w:val="60"/>
          <w:sz w:val="20"/>
        </w:rPr>
        <w:t>etc</w:t>
      </w:r>
      <w:r>
        <w:rPr>
          <w:spacing w:val="34"/>
          <w:sz w:val="20"/>
        </w:rPr>
        <w:t xml:space="preserve"> </w:t>
      </w:r>
      <w:r>
        <w:rPr>
          <w:w w:val="60"/>
          <w:sz w:val="20"/>
        </w:rPr>
        <w:t>which</w:t>
      </w:r>
      <w:r>
        <w:rPr>
          <w:spacing w:val="40"/>
          <w:sz w:val="20"/>
        </w:rPr>
        <w:t xml:space="preserve"> </w:t>
      </w:r>
      <w:r>
        <w:rPr>
          <w:w w:val="60"/>
          <w:sz w:val="20"/>
        </w:rPr>
        <w:t>have</w:t>
      </w:r>
      <w:r>
        <w:rPr>
          <w:spacing w:val="34"/>
          <w:sz w:val="20"/>
        </w:rPr>
        <w:t xml:space="preserve"> </w:t>
      </w:r>
      <w:r>
        <w:rPr>
          <w:w w:val="60"/>
          <w:sz w:val="20"/>
        </w:rPr>
        <w:t>provided</w:t>
      </w:r>
      <w:r>
        <w:rPr>
          <w:spacing w:val="38"/>
          <w:sz w:val="20"/>
        </w:rPr>
        <w:t xml:space="preserve"> </w:t>
      </w:r>
      <w:r>
        <w:rPr>
          <w:w w:val="60"/>
          <w:sz w:val="20"/>
        </w:rPr>
        <w:t>food</w:t>
      </w:r>
      <w:r>
        <w:rPr>
          <w:spacing w:val="34"/>
          <w:sz w:val="20"/>
        </w:rPr>
        <w:t xml:space="preserve"> </w:t>
      </w:r>
      <w:r>
        <w:rPr>
          <w:w w:val="60"/>
          <w:sz w:val="20"/>
        </w:rPr>
        <w:t>stuffs,</w:t>
      </w:r>
      <w:r>
        <w:rPr>
          <w:spacing w:val="36"/>
          <w:sz w:val="20"/>
        </w:rPr>
        <w:t xml:space="preserve"> </w:t>
      </w:r>
      <w:r>
        <w:rPr>
          <w:w w:val="60"/>
          <w:sz w:val="20"/>
        </w:rPr>
        <w:t>electronics,</w:t>
      </w:r>
      <w:r>
        <w:rPr>
          <w:spacing w:val="31"/>
          <w:sz w:val="20"/>
        </w:rPr>
        <w:t xml:space="preserve"> </w:t>
      </w:r>
      <w:r>
        <w:rPr>
          <w:w w:val="60"/>
          <w:sz w:val="20"/>
        </w:rPr>
        <w:t>clothings</w:t>
      </w:r>
      <w:r>
        <w:rPr>
          <w:spacing w:val="38"/>
          <w:sz w:val="20"/>
        </w:rPr>
        <w:t xml:space="preserve"> </w:t>
      </w:r>
      <w:r>
        <w:rPr>
          <w:w w:val="60"/>
          <w:sz w:val="20"/>
        </w:rPr>
        <w:t>and</w:t>
      </w:r>
      <w:r>
        <w:rPr>
          <w:spacing w:val="34"/>
          <w:sz w:val="20"/>
        </w:rPr>
        <w:t xml:space="preserve"> </w:t>
      </w:r>
      <w:r>
        <w:rPr>
          <w:w w:val="60"/>
          <w:sz w:val="20"/>
        </w:rPr>
        <w:t>other</w:t>
      </w:r>
      <w:r>
        <w:rPr>
          <w:spacing w:val="40"/>
          <w:sz w:val="20"/>
        </w:rPr>
        <w:t xml:space="preserve"> </w:t>
      </w:r>
      <w:r>
        <w:rPr>
          <w:w w:val="60"/>
          <w:sz w:val="20"/>
        </w:rPr>
        <w:t>social</w:t>
      </w:r>
      <w:r>
        <w:rPr>
          <w:spacing w:val="31"/>
          <w:sz w:val="20"/>
        </w:rPr>
        <w:t xml:space="preserve"> </w:t>
      </w:r>
      <w:r>
        <w:rPr>
          <w:w w:val="60"/>
          <w:sz w:val="20"/>
        </w:rPr>
        <w:t>requirements</w:t>
      </w:r>
      <w:r>
        <w:rPr>
          <w:spacing w:val="29"/>
          <w:sz w:val="20"/>
        </w:rPr>
        <w:t xml:space="preserve"> </w:t>
      </w:r>
      <w:r>
        <w:rPr>
          <w:w w:val="60"/>
          <w:sz w:val="20"/>
        </w:rPr>
        <w:t>for</w:t>
      </w:r>
      <w:r>
        <w:rPr>
          <w:spacing w:val="27"/>
          <w:sz w:val="20"/>
        </w:rPr>
        <w:t xml:space="preserve"> </w:t>
      </w:r>
      <w:r>
        <w:rPr>
          <w:w w:val="60"/>
          <w:sz w:val="20"/>
        </w:rPr>
        <w:t>people</w:t>
      </w:r>
      <w:r>
        <w:rPr>
          <w:spacing w:val="29"/>
          <w:sz w:val="20"/>
        </w:rPr>
        <w:t xml:space="preserve"> </w:t>
      </w:r>
      <w:r>
        <w:rPr>
          <w:w w:val="60"/>
          <w:sz w:val="20"/>
        </w:rPr>
        <w:t>in</w:t>
      </w:r>
      <w:r>
        <w:rPr>
          <w:spacing w:val="29"/>
          <w:sz w:val="20"/>
        </w:rPr>
        <w:t xml:space="preserve"> </w:t>
      </w:r>
      <w:r>
        <w:rPr>
          <w:w w:val="60"/>
          <w:sz w:val="20"/>
        </w:rPr>
        <w:t>Uganda.</w:t>
      </w:r>
    </w:p>
    <w:p w:rsidR="00E5575B" w:rsidRDefault="00D512E5">
      <w:pPr>
        <w:pStyle w:val="ListParagraph"/>
        <w:numPr>
          <w:ilvl w:val="0"/>
          <w:numId w:val="81"/>
        </w:numPr>
        <w:tabs>
          <w:tab w:val="left" w:pos="1810"/>
        </w:tabs>
        <w:spacing w:line="242" w:lineRule="auto"/>
        <w:ind w:right="2071" w:firstLine="0"/>
        <w:rPr>
          <w:rFonts w:ascii="Arial MT" w:hAnsi="Arial MT"/>
          <w:sz w:val="20"/>
        </w:rPr>
      </w:pPr>
      <w:r>
        <w:rPr>
          <w:w w:val="65"/>
          <w:sz w:val="20"/>
        </w:rPr>
        <w:t>Kampala</w:t>
      </w:r>
      <w:r>
        <w:rPr>
          <w:spacing w:val="38"/>
          <w:sz w:val="20"/>
        </w:rPr>
        <w:t xml:space="preserve"> </w:t>
      </w:r>
      <w:r>
        <w:rPr>
          <w:w w:val="65"/>
          <w:sz w:val="20"/>
        </w:rPr>
        <w:t>serves</w:t>
      </w:r>
      <w:r>
        <w:rPr>
          <w:spacing w:val="40"/>
          <w:sz w:val="20"/>
        </w:rPr>
        <w:t xml:space="preserve"> </w:t>
      </w:r>
      <w:r>
        <w:rPr>
          <w:w w:val="65"/>
          <w:sz w:val="20"/>
        </w:rPr>
        <w:t>as</w:t>
      </w:r>
      <w:r>
        <w:rPr>
          <w:spacing w:val="40"/>
          <w:sz w:val="20"/>
        </w:rPr>
        <w:t xml:space="preserve"> </w:t>
      </w:r>
      <w:r>
        <w:rPr>
          <w:w w:val="65"/>
          <w:sz w:val="20"/>
        </w:rPr>
        <w:t>the</w:t>
      </w:r>
      <w:r>
        <w:rPr>
          <w:spacing w:val="40"/>
          <w:sz w:val="20"/>
        </w:rPr>
        <w:t xml:space="preserve"> </w:t>
      </w:r>
      <w:r>
        <w:rPr>
          <w:w w:val="65"/>
          <w:sz w:val="20"/>
        </w:rPr>
        <w:t>major</w:t>
      </w:r>
      <w:r>
        <w:rPr>
          <w:spacing w:val="39"/>
          <w:sz w:val="20"/>
        </w:rPr>
        <w:t xml:space="preserve"> </w:t>
      </w:r>
      <w:r>
        <w:rPr>
          <w:spacing w:val="9"/>
          <w:w w:val="65"/>
          <w:sz w:val="20"/>
        </w:rPr>
        <w:t>financial</w:t>
      </w:r>
      <w:r>
        <w:rPr>
          <w:spacing w:val="39"/>
          <w:sz w:val="20"/>
        </w:rPr>
        <w:t xml:space="preserve"> </w:t>
      </w:r>
      <w:r>
        <w:rPr>
          <w:w w:val="65"/>
          <w:sz w:val="20"/>
        </w:rPr>
        <w:t>centre</w:t>
      </w:r>
      <w:r>
        <w:rPr>
          <w:spacing w:val="40"/>
          <w:sz w:val="20"/>
        </w:rPr>
        <w:t xml:space="preserve"> </w:t>
      </w:r>
      <w:r>
        <w:rPr>
          <w:w w:val="65"/>
          <w:sz w:val="20"/>
        </w:rPr>
        <w:t>with</w:t>
      </w:r>
      <w:r>
        <w:rPr>
          <w:spacing w:val="38"/>
          <w:sz w:val="20"/>
        </w:rPr>
        <w:t xml:space="preserve"> </w:t>
      </w:r>
      <w:r>
        <w:rPr>
          <w:w w:val="65"/>
          <w:sz w:val="20"/>
        </w:rPr>
        <w:t>banks</w:t>
      </w:r>
      <w:r>
        <w:rPr>
          <w:spacing w:val="40"/>
          <w:sz w:val="20"/>
        </w:rPr>
        <w:t xml:space="preserve"> </w:t>
      </w:r>
      <w:r>
        <w:rPr>
          <w:w w:val="65"/>
          <w:sz w:val="20"/>
        </w:rPr>
        <w:t>such</w:t>
      </w:r>
      <w:r>
        <w:rPr>
          <w:spacing w:val="38"/>
          <w:sz w:val="20"/>
        </w:rPr>
        <w:t xml:space="preserve"> </w:t>
      </w:r>
      <w:r>
        <w:rPr>
          <w:w w:val="65"/>
          <w:sz w:val="20"/>
        </w:rPr>
        <w:t>as</w:t>
      </w:r>
      <w:r>
        <w:rPr>
          <w:spacing w:val="40"/>
          <w:sz w:val="20"/>
        </w:rPr>
        <w:t xml:space="preserve"> </w:t>
      </w:r>
      <w:r>
        <w:rPr>
          <w:w w:val="65"/>
          <w:sz w:val="20"/>
        </w:rPr>
        <w:t>Central</w:t>
      </w:r>
      <w:r>
        <w:rPr>
          <w:spacing w:val="31"/>
          <w:sz w:val="20"/>
        </w:rPr>
        <w:t xml:space="preserve"> </w:t>
      </w:r>
      <w:r>
        <w:rPr>
          <w:w w:val="65"/>
          <w:sz w:val="20"/>
        </w:rPr>
        <w:t>bank</w:t>
      </w:r>
      <w:r>
        <w:rPr>
          <w:spacing w:val="31"/>
          <w:sz w:val="20"/>
        </w:rPr>
        <w:t xml:space="preserve"> </w:t>
      </w:r>
      <w:r>
        <w:rPr>
          <w:w w:val="65"/>
          <w:sz w:val="20"/>
        </w:rPr>
        <w:t>(Bank</w:t>
      </w:r>
      <w:r>
        <w:rPr>
          <w:spacing w:val="31"/>
          <w:sz w:val="20"/>
        </w:rPr>
        <w:t xml:space="preserve"> </w:t>
      </w:r>
      <w:r>
        <w:rPr>
          <w:w w:val="65"/>
          <w:sz w:val="20"/>
        </w:rPr>
        <w:t>of</w:t>
      </w:r>
      <w:r>
        <w:rPr>
          <w:spacing w:val="26"/>
          <w:sz w:val="20"/>
        </w:rPr>
        <w:t xml:space="preserve"> </w:t>
      </w:r>
      <w:r>
        <w:rPr>
          <w:w w:val="65"/>
          <w:sz w:val="20"/>
        </w:rPr>
        <w:t>Uganda)</w:t>
      </w:r>
      <w:r>
        <w:rPr>
          <w:spacing w:val="34"/>
          <w:sz w:val="20"/>
        </w:rPr>
        <w:t xml:space="preserve"> </w:t>
      </w:r>
      <w:r>
        <w:rPr>
          <w:w w:val="65"/>
          <w:sz w:val="20"/>
        </w:rPr>
        <w:t>on</w:t>
      </w:r>
      <w:r>
        <w:rPr>
          <w:spacing w:val="31"/>
          <w:sz w:val="20"/>
        </w:rPr>
        <w:t xml:space="preserve"> </w:t>
      </w:r>
      <w:r>
        <w:rPr>
          <w:w w:val="65"/>
          <w:sz w:val="20"/>
        </w:rPr>
        <w:t>Nakasero</w:t>
      </w:r>
      <w:r>
        <w:rPr>
          <w:spacing w:val="31"/>
          <w:sz w:val="20"/>
        </w:rPr>
        <w:t xml:space="preserve"> </w:t>
      </w:r>
      <w:r>
        <w:rPr>
          <w:w w:val="65"/>
          <w:sz w:val="20"/>
        </w:rPr>
        <w:t>hill,</w:t>
      </w:r>
      <w:r>
        <w:rPr>
          <w:spacing w:val="27"/>
          <w:sz w:val="20"/>
        </w:rPr>
        <w:t xml:space="preserve"> </w:t>
      </w:r>
      <w:r>
        <w:rPr>
          <w:w w:val="65"/>
          <w:sz w:val="20"/>
        </w:rPr>
        <w:t>Barclays,</w:t>
      </w:r>
      <w:r>
        <w:rPr>
          <w:sz w:val="20"/>
        </w:rPr>
        <w:t xml:space="preserve"> </w:t>
      </w:r>
      <w:r>
        <w:rPr>
          <w:w w:val="65"/>
          <w:sz w:val="20"/>
        </w:rPr>
        <w:t>Equity,</w:t>
      </w:r>
      <w:r>
        <w:rPr>
          <w:spacing w:val="25"/>
          <w:sz w:val="20"/>
        </w:rPr>
        <w:t xml:space="preserve"> </w:t>
      </w:r>
      <w:r>
        <w:rPr>
          <w:w w:val="65"/>
          <w:sz w:val="20"/>
        </w:rPr>
        <w:t>CERUDEB,</w:t>
      </w:r>
      <w:r>
        <w:rPr>
          <w:spacing w:val="25"/>
          <w:sz w:val="20"/>
        </w:rPr>
        <w:t xml:space="preserve"> </w:t>
      </w:r>
      <w:r>
        <w:rPr>
          <w:w w:val="65"/>
          <w:sz w:val="20"/>
        </w:rPr>
        <w:t>Stanbic,</w:t>
      </w:r>
      <w:r>
        <w:rPr>
          <w:spacing w:val="25"/>
          <w:sz w:val="20"/>
        </w:rPr>
        <w:t xml:space="preserve"> </w:t>
      </w:r>
      <w:r>
        <w:rPr>
          <w:w w:val="65"/>
          <w:sz w:val="20"/>
        </w:rPr>
        <w:t>Crane</w:t>
      </w:r>
      <w:r>
        <w:rPr>
          <w:spacing w:val="28"/>
          <w:sz w:val="20"/>
        </w:rPr>
        <w:t xml:space="preserve"> </w:t>
      </w:r>
      <w:r>
        <w:rPr>
          <w:w w:val="65"/>
          <w:sz w:val="20"/>
        </w:rPr>
        <w:t>bank,</w:t>
      </w:r>
      <w:r>
        <w:rPr>
          <w:spacing w:val="25"/>
          <w:sz w:val="20"/>
        </w:rPr>
        <w:t xml:space="preserve"> </w:t>
      </w:r>
      <w:r>
        <w:rPr>
          <w:w w:val="65"/>
          <w:sz w:val="20"/>
        </w:rPr>
        <w:t>Cario,</w:t>
      </w:r>
      <w:r>
        <w:rPr>
          <w:spacing w:val="25"/>
          <w:sz w:val="20"/>
        </w:rPr>
        <w:t xml:space="preserve"> </w:t>
      </w:r>
      <w:r>
        <w:rPr>
          <w:w w:val="65"/>
          <w:sz w:val="20"/>
        </w:rPr>
        <w:t>Bank</w:t>
      </w:r>
      <w:r>
        <w:rPr>
          <w:spacing w:val="24"/>
          <w:sz w:val="20"/>
        </w:rPr>
        <w:t xml:space="preserve"> </w:t>
      </w:r>
      <w:r>
        <w:rPr>
          <w:w w:val="65"/>
          <w:sz w:val="20"/>
        </w:rPr>
        <w:t>of</w:t>
      </w:r>
      <w:r>
        <w:rPr>
          <w:spacing w:val="25"/>
          <w:sz w:val="20"/>
        </w:rPr>
        <w:t xml:space="preserve"> </w:t>
      </w:r>
      <w:r>
        <w:rPr>
          <w:w w:val="65"/>
          <w:sz w:val="20"/>
        </w:rPr>
        <w:t>Africa</w:t>
      </w:r>
      <w:r>
        <w:rPr>
          <w:spacing w:val="28"/>
          <w:sz w:val="20"/>
        </w:rPr>
        <w:t xml:space="preserve"> </w:t>
      </w:r>
      <w:r>
        <w:rPr>
          <w:w w:val="65"/>
          <w:sz w:val="20"/>
        </w:rPr>
        <w:t>and</w:t>
      </w:r>
      <w:r>
        <w:rPr>
          <w:spacing w:val="40"/>
          <w:sz w:val="20"/>
        </w:rPr>
        <w:t xml:space="preserve"> </w:t>
      </w:r>
      <w:r>
        <w:rPr>
          <w:w w:val="65"/>
          <w:sz w:val="20"/>
        </w:rPr>
        <w:t>several</w:t>
      </w:r>
      <w:r>
        <w:rPr>
          <w:spacing w:val="29"/>
          <w:sz w:val="20"/>
        </w:rPr>
        <w:t xml:space="preserve"> </w:t>
      </w:r>
      <w:r>
        <w:rPr>
          <w:w w:val="65"/>
          <w:sz w:val="20"/>
        </w:rPr>
        <w:t>foreign</w:t>
      </w:r>
      <w:r>
        <w:rPr>
          <w:spacing w:val="28"/>
          <w:sz w:val="20"/>
        </w:rPr>
        <w:t xml:space="preserve"> </w:t>
      </w:r>
      <w:r>
        <w:rPr>
          <w:w w:val="65"/>
          <w:sz w:val="20"/>
        </w:rPr>
        <w:t>bureaus</w:t>
      </w:r>
      <w:r>
        <w:rPr>
          <w:spacing w:val="29"/>
          <w:sz w:val="20"/>
        </w:rPr>
        <w:t xml:space="preserve"> </w:t>
      </w:r>
      <w:r>
        <w:rPr>
          <w:w w:val="65"/>
          <w:sz w:val="20"/>
        </w:rPr>
        <w:t>which</w:t>
      </w:r>
      <w:r>
        <w:rPr>
          <w:spacing w:val="29"/>
          <w:sz w:val="20"/>
        </w:rPr>
        <w:t xml:space="preserve"> </w:t>
      </w:r>
      <w:r>
        <w:rPr>
          <w:w w:val="65"/>
          <w:sz w:val="20"/>
        </w:rPr>
        <w:t>have</w:t>
      </w:r>
      <w:r>
        <w:rPr>
          <w:spacing w:val="36"/>
          <w:sz w:val="20"/>
        </w:rPr>
        <w:t xml:space="preserve"> </w:t>
      </w:r>
      <w:r>
        <w:rPr>
          <w:w w:val="65"/>
          <w:sz w:val="20"/>
        </w:rPr>
        <w:t>offered</w:t>
      </w:r>
      <w:r>
        <w:rPr>
          <w:spacing w:val="36"/>
          <w:sz w:val="20"/>
        </w:rPr>
        <w:t xml:space="preserve"> </w:t>
      </w:r>
      <w:r>
        <w:rPr>
          <w:w w:val="65"/>
          <w:sz w:val="20"/>
        </w:rPr>
        <w:t>loans</w:t>
      </w:r>
      <w:r>
        <w:rPr>
          <w:spacing w:val="36"/>
          <w:sz w:val="20"/>
        </w:rPr>
        <w:t xml:space="preserve"> </w:t>
      </w:r>
      <w:r>
        <w:rPr>
          <w:w w:val="65"/>
          <w:sz w:val="20"/>
        </w:rPr>
        <w:t>to</w:t>
      </w:r>
      <w:r>
        <w:rPr>
          <w:spacing w:val="34"/>
          <w:sz w:val="20"/>
        </w:rPr>
        <w:t xml:space="preserve"> </w:t>
      </w:r>
      <w:r>
        <w:rPr>
          <w:w w:val="65"/>
          <w:sz w:val="20"/>
        </w:rPr>
        <w:t>promote</w:t>
      </w:r>
      <w:r>
        <w:rPr>
          <w:spacing w:val="34"/>
          <w:sz w:val="20"/>
        </w:rPr>
        <w:t xml:space="preserve"> </w:t>
      </w:r>
      <w:r>
        <w:rPr>
          <w:w w:val="65"/>
          <w:sz w:val="20"/>
        </w:rPr>
        <w:t>trade</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financial</w:t>
      </w:r>
      <w:r>
        <w:rPr>
          <w:spacing w:val="32"/>
          <w:sz w:val="20"/>
        </w:rPr>
        <w:t xml:space="preserve"> </w:t>
      </w:r>
      <w:r>
        <w:rPr>
          <w:w w:val="65"/>
          <w:sz w:val="20"/>
        </w:rPr>
        <w:t>custody</w:t>
      </w:r>
      <w:r>
        <w:rPr>
          <w:sz w:val="20"/>
        </w:rPr>
        <w:t xml:space="preserve"> </w:t>
      </w:r>
      <w:r>
        <w:rPr>
          <w:w w:val="65"/>
          <w:sz w:val="20"/>
        </w:rPr>
        <w:t>in</w:t>
      </w:r>
      <w:r>
        <w:rPr>
          <w:sz w:val="20"/>
        </w:rPr>
        <w:t xml:space="preserve"> </w:t>
      </w:r>
      <w:r>
        <w:rPr>
          <w:w w:val="65"/>
          <w:sz w:val="20"/>
        </w:rPr>
        <w:t>form</w:t>
      </w:r>
      <w:r>
        <w:rPr>
          <w:sz w:val="20"/>
        </w:rPr>
        <w:t xml:space="preserve"> </w:t>
      </w:r>
      <w:r>
        <w:rPr>
          <w:w w:val="65"/>
          <w:sz w:val="20"/>
        </w:rPr>
        <w:t>of</w:t>
      </w:r>
      <w:r>
        <w:rPr>
          <w:sz w:val="20"/>
        </w:rPr>
        <w:t xml:space="preserve"> </w:t>
      </w:r>
      <w:r>
        <w:rPr>
          <w:w w:val="65"/>
          <w:sz w:val="20"/>
        </w:rPr>
        <w:t>cash</w:t>
      </w:r>
      <w:r>
        <w:rPr>
          <w:sz w:val="20"/>
        </w:rPr>
        <w:t xml:space="preserve"> </w:t>
      </w:r>
      <w:r>
        <w:rPr>
          <w:w w:val="65"/>
          <w:sz w:val="20"/>
        </w:rPr>
        <w:t>deposits</w:t>
      </w:r>
      <w:r>
        <w:rPr>
          <w:sz w:val="20"/>
        </w:rPr>
        <w:t xml:space="preserve"> </w:t>
      </w:r>
      <w:r>
        <w:rPr>
          <w:w w:val="65"/>
          <w:sz w:val="20"/>
        </w:rPr>
        <w:t>and</w:t>
      </w:r>
      <w:r>
        <w:rPr>
          <w:sz w:val="20"/>
        </w:rPr>
        <w:t xml:space="preserve"> </w:t>
      </w:r>
      <w:r>
        <w:rPr>
          <w:w w:val="65"/>
          <w:sz w:val="20"/>
        </w:rPr>
        <w:t>exchange</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people.</w:t>
      </w:r>
    </w:p>
    <w:p w:rsidR="00E5575B" w:rsidRDefault="00D512E5">
      <w:pPr>
        <w:pStyle w:val="ListParagraph"/>
        <w:numPr>
          <w:ilvl w:val="0"/>
          <w:numId w:val="81"/>
        </w:numPr>
        <w:tabs>
          <w:tab w:val="left" w:pos="1805"/>
        </w:tabs>
        <w:spacing w:line="242" w:lineRule="auto"/>
        <w:ind w:right="2075" w:firstLine="0"/>
        <w:rPr>
          <w:rFonts w:ascii="Arial MT" w:hAnsi="Arial MT"/>
          <w:sz w:val="20"/>
        </w:rPr>
      </w:pPr>
      <w:r>
        <w:rPr>
          <w:w w:val="70"/>
          <w:sz w:val="20"/>
        </w:rPr>
        <w:t>Kampala</w:t>
      </w:r>
      <w:r>
        <w:rPr>
          <w:sz w:val="20"/>
        </w:rPr>
        <w:t xml:space="preserve"> </w:t>
      </w:r>
      <w:r>
        <w:rPr>
          <w:w w:val="70"/>
          <w:sz w:val="20"/>
        </w:rPr>
        <w:t>is</w:t>
      </w:r>
      <w:r>
        <w:rPr>
          <w:sz w:val="20"/>
        </w:rPr>
        <w:t xml:space="preserve"> </w:t>
      </w:r>
      <w:r>
        <w:rPr>
          <w:w w:val="70"/>
          <w:sz w:val="20"/>
        </w:rPr>
        <w:t>a</w:t>
      </w:r>
      <w:r>
        <w:rPr>
          <w:sz w:val="20"/>
        </w:rPr>
        <w:t xml:space="preserve"> </w:t>
      </w:r>
      <w:r>
        <w:rPr>
          <w:w w:val="70"/>
          <w:sz w:val="20"/>
        </w:rPr>
        <w:t>major</w:t>
      </w:r>
      <w:r>
        <w:rPr>
          <w:sz w:val="20"/>
        </w:rPr>
        <w:t xml:space="preserve"> </w:t>
      </w:r>
      <w:r>
        <w:rPr>
          <w:w w:val="70"/>
          <w:sz w:val="20"/>
        </w:rPr>
        <w:t>accommodation</w:t>
      </w:r>
      <w:r>
        <w:rPr>
          <w:sz w:val="20"/>
        </w:rPr>
        <w:t xml:space="preserve"> </w:t>
      </w:r>
      <w:r>
        <w:rPr>
          <w:w w:val="70"/>
          <w:sz w:val="20"/>
        </w:rPr>
        <w:t>centre</w:t>
      </w:r>
      <w:r>
        <w:rPr>
          <w:sz w:val="20"/>
        </w:rPr>
        <w:t xml:space="preserve"> </w:t>
      </w:r>
      <w:r>
        <w:rPr>
          <w:w w:val="70"/>
          <w:sz w:val="20"/>
        </w:rPr>
        <w:t>with</w:t>
      </w:r>
      <w:r>
        <w:rPr>
          <w:sz w:val="20"/>
        </w:rPr>
        <w:t xml:space="preserve"> </w:t>
      </w:r>
      <w:r>
        <w:rPr>
          <w:w w:val="70"/>
          <w:sz w:val="20"/>
        </w:rPr>
        <w:t>modern</w:t>
      </w:r>
      <w:r>
        <w:rPr>
          <w:sz w:val="20"/>
        </w:rPr>
        <w:t xml:space="preserve"> </w:t>
      </w:r>
      <w:r>
        <w:rPr>
          <w:w w:val="70"/>
          <w:sz w:val="20"/>
        </w:rPr>
        <w:t>residential</w:t>
      </w:r>
      <w:r>
        <w:rPr>
          <w:sz w:val="20"/>
        </w:rPr>
        <w:t xml:space="preserve"> </w:t>
      </w:r>
      <w:r>
        <w:rPr>
          <w:w w:val="70"/>
          <w:sz w:val="20"/>
        </w:rPr>
        <w:t>houses</w:t>
      </w:r>
      <w:r>
        <w:rPr>
          <w:sz w:val="20"/>
        </w:rPr>
        <w:t xml:space="preserve"> </w:t>
      </w:r>
      <w:r>
        <w:rPr>
          <w:w w:val="70"/>
          <w:sz w:val="20"/>
        </w:rPr>
        <w:t>at</w:t>
      </w:r>
      <w:r>
        <w:rPr>
          <w:sz w:val="20"/>
        </w:rPr>
        <w:t xml:space="preserve"> </w:t>
      </w:r>
      <w:r>
        <w:rPr>
          <w:w w:val="70"/>
          <w:sz w:val="20"/>
        </w:rPr>
        <w:t>Kololo,</w:t>
      </w:r>
      <w:r>
        <w:rPr>
          <w:sz w:val="20"/>
        </w:rPr>
        <w:t xml:space="preserve"> </w:t>
      </w:r>
      <w:r>
        <w:rPr>
          <w:w w:val="70"/>
          <w:sz w:val="20"/>
        </w:rPr>
        <w:t>Nakasero,</w:t>
      </w:r>
      <w:r>
        <w:rPr>
          <w:sz w:val="20"/>
        </w:rPr>
        <w:t xml:space="preserve"> </w:t>
      </w:r>
      <w:r>
        <w:rPr>
          <w:w w:val="70"/>
          <w:sz w:val="20"/>
        </w:rPr>
        <w:t>Naguru,</w:t>
      </w:r>
      <w:r>
        <w:rPr>
          <w:sz w:val="20"/>
        </w:rPr>
        <w:t xml:space="preserve"> </w:t>
      </w:r>
      <w:r>
        <w:rPr>
          <w:w w:val="70"/>
          <w:sz w:val="20"/>
        </w:rPr>
        <w:t>Bukoto,</w:t>
      </w:r>
      <w:r>
        <w:rPr>
          <w:sz w:val="20"/>
        </w:rPr>
        <w:t xml:space="preserve"> </w:t>
      </w:r>
      <w:r>
        <w:rPr>
          <w:w w:val="70"/>
          <w:sz w:val="20"/>
        </w:rPr>
        <w:t>Buziga,</w:t>
      </w:r>
      <w:r>
        <w:rPr>
          <w:sz w:val="20"/>
        </w:rPr>
        <w:t xml:space="preserve"> </w:t>
      </w:r>
      <w:r>
        <w:rPr>
          <w:w w:val="65"/>
          <w:sz w:val="20"/>
        </w:rPr>
        <w:t>Muyenga,</w:t>
      </w:r>
      <w:r>
        <w:rPr>
          <w:spacing w:val="35"/>
          <w:sz w:val="20"/>
        </w:rPr>
        <w:t xml:space="preserve"> </w:t>
      </w:r>
      <w:r>
        <w:rPr>
          <w:w w:val="65"/>
          <w:sz w:val="20"/>
        </w:rPr>
        <w:t>Naalya,</w:t>
      </w:r>
      <w:r>
        <w:rPr>
          <w:spacing w:val="35"/>
          <w:sz w:val="20"/>
        </w:rPr>
        <w:t xml:space="preserve"> </w:t>
      </w:r>
      <w:r>
        <w:rPr>
          <w:w w:val="65"/>
          <w:sz w:val="20"/>
        </w:rPr>
        <w:t>Kyambogo;</w:t>
      </w:r>
      <w:r>
        <w:rPr>
          <w:spacing w:val="35"/>
          <w:sz w:val="20"/>
        </w:rPr>
        <w:t xml:space="preserve"> </w:t>
      </w:r>
      <w:r>
        <w:rPr>
          <w:w w:val="65"/>
          <w:sz w:val="20"/>
        </w:rPr>
        <w:t>and</w:t>
      </w:r>
      <w:r>
        <w:rPr>
          <w:spacing w:val="35"/>
          <w:sz w:val="20"/>
        </w:rPr>
        <w:t xml:space="preserve"> </w:t>
      </w:r>
      <w:r>
        <w:rPr>
          <w:w w:val="65"/>
          <w:sz w:val="20"/>
        </w:rPr>
        <w:t>modern</w:t>
      </w:r>
      <w:r>
        <w:rPr>
          <w:spacing w:val="35"/>
          <w:sz w:val="20"/>
        </w:rPr>
        <w:t xml:space="preserve"> </w:t>
      </w:r>
      <w:r>
        <w:rPr>
          <w:w w:val="65"/>
          <w:sz w:val="20"/>
        </w:rPr>
        <w:t>hotels</w:t>
      </w:r>
      <w:r>
        <w:rPr>
          <w:spacing w:val="40"/>
          <w:sz w:val="20"/>
        </w:rPr>
        <w:t xml:space="preserve"> </w:t>
      </w:r>
      <w:r>
        <w:rPr>
          <w:w w:val="65"/>
          <w:sz w:val="20"/>
        </w:rPr>
        <w:t>as</w:t>
      </w:r>
      <w:r>
        <w:rPr>
          <w:spacing w:val="35"/>
          <w:sz w:val="20"/>
        </w:rPr>
        <w:t xml:space="preserve"> </w:t>
      </w:r>
      <w:r>
        <w:rPr>
          <w:w w:val="65"/>
          <w:sz w:val="20"/>
        </w:rPr>
        <w:t>well</w:t>
      </w:r>
      <w:r>
        <w:rPr>
          <w:spacing w:val="35"/>
          <w:sz w:val="20"/>
        </w:rPr>
        <w:t xml:space="preserve"> </w:t>
      </w:r>
      <w:r>
        <w:rPr>
          <w:w w:val="65"/>
          <w:sz w:val="20"/>
        </w:rPr>
        <w:t>as</w:t>
      </w:r>
      <w:r>
        <w:rPr>
          <w:spacing w:val="35"/>
          <w:sz w:val="20"/>
        </w:rPr>
        <w:t xml:space="preserve"> </w:t>
      </w:r>
      <w:r>
        <w:rPr>
          <w:w w:val="65"/>
          <w:sz w:val="20"/>
        </w:rPr>
        <w:t>apartments</w:t>
      </w:r>
      <w:r>
        <w:rPr>
          <w:spacing w:val="40"/>
          <w:sz w:val="20"/>
        </w:rPr>
        <w:t xml:space="preserve"> </w:t>
      </w:r>
      <w:r>
        <w:rPr>
          <w:w w:val="65"/>
          <w:sz w:val="20"/>
        </w:rPr>
        <w:t>such</w:t>
      </w:r>
      <w:r>
        <w:rPr>
          <w:spacing w:val="35"/>
          <w:sz w:val="20"/>
        </w:rPr>
        <w:t xml:space="preserve"> </w:t>
      </w:r>
      <w:r>
        <w:rPr>
          <w:w w:val="65"/>
          <w:sz w:val="20"/>
        </w:rPr>
        <w:t>as</w:t>
      </w:r>
      <w:r>
        <w:rPr>
          <w:spacing w:val="37"/>
          <w:sz w:val="20"/>
        </w:rPr>
        <w:t xml:space="preserve"> </w:t>
      </w:r>
      <w:r>
        <w:rPr>
          <w:w w:val="65"/>
          <w:sz w:val="20"/>
        </w:rPr>
        <w:t>Africana,</w:t>
      </w:r>
      <w:r>
        <w:rPr>
          <w:sz w:val="20"/>
        </w:rPr>
        <w:t xml:space="preserve"> </w:t>
      </w:r>
      <w:r>
        <w:rPr>
          <w:w w:val="65"/>
          <w:sz w:val="20"/>
        </w:rPr>
        <w:t>Serena,</w:t>
      </w:r>
      <w:r>
        <w:rPr>
          <w:sz w:val="20"/>
        </w:rPr>
        <w:t xml:space="preserve"> </w:t>
      </w:r>
      <w:r>
        <w:rPr>
          <w:w w:val="65"/>
          <w:sz w:val="20"/>
        </w:rPr>
        <w:t>Triangle</w:t>
      </w:r>
      <w:r>
        <w:rPr>
          <w:sz w:val="20"/>
        </w:rPr>
        <w:t xml:space="preserve"> </w:t>
      </w:r>
      <w:r>
        <w:rPr>
          <w:w w:val="65"/>
          <w:sz w:val="20"/>
        </w:rPr>
        <w:t>and</w:t>
      </w:r>
      <w:r>
        <w:rPr>
          <w:sz w:val="20"/>
        </w:rPr>
        <w:t xml:space="preserve"> </w:t>
      </w:r>
      <w:r>
        <w:rPr>
          <w:w w:val="65"/>
          <w:sz w:val="20"/>
        </w:rPr>
        <w:t>Sheraton</w:t>
      </w:r>
      <w:r>
        <w:rPr>
          <w:sz w:val="20"/>
        </w:rPr>
        <w:t xml:space="preserve"> </w:t>
      </w:r>
      <w:r>
        <w:rPr>
          <w:w w:val="65"/>
          <w:sz w:val="20"/>
        </w:rPr>
        <w:t>Hotel</w:t>
      </w:r>
      <w:r>
        <w:rPr>
          <w:sz w:val="20"/>
        </w:rPr>
        <w:t xml:space="preserve"> </w:t>
      </w:r>
      <w:r>
        <w:rPr>
          <w:w w:val="65"/>
          <w:sz w:val="20"/>
        </w:rPr>
        <w:t>are</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city</w:t>
      </w:r>
      <w:r>
        <w:rPr>
          <w:sz w:val="20"/>
        </w:rPr>
        <w:t xml:space="preserve"> </w:t>
      </w:r>
      <w:r>
        <w:rPr>
          <w:w w:val="65"/>
          <w:sz w:val="20"/>
        </w:rPr>
        <w:t>to</w:t>
      </w:r>
      <w:r>
        <w:rPr>
          <w:sz w:val="20"/>
        </w:rPr>
        <w:t xml:space="preserve"> </w:t>
      </w:r>
      <w:r>
        <w:rPr>
          <w:w w:val="65"/>
          <w:sz w:val="20"/>
        </w:rPr>
        <w:t>provide</w:t>
      </w:r>
      <w:r>
        <w:rPr>
          <w:sz w:val="20"/>
        </w:rPr>
        <w:t xml:space="preserve"> </w:t>
      </w:r>
      <w:r>
        <w:rPr>
          <w:w w:val="65"/>
          <w:sz w:val="20"/>
        </w:rPr>
        <w:t>accommodation</w:t>
      </w:r>
      <w:r>
        <w:rPr>
          <w:sz w:val="20"/>
        </w:rPr>
        <w:t xml:space="preserve"> </w:t>
      </w:r>
      <w:r>
        <w:rPr>
          <w:w w:val="65"/>
          <w:sz w:val="20"/>
        </w:rPr>
        <w:t>to</w:t>
      </w:r>
      <w:r>
        <w:rPr>
          <w:sz w:val="20"/>
        </w:rPr>
        <w:t xml:space="preserve"> </w:t>
      </w:r>
      <w:r>
        <w:rPr>
          <w:w w:val="65"/>
          <w:sz w:val="20"/>
        </w:rPr>
        <w:t>tourists</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catering</w:t>
      </w:r>
      <w:r>
        <w:rPr>
          <w:sz w:val="20"/>
        </w:rPr>
        <w:t xml:space="preserve"> </w:t>
      </w:r>
      <w:r>
        <w:rPr>
          <w:w w:val="65"/>
          <w:sz w:val="20"/>
        </w:rPr>
        <w:t>services</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local</w:t>
      </w:r>
      <w:r>
        <w:rPr>
          <w:sz w:val="20"/>
        </w:rPr>
        <w:t xml:space="preserve"> </w:t>
      </w:r>
      <w:r>
        <w:rPr>
          <w:w w:val="65"/>
          <w:sz w:val="20"/>
        </w:rPr>
        <w:t>population.</w:t>
      </w:r>
    </w:p>
    <w:p w:rsidR="00E5575B" w:rsidRDefault="00D512E5">
      <w:pPr>
        <w:pStyle w:val="ListParagraph"/>
        <w:numPr>
          <w:ilvl w:val="0"/>
          <w:numId w:val="81"/>
        </w:numPr>
        <w:tabs>
          <w:tab w:val="left" w:pos="1805"/>
        </w:tabs>
        <w:spacing w:line="242" w:lineRule="auto"/>
        <w:ind w:right="2067" w:firstLine="0"/>
        <w:rPr>
          <w:rFonts w:ascii="Arial MT" w:hAnsi="Arial MT"/>
          <w:sz w:val="20"/>
        </w:rPr>
      </w:pPr>
      <w:r>
        <w:rPr>
          <w:w w:val="65"/>
          <w:sz w:val="20"/>
        </w:rPr>
        <w:t>Kampala</w:t>
      </w:r>
      <w:r>
        <w:rPr>
          <w:sz w:val="20"/>
        </w:rPr>
        <w:t xml:space="preserve"> </w:t>
      </w:r>
      <w:r>
        <w:rPr>
          <w:w w:val="65"/>
          <w:sz w:val="20"/>
        </w:rPr>
        <w:t>serves</w:t>
      </w:r>
      <w:r>
        <w:rPr>
          <w:sz w:val="20"/>
        </w:rPr>
        <w:t xml:space="preserve"> </w:t>
      </w:r>
      <w:r>
        <w:rPr>
          <w:w w:val="65"/>
          <w:sz w:val="20"/>
        </w:rPr>
        <w:t>as</w:t>
      </w:r>
      <w:r>
        <w:rPr>
          <w:sz w:val="20"/>
        </w:rPr>
        <w:t xml:space="preserve"> </w:t>
      </w:r>
      <w:r>
        <w:rPr>
          <w:w w:val="65"/>
          <w:sz w:val="20"/>
        </w:rPr>
        <w:t>a</w:t>
      </w:r>
      <w:r>
        <w:rPr>
          <w:sz w:val="20"/>
        </w:rPr>
        <w:t xml:space="preserve"> </w:t>
      </w:r>
      <w:r>
        <w:rPr>
          <w:w w:val="65"/>
          <w:sz w:val="20"/>
        </w:rPr>
        <w:t>cultural</w:t>
      </w:r>
      <w:r>
        <w:rPr>
          <w:sz w:val="20"/>
        </w:rPr>
        <w:t xml:space="preserve"> </w:t>
      </w:r>
      <w:r>
        <w:rPr>
          <w:w w:val="65"/>
          <w:sz w:val="20"/>
        </w:rPr>
        <w:t>centre</w:t>
      </w:r>
      <w:r>
        <w:rPr>
          <w:sz w:val="20"/>
        </w:rPr>
        <w:t xml:space="preserve"> </w:t>
      </w:r>
      <w:r>
        <w:rPr>
          <w:w w:val="65"/>
          <w:sz w:val="20"/>
        </w:rPr>
        <w:t>with</w:t>
      </w:r>
      <w:r>
        <w:rPr>
          <w:sz w:val="20"/>
        </w:rPr>
        <w:t xml:space="preserve"> </w:t>
      </w:r>
      <w:r>
        <w:rPr>
          <w:w w:val="65"/>
          <w:sz w:val="20"/>
        </w:rPr>
        <w:t>Uganda</w:t>
      </w:r>
      <w:r>
        <w:rPr>
          <w:sz w:val="20"/>
        </w:rPr>
        <w:t xml:space="preserve"> </w:t>
      </w:r>
      <w:r>
        <w:rPr>
          <w:w w:val="65"/>
          <w:sz w:val="20"/>
        </w:rPr>
        <w:t>Museum</w:t>
      </w:r>
      <w:r>
        <w:rPr>
          <w:sz w:val="20"/>
        </w:rPr>
        <w:t xml:space="preserve"> </w:t>
      </w:r>
      <w:r>
        <w:rPr>
          <w:w w:val="65"/>
          <w:sz w:val="20"/>
        </w:rPr>
        <w:t>at</w:t>
      </w:r>
      <w:r>
        <w:rPr>
          <w:sz w:val="20"/>
        </w:rPr>
        <w:t xml:space="preserve"> </w:t>
      </w:r>
      <w:r>
        <w:rPr>
          <w:w w:val="65"/>
          <w:sz w:val="20"/>
        </w:rPr>
        <w:t>Kiira</w:t>
      </w:r>
      <w:r>
        <w:rPr>
          <w:sz w:val="20"/>
        </w:rPr>
        <w:t xml:space="preserve"> </w:t>
      </w:r>
      <w:r>
        <w:rPr>
          <w:w w:val="65"/>
          <w:sz w:val="20"/>
        </w:rPr>
        <w:t>road,</w:t>
      </w:r>
      <w:r>
        <w:rPr>
          <w:sz w:val="20"/>
        </w:rPr>
        <w:t xml:space="preserve"> </w:t>
      </w:r>
      <w:r>
        <w:rPr>
          <w:w w:val="65"/>
          <w:sz w:val="20"/>
        </w:rPr>
        <w:t>Kasubi</w:t>
      </w:r>
      <w:r>
        <w:rPr>
          <w:sz w:val="20"/>
        </w:rPr>
        <w:t xml:space="preserve"> </w:t>
      </w:r>
      <w:r>
        <w:rPr>
          <w:w w:val="65"/>
          <w:sz w:val="20"/>
        </w:rPr>
        <w:t>tombs</w:t>
      </w:r>
      <w:r>
        <w:rPr>
          <w:sz w:val="20"/>
        </w:rPr>
        <w:t xml:space="preserve"> </w:t>
      </w:r>
      <w:r>
        <w:rPr>
          <w:w w:val="65"/>
          <w:sz w:val="20"/>
        </w:rPr>
        <w:t>and</w:t>
      </w:r>
      <w:r>
        <w:rPr>
          <w:sz w:val="20"/>
        </w:rPr>
        <w:t xml:space="preserve"> </w:t>
      </w:r>
      <w:r>
        <w:rPr>
          <w:w w:val="65"/>
          <w:sz w:val="20"/>
        </w:rPr>
        <w:t>Namugongo</w:t>
      </w:r>
      <w:r>
        <w:rPr>
          <w:sz w:val="20"/>
        </w:rPr>
        <w:t xml:space="preserve"> </w:t>
      </w:r>
      <w:r>
        <w:rPr>
          <w:w w:val="65"/>
          <w:sz w:val="20"/>
        </w:rPr>
        <w:t>shrine;</w:t>
      </w:r>
      <w:r>
        <w:rPr>
          <w:sz w:val="20"/>
        </w:rPr>
        <w:t xml:space="preserve"> </w:t>
      </w:r>
      <w:r>
        <w:rPr>
          <w:w w:val="65"/>
          <w:sz w:val="20"/>
        </w:rPr>
        <w:t>the</w:t>
      </w:r>
      <w:r>
        <w:rPr>
          <w:sz w:val="20"/>
        </w:rPr>
        <w:t xml:space="preserve"> </w:t>
      </w:r>
      <w:r>
        <w:rPr>
          <w:w w:val="65"/>
          <w:sz w:val="20"/>
        </w:rPr>
        <w:t>headquarters</w:t>
      </w:r>
      <w:r>
        <w:rPr>
          <w:sz w:val="20"/>
        </w:rPr>
        <w:t xml:space="preserve"> </w:t>
      </w:r>
      <w:r>
        <w:rPr>
          <w:w w:val="65"/>
          <w:sz w:val="20"/>
        </w:rPr>
        <w:t>of</w:t>
      </w:r>
      <w:r>
        <w:rPr>
          <w:sz w:val="20"/>
        </w:rPr>
        <w:t xml:space="preserve"> </w:t>
      </w:r>
      <w:r>
        <w:rPr>
          <w:w w:val="65"/>
          <w:sz w:val="20"/>
        </w:rPr>
        <w:t>all</w:t>
      </w:r>
      <w:r>
        <w:rPr>
          <w:sz w:val="20"/>
        </w:rPr>
        <w:t xml:space="preserve"> </w:t>
      </w:r>
      <w:r>
        <w:rPr>
          <w:w w:val="65"/>
          <w:sz w:val="20"/>
        </w:rPr>
        <w:t>religions</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like</w:t>
      </w:r>
      <w:r>
        <w:rPr>
          <w:sz w:val="20"/>
        </w:rPr>
        <w:t xml:space="preserve"> </w:t>
      </w:r>
      <w:r>
        <w:rPr>
          <w:w w:val="65"/>
          <w:sz w:val="20"/>
        </w:rPr>
        <w:t>Catholic</w:t>
      </w:r>
      <w:r>
        <w:rPr>
          <w:sz w:val="20"/>
        </w:rPr>
        <w:t xml:space="preserve"> </w:t>
      </w:r>
      <w:r>
        <w:rPr>
          <w:w w:val="65"/>
          <w:sz w:val="20"/>
        </w:rPr>
        <w:t>and</w:t>
      </w:r>
      <w:r>
        <w:rPr>
          <w:sz w:val="20"/>
        </w:rPr>
        <w:t xml:space="preserve"> </w:t>
      </w:r>
      <w:r>
        <w:rPr>
          <w:w w:val="65"/>
          <w:sz w:val="20"/>
        </w:rPr>
        <w:t>Anglican</w:t>
      </w:r>
      <w:r>
        <w:rPr>
          <w:sz w:val="20"/>
        </w:rPr>
        <w:t xml:space="preserve"> </w:t>
      </w:r>
      <w:r>
        <w:rPr>
          <w:w w:val="65"/>
          <w:sz w:val="20"/>
        </w:rPr>
        <w:t>Christians</w:t>
      </w:r>
      <w:r>
        <w:rPr>
          <w:sz w:val="20"/>
        </w:rPr>
        <w:t xml:space="preserve"> </w:t>
      </w:r>
      <w:r>
        <w:rPr>
          <w:w w:val="65"/>
          <w:sz w:val="20"/>
        </w:rPr>
        <w:t>at</w:t>
      </w:r>
      <w:r>
        <w:rPr>
          <w:sz w:val="20"/>
        </w:rPr>
        <w:t xml:space="preserve"> </w:t>
      </w:r>
      <w:r>
        <w:rPr>
          <w:w w:val="65"/>
          <w:sz w:val="20"/>
        </w:rPr>
        <w:t>Rubaga</w:t>
      </w:r>
      <w:r>
        <w:rPr>
          <w:sz w:val="20"/>
        </w:rPr>
        <w:t xml:space="preserve"> </w:t>
      </w:r>
      <w:r>
        <w:rPr>
          <w:w w:val="65"/>
          <w:sz w:val="20"/>
        </w:rPr>
        <w:t>and</w:t>
      </w:r>
      <w:r>
        <w:rPr>
          <w:sz w:val="20"/>
        </w:rPr>
        <w:t xml:space="preserve"> </w:t>
      </w:r>
      <w:r>
        <w:rPr>
          <w:w w:val="65"/>
          <w:sz w:val="20"/>
        </w:rPr>
        <w:t>Namirembe</w:t>
      </w:r>
      <w:r>
        <w:rPr>
          <w:sz w:val="20"/>
        </w:rPr>
        <w:t xml:space="preserve"> </w:t>
      </w:r>
      <w:r>
        <w:rPr>
          <w:w w:val="65"/>
          <w:sz w:val="20"/>
        </w:rPr>
        <w:t>respectively</w:t>
      </w:r>
      <w:r>
        <w:rPr>
          <w:sz w:val="20"/>
        </w:rPr>
        <w:t xml:space="preserve"> </w:t>
      </w:r>
      <w:r>
        <w:rPr>
          <w:w w:val="65"/>
          <w:sz w:val="20"/>
        </w:rPr>
        <w:t>while</w:t>
      </w:r>
      <w:r>
        <w:rPr>
          <w:sz w:val="20"/>
        </w:rPr>
        <w:t xml:space="preserve"> </w:t>
      </w:r>
      <w:r>
        <w:rPr>
          <w:w w:val="65"/>
          <w:sz w:val="20"/>
        </w:rPr>
        <w:t>Muslims</w:t>
      </w:r>
      <w:r>
        <w:rPr>
          <w:sz w:val="20"/>
        </w:rPr>
        <w:t xml:space="preserve"> </w:t>
      </w:r>
      <w:r>
        <w:rPr>
          <w:w w:val="65"/>
          <w:sz w:val="20"/>
        </w:rPr>
        <w:t>at</w:t>
      </w:r>
      <w:r>
        <w:rPr>
          <w:sz w:val="20"/>
        </w:rPr>
        <w:t xml:space="preserve"> </w:t>
      </w:r>
      <w:r>
        <w:rPr>
          <w:w w:val="65"/>
          <w:sz w:val="20"/>
        </w:rPr>
        <w:t>Old</w:t>
      </w:r>
      <w:r>
        <w:rPr>
          <w:sz w:val="20"/>
        </w:rPr>
        <w:t xml:space="preserve"> </w:t>
      </w:r>
      <w:r>
        <w:rPr>
          <w:w w:val="65"/>
          <w:sz w:val="20"/>
        </w:rPr>
        <w:t>Kampala</w:t>
      </w:r>
      <w:r>
        <w:rPr>
          <w:sz w:val="20"/>
        </w:rPr>
        <w:t xml:space="preserve"> </w:t>
      </w:r>
      <w:r>
        <w:rPr>
          <w:w w:val="65"/>
          <w:sz w:val="20"/>
        </w:rPr>
        <w:t>Hill</w:t>
      </w:r>
      <w:r>
        <w:rPr>
          <w:spacing w:val="-3"/>
          <w:sz w:val="20"/>
        </w:rPr>
        <w:t xml:space="preserve"> </w:t>
      </w:r>
      <w:r>
        <w:rPr>
          <w:w w:val="65"/>
          <w:sz w:val="20"/>
        </w:rPr>
        <w:t>as</w:t>
      </w:r>
      <w:r>
        <w:rPr>
          <w:spacing w:val="-3"/>
          <w:sz w:val="20"/>
        </w:rPr>
        <w:t xml:space="preserve"> </w:t>
      </w:r>
      <w:r>
        <w:rPr>
          <w:w w:val="65"/>
          <w:sz w:val="20"/>
        </w:rPr>
        <w:t>well</w:t>
      </w:r>
      <w:r>
        <w:rPr>
          <w:spacing w:val="-3"/>
          <w:sz w:val="20"/>
        </w:rPr>
        <w:t xml:space="preserve"> </w:t>
      </w:r>
      <w:r>
        <w:rPr>
          <w:w w:val="65"/>
          <w:sz w:val="20"/>
        </w:rPr>
        <w:t>as</w:t>
      </w:r>
      <w:r>
        <w:rPr>
          <w:sz w:val="20"/>
        </w:rPr>
        <w:t xml:space="preserve"> </w:t>
      </w:r>
      <w:r>
        <w:rPr>
          <w:w w:val="75"/>
          <w:sz w:val="20"/>
        </w:rPr>
        <w:t>Bahai</w:t>
      </w:r>
      <w:r>
        <w:rPr>
          <w:spacing w:val="-5"/>
          <w:w w:val="75"/>
          <w:sz w:val="20"/>
        </w:rPr>
        <w:t xml:space="preserve"> </w:t>
      </w:r>
      <w:r>
        <w:rPr>
          <w:w w:val="75"/>
          <w:sz w:val="20"/>
        </w:rPr>
        <w:t>at</w:t>
      </w:r>
      <w:r>
        <w:rPr>
          <w:spacing w:val="-2"/>
          <w:w w:val="75"/>
          <w:sz w:val="20"/>
        </w:rPr>
        <w:t xml:space="preserve"> </w:t>
      </w:r>
      <w:r>
        <w:rPr>
          <w:w w:val="75"/>
          <w:sz w:val="20"/>
        </w:rPr>
        <w:t>Kanyanya.</w:t>
      </w:r>
    </w:p>
    <w:p w:rsidR="00E5575B" w:rsidRDefault="00D512E5">
      <w:pPr>
        <w:pStyle w:val="ListParagraph"/>
        <w:numPr>
          <w:ilvl w:val="0"/>
          <w:numId w:val="81"/>
        </w:numPr>
        <w:tabs>
          <w:tab w:val="left" w:pos="1805"/>
        </w:tabs>
        <w:spacing w:line="242" w:lineRule="auto"/>
        <w:ind w:right="2063" w:firstLine="0"/>
        <w:rPr>
          <w:rFonts w:ascii="Arial MT" w:hAnsi="Arial MT"/>
          <w:sz w:val="20"/>
        </w:rPr>
      </w:pPr>
      <w:r>
        <w:rPr>
          <w:w w:val="65"/>
          <w:sz w:val="20"/>
        </w:rPr>
        <w:t>Kampala</w:t>
      </w:r>
      <w:r>
        <w:rPr>
          <w:sz w:val="20"/>
        </w:rPr>
        <w:t xml:space="preserve"> </w:t>
      </w:r>
      <w:r>
        <w:rPr>
          <w:w w:val="65"/>
          <w:sz w:val="20"/>
        </w:rPr>
        <w:t>is</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health</w:t>
      </w:r>
      <w:r>
        <w:rPr>
          <w:sz w:val="20"/>
        </w:rPr>
        <w:t xml:space="preserve"> </w:t>
      </w:r>
      <w:r>
        <w:rPr>
          <w:w w:val="65"/>
          <w:sz w:val="20"/>
        </w:rPr>
        <w:t>centre</w:t>
      </w:r>
      <w:r>
        <w:rPr>
          <w:sz w:val="20"/>
        </w:rPr>
        <w:t xml:space="preserve"> </w:t>
      </w:r>
      <w:r>
        <w:rPr>
          <w:w w:val="65"/>
          <w:sz w:val="20"/>
        </w:rPr>
        <w:t>with</w:t>
      </w:r>
      <w:r>
        <w:rPr>
          <w:sz w:val="20"/>
        </w:rPr>
        <w:t xml:space="preserve"> </w:t>
      </w:r>
      <w:r>
        <w:rPr>
          <w:w w:val="65"/>
          <w:sz w:val="20"/>
        </w:rPr>
        <w:t>Mulago</w:t>
      </w:r>
      <w:r>
        <w:rPr>
          <w:sz w:val="20"/>
        </w:rPr>
        <w:t xml:space="preserve"> </w:t>
      </w:r>
      <w:r>
        <w:rPr>
          <w:w w:val="65"/>
          <w:sz w:val="20"/>
        </w:rPr>
        <w:t>Hospital</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biggest</w:t>
      </w:r>
      <w:r>
        <w:rPr>
          <w:sz w:val="20"/>
        </w:rPr>
        <w:t xml:space="preserve"> </w:t>
      </w:r>
      <w:r>
        <w:rPr>
          <w:w w:val="65"/>
          <w:sz w:val="20"/>
        </w:rPr>
        <w:t>hospital</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and</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referral</w:t>
      </w:r>
      <w:r>
        <w:rPr>
          <w:sz w:val="20"/>
        </w:rPr>
        <w:t xml:space="preserve"> </w:t>
      </w:r>
      <w:r>
        <w:rPr>
          <w:w w:val="65"/>
          <w:sz w:val="20"/>
        </w:rPr>
        <w:t>hospital,</w:t>
      </w:r>
      <w:r>
        <w:rPr>
          <w:sz w:val="20"/>
        </w:rPr>
        <w:t xml:space="preserve"> </w:t>
      </w:r>
      <w:r>
        <w:rPr>
          <w:w w:val="65"/>
          <w:sz w:val="20"/>
        </w:rPr>
        <w:t>Nsambya,</w:t>
      </w:r>
      <w:r>
        <w:rPr>
          <w:sz w:val="20"/>
        </w:rPr>
        <w:t xml:space="preserve"> </w:t>
      </w:r>
      <w:r>
        <w:rPr>
          <w:w w:val="65"/>
          <w:sz w:val="20"/>
        </w:rPr>
        <w:t>Kololo</w:t>
      </w:r>
      <w:r>
        <w:rPr>
          <w:spacing w:val="-2"/>
          <w:sz w:val="20"/>
        </w:rPr>
        <w:t xml:space="preserve"> </w:t>
      </w:r>
      <w:r>
        <w:rPr>
          <w:w w:val="65"/>
          <w:sz w:val="20"/>
        </w:rPr>
        <w:t>International</w:t>
      </w:r>
      <w:r>
        <w:rPr>
          <w:sz w:val="20"/>
        </w:rPr>
        <w:t xml:space="preserve"> </w:t>
      </w:r>
      <w:r>
        <w:rPr>
          <w:w w:val="65"/>
          <w:sz w:val="20"/>
        </w:rPr>
        <w:t>hospital,</w:t>
      </w:r>
      <w:r>
        <w:rPr>
          <w:sz w:val="20"/>
        </w:rPr>
        <w:t xml:space="preserve"> </w:t>
      </w:r>
      <w:r>
        <w:rPr>
          <w:w w:val="65"/>
          <w:sz w:val="20"/>
        </w:rPr>
        <w:t>Rubaga</w:t>
      </w:r>
      <w:r>
        <w:rPr>
          <w:sz w:val="20"/>
        </w:rPr>
        <w:t xml:space="preserve"> </w:t>
      </w:r>
      <w:r>
        <w:rPr>
          <w:w w:val="65"/>
          <w:sz w:val="20"/>
        </w:rPr>
        <w:t>and</w:t>
      </w:r>
      <w:r>
        <w:rPr>
          <w:sz w:val="20"/>
        </w:rPr>
        <w:t xml:space="preserve"> </w:t>
      </w:r>
      <w:r>
        <w:rPr>
          <w:w w:val="65"/>
          <w:sz w:val="20"/>
        </w:rPr>
        <w:t>Kibuli</w:t>
      </w:r>
      <w:r>
        <w:rPr>
          <w:sz w:val="20"/>
        </w:rPr>
        <w:t xml:space="preserve"> </w:t>
      </w:r>
      <w:r>
        <w:rPr>
          <w:w w:val="65"/>
          <w:sz w:val="20"/>
        </w:rPr>
        <w:t>hospital</w:t>
      </w:r>
      <w:r>
        <w:rPr>
          <w:sz w:val="20"/>
        </w:rPr>
        <w:t xml:space="preserve"> </w:t>
      </w:r>
      <w:r>
        <w:rPr>
          <w:w w:val="65"/>
          <w:sz w:val="20"/>
        </w:rPr>
        <w:t>which</w:t>
      </w:r>
      <w:r>
        <w:rPr>
          <w:sz w:val="20"/>
        </w:rPr>
        <w:t xml:space="preserve"> </w:t>
      </w:r>
      <w:r>
        <w:rPr>
          <w:w w:val="65"/>
          <w:sz w:val="20"/>
        </w:rPr>
        <w:t>have</w:t>
      </w:r>
      <w:r>
        <w:rPr>
          <w:sz w:val="20"/>
        </w:rPr>
        <w:t xml:space="preserve"> </w:t>
      </w:r>
      <w:r>
        <w:rPr>
          <w:w w:val="65"/>
          <w:sz w:val="20"/>
        </w:rPr>
        <w:t>promoted</w:t>
      </w:r>
      <w:r>
        <w:rPr>
          <w:sz w:val="20"/>
        </w:rPr>
        <w:t xml:space="preserve"> </w:t>
      </w:r>
      <w:r>
        <w:rPr>
          <w:w w:val="65"/>
          <w:sz w:val="20"/>
        </w:rPr>
        <w:t>health</w:t>
      </w:r>
      <w:r>
        <w:rPr>
          <w:sz w:val="20"/>
        </w:rPr>
        <w:t xml:space="preserve"> </w:t>
      </w:r>
      <w:r>
        <w:rPr>
          <w:w w:val="65"/>
          <w:sz w:val="20"/>
        </w:rPr>
        <w:t>care</w:t>
      </w:r>
      <w:r>
        <w:rPr>
          <w:sz w:val="20"/>
        </w:rPr>
        <w:t xml:space="preserve"> </w:t>
      </w:r>
      <w:r>
        <w:rPr>
          <w:w w:val="65"/>
          <w:sz w:val="20"/>
        </w:rPr>
        <w:t>in</w:t>
      </w:r>
      <w:r>
        <w:rPr>
          <w:sz w:val="20"/>
        </w:rPr>
        <w:t xml:space="preserve"> </w:t>
      </w:r>
      <w:r>
        <w:rPr>
          <w:w w:val="65"/>
          <w:sz w:val="20"/>
        </w:rPr>
        <w:t>Uganda</w:t>
      </w:r>
      <w:r>
        <w:rPr>
          <w:sz w:val="20"/>
        </w:rPr>
        <w:t xml:space="preserve"> </w:t>
      </w:r>
      <w:r>
        <w:rPr>
          <w:w w:val="65"/>
          <w:sz w:val="20"/>
        </w:rPr>
        <w:t>through</w:t>
      </w:r>
      <w:r>
        <w:rPr>
          <w:spacing w:val="-14"/>
          <w:sz w:val="20"/>
        </w:rPr>
        <w:t xml:space="preserve"> </w:t>
      </w:r>
      <w:r>
        <w:rPr>
          <w:w w:val="65"/>
          <w:sz w:val="20"/>
        </w:rPr>
        <w:t>immunization,</w:t>
      </w:r>
      <w:r>
        <w:rPr>
          <w:spacing w:val="-13"/>
          <w:sz w:val="20"/>
        </w:rPr>
        <w:t xml:space="preserve"> </w:t>
      </w:r>
      <w:r>
        <w:rPr>
          <w:w w:val="65"/>
          <w:sz w:val="20"/>
        </w:rPr>
        <w:t>maternal</w:t>
      </w:r>
      <w:r>
        <w:rPr>
          <w:spacing w:val="-11"/>
          <w:sz w:val="20"/>
        </w:rPr>
        <w:t xml:space="preserve"> </w:t>
      </w:r>
      <w:r>
        <w:rPr>
          <w:w w:val="65"/>
          <w:sz w:val="20"/>
        </w:rPr>
        <w:t>services</w:t>
      </w:r>
      <w:r>
        <w:rPr>
          <w:sz w:val="20"/>
        </w:rPr>
        <w:t xml:space="preserve"> </w:t>
      </w:r>
      <w:r>
        <w:rPr>
          <w:w w:val="75"/>
          <w:sz w:val="20"/>
        </w:rPr>
        <w:t>and</w:t>
      </w:r>
      <w:r>
        <w:rPr>
          <w:spacing w:val="-12"/>
          <w:w w:val="75"/>
          <w:sz w:val="20"/>
        </w:rPr>
        <w:t xml:space="preserve"> </w:t>
      </w:r>
      <w:r>
        <w:rPr>
          <w:w w:val="75"/>
          <w:sz w:val="20"/>
        </w:rPr>
        <w:t>others.</w:t>
      </w:r>
    </w:p>
    <w:p w:rsidR="00E5575B" w:rsidRDefault="00D512E5">
      <w:pPr>
        <w:pStyle w:val="ListParagraph"/>
        <w:numPr>
          <w:ilvl w:val="0"/>
          <w:numId w:val="81"/>
        </w:numPr>
        <w:tabs>
          <w:tab w:val="left" w:pos="1805"/>
        </w:tabs>
        <w:spacing w:line="244" w:lineRule="auto"/>
        <w:ind w:right="2077" w:firstLine="0"/>
        <w:rPr>
          <w:rFonts w:ascii="Arial MT" w:hAnsi="Arial MT"/>
          <w:sz w:val="20"/>
        </w:rPr>
      </w:pPr>
      <w:r>
        <w:rPr>
          <w:spacing w:val="9"/>
          <w:w w:val="70"/>
          <w:sz w:val="20"/>
        </w:rPr>
        <w:t>Kampala</w:t>
      </w:r>
      <w:r>
        <w:rPr>
          <w:sz w:val="20"/>
        </w:rPr>
        <w:t xml:space="preserve"> </w:t>
      </w:r>
      <w:r>
        <w:rPr>
          <w:w w:val="70"/>
          <w:sz w:val="20"/>
        </w:rPr>
        <w:t>is</w:t>
      </w:r>
      <w:r>
        <w:rPr>
          <w:sz w:val="20"/>
        </w:rPr>
        <w:t xml:space="preserve"> </w:t>
      </w:r>
      <w:r>
        <w:rPr>
          <w:w w:val="70"/>
          <w:sz w:val="20"/>
        </w:rPr>
        <w:t>a</w:t>
      </w:r>
      <w:r>
        <w:rPr>
          <w:sz w:val="20"/>
        </w:rPr>
        <w:t xml:space="preserve"> </w:t>
      </w:r>
      <w:r>
        <w:rPr>
          <w:w w:val="70"/>
          <w:sz w:val="20"/>
        </w:rPr>
        <w:t>major</w:t>
      </w:r>
      <w:r>
        <w:rPr>
          <w:sz w:val="20"/>
        </w:rPr>
        <w:t xml:space="preserve"> </w:t>
      </w:r>
      <w:r>
        <w:rPr>
          <w:w w:val="70"/>
          <w:sz w:val="20"/>
        </w:rPr>
        <w:t>tourist</w:t>
      </w:r>
      <w:r>
        <w:rPr>
          <w:spacing w:val="32"/>
          <w:sz w:val="20"/>
        </w:rPr>
        <w:t xml:space="preserve"> </w:t>
      </w:r>
      <w:r>
        <w:rPr>
          <w:w w:val="70"/>
          <w:sz w:val="20"/>
        </w:rPr>
        <w:t>centre</w:t>
      </w:r>
      <w:r>
        <w:rPr>
          <w:sz w:val="20"/>
        </w:rPr>
        <w:t xml:space="preserve"> </w:t>
      </w:r>
      <w:r>
        <w:rPr>
          <w:w w:val="70"/>
          <w:sz w:val="20"/>
        </w:rPr>
        <w:t>in</w:t>
      </w:r>
      <w:r>
        <w:rPr>
          <w:sz w:val="20"/>
        </w:rPr>
        <w:t xml:space="preserve"> </w:t>
      </w:r>
      <w:r>
        <w:rPr>
          <w:spacing w:val="9"/>
          <w:w w:val="70"/>
          <w:sz w:val="20"/>
        </w:rPr>
        <w:t>Uganda</w:t>
      </w:r>
      <w:r>
        <w:rPr>
          <w:spacing w:val="31"/>
          <w:sz w:val="20"/>
        </w:rPr>
        <w:t xml:space="preserve"> </w:t>
      </w:r>
      <w:r>
        <w:rPr>
          <w:w w:val="70"/>
          <w:sz w:val="20"/>
        </w:rPr>
        <w:t>with</w:t>
      </w:r>
      <w:r>
        <w:rPr>
          <w:sz w:val="20"/>
        </w:rPr>
        <w:t xml:space="preserve"> </w:t>
      </w:r>
      <w:r>
        <w:rPr>
          <w:spacing w:val="9"/>
          <w:w w:val="70"/>
          <w:sz w:val="20"/>
        </w:rPr>
        <w:t>cultural</w:t>
      </w:r>
      <w:r>
        <w:rPr>
          <w:sz w:val="20"/>
        </w:rPr>
        <w:t xml:space="preserve"> </w:t>
      </w:r>
      <w:r>
        <w:rPr>
          <w:w w:val="70"/>
          <w:sz w:val="20"/>
        </w:rPr>
        <w:t>and</w:t>
      </w:r>
      <w:r>
        <w:rPr>
          <w:sz w:val="20"/>
        </w:rPr>
        <w:t xml:space="preserve"> </w:t>
      </w:r>
      <w:r>
        <w:rPr>
          <w:w w:val="70"/>
          <w:sz w:val="20"/>
        </w:rPr>
        <w:t>historical</w:t>
      </w:r>
      <w:r>
        <w:rPr>
          <w:sz w:val="20"/>
        </w:rPr>
        <w:t xml:space="preserve"> </w:t>
      </w:r>
      <w:r>
        <w:rPr>
          <w:w w:val="70"/>
          <w:sz w:val="20"/>
        </w:rPr>
        <w:t>sites</w:t>
      </w:r>
      <w:r>
        <w:rPr>
          <w:sz w:val="20"/>
        </w:rPr>
        <w:t xml:space="preserve"> </w:t>
      </w:r>
      <w:r>
        <w:rPr>
          <w:w w:val="70"/>
          <w:sz w:val="20"/>
        </w:rPr>
        <w:t>such</w:t>
      </w:r>
      <w:r>
        <w:rPr>
          <w:sz w:val="20"/>
        </w:rPr>
        <w:t xml:space="preserve"> </w:t>
      </w:r>
      <w:r>
        <w:rPr>
          <w:w w:val="70"/>
          <w:sz w:val="20"/>
        </w:rPr>
        <w:t>as</w:t>
      </w:r>
      <w:r>
        <w:rPr>
          <w:sz w:val="20"/>
        </w:rPr>
        <w:t xml:space="preserve"> </w:t>
      </w:r>
      <w:r>
        <w:rPr>
          <w:w w:val="70"/>
          <w:sz w:val="20"/>
        </w:rPr>
        <w:t>Kasubi</w:t>
      </w:r>
      <w:r>
        <w:rPr>
          <w:sz w:val="20"/>
        </w:rPr>
        <w:t xml:space="preserve"> </w:t>
      </w:r>
      <w:r>
        <w:rPr>
          <w:w w:val="70"/>
          <w:sz w:val="20"/>
        </w:rPr>
        <w:t>tomb,</w:t>
      </w:r>
      <w:r>
        <w:rPr>
          <w:sz w:val="20"/>
        </w:rPr>
        <w:t xml:space="preserve"> </w:t>
      </w:r>
      <w:r>
        <w:rPr>
          <w:w w:val="70"/>
          <w:sz w:val="20"/>
        </w:rPr>
        <w:t>Namugongo</w:t>
      </w:r>
      <w:r>
        <w:rPr>
          <w:sz w:val="20"/>
        </w:rPr>
        <w:t xml:space="preserve"> </w:t>
      </w:r>
      <w:r>
        <w:rPr>
          <w:w w:val="70"/>
          <w:sz w:val="20"/>
        </w:rPr>
        <w:t>shrine,</w:t>
      </w:r>
      <w:r>
        <w:rPr>
          <w:sz w:val="20"/>
        </w:rPr>
        <w:t xml:space="preserve"> </w:t>
      </w:r>
      <w:r>
        <w:rPr>
          <w:w w:val="65"/>
          <w:sz w:val="20"/>
        </w:rPr>
        <w:t>Uganda</w:t>
      </w:r>
      <w:r>
        <w:rPr>
          <w:spacing w:val="29"/>
          <w:sz w:val="20"/>
        </w:rPr>
        <w:t xml:space="preserve"> </w:t>
      </w:r>
      <w:r>
        <w:rPr>
          <w:w w:val="65"/>
          <w:sz w:val="20"/>
        </w:rPr>
        <w:t>Museum</w:t>
      </w:r>
      <w:r>
        <w:rPr>
          <w:sz w:val="20"/>
        </w:rPr>
        <w:t xml:space="preserve"> </w:t>
      </w:r>
      <w:r>
        <w:rPr>
          <w:w w:val="65"/>
          <w:sz w:val="20"/>
        </w:rPr>
        <w:t>at</w:t>
      </w:r>
      <w:r>
        <w:rPr>
          <w:sz w:val="20"/>
        </w:rPr>
        <w:t xml:space="preserve"> </w:t>
      </w:r>
      <w:r>
        <w:rPr>
          <w:w w:val="65"/>
          <w:sz w:val="20"/>
        </w:rPr>
        <w:t>Kitante,</w:t>
      </w:r>
      <w:r>
        <w:rPr>
          <w:sz w:val="20"/>
        </w:rPr>
        <w:t xml:space="preserve"> </w:t>
      </w:r>
      <w:r>
        <w:rPr>
          <w:w w:val="65"/>
          <w:sz w:val="20"/>
        </w:rPr>
        <w:t>Fort</w:t>
      </w:r>
      <w:r>
        <w:rPr>
          <w:sz w:val="20"/>
        </w:rPr>
        <w:t xml:space="preserve"> </w:t>
      </w:r>
      <w:r>
        <w:rPr>
          <w:w w:val="65"/>
          <w:sz w:val="20"/>
        </w:rPr>
        <w:t>Lugard</w:t>
      </w:r>
      <w:r>
        <w:rPr>
          <w:sz w:val="20"/>
        </w:rPr>
        <w:t xml:space="preserve"> </w:t>
      </w:r>
      <w:r>
        <w:rPr>
          <w:w w:val="65"/>
          <w:sz w:val="20"/>
        </w:rPr>
        <w:t>at</w:t>
      </w:r>
      <w:r>
        <w:rPr>
          <w:sz w:val="20"/>
        </w:rPr>
        <w:t xml:space="preserve"> </w:t>
      </w:r>
      <w:r>
        <w:rPr>
          <w:w w:val="65"/>
          <w:sz w:val="20"/>
        </w:rPr>
        <w:t>Old</w:t>
      </w:r>
      <w:r>
        <w:rPr>
          <w:sz w:val="20"/>
        </w:rPr>
        <w:t xml:space="preserve"> </w:t>
      </w:r>
      <w:r>
        <w:rPr>
          <w:w w:val="65"/>
          <w:sz w:val="20"/>
        </w:rPr>
        <w:t>Kampala</w:t>
      </w:r>
      <w:r>
        <w:rPr>
          <w:sz w:val="20"/>
        </w:rPr>
        <w:t xml:space="preserve"> </w:t>
      </w:r>
      <w:r>
        <w:rPr>
          <w:w w:val="65"/>
          <w:sz w:val="20"/>
        </w:rPr>
        <w:t>and</w:t>
      </w:r>
      <w:r>
        <w:rPr>
          <w:sz w:val="20"/>
        </w:rPr>
        <w:t xml:space="preserve"> </w:t>
      </w:r>
      <w:r>
        <w:rPr>
          <w:w w:val="65"/>
          <w:sz w:val="20"/>
        </w:rPr>
        <w:t>Mengo</w:t>
      </w:r>
      <w:r>
        <w:rPr>
          <w:sz w:val="20"/>
        </w:rPr>
        <w:t xml:space="preserve"> </w:t>
      </w:r>
      <w:r>
        <w:rPr>
          <w:w w:val="65"/>
          <w:sz w:val="20"/>
        </w:rPr>
        <w:t>(Lubiri</w:t>
      </w:r>
      <w:r>
        <w:rPr>
          <w:spacing w:val="38"/>
          <w:sz w:val="20"/>
        </w:rPr>
        <w:t xml:space="preserve"> </w:t>
      </w:r>
      <w:r>
        <w:rPr>
          <w:w w:val="65"/>
          <w:sz w:val="20"/>
        </w:rPr>
        <w:t>Palace)</w:t>
      </w:r>
      <w:r>
        <w:rPr>
          <w:sz w:val="20"/>
        </w:rPr>
        <w:t xml:space="preserve"> </w:t>
      </w:r>
      <w:r>
        <w:rPr>
          <w:w w:val="65"/>
          <w:sz w:val="20"/>
        </w:rPr>
        <w:t>which</w:t>
      </w:r>
      <w:r>
        <w:rPr>
          <w:sz w:val="20"/>
        </w:rPr>
        <w:t xml:space="preserve"> </w:t>
      </w:r>
      <w:r>
        <w:rPr>
          <w:w w:val="65"/>
          <w:sz w:val="20"/>
        </w:rPr>
        <w:t>are</w:t>
      </w:r>
      <w:r>
        <w:rPr>
          <w:sz w:val="20"/>
        </w:rPr>
        <w:t xml:space="preserve"> </w:t>
      </w:r>
      <w:r>
        <w:rPr>
          <w:w w:val="65"/>
          <w:sz w:val="20"/>
        </w:rPr>
        <w:t>the</w:t>
      </w:r>
      <w:r>
        <w:rPr>
          <w:sz w:val="20"/>
        </w:rPr>
        <w:t xml:space="preserve"> </w:t>
      </w:r>
      <w:r>
        <w:rPr>
          <w:w w:val="65"/>
          <w:sz w:val="20"/>
        </w:rPr>
        <w:t>major</w:t>
      </w:r>
      <w:r>
        <w:rPr>
          <w:sz w:val="20"/>
        </w:rPr>
        <w:t xml:space="preserve"> </w:t>
      </w:r>
      <w:r>
        <w:rPr>
          <w:w w:val="65"/>
          <w:sz w:val="20"/>
        </w:rPr>
        <w:t>attractions.</w:t>
      </w:r>
    </w:p>
    <w:p w:rsidR="00E5575B" w:rsidRDefault="00D512E5">
      <w:pPr>
        <w:pStyle w:val="ListParagraph"/>
        <w:numPr>
          <w:ilvl w:val="0"/>
          <w:numId w:val="81"/>
        </w:numPr>
        <w:tabs>
          <w:tab w:val="left" w:pos="1805"/>
        </w:tabs>
        <w:spacing w:line="244" w:lineRule="auto"/>
        <w:ind w:right="2074" w:firstLine="0"/>
        <w:rPr>
          <w:rFonts w:ascii="Arial MT" w:hAnsi="Arial MT"/>
          <w:sz w:val="20"/>
        </w:rPr>
      </w:pPr>
      <w:r>
        <w:rPr>
          <w:spacing w:val="9"/>
          <w:w w:val="65"/>
          <w:sz w:val="20"/>
        </w:rPr>
        <w:t>Kampala</w:t>
      </w:r>
      <w:r>
        <w:rPr>
          <w:spacing w:val="13"/>
          <w:sz w:val="20"/>
        </w:rPr>
        <w:t xml:space="preserve"> </w:t>
      </w:r>
      <w:r>
        <w:rPr>
          <w:w w:val="65"/>
          <w:sz w:val="20"/>
        </w:rPr>
        <w:t>is</w:t>
      </w:r>
      <w:r>
        <w:rPr>
          <w:spacing w:val="13"/>
          <w:sz w:val="20"/>
        </w:rPr>
        <w:t xml:space="preserve"> </w:t>
      </w:r>
      <w:r>
        <w:rPr>
          <w:w w:val="65"/>
          <w:sz w:val="20"/>
        </w:rPr>
        <w:t>a</w:t>
      </w:r>
      <w:r>
        <w:rPr>
          <w:spacing w:val="13"/>
          <w:sz w:val="20"/>
        </w:rPr>
        <w:t xml:space="preserve"> </w:t>
      </w:r>
      <w:r>
        <w:rPr>
          <w:w w:val="65"/>
          <w:sz w:val="20"/>
        </w:rPr>
        <w:t>recreational</w:t>
      </w:r>
      <w:r>
        <w:rPr>
          <w:spacing w:val="-8"/>
          <w:sz w:val="20"/>
        </w:rPr>
        <w:t xml:space="preserve"> </w:t>
      </w:r>
      <w:r>
        <w:rPr>
          <w:w w:val="65"/>
          <w:sz w:val="20"/>
        </w:rPr>
        <w:t>centre</w:t>
      </w:r>
      <w:r>
        <w:rPr>
          <w:spacing w:val="-9"/>
          <w:sz w:val="20"/>
        </w:rPr>
        <w:t xml:space="preserve"> </w:t>
      </w:r>
      <w:r>
        <w:rPr>
          <w:w w:val="65"/>
          <w:sz w:val="20"/>
        </w:rPr>
        <w:t>for</w:t>
      </w:r>
      <w:r>
        <w:rPr>
          <w:spacing w:val="-11"/>
          <w:sz w:val="20"/>
        </w:rPr>
        <w:t xml:space="preserve"> </w:t>
      </w:r>
      <w:r>
        <w:rPr>
          <w:w w:val="65"/>
          <w:sz w:val="20"/>
        </w:rPr>
        <w:t>recreational</w:t>
      </w:r>
      <w:r>
        <w:rPr>
          <w:spacing w:val="-6"/>
          <w:sz w:val="20"/>
        </w:rPr>
        <w:t xml:space="preserve"> </w:t>
      </w:r>
      <w:r>
        <w:rPr>
          <w:w w:val="65"/>
          <w:sz w:val="20"/>
        </w:rPr>
        <w:t>and</w:t>
      </w:r>
      <w:r>
        <w:rPr>
          <w:spacing w:val="-11"/>
          <w:sz w:val="20"/>
        </w:rPr>
        <w:t xml:space="preserve"> </w:t>
      </w:r>
      <w:r>
        <w:rPr>
          <w:w w:val="65"/>
          <w:sz w:val="20"/>
        </w:rPr>
        <w:t>leisure</w:t>
      </w:r>
      <w:r>
        <w:rPr>
          <w:spacing w:val="-8"/>
          <w:sz w:val="20"/>
        </w:rPr>
        <w:t xml:space="preserve"> </w:t>
      </w:r>
      <w:r>
        <w:rPr>
          <w:w w:val="65"/>
          <w:sz w:val="20"/>
        </w:rPr>
        <w:t>activities</w:t>
      </w:r>
      <w:r>
        <w:rPr>
          <w:spacing w:val="-11"/>
          <w:sz w:val="20"/>
        </w:rPr>
        <w:t xml:space="preserve"> </w:t>
      </w:r>
      <w:r>
        <w:rPr>
          <w:w w:val="65"/>
          <w:sz w:val="20"/>
        </w:rPr>
        <w:t>in</w:t>
      </w:r>
      <w:r>
        <w:rPr>
          <w:spacing w:val="-11"/>
          <w:sz w:val="20"/>
        </w:rPr>
        <w:t xml:space="preserve"> </w:t>
      </w:r>
      <w:r>
        <w:rPr>
          <w:w w:val="65"/>
          <w:sz w:val="20"/>
        </w:rPr>
        <w:t>Nakivubo</w:t>
      </w:r>
      <w:r>
        <w:rPr>
          <w:spacing w:val="-11"/>
          <w:sz w:val="20"/>
        </w:rPr>
        <w:t xml:space="preserve"> </w:t>
      </w:r>
      <w:r>
        <w:rPr>
          <w:w w:val="65"/>
          <w:sz w:val="20"/>
        </w:rPr>
        <w:t>stadium,</w:t>
      </w:r>
      <w:r>
        <w:rPr>
          <w:spacing w:val="-11"/>
          <w:sz w:val="20"/>
        </w:rPr>
        <w:t xml:space="preserve"> </w:t>
      </w:r>
      <w:r>
        <w:rPr>
          <w:w w:val="65"/>
          <w:sz w:val="20"/>
        </w:rPr>
        <w:t>club</w:t>
      </w:r>
      <w:r>
        <w:rPr>
          <w:spacing w:val="-11"/>
          <w:sz w:val="20"/>
        </w:rPr>
        <w:t xml:space="preserve"> </w:t>
      </w:r>
      <w:r>
        <w:rPr>
          <w:w w:val="65"/>
          <w:sz w:val="20"/>
        </w:rPr>
        <w:t>silk,</w:t>
      </w:r>
      <w:r>
        <w:rPr>
          <w:spacing w:val="-8"/>
          <w:sz w:val="20"/>
        </w:rPr>
        <w:t xml:space="preserve"> </w:t>
      </w:r>
      <w:r>
        <w:rPr>
          <w:w w:val="65"/>
          <w:sz w:val="20"/>
        </w:rPr>
        <w:t>Cineplex</w:t>
      </w:r>
      <w:r>
        <w:rPr>
          <w:spacing w:val="-11"/>
          <w:sz w:val="20"/>
        </w:rPr>
        <w:t xml:space="preserve"> </w:t>
      </w:r>
      <w:r>
        <w:rPr>
          <w:w w:val="65"/>
          <w:sz w:val="20"/>
        </w:rPr>
        <w:t>at</w:t>
      </w:r>
      <w:r>
        <w:rPr>
          <w:spacing w:val="-8"/>
          <w:sz w:val="20"/>
        </w:rPr>
        <w:t xml:space="preserve"> </w:t>
      </w:r>
      <w:r>
        <w:rPr>
          <w:w w:val="65"/>
          <w:sz w:val="20"/>
        </w:rPr>
        <w:t>Garden</w:t>
      </w:r>
      <w:r>
        <w:rPr>
          <w:spacing w:val="-9"/>
          <w:sz w:val="20"/>
        </w:rPr>
        <w:t xml:space="preserve"> </w:t>
      </w:r>
      <w:r>
        <w:rPr>
          <w:w w:val="65"/>
          <w:sz w:val="20"/>
        </w:rPr>
        <w:t>city</w:t>
      </w:r>
      <w:r>
        <w:rPr>
          <w:spacing w:val="-9"/>
          <w:sz w:val="20"/>
        </w:rPr>
        <w:t xml:space="preserve"> </w:t>
      </w:r>
      <w:r>
        <w:rPr>
          <w:w w:val="65"/>
          <w:sz w:val="20"/>
        </w:rPr>
        <w:t>cinema</w:t>
      </w:r>
      <w:r>
        <w:rPr>
          <w:spacing w:val="-11"/>
          <w:sz w:val="20"/>
        </w:rPr>
        <w:t xml:space="preserve"> </w:t>
      </w:r>
      <w:r>
        <w:rPr>
          <w:w w:val="65"/>
          <w:sz w:val="20"/>
        </w:rPr>
        <w:t>halls,</w:t>
      </w:r>
      <w:r>
        <w:rPr>
          <w:sz w:val="20"/>
        </w:rPr>
        <w:t xml:space="preserve"> </w:t>
      </w:r>
      <w:r>
        <w:rPr>
          <w:w w:val="75"/>
          <w:sz w:val="20"/>
        </w:rPr>
        <w:t>theatre</w:t>
      </w:r>
      <w:r>
        <w:rPr>
          <w:spacing w:val="-3"/>
          <w:w w:val="75"/>
          <w:sz w:val="20"/>
        </w:rPr>
        <w:t xml:space="preserve"> </w:t>
      </w:r>
      <w:r>
        <w:rPr>
          <w:w w:val="75"/>
          <w:sz w:val="20"/>
        </w:rPr>
        <w:t>La</w:t>
      </w:r>
      <w:r>
        <w:rPr>
          <w:spacing w:val="-2"/>
          <w:w w:val="75"/>
          <w:sz w:val="20"/>
        </w:rPr>
        <w:t xml:space="preserve"> </w:t>
      </w:r>
      <w:r>
        <w:rPr>
          <w:w w:val="75"/>
          <w:sz w:val="20"/>
        </w:rPr>
        <w:t>Bonita,</w:t>
      </w:r>
      <w:r>
        <w:rPr>
          <w:spacing w:val="-3"/>
          <w:w w:val="75"/>
          <w:sz w:val="20"/>
        </w:rPr>
        <w:t xml:space="preserve"> </w:t>
      </w:r>
      <w:r>
        <w:rPr>
          <w:w w:val="75"/>
          <w:sz w:val="20"/>
        </w:rPr>
        <w:t>etc</w:t>
      </w:r>
    </w:p>
    <w:p w:rsidR="00E5575B" w:rsidRDefault="00D512E5">
      <w:pPr>
        <w:pStyle w:val="ListParagraph"/>
        <w:numPr>
          <w:ilvl w:val="0"/>
          <w:numId w:val="81"/>
        </w:numPr>
        <w:tabs>
          <w:tab w:val="left" w:pos="1805"/>
        </w:tabs>
        <w:spacing w:line="242" w:lineRule="auto"/>
        <w:ind w:right="2064" w:firstLine="0"/>
        <w:rPr>
          <w:rFonts w:ascii="Arial MT" w:hAnsi="Arial MT"/>
          <w:sz w:val="20"/>
        </w:rPr>
      </w:pPr>
      <w:r>
        <w:rPr>
          <w:spacing w:val="9"/>
          <w:w w:val="65"/>
          <w:sz w:val="20"/>
        </w:rPr>
        <w:t>Kampala</w:t>
      </w:r>
      <w:r>
        <w:rPr>
          <w:spacing w:val="24"/>
          <w:sz w:val="20"/>
        </w:rPr>
        <w:t xml:space="preserve"> </w:t>
      </w:r>
      <w:r>
        <w:rPr>
          <w:w w:val="65"/>
          <w:sz w:val="20"/>
        </w:rPr>
        <w:t>is</w:t>
      </w:r>
      <w:r>
        <w:rPr>
          <w:spacing w:val="22"/>
          <w:sz w:val="20"/>
        </w:rPr>
        <w:t xml:space="preserve"> </w:t>
      </w:r>
      <w:r>
        <w:rPr>
          <w:w w:val="65"/>
          <w:sz w:val="20"/>
        </w:rPr>
        <w:t>a</w:t>
      </w:r>
      <w:r>
        <w:rPr>
          <w:spacing w:val="22"/>
          <w:sz w:val="20"/>
        </w:rPr>
        <w:t xml:space="preserve"> </w:t>
      </w:r>
      <w:r>
        <w:rPr>
          <w:w w:val="65"/>
          <w:sz w:val="20"/>
        </w:rPr>
        <w:t>research</w:t>
      </w:r>
      <w:r>
        <w:rPr>
          <w:sz w:val="20"/>
        </w:rPr>
        <w:t xml:space="preserve"> </w:t>
      </w:r>
      <w:r>
        <w:rPr>
          <w:w w:val="65"/>
          <w:sz w:val="20"/>
        </w:rPr>
        <w:t>center</w:t>
      </w:r>
      <w:r>
        <w:rPr>
          <w:sz w:val="20"/>
        </w:rPr>
        <w:t xml:space="preserve"> </w:t>
      </w:r>
      <w:r>
        <w:rPr>
          <w:w w:val="65"/>
          <w:sz w:val="20"/>
        </w:rPr>
        <w:t>at</w:t>
      </w:r>
      <w:r>
        <w:rPr>
          <w:sz w:val="20"/>
        </w:rPr>
        <w:t xml:space="preserve"> </w:t>
      </w:r>
      <w:r>
        <w:rPr>
          <w:w w:val="65"/>
          <w:sz w:val="20"/>
        </w:rPr>
        <w:t>Makerere</w:t>
      </w:r>
      <w:r>
        <w:rPr>
          <w:sz w:val="20"/>
        </w:rPr>
        <w:t xml:space="preserve"> </w:t>
      </w:r>
      <w:r>
        <w:rPr>
          <w:w w:val="65"/>
          <w:sz w:val="20"/>
        </w:rPr>
        <w:t>University,</w:t>
      </w:r>
      <w:r>
        <w:rPr>
          <w:sz w:val="20"/>
        </w:rPr>
        <w:t xml:space="preserve"> </w:t>
      </w:r>
      <w:r>
        <w:rPr>
          <w:w w:val="65"/>
          <w:sz w:val="20"/>
        </w:rPr>
        <w:t>AIDS</w:t>
      </w:r>
      <w:r>
        <w:rPr>
          <w:sz w:val="20"/>
        </w:rPr>
        <w:t xml:space="preserve"> </w:t>
      </w:r>
      <w:r>
        <w:rPr>
          <w:w w:val="65"/>
          <w:sz w:val="20"/>
        </w:rPr>
        <w:t>information</w:t>
      </w:r>
      <w:r>
        <w:rPr>
          <w:sz w:val="20"/>
        </w:rPr>
        <w:t xml:space="preserve"> </w:t>
      </w:r>
      <w:r>
        <w:rPr>
          <w:w w:val="65"/>
          <w:sz w:val="20"/>
        </w:rPr>
        <w:t>center</w:t>
      </w:r>
      <w:r>
        <w:rPr>
          <w:sz w:val="20"/>
        </w:rPr>
        <w:t xml:space="preserve"> </w:t>
      </w:r>
      <w:r>
        <w:rPr>
          <w:w w:val="65"/>
          <w:sz w:val="20"/>
        </w:rPr>
        <w:t>at</w:t>
      </w:r>
      <w:r>
        <w:rPr>
          <w:spacing w:val="14"/>
          <w:sz w:val="20"/>
        </w:rPr>
        <w:t xml:space="preserve"> </w:t>
      </w:r>
      <w:r>
        <w:rPr>
          <w:w w:val="65"/>
          <w:sz w:val="20"/>
        </w:rPr>
        <w:t>Mengo,</w:t>
      </w:r>
      <w:r>
        <w:rPr>
          <w:spacing w:val="-3"/>
          <w:sz w:val="20"/>
        </w:rPr>
        <w:t xml:space="preserve"> </w:t>
      </w:r>
      <w:r>
        <w:rPr>
          <w:w w:val="65"/>
          <w:sz w:val="20"/>
        </w:rPr>
        <w:t>etc</w:t>
      </w:r>
      <w:r>
        <w:rPr>
          <w:spacing w:val="-6"/>
          <w:sz w:val="20"/>
        </w:rPr>
        <w:t xml:space="preserve"> </w:t>
      </w:r>
      <w:r>
        <w:rPr>
          <w:w w:val="65"/>
          <w:sz w:val="20"/>
        </w:rPr>
        <w:t>for</w:t>
      </w:r>
      <w:r>
        <w:rPr>
          <w:spacing w:val="-3"/>
          <w:sz w:val="20"/>
        </w:rPr>
        <w:t xml:space="preserve"> </w:t>
      </w:r>
      <w:r>
        <w:rPr>
          <w:w w:val="65"/>
          <w:sz w:val="20"/>
        </w:rPr>
        <w:t>discoveries</w:t>
      </w:r>
      <w:r>
        <w:rPr>
          <w:spacing w:val="-3"/>
          <w:sz w:val="20"/>
        </w:rPr>
        <w:t xml:space="preserve"> </w:t>
      </w:r>
      <w:r>
        <w:rPr>
          <w:w w:val="65"/>
          <w:sz w:val="20"/>
        </w:rPr>
        <w:t>and</w:t>
      </w:r>
      <w:r>
        <w:rPr>
          <w:spacing w:val="-3"/>
          <w:sz w:val="20"/>
        </w:rPr>
        <w:t xml:space="preserve"> </w:t>
      </w:r>
      <w:r>
        <w:rPr>
          <w:w w:val="65"/>
          <w:sz w:val="20"/>
        </w:rPr>
        <w:t>innovations</w:t>
      </w:r>
      <w:r>
        <w:rPr>
          <w:spacing w:val="-6"/>
          <w:sz w:val="20"/>
        </w:rPr>
        <w:t xml:space="preserve"> </w:t>
      </w:r>
      <w:r>
        <w:rPr>
          <w:w w:val="65"/>
          <w:sz w:val="20"/>
        </w:rPr>
        <w:t>in</w:t>
      </w:r>
      <w:r>
        <w:rPr>
          <w:spacing w:val="-3"/>
          <w:sz w:val="20"/>
        </w:rPr>
        <w:t xml:space="preserve"> </w:t>
      </w:r>
      <w:r>
        <w:rPr>
          <w:w w:val="65"/>
          <w:sz w:val="20"/>
        </w:rPr>
        <w:t>Uganda</w:t>
      </w:r>
      <w:r>
        <w:rPr>
          <w:sz w:val="20"/>
        </w:rPr>
        <w:t xml:space="preserve"> </w:t>
      </w:r>
      <w:r>
        <w:rPr>
          <w:w w:val="75"/>
          <w:sz w:val="20"/>
        </w:rPr>
        <w:t>as a whole.</w:t>
      </w:r>
    </w:p>
    <w:p w:rsidR="00E5575B" w:rsidRDefault="00D512E5">
      <w:pPr>
        <w:pStyle w:val="Heading1"/>
        <w:spacing w:before="194"/>
        <w:ind w:left="1451"/>
        <w:jc w:val="both"/>
      </w:pPr>
      <w:r>
        <w:rPr>
          <w:spacing w:val="2"/>
          <w:w w:val="65"/>
        </w:rPr>
        <w:t>PROBLEMS</w:t>
      </w:r>
      <w:r>
        <w:rPr>
          <w:spacing w:val="29"/>
        </w:rPr>
        <w:t xml:space="preserve"> </w:t>
      </w:r>
      <w:r>
        <w:rPr>
          <w:spacing w:val="2"/>
          <w:w w:val="65"/>
        </w:rPr>
        <w:t>FACING</w:t>
      </w:r>
      <w:r>
        <w:rPr>
          <w:spacing w:val="33"/>
        </w:rPr>
        <w:t xml:space="preserve"> </w:t>
      </w:r>
      <w:r>
        <w:rPr>
          <w:spacing w:val="2"/>
          <w:w w:val="65"/>
        </w:rPr>
        <w:t>KAMPALA</w:t>
      </w:r>
      <w:r>
        <w:rPr>
          <w:spacing w:val="31"/>
        </w:rPr>
        <w:t xml:space="preserve"> </w:t>
      </w:r>
      <w:r>
        <w:rPr>
          <w:spacing w:val="-4"/>
          <w:w w:val="65"/>
        </w:rPr>
        <w:t>CITY</w:t>
      </w:r>
    </w:p>
    <w:p w:rsidR="00E5575B" w:rsidRDefault="00D512E5">
      <w:pPr>
        <w:pStyle w:val="BodyText"/>
        <w:spacing w:before="2"/>
        <w:ind w:left="1542"/>
        <w:jc w:val="both"/>
      </w:pPr>
      <w:r>
        <w:rPr>
          <w:w w:val="65"/>
        </w:rPr>
        <w:t>The</w:t>
      </w:r>
      <w:r>
        <w:rPr>
          <w:spacing w:val="-7"/>
        </w:rPr>
        <w:t xml:space="preserve"> </w:t>
      </w:r>
      <w:r>
        <w:rPr>
          <w:w w:val="65"/>
        </w:rPr>
        <w:t>following</w:t>
      </w:r>
      <w:r>
        <w:rPr>
          <w:spacing w:val="-6"/>
        </w:rPr>
        <w:t xml:space="preserve"> </w:t>
      </w:r>
      <w:r>
        <w:rPr>
          <w:w w:val="65"/>
        </w:rPr>
        <w:t>are</w:t>
      </w:r>
      <w:r>
        <w:rPr>
          <w:spacing w:val="-9"/>
        </w:rPr>
        <w:t xml:space="preserve"> </w:t>
      </w:r>
      <w:r>
        <w:rPr>
          <w:w w:val="65"/>
        </w:rPr>
        <w:t>problems</w:t>
      </w:r>
      <w:r>
        <w:rPr>
          <w:spacing w:val="-5"/>
        </w:rPr>
        <w:t xml:space="preserve"> </w:t>
      </w:r>
      <w:r>
        <w:rPr>
          <w:w w:val="65"/>
        </w:rPr>
        <w:t>resulting</w:t>
      </w:r>
      <w:r>
        <w:rPr>
          <w:spacing w:val="-7"/>
        </w:rPr>
        <w:t xml:space="preserve"> </w:t>
      </w:r>
      <w:r>
        <w:rPr>
          <w:w w:val="65"/>
        </w:rPr>
        <w:t>from</w:t>
      </w:r>
      <w:r>
        <w:rPr>
          <w:spacing w:val="-7"/>
        </w:rPr>
        <w:t xml:space="preserve"> </w:t>
      </w:r>
      <w:r>
        <w:rPr>
          <w:w w:val="65"/>
        </w:rPr>
        <w:t>urbanization</w:t>
      </w:r>
      <w:r>
        <w:rPr>
          <w:spacing w:val="-7"/>
        </w:rPr>
        <w:t xml:space="preserve"> </w:t>
      </w:r>
      <w:r>
        <w:rPr>
          <w:w w:val="65"/>
        </w:rPr>
        <w:t>at</w:t>
      </w:r>
      <w:r>
        <w:rPr>
          <w:spacing w:val="-6"/>
        </w:rPr>
        <w:t xml:space="preserve"> </w:t>
      </w:r>
      <w:r>
        <w:rPr>
          <w:w w:val="65"/>
        </w:rPr>
        <w:t>Kampala</w:t>
      </w:r>
      <w:r>
        <w:rPr>
          <w:spacing w:val="-6"/>
        </w:rPr>
        <w:t xml:space="preserve"> </w:t>
      </w:r>
      <w:r>
        <w:rPr>
          <w:spacing w:val="-4"/>
          <w:w w:val="65"/>
        </w:rPr>
        <w:t>are:</w:t>
      </w:r>
    </w:p>
    <w:p w:rsidR="00E5575B" w:rsidRDefault="00D512E5">
      <w:pPr>
        <w:pStyle w:val="ListParagraph"/>
        <w:numPr>
          <w:ilvl w:val="0"/>
          <w:numId w:val="81"/>
        </w:numPr>
        <w:tabs>
          <w:tab w:val="left" w:pos="1810"/>
        </w:tabs>
        <w:spacing w:before="1"/>
        <w:ind w:right="2068" w:firstLine="0"/>
        <w:rPr>
          <w:rFonts w:ascii="Arial MT" w:hAnsi="Arial MT"/>
          <w:sz w:val="20"/>
        </w:rPr>
      </w:pPr>
      <w:r>
        <w:rPr>
          <w:spacing w:val="-2"/>
          <w:w w:val="65"/>
          <w:sz w:val="20"/>
        </w:rPr>
        <w:t>Inappropriate</w:t>
      </w:r>
      <w:r>
        <w:rPr>
          <w:spacing w:val="-9"/>
          <w:sz w:val="20"/>
        </w:rPr>
        <w:t xml:space="preserve"> </w:t>
      </w:r>
      <w:r>
        <w:rPr>
          <w:spacing w:val="-2"/>
          <w:w w:val="65"/>
          <w:sz w:val="20"/>
        </w:rPr>
        <w:t>accommodation</w:t>
      </w:r>
      <w:r>
        <w:rPr>
          <w:spacing w:val="-10"/>
          <w:sz w:val="20"/>
        </w:rPr>
        <w:t xml:space="preserve"> </w:t>
      </w:r>
      <w:r>
        <w:rPr>
          <w:spacing w:val="-2"/>
          <w:w w:val="65"/>
          <w:sz w:val="20"/>
        </w:rPr>
        <w:t>facilities</w:t>
      </w:r>
      <w:r>
        <w:rPr>
          <w:spacing w:val="-9"/>
          <w:sz w:val="20"/>
        </w:rPr>
        <w:t xml:space="preserve"> </w:t>
      </w:r>
      <w:r>
        <w:rPr>
          <w:spacing w:val="-2"/>
          <w:w w:val="65"/>
          <w:sz w:val="20"/>
        </w:rPr>
        <w:t>for</w:t>
      </w:r>
      <w:r>
        <w:rPr>
          <w:spacing w:val="-7"/>
          <w:sz w:val="20"/>
        </w:rPr>
        <w:t xml:space="preserve"> </w:t>
      </w:r>
      <w:r>
        <w:rPr>
          <w:spacing w:val="-2"/>
          <w:w w:val="65"/>
          <w:sz w:val="20"/>
        </w:rPr>
        <w:t>the</w:t>
      </w:r>
      <w:r>
        <w:rPr>
          <w:spacing w:val="-7"/>
          <w:sz w:val="20"/>
        </w:rPr>
        <w:t xml:space="preserve"> </w:t>
      </w:r>
      <w:r>
        <w:rPr>
          <w:spacing w:val="-2"/>
          <w:w w:val="65"/>
          <w:sz w:val="20"/>
        </w:rPr>
        <w:t>urbanites</w:t>
      </w:r>
      <w:r>
        <w:rPr>
          <w:spacing w:val="-9"/>
          <w:sz w:val="20"/>
        </w:rPr>
        <w:t xml:space="preserve"> </w:t>
      </w:r>
      <w:r>
        <w:rPr>
          <w:spacing w:val="-2"/>
          <w:w w:val="65"/>
          <w:sz w:val="20"/>
        </w:rPr>
        <w:t>due</w:t>
      </w:r>
      <w:r>
        <w:rPr>
          <w:spacing w:val="-9"/>
          <w:sz w:val="20"/>
        </w:rPr>
        <w:t xml:space="preserve"> </w:t>
      </w:r>
      <w:r>
        <w:rPr>
          <w:spacing w:val="-2"/>
          <w:w w:val="65"/>
          <w:sz w:val="20"/>
        </w:rPr>
        <w:t>to</w:t>
      </w:r>
      <w:r>
        <w:rPr>
          <w:spacing w:val="-7"/>
          <w:sz w:val="20"/>
        </w:rPr>
        <w:t xml:space="preserve"> </w:t>
      </w:r>
      <w:r>
        <w:rPr>
          <w:spacing w:val="-2"/>
          <w:w w:val="65"/>
          <w:sz w:val="20"/>
        </w:rPr>
        <w:t>over</w:t>
      </w:r>
      <w:r>
        <w:rPr>
          <w:spacing w:val="-9"/>
          <w:sz w:val="20"/>
        </w:rPr>
        <w:t xml:space="preserve"> </w:t>
      </w:r>
      <w:r>
        <w:rPr>
          <w:spacing w:val="-2"/>
          <w:w w:val="65"/>
          <w:sz w:val="20"/>
        </w:rPr>
        <w:t>concentration</w:t>
      </w:r>
      <w:r>
        <w:rPr>
          <w:spacing w:val="-9"/>
          <w:sz w:val="20"/>
        </w:rPr>
        <w:t xml:space="preserve"> </w:t>
      </w:r>
      <w:r>
        <w:rPr>
          <w:spacing w:val="-2"/>
          <w:w w:val="65"/>
          <w:sz w:val="20"/>
        </w:rPr>
        <w:t>leading</w:t>
      </w:r>
      <w:r>
        <w:rPr>
          <w:spacing w:val="-9"/>
          <w:sz w:val="20"/>
        </w:rPr>
        <w:t xml:space="preserve"> </w:t>
      </w:r>
      <w:r>
        <w:rPr>
          <w:spacing w:val="-2"/>
          <w:w w:val="65"/>
          <w:sz w:val="20"/>
        </w:rPr>
        <w:t>to</w:t>
      </w:r>
      <w:r>
        <w:rPr>
          <w:spacing w:val="-7"/>
          <w:sz w:val="20"/>
        </w:rPr>
        <w:t xml:space="preserve"> </w:t>
      </w:r>
      <w:r>
        <w:rPr>
          <w:spacing w:val="-2"/>
          <w:w w:val="65"/>
          <w:sz w:val="20"/>
        </w:rPr>
        <w:t>the</w:t>
      </w:r>
      <w:r>
        <w:rPr>
          <w:spacing w:val="-7"/>
          <w:sz w:val="20"/>
        </w:rPr>
        <w:t xml:space="preserve"> </w:t>
      </w:r>
      <w:r>
        <w:rPr>
          <w:spacing w:val="-2"/>
          <w:w w:val="65"/>
          <w:sz w:val="20"/>
        </w:rPr>
        <w:t>growth</w:t>
      </w:r>
      <w:r>
        <w:rPr>
          <w:spacing w:val="-9"/>
          <w:sz w:val="20"/>
        </w:rPr>
        <w:t xml:space="preserve"> </w:t>
      </w:r>
      <w:r>
        <w:rPr>
          <w:spacing w:val="-2"/>
          <w:w w:val="65"/>
          <w:sz w:val="20"/>
        </w:rPr>
        <w:t>of</w:t>
      </w:r>
      <w:r>
        <w:rPr>
          <w:sz w:val="20"/>
        </w:rPr>
        <w:t xml:space="preserve"> </w:t>
      </w:r>
      <w:r>
        <w:rPr>
          <w:spacing w:val="-2"/>
          <w:w w:val="65"/>
          <w:sz w:val="20"/>
        </w:rPr>
        <w:t>slums</w:t>
      </w:r>
      <w:r>
        <w:rPr>
          <w:sz w:val="20"/>
        </w:rPr>
        <w:t xml:space="preserve"> </w:t>
      </w:r>
      <w:r>
        <w:rPr>
          <w:spacing w:val="-2"/>
          <w:w w:val="65"/>
          <w:sz w:val="20"/>
        </w:rPr>
        <w:t>like</w:t>
      </w:r>
      <w:r>
        <w:rPr>
          <w:sz w:val="20"/>
        </w:rPr>
        <w:t xml:space="preserve"> </w:t>
      </w:r>
      <w:r>
        <w:rPr>
          <w:spacing w:val="-2"/>
          <w:w w:val="65"/>
          <w:sz w:val="20"/>
        </w:rPr>
        <w:t>at</w:t>
      </w:r>
      <w:r>
        <w:rPr>
          <w:sz w:val="20"/>
        </w:rPr>
        <w:t xml:space="preserve"> </w:t>
      </w:r>
      <w:r>
        <w:rPr>
          <w:spacing w:val="-2"/>
          <w:w w:val="65"/>
          <w:sz w:val="20"/>
        </w:rPr>
        <w:t>Namuwongo,</w:t>
      </w:r>
      <w:r>
        <w:rPr>
          <w:sz w:val="20"/>
        </w:rPr>
        <w:t xml:space="preserve"> </w:t>
      </w:r>
      <w:r>
        <w:rPr>
          <w:spacing w:val="-2"/>
          <w:w w:val="65"/>
          <w:sz w:val="20"/>
        </w:rPr>
        <w:t>Nsambya,</w:t>
      </w:r>
      <w:r>
        <w:rPr>
          <w:sz w:val="20"/>
        </w:rPr>
        <w:t xml:space="preserve"> </w:t>
      </w:r>
      <w:r>
        <w:rPr>
          <w:w w:val="65"/>
          <w:sz w:val="20"/>
        </w:rPr>
        <w:t>Katanga,</w:t>
      </w:r>
      <w:r>
        <w:rPr>
          <w:spacing w:val="-1"/>
          <w:sz w:val="20"/>
        </w:rPr>
        <w:t xml:space="preserve"> </w:t>
      </w:r>
      <w:r>
        <w:rPr>
          <w:w w:val="65"/>
          <w:sz w:val="20"/>
        </w:rPr>
        <w:t>Kifumbira,</w:t>
      </w:r>
      <w:r>
        <w:rPr>
          <w:spacing w:val="-1"/>
          <w:sz w:val="20"/>
        </w:rPr>
        <w:t xml:space="preserve"> </w:t>
      </w:r>
      <w:r>
        <w:rPr>
          <w:w w:val="65"/>
          <w:sz w:val="20"/>
        </w:rPr>
        <w:t>Kamwokya,</w:t>
      </w:r>
      <w:r>
        <w:rPr>
          <w:sz w:val="20"/>
        </w:rPr>
        <w:t xml:space="preserve"> </w:t>
      </w:r>
      <w:r>
        <w:rPr>
          <w:w w:val="65"/>
          <w:sz w:val="20"/>
        </w:rPr>
        <w:t>Kalerwe</w:t>
      </w:r>
      <w:r>
        <w:rPr>
          <w:spacing w:val="-1"/>
          <w:sz w:val="20"/>
        </w:rPr>
        <w:t xml:space="preserve"> </w:t>
      </w:r>
      <w:r>
        <w:rPr>
          <w:w w:val="65"/>
          <w:sz w:val="20"/>
        </w:rPr>
        <w:t>and Makerere - Kivulu.</w:t>
      </w:r>
    </w:p>
    <w:p w:rsidR="00E5575B" w:rsidRDefault="00D512E5">
      <w:pPr>
        <w:pStyle w:val="ListParagraph"/>
        <w:numPr>
          <w:ilvl w:val="0"/>
          <w:numId w:val="81"/>
        </w:numPr>
        <w:tabs>
          <w:tab w:val="left" w:pos="1810"/>
        </w:tabs>
        <w:spacing w:before="2" w:line="244" w:lineRule="auto"/>
        <w:ind w:right="2063" w:firstLine="0"/>
        <w:rPr>
          <w:rFonts w:ascii="Arial MT" w:hAnsi="Arial MT"/>
          <w:sz w:val="20"/>
        </w:rPr>
      </w:pPr>
      <w:r>
        <w:rPr>
          <w:spacing w:val="-2"/>
          <w:w w:val="60"/>
          <w:sz w:val="20"/>
        </w:rPr>
        <w:t>Over</w:t>
      </w:r>
      <w:r>
        <w:rPr>
          <w:spacing w:val="-12"/>
          <w:sz w:val="20"/>
        </w:rPr>
        <w:t xml:space="preserve"> </w:t>
      </w:r>
      <w:r>
        <w:rPr>
          <w:spacing w:val="-2"/>
          <w:w w:val="60"/>
          <w:sz w:val="20"/>
        </w:rPr>
        <w:t>population</w:t>
      </w:r>
      <w:r>
        <w:rPr>
          <w:spacing w:val="-11"/>
          <w:sz w:val="20"/>
        </w:rPr>
        <w:t xml:space="preserve"> </w:t>
      </w:r>
      <w:r>
        <w:rPr>
          <w:spacing w:val="-2"/>
          <w:w w:val="60"/>
          <w:sz w:val="20"/>
        </w:rPr>
        <w:t>due</w:t>
      </w:r>
      <w:r>
        <w:rPr>
          <w:spacing w:val="-11"/>
          <w:sz w:val="20"/>
        </w:rPr>
        <w:t xml:space="preserve"> </w:t>
      </w:r>
      <w:r>
        <w:rPr>
          <w:spacing w:val="-2"/>
          <w:w w:val="60"/>
          <w:sz w:val="20"/>
        </w:rPr>
        <w:t>to</w:t>
      </w:r>
      <w:r>
        <w:rPr>
          <w:spacing w:val="-12"/>
          <w:sz w:val="20"/>
        </w:rPr>
        <w:t xml:space="preserve"> </w:t>
      </w:r>
      <w:r>
        <w:rPr>
          <w:spacing w:val="-2"/>
          <w:w w:val="60"/>
          <w:sz w:val="20"/>
        </w:rPr>
        <w:t>urbanization</w:t>
      </w:r>
      <w:r>
        <w:rPr>
          <w:spacing w:val="-11"/>
          <w:sz w:val="20"/>
        </w:rPr>
        <w:t xml:space="preserve"> </w:t>
      </w:r>
      <w:r>
        <w:rPr>
          <w:spacing w:val="-2"/>
          <w:w w:val="60"/>
          <w:sz w:val="20"/>
        </w:rPr>
        <w:t>has</w:t>
      </w:r>
      <w:r>
        <w:rPr>
          <w:spacing w:val="-11"/>
          <w:sz w:val="20"/>
        </w:rPr>
        <w:t xml:space="preserve"> </w:t>
      </w:r>
      <w:r>
        <w:rPr>
          <w:spacing w:val="-2"/>
          <w:w w:val="60"/>
          <w:sz w:val="20"/>
        </w:rPr>
        <w:t>led</w:t>
      </w:r>
      <w:r>
        <w:rPr>
          <w:spacing w:val="-11"/>
          <w:sz w:val="20"/>
        </w:rPr>
        <w:t xml:space="preserve"> </w:t>
      </w:r>
      <w:r>
        <w:rPr>
          <w:spacing w:val="-2"/>
          <w:w w:val="60"/>
          <w:sz w:val="20"/>
        </w:rPr>
        <w:t>to</w:t>
      </w:r>
      <w:r>
        <w:rPr>
          <w:spacing w:val="-12"/>
          <w:sz w:val="20"/>
        </w:rPr>
        <w:t xml:space="preserve"> </w:t>
      </w:r>
      <w:r>
        <w:rPr>
          <w:spacing w:val="-2"/>
          <w:w w:val="60"/>
          <w:sz w:val="20"/>
        </w:rPr>
        <w:t>limited</w:t>
      </w:r>
      <w:r>
        <w:rPr>
          <w:spacing w:val="-11"/>
          <w:sz w:val="20"/>
        </w:rPr>
        <w:t xml:space="preserve"> </w:t>
      </w:r>
      <w:r>
        <w:rPr>
          <w:spacing w:val="-2"/>
          <w:w w:val="60"/>
          <w:sz w:val="20"/>
        </w:rPr>
        <w:t>land</w:t>
      </w:r>
      <w:r>
        <w:rPr>
          <w:spacing w:val="-11"/>
          <w:sz w:val="20"/>
        </w:rPr>
        <w:t xml:space="preserve"> </w:t>
      </w:r>
      <w:r>
        <w:rPr>
          <w:spacing w:val="-2"/>
          <w:w w:val="60"/>
          <w:sz w:val="20"/>
        </w:rPr>
        <w:t>in</w:t>
      </w:r>
      <w:r>
        <w:rPr>
          <w:spacing w:val="-12"/>
          <w:sz w:val="20"/>
        </w:rPr>
        <w:t xml:space="preserve"> </w:t>
      </w:r>
      <w:r>
        <w:rPr>
          <w:spacing w:val="-2"/>
          <w:w w:val="60"/>
          <w:sz w:val="20"/>
        </w:rPr>
        <w:t>Ntinda,</w:t>
      </w:r>
      <w:r>
        <w:rPr>
          <w:spacing w:val="-11"/>
          <w:sz w:val="20"/>
        </w:rPr>
        <w:t xml:space="preserve"> </w:t>
      </w:r>
      <w:r>
        <w:rPr>
          <w:spacing w:val="-2"/>
          <w:w w:val="60"/>
          <w:sz w:val="20"/>
        </w:rPr>
        <w:t>Bukoto,</w:t>
      </w:r>
      <w:r>
        <w:rPr>
          <w:spacing w:val="-11"/>
          <w:sz w:val="20"/>
        </w:rPr>
        <w:t xml:space="preserve"> </w:t>
      </w:r>
      <w:r>
        <w:rPr>
          <w:spacing w:val="-2"/>
          <w:w w:val="60"/>
          <w:sz w:val="20"/>
        </w:rPr>
        <w:t>Muyenga,</w:t>
      </w:r>
      <w:r>
        <w:rPr>
          <w:spacing w:val="-11"/>
          <w:sz w:val="20"/>
        </w:rPr>
        <w:t xml:space="preserve"> </w:t>
      </w:r>
      <w:r>
        <w:rPr>
          <w:spacing w:val="-2"/>
          <w:w w:val="60"/>
          <w:sz w:val="20"/>
        </w:rPr>
        <w:t>Kawempe,</w:t>
      </w:r>
      <w:r>
        <w:rPr>
          <w:spacing w:val="-12"/>
          <w:sz w:val="20"/>
        </w:rPr>
        <w:t xml:space="preserve"> </w:t>
      </w:r>
      <w:r>
        <w:rPr>
          <w:spacing w:val="-2"/>
          <w:w w:val="60"/>
          <w:sz w:val="20"/>
        </w:rPr>
        <w:t>Naguru</w:t>
      </w:r>
      <w:r>
        <w:rPr>
          <w:spacing w:val="-11"/>
          <w:sz w:val="20"/>
        </w:rPr>
        <w:t xml:space="preserve"> </w:t>
      </w:r>
      <w:r>
        <w:rPr>
          <w:spacing w:val="-2"/>
          <w:w w:val="60"/>
          <w:sz w:val="20"/>
        </w:rPr>
        <w:t>and</w:t>
      </w:r>
      <w:r>
        <w:rPr>
          <w:spacing w:val="-11"/>
          <w:sz w:val="20"/>
        </w:rPr>
        <w:t xml:space="preserve"> </w:t>
      </w:r>
      <w:r>
        <w:rPr>
          <w:spacing w:val="-2"/>
          <w:w w:val="60"/>
          <w:sz w:val="20"/>
        </w:rPr>
        <w:t>Ggaba</w:t>
      </w:r>
      <w:r>
        <w:rPr>
          <w:spacing w:val="-12"/>
          <w:sz w:val="20"/>
        </w:rPr>
        <w:t xml:space="preserve"> </w:t>
      </w:r>
      <w:r>
        <w:rPr>
          <w:spacing w:val="-2"/>
          <w:w w:val="60"/>
          <w:sz w:val="20"/>
        </w:rPr>
        <w:t>leading</w:t>
      </w:r>
      <w:r>
        <w:rPr>
          <w:spacing w:val="-11"/>
          <w:sz w:val="20"/>
        </w:rPr>
        <w:t xml:space="preserve"> </w:t>
      </w:r>
      <w:r>
        <w:rPr>
          <w:spacing w:val="-2"/>
          <w:w w:val="60"/>
          <w:sz w:val="20"/>
        </w:rPr>
        <w:t>to</w:t>
      </w:r>
      <w:r>
        <w:rPr>
          <w:spacing w:val="-11"/>
          <w:sz w:val="20"/>
        </w:rPr>
        <w:t xml:space="preserve"> </w:t>
      </w:r>
      <w:r>
        <w:rPr>
          <w:spacing w:val="-2"/>
          <w:w w:val="60"/>
          <w:sz w:val="20"/>
        </w:rPr>
        <w:t>squatter</w:t>
      </w:r>
      <w:r>
        <w:rPr>
          <w:spacing w:val="-11"/>
          <w:sz w:val="20"/>
        </w:rPr>
        <w:t xml:space="preserve"> </w:t>
      </w:r>
      <w:r>
        <w:rPr>
          <w:spacing w:val="-2"/>
          <w:w w:val="60"/>
          <w:sz w:val="20"/>
        </w:rPr>
        <w:t>settlements</w:t>
      </w:r>
      <w:r>
        <w:rPr>
          <w:spacing w:val="-12"/>
          <w:sz w:val="20"/>
        </w:rPr>
        <w:t xml:space="preserve"> </w:t>
      </w:r>
      <w:r>
        <w:rPr>
          <w:spacing w:val="-2"/>
          <w:w w:val="60"/>
          <w:sz w:val="20"/>
        </w:rPr>
        <w:t>in</w:t>
      </w:r>
      <w:r>
        <w:rPr>
          <w:spacing w:val="3"/>
          <w:sz w:val="20"/>
        </w:rPr>
        <w:t xml:space="preserve"> </w:t>
      </w:r>
      <w:r>
        <w:rPr>
          <w:spacing w:val="-2"/>
          <w:w w:val="60"/>
          <w:sz w:val="20"/>
        </w:rPr>
        <w:t>the</w:t>
      </w:r>
      <w:r>
        <w:rPr>
          <w:sz w:val="20"/>
        </w:rPr>
        <w:t xml:space="preserve"> </w:t>
      </w:r>
      <w:r>
        <w:rPr>
          <w:w w:val="65"/>
          <w:sz w:val="20"/>
        </w:rPr>
        <w:t>generally cheaper</w:t>
      </w:r>
      <w:r>
        <w:rPr>
          <w:sz w:val="20"/>
        </w:rPr>
        <w:t xml:space="preserve"> </w:t>
      </w:r>
      <w:r>
        <w:rPr>
          <w:w w:val="65"/>
          <w:sz w:val="20"/>
        </w:rPr>
        <w:t>areas</w:t>
      </w:r>
      <w:r>
        <w:rPr>
          <w:sz w:val="20"/>
        </w:rPr>
        <w:t xml:space="preserve"> </w:t>
      </w:r>
      <w:r>
        <w:rPr>
          <w:w w:val="65"/>
          <w:sz w:val="20"/>
        </w:rPr>
        <w:t>like</w:t>
      </w:r>
      <w:r>
        <w:rPr>
          <w:sz w:val="20"/>
        </w:rPr>
        <w:t xml:space="preserve"> </w:t>
      </w:r>
      <w:r>
        <w:rPr>
          <w:w w:val="65"/>
          <w:sz w:val="20"/>
        </w:rPr>
        <w:t>Nabweru</w:t>
      </w:r>
      <w:r>
        <w:rPr>
          <w:sz w:val="20"/>
        </w:rPr>
        <w:t xml:space="preserve"> </w:t>
      </w:r>
      <w:r>
        <w:rPr>
          <w:w w:val="65"/>
          <w:sz w:val="20"/>
        </w:rPr>
        <w:t>and Nansana.</w:t>
      </w:r>
    </w:p>
    <w:p w:rsidR="00E5575B" w:rsidRDefault="00D512E5">
      <w:pPr>
        <w:pStyle w:val="ListParagraph"/>
        <w:numPr>
          <w:ilvl w:val="0"/>
          <w:numId w:val="81"/>
        </w:numPr>
        <w:tabs>
          <w:tab w:val="left" w:pos="1810"/>
        </w:tabs>
        <w:spacing w:line="244" w:lineRule="auto"/>
        <w:ind w:right="2059" w:firstLine="0"/>
        <w:rPr>
          <w:rFonts w:ascii="Arial MT" w:hAnsi="Arial MT"/>
          <w:sz w:val="20"/>
        </w:rPr>
      </w:pPr>
      <w:r>
        <w:rPr>
          <w:w w:val="60"/>
          <w:sz w:val="20"/>
        </w:rPr>
        <w:t>Rapid</w:t>
      </w:r>
      <w:r>
        <w:rPr>
          <w:spacing w:val="-1"/>
          <w:sz w:val="20"/>
        </w:rPr>
        <w:t xml:space="preserve"> </w:t>
      </w:r>
      <w:r>
        <w:rPr>
          <w:w w:val="60"/>
          <w:sz w:val="20"/>
        </w:rPr>
        <w:t>spread</w:t>
      </w:r>
      <w:r>
        <w:rPr>
          <w:spacing w:val="-3"/>
          <w:sz w:val="20"/>
        </w:rPr>
        <w:t xml:space="preserve"> </w:t>
      </w:r>
      <w:r>
        <w:rPr>
          <w:w w:val="60"/>
          <w:sz w:val="20"/>
        </w:rPr>
        <w:t>of</w:t>
      </w:r>
      <w:r>
        <w:rPr>
          <w:spacing w:val="-3"/>
          <w:sz w:val="20"/>
        </w:rPr>
        <w:t xml:space="preserve"> </w:t>
      </w:r>
      <w:r>
        <w:rPr>
          <w:w w:val="60"/>
          <w:sz w:val="20"/>
        </w:rPr>
        <w:t>diseases</w:t>
      </w:r>
      <w:r>
        <w:rPr>
          <w:spacing w:val="-3"/>
          <w:sz w:val="20"/>
        </w:rPr>
        <w:t xml:space="preserve"> </w:t>
      </w:r>
      <w:r>
        <w:rPr>
          <w:w w:val="60"/>
          <w:sz w:val="20"/>
        </w:rPr>
        <w:t>like</w:t>
      </w:r>
      <w:r>
        <w:rPr>
          <w:sz w:val="20"/>
        </w:rPr>
        <w:t xml:space="preserve"> </w:t>
      </w:r>
      <w:r>
        <w:rPr>
          <w:w w:val="60"/>
          <w:sz w:val="20"/>
        </w:rPr>
        <w:t>Cholera,</w:t>
      </w:r>
      <w:r>
        <w:rPr>
          <w:spacing w:val="-3"/>
          <w:sz w:val="20"/>
        </w:rPr>
        <w:t xml:space="preserve"> </w:t>
      </w:r>
      <w:r>
        <w:rPr>
          <w:w w:val="60"/>
          <w:sz w:val="20"/>
        </w:rPr>
        <w:t>dysentery</w:t>
      </w:r>
      <w:r>
        <w:rPr>
          <w:spacing w:val="-3"/>
          <w:sz w:val="20"/>
        </w:rPr>
        <w:t xml:space="preserve"> </w:t>
      </w:r>
      <w:r>
        <w:rPr>
          <w:w w:val="60"/>
          <w:sz w:val="20"/>
        </w:rPr>
        <w:t>and</w:t>
      </w:r>
      <w:r>
        <w:rPr>
          <w:spacing w:val="-3"/>
          <w:sz w:val="20"/>
        </w:rPr>
        <w:t xml:space="preserve"> </w:t>
      </w:r>
      <w:r>
        <w:rPr>
          <w:w w:val="60"/>
          <w:sz w:val="20"/>
        </w:rPr>
        <w:t>AIDS</w:t>
      </w:r>
      <w:r>
        <w:rPr>
          <w:spacing w:val="-3"/>
          <w:sz w:val="20"/>
        </w:rPr>
        <w:t xml:space="preserve"> </w:t>
      </w:r>
      <w:r>
        <w:rPr>
          <w:w w:val="60"/>
          <w:sz w:val="20"/>
        </w:rPr>
        <w:t>at</w:t>
      </w:r>
      <w:r>
        <w:rPr>
          <w:sz w:val="20"/>
        </w:rPr>
        <w:t xml:space="preserve"> </w:t>
      </w:r>
      <w:r>
        <w:rPr>
          <w:w w:val="60"/>
          <w:sz w:val="20"/>
        </w:rPr>
        <w:t>Kamwokya,</w:t>
      </w:r>
      <w:r>
        <w:rPr>
          <w:spacing w:val="-5"/>
          <w:sz w:val="20"/>
        </w:rPr>
        <w:t xml:space="preserve"> </w:t>
      </w:r>
      <w:r>
        <w:rPr>
          <w:w w:val="60"/>
          <w:sz w:val="20"/>
        </w:rPr>
        <w:t>Kyebando</w:t>
      </w:r>
      <w:r>
        <w:rPr>
          <w:spacing w:val="-9"/>
          <w:sz w:val="20"/>
        </w:rPr>
        <w:t xml:space="preserve"> </w:t>
      </w:r>
      <w:r>
        <w:rPr>
          <w:w w:val="60"/>
          <w:sz w:val="20"/>
        </w:rPr>
        <w:t>and</w:t>
      </w:r>
      <w:r>
        <w:rPr>
          <w:spacing w:val="-5"/>
          <w:sz w:val="20"/>
        </w:rPr>
        <w:t xml:space="preserve"> </w:t>
      </w:r>
      <w:r>
        <w:rPr>
          <w:w w:val="60"/>
          <w:sz w:val="20"/>
        </w:rPr>
        <w:t>Bwaise</w:t>
      </w:r>
      <w:r>
        <w:rPr>
          <w:spacing w:val="-9"/>
          <w:sz w:val="20"/>
        </w:rPr>
        <w:t xml:space="preserve"> </w:t>
      </w:r>
      <w:r>
        <w:rPr>
          <w:w w:val="60"/>
          <w:sz w:val="20"/>
        </w:rPr>
        <w:t>in</w:t>
      </w:r>
      <w:r>
        <w:rPr>
          <w:spacing w:val="-5"/>
          <w:sz w:val="20"/>
        </w:rPr>
        <w:t xml:space="preserve"> </w:t>
      </w:r>
      <w:r>
        <w:rPr>
          <w:w w:val="60"/>
          <w:sz w:val="20"/>
        </w:rPr>
        <w:t>Kampala</w:t>
      </w:r>
      <w:r>
        <w:rPr>
          <w:spacing w:val="-9"/>
          <w:sz w:val="20"/>
        </w:rPr>
        <w:t xml:space="preserve"> </w:t>
      </w:r>
      <w:r>
        <w:rPr>
          <w:w w:val="60"/>
          <w:sz w:val="20"/>
        </w:rPr>
        <w:t>due</w:t>
      </w:r>
      <w:r>
        <w:rPr>
          <w:spacing w:val="-5"/>
          <w:sz w:val="20"/>
        </w:rPr>
        <w:t xml:space="preserve"> </w:t>
      </w:r>
      <w:r>
        <w:rPr>
          <w:w w:val="60"/>
          <w:sz w:val="20"/>
        </w:rPr>
        <w:t>to</w:t>
      </w:r>
      <w:r>
        <w:rPr>
          <w:spacing w:val="-9"/>
          <w:sz w:val="20"/>
        </w:rPr>
        <w:t xml:space="preserve"> </w:t>
      </w:r>
      <w:r>
        <w:rPr>
          <w:w w:val="60"/>
          <w:sz w:val="20"/>
        </w:rPr>
        <w:t>many</w:t>
      </w:r>
      <w:r>
        <w:rPr>
          <w:spacing w:val="-5"/>
          <w:sz w:val="20"/>
        </w:rPr>
        <w:t xml:space="preserve"> </w:t>
      </w:r>
      <w:r>
        <w:rPr>
          <w:w w:val="60"/>
          <w:sz w:val="20"/>
        </w:rPr>
        <w:t>people</w:t>
      </w:r>
      <w:r>
        <w:rPr>
          <w:spacing w:val="-5"/>
          <w:sz w:val="20"/>
        </w:rPr>
        <w:t xml:space="preserve"> </w:t>
      </w:r>
      <w:r>
        <w:rPr>
          <w:w w:val="60"/>
          <w:sz w:val="20"/>
        </w:rPr>
        <w:t>living</w:t>
      </w:r>
      <w:r>
        <w:rPr>
          <w:spacing w:val="-8"/>
          <w:sz w:val="20"/>
        </w:rPr>
        <w:t xml:space="preserve"> </w:t>
      </w:r>
      <w:r>
        <w:rPr>
          <w:w w:val="60"/>
          <w:sz w:val="20"/>
        </w:rPr>
        <w:t>together</w:t>
      </w:r>
      <w:r>
        <w:rPr>
          <w:spacing w:val="-14"/>
          <w:sz w:val="20"/>
        </w:rPr>
        <w:t xml:space="preserve"> </w:t>
      </w:r>
      <w:r>
        <w:rPr>
          <w:w w:val="60"/>
          <w:sz w:val="20"/>
        </w:rPr>
        <w:t>and</w:t>
      </w:r>
      <w:r>
        <w:rPr>
          <w:sz w:val="20"/>
        </w:rPr>
        <w:t xml:space="preserve"> </w:t>
      </w:r>
      <w:r>
        <w:rPr>
          <w:spacing w:val="-4"/>
          <w:w w:val="65"/>
          <w:sz w:val="20"/>
        </w:rPr>
        <w:t>poor</w:t>
      </w:r>
      <w:r>
        <w:rPr>
          <w:spacing w:val="-5"/>
          <w:w w:val="65"/>
          <w:sz w:val="20"/>
        </w:rPr>
        <w:t xml:space="preserve"> </w:t>
      </w:r>
      <w:r>
        <w:rPr>
          <w:spacing w:val="-4"/>
          <w:w w:val="65"/>
          <w:sz w:val="20"/>
        </w:rPr>
        <w:t>hygiene</w:t>
      </w:r>
      <w:r>
        <w:rPr>
          <w:spacing w:val="-7"/>
          <w:w w:val="65"/>
          <w:sz w:val="20"/>
        </w:rPr>
        <w:t xml:space="preserve"> </w:t>
      </w:r>
      <w:r>
        <w:rPr>
          <w:spacing w:val="-4"/>
          <w:w w:val="65"/>
          <w:sz w:val="20"/>
        </w:rPr>
        <w:t>resulting</w:t>
      </w:r>
      <w:r>
        <w:rPr>
          <w:spacing w:val="-7"/>
          <w:w w:val="65"/>
          <w:sz w:val="20"/>
        </w:rPr>
        <w:t xml:space="preserve"> </w:t>
      </w:r>
      <w:r>
        <w:rPr>
          <w:spacing w:val="-4"/>
          <w:w w:val="65"/>
          <w:sz w:val="20"/>
        </w:rPr>
        <w:t>into</w:t>
      </w:r>
      <w:r>
        <w:rPr>
          <w:spacing w:val="-7"/>
          <w:w w:val="65"/>
          <w:sz w:val="20"/>
        </w:rPr>
        <w:t xml:space="preserve"> </w:t>
      </w:r>
      <w:r>
        <w:rPr>
          <w:spacing w:val="-4"/>
          <w:w w:val="65"/>
          <w:sz w:val="20"/>
        </w:rPr>
        <w:t>poor health conditions</w:t>
      </w:r>
      <w:r>
        <w:rPr>
          <w:spacing w:val="-7"/>
          <w:w w:val="65"/>
          <w:sz w:val="20"/>
        </w:rPr>
        <w:t xml:space="preserve"> </w:t>
      </w:r>
      <w:r>
        <w:rPr>
          <w:spacing w:val="-4"/>
          <w:w w:val="65"/>
          <w:sz w:val="20"/>
        </w:rPr>
        <w:t>and death.</w:t>
      </w:r>
    </w:p>
    <w:p w:rsidR="00E5575B" w:rsidRDefault="00D512E5">
      <w:pPr>
        <w:pStyle w:val="ListParagraph"/>
        <w:numPr>
          <w:ilvl w:val="0"/>
          <w:numId w:val="81"/>
        </w:numPr>
        <w:tabs>
          <w:tab w:val="left" w:pos="1810"/>
        </w:tabs>
        <w:spacing w:line="242" w:lineRule="auto"/>
        <w:ind w:right="2064" w:firstLine="0"/>
        <w:rPr>
          <w:rFonts w:ascii="Arial MT" w:hAnsi="Arial MT"/>
          <w:sz w:val="20"/>
        </w:rPr>
      </w:pPr>
      <w:r>
        <w:rPr>
          <w:w w:val="70"/>
          <w:sz w:val="20"/>
        </w:rPr>
        <w:t>High</w:t>
      </w:r>
      <w:r>
        <w:rPr>
          <w:spacing w:val="-14"/>
          <w:sz w:val="20"/>
        </w:rPr>
        <w:t xml:space="preserve"> </w:t>
      </w:r>
      <w:r>
        <w:rPr>
          <w:w w:val="70"/>
          <w:sz w:val="20"/>
        </w:rPr>
        <w:t>crime</w:t>
      </w:r>
      <w:r>
        <w:rPr>
          <w:spacing w:val="-13"/>
          <w:sz w:val="20"/>
        </w:rPr>
        <w:t xml:space="preserve"> </w:t>
      </w:r>
      <w:r>
        <w:rPr>
          <w:w w:val="70"/>
          <w:sz w:val="20"/>
        </w:rPr>
        <w:t>rate</w:t>
      </w:r>
      <w:r>
        <w:rPr>
          <w:spacing w:val="-13"/>
          <w:sz w:val="20"/>
        </w:rPr>
        <w:t xml:space="preserve"> </w:t>
      </w:r>
      <w:r>
        <w:rPr>
          <w:w w:val="70"/>
          <w:sz w:val="20"/>
        </w:rPr>
        <w:t>such</w:t>
      </w:r>
      <w:r>
        <w:rPr>
          <w:spacing w:val="-14"/>
          <w:sz w:val="20"/>
        </w:rPr>
        <w:t xml:space="preserve"> </w:t>
      </w:r>
      <w:r>
        <w:rPr>
          <w:w w:val="70"/>
          <w:sz w:val="20"/>
        </w:rPr>
        <w:t>as</w:t>
      </w:r>
      <w:r>
        <w:rPr>
          <w:spacing w:val="-13"/>
          <w:sz w:val="20"/>
        </w:rPr>
        <w:t xml:space="preserve"> </w:t>
      </w:r>
      <w:r>
        <w:rPr>
          <w:w w:val="70"/>
          <w:sz w:val="20"/>
        </w:rPr>
        <w:t>gambling,</w:t>
      </w:r>
      <w:r>
        <w:rPr>
          <w:spacing w:val="-13"/>
          <w:sz w:val="20"/>
        </w:rPr>
        <w:t xml:space="preserve"> </w:t>
      </w:r>
      <w:r>
        <w:rPr>
          <w:w w:val="70"/>
          <w:sz w:val="20"/>
        </w:rPr>
        <w:t>robbery,</w:t>
      </w:r>
      <w:r>
        <w:rPr>
          <w:spacing w:val="-13"/>
          <w:sz w:val="20"/>
        </w:rPr>
        <w:t xml:space="preserve"> </w:t>
      </w:r>
      <w:r>
        <w:rPr>
          <w:w w:val="70"/>
          <w:sz w:val="20"/>
        </w:rPr>
        <w:t>murder,</w:t>
      </w:r>
      <w:r>
        <w:rPr>
          <w:spacing w:val="-14"/>
          <w:sz w:val="20"/>
        </w:rPr>
        <w:t xml:space="preserve"> </w:t>
      </w:r>
      <w:r>
        <w:rPr>
          <w:w w:val="70"/>
          <w:sz w:val="20"/>
        </w:rPr>
        <w:t>drunkenness</w:t>
      </w:r>
      <w:r>
        <w:rPr>
          <w:spacing w:val="-13"/>
          <w:sz w:val="20"/>
        </w:rPr>
        <w:t xml:space="preserve"> </w:t>
      </w:r>
      <w:r>
        <w:rPr>
          <w:w w:val="70"/>
          <w:sz w:val="20"/>
        </w:rPr>
        <w:t>and</w:t>
      </w:r>
      <w:r>
        <w:rPr>
          <w:spacing w:val="-13"/>
          <w:sz w:val="20"/>
        </w:rPr>
        <w:t xml:space="preserve"> </w:t>
      </w:r>
      <w:r>
        <w:rPr>
          <w:w w:val="70"/>
          <w:sz w:val="20"/>
        </w:rPr>
        <w:t>pick</w:t>
      </w:r>
      <w:r>
        <w:rPr>
          <w:spacing w:val="-14"/>
          <w:sz w:val="20"/>
        </w:rPr>
        <w:t xml:space="preserve"> </w:t>
      </w:r>
      <w:r>
        <w:rPr>
          <w:w w:val="70"/>
          <w:sz w:val="20"/>
        </w:rPr>
        <w:t>pocketing</w:t>
      </w:r>
      <w:r>
        <w:rPr>
          <w:spacing w:val="-13"/>
          <w:sz w:val="20"/>
        </w:rPr>
        <w:t xml:space="preserve"> </w:t>
      </w:r>
      <w:r>
        <w:rPr>
          <w:w w:val="70"/>
          <w:sz w:val="20"/>
        </w:rPr>
        <w:t>idlers</w:t>
      </w:r>
      <w:r>
        <w:rPr>
          <w:spacing w:val="-13"/>
          <w:sz w:val="20"/>
        </w:rPr>
        <w:t xml:space="preserve"> </w:t>
      </w:r>
      <w:r>
        <w:rPr>
          <w:w w:val="70"/>
          <w:sz w:val="20"/>
        </w:rPr>
        <w:t>due</w:t>
      </w:r>
      <w:r>
        <w:rPr>
          <w:spacing w:val="-13"/>
          <w:sz w:val="20"/>
        </w:rPr>
        <w:t xml:space="preserve"> </w:t>
      </w:r>
      <w:r>
        <w:rPr>
          <w:w w:val="70"/>
          <w:sz w:val="20"/>
        </w:rPr>
        <w:t>to</w:t>
      </w:r>
      <w:r>
        <w:rPr>
          <w:spacing w:val="-14"/>
          <w:sz w:val="20"/>
        </w:rPr>
        <w:t xml:space="preserve"> </w:t>
      </w:r>
      <w:r>
        <w:rPr>
          <w:w w:val="70"/>
          <w:sz w:val="20"/>
        </w:rPr>
        <w:t>high</w:t>
      </w:r>
      <w:r>
        <w:rPr>
          <w:spacing w:val="-13"/>
          <w:sz w:val="20"/>
        </w:rPr>
        <w:t xml:space="preserve"> </w:t>
      </w:r>
      <w:r>
        <w:rPr>
          <w:w w:val="70"/>
          <w:sz w:val="20"/>
        </w:rPr>
        <w:t>rate</w:t>
      </w:r>
      <w:r>
        <w:rPr>
          <w:spacing w:val="-13"/>
          <w:sz w:val="20"/>
        </w:rPr>
        <w:t xml:space="preserve"> </w:t>
      </w:r>
      <w:r>
        <w:rPr>
          <w:w w:val="70"/>
          <w:sz w:val="20"/>
        </w:rPr>
        <w:t>of</w:t>
      </w:r>
      <w:r>
        <w:rPr>
          <w:spacing w:val="-14"/>
          <w:sz w:val="20"/>
        </w:rPr>
        <w:t xml:space="preserve"> </w:t>
      </w:r>
      <w:r>
        <w:rPr>
          <w:w w:val="70"/>
          <w:sz w:val="20"/>
        </w:rPr>
        <w:t>joblessness</w:t>
      </w:r>
      <w:r>
        <w:rPr>
          <w:spacing w:val="-13"/>
          <w:sz w:val="20"/>
        </w:rPr>
        <w:t xml:space="preserve"> </w:t>
      </w:r>
      <w:r>
        <w:rPr>
          <w:w w:val="70"/>
          <w:sz w:val="20"/>
        </w:rPr>
        <w:t>around</w:t>
      </w:r>
      <w:r>
        <w:rPr>
          <w:spacing w:val="-13"/>
          <w:sz w:val="20"/>
        </w:rPr>
        <w:t xml:space="preserve"> </w:t>
      </w:r>
      <w:r>
        <w:rPr>
          <w:w w:val="70"/>
          <w:sz w:val="20"/>
        </w:rPr>
        <w:t>St.</w:t>
      </w:r>
      <w:r>
        <w:rPr>
          <w:sz w:val="20"/>
        </w:rPr>
        <w:t xml:space="preserve"> </w:t>
      </w:r>
      <w:r>
        <w:rPr>
          <w:w w:val="65"/>
          <w:sz w:val="20"/>
        </w:rPr>
        <w:t>Balikuddembe</w:t>
      </w:r>
      <w:r>
        <w:rPr>
          <w:spacing w:val="-14"/>
          <w:sz w:val="20"/>
        </w:rPr>
        <w:t xml:space="preserve"> </w:t>
      </w:r>
      <w:r>
        <w:rPr>
          <w:w w:val="65"/>
          <w:sz w:val="20"/>
        </w:rPr>
        <w:t>market</w:t>
      </w:r>
      <w:r>
        <w:rPr>
          <w:spacing w:val="-6"/>
          <w:sz w:val="20"/>
        </w:rPr>
        <w:t xml:space="preserve"> </w:t>
      </w:r>
      <w:r>
        <w:rPr>
          <w:w w:val="65"/>
          <w:sz w:val="20"/>
        </w:rPr>
        <w:t>(Owino),</w:t>
      </w:r>
      <w:r>
        <w:rPr>
          <w:spacing w:val="-4"/>
          <w:sz w:val="20"/>
        </w:rPr>
        <w:t xml:space="preserve"> </w:t>
      </w:r>
      <w:r>
        <w:rPr>
          <w:w w:val="65"/>
          <w:sz w:val="20"/>
        </w:rPr>
        <w:t>Old</w:t>
      </w:r>
      <w:r>
        <w:rPr>
          <w:spacing w:val="-7"/>
          <w:sz w:val="20"/>
        </w:rPr>
        <w:t xml:space="preserve"> </w:t>
      </w:r>
      <w:r>
        <w:rPr>
          <w:w w:val="65"/>
          <w:sz w:val="20"/>
        </w:rPr>
        <w:t>tax</w:t>
      </w:r>
      <w:r>
        <w:rPr>
          <w:spacing w:val="-4"/>
          <w:sz w:val="20"/>
        </w:rPr>
        <w:t xml:space="preserve"> </w:t>
      </w:r>
      <w:r>
        <w:rPr>
          <w:w w:val="65"/>
          <w:sz w:val="20"/>
        </w:rPr>
        <w:t>park,</w:t>
      </w:r>
      <w:r>
        <w:rPr>
          <w:spacing w:val="-6"/>
          <w:sz w:val="20"/>
        </w:rPr>
        <w:t xml:space="preserve"> </w:t>
      </w:r>
      <w:r>
        <w:rPr>
          <w:w w:val="65"/>
          <w:sz w:val="20"/>
        </w:rPr>
        <w:t>Ben</w:t>
      </w:r>
      <w:r>
        <w:rPr>
          <w:spacing w:val="-4"/>
          <w:sz w:val="20"/>
        </w:rPr>
        <w:t xml:space="preserve"> </w:t>
      </w:r>
      <w:r>
        <w:rPr>
          <w:w w:val="65"/>
          <w:sz w:val="20"/>
        </w:rPr>
        <w:t>Kiwanuka</w:t>
      </w:r>
      <w:r>
        <w:rPr>
          <w:spacing w:val="-7"/>
          <w:sz w:val="20"/>
        </w:rPr>
        <w:t xml:space="preserve"> </w:t>
      </w:r>
      <w:r>
        <w:rPr>
          <w:w w:val="65"/>
          <w:sz w:val="20"/>
        </w:rPr>
        <w:t>Street</w:t>
      </w:r>
      <w:r>
        <w:rPr>
          <w:spacing w:val="-1"/>
          <w:sz w:val="20"/>
        </w:rPr>
        <w:t xml:space="preserve"> </w:t>
      </w:r>
      <w:r>
        <w:rPr>
          <w:w w:val="65"/>
          <w:sz w:val="20"/>
        </w:rPr>
        <w:t>and</w:t>
      </w:r>
      <w:r>
        <w:rPr>
          <w:spacing w:val="-6"/>
          <w:sz w:val="20"/>
        </w:rPr>
        <w:t xml:space="preserve"> </w:t>
      </w:r>
      <w:r>
        <w:rPr>
          <w:w w:val="65"/>
          <w:sz w:val="20"/>
        </w:rPr>
        <w:t>in</w:t>
      </w:r>
      <w:r>
        <w:rPr>
          <w:spacing w:val="-14"/>
          <w:sz w:val="20"/>
        </w:rPr>
        <w:t xml:space="preserve"> </w:t>
      </w:r>
      <w:r>
        <w:rPr>
          <w:w w:val="65"/>
          <w:sz w:val="20"/>
        </w:rPr>
        <w:t>the</w:t>
      </w:r>
      <w:r>
        <w:rPr>
          <w:spacing w:val="-13"/>
          <w:sz w:val="20"/>
        </w:rPr>
        <w:t xml:space="preserve"> </w:t>
      </w:r>
      <w:r>
        <w:rPr>
          <w:w w:val="65"/>
          <w:sz w:val="20"/>
        </w:rPr>
        <w:t>suburbs</w:t>
      </w:r>
      <w:r>
        <w:rPr>
          <w:spacing w:val="-3"/>
          <w:sz w:val="20"/>
        </w:rPr>
        <w:t xml:space="preserve"> </w:t>
      </w:r>
      <w:r>
        <w:rPr>
          <w:w w:val="65"/>
          <w:sz w:val="20"/>
        </w:rPr>
        <w:t>of</w:t>
      </w:r>
      <w:r>
        <w:rPr>
          <w:spacing w:val="-1"/>
          <w:sz w:val="20"/>
        </w:rPr>
        <w:t xml:space="preserve"> </w:t>
      </w:r>
      <w:r>
        <w:rPr>
          <w:w w:val="65"/>
          <w:sz w:val="20"/>
        </w:rPr>
        <w:t>Bweyogerere,</w:t>
      </w:r>
      <w:r>
        <w:rPr>
          <w:spacing w:val="-1"/>
          <w:sz w:val="20"/>
        </w:rPr>
        <w:t xml:space="preserve"> </w:t>
      </w:r>
      <w:r>
        <w:rPr>
          <w:w w:val="65"/>
          <w:sz w:val="20"/>
        </w:rPr>
        <w:t>Namasuba,</w:t>
      </w:r>
      <w:r>
        <w:rPr>
          <w:spacing w:val="-4"/>
          <w:sz w:val="20"/>
        </w:rPr>
        <w:t xml:space="preserve"> </w:t>
      </w:r>
      <w:r>
        <w:rPr>
          <w:w w:val="65"/>
          <w:sz w:val="20"/>
        </w:rPr>
        <w:t>Nakulabye</w:t>
      </w:r>
      <w:r>
        <w:rPr>
          <w:spacing w:val="-1"/>
          <w:sz w:val="20"/>
        </w:rPr>
        <w:t xml:space="preserve"> </w:t>
      </w:r>
      <w:r>
        <w:rPr>
          <w:w w:val="65"/>
          <w:sz w:val="20"/>
        </w:rPr>
        <w:t>and</w:t>
      </w:r>
      <w:r>
        <w:rPr>
          <w:sz w:val="20"/>
        </w:rPr>
        <w:t xml:space="preserve"> </w:t>
      </w:r>
      <w:r>
        <w:rPr>
          <w:w w:val="65"/>
          <w:sz w:val="20"/>
        </w:rPr>
        <w:t>Ntinda</w:t>
      </w:r>
      <w:r>
        <w:rPr>
          <w:spacing w:val="-10"/>
          <w:sz w:val="20"/>
        </w:rPr>
        <w:t xml:space="preserve"> </w:t>
      </w:r>
      <w:r>
        <w:rPr>
          <w:w w:val="65"/>
          <w:sz w:val="20"/>
        </w:rPr>
        <w:t>leading</w:t>
      </w:r>
      <w:r>
        <w:rPr>
          <w:sz w:val="20"/>
        </w:rPr>
        <w:t xml:space="preserve"> </w:t>
      </w:r>
      <w:r>
        <w:rPr>
          <w:w w:val="75"/>
          <w:sz w:val="20"/>
        </w:rPr>
        <w:t>to</w:t>
      </w:r>
      <w:r>
        <w:rPr>
          <w:spacing w:val="-5"/>
          <w:w w:val="75"/>
          <w:sz w:val="20"/>
        </w:rPr>
        <w:t xml:space="preserve"> </w:t>
      </w:r>
      <w:r>
        <w:rPr>
          <w:w w:val="75"/>
          <w:sz w:val="20"/>
        </w:rPr>
        <w:t>insecurity.</w:t>
      </w:r>
    </w:p>
    <w:p w:rsidR="00E5575B" w:rsidRDefault="00D512E5">
      <w:pPr>
        <w:pStyle w:val="ListParagraph"/>
        <w:numPr>
          <w:ilvl w:val="0"/>
          <w:numId w:val="81"/>
        </w:numPr>
        <w:tabs>
          <w:tab w:val="left" w:pos="1810"/>
        </w:tabs>
        <w:ind w:right="2062" w:firstLine="0"/>
        <w:rPr>
          <w:rFonts w:ascii="Arial MT" w:hAnsi="Arial MT"/>
          <w:sz w:val="20"/>
        </w:rPr>
      </w:pPr>
      <w:r>
        <w:rPr>
          <w:w w:val="65"/>
          <w:sz w:val="20"/>
        </w:rPr>
        <w:t>Too</w:t>
      </w:r>
      <w:r>
        <w:rPr>
          <w:spacing w:val="-14"/>
          <w:sz w:val="20"/>
        </w:rPr>
        <w:t xml:space="preserve"> </w:t>
      </w:r>
      <w:r>
        <w:rPr>
          <w:w w:val="65"/>
          <w:sz w:val="20"/>
        </w:rPr>
        <w:t>much</w:t>
      </w:r>
      <w:r>
        <w:rPr>
          <w:spacing w:val="-13"/>
          <w:sz w:val="20"/>
        </w:rPr>
        <w:t xml:space="preserve"> </w:t>
      </w:r>
      <w:r>
        <w:rPr>
          <w:w w:val="65"/>
          <w:sz w:val="20"/>
        </w:rPr>
        <w:t>strain</w:t>
      </w:r>
      <w:r>
        <w:rPr>
          <w:spacing w:val="-13"/>
          <w:sz w:val="20"/>
        </w:rPr>
        <w:t xml:space="preserve"> </w:t>
      </w:r>
      <w:r>
        <w:rPr>
          <w:w w:val="65"/>
          <w:sz w:val="20"/>
        </w:rPr>
        <w:t>/</w:t>
      </w:r>
      <w:r>
        <w:rPr>
          <w:spacing w:val="-12"/>
          <w:sz w:val="20"/>
        </w:rPr>
        <w:t xml:space="preserve"> </w:t>
      </w:r>
      <w:r>
        <w:rPr>
          <w:w w:val="65"/>
          <w:sz w:val="20"/>
        </w:rPr>
        <w:t>pressure</w:t>
      </w:r>
      <w:r>
        <w:rPr>
          <w:spacing w:val="-13"/>
          <w:sz w:val="20"/>
        </w:rPr>
        <w:t xml:space="preserve"> </w:t>
      </w:r>
      <w:r>
        <w:rPr>
          <w:w w:val="65"/>
          <w:sz w:val="20"/>
        </w:rPr>
        <w:t>on</w:t>
      </w:r>
      <w:r>
        <w:rPr>
          <w:spacing w:val="-13"/>
          <w:sz w:val="20"/>
        </w:rPr>
        <w:t xml:space="preserve"> </w:t>
      </w:r>
      <w:r>
        <w:rPr>
          <w:w w:val="65"/>
          <w:sz w:val="20"/>
        </w:rPr>
        <w:t>social</w:t>
      </w:r>
      <w:r>
        <w:rPr>
          <w:spacing w:val="-12"/>
          <w:sz w:val="20"/>
        </w:rPr>
        <w:t xml:space="preserve"> </w:t>
      </w:r>
      <w:r>
        <w:rPr>
          <w:w w:val="65"/>
          <w:sz w:val="20"/>
        </w:rPr>
        <w:t>services</w:t>
      </w:r>
      <w:r>
        <w:rPr>
          <w:spacing w:val="-13"/>
          <w:sz w:val="20"/>
        </w:rPr>
        <w:t xml:space="preserve"> </w:t>
      </w:r>
      <w:r>
        <w:rPr>
          <w:w w:val="65"/>
          <w:sz w:val="20"/>
        </w:rPr>
        <w:t>and</w:t>
      </w:r>
      <w:r>
        <w:rPr>
          <w:spacing w:val="-13"/>
          <w:sz w:val="20"/>
        </w:rPr>
        <w:t xml:space="preserve"> </w:t>
      </w:r>
      <w:r>
        <w:rPr>
          <w:w w:val="65"/>
          <w:sz w:val="20"/>
        </w:rPr>
        <w:t>facilities</w:t>
      </w:r>
      <w:r>
        <w:rPr>
          <w:spacing w:val="-12"/>
          <w:sz w:val="20"/>
        </w:rPr>
        <w:t xml:space="preserve"> </w:t>
      </w:r>
      <w:r>
        <w:rPr>
          <w:w w:val="65"/>
          <w:sz w:val="20"/>
        </w:rPr>
        <w:t>due</w:t>
      </w:r>
      <w:r>
        <w:rPr>
          <w:spacing w:val="-13"/>
          <w:sz w:val="20"/>
        </w:rPr>
        <w:t xml:space="preserve"> </w:t>
      </w:r>
      <w:r>
        <w:rPr>
          <w:w w:val="65"/>
          <w:sz w:val="20"/>
        </w:rPr>
        <w:t>to</w:t>
      </w:r>
      <w:r>
        <w:rPr>
          <w:spacing w:val="-10"/>
          <w:sz w:val="20"/>
        </w:rPr>
        <w:t xml:space="preserve"> </w:t>
      </w:r>
      <w:r>
        <w:rPr>
          <w:w w:val="65"/>
          <w:sz w:val="20"/>
        </w:rPr>
        <w:t>over</w:t>
      </w:r>
      <w:r>
        <w:rPr>
          <w:spacing w:val="-12"/>
          <w:sz w:val="20"/>
        </w:rPr>
        <w:t xml:space="preserve"> </w:t>
      </w:r>
      <w:r>
        <w:rPr>
          <w:w w:val="65"/>
          <w:sz w:val="20"/>
        </w:rPr>
        <w:t>crowding</w:t>
      </w:r>
      <w:r>
        <w:rPr>
          <w:spacing w:val="-13"/>
          <w:sz w:val="20"/>
        </w:rPr>
        <w:t xml:space="preserve"> </w:t>
      </w:r>
      <w:r>
        <w:rPr>
          <w:w w:val="65"/>
          <w:sz w:val="20"/>
        </w:rPr>
        <w:t>like</w:t>
      </w:r>
      <w:r>
        <w:rPr>
          <w:spacing w:val="-13"/>
          <w:sz w:val="20"/>
        </w:rPr>
        <w:t xml:space="preserve"> </w:t>
      </w:r>
      <w:r>
        <w:rPr>
          <w:w w:val="65"/>
          <w:sz w:val="20"/>
        </w:rPr>
        <w:t>in</w:t>
      </w:r>
      <w:r>
        <w:rPr>
          <w:spacing w:val="-11"/>
          <w:sz w:val="20"/>
        </w:rPr>
        <w:t xml:space="preserve"> </w:t>
      </w:r>
      <w:r>
        <w:rPr>
          <w:w w:val="65"/>
          <w:sz w:val="20"/>
        </w:rPr>
        <w:t>Mulago</w:t>
      </w:r>
      <w:r>
        <w:rPr>
          <w:spacing w:val="-13"/>
          <w:sz w:val="20"/>
        </w:rPr>
        <w:t xml:space="preserve"> </w:t>
      </w:r>
      <w:r>
        <w:rPr>
          <w:w w:val="65"/>
          <w:sz w:val="20"/>
        </w:rPr>
        <w:t>hospital</w:t>
      </w:r>
      <w:r>
        <w:rPr>
          <w:spacing w:val="-12"/>
          <w:sz w:val="20"/>
        </w:rPr>
        <w:t xml:space="preserve"> </w:t>
      </w:r>
      <w:r>
        <w:rPr>
          <w:w w:val="65"/>
          <w:sz w:val="20"/>
        </w:rPr>
        <w:t>is</w:t>
      </w:r>
      <w:r>
        <w:rPr>
          <w:spacing w:val="-13"/>
          <w:sz w:val="20"/>
        </w:rPr>
        <w:t xml:space="preserve"> </w:t>
      </w:r>
      <w:r>
        <w:rPr>
          <w:w w:val="65"/>
          <w:sz w:val="20"/>
        </w:rPr>
        <w:t>flooded</w:t>
      </w:r>
      <w:r>
        <w:rPr>
          <w:spacing w:val="-10"/>
          <w:sz w:val="20"/>
        </w:rPr>
        <w:t xml:space="preserve"> </w:t>
      </w:r>
      <w:r>
        <w:rPr>
          <w:w w:val="65"/>
          <w:sz w:val="20"/>
        </w:rPr>
        <w:t>with</w:t>
      </w:r>
      <w:r>
        <w:rPr>
          <w:spacing w:val="-13"/>
          <w:sz w:val="20"/>
        </w:rPr>
        <w:t xml:space="preserve"> </w:t>
      </w:r>
      <w:r>
        <w:rPr>
          <w:w w:val="65"/>
          <w:sz w:val="20"/>
        </w:rPr>
        <w:t>patients,</w:t>
      </w:r>
      <w:r>
        <w:rPr>
          <w:spacing w:val="-14"/>
          <w:sz w:val="20"/>
        </w:rPr>
        <w:t xml:space="preserve"> </w:t>
      </w:r>
      <w:r>
        <w:rPr>
          <w:w w:val="65"/>
          <w:sz w:val="20"/>
        </w:rPr>
        <w:t>congestion</w:t>
      </w:r>
      <w:r>
        <w:rPr>
          <w:spacing w:val="-13"/>
          <w:sz w:val="20"/>
        </w:rPr>
        <w:t xml:space="preserve"> </w:t>
      </w:r>
      <w:r>
        <w:rPr>
          <w:w w:val="65"/>
          <w:sz w:val="20"/>
        </w:rPr>
        <w:t>of</w:t>
      </w:r>
      <w:r>
        <w:rPr>
          <w:sz w:val="20"/>
        </w:rPr>
        <w:t xml:space="preserve"> </w:t>
      </w:r>
      <w:r>
        <w:rPr>
          <w:spacing w:val="-6"/>
          <w:w w:val="65"/>
          <w:sz w:val="20"/>
        </w:rPr>
        <w:t>Makarere</w:t>
      </w:r>
      <w:r>
        <w:rPr>
          <w:spacing w:val="-3"/>
          <w:sz w:val="20"/>
        </w:rPr>
        <w:t xml:space="preserve"> </w:t>
      </w:r>
      <w:r>
        <w:rPr>
          <w:spacing w:val="-6"/>
          <w:w w:val="65"/>
          <w:sz w:val="20"/>
        </w:rPr>
        <w:t>University</w:t>
      </w:r>
      <w:r>
        <w:rPr>
          <w:spacing w:val="-3"/>
          <w:sz w:val="20"/>
        </w:rPr>
        <w:t xml:space="preserve"> </w:t>
      </w:r>
      <w:r>
        <w:rPr>
          <w:spacing w:val="-6"/>
          <w:w w:val="65"/>
          <w:sz w:val="20"/>
        </w:rPr>
        <w:t>with</w:t>
      </w:r>
      <w:r>
        <w:rPr>
          <w:spacing w:val="-3"/>
          <w:sz w:val="20"/>
        </w:rPr>
        <w:t xml:space="preserve"> </w:t>
      </w:r>
      <w:r>
        <w:rPr>
          <w:spacing w:val="-6"/>
          <w:w w:val="65"/>
          <w:sz w:val="20"/>
        </w:rPr>
        <w:t>students,</w:t>
      </w:r>
      <w:r>
        <w:rPr>
          <w:spacing w:val="-3"/>
          <w:sz w:val="20"/>
        </w:rPr>
        <w:t xml:space="preserve"> </w:t>
      </w:r>
      <w:r>
        <w:rPr>
          <w:spacing w:val="-6"/>
          <w:w w:val="65"/>
          <w:sz w:val="20"/>
        </w:rPr>
        <w:t>traffic</w:t>
      </w:r>
      <w:r>
        <w:rPr>
          <w:spacing w:val="-3"/>
          <w:sz w:val="20"/>
        </w:rPr>
        <w:t xml:space="preserve"> </w:t>
      </w:r>
      <w:r>
        <w:rPr>
          <w:spacing w:val="-6"/>
          <w:w w:val="65"/>
          <w:sz w:val="20"/>
        </w:rPr>
        <w:t>congestion</w:t>
      </w:r>
      <w:r>
        <w:rPr>
          <w:spacing w:val="-3"/>
          <w:sz w:val="20"/>
        </w:rPr>
        <w:t xml:space="preserve"> </w:t>
      </w:r>
      <w:r>
        <w:rPr>
          <w:spacing w:val="-6"/>
          <w:w w:val="65"/>
          <w:sz w:val="20"/>
        </w:rPr>
        <w:t>on</w:t>
      </w:r>
      <w:r>
        <w:rPr>
          <w:spacing w:val="-9"/>
          <w:sz w:val="20"/>
        </w:rPr>
        <w:t xml:space="preserve"> </w:t>
      </w:r>
      <w:r>
        <w:rPr>
          <w:spacing w:val="-6"/>
          <w:w w:val="65"/>
          <w:sz w:val="20"/>
        </w:rPr>
        <w:t>Bombo</w:t>
      </w:r>
      <w:r>
        <w:rPr>
          <w:spacing w:val="-9"/>
          <w:sz w:val="20"/>
        </w:rPr>
        <w:t xml:space="preserve"> </w:t>
      </w:r>
      <w:r>
        <w:rPr>
          <w:spacing w:val="-6"/>
          <w:w w:val="65"/>
          <w:sz w:val="20"/>
        </w:rPr>
        <w:t>road</w:t>
      </w:r>
      <w:r>
        <w:rPr>
          <w:spacing w:val="-9"/>
          <w:sz w:val="20"/>
        </w:rPr>
        <w:t xml:space="preserve"> </w:t>
      </w:r>
      <w:r>
        <w:rPr>
          <w:spacing w:val="-6"/>
          <w:w w:val="65"/>
          <w:sz w:val="20"/>
        </w:rPr>
        <w:t>from</w:t>
      </w:r>
      <w:r>
        <w:rPr>
          <w:spacing w:val="-9"/>
          <w:sz w:val="20"/>
        </w:rPr>
        <w:t xml:space="preserve"> </w:t>
      </w:r>
      <w:r>
        <w:rPr>
          <w:spacing w:val="-6"/>
          <w:w w:val="65"/>
          <w:sz w:val="20"/>
        </w:rPr>
        <w:t>Wandegeya</w:t>
      </w:r>
      <w:r>
        <w:rPr>
          <w:spacing w:val="-9"/>
          <w:sz w:val="20"/>
        </w:rPr>
        <w:t xml:space="preserve"> </w:t>
      </w:r>
      <w:r>
        <w:rPr>
          <w:spacing w:val="-6"/>
          <w:w w:val="65"/>
          <w:sz w:val="20"/>
        </w:rPr>
        <w:t>to</w:t>
      </w:r>
      <w:r>
        <w:rPr>
          <w:spacing w:val="-11"/>
          <w:sz w:val="20"/>
        </w:rPr>
        <w:t xml:space="preserve"> </w:t>
      </w:r>
      <w:r>
        <w:rPr>
          <w:spacing w:val="-6"/>
          <w:w w:val="65"/>
          <w:sz w:val="20"/>
        </w:rPr>
        <w:t>Bwaise,</w:t>
      </w:r>
      <w:r>
        <w:rPr>
          <w:spacing w:val="-9"/>
          <w:sz w:val="20"/>
        </w:rPr>
        <w:t xml:space="preserve"> </w:t>
      </w:r>
      <w:r>
        <w:rPr>
          <w:spacing w:val="-6"/>
          <w:w w:val="65"/>
          <w:sz w:val="20"/>
        </w:rPr>
        <w:t>Kampala</w:t>
      </w:r>
      <w:r>
        <w:rPr>
          <w:spacing w:val="-9"/>
          <w:sz w:val="20"/>
        </w:rPr>
        <w:t xml:space="preserve"> </w:t>
      </w:r>
      <w:r>
        <w:rPr>
          <w:spacing w:val="-6"/>
          <w:w w:val="65"/>
          <w:sz w:val="20"/>
        </w:rPr>
        <w:t>-</w:t>
      </w:r>
      <w:r>
        <w:rPr>
          <w:spacing w:val="-9"/>
          <w:sz w:val="20"/>
        </w:rPr>
        <w:t xml:space="preserve"> </w:t>
      </w:r>
      <w:r>
        <w:rPr>
          <w:spacing w:val="-6"/>
          <w:w w:val="65"/>
          <w:sz w:val="20"/>
        </w:rPr>
        <w:t>Jinja</w:t>
      </w:r>
      <w:r>
        <w:rPr>
          <w:spacing w:val="-9"/>
          <w:sz w:val="20"/>
        </w:rPr>
        <w:t xml:space="preserve"> </w:t>
      </w:r>
      <w:r>
        <w:rPr>
          <w:spacing w:val="-6"/>
          <w:w w:val="65"/>
          <w:sz w:val="20"/>
        </w:rPr>
        <w:t>road</w:t>
      </w:r>
      <w:r>
        <w:rPr>
          <w:spacing w:val="-11"/>
          <w:sz w:val="20"/>
        </w:rPr>
        <w:t xml:space="preserve"> </w:t>
      </w:r>
      <w:r>
        <w:rPr>
          <w:spacing w:val="-6"/>
          <w:w w:val="65"/>
          <w:sz w:val="20"/>
        </w:rPr>
        <w:t>from</w:t>
      </w:r>
      <w:r>
        <w:rPr>
          <w:spacing w:val="-9"/>
          <w:sz w:val="20"/>
        </w:rPr>
        <w:t xml:space="preserve"> </w:t>
      </w:r>
      <w:r>
        <w:rPr>
          <w:spacing w:val="-6"/>
          <w:w w:val="65"/>
          <w:sz w:val="20"/>
        </w:rPr>
        <w:t>Kitgum</w:t>
      </w:r>
      <w:r>
        <w:rPr>
          <w:spacing w:val="-9"/>
          <w:sz w:val="20"/>
        </w:rPr>
        <w:t xml:space="preserve"> </w:t>
      </w:r>
      <w:r>
        <w:rPr>
          <w:spacing w:val="-6"/>
          <w:w w:val="65"/>
          <w:sz w:val="20"/>
        </w:rPr>
        <w:t>house</w:t>
      </w:r>
      <w:r>
        <w:rPr>
          <w:sz w:val="20"/>
        </w:rPr>
        <w:t xml:space="preserve"> </w:t>
      </w:r>
      <w:r>
        <w:rPr>
          <w:spacing w:val="-6"/>
          <w:w w:val="65"/>
          <w:sz w:val="20"/>
        </w:rPr>
        <w:t>-Nakawa</w:t>
      </w:r>
      <w:r>
        <w:rPr>
          <w:sz w:val="20"/>
        </w:rPr>
        <w:t xml:space="preserve"> </w:t>
      </w:r>
      <w:r>
        <w:rPr>
          <w:spacing w:val="-6"/>
          <w:w w:val="65"/>
          <w:sz w:val="20"/>
        </w:rPr>
        <w:t>-</w:t>
      </w:r>
      <w:r>
        <w:rPr>
          <w:sz w:val="20"/>
        </w:rPr>
        <w:t xml:space="preserve"> </w:t>
      </w:r>
      <w:r>
        <w:rPr>
          <w:spacing w:val="-6"/>
          <w:w w:val="65"/>
          <w:sz w:val="20"/>
        </w:rPr>
        <w:t>Banda</w:t>
      </w:r>
      <w:r>
        <w:rPr>
          <w:sz w:val="20"/>
        </w:rPr>
        <w:t xml:space="preserve"> </w:t>
      </w:r>
      <w:r>
        <w:rPr>
          <w:spacing w:val="-6"/>
          <w:w w:val="65"/>
          <w:sz w:val="20"/>
        </w:rPr>
        <w:t>-</w:t>
      </w:r>
    </w:p>
    <w:p w:rsidR="00E5575B" w:rsidRDefault="00E5575B">
      <w:pPr>
        <w:jc w:val="both"/>
        <w:rPr>
          <w:rFonts w:ascii="Arial MT" w:hAnsi="Arial MT"/>
          <w:sz w:val="20"/>
        </w:rPr>
        <w:sectPr w:rsidR="00E5575B">
          <w:pgSz w:w="12240" w:h="15840"/>
          <w:pgMar w:top="540" w:right="0" w:bottom="680" w:left="80" w:header="299" w:footer="494" w:gutter="0"/>
          <w:cols w:space="720"/>
        </w:sectPr>
      </w:pPr>
    </w:p>
    <w:p w:rsidR="00E5575B" w:rsidRDefault="00D512E5">
      <w:pPr>
        <w:pStyle w:val="BodyText"/>
        <w:spacing w:before="169"/>
        <w:ind w:left="1451"/>
        <w:jc w:val="both"/>
      </w:pPr>
      <w:r>
        <w:rPr>
          <w:w w:val="60"/>
        </w:rPr>
        <w:lastRenderedPageBreak/>
        <w:t>Kireka</w:t>
      </w:r>
      <w:r>
        <w:rPr>
          <w:spacing w:val="3"/>
        </w:rPr>
        <w:t xml:space="preserve"> </w:t>
      </w:r>
      <w:r>
        <w:rPr>
          <w:w w:val="60"/>
        </w:rPr>
        <w:t>trading</w:t>
      </w:r>
      <w:r>
        <w:rPr>
          <w:spacing w:val="4"/>
        </w:rPr>
        <w:t xml:space="preserve"> </w:t>
      </w:r>
      <w:r>
        <w:rPr>
          <w:w w:val="60"/>
        </w:rPr>
        <w:t>centers</w:t>
      </w:r>
      <w:r>
        <w:rPr>
          <w:spacing w:val="-1"/>
        </w:rPr>
        <w:t xml:space="preserve"> </w:t>
      </w:r>
      <w:r>
        <w:rPr>
          <w:w w:val="60"/>
        </w:rPr>
        <w:t>resuling</w:t>
      </w:r>
      <w:r>
        <w:rPr>
          <w:spacing w:val="1"/>
        </w:rPr>
        <w:t xml:space="preserve"> </w:t>
      </w:r>
      <w:r>
        <w:rPr>
          <w:w w:val="60"/>
        </w:rPr>
        <w:t>into</w:t>
      </w:r>
      <w:r>
        <w:rPr>
          <w:spacing w:val="-1"/>
        </w:rPr>
        <w:t xml:space="preserve"> </w:t>
      </w:r>
      <w:r>
        <w:rPr>
          <w:w w:val="60"/>
        </w:rPr>
        <w:t>poor</w:t>
      </w:r>
      <w:r>
        <w:rPr>
          <w:spacing w:val="4"/>
        </w:rPr>
        <w:t xml:space="preserve"> </w:t>
      </w:r>
      <w:r>
        <w:rPr>
          <w:w w:val="60"/>
        </w:rPr>
        <w:t>standards</w:t>
      </w:r>
      <w:r>
        <w:rPr>
          <w:spacing w:val="4"/>
        </w:rPr>
        <w:t xml:space="preserve"> </w:t>
      </w:r>
      <w:r>
        <w:rPr>
          <w:w w:val="60"/>
        </w:rPr>
        <w:t>of</w:t>
      </w:r>
      <w:r>
        <w:t xml:space="preserve"> </w:t>
      </w:r>
      <w:r>
        <w:rPr>
          <w:spacing w:val="-2"/>
          <w:w w:val="60"/>
        </w:rPr>
        <w:t>living.</w:t>
      </w:r>
    </w:p>
    <w:p w:rsidR="00E5575B" w:rsidRDefault="00D512E5">
      <w:pPr>
        <w:pStyle w:val="ListParagraph"/>
        <w:numPr>
          <w:ilvl w:val="0"/>
          <w:numId w:val="81"/>
        </w:numPr>
        <w:tabs>
          <w:tab w:val="left" w:pos="1800"/>
        </w:tabs>
        <w:spacing w:before="1" w:line="242" w:lineRule="auto"/>
        <w:ind w:right="2057" w:firstLine="0"/>
        <w:rPr>
          <w:rFonts w:ascii="Arial MT" w:hAnsi="Arial MT"/>
          <w:sz w:val="20"/>
        </w:rPr>
      </w:pPr>
      <w:r>
        <w:rPr>
          <w:spacing w:val="-4"/>
          <w:w w:val="65"/>
          <w:sz w:val="20"/>
        </w:rPr>
        <w:t>Continuous</w:t>
      </w:r>
      <w:r>
        <w:rPr>
          <w:spacing w:val="-5"/>
          <w:sz w:val="20"/>
        </w:rPr>
        <w:t xml:space="preserve"> </w:t>
      </w:r>
      <w:r>
        <w:rPr>
          <w:spacing w:val="-4"/>
          <w:w w:val="65"/>
          <w:sz w:val="20"/>
        </w:rPr>
        <w:t>encroachment</w:t>
      </w:r>
      <w:r>
        <w:rPr>
          <w:spacing w:val="-4"/>
          <w:sz w:val="20"/>
        </w:rPr>
        <w:t xml:space="preserve"> </w:t>
      </w:r>
      <w:r>
        <w:rPr>
          <w:spacing w:val="-4"/>
          <w:w w:val="65"/>
          <w:sz w:val="20"/>
        </w:rPr>
        <w:t>on</w:t>
      </w:r>
      <w:r>
        <w:rPr>
          <w:spacing w:val="-4"/>
          <w:sz w:val="20"/>
        </w:rPr>
        <w:t xml:space="preserve"> </w:t>
      </w:r>
      <w:r>
        <w:rPr>
          <w:spacing w:val="-4"/>
          <w:w w:val="65"/>
          <w:sz w:val="20"/>
        </w:rPr>
        <w:t>marginalised</w:t>
      </w:r>
      <w:r>
        <w:rPr>
          <w:spacing w:val="-2"/>
          <w:sz w:val="20"/>
        </w:rPr>
        <w:t xml:space="preserve"> </w:t>
      </w:r>
      <w:r>
        <w:rPr>
          <w:spacing w:val="-4"/>
          <w:w w:val="65"/>
          <w:sz w:val="20"/>
        </w:rPr>
        <w:t>lands</w:t>
      </w:r>
      <w:r>
        <w:rPr>
          <w:spacing w:val="-4"/>
          <w:sz w:val="20"/>
        </w:rPr>
        <w:t xml:space="preserve"> </w:t>
      </w:r>
      <w:r>
        <w:rPr>
          <w:spacing w:val="-4"/>
          <w:w w:val="65"/>
          <w:sz w:val="20"/>
        </w:rPr>
        <w:t>such</w:t>
      </w:r>
      <w:r>
        <w:rPr>
          <w:spacing w:val="-4"/>
          <w:sz w:val="20"/>
        </w:rPr>
        <w:t xml:space="preserve"> </w:t>
      </w:r>
      <w:r>
        <w:rPr>
          <w:spacing w:val="-4"/>
          <w:w w:val="65"/>
          <w:sz w:val="20"/>
        </w:rPr>
        <w:t>as</w:t>
      </w:r>
      <w:r>
        <w:rPr>
          <w:spacing w:val="-4"/>
          <w:sz w:val="20"/>
        </w:rPr>
        <w:t xml:space="preserve"> </w:t>
      </w:r>
      <w:r>
        <w:rPr>
          <w:spacing w:val="-4"/>
          <w:w w:val="65"/>
          <w:sz w:val="20"/>
        </w:rPr>
        <w:t>forests</w:t>
      </w:r>
      <w:r>
        <w:rPr>
          <w:spacing w:val="-4"/>
          <w:sz w:val="20"/>
        </w:rPr>
        <w:t xml:space="preserve"> </w:t>
      </w:r>
      <w:r>
        <w:rPr>
          <w:spacing w:val="-4"/>
          <w:w w:val="65"/>
          <w:sz w:val="20"/>
        </w:rPr>
        <w:t>and</w:t>
      </w:r>
      <w:r>
        <w:rPr>
          <w:spacing w:val="-7"/>
          <w:sz w:val="20"/>
        </w:rPr>
        <w:t xml:space="preserve"> </w:t>
      </w:r>
      <w:r>
        <w:rPr>
          <w:spacing w:val="-4"/>
          <w:w w:val="65"/>
          <w:sz w:val="20"/>
        </w:rPr>
        <w:t>swamps</w:t>
      </w:r>
      <w:r>
        <w:rPr>
          <w:spacing w:val="-4"/>
          <w:sz w:val="20"/>
        </w:rPr>
        <w:t xml:space="preserve"> </w:t>
      </w:r>
      <w:r>
        <w:rPr>
          <w:spacing w:val="-4"/>
          <w:w w:val="65"/>
          <w:sz w:val="20"/>
        </w:rPr>
        <w:t>due</w:t>
      </w:r>
      <w:r>
        <w:rPr>
          <w:spacing w:val="-4"/>
          <w:sz w:val="20"/>
        </w:rPr>
        <w:t xml:space="preserve"> </w:t>
      </w:r>
      <w:r>
        <w:rPr>
          <w:spacing w:val="-4"/>
          <w:w w:val="65"/>
          <w:sz w:val="20"/>
        </w:rPr>
        <w:t>to</w:t>
      </w:r>
      <w:r>
        <w:rPr>
          <w:spacing w:val="-4"/>
          <w:sz w:val="20"/>
        </w:rPr>
        <w:t xml:space="preserve"> </w:t>
      </w:r>
      <w:r>
        <w:rPr>
          <w:spacing w:val="-4"/>
          <w:w w:val="65"/>
          <w:sz w:val="20"/>
        </w:rPr>
        <w:t>limited</w:t>
      </w:r>
      <w:r>
        <w:rPr>
          <w:spacing w:val="-6"/>
          <w:sz w:val="20"/>
        </w:rPr>
        <w:t xml:space="preserve"> </w:t>
      </w:r>
      <w:r>
        <w:rPr>
          <w:spacing w:val="-4"/>
          <w:w w:val="65"/>
          <w:sz w:val="20"/>
        </w:rPr>
        <w:t>land</w:t>
      </w:r>
      <w:r>
        <w:rPr>
          <w:spacing w:val="-4"/>
          <w:sz w:val="20"/>
        </w:rPr>
        <w:t xml:space="preserve"> </w:t>
      </w:r>
      <w:r>
        <w:rPr>
          <w:spacing w:val="-4"/>
          <w:w w:val="65"/>
          <w:sz w:val="20"/>
        </w:rPr>
        <w:t>like</w:t>
      </w:r>
      <w:r>
        <w:rPr>
          <w:spacing w:val="-7"/>
          <w:sz w:val="20"/>
        </w:rPr>
        <w:t xml:space="preserve"> </w:t>
      </w:r>
      <w:r>
        <w:rPr>
          <w:spacing w:val="-4"/>
          <w:w w:val="65"/>
          <w:sz w:val="20"/>
        </w:rPr>
        <w:t>the</w:t>
      </w:r>
      <w:r>
        <w:rPr>
          <w:spacing w:val="-2"/>
          <w:sz w:val="20"/>
        </w:rPr>
        <w:t xml:space="preserve"> </w:t>
      </w:r>
      <w:r>
        <w:rPr>
          <w:spacing w:val="-4"/>
          <w:w w:val="65"/>
          <w:sz w:val="20"/>
        </w:rPr>
        <w:t>Golf</w:t>
      </w:r>
      <w:r>
        <w:rPr>
          <w:spacing w:val="-1"/>
          <w:sz w:val="20"/>
        </w:rPr>
        <w:t xml:space="preserve"> </w:t>
      </w:r>
      <w:r>
        <w:rPr>
          <w:spacing w:val="-4"/>
          <w:w w:val="65"/>
          <w:sz w:val="20"/>
        </w:rPr>
        <w:t>course</w:t>
      </w:r>
      <w:r>
        <w:rPr>
          <w:spacing w:val="-9"/>
          <w:sz w:val="20"/>
        </w:rPr>
        <w:t xml:space="preserve"> </w:t>
      </w:r>
      <w:r>
        <w:rPr>
          <w:spacing w:val="-4"/>
          <w:w w:val="65"/>
          <w:sz w:val="20"/>
        </w:rPr>
        <w:t>and</w:t>
      </w:r>
      <w:r>
        <w:rPr>
          <w:spacing w:val="-9"/>
          <w:sz w:val="20"/>
        </w:rPr>
        <w:t xml:space="preserve"> </w:t>
      </w:r>
      <w:r>
        <w:rPr>
          <w:spacing w:val="-4"/>
          <w:w w:val="65"/>
          <w:sz w:val="20"/>
        </w:rPr>
        <w:t>centenary</w:t>
      </w:r>
      <w:r>
        <w:rPr>
          <w:spacing w:val="-9"/>
          <w:sz w:val="20"/>
        </w:rPr>
        <w:t xml:space="preserve"> </w:t>
      </w:r>
      <w:r>
        <w:rPr>
          <w:spacing w:val="-4"/>
          <w:w w:val="65"/>
          <w:sz w:val="20"/>
        </w:rPr>
        <w:t>park</w:t>
      </w:r>
      <w:r>
        <w:rPr>
          <w:spacing w:val="-9"/>
          <w:sz w:val="20"/>
        </w:rPr>
        <w:t xml:space="preserve"> </w:t>
      </w:r>
      <w:r>
        <w:rPr>
          <w:spacing w:val="-4"/>
          <w:w w:val="65"/>
          <w:sz w:val="20"/>
        </w:rPr>
        <w:t>in</w:t>
      </w:r>
      <w:r>
        <w:rPr>
          <w:spacing w:val="-7"/>
          <w:sz w:val="20"/>
        </w:rPr>
        <w:t xml:space="preserve"> </w:t>
      </w:r>
      <w:r>
        <w:rPr>
          <w:spacing w:val="-4"/>
          <w:w w:val="65"/>
          <w:sz w:val="20"/>
        </w:rPr>
        <w:t>Kitante</w:t>
      </w:r>
      <w:r>
        <w:rPr>
          <w:sz w:val="20"/>
        </w:rPr>
        <w:t xml:space="preserve"> </w:t>
      </w:r>
      <w:r>
        <w:rPr>
          <w:spacing w:val="-6"/>
          <w:w w:val="65"/>
          <w:sz w:val="20"/>
        </w:rPr>
        <w:t>wetlands</w:t>
      </w:r>
      <w:r>
        <w:rPr>
          <w:spacing w:val="-8"/>
          <w:sz w:val="20"/>
        </w:rPr>
        <w:t xml:space="preserve"> </w:t>
      </w:r>
      <w:r>
        <w:rPr>
          <w:spacing w:val="-6"/>
          <w:w w:val="65"/>
          <w:sz w:val="20"/>
        </w:rPr>
        <w:t>and</w:t>
      </w:r>
      <w:r>
        <w:rPr>
          <w:spacing w:val="-7"/>
          <w:sz w:val="20"/>
        </w:rPr>
        <w:t xml:space="preserve"> </w:t>
      </w:r>
      <w:r>
        <w:rPr>
          <w:spacing w:val="-6"/>
          <w:w w:val="65"/>
          <w:sz w:val="20"/>
        </w:rPr>
        <w:t>trees</w:t>
      </w:r>
      <w:r>
        <w:rPr>
          <w:spacing w:val="-7"/>
          <w:sz w:val="20"/>
        </w:rPr>
        <w:t xml:space="preserve"> </w:t>
      </w:r>
      <w:r>
        <w:rPr>
          <w:spacing w:val="-6"/>
          <w:w w:val="65"/>
          <w:sz w:val="20"/>
        </w:rPr>
        <w:t>along</w:t>
      </w:r>
      <w:r>
        <w:rPr>
          <w:spacing w:val="-8"/>
          <w:sz w:val="20"/>
        </w:rPr>
        <w:t xml:space="preserve"> </w:t>
      </w:r>
      <w:r>
        <w:rPr>
          <w:spacing w:val="-6"/>
          <w:w w:val="65"/>
          <w:sz w:val="20"/>
        </w:rPr>
        <w:t>Yusuf</w:t>
      </w:r>
      <w:r>
        <w:rPr>
          <w:spacing w:val="-6"/>
          <w:sz w:val="20"/>
        </w:rPr>
        <w:t xml:space="preserve"> </w:t>
      </w:r>
      <w:r>
        <w:rPr>
          <w:spacing w:val="-6"/>
          <w:w w:val="65"/>
          <w:sz w:val="20"/>
        </w:rPr>
        <w:t>Lule</w:t>
      </w:r>
      <w:r>
        <w:rPr>
          <w:spacing w:val="-7"/>
          <w:sz w:val="20"/>
        </w:rPr>
        <w:t xml:space="preserve"> </w:t>
      </w:r>
      <w:r>
        <w:rPr>
          <w:spacing w:val="-6"/>
          <w:w w:val="65"/>
          <w:sz w:val="20"/>
        </w:rPr>
        <w:t>road</w:t>
      </w:r>
      <w:r>
        <w:rPr>
          <w:spacing w:val="-7"/>
          <w:sz w:val="20"/>
        </w:rPr>
        <w:t xml:space="preserve"> </w:t>
      </w:r>
      <w:r>
        <w:rPr>
          <w:spacing w:val="-6"/>
          <w:w w:val="65"/>
          <w:sz w:val="20"/>
        </w:rPr>
        <w:t>in</w:t>
      </w:r>
      <w:r>
        <w:rPr>
          <w:spacing w:val="-6"/>
          <w:sz w:val="20"/>
        </w:rPr>
        <w:t xml:space="preserve"> </w:t>
      </w:r>
      <w:r>
        <w:rPr>
          <w:spacing w:val="-6"/>
          <w:w w:val="65"/>
          <w:sz w:val="20"/>
        </w:rPr>
        <w:t>Kampala</w:t>
      </w:r>
      <w:r>
        <w:rPr>
          <w:spacing w:val="-8"/>
          <w:sz w:val="20"/>
        </w:rPr>
        <w:t xml:space="preserve"> </w:t>
      </w:r>
      <w:r>
        <w:rPr>
          <w:spacing w:val="-6"/>
          <w:w w:val="65"/>
          <w:sz w:val="20"/>
        </w:rPr>
        <w:t>have</w:t>
      </w:r>
      <w:r>
        <w:rPr>
          <w:spacing w:val="-7"/>
          <w:sz w:val="20"/>
        </w:rPr>
        <w:t xml:space="preserve"> </w:t>
      </w:r>
      <w:r>
        <w:rPr>
          <w:spacing w:val="-6"/>
          <w:w w:val="65"/>
          <w:sz w:val="20"/>
        </w:rPr>
        <w:t>been</w:t>
      </w:r>
      <w:r>
        <w:rPr>
          <w:spacing w:val="-6"/>
          <w:sz w:val="20"/>
        </w:rPr>
        <w:t xml:space="preserve"> </w:t>
      </w:r>
      <w:r>
        <w:rPr>
          <w:spacing w:val="-6"/>
          <w:w w:val="65"/>
          <w:sz w:val="20"/>
        </w:rPr>
        <w:t>encroached</w:t>
      </w:r>
      <w:r>
        <w:rPr>
          <w:spacing w:val="-8"/>
          <w:sz w:val="20"/>
        </w:rPr>
        <w:t xml:space="preserve"> </w:t>
      </w:r>
      <w:r>
        <w:rPr>
          <w:spacing w:val="-6"/>
          <w:w w:val="65"/>
          <w:sz w:val="20"/>
        </w:rPr>
        <w:t>upon</w:t>
      </w:r>
      <w:r>
        <w:rPr>
          <w:spacing w:val="-7"/>
          <w:sz w:val="20"/>
        </w:rPr>
        <w:t xml:space="preserve"> </w:t>
      </w:r>
      <w:r>
        <w:rPr>
          <w:spacing w:val="-6"/>
          <w:w w:val="65"/>
          <w:sz w:val="20"/>
        </w:rPr>
        <w:t>by</w:t>
      </w:r>
      <w:r>
        <w:rPr>
          <w:spacing w:val="-6"/>
          <w:sz w:val="20"/>
        </w:rPr>
        <w:t xml:space="preserve"> </w:t>
      </w:r>
      <w:r>
        <w:rPr>
          <w:spacing w:val="-6"/>
          <w:w w:val="65"/>
          <w:sz w:val="20"/>
        </w:rPr>
        <w:t>Garden</w:t>
      </w:r>
      <w:r>
        <w:rPr>
          <w:spacing w:val="-8"/>
          <w:sz w:val="20"/>
        </w:rPr>
        <w:t xml:space="preserve"> </w:t>
      </w:r>
      <w:r>
        <w:rPr>
          <w:spacing w:val="-6"/>
          <w:w w:val="65"/>
          <w:sz w:val="20"/>
        </w:rPr>
        <w:t>City</w:t>
      </w:r>
      <w:r>
        <w:rPr>
          <w:spacing w:val="-7"/>
          <w:sz w:val="20"/>
        </w:rPr>
        <w:t xml:space="preserve"> </w:t>
      </w:r>
      <w:r>
        <w:rPr>
          <w:spacing w:val="-6"/>
          <w:w w:val="65"/>
          <w:sz w:val="20"/>
        </w:rPr>
        <w:t>hotels</w:t>
      </w:r>
      <w:r>
        <w:rPr>
          <w:spacing w:val="-7"/>
          <w:sz w:val="20"/>
        </w:rPr>
        <w:t xml:space="preserve"> </w:t>
      </w:r>
      <w:r>
        <w:rPr>
          <w:spacing w:val="-6"/>
          <w:w w:val="65"/>
          <w:sz w:val="20"/>
        </w:rPr>
        <w:t>and</w:t>
      </w:r>
      <w:r>
        <w:rPr>
          <w:spacing w:val="-8"/>
          <w:sz w:val="20"/>
        </w:rPr>
        <w:t xml:space="preserve"> </w:t>
      </w:r>
      <w:r>
        <w:rPr>
          <w:spacing w:val="-6"/>
          <w:w w:val="65"/>
          <w:sz w:val="20"/>
        </w:rPr>
        <w:t>shopping</w:t>
      </w:r>
      <w:r>
        <w:rPr>
          <w:spacing w:val="-7"/>
          <w:sz w:val="20"/>
        </w:rPr>
        <w:t xml:space="preserve"> </w:t>
      </w:r>
      <w:r>
        <w:rPr>
          <w:spacing w:val="-6"/>
          <w:w w:val="65"/>
          <w:sz w:val="20"/>
        </w:rPr>
        <w:t>mall</w:t>
      </w:r>
      <w:r>
        <w:rPr>
          <w:spacing w:val="3"/>
          <w:sz w:val="20"/>
        </w:rPr>
        <w:t xml:space="preserve"> </w:t>
      </w:r>
      <w:r>
        <w:rPr>
          <w:spacing w:val="-6"/>
          <w:w w:val="65"/>
          <w:sz w:val="20"/>
        </w:rPr>
        <w:t>as</w:t>
      </w:r>
      <w:r>
        <w:rPr>
          <w:spacing w:val="3"/>
          <w:sz w:val="20"/>
        </w:rPr>
        <w:t xml:space="preserve"> </w:t>
      </w:r>
      <w:r>
        <w:rPr>
          <w:spacing w:val="-6"/>
          <w:w w:val="65"/>
          <w:sz w:val="20"/>
        </w:rPr>
        <w:t>well</w:t>
      </w:r>
      <w:r>
        <w:rPr>
          <w:spacing w:val="3"/>
          <w:sz w:val="20"/>
        </w:rPr>
        <w:t xml:space="preserve"> </w:t>
      </w:r>
      <w:r>
        <w:rPr>
          <w:spacing w:val="-6"/>
          <w:w w:val="65"/>
          <w:sz w:val="20"/>
        </w:rPr>
        <w:t>as</w:t>
      </w:r>
      <w:r>
        <w:rPr>
          <w:spacing w:val="3"/>
          <w:sz w:val="20"/>
        </w:rPr>
        <w:t xml:space="preserve"> </w:t>
      </w:r>
      <w:r>
        <w:rPr>
          <w:spacing w:val="-6"/>
          <w:w w:val="65"/>
          <w:sz w:val="20"/>
        </w:rPr>
        <w:t>Bwayise</w:t>
      </w:r>
      <w:r>
        <w:rPr>
          <w:spacing w:val="3"/>
          <w:sz w:val="20"/>
        </w:rPr>
        <w:t xml:space="preserve"> </w:t>
      </w:r>
      <w:r>
        <w:rPr>
          <w:spacing w:val="-6"/>
          <w:w w:val="65"/>
          <w:sz w:val="20"/>
        </w:rPr>
        <w:t>and</w:t>
      </w:r>
      <w:r>
        <w:rPr>
          <w:spacing w:val="3"/>
          <w:sz w:val="20"/>
        </w:rPr>
        <w:t xml:space="preserve"> </w:t>
      </w:r>
      <w:r>
        <w:rPr>
          <w:spacing w:val="-6"/>
          <w:w w:val="65"/>
          <w:sz w:val="20"/>
        </w:rPr>
        <w:t>Kalerwe</w:t>
      </w:r>
      <w:r>
        <w:rPr>
          <w:sz w:val="20"/>
        </w:rPr>
        <w:t xml:space="preserve"> </w:t>
      </w:r>
      <w:r>
        <w:rPr>
          <w:w w:val="65"/>
          <w:sz w:val="20"/>
        </w:rPr>
        <w:t>swamps</w:t>
      </w:r>
      <w:r>
        <w:rPr>
          <w:spacing w:val="-2"/>
          <w:w w:val="65"/>
          <w:sz w:val="20"/>
        </w:rPr>
        <w:t xml:space="preserve"> </w:t>
      </w:r>
      <w:r>
        <w:rPr>
          <w:w w:val="65"/>
          <w:sz w:val="20"/>
        </w:rPr>
        <w:t>which</w:t>
      </w:r>
      <w:r>
        <w:rPr>
          <w:spacing w:val="-2"/>
          <w:w w:val="65"/>
          <w:sz w:val="20"/>
        </w:rPr>
        <w:t xml:space="preserve"> </w:t>
      </w:r>
      <w:r>
        <w:rPr>
          <w:w w:val="65"/>
          <w:sz w:val="20"/>
        </w:rPr>
        <w:t>has</w:t>
      </w:r>
      <w:r>
        <w:rPr>
          <w:spacing w:val="-2"/>
          <w:w w:val="65"/>
          <w:sz w:val="20"/>
        </w:rPr>
        <w:t xml:space="preserve"> </w:t>
      </w:r>
      <w:r>
        <w:rPr>
          <w:w w:val="65"/>
          <w:sz w:val="20"/>
        </w:rPr>
        <w:t>resulted</w:t>
      </w:r>
      <w:r>
        <w:rPr>
          <w:spacing w:val="-2"/>
          <w:w w:val="65"/>
          <w:sz w:val="20"/>
        </w:rPr>
        <w:t xml:space="preserve"> </w:t>
      </w:r>
      <w:r>
        <w:rPr>
          <w:w w:val="65"/>
          <w:sz w:val="20"/>
        </w:rPr>
        <w:t>into</w:t>
      </w:r>
      <w:r>
        <w:rPr>
          <w:spacing w:val="-3"/>
          <w:w w:val="65"/>
          <w:sz w:val="20"/>
        </w:rPr>
        <w:t xml:space="preserve"> </w:t>
      </w:r>
      <w:r>
        <w:rPr>
          <w:w w:val="65"/>
          <w:sz w:val="20"/>
        </w:rPr>
        <w:t>flooding</w:t>
      </w:r>
      <w:r>
        <w:rPr>
          <w:spacing w:val="-2"/>
          <w:w w:val="65"/>
          <w:sz w:val="20"/>
        </w:rPr>
        <w:t xml:space="preserve"> </w:t>
      </w:r>
      <w:r>
        <w:rPr>
          <w:w w:val="65"/>
          <w:sz w:val="20"/>
        </w:rPr>
        <w:t>and</w:t>
      </w:r>
      <w:r>
        <w:rPr>
          <w:spacing w:val="-2"/>
          <w:w w:val="65"/>
          <w:sz w:val="20"/>
        </w:rPr>
        <w:t xml:space="preserve"> </w:t>
      </w:r>
      <w:r>
        <w:rPr>
          <w:w w:val="65"/>
          <w:sz w:val="20"/>
        </w:rPr>
        <w:t>desertification.</w:t>
      </w:r>
    </w:p>
    <w:p w:rsidR="00E5575B" w:rsidRDefault="00D512E5">
      <w:pPr>
        <w:pStyle w:val="ListParagraph"/>
        <w:numPr>
          <w:ilvl w:val="0"/>
          <w:numId w:val="81"/>
        </w:numPr>
        <w:tabs>
          <w:tab w:val="left" w:pos="1800"/>
        </w:tabs>
        <w:ind w:right="2057" w:firstLine="0"/>
        <w:rPr>
          <w:rFonts w:ascii="Arial MT" w:hAnsi="Arial MT"/>
          <w:sz w:val="20"/>
        </w:rPr>
      </w:pPr>
      <w:r>
        <w:rPr>
          <w:spacing w:val="-6"/>
          <w:w w:val="65"/>
          <w:sz w:val="20"/>
        </w:rPr>
        <w:t>Rising</w:t>
      </w:r>
      <w:r>
        <w:rPr>
          <w:spacing w:val="-8"/>
          <w:sz w:val="20"/>
        </w:rPr>
        <w:t xml:space="preserve"> </w:t>
      </w:r>
      <w:r>
        <w:rPr>
          <w:spacing w:val="-6"/>
          <w:w w:val="65"/>
          <w:sz w:val="20"/>
        </w:rPr>
        <w:t>level</w:t>
      </w:r>
      <w:r>
        <w:rPr>
          <w:spacing w:val="-7"/>
          <w:sz w:val="20"/>
        </w:rPr>
        <w:t xml:space="preserve"> </w:t>
      </w:r>
      <w:r>
        <w:rPr>
          <w:spacing w:val="-6"/>
          <w:w w:val="65"/>
          <w:sz w:val="20"/>
        </w:rPr>
        <w:t>of</w:t>
      </w:r>
      <w:r>
        <w:rPr>
          <w:spacing w:val="-7"/>
          <w:sz w:val="20"/>
        </w:rPr>
        <w:t xml:space="preserve"> </w:t>
      </w:r>
      <w:r>
        <w:rPr>
          <w:spacing w:val="-6"/>
          <w:w w:val="65"/>
          <w:sz w:val="20"/>
        </w:rPr>
        <w:t>unemployment</w:t>
      </w:r>
      <w:r>
        <w:rPr>
          <w:spacing w:val="-8"/>
          <w:sz w:val="20"/>
        </w:rPr>
        <w:t xml:space="preserve"> </w:t>
      </w:r>
      <w:r>
        <w:rPr>
          <w:spacing w:val="-6"/>
          <w:w w:val="65"/>
          <w:sz w:val="20"/>
        </w:rPr>
        <w:t>as</w:t>
      </w:r>
      <w:r>
        <w:rPr>
          <w:spacing w:val="-1"/>
          <w:sz w:val="20"/>
        </w:rPr>
        <w:t xml:space="preserve"> </w:t>
      </w:r>
      <w:r>
        <w:rPr>
          <w:spacing w:val="-6"/>
          <w:w w:val="65"/>
          <w:sz w:val="20"/>
        </w:rPr>
        <w:t>many</w:t>
      </w:r>
      <w:r>
        <w:rPr>
          <w:sz w:val="20"/>
        </w:rPr>
        <w:t xml:space="preserve"> </w:t>
      </w:r>
      <w:r>
        <w:rPr>
          <w:spacing w:val="-6"/>
          <w:w w:val="65"/>
          <w:sz w:val="20"/>
        </w:rPr>
        <w:t>immigrants</w:t>
      </w:r>
      <w:r>
        <w:rPr>
          <w:spacing w:val="-1"/>
          <w:sz w:val="20"/>
        </w:rPr>
        <w:t xml:space="preserve"> </w:t>
      </w:r>
      <w:r>
        <w:rPr>
          <w:spacing w:val="-6"/>
          <w:w w:val="65"/>
          <w:sz w:val="20"/>
        </w:rPr>
        <w:t>have</w:t>
      </w:r>
      <w:r>
        <w:rPr>
          <w:spacing w:val="-1"/>
          <w:sz w:val="20"/>
        </w:rPr>
        <w:t xml:space="preserve"> </w:t>
      </w:r>
      <w:r>
        <w:rPr>
          <w:spacing w:val="-6"/>
          <w:w w:val="65"/>
          <w:sz w:val="20"/>
        </w:rPr>
        <w:t>failed</w:t>
      </w:r>
      <w:r>
        <w:rPr>
          <w:spacing w:val="-1"/>
          <w:sz w:val="20"/>
        </w:rPr>
        <w:t xml:space="preserve"> </w:t>
      </w:r>
      <w:r>
        <w:rPr>
          <w:spacing w:val="-6"/>
          <w:w w:val="65"/>
          <w:sz w:val="20"/>
        </w:rPr>
        <w:t>to</w:t>
      </w:r>
      <w:r>
        <w:rPr>
          <w:spacing w:val="-1"/>
          <w:sz w:val="20"/>
        </w:rPr>
        <w:t xml:space="preserve"> </w:t>
      </w:r>
      <w:r>
        <w:rPr>
          <w:spacing w:val="-6"/>
          <w:w w:val="65"/>
          <w:sz w:val="20"/>
        </w:rPr>
        <w:t>get</w:t>
      </w:r>
      <w:r>
        <w:rPr>
          <w:spacing w:val="-1"/>
          <w:sz w:val="20"/>
        </w:rPr>
        <w:t xml:space="preserve"> </w:t>
      </w:r>
      <w:r>
        <w:rPr>
          <w:spacing w:val="-6"/>
          <w:w w:val="65"/>
          <w:sz w:val="20"/>
        </w:rPr>
        <w:t>gainful</w:t>
      </w:r>
      <w:r>
        <w:rPr>
          <w:spacing w:val="-8"/>
          <w:sz w:val="20"/>
        </w:rPr>
        <w:t xml:space="preserve"> </w:t>
      </w:r>
      <w:r>
        <w:rPr>
          <w:spacing w:val="-6"/>
          <w:w w:val="65"/>
          <w:sz w:val="20"/>
        </w:rPr>
        <w:t>employment</w:t>
      </w:r>
      <w:r>
        <w:rPr>
          <w:spacing w:val="-7"/>
          <w:sz w:val="20"/>
        </w:rPr>
        <w:t xml:space="preserve"> </w:t>
      </w:r>
      <w:r>
        <w:rPr>
          <w:spacing w:val="-6"/>
          <w:w w:val="65"/>
          <w:sz w:val="20"/>
        </w:rPr>
        <w:t>due</w:t>
      </w:r>
      <w:r>
        <w:rPr>
          <w:spacing w:val="-7"/>
          <w:sz w:val="20"/>
        </w:rPr>
        <w:t xml:space="preserve"> </w:t>
      </w:r>
      <w:r>
        <w:rPr>
          <w:spacing w:val="-6"/>
          <w:w w:val="65"/>
          <w:sz w:val="20"/>
        </w:rPr>
        <w:t>to</w:t>
      </w:r>
      <w:r>
        <w:rPr>
          <w:spacing w:val="-8"/>
          <w:sz w:val="20"/>
        </w:rPr>
        <w:t xml:space="preserve"> </w:t>
      </w:r>
      <w:r>
        <w:rPr>
          <w:spacing w:val="-6"/>
          <w:w w:val="65"/>
          <w:sz w:val="20"/>
        </w:rPr>
        <w:t>over</w:t>
      </w:r>
      <w:r>
        <w:rPr>
          <w:spacing w:val="-7"/>
          <w:sz w:val="20"/>
        </w:rPr>
        <w:t xml:space="preserve"> </w:t>
      </w:r>
      <w:r>
        <w:rPr>
          <w:spacing w:val="-6"/>
          <w:w w:val="65"/>
          <w:sz w:val="20"/>
        </w:rPr>
        <w:t>population</w:t>
      </w:r>
      <w:r>
        <w:rPr>
          <w:spacing w:val="-7"/>
          <w:sz w:val="20"/>
        </w:rPr>
        <w:t xml:space="preserve"> </w:t>
      </w:r>
      <w:r>
        <w:rPr>
          <w:spacing w:val="-6"/>
          <w:w w:val="65"/>
          <w:sz w:val="20"/>
        </w:rPr>
        <w:t>like</w:t>
      </w:r>
      <w:r>
        <w:rPr>
          <w:spacing w:val="-7"/>
          <w:sz w:val="20"/>
        </w:rPr>
        <w:t xml:space="preserve"> </w:t>
      </w:r>
      <w:r>
        <w:rPr>
          <w:spacing w:val="-6"/>
          <w:w w:val="65"/>
          <w:sz w:val="20"/>
        </w:rPr>
        <w:t>at</w:t>
      </w:r>
      <w:r>
        <w:rPr>
          <w:spacing w:val="-8"/>
          <w:sz w:val="20"/>
        </w:rPr>
        <w:t xml:space="preserve"> </w:t>
      </w:r>
      <w:r>
        <w:rPr>
          <w:spacing w:val="-6"/>
          <w:w w:val="65"/>
          <w:sz w:val="20"/>
        </w:rPr>
        <w:t>St.</w:t>
      </w:r>
      <w:r>
        <w:rPr>
          <w:spacing w:val="-7"/>
          <w:sz w:val="20"/>
        </w:rPr>
        <w:t xml:space="preserve"> </w:t>
      </w:r>
      <w:r>
        <w:rPr>
          <w:spacing w:val="-6"/>
          <w:w w:val="65"/>
          <w:sz w:val="20"/>
        </w:rPr>
        <w:t>Balikuddembe</w:t>
      </w:r>
      <w:r>
        <w:rPr>
          <w:spacing w:val="-7"/>
          <w:sz w:val="20"/>
        </w:rPr>
        <w:t xml:space="preserve"> </w:t>
      </w:r>
      <w:r>
        <w:rPr>
          <w:spacing w:val="-6"/>
          <w:w w:val="65"/>
          <w:sz w:val="20"/>
        </w:rPr>
        <w:t>market,</w:t>
      </w:r>
      <w:r>
        <w:rPr>
          <w:spacing w:val="-8"/>
          <w:sz w:val="20"/>
        </w:rPr>
        <w:t xml:space="preserve"> </w:t>
      </w:r>
      <w:r>
        <w:rPr>
          <w:spacing w:val="-6"/>
          <w:w w:val="65"/>
          <w:sz w:val="20"/>
        </w:rPr>
        <w:t>Katwe,</w:t>
      </w:r>
      <w:r>
        <w:rPr>
          <w:sz w:val="20"/>
        </w:rPr>
        <w:t xml:space="preserve"> </w:t>
      </w:r>
      <w:r>
        <w:rPr>
          <w:spacing w:val="-2"/>
          <w:w w:val="65"/>
          <w:sz w:val="20"/>
        </w:rPr>
        <w:t>Katanga,</w:t>
      </w:r>
      <w:r>
        <w:rPr>
          <w:spacing w:val="-12"/>
          <w:w w:val="65"/>
          <w:sz w:val="20"/>
        </w:rPr>
        <w:t xml:space="preserve"> </w:t>
      </w:r>
      <w:r>
        <w:rPr>
          <w:spacing w:val="-2"/>
          <w:w w:val="65"/>
          <w:sz w:val="20"/>
        </w:rPr>
        <w:t>Bwaise and Nakulabya leading to increased crime rate.</w:t>
      </w:r>
    </w:p>
    <w:p w:rsidR="00E5575B" w:rsidRDefault="00D512E5">
      <w:pPr>
        <w:pStyle w:val="ListParagraph"/>
        <w:numPr>
          <w:ilvl w:val="0"/>
          <w:numId w:val="81"/>
        </w:numPr>
        <w:tabs>
          <w:tab w:val="left" w:pos="1800"/>
        </w:tabs>
        <w:spacing w:before="2" w:line="244" w:lineRule="auto"/>
        <w:ind w:right="2061" w:firstLine="0"/>
        <w:rPr>
          <w:rFonts w:ascii="Arial MT" w:hAnsi="Arial MT"/>
          <w:sz w:val="20"/>
        </w:rPr>
      </w:pPr>
      <w:r>
        <w:rPr>
          <w:w w:val="60"/>
          <w:sz w:val="20"/>
        </w:rPr>
        <w:t>Rising</w:t>
      </w:r>
      <w:r>
        <w:rPr>
          <w:sz w:val="20"/>
        </w:rPr>
        <w:t xml:space="preserve"> </w:t>
      </w:r>
      <w:r>
        <w:rPr>
          <w:w w:val="60"/>
          <w:sz w:val="20"/>
        </w:rPr>
        <w:t>level</w:t>
      </w:r>
      <w:r>
        <w:rPr>
          <w:sz w:val="20"/>
        </w:rPr>
        <w:t xml:space="preserve"> </w:t>
      </w:r>
      <w:r>
        <w:rPr>
          <w:w w:val="60"/>
          <w:sz w:val="20"/>
        </w:rPr>
        <w:t>of</w:t>
      </w:r>
      <w:r>
        <w:rPr>
          <w:sz w:val="20"/>
        </w:rPr>
        <w:t xml:space="preserve"> </w:t>
      </w:r>
      <w:r>
        <w:rPr>
          <w:w w:val="60"/>
          <w:sz w:val="20"/>
        </w:rPr>
        <w:t>environmental</w:t>
      </w:r>
      <w:r>
        <w:rPr>
          <w:sz w:val="20"/>
        </w:rPr>
        <w:t xml:space="preserve"> </w:t>
      </w:r>
      <w:r>
        <w:rPr>
          <w:w w:val="60"/>
          <w:sz w:val="20"/>
        </w:rPr>
        <w:t>pollution</w:t>
      </w:r>
      <w:r>
        <w:rPr>
          <w:spacing w:val="20"/>
          <w:sz w:val="20"/>
        </w:rPr>
        <w:t xml:space="preserve"> </w:t>
      </w:r>
      <w:r>
        <w:rPr>
          <w:w w:val="60"/>
          <w:sz w:val="20"/>
        </w:rPr>
        <w:t>like</w:t>
      </w:r>
      <w:r>
        <w:rPr>
          <w:sz w:val="20"/>
        </w:rPr>
        <w:t xml:space="preserve"> </w:t>
      </w:r>
      <w:r>
        <w:rPr>
          <w:w w:val="60"/>
          <w:sz w:val="20"/>
        </w:rPr>
        <w:t>accumulation</w:t>
      </w:r>
      <w:r>
        <w:rPr>
          <w:spacing w:val="-4"/>
          <w:sz w:val="20"/>
        </w:rPr>
        <w:t xml:space="preserve"> </w:t>
      </w:r>
      <w:r>
        <w:rPr>
          <w:w w:val="60"/>
          <w:sz w:val="20"/>
        </w:rPr>
        <w:t>of</w:t>
      </w:r>
      <w:r>
        <w:rPr>
          <w:sz w:val="20"/>
        </w:rPr>
        <w:t xml:space="preserve"> </w:t>
      </w:r>
      <w:r>
        <w:rPr>
          <w:w w:val="60"/>
          <w:sz w:val="20"/>
        </w:rPr>
        <w:t>garbage</w:t>
      </w:r>
      <w:r>
        <w:rPr>
          <w:spacing w:val="-4"/>
          <w:sz w:val="20"/>
        </w:rPr>
        <w:t xml:space="preserve"> </w:t>
      </w:r>
      <w:r>
        <w:rPr>
          <w:w w:val="60"/>
          <w:sz w:val="20"/>
        </w:rPr>
        <w:t>at</w:t>
      </w:r>
      <w:r>
        <w:rPr>
          <w:sz w:val="20"/>
        </w:rPr>
        <w:t xml:space="preserve"> </w:t>
      </w:r>
      <w:r>
        <w:rPr>
          <w:w w:val="60"/>
          <w:sz w:val="20"/>
        </w:rPr>
        <w:t>Nakasero,</w:t>
      </w:r>
      <w:r>
        <w:rPr>
          <w:sz w:val="20"/>
        </w:rPr>
        <w:t xml:space="preserve"> </w:t>
      </w:r>
      <w:r>
        <w:rPr>
          <w:w w:val="60"/>
          <w:sz w:val="20"/>
        </w:rPr>
        <w:t>Kalerwe</w:t>
      </w:r>
      <w:r>
        <w:rPr>
          <w:spacing w:val="-4"/>
          <w:sz w:val="20"/>
        </w:rPr>
        <w:t xml:space="preserve"> </w:t>
      </w:r>
      <w:r>
        <w:rPr>
          <w:w w:val="60"/>
          <w:sz w:val="20"/>
        </w:rPr>
        <w:t>and</w:t>
      </w:r>
      <w:r>
        <w:rPr>
          <w:spacing w:val="-4"/>
          <w:sz w:val="20"/>
        </w:rPr>
        <w:t xml:space="preserve"> </w:t>
      </w:r>
      <w:r>
        <w:rPr>
          <w:w w:val="60"/>
          <w:sz w:val="20"/>
        </w:rPr>
        <w:t>St.</w:t>
      </w:r>
      <w:r>
        <w:rPr>
          <w:spacing w:val="-4"/>
          <w:sz w:val="20"/>
        </w:rPr>
        <w:t xml:space="preserve"> </w:t>
      </w:r>
      <w:r>
        <w:rPr>
          <w:w w:val="60"/>
          <w:sz w:val="20"/>
        </w:rPr>
        <w:t>Balikuddembe</w:t>
      </w:r>
      <w:r>
        <w:rPr>
          <w:spacing w:val="-3"/>
          <w:sz w:val="20"/>
        </w:rPr>
        <w:t xml:space="preserve"> </w:t>
      </w:r>
      <w:r>
        <w:rPr>
          <w:w w:val="60"/>
          <w:sz w:val="20"/>
        </w:rPr>
        <w:t>markets,</w:t>
      </w:r>
      <w:r>
        <w:rPr>
          <w:spacing w:val="-3"/>
          <w:sz w:val="20"/>
        </w:rPr>
        <w:t xml:space="preserve"> </w:t>
      </w:r>
      <w:r>
        <w:rPr>
          <w:w w:val="60"/>
          <w:sz w:val="20"/>
        </w:rPr>
        <w:t>around</w:t>
      </w:r>
      <w:r>
        <w:rPr>
          <w:spacing w:val="-4"/>
          <w:sz w:val="20"/>
        </w:rPr>
        <w:t xml:space="preserve"> </w:t>
      </w:r>
      <w:r>
        <w:rPr>
          <w:w w:val="60"/>
          <w:sz w:val="20"/>
        </w:rPr>
        <w:t>the</w:t>
      </w:r>
      <w:r>
        <w:rPr>
          <w:spacing w:val="-8"/>
          <w:sz w:val="20"/>
        </w:rPr>
        <w:t xml:space="preserve"> </w:t>
      </w:r>
      <w:r>
        <w:rPr>
          <w:w w:val="60"/>
          <w:sz w:val="20"/>
        </w:rPr>
        <w:t>Old</w:t>
      </w:r>
      <w:r>
        <w:rPr>
          <w:spacing w:val="-4"/>
          <w:sz w:val="20"/>
        </w:rPr>
        <w:t xml:space="preserve"> </w:t>
      </w:r>
      <w:r>
        <w:rPr>
          <w:w w:val="60"/>
          <w:sz w:val="20"/>
        </w:rPr>
        <w:t>taxi</w:t>
      </w:r>
      <w:r>
        <w:rPr>
          <w:spacing w:val="-3"/>
          <w:sz w:val="20"/>
        </w:rPr>
        <w:t xml:space="preserve"> </w:t>
      </w:r>
      <w:r>
        <w:rPr>
          <w:w w:val="60"/>
          <w:sz w:val="20"/>
        </w:rPr>
        <w:t>park;</w:t>
      </w:r>
      <w:r>
        <w:rPr>
          <w:sz w:val="20"/>
        </w:rPr>
        <w:t xml:space="preserve"> </w:t>
      </w:r>
      <w:r>
        <w:rPr>
          <w:spacing w:val="-2"/>
          <w:w w:val="65"/>
          <w:sz w:val="20"/>
        </w:rPr>
        <w:t>and</w:t>
      </w:r>
      <w:r>
        <w:rPr>
          <w:spacing w:val="-4"/>
          <w:w w:val="65"/>
          <w:sz w:val="20"/>
        </w:rPr>
        <w:t xml:space="preserve"> </w:t>
      </w:r>
      <w:r>
        <w:rPr>
          <w:spacing w:val="-2"/>
          <w:w w:val="65"/>
          <w:sz w:val="20"/>
        </w:rPr>
        <w:t>garbage</w:t>
      </w:r>
      <w:r>
        <w:rPr>
          <w:spacing w:val="-3"/>
          <w:w w:val="65"/>
          <w:sz w:val="20"/>
        </w:rPr>
        <w:t xml:space="preserve"> </w:t>
      </w:r>
      <w:r>
        <w:rPr>
          <w:spacing w:val="-2"/>
          <w:w w:val="65"/>
          <w:sz w:val="20"/>
        </w:rPr>
        <w:t>disposal</w:t>
      </w:r>
      <w:r>
        <w:rPr>
          <w:spacing w:val="-3"/>
          <w:w w:val="65"/>
          <w:sz w:val="20"/>
        </w:rPr>
        <w:t xml:space="preserve"> </w:t>
      </w:r>
      <w:r>
        <w:rPr>
          <w:spacing w:val="-2"/>
          <w:w w:val="65"/>
          <w:sz w:val="20"/>
        </w:rPr>
        <w:t>in Murchison</w:t>
      </w:r>
      <w:r>
        <w:rPr>
          <w:spacing w:val="-3"/>
          <w:w w:val="65"/>
          <w:sz w:val="20"/>
        </w:rPr>
        <w:t xml:space="preserve"> </w:t>
      </w:r>
      <w:r>
        <w:rPr>
          <w:spacing w:val="-2"/>
          <w:w w:val="65"/>
          <w:sz w:val="20"/>
        </w:rPr>
        <w:t>bay</w:t>
      </w:r>
      <w:r>
        <w:rPr>
          <w:spacing w:val="-5"/>
          <w:w w:val="65"/>
          <w:sz w:val="20"/>
        </w:rPr>
        <w:t xml:space="preserve"> </w:t>
      </w:r>
      <w:r>
        <w:rPr>
          <w:spacing w:val="-2"/>
          <w:w w:val="65"/>
          <w:sz w:val="20"/>
        </w:rPr>
        <w:t>and</w:t>
      </w:r>
      <w:r>
        <w:rPr>
          <w:spacing w:val="-16"/>
          <w:sz w:val="20"/>
        </w:rPr>
        <w:t xml:space="preserve"> </w:t>
      </w:r>
      <w:r>
        <w:rPr>
          <w:spacing w:val="-2"/>
          <w:w w:val="65"/>
          <w:sz w:val="20"/>
        </w:rPr>
        <w:t>Wakaliga wetlands and Nakivubo channel leading to environmental damage.</w:t>
      </w:r>
    </w:p>
    <w:p w:rsidR="00E5575B" w:rsidRDefault="00D512E5">
      <w:pPr>
        <w:pStyle w:val="ListParagraph"/>
        <w:numPr>
          <w:ilvl w:val="0"/>
          <w:numId w:val="81"/>
        </w:numPr>
        <w:tabs>
          <w:tab w:val="left" w:pos="1800"/>
        </w:tabs>
        <w:spacing w:line="244" w:lineRule="auto"/>
        <w:ind w:right="2059" w:firstLine="0"/>
        <w:rPr>
          <w:rFonts w:ascii="Arial MT" w:hAnsi="Arial MT"/>
          <w:sz w:val="20"/>
        </w:rPr>
      </w:pPr>
      <w:r>
        <w:rPr>
          <w:spacing w:val="-2"/>
          <w:w w:val="65"/>
          <w:sz w:val="20"/>
        </w:rPr>
        <w:t>Loss</w:t>
      </w:r>
      <w:r>
        <w:rPr>
          <w:spacing w:val="-2"/>
          <w:sz w:val="20"/>
        </w:rPr>
        <w:t xml:space="preserve"> </w:t>
      </w:r>
      <w:r>
        <w:rPr>
          <w:spacing w:val="-2"/>
          <w:w w:val="65"/>
          <w:sz w:val="20"/>
        </w:rPr>
        <w:t>of</w:t>
      </w:r>
      <w:r>
        <w:rPr>
          <w:spacing w:val="-2"/>
          <w:sz w:val="20"/>
        </w:rPr>
        <w:t xml:space="preserve"> </w:t>
      </w:r>
      <w:r>
        <w:rPr>
          <w:spacing w:val="-2"/>
          <w:w w:val="65"/>
          <w:sz w:val="20"/>
        </w:rPr>
        <w:t>traditional</w:t>
      </w:r>
      <w:r>
        <w:rPr>
          <w:spacing w:val="-2"/>
          <w:sz w:val="20"/>
        </w:rPr>
        <w:t xml:space="preserve"> </w:t>
      </w:r>
      <w:r>
        <w:rPr>
          <w:spacing w:val="-2"/>
          <w:w w:val="65"/>
          <w:sz w:val="20"/>
        </w:rPr>
        <w:t>values</w:t>
      </w:r>
      <w:r>
        <w:rPr>
          <w:spacing w:val="-6"/>
          <w:sz w:val="20"/>
        </w:rPr>
        <w:t xml:space="preserve"> </w:t>
      </w:r>
      <w:r>
        <w:rPr>
          <w:spacing w:val="-2"/>
          <w:w w:val="65"/>
          <w:sz w:val="20"/>
        </w:rPr>
        <w:t>and</w:t>
      </w:r>
      <w:r>
        <w:rPr>
          <w:spacing w:val="-2"/>
          <w:sz w:val="20"/>
        </w:rPr>
        <w:t xml:space="preserve"> </w:t>
      </w:r>
      <w:r>
        <w:rPr>
          <w:spacing w:val="-2"/>
          <w:w w:val="65"/>
          <w:sz w:val="20"/>
        </w:rPr>
        <w:t>ties</w:t>
      </w:r>
      <w:r>
        <w:rPr>
          <w:spacing w:val="-6"/>
          <w:sz w:val="20"/>
        </w:rPr>
        <w:t xml:space="preserve"> </w:t>
      </w:r>
      <w:r>
        <w:rPr>
          <w:spacing w:val="-2"/>
          <w:w w:val="65"/>
          <w:sz w:val="20"/>
        </w:rPr>
        <w:t>by</w:t>
      </w:r>
      <w:r>
        <w:rPr>
          <w:spacing w:val="-2"/>
          <w:sz w:val="20"/>
        </w:rPr>
        <w:t xml:space="preserve"> </w:t>
      </w:r>
      <w:r>
        <w:rPr>
          <w:spacing w:val="-2"/>
          <w:w w:val="65"/>
          <w:sz w:val="20"/>
        </w:rPr>
        <w:t>the</w:t>
      </w:r>
      <w:r>
        <w:rPr>
          <w:spacing w:val="-6"/>
          <w:sz w:val="20"/>
        </w:rPr>
        <w:t xml:space="preserve"> </w:t>
      </w:r>
      <w:r>
        <w:rPr>
          <w:spacing w:val="-2"/>
          <w:w w:val="65"/>
          <w:sz w:val="20"/>
        </w:rPr>
        <w:t>urban</w:t>
      </w:r>
      <w:r>
        <w:rPr>
          <w:spacing w:val="-2"/>
          <w:sz w:val="20"/>
        </w:rPr>
        <w:t xml:space="preserve"> </w:t>
      </w:r>
      <w:r>
        <w:rPr>
          <w:spacing w:val="-2"/>
          <w:w w:val="65"/>
          <w:sz w:val="20"/>
        </w:rPr>
        <w:t>dwellers</w:t>
      </w:r>
      <w:r>
        <w:rPr>
          <w:spacing w:val="-3"/>
          <w:sz w:val="20"/>
        </w:rPr>
        <w:t xml:space="preserve"> </w:t>
      </w:r>
      <w:r>
        <w:rPr>
          <w:spacing w:val="-2"/>
          <w:w w:val="65"/>
          <w:sz w:val="20"/>
        </w:rPr>
        <w:t>due</w:t>
      </w:r>
      <w:r>
        <w:rPr>
          <w:spacing w:val="-2"/>
          <w:sz w:val="20"/>
        </w:rPr>
        <w:t xml:space="preserve"> </w:t>
      </w:r>
      <w:r>
        <w:rPr>
          <w:spacing w:val="-2"/>
          <w:w w:val="65"/>
          <w:sz w:val="20"/>
        </w:rPr>
        <w:t>to</w:t>
      </w:r>
      <w:r>
        <w:rPr>
          <w:spacing w:val="-3"/>
          <w:sz w:val="20"/>
        </w:rPr>
        <w:t xml:space="preserve"> </w:t>
      </w:r>
      <w:r>
        <w:rPr>
          <w:spacing w:val="-2"/>
          <w:w w:val="65"/>
          <w:sz w:val="20"/>
        </w:rPr>
        <w:t>de-culturalisation,</w:t>
      </w:r>
      <w:r>
        <w:rPr>
          <w:spacing w:val="-4"/>
          <w:sz w:val="20"/>
        </w:rPr>
        <w:t xml:space="preserve"> </w:t>
      </w:r>
      <w:r>
        <w:rPr>
          <w:spacing w:val="-2"/>
          <w:w w:val="65"/>
          <w:sz w:val="20"/>
        </w:rPr>
        <w:t>indecent</w:t>
      </w:r>
      <w:r>
        <w:rPr>
          <w:spacing w:val="-8"/>
          <w:sz w:val="20"/>
        </w:rPr>
        <w:t xml:space="preserve"> </w:t>
      </w:r>
      <w:r>
        <w:rPr>
          <w:spacing w:val="-2"/>
          <w:w w:val="65"/>
          <w:sz w:val="20"/>
        </w:rPr>
        <w:t>dressing,</w:t>
      </w:r>
      <w:r>
        <w:rPr>
          <w:spacing w:val="-8"/>
          <w:sz w:val="20"/>
        </w:rPr>
        <w:t xml:space="preserve"> </w:t>
      </w:r>
      <w:r>
        <w:rPr>
          <w:spacing w:val="-2"/>
          <w:w w:val="65"/>
          <w:sz w:val="20"/>
        </w:rPr>
        <w:t>smoking</w:t>
      </w:r>
      <w:r>
        <w:rPr>
          <w:spacing w:val="-8"/>
          <w:sz w:val="20"/>
        </w:rPr>
        <w:t xml:space="preserve"> </w:t>
      </w:r>
      <w:r>
        <w:rPr>
          <w:spacing w:val="-2"/>
          <w:w w:val="65"/>
          <w:sz w:val="20"/>
        </w:rPr>
        <w:t>opium,</w:t>
      </w:r>
      <w:r>
        <w:rPr>
          <w:spacing w:val="-8"/>
          <w:sz w:val="20"/>
        </w:rPr>
        <w:t xml:space="preserve"> </w:t>
      </w:r>
      <w:r>
        <w:rPr>
          <w:spacing w:val="-2"/>
          <w:w w:val="65"/>
          <w:sz w:val="20"/>
        </w:rPr>
        <w:t>cigarette</w:t>
      </w:r>
      <w:r>
        <w:rPr>
          <w:spacing w:val="-6"/>
          <w:sz w:val="20"/>
        </w:rPr>
        <w:t xml:space="preserve"> </w:t>
      </w:r>
      <w:r>
        <w:rPr>
          <w:spacing w:val="-2"/>
          <w:w w:val="65"/>
          <w:sz w:val="20"/>
        </w:rPr>
        <w:t>and</w:t>
      </w:r>
      <w:r>
        <w:rPr>
          <w:spacing w:val="-8"/>
          <w:sz w:val="20"/>
        </w:rPr>
        <w:t xml:space="preserve"> </w:t>
      </w:r>
      <w:r>
        <w:rPr>
          <w:spacing w:val="-2"/>
          <w:w w:val="65"/>
          <w:sz w:val="20"/>
        </w:rPr>
        <w:t>disrespect</w:t>
      </w:r>
      <w:r>
        <w:rPr>
          <w:spacing w:val="-8"/>
          <w:sz w:val="20"/>
        </w:rPr>
        <w:t xml:space="preserve"> </w:t>
      </w:r>
      <w:r>
        <w:rPr>
          <w:spacing w:val="-2"/>
          <w:w w:val="65"/>
          <w:sz w:val="20"/>
        </w:rPr>
        <w:t>of</w:t>
      </w:r>
      <w:r>
        <w:rPr>
          <w:sz w:val="20"/>
        </w:rPr>
        <w:t xml:space="preserve"> </w:t>
      </w:r>
      <w:r>
        <w:rPr>
          <w:spacing w:val="-4"/>
          <w:w w:val="65"/>
          <w:sz w:val="20"/>
        </w:rPr>
        <w:t>elders</w:t>
      </w:r>
      <w:r>
        <w:rPr>
          <w:spacing w:val="-10"/>
          <w:sz w:val="20"/>
        </w:rPr>
        <w:t xml:space="preserve"> </w:t>
      </w:r>
      <w:r>
        <w:rPr>
          <w:spacing w:val="-4"/>
          <w:w w:val="65"/>
          <w:sz w:val="20"/>
        </w:rPr>
        <w:t>on</w:t>
      </w:r>
      <w:r>
        <w:rPr>
          <w:spacing w:val="-9"/>
          <w:sz w:val="20"/>
        </w:rPr>
        <w:t xml:space="preserve"> </w:t>
      </w:r>
      <w:r>
        <w:rPr>
          <w:spacing w:val="-4"/>
          <w:w w:val="65"/>
          <w:sz w:val="20"/>
        </w:rPr>
        <w:t>the</w:t>
      </w:r>
      <w:r>
        <w:rPr>
          <w:spacing w:val="-9"/>
          <w:sz w:val="20"/>
        </w:rPr>
        <w:t xml:space="preserve"> </w:t>
      </w:r>
      <w:r>
        <w:rPr>
          <w:spacing w:val="-4"/>
          <w:w w:val="65"/>
          <w:sz w:val="20"/>
        </w:rPr>
        <w:t>rise</w:t>
      </w:r>
      <w:r>
        <w:rPr>
          <w:spacing w:val="-10"/>
          <w:sz w:val="20"/>
        </w:rPr>
        <w:t xml:space="preserve"> </w:t>
      </w:r>
      <w:r>
        <w:rPr>
          <w:spacing w:val="-4"/>
          <w:w w:val="65"/>
          <w:sz w:val="20"/>
        </w:rPr>
        <w:t>in</w:t>
      </w:r>
      <w:r>
        <w:rPr>
          <w:spacing w:val="-8"/>
          <w:sz w:val="20"/>
        </w:rPr>
        <w:t xml:space="preserve"> </w:t>
      </w:r>
      <w:r>
        <w:rPr>
          <w:spacing w:val="-4"/>
          <w:w w:val="65"/>
          <w:sz w:val="20"/>
        </w:rPr>
        <w:t>Kampala</w:t>
      </w:r>
      <w:r>
        <w:rPr>
          <w:spacing w:val="-8"/>
          <w:sz w:val="20"/>
        </w:rPr>
        <w:t xml:space="preserve"> </w:t>
      </w:r>
      <w:r>
        <w:rPr>
          <w:spacing w:val="-4"/>
          <w:w w:val="65"/>
          <w:sz w:val="20"/>
        </w:rPr>
        <w:t>suburbs</w:t>
      </w:r>
      <w:r>
        <w:rPr>
          <w:spacing w:val="-8"/>
          <w:sz w:val="20"/>
        </w:rPr>
        <w:t xml:space="preserve"> </w:t>
      </w:r>
      <w:r>
        <w:rPr>
          <w:spacing w:val="-4"/>
          <w:w w:val="65"/>
          <w:sz w:val="20"/>
        </w:rPr>
        <w:t>like</w:t>
      </w:r>
      <w:r>
        <w:rPr>
          <w:spacing w:val="-6"/>
          <w:sz w:val="20"/>
        </w:rPr>
        <w:t xml:space="preserve"> </w:t>
      </w:r>
      <w:r>
        <w:rPr>
          <w:spacing w:val="-4"/>
          <w:w w:val="65"/>
          <w:sz w:val="20"/>
        </w:rPr>
        <w:t>Bwaise,</w:t>
      </w:r>
      <w:r>
        <w:rPr>
          <w:spacing w:val="-6"/>
          <w:sz w:val="20"/>
        </w:rPr>
        <w:t xml:space="preserve"> </w:t>
      </w:r>
      <w:r>
        <w:rPr>
          <w:spacing w:val="-4"/>
          <w:w w:val="65"/>
          <w:sz w:val="20"/>
        </w:rPr>
        <w:t>Ntinda,</w:t>
      </w:r>
      <w:r>
        <w:rPr>
          <w:spacing w:val="-8"/>
          <w:sz w:val="20"/>
        </w:rPr>
        <w:t xml:space="preserve"> </w:t>
      </w:r>
      <w:r>
        <w:rPr>
          <w:spacing w:val="-4"/>
          <w:w w:val="65"/>
          <w:sz w:val="20"/>
        </w:rPr>
        <w:t>Kalerwe,</w:t>
      </w:r>
      <w:r>
        <w:rPr>
          <w:spacing w:val="-8"/>
          <w:sz w:val="20"/>
        </w:rPr>
        <w:t xml:space="preserve"> </w:t>
      </w:r>
      <w:r>
        <w:rPr>
          <w:spacing w:val="-4"/>
          <w:w w:val="65"/>
          <w:sz w:val="20"/>
        </w:rPr>
        <w:t>and</w:t>
      </w:r>
      <w:r>
        <w:rPr>
          <w:spacing w:val="-8"/>
          <w:sz w:val="20"/>
        </w:rPr>
        <w:t xml:space="preserve"> </w:t>
      </w:r>
      <w:r>
        <w:rPr>
          <w:spacing w:val="-4"/>
          <w:w w:val="65"/>
          <w:sz w:val="20"/>
        </w:rPr>
        <w:t>Namuwongo</w:t>
      </w:r>
      <w:r>
        <w:rPr>
          <w:spacing w:val="-5"/>
          <w:sz w:val="20"/>
        </w:rPr>
        <w:t xml:space="preserve"> </w:t>
      </w:r>
      <w:r>
        <w:rPr>
          <w:spacing w:val="-4"/>
          <w:w w:val="65"/>
          <w:sz w:val="20"/>
        </w:rPr>
        <w:t>in</w:t>
      </w:r>
      <w:r>
        <w:rPr>
          <w:spacing w:val="-10"/>
          <w:sz w:val="20"/>
        </w:rPr>
        <w:t xml:space="preserve"> </w:t>
      </w:r>
      <w:r>
        <w:rPr>
          <w:spacing w:val="-4"/>
          <w:w w:val="65"/>
          <w:sz w:val="20"/>
        </w:rPr>
        <w:t>the</w:t>
      </w:r>
      <w:r>
        <w:rPr>
          <w:spacing w:val="-9"/>
          <w:sz w:val="20"/>
        </w:rPr>
        <w:t xml:space="preserve"> </w:t>
      </w:r>
      <w:r>
        <w:rPr>
          <w:spacing w:val="-4"/>
          <w:w w:val="65"/>
          <w:sz w:val="20"/>
        </w:rPr>
        <w:t>disguise</w:t>
      </w:r>
      <w:r>
        <w:rPr>
          <w:spacing w:val="-9"/>
          <w:sz w:val="20"/>
        </w:rPr>
        <w:t xml:space="preserve"> </w:t>
      </w:r>
      <w:r>
        <w:rPr>
          <w:spacing w:val="-4"/>
          <w:w w:val="65"/>
          <w:sz w:val="20"/>
        </w:rPr>
        <w:t>of</w:t>
      </w:r>
      <w:r>
        <w:rPr>
          <w:spacing w:val="-8"/>
          <w:sz w:val="20"/>
        </w:rPr>
        <w:t xml:space="preserve"> </w:t>
      </w:r>
      <w:r>
        <w:rPr>
          <w:spacing w:val="-4"/>
          <w:w w:val="65"/>
          <w:sz w:val="20"/>
        </w:rPr>
        <w:t>modernization</w:t>
      </w:r>
      <w:r>
        <w:rPr>
          <w:spacing w:val="-10"/>
          <w:sz w:val="20"/>
        </w:rPr>
        <w:t xml:space="preserve"> </w:t>
      </w:r>
      <w:r>
        <w:rPr>
          <w:spacing w:val="-4"/>
          <w:w w:val="65"/>
          <w:sz w:val="20"/>
        </w:rPr>
        <w:t>leading</w:t>
      </w:r>
      <w:r>
        <w:rPr>
          <w:spacing w:val="-8"/>
          <w:sz w:val="20"/>
        </w:rPr>
        <w:t xml:space="preserve"> </w:t>
      </w:r>
      <w:r>
        <w:rPr>
          <w:spacing w:val="-4"/>
          <w:w w:val="65"/>
          <w:sz w:val="20"/>
        </w:rPr>
        <w:t>to</w:t>
      </w:r>
      <w:r>
        <w:rPr>
          <w:spacing w:val="-10"/>
          <w:sz w:val="20"/>
        </w:rPr>
        <w:t xml:space="preserve"> </w:t>
      </w:r>
      <w:r>
        <w:rPr>
          <w:spacing w:val="-4"/>
          <w:w w:val="65"/>
          <w:sz w:val="20"/>
        </w:rPr>
        <w:t>cultural</w:t>
      </w:r>
      <w:r>
        <w:rPr>
          <w:spacing w:val="-9"/>
          <w:sz w:val="20"/>
        </w:rPr>
        <w:t xml:space="preserve"> </w:t>
      </w:r>
      <w:r>
        <w:rPr>
          <w:spacing w:val="-4"/>
          <w:w w:val="65"/>
          <w:sz w:val="20"/>
        </w:rPr>
        <w:t>erosion</w:t>
      </w:r>
      <w:r>
        <w:rPr>
          <w:spacing w:val="-9"/>
          <w:sz w:val="20"/>
        </w:rPr>
        <w:t xml:space="preserve"> </w:t>
      </w:r>
      <w:r>
        <w:rPr>
          <w:spacing w:val="-4"/>
          <w:w w:val="65"/>
          <w:sz w:val="20"/>
        </w:rPr>
        <w:t>and</w:t>
      </w:r>
      <w:r>
        <w:rPr>
          <w:spacing w:val="-8"/>
          <w:sz w:val="20"/>
        </w:rPr>
        <w:t xml:space="preserve"> </w:t>
      </w:r>
      <w:r>
        <w:rPr>
          <w:spacing w:val="-4"/>
          <w:w w:val="65"/>
          <w:sz w:val="20"/>
        </w:rPr>
        <w:t>moral</w:t>
      </w:r>
      <w:r>
        <w:rPr>
          <w:sz w:val="20"/>
        </w:rPr>
        <w:t xml:space="preserve"> </w:t>
      </w:r>
      <w:r>
        <w:rPr>
          <w:spacing w:val="-2"/>
          <w:w w:val="75"/>
          <w:sz w:val="20"/>
        </w:rPr>
        <w:t>decay.</w:t>
      </w:r>
    </w:p>
    <w:p w:rsidR="00E5575B" w:rsidRDefault="00D512E5">
      <w:pPr>
        <w:pStyle w:val="ListParagraph"/>
        <w:numPr>
          <w:ilvl w:val="0"/>
          <w:numId w:val="81"/>
        </w:numPr>
        <w:tabs>
          <w:tab w:val="left" w:pos="1800"/>
        </w:tabs>
        <w:spacing w:line="244" w:lineRule="auto"/>
        <w:ind w:right="2061" w:firstLine="0"/>
        <w:rPr>
          <w:rFonts w:ascii="Arial MT" w:hAnsi="Arial MT"/>
          <w:sz w:val="20"/>
        </w:rPr>
      </w:pPr>
      <w:r>
        <w:rPr>
          <w:w w:val="65"/>
          <w:sz w:val="20"/>
        </w:rPr>
        <w:t>Over</w:t>
      </w:r>
      <w:r>
        <w:rPr>
          <w:spacing w:val="-7"/>
          <w:sz w:val="20"/>
        </w:rPr>
        <w:t xml:space="preserve"> </w:t>
      </w:r>
      <w:r>
        <w:rPr>
          <w:w w:val="65"/>
          <w:sz w:val="20"/>
        </w:rPr>
        <w:t>exploitation</w:t>
      </w:r>
      <w:r>
        <w:rPr>
          <w:spacing w:val="-7"/>
          <w:sz w:val="20"/>
        </w:rPr>
        <w:t xml:space="preserve"> </w:t>
      </w:r>
      <w:r>
        <w:rPr>
          <w:w w:val="65"/>
          <w:sz w:val="20"/>
        </w:rPr>
        <w:t>of</w:t>
      </w:r>
      <w:r>
        <w:rPr>
          <w:spacing w:val="-9"/>
          <w:sz w:val="20"/>
        </w:rPr>
        <w:t xml:space="preserve"> </w:t>
      </w:r>
      <w:r>
        <w:rPr>
          <w:w w:val="65"/>
          <w:sz w:val="20"/>
        </w:rPr>
        <w:t>land</w:t>
      </w:r>
      <w:r>
        <w:rPr>
          <w:spacing w:val="-10"/>
          <w:sz w:val="20"/>
        </w:rPr>
        <w:t xml:space="preserve"> </w:t>
      </w:r>
      <w:r>
        <w:rPr>
          <w:w w:val="65"/>
          <w:sz w:val="20"/>
        </w:rPr>
        <w:t>resources</w:t>
      </w:r>
      <w:r>
        <w:rPr>
          <w:spacing w:val="-10"/>
          <w:sz w:val="20"/>
        </w:rPr>
        <w:t xml:space="preserve"> </w:t>
      </w:r>
      <w:r>
        <w:rPr>
          <w:w w:val="65"/>
          <w:sz w:val="20"/>
        </w:rPr>
        <w:t>to</w:t>
      </w:r>
      <w:r>
        <w:rPr>
          <w:spacing w:val="-10"/>
          <w:sz w:val="20"/>
        </w:rPr>
        <w:t xml:space="preserve"> </w:t>
      </w:r>
      <w:r>
        <w:rPr>
          <w:w w:val="65"/>
          <w:sz w:val="20"/>
        </w:rPr>
        <w:t>create</w:t>
      </w:r>
      <w:r>
        <w:rPr>
          <w:spacing w:val="-8"/>
          <w:sz w:val="20"/>
        </w:rPr>
        <w:t xml:space="preserve"> </w:t>
      </w:r>
      <w:r>
        <w:rPr>
          <w:w w:val="65"/>
          <w:sz w:val="20"/>
        </w:rPr>
        <w:t>land</w:t>
      </w:r>
      <w:r>
        <w:rPr>
          <w:spacing w:val="-10"/>
          <w:sz w:val="20"/>
        </w:rPr>
        <w:t xml:space="preserve"> </w:t>
      </w:r>
      <w:r>
        <w:rPr>
          <w:w w:val="65"/>
          <w:sz w:val="20"/>
        </w:rPr>
        <w:t>for</w:t>
      </w:r>
      <w:r>
        <w:rPr>
          <w:spacing w:val="-9"/>
          <w:sz w:val="20"/>
        </w:rPr>
        <w:t xml:space="preserve"> </w:t>
      </w:r>
      <w:r>
        <w:rPr>
          <w:w w:val="65"/>
          <w:sz w:val="20"/>
        </w:rPr>
        <w:t>settlement</w:t>
      </w:r>
      <w:r>
        <w:rPr>
          <w:spacing w:val="-7"/>
          <w:sz w:val="20"/>
        </w:rPr>
        <w:t xml:space="preserve"> </w:t>
      </w:r>
      <w:r>
        <w:rPr>
          <w:w w:val="65"/>
          <w:sz w:val="20"/>
        </w:rPr>
        <w:t>leading</w:t>
      </w:r>
      <w:r>
        <w:rPr>
          <w:spacing w:val="-10"/>
          <w:sz w:val="20"/>
        </w:rPr>
        <w:t xml:space="preserve"> </w:t>
      </w:r>
      <w:r>
        <w:rPr>
          <w:w w:val="65"/>
          <w:sz w:val="20"/>
        </w:rPr>
        <w:t>to</w:t>
      </w:r>
      <w:r>
        <w:rPr>
          <w:spacing w:val="-12"/>
          <w:sz w:val="20"/>
        </w:rPr>
        <w:t xml:space="preserve"> </w:t>
      </w:r>
      <w:r>
        <w:rPr>
          <w:w w:val="65"/>
          <w:sz w:val="20"/>
        </w:rPr>
        <w:t>disfiguration</w:t>
      </w:r>
      <w:r>
        <w:rPr>
          <w:spacing w:val="-12"/>
          <w:sz w:val="20"/>
        </w:rPr>
        <w:t xml:space="preserve"> </w:t>
      </w:r>
      <w:r>
        <w:rPr>
          <w:w w:val="65"/>
          <w:sz w:val="20"/>
        </w:rPr>
        <w:t>of</w:t>
      </w:r>
      <w:r>
        <w:rPr>
          <w:spacing w:val="-12"/>
          <w:sz w:val="20"/>
        </w:rPr>
        <w:t xml:space="preserve"> </w:t>
      </w:r>
      <w:r>
        <w:rPr>
          <w:w w:val="65"/>
          <w:sz w:val="20"/>
        </w:rPr>
        <w:t>the</w:t>
      </w:r>
      <w:r>
        <w:rPr>
          <w:spacing w:val="-12"/>
          <w:sz w:val="20"/>
        </w:rPr>
        <w:t xml:space="preserve"> </w:t>
      </w:r>
      <w:r>
        <w:rPr>
          <w:w w:val="65"/>
          <w:sz w:val="20"/>
        </w:rPr>
        <w:t>beautiful</w:t>
      </w:r>
      <w:r>
        <w:rPr>
          <w:spacing w:val="-12"/>
          <w:sz w:val="20"/>
        </w:rPr>
        <w:t xml:space="preserve"> </w:t>
      </w:r>
      <w:r>
        <w:rPr>
          <w:w w:val="65"/>
          <w:sz w:val="20"/>
        </w:rPr>
        <w:t>scenery</w:t>
      </w:r>
      <w:r>
        <w:rPr>
          <w:spacing w:val="-12"/>
          <w:sz w:val="20"/>
        </w:rPr>
        <w:t xml:space="preserve"> </w:t>
      </w:r>
      <w:r>
        <w:rPr>
          <w:w w:val="65"/>
          <w:sz w:val="20"/>
        </w:rPr>
        <w:t>of</w:t>
      </w:r>
      <w:r>
        <w:rPr>
          <w:spacing w:val="-12"/>
          <w:sz w:val="20"/>
        </w:rPr>
        <w:t xml:space="preserve"> </w:t>
      </w:r>
      <w:r>
        <w:rPr>
          <w:w w:val="65"/>
          <w:sz w:val="20"/>
        </w:rPr>
        <w:t>the</w:t>
      </w:r>
      <w:r>
        <w:rPr>
          <w:spacing w:val="-12"/>
          <w:sz w:val="20"/>
        </w:rPr>
        <w:t xml:space="preserve"> </w:t>
      </w:r>
      <w:r>
        <w:rPr>
          <w:w w:val="65"/>
          <w:sz w:val="20"/>
        </w:rPr>
        <w:t>landscape</w:t>
      </w:r>
      <w:r>
        <w:rPr>
          <w:spacing w:val="34"/>
          <w:sz w:val="20"/>
        </w:rPr>
        <w:t xml:space="preserve"> </w:t>
      </w:r>
      <w:r>
        <w:rPr>
          <w:w w:val="65"/>
          <w:sz w:val="20"/>
        </w:rPr>
        <w:t>due</w:t>
      </w:r>
      <w:r>
        <w:rPr>
          <w:spacing w:val="-12"/>
          <w:sz w:val="20"/>
        </w:rPr>
        <w:t xml:space="preserve"> </w:t>
      </w:r>
      <w:r>
        <w:rPr>
          <w:w w:val="65"/>
          <w:sz w:val="20"/>
        </w:rPr>
        <w:t>to</w:t>
      </w:r>
      <w:r>
        <w:rPr>
          <w:spacing w:val="-12"/>
          <w:sz w:val="20"/>
        </w:rPr>
        <w:t xml:space="preserve"> </w:t>
      </w:r>
      <w:r>
        <w:rPr>
          <w:w w:val="65"/>
          <w:sz w:val="20"/>
        </w:rPr>
        <w:t>high</w:t>
      </w:r>
      <w:r>
        <w:rPr>
          <w:sz w:val="20"/>
        </w:rPr>
        <w:t xml:space="preserve"> </w:t>
      </w:r>
      <w:r>
        <w:rPr>
          <w:w w:val="65"/>
          <w:sz w:val="20"/>
        </w:rPr>
        <w:t>demand at Mbuya, Kireka, Muyenga, Kanyanya and Naguru.</w:t>
      </w:r>
    </w:p>
    <w:p w:rsidR="00E5575B" w:rsidRDefault="00D512E5">
      <w:pPr>
        <w:pStyle w:val="ListParagraph"/>
        <w:numPr>
          <w:ilvl w:val="0"/>
          <w:numId w:val="81"/>
        </w:numPr>
        <w:tabs>
          <w:tab w:val="left" w:pos="1800"/>
        </w:tabs>
        <w:spacing w:line="244" w:lineRule="auto"/>
        <w:ind w:right="2064" w:firstLine="0"/>
        <w:rPr>
          <w:rFonts w:ascii="Arial MT" w:hAnsi="Arial MT"/>
          <w:sz w:val="20"/>
        </w:rPr>
      </w:pPr>
      <w:r>
        <w:rPr>
          <w:spacing w:val="-6"/>
          <w:w w:val="60"/>
          <w:sz w:val="20"/>
        </w:rPr>
        <w:t>High</w:t>
      </w:r>
      <w:r>
        <w:rPr>
          <w:spacing w:val="-4"/>
          <w:sz w:val="20"/>
        </w:rPr>
        <w:t xml:space="preserve"> </w:t>
      </w:r>
      <w:r>
        <w:rPr>
          <w:spacing w:val="-6"/>
          <w:w w:val="60"/>
          <w:sz w:val="20"/>
        </w:rPr>
        <w:t>costs</w:t>
      </w:r>
      <w:r>
        <w:rPr>
          <w:sz w:val="20"/>
        </w:rPr>
        <w:t xml:space="preserve"> </w:t>
      </w:r>
      <w:r>
        <w:rPr>
          <w:spacing w:val="-6"/>
          <w:w w:val="60"/>
          <w:sz w:val="20"/>
        </w:rPr>
        <w:t>of</w:t>
      </w:r>
      <w:r>
        <w:rPr>
          <w:spacing w:val="-2"/>
          <w:sz w:val="20"/>
        </w:rPr>
        <w:t xml:space="preserve"> </w:t>
      </w:r>
      <w:r>
        <w:rPr>
          <w:spacing w:val="-6"/>
          <w:w w:val="60"/>
          <w:sz w:val="20"/>
        </w:rPr>
        <w:t>living</w:t>
      </w:r>
      <w:r>
        <w:rPr>
          <w:sz w:val="20"/>
        </w:rPr>
        <w:t xml:space="preserve"> </w:t>
      </w:r>
      <w:r>
        <w:rPr>
          <w:spacing w:val="-6"/>
          <w:w w:val="60"/>
          <w:sz w:val="20"/>
        </w:rPr>
        <w:t>are</w:t>
      </w:r>
      <w:r>
        <w:rPr>
          <w:spacing w:val="-4"/>
          <w:sz w:val="20"/>
        </w:rPr>
        <w:t xml:space="preserve"> </w:t>
      </w:r>
      <w:r>
        <w:rPr>
          <w:spacing w:val="-6"/>
          <w:w w:val="60"/>
          <w:sz w:val="20"/>
        </w:rPr>
        <w:t>incurred</w:t>
      </w:r>
      <w:r>
        <w:rPr>
          <w:spacing w:val="-4"/>
          <w:sz w:val="20"/>
        </w:rPr>
        <w:t xml:space="preserve"> </w:t>
      </w:r>
      <w:r>
        <w:rPr>
          <w:spacing w:val="-6"/>
          <w:w w:val="60"/>
          <w:sz w:val="20"/>
        </w:rPr>
        <w:t>in</w:t>
      </w:r>
      <w:r>
        <w:rPr>
          <w:spacing w:val="-4"/>
          <w:sz w:val="20"/>
        </w:rPr>
        <w:t xml:space="preserve"> </w:t>
      </w:r>
      <w:r>
        <w:rPr>
          <w:spacing w:val="-6"/>
          <w:w w:val="60"/>
          <w:sz w:val="20"/>
        </w:rPr>
        <w:t>Kampala</w:t>
      </w:r>
      <w:r>
        <w:rPr>
          <w:spacing w:val="-4"/>
          <w:sz w:val="20"/>
        </w:rPr>
        <w:t xml:space="preserve"> </w:t>
      </w:r>
      <w:r>
        <w:rPr>
          <w:spacing w:val="-6"/>
          <w:w w:val="60"/>
          <w:sz w:val="20"/>
        </w:rPr>
        <w:t>in</w:t>
      </w:r>
      <w:r>
        <w:rPr>
          <w:spacing w:val="-4"/>
          <w:sz w:val="20"/>
        </w:rPr>
        <w:t xml:space="preserve"> </w:t>
      </w:r>
      <w:r>
        <w:rPr>
          <w:spacing w:val="-6"/>
          <w:w w:val="60"/>
          <w:sz w:val="20"/>
        </w:rPr>
        <w:t>form</w:t>
      </w:r>
      <w:r>
        <w:rPr>
          <w:spacing w:val="-4"/>
          <w:sz w:val="20"/>
        </w:rPr>
        <w:t xml:space="preserve"> </w:t>
      </w:r>
      <w:r>
        <w:rPr>
          <w:spacing w:val="-6"/>
          <w:w w:val="60"/>
          <w:sz w:val="20"/>
        </w:rPr>
        <w:t>of</w:t>
      </w:r>
      <w:r>
        <w:rPr>
          <w:spacing w:val="-2"/>
          <w:sz w:val="20"/>
        </w:rPr>
        <w:t xml:space="preserve"> </w:t>
      </w:r>
      <w:r>
        <w:rPr>
          <w:spacing w:val="-6"/>
          <w:w w:val="60"/>
          <w:sz w:val="20"/>
        </w:rPr>
        <w:t>accommodation,</w:t>
      </w:r>
      <w:r>
        <w:rPr>
          <w:sz w:val="20"/>
        </w:rPr>
        <w:t xml:space="preserve"> </w:t>
      </w:r>
      <w:r>
        <w:rPr>
          <w:spacing w:val="-6"/>
          <w:w w:val="60"/>
          <w:sz w:val="20"/>
        </w:rPr>
        <w:t>feeding,</w:t>
      </w:r>
      <w:r>
        <w:rPr>
          <w:sz w:val="20"/>
        </w:rPr>
        <w:t xml:space="preserve"> </w:t>
      </w:r>
      <w:r>
        <w:rPr>
          <w:spacing w:val="-6"/>
          <w:w w:val="60"/>
          <w:sz w:val="20"/>
        </w:rPr>
        <w:t>transport,</w:t>
      </w:r>
      <w:r>
        <w:rPr>
          <w:sz w:val="20"/>
        </w:rPr>
        <w:t xml:space="preserve"> </w:t>
      </w:r>
      <w:r>
        <w:rPr>
          <w:spacing w:val="-6"/>
          <w:w w:val="60"/>
          <w:sz w:val="20"/>
        </w:rPr>
        <w:t>security</w:t>
      </w:r>
      <w:r>
        <w:rPr>
          <w:sz w:val="20"/>
        </w:rPr>
        <w:t xml:space="preserve"> </w:t>
      </w:r>
      <w:r>
        <w:rPr>
          <w:spacing w:val="-6"/>
          <w:w w:val="60"/>
          <w:sz w:val="20"/>
        </w:rPr>
        <w:t>and</w:t>
      </w:r>
      <w:r>
        <w:rPr>
          <w:sz w:val="20"/>
        </w:rPr>
        <w:t xml:space="preserve"> </w:t>
      </w:r>
      <w:r>
        <w:rPr>
          <w:spacing w:val="-6"/>
          <w:w w:val="60"/>
          <w:sz w:val="20"/>
        </w:rPr>
        <w:t>clothing</w:t>
      </w:r>
      <w:r>
        <w:rPr>
          <w:sz w:val="20"/>
        </w:rPr>
        <w:t xml:space="preserve"> </w:t>
      </w:r>
      <w:r>
        <w:rPr>
          <w:spacing w:val="-6"/>
          <w:w w:val="60"/>
          <w:sz w:val="20"/>
        </w:rPr>
        <w:t>especially</w:t>
      </w:r>
      <w:r>
        <w:rPr>
          <w:sz w:val="20"/>
        </w:rPr>
        <w:t xml:space="preserve"> </w:t>
      </w:r>
      <w:r>
        <w:rPr>
          <w:spacing w:val="-6"/>
          <w:w w:val="60"/>
          <w:sz w:val="20"/>
        </w:rPr>
        <w:t>in</w:t>
      </w:r>
      <w:r>
        <w:rPr>
          <w:sz w:val="20"/>
        </w:rPr>
        <w:t xml:space="preserve"> </w:t>
      </w:r>
      <w:r>
        <w:rPr>
          <w:spacing w:val="-6"/>
          <w:w w:val="60"/>
          <w:sz w:val="20"/>
        </w:rPr>
        <w:t>Ntinda,</w:t>
      </w:r>
      <w:r>
        <w:rPr>
          <w:sz w:val="20"/>
        </w:rPr>
        <w:t xml:space="preserve"> </w:t>
      </w:r>
      <w:r>
        <w:rPr>
          <w:spacing w:val="-6"/>
          <w:w w:val="60"/>
          <w:sz w:val="20"/>
        </w:rPr>
        <w:t>Bukoto,</w:t>
      </w:r>
      <w:r>
        <w:rPr>
          <w:sz w:val="20"/>
        </w:rPr>
        <w:t xml:space="preserve"> </w:t>
      </w:r>
      <w:r>
        <w:rPr>
          <w:spacing w:val="-6"/>
          <w:w w:val="60"/>
          <w:sz w:val="20"/>
        </w:rPr>
        <w:t>Muyenga,</w:t>
      </w:r>
      <w:r>
        <w:rPr>
          <w:sz w:val="20"/>
        </w:rPr>
        <w:t xml:space="preserve"> </w:t>
      </w:r>
      <w:r>
        <w:rPr>
          <w:spacing w:val="-6"/>
          <w:w w:val="60"/>
          <w:sz w:val="20"/>
        </w:rPr>
        <w:t>Ggaba</w:t>
      </w:r>
      <w:r>
        <w:rPr>
          <w:sz w:val="20"/>
        </w:rPr>
        <w:t xml:space="preserve"> </w:t>
      </w:r>
      <w:r>
        <w:rPr>
          <w:spacing w:val="-6"/>
          <w:w w:val="60"/>
          <w:sz w:val="20"/>
        </w:rPr>
        <w:t>and</w:t>
      </w:r>
      <w:r>
        <w:rPr>
          <w:sz w:val="20"/>
        </w:rPr>
        <w:t xml:space="preserve"> </w:t>
      </w:r>
      <w:r>
        <w:rPr>
          <w:spacing w:val="-2"/>
          <w:w w:val="65"/>
          <w:sz w:val="20"/>
        </w:rPr>
        <w:t>Kansanga suburbs due to poverty and high rate of joblessness leading to poor standards</w:t>
      </w:r>
      <w:r>
        <w:rPr>
          <w:spacing w:val="-12"/>
          <w:sz w:val="20"/>
        </w:rPr>
        <w:t xml:space="preserve"> </w:t>
      </w:r>
      <w:r>
        <w:rPr>
          <w:spacing w:val="-2"/>
          <w:w w:val="65"/>
          <w:sz w:val="20"/>
        </w:rPr>
        <w:t>of living.</w:t>
      </w:r>
    </w:p>
    <w:p w:rsidR="00E5575B" w:rsidRDefault="00D512E5">
      <w:pPr>
        <w:pStyle w:val="ListParagraph"/>
        <w:numPr>
          <w:ilvl w:val="0"/>
          <w:numId w:val="81"/>
        </w:numPr>
        <w:tabs>
          <w:tab w:val="left" w:pos="1801"/>
        </w:tabs>
        <w:spacing w:line="244" w:lineRule="auto"/>
        <w:ind w:right="2061" w:firstLine="0"/>
        <w:rPr>
          <w:rFonts w:ascii="Arial MT" w:hAnsi="Arial MT"/>
          <w:sz w:val="20"/>
        </w:rPr>
      </w:pPr>
      <w:r>
        <w:rPr>
          <w:w w:val="60"/>
          <w:sz w:val="20"/>
        </w:rPr>
        <w:t>High</w:t>
      </w:r>
      <w:r>
        <w:rPr>
          <w:spacing w:val="-7"/>
          <w:sz w:val="20"/>
        </w:rPr>
        <w:t xml:space="preserve"> </w:t>
      </w:r>
      <w:r>
        <w:rPr>
          <w:w w:val="60"/>
          <w:sz w:val="20"/>
        </w:rPr>
        <w:t>government</w:t>
      </w:r>
      <w:r>
        <w:rPr>
          <w:spacing w:val="-7"/>
          <w:sz w:val="20"/>
        </w:rPr>
        <w:t xml:space="preserve"> </w:t>
      </w:r>
      <w:r>
        <w:rPr>
          <w:w w:val="60"/>
          <w:sz w:val="20"/>
        </w:rPr>
        <w:t>expenditure</w:t>
      </w:r>
      <w:r>
        <w:rPr>
          <w:spacing w:val="-4"/>
          <w:sz w:val="20"/>
        </w:rPr>
        <w:t xml:space="preserve"> </w:t>
      </w:r>
      <w:r>
        <w:rPr>
          <w:w w:val="60"/>
          <w:sz w:val="20"/>
        </w:rPr>
        <w:t>on</w:t>
      </w:r>
      <w:r>
        <w:rPr>
          <w:spacing w:val="-7"/>
          <w:sz w:val="20"/>
        </w:rPr>
        <w:t xml:space="preserve"> </w:t>
      </w:r>
      <w:r>
        <w:rPr>
          <w:w w:val="60"/>
          <w:sz w:val="20"/>
        </w:rPr>
        <w:t>socio</w:t>
      </w:r>
      <w:r>
        <w:rPr>
          <w:spacing w:val="-9"/>
          <w:sz w:val="20"/>
        </w:rPr>
        <w:t xml:space="preserve"> </w:t>
      </w:r>
      <w:r>
        <w:rPr>
          <w:w w:val="60"/>
          <w:sz w:val="20"/>
        </w:rPr>
        <w:t>–</w:t>
      </w:r>
      <w:r>
        <w:rPr>
          <w:spacing w:val="-4"/>
          <w:sz w:val="20"/>
        </w:rPr>
        <w:t xml:space="preserve"> </w:t>
      </w:r>
      <w:r>
        <w:rPr>
          <w:w w:val="60"/>
          <w:sz w:val="20"/>
        </w:rPr>
        <w:t>economic</w:t>
      </w:r>
      <w:r>
        <w:rPr>
          <w:spacing w:val="-7"/>
          <w:sz w:val="20"/>
        </w:rPr>
        <w:t xml:space="preserve"> </w:t>
      </w:r>
      <w:r>
        <w:rPr>
          <w:w w:val="60"/>
          <w:sz w:val="20"/>
        </w:rPr>
        <w:t>amenities</w:t>
      </w:r>
      <w:r>
        <w:rPr>
          <w:spacing w:val="-3"/>
          <w:sz w:val="20"/>
        </w:rPr>
        <w:t xml:space="preserve"> </w:t>
      </w:r>
      <w:r>
        <w:rPr>
          <w:w w:val="60"/>
          <w:sz w:val="20"/>
        </w:rPr>
        <w:t>such</w:t>
      </w:r>
      <w:r>
        <w:rPr>
          <w:spacing w:val="-3"/>
          <w:sz w:val="20"/>
        </w:rPr>
        <w:t xml:space="preserve"> </w:t>
      </w:r>
      <w:r>
        <w:rPr>
          <w:w w:val="60"/>
          <w:sz w:val="20"/>
        </w:rPr>
        <w:t>as</w:t>
      </w:r>
      <w:r>
        <w:rPr>
          <w:spacing w:val="-7"/>
          <w:sz w:val="20"/>
        </w:rPr>
        <w:t xml:space="preserve"> </w:t>
      </w:r>
      <w:r>
        <w:rPr>
          <w:w w:val="60"/>
          <w:sz w:val="20"/>
        </w:rPr>
        <w:t>medical,</w:t>
      </w:r>
      <w:r>
        <w:rPr>
          <w:spacing w:val="-3"/>
          <w:sz w:val="20"/>
        </w:rPr>
        <w:t xml:space="preserve"> </w:t>
      </w:r>
      <w:r>
        <w:rPr>
          <w:w w:val="60"/>
          <w:sz w:val="20"/>
        </w:rPr>
        <w:t>education</w:t>
      </w:r>
      <w:r>
        <w:rPr>
          <w:spacing w:val="-7"/>
          <w:sz w:val="20"/>
        </w:rPr>
        <w:t xml:space="preserve"> </w:t>
      </w:r>
      <w:r>
        <w:rPr>
          <w:w w:val="60"/>
          <w:sz w:val="20"/>
        </w:rPr>
        <w:t>and</w:t>
      </w:r>
      <w:r>
        <w:rPr>
          <w:spacing w:val="-7"/>
          <w:sz w:val="20"/>
        </w:rPr>
        <w:t xml:space="preserve"> </w:t>
      </w:r>
      <w:r>
        <w:rPr>
          <w:w w:val="60"/>
          <w:sz w:val="20"/>
        </w:rPr>
        <w:t>transport</w:t>
      </w:r>
      <w:r>
        <w:rPr>
          <w:spacing w:val="-7"/>
          <w:sz w:val="20"/>
        </w:rPr>
        <w:t xml:space="preserve"> </w:t>
      </w:r>
      <w:r>
        <w:rPr>
          <w:w w:val="60"/>
          <w:sz w:val="20"/>
        </w:rPr>
        <w:t>facilities</w:t>
      </w:r>
      <w:r>
        <w:rPr>
          <w:spacing w:val="-7"/>
          <w:sz w:val="20"/>
        </w:rPr>
        <w:t xml:space="preserve"> </w:t>
      </w:r>
      <w:r>
        <w:rPr>
          <w:w w:val="60"/>
          <w:sz w:val="20"/>
        </w:rPr>
        <w:t>due</w:t>
      </w:r>
      <w:r>
        <w:rPr>
          <w:spacing w:val="-4"/>
          <w:sz w:val="20"/>
        </w:rPr>
        <w:t xml:space="preserve"> </w:t>
      </w:r>
      <w:r>
        <w:rPr>
          <w:w w:val="60"/>
          <w:sz w:val="20"/>
        </w:rPr>
        <w:t>to</w:t>
      </w:r>
      <w:r>
        <w:rPr>
          <w:spacing w:val="-12"/>
          <w:sz w:val="20"/>
        </w:rPr>
        <w:t xml:space="preserve"> </w:t>
      </w:r>
      <w:r>
        <w:rPr>
          <w:w w:val="60"/>
          <w:sz w:val="20"/>
        </w:rPr>
        <w:t>over</w:t>
      </w:r>
      <w:r>
        <w:rPr>
          <w:spacing w:val="-3"/>
          <w:sz w:val="20"/>
        </w:rPr>
        <w:t xml:space="preserve"> </w:t>
      </w:r>
      <w:r>
        <w:rPr>
          <w:w w:val="60"/>
          <w:sz w:val="20"/>
        </w:rPr>
        <w:t>population</w:t>
      </w:r>
      <w:r>
        <w:rPr>
          <w:spacing w:val="-7"/>
          <w:sz w:val="20"/>
        </w:rPr>
        <w:t xml:space="preserve"> </w:t>
      </w:r>
      <w:r>
        <w:rPr>
          <w:w w:val="60"/>
          <w:sz w:val="20"/>
        </w:rPr>
        <w:t>leading</w:t>
      </w:r>
      <w:r>
        <w:rPr>
          <w:spacing w:val="-7"/>
          <w:sz w:val="20"/>
        </w:rPr>
        <w:t xml:space="preserve"> </w:t>
      </w:r>
      <w:r>
        <w:rPr>
          <w:w w:val="60"/>
          <w:sz w:val="20"/>
        </w:rPr>
        <w:t>to</w:t>
      </w:r>
      <w:r>
        <w:rPr>
          <w:spacing w:val="-4"/>
          <w:sz w:val="20"/>
        </w:rPr>
        <w:t xml:space="preserve"> </w:t>
      </w:r>
      <w:r>
        <w:rPr>
          <w:w w:val="60"/>
          <w:sz w:val="20"/>
        </w:rPr>
        <w:t>poor</w:t>
      </w:r>
      <w:r>
        <w:rPr>
          <w:sz w:val="20"/>
        </w:rPr>
        <w:t xml:space="preserve"> </w:t>
      </w:r>
      <w:r>
        <w:rPr>
          <w:spacing w:val="-4"/>
          <w:w w:val="70"/>
          <w:sz w:val="20"/>
        </w:rPr>
        <w:t>service delivery like in Bwayise and Mengo – Kisenyi.</w:t>
      </w:r>
    </w:p>
    <w:p w:rsidR="00E5575B" w:rsidRDefault="00D512E5">
      <w:pPr>
        <w:pStyle w:val="ListParagraph"/>
        <w:numPr>
          <w:ilvl w:val="0"/>
          <w:numId w:val="81"/>
        </w:numPr>
        <w:tabs>
          <w:tab w:val="left" w:pos="1801"/>
        </w:tabs>
        <w:spacing w:line="244" w:lineRule="auto"/>
        <w:ind w:right="2063" w:firstLine="0"/>
        <w:rPr>
          <w:rFonts w:ascii="Arial MT" w:hAnsi="Arial MT"/>
          <w:sz w:val="20"/>
        </w:rPr>
      </w:pPr>
      <w:r>
        <w:rPr>
          <w:w w:val="60"/>
          <w:sz w:val="20"/>
        </w:rPr>
        <w:t>Massive</w:t>
      </w:r>
      <w:r>
        <w:rPr>
          <w:spacing w:val="-8"/>
          <w:sz w:val="20"/>
        </w:rPr>
        <w:t xml:space="preserve"> </w:t>
      </w:r>
      <w:r>
        <w:rPr>
          <w:w w:val="60"/>
          <w:sz w:val="20"/>
        </w:rPr>
        <w:t>traffic</w:t>
      </w:r>
      <w:r>
        <w:rPr>
          <w:spacing w:val="-8"/>
          <w:sz w:val="20"/>
        </w:rPr>
        <w:t xml:space="preserve"> </w:t>
      </w:r>
      <w:r>
        <w:rPr>
          <w:w w:val="60"/>
          <w:sz w:val="20"/>
        </w:rPr>
        <w:t>congestion</w:t>
      </w:r>
      <w:r>
        <w:rPr>
          <w:spacing w:val="-8"/>
          <w:sz w:val="20"/>
        </w:rPr>
        <w:t xml:space="preserve"> </w:t>
      </w:r>
      <w:r>
        <w:rPr>
          <w:w w:val="60"/>
          <w:sz w:val="20"/>
        </w:rPr>
        <w:t>during</w:t>
      </w:r>
      <w:r>
        <w:rPr>
          <w:spacing w:val="-6"/>
          <w:sz w:val="20"/>
        </w:rPr>
        <w:t xml:space="preserve"> </w:t>
      </w:r>
      <w:r>
        <w:rPr>
          <w:w w:val="60"/>
          <w:sz w:val="20"/>
        </w:rPr>
        <w:t>the</w:t>
      </w:r>
      <w:r>
        <w:rPr>
          <w:spacing w:val="-8"/>
          <w:sz w:val="20"/>
        </w:rPr>
        <w:t xml:space="preserve"> </w:t>
      </w:r>
      <w:r>
        <w:rPr>
          <w:w w:val="60"/>
          <w:sz w:val="20"/>
        </w:rPr>
        <w:t>rush</w:t>
      </w:r>
      <w:r>
        <w:rPr>
          <w:spacing w:val="-8"/>
          <w:sz w:val="20"/>
        </w:rPr>
        <w:t xml:space="preserve"> </w:t>
      </w:r>
      <w:r>
        <w:rPr>
          <w:w w:val="60"/>
          <w:sz w:val="20"/>
        </w:rPr>
        <w:t>hours</w:t>
      </w:r>
      <w:r>
        <w:rPr>
          <w:spacing w:val="-8"/>
          <w:sz w:val="20"/>
        </w:rPr>
        <w:t xml:space="preserve"> </w:t>
      </w:r>
      <w:r>
        <w:rPr>
          <w:w w:val="60"/>
          <w:sz w:val="20"/>
        </w:rPr>
        <w:t>of</w:t>
      </w:r>
      <w:r>
        <w:rPr>
          <w:spacing w:val="-8"/>
          <w:sz w:val="20"/>
        </w:rPr>
        <w:t xml:space="preserve"> </w:t>
      </w:r>
      <w:r>
        <w:rPr>
          <w:w w:val="60"/>
          <w:sz w:val="20"/>
        </w:rPr>
        <w:t>the</w:t>
      </w:r>
      <w:r>
        <w:rPr>
          <w:spacing w:val="-6"/>
          <w:sz w:val="20"/>
        </w:rPr>
        <w:t xml:space="preserve"> </w:t>
      </w:r>
      <w:r>
        <w:rPr>
          <w:w w:val="60"/>
          <w:sz w:val="20"/>
        </w:rPr>
        <w:t>day</w:t>
      </w:r>
      <w:r>
        <w:rPr>
          <w:spacing w:val="-8"/>
          <w:sz w:val="20"/>
        </w:rPr>
        <w:t xml:space="preserve"> </w:t>
      </w:r>
      <w:r>
        <w:rPr>
          <w:w w:val="60"/>
          <w:sz w:val="20"/>
        </w:rPr>
        <w:t>due</w:t>
      </w:r>
      <w:r>
        <w:rPr>
          <w:spacing w:val="-8"/>
          <w:sz w:val="20"/>
        </w:rPr>
        <w:t xml:space="preserve"> </w:t>
      </w:r>
      <w:r>
        <w:rPr>
          <w:w w:val="60"/>
          <w:sz w:val="20"/>
        </w:rPr>
        <w:t>to</w:t>
      </w:r>
      <w:r>
        <w:rPr>
          <w:spacing w:val="-6"/>
          <w:sz w:val="20"/>
        </w:rPr>
        <w:t xml:space="preserve"> </w:t>
      </w:r>
      <w:r>
        <w:rPr>
          <w:w w:val="60"/>
          <w:sz w:val="20"/>
        </w:rPr>
        <w:t>many</w:t>
      </w:r>
      <w:r>
        <w:rPr>
          <w:spacing w:val="-6"/>
          <w:sz w:val="20"/>
        </w:rPr>
        <w:t xml:space="preserve"> </w:t>
      </w:r>
      <w:r>
        <w:rPr>
          <w:w w:val="60"/>
          <w:sz w:val="20"/>
        </w:rPr>
        <w:t>people</w:t>
      </w:r>
      <w:r>
        <w:rPr>
          <w:spacing w:val="-6"/>
          <w:sz w:val="20"/>
        </w:rPr>
        <w:t xml:space="preserve"> </w:t>
      </w:r>
      <w:r>
        <w:rPr>
          <w:w w:val="60"/>
          <w:sz w:val="20"/>
        </w:rPr>
        <w:t>and</w:t>
      </w:r>
      <w:r>
        <w:rPr>
          <w:spacing w:val="-8"/>
          <w:sz w:val="20"/>
        </w:rPr>
        <w:t xml:space="preserve"> </w:t>
      </w:r>
      <w:r>
        <w:rPr>
          <w:w w:val="60"/>
          <w:sz w:val="20"/>
        </w:rPr>
        <w:t>vehicles</w:t>
      </w:r>
      <w:r>
        <w:rPr>
          <w:spacing w:val="-8"/>
          <w:sz w:val="20"/>
        </w:rPr>
        <w:t xml:space="preserve"> </w:t>
      </w:r>
      <w:r>
        <w:rPr>
          <w:w w:val="60"/>
          <w:sz w:val="20"/>
        </w:rPr>
        <w:t>leading</w:t>
      </w:r>
      <w:r>
        <w:rPr>
          <w:spacing w:val="-8"/>
          <w:sz w:val="20"/>
        </w:rPr>
        <w:t xml:space="preserve"> </w:t>
      </w:r>
      <w:r>
        <w:rPr>
          <w:w w:val="60"/>
          <w:sz w:val="20"/>
        </w:rPr>
        <w:t>to</w:t>
      </w:r>
      <w:r>
        <w:rPr>
          <w:spacing w:val="-6"/>
          <w:sz w:val="20"/>
        </w:rPr>
        <w:t xml:space="preserve"> </w:t>
      </w:r>
      <w:r>
        <w:rPr>
          <w:w w:val="60"/>
          <w:sz w:val="20"/>
        </w:rPr>
        <w:t>delay</w:t>
      </w:r>
      <w:r>
        <w:rPr>
          <w:spacing w:val="-8"/>
          <w:sz w:val="20"/>
        </w:rPr>
        <w:t xml:space="preserve"> </w:t>
      </w:r>
      <w:r>
        <w:rPr>
          <w:w w:val="60"/>
          <w:sz w:val="20"/>
        </w:rPr>
        <w:t>in</w:t>
      </w:r>
      <w:r>
        <w:rPr>
          <w:spacing w:val="-6"/>
          <w:sz w:val="20"/>
        </w:rPr>
        <w:t xml:space="preserve"> </w:t>
      </w:r>
      <w:r>
        <w:rPr>
          <w:w w:val="60"/>
          <w:sz w:val="20"/>
        </w:rPr>
        <w:t>distribution</w:t>
      </w:r>
      <w:r>
        <w:rPr>
          <w:spacing w:val="-14"/>
          <w:sz w:val="20"/>
        </w:rPr>
        <w:t xml:space="preserve"> </w:t>
      </w:r>
      <w:r>
        <w:rPr>
          <w:w w:val="60"/>
          <w:sz w:val="20"/>
        </w:rPr>
        <w:t>of</w:t>
      </w:r>
      <w:r>
        <w:rPr>
          <w:spacing w:val="-5"/>
          <w:sz w:val="20"/>
        </w:rPr>
        <w:t xml:space="preserve"> </w:t>
      </w:r>
      <w:r>
        <w:rPr>
          <w:w w:val="60"/>
          <w:sz w:val="20"/>
        </w:rPr>
        <w:t>goods</w:t>
      </w:r>
      <w:r>
        <w:rPr>
          <w:spacing w:val="-8"/>
          <w:sz w:val="20"/>
        </w:rPr>
        <w:t xml:space="preserve"> </w:t>
      </w:r>
      <w:r>
        <w:rPr>
          <w:w w:val="60"/>
          <w:sz w:val="20"/>
        </w:rPr>
        <w:t>and</w:t>
      </w:r>
      <w:r>
        <w:rPr>
          <w:spacing w:val="-8"/>
          <w:sz w:val="20"/>
        </w:rPr>
        <w:t xml:space="preserve"> </w:t>
      </w:r>
      <w:r>
        <w:rPr>
          <w:w w:val="60"/>
          <w:sz w:val="20"/>
        </w:rPr>
        <w:t>services</w:t>
      </w:r>
      <w:r>
        <w:rPr>
          <w:spacing w:val="-6"/>
          <w:sz w:val="20"/>
        </w:rPr>
        <w:t xml:space="preserve"> </w:t>
      </w:r>
      <w:r>
        <w:rPr>
          <w:w w:val="60"/>
          <w:sz w:val="20"/>
        </w:rPr>
        <w:t>like</w:t>
      </w:r>
      <w:r>
        <w:rPr>
          <w:sz w:val="20"/>
        </w:rPr>
        <w:t xml:space="preserve"> </w:t>
      </w:r>
      <w:r>
        <w:rPr>
          <w:spacing w:val="-4"/>
          <w:w w:val="70"/>
          <w:sz w:val="20"/>
        </w:rPr>
        <w:t>at Nakawa, Kibuye, Nantete and Kawempe.</w:t>
      </w:r>
    </w:p>
    <w:p w:rsidR="00E5575B" w:rsidRDefault="00D512E5">
      <w:pPr>
        <w:pStyle w:val="Heading1"/>
        <w:spacing w:before="190"/>
        <w:ind w:left="1451"/>
      </w:pPr>
      <w:r>
        <w:rPr>
          <w:w w:val="65"/>
        </w:rPr>
        <w:t>STEPS</w:t>
      </w:r>
      <w:r>
        <w:rPr>
          <w:spacing w:val="-1"/>
        </w:rPr>
        <w:t xml:space="preserve"> </w:t>
      </w:r>
      <w:r>
        <w:rPr>
          <w:w w:val="65"/>
        </w:rPr>
        <w:t>BEING</w:t>
      </w:r>
      <w:r>
        <w:rPr>
          <w:spacing w:val="-1"/>
        </w:rPr>
        <w:t xml:space="preserve"> </w:t>
      </w:r>
      <w:r>
        <w:rPr>
          <w:w w:val="65"/>
        </w:rPr>
        <w:t>TAKEN</w:t>
      </w:r>
      <w:r>
        <w:rPr>
          <w:spacing w:val="-2"/>
        </w:rPr>
        <w:t xml:space="preserve"> </w:t>
      </w:r>
      <w:r>
        <w:rPr>
          <w:w w:val="65"/>
        </w:rPr>
        <w:t>TO</w:t>
      </w:r>
      <w:r>
        <w:rPr>
          <w:spacing w:val="1"/>
        </w:rPr>
        <w:t xml:space="preserve"> </w:t>
      </w:r>
      <w:r>
        <w:rPr>
          <w:w w:val="65"/>
        </w:rPr>
        <w:t>SOLVE</w:t>
      </w:r>
      <w:r>
        <w:t xml:space="preserve"> </w:t>
      </w:r>
      <w:r>
        <w:rPr>
          <w:w w:val="65"/>
        </w:rPr>
        <w:t>THE</w:t>
      </w:r>
      <w:r>
        <w:t xml:space="preserve"> </w:t>
      </w:r>
      <w:r>
        <w:rPr>
          <w:spacing w:val="-2"/>
          <w:w w:val="65"/>
        </w:rPr>
        <w:t>PROBLEMS</w:t>
      </w:r>
    </w:p>
    <w:p w:rsidR="00E5575B" w:rsidRDefault="00D512E5">
      <w:pPr>
        <w:pStyle w:val="ListParagraph"/>
        <w:numPr>
          <w:ilvl w:val="0"/>
          <w:numId w:val="81"/>
        </w:numPr>
        <w:tabs>
          <w:tab w:val="left" w:pos="1801"/>
        </w:tabs>
        <w:spacing w:line="229" w:lineRule="exact"/>
        <w:ind w:left="1801" w:hanging="350"/>
        <w:jc w:val="left"/>
        <w:rPr>
          <w:rFonts w:ascii="Arial MT" w:hAnsi="Arial MT"/>
          <w:sz w:val="20"/>
        </w:rPr>
      </w:pPr>
      <w:r>
        <w:rPr>
          <w:w w:val="65"/>
          <w:sz w:val="20"/>
        </w:rPr>
        <w:t>Setting</w:t>
      </w:r>
      <w:r>
        <w:rPr>
          <w:spacing w:val="1"/>
          <w:sz w:val="20"/>
        </w:rPr>
        <w:t xml:space="preserve"> </w:t>
      </w:r>
      <w:r>
        <w:rPr>
          <w:w w:val="65"/>
          <w:sz w:val="20"/>
        </w:rPr>
        <w:t>up</w:t>
      </w:r>
      <w:r>
        <w:rPr>
          <w:sz w:val="20"/>
        </w:rPr>
        <w:t xml:space="preserve"> </w:t>
      </w:r>
      <w:r>
        <w:rPr>
          <w:w w:val="65"/>
          <w:sz w:val="20"/>
        </w:rPr>
        <w:t>small</w:t>
      </w:r>
      <w:r>
        <w:rPr>
          <w:sz w:val="20"/>
        </w:rPr>
        <w:t xml:space="preserve"> </w:t>
      </w:r>
      <w:r>
        <w:rPr>
          <w:w w:val="65"/>
          <w:sz w:val="20"/>
        </w:rPr>
        <w:t>scale</w:t>
      </w:r>
      <w:r>
        <w:rPr>
          <w:spacing w:val="-4"/>
          <w:sz w:val="20"/>
        </w:rPr>
        <w:t xml:space="preserve"> </w:t>
      </w:r>
      <w:r>
        <w:rPr>
          <w:w w:val="65"/>
          <w:sz w:val="20"/>
        </w:rPr>
        <w:t>industries</w:t>
      </w:r>
      <w:r>
        <w:rPr>
          <w:sz w:val="20"/>
        </w:rPr>
        <w:t xml:space="preserve"> </w:t>
      </w:r>
      <w:r>
        <w:rPr>
          <w:w w:val="65"/>
          <w:sz w:val="20"/>
        </w:rPr>
        <w:t>/</w:t>
      </w:r>
      <w:r>
        <w:rPr>
          <w:sz w:val="20"/>
        </w:rPr>
        <w:t xml:space="preserve"> </w:t>
      </w:r>
      <w:r>
        <w:rPr>
          <w:w w:val="65"/>
          <w:sz w:val="20"/>
        </w:rPr>
        <w:t>businesses</w:t>
      </w:r>
      <w:r>
        <w:rPr>
          <w:sz w:val="20"/>
        </w:rPr>
        <w:t xml:space="preserve"> </w:t>
      </w:r>
      <w:r>
        <w:rPr>
          <w:w w:val="65"/>
          <w:sz w:val="20"/>
        </w:rPr>
        <w:t>to</w:t>
      </w:r>
      <w:r>
        <w:rPr>
          <w:sz w:val="20"/>
        </w:rPr>
        <w:t xml:space="preserve"> </w:t>
      </w:r>
      <w:r>
        <w:rPr>
          <w:w w:val="65"/>
          <w:sz w:val="20"/>
        </w:rPr>
        <w:t>provide</w:t>
      </w:r>
      <w:r>
        <w:rPr>
          <w:spacing w:val="9"/>
          <w:sz w:val="20"/>
        </w:rPr>
        <w:t xml:space="preserve"> </w:t>
      </w:r>
      <w:r>
        <w:rPr>
          <w:w w:val="65"/>
          <w:sz w:val="20"/>
        </w:rPr>
        <w:t>employment</w:t>
      </w:r>
      <w:r>
        <w:rPr>
          <w:sz w:val="20"/>
        </w:rPr>
        <w:t xml:space="preserve"> </w:t>
      </w:r>
      <w:r>
        <w:rPr>
          <w:w w:val="65"/>
          <w:sz w:val="20"/>
        </w:rPr>
        <w:t>opportunities</w:t>
      </w:r>
      <w:r>
        <w:rPr>
          <w:sz w:val="20"/>
        </w:rPr>
        <w:t xml:space="preserve"> </w:t>
      </w:r>
      <w:r>
        <w:rPr>
          <w:w w:val="65"/>
          <w:sz w:val="20"/>
        </w:rPr>
        <w:t>by</w:t>
      </w:r>
      <w:r>
        <w:rPr>
          <w:sz w:val="20"/>
        </w:rPr>
        <w:t xml:space="preserve"> </w:t>
      </w:r>
      <w:r>
        <w:rPr>
          <w:w w:val="65"/>
          <w:sz w:val="20"/>
        </w:rPr>
        <w:t>attracting</w:t>
      </w:r>
      <w:r>
        <w:rPr>
          <w:spacing w:val="-4"/>
          <w:sz w:val="20"/>
        </w:rPr>
        <w:t xml:space="preserve"> </w:t>
      </w:r>
      <w:r>
        <w:rPr>
          <w:w w:val="65"/>
          <w:sz w:val="20"/>
        </w:rPr>
        <w:t>foreign</w:t>
      </w:r>
      <w:r>
        <w:rPr>
          <w:sz w:val="20"/>
        </w:rPr>
        <w:t xml:space="preserve"> </w:t>
      </w:r>
      <w:r>
        <w:rPr>
          <w:w w:val="65"/>
          <w:sz w:val="20"/>
        </w:rPr>
        <w:t>investors</w:t>
      </w:r>
      <w:r>
        <w:rPr>
          <w:spacing w:val="10"/>
          <w:sz w:val="20"/>
        </w:rPr>
        <w:t xml:space="preserve"> </w:t>
      </w:r>
      <w:r>
        <w:rPr>
          <w:w w:val="65"/>
          <w:sz w:val="20"/>
        </w:rPr>
        <w:t>(Shop</w:t>
      </w:r>
      <w:r>
        <w:rPr>
          <w:spacing w:val="-6"/>
          <w:sz w:val="20"/>
        </w:rPr>
        <w:t xml:space="preserve"> </w:t>
      </w:r>
      <w:r>
        <w:rPr>
          <w:w w:val="65"/>
          <w:sz w:val="20"/>
        </w:rPr>
        <w:t>rite,</w:t>
      </w:r>
      <w:r>
        <w:rPr>
          <w:spacing w:val="-5"/>
          <w:sz w:val="20"/>
        </w:rPr>
        <w:t xml:space="preserve"> </w:t>
      </w:r>
      <w:r>
        <w:rPr>
          <w:spacing w:val="-2"/>
          <w:w w:val="65"/>
          <w:sz w:val="20"/>
        </w:rPr>
        <w:t>UCHUMI).</w:t>
      </w:r>
    </w:p>
    <w:p w:rsidR="00E5575B" w:rsidRDefault="00D512E5">
      <w:pPr>
        <w:pStyle w:val="ListParagraph"/>
        <w:numPr>
          <w:ilvl w:val="0"/>
          <w:numId w:val="81"/>
        </w:numPr>
        <w:tabs>
          <w:tab w:val="left" w:pos="1801"/>
        </w:tabs>
        <w:spacing w:line="244" w:lineRule="auto"/>
        <w:ind w:right="2064" w:firstLine="0"/>
        <w:jc w:val="left"/>
        <w:rPr>
          <w:rFonts w:ascii="Arial MT" w:hAnsi="Arial MT"/>
          <w:sz w:val="20"/>
        </w:rPr>
      </w:pPr>
      <w:r>
        <w:rPr>
          <w:w w:val="65"/>
          <w:sz w:val="20"/>
        </w:rPr>
        <w:t>Providing</w:t>
      </w:r>
      <w:r>
        <w:rPr>
          <w:spacing w:val="-10"/>
          <w:sz w:val="20"/>
        </w:rPr>
        <w:t xml:space="preserve"> </w:t>
      </w:r>
      <w:r>
        <w:rPr>
          <w:w w:val="65"/>
          <w:sz w:val="20"/>
        </w:rPr>
        <w:t>soft</w:t>
      </w:r>
      <w:r>
        <w:rPr>
          <w:spacing w:val="-10"/>
          <w:sz w:val="20"/>
        </w:rPr>
        <w:t xml:space="preserve"> </w:t>
      </w:r>
      <w:r>
        <w:rPr>
          <w:w w:val="65"/>
          <w:sz w:val="20"/>
        </w:rPr>
        <w:t>loans</w:t>
      </w:r>
      <w:r>
        <w:rPr>
          <w:spacing w:val="-10"/>
          <w:sz w:val="20"/>
        </w:rPr>
        <w:t xml:space="preserve"> </w:t>
      </w:r>
      <w:r>
        <w:rPr>
          <w:w w:val="65"/>
          <w:sz w:val="20"/>
        </w:rPr>
        <w:t>in</w:t>
      </w:r>
      <w:r>
        <w:rPr>
          <w:spacing w:val="-11"/>
          <w:sz w:val="20"/>
        </w:rPr>
        <w:t xml:space="preserve"> </w:t>
      </w:r>
      <w:r>
        <w:rPr>
          <w:w w:val="65"/>
          <w:sz w:val="20"/>
        </w:rPr>
        <w:t>SACCO</w:t>
      </w:r>
      <w:r>
        <w:rPr>
          <w:spacing w:val="-11"/>
          <w:sz w:val="20"/>
        </w:rPr>
        <w:t xml:space="preserve"> </w:t>
      </w:r>
      <w:r>
        <w:rPr>
          <w:w w:val="65"/>
          <w:sz w:val="20"/>
        </w:rPr>
        <w:t>Groups</w:t>
      </w:r>
      <w:r>
        <w:rPr>
          <w:spacing w:val="-10"/>
          <w:sz w:val="20"/>
        </w:rPr>
        <w:t xml:space="preserve"> </w:t>
      </w:r>
      <w:r>
        <w:rPr>
          <w:w w:val="65"/>
          <w:sz w:val="20"/>
        </w:rPr>
        <w:t>through</w:t>
      </w:r>
      <w:r>
        <w:rPr>
          <w:spacing w:val="-10"/>
          <w:sz w:val="20"/>
        </w:rPr>
        <w:t xml:space="preserve"> </w:t>
      </w:r>
      <w:r>
        <w:rPr>
          <w:w w:val="65"/>
          <w:sz w:val="20"/>
        </w:rPr>
        <w:t>Micro</w:t>
      </w:r>
      <w:r>
        <w:rPr>
          <w:spacing w:val="-13"/>
          <w:sz w:val="20"/>
        </w:rPr>
        <w:t xml:space="preserve"> </w:t>
      </w:r>
      <w:r>
        <w:rPr>
          <w:w w:val="65"/>
          <w:sz w:val="20"/>
        </w:rPr>
        <w:t>finance</w:t>
      </w:r>
      <w:r>
        <w:rPr>
          <w:spacing w:val="-10"/>
          <w:sz w:val="20"/>
        </w:rPr>
        <w:t xml:space="preserve"> </w:t>
      </w:r>
      <w:r>
        <w:rPr>
          <w:w w:val="65"/>
          <w:sz w:val="20"/>
        </w:rPr>
        <w:t>banks</w:t>
      </w:r>
      <w:r>
        <w:rPr>
          <w:spacing w:val="-10"/>
          <w:sz w:val="20"/>
        </w:rPr>
        <w:t xml:space="preserve"> </w:t>
      </w:r>
      <w:r>
        <w:rPr>
          <w:w w:val="65"/>
          <w:sz w:val="20"/>
        </w:rPr>
        <w:t>like</w:t>
      </w:r>
      <w:r>
        <w:rPr>
          <w:spacing w:val="-10"/>
          <w:sz w:val="20"/>
        </w:rPr>
        <w:t xml:space="preserve"> </w:t>
      </w:r>
      <w:r>
        <w:rPr>
          <w:w w:val="65"/>
          <w:sz w:val="20"/>
        </w:rPr>
        <w:t>CERUDEB</w:t>
      </w:r>
      <w:r>
        <w:rPr>
          <w:spacing w:val="-11"/>
          <w:sz w:val="20"/>
        </w:rPr>
        <w:t xml:space="preserve"> </w:t>
      </w:r>
      <w:r>
        <w:rPr>
          <w:w w:val="65"/>
          <w:sz w:val="20"/>
        </w:rPr>
        <w:t>to</w:t>
      </w:r>
      <w:r>
        <w:rPr>
          <w:spacing w:val="-11"/>
          <w:sz w:val="20"/>
        </w:rPr>
        <w:t xml:space="preserve"> </w:t>
      </w:r>
      <w:r>
        <w:rPr>
          <w:w w:val="65"/>
          <w:sz w:val="20"/>
        </w:rPr>
        <w:t>start</w:t>
      </w:r>
      <w:r>
        <w:rPr>
          <w:spacing w:val="-13"/>
          <w:sz w:val="20"/>
        </w:rPr>
        <w:t xml:space="preserve"> </w:t>
      </w:r>
      <w:r>
        <w:rPr>
          <w:w w:val="65"/>
          <w:sz w:val="20"/>
        </w:rPr>
        <w:t>up</w:t>
      </w:r>
      <w:r>
        <w:rPr>
          <w:spacing w:val="-10"/>
          <w:sz w:val="20"/>
        </w:rPr>
        <w:t xml:space="preserve"> </w:t>
      </w:r>
      <w:r>
        <w:rPr>
          <w:w w:val="65"/>
          <w:sz w:val="20"/>
        </w:rPr>
        <w:t>income</w:t>
      </w:r>
      <w:r>
        <w:rPr>
          <w:spacing w:val="-10"/>
          <w:sz w:val="20"/>
        </w:rPr>
        <w:t xml:space="preserve"> </w:t>
      </w:r>
      <w:r>
        <w:rPr>
          <w:w w:val="65"/>
          <w:sz w:val="20"/>
        </w:rPr>
        <w:t>generating</w:t>
      </w:r>
      <w:r>
        <w:rPr>
          <w:spacing w:val="-10"/>
          <w:sz w:val="20"/>
        </w:rPr>
        <w:t xml:space="preserve"> </w:t>
      </w:r>
      <w:r>
        <w:rPr>
          <w:w w:val="65"/>
          <w:sz w:val="20"/>
        </w:rPr>
        <w:t>projects</w:t>
      </w:r>
      <w:r>
        <w:rPr>
          <w:spacing w:val="-11"/>
          <w:sz w:val="20"/>
        </w:rPr>
        <w:t xml:space="preserve"> </w:t>
      </w:r>
      <w:r>
        <w:rPr>
          <w:w w:val="65"/>
          <w:sz w:val="20"/>
        </w:rPr>
        <w:t>like</w:t>
      </w:r>
      <w:r>
        <w:rPr>
          <w:spacing w:val="-10"/>
          <w:sz w:val="20"/>
        </w:rPr>
        <w:t xml:space="preserve"> </w:t>
      </w:r>
      <w:r>
        <w:rPr>
          <w:w w:val="65"/>
          <w:sz w:val="20"/>
        </w:rPr>
        <w:t>in</w:t>
      </w:r>
      <w:r>
        <w:rPr>
          <w:spacing w:val="-11"/>
          <w:sz w:val="20"/>
        </w:rPr>
        <w:t xml:space="preserve"> </w:t>
      </w:r>
      <w:r>
        <w:rPr>
          <w:w w:val="65"/>
          <w:sz w:val="20"/>
        </w:rPr>
        <w:t>Wandegeya</w:t>
      </w:r>
      <w:r>
        <w:rPr>
          <w:sz w:val="20"/>
        </w:rPr>
        <w:t xml:space="preserve"> </w:t>
      </w:r>
      <w:r>
        <w:rPr>
          <w:spacing w:val="-2"/>
          <w:w w:val="75"/>
          <w:sz w:val="20"/>
        </w:rPr>
        <w:t>market.</w:t>
      </w:r>
    </w:p>
    <w:p w:rsidR="00E5575B" w:rsidRDefault="00D512E5">
      <w:pPr>
        <w:pStyle w:val="ListParagraph"/>
        <w:numPr>
          <w:ilvl w:val="0"/>
          <w:numId w:val="81"/>
        </w:numPr>
        <w:tabs>
          <w:tab w:val="left" w:pos="1801"/>
        </w:tabs>
        <w:spacing w:line="224" w:lineRule="exact"/>
        <w:ind w:left="1801" w:hanging="350"/>
        <w:jc w:val="left"/>
        <w:rPr>
          <w:rFonts w:ascii="Arial MT" w:hAnsi="Arial MT"/>
          <w:sz w:val="20"/>
        </w:rPr>
      </w:pPr>
      <w:r>
        <w:rPr>
          <w:w w:val="60"/>
          <w:sz w:val="20"/>
        </w:rPr>
        <w:t>Preventing</w:t>
      </w:r>
      <w:r>
        <w:rPr>
          <w:spacing w:val="18"/>
          <w:sz w:val="20"/>
        </w:rPr>
        <w:t xml:space="preserve"> </w:t>
      </w:r>
      <w:r>
        <w:rPr>
          <w:w w:val="60"/>
          <w:sz w:val="20"/>
        </w:rPr>
        <w:t>and</w:t>
      </w:r>
      <w:r>
        <w:rPr>
          <w:spacing w:val="14"/>
          <w:sz w:val="20"/>
        </w:rPr>
        <w:t xml:space="preserve"> </w:t>
      </w:r>
      <w:r>
        <w:rPr>
          <w:w w:val="60"/>
          <w:sz w:val="20"/>
        </w:rPr>
        <w:t>stopping</w:t>
      </w:r>
      <w:r>
        <w:rPr>
          <w:spacing w:val="13"/>
          <w:sz w:val="20"/>
        </w:rPr>
        <w:t xml:space="preserve"> </w:t>
      </w:r>
      <w:r>
        <w:rPr>
          <w:w w:val="60"/>
          <w:sz w:val="20"/>
        </w:rPr>
        <w:t>crime</w:t>
      </w:r>
      <w:r>
        <w:rPr>
          <w:spacing w:val="16"/>
          <w:sz w:val="20"/>
        </w:rPr>
        <w:t xml:space="preserve"> </w:t>
      </w:r>
      <w:r>
        <w:rPr>
          <w:w w:val="60"/>
          <w:sz w:val="20"/>
        </w:rPr>
        <w:t>by</w:t>
      </w:r>
      <w:r>
        <w:rPr>
          <w:spacing w:val="15"/>
          <w:sz w:val="20"/>
        </w:rPr>
        <w:t xml:space="preserve"> </w:t>
      </w:r>
      <w:r>
        <w:rPr>
          <w:w w:val="60"/>
          <w:sz w:val="20"/>
        </w:rPr>
        <w:t>use</w:t>
      </w:r>
      <w:r>
        <w:rPr>
          <w:spacing w:val="13"/>
          <w:sz w:val="20"/>
        </w:rPr>
        <w:t xml:space="preserve"> </w:t>
      </w:r>
      <w:r>
        <w:rPr>
          <w:w w:val="60"/>
          <w:sz w:val="20"/>
        </w:rPr>
        <w:t>of</w:t>
      </w:r>
      <w:r>
        <w:rPr>
          <w:spacing w:val="19"/>
          <w:sz w:val="20"/>
        </w:rPr>
        <w:t xml:space="preserve"> </w:t>
      </w:r>
      <w:r>
        <w:rPr>
          <w:w w:val="60"/>
          <w:sz w:val="20"/>
        </w:rPr>
        <w:t>police</w:t>
      </w:r>
      <w:r>
        <w:rPr>
          <w:spacing w:val="17"/>
          <w:sz w:val="20"/>
        </w:rPr>
        <w:t xml:space="preserve"> </w:t>
      </w:r>
      <w:r>
        <w:rPr>
          <w:w w:val="60"/>
          <w:sz w:val="20"/>
        </w:rPr>
        <w:t>and</w:t>
      </w:r>
      <w:r>
        <w:rPr>
          <w:spacing w:val="14"/>
          <w:sz w:val="20"/>
        </w:rPr>
        <w:t xml:space="preserve"> </w:t>
      </w:r>
      <w:r>
        <w:rPr>
          <w:w w:val="60"/>
          <w:sz w:val="20"/>
        </w:rPr>
        <w:t>Crime</w:t>
      </w:r>
      <w:r>
        <w:rPr>
          <w:spacing w:val="13"/>
          <w:sz w:val="20"/>
        </w:rPr>
        <w:t xml:space="preserve"> </w:t>
      </w:r>
      <w:r>
        <w:rPr>
          <w:w w:val="60"/>
          <w:sz w:val="20"/>
        </w:rPr>
        <w:t>prevention</w:t>
      </w:r>
      <w:r>
        <w:rPr>
          <w:spacing w:val="14"/>
          <w:sz w:val="20"/>
        </w:rPr>
        <w:t xml:space="preserve"> </w:t>
      </w:r>
      <w:r>
        <w:rPr>
          <w:w w:val="60"/>
          <w:sz w:val="20"/>
        </w:rPr>
        <w:t>units</w:t>
      </w:r>
      <w:r>
        <w:rPr>
          <w:spacing w:val="13"/>
          <w:sz w:val="20"/>
        </w:rPr>
        <w:t xml:space="preserve"> </w:t>
      </w:r>
      <w:r>
        <w:rPr>
          <w:w w:val="60"/>
          <w:sz w:val="20"/>
        </w:rPr>
        <w:t>/</w:t>
      </w:r>
      <w:r>
        <w:rPr>
          <w:spacing w:val="16"/>
          <w:sz w:val="20"/>
        </w:rPr>
        <w:t xml:space="preserve"> </w:t>
      </w:r>
      <w:r>
        <w:rPr>
          <w:w w:val="60"/>
          <w:sz w:val="20"/>
        </w:rPr>
        <w:t>LDUs</w:t>
      </w:r>
      <w:r>
        <w:rPr>
          <w:spacing w:val="17"/>
          <w:sz w:val="20"/>
        </w:rPr>
        <w:t xml:space="preserve"> </w:t>
      </w:r>
      <w:r>
        <w:rPr>
          <w:w w:val="60"/>
          <w:sz w:val="20"/>
        </w:rPr>
        <w:t>like</w:t>
      </w:r>
      <w:r>
        <w:rPr>
          <w:spacing w:val="15"/>
          <w:sz w:val="20"/>
        </w:rPr>
        <w:t xml:space="preserve"> </w:t>
      </w:r>
      <w:r>
        <w:rPr>
          <w:w w:val="60"/>
          <w:sz w:val="20"/>
        </w:rPr>
        <w:t>at</w:t>
      </w:r>
      <w:r>
        <w:rPr>
          <w:spacing w:val="15"/>
          <w:sz w:val="20"/>
        </w:rPr>
        <w:t xml:space="preserve"> </w:t>
      </w:r>
      <w:r>
        <w:rPr>
          <w:w w:val="60"/>
          <w:sz w:val="20"/>
        </w:rPr>
        <w:t>Jinja</w:t>
      </w:r>
      <w:r>
        <w:rPr>
          <w:spacing w:val="14"/>
          <w:sz w:val="20"/>
        </w:rPr>
        <w:t xml:space="preserve"> </w:t>
      </w:r>
      <w:r>
        <w:rPr>
          <w:w w:val="60"/>
          <w:sz w:val="20"/>
        </w:rPr>
        <w:t>road</w:t>
      </w:r>
      <w:r>
        <w:rPr>
          <w:spacing w:val="17"/>
          <w:sz w:val="20"/>
        </w:rPr>
        <w:t xml:space="preserve"> </w:t>
      </w:r>
      <w:r>
        <w:rPr>
          <w:w w:val="60"/>
          <w:sz w:val="20"/>
        </w:rPr>
        <w:t>police</w:t>
      </w:r>
      <w:r>
        <w:rPr>
          <w:spacing w:val="13"/>
          <w:sz w:val="20"/>
        </w:rPr>
        <w:t xml:space="preserve"> </w:t>
      </w:r>
      <w:r>
        <w:rPr>
          <w:w w:val="60"/>
          <w:sz w:val="20"/>
        </w:rPr>
        <w:t>station,</w:t>
      </w:r>
      <w:r>
        <w:rPr>
          <w:spacing w:val="16"/>
          <w:sz w:val="20"/>
        </w:rPr>
        <w:t xml:space="preserve"> </w:t>
      </w:r>
      <w:r>
        <w:rPr>
          <w:w w:val="60"/>
          <w:sz w:val="20"/>
        </w:rPr>
        <w:t>Kira,</w:t>
      </w:r>
      <w:r>
        <w:rPr>
          <w:spacing w:val="15"/>
          <w:sz w:val="20"/>
        </w:rPr>
        <w:t xml:space="preserve"> </w:t>
      </w:r>
      <w:r>
        <w:rPr>
          <w:w w:val="60"/>
          <w:sz w:val="20"/>
        </w:rPr>
        <w:t>Kibuli,</w:t>
      </w:r>
      <w:r>
        <w:rPr>
          <w:spacing w:val="15"/>
          <w:sz w:val="20"/>
        </w:rPr>
        <w:t xml:space="preserve"> </w:t>
      </w:r>
      <w:r>
        <w:rPr>
          <w:spacing w:val="-4"/>
          <w:w w:val="60"/>
          <w:sz w:val="20"/>
        </w:rPr>
        <w:t>etc.</w:t>
      </w:r>
    </w:p>
    <w:p w:rsidR="00E5575B" w:rsidRDefault="00D512E5">
      <w:pPr>
        <w:pStyle w:val="ListParagraph"/>
        <w:numPr>
          <w:ilvl w:val="0"/>
          <w:numId w:val="81"/>
        </w:numPr>
        <w:tabs>
          <w:tab w:val="left" w:pos="1801"/>
        </w:tabs>
        <w:spacing w:line="244" w:lineRule="auto"/>
        <w:ind w:right="2075" w:firstLine="0"/>
        <w:jc w:val="left"/>
        <w:rPr>
          <w:rFonts w:ascii="Arial MT" w:hAnsi="Arial MT"/>
          <w:sz w:val="20"/>
        </w:rPr>
      </w:pPr>
      <w:r>
        <w:rPr>
          <w:w w:val="65"/>
          <w:sz w:val="20"/>
        </w:rPr>
        <w:t>Setting</w:t>
      </w:r>
      <w:r>
        <w:rPr>
          <w:spacing w:val="-6"/>
          <w:sz w:val="20"/>
        </w:rPr>
        <w:t xml:space="preserve"> </w:t>
      </w:r>
      <w:r>
        <w:rPr>
          <w:w w:val="65"/>
          <w:sz w:val="20"/>
        </w:rPr>
        <w:t>up</w:t>
      </w:r>
      <w:r>
        <w:rPr>
          <w:spacing w:val="-6"/>
          <w:sz w:val="20"/>
        </w:rPr>
        <w:t xml:space="preserve"> </w:t>
      </w:r>
      <w:r>
        <w:rPr>
          <w:w w:val="65"/>
          <w:sz w:val="20"/>
        </w:rPr>
        <w:t>better</w:t>
      </w:r>
      <w:r>
        <w:rPr>
          <w:spacing w:val="-6"/>
          <w:sz w:val="20"/>
        </w:rPr>
        <w:t xml:space="preserve"> </w:t>
      </w:r>
      <w:r>
        <w:rPr>
          <w:w w:val="65"/>
          <w:sz w:val="20"/>
        </w:rPr>
        <w:t>and</w:t>
      </w:r>
      <w:r>
        <w:rPr>
          <w:spacing w:val="-6"/>
          <w:sz w:val="20"/>
        </w:rPr>
        <w:t xml:space="preserve"> </w:t>
      </w:r>
      <w:r>
        <w:rPr>
          <w:w w:val="65"/>
          <w:sz w:val="20"/>
        </w:rPr>
        <w:t>planned</w:t>
      </w:r>
      <w:r>
        <w:rPr>
          <w:spacing w:val="-3"/>
          <w:sz w:val="20"/>
        </w:rPr>
        <w:t xml:space="preserve"> </w:t>
      </w:r>
      <w:r>
        <w:rPr>
          <w:w w:val="65"/>
          <w:sz w:val="20"/>
        </w:rPr>
        <w:t>accommodation</w:t>
      </w:r>
      <w:r>
        <w:rPr>
          <w:spacing w:val="-6"/>
          <w:sz w:val="20"/>
        </w:rPr>
        <w:t xml:space="preserve"> </w:t>
      </w:r>
      <w:r>
        <w:rPr>
          <w:w w:val="65"/>
          <w:sz w:val="20"/>
        </w:rPr>
        <w:t>facilities</w:t>
      </w:r>
      <w:r>
        <w:rPr>
          <w:spacing w:val="-2"/>
          <w:sz w:val="20"/>
        </w:rPr>
        <w:t xml:space="preserve"> </w:t>
      </w:r>
      <w:r>
        <w:rPr>
          <w:w w:val="65"/>
          <w:sz w:val="20"/>
        </w:rPr>
        <w:t>and</w:t>
      </w:r>
      <w:r>
        <w:rPr>
          <w:spacing w:val="-6"/>
          <w:sz w:val="20"/>
        </w:rPr>
        <w:t xml:space="preserve"> </w:t>
      </w:r>
      <w:r>
        <w:rPr>
          <w:w w:val="65"/>
          <w:sz w:val="20"/>
        </w:rPr>
        <w:t>housing</w:t>
      </w:r>
      <w:r>
        <w:rPr>
          <w:spacing w:val="-6"/>
          <w:sz w:val="20"/>
        </w:rPr>
        <w:t xml:space="preserve"> </w:t>
      </w:r>
      <w:r>
        <w:rPr>
          <w:w w:val="65"/>
          <w:sz w:val="20"/>
        </w:rPr>
        <w:t>estates</w:t>
      </w:r>
      <w:r>
        <w:rPr>
          <w:spacing w:val="-3"/>
          <w:sz w:val="20"/>
        </w:rPr>
        <w:t xml:space="preserve"> </w:t>
      </w:r>
      <w:r>
        <w:rPr>
          <w:w w:val="65"/>
          <w:sz w:val="20"/>
        </w:rPr>
        <w:t>by</w:t>
      </w:r>
      <w:r>
        <w:rPr>
          <w:spacing w:val="-6"/>
          <w:sz w:val="20"/>
        </w:rPr>
        <w:t xml:space="preserve"> </w:t>
      </w:r>
      <w:r>
        <w:rPr>
          <w:w w:val="65"/>
          <w:sz w:val="20"/>
        </w:rPr>
        <w:t>National</w:t>
      </w:r>
      <w:r>
        <w:rPr>
          <w:spacing w:val="-6"/>
          <w:sz w:val="20"/>
        </w:rPr>
        <w:t xml:space="preserve"> </w:t>
      </w:r>
      <w:r>
        <w:rPr>
          <w:w w:val="65"/>
          <w:sz w:val="20"/>
        </w:rPr>
        <w:t>Housing</w:t>
      </w:r>
      <w:r>
        <w:rPr>
          <w:spacing w:val="-3"/>
          <w:sz w:val="20"/>
        </w:rPr>
        <w:t xml:space="preserve"> </w:t>
      </w:r>
      <w:r>
        <w:rPr>
          <w:w w:val="65"/>
          <w:sz w:val="20"/>
        </w:rPr>
        <w:t>Corporation</w:t>
      </w:r>
      <w:r>
        <w:rPr>
          <w:spacing w:val="-6"/>
          <w:sz w:val="20"/>
        </w:rPr>
        <w:t xml:space="preserve"> </w:t>
      </w:r>
      <w:r>
        <w:rPr>
          <w:w w:val="65"/>
          <w:sz w:val="20"/>
        </w:rPr>
        <w:t>and</w:t>
      </w:r>
      <w:r>
        <w:rPr>
          <w:spacing w:val="-6"/>
          <w:sz w:val="20"/>
        </w:rPr>
        <w:t xml:space="preserve"> </w:t>
      </w:r>
      <w:r>
        <w:rPr>
          <w:w w:val="65"/>
          <w:sz w:val="20"/>
        </w:rPr>
        <w:t>private</w:t>
      </w:r>
      <w:r>
        <w:rPr>
          <w:spacing w:val="-7"/>
          <w:sz w:val="20"/>
        </w:rPr>
        <w:t xml:space="preserve"> </w:t>
      </w:r>
      <w:r>
        <w:rPr>
          <w:w w:val="65"/>
          <w:sz w:val="20"/>
        </w:rPr>
        <w:t>property</w:t>
      </w:r>
      <w:r>
        <w:rPr>
          <w:spacing w:val="-7"/>
          <w:sz w:val="20"/>
        </w:rPr>
        <w:t xml:space="preserve"> </w:t>
      </w:r>
      <w:r>
        <w:rPr>
          <w:w w:val="65"/>
          <w:sz w:val="20"/>
        </w:rPr>
        <w:t>agencies</w:t>
      </w:r>
      <w:r>
        <w:rPr>
          <w:sz w:val="20"/>
        </w:rPr>
        <w:t xml:space="preserve"> </w:t>
      </w:r>
      <w:r>
        <w:rPr>
          <w:w w:val="75"/>
          <w:sz w:val="20"/>
        </w:rPr>
        <w:t>like</w:t>
      </w:r>
      <w:r>
        <w:rPr>
          <w:spacing w:val="-3"/>
          <w:w w:val="75"/>
          <w:sz w:val="20"/>
        </w:rPr>
        <w:t xml:space="preserve"> </w:t>
      </w:r>
      <w:r>
        <w:rPr>
          <w:w w:val="75"/>
          <w:sz w:val="20"/>
        </w:rPr>
        <w:t>Zion</w:t>
      </w:r>
      <w:r>
        <w:rPr>
          <w:spacing w:val="-2"/>
          <w:w w:val="75"/>
          <w:sz w:val="20"/>
        </w:rPr>
        <w:t xml:space="preserve"> </w:t>
      </w:r>
      <w:r>
        <w:rPr>
          <w:w w:val="75"/>
          <w:sz w:val="20"/>
        </w:rPr>
        <w:t>and</w:t>
      </w:r>
      <w:r>
        <w:rPr>
          <w:spacing w:val="-3"/>
          <w:w w:val="75"/>
          <w:sz w:val="20"/>
        </w:rPr>
        <w:t xml:space="preserve"> </w:t>
      </w:r>
      <w:r>
        <w:rPr>
          <w:w w:val="75"/>
          <w:sz w:val="20"/>
        </w:rPr>
        <w:t>Jomayi.</w:t>
      </w:r>
    </w:p>
    <w:p w:rsidR="00E5575B" w:rsidRDefault="00D512E5">
      <w:pPr>
        <w:pStyle w:val="ListParagraph"/>
        <w:numPr>
          <w:ilvl w:val="0"/>
          <w:numId w:val="81"/>
        </w:numPr>
        <w:tabs>
          <w:tab w:val="left" w:pos="1801"/>
        </w:tabs>
        <w:spacing w:line="224" w:lineRule="exact"/>
        <w:ind w:left="1801" w:hanging="350"/>
        <w:jc w:val="left"/>
        <w:rPr>
          <w:rFonts w:ascii="Arial MT" w:hAnsi="Arial MT"/>
          <w:sz w:val="20"/>
        </w:rPr>
      </w:pPr>
      <w:r>
        <w:rPr>
          <w:w w:val="60"/>
          <w:sz w:val="20"/>
        </w:rPr>
        <w:t>Issuing</w:t>
      </w:r>
      <w:r>
        <w:rPr>
          <w:spacing w:val="9"/>
          <w:sz w:val="20"/>
        </w:rPr>
        <w:t xml:space="preserve"> </w:t>
      </w:r>
      <w:r>
        <w:rPr>
          <w:w w:val="60"/>
          <w:sz w:val="20"/>
        </w:rPr>
        <w:t>out</w:t>
      </w:r>
      <w:r>
        <w:rPr>
          <w:spacing w:val="9"/>
          <w:sz w:val="20"/>
        </w:rPr>
        <w:t xml:space="preserve"> </w:t>
      </w:r>
      <w:r>
        <w:rPr>
          <w:w w:val="60"/>
          <w:sz w:val="20"/>
        </w:rPr>
        <w:t>building</w:t>
      </w:r>
      <w:r>
        <w:rPr>
          <w:spacing w:val="12"/>
          <w:sz w:val="20"/>
        </w:rPr>
        <w:t xml:space="preserve"> </w:t>
      </w:r>
      <w:r>
        <w:rPr>
          <w:w w:val="60"/>
          <w:sz w:val="20"/>
        </w:rPr>
        <w:t>survey</w:t>
      </w:r>
      <w:r>
        <w:rPr>
          <w:spacing w:val="11"/>
          <w:sz w:val="20"/>
        </w:rPr>
        <w:t xml:space="preserve"> </w:t>
      </w:r>
      <w:r>
        <w:rPr>
          <w:w w:val="60"/>
          <w:sz w:val="20"/>
        </w:rPr>
        <w:t>plans</w:t>
      </w:r>
      <w:r>
        <w:rPr>
          <w:spacing w:val="9"/>
          <w:sz w:val="20"/>
        </w:rPr>
        <w:t xml:space="preserve"> </w:t>
      </w:r>
      <w:r>
        <w:rPr>
          <w:w w:val="60"/>
          <w:sz w:val="20"/>
        </w:rPr>
        <w:t>for</w:t>
      </w:r>
      <w:r>
        <w:rPr>
          <w:spacing w:val="14"/>
          <w:sz w:val="20"/>
        </w:rPr>
        <w:t xml:space="preserve"> </w:t>
      </w:r>
      <w:r>
        <w:rPr>
          <w:w w:val="60"/>
          <w:sz w:val="20"/>
        </w:rPr>
        <w:t>proper</w:t>
      </w:r>
      <w:r>
        <w:rPr>
          <w:spacing w:val="14"/>
          <w:sz w:val="20"/>
        </w:rPr>
        <w:t xml:space="preserve"> </w:t>
      </w:r>
      <w:r>
        <w:rPr>
          <w:w w:val="60"/>
          <w:sz w:val="20"/>
        </w:rPr>
        <w:t>housing</w:t>
      </w:r>
      <w:r>
        <w:rPr>
          <w:spacing w:val="9"/>
          <w:sz w:val="20"/>
        </w:rPr>
        <w:t xml:space="preserve"> </w:t>
      </w:r>
      <w:r>
        <w:rPr>
          <w:w w:val="60"/>
          <w:sz w:val="20"/>
        </w:rPr>
        <w:t>and</w:t>
      </w:r>
      <w:r>
        <w:rPr>
          <w:spacing w:val="9"/>
          <w:sz w:val="20"/>
        </w:rPr>
        <w:t xml:space="preserve"> </w:t>
      </w:r>
      <w:r>
        <w:rPr>
          <w:w w:val="60"/>
          <w:sz w:val="20"/>
        </w:rPr>
        <w:t>city</w:t>
      </w:r>
      <w:r>
        <w:rPr>
          <w:spacing w:val="13"/>
          <w:sz w:val="20"/>
        </w:rPr>
        <w:t xml:space="preserve"> </w:t>
      </w:r>
      <w:r>
        <w:rPr>
          <w:w w:val="60"/>
          <w:sz w:val="20"/>
        </w:rPr>
        <w:t>planning</w:t>
      </w:r>
      <w:r>
        <w:rPr>
          <w:spacing w:val="12"/>
          <w:sz w:val="20"/>
        </w:rPr>
        <w:t xml:space="preserve"> </w:t>
      </w:r>
      <w:r>
        <w:rPr>
          <w:w w:val="60"/>
          <w:sz w:val="20"/>
        </w:rPr>
        <w:t>by</w:t>
      </w:r>
      <w:r>
        <w:rPr>
          <w:spacing w:val="9"/>
          <w:sz w:val="20"/>
        </w:rPr>
        <w:t xml:space="preserve"> </w:t>
      </w:r>
      <w:r>
        <w:rPr>
          <w:w w:val="60"/>
          <w:sz w:val="20"/>
        </w:rPr>
        <w:t>KCCA</w:t>
      </w:r>
      <w:r>
        <w:rPr>
          <w:spacing w:val="9"/>
          <w:sz w:val="20"/>
        </w:rPr>
        <w:t xml:space="preserve"> </w:t>
      </w:r>
      <w:r>
        <w:rPr>
          <w:w w:val="60"/>
          <w:sz w:val="20"/>
        </w:rPr>
        <w:t>to</w:t>
      </w:r>
      <w:r>
        <w:rPr>
          <w:spacing w:val="12"/>
          <w:sz w:val="20"/>
        </w:rPr>
        <w:t xml:space="preserve"> </w:t>
      </w:r>
      <w:r>
        <w:rPr>
          <w:w w:val="60"/>
          <w:sz w:val="20"/>
        </w:rPr>
        <w:t>avoid</w:t>
      </w:r>
      <w:r>
        <w:rPr>
          <w:spacing w:val="10"/>
          <w:sz w:val="20"/>
        </w:rPr>
        <w:t xml:space="preserve"> </w:t>
      </w:r>
      <w:r>
        <w:rPr>
          <w:w w:val="60"/>
          <w:sz w:val="20"/>
        </w:rPr>
        <w:t>shanty</w:t>
      </w:r>
      <w:r>
        <w:rPr>
          <w:spacing w:val="9"/>
          <w:sz w:val="20"/>
        </w:rPr>
        <w:t xml:space="preserve"> </w:t>
      </w:r>
      <w:r>
        <w:rPr>
          <w:w w:val="60"/>
          <w:sz w:val="20"/>
        </w:rPr>
        <w:t>houses</w:t>
      </w:r>
      <w:r>
        <w:rPr>
          <w:spacing w:val="9"/>
          <w:sz w:val="20"/>
        </w:rPr>
        <w:t xml:space="preserve"> </w:t>
      </w:r>
      <w:r>
        <w:rPr>
          <w:w w:val="60"/>
          <w:sz w:val="20"/>
        </w:rPr>
        <w:t>like</w:t>
      </w:r>
      <w:r>
        <w:rPr>
          <w:spacing w:val="9"/>
          <w:sz w:val="20"/>
        </w:rPr>
        <w:t xml:space="preserve"> </w:t>
      </w:r>
      <w:r>
        <w:rPr>
          <w:spacing w:val="-2"/>
          <w:w w:val="60"/>
          <w:sz w:val="20"/>
        </w:rPr>
        <w:t>Kalerwe</w:t>
      </w:r>
    </w:p>
    <w:p w:rsidR="00E5575B" w:rsidRDefault="00D512E5">
      <w:pPr>
        <w:pStyle w:val="ListParagraph"/>
        <w:numPr>
          <w:ilvl w:val="0"/>
          <w:numId w:val="81"/>
        </w:numPr>
        <w:tabs>
          <w:tab w:val="left" w:pos="1797"/>
        </w:tabs>
        <w:spacing w:line="244" w:lineRule="auto"/>
        <w:ind w:right="2072" w:firstLine="0"/>
        <w:jc w:val="left"/>
        <w:rPr>
          <w:rFonts w:ascii="Arial MT" w:hAnsi="Arial MT"/>
          <w:sz w:val="20"/>
        </w:rPr>
      </w:pPr>
      <w:r>
        <w:rPr>
          <w:w w:val="65"/>
          <w:sz w:val="20"/>
        </w:rPr>
        <w:t>Traffic</w:t>
      </w:r>
      <w:r>
        <w:rPr>
          <w:sz w:val="20"/>
        </w:rPr>
        <w:t xml:space="preserve"> </w:t>
      </w:r>
      <w:r>
        <w:rPr>
          <w:w w:val="65"/>
          <w:sz w:val="20"/>
        </w:rPr>
        <w:t>control</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using</w:t>
      </w:r>
      <w:r>
        <w:rPr>
          <w:sz w:val="20"/>
        </w:rPr>
        <w:t xml:space="preserve"> </w:t>
      </w:r>
      <w:r>
        <w:rPr>
          <w:w w:val="65"/>
          <w:sz w:val="20"/>
        </w:rPr>
        <w:t>one</w:t>
      </w:r>
      <w:r>
        <w:rPr>
          <w:sz w:val="20"/>
        </w:rPr>
        <w:t xml:space="preserve"> </w:t>
      </w:r>
      <w:r>
        <w:rPr>
          <w:w w:val="65"/>
          <w:sz w:val="20"/>
        </w:rPr>
        <w:t>way</w:t>
      </w:r>
      <w:r>
        <w:rPr>
          <w:sz w:val="20"/>
        </w:rPr>
        <w:t xml:space="preserve"> </w:t>
      </w:r>
      <w:r>
        <w:rPr>
          <w:w w:val="65"/>
          <w:sz w:val="20"/>
        </w:rPr>
        <w:t>system</w:t>
      </w:r>
      <w:r>
        <w:rPr>
          <w:sz w:val="20"/>
        </w:rPr>
        <w:t xml:space="preserve"> </w:t>
      </w:r>
      <w:r>
        <w:rPr>
          <w:w w:val="65"/>
          <w:sz w:val="20"/>
        </w:rPr>
        <w:t>and</w:t>
      </w:r>
      <w:r>
        <w:rPr>
          <w:sz w:val="20"/>
        </w:rPr>
        <w:t xml:space="preserve"> </w:t>
      </w:r>
      <w:r>
        <w:rPr>
          <w:w w:val="65"/>
          <w:sz w:val="20"/>
        </w:rPr>
        <w:t>road</w:t>
      </w:r>
      <w:r>
        <w:rPr>
          <w:sz w:val="20"/>
        </w:rPr>
        <w:t xml:space="preserve"> </w:t>
      </w:r>
      <w:r>
        <w:rPr>
          <w:w w:val="65"/>
          <w:sz w:val="20"/>
        </w:rPr>
        <w:t>widening</w:t>
      </w:r>
      <w:r>
        <w:rPr>
          <w:sz w:val="20"/>
        </w:rPr>
        <w:t xml:space="preserve"> </w:t>
      </w:r>
      <w:r>
        <w:rPr>
          <w:w w:val="65"/>
          <w:sz w:val="20"/>
        </w:rPr>
        <w:t>plus</w:t>
      </w:r>
      <w:r>
        <w:rPr>
          <w:spacing w:val="17"/>
          <w:sz w:val="20"/>
        </w:rPr>
        <w:t xml:space="preserve"> </w:t>
      </w:r>
      <w:r>
        <w:rPr>
          <w:w w:val="65"/>
          <w:sz w:val="20"/>
        </w:rPr>
        <w:t>street</w:t>
      </w:r>
      <w:r>
        <w:rPr>
          <w:sz w:val="20"/>
        </w:rPr>
        <w:t xml:space="preserve"> </w:t>
      </w:r>
      <w:r>
        <w:rPr>
          <w:w w:val="65"/>
          <w:sz w:val="20"/>
        </w:rPr>
        <w:t>parking</w:t>
      </w:r>
      <w:r>
        <w:rPr>
          <w:spacing w:val="-3"/>
          <w:sz w:val="20"/>
        </w:rPr>
        <w:t xml:space="preserve"> </w:t>
      </w:r>
      <w:r>
        <w:rPr>
          <w:w w:val="65"/>
          <w:sz w:val="20"/>
        </w:rPr>
        <w:t>under</w:t>
      </w:r>
      <w:r>
        <w:rPr>
          <w:sz w:val="20"/>
        </w:rPr>
        <w:t xml:space="preserve"> </w:t>
      </w:r>
      <w:r>
        <w:rPr>
          <w:w w:val="65"/>
          <w:sz w:val="20"/>
        </w:rPr>
        <w:t>multiplex</w:t>
      </w:r>
      <w:r>
        <w:rPr>
          <w:spacing w:val="-2"/>
          <w:sz w:val="20"/>
        </w:rPr>
        <w:t xml:space="preserve"> </w:t>
      </w:r>
      <w:r>
        <w:rPr>
          <w:w w:val="65"/>
          <w:sz w:val="20"/>
        </w:rPr>
        <w:t>company,</w:t>
      </w:r>
      <w:r>
        <w:rPr>
          <w:sz w:val="20"/>
        </w:rPr>
        <w:t xml:space="preserve"> </w:t>
      </w:r>
      <w:r>
        <w:rPr>
          <w:w w:val="65"/>
          <w:sz w:val="20"/>
        </w:rPr>
        <w:t>traffic</w:t>
      </w:r>
      <w:r>
        <w:rPr>
          <w:spacing w:val="-2"/>
          <w:sz w:val="20"/>
        </w:rPr>
        <w:t xml:space="preserve"> </w:t>
      </w:r>
      <w:r>
        <w:rPr>
          <w:w w:val="65"/>
          <w:sz w:val="20"/>
        </w:rPr>
        <w:t>lights</w:t>
      </w:r>
      <w:r>
        <w:rPr>
          <w:sz w:val="20"/>
        </w:rPr>
        <w:t xml:space="preserve"> </w:t>
      </w:r>
      <w:r>
        <w:rPr>
          <w:w w:val="65"/>
          <w:sz w:val="20"/>
        </w:rPr>
        <w:t>and</w:t>
      </w:r>
      <w:r>
        <w:rPr>
          <w:sz w:val="20"/>
        </w:rPr>
        <w:t xml:space="preserve"> </w:t>
      </w:r>
      <w:r>
        <w:rPr>
          <w:w w:val="65"/>
          <w:sz w:val="20"/>
        </w:rPr>
        <w:t>policemen</w:t>
      </w:r>
      <w:r>
        <w:rPr>
          <w:sz w:val="20"/>
        </w:rPr>
        <w:t xml:space="preserve"> </w:t>
      </w:r>
      <w:r>
        <w:rPr>
          <w:w w:val="65"/>
          <w:sz w:val="20"/>
        </w:rPr>
        <w:t>like</w:t>
      </w:r>
      <w:r>
        <w:rPr>
          <w:spacing w:val="-4"/>
          <w:sz w:val="20"/>
        </w:rPr>
        <w:t xml:space="preserve"> </w:t>
      </w:r>
      <w:r>
        <w:rPr>
          <w:w w:val="65"/>
          <w:sz w:val="20"/>
        </w:rPr>
        <w:t>at</w:t>
      </w:r>
      <w:r>
        <w:rPr>
          <w:spacing w:val="-4"/>
          <w:sz w:val="20"/>
        </w:rPr>
        <w:t xml:space="preserve"> </w:t>
      </w:r>
      <w:r>
        <w:rPr>
          <w:w w:val="65"/>
          <w:sz w:val="20"/>
        </w:rPr>
        <w:t>Kitgum</w:t>
      </w:r>
      <w:r>
        <w:rPr>
          <w:spacing w:val="-4"/>
          <w:sz w:val="20"/>
        </w:rPr>
        <w:t xml:space="preserve"> </w:t>
      </w:r>
      <w:r>
        <w:rPr>
          <w:w w:val="65"/>
          <w:sz w:val="20"/>
        </w:rPr>
        <w:t>house</w:t>
      </w:r>
      <w:r>
        <w:rPr>
          <w:spacing w:val="-4"/>
          <w:sz w:val="20"/>
        </w:rPr>
        <w:t xml:space="preserve"> </w:t>
      </w:r>
      <w:r>
        <w:rPr>
          <w:w w:val="65"/>
          <w:sz w:val="20"/>
        </w:rPr>
        <w:t>and</w:t>
      </w:r>
      <w:r>
        <w:rPr>
          <w:spacing w:val="-4"/>
          <w:sz w:val="20"/>
        </w:rPr>
        <w:t xml:space="preserve"> </w:t>
      </w:r>
      <w:r>
        <w:rPr>
          <w:w w:val="65"/>
          <w:sz w:val="20"/>
        </w:rPr>
        <w:t>Queen’s</w:t>
      </w:r>
      <w:r>
        <w:rPr>
          <w:spacing w:val="-4"/>
          <w:sz w:val="20"/>
        </w:rPr>
        <w:t xml:space="preserve"> </w:t>
      </w:r>
      <w:r>
        <w:rPr>
          <w:w w:val="65"/>
          <w:sz w:val="20"/>
        </w:rPr>
        <w:t>way</w:t>
      </w:r>
      <w:r>
        <w:rPr>
          <w:sz w:val="20"/>
        </w:rPr>
        <w:t xml:space="preserve"> </w:t>
      </w:r>
      <w:r>
        <w:rPr>
          <w:w w:val="65"/>
          <w:sz w:val="20"/>
        </w:rPr>
        <w:t>and</w:t>
      </w:r>
      <w:r>
        <w:rPr>
          <w:spacing w:val="-4"/>
          <w:sz w:val="20"/>
        </w:rPr>
        <w:t xml:space="preserve"> </w:t>
      </w:r>
      <w:r>
        <w:rPr>
          <w:w w:val="65"/>
          <w:sz w:val="20"/>
        </w:rPr>
        <w:t>setting</w:t>
      </w:r>
      <w:r>
        <w:rPr>
          <w:spacing w:val="-1"/>
          <w:sz w:val="20"/>
        </w:rPr>
        <w:t xml:space="preserve"> </w:t>
      </w:r>
      <w:r>
        <w:rPr>
          <w:w w:val="65"/>
          <w:sz w:val="20"/>
        </w:rPr>
        <w:t>up</w:t>
      </w:r>
      <w:r>
        <w:rPr>
          <w:spacing w:val="-1"/>
          <w:sz w:val="20"/>
        </w:rPr>
        <w:t xml:space="preserve"> </w:t>
      </w:r>
      <w:r>
        <w:rPr>
          <w:w w:val="65"/>
          <w:sz w:val="20"/>
        </w:rPr>
        <w:t>by-</w:t>
      </w:r>
      <w:r>
        <w:rPr>
          <w:spacing w:val="-4"/>
          <w:sz w:val="20"/>
        </w:rPr>
        <w:t xml:space="preserve"> </w:t>
      </w:r>
      <w:r>
        <w:rPr>
          <w:w w:val="65"/>
          <w:sz w:val="20"/>
        </w:rPr>
        <w:t>passes</w:t>
      </w:r>
      <w:r>
        <w:rPr>
          <w:spacing w:val="-4"/>
          <w:sz w:val="20"/>
        </w:rPr>
        <w:t xml:space="preserve"> </w:t>
      </w:r>
      <w:r>
        <w:rPr>
          <w:w w:val="65"/>
          <w:sz w:val="20"/>
        </w:rPr>
        <w:t>like</w:t>
      </w:r>
      <w:r>
        <w:rPr>
          <w:spacing w:val="-1"/>
          <w:sz w:val="20"/>
        </w:rPr>
        <w:t xml:space="preserve"> </w:t>
      </w:r>
      <w:r>
        <w:rPr>
          <w:w w:val="65"/>
          <w:sz w:val="20"/>
        </w:rPr>
        <w:t>Kampala</w:t>
      </w:r>
      <w:r>
        <w:rPr>
          <w:sz w:val="20"/>
        </w:rPr>
        <w:t xml:space="preserve"> </w:t>
      </w:r>
      <w:r>
        <w:rPr>
          <w:w w:val="65"/>
          <w:sz w:val="20"/>
        </w:rPr>
        <w:t>Northern</w:t>
      </w:r>
      <w:r>
        <w:rPr>
          <w:spacing w:val="-4"/>
          <w:sz w:val="20"/>
        </w:rPr>
        <w:t xml:space="preserve"> </w:t>
      </w:r>
      <w:r>
        <w:rPr>
          <w:w w:val="65"/>
          <w:sz w:val="20"/>
        </w:rPr>
        <w:t>road</w:t>
      </w:r>
      <w:r>
        <w:rPr>
          <w:spacing w:val="-4"/>
          <w:sz w:val="20"/>
        </w:rPr>
        <w:t xml:space="preserve"> </w:t>
      </w:r>
      <w:r>
        <w:rPr>
          <w:w w:val="65"/>
          <w:sz w:val="20"/>
        </w:rPr>
        <w:t>and</w:t>
      </w:r>
      <w:r>
        <w:rPr>
          <w:spacing w:val="-4"/>
          <w:sz w:val="20"/>
        </w:rPr>
        <w:t xml:space="preserve"> </w:t>
      </w:r>
      <w:r>
        <w:rPr>
          <w:w w:val="65"/>
          <w:sz w:val="20"/>
        </w:rPr>
        <w:t>Kampala</w:t>
      </w:r>
      <w:r>
        <w:rPr>
          <w:sz w:val="20"/>
        </w:rPr>
        <w:t xml:space="preserve"> </w:t>
      </w:r>
      <w:r>
        <w:rPr>
          <w:w w:val="65"/>
          <w:sz w:val="20"/>
        </w:rPr>
        <w:t>–</w:t>
      </w:r>
      <w:r>
        <w:rPr>
          <w:sz w:val="20"/>
        </w:rPr>
        <w:t xml:space="preserve"> </w:t>
      </w:r>
      <w:r>
        <w:rPr>
          <w:w w:val="65"/>
          <w:sz w:val="20"/>
        </w:rPr>
        <w:t>Entebbe</w:t>
      </w:r>
      <w:r>
        <w:rPr>
          <w:spacing w:val="-1"/>
          <w:sz w:val="20"/>
        </w:rPr>
        <w:t xml:space="preserve"> </w:t>
      </w:r>
      <w:r>
        <w:rPr>
          <w:w w:val="65"/>
          <w:sz w:val="20"/>
        </w:rPr>
        <w:t>high</w:t>
      </w:r>
      <w:r>
        <w:rPr>
          <w:spacing w:val="-4"/>
          <w:sz w:val="20"/>
        </w:rPr>
        <w:t xml:space="preserve"> </w:t>
      </w:r>
      <w:r>
        <w:rPr>
          <w:w w:val="65"/>
          <w:sz w:val="20"/>
        </w:rPr>
        <w:t>way.</w:t>
      </w:r>
    </w:p>
    <w:p w:rsidR="00E5575B" w:rsidRDefault="00D512E5">
      <w:pPr>
        <w:pStyle w:val="ListParagraph"/>
        <w:numPr>
          <w:ilvl w:val="0"/>
          <w:numId w:val="81"/>
        </w:numPr>
        <w:tabs>
          <w:tab w:val="left" w:pos="1797"/>
        </w:tabs>
        <w:spacing w:line="224" w:lineRule="exact"/>
        <w:ind w:left="1797" w:hanging="346"/>
        <w:jc w:val="left"/>
        <w:rPr>
          <w:rFonts w:ascii="Arial MT" w:hAnsi="Arial MT"/>
          <w:sz w:val="20"/>
        </w:rPr>
      </w:pPr>
      <w:r>
        <w:rPr>
          <w:w w:val="65"/>
          <w:sz w:val="20"/>
        </w:rPr>
        <w:t>Pollution</w:t>
      </w:r>
      <w:r>
        <w:rPr>
          <w:spacing w:val="14"/>
          <w:sz w:val="20"/>
        </w:rPr>
        <w:t xml:space="preserve"> </w:t>
      </w:r>
      <w:r>
        <w:rPr>
          <w:w w:val="65"/>
          <w:sz w:val="20"/>
        </w:rPr>
        <w:t>control</w:t>
      </w:r>
      <w:r>
        <w:rPr>
          <w:spacing w:val="16"/>
          <w:sz w:val="20"/>
        </w:rPr>
        <w:t xml:space="preserve"> </w:t>
      </w:r>
      <w:r>
        <w:rPr>
          <w:w w:val="65"/>
          <w:sz w:val="20"/>
        </w:rPr>
        <w:t>by</w:t>
      </w:r>
      <w:r>
        <w:rPr>
          <w:spacing w:val="15"/>
          <w:sz w:val="20"/>
        </w:rPr>
        <w:t xml:space="preserve"> </w:t>
      </w:r>
      <w:r>
        <w:rPr>
          <w:w w:val="65"/>
          <w:sz w:val="20"/>
        </w:rPr>
        <w:t>using</w:t>
      </w:r>
      <w:r>
        <w:rPr>
          <w:spacing w:val="16"/>
          <w:sz w:val="20"/>
        </w:rPr>
        <w:t xml:space="preserve"> </w:t>
      </w:r>
      <w:r>
        <w:rPr>
          <w:w w:val="65"/>
          <w:sz w:val="20"/>
        </w:rPr>
        <w:t>containers</w:t>
      </w:r>
      <w:r>
        <w:rPr>
          <w:spacing w:val="16"/>
          <w:sz w:val="20"/>
        </w:rPr>
        <w:t xml:space="preserve"> </w:t>
      </w:r>
      <w:r>
        <w:rPr>
          <w:w w:val="65"/>
          <w:sz w:val="20"/>
        </w:rPr>
        <w:t>for</w:t>
      </w:r>
      <w:r>
        <w:rPr>
          <w:spacing w:val="11"/>
          <w:sz w:val="20"/>
        </w:rPr>
        <w:t xml:space="preserve"> </w:t>
      </w:r>
      <w:r>
        <w:rPr>
          <w:w w:val="65"/>
          <w:sz w:val="20"/>
        </w:rPr>
        <w:t>garbage</w:t>
      </w:r>
      <w:r>
        <w:rPr>
          <w:spacing w:val="15"/>
          <w:sz w:val="20"/>
        </w:rPr>
        <w:t xml:space="preserve"> </w:t>
      </w:r>
      <w:r>
        <w:rPr>
          <w:w w:val="65"/>
          <w:sz w:val="20"/>
        </w:rPr>
        <w:t>disposal</w:t>
      </w:r>
      <w:r>
        <w:rPr>
          <w:spacing w:val="11"/>
          <w:sz w:val="20"/>
        </w:rPr>
        <w:t xml:space="preserve"> </w:t>
      </w:r>
      <w:r>
        <w:rPr>
          <w:w w:val="65"/>
          <w:sz w:val="20"/>
        </w:rPr>
        <w:t>by</w:t>
      </w:r>
      <w:r>
        <w:rPr>
          <w:spacing w:val="16"/>
          <w:sz w:val="20"/>
        </w:rPr>
        <w:t xml:space="preserve"> </w:t>
      </w:r>
      <w:r>
        <w:rPr>
          <w:w w:val="65"/>
          <w:sz w:val="20"/>
        </w:rPr>
        <w:t>KCCA,</w:t>
      </w:r>
      <w:r>
        <w:rPr>
          <w:spacing w:val="15"/>
          <w:sz w:val="20"/>
        </w:rPr>
        <w:t xml:space="preserve"> </w:t>
      </w:r>
      <w:r>
        <w:rPr>
          <w:w w:val="65"/>
          <w:sz w:val="20"/>
        </w:rPr>
        <w:t>Nabugabo</w:t>
      </w:r>
      <w:r>
        <w:rPr>
          <w:spacing w:val="12"/>
          <w:sz w:val="20"/>
        </w:rPr>
        <w:t xml:space="preserve"> </w:t>
      </w:r>
      <w:r>
        <w:rPr>
          <w:w w:val="65"/>
          <w:sz w:val="20"/>
        </w:rPr>
        <w:t>deals,</w:t>
      </w:r>
      <w:r>
        <w:rPr>
          <w:spacing w:val="20"/>
          <w:sz w:val="20"/>
        </w:rPr>
        <w:t xml:space="preserve"> </w:t>
      </w:r>
      <w:r>
        <w:rPr>
          <w:w w:val="65"/>
          <w:sz w:val="20"/>
        </w:rPr>
        <w:t>NEMA</w:t>
      </w:r>
      <w:r>
        <w:rPr>
          <w:spacing w:val="7"/>
          <w:sz w:val="20"/>
        </w:rPr>
        <w:t xml:space="preserve"> </w:t>
      </w:r>
      <w:r>
        <w:rPr>
          <w:w w:val="65"/>
          <w:sz w:val="20"/>
        </w:rPr>
        <w:t>restrictions,</w:t>
      </w:r>
      <w:r>
        <w:rPr>
          <w:spacing w:val="8"/>
          <w:sz w:val="20"/>
        </w:rPr>
        <w:t xml:space="preserve"> </w:t>
      </w:r>
      <w:r>
        <w:rPr>
          <w:spacing w:val="-5"/>
          <w:w w:val="65"/>
          <w:sz w:val="20"/>
        </w:rPr>
        <w:t>...</w:t>
      </w:r>
    </w:p>
    <w:p w:rsidR="00E5575B" w:rsidRDefault="00D512E5">
      <w:pPr>
        <w:pStyle w:val="ListParagraph"/>
        <w:numPr>
          <w:ilvl w:val="0"/>
          <w:numId w:val="81"/>
        </w:numPr>
        <w:tabs>
          <w:tab w:val="left" w:pos="1797"/>
        </w:tabs>
        <w:spacing w:line="229" w:lineRule="exact"/>
        <w:ind w:left="1797" w:hanging="346"/>
        <w:jc w:val="left"/>
        <w:rPr>
          <w:rFonts w:ascii="Arial MT" w:hAnsi="Arial MT"/>
          <w:sz w:val="20"/>
        </w:rPr>
      </w:pPr>
      <w:r>
        <w:rPr>
          <w:w w:val="65"/>
          <w:sz w:val="20"/>
        </w:rPr>
        <w:t>Land</w:t>
      </w:r>
      <w:r>
        <w:rPr>
          <w:spacing w:val="-7"/>
          <w:sz w:val="20"/>
        </w:rPr>
        <w:t xml:space="preserve"> </w:t>
      </w:r>
      <w:r>
        <w:rPr>
          <w:w w:val="65"/>
          <w:sz w:val="20"/>
        </w:rPr>
        <w:t>expansion</w:t>
      </w:r>
      <w:r>
        <w:rPr>
          <w:spacing w:val="-7"/>
          <w:sz w:val="20"/>
        </w:rPr>
        <w:t xml:space="preserve"> </w:t>
      </w:r>
      <w:r>
        <w:rPr>
          <w:w w:val="65"/>
          <w:sz w:val="20"/>
        </w:rPr>
        <w:t>through</w:t>
      </w:r>
      <w:r>
        <w:rPr>
          <w:spacing w:val="-7"/>
          <w:sz w:val="20"/>
        </w:rPr>
        <w:t xml:space="preserve"> </w:t>
      </w:r>
      <w:r>
        <w:rPr>
          <w:w w:val="65"/>
          <w:sz w:val="20"/>
        </w:rPr>
        <w:t>swamp</w:t>
      </w:r>
      <w:r>
        <w:rPr>
          <w:spacing w:val="-7"/>
          <w:sz w:val="20"/>
        </w:rPr>
        <w:t xml:space="preserve"> </w:t>
      </w:r>
      <w:r>
        <w:rPr>
          <w:w w:val="65"/>
          <w:sz w:val="20"/>
        </w:rPr>
        <w:t>reclaiming</w:t>
      </w:r>
      <w:r>
        <w:rPr>
          <w:spacing w:val="-7"/>
          <w:sz w:val="20"/>
        </w:rPr>
        <w:t xml:space="preserve"> </w:t>
      </w:r>
      <w:r>
        <w:rPr>
          <w:w w:val="65"/>
          <w:sz w:val="20"/>
        </w:rPr>
        <w:t>and</w:t>
      </w:r>
      <w:r>
        <w:rPr>
          <w:spacing w:val="-6"/>
          <w:sz w:val="20"/>
        </w:rPr>
        <w:t xml:space="preserve"> </w:t>
      </w:r>
      <w:r>
        <w:rPr>
          <w:w w:val="65"/>
          <w:sz w:val="20"/>
        </w:rPr>
        <w:t>forest</w:t>
      </w:r>
      <w:r>
        <w:rPr>
          <w:spacing w:val="-6"/>
          <w:sz w:val="20"/>
        </w:rPr>
        <w:t xml:space="preserve"> </w:t>
      </w:r>
      <w:r>
        <w:rPr>
          <w:w w:val="65"/>
          <w:sz w:val="20"/>
        </w:rPr>
        <w:t>utilization</w:t>
      </w:r>
      <w:r>
        <w:rPr>
          <w:spacing w:val="-7"/>
          <w:sz w:val="20"/>
        </w:rPr>
        <w:t xml:space="preserve"> </w:t>
      </w:r>
      <w:r>
        <w:rPr>
          <w:w w:val="65"/>
          <w:sz w:val="20"/>
        </w:rPr>
        <w:t>like</w:t>
      </w:r>
      <w:r>
        <w:rPr>
          <w:spacing w:val="-7"/>
          <w:sz w:val="20"/>
        </w:rPr>
        <w:t xml:space="preserve"> </w:t>
      </w:r>
      <w:r>
        <w:rPr>
          <w:w w:val="65"/>
          <w:sz w:val="20"/>
        </w:rPr>
        <w:t>Namanve</w:t>
      </w:r>
      <w:r>
        <w:rPr>
          <w:spacing w:val="-7"/>
          <w:sz w:val="20"/>
        </w:rPr>
        <w:t xml:space="preserve"> </w:t>
      </w:r>
      <w:r>
        <w:rPr>
          <w:w w:val="65"/>
          <w:sz w:val="20"/>
        </w:rPr>
        <w:t>swamp</w:t>
      </w:r>
      <w:r>
        <w:rPr>
          <w:spacing w:val="-6"/>
          <w:sz w:val="20"/>
        </w:rPr>
        <w:t xml:space="preserve"> </w:t>
      </w:r>
      <w:r>
        <w:rPr>
          <w:w w:val="65"/>
          <w:sz w:val="20"/>
        </w:rPr>
        <w:t>and</w:t>
      </w:r>
      <w:r>
        <w:rPr>
          <w:spacing w:val="-7"/>
          <w:sz w:val="20"/>
        </w:rPr>
        <w:t xml:space="preserve"> </w:t>
      </w:r>
      <w:r>
        <w:rPr>
          <w:w w:val="65"/>
          <w:sz w:val="20"/>
        </w:rPr>
        <w:t>forest</w:t>
      </w:r>
      <w:r>
        <w:rPr>
          <w:spacing w:val="-6"/>
          <w:sz w:val="20"/>
        </w:rPr>
        <w:t xml:space="preserve"> </w:t>
      </w:r>
      <w:r>
        <w:rPr>
          <w:w w:val="65"/>
          <w:sz w:val="20"/>
        </w:rPr>
        <w:t>for</w:t>
      </w:r>
      <w:r>
        <w:rPr>
          <w:spacing w:val="5"/>
          <w:sz w:val="20"/>
        </w:rPr>
        <w:t xml:space="preserve"> </w:t>
      </w:r>
      <w:r>
        <w:rPr>
          <w:w w:val="65"/>
          <w:sz w:val="20"/>
        </w:rPr>
        <w:t>sustainable</w:t>
      </w:r>
      <w:r>
        <w:rPr>
          <w:spacing w:val="-3"/>
          <w:sz w:val="20"/>
        </w:rPr>
        <w:t xml:space="preserve"> </w:t>
      </w:r>
      <w:r>
        <w:rPr>
          <w:spacing w:val="-2"/>
          <w:w w:val="65"/>
          <w:sz w:val="20"/>
        </w:rPr>
        <w:t>development.</w:t>
      </w:r>
    </w:p>
    <w:p w:rsidR="00E5575B" w:rsidRDefault="00D512E5">
      <w:pPr>
        <w:pStyle w:val="ListParagraph"/>
        <w:numPr>
          <w:ilvl w:val="0"/>
          <w:numId w:val="81"/>
        </w:numPr>
        <w:tabs>
          <w:tab w:val="left" w:pos="1541"/>
        </w:tabs>
        <w:spacing w:before="1"/>
        <w:ind w:left="1541" w:hanging="90"/>
        <w:jc w:val="left"/>
        <w:rPr>
          <w:sz w:val="20"/>
        </w:rPr>
      </w:pPr>
      <w:r>
        <w:rPr>
          <w:w w:val="60"/>
          <w:sz w:val="20"/>
        </w:rPr>
        <w:t>Street</w:t>
      </w:r>
      <w:r>
        <w:rPr>
          <w:spacing w:val="6"/>
          <w:sz w:val="20"/>
        </w:rPr>
        <w:t xml:space="preserve"> </w:t>
      </w:r>
      <w:r>
        <w:rPr>
          <w:w w:val="60"/>
          <w:sz w:val="20"/>
        </w:rPr>
        <w:t>child</w:t>
      </w:r>
      <w:r>
        <w:rPr>
          <w:spacing w:val="10"/>
          <w:sz w:val="20"/>
        </w:rPr>
        <w:t xml:space="preserve"> </w:t>
      </w:r>
      <w:r>
        <w:rPr>
          <w:w w:val="60"/>
          <w:sz w:val="20"/>
        </w:rPr>
        <w:t>control</w:t>
      </w:r>
      <w:r>
        <w:rPr>
          <w:spacing w:val="12"/>
          <w:sz w:val="20"/>
        </w:rPr>
        <w:t xml:space="preserve"> </w:t>
      </w:r>
      <w:r>
        <w:rPr>
          <w:w w:val="60"/>
          <w:sz w:val="20"/>
        </w:rPr>
        <w:t>by</w:t>
      </w:r>
      <w:r>
        <w:rPr>
          <w:spacing w:val="10"/>
          <w:sz w:val="20"/>
        </w:rPr>
        <w:t xml:space="preserve"> </w:t>
      </w:r>
      <w:r>
        <w:rPr>
          <w:w w:val="60"/>
          <w:sz w:val="20"/>
        </w:rPr>
        <w:t>arresting</w:t>
      </w:r>
      <w:r>
        <w:rPr>
          <w:spacing w:val="6"/>
          <w:sz w:val="20"/>
        </w:rPr>
        <w:t xml:space="preserve"> </w:t>
      </w:r>
      <w:r>
        <w:rPr>
          <w:w w:val="60"/>
          <w:sz w:val="20"/>
        </w:rPr>
        <w:t>and</w:t>
      </w:r>
      <w:r>
        <w:rPr>
          <w:spacing w:val="7"/>
          <w:sz w:val="20"/>
        </w:rPr>
        <w:t xml:space="preserve"> </w:t>
      </w:r>
      <w:r>
        <w:rPr>
          <w:w w:val="60"/>
          <w:sz w:val="20"/>
        </w:rPr>
        <w:t>housing</w:t>
      </w:r>
      <w:r>
        <w:rPr>
          <w:spacing w:val="7"/>
          <w:sz w:val="20"/>
        </w:rPr>
        <w:t xml:space="preserve"> </w:t>
      </w:r>
      <w:r>
        <w:rPr>
          <w:w w:val="60"/>
          <w:sz w:val="20"/>
        </w:rPr>
        <w:t>them</w:t>
      </w:r>
      <w:r>
        <w:rPr>
          <w:spacing w:val="10"/>
          <w:sz w:val="20"/>
        </w:rPr>
        <w:t xml:space="preserve"> </w:t>
      </w:r>
      <w:r>
        <w:rPr>
          <w:w w:val="60"/>
          <w:sz w:val="20"/>
        </w:rPr>
        <w:t>in</w:t>
      </w:r>
      <w:r>
        <w:rPr>
          <w:spacing w:val="6"/>
          <w:sz w:val="20"/>
        </w:rPr>
        <w:t xml:space="preserve"> </w:t>
      </w:r>
      <w:r>
        <w:rPr>
          <w:w w:val="60"/>
          <w:sz w:val="20"/>
        </w:rPr>
        <w:t>rehabilitation</w:t>
      </w:r>
      <w:r>
        <w:rPr>
          <w:spacing w:val="7"/>
          <w:sz w:val="20"/>
        </w:rPr>
        <w:t xml:space="preserve"> </w:t>
      </w:r>
      <w:r>
        <w:rPr>
          <w:w w:val="60"/>
          <w:sz w:val="20"/>
        </w:rPr>
        <w:t>centres</w:t>
      </w:r>
      <w:r>
        <w:rPr>
          <w:spacing w:val="6"/>
          <w:sz w:val="20"/>
        </w:rPr>
        <w:t xml:space="preserve"> </w:t>
      </w:r>
      <w:r>
        <w:rPr>
          <w:w w:val="60"/>
          <w:sz w:val="20"/>
        </w:rPr>
        <w:t>like</w:t>
      </w:r>
      <w:r>
        <w:rPr>
          <w:spacing w:val="11"/>
          <w:sz w:val="20"/>
        </w:rPr>
        <w:t xml:space="preserve"> </w:t>
      </w:r>
      <w:r>
        <w:rPr>
          <w:w w:val="60"/>
          <w:sz w:val="20"/>
        </w:rPr>
        <w:t>Naguru</w:t>
      </w:r>
      <w:r>
        <w:rPr>
          <w:spacing w:val="6"/>
          <w:sz w:val="20"/>
        </w:rPr>
        <w:t xml:space="preserve"> </w:t>
      </w:r>
      <w:r>
        <w:rPr>
          <w:w w:val="60"/>
          <w:sz w:val="20"/>
        </w:rPr>
        <w:t>teenage</w:t>
      </w:r>
      <w:r>
        <w:rPr>
          <w:spacing w:val="10"/>
          <w:sz w:val="20"/>
        </w:rPr>
        <w:t xml:space="preserve"> </w:t>
      </w:r>
      <w:r>
        <w:rPr>
          <w:spacing w:val="-2"/>
          <w:w w:val="60"/>
          <w:sz w:val="20"/>
        </w:rPr>
        <w:t>centre.</w:t>
      </w:r>
    </w:p>
    <w:p w:rsidR="00E5575B" w:rsidRDefault="00D512E5">
      <w:pPr>
        <w:pStyle w:val="ListParagraph"/>
        <w:numPr>
          <w:ilvl w:val="0"/>
          <w:numId w:val="81"/>
        </w:numPr>
        <w:tabs>
          <w:tab w:val="left" w:pos="1806"/>
        </w:tabs>
        <w:spacing w:before="1"/>
        <w:ind w:left="1806" w:hanging="355"/>
        <w:jc w:val="left"/>
        <w:rPr>
          <w:rFonts w:ascii="Arial MT" w:hAnsi="Arial MT"/>
          <w:sz w:val="20"/>
        </w:rPr>
      </w:pPr>
      <w:r>
        <w:rPr>
          <w:w w:val="60"/>
          <w:sz w:val="20"/>
        </w:rPr>
        <w:t>Flood</w:t>
      </w:r>
      <w:r>
        <w:rPr>
          <w:spacing w:val="3"/>
          <w:sz w:val="20"/>
        </w:rPr>
        <w:t xml:space="preserve"> </w:t>
      </w:r>
      <w:r>
        <w:rPr>
          <w:w w:val="60"/>
          <w:sz w:val="20"/>
        </w:rPr>
        <w:t>control</w:t>
      </w:r>
      <w:r>
        <w:rPr>
          <w:spacing w:val="4"/>
          <w:sz w:val="20"/>
        </w:rPr>
        <w:t xml:space="preserve"> </w:t>
      </w:r>
      <w:r>
        <w:rPr>
          <w:w w:val="60"/>
          <w:sz w:val="20"/>
        </w:rPr>
        <w:t>by</w:t>
      </w:r>
      <w:r>
        <w:rPr>
          <w:sz w:val="20"/>
        </w:rPr>
        <w:t xml:space="preserve"> </w:t>
      </w:r>
      <w:r>
        <w:rPr>
          <w:w w:val="60"/>
          <w:sz w:val="20"/>
        </w:rPr>
        <w:t>building</w:t>
      </w:r>
      <w:r>
        <w:rPr>
          <w:spacing w:val="2"/>
          <w:sz w:val="20"/>
        </w:rPr>
        <w:t xml:space="preserve"> </w:t>
      </w:r>
      <w:r>
        <w:rPr>
          <w:w w:val="60"/>
          <w:sz w:val="20"/>
        </w:rPr>
        <w:t>and</w:t>
      </w:r>
      <w:r>
        <w:rPr>
          <w:spacing w:val="4"/>
          <w:sz w:val="20"/>
        </w:rPr>
        <w:t xml:space="preserve"> </w:t>
      </w:r>
      <w:r>
        <w:rPr>
          <w:w w:val="60"/>
          <w:sz w:val="20"/>
        </w:rPr>
        <w:t>widening</w:t>
      </w:r>
      <w:r>
        <w:rPr>
          <w:spacing w:val="3"/>
          <w:sz w:val="20"/>
        </w:rPr>
        <w:t xml:space="preserve"> </w:t>
      </w:r>
      <w:r>
        <w:rPr>
          <w:w w:val="60"/>
          <w:sz w:val="20"/>
        </w:rPr>
        <w:t>drainage</w:t>
      </w:r>
      <w:r>
        <w:rPr>
          <w:spacing w:val="4"/>
          <w:sz w:val="20"/>
        </w:rPr>
        <w:t xml:space="preserve"> </w:t>
      </w:r>
      <w:r>
        <w:rPr>
          <w:w w:val="60"/>
          <w:sz w:val="20"/>
        </w:rPr>
        <w:t>channel</w:t>
      </w:r>
      <w:r>
        <w:rPr>
          <w:spacing w:val="1"/>
          <w:sz w:val="20"/>
        </w:rPr>
        <w:t xml:space="preserve"> </w:t>
      </w:r>
      <w:r>
        <w:rPr>
          <w:w w:val="60"/>
          <w:sz w:val="20"/>
        </w:rPr>
        <w:t>like</w:t>
      </w:r>
      <w:r>
        <w:rPr>
          <w:spacing w:val="3"/>
          <w:sz w:val="20"/>
        </w:rPr>
        <w:t xml:space="preserve"> </w:t>
      </w:r>
      <w:r>
        <w:rPr>
          <w:w w:val="60"/>
          <w:sz w:val="20"/>
        </w:rPr>
        <w:t>Bwayise</w:t>
      </w:r>
      <w:r>
        <w:rPr>
          <w:spacing w:val="4"/>
          <w:sz w:val="20"/>
        </w:rPr>
        <w:t xml:space="preserve"> </w:t>
      </w:r>
      <w:r>
        <w:rPr>
          <w:w w:val="60"/>
          <w:sz w:val="20"/>
        </w:rPr>
        <w:t>and</w:t>
      </w:r>
      <w:r>
        <w:rPr>
          <w:spacing w:val="-1"/>
          <w:sz w:val="20"/>
        </w:rPr>
        <w:t xml:space="preserve"> </w:t>
      </w:r>
      <w:r>
        <w:rPr>
          <w:w w:val="60"/>
          <w:sz w:val="20"/>
        </w:rPr>
        <w:t>Nakivubo</w:t>
      </w:r>
      <w:r>
        <w:rPr>
          <w:spacing w:val="3"/>
          <w:sz w:val="20"/>
        </w:rPr>
        <w:t xml:space="preserve"> </w:t>
      </w:r>
      <w:r>
        <w:rPr>
          <w:spacing w:val="-2"/>
          <w:w w:val="60"/>
          <w:sz w:val="20"/>
        </w:rPr>
        <w:t>channels.</w:t>
      </w:r>
    </w:p>
    <w:p w:rsidR="00E5575B" w:rsidRDefault="00D512E5">
      <w:pPr>
        <w:pStyle w:val="ListParagraph"/>
        <w:numPr>
          <w:ilvl w:val="0"/>
          <w:numId w:val="81"/>
        </w:numPr>
        <w:tabs>
          <w:tab w:val="left" w:pos="1806"/>
        </w:tabs>
        <w:spacing w:before="1" w:line="229" w:lineRule="exact"/>
        <w:ind w:left="1806" w:hanging="355"/>
        <w:jc w:val="left"/>
        <w:rPr>
          <w:rFonts w:ascii="Arial MT" w:hAnsi="Arial MT"/>
          <w:sz w:val="20"/>
        </w:rPr>
      </w:pPr>
      <w:r>
        <w:rPr>
          <w:w w:val="65"/>
          <w:sz w:val="20"/>
        </w:rPr>
        <w:t>Corruption</w:t>
      </w:r>
      <w:r>
        <w:rPr>
          <w:spacing w:val="1"/>
          <w:sz w:val="20"/>
        </w:rPr>
        <w:t xml:space="preserve"> </w:t>
      </w:r>
      <w:r>
        <w:rPr>
          <w:w w:val="65"/>
          <w:sz w:val="20"/>
        </w:rPr>
        <w:t>control</w:t>
      </w:r>
      <w:r>
        <w:rPr>
          <w:spacing w:val="1"/>
          <w:sz w:val="20"/>
        </w:rPr>
        <w:t xml:space="preserve"> </w:t>
      </w:r>
      <w:r>
        <w:rPr>
          <w:w w:val="65"/>
          <w:sz w:val="20"/>
        </w:rPr>
        <w:t>through</w:t>
      </w:r>
      <w:r>
        <w:rPr>
          <w:spacing w:val="7"/>
          <w:sz w:val="20"/>
        </w:rPr>
        <w:t xml:space="preserve"> </w:t>
      </w:r>
      <w:r>
        <w:rPr>
          <w:w w:val="65"/>
          <w:sz w:val="20"/>
        </w:rPr>
        <w:t>commissioning</w:t>
      </w:r>
      <w:r>
        <w:rPr>
          <w:spacing w:val="1"/>
          <w:sz w:val="20"/>
        </w:rPr>
        <w:t xml:space="preserve"> </w:t>
      </w:r>
      <w:r>
        <w:rPr>
          <w:w w:val="65"/>
          <w:sz w:val="20"/>
        </w:rPr>
        <w:t>anti-</w:t>
      </w:r>
      <w:r>
        <w:rPr>
          <w:spacing w:val="2"/>
          <w:sz w:val="20"/>
        </w:rPr>
        <w:t xml:space="preserve"> </w:t>
      </w:r>
      <w:r>
        <w:rPr>
          <w:w w:val="65"/>
          <w:sz w:val="20"/>
        </w:rPr>
        <w:t>corruption</w:t>
      </w:r>
      <w:r>
        <w:rPr>
          <w:spacing w:val="1"/>
          <w:sz w:val="20"/>
        </w:rPr>
        <w:t xml:space="preserve"> </w:t>
      </w:r>
      <w:r>
        <w:rPr>
          <w:w w:val="65"/>
          <w:sz w:val="20"/>
        </w:rPr>
        <w:t>bodies</w:t>
      </w:r>
      <w:r>
        <w:rPr>
          <w:spacing w:val="-2"/>
          <w:sz w:val="20"/>
        </w:rPr>
        <w:t xml:space="preserve"> </w:t>
      </w:r>
      <w:r>
        <w:rPr>
          <w:w w:val="65"/>
          <w:sz w:val="20"/>
        </w:rPr>
        <w:t>like</w:t>
      </w:r>
      <w:r>
        <w:rPr>
          <w:spacing w:val="5"/>
          <w:sz w:val="20"/>
        </w:rPr>
        <w:t xml:space="preserve"> </w:t>
      </w:r>
      <w:r>
        <w:rPr>
          <w:w w:val="65"/>
          <w:sz w:val="20"/>
        </w:rPr>
        <w:t>IGG,</w:t>
      </w:r>
      <w:r>
        <w:rPr>
          <w:spacing w:val="1"/>
          <w:sz w:val="20"/>
        </w:rPr>
        <w:t xml:space="preserve"> </w:t>
      </w:r>
      <w:r>
        <w:rPr>
          <w:w w:val="65"/>
          <w:sz w:val="20"/>
        </w:rPr>
        <w:t>CID</w:t>
      </w:r>
      <w:r>
        <w:rPr>
          <w:spacing w:val="3"/>
          <w:sz w:val="20"/>
        </w:rPr>
        <w:t xml:space="preserve"> </w:t>
      </w:r>
      <w:r>
        <w:rPr>
          <w:w w:val="65"/>
          <w:sz w:val="20"/>
        </w:rPr>
        <w:t>at</w:t>
      </w:r>
      <w:r>
        <w:rPr>
          <w:spacing w:val="2"/>
          <w:sz w:val="20"/>
        </w:rPr>
        <w:t xml:space="preserve"> </w:t>
      </w:r>
      <w:r>
        <w:rPr>
          <w:w w:val="65"/>
          <w:sz w:val="20"/>
        </w:rPr>
        <w:t>Kabuli</w:t>
      </w:r>
      <w:r>
        <w:rPr>
          <w:spacing w:val="1"/>
          <w:sz w:val="20"/>
        </w:rPr>
        <w:t xml:space="preserve"> </w:t>
      </w:r>
      <w:r>
        <w:rPr>
          <w:w w:val="65"/>
          <w:sz w:val="20"/>
        </w:rPr>
        <w:t>and</w:t>
      </w:r>
      <w:r>
        <w:rPr>
          <w:spacing w:val="1"/>
          <w:sz w:val="20"/>
        </w:rPr>
        <w:t xml:space="preserve"> </w:t>
      </w:r>
      <w:r>
        <w:rPr>
          <w:w w:val="65"/>
          <w:sz w:val="20"/>
        </w:rPr>
        <w:t>Anti</w:t>
      </w:r>
      <w:r>
        <w:rPr>
          <w:spacing w:val="6"/>
          <w:sz w:val="20"/>
        </w:rPr>
        <w:t xml:space="preserve"> </w:t>
      </w:r>
      <w:r>
        <w:rPr>
          <w:w w:val="65"/>
          <w:sz w:val="20"/>
        </w:rPr>
        <w:t>–</w:t>
      </w:r>
      <w:r>
        <w:rPr>
          <w:spacing w:val="1"/>
          <w:sz w:val="20"/>
        </w:rPr>
        <w:t xml:space="preserve"> </w:t>
      </w:r>
      <w:r>
        <w:rPr>
          <w:w w:val="65"/>
          <w:sz w:val="20"/>
        </w:rPr>
        <w:t>corruption</w:t>
      </w:r>
      <w:r>
        <w:rPr>
          <w:spacing w:val="1"/>
          <w:sz w:val="20"/>
        </w:rPr>
        <w:t xml:space="preserve"> </w:t>
      </w:r>
      <w:r>
        <w:rPr>
          <w:w w:val="65"/>
          <w:sz w:val="20"/>
        </w:rPr>
        <w:t>court</w:t>
      </w:r>
      <w:r>
        <w:rPr>
          <w:spacing w:val="2"/>
          <w:sz w:val="20"/>
        </w:rPr>
        <w:t xml:space="preserve"> </w:t>
      </w:r>
      <w:r>
        <w:rPr>
          <w:w w:val="65"/>
          <w:sz w:val="20"/>
        </w:rPr>
        <w:t>at</w:t>
      </w:r>
      <w:r>
        <w:rPr>
          <w:spacing w:val="1"/>
          <w:sz w:val="20"/>
        </w:rPr>
        <w:t xml:space="preserve"> </w:t>
      </w:r>
      <w:r>
        <w:rPr>
          <w:spacing w:val="-2"/>
          <w:w w:val="65"/>
          <w:sz w:val="20"/>
        </w:rPr>
        <w:t>Kololo</w:t>
      </w:r>
    </w:p>
    <w:p w:rsidR="00E5575B" w:rsidRDefault="00D512E5">
      <w:pPr>
        <w:pStyle w:val="ListParagraph"/>
        <w:numPr>
          <w:ilvl w:val="0"/>
          <w:numId w:val="81"/>
        </w:numPr>
        <w:tabs>
          <w:tab w:val="left" w:pos="1806"/>
        </w:tabs>
        <w:spacing w:line="244" w:lineRule="auto"/>
        <w:ind w:right="2067" w:firstLine="0"/>
        <w:jc w:val="left"/>
        <w:rPr>
          <w:rFonts w:ascii="Arial MT" w:hAnsi="Arial MT"/>
          <w:sz w:val="20"/>
        </w:rPr>
      </w:pPr>
      <w:r>
        <w:rPr>
          <w:w w:val="65"/>
          <w:sz w:val="20"/>
        </w:rPr>
        <w:t>Seeking</w:t>
      </w:r>
      <w:r>
        <w:rPr>
          <w:sz w:val="20"/>
        </w:rPr>
        <w:t xml:space="preserve"> </w:t>
      </w:r>
      <w:r>
        <w:rPr>
          <w:w w:val="65"/>
          <w:sz w:val="20"/>
        </w:rPr>
        <w:t>foreign</w:t>
      </w:r>
      <w:r>
        <w:rPr>
          <w:sz w:val="20"/>
        </w:rPr>
        <w:t xml:space="preserve"> </w:t>
      </w:r>
      <w:r>
        <w:rPr>
          <w:w w:val="65"/>
          <w:sz w:val="20"/>
        </w:rPr>
        <w:t>aid</w:t>
      </w:r>
      <w:r>
        <w:rPr>
          <w:sz w:val="20"/>
        </w:rPr>
        <w:t xml:space="preserve"> </w:t>
      </w:r>
      <w:r>
        <w:rPr>
          <w:w w:val="65"/>
          <w:sz w:val="20"/>
        </w:rPr>
        <w:t>and</w:t>
      </w:r>
      <w:r>
        <w:rPr>
          <w:sz w:val="20"/>
        </w:rPr>
        <w:t xml:space="preserve"> </w:t>
      </w:r>
      <w:r>
        <w:rPr>
          <w:w w:val="65"/>
          <w:sz w:val="20"/>
        </w:rPr>
        <w:t>grants</w:t>
      </w:r>
      <w:r>
        <w:rPr>
          <w:sz w:val="20"/>
        </w:rPr>
        <w:t xml:space="preserve"> </w:t>
      </w:r>
      <w:r>
        <w:rPr>
          <w:w w:val="65"/>
          <w:sz w:val="20"/>
        </w:rPr>
        <w:t>in</w:t>
      </w:r>
      <w:r>
        <w:rPr>
          <w:sz w:val="20"/>
        </w:rPr>
        <w:t xml:space="preserve"> </w:t>
      </w:r>
      <w:r>
        <w:rPr>
          <w:w w:val="65"/>
          <w:sz w:val="20"/>
        </w:rPr>
        <w:t>form</w:t>
      </w:r>
      <w:r>
        <w:rPr>
          <w:sz w:val="20"/>
        </w:rPr>
        <w:t xml:space="preserve"> </w:t>
      </w:r>
      <w:r>
        <w:rPr>
          <w:w w:val="65"/>
          <w:sz w:val="20"/>
        </w:rPr>
        <w:t>of</w:t>
      </w:r>
      <w:r>
        <w:rPr>
          <w:sz w:val="20"/>
        </w:rPr>
        <w:t xml:space="preserve"> </w:t>
      </w:r>
      <w:r>
        <w:rPr>
          <w:w w:val="65"/>
          <w:sz w:val="20"/>
        </w:rPr>
        <w:t>road</w:t>
      </w:r>
      <w:r>
        <w:rPr>
          <w:sz w:val="20"/>
        </w:rPr>
        <w:t xml:space="preserve"> </w:t>
      </w:r>
      <w:r>
        <w:rPr>
          <w:w w:val="65"/>
          <w:sz w:val="20"/>
        </w:rPr>
        <w:t>construction,</w:t>
      </w:r>
      <w:r>
        <w:rPr>
          <w:sz w:val="20"/>
        </w:rPr>
        <w:t xml:space="preserve"> </w:t>
      </w:r>
      <w:r>
        <w:rPr>
          <w:w w:val="65"/>
          <w:sz w:val="20"/>
        </w:rPr>
        <w:t>garbage</w:t>
      </w:r>
      <w:r>
        <w:rPr>
          <w:sz w:val="20"/>
        </w:rPr>
        <w:t xml:space="preserve"> </w:t>
      </w:r>
      <w:r>
        <w:rPr>
          <w:w w:val="65"/>
          <w:sz w:val="20"/>
        </w:rPr>
        <w:t>collection</w:t>
      </w:r>
      <w:r>
        <w:rPr>
          <w:sz w:val="20"/>
        </w:rPr>
        <w:t xml:space="preserve"> </w:t>
      </w:r>
      <w:r>
        <w:rPr>
          <w:w w:val="65"/>
          <w:sz w:val="20"/>
        </w:rPr>
        <w:t>facilities</w:t>
      </w:r>
      <w:r>
        <w:rPr>
          <w:sz w:val="20"/>
        </w:rPr>
        <w:t xml:space="preserve"> </w:t>
      </w:r>
      <w:r>
        <w:rPr>
          <w:w w:val="65"/>
          <w:sz w:val="20"/>
        </w:rPr>
        <w:t>and</w:t>
      </w:r>
      <w:r>
        <w:rPr>
          <w:sz w:val="20"/>
        </w:rPr>
        <w:t xml:space="preserve"> </w:t>
      </w:r>
      <w:r>
        <w:rPr>
          <w:w w:val="65"/>
          <w:sz w:val="20"/>
        </w:rPr>
        <w:t>traffic</w:t>
      </w:r>
      <w:r>
        <w:rPr>
          <w:sz w:val="20"/>
        </w:rPr>
        <w:t xml:space="preserve"> </w:t>
      </w:r>
      <w:r>
        <w:rPr>
          <w:w w:val="65"/>
          <w:sz w:val="20"/>
        </w:rPr>
        <w:t>lights</w:t>
      </w:r>
      <w:r>
        <w:rPr>
          <w:sz w:val="20"/>
        </w:rPr>
        <w:t xml:space="preserve"> </w:t>
      </w:r>
      <w:r>
        <w:rPr>
          <w:w w:val="65"/>
          <w:sz w:val="20"/>
        </w:rPr>
        <w:t>like</w:t>
      </w:r>
      <w:r>
        <w:rPr>
          <w:sz w:val="20"/>
        </w:rPr>
        <w:t xml:space="preserve"> </w:t>
      </w:r>
      <w:r>
        <w:rPr>
          <w:w w:val="65"/>
          <w:sz w:val="20"/>
        </w:rPr>
        <w:t>Wandegeya</w:t>
      </w:r>
      <w:r>
        <w:rPr>
          <w:sz w:val="20"/>
        </w:rPr>
        <w:t xml:space="preserve"> </w:t>
      </w:r>
      <w:r>
        <w:rPr>
          <w:w w:val="65"/>
          <w:sz w:val="20"/>
        </w:rPr>
        <w:t>traffic</w:t>
      </w:r>
      <w:r>
        <w:rPr>
          <w:sz w:val="20"/>
        </w:rPr>
        <w:t xml:space="preserve"> </w:t>
      </w:r>
      <w:r>
        <w:rPr>
          <w:w w:val="65"/>
          <w:sz w:val="20"/>
        </w:rPr>
        <w:t>lights</w:t>
      </w:r>
      <w:r>
        <w:rPr>
          <w:sz w:val="20"/>
        </w:rPr>
        <w:t xml:space="preserve"> </w:t>
      </w:r>
      <w:r>
        <w:rPr>
          <w:w w:val="65"/>
          <w:sz w:val="20"/>
        </w:rPr>
        <w:t>by</w:t>
      </w:r>
      <w:r>
        <w:rPr>
          <w:sz w:val="20"/>
        </w:rPr>
        <w:t xml:space="preserve"> </w:t>
      </w:r>
      <w:r>
        <w:rPr>
          <w:spacing w:val="-2"/>
          <w:w w:val="75"/>
          <w:sz w:val="20"/>
        </w:rPr>
        <w:t>Japanese</w:t>
      </w:r>
      <w:r>
        <w:rPr>
          <w:spacing w:val="-5"/>
          <w:w w:val="75"/>
          <w:sz w:val="20"/>
        </w:rPr>
        <w:t xml:space="preserve"> </w:t>
      </w:r>
      <w:r>
        <w:rPr>
          <w:spacing w:val="-2"/>
          <w:w w:val="75"/>
          <w:sz w:val="20"/>
        </w:rPr>
        <w:t>government.</w:t>
      </w:r>
    </w:p>
    <w:p w:rsidR="00E5575B" w:rsidRDefault="00D512E5">
      <w:pPr>
        <w:pStyle w:val="ListParagraph"/>
        <w:numPr>
          <w:ilvl w:val="0"/>
          <w:numId w:val="81"/>
        </w:numPr>
        <w:tabs>
          <w:tab w:val="left" w:pos="1806"/>
        </w:tabs>
        <w:spacing w:line="225" w:lineRule="exact"/>
        <w:ind w:left="1806" w:hanging="355"/>
        <w:jc w:val="left"/>
        <w:rPr>
          <w:rFonts w:ascii="Arial MT" w:hAnsi="Arial MT"/>
          <w:sz w:val="20"/>
        </w:rPr>
      </w:pPr>
      <w:r>
        <w:rPr>
          <w:w w:val="60"/>
          <w:sz w:val="20"/>
        </w:rPr>
        <w:t>Setting</w:t>
      </w:r>
      <w:r>
        <w:rPr>
          <w:spacing w:val="6"/>
          <w:sz w:val="20"/>
        </w:rPr>
        <w:t xml:space="preserve"> </w:t>
      </w:r>
      <w:r>
        <w:rPr>
          <w:w w:val="60"/>
          <w:sz w:val="20"/>
        </w:rPr>
        <w:t>up</w:t>
      </w:r>
      <w:r>
        <w:rPr>
          <w:spacing w:val="3"/>
          <w:sz w:val="20"/>
        </w:rPr>
        <w:t xml:space="preserve"> </w:t>
      </w:r>
      <w:r>
        <w:rPr>
          <w:w w:val="60"/>
          <w:sz w:val="20"/>
        </w:rPr>
        <w:t>and</w:t>
      </w:r>
      <w:r>
        <w:rPr>
          <w:spacing w:val="6"/>
          <w:sz w:val="20"/>
        </w:rPr>
        <w:t xml:space="preserve"> </w:t>
      </w:r>
      <w:r>
        <w:rPr>
          <w:w w:val="60"/>
          <w:sz w:val="20"/>
        </w:rPr>
        <w:t>deploying</w:t>
      </w:r>
      <w:r>
        <w:rPr>
          <w:spacing w:val="4"/>
          <w:sz w:val="20"/>
        </w:rPr>
        <w:t xml:space="preserve"> </w:t>
      </w:r>
      <w:r>
        <w:rPr>
          <w:w w:val="60"/>
          <w:sz w:val="20"/>
        </w:rPr>
        <w:t>city</w:t>
      </w:r>
      <w:r>
        <w:rPr>
          <w:spacing w:val="3"/>
          <w:sz w:val="20"/>
        </w:rPr>
        <w:t xml:space="preserve"> </w:t>
      </w:r>
      <w:r>
        <w:rPr>
          <w:w w:val="60"/>
          <w:sz w:val="20"/>
        </w:rPr>
        <w:t>law</w:t>
      </w:r>
      <w:r>
        <w:rPr>
          <w:spacing w:val="6"/>
          <w:sz w:val="20"/>
        </w:rPr>
        <w:t xml:space="preserve"> </w:t>
      </w:r>
      <w:r>
        <w:rPr>
          <w:w w:val="60"/>
          <w:sz w:val="20"/>
        </w:rPr>
        <w:t>enforcement</w:t>
      </w:r>
      <w:r>
        <w:rPr>
          <w:spacing w:val="8"/>
          <w:sz w:val="20"/>
        </w:rPr>
        <w:t xml:space="preserve"> </w:t>
      </w:r>
      <w:r>
        <w:rPr>
          <w:w w:val="60"/>
          <w:sz w:val="20"/>
        </w:rPr>
        <w:t>unit</w:t>
      </w:r>
      <w:r>
        <w:rPr>
          <w:spacing w:val="3"/>
          <w:sz w:val="20"/>
        </w:rPr>
        <w:t xml:space="preserve"> </w:t>
      </w:r>
      <w:r>
        <w:rPr>
          <w:w w:val="60"/>
          <w:sz w:val="20"/>
        </w:rPr>
        <w:t>to</w:t>
      </w:r>
      <w:r>
        <w:rPr>
          <w:spacing w:val="6"/>
          <w:sz w:val="20"/>
        </w:rPr>
        <w:t xml:space="preserve"> </w:t>
      </w:r>
      <w:r>
        <w:rPr>
          <w:w w:val="60"/>
          <w:sz w:val="20"/>
        </w:rPr>
        <w:t>monitor</w:t>
      </w:r>
      <w:r>
        <w:rPr>
          <w:spacing w:val="4"/>
          <w:sz w:val="20"/>
        </w:rPr>
        <w:t xml:space="preserve"> </w:t>
      </w:r>
      <w:r>
        <w:rPr>
          <w:w w:val="60"/>
          <w:sz w:val="20"/>
        </w:rPr>
        <w:t>and</w:t>
      </w:r>
      <w:r>
        <w:rPr>
          <w:spacing w:val="3"/>
          <w:sz w:val="20"/>
        </w:rPr>
        <w:t xml:space="preserve"> </w:t>
      </w:r>
      <w:r>
        <w:rPr>
          <w:w w:val="60"/>
          <w:sz w:val="20"/>
        </w:rPr>
        <w:t>implement</w:t>
      </w:r>
      <w:r>
        <w:rPr>
          <w:spacing w:val="3"/>
          <w:sz w:val="20"/>
        </w:rPr>
        <w:t xml:space="preserve"> </w:t>
      </w:r>
      <w:r>
        <w:rPr>
          <w:w w:val="60"/>
          <w:sz w:val="20"/>
        </w:rPr>
        <w:t>the</w:t>
      </w:r>
      <w:r>
        <w:rPr>
          <w:spacing w:val="3"/>
          <w:sz w:val="20"/>
        </w:rPr>
        <w:t xml:space="preserve"> </w:t>
      </w:r>
      <w:r>
        <w:rPr>
          <w:w w:val="60"/>
          <w:sz w:val="20"/>
        </w:rPr>
        <w:t>city</w:t>
      </w:r>
      <w:r>
        <w:rPr>
          <w:spacing w:val="3"/>
          <w:sz w:val="20"/>
        </w:rPr>
        <w:t xml:space="preserve"> </w:t>
      </w:r>
      <w:r>
        <w:rPr>
          <w:w w:val="60"/>
          <w:sz w:val="20"/>
        </w:rPr>
        <w:t>policies</w:t>
      </w:r>
      <w:r>
        <w:rPr>
          <w:spacing w:val="3"/>
          <w:sz w:val="20"/>
        </w:rPr>
        <w:t xml:space="preserve"> </w:t>
      </w:r>
      <w:r>
        <w:rPr>
          <w:w w:val="60"/>
          <w:sz w:val="20"/>
        </w:rPr>
        <w:t>and</w:t>
      </w:r>
      <w:r>
        <w:rPr>
          <w:spacing w:val="4"/>
          <w:sz w:val="20"/>
        </w:rPr>
        <w:t xml:space="preserve"> </w:t>
      </w:r>
      <w:r>
        <w:rPr>
          <w:w w:val="60"/>
          <w:sz w:val="20"/>
        </w:rPr>
        <w:t>laws</w:t>
      </w:r>
      <w:r>
        <w:rPr>
          <w:spacing w:val="3"/>
          <w:sz w:val="20"/>
        </w:rPr>
        <w:t xml:space="preserve"> </w:t>
      </w:r>
      <w:r>
        <w:rPr>
          <w:w w:val="60"/>
          <w:sz w:val="20"/>
        </w:rPr>
        <w:t>like</w:t>
      </w:r>
      <w:r>
        <w:rPr>
          <w:spacing w:val="6"/>
          <w:sz w:val="20"/>
        </w:rPr>
        <w:t xml:space="preserve"> </w:t>
      </w:r>
      <w:r>
        <w:rPr>
          <w:w w:val="60"/>
          <w:sz w:val="20"/>
        </w:rPr>
        <w:t>KCCA</w:t>
      </w:r>
      <w:r>
        <w:rPr>
          <w:spacing w:val="3"/>
          <w:sz w:val="20"/>
        </w:rPr>
        <w:t xml:space="preserve"> </w:t>
      </w:r>
      <w:r>
        <w:rPr>
          <w:w w:val="60"/>
          <w:sz w:val="20"/>
        </w:rPr>
        <w:t>law</w:t>
      </w:r>
      <w:r>
        <w:rPr>
          <w:spacing w:val="7"/>
          <w:sz w:val="20"/>
        </w:rPr>
        <w:t xml:space="preserve"> </w:t>
      </w:r>
      <w:r>
        <w:rPr>
          <w:spacing w:val="-2"/>
          <w:w w:val="60"/>
          <w:sz w:val="20"/>
        </w:rPr>
        <w:t>enforcers</w:t>
      </w:r>
    </w:p>
    <w:p w:rsidR="00E5575B" w:rsidRDefault="00E5575B">
      <w:pPr>
        <w:pStyle w:val="BodyText"/>
        <w:spacing w:before="1"/>
        <w:ind w:left="0"/>
      </w:pPr>
    </w:p>
    <w:p w:rsidR="00E5575B" w:rsidRDefault="00D512E5">
      <w:pPr>
        <w:pStyle w:val="Heading1"/>
        <w:ind w:left="1451"/>
      </w:pPr>
      <w:r>
        <w:rPr>
          <w:w w:val="65"/>
        </w:rPr>
        <w:t>GROWTH</w:t>
      </w:r>
      <w:r>
        <w:rPr>
          <w:spacing w:val="14"/>
        </w:rPr>
        <w:t xml:space="preserve"> </w:t>
      </w:r>
      <w:r>
        <w:rPr>
          <w:w w:val="65"/>
        </w:rPr>
        <w:t>AND</w:t>
      </w:r>
      <w:r>
        <w:rPr>
          <w:spacing w:val="14"/>
        </w:rPr>
        <w:t xml:space="preserve"> </w:t>
      </w:r>
      <w:r>
        <w:rPr>
          <w:w w:val="65"/>
        </w:rPr>
        <w:t>DEVELOPMENT</w:t>
      </w:r>
      <w:r>
        <w:rPr>
          <w:spacing w:val="10"/>
        </w:rPr>
        <w:t xml:space="preserve"> </w:t>
      </w:r>
      <w:r>
        <w:rPr>
          <w:w w:val="65"/>
        </w:rPr>
        <w:t>OF</w:t>
      </w:r>
      <w:r>
        <w:rPr>
          <w:spacing w:val="11"/>
        </w:rPr>
        <w:t xml:space="preserve"> </w:t>
      </w:r>
      <w:r>
        <w:rPr>
          <w:w w:val="65"/>
        </w:rPr>
        <w:t>JINJA</w:t>
      </w:r>
      <w:r>
        <w:rPr>
          <w:spacing w:val="14"/>
        </w:rPr>
        <w:t xml:space="preserve"> </w:t>
      </w:r>
      <w:r>
        <w:rPr>
          <w:spacing w:val="-4"/>
          <w:w w:val="65"/>
        </w:rPr>
        <w:t>TOWN</w:t>
      </w:r>
    </w:p>
    <w:p w:rsidR="00E5575B" w:rsidRDefault="00D512E5">
      <w:pPr>
        <w:pStyle w:val="BodyText"/>
        <w:spacing w:before="1" w:line="244" w:lineRule="auto"/>
        <w:ind w:left="1542" w:right="5360"/>
      </w:pPr>
      <w:r>
        <w:rPr>
          <w:w w:val="65"/>
        </w:rPr>
        <w:t>Jinja</w:t>
      </w:r>
      <w:r>
        <w:t xml:space="preserve"> </w:t>
      </w:r>
      <w:r>
        <w:rPr>
          <w:w w:val="65"/>
        </w:rPr>
        <w:t>is</w:t>
      </w:r>
      <w:r>
        <w:t xml:space="preserve"> </w:t>
      </w:r>
      <w:r>
        <w:rPr>
          <w:w w:val="65"/>
        </w:rPr>
        <w:t>the</w:t>
      </w:r>
      <w:r>
        <w:t xml:space="preserve"> </w:t>
      </w:r>
      <w:r>
        <w:rPr>
          <w:w w:val="65"/>
        </w:rPr>
        <w:t>second</w:t>
      </w:r>
      <w:r>
        <w:t xml:space="preserve"> </w:t>
      </w:r>
      <w:r>
        <w:rPr>
          <w:w w:val="65"/>
        </w:rPr>
        <w:t>largest</w:t>
      </w:r>
      <w:r>
        <w:t xml:space="preserve"> </w:t>
      </w:r>
      <w:r>
        <w:rPr>
          <w:w w:val="65"/>
        </w:rPr>
        <w:t>town</w:t>
      </w:r>
      <w:r>
        <w:t xml:space="preserve"> </w:t>
      </w:r>
      <w:r>
        <w:rPr>
          <w:w w:val="65"/>
        </w:rPr>
        <w:t>and</w:t>
      </w:r>
      <w:r>
        <w:t xml:space="preserve"> </w:t>
      </w:r>
      <w:r>
        <w:rPr>
          <w:w w:val="65"/>
        </w:rPr>
        <w:t>one</w:t>
      </w:r>
      <w:r>
        <w:t xml:space="preserve"> </w:t>
      </w:r>
      <w:r>
        <w:rPr>
          <w:w w:val="65"/>
        </w:rPr>
        <w:t>of</w:t>
      </w:r>
      <w:r>
        <w:t xml:space="preserve"> </w:t>
      </w:r>
      <w:r>
        <w:rPr>
          <w:w w:val="65"/>
        </w:rPr>
        <w:t>the</w:t>
      </w:r>
      <w:r>
        <w:t xml:space="preserve"> </w:t>
      </w:r>
      <w:r>
        <w:rPr>
          <w:w w:val="65"/>
        </w:rPr>
        <w:t>leading</w:t>
      </w:r>
      <w:r>
        <w:t xml:space="preserve"> </w:t>
      </w:r>
      <w:r>
        <w:rPr>
          <w:w w:val="65"/>
        </w:rPr>
        <w:t>industrial</w:t>
      </w:r>
      <w:r>
        <w:rPr>
          <w:spacing w:val="25"/>
        </w:rPr>
        <w:t xml:space="preserve"> </w:t>
      </w:r>
      <w:r>
        <w:rPr>
          <w:w w:val="65"/>
        </w:rPr>
        <w:t>centers</w:t>
      </w:r>
      <w:r>
        <w:t xml:space="preserve"> </w:t>
      </w:r>
      <w:r>
        <w:rPr>
          <w:w w:val="65"/>
        </w:rPr>
        <w:t>in</w:t>
      </w:r>
      <w:r>
        <w:t xml:space="preserve"> </w:t>
      </w:r>
      <w:r>
        <w:rPr>
          <w:w w:val="65"/>
        </w:rPr>
        <w:t>Uganda.</w:t>
      </w:r>
      <w:r>
        <w:rPr>
          <w:spacing w:val="40"/>
        </w:rPr>
        <w:t xml:space="preserve"> </w:t>
      </w:r>
      <w:r>
        <w:rPr>
          <w:w w:val="65"/>
        </w:rPr>
        <w:t>It's</w:t>
      </w:r>
      <w:r>
        <w:rPr>
          <w:spacing w:val="-13"/>
        </w:rPr>
        <w:t xml:space="preserve"> </w:t>
      </w:r>
      <w:r>
        <w:rPr>
          <w:w w:val="65"/>
        </w:rPr>
        <w:t>situated</w:t>
      </w:r>
      <w:r>
        <w:rPr>
          <w:spacing w:val="-13"/>
        </w:rPr>
        <w:t xml:space="preserve"> </w:t>
      </w:r>
      <w:r>
        <w:rPr>
          <w:w w:val="65"/>
        </w:rPr>
        <w:t>on</w:t>
      </w:r>
      <w:r>
        <w:rPr>
          <w:spacing w:val="-13"/>
        </w:rPr>
        <w:t xml:space="preserve"> </w:t>
      </w:r>
      <w:r>
        <w:rPr>
          <w:w w:val="65"/>
        </w:rPr>
        <w:t>the</w:t>
      </w:r>
      <w:r>
        <w:rPr>
          <w:spacing w:val="-13"/>
        </w:rPr>
        <w:t xml:space="preserve"> </w:t>
      </w:r>
      <w:r>
        <w:rPr>
          <w:w w:val="65"/>
        </w:rPr>
        <w:t>northern</w:t>
      </w:r>
      <w:r>
        <w:rPr>
          <w:spacing w:val="-13"/>
        </w:rPr>
        <w:t xml:space="preserve"> </w:t>
      </w:r>
      <w:r>
        <w:rPr>
          <w:w w:val="65"/>
        </w:rPr>
        <w:t>shores</w:t>
      </w:r>
      <w:r>
        <w:rPr>
          <w:spacing w:val="-13"/>
        </w:rPr>
        <w:t xml:space="preserve"> </w:t>
      </w:r>
      <w:r>
        <w:rPr>
          <w:w w:val="65"/>
        </w:rPr>
        <w:t>of</w:t>
      </w:r>
      <w:r>
        <w:rPr>
          <w:spacing w:val="-12"/>
        </w:rPr>
        <w:t xml:space="preserve"> </w:t>
      </w:r>
      <w:r>
        <w:rPr>
          <w:w w:val="65"/>
        </w:rPr>
        <w:t>L.</w:t>
      </w:r>
      <w:r>
        <w:rPr>
          <w:spacing w:val="-10"/>
        </w:rPr>
        <w:t xml:space="preserve"> </w:t>
      </w:r>
      <w:r>
        <w:rPr>
          <w:w w:val="65"/>
        </w:rPr>
        <w:t>Victoria</w:t>
      </w:r>
      <w:r>
        <w:rPr>
          <w:spacing w:val="-13"/>
        </w:rPr>
        <w:t xml:space="preserve"> </w:t>
      </w:r>
      <w:r>
        <w:rPr>
          <w:w w:val="65"/>
        </w:rPr>
        <w:t>at</w:t>
      </w:r>
      <w:r>
        <w:rPr>
          <w:spacing w:val="-15"/>
        </w:rPr>
        <w:t xml:space="preserve"> </w:t>
      </w:r>
      <w:r>
        <w:rPr>
          <w:w w:val="65"/>
        </w:rPr>
        <w:t>the</w:t>
      </w:r>
      <w:r>
        <w:rPr>
          <w:spacing w:val="-4"/>
        </w:rPr>
        <w:t xml:space="preserve"> </w:t>
      </w:r>
      <w:r>
        <w:rPr>
          <w:w w:val="65"/>
        </w:rPr>
        <w:t>main</w:t>
      </w:r>
      <w:r>
        <w:rPr>
          <w:spacing w:val="-2"/>
          <w:w w:val="65"/>
        </w:rPr>
        <w:t xml:space="preserve"> </w:t>
      </w:r>
      <w:r>
        <w:rPr>
          <w:w w:val="65"/>
        </w:rPr>
        <w:t>bridging</w:t>
      </w:r>
      <w:r>
        <w:rPr>
          <w:spacing w:val="-1"/>
          <w:w w:val="65"/>
        </w:rPr>
        <w:t xml:space="preserve"> </w:t>
      </w:r>
      <w:r>
        <w:rPr>
          <w:w w:val="65"/>
        </w:rPr>
        <w:t>point</w:t>
      </w:r>
      <w:r>
        <w:rPr>
          <w:spacing w:val="-1"/>
          <w:w w:val="65"/>
        </w:rPr>
        <w:t xml:space="preserve"> </w:t>
      </w:r>
      <w:r>
        <w:rPr>
          <w:w w:val="65"/>
        </w:rPr>
        <w:t>of</w:t>
      </w:r>
      <w:r>
        <w:rPr>
          <w:spacing w:val="-17"/>
        </w:rPr>
        <w:t xml:space="preserve"> </w:t>
      </w:r>
      <w:r>
        <w:rPr>
          <w:w w:val="65"/>
        </w:rPr>
        <w:t>Victoria</w:t>
      </w:r>
      <w:r>
        <w:rPr>
          <w:spacing w:val="-17"/>
        </w:rPr>
        <w:t xml:space="preserve"> </w:t>
      </w:r>
      <w:r>
        <w:rPr>
          <w:w w:val="65"/>
        </w:rPr>
        <w:t>Nile.</w:t>
      </w:r>
    </w:p>
    <w:p w:rsidR="00E5575B" w:rsidRDefault="00D512E5">
      <w:pPr>
        <w:pStyle w:val="BodyText"/>
        <w:ind w:left="1451" w:right="2072" w:firstLine="91"/>
      </w:pPr>
      <w:r>
        <w:rPr>
          <w:w w:val="65"/>
        </w:rPr>
        <w:t>Its</w:t>
      </w:r>
      <w:r>
        <w:t xml:space="preserve"> </w:t>
      </w:r>
      <w:r>
        <w:rPr>
          <w:w w:val="65"/>
        </w:rPr>
        <w:t>growth</w:t>
      </w:r>
      <w:r>
        <w:t xml:space="preserve"> </w:t>
      </w:r>
      <w:r>
        <w:rPr>
          <w:w w:val="65"/>
        </w:rPr>
        <w:t>started</w:t>
      </w:r>
      <w:r>
        <w:t xml:space="preserve"> </w:t>
      </w:r>
      <w:r>
        <w:rPr>
          <w:w w:val="65"/>
        </w:rPr>
        <w:t>in</w:t>
      </w:r>
      <w:r>
        <w:t xml:space="preserve"> </w:t>
      </w:r>
      <w:r>
        <w:rPr>
          <w:w w:val="65"/>
        </w:rPr>
        <w:t>early</w:t>
      </w:r>
      <w:r>
        <w:t xml:space="preserve"> </w:t>
      </w:r>
      <w:r>
        <w:rPr>
          <w:w w:val="65"/>
        </w:rPr>
        <w:t>20</w:t>
      </w:r>
      <w:r>
        <w:rPr>
          <w:w w:val="65"/>
          <w:position w:val="5"/>
          <w:sz w:val="13"/>
        </w:rPr>
        <w:t>th</w:t>
      </w:r>
      <w:r>
        <w:rPr>
          <w:spacing w:val="29"/>
          <w:position w:val="5"/>
          <w:sz w:val="13"/>
        </w:rPr>
        <w:t xml:space="preserve"> </w:t>
      </w:r>
      <w:r>
        <w:rPr>
          <w:w w:val="65"/>
        </w:rPr>
        <w:t>century</w:t>
      </w:r>
      <w:r>
        <w:t xml:space="preserve"> </w:t>
      </w:r>
      <w:r>
        <w:rPr>
          <w:w w:val="65"/>
        </w:rPr>
        <w:t>when</w:t>
      </w:r>
      <w:r>
        <w:t xml:space="preserve"> </w:t>
      </w:r>
      <w:r>
        <w:rPr>
          <w:w w:val="65"/>
        </w:rPr>
        <w:t>the</w:t>
      </w:r>
      <w:r>
        <w:t xml:space="preserve"> </w:t>
      </w:r>
      <w:r>
        <w:rPr>
          <w:w w:val="65"/>
        </w:rPr>
        <w:t>early</w:t>
      </w:r>
      <w:r>
        <w:t xml:space="preserve"> </w:t>
      </w:r>
      <w:r>
        <w:rPr>
          <w:w w:val="65"/>
        </w:rPr>
        <w:t>settlers</w:t>
      </w:r>
      <w:r>
        <w:t xml:space="preserve"> </w:t>
      </w:r>
      <w:r>
        <w:rPr>
          <w:w w:val="65"/>
        </w:rPr>
        <w:t>in</w:t>
      </w:r>
      <w:r>
        <w:t xml:space="preserve"> </w:t>
      </w:r>
      <w:r>
        <w:rPr>
          <w:w w:val="65"/>
        </w:rPr>
        <w:t>Jinja</w:t>
      </w:r>
      <w:r>
        <w:t xml:space="preserve"> </w:t>
      </w:r>
      <w:r>
        <w:rPr>
          <w:w w:val="65"/>
        </w:rPr>
        <w:t>lived</w:t>
      </w:r>
      <w:r>
        <w:t xml:space="preserve"> </w:t>
      </w:r>
      <w:r>
        <w:rPr>
          <w:w w:val="65"/>
        </w:rPr>
        <w:t>near</w:t>
      </w:r>
      <w:r>
        <w:t xml:space="preserve"> </w:t>
      </w:r>
      <w:r>
        <w:rPr>
          <w:w w:val="65"/>
        </w:rPr>
        <w:t>the</w:t>
      </w:r>
      <w:r>
        <w:t xml:space="preserve"> </w:t>
      </w:r>
      <w:r>
        <w:rPr>
          <w:w w:val="65"/>
        </w:rPr>
        <w:t>Ripon</w:t>
      </w:r>
      <w:r>
        <w:t xml:space="preserve"> </w:t>
      </w:r>
      <w:r>
        <w:rPr>
          <w:w w:val="65"/>
        </w:rPr>
        <w:t>falls</w:t>
      </w:r>
      <w:r>
        <w:t xml:space="preserve"> </w:t>
      </w:r>
      <w:r>
        <w:rPr>
          <w:w w:val="65"/>
        </w:rPr>
        <w:t>where</w:t>
      </w:r>
      <w:r>
        <w:t xml:space="preserve"> </w:t>
      </w:r>
      <w:r>
        <w:rPr>
          <w:w w:val="65"/>
        </w:rPr>
        <w:t>the</w:t>
      </w:r>
      <w:r>
        <w:t xml:space="preserve"> </w:t>
      </w:r>
      <w:r>
        <w:rPr>
          <w:w w:val="65"/>
        </w:rPr>
        <w:t>travellers</w:t>
      </w:r>
      <w:r>
        <w:t xml:space="preserve"> </w:t>
      </w:r>
      <w:r>
        <w:rPr>
          <w:w w:val="65"/>
        </w:rPr>
        <w:t>used</w:t>
      </w:r>
      <w:r>
        <w:t xml:space="preserve"> </w:t>
      </w:r>
      <w:r>
        <w:rPr>
          <w:w w:val="65"/>
        </w:rPr>
        <w:t>to</w:t>
      </w:r>
      <w:r>
        <w:t xml:space="preserve"> </w:t>
      </w:r>
      <w:r>
        <w:rPr>
          <w:w w:val="65"/>
        </w:rPr>
        <w:t>cross</w:t>
      </w:r>
      <w:r>
        <w:t xml:space="preserve"> </w:t>
      </w:r>
      <w:r>
        <w:rPr>
          <w:w w:val="65"/>
        </w:rPr>
        <w:t>Victoria</w:t>
      </w:r>
      <w:r>
        <w:t xml:space="preserve"> </w:t>
      </w:r>
      <w:r>
        <w:rPr>
          <w:spacing w:val="-4"/>
          <w:w w:val="75"/>
        </w:rPr>
        <w:t>Nile.</w:t>
      </w:r>
    </w:p>
    <w:p w:rsidR="00E5575B" w:rsidRDefault="00D512E5">
      <w:pPr>
        <w:pStyle w:val="BodyText"/>
        <w:spacing w:before="5" w:line="242" w:lineRule="auto"/>
        <w:ind w:left="1451" w:right="2072" w:firstLine="91"/>
      </w:pPr>
      <w:r>
        <w:rPr>
          <w:w w:val="65"/>
        </w:rPr>
        <w:t>With</w:t>
      </w:r>
      <w:r>
        <w:rPr>
          <w:spacing w:val="-8"/>
        </w:rPr>
        <w:t xml:space="preserve"> </w:t>
      </w:r>
      <w:r>
        <w:rPr>
          <w:w w:val="65"/>
        </w:rPr>
        <w:t>time,</w:t>
      </w:r>
      <w:r>
        <w:rPr>
          <w:spacing w:val="-8"/>
        </w:rPr>
        <w:t xml:space="preserve"> </w:t>
      </w:r>
      <w:r>
        <w:rPr>
          <w:w w:val="65"/>
        </w:rPr>
        <w:t>Jinja</w:t>
      </w:r>
      <w:r>
        <w:rPr>
          <w:spacing w:val="-6"/>
        </w:rPr>
        <w:t xml:space="preserve"> </w:t>
      </w:r>
      <w:r>
        <w:rPr>
          <w:w w:val="65"/>
        </w:rPr>
        <w:t>started</w:t>
      </w:r>
      <w:r>
        <w:rPr>
          <w:spacing w:val="-8"/>
        </w:rPr>
        <w:t xml:space="preserve"> </w:t>
      </w:r>
      <w:r>
        <w:rPr>
          <w:w w:val="65"/>
        </w:rPr>
        <w:t>becoming</w:t>
      </w:r>
      <w:r>
        <w:rPr>
          <w:spacing w:val="-8"/>
        </w:rPr>
        <w:t xml:space="preserve"> </w:t>
      </w:r>
      <w:r>
        <w:rPr>
          <w:w w:val="65"/>
        </w:rPr>
        <w:t>a</w:t>
      </w:r>
      <w:r>
        <w:rPr>
          <w:spacing w:val="-6"/>
        </w:rPr>
        <w:t xml:space="preserve"> </w:t>
      </w:r>
      <w:r>
        <w:rPr>
          <w:w w:val="65"/>
        </w:rPr>
        <w:t>place</w:t>
      </w:r>
      <w:r>
        <w:rPr>
          <w:spacing w:val="-6"/>
        </w:rPr>
        <w:t xml:space="preserve"> </w:t>
      </w:r>
      <w:r>
        <w:rPr>
          <w:w w:val="65"/>
        </w:rPr>
        <w:t>of</w:t>
      </w:r>
      <w:r>
        <w:rPr>
          <w:spacing w:val="-8"/>
        </w:rPr>
        <w:t xml:space="preserve"> </w:t>
      </w:r>
      <w:r>
        <w:rPr>
          <w:w w:val="65"/>
        </w:rPr>
        <w:t>importance</w:t>
      </w:r>
      <w:r>
        <w:rPr>
          <w:spacing w:val="-8"/>
        </w:rPr>
        <w:t xml:space="preserve"> </w:t>
      </w:r>
      <w:r>
        <w:rPr>
          <w:w w:val="65"/>
        </w:rPr>
        <w:t>and</w:t>
      </w:r>
      <w:r>
        <w:rPr>
          <w:spacing w:val="-7"/>
        </w:rPr>
        <w:t xml:space="preserve"> </w:t>
      </w:r>
      <w:r>
        <w:rPr>
          <w:w w:val="65"/>
        </w:rPr>
        <w:t>interesting</w:t>
      </w:r>
      <w:r>
        <w:rPr>
          <w:spacing w:val="-6"/>
        </w:rPr>
        <w:t xml:space="preserve"> </w:t>
      </w:r>
      <w:r>
        <w:rPr>
          <w:w w:val="65"/>
        </w:rPr>
        <w:t>for</w:t>
      </w:r>
      <w:r>
        <w:rPr>
          <w:spacing w:val="-6"/>
        </w:rPr>
        <w:t xml:space="preserve"> </w:t>
      </w:r>
      <w:r>
        <w:rPr>
          <w:w w:val="65"/>
        </w:rPr>
        <w:t>trade,</w:t>
      </w:r>
      <w:r>
        <w:rPr>
          <w:spacing w:val="-6"/>
        </w:rPr>
        <w:t xml:space="preserve"> </w:t>
      </w:r>
      <w:r>
        <w:rPr>
          <w:w w:val="65"/>
        </w:rPr>
        <w:t>industrialization,</w:t>
      </w:r>
      <w:r>
        <w:rPr>
          <w:spacing w:val="-8"/>
        </w:rPr>
        <w:t xml:space="preserve"> </w:t>
      </w:r>
      <w:r>
        <w:rPr>
          <w:w w:val="65"/>
        </w:rPr>
        <w:t>tourism,</w:t>
      </w:r>
      <w:r>
        <w:rPr>
          <w:spacing w:val="-6"/>
        </w:rPr>
        <w:t xml:space="preserve"> </w:t>
      </w:r>
      <w:r>
        <w:rPr>
          <w:w w:val="65"/>
        </w:rPr>
        <w:t>settlement</w:t>
      </w:r>
      <w:r>
        <w:t xml:space="preserve"> </w:t>
      </w:r>
      <w:r>
        <w:rPr>
          <w:w w:val="65"/>
        </w:rPr>
        <w:t>and</w:t>
      </w:r>
      <w:r>
        <w:rPr>
          <w:spacing w:val="-6"/>
        </w:rPr>
        <w:t xml:space="preserve"> </w:t>
      </w:r>
      <w:r>
        <w:rPr>
          <w:w w:val="65"/>
        </w:rPr>
        <w:t>power</w:t>
      </w:r>
      <w:r>
        <w:rPr>
          <w:spacing w:val="-4"/>
        </w:rPr>
        <w:t xml:space="preserve"> </w:t>
      </w:r>
      <w:r>
        <w:rPr>
          <w:w w:val="65"/>
        </w:rPr>
        <w:t>transmission.</w:t>
      </w:r>
      <w:r>
        <w:t xml:space="preserve"> </w:t>
      </w:r>
      <w:r>
        <w:rPr>
          <w:w w:val="65"/>
        </w:rPr>
        <w:t>Jinja</w:t>
      </w:r>
      <w:r>
        <w:rPr>
          <w:spacing w:val="-5"/>
        </w:rPr>
        <w:t xml:space="preserve"> </w:t>
      </w:r>
      <w:r>
        <w:rPr>
          <w:w w:val="65"/>
        </w:rPr>
        <w:t>occupies</w:t>
      </w:r>
      <w:r>
        <w:rPr>
          <w:spacing w:val="-2"/>
        </w:rPr>
        <w:t xml:space="preserve"> </w:t>
      </w:r>
      <w:r>
        <w:rPr>
          <w:w w:val="65"/>
        </w:rPr>
        <w:t>an</w:t>
      </w:r>
      <w:r>
        <w:rPr>
          <w:spacing w:val="-2"/>
        </w:rPr>
        <w:t xml:space="preserve"> </w:t>
      </w:r>
      <w:r>
        <w:rPr>
          <w:w w:val="65"/>
        </w:rPr>
        <w:t>area</w:t>
      </w:r>
      <w:r>
        <w:rPr>
          <w:spacing w:val="-2"/>
        </w:rPr>
        <w:t xml:space="preserve"> </w:t>
      </w:r>
      <w:r>
        <w:rPr>
          <w:w w:val="65"/>
        </w:rPr>
        <w:t>of</w:t>
      </w:r>
      <w:r>
        <w:rPr>
          <w:spacing w:val="-4"/>
        </w:rPr>
        <w:t xml:space="preserve"> </w:t>
      </w:r>
      <w:r>
        <w:rPr>
          <w:w w:val="65"/>
        </w:rPr>
        <w:t>677</w:t>
      </w:r>
      <w:r>
        <w:rPr>
          <w:spacing w:val="-2"/>
        </w:rPr>
        <w:t xml:space="preserve"> </w:t>
      </w:r>
      <w:r>
        <w:rPr>
          <w:w w:val="65"/>
        </w:rPr>
        <w:t>km</w:t>
      </w:r>
      <w:r>
        <w:rPr>
          <w:spacing w:val="-2"/>
        </w:rPr>
        <w:t xml:space="preserve"> </w:t>
      </w:r>
      <w:r>
        <w:rPr>
          <w:w w:val="65"/>
        </w:rPr>
        <w:t>squared</w:t>
      </w:r>
      <w:r>
        <w:rPr>
          <w:spacing w:val="-4"/>
        </w:rPr>
        <w:t xml:space="preserve"> </w:t>
      </w:r>
      <w:r>
        <w:rPr>
          <w:w w:val="65"/>
        </w:rPr>
        <w:t>and</w:t>
      </w:r>
      <w:r>
        <w:rPr>
          <w:spacing w:val="-2"/>
        </w:rPr>
        <w:t xml:space="preserve"> </w:t>
      </w:r>
      <w:r>
        <w:rPr>
          <w:w w:val="65"/>
        </w:rPr>
        <w:t>by</w:t>
      </w:r>
      <w:r>
        <w:rPr>
          <w:spacing w:val="-2"/>
        </w:rPr>
        <w:t xml:space="preserve"> </w:t>
      </w:r>
      <w:r>
        <w:rPr>
          <w:w w:val="65"/>
        </w:rPr>
        <w:t>2002;</w:t>
      </w:r>
      <w:r>
        <w:rPr>
          <w:spacing w:val="-4"/>
        </w:rPr>
        <w:t xml:space="preserve"> </w:t>
      </w:r>
      <w:r>
        <w:rPr>
          <w:w w:val="65"/>
        </w:rPr>
        <w:t>had</w:t>
      </w:r>
      <w:r>
        <w:rPr>
          <w:spacing w:val="-2"/>
        </w:rPr>
        <w:t xml:space="preserve"> </w:t>
      </w:r>
      <w:r>
        <w:rPr>
          <w:w w:val="65"/>
        </w:rPr>
        <w:t>a</w:t>
      </w:r>
      <w:r>
        <w:t xml:space="preserve"> </w:t>
      </w:r>
      <w:r>
        <w:rPr>
          <w:w w:val="65"/>
        </w:rPr>
        <w:t>permanently</w:t>
      </w:r>
      <w:r>
        <w:rPr>
          <w:spacing w:val="-2"/>
        </w:rPr>
        <w:t xml:space="preserve"> </w:t>
      </w:r>
      <w:r>
        <w:rPr>
          <w:w w:val="65"/>
        </w:rPr>
        <w:t>residential</w:t>
      </w:r>
      <w:r>
        <w:t xml:space="preserve"> </w:t>
      </w:r>
      <w:r>
        <w:rPr>
          <w:w w:val="65"/>
        </w:rPr>
        <w:t>population</w:t>
      </w:r>
      <w:r>
        <w:t xml:space="preserve"> </w:t>
      </w:r>
      <w:r>
        <w:rPr>
          <w:w w:val="65"/>
        </w:rPr>
        <w:t>of</w:t>
      </w:r>
      <w:r>
        <w:t xml:space="preserve"> </w:t>
      </w:r>
      <w:r>
        <w:rPr>
          <w:w w:val="65"/>
        </w:rPr>
        <w:t>75000</w:t>
      </w:r>
      <w:r>
        <w:t xml:space="preserve"> </w:t>
      </w:r>
      <w:r>
        <w:rPr>
          <w:w w:val="65"/>
        </w:rPr>
        <w:t>people.</w:t>
      </w:r>
      <w:r>
        <w:t xml:space="preserve"> </w:t>
      </w:r>
      <w:r>
        <w:rPr>
          <w:w w:val="65"/>
        </w:rPr>
        <w:t>However,</w:t>
      </w:r>
      <w:r>
        <w:rPr>
          <w:spacing w:val="-2"/>
        </w:rPr>
        <w:t xml:space="preserve"> </w:t>
      </w:r>
      <w:r>
        <w:rPr>
          <w:w w:val="65"/>
        </w:rPr>
        <w:t>it</w:t>
      </w:r>
      <w:r>
        <w:rPr>
          <w:spacing w:val="-2"/>
        </w:rPr>
        <w:t xml:space="preserve"> </w:t>
      </w:r>
      <w:r>
        <w:rPr>
          <w:w w:val="65"/>
        </w:rPr>
        <w:t>had</w:t>
      </w:r>
      <w:r>
        <w:t xml:space="preserve"> </w:t>
      </w:r>
      <w:r>
        <w:rPr>
          <w:w w:val="65"/>
        </w:rPr>
        <w:t>a</w:t>
      </w:r>
      <w:r>
        <w:rPr>
          <w:spacing w:val="-2"/>
        </w:rPr>
        <w:t xml:space="preserve"> </w:t>
      </w:r>
      <w:r>
        <w:rPr>
          <w:w w:val="65"/>
        </w:rPr>
        <w:t>total</w:t>
      </w:r>
      <w:r>
        <w:t xml:space="preserve"> </w:t>
      </w:r>
      <w:r>
        <w:rPr>
          <w:w w:val="65"/>
        </w:rPr>
        <w:t>daily</w:t>
      </w:r>
      <w:r>
        <w:t xml:space="preserve"> </w:t>
      </w:r>
      <w:r>
        <w:rPr>
          <w:w w:val="65"/>
        </w:rPr>
        <w:t>population</w:t>
      </w:r>
      <w:r>
        <w:rPr>
          <w:spacing w:val="-4"/>
        </w:rPr>
        <w:t xml:space="preserve"> </w:t>
      </w:r>
      <w:r>
        <w:rPr>
          <w:w w:val="65"/>
        </w:rPr>
        <w:t>of</w:t>
      </w:r>
      <w:r>
        <w:rPr>
          <w:spacing w:val="-4"/>
        </w:rPr>
        <w:t xml:space="preserve"> </w:t>
      </w:r>
      <w:r>
        <w:rPr>
          <w:w w:val="65"/>
        </w:rPr>
        <w:t>200,000</w:t>
      </w:r>
      <w:r>
        <w:rPr>
          <w:spacing w:val="-4"/>
        </w:rPr>
        <w:t xml:space="preserve"> </w:t>
      </w:r>
      <w:r>
        <w:rPr>
          <w:w w:val="65"/>
        </w:rPr>
        <w:t>people</w:t>
      </w:r>
      <w:r>
        <w:rPr>
          <w:spacing w:val="-4"/>
        </w:rPr>
        <w:t xml:space="preserve"> </w:t>
      </w:r>
      <w:r>
        <w:rPr>
          <w:w w:val="65"/>
        </w:rPr>
        <w:t>considering</w:t>
      </w:r>
      <w:r>
        <w:rPr>
          <w:spacing w:val="-4"/>
        </w:rPr>
        <w:t xml:space="preserve"> </w:t>
      </w:r>
      <w:r>
        <w:rPr>
          <w:w w:val="65"/>
        </w:rPr>
        <w:t>the</w:t>
      </w:r>
      <w:r>
        <w:rPr>
          <w:spacing w:val="-4"/>
        </w:rPr>
        <w:t xml:space="preserve"> </w:t>
      </w:r>
      <w:r>
        <w:rPr>
          <w:w w:val="65"/>
        </w:rPr>
        <w:t>soldiers</w:t>
      </w:r>
      <w:r>
        <w:rPr>
          <w:spacing w:val="-4"/>
        </w:rPr>
        <w:t xml:space="preserve"> </w:t>
      </w:r>
      <w:r>
        <w:rPr>
          <w:w w:val="65"/>
        </w:rPr>
        <w:t>in</w:t>
      </w:r>
      <w:r>
        <w:rPr>
          <w:spacing w:val="-4"/>
        </w:rPr>
        <w:t xml:space="preserve"> </w:t>
      </w:r>
      <w:r>
        <w:rPr>
          <w:w w:val="65"/>
        </w:rPr>
        <w:t>barracks</w:t>
      </w:r>
      <w:r>
        <w:rPr>
          <w:spacing w:val="-4"/>
        </w:rPr>
        <w:t xml:space="preserve"> </w:t>
      </w:r>
      <w:r>
        <w:rPr>
          <w:w w:val="65"/>
        </w:rPr>
        <w:t>and</w:t>
      </w:r>
      <w:r>
        <w:rPr>
          <w:spacing w:val="-4"/>
        </w:rPr>
        <w:t xml:space="preserve"> </w:t>
      </w:r>
      <w:r>
        <w:rPr>
          <w:w w:val="65"/>
        </w:rPr>
        <w:t>daily</w:t>
      </w:r>
      <w:r>
        <w:rPr>
          <w:spacing w:val="-4"/>
        </w:rPr>
        <w:t xml:space="preserve"> </w:t>
      </w:r>
      <w:r>
        <w:rPr>
          <w:w w:val="65"/>
        </w:rPr>
        <w:t>visitors</w:t>
      </w:r>
      <w:r>
        <w:rPr>
          <w:spacing w:val="-4"/>
        </w:rPr>
        <w:t xml:space="preserve"> </w:t>
      </w:r>
      <w:r>
        <w:rPr>
          <w:w w:val="65"/>
        </w:rPr>
        <w:t>such</w:t>
      </w:r>
      <w:r>
        <w:rPr>
          <w:spacing w:val="-4"/>
        </w:rPr>
        <w:t xml:space="preserve"> </w:t>
      </w:r>
      <w:r>
        <w:rPr>
          <w:w w:val="65"/>
        </w:rPr>
        <w:t>as</w:t>
      </w:r>
      <w:r>
        <w:rPr>
          <w:spacing w:val="-4"/>
        </w:rPr>
        <w:t xml:space="preserve"> </w:t>
      </w:r>
      <w:r>
        <w:rPr>
          <w:w w:val="65"/>
        </w:rPr>
        <w:t>tourists,</w:t>
      </w:r>
      <w:r>
        <w:rPr>
          <w:spacing w:val="-3"/>
        </w:rPr>
        <w:t xml:space="preserve"> </w:t>
      </w:r>
      <w:r>
        <w:rPr>
          <w:w w:val="65"/>
        </w:rPr>
        <w:t>workers</w:t>
      </w:r>
      <w:r>
        <w:rPr>
          <w:spacing w:val="-4"/>
        </w:rPr>
        <w:t xml:space="preserve"> </w:t>
      </w:r>
      <w:r>
        <w:rPr>
          <w:w w:val="65"/>
        </w:rPr>
        <w:t>and</w:t>
      </w:r>
      <w:r>
        <w:rPr>
          <w:spacing w:val="-4"/>
        </w:rPr>
        <w:t xml:space="preserve"> </w:t>
      </w:r>
      <w:r>
        <w:rPr>
          <w:w w:val="65"/>
        </w:rPr>
        <w:t>other</w:t>
      </w:r>
      <w:r>
        <w:rPr>
          <w:spacing w:val="-3"/>
        </w:rPr>
        <w:t xml:space="preserve"> </w:t>
      </w:r>
      <w:r>
        <w:rPr>
          <w:w w:val="65"/>
        </w:rPr>
        <w:t>travelers.</w:t>
      </w:r>
    </w:p>
    <w:p w:rsidR="00E5575B" w:rsidRDefault="00E5575B">
      <w:pPr>
        <w:pStyle w:val="BodyText"/>
        <w:spacing w:before="2"/>
        <w:ind w:left="0"/>
      </w:pPr>
    </w:p>
    <w:p w:rsidR="00E5575B" w:rsidRDefault="00D512E5">
      <w:pPr>
        <w:pStyle w:val="Heading1"/>
        <w:ind w:left="1451"/>
      </w:pPr>
      <w:r>
        <w:rPr>
          <w:w w:val="65"/>
        </w:rPr>
        <w:t>SKETCH</w:t>
      </w:r>
      <w:r>
        <w:rPr>
          <w:spacing w:val="6"/>
        </w:rPr>
        <w:t xml:space="preserve"> </w:t>
      </w:r>
      <w:r>
        <w:rPr>
          <w:w w:val="65"/>
        </w:rPr>
        <w:t>MAP</w:t>
      </w:r>
      <w:r>
        <w:rPr>
          <w:spacing w:val="3"/>
        </w:rPr>
        <w:t xml:space="preserve"> </w:t>
      </w:r>
      <w:r>
        <w:rPr>
          <w:w w:val="65"/>
        </w:rPr>
        <w:t>SHOWING</w:t>
      </w:r>
      <w:r>
        <w:rPr>
          <w:spacing w:val="10"/>
        </w:rPr>
        <w:t xml:space="preserve"> </w:t>
      </w:r>
      <w:r>
        <w:rPr>
          <w:w w:val="65"/>
        </w:rPr>
        <w:t>THE</w:t>
      </w:r>
      <w:r>
        <w:rPr>
          <w:spacing w:val="4"/>
        </w:rPr>
        <w:t xml:space="preserve"> </w:t>
      </w:r>
      <w:r>
        <w:rPr>
          <w:w w:val="65"/>
        </w:rPr>
        <w:t>SITE</w:t>
      </w:r>
      <w:r>
        <w:rPr>
          <w:spacing w:val="3"/>
        </w:rPr>
        <w:t xml:space="preserve"> </w:t>
      </w:r>
      <w:r>
        <w:rPr>
          <w:w w:val="65"/>
        </w:rPr>
        <w:t>OF</w:t>
      </w:r>
      <w:r>
        <w:rPr>
          <w:spacing w:val="8"/>
        </w:rPr>
        <w:t xml:space="preserve"> </w:t>
      </w:r>
      <w:r>
        <w:rPr>
          <w:w w:val="65"/>
        </w:rPr>
        <w:t>JINJA</w:t>
      </w:r>
      <w:r>
        <w:rPr>
          <w:spacing w:val="7"/>
        </w:rPr>
        <w:t xml:space="preserve"> </w:t>
      </w:r>
      <w:r>
        <w:rPr>
          <w:spacing w:val="-4"/>
          <w:w w:val="65"/>
        </w:rPr>
        <w:t>TOWN.</w:t>
      </w:r>
    </w:p>
    <w:p w:rsidR="00E5575B" w:rsidRDefault="00E5575B">
      <w:pPr>
        <w:pStyle w:val="BodyText"/>
        <w:ind w:left="0"/>
        <w:rPr>
          <w:rFonts w:ascii="Arial"/>
          <w:b/>
        </w:rPr>
      </w:pPr>
    </w:p>
    <w:p w:rsidR="00E5575B" w:rsidRDefault="00D512E5">
      <w:pPr>
        <w:spacing w:before="1"/>
        <w:ind w:left="1451"/>
        <w:rPr>
          <w:rFonts w:ascii="Arial"/>
          <w:b/>
          <w:sz w:val="20"/>
        </w:rPr>
      </w:pPr>
      <w:r>
        <w:rPr>
          <w:rFonts w:ascii="Arial"/>
          <w:b/>
          <w:w w:val="80"/>
          <w:sz w:val="20"/>
        </w:rPr>
        <w:t>Full</w:t>
      </w:r>
      <w:r>
        <w:rPr>
          <w:rFonts w:ascii="Arial"/>
          <w:b/>
          <w:spacing w:val="-2"/>
          <w:w w:val="90"/>
          <w:sz w:val="20"/>
        </w:rPr>
        <w:t xml:space="preserve"> </w:t>
      </w:r>
      <w:r>
        <w:rPr>
          <w:rFonts w:ascii="Arial"/>
          <w:b/>
          <w:spacing w:val="-4"/>
          <w:w w:val="90"/>
          <w:sz w:val="20"/>
        </w:rPr>
        <w:t>page</w:t>
      </w:r>
    </w:p>
    <w:p w:rsidR="00E5575B" w:rsidRDefault="00D512E5">
      <w:pPr>
        <w:pStyle w:val="Heading1"/>
        <w:spacing w:before="228"/>
        <w:ind w:left="1451"/>
      </w:pPr>
      <w:r>
        <w:rPr>
          <w:w w:val="65"/>
        </w:rPr>
        <w:t>FACTORS</w:t>
      </w:r>
      <w:r>
        <w:rPr>
          <w:spacing w:val="2"/>
        </w:rPr>
        <w:t xml:space="preserve"> </w:t>
      </w:r>
      <w:r>
        <w:rPr>
          <w:w w:val="65"/>
        </w:rPr>
        <w:t>FOR</w:t>
      </w:r>
      <w:r>
        <w:rPr>
          <w:spacing w:val="5"/>
        </w:rPr>
        <w:t xml:space="preserve"> </w:t>
      </w:r>
      <w:r>
        <w:rPr>
          <w:w w:val="65"/>
        </w:rPr>
        <w:t>ITS</w:t>
      </w:r>
      <w:r>
        <w:rPr>
          <w:spacing w:val="2"/>
        </w:rPr>
        <w:t xml:space="preserve"> </w:t>
      </w:r>
      <w:r>
        <w:rPr>
          <w:w w:val="65"/>
        </w:rPr>
        <w:t>GROWTH</w:t>
      </w:r>
      <w:r>
        <w:rPr>
          <w:spacing w:val="3"/>
        </w:rPr>
        <w:t xml:space="preserve"> </w:t>
      </w:r>
      <w:r>
        <w:rPr>
          <w:w w:val="65"/>
        </w:rPr>
        <w:t>AND</w:t>
      </w:r>
      <w:r>
        <w:t xml:space="preserve"> </w:t>
      </w:r>
      <w:r>
        <w:rPr>
          <w:spacing w:val="-2"/>
          <w:w w:val="65"/>
        </w:rPr>
        <w:t>DEVELOPMENT</w:t>
      </w:r>
    </w:p>
    <w:p w:rsidR="00E5575B" w:rsidRDefault="00D512E5">
      <w:pPr>
        <w:pStyle w:val="Heading2"/>
        <w:spacing w:line="229" w:lineRule="exact"/>
        <w:ind w:left="1451"/>
      </w:pPr>
      <w:r>
        <w:rPr>
          <w:w w:val="60"/>
        </w:rPr>
        <w:t>The</w:t>
      </w:r>
      <w:r>
        <w:rPr>
          <w:spacing w:val="-22"/>
        </w:rPr>
        <w:t xml:space="preserve"> </w:t>
      </w:r>
      <w:r>
        <w:rPr>
          <w:w w:val="60"/>
        </w:rPr>
        <w:t>following</w:t>
      </w:r>
      <w:r>
        <w:rPr>
          <w:spacing w:val="-20"/>
        </w:rPr>
        <w:t xml:space="preserve"> </w:t>
      </w:r>
      <w:r>
        <w:rPr>
          <w:w w:val="60"/>
        </w:rPr>
        <w:t>are</w:t>
      </w:r>
      <w:r>
        <w:rPr>
          <w:spacing w:val="-22"/>
        </w:rPr>
        <w:t xml:space="preserve"> </w:t>
      </w:r>
      <w:r>
        <w:rPr>
          <w:w w:val="60"/>
        </w:rPr>
        <w:t>the</w:t>
      </w:r>
      <w:r>
        <w:rPr>
          <w:spacing w:val="-1"/>
          <w:w w:val="60"/>
        </w:rPr>
        <w:t xml:space="preserve"> </w:t>
      </w:r>
      <w:r>
        <w:rPr>
          <w:w w:val="60"/>
        </w:rPr>
        <w:t>physical</w:t>
      </w:r>
      <w:r>
        <w:rPr>
          <w:spacing w:val="-20"/>
        </w:rPr>
        <w:t xml:space="preserve"> </w:t>
      </w:r>
      <w:r>
        <w:rPr>
          <w:w w:val="60"/>
        </w:rPr>
        <w:t>factors</w:t>
      </w:r>
      <w:r>
        <w:rPr>
          <w:spacing w:val="-22"/>
        </w:rPr>
        <w:t xml:space="preserve"> </w:t>
      </w:r>
      <w:r>
        <w:rPr>
          <w:w w:val="60"/>
        </w:rPr>
        <w:t>that</w:t>
      </w:r>
      <w:r>
        <w:rPr>
          <w:spacing w:val="-2"/>
          <w:w w:val="60"/>
        </w:rPr>
        <w:t xml:space="preserve"> </w:t>
      </w:r>
      <w:r>
        <w:rPr>
          <w:w w:val="60"/>
        </w:rPr>
        <w:t>led</w:t>
      </w:r>
      <w:r>
        <w:rPr>
          <w:spacing w:val="-20"/>
        </w:rPr>
        <w:t xml:space="preserve"> </w:t>
      </w:r>
      <w:r>
        <w:rPr>
          <w:w w:val="60"/>
        </w:rPr>
        <w:t>to</w:t>
      </w:r>
      <w:r>
        <w:rPr>
          <w:spacing w:val="-21"/>
        </w:rPr>
        <w:t xml:space="preserve"> </w:t>
      </w:r>
      <w:r>
        <w:rPr>
          <w:w w:val="60"/>
        </w:rPr>
        <w:t>the</w:t>
      </w:r>
      <w:r>
        <w:rPr>
          <w:spacing w:val="-1"/>
          <w:w w:val="60"/>
        </w:rPr>
        <w:t xml:space="preserve"> </w:t>
      </w:r>
      <w:r>
        <w:rPr>
          <w:w w:val="60"/>
        </w:rPr>
        <w:t>growth</w:t>
      </w:r>
      <w:r>
        <w:rPr>
          <w:spacing w:val="-1"/>
          <w:w w:val="60"/>
        </w:rPr>
        <w:t xml:space="preserve"> </w:t>
      </w:r>
      <w:r>
        <w:rPr>
          <w:w w:val="60"/>
        </w:rPr>
        <w:t>of</w:t>
      </w:r>
      <w:r>
        <w:rPr>
          <w:spacing w:val="-18"/>
        </w:rPr>
        <w:t xml:space="preserve"> </w:t>
      </w:r>
      <w:r>
        <w:rPr>
          <w:w w:val="60"/>
        </w:rPr>
        <w:t>Jinja</w:t>
      </w:r>
      <w:r>
        <w:rPr>
          <w:spacing w:val="-4"/>
          <w:w w:val="60"/>
        </w:rPr>
        <w:t xml:space="preserve"> </w:t>
      </w:r>
      <w:r>
        <w:rPr>
          <w:w w:val="60"/>
        </w:rPr>
        <w:t>as</w:t>
      </w:r>
      <w:r>
        <w:rPr>
          <w:spacing w:val="-1"/>
          <w:w w:val="60"/>
        </w:rPr>
        <w:t xml:space="preserve"> </w:t>
      </w:r>
      <w:r>
        <w:rPr>
          <w:w w:val="60"/>
        </w:rPr>
        <w:t>a</w:t>
      </w:r>
      <w:r>
        <w:rPr>
          <w:spacing w:val="-1"/>
          <w:w w:val="60"/>
        </w:rPr>
        <w:t xml:space="preserve"> </w:t>
      </w:r>
      <w:r>
        <w:rPr>
          <w:spacing w:val="-4"/>
          <w:w w:val="60"/>
        </w:rPr>
        <w:t>town:</w:t>
      </w:r>
    </w:p>
    <w:p w:rsidR="00E5575B" w:rsidRDefault="00D512E5">
      <w:pPr>
        <w:pStyle w:val="ListParagraph"/>
        <w:numPr>
          <w:ilvl w:val="0"/>
          <w:numId w:val="81"/>
        </w:numPr>
        <w:tabs>
          <w:tab w:val="left" w:pos="1805"/>
        </w:tabs>
        <w:spacing w:line="244" w:lineRule="auto"/>
        <w:ind w:right="2064" w:firstLine="0"/>
        <w:rPr>
          <w:rFonts w:ascii="Arial MT" w:hAnsi="Arial MT"/>
          <w:sz w:val="20"/>
        </w:rPr>
      </w:pPr>
      <w:r>
        <w:rPr>
          <w:w w:val="65"/>
          <w:sz w:val="20"/>
        </w:rPr>
        <w:t>The</w:t>
      </w:r>
      <w:r>
        <w:rPr>
          <w:spacing w:val="-14"/>
          <w:sz w:val="20"/>
        </w:rPr>
        <w:t xml:space="preserve"> </w:t>
      </w:r>
      <w:r>
        <w:rPr>
          <w:w w:val="65"/>
          <w:sz w:val="20"/>
        </w:rPr>
        <w:t>presence</w:t>
      </w:r>
      <w:r>
        <w:rPr>
          <w:spacing w:val="-13"/>
          <w:sz w:val="20"/>
        </w:rPr>
        <w:t xml:space="preserve"> </w:t>
      </w:r>
      <w:r>
        <w:rPr>
          <w:w w:val="65"/>
          <w:sz w:val="20"/>
        </w:rPr>
        <w:t>of</w:t>
      </w:r>
      <w:r>
        <w:rPr>
          <w:spacing w:val="-13"/>
          <w:sz w:val="20"/>
        </w:rPr>
        <w:t xml:space="preserve"> </w:t>
      </w:r>
      <w:r>
        <w:rPr>
          <w:w w:val="65"/>
          <w:sz w:val="20"/>
        </w:rPr>
        <w:t>the</w:t>
      </w:r>
      <w:r>
        <w:rPr>
          <w:spacing w:val="-14"/>
          <w:sz w:val="20"/>
        </w:rPr>
        <w:t xml:space="preserve"> </w:t>
      </w:r>
      <w:r>
        <w:rPr>
          <w:w w:val="65"/>
          <w:sz w:val="20"/>
        </w:rPr>
        <w:t>Rippons</w:t>
      </w:r>
      <w:r>
        <w:rPr>
          <w:spacing w:val="-13"/>
          <w:sz w:val="20"/>
        </w:rPr>
        <w:t xml:space="preserve"> </w:t>
      </w:r>
      <w:r>
        <w:rPr>
          <w:w w:val="65"/>
          <w:sz w:val="20"/>
        </w:rPr>
        <w:t>falls</w:t>
      </w:r>
      <w:r>
        <w:rPr>
          <w:spacing w:val="-13"/>
          <w:sz w:val="20"/>
        </w:rPr>
        <w:t xml:space="preserve"> </w:t>
      </w:r>
      <w:r>
        <w:rPr>
          <w:w w:val="65"/>
          <w:sz w:val="20"/>
        </w:rPr>
        <w:t>near</w:t>
      </w:r>
      <w:r>
        <w:rPr>
          <w:spacing w:val="-13"/>
          <w:sz w:val="20"/>
        </w:rPr>
        <w:t xml:space="preserve"> </w:t>
      </w:r>
      <w:r>
        <w:rPr>
          <w:w w:val="65"/>
          <w:sz w:val="20"/>
        </w:rPr>
        <w:t>Jinja</w:t>
      </w:r>
      <w:r>
        <w:rPr>
          <w:spacing w:val="-14"/>
          <w:sz w:val="20"/>
        </w:rPr>
        <w:t xml:space="preserve"> </w:t>
      </w:r>
      <w:r>
        <w:rPr>
          <w:w w:val="65"/>
          <w:sz w:val="20"/>
        </w:rPr>
        <w:t>which</w:t>
      </w:r>
      <w:r>
        <w:rPr>
          <w:spacing w:val="-13"/>
          <w:sz w:val="20"/>
        </w:rPr>
        <w:t xml:space="preserve"> </w:t>
      </w:r>
      <w:r>
        <w:rPr>
          <w:w w:val="65"/>
          <w:sz w:val="20"/>
        </w:rPr>
        <w:t>resulted</w:t>
      </w:r>
      <w:r>
        <w:rPr>
          <w:spacing w:val="-13"/>
          <w:sz w:val="20"/>
        </w:rPr>
        <w:t xml:space="preserve"> </w:t>
      </w:r>
      <w:r>
        <w:rPr>
          <w:w w:val="65"/>
          <w:sz w:val="20"/>
        </w:rPr>
        <w:t>into</w:t>
      </w:r>
      <w:r>
        <w:rPr>
          <w:spacing w:val="-14"/>
          <w:sz w:val="20"/>
        </w:rPr>
        <w:t xml:space="preserve"> </w:t>
      </w:r>
      <w:r>
        <w:rPr>
          <w:w w:val="65"/>
          <w:sz w:val="20"/>
        </w:rPr>
        <w:t>construction</w:t>
      </w:r>
      <w:r>
        <w:rPr>
          <w:spacing w:val="-13"/>
          <w:sz w:val="20"/>
        </w:rPr>
        <w:t xml:space="preserve"> </w:t>
      </w:r>
      <w:r>
        <w:rPr>
          <w:w w:val="65"/>
          <w:sz w:val="20"/>
        </w:rPr>
        <w:t>of</w:t>
      </w:r>
      <w:r>
        <w:rPr>
          <w:spacing w:val="-13"/>
          <w:sz w:val="20"/>
        </w:rPr>
        <w:t xml:space="preserve"> </w:t>
      </w:r>
      <w:r>
        <w:rPr>
          <w:w w:val="65"/>
          <w:sz w:val="20"/>
        </w:rPr>
        <w:t>the</w:t>
      </w:r>
      <w:r>
        <w:rPr>
          <w:spacing w:val="-13"/>
          <w:sz w:val="20"/>
        </w:rPr>
        <w:t xml:space="preserve"> </w:t>
      </w:r>
      <w:r>
        <w:rPr>
          <w:w w:val="65"/>
          <w:sz w:val="20"/>
        </w:rPr>
        <w:t>Nalubaale</w:t>
      </w:r>
      <w:r>
        <w:rPr>
          <w:spacing w:val="-14"/>
          <w:sz w:val="20"/>
        </w:rPr>
        <w:t xml:space="preserve"> </w:t>
      </w:r>
      <w:r>
        <w:rPr>
          <w:w w:val="65"/>
          <w:sz w:val="20"/>
        </w:rPr>
        <w:t>and</w:t>
      </w:r>
      <w:r>
        <w:rPr>
          <w:spacing w:val="-13"/>
          <w:sz w:val="20"/>
        </w:rPr>
        <w:t xml:space="preserve"> </w:t>
      </w:r>
      <w:r>
        <w:rPr>
          <w:w w:val="65"/>
          <w:sz w:val="20"/>
        </w:rPr>
        <w:t>Kiira</w:t>
      </w:r>
      <w:r>
        <w:rPr>
          <w:spacing w:val="-13"/>
          <w:sz w:val="20"/>
        </w:rPr>
        <w:t xml:space="preserve"> </w:t>
      </w:r>
      <w:r>
        <w:rPr>
          <w:w w:val="65"/>
          <w:sz w:val="20"/>
        </w:rPr>
        <w:t>power</w:t>
      </w:r>
      <w:r>
        <w:rPr>
          <w:spacing w:val="-14"/>
          <w:sz w:val="20"/>
        </w:rPr>
        <w:t xml:space="preserve"> </w:t>
      </w:r>
      <w:r>
        <w:rPr>
          <w:w w:val="65"/>
          <w:sz w:val="20"/>
        </w:rPr>
        <w:t>stations</w:t>
      </w:r>
      <w:r>
        <w:rPr>
          <w:spacing w:val="-13"/>
          <w:sz w:val="20"/>
        </w:rPr>
        <w:t xml:space="preserve"> </w:t>
      </w:r>
      <w:r>
        <w:rPr>
          <w:w w:val="65"/>
          <w:sz w:val="20"/>
        </w:rPr>
        <w:t>producing</w:t>
      </w:r>
      <w:r>
        <w:rPr>
          <w:spacing w:val="-13"/>
          <w:sz w:val="20"/>
        </w:rPr>
        <w:t xml:space="preserve"> </w:t>
      </w:r>
      <w:r>
        <w:rPr>
          <w:w w:val="65"/>
          <w:sz w:val="20"/>
        </w:rPr>
        <w:t>electricity</w:t>
      </w:r>
      <w:r>
        <w:rPr>
          <w:spacing w:val="-13"/>
          <w:sz w:val="20"/>
        </w:rPr>
        <w:t xml:space="preserve"> </w:t>
      </w:r>
      <w:r>
        <w:rPr>
          <w:w w:val="65"/>
          <w:sz w:val="20"/>
        </w:rPr>
        <w:t>for</w:t>
      </w:r>
      <w:r>
        <w:rPr>
          <w:sz w:val="20"/>
        </w:rPr>
        <w:t xml:space="preserve"> </w:t>
      </w:r>
      <w:r>
        <w:rPr>
          <w:w w:val="60"/>
          <w:sz w:val="20"/>
        </w:rPr>
        <w:t>domestic</w:t>
      </w:r>
      <w:r>
        <w:rPr>
          <w:spacing w:val="-5"/>
          <w:sz w:val="20"/>
        </w:rPr>
        <w:t xml:space="preserve"> </w:t>
      </w:r>
      <w:r>
        <w:rPr>
          <w:w w:val="60"/>
          <w:sz w:val="20"/>
        </w:rPr>
        <w:t>and</w:t>
      </w:r>
      <w:r>
        <w:rPr>
          <w:spacing w:val="-4"/>
          <w:sz w:val="20"/>
        </w:rPr>
        <w:t xml:space="preserve"> </w:t>
      </w:r>
      <w:r>
        <w:rPr>
          <w:w w:val="60"/>
          <w:sz w:val="20"/>
        </w:rPr>
        <w:t>industrial</w:t>
      </w:r>
      <w:r>
        <w:rPr>
          <w:spacing w:val="-4"/>
          <w:sz w:val="20"/>
        </w:rPr>
        <w:t xml:space="preserve"> </w:t>
      </w:r>
      <w:r>
        <w:rPr>
          <w:w w:val="60"/>
          <w:sz w:val="20"/>
        </w:rPr>
        <w:t>use</w:t>
      </w:r>
      <w:r>
        <w:rPr>
          <w:spacing w:val="-7"/>
          <w:sz w:val="20"/>
        </w:rPr>
        <w:t xml:space="preserve"> </w:t>
      </w:r>
      <w:r>
        <w:rPr>
          <w:w w:val="60"/>
          <w:sz w:val="20"/>
        </w:rPr>
        <w:t>such</w:t>
      </w:r>
      <w:r>
        <w:rPr>
          <w:sz w:val="20"/>
        </w:rPr>
        <w:t xml:space="preserve"> </w:t>
      </w:r>
      <w:r>
        <w:rPr>
          <w:w w:val="60"/>
          <w:sz w:val="20"/>
        </w:rPr>
        <w:t>as</w:t>
      </w:r>
      <w:r>
        <w:rPr>
          <w:spacing w:val="-1"/>
          <w:sz w:val="20"/>
        </w:rPr>
        <w:t xml:space="preserve"> </w:t>
      </w:r>
      <w:r>
        <w:rPr>
          <w:w w:val="60"/>
          <w:sz w:val="20"/>
        </w:rPr>
        <w:t>the</w:t>
      </w:r>
      <w:r>
        <w:rPr>
          <w:sz w:val="20"/>
        </w:rPr>
        <w:t xml:space="preserve"> </w:t>
      </w:r>
      <w:r>
        <w:rPr>
          <w:w w:val="60"/>
          <w:sz w:val="20"/>
        </w:rPr>
        <w:t>Nile</w:t>
      </w:r>
      <w:r>
        <w:rPr>
          <w:sz w:val="20"/>
        </w:rPr>
        <w:t xml:space="preserve"> </w:t>
      </w:r>
      <w:r>
        <w:rPr>
          <w:w w:val="60"/>
          <w:sz w:val="20"/>
        </w:rPr>
        <w:t>breweries,</w:t>
      </w:r>
      <w:r>
        <w:rPr>
          <w:sz w:val="20"/>
        </w:rPr>
        <w:t xml:space="preserve"> </w:t>
      </w:r>
      <w:r>
        <w:rPr>
          <w:w w:val="60"/>
          <w:sz w:val="20"/>
        </w:rPr>
        <w:t>chillington</w:t>
      </w:r>
      <w:r>
        <w:rPr>
          <w:spacing w:val="-1"/>
          <w:sz w:val="20"/>
        </w:rPr>
        <w:t xml:space="preserve"> </w:t>
      </w:r>
      <w:r>
        <w:rPr>
          <w:w w:val="60"/>
          <w:sz w:val="20"/>
        </w:rPr>
        <w:t>for</w:t>
      </w:r>
      <w:r>
        <w:rPr>
          <w:spacing w:val="-1"/>
          <w:sz w:val="20"/>
        </w:rPr>
        <w:t xml:space="preserve"> </w:t>
      </w:r>
      <w:r>
        <w:rPr>
          <w:w w:val="60"/>
          <w:sz w:val="20"/>
        </w:rPr>
        <w:t>hoes,</w:t>
      </w:r>
      <w:r>
        <w:rPr>
          <w:sz w:val="20"/>
        </w:rPr>
        <w:t xml:space="preserve"> </w:t>
      </w:r>
      <w:r>
        <w:rPr>
          <w:w w:val="60"/>
          <w:sz w:val="20"/>
        </w:rPr>
        <w:t>copper</w:t>
      </w:r>
      <w:r>
        <w:rPr>
          <w:sz w:val="20"/>
        </w:rPr>
        <w:t xml:space="preserve"> </w:t>
      </w:r>
      <w:r>
        <w:rPr>
          <w:w w:val="60"/>
          <w:sz w:val="20"/>
        </w:rPr>
        <w:t>smelter</w:t>
      </w:r>
      <w:r>
        <w:rPr>
          <w:spacing w:val="8"/>
          <w:sz w:val="20"/>
        </w:rPr>
        <w:t xml:space="preserve"> </w:t>
      </w:r>
      <w:r>
        <w:rPr>
          <w:w w:val="60"/>
          <w:sz w:val="20"/>
        </w:rPr>
        <w:t>and</w:t>
      </w:r>
      <w:r>
        <w:rPr>
          <w:sz w:val="20"/>
        </w:rPr>
        <w:t xml:space="preserve"> </w:t>
      </w:r>
      <w:r>
        <w:rPr>
          <w:w w:val="60"/>
          <w:sz w:val="20"/>
        </w:rPr>
        <w:t>Southern</w:t>
      </w:r>
      <w:r>
        <w:rPr>
          <w:sz w:val="20"/>
        </w:rPr>
        <w:t xml:space="preserve"> </w:t>
      </w:r>
      <w:r>
        <w:rPr>
          <w:w w:val="60"/>
          <w:sz w:val="20"/>
        </w:rPr>
        <w:t>range</w:t>
      </w:r>
      <w:r>
        <w:rPr>
          <w:sz w:val="20"/>
        </w:rPr>
        <w:t xml:space="preserve"> </w:t>
      </w:r>
      <w:r>
        <w:rPr>
          <w:w w:val="60"/>
          <w:sz w:val="20"/>
        </w:rPr>
        <w:t>Nyanza</w:t>
      </w:r>
      <w:r>
        <w:rPr>
          <w:sz w:val="20"/>
        </w:rPr>
        <w:t xml:space="preserve"> </w:t>
      </w:r>
      <w:r>
        <w:rPr>
          <w:w w:val="60"/>
          <w:sz w:val="20"/>
        </w:rPr>
        <w:t>textiles</w:t>
      </w:r>
      <w:r>
        <w:rPr>
          <w:sz w:val="20"/>
        </w:rPr>
        <w:t xml:space="preserve"> </w:t>
      </w:r>
      <w:r>
        <w:rPr>
          <w:w w:val="60"/>
          <w:sz w:val="20"/>
        </w:rPr>
        <w:t>(NYTIL)</w:t>
      </w:r>
      <w:r>
        <w:rPr>
          <w:sz w:val="20"/>
        </w:rPr>
        <w:t xml:space="preserve"> </w:t>
      </w:r>
      <w:r>
        <w:rPr>
          <w:w w:val="60"/>
          <w:sz w:val="20"/>
        </w:rPr>
        <w:t>were</w:t>
      </w:r>
      <w:r>
        <w:rPr>
          <w:sz w:val="20"/>
        </w:rPr>
        <w:t xml:space="preserve"> </w:t>
      </w:r>
      <w:r>
        <w:rPr>
          <w:w w:val="60"/>
          <w:sz w:val="20"/>
        </w:rPr>
        <w:t>opened</w:t>
      </w:r>
      <w:r>
        <w:rPr>
          <w:sz w:val="20"/>
        </w:rPr>
        <w:t xml:space="preserve"> </w:t>
      </w:r>
      <w:r>
        <w:rPr>
          <w:w w:val="60"/>
          <w:sz w:val="20"/>
        </w:rPr>
        <w:t>up</w:t>
      </w:r>
      <w:r>
        <w:rPr>
          <w:sz w:val="20"/>
        </w:rPr>
        <w:t xml:space="preserve"> </w:t>
      </w:r>
      <w:r>
        <w:rPr>
          <w:w w:val="70"/>
          <w:sz w:val="20"/>
        </w:rPr>
        <w:t>in Mukono</w:t>
      </w:r>
      <w:r>
        <w:rPr>
          <w:spacing w:val="-4"/>
          <w:w w:val="70"/>
          <w:sz w:val="20"/>
        </w:rPr>
        <w:t xml:space="preserve"> </w:t>
      </w:r>
      <w:r>
        <w:rPr>
          <w:w w:val="70"/>
          <w:sz w:val="20"/>
        </w:rPr>
        <w:t>(</w:t>
      </w:r>
      <w:r>
        <w:rPr>
          <w:spacing w:val="-3"/>
          <w:w w:val="70"/>
          <w:sz w:val="20"/>
        </w:rPr>
        <w:t xml:space="preserve"> </w:t>
      </w:r>
      <w:r>
        <w:rPr>
          <w:w w:val="70"/>
          <w:sz w:val="20"/>
        </w:rPr>
        <w:t>at</w:t>
      </w:r>
      <w:r>
        <w:rPr>
          <w:spacing w:val="-3"/>
          <w:w w:val="70"/>
          <w:sz w:val="20"/>
        </w:rPr>
        <w:t xml:space="preserve"> </w:t>
      </w:r>
      <w:r>
        <w:rPr>
          <w:w w:val="70"/>
          <w:sz w:val="20"/>
        </w:rPr>
        <w:t>Njeru) and Jinja.</w:t>
      </w:r>
    </w:p>
    <w:p w:rsidR="00E5575B" w:rsidRDefault="00D512E5">
      <w:pPr>
        <w:pStyle w:val="ListParagraph"/>
        <w:numPr>
          <w:ilvl w:val="0"/>
          <w:numId w:val="81"/>
        </w:numPr>
        <w:tabs>
          <w:tab w:val="left" w:pos="1805"/>
        </w:tabs>
        <w:spacing w:line="244" w:lineRule="auto"/>
        <w:ind w:right="2075" w:firstLine="0"/>
        <w:rPr>
          <w:rFonts w:ascii="Arial MT" w:hAnsi="Arial MT"/>
          <w:sz w:val="20"/>
        </w:rPr>
      </w:pPr>
      <w:r>
        <w:rPr>
          <w:w w:val="65"/>
          <w:sz w:val="20"/>
        </w:rPr>
        <w:t>Jinja</w:t>
      </w:r>
      <w:r>
        <w:rPr>
          <w:spacing w:val="-2"/>
          <w:sz w:val="20"/>
        </w:rPr>
        <w:t xml:space="preserve"> </w:t>
      </w:r>
      <w:r>
        <w:rPr>
          <w:w w:val="65"/>
          <w:sz w:val="20"/>
        </w:rPr>
        <w:t>is</w:t>
      </w:r>
      <w:r>
        <w:rPr>
          <w:spacing w:val="-2"/>
          <w:sz w:val="20"/>
        </w:rPr>
        <w:t xml:space="preserve"> </w:t>
      </w:r>
      <w:r>
        <w:rPr>
          <w:w w:val="65"/>
          <w:sz w:val="20"/>
        </w:rPr>
        <w:t>located</w:t>
      </w:r>
      <w:r>
        <w:rPr>
          <w:sz w:val="20"/>
        </w:rPr>
        <w:t xml:space="preserve"> </w:t>
      </w:r>
      <w:r>
        <w:rPr>
          <w:w w:val="65"/>
          <w:sz w:val="20"/>
        </w:rPr>
        <w:t>near</w:t>
      </w:r>
      <w:r>
        <w:rPr>
          <w:sz w:val="20"/>
        </w:rPr>
        <w:t xml:space="preserve"> </w:t>
      </w:r>
      <w:r>
        <w:rPr>
          <w:w w:val="65"/>
          <w:sz w:val="20"/>
        </w:rPr>
        <w:t>L.</w:t>
      </w:r>
      <w:r>
        <w:rPr>
          <w:sz w:val="20"/>
        </w:rPr>
        <w:t xml:space="preserve"> </w:t>
      </w:r>
      <w:r>
        <w:rPr>
          <w:w w:val="65"/>
          <w:sz w:val="20"/>
        </w:rPr>
        <w:t>Victoria</w:t>
      </w:r>
      <w:r>
        <w:rPr>
          <w:sz w:val="20"/>
        </w:rPr>
        <w:t xml:space="preserve"> </w:t>
      </w:r>
      <w:r>
        <w:rPr>
          <w:w w:val="65"/>
          <w:sz w:val="20"/>
        </w:rPr>
        <w:t>with</w:t>
      </w:r>
      <w:r>
        <w:rPr>
          <w:spacing w:val="-2"/>
          <w:sz w:val="20"/>
        </w:rPr>
        <w:t xml:space="preserve"> </w:t>
      </w:r>
      <w:r>
        <w:rPr>
          <w:w w:val="65"/>
          <w:sz w:val="20"/>
        </w:rPr>
        <w:t>large</w:t>
      </w:r>
      <w:r>
        <w:rPr>
          <w:sz w:val="20"/>
        </w:rPr>
        <w:t xml:space="preserve"> </w:t>
      </w:r>
      <w:r>
        <w:rPr>
          <w:w w:val="65"/>
          <w:sz w:val="20"/>
        </w:rPr>
        <w:t>amount</w:t>
      </w:r>
      <w:r>
        <w:rPr>
          <w:sz w:val="20"/>
        </w:rPr>
        <w:t xml:space="preserve"> </w:t>
      </w:r>
      <w:r>
        <w:rPr>
          <w:w w:val="65"/>
          <w:sz w:val="20"/>
        </w:rPr>
        <w:t>of</w:t>
      </w:r>
      <w:r>
        <w:rPr>
          <w:sz w:val="20"/>
        </w:rPr>
        <w:t xml:space="preserve"> </w:t>
      </w:r>
      <w:r>
        <w:rPr>
          <w:w w:val="65"/>
          <w:sz w:val="20"/>
        </w:rPr>
        <w:t>water</w:t>
      </w:r>
      <w:r>
        <w:rPr>
          <w:spacing w:val="-2"/>
          <w:sz w:val="20"/>
        </w:rPr>
        <w:t xml:space="preserve"> </w:t>
      </w:r>
      <w:r>
        <w:rPr>
          <w:w w:val="65"/>
          <w:sz w:val="20"/>
        </w:rPr>
        <w:t>for</w:t>
      </w:r>
      <w:r>
        <w:rPr>
          <w:sz w:val="20"/>
        </w:rPr>
        <w:t xml:space="preserve"> </w:t>
      </w:r>
      <w:r>
        <w:rPr>
          <w:w w:val="65"/>
          <w:sz w:val="20"/>
        </w:rPr>
        <w:t>domestic</w:t>
      </w:r>
      <w:r>
        <w:rPr>
          <w:spacing w:val="-2"/>
          <w:sz w:val="20"/>
        </w:rPr>
        <w:t xml:space="preserve"> </w:t>
      </w:r>
      <w:r>
        <w:rPr>
          <w:w w:val="65"/>
          <w:sz w:val="20"/>
        </w:rPr>
        <w:t>and</w:t>
      </w:r>
      <w:r>
        <w:rPr>
          <w:spacing w:val="-2"/>
          <w:sz w:val="20"/>
        </w:rPr>
        <w:t xml:space="preserve"> </w:t>
      </w:r>
      <w:r>
        <w:rPr>
          <w:w w:val="65"/>
          <w:sz w:val="20"/>
        </w:rPr>
        <w:t>industrial</w:t>
      </w:r>
      <w:r>
        <w:rPr>
          <w:sz w:val="20"/>
        </w:rPr>
        <w:t xml:space="preserve"> </w:t>
      </w:r>
      <w:r>
        <w:rPr>
          <w:w w:val="65"/>
          <w:sz w:val="20"/>
        </w:rPr>
        <w:t>use</w:t>
      </w:r>
      <w:r>
        <w:rPr>
          <w:sz w:val="20"/>
        </w:rPr>
        <w:t xml:space="preserve"> </w:t>
      </w:r>
      <w:r>
        <w:rPr>
          <w:w w:val="65"/>
          <w:sz w:val="20"/>
        </w:rPr>
        <w:t>like</w:t>
      </w:r>
      <w:r>
        <w:rPr>
          <w:sz w:val="20"/>
        </w:rPr>
        <w:t xml:space="preserve"> </w:t>
      </w:r>
      <w:r>
        <w:rPr>
          <w:w w:val="65"/>
          <w:sz w:val="20"/>
        </w:rPr>
        <w:t>the</w:t>
      </w:r>
      <w:r>
        <w:rPr>
          <w:sz w:val="20"/>
        </w:rPr>
        <w:t xml:space="preserve"> </w:t>
      </w:r>
      <w:r>
        <w:rPr>
          <w:w w:val="65"/>
          <w:sz w:val="20"/>
        </w:rPr>
        <w:t>East</w:t>
      </w:r>
      <w:r>
        <w:rPr>
          <w:sz w:val="20"/>
        </w:rPr>
        <w:t xml:space="preserve"> </w:t>
      </w:r>
      <w:r>
        <w:rPr>
          <w:w w:val="65"/>
          <w:sz w:val="20"/>
        </w:rPr>
        <w:t>African</w:t>
      </w:r>
      <w:r>
        <w:rPr>
          <w:sz w:val="20"/>
        </w:rPr>
        <w:t xml:space="preserve"> </w:t>
      </w:r>
      <w:r>
        <w:rPr>
          <w:w w:val="65"/>
          <w:sz w:val="20"/>
        </w:rPr>
        <w:t>steel</w:t>
      </w:r>
      <w:r>
        <w:rPr>
          <w:sz w:val="20"/>
        </w:rPr>
        <w:t xml:space="preserve"> </w:t>
      </w:r>
      <w:r>
        <w:rPr>
          <w:w w:val="65"/>
          <w:sz w:val="20"/>
        </w:rPr>
        <w:t>corporation,</w:t>
      </w:r>
      <w:r>
        <w:rPr>
          <w:sz w:val="20"/>
        </w:rPr>
        <w:t xml:space="preserve"> </w:t>
      </w:r>
      <w:r>
        <w:rPr>
          <w:w w:val="65"/>
          <w:sz w:val="20"/>
        </w:rPr>
        <w:t>Masese</w:t>
      </w:r>
      <w:r>
        <w:rPr>
          <w:sz w:val="20"/>
        </w:rPr>
        <w:t xml:space="preserve"> </w:t>
      </w:r>
      <w:r>
        <w:rPr>
          <w:w w:val="65"/>
          <w:sz w:val="20"/>
        </w:rPr>
        <w:t>fish</w:t>
      </w:r>
      <w:r>
        <w:rPr>
          <w:sz w:val="20"/>
        </w:rPr>
        <w:t xml:space="preserve"> </w:t>
      </w:r>
      <w:r>
        <w:rPr>
          <w:w w:val="65"/>
          <w:sz w:val="20"/>
        </w:rPr>
        <w:t>packers,</w:t>
      </w:r>
      <w:r>
        <w:rPr>
          <w:sz w:val="20"/>
        </w:rPr>
        <w:t xml:space="preserve"> </w:t>
      </w:r>
      <w:r>
        <w:rPr>
          <w:w w:val="65"/>
          <w:sz w:val="20"/>
        </w:rPr>
        <w:t>BIDCO</w:t>
      </w:r>
      <w:r>
        <w:rPr>
          <w:sz w:val="20"/>
        </w:rPr>
        <w:t xml:space="preserve"> </w:t>
      </w:r>
      <w:r>
        <w:rPr>
          <w:w w:val="65"/>
          <w:sz w:val="20"/>
        </w:rPr>
        <w:t>Oil</w:t>
      </w:r>
      <w:r>
        <w:rPr>
          <w:sz w:val="20"/>
        </w:rPr>
        <w:t xml:space="preserve"> </w:t>
      </w:r>
      <w:r>
        <w:rPr>
          <w:w w:val="65"/>
          <w:sz w:val="20"/>
        </w:rPr>
        <w:t>Ltd</w:t>
      </w:r>
      <w:r>
        <w:rPr>
          <w:sz w:val="20"/>
        </w:rPr>
        <w:t xml:space="preserve"> </w:t>
      </w:r>
      <w:r>
        <w:rPr>
          <w:w w:val="65"/>
          <w:sz w:val="20"/>
        </w:rPr>
        <w:t>and</w:t>
      </w:r>
      <w:r>
        <w:rPr>
          <w:sz w:val="20"/>
        </w:rPr>
        <w:t xml:space="preserve"> </w:t>
      </w:r>
      <w:r>
        <w:rPr>
          <w:w w:val="65"/>
          <w:sz w:val="20"/>
        </w:rPr>
        <w:t>Uganda</w:t>
      </w:r>
      <w:r>
        <w:rPr>
          <w:sz w:val="20"/>
        </w:rPr>
        <w:t xml:space="preserve"> </w:t>
      </w:r>
      <w:r>
        <w:rPr>
          <w:w w:val="65"/>
          <w:sz w:val="20"/>
        </w:rPr>
        <w:t>Grain</w:t>
      </w:r>
      <w:r>
        <w:rPr>
          <w:sz w:val="20"/>
        </w:rPr>
        <w:t xml:space="preserve"> </w:t>
      </w:r>
      <w:r>
        <w:rPr>
          <w:w w:val="65"/>
          <w:sz w:val="20"/>
        </w:rPr>
        <w:t>Milling</w:t>
      </w:r>
      <w:r>
        <w:rPr>
          <w:sz w:val="20"/>
        </w:rPr>
        <w:t xml:space="preserve"> </w:t>
      </w:r>
      <w:r>
        <w:rPr>
          <w:w w:val="65"/>
          <w:sz w:val="20"/>
        </w:rPr>
        <w:t>Company.</w:t>
      </w:r>
    </w:p>
    <w:p w:rsidR="00E5575B" w:rsidRDefault="00D512E5">
      <w:pPr>
        <w:pStyle w:val="ListParagraph"/>
        <w:numPr>
          <w:ilvl w:val="0"/>
          <w:numId w:val="81"/>
        </w:numPr>
        <w:tabs>
          <w:tab w:val="left" w:pos="1805"/>
        </w:tabs>
        <w:spacing w:line="223" w:lineRule="exact"/>
        <w:ind w:left="1805" w:hanging="354"/>
        <w:rPr>
          <w:rFonts w:ascii="Arial MT" w:hAnsi="Arial MT"/>
          <w:sz w:val="20"/>
        </w:rPr>
      </w:pPr>
      <w:r>
        <w:rPr>
          <w:w w:val="65"/>
          <w:sz w:val="20"/>
        </w:rPr>
        <w:t>Presence</w:t>
      </w:r>
      <w:r>
        <w:rPr>
          <w:spacing w:val="16"/>
          <w:sz w:val="20"/>
        </w:rPr>
        <w:t xml:space="preserve"> </w:t>
      </w:r>
      <w:r>
        <w:rPr>
          <w:w w:val="65"/>
          <w:sz w:val="20"/>
        </w:rPr>
        <w:t>of</w:t>
      </w:r>
      <w:r>
        <w:rPr>
          <w:spacing w:val="21"/>
          <w:sz w:val="20"/>
        </w:rPr>
        <w:t xml:space="preserve"> </w:t>
      </w:r>
      <w:r>
        <w:rPr>
          <w:w w:val="65"/>
          <w:sz w:val="20"/>
        </w:rPr>
        <w:t>large</w:t>
      </w:r>
      <w:r>
        <w:rPr>
          <w:spacing w:val="19"/>
          <w:sz w:val="20"/>
        </w:rPr>
        <w:t xml:space="preserve"> </w:t>
      </w:r>
      <w:r>
        <w:rPr>
          <w:w w:val="65"/>
          <w:sz w:val="20"/>
        </w:rPr>
        <w:t>quantities</w:t>
      </w:r>
      <w:r>
        <w:rPr>
          <w:spacing w:val="20"/>
          <w:sz w:val="20"/>
        </w:rPr>
        <w:t xml:space="preserve"> </w:t>
      </w:r>
      <w:r>
        <w:rPr>
          <w:w w:val="65"/>
          <w:sz w:val="20"/>
        </w:rPr>
        <w:t>of</w:t>
      </w:r>
      <w:r>
        <w:rPr>
          <w:spacing w:val="16"/>
          <w:sz w:val="20"/>
        </w:rPr>
        <w:t xml:space="preserve"> </w:t>
      </w:r>
      <w:r>
        <w:rPr>
          <w:w w:val="65"/>
          <w:sz w:val="20"/>
        </w:rPr>
        <w:t>clay,</w:t>
      </w:r>
      <w:r>
        <w:rPr>
          <w:spacing w:val="9"/>
          <w:sz w:val="20"/>
        </w:rPr>
        <w:t xml:space="preserve"> </w:t>
      </w:r>
      <w:r>
        <w:rPr>
          <w:w w:val="65"/>
          <w:sz w:val="20"/>
        </w:rPr>
        <w:t>sand</w:t>
      </w:r>
      <w:r>
        <w:rPr>
          <w:spacing w:val="11"/>
          <w:sz w:val="20"/>
        </w:rPr>
        <w:t xml:space="preserve"> </w:t>
      </w:r>
      <w:r>
        <w:rPr>
          <w:w w:val="65"/>
          <w:sz w:val="20"/>
        </w:rPr>
        <w:t>deposits</w:t>
      </w:r>
      <w:r>
        <w:rPr>
          <w:spacing w:val="11"/>
          <w:sz w:val="20"/>
        </w:rPr>
        <w:t xml:space="preserve"> </w:t>
      </w:r>
      <w:r>
        <w:rPr>
          <w:w w:val="65"/>
          <w:sz w:val="20"/>
        </w:rPr>
        <w:t>which</w:t>
      </w:r>
      <w:r>
        <w:rPr>
          <w:spacing w:val="13"/>
          <w:sz w:val="20"/>
        </w:rPr>
        <w:t xml:space="preserve"> </w:t>
      </w:r>
      <w:r>
        <w:rPr>
          <w:w w:val="65"/>
          <w:sz w:val="20"/>
        </w:rPr>
        <w:t>were</w:t>
      </w:r>
      <w:r>
        <w:rPr>
          <w:spacing w:val="4"/>
          <w:sz w:val="20"/>
        </w:rPr>
        <w:t xml:space="preserve"> </w:t>
      </w:r>
      <w:r>
        <w:rPr>
          <w:w w:val="65"/>
          <w:sz w:val="20"/>
        </w:rPr>
        <w:t>obtained</w:t>
      </w:r>
      <w:r>
        <w:rPr>
          <w:spacing w:val="4"/>
          <w:sz w:val="20"/>
        </w:rPr>
        <w:t xml:space="preserve"> </w:t>
      </w:r>
      <w:r>
        <w:rPr>
          <w:w w:val="65"/>
          <w:sz w:val="20"/>
        </w:rPr>
        <w:t>from</w:t>
      </w:r>
      <w:r>
        <w:rPr>
          <w:spacing w:val="7"/>
          <w:sz w:val="20"/>
        </w:rPr>
        <w:t xml:space="preserve"> </w:t>
      </w:r>
      <w:r>
        <w:rPr>
          <w:w w:val="65"/>
          <w:sz w:val="20"/>
        </w:rPr>
        <w:t>Victoria</w:t>
      </w:r>
      <w:r>
        <w:rPr>
          <w:spacing w:val="7"/>
          <w:sz w:val="20"/>
        </w:rPr>
        <w:t xml:space="preserve"> </w:t>
      </w:r>
      <w:r>
        <w:rPr>
          <w:w w:val="65"/>
          <w:sz w:val="20"/>
        </w:rPr>
        <w:t>Nile</w:t>
      </w:r>
      <w:r>
        <w:rPr>
          <w:spacing w:val="7"/>
          <w:sz w:val="20"/>
        </w:rPr>
        <w:t xml:space="preserve"> </w:t>
      </w:r>
      <w:r>
        <w:rPr>
          <w:w w:val="65"/>
          <w:sz w:val="20"/>
        </w:rPr>
        <w:t>crescent</w:t>
      </w:r>
      <w:r>
        <w:rPr>
          <w:spacing w:val="9"/>
          <w:sz w:val="20"/>
        </w:rPr>
        <w:t xml:space="preserve"> </w:t>
      </w:r>
      <w:r>
        <w:rPr>
          <w:w w:val="65"/>
          <w:sz w:val="20"/>
        </w:rPr>
        <w:t>and</w:t>
      </w:r>
      <w:r>
        <w:rPr>
          <w:spacing w:val="7"/>
          <w:sz w:val="20"/>
        </w:rPr>
        <w:t xml:space="preserve"> </w:t>
      </w:r>
      <w:r>
        <w:rPr>
          <w:w w:val="65"/>
          <w:sz w:val="20"/>
        </w:rPr>
        <w:t>Kirinya</w:t>
      </w:r>
      <w:r>
        <w:rPr>
          <w:spacing w:val="7"/>
          <w:sz w:val="20"/>
        </w:rPr>
        <w:t xml:space="preserve"> </w:t>
      </w:r>
      <w:r>
        <w:rPr>
          <w:w w:val="65"/>
          <w:sz w:val="20"/>
        </w:rPr>
        <w:t>wetlands;</w:t>
      </w:r>
      <w:r>
        <w:rPr>
          <w:spacing w:val="16"/>
          <w:sz w:val="20"/>
        </w:rPr>
        <w:t xml:space="preserve"> </w:t>
      </w:r>
      <w:r>
        <w:rPr>
          <w:w w:val="65"/>
          <w:sz w:val="20"/>
        </w:rPr>
        <w:t>and</w:t>
      </w:r>
      <w:r>
        <w:rPr>
          <w:spacing w:val="9"/>
          <w:sz w:val="20"/>
        </w:rPr>
        <w:t xml:space="preserve"> </w:t>
      </w:r>
      <w:r>
        <w:rPr>
          <w:spacing w:val="-2"/>
          <w:w w:val="65"/>
          <w:sz w:val="20"/>
        </w:rPr>
        <w:t>granite</w:t>
      </w:r>
    </w:p>
    <w:p w:rsidR="00E5575B" w:rsidRDefault="00E5575B">
      <w:pPr>
        <w:spacing w:line="223" w:lineRule="exact"/>
        <w:jc w:val="both"/>
        <w:rPr>
          <w:rFonts w:ascii="Arial MT" w:hAnsi="Arial MT"/>
          <w:sz w:val="20"/>
        </w:rPr>
        <w:sectPr w:rsidR="00E5575B">
          <w:pgSz w:w="12240" w:h="15840"/>
          <w:pgMar w:top="540" w:right="0" w:bottom="680" w:left="80" w:header="299" w:footer="494" w:gutter="0"/>
          <w:cols w:space="720"/>
        </w:sectPr>
      </w:pPr>
    </w:p>
    <w:p w:rsidR="00E5575B" w:rsidRDefault="00D512E5">
      <w:pPr>
        <w:pStyle w:val="BodyText"/>
        <w:spacing w:before="169" w:line="244" w:lineRule="auto"/>
        <w:ind w:left="1451" w:right="2073"/>
        <w:jc w:val="both"/>
      </w:pPr>
      <w:proofErr w:type="gramStart"/>
      <w:r>
        <w:rPr>
          <w:w w:val="65"/>
        </w:rPr>
        <w:lastRenderedPageBreak/>
        <w:t>rocks</w:t>
      </w:r>
      <w:proofErr w:type="gramEnd"/>
      <w:r>
        <w:rPr>
          <w:spacing w:val="-11"/>
        </w:rPr>
        <w:t xml:space="preserve"> </w:t>
      </w:r>
      <w:r>
        <w:rPr>
          <w:w w:val="65"/>
        </w:rPr>
        <w:t>from</w:t>
      </w:r>
      <w:r>
        <w:rPr>
          <w:spacing w:val="-8"/>
        </w:rPr>
        <w:t xml:space="preserve"> </w:t>
      </w:r>
      <w:r>
        <w:rPr>
          <w:w w:val="65"/>
        </w:rPr>
        <w:t>Walukuba</w:t>
      </w:r>
      <w:r>
        <w:rPr>
          <w:spacing w:val="-11"/>
        </w:rPr>
        <w:t xml:space="preserve"> </w:t>
      </w:r>
      <w:r>
        <w:rPr>
          <w:w w:val="65"/>
        </w:rPr>
        <w:t>quarries</w:t>
      </w:r>
      <w:r>
        <w:rPr>
          <w:spacing w:val="-7"/>
        </w:rPr>
        <w:t xml:space="preserve"> </w:t>
      </w:r>
      <w:r>
        <w:rPr>
          <w:w w:val="65"/>
        </w:rPr>
        <w:t>near</w:t>
      </w:r>
      <w:r>
        <w:rPr>
          <w:spacing w:val="-11"/>
        </w:rPr>
        <w:t xml:space="preserve"> </w:t>
      </w:r>
      <w:r>
        <w:rPr>
          <w:w w:val="65"/>
        </w:rPr>
        <w:t>Masese</w:t>
      </w:r>
      <w:r>
        <w:rPr>
          <w:spacing w:val="-4"/>
        </w:rPr>
        <w:t xml:space="preserve"> </w:t>
      </w:r>
      <w:r>
        <w:rPr>
          <w:w w:val="65"/>
        </w:rPr>
        <w:t>as</w:t>
      </w:r>
      <w:r>
        <w:rPr>
          <w:spacing w:val="-7"/>
        </w:rPr>
        <w:t xml:space="preserve"> </w:t>
      </w:r>
      <w:r>
        <w:rPr>
          <w:w w:val="65"/>
        </w:rPr>
        <w:t>well</w:t>
      </w:r>
      <w:r>
        <w:rPr>
          <w:spacing w:val="-7"/>
        </w:rPr>
        <w:t xml:space="preserve"> </w:t>
      </w:r>
      <w:r>
        <w:rPr>
          <w:w w:val="65"/>
        </w:rPr>
        <w:t>as</w:t>
      </w:r>
      <w:r>
        <w:rPr>
          <w:spacing w:val="-7"/>
        </w:rPr>
        <w:t xml:space="preserve"> </w:t>
      </w:r>
      <w:r>
        <w:rPr>
          <w:w w:val="65"/>
        </w:rPr>
        <w:t>Lateritic</w:t>
      </w:r>
      <w:r>
        <w:rPr>
          <w:spacing w:val="-11"/>
        </w:rPr>
        <w:t xml:space="preserve"> </w:t>
      </w:r>
      <w:r>
        <w:rPr>
          <w:w w:val="65"/>
        </w:rPr>
        <w:t>soils</w:t>
      </w:r>
      <w:r>
        <w:rPr>
          <w:spacing w:val="-8"/>
        </w:rPr>
        <w:t xml:space="preserve"> </w:t>
      </w:r>
      <w:r>
        <w:rPr>
          <w:w w:val="65"/>
        </w:rPr>
        <w:t>from</w:t>
      </w:r>
      <w:r>
        <w:rPr>
          <w:spacing w:val="-3"/>
        </w:rPr>
        <w:t xml:space="preserve"> </w:t>
      </w:r>
      <w:r>
        <w:rPr>
          <w:w w:val="65"/>
        </w:rPr>
        <w:t>Mpumudde</w:t>
      </w:r>
      <w:r>
        <w:rPr>
          <w:spacing w:val="-5"/>
        </w:rPr>
        <w:t xml:space="preserve"> </w:t>
      </w:r>
      <w:r>
        <w:rPr>
          <w:w w:val="65"/>
        </w:rPr>
        <w:t>and</w:t>
      </w:r>
      <w:r>
        <w:t xml:space="preserve"> </w:t>
      </w:r>
      <w:r>
        <w:rPr>
          <w:w w:val="65"/>
        </w:rPr>
        <w:t>Kimaka</w:t>
      </w:r>
      <w:r>
        <w:rPr>
          <w:spacing w:val="-7"/>
        </w:rPr>
        <w:t xml:space="preserve"> </w:t>
      </w:r>
      <w:r>
        <w:rPr>
          <w:w w:val="65"/>
        </w:rPr>
        <w:t>used</w:t>
      </w:r>
      <w:r>
        <w:rPr>
          <w:spacing w:val="-8"/>
        </w:rPr>
        <w:t xml:space="preserve"> </w:t>
      </w:r>
      <w:r>
        <w:rPr>
          <w:w w:val="65"/>
        </w:rPr>
        <w:t>in</w:t>
      </w:r>
      <w:r>
        <w:rPr>
          <w:spacing w:val="-8"/>
        </w:rPr>
        <w:t xml:space="preserve"> </w:t>
      </w:r>
      <w:r>
        <w:rPr>
          <w:w w:val="65"/>
        </w:rPr>
        <w:t>the</w:t>
      </w:r>
      <w:r>
        <w:rPr>
          <w:spacing w:val="-5"/>
        </w:rPr>
        <w:t xml:space="preserve"> </w:t>
      </w:r>
      <w:r>
        <w:rPr>
          <w:w w:val="65"/>
        </w:rPr>
        <w:t>building</w:t>
      </w:r>
      <w:r>
        <w:rPr>
          <w:spacing w:val="-5"/>
        </w:rPr>
        <w:t xml:space="preserve"> </w:t>
      </w:r>
      <w:r>
        <w:rPr>
          <w:w w:val="65"/>
        </w:rPr>
        <w:t>and</w:t>
      </w:r>
      <w:r>
        <w:rPr>
          <w:spacing w:val="-8"/>
        </w:rPr>
        <w:t xml:space="preserve"> </w:t>
      </w:r>
      <w:r>
        <w:rPr>
          <w:w w:val="65"/>
        </w:rPr>
        <w:t>constructing</w:t>
      </w:r>
      <w:r>
        <w:rPr>
          <w:spacing w:val="-8"/>
        </w:rPr>
        <w:t xml:space="preserve"> </w:t>
      </w:r>
      <w:r>
        <w:rPr>
          <w:w w:val="65"/>
        </w:rPr>
        <w:t>structures</w:t>
      </w:r>
      <w:r>
        <w:t xml:space="preserve"> </w:t>
      </w:r>
      <w:r>
        <w:rPr>
          <w:w w:val="65"/>
        </w:rPr>
        <w:t>like</w:t>
      </w:r>
      <w:r>
        <w:t xml:space="preserve"> </w:t>
      </w:r>
      <w:r>
        <w:rPr>
          <w:w w:val="65"/>
        </w:rPr>
        <w:t>the</w:t>
      </w:r>
      <w:r>
        <w:t xml:space="preserve"> </w:t>
      </w:r>
      <w:r>
        <w:rPr>
          <w:w w:val="65"/>
        </w:rPr>
        <w:t>Nalufenya</w:t>
      </w:r>
      <w:r>
        <w:t xml:space="preserve"> </w:t>
      </w:r>
      <w:r>
        <w:rPr>
          <w:w w:val="65"/>
        </w:rPr>
        <w:t>Road,</w:t>
      </w:r>
      <w:r>
        <w:t xml:space="preserve"> </w:t>
      </w:r>
      <w:r>
        <w:rPr>
          <w:w w:val="65"/>
        </w:rPr>
        <w:t>Walukuba</w:t>
      </w:r>
      <w:r>
        <w:t xml:space="preserve"> </w:t>
      </w:r>
      <w:r>
        <w:rPr>
          <w:w w:val="65"/>
        </w:rPr>
        <w:t>Road</w:t>
      </w:r>
      <w:r>
        <w:t xml:space="preserve"> </w:t>
      </w:r>
      <w:r>
        <w:rPr>
          <w:w w:val="65"/>
        </w:rPr>
        <w:t>and</w:t>
      </w:r>
      <w:r>
        <w:t xml:space="preserve"> </w:t>
      </w:r>
      <w:r>
        <w:rPr>
          <w:w w:val="65"/>
        </w:rPr>
        <w:t>Jinja</w:t>
      </w:r>
      <w:r>
        <w:t xml:space="preserve"> </w:t>
      </w:r>
      <w:r>
        <w:rPr>
          <w:w w:val="65"/>
        </w:rPr>
        <w:t>main</w:t>
      </w:r>
      <w:r>
        <w:t xml:space="preserve"> </w:t>
      </w:r>
      <w:r>
        <w:rPr>
          <w:w w:val="65"/>
        </w:rPr>
        <w:t>Street.</w:t>
      </w:r>
    </w:p>
    <w:p w:rsidR="00E5575B" w:rsidRDefault="00D512E5">
      <w:pPr>
        <w:pStyle w:val="ListParagraph"/>
        <w:numPr>
          <w:ilvl w:val="0"/>
          <w:numId w:val="81"/>
        </w:numPr>
        <w:tabs>
          <w:tab w:val="left" w:pos="1805"/>
        </w:tabs>
        <w:spacing w:line="244" w:lineRule="auto"/>
        <w:ind w:right="2062" w:firstLine="0"/>
        <w:rPr>
          <w:rFonts w:ascii="Arial MT" w:hAnsi="Arial MT"/>
          <w:sz w:val="20"/>
        </w:rPr>
      </w:pPr>
      <w:r>
        <w:rPr>
          <w:w w:val="65"/>
          <w:sz w:val="20"/>
        </w:rPr>
        <w:t>Existence</w:t>
      </w:r>
      <w:r>
        <w:rPr>
          <w:sz w:val="20"/>
        </w:rPr>
        <w:t xml:space="preserve"> </w:t>
      </w:r>
      <w:r>
        <w:rPr>
          <w:w w:val="65"/>
          <w:sz w:val="20"/>
        </w:rPr>
        <w:t>of</w:t>
      </w:r>
      <w:r>
        <w:rPr>
          <w:sz w:val="20"/>
        </w:rPr>
        <w:t xml:space="preserve"> </w:t>
      </w:r>
      <w:r>
        <w:rPr>
          <w:w w:val="65"/>
          <w:sz w:val="20"/>
        </w:rPr>
        <w:t>gentle</w:t>
      </w:r>
      <w:r>
        <w:rPr>
          <w:sz w:val="20"/>
        </w:rPr>
        <w:t xml:space="preserve"> </w:t>
      </w:r>
      <w:r>
        <w:rPr>
          <w:w w:val="65"/>
          <w:sz w:val="20"/>
        </w:rPr>
        <w:t>sloping</w:t>
      </w:r>
      <w:r>
        <w:rPr>
          <w:sz w:val="20"/>
        </w:rPr>
        <w:t xml:space="preserve"> </w:t>
      </w:r>
      <w:r>
        <w:rPr>
          <w:w w:val="65"/>
          <w:sz w:val="20"/>
        </w:rPr>
        <w:t>landscape</w:t>
      </w:r>
      <w:r>
        <w:rPr>
          <w:sz w:val="20"/>
        </w:rPr>
        <w:t xml:space="preserve"> </w:t>
      </w:r>
      <w:r>
        <w:rPr>
          <w:w w:val="65"/>
          <w:sz w:val="20"/>
        </w:rPr>
        <w:t>eased</w:t>
      </w:r>
      <w:r>
        <w:rPr>
          <w:sz w:val="20"/>
        </w:rPr>
        <w:t xml:space="preserve"> </w:t>
      </w:r>
      <w:r>
        <w:rPr>
          <w:w w:val="65"/>
          <w:sz w:val="20"/>
        </w:rPr>
        <w:t>and</w:t>
      </w:r>
      <w:r>
        <w:rPr>
          <w:sz w:val="20"/>
        </w:rPr>
        <w:t xml:space="preserve"> </w:t>
      </w:r>
      <w:r>
        <w:rPr>
          <w:w w:val="65"/>
          <w:sz w:val="20"/>
        </w:rPr>
        <w:t>facilitated</w:t>
      </w:r>
      <w:r>
        <w:rPr>
          <w:spacing w:val="-2"/>
          <w:sz w:val="20"/>
        </w:rPr>
        <w:t xml:space="preserve"> </w:t>
      </w:r>
      <w:r>
        <w:rPr>
          <w:w w:val="65"/>
          <w:sz w:val="20"/>
        </w:rPr>
        <w:t>the</w:t>
      </w:r>
      <w:r>
        <w:rPr>
          <w:spacing w:val="-2"/>
          <w:sz w:val="20"/>
        </w:rPr>
        <w:t xml:space="preserve"> </w:t>
      </w:r>
      <w:r>
        <w:rPr>
          <w:w w:val="65"/>
          <w:sz w:val="20"/>
        </w:rPr>
        <w:t>construction</w:t>
      </w:r>
      <w:r>
        <w:rPr>
          <w:spacing w:val="-2"/>
          <w:sz w:val="20"/>
        </w:rPr>
        <w:t xml:space="preserve"> </w:t>
      </w:r>
      <w:r>
        <w:rPr>
          <w:w w:val="65"/>
          <w:sz w:val="20"/>
        </w:rPr>
        <w:t>of</w:t>
      </w:r>
      <w:r>
        <w:rPr>
          <w:spacing w:val="-1"/>
          <w:sz w:val="20"/>
        </w:rPr>
        <w:t xml:space="preserve"> </w:t>
      </w:r>
      <w:r>
        <w:rPr>
          <w:w w:val="65"/>
          <w:sz w:val="20"/>
        </w:rPr>
        <w:t>transport</w:t>
      </w:r>
      <w:r>
        <w:rPr>
          <w:spacing w:val="-2"/>
          <w:sz w:val="20"/>
        </w:rPr>
        <w:t xml:space="preserve"> </w:t>
      </w:r>
      <w:r>
        <w:rPr>
          <w:w w:val="65"/>
          <w:sz w:val="20"/>
        </w:rPr>
        <w:t>routes,</w:t>
      </w:r>
      <w:r>
        <w:rPr>
          <w:spacing w:val="-1"/>
          <w:sz w:val="20"/>
        </w:rPr>
        <w:t xml:space="preserve"> </w:t>
      </w:r>
      <w:r>
        <w:rPr>
          <w:w w:val="65"/>
          <w:sz w:val="20"/>
        </w:rPr>
        <w:t>commercial,</w:t>
      </w:r>
      <w:r>
        <w:rPr>
          <w:spacing w:val="-2"/>
          <w:sz w:val="20"/>
        </w:rPr>
        <w:t xml:space="preserve"> </w:t>
      </w:r>
      <w:r>
        <w:rPr>
          <w:w w:val="65"/>
          <w:sz w:val="20"/>
        </w:rPr>
        <w:t>residential</w:t>
      </w:r>
      <w:r>
        <w:rPr>
          <w:spacing w:val="-1"/>
          <w:sz w:val="20"/>
        </w:rPr>
        <w:t xml:space="preserve"> </w:t>
      </w:r>
      <w:r>
        <w:rPr>
          <w:w w:val="65"/>
          <w:sz w:val="20"/>
        </w:rPr>
        <w:t>and</w:t>
      </w:r>
      <w:r>
        <w:rPr>
          <w:spacing w:val="-2"/>
          <w:sz w:val="20"/>
        </w:rPr>
        <w:t xml:space="preserve"> </w:t>
      </w:r>
      <w:r>
        <w:rPr>
          <w:w w:val="65"/>
          <w:sz w:val="20"/>
        </w:rPr>
        <w:t>administrative</w:t>
      </w:r>
      <w:r>
        <w:rPr>
          <w:sz w:val="20"/>
        </w:rPr>
        <w:t xml:space="preserve"> </w:t>
      </w:r>
      <w:r>
        <w:rPr>
          <w:w w:val="65"/>
          <w:sz w:val="20"/>
        </w:rPr>
        <w:t>structures like Kimaka</w:t>
      </w:r>
      <w:r>
        <w:rPr>
          <w:spacing w:val="-5"/>
          <w:sz w:val="20"/>
        </w:rPr>
        <w:t xml:space="preserve"> </w:t>
      </w:r>
      <w:r>
        <w:rPr>
          <w:w w:val="65"/>
          <w:sz w:val="20"/>
        </w:rPr>
        <w:t>flat</w:t>
      </w:r>
      <w:r>
        <w:rPr>
          <w:spacing w:val="-1"/>
          <w:sz w:val="20"/>
        </w:rPr>
        <w:t xml:space="preserve"> </w:t>
      </w:r>
      <w:r>
        <w:rPr>
          <w:w w:val="65"/>
          <w:sz w:val="20"/>
        </w:rPr>
        <w:t>landscape led</w:t>
      </w:r>
      <w:r>
        <w:rPr>
          <w:spacing w:val="-8"/>
          <w:sz w:val="20"/>
        </w:rPr>
        <w:t xml:space="preserve"> </w:t>
      </w:r>
      <w:r>
        <w:rPr>
          <w:w w:val="65"/>
          <w:sz w:val="20"/>
        </w:rPr>
        <w:t>to</w:t>
      </w:r>
      <w:r>
        <w:rPr>
          <w:spacing w:val="-8"/>
          <w:sz w:val="20"/>
        </w:rPr>
        <w:t xml:space="preserve"> </w:t>
      </w:r>
      <w:r>
        <w:rPr>
          <w:w w:val="65"/>
          <w:sz w:val="20"/>
        </w:rPr>
        <w:t>the</w:t>
      </w:r>
      <w:r>
        <w:rPr>
          <w:spacing w:val="-5"/>
          <w:sz w:val="20"/>
        </w:rPr>
        <w:t xml:space="preserve"> </w:t>
      </w:r>
      <w:r>
        <w:rPr>
          <w:w w:val="65"/>
          <w:sz w:val="20"/>
        </w:rPr>
        <w:t>construction</w:t>
      </w:r>
      <w:r>
        <w:rPr>
          <w:spacing w:val="-5"/>
          <w:sz w:val="20"/>
        </w:rPr>
        <w:t xml:space="preserve"> </w:t>
      </w:r>
      <w:r>
        <w:rPr>
          <w:w w:val="65"/>
          <w:sz w:val="20"/>
        </w:rPr>
        <w:t>of</w:t>
      </w:r>
      <w:r>
        <w:rPr>
          <w:spacing w:val="-8"/>
          <w:sz w:val="20"/>
        </w:rPr>
        <w:t xml:space="preserve"> </w:t>
      </w:r>
      <w:r>
        <w:rPr>
          <w:w w:val="65"/>
          <w:sz w:val="20"/>
        </w:rPr>
        <w:t>Kimaka</w:t>
      </w:r>
      <w:r>
        <w:rPr>
          <w:spacing w:val="-8"/>
          <w:sz w:val="20"/>
        </w:rPr>
        <w:t xml:space="preserve"> </w:t>
      </w:r>
      <w:r>
        <w:rPr>
          <w:w w:val="65"/>
          <w:sz w:val="20"/>
        </w:rPr>
        <w:t>air</w:t>
      </w:r>
      <w:r>
        <w:rPr>
          <w:spacing w:val="-8"/>
          <w:sz w:val="20"/>
        </w:rPr>
        <w:t xml:space="preserve"> </w:t>
      </w:r>
      <w:r>
        <w:rPr>
          <w:w w:val="65"/>
          <w:sz w:val="20"/>
        </w:rPr>
        <w:t>strip</w:t>
      </w:r>
      <w:r>
        <w:rPr>
          <w:spacing w:val="-5"/>
          <w:sz w:val="20"/>
        </w:rPr>
        <w:t xml:space="preserve"> </w:t>
      </w:r>
      <w:r>
        <w:rPr>
          <w:w w:val="65"/>
          <w:sz w:val="20"/>
        </w:rPr>
        <w:t>and</w:t>
      </w:r>
      <w:r>
        <w:rPr>
          <w:spacing w:val="-2"/>
          <w:sz w:val="20"/>
        </w:rPr>
        <w:t xml:space="preserve"> </w:t>
      </w:r>
      <w:r>
        <w:rPr>
          <w:w w:val="65"/>
          <w:sz w:val="20"/>
        </w:rPr>
        <w:t>Jinja</w:t>
      </w:r>
      <w:r>
        <w:rPr>
          <w:spacing w:val="-4"/>
          <w:sz w:val="20"/>
        </w:rPr>
        <w:t xml:space="preserve"> </w:t>
      </w:r>
      <w:r>
        <w:rPr>
          <w:w w:val="65"/>
          <w:sz w:val="20"/>
        </w:rPr>
        <w:t>–</w:t>
      </w:r>
      <w:r>
        <w:rPr>
          <w:spacing w:val="-8"/>
          <w:sz w:val="20"/>
        </w:rPr>
        <w:t xml:space="preserve"> </w:t>
      </w:r>
      <w:r>
        <w:rPr>
          <w:w w:val="65"/>
          <w:sz w:val="20"/>
        </w:rPr>
        <w:t>Kamuli</w:t>
      </w:r>
      <w:r>
        <w:rPr>
          <w:spacing w:val="-8"/>
          <w:sz w:val="20"/>
        </w:rPr>
        <w:t xml:space="preserve"> </w:t>
      </w:r>
      <w:r>
        <w:rPr>
          <w:w w:val="65"/>
          <w:sz w:val="20"/>
        </w:rPr>
        <w:t>road.</w:t>
      </w:r>
    </w:p>
    <w:p w:rsidR="00E5575B" w:rsidRDefault="00D512E5">
      <w:pPr>
        <w:pStyle w:val="ListParagraph"/>
        <w:numPr>
          <w:ilvl w:val="0"/>
          <w:numId w:val="81"/>
        </w:numPr>
        <w:tabs>
          <w:tab w:val="left" w:pos="1805"/>
        </w:tabs>
        <w:spacing w:line="242" w:lineRule="auto"/>
        <w:ind w:right="2068" w:firstLine="0"/>
        <w:rPr>
          <w:rFonts w:ascii="Arial MT" w:hAnsi="Arial MT"/>
          <w:sz w:val="20"/>
        </w:rPr>
      </w:pPr>
      <w:r>
        <w:rPr>
          <w:w w:val="65"/>
          <w:sz w:val="20"/>
        </w:rPr>
        <w:t>Jinja</w:t>
      </w:r>
      <w:r>
        <w:rPr>
          <w:spacing w:val="-6"/>
          <w:sz w:val="20"/>
        </w:rPr>
        <w:t xml:space="preserve"> </w:t>
      </w:r>
      <w:r>
        <w:rPr>
          <w:w w:val="65"/>
          <w:sz w:val="20"/>
        </w:rPr>
        <w:t>is</w:t>
      </w:r>
      <w:r>
        <w:rPr>
          <w:spacing w:val="-6"/>
          <w:sz w:val="20"/>
        </w:rPr>
        <w:t xml:space="preserve"> </w:t>
      </w:r>
      <w:r>
        <w:rPr>
          <w:w w:val="65"/>
          <w:sz w:val="20"/>
        </w:rPr>
        <w:t>geographically</w:t>
      </w:r>
      <w:r>
        <w:rPr>
          <w:spacing w:val="-6"/>
          <w:sz w:val="20"/>
        </w:rPr>
        <w:t xml:space="preserve"> </w:t>
      </w:r>
      <w:r>
        <w:rPr>
          <w:w w:val="65"/>
          <w:sz w:val="20"/>
        </w:rPr>
        <w:t>located</w:t>
      </w:r>
      <w:r>
        <w:rPr>
          <w:spacing w:val="-6"/>
          <w:sz w:val="20"/>
        </w:rPr>
        <w:t xml:space="preserve"> </w:t>
      </w:r>
      <w:r>
        <w:rPr>
          <w:w w:val="65"/>
          <w:sz w:val="20"/>
        </w:rPr>
        <w:t>along</w:t>
      </w:r>
      <w:r>
        <w:rPr>
          <w:spacing w:val="-6"/>
          <w:sz w:val="20"/>
        </w:rPr>
        <w:t xml:space="preserve"> </w:t>
      </w:r>
      <w:r>
        <w:rPr>
          <w:w w:val="65"/>
          <w:sz w:val="20"/>
        </w:rPr>
        <w:t>L.</w:t>
      </w:r>
      <w:r>
        <w:rPr>
          <w:spacing w:val="-6"/>
          <w:sz w:val="20"/>
        </w:rPr>
        <w:t xml:space="preserve"> </w:t>
      </w:r>
      <w:r>
        <w:rPr>
          <w:w w:val="65"/>
          <w:sz w:val="20"/>
        </w:rPr>
        <w:t>Victoria</w:t>
      </w:r>
      <w:r>
        <w:rPr>
          <w:spacing w:val="-4"/>
          <w:sz w:val="20"/>
        </w:rPr>
        <w:t xml:space="preserve"> </w:t>
      </w:r>
      <w:r>
        <w:rPr>
          <w:w w:val="65"/>
          <w:sz w:val="20"/>
        </w:rPr>
        <w:t>shores</w:t>
      </w:r>
      <w:r>
        <w:rPr>
          <w:spacing w:val="-6"/>
          <w:sz w:val="20"/>
        </w:rPr>
        <w:t xml:space="preserve"> </w:t>
      </w:r>
      <w:r>
        <w:rPr>
          <w:w w:val="65"/>
          <w:sz w:val="20"/>
        </w:rPr>
        <w:t>and</w:t>
      </w:r>
      <w:r>
        <w:rPr>
          <w:spacing w:val="-6"/>
          <w:sz w:val="20"/>
        </w:rPr>
        <w:t xml:space="preserve"> </w:t>
      </w:r>
      <w:r>
        <w:rPr>
          <w:w w:val="65"/>
          <w:sz w:val="20"/>
        </w:rPr>
        <w:t>proximity</w:t>
      </w:r>
      <w:r>
        <w:rPr>
          <w:spacing w:val="-7"/>
          <w:sz w:val="20"/>
        </w:rPr>
        <w:t xml:space="preserve"> </w:t>
      </w:r>
      <w:r>
        <w:rPr>
          <w:w w:val="65"/>
          <w:sz w:val="20"/>
        </w:rPr>
        <w:t>to</w:t>
      </w:r>
      <w:r>
        <w:rPr>
          <w:spacing w:val="-6"/>
          <w:sz w:val="20"/>
        </w:rPr>
        <w:t xml:space="preserve"> </w:t>
      </w:r>
      <w:r>
        <w:rPr>
          <w:w w:val="65"/>
          <w:sz w:val="20"/>
        </w:rPr>
        <w:t>Kenya</w:t>
      </w:r>
      <w:r>
        <w:rPr>
          <w:spacing w:val="-6"/>
          <w:sz w:val="20"/>
        </w:rPr>
        <w:t xml:space="preserve"> </w:t>
      </w:r>
      <w:r>
        <w:rPr>
          <w:w w:val="65"/>
          <w:sz w:val="20"/>
        </w:rPr>
        <w:t>and</w:t>
      </w:r>
      <w:r>
        <w:rPr>
          <w:spacing w:val="-6"/>
          <w:sz w:val="20"/>
        </w:rPr>
        <w:t xml:space="preserve"> </w:t>
      </w:r>
      <w:r>
        <w:rPr>
          <w:w w:val="65"/>
          <w:sz w:val="20"/>
        </w:rPr>
        <w:t>Tanzania</w:t>
      </w:r>
      <w:r>
        <w:rPr>
          <w:spacing w:val="-3"/>
          <w:sz w:val="20"/>
        </w:rPr>
        <w:t xml:space="preserve"> </w:t>
      </w:r>
      <w:r>
        <w:rPr>
          <w:w w:val="65"/>
          <w:sz w:val="20"/>
        </w:rPr>
        <w:t>which</w:t>
      </w:r>
      <w:r>
        <w:rPr>
          <w:spacing w:val="-6"/>
          <w:sz w:val="20"/>
        </w:rPr>
        <w:t xml:space="preserve"> </w:t>
      </w:r>
      <w:r>
        <w:rPr>
          <w:w w:val="65"/>
          <w:sz w:val="20"/>
        </w:rPr>
        <w:t>has</w:t>
      </w:r>
      <w:r>
        <w:rPr>
          <w:spacing w:val="-5"/>
          <w:sz w:val="20"/>
        </w:rPr>
        <w:t xml:space="preserve"> </w:t>
      </w:r>
      <w:r>
        <w:rPr>
          <w:w w:val="65"/>
          <w:sz w:val="20"/>
        </w:rPr>
        <w:t>accelerated</w:t>
      </w:r>
      <w:r>
        <w:rPr>
          <w:spacing w:val="-10"/>
          <w:sz w:val="20"/>
        </w:rPr>
        <w:t xml:space="preserve"> </w:t>
      </w:r>
      <w:r>
        <w:rPr>
          <w:w w:val="65"/>
          <w:sz w:val="20"/>
        </w:rPr>
        <w:t>the</w:t>
      </w:r>
      <w:r>
        <w:rPr>
          <w:spacing w:val="-6"/>
          <w:sz w:val="20"/>
        </w:rPr>
        <w:t xml:space="preserve"> </w:t>
      </w:r>
      <w:r>
        <w:rPr>
          <w:w w:val="65"/>
          <w:sz w:val="20"/>
        </w:rPr>
        <w:t>growth</w:t>
      </w:r>
      <w:r>
        <w:rPr>
          <w:spacing w:val="-6"/>
          <w:sz w:val="20"/>
        </w:rPr>
        <w:t xml:space="preserve"> </w:t>
      </w:r>
      <w:r>
        <w:rPr>
          <w:w w:val="65"/>
          <w:sz w:val="20"/>
        </w:rPr>
        <w:t>of</w:t>
      </w:r>
      <w:r>
        <w:rPr>
          <w:spacing w:val="-9"/>
          <w:sz w:val="20"/>
        </w:rPr>
        <w:t xml:space="preserve"> </w:t>
      </w:r>
      <w:r>
        <w:rPr>
          <w:w w:val="65"/>
          <w:sz w:val="20"/>
        </w:rPr>
        <w:t>trade</w:t>
      </w:r>
      <w:r>
        <w:rPr>
          <w:spacing w:val="-6"/>
          <w:sz w:val="20"/>
        </w:rPr>
        <w:t xml:space="preserve"> </w:t>
      </w:r>
      <w:r>
        <w:rPr>
          <w:w w:val="65"/>
          <w:sz w:val="20"/>
        </w:rPr>
        <w:t>and</w:t>
      </w:r>
      <w:r>
        <w:rPr>
          <w:sz w:val="20"/>
        </w:rPr>
        <w:t xml:space="preserve"> </w:t>
      </w:r>
      <w:r>
        <w:rPr>
          <w:w w:val="65"/>
          <w:sz w:val="20"/>
        </w:rPr>
        <w:t>commerce</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water</w:t>
      </w:r>
      <w:r>
        <w:rPr>
          <w:sz w:val="20"/>
        </w:rPr>
        <w:t xml:space="preserve"> </w:t>
      </w:r>
      <w:r>
        <w:rPr>
          <w:w w:val="65"/>
          <w:sz w:val="20"/>
        </w:rPr>
        <w:t>transport</w:t>
      </w:r>
      <w:r>
        <w:rPr>
          <w:sz w:val="20"/>
        </w:rPr>
        <w:t xml:space="preserve"> </w:t>
      </w:r>
      <w:r>
        <w:rPr>
          <w:w w:val="65"/>
          <w:sz w:val="20"/>
        </w:rPr>
        <w:t>like</w:t>
      </w:r>
      <w:r>
        <w:rPr>
          <w:sz w:val="20"/>
        </w:rPr>
        <w:t xml:space="preserve"> </w:t>
      </w:r>
      <w:r>
        <w:rPr>
          <w:w w:val="65"/>
          <w:sz w:val="20"/>
        </w:rPr>
        <w:t>Uganda's</w:t>
      </w:r>
      <w:r>
        <w:rPr>
          <w:sz w:val="20"/>
        </w:rPr>
        <w:t xml:space="preserve"> </w:t>
      </w:r>
      <w:r>
        <w:rPr>
          <w:w w:val="65"/>
          <w:sz w:val="20"/>
        </w:rPr>
        <w:t>exports</w:t>
      </w:r>
      <w:r>
        <w:rPr>
          <w:sz w:val="20"/>
        </w:rPr>
        <w:t xml:space="preserve"> </w:t>
      </w:r>
      <w:r>
        <w:rPr>
          <w:w w:val="65"/>
          <w:sz w:val="20"/>
        </w:rPr>
        <w:t>and</w:t>
      </w:r>
      <w:r>
        <w:rPr>
          <w:sz w:val="20"/>
        </w:rPr>
        <w:t xml:space="preserve"> </w:t>
      </w:r>
      <w:r>
        <w:rPr>
          <w:w w:val="65"/>
          <w:sz w:val="20"/>
        </w:rPr>
        <w:t>imports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Tea,</w:t>
      </w:r>
      <w:r>
        <w:rPr>
          <w:sz w:val="20"/>
        </w:rPr>
        <w:t xml:space="preserve"> </w:t>
      </w:r>
      <w:r>
        <w:rPr>
          <w:w w:val="65"/>
          <w:sz w:val="20"/>
        </w:rPr>
        <w:t>oil,</w:t>
      </w:r>
      <w:r>
        <w:rPr>
          <w:sz w:val="20"/>
        </w:rPr>
        <w:t xml:space="preserve"> </w:t>
      </w:r>
      <w:r>
        <w:rPr>
          <w:w w:val="65"/>
          <w:sz w:val="20"/>
        </w:rPr>
        <w:t>fish,</w:t>
      </w:r>
      <w:r>
        <w:rPr>
          <w:spacing w:val="-1"/>
          <w:sz w:val="20"/>
        </w:rPr>
        <w:t xml:space="preserve"> </w:t>
      </w:r>
      <w:r>
        <w:rPr>
          <w:w w:val="65"/>
          <w:sz w:val="20"/>
        </w:rPr>
        <w:t>fruits</w:t>
      </w:r>
      <w:r>
        <w:rPr>
          <w:sz w:val="20"/>
        </w:rPr>
        <w:t xml:space="preserve"> </w:t>
      </w:r>
      <w:r>
        <w:rPr>
          <w:w w:val="65"/>
          <w:sz w:val="20"/>
        </w:rPr>
        <w:t>and</w:t>
      </w:r>
      <w:r>
        <w:rPr>
          <w:sz w:val="20"/>
        </w:rPr>
        <w:t xml:space="preserve"> </w:t>
      </w:r>
      <w:r>
        <w:rPr>
          <w:w w:val="65"/>
          <w:sz w:val="20"/>
        </w:rPr>
        <w:t>others</w:t>
      </w:r>
      <w:r>
        <w:rPr>
          <w:sz w:val="20"/>
        </w:rPr>
        <w:t xml:space="preserve"> </w:t>
      </w:r>
      <w:r>
        <w:rPr>
          <w:w w:val="65"/>
          <w:sz w:val="20"/>
        </w:rPr>
        <w:t>are</w:t>
      </w:r>
      <w:r>
        <w:rPr>
          <w:sz w:val="20"/>
        </w:rPr>
        <w:t xml:space="preserve"> </w:t>
      </w:r>
      <w:r>
        <w:rPr>
          <w:w w:val="65"/>
          <w:sz w:val="20"/>
        </w:rPr>
        <w:t>transported</w:t>
      </w:r>
      <w:r>
        <w:rPr>
          <w:sz w:val="20"/>
        </w:rPr>
        <w:t xml:space="preserve"> </w:t>
      </w:r>
      <w:r>
        <w:rPr>
          <w:w w:val="65"/>
          <w:sz w:val="20"/>
        </w:rPr>
        <w:t>to</w:t>
      </w:r>
      <w:r>
        <w:rPr>
          <w:sz w:val="20"/>
        </w:rPr>
        <w:t xml:space="preserve"> </w:t>
      </w:r>
      <w:r>
        <w:rPr>
          <w:w w:val="65"/>
          <w:sz w:val="20"/>
        </w:rPr>
        <w:t>neighbouring</w:t>
      </w:r>
      <w:r>
        <w:rPr>
          <w:sz w:val="20"/>
        </w:rPr>
        <w:t xml:space="preserve"> </w:t>
      </w:r>
      <w:r>
        <w:rPr>
          <w:w w:val="70"/>
          <w:sz w:val="20"/>
        </w:rPr>
        <w:t>countries</w:t>
      </w:r>
      <w:r>
        <w:rPr>
          <w:spacing w:val="-12"/>
          <w:sz w:val="20"/>
        </w:rPr>
        <w:t xml:space="preserve"> </w:t>
      </w:r>
      <w:r>
        <w:rPr>
          <w:w w:val="70"/>
          <w:sz w:val="20"/>
        </w:rPr>
        <w:t>via</w:t>
      </w:r>
      <w:r>
        <w:rPr>
          <w:spacing w:val="-13"/>
          <w:sz w:val="20"/>
        </w:rPr>
        <w:t xml:space="preserve"> </w:t>
      </w:r>
      <w:r>
        <w:rPr>
          <w:w w:val="70"/>
          <w:sz w:val="20"/>
        </w:rPr>
        <w:t>Port</w:t>
      </w:r>
      <w:r>
        <w:rPr>
          <w:spacing w:val="-12"/>
          <w:sz w:val="20"/>
        </w:rPr>
        <w:t xml:space="preserve"> </w:t>
      </w:r>
      <w:r>
        <w:rPr>
          <w:w w:val="70"/>
          <w:sz w:val="20"/>
        </w:rPr>
        <w:t>Jinja</w:t>
      </w:r>
      <w:r>
        <w:rPr>
          <w:spacing w:val="-12"/>
          <w:sz w:val="20"/>
        </w:rPr>
        <w:t xml:space="preserve"> </w:t>
      </w:r>
      <w:r>
        <w:rPr>
          <w:w w:val="70"/>
          <w:sz w:val="20"/>
        </w:rPr>
        <w:t>on</w:t>
      </w:r>
      <w:r>
        <w:rPr>
          <w:spacing w:val="-9"/>
          <w:sz w:val="20"/>
        </w:rPr>
        <w:t xml:space="preserve"> </w:t>
      </w:r>
      <w:r>
        <w:rPr>
          <w:w w:val="70"/>
          <w:sz w:val="20"/>
        </w:rPr>
        <w:t>L. Victoria.</w:t>
      </w:r>
    </w:p>
    <w:p w:rsidR="00E5575B" w:rsidRDefault="00D512E5">
      <w:pPr>
        <w:pStyle w:val="ListParagraph"/>
        <w:numPr>
          <w:ilvl w:val="0"/>
          <w:numId w:val="81"/>
        </w:numPr>
        <w:tabs>
          <w:tab w:val="left" w:pos="1805"/>
        </w:tabs>
        <w:spacing w:line="242" w:lineRule="auto"/>
        <w:ind w:right="2059" w:firstLine="0"/>
        <w:rPr>
          <w:rFonts w:ascii="Arial MT" w:hAnsi="Arial MT"/>
          <w:sz w:val="20"/>
        </w:rPr>
      </w:pPr>
      <w:r>
        <w:rPr>
          <w:w w:val="60"/>
          <w:sz w:val="20"/>
        </w:rPr>
        <w:t>Jinja</w:t>
      </w:r>
      <w:r>
        <w:rPr>
          <w:spacing w:val="-4"/>
          <w:sz w:val="20"/>
        </w:rPr>
        <w:t xml:space="preserve"> </w:t>
      </w:r>
      <w:r>
        <w:rPr>
          <w:w w:val="60"/>
          <w:sz w:val="20"/>
        </w:rPr>
        <w:t>is</w:t>
      </w:r>
      <w:r>
        <w:rPr>
          <w:spacing w:val="-4"/>
          <w:sz w:val="20"/>
        </w:rPr>
        <w:t xml:space="preserve"> </w:t>
      </w:r>
      <w:r>
        <w:rPr>
          <w:w w:val="60"/>
          <w:sz w:val="20"/>
        </w:rPr>
        <w:t>blessed</w:t>
      </w:r>
      <w:r>
        <w:rPr>
          <w:spacing w:val="-4"/>
          <w:sz w:val="20"/>
        </w:rPr>
        <w:t xml:space="preserve"> </w:t>
      </w:r>
      <w:r>
        <w:rPr>
          <w:w w:val="60"/>
          <w:sz w:val="20"/>
        </w:rPr>
        <w:t>as</w:t>
      </w:r>
      <w:r>
        <w:rPr>
          <w:spacing w:val="-4"/>
          <w:sz w:val="20"/>
        </w:rPr>
        <w:t xml:space="preserve"> </w:t>
      </w:r>
      <w:r>
        <w:rPr>
          <w:w w:val="60"/>
          <w:sz w:val="20"/>
        </w:rPr>
        <w:t>a</w:t>
      </w:r>
      <w:r>
        <w:rPr>
          <w:spacing w:val="-4"/>
          <w:sz w:val="20"/>
        </w:rPr>
        <w:t xml:space="preserve"> </w:t>
      </w:r>
      <w:r>
        <w:rPr>
          <w:w w:val="60"/>
          <w:sz w:val="20"/>
        </w:rPr>
        <w:t>rich</w:t>
      </w:r>
      <w:r>
        <w:rPr>
          <w:spacing w:val="-4"/>
          <w:sz w:val="20"/>
        </w:rPr>
        <w:t xml:space="preserve"> </w:t>
      </w:r>
      <w:r>
        <w:rPr>
          <w:w w:val="60"/>
          <w:sz w:val="20"/>
        </w:rPr>
        <w:t>hinterland</w:t>
      </w:r>
      <w:r>
        <w:rPr>
          <w:spacing w:val="-4"/>
          <w:sz w:val="20"/>
        </w:rPr>
        <w:t xml:space="preserve"> </w:t>
      </w:r>
      <w:r>
        <w:rPr>
          <w:w w:val="60"/>
          <w:sz w:val="20"/>
        </w:rPr>
        <w:t>with</w:t>
      </w:r>
      <w:r>
        <w:rPr>
          <w:spacing w:val="-3"/>
          <w:sz w:val="20"/>
        </w:rPr>
        <w:t xml:space="preserve"> </w:t>
      </w:r>
      <w:r>
        <w:rPr>
          <w:w w:val="60"/>
          <w:sz w:val="20"/>
        </w:rPr>
        <w:t>fertile</w:t>
      </w:r>
      <w:r>
        <w:rPr>
          <w:spacing w:val="-4"/>
          <w:sz w:val="20"/>
        </w:rPr>
        <w:t xml:space="preserve"> </w:t>
      </w:r>
      <w:r>
        <w:rPr>
          <w:w w:val="60"/>
          <w:sz w:val="20"/>
        </w:rPr>
        <w:t>soils</w:t>
      </w:r>
      <w:r>
        <w:rPr>
          <w:spacing w:val="-4"/>
          <w:sz w:val="20"/>
        </w:rPr>
        <w:t xml:space="preserve"> </w:t>
      </w:r>
      <w:r>
        <w:rPr>
          <w:w w:val="60"/>
          <w:sz w:val="20"/>
        </w:rPr>
        <w:t>like</w:t>
      </w:r>
      <w:r>
        <w:rPr>
          <w:spacing w:val="-4"/>
          <w:sz w:val="20"/>
        </w:rPr>
        <w:t xml:space="preserve"> </w:t>
      </w:r>
      <w:r>
        <w:rPr>
          <w:w w:val="60"/>
          <w:sz w:val="20"/>
        </w:rPr>
        <w:t>at</w:t>
      </w:r>
      <w:r>
        <w:rPr>
          <w:spacing w:val="-4"/>
          <w:sz w:val="20"/>
        </w:rPr>
        <w:t xml:space="preserve"> </w:t>
      </w:r>
      <w:r>
        <w:rPr>
          <w:w w:val="60"/>
          <w:sz w:val="20"/>
        </w:rPr>
        <w:t>Maggwa,</w:t>
      </w:r>
      <w:r>
        <w:rPr>
          <w:sz w:val="20"/>
        </w:rPr>
        <w:t xml:space="preserve"> </w:t>
      </w:r>
      <w:r>
        <w:rPr>
          <w:w w:val="60"/>
          <w:sz w:val="20"/>
        </w:rPr>
        <w:t>Kimaka,</w:t>
      </w:r>
      <w:r>
        <w:rPr>
          <w:sz w:val="20"/>
        </w:rPr>
        <w:t xml:space="preserve"> </w:t>
      </w:r>
      <w:r>
        <w:rPr>
          <w:w w:val="60"/>
          <w:sz w:val="20"/>
        </w:rPr>
        <w:t>Mpumudde,</w:t>
      </w:r>
      <w:r>
        <w:rPr>
          <w:spacing w:val="-4"/>
          <w:sz w:val="20"/>
        </w:rPr>
        <w:t xml:space="preserve"> </w:t>
      </w:r>
      <w:r>
        <w:rPr>
          <w:w w:val="60"/>
          <w:sz w:val="20"/>
        </w:rPr>
        <w:t>Walukuba</w:t>
      </w:r>
      <w:r>
        <w:rPr>
          <w:spacing w:val="-4"/>
          <w:sz w:val="20"/>
        </w:rPr>
        <w:t xml:space="preserve"> </w:t>
      </w:r>
      <w:r>
        <w:rPr>
          <w:w w:val="60"/>
          <w:sz w:val="20"/>
        </w:rPr>
        <w:t>and</w:t>
      </w:r>
      <w:r>
        <w:rPr>
          <w:spacing w:val="-7"/>
          <w:sz w:val="20"/>
        </w:rPr>
        <w:t xml:space="preserve"> </w:t>
      </w:r>
      <w:r>
        <w:rPr>
          <w:w w:val="60"/>
          <w:sz w:val="20"/>
        </w:rPr>
        <w:t>the</w:t>
      </w:r>
      <w:r>
        <w:rPr>
          <w:spacing w:val="-4"/>
          <w:sz w:val="20"/>
        </w:rPr>
        <w:t xml:space="preserve"> </w:t>
      </w:r>
      <w:r>
        <w:rPr>
          <w:w w:val="60"/>
          <w:sz w:val="20"/>
        </w:rPr>
        <w:t>neighbouring</w:t>
      </w:r>
      <w:r>
        <w:rPr>
          <w:spacing w:val="-7"/>
          <w:sz w:val="20"/>
        </w:rPr>
        <w:t xml:space="preserve"> </w:t>
      </w:r>
      <w:r>
        <w:rPr>
          <w:w w:val="60"/>
          <w:sz w:val="20"/>
        </w:rPr>
        <w:t>districts</w:t>
      </w:r>
      <w:r>
        <w:rPr>
          <w:spacing w:val="-4"/>
          <w:sz w:val="20"/>
        </w:rPr>
        <w:t xml:space="preserve"> </w:t>
      </w:r>
      <w:r>
        <w:rPr>
          <w:w w:val="60"/>
          <w:sz w:val="20"/>
        </w:rPr>
        <w:t>of</w:t>
      </w:r>
      <w:r>
        <w:rPr>
          <w:spacing w:val="-7"/>
          <w:sz w:val="20"/>
        </w:rPr>
        <w:t xml:space="preserve"> </w:t>
      </w:r>
      <w:r>
        <w:rPr>
          <w:w w:val="60"/>
          <w:sz w:val="20"/>
        </w:rPr>
        <w:t>Mayuge,</w:t>
      </w:r>
      <w:r>
        <w:rPr>
          <w:spacing w:val="-7"/>
          <w:sz w:val="20"/>
        </w:rPr>
        <w:t xml:space="preserve"> </w:t>
      </w:r>
      <w:r>
        <w:rPr>
          <w:w w:val="60"/>
          <w:sz w:val="20"/>
        </w:rPr>
        <w:t>Bugiri,</w:t>
      </w:r>
      <w:r>
        <w:rPr>
          <w:sz w:val="20"/>
        </w:rPr>
        <w:t xml:space="preserve"> </w:t>
      </w:r>
      <w:r>
        <w:rPr>
          <w:w w:val="65"/>
          <w:sz w:val="20"/>
        </w:rPr>
        <w:t>Kamuli</w:t>
      </w:r>
      <w:r>
        <w:rPr>
          <w:spacing w:val="-9"/>
          <w:sz w:val="20"/>
        </w:rPr>
        <w:t xml:space="preserve"> </w:t>
      </w:r>
      <w:r>
        <w:rPr>
          <w:w w:val="65"/>
          <w:sz w:val="20"/>
        </w:rPr>
        <w:t>and</w:t>
      </w:r>
      <w:r>
        <w:rPr>
          <w:spacing w:val="-10"/>
          <w:sz w:val="20"/>
        </w:rPr>
        <w:t xml:space="preserve"> </w:t>
      </w:r>
      <w:r>
        <w:rPr>
          <w:w w:val="65"/>
          <w:sz w:val="20"/>
        </w:rPr>
        <w:t>Iganga</w:t>
      </w:r>
      <w:r>
        <w:rPr>
          <w:spacing w:val="-10"/>
          <w:sz w:val="20"/>
        </w:rPr>
        <w:t xml:space="preserve"> </w:t>
      </w:r>
      <w:r>
        <w:rPr>
          <w:w w:val="65"/>
          <w:sz w:val="20"/>
        </w:rPr>
        <w:t>which</w:t>
      </w:r>
      <w:r>
        <w:rPr>
          <w:spacing w:val="-7"/>
          <w:sz w:val="20"/>
        </w:rPr>
        <w:t xml:space="preserve"> </w:t>
      </w:r>
      <w:r>
        <w:rPr>
          <w:w w:val="65"/>
          <w:sz w:val="20"/>
        </w:rPr>
        <w:t>produce</w:t>
      </w:r>
      <w:r>
        <w:rPr>
          <w:spacing w:val="-8"/>
          <w:sz w:val="20"/>
        </w:rPr>
        <w:t xml:space="preserve"> </w:t>
      </w:r>
      <w:r>
        <w:rPr>
          <w:w w:val="65"/>
          <w:sz w:val="20"/>
        </w:rPr>
        <w:t>adequate</w:t>
      </w:r>
      <w:r>
        <w:rPr>
          <w:spacing w:val="-9"/>
          <w:sz w:val="20"/>
        </w:rPr>
        <w:t xml:space="preserve"> </w:t>
      </w:r>
      <w:r>
        <w:rPr>
          <w:w w:val="65"/>
          <w:sz w:val="20"/>
        </w:rPr>
        <w:t>food</w:t>
      </w:r>
      <w:r>
        <w:rPr>
          <w:spacing w:val="-10"/>
          <w:sz w:val="20"/>
        </w:rPr>
        <w:t xml:space="preserve"> </w:t>
      </w:r>
      <w:r>
        <w:rPr>
          <w:w w:val="65"/>
          <w:sz w:val="20"/>
        </w:rPr>
        <w:t>stuffs</w:t>
      </w:r>
      <w:r>
        <w:rPr>
          <w:spacing w:val="-9"/>
          <w:sz w:val="20"/>
        </w:rPr>
        <w:t xml:space="preserve"> </w:t>
      </w:r>
      <w:r>
        <w:rPr>
          <w:w w:val="65"/>
          <w:sz w:val="20"/>
        </w:rPr>
        <w:t>like</w:t>
      </w:r>
      <w:r>
        <w:rPr>
          <w:spacing w:val="-10"/>
          <w:sz w:val="20"/>
        </w:rPr>
        <w:t xml:space="preserve"> </w:t>
      </w:r>
      <w:r>
        <w:rPr>
          <w:w w:val="65"/>
          <w:sz w:val="20"/>
        </w:rPr>
        <w:t>sugar</w:t>
      </w:r>
      <w:r>
        <w:rPr>
          <w:spacing w:val="-9"/>
          <w:sz w:val="20"/>
        </w:rPr>
        <w:t xml:space="preserve"> </w:t>
      </w:r>
      <w:r>
        <w:rPr>
          <w:w w:val="65"/>
          <w:sz w:val="20"/>
        </w:rPr>
        <w:t>cane,</w:t>
      </w:r>
      <w:r>
        <w:rPr>
          <w:spacing w:val="-8"/>
          <w:sz w:val="20"/>
        </w:rPr>
        <w:t xml:space="preserve"> </w:t>
      </w:r>
      <w:r>
        <w:rPr>
          <w:w w:val="65"/>
          <w:sz w:val="20"/>
        </w:rPr>
        <w:t>sweet</w:t>
      </w:r>
      <w:r>
        <w:rPr>
          <w:spacing w:val="-4"/>
          <w:sz w:val="20"/>
        </w:rPr>
        <w:t xml:space="preserve"> </w:t>
      </w:r>
      <w:r>
        <w:rPr>
          <w:w w:val="65"/>
          <w:sz w:val="20"/>
        </w:rPr>
        <w:t>potatoes,</w:t>
      </w:r>
      <w:r>
        <w:rPr>
          <w:spacing w:val="-4"/>
          <w:sz w:val="20"/>
        </w:rPr>
        <w:t xml:space="preserve"> </w:t>
      </w:r>
      <w:r>
        <w:rPr>
          <w:w w:val="65"/>
          <w:sz w:val="20"/>
        </w:rPr>
        <w:t>ground</w:t>
      </w:r>
      <w:r>
        <w:rPr>
          <w:spacing w:val="-4"/>
          <w:sz w:val="20"/>
        </w:rPr>
        <w:t xml:space="preserve"> </w:t>
      </w:r>
      <w:r>
        <w:rPr>
          <w:w w:val="65"/>
          <w:sz w:val="20"/>
        </w:rPr>
        <w:t>nuts,</w:t>
      </w:r>
      <w:r>
        <w:rPr>
          <w:sz w:val="20"/>
        </w:rPr>
        <w:t xml:space="preserve"> </w:t>
      </w:r>
      <w:r>
        <w:rPr>
          <w:w w:val="65"/>
          <w:sz w:val="20"/>
        </w:rPr>
        <w:t>rice</w:t>
      </w:r>
      <w:r>
        <w:rPr>
          <w:spacing w:val="-3"/>
          <w:sz w:val="20"/>
        </w:rPr>
        <w:t xml:space="preserve"> </w:t>
      </w:r>
      <w:r>
        <w:rPr>
          <w:w w:val="65"/>
          <w:sz w:val="20"/>
        </w:rPr>
        <w:t>and</w:t>
      </w:r>
      <w:r>
        <w:rPr>
          <w:spacing w:val="-2"/>
          <w:sz w:val="20"/>
        </w:rPr>
        <w:t xml:space="preserve"> </w:t>
      </w:r>
      <w:r>
        <w:rPr>
          <w:w w:val="65"/>
          <w:sz w:val="20"/>
        </w:rPr>
        <w:t>maize</w:t>
      </w:r>
      <w:r>
        <w:rPr>
          <w:spacing w:val="-4"/>
          <w:sz w:val="20"/>
        </w:rPr>
        <w:t xml:space="preserve"> </w:t>
      </w:r>
      <w:r>
        <w:rPr>
          <w:w w:val="65"/>
          <w:sz w:val="20"/>
        </w:rPr>
        <w:t>necessary</w:t>
      </w:r>
      <w:r>
        <w:rPr>
          <w:spacing w:val="-4"/>
          <w:sz w:val="20"/>
        </w:rPr>
        <w:t xml:space="preserve"> </w:t>
      </w:r>
      <w:r>
        <w:rPr>
          <w:w w:val="65"/>
          <w:sz w:val="20"/>
        </w:rPr>
        <w:t>to</w:t>
      </w:r>
      <w:r>
        <w:rPr>
          <w:spacing w:val="-4"/>
          <w:sz w:val="20"/>
        </w:rPr>
        <w:t xml:space="preserve"> </w:t>
      </w:r>
      <w:r>
        <w:rPr>
          <w:w w:val="65"/>
          <w:sz w:val="20"/>
        </w:rPr>
        <w:t>feed</w:t>
      </w:r>
      <w:r>
        <w:rPr>
          <w:sz w:val="20"/>
        </w:rPr>
        <w:t xml:space="preserve"> </w:t>
      </w:r>
      <w:r>
        <w:rPr>
          <w:w w:val="65"/>
          <w:sz w:val="20"/>
        </w:rPr>
        <w:t>the</w:t>
      </w:r>
      <w:r>
        <w:rPr>
          <w:spacing w:val="-10"/>
          <w:sz w:val="20"/>
        </w:rPr>
        <w:t xml:space="preserve"> </w:t>
      </w:r>
      <w:r>
        <w:rPr>
          <w:w w:val="65"/>
          <w:sz w:val="20"/>
        </w:rPr>
        <w:t>urban</w:t>
      </w:r>
      <w:r>
        <w:rPr>
          <w:sz w:val="20"/>
        </w:rPr>
        <w:t xml:space="preserve"> </w:t>
      </w:r>
      <w:r>
        <w:rPr>
          <w:spacing w:val="-2"/>
          <w:w w:val="75"/>
          <w:sz w:val="20"/>
        </w:rPr>
        <w:t>population.</w:t>
      </w:r>
    </w:p>
    <w:p w:rsidR="00E5575B" w:rsidRDefault="00D512E5">
      <w:pPr>
        <w:pStyle w:val="ListParagraph"/>
        <w:numPr>
          <w:ilvl w:val="0"/>
          <w:numId w:val="81"/>
        </w:numPr>
        <w:tabs>
          <w:tab w:val="left" w:pos="1805"/>
        </w:tabs>
        <w:spacing w:line="244" w:lineRule="auto"/>
        <w:ind w:right="2066" w:firstLine="0"/>
        <w:rPr>
          <w:rFonts w:ascii="Arial MT" w:hAnsi="Arial MT"/>
          <w:sz w:val="20"/>
        </w:rPr>
      </w:pPr>
      <w:r>
        <w:rPr>
          <w:w w:val="65"/>
          <w:sz w:val="20"/>
        </w:rPr>
        <w:t>Presence</w:t>
      </w:r>
      <w:r>
        <w:rPr>
          <w:sz w:val="20"/>
        </w:rPr>
        <w:t xml:space="preserve"> </w:t>
      </w:r>
      <w:r>
        <w:rPr>
          <w:w w:val="65"/>
          <w:sz w:val="20"/>
        </w:rPr>
        <w:t>of</w:t>
      </w:r>
      <w:r>
        <w:rPr>
          <w:sz w:val="20"/>
        </w:rPr>
        <w:t xml:space="preserve"> </w:t>
      </w:r>
      <w:r>
        <w:rPr>
          <w:w w:val="65"/>
          <w:sz w:val="20"/>
        </w:rPr>
        <w:t>magnificent</w:t>
      </w:r>
      <w:r>
        <w:rPr>
          <w:sz w:val="20"/>
        </w:rPr>
        <w:t xml:space="preserve"> </w:t>
      </w:r>
      <w:r>
        <w:rPr>
          <w:w w:val="65"/>
          <w:sz w:val="20"/>
        </w:rPr>
        <w:t>and</w:t>
      </w:r>
      <w:r>
        <w:rPr>
          <w:sz w:val="20"/>
        </w:rPr>
        <w:t xml:space="preserve"> </w:t>
      </w:r>
      <w:r>
        <w:rPr>
          <w:w w:val="65"/>
          <w:sz w:val="20"/>
        </w:rPr>
        <w:t>different</w:t>
      </w:r>
      <w:r>
        <w:rPr>
          <w:sz w:val="20"/>
        </w:rPr>
        <w:t xml:space="preserve"> </w:t>
      </w:r>
      <w:r>
        <w:rPr>
          <w:w w:val="65"/>
          <w:sz w:val="20"/>
        </w:rPr>
        <w:t>tourist</w:t>
      </w:r>
      <w:r>
        <w:rPr>
          <w:sz w:val="20"/>
        </w:rPr>
        <w:t xml:space="preserve"> </w:t>
      </w:r>
      <w:r>
        <w:rPr>
          <w:w w:val="65"/>
          <w:sz w:val="20"/>
        </w:rPr>
        <w:t>attractions</w:t>
      </w:r>
      <w:r>
        <w:rPr>
          <w:sz w:val="20"/>
        </w:rPr>
        <w:t xml:space="preserve"> </w:t>
      </w:r>
      <w:r>
        <w:rPr>
          <w:w w:val="65"/>
          <w:sz w:val="20"/>
        </w:rPr>
        <w:t>and</w:t>
      </w:r>
      <w:r>
        <w:rPr>
          <w:sz w:val="20"/>
        </w:rPr>
        <w:t xml:space="preserve"> </w:t>
      </w:r>
      <w:r>
        <w:rPr>
          <w:w w:val="65"/>
          <w:sz w:val="20"/>
        </w:rPr>
        <w:t>sites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source</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Nile,</w:t>
      </w:r>
      <w:r>
        <w:rPr>
          <w:sz w:val="20"/>
        </w:rPr>
        <w:t xml:space="preserve"> </w:t>
      </w:r>
      <w:r>
        <w:rPr>
          <w:w w:val="65"/>
          <w:sz w:val="20"/>
        </w:rPr>
        <w:t>Rippon</w:t>
      </w:r>
      <w:r>
        <w:rPr>
          <w:sz w:val="20"/>
        </w:rPr>
        <w:t xml:space="preserve"> </w:t>
      </w:r>
      <w:r>
        <w:rPr>
          <w:w w:val="65"/>
          <w:sz w:val="20"/>
        </w:rPr>
        <w:t>and</w:t>
      </w:r>
      <w:r>
        <w:rPr>
          <w:sz w:val="20"/>
        </w:rPr>
        <w:t xml:space="preserve"> </w:t>
      </w:r>
      <w:r>
        <w:rPr>
          <w:w w:val="65"/>
          <w:sz w:val="20"/>
        </w:rPr>
        <w:t>Bujagali</w:t>
      </w:r>
      <w:r>
        <w:rPr>
          <w:sz w:val="20"/>
        </w:rPr>
        <w:t xml:space="preserve"> </w:t>
      </w:r>
      <w:r>
        <w:rPr>
          <w:w w:val="65"/>
          <w:sz w:val="20"/>
        </w:rPr>
        <w:t>falls,</w:t>
      </w:r>
      <w:r>
        <w:rPr>
          <w:sz w:val="20"/>
        </w:rPr>
        <w:t xml:space="preserve"> </w:t>
      </w:r>
      <w:r>
        <w:rPr>
          <w:w w:val="65"/>
          <w:sz w:val="20"/>
        </w:rPr>
        <w:t>Jinja</w:t>
      </w:r>
      <w:r>
        <w:rPr>
          <w:sz w:val="20"/>
        </w:rPr>
        <w:t xml:space="preserve"> </w:t>
      </w:r>
      <w:r>
        <w:rPr>
          <w:w w:val="65"/>
          <w:sz w:val="20"/>
        </w:rPr>
        <w:t>wildlife</w:t>
      </w:r>
      <w:r>
        <w:rPr>
          <w:sz w:val="20"/>
        </w:rPr>
        <w:t xml:space="preserve"> </w:t>
      </w:r>
      <w:r>
        <w:rPr>
          <w:w w:val="65"/>
          <w:sz w:val="20"/>
        </w:rPr>
        <w:t>sanctuary</w:t>
      </w:r>
      <w:r>
        <w:rPr>
          <w:sz w:val="20"/>
        </w:rPr>
        <w:t xml:space="preserve"> </w:t>
      </w:r>
      <w:r>
        <w:rPr>
          <w:w w:val="65"/>
          <w:sz w:val="20"/>
        </w:rPr>
        <w:t>and</w:t>
      </w:r>
      <w:r>
        <w:rPr>
          <w:sz w:val="20"/>
        </w:rPr>
        <w:t xml:space="preserve"> </w:t>
      </w:r>
      <w:r>
        <w:rPr>
          <w:w w:val="65"/>
          <w:sz w:val="20"/>
        </w:rPr>
        <w:t>the</w:t>
      </w:r>
      <w:r>
        <w:rPr>
          <w:sz w:val="20"/>
        </w:rPr>
        <w:t xml:space="preserve"> </w:t>
      </w:r>
      <w:r>
        <w:rPr>
          <w:w w:val="65"/>
          <w:sz w:val="20"/>
        </w:rPr>
        <w:t>Victoria</w:t>
      </w:r>
      <w:r>
        <w:rPr>
          <w:sz w:val="20"/>
        </w:rPr>
        <w:t xml:space="preserve"> </w:t>
      </w:r>
      <w:r>
        <w:rPr>
          <w:w w:val="65"/>
          <w:sz w:val="20"/>
        </w:rPr>
        <w:t>Nile</w:t>
      </w:r>
      <w:r>
        <w:rPr>
          <w:sz w:val="20"/>
        </w:rPr>
        <w:t xml:space="preserve"> </w:t>
      </w:r>
      <w:r>
        <w:rPr>
          <w:w w:val="65"/>
          <w:sz w:val="20"/>
        </w:rPr>
        <w:t>which</w:t>
      </w:r>
      <w:r>
        <w:rPr>
          <w:sz w:val="20"/>
        </w:rPr>
        <w:t xml:space="preserve"> </w:t>
      </w:r>
      <w:r>
        <w:rPr>
          <w:w w:val="65"/>
          <w:sz w:val="20"/>
        </w:rPr>
        <w:t>have</w:t>
      </w:r>
      <w:r>
        <w:rPr>
          <w:sz w:val="20"/>
        </w:rPr>
        <w:t xml:space="preserve"> </w:t>
      </w:r>
      <w:r>
        <w:rPr>
          <w:w w:val="65"/>
          <w:sz w:val="20"/>
        </w:rPr>
        <w:t>attracted</w:t>
      </w:r>
      <w:r>
        <w:rPr>
          <w:sz w:val="20"/>
        </w:rPr>
        <w:t xml:space="preserve"> </w:t>
      </w:r>
      <w:r>
        <w:rPr>
          <w:w w:val="65"/>
          <w:sz w:val="20"/>
        </w:rPr>
        <w:t>tourists</w:t>
      </w:r>
      <w:r>
        <w:rPr>
          <w:sz w:val="20"/>
        </w:rPr>
        <w:t xml:space="preserve"> </w:t>
      </w:r>
      <w:r>
        <w:rPr>
          <w:w w:val="65"/>
          <w:sz w:val="20"/>
        </w:rPr>
        <w:t>leading</w:t>
      </w:r>
      <w:r>
        <w:rPr>
          <w:sz w:val="20"/>
        </w:rPr>
        <w:t xml:space="preserve"> </w:t>
      </w:r>
      <w:r>
        <w:rPr>
          <w:w w:val="65"/>
          <w:sz w:val="20"/>
        </w:rPr>
        <w:t>to</w:t>
      </w:r>
      <w:r>
        <w:rPr>
          <w:sz w:val="20"/>
        </w:rPr>
        <w:t xml:space="preserve"> </w:t>
      </w:r>
      <w:r>
        <w:rPr>
          <w:w w:val="65"/>
          <w:sz w:val="20"/>
        </w:rPr>
        <w:t>development</w:t>
      </w:r>
      <w:r>
        <w:rPr>
          <w:sz w:val="20"/>
        </w:rPr>
        <w:t xml:space="preserve"> </w:t>
      </w:r>
      <w:r>
        <w:rPr>
          <w:w w:val="65"/>
          <w:sz w:val="20"/>
        </w:rPr>
        <w:t>of</w:t>
      </w:r>
      <w:r>
        <w:rPr>
          <w:sz w:val="20"/>
        </w:rPr>
        <w:t xml:space="preserve"> </w:t>
      </w:r>
      <w:r>
        <w:rPr>
          <w:w w:val="65"/>
          <w:sz w:val="20"/>
        </w:rPr>
        <w:t>markets,</w:t>
      </w:r>
      <w:r>
        <w:rPr>
          <w:sz w:val="20"/>
        </w:rPr>
        <w:t xml:space="preserve"> </w:t>
      </w:r>
      <w:r>
        <w:rPr>
          <w:w w:val="65"/>
          <w:sz w:val="20"/>
        </w:rPr>
        <w:t>hotels,</w:t>
      </w:r>
      <w:r>
        <w:rPr>
          <w:sz w:val="20"/>
        </w:rPr>
        <w:t xml:space="preserve"> </w:t>
      </w:r>
      <w:r>
        <w:rPr>
          <w:w w:val="65"/>
          <w:sz w:val="20"/>
        </w:rPr>
        <w:t>resorts</w:t>
      </w:r>
      <w:r>
        <w:rPr>
          <w:sz w:val="20"/>
        </w:rPr>
        <w:t xml:space="preserve"> </w:t>
      </w:r>
      <w:r>
        <w:rPr>
          <w:w w:val="65"/>
          <w:sz w:val="20"/>
        </w:rPr>
        <w:t>and</w:t>
      </w:r>
      <w:r>
        <w:rPr>
          <w:sz w:val="20"/>
        </w:rPr>
        <w:t xml:space="preserve"> </w:t>
      </w:r>
      <w:r>
        <w:rPr>
          <w:w w:val="65"/>
          <w:sz w:val="20"/>
        </w:rPr>
        <w:t>modern</w:t>
      </w:r>
      <w:r>
        <w:rPr>
          <w:sz w:val="20"/>
        </w:rPr>
        <w:t xml:space="preserve"> </w:t>
      </w:r>
      <w:r>
        <w:rPr>
          <w:w w:val="65"/>
          <w:sz w:val="20"/>
        </w:rPr>
        <w:t>transport</w:t>
      </w:r>
      <w:r>
        <w:rPr>
          <w:sz w:val="20"/>
        </w:rPr>
        <w:t xml:space="preserve"> </w:t>
      </w:r>
      <w:r>
        <w:rPr>
          <w:w w:val="65"/>
          <w:sz w:val="20"/>
        </w:rPr>
        <w:t>routes</w:t>
      </w:r>
      <w:r>
        <w:rPr>
          <w:sz w:val="20"/>
        </w:rPr>
        <w:t xml:space="preserve"> </w:t>
      </w:r>
      <w:r>
        <w:rPr>
          <w:w w:val="70"/>
          <w:sz w:val="20"/>
        </w:rPr>
        <w:t>bringing in</w:t>
      </w:r>
      <w:r>
        <w:rPr>
          <w:sz w:val="20"/>
        </w:rPr>
        <w:t xml:space="preserve"> </w:t>
      </w:r>
      <w:r>
        <w:rPr>
          <w:w w:val="70"/>
          <w:sz w:val="20"/>
        </w:rPr>
        <w:t>foreign exchange.</w:t>
      </w:r>
    </w:p>
    <w:p w:rsidR="00E5575B" w:rsidRDefault="00D512E5">
      <w:pPr>
        <w:pStyle w:val="ListParagraph"/>
        <w:numPr>
          <w:ilvl w:val="0"/>
          <w:numId w:val="81"/>
        </w:numPr>
        <w:tabs>
          <w:tab w:val="left" w:pos="1541"/>
        </w:tabs>
        <w:spacing w:line="244" w:lineRule="auto"/>
        <w:ind w:right="2069" w:firstLine="0"/>
        <w:rPr>
          <w:sz w:val="20"/>
        </w:rPr>
      </w:pPr>
      <w:r>
        <w:rPr>
          <w:w w:val="65"/>
          <w:sz w:val="20"/>
        </w:rPr>
        <w:t>Jinja</w:t>
      </w:r>
      <w:r>
        <w:rPr>
          <w:sz w:val="20"/>
        </w:rPr>
        <w:t xml:space="preserve"> </w:t>
      </w:r>
      <w:r>
        <w:rPr>
          <w:w w:val="65"/>
          <w:sz w:val="20"/>
        </w:rPr>
        <w:t>is</w:t>
      </w:r>
      <w:r>
        <w:rPr>
          <w:sz w:val="20"/>
        </w:rPr>
        <w:t xml:space="preserve"> </w:t>
      </w:r>
      <w:r>
        <w:rPr>
          <w:w w:val="65"/>
          <w:sz w:val="20"/>
        </w:rPr>
        <w:t>a</w:t>
      </w:r>
      <w:r>
        <w:rPr>
          <w:spacing w:val="15"/>
          <w:sz w:val="20"/>
        </w:rPr>
        <w:t xml:space="preserve"> </w:t>
      </w:r>
      <w:r>
        <w:rPr>
          <w:w w:val="65"/>
          <w:sz w:val="20"/>
        </w:rPr>
        <w:t>pest</w:t>
      </w:r>
      <w:r>
        <w:rPr>
          <w:sz w:val="20"/>
        </w:rPr>
        <w:t xml:space="preserve"> </w:t>
      </w:r>
      <w:r>
        <w:rPr>
          <w:w w:val="65"/>
          <w:sz w:val="20"/>
        </w:rPr>
        <w:t>free</w:t>
      </w:r>
      <w:r>
        <w:rPr>
          <w:sz w:val="20"/>
        </w:rPr>
        <w:t xml:space="preserve"> </w:t>
      </w:r>
      <w:r>
        <w:rPr>
          <w:w w:val="65"/>
          <w:sz w:val="20"/>
        </w:rPr>
        <w:t>conditioned</w:t>
      </w:r>
      <w:r>
        <w:rPr>
          <w:sz w:val="20"/>
        </w:rPr>
        <w:t xml:space="preserve"> </w:t>
      </w:r>
      <w:r>
        <w:rPr>
          <w:w w:val="65"/>
          <w:sz w:val="20"/>
        </w:rPr>
        <w:t>area</w:t>
      </w:r>
      <w:r>
        <w:rPr>
          <w:sz w:val="20"/>
        </w:rPr>
        <w:t xml:space="preserve"> </w:t>
      </w:r>
      <w:r>
        <w:rPr>
          <w:w w:val="65"/>
          <w:sz w:val="20"/>
        </w:rPr>
        <w:t>like</w:t>
      </w:r>
      <w:r>
        <w:rPr>
          <w:sz w:val="20"/>
        </w:rPr>
        <w:t xml:space="preserve"> </w:t>
      </w:r>
      <w:r>
        <w:rPr>
          <w:w w:val="65"/>
          <w:sz w:val="20"/>
        </w:rPr>
        <w:t>at</w:t>
      </w:r>
      <w:r>
        <w:rPr>
          <w:sz w:val="20"/>
        </w:rPr>
        <w:t xml:space="preserve"> </w:t>
      </w:r>
      <w:r>
        <w:rPr>
          <w:w w:val="65"/>
          <w:sz w:val="20"/>
        </w:rPr>
        <w:t>Nalufenya,</w:t>
      </w:r>
      <w:r>
        <w:rPr>
          <w:sz w:val="20"/>
        </w:rPr>
        <w:t xml:space="preserve"> </w:t>
      </w:r>
      <w:r>
        <w:rPr>
          <w:w w:val="65"/>
          <w:sz w:val="20"/>
        </w:rPr>
        <w:t>Mpumudde</w:t>
      </w:r>
      <w:r>
        <w:rPr>
          <w:sz w:val="20"/>
        </w:rPr>
        <w:t xml:space="preserve"> </w:t>
      </w:r>
      <w:r>
        <w:rPr>
          <w:w w:val="65"/>
          <w:sz w:val="20"/>
        </w:rPr>
        <w:t>and</w:t>
      </w:r>
      <w:r>
        <w:rPr>
          <w:sz w:val="20"/>
        </w:rPr>
        <w:t xml:space="preserve"> </w:t>
      </w:r>
      <w:r>
        <w:rPr>
          <w:w w:val="65"/>
          <w:sz w:val="20"/>
        </w:rPr>
        <w:t>Maggwa</w:t>
      </w:r>
      <w:r>
        <w:rPr>
          <w:sz w:val="20"/>
        </w:rPr>
        <w:t xml:space="preserve"> </w:t>
      </w:r>
      <w:r>
        <w:rPr>
          <w:w w:val="65"/>
          <w:sz w:val="20"/>
        </w:rPr>
        <w:t>and</w:t>
      </w:r>
      <w:r>
        <w:rPr>
          <w:sz w:val="20"/>
        </w:rPr>
        <w:t xml:space="preserve"> </w:t>
      </w:r>
      <w:r>
        <w:rPr>
          <w:w w:val="65"/>
          <w:sz w:val="20"/>
        </w:rPr>
        <w:t>there</w:t>
      </w:r>
      <w:r>
        <w:rPr>
          <w:sz w:val="20"/>
        </w:rPr>
        <w:t xml:space="preserve"> </w:t>
      </w:r>
      <w:r>
        <w:rPr>
          <w:w w:val="65"/>
          <w:sz w:val="20"/>
        </w:rPr>
        <w:t>was</w:t>
      </w:r>
      <w:r>
        <w:rPr>
          <w:sz w:val="20"/>
        </w:rPr>
        <w:t xml:space="preserve"> </w:t>
      </w:r>
      <w:r>
        <w:rPr>
          <w:w w:val="65"/>
          <w:sz w:val="20"/>
        </w:rPr>
        <w:t>also</w:t>
      </w:r>
      <w:r>
        <w:rPr>
          <w:sz w:val="20"/>
        </w:rPr>
        <w:t xml:space="preserve"> </w:t>
      </w:r>
      <w:r>
        <w:rPr>
          <w:w w:val="65"/>
          <w:sz w:val="20"/>
        </w:rPr>
        <w:t>eradication</w:t>
      </w:r>
      <w:r>
        <w:rPr>
          <w:sz w:val="20"/>
        </w:rPr>
        <w:t xml:space="preserve"> </w:t>
      </w:r>
      <w:r>
        <w:rPr>
          <w:w w:val="65"/>
          <w:sz w:val="20"/>
        </w:rPr>
        <w:t>of</w:t>
      </w:r>
      <w:r>
        <w:rPr>
          <w:sz w:val="20"/>
        </w:rPr>
        <w:t xml:space="preserve"> </w:t>
      </w:r>
      <w:r>
        <w:rPr>
          <w:w w:val="65"/>
          <w:sz w:val="20"/>
        </w:rPr>
        <w:t>black</w:t>
      </w:r>
      <w:r>
        <w:rPr>
          <w:sz w:val="20"/>
        </w:rPr>
        <w:t xml:space="preserve"> </w:t>
      </w:r>
      <w:r>
        <w:rPr>
          <w:w w:val="65"/>
          <w:sz w:val="20"/>
        </w:rPr>
        <w:t>flies</w:t>
      </w:r>
      <w:r>
        <w:rPr>
          <w:sz w:val="20"/>
        </w:rPr>
        <w:t xml:space="preserve"> </w:t>
      </w:r>
      <w:r>
        <w:rPr>
          <w:w w:val="65"/>
          <w:sz w:val="20"/>
        </w:rPr>
        <w:t>along</w:t>
      </w:r>
      <w:r>
        <w:rPr>
          <w:spacing w:val="14"/>
          <w:sz w:val="20"/>
        </w:rPr>
        <w:t xml:space="preserve"> </w:t>
      </w:r>
      <w:r>
        <w:rPr>
          <w:w w:val="65"/>
          <w:sz w:val="20"/>
        </w:rPr>
        <w:t>Victoria</w:t>
      </w:r>
      <w:r>
        <w:rPr>
          <w:sz w:val="20"/>
        </w:rPr>
        <w:t xml:space="preserve"> </w:t>
      </w:r>
      <w:r>
        <w:rPr>
          <w:w w:val="65"/>
          <w:sz w:val="20"/>
        </w:rPr>
        <w:t>Nile</w:t>
      </w:r>
      <w:r>
        <w:rPr>
          <w:sz w:val="20"/>
        </w:rPr>
        <w:t xml:space="preserve"> </w:t>
      </w:r>
      <w:r>
        <w:rPr>
          <w:w w:val="65"/>
          <w:sz w:val="20"/>
        </w:rPr>
        <w:t>which</w:t>
      </w:r>
      <w:r>
        <w:rPr>
          <w:sz w:val="20"/>
        </w:rPr>
        <w:t xml:space="preserve"> </w:t>
      </w:r>
      <w:r>
        <w:rPr>
          <w:w w:val="65"/>
          <w:sz w:val="20"/>
        </w:rPr>
        <w:t>caused</w:t>
      </w:r>
      <w:r>
        <w:rPr>
          <w:sz w:val="20"/>
        </w:rPr>
        <w:t xml:space="preserve"> </w:t>
      </w:r>
      <w:r>
        <w:rPr>
          <w:w w:val="65"/>
          <w:sz w:val="20"/>
        </w:rPr>
        <w:t>river</w:t>
      </w:r>
      <w:r>
        <w:rPr>
          <w:sz w:val="20"/>
        </w:rPr>
        <w:t xml:space="preserve"> </w:t>
      </w:r>
      <w:r>
        <w:rPr>
          <w:w w:val="65"/>
          <w:sz w:val="20"/>
        </w:rPr>
        <w:t>blindness</w:t>
      </w:r>
      <w:r>
        <w:rPr>
          <w:sz w:val="20"/>
        </w:rPr>
        <w:t xml:space="preserve"> </w:t>
      </w:r>
      <w:r>
        <w:rPr>
          <w:w w:val="65"/>
          <w:sz w:val="20"/>
        </w:rPr>
        <w:t>which</w:t>
      </w:r>
      <w:r>
        <w:rPr>
          <w:sz w:val="20"/>
        </w:rPr>
        <w:t xml:space="preserve"> </w:t>
      </w:r>
      <w:r>
        <w:rPr>
          <w:w w:val="65"/>
          <w:sz w:val="20"/>
        </w:rPr>
        <w:t>attracted</w:t>
      </w:r>
      <w:r>
        <w:rPr>
          <w:sz w:val="20"/>
        </w:rPr>
        <w:t xml:space="preserve"> </w:t>
      </w:r>
      <w:r>
        <w:rPr>
          <w:w w:val="65"/>
          <w:sz w:val="20"/>
        </w:rPr>
        <w:t>settlements.</w:t>
      </w:r>
    </w:p>
    <w:p w:rsidR="00E5575B" w:rsidRDefault="00D512E5">
      <w:pPr>
        <w:pStyle w:val="Heading2"/>
        <w:spacing w:before="205"/>
        <w:ind w:left="1451"/>
      </w:pPr>
      <w:r>
        <w:rPr>
          <w:w w:val="60"/>
        </w:rPr>
        <w:t>Other</w:t>
      </w:r>
      <w:r>
        <w:rPr>
          <w:spacing w:val="22"/>
        </w:rPr>
        <w:t xml:space="preserve"> </w:t>
      </w:r>
      <w:r>
        <w:rPr>
          <w:w w:val="60"/>
        </w:rPr>
        <w:t>factors</w:t>
      </w:r>
      <w:r>
        <w:rPr>
          <w:spacing w:val="23"/>
        </w:rPr>
        <w:t xml:space="preserve"> </w:t>
      </w:r>
      <w:r>
        <w:rPr>
          <w:w w:val="60"/>
        </w:rPr>
        <w:t>that</w:t>
      </w:r>
      <w:r>
        <w:rPr>
          <w:spacing w:val="22"/>
        </w:rPr>
        <w:t xml:space="preserve"> </w:t>
      </w:r>
      <w:r>
        <w:rPr>
          <w:w w:val="60"/>
        </w:rPr>
        <w:t>favoured</w:t>
      </w:r>
      <w:r>
        <w:rPr>
          <w:spacing w:val="23"/>
        </w:rPr>
        <w:t xml:space="preserve"> </w:t>
      </w:r>
      <w:r>
        <w:rPr>
          <w:w w:val="60"/>
        </w:rPr>
        <w:t>the</w:t>
      </w:r>
      <w:r>
        <w:rPr>
          <w:spacing w:val="28"/>
        </w:rPr>
        <w:t xml:space="preserve"> </w:t>
      </w:r>
      <w:r>
        <w:rPr>
          <w:w w:val="60"/>
        </w:rPr>
        <w:t>growth</w:t>
      </w:r>
      <w:r>
        <w:rPr>
          <w:spacing w:val="23"/>
        </w:rPr>
        <w:t xml:space="preserve"> </w:t>
      </w:r>
      <w:r>
        <w:rPr>
          <w:w w:val="60"/>
        </w:rPr>
        <w:t>and</w:t>
      </w:r>
      <w:r>
        <w:rPr>
          <w:spacing w:val="28"/>
        </w:rPr>
        <w:t xml:space="preserve"> </w:t>
      </w:r>
      <w:r>
        <w:rPr>
          <w:w w:val="60"/>
        </w:rPr>
        <w:t>development</w:t>
      </w:r>
      <w:r>
        <w:rPr>
          <w:spacing w:val="45"/>
        </w:rPr>
        <w:t xml:space="preserve"> </w:t>
      </w:r>
      <w:r>
        <w:rPr>
          <w:w w:val="60"/>
        </w:rPr>
        <w:t>of</w:t>
      </w:r>
      <w:r>
        <w:rPr>
          <w:spacing w:val="-3"/>
        </w:rPr>
        <w:t xml:space="preserve"> </w:t>
      </w:r>
      <w:r>
        <w:rPr>
          <w:w w:val="60"/>
        </w:rPr>
        <w:t>Jinja</w:t>
      </w:r>
      <w:r>
        <w:t xml:space="preserve"> </w:t>
      </w:r>
      <w:r>
        <w:rPr>
          <w:w w:val="60"/>
        </w:rPr>
        <w:t>as</w:t>
      </w:r>
      <w:r>
        <w:rPr>
          <w:spacing w:val="1"/>
        </w:rPr>
        <w:t xml:space="preserve"> </w:t>
      </w:r>
      <w:r>
        <w:rPr>
          <w:w w:val="60"/>
        </w:rPr>
        <w:t>a</w:t>
      </w:r>
      <w:r>
        <w:rPr>
          <w:spacing w:val="-3"/>
        </w:rPr>
        <w:t xml:space="preserve"> </w:t>
      </w:r>
      <w:r>
        <w:rPr>
          <w:w w:val="60"/>
        </w:rPr>
        <w:t>town</w:t>
      </w:r>
      <w:r>
        <w:rPr>
          <w:spacing w:val="6"/>
        </w:rPr>
        <w:t xml:space="preserve"> </w:t>
      </w:r>
      <w:r>
        <w:rPr>
          <w:spacing w:val="-4"/>
          <w:w w:val="60"/>
        </w:rPr>
        <w:t>are:</w:t>
      </w:r>
    </w:p>
    <w:p w:rsidR="00E5575B" w:rsidRDefault="00D512E5">
      <w:pPr>
        <w:pStyle w:val="ListParagraph"/>
        <w:numPr>
          <w:ilvl w:val="0"/>
          <w:numId w:val="81"/>
        </w:numPr>
        <w:tabs>
          <w:tab w:val="left" w:pos="1810"/>
        </w:tabs>
        <w:spacing w:line="244" w:lineRule="auto"/>
        <w:ind w:right="2061" w:firstLine="0"/>
        <w:rPr>
          <w:rFonts w:ascii="Arial MT" w:hAnsi="Arial MT"/>
          <w:sz w:val="20"/>
        </w:rPr>
      </w:pPr>
      <w:r>
        <w:rPr>
          <w:spacing w:val="-2"/>
          <w:w w:val="65"/>
          <w:sz w:val="20"/>
        </w:rPr>
        <w:t>Availability</w:t>
      </w:r>
      <w:r>
        <w:rPr>
          <w:spacing w:val="-2"/>
          <w:sz w:val="20"/>
        </w:rPr>
        <w:t xml:space="preserve"> </w:t>
      </w:r>
      <w:r>
        <w:rPr>
          <w:spacing w:val="-2"/>
          <w:w w:val="65"/>
          <w:sz w:val="20"/>
        </w:rPr>
        <w:t>of</w:t>
      </w:r>
      <w:r>
        <w:rPr>
          <w:sz w:val="20"/>
        </w:rPr>
        <w:t xml:space="preserve"> </w:t>
      </w:r>
      <w:r>
        <w:rPr>
          <w:spacing w:val="-2"/>
          <w:w w:val="65"/>
          <w:sz w:val="20"/>
        </w:rPr>
        <w:t>huge</w:t>
      </w:r>
      <w:r>
        <w:rPr>
          <w:spacing w:val="-1"/>
          <w:sz w:val="20"/>
        </w:rPr>
        <w:t xml:space="preserve"> </w:t>
      </w:r>
      <w:r>
        <w:rPr>
          <w:spacing w:val="-2"/>
          <w:w w:val="65"/>
          <w:sz w:val="20"/>
        </w:rPr>
        <w:t>investments</w:t>
      </w:r>
      <w:r>
        <w:rPr>
          <w:spacing w:val="-2"/>
          <w:sz w:val="20"/>
        </w:rPr>
        <w:t xml:space="preserve"> </w:t>
      </w:r>
      <w:r>
        <w:rPr>
          <w:spacing w:val="-2"/>
          <w:w w:val="65"/>
          <w:sz w:val="20"/>
        </w:rPr>
        <w:t>done</w:t>
      </w:r>
      <w:r>
        <w:rPr>
          <w:spacing w:val="-1"/>
          <w:sz w:val="20"/>
        </w:rPr>
        <w:t xml:space="preserve"> </w:t>
      </w:r>
      <w:r>
        <w:rPr>
          <w:spacing w:val="-2"/>
          <w:w w:val="65"/>
          <w:sz w:val="20"/>
        </w:rPr>
        <w:t>by</w:t>
      </w:r>
      <w:r>
        <w:rPr>
          <w:spacing w:val="-1"/>
          <w:sz w:val="20"/>
        </w:rPr>
        <w:t xml:space="preserve"> </w:t>
      </w:r>
      <w:r>
        <w:rPr>
          <w:spacing w:val="-2"/>
          <w:w w:val="65"/>
          <w:sz w:val="20"/>
        </w:rPr>
        <w:t>the</w:t>
      </w:r>
      <w:r>
        <w:rPr>
          <w:spacing w:val="-1"/>
          <w:sz w:val="20"/>
        </w:rPr>
        <w:t xml:space="preserve"> </w:t>
      </w:r>
      <w:r>
        <w:rPr>
          <w:spacing w:val="-2"/>
          <w:w w:val="65"/>
          <w:sz w:val="20"/>
        </w:rPr>
        <w:t>Uganda</w:t>
      </w:r>
      <w:r>
        <w:rPr>
          <w:spacing w:val="-1"/>
          <w:sz w:val="20"/>
        </w:rPr>
        <w:t xml:space="preserve"> </w:t>
      </w:r>
      <w:r>
        <w:rPr>
          <w:spacing w:val="-2"/>
          <w:w w:val="65"/>
          <w:sz w:val="20"/>
        </w:rPr>
        <w:t>Development</w:t>
      </w:r>
      <w:r>
        <w:rPr>
          <w:spacing w:val="-1"/>
          <w:sz w:val="20"/>
        </w:rPr>
        <w:t xml:space="preserve"> </w:t>
      </w:r>
      <w:r>
        <w:rPr>
          <w:spacing w:val="-2"/>
          <w:w w:val="65"/>
          <w:sz w:val="20"/>
        </w:rPr>
        <w:t>Corporation</w:t>
      </w:r>
      <w:r>
        <w:rPr>
          <w:sz w:val="20"/>
        </w:rPr>
        <w:t xml:space="preserve"> </w:t>
      </w:r>
      <w:r>
        <w:rPr>
          <w:spacing w:val="-2"/>
          <w:w w:val="65"/>
          <w:sz w:val="20"/>
        </w:rPr>
        <w:t>for</w:t>
      </w:r>
      <w:r>
        <w:rPr>
          <w:spacing w:val="-1"/>
          <w:sz w:val="20"/>
        </w:rPr>
        <w:t xml:space="preserve"> </w:t>
      </w:r>
      <w:r>
        <w:rPr>
          <w:spacing w:val="-2"/>
          <w:w w:val="65"/>
          <w:sz w:val="20"/>
        </w:rPr>
        <w:t>establishing</w:t>
      </w:r>
      <w:r>
        <w:rPr>
          <w:spacing w:val="-4"/>
          <w:sz w:val="20"/>
        </w:rPr>
        <w:t xml:space="preserve"> </w:t>
      </w:r>
      <w:r>
        <w:rPr>
          <w:spacing w:val="-2"/>
          <w:w w:val="65"/>
          <w:sz w:val="20"/>
        </w:rPr>
        <w:t>industries</w:t>
      </w:r>
      <w:r>
        <w:rPr>
          <w:spacing w:val="-4"/>
          <w:sz w:val="20"/>
        </w:rPr>
        <w:t xml:space="preserve"> </w:t>
      </w:r>
      <w:r>
        <w:rPr>
          <w:spacing w:val="-2"/>
          <w:w w:val="65"/>
          <w:sz w:val="20"/>
        </w:rPr>
        <w:t>such</w:t>
      </w:r>
      <w:r>
        <w:rPr>
          <w:spacing w:val="-6"/>
          <w:sz w:val="20"/>
        </w:rPr>
        <w:t xml:space="preserve"> </w:t>
      </w:r>
      <w:r>
        <w:rPr>
          <w:spacing w:val="-2"/>
          <w:w w:val="65"/>
          <w:sz w:val="20"/>
        </w:rPr>
        <w:t>as</w:t>
      </w:r>
      <w:r>
        <w:rPr>
          <w:spacing w:val="-6"/>
          <w:sz w:val="20"/>
        </w:rPr>
        <w:t xml:space="preserve"> </w:t>
      </w:r>
      <w:r>
        <w:rPr>
          <w:spacing w:val="-2"/>
          <w:w w:val="65"/>
          <w:sz w:val="20"/>
        </w:rPr>
        <w:t>the</w:t>
      </w:r>
      <w:r>
        <w:rPr>
          <w:spacing w:val="-4"/>
          <w:sz w:val="20"/>
        </w:rPr>
        <w:t xml:space="preserve"> </w:t>
      </w:r>
      <w:r>
        <w:rPr>
          <w:spacing w:val="-2"/>
          <w:w w:val="65"/>
          <w:sz w:val="20"/>
        </w:rPr>
        <w:t>Southern</w:t>
      </w:r>
      <w:r>
        <w:rPr>
          <w:spacing w:val="-6"/>
          <w:sz w:val="20"/>
        </w:rPr>
        <w:t xml:space="preserve"> </w:t>
      </w:r>
      <w:r>
        <w:rPr>
          <w:spacing w:val="-2"/>
          <w:w w:val="65"/>
          <w:sz w:val="20"/>
        </w:rPr>
        <w:t>Range</w:t>
      </w:r>
      <w:r>
        <w:rPr>
          <w:spacing w:val="-4"/>
          <w:sz w:val="20"/>
        </w:rPr>
        <w:t xml:space="preserve"> </w:t>
      </w:r>
      <w:r>
        <w:rPr>
          <w:spacing w:val="-2"/>
          <w:w w:val="65"/>
          <w:sz w:val="20"/>
        </w:rPr>
        <w:t>Nyanza</w:t>
      </w:r>
      <w:r>
        <w:rPr>
          <w:sz w:val="20"/>
        </w:rPr>
        <w:t xml:space="preserve"> </w:t>
      </w:r>
      <w:r>
        <w:rPr>
          <w:w w:val="65"/>
          <w:sz w:val="20"/>
        </w:rPr>
        <w:t>Textiles</w:t>
      </w:r>
      <w:r>
        <w:rPr>
          <w:spacing w:val="-4"/>
          <w:w w:val="65"/>
          <w:sz w:val="20"/>
        </w:rPr>
        <w:t xml:space="preserve"> </w:t>
      </w:r>
      <w:r>
        <w:rPr>
          <w:w w:val="65"/>
          <w:sz w:val="20"/>
        </w:rPr>
        <w:t>Industries</w:t>
      </w:r>
      <w:r>
        <w:rPr>
          <w:spacing w:val="-11"/>
          <w:sz w:val="20"/>
        </w:rPr>
        <w:t xml:space="preserve"> </w:t>
      </w:r>
      <w:r>
        <w:rPr>
          <w:w w:val="65"/>
          <w:sz w:val="20"/>
        </w:rPr>
        <w:t>Ltd</w:t>
      </w:r>
      <w:r>
        <w:rPr>
          <w:spacing w:val="-11"/>
          <w:sz w:val="20"/>
        </w:rPr>
        <w:t xml:space="preserve"> </w:t>
      </w:r>
      <w:r>
        <w:rPr>
          <w:w w:val="65"/>
          <w:sz w:val="20"/>
        </w:rPr>
        <w:t>(NYTIL),</w:t>
      </w:r>
      <w:r>
        <w:rPr>
          <w:spacing w:val="-11"/>
          <w:sz w:val="20"/>
        </w:rPr>
        <w:t xml:space="preserve"> </w:t>
      </w:r>
      <w:r>
        <w:rPr>
          <w:w w:val="65"/>
          <w:sz w:val="20"/>
        </w:rPr>
        <w:t>Chillington</w:t>
      </w:r>
      <w:r>
        <w:rPr>
          <w:spacing w:val="-11"/>
          <w:sz w:val="20"/>
        </w:rPr>
        <w:t xml:space="preserve"> </w:t>
      </w:r>
      <w:r>
        <w:rPr>
          <w:w w:val="65"/>
          <w:sz w:val="20"/>
        </w:rPr>
        <w:t>for</w:t>
      </w:r>
      <w:r>
        <w:rPr>
          <w:spacing w:val="-11"/>
          <w:sz w:val="20"/>
        </w:rPr>
        <w:t xml:space="preserve"> </w:t>
      </w:r>
      <w:r>
        <w:rPr>
          <w:w w:val="65"/>
          <w:sz w:val="20"/>
        </w:rPr>
        <w:t>hoes,</w:t>
      </w:r>
      <w:r>
        <w:rPr>
          <w:spacing w:val="-11"/>
          <w:sz w:val="20"/>
        </w:rPr>
        <w:t xml:space="preserve"> </w:t>
      </w:r>
      <w:r>
        <w:rPr>
          <w:w w:val="65"/>
          <w:sz w:val="20"/>
        </w:rPr>
        <w:t>East</w:t>
      </w:r>
      <w:r>
        <w:rPr>
          <w:spacing w:val="-5"/>
          <w:sz w:val="20"/>
        </w:rPr>
        <w:t xml:space="preserve"> </w:t>
      </w:r>
      <w:r>
        <w:rPr>
          <w:w w:val="65"/>
          <w:sz w:val="20"/>
        </w:rPr>
        <w:t>African</w:t>
      </w:r>
      <w:r>
        <w:rPr>
          <w:spacing w:val="-6"/>
          <w:sz w:val="20"/>
        </w:rPr>
        <w:t xml:space="preserve"> </w:t>
      </w:r>
      <w:r>
        <w:rPr>
          <w:w w:val="65"/>
          <w:sz w:val="20"/>
        </w:rPr>
        <w:t>Steel</w:t>
      </w:r>
      <w:r>
        <w:rPr>
          <w:spacing w:val="-5"/>
          <w:sz w:val="20"/>
        </w:rPr>
        <w:t xml:space="preserve"> </w:t>
      </w:r>
      <w:r>
        <w:rPr>
          <w:w w:val="65"/>
          <w:sz w:val="20"/>
        </w:rPr>
        <w:t>Corporation,</w:t>
      </w:r>
      <w:r>
        <w:rPr>
          <w:spacing w:val="-2"/>
          <w:sz w:val="20"/>
        </w:rPr>
        <w:t xml:space="preserve"> </w:t>
      </w:r>
      <w:r>
        <w:rPr>
          <w:w w:val="65"/>
          <w:sz w:val="20"/>
        </w:rPr>
        <w:t>Uganda</w:t>
      </w:r>
      <w:r>
        <w:rPr>
          <w:spacing w:val="-6"/>
          <w:sz w:val="20"/>
        </w:rPr>
        <w:t xml:space="preserve"> </w:t>
      </w:r>
      <w:r>
        <w:rPr>
          <w:w w:val="65"/>
          <w:sz w:val="20"/>
        </w:rPr>
        <w:t>grain</w:t>
      </w:r>
      <w:r>
        <w:rPr>
          <w:sz w:val="20"/>
        </w:rPr>
        <w:t xml:space="preserve"> </w:t>
      </w:r>
      <w:r>
        <w:rPr>
          <w:w w:val="65"/>
          <w:sz w:val="20"/>
        </w:rPr>
        <w:t>milling,</w:t>
      </w:r>
      <w:r>
        <w:rPr>
          <w:spacing w:val="-11"/>
          <w:sz w:val="20"/>
        </w:rPr>
        <w:t xml:space="preserve"> </w:t>
      </w:r>
      <w:r>
        <w:rPr>
          <w:w w:val="65"/>
          <w:sz w:val="20"/>
        </w:rPr>
        <w:t>PAPCO</w:t>
      </w:r>
      <w:r>
        <w:rPr>
          <w:spacing w:val="-11"/>
          <w:sz w:val="20"/>
        </w:rPr>
        <w:t xml:space="preserve"> </w:t>
      </w:r>
      <w:r>
        <w:rPr>
          <w:w w:val="65"/>
          <w:sz w:val="20"/>
        </w:rPr>
        <w:t>and MUL</w:t>
      </w:r>
      <w:r>
        <w:rPr>
          <w:spacing w:val="-11"/>
          <w:sz w:val="20"/>
        </w:rPr>
        <w:t xml:space="preserve"> </w:t>
      </w:r>
      <w:r>
        <w:rPr>
          <w:w w:val="65"/>
          <w:sz w:val="20"/>
        </w:rPr>
        <w:t>Box.</w:t>
      </w:r>
    </w:p>
    <w:p w:rsidR="00E5575B" w:rsidRDefault="00D512E5">
      <w:pPr>
        <w:pStyle w:val="ListParagraph"/>
        <w:numPr>
          <w:ilvl w:val="0"/>
          <w:numId w:val="81"/>
        </w:numPr>
        <w:tabs>
          <w:tab w:val="left" w:pos="1810"/>
        </w:tabs>
        <w:spacing w:line="244" w:lineRule="auto"/>
        <w:ind w:right="2059" w:firstLine="0"/>
        <w:rPr>
          <w:rFonts w:ascii="Arial MT" w:hAnsi="Arial MT"/>
          <w:sz w:val="20"/>
        </w:rPr>
      </w:pPr>
      <w:r>
        <w:rPr>
          <w:w w:val="60"/>
          <w:sz w:val="20"/>
        </w:rPr>
        <w:t>Presence</w:t>
      </w:r>
      <w:r>
        <w:rPr>
          <w:spacing w:val="-5"/>
          <w:sz w:val="20"/>
        </w:rPr>
        <w:t xml:space="preserve"> </w:t>
      </w:r>
      <w:r>
        <w:rPr>
          <w:w w:val="60"/>
          <w:sz w:val="20"/>
        </w:rPr>
        <w:t>of</w:t>
      </w:r>
      <w:r>
        <w:rPr>
          <w:spacing w:val="-2"/>
          <w:sz w:val="20"/>
        </w:rPr>
        <w:t xml:space="preserve"> </w:t>
      </w:r>
      <w:r>
        <w:rPr>
          <w:w w:val="60"/>
          <w:sz w:val="20"/>
        </w:rPr>
        <w:t>both</w:t>
      </w:r>
      <w:r>
        <w:rPr>
          <w:spacing w:val="-5"/>
          <w:sz w:val="20"/>
        </w:rPr>
        <w:t xml:space="preserve"> </w:t>
      </w:r>
      <w:r>
        <w:rPr>
          <w:w w:val="60"/>
          <w:sz w:val="20"/>
        </w:rPr>
        <w:t>foreign</w:t>
      </w:r>
      <w:r>
        <w:rPr>
          <w:spacing w:val="-5"/>
          <w:sz w:val="20"/>
        </w:rPr>
        <w:t xml:space="preserve"> </w:t>
      </w:r>
      <w:r>
        <w:rPr>
          <w:w w:val="60"/>
          <w:sz w:val="20"/>
        </w:rPr>
        <w:t>and</w:t>
      </w:r>
      <w:r>
        <w:rPr>
          <w:spacing w:val="-2"/>
          <w:sz w:val="20"/>
        </w:rPr>
        <w:t xml:space="preserve"> </w:t>
      </w:r>
      <w:r>
        <w:rPr>
          <w:w w:val="60"/>
          <w:sz w:val="20"/>
        </w:rPr>
        <w:t>local</w:t>
      </w:r>
      <w:r>
        <w:rPr>
          <w:spacing w:val="-5"/>
          <w:sz w:val="20"/>
        </w:rPr>
        <w:t xml:space="preserve"> </w:t>
      </w:r>
      <w:r>
        <w:rPr>
          <w:w w:val="60"/>
          <w:sz w:val="20"/>
        </w:rPr>
        <w:t>investors</w:t>
      </w:r>
      <w:r>
        <w:rPr>
          <w:spacing w:val="-2"/>
          <w:sz w:val="20"/>
        </w:rPr>
        <w:t xml:space="preserve"> </w:t>
      </w:r>
      <w:r>
        <w:rPr>
          <w:w w:val="60"/>
          <w:sz w:val="20"/>
        </w:rPr>
        <w:t>such</w:t>
      </w:r>
      <w:r>
        <w:rPr>
          <w:spacing w:val="-5"/>
          <w:sz w:val="20"/>
        </w:rPr>
        <w:t xml:space="preserve"> </w:t>
      </w:r>
      <w:r>
        <w:rPr>
          <w:w w:val="60"/>
          <w:sz w:val="20"/>
        </w:rPr>
        <w:t>as</w:t>
      </w:r>
      <w:r>
        <w:rPr>
          <w:spacing w:val="-2"/>
          <w:sz w:val="20"/>
        </w:rPr>
        <w:t xml:space="preserve"> </w:t>
      </w:r>
      <w:r>
        <w:rPr>
          <w:w w:val="60"/>
          <w:sz w:val="20"/>
        </w:rPr>
        <w:t>Madhvan</w:t>
      </w:r>
      <w:r>
        <w:rPr>
          <w:spacing w:val="-5"/>
          <w:sz w:val="20"/>
        </w:rPr>
        <w:t xml:space="preserve"> </w:t>
      </w:r>
      <w:r>
        <w:rPr>
          <w:w w:val="60"/>
          <w:sz w:val="20"/>
        </w:rPr>
        <w:t>and</w:t>
      </w:r>
      <w:r>
        <w:rPr>
          <w:spacing w:val="-5"/>
          <w:sz w:val="20"/>
        </w:rPr>
        <w:t xml:space="preserve"> </w:t>
      </w:r>
      <w:r>
        <w:rPr>
          <w:w w:val="60"/>
          <w:sz w:val="20"/>
        </w:rPr>
        <w:t>Mehta</w:t>
      </w:r>
      <w:r>
        <w:rPr>
          <w:spacing w:val="-2"/>
          <w:sz w:val="20"/>
        </w:rPr>
        <w:t xml:space="preserve"> </w:t>
      </w:r>
      <w:r>
        <w:rPr>
          <w:w w:val="60"/>
          <w:sz w:val="20"/>
        </w:rPr>
        <w:t>who</w:t>
      </w:r>
      <w:r>
        <w:rPr>
          <w:spacing w:val="-2"/>
          <w:sz w:val="20"/>
        </w:rPr>
        <w:t xml:space="preserve"> </w:t>
      </w:r>
      <w:r>
        <w:rPr>
          <w:w w:val="60"/>
          <w:sz w:val="20"/>
        </w:rPr>
        <w:t>developed</w:t>
      </w:r>
      <w:r>
        <w:rPr>
          <w:spacing w:val="-5"/>
          <w:sz w:val="20"/>
        </w:rPr>
        <w:t xml:space="preserve"> </w:t>
      </w:r>
      <w:r>
        <w:rPr>
          <w:w w:val="60"/>
          <w:sz w:val="20"/>
        </w:rPr>
        <w:t>Jinja</w:t>
      </w:r>
      <w:r>
        <w:rPr>
          <w:spacing w:val="-5"/>
          <w:sz w:val="20"/>
        </w:rPr>
        <w:t xml:space="preserve"> </w:t>
      </w:r>
      <w:r>
        <w:rPr>
          <w:w w:val="60"/>
          <w:sz w:val="20"/>
        </w:rPr>
        <w:t>by</w:t>
      </w:r>
      <w:r>
        <w:rPr>
          <w:spacing w:val="-2"/>
          <w:sz w:val="20"/>
        </w:rPr>
        <w:t xml:space="preserve"> </w:t>
      </w:r>
      <w:r>
        <w:rPr>
          <w:w w:val="60"/>
          <w:sz w:val="20"/>
        </w:rPr>
        <w:t>constructing</w:t>
      </w:r>
      <w:r>
        <w:rPr>
          <w:spacing w:val="-2"/>
          <w:sz w:val="20"/>
        </w:rPr>
        <w:t xml:space="preserve"> </w:t>
      </w:r>
      <w:r>
        <w:rPr>
          <w:w w:val="60"/>
          <w:sz w:val="20"/>
        </w:rPr>
        <w:t>industries</w:t>
      </w:r>
      <w:r>
        <w:rPr>
          <w:spacing w:val="-6"/>
          <w:sz w:val="20"/>
        </w:rPr>
        <w:t xml:space="preserve"> </w:t>
      </w:r>
      <w:r>
        <w:rPr>
          <w:w w:val="60"/>
          <w:sz w:val="20"/>
        </w:rPr>
        <w:t>such</w:t>
      </w:r>
      <w:r>
        <w:rPr>
          <w:spacing w:val="-5"/>
          <w:sz w:val="20"/>
        </w:rPr>
        <w:t xml:space="preserve"> </w:t>
      </w:r>
      <w:r>
        <w:rPr>
          <w:w w:val="60"/>
          <w:sz w:val="20"/>
        </w:rPr>
        <w:t>as</w:t>
      </w:r>
      <w:r>
        <w:rPr>
          <w:spacing w:val="-1"/>
          <w:sz w:val="20"/>
        </w:rPr>
        <w:t xml:space="preserve"> </w:t>
      </w:r>
      <w:r>
        <w:rPr>
          <w:w w:val="60"/>
          <w:sz w:val="20"/>
        </w:rPr>
        <w:t>Nile</w:t>
      </w:r>
      <w:r>
        <w:rPr>
          <w:spacing w:val="-9"/>
          <w:sz w:val="20"/>
        </w:rPr>
        <w:t xml:space="preserve"> </w:t>
      </w:r>
      <w:r>
        <w:rPr>
          <w:w w:val="60"/>
          <w:sz w:val="20"/>
        </w:rPr>
        <w:t>breweries</w:t>
      </w:r>
      <w:r>
        <w:rPr>
          <w:spacing w:val="-9"/>
          <w:sz w:val="20"/>
        </w:rPr>
        <w:t xml:space="preserve"> </w:t>
      </w:r>
      <w:r>
        <w:rPr>
          <w:w w:val="60"/>
          <w:sz w:val="20"/>
        </w:rPr>
        <w:t>and</w:t>
      </w:r>
      <w:r>
        <w:rPr>
          <w:sz w:val="20"/>
        </w:rPr>
        <w:t xml:space="preserve"> </w:t>
      </w:r>
      <w:r>
        <w:rPr>
          <w:spacing w:val="-2"/>
          <w:w w:val="65"/>
          <w:sz w:val="20"/>
        </w:rPr>
        <w:t>Kakira</w:t>
      </w:r>
      <w:r>
        <w:rPr>
          <w:spacing w:val="-7"/>
          <w:w w:val="65"/>
          <w:sz w:val="20"/>
        </w:rPr>
        <w:t xml:space="preserve"> </w:t>
      </w:r>
      <w:r>
        <w:rPr>
          <w:spacing w:val="-2"/>
          <w:w w:val="65"/>
          <w:sz w:val="20"/>
        </w:rPr>
        <w:t>Sugar</w:t>
      </w:r>
      <w:r>
        <w:rPr>
          <w:spacing w:val="-8"/>
          <w:w w:val="65"/>
          <w:sz w:val="20"/>
        </w:rPr>
        <w:t xml:space="preserve"> </w:t>
      </w:r>
      <w:r>
        <w:rPr>
          <w:spacing w:val="-2"/>
          <w:w w:val="65"/>
          <w:sz w:val="20"/>
        </w:rPr>
        <w:t>works;</w:t>
      </w:r>
      <w:r>
        <w:rPr>
          <w:spacing w:val="-8"/>
          <w:w w:val="65"/>
          <w:sz w:val="20"/>
        </w:rPr>
        <w:t xml:space="preserve"> </w:t>
      </w:r>
      <w:r>
        <w:rPr>
          <w:spacing w:val="-2"/>
          <w:w w:val="65"/>
          <w:sz w:val="20"/>
        </w:rPr>
        <w:t>schools</w:t>
      </w:r>
      <w:r>
        <w:rPr>
          <w:spacing w:val="-4"/>
          <w:w w:val="65"/>
          <w:sz w:val="20"/>
        </w:rPr>
        <w:t xml:space="preserve"> </w:t>
      </w:r>
      <w:r>
        <w:rPr>
          <w:spacing w:val="-2"/>
          <w:w w:val="65"/>
          <w:sz w:val="20"/>
        </w:rPr>
        <w:t>like</w:t>
      </w:r>
      <w:r>
        <w:rPr>
          <w:spacing w:val="-5"/>
          <w:w w:val="65"/>
          <w:sz w:val="20"/>
        </w:rPr>
        <w:t xml:space="preserve"> </w:t>
      </w:r>
      <w:r>
        <w:rPr>
          <w:spacing w:val="-2"/>
          <w:w w:val="65"/>
          <w:sz w:val="20"/>
        </w:rPr>
        <w:t>Kakira</w:t>
      </w:r>
      <w:r>
        <w:rPr>
          <w:spacing w:val="-6"/>
          <w:w w:val="65"/>
          <w:sz w:val="20"/>
        </w:rPr>
        <w:t xml:space="preserve"> </w:t>
      </w:r>
      <w:r>
        <w:rPr>
          <w:spacing w:val="-2"/>
          <w:w w:val="65"/>
          <w:sz w:val="20"/>
        </w:rPr>
        <w:t>primary</w:t>
      </w:r>
      <w:r>
        <w:rPr>
          <w:spacing w:val="-9"/>
          <w:w w:val="65"/>
          <w:sz w:val="20"/>
        </w:rPr>
        <w:t xml:space="preserve"> </w:t>
      </w:r>
      <w:r>
        <w:rPr>
          <w:spacing w:val="-2"/>
          <w:w w:val="65"/>
          <w:sz w:val="20"/>
        </w:rPr>
        <w:t>and</w:t>
      </w:r>
      <w:r>
        <w:rPr>
          <w:spacing w:val="-10"/>
          <w:w w:val="65"/>
          <w:sz w:val="20"/>
        </w:rPr>
        <w:t xml:space="preserve"> </w:t>
      </w:r>
      <w:r>
        <w:rPr>
          <w:spacing w:val="-2"/>
          <w:w w:val="65"/>
          <w:sz w:val="20"/>
        </w:rPr>
        <w:t>secondary</w:t>
      </w:r>
      <w:r>
        <w:rPr>
          <w:spacing w:val="-9"/>
          <w:w w:val="65"/>
          <w:sz w:val="20"/>
        </w:rPr>
        <w:t xml:space="preserve"> </w:t>
      </w:r>
      <w:r>
        <w:rPr>
          <w:spacing w:val="-2"/>
          <w:w w:val="65"/>
          <w:sz w:val="20"/>
        </w:rPr>
        <w:t>schools</w:t>
      </w:r>
      <w:r>
        <w:rPr>
          <w:spacing w:val="4"/>
          <w:sz w:val="20"/>
        </w:rPr>
        <w:t xml:space="preserve"> </w:t>
      </w:r>
      <w:r>
        <w:rPr>
          <w:spacing w:val="-2"/>
          <w:w w:val="65"/>
          <w:sz w:val="20"/>
        </w:rPr>
        <w:t>and</w:t>
      </w:r>
      <w:r>
        <w:rPr>
          <w:spacing w:val="-4"/>
          <w:w w:val="65"/>
          <w:sz w:val="20"/>
        </w:rPr>
        <w:t xml:space="preserve"> </w:t>
      </w:r>
      <w:r>
        <w:rPr>
          <w:spacing w:val="-2"/>
          <w:w w:val="65"/>
          <w:sz w:val="20"/>
        </w:rPr>
        <w:t>Health</w:t>
      </w:r>
      <w:r>
        <w:rPr>
          <w:spacing w:val="-5"/>
          <w:w w:val="65"/>
          <w:sz w:val="20"/>
        </w:rPr>
        <w:t xml:space="preserve"> </w:t>
      </w:r>
      <w:r>
        <w:rPr>
          <w:spacing w:val="-2"/>
          <w:w w:val="65"/>
          <w:sz w:val="20"/>
        </w:rPr>
        <w:t>centres</w:t>
      </w:r>
      <w:r>
        <w:rPr>
          <w:spacing w:val="-4"/>
          <w:w w:val="65"/>
          <w:sz w:val="20"/>
        </w:rPr>
        <w:t xml:space="preserve"> </w:t>
      </w:r>
      <w:r>
        <w:rPr>
          <w:spacing w:val="-2"/>
          <w:w w:val="65"/>
          <w:sz w:val="20"/>
        </w:rPr>
        <w:t>like</w:t>
      </w:r>
      <w:r>
        <w:rPr>
          <w:spacing w:val="-4"/>
          <w:w w:val="65"/>
          <w:sz w:val="20"/>
        </w:rPr>
        <w:t xml:space="preserve"> </w:t>
      </w:r>
      <w:r>
        <w:rPr>
          <w:spacing w:val="-2"/>
          <w:w w:val="65"/>
          <w:sz w:val="20"/>
        </w:rPr>
        <w:t>Kakira</w:t>
      </w:r>
      <w:r>
        <w:rPr>
          <w:spacing w:val="-7"/>
          <w:w w:val="65"/>
          <w:sz w:val="20"/>
        </w:rPr>
        <w:t xml:space="preserve"> </w:t>
      </w:r>
      <w:r>
        <w:rPr>
          <w:spacing w:val="-2"/>
          <w:w w:val="65"/>
          <w:sz w:val="20"/>
        </w:rPr>
        <w:t>Hospital</w:t>
      </w:r>
    </w:p>
    <w:p w:rsidR="00E5575B" w:rsidRDefault="00D512E5">
      <w:pPr>
        <w:pStyle w:val="ListParagraph"/>
        <w:numPr>
          <w:ilvl w:val="0"/>
          <w:numId w:val="81"/>
        </w:numPr>
        <w:tabs>
          <w:tab w:val="left" w:pos="1810"/>
        </w:tabs>
        <w:spacing w:line="242" w:lineRule="auto"/>
        <w:ind w:right="2061" w:firstLine="0"/>
        <w:rPr>
          <w:rFonts w:ascii="Arial MT" w:hAnsi="Arial MT"/>
          <w:sz w:val="20"/>
        </w:rPr>
      </w:pPr>
      <w:r>
        <w:rPr>
          <w:spacing w:val="-2"/>
          <w:w w:val="60"/>
          <w:sz w:val="20"/>
        </w:rPr>
        <w:t>Jinja</w:t>
      </w:r>
      <w:r>
        <w:rPr>
          <w:spacing w:val="-4"/>
          <w:sz w:val="20"/>
        </w:rPr>
        <w:t xml:space="preserve"> </w:t>
      </w:r>
      <w:r>
        <w:rPr>
          <w:spacing w:val="-2"/>
          <w:w w:val="60"/>
          <w:sz w:val="20"/>
        </w:rPr>
        <w:t>has</w:t>
      </w:r>
      <w:r>
        <w:rPr>
          <w:spacing w:val="-4"/>
          <w:sz w:val="20"/>
        </w:rPr>
        <w:t xml:space="preserve"> </w:t>
      </w:r>
      <w:r>
        <w:rPr>
          <w:spacing w:val="-2"/>
          <w:w w:val="60"/>
          <w:sz w:val="20"/>
        </w:rPr>
        <w:t>modern</w:t>
      </w:r>
      <w:r>
        <w:rPr>
          <w:spacing w:val="-4"/>
          <w:sz w:val="20"/>
        </w:rPr>
        <w:t xml:space="preserve"> </w:t>
      </w:r>
      <w:r>
        <w:rPr>
          <w:spacing w:val="-2"/>
          <w:w w:val="60"/>
          <w:sz w:val="20"/>
        </w:rPr>
        <w:t>transport</w:t>
      </w:r>
      <w:r>
        <w:rPr>
          <w:spacing w:val="-4"/>
          <w:sz w:val="20"/>
        </w:rPr>
        <w:t xml:space="preserve"> </w:t>
      </w:r>
      <w:r>
        <w:rPr>
          <w:spacing w:val="-2"/>
          <w:w w:val="60"/>
          <w:sz w:val="20"/>
        </w:rPr>
        <w:t>network</w:t>
      </w:r>
      <w:r>
        <w:rPr>
          <w:spacing w:val="-4"/>
          <w:sz w:val="20"/>
        </w:rPr>
        <w:t xml:space="preserve"> </w:t>
      </w:r>
      <w:r>
        <w:rPr>
          <w:spacing w:val="-2"/>
          <w:w w:val="60"/>
          <w:sz w:val="20"/>
        </w:rPr>
        <w:t>linking</w:t>
      </w:r>
      <w:r>
        <w:rPr>
          <w:spacing w:val="-4"/>
          <w:sz w:val="20"/>
        </w:rPr>
        <w:t xml:space="preserve"> </w:t>
      </w:r>
      <w:r>
        <w:rPr>
          <w:spacing w:val="-2"/>
          <w:w w:val="60"/>
          <w:sz w:val="20"/>
        </w:rPr>
        <w:t>to</w:t>
      </w:r>
      <w:r>
        <w:rPr>
          <w:spacing w:val="-1"/>
          <w:sz w:val="20"/>
        </w:rPr>
        <w:t xml:space="preserve"> </w:t>
      </w:r>
      <w:r>
        <w:rPr>
          <w:spacing w:val="-2"/>
          <w:w w:val="60"/>
          <w:sz w:val="20"/>
        </w:rPr>
        <w:t>different</w:t>
      </w:r>
      <w:r>
        <w:rPr>
          <w:spacing w:val="-4"/>
          <w:sz w:val="20"/>
        </w:rPr>
        <w:t xml:space="preserve"> </w:t>
      </w:r>
      <w:r>
        <w:rPr>
          <w:spacing w:val="-2"/>
          <w:w w:val="60"/>
          <w:sz w:val="20"/>
        </w:rPr>
        <w:t>and</w:t>
      </w:r>
      <w:r>
        <w:rPr>
          <w:spacing w:val="-6"/>
          <w:sz w:val="20"/>
        </w:rPr>
        <w:t xml:space="preserve"> </w:t>
      </w:r>
      <w:r>
        <w:rPr>
          <w:spacing w:val="-2"/>
          <w:w w:val="60"/>
          <w:sz w:val="20"/>
        </w:rPr>
        <w:t>important</w:t>
      </w:r>
      <w:r>
        <w:rPr>
          <w:spacing w:val="-4"/>
          <w:sz w:val="20"/>
        </w:rPr>
        <w:t xml:space="preserve"> </w:t>
      </w:r>
      <w:r>
        <w:rPr>
          <w:spacing w:val="-2"/>
          <w:w w:val="60"/>
          <w:sz w:val="20"/>
        </w:rPr>
        <w:t>towns</w:t>
      </w:r>
      <w:r>
        <w:rPr>
          <w:spacing w:val="-4"/>
          <w:sz w:val="20"/>
        </w:rPr>
        <w:t xml:space="preserve"> </w:t>
      </w:r>
      <w:r>
        <w:rPr>
          <w:spacing w:val="-2"/>
          <w:w w:val="60"/>
          <w:sz w:val="20"/>
        </w:rPr>
        <w:t>like</w:t>
      </w:r>
      <w:r>
        <w:rPr>
          <w:spacing w:val="-4"/>
          <w:sz w:val="20"/>
        </w:rPr>
        <w:t xml:space="preserve"> </w:t>
      </w:r>
      <w:r>
        <w:rPr>
          <w:spacing w:val="-2"/>
          <w:w w:val="60"/>
          <w:sz w:val="20"/>
        </w:rPr>
        <w:t>Kimaka</w:t>
      </w:r>
      <w:r>
        <w:rPr>
          <w:spacing w:val="-4"/>
          <w:sz w:val="20"/>
        </w:rPr>
        <w:t xml:space="preserve"> </w:t>
      </w:r>
      <w:r>
        <w:rPr>
          <w:spacing w:val="-2"/>
          <w:w w:val="60"/>
          <w:sz w:val="20"/>
        </w:rPr>
        <w:t>air</w:t>
      </w:r>
      <w:r>
        <w:rPr>
          <w:spacing w:val="-1"/>
          <w:sz w:val="20"/>
        </w:rPr>
        <w:t xml:space="preserve"> </w:t>
      </w:r>
      <w:r>
        <w:rPr>
          <w:spacing w:val="-2"/>
          <w:w w:val="60"/>
          <w:sz w:val="20"/>
        </w:rPr>
        <w:t>strip,</w:t>
      </w:r>
      <w:r>
        <w:rPr>
          <w:spacing w:val="-4"/>
          <w:sz w:val="20"/>
        </w:rPr>
        <w:t xml:space="preserve"> </w:t>
      </w:r>
      <w:r>
        <w:rPr>
          <w:spacing w:val="-2"/>
          <w:w w:val="60"/>
          <w:sz w:val="20"/>
        </w:rPr>
        <w:t>Kampala</w:t>
      </w:r>
      <w:r>
        <w:rPr>
          <w:spacing w:val="-4"/>
          <w:sz w:val="20"/>
        </w:rPr>
        <w:t xml:space="preserve"> </w:t>
      </w:r>
      <w:r>
        <w:rPr>
          <w:spacing w:val="-2"/>
          <w:w w:val="60"/>
          <w:sz w:val="20"/>
        </w:rPr>
        <w:t>-</w:t>
      </w:r>
      <w:r>
        <w:rPr>
          <w:spacing w:val="-4"/>
          <w:sz w:val="20"/>
        </w:rPr>
        <w:t xml:space="preserve"> </w:t>
      </w:r>
      <w:r>
        <w:rPr>
          <w:spacing w:val="-2"/>
          <w:w w:val="60"/>
          <w:sz w:val="20"/>
        </w:rPr>
        <w:t>Jinja</w:t>
      </w:r>
      <w:r>
        <w:rPr>
          <w:spacing w:val="-4"/>
          <w:sz w:val="20"/>
        </w:rPr>
        <w:t xml:space="preserve"> </w:t>
      </w:r>
      <w:r>
        <w:rPr>
          <w:spacing w:val="-2"/>
          <w:w w:val="60"/>
          <w:sz w:val="20"/>
        </w:rPr>
        <w:t>road,</w:t>
      </w:r>
      <w:r>
        <w:rPr>
          <w:spacing w:val="-4"/>
          <w:sz w:val="20"/>
        </w:rPr>
        <w:t xml:space="preserve"> </w:t>
      </w:r>
      <w:r>
        <w:rPr>
          <w:spacing w:val="-2"/>
          <w:w w:val="60"/>
          <w:sz w:val="20"/>
        </w:rPr>
        <w:t>Jinja</w:t>
      </w:r>
      <w:r>
        <w:rPr>
          <w:spacing w:val="-6"/>
          <w:sz w:val="20"/>
        </w:rPr>
        <w:t xml:space="preserve"> </w:t>
      </w:r>
      <w:r>
        <w:rPr>
          <w:spacing w:val="-2"/>
          <w:w w:val="60"/>
          <w:sz w:val="20"/>
        </w:rPr>
        <w:t>-</w:t>
      </w:r>
      <w:r>
        <w:rPr>
          <w:spacing w:val="-4"/>
          <w:sz w:val="20"/>
        </w:rPr>
        <w:t xml:space="preserve"> </w:t>
      </w:r>
      <w:r>
        <w:rPr>
          <w:spacing w:val="-2"/>
          <w:w w:val="60"/>
          <w:sz w:val="20"/>
        </w:rPr>
        <w:t>Kampala</w:t>
      </w:r>
      <w:r>
        <w:rPr>
          <w:spacing w:val="-4"/>
          <w:sz w:val="20"/>
        </w:rPr>
        <w:t xml:space="preserve"> </w:t>
      </w:r>
      <w:r>
        <w:rPr>
          <w:spacing w:val="-2"/>
          <w:w w:val="60"/>
          <w:sz w:val="20"/>
        </w:rPr>
        <w:t>railways,</w:t>
      </w:r>
      <w:r>
        <w:rPr>
          <w:spacing w:val="-4"/>
          <w:sz w:val="20"/>
        </w:rPr>
        <w:t xml:space="preserve"> </w:t>
      </w:r>
      <w:r>
        <w:rPr>
          <w:spacing w:val="-2"/>
          <w:w w:val="60"/>
          <w:sz w:val="20"/>
        </w:rPr>
        <w:t>and</w:t>
      </w:r>
      <w:r>
        <w:rPr>
          <w:spacing w:val="-4"/>
          <w:sz w:val="20"/>
        </w:rPr>
        <w:t xml:space="preserve"> </w:t>
      </w:r>
      <w:r>
        <w:rPr>
          <w:spacing w:val="-2"/>
          <w:w w:val="60"/>
          <w:sz w:val="20"/>
        </w:rPr>
        <w:t>Jinja</w:t>
      </w:r>
      <w:r>
        <w:rPr>
          <w:sz w:val="20"/>
        </w:rPr>
        <w:t xml:space="preserve"> </w:t>
      </w:r>
      <w:r>
        <w:rPr>
          <w:w w:val="65"/>
          <w:sz w:val="20"/>
        </w:rPr>
        <w:t>inland</w:t>
      </w:r>
      <w:r>
        <w:rPr>
          <w:spacing w:val="-7"/>
          <w:w w:val="65"/>
          <w:sz w:val="20"/>
        </w:rPr>
        <w:t xml:space="preserve"> </w:t>
      </w:r>
      <w:r>
        <w:rPr>
          <w:w w:val="65"/>
          <w:sz w:val="20"/>
        </w:rPr>
        <w:t>port</w:t>
      </w:r>
      <w:r>
        <w:rPr>
          <w:spacing w:val="-6"/>
          <w:w w:val="65"/>
          <w:sz w:val="20"/>
        </w:rPr>
        <w:t xml:space="preserve"> </w:t>
      </w:r>
      <w:r>
        <w:rPr>
          <w:w w:val="65"/>
          <w:sz w:val="20"/>
        </w:rPr>
        <w:t>which</w:t>
      </w:r>
      <w:r>
        <w:rPr>
          <w:spacing w:val="-7"/>
          <w:w w:val="65"/>
          <w:sz w:val="20"/>
        </w:rPr>
        <w:t xml:space="preserve"> </w:t>
      </w:r>
      <w:r>
        <w:rPr>
          <w:w w:val="65"/>
          <w:sz w:val="20"/>
        </w:rPr>
        <w:t>connects</w:t>
      </w:r>
      <w:r>
        <w:rPr>
          <w:spacing w:val="-6"/>
          <w:w w:val="65"/>
          <w:sz w:val="20"/>
        </w:rPr>
        <w:t xml:space="preserve"> </w:t>
      </w:r>
      <w:r>
        <w:rPr>
          <w:w w:val="65"/>
          <w:sz w:val="20"/>
        </w:rPr>
        <w:t>to</w:t>
      </w:r>
      <w:r>
        <w:rPr>
          <w:spacing w:val="-7"/>
          <w:w w:val="65"/>
          <w:sz w:val="20"/>
        </w:rPr>
        <w:t xml:space="preserve"> </w:t>
      </w:r>
      <w:r>
        <w:rPr>
          <w:w w:val="65"/>
          <w:sz w:val="20"/>
        </w:rPr>
        <w:t>Kisumu</w:t>
      </w:r>
      <w:r>
        <w:rPr>
          <w:spacing w:val="-6"/>
          <w:w w:val="65"/>
          <w:sz w:val="20"/>
        </w:rPr>
        <w:t xml:space="preserve"> </w:t>
      </w:r>
      <w:r>
        <w:rPr>
          <w:w w:val="65"/>
          <w:sz w:val="20"/>
        </w:rPr>
        <w:t>in</w:t>
      </w:r>
      <w:r>
        <w:rPr>
          <w:spacing w:val="-6"/>
          <w:w w:val="65"/>
          <w:sz w:val="20"/>
        </w:rPr>
        <w:t xml:space="preserve"> </w:t>
      </w:r>
      <w:r>
        <w:rPr>
          <w:w w:val="65"/>
          <w:sz w:val="20"/>
        </w:rPr>
        <w:t>Kenya,</w:t>
      </w:r>
      <w:r>
        <w:rPr>
          <w:spacing w:val="-7"/>
          <w:w w:val="65"/>
          <w:sz w:val="20"/>
        </w:rPr>
        <w:t xml:space="preserve"> </w:t>
      </w:r>
      <w:r>
        <w:rPr>
          <w:w w:val="65"/>
          <w:sz w:val="20"/>
        </w:rPr>
        <w:t>Musoma,</w:t>
      </w:r>
      <w:r>
        <w:rPr>
          <w:spacing w:val="-8"/>
          <w:w w:val="65"/>
          <w:sz w:val="20"/>
        </w:rPr>
        <w:t xml:space="preserve"> </w:t>
      </w:r>
      <w:r>
        <w:rPr>
          <w:w w:val="65"/>
          <w:sz w:val="20"/>
        </w:rPr>
        <w:t>Mwanza</w:t>
      </w:r>
      <w:r>
        <w:rPr>
          <w:spacing w:val="-14"/>
          <w:sz w:val="20"/>
        </w:rPr>
        <w:t xml:space="preserve"> </w:t>
      </w:r>
      <w:r>
        <w:rPr>
          <w:w w:val="65"/>
          <w:sz w:val="20"/>
        </w:rPr>
        <w:t>and</w:t>
      </w:r>
      <w:r>
        <w:rPr>
          <w:spacing w:val="-14"/>
          <w:sz w:val="20"/>
        </w:rPr>
        <w:t xml:space="preserve"> </w:t>
      </w:r>
      <w:r>
        <w:rPr>
          <w:w w:val="65"/>
          <w:sz w:val="20"/>
        </w:rPr>
        <w:t>Bukoba</w:t>
      </w:r>
      <w:r>
        <w:rPr>
          <w:spacing w:val="-14"/>
          <w:sz w:val="20"/>
        </w:rPr>
        <w:t xml:space="preserve"> </w:t>
      </w:r>
      <w:r>
        <w:rPr>
          <w:w w:val="65"/>
          <w:sz w:val="20"/>
        </w:rPr>
        <w:t>in</w:t>
      </w:r>
      <w:r>
        <w:rPr>
          <w:spacing w:val="-14"/>
          <w:sz w:val="20"/>
        </w:rPr>
        <w:t xml:space="preserve"> </w:t>
      </w:r>
      <w:r>
        <w:rPr>
          <w:w w:val="65"/>
          <w:sz w:val="20"/>
        </w:rPr>
        <w:t>Tanzania</w:t>
      </w:r>
      <w:r>
        <w:rPr>
          <w:spacing w:val="-13"/>
          <w:sz w:val="20"/>
        </w:rPr>
        <w:t xml:space="preserve"> </w:t>
      </w:r>
      <w:r>
        <w:rPr>
          <w:w w:val="65"/>
          <w:sz w:val="20"/>
        </w:rPr>
        <w:t>to</w:t>
      </w:r>
      <w:r>
        <w:rPr>
          <w:spacing w:val="-14"/>
          <w:sz w:val="20"/>
        </w:rPr>
        <w:t xml:space="preserve"> </w:t>
      </w:r>
      <w:r>
        <w:rPr>
          <w:w w:val="65"/>
          <w:sz w:val="20"/>
        </w:rPr>
        <w:t>facilitate</w:t>
      </w:r>
      <w:r>
        <w:rPr>
          <w:spacing w:val="-13"/>
          <w:sz w:val="20"/>
        </w:rPr>
        <w:t xml:space="preserve"> </w:t>
      </w:r>
      <w:r>
        <w:rPr>
          <w:w w:val="65"/>
          <w:sz w:val="20"/>
        </w:rPr>
        <w:t>tourism,</w:t>
      </w:r>
      <w:r>
        <w:rPr>
          <w:spacing w:val="-13"/>
          <w:sz w:val="20"/>
        </w:rPr>
        <w:t xml:space="preserve"> </w:t>
      </w:r>
      <w:r>
        <w:rPr>
          <w:w w:val="65"/>
          <w:sz w:val="20"/>
        </w:rPr>
        <w:t>trade,</w:t>
      </w:r>
      <w:r>
        <w:rPr>
          <w:spacing w:val="-14"/>
          <w:sz w:val="20"/>
        </w:rPr>
        <w:t xml:space="preserve"> </w:t>
      </w:r>
      <w:r>
        <w:rPr>
          <w:w w:val="65"/>
          <w:sz w:val="20"/>
        </w:rPr>
        <w:t>commerce</w:t>
      </w:r>
      <w:r>
        <w:rPr>
          <w:spacing w:val="-18"/>
          <w:sz w:val="20"/>
        </w:rPr>
        <w:t xml:space="preserve"> </w:t>
      </w:r>
      <w:r>
        <w:rPr>
          <w:w w:val="65"/>
          <w:sz w:val="20"/>
        </w:rPr>
        <w:t>and</w:t>
      </w:r>
      <w:r>
        <w:rPr>
          <w:spacing w:val="-18"/>
          <w:sz w:val="20"/>
        </w:rPr>
        <w:t xml:space="preserve"> </w:t>
      </w:r>
      <w:r>
        <w:rPr>
          <w:w w:val="65"/>
          <w:sz w:val="20"/>
        </w:rPr>
        <w:t>industrial</w:t>
      </w:r>
      <w:r>
        <w:rPr>
          <w:spacing w:val="-18"/>
          <w:sz w:val="20"/>
        </w:rPr>
        <w:t xml:space="preserve"> </w:t>
      </w:r>
      <w:r>
        <w:rPr>
          <w:w w:val="65"/>
          <w:sz w:val="20"/>
        </w:rPr>
        <w:t>sector.</w:t>
      </w:r>
    </w:p>
    <w:p w:rsidR="00E5575B" w:rsidRDefault="00D512E5">
      <w:pPr>
        <w:pStyle w:val="ListParagraph"/>
        <w:numPr>
          <w:ilvl w:val="0"/>
          <w:numId w:val="81"/>
        </w:numPr>
        <w:tabs>
          <w:tab w:val="left" w:pos="1810"/>
        </w:tabs>
        <w:spacing w:line="242" w:lineRule="auto"/>
        <w:ind w:right="2062" w:firstLine="0"/>
        <w:rPr>
          <w:rFonts w:ascii="Arial MT" w:hAnsi="Arial MT"/>
          <w:sz w:val="20"/>
        </w:rPr>
      </w:pPr>
      <w:r>
        <w:rPr>
          <w:w w:val="65"/>
          <w:sz w:val="20"/>
        </w:rPr>
        <w:t>Jinja</w:t>
      </w:r>
      <w:r>
        <w:rPr>
          <w:spacing w:val="-10"/>
          <w:sz w:val="20"/>
        </w:rPr>
        <w:t xml:space="preserve"> </w:t>
      </w:r>
      <w:r>
        <w:rPr>
          <w:w w:val="65"/>
          <w:sz w:val="20"/>
        </w:rPr>
        <w:t>has</w:t>
      </w:r>
      <w:r>
        <w:rPr>
          <w:spacing w:val="-6"/>
          <w:sz w:val="20"/>
        </w:rPr>
        <w:t xml:space="preserve"> </w:t>
      </w:r>
      <w:r>
        <w:rPr>
          <w:w w:val="65"/>
          <w:sz w:val="20"/>
        </w:rPr>
        <w:t>a</w:t>
      </w:r>
      <w:r>
        <w:rPr>
          <w:spacing w:val="-6"/>
          <w:sz w:val="20"/>
        </w:rPr>
        <w:t xml:space="preserve"> </w:t>
      </w:r>
      <w:r>
        <w:rPr>
          <w:w w:val="65"/>
          <w:sz w:val="20"/>
        </w:rPr>
        <w:t>big</w:t>
      </w:r>
      <w:r>
        <w:rPr>
          <w:spacing w:val="-10"/>
          <w:sz w:val="20"/>
        </w:rPr>
        <w:t xml:space="preserve"> </w:t>
      </w:r>
      <w:r>
        <w:rPr>
          <w:w w:val="65"/>
          <w:sz w:val="20"/>
        </w:rPr>
        <w:t>population</w:t>
      </w:r>
      <w:r>
        <w:rPr>
          <w:spacing w:val="-6"/>
          <w:sz w:val="20"/>
        </w:rPr>
        <w:t xml:space="preserve"> </w:t>
      </w:r>
      <w:r>
        <w:rPr>
          <w:w w:val="65"/>
          <w:sz w:val="20"/>
        </w:rPr>
        <w:t>of</w:t>
      </w:r>
      <w:r>
        <w:rPr>
          <w:spacing w:val="-8"/>
          <w:sz w:val="20"/>
        </w:rPr>
        <w:t xml:space="preserve"> </w:t>
      </w:r>
      <w:r>
        <w:rPr>
          <w:w w:val="65"/>
          <w:sz w:val="20"/>
        </w:rPr>
        <w:t>the</w:t>
      </w:r>
      <w:r>
        <w:rPr>
          <w:spacing w:val="-6"/>
          <w:sz w:val="20"/>
        </w:rPr>
        <w:t xml:space="preserve"> </w:t>
      </w:r>
      <w:r>
        <w:rPr>
          <w:w w:val="65"/>
          <w:sz w:val="20"/>
        </w:rPr>
        <w:t>Basoga</w:t>
      </w:r>
      <w:r>
        <w:rPr>
          <w:spacing w:val="-4"/>
          <w:sz w:val="20"/>
        </w:rPr>
        <w:t xml:space="preserve"> </w:t>
      </w:r>
      <w:r>
        <w:rPr>
          <w:w w:val="65"/>
          <w:sz w:val="20"/>
        </w:rPr>
        <w:t>from</w:t>
      </w:r>
      <w:r>
        <w:rPr>
          <w:spacing w:val="-2"/>
          <w:sz w:val="20"/>
        </w:rPr>
        <w:t xml:space="preserve"> </w:t>
      </w:r>
      <w:r>
        <w:rPr>
          <w:w w:val="65"/>
          <w:sz w:val="20"/>
        </w:rPr>
        <w:t>districts</w:t>
      </w:r>
      <w:r>
        <w:rPr>
          <w:spacing w:val="-4"/>
          <w:sz w:val="20"/>
        </w:rPr>
        <w:t xml:space="preserve"> </w:t>
      </w:r>
      <w:r>
        <w:rPr>
          <w:w w:val="65"/>
          <w:sz w:val="20"/>
        </w:rPr>
        <w:t>of</w:t>
      </w:r>
      <w:r>
        <w:rPr>
          <w:spacing w:val="-1"/>
          <w:sz w:val="20"/>
        </w:rPr>
        <w:t xml:space="preserve"> </w:t>
      </w:r>
      <w:r>
        <w:rPr>
          <w:w w:val="65"/>
          <w:sz w:val="20"/>
        </w:rPr>
        <w:t>Mukono,</w:t>
      </w:r>
      <w:r>
        <w:rPr>
          <w:spacing w:val="-1"/>
          <w:sz w:val="20"/>
        </w:rPr>
        <w:t xml:space="preserve"> </w:t>
      </w:r>
      <w:r>
        <w:rPr>
          <w:w w:val="65"/>
          <w:sz w:val="20"/>
        </w:rPr>
        <w:t>Mayuge,</w:t>
      </w:r>
      <w:r>
        <w:rPr>
          <w:spacing w:val="-1"/>
          <w:sz w:val="20"/>
        </w:rPr>
        <w:t xml:space="preserve"> </w:t>
      </w:r>
      <w:r>
        <w:rPr>
          <w:w w:val="65"/>
          <w:sz w:val="20"/>
        </w:rPr>
        <w:t>Kamuli,</w:t>
      </w:r>
      <w:r>
        <w:rPr>
          <w:spacing w:val="-4"/>
          <w:sz w:val="20"/>
        </w:rPr>
        <w:t xml:space="preserve"> </w:t>
      </w:r>
      <w:r>
        <w:rPr>
          <w:w w:val="65"/>
          <w:sz w:val="20"/>
        </w:rPr>
        <w:t>Bugiri</w:t>
      </w:r>
      <w:r>
        <w:rPr>
          <w:spacing w:val="-3"/>
          <w:sz w:val="20"/>
        </w:rPr>
        <w:t xml:space="preserve"> </w:t>
      </w:r>
      <w:r>
        <w:rPr>
          <w:w w:val="65"/>
          <w:sz w:val="20"/>
        </w:rPr>
        <w:t>and</w:t>
      </w:r>
      <w:r>
        <w:rPr>
          <w:spacing w:val="-4"/>
          <w:sz w:val="20"/>
        </w:rPr>
        <w:t xml:space="preserve"> </w:t>
      </w:r>
      <w:r>
        <w:rPr>
          <w:w w:val="65"/>
          <w:sz w:val="20"/>
        </w:rPr>
        <w:t>Iganga</w:t>
      </w:r>
      <w:r>
        <w:rPr>
          <w:sz w:val="20"/>
        </w:rPr>
        <w:t xml:space="preserve"> </w:t>
      </w:r>
      <w:r>
        <w:rPr>
          <w:w w:val="65"/>
          <w:sz w:val="20"/>
        </w:rPr>
        <w:t>which</w:t>
      </w:r>
      <w:r>
        <w:rPr>
          <w:spacing w:val="-1"/>
          <w:sz w:val="20"/>
        </w:rPr>
        <w:t xml:space="preserve"> </w:t>
      </w:r>
      <w:r>
        <w:rPr>
          <w:w w:val="65"/>
          <w:sz w:val="20"/>
        </w:rPr>
        <w:t>provides</w:t>
      </w:r>
      <w:r>
        <w:rPr>
          <w:spacing w:val="-1"/>
          <w:sz w:val="20"/>
        </w:rPr>
        <w:t xml:space="preserve"> </w:t>
      </w:r>
      <w:r>
        <w:rPr>
          <w:w w:val="65"/>
          <w:sz w:val="20"/>
        </w:rPr>
        <w:t>both</w:t>
      </w:r>
      <w:r>
        <w:rPr>
          <w:spacing w:val="-4"/>
          <w:sz w:val="20"/>
        </w:rPr>
        <w:t xml:space="preserve"> </w:t>
      </w:r>
      <w:r>
        <w:rPr>
          <w:w w:val="65"/>
          <w:sz w:val="20"/>
        </w:rPr>
        <w:t>local</w:t>
      </w:r>
      <w:r>
        <w:rPr>
          <w:spacing w:val="-3"/>
          <w:sz w:val="20"/>
        </w:rPr>
        <w:t xml:space="preserve"> </w:t>
      </w:r>
      <w:r>
        <w:rPr>
          <w:w w:val="65"/>
          <w:sz w:val="20"/>
        </w:rPr>
        <w:t>market</w:t>
      </w:r>
      <w:r>
        <w:rPr>
          <w:spacing w:val="-1"/>
          <w:sz w:val="20"/>
        </w:rPr>
        <w:t xml:space="preserve"> </w:t>
      </w:r>
      <w:r>
        <w:rPr>
          <w:w w:val="65"/>
          <w:sz w:val="20"/>
        </w:rPr>
        <w:t>for</w:t>
      </w:r>
      <w:r>
        <w:rPr>
          <w:sz w:val="20"/>
        </w:rPr>
        <w:t xml:space="preserve"> </w:t>
      </w:r>
      <w:r>
        <w:rPr>
          <w:w w:val="65"/>
          <w:sz w:val="20"/>
        </w:rPr>
        <w:t>industrial</w:t>
      </w:r>
      <w:r>
        <w:rPr>
          <w:sz w:val="20"/>
        </w:rPr>
        <w:t xml:space="preserve"> </w:t>
      </w:r>
      <w:r>
        <w:rPr>
          <w:w w:val="65"/>
          <w:sz w:val="20"/>
        </w:rPr>
        <w:t>goods</w:t>
      </w:r>
      <w:r>
        <w:rPr>
          <w:sz w:val="20"/>
        </w:rPr>
        <w:t xml:space="preserve"> </w:t>
      </w:r>
      <w:r>
        <w:rPr>
          <w:w w:val="65"/>
          <w:sz w:val="20"/>
        </w:rPr>
        <w:t>and</w:t>
      </w:r>
      <w:r>
        <w:rPr>
          <w:sz w:val="20"/>
        </w:rPr>
        <w:t xml:space="preserve"> </w:t>
      </w:r>
      <w:r>
        <w:rPr>
          <w:w w:val="65"/>
          <w:sz w:val="20"/>
        </w:rPr>
        <w:t>cheap</w:t>
      </w:r>
      <w:r>
        <w:rPr>
          <w:sz w:val="20"/>
        </w:rPr>
        <w:t xml:space="preserve"> </w:t>
      </w:r>
      <w:r>
        <w:rPr>
          <w:w w:val="65"/>
          <w:sz w:val="20"/>
        </w:rPr>
        <w:t>skilled</w:t>
      </w:r>
      <w:r>
        <w:rPr>
          <w:sz w:val="20"/>
        </w:rPr>
        <w:t xml:space="preserve"> </w:t>
      </w:r>
      <w:r>
        <w:rPr>
          <w:w w:val="65"/>
          <w:sz w:val="20"/>
        </w:rPr>
        <w:t>and</w:t>
      </w:r>
      <w:r>
        <w:rPr>
          <w:sz w:val="20"/>
        </w:rPr>
        <w:t xml:space="preserve"> </w:t>
      </w:r>
      <w:r>
        <w:rPr>
          <w:w w:val="65"/>
          <w:sz w:val="20"/>
        </w:rPr>
        <w:t>semi</w:t>
      </w:r>
      <w:r>
        <w:rPr>
          <w:sz w:val="20"/>
        </w:rPr>
        <w:t xml:space="preserve"> </w:t>
      </w:r>
      <w:r>
        <w:rPr>
          <w:w w:val="65"/>
          <w:sz w:val="20"/>
        </w:rPr>
        <w:t>-</w:t>
      </w:r>
      <w:r>
        <w:rPr>
          <w:sz w:val="20"/>
        </w:rPr>
        <w:t xml:space="preserve"> </w:t>
      </w:r>
      <w:r>
        <w:rPr>
          <w:w w:val="65"/>
          <w:sz w:val="20"/>
        </w:rPr>
        <w:t>skilled</w:t>
      </w:r>
      <w:r>
        <w:rPr>
          <w:sz w:val="20"/>
        </w:rPr>
        <w:t xml:space="preserve"> </w:t>
      </w:r>
      <w:r>
        <w:rPr>
          <w:w w:val="65"/>
          <w:sz w:val="20"/>
        </w:rPr>
        <w:t>labour</w:t>
      </w:r>
      <w:r>
        <w:rPr>
          <w:sz w:val="20"/>
        </w:rPr>
        <w:t xml:space="preserve"> </w:t>
      </w:r>
      <w:r>
        <w:rPr>
          <w:w w:val="65"/>
          <w:sz w:val="20"/>
        </w:rPr>
        <w:t>for</w:t>
      </w:r>
      <w:r>
        <w:rPr>
          <w:sz w:val="20"/>
        </w:rPr>
        <w:t xml:space="preserve"> </w:t>
      </w:r>
      <w:r>
        <w:rPr>
          <w:w w:val="65"/>
          <w:sz w:val="20"/>
        </w:rPr>
        <w:t>industries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BIDCO,</w:t>
      </w:r>
      <w:r>
        <w:rPr>
          <w:sz w:val="20"/>
        </w:rPr>
        <w:t xml:space="preserve"> </w:t>
      </w:r>
      <w:r>
        <w:rPr>
          <w:w w:val="65"/>
          <w:sz w:val="20"/>
        </w:rPr>
        <w:t>PAPCO,</w:t>
      </w:r>
      <w:r>
        <w:rPr>
          <w:sz w:val="20"/>
        </w:rPr>
        <w:t xml:space="preserve"> </w:t>
      </w:r>
      <w:r>
        <w:rPr>
          <w:w w:val="65"/>
          <w:sz w:val="20"/>
        </w:rPr>
        <w:t>Southern</w:t>
      </w:r>
      <w:r>
        <w:rPr>
          <w:sz w:val="20"/>
        </w:rPr>
        <w:t xml:space="preserve"> </w:t>
      </w:r>
      <w:r>
        <w:rPr>
          <w:w w:val="65"/>
          <w:sz w:val="20"/>
        </w:rPr>
        <w:t>range</w:t>
      </w:r>
      <w:r>
        <w:rPr>
          <w:sz w:val="20"/>
        </w:rPr>
        <w:t xml:space="preserve"> </w:t>
      </w:r>
      <w:r>
        <w:rPr>
          <w:w w:val="65"/>
          <w:sz w:val="20"/>
        </w:rPr>
        <w:t>Nyanza</w:t>
      </w:r>
      <w:r>
        <w:rPr>
          <w:sz w:val="20"/>
        </w:rPr>
        <w:t xml:space="preserve"> </w:t>
      </w:r>
      <w:r>
        <w:rPr>
          <w:w w:val="65"/>
          <w:sz w:val="20"/>
        </w:rPr>
        <w:t>textiles</w:t>
      </w:r>
      <w:r>
        <w:rPr>
          <w:sz w:val="20"/>
        </w:rPr>
        <w:t xml:space="preserve"> </w:t>
      </w:r>
      <w:r>
        <w:rPr>
          <w:w w:val="65"/>
          <w:sz w:val="20"/>
        </w:rPr>
        <w:t>and</w:t>
      </w:r>
      <w:r>
        <w:rPr>
          <w:sz w:val="20"/>
        </w:rPr>
        <w:t xml:space="preserve"> </w:t>
      </w:r>
      <w:r>
        <w:rPr>
          <w:w w:val="65"/>
          <w:sz w:val="20"/>
        </w:rPr>
        <w:t>town</w:t>
      </w:r>
      <w:r>
        <w:rPr>
          <w:sz w:val="20"/>
        </w:rPr>
        <w:t xml:space="preserve"> </w:t>
      </w:r>
      <w:r>
        <w:rPr>
          <w:spacing w:val="-2"/>
          <w:w w:val="75"/>
          <w:sz w:val="20"/>
        </w:rPr>
        <w:t>businesses.</w:t>
      </w:r>
    </w:p>
    <w:p w:rsidR="00E5575B" w:rsidRDefault="00D512E5">
      <w:pPr>
        <w:pStyle w:val="ListParagraph"/>
        <w:numPr>
          <w:ilvl w:val="0"/>
          <w:numId w:val="81"/>
        </w:numPr>
        <w:tabs>
          <w:tab w:val="left" w:pos="1810"/>
        </w:tabs>
        <w:spacing w:line="242" w:lineRule="auto"/>
        <w:ind w:right="2066" w:firstLine="0"/>
        <w:rPr>
          <w:rFonts w:ascii="Arial MT" w:hAnsi="Arial MT"/>
          <w:sz w:val="20"/>
        </w:rPr>
      </w:pPr>
      <w:r>
        <w:rPr>
          <w:spacing w:val="-2"/>
          <w:w w:val="65"/>
          <w:sz w:val="20"/>
        </w:rPr>
        <w:t>Jinja</w:t>
      </w:r>
      <w:r>
        <w:rPr>
          <w:spacing w:val="-12"/>
          <w:sz w:val="20"/>
        </w:rPr>
        <w:t xml:space="preserve"> </w:t>
      </w:r>
      <w:r>
        <w:rPr>
          <w:spacing w:val="-2"/>
          <w:w w:val="65"/>
          <w:sz w:val="20"/>
        </w:rPr>
        <w:t>is</w:t>
      </w:r>
      <w:r>
        <w:rPr>
          <w:spacing w:val="-11"/>
          <w:sz w:val="20"/>
        </w:rPr>
        <w:t xml:space="preserve"> </w:t>
      </w:r>
      <w:r>
        <w:rPr>
          <w:spacing w:val="-2"/>
          <w:w w:val="65"/>
          <w:sz w:val="20"/>
        </w:rPr>
        <w:t>a</w:t>
      </w:r>
      <w:r>
        <w:rPr>
          <w:spacing w:val="-10"/>
          <w:sz w:val="20"/>
        </w:rPr>
        <w:t xml:space="preserve"> </w:t>
      </w:r>
      <w:r>
        <w:rPr>
          <w:spacing w:val="-2"/>
          <w:w w:val="65"/>
          <w:sz w:val="20"/>
        </w:rPr>
        <w:t>politically</w:t>
      </w:r>
      <w:r>
        <w:rPr>
          <w:spacing w:val="-11"/>
          <w:sz w:val="20"/>
        </w:rPr>
        <w:t xml:space="preserve"> </w:t>
      </w:r>
      <w:r>
        <w:rPr>
          <w:spacing w:val="-2"/>
          <w:w w:val="65"/>
          <w:sz w:val="20"/>
        </w:rPr>
        <w:t>stable</w:t>
      </w:r>
      <w:r>
        <w:rPr>
          <w:spacing w:val="-11"/>
          <w:sz w:val="20"/>
        </w:rPr>
        <w:t xml:space="preserve"> </w:t>
      </w:r>
      <w:r>
        <w:rPr>
          <w:spacing w:val="-2"/>
          <w:w w:val="65"/>
          <w:sz w:val="20"/>
        </w:rPr>
        <w:t>area</w:t>
      </w:r>
      <w:r>
        <w:rPr>
          <w:spacing w:val="-10"/>
          <w:sz w:val="20"/>
        </w:rPr>
        <w:t xml:space="preserve"> </w:t>
      </w:r>
      <w:r>
        <w:rPr>
          <w:spacing w:val="-2"/>
          <w:w w:val="65"/>
          <w:sz w:val="20"/>
        </w:rPr>
        <w:t>due</w:t>
      </w:r>
      <w:r>
        <w:rPr>
          <w:spacing w:val="-11"/>
          <w:sz w:val="20"/>
        </w:rPr>
        <w:t xml:space="preserve"> </w:t>
      </w:r>
      <w:r>
        <w:rPr>
          <w:spacing w:val="-2"/>
          <w:w w:val="65"/>
          <w:sz w:val="20"/>
        </w:rPr>
        <w:t>to</w:t>
      </w:r>
      <w:r>
        <w:rPr>
          <w:spacing w:val="-10"/>
          <w:sz w:val="20"/>
        </w:rPr>
        <w:t xml:space="preserve"> </w:t>
      </w:r>
      <w:r>
        <w:rPr>
          <w:spacing w:val="-2"/>
          <w:w w:val="65"/>
          <w:sz w:val="20"/>
        </w:rPr>
        <w:t>the</w:t>
      </w:r>
      <w:r>
        <w:rPr>
          <w:spacing w:val="-11"/>
          <w:sz w:val="20"/>
        </w:rPr>
        <w:t xml:space="preserve"> </w:t>
      </w:r>
      <w:r>
        <w:rPr>
          <w:spacing w:val="-2"/>
          <w:w w:val="65"/>
          <w:sz w:val="20"/>
        </w:rPr>
        <w:t>existence</w:t>
      </w:r>
      <w:r>
        <w:rPr>
          <w:spacing w:val="-10"/>
          <w:sz w:val="20"/>
        </w:rPr>
        <w:t xml:space="preserve"> </w:t>
      </w:r>
      <w:r>
        <w:rPr>
          <w:spacing w:val="-2"/>
          <w:w w:val="65"/>
          <w:sz w:val="20"/>
        </w:rPr>
        <w:t>of</w:t>
      </w:r>
      <w:r>
        <w:rPr>
          <w:spacing w:val="-11"/>
          <w:sz w:val="20"/>
        </w:rPr>
        <w:t xml:space="preserve"> </w:t>
      </w:r>
      <w:r>
        <w:rPr>
          <w:spacing w:val="-2"/>
          <w:w w:val="65"/>
          <w:sz w:val="20"/>
        </w:rPr>
        <w:t>the</w:t>
      </w:r>
      <w:r>
        <w:rPr>
          <w:spacing w:val="-10"/>
          <w:sz w:val="20"/>
        </w:rPr>
        <w:t xml:space="preserve"> </w:t>
      </w:r>
      <w:r>
        <w:rPr>
          <w:spacing w:val="-2"/>
          <w:w w:val="65"/>
          <w:sz w:val="20"/>
        </w:rPr>
        <w:t>Gaddafi</w:t>
      </w:r>
      <w:r>
        <w:rPr>
          <w:spacing w:val="-10"/>
          <w:sz w:val="20"/>
        </w:rPr>
        <w:t xml:space="preserve"> </w:t>
      </w:r>
      <w:r>
        <w:rPr>
          <w:spacing w:val="-2"/>
          <w:w w:val="65"/>
          <w:sz w:val="20"/>
        </w:rPr>
        <w:t>barracks,</w:t>
      </w:r>
      <w:r>
        <w:rPr>
          <w:spacing w:val="-11"/>
          <w:sz w:val="20"/>
        </w:rPr>
        <w:t xml:space="preserve"> </w:t>
      </w:r>
      <w:r>
        <w:rPr>
          <w:spacing w:val="-2"/>
          <w:w w:val="65"/>
          <w:sz w:val="20"/>
        </w:rPr>
        <w:t>Kimaka</w:t>
      </w:r>
      <w:r>
        <w:rPr>
          <w:spacing w:val="-11"/>
          <w:sz w:val="20"/>
        </w:rPr>
        <w:t xml:space="preserve"> </w:t>
      </w:r>
      <w:r>
        <w:rPr>
          <w:spacing w:val="-2"/>
          <w:w w:val="65"/>
          <w:sz w:val="20"/>
        </w:rPr>
        <w:t>Cadet</w:t>
      </w:r>
      <w:r>
        <w:rPr>
          <w:spacing w:val="-11"/>
          <w:sz w:val="20"/>
        </w:rPr>
        <w:t xml:space="preserve"> </w:t>
      </w:r>
      <w:proofErr w:type="gramStart"/>
      <w:r>
        <w:rPr>
          <w:spacing w:val="-2"/>
          <w:w w:val="65"/>
          <w:sz w:val="20"/>
        </w:rPr>
        <w:t>Officers</w:t>
      </w:r>
      <w:proofErr w:type="gramEnd"/>
      <w:r>
        <w:rPr>
          <w:spacing w:val="-11"/>
          <w:sz w:val="20"/>
        </w:rPr>
        <w:t xml:space="preserve"> </w:t>
      </w:r>
      <w:r>
        <w:rPr>
          <w:spacing w:val="-2"/>
          <w:w w:val="65"/>
          <w:sz w:val="20"/>
        </w:rPr>
        <w:t>training</w:t>
      </w:r>
      <w:r>
        <w:rPr>
          <w:spacing w:val="-11"/>
          <w:sz w:val="20"/>
        </w:rPr>
        <w:t xml:space="preserve"> </w:t>
      </w:r>
      <w:r>
        <w:rPr>
          <w:spacing w:val="-2"/>
          <w:w w:val="65"/>
          <w:sz w:val="20"/>
        </w:rPr>
        <w:t>school,</w:t>
      </w:r>
      <w:r>
        <w:rPr>
          <w:spacing w:val="-11"/>
          <w:sz w:val="20"/>
        </w:rPr>
        <w:t xml:space="preserve"> </w:t>
      </w:r>
      <w:r>
        <w:rPr>
          <w:spacing w:val="-2"/>
          <w:w w:val="65"/>
          <w:sz w:val="20"/>
        </w:rPr>
        <w:t>Uganda</w:t>
      </w:r>
      <w:r>
        <w:rPr>
          <w:spacing w:val="-11"/>
          <w:sz w:val="20"/>
        </w:rPr>
        <w:t xml:space="preserve"> </w:t>
      </w:r>
      <w:r>
        <w:rPr>
          <w:spacing w:val="-2"/>
          <w:w w:val="65"/>
          <w:sz w:val="20"/>
        </w:rPr>
        <w:t>Police,</w:t>
      </w:r>
      <w:r>
        <w:rPr>
          <w:spacing w:val="-12"/>
          <w:sz w:val="20"/>
        </w:rPr>
        <w:t xml:space="preserve"> </w:t>
      </w:r>
      <w:r>
        <w:rPr>
          <w:spacing w:val="-2"/>
          <w:w w:val="65"/>
          <w:sz w:val="20"/>
        </w:rPr>
        <w:t>local</w:t>
      </w:r>
      <w:r>
        <w:rPr>
          <w:spacing w:val="-11"/>
          <w:sz w:val="20"/>
        </w:rPr>
        <w:t xml:space="preserve"> </w:t>
      </w:r>
      <w:r>
        <w:rPr>
          <w:spacing w:val="-2"/>
          <w:w w:val="65"/>
          <w:sz w:val="20"/>
        </w:rPr>
        <w:t>defense</w:t>
      </w:r>
      <w:r>
        <w:rPr>
          <w:sz w:val="20"/>
        </w:rPr>
        <w:t xml:space="preserve"> </w:t>
      </w:r>
      <w:r>
        <w:rPr>
          <w:w w:val="65"/>
          <w:sz w:val="20"/>
        </w:rPr>
        <w:t>personnel</w:t>
      </w:r>
      <w:r>
        <w:rPr>
          <w:spacing w:val="-5"/>
          <w:sz w:val="20"/>
        </w:rPr>
        <w:t xml:space="preserve"> </w:t>
      </w:r>
      <w:r>
        <w:rPr>
          <w:w w:val="65"/>
          <w:sz w:val="20"/>
        </w:rPr>
        <w:t>and</w:t>
      </w:r>
      <w:r>
        <w:rPr>
          <w:spacing w:val="-5"/>
          <w:sz w:val="20"/>
        </w:rPr>
        <w:t xml:space="preserve"> </w:t>
      </w:r>
      <w:r>
        <w:rPr>
          <w:w w:val="65"/>
          <w:sz w:val="20"/>
        </w:rPr>
        <w:t>private</w:t>
      </w:r>
      <w:r>
        <w:rPr>
          <w:spacing w:val="-8"/>
          <w:sz w:val="20"/>
        </w:rPr>
        <w:t xml:space="preserve"> </w:t>
      </w:r>
      <w:r>
        <w:rPr>
          <w:w w:val="65"/>
          <w:sz w:val="20"/>
        </w:rPr>
        <w:t>security</w:t>
      </w:r>
      <w:r>
        <w:rPr>
          <w:spacing w:val="-5"/>
          <w:sz w:val="20"/>
        </w:rPr>
        <w:t xml:space="preserve"> </w:t>
      </w:r>
      <w:r>
        <w:rPr>
          <w:w w:val="65"/>
          <w:sz w:val="20"/>
        </w:rPr>
        <w:t>groups</w:t>
      </w:r>
      <w:r>
        <w:rPr>
          <w:spacing w:val="-7"/>
          <w:sz w:val="20"/>
        </w:rPr>
        <w:t xml:space="preserve"> </w:t>
      </w:r>
      <w:r>
        <w:rPr>
          <w:w w:val="65"/>
          <w:sz w:val="20"/>
        </w:rPr>
        <w:t>like</w:t>
      </w:r>
      <w:r>
        <w:rPr>
          <w:spacing w:val="-5"/>
          <w:sz w:val="20"/>
        </w:rPr>
        <w:t xml:space="preserve"> </w:t>
      </w:r>
      <w:r>
        <w:rPr>
          <w:w w:val="65"/>
          <w:sz w:val="20"/>
        </w:rPr>
        <w:t>Saracen,</w:t>
      </w:r>
      <w:r>
        <w:rPr>
          <w:spacing w:val="-5"/>
          <w:sz w:val="20"/>
        </w:rPr>
        <w:t xml:space="preserve"> </w:t>
      </w:r>
      <w:r>
        <w:rPr>
          <w:w w:val="65"/>
          <w:sz w:val="20"/>
        </w:rPr>
        <w:t>Securiko</w:t>
      </w:r>
      <w:r>
        <w:rPr>
          <w:spacing w:val="-5"/>
          <w:sz w:val="20"/>
        </w:rPr>
        <w:t xml:space="preserve"> </w:t>
      </w:r>
      <w:r>
        <w:rPr>
          <w:w w:val="65"/>
          <w:sz w:val="20"/>
        </w:rPr>
        <w:t>and</w:t>
      </w:r>
      <w:r>
        <w:rPr>
          <w:spacing w:val="-4"/>
          <w:sz w:val="20"/>
        </w:rPr>
        <w:t xml:space="preserve"> </w:t>
      </w:r>
      <w:r>
        <w:rPr>
          <w:w w:val="65"/>
          <w:sz w:val="20"/>
        </w:rPr>
        <w:t>Delta</w:t>
      </w:r>
      <w:r>
        <w:rPr>
          <w:sz w:val="20"/>
        </w:rPr>
        <w:t xml:space="preserve"> </w:t>
      </w:r>
      <w:r>
        <w:rPr>
          <w:w w:val="65"/>
          <w:sz w:val="20"/>
        </w:rPr>
        <w:t>force</w:t>
      </w:r>
      <w:r>
        <w:rPr>
          <w:sz w:val="20"/>
        </w:rPr>
        <w:t xml:space="preserve"> </w:t>
      </w:r>
      <w:r>
        <w:rPr>
          <w:w w:val="65"/>
          <w:sz w:val="20"/>
        </w:rPr>
        <w:t>which</w:t>
      </w:r>
      <w:r>
        <w:rPr>
          <w:sz w:val="20"/>
        </w:rPr>
        <w:t xml:space="preserve"> </w:t>
      </w:r>
      <w:r>
        <w:rPr>
          <w:w w:val="65"/>
          <w:sz w:val="20"/>
        </w:rPr>
        <w:t>provide</w:t>
      </w:r>
      <w:r>
        <w:rPr>
          <w:sz w:val="20"/>
        </w:rPr>
        <w:t xml:space="preserve"> </w:t>
      </w:r>
      <w:r>
        <w:rPr>
          <w:w w:val="65"/>
          <w:sz w:val="20"/>
        </w:rPr>
        <w:t>security</w:t>
      </w:r>
      <w:r>
        <w:rPr>
          <w:sz w:val="20"/>
        </w:rPr>
        <w:t xml:space="preserve"> </w:t>
      </w:r>
      <w:r>
        <w:rPr>
          <w:w w:val="65"/>
          <w:sz w:val="20"/>
        </w:rPr>
        <w:t>required</w:t>
      </w:r>
      <w:r>
        <w:rPr>
          <w:sz w:val="20"/>
        </w:rPr>
        <w:t xml:space="preserve"> </w:t>
      </w:r>
      <w:r>
        <w:rPr>
          <w:w w:val="65"/>
          <w:sz w:val="20"/>
        </w:rPr>
        <w:t>for</w:t>
      </w:r>
      <w:r>
        <w:rPr>
          <w:sz w:val="20"/>
        </w:rPr>
        <w:t xml:space="preserve"> </w:t>
      </w:r>
      <w:r>
        <w:rPr>
          <w:w w:val="65"/>
          <w:sz w:val="20"/>
        </w:rPr>
        <w:t>the</w:t>
      </w:r>
      <w:r>
        <w:rPr>
          <w:sz w:val="20"/>
        </w:rPr>
        <w:t xml:space="preserve"> </w:t>
      </w:r>
      <w:r>
        <w:rPr>
          <w:w w:val="65"/>
          <w:sz w:val="20"/>
        </w:rPr>
        <w:t>growth</w:t>
      </w:r>
      <w:r>
        <w:rPr>
          <w:sz w:val="20"/>
        </w:rPr>
        <w:t xml:space="preserve"> </w:t>
      </w:r>
      <w:r>
        <w:rPr>
          <w:w w:val="65"/>
          <w:sz w:val="20"/>
        </w:rPr>
        <w:t>and</w:t>
      </w:r>
      <w:r>
        <w:rPr>
          <w:spacing w:val="18"/>
          <w:sz w:val="20"/>
        </w:rPr>
        <w:t xml:space="preserve"> </w:t>
      </w:r>
      <w:r>
        <w:rPr>
          <w:w w:val="65"/>
          <w:sz w:val="20"/>
        </w:rPr>
        <w:t>development</w:t>
      </w:r>
      <w:r>
        <w:rPr>
          <w:spacing w:val="-2"/>
          <w:sz w:val="20"/>
        </w:rPr>
        <w:t xml:space="preserve"> </w:t>
      </w:r>
      <w:r>
        <w:rPr>
          <w:w w:val="65"/>
          <w:sz w:val="20"/>
        </w:rPr>
        <w:t>of</w:t>
      </w:r>
      <w:r>
        <w:rPr>
          <w:sz w:val="20"/>
        </w:rPr>
        <w:t xml:space="preserve"> </w:t>
      </w:r>
      <w:r>
        <w:rPr>
          <w:w w:val="75"/>
          <w:sz w:val="20"/>
        </w:rPr>
        <w:t>the</w:t>
      </w:r>
      <w:r>
        <w:rPr>
          <w:spacing w:val="-3"/>
          <w:w w:val="75"/>
          <w:sz w:val="20"/>
        </w:rPr>
        <w:t xml:space="preserve"> </w:t>
      </w:r>
      <w:r>
        <w:rPr>
          <w:w w:val="75"/>
          <w:sz w:val="20"/>
        </w:rPr>
        <w:t>town.</w:t>
      </w:r>
    </w:p>
    <w:p w:rsidR="00E5575B" w:rsidRDefault="00D512E5">
      <w:pPr>
        <w:pStyle w:val="ListParagraph"/>
        <w:numPr>
          <w:ilvl w:val="0"/>
          <w:numId w:val="81"/>
        </w:numPr>
        <w:tabs>
          <w:tab w:val="left" w:pos="1810"/>
        </w:tabs>
        <w:ind w:right="2066" w:firstLine="0"/>
        <w:rPr>
          <w:rFonts w:ascii="Arial MT" w:hAnsi="Arial MT"/>
          <w:sz w:val="20"/>
        </w:rPr>
      </w:pPr>
      <w:r>
        <w:rPr>
          <w:w w:val="65"/>
          <w:sz w:val="20"/>
        </w:rPr>
        <w:t>Existence</w:t>
      </w:r>
      <w:r>
        <w:rPr>
          <w:spacing w:val="-3"/>
          <w:sz w:val="20"/>
        </w:rPr>
        <w:t xml:space="preserve"> </w:t>
      </w:r>
      <w:r>
        <w:rPr>
          <w:w w:val="65"/>
          <w:sz w:val="20"/>
        </w:rPr>
        <w:t>of</w:t>
      </w:r>
      <w:r>
        <w:rPr>
          <w:spacing w:val="-2"/>
          <w:sz w:val="20"/>
        </w:rPr>
        <w:t xml:space="preserve"> </w:t>
      </w:r>
      <w:r>
        <w:rPr>
          <w:w w:val="65"/>
          <w:sz w:val="20"/>
        </w:rPr>
        <w:t>positive</w:t>
      </w:r>
      <w:r>
        <w:rPr>
          <w:spacing w:val="-3"/>
          <w:sz w:val="20"/>
        </w:rPr>
        <w:t xml:space="preserve"> </w:t>
      </w:r>
      <w:r>
        <w:rPr>
          <w:w w:val="65"/>
          <w:sz w:val="20"/>
        </w:rPr>
        <w:t>government</w:t>
      </w:r>
      <w:r>
        <w:rPr>
          <w:spacing w:val="-3"/>
          <w:sz w:val="20"/>
        </w:rPr>
        <w:t xml:space="preserve"> </w:t>
      </w:r>
      <w:r>
        <w:rPr>
          <w:w w:val="65"/>
          <w:sz w:val="20"/>
        </w:rPr>
        <w:t>policy</w:t>
      </w:r>
      <w:r>
        <w:rPr>
          <w:spacing w:val="-1"/>
          <w:sz w:val="20"/>
        </w:rPr>
        <w:t xml:space="preserve"> </w:t>
      </w:r>
      <w:r>
        <w:rPr>
          <w:w w:val="65"/>
          <w:sz w:val="20"/>
        </w:rPr>
        <w:t>of</w:t>
      </w:r>
      <w:r>
        <w:rPr>
          <w:spacing w:val="-3"/>
          <w:sz w:val="20"/>
        </w:rPr>
        <w:t xml:space="preserve"> </w:t>
      </w:r>
      <w:r>
        <w:rPr>
          <w:w w:val="65"/>
          <w:sz w:val="20"/>
        </w:rPr>
        <w:t>Britain</w:t>
      </w:r>
      <w:r>
        <w:rPr>
          <w:spacing w:val="-3"/>
          <w:sz w:val="20"/>
        </w:rPr>
        <w:t xml:space="preserve"> </w:t>
      </w:r>
      <w:r>
        <w:rPr>
          <w:w w:val="65"/>
          <w:sz w:val="20"/>
        </w:rPr>
        <w:t>colonial</w:t>
      </w:r>
      <w:r>
        <w:rPr>
          <w:spacing w:val="-7"/>
          <w:sz w:val="20"/>
        </w:rPr>
        <w:t xml:space="preserve"> </w:t>
      </w:r>
      <w:r>
        <w:rPr>
          <w:w w:val="65"/>
          <w:sz w:val="20"/>
        </w:rPr>
        <w:t>government</w:t>
      </w:r>
      <w:r>
        <w:rPr>
          <w:spacing w:val="-9"/>
          <w:sz w:val="20"/>
        </w:rPr>
        <w:t xml:space="preserve"> </w:t>
      </w:r>
      <w:r>
        <w:rPr>
          <w:w w:val="65"/>
          <w:sz w:val="20"/>
        </w:rPr>
        <w:t>that</w:t>
      </w:r>
      <w:r>
        <w:rPr>
          <w:spacing w:val="-7"/>
          <w:sz w:val="20"/>
        </w:rPr>
        <w:t xml:space="preserve"> </w:t>
      </w:r>
      <w:r>
        <w:rPr>
          <w:w w:val="65"/>
          <w:sz w:val="20"/>
        </w:rPr>
        <w:t>declared</w:t>
      </w:r>
      <w:r>
        <w:rPr>
          <w:spacing w:val="-9"/>
          <w:sz w:val="20"/>
        </w:rPr>
        <w:t xml:space="preserve"> </w:t>
      </w:r>
      <w:r>
        <w:rPr>
          <w:w w:val="65"/>
          <w:sz w:val="20"/>
        </w:rPr>
        <w:t>Jinja</w:t>
      </w:r>
      <w:r>
        <w:rPr>
          <w:spacing w:val="-10"/>
          <w:sz w:val="20"/>
        </w:rPr>
        <w:t xml:space="preserve"> </w:t>
      </w:r>
      <w:r>
        <w:rPr>
          <w:w w:val="65"/>
          <w:sz w:val="20"/>
        </w:rPr>
        <w:t>as</w:t>
      </w:r>
      <w:r>
        <w:rPr>
          <w:spacing w:val="-7"/>
          <w:sz w:val="20"/>
        </w:rPr>
        <w:t xml:space="preserve"> </w:t>
      </w:r>
      <w:r>
        <w:rPr>
          <w:w w:val="65"/>
          <w:sz w:val="20"/>
        </w:rPr>
        <w:t>an</w:t>
      </w:r>
      <w:r>
        <w:rPr>
          <w:spacing w:val="-6"/>
          <w:sz w:val="20"/>
        </w:rPr>
        <w:t xml:space="preserve"> </w:t>
      </w:r>
      <w:r>
        <w:rPr>
          <w:w w:val="65"/>
          <w:sz w:val="20"/>
        </w:rPr>
        <w:t>administrative</w:t>
      </w:r>
      <w:r>
        <w:rPr>
          <w:spacing w:val="-7"/>
          <w:sz w:val="20"/>
        </w:rPr>
        <w:t xml:space="preserve"> </w:t>
      </w:r>
      <w:r>
        <w:rPr>
          <w:w w:val="65"/>
          <w:sz w:val="20"/>
        </w:rPr>
        <w:t>center</w:t>
      </w:r>
      <w:r>
        <w:rPr>
          <w:spacing w:val="-7"/>
          <w:sz w:val="20"/>
        </w:rPr>
        <w:t xml:space="preserve"> </w:t>
      </w:r>
      <w:r>
        <w:rPr>
          <w:w w:val="65"/>
          <w:sz w:val="20"/>
        </w:rPr>
        <w:t>in</w:t>
      </w:r>
      <w:r>
        <w:rPr>
          <w:spacing w:val="-7"/>
          <w:sz w:val="20"/>
        </w:rPr>
        <w:t xml:space="preserve"> </w:t>
      </w:r>
      <w:r>
        <w:rPr>
          <w:w w:val="65"/>
          <w:sz w:val="20"/>
        </w:rPr>
        <w:t>1901</w:t>
      </w:r>
      <w:r>
        <w:rPr>
          <w:spacing w:val="-7"/>
          <w:sz w:val="20"/>
        </w:rPr>
        <w:t xml:space="preserve"> </w:t>
      </w:r>
      <w:r>
        <w:rPr>
          <w:w w:val="65"/>
          <w:sz w:val="20"/>
        </w:rPr>
        <w:t>and</w:t>
      </w:r>
      <w:r>
        <w:rPr>
          <w:spacing w:val="-7"/>
          <w:sz w:val="20"/>
        </w:rPr>
        <w:t xml:space="preserve"> </w:t>
      </w:r>
      <w:r>
        <w:rPr>
          <w:w w:val="65"/>
          <w:sz w:val="20"/>
        </w:rPr>
        <w:t>made</w:t>
      </w:r>
      <w:r>
        <w:rPr>
          <w:spacing w:val="-7"/>
          <w:sz w:val="20"/>
        </w:rPr>
        <w:t xml:space="preserve"> </w:t>
      </w:r>
      <w:r>
        <w:rPr>
          <w:w w:val="65"/>
          <w:sz w:val="20"/>
        </w:rPr>
        <w:t>the</w:t>
      </w:r>
      <w:r>
        <w:rPr>
          <w:sz w:val="20"/>
        </w:rPr>
        <w:t xml:space="preserve"> </w:t>
      </w:r>
      <w:r>
        <w:rPr>
          <w:spacing w:val="-2"/>
          <w:w w:val="70"/>
          <w:sz w:val="20"/>
        </w:rPr>
        <w:t>administrative Headquarter of Busoga region.</w:t>
      </w:r>
    </w:p>
    <w:p w:rsidR="00E5575B" w:rsidRDefault="00D512E5">
      <w:pPr>
        <w:pStyle w:val="ListParagraph"/>
        <w:numPr>
          <w:ilvl w:val="0"/>
          <w:numId w:val="81"/>
        </w:numPr>
        <w:tabs>
          <w:tab w:val="left" w:pos="1810"/>
        </w:tabs>
        <w:spacing w:line="244" w:lineRule="auto"/>
        <w:ind w:right="2070" w:firstLine="0"/>
        <w:rPr>
          <w:rFonts w:ascii="Arial MT" w:hAnsi="Arial MT"/>
          <w:sz w:val="20"/>
        </w:rPr>
      </w:pPr>
      <w:r>
        <w:rPr>
          <w:w w:val="65"/>
          <w:sz w:val="20"/>
        </w:rPr>
        <w:t>Existence</w:t>
      </w:r>
      <w:r>
        <w:rPr>
          <w:sz w:val="20"/>
        </w:rPr>
        <w:t xml:space="preserve"> </w:t>
      </w:r>
      <w:r>
        <w:rPr>
          <w:w w:val="65"/>
          <w:sz w:val="20"/>
        </w:rPr>
        <w:t>of</w:t>
      </w:r>
      <w:r>
        <w:rPr>
          <w:spacing w:val="30"/>
          <w:sz w:val="20"/>
        </w:rPr>
        <w:t xml:space="preserve"> </w:t>
      </w:r>
      <w:r>
        <w:rPr>
          <w:w w:val="65"/>
          <w:sz w:val="20"/>
        </w:rPr>
        <w:t>Busoga</w:t>
      </w:r>
      <w:r>
        <w:rPr>
          <w:spacing w:val="34"/>
          <w:sz w:val="20"/>
        </w:rPr>
        <w:t xml:space="preserve"> </w:t>
      </w:r>
      <w:r>
        <w:rPr>
          <w:w w:val="65"/>
          <w:sz w:val="20"/>
        </w:rPr>
        <w:t>Kingdom</w:t>
      </w:r>
      <w:r>
        <w:rPr>
          <w:spacing w:val="35"/>
          <w:sz w:val="20"/>
        </w:rPr>
        <w:t xml:space="preserve"> </w:t>
      </w:r>
      <w:r>
        <w:rPr>
          <w:w w:val="65"/>
          <w:sz w:val="20"/>
        </w:rPr>
        <w:t>as</w:t>
      </w:r>
      <w:r>
        <w:rPr>
          <w:sz w:val="20"/>
        </w:rPr>
        <w:t xml:space="preserve"> </w:t>
      </w:r>
      <w:r>
        <w:rPr>
          <w:w w:val="65"/>
          <w:sz w:val="20"/>
        </w:rPr>
        <w:t>Busoga</w:t>
      </w:r>
      <w:r>
        <w:rPr>
          <w:sz w:val="20"/>
        </w:rPr>
        <w:t xml:space="preserve"> </w:t>
      </w:r>
      <w:r>
        <w:rPr>
          <w:w w:val="65"/>
          <w:sz w:val="20"/>
        </w:rPr>
        <w:t>kings</w:t>
      </w:r>
      <w:r>
        <w:rPr>
          <w:sz w:val="20"/>
        </w:rPr>
        <w:t xml:space="preserve"> </w:t>
      </w:r>
      <w:r>
        <w:rPr>
          <w:w w:val="65"/>
          <w:sz w:val="20"/>
        </w:rPr>
        <w:t>established</w:t>
      </w:r>
      <w:r>
        <w:rPr>
          <w:sz w:val="20"/>
        </w:rPr>
        <w:t xml:space="preserve"> </w:t>
      </w:r>
      <w:r>
        <w:rPr>
          <w:w w:val="65"/>
          <w:sz w:val="20"/>
        </w:rPr>
        <w:t>their</w:t>
      </w:r>
      <w:r>
        <w:rPr>
          <w:sz w:val="20"/>
        </w:rPr>
        <w:t xml:space="preserve"> </w:t>
      </w:r>
      <w:r>
        <w:rPr>
          <w:w w:val="65"/>
          <w:sz w:val="20"/>
        </w:rPr>
        <w:t>palace</w:t>
      </w:r>
      <w:r>
        <w:rPr>
          <w:sz w:val="20"/>
        </w:rPr>
        <w:t xml:space="preserve"> </w:t>
      </w:r>
      <w:r>
        <w:rPr>
          <w:w w:val="65"/>
          <w:sz w:val="20"/>
        </w:rPr>
        <w:t>near</w:t>
      </w:r>
      <w:r>
        <w:rPr>
          <w:sz w:val="20"/>
        </w:rPr>
        <w:t xml:space="preserve"> </w:t>
      </w:r>
      <w:r>
        <w:rPr>
          <w:w w:val="65"/>
          <w:sz w:val="20"/>
        </w:rPr>
        <w:t>Jinja</w:t>
      </w:r>
      <w:r>
        <w:rPr>
          <w:sz w:val="20"/>
        </w:rPr>
        <w:t xml:space="preserve"> </w:t>
      </w:r>
      <w:r>
        <w:rPr>
          <w:w w:val="65"/>
          <w:sz w:val="20"/>
        </w:rPr>
        <w:t>at</w:t>
      </w:r>
      <w:r>
        <w:rPr>
          <w:sz w:val="20"/>
        </w:rPr>
        <w:t xml:space="preserve"> </w:t>
      </w:r>
      <w:r>
        <w:rPr>
          <w:w w:val="65"/>
          <w:sz w:val="20"/>
        </w:rPr>
        <w:t>Bugemba</w:t>
      </w:r>
      <w:r>
        <w:rPr>
          <w:sz w:val="20"/>
        </w:rPr>
        <w:t xml:space="preserve"> </w:t>
      </w:r>
      <w:r>
        <w:rPr>
          <w:w w:val="65"/>
          <w:sz w:val="20"/>
        </w:rPr>
        <w:t>which</w:t>
      </w:r>
      <w:r>
        <w:rPr>
          <w:sz w:val="20"/>
        </w:rPr>
        <w:t xml:space="preserve"> </w:t>
      </w:r>
      <w:r>
        <w:rPr>
          <w:w w:val="65"/>
          <w:sz w:val="20"/>
        </w:rPr>
        <w:t>attracted</w:t>
      </w:r>
      <w:r>
        <w:rPr>
          <w:sz w:val="20"/>
        </w:rPr>
        <w:t xml:space="preserve"> </w:t>
      </w:r>
      <w:r>
        <w:rPr>
          <w:w w:val="65"/>
          <w:sz w:val="20"/>
        </w:rPr>
        <w:t>people</w:t>
      </w:r>
      <w:r>
        <w:rPr>
          <w:sz w:val="20"/>
        </w:rPr>
        <w:t xml:space="preserve"> </w:t>
      </w:r>
      <w:r>
        <w:rPr>
          <w:w w:val="65"/>
          <w:sz w:val="20"/>
        </w:rPr>
        <w:t>to</w:t>
      </w:r>
      <w:r>
        <w:rPr>
          <w:sz w:val="20"/>
        </w:rPr>
        <w:t xml:space="preserve"> </w:t>
      </w:r>
      <w:r>
        <w:rPr>
          <w:w w:val="65"/>
          <w:sz w:val="20"/>
        </w:rPr>
        <w:t>settle</w:t>
      </w:r>
      <w:r>
        <w:rPr>
          <w:sz w:val="20"/>
        </w:rPr>
        <w:t xml:space="preserve"> </w:t>
      </w:r>
      <w:r>
        <w:rPr>
          <w:w w:val="65"/>
          <w:sz w:val="20"/>
        </w:rPr>
        <w:t>for</w:t>
      </w:r>
      <w:r>
        <w:rPr>
          <w:sz w:val="20"/>
        </w:rPr>
        <w:t xml:space="preserve"> </w:t>
      </w:r>
      <w:r>
        <w:rPr>
          <w:w w:val="65"/>
          <w:sz w:val="20"/>
        </w:rPr>
        <w:t>security</w:t>
      </w:r>
      <w:r>
        <w:rPr>
          <w:sz w:val="20"/>
        </w:rPr>
        <w:t xml:space="preserve"> </w:t>
      </w:r>
      <w:r>
        <w:rPr>
          <w:w w:val="65"/>
          <w:sz w:val="20"/>
        </w:rPr>
        <w:t>and</w:t>
      </w:r>
      <w:r>
        <w:rPr>
          <w:sz w:val="20"/>
        </w:rPr>
        <w:t xml:space="preserve"> </w:t>
      </w:r>
      <w:r>
        <w:rPr>
          <w:w w:val="65"/>
          <w:sz w:val="20"/>
        </w:rPr>
        <w:t>administrative</w:t>
      </w:r>
      <w:r>
        <w:rPr>
          <w:sz w:val="20"/>
        </w:rPr>
        <w:t xml:space="preserve"> </w:t>
      </w:r>
      <w:r>
        <w:rPr>
          <w:w w:val="65"/>
          <w:sz w:val="20"/>
        </w:rPr>
        <w:t>purposes</w:t>
      </w:r>
      <w:r>
        <w:rPr>
          <w:sz w:val="20"/>
        </w:rPr>
        <w:t xml:space="preserve"> </w:t>
      </w:r>
      <w:r>
        <w:rPr>
          <w:w w:val="65"/>
          <w:sz w:val="20"/>
        </w:rPr>
        <w:t>under</w:t>
      </w:r>
      <w:r>
        <w:rPr>
          <w:sz w:val="20"/>
        </w:rPr>
        <w:t xml:space="preserve"> </w:t>
      </w:r>
      <w:r>
        <w:rPr>
          <w:w w:val="65"/>
          <w:sz w:val="20"/>
        </w:rPr>
        <w:t>an</w:t>
      </w:r>
      <w:r>
        <w:rPr>
          <w:sz w:val="20"/>
        </w:rPr>
        <w:t xml:space="preserve"> </w:t>
      </w:r>
      <w:r>
        <w:rPr>
          <w:w w:val="65"/>
          <w:sz w:val="20"/>
        </w:rPr>
        <w:t>organized</w:t>
      </w:r>
      <w:r>
        <w:rPr>
          <w:sz w:val="20"/>
        </w:rPr>
        <w:t xml:space="preserve"> </w:t>
      </w:r>
      <w:r>
        <w:rPr>
          <w:w w:val="65"/>
          <w:sz w:val="20"/>
        </w:rPr>
        <w:t>leadership</w:t>
      </w:r>
      <w:r>
        <w:rPr>
          <w:sz w:val="20"/>
        </w:rPr>
        <w:t xml:space="preserve"> </w:t>
      </w:r>
      <w:r>
        <w:rPr>
          <w:w w:val="65"/>
          <w:sz w:val="20"/>
        </w:rPr>
        <w:t>of the Kyabazinga.</w:t>
      </w:r>
    </w:p>
    <w:p w:rsidR="00E5575B" w:rsidRDefault="00D512E5">
      <w:pPr>
        <w:pStyle w:val="Heading1"/>
        <w:spacing w:before="211"/>
        <w:ind w:left="1451"/>
      </w:pPr>
      <w:r>
        <w:rPr>
          <w:w w:val="65"/>
        </w:rPr>
        <w:t>FUNCTIONS</w:t>
      </w:r>
      <w:r>
        <w:rPr>
          <w:spacing w:val="-19"/>
        </w:rPr>
        <w:t xml:space="preserve"> </w:t>
      </w:r>
      <w:r>
        <w:rPr>
          <w:w w:val="65"/>
        </w:rPr>
        <w:t>OF</w:t>
      </w:r>
      <w:r>
        <w:rPr>
          <w:spacing w:val="-18"/>
        </w:rPr>
        <w:t xml:space="preserve"> </w:t>
      </w:r>
      <w:r>
        <w:rPr>
          <w:w w:val="65"/>
        </w:rPr>
        <w:t>JINJA</w:t>
      </w:r>
      <w:r>
        <w:rPr>
          <w:spacing w:val="-18"/>
        </w:rPr>
        <w:t xml:space="preserve"> </w:t>
      </w:r>
      <w:r>
        <w:rPr>
          <w:spacing w:val="-4"/>
          <w:w w:val="65"/>
        </w:rPr>
        <w:t>TOWN</w:t>
      </w:r>
    </w:p>
    <w:p w:rsidR="00E5575B" w:rsidRDefault="00D512E5">
      <w:pPr>
        <w:pStyle w:val="ListParagraph"/>
        <w:numPr>
          <w:ilvl w:val="0"/>
          <w:numId w:val="82"/>
        </w:numPr>
        <w:tabs>
          <w:tab w:val="left" w:pos="1811"/>
        </w:tabs>
        <w:spacing w:before="1" w:line="244" w:lineRule="exact"/>
        <w:jc w:val="left"/>
        <w:rPr>
          <w:sz w:val="20"/>
        </w:rPr>
      </w:pPr>
      <w:r>
        <w:rPr>
          <w:w w:val="65"/>
          <w:sz w:val="20"/>
        </w:rPr>
        <w:t>It</w:t>
      </w:r>
      <w:r>
        <w:rPr>
          <w:spacing w:val="-7"/>
          <w:sz w:val="20"/>
        </w:rPr>
        <w:t xml:space="preserve"> </w:t>
      </w:r>
      <w:r>
        <w:rPr>
          <w:w w:val="65"/>
          <w:sz w:val="20"/>
        </w:rPr>
        <w:t>is</w:t>
      </w:r>
      <w:r>
        <w:rPr>
          <w:spacing w:val="-3"/>
          <w:sz w:val="20"/>
        </w:rPr>
        <w:t xml:space="preserve"> </w:t>
      </w:r>
      <w:r>
        <w:rPr>
          <w:w w:val="65"/>
          <w:sz w:val="20"/>
        </w:rPr>
        <w:t>a</w:t>
      </w:r>
      <w:r>
        <w:rPr>
          <w:spacing w:val="-4"/>
          <w:sz w:val="20"/>
        </w:rPr>
        <w:t xml:space="preserve"> </w:t>
      </w:r>
      <w:r>
        <w:rPr>
          <w:w w:val="65"/>
          <w:sz w:val="20"/>
        </w:rPr>
        <w:t>commercial</w:t>
      </w:r>
      <w:r>
        <w:rPr>
          <w:spacing w:val="-6"/>
          <w:sz w:val="20"/>
        </w:rPr>
        <w:t xml:space="preserve"> </w:t>
      </w:r>
      <w:r>
        <w:rPr>
          <w:w w:val="65"/>
          <w:sz w:val="20"/>
        </w:rPr>
        <w:t>center</w:t>
      </w:r>
      <w:r>
        <w:rPr>
          <w:spacing w:val="-6"/>
          <w:sz w:val="20"/>
        </w:rPr>
        <w:t xml:space="preserve"> </w:t>
      </w:r>
      <w:r>
        <w:rPr>
          <w:w w:val="65"/>
          <w:sz w:val="20"/>
        </w:rPr>
        <w:t>with</w:t>
      </w:r>
      <w:r>
        <w:rPr>
          <w:spacing w:val="-4"/>
          <w:sz w:val="20"/>
        </w:rPr>
        <w:t xml:space="preserve"> </w:t>
      </w:r>
      <w:r>
        <w:rPr>
          <w:w w:val="65"/>
          <w:sz w:val="20"/>
        </w:rPr>
        <w:t>the</w:t>
      </w:r>
      <w:r>
        <w:rPr>
          <w:spacing w:val="-4"/>
          <w:sz w:val="20"/>
        </w:rPr>
        <w:t xml:space="preserve"> </w:t>
      </w:r>
      <w:r>
        <w:rPr>
          <w:w w:val="65"/>
          <w:sz w:val="20"/>
        </w:rPr>
        <w:t>biggest</w:t>
      </w:r>
      <w:r>
        <w:rPr>
          <w:spacing w:val="-6"/>
          <w:sz w:val="20"/>
        </w:rPr>
        <w:t xml:space="preserve"> </w:t>
      </w:r>
      <w:r>
        <w:rPr>
          <w:w w:val="65"/>
          <w:sz w:val="20"/>
        </w:rPr>
        <w:t>market</w:t>
      </w:r>
      <w:r>
        <w:rPr>
          <w:spacing w:val="-6"/>
          <w:sz w:val="20"/>
        </w:rPr>
        <w:t xml:space="preserve"> </w:t>
      </w:r>
      <w:r>
        <w:rPr>
          <w:w w:val="65"/>
          <w:sz w:val="20"/>
        </w:rPr>
        <w:t>at</w:t>
      </w:r>
      <w:r>
        <w:rPr>
          <w:spacing w:val="-4"/>
          <w:sz w:val="20"/>
        </w:rPr>
        <w:t xml:space="preserve"> </w:t>
      </w:r>
      <w:r>
        <w:rPr>
          <w:spacing w:val="-2"/>
          <w:w w:val="65"/>
          <w:sz w:val="20"/>
        </w:rPr>
        <w:t>Nalufenya.</w:t>
      </w:r>
    </w:p>
    <w:p w:rsidR="00E5575B" w:rsidRDefault="00D512E5">
      <w:pPr>
        <w:pStyle w:val="ListParagraph"/>
        <w:numPr>
          <w:ilvl w:val="0"/>
          <w:numId w:val="82"/>
        </w:numPr>
        <w:tabs>
          <w:tab w:val="left" w:pos="1811"/>
        </w:tabs>
        <w:spacing w:line="242" w:lineRule="exact"/>
        <w:jc w:val="left"/>
        <w:rPr>
          <w:sz w:val="20"/>
        </w:rPr>
      </w:pPr>
      <w:r>
        <w:rPr>
          <w:w w:val="60"/>
          <w:sz w:val="20"/>
        </w:rPr>
        <w:t>It's</w:t>
      </w:r>
      <w:r>
        <w:rPr>
          <w:spacing w:val="1"/>
          <w:sz w:val="20"/>
        </w:rPr>
        <w:t xml:space="preserve"> </w:t>
      </w:r>
      <w:r>
        <w:rPr>
          <w:w w:val="60"/>
          <w:sz w:val="20"/>
        </w:rPr>
        <w:t>an</w:t>
      </w:r>
      <w:r>
        <w:rPr>
          <w:spacing w:val="2"/>
          <w:sz w:val="20"/>
        </w:rPr>
        <w:t xml:space="preserve"> </w:t>
      </w:r>
      <w:r>
        <w:rPr>
          <w:w w:val="60"/>
          <w:sz w:val="20"/>
        </w:rPr>
        <w:t>important</w:t>
      </w:r>
      <w:r>
        <w:rPr>
          <w:spacing w:val="2"/>
          <w:sz w:val="20"/>
        </w:rPr>
        <w:t xml:space="preserve"> </w:t>
      </w:r>
      <w:r>
        <w:rPr>
          <w:w w:val="60"/>
          <w:sz w:val="20"/>
        </w:rPr>
        <w:t>transport</w:t>
      </w:r>
      <w:r>
        <w:rPr>
          <w:spacing w:val="2"/>
          <w:sz w:val="20"/>
        </w:rPr>
        <w:t xml:space="preserve"> </w:t>
      </w:r>
      <w:r>
        <w:rPr>
          <w:w w:val="60"/>
          <w:sz w:val="20"/>
        </w:rPr>
        <w:t>center</w:t>
      </w:r>
      <w:r>
        <w:rPr>
          <w:spacing w:val="2"/>
          <w:sz w:val="20"/>
        </w:rPr>
        <w:t xml:space="preserve"> </w:t>
      </w:r>
      <w:r>
        <w:rPr>
          <w:w w:val="60"/>
          <w:sz w:val="20"/>
        </w:rPr>
        <w:t>with</w:t>
      </w:r>
      <w:r>
        <w:rPr>
          <w:spacing w:val="5"/>
          <w:sz w:val="20"/>
        </w:rPr>
        <w:t xml:space="preserve"> </w:t>
      </w:r>
      <w:r>
        <w:rPr>
          <w:w w:val="60"/>
          <w:sz w:val="20"/>
        </w:rPr>
        <w:t>water,</w:t>
      </w:r>
      <w:r>
        <w:rPr>
          <w:spacing w:val="2"/>
          <w:sz w:val="20"/>
        </w:rPr>
        <w:t xml:space="preserve"> </w:t>
      </w:r>
      <w:r>
        <w:rPr>
          <w:w w:val="60"/>
          <w:sz w:val="20"/>
        </w:rPr>
        <w:t>railway</w:t>
      </w:r>
      <w:r>
        <w:rPr>
          <w:spacing w:val="2"/>
          <w:sz w:val="20"/>
        </w:rPr>
        <w:t xml:space="preserve"> </w:t>
      </w:r>
      <w:r>
        <w:rPr>
          <w:w w:val="60"/>
          <w:sz w:val="20"/>
        </w:rPr>
        <w:t>and</w:t>
      </w:r>
      <w:r>
        <w:rPr>
          <w:spacing w:val="2"/>
          <w:sz w:val="20"/>
        </w:rPr>
        <w:t xml:space="preserve"> </w:t>
      </w:r>
      <w:r>
        <w:rPr>
          <w:w w:val="60"/>
          <w:sz w:val="20"/>
        </w:rPr>
        <w:t>road</w:t>
      </w:r>
      <w:r>
        <w:rPr>
          <w:spacing w:val="2"/>
          <w:sz w:val="20"/>
        </w:rPr>
        <w:t xml:space="preserve"> </w:t>
      </w:r>
      <w:r>
        <w:rPr>
          <w:w w:val="60"/>
          <w:sz w:val="20"/>
        </w:rPr>
        <w:t>terminals</w:t>
      </w:r>
      <w:r>
        <w:rPr>
          <w:spacing w:val="2"/>
          <w:sz w:val="20"/>
        </w:rPr>
        <w:t xml:space="preserve"> </w:t>
      </w:r>
      <w:r>
        <w:rPr>
          <w:w w:val="60"/>
          <w:sz w:val="20"/>
        </w:rPr>
        <w:t>and</w:t>
      </w:r>
      <w:r>
        <w:rPr>
          <w:spacing w:val="1"/>
          <w:sz w:val="20"/>
        </w:rPr>
        <w:t xml:space="preserve"> </w:t>
      </w:r>
      <w:r>
        <w:rPr>
          <w:w w:val="60"/>
          <w:sz w:val="20"/>
        </w:rPr>
        <w:t>an</w:t>
      </w:r>
      <w:r>
        <w:rPr>
          <w:spacing w:val="2"/>
          <w:sz w:val="20"/>
        </w:rPr>
        <w:t xml:space="preserve"> </w:t>
      </w:r>
      <w:r>
        <w:rPr>
          <w:w w:val="60"/>
          <w:sz w:val="20"/>
        </w:rPr>
        <w:t>air</w:t>
      </w:r>
      <w:r>
        <w:rPr>
          <w:spacing w:val="2"/>
          <w:sz w:val="20"/>
        </w:rPr>
        <w:t xml:space="preserve"> </w:t>
      </w:r>
      <w:r>
        <w:rPr>
          <w:w w:val="60"/>
          <w:sz w:val="20"/>
        </w:rPr>
        <w:t>strip</w:t>
      </w:r>
      <w:r>
        <w:rPr>
          <w:spacing w:val="2"/>
          <w:sz w:val="20"/>
        </w:rPr>
        <w:t xml:space="preserve"> </w:t>
      </w:r>
      <w:r>
        <w:rPr>
          <w:w w:val="60"/>
          <w:sz w:val="20"/>
        </w:rPr>
        <w:t>at</w:t>
      </w:r>
      <w:r>
        <w:rPr>
          <w:spacing w:val="2"/>
          <w:sz w:val="20"/>
        </w:rPr>
        <w:t xml:space="preserve"> </w:t>
      </w:r>
      <w:r>
        <w:rPr>
          <w:spacing w:val="-2"/>
          <w:w w:val="60"/>
          <w:sz w:val="20"/>
        </w:rPr>
        <w:t>Kimaka.</w:t>
      </w:r>
    </w:p>
    <w:p w:rsidR="00E5575B" w:rsidRDefault="00D512E5">
      <w:pPr>
        <w:pStyle w:val="ListParagraph"/>
        <w:numPr>
          <w:ilvl w:val="0"/>
          <w:numId w:val="82"/>
        </w:numPr>
        <w:tabs>
          <w:tab w:val="left" w:pos="1811"/>
        </w:tabs>
        <w:spacing w:line="244" w:lineRule="exact"/>
        <w:jc w:val="left"/>
        <w:rPr>
          <w:sz w:val="20"/>
        </w:rPr>
      </w:pPr>
      <w:r>
        <w:rPr>
          <w:w w:val="65"/>
          <w:sz w:val="20"/>
        </w:rPr>
        <w:t>It's</w:t>
      </w:r>
      <w:r>
        <w:rPr>
          <w:spacing w:val="-9"/>
          <w:sz w:val="20"/>
        </w:rPr>
        <w:t xml:space="preserve"> </w:t>
      </w:r>
      <w:r>
        <w:rPr>
          <w:w w:val="65"/>
          <w:sz w:val="20"/>
        </w:rPr>
        <w:t>the</w:t>
      </w:r>
      <w:r>
        <w:rPr>
          <w:spacing w:val="-8"/>
          <w:sz w:val="20"/>
        </w:rPr>
        <w:t xml:space="preserve"> </w:t>
      </w:r>
      <w:r>
        <w:rPr>
          <w:w w:val="65"/>
          <w:sz w:val="20"/>
        </w:rPr>
        <w:t>major</w:t>
      </w:r>
      <w:r>
        <w:rPr>
          <w:spacing w:val="-8"/>
          <w:sz w:val="20"/>
        </w:rPr>
        <w:t xml:space="preserve"> </w:t>
      </w:r>
      <w:r>
        <w:rPr>
          <w:w w:val="65"/>
          <w:sz w:val="20"/>
        </w:rPr>
        <w:t>power</w:t>
      </w:r>
      <w:r>
        <w:rPr>
          <w:spacing w:val="-5"/>
          <w:sz w:val="20"/>
        </w:rPr>
        <w:t xml:space="preserve"> </w:t>
      </w:r>
      <w:r>
        <w:rPr>
          <w:w w:val="65"/>
          <w:sz w:val="20"/>
        </w:rPr>
        <w:t>generation</w:t>
      </w:r>
      <w:r>
        <w:rPr>
          <w:spacing w:val="-7"/>
          <w:sz w:val="20"/>
        </w:rPr>
        <w:t xml:space="preserve"> </w:t>
      </w:r>
      <w:r>
        <w:rPr>
          <w:w w:val="65"/>
          <w:sz w:val="20"/>
        </w:rPr>
        <w:t>center</w:t>
      </w:r>
      <w:r>
        <w:rPr>
          <w:spacing w:val="-8"/>
          <w:sz w:val="20"/>
        </w:rPr>
        <w:t xml:space="preserve"> </w:t>
      </w:r>
      <w:r>
        <w:rPr>
          <w:w w:val="65"/>
          <w:sz w:val="20"/>
        </w:rPr>
        <w:t>with</w:t>
      </w:r>
      <w:r>
        <w:rPr>
          <w:spacing w:val="-9"/>
          <w:sz w:val="20"/>
        </w:rPr>
        <w:t xml:space="preserve"> </w:t>
      </w:r>
      <w:r>
        <w:rPr>
          <w:w w:val="65"/>
          <w:sz w:val="20"/>
        </w:rPr>
        <w:t>both</w:t>
      </w:r>
      <w:r>
        <w:rPr>
          <w:spacing w:val="-8"/>
          <w:sz w:val="20"/>
        </w:rPr>
        <w:t xml:space="preserve"> </w:t>
      </w:r>
      <w:r>
        <w:rPr>
          <w:w w:val="65"/>
          <w:sz w:val="20"/>
        </w:rPr>
        <w:t>the</w:t>
      </w:r>
      <w:r>
        <w:rPr>
          <w:spacing w:val="-8"/>
          <w:sz w:val="20"/>
        </w:rPr>
        <w:t xml:space="preserve"> </w:t>
      </w:r>
      <w:r>
        <w:rPr>
          <w:w w:val="65"/>
          <w:sz w:val="20"/>
        </w:rPr>
        <w:t>Kiira</w:t>
      </w:r>
      <w:r>
        <w:rPr>
          <w:spacing w:val="-8"/>
          <w:sz w:val="20"/>
        </w:rPr>
        <w:t xml:space="preserve"> </w:t>
      </w:r>
      <w:r>
        <w:rPr>
          <w:w w:val="65"/>
          <w:sz w:val="20"/>
        </w:rPr>
        <w:t>and</w:t>
      </w:r>
      <w:r>
        <w:rPr>
          <w:spacing w:val="-8"/>
          <w:sz w:val="20"/>
        </w:rPr>
        <w:t xml:space="preserve"> </w:t>
      </w:r>
      <w:r>
        <w:rPr>
          <w:w w:val="65"/>
          <w:sz w:val="20"/>
        </w:rPr>
        <w:t>Nalubaale</w:t>
      </w:r>
      <w:r>
        <w:rPr>
          <w:spacing w:val="-9"/>
          <w:sz w:val="20"/>
        </w:rPr>
        <w:t xml:space="preserve"> </w:t>
      </w:r>
      <w:r>
        <w:rPr>
          <w:w w:val="65"/>
          <w:sz w:val="20"/>
        </w:rPr>
        <w:t>power</w:t>
      </w:r>
      <w:r>
        <w:rPr>
          <w:spacing w:val="-1"/>
          <w:sz w:val="20"/>
        </w:rPr>
        <w:t xml:space="preserve"> </w:t>
      </w:r>
      <w:r>
        <w:rPr>
          <w:w w:val="65"/>
          <w:sz w:val="20"/>
        </w:rPr>
        <w:t>stations</w:t>
      </w:r>
      <w:r>
        <w:rPr>
          <w:spacing w:val="-18"/>
          <w:sz w:val="20"/>
        </w:rPr>
        <w:t xml:space="preserve"> </w:t>
      </w:r>
      <w:r>
        <w:rPr>
          <w:w w:val="65"/>
          <w:sz w:val="20"/>
        </w:rPr>
        <w:t>and</w:t>
      </w:r>
      <w:r>
        <w:rPr>
          <w:spacing w:val="-18"/>
          <w:sz w:val="20"/>
        </w:rPr>
        <w:t xml:space="preserve"> </w:t>
      </w:r>
      <w:r>
        <w:rPr>
          <w:w w:val="65"/>
          <w:sz w:val="20"/>
        </w:rPr>
        <w:t>a</w:t>
      </w:r>
      <w:r>
        <w:rPr>
          <w:spacing w:val="-3"/>
          <w:w w:val="65"/>
          <w:sz w:val="20"/>
        </w:rPr>
        <w:t xml:space="preserve"> </w:t>
      </w:r>
      <w:r>
        <w:rPr>
          <w:w w:val="65"/>
          <w:sz w:val="20"/>
        </w:rPr>
        <w:t>thermal</w:t>
      </w:r>
      <w:r>
        <w:rPr>
          <w:spacing w:val="-17"/>
          <w:sz w:val="20"/>
        </w:rPr>
        <w:t xml:space="preserve"> </w:t>
      </w:r>
      <w:r>
        <w:rPr>
          <w:w w:val="65"/>
          <w:sz w:val="20"/>
        </w:rPr>
        <w:t>power</w:t>
      </w:r>
      <w:r>
        <w:rPr>
          <w:spacing w:val="-18"/>
          <w:sz w:val="20"/>
        </w:rPr>
        <w:t xml:space="preserve"> </w:t>
      </w:r>
      <w:r>
        <w:rPr>
          <w:spacing w:val="-2"/>
          <w:w w:val="65"/>
          <w:sz w:val="20"/>
        </w:rPr>
        <w:t>plant.</w:t>
      </w:r>
    </w:p>
    <w:p w:rsidR="00E5575B" w:rsidRDefault="00D512E5">
      <w:pPr>
        <w:pStyle w:val="ListParagraph"/>
        <w:numPr>
          <w:ilvl w:val="0"/>
          <w:numId w:val="82"/>
        </w:numPr>
        <w:tabs>
          <w:tab w:val="left" w:pos="1811"/>
        </w:tabs>
        <w:spacing w:line="244" w:lineRule="exact"/>
        <w:jc w:val="left"/>
        <w:rPr>
          <w:sz w:val="20"/>
        </w:rPr>
      </w:pPr>
      <w:r>
        <w:rPr>
          <w:w w:val="65"/>
          <w:sz w:val="20"/>
        </w:rPr>
        <w:t>It's</w:t>
      </w:r>
      <w:r>
        <w:rPr>
          <w:spacing w:val="-5"/>
          <w:sz w:val="20"/>
        </w:rPr>
        <w:t xml:space="preserve"> </w:t>
      </w:r>
      <w:r>
        <w:rPr>
          <w:w w:val="65"/>
          <w:sz w:val="20"/>
        </w:rPr>
        <w:t>the</w:t>
      </w:r>
      <w:r>
        <w:rPr>
          <w:spacing w:val="-5"/>
          <w:sz w:val="20"/>
        </w:rPr>
        <w:t xml:space="preserve"> </w:t>
      </w:r>
      <w:r>
        <w:rPr>
          <w:w w:val="65"/>
          <w:sz w:val="20"/>
        </w:rPr>
        <w:t>second</w:t>
      </w:r>
      <w:r>
        <w:rPr>
          <w:spacing w:val="-8"/>
          <w:sz w:val="20"/>
        </w:rPr>
        <w:t xml:space="preserve"> </w:t>
      </w:r>
      <w:r>
        <w:rPr>
          <w:w w:val="65"/>
          <w:sz w:val="20"/>
        </w:rPr>
        <w:t>largest</w:t>
      </w:r>
      <w:r>
        <w:rPr>
          <w:spacing w:val="-7"/>
          <w:sz w:val="20"/>
        </w:rPr>
        <w:t xml:space="preserve"> </w:t>
      </w:r>
      <w:r>
        <w:rPr>
          <w:w w:val="65"/>
          <w:sz w:val="20"/>
        </w:rPr>
        <w:t>industrial</w:t>
      </w:r>
      <w:r>
        <w:rPr>
          <w:spacing w:val="-8"/>
          <w:sz w:val="20"/>
        </w:rPr>
        <w:t xml:space="preserve"> </w:t>
      </w:r>
      <w:r>
        <w:rPr>
          <w:w w:val="65"/>
          <w:sz w:val="20"/>
        </w:rPr>
        <w:t>town</w:t>
      </w:r>
      <w:r>
        <w:rPr>
          <w:spacing w:val="3"/>
          <w:sz w:val="20"/>
        </w:rPr>
        <w:t xml:space="preserve"> </w:t>
      </w:r>
      <w:r>
        <w:rPr>
          <w:w w:val="65"/>
          <w:sz w:val="20"/>
        </w:rPr>
        <w:t>with</w:t>
      </w:r>
      <w:r>
        <w:rPr>
          <w:spacing w:val="-9"/>
          <w:sz w:val="20"/>
        </w:rPr>
        <w:t xml:space="preserve"> </w:t>
      </w:r>
      <w:r>
        <w:rPr>
          <w:w w:val="65"/>
          <w:sz w:val="20"/>
        </w:rPr>
        <w:t>industries</w:t>
      </w:r>
      <w:r>
        <w:rPr>
          <w:spacing w:val="-4"/>
          <w:sz w:val="20"/>
        </w:rPr>
        <w:t xml:space="preserve"> </w:t>
      </w:r>
      <w:r>
        <w:rPr>
          <w:w w:val="65"/>
          <w:sz w:val="20"/>
        </w:rPr>
        <w:t>such</w:t>
      </w:r>
      <w:r>
        <w:rPr>
          <w:spacing w:val="-5"/>
          <w:sz w:val="20"/>
        </w:rPr>
        <w:t xml:space="preserve"> </w:t>
      </w:r>
      <w:r>
        <w:rPr>
          <w:w w:val="65"/>
          <w:sz w:val="20"/>
        </w:rPr>
        <w:t>as</w:t>
      </w:r>
      <w:r>
        <w:rPr>
          <w:spacing w:val="-7"/>
          <w:sz w:val="20"/>
        </w:rPr>
        <w:t xml:space="preserve"> </w:t>
      </w:r>
      <w:r>
        <w:rPr>
          <w:w w:val="65"/>
          <w:sz w:val="20"/>
        </w:rPr>
        <w:t>Chillington</w:t>
      </w:r>
      <w:r>
        <w:rPr>
          <w:spacing w:val="-13"/>
          <w:sz w:val="20"/>
        </w:rPr>
        <w:t xml:space="preserve"> </w:t>
      </w:r>
      <w:r>
        <w:rPr>
          <w:w w:val="65"/>
          <w:sz w:val="20"/>
        </w:rPr>
        <w:t>for</w:t>
      </w:r>
      <w:r>
        <w:rPr>
          <w:spacing w:val="-15"/>
          <w:sz w:val="20"/>
        </w:rPr>
        <w:t xml:space="preserve"> </w:t>
      </w:r>
      <w:r>
        <w:rPr>
          <w:w w:val="65"/>
          <w:sz w:val="20"/>
        </w:rPr>
        <w:t>hoes,</w:t>
      </w:r>
      <w:r>
        <w:rPr>
          <w:spacing w:val="-15"/>
          <w:sz w:val="20"/>
        </w:rPr>
        <w:t xml:space="preserve"> </w:t>
      </w:r>
      <w:r>
        <w:rPr>
          <w:w w:val="65"/>
          <w:sz w:val="20"/>
        </w:rPr>
        <w:t>East</w:t>
      </w:r>
      <w:r>
        <w:rPr>
          <w:spacing w:val="-7"/>
          <w:sz w:val="20"/>
        </w:rPr>
        <w:t xml:space="preserve"> </w:t>
      </w:r>
      <w:r>
        <w:rPr>
          <w:w w:val="65"/>
          <w:sz w:val="20"/>
        </w:rPr>
        <w:t>African</w:t>
      </w:r>
      <w:r>
        <w:rPr>
          <w:spacing w:val="-9"/>
          <w:sz w:val="20"/>
        </w:rPr>
        <w:t xml:space="preserve"> </w:t>
      </w:r>
      <w:r>
        <w:rPr>
          <w:w w:val="65"/>
          <w:sz w:val="20"/>
        </w:rPr>
        <w:t>Steel</w:t>
      </w:r>
      <w:r>
        <w:rPr>
          <w:spacing w:val="-7"/>
          <w:sz w:val="20"/>
        </w:rPr>
        <w:t xml:space="preserve"> </w:t>
      </w:r>
      <w:r>
        <w:rPr>
          <w:w w:val="65"/>
          <w:sz w:val="20"/>
        </w:rPr>
        <w:t>Corporation,</w:t>
      </w:r>
      <w:r>
        <w:rPr>
          <w:spacing w:val="-7"/>
          <w:sz w:val="20"/>
        </w:rPr>
        <w:t xml:space="preserve"> </w:t>
      </w:r>
      <w:r>
        <w:rPr>
          <w:spacing w:val="-5"/>
          <w:w w:val="65"/>
          <w:sz w:val="20"/>
        </w:rPr>
        <w:t>...</w:t>
      </w:r>
    </w:p>
    <w:p w:rsidR="00E5575B" w:rsidRDefault="00D512E5">
      <w:pPr>
        <w:pStyle w:val="ListParagraph"/>
        <w:numPr>
          <w:ilvl w:val="0"/>
          <w:numId w:val="82"/>
        </w:numPr>
        <w:tabs>
          <w:tab w:val="left" w:pos="1811"/>
        </w:tabs>
        <w:spacing w:line="244" w:lineRule="exact"/>
        <w:jc w:val="left"/>
        <w:rPr>
          <w:sz w:val="20"/>
        </w:rPr>
      </w:pPr>
      <w:r>
        <w:rPr>
          <w:spacing w:val="-4"/>
          <w:w w:val="75"/>
          <w:sz w:val="20"/>
        </w:rPr>
        <w:t>Etc.</w:t>
      </w:r>
    </w:p>
    <w:p w:rsidR="00E5575B" w:rsidRDefault="00E5575B">
      <w:pPr>
        <w:pStyle w:val="BodyText"/>
        <w:ind w:left="0"/>
      </w:pPr>
    </w:p>
    <w:p w:rsidR="00E5575B" w:rsidRDefault="00D512E5">
      <w:pPr>
        <w:pStyle w:val="Heading1"/>
        <w:spacing w:before="1" w:line="229" w:lineRule="exact"/>
        <w:ind w:left="1451"/>
      </w:pPr>
      <w:r>
        <w:rPr>
          <w:w w:val="65"/>
        </w:rPr>
        <w:t>PROBLEMS</w:t>
      </w:r>
      <w:r>
        <w:rPr>
          <w:spacing w:val="8"/>
        </w:rPr>
        <w:t xml:space="preserve"> </w:t>
      </w:r>
      <w:r>
        <w:rPr>
          <w:spacing w:val="-2"/>
          <w:w w:val="70"/>
        </w:rPr>
        <w:t>ASSOCIATED</w:t>
      </w:r>
    </w:p>
    <w:p w:rsidR="00E5575B" w:rsidRDefault="00D512E5">
      <w:pPr>
        <w:pStyle w:val="ListParagraph"/>
        <w:numPr>
          <w:ilvl w:val="0"/>
          <w:numId w:val="81"/>
        </w:numPr>
        <w:tabs>
          <w:tab w:val="left" w:pos="1801"/>
        </w:tabs>
        <w:spacing w:line="229" w:lineRule="exact"/>
        <w:ind w:left="1801" w:hanging="350"/>
        <w:jc w:val="left"/>
        <w:rPr>
          <w:rFonts w:ascii="Arial MT" w:hAnsi="Arial MT"/>
          <w:sz w:val="20"/>
        </w:rPr>
      </w:pPr>
      <w:r>
        <w:rPr>
          <w:spacing w:val="2"/>
          <w:w w:val="60"/>
          <w:sz w:val="20"/>
        </w:rPr>
        <w:t>Unemployment</w:t>
      </w:r>
      <w:r>
        <w:rPr>
          <w:spacing w:val="9"/>
          <w:sz w:val="20"/>
        </w:rPr>
        <w:t xml:space="preserve"> </w:t>
      </w:r>
      <w:r>
        <w:rPr>
          <w:spacing w:val="2"/>
          <w:w w:val="60"/>
          <w:sz w:val="20"/>
        </w:rPr>
        <w:t>and</w:t>
      </w:r>
      <w:r>
        <w:rPr>
          <w:spacing w:val="10"/>
          <w:sz w:val="20"/>
        </w:rPr>
        <w:t xml:space="preserve"> </w:t>
      </w:r>
      <w:r>
        <w:rPr>
          <w:spacing w:val="2"/>
          <w:w w:val="60"/>
          <w:sz w:val="20"/>
        </w:rPr>
        <w:t>under</w:t>
      </w:r>
      <w:r>
        <w:rPr>
          <w:spacing w:val="13"/>
          <w:sz w:val="20"/>
        </w:rPr>
        <w:t xml:space="preserve"> </w:t>
      </w:r>
      <w:r>
        <w:rPr>
          <w:spacing w:val="-2"/>
          <w:w w:val="60"/>
          <w:sz w:val="20"/>
        </w:rPr>
        <w:t>employment</w:t>
      </w:r>
    </w:p>
    <w:p w:rsidR="00E5575B" w:rsidRDefault="00D512E5">
      <w:pPr>
        <w:pStyle w:val="ListParagraph"/>
        <w:numPr>
          <w:ilvl w:val="0"/>
          <w:numId w:val="81"/>
        </w:numPr>
        <w:tabs>
          <w:tab w:val="left" w:pos="1801"/>
        </w:tabs>
        <w:ind w:left="1801" w:hanging="350"/>
        <w:jc w:val="left"/>
        <w:rPr>
          <w:rFonts w:ascii="Arial MT" w:hAnsi="Arial MT"/>
          <w:sz w:val="20"/>
        </w:rPr>
      </w:pPr>
      <w:r>
        <w:rPr>
          <w:w w:val="60"/>
          <w:sz w:val="20"/>
        </w:rPr>
        <w:t>High</w:t>
      </w:r>
      <w:r>
        <w:rPr>
          <w:spacing w:val="1"/>
          <w:sz w:val="20"/>
        </w:rPr>
        <w:t xml:space="preserve"> </w:t>
      </w:r>
      <w:r>
        <w:rPr>
          <w:w w:val="60"/>
          <w:sz w:val="20"/>
        </w:rPr>
        <w:t>crime</w:t>
      </w:r>
      <w:r>
        <w:rPr>
          <w:spacing w:val="1"/>
          <w:sz w:val="20"/>
        </w:rPr>
        <w:t xml:space="preserve"> </w:t>
      </w:r>
      <w:r>
        <w:rPr>
          <w:spacing w:val="-2"/>
          <w:w w:val="60"/>
          <w:sz w:val="20"/>
        </w:rPr>
        <w:t>rates</w:t>
      </w:r>
    </w:p>
    <w:p w:rsidR="00E5575B" w:rsidRDefault="00D512E5">
      <w:pPr>
        <w:pStyle w:val="ListParagraph"/>
        <w:numPr>
          <w:ilvl w:val="0"/>
          <w:numId w:val="81"/>
        </w:numPr>
        <w:tabs>
          <w:tab w:val="left" w:pos="1801"/>
        </w:tabs>
        <w:ind w:left="1801" w:hanging="350"/>
        <w:jc w:val="left"/>
        <w:rPr>
          <w:rFonts w:ascii="Arial MT" w:hAnsi="Arial MT"/>
          <w:sz w:val="20"/>
        </w:rPr>
      </w:pPr>
      <w:r>
        <w:rPr>
          <w:w w:val="60"/>
          <w:sz w:val="20"/>
        </w:rPr>
        <w:t>Slum</w:t>
      </w:r>
      <w:r>
        <w:rPr>
          <w:spacing w:val="7"/>
          <w:sz w:val="20"/>
        </w:rPr>
        <w:t xml:space="preserve"> </w:t>
      </w:r>
      <w:r>
        <w:rPr>
          <w:spacing w:val="-2"/>
          <w:w w:val="75"/>
          <w:sz w:val="20"/>
        </w:rPr>
        <w:t>development</w:t>
      </w:r>
    </w:p>
    <w:p w:rsidR="00E5575B" w:rsidRDefault="00D512E5">
      <w:pPr>
        <w:pStyle w:val="ListParagraph"/>
        <w:numPr>
          <w:ilvl w:val="0"/>
          <w:numId w:val="81"/>
        </w:numPr>
        <w:tabs>
          <w:tab w:val="left" w:pos="1801"/>
        </w:tabs>
        <w:spacing w:before="1" w:line="229" w:lineRule="exact"/>
        <w:ind w:left="1801" w:hanging="350"/>
        <w:jc w:val="left"/>
        <w:rPr>
          <w:rFonts w:ascii="Arial MT" w:hAnsi="Arial MT"/>
          <w:sz w:val="20"/>
        </w:rPr>
      </w:pPr>
      <w:r>
        <w:rPr>
          <w:w w:val="60"/>
          <w:sz w:val="20"/>
        </w:rPr>
        <w:t>Traffic</w:t>
      </w:r>
      <w:r>
        <w:rPr>
          <w:spacing w:val="4"/>
          <w:sz w:val="20"/>
        </w:rPr>
        <w:t xml:space="preserve"> </w:t>
      </w:r>
      <w:r>
        <w:rPr>
          <w:spacing w:val="-2"/>
          <w:w w:val="75"/>
          <w:sz w:val="20"/>
        </w:rPr>
        <w:t>congestion</w:t>
      </w:r>
    </w:p>
    <w:p w:rsidR="00E5575B" w:rsidRDefault="00D512E5">
      <w:pPr>
        <w:pStyle w:val="ListParagraph"/>
        <w:numPr>
          <w:ilvl w:val="0"/>
          <w:numId w:val="81"/>
        </w:numPr>
        <w:tabs>
          <w:tab w:val="left" w:pos="1801"/>
        </w:tabs>
        <w:spacing w:line="229" w:lineRule="exact"/>
        <w:ind w:left="1801" w:hanging="350"/>
        <w:jc w:val="left"/>
        <w:rPr>
          <w:rFonts w:ascii="Arial MT" w:hAnsi="Arial MT"/>
          <w:sz w:val="20"/>
        </w:rPr>
      </w:pPr>
      <w:r>
        <w:rPr>
          <w:spacing w:val="2"/>
          <w:w w:val="60"/>
          <w:sz w:val="20"/>
        </w:rPr>
        <w:t>Environmental</w:t>
      </w:r>
      <w:r>
        <w:rPr>
          <w:spacing w:val="14"/>
          <w:sz w:val="20"/>
        </w:rPr>
        <w:t xml:space="preserve"> </w:t>
      </w:r>
      <w:r>
        <w:rPr>
          <w:spacing w:val="-2"/>
          <w:w w:val="75"/>
          <w:sz w:val="20"/>
        </w:rPr>
        <w:t>pollution</w:t>
      </w:r>
    </w:p>
    <w:p w:rsidR="00E5575B" w:rsidRDefault="00D512E5">
      <w:pPr>
        <w:pStyle w:val="ListParagraph"/>
        <w:numPr>
          <w:ilvl w:val="0"/>
          <w:numId w:val="81"/>
        </w:numPr>
        <w:tabs>
          <w:tab w:val="left" w:pos="1801"/>
        </w:tabs>
        <w:ind w:left="1801" w:hanging="350"/>
        <w:jc w:val="left"/>
        <w:rPr>
          <w:rFonts w:ascii="Arial MT" w:hAnsi="Arial MT"/>
          <w:sz w:val="20"/>
        </w:rPr>
      </w:pPr>
      <w:r>
        <w:rPr>
          <w:w w:val="60"/>
          <w:sz w:val="20"/>
        </w:rPr>
        <w:t>High</w:t>
      </w:r>
      <w:r>
        <w:rPr>
          <w:spacing w:val="2"/>
          <w:sz w:val="20"/>
        </w:rPr>
        <w:t xml:space="preserve"> </w:t>
      </w:r>
      <w:r>
        <w:rPr>
          <w:w w:val="60"/>
          <w:sz w:val="20"/>
        </w:rPr>
        <w:t>cost</w:t>
      </w:r>
      <w:r>
        <w:rPr>
          <w:spacing w:val="3"/>
          <w:sz w:val="20"/>
        </w:rPr>
        <w:t xml:space="preserve"> </w:t>
      </w:r>
      <w:r>
        <w:rPr>
          <w:w w:val="60"/>
          <w:sz w:val="20"/>
        </w:rPr>
        <w:t>of</w:t>
      </w:r>
      <w:r>
        <w:rPr>
          <w:spacing w:val="4"/>
          <w:sz w:val="20"/>
        </w:rPr>
        <w:t xml:space="preserve"> </w:t>
      </w:r>
      <w:r>
        <w:rPr>
          <w:w w:val="60"/>
          <w:sz w:val="20"/>
        </w:rPr>
        <w:t>living</w:t>
      </w:r>
      <w:r>
        <w:rPr>
          <w:spacing w:val="-1"/>
          <w:sz w:val="20"/>
        </w:rPr>
        <w:t xml:space="preserve"> </w:t>
      </w:r>
      <w:r>
        <w:rPr>
          <w:w w:val="60"/>
          <w:sz w:val="20"/>
        </w:rPr>
        <w:t>in</w:t>
      </w:r>
      <w:r>
        <w:rPr>
          <w:spacing w:val="3"/>
          <w:sz w:val="20"/>
        </w:rPr>
        <w:t xml:space="preserve"> </w:t>
      </w:r>
      <w:r>
        <w:rPr>
          <w:w w:val="60"/>
          <w:sz w:val="20"/>
        </w:rPr>
        <w:t>terms</w:t>
      </w:r>
      <w:r>
        <w:rPr>
          <w:spacing w:val="2"/>
          <w:sz w:val="20"/>
        </w:rPr>
        <w:t xml:space="preserve"> </w:t>
      </w:r>
      <w:r>
        <w:rPr>
          <w:w w:val="60"/>
          <w:sz w:val="20"/>
        </w:rPr>
        <w:t>of</w:t>
      </w:r>
      <w:r>
        <w:rPr>
          <w:spacing w:val="4"/>
          <w:sz w:val="20"/>
        </w:rPr>
        <w:t xml:space="preserve"> </w:t>
      </w:r>
      <w:r>
        <w:rPr>
          <w:w w:val="60"/>
          <w:sz w:val="20"/>
        </w:rPr>
        <w:t>housing</w:t>
      </w:r>
      <w:r>
        <w:rPr>
          <w:spacing w:val="6"/>
          <w:sz w:val="20"/>
        </w:rPr>
        <w:t xml:space="preserve"> </w:t>
      </w:r>
      <w:r>
        <w:rPr>
          <w:w w:val="60"/>
          <w:sz w:val="20"/>
        </w:rPr>
        <w:t>and</w:t>
      </w:r>
      <w:r>
        <w:rPr>
          <w:spacing w:val="2"/>
          <w:sz w:val="20"/>
        </w:rPr>
        <w:t xml:space="preserve"> </w:t>
      </w:r>
      <w:r>
        <w:rPr>
          <w:spacing w:val="-2"/>
          <w:w w:val="60"/>
          <w:sz w:val="20"/>
        </w:rPr>
        <w:t>feeding</w:t>
      </w:r>
    </w:p>
    <w:p w:rsidR="00E5575B" w:rsidRDefault="00D512E5">
      <w:pPr>
        <w:pStyle w:val="ListParagraph"/>
        <w:numPr>
          <w:ilvl w:val="0"/>
          <w:numId w:val="81"/>
        </w:numPr>
        <w:tabs>
          <w:tab w:val="left" w:pos="1801"/>
        </w:tabs>
        <w:spacing w:before="1" w:line="229" w:lineRule="exact"/>
        <w:ind w:left="1801" w:hanging="350"/>
        <w:jc w:val="left"/>
        <w:rPr>
          <w:rFonts w:ascii="Arial MT" w:hAnsi="Arial MT"/>
          <w:sz w:val="20"/>
        </w:rPr>
      </w:pPr>
      <w:r>
        <w:rPr>
          <w:spacing w:val="-2"/>
          <w:w w:val="65"/>
          <w:sz w:val="20"/>
        </w:rPr>
        <w:t>Shortage</w:t>
      </w:r>
      <w:r>
        <w:rPr>
          <w:spacing w:val="-11"/>
          <w:sz w:val="20"/>
        </w:rPr>
        <w:t xml:space="preserve"> </w:t>
      </w:r>
      <w:r>
        <w:rPr>
          <w:spacing w:val="-2"/>
          <w:w w:val="65"/>
          <w:sz w:val="20"/>
        </w:rPr>
        <w:t>of</w:t>
      </w:r>
      <w:r>
        <w:rPr>
          <w:spacing w:val="-10"/>
          <w:sz w:val="20"/>
        </w:rPr>
        <w:t xml:space="preserve"> </w:t>
      </w:r>
      <w:r>
        <w:rPr>
          <w:spacing w:val="-4"/>
          <w:w w:val="65"/>
          <w:sz w:val="20"/>
        </w:rPr>
        <w:t>food</w:t>
      </w:r>
    </w:p>
    <w:p w:rsidR="00E5575B" w:rsidRDefault="00D512E5">
      <w:pPr>
        <w:pStyle w:val="ListParagraph"/>
        <w:numPr>
          <w:ilvl w:val="0"/>
          <w:numId w:val="81"/>
        </w:numPr>
        <w:tabs>
          <w:tab w:val="left" w:pos="1801"/>
        </w:tabs>
        <w:spacing w:line="229" w:lineRule="exact"/>
        <w:ind w:left="1801" w:hanging="350"/>
        <w:jc w:val="left"/>
        <w:rPr>
          <w:rFonts w:ascii="Arial MT" w:hAnsi="Arial MT"/>
          <w:sz w:val="20"/>
        </w:rPr>
      </w:pPr>
      <w:r>
        <w:rPr>
          <w:w w:val="60"/>
          <w:sz w:val="20"/>
        </w:rPr>
        <w:t>Urban</w:t>
      </w:r>
      <w:r>
        <w:rPr>
          <w:spacing w:val="11"/>
          <w:sz w:val="20"/>
        </w:rPr>
        <w:t xml:space="preserve"> </w:t>
      </w:r>
      <w:r>
        <w:rPr>
          <w:w w:val="60"/>
          <w:sz w:val="20"/>
        </w:rPr>
        <w:t>violence</w:t>
      </w:r>
      <w:r>
        <w:rPr>
          <w:spacing w:val="11"/>
          <w:sz w:val="20"/>
        </w:rPr>
        <w:t xml:space="preserve"> </w:t>
      </w:r>
      <w:r>
        <w:rPr>
          <w:w w:val="60"/>
          <w:sz w:val="20"/>
        </w:rPr>
        <w:t>due</w:t>
      </w:r>
      <w:r>
        <w:rPr>
          <w:spacing w:val="8"/>
          <w:sz w:val="20"/>
        </w:rPr>
        <w:t xml:space="preserve"> </w:t>
      </w:r>
      <w:r>
        <w:rPr>
          <w:w w:val="60"/>
          <w:sz w:val="20"/>
        </w:rPr>
        <w:t>to</w:t>
      </w:r>
      <w:r>
        <w:rPr>
          <w:spacing w:val="11"/>
          <w:sz w:val="20"/>
        </w:rPr>
        <w:t xml:space="preserve"> </w:t>
      </w:r>
      <w:r>
        <w:rPr>
          <w:w w:val="60"/>
          <w:sz w:val="20"/>
        </w:rPr>
        <w:t>different</w:t>
      </w:r>
      <w:r>
        <w:rPr>
          <w:spacing w:val="11"/>
          <w:sz w:val="20"/>
        </w:rPr>
        <w:t xml:space="preserve"> </w:t>
      </w:r>
      <w:r>
        <w:rPr>
          <w:w w:val="60"/>
          <w:sz w:val="20"/>
        </w:rPr>
        <w:t>ethnic</w:t>
      </w:r>
      <w:r>
        <w:rPr>
          <w:spacing w:val="12"/>
          <w:sz w:val="20"/>
        </w:rPr>
        <w:t xml:space="preserve"> </w:t>
      </w:r>
      <w:r>
        <w:rPr>
          <w:spacing w:val="-2"/>
          <w:w w:val="60"/>
          <w:sz w:val="20"/>
        </w:rPr>
        <w:t>groups</w:t>
      </w:r>
    </w:p>
    <w:p w:rsidR="00E5575B" w:rsidRDefault="00D512E5">
      <w:pPr>
        <w:pStyle w:val="ListParagraph"/>
        <w:numPr>
          <w:ilvl w:val="0"/>
          <w:numId w:val="81"/>
        </w:numPr>
        <w:tabs>
          <w:tab w:val="left" w:pos="1801"/>
        </w:tabs>
        <w:spacing w:before="1"/>
        <w:ind w:left="1801" w:hanging="350"/>
        <w:jc w:val="left"/>
        <w:rPr>
          <w:rFonts w:ascii="Arial MT" w:hAnsi="Arial MT"/>
          <w:sz w:val="20"/>
        </w:rPr>
      </w:pPr>
      <w:r>
        <w:rPr>
          <w:w w:val="60"/>
          <w:sz w:val="20"/>
        </w:rPr>
        <w:t>Shortage</w:t>
      </w:r>
      <w:r>
        <w:rPr>
          <w:spacing w:val="4"/>
          <w:sz w:val="20"/>
        </w:rPr>
        <w:t xml:space="preserve"> </w:t>
      </w:r>
      <w:r>
        <w:rPr>
          <w:w w:val="60"/>
          <w:sz w:val="20"/>
        </w:rPr>
        <w:t>of</w:t>
      </w:r>
      <w:r>
        <w:rPr>
          <w:spacing w:val="1"/>
          <w:sz w:val="20"/>
        </w:rPr>
        <w:t xml:space="preserve"> </w:t>
      </w:r>
      <w:r>
        <w:rPr>
          <w:w w:val="60"/>
          <w:sz w:val="20"/>
        </w:rPr>
        <w:t>land</w:t>
      </w:r>
      <w:r>
        <w:rPr>
          <w:spacing w:val="4"/>
          <w:sz w:val="20"/>
        </w:rPr>
        <w:t xml:space="preserve"> </w:t>
      </w:r>
      <w:r>
        <w:rPr>
          <w:spacing w:val="-2"/>
          <w:w w:val="60"/>
          <w:sz w:val="20"/>
        </w:rPr>
        <w:t>expansion</w:t>
      </w:r>
    </w:p>
    <w:p w:rsidR="00E5575B" w:rsidRDefault="00D512E5">
      <w:pPr>
        <w:pStyle w:val="ListParagraph"/>
        <w:numPr>
          <w:ilvl w:val="0"/>
          <w:numId w:val="81"/>
        </w:numPr>
        <w:tabs>
          <w:tab w:val="left" w:pos="1801"/>
        </w:tabs>
        <w:ind w:left="1801" w:hanging="350"/>
        <w:jc w:val="left"/>
        <w:rPr>
          <w:rFonts w:ascii="Arial MT" w:hAnsi="Arial MT"/>
          <w:sz w:val="20"/>
        </w:rPr>
      </w:pPr>
      <w:r>
        <w:rPr>
          <w:w w:val="60"/>
          <w:sz w:val="20"/>
        </w:rPr>
        <w:t>High</w:t>
      </w:r>
      <w:r>
        <w:rPr>
          <w:spacing w:val="15"/>
          <w:sz w:val="20"/>
        </w:rPr>
        <w:t xml:space="preserve"> </w:t>
      </w:r>
      <w:r>
        <w:rPr>
          <w:w w:val="60"/>
          <w:sz w:val="20"/>
        </w:rPr>
        <w:t>government</w:t>
      </w:r>
      <w:r>
        <w:rPr>
          <w:spacing w:val="15"/>
          <w:sz w:val="20"/>
        </w:rPr>
        <w:t xml:space="preserve"> </w:t>
      </w:r>
      <w:r>
        <w:rPr>
          <w:spacing w:val="-2"/>
          <w:w w:val="60"/>
          <w:sz w:val="20"/>
        </w:rPr>
        <w:t>expenditure</w:t>
      </w:r>
    </w:p>
    <w:p w:rsidR="00E5575B" w:rsidRDefault="00D512E5">
      <w:pPr>
        <w:pStyle w:val="ListParagraph"/>
        <w:numPr>
          <w:ilvl w:val="0"/>
          <w:numId w:val="81"/>
        </w:numPr>
        <w:tabs>
          <w:tab w:val="left" w:pos="1801"/>
        </w:tabs>
        <w:spacing w:before="1" w:line="229" w:lineRule="exact"/>
        <w:ind w:left="1801" w:hanging="350"/>
        <w:jc w:val="left"/>
        <w:rPr>
          <w:rFonts w:ascii="Arial MT" w:hAnsi="Arial MT"/>
          <w:sz w:val="20"/>
        </w:rPr>
      </w:pPr>
      <w:r>
        <w:rPr>
          <w:w w:val="60"/>
          <w:sz w:val="20"/>
        </w:rPr>
        <w:t>Inadequate</w:t>
      </w:r>
      <w:r>
        <w:rPr>
          <w:spacing w:val="15"/>
          <w:sz w:val="20"/>
        </w:rPr>
        <w:t xml:space="preserve"> </w:t>
      </w:r>
      <w:r>
        <w:rPr>
          <w:w w:val="60"/>
          <w:sz w:val="20"/>
        </w:rPr>
        <w:t>social</w:t>
      </w:r>
      <w:r>
        <w:rPr>
          <w:spacing w:val="16"/>
          <w:sz w:val="20"/>
        </w:rPr>
        <w:t xml:space="preserve"> </w:t>
      </w:r>
      <w:r>
        <w:rPr>
          <w:spacing w:val="-2"/>
          <w:w w:val="60"/>
          <w:sz w:val="20"/>
        </w:rPr>
        <w:t>services</w:t>
      </w:r>
    </w:p>
    <w:p w:rsidR="00E5575B" w:rsidRDefault="00D512E5">
      <w:pPr>
        <w:pStyle w:val="ListParagraph"/>
        <w:numPr>
          <w:ilvl w:val="0"/>
          <w:numId w:val="81"/>
        </w:numPr>
        <w:tabs>
          <w:tab w:val="left" w:pos="1801"/>
        </w:tabs>
        <w:spacing w:line="229" w:lineRule="exact"/>
        <w:ind w:left="1801" w:hanging="350"/>
        <w:jc w:val="left"/>
        <w:rPr>
          <w:rFonts w:ascii="Arial MT" w:hAnsi="Arial MT"/>
          <w:sz w:val="20"/>
        </w:rPr>
      </w:pPr>
      <w:r>
        <w:rPr>
          <w:w w:val="60"/>
          <w:sz w:val="20"/>
        </w:rPr>
        <w:t>Poor</w:t>
      </w:r>
      <w:r>
        <w:rPr>
          <w:spacing w:val="5"/>
          <w:sz w:val="20"/>
        </w:rPr>
        <w:t xml:space="preserve"> </w:t>
      </w:r>
      <w:r>
        <w:rPr>
          <w:w w:val="60"/>
          <w:sz w:val="20"/>
        </w:rPr>
        <w:t>sanitation</w:t>
      </w:r>
      <w:r>
        <w:rPr>
          <w:spacing w:val="6"/>
          <w:sz w:val="20"/>
        </w:rPr>
        <w:t xml:space="preserve"> </w:t>
      </w:r>
      <w:r>
        <w:rPr>
          <w:w w:val="60"/>
          <w:sz w:val="20"/>
        </w:rPr>
        <w:t>and</w:t>
      </w:r>
      <w:r>
        <w:rPr>
          <w:spacing w:val="6"/>
          <w:sz w:val="20"/>
        </w:rPr>
        <w:t xml:space="preserve"> </w:t>
      </w:r>
      <w:r>
        <w:rPr>
          <w:spacing w:val="-2"/>
          <w:w w:val="60"/>
          <w:sz w:val="20"/>
        </w:rPr>
        <w:t>hygiene</w:t>
      </w:r>
    </w:p>
    <w:p w:rsidR="00E5575B" w:rsidRDefault="00D512E5">
      <w:pPr>
        <w:pStyle w:val="ListParagraph"/>
        <w:numPr>
          <w:ilvl w:val="0"/>
          <w:numId w:val="81"/>
        </w:numPr>
        <w:tabs>
          <w:tab w:val="left" w:pos="1801"/>
        </w:tabs>
        <w:ind w:left="1801" w:hanging="350"/>
        <w:jc w:val="left"/>
        <w:rPr>
          <w:rFonts w:ascii="Arial MT" w:hAnsi="Arial MT"/>
          <w:sz w:val="20"/>
        </w:rPr>
      </w:pPr>
      <w:r>
        <w:rPr>
          <w:spacing w:val="-2"/>
          <w:w w:val="65"/>
          <w:sz w:val="20"/>
        </w:rPr>
        <w:t>Easy</w:t>
      </w:r>
      <w:r>
        <w:rPr>
          <w:spacing w:val="-10"/>
          <w:sz w:val="20"/>
        </w:rPr>
        <w:t xml:space="preserve"> </w:t>
      </w:r>
      <w:r>
        <w:rPr>
          <w:spacing w:val="-2"/>
          <w:w w:val="65"/>
          <w:sz w:val="20"/>
        </w:rPr>
        <w:t>spread</w:t>
      </w:r>
      <w:r>
        <w:rPr>
          <w:spacing w:val="-13"/>
          <w:sz w:val="20"/>
        </w:rPr>
        <w:t xml:space="preserve"> </w:t>
      </w:r>
      <w:r>
        <w:rPr>
          <w:spacing w:val="-2"/>
          <w:w w:val="65"/>
          <w:sz w:val="20"/>
        </w:rPr>
        <w:t>of</w:t>
      </w:r>
      <w:r>
        <w:rPr>
          <w:spacing w:val="-9"/>
          <w:sz w:val="20"/>
        </w:rPr>
        <w:t xml:space="preserve"> </w:t>
      </w:r>
      <w:r>
        <w:rPr>
          <w:spacing w:val="-2"/>
          <w:w w:val="65"/>
          <w:sz w:val="20"/>
        </w:rPr>
        <w:t>diseases</w:t>
      </w:r>
    </w:p>
    <w:p w:rsidR="00E5575B" w:rsidRDefault="00E5575B">
      <w:pPr>
        <w:pStyle w:val="BodyText"/>
        <w:spacing w:before="2"/>
        <w:ind w:left="0"/>
      </w:pPr>
    </w:p>
    <w:p w:rsidR="00E5575B" w:rsidRDefault="00D512E5">
      <w:pPr>
        <w:ind w:left="1451"/>
        <w:rPr>
          <w:rFonts w:ascii="Arial"/>
          <w:b/>
          <w:sz w:val="20"/>
        </w:rPr>
      </w:pPr>
      <w:r>
        <w:rPr>
          <w:rFonts w:ascii="Arial"/>
          <w:b/>
          <w:w w:val="60"/>
          <w:sz w:val="20"/>
          <w:u w:val="single"/>
        </w:rPr>
        <w:t>Sample</w:t>
      </w:r>
      <w:r>
        <w:rPr>
          <w:rFonts w:ascii="Arial"/>
          <w:b/>
          <w:spacing w:val="13"/>
          <w:sz w:val="20"/>
          <w:u w:val="single"/>
        </w:rPr>
        <w:t xml:space="preserve"> </w:t>
      </w:r>
      <w:r>
        <w:rPr>
          <w:rFonts w:ascii="Arial"/>
          <w:b/>
          <w:spacing w:val="-2"/>
          <w:w w:val="75"/>
          <w:sz w:val="20"/>
          <w:u w:val="single"/>
        </w:rPr>
        <w:t>Questions:</w:t>
      </w:r>
    </w:p>
    <w:p w:rsidR="00E5575B" w:rsidRDefault="00D512E5">
      <w:pPr>
        <w:pStyle w:val="BodyText"/>
        <w:spacing w:before="4"/>
        <w:ind w:left="1451"/>
      </w:pPr>
      <w:proofErr w:type="gramStart"/>
      <w:r>
        <w:rPr>
          <w:w w:val="65"/>
        </w:rPr>
        <w:t>1.(</w:t>
      </w:r>
      <w:proofErr w:type="gramEnd"/>
      <w:r>
        <w:rPr>
          <w:w w:val="65"/>
        </w:rPr>
        <w:t>a)</w:t>
      </w:r>
      <w:r>
        <w:rPr>
          <w:spacing w:val="-2"/>
          <w:w w:val="65"/>
        </w:rPr>
        <w:t xml:space="preserve"> </w:t>
      </w:r>
      <w:r>
        <w:rPr>
          <w:w w:val="65"/>
        </w:rPr>
        <w:t>Account</w:t>
      </w:r>
      <w:r>
        <w:rPr>
          <w:spacing w:val="-4"/>
          <w:w w:val="65"/>
        </w:rPr>
        <w:t xml:space="preserve"> </w:t>
      </w:r>
      <w:r>
        <w:rPr>
          <w:w w:val="65"/>
        </w:rPr>
        <w:t>for</w:t>
      </w:r>
      <w:r>
        <w:rPr>
          <w:spacing w:val="-5"/>
          <w:w w:val="65"/>
        </w:rPr>
        <w:t xml:space="preserve"> </w:t>
      </w:r>
      <w:r>
        <w:rPr>
          <w:w w:val="65"/>
        </w:rPr>
        <w:t>the</w:t>
      </w:r>
      <w:r>
        <w:rPr>
          <w:spacing w:val="-2"/>
          <w:w w:val="65"/>
        </w:rPr>
        <w:t xml:space="preserve"> </w:t>
      </w:r>
      <w:r>
        <w:rPr>
          <w:w w:val="65"/>
        </w:rPr>
        <w:t>growth</w:t>
      </w:r>
      <w:r>
        <w:rPr>
          <w:spacing w:val="-2"/>
          <w:w w:val="65"/>
        </w:rPr>
        <w:t xml:space="preserve"> </w:t>
      </w:r>
      <w:r>
        <w:rPr>
          <w:w w:val="65"/>
        </w:rPr>
        <w:t>and</w:t>
      </w:r>
      <w:r>
        <w:rPr>
          <w:spacing w:val="-4"/>
          <w:w w:val="65"/>
        </w:rPr>
        <w:t xml:space="preserve"> </w:t>
      </w:r>
      <w:r>
        <w:rPr>
          <w:w w:val="65"/>
        </w:rPr>
        <w:t>development</w:t>
      </w:r>
      <w:r>
        <w:rPr>
          <w:spacing w:val="-4"/>
          <w:w w:val="65"/>
        </w:rPr>
        <w:t xml:space="preserve"> </w:t>
      </w:r>
      <w:r>
        <w:rPr>
          <w:w w:val="65"/>
        </w:rPr>
        <w:t>of</w:t>
      </w:r>
      <w:r>
        <w:rPr>
          <w:spacing w:val="-2"/>
          <w:w w:val="65"/>
        </w:rPr>
        <w:t xml:space="preserve"> </w:t>
      </w:r>
      <w:r>
        <w:rPr>
          <w:w w:val="65"/>
        </w:rPr>
        <w:t>Kampala</w:t>
      </w:r>
      <w:r>
        <w:rPr>
          <w:spacing w:val="-4"/>
          <w:w w:val="65"/>
        </w:rPr>
        <w:t xml:space="preserve"> </w:t>
      </w:r>
      <w:r>
        <w:rPr>
          <w:w w:val="65"/>
        </w:rPr>
        <w:t>as</w:t>
      </w:r>
      <w:r>
        <w:rPr>
          <w:spacing w:val="-5"/>
          <w:w w:val="65"/>
        </w:rPr>
        <w:t xml:space="preserve"> </w:t>
      </w:r>
      <w:r>
        <w:rPr>
          <w:w w:val="65"/>
        </w:rPr>
        <w:t>a</w:t>
      </w:r>
      <w:r>
        <w:rPr>
          <w:spacing w:val="-2"/>
          <w:w w:val="65"/>
        </w:rPr>
        <w:t xml:space="preserve"> </w:t>
      </w:r>
      <w:r>
        <w:rPr>
          <w:w w:val="65"/>
        </w:rPr>
        <w:t>city,</w:t>
      </w:r>
      <w:r>
        <w:rPr>
          <w:spacing w:val="-5"/>
          <w:w w:val="65"/>
        </w:rPr>
        <w:t xml:space="preserve"> </w:t>
      </w:r>
      <w:r>
        <w:rPr>
          <w:w w:val="65"/>
        </w:rPr>
        <w:t>(b)</w:t>
      </w:r>
      <w:r>
        <w:rPr>
          <w:spacing w:val="20"/>
        </w:rPr>
        <w:t xml:space="preserve"> </w:t>
      </w:r>
      <w:r>
        <w:rPr>
          <w:w w:val="65"/>
        </w:rPr>
        <w:t>Outline</w:t>
      </w:r>
      <w:r>
        <w:rPr>
          <w:spacing w:val="-8"/>
        </w:rPr>
        <w:t xml:space="preserve"> </w:t>
      </w:r>
      <w:r>
        <w:rPr>
          <w:w w:val="65"/>
        </w:rPr>
        <w:t>the</w:t>
      </w:r>
      <w:r>
        <w:rPr>
          <w:spacing w:val="-9"/>
        </w:rPr>
        <w:t xml:space="preserve"> </w:t>
      </w:r>
      <w:r>
        <w:rPr>
          <w:w w:val="65"/>
        </w:rPr>
        <w:t>functions</w:t>
      </w:r>
      <w:r>
        <w:rPr>
          <w:spacing w:val="-10"/>
        </w:rPr>
        <w:t xml:space="preserve"> </w:t>
      </w:r>
      <w:r>
        <w:rPr>
          <w:w w:val="65"/>
        </w:rPr>
        <w:t>of</w:t>
      </w:r>
      <w:r>
        <w:rPr>
          <w:spacing w:val="-7"/>
        </w:rPr>
        <w:t xml:space="preserve"> </w:t>
      </w:r>
      <w:r>
        <w:rPr>
          <w:w w:val="65"/>
        </w:rPr>
        <w:t>Kampala</w:t>
      </w:r>
      <w:r>
        <w:rPr>
          <w:spacing w:val="-9"/>
        </w:rPr>
        <w:t xml:space="preserve"> </w:t>
      </w:r>
      <w:r>
        <w:rPr>
          <w:w w:val="65"/>
        </w:rPr>
        <w:t>as</w:t>
      </w:r>
      <w:r>
        <w:rPr>
          <w:spacing w:val="-10"/>
        </w:rPr>
        <w:t xml:space="preserve"> </w:t>
      </w:r>
      <w:r>
        <w:rPr>
          <w:w w:val="65"/>
        </w:rPr>
        <w:t>a</w:t>
      </w:r>
      <w:r>
        <w:rPr>
          <w:spacing w:val="-8"/>
        </w:rPr>
        <w:t xml:space="preserve"> </w:t>
      </w:r>
      <w:r>
        <w:rPr>
          <w:spacing w:val="-4"/>
          <w:w w:val="65"/>
        </w:rPr>
        <w:t>city</w:t>
      </w:r>
    </w:p>
    <w:p w:rsidR="00E5575B" w:rsidRDefault="00D512E5">
      <w:pPr>
        <w:pStyle w:val="ListParagraph"/>
        <w:numPr>
          <w:ilvl w:val="0"/>
          <w:numId w:val="83"/>
        </w:numPr>
        <w:tabs>
          <w:tab w:val="left" w:pos="1541"/>
        </w:tabs>
        <w:spacing w:before="1"/>
        <w:ind w:left="1541" w:hanging="90"/>
        <w:rPr>
          <w:sz w:val="20"/>
        </w:rPr>
      </w:pPr>
      <w:r>
        <w:rPr>
          <w:w w:val="60"/>
          <w:sz w:val="20"/>
        </w:rPr>
        <w:t>Examine</w:t>
      </w:r>
      <w:r>
        <w:rPr>
          <w:spacing w:val="9"/>
          <w:sz w:val="20"/>
        </w:rPr>
        <w:t xml:space="preserve"> </w:t>
      </w:r>
      <w:r>
        <w:rPr>
          <w:w w:val="60"/>
          <w:sz w:val="20"/>
        </w:rPr>
        <w:t>the</w:t>
      </w:r>
      <w:r>
        <w:rPr>
          <w:spacing w:val="9"/>
          <w:sz w:val="20"/>
        </w:rPr>
        <w:t xml:space="preserve"> </w:t>
      </w:r>
      <w:r>
        <w:rPr>
          <w:w w:val="60"/>
          <w:sz w:val="20"/>
        </w:rPr>
        <w:t>causes</w:t>
      </w:r>
      <w:r>
        <w:rPr>
          <w:spacing w:val="10"/>
          <w:sz w:val="20"/>
        </w:rPr>
        <w:t xml:space="preserve"> </w:t>
      </w:r>
      <w:r>
        <w:rPr>
          <w:w w:val="60"/>
          <w:sz w:val="20"/>
        </w:rPr>
        <w:t>of</w:t>
      </w:r>
      <w:r>
        <w:rPr>
          <w:spacing w:val="9"/>
          <w:sz w:val="20"/>
        </w:rPr>
        <w:t xml:space="preserve"> </w:t>
      </w:r>
      <w:r>
        <w:rPr>
          <w:w w:val="60"/>
          <w:sz w:val="20"/>
        </w:rPr>
        <w:t>urbanization</w:t>
      </w:r>
      <w:r>
        <w:rPr>
          <w:spacing w:val="10"/>
          <w:sz w:val="20"/>
        </w:rPr>
        <w:t xml:space="preserve"> </w:t>
      </w:r>
      <w:r>
        <w:rPr>
          <w:w w:val="60"/>
          <w:sz w:val="20"/>
        </w:rPr>
        <w:t>in</w:t>
      </w:r>
      <w:r>
        <w:rPr>
          <w:spacing w:val="9"/>
          <w:sz w:val="20"/>
        </w:rPr>
        <w:t xml:space="preserve"> </w:t>
      </w:r>
      <w:r>
        <w:rPr>
          <w:w w:val="60"/>
          <w:sz w:val="20"/>
        </w:rPr>
        <w:t>different</w:t>
      </w:r>
      <w:r>
        <w:rPr>
          <w:spacing w:val="15"/>
          <w:sz w:val="20"/>
        </w:rPr>
        <w:t xml:space="preserve"> </w:t>
      </w:r>
      <w:r>
        <w:rPr>
          <w:w w:val="60"/>
          <w:sz w:val="20"/>
        </w:rPr>
        <w:t>parts</w:t>
      </w:r>
      <w:r>
        <w:rPr>
          <w:spacing w:val="9"/>
          <w:sz w:val="20"/>
        </w:rPr>
        <w:t xml:space="preserve"> </w:t>
      </w:r>
      <w:r>
        <w:rPr>
          <w:w w:val="60"/>
          <w:sz w:val="20"/>
        </w:rPr>
        <w:t>of</w:t>
      </w:r>
      <w:r>
        <w:rPr>
          <w:spacing w:val="15"/>
          <w:sz w:val="20"/>
        </w:rPr>
        <w:t xml:space="preserve"> </w:t>
      </w:r>
      <w:r>
        <w:rPr>
          <w:spacing w:val="-2"/>
          <w:w w:val="60"/>
          <w:sz w:val="20"/>
        </w:rPr>
        <w:t>Uganda</w:t>
      </w:r>
    </w:p>
    <w:p w:rsidR="00E5575B" w:rsidRDefault="00D512E5">
      <w:pPr>
        <w:pStyle w:val="ListParagraph"/>
        <w:numPr>
          <w:ilvl w:val="0"/>
          <w:numId w:val="83"/>
        </w:numPr>
        <w:tabs>
          <w:tab w:val="left" w:pos="1601"/>
        </w:tabs>
        <w:spacing w:before="4"/>
        <w:ind w:left="1601" w:hanging="150"/>
        <w:rPr>
          <w:sz w:val="20"/>
        </w:rPr>
      </w:pPr>
      <w:r>
        <w:rPr>
          <w:w w:val="65"/>
          <w:sz w:val="20"/>
        </w:rPr>
        <w:t>To</w:t>
      </w:r>
      <w:r>
        <w:rPr>
          <w:spacing w:val="-8"/>
          <w:sz w:val="20"/>
        </w:rPr>
        <w:t xml:space="preserve"> </w:t>
      </w:r>
      <w:r>
        <w:rPr>
          <w:w w:val="65"/>
          <w:sz w:val="20"/>
        </w:rPr>
        <w:t>what</w:t>
      </w:r>
      <w:r>
        <w:rPr>
          <w:spacing w:val="-7"/>
          <w:sz w:val="20"/>
        </w:rPr>
        <w:t xml:space="preserve"> </w:t>
      </w:r>
      <w:r>
        <w:rPr>
          <w:w w:val="65"/>
          <w:sz w:val="20"/>
        </w:rPr>
        <w:t>extent</w:t>
      </w:r>
      <w:r>
        <w:rPr>
          <w:spacing w:val="-6"/>
          <w:sz w:val="20"/>
        </w:rPr>
        <w:t xml:space="preserve"> </w:t>
      </w:r>
      <w:r>
        <w:rPr>
          <w:w w:val="65"/>
          <w:sz w:val="20"/>
        </w:rPr>
        <w:t>have</w:t>
      </w:r>
      <w:r>
        <w:rPr>
          <w:spacing w:val="-8"/>
          <w:sz w:val="20"/>
        </w:rPr>
        <w:t xml:space="preserve"> </w:t>
      </w:r>
      <w:r>
        <w:rPr>
          <w:w w:val="65"/>
          <w:sz w:val="20"/>
        </w:rPr>
        <w:t>physical</w:t>
      </w:r>
      <w:r>
        <w:rPr>
          <w:spacing w:val="-7"/>
          <w:sz w:val="20"/>
        </w:rPr>
        <w:t xml:space="preserve"> </w:t>
      </w:r>
      <w:r>
        <w:rPr>
          <w:w w:val="65"/>
          <w:sz w:val="20"/>
        </w:rPr>
        <w:t>factors</w:t>
      </w:r>
      <w:r>
        <w:rPr>
          <w:spacing w:val="-8"/>
          <w:sz w:val="20"/>
        </w:rPr>
        <w:t xml:space="preserve"> </w:t>
      </w:r>
      <w:r>
        <w:rPr>
          <w:w w:val="65"/>
          <w:sz w:val="20"/>
        </w:rPr>
        <w:t>favoured</w:t>
      </w:r>
      <w:r>
        <w:rPr>
          <w:spacing w:val="-7"/>
          <w:sz w:val="20"/>
        </w:rPr>
        <w:t xml:space="preserve"> </w:t>
      </w:r>
      <w:r>
        <w:rPr>
          <w:w w:val="65"/>
          <w:sz w:val="20"/>
        </w:rPr>
        <w:t>the</w:t>
      </w:r>
      <w:r>
        <w:rPr>
          <w:spacing w:val="-8"/>
          <w:sz w:val="20"/>
        </w:rPr>
        <w:t xml:space="preserve"> </w:t>
      </w:r>
      <w:r>
        <w:rPr>
          <w:w w:val="65"/>
          <w:sz w:val="20"/>
        </w:rPr>
        <w:t>growth</w:t>
      </w:r>
      <w:r>
        <w:rPr>
          <w:spacing w:val="-8"/>
          <w:sz w:val="20"/>
        </w:rPr>
        <w:t xml:space="preserve"> </w:t>
      </w:r>
      <w:r>
        <w:rPr>
          <w:w w:val="65"/>
          <w:sz w:val="20"/>
        </w:rPr>
        <w:t>and</w:t>
      </w:r>
      <w:r>
        <w:rPr>
          <w:spacing w:val="4"/>
          <w:sz w:val="20"/>
        </w:rPr>
        <w:t xml:space="preserve"> </w:t>
      </w:r>
      <w:r>
        <w:rPr>
          <w:w w:val="65"/>
          <w:sz w:val="20"/>
        </w:rPr>
        <w:t>development</w:t>
      </w:r>
      <w:r>
        <w:rPr>
          <w:spacing w:val="2"/>
          <w:sz w:val="20"/>
        </w:rPr>
        <w:t xml:space="preserve"> </w:t>
      </w:r>
      <w:r>
        <w:rPr>
          <w:w w:val="65"/>
          <w:sz w:val="20"/>
        </w:rPr>
        <w:t>of</w:t>
      </w:r>
      <w:r>
        <w:rPr>
          <w:spacing w:val="1"/>
          <w:sz w:val="20"/>
        </w:rPr>
        <w:t xml:space="preserve"> </w:t>
      </w:r>
      <w:r>
        <w:rPr>
          <w:w w:val="65"/>
          <w:sz w:val="20"/>
        </w:rPr>
        <w:t>Jinja</w:t>
      </w:r>
      <w:r>
        <w:rPr>
          <w:spacing w:val="1"/>
          <w:sz w:val="20"/>
        </w:rPr>
        <w:t xml:space="preserve"> </w:t>
      </w:r>
      <w:r>
        <w:rPr>
          <w:w w:val="65"/>
          <w:sz w:val="20"/>
        </w:rPr>
        <w:t>as</w:t>
      </w:r>
      <w:r>
        <w:rPr>
          <w:spacing w:val="-2"/>
          <w:sz w:val="20"/>
        </w:rPr>
        <w:t xml:space="preserve"> </w:t>
      </w:r>
      <w:r>
        <w:rPr>
          <w:w w:val="65"/>
          <w:sz w:val="20"/>
        </w:rPr>
        <w:t>a</w:t>
      </w:r>
      <w:r>
        <w:rPr>
          <w:sz w:val="20"/>
        </w:rPr>
        <w:t xml:space="preserve"> </w:t>
      </w:r>
      <w:r>
        <w:rPr>
          <w:spacing w:val="-2"/>
          <w:w w:val="65"/>
          <w:sz w:val="20"/>
        </w:rPr>
        <w:t>town?</w:t>
      </w:r>
    </w:p>
    <w:p w:rsidR="00E5575B" w:rsidRDefault="00E5575B">
      <w:pPr>
        <w:rPr>
          <w:sz w:val="20"/>
        </w:rPr>
        <w:sectPr w:rsidR="00E5575B">
          <w:pgSz w:w="12240" w:h="15840"/>
          <w:pgMar w:top="540" w:right="0" w:bottom="680" w:left="80" w:header="299" w:footer="494" w:gutter="0"/>
          <w:cols w:space="720"/>
        </w:sectPr>
      </w:pPr>
    </w:p>
    <w:p w:rsidR="00E5575B" w:rsidRDefault="00D512E5">
      <w:pPr>
        <w:pStyle w:val="ListParagraph"/>
        <w:numPr>
          <w:ilvl w:val="0"/>
          <w:numId w:val="83"/>
        </w:numPr>
        <w:tabs>
          <w:tab w:val="left" w:pos="1541"/>
        </w:tabs>
        <w:spacing w:before="169"/>
        <w:ind w:left="1541" w:hanging="90"/>
        <w:rPr>
          <w:sz w:val="20"/>
        </w:rPr>
      </w:pPr>
      <w:r>
        <w:rPr>
          <w:w w:val="65"/>
          <w:sz w:val="20"/>
        </w:rPr>
        <w:lastRenderedPageBreak/>
        <w:t>With</w:t>
      </w:r>
      <w:r>
        <w:rPr>
          <w:spacing w:val="-11"/>
          <w:sz w:val="20"/>
        </w:rPr>
        <w:t xml:space="preserve"> </w:t>
      </w:r>
      <w:r>
        <w:rPr>
          <w:w w:val="65"/>
          <w:sz w:val="20"/>
        </w:rPr>
        <w:t>reference</w:t>
      </w:r>
      <w:r>
        <w:rPr>
          <w:spacing w:val="-11"/>
          <w:sz w:val="20"/>
        </w:rPr>
        <w:t xml:space="preserve"> </w:t>
      </w:r>
      <w:r>
        <w:rPr>
          <w:w w:val="65"/>
          <w:sz w:val="20"/>
        </w:rPr>
        <w:t>to</w:t>
      </w:r>
      <w:r>
        <w:rPr>
          <w:spacing w:val="-10"/>
          <w:sz w:val="20"/>
        </w:rPr>
        <w:t xml:space="preserve"> </w:t>
      </w:r>
      <w:r>
        <w:rPr>
          <w:w w:val="65"/>
          <w:sz w:val="20"/>
        </w:rPr>
        <w:t>any</w:t>
      </w:r>
      <w:r>
        <w:rPr>
          <w:spacing w:val="-11"/>
          <w:sz w:val="20"/>
        </w:rPr>
        <w:t xml:space="preserve"> </w:t>
      </w:r>
      <w:r>
        <w:rPr>
          <w:w w:val="65"/>
          <w:sz w:val="20"/>
        </w:rPr>
        <w:t>one</w:t>
      </w:r>
      <w:r>
        <w:rPr>
          <w:spacing w:val="-11"/>
          <w:sz w:val="20"/>
        </w:rPr>
        <w:t xml:space="preserve"> </w:t>
      </w:r>
      <w:r>
        <w:rPr>
          <w:w w:val="65"/>
          <w:sz w:val="20"/>
        </w:rPr>
        <w:t>of</w:t>
      </w:r>
      <w:r>
        <w:rPr>
          <w:spacing w:val="-9"/>
          <w:sz w:val="20"/>
        </w:rPr>
        <w:t xml:space="preserve"> </w:t>
      </w:r>
      <w:r>
        <w:rPr>
          <w:w w:val="65"/>
          <w:sz w:val="20"/>
        </w:rPr>
        <w:t>the</w:t>
      </w:r>
      <w:r>
        <w:rPr>
          <w:spacing w:val="-11"/>
          <w:sz w:val="20"/>
        </w:rPr>
        <w:t xml:space="preserve"> </w:t>
      </w:r>
      <w:r>
        <w:rPr>
          <w:w w:val="65"/>
          <w:sz w:val="20"/>
        </w:rPr>
        <w:t>urban</w:t>
      </w:r>
      <w:r>
        <w:rPr>
          <w:spacing w:val="-10"/>
          <w:sz w:val="20"/>
        </w:rPr>
        <w:t xml:space="preserve"> </w:t>
      </w:r>
      <w:r>
        <w:rPr>
          <w:w w:val="65"/>
          <w:sz w:val="20"/>
        </w:rPr>
        <w:t>centers</w:t>
      </w:r>
      <w:r>
        <w:rPr>
          <w:spacing w:val="-11"/>
          <w:sz w:val="20"/>
        </w:rPr>
        <w:t xml:space="preserve"> </w:t>
      </w:r>
      <w:r>
        <w:rPr>
          <w:w w:val="65"/>
          <w:sz w:val="20"/>
        </w:rPr>
        <w:t>in</w:t>
      </w:r>
      <w:r>
        <w:rPr>
          <w:spacing w:val="-11"/>
          <w:sz w:val="20"/>
        </w:rPr>
        <w:t xml:space="preserve"> </w:t>
      </w:r>
      <w:r>
        <w:rPr>
          <w:w w:val="65"/>
          <w:sz w:val="20"/>
        </w:rPr>
        <w:t>Uganda,</w:t>
      </w:r>
      <w:r>
        <w:rPr>
          <w:spacing w:val="-9"/>
          <w:sz w:val="20"/>
        </w:rPr>
        <w:t xml:space="preserve"> </w:t>
      </w:r>
      <w:r>
        <w:rPr>
          <w:w w:val="65"/>
          <w:sz w:val="20"/>
        </w:rPr>
        <w:t>Examine</w:t>
      </w:r>
      <w:r>
        <w:rPr>
          <w:spacing w:val="-11"/>
          <w:sz w:val="20"/>
        </w:rPr>
        <w:t xml:space="preserve"> </w:t>
      </w:r>
      <w:r>
        <w:rPr>
          <w:w w:val="65"/>
          <w:sz w:val="20"/>
        </w:rPr>
        <w:t>the</w:t>
      </w:r>
      <w:r>
        <w:rPr>
          <w:spacing w:val="2"/>
          <w:sz w:val="20"/>
        </w:rPr>
        <w:t xml:space="preserve"> </w:t>
      </w:r>
      <w:r>
        <w:rPr>
          <w:w w:val="65"/>
          <w:sz w:val="20"/>
        </w:rPr>
        <w:t>problems</w:t>
      </w:r>
      <w:r>
        <w:rPr>
          <w:spacing w:val="-13"/>
          <w:sz w:val="20"/>
        </w:rPr>
        <w:t xml:space="preserve"> </w:t>
      </w:r>
      <w:r>
        <w:rPr>
          <w:w w:val="65"/>
          <w:sz w:val="20"/>
        </w:rPr>
        <w:t>resulting</w:t>
      </w:r>
      <w:r>
        <w:rPr>
          <w:spacing w:val="-15"/>
          <w:sz w:val="20"/>
        </w:rPr>
        <w:t xml:space="preserve"> </w:t>
      </w:r>
      <w:r>
        <w:rPr>
          <w:w w:val="65"/>
          <w:sz w:val="20"/>
        </w:rPr>
        <w:t>from</w:t>
      </w:r>
      <w:r>
        <w:rPr>
          <w:spacing w:val="-11"/>
          <w:sz w:val="20"/>
        </w:rPr>
        <w:t xml:space="preserve"> </w:t>
      </w:r>
      <w:r>
        <w:rPr>
          <w:spacing w:val="-2"/>
          <w:w w:val="65"/>
          <w:sz w:val="20"/>
        </w:rPr>
        <w:t>urbanization.</w:t>
      </w:r>
    </w:p>
    <w:p w:rsidR="00E5575B" w:rsidRDefault="00D512E5">
      <w:pPr>
        <w:pStyle w:val="ListParagraph"/>
        <w:numPr>
          <w:ilvl w:val="0"/>
          <w:numId w:val="83"/>
        </w:numPr>
        <w:tabs>
          <w:tab w:val="left" w:pos="1773"/>
        </w:tabs>
        <w:spacing w:before="4"/>
        <w:ind w:left="1773" w:hanging="322"/>
        <w:rPr>
          <w:sz w:val="20"/>
        </w:rPr>
      </w:pPr>
      <w:r>
        <w:rPr>
          <w:w w:val="60"/>
          <w:sz w:val="20"/>
        </w:rPr>
        <w:t>Examine</w:t>
      </w:r>
      <w:r>
        <w:rPr>
          <w:spacing w:val="12"/>
          <w:sz w:val="20"/>
        </w:rPr>
        <w:t xml:space="preserve"> </w:t>
      </w:r>
      <w:r>
        <w:rPr>
          <w:w w:val="60"/>
          <w:sz w:val="20"/>
        </w:rPr>
        <w:t>the</w:t>
      </w:r>
      <w:r>
        <w:rPr>
          <w:spacing w:val="12"/>
          <w:sz w:val="20"/>
        </w:rPr>
        <w:t xml:space="preserve"> </w:t>
      </w:r>
      <w:r>
        <w:rPr>
          <w:w w:val="60"/>
          <w:sz w:val="20"/>
        </w:rPr>
        <w:t>effects</w:t>
      </w:r>
      <w:r>
        <w:rPr>
          <w:spacing w:val="12"/>
          <w:sz w:val="20"/>
        </w:rPr>
        <w:t xml:space="preserve"> </w:t>
      </w:r>
      <w:r>
        <w:rPr>
          <w:w w:val="60"/>
          <w:sz w:val="20"/>
        </w:rPr>
        <w:t>of</w:t>
      </w:r>
      <w:r>
        <w:rPr>
          <w:spacing w:val="13"/>
          <w:sz w:val="20"/>
        </w:rPr>
        <w:t xml:space="preserve"> </w:t>
      </w:r>
      <w:r>
        <w:rPr>
          <w:w w:val="60"/>
          <w:sz w:val="20"/>
        </w:rPr>
        <w:t>urbanization</w:t>
      </w:r>
      <w:r>
        <w:rPr>
          <w:spacing w:val="12"/>
          <w:sz w:val="20"/>
        </w:rPr>
        <w:t xml:space="preserve"> </w:t>
      </w:r>
      <w:r>
        <w:rPr>
          <w:w w:val="60"/>
          <w:sz w:val="20"/>
        </w:rPr>
        <w:t>on</w:t>
      </w:r>
      <w:r>
        <w:rPr>
          <w:spacing w:val="9"/>
          <w:sz w:val="20"/>
        </w:rPr>
        <w:t xml:space="preserve"> </w:t>
      </w:r>
      <w:r>
        <w:rPr>
          <w:w w:val="60"/>
          <w:sz w:val="20"/>
        </w:rPr>
        <w:t>the</w:t>
      </w:r>
      <w:r>
        <w:rPr>
          <w:spacing w:val="12"/>
          <w:sz w:val="20"/>
        </w:rPr>
        <w:t xml:space="preserve"> </w:t>
      </w:r>
      <w:r>
        <w:rPr>
          <w:w w:val="60"/>
          <w:sz w:val="20"/>
        </w:rPr>
        <w:t>environment</w:t>
      </w:r>
      <w:r>
        <w:rPr>
          <w:spacing w:val="9"/>
          <w:sz w:val="20"/>
        </w:rPr>
        <w:t xml:space="preserve"> </w:t>
      </w:r>
      <w:r>
        <w:rPr>
          <w:w w:val="60"/>
          <w:sz w:val="20"/>
        </w:rPr>
        <w:t>in</w:t>
      </w:r>
      <w:r>
        <w:rPr>
          <w:spacing w:val="12"/>
          <w:sz w:val="20"/>
        </w:rPr>
        <w:t xml:space="preserve"> </w:t>
      </w:r>
      <w:r>
        <w:rPr>
          <w:spacing w:val="-2"/>
          <w:w w:val="60"/>
          <w:sz w:val="20"/>
        </w:rPr>
        <w:t>Uganda.</w:t>
      </w:r>
    </w:p>
    <w:p w:rsidR="00E5575B" w:rsidRDefault="00E5575B">
      <w:pPr>
        <w:pStyle w:val="BodyText"/>
        <w:spacing w:before="2"/>
        <w:ind w:left="0"/>
      </w:pPr>
    </w:p>
    <w:p w:rsidR="00E5575B" w:rsidRDefault="00D512E5">
      <w:pPr>
        <w:spacing w:before="1" w:line="229" w:lineRule="exact"/>
        <w:ind w:left="1451"/>
        <w:rPr>
          <w:rFonts w:ascii="Arial"/>
          <w:b/>
          <w:sz w:val="20"/>
        </w:rPr>
      </w:pPr>
      <w:r>
        <w:rPr>
          <w:rFonts w:ascii="Arial"/>
          <w:b/>
          <w:w w:val="80"/>
          <w:sz w:val="20"/>
          <w:u w:val="single"/>
        </w:rPr>
        <w:t>Sample</w:t>
      </w:r>
      <w:r>
        <w:rPr>
          <w:rFonts w:ascii="Arial"/>
          <w:b/>
          <w:spacing w:val="-3"/>
          <w:w w:val="90"/>
          <w:sz w:val="20"/>
          <w:u w:val="single"/>
        </w:rPr>
        <w:t xml:space="preserve"> </w:t>
      </w:r>
      <w:r>
        <w:rPr>
          <w:rFonts w:ascii="Arial"/>
          <w:b/>
          <w:spacing w:val="-2"/>
          <w:w w:val="90"/>
          <w:sz w:val="20"/>
          <w:u w:val="single"/>
        </w:rPr>
        <w:t>Approach:</w:t>
      </w:r>
    </w:p>
    <w:p w:rsidR="00E5575B" w:rsidRDefault="00D512E5">
      <w:pPr>
        <w:pStyle w:val="Heading2"/>
        <w:spacing w:line="229" w:lineRule="exact"/>
        <w:ind w:left="1451"/>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pStyle w:val="ListParagraph"/>
        <w:numPr>
          <w:ilvl w:val="1"/>
          <w:numId w:val="83"/>
        </w:numPr>
        <w:tabs>
          <w:tab w:val="left" w:pos="1811"/>
        </w:tabs>
        <w:spacing w:before="1" w:line="244" w:lineRule="exact"/>
        <w:ind w:left="1811"/>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1"/>
          <w:numId w:val="83"/>
        </w:numPr>
        <w:tabs>
          <w:tab w:val="left" w:pos="1811"/>
        </w:tabs>
        <w:spacing w:line="244" w:lineRule="exact"/>
        <w:ind w:left="181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6"/>
          <w:sz w:val="20"/>
        </w:rPr>
        <w:t xml:space="preserve"> </w:t>
      </w:r>
      <w:r>
        <w:rPr>
          <w:w w:val="80"/>
          <w:sz w:val="20"/>
        </w:rPr>
        <w:t>/</w:t>
      </w:r>
      <w:r>
        <w:rPr>
          <w:spacing w:val="-5"/>
          <w:sz w:val="20"/>
        </w:rPr>
        <w:t xml:space="preserve"> </w:t>
      </w:r>
      <w:r>
        <w:rPr>
          <w:w w:val="80"/>
          <w:sz w:val="20"/>
        </w:rPr>
        <w:t>trend</w:t>
      </w:r>
      <w:r>
        <w:rPr>
          <w:spacing w:val="-5"/>
          <w:sz w:val="20"/>
        </w:rPr>
        <w:t xml:space="preserve"> </w:t>
      </w:r>
      <w:r>
        <w:rPr>
          <w:w w:val="80"/>
          <w:sz w:val="20"/>
        </w:rPr>
        <w:t>/</w:t>
      </w:r>
      <w:r>
        <w:rPr>
          <w:spacing w:val="-6"/>
          <w:sz w:val="20"/>
        </w:rPr>
        <w:t xml:space="preserve"> </w:t>
      </w:r>
      <w:r>
        <w:rPr>
          <w:w w:val="80"/>
          <w:sz w:val="20"/>
        </w:rPr>
        <w:t>situation</w:t>
      </w:r>
      <w:r>
        <w:rPr>
          <w:spacing w:val="-6"/>
          <w:sz w:val="20"/>
        </w:rPr>
        <w:t xml:space="preserve"> </w:t>
      </w:r>
      <w:r>
        <w:rPr>
          <w:w w:val="80"/>
          <w:sz w:val="20"/>
        </w:rPr>
        <w:t>(+ve</w:t>
      </w:r>
      <w:r>
        <w:rPr>
          <w:spacing w:val="-6"/>
          <w:sz w:val="20"/>
        </w:rPr>
        <w:t xml:space="preserve"> </w:t>
      </w:r>
      <w:r>
        <w:rPr>
          <w:w w:val="80"/>
          <w:sz w:val="20"/>
        </w:rPr>
        <w:t>/</w:t>
      </w:r>
      <w:r>
        <w:rPr>
          <w:spacing w:val="-4"/>
          <w:sz w:val="20"/>
        </w:rPr>
        <w:t xml:space="preserve"> </w:t>
      </w:r>
      <w:r>
        <w:rPr>
          <w:w w:val="80"/>
          <w:sz w:val="20"/>
        </w:rPr>
        <w:t>-ve)</w:t>
      </w:r>
      <w:r>
        <w:rPr>
          <w:spacing w:val="-5"/>
          <w:sz w:val="20"/>
        </w:rPr>
        <w:t xml:space="preserve"> </w:t>
      </w:r>
      <w:r>
        <w:rPr>
          <w:w w:val="80"/>
          <w:sz w:val="20"/>
        </w:rPr>
        <w:t>of</w:t>
      </w:r>
      <w:r>
        <w:rPr>
          <w:spacing w:val="-6"/>
          <w:sz w:val="20"/>
        </w:rPr>
        <w:t xml:space="preserve"> </w:t>
      </w:r>
      <w:r>
        <w:rPr>
          <w:w w:val="80"/>
          <w:sz w:val="20"/>
        </w:rPr>
        <w:t>the</w:t>
      </w:r>
      <w:r>
        <w:rPr>
          <w:spacing w:val="-6"/>
          <w:sz w:val="20"/>
        </w:rPr>
        <w:t xml:space="preserve"> </w:t>
      </w:r>
      <w:r>
        <w:rPr>
          <w:w w:val="80"/>
          <w:sz w:val="20"/>
        </w:rPr>
        <w:t>major</w:t>
      </w:r>
      <w:r>
        <w:rPr>
          <w:spacing w:val="-4"/>
          <w:sz w:val="20"/>
        </w:rPr>
        <w:t xml:space="preserve"> </w:t>
      </w:r>
      <w:r>
        <w:rPr>
          <w:spacing w:val="-2"/>
          <w:w w:val="80"/>
          <w:sz w:val="20"/>
        </w:rPr>
        <w:t>sector.</w:t>
      </w:r>
    </w:p>
    <w:p w:rsidR="00E5575B" w:rsidRDefault="00D512E5">
      <w:pPr>
        <w:pStyle w:val="ListParagraph"/>
        <w:numPr>
          <w:ilvl w:val="1"/>
          <w:numId w:val="83"/>
        </w:numPr>
        <w:tabs>
          <w:tab w:val="left" w:pos="1811"/>
        </w:tabs>
        <w:spacing w:line="244" w:lineRule="exact"/>
        <w:ind w:left="1811"/>
        <w:jc w:val="left"/>
        <w:rPr>
          <w:sz w:val="20"/>
        </w:rPr>
      </w:pPr>
      <w:r>
        <w:rPr>
          <w:w w:val="80"/>
          <w:sz w:val="20"/>
        </w:rPr>
        <w:t>Identify,</w:t>
      </w:r>
      <w:r>
        <w:rPr>
          <w:spacing w:val="-3"/>
          <w:sz w:val="20"/>
        </w:rPr>
        <w:t xml:space="preserve"> </w:t>
      </w:r>
      <w:r>
        <w:rPr>
          <w:w w:val="80"/>
          <w:sz w:val="20"/>
        </w:rPr>
        <w:t>describe</w:t>
      </w:r>
      <w:r>
        <w:rPr>
          <w:spacing w:val="-2"/>
          <w:sz w:val="20"/>
        </w:rPr>
        <w:t xml:space="preserve"> </w:t>
      </w:r>
      <w:r>
        <w:rPr>
          <w:w w:val="80"/>
          <w:sz w:val="20"/>
        </w:rPr>
        <w:t>and</w:t>
      </w:r>
      <w:r>
        <w:rPr>
          <w:spacing w:val="-2"/>
          <w:sz w:val="20"/>
        </w:rPr>
        <w:t xml:space="preserve"> </w:t>
      </w:r>
      <w:r>
        <w:rPr>
          <w:w w:val="80"/>
          <w:sz w:val="20"/>
        </w:rPr>
        <w:t>locate</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sub</w:t>
      </w:r>
      <w:r>
        <w:rPr>
          <w:spacing w:val="1"/>
          <w:sz w:val="20"/>
        </w:rPr>
        <w:t xml:space="preserve"> </w:t>
      </w:r>
      <w:r>
        <w:rPr>
          <w:w w:val="80"/>
          <w:sz w:val="20"/>
        </w:rPr>
        <w:t>–</w:t>
      </w:r>
      <w:r>
        <w:rPr>
          <w:spacing w:val="-2"/>
          <w:sz w:val="20"/>
        </w:rPr>
        <w:t xml:space="preserve"> </w:t>
      </w:r>
      <w:r>
        <w:rPr>
          <w:w w:val="80"/>
          <w:sz w:val="20"/>
        </w:rPr>
        <w:t>sectors</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major</w:t>
      </w:r>
      <w:r>
        <w:rPr>
          <w:spacing w:val="-1"/>
          <w:sz w:val="20"/>
        </w:rPr>
        <w:t xml:space="preserve"> </w:t>
      </w:r>
      <w:r>
        <w:rPr>
          <w:w w:val="80"/>
          <w:sz w:val="20"/>
        </w:rPr>
        <w:t>sector</w:t>
      </w:r>
      <w:r>
        <w:rPr>
          <w:spacing w:val="-1"/>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1"/>
          <w:numId w:val="83"/>
        </w:numPr>
        <w:tabs>
          <w:tab w:val="left" w:pos="1811"/>
        </w:tabs>
        <w:spacing w:line="242" w:lineRule="exact"/>
        <w:ind w:left="1811"/>
        <w:jc w:val="left"/>
        <w:rPr>
          <w:sz w:val="20"/>
        </w:rPr>
      </w:pPr>
      <w:r>
        <w:rPr>
          <w:w w:val="80"/>
          <w:sz w:val="20"/>
        </w:rPr>
        <w:t>Draw</w:t>
      </w:r>
      <w:r>
        <w:rPr>
          <w:spacing w:val="7"/>
          <w:sz w:val="20"/>
        </w:rPr>
        <w:t xml:space="preserve"> </w:t>
      </w:r>
      <w:r>
        <w:rPr>
          <w:w w:val="80"/>
          <w:sz w:val="20"/>
        </w:rPr>
        <w:t>a</w:t>
      </w:r>
      <w:r>
        <w:rPr>
          <w:spacing w:val="8"/>
          <w:sz w:val="20"/>
        </w:rPr>
        <w:t xml:space="preserve"> </w:t>
      </w:r>
      <w:r>
        <w:rPr>
          <w:w w:val="80"/>
          <w:sz w:val="20"/>
        </w:rPr>
        <w:t>sketch</w:t>
      </w:r>
      <w:r>
        <w:rPr>
          <w:spacing w:val="9"/>
          <w:sz w:val="20"/>
        </w:rPr>
        <w:t xml:space="preserve"> </w:t>
      </w:r>
      <w:r>
        <w:rPr>
          <w:w w:val="80"/>
          <w:sz w:val="20"/>
        </w:rPr>
        <w:t>map</w:t>
      </w:r>
      <w:r>
        <w:rPr>
          <w:spacing w:val="8"/>
          <w:sz w:val="20"/>
        </w:rPr>
        <w:t xml:space="preserve"> </w:t>
      </w:r>
      <w:r>
        <w:rPr>
          <w:w w:val="80"/>
          <w:sz w:val="20"/>
        </w:rPr>
        <w:t>showing</w:t>
      </w:r>
      <w:r>
        <w:rPr>
          <w:spacing w:val="12"/>
          <w:sz w:val="20"/>
        </w:rPr>
        <w:t xml:space="preserve"> </w:t>
      </w:r>
      <w:r>
        <w:rPr>
          <w:w w:val="80"/>
          <w:sz w:val="20"/>
        </w:rPr>
        <w:t>the</w:t>
      </w:r>
      <w:r>
        <w:rPr>
          <w:spacing w:val="4"/>
          <w:sz w:val="20"/>
        </w:rPr>
        <w:t xml:space="preserve"> </w:t>
      </w:r>
      <w:r>
        <w:rPr>
          <w:w w:val="80"/>
          <w:sz w:val="20"/>
        </w:rPr>
        <w:t>sub</w:t>
      </w:r>
      <w:r>
        <w:rPr>
          <w:spacing w:val="2"/>
          <w:sz w:val="20"/>
        </w:rPr>
        <w:t xml:space="preserve"> </w:t>
      </w:r>
      <w:r>
        <w:rPr>
          <w:w w:val="80"/>
          <w:sz w:val="20"/>
        </w:rPr>
        <w:t>–</w:t>
      </w:r>
      <w:r>
        <w:rPr>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major</w:t>
      </w:r>
      <w:r>
        <w:rPr>
          <w:spacing w:val="2"/>
          <w:sz w:val="20"/>
        </w:rPr>
        <w:t xml:space="preserve"> </w:t>
      </w:r>
      <w:r>
        <w:rPr>
          <w:w w:val="80"/>
          <w:sz w:val="20"/>
        </w:rPr>
        <w:t>sector</w:t>
      </w:r>
      <w:r>
        <w:rPr>
          <w:spacing w:val="8"/>
          <w:sz w:val="20"/>
        </w:rPr>
        <w:t xml:space="preserve"> </w:t>
      </w:r>
      <w:r>
        <w:rPr>
          <w:w w:val="80"/>
          <w:sz w:val="20"/>
        </w:rPr>
        <w:t>with</w:t>
      </w:r>
      <w:r>
        <w:rPr>
          <w:spacing w:val="6"/>
          <w:sz w:val="20"/>
        </w:rPr>
        <w:t xml:space="preserve"> </w:t>
      </w:r>
      <w:r>
        <w:rPr>
          <w:w w:val="80"/>
          <w:sz w:val="20"/>
        </w:rPr>
        <w:t>name</w:t>
      </w:r>
      <w:r>
        <w:rPr>
          <w:spacing w:val="7"/>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1"/>
          <w:numId w:val="83"/>
        </w:numPr>
        <w:tabs>
          <w:tab w:val="left" w:pos="1811"/>
        </w:tabs>
        <w:spacing w:line="242" w:lineRule="auto"/>
        <w:ind w:right="2075" w:firstLine="0"/>
        <w:jc w:val="left"/>
        <w:rPr>
          <w:sz w:val="20"/>
        </w:rPr>
      </w:pPr>
      <w:r>
        <w:rPr>
          <w:w w:val="85"/>
          <w:sz w:val="20"/>
        </w:rPr>
        <w:t>State, explain and then illustrate</w:t>
      </w:r>
      <w:r>
        <w:rPr>
          <w:sz w:val="20"/>
        </w:rPr>
        <w:t xml:space="preserve"> </w:t>
      </w:r>
      <w:r>
        <w:rPr>
          <w:w w:val="85"/>
          <w:sz w:val="20"/>
        </w:rPr>
        <w:t>the how far</w:t>
      </w:r>
      <w:r>
        <w:rPr>
          <w:sz w:val="20"/>
        </w:rPr>
        <w:t xml:space="preserve"> </w:t>
      </w:r>
      <w:r>
        <w:rPr>
          <w:w w:val="85"/>
          <w:sz w:val="20"/>
        </w:rPr>
        <w:t>(the extent to which)</w:t>
      </w:r>
      <w:r>
        <w:rPr>
          <w:sz w:val="20"/>
        </w:rPr>
        <w:t xml:space="preserve"> </w:t>
      </w:r>
      <w:r>
        <w:rPr>
          <w:w w:val="85"/>
          <w:sz w:val="20"/>
        </w:rPr>
        <w:t>are the physical factors responsible</w:t>
      </w:r>
      <w:r>
        <w:rPr>
          <w:sz w:val="20"/>
        </w:rPr>
        <w:t xml:space="preserve"> </w:t>
      </w:r>
      <w:r>
        <w:rPr>
          <w:w w:val="85"/>
          <w:sz w:val="20"/>
        </w:rPr>
        <w:t>for</w:t>
      </w:r>
      <w:r>
        <w:rPr>
          <w:sz w:val="20"/>
        </w:rPr>
        <w:t xml:space="preserve"> </w:t>
      </w:r>
      <w:r>
        <w:rPr>
          <w:w w:val="85"/>
          <w:sz w:val="20"/>
        </w:rPr>
        <w:t xml:space="preserve">in </w:t>
      </w:r>
      <w:r>
        <w:rPr>
          <w:w w:val="90"/>
          <w:sz w:val="20"/>
        </w:rPr>
        <w:t>relation</w:t>
      </w:r>
      <w:r>
        <w:rPr>
          <w:spacing w:val="-8"/>
          <w:w w:val="90"/>
          <w:sz w:val="20"/>
        </w:rPr>
        <w:t xml:space="preserve"> </w:t>
      </w:r>
      <w:r>
        <w:rPr>
          <w:w w:val="90"/>
          <w:sz w:val="20"/>
        </w:rPr>
        <w:t>to</w:t>
      </w:r>
      <w:r>
        <w:rPr>
          <w:spacing w:val="-8"/>
          <w:w w:val="90"/>
          <w:sz w:val="20"/>
        </w:rPr>
        <w:t xml:space="preserve"> </w:t>
      </w:r>
      <w:r>
        <w:rPr>
          <w:w w:val="90"/>
          <w:sz w:val="20"/>
        </w:rPr>
        <w:t>the</w:t>
      </w:r>
      <w:r>
        <w:rPr>
          <w:spacing w:val="-3"/>
          <w:w w:val="90"/>
          <w:sz w:val="20"/>
        </w:rPr>
        <w:t xml:space="preserve"> </w:t>
      </w:r>
      <w:r>
        <w:rPr>
          <w:w w:val="90"/>
          <w:sz w:val="20"/>
        </w:rPr>
        <w:t>sub</w:t>
      </w:r>
      <w:r>
        <w:rPr>
          <w:spacing w:val="-8"/>
          <w:w w:val="90"/>
          <w:sz w:val="20"/>
        </w:rPr>
        <w:t xml:space="preserve"> </w:t>
      </w:r>
      <w:r>
        <w:rPr>
          <w:w w:val="110"/>
          <w:sz w:val="20"/>
        </w:rPr>
        <w:t>–</w:t>
      </w:r>
      <w:r>
        <w:rPr>
          <w:spacing w:val="-15"/>
          <w:w w:val="110"/>
          <w:sz w:val="20"/>
        </w:rPr>
        <w:t xml:space="preserve"> </w:t>
      </w:r>
      <w:r>
        <w:rPr>
          <w:w w:val="90"/>
          <w:sz w:val="20"/>
        </w:rPr>
        <w:t>sectors</w:t>
      </w:r>
      <w:r>
        <w:rPr>
          <w:spacing w:val="-8"/>
          <w:w w:val="90"/>
          <w:sz w:val="20"/>
        </w:rPr>
        <w:t xml:space="preserve"> </w:t>
      </w:r>
      <w:r>
        <w:rPr>
          <w:w w:val="90"/>
          <w:sz w:val="20"/>
        </w:rPr>
        <w:t>of</w:t>
      </w:r>
      <w:r>
        <w:rPr>
          <w:spacing w:val="-8"/>
          <w:w w:val="90"/>
          <w:sz w:val="20"/>
        </w:rPr>
        <w:t xml:space="preserve"> </w:t>
      </w:r>
      <w:r>
        <w:rPr>
          <w:w w:val="90"/>
          <w:sz w:val="20"/>
        </w:rPr>
        <w:t>the</w:t>
      </w:r>
      <w:r>
        <w:rPr>
          <w:spacing w:val="-8"/>
          <w:w w:val="90"/>
          <w:sz w:val="20"/>
        </w:rPr>
        <w:t xml:space="preserve"> </w:t>
      </w:r>
      <w:r>
        <w:rPr>
          <w:w w:val="90"/>
          <w:sz w:val="20"/>
        </w:rPr>
        <w:t>major</w:t>
      </w:r>
      <w:r>
        <w:rPr>
          <w:spacing w:val="-8"/>
          <w:w w:val="90"/>
          <w:sz w:val="20"/>
        </w:rPr>
        <w:t xml:space="preserve"> </w:t>
      </w:r>
      <w:r>
        <w:rPr>
          <w:w w:val="90"/>
          <w:sz w:val="20"/>
        </w:rPr>
        <w:t>sector.</w:t>
      </w:r>
    </w:p>
    <w:p w:rsidR="00E5575B" w:rsidRDefault="00D512E5">
      <w:pPr>
        <w:pStyle w:val="ListParagraph"/>
        <w:numPr>
          <w:ilvl w:val="1"/>
          <w:numId w:val="83"/>
        </w:numPr>
        <w:tabs>
          <w:tab w:val="left" w:pos="1811"/>
        </w:tabs>
        <w:spacing w:line="242" w:lineRule="auto"/>
        <w:ind w:right="2063" w:firstLine="0"/>
        <w:jc w:val="left"/>
        <w:rPr>
          <w:sz w:val="20"/>
        </w:rPr>
      </w:pPr>
      <w:r>
        <w:rPr>
          <w:w w:val="85"/>
          <w:sz w:val="20"/>
        </w:rPr>
        <w:t>Finally state, explain and then illustrate the however side of the other factors responsible</w:t>
      </w:r>
      <w:r>
        <w:rPr>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 sub –</w:t>
      </w:r>
      <w:r>
        <w:rPr>
          <w:spacing w:val="-1"/>
          <w:w w:val="85"/>
          <w:sz w:val="20"/>
        </w:rPr>
        <w:t xml:space="preserve"> </w:t>
      </w:r>
      <w:r>
        <w:rPr>
          <w:w w:val="85"/>
          <w:sz w:val="20"/>
        </w:rPr>
        <w:t>sectors</w:t>
      </w:r>
      <w:r>
        <w:rPr>
          <w:spacing w:val="-1"/>
          <w:w w:val="85"/>
          <w:sz w:val="20"/>
        </w:rPr>
        <w:t xml:space="preserve"> </w:t>
      </w:r>
      <w:r>
        <w:rPr>
          <w:w w:val="85"/>
          <w:sz w:val="20"/>
        </w:rPr>
        <w:t>of</w:t>
      </w:r>
      <w:r>
        <w:rPr>
          <w:spacing w:val="-1"/>
          <w:w w:val="85"/>
          <w:sz w:val="20"/>
        </w:rPr>
        <w:t xml:space="preserve"> </w:t>
      </w:r>
      <w:r>
        <w:rPr>
          <w:w w:val="85"/>
          <w:sz w:val="20"/>
        </w:rPr>
        <w:t>the</w:t>
      </w:r>
      <w:r>
        <w:rPr>
          <w:spacing w:val="-1"/>
          <w:w w:val="85"/>
          <w:sz w:val="20"/>
        </w:rPr>
        <w:t xml:space="preserve"> </w:t>
      </w:r>
      <w:r>
        <w:rPr>
          <w:w w:val="85"/>
          <w:sz w:val="20"/>
        </w:rPr>
        <w:t>major sector in</w:t>
      </w:r>
      <w:r>
        <w:rPr>
          <w:spacing w:val="-1"/>
          <w:w w:val="85"/>
          <w:sz w:val="20"/>
        </w:rPr>
        <w:t xml:space="preserve"> </w:t>
      </w:r>
      <w:r>
        <w:rPr>
          <w:w w:val="85"/>
          <w:sz w:val="20"/>
        </w:rPr>
        <w:t>Uganda</w:t>
      </w:r>
      <w:r>
        <w:rPr>
          <w:spacing w:val="-1"/>
          <w:w w:val="85"/>
          <w:sz w:val="20"/>
        </w:rPr>
        <w:t xml:space="preserve"> </w:t>
      </w:r>
      <w:r>
        <w:rPr>
          <w:w w:val="85"/>
          <w:sz w:val="20"/>
        </w:rPr>
        <w:t>besides</w:t>
      </w:r>
      <w:r>
        <w:rPr>
          <w:spacing w:val="-1"/>
          <w:w w:val="85"/>
          <w:sz w:val="20"/>
        </w:rPr>
        <w:t xml:space="preserve"> </w:t>
      </w:r>
      <w:r>
        <w:rPr>
          <w:w w:val="85"/>
          <w:sz w:val="20"/>
        </w:rPr>
        <w:t>physical</w:t>
      </w:r>
      <w:r>
        <w:rPr>
          <w:spacing w:val="-1"/>
          <w:w w:val="85"/>
          <w:sz w:val="20"/>
        </w:rPr>
        <w:t xml:space="preserve"> </w:t>
      </w:r>
      <w:r>
        <w:rPr>
          <w:w w:val="85"/>
          <w:sz w:val="20"/>
        </w:rPr>
        <w:t>factors.</w:t>
      </w:r>
    </w:p>
    <w:p w:rsidR="00E5575B" w:rsidRDefault="00D512E5">
      <w:pPr>
        <w:pStyle w:val="Heading1"/>
        <w:spacing w:line="226" w:lineRule="exact"/>
        <w:ind w:left="1451"/>
      </w:pPr>
      <w:r>
        <w:rPr>
          <w:spacing w:val="-5"/>
          <w:w w:val="90"/>
        </w:rPr>
        <w:t>OR</w:t>
      </w:r>
    </w:p>
    <w:p w:rsidR="00E5575B" w:rsidRDefault="00D512E5">
      <w:pPr>
        <w:pStyle w:val="BodyText"/>
        <w:spacing w:line="244" w:lineRule="auto"/>
        <w:ind w:left="1451" w:right="2072"/>
      </w:pPr>
      <w:r>
        <w:rPr>
          <w:w w:val="85"/>
        </w:rPr>
        <w:t>State,</w:t>
      </w:r>
      <w:r>
        <w:rPr>
          <w:spacing w:val="-3"/>
          <w:w w:val="85"/>
        </w:rPr>
        <w:t xml:space="preserve"> </w:t>
      </w:r>
      <w:r>
        <w:rPr>
          <w:w w:val="85"/>
        </w:rPr>
        <w:t>explain</w:t>
      </w:r>
      <w:r>
        <w:rPr>
          <w:spacing w:val="-3"/>
          <w:w w:val="85"/>
        </w:rPr>
        <w:t xml:space="preserve"> </w:t>
      </w:r>
      <w:r>
        <w:rPr>
          <w:w w:val="85"/>
        </w:rPr>
        <w:t>and</w:t>
      </w:r>
      <w:r>
        <w:rPr>
          <w:spacing w:val="-3"/>
          <w:w w:val="85"/>
        </w:rPr>
        <w:t xml:space="preserve"> </w:t>
      </w:r>
      <w:r>
        <w:rPr>
          <w:w w:val="85"/>
        </w:rPr>
        <w:t>then</w:t>
      </w:r>
      <w:r>
        <w:rPr>
          <w:spacing w:val="-3"/>
          <w:w w:val="85"/>
        </w:rPr>
        <w:t xml:space="preserve"> </w:t>
      </w:r>
      <w:r>
        <w:rPr>
          <w:w w:val="85"/>
        </w:rPr>
        <w:t>illustrate</w:t>
      </w:r>
      <w:r>
        <w:rPr>
          <w:spacing w:val="-1"/>
          <w:w w:val="85"/>
        </w:rPr>
        <w:t xml:space="preserve"> </w:t>
      </w:r>
      <w:r>
        <w:rPr>
          <w:w w:val="85"/>
        </w:rPr>
        <w:t>the</w:t>
      </w:r>
      <w:r>
        <w:rPr>
          <w:spacing w:val="-3"/>
          <w:w w:val="85"/>
        </w:rPr>
        <w:t xml:space="preserve"> </w:t>
      </w:r>
      <w:r>
        <w:rPr>
          <w:w w:val="85"/>
        </w:rPr>
        <w:t>points</w:t>
      </w:r>
      <w:r>
        <w:rPr>
          <w:spacing w:val="-3"/>
          <w:w w:val="85"/>
        </w:rPr>
        <w:t xml:space="preserve"> </w:t>
      </w:r>
      <w:r>
        <w:rPr>
          <w:w w:val="85"/>
        </w:rPr>
        <w:t>(both</w:t>
      </w:r>
      <w:r>
        <w:rPr>
          <w:spacing w:val="-3"/>
          <w:w w:val="85"/>
        </w:rPr>
        <w:t xml:space="preserve"> </w:t>
      </w:r>
      <w:r>
        <w:rPr>
          <w:w w:val="85"/>
        </w:rPr>
        <w:t>positive</w:t>
      </w:r>
      <w:r>
        <w:rPr>
          <w:spacing w:val="-3"/>
          <w:w w:val="85"/>
        </w:rPr>
        <w:t xml:space="preserve"> </w:t>
      </w:r>
      <w:r>
        <w:rPr>
          <w:w w:val="85"/>
        </w:rPr>
        <w:t>and</w:t>
      </w:r>
      <w:r>
        <w:rPr>
          <w:spacing w:val="-3"/>
          <w:w w:val="85"/>
        </w:rPr>
        <w:t xml:space="preserve"> </w:t>
      </w:r>
      <w:r>
        <w:rPr>
          <w:w w:val="85"/>
        </w:rPr>
        <w:t>negative</w:t>
      </w:r>
      <w:r>
        <w:rPr>
          <w:spacing w:val="-3"/>
          <w:w w:val="85"/>
        </w:rPr>
        <w:t xml:space="preserve"> </w:t>
      </w:r>
      <w:r>
        <w:rPr>
          <w:w w:val="85"/>
        </w:rPr>
        <w:t>contribution</w:t>
      </w:r>
      <w:r>
        <w:rPr>
          <w:spacing w:val="-3"/>
          <w:w w:val="85"/>
        </w:rPr>
        <w:t xml:space="preserve"> </w:t>
      </w:r>
      <w:r>
        <w:rPr>
          <w:w w:val="85"/>
        </w:rPr>
        <w:t>/</w:t>
      </w:r>
      <w:r>
        <w:rPr>
          <w:spacing w:val="-3"/>
          <w:w w:val="85"/>
        </w:rPr>
        <w:t xml:space="preserve"> </w:t>
      </w:r>
      <w:r>
        <w:rPr>
          <w:w w:val="85"/>
        </w:rPr>
        <w:t>physical</w:t>
      </w:r>
      <w:r>
        <w:rPr>
          <w:spacing w:val="-4"/>
          <w:w w:val="85"/>
        </w:rPr>
        <w:t xml:space="preserve"> </w:t>
      </w:r>
      <w:r>
        <w:rPr>
          <w:w w:val="85"/>
        </w:rPr>
        <w:t>and</w:t>
      </w:r>
      <w:r>
        <w:rPr>
          <w:spacing w:val="-2"/>
          <w:w w:val="85"/>
        </w:rPr>
        <w:t xml:space="preserve"> </w:t>
      </w:r>
      <w:r>
        <w:rPr>
          <w:w w:val="85"/>
        </w:rPr>
        <w:t>human</w:t>
      </w:r>
      <w:r>
        <w:rPr>
          <w:spacing w:val="-3"/>
          <w:w w:val="85"/>
        </w:rPr>
        <w:t xml:space="preserve"> </w:t>
      </w:r>
      <w:r>
        <w:rPr>
          <w:w w:val="85"/>
        </w:rPr>
        <w:t>factors) in relation</w:t>
      </w:r>
      <w:r>
        <w:t xml:space="preserve"> </w:t>
      </w:r>
      <w:r>
        <w:rPr>
          <w:w w:val="85"/>
        </w:rPr>
        <w:t>to</w:t>
      </w:r>
      <w:r>
        <w:t xml:space="preserve"> </w:t>
      </w:r>
      <w:r>
        <w:rPr>
          <w:w w:val="85"/>
        </w:rPr>
        <w:t>the sub – sectors of the major sector in Uganda</w:t>
      </w:r>
    </w:p>
    <w:p w:rsidR="00E5575B" w:rsidRDefault="00D512E5">
      <w:pPr>
        <w:pStyle w:val="Heading1"/>
        <w:spacing w:before="223"/>
        <w:ind w:left="101" w:right="723"/>
        <w:jc w:val="center"/>
      </w:pPr>
      <w:r>
        <w:rPr>
          <w:spacing w:val="2"/>
          <w:w w:val="65"/>
        </w:rPr>
        <w:t>ENVIRONMENTAL</w:t>
      </w:r>
      <w:r>
        <w:rPr>
          <w:spacing w:val="19"/>
        </w:rPr>
        <w:t xml:space="preserve"> </w:t>
      </w:r>
      <w:r>
        <w:rPr>
          <w:spacing w:val="2"/>
          <w:w w:val="65"/>
        </w:rPr>
        <w:t>DEGRADATION</w:t>
      </w:r>
      <w:r>
        <w:rPr>
          <w:spacing w:val="22"/>
        </w:rPr>
        <w:t xml:space="preserve"> </w:t>
      </w:r>
      <w:r>
        <w:rPr>
          <w:spacing w:val="2"/>
          <w:w w:val="65"/>
        </w:rPr>
        <w:t>IN</w:t>
      </w:r>
      <w:r>
        <w:rPr>
          <w:spacing w:val="18"/>
        </w:rPr>
        <w:t xml:space="preserve"> </w:t>
      </w:r>
      <w:r>
        <w:rPr>
          <w:spacing w:val="-2"/>
          <w:w w:val="65"/>
        </w:rPr>
        <w:t>UGANDA</w:t>
      </w:r>
    </w:p>
    <w:p w:rsidR="00E5575B" w:rsidRDefault="00D512E5">
      <w:pPr>
        <w:pStyle w:val="BodyText"/>
        <w:spacing w:before="2" w:line="244" w:lineRule="auto"/>
        <w:ind w:left="1451" w:right="2030" w:firstLine="91"/>
      </w:pPr>
      <w:r>
        <w:rPr>
          <w:w w:val="65"/>
        </w:rPr>
        <w:t>Environmental</w:t>
      </w:r>
      <w:r>
        <w:rPr>
          <w:spacing w:val="16"/>
        </w:rPr>
        <w:t xml:space="preserve"> </w:t>
      </w:r>
      <w:r>
        <w:rPr>
          <w:w w:val="65"/>
        </w:rPr>
        <w:t>degradation</w:t>
      </w:r>
      <w:r>
        <w:rPr>
          <w:spacing w:val="16"/>
        </w:rPr>
        <w:t xml:space="preserve"> </w:t>
      </w:r>
      <w:r>
        <w:rPr>
          <w:w w:val="65"/>
        </w:rPr>
        <w:t>refers</w:t>
      </w:r>
      <w:r>
        <w:rPr>
          <w:spacing w:val="17"/>
        </w:rPr>
        <w:t xml:space="preserve"> </w:t>
      </w:r>
      <w:r>
        <w:rPr>
          <w:w w:val="65"/>
        </w:rPr>
        <w:t>to</w:t>
      </w:r>
      <w:r>
        <w:rPr>
          <w:spacing w:val="16"/>
        </w:rPr>
        <w:t xml:space="preserve"> </w:t>
      </w:r>
      <w:r>
        <w:rPr>
          <w:w w:val="65"/>
        </w:rPr>
        <w:t>the</w:t>
      </w:r>
      <w:r>
        <w:rPr>
          <w:spacing w:val="16"/>
        </w:rPr>
        <w:t xml:space="preserve"> </w:t>
      </w:r>
      <w:r>
        <w:rPr>
          <w:w w:val="65"/>
        </w:rPr>
        <w:t>decline</w:t>
      </w:r>
      <w:r>
        <w:rPr>
          <w:spacing w:val="32"/>
        </w:rPr>
        <w:t xml:space="preserve"> </w:t>
      </w:r>
      <w:r>
        <w:rPr>
          <w:w w:val="65"/>
        </w:rPr>
        <w:t>in</w:t>
      </w:r>
      <w:r>
        <w:rPr>
          <w:spacing w:val="17"/>
        </w:rPr>
        <w:t xml:space="preserve"> </w:t>
      </w:r>
      <w:r>
        <w:rPr>
          <w:w w:val="65"/>
        </w:rPr>
        <w:t>the</w:t>
      </w:r>
      <w:r>
        <w:rPr>
          <w:spacing w:val="16"/>
        </w:rPr>
        <w:t xml:space="preserve"> </w:t>
      </w:r>
      <w:r>
        <w:rPr>
          <w:w w:val="65"/>
        </w:rPr>
        <w:t>productive</w:t>
      </w:r>
      <w:r>
        <w:rPr>
          <w:spacing w:val="20"/>
        </w:rPr>
        <w:t xml:space="preserve"> </w:t>
      </w:r>
      <w:r>
        <w:rPr>
          <w:w w:val="65"/>
        </w:rPr>
        <w:t>value</w:t>
      </w:r>
      <w:r>
        <w:rPr>
          <w:spacing w:val="16"/>
        </w:rPr>
        <w:t xml:space="preserve"> </w:t>
      </w:r>
      <w:r>
        <w:rPr>
          <w:w w:val="65"/>
        </w:rPr>
        <w:t>of</w:t>
      </w:r>
      <w:r>
        <w:rPr>
          <w:spacing w:val="19"/>
        </w:rPr>
        <w:t xml:space="preserve"> </w:t>
      </w:r>
      <w:r>
        <w:rPr>
          <w:w w:val="65"/>
        </w:rPr>
        <w:t>man's</w:t>
      </w:r>
      <w:r>
        <w:rPr>
          <w:spacing w:val="22"/>
        </w:rPr>
        <w:t xml:space="preserve"> </w:t>
      </w:r>
      <w:r>
        <w:rPr>
          <w:w w:val="65"/>
        </w:rPr>
        <w:t>surroundings</w:t>
      </w:r>
      <w:r>
        <w:rPr>
          <w:spacing w:val="17"/>
        </w:rPr>
        <w:t xml:space="preserve"> </w:t>
      </w:r>
      <w:r>
        <w:rPr>
          <w:w w:val="65"/>
        </w:rPr>
        <w:t>(environment)</w:t>
      </w:r>
      <w:r>
        <w:rPr>
          <w:spacing w:val="25"/>
        </w:rPr>
        <w:t xml:space="preserve"> </w:t>
      </w:r>
      <w:r>
        <w:rPr>
          <w:w w:val="65"/>
        </w:rPr>
        <w:t>comprising</w:t>
      </w:r>
      <w:r>
        <w:rPr>
          <w:spacing w:val="17"/>
        </w:rPr>
        <w:t xml:space="preserve"> </w:t>
      </w:r>
      <w:r>
        <w:rPr>
          <w:w w:val="65"/>
        </w:rPr>
        <w:t>lithosphere</w:t>
      </w:r>
      <w:r>
        <w:rPr>
          <w:spacing w:val="17"/>
        </w:rPr>
        <w:t xml:space="preserve"> </w:t>
      </w:r>
      <w:r>
        <w:rPr>
          <w:w w:val="65"/>
        </w:rPr>
        <w:t>which</w:t>
      </w:r>
      <w:r>
        <w:t xml:space="preserve"> </w:t>
      </w:r>
      <w:r>
        <w:rPr>
          <w:w w:val="70"/>
        </w:rPr>
        <w:t>is</w:t>
      </w:r>
      <w:r>
        <w:rPr>
          <w:spacing w:val="-1"/>
          <w:w w:val="70"/>
        </w:rPr>
        <w:t xml:space="preserve"> </w:t>
      </w:r>
      <w:r>
        <w:rPr>
          <w:w w:val="70"/>
        </w:rPr>
        <w:t>the</w:t>
      </w:r>
      <w:r>
        <w:rPr>
          <w:spacing w:val="-1"/>
          <w:w w:val="70"/>
        </w:rPr>
        <w:t xml:space="preserve"> </w:t>
      </w:r>
      <w:r>
        <w:rPr>
          <w:w w:val="70"/>
        </w:rPr>
        <w:t>landscape,</w:t>
      </w:r>
      <w:r>
        <w:rPr>
          <w:spacing w:val="-15"/>
        </w:rPr>
        <w:t xml:space="preserve"> </w:t>
      </w:r>
      <w:r>
        <w:rPr>
          <w:w w:val="70"/>
        </w:rPr>
        <w:t>the</w:t>
      </w:r>
      <w:r>
        <w:rPr>
          <w:spacing w:val="-14"/>
        </w:rPr>
        <w:t xml:space="preserve"> </w:t>
      </w:r>
      <w:r>
        <w:rPr>
          <w:w w:val="70"/>
        </w:rPr>
        <w:t>hydrosphere</w:t>
      </w:r>
      <w:r>
        <w:rPr>
          <w:spacing w:val="-14"/>
        </w:rPr>
        <w:t xml:space="preserve"> </w:t>
      </w:r>
      <w:r>
        <w:rPr>
          <w:w w:val="70"/>
        </w:rPr>
        <w:t>(water),</w:t>
      </w:r>
      <w:r>
        <w:rPr>
          <w:spacing w:val="-15"/>
        </w:rPr>
        <w:t xml:space="preserve"> </w:t>
      </w:r>
      <w:r>
        <w:rPr>
          <w:w w:val="70"/>
        </w:rPr>
        <w:t>atmosphere</w:t>
      </w:r>
      <w:r>
        <w:rPr>
          <w:spacing w:val="-8"/>
        </w:rPr>
        <w:t xml:space="preserve"> </w:t>
      </w:r>
      <w:r>
        <w:rPr>
          <w:w w:val="70"/>
        </w:rPr>
        <w:t>(envelop</w:t>
      </w:r>
      <w:r>
        <w:rPr>
          <w:spacing w:val="-14"/>
        </w:rPr>
        <w:t xml:space="preserve"> </w:t>
      </w:r>
      <w:r>
        <w:rPr>
          <w:w w:val="70"/>
        </w:rPr>
        <w:t>of</w:t>
      </w:r>
      <w:r>
        <w:rPr>
          <w:spacing w:val="-14"/>
        </w:rPr>
        <w:t xml:space="preserve"> </w:t>
      </w:r>
      <w:r>
        <w:rPr>
          <w:w w:val="70"/>
        </w:rPr>
        <w:t>air)</w:t>
      </w:r>
      <w:r>
        <w:rPr>
          <w:spacing w:val="-13"/>
        </w:rPr>
        <w:t xml:space="preserve"> </w:t>
      </w:r>
      <w:r>
        <w:rPr>
          <w:w w:val="70"/>
        </w:rPr>
        <w:t>and</w:t>
      </w:r>
      <w:r>
        <w:rPr>
          <w:spacing w:val="-12"/>
        </w:rPr>
        <w:t xml:space="preserve"> </w:t>
      </w:r>
      <w:r>
        <w:rPr>
          <w:w w:val="70"/>
        </w:rPr>
        <w:t>biosphere</w:t>
      </w:r>
      <w:r>
        <w:rPr>
          <w:spacing w:val="-13"/>
        </w:rPr>
        <w:t xml:space="preserve"> </w:t>
      </w:r>
      <w:r>
        <w:rPr>
          <w:w w:val="70"/>
        </w:rPr>
        <w:t>(plants</w:t>
      </w:r>
      <w:r>
        <w:rPr>
          <w:spacing w:val="-16"/>
        </w:rPr>
        <w:t xml:space="preserve"> </w:t>
      </w:r>
      <w:r>
        <w:rPr>
          <w:w w:val="70"/>
        </w:rPr>
        <w:t>and</w:t>
      </w:r>
      <w:r>
        <w:rPr>
          <w:spacing w:val="-14"/>
        </w:rPr>
        <w:t xml:space="preserve"> </w:t>
      </w:r>
      <w:r>
        <w:rPr>
          <w:w w:val="70"/>
        </w:rPr>
        <w:t>animals).</w:t>
      </w:r>
    </w:p>
    <w:p w:rsidR="00E5575B" w:rsidRDefault="00D512E5">
      <w:pPr>
        <w:pStyle w:val="BodyText"/>
        <w:ind w:left="1451" w:right="2072" w:firstLine="91"/>
      </w:pPr>
      <w:r>
        <w:rPr>
          <w:w w:val="65"/>
        </w:rPr>
        <w:t>In</w:t>
      </w:r>
      <w:r>
        <w:t xml:space="preserve"> </w:t>
      </w:r>
      <w:r>
        <w:rPr>
          <w:w w:val="65"/>
        </w:rPr>
        <w:t>other</w:t>
      </w:r>
      <w:r>
        <w:t xml:space="preserve"> </w:t>
      </w:r>
      <w:r>
        <w:rPr>
          <w:w w:val="65"/>
        </w:rPr>
        <w:t>words,</w:t>
      </w:r>
      <w:r>
        <w:t xml:space="preserve"> </w:t>
      </w:r>
      <w:r>
        <w:rPr>
          <w:w w:val="65"/>
        </w:rPr>
        <w:t>it</w:t>
      </w:r>
      <w:r>
        <w:t xml:space="preserve"> </w:t>
      </w:r>
      <w:r>
        <w:rPr>
          <w:w w:val="65"/>
        </w:rPr>
        <w:t>is</w:t>
      </w:r>
      <w:r>
        <w:t xml:space="preserve"> </w:t>
      </w:r>
      <w:r>
        <w:rPr>
          <w:w w:val="65"/>
        </w:rPr>
        <w:t>the</w:t>
      </w:r>
      <w:r>
        <w:t xml:space="preserve"> </w:t>
      </w:r>
      <w:r>
        <w:rPr>
          <w:w w:val="65"/>
        </w:rPr>
        <w:t>deterioration</w:t>
      </w:r>
      <w:r>
        <w:t xml:space="preserve"> </w:t>
      </w:r>
      <w:r>
        <w:rPr>
          <w:w w:val="65"/>
        </w:rPr>
        <w:t>of</w:t>
      </w:r>
      <w:r>
        <w:t xml:space="preserve"> </w:t>
      </w:r>
      <w:r>
        <w:rPr>
          <w:w w:val="65"/>
        </w:rPr>
        <w:t>the</w:t>
      </w:r>
      <w:r>
        <w:t xml:space="preserve"> </w:t>
      </w:r>
      <w:r>
        <w:rPr>
          <w:w w:val="65"/>
        </w:rPr>
        <w:t>available</w:t>
      </w:r>
      <w:r>
        <w:t xml:space="preserve"> </w:t>
      </w:r>
      <w:r>
        <w:rPr>
          <w:w w:val="65"/>
        </w:rPr>
        <w:t>renewable</w:t>
      </w:r>
      <w:r>
        <w:t xml:space="preserve"> </w:t>
      </w:r>
      <w:r>
        <w:rPr>
          <w:w w:val="65"/>
        </w:rPr>
        <w:t>and</w:t>
      </w:r>
      <w:r>
        <w:t xml:space="preserve"> </w:t>
      </w:r>
      <w:r>
        <w:rPr>
          <w:w w:val="65"/>
        </w:rPr>
        <w:t>non</w:t>
      </w:r>
      <w:r>
        <w:rPr>
          <w:spacing w:val="22"/>
        </w:rPr>
        <w:t xml:space="preserve"> </w:t>
      </w:r>
      <w:r>
        <w:rPr>
          <w:w w:val="65"/>
        </w:rPr>
        <w:t>renewable</w:t>
      </w:r>
      <w:r>
        <w:rPr>
          <w:spacing w:val="22"/>
        </w:rPr>
        <w:t xml:space="preserve"> </w:t>
      </w:r>
      <w:r>
        <w:rPr>
          <w:w w:val="65"/>
        </w:rPr>
        <w:t>resources</w:t>
      </w:r>
      <w:r>
        <w:rPr>
          <w:spacing w:val="22"/>
        </w:rPr>
        <w:t xml:space="preserve"> </w:t>
      </w:r>
      <w:r>
        <w:rPr>
          <w:w w:val="65"/>
        </w:rPr>
        <w:t>which</w:t>
      </w:r>
      <w:r>
        <w:rPr>
          <w:spacing w:val="22"/>
        </w:rPr>
        <w:t xml:space="preserve"> </w:t>
      </w:r>
      <w:r>
        <w:rPr>
          <w:w w:val="65"/>
        </w:rPr>
        <w:t>leads</w:t>
      </w:r>
      <w:r>
        <w:rPr>
          <w:spacing w:val="22"/>
        </w:rPr>
        <w:t xml:space="preserve"> </w:t>
      </w:r>
      <w:r>
        <w:rPr>
          <w:w w:val="65"/>
        </w:rPr>
        <w:t>to</w:t>
      </w:r>
      <w:r>
        <w:rPr>
          <w:spacing w:val="22"/>
        </w:rPr>
        <w:t xml:space="preserve"> </w:t>
      </w:r>
      <w:r>
        <w:rPr>
          <w:w w:val="65"/>
        </w:rPr>
        <w:t>loss</w:t>
      </w:r>
      <w:r>
        <w:rPr>
          <w:spacing w:val="19"/>
        </w:rPr>
        <w:t xml:space="preserve"> </w:t>
      </w:r>
      <w:r>
        <w:rPr>
          <w:w w:val="65"/>
        </w:rPr>
        <w:t>of</w:t>
      </w:r>
      <w:r>
        <w:rPr>
          <w:spacing w:val="21"/>
        </w:rPr>
        <w:t xml:space="preserve"> </w:t>
      </w:r>
      <w:r>
        <w:rPr>
          <w:w w:val="65"/>
        </w:rPr>
        <w:t>the</w:t>
      </w:r>
      <w:r>
        <w:rPr>
          <w:spacing w:val="22"/>
        </w:rPr>
        <w:t xml:space="preserve"> </w:t>
      </w:r>
      <w:r>
        <w:rPr>
          <w:w w:val="65"/>
        </w:rPr>
        <w:t>initial</w:t>
      </w:r>
      <w:r>
        <w:rPr>
          <w:spacing w:val="21"/>
        </w:rPr>
        <w:t xml:space="preserve"> </w:t>
      </w:r>
      <w:r>
        <w:rPr>
          <w:w w:val="65"/>
        </w:rPr>
        <w:t>attribute</w:t>
      </w:r>
      <w:r>
        <w:rPr>
          <w:spacing w:val="22"/>
        </w:rPr>
        <w:t xml:space="preserve"> </w:t>
      </w:r>
      <w:r>
        <w:rPr>
          <w:w w:val="65"/>
        </w:rPr>
        <w:t>of</w:t>
      </w:r>
      <w:r>
        <w:t xml:space="preserve"> </w:t>
      </w:r>
      <w:r>
        <w:rPr>
          <w:w w:val="70"/>
        </w:rPr>
        <w:t>resources</w:t>
      </w:r>
      <w:r>
        <w:rPr>
          <w:spacing w:val="-3"/>
          <w:w w:val="70"/>
        </w:rPr>
        <w:t xml:space="preserve"> </w:t>
      </w:r>
      <w:r>
        <w:rPr>
          <w:w w:val="70"/>
        </w:rPr>
        <w:t>and</w:t>
      </w:r>
      <w:r>
        <w:rPr>
          <w:spacing w:val="-1"/>
          <w:w w:val="70"/>
        </w:rPr>
        <w:t xml:space="preserve"> </w:t>
      </w:r>
      <w:r>
        <w:rPr>
          <w:w w:val="70"/>
        </w:rPr>
        <w:t>a</w:t>
      </w:r>
      <w:r>
        <w:rPr>
          <w:spacing w:val="-3"/>
          <w:w w:val="70"/>
        </w:rPr>
        <w:t xml:space="preserve"> </w:t>
      </w:r>
      <w:r>
        <w:rPr>
          <w:w w:val="70"/>
        </w:rPr>
        <w:t>reflection</w:t>
      </w:r>
      <w:r>
        <w:rPr>
          <w:spacing w:val="-1"/>
          <w:w w:val="70"/>
        </w:rPr>
        <w:t xml:space="preserve"> </w:t>
      </w:r>
      <w:r>
        <w:rPr>
          <w:w w:val="70"/>
        </w:rPr>
        <w:t>of</w:t>
      </w:r>
      <w:r>
        <w:rPr>
          <w:spacing w:val="-3"/>
          <w:w w:val="70"/>
        </w:rPr>
        <w:t xml:space="preserve"> </w:t>
      </w:r>
      <w:r>
        <w:rPr>
          <w:w w:val="70"/>
        </w:rPr>
        <w:t>loss</w:t>
      </w:r>
      <w:r>
        <w:rPr>
          <w:spacing w:val="-3"/>
          <w:w w:val="70"/>
        </w:rPr>
        <w:t xml:space="preserve"> </w:t>
      </w:r>
      <w:r>
        <w:rPr>
          <w:w w:val="70"/>
        </w:rPr>
        <w:t>of</w:t>
      </w:r>
      <w:r>
        <w:rPr>
          <w:spacing w:val="-1"/>
          <w:w w:val="70"/>
        </w:rPr>
        <w:t xml:space="preserve"> </w:t>
      </w:r>
      <w:r>
        <w:rPr>
          <w:w w:val="70"/>
        </w:rPr>
        <w:t>quality</w:t>
      </w:r>
      <w:r>
        <w:rPr>
          <w:spacing w:val="-2"/>
          <w:w w:val="70"/>
        </w:rPr>
        <w:t xml:space="preserve"> </w:t>
      </w:r>
      <w:r>
        <w:rPr>
          <w:w w:val="70"/>
        </w:rPr>
        <w:t>and</w:t>
      </w:r>
      <w:r>
        <w:rPr>
          <w:spacing w:val="-1"/>
          <w:w w:val="70"/>
        </w:rPr>
        <w:t xml:space="preserve"> </w:t>
      </w:r>
      <w:r>
        <w:rPr>
          <w:w w:val="70"/>
        </w:rPr>
        <w:t>quantity</w:t>
      </w:r>
      <w:r>
        <w:rPr>
          <w:spacing w:val="-3"/>
          <w:w w:val="70"/>
        </w:rPr>
        <w:t xml:space="preserve"> </w:t>
      </w:r>
      <w:r>
        <w:rPr>
          <w:w w:val="70"/>
        </w:rPr>
        <w:t>of</w:t>
      </w:r>
      <w:r>
        <w:rPr>
          <w:spacing w:val="-3"/>
          <w:w w:val="70"/>
        </w:rPr>
        <w:t xml:space="preserve"> </w:t>
      </w:r>
      <w:r>
        <w:rPr>
          <w:w w:val="70"/>
        </w:rPr>
        <w:t>the</w:t>
      </w:r>
      <w:r>
        <w:rPr>
          <w:spacing w:val="-1"/>
          <w:w w:val="70"/>
        </w:rPr>
        <w:t xml:space="preserve"> </w:t>
      </w:r>
      <w:r>
        <w:rPr>
          <w:w w:val="70"/>
        </w:rPr>
        <w:t>resources.</w:t>
      </w:r>
    </w:p>
    <w:p w:rsidR="00E5575B" w:rsidRDefault="00E5575B">
      <w:pPr>
        <w:pStyle w:val="BodyText"/>
        <w:spacing w:before="2"/>
        <w:ind w:left="0"/>
      </w:pPr>
    </w:p>
    <w:p w:rsidR="00E5575B" w:rsidRDefault="00D512E5">
      <w:pPr>
        <w:pStyle w:val="Heading1"/>
        <w:spacing w:before="1"/>
        <w:ind w:left="1720"/>
      </w:pPr>
      <w:r>
        <w:rPr>
          <w:w w:val="65"/>
        </w:rPr>
        <w:t>STATUS</w:t>
      </w:r>
      <w:r>
        <w:rPr>
          <w:spacing w:val="16"/>
        </w:rPr>
        <w:t xml:space="preserve"> </w:t>
      </w:r>
      <w:r>
        <w:rPr>
          <w:w w:val="65"/>
        </w:rPr>
        <w:t>OF</w:t>
      </w:r>
      <w:r>
        <w:rPr>
          <w:spacing w:val="15"/>
        </w:rPr>
        <w:t xml:space="preserve"> </w:t>
      </w:r>
      <w:r>
        <w:rPr>
          <w:w w:val="65"/>
        </w:rPr>
        <w:t>ENVIRONMENTAL</w:t>
      </w:r>
      <w:r>
        <w:rPr>
          <w:spacing w:val="22"/>
        </w:rPr>
        <w:t xml:space="preserve"> </w:t>
      </w:r>
      <w:r>
        <w:rPr>
          <w:w w:val="65"/>
        </w:rPr>
        <w:t>DEGRADATION</w:t>
      </w:r>
      <w:r>
        <w:rPr>
          <w:spacing w:val="30"/>
        </w:rPr>
        <w:t xml:space="preserve"> </w:t>
      </w:r>
      <w:r>
        <w:rPr>
          <w:w w:val="65"/>
        </w:rPr>
        <w:t>IN</w:t>
      </w:r>
      <w:r>
        <w:rPr>
          <w:spacing w:val="20"/>
        </w:rPr>
        <w:t xml:space="preserve"> </w:t>
      </w:r>
      <w:r>
        <w:rPr>
          <w:spacing w:val="-2"/>
          <w:w w:val="65"/>
        </w:rPr>
        <w:t>UGANDA</w:t>
      </w:r>
    </w:p>
    <w:p w:rsidR="00E5575B" w:rsidRDefault="00D512E5">
      <w:pPr>
        <w:pStyle w:val="ListParagraph"/>
        <w:numPr>
          <w:ilvl w:val="1"/>
          <w:numId w:val="83"/>
        </w:numPr>
        <w:tabs>
          <w:tab w:val="left" w:pos="1811"/>
        </w:tabs>
        <w:spacing w:before="1" w:line="244" w:lineRule="exact"/>
        <w:ind w:left="1811"/>
        <w:jc w:val="left"/>
        <w:rPr>
          <w:sz w:val="20"/>
        </w:rPr>
      </w:pPr>
      <w:r>
        <w:rPr>
          <w:w w:val="80"/>
          <w:sz w:val="20"/>
        </w:rPr>
        <w:t>By</w:t>
      </w:r>
      <w:r>
        <w:rPr>
          <w:spacing w:val="-5"/>
          <w:sz w:val="20"/>
        </w:rPr>
        <w:t xml:space="preserve"> </w:t>
      </w:r>
      <w:r>
        <w:rPr>
          <w:w w:val="80"/>
          <w:sz w:val="20"/>
        </w:rPr>
        <w:t>2001,</w:t>
      </w:r>
      <w:r>
        <w:rPr>
          <w:spacing w:val="-5"/>
          <w:sz w:val="20"/>
        </w:rPr>
        <w:t xml:space="preserve"> </w:t>
      </w:r>
      <w:r>
        <w:rPr>
          <w:w w:val="80"/>
          <w:sz w:val="20"/>
        </w:rPr>
        <w:t>4%-12%</w:t>
      </w:r>
      <w:r>
        <w:rPr>
          <w:spacing w:val="-9"/>
          <w:sz w:val="20"/>
        </w:rPr>
        <w:t xml:space="preserve"> </w:t>
      </w:r>
      <w:r>
        <w:rPr>
          <w:w w:val="80"/>
          <w:sz w:val="20"/>
        </w:rPr>
        <w:t>of</w:t>
      </w:r>
      <w:r>
        <w:rPr>
          <w:spacing w:val="-5"/>
          <w:sz w:val="20"/>
        </w:rPr>
        <w:t xml:space="preserve"> </w:t>
      </w:r>
      <w:r>
        <w:rPr>
          <w:w w:val="80"/>
          <w:sz w:val="20"/>
        </w:rPr>
        <w:t>the</w:t>
      </w:r>
      <w:r>
        <w:rPr>
          <w:spacing w:val="-5"/>
          <w:sz w:val="20"/>
        </w:rPr>
        <w:t xml:space="preserve"> </w:t>
      </w:r>
      <w:r>
        <w:rPr>
          <w:w w:val="80"/>
          <w:sz w:val="20"/>
        </w:rPr>
        <w:t>GDP</w:t>
      </w:r>
      <w:r>
        <w:rPr>
          <w:spacing w:val="-6"/>
          <w:sz w:val="20"/>
        </w:rPr>
        <w:t xml:space="preserve"> </w:t>
      </w:r>
      <w:r>
        <w:rPr>
          <w:w w:val="80"/>
          <w:sz w:val="20"/>
        </w:rPr>
        <w:t>of</w:t>
      </w:r>
      <w:r>
        <w:rPr>
          <w:spacing w:val="-1"/>
          <w:sz w:val="20"/>
        </w:rPr>
        <w:t xml:space="preserve"> </w:t>
      </w:r>
      <w:r>
        <w:rPr>
          <w:w w:val="80"/>
          <w:sz w:val="20"/>
        </w:rPr>
        <w:t>Uganda</w:t>
      </w:r>
      <w:r>
        <w:rPr>
          <w:spacing w:val="-5"/>
          <w:sz w:val="20"/>
        </w:rPr>
        <w:t xml:space="preserve"> </w:t>
      </w:r>
      <w:r>
        <w:rPr>
          <w:w w:val="80"/>
          <w:sz w:val="20"/>
        </w:rPr>
        <w:t>was</w:t>
      </w:r>
      <w:r>
        <w:rPr>
          <w:spacing w:val="-5"/>
          <w:sz w:val="20"/>
        </w:rPr>
        <w:t xml:space="preserve"> </w:t>
      </w:r>
      <w:r>
        <w:rPr>
          <w:w w:val="80"/>
          <w:sz w:val="20"/>
        </w:rPr>
        <w:t>lost</w:t>
      </w:r>
      <w:r>
        <w:rPr>
          <w:spacing w:val="-5"/>
          <w:sz w:val="20"/>
        </w:rPr>
        <w:t xml:space="preserve"> </w:t>
      </w:r>
      <w:r>
        <w:rPr>
          <w:w w:val="80"/>
          <w:sz w:val="20"/>
        </w:rPr>
        <w:t>due</w:t>
      </w:r>
      <w:r>
        <w:rPr>
          <w:spacing w:val="-5"/>
          <w:sz w:val="20"/>
        </w:rPr>
        <w:t xml:space="preserve"> </w:t>
      </w:r>
      <w:r>
        <w:rPr>
          <w:w w:val="80"/>
          <w:sz w:val="20"/>
        </w:rPr>
        <w:t>to</w:t>
      </w:r>
      <w:r>
        <w:rPr>
          <w:spacing w:val="-5"/>
          <w:sz w:val="20"/>
        </w:rPr>
        <w:t xml:space="preserve"> </w:t>
      </w:r>
      <w:r>
        <w:rPr>
          <w:w w:val="80"/>
          <w:sz w:val="20"/>
        </w:rPr>
        <w:t>degradation</w:t>
      </w:r>
      <w:r>
        <w:rPr>
          <w:spacing w:val="-4"/>
          <w:sz w:val="20"/>
        </w:rPr>
        <w:t xml:space="preserve"> </w:t>
      </w:r>
      <w:r>
        <w:rPr>
          <w:w w:val="80"/>
          <w:sz w:val="20"/>
        </w:rPr>
        <w:t>and</w:t>
      </w:r>
      <w:r>
        <w:rPr>
          <w:spacing w:val="-5"/>
          <w:sz w:val="20"/>
        </w:rPr>
        <w:t xml:space="preserve"> </w:t>
      </w:r>
      <w:r>
        <w:rPr>
          <w:w w:val="80"/>
          <w:sz w:val="20"/>
        </w:rPr>
        <w:t>85%</w:t>
      </w:r>
      <w:r>
        <w:rPr>
          <w:spacing w:val="-9"/>
          <w:sz w:val="20"/>
        </w:rPr>
        <w:t xml:space="preserve"> </w:t>
      </w:r>
      <w:r>
        <w:rPr>
          <w:w w:val="80"/>
          <w:sz w:val="20"/>
        </w:rPr>
        <w:t>of</w:t>
      </w:r>
      <w:r>
        <w:rPr>
          <w:spacing w:val="-5"/>
          <w:sz w:val="20"/>
        </w:rPr>
        <w:t xml:space="preserve"> </w:t>
      </w:r>
      <w:r>
        <w:rPr>
          <w:w w:val="80"/>
          <w:sz w:val="20"/>
        </w:rPr>
        <w:t>GDP</w:t>
      </w:r>
      <w:r>
        <w:rPr>
          <w:spacing w:val="-6"/>
          <w:sz w:val="20"/>
        </w:rPr>
        <w:t xml:space="preserve"> </w:t>
      </w:r>
      <w:r>
        <w:rPr>
          <w:w w:val="80"/>
          <w:sz w:val="20"/>
        </w:rPr>
        <w:t>is</w:t>
      </w:r>
      <w:r>
        <w:rPr>
          <w:spacing w:val="-5"/>
          <w:sz w:val="20"/>
        </w:rPr>
        <w:t xml:space="preserve"> </w:t>
      </w:r>
      <w:r>
        <w:rPr>
          <w:w w:val="80"/>
          <w:sz w:val="20"/>
        </w:rPr>
        <w:t>due</w:t>
      </w:r>
      <w:r>
        <w:rPr>
          <w:spacing w:val="-5"/>
          <w:sz w:val="20"/>
        </w:rPr>
        <w:t xml:space="preserve"> </w:t>
      </w:r>
      <w:r>
        <w:rPr>
          <w:w w:val="80"/>
          <w:sz w:val="20"/>
        </w:rPr>
        <w:t>to</w:t>
      </w:r>
      <w:r>
        <w:rPr>
          <w:spacing w:val="-1"/>
          <w:sz w:val="20"/>
        </w:rPr>
        <w:t xml:space="preserve"> </w:t>
      </w:r>
      <w:r>
        <w:rPr>
          <w:w w:val="80"/>
          <w:sz w:val="20"/>
        </w:rPr>
        <w:t>soil</w:t>
      </w:r>
      <w:r>
        <w:rPr>
          <w:spacing w:val="-3"/>
          <w:sz w:val="20"/>
        </w:rPr>
        <w:t xml:space="preserve"> </w:t>
      </w:r>
      <w:r>
        <w:rPr>
          <w:spacing w:val="-2"/>
          <w:w w:val="80"/>
          <w:sz w:val="20"/>
        </w:rPr>
        <w:t>erosion.</w:t>
      </w:r>
    </w:p>
    <w:p w:rsidR="00E5575B" w:rsidRDefault="00D512E5">
      <w:pPr>
        <w:pStyle w:val="ListParagraph"/>
        <w:numPr>
          <w:ilvl w:val="1"/>
          <w:numId w:val="83"/>
        </w:numPr>
        <w:tabs>
          <w:tab w:val="left" w:pos="1811"/>
        </w:tabs>
        <w:spacing w:line="244" w:lineRule="exact"/>
        <w:ind w:left="1811"/>
        <w:jc w:val="left"/>
        <w:rPr>
          <w:sz w:val="20"/>
        </w:rPr>
      </w:pPr>
      <w:r>
        <w:rPr>
          <w:w w:val="80"/>
          <w:sz w:val="20"/>
        </w:rPr>
        <w:t>By</w:t>
      </w:r>
      <w:r>
        <w:rPr>
          <w:spacing w:val="-6"/>
          <w:sz w:val="20"/>
        </w:rPr>
        <w:t xml:space="preserve"> </w:t>
      </w:r>
      <w:r>
        <w:rPr>
          <w:w w:val="80"/>
          <w:sz w:val="20"/>
        </w:rPr>
        <w:t>2004,</w:t>
      </w:r>
      <w:r>
        <w:rPr>
          <w:spacing w:val="-5"/>
          <w:sz w:val="20"/>
        </w:rPr>
        <w:t xml:space="preserve"> </w:t>
      </w:r>
      <w:r>
        <w:rPr>
          <w:w w:val="80"/>
          <w:sz w:val="20"/>
        </w:rPr>
        <w:t>the</w:t>
      </w:r>
      <w:r>
        <w:rPr>
          <w:spacing w:val="-5"/>
          <w:sz w:val="20"/>
        </w:rPr>
        <w:t xml:space="preserve"> </w:t>
      </w:r>
      <w:r>
        <w:rPr>
          <w:w w:val="80"/>
          <w:sz w:val="20"/>
        </w:rPr>
        <w:t>rate</w:t>
      </w:r>
      <w:r>
        <w:rPr>
          <w:spacing w:val="-4"/>
          <w:sz w:val="20"/>
        </w:rPr>
        <w:t xml:space="preserve"> </w:t>
      </w:r>
      <w:r>
        <w:rPr>
          <w:w w:val="80"/>
          <w:sz w:val="20"/>
        </w:rPr>
        <w:t>of</w:t>
      </w:r>
      <w:r>
        <w:rPr>
          <w:spacing w:val="-4"/>
          <w:sz w:val="20"/>
        </w:rPr>
        <w:t xml:space="preserve"> </w:t>
      </w:r>
      <w:r>
        <w:rPr>
          <w:w w:val="80"/>
          <w:sz w:val="20"/>
        </w:rPr>
        <w:t>biodiversity</w:t>
      </w:r>
      <w:r>
        <w:rPr>
          <w:spacing w:val="-3"/>
          <w:sz w:val="20"/>
        </w:rPr>
        <w:t xml:space="preserve"> </w:t>
      </w:r>
      <w:r>
        <w:rPr>
          <w:w w:val="80"/>
          <w:sz w:val="20"/>
        </w:rPr>
        <w:t>loss</w:t>
      </w:r>
      <w:r>
        <w:rPr>
          <w:spacing w:val="-5"/>
          <w:sz w:val="20"/>
        </w:rPr>
        <w:t xml:space="preserve"> </w:t>
      </w:r>
      <w:r>
        <w:rPr>
          <w:w w:val="80"/>
          <w:sz w:val="20"/>
        </w:rPr>
        <w:t>was</w:t>
      </w:r>
      <w:r>
        <w:rPr>
          <w:spacing w:val="-5"/>
          <w:sz w:val="20"/>
        </w:rPr>
        <w:t xml:space="preserve"> </w:t>
      </w:r>
      <w:r>
        <w:rPr>
          <w:w w:val="80"/>
          <w:sz w:val="20"/>
        </w:rPr>
        <w:t>calculated</w:t>
      </w:r>
      <w:r>
        <w:rPr>
          <w:spacing w:val="-5"/>
          <w:sz w:val="20"/>
        </w:rPr>
        <w:t xml:space="preserve"> </w:t>
      </w:r>
      <w:r>
        <w:rPr>
          <w:w w:val="80"/>
          <w:sz w:val="20"/>
        </w:rPr>
        <w:t>to</w:t>
      </w:r>
      <w:r>
        <w:rPr>
          <w:spacing w:val="-6"/>
          <w:sz w:val="20"/>
        </w:rPr>
        <w:t xml:space="preserve"> </w:t>
      </w:r>
      <w:r>
        <w:rPr>
          <w:w w:val="80"/>
          <w:sz w:val="20"/>
        </w:rPr>
        <w:t>be</w:t>
      </w:r>
      <w:r>
        <w:rPr>
          <w:spacing w:val="-5"/>
          <w:sz w:val="20"/>
        </w:rPr>
        <w:t xml:space="preserve"> </w:t>
      </w:r>
      <w:r>
        <w:rPr>
          <w:w w:val="80"/>
          <w:sz w:val="20"/>
        </w:rPr>
        <w:t>10%</w:t>
      </w:r>
      <w:r>
        <w:rPr>
          <w:spacing w:val="-6"/>
          <w:sz w:val="20"/>
        </w:rPr>
        <w:t xml:space="preserve"> </w:t>
      </w:r>
      <w:r>
        <w:rPr>
          <w:w w:val="80"/>
          <w:sz w:val="20"/>
        </w:rPr>
        <w:t>-</w:t>
      </w:r>
      <w:r>
        <w:rPr>
          <w:spacing w:val="-4"/>
          <w:sz w:val="20"/>
        </w:rPr>
        <w:t xml:space="preserve"> </w:t>
      </w:r>
      <w:r>
        <w:rPr>
          <w:w w:val="80"/>
          <w:sz w:val="20"/>
        </w:rPr>
        <w:t>11%</w:t>
      </w:r>
      <w:r>
        <w:rPr>
          <w:spacing w:val="-9"/>
          <w:sz w:val="20"/>
        </w:rPr>
        <w:t xml:space="preserve"> </w:t>
      </w:r>
      <w:r>
        <w:rPr>
          <w:w w:val="80"/>
          <w:sz w:val="20"/>
        </w:rPr>
        <w:t>per</w:t>
      </w:r>
      <w:r>
        <w:rPr>
          <w:spacing w:val="-6"/>
          <w:sz w:val="20"/>
        </w:rPr>
        <w:t xml:space="preserve"> </w:t>
      </w:r>
      <w:r>
        <w:rPr>
          <w:spacing w:val="-2"/>
          <w:w w:val="80"/>
          <w:sz w:val="20"/>
        </w:rPr>
        <w:t>decade.</w:t>
      </w:r>
    </w:p>
    <w:p w:rsidR="00E5575B" w:rsidRDefault="00D512E5">
      <w:pPr>
        <w:pStyle w:val="ListParagraph"/>
        <w:numPr>
          <w:ilvl w:val="1"/>
          <w:numId w:val="83"/>
        </w:numPr>
        <w:tabs>
          <w:tab w:val="left" w:pos="1811"/>
        </w:tabs>
        <w:spacing w:line="244" w:lineRule="exact"/>
        <w:ind w:left="1811"/>
        <w:jc w:val="left"/>
        <w:rPr>
          <w:sz w:val="20"/>
        </w:rPr>
      </w:pPr>
      <w:r>
        <w:rPr>
          <w:w w:val="80"/>
          <w:sz w:val="20"/>
        </w:rPr>
        <w:t>Rhinos,</w:t>
      </w:r>
      <w:r>
        <w:rPr>
          <w:spacing w:val="-4"/>
          <w:sz w:val="20"/>
        </w:rPr>
        <w:t xml:space="preserve"> </w:t>
      </w:r>
      <w:r>
        <w:rPr>
          <w:w w:val="80"/>
          <w:sz w:val="20"/>
        </w:rPr>
        <w:t>cheetahs,</w:t>
      </w:r>
      <w:r>
        <w:rPr>
          <w:spacing w:val="-4"/>
          <w:sz w:val="20"/>
        </w:rPr>
        <w:t xml:space="preserve"> </w:t>
      </w:r>
      <w:r>
        <w:rPr>
          <w:w w:val="80"/>
          <w:sz w:val="20"/>
        </w:rPr>
        <w:t>Oryx</w:t>
      </w:r>
      <w:r>
        <w:rPr>
          <w:spacing w:val="-2"/>
          <w:sz w:val="20"/>
        </w:rPr>
        <w:t xml:space="preserve"> </w:t>
      </w:r>
      <w:r>
        <w:rPr>
          <w:w w:val="80"/>
          <w:sz w:val="20"/>
        </w:rPr>
        <w:t>were</w:t>
      </w:r>
      <w:r>
        <w:rPr>
          <w:spacing w:val="-4"/>
          <w:sz w:val="20"/>
        </w:rPr>
        <w:t xml:space="preserve"> </w:t>
      </w:r>
      <w:r>
        <w:rPr>
          <w:w w:val="80"/>
          <w:sz w:val="20"/>
        </w:rPr>
        <w:t>extirpated</w:t>
      </w:r>
      <w:r>
        <w:rPr>
          <w:spacing w:val="-3"/>
          <w:sz w:val="20"/>
        </w:rPr>
        <w:t xml:space="preserve"> </w:t>
      </w:r>
      <w:r>
        <w:rPr>
          <w:w w:val="80"/>
          <w:sz w:val="20"/>
        </w:rPr>
        <w:t>between</w:t>
      </w:r>
      <w:r>
        <w:rPr>
          <w:spacing w:val="-2"/>
          <w:sz w:val="20"/>
        </w:rPr>
        <w:t xml:space="preserve"> </w:t>
      </w:r>
      <w:r>
        <w:rPr>
          <w:w w:val="80"/>
          <w:sz w:val="20"/>
        </w:rPr>
        <w:t>1970</w:t>
      </w:r>
      <w:r>
        <w:rPr>
          <w:sz w:val="20"/>
        </w:rPr>
        <w:t xml:space="preserve"> </w:t>
      </w:r>
      <w:r>
        <w:rPr>
          <w:w w:val="80"/>
          <w:sz w:val="20"/>
        </w:rPr>
        <w:t>-</w:t>
      </w:r>
      <w:r>
        <w:rPr>
          <w:spacing w:val="-2"/>
          <w:w w:val="80"/>
          <w:sz w:val="20"/>
        </w:rPr>
        <w:t>1990.</w:t>
      </w:r>
    </w:p>
    <w:p w:rsidR="00E5575B" w:rsidRDefault="00D512E5">
      <w:pPr>
        <w:pStyle w:val="ListParagraph"/>
        <w:numPr>
          <w:ilvl w:val="1"/>
          <w:numId w:val="83"/>
        </w:numPr>
        <w:tabs>
          <w:tab w:val="left" w:pos="1811"/>
          <w:tab w:val="left" w:leader="dot" w:pos="8890"/>
        </w:tabs>
        <w:spacing w:line="244" w:lineRule="exact"/>
        <w:ind w:left="1811"/>
        <w:jc w:val="left"/>
        <w:rPr>
          <w:sz w:val="20"/>
        </w:rPr>
      </w:pPr>
      <w:r>
        <w:rPr>
          <w:w w:val="85"/>
          <w:sz w:val="20"/>
        </w:rPr>
        <w:t>Most</w:t>
      </w:r>
      <w:r>
        <w:rPr>
          <w:spacing w:val="-3"/>
          <w:sz w:val="20"/>
        </w:rPr>
        <w:t xml:space="preserve"> </w:t>
      </w:r>
      <w:r>
        <w:rPr>
          <w:w w:val="85"/>
          <w:sz w:val="20"/>
        </w:rPr>
        <w:t>degraded</w:t>
      </w:r>
      <w:r>
        <w:rPr>
          <w:spacing w:val="-3"/>
          <w:sz w:val="20"/>
        </w:rPr>
        <w:t xml:space="preserve"> </w:t>
      </w:r>
      <w:r>
        <w:rPr>
          <w:w w:val="85"/>
          <w:sz w:val="20"/>
        </w:rPr>
        <w:t>areas</w:t>
      </w:r>
      <w:r>
        <w:rPr>
          <w:spacing w:val="-4"/>
          <w:sz w:val="20"/>
        </w:rPr>
        <w:t xml:space="preserve"> </w:t>
      </w:r>
      <w:r>
        <w:rPr>
          <w:w w:val="85"/>
          <w:sz w:val="20"/>
        </w:rPr>
        <w:t>are</w:t>
      </w:r>
      <w:r>
        <w:rPr>
          <w:spacing w:val="-2"/>
          <w:sz w:val="20"/>
        </w:rPr>
        <w:t xml:space="preserve"> </w:t>
      </w:r>
      <w:r>
        <w:rPr>
          <w:w w:val="85"/>
          <w:sz w:val="20"/>
        </w:rPr>
        <w:t>the</w:t>
      </w:r>
      <w:r>
        <w:rPr>
          <w:spacing w:val="-4"/>
          <w:sz w:val="20"/>
        </w:rPr>
        <w:t xml:space="preserve"> </w:t>
      </w:r>
      <w:r>
        <w:rPr>
          <w:w w:val="85"/>
          <w:sz w:val="20"/>
        </w:rPr>
        <w:t>forested</w:t>
      </w:r>
      <w:r>
        <w:rPr>
          <w:spacing w:val="-2"/>
          <w:sz w:val="20"/>
        </w:rPr>
        <w:t xml:space="preserve"> </w:t>
      </w:r>
      <w:r>
        <w:rPr>
          <w:w w:val="85"/>
          <w:sz w:val="20"/>
        </w:rPr>
        <w:t>areas</w:t>
      </w:r>
      <w:r>
        <w:rPr>
          <w:spacing w:val="-3"/>
          <w:sz w:val="20"/>
        </w:rPr>
        <w:t xml:space="preserve"> </w:t>
      </w:r>
      <w:r>
        <w:rPr>
          <w:w w:val="85"/>
          <w:sz w:val="20"/>
        </w:rPr>
        <w:t>such</w:t>
      </w:r>
      <w:r>
        <w:rPr>
          <w:spacing w:val="-2"/>
          <w:sz w:val="20"/>
        </w:rPr>
        <w:t xml:space="preserve"> </w:t>
      </w:r>
      <w:r>
        <w:rPr>
          <w:spacing w:val="-5"/>
          <w:w w:val="85"/>
          <w:sz w:val="20"/>
        </w:rPr>
        <w:t>as</w:t>
      </w:r>
      <w:r>
        <w:rPr>
          <w:rFonts w:ascii="Times New Roman" w:hAnsi="Times New Roman"/>
          <w:sz w:val="20"/>
        </w:rPr>
        <w:tab/>
      </w:r>
      <w:r>
        <w:rPr>
          <w:w w:val="85"/>
          <w:sz w:val="20"/>
        </w:rPr>
        <w:t>;</w:t>
      </w:r>
      <w:r>
        <w:rPr>
          <w:spacing w:val="4"/>
          <w:sz w:val="20"/>
        </w:rPr>
        <w:t xml:space="preserve"> </w:t>
      </w:r>
      <w:r>
        <w:rPr>
          <w:w w:val="85"/>
          <w:sz w:val="20"/>
        </w:rPr>
        <w:t>swampy</w:t>
      </w:r>
      <w:r>
        <w:rPr>
          <w:spacing w:val="2"/>
          <w:sz w:val="20"/>
        </w:rPr>
        <w:t xml:space="preserve"> </w:t>
      </w:r>
      <w:r>
        <w:rPr>
          <w:spacing w:val="-2"/>
          <w:w w:val="85"/>
          <w:sz w:val="20"/>
        </w:rPr>
        <w:t>areas</w:t>
      </w:r>
    </w:p>
    <w:p w:rsidR="00E5575B" w:rsidRDefault="00D512E5">
      <w:pPr>
        <w:pStyle w:val="BodyText"/>
        <w:tabs>
          <w:tab w:val="left" w:pos="2012"/>
          <w:tab w:val="left" w:pos="2401"/>
          <w:tab w:val="left" w:pos="7086"/>
          <w:tab w:val="left" w:pos="7575"/>
          <w:tab w:val="left" w:pos="8731"/>
          <w:tab w:val="left" w:pos="9357"/>
          <w:tab w:val="left" w:pos="9918"/>
        </w:tabs>
        <w:ind w:left="1451"/>
      </w:pPr>
      <w:proofErr w:type="gramStart"/>
      <w:r>
        <w:rPr>
          <w:spacing w:val="-4"/>
        </w:rPr>
        <w:t>such</w:t>
      </w:r>
      <w:proofErr w:type="gramEnd"/>
      <w:r>
        <w:tab/>
      </w:r>
      <w:r>
        <w:rPr>
          <w:spacing w:val="-5"/>
        </w:rPr>
        <w:t>as</w:t>
      </w:r>
      <w:r>
        <w:tab/>
      </w:r>
      <w:r>
        <w:rPr>
          <w:spacing w:val="-2"/>
          <w:w w:val="125"/>
        </w:rPr>
        <w:t>………………………………………………………………………;</w:t>
      </w:r>
      <w:r>
        <w:tab/>
      </w:r>
      <w:r>
        <w:rPr>
          <w:spacing w:val="-5"/>
        </w:rPr>
        <w:t>and</w:t>
      </w:r>
      <w:r>
        <w:tab/>
      </w:r>
      <w:r>
        <w:rPr>
          <w:spacing w:val="-2"/>
        </w:rPr>
        <w:t>mountainous</w:t>
      </w:r>
      <w:r>
        <w:tab/>
      </w:r>
      <w:r>
        <w:rPr>
          <w:spacing w:val="-2"/>
        </w:rPr>
        <w:t>areas</w:t>
      </w:r>
      <w:r>
        <w:tab/>
      </w:r>
      <w:r>
        <w:rPr>
          <w:spacing w:val="-4"/>
        </w:rPr>
        <w:t>such</w:t>
      </w:r>
      <w:r>
        <w:tab/>
      </w:r>
      <w:r>
        <w:rPr>
          <w:spacing w:val="-5"/>
        </w:rPr>
        <w:t>as</w:t>
      </w:r>
    </w:p>
    <w:p w:rsidR="00E5575B" w:rsidRDefault="00D512E5">
      <w:pPr>
        <w:spacing w:before="4"/>
        <w:ind w:left="1451"/>
        <w:rPr>
          <w:sz w:val="20"/>
        </w:rPr>
      </w:pPr>
      <w:r>
        <w:rPr>
          <w:w w:val="125"/>
          <w:sz w:val="20"/>
        </w:rPr>
        <w:t>………………………………………………………………………………………</w:t>
      </w:r>
      <w:r>
        <w:rPr>
          <w:spacing w:val="73"/>
          <w:w w:val="150"/>
          <w:sz w:val="20"/>
        </w:rPr>
        <w:t xml:space="preserve">     </w:t>
      </w:r>
      <w:r>
        <w:rPr>
          <w:spacing w:val="-10"/>
          <w:w w:val="110"/>
          <w:sz w:val="20"/>
        </w:rPr>
        <w:t>.</w:t>
      </w:r>
    </w:p>
    <w:p w:rsidR="00E5575B" w:rsidRDefault="00E5575B">
      <w:pPr>
        <w:pStyle w:val="BodyText"/>
        <w:spacing w:before="2"/>
        <w:ind w:left="0"/>
      </w:pPr>
    </w:p>
    <w:p w:rsidR="00E5575B" w:rsidRDefault="00D512E5">
      <w:pPr>
        <w:pStyle w:val="Heading1"/>
        <w:ind w:left="1451"/>
      </w:pPr>
      <w:r>
        <w:rPr>
          <w:spacing w:val="2"/>
          <w:w w:val="65"/>
        </w:rPr>
        <w:t>AREAS</w:t>
      </w:r>
      <w:r>
        <w:rPr>
          <w:spacing w:val="22"/>
        </w:rPr>
        <w:t xml:space="preserve"> </w:t>
      </w:r>
      <w:r>
        <w:rPr>
          <w:spacing w:val="2"/>
          <w:w w:val="65"/>
        </w:rPr>
        <w:t>ENVIRONMENTALLY</w:t>
      </w:r>
      <w:r>
        <w:rPr>
          <w:spacing w:val="23"/>
        </w:rPr>
        <w:t xml:space="preserve"> </w:t>
      </w:r>
      <w:r>
        <w:rPr>
          <w:spacing w:val="2"/>
          <w:w w:val="65"/>
        </w:rPr>
        <w:t>DEGRADED</w:t>
      </w:r>
      <w:r>
        <w:rPr>
          <w:spacing w:val="34"/>
        </w:rPr>
        <w:t xml:space="preserve"> </w:t>
      </w:r>
      <w:r>
        <w:rPr>
          <w:spacing w:val="2"/>
          <w:w w:val="65"/>
        </w:rPr>
        <w:t>/</w:t>
      </w:r>
      <w:r>
        <w:rPr>
          <w:spacing w:val="17"/>
        </w:rPr>
        <w:t xml:space="preserve"> </w:t>
      </w:r>
      <w:r>
        <w:rPr>
          <w:spacing w:val="2"/>
          <w:w w:val="65"/>
        </w:rPr>
        <w:t>FORMS</w:t>
      </w:r>
      <w:r>
        <w:rPr>
          <w:spacing w:val="19"/>
        </w:rPr>
        <w:t xml:space="preserve"> </w:t>
      </w:r>
      <w:r>
        <w:rPr>
          <w:spacing w:val="2"/>
          <w:w w:val="65"/>
        </w:rPr>
        <w:t>OF</w:t>
      </w:r>
      <w:r>
        <w:rPr>
          <w:spacing w:val="20"/>
        </w:rPr>
        <w:t xml:space="preserve"> </w:t>
      </w:r>
      <w:r>
        <w:rPr>
          <w:spacing w:val="2"/>
          <w:w w:val="65"/>
        </w:rPr>
        <w:t>ENVIRONMENTAL</w:t>
      </w:r>
      <w:r>
        <w:rPr>
          <w:spacing w:val="24"/>
        </w:rPr>
        <w:t xml:space="preserve"> </w:t>
      </w:r>
      <w:r>
        <w:rPr>
          <w:spacing w:val="2"/>
          <w:w w:val="65"/>
        </w:rPr>
        <w:t>DEGRADATION</w:t>
      </w:r>
      <w:r>
        <w:rPr>
          <w:spacing w:val="27"/>
        </w:rPr>
        <w:t xml:space="preserve"> </w:t>
      </w:r>
      <w:r>
        <w:rPr>
          <w:spacing w:val="2"/>
          <w:w w:val="65"/>
        </w:rPr>
        <w:t>IN</w:t>
      </w:r>
      <w:r>
        <w:rPr>
          <w:spacing w:val="19"/>
        </w:rPr>
        <w:t xml:space="preserve"> </w:t>
      </w:r>
      <w:r>
        <w:rPr>
          <w:spacing w:val="-2"/>
          <w:w w:val="65"/>
        </w:rPr>
        <w:t>UGANDA</w:t>
      </w:r>
    </w:p>
    <w:p w:rsidR="00E5575B" w:rsidRDefault="00D512E5">
      <w:pPr>
        <w:pStyle w:val="ListParagraph"/>
        <w:numPr>
          <w:ilvl w:val="1"/>
          <w:numId w:val="83"/>
        </w:numPr>
        <w:tabs>
          <w:tab w:val="left" w:pos="1811"/>
        </w:tabs>
        <w:spacing w:before="2"/>
        <w:ind w:right="2065" w:firstLine="0"/>
        <w:jc w:val="left"/>
        <w:rPr>
          <w:sz w:val="20"/>
        </w:rPr>
      </w:pPr>
      <w:r>
        <w:rPr>
          <w:w w:val="65"/>
          <w:sz w:val="20"/>
        </w:rPr>
        <w:t>Soil</w:t>
      </w:r>
      <w:r>
        <w:rPr>
          <w:spacing w:val="-6"/>
          <w:sz w:val="20"/>
        </w:rPr>
        <w:t xml:space="preserve"> </w:t>
      </w:r>
      <w:r>
        <w:rPr>
          <w:w w:val="65"/>
          <w:sz w:val="20"/>
        </w:rPr>
        <w:t>erosion</w:t>
      </w:r>
      <w:r>
        <w:rPr>
          <w:spacing w:val="-4"/>
          <w:sz w:val="20"/>
        </w:rPr>
        <w:t xml:space="preserve"> </w:t>
      </w:r>
      <w:r>
        <w:rPr>
          <w:w w:val="65"/>
          <w:sz w:val="20"/>
        </w:rPr>
        <w:t>and</w:t>
      </w:r>
      <w:r>
        <w:rPr>
          <w:spacing w:val="-8"/>
          <w:sz w:val="20"/>
        </w:rPr>
        <w:t xml:space="preserve"> </w:t>
      </w:r>
      <w:r>
        <w:rPr>
          <w:w w:val="65"/>
          <w:sz w:val="20"/>
        </w:rPr>
        <w:t>landslide</w:t>
      </w:r>
      <w:r>
        <w:rPr>
          <w:spacing w:val="-4"/>
          <w:sz w:val="20"/>
        </w:rPr>
        <w:t xml:space="preserve"> </w:t>
      </w:r>
      <w:r>
        <w:rPr>
          <w:w w:val="65"/>
          <w:sz w:val="20"/>
        </w:rPr>
        <w:t>affected</w:t>
      </w:r>
      <w:r>
        <w:rPr>
          <w:spacing w:val="-4"/>
          <w:sz w:val="20"/>
        </w:rPr>
        <w:t xml:space="preserve"> </w:t>
      </w:r>
      <w:r>
        <w:rPr>
          <w:w w:val="65"/>
          <w:sz w:val="20"/>
        </w:rPr>
        <w:t>mainly</w:t>
      </w:r>
      <w:r>
        <w:rPr>
          <w:spacing w:val="-4"/>
          <w:sz w:val="20"/>
        </w:rPr>
        <w:t xml:space="preserve"> </w:t>
      </w:r>
      <w:r>
        <w:rPr>
          <w:w w:val="65"/>
          <w:sz w:val="20"/>
        </w:rPr>
        <w:t>on</w:t>
      </w:r>
      <w:r>
        <w:rPr>
          <w:spacing w:val="-4"/>
          <w:sz w:val="20"/>
        </w:rPr>
        <w:t xml:space="preserve"> </w:t>
      </w:r>
      <w:r>
        <w:rPr>
          <w:w w:val="65"/>
          <w:sz w:val="20"/>
        </w:rPr>
        <w:t>mountain</w:t>
      </w:r>
      <w:r>
        <w:rPr>
          <w:spacing w:val="-8"/>
          <w:sz w:val="20"/>
        </w:rPr>
        <w:t xml:space="preserve"> </w:t>
      </w:r>
      <w:r>
        <w:rPr>
          <w:w w:val="65"/>
          <w:sz w:val="20"/>
        </w:rPr>
        <w:t>areas</w:t>
      </w:r>
      <w:r>
        <w:rPr>
          <w:spacing w:val="-7"/>
          <w:sz w:val="20"/>
        </w:rPr>
        <w:t xml:space="preserve"> </w:t>
      </w:r>
      <w:r>
        <w:rPr>
          <w:w w:val="65"/>
          <w:sz w:val="20"/>
        </w:rPr>
        <w:t>like</w:t>
      </w:r>
      <w:r>
        <w:rPr>
          <w:spacing w:val="-4"/>
          <w:sz w:val="20"/>
        </w:rPr>
        <w:t xml:space="preserve"> </w:t>
      </w:r>
      <w:r>
        <w:rPr>
          <w:w w:val="65"/>
          <w:sz w:val="20"/>
        </w:rPr>
        <w:t>Rwenzori</w:t>
      </w:r>
      <w:r>
        <w:rPr>
          <w:spacing w:val="-7"/>
          <w:sz w:val="20"/>
        </w:rPr>
        <w:t xml:space="preserve"> </w:t>
      </w:r>
      <w:r>
        <w:rPr>
          <w:w w:val="65"/>
          <w:sz w:val="20"/>
        </w:rPr>
        <w:t>steep</w:t>
      </w:r>
      <w:r>
        <w:rPr>
          <w:sz w:val="20"/>
        </w:rPr>
        <w:t xml:space="preserve"> </w:t>
      </w:r>
      <w:r>
        <w:rPr>
          <w:w w:val="65"/>
          <w:sz w:val="20"/>
        </w:rPr>
        <w:t>slopes</w:t>
      </w:r>
      <w:r>
        <w:rPr>
          <w:spacing w:val="-3"/>
          <w:sz w:val="20"/>
        </w:rPr>
        <w:t xml:space="preserve"> </w:t>
      </w:r>
      <w:r>
        <w:rPr>
          <w:w w:val="65"/>
          <w:sz w:val="20"/>
        </w:rPr>
        <w:t>in</w:t>
      </w:r>
      <w:r>
        <w:rPr>
          <w:spacing w:val="-4"/>
          <w:sz w:val="20"/>
        </w:rPr>
        <w:t xml:space="preserve"> </w:t>
      </w:r>
      <w:r>
        <w:rPr>
          <w:w w:val="65"/>
          <w:sz w:val="20"/>
        </w:rPr>
        <w:t>Bundibugyo</w:t>
      </w:r>
      <w:r>
        <w:rPr>
          <w:spacing w:val="-4"/>
          <w:sz w:val="20"/>
        </w:rPr>
        <w:t xml:space="preserve"> </w:t>
      </w:r>
      <w:r>
        <w:rPr>
          <w:w w:val="65"/>
          <w:sz w:val="20"/>
        </w:rPr>
        <w:t>and</w:t>
      </w:r>
      <w:r>
        <w:rPr>
          <w:spacing w:val="-2"/>
          <w:sz w:val="20"/>
        </w:rPr>
        <w:t xml:space="preserve"> </w:t>
      </w:r>
      <w:r>
        <w:rPr>
          <w:w w:val="65"/>
          <w:sz w:val="20"/>
        </w:rPr>
        <w:t>Kasese,</w:t>
      </w:r>
      <w:r>
        <w:rPr>
          <w:spacing w:val="-3"/>
          <w:sz w:val="20"/>
        </w:rPr>
        <w:t xml:space="preserve"> </w:t>
      </w:r>
      <w:r>
        <w:rPr>
          <w:w w:val="65"/>
          <w:sz w:val="20"/>
        </w:rPr>
        <w:t>Elgon</w:t>
      </w:r>
      <w:r>
        <w:rPr>
          <w:spacing w:val="-4"/>
          <w:sz w:val="20"/>
        </w:rPr>
        <w:t xml:space="preserve"> </w:t>
      </w:r>
      <w:r>
        <w:rPr>
          <w:w w:val="65"/>
          <w:sz w:val="20"/>
        </w:rPr>
        <w:t>steep</w:t>
      </w:r>
      <w:r>
        <w:rPr>
          <w:spacing w:val="-2"/>
          <w:sz w:val="20"/>
        </w:rPr>
        <w:t xml:space="preserve"> </w:t>
      </w:r>
      <w:r>
        <w:rPr>
          <w:w w:val="65"/>
          <w:sz w:val="20"/>
        </w:rPr>
        <w:t>slopes</w:t>
      </w:r>
      <w:r>
        <w:rPr>
          <w:spacing w:val="-6"/>
          <w:sz w:val="20"/>
        </w:rPr>
        <w:t xml:space="preserve"> </w:t>
      </w:r>
      <w:r>
        <w:rPr>
          <w:w w:val="65"/>
          <w:sz w:val="20"/>
        </w:rPr>
        <w:t>in</w:t>
      </w:r>
      <w:r>
        <w:rPr>
          <w:sz w:val="20"/>
        </w:rPr>
        <w:t xml:space="preserve"> </w:t>
      </w:r>
      <w:r>
        <w:rPr>
          <w:spacing w:val="-2"/>
          <w:w w:val="70"/>
          <w:sz w:val="20"/>
        </w:rPr>
        <w:t>Kapchorwa and Bududa,</w:t>
      </w:r>
      <w:r>
        <w:rPr>
          <w:spacing w:val="-13"/>
          <w:sz w:val="20"/>
        </w:rPr>
        <w:t xml:space="preserve"> </w:t>
      </w:r>
      <w:r>
        <w:rPr>
          <w:spacing w:val="-2"/>
          <w:w w:val="70"/>
          <w:sz w:val="20"/>
        </w:rPr>
        <w:t>Kigezi highlands in Kabale and Kisoro, etc.</w:t>
      </w:r>
    </w:p>
    <w:p w:rsidR="00E5575B" w:rsidRDefault="00D512E5">
      <w:pPr>
        <w:pStyle w:val="ListParagraph"/>
        <w:numPr>
          <w:ilvl w:val="1"/>
          <w:numId w:val="83"/>
        </w:numPr>
        <w:tabs>
          <w:tab w:val="left" w:pos="1811"/>
        </w:tabs>
        <w:spacing w:before="1" w:line="244" w:lineRule="exact"/>
        <w:ind w:left="1811"/>
        <w:jc w:val="left"/>
        <w:rPr>
          <w:sz w:val="20"/>
        </w:rPr>
      </w:pPr>
      <w:r>
        <w:rPr>
          <w:w w:val="65"/>
          <w:sz w:val="20"/>
        </w:rPr>
        <w:t>Overgrazed</w:t>
      </w:r>
      <w:r>
        <w:rPr>
          <w:spacing w:val="-12"/>
          <w:sz w:val="20"/>
        </w:rPr>
        <w:t xml:space="preserve"> </w:t>
      </w:r>
      <w:r>
        <w:rPr>
          <w:w w:val="65"/>
          <w:sz w:val="20"/>
        </w:rPr>
        <w:t>and</w:t>
      </w:r>
      <w:r>
        <w:rPr>
          <w:spacing w:val="-12"/>
          <w:sz w:val="20"/>
        </w:rPr>
        <w:t xml:space="preserve"> </w:t>
      </w:r>
      <w:r>
        <w:rPr>
          <w:w w:val="65"/>
          <w:sz w:val="20"/>
        </w:rPr>
        <w:t>over</w:t>
      </w:r>
      <w:r>
        <w:rPr>
          <w:spacing w:val="-10"/>
          <w:sz w:val="20"/>
        </w:rPr>
        <w:t xml:space="preserve"> </w:t>
      </w:r>
      <w:r>
        <w:rPr>
          <w:w w:val="65"/>
          <w:sz w:val="20"/>
        </w:rPr>
        <w:t>stocked</w:t>
      </w:r>
      <w:r>
        <w:rPr>
          <w:spacing w:val="-13"/>
          <w:sz w:val="20"/>
        </w:rPr>
        <w:t xml:space="preserve"> </w:t>
      </w:r>
      <w:r>
        <w:rPr>
          <w:w w:val="65"/>
          <w:sz w:val="20"/>
        </w:rPr>
        <w:t>pastoral</w:t>
      </w:r>
      <w:r>
        <w:rPr>
          <w:spacing w:val="-16"/>
          <w:sz w:val="20"/>
        </w:rPr>
        <w:t xml:space="preserve"> </w:t>
      </w:r>
      <w:r>
        <w:rPr>
          <w:w w:val="65"/>
          <w:sz w:val="20"/>
        </w:rPr>
        <w:t>areas</w:t>
      </w:r>
      <w:r>
        <w:rPr>
          <w:spacing w:val="-17"/>
          <w:sz w:val="20"/>
        </w:rPr>
        <w:t xml:space="preserve"> </w:t>
      </w:r>
      <w:r>
        <w:rPr>
          <w:w w:val="65"/>
          <w:sz w:val="20"/>
        </w:rPr>
        <w:t>such</w:t>
      </w:r>
      <w:r>
        <w:rPr>
          <w:spacing w:val="-16"/>
          <w:sz w:val="20"/>
        </w:rPr>
        <w:t xml:space="preserve"> </w:t>
      </w:r>
      <w:r>
        <w:rPr>
          <w:w w:val="65"/>
          <w:sz w:val="20"/>
        </w:rPr>
        <w:t>as</w:t>
      </w:r>
      <w:r>
        <w:rPr>
          <w:spacing w:val="-17"/>
          <w:sz w:val="20"/>
        </w:rPr>
        <w:t xml:space="preserve"> </w:t>
      </w:r>
      <w:r>
        <w:rPr>
          <w:w w:val="65"/>
          <w:sz w:val="20"/>
        </w:rPr>
        <w:t>Kaabong,</w:t>
      </w:r>
      <w:r>
        <w:rPr>
          <w:spacing w:val="-17"/>
          <w:sz w:val="20"/>
        </w:rPr>
        <w:t xml:space="preserve"> </w:t>
      </w:r>
      <w:r>
        <w:rPr>
          <w:w w:val="65"/>
          <w:sz w:val="20"/>
        </w:rPr>
        <w:t>Kiruhura,</w:t>
      </w:r>
      <w:r>
        <w:rPr>
          <w:spacing w:val="-18"/>
          <w:sz w:val="20"/>
        </w:rPr>
        <w:t xml:space="preserve"> </w:t>
      </w:r>
      <w:r>
        <w:rPr>
          <w:w w:val="65"/>
          <w:sz w:val="20"/>
        </w:rPr>
        <w:t>Kotido,</w:t>
      </w:r>
      <w:r>
        <w:rPr>
          <w:spacing w:val="-14"/>
          <w:sz w:val="20"/>
        </w:rPr>
        <w:t xml:space="preserve"> </w:t>
      </w:r>
      <w:r>
        <w:rPr>
          <w:w w:val="65"/>
          <w:sz w:val="20"/>
        </w:rPr>
        <w:t>Buliisa,</w:t>
      </w:r>
      <w:r>
        <w:rPr>
          <w:spacing w:val="-18"/>
          <w:sz w:val="20"/>
        </w:rPr>
        <w:t xml:space="preserve"> </w:t>
      </w:r>
      <w:r>
        <w:rPr>
          <w:w w:val="65"/>
          <w:sz w:val="20"/>
        </w:rPr>
        <w:t>and</w:t>
      </w:r>
      <w:r>
        <w:rPr>
          <w:spacing w:val="-16"/>
          <w:sz w:val="20"/>
        </w:rPr>
        <w:t xml:space="preserve"> </w:t>
      </w:r>
      <w:r>
        <w:rPr>
          <w:w w:val="65"/>
          <w:sz w:val="20"/>
        </w:rPr>
        <w:t>Nakasongola</w:t>
      </w:r>
      <w:r>
        <w:rPr>
          <w:spacing w:val="-16"/>
          <w:sz w:val="20"/>
        </w:rPr>
        <w:t xml:space="preserve"> </w:t>
      </w:r>
      <w:r>
        <w:rPr>
          <w:spacing w:val="-2"/>
          <w:w w:val="65"/>
          <w:sz w:val="20"/>
        </w:rPr>
        <w:t>districts.</w:t>
      </w:r>
    </w:p>
    <w:p w:rsidR="00E5575B" w:rsidRDefault="00D512E5">
      <w:pPr>
        <w:pStyle w:val="ListParagraph"/>
        <w:numPr>
          <w:ilvl w:val="1"/>
          <w:numId w:val="83"/>
        </w:numPr>
        <w:tabs>
          <w:tab w:val="left" w:pos="1811"/>
        </w:tabs>
        <w:ind w:right="2062" w:firstLine="0"/>
        <w:jc w:val="left"/>
        <w:rPr>
          <w:sz w:val="20"/>
        </w:rPr>
      </w:pPr>
      <w:r>
        <w:rPr>
          <w:w w:val="65"/>
          <w:sz w:val="20"/>
        </w:rPr>
        <w:t>Land</w:t>
      </w:r>
      <w:r>
        <w:rPr>
          <w:sz w:val="20"/>
        </w:rPr>
        <w:t xml:space="preserve"> </w:t>
      </w:r>
      <w:r>
        <w:rPr>
          <w:w w:val="65"/>
          <w:sz w:val="20"/>
        </w:rPr>
        <w:t>pollution</w:t>
      </w:r>
      <w:r>
        <w:rPr>
          <w:sz w:val="20"/>
        </w:rPr>
        <w:t xml:space="preserve"> </w:t>
      </w:r>
      <w:r>
        <w:rPr>
          <w:w w:val="65"/>
          <w:sz w:val="20"/>
        </w:rPr>
        <w:t>from</w:t>
      </w:r>
      <w:r>
        <w:rPr>
          <w:spacing w:val="19"/>
          <w:sz w:val="20"/>
        </w:rPr>
        <w:t xml:space="preserve"> </w:t>
      </w:r>
      <w:r>
        <w:rPr>
          <w:w w:val="65"/>
          <w:sz w:val="20"/>
        </w:rPr>
        <w:t>industrial</w:t>
      </w:r>
      <w:r>
        <w:rPr>
          <w:sz w:val="20"/>
        </w:rPr>
        <w:t xml:space="preserve"> </w:t>
      </w:r>
      <w:r>
        <w:rPr>
          <w:w w:val="65"/>
          <w:sz w:val="20"/>
        </w:rPr>
        <w:t>effluents</w:t>
      </w:r>
      <w:r>
        <w:rPr>
          <w:sz w:val="20"/>
        </w:rPr>
        <w:t xml:space="preserve"> </w:t>
      </w:r>
      <w:r>
        <w:rPr>
          <w:w w:val="65"/>
          <w:sz w:val="20"/>
        </w:rPr>
        <w:t>and</w:t>
      </w:r>
      <w:r>
        <w:rPr>
          <w:sz w:val="20"/>
        </w:rPr>
        <w:t xml:space="preserve"> </w:t>
      </w:r>
      <w:r>
        <w:rPr>
          <w:w w:val="65"/>
          <w:sz w:val="20"/>
        </w:rPr>
        <w:t>poor</w:t>
      </w:r>
      <w:r>
        <w:rPr>
          <w:sz w:val="20"/>
        </w:rPr>
        <w:t xml:space="preserve"> </w:t>
      </w:r>
      <w:r>
        <w:rPr>
          <w:w w:val="65"/>
          <w:sz w:val="20"/>
        </w:rPr>
        <w:t>urban</w:t>
      </w:r>
      <w:r>
        <w:rPr>
          <w:sz w:val="20"/>
        </w:rPr>
        <w:t xml:space="preserve"> </w:t>
      </w:r>
      <w:r>
        <w:rPr>
          <w:w w:val="65"/>
          <w:sz w:val="20"/>
        </w:rPr>
        <w:t>waste</w:t>
      </w:r>
      <w:r>
        <w:rPr>
          <w:sz w:val="20"/>
        </w:rPr>
        <w:t xml:space="preserve"> </w:t>
      </w:r>
      <w:r>
        <w:rPr>
          <w:w w:val="65"/>
          <w:sz w:val="20"/>
        </w:rPr>
        <w:t>management</w:t>
      </w:r>
      <w:r>
        <w:rPr>
          <w:sz w:val="20"/>
        </w:rPr>
        <w:t xml:space="preserve"> </w:t>
      </w:r>
      <w:r>
        <w:rPr>
          <w:w w:val="65"/>
          <w:sz w:val="20"/>
        </w:rPr>
        <w:t>in</w:t>
      </w:r>
      <w:r>
        <w:rPr>
          <w:spacing w:val="32"/>
          <w:sz w:val="20"/>
        </w:rPr>
        <w:t xml:space="preserve"> </w:t>
      </w:r>
      <w:r>
        <w:rPr>
          <w:w w:val="65"/>
          <w:sz w:val="20"/>
        </w:rPr>
        <w:t>urban</w:t>
      </w:r>
      <w:r>
        <w:rPr>
          <w:sz w:val="20"/>
        </w:rPr>
        <w:t xml:space="preserve"> </w:t>
      </w:r>
      <w:r>
        <w:rPr>
          <w:w w:val="65"/>
          <w:sz w:val="20"/>
        </w:rPr>
        <w:t>and</w:t>
      </w:r>
      <w:r>
        <w:rPr>
          <w:sz w:val="20"/>
        </w:rPr>
        <w:t xml:space="preserve"> </w:t>
      </w:r>
      <w:r>
        <w:rPr>
          <w:w w:val="65"/>
          <w:sz w:val="20"/>
        </w:rPr>
        <w:t>industrial</w:t>
      </w:r>
      <w:r>
        <w:rPr>
          <w:sz w:val="20"/>
        </w:rPr>
        <w:t xml:space="preserve"> </w:t>
      </w:r>
      <w:r>
        <w:rPr>
          <w:w w:val="65"/>
          <w:sz w:val="20"/>
        </w:rPr>
        <w:t>centres</w:t>
      </w:r>
      <w:r>
        <w:rPr>
          <w:sz w:val="20"/>
        </w:rPr>
        <w:t xml:space="preserve"> </w:t>
      </w:r>
      <w:r>
        <w:rPr>
          <w:w w:val="65"/>
          <w:sz w:val="20"/>
        </w:rPr>
        <w:t>like</w:t>
      </w:r>
      <w:r>
        <w:rPr>
          <w:sz w:val="20"/>
        </w:rPr>
        <w:t xml:space="preserve"> </w:t>
      </w:r>
      <w:r>
        <w:rPr>
          <w:w w:val="65"/>
          <w:sz w:val="20"/>
        </w:rPr>
        <w:t>Kampala,</w:t>
      </w:r>
      <w:r>
        <w:rPr>
          <w:sz w:val="20"/>
        </w:rPr>
        <w:t xml:space="preserve"> </w:t>
      </w:r>
      <w:r>
        <w:rPr>
          <w:w w:val="65"/>
          <w:sz w:val="20"/>
        </w:rPr>
        <w:t>Jinja,</w:t>
      </w:r>
      <w:r>
        <w:rPr>
          <w:sz w:val="20"/>
        </w:rPr>
        <w:t xml:space="preserve"> </w:t>
      </w:r>
      <w:r>
        <w:rPr>
          <w:w w:val="65"/>
          <w:sz w:val="20"/>
        </w:rPr>
        <w:t>Mbale,</w:t>
      </w:r>
      <w:r>
        <w:rPr>
          <w:sz w:val="20"/>
        </w:rPr>
        <w:t xml:space="preserve"> </w:t>
      </w:r>
      <w:r>
        <w:rPr>
          <w:w w:val="75"/>
          <w:sz w:val="20"/>
        </w:rPr>
        <w:t>Mbarara,</w:t>
      </w:r>
      <w:r>
        <w:rPr>
          <w:spacing w:val="-2"/>
          <w:w w:val="75"/>
          <w:sz w:val="20"/>
        </w:rPr>
        <w:t xml:space="preserve"> </w:t>
      </w:r>
      <w:r>
        <w:rPr>
          <w:w w:val="75"/>
          <w:sz w:val="20"/>
        </w:rPr>
        <w:t>Kasese</w:t>
      </w:r>
      <w:r>
        <w:rPr>
          <w:spacing w:val="-13"/>
          <w:sz w:val="20"/>
        </w:rPr>
        <w:t xml:space="preserve"> </w:t>
      </w:r>
      <w:r>
        <w:rPr>
          <w:w w:val="75"/>
          <w:sz w:val="20"/>
        </w:rPr>
        <w:t>and</w:t>
      </w:r>
      <w:r>
        <w:rPr>
          <w:spacing w:val="-1"/>
          <w:w w:val="75"/>
          <w:sz w:val="20"/>
        </w:rPr>
        <w:t xml:space="preserve"> </w:t>
      </w:r>
      <w:r>
        <w:rPr>
          <w:w w:val="75"/>
          <w:sz w:val="20"/>
        </w:rPr>
        <w:t>others.</w:t>
      </w:r>
    </w:p>
    <w:p w:rsidR="00E5575B" w:rsidRDefault="00D512E5">
      <w:pPr>
        <w:pStyle w:val="ListParagraph"/>
        <w:numPr>
          <w:ilvl w:val="1"/>
          <w:numId w:val="83"/>
        </w:numPr>
        <w:tabs>
          <w:tab w:val="left" w:pos="1811"/>
        </w:tabs>
        <w:spacing w:before="1" w:line="244" w:lineRule="exact"/>
        <w:ind w:left="1811"/>
        <w:jc w:val="left"/>
        <w:rPr>
          <w:sz w:val="20"/>
        </w:rPr>
      </w:pPr>
      <w:r>
        <w:rPr>
          <w:w w:val="65"/>
          <w:sz w:val="20"/>
        </w:rPr>
        <w:t>Water</w:t>
      </w:r>
      <w:r>
        <w:rPr>
          <w:spacing w:val="5"/>
          <w:sz w:val="20"/>
        </w:rPr>
        <w:t xml:space="preserve"> </w:t>
      </w:r>
      <w:r>
        <w:rPr>
          <w:w w:val="65"/>
          <w:sz w:val="20"/>
        </w:rPr>
        <w:t>pollution</w:t>
      </w:r>
      <w:r>
        <w:rPr>
          <w:spacing w:val="6"/>
          <w:sz w:val="20"/>
        </w:rPr>
        <w:t xml:space="preserve"> </w:t>
      </w:r>
      <w:r>
        <w:rPr>
          <w:w w:val="65"/>
          <w:sz w:val="20"/>
        </w:rPr>
        <w:t>along</w:t>
      </w:r>
      <w:r>
        <w:rPr>
          <w:spacing w:val="13"/>
          <w:sz w:val="20"/>
        </w:rPr>
        <w:t xml:space="preserve"> </w:t>
      </w:r>
      <w:r>
        <w:rPr>
          <w:w w:val="65"/>
          <w:sz w:val="20"/>
        </w:rPr>
        <w:t>water</w:t>
      </w:r>
      <w:r>
        <w:rPr>
          <w:spacing w:val="9"/>
          <w:sz w:val="20"/>
        </w:rPr>
        <w:t xml:space="preserve"> </w:t>
      </w:r>
      <w:r>
        <w:rPr>
          <w:w w:val="65"/>
          <w:sz w:val="20"/>
        </w:rPr>
        <w:t>bodies</w:t>
      </w:r>
      <w:r>
        <w:rPr>
          <w:spacing w:val="7"/>
          <w:sz w:val="20"/>
        </w:rPr>
        <w:t xml:space="preserve"> </w:t>
      </w:r>
      <w:r>
        <w:rPr>
          <w:w w:val="65"/>
          <w:sz w:val="20"/>
        </w:rPr>
        <w:t>such</w:t>
      </w:r>
      <w:r>
        <w:rPr>
          <w:spacing w:val="6"/>
          <w:sz w:val="20"/>
        </w:rPr>
        <w:t xml:space="preserve"> </w:t>
      </w:r>
      <w:r>
        <w:rPr>
          <w:w w:val="65"/>
          <w:sz w:val="20"/>
        </w:rPr>
        <w:t>as</w:t>
      </w:r>
      <w:r>
        <w:rPr>
          <w:spacing w:val="7"/>
          <w:sz w:val="20"/>
        </w:rPr>
        <w:t xml:space="preserve"> </w:t>
      </w:r>
      <w:r>
        <w:rPr>
          <w:w w:val="65"/>
          <w:sz w:val="20"/>
        </w:rPr>
        <w:t>L.</w:t>
      </w:r>
      <w:r>
        <w:rPr>
          <w:spacing w:val="9"/>
          <w:sz w:val="20"/>
        </w:rPr>
        <w:t xml:space="preserve"> </w:t>
      </w:r>
      <w:r>
        <w:rPr>
          <w:w w:val="65"/>
          <w:sz w:val="20"/>
        </w:rPr>
        <w:t>Victoria</w:t>
      </w:r>
      <w:r>
        <w:rPr>
          <w:spacing w:val="12"/>
          <w:sz w:val="20"/>
        </w:rPr>
        <w:t xml:space="preserve"> </w:t>
      </w:r>
      <w:r>
        <w:rPr>
          <w:w w:val="65"/>
          <w:sz w:val="20"/>
        </w:rPr>
        <w:t>at</w:t>
      </w:r>
      <w:r>
        <w:rPr>
          <w:spacing w:val="10"/>
          <w:sz w:val="20"/>
        </w:rPr>
        <w:t xml:space="preserve"> </w:t>
      </w:r>
      <w:r>
        <w:rPr>
          <w:w w:val="65"/>
          <w:sz w:val="20"/>
        </w:rPr>
        <w:t>Masese</w:t>
      </w:r>
      <w:r>
        <w:rPr>
          <w:spacing w:val="7"/>
          <w:sz w:val="20"/>
        </w:rPr>
        <w:t xml:space="preserve"> </w:t>
      </w:r>
      <w:r>
        <w:rPr>
          <w:w w:val="65"/>
          <w:sz w:val="20"/>
        </w:rPr>
        <w:t>in</w:t>
      </w:r>
      <w:r>
        <w:rPr>
          <w:spacing w:val="6"/>
          <w:sz w:val="20"/>
        </w:rPr>
        <w:t xml:space="preserve"> </w:t>
      </w:r>
      <w:r>
        <w:rPr>
          <w:w w:val="65"/>
          <w:sz w:val="20"/>
        </w:rPr>
        <w:t>Jinja,</w:t>
      </w:r>
      <w:r>
        <w:rPr>
          <w:spacing w:val="10"/>
          <w:sz w:val="20"/>
        </w:rPr>
        <w:t xml:space="preserve"> </w:t>
      </w:r>
      <w:r>
        <w:rPr>
          <w:w w:val="65"/>
          <w:sz w:val="20"/>
        </w:rPr>
        <w:t>Luzira</w:t>
      </w:r>
      <w:r>
        <w:rPr>
          <w:spacing w:val="6"/>
          <w:sz w:val="20"/>
        </w:rPr>
        <w:t xml:space="preserve"> </w:t>
      </w:r>
      <w:r>
        <w:rPr>
          <w:w w:val="65"/>
          <w:sz w:val="20"/>
        </w:rPr>
        <w:t>in</w:t>
      </w:r>
      <w:r>
        <w:rPr>
          <w:spacing w:val="10"/>
          <w:sz w:val="20"/>
        </w:rPr>
        <w:t xml:space="preserve"> </w:t>
      </w:r>
      <w:r>
        <w:rPr>
          <w:w w:val="65"/>
          <w:sz w:val="20"/>
        </w:rPr>
        <w:t>Kampala,</w:t>
      </w:r>
      <w:r>
        <w:rPr>
          <w:spacing w:val="5"/>
          <w:sz w:val="20"/>
        </w:rPr>
        <w:t xml:space="preserve"> </w:t>
      </w:r>
      <w:r>
        <w:rPr>
          <w:w w:val="65"/>
          <w:sz w:val="20"/>
        </w:rPr>
        <w:t>L.</w:t>
      </w:r>
      <w:r>
        <w:rPr>
          <w:spacing w:val="5"/>
          <w:sz w:val="20"/>
        </w:rPr>
        <w:t xml:space="preserve"> </w:t>
      </w:r>
      <w:r>
        <w:rPr>
          <w:w w:val="65"/>
          <w:sz w:val="20"/>
        </w:rPr>
        <w:t>Albert</w:t>
      </w:r>
      <w:r>
        <w:rPr>
          <w:spacing w:val="9"/>
          <w:sz w:val="20"/>
        </w:rPr>
        <w:t xml:space="preserve"> </w:t>
      </w:r>
      <w:r>
        <w:rPr>
          <w:w w:val="65"/>
          <w:sz w:val="20"/>
        </w:rPr>
        <w:t>at</w:t>
      </w:r>
      <w:r>
        <w:rPr>
          <w:spacing w:val="10"/>
          <w:sz w:val="20"/>
        </w:rPr>
        <w:t xml:space="preserve"> </w:t>
      </w:r>
      <w:r>
        <w:rPr>
          <w:w w:val="65"/>
          <w:sz w:val="20"/>
        </w:rPr>
        <w:t>Butiaba</w:t>
      </w:r>
      <w:r>
        <w:rPr>
          <w:spacing w:val="6"/>
          <w:sz w:val="20"/>
        </w:rPr>
        <w:t xml:space="preserve"> </w:t>
      </w:r>
      <w:r>
        <w:rPr>
          <w:w w:val="65"/>
          <w:sz w:val="20"/>
        </w:rPr>
        <w:t>in</w:t>
      </w:r>
      <w:r>
        <w:rPr>
          <w:spacing w:val="7"/>
          <w:sz w:val="20"/>
        </w:rPr>
        <w:t xml:space="preserve"> </w:t>
      </w:r>
      <w:r>
        <w:rPr>
          <w:w w:val="65"/>
          <w:sz w:val="20"/>
        </w:rPr>
        <w:t>Hoima,</w:t>
      </w:r>
      <w:r>
        <w:rPr>
          <w:spacing w:val="5"/>
          <w:sz w:val="20"/>
        </w:rPr>
        <w:t xml:space="preserve"> </w:t>
      </w:r>
      <w:r>
        <w:rPr>
          <w:spacing w:val="-4"/>
          <w:w w:val="65"/>
          <w:sz w:val="20"/>
        </w:rPr>
        <w:t>etc.</w:t>
      </w:r>
    </w:p>
    <w:p w:rsidR="00E5575B" w:rsidRDefault="00D512E5">
      <w:pPr>
        <w:pStyle w:val="ListParagraph"/>
        <w:numPr>
          <w:ilvl w:val="1"/>
          <w:numId w:val="83"/>
        </w:numPr>
        <w:tabs>
          <w:tab w:val="left" w:pos="1811"/>
        </w:tabs>
        <w:spacing w:line="242" w:lineRule="auto"/>
        <w:ind w:right="2067" w:firstLine="0"/>
        <w:jc w:val="left"/>
        <w:rPr>
          <w:sz w:val="20"/>
        </w:rPr>
      </w:pPr>
      <w:r>
        <w:rPr>
          <w:w w:val="65"/>
          <w:sz w:val="20"/>
        </w:rPr>
        <w:t>Tsetse</w:t>
      </w:r>
      <w:r>
        <w:rPr>
          <w:spacing w:val="25"/>
          <w:sz w:val="20"/>
        </w:rPr>
        <w:t xml:space="preserve"> </w:t>
      </w:r>
      <w:r>
        <w:rPr>
          <w:w w:val="65"/>
          <w:sz w:val="20"/>
        </w:rPr>
        <w:t>flies</w:t>
      </w:r>
      <w:r>
        <w:rPr>
          <w:spacing w:val="21"/>
          <w:sz w:val="20"/>
        </w:rPr>
        <w:t xml:space="preserve"> </w:t>
      </w:r>
      <w:r>
        <w:rPr>
          <w:w w:val="65"/>
          <w:sz w:val="20"/>
        </w:rPr>
        <w:t>infected</w:t>
      </w:r>
      <w:r>
        <w:rPr>
          <w:spacing w:val="18"/>
          <w:sz w:val="20"/>
        </w:rPr>
        <w:t xml:space="preserve"> </w:t>
      </w:r>
      <w:r>
        <w:rPr>
          <w:w w:val="65"/>
          <w:sz w:val="20"/>
        </w:rPr>
        <w:t>areas</w:t>
      </w:r>
      <w:r>
        <w:rPr>
          <w:sz w:val="20"/>
        </w:rPr>
        <w:t xml:space="preserve"> </w:t>
      </w:r>
      <w:r>
        <w:rPr>
          <w:w w:val="65"/>
          <w:sz w:val="20"/>
        </w:rPr>
        <w:t>such</w:t>
      </w:r>
      <w:r>
        <w:rPr>
          <w:spacing w:val="18"/>
          <w:sz w:val="20"/>
        </w:rPr>
        <w:t xml:space="preserve"> </w:t>
      </w:r>
      <w:r>
        <w:rPr>
          <w:w w:val="65"/>
          <w:sz w:val="20"/>
        </w:rPr>
        <w:t>as</w:t>
      </w:r>
      <w:r>
        <w:rPr>
          <w:spacing w:val="24"/>
          <w:sz w:val="20"/>
        </w:rPr>
        <w:t xml:space="preserve"> </w:t>
      </w:r>
      <w:r>
        <w:rPr>
          <w:w w:val="65"/>
          <w:sz w:val="20"/>
        </w:rPr>
        <w:t>Western</w:t>
      </w:r>
      <w:r>
        <w:rPr>
          <w:spacing w:val="18"/>
          <w:sz w:val="20"/>
        </w:rPr>
        <w:t xml:space="preserve"> </w:t>
      </w:r>
      <w:r>
        <w:rPr>
          <w:w w:val="65"/>
          <w:sz w:val="20"/>
        </w:rPr>
        <w:t>region</w:t>
      </w:r>
      <w:r>
        <w:rPr>
          <w:spacing w:val="18"/>
          <w:sz w:val="20"/>
        </w:rPr>
        <w:t xml:space="preserve"> </w:t>
      </w:r>
      <w:r>
        <w:rPr>
          <w:w w:val="65"/>
          <w:sz w:val="20"/>
        </w:rPr>
        <w:t>like</w:t>
      </w:r>
      <w:r>
        <w:rPr>
          <w:spacing w:val="18"/>
          <w:sz w:val="20"/>
        </w:rPr>
        <w:t xml:space="preserve"> </w:t>
      </w:r>
      <w:r>
        <w:rPr>
          <w:w w:val="65"/>
          <w:sz w:val="20"/>
        </w:rPr>
        <w:t>Bundibugyo,</w:t>
      </w:r>
      <w:r>
        <w:rPr>
          <w:spacing w:val="21"/>
          <w:sz w:val="20"/>
        </w:rPr>
        <w:t xml:space="preserve"> </w:t>
      </w:r>
      <w:r>
        <w:rPr>
          <w:w w:val="65"/>
          <w:sz w:val="20"/>
        </w:rPr>
        <w:t>Muhokya,</w:t>
      </w:r>
      <w:r>
        <w:rPr>
          <w:sz w:val="20"/>
        </w:rPr>
        <w:t xml:space="preserve"> </w:t>
      </w:r>
      <w:r>
        <w:rPr>
          <w:w w:val="65"/>
          <w:sz w:val="20"/>
        </w:rPr>
        <w:t>Kanungu;</w:t>
      </w:r>
      <w:r>
        <w:rPr>
          <w:sz w:val="20"/>
        </w:rPr>
        <w:t xml:space="preserve"> </w:t>
      </w:r>
      <w:r>
        <w:rPr>
          <w:w w:val="65"/>
          <w:sz w:val="20"/>
        </w:rPr>
        <w:t>Bunyoro</w:t>
      </w:r>
      <w:r>
        <w:rPr>
          <w:spacing w:val="18"/>
          <w:sz w:val="20"/>
        </w:rPr>
        <w:t xml:space="preserve"> </w:t>
      </w:r>
      <w:r>
        <w:rPr>
          <w:w w:val="65"/>
          <w:sz w:val="20"/>
        </w:rPr>
        <w:t>areas</w:t>
      </w:r>
      <w:r>
        <w:rPr>
          <w:spacing w:val="18"/>
          <w:sz w:val="20"/>
        </w:rPr>
        <w:t xml:space="preserve"> </w:t>
      </w:r>
      <w:r>
        <w:rPr>
          <w:w w:val="65"/>
          <w:sz w:val="20"/>
        </w:rPr>
        <w:t>in</w:t>
      </w:r>
      <w:r>
        <w:rPr>
          <w:spacing w:val="21"/>
          <w:sz w:val="20"/>
        </w:rPr>
        <w:t xml:space="preserve"> </w:t>
      </w:r>
      <w:r>
        <w:rPr>
          <w:w w:val="65"/>
          <w:sz w:val="20"/>
        </w:rPr>
        <w:t>Masindi</w:t>
      </w:r>
      <w:r>
        <w:rPr>
          <w:spacing w:val="21"/>
          <w:sz w:val="20"/>
        </w:rPr>
        <w:t xml:space="preserve"> </w:t>
      </w:r>
      <w:r>
        <w:rPr>
          <w:w w:val="65"/>
          <w:sz w:val="20"/>
        </w:rPr>
        <w:t>and</w:t>
      </w:r>
      <w:r>
        <w:rPr>
          <w:spacing w:val="18"/>
          <w:sz w:val="20"/>
        </w:rPr>
        <w:t xml:space="preserve"> </w:t>
      </w:r>
      <w:r>
        <w:rPr>
          <w:w w:val="65"/>
          <w:sz w:val="20"/>
        </w:rPr>
        <w:t>Kiryandongo</w:t>
      </w:r>
      <w:r>
        <w:rPr>
          <w:sz w:val="20"/>
        </w:rPr>
        <w:t xml:space="preserve"> </w:t>
      </w:r>
      <w:r>
        <w:rPr>
          <w:w w:val="75"/>
          <w:sz w:val="20"/>
        </w:rPr>
        <w:t>and South</w:t>
      </w:r>
      <w:r>
        <w:rPr>
          <w:spacing w:val="-1"/>
          <w:w w:val="75"/>
          <w:sz w:val="20"/>
        </w:rPr>
        <w:t xml:space="preserve"> </w:t>
      </w:r>
      <w:r>
        <w:rPr>
          <w:w w:val="75"/>
          <w:sz w:val="20"/>
        </w:rPr>
        <w:t>Busoga</w:t>
      </w:r>
      <w:r>
        <w:rPr>
          <w:spacing w:val="-13"/>
          <w:sz w:val="20"/>
        </w:rPr>
        <w:t xml:space="preserve"> </w:t>
      </w:r>
      <w:r>
        <w:rPr>
          <w:w w:val="75"/>
          <w:sz w:val="20"/>
        </w:rPr>
        <w:t>in Mayuge,</w:t>
      </w:r>
      <w:r>
        <w:rPr>
          <w:spacing w:val="-14"/>
          <w:sz w:val="20"/>
        </w:rPr>
        <w:t xml:space="preserve"> </w:t>
      </w:r>
      <w:r>
        <w:rPr>
          <w:w w:val="75"/>
          <w:sz w:val="20"/>
        </w:rPr>
        <w:t>etc.</w:t>
      </w:r>
    </w:p>
    <w:p w:rsidR="00E5575B" w:rsidRDefault="00D512E5">
      <w:pPr>
        <w:pStyle w:val="ListParagraph"/>
        <w:numPr>
          <w:ilvl w:val="1"/>
          <w:numId w:val="83"/>
        </w:numPr>
        <w:tabs>
          <w:tab w:val="left" w:pos="1811"/>
        </w:tabs>
        <w:spacing w:line="242" w:lineRule="auto"/>
        <w:ind w:right="2069" w:firstLine="0"/>
        <w:jc w:val="left"/>
        <w:rPr>
          <w:sz w:val="20"/>
        </w:rPr>
      </w:pPr>
      <w:r>
        <w:rPr>
          <w:w w:val="70"/>
          <w:sz w:val="20"/>
        </w:rPr>
        <w:t>Over</w:t>
      </w:r>
      <w:r>
        <w:rPr>
          <w:sz w:val="20"/>
        </w:rPr>
        <w:t xml:space="preserve"> </w:t>
      </w:r>
      <w:r>
        <w:rPr>
          <w:w w:val="70"/>
          <w:sz w:val="20"/>
        </w:rPr>
        <w:t>mined</w:t>
      </w:r>
      <w:r>
        <w:rPr>
          <w:sz w:val="20"/>
        </w:rPr>
        <w:t xml:space="preserve"> </w:t>
      </w:r>
      <w:r>
        <w:rPr>
          <w:w w:val="70"/>
          <w:sz w:val="20"/>
        </w:rPr>
        <w:t>and</w:t>
      </w:r>
      <w:r>
        <w:rPr>
          <w:spacing w:val="18"/>
          <w:sz w:val="20"/>
        </w:rPr>
        <w:t xml:space="preserve"> </w:t>
      </w:r>
      <w:r>
        <w:rPr>
          <w:w w:val="70"/>
          <w:sz w:val="20"/>
        </w:rPr>
        <w:t>quarried</w:t>
      </w:r>
      <w:r>
        <w:rPr>
          <w:spacing w:val="18"/>
          <w:sz w:val="20"/>
        </w:rPr>
        <w:t xml:space="preserve"> </w:t>
      </w:r>
      <w:r>
        <w:rPr>
          <w:w w:val="70"/>
          <w:sz w:val="20"/>
        </w:rPr>
        <w:t>areas</w:t>
      </w:r>
      <w:r>
        <w:rPr>
          <w:spacing w:val="21"/>
          <w:sz w:val="20"/>
        </w:rPr>
        <w:t xml:space="preserve"> </w:t>
      </w:r>
      <w:r>
        <w:rPr>
          <w:w w:val="70"/>
          <w:sz w:val="20"/>
        </w:rPr>
        <w:t>such</w:t>
      </w:r>
      <w:r>
        <w:rPr>
          <w:spacing w:val="18"/>
          <w:sz w:val="20"/>
        </w:rPr>
        <w:t xml:space="preserve"> </w:t>
      </w:r>
      <w:r>
        <w:rPr>
          <w:w w:val="70"/>
          <w:sz w:val="20"/>
        </w:rPr>
        <w:t>as</w:t>
      </w:r>
      <w:r>
        <w:rPr>
          <w:sz w:val="20"/>
        </w:rPr>
        <w:t xml:space="preserve"> </w:t>
      </w:r>
      <w:r>
        <w:rPr>
          <w:w w:val="70"/>
          <w:sz w:val="20"/>
        </w:rPr>
        <w:t>Kilembe</w:t>
      </w:r>
      <w:r>
        <w:rPr>
          <w:spacing w:val="18"/>
          <w:sz w:val="20"/>
        </w:rPr>
        <w:t xml:space="preserve"> </w:t>
      </w:r>
      <w:r>
        <w:rPr>
          <w:w w:val="70"/>
          <w:sz w:val="20"/>
        </w:rPr>
        <w:t>copper</w:t>
      </w:r>
      <w:r>
        <w:rPr>
          <w:sz w:val="20"/>
        </w:rPr>
        <w:t xml:space="preserve"> </w:t>
      </w:r>
      <w:r>
        <w:rPr>
          <w:w w:val="70"/>
          <w:sz w:val="20"/>
        </w:rPr>
        <w:t>and</w:t>
      </w:r>
      <w:r>
        <w:rPr>
          <w:spacing w:val="18"/>
          <w:sz w:val="20"/>
        </w:rPr>
        <w:t xml:space="preserve"> </w:t>
      </w:r>
      <w:r>
        <w:rPr>
          <w:w w:val="70"/>
          <w:sz w:val="20"/>
        </w:rPr>
        <w:t>cobalt</w:t>
      </w:r>
      <w:r>
        <w:rPr>
          <w:sz w:val="20"/>
        </w:rPr>
        <w:t xml:space="preserve"> </w:t>
      </w:r>
      <w:r>
        <w:rPr>
          <w:w w:val="70"/>
          <w:sz w:val="20"/>
        </w:rPr>
        <w:t>mines</w:t>
      </w:r>
      <w:r>
        <w:rPr>
          <w:sz w:val="20"/>
        </w:rPr>
        <w:t xml:space="preserve"> </w:t>
      </w:r>
      <w:r>
        <w:rPr>
          <w:w w:val="70"/>
          <w:sz w:val="20"/>
        </w:rPr>
        <w:t>in</w:t>
      </w:r>
      <w:r>
        <w:rPr>
          <w:spacing w:val="18"/>
          <w:sz w:val="20"/>
        </w:rPr>
        <w:t xml:space="preserve"> </w:t>
      </w:r>
      <w:r>
        <w:rPr>
          <w:w w:val="70"/>
          <w:sz w:val="20"/>
        </w:rPr>
        <w:t>Kasese,</w:t>
      </w:r>
      <w:r>
        <w:rPr>
          <w:sz w:val="20"/>
        </w:rPr>
        <w:t xml:space="preserve"> </w:t>
      </w:r>
      <w:r>
        <w:rPr>
          <w:w w:val="70"/>
          <w:sz w:val="20"/>
        </w:rPr>
        <w:t>Tororo</w:t>
      </w:r>
      <w:r>
        <w:rPr>
          <w:spacing w:val="18"/>
          <w:sz w:val="20"/>
        </w:rPr>
        <w:t xml:space="preserve"> </w:t>
      </w:r>
      <w:r>
        <w:rPr>
          <w:w w:val="70"/>
          <w:sz w:val="20"/>
        </w:rPr>
        <w:t>limestone</w:t>
      </w:r>
      <w:r>
        <w:rPr>
          <w:spacing w:val="18"/>
          <w:sz w:val="20"/>
        </w:rPr>
        <w:t xml:space="preserve"> </w:t>
      </w:r>
      <w:r>
        <w:rPr>
          <w:w w:val="70"/>
          <w:sz w:val="20"/>
        </w:rPr>
        <w:t>quarries,</w:t>
      </w:r>
      <w:r>
        <w:rPr>
          <w:spacing w:val="23"/>
          <w:sz w:val="20"/>
        </w:rPr>
        <w:t xml:space="preserve"> </w:t>
      </w:r>
      <w:r>
        <w:rPr>
          <w:w w:val="70"/>
          <w:sz w:val="20"/>
        </w:rPr>
        <w:t>Namekhala</w:t>
      </w:r>
      <w:r>
        <w:rPr>
          <w:sz w:val="20"/>
        </w:rPr>
        <w:t xml:space="preserve"> </w:t>
      </w:r>
      <w:r>
        <w:rPr>
          <w:w w:val="70"/>
          <w:sz w:val="20"/>
        </w:rPr>
        <w:t>Vermiculite</w:t>
      </w:r>
      <w:r>
        <w:rPr>
          <w:spacing w:val="-10"/>
          <w:sz w:val="20"/>
        </w:rPr>
        <w:t xml:space="preserve"> </w:t>
      </w:r>
      <w:r>
        <w:rPr>
          <w:w w:val="70"/>
          <w:sz w:val="20"/>
        </w:rPr>
        <w:t>mines in</w:t>
      </w:r>
      <w:r>
        <w:rPr>
          <w:spacing w:val="-10"/>
          <w:sz w:val="20"/>
        </w:rPr>
        <w:t xml:space="preserve"> </w:t>
      </w:r>
      <w:r>
        <w:rPr>
          <w:w w:val="70"/>
          <w:sz w:val="20"/>
        </w:rPr>
        <w:t>Manafwa,</w:t>
      </w:r>
      <w:r>
        <w:rPr>
          <w:spacing w:val="-9"/>
          <w:sz w:val="20"/>
        </w:rPr>
        <w:t xml:space="preserve"> </w:t>
      </w:r>
      <w:r>
        <w:rPr>
          <w:w w:val="70"/>
          <w:sz w:val="20"/>
        </w:rPr>
        <w:t>and</w:t>
      </w:r>
      <w:r>
        <w:rPr>
          <w:spacing w:val="-10"/>
          <w:sz w:val="20"/>
        </w:rPr>
        <w:t xml:space="preserve"> </w:t>
      </w:r>
      <w:r>
        <w:rPr>
          <w:w w:val="70"/>
          <w:sz w:val="20"/>
        </w:rPr>
        <w:t>Gold</w:t>
      </w:r>
      <w:r>
        <w:rPr>
          <w:spacing w:val="-8"/>
          <w:sz w:val="20"/>
        </w:rPr>
        <w:t xml:space="preserve"> </w:t>
      </w:r>
      <w:r>
        <w:rPr>
          <w:w w:val="70"/>
          <w:sz w:val="20"/>
        </w:rPr>
        <w:t>mines in</w:t>
      </w:r>
      <w:r>
        <w:rPr>
          <w:spacing w:val="-10"/>
          <w:sz w:val="20"/>
        </w:rPr>
        <w:t xml:space="preserve"> </w:t>
      </w:r>
      <w:r>
        <w:rPr>
          <w:w w:val="70"/>
          <w:sz w:val="20"/>
        </w:rPr>
        <w:t>Busia</w:t>
      </w:r>
      <w:r>
        <w:rPr>
          <w:spacing w:val="-11"/>
          <w:sz w:val="20"/>
        </w:rPr>
        <w:t xml:space="preserve"> </w:t>
      </w:r>
      <w:r>
        <w:rPr>
          <w:w w:val="70"/>
          <w:sz w:val="20"/>
        </w:rPr>
        <w:t>and</w:t>
      </w:r>
      <w:r>
        <w:rPr>
          <w:spacing w:val="-10"/>
          <w:sz w:val="20"/>
        </w:rPr>
        <w:t xml:space="preserve"> </w:t>
      </w:r>
      <w:r>
        <w:rPr>
          <w:w w:val="70"/>
          <w:sz w:val="20"/>
        </w:rPr>
        <w:t>Mubende,</w:t>
      </w:r>
      <w:r>
        <w:rPr>
          <w:spacing w:val="-10"/>
          <w:sz w:val="20"/>
        </w:rPr>
        <w:t xml:space="preserve"> </w:t>
      </w:r>
      <w:r>
        <w:rPr>
          <w:w w:val="70"/>
          <w:sz w:val="20"/>
        </w:rPr>
        <w:t>Muyenga</w:t>
      </w:r>
      <w:r>
        <w:rPr>
          <w:spacing w:val="-12"/>
          <w:sz w:val="20"/>
        </w:rPr>
        <w:t xml:space="preserve"> </w:t>
      </w:r>
      <w:r>
        <w:rPr>
          <w:w w:val="70"/>
          <w:sz w:val="20"/>
        </w:rPr>
        <w:t>granitic quarries</w:t>
      </w:r>
      <w:r>
        <w:rPr>
          <w:spacing w:val="-12"/>
          <w:sz w:val="20"/>
        </w:rPr>
        <w:t xml:space="preserve"> </w:t>
      </w:r>
      <w:r>
        <w:rPr>
          <w:w w:val="70"/>
          <w:sz w:val="20"/>
        </w:rPr>
        <w:t>in</w:t>
      </w:r>
      <w:r>
        <w:rPr>
          <w:spacing w:val="-10"/>
          <w:sz w:val="20"/>
        </w:rPr>
        <w:t xml:space="preserve"> </w:t>
      </w:r>
      <w:r>
        <w:rPr>
          <w:w w:val="70"/>
          <w:sz w:val="20"/>
        </w:rPr>
        <w:t>Kampala,</w:t>
      </w:r>
      <w:r>
        <w:rPr>
          <w:spacing w:val="-13"/>
          <w:sz w:val="20"/>
        </w:rPr>
        <w:t xml:space="preserve"> </w:t>
      </w:r>
      <w:r>
        <w:rPr>
          <w:w w:val="70"/>
          <w:sz w:val="20"/>
        </w:rPr>
        <w:t>etc.</w:t>
      </w:r>
    </w:p>
    <w:p w:rsidR="00E5575B" w:rsidRDefault="00D512E5">
      <w:pPr>
        <w:pStyle w:val="ListParagraph"/>
        <w:numPr>
          <w:ilvl w:val="1"/>
          <w:numId w:val="83"/>
        </w:numPr>
        <w:tabs>
          <w:tab w:val="left" w:pos="1811"/>
        </w:tabs>
        <w:spacing w:line="242" w:lineRule="exact"/>
        <w:ind w:left="1811"/>
        <w:jc w:val="left"/>
        <w:rPr>
          <w:sz w:val="20"/>
        </w:rPr>
      </w:pPr>
      <w:r>
        <w:rPr>
          <w:w w:val="65"/>
          <w:sz w:val="20"/>
        </w:rPr>
        <w:t>Deforested</w:t>
      </w:r>
      <w:r>
        <w:rPr>
          <w:spacing w:val="-14"/>
          <w:sz w:val="20"/>
        </w:rPr>
        <w:t xml:space="preserve"> </w:t>
      </w:r>
      <w:r>
        <w:rPr>
          <w:w w:val="65"/>
          <w:sz w:val="20"/>
        </w:rPr>
        <w:t>areas</w:t>
      </w:r>
      <w:r>
        <w:rPr>
          <w:spacing w:val="-15"/>
          <w:sz w:val="20"/>
        </w:rPr>
        <w:t xml:space="preserve"> </w:t>
      </w:r>
      <w:r>
        <w:rPr>
          <w:w w:val="65"/>
          <w:sz w:val="20"/>
        </w:rPr>
        <w:t>like</w:t>
      </w:r>
      <w:r>
        <w:rPr>
          <w:spacing w:val="-12"/>
          <w:sz w:val="20"/>
        </w:rPr>
        <w:t xml:space="preserve"> </w:t>
      </w:r>
      <w:r>
        <w:rPr>
          <w:w w:val="65"/>
          <w:sz w:val="20"/>
        </w:rPr>
        <w:t>at</w:t>
      </w:r>
      <w:r>
        <w:rPr>
          <w:spacing w:val="-11"/>
          <w:sz w:val="20"/>
        </w:rPr>
        <w:t xml:space="preserve"> </w:t>
      </w:r>
      <w:r>
        <w:rPr>
          <w:w w:val="65"/>
          <w:sz w:val="20"/>
        </w:rPr>
        <w:t>Mabira</w:t>
      </w:r>
      <w:r>
        <w:rPr>
          <w:spacing w:val="-12"/>
          <w:sz w:val="20"/>
        </w:rPr>
        <w:t xml:space="preserve"> </w:t>
      </w:r>
      <w:r>
        <w:rPr>
          <w:w w:val="65"/>
          <w:sz w:val="20"/>
        </w:rPr>
        <w:t>in</w:t>
      </w:r>
      <w:r>
        <w:rPr>
          <w:spacing w:val="-13"/>
          <w:sz w:val="20"/>
        </w:rPr>
        <w:t xml:space="preserve"> </w:t>
      </w:r>
      <w:r>
        <w:rPr>
          <w:w w:val="65"/>
          <w:sz w:val="20"/>
        </w:rPr>
        <w:t>Buikwe</w:t>
      </w:r>
      <w:r>
        <w:rPr>
          <w:spacing w:val="-10"/>
          <w:sz w:val="20"/>
        </w:rPr>
        <w:t xml:space="preserve"> </w:t>
      </w:r>
      <w:r>
        <w:rPr>
          <w:w w:val="65"/>
          <w:sz w:val="20"/>
        </w:rPr>
        <w:t>(Mukono),</w:t>
      </w:r>
      <w:r>
        <w:rPr>
          <w:spacing w:val="-12"/>
          <w:sz w:val="20"/>
        </w:rPr>
        <w:t xml:space="preserve"> </w:t>
      </w:r>
      <w:r>
        <w:rPr>
          <w:w w:val="65"/>
          <w:sz w:val="20"/>
        </w:rPr>
        <w:t>Ssese</w:t>
      </w:r>
      <w:r>
        <w:rPr>
          <w:spacing w:val="-13"/>
          <w:sz w:val="20"/>
        </w:rPr>
        <w:t xml:space="preserve"> </w:t>
      </w:r>
      <w:r>
        <w:rPr>
          <w:w w:val="65"/>
          <w:sz w:val="20"/>
        </w:rPr>
        <w:t>in</w:t>
      </w:r>
      <w:r>
        <w:rPr>
          <w:spacing w:val="-13"/>
          <w:sz w:val="20"/>
        </w:rPr>
        <w:t xml:space="preserve"> </w:t>
      </w:r>
      <w:r>
        <w:rPr>
          <w:w w:val="65"/>
          <w:sz w:val="20"/>
        </w:rPr>
        <w:t>Kalangala,</w:t>
      </w:r>
      <w:r>
        <w:rPr>
          <w:spacing w:val="-14"/>
          <w:sz w:val="20"/>
        </w:rPr>
        <w:t xml:space="preserve"> </w:t>
      </w:r>
      <w:r>
        <w:rPr>
          <w:w w:val="65"/>
          <w:sz w:val="20"/>
        </w:rPr>
        <w:t>Kibale</w:t>
      </w:r>
      <w:r>
        <w:rPr>
          <w:spacing w:val="-11"/>
          <w:sz w:val="20"/>
        </w:rPr>
        <w:t xml:space="preserve"> </w:t>
      </w:r>
      <w:r>
        <w:rPr>
          <w:w w:val="65"/>
          <w:sz w:val="20"/>
        </w:rPr>
        <w:t>in</w:t>
      </w:r>
      <w:r>
        <w:rPr>
          <w:spacing w:val="-16"/>
          <w:sz w:val="20"/>
        </w:rPr>
        <w:t xml:space="preserve"> </w:t>
      </w:r>
      <w:r>
        <w:rPr>
          <w:w w:val="65"/>
          <w:sz w:val="20"/>
        </w:rPr>
        <w:t>Kabarole</w:t>
      </w:r>
      <w:r>
        <w:rPr>
          <w:spacing w:val="-13"/>
          <w:sz w:val="20"/>
        </w:rPr>
        <w:t xml:space="preserve"> </w:t>
      </w:r>
      <w:r>
        <w:rPr>
          <w:w w:val="65"/>
          <w:sz w:val="20"/>
        </w:rPr>
        <w:t>and</w:t>
      </w:r>
      <w:r>
        <w:rPr>
          <w:spacing w:val="-13"/>
          <w:sz w:val="20"/>
        </w:rPr>
        <w:t xml:space="preserve"> </w:t>
      </w:r>
      <w:r>
        <w:rPr>
          <w:w w:val="65"/>
          <w:sz w:val="20"/>
        </w:rPr>
        <w:t>Kamwenge,</w:t>
      </w:r>
      <w:r>
        <w:rPr>
          <w:spacing w:val="-13"/>
          <w:sz w:val="20"/>
        </w:rPr>
        <w:t xml:space="preserve"> </w:t>
      </w:r>
      <w:r>
        <w:rPr>
          <w:w w:val="65"/>
          <w:sz w:val="20"/>
        </w:rPr>
        <w:t>and</w:t>
      </w:r>
      <w:r>
        <w:rPr>
          <w:spacing w:val="-13"/>
          <w:sz w:val="20"/>
        </w:rPr>
        <w:t xml:space="preserve"> </w:t>
      </w:r>
      <w:r>
        <w:rPr>
          <w:w w:val="65"/>
          <w:sz w:val="20"/>
        </w:rPr>
        <w:t>Bunya</w:t>
      </w:r>
      <w:r>
        <w:rPr>
          <w:spacing w:val="-13"/>
          <w:sz w:val="20"/>
        </w:rPr>
        <w:t xml:space="preserve"> </w:t>
      </w:r>
      <w:r>
        <w:rPr>
          <w:w w:val="65"/>
          <w:sz w:val="20"/>
        </w:rPr>
        <w:t>forests</w:t>
      </w:r>
      <w:r>
        <w:rPr>
          <w:spacing w:val="-15"/>
          <w:sz w:val="20"/>
        </w:rPr>
        <w:t xml:space="preserve"> </w:t>
      </w:r>
      <w:r>
        <w:rPr>
          <w:w w:val="65"/>
          <w:sz w:val="20"/>
        </w:rPr>
        <w:t>in</w:t>
      </w:r>
      <w:r>
        <w:rPr>
          <w:spacing w:val="-10"/>
          <w:sz w:val="20"/>
        </w:rPr>
        <w:t xml:space="preserve"> </w:t>
      </w:r>
      <w:r>
        <w:rPr>
          <w:spacing w:val="-2"/>
          <w:w w:val="65"/>
          <w:sz w:val="20"/>
        </w:rPr>
        <w:t>Mayuge.</w:t>
      </w:r>
    </w:p>
    <w:p w:rsidR="00E5575B" w:rsidRDefault="00D512E5">
      <w:pPr>
        <w:pStyle w:val="ListParagraph"/>
        <w:numPr>
          <w:ilvl w:val="1"/>
          <w:numId w:val="83"/>
        </w:numPr>
        <w:tabs>
          <w:tab w:val="left" w:pos="1811"/>
        </w:tabs>
        <w:spacing w:line="244" w:lineRule="exact"/>
        <w:ind w:left="1811"/>
        <w:jc w:val="left"/>
        <w:rPr>
          <w:sz w:val="20"/>
        </w:rPr>
      </w:pPr>
      <w:r>
        <w:rPr>
          <w:w w:val="65"/>
          <w:sz w:val="20"/>
        </w:rPr>
        <w:t>Over</w:t>
      </w:r>
      <w:r>
        <w:rPr>
          <w:spacing w:val="-16"/>
          <w:sz w:val="20"/>
        </w:rPr>
        <w:t xml:space="preserve"> </w:t>
      </w:r>
      <w:r>
        <w:rPr>
          <w:w w:val="65"/>
          <w:sz w:val="20"/>
        </w:rPr>
        <w:t>and</w:t>
      </w:r>
      <w:r>
        <w:rPr>
          <w:spacing w:val="-15"/>
          <w:sz w:val="20"/>
        </w:rPr>
        <w:t xml:space="preserve"> </w:t>
      </w:r>
      <w:r>
        <w:rPr>
          <w:w w:val="65"/>
          <w:sz w:val="20"/>
        </w:rPr>
        <w:t>indiscriminated</w:t>
      </w:r>
      <w:r>
        <w:rPr>
          <w:spacing w:val="-13"/>
          <w:sz w:val="20"/>
        </w:rPr>
        <w:t xml:space="preserve"> </w:t>
      </w:r>
      <w:r>
        <w:rPr>
          <w:w w:val="65"/>
          <w:sz w:val="20"/>
        </w:rPr>
        <w:t>fished</w:t>
      </w:r>
      <w:r>
        <w:rPr>
          <w:spacing w:val="-15"/>
          <w:sz w:val="20"/>
        </w:rPr>
        <w:t xml:space="preserve"> </w:t>
      </w:r>
      <w:r>
        <w:rPr>
          <w:w w:val="65"/>
          <w:sz w:val="20"/>
        </w:rPr>
        <w:t>areas</w:t>
      </w:r>
      <w:r>
        <w:rPr>
          <w:spacing w:val="-16"/>
          <w:sz w:val="20"/>
        </w:rPr>
        <w:t xml:space="preserve"> </w:t>
      </w:r>
      <w:r>
        <w:rPr>
          <w:w w:val="65"/>
          <w:sz w:val="20"/>
        </w:rPr>
        <w:t>like</w:t>
      </w:r>
      <w:r>
        <w:rPr>
          <w:spacing w:val="-15"/>
          <w:sz w:val="20"/>
        </w:rPr>
        <w:t xml:space="preserve"> </w:t>
      </w:r>
      <w:r>
        <w:rPr>
          <w:w w:val="65"/>
          <w:sz w:val="20"/>
        </w:rPr>
        <w:t>in</w:t>
      </w:r>
      <w:r>
        <w:rPr>
          <w:spacing w:val="-15"/>
          <w:sz w:val="20"/>
        </w:rPr>
        <w:t xml:space="preserve"> </w:t>
      </w:r>
      <w:r>
        <w:rPr>
          <w:w w:val="65"/>
          <w:sz w:val="20"/>
        </w:rPr>
        <w:t>L.</w:t>
      </w:r>
      <w:r>
        <w:rPr>
          <w:spacing w:val="-14"/>
          <w:sz w:val="20"/>
        </w:rPr>
        <w:t xml:space="preserve"> </w:t>
      </w:r>
      <w:r>
        <w:rPr>
          <w:w w:val="65"/>
          <w:sz w:val="20"/>
        </w:rPr>
        <w:t>Victoria,</w:t>
      </w:r>
      <w:r>
        <w:rPr>
          <w:spacing w:val="-15"/>
          <w:sz w:val="20"/>
        </w:rPr>
        <w:t xml:space="preserve"> </w:t>
      </w:r>
      <w:r>
        <w:rPr>
          <w:w w:val="65"/>
          <w:sz w:val="20"/>
        </w:rPr>
        <w:t>L.</w:t>
      </w:r>
      <w:r>
        <w:rPr>
          <w:spacing w:val="-14"/>
          <w:sz w:val="20"/>
        </w:rPr>
        <w:t xml:space="preserve"> </w:t>
      </w:r>
      <w:r>
        <w:rPr>
          <w:w w:val="65"/>
          <w:sz w:val="20"/>
        </w:rPr>
        <w:t>Wamala,</w:t>
      </w:r>
      <w:r>
        <w:rPr>
          <w:spacing w:val="-15"/>
          <w:sz w:val="20"/>
        </w:rPr>
        <w:t xml:space="preserve"> </w:t>
      </w:r>
      <w:r>
        <w:rPr>
          <w:w w:val="65"/>
          <w:sz w:val="20"/>
        </w:rPr>
        <w:t>L.</w:t>
      </w:r>
      <w:r>
        <w:rPr>
          <w:spacing w:val="-14"/>
          <w:sz w:val="20"/>
        </w:rPr>
        <w:t xml:space="preserve"> </w:t>
      </w:r>
      <w:r>
        <w:rPr>
          <w:w w:val="65"/>
          <w:sz w:val="20"/>
        </w:rPr>
        <w:t>Kyoga,</w:t>
      </w:r>
      <w:r>
        <w:rPr>
          <w:spacing w:val="-15"/>
          <w:sz w:val="20"/>
        </w:rPr>
        <w:t xml:space="preserve"> </w:t>
      </w:r>
      <w:r>
        <w:rPr>
          <w:w w:val="65"/>
          <w:sz w:val="20"/>
        </w:rPr>
        <w:t>L.</w:t>
      </w:r>
      <w:r>
        <w:rPr>
          <w:spacing w:val="-14"/>
          <w:sz w:val="20"/>
        </w:rPr>
        <w:t xml:space="preserve"> </w:t>
      </w:r>
      <w:r>
        <w:rPr>
          <w:w w:val="65"/>
          <w:sz w:val="20"/>
        </w:rPr>
        <w:t>Albert,</w:t>
      </w:r>
      <w:r>
        <w:rPr>
          <w:spacing w:val="-15"/>
          <w:sz w:val="20"/>
        </w:rPr>
        <w:t xml:space="preserve"> </w:t>
      </w:r>
      <w:r>
        <w:rPr>
          <w:spacing w:val="-4"/>
          <w:w w:val="65"/>
          <w:sz w:val="20"/>
        </w:rPr>
        <w:t>etc.</w:t>
      </w:r>
    </w:p>
    <w:p w:rsidR="00E5575B" w:rsidRDefault="00D512E5">
      <w:pPr>
        <w:pStyle w:val="ListParagraph"/>
        <w:numPr>
          <w:ilvl w:val="1"/>
          <w:numId w:val="83"/>
        </w:numPr>
        <w:tabs>
          <w:tab w:val="left" w:pos="1811"/>
        </w:tabs>
        <w:ind w:right="2067" w:firstLine="0"/>
        <w:jc w:val="left"/>
        <w:rPr>
          <w:sz w:val="20"/>
        </w:rPr>
      </w:pPr>
      <w:r>
        <w:rPr>
          <w:w w:val="65"/>
          <w:sz w:val="20"/>
        </w:rPr>
        <w:t>Artificial</w:t>
      </w:r>
      <w:r>
        <w:rPr>
          <w:spacing w:val="-4"/>
          <w:sz w:val="20"/>
        </w:rPr>
        <w:t xml:space="preserve"> </w:t>
      </w:r>
      <w:r>
        <w:rPr>
          <w:w w:val="65"/>
          <w:sz w:val="20"/>
        </w:rPr>
        <w:t>fertilized,</w:t>
      </w:r>
      <w:r>
        <w:rPr>
          <w:spacing w:val="-5"/>
          <w:sz w:val="20"/>
        </w:rPr>
        <w:t xml:space="preserve"> </w:t>
      </w:r>
      <w:r>
        <w:rPr>
          <w:w w:val="65"/>
          <w:sz w:val="20"/>
        </w:rPr>
        <w:t>irrigated</w:t>
      </w:r>
      <w:r>
        <w:rPr>
          <w:spacing w:val="-4"/>
          <w:sz w:val="20"/>
        </w:rPr>
        <w:t xml:space="preserve"> </w:t>
      </w:r>
      <w:r>
        <w:rPr>
          <w:w w:val="65"/>
          <w:sz w:val="20"/>
        </w:rPr>
        <w:t>and</w:t>
      </w:r>
      <w:r>
        <w:rPr>
          <w:spacing w:val="-4"/>
          <w:sz w:val="20"/>
        </w:rPr>
        <w:t xml:space="preserve"> </w:t>
      </w:r>
      <w:r>
        <w:rPr>
          <w:w w:val="65"/>
          <w:sz w:val="20"/>
        </w:rPr>
        <w:t>mono</w:t>
      </w:r>
      <w:r>
        <w:rPr>
          <w:spacing w:val="-3"/>
          <w:sz w:val="20"/>
        </w:rPr>
        <w:t xml:space="preserve"> </w:t>
      </w:r>
      <w:r>
        <w:rPr>
          <w:w w:val="65"/>
          <w:sz w:val="20"/>
        </w:rPr>
        <w:t>cropped</w:t>
      </w:r>
      <w:r>
        <w:rPr>
          <w:spacing w:val="-4"/>
          <w:sz w:val="20"/>
        </w:rPr>
        <w:t xml:space="preserve"> </w:t>
      </w:r>
      <w:r>
        <w:rPr>
          <w:w w:val="65"/>
          <w:sz w:val="20"/>
        </w:rPr>
        <w:t>agricultural</w:t>
      </w:r>
      <w:r>
        <w:rPr>
          <w:spacing w:val="-4"/>
          <w:sz w:val="20"/>
        </w:rPr>
        <w:t xml:space="preserve"> </w:t>
      </w:r>
      <w:r>
        <w:rPr>
          <w:w w:val="65"/>
          <w:sz w:val="20"/>
        </w:rPr>
        <w:t>areas</w:t>
      </w:r>
      <w:r>
        <w:rPr>
          <w:spacing w:val="-6"/>
          <w:sz w:val="20"/>
        </w:rPr>
        <w:t xml:space="preserve"> </w:t>
      </w:r>
      <w:r>
        <w:rPr>
          <w:w w:val="65"/>
          <w:sz w:val="20"/>
        </w:rPr>
        <w:t>(over</w:t>
      </w:r>
      <w:r>
        <w:rPr>
          <w:spacing w:val="-5"/>
          <w:sz w:val="20"/>
        </w:rPr>
        <w:t xml:space="preserve"> </w:t>
      </w:r>
      <w:r>
        <w:rPr>
          <w:w w:val="65"/>
          <w:sz w:val="20"/>
        </w:rPr>
        <w:t>cultivated</w:t>
      </w:r>
      <w:r>
        <w:rPr>
          <w:spacing w:val="-4"/>
          <w:sz w:val="20"/>
        </w:rPr>
        <w:t xml:space="preserve"> </w:t>
      </w:r>
      <w:r>
        <w:rPr>
          <w:w w:val="65"/>
          <w:sz w:val="20"/>
        </w:rPr>
        <w:t>/</w:t>
      </w:r>
      <w:r>
        <w:rPr>
          <w:spacing w:val="-6"/>
          <w:sz w:val="20"/>
        </w:rPr>
        <w:t xml:space="preserve"> </w:t>
      </w:r>
      <w:r>
        <w:rPr>
          <w:w w:val="65"/>
          <w:sz w:val="20"/>
        </w:rPr>
        <w:t>soil</w:t>
      </w:r>
      <w:r>
        <w:rPr>
          <w:spacing w:val="-5"/>
          <w:sz w:val="20"/>
        </w:rPr>
        <w:t xml:space="preserve"> </w:t>
      </w:r>
      <w:r>
        <w:rPr>
          <w:w w:val="65"/>
          <w:sz w:val="20"/>
        </w:rPr>
        <w:t>exhausted</w:t>
      </w:r>
      <w:r>
        <w:rPr>
          <w:spacing w:val="-4"/>
          <w:sz w:val="20"/>
        </w:rPr>
        <w:t xml:space="preserve"> </w:t>
      </w:r>
      <w:r>
        <w:rPr>
          <w:w w:val="65"/>
          <w:sz w:val="20"/>
        </w:rPr>
        <w:t>/</w:t>
      </w:r>
      <w:r>
        <w:rPr>
          <w:spacing w:val="-4"/>
          <w:sz w:val="20"/>
        </w:rPr>
        <w:t xml:space="preserve"> </w:t>
      </w:r>
      <w:r>
        <w:rPr>
          <w:w w:val="65"/>
          <w:sz w:val="20"/>
        </w:rPr>
        <w:t>over</w:t>
      </w:r>
      <w:r>
        <w:rPr>
          <w:spacing w:val="-5"/>
          <w:sz w:val="20"/>
        </w:rPr>
        <w:t xml:space="preserve"> </w:t>
      </w:r>
      <w:r>
        <w:rPr>
          <w:w w:val="65"/>
          <w:sz w:val="20"/>
        </w:rPr>
        <w:t>farmed</w:t>
      </w:r>
      <w:r>
        <w:rPr>
          <w:spacing w:val="-4"/>
          <w:sz w:val="20"/>
        </w:rPr>
        <w:t xml:space="preserve"> </w:t>
      </w:r>
      <w:r>
        <w:rPr>
          <w:w w:val="65"/>
          <w:sz w:val="20"/>
        </w:rPr>
        <w:t>areas)</w:t>
      </w:r>
      <w:r>
        <w:rPr>
          <w:spacing w:val="-4"/>
          <w:sz w:val="20"/>
        </w:rPr>
        <w:t xml:space="preserve"> </w:t>
      </w:r>
      <w:r>
        <w:rPr>
          <w:w w:val="65"/>
          <w:sz w:val="20"/>
        </w:rPr>
        <w:t>such</w:t>
      </w:r>
      <w:r>
        <w:rPr>
          <w:spacing w:val="-2"/>
          <w:sz w:val="20"/>
        </w:rPr>
        <w:t xml:space="preserve"> </w:t>
      </w:r>
      <w:r>
        <w:rPr>
          <w:w w:val="65"/>
          <w:sz w:val="20"/>
        </w:rPr>
        <w:t>as</w:t>
      </w:r>
      <w:r>
        <w:rPr>
          <w:spacing w:val="-6"/>
          <w:sz w:val="20"/>
        </w:rPr>
        <w:t xml:space="preserve"> </w:t>
      </w:r>
      <w:r>
        <w:rPr>
          <w:w w:val="65"/>
          <w:sz w:val="20"/>
        </w:rPr>
        <w:t>Kibimba</w:t>
      </w:r>
      <w:r>
        <w:rPr>
          <w:spacing w:val="-4"/>
          <w:sz w:val="20"/>
        </w:rPr>
        <w:t xml:space="preserve"> </w:t>
      </w:r>
      <w:r>
        <w:rPr>
          <w:w w:val="65"/>
          <w:sz w:val="20"/>
        </w:rPr>
        <w:t>rice</w:t>
      </w:r>
      <w:r>
        <w:rPr>
          <w:sz w:val="20"/>
        </w:rPr>
        <w:t xml:space="preserve"> </w:t>
      </w:r>
      <w:r>
        <w:rPr>
          <w:w w:val="65"/>
          <w:sz w:val="20"/>
        </w:rPr>
        <w:t>scheme in Bugiri, Lugazi sugar plantation</w:t>
      </w:r>
      <w:r>
        <w:rPr>
          <w:spacing w:val="-4"/>
          <w:sz w:val="20"/>
        </w:rPr>
        <w:t xml:space="preserve"> </w:t>
      </w:r>
      <w:r>
        <w:rPr>
          <w:w w:val="65"/>
          <w:sz w:val="20"/>
        </w:rPr>
        <w:t>in Mukono,</w:t>
      </w:r>
      <w:r>
        <w:rPr>
          <w:spacing w:val="-2"/>
          <w:sz w:val="20"/>
        </w:rPr>
        <w:t xml:space="preserve"> </w:t>
      </w:r>
      <w:r>
        <w:rPr>
          <w:w w:val="65"/>
          <w:sz w:val="20"/>
        </w:rPr>
        <w:t>Nsimbe horticultural farm in Mpigi, Toro tea estates in Kabarole, etc.</w:t>
      </w:r>
    </w:p>
    <w:p w:rsidR="00E5575B" w:rsidRDefault="00D512E5">
      <w:pPr>
        <w:pStyle w:val="ListParagraph"/>
        <w:numPr>
          <w:ilvl w:val="1"/>
          <w:numId w:val="83"/>
        </w:numPr>
        <w:tabs>
          <w:tab w:val="left" w:pos="1811"/>
        </w:tabs>
        <w:ind w:right="2066" w:firstLine="0"/>
        <w:jc w:val="left"/>
        <w:rPr>
          <w:sz w:val="20"/>
        </w:rPr>
      </w:pPr>
      <w:r>
        <w:rPr>
          <w:spacing w:val="-2"/>
          <w:w w:val="70"/>
          <w:sz w:val="20"/>
        </w:rPr>
        <w:t>Overpopulated</w:t>
      </w:r>
      <w:r>
        <w:rPr>
          <w:spacing w:val="-12"/>
          <w:sz w:val="20"/>
        </w:rPr>
        <w:t xml:space="preserve"> </w:t>
      </w:r>
      <w:r>
        <w:rPr>
          <w:spacing w:val="-2"/>
          <w:w w:val="70"/>
          <w:sz w:val="20"/>
        </w:rPr>
        <w:t>areas</w:t>
      </w:r>
      <w:r>
        <w:rPr>
          <w:spacing w:val="-11"/>
          <w:sz w:val="20"/>
        </w:rPr>
        <w:t xml:space="preserve"> </w:t>
      </w:r>
      <w:r>
        <w:rPr>
          <w:spacing w:val="-2"/>
          <w:w w:val="70"/>
          <w:sz w:val="20"/>
        </w:rPr>
        <w:t>such</w:t>
      </w:r>
      <w:r>
        <w:rPr>
          <w:spacing w:val="-11"/>
          <w:sz w:val="20"/>
        </w:rPr>
        <w:t xml:space="preserve"> </w:t>
      </w:r>
      <w:r>
        <w:rPr>
          <w:spacing w:val="-2"/>
          <w:w w:val="70"/>
          <w:sz w:val="20"/>
        </w:rPr>
        <w:t>as</w:t>
      </w:r>
      <w:r>
        <w:rPr>
          <w:spacing w:val="-12"/>
          <w:sz w:val="20"/>
        </w:rPr>
        <w:t xml:space="preserve"> </w:t>
      </w:r>
      <w:r>
        <w:rPr>
          <w:spacing w:val="-2"/>
          <w:w w:val="70"/>
          <w:sz w:val="20"/>
        </w:rPr>
        <w:t>Kigezi</w:t>
      </w:r>
      <w:r>
        <w:rPr>
          <w:spacing w:val="-11"/>
          <w:sz w:val="20"/>
        </w:rPr>
        <w:t xml:space="preserve"> </w:t>
      </w:r>
      <w:r>
        <w:rPr>
          <w:spacing w:val="-2"/>
          <w:w w:val="70"/>
          <w:sz w:val="20"/>
        </w:rPr>
        <w:t>region</w:t>
      </w:r>
      <w:r>
        <w:rPr>
          <w:spacing w:val="-11"/>
          <w:sz w:val="20"/>
        </w:rPr>
        <w:t xml:space="preserve"> </w:t>
      </w:r>
      <w:r>
        <w:rPr>
          <w:spacing w:val="-2"/>
          <w:w w:val="70"/>
          <w:sz w:val="20"/>
        </w:rPr>
        <w:t>in</w:t>
      </w:r>
      <w:r>
        <w:rPr>
          <w:spacing w:val="-11"/>
          <w:sz w:val="20"/>
        </w:rPr>
        <w:t xml:space="preserve"> </w:t>
      </w:r>
      <w:r>
        <w:rPr>
          <w:spacing w:val="-2"/>
          <w:w w:val="70"/>
          <w:sz w:val="20"/>
        </w:rPr>
        <w:t>Kabale</w:t>
      </w:r>
      <w:r>
        <w:rPr>
          <w:spacing w:val="-12"/>
          <w:sz w:val="20"/>
        </w:rPr>
        <w:t xml:space="preserve"> </w:t>
      </w:r>
      <w:r>
        <w:rPr>
          <w:spacing w:val="-2"/>
          <w:w w:val="70"/>
          <w:sz w:val="20"/>
        </w:rPr>
        <w:t>and</w:t>
      </w:r>
      <w:r>
        <w:rPr>
          <w:spacing w:val="-11"/>
          <w:sz w:val="20"/>
        </w:rPr>
        <w:t xml:space="preserve"> </w:t>
      </w:r>
      <w:r>
        <w:rPr>
          <w:spacing w:val="-2"/>
          <w:w w:val="70"/>
          <w:sz w:val="20"/>
        </w:rPr>
        <w:t>Kisoro,</w:t>
      </w:r>
      <w:r>
        <w:rPr>
          <w:spacing w:val="-11"/>
          <w:sz w:val="20"/>
        </w:rPr>
        <w:t xml:space="preserve"> </w:t>
      </w:r>
      <w:r>
        <w:rPr>
          <w:spacing w:val="-2"/>
          <w:w w:val="70"/>
          <w:sz w:val="20"/>
        </w:rPr>
        <w:t>Buganda</w:t>
      </w:r>
      <w:r>
        <w:rPr>
          <w:spacing w:val="-12"/>
          <w:sz w:val="20"/>
        </w:rPr>
        <w:t xml:space="preserve"> </w:t>
      </w:r>
      <w:r>
        <w:rPr>
          <w:spacing w:val="-2"/>
          <w:w w:val="70"/>
          <w:sz w:val="20"/>
        </w:rPr>
        <w:t>region</w:t>
      </w:r>
      <w:r>
        <w:rPr>
          <w:spacing w:val="-11"/>
          <w:sz w:val="20"/>
        </w:rPr>
        <w:t xml:space="preserve"> </w:t>
      </w:r>
      <w:r>
        <w:rPr>
          <w:spacing w:val="-2"/>
          <w:w w:val="70"/>
          <w:sz w:val="20"/>
        </w:rPr>
        <w:t>in</w:t>
      </w:r>
      <w:r>
        <w:rPr>
          <w:spacing w:val="-11"/>
          <w:sz w:val="20"/>
        </w:rPr>
        <w:t xml:space="preserve"> </w:t>
      </w:r>
      <w:r>
        <w:rPr>
          <w:spacing w:val="-2"/>
          <w:w w:val="70"/>
          <w:sz w:val="20"/>
        </w:rPr>
        <w:t>Mukono,</w:t>
      </w:r>
      <w:r>
        <w:rPr>
          <w:spacing w:val="-11"/>
          <w:sz w:val="20"/>
        </w:rPr>
        <w:t xml:space="preserve"> </w:t>
      </w:r>
      <w:r>
        <w:rPr>
          <w:spacing w:val="-2"/>
          <w:w w:val="70"/>
          <w:sz w:val="20"/>
        </w:rPr>
        <w:t>Wakiso,</w:t>
      </w:r>
      <w:r>
        <w:rPr>
          <w:spacing w:val="-12"/>
          <w:sz w:val="20"/>
        </w:rPr>
        <w:t xml:space="preserve"> </w:t>
      </w:r>
      <w:r>
        <w:rPr>
          <w:spacing w:val="-2"/>
          <w:w w:val="70"/>
          <w:sz w:val="20"/>
        </w:rPr>
        <w:t>Masaka</w:t>
      </w:r>
      <w:r>
        <w:rPr>
          <w:spacing w:val="-11"/>
          <w:sz w:val="20"/>
        </w:rPr>
        <w:t xml:space="preserve"> </w:t>
      </w:r>
      <w:r>
        <w:rPr>
          <w:spacing w:val="-2"/>
          <w:w w:val="70"/>
          <w:sz w:val="20"/>
        </w:rPr>
        <w:t>and</w:t>
      </w:r>
      <w:r>
        <w:rPr>
          <w:spacing w:val="-11"/>
          <w:sz w:val="20"/>
        </w:rPr>
        <w:t xml:space="preserve"> </w:t>
      </w:r>
      <w:r>
        <w:rPr>
          <w:spacing w:val="-2"/>
          <w:w w:val="70"/>
          <w:sz w:val="20"/>
        </w:rPr>
        <w:t>Kampala</w:t>
      </w:r>
      <w:r>
        <w:rPr>
          <w:spacing w:val="-12"/>
          <w:sz w:val="20"/>
        </w:rPr>
        <w:t xml:space="preserve"> </w:t>
      </w:r>
      <w:r>
        <w:rPr>
          <w:spacing w:val="-2"/>
          <w:w w:val="70"/>
          <w:sz w:val="20"/>
        </w:rPr>
        <w:t>and</w:t>
      </w:r>
      <w:r>
        <w:rPr>
          <w:spacing w:val="-11"/>
          <w:sz w:val="20"/>
        </w:rPr>
        <w:t xml:space="preserve"> </w:t>
      </w:r>
      <w:r>
        <w:rPr>
          <w:spacing w:val="-2"/>
          <w:w w:val="70"/>
          <w:sz w:val="20"/>
        </w:rPr>
        <w:t>Gishu</w:t>
      </w:r>
      <w:r>
        <w:rPr>
          <w:sz w:val="20"/>
        </w:rPr>
        <w:t xml:space="preserve"> </w:t>
      </w:r>
      <w:r>
        <w:rPr>
          <w:spacing w:val="-2"/>
          <w:w w:val="75"/>
          <w:sz w:val="20"/>
        </w:rPr>
        <w:t>region</w:t>
      </w:r>
      <w:r>
        <w:rPr>
          <w:spacing w:val="-6"/>
          <w:w w:val="75"/>
          <w:sz w:val="20"/>
        </w:rPr>
        <w:t xml:space="preserve"> </w:t>
      </w:r>
      <w:r>
        <w:rPr>
          <w:spacing w:val="-2"/>
          <w:w w:val="75"/>
          <w:sz w:val="20"/>
        </w:rPr>
        <w:t>in</w:t>
      </w:r>
      <w:r>
        <w:rPr>
          <w:spacing w:val="-6"/>
          <w:w w:val="75"/>
          <w:sz w:val="20"/>
        </w:rPr>
        <w:t xml:space="preserve"> </w:t>
      </w:r>
      <w:r>
        <w:rPr>
          <w:spacing w:val="-2"/>
          <w:w w:val="75"/>
          <w:sz w:val="20"/>
        </w:rPr>
        <w:t>Mbale</w:t>
      </w:r>
      <w:r>
        <w:rPr>
          <w:spacing w:val="-6"/>
          <w:w w:val="75"/>
          <w:sz w:val="20"/>
        </w:rPr>
        <w:t xml:space="preserve"> </w:t>
      </w:r>
      <w:r>
        <w:rPr>
          <w:spacing w:val="-2"/>
          <w:w w:val="75"/>
          <w:sz w:val="20"/>
        </w:rPr>
        <w:t>and</w:t>
      </w:r>
      <w:r>
        <w:rPr>
          <w:spacing w:val="-5"/>
          <w:w w:val="75"/>
          <w:sz w:val="20"/>
        </w:rPr>
        <w:t xml:space="preserve"> </w:t>
      </w:r>
      <w:r>
        <w:rPr>
          <w:spacing w:val="-2"/>
          <w:w w:val="75"/>
          <w:sz w:val="20"/>
        </w:rPr>
        <w:t>Manafwa.</w:t>
      </w:r>
    </w:p>
    <w:p w:rsidR="00E5575B" w:rsidRDefault="00D512E5">
      <w:pPr>
        <w:pStyle w:val="ListParagraph"/>
        <w:numPr>
          <w:ilvl w:val="1"/>
          <w:numId w:val="83"/>
        </w:numPr>
        <w:tabs>
          <w:tab w:val="left" w:pos="1811"/>
        </w:tabs>
        <w:spacing w:line="243" w:lineRule="exact"/>
        <w:ind w:left="1811"/>
        <w:jc w:val="left"/>
        <w:rPr>
          <w:sz w:val="20"/>
        </w:rPr>
      </w:pPr>
      <w:r>
        <w:rPr>
          <w:w w:val="65"/>
          <w:sz w:val="20"/>
        </w:rPr>
        <w:t>Wetland</w:t>
      </w:r>
      <w:r>
        <w:rPr>
          <w:spacing w:val="-13"/>
          <w:sz w:val="20"/>
        </w:rPr>
        <w:t xml:space="preserve"> </w:t>
      </w:r>
      <w:r>
        <w:rPr>
          <w:w w:val="65"/>
          <w:sz w:val="20"/>
        </w:rPr>
        <w:t>destructed</w:t>
      </w:r>
      <w:r>
        <w:rPr>
          <w:spacing w:val="-12"/>
          <w:sz w:val="20"/>
        </w:rPr>
        <w:t xml:space="preserve"> </w:t>
      </w:r>
      <w:r>
        <w:rPr>
          <w:w w:val="65"/>
          <w:sz w:val="20"/>
        </w:rPr>
        <w:t>areas</w:t>
      </w:r>
      <w:r>
        <w:rPr>
          <w:spacing w:val="-12"/>
          <w:sz w:val="20"/>
        </w:rPr>
        <w:t xml:space="preserve"> </w:t>
      </w:r>
      <w:r>
        <w:rPr>
          <w:w w:val="65"/>
          <w:sz w:val="20"/>
        </w:rPr>
        <w:t>such</w:t>
      </w:r>
      <w:r>
        <w:rPr>
          <w:spacing w:val="-12"/>
          <w:sz w:val="20"/>
        </w:rPr>
        <w:t xml:space="preserve"> </w:t>
      </w:r>
      <w:r>
        <w:rPr>
          <w:w w:val="65"/>
          <w:sz w:val="20"/>
        </w:rPr>
        <w:t>as</w:t>
      </w:r>
      <w:r>
        <w:rPr>
          <w:spacing w:val="-14"/>
          <w:sz w:val="20"/>
        </w:rPr>
        <w:t xml:space="preserve"> </w:t>
      </w:r>
      <w:r>
        <w:rPr>
          <w:w w:val="65"/>
          <w:sz w:val="20"/>
        </w:rPr>
        <w:t>Lwera</w:t>
      </w:r>
      <w:r>
        <w:rPr>
          <w:spacing w:val="-10"/>
          <w:sz w:val="20"/>
        </w:rPr>
        <w:t xml:space="preserve"> </w:t>
      </w:r>
      <w:r>
        <w:rPr>
          <w:w w:val="65"/>
          <w:sz w:val="20"/>
        </w:rPr>
        <w:t>swamp</w:t>
      </w:r>
      <w:r>
        <w:rPr>
          <w:spacing w:val="-12"/>
          <w:sz w:val="20"/>
        </w:rPr>
        <w:t xml:space="preserve"> </w:t>
      </w:r>
      <w:r>
        <w:rPr>
          <w:w w:val="65"/>
          <w:sz w:val="20"/>
        </w:rPr>
        <w:t>in</w:t>
      </w:r>
      <w:r>
        <w:rPr>
          <w:spacing w:val="-12"/>
          <w:sz w:val="20"/>
        </w:rPr>
        <w:t xml:space="preserve"> </w:t>
      </w:r>
      <w:r>
        <w:rPr>
          <w:w w:val="65"/>
          <w:sz w:val="20"/>
        </w:rPr>
        <w:t>Kalungu,</w:t>
      </w:r>
      <w:r>
        <w:rPr>
          <w:spacing w:val="-12"/>
          <w:sz w:val="20"/>
        </w:rPr>
        <w:t xml:space="preserve"> </w:t>
      </w:r>
      <w:r>
        <w:rPr>
          <w:w w:val="65"/>
          <w:sz w:val="20"/>
        </w:rPr>
        <w:t>Luzira</w:t>
      </w:r>
      <w:r>
        <w:rPr>
          <w:spacing w:val="-12"/>
          <w:sz w:val="20"/>
        </w:rPr>
        <w:t xml:space="preserve"> </w:t>
      </w:r>
      <w:r>
        <w:rPr>
          <w:w w:val="65"/>
          <w:sz w:val="20"/>
        </w:rPr>
        <w:t>swamp</w:t>
      </w:r>
      <w:r>
        <w:rPr>
          <w:spacing w:val="-12"/>
          <w:sz w:val="20"/>
        </w:rPr>
        <w:t xml:space="preserve"> </w:t>
      </w:r>
      <w:r>
        <w:rPr>
          <w:w w:val="65"/>
          <w:sz w:val="20"/>
        </w:rPr>
        <w:t>in</w:t>
      </w:r>
      <w:r>
        <w:rPr>
          <w:spacing w:val="-12"/>
          <w:sz w:val="20"/>
        </w:rPr>
        <w:t xml:space="preserve"> </w:t>
      </w:r>
      <w:r>
        <w:rPr>
          <w:w w:val="65"/>
          <w:sz w:val="20"/>
        </w:rPr>
        <w:t>Kampala,</w:t>
      </w:r>
      <w:r>
        <w:rPr>
          <w:spacing w:val="-12"/>
          <w:sz w:val="20"/>
        </w:rPr>
        <w:t xml:space="preserve"> </w:t>
      </w:r>
      <w:r>
        <w:rPr>
          <w:spacing w:val="-4"/>
          <w:w w:val="65"/>
          <w:sz w:val="20"/>
        </w:rPr>
        <w:t>etc.</w:t>
      </w:r>
    </w:p>
    <w:p w:rsidR="00E5575B" w:rsidRDefault="00D512E5">
      <w:pPr>
        <w:pStyle w:val="Heading1"/>
        <w:ind w:left="1451" w:right="1109"/>
      </w:pPr>
      <w:r>
        <w:rPr>
          <w:w w:val="70"/>
        </w:rPr>
        <w:t>A</w:t>
      </w:r>
      <w:r>
        <w:rPr>
          <w:spacing w:val="64"/>
        </w:rPr>
        <w:t xml:space="preserve"> </w:t>
      </w:r>
      <w:r>
        <w:rPr>
          <w:w w:val="70"/>
        </w:rPr>
        <w:t>SKETCH</w:t>
      </w:r>
      <w:r>
        <w:rPr>
          <w:spacing w:val="64"/>
        </w:rPr>
        <w:t xml:space="preserve"> </w:t>
      </w:r>
      <w:r>
        <w:rPr>
          <w:w w:val="70"/>
        </w:rPr>
        <w:t>MAP</w:t>
      </w:r>
      <w:r>
        <w:rPr>
          <w:spacing w:val="64"/>
        </w:rPr>
        <w:t xml:space="preserve"> </w:t>
      </w:r>
      <w:r>
        <w:rPr>
          <w:w w:val="70"/>
        </w:rPr>
        <w:t>OF</w:t>
      </w:r>
      <w:r>
        <w:rPr>
          <w:spacing w:val="66"/>
        </w:rPr>
        <w:t xml:space="preserve"> </w:t>
      </w:r>
      <w:r>
        <w:rPr>
          <w:w w:val="70"/>
        </w:rPr>
        <w:t>UGANDA</w:t>
      </w:r>
      <w:r>
        <w:rPr>
          <w:spacing w:val="64"/>
        </w:rPr>
        <w:t xml:space="preserve"> </w:t>
      </w:r>
      <w:r>
        <w:rPr>
          <w:w w:val="70"/>
        </w:rPr>
        <w:t>SHOWING</w:t>
      </w:r>
      <w:r>
        <w:rPr>
          <w:spacing w:val="73"/>
        </w:rPr>
        <w:t xml:space="preserve"> </w:t>
      </w:r>
      <w:r>
        <w:rPr>
          <w:w w:val="70"/>
        </w:rPr>
        <w:t>ENVIRONMENTALLY</w:t>
      </w:r>
      <w:r>
        <w:rPr>
          <w:spacing w:val="64"/>
        </w:rPr>
        <w:t xml:space="preserve"> </w:t>
      </w:r>
      <w:r>
        <w:rPr>
          <w:w w:val="70"/>
        </w:rPr>
        <w:t>DEGRADED</w:t>
      </w:r>
      <w:r>
        <w:rPr>
          <w:spacing w:val="69"/>
        </w:rPr>
        <w:t xml:space="preserve"> </w:t>
      </w:r>
      <w:r>
        <w:rPr>
          <w:w w:val="70"/>
        </w:rPr>
        <w:t>AREAS</w:t>
      </w:r>
      <w:r>
        <w:rPr>
          <w:spacing w:val="66"/>
        </w:rPr>
        <w:t xml:space="preserve"> </w:t>
      </w:r>
      <w:r>
        <w:rPr>
          <w:w w:val="70"/>
        </w:rPr>
        <w:t>/</w:t>
      </w:r>
      <w:r>
        <w:rPr>
          <w:spacing w:val="40"/>
        </w:rPr>
        <w:t xml:space="preserve"> </w:t>
      </w:r>
      <w:r>
        <w:rPr>
          <w:w w:val="70"/>
        </w:rPr>
        <w:t>FORMS</w:t>
      </w:r>
      <w:r>
        <w:rPr>
          <w:spacing w:val="66"/>
        </w:rPr>
        <w:t xml:space="preserve"> </w:t>
      </w:r>
      <w:r>
        <w:rPr>
          <w:w w:val="70"/>
        </w:rPr>
        <w:t>OF</w:t>
      </w:r>
      <w:r>
        <w:rPr>
          <w:spacing w:val="66"/>
        </w:rPr>
        <w:t xml:space="preserve"> </w:t>
      </w:r>
      <w:r>
        <w:rPr>
          <w:w w:val="70"/>
        </w:rPr>
        <w:t>ENVIRONMENTAL</w:t>
      </w:r>
      <w:r>
        <w:rPr>
          <w:w w:val="80"/>
        </w:rPr>
        <w:t xml:space="preserve"> </w:t>
      </w:r>
      <w:r>
        <w:rPr>
          <w:spacing w:val="-2"/>
          <w:w w:val="80"/>
        </w:rPr>
        <w:t>DEGRADATION</w:t>
      </w:r>
    </w:p>
    <w:p w:rsidR="00E5575B" w:rsidRDefault="00D512E5">
      <w:pPr>
        <w:pStyle w:val="BodyText"/>
        <w:spacing w:before="227"/>
        <w:ind w:left="1451"/>
      </w:pPr>
      <w:r>
        <w:rPr>
          <w:w w:val="80"/>
        </w:rPr>
        <w:t>FULL</w:t>
      </w:r>
      <w:r>
        <w:rPr>
          <w:spacing w:val="-6"/>
        </w:rPr>
        <w:t xml:space="preserve"> </w:t>
      </w:r>
      <w:r>
        <w:rPr>
          <w:spacing w:val="-4"/>
          <w:w w:val="85"/>
        </w:rPr>
        <w:t>PAGE</w:t>
      </w:r>
    </w:p>
    <w:p w:rsidR="00E5575B" w:rsidRDefault="00E5575B">
      <w:pPr>
        <w:sectPr w:rsidR="00E5575B">
          <w:pgSz w:w="12240" w:h="15840"/>
          <w:pgMar w:top="540" w:right="0" w:bottom="680" w:left="80" w:header="299" w:footer="494" w:gutter="0"/>
          <w:cols w:space="720"/>
        </w:sectPr>
      </w:pPr>
    </w:p>
    <w:p w:rsidR="00E5575B" w:rsidRDefault="00D512E5">
      <w:pPr>
        <w:pStyle w:val="Heading1"/>
        <w:spacing w:before="166"/>
        <w:ind w:left="2351"/>
      </w:pPr>
      <w:r>
        <w:rPr>
          <w:w w:val="70"/>
        </w:rPr>
        <w:lastRenderedPageBreak/>
        <w:t>CAUSES</w:t>
      </w:r>
      <w:r>
        <w:rPr>
          <w:spacing w:val="16"/>
        </w:rPr>
        <w:t xml:space="preserve"> </w:t>
      </w:r>
      <w:r>
        <w:rPr>
          <w:w w:val="70"/>
        </w:rPr>
        <w:t>OF</w:t>
      </w:r>
      <w:r>
        <w:rPr>
          <w:spacing w:val="21"/>
        </w:rPr>
        <w:t xml:space="preserve"> </w:t>
      </w:r>
      <w:r>
        <w:rPr>
          <w:w w:val="70"/>
        </w:rPr>
        <w:t>ENVIRONMENTAL</w:t>
      </w:r>
      <w:r>
        <w:rPr>
          <w:spacing w:val="20"/>
        </w:rPr>
        <w:t xml:space="preserve"> </w:t>
      </w:r>
      <w:r>
        <w:rPr>
          <w:w w:val="70"/>
        </w:rPr>
        <w:t>DEGRADATION</w:t>
      </w:r>
      <w:r>
        <w:rPr>
          <w:spacing w:val="20"/>
        </w:rPr>
        <w:t xml:space="preserve"> </w:t>
      </w:r>
      <w:r>
        <w:rPr>
          <w:w w:val="70"/>
        </w:rPr>
        <w:t>IN</w:t>
      </w:r>
      <w:r>
        <w:rPr>
          <w:spacing w:val="22"/>
        </w:rPr>
        <w:t xml:space="preserve"> </w:t>
      </w:r>
      <w:r>
        <w:rPr>
          <w:spacing w:val="-2"/>
          <w:w w:val="70"/>
        </w:rPr>
        <w:t>UGANDA</w:t>
      </w:r>
    </w:p>
    <w:p w:rsidR="00E5575B" w:rsidRDefault="00D512E5">
      <w:pPr>
        <w:pStyle w:val="BodyText"/>
        <w:spacing w:before="4" w:line="226" w:lineRule="exact"/>
        <w:ind w:left="1451"/>
        <w:jc w:val="both"/>
      </w:pPr>
      <w:r>
        <w:rPr>
          <w:w w:val="65"/>
        </w:rPr>
        <w:t>It</w:t>
      </w:r>
      <w:r>
        <w:rPr>
          <w:spacing w:val="16"/>
        </w:rPr>
        <w:t xml:space="preserve"> </w:t>
      </w:r>
      <w:r>
        <w:rPr>
          <w:w w:val="65"/>
        </w:rPr>
        <w:t>is</w:t>
      </w:r>
      <w:r>
        <w:rPr>
          <w:spacing w:val="18"/>
        </w:rPr>
        <w:t xml:space="preserve"> </w:t>
      </w:r>
      <w:r>
        <w:rPr>
          <w:w w:val="65"/>
        </w:rPr>
        <w:t>resulting</w:t>
      </w:r>
      <w:r>
        <w:rPr>
          <w:spacing w:val="21"/>
        </w:rPr>
        <w:t xml:space="preserve"> </w:t>
      </w:r>
      <w:r>
        <w:rPr>
          <w:w w:val="65"/>
        </w:rPr>
        <w:t>from</w:t>
      </w:r>
      <w:r>
        <w:rPr>
          <w:spacing w:val="26"/>
        </w:rPr>
        <w:t xml:space="preserve"> </w:t>
      </w:r>
      <w:r>
        <w:rPr>
          <w:w w:val="65"/>
        </w:rPr>
        <w:t>manmade</w:t>
      </w:r>
      <w:r>
        <w:rPr>
          <w:spacing w:val="22"/>
        </w:rPr>
        <w:t xml:space="preserve"> </w:t>
      </w:r>
      <w:r>
        <w:rPr>
          <w:w w:val="65"/>
        </w:rPr>
        <w:t>causes</w:t>
      </w:r>
      <w:r>
        <w:rPr>
          <w:spacing w:val="22"/>
        </w:rPr>
        <w:t xml:space="preserve"> </w:t>
      </w:r>
      <w:r>
        <w:rPr>
          <w:w w:val="65"/>
        </w:rPr>
        <w:t>and</w:t>
      </w:r>
      <w:r>
        <w:rPr>
          <w:spacing w:val="16"/>
        </w:rPr>
        <w:t xml:space="preserve"> </w:t>
      </w:r>
      <w:r>
        <w:rPr>
          <w:w w:val="65"/>
        </w:rPr>
        <w:t>natural</w:t>
      </w:r>
      <w:r>
        <w:rPr>
          <w:spacing w:val="21"/>
        </w:rPr>
        <w:t xml:space="preserve"> </w:t>
      </w:r>
      <w:r>
        <w:rPr>
          <w:w w:val="65"/>
        </w:rPr>
        <w:t>causes</w:t>
      </w:r>
      <w:r>
        <w:rPr>
          <w:spacing w:val="18"/>
        </w:rPr>
        <w:t xml:space="preserve"> </w:t>
      </w:r>
      <w:r>
        <w:rPr>
          <w:w w:val="65"/>
        </w:rPr>
        <w:t>though</w:t>
      </w:r>
      <w:r>
        <w:rPr>
          <w:spacing w:val="29"/>
        </w:rPr>
        <w:t xml:space="preserve"> </w:t>
      </w:r>
      <w:r>
        <w:rPr>
          <w:w w:val="65"/>
        </w:rPr>
        <w:t>man</w:t>
      </w:r>
      <w:r>
        <w:rPr>
          <w:spacing w:val="15"/>
        </w:rPr>
        <w:t xml:space="preserve"> </w:t>
      </w:r>
      <w:r>
        <w:rPr>
          <w:w w:val="65"/>
        </w:rPr>
        <w:t>dominates.</w:t>
      </w:r>
      <w:r>
        <w:rPr>
          <w:spacing w:val="8"/>
        </w:rPr>
        <w:t xml:space="preserve"> </w:t>
      </w:r>
      <w:r>
        <w:rPr>
          <w:w w:val="65"/>
        </w:rPr>
        <w:t>These</w:t>
      </w:r>
      <w:r>
        <w:rPr>
          <w:spacing w:val="13"/>
        </w:rPr>
        <w:t xml:space="preserve"> </w:t>
      </w:r>
      <w:r>
        <w:rPr>
          <w:w w:val="65"/>
        </w:rPr>
        <w:t>causes</w:t>
      </w:r>
      <w:r>
        <w:rPr>
          <w:spacing w:val="10"/>
        </w:rPr>
        <w:t xml:space="preserve"> </w:t>
      </w:r>
      <w:r>
        <w:rPr>
          <w:w w:val="65"/>
        </w:rPr>
        <w:t>are</w:t>
      </w:r>
      <w:r>
        <w:rPr>
          <w:spacing w:val="13"/>
        </w:rPr>
        <w:t xml:space="preserve"> </w:t>
      </w:r>
      <w:r>
        <w:rPr>
          <w:w w:val="65"/>
        </w:rPr>
        <w:t>as</w:t>
      </w:r>
      <w:r>
        <w:rPr>
          <w:spacing w:val="10"/>
        </w:rPr>
        <w:t xml:space="preserve"> </w:t>
      </w:r>
      <w:r>
        <w:rPr>
          <w:spacing w:val="-2"/>
          <w:w w:val="65"/>
        </w:rPr>
        <w:t>follows:</w:t>
      </w:r>
    </w:p>
    <w:p w:rsidR="00E5575B" w:rsidRDefault="00D512E5">
      <w:pPr>
        <w:pStyle w:val="Heading2"/>
        <w:spacing w:line="229" w:lineRule="exact"/>
        <w:ind w:left="1451"/>
        <w:jc w:val="both"/>
      </w:pPr>
      <w:r>
        <w:rPr>
          <w:w w:val="70"/>
        </w:rPr>
        <w:t>Activities</w:t>
      </w:r>
      <w:r>
        <w:rPr>
          <w:spacing w:val="19"/>
        </w:rPr>
        <w:t xml:space="preserve"> </w:t>
      </w:r>
      <w:r>
        <w:rPr>
          <w:w w:val="70"/>
        </w:rPr>
        <w:t>of</w:t>
      </w:r>
      <w:r>
        <w:rPr>
          <w:spacing w:val="15"/>
        </w:rPr>
        <w:t xml:space="preserve"> </w:t>
      </w:r>
      <w:r>
        <w:rPr>
          <w:w w:val="70"/>
        </w:rPr>
        <w:t>man</w:t>
      </w:r>
      <w:r>
        <w:rPr>
          <w:spacing w:val="22"/>
        </w:rPr>
        <w:t xml:space="preserve"> </w:t>
      </w:r>
      <w:r>
        <w:rPr>
          <w:w w:val="70"/>
        </w:rPr>
        <w:t>responsible</w:t>
      </w:r>
      <w:r>
        <w:rPr>
          <w:spacing w:val="22"/>
        </w:rPr>
        <w:t xml:space="preserve"> </w:t>
      </w:r>
      <w:r>
        <w:rPr>
          <w:w w:val="70"/>
        </w:rPr>
        <w:t>for</w:t>
      </w:r>
      <w:r>
        <w:rPr>
          <w:spacing w:val="21"/>
        </w:rPr>
        <w:t xml:space="preserve"> </w:t>
      </w:r>
      <w:r>
        <w:rPr>
          <w:w w:val="70"/>
        </w:rPr>
        <w:t>environmental</w:t>
      </w:r>
      <w:r>
        <w:rPr>
          <w:spacing w:val="19"/>
        </w:rPr>
        <w:t xml:space="preserve"> </w:t>
      </w:r>
      <w:r>
        <w:rPr>
          <w:w w:val="70"/>
        </w:rPr>
        <w:t>degradation</w:t>
      </w:r>
      <w:r>
        <w:rPr>
          <w:spacing w:val="22"/>
        </w:rPr>
        <w:t xml:space="preserve"> </w:t>
      </w:r>
      <w:r>
        <w:rPr>
          <w:w w:val="70"/>
        </w:rPr>
        <w:t>in</w:t>
      </w:r>
      <w:r>
        <w:rPr>
          <w:spacing w:val="41"/>
        </w:rPr>
        <w:t xml:space="preserve"> </w:t>
      </w:r>
      <w:r>
        <w:rPr>
          <w:spacing w:val="-2"/>
          <w:w w:val="70"/>
        </w:rPr>
        <w:t>Uganda</w:t>
      </w:r>
    </w:p>
    <w:p w:rsidR="00E5575B" w:rsidRDefault="00D512E5">
      <w:pPr>
        <w:pStyle w:val="ListParagraph"/>
        <w:numPr>
          <w:ilvl w:val="0"/>
          <w:numId w:val="84"/>
        </w:numPr>
        <w:tabs>
          <w:tab w:val="left" w:pos="1572"/>
        </w:tabs>
        <w:spacing w:before="3" w:line="242" w:lineRule="auto"/>
        <w:ind w:right="2064" w:firstLine="0"/>
        <w:rPr>
          <w:sz w:val="20"/>
        </w:rPr>
      </w:pPr>
      <w:r>
        <w:rPr>
          <w:w w:val="70"/>
          <w:sz w:val="20"/>
        </w:rPr>
        <w:t>Overgrazing</w:t>
      </w:r>
      <w:r>
        <w:rPr>
          <w:spacing w:val="28"/>
          <w:sz w:val="20"/>
        </w:rPr>
        <w:t xml:space="preserve"> </w:t>
      </w:r>
      <w:r>
        <w:rPr>
          <w:w w:val="70"/>
          <w:sz w:val="20"/>
        </w:rPr>
        <w:t>happens</w:t>
      </w:r>
      <w:r>
        <w:rPr>
          <w:spacing w:val="29"/>
          <w:sz w:val="20"/>
        </w:rPr>
        <w:t xml:space="preserve"> </w:t>
      </w:r>
      <w:r>
        <w:rPr>
          <w:w w:val="70"/>
          <w:sz w:val="20"/>
        </w:rPr>
        <w:t>in</w:t>
      </w:r>
      <w:r>
        <w:rPr>
          <w:spacing w:val="33"/>
          <w:sz w:val="20"/>
        </w:rPr>
        <w:t xml:space="preserve"> </w:t>
      </w:r>
      <w:r>
        <w:rPr>
          <w:w w:val="70"/>
          <w:sz w:val="20"/>
        </w:rPr>
        <w:t>pastoral</w:t>
      </w:r>
      <w:r>
        <w:rPr>
          <w:spacing w:val="31"/>
          <w:sz w:val="20"/>
        </w:rPr>
        <w:t xml:space="preserve"> </w:t>
      </w:r>
      <w:r>
        <w:rPr>
          <w:w w:val="70"/>
          <w:sz w:val="20"/>
        </w:rPr>
        <w:t>areas</w:t>
      </w:r>
      <w:r>
        <w:rPr>
          <w:spacing w:val="28"/>
          <w:sz w:val="20"/>
        </w:rPr>
        <w:t xml:space="preserve"> </w:t>
      </w:r>
      <w:r>
        <w:rPr>
          <w:w w:val="70"/>
          <w:sz w:val="20"/>
        </w:rPr>
        <w:t>of</w:t>
      </w:r>
      <w:r>
        <w:rPr>
          <w:sz w:val="20"/>
        </w:rPr>
        <w:t xml:space="preserve"> </w:t>
      </w:r>
      <w:r>
        <w:rPr>
          <w:w w:val="70"/>
          <w:sz w:val="20"/>
        </w:rPr>
        <w:t>Kaaboog,</w:t>
      </w:r>
      <w:r>
        <w:rPr>
          <w:sz w:val="20"/>
        </w:rPr>
        <w:t xml:space="preserve"> </w:t>
      </w:r>
      <w:r>
        <w:rPr>
          <w:w w:val="70"/>
          <w:sz w:val="20"/>
        </w:rPr>
        <w:t>Mbarara,</w:t>
      </w:r>
      <w:r>
        <w:rPr>
          <w:sz w:val="20"/>
        </w:rPr>
        <w:t xml:space="preserve"> </w:t>
      </w:r>
      <w:r>
        <w:rPr>
          <w:w w:val="70"/>
          <w:sz w:val="20"/>
        </w:rPr>
        <w:t>Luwero,</w:t>
      </w:r>
      <w:r>
        <w:rPr>
          <w:sz w:val="20"/>
        </w:rPr>
        <w:t xml:space="preserve"> </w:t>
      </w:r>
      <w:r>
        <w:rPr>
          <w:w w:val="70"/>
          <w:sz w:val="20"/>
        </w:rPr>
        <w:t>Kasese,</w:t>
      </w:r>
      <w:r>
        <w:rPr>
          <w:sz w:val="20"/>
        </w:rPr>
        <w:t xml:space="preserve"> </w:t>
      </w:r>
      <w:r>
        <w:rPr>
          <w:w w:val="70"/>
          <w:sz w:val="20"/>
        </w:rPr>
        <w:t>Buliisa</w:t>
      </w:r>
      <w:r>
        <w:rPr>
          <w:sz w:val="20"/>
        </w:rPr>
        <w:t xml:space="preserve"> </w:t>
      </w:r>
      <w:r>
        <w:rPr>
          <w:w w:val="70"/>
          <w:sz w:val="20"/>
        </w:rPr>
        <w:t>and</w:t>
      </w:r>
      <w:r>
        <w:rPr>
          <w:sz w:val="20"/>
        </w:rPr>
        <w:t xml:space="preserve"> </w:t>
      </w:r>
      <w:r>
        <w:rPr>
          <w:w w:val="70"/>
          <w:sz w:val="20"/>
        </w:rPr>
        <w:t>Nakasongola</w:t>
      </w:r>
      <w:r>
        <w:rPr>
          <w:sz w:val="20"/>
        </w:rPr>
        <w:t xml:space="preserve"> </w:t>
      </w:r>
      <w:r>
        <w:rPr>
          <w:w w:val="70"/>
          <w:sz w:val="20"/>
        </w:rPr>
        <w:t>where</w:t>
      </w:r>
      <w:r>
        <w:rPr>
          <w:sz w:val="20"/>
        </w:rPr>
        <w:t xml:space="preserve"> </w:t>
      </w:r>
      <w:r>
        <w:rPr>
          <w:w w:val="70"/>
          <w:sz w:val="20"/>
        </w:rPr>
        <w:t>pastoralists</w:t>
      </w:r>
      <w:r>
        <w:rPr>
          <w:sz w:val="20"/>
        </w:rPr>
        <w:t xml:space="preserve"> </w:t>
      </w:r>
      <w:r>
        <w:rPr>
          <w:w w:val="70"/>
          <w:sz w:val="20"/>
        </w:rPr>
        <w:t>graze</w:t>
      </w:r>
      <w:r>
        <w:rPr>
          <w:sz w:val="20"/>
        </w:rPr>
        <w:t xml:space="preserve"> </w:t>
      </w:r>
      <w:r>
        <w:rPr>
          <w:w w:val="70"/>
          <w:sz w:val="20"/>
        </w:rPr>
        <w:t>their</w:t>
      </w:r>
      <w:r>
        <w:rPr>
          <w:spacing w:val="-14"/>
          <w:sz w:val="20"/>
        </w:rPr>
        <w:t xml:space="preserve"> </w:t>
      </w:r>
      <w:r>
        <w:rPr>
          <w:w w:val="70"/>
          <w:sz w:val="20"/>
        </w:rPr>
        <w:t>animals</w:t>
      </w:r>
      <w:r>
        <w:rPr>
          <w:spacing w:val="-10"/>
          <w:sz w:val="20"/>
        </w:rPr>
        <w:t xml:space="preserve"> </w:t>
      </w:r>
      <w:r>
        <w:rPr>
          <w:w w:val="70"/>
          <w:sz w:val="20"/>
        </w:rPr>
        <w:t>beyond</w:t>
      </w:r>
      <w:r>
        <w:rPr>
          <w:sz w:val="20"/>
        </w:rPr>
        <w:t xml:space="preserve"> </w:t>
      </w:r>
      <w:r>
        <w:rPr>
          <w:w w:val="70"/>
          <w:sz w:val="20"/>
        </w:rPr>
        <w:t>the</w:t>
      </w:r>
      <w:r>
        <w:rPr>
          <w:sz w:val="20"/>
        </w:rPr>
        <w:t xml:space="preserve"> </w:t>
      </w:r>
      <w:r>
        <w:rPr>
          <w:w w:val="70"/>
          <w:sz w:val="20"/>
        </w:rPr>
        <w:t>capacity</w:t>
      </w:r>
      <w:r>
        <w:rPr>
          <w:spacing w:val="-2"/>
          <w:sz w:val="20"/>
        </w:rPr>
        <w:t xml:space="preserve"> </w:t>
      </w:r>
      <w:r>
        <w:rPr>
          <w:w w:val="70"/>
          <w:sz w:val="20"/>
        </w:rPr>
        <w:t>of</w:t>
      </w:r>
      <w:r>
        <w:rPr>
          <w:sz w:val="20"/>
        </w:rPr>
        <w:t xml:space="preserve"> </w:t>
      </w:r>
      <w:r>
        <w:rPr>
          <w:w w:val="70"/>
          <w:sz w:val="20"/>
        </w:rPr>
        <w:t>the</w:t>
      </w:r>
      <w:r>
        <w:rPr>
          <w:sz w:val="20"/>
        </w:rPr>
        <w:t xml:space="preserve"> </w:t>
      </w:r>
      <w:r>
        <w:rPr>
          <w:w w:val="70"/>
          <w:sz w:val="20"/>
        </w:rPr>
        <w:t>available</w:t>
      </w:r>
      <w:r>
        <w:rPr>
          <w:sz w:val="20"/>
        </w:rPr>
        <w:t xml:space="preserve"> </w:t>
      </w:r>
      <w:r>
        <w:rPr>
          <w:w w:val="70"/>
          <w:sz w:val="20"/>
        </w:rPr>
        <w:t>pasture</w:t>
      </w:r>
      <w:r>
        <w:rPr>
          <w:sz w:val="20"/>
        </w:rPr>
        <w:t xml:space="preserve"> </w:t>
      </w:r>
      <w:r>
        <w:rPr>
          <w:w w:val="70"/>
          <w:sz w:val="20"/>
        </w:rPr>
        <w:t>which</w:t>
      </w:r>
      <w:r>
        <w:rPr>
          <w:sz w:val="20"/>
        </w:rPr>
        <w:t xml:space="preserve"> </w:t>
      </w:r>
      <w:r>
        <w:rPr>
          <w:w w:val="70"/>
          <w:sz w:val="20"/>
        </w:rPr>
        <w:t>leads</w:t>
      </w:r>
      <w:r>
        <w:rPr>
          <w:sz w:val="20"/>
        </w:rPr>
        <w:t xml:space="preserve"> </w:t>
      </w:r>
      <w:r>
        <w:rPr>
          <w:w w:val="70"/>
          <w:sz w:val="20"/>
        </w:rPr>
        <w:t>to</w:t>
      </w:r>
      <w:r>
        <w:rPr>
          <w:sz w:val="20"/>
        </w:rPr>
        <w:t xml:space="preserve"> </w:t>
      </w:r>
      <w:r>
        <w:rPr>
          <w:w w:val="70"/>
          <w:sz w:val="20"/>
        </w:rPr>
        <w:t>exposal</w:t>
      </w:r>
      <w:r>
        <w:rPr>
          <w:sz w:val="20"/>
        </w:rPr>
        <w:t xml:space="preserve"> </w:t>
      </w:r>
      <w:r>
        <w:rPr>
          <w:w w:val="70"/>
          <w:sz w:val="20"/>
        </w:rPr>
        <w:t>of</w:t>
      </w:r>
      <w:r>
        <w:rPr>
          <w:sz w:val="20"/>
        </w:rPr>
        <w:t xml:space="preserve"> </w:t>
      </w:r>
      <w:r>
        <w:rPr>
          <w:w w:val="70"/>
          <w:sz w:val="20"/>
        </w:rPr>
        <w:t>the</w:t>
      </w:r>
      <w:r>
        <w:rPr>
          <w:sz w:val="20"/>
        </w:rPr>
        <w:t xml:space="preserve"> </w:t>
      </w:r>
      <w:r>
        <w:rPr>
          <w:w w:val="70"/>
          <w:sz w:val="20"/>
        </w:rPr>
        <w:t>soils</w:t>
      </w:r>
      <w:r>
        <w:rPr>
          <w:spacing w:val="-2"/>
          <w:sz w:val="20"/>
        </w:rPr>
        <w:t xml:space="preserve"> </w:t>
      </w:r>
      <w:r>
        <w:rPr>
          <w:w w:val="70"/>
          <w:sz w:val="20"/>
        </w:rPr>
        <w:t>to</w:t>
      </w:r>
      <w:r>
        <w:rPr>
          <w:sz w:val="20"/>
        </w:rPr>
        <w:t xml:space="preserve"> </w:t>
      </w:r>
      <w:r>
        <w:rPr>
          <w:w w:val="70"/>
          <w:sz w:val="20"/>
        </w:rPr>
        <w:t>agents</w:t>
      </w:r>
      <w:r>
        <w:rPr>
          <w:spacing w:val="-14"/>
          <w:sz w:val="20"/>
        </w:rPr>
        <w:t xml:space="preserve"> </w:t>
      </w:r>
      <w:r>
        <w:rPr>
          <w:w w:val="70"/>
          <w:sz w:val="20"/>
        </w:rPr>
        <w:t>of</w:t>
      </w:r>
      <w:r>
        <w:rPr>
          <w:spacing w:val="-13"/>
          <w:sz w:val="20"/>
        </w:rPr>
        <w:t xml:space="preserve"> </w:t>
      </w:r>
      <w:r>
        <w:rPr>
          <w:w w:val="70"/>
          <w:sz w:val="20"/>
        </w:rPr>
        <w:t>erosion</w:t>
      </w:r>
      <w:r>
        <w:rPr>
          <w:spacing w:val="-13"/>
          <w:sz w:val="20"/>
        </w:rPr>
        <w:t xml:space="preserve"> </w:t>
      </w:r>
      <w:r>
        <w:rPr>
          <w:w w:val="70"/>
          <w:sz w:val="20"/>
        </w:rPr>
        <w:t>like</w:t>
      </w:r>
      <w:r>
        <w:rPr>
          <w:spacing w:val="-14"/>
          <w:sz w:val="20"/>
        </w:rPr>
        <w:t xml:space="preserve"> </w:t>
      </w:r>
      <w:r>
        <w:rPr>
          <w:w w:val="70"/>
          <w:sz w:val="20"/>
        </w:rPr>
        <w:t>wind</w:t>
      </w:r>
      <w:r>
        <w:rPr>
          <w:spacing w:val="-13"/>
          <w:sz w:val="20"/>
        </w:rPr>
        <w:t xml:space="preserve"> </w:t>
      </w:r>
      <w:r>
        <w:rPr>
          <w:w w:val="70"/>
          <w:sz w:val="20"/>
        </w:rPr>
        <w:t>and</w:t>
      </w:r>
      <w:r>
        <w:rPr>
          <w:spacing w:val="-13"/>
          <w:sz w:val="20"/>
        </w:rPr>
        <w:t xml:space="preserve"> </w:t>
      </w:r>
      <w:r>
        <w:rPr>
          <w:w w:val="70"/>
          <w:sz w:val="20"/>
        </w:rPr>
        <w:t>running</w:t>
      </w:r>
      <w:r>
        <w:rPr>
          <w:sz w:val="20"/>
        </w:rPr>
        <w:t xml:space="preserve"> </w:t>
      </w:r>
      <w:r>
        <w:rPr>
          <w:spacing w:val="-4"/>
          <w:w w:val="70"/>
          <w:sz w:val="20"/>
        </w:rPr>
        <w:t>water hence making the soil loses its fertility and eventually drought sets in.</w:t>
      </w:r>
    </w:p>
    <w:p w:rsidR="00E5575B" w:rsidRDefault="00D512E5">
      <w:pPr>
        <w:pStyle w:val="ListParagraph"/>
        <w:numPr>
          <w:ilvl w:val="0"/>
          <w:numId w:val="84"/>
        </w:numPr>
        <w:tabs>
          <w:tab w:val="left" w:pos="1810"/>
        </w:tabs>
        <w:ind w:right="2067" w:firstLine="0"/>
        <w:rPr>
          <w:rFonts w:ascii="Arial MT" w:hAnsi="Arial MT"/>
          <w:sz w:val="20"/>
        </w:rPr>
      </w:pPr>
      <w:r>
        <w:rPr>
          <w:w w:val="65"/>
          <w:sz w:val="20"/>
        </w:rPr>
        <w:t>Communal</w:t>
      </w:r>
      <w:r>
        <w:rPr>
          <w:spacing w:val="-3"/>
          <w:sz w:val="20"/>
        </w:rPr>
        <w:t xml:space="preserve"> </w:t>
      </w:r>
      <w:r>
        <w:rPr>
          <w:w w:val="65"/>
          <w:sz w:val="20"/>
        </w:rPr>
        <w:t>grazing</w:t>
      </w:r>
      <w:r>
        <w:rPr>
          <w:spacing w:val="-7"/>
          <w:sz w:val="20"/>
        </w:rPr>
        <w:t xml:space="preserve"> </w:t>
      </w:r>
      <w:r>
        <w:rPr>
          <w:w w:val="65"/>
          <w:sz w:val="20"/>
        </w:rPr>
        <w:t>by</w:t>
      </w:r>
      <w:r>
        <w:rPr>
          <w:spacing w:val="-7"/>
          <w:sz w:val="20"/>
        </w:rPr>
        <w:t xml:space="preserve"> </w:t>
      </w:r>
      <w:r>
        <w:rPr>
          <w:w w:val="65"/>
          <w:sz w:val="20"/>
        </w:rPr>
        <w:t>the</w:t>
      </w:r>
      <w:r>
        <w:rPr>
          <w:spacing w:val="-3"/>
          <w:sz w:val="20"/>
        </w:rPr>
        <w:t xml:space="preserve"> </w:t>
      </w:r>
      <w:r>
        <w:rPr>
          <w:w w:val="65"/>
          <w:sz w:val="20"/>
        </w:rPr>
        <w:t>pastoral</w:t>
      </w:r>
      <w:r>
        <w:rPr>
          <w:spacing w:val="-11"/>
          <w:sz w:val="20"/>
        </w:rPr>
        <w:t xml:space="preserve"> </w:t>
      </w:r>
      <w:r>
        <w:rPr>
          <w:w w:val="65"/>
          <w:sz w:val="20"/>
        </w:rPr>
        <w:t>tribes</w:t>
      </w:r>
      <w:r>
        <w:rPr>
          <w:spacing w:val="-9"/>
          <w:sz w:val="20"/>
        </w:rPr>
        <w:t xml:space="preserve"> </w:t>
      </w:r>
      <w:r>
        <w:rPr>
          <w:w w:val="65"/>
          <w:sz w:val="20"/>
        </w:rPr>
        <w:t>like</w:t>
      </w:r>
      <w:r>
        <w:rPr>
          <w:spacing w:val="-12"/>
          <w:sz w:val="20"/>
        </w:rPr>
        <w:t xml:space="preserve"> </w:t>
      </w:r>
      <w:r>
        <w:rPr>
          <w:w w:val="65"/>
          <w:sz w:val="20"/>
        </w:rPr>
        <w:t>the</w:t>
      </w:r>
      <w:r>
        <w:rPr>
          <w:spacing w:val="-9"/>
          <w:sz w:val="20"/>
        </w:rPr>
        <w:t xml:space="preserve"> </w:t>
      </w:r>
      <w:r>
        <w:rPr>
          <w:w w:val="65"/>
          <w:sz w:val="20"/>
        </w:rPr>
        <w:t>Karamojong</w:t>
      </w:r>
      <w:r>
        <w:rPr>
          <w:spacing w:val="-12"/>
          <w:sz w:val="20"/>
        </w:rPr>
        <w:t xml:space="preserve"> </w:t>
      </w:r>
      <w:r>
        <w:rPr>
          <w:w w:val="65"/>
          <w:sz w:val="20"/>
        </w:rPr>
        <w:t>in</w:t>
      </w:r>
      <w:r>
        <w:rPr>
          <w:spacing w:val="-9"/>
          <w:sz w:val="20"/>
        </w:rPr>
        <w:t xml:space="preserve"> </w:t>
      </w:r>
      <w:r>
        <w:rPr>
          <w:w w:val="65"/>
          <w:sz w:val="20"/>
        </w:rPr>
        <w:t>Moroto</w:t>
      </w:r>
      <w:r>
        <w:rPr>
          <w:spacing w:val="-12"/>
          <w:sz w:val="20"/>
        </w:rPr>
        <w:t xml:space="preserve"> </w:t>
      </w:r>
      <w:r>
        <w:rPr>
          <w:w w:val="65"/>
          <w:sz w:val="20"/>
        </w:rPr>
        <w:t>and</w:t>
      </w:r>
      <w:r>
        <w:rPr>
          <w:spacing w:val="-9"/>
          <w:sz w:val="20"/>
        </w:rPr>
        <w:t xml:space="preserve"> </w:t>
      </w:r>
      <w:r>
        <w:rPr>
          <w:w w:val="65"/>
          <w:sz w:val="20"/>
        </w:rPr>
        <w:t>Bahima</w:t>
      </w:r>
      <w:r>
        <w:rPr>
          <w:spacing w:val="-12"/>
          <w:sz w:val="20"/>
        </w:rPr>
        <w:t xml:space="preserve"> </w:t>
      </w:r>
      <w:r>
        <w:rPr>
          <w:w w:val="65"/>
          <w:sz w:val="20"/>
        </w:rPr>
        <w:t>in</w:t>
      </w:r>
      <w:r>
        <w:rPr>
          <w:spacing w:val="-9"/>
          <w:sz w:val="20"/>
        </w:rPr>
        <w:t xml:space="preserve"> </w:t>
      </w:r>
      <w:r>
        <w:rPr>
          <w:w w:val="65"/>
          <w:sz w:val="20"/>
        </w:rPr>
        <w:t>Kiruhura</w:t>
      </w:r>
      <w:r>
        <w:rPr>
          <w:spacing w:val="-7"/>
          <w:sz w:val="20"/>
        </w:rPr>
        <w:t xml:space="preserve"> </w:t>
      </w:r>
      <w:r>
        <w:rPr>
          <w:w w:val="65"/>
          <w:sz w:val="20"/>
        </w:rPr>
        <w:t>is</w:t>
      </w:r>
      <w:r>
        <w:rPr>
          <w:spacing w:val="-2"/>
          <w:sz w:val="20"/>
        </w:rPr>
        <w:t xml:space="preserve"> </w:t>
      </w:r>
      <w:r>
        <w:rPr>
          <w:w w:val="65"/>
          <w:sz w:val="20"/>
        </w:rPr>
        <w:t>poor</w:t>
      </w:r>
      <w:r>
        <w:rPr>
          <w:spacing w:val="-1"/>
          <w:sz w:val="20"/>
        </w:rPr>
        <w:t xml:space="preserve"> </w:t>
      </w:r>
      <w:r>
        <w:rPr>
          <w:w w:val="65"/>
          <w:sz w:val="20"/>
        </w:rPr>
        <w:t>soil</w:t>
      </w:r>
      <w:r>
        <w:rPr>
          <w:spacing w:val="-2"/>
          <w:sz w:val="20"/>
        </w:rPr>
        <w:t xml:space="preserve"> </w:t>
      </w:r>
      <w:r>
        <w:rPr>
          <w:w w:val="65"/>
          <w:sz w:val="20"/>
        </w:rPr>
        <w:t>management</w:t>
      </w:r>
      <w:r>
        <w:rPr>
          <w:spacing w:val="-2"/>
          <w:sz w:val="20"/>
        </w:rPr>
        <w:t xml:space="preserve"> </w:t>
      </w:r>
      <w:r>
        <w:rPr>
          <w:w w:val="65"/>
          <w:sz w:val="20"/>
        </w:rPr>
        <w:t>practice</w:t>
      </w:r>
      <w:r>
        <w:rPr>
          <w:sz w:val="20"/>
        </w:rPr>
        <w:t xml:space="preserve"> </w:t>
      </w:r>
      <w:r>
        <w:rPr>
          <w:w w:val="65"/>
          <w:sz w:val="20"/>
        </w:rPr>
        <w:t>where</w:t>
      </w:r>
      <w:r>
        <w:rPr>
          <w:spacing w:val="-2"/>
          <w:sz w:val="20"/>
        </w:rPr>
        <w:t xml:space="preserve"> </w:t>
      </w:r>
      <w:r>
        <w:rPr>
          <w:w w:val="65"/>
          <w:sz w:val="20"/>
        </w:rPr>
        <w:t>by</w:t>
      </w:r>
      <w:r>
        <w:rPr>
          <w:sz w:val="20"/>
        </w:rPr>
        <w:t xml:space="preserve"> </w:t>
      </w:r>
      <w:r>
        <w:rPr>
          <w:w w:val="65"/>
          <w:sz w:val="20"/>
        </w:rPr>
        <w:t>each</w:t>
      </w:r>
      <w:r>
        <w:rPr>
          <w:spacing w:val="35"/>
          <w:sz w:val="20"/>
        </w:rPr>
        <w:t xml:space="preserve"> </w:t>
      </w:r>
      <w:r>
        <w:rPr>
          <w:w w:val="65"/>
          <w:sz w:val="20"/>
        </w:rPr>
        <w:t>pastoral</w:t>
      </w:r>
      <w:r>
        <w:rPr>
          <w:spacing w:val="35"/>
          <w:sz w:val="20"/>
        </w:rPr>
        <w:t xml:space="preserve"> </w:t>
      </w:r>
      <w:r>
        <w:rPr>
          <w:w w:val="65"/>
          <w:sz w:val="20"/>
        </w:rPr>
        <w:t>family</w:t>
      </w:r>
      <w:r>
        <w:rPr>
          <w:spacing w:val="40"/>
          <w:sz w:val="20"/>
        </w:rPr>
        <w:t xml:space="preserve"> </w:t>
      </w:r>
      <w:r>
        <w:rPr>
          <w:w w:val="65"/>
          <w:sz w:val="20"/>
        </w:rPr>
        <w:t>has</w:t>
      </w:r>
      <w:r>
        <w:rPr>
          <w:spacing w:val="35"/>
          <w:sz w:val="20"/>
        </w:rPr>
        <w:t xml:space="preserve"> </w:t>
      </w:r>
      <w:r>
        <w:rPr>
          <w:w w:val="65"/>
          <w:sz w:val="20"/>
        </w:rPr>
        <w:t>many</w:t>
      </w:r>
      <w:r>
        <w:rPr>
          <w:spacing w:val="38"/>
          <w:sz w:val="20"/>
        </w:rPr>
        <w:t xml:space="preserve"> </w:t>
      </w:r>
      <w:r>
        <w:rPr>
          <w:w w:val="65"/>
          <w:sz w:val="20"/>
        </w:rPr>
        <w:t>animals</w:t>
      </w:r>
      <w:r>
        <w:rPr>
          <w:spacing w:val="40"/>
          <w:sz w:val="20"/>
        </w:rPr>
        <w:t xml:space="preserve"> </w:t>
      </w:r>
      <w:r>
        <w:rPr>
          <w:w w:val="65"/>
          <w:sz w:val="20"/>
        </w:rPr>
        <w:t>and</w:t>
      </w:r>
      <w:r>
        <w:rPr>
          <w:spacing w:val="35"/>
          <w:sz w:val="20"/>
        </w:rPr>
        <w:t xml:space="preserve"> </w:t>
      </w:r>
      <w:r>
        <w:rPr>
          <w:w w:val="65"/>
          <w:sz w:val="20"/>
        </w:rPr>
        <w:t>uses</w:t>
      </w:r>
      <w:r>
        <w:rPr>
          <w:spacing w:val="35"/>
          <w:sz w:val="20"/>
        </w:rPr>
        <w:t xml:space="preserve"> </w:t>
      </w:r>
      <w:r>
        <w:rPr>
          <w:w w:val="65"/>
          <w:sz w:val="20"/>
        </w:rPr>
        <w:t>the</w:t>
      </w:r>
      <w:r>
        <w:rPr>
          <w:spacing w:val="35"/>
          <w:sz w:val="20"/>
        </w:rPr>
        <w:t xml:space="preserve"> </w:t>
      </w:r>
      <w:r>
        <w:rPr>
          <w:spacing w:val="9"/>
          <w:w w:val="65"/>
          <w:sz w:val="20"/>
        </w:rPr>
        <w:t>carelessly</w:t>
      </w:r>
      <w:r>
        <w:rPr>
          <w:spacing w:val="38"/>
          <w:sz w:val="20"/>
        </w:rPr>
        <w:t xml:space="preserve"> </w:t>
      </w:r>
      <w:r>
        <w:rPr>
          <w:w w:val="65"/>
          <w:sz w:val="20"/>
        </w:rPr>
        <w:t>which</w:t>
      </w:r>
      <w:r>
        <w:rPr>
          <w:spacing w:val="27"/>
          <w:sz w:val="20"/>
        </w:rPr>
        <w:t xml:space="preserve"> </w:t>
      </w:r>
      <w:r>
        <w:rPr>
          <w:w w:val="65"/>
          <w:sz w:val="20"/>
        </w:rPr>
        <w:t>damages</w:t>
      </w:r>
      <w:r>
        <w:rPr>
          <w:sz w:val="20"/>
        </w:rPr>
        <w:t xml:space="preserve"> </w:t>
      </w:r>
      <w:r>
        <w:rPr>
          <w:w w:val="65"/>
          <w:sz w:val="20"/>
        </w:rPr>
        <w:t>on</w:t>
      </w:r>
      <w:r>
        <w:rPr>
          <w:sz w:val="20"/>
        </w:rPr>
        <w:t xml:space="preserve"> </w:t>
      </w:r>
      <w:r>
        <w:rPr>
          <w:w w:val="65"/>
          <w:sz w:val="20"/>
        </w:rPr>
        <w:t>the</w:t>
      </w:r>
      <w:r>
        <w:rPr>
          <w:sz w:val="20"/>
        </w:rPr>
        <w:t xml:space="preserve"> </w:t>
      </w:r>
      <w:r>
        <w:rPr>
          <w:w w:val="65"/>
          <w:sz w:val="20"/>
        </w:rPr>
        <w:t>land</w:t>
      </w:r>
      <w:r>
        <w:rPr>
          <w:sz w:val="20"/>
        </w:rPr>
        <w:t xml:space="preserve"> </w:t>
      </w:r>
      <w:r>
        <w:rPr>
          <w:w w:val="65"/>
          <w:sz w:val="20"/>
        </w:rPr>
        <w:t>thus</w:t>
      </w:r>
      <w:r>
        <w:rPr>
          <w:sz w:val="20"/>
        </w:rPr>
        <w:t xml:space="preserve"> </w:t>
      </w:r>
      <w:r>
        <w:rPr>
          <w:w w:val="65"/>
          <w:sz w:val="20"/>
        </w:rPr>
        <w:t>causing</w:t>
      </w:r>
      <w:r>
        <w:rPr>
          <w:sz w:val="20"/>
        </w:rPr>
        <w:t xml:space="preserve"> </w:t>
      </w:r>
      <w:r>
        <w:rPr>
          <w:w w:val="65"/>
          <w:sz w:val="20"/>
        </w:rPr>
        <w:t>several</w:t>
      </w:r>
      <w:r>
        <w:rPr>
          <w:sz w:val="20"/>
        </w:rPr>
        <w:t xml:space="preserve"> </w:t>
      </w:r>
      <w:r>
        <w:rPr>
          <w:w w:val="65"/>
          <w:sz w:val="20"/>
        </w:rPr>
        <w:t>risks</w:t>
      </w:r>
      <w:r>
        <w:rPr>
          <w:spacing w:val="17"/>
          <w:sz w:val="20"/>
        </w:rPr>
        <w:t xml:space="preserve"> </w:t>
      </w:r>
      <w:r>
        <w:rPr>
          <w:w w:val="65"/>
          <w:sz w:val="20"/>
        </w:rPr>
        <w:t>of</w:t>
      </w:r>
      <w:r>
        <w:rPr>
          <w:sz w:val="20"/>
        </w:rPr>
        <w:t xml:space="preserve"> </w:t>
      </w:r>
      <w:r>
        <w:rPr>
          <w:w w:val="65"/>
          <w:sz w:val="20"/>
        </w:rPr>
        <w:t>soil</w:t>
      </w:r>
      <w:r>
        <w:rPr>
          <w:sz w:val="20"/>
        </w:rPr>
        <w:t xml:space="preserve"> </w:t>
      </w:r>
      <w:r>
        <w:rPr>
          <w:w w:val="65"/>
          <w:sz w:val="20"/>
        </w:rPr>
        <w:t>erosion.</w:t>
      </w:r>
    </w:p>
    <w:p w:rsidR="00E5575B" w:rsidRDefault="00D512E5">
      <w:pPr>
        <w:pStyle w:val="ListParagraph"/>
        <w:numPr>
          <w:ilvl w:val="0"/>
          <w:numId w:val="84"/>
        </w:numPr>
        <w:tabs>
          <w:tab w:val="left" w:pos="1810"/>
        </w:tabs>
        <w:spacing w:before="2" w:line="242" w:lineRule="auto"/>
        <w:ind w:right="2069" w:firstLine="0"/>
        <w:rPr>
          <w:rFonts w:ascii="Arial MT" w:hAnsi="Arial MT"/>
          <w:sz w:val="20"/>
        </w:rPr>
      </w:pPr>
      <w:r>
        <w:rPr>
          <w:w w:val="65"/>
          <w:sz w:val="20"/>
        </w:rPr>
        <w:t>The</w:t>
      </w:r>
      <w:r>
        <w:rPr>
          <w:sz w:val="20"/>
        </w:rPr>
        <w:t xml:space="preserve"> </w:t>
      </w:r>
      <w:r>
        <w:rPr>
          <w:w w:val="65"/>
          <w:sz w:val="20"/>
        </w:rPr>
        <w:t>burning</w:t>
      </w:r>
      <w:r>
        <w:rPr>
          <w:sz w:val="20"/>
        </w:rPr>
        <w:t xml:space="preserve"> </w:t>
      </w:r>
      <w:r>
        <w:rPr>
          <w:w w:val="65"/>
          <w:sz w:val="20"/>
        </w:rPr>
        <w:t>practice</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dead</w:t>
      </w:r>
      <w:r>
        <w:rPr>
          <w:sz w:val="20"/>
        </w:rPr>
        <w:t xml:space="preserve"> </w:t>
      </w:r>
      <w:r>
        <w:rPr>
          <w:w w:val="65"/>
          <w:sz w:val="20"/>
        </w:rPr>
        <w:t>grasses</w:t>
      </w:r>
      <w:r>
        <w:rPr>
          <w:sz w:val="20"/>
        </w:rPr>
        <w:t xml:space="preserve"> </w:t>
      </w:r>
      <w:r>
        <w:rPr>
          <w:w w:val="65"/>
          <w:sz w:val="20"/>
        </w:rPr>
        <w:t>and</w:t>
      </w:r>
      <w:r>
        <w:rPr>
          <w:sz w:val="20"/>
        </w:rPr>
        <w:t xml:space="preserve"> </w:t>
      </w:r>
      <w:r>
        <w:rPr>
          <w:w w:val="65"/>
          <w:sz w:val="20"/>
        </w:rPr>
        <w:t>bushes</w:t>
      </w:r>
      <w:r>
        <w:rPr>
          <w:sz w:val="20"/>
        </w:rPr>
        <w:t xml:space="preserve"> </w:t>
      </w:r>
      <w:r>
        <w:rPr>
          <w:w w:val="65"/>
          <w:sz w:val="20"/>
        </w:rPr>
        <w:t>during</w:t>
      </w:r>
      <w:r>
        <w:rPr>
          <w:sz w:val="20"/>
        </w:rPr>
        <w:t xml:space="preserve"> </w:t>
      </w:r>
      <w:r>
        <w:rPr>
          <w:w w:val="65"/>
          <w:sz w:val="20"/>
        </w:rPr>
        <w:t>the</w:t>
      </w:r>
      <w:r>
        <w:rPr>
          <w:sz w:val="20"/>
        </w:rPr>
        <w:t xml:space="preserve"> </w:t>
      </w:r>
      <w:r>
        <w:rPr>
          <w:w w:val="65"/>
          <w:sz w:val="20"/>
        </w:rPr>
        <w:t>end</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dry</w:t>
      </w:r>
      <w:r>
        <w:rPr>
          <w:sz w:val="20"/>
        </w:rPr>
        <w:t xml:space="preserve"> </w:t>
      </w:r>
      <w:r>
        <w:rPr>
          <w:w w:val="65"/>
          <w:sz w:val="20"/>
        </w:rPr>
        <w:t>season</w:t>
      </w:r>
      <w:r>
        <w:rPr>
          <w:sz w:val="20"/>
        </w:rPr>
        <w:t xml:space="preserve"> </w:t>
      </w:r>
      <w:r>
        <w:rPr>
          <w:w w:val="65"/>
          <w:sz w:val="20"/>
        </w:rPr>
        <w:t>by</w:t>
      </w:r>
      <w:r>
        <w:rPr>
          <w:sz w:val="20"/>
        </w:rPr>
        <w:t xml:space="preserve"> </w:t>
      </w:r>
      <w:r>
        <w:rPr>
          <w:w w:val="65"/>
          <w:sz w:val="20"/>
        </w:rPr>
        <w:t>both</w:t>
      </w:r>
      <w:r>
        <w:rPr>
          <w:sz w:val="20"/>
        </w:rPr>
        <w:t xml:space="preserve"> </w:t>
      </w:r>
      <w:r>
        <w:rPr>
          <w:w w:val="65"/>
          <w:sz w:val="20"/>
        </w:rPr>
        <w:t>pastoralists</w:t>
      </w:r>
      <w:r>
        <w:rPr>
          <w:sz w:val="20"/>
        </w:rPr>
        <w:t xml:space="preserve"> </w:t>
      </w:r>
      <w:r>
        <w:rPr>
          <w:w w:val="65"/>
          <w:sz w:val="20"/>
        </w:rPr>
        <w:t>in</w:t>
      </w:r>
      <w:r>
        <w:rPr>
          <w:sz w:val="20"/>
        </w:rPr>
        <w:t xml:space="preserve"> </w:t>
      </w:r>
      <w:r>
        <w:rPr>
          <w:w w:val="65"/>
          <w:sz w:val="20"/>
        </w:rPr>
        <w:t>Kotido</w:t>
      </w:r>
      <w:r>
        <w:rPr>
          <w:sz w:val="20"/>
        </w:rPr>
        <w:t xml:space="preserve"> </w:t>
      </w:r>
      <w:r>
        <w:rPr>
          <w:w w:val="65"/>
          <w:sz w:val="20"/>
        </w:rPr>
        <w:t>and</w:t>
      </w:r>
      <w:r>
        <w:rPr>
          <w:sz w:val="20"/>
        </w:rPr>
        <w:t xml:space="preserve"> </w:t>
      </w:r>
      <w:r>
        <w:rPr>
          <w:w w:val="65"/>
          <w:sz w:val="20"/>
        </w:rPr>
        <w:t>Sembabule</w:t>
      </w:r>
      <w:r>
        <w:rPr>
          <w:sz w:val="20"/>
        </w:rPr>
        <w:t xml:space="preserve"> </w:t>
      </w:r>
      <w:r>
        <w:rPr>
          <w:w w:val="65"/>
          <w:sz w:val="20"/>
        </w:rPr>
        <w:t>in</w:t>
      </w:r>
      <w:r>
        <w:rPr>
          <w:sz w:val="20"/>
        </w:rPr>
        <w:t xml:space="preserve"> </w:t>
      </w:r>
      <w:r>
        <w:rPr>
          <w:w w:val="65"/>
          <w:sz w:val="20"/>
        </w:rPr>
        <w:t>hope</w:t>
      </w:r>
      <w:r>
        <w:rPr>
          <w:sz w:val="20"/>
        </w:rPr>
        <w:t xml:space="preserve"> </w:t>
      </w:r>
      <w:r>
        <w:rPr>
          <w:w w:val="65"/>
          <w:sz w:val="20"/>
        </w:rPr>
        <w:t>of</w:t>
      </w:r>
      <w:r>
        <w:rPr>
          <w:spacing w:val="-1"/>
          <w:sz w:val="20"/>
        </w:rPr>
        <w:t xml:space="preserve"> </w:t>
      </w:r>
      <w:r>
        <w:rPr>
          <w:w w:val="65"/>
          <w:sz w:val="20"/>
        </w:rPr>
        <w:t>fresh</w:t>
      </w:r>
      <w:r>
        <w:rPr>
          <w:sz w:val="20"/>
        </w:rPr>
        <w:t xml:space="preserve"> </w:t>
      </w:r>
      <w:r>
        <w:rPr>
          <w:w w:val="65"/>
          <w:sz w:val="20"/>
        </w:rPr>
        <w:t>pasture</w:t>
      </w:r>
      <w:r>
        <w:rPr>
          <w:sz w:val="20"/>
        </w:rPr>
        <w:t xml:space="preserve"> </w:t>
      </w:r>
      <w:r>
        <w:rPr>
          <w:w w:val="65"/>
          <w:sz w:val="20"/>
        </w:rPr>
        <w:t>and</w:t>
      </w:r>
      <w:r>
        <w:rPr>
          <w:spacing w:val="-7"/>
          <w:sz w:val="20"/>
        </w:rPr>
        <w:t xml:space="preserve"> </w:t>
      </w:r>
      <w:r>
        <w:rPr>
          <w:w w:val="65"/>
          <w:sz w:val="20"/>
        </w:rPr>
        <w:t>crop</w:t>
      </w:r>
      <w:r>
        <w:rPr>
          <w:spacing w:val="-7"/>
          <w:sz w:val="20"/>
        </w:rPr>
        <w:t xml:space="preserve"> </w:t>
      </w:r>
      <w:r>
        <w:rPr>
          <w:w w:val="65"/>
          <w:sz w:val="20"/>
        </w:rPr>
        <w:t>farmers</w:t>
      </w:r>
      <w:r>
        <w:rPr>
          <w:spacing w:val="-2"/>
          <w:sz w:val="20"/>
        </w:rPr>
        <w:t xml:space="preserve"> </w:t>
      </w:r>
      <w:r>
        <w:rPr>
          <w:w w:val="65"/>
          <w:sz w:val="20"/>
        </w:rPr>
        <w:t>in</w:t>
      </w:r>
      <w:r>
        <w:rPr>
          <w:sz w:val="20"/>
        </w:rPr>
        <w:t xml:space="preserve"> </w:t>
      </w:r>
      <w:r>
        <w:rPr>
          <w:w w:val="65"/>
          <w:sz w:val="20"/>
        </w:rPr>
        <w:t>Kumi,</w:t>
      </w:r>
      <w:r>
        <w:rPr>
          <w:sz w:val="20"/>
        </w:rPr>
        <w:t xml:space="preserve"> </w:t>
      </w:r>
      <w:r>
        <w:rPr>
          <w:w w:val="65"/>
          <w:sz w:val="20"/>
        </w:rPr>
        <w:t>Luwero</w:t>
      </w:r>
      <w:r>
        <w:rPr>
          <w:spacing w:val="-4"/>
          <w:sz w:val="20"/>
        </w:rPr>
        <w:t xml:space="preserve"> </w:t>
      </w:r>
      <w:r>
        <w:rPr>
          <w:w w:val="65"/>
          <w:sz w:val="20"/>
        </w:rPr>
        <w:t>and</w:t>
      </w:r>
      <w:r>
        <w:rPr>
          <w:spacing w:val="-4"/>
          <w:sz w:val="20"/>
        </w:rPr>
        <w:t xml:space="preserve"> </w:t>
      </w:r>
      <w:r>
        <w:rPr>
          <w:w w:val="65"/>
          <w:sz w:val="20"/>
        </w:rPr>
        <w:t>Rakai</w:t>
      </w:r>
      <w:r>
        <w:rPr>
          <w:spacing w:val="-2"/>
          <w:sz w:val="20"/>
        </w:rPr>
        <w:t xml:space="preserve"> </w:t>
      </w:r>
      <w:r>
        <w:rPr>
          <w:w w:val="65"/>
          <w:sz w:val="20"/>
        </w:rPr>
        <w:t>in</w:t>
      </w:r>
      <w:r>
        <w:rPr>
          <w:spacing w:val="-4"/>
          <w:sz w:val="20"/>
        </w:rPr>
        <w:t xml:space="preserve"> </w:t>
      </w:r>
      <w:r>
        <w:rPr>
          <w:w w:val="65"/>
          <w:sz w:val="20"/>
        </w:rPr>
        <w:t>preparation</w:t>
      </w:r>
      <w:r>
        <w:rPr>
          <w:spacing w:val="-4"/>
          <w:sz w:val="20"/>
        </w:rPr>
        <w:t xml:space="preserve"> </w:t>
      </w:r>
      <w:r>
        <w:rPr>
          <w:w w:val="65"/>
          <w:sz w:val="20"/>
        </w:rPr>
        <w:t>of</w:t>
      </w:r>
      <w:r>
        <w:rPr>
          <w:spacing w:val="-6"/>
          <w:sz w:val="20"/>
        </w:rPr>
        <w:t xml:space="preserve"> </w:t>
      </w:r>
      <w:r>
        <w:rPr>
          <w:w w:val="65"/>
          <w:sz w:val="20"/>
        </w:rPr>
        <w:t>the</w:t>
      </w:r>
      <w:r>
        <w:rPr>
          <w:spacing w:val="-7"/>
          <w:sz w:val="20"/>
        </w:rPr>
        <w:t xml:space="preserve"> </w:t>
      </w:r>
      <w:r>
        <w:rPr>
          <w:w w:val="65"/>
          <w:sz w:val="20"/>
        </w:rPr>
        <w:t>land</w:t>
      </w:r>
      <w:r>
        <w:rPr>
          <w:spacing w:val="-7"/>
          <w:sz w:val="20"/>
        </w:rPr>
        <w:t xml:space="preserve"> </w:t>
      </w:r>
      <w:r>
        <w:rPr>
          <w:w w:val="65"/>
          <w:sz w:val="20"/>
        </w:rPr>
        <w:t>for</w:t>
      </w:r>
      <w:r>
        <w:rPr>
          <w:spacing w:val="-3"/>
          <w:sz w:val="20"/>
        </w:rPr>
        <w:t xml:space="preserve"> </w:t>
      </w:r>
      <w:r>
        <w:rPr>
          <w:w w:val="65"/>
          <w:sz w:val="20"/>
        </w:rPr>
        <w:t>cultivation</w:t>
      </w:r>
      <w:r>
        <w:rPr>
          <w:spacing w:val="-4"/>
          <w:sz w:val="20"/>
        </w:rPr>
        <w:t xml:space="preserve"> </w:t>
      </w:r>
      <w:r>
        <w:rPr>
          <w:w w:val="65"/>
          <w:sz w:val="20"/>
        </w:rPr>
        <w:t>have</w:t>
      </w:r>
      <w:r>
        <w:rPr>
          <w:sz w:val="20"/>
        </w:rPr>
        <w:t xml:space="preserve"> </w:t>
      </w:r>
      <w:r>
        <w:rPr>
          <w:w w:val="65"/>
          <w:sz w:val="20"/>
        </w:rPr>
        <w:t>left</w:t>
      </w:r>
      <w:r>
        <w:rPr>
          <w:sz w:val="20"/>
        </w:rPr>
        <w:t xml:space="preserve"> </w:t>
      </w:r>
      <w:r>
        <w:rPr>
          <w:w w:val="65"/>
          <w:sz w:val="20"/>
        </w:rPr>
        <w:t>land</w:t>
      </w:r>
      <w:r>
        <w:rPr>
          <w:sz w:val="20"/>
        </w:rPr>
        <w:t xml:space="preserve"> </w:t>
      </w:r>
      <w:r>
        <w:rPr>
          <w:w w:val="65"/>
          <w:sz w:val="20"/>
        </w:rPr>
        <w:t>bare</w:t>
      </w:r>
      <w:r>
        <w:rPr>
          <w:sz w:val="20"/>
        </w:rPr>
        <w:t xml:space="preserve"> </w:t>
      </w:r>
      <w:r>
        <w:rPr>
          <w:w w:val="65"/>
          <w:sz w:val="20"/>
        </w:rPr>
        <w:t>and</w:t>
      </w:r>
      <w:r>
        <w:rPr>
          <w:sz w:val="20"/>
        </w:rPr>
        <w:t xml:space="preserve"> </w:t>
      </w:r>
      <w:r>
        <w:rPr>
          <w:w w:val="65"/>
          <w:sz w:val="20"/>
        </w:rPr>
        <w:t>exposed</w:t>
      </w:r>
      <w:r>
        <w:rPr>
          <w:sz w:val="20"/>
        </w:rPr>
        <w:t xml:space="preserve"> </w:t>
      </w:r>
      <w:r>
        <w:rPr>
          <w:w w:val="65"/>
          <w:sz w:val="20"/>
        </w:rPr>
        <w:t>to</w:t>
      </w:r>
      <w:r>
        <w:rPr>
          <w:sz w:val="20"/>
        </w:rPr>
        <w:t xml:space="preserve"> </w:t>
      </w:r>
      <w:r>
        <w:rPr>
          <w:w w:val="75"/>
          <w:sz w:val="20"/>
        </w:rPr>
        <w:t>water and wind</w:t>
      </w:r>
      <w:r>
        <w:rPr>
          <w:sz w:val="20"/>
        </w:rPr>
        <w:t xml:space="preserve"> </w:t>
      </w:r>
      <w:r>
        <w:rPr>
          <w:w w:val="75"/>
          <w:sz w:val="20"/>
        </w:rPr>
        <w:t>erosion.</w:t>
      </w:r>
    </w:p>
    <w:p w:rsidR="00E5575B" w:rsidRDefault="00D512E5">
      <w:pPr>
        <w:pStyle w:val="ListParagraph"/>
        <w:numPr>
          <w:ilvl w:val="0"/>
          <w:numId w:val="84"/>
        </w:numPr>
        <w:tabs>
          <w:tab w:val="left" w:pos="1810"/>
        </w:tabs>
        <w:spacing w:line="242" w:lineRule="auto"/>
        <w:ind w:right="2067" w:firstLine="0"/>
        <w:rPr>
          <w:rFonts w:ascii="Arial MT" w:hAnsi="Arial MT"/>
          <w:sz w:val="20"/>
        </w:rPr>
      </w:pPr>
      <w:r>
        <w:rPr>
          <w:w w:val="70"/>
          <w:sz w:val="20"/>
        </w:rPr>
        <w:t>Usage</w:t>
      </w:r>
      <w:r>
        <w:rPr>
          <w:spacing w:val="-2"/>
          <w:sz w:val="20"/>
        </w:rPr>
        <w:t xml:space="preserve"> </w:t>
      </w:r>
      <w:r>
        <w:rPr>
          <w:w w:val="70"/>
          <w:sz w:val="20"/>
        </w:rPr>
        <w:t>of</w:t>
      </w:r>
      <w:r>
        <w:rPr>
          <w:spacing w:val="-3"/>
          <w:sz w:val="20"/>
        </w:rPr>
        <w:t xml:space="preserve"> </w:t>
      </w:r>
      <w:r>
        <w:rPr>
          <w:w w:val="70"/>
          <w:sz w:val="20"/>
        </w:rPr>
        <w:t>heavy</w:t>
      </w:r>
      <w:r>
        <w:rPr>
          <w:spacing w:val="-4"/>
          <w:sz w:val="20"/>
        </w:rPr>
        <w:t xml:space="preserve"> </w:t>
      </w:r>
      <w:r>
        <w:rPr>
          <w:w w:val="70"/>
          <w:sz w:val="20"/>
        </w:rPr>
        <w:t>farm</w:t>
      </w:r>
      <w:r>
        <w:rPr>
          <w:spacing w:val="-4"/>
          <w:sz w:val="20"/>
        </w:rPr>
        <w:t xml:space="preserve"> </w:t>
      </w:r>
      <w:r>
        <w:rPr>
          <w:w w:val="70"/>
          <w:sz w:val="20"/>
        </w:rPr>
        <w:t>machines</w:t>
      </w:r>
      <w:r>
        <w:rPr>
          <w:spacing w:val="-4"/>
          <w:sz w:val="20"/>
        </w:rPr>
        <w:t xml:space="preserve"> </w:t>
      </w:r>
      <w:r>
        <w:rPr>
          <w:w w:val="70"/>
          <w:sz w:val="20"/>
        </w:rPr>
        <w:t>like</w:t>
      </w:r>
      <w:r>
        <w:rPr>
          <w:spacing w:val="-4"/>
          <w:sz w:val="20"/>
        </w:rPr>
        <w:t xml:space="preserve"> </w:t>
      </w:r>
      <w:r>
        <w:rPr>
          <w:w w:val="70"/>
          <w:sz w:val="20"/>
        </w:rPr>
        <w:t>tractors</w:t>
      </w:r>
      <w:r>
        <w:rPr>
          <w:sz w:val="20"/>
        </w:rPr>
        <w:t xml:space="preserve"> </w:t>
      </w:r>
      <w:r>
        <w:rPr>
          <w:w w:val="70"/>
          <w:sz w:val="20"/>
        </w:rPr>
        <w:t>and</w:t>
      </w:r>
      <w:r>
        <w:rPr>
          <w:spacing w:val="-3"/>
          <w:sz w:val="20"/>
        </w:rPr>
        <w:t xml:space="preserve"> </w:t>
      </w:r>
      <w:r>
        <w:rPr>
          <w:w w:val="70"/>
          <w:sz w:val="20"/>
        </w:rPr>
        <w:t>combined</w:t>
      </w:r>
      <w:r>
        <w:rPr>
          <w:spacing w:val="-2"/>
          <w:sz w:val="20"/>
        </w:rPr>
        <w:t xml:space="preserve"> </w:t>
      </w:r>
      <w:r>
        <w:rPr>
          <w:w w:val="70"/>
          <w:sz w:val="20"/>
        </w:rPr>
        <w:t>harvesters</w:t>
      </w:r>
      <w:r>
        <w:rPr>
          <w:spacing w:val="-4"/>
          <w:sz w:val="20"/>
        </w:rPr>
        <w:t xml:space="preserve"> </w:t>
      </w:r>
      <w:r>
        <w:rPr>
          <w:w w:val="70"/>
          <w:sz w:val="20"/>
        </w:rPr>
        <w:t>in</w:t>
      </w:r>
      <w:r>
        <w:rPr>
          <w:spacing w:val="-4"/>
          <w:sz w:val="20"/>
        </w:rPr>
        <w:t xml:space="preserve"> </w:t>
      </w:r>
      <w:r>
        <w:rPr>
          <w:w w:val="70"/>
          <w:sz w:val="20"/>
        </w:rPr>
        <w:t>Jinja,</w:t>
      </w:r>
      <w:r>
        <w:rPr>
          <w:spacing w:val="-1"/>
          <w:sz w:val="20"/>
        </w:rPr>
        <w:t xml:space="preserve"> </w:t>
      </w:r>
      <w:r>
        <w:rPr>
          <w:w w:val="70"/>
          <w:sz w:val="20"/>
        </w:rPr>
        <w:t>Kalangala,</w:t>
      </w:r>
      <w:r>
        <w:rPr>
          <w:spacing w:val="-3"/>
          <w:sz w:val="20"/>
        </w:rPr>
        <w:t xml:space="preserve"> </w:t>
      </w:r>
      <w:r>
        <w:rPr>
          <w:w w:val="70"/>
          <w:sz w:val="20"/>
        </w:rPr>
        <w:t>Masindi</w:t>
      </w:r>
      <w:r>
        <w:rPr>
          <w:spacing w:val="-1"/>
          <w:sz w:val="20"/>
        </w:rPr>
        <w:t xml:space="preserve"> </w:t>
      </w:r>
      <w:r>
        <w:rPr>
          <w:w w:val="70"/>
          <w:sz w:val="20"/>
        </w:rPr>
        <w:t>and</w:t>
      </w:r>
      <w:r>
        <w:rPr>
          <w:spacing w:val="-4"/>
          <w:sz w:val="20"/>
        </w:rPr>
        <w:t xml:space="preserve"> </w:t>
      </w:r>
      <w:r>
        <w:rPr>
          <w:w w:val="70"/>
          <w:sz w:val="20"/>
        </w:rPr>
        <w:t>Kasese</w:t>
      </w:r>
      <w:r>
        <w:rPr>
          <w:spacing w:val="-2"/>
          <w:sz w:val="20"/>
        </w:rPr>
        <w:t xml:space="preserve"> </w:t>
      </w:r>
      <w:r>
        <w:rPr>
          <w:w w:val="70"/>
          <w:sz w:val="20"/>
        </w:rPr>
        <w:t>and</w:t>
      </w:r>
      <w:r>
        <w:rPr>
          <w:spacing w:val="-2"/>
          <w:sz w:val="20"/>
        </w:rPr>
        <w:t xml:space="preserve"> </w:t>
      </w:r>
      <w:r>
        <w:rPr>
          <w:w w:val="70"/>
          <w:sz w:val="20"/>
        </w:rPr>
        <w:t>ox</w:t>
      </w:r>
      <w:r>
        <w:rPr>
          <w:spacing w:val="-1"/>
          <w:sz w:val="20"/>
        </w:rPr>
        <w:t xml:space="preserve"> </w:t>
      </w:r>
      <w:r>
        <w:rPr>
          <w:w w:val="70"/>
          <w:sz w:val="20"/>
        </w:rPr>
        <w:t>-</w:t>
      </w:r>
      <w:r>
        <w:rPr>
          <w:spacing w:val="-2"/>
          <w:sz w:val="20"/>
        </w:rPr>
        <w:t xml:space="preserve"> </w:t>
      </w:r>
      <w:r>
        <w:rPr>
          <w:w w:val="70"/>
          <w:sz w:val="20"/>
        </w:rPr>
        <w:t>ploughing</w:t>
      </w:r>
      <w:r>
        <w:rPr>
          <w:sz w:val="20"/>
        </w:rPr>
        <w:t xml:space="preserve"> </w:t>
      </w:r>
      <w:r>
        <w:rPr>
          <w:w w:val="65"/>
          <w:sz w:val="20"/>
        </w:rPr>
        <w:t>practice</w:t>
      </w:r>
      <w:r>
        <w:rPr>
          <w:sz w:val="20"/>
        </w:rPr>
        <w:t xml:space="preserve"> </w:t>
      </w:r>
      <w:r>
        <w:rPr>
          <w:w w:val="65"/>
          <w:sz w:val="20"/>
        </w:rPr>
        <w:t>in</w:t>
      </w:r>
      <w:r>
        <w:rPr>
          <w:sz w:val="20"/>
        </w:rPr>
        <w:t xml:space="preserve"> </w:t>
      </w:r>
      <w:r>
        <w:rPr>
          <w:w w:val="65"/>
          <w:sz w:val="20"/>
        </w:rPr>
        <w:t>Katakwi,</w:t>
      </w:r>
      <w:r>
        <w:rPr>
          <w:sz w:val="20"/>
        </w:rPr>
        <w:t xml:space="preserve"> </w:t>
      </w:r>
      <w:r>
        <w:rPr>
          <w:w w:val="65"/>
          <w:sz w:val="20"/>
        </w:rPr>
        <w:t>Lira</w:t>
      </w:r>
      <w:r>
        <w:rPr>
          <w:sz w:val="20"/>
        </w:rPr>
        <w:t xml:space="preserve"> </w:t>
      </w:r>
      <w:r>
        <w:rPr>
          <w:w w:val="65"/>
          <w:sz w:val="20"/>
        </w:rPr>
        <w:t>and</w:t>
      </w:r>
      <w:r>
        <w:rPr>
          <w:sz w:val="20"/>
        </w:rPr>
        <w:t xml:space="preserve"> </w:t>
      </w:r>
      <w:r>
        <w:rPr>
          <w:w w:val="65"/>
          <w:sz w:val="20"/>
        </w:rPr>
        <w:t>Soroti</w:t>
      </w:r>
      <w:r>
        <w:rPr>
          <w:sz w:val="20"/>
        </w:rPr>
        <w:t xml:space="preserve"> </w:t>
      </w:r>
      <w:r>
        <w:rPr>
          <w:w w:val="65"/>
          <w:sz w:val="20"/>
        </w:rPr>
        <w:t>have</w:t>
      </w:r>
      <w:r>
        <w:rPr>
          <w:sz w:val="20"/>
        </w:rPr>
        <w:t xml:space="preserve"> </w:t>
      </w:r>
      <w:r>
        <w:rPr>
          <w:w w:val="65"/>
          <w:sz w:val="20"/>
        </w:rPr>
        <w:t>made</w:t>
      </w:r>
      <w:r>
        <w:rPr>
          <w:sz w:val="20"/>
        </w:rPr>
        <w:t xml:space="preserve"> </w:t>
      </w:r>
      <w:r>
        <w:rPr>
          <w:w w:val="65"/>
          <w:sz w:val="20"/>
        </w:rPr>
        <w:t>the</w:t>
      </w:r>
      <w:r>
        <w:rPr>
          <w:sz w:val="20"/>
        </w:rPr>
        <w:t xml:space="preserve"> </w:t>
      </w:r>
      <w:r>
        <w:rPr>
          <w:w w:val="65"/>
          <w:sz w:val="20"/>
        </w:rPr>
        <w:t>once</w:t>
      </w:r>
      <w:r>
        <w:rPr>
          <w:sz w:val="20"/>
        </w:rPr>
        <w:t xml:space="preserve"> </w:t>
      </w:r>
      <w:r>
        <w:rPr>
          <w:w w:val="65"/>
          <w:sz w:val="20"/>
        </w:rPr>
        <w:t>one</w:t>
      </w:r>
      <w:r>
        <w:rPr>
          <w:sz w:val="20"/>
        </w:rPr>
        <w:t xml:space="preserve"> </w:t>
      </w:r>
      <w:r>
        <w:rPr>
          <w:w w:val="65"/>
          <w:sz w:val="20"/>
        </w:rPr>
        <w:t>solid</w:t>
      </w:r>
      <w:r>
        <w:rPr>
          <w:sz w:val="20"/>
        </w:rPr>
        <w:t xml:space="preserve"> </w:t>
      </w:r>
      <w:r>
        <w:rPr>
          <w:w w:val="65"/>
          <w:sz w:val="20"/>
        </w:rPr>
        <w:t>compact</w:t>
      </w:r>
      <w:r>
        <w:rPr>
          <w:sz w:val="20"/>
        </w:rPr>
        <w:t xml:space="preserve"> </w:t>
      </w:r>
      <w:r>
        <w:rPr>
          <w:w w:val="65"/>
          <w:sz w:val="20"/>
        </w:rPr>
        <w:t>rock</w:t>
      </w:r>
      <w:r>
        <w:rPr>
          <w:sz w:val="20"/>
        </w:rPr>
        <w:t xml:space="preserve"> </w:t>
      </w:r>
      <w:r>
        <w:rPr>
          <w:w w:val="65"/>
          <w:sz w:val="20"/>
        </w:rPr>
        <w:t>of</w:t>
      </w:r>
      <w:r>
        <w:rPr>
          <w:sz w:val="20"/>
        </w:rPr>
        <w:t xml:space="preserve"> </w:t>
      </w:r>
      <w:r>
        <w:rPr>
          <w:w w:val="65"/>
          <w:sz w:val="20"/>
        </w:rPr>
        <w:t>land</w:t>
      </w:r>
      <w:r>
        <w:rPr>
          <w:sz w:val="20"/>
        </w:rPr>
        <w:t xml:space="preserve"> </w:t>
      </w:r>
      <w:r>
        <w:rPr>
          <w:w w:val="65"/>
          <w:sz w:val="20"/>
        </w:rPr>
        <w:t>broken</w:t>
      </w:r>
      <w:r>
        <w:rPr>
          <w:sz w:val="20"/>
        </w:rPr>
        <w:t xml:space="preserve"> </w:t>
      </w:r>
      <w:r>
        <w:rPr>
          <w:w w:val="65"/>
          <w:sz w:val="20"/>
        </w:rPr>
        <w:t>down</w:t>
      </w:r>
      <w:r>
        <w:rPr>
          <w:spacing w:val="21"/>
          <w:sz w:val="20"/>
        </w:rPr>
        <w:t xml:space="preserve"> </w:t>
      </w:r>
      <w:r>
        <w:rPr>
          <w:w w:val="65"/>
          <w:sz w:val="20"/>
        </w:rPr>
        <w:t>and</w:t>
      </w:r>
      <w:r>
        <w:rPr>
          <w:sz w:val="20"/>
        </w:rPr>
        <w:t xml:space="preserve"> </w:t>
      </w:r>
      <w:r>
        <w:rPr>
          <w:w w:val="65"/>
          <w:sz w:val="20"/>
        </w:rPr>
        <w:t>loose</w:t>
      </w:r>
      <w:r>
        <w:rPr>
          <w:sz w:val="20"/>
        </w:rPr>
        <w:t xml:space="preserve"> </w:t>
      </w:r>
      <w:r>
        <w:rPr>
          <w:w w:val="65"/>
          <w:sz w:val="20"/>
        </w:rPr>
        <w:t>during</w:t>
      </w:r>
      <w:r>
        <w:rPr>
          <w:sz w:val="20"/>
        </w:rPr>
        <w:t xml:space="preserve"> </w:t>
      </w:r>
      <w:r>
        <w:rPr>
          <w:w w:val="65"/>
          <w:sz w:val="20"/>
        </w:rPr>
        <w:t>the</w:t>
      </w:r>
      <w:r>
        <w:rPr>
          <w:sz w:val="20"/>
        </w:rPr>
        <w:t xml:space="preserve"> </w:t>
      </w:r>
      <w:r>
        <w:rPr>
          <w:w w:val="65"/>
          <w:sz w:val="20"/>
        </w:rPr>
        <w:t>farm</w:t>
      </w:r>
      <w:r>
        <w:rPr>
          <w:sz w:val="20"/>
        </w:rPr>
        <w:t xml:space="preserve"> </w:t>
      </w:r>
      <w:r>
        <w:rPr>
          <w:w w:val="65"/>
          <w:sz w:val="20"/>
        </w:rPr>
        <w:t>operations</w:t>
      </w:r>
      <w:r>
        <w:rPr>
          <w:sz w:val="20"/>
        </w:rPr>
        <w:t xml:space="preserve"> </w:t>
      </w:r>
      <w:r>
        <w:rPr>
          <w:w w:val="65"/>
          <w:sz w:val="20"/>
        </w:rPr>
        <w:t>either</w:t>
      </w:r>
      <w:r>
        <w:rPr>
          <w:sz w:val="20"/>
        </w:rPr>
        <w:t xml:space="preserve"> </w:t>
      </w:r>
      <w:r>
        <w:rPr>
          <w:w w:val="65"/>
          <w:sz w:val="20"/>
        </w:rPr>
        <w:t>directly</w:t>
      </w:r>
      <w:r>
        <w:rPr>
          <w:sz w:val="20"/>
        </w:rPr>
        <w:t xml:space="preserve"> </w:t>
      </w:r>
      <w:r>
        <w:rPr>
          <w:w w:val="65"/>
          <w:sz w:val="20"/>
        </w:rPr>
        <w:t>or</w:t>
      </w:r>
      <w:r>
        <w:rPr>
          <w:sz w:val="20"/>
        </w:rPr>
        <w:t xml:space="preserve"> </w:t>
      </w:r>
      <w:r>
        <w:rPr>
          <w:w w:val="65"/>
          <w:sz w:val="20"/>
        </w:rPr>
        <w:t>indirectly</w:t>
      </w:r>
      <w:r>
        <w:rPr>
          <w:sz w:val="20"/>
        </w:rPr>
        <w:t xml:space="preserve"> </w:t>
      </w:r>
      <w:r>
        <w:rPr>
          <w:w w:val="65"/>
          <w:sz w:val="20"/>
        </w:rPr>
        <w:t>which</w:t>
      </w:r>
      <w:r>
        <w:rPr>
          <w:sz w:val="20"/>
        </w:rPr>
        <w:t xml:space="preserve"> </w:t>
      </w:r>
      <w:r>
        <w:rPr>
          <w:w w:val="65"/>
          <w:sz w:val="20"/>
        </w:rPr>
        <w:t>exposes</w:t>
      </w:r>
      <w:r>
        <w:rPr>
          <w:sz w:val="20"/>
        </w:rPr>
        <w:t xml:space="preserve"> </w:t>
      </w:r>
      <w:r>
        <w:rPr>
          <w:w w:val="65"/>
          <w:sz w:val="20"/>
        </w:rPr>
        <w:t>it</w:t>
      </w:r>
      <w:r>
        <w:rPr>
          <w:sz w:val="20"/>
        </w:rPr>
        <w:t xml:space="preserve"> </w:t>
      </w:r>
      <w:r>
        <w:rPr>
          <w:w w:val="65"/>
          <w:sz w:val="20"/>
        </w:rPr>
        <w:t>to</w:t>
      </w:r>
      <w:r>
        <w:rPr>
          <w:sz w:val="20"/>
        </w:rPr>
        <w:t xml:space="preserve"> </w:t>
      </w:r>
      <w:r>
        <w:rPr>
          <w:w w:val="65"/>
          <w:sz w:val="20"/>
        </w:rPr>
        <w:t>soil</w:t>
      </w:r>
      <w:r>
        <w:rPr>
          <w:sz w:val="20"/>
        </w:rPr>
        <w:t xml:space="preserve"> </w:t>
      </w:r>
      <w:r>
        <w:rPr>
          <w:w w:val="65"/>
          <w:sz w:val="20"/>
        </w:rPr>
        <w:t>erosion.</w:t>
      </w:r>
    </w:p>
    <w:p w:rsidR="00E5575B" w:rsidRDefault="00D512E5">
      <w:pPr>
        <w:pStyle w:val="ListParagraph"/>
        <w:numPr>
          <w:ilvl w:val="0"/>
          <w:numId w:val="84"/>
        </w:numPr>
        <w:tabs>
          <w:tab w:val="left" w:pos="1810"/>
        </w:tabs>
        <w:spacing w:line="242" w:lineRule="auto"/>
        <w:ind w:right="2067" w:firstLine="0"/>
        <w:rPr>
          <w:rFonts w:ascii="Arial MT" w:hAnsi="Arial MT"/>
          <w:sz w:val="20"/>
        </w:rPr>
      </w:pPr>
      <w:r>
        <w:rPr>
          <w:w w:val="65"/>
          <w:sz w:val="20"/>
        </w:rPr>
        <w:t>Extensive</w:t>
      </w:r>
      <w:r>
        <w:rPr>
          <w:sz w:val="20"/>
        </w:rPr>
        <w:t xml:space="preserve"> </w:t>
      </w:r>
      <w:r>
        <w:rPr>
          <w:w w:val="65"/>
          <w:sz w:val="20"/>
        </w:rPr>
        <w:t>draining</w:t>
      </w:r>
      <w:r>
        <w:rPr>
          <w:spacing w:val="-3"/>
          <w:sz w:val="20"/>
        </w:rPr>
        <w:t xml:space="preserve"> </w:t>
      </w:r>
      <w:r>
        <w:rPr>
          <w:w w:val="65"/>
          <w:sz w:val="20"/>
        </w:rPr>
        <w:t>and</w:t>
      </w:r>
      <w:r>
        <w:rPr>
          <w:spacing w:val="-4"/>
          <w:sz w:val="20"/>
        </w:rPr>
        <w:t xml:space="preserve"> </w:t>
      </w:r>
      <w:r>
        <w:rPr>
          <w:w w:val="65"/>
          <w:sz w:val="20"/>
        </w:rPr>
        <w:t>reclamation</w:t>
      </w:r>
      <w:r>
        <w:rPr>
          <w:sz w:val="20"/>
        </w:rPr>
        <w:t xml:space="preserve"> </w:t>
      </w:r>
      <w:r>
        <w:rPr>
          <w:w w:val="65"/>
          <w:sz w:val="20"/>
        </w:rPr>
        <w:t>of</w:t>
      </w:r>
      <w:r>
        <w:rPr>
          <w:sz w:val="20"/>
        </w:rPr>
        <w:t xml:space="preserve"> </w:t>
      </w:r>
      <w:r>
        <w:rPr>
          <w:w w:val="65"/>
          <w:sz w:val="20"/>
        </w:rPr>
        <w:t>seasonal</w:t>
      </w:r>
      <w:r>
        <w:rPr>
          <w:sz w:val="20"/>
        </w:rPr>
        <w:t xml:space="preserve"> </w:t>
      </w:r>
      <w:r>
        <w:rPr>
          <w:w w:val="65"/>
          <w:sz w:val="20"/>
        </w:rPr>
        <w:t>and</w:t>
      </w:r>
      <w:r>
        <w:rPr>
          <w:sz w:val="20"/>
        </w:rPr>
        <w:t xml:space="preserve"> </w:t>
      </w:r>
      <w:r>
        <w:rPr>
          <w:w w:val="65"/>
          <w:sz w:val="20"/>
        </w:rPr>
        <w:t>permanent</w:t>
      </w:r>
      <w:r>
        <w:rPr>
          <w:spacing w:val="-4"/>
          <w:sz w:val="20"/>
        </w:rPr>
        <w:t xml:space="preserve"> </w:t>
      </w:r>
      <w:r>
        <w:rPr>
          <w:w w:val="65"/>
          <w:sz w:val="20"/>
        </w:rPr>
        <w:t>swamps</w:t>
      </w:r>
      <w:r>
        <w:rPr>
          <w:spacing w:val="-4"/>
          <w:sz w:val="20"/>
        </w:rPr>
        <w:t xml:space="preserve"> </w:t>
      </w:r>
      <w:r>
        <w:rPr>
          <w:w w:val="65"/>
          <w:sz w:val="20"/>
        </w:rPr>
        <w:t>/</w:t>
      </w:r>
      <w:r>
        <w:rPr>
          <w:sz w:val="20"/>
        </w:rPr>
        <w:t xml:space="preserve"> </w:t>
      </w:r>
      <w:r>
        <w:rPr>
          <w:w w:val="65"/>
          <w:sz w:val="20"/>
        </w:rPr>
        <w:t>wet</w:t>
      </w:r>
      <w:r>
        <w:rPr>
          <w:sz w:val="20"/>
        </w:rPr>
        <w:t xml:space="preserve"> </w:t>
      </w:r>
      <w:r>
        <w:rPr>
          <w:w w:val="65"/>
          <w:sz w:val="20"/>
        </w:rPr>
        <w:t>lands</w:t>
      </w:r>
      <w:r>
        <w:rPr>
          <w:sz w:val="20"/>
        </w:rPr>
        <w:t xml:space="preserve"> </w:t>
      </w:r>
      <w:r>
        <w:rPr>
          <w:w w:val="65"/>
          <w:sz w:val="20"/>
        </w:rPr>
        <w:t>in</w:t>
      </w:r>
      <w:r>
        <w:rPr>
          <w:sz w:val="20"/>
        </w:rPr>
        <w:t xml:space="preserve"> </w:t>
      </w:r>
      <w:r>
        <w:rPr>
          <w:w w:val="65"/>
          <w:sz w:val="20"/>
        </w:rPr>
        <w:t>Iganga</w:t>
      </w:r>
      <w:r>
        <w:rPr>
          <w:sz w:val="20"/>
        </w:rPr>
        <w:t xml:space="preserve"> </w:t>
      </w:r>
      <w:r>
        <w:rPr>
          <w:w w:val="65"/>
          <w:sz w:val="20"/>
        </w:rPr>
        <w:t>and</w:t>
      </w:r>
      <w:r>
        <w:rPr>
          <w:sz w:val="20"/>
        </w:rPr>
        <w:t xml:space="preserve"> </w:t>
      </w:r>
      <w:r>
        <w:rPr>
          <w:w w:val="65"/>
          <w:sz w:val="20"/>
        </w:rPr>
        <w:t>Bugiri</w:t>
      </w:r>
      <w:r>
        <w:rPr>
          <w:spacing w:val="-3"/>
          <w:sz w:val="20"/>
        </w:rPr>
        <w:t xml:space="preserve"> </w:t>
      </w:r>
      <w:r>
        <w:rPr>
          <w:w w:val="65"/>
          <w:sz w:val="20"/>
        </w:rPr>
        <w:t>for</w:t>
      </w:r>
      <w:r>
        <w:rPr>
          <w:sz w:val="20"/>
        </w:rPr>
        <w:t xml:space="preserve"> </w:t>
      </w:r>
      <w:r>
        <w:rPr>
          <w:w w:val="65"/>
          <w:sz w:val="20"/>
        </w:rPr>
        <w:t>rice</w:t>
      </w:r>
      <w:r>
        <w:rPr>
          <w:sz w:val="20"/>
        </w:rPr>
        <w:t xml:space="preserve"> </w:t>
      </w:r>
      <w:r>
        <w:rPr>
          <w:w w:val="65"/>
          <w:sz w:val="20"/>
        </w:rPr>
        <w:t>growing;</w:t>
      </w:r>
      <w:r>
        <w:rPr>
          <w:spacing w:val="-3"/>
          <w:sz w:val="20"/>
        </w:rPr>
        <w:t xml:space="preserve"> </w:t>
      </w:r>
      <w:r>
        <w:rPr>
          <w:w w:val="65"/>
          <w:sz w:val="20"/>
        </w:rPr>
        <w:t>in</w:t>
      </w:r>
      <w:r>
        <w:rPr>
          <w:sz w:val="20"/>
        </w:rPr>
        <w:t xml:space="preserve"> </w:t>
      </w:r>
      <w:r>
        <w:rPr>
          <w:w w:val="65"/>
          <w:sz w:val="20"/>
        </w:rPr>
        <w:t>Mukono</w:t>
      </w:r>
      <w:r>
        <w:rPr>
          <w:sz w:val="20"/>
        </w:rPr>
        <w:t xml:space="preserve"> </w:t>
      </w:r>
      <w:r>
        <w:rPr>
          <w:w w:val="65"/>
          <w:sz w:val="20"/>
        </w:rPr>
        <w:t>and</w:t>
      </w:r>
      <w:r>
        <w:rPr>
          <w:sz w:val="20"/>
        </w:rPr>
        <w:t xml:space="preserve"> </w:t>
      </w:r>
      <w:r>
        <w:rPr>
          <w:w w:val="65"/>
          <w:sz w:val="20"/>
        </w:rPr>
        <w:t>Wakiso</w:t>
      </w:r>
      <w:r>
        <w:rPr>
          <w:spacing w:val="-4"/>
          <w:sz w:val="20"/>
        </w:rPr>
        <w:t xml:space="preserve"> </w:t>
      </w:r>
      <w:r>
        <w:rPr>
          <w:w w:val="65"/>
          <w:sz w:val="20"/>
        </w:rPr>
        <w:t>for</w:t>
      </w:r>
      <w:r>
        <w:rPr>
          <w:spacing w:val="-4"/>
          <w:sz w:val="20"/>
        </w:rPr>
        <w:t xml:space="preserve"> </w:t>
      </w:r>
      <w:r>
        <w:rPr>
          <w:w w:val="65"/>
          <w:sz w:val="20"/>
        </w:rPr>
        <w:t>extracting</w:t>
      </w:r>
      <w:r>
        <w:rPr>
          <w:spacing w:val="-2"/>
          <w:sz w:val="20"/>
        </w:rPr>
        <w:t xml:space="preserve"> </w:t>
      </w:r>
      <w:r>
        <w:rPr>
          <w:w w:val="65"/>
          <w:sz w:val="20"/>
        </w:rPr>
        <w:t>sand</w:t>
      </w:r>
      <w:r>
        <w:rPr>
          <w:spacing w:val="-2"/>
          <w:sz w:val="20"/>
        </w:rPr>
        <w:t xml:space="preserve"> </w:t>
      </w:r>
      <w:r>
        <w:rPr>
          <w:w w:val="65"/>
          <w:sz w:val="20"/>
        </w:rPr>
        <w:t>and</w:t>
      </w:r>
      <w:r>
        <w:rPr>
          <w:spacing w:val="15"/>
          <w:sz w:val="20"/>
        </w:rPr>
        <w:t xml:space="preserve"> </w:t>
      </w:r>
      <w:r>
        <w:rPr>
          <w:w w:val="65"/>
          <w:sz w:val="20"/>
        </w:rPr>
        <w:t>clay;</w:t>
      </w:r>
      <w:r>
        <w:rPr>
          <w:sz w:val="20"/>
        </w:rPr>
        <w:t xml:space="preserve"> </w:t>
      </w:r>
      <w:r>
        <w:rPr>
          <w:w w:val="65"/>
          <w:sz w:val="20"/>
        </w:rPr>
        <w:t>Masaka</w:t>
      </w:r>
      <w:r>
        <w:rPr>
          <w:spacing w:val="-5"/>
          <w:sz w:val="20"/>
        </w:rPr>
        <w:t xml:space="preserve"> </w:t>
      </w:r>
      <w:r>
        <w:rPr>
          <w:w w:val="65"/>
          <w:sz w:val="20"/>
        </w:rPr>
        <w:t>and</w:t>
      </w:r>
      <w:r>
        <w:rPr>
          <w:spacing w:val="-2"/>
          <w:sz w:val="20"/>
        </w:rPr>
        <w:t xml:space="preserve"> </w:t>
      </w:r>
      <w:r>
        <w:rPr>
          <w:w w:val="65"/>
          <w:sz w:val="20"/>
        </w:rPr>
        <w:t>Rakai</w:t>
      </w:r>
      <w:r>
        <w:rPr>
          <w:spacing w:val="-2"/>
          <w:sz w:val="20"/>
        </w:rPr>
        <w:t xml:space="preserve"> </w:t>
      </w:r>
      <w:r>
        <w:rPr>
          <w:w w:val="65"/>
          <w:sz w:val="20"/>
        </w:rPr>
        <w:t>on</w:t>
      </w:r>
      <w:r>
        <w:rPr>
          <w:spacing w:val="-5"/>
          <w:sz w:val="20"/>
        </w:rPr>
        <w:t xml:space="preserve"> </w:t>
      </w:r>
      <w:r>
        <w:rPr>
          <w:w w:val="65"/>
          <w:sz w:val="20"/>
        </w:rPr>
        <w:t>the</w:t>
      </w:r>
      <w:r>
        <w:rPr>
          <w:spacing w:val="-5"/>
          <w:sz w:val="20"/>
        </w:rPr>
        <w:t xml:space="preserve"> </w:t>
      </w:r>
      <w:r>
        <w:rPr>
          <w:w w:val="65"/>
          <w:sz w:val="20"/>
        </w:rPr>
        <w:t>shores</w:t>
      </w:r>
      <w:r>
        <w:rPr>
          <w:spacing w:val="-4"/>
          <w:sz w:val="20"/>
        </w:rPr>
        <w:t xml:space="preserve"> </w:t>
      </w:r>
      <w:r>
        <w:rPr>
          <w:w w:val="65"/>
          <w:sz w:val="20"/>
        </w:rPr>
        <w:t>of</w:t>
      </w:r>
      <w:r>
        <w:rPr>
          <w:spacing w:val="-4"/>
          <w:sz w:val="20"/>
        </w:rPr>
        <w:t xml:space="preserve"> </w:t>
      </w:r>
      <w:r>
        <w:rPr>
          <w:w w:val="65"/>
          <w:sz w:val="20"/>
        </w:rPr>
        <w:t>Lake</w:t>
      </w:r>
      <w:r>
        <w:rPr>
          <w:spacing w:val="-2"/>
          <w:sz w:val="20"/>
        </w:rPr>
        <w:t xml:space="preserve"> </w:t>
      </w:r>
      <w:r>
        <w:rPr>
          <w:w w:val="65"/>
          <w:sz w:val="20"/>
        </w:rPr>
        <w:t>Victoria</w:t>
      </w:r>
      <w:r>
        <w:rPr>
          <w:sz w:val="20"/>
        </w:rPr>
        <w:t xml:space="preserve"> </w:t>
      </w:r>
      <w:r>
        <w:rPr>
          <w:w w:val="65"/>
          <w:sz w:val="20"/>
        </w:rPr>
        <w:t>for</w:t>
      </w:r>
      <w:r>
        <w:rPr>
          <w:sz w:val="20"/>
        </w:rPr>
        <w:t xml:space="preserve"> </w:t>
      </w:r>
      <w:r>
        <w:rPr>
          <w:w w:val="65"/>
          <w:sz w:val="20"/>
        </w:rPr>
        <w:t>wood,</w:t>
      </w:r>
      <w:r>
        <w:rPr>
          <w:sz w:val="20"/>
        </w:rPr>
        <w:t xml:space="preserve"> </w:t>
      </w:r>
      <w:r>
        <w:rPr>
          <w:w w:val="65"/>
          <w:sz w:val="20"/>
        </w:rPr>
        <w:t>firewood</w:t>
      </w:r>
      <w:r>
        <w:rPr>
          <w:sz w:val="20"/>
        </w:rPr>
        <w:t xml:space="preserve"> </w:t>
      </w:r>
      <w:r>
        <w:rPr>
          <w:w w:val="65"/>
          <w:sz w:val="20"/>
        </w:rPr>
        <w:t>and</w:t>
      </w:r>
      <w:r>
        <w:rPr>
          <w:sz w:val="20"/>
        </w:rPr>
        <w:t xml:space="preserve"> </w:t>
      </w:r>
      <w:r>
        <w:rPr>
          <w:w w:val="65"/>
          <w:sz w:val="20"/>
        </w:rPr>
        <w:t>hand</w:t>
      </w:r>
      <w:r>
        <w:rPr>
          <w:sz w:val="20"/>
        </w:rPr>
        <w:t xml:space="preserve"> </w:t>
      </w:r>
      <w:r>
        <w:rPr>
          <w:w w:val="65"/>
          <w:sz w:val="20"/>
        </w:rPr>
        <w:t>craft</w:t>
      </w:r>
      <w:r>
        <w:rPr>
          <w:sz w:val="20"/>
        </w:rPr>
        <w:t xml:space="preserve"> </w:t>
      </w:r>
      <w:r>
        <w:rPr>
          <w:w w:val="65"/>
          <w:sz w:val="20"/>
        </w:rPr>
        <w:t>products</w:t>
      </w:r>
      <w:r>
        <w:rPr>
          <w:spacing w:val="13"/>
          <w:sz w:val="20"/>
        </w:rPr>
        <w:t xml:space="preserve"> </w:t>
      </w:r>
      <w:r>
        <w:rPr>
          <w:w w:val="65"/>
          <w:sz w:val="20"/>
        </w:rPr>
        <w:t>and</w:t>
      </w:r>
      <w:r>
        <w:rPr>
          <w:sz w:val="20"/>
        </w:rPr>
        <w:t xml:space="preserve"> </w:t>
      </w:r>
      <w:r>
        <w:rPr>
          <w:w w:val="65"/>
          <w:sz w:val="20"/>
        </w:rPr>
        <w:t>in</w:t>
      </w:r>
      <w:r>
        <w:rPr>
          <w:sz w:val="20"/>
        </w:rPr>
        <w:t xml:space="preserve"> </w:t>
      </w:r>
      <w:r>
        <w:rPr>
          <w:w w:val="65"/>
          <w:sz w:val="20"/>
        </w:rPr>
        <w:t>Jinja</w:t>
      </w:r>
      <w:r>
        <w:rPr>
          <w:sz w:val="20"/>
        </w:rPr>
        <w:t xml:space="preserve"> </w:t>
      </w:r>
      <w:r>
        <w:rPr>
          <w:w w:val="65"/>
          <w:sz w:val="20"/>
        </w:rPr>
        <w:t>for</w:t>
      </w:r>
      <w:r>
        <w:rPr>
          <w:spacing w:val="14"/>
          <w:sz w:val="20"/>
        </w:rPr>
        <w:t xml:space="preserve"> </w:t>
      </w:r>
      <w:r>
        <w:rPr>
          <w:w w:val="65"/>
          <w:sz w:val="20"/>
        </w:rPr>
        <w:t>sugarcane</w:t>
      </w:r>
      <w:r>
        <w:rPr>
          <w:spacing w:val="20"/>
          <w:sz w:val="20"/>
        </w:rPr>
        <w:t xml:space="preserve"> </w:t>
      </w:r>
      <w:r>
        <w:rPr>
          <w:w w:val="65"/>
          <w:sz w:val="20"/>
        </w:rPr>
        <w:t>growing</w:t>
      </w:r>
      <w:r>
        <w:rPr>
          <w:spacing w:val="20"/>
          <w:sz w:val="20"/>
        </w:rPr>
        <w:t xml:space="preserve"> </w:t>
      </w:r>
      <w:r>
        <w:rPr>
          <w:w w:val="65"/>
          <w:sz w:val="20"/>
        </w:rPr>
        <w:t>have</w:t>
      </w:r>
      <w:r>
        <w:rPr>
          <w:spacing w:val="22"/>
          <w:sz w:val="20"/>
        </w:rPr>
        <w:t xml:space="preserve"> </w:t>
      </w:r>
      <w:r>
        <w:rPr>
          <w:w w:val="65"/>
          <w:sz w:val="20"/>
        </w:rPr>
        <w:t>all</w:t>
      </w:r>
      <w:r>
        <w:rPr>
          <w:spacing w:val="7"/>
          <w:sz w:val="20"/>
        </w:rPr>
        <w:t xml:space="preserve"> </w:t>
      </w:r>
      <w:r>
        <w:rPr>
          <w:w w:val="65"/>
          <w:sz w:val="20"/>
        </w:rPr>
        <w:t>led</w:t>
      </w:r>
      <w:r>
        <w:rPr>
          <w:spacing w:val="7"/>
          <w:sz w:val="20"/>
        </w:rPr>
        <w:t xml:space="preserve"> </w:t>
      </w:r>
      <w:r>
        <w:rPr>
          <w:w w:val="65"/>
          <w:sz w:val="20"/>
        </w:rPr>
        <w:t>to</w:t>
      </w:r>
      <w:r>
        <w:rPr>
          <w:spacing w:val="7"/>
          <w:sz w:val="20"/>
        </w:rPr>
        <w:t xml:space="preserve"> </w:t>
      </w:r>
      <w:r>
        <w:rPr>
          <w:w w:val="65"/>
          <w:sz w:val="20"/>
        </w:rPr>
        <w:t>the</w:t>
      </w:r>
      <w:r>
        <w:rPr>
          <w:spacing w:val="10"/>
          <w:sz w:val="20"/>
        </w:rPr>
        <w:t xml:space="preserve"> </w:t>
      </w:r>
      <w:r>
        <w:rPr>
          <w:w w:val="65"/>
          <w:sz w:val="20"/>
        </w:rPr>
        <w:t>shortage</w:t>
      </w:r>
      <w:r>
        <w:rPr>
          <w:spacing w:val="7"/>
          <w:sz w:val="20"/>
        </w:rPr>
        <w:t xml:space="preserve"> </w:t>
      </w:r>
      <w:r>
        <w:rPr>
          <w:w w:val="65"/>
          <w:sz w:val="20"/>
        </w:rPr>
        <w:t>of</w:t>
      </w:r>
      <w:r>
        <w:rPr>
          <w:spacing w:val="7"/>
          <w:sz w:val="20"/>
        </w:rPr>
        <w:t xml:space="preserve"> </w:t>
      </w:r>
      <w:r>
        <w:rPr>
          <w:w w:val="65"/>
          <w:sz w:val="20"/>
        </w:rPr>
        <w:t>water,</w:t>
      </w:r>
      <w:r>
        <w:rPr>
          <w:spacing w:val="10"/>
          <w:sz w:val="20"/>
        </w:rPr>
        <w:t xml:space="preserve"> </w:t>
      </w:r>
      <w:r>
        <w:rPr>
          <w:w w:val="65"/>
          <w:sz w:val="20"/>
        </w:rPr>
        <w:t>loss</w:t>
      </w:r>
      <w:r>
        <w:rPr>
          <w:spacing w:val="10"/>
          <w:sz w:val="20"/>
        </w:rPr>
        <w:t xml:space="preserve"> </w:t>
      </w:r>
      <w:r>
        <w:rPr>
          <w:w w:val="65"/>
          <w:sz w:val="20"/>
        </w:rPr>
        <w:t>of</w:t>
      </w:r>
      <w:r>
        <w:rPr>
          <w:spacing w:val="10"/>
          <w:sz w:val="20"/>
        </w:rPr>
        <w:t xml:space="preserve"> </w:t>
      </w:r>
      <w:r>
        <w:rPr>
          <w:w w:val="65"/>
          <w:sz w:val="20"/>
        </w:rPr>
        <w:t>fishing</w:t>
      </w:r>
      <w:r>
        <w:rPr>
          <w:spacing w:val="10"/>
          <w:sz w:val="20"/>
        </w:rPr>
        <w:t xml:space="preserve"> </w:t>
      </w:r>
      <w:r>
        <w:rPr>
          <w:w w:val="65"/>
          <w:sz w:val="20"/>
        </w:rPr>
        <w:t>grounds,</w:t>
      </w:r>
      <w:r>
        <w:rPr>
          <w:spacing w:val="17"/>
          <w:sz w:val="20"/>
        </w:rPr>
        <w:t xml:space="preserve"> </w:t>
      </w:r>
      <w:r>
        <w:rPr>
          <w:w w:val="65"/>
          <w:sz w:val="20"/>
        </w:rPr>
        <w:t>non-productive,</w:t>
      </w:r>
      <w:r>
        <w:rPr>
          <w:spacing w:val="20"/>
          <w:sz w:val="20"/>
        </w:rPr>
        <w:t xml:space="preserve"> </w:t>
      </w:r>
      <w:r>
        <w:rPr>
          <w:w w:val="65"/>
          <w:sz w:val="20"/>
        </w:rPr>
        <w:t>loss</w:t>
      </w:r>
      <w:r>
        <w:rPr>
          <w:spacing w:val="20"/>
          <w:sz w:val="20"/>
        </w:rPr>
        <w:t xml:space="preserve"> </w:t>
      </w:r>
      <w:r>
        <w:rPr>
          <w:w w:val="65"/>
          <w:sz w:val="20"/>
        </w:rPr>
        <w:t>of</w:t>
      </w:r>
      <w:r>
        <w:rPr>
          <w:spacing w:val="20"/>
          <w:sz w:val="20"/>
        </w:rPr>
        <w:t xml:space="preserve"> </w:t>
      </w:r>
      <w:r>
        <w:rPr>
          <w:w w:val="65"/>
          <w:sz w:val="20"/>
        </w:rPr>
        <w:t>bird</w:t>
      </w:r>
      <w:r>
        <w:rPr>
          <w:spacing w:val="24"/>
          <w:sz w:val="20"/>
        </w:rPr>
        <w:t xml:space="preserve"> </w:t>
      </w:r>
      <w:r>
        <w:rPr>
          <w:w w:val="65"/>
          <w:sz w:val="20"/>
        </w:rPr>
        <w:t>and</w:t>
      </w:r>
      <w:r>
        <w:rPr>
          <w:spacing w:val="24"/>
          <w:sz w:val="20"/>
        </w:rPr>
        <w:t xml:space="preserve"> </w:t>
      </w:r>
      <w:r>
        <w:rPr>
          <w:w w:val="65"/>
          <w:sz w:val="20"/>
        </w:rPr>
        <w:t>animal</w:t>
      </w:r>
      <w:r>
        <w:rPr>
          <w:spacing w:val="24"/>
          <w:sz w:val="20"/>
        </w:rPr>
        <w:t xml:space="preserve"> </w:t>
      </w:r>
      <w:r>
        <w:rPr>
          <w:w w:val="65"/>
          <w:sz w:val="20"/>
        </w:rPr>
        <w:t>habitants</w:t>
      </w:r>
      <w:r>
        <w:rPr>
          <w:spacing w:val="24"/>
          <w:sz w:val="20"/>
        </w:rPr>
        <w:t xml:space="preserve"> </w:t>
      </w:r>
      <w:r>
        <w:rPr>
          <w:w w:val="65"/>
          <w:sz w:val="20"/>
        </w:rPr>
        <w:t>and</w:t>
      </w:r>
      <w:r>
        <w:rPr>
          <w:sz w:val="20"/>
        </w:rPr>
        <w:t xml:space="preserve"> </w:t>
      </w:r>
      <w:r>
        <w:rPr>
          <w:w w:val="70"/>
          <w:sz w:val="20"/>
        </w:rPr>
        <w:t>in</w:t>
      </w:r>
      <w:r>
        <w:rPr>
          <w:sz w:val="20"/>
        </w:rPr>
        <w:t xml:space="preserve"> </w:t>
      </w:r>
      <w:r>
        <w:rPr>
          <w:w w:val="70"/>
          <w:sz w:val="20"/>
        </w:rPr>
        <w:t>such</w:t>
      </w:r>
      <w:r>
        <w:rPr>
          <w:sz w:val="20"/>
        </w:rPr>
        <w:t xml:space="preserve"> </w:t>
      </w:r>
      <w:r>
        <w:rPr>
          <w:w w:val="70"/>
          <w:sz w:val="20"/>
        </w:rPr>
        <w:t>areas floods are</w:t>
      </w:r>
      <w:r>
        <w:rPr>
          <w:spacing w:val="-3"/>
          <w:sz w:val="20"/>
        </w:rPr>
        <w:t xml:space="preserve"> </w:t>
      </w:r>
      <w:r>
        <w:rPr>
          <w:w w:val="70"/>
          <w:sz w:val="20"/>
        </w:rPr>
        <w:t>common.</w:t>
      </w:r>
    </w:p>
    <w:p w:rsidR="00E5575B" w:rsidRDefault="00D512E5">
      <w:pPr>
        <w:pStyle w:val="ListParagraph"/>
        <w:numPr>
          <w:ilvl w:val="0"/>
          <w:numId w:val="84"/>
        </w:numPr>
        <w:tabs>
          <w:tab w:val="left" w:pos="1810"/>
        </w:tabs>
        <w:spacing w:line="242" w:lineRule="auto"/>
        <w:ind w:right="2064" w:firstLine="0"/>
        <w:rPr>
          <w:rFonts w:ascii="Arial MT" w:hAnsi="Arial MT"/>
          <w:sz w:val="20"/>
        </w:rPr>
      </w:pPr>
      <w:r>
        <w:rPr>
          <w:w w:val="70"/>
          <w:sz w:val="20"/>
        </w:rPr>
        <w:t>Over</w:t>
      </w:r>
      <w:r>
        <w:rPr>
          <w:spacing w:val="-14"/>
          <w:sz w:val="20"/>
        </w:rPr>
        <w:t xml:space="preserve"> </w:t>
      </w:r>
      <w:r>
        <w:rPr>
          <w:w w:val="70"/>
          <w:sz w:val="20"/>
        </w:rPr>
        <w:t>cultivation</w:t>
      </w:r>
      <w:r>
        <w:rPr>
          <w:spacing w:val="-13"/>
          <w:sz w:val="20"/>
        </w:rPr>
        <w:t xml:space="preserve"> </w:t>
      </w:r>
      <w:r>
        <w:rPr>
          <w:w w:val="70"/>
          <w:sz w:val="20"/>
        </w:rPr>
        <w:t>of</w:t>
      </w:r>
      <w:r>
        <w:rPr>
          <w:spacing w:val="-13"/>
          <w:sz w:val="20"/>
        </w:rPr>
        <w:t xml:space="preserve"> </w:t>
      </w:r>
      <w:r>
        <w:rPr>
          <w:w w:val="70"/>
          <w:sz w:val="20"/>
        </w:rPr>
        <w:t>the</w:t>
      </w:r>
      <w:r>
        <w:rPr>
          <w:spacing w:val="-13"/>
          <w:sz w:val="20"/>
        </w:rPr>
        <w:t xml:space="preserve"> </w:t>
      </w:r>
      <w:r>
        <w:rPr>
          <w:w w:val="70"/>
          <w:sz w:val="20"/>
        </w:rPr>
        <w:t>same</w:t>
      </w:r>
      <w:r>
        <w:rPr>
          <w:spacing w:val="-14"/>
          <w:sz w:val="20"/>
        </w:rPr>
        <w:t xml:space="preserve"> </w:t>
      </w:r>
      <w:r>
        <w:rPr>
          <w:w w:val="70"/>
          <w:sz w:val="20"/>
        </w:rPr>
        <w:t>types</w:t>
      </w:r>
      <w:r>
        <w:rPr>
          <w:spacing w:val="-11"/>
          <w:sz w:val="20"/>
        </w:rPr>
        <w:t xml:space="preserve"> </w:t>
      </w:r>
      <w:r>
        <w:rPr>
          <w:w w:val="70"/>
          <w:sz w:val="20"/>
        </w:rPr>
        <w:t>of</w:t>
      </w:r>
      <w:r>
        <w:rPr>
          <w:spacing w:val="-13"/>
          <w:sz w:val="20"/>
        </w:rPr>
        <w:t xml:space="preserve"> </w:t>
      </w:r>
      <w:r>
        <w:rPr>
          <w:w w:val="70"/>
          <w:sz w:val="20"/>
        </w:rPr>
        <w:t>crops</w:t>
      </w:r>
      <w:r>
        <w:rPr>
          <w:spacing w:val="-14"/>
          <w:sz w:val="20"/>
        </w:rPr>
        <w:t xml:space="preserve"> </w:t>
      </w:r>
      <w:r>
        <w:rPr>
          <w:w w:val="70"/>
          <w:sz w:val="20"/>
        </w:rPr>
        <w:t>on</w:t>
      </w:r>
      <w:r>
        <w:rPr>
          <w:spacing w:val="-13"/>
          <w:sz w:val="20"/>
        </w:rPr>
        <w:t xml:space="preserve"> </w:t>
      </w:r>
      <w:r>
        <w:rPr>
          <w:w w:val="70"/>
          <w:sz w:val="20"/>
        </w:rPr>
        <w:t>the</w:t>
      </w:r>
      <w:r>
        <w:rPr>
          <w:spacing w:val="8"/>
          <w:w w:val="70"/>
          <w:sz w:val="20"/>
        </w:rPr>
        <w:t xml:space="preserve"> </w:t>
      </w:r>
      <w:r>
        <w:rPr>
          <w:spacing w:val="9"/>
          <w:w w:val="70"/>
          <w:sz w:val="20"/>
        </w:rPr>
        <w:t>same</w:t>
      </w:r>
      <w:r>
        <w:rPr>
          <w:sz w:val="20"/>
        </w:rPr>
        <w:t xml:space="preserve"> </w:t>
      </w:r>
      <w:r>
        <w:rPr>
          <w:spacing w:val="10"/>
          <w:w w:val="70"/>
          <w:sz w:val="20"/>
        </w:rPr>
        <w:t>piece</w:t>
      </w:r>
      <w:r>
        <w:rPr>
          <w:sz w:val="20"/>
        </w:rPr>
        <w:t xml:space="preserve"> </w:t>
      </w:r>
      <w:r>
        <w:rPr>
          <w:w w:val="70"/>
          <w:sz w:val="20"/>
        </w:rPr>
        <w:t>of</w:t>
      </w:r>
      <w:r>
        <w:rPr>
          <w:sz w:val="20"/>
        </w:rPr>
        <w:t xml:space="preserve"> </w:t>
      </w:r>
      <w:r>
        <w:rPr>
          <w:spacing w:val="10"/>
          <w:w w:val="70"/>
          <w:sz w:val="20"/>
        </w:rPr>
        <w:t>land</w:t>
      </w:r>
      <w:r>
        <w:rPr>
          <w:sz w:val="20"/>
        </w:rPr>
        <w:t xml:space="preserve"> </w:t>
      </w:r>
      <w:r>
        <w:rPr>
          <w:spacing w:val="10"/>
          <w:w w:val="70"/>
          <w:sz w:val="20"/>
        </w:rPr>
        <w:t>over</w:t>
      </w:r>
      <w:r>
        <w:rPr>
          <w:sz w:val="20"/>
        </w:rPr>
        <w:t xml:space="preserve"> </w:t>
      </w:r>
      <w:r>
        <w:rPr>
          <w:w w:val="70"/>
          <w:sz w:val="20"/>
        </w:rPr>
        <w:t>a</w:t>
      </w:r>
      <w:r>
        <w:rPr>
          <w:spacing w:val="10"/>
          <w:w w:val="70"/>
          <w:sz w:val="20"/>
        </w:rPr>
        <w:t xml:space="preserve"> long</w:t>
      </w:r>
      <w:r>
        <w:rPr>
          <w:sz w:val="20"/>
        </w:rPr>
        <w:t xml:space="preserve"> </w:t>
      </w:r>
      <w:r>
        <w:rPr>
          <w:spacing w:val="11"/>
          <w:w w:val="70"/>
          <w:sz w:val="20"/>
        </w:rPr>
        <w:t xml:space="preserve">period </w:t>
      </w:r>
      <w:r>
        <w:rPr>
          <w:w w:val="70"/>
          <w:sz w:val="20"/>
        </w:rPr>
        <w:t>of</w:t>
      </w:r>
      <w:r>
        <w:rPr>
          <w:spacing w:val="10"/>
          <w:w w:val="70"/>
          <w:sz w:val="20"/>
        </w:rPr>
        <w:t xml:space="preserve"> time</w:t>
      </w:r>
      <w:r>
        <w:rPr>
          <w:sz w:val="20"/>
        </w:rPr>
        <w:t xml:space="preserve"> </w:t>
      </w:r>
      <w:r>
        <w:rPr>
          <w:w w:val="70"/>
          <w:sz w:val="20"/>
        </w:rPr>
        <w:t>(monoculture)</w:t>
      </w:r>
      <w:r>
        <w:rPr>
          <w:spacing w:val="-9"/>
          <w:sz w:val="20"/>
        </w:rPr>
        <w:t xml:space="preserve"> </w:t>
      </w:r>
      <w:r>
        <w:rPr>
          <w:w w:val="70"/>
          <w:sz w:val="20"/>
        </w:rPr>
        <w:t>has</w:t>
      </w:r>
      <w:r>
        <w:rPr>
          <w:spacing w:val="-14"/>
          <w:sz w:val="20"/>
        </w:rPr>
        <w:t xml:space="preserve"> </w:t>
      </w:r>
      <w:r>
        <w:rPr>
          <w:w w:val="70"/>
          <w:sz w:val="20"/>
        </w:rPr>
        <w:t>led</w:t>
      </w:r>
      <w:r>
        <w:rPr>
          <w:spacing w:val="-11"/>
          <w:sz w:val="20"/>
        </w:rPr>
        <w:t xml:space="preserve"> </w:t>
      </w:r>
      <w:r>
        <w:rPr>
          <w:w w:val="70"/>
          <w:sz w:val="20"/>
        </w:rPr>
        <w:t>to</w:t>
      </w:r>
      <w:r>
        <w:rPr>
          <w:spacing w:val="-11"/>
          <w:sz w:val="20"/>
        </w:rPr>
        <w:t xml:space="preserve"> </w:t>
      </w:r>
      <w:r>
        <w:rPr>
          <w:w w:val="70"/>
          <w:sz w:val="20"/>
        </w:rPr>
        <w:t>the</w:t>
      </w:r>
      <w:r>
        <w:rPr>
          <w:sz w:val="20"/>
        </w:rPr>
        <w:t xml:space="preserve"> </w:t>
      </w:r>
      <w:r>
        <w:rPr>
          <w:w w:val="65"/>
          <w:sz w:val="20"/>
        </w:rPr>
        <w:t>soils</w:t>
      </w:r>
      <w:r>
        <w:rPr>
          <w:spacing w:val="-2"/>
          <w:sz w:val="20"/>
        </w:rPr>
        <w:t xml:space="preserve"> </w:t>
      </w:r>
      <w:r>
        <w:rPr>
          <w:w w:val="65"/>
          <w:sz w:val="20"/>
        </w:rPr>
        <w:t>lose</w:t>
      </w:r>
      <w:r>
        <w:rPr>
          <w:spacing w:val="-3"/>
          <w:sz w:val="20"/>
        </w:rPr>
        <w:t xml:space="preserve"> </w:t>
      </w:r>
      <w:r>
        <w:rPr>
          <w:w w:val="65"/>
          <w:sz w:val="20"/>
        </w:rPr>
        <w:t>their</w:t>
      </w:r>
      <w:r>
        <w:rPr>
          <w:sz w:val="20"/>
        </w:rPr>
        <w:t xml:space="preserve"> </w:t>
      </w:r>
      <w:r>
        <w:rPr>
          <w:w w:val="65"/>
          <w:sz w:val="20"/>
        </w:rPr>
        <w:t>structure;</w:t>
      </w:r>
      <w:r>
        <w:rPr>
          <w:spacing w:val="-2"/>
          <w:sz w:val="20"/>
        </w:rPr>
        <w:t xml:space="preserve"> </w:t>
      </w:r>
      <w:r>
        <w:rPr>
          <w:w w:val="65"/>
          <w:sz w:val="20"/>
        </w:rPr>
        <w:t>fertility</w:t>
      </w:r>
      <w:r>
        <w:rPr>
          <w:sz w:val="20"/>
        </w:rPr>
        <w:t xml:space="preserve"> </w:t>
      </w:r>
      <w:r>
        <w:rPr>
          <w:w w:val="65"/>
          <w:sz w:val="20"/>
        </w:rPr>
        <w:t>and</w:t>
      </w:r>
      <w:r>
        <w:rPr>
          <w:spacing w:val="9"/>
          <w:w w:val="65"/>
          <w:sz w:val="20"/>
        </w:rPr>
        <w:t xml:space="preserve"> compactness</w:t>
      </w:r>
      <w:r>
        <w:rPr>
          <w:sz w:val="20"/>
        </w:rPr>
        <w:t xml:space="preserve"> </w:t>
      </w:r>
      <w:r>
        <w:rPr>
          <w:w w:val="65"/>
          <w:sz w:val="20"/>
        </w:rPr>
        <w:t>thus</w:t>
      </w:r>
      <w:r>
        <w:rPr>
          <w:spacing w:val="25"/>
          <w:sz w:val="20"/>
        </w:rPr>
        <w:t xml:space="preserve"> </w:t>
      </w:r>
      <w:r>
        <w:rPr>
          <w:w w:val="65"/>
          <w:sz w:val="20"/>
        </w:rPr>
        <w:t>soil</w:t>
      </w:r>
      <w:r>
        <w:rPr>
          <w:spacing w:val="25"/>
          <w:sz w:val="20"/>
        </w:rPr>
        <w:t xml:space="preserve"> </w:t>
      </w:r>
      <w:r>
        <w:rPr>
          <w:spacing w:val="9"/>
          <w:w w:val="65"/>
          <w:sz w:val="20"/>
        </w:rPr>
        <w:t>erosion</w:t>
      </w:r>
      <w:r>
        <w:rPr>
          <w:spacing w:val="31"/>
          <w:sz w:val="20"/>
        </w:rPr>
        <w:t xml:space="preserve"> </w:t>
      </w:r>
      <w:r>
        <w:rPr>
          <w:w w:val="65"/>
          <w:sz w:val="20"/>
        </w:rPr>
        <w:t>and</w:t>
      </w:r>
      <w:r>
        <w:rPr>
          <w:sz w:val="20"/>
        </w:rPr>
        <w:t xml:space="preserve"> </w:t>
      </w:r>
      <w:r>
        <w:rPr>
          <w:w w:val="65"/>
          <w:sz w:val="20"/>
        </w:rPr>
        <w:t>to</w:t>
      </w:r>
      <w:r>
        <w:rPr>
          <w:sz w:val="20"/>
        </w:rPr>
        <w:t xml:space="preserve"> </w:t>
      </w:r>
      <w:r>
        <w:rPr>
          <w:w w:val="65"/>
          <w:sz w:val="20"/>
        </w:rPr>
        <w:t>soil</w:t>
      </w:r>
      <w:r>
        <w:rPr>
          <w:sz w:val="20"/>
        </w:rPr>
        <w:t xml:space="preserve"> </w:t>
      </w:r>
      <w:r>
        <w:rPr>
          <w:w w:val="65"/>
          <w:sz w:val="20"/>
        </w:rPr>
        <w:t>deterioration</w:t>
      </w:r>
      <w:r>
        <w:rPr>
          <w:sz w:val="20"/>
        </w:rPr>
        <w:t xml:space="preserve"> </w:t>
      </w:r>
      <w:r>
        <w:rPr>
          <w:w w:val="65"/>
          <w:sz w:val="20"/>
        </w:rPr>
        <w:t>in</w:t>
      </w:r>
      <w:r>
        <w:rPr>
          <w:spacing w:val="25"/>
          <w:sz w:val="20"/>
        </w:rPr>
        <w:t xml:space="preserve"> </w:t>
      </w:r>
      <w:r>
        <w:rPr>
          <w:w w:val="65"/>
          <w:sz w:val="20"/>
        </w:rPr>
        <w:t>areas</w:t>
      </w:r>
      <w:r>
        <w:rPr>
          <w:spacing w:val="25"/>
          <w:sz w:val="20"/>
        </w:rPr>
        <w:t xml:space="preserve"> </w:t>
      </w:r>
      <w:r>
        <w:rPr>
          <w:w w:val="65"/>
          <w:sz w:val="20"/>
        </w:rPr>
        <w:t>with</w:t>
      </w:r>
      <w:r>
        <w:rPr>
          <w:sz w:val="20"/>
        </w:rPr>
        <w:t xml:space="preserve"> </w:t>
      </w:r>
      <w:r>
        <w:rPr>
          <w:w w:val="65"/>
          <w:sz w:val="20"/>
        </w:rPr>
        <w:t>commercialized</w:t>
      </w:r>
      <w:r>
        <w:rPr>
          <w:sz w:val="20"/>
        </w:rPr>
        <w:t xml:space="preserve"> </w:t>
      </w:r>
      <w:r>
        <w:rPr>
          <w:w w:val="65"/>
          <w:sz w:val="20"/>
        </w:rPr>
        <w:t>agriculture</w:t>
      </w:r>
      <w:r>
        <w:rPr>
          <w:spacing w:val="-3"/>
          <w:sz w:val="20"/>
        </w:rPr>
        <w:t xml:space="preserve"> </w:t>
      </w:r>
      <w:r>
        <w:rPr>
          <w:w w:val="65"/>
          <w:sz w:val="20"/>
        </w:rPr>
        <w:t>were</w:t>
      </w:r>
      <w:r>
        <w:rPr>
          <w:sz w:val="20"/>
        </w:rPr>
        <w:t xml:space="preserve"> </w:t>
      </w:r>
      <w:r>
        <w:rPr>
          <w:w w:val="65"/>
          <w:sz w:val="20"/>
        </w:rPr>
        <w:t>crops</w:t>
      </w:r>
      <w:r>
        <w:rPr>
          <w:sz w:val="20"/>
        </w:rPr>
        <w:t xml:space="preserve"> </w:t>
      </w:r>
      <w:r>
        <w:rPr>
          <w:w w:val="65"/>
          <w:sz w:val="20"/>
        </w:rPr>
        <w:t>are</w:t>
      </w:r>
      <w:r>
        <w:rPr>
          <w:sz w:val="20"/>
        </w:rPr>
        <w:t xml:space="preserve"> </w:t>
      </w:r>
      <w:r>
        <w:rPr>
          <w:w w:val="65"/>
          <w:sz w:val="20"/>
        </w:rPr>
        <w:t>grown</w:t>
      </w:r>
      <w:r>
        <w:rPr>
          <w:sz w:val="20"/>
        </w:rPr>
        <w:t xml:space="preserve"> </w:t>
      </w:r>
      <w:r>
        <w:rPr>
          <w:w w:val="65"/>
          <w:sz w:val="20"/>
        </w:rPr>
        <w:t>perennially</w:t>
      </w:r>
      <w:r>
        <w:rPr>
          <w:sz w:val="20"/>
        </w:rPr>
        <w:t xml:space="preserve"> </w:t>
      </w:r>
      <w:r>
        <w:rPr>
          <w:w w:val="65"/>
          <w:sz w:val="20"/>
        </w:rPr>
        <w:t>like</w:t>
      </w:r>
      <w:r>
        <w:rPr>
          <w:sz w:val="20"/>
        </w:rPr>
        <w:t xml:space="preserve"> </w:t>
      </w:r>
      <w:r>
        <w:rPr>
          <w:w w:val="65"/>
          <w:sz w:val="20"/>
        </w:rPr>
        <w:t>sugar</w:t>
      </w:r>
      <w:r>
        <w:rPr>
          <w:sz w:val="20"/>
        </w:rPr>
        <w:t xml:space="preserve"> </w:t>
      </w:r>
      <w:r>
        <w:rPr>
          <w:w w:val="65"/>
          <w:sz w:val="20"/>
        </w:rPr>
        <w:t>cane</w:t>
      </w:r>
      <w:r>
        <w:rPr>
          <w:sz w:val="20"/>
        </w:rPr>
        <w:t xml:space="preserve"> </w:t>
      </w:r>
      <w:r>
        <w:rPr>
          <w:w w:val="65"/>
          <w:sz w:val="20"/>
        </w:rPr>
        <w:t>growing</w:t>
      </w:r>
      <w:r>
        <w:rPr>
          <w:sz w:val="20"/>
        </w:rPr>
        <w:t xml:space="preserve"> </w:t>
      </w:r>
      <w:r>
        <w:rPr>
          <w:w w:val="65"/>
          <w:sz w:val="20"/>
        </w:rPr>
        <w:t>at</w:t>
      </w:r>
      <w:r>
        <w:rPr>
          <w:sz w:val="20"/>
        </w:rPr>
        <w:t xml:space="preserve"> </w:t>
      </w:r>
      <w:r>
        <w:rPr>
          <w:w w:val="65"/>
          <w:sz w:val="20"/>
        </w:rPr>
        <w:t>Kakira</w:t>
      </w:r>
      <w:r>
        <w:rPr>
          <w:sz w:val="20"/>
        </w:rPr>
        <w:t xml:space="preserve"> </w:t>
      </w:r>
      <w:r>
        <w:rPr>
          <w:w w:val="65"/>
          <w:sz w:val="20"/>
        </w:rPr>
        <w:t>in</w:t>
      </w:r>
      <w:r>
        <w:rPr>
          <w:sz w:val="20"/>
        </w:rPr>
        <w:t xml:space="preserve"> </w:t>
      </w:r>
      <w:r>
        <w:rPr>
          <w:w w:val="65"/>
          <w:sz w:val="20"/>
        </w:rPr>
        <w:t>Jinja,</w:t>
      </w:r>
      <w:r>
        <w:rPr>
          <w:sz w:val="20"/>
        </w:rPr>
        <w:t xml:space="preserve"> </w:t>
      </w:r>
      <w:r>
        <w:rPr>
          <w:w w:val="65"/>
          <w:sz w:val="20"/>
        </w:rPr>
        <w:t>tea</w:t>
      </w:r>
      <w:r>
        <w:rPr>
          <w:sz w:val="20"/>
        </w:rPr>
        <w:t xml:space="preserve"> </w:t>
      </w:r>
      <w:r>
        <w:rPr>
          <w:w w:val="65"/>
          <w:sz w:val="20"/>
        </w:rPr>
        <w:t>growing</w:t>
      </w:r>
      <w:r>
        <w:rPr>
          <w:sz w:val="20"/>
        </w:rPr>
        <w:t xml:space="preserve"> </w:t>
      </w:r>
      <w:r>
        <w:rPr>
          <w:w w:val="65"/>
          <w:sz w:val="20"/>
        </w:rPr>
        <w:t>at</w:t>
      </w:r>
      <w:r>
        <w:rPr>
          <w:sz w:val="20"/>
        </w:rPr>
        <w:t xml:space="preserve"> </w:t>
      </w:r>
      <w:r>
        <w:rPr>
          <w:w w:val="65"/>
          <w:sz w:val="20"/>
        </w:rPr>
        <w:t>Kasaku</w:t>
      </w:r>
      <w:r>
        <w:rPr>
          <w:sz w:val="20"/>
        </w:rPr>
        <w:t xml:space="preserve"> </w:t>
      </w:r>
      <w:r>
        <w:rPr>
          <w:w w:val="65"/>
          <w:sz w:val="20"/>
        </w:rPr>
        <w:t>in</w:t>
      </w:r>
      <w:r>
        <w:rPr>
          <w:sz w:val="20"/>
        </w:rPr>
        <w:t xml:space="preserve"> </w:t>
      </w:r>
      <w:r>
        <w:rPr>
          <w:w w:val="65"/>
          <w:sz w:val="20"/>
        </w:rPr>
        <w:t>Mukono</w:t>
      </w:r>
      <w:r>
        <w:rPr>
          <w:sz w:val="20"/>
        </w:rPr>
        <w:t xml:space="preserve"> </w:t>
      </w:r>
      <w:r>
        <w:rPr>
          <w:w w:val="65"/>
          <w:sz w:val="20"/>
        </w:rPr>
        <w:t>and</w:t>
      </w:r>
      <w:r>
        <w:rPr>
          <w:sz w:val="20"/>
        </w:rPr>
        <w:t xml:space="preserve"> </w:t>
      </w:r>
      <w:r>
        <w:rPr>
          <w:w w:val="65"/>
          <w:sz w:val="20"/>
        </w:rPr>
        <w:t>growing</w:t>
      </w:r>
      <w:r>
        <w:rPr>
          <w:sz w:val="20"/>
        </w:rPr>
        <w:t xml:space="preserve"> </w:t>
      </w:r>
      <w:r>
        <w:rPr>
          <w:w w:val="65"/>
          <w:sz w:val="20"/>
        </w:rPr>
        <w:t>bananas</w:t>
      </w:r>
      <w:r>
        <w:rPr>
          <w:sz w:val="20"/>
        </w:rPr>
        <w:t xml:space="preserve"> </w:t>
      </w:r>
      <w:r>
        <w:rPr>
          <w:w w:val="65"/>
          <w:sz w:val="20"/>
        </w:rPr>
        <w:t>and</w:t>
      </w:r>
      <w:r>
        <w:rPr>
          <w:sz w:val="20"/>
        </w:rPr>
        <w:t xml:space="preserve"> </w:t>
      </w:r>
      <w:r>
        <w:rPr>
          <w:w w:val="65"/>
          <w:sz w:val="20"/>
        </w:rPr>
        <w:t>coffee</w:t>
      </w:r>
      <w:r>
        <w:rPr>
          <w:sz w:val="20"/>
        </w:rPr>
        <w:t xml:space="preserve"> </w:t>
      </w:r>
      <w:r>
        <w:rPr>
          <w:w w:val="65"/>
          <w:sz w:val="20"/>
        </w:rPr>
        <w:t>in</w:t>
      </w:r>
      <w:r>
        <w:rPr>
          <w:sz w:val="20"/>
        </w:rPr>
        <w:t xml:space="preserve"> </w:t>
      </w:r>
      <w:r>
        <w:rPr>
          <w:w w:val="75"/>
          <w:sz w:val="20"/>
        </w:rPr>
        <w:t>Masaka and</w:t>
      </w:r>
      <w:r>
        <w:rPr>
          <w:spacing w:val="-5"/>
          <w:sz w:val="20"/>
        </w:rPr>
        <w:t xml:space="preserve"> </w:t>
      </w:r>
      <w:r>
        <w:rPr>
          <w:w w:val="75"/>
          <w:sz w:val="20"/>
        </w:rPr>
        <w:t>Mbale.</w:t>
      </w:r>
    </w:p>
    <w:p w:rsidR="00E5575B" w:rsidRDefault="00D512E5">
      <w:pPr>
        <w:pStyle w:val="ListParagraph"/>
        <w:numPr>
          <w:ilvl w:val="0"/>
          <w:numId w:val="84"/>
        </w:numPr>
        <w:tabs>
          <w:tab w:val="left" w:pos="1805"/>
        </w:tabs>
        <w:spacing w:line="242" w:lineRule="auto"/>
        <w:ind w:right="2066" w:firstLine="0"/>
        <w:rPr>
          <w:rFonts w:ascii="Arial MT" w:hAnsi="Arial MT"/>
          <w:sz w:val="20"/>
        </w:rPr>
      </w:pPr>
      <w:r>
        <w:rPr>
          <w:w w:val="70"/>
          <w:sz w:val="20"/>
        </w:rPr>
        <w:t>Forests</w:t>
      </w:r>
      <w:r>
        <w:rPr>
          <w:sz w:val="20"/>
        </w:rPr>
        <w:t xml:space="preserve"> </w:t>
      </w:r>
      <w:r>
        <w:rPr>
          <w:w w:val="70"/>
          <w:sz w:val="20"/>
        </w:rPr>
        <w:t>and</w:t>
      </w:r>
      <w:r>
        <w:rPr>
          <w:sz w:val="20"/>
        </w:rPr>
        <w:t xml:space="preserve"> </w:t>
      </w:r>
      <w:r>
        <w:rPr>
          <w:w w:val="70"/>
          <w:sz w:val="20"/>
        </w:rPr>
        <w:t>woodlands</w:t>
      </w:r>
      <w:r>
        <w:rPr>
          <w:sz w:val="20"/>
        </w:rPr>
        <w:t xml:space="preserve"> </w:t>
      </w:r>
      <w:r>
        <w:rPr>
          <w:w w:val="70"/>
          <w:sz w:val="20"/>
        </w:rPr>
        <w:t>are</w:t>
      </w:r>
      <w:r>
        <w:rPr>
          <w:sz w:val="20"/>
        </w:rPr>
        <w:t xml:space="preserve"> </w:t>
      </w:r>
      <w:r>
        <w:rPr>
          <w:w w:val="70"/>
          <w:sz w:val="20"/>
        </w:rPr>
        <w:t>rapidly</w:t>
      </w:r>
      <w:r>
        <w:rPr>
          <w:sz w:val="20"/>
        </w:rPr>
        <w:t xml:space="preserve"> </w:t>
      </w:r>
      <w:r>
        <w:rPr>
          <w:w w:val="70"/>
          <w:sz w:val="20"/>
        </w:rPr>
        <w:t>being</w:t>
      </w:r>
      <w:r>
        <w:rPr>
          <w:sz w:val="20"/>
        </w:rPr>
        <w:t xml:space="preserve"> </w:t>
      </w:r>
      <w:r>
        <w:rPr>
          <w:w w:val="70"/>
          <w:sz w:val="20"/>
        </w:rPr>
        <w:t>cleared</w:t>
      </w:r>
      <w:r>
        <w:rPr>
          <w:sz w:val="20"/>
        </w:rPr>
        <w:t xml:space="preserve"> </w:t>
      </w:r>
      <w:r>
        <w:rPr>
          <w:w w:val="70"/>
          <w:sz w:val="20"/>
        </w:rPr>
        <w:t>up</w:t>
      </w:r>
      <w:r>
        <w:rPr>
          <w:sz w:val="20"/>
        </w:rPr>
        <w:t xml:space="preserve"> </w:t>
      </w:r>
      <w:r>
        <w:rPr>
          <w:w w:val="70"/>
          <w:sz w:val="20"/>
        </w:rPr>
        <w:t>to</w:t>
      </w:r>
      <w:r>
        <w:rPr>
          <w:sz w:val="20"/>
        </w:rPr>
        <w:t xml:space="preserve"> </w:t>
      </w:r>
      <w:r>
        <w:rPr>
          <w:w w:val="70"/>
          <w:sz w:val="20"/>
        </w:rPr>
        <w:t>provide</w:t>
      </w:r>
      <w:r>
        <w:rPr>
          <w:sz w:val="20"/>
        </w:rPr>
        <w:t xml:space="preserve"> </w:t>
      </w:r>
      <w:r>
        <w:rPr>
          <w:w w:val="70"/>
          <w:sz w:val="20"/>
        </w:rPr>
        <w:t>fuel</w:t>
      </w:r>
      <w:r>
        <w:rPr>
          <w:sz w:val="20"/>
        </w:rPr>
        <w:t xml:space="preserve"> </w:t>
      </w:r>
      <w:r>
        <w:rPr>
          <w:w w:val="70"/>
          <w:sz w:val="20"/>
        </w:rPr>
        <w:t>wood,</w:t>
      </w:r>
      <w:r>
        <w:rPr>
          <w:sz w:val="20"/>
        </w:rPr>
        <w:t xml:space="preserve"> </w:t>
      </w:r>
      <w:r>
        <w:rPr>
          <w:w w:val="70"/>
          <w:sz w:val="20"/>
        </w:rPr>
        <w:t>timber</w:t>
      </w:r>
      <w:r>
        <w:rPr>
          <w:sz w:val="20"/>
        </w:rPr>
        <w:t xml:space="preserve"> </w:t>
      </w:r>
      <w:r>
        <w:rPr>
          <w:w w:val="70"/>
          <w:sz w:val="20"/>
        </w:rPr>
        <w:t>and</w:t>
      </w:r>
      <w:r>
        <w:rPr>
          <w:sz w:val="20"/>
        </w:rPr>
        <w:t xml:space="preserve"> </w:t>
      </w:r>
      <w:r>
        <w:rPr>
          <w:w w:val="70"/>
          <w:sz w:val="20"/>
        </w:rPr>
        <w:t>land</w:t>
      </w:r>
      <w:r>
        <w:rPr>
          <w:sz w:val="20"/>
        </w:rPr>
        <w:t xml:space="preserve"> </w:t>
      </w:r>
      <w:r>
        <w:rPr>
          <w:w w:val="70"/>
          <w:sz w:val="20"/>
        </w:rPr>
        <w:t>for</w:t>
      </w:r>
      <w:r>
        <w:rPr>
          <w:sz w:val="20"/>
        </w:rPr>
        <w:t xml:space="preserve"> </w:t>
      </w:r>
      <w:r>
        <w:rPr>
          <w:w w:val="70"/>
          <w:sz w:val="20"/>
        </w:rPr>
        <w:t>both</w:t>
      </w:r>
      <w:r>
        <w:rPr>
          <w:sz w:val="20"/>
        </w:rPr>
        <w:t xml:space="preserve"> </w:t>
      </w:r>
      <w:r>
        <w:rPr>
          <w:w w:val="70"/>
          <w:sz w:val="20"/>
        </w:rPr>
        <w:t>cultivation</w:t>
      </w:r>
      <w:r>
        <w:rPr>
          <w:sz w:val="20"/>
        </w:rPr>
        <w:t xml:space="preserve"> </w:t>
      </w:r>
      <w:r>
        <w:rPr>
          <w:w w:val="70"/>
          <w:sz w:val="20"/>
        </w:rPr>
        <w:t>and</w:t>
      </w:r>
      <w:r>
        <w:rPr>
          <w:sz w:val="20"/>
        </w:rPr>
        <w:t xml:space="preserve"> </w:t>
      </w:r>
      <w:r>
        <w:rPr>
          <w:w w:val="70"/>
          <w:sz w:val="20"/>
        </w:rPr>
        <w:t>settlement</w:t>
      </w:r>
      <w:r>
        <w:rPr>
          <w:sz w:val="20"/>
        </w:rPr>
        <w:t xml:space="preserve"> </w:t>
      </w:r>
      <w:r>
        <w:rPr>
          <w:w w:val="70"/>
          <w:sz w:val="20"/>
        </w:rPr>
        <w:t>in</w:t>
      </w:r>
      <w:r>
        <w:rPr>
          <w:sz w:val="20"/>
        </w:rPr>
        <w:t xml:space="preserve"> </w:t>
      </w:r>
      <w:r>
        <w:rPr>
          <w:w w:val="70"/>
          <w:sz w:val="20"/>
        </w:rPr>
        <w:t>Sironko</w:t>
      </w:r>
      <w:r>
        <w:rPr>
          <w:sz w:val="20"/>
        </w:rPr>
        <w:t xml:space="preserve"> </w:t>
      </w:r>
      <w:r>
        <w:rPr>
          <w:w w:val="70"/>
          <w:sz w:val="20"/>
        </w:rPr>
        <w:t>and</w:t>
      </w:r>
      <w:r>
        <w:rPr>
          <w:sz w:val="20"/>
        </w:rPr>
        <w:t xml:space="preserve"> </w:t>
      </w:r>
      <w:r>
        <w:rPr>
          <w:w w:val="70"/>
          <w:sz w:val="20"/>
        </w:rPr>
        <w:t>Kapchorwa</w:t>
      </w:r>
      <w:r>
        <w:rPr>
          <w:sz w:val="20"/>
        </w:rPr>
        <w:t xml:space="preserve"> </w:t>
      </w:r>
      <w:r>
        <w:rPr>
          <w:w w:val="70"/>
          <w:sz w:val="20"/>
        </w:rPr>
        <w:t>on</w:t>
      </w:r>
      <w:r>
        <w:rPr>
          <w:sz w:val="20"/>
        </w:rPr>
        <w:t xml:space="preserve"> </w:t>
      </w:r>
      <w:r>
        <w:rPr>
          <w:w w:val="70"/>
          <w:sz w:val="20"/>
        </w:rPr>
        <w:t>Mt.</w:t>
      </w:r>
      <w:r>
        <w:rPr>
          <w:sz w:val="20"/>
        </w:rPr>
        <w:t xml:space="preserve"> </w:t>
      </w:r>
      <w:r>
        <w:rPr>
          <w:w w:val="70"/>
          <w:sz w:val="20"/>
        </w:rPr>
        <w:t>Elgon</w:t>
      </w:r>
      <w:r>
        <w:rPr>
          <w:sz w:val="20"/>
        </w:rPr>
        <w:t xml:space="preserve"> </w:t>
      </w:r>
      <w:r>
        <w:rPr>
          <w:w w:val="70"/>
          <w:sz w:val="20"/>
        </w:rPr>
        <w:t>forests,</w:t>
      </w:r>
      <w:r>
        <w:rPr>
          <w:sz w:val="20"/>
        </w:rPr>
        <w:t xml:space="preserve"> </w:t>
      </w:r>
      <w:r>
        <w:rPr>
          <w:w w:val="70"/>
          <w:sz w:val="20"/>
        </w:rPr>
        <w:t>Kisoro</w:t>
      </w:r>
      <w:r>
        <w:rPr>
          <w:sz w:val="20"/>
        </w:rPr>
        <w:t xml:space="preserve"> </w:t>
      </w:r>
      <w:r>
        <w:rPr>
          <w:w w:val="70"/>
          <w:sz w:val="20"/>
        </w:rPr>
        <w:t>and</w:t>
      </w:r>
      <w:r>
        <w:rPr>
          <w:sz w:val="20"/>
        </w:rPr>
        <w:t xml:space="preserve"> </w:t>
      </w:r>
      <w:r>
        <w:rPr>
          <w:w w:val="70"/>
          <w:sz w:val="20"/>
        </w:rPr>
        <w:t>Kabale</w:t>
      </w:r>
      <w:r>
        <w:rPr>
          <w:sz w:val="20"/>
        </w:rPr>
        <w:t xml:space="preserve"> </w:t>
      </w:r>
      <w:r>
        <w:rPr>
          <w:w w:val="70"/>
          <w:sz w:val="20"/>
        </w:rPr>
        <w:t>on</w:t>
      </w:r>
      <w:r>
        <w:rPr>
          <w:sz w:val="20"/>
        </w:rPr>
        <w:t xml:space="preserve"> </w:t>
      </w:r>
      <w:r>
        <w:rPr>
          <w:w w:val="70"/>
          <w:sz w:val="20"/>
        </w:rPr>
        <w:t>Mt.</w:t>
      </w:r>
      <w:r>
        <w:rPr>
          <w:sz w:val="20"/>
        </w:rPr>
        <w:t xml:space="preserve"> </w:t>
      </w:r>
      <w:r>
        <w:rPr>
          <w:w w:val="70"/>
          <w:sz w:val="20"/>
        </w:rPr>
        <w:t>Mgahinga</w:t>
      </w:r>
      <w:r>
        <w:rPr>
          <w:sz w:val="20"/>
        </w:rPr>
        <w:t xml:space="preserve"> </w:t>
      </w:r>
      <w:r>
        <w:rPr>
          <w:w w:val="70"/>
          <w:sz w:val="20"/>
        </w:rPr>
        <w:t>forests</w:t>
      </w:r>
      <w:r>
        <w:rPr>
          <w:sz w:val="20"/>
        </w:rPr>
        <w:t xml:space="preserve"> </w:t>
      </w:r>
      <w:r>
        <w:rPr>
          <w:w w:val="70"/>
          <w:sz w:val="20"/>
        </w:rPr>
        <w:t>and</w:t>
      </w:r>
      <w:r>
        <w:rPr>
          <w:sz w:val="20"/>
        </w:rPr>
        <w:t xml:space="preserve"> </w:t>
      </w:r>
      <w:r>
        <w:rPr>
          <w:w w:val="70"/>
          <w:sz w:val="20"/>
        </w:rPr>
        <w:t>in</w:t>
      </w:r>
      <w:r>
        <w:rPr>
          <w:sz w:val="20"/>
        </w:rPr>
        <w:t xml:space="preserve"> </w:t>
      </w:r>
      <w:r>
        <w:rPr>
          <w:w w:val="70"/>
          <w:sz w:val="20"/>
        </w:rPr>
        <w:t>Lake</w:t>
      </w:r>
      <w:r>
        <w:rPr>
          <w:sz w:val="20"/>
        </w:rPr>
        <w:t xml:space="preserve"> </w:t>
      </w:r>
      <w:r>
        <w:rPr>
          <w:w w:val="70"/>
          <w:sz w:val="20"/>
        </w:rPr>
        <w:t>Victoria</w:t>
      </w:r>
      <w:r>
        <w:rPr>
          <w:sz w:val="20"/>
        </w:rPr>
        <w:t xml:space="preserve"> </w:t>
      </w:r>
      <w:r>
        <w:rPr>
          <w:w w:val="70"/>
          <w:sz w:val="20"/>
        </w:rPr>
        <w:t>basin</w:t>
      </w:r>
      <w:r>
        <w:rPr>
          <w:sz w:val="20"/>
        </w:rPr>
        <w:t xml:space="preserve"> </w:t>
      </w:r>
      <w:r>
        <w:rPr>
          <w:w w:val="70"/>
          <w:sz w:val="20"/>
        </w:rPr>
        <w:t>with</w:t>
      </w:r>
      <w:r>
        <w:rPr>
          <w:sz w:val="20"/>
        </w:rPr>
        <w:t xml:space="preserve"> </w:t>
      </w:r>
      <w:r>
        <w:rPr>
          <w:w w:val="70"/>
          <w:sz w:val="20"/>
        </w:rPr>
        <w:t>forests</w:t>
      </w:r>
      <w:r>
        <w:rPr>
          <w:sz w:val="20"/>
        </w:rPr>
        <w:t xml:space="preserve"> </w:t>
      </w:r>
      <w:r>
        <w:rPr>
          <w:w w:val="70"/>
          <w:sz w:val="20"/>
        </w:rPr>
        <w:t>like</w:t>
      </w:r>
      <w:r>
        <w:rPr>
          <w:sz w:val="20"/>
        </w:rPr>
        <w:t xml:space="preserve"> </w:t>
      </w:r>
      <w:r>
        <w:rPr>
          <w:w w:val="65"/>
          <w:sz w:val="20"/>
        </w:rPr>
        <w:t>Mpanga</w:t>
      </w:r>
      <w:r>
        <w:rPr>
          <w:spacing w:val="15"/>
          <w:sz w:val="20"/>
        </w:rPr>
        <w:t xml:space="preserve"> </w:t>
      </w:r>
      <w:r>
        <w:rPr>
          <w:w w:val="65"/>
          <w:sz w:val="20"/>
        </w:rPr>
        <w:t>forests</w:t>
      </w:r>
      <w:r>
        <w:rPr>
          <w:spacing w:val="15"/>
          <w:sz w:val="20"/>
        </w:rPr>
        <w:t xml:space="preserve"> </w:t>
      </w:r>
      <w:r>
        <w:rPr>
          <w:w w:val="65"/>
          <w:sz w:val="20"/>
        </w:rPr>
        <w:t>in</w:t>
      </w:r>
      <w:r>
        <w:rPr>
          <w:spacing w:val="15"/>
          <w:sz w:val="20"/>
        </w:rPr>
        <w:t xml:space="preserve"> </w:t>
      </w:r>
      <w:r>
        <w:rPr>
          <w:w w:val="65"/>
          <w:sz w:val="20"/>
        </w:rPr>
        <w:t>Mpigi</w:t>
      </w:r>
      <w:r>
        <w:rPr>
          <w:spacing w:val="17"/>
          <w:sz w:val="20"/>
        </w:rPr>
        <w:t xml:space="preserve"> </w:t>
      </w:r>
      <w:r>
        <w:rPr>
          <w:w w:val="65"/>
          <w:sz w:val="20"/>
        </w:rPr>
        <w:t>and</w:t>
      </w:r>
      <w:r>
        <w:rPr>
          <w:spacing w:val="13"/>
          <w:sz w:val="20"/>
        </w:rPr>
        <w:t xml:space="preserve"> </w:t>
      </w:r>
      <w:r>
        <w:rPr>
          <w:w w:val="65"/>
          <w:sz w:val="20"/>
        </w:rPr>
        <w:t>Mabira</w:t>
      </w:r>
      <w:r>
        <w:rPr>
          <w:spacing w:val="11"/>
          <w:sz w:val="20"/>
        </w:rPr>
        <w:t xml:space="preserve"> </w:t>
      </w:r>
      <w:r>
        <w:rPr>
          <w:w w:val="65"/>
          <w:sz w:val="20"/>
        </w:rPr>
        <w:t>forest</w:t>
      </w:r>
      <w:r>
        <w:rPr>
          <w:spacing w:val="13"/>
          <w:sz w:val="20"/>
        </w:rPr>
        <w:t xml:space="preserve"> </w:t>
      </w:r>
      <w:r>
        <w:rPr>
          <w:w w:val="65"/>
          <w:sz w:val="20"/>
        </w:rPr>
        <w:t>in</w:t>
      </w:r>
      <w:r>
        <w:rPr>
          <w:spacing w:val="11"/>
          <w:sz w:val="20"/>
        </w:rPr>
        <w:t xml:space="preserve"> </w:t>
      </w:r>
      <w:r>
        <w:rPr>
          <w:w w:val="65"/>
          <w:sz w:val="20"/>
        </w:rPr>
        <w:t>Buyikwe</w:t>
      </w:r>
      <w:r>
        <w:rPr>
          <w:sz w:val="20"/>
        </w:rPr>
        <w:t xml:space="preserve"> </w:t>
      </w:r>
      <w:r>
        <w:rPr>
          <w:w w:val="65"/>
          <w:sz w:val="20"/>
        </w:rPr>
        <w:t>(Mukono)</w:t>
      </w:r>
      <w:r>
        <w:rPr>
          <w:spacing w:val="13"/>
          <w:sz w:val="20"/>
        </w:rPr>
        <w:t xml:space="preserve"> </w:t>
      </w:r>
      <w:r>
        <w:rPr>
          <w:w w:val="65"/>
          <w:sz w:val="20"/>
        </w:rPr>
        <w:t>which</w:t>
      </w:r>
      <w:r>
        <w:rPr>
          <w:spacing w:val="10"/>
          <w:sz w:val="20"/>
        </w:rPr>
        <w:t xml:space="preserve"> </w:t>
      </w:r>
      <w:r>
        <w:rPr>
          <w:w w:val="65"/>
          <w:sz w:val="20"/>
        </w:rPr>
        <w:t>has</w:t>
      </w:r>
      <w:r>
        <w:rPr>
          <w:spacing w:val="13"/>
          <w:sz w:val="20"/>
        </w:rPr>
        <w:t xml:space="preserve"> </w:t>
      </w:r>
      <w:r>
        <w:rPr>
          <w:w w:val="65"/>
          <w:sz w:val="20"/>
        </w:rPr>
        <w:t>then</w:t>
      </w:r>
      <w:r>
        <w:rPr>
          <w:spacing w:val="11"/>
          <w:sz w:val="20"/>
        </w:rPr>
        <w:t xml:space="preserve"> </w:t>
      </w:r>
      <w:r>
        <w:rPr>
          <w:w w:val="65"/>
          <w:sz w:val="20"/>
        </w:rPr>
        <w:t>resulted</w:t>
      </w:r>
      <w:r>
        <w:rPr>
          <w:spacing w:val="11"/>
          <w:sz w:val="20"/>
        </w:rPr>
        <w:t xml:space="preserve"> </w:t>
      </w:r>
      <w:r>
        <w:rPr>
          <w:w w:val="65"/>
          <w:sz w:val="20"/>
        </w:rPr>
        <w:t>into</w:t>
      </w:r>
      <w:r>
        <w:rPr>
          <w:spacing w:val="11"/>
          <w:sz w:val="20"/>
        </w:rPr>
        <w:t xml:space="preserve"> </w:t>
      </w:r>
      <w:r>
        <w:rPr>
          <w:w w:val="65"/>
          <w:sz w:val="20"/>
        </w:rPr>
        <w:t>reduced</w:t>
      </w:r>
      <w:r>
        <w:rPr>
          <w:spacing w:val="20"/>
          <w:sz w:val="20"/>
        </w:rPr>
        <w:t xml:space="preserve"> </w:t>
      </w:r>
      <w:r>
        <w:rPr>
          <w:w w:val="65"/>
          <w:sz w:val="20"/>
        </w:rPr>
        <w:t>amount</w:t>
      </w:r>
      <w:r>
        <w:rPr>
          <w:sz w:val="20"/>
        </w:rPr>
        <w:t xml:space="preserve"> </w:t>
      </w:r>
      <w:r>
        <w:rPr>
          <w:w w:val="65"/>
          <w:sz w:val="20"/>
        </w:rPr>
        <w:t>of</w:t>
      </w:r>
      <w:r>
        <w:rPr>
          <w:spacing w:val="-1"/>
          <w:sz w:val="20"/>
        </w:rPr>
        <w:t xml:space="preserve"> </w:t>
      </w:r>
      <w:r>
        <w:rPr>
          <w:w w:val="65"/>
          <w:sz w:val="20"/>
        </w:rPr>
        <w:t>rainfall,</w:t>
      </w:r>
      <w:r>
        <w:rPr>
          <w:spacing w:val="-1"/>
          <w:sz w:val="20"/>
        </w:rPr>
        <w:t xml:space="preserve"> </w:t>
      </w:r>
      <w:r>
        <w:rPr>
          <w:w w:val="65"/>
          <w:sz w:val="20"/>
        </w:rPr>
        <w:t>severe</w:t>
      </w:r>
      <w:r>
        <w:rPr>
          <w:sz w:val="20"/>
        </w:rPr>
        <w:t xml:space="preserve"> </w:t>
      </w:r>
      <w:r>
        <w:rPr>
          <w:w w:val="65"/>
          <w:sz w:val="20"/>
        </w:rPr>
        <w:t>soil</w:t>
      </w:r>
      <w:r>
        <w:rPr>
          <w:sz w:val="20"/>
        </w:rPr>
        <w:t xml:space="preserve"> </w:t>
      </w:r>
      <w:r>
        <w:rPr>
          <w:w w:val="65"/>
          <w:sz w:val="20"/>
        </w:rPr>
        <w:t>erosion</w:t>
      </w:r>
      <w:r>
        <w:rPr>
          <w:sz w:val="20"/>
        </w:rPr>
        <w:t xml:space="preserve"> </w:t>
      </w:r>
      <w:r>
        <w:rPr>
          <w:w w:val="65"/>
          <w:sz w:val="20"/>
        </w:rPr>
        <w:t>on</w:t>
      </w:r>
      <w:r>
        <w:rPr>
          <w:spacing w:val="-6"/>
          <w:sz w:val="20"/>
        </w:rPr>
        <w:t xml:space="preserve"> </w:t>
      </w:r>
      <w:r>
        <w:rPr>
          <w:w w:val="65"/>
          <w:sz w:val="20"/>
        </w:rPr>
        <w:t>the</w:t>
      </w:r>
      <w:r>
        <w:rPr>
          <w:spacing w:val="-3"/>
          <w:sz w:val="20"/>
        </w:rPr>
        <w:t xml:space="preserve"> </w:t>
      </w:r>
      <w:r>
        <w:rPr>
          <w:w w:val="65"/>
          <w:sz w:val="20"/>
        </w:rPr>
        <w:t>steeper</w:t>
      </w:r>
      <w:r>
        <w:rPr>
          <w:spacing w:val="-5"/>
          <w:sz w:val="20"/>
        </w:rPr>
        <w:t xml:space="preserve"> </w:t>
      </w:r>
      <w:r>
        <w:rPr>
          <w:w w:val="65"/>
          <w:sz w:val="20"/>
        </w:rPr>
        <w:t>slopes,</w:t>
      </w:r>
      <w:r>
        <w:rPr>
          <w:spacing w:val="-2"/>
          <w:sz w:val="20"/>
        </w:rPr>
        <w:t xml:space="preserve"> </w:t>
      </w:r>
      <w:r>
        <w:rPr>
          <w:w w:val="65"/>
          <w:sz w:val="20"/>
        </w:rPr>
        <w:t>silting</w:t>
      </w:r>
      <w:r>
        <w:rPr>
          <w:spacing w:val="-6"/>
          <w:sz w:val="20"/>
        </w:rPr>
        <w:t xml:space="preserve"> </w:t>
      </w:r>
      <w:r>
        <w:rPr>
          <w:w w:val="65"/>
          <w:sz w:val="20"/>
        </w:rPr>
        <w:t>of</w:t>
      </w:r>
      <w:r>
        <w:rPr>
          <w:spacing w:val="-2"/>
          <w:sz w:val="20"/>
        </w:rPr>
        <w:t xml:space="preserve"> </w:t>
      </w:r>
      <w:r>
        <w:rPr>
          <w:w w:val="65"/>
          <w:sz w:val="20"/>
        </w:rPr>
        <w:t>rivers</w:t>
      </w:r>
      <w:r>
        <w:rPr>
          <w:spacing w:val="-6"/>
          <w:sz w:val="20"/>
        </w:rPr>
        <w:t xml:space="preserve"> </w:t>
      </w:r>
      <w:r>
        <w:rPr>
          <w:w w:val="65"/>
          <w:sz w:val="20"/>
        </w:rPr>
        <w:t>and</w:t>
      </w:r>
      <w:r>
        <w:rPr>
          <w:spacing w:val="-6"/>
          <w:sz w:val="20"/>
        </w:rPr>
        <w:t xml:space="preserve"> </w:t>
      </w:r>
      <w:r>
        <w:rPr>
          <w:w w:val="65"/>
          <w:sz w:val="20"/>
        </w:rPr>
        <w:t>lakes,</w:t>
      </w:r>
      <w:r>
        <w:rPr>
          <w:spacing w:val="-6"/>
          <w:sz w:val="20"/>
        </w:rPr>
        <w:t xml:space="preserve"> </w:t>
      </w:r>
      <w:r>
        <w:rPr>
          <w:w w:val="65"/>
          <w:sz w:val="20"/>
        </w:rPr>
        <w:t>large</w:t>
      </w:r>
      <w:r>
        <w:rPr>
          <w:spacing w:val="-6"/>
          <w:sz w:val="20"/>
        </w:rPr>
        <w:t xml:space="preserve"> </w:t>
      </w:r>
      <w:r>
        <w:rPr>
          <w:w w:val="65"/>
          <w:sz w:val="20"/>
        </w:rPr>
        <w:t>amount</w:t>
      </w:r>
      <w:r>
        <w:rPr>
          <w:spacing w:val="-6"/>
          <w:sz w:val="20"/>
        </w:rPr>
        <w:t xml:space="preserve"> </w:t>
      </w:r>
      <w:r>
        <w:rPr>
          <w:w w:val="65"/>
          <w:sz w:val="20"/>
        </w:rPr>
        <w:t>of</w:t>
      </w:r>
      <w:r>
        <w:rPr>
          <w:spacing w:val="-1"/>
          <w:sz w:val="20"/>
        </w:rPr>
        <w:t xml:space="preserve"> </w:t>
      </w:r>
      <w:r>
        <w:rPr>
          <w:w w:val="65"/>
          <w:sz w:val="20"/>
        </w:rPr>
        <w:t>carbon</w:t>
      </w:r>
      <w:r>
        <w:rPr>
          <w:spacing w:val="-6"/>
          <w:sz w:val="20"/>
        </w:rPr>
        <w:t xml:space="preserve"> </w:t>
      </w:r>
      <w:r>
        <w:rPr>
          <w:w w:val="65"/>
          <w:sz w:val="20"/>
        </w:rPr>
        <w:t>dioxide</w:t>
      </w:r>
      <w:r>
        <w:rPr>
          <w:spacing w:val="-5"/>
          <w:sz w:val="20"/>
        </w:rPr>
        <w:t xml:space="preserve"> </w:t>
      </w:r>
      <w:r>
        <w:rPr>
          <w:w w:val="65"/>
          <w:sz w:val="20"/>
        </w:rPr>
        <w:t>in</w:t>
      </w:r>
      <w:r>
        <w:rPr>
          <w:spacing w:val="-8"/>
          <w:sz w:val="20"/>
        </w:rPr>
        <w:t xml:space="preserve"> </w:t>
      </w:r>
      <w:r>
        <w:rPr>
          <w:w w:val="65"/>
          <w:sz w:val="20"/>
        </w:rPr>
        <w:t>the</w:t>
      </w:r>
      <w:r>
        <w:rPr>
          <w:spacing w:val="-6"/>
          <w:sz w:val="20"/>
        </w:rPr>
        <w:t xml:space="preserve"> </w:t>
      </w:r>
      <w:r>
        <w:rPr>
          <w:w w:val="65"/>
          <w:sz w:val="20"/>
        </w:rPr>
        <w:t>atmosphere</w:t>
      </w:r>
      <w:r>
        <w:rPr>
          <w:spacing w:val="-8"/>
          <w:sz w:val="20"/>
        </w:rPr>
        <w:t xml:space="preserve"> </w:t>
      </w:r>
      <w:r>
        <w:rPr>
          <w:w w:val="65"/>
          <w:sz w:val="20"/>
        </w:rPr>
        <w:t>and</w:t>
      </w:r>
      <w:r>
        <w:rPr>
          <w:spacing w:val="-6"/>
          <w:sz w:val="20"/>
        </w:rPr>
        <w:t xml:space="preserve"> </w:t>
      </w:r>
      <w:r>
        <w:rPr>
          <w:w w:val="65"/>
          <w:sz w:val="20"/>
        </w:rPr>
        <w:t>shortage</w:t>
      </w:r>
      <w:r>
        <w:rPr>
          <w:spacing w:val="-8"/>
          <w:sz w:val="20"/>
        </w:rPr>
        <w:t xml:space="preserve"> </w:t>
      </w:r>
      <w:r>
        <w:rPr>
          <w:w w:val="65"/>
          <w:sz w:val="20"/>
        </w:rPr>
        <w:t>of</w:t>
      </w:r>
      <w:r>
        <w:rPr>
          <w:spacing w:val="-8"/>
          <w:sz w:val="20"/>
        </w:rPr>
        <w:t xml:space="preserve"> </w:t>
      </w:r>
      <w:r>
        <w:rPr>
          <w:w w:val="65"/>
          <w:sz w:val="20"/>
        </w:rPr>
        <w:t>firewood.</w:t>
      </w:r>
    </w:p>
    <w:p w:rsidR="00E5575B" w:rsidRDefault="00D512E5">
      <w:pPr>
        <w:pStyle w:val="ListParagraph"/>
        <w:numPr>
          <w:ilvl w:val="0"/>
          <w:numId w:val="84"/>
        </w:numPr>
        <w:tabs>
          <w:tab w:val="left" w:pos="1805"/>
        </w:tabs>
        <w:ind w:left="1805" w:hanging="354"/>
        <w:rPr>
          <w:rFonts w:ascii="Arial MT" w:hAnsi="Arial MT"/>
          <w:sz w:val="20"/>
        </w:rPr>
      </w:pPr>
      <w:r>
        <w:rPr>
          <w:w w:val="65"/>
          <w:sz w:val="20"/>
        </w:rPr>
        <w:t>Pollution</w:t>
      </w:r>
      <w:r>
        <w:rPr>
          <w:spacing w:val="-6"/>
          <w:sz w:val="20"/>
        </w:rPr>
        <w:t xml:space="preserve"> </w:t>
      </w:r>
      <w:r>
        <w:rPr>
          <w:w w:val="65"/>
          <w:sz w:val="20"/>
        </w:rPr>
        <w:t>involves</w:t>
      </w:r>
      <w:r>
        <w:rPr>
          <w:spacing w:val="-2"/>
          <w:sz w:val="20"/>
        </w:rPr>
        <w:t xml:space="preserve"> </w:t>
      </w:r>
      <w:r>
        <w:rPr>
          <w:w w:val="65"/>
          <w:sz w:val="20"/>
        </w:rPr>
        <w:t>water,</w:t>
      </w:r>
      <w:r>
        <w:rPr>
          <w:spacing w:val="-3"/>
          <w:sz w:val="20"/>
        </w:rPr>
        <w:t xml:space="preserve"> </w:t>
      </w:r>
      <w:r>
        <w:rPr>
          <w:w w:val="65"/>
          <w:sz w:val="20"/>
        </w:rPr>
        <w:t>noise,</w:t>
      </w:r>
      <w:r>
        <w:rPr>
          <w:spacing w:val="1"/>
          <w:sz w:val="20"/>
        </w:rPr>
        <w:t xml:space="preserve"> </w:t>
      </w:r>
      <w:r>
        <w:rPr>
          <w:w w:val="65"/>
          <w:sz w:val="20"/>
        </w:rPr>
        <w:t>air</w:t>
      </w:r>
      <w:r>
        <w:rPr>
          <w:spacing w:val="-2"/>
          <w:sz w:val="20"/>
        </w:rPr>
        <w:t xml:space="preserve"> </w:t>
      </w:r>
      <w:r>
        <w:rPr>
          <w:w w:val="65"/>
          <w:sz w:val="20"/>
        </w:rPr>
        <w:t>and</w:t>
      </w:r>
      <w:r>
        <w:rPr>
          <w:spacing w:val="-6"/>
          <w:sz w:val="20"/>
        </w:rPr>
        <w:t xml:space="preserve"> </w:t>
      </w:r>
      <w:r>
        <w:rPr>
          <w:w w:val="65"/>
          <w:sz w:val="20"/>
        </w:rPr>
        <w:t>land</w:t>
      </w:r>
      <w:r>
        <w:rPr>
          <w:spacing w:val="6"/>
          <w:sz w:val="20"/>
        </w:rPr>
        <w:t xml:space="preserve"> </w:t>
      </w:r>
      <w:r>
        <w:rPr>
          <w:w w:val="65"/>
          <w:sz w:val="20"/>
        </w:rPr>
        <w:t>degradation</w:t>
      </w:r>
      <w:r>
        <w:rPr>
          <w:spacing w:val="-1"/>
          <w:sz w:val="20"/>
        </w:rPr>
        <w:t xml:space="preserve"> </w:t>
      </w:r>
      <w:r>
        <w:rPr>
          <w:w w:val="65"/>
          <w:sz w:val="20"/>
        </w:rPr>
        <w:t>which</w:t>
      </w:r>
      <w:r>
        <w:rPr>
          <w:spacing w:val="-4"/>
          <w:sz w:val="20"/>
        </w:rPr>
        <w:t xml:space="preserve"> </w:t>
      </w:r>
      <w:r>
        <w:rPr>
          <w:w w:val="65"/>
          <w:sz w:val="20"/>
        </w:rPr>
        <w:t>takes</w:t>
      </w:r>
      <w:r>
        <w:rPr>
          <w:spacing w:val="-3"/>
          <w:sz w:val="20"/>
        </w:rPr>
        <w:t xml:space="preserve"> </w:t>
      </w:r>
      <w:r>
        <w:rPr>
          <w:w w:val="65"/>
          <w:sz w:val="20"/>
        </w:rPr>
        <w:t>various</w:t>
      </w:r>
      <w:r>
        <w:rPr>
          <w:spacing w:val="1"/>
          <w:sz w:val="20"/>
        </w:rPr>
        <w:t xml:space="preserve"> </w:t>
      </w:r>
      <w:r>
        <w:rPr>
          <w:w w:val="65"/>
          <w:sz w:val="20"/>
        </w:rPr>
        <w:t>forms</w:t>
      </w:r>
      <w:r>
        <w:rPr>
          <w:spacing w:val="-14"/>
          <w:sz w:val="20"/>
        </w:rPr>
        <w:t xml:space="preserve"> </w:t>
      </w:r>
      <w:r>
        <w:rPr>
          <w:w w:val="65"/>
          <w:sz w:val="20"/>
        </w:rPr>
        <w:t>as</w:t>
      </w:r>
      <w:r>
        <w:rPr>
          <w:spacing w:val="-14"/>
          <w:sz w:val="20"/>
        </w:rPr>
        <w:t xml:space="preserve"> </w:t>
      </w:r>
      <w:r>
        <w:rPr>
          <w:spacing w:val="-2"/>
          <w:w w:val="65"/>
          <w:sz w:val="20"/>
        </w:rPr>
        <w:t>follows:</w:t>
      </w:r>
    </w:p>
    <w:p w:rsidR="00E5575B" w:rsidRDefault="00D512E5">
      <w:pPr>
        <w:pStyle w:val="BodyText"/>
        <w:spacing w:before="1" w:line="244" w:lineRule="auto"/>
        <w:ind w:left="1451" w:right="2069"/>
        <w:jc w:val="both"/>
      </w:pPr>
      <w:r>
        <w:rPr>
          <w:w w:val="70"/>
        </w:rPr>
        <w:t>Industrial</w:t>
      </w:r>
      <w:r>
        <w:rPr>
          <w:spacing w:val="-12"/>
        </w:rPr>
        <w:t xml:space="preserve"> </w:t>
      </w:r>
      <w:r>
        <w:rPr>
          <w:w w:val="70"/>
        </w:rPr>
        <w:t>wastes</w:t>
      </w:r>
      <w:r>
        <w:rPr>
          <w:spacing w:val="-11"/>
        </w:rPr>
        <w:t xml:space="preserve"> </w:t>
      </w:r>
      <w:r>
        <w:rPr>
          <w:w w:val="70"/>
        </w:rPr>
        <w:t>and</w:t>
      </w:r>
      <w:r>
        <w:rPr>
          <w:spacing w:val="-10"/>
        </w:rPr>
        <w:t xml:space="preserve"> </w:t>
      </w:r>
      <w:r>
        <w:rPr>
          <w:w w:val="70"/>
        </w:rPr>
        <w:t>spills</w:t>
      </w:r>
      <w:r>
        <w:rPr>
          <w:spacing w:val="-12"/>
        </w:rPr>
        <w:t xml:space="preserve"> </w:t>
      </w:r>
      <w:r>
        <w:rPr>
          <w:w w:val="70"/>
        </w:rPr>
        <w:t>dumped</w:t>
      </w:r>
      <w:r>
        <w:rPr>
          <w:spacing w:val="-12"/>
        </w:rPr>
        <w:t xml:space="preserve"> </w:t>
      </w:r>
      <w:r>
        <w:rPr>
          <w:w w:val="70"/>
        </w:rPr>
        <w:t>into</w:t>
      </w:r>
      <w:r>
        <w:rPr>
          <w:spacing w:val="-12"/>
        </w:rPr>
        <w:t xml:space="preserve"> </w:t>
      </w:r>
      <w:r>
        <w:rPr>
          <w:w w:val="70"/>
        </w:rPr>
        <w:t>lakes</w:t>
      </w:r>
      <w:r>
        <w:rPr>
          <w:spacing w:val="-12"/>
        </w:rPr>
        <w:t xml:space="preserve"> </w:t>
      </w:r>
      <w:r>
        <w:rPr>
          <w:w w:val="70"/>
        </w:rPr>
        <w:t>and</w:t>
      </w:r>
      <w:r>
        <w:rPr>
          <w:spacing w:val="-12"/>
        </w:rPr>
        <w:t xml:space="preserve"> </w:t>
      </w:r>
      <w:r>
        <w:rPr>
          <w:w w:val="70"/>
        </w:rPr>
        <w:t>rivers</w:t>
      </w:r>
      <w:r>
        <w:rPr>
          <w:spacing w:val="-8"/>
        </w:rPr>
        <w:t xml:space="preserve"> </w:t>
      </w:r>
      <w:r>
        <w:rPr>
          <w:w w:val="70"/>
        </w:rPr>
        <w:t>which</w:t>
      </w:r>
      <w:r>
        <w:rPr>
          <w:spacing w:val="-10"/>
        </w:rPr>
        <w:t xml:space="preserve"> </w:t>
      </w:r>
      <w:r>
        <w:rPr>
          <w:w w:val="70"/>
        </w:rPr>
        <w:t>have</w:t>
      </w:r>
      <w:r>
        <w:rPr>
          <w:spacing w:val="-12"/>
        </w:rPr>
        <w:t xml:space="preserve"> </w:t>
      </w:r>
      <w:r>
        <w:rPr>
          <w:w w:val="70"/>
        </w:rPr>
        <w:t>damaged</w:t>
      </w:r>
      <w:r>
        <w:rPr>
          <w:spacing w:val="-12"/>
        </w:rPr>
        <w:t xml:space="preserve"> </w:t>
      </w:r>
      <w:r>
        <w:rPr>
          <w:w w:val="70"/>
        </w:rPr>
        <w:t>the</w:t>
      </w:r>
      <w:r>
        <w:rPr>
          <w:spacing w:val="-10"/>
        </w:rPr>
        <w:t xml:space="preserve"> </w:t>
      </w:r>
      <w:r>
        <w:rPr>
          <w:w w:val="70"/>
        </w:rPr>
        <w:t>aquatic</w:t>
      </w:r>
      <w:r>
        <w:rPr>
          <w:spacing w:val="-12"/>
        </w:rPr>
        <w:t xml:space="preserve"> </w:t>
      </w:r>
      <w:r>
        <w:rPr>
          <w:w w:val="70"/>
        </w:rPr>
        <w:t>life</w:t>
      </w:r>
      <w:r>
        <w:rPr>
          <w:spacing w:val="-11"/>
        </w:rPr>
        <w:t xml:space="preserve"> </w:t>
      </w:r>
      <w:r>
        <w:rPr>
          <w:w w:val="70"/>
        </w:rPr>
        <w:t>and</w:t>
      </w:r>
      <w:r>
        <w:rPr>
          <w:spacing w:val="-9"/>
        </w:rPr>
        <w:t xml:space="preserve"> </w:t>
      </w:r>
      <w:r>
        <w:rPr>
          <w:w w:val="70"/>
        </w:rPr>
        <w:t>the</w:t>
      </w:r>
      <w:r>
        <w:rPr>
          <w:spacing w:val="-9"/>
        </w:rPr>
        <w:t xml:space="preserve"> </w:t>
      </w:r>
      <w:r>
        <w:rPr>
          <w:w w:val="70"/>
        </w:rPr>
        <w:t>cleanliness</w:t>
      </w:r>
      <w:r>
        <w:rPr>
          <w:spacing w:val="-9"/>
        </w:rPr>
        <w:t xml:space="preserve"> </w:t>
      </w:r>
      <w:r>
        <w:rPr>
          <w:w w:val="70"/>
        </w:rPr>
        <w:t>of</w:t>
      </w:r>
      <w:r>
        <w:rPr>
          <w:spacing w:val="-10"/>
        </w:rPr>
        <w:t xml:space="preserve"> </w:t>
      </w:r>
      <w:r>
        <w:rPr>
          <w:w w:val="70"/>
        </w:rPr>
        <w:t>water</w:t>
      </w:r>
      <w:r>
        <w:rPr>
          <w:spacing w:val="-7"/>
        </w:rPr>
        <w:t xml:space="preserve"> </w:t>
      </w:r>
      <w:r>
        <w:rPr>
          <w:w w:val="70"/>
        </w:rPr>
        <w:t>for</w:t>
      </w:r>
      <w:r>
        <w:rPr>
          <w:spacing w:val="-8"/>
        </w:rPr>
        <w:t xml:space="preserve"> </w:t>
      </w:r>
      <w:r>
        <w:rPr>
          <w:w w:val="70"/>
        </w:rPr>
        <w:t>example</w:t>
      </w:r>
      <w:r>
        <w:rPr>
          <w:spacing w:val="-9"/>
        </w:rPr>
        <w:t xml:space="preserve"> </w:t>
      </w:r>
      <w:r>
        <w:rPr>
          <w:w w:val="70"/>
        </w:rPr>
        <w:t>in</w:t>
      </w:r>
      <w:r>
        <w:t xml:space="preserve"> </w:t>
      </w:r>
      <w:r>
        <w:rPr>
          <w:w w:val="65"/>
        </w:rPr>
        <w:t>Mbarara,</w:t>
      </w:r>
      <w:r>
        <w:t xml:space="preserve"> </w:t>
      </w:r>
      <w:r>
        <w:rPr>
          <w:w w:val="65"/>
        </w:rPr>
        <w:t>Alpha</w:t>
      </w:r>
      <w:r>
        <w:t xml:space="preserve"> </w:t>
      </w:r>
      <w:r>
        <w:rPr>
          <w:w w:val="65"/>
        </w:rPr>
        <w:t>diary</w:t>
      </w:r>
      <w:r>
        <w:t xml:space="preserve"> </w:t>
      </w:r>
      <w:r>
        <w:rPr>
          <w:w w:val="65"/>
        </w:rPr>
        <w:t>industry</w:t>
      </w:r>
      <w:r>
        <w:t xml:space="preserve"> </w:t>
      </w:r>
      <w:r>
        <w:rPr>
          <w:w w:val="65"/>
        </w:rPr>
        <w:t>releases</w:t>
      </w:r>
      <w:r>
        <w:t xml:space="preserve"> </w:t>
      </w:r>
      <w:r>
        <w:rPr>
          <w:w w:val="65"/>
        </w:rPr>
        <w:t>untreated</w:t>
      </w:r>
      <w:r>
        <w:t xml:space="preserve"> </w:t>
      </w:r>
      <w:r>
        <w:rPr>
          <w:w w:val="65"/>
        </w:rPr>
        <w:t>industrial</w:t>
      </w:r>
      <w:r>
        <w:t xml:space="preserve"> </w:t>
      </w:r>
      <w:r>
        <w:rPr>
          <w:w w:val="65"/>
        </w:rPr>
        <w:t>wastes</w:t>
      </w:r>
      <w:r>
        <w:t xml:space="preserve"> </w:t>
      </w:r>
      <w:r>
        <w:rPr>
          <w:w w:val="65"/>
        </w:rPr>
        <w:t>into</w:t>
      </w:r>
      <w:r>
        <w:t xml:space="preserve"> </w:t>
      </w:r>
      <w:r>
        <w:rPr>
          <w:w w:val="65"/>
        </w:rPr>
        <w:t>river</w:t>
      </w:r>
      <w:r>
        <w:t xml:space="preserve"> </w:t>
      </w:r>
      <w:r>
        <w:rPr>
          <w:w w:val="65"/>
        </w:rPr>
        <w:t>Ruizi</w:t>
      </w:r>
      <w:r>
        <w:t xml:space="preserve"> </w:t>
      </w:r>
      <w:r>
        <w:rPr>
          <w:w w:val="65"/>
        </w:rPr>
        <w:t>and</w:t>
      </w:r>
      <w:r>
        <w:t xml:space="preserve"> </w:t>
      </w:r>
      <w:r>
        <w:rPr>
          <w:w w:val="65"/>
        </w:rPr>
        <w:t>sugar</w:t>
      </w:r>
      <w:r>
        <w:t xml:space="preserve"> </w:t>
      </w:r>
      <w:r>
        <w:rPr>
          <w:w w:val="65"/>
        </w:rPr>
        <w:t>factory</w:t>
      </w:r>
      <w:r>
        <w:t xml:space="preserve"> </w:t>
      </w:r>
      <w:r>
        <w:rPr>
          <w:w w:val="65"/>
        </w:rPr>
        <w:t>at</w:t>
      </w:r>
      <w:r>
        <w:t xml:space="preserve"> </w:t>
      </w:r>
      <w:r>
        <w:rPr>
          <w:w w:val="65"/>
        </w:rPr>
        <w:t>Lugazi</w:t>
      </w:r>
      <w:r>
        <w:t xml:space="preserve"> </w:t>
      </w:r>
      <w:r>
        <w:rPr>
          <w:w w:val="65"/>
        </w:rPr>
        <w:t>in</w:t>
      </w:r>
      <w:r>
        <w:t xml:space="preserve"> </w:t>
      </w:r>
      <w:r>
        <w:rPr>
          <w:w w:val="65"/>
        </w:rPr>
        <w:t>Mukono</w:t>
      </w:r>
      <w:r>
        <w:t xml:space="preserve"> </w:t>
      </w:r>
      <w:r>
        <w:rPr>
          <w:w w:val="65"/>
        </w:rPr>
        <w:t>and</w:t>
      </w:r>
      <w:r>
        <w:rPr>
          <w:spacing w:val="-1"/>
        </w:rPr>
        <w:t xml:space="preserve"> </w:t>
      </w:r>
      <w:r>
        <w:rPr>
          <w:w w:val="65"/>
        </w:rPr>
        <w:t>Kakira</w:t>
      </w:r>
      <w:r>
        <w:rPr>
          <w:spacing w:val="-2"/>
        </w:rPr>
        <w:t xml:space="preserve"> </w:t>
      </w:r>
      <w:r>
        <w:rPr>
          <w:w w:val="65"/>
        </w:rPr>
        <w:t>in</w:t>
      </w:r>
      <w:r>
        <w:rPr>
          <w:spacing w:val="-1"/>
        </w:rPr>
        <w:t xml:space="preserve"> </w:t>
      </w:r>
      <w:r>
        <w:rPr>
          <w:w w:val="65"/>
        </w:rPr>
        <w:t>Jinja</w:t>
      </w:r>
      <w:r>
        <w:t xml:space="preserve"> </w:t>
      </w:r>
      <w:r>
        <w:rPr>
          <w:w w:val="65"/>
        </w:rPr>
        <w:t>in</w:t>
      </w:r>
      <w:r>
        <w:t xml:space="preserve"> </w:t>
      </w:r>
      <w:r>
        <w:rPr>
          <w:w w:val="70"/>
        </w:rPr>
        <w:t>Lake</w:t>
      </w:r>
      <w:r>
        <w:rPr>
          <w:spacing w:val="-7"/>
        </w:rPr>
        <w:t xml:space="preserve"> </w:t>
      </w:r>
      <w:r>
        <w:rPr>
          <w:w w:val="70"/>
        </w:rPr>
        <w:t>Victoria</w:t>
      </w:r>
      <w:r>
        <w:rPr>
          <w:spacing w:val="-4"/>
        </w:rPr>
        <w:t xml:space="preserve"> </w:t>
      </w:r>
      <w:r>
        <w:rPr>
          <w:w w:val="70"/>
        </w:rPr>
        <w:t>and</w:t>
      </w:r>
      <w:r>
        <w:rPr>
          <w:spacing w:val="-7"/>
        </w:rPr>
        <w:t xml:space="preserve"> </w:t>
      </w:r>
      <w:r>
        <w:rPr>
          <w:w w:val="70"/>
        </w:rPr>
        <w:t>the</w:t>
      </w:r>
      <w:r>
        <w:t xml:space="preserve"> </w:t>
      </w:r>
      <w:r>
        <w:rPr>
          <w:w w:val="70"/>
        </w:rPr>
        <w:t>Victoria Nile.</w:t>
      </w:r>
    </w:p>
    <w:p w:rsidR="00E5575B" w:rsidRDefault="00D512E5">
      <w:pPr>
        <w:pStyle w:val="BodyText"/>
        <w:spacing w:line="244" w:lineRule="auto"/>
        <w:ind w:left="1451" w:right="2062"/>
        <w:jc w:val="both"/>
      </w:pPr>
      <w:r>
        <w:rPr>
          <w:w w:val="65"/>
        </w:rPr>
        <w:t>Industries</w:t>
      </w:r>
      <w:r>
        <w:rPr>
          <w:spacing w:val="-8"/>
        </w:rPr>
        <w:t xml:space="preserve"> </w:t>
      </w:r>
      <w:r>
        <w:rPr>
          <w:w w:val="65"/>
        </w:rPr>
        <w:t>and</w:t>
      </w:r>
      <w:r>
        <w:rPr>
          <w:spacing w:val="-8"/>
        </w:rPr>
        <w:t xml:space="preserve"> </w:t>
      </w:r>
      <w:r>
        <w:rPr>
          <w:w w:val="65"/>
        </w:rPr>
        <w:t>car</w:t>
      </w:r>
      <w:r>
        <w:rPr>
          <w:spacing w:val="-6"/>
        </w:rPr>
        <w:t xml:space="preserve"> </w:t>
      </w:r>
      <w:r>
        <w:rPr>
          <w:w w:val="65"/>
        </w:rPr>
        <w:t>exhausts</w:t>
      </w:r>
      <w:r>
        <w:rPr>
          <w:spacing w:val="-8"/>
        </w:rPr>
        <w:t xml:space="preserve"> </w:t>
      </w:r>
      <w:r>
        <w:rPr>
          <w:w w:val="65"/>
        </w:rPr>
        <w:t>release</w:t>
      </w:r>
      <w:r>
        <w:rPr>
          <w:spacing w:val="-8"/>
        </w:rPr>
        <w:t xml:space="preserve"> </w:t>
      </w:r>
      <w:r>
        <w:rPr>
          <w:w w:val="65"/>
        </w:rPr>
        <w:t>large</w:t>
      </w:r>
      <w:r>
        <w:rPr>
          <w:spacing w:val="-8"/>
        </w:rPr>
        <w:t xml:space="preserve"> </w:t>
      </w:r>
      <w:r>
        <w:rPr>
          <w:w w:val="65"/>
        </w:rPr>
        <w:t>amount</w:t>
      </w:r>
      <w:r>
        <w:rPr>
          <w:spacing w:val="-8"/>
        </w:rPr>
        <w:t xml:space="preserve"> </w:t>
      </w:r>
      <w:r>
        <w:rPr>
          <w:w w:val="65"/>
        </w:rPr>
        <w:t>of</w:t>
      </w:r>
      <w:r>
        <w:rPr>
          <w:spacing w:val="-3"/>
        </w:rPr>
        <w:t xml:space="preserve"> </w:t>
      </w:r>
      <w:r>
        <w:rPr>
          <w:w w:val="65"/>
        </w:rPr>
        <w:t>carbon</w:t>
      </w:r>
      <w:r>
        <w:rPr>
          <w:spacing w:val="-6"/>
        </w:rPr>
        <w:t xml:space="preserve"> </w:t>
      </w:r>
      <w:r>
        <w:rPr>
          <w:w w:val="65"/>
        </w:rPr>
        <w:t>dioxide</w:t>
      </w:r>
      <w:r>
        <w:rPr>
          <w:spacing w:val="-8"/>
        </w:rPr>
        <w:t xml:space="preserve"> </w:t>
      </w:r>
      <w:r>
        <w:rPr>
          <w:w w:val="65"/>
        </w:rPr>
        <w:t>into</w:t>
      </w:r>
      <w:r>
        <w:rPr>
          <w:spacing w:val="-9"/>
        </w:rPr>
        <w:t xml:space="preserve"> </w:t>
      </w:r>
      <w:r>
        <w:rPr>
          <w:w w:val="65"/>
        </w:rPr>
        <w:t>the</w:t>
      </w:r>
      <w:r>
        <w:rPr>
          <w:spacing w:val="-8"/>
        </w:rPr>
        <w:t xml:space="preserve"> </w:t>
      </w:r>
      <w:r>
        <w:rPr>
          <w:w w:val="65"/>
        </w:rPr>
        <w:t>atmosphere</w:t>
      </w:r>
      <w:r>
        <w:rPr>
          <w:spacing w:val="-8"/>
        </w:rPr>
        <w:t xml:space="preserve"> </w:t>
      </w:r>
      <w:r>
        <w:rPr>
          <w:w w:val="65"/>
        </w:rPr>
        <w:t>which</w:t>
      </w:r>
      <w:r>
        <w:rPr>
          <w:spacing w:val="-10"/>
        </w:rPr>
        <w:t xml:space="preserve"> </w:t>
      </w:r>
      <w:r>
        <w:rPr>
          <w:w w:val="65"/>
        </w:rPr>
        <w:t>have</w:t>
      </w:r>
      <w:r>
        <w:rPr>
          <w:spacing w:val="-8"/>
        </w:rPr>
        <w:t xml:space="preserve"> </w:t>
      </w:r>
      <w:r>
        <w:rPr>
          <w:w w:val="65"/>
        </w:rPr>
        <w:t>led</w:t>
      </w:r>
      <w:r>
        <w:rPr>
          <w:spacing w:val="-8"/>
        </w:rPr>
        <w:t xml:space="preserve"> </w:t>
      </w:r>
      <w:r>
        <w:rPr>
          <w:w w:val="65"/>
        </w:rPr>
        <w:t>to</w:t>
      </w:r>
      <w:r>
        <w:rPr>
          <w:spacing w:val="-10"/>
        </w:rPr>
        <w:t xml:space="preserve"> </w:t>
      </w:r>
      <w:r>
        <w:rPr>
          <w:w w:val="65"/>
        </w:rPr>
        <w:t>increased</w:t>
      </w:r>
      <w:r>
        <w:rPr>
          <w:spacing w:val="-10"/>
        </w:rPr>
        <w:t xml:space="preserve"> </w:t>
      </w:r>
      <w:r>
        <w:rPr>
          <w:w w:val="65"/>
        </w:rPr>
        <w:t>temperatures</w:t>
      </w:r>
      <w:r>
        <w:rPr>
          <w:spacing w:val="-8"/>
        </w:rPr>
        <w:t xml:space="preserve"> </w:t>
      </w:r>
      <w:r>
        <w:rPr>
          <w:w w:val="65"/>
        </w:rPr>
        <w:t>and</w:t>
      </w:r>
      <w:r>
        <w:rPr>
          <w:spacing w:val="-10"/>
        </w:rPr>
        <w:t xml:space="preserve"> </w:t>
      </w:r>
      <w:r>
        <w:rPr>
          <w:w w:val="65"/>
        </w:rPr>
        <w:t>respiratory</w:t>
      </w:r>
      <w:r>
        <w:t xml:space="preserve"> </w:t>
      </w:r>
      <w:r>
        <w:rPr>
          <w:spacing w:val="-2"/>
          <w:w w:val="70"/>
        </w:rPr>
        <w:t>diseases like in Kampala city and Tororo.</w:t>
      </w:r>
    </w:p>
    <w:p w:rsidR="00E5575B" w:rsidRDefault="00D512E5">
      <w:pPr>
        <w:pStyle w:val="BodyText"/>
        <w:spacing w:line="244" w:lineRule="auto"/>
        <w:ind w:left="1451" w:right="2066"/>
        <w:jc w:val="both"/>
      </w:pPr>
      <w:r>
        <w:rPr>
          <w:w w:val="65"/>
        </w:rPr>
        <w:t>Car</w:t>
      </w:r>
      <w:r>
        <w:t xml:space="preserve"> </w:t>
      </w:r>
      <w:r>
        <w:rPr>
          <w:w w:val="65"/>
        </w:rPr>
        <w:t>wash</w:t>
      </w:r>
      <w:r>
        <w:rPr>
          <w:spacing w:val="15"/>
        </w:rPr>
        <w:t xml:space="preserve"> </w:t>
      </w:r>
      <w:r>
        <w:rPr>
          <w:w w:val="65"/>
        </w:rPr>
        <w:t>at</w:t>
      </w:r>
      <w:r>
        <w:t xml:space="preserve"> </w:t>
      </w:r>
      <w:r>
        <w:rPr>
          <w:w w:val="65"/>
        </w:rPr>
        <w:t>swamps,</w:t>
      </w:r>
      <w:r>
        <w:rPr>
          <w:spacing w:val="15"/>
        </w:rPr>
        <w:t xml:space="preserve"> </w:t>
      </w:r>
      <w:r>
        <w:rPr>
          <w:w w:val="65"/>
        </w:rPr>
        <w:t>river</w:t>
      </w:r>
      <w:r>
        <w:rPr>
          <w:spacing w:val="16"/>
        </w:rPr>
        <w:t xml:space="preserve"> </w:t>
      </w:r>
      <w:r>
        <w:rPr>
          <w:w w:val="65"/>
        </w:rPr>
        <w:t>banks</w:t>
      </w:r>
      <w:r>
        <w:t xml:space="preserve"> </w:t>
      </w:r>
      <w:r>
        <w:rPr>
          <w:w w:val="65"/>
        </w:rPr>
        <w:t>and</w:t>
      </w:r>
      <w:r>
        <w:rPr>
          <w:spacing w:val="15"/>
        </w:rPr>
        <w:t xml:space="preserve"> </w:t>
      </w:r>
      <w:r>
        <w:rPr>
          <w:w w:val="65"/>
        </w:rPr>
        <w:t>lake</w:t>
      </w:r>
      <w:r>
        <w:rPr>
          <w:spacing w:val="15"/>
        </w:rPr>
        <w:t xml:space="preserve"> </w:t>
      </w:r>
      <w:r>
        <w:rPr>
          <w:w w:val="65"/>
        </w:rPr>
        <w:t>shores</w:t>
      </w:r>
      <w:r>
        <w:rPr>
          <w:spacing w:val="23"/>
        </w:rPr>
        <w:t xml:space="preserve"> </w:t>
      </w:r>
      <w:r>
        <w:rPr>
          <w:w w:val="65"/>
        </w:rPr>
        <w:t>let</w:t>
      </w:r>
      <w:r>
        <w:rPr>
          <w:spacing w:val="13"/>
        </w:rPr>
        <w:t xml:space="preserve"> </w:t>
      </w:r>
      <w:r>
        <w:rPr>
          <w:w w:val="65"/>
        </w:rPr>
        <w:t>various</w:t>
      </w:r>
      <w:r>
        <w:rPr>
          <w:spacing w:val="17"/>
        </w:rPr>
        <w:t xml:space="preserve"> </w:t>
      </w:r>
      <w:r>
        <w:rPr>
          <w:w w:val="65"/>
        </w:rPr>
        <w:t>detergents</w:t>
      </w:r>
      <w:r>
        <w:rPr>
          <w:spacing w:val="-3"/>
        </w:rPr>
        <w:t xml:space="preserve"> </w:t>
      </w:r>
      <w:r>
        <w:rPr>
          <w:w w:val="65"/>
        </w:rPr>
        <w:t>into</w:t>
      </w:r>
      <w:r>
        <w:rPr>
          <w:spacing w:val="-1"/>
        </w:rPr>
        <w:t xml:space="preserve"> </w:t>
      </w:r>
      <w:r>
        <w:rPr>
          <w:w w:val="65"/>
        </w:rPr>
        <w:t>water</w:t>
      </w:r>
      <w:r>
        <w:t xml:space="preserve"> </w:t>
      </w:r>
      <w:r>
        <w:rPr>
          <w:w w:val="65"/>
        </w:rPr>
        <w:t>bodies</w:t>
      </w:r>
      <w:r>
        <w:rPr>
          <w:spacing w:val="-1"/>
        </w:rPr>
        <w:t xml:space="preserve"> </w:t>
      </w:r>
      <w:r>
        <w:rPr>
          <w:w w:val="65"/>
        </w:rPr>
        <w:t>which</w:t>
      </w:r>
      <w:r>
        <w:t xml:space="preserve"> </w:t>
      </w:r>
      <w:r>
        <w:rPr>
          <w:w w:val="65"/>
        </w:rPr>
        <w:t>have</w:t>
      </w:r>
      <w:r>
        <w:rPr>
          <w:spacing w:val="-1"/>
        </w:rPr>
        <w:t xml:space="preserve"> </w:t>
      </w:r>
      <w:r>
        <w:rPr>
          <w:w w:val="65"/>
        </w:rPr>
        <w:t>contaminated</w:t>
      </w:r>
      <w:r>
        <w:rPr>
          <w:spacing w:val="-3"/>
        </w:rPr>
        <w:t xml:space="preserve"> </w:t>
      </w:r>
      <w:r>
        <w:rPr>
          <w:w w:val="65"/>
        </w:rPr>
        <w:t>the</w:t>
      </w:r>
      <w:r>
        <w:rPr>
          <w:spacing w:val="-4"/>
        </w:rPr>
        <w:t xml:space="preserve"> </w:t>
      </w:r>
      <w:r>
        <w:rPr>
          <w:w w:val="65"/>
        </w:rPr>
        <w:t>water</w:t>
      </w:r>
      <w:r>
        <w:t xml:space="preserve"> </w:t>
      </w:r>
      <w:r>
        <w:rPr>
          <w:w w:val="65"/>
        </w:rPr>
        <w:t>and</w:t>
      </w:r>
      <w:r>
        <w:rPr>
          <w:spacing w:val="-1"/>
        </w:rPr>
        <w:t xml:space="preserve"> </w:t>
      </w:r>
      <w:r>
        <w:rPr>
          <w:w w:val="65"/>
        </w:rPr>
        <w:t>killed</w:t>
      </w:r>
      <w:r>
        <w:rPr>
          <w:spacing w:val="-4"/>
        </w:rPr>
        <w:t xml:space="preserve"> </w:t>
      </w:r>
      <w:r>
        <w:rPr>
          <w:w w:val="65"/>
        </w:rPr>
        <w:t>fish</w:t>
      </w:r>
      <w:r>
        <w:t xml:space="preserve"> </w:t>
      </w:r>
      <w:r>
        <w:rPr>
          <w:w w:val="65"/>
        </w:rPr>
        <w:t>like</w:t>
      </w:r>
      <w:r>
        <w:rPr>
          <w:spacing w:val="-5"/>
        </w:rPr>
        <w:t xml:space="preserve"> </w:t>
      </w:r>
      <w:r>
        <w:rPr>
          <w:w w:val="65"/>
        </w:rPr>
        <w:t>at</w:t>
      </w:r>
      <w:r>
        <w:rPr>
          <w:spacing w:val="-5"/>
        </w:rPr>
        <w:t xml:space="preserve"> </w:t>
      </w:r>
      <w:r>
        <w:rPr>
          <w:w w:val="65"/>
        </w:rPr>
        <w:t>the</w:t>
      </w:r>
      <w:r>
        <w:rPr>
          <w:spacing w:val="-2"/>
        </w:rPr>
        <w:t xml:space="preserve"> </w:t>
      </w:r>
      <w:r>
        <w:rPr>
          <w:w w:val="65"/>
        </w:rPr>
        <w:t>shores</w:t>
      </w:r>
      <w:r>
        <w:rPr>
          <w:spacing w:val="-2"/>
        </w:rPr>
        <w:t xml:space="preserve"> </w:t>
      </w:r>
      <w:r>
        <w:rPr>
          <w:w w:val="65"/>
        </w:rPr>
        <w:t>of</w:t>
      </w:r>
      <w:r>
        <w:rPr>
          <w:spacing w:val="-1"/>
        </w:rPr>
        <w:t xml:space="preserve"> </w:t>
      </w:r>
      <w:r>
        <w:rPr>
          <w:w w:val="65"/>
        </w:rPr>
        <w:t>Lake</w:t>
      </w:r>
      <w:r>
        <w:rPr>
          <w:spacing w:val="-2"/>
        </w:rPr>
        <w:t xml:space="preserve"> </w:t>
      </w:r>
      <w:r>
        <w:rPr>
          <w:w w:val="65"/>
        </w:rPr>
        <w:t>Victoria</w:t>
      </w:r>
      <w:r>
        <w:rPr>
          <w:spacing w:val="-8"/>
        </w:rPr>
        <w:t xml:space="preserve"> </w:t>
      </w:r>
      <w:r>
        <w:rPr>
          <w:w w:val="65"/>
        </w:rPr>
        <w:t>near</w:t>
      </w:r>
      <w:r>
        <w:rPr>
          <w:spacing w:val="-5"/>
        </w:rPr>
        <w:t xml:space="preserve"> </w:t>
      </w:r>
      <w:r>
        <w:rPr>
          <w:w w:val="65"/>
        </w:rPr>
        <w:t>Entebbe</w:t>
      </w:r>
      <w:r>
        <w:rPr>
          <w:spacing w:val="-6"/>
        </w:rPr>
        <w:t xml:space="preserve"> </w:t>
      </w:r>
      <w:r>
        <w:rPr>
          <w:w w:val="65"/>
        </w:rPr>
        <w:t>road</w:t>
      </w:r>
      <w:r>
        <w:rPr>
          <w:spacing w:val="-5"/>
        </w:rPr>
        <w:t xml:space="preserve"> </w:t>
      </w:r>
      <w:r>
        <w:rPr>
          <w:w w:val="65"/>
        </w:rPr>
        <w:t>and</w:t>
      </w:r>
      <w:r>
        <w:rPr>
          <w:spacing w:val="-5"/>
        </w:rPr>
        <w:t xml:space="preserve"> </w:t>
      </w:r>
      <w:r>
        <w:rPr>
          <w:w w:val="65"/>
        </w:rPr>
        <w:t>on</w:t>
      </w:r>
      <w:r>
        <w:rPr>
          <w:spacing w:val="-5"/>
        </w:rPr>
        <w:t xml:space="preserve"> </w:t>
      </w:r>
      <w:r>
        <w:rPr>
          <w:w w:val="65"/>
        </w:rPr>
        <w:t>Hoima</w:t>
      </w:r>
      <w:r>
        <w:rPr>
          <w:spacing w:val="-8"/>
        </w:rPr>
        <w:t xml:space="preserve"> </w:t>
      </w:r>
      <w:r>
        <w:rPr>
          <w:w w:val="65"/>
        </w:rPr>
        <w:t>road</w:t>
      </w:r>
      <w:r>
        <w:rPr>
          <w:spacing w:val="-8"/>
        </w:rPr>
        <w:t xml:space="preserve"> </w:t>
      </w:r>
      <w:r>
        <w:rPr>
          <w:w w:val="65"/>
        </w:rPr>
        <w:t>near</w:t>
      </w:r>
      <w:r>
        <w:rPr>
          <w:spacing w:val="-5"/>
        </w:rPr>
        <w:t xml:space="preserve"> </w:t>
      </w:r>
      <w:r>
        <w:rPr>
          <w:w w:val="65"/>
        </w:rPr>
        <w:t>Kampala.</w:t>
      </w:r>
    </w:p>
    <w:p w:rsidR="00E5575B" w:rsidRDefault="00D512E5">
      <w:pPr>
        <w:pStyle w:val="BodyText"/>
        <w:spacing w:line="242" w:lineRule="auto"/>
        <w:ind w:left="1451" w:right="2066"/>
        <w:jc w:val="both"/>
      </w:pPr>
      <w:r>
        <w:rPr>
          <w:w w:val="65"/>
        </w:rPr>
        <w:t>Dumping</w:t>
      </w:r>
      <w:r>
        <w:rPr>
          <w:spacing w:val="13"/>
        </w:rPr>
        <w:t xml:space="preserve"> </w:t>
      </w:r>
      <w:r>
        <w:rPr>
          <w:w w:val="65"/>
        </w:rPr>
        <w:t>of</w:t>
      </w:r>
      <w:r>
        <w:rPr>
          <w:spacing w:val="13"/>
        </w:rPr>
        <w:t xml:space="preserve"> </w:t>
      </w:r>
      <w:r>
        <w:rPr>
          <w:w w:val="65"/>
        </w:rPr>
        <w:t>polythene</w:t>
      </w:r>
      <w:r>
        <w:rPr>
          <w:spacing w:val="13"/>
        </w:rPr>
        <w:t xml:space="preserve"> </w:t>
      </w:r>
      <w:r>
        <w:rPr>
          <w:w w:val="65"/>
        </w:rPr>
        <w:t>bags</w:t>
      </w:r>
      <w:r>
        <w:rPr>
          <w:spacing w:val="23"/>
        </w:rPr>
        <w:t xml:space="preserve"> </w:t>
      </w:r>
      <w:r>
        <w:rPr>
          <w:w w:val="65"/>
        </w:rPr>
        <w:t>ad</w:t>
      </w:r>
      <w:r>
        <w:rPr>
          <w:spacing w:val="13"/>
        </w:rPr>
        <w:t xml:space="preserve"> </w:t>
      </w:r>
      <w:r>
        <w:rPr>
          <w:w w:val="65"/>
        </w:rPr>
        <w:t>bottles</w:t>
      </w:r>
      <w:r>
        <w:rPr>
          <w:spacing w:val="17"/>
        </w:rPr>
        <w:t xml:space="preserve"> </w:t>
      </w:r>
      <w:r>
        <w:rPr>
          <w:w w:val="65"/>
        </w:rPr>
        <w:t>as</w:t>
      </w:r>
      <w:r>
        <w:rPr>
          <w:spacing w:val="13"/>
        </w:rPr>
        <w:t xml:space="preserve"> </w:t>
      </w:r>
      <w:r>
        <w:rPr>
          <w:w w:val="65"/>
        </w:rPr>
        <w:t>well</w:t>
      </w:r>
      <w:r>
        <w:rPr>
          <w:spacing w:val="15"/>
        </w:rPr>
        <w:t xml:space="preserve"> </w:t>
      </w:r>
      <w:r>
        <w:rPr>
          <w:w w:val="65"/>
        </w:rPr>
        <w:t>as</w:t>
      </w:r>
      <w:r>
        <w:rPr>
          <w:spacing w:val="23"/>
        </w:rPr>
        <w:t xml:space="preserve"> </w:t>
      </w:r>
      <w:r>
        <w:rPr>
          <w:w w:val="65"/>
        </w:rPr>
        <w:t>constructional</w:t>
      </w:r>
      <w:r>
        <w:rPr>
          <w:spacing w:val="17"/>
        </w:rPr>
        <w:t xml:space="preserve"> </w:t>
      </w:r>
      <w:r>
        <w:rPr>
          <w:w w:val="65"/>
        </w:rPr>
        <w:t>materials</w:t>
      </w:r>
      <w:r>
        <w:rPr>
          <w:spacing w:val="13"/>
        </w:rPr>
        <w:t xml:space="preserve"> </w:t>
      </w:r>
      <w:r>
        <w:rPr>
          <w:w w:val="65"/>
        </w:rPr>
        <w:t>like</w:t>
      </w:r>
      <w:r>
        <w:rPr>
          <w:spacing w:val="13"/>
        </w:rPr>
        <w:t xml:space="preserve"> </w:t>
      </w:r>
      <w:r>
        <w:rPr>
          <w:w w:val="65"/>
        </w:rPr>
        <w:t>broken</w:t>
      </w:r>
      <w:r>
        <w:rPr>
          <w:spacing w:val="21"/>
        </w:rPr>
        <w:t xml:space="preserve"> </w:t>
      </w:r>
      <w:r>
        <w:rPr>
          <w:w w:val="65"/>
        </w:rPr>
        <w:t>glasses,</w:t>
      </w:r>
      <w:r>
        <w:rPr>
          <w:spacing w:val="8"/>
        </w:rPr>
        <w:t xml:space="preserve"> </w:t>
      </w:r>
      <w:r>
        <w:rPr>
          <w:w w:val="65"/>
        </w:rPr>
        <w:t>tiles</w:t>
      </w:r>
      <w:r>
        <w:rPr>
          <w:spacing w:val="11"/>
        </w:rPr>
        <w:t xml:space="preserve"> </w:t>
      </w:r>
      <w:r>
        <w:rPr>
          <w:w w:val="65"/>
        </w:rPr>
        <w:t>and</w:t>
      </w:r>
      <w:r>
        <w:rPr>
          <w:spacing w:val="8"/>
        </w:rPr>
        <w:t xml:space="preserve"> </w:t>
      </w:r>
      <w:r>
        <w:rPr>
          <w:w w:val="65"/>
        </w:rPr>
        <w:t>packing</w:t>
      </w:r>
      <w:r>
        <w:rPr>
          <w:spacing w:val="7"/>
        </w:rPr>
        <w:t xml:space="preserve"> </w:t>
      </w:r>
      <w:r>
        <w:rPr>
          <w:w w:val="65"/>
        </w:rPr>
        <w:t>tins</w:t>
      </w:r>
      <w:r>
        <w:rPr>
          <w:spacing w:val="11"/>
        </w:rPr>
        <w:t xml:space="preserve"> </w:t>
      </w:r>
      <w:r>
        <w:rPr>
          <w:w w:val="65"/>
        </w:rPr>
        <w:t>have</w:t>
      </w:r>
      <w:r>
        <w:rPr>
          <w:spacing w:val="12"/>
        </w:rPr>
        <w:t xml:space="preserve"> </w:t>
      </w:r>
      <w:r>
        <w:rPr>
          <w:w w:val="65"/>
        </w:rPr>
        <w:t>led</w:t>
      </w:r>
      <w:r>
        <w:rPr>
          <w:spacing w:val="8"/>
        </w:rPr>
        <w:t xml:space="preserve"> </w:t>
      </w:r>
      <w:r>
        <w:rPr>
          <w:w w:val="65"/>
        </w:rPr>
        <w:t>land</w:t>
      </w:r>
      <w:r>
        <w:t xml:space="preserve"> </w:t>
      </w:r>
      <w:r>
        <w:rPr>
          <w:w w:val="65"/>
        </w:rPr>
        <w:t>pollution</w:t>
      </w:r>
      <w:r>
        <w:t xml:space="preserve"> </w:t>
      </w:r>
      <w:r>
        <w:rPr>
          <w:w w:val="65"/>
        </w:rPr>
        <w:t>in</w:t>
      </w:r>
      <w:r>
        <w:rPr>
          <w:spacing w:val="-10"/>
        </w:rPr>
        <w:t xml:space="preserve"> </w:t>
      </w:r>
      <w:r>
        <w:rPr>
          <w:w w:val="65"/>
        </w:rPr>
        <w:t>Masaka</w:t>
      </w:r>
      <w:r>
        <w:rPr>
          <w:spacing w:val="-9"/>
        </w:rPr>
        <w:t xml:space="preserve"> </w:t>
      </w:r>
      <w:r>
        <w:rPr>
          <w:w w:val="65"/>
        </w:rPr>
        <w:t>and</w:t>
      </w:r>
      <w:r>
        <w:rPr>
          <w:spacing w:val="-9"/>
        </w:rPr>
        <w:t xml:space="preserve"> </w:t>
      </w:r>
      <w:r>
        <w:rPr>
          <w:w w:val="65"/>
        </w:rPr>
        <w:t>Mbarara</w:t>
      </w:r>
      <w:r>
        <w:rPr>
          <w:spacing w:val="-10"/>
        </w:rPr>
        <w:t xml:space="preserve"> </w:t>
      </w:r>
      <w:r>
        <w:rPr>
          <w:w w:val="65"/>
        </w:rPr>
        <w:t>as</w:t>
      </w:r>
      <w:r>
        <w:rPr>
          <w:spacing w:val="-9"/>
        </w:rPr>
        <w:t xml:space="preserve"> </w:t>
      </w:r>
      <w:r>
        <w:rPr>
          <w:w w:val="65"/>
        </w:rPr>
        <w:t>they</w:t>
      </w:r>
      <w:r>
        <w:rPr>
          <w:spacing w:val="-9"/>
        </w:rPr>
        <w:t xml:space="preserve"> </w:t>
      </w:r>
      <w:r>
        <w:rPr>
          <w:w w:val="65"/>
        </w:rPr>
        <w:t>take</w:t>
      </w:r>
      <w:r>
        <w:rPr>
          <w:spacing w:val="-7"/>
        </w:rPr>
        <w:t xml:space="preserve"> </w:t>
      </w:r>
      <w:r>
        <w:rPr>
          <w:w w:val="65"/>
        </w:rPr>
        <w:t>very</w:t>
      </w:r>
      <w:r>
        <w:rPr>
          <w:spacing w:val="-7"/>
        </w:rPr>
        <w:t xml:space="preserve"> </w:t>
      </w:r>
      <w:r>
        <w:rPr>
          <w:w w:val="65"/>
        </w:rPr>
        <w:t>long</w:t>
      </w:r>
      <w:r>
        <w:rPr>
          <w:spacing w:val="-7"/>
        </w:rPr>
        <w:t xml:space="preserve"> </w:t>
      </w:r>
      <w:r>
        <w:rPr>
          <w:w w:val="65"/>
        </w:rPr>
        <w:t>to</w:t>
      </w:r>
      <w:r>
        <w:rPr>
          <w:spacing w:val="-7"/>
        </w:rPr>
        <w:t xml:space="preserve"> </w:t>
      </w:r>
      <w:r>
        <w:rPr>
          <w:w w:val="65"/>
        </w:rPr>
        <w:t>decay</w:t>
      </w:r>
      <w:r>
        <w:rPr>
          <w:spacing w:val="-7"/>
        </w:rPr>
        <w:t xml:space="preserve"> </w:t>
      </w:r>
      <w:r>
        <w:rPr>
          <w:w w:val="65"/>
        </w:rPr>
        <w:t>and</w:t>
      </w:r>
      <w:r>
        <w:rPr>
          <w:spacing w:val="-3"/>
        </w:rPr>
        <w:t xml:space="preserve"> </w:t>
      </w:r>
      <w:r>
        <w:rPr>
          <w:w w:val="65"/>
        </w:rPr>
        <w:t>therefore</w:t>
      </w:r>
      <w:r>
        <w:rPr>
          <w:spacing w:val="-7"/>
        </w:rPr>
        <w:t xml:space="preserve"> </w:t>
      </w:r>
      <w:r>
        <w:rPr>
          <w:w w:val="65"/>
        </w:rPr>
        <w:t>deteriorate</w:t>
      </w:r>
      <w:r>
        <w:rPr>
          <w:spacing w:val="-7"/>
        </w:rPr>
        <w:t xml:space="preserve"> </w:t>
      </w:r>
      <w:r>
        <w:rPr>
          <w:w w:val="65"/>
        </w:rPr>
        <w:t>the</w:t>
      </w:r>
      <w:r>
        <w:rPr>
          <w:spacing w:val="-7"/>
        </w:rPr>
        <w:t xml:space="preserve"> </w:t>
      </w:r>
      <w:r>
        <w:rPr>
          <w:w w:val="65"/>
        </w:rPr>
        <w:t>soil</w:t>
      </w:r>
      <w:r>
        <w:rPr>
          <w:spacing w:val="-7"/>
        </w:rPr>
        <w:t xml:space="preserve"> </w:t>
      </w:r>
      <w:r>
        <w:rPr>
          <w:w w:val="65"/>
        </w:rPr>
        <w:t>structure</w:t>
      </w:r>
      <w:r>
        <w:rPr>
          <w:spacing w:val="-2"/>
        </w:rPr>
        <w:t xml:space="preserve"> </w:t>
      </w:r>
      <w:r>
        <w:rPr>
          <w:w w:val="65"/>
        </w:rPr>
        <w:t>like</w:t>
      </w:r>
      <w:r>
        <w:rPr>
          <w:spacing w:val="-7"/>
        </w:rPr>
        <w:t xml:space="preserve"> </w:t>
      </w:r>
      <w:r>
        <w:rPr>
          <w:w w:val="65"/>
        </w:rPr>
        <w:t>the</w:t>
      </w:r>
      <w:r>
        <w:rPr>
          <w:spacing w:val="-4"/>
        </w:rPr>
        <w:t xml:space="preserve"> </w:t>
      </w:r>
      <w:r>
        <w:rPr>
          <w:w w:val="65"/>
        </w:rPr>
        <w:t>Century</w:t>
      </w:r>
      <w:r>
        <w:rPr>
          <w:spacing w:val="-4"/>
        </w:rPr>
        <w:t xml:space="preserve"> </w:t>
      </w:r>
      <w:r>
        <w:rPr>
          <w:w w:val="65"/>
        </w:rPr>
        <w:t>bottlers</w:t>
      </w:r>
      <w:r>
        <w:rPr>
          <w:spacing w:val="-1"/>
        </w:rPr>
        <w:t xml:space="preserve"> </w:t>
      </w:r>
      <w:r>
        <w:rPr>
          <w:w w:val="65"/>
        </w:rPr>
        <w:t>and</w:t>
      </w:r>
      <w:r>
        <w:rPr>
          <w:spacing w:val="-4"/>
        </w:rPr>
        <w:t xml:space="preserve"> </w:t>
      </w:r>
      <w:r>
        <w:rPr>
          <w:w w:val="65"/>
        </w:rPr>
        <w:t>Crown</w:t>
      </w:r>
      <w:r>
        <w:rPr>
          <w:spacing w:val="-4"/>
        </w:rPr>
        <w:t xml:space="preserve"> </w:t>
      </w:r>
      <w:r>
        <w:rPr>
          <w:w w:val="65"/>
        </w:rPr>
        <w:t>bottlers</w:t>
      </w:r>
      <w:r>
        <w:t xml:space="preserve"> </w:t>
      </w:r>
      <w:r>
        <w:rPr>
          <w:w w:val="65"/>
        </w:rPr>
        <w:t>in</w:t>
      </w:r>
      <w:r>
        <w:t xml:space="preserve"> </w:t>
      </w:r>
      <w:r>
        <w:rPr>
          <w:w w:val="65"/>
        </w:rPr>
        <w:t>Kampala</w:t>
      </w:r>
      <w:r>
        <w:t xml:space="preserve"> </w:t>
      </w:r>
      <w:r>
        <w:rPr>
          <w:w w:val="65"/>
        </w:rPr>
        <w:t>are</w:t>
      </w:r>
      <w:r>
        <w:rPr>
          <w:spacing w:val="-4"/>
        </w:rPr>
        <w:t xml:space="preserve"> </w:t>
      </w:r>
      <w:r>
        <w:rPr>
          <w:w w:val="65"/>
        </w:rPr>
        <w:t>responsible</w:t>
      </w:r>
      <w:r>
        <w:rPr>
          <w:spacing w:val="-7"/>
        </w:rPr>
        <w:t xml:space="preserve"> </w:t>
      </w:r>
      <w:r>
        <w:rPr>
          <w:w w:val="65"/>
        </w:rPr>
        <w:t>for</w:t>
      </w:r>
      <w:r>
        <w:rPr>
          <w:spacing w:val="-7"/>
        </w:rPr>
        <w:t xml:space="preserve"> </w:t>
      </w:r>
      <w:r>
        <w:rPr>
          <w:w w:val="65"/>
        </w:rPr>
        <w:t>poor</w:t>
      </w:r>
      <w:r>
        <w:rPr>
          <w:spacing w:val="-7"/>
        </w:rPr>
        <w:t xml:space="preserve"> </w:t>
      </w:r>
      <w:r>
        <w:rPr>
          <w:w w:val="65"/>
        </w:rPr>
        <w:t>bottle</w:t>
      </w:r>
      <w:r>
        <w:rPr>
          <w:spacing w:val="-7"/>
        </w:rPr>
        <w:t xml:space="preserve"> </w:t>
      </w:r>
      <w:r>
        <w:rPr>
          <w:w w:val="65"/>
        </w:rPr>
        <w:t>disposal</w:t>
      </w:r>
      <w:r>
        <w:rPr>
          <w:spacing w:val="-6"/>
        </w:rPr>
        <w:t xml:space="preserve"> </w:t>
      </w:r>
      <w:r>
        <w:rPr>
          <w:w w:val="65"/>
        </w:rPr>
        <w:t>leading</w:t>
      </w:r>
      <w:r>
        <w:rPr>
          <w:spacing w:val="-7"/>
        </w:rPr>
        <w:t xml:space="preserve"> </w:t>
      </w:r>
      <w:r>
        <w:rPr>
          <w:w w:val="65"/>
        </w:rPr>
        <w:t>to</w:t>
      </w:r>
      <w:r>
        <w:rPr>
          <w:spacing w:val="-7"/>
        </w:rPr>
        <w:t xml:space="preserve"> </w:t>
      </w:r>
      <w:r>
        <w:rPr>
          <w:w w:val="65"/>
        </w:rPr>
        <w:t>low</w:t>
      </w:r>
      <w:r>
        <w:rPr>
          <w:spacing w:val="-7"/>
        </w:rPr>
        <w:t xml:space="preserve"> </w:t>
      </w:r>
      <w:r>
        <w:rPr>
          <w:w w:val="65"/>
        </w:rPr>
        <w:t>productivity of land.</w:t>
      </w:r>
    </w:p>
    <w:p w:rsidR="00E5575B" w:rsidRDefault="00D512E5">
      <w:pPr>
        <w:pStyle w:val="BodyText"/>
        <w:spacing w:line="242" w:lineRule="auto"/>
        <w:ind w:left="1451" w:right="2064"/>
        <w:jc w:val="both"/>
      </w:pPr>
      <w:r>
        <w:rPr>
          <w:w w:val="70"/>
        </w:rPr>
        <w:t>Accumulated</w:t>
      </w:r>
      <w:r>
        <w:t xml:space="preserve"> </w:t>
      </w:r>
      <w:r>
        <w:rPr>
          <w:w w:val="70"/>
        </w:rPr>
        <w:t>gases</w:t>
      </w:r>
      <w:r>
        <w:t xml:space="preserve"> </w:t>
      </w:r>
      <w:r>
        <w:rPr>
          <w:w w:val="70"/>
        </w:rPr>
        <w:t>of</w:t>
      </w:r>
      <w:r>
        <w:t xml:space="preserve"> </w:t>
      </w:r>
      <w:r>
        <w:rPr>
          <w:w w:val="70"/>
        </w:rPr>
        <w:t>chloroform,</w:t>
      </w:r>
      <w:r>
        <w:t xml:space="preserve"> </w:t>
      </w:r>
      <w:r>
        <w:rPr>
          <w:w w:val="70"/>
        </w:rPr>
        <w:t>nitrogen-oxide,</w:t>
      </w:r>
      <w:r>
        <w:t xml:space="preserve"> </w:t>
      </w:r>
      <w:r>
        <w:rPr>
          <w:w w:val="70"/>
        </w:rPr>
        <w:t>hydrocarbon,</w:t>
      </w:r>
      <w:r>
        <w:t xml:space="preserve"> </w:t>
      </w:r>
      <w:r>
        <w:rPr>
          <w:w w:val="70"/>
        </w:rPr>
        <w:t>carbon</w:t>
      </w:r>
      <w:r>
        <w:t xml:space="preserve"> </w:t>
      </w:r>
      <w:r>
        <w:rPr>
          <w:w w:val="70"/>
        </w:rPr>
        <w:t>dioxide,</w:t>
      </w:r>
      <w:r>
        <w:t xml:space="preserve"> </w:t>
      </w:r>
      <w:r>
        <w:rPr>
          <w:w w:val="70"/>
        </w:rPr>
        <w:t>lead</w:t>
      </w:r>
      <w:r>
        <w:t xml:space="preserve"> </w:t>
      </w:r>
      <w:r>
        <w:rPr>
          <w:w w:val="70"/>
        </w:rPr>
        <w:t>and</w:t>
      </w:r>
      <w:r>
        <w:t xml:space="preserve"> </w:t>
      </w:r>
      <w:r>
        <w:rPr>
          <w:w w:val="70"/>
        </w:rPr>
        <w:t>carbon</w:t>
      </w:r>
      <w:r>
        <w:t xml:space="preserve"> </w:t>
      </w:r>
      <w:r>
        <w:rPr>
          <w:w w:val="70"/>
        </w:rPr>
        <w:t>monoxide</w:t>
      </w:r>
      <w:r>
        <w:t xml:space="preserve"> </w:t>
      </w:r>
      <w:r>
        <w:rPr>
          <w:w w:val="70"/>
        </w:rPr>
        <w:t>in</w:t>
      </w:r>
      <w:r>
        <w:t xml:space="preserve"> </w:t>
      </w:r>
      <w:r>
        <w:rPr>
          <w:w w:val="70"/>
        </w:rPr>
        <w:t>the</w:t>
      </w:r>
      <w:r>
        <w:t xml:space="preserve"> </w:t>
      </w:r>
      <w:r>
        <w:rPr>
          <w:w w:val="70"/>
        </w:rPr>
        <w:t>atmosphere</w:t>
      </w:r>
      <w:r>
        <w:t xml:space="preserve"> </w:t>
      </w:r>
      <w:r>
        <w:rPr>
          <w:w w:val="70"/>
        </w:rPr>
        <w:t>from</w:t>
      </w:r>
      <w:r>
        <w:t xml:space="preserve"> </w:t>
      </w:r>
      <w:r>
        <w:rPr>
          <w:w w:val="65"/>
        </w:rPr>
        <w:t>reconditioned</w:t>
      </w:r>
      <w:r>
        <w:rPr>
          <w:spacing w:val="-4"/>
        </w:rPr>
        <w:t xml:space="preserve"> </w:t>
      </w:r>
      <w:r>
        <w:rPr>
          <w:w w:val="65"/>
        </w:rPr>
        <w:t>domestic</w:t>
      </w:r>
      <w:r>
        <w:rPr>
          <w:spacing w:val="-4"/>
        </w:rPr>
        <w:t xml:space="preserve"> </w:t>
      </w:r>
      <w:r>
        <w:rPr>
          <w:w w:val="65"/>
        </w:rPr>
        <w:t>refrigerators,</w:t>
      </w:r>
      <w:r>
        <w:rPr>
          <w:spacing w:val="-4"/>
        </w:rPr>
        <w:t xml:space="preserve"> </w:t>
      </w:r>
      <w:r>
        <w:rPr>
          <w:w w:val="65"/>
        </w:rPr>
        <w:t>computers,</w:t>
      </w:r>
      <w:r>
        <w:rPr>
          <w:spacing w:val="-4"/>
        </w:rPr>
        <w:t xml:space="preserve"> </w:t>
      </w:r>
      <w:r>
        <w:rPr>
          <w:w w:val="65"/>
        </w:rPr>
        <w:t>deep</w:t>
      </w:r>
      <w:r>
        <w:rPr>
          <w:spacing w:val="-4"/>
        </w:rPr>
        <w:t xml:space="preserve"> </w:t>
      </w:r>
      <w:r>
        <w:rPr>
          <w:w w:val="65"/>
        </w:rPr>
        <w:t>freezers,</w:t>
      </w:r>
      <w:r>
        <w:rPr>
          <w:spacing w:val="-4"/>
        </w:rPr>
        <w:t xml:space="preserve"> </w:t>
      </w:r>
      <w:r>
        <w:rPr>
          <w:w w:val="65"/>
        </w:rPr>
        <w:t>vehicles</w:t>
      </w:r>
      <w:r>
        <w:rPr>
          <w:spacing w:val="-4"/>
        </w:rPr>
        <w:t xml:space="preserve"> </w:t>
      </w:r>
      <w:r>
        <w:rPr>
          <w:w w:val="65"/>
        </w:rPr>
        <w:t>and</w:t>
      </w:r>
      <w:r>
        <w:rPr>
          <w:spacing w:val="-4"/>
        </w:rPr>
        <w:t xml:space="preserve"> </w:t>
      </w:r>
      <w:r>
        <w:rPr>
          <w:w w:val="65"/>
        </w:rPr>
        <w:t>the</w:t>
      </w:r>
      <w:r>
        <w:rPr>
          <w:spacing w:val="-4"/>
        </w:rPr>
        <w:t xml:space="preserve"> </w:t>
      </w:r>
      <w:r>
        <w:rPr>
          <w:w w:val="65"/>
        </w:rPr>
        <w:t>spray</w:t>
      </w:r>
      <w:r>
        <w:rPr>
          <w:spacing w:val="-1"/>
        </w:rPr>
        <w:t xml:space="preserve"> </w:t>
      </w:r>
      <w:r>
        <w:rPr>
          <w:w w:val="65"/>
        </w:rPr>
        <w:t>of</w:t>
      </w:r>
      <w:r>
        <w:rPr>
          <w:spacing w:val="-2"/>
        </w:rPr>
        <w:t xml:space="preserve"> </w:t>
      </w:r>
      <w:r>
        <w:rPr>
          <w:w w:val="65"/>
        </w:rPr>
        <w:t>perfumes</w:t>
      </w:r>
      <w:r>
        <w:rPr>
          <w:spacing w:val="-1"/>
        </w:rPr>
        <w:t xml:space="preserve"> </w:t>
      </w:r>
      <w:r>
        <w:rPr>
          <w:w w:val="65"/>
        </w:rPr>
        <w:t>as</w:t>
      </w:r>
      <w:r>
        <w:rPr>
          <w:spacing w:val="-2"/>
        </w:rPr>
        <w:t xml:space="preserve"> </w:t>
      </w:r>
      <w:r>
        <w:rPr>
          <w:w w:val="65"/>
        </w:rPr>
        <w:t>well</w:t>
      </w:r>
      <w:r>
        <w:rPr>
          <w:spacing w:val="-2"/>
        </w:rPr>
        <w:t xml:space="preserve"> </w:t>
      </w:r>
      <w:r>
        <w:rPr>
          <w:w w:val="65"/>
        </w:rPr>
        <w:t>as</w:t>
      </w:r>
      <w:r>
        <w:rPr>
          <w:spacing w:val="-1"/>
        </w:rPr>
        <w:t xml:space="preserve"> </w:t>
      </w:r>
      <w:r>
        <w:rPr>
          <w:w w:val="65"/>
        </w:rPr>
        <w:t>chemicals</w:t>
      </w:r>
      <w:r>
        <w:rPr>
          <w:spacing w:val="-2"/>
        </w:rPr>
        <w:t xml:space="preserve"> </w:t>
      </w:r>
      <w:r>
        <w:rPr>
          <w:w w:val="65"/>
        </w:rPr>
        <w:t>used</w:t>
      </w:r>
      <w:r>
        <w:rPr>
          <w:spacing w:val="-2"/>
        </w:rPr>
        <w:t xml:space="preserve"> </w:t>
      </w:r>
      <w:r>
        <w:rPr>
          <w:w w:val="65"/>
        </w:rPr>
        <w:t>in</w:t>
      </w:r>
      <w:r>
        <w:rPr>
          <w:spacing w:val="-2"/>
        </w:rPr>
        <w:t xml:space="preserve"> </w:t>
      </w:r>
      <w:r>
        <w:rPr>
          <w:w w:val="65"/>
        </w:rPr>
        <w:t>mattresses</w:t>
      </w:r>
      <w:r>
        <w:rPr>
          <w:spacing w:val="-2"/>
        </w:rPr>
        <w:t xml:space="preserve"> </w:t>
      </w:r>
      <w:r>
        <w:rPr>
          <w:w w:val="65"/>
        </w:rPr>
        <w:t>and</w:t>
      </w:r>
      <w:r>
        <w:t xml:space="preserve"> </w:t>
      </w:r>
      <w:r>
        <w:rPr>
          <w:spacing w:val="-4"/>
          <w:w w:val="65"/>
        </w:rPr>
        <w:t>cushion</w:t>
      </w:r>
      <w:r>
        <w:t xml:space="preserve"> </w:t>
      </w:r>
      <w:r>
        <w:rPr>
          <w:spacing w:val="-4"/>
          <w:w w:val="65"/>
        </w:rPr>
        <w:t>manufacturing</w:t>
      </w:r>
      <w:r>
        <w:rPr>
          <w:spacing w:val="12"/>
        </w:rPr>
        <w:t xml:space="preserve"> </w:t>
      </w:r>
      <w:r>
        <w:rPr>
          <w:spacing w:val="-4"/>
          <w:w w:val="65"/>
        </w:rPr>
        <w:t>have</w:t>
      </w:r>
      <w:r>
        <w:rPr>
          <w:spacing w:val="-4"/>
        </w:rPr>
        <w:t xml:space="preserve"> </w:t>
      </w:r>
      <w:r>
        <w:rPr>
          <w:spacing w:val="-4"/>
          <w:w w:val="65"/>
        </w:rPr>
        <w:t>all</w:t>
      </w:r>
      <w:r>
        <w:rPr>
          <w:spacing w:val="-6"/>
        </w:rPr>
        <w:t xml:space="preserve"> </w:t>
      </w:r>
      <w:r>
        <w:rPr>
          <w:spacing w:val="-4"/>
          <w:w w:val="65"/>
        </w:rPr>
        <w:t>led</w:t>
      </w:r>
      <w:r>
        <w:rPr>
          <w:spacing w:val="-6"/>
        </w:rPr>
        <w:t xml:space="preserve"> </w:t>
      </w:r>
      <w:r>
        <w:rPr>
          <w:spacing w:val="-4"/>
          <w:w w:val="65"/>
        </w:rPr>
        <w:t>to</w:t>
      </w:r>
      <w:r>
        <w:rPr>
          <w:spacing w:val="-4"/>
        </w:rPr>
        <w:t xml:space="preserve"> </w:t>
      </w:r>
      <w:r>
        <w:rPr>
          <w:spacing w:val="-4"/>
          <w:w w:val="65"/>
        </w:rPr>
        <w:t>an</w:t>
      </w:r>
      <w:r>
        <w:rPr>
          <w:spacing w:val="-6"/>
        </w:rPr>
        <w:t xml:space="preserve"> </w:t>
      </w:r>
      <w:r>
        <w:rPr>
          <w:spacing w:val="-4"/>
          <w:w w:val="65"/>
        </w:rPr>
        <w:t>increase</w:t>
      </w:r>
      <w:r>
        <w:rPr>
          <w:spacing w:val="-6"/>
        </w:rPr>
        <w:t xml:space="preserve"> </w:t>
      </w:r>
      <w:r>
        <w:rPr>
          <w:spacing w:val="-4"/>
          <w:w w:val="65"/>
        </w:rPr>
        <w:t>in</w:t>
      </w:r>
      <w:r>
        <w:rPr>
          <w:spacing w:val="-6"/>
        </w:rPr>
        <w:t xml:space="preserve"> </w:t>
      </w:r>
      <w:r>
        <w:rPr>
          <w:spacing w:val="-4"/>
          <w:w w:val="65"/>
        </w:rPr>
        <w:t>global</w:t>
      </w:r>
      <w:r>
        <w:rPr>
          <w:spacing w:val="-6"/>
        </w:rPr>
        <w:t xml:space="preserve"> </w:t>
      </w:r>
      <w:r>
        <w:rPr>
          <w:spacing w:val="-4"/>
          <w:w w:val="65"/>
        </w:rPr>
        <w:t>temperatures</w:t>
      </w:r>
      <w:r>
        <w:rPr>
          <w:spacing w:val="-6"/>
        </w:rPr>
        <w:t xml:space="preserve"> </w:t>
      </w:r>
      <w:r>
        <w:rPr>
          <w:spacing w:val="-4"/>
          <w:w w:val="65"/>
        </w:rPr>
        <w:t>and</w:t>
      </w:r>
      <w:r>
        <w:rPr>
          <w:spacing w:val="-6"/>
        </w:rPr>
        <w:t xml:space="preserve"> </w:t>
      </w:r>
      <w:r>
        <w:rPr>
          <w:spacing w:val="-4"/>
          <w:w w:val="65"/>
        </w:rPr>
        <w:t>ultra</w:t>
      </w:r>
      <w:r>
        <w:rPr>
          <w:spacing w:val="-6"/>
        </w:rPr>
        <w:t xml:space="preserve"> </w:t>
      </w:r>
      <w:r>
        <w:rPr>
          <w:spacing w:val="-4"/>
          <w:w w:val="65"/>
        </w:rPr>
        <w:t>violent</w:t>
      </w:r>
      <w:r>
        <w:rPr>
          <w:spacing w:val="-5"/>
        </w:rPr>
        <w:t xml:space="preserve"> </w:t>
      </w:r>
      <w:r>
        <w:rPr>
          <w:spacing w:val="-4"/>
          <w:w w:val="65"/>
        </w:rPr>
        <w:t>radiation</w:t>
      </w:r>
      <w:r>
        <w:t xml:space="preserve"> </w:t>
      </w:r>
      <w:r>
        <w:rPr>
          <w:spacing w:val="-4"/>
          <w:w w:val="65"/>
        </w:rPr>
        <w:t>thus</w:t>
      </w:r>
      <w:r>
        <w:t xml:space="preserve"> </w:t>
      </w:r>
      <w:r>
        <w:rPr>
          <w:spacing w:val="-4"/>
          <w:w w:val="65"/>
        </w:rPr>
        <w:t>upsetting</w:t>
      </w:r>
      <w:r>
        <w:t xml:space="preserve"> </w:t>
      </w:r>
      <w:r>
        <w:rPr>
          <w:spacing w:val="-4"/>
          <w:w w:val="65"/>
        </w:rPr>
        <w:t>the</w:t>
      </w:r>
      <w:r>
        <w:t xml:space="preserve"> </w:t>
      </w:r>
      <w:r>
        <w:rPr>
          <w:spacing w:val="-4"/>
          <w:w w:val="65"/>
        </w:rPr>
        <w:t>environment.</w:t>
      </w:r>
      <w:r>
        <w:t xml:space="preserve"> </w:t>
      </w:r>
      <w:r>
        <w:rPr>
          <w:spacing w:val="-4"/>
          <w:w w:val="65"/>
        </w:rPr>
        <w:t>E.g.</w:t>
      </w:r>
      <w:r>
        <w:t xml:space="preserve"> </w:t>
      </w:r>
      <w:r>
        <w:rPr>
          <w:spacing w:val="-4"/>
          <w:w w:val="65"/>
        </w:rPr>
        <w:t>the</w:t>
      </w:r>
      <w:r>
        <w:t xml:space="preserve"> </w:t>
      </w:r>
      <w:r>
        <w:rPr>
          <w:spacing w:val="-4"/>
          <w:w w:val="65"/>
        </w:rPr>
        <w:t>Lugazi</w:t>
      </w:r>
      <w:r>
        <w:t xml:space="preserve"> </w:t>
      </w:r>
      <w:r>
        <w:rPr>
          <w:spacing w:val="-4"/>
          <w:w w:val="65"/>
        </w:rPr>
        <w:t>cable</w:t>
      </w:r>
      <w:r>
        <w:t xml:space="preserve"> </w:t>
      </w:r>
      <w:r>
        <w:rPr>
          <w:w w:val="65"/>
        </w:rPr>
        <w:t>corporation</w:t>
      </w:r>
      <w:r>
        <w:rPr>
          <w:spacing w:val="-14"/>
        </w:rPr>
        <w:t xml:space="preserve"> </w:t>
      </w:r>
      <w:r>
        <w:rPr>
          <w:w w:val="65"/>
        </w:rPr>
        <w:t>in</w:t>
      </w:r>
      <w:r>
        <w:rPr>
          <w:spacing w:val="-13"/>
        </w:rPr>
        <w:t xml:space="preserve"> </w:t>
      </w:r>
      <w:r>
        <w:rPr>
          <w:w w:val="65"/>
        </w:rPr>
        <w:t>Mukono</w:t>
      </w:r>
      <w:r>
        <w:rPr>
          <w:spacing w:val="-12"/>
        </w:rPr>
        <w:t xml:space="preserve"> </w:t>
      </w:r>
      <w:r>
        <w:rPr>
          <w:w w:val="65"/>
        </w:rPr>
        <w:t>releases</w:t>
      </w:r>
      <w:r>
        <w:rPr>
          <w:spacing w:val="-11"/>
        </w:rPr>
        <w:t xml:space="preserve"> </w:t>
      </w:r>
      <w:r>
        <w:rPr>
          <w:w w:val="65"/>
        </w:rPr>
        <w:t>a</w:t>
      </w:r>
      <w:r>
        <w:rPr>
          <w:spacing w:val="-14"/>
        </w:rPr>
        <w:t xml:space="preserve"> </w:t>
      </w:r>
      <w:r>
        <w:rPr>
          <w:w w:val="65"/>
        </w:rPr>
        <w:t>lot</w:t>
      </w:r>
      <w:r>
        <w:rPr>
          <w:spacing w:val="-11"/>
        </w:rPr>
        <w:t xml:space="preserve"> </w:t>
      </w:r>
      <w:r>
        <w:rPr>
          <w:w w:val="65"/>
        </w:rPr>
        <w:t>of</w:t>
      </w:r>
      <w:r>
        <w:rPr>
          <w:spacing w:val="-13"/>
        </w:rPr>
        <w:t xml:space="preserve"> </w:t>
      </w:r>
      <w:r>
        <w:rPr>
          <w:w w:val="65"/>
        </w:rPr>
        <w:t>carbon</w:t>
      </w:r>
      <w:r>
        <w:rPr>
          <w:spacing w:val="-10"/>
        </w:rPr>
        <w:t xml:space="preserve"> </w:t>
      </w:r>
      <w:r>
        <w:rPr>
          <w:w w:val="65"/>
        </w:rPr>
        <w:t>dioxide</w:t>
      </w:r>
      <w:r>
        <w:rPr>
          <w:spacing w:val="-11"/>
        </w:rPr>
        <w:t xml:space="preserve"> </w:t>
      </w:r>
      <w:r>
        <w:rPr>
          <w:w w:val="65"/>
        </w:rPr>
        <w:t>gas</w:t>
      </w:r>
      <w:r>
        <w:rPr>
          <w:spacing w:val="-11"/>
        </w:rPr>
        <w:t xml:space="preserve"> </w:t>
      </w:r>
      <w:r>
        <w:rPr>
          <w:w w:val="65"/>
        </w:rPr>
        <w:t>while</w:t>
      </w:r>
      <w:r>
        <w:rPr>
          <w:spacing w:val="-12"/>
        </w:rPr>
        <w:t xml:space="preserve"> </w:t>
      </w:r>
      <w:r>
        <w:rPr>
          <w:w w:val="65"/>
        </w:rPr>
        <w:t>the</w:t>
      </w:r>
      <w:r>
        <w:rPr>
          <w:spacing w:val="-1"/>
        </w:rPr>
        <w:t xml:space="preserve"> </w:t>
      </w:r>
      <w:r>
        <w:rPr>
          <w:w w:val="65"/>
        </w:rPr>
        <w:t>Mukwano</w:t>
      </w:r>
      <w:r>
        <w:rPr>
          <w:spacing w:val="-9"/>
        </w:rPr>
        <w:t xml:space="preserve"> </w:t>
      </w:r>
      <w:r>
        <w:rPr>
          <w:w w:val="65"/>
        </w:rPr>
        <w:t>edible</w:t>
      </w:r>
      <w:r>
        <w:rPr>
          <w:spacing w:val="-9"/>
        </w:rPr>
        <w:t xml:space="preserve"> </w:t>
      </w:r>
      <w:r>
        <w:rPr>
          <w:w w:val="65"/>
        </w:rPr>
        <w:t>oil</w:t>
      </w:r>
      <w:r>
        <w:rPr>
          <w:spacing w:val="-8"/>
        </w:rPr>
        <w:t xml:space="preserve"> </w:t>
      </w:r>
      <w:r>
        <w:rPr>
          <w:w w:val="65"/>
        </w:rPr>
        <w:t>and</w:t>
      </w:r>
      <w:r>
        <w:rPr>
          <w:spacing w:val="-7"/>
        </w:rPr>
        <w:t xml:space="preserve"> </w:t>
      </w:r>
      <w:r>
        <w:rPr>
          <w:w w:val="65"/>
        </w:rPr>
        <w:t>soap</w:t>
      </w:r>
      <w:r>
        <w:rPr>
          <w:spacing w:val="-11"/>
        </w:rPr>
        <w:t xml:space="preserve"> </w:t>
      </w:r>
      <w:r>
        <w:rPr>
          <w:w w:val="65"/>
        </w:rPr>
        <w:t>industries</w:t>
      </w:r>
      <w:r>
        <w:rPr>
          <w:spacing w:val="-9"/>
        </w:rPr>
        <w:t xml:space="preserve"> </w:t>
      </w:r>
      <w:r>
        <w:rPr>
          <w:w w:val="65"/>
        </w:rPr>
        <w:t>in</w:t>
      </w:r>
      <w:r>
        <w:rPr>
          <w:spacing w:val="-7"/>
        </w:rPr>
        <w:t xml:space="preserve"> </w:t>
      </w:r>
      <w:r>
        <w:rPr>
          <w:w w:val="65"/>
        </w:rPr>
        <w:t>Kampala</w:t>
      </w:r>
      <w:r>
        <w:rPr>
          <w:spacing w:val="-9"/>
        </w:rPr>
        <w:t xml:space="preserve"> </w:t>
      </w:r>
      <w:r>
        <w:rPr>
          <w:w w:val="65"/>
        </w:rPr>
        <w:t>emit</w:t>
      </w:r>
      <w:r>
        <w:rPr>
          <w:spacing w:val="-4"/>
        </w:rPr>
        <w:t xml:space="preserve"> </w:t>
      </w:r>
      <w:r>
        <w:rPr>
          <w:w w:val="65"/>
        </w:rPr>
        <w:t>methane</w:t>
      </w:r>
      <w:r>
        <w:rPr>
          <w:spacing w:val="-7"/>
        </w:rPr>
        <w:t xml:space="preserve"> </w:t>
      </w:r>
      <w:r>
        <w:rPr>
          <w:w w:val="65"/>
        </w:rPr>
        <w:t>and</w:t>
      </w:r>
      <w:r>
        <w:rPr>
          <w:spacing w:val="-9"/>
        </w:rPr>
        <w:t xml:space="preserve"> </w:t>
      </w:r>
      <w:r>
        <w:rPr>
          <w:w w:val="65"/>
        </w:rPr>
        <w:t>carbon</w:t>
      </w:r>
      <w:r>
        <w:t xml:space="preserve"> </w:t>
      </w:r>
      <w:r>
        <w:rPr>
          <w:spacing w:val="-2"/>
          <w:w w:val="75"/>
        </w:rPr>
        <w:t>gases.</w:t>
      </w:r>
    </w:p>
    <w:p w:rsidR="00E5575B" w:rsidRDefault="00D512E5">
      <w:pPr>
        <w:pStyle w:val="BodyText"/>
        <w:ind w:left="1451" w:right="2067"/>
        <w:jc w:val="both"/>
      </w:pPr>
      <w:r>
        <w:rPr>
          <w:w w:val="65"/>
        </w:rPr>
        <w:t>The</w:t>
      </w:r>
      <w:r>
        <w:t xml:space="preserve"> </w:t>
      </w:r>
      <w:r>
        <w:rPr>
          <w:w w:val="65"/>
        </w:rPr>
        <w:t>use</w:t>
      </w:r>
      <w:r>
        <w:t xml:space="preserve"> </w:t>
      </w:r>
      <w:r>
        <w:rPr>
          <w:w w:val="65"/>
        </w:rPr>
        <w:t>of</w:t>
      </w:r>
      <w:r>
        <w:t xml:space="preserve"> </w:t>
      </w:r>
      <w:r>
        <w:rPr>
          <w:w w:val="65"/>
        </w:rPr>
        <w:t>agro</w:t>
      </w:r>
      <w:r>
        <w:t xml:space="preserve"> </w:t>
      </w:r>
      <w:r>
        <w:rPr>
          <w:w w:val="65"/>
        </w:rPr>
        <w:t>chemicals</w:t>
      </w:r>
      <w:r>
        <w:t xml:space="preserve"> </w:t>
      </w:r>
      <w:r>
        <w:rPr>
          <w:w w:val="65"/>
        </w:rPr>
        <w:t>like</w:t>
      </w:r>
      <w:r>
        <w:t xml:space="preserve"> </w:t>
      </w:r>
      <w:r>
        <w:rPr>
          <w:w w:val="65"/>
        </w:rPr>
        <w:t>fertilizers,</w:t>
      </w:r>
      <w:r>
        <w:t xml:space="preserve"> </w:t>
      </w:r>
      <w:r>
        <w:rPr>
          <w:w w:val="65"/>
        </w:rPr>
        <w:t>pesticides,</w:t>
      </w:r>
      <w:r>
        <w:t xml:space="preserve"> </w:t>
      </w:r>
      <w:r>
        <w:rPr>
          <w:w w:val="65"/>
        </w:rPr>
        <w:t>herbicides</w:t>
      </w:r>
      <w:r>
        <w:t xml:space="preserve"> </w:t>
      </w:r>
      <w:r>
        <w:rPr>
          <w:w w:val="65"/>
        </w:rPr>
        <w:t>and</w:t>
      </w:r>
      <w:r>
        <w:t xml:space="preserve"> </w:t>
      </w:r>
      <w:r>
        <w:rPr>
          <w:w w:val="65"/>
        </w:rPr>
        <w:t>insecticides</w:t>
      </w:r>
      <w:r>
        <w:t xml:space="preserve"> </w:t>
      </w:r>
      <w:r>
        <w:rPr>
          <w:w w:val="65"/>
        </w:rPr>
        <w:t>has</w:t>
      </w:r>
      <w:r>
        <w:rPr>
          <w:spacing w:val="34"/>
        </w:rPr>
        <w:t xml:space="preserve"> </w:t>
      </w:r>
      <w:r>
        <w:rPr>
          <w:w w:val="65"/>
        </w:rPr>
        <w:t>in</w:t>
      </w:r>
      <w:r>
        <w:t xml:space="preserve"> </w:t>
      </w:r>
      <w:r>
        <w:rPr>
          <w:w w:val="65"/>
        </w:rPr>
        <w:t>the</w:t>
      </w:r>
      <w:r>
        <w:t xml:space="preserve"> </w:t>
      </w:r>
      <w:r>
        <w:rPr>
          <w:w w:val="65"/>
        </w:rPr>
        <w:t>long</w:t>
      </w:r>
      <w:r>
        <w:t xml:space="preserve"> </w:t>
      </w:r>
      <w:r>
        <w:rPr>
          <w:w w:val="65"/>
        </w:rPr>
        <w:t>run</w:t>
      </w:r>
      <w:r>
        <w:t xml:space="preserve"> </w:t>
      </w:r>
      <w:r>
        <w:rPr>
          <w:w w:val="65"/>
        </w:rPr>
        <w:t>led</w:t>
      </w:r>
      <w:r>
        <w:t xml:space="preserve"> </w:t>
      </w:r>
      <w:r>
        <w:rPr>
          <w:w w:val="65"/>
        </w:rPr>
        <w:t>to</w:t>
      </w:r>
      <w:r>
        <w:t xml:space="preserve"> </w:t>
      </w:r>
      <w:r>
        <w:rPr>
          <w:w w:val="65"/>
        </w:rPr>
        <w:t>lowering</w:t>
      </w:r>
      <w:r>
        <w:t xml:space="preserve"> </w:t>
      </w:r>
      <w:r>
        <w:rPr>
          <w:w w:val="65"/>
        </w:rPr>
        <w:t>the</w:t>
      </w:r>
      <w:r>
        <w:t xml:space="preserve"> </w:t>
      </w:r>
      <w:r>
        <w:rPr>
          <w:w w:val="65"/>
        </w:rPr>
        <w:t>soil</w:t>
      </w:r>
      <w:r>
        <w:t xml:space="preserve"> </w:t>
      </w:r>
      <w:r>
        <w:rPr>
          <w:w w:val="65"/>
        </w:rPr>
        <w:t>productivty</w:t>
      </w:r>
      <w:r>
        <w:t xml:space="preserve"> </w:t>
      </w:r>
      <w:r>
        <w:rPr>
          <w:w w:val="65"/>
        </w:rPr>
        <w:t>in</w:t>
      </w:r>
      <w:r>
        <w:t xml:space="preserve"> </w:t>
      </w:r>
      <w:r>
        <w:rPr>
          <w:w w:val="65"/>
        </w:rPr>
        <w:t>Masaka,</w:t>
      </w:r>
      <w:r>
        <w:rPr>
          <w:spacing w:val="-1"/>
        </w:rPr>
        <w:t xml:space="preserve"> </w:t>
      </w:r>
      <w:r>
        <w:rPr>
          <w:w w:val="65"/>
        </w:rPr>
        <w:t>Mbale,</w:t>
      </w:r>
      <w:r>
        <w:rPr>
          <w:spacing w:val="-5"/>
        </w:rPr>
        <w:t xml:space="preserve"> </w:t>
      </w:r>
      <w:r>
        <w:rPr>
          <w:w w:val="65"/>
        </w:rPr>
        <w:t>Jinja</w:t>
      </w:r>
      <w:r>
        <w:rPr>
          <w:spacing w:val="-5"/>
        </w:rPr>
        <w:t xml:space="preserve"> </w:t>
      </w:r>
      <w:r>
        <w:rPr>
          <w:w w:val="65"/>
        </w:rPr>
        <w:t>and</w:t>
      </w:r>
      <w:r>
        <w:rPr>
          <w:spacing w:val="-2"/>
        </w:rPr>
        <w:t xml:space="preserve"> </w:t>
      </w:r>
      <w:r>
        <w:rPr>
          <w:w w:val="65"/>
        </w:rPr>
        <w:t>Mbarara</w:t>
      </w:r>
      <w:r>
        <w:rPr>
          <w:spacing w:val="-5"/>
        </w:rPr>
        <w:t xml:space="preserve"> </w:t>
      </w:r>
      <w:r>
        <w:rPr>
          <w:w w:val="65"/>
        </w:rPr>
        <w:t>as</w:t>
      </w:r>
      <w:r>
        <w:rPr>
          <w:spacing w:val="-8"/>
        </w:rPr>
        <w:t xml:space="preserve"> </w:t>
      </w:r>
      <w:r>
        <w:rPr>
          <w:w w:val="65"/>
        </w:rPr>
        <w:t>they</w:t>
      </w:r>
      <w:r>
        <w:t xml:space="preserve"> </w:t>
      </w:r>
      <w:r>
        <w:rPr>
          <w:w w:val="65"/>
        </w:rPr>
        <w:t>destroy</w:t>
      </w:r>
      <w:r>
        <w:rPr>
          <w:spacing w:val="-8"/>
        </w:rPr>
        <w:t xml:space="preserve"> </w:t>
      </w:r>
      <w:r>
        <w:rPr>
          <w:w w:val="65"/>
        </w:rPr>
        <w:t>the</w:t>
      </w:r>
      <w:r>
        <w:rPr>
          <w:spacing w:val="-4"/>
        </w:rPr>
        <w:t xml:space="preserve"> </w:t>
      </w:r>
      <w:r>
        <w:rPr>
          <w:w w:val="65"/>
        </w:rPr>
        <w:t>bacteria</w:t>
      </w:r>
      <w:r>
        <w:t xml:space="preserve"> </w:t>
      </w:r>
      <w:r>
        <w:rPr>
          <w:w w:val="65"/>
        </w:rPr>
        <w:t>and</w:t>
      </w:r>
      <w:r>
        <w:rPr>
          <w:spacing w:val="-5"/>
        </w:rPr>
        <w:t xml:space="preserve"> </w:t>
      </w:r>
      <w:r>
        <w:rPr>
          <w:w w:val="65"/>
        </w:rPr>
        <w:t>earth</w:t>
      </w:r>
      <w:r>
        <w:rPr>
          <w:spacing w:val="-4"/>
        </w:rPr>
        <w:t xml:space="preserve"> </w:t>
      </w:r>
      <w:r>
        <w:rPr>
          <w:w w:val="65"/>
        </w:rPr>
        <w:t>worms</w:t>
      </w:r>
      <w:r>
        <w:rPr>
          <w:spacing w:val="-5"/>
        </w:rPr>
        <w:t xml:space="preserve"> </w:t>
      </w:r>
      <w:r>
        <w:rPr>
          <w:w w:val="65"/>
        </w:rPr>
        <w:t>which</w:t>
      </w:r>
      <w:r>
        <w:t xml:space="preserve"> </w:t>
      </w:r>
      <w:r>
        <w:rPr>
          <w:w w:val="65"/>
        </w:rPr>
        <w:t>are</w:t>
      </w:r>
      <w:r>
        <w:rPr>
          <w:spacing w:val="-5"/>
        </w:rPr>
        <w:t xml:space="preserve"> </w:t>
      </w:r>
      <w:r>
        <w:rPr>
          <w:w w:val="65"/>
        </w:rPr>
        <w:t>responsible</w:t>
      </w:r>
      <w:r>
        <w:rPr>
          <w:spacing w:val="-5"/>
        </w:rPr>
        <w:t xml:space="preserve"> </w:t>
      </w:r>
      <w:r>
        <w:rPr>
          <w:w w:val="65"/>
        </w:rPr>
        <w:t>for</w:t>
      </w:r>
      <w:r>
        <w:rPr>
          <w:spacing w:val="-4"/>
        </w:rPr>
        <w:t xml:space="preserve"> </w:t>
      </w:r>
      <w:r>
        <w:rPr>
          <w:w w:val="65"/>
        </w:rPr>
        <w:t>soil</w:t>
      </w:r>
      <w:r>
        <w:rPr>
          <w:spacing w:val="-8"/>
        </w:rPr>
        <w:t xml:space="preserve"> </w:t>
      </w:r>
      <w:r>
        <w:rPr>
          <w:w w:val="65"/>
        </w:rPr>
        <w:t>formation</w:t>
      </w:r>
      <w:r>
        <w:rPr>
          <w:spacing w:val="-5"/>
        </w:rPr>
        <w:t xml:space="preserve"> </w:t>
      </w:r>
      <w:r>
        <w:rPr>
          <w:w w:val="65"/>
        </w:rPr>
        <w:t>and</w:t>
      </w:r>
      <w:r>
        <w:rPr>
          <w:spacing w:val="-5"/>
        </w:rPr>
        <w:t xml:space="preserve"> </w:t>
      </w:r>
      <w:r>
        <w:rPr>
          <w:w w:val="65"/>
        </w:rPr>
        <w:t>fertility.</w:t>
      </w:r>
    </w:p>
    <w:p w:rsidR="00E5575B" w:rsidRDefault="00D512E5">
      <w:pPr>
        <w:pStyle w:val="ListParagraph"/>
        <w:numPr>
          <w:ilvl w:val="0"/>
          <w:numId w:val="84"/>
        </w:numPr>
        <w:tabs>
          <w:tab w:val="left" w:pos="1541"/>
        </w:tabs>
        <w:spacing w:before="5" w:line="242" w:lineRule="auto"/>
        <w:ind w:right="2066" w:firstLine="0"/>
        <w:rPr>
          <w:sz w:val="20"/>
        </w:rPr>
      </w:pPr>
      <w:r>
        <w:rPr>
          <w:w w:val="70"/>
          <w:sz w:val="20"/>
        </w:rPr>
        <w:t>The</w:t>
      </w:r>
      <w:r>
        <w:rPr>
          <w:spacing w:val="-6"/>
          <w:sz w:val="20"/>
        </w:rPr>
        <w:t xml:space="preserve"> </w:t>
      </w:r>
      <w:r>
        <w:rPr>
          <w:w w:val="70"/>
          <w:sz w:val="20"/>
        </w:rPr>
        <w:t>rapid</w:t>
      </w:r>
      <w:r>
        <w:rPr>
          <w:spacing w:val="-6"/>
          <w:sz w:val="20"/>
        </w:rPr>
        <w:t xml:space="preserve"> </w:t>
      </w:r>
      <w:r>
        <w:rPr>
          <w:w w:val="70"/>
          <w:sz w:val="20"/>
        </w:rPr>
        <w:t>population</w:t>
      </w:r>
      <w:r>
        <w:rPr>
          <w:spacing w:val="-6"/>
          <w:sz w:val="20"/>
        </w:rPr>
        <w:t xml:space="preserve"> </w:t>
      </w:r>
      <w:r>
        <w:rPr>
          <w:w w:val="70"/>
          <w:sz w:val="20"/>
        </w:rPr>
        <w:t>density</w:t>
      </w:r>
      <w:r>
        <w:rPr>
          <w:spacing w:val="-6"/>
          <w:sz w:val="20"/>
        </w:rPr>
        <w:t xml:space="preserve"> </w:t>
      </w:r>
      <w:r>
        <w:rPr>
          <w:w w:val="70"/>
          <w:sz w:val="20"/>
        </w:rPr>
        <w:t>in</w:t>
      </w:r>
      <w:r>
        <w:rPr>
          <w:spacing w:val="-6"/>
          <w:sz w:val="20"/>
        </w:rPr>
        <w:t xml:space="preserve"> </w:t>
      </w:r>
      <w:r>
        <w:rPr>
          <w:w w:val="70"/>
          <w:sz w:val="20"/>
        </w:rPr>
        <w:t>Mbale,</w:t>
      </w:r>
      <w:r>
        <w:rPr>
          <w:spacing w:val="-4"/>
          <w:sz w:val="20"/>
        </w:rPr>
        <w:t xml:space="preserve"> </w:t>
      </w:r>
      <w:r>
        <w:rPr>
          <w:w w:val="70"/>
          <w:sz w:val="20"/>
        </w:rPr>
        <w:t>Kampala</w:t>
      </w:r>
      <w:r>
        <w:rPr>
          <w:spacing w:val="-4"/>
          <w:sz w:val="20"/>
        </w:rPr>
        <w:t xml:space="preserve"> </w:t>
      </w:r>
      <w:r>
        <w:rPr>
          <w:w w:val="70"/>
          <w:sz w:val="20"/>
        </w:rPr>
        <w:t>and</w:t>
      </w:r>
      <w:r>
        <w:rPr>
          <w:spacing w:val="-4"/>
          <w:sz w:val="20"/>
        </w:rPr>
        <w:t xml:space="preserve"> </w:t>
      </w:r>
      <w:r>
        <w:rPr>
          <w:w w:val="70"/>
          <w:sz w:val="20"/>
        </w:rPr>
        <w:t>Kisoro</w:t>
      </w:r>
      <w:r>
        <w:rPr>
          <w:spacing w:val="-4"/>
          <w:sz w:val="20"/>
        </w:rPr>
        <w:t xml:space="preserve"> </w:t>
      </w:r>
      <w:r>
        <w:rPr>
          <w:w w:val="70"/>
          <w:sz w:val="20"/>
        </w:rPr>
        <w:t>has</w:t>
      </w:r>
      <w:r>
        <w:rPr>
          <w:spacing w:val="-1"/>
          <w:sz w:val="20"/>
        </w:rPr>
        <w:t xml:space="preserve"> </w:t>
      </w:r>
      <w:r>
        <w:rPr>
          <w:w w:val="70"/>
          <w:sz w:val="20"/>
        </w:rPr>
        <w:t>led</w:t>
      </w:r>
      <w:r>
        <w:rPr>
          <w:spacing w:val="-4"/>
          <w:sz w:val="20"/>
        </w:rPr>
        <w:t xml:space="preserve"> </w:t>
      </w:r>
      <w:r>
        <w:rPr>
          <w:w w:val="70"/>
          <w:sz w:val="20"/>
        </w:rPr>
        <w:t>to</w:t>
      </w:r>
      <w:r>
        <w:rPr>
          <w:spacing w:val="-2"/>
          <w:sz w:val="20"/>
        </w:rPr>
        <w:t xml:space="preserve"> </w:t>
      </w:r>
      <w:r>
        <w:rPr>
          <w:w w:val="70"/>
          <w:sz w:val="20"/>
        </w:rPr>
        <w:t>the</w:t>
      </w:r>
      <w:r>
        <w:rPr>
          <w:spacing w:val="-4"/>
          <w:sz w:val="20"/>
        </w:rPr>
        <w:t xml:space="preserve"> </w:t>
      </w:r>
      <w:r>
        <w:rPr>
          <w:w w:val="70"/>
          <w:sz w:val="20"/>
        </w:rPr>
        <w:t>land</w:t>
      </w:r>
      <w:r>
        <w:rPr>
          <w:spacing w:val="-2"/>
          <w:sz w:val="20"/>
        </w:rPr>
        <w:t xml:space="preserve"> </w:t>
      </w:r>
      <w:r>
        <w:rPr>
          <w:w w:val="70"/>
          <w:sz w:val="20"/>
        </w:rPr>
        <w:t>fragmentation</w:t>
      </w:r>
      <w:r>
        <w:rPr>
          <w:sz w:val="20"/>
        </w:rPr>
        <w:t xml:space="preserve"> </w:t>
      </w:r>
      <w:r>
        <w:rPr>
          <w:w w:val="70"/>
          <w:sz w:val="20"/>
        </w:rPr>
        <w:t>which</w:t>
      </w:r>
      <w:r>
        <w:rPr>
          <w:spacing w:val="-4"/>
          <w:sz w:val="20"/>
        </w:rPr>
        <w:t xml:space="preserve"> </w:t>
      </w:r>
      <w:r>
        <w:rPr>
          <w:w w:val="70"/>
          <w:sz w:val="20"/>
        </w:rPr>
        <w:t>resulted</w:t>
      </w:r>
      <w:r>
        <w:rPr>
          <w:spacing w:val="-2"/>
          <w:sz w:val="20"/>
        </w:rPr>
        <w:t xml:space="preserve"> </w:t>
      </w:r>
      <w:r>
        <w:rPr>
          <w:w w:val="70"/>
          <w:sz w:val="20"/>
        </w:rPr>
        <w:t>into</w:t>
      </w:r>
      <w:r>
        <w:rPr>
          <w:spacing w:val="-2"/>
          <w:sz w:val="20"/>
        </w:rPr>
        <w:t xml:space="preserve"> </w:t>
      </w:r>
      <w:r>
        <w:rPr>
          <w:w w:val="70"/>
          <w:sz w:val="20"/>
        </w:rPr>
        <w:t>over</w:t>
      </w:r>
      <w:r>
        <w:rPr>
          <w:spacing w:val="-2"/>
          <w:sz w:val="20"/>
        </w:rPr>
        <w:t xml:space="preserve"> </w:t>
      </w:r>
      <w:r>
        <w:rPr>
          <w:w w:val="70"/>
          <w:sz w:val="20"/>
        </w:rPr>
        <w:t>use</w:t>
      </w:r>
      <w:r>
        <w:rPr>
          <w:spacing w:val="-2"/>
          <w:sz w:val="20"/>
        </w:rPr>
        <w:t xml:space="preserve"> </w:t>
      </w:r>
      <w:r>
        <w:rPr>
          <w:w w:val="70"/>
          <w:sz w:val="20"/>
        </w:rPr>
        <w:t>of</w:t>
      </w:r>
      <w:r>
        <w:rPr>
          <w:spacing w:val="-4"/>
          <w:sz w:val="20"/>
        </w:rPr>
        <w:t xml:space="preserve"> </w:t>
      </w:r>
      <w:r>
        <w:rPr>
          <w:w w:val="70"/>
          <w:sz w:val="20"/>
        </w:rPr>
        <w:t>land</w:t>
      </w:r>
      <w:r>
        <w:rPr>
          <w:spacing w:val="-2"/>
          <w:sz w:val="20"/>
        </w:rPr>
        <w:t xml:space="preserve"> </w:t>
      </w:r>
      <w:r>
        <w:rPr>
          <w:w w:val="70"/>
          <w:sz w:val="20"/>
        </w:rPr>
        <w:t>and</w:t>
      </w:r>
      <w:r>
        <w:rPr>
          <w:sz w:val="20"/>
        </w:rPr>
        <w:t xml:space="preserve"> </w:t>
      </w:r>
      <w:r>
        <w:rPr>
          <w:w w:val="65"/>
          <w:sz w:val="20"/>
        </w:rPr>
        <w:t>eventually</w:t>
      </w:r>
      <w:r>
        <w:rPr>
          <w:sz w:val="20"/>
        </w:rPr>
        <w:t xml:space="preserve"> </w:t>
      </w:r>
      <w:r>
        <w:rPr>
          <w:w w:val="65"/>
          <w:sz w:val="20"/>
        </w:rPr>
        <w:t>soil</w:t>
      </w:r>
      <w:r>
        <w:rPr>
          <w:sz w:val="20"/>
        </w:rPr>
        <w:t xml:space="preserve"> </w:t>
      </w:r>
      <w:r>
        <w:rPr>
          <w:w w:val="65"/>
          <w:sz w:val="20"/>
        </w:rPr>
        <w:t>erosion</w:t>
      </w:r>
      <w:r>
        <w:rPr>
          <w:spacing w:val="10"/>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cultivation</w:t>
      </w:r>
      <w:r>
        <w:rPr>
          <w:sz w:val="20"/>
        </w:rPr>
        <w:t xml:space="preserve"> </w:t>
      </w:r>
      <w:r>
        <w:rPr>
          <w:w w:val="65"/>
          <w:sz w:val="20"/>
        </w:rPr>
        <w:t>on</w:t>
      </w:r>
      <w:r>
        <w:rPr>
          <w:sz w:val="20"/>
        </w:rPr>
        <w:t xml:space="preserve"> </w:t>
      </w:r>
      <w:r>
        <w:rPr>
          <w:w w:val="65"/>
          <w:sz w:val="20"/>
        </w:rPr>
        <w:t>very</w:t>
      </w:r>
      <w:r>
        <w:rPr>
          <w:sz w:val="20"/>
        </w:rPr>
        <w:t xml:space="preserve"> </w:t>
      </w:r>
      <w:r>
        <w:rPr>
          <w:w w:val="65"/>
          <w:sz w:val="20"/>
        </w:rPr>
        <w:t>steep</w:t>
      </w:r>
      <w:r>
        <w:rPr>
          <w:sz w:val="20"/>
        </w:rPr>
        <w:t xml:space="preserve"> </w:t>
      </w:r>
      <w:r>
        <w:rPr>
          <w:w w:val="65"/>
          <w:sz w:val="20"/>
        </w:rPr>
        <w:t>hilly</w:t>
      </w:r>
      <w:r>
        <w:rPr>
          <w:sz w:val="20"/>
        </w:rPr>
        <w:t xml:space="preserve"> </w:t>
      </w:r>
      <w:r>
        <w:rPr>
          <w:w w:val="65"/>
          <w:sz w:val="20"/>
        </w:rPr>
        <w:t>slopes</w:t>
      </w:r>
      <w:r>
        <w:rPr>
          <w:sz w:val="20"/>
        </w:rPr>
        <w:t xml:space="preserve"> </w:t>
      </w:r>
      <w:r>
        <w:rPr>
          <w:w w:val="65"/>
          <w:sz w:val="20"/>
        </w:rPr>
        <w:t>which</w:t>
      </w:r>
      <w:r>
        <w:rPr>
          <w:spacing w:val="9"/>
          <w:sz w:val="20"/>
        </w:rPr>
        <w:t xml:space="preserve"> </w:t>
      </w:r>
      <w:r>
        <w:rPr>
          <w:w w:val="65"/>
          <w:sz w:val="20"/>
        </w:rPr>
        <w:t>has</w:t>
      </w:r>
      <w:r>
        <w:rPr>
          <w:sz w:val="20"/>
        </w:rPr>
        <w:t xml:space="preserve"> </w:t>
      </w:r>
      <w:r>
        <w:rPr>
          <w:w w:val="65"/>
          <w:sz w:val="20"/>
        </w:rPr>
        <w:t>resulted</w:t>
      </w:r>
      <w:r>
        <w:rPr>
          <w:sz w:val="20"/>
        </w:rPr>
        <w:t xml:space="preserve"> </w:t>
      </w:r>
      <w:r>
        <w:rPr>
          <w:w w:val="65"/>
          <w:sz w:val="20"/>
        </w:rPr>
        <w:t>into</w:t>
      </w:r>
      <w:r>
        <w:rPr>
          <w:sz w:val="20"/>
        </w:rPr>
        <w:t xml:space="preserve"> </w:t>
      </w:r>
      <w:r>
        <w:rPr>
          <w:w w:val="65"/>
          <w:sz w:val="20"/>
        </w:rPr>
        <w:t>accelerated</w:t>
      </w:r>
      <w:r>
        <w:rPr>
          <w:sz w:val="20"/>
        </w:rPr>
        <w:t xml:space="preserve"> </w:t>
      </w:r>
      <w:r>
        <w:rPr>
          <w:w w:val="65"/>
          <w:sz w:val="20"/>
        </w:rPr>
        <w:t>severe</w:t>
      </w:r>
      <w:r>
        <w:rPr>
          <w:sz w:val="20"/>
        </w:rPr>
        <w:t xml:space="preserve"> </w:t>
      </w:r>
      <w:r>
        <w:rPr>
          <w:w w:val="65"/>
          <w:sz w:val="20"/>
        </w:rPr>
        <w:t>soil</w:t>
      </w:r>
      <w:r>
        <w:rPr>
          <w:sz w:val="20"/>
        </w:rPr>
        <w:t xml:space="preserve"> </w:t>
      </w:r>
      <w:r>
        <w:rPr>
          <w:w w:val="65"/>
          <w:sz w:val="20"/>
        </w:rPr>
        <w:t>erosion</w:t>
      </w:r>
      <w:r>
        <w:rPr>
          <w:sz w:val="20"/>
        </w:rPr>
        <w:t xml:space="preserve"> </w:t>
      </w:r>
      <w:r>
        <w:rPr>
          <w:w w:val="65"/>
          <w:sz w:val="20"/>
        </w:rPr>
        <w:t>and</w:t>
      </w:r>
      <w:r>
        <w:rPr>
          <w:sz w:val="20"/>
        </w:rPr>
        <w:t xml:space="preserve"> </w:t>
      </w:r>
      <w:r>
        <w:rPr>
          <w:w w:val="65"/>
          <w:sz w:val="20"/>
        </w:rPr>
        <w:t>land</w:t>
      </w:r>
      <w:r>
        <w:rPr>
          <w:spacing w:val="11"/>
          <w:sz w:val="20"/>
        </w:rPr>
        <w:t xml:space="preserve"> </w:t>
      </w:r>
      <w:r>
        <w:rPr>
          <w:w w:val="65"/>
          <w:sz w:val="20"/>
        </w:rPr>
        <w:t>slides</w:t>
      </w:r>
      <w:r>
        <w:rPr>
          <w:spacing w:val="40"/>
          <w:sz w:val="20"/>
        </w:rPr>
        <w:t xml:space="preserve"> </w:t>
      </w:r>
      <w:r>
        <w:rPr>
          <w:w w:val="70"/>
          <w:sz w:val="20"/>
        </w:rPr>
        <w:t>in Kapchorwa</w:t>
      </w:r>
      <w:r>
        <w:rPr>
          <w:sz w:val="20"/>
        </w:rPr>
        <w:t xml:space="preserve"> </w:t>
      </w:r>
      <w:r>
        <w:rPr>
          <w:w w:val="70"/>
          <w:sz w:val="20"/>
        </w:rPr>
        <w:t>and Kabale.</w:t>
      </w:r>
    </w:p>
    <w:p w:rsidR="00E5575B" w:rsidRDefault="00D512E5">
      <w:pPr>
        <w:pStyle w:val="ListParagraph"/>
        <w:numPr>
          <w:ilvl w:val="0"/>
          <w:numId w:val="84"/>
        </w:numPr>
        <w:tabs>
          <w:tab w:val="left" w:pos="1805"/>
        </w:tabs>
        <w:spacing w:line="242" w:lineRule="auto"/>
        <w:ind w:right="2068" w:firstLine="0"/>
        <w:rPr>
          <w:rFonts w:ascii="Arial MT" w:hAnsi="Arial MT"/>
          <w:sz w:val="20"/>
        </w:rPr>
      </w:pPr>
      <w:r>
        <w:rPr>
          <w:w w:val="70"/>
          <w:sz w:val="20"/>
        </w:rPr>
        <w:t>Tapping</w:t>
      </w:r>
      <w:r>
        <w:rPr>
          <w:spacing w:val="23"/>
          <w:sz w:val="20"/>
        </w:rPr>
        <w:t xml:space="preserve"> </w:t>
      </w:r>
      <w:r>
        <w:rPr>
          <w:w w:val="70"/>
          <w:sz w:val="20"/>
        </w:rPr>
        <w:t>of</w:t>
      </w:r>
      <w:r>
        <w:rPr>
          <w:spacing w:val="28"/>
          <w:sz w:val="20"/>
        </w:rPr>
        <w:t xml:space="preserve"> </w:t>
      </w:r>
      <w:r>
        <w:rPr>
          <w:w w:val="70"/>
          <w:sz w:val="20"/>
        </w:rPr>
        <w:t>water</w:t>
      </w:r>
      <w:r>
        <w:rPr>
          <w:spacing w:val="23"/>
          <w:sz w:val="20"/>
        </w:rPr>
        <w:t xml:space="preserve"> </w:t>
      </w:r>
      <w:r>
        <w:rPr>
          <w:w w:val="70"/>
          <w:sz w:val="20"/>
        </w:rPr>
        <w:t>from</w:t>
      </w:r>
      <w:r>
        <w:rPr>
          <w:spacing w:val="26"/>
          <w:sz w:val="20"/>
        </w:rPr>
        <w:t xml:space="preserve"> </w:t>
      </w:r>
      <w:r>
        <w:rPr>
          <w:w w:val="70"/>
          <w:sz w:val="20"/>
        </w:rPr>
        <w:t>the</w:t>
      </w:r>
      <w:r>
        <w:rPr>
          <w:spacing w:val="23"/>
          <w:sz w:val="20"/>
        </w:rPr>
        <w:t xml:space="preserve"> </w:t>
      </w:r>
      <w:r>
        <w:rPr>
          <w:w w:val="70"/>
          <w:sz w:val="20"/>
        </w:rPr>
        <w:t>underground</w:t>
      </w:r>
      <w:r>
        <w:rPr>
          <w:spacing w:val="19"/>
          <w:sz w:val="20"/>
        </w:rPr>
        <w:t xml:space="preserve"> </w:t>
      </w:r>
      <w:r>
        <w:rPr>
          <w:w w:val="70"/>
          <w:sz w:val="20"/>
        </w:rPr>
        <w:t>like</w:t>
      </w:r>
      <w:r>
        <w:rPr>
          <w:spacing w:val="21"/>
          <w:sz w:val="20"/>
        </w:rPr>
        <w:t xml:space="preserve"> </w:t>
      </w:r>
      <w:r>
        <w:rPr>
          <w:w w:val="70"/>
          <w:sz w:val="20"/>
        </w:rPr>
        <w:t>construction</w:t>
      </w:r>
      <w:r>
        <w:rPr>
          <w:spacing w:val="20"/>
          <w:sz w:val="20"/>
        </w:rPr>
        <w:t xml:space="preserve"> </w:t>
      </w:r>
      <w:r>
        <w:rPr>
          <w:w w:val="70"/>
          <w:sz w:val="20"/>
        </w:rPr>
        <w:t>of</w:t>
      </w:r>
      <w:r>
        <w:rPr>
          <w:spacing w:val="20"/>
          <w:sz w:val="20"/>
        </w:rPr>
        <w:t xml:space="preserve"> </w:t>
      </w:r>
      <w:r>
        <w:rPr>
          <w:w w:val="70"/>
          <w:sz w:val="20"/>
        </w:rPr>
        <w:t>shallow</w:t>
      </w:r>
      <w:r>
        <w:rPr>
          <w:spacing w:val="23"/>
          <w:sz w:val="20"/>
        </w:rPr>
        <w:t xml:space="preserve"> </w:t>
      </w:r>
      <w:r>
        <w:rPr>
          <w:w w:val="70"/>
          <w:sz w:val="20"/>
        </w:rPr>
        <w:t>wells,</w:t>
      </w:r>
      <w:r>
        <w:rPr>
          <w:spacing w:val="20"/>
          <w:sz w:val="20"/>
        </w:rPr>
        <w:t xml:space="preserve"> </w:t>
      </w:r>
      <w:r>
        <w:rPr>
          <w:w w:val="70"/>
          <w:sz w:val="20"/>
        </w:rPr>
        <w:t>protected</w:t>
      </w:r>
      <w:r>
        <w:rPr>
          <w:spacing w:val="20"/>
          <w:sz w:val="20"/>
        </w:rPr>
        <w:t xml:space="preserve"> </w:t>
      </w:r>
      <w:r>
        <w:rPr>
          <w:w w:val="70"/>
          <w:sz w:val="20"/>
        </w:rPr>
        <w:t>springs,</w:t>
      </w:r>
      <w:r>
        <w:rPr>
          <w:spacing w:val="20"/>
          <w:sz w:val="20"/>
        </w:rPr>
        <w:t xml:space="preserve"> </w:t>
      </w:r>
      <w:r>
        <w:rPr>
          <w:w w:val="70"/>
          <w:sz w:val="20"/>
        </w:rPr>
        <w:t>bore</w:t>
      </w:r>
      <w:r>
        <w:rPr>
          <w:spacing w:val="20"/>
          <w:sz w:val="20"/>
        </w:rPr>
        <w:t xml:space="preserve"> </w:t>
      </w:r>
      <w:r>
        <w:rPr>
          <w:w w:val="70"/>
          <w:sz w:val="20"/>
        </w:rPr>
        <w:t>holes</w:t>
      </w:r>
      <w:r>
        <w:rPr>
          <w:spacing w:val="35"/>
          <w:sz w:val="20"/>
        </w:rPr>
        <w:t xml:space="preserve"> </w:t>
      </w:r>
      <w:r>
        <w:rPr>
          <w:w w:val="70"/>
          <w:sz w:val="20"/>
        </w:rPr>
        <w:t>and</w:t>
      </w:r>
      <w:r>
        <w:rPr>
          <w:spacing w:val="25"/>
          <w:sz w:val="20"/>
        </w:rPr>
        <w:t xml:space="preserve"> </w:t>
      </w:r>
      <w:r>
        <w:rPr>
          <w:w w:val="70"/>
          <w:sz w:val="20"/>
        </w:rPr>
        <w:t>valley</w:t>
      </w:r>
      <w:r>
        <w:rPr>
          <w:spacing w:val="20"/>
          <w:sz w:val="20"/>
        </w:rPr>
        <w:t xml:space="preserve"> </w:t>
      </w:r>
      <w:r>
        <w:rPr>
          <w:w w:val="70"/>
          <w:sz w:val="20"/>
        </w:rPr>
        <w:t>dams</w:t>
      </w:r>
      <w:r>
        <w:rPr>
          <w:spacing w:val="20"/>
          <w:sz w:val="20"/>
        </w:rPr>
        <w:t xml:space="preserve"> </w:t>
      </w:r>
      <w:r>
        <w:rPr>
          <w:w w:val="70"/>
          <w:sz w:val="20"/>
        </w:rPr>
        <w:t>in</w:t>
      </w:r>
      <w:r>
        <w:rPr>
          <w:sz w:val="20"/>
        </w:rPr>
        <w:t xml:space="preserve"> </w:t>
      </w:r>
      <w:r>
        <w:rPr>
          <w:w w:val="65"/>
          <w:sz w:val="20"/>
        </w:rPr>
        <w:t>parts</w:t>
      </w:r>
      <w:r>
        <w:rPr>
          <w:sz w:val="20"/>
        </w:rPr>
        <w:t xml:space="preserve"> </w:t>
      </w:r>
      <w:r>
        <w:rPr>
          <w:w w:val="65"/>
          <w:sz w:val="20"/>
        </w:rPr>
        <w:t>of</w:t>
      </w:r>
      <w:r>
        <w:rPr>
          <w:sz w:val="20"/>
        </w:rPr>
        <w:t xml:space="preserve"> </w:t>
      </w:r>
      <w:r>
        <w:rPr>
          <w:w w:val="65"/>
          <w:sz w:val="20"/>
        </w:rPr>
        <w:t>Masindi,</w:t>
      </w:r>
      <w:r>
        <w:rPr>
          <w:sz w:val="20"/>
        </w:rPr>
        <w:t xml:space="preserve"> </w:t>
      </w:r>
      <w:r>
        <w:rPr>
          <w:w w:val="65"/>
          <w:sz w:val="20"/>
        </w:rPr>
        <w:t>Kiboga</w:t>
      </w:r>
      <w:r>
        <w:rPr>
          <w:sz w:val="20"/>
        </w:rPr>
        <w:t xml:space="preserve"> </w:t>
      </w:r>
      <w:r>
        <w:rPr>
          <w:w w:val="65"/>
          <w:sz w:val="20"/>
        </w:rPr>
        <w:t>and</w:t>
      </w:r>
      <w:r>
        <w:rPr>
          <w:sz w:val="20"/>
        </w:rPr>
        <w:t xml:space="preserve"> </w:t>
      </w:r>
      <w:r>
        <w:rPr>
          <w:w w:val="65"/>
          <w:sz w:val="20"/>
        </w:rPr>
        <w:t>Nakasongola</w:t>
      </w:r>
      <w:r>
        <w:rPr>
          <w:sz w:val="20"/>
        </w:rPr>
        <w:t xml:space="preserve"> </w:t>
      </w:r>
      <w:r>
        <w:rPr>
          <w:w w:val="65"/>
          <w:sz w:val="20"/>
        </w:rPr>
        <w:t>has</w:t>
      </w:r>
      <w:r>
        <w:rPr>
          <w:sz w:val="20"/>
        </w:rPr>
        <w:t xml:space="preserve"> </w:t>
      </w:r>
      <w:r>
        <w:rPr>
          <w:w w:val="65"/>
          <w:sz w:val="20"/>
        </w:rPr>
        <w:t>made</w:t>
      </w:r>
      <w:r>
        <w:rPr>
          <w:sz w:val="20"/>
        </w:rPr>
        <w:t xml:space="preserve"> </w:t>
      </w:r>
      <w:r>
        <w:rPr>
          <w:w w:val="65"/>
          <w:sz w:val="20"/>
        </w:rPr>
        <w:t>the</w:t>
      </w:r>
      <w:r>
        <w:rPr>
          <w:sz w:val="20"/>
        </w:rPr>
        <w:t xml:space="preserve"> </w:t>
      </w:r>
      <w:r>
        <w:rPr>
          <w:w w:val="65"/>
          <w:sz w:val="20"/>
        </w:rPr>
        <w:t>water</w:t>
      </w:r>
      <w:r>
        <w:rPr>
          <w:sz w:val="20"/>
        </w:rPr>
        <w:t xml:space="preserve"> </w:t>
      </w:r>
      <w:r>
        <w:rPr>
          <w:w w:val="65"/>
          <w:sz w:val="20"/>
        </w:rPr>
        <w:t>level</w:t>
      </w:r>
      <w:r>
        <w:rPr>
          <w:sz w:val="20"/>
        </w:rPr>
        <w:t xml:space="preserve"> </w:t>
      </w:r>
      <w:r>
        <w:rPr>
          <w:w w:val="65"/>
          <w:sz w:val="20"/>
        </w:rPr>
        <w:t>low</w:t>
      </w:r>
      <w:r>
        <w:rPr>
          <w:sz w:val="20"/>
        </w:rPr>
        <w:t xml:space="preserve"> </w:t>
      </w:r>
      <w:r>
        <w:rPr>
          <w:w w:val="65"/>
          <w:sz w:val="20"/>
        </w:rPr>
        <w:t>and</w:t>
      </w:r>
      <w:r>
        <w:rPr>
          <w:sz w:val="20"/>
        </w:rPr>
        <w:t xml:space="preserve"> </w:t>
      </w:r>
      <w:r>
        <w:rPr>
          <w:w w:val="65"/>
          <w:sz w:val="20"/>
        </w:rPr>
        <w:t>plant</w:t>
      </w:r>
      <w:r>
        <w:rPr>
          <w:sz w:val="20"/>
        </w:rPr>
        <w:t xml:space="preserve"> </w:t>
      </w:r>
      <w:r>
        <w:rPr>
          <w:w w:val="65"/>
          <w:sz w:val="20"/>
        </w:rPr>
        <w:t>growth</w:t>
      </w:r>
      <w:r>
        <w:rPr>
          <w:sz w:val="20"/>
        </w:rPr>
        <w:t xml:space="preserve"> </w:t>
      </w:r>
      <w:r>
        <w:rPr>
          <w:w w:val="65"/>
          <w:sz w:val="20"/>
        </w:rPr>
        <w:t>difficult</w:t>
      </w:r>
      <w:r>
        <w:rPr>
          <w:sz w:val="20"/>
        </w:rPr>
        <w:t xml:space="preserve"> </w:t>
      </w:r>
      <w:r>
        <w:rPr>
          <w:w w:val="65"/>
          <w:sz w:val="20"/>
        </w:rPr>
        <w:t>which</w:t>
      </w:r>
      <w:r>
        <w:rPr>
          <w:spacing w:val="-2"/>
          <w:sz w:val="20"/>
        </w:rPr>
        <w:t xml:space="preserve"> </w:t>
      </w:r>
      <w:r>
        <w:rPr>
          <w:w w:val="65"/>
          <w:sz w:val="20"/>
        </w:rPr>
        <w:t>led</w:t>
      </w:r>
      <w:r>
        <w:rPr>
          <w:spacing w:val="-2"/>
          <w:sz w:val="20"/>
        </w:rPr>
        <w:t xml:space="preserve"> </w:t>
      </w:r>
      <w:r>
        <w:rPr>
          <w:w w:val="65"/>
          <w:sz w:val="20"/>
        </w:rPr>
        <w:t>to</w:t>
      </w:r>
      <w:r>
        <w:rPr>
          <w:sz w:val="20"/>
        </w:rPr>
        <w:t xml:space="preserve"> </w:t>
      </w:r>
      <w:r>
        <w:rPr>
          <w:w w:val="65"/>
          <w:sz w:val="20"/>
        </w:rPr>
        <w:t>desertification</w:t>
      </w:r>
      <w:r>
        <w:rPr>
          <w:sz w:val="20"/>
        </w:rPr>
        <w:t xml:space="preserve"> </w:t>
      </w:r>
      <w:r>
        <w:rPr>
          <w:w w:val="65"/>
          <w:sz w:val="20"/>
        </w:rPr>
        <w:t>conditions</w:t>
      </w:r>
      <w:r>
        <w:rPr>
          <w:sz w:val="20"/>
        </w:rPr>
        <w:t xml:space="preserve"> </w:t>
      </w:r>
      <w:r>
        <w:rPr>
          <w:w w:val="65"/>
          <w:sz w:val="20"/>
        </w:rPr>
        <w:t>and</w:t>
      </w:r>
      <w:r>
        <w:rPr>
          <w:sz w:val="20"/>
        </w:rPr>
        <w:t xml:space="preserve"> </w:t>
      </w:r>
      <w:r>
        <w:rPr>
          <w:w w:val="75"/>
          <w:sz w:val="20"/>
        </w:rPr>
        <w:t>water</w:t>
      </w:r>
      <w:r>
        <w:rPr>
          <w:spacing w:val="-2"/>
          <w:w w:val="75"/>
          <w:sz w:val="20"/>
        </w:rPr>
        <w:t xml:space="preserve"> </w:t>
      </w:r>
      <w:r>
        <w:rPr>
          <w:w w:val="75"/>
          <w:sz w:val="20"/>
        </w:rPr>
        <w:t>scarcity.</w:t>
      </w:r>
    </w:p>
    <w:p w:rsidR="00E5575B" w:rsidRDefault="00D512E5">
      <w:pPr>
        <w:pStyle w:val="ListParagraph"/>
        <w:numPr>
          <w:ilvl w:val="0"/>
          <w:numId w:val="84"/>
        </w:numPr>
        <w:tabs>
          <w:tab w:val="left" w:pos="1805"/>
        </w:tabs>
        <w:spacing w:line="242" w:lineRule="auto"/>
        <w:ind w:right="2066" w:firstLine="0"/>
        <w:rPr>
          <w:rFonts w:ascii="Arial MT" w:hAnsi="Arial MT"/>
          <w:sz w:val="20"/>
        </w:rPr>
      </w:pPr>
      <w:r>
        <w:rPr>
          <w:w w:val="65"/>
          <w:sz w:val="20"/>
        </w:rPr>
        <w:t>Setting</w:t>
      </w:r>
      <w:r>
        <w:rPr>
          <w:sz w:val="20"/>
        </w:rPr>
        <w:t xml:space="preserve"> </w:t>
      </w:r>
      <w:r>
        <w:rPr>
          <w:w w:val="65"/>
          <w:sz w:val="20"/>
        </w:rPr>
        <w:t>up</w:t>
      </w:r>
      <w:r>
        <w:rPr>
          <w:spacing w:val="24"/>
          <w:sz w:val="20"/>
        </w:rPr>
        <w:t xml:space="preserve"> </w:t>
      </w:r>
      <w:r>
        <w:rPr>
          <w:w w:val="65"/>
          <w:sz w:val="20"/>
        </w:rPr>
        <w:t>of</w:t>
      </w:r>
      <w:r>
        <w:rPr>
          <w:spacing w:val="24"/>
          <w:sz w:val="20"/>
        </w:rPr>
        <w:t xml:space="preserve"> </w:t>
      </w:r>
      <w:r>
        <w:rPr>
          <w:w w:val="65"/>
          <w:sz w:val="20"/>
        </w:rPr>
        <w:t>many</w:t>
      </w:r>
      <w:r>
        <w:rPr>
          <w:spacing w:val="24"/>
          <w:sz w:val="20"/>
        </w:rPr>
        <w:t xml:space="preserve"> </w:t>
      </w:r>
      <w:r>
        <w:rPr>
          <w:w w:val="65"/>
          <w:sz w:val="20"/>
        </w:rPr>
        <w:t>irrigation</w:t>
      </w:r>
      <w:r>
        <w:rPr>
          <w:sz w:val="20"/>
        </w:rPr>
        <w:t xml:space="preserve"> </w:t>
      </w:r>
      <w:r>
        <w:rPr>
          <w:w w:val="65"/>
          <w:sz w:val="20"/>
        </w:rPr>
        <w:t>schemes</w:t>
      </w:r>
      <w:r>
        <w:rPr>
          <w:spacing w:val="27"/>
          <w:sz w:val="20"/>
        </w:rPr>
        <w:t xml:space="preserve"> </w:t>
      </w:r>
      <w:r>
        <w:rPr>
          <w:w w:val="65"/>
          <w:sz w:val="20"/>
        </w:rPr>
        <w:t>like</w:t>
      </w:r>
      <w:r>
        <w:rPr>
          <w:spacing w:val="24"/>
          <w:sz w:val="20"/>
        </w:rPr>
        <w:t xml:space="preserve"> </w:t>
      </w:r>
      <w:r>
        <w:rPr>
          <w:w w:val="65"/>
          <w:sz w:val="20"/>
        </w:rPr>
        <w:t>Mubuku</w:t>
      </w:r>
      <w:r>
        <w:rPr>
          <w:sz w:val="20"/>
        </w:rPr>
        <w:t xml:space="preserve"> </w:t>
      </w:r>
      <w:r>
        <w:rPr>
          <w:w w:val="65"/>
          <w:sz w:val="20"/>
        </w:rPr>
        <w:t>rice</w:t>
      </w:r>
      <w:r>
        <w:rPr>
          <w:spacing w:val="22"/>
          <w:sz w:val="20"/>
        </w:rPr>
        <w:t xml:space="preserve"> </w:t>
      </w:r>
      <w:r>
        <w:rPr>
          <w:w w:val="65"/>
          <w:sz w:val="20"/>
        </w:rPr>
        <w:t>scheme</w:t>
      </w:r>
      <w:r>
        <w:rPr>
          <w:sz w:val="20"/>
        </w:rPr>
        <w:t xml:space="preserve"> </w:t>
      </w:r>
      <w:r>
        <w:rPr>
          <w:w w:val="65"/>
          <w:sz w:val="20"/>
        </w:rPr>
        <w:t>in</w:t>
      </w:r>
      <w:r>
        <w:rPr>
          <w:sz w:val="20"/>
        </w:rPr>
        <w:t xml:space="preserve"> </w:t>
      </w:r>
      <w:r>
        <w:rPr>
          <w:w w:val="65"/>
          <w:sz w:val="20"/>
        </w:rPr>
        <w:t>Kasese,</w:t>
      </w:r>
      <w:r>
        <w:rPr>
          <w:sz w:val="20"/>
        </w:rPr>
        <w:t xml:space="preserve"> </w:t>
      </w:r>
      <w:r>
        <w:rPr>
          <w:w w:val="65"/>
          <w:sz w:val="20"/>
        </w:rPr>
        <w:t>Doho</w:t>
      </w:r>
      <w:r>
        <w:rPr>
          <w:sz w:val="20"/>
        </w:rPr>
        <w:t xml:space="preserve"> </w:t>
      </w:r>
      <w:r>
        <w:rPr>
          <w:w w:val="65"/>
          <w:sz w:val="20"/>
        </w:rPr>
        <w:t>rice</w:t>
      </w:r>
      <w:r>
        <w:rPr>
          <w:sz w:val="20"/>
        </w:rPr>
        <w:t xml:space="preserve"> </w:t>
      </w:r>
      <w:r>
        <w:rPr>
          <w:w w:val="65"/>
          <w:sz w:val="20"/>
        </w:rPr>
        <w:t>scheme</w:t>
      </w:r>
      <w:r>
        <w:rPr>
          <w:sz w:val="20"/>
        </w:rPr>
        <w:t xml:space="preserve"> </w:t>
      </w:r>
      <w:r>
        <w:rPr>
          <w:w w:val="65"/>
          <w:sz w:val="20"/>
        </w:rPr>
        <w:t>in</w:t>
      </w:r>
      <w:r>
        <w:rPr>
          <w:sz w:val="20"/>
        </w:rPr>
        <w:t xml:space="preserve"> </w:t>
      </w:r>
      <w:r>
        <w:rPr>
          <w:w w:val="65"/>
          <w:sz w:val="20"/>
        </w:rPr>
        <w:t>Tororo</w:t>
      </w:r>
      <w:r>
        <w:rPr>
          <w:sz w:val="20"/>
        </w:rPr>
        <w:t xml:space="preserve"> </w:t>
      </w:r>
      <w:r>
        <w:rPr>
          <w:w w:val="65"/>
          <w:sz w:val="20"/>
        </w:rPr>
        <w:t>and</w:t>
      </w:r>
      <w:r>
        <w:rPr>
          <w:sz w:val="20"/>
        </w:rPr>
        <w:t xml:space="preserve"> </w:t>
      </w:r>
      <w:r>
        <w:rPr>
          <w:w w:val="65"/>
          <w:sz w:val="20"/>
        </w:rPr>
        <w:t>Kibimba</w:t>
      </w:r>
      <w:r>
        <w:rPr>
          <w:sz w:val="20"/>
        </w:rPr>
        <w:t xml:space="preserve"> </w:t>
      </w:r>
      <w:r>
        <w:rPr>
          <w:w w:val="65"/>
          <w:sz w:val="20"/>
        </w:rPr>
        <w:t>rice</w:t>
      </w:r>
      <w:r>
        <w:rPr>
          <w:sz w:val="20"/>
        </w:rPr>
        <w:t xml:space="preserve"> </w:t>
      </w:r>
      <w:r>
        <w:rPr>
          <w:w w:val="65"/>
          <w:sz w:val="20"/>
        </w:rPr>
        <w:t>scheme</w:t>
      </w:r>
      <w:r>
        <w:rPr>
          <w:sz w:val="20"/>
        </w:rPr>
        <w:t xml:space="preserve"> </w:t>
      </w:r>
      <w:r>
        <w:rPr>
          <w:w w:val="65"/>
          <w:sz w:val="20"/>
        </w:rPr>
        <w:t>in</w:t>
      </w:r>
      <w:r>
        <w:rPr>
          <w:sz w:val="20"/>
        </w:rPr>
        <w:t xml:space="preserve"> </w:t>
      </w:r>
      <w:r>
        <w:rPr>
          <w:w w:val="65"/>
          <w:sz w:val="20"/>
        </w:rPr>
        <w:t>Bugiri,</w:t>
      </w:r>
      <w:r>
        <w:rPr>
          <w:sz w:val="20"/>
        </w:rPr>
        <w:t xml:space="preserve"> </w:t>
      </w:r>
      <w:r>
        <w:rPr>
          <w:w w:val="65"/>
          <w:sz w:val="20"/>
        </w:rPr>
        <w:t>have</w:t>
      </w:r>
      <w:r>
        <w:rPr>
          <w:sz w:val="20"/>
        </w:rPr>
        <w:t xml:space="preserve"> </w:t>
      </w:r>
      <w:r>
        <w:rPr>
          <w:w w:val="65"/>
          <w:sz w:val="20"/>
        </w:rPr>
        <w:t>held</w:t>
      </w:r>
      <w:r>
        <w:rPr>
          <w:sz w:val="20"/>
        </w:rPr>
        <w:t xml:space="preserve"> </w:t>
      </w:r>
      <w:r>
        <w:rPr>
          <w:w w:val="65"/>
          <w:sz w:val="20"/>
        </w:rPr>
        <w:t>back</w:t>
      </w:r>
      <w:r>
        <w:rPr>
          <w:sz w:val="20"/>
        </w:rPr>
        <w:t xml:space="preserve"> </w:t>
      </w:r>
      <w:r>
        <w:rPr>
          <w:w w:val="65"/>
          <w:sz w:val="20"/>
        </w:rPr>
        <w:t>the</w:t>
      </w:r>
      <w:r>
        <w:rPr>
          <w:sz w:val="20"/>
        </w:rPr>
        <w:t xml:space="preserve"> </w:t>
      </w:r>
      <w:r>
        <w:rPr>
          <w:w w:val="65"/>
          <w:sz w:val="20"/>
        </w:rPr>
        <w:t>water</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reservoirs</w:t>
      </w:r>
      <w:r>
        <w:rPr>
          <w:sz w:val="20"/>
        </w:rPr>
        <w:t xml:space="preserve"> </w:t>
      </w:r>
      <w:r>
        <w:rPr>
          <w:w w:val="65"/>
          <w:sz w:val="20"/>
        </w:rPr>
        <w:t>which</w:t>
      </w:r>
      <w:r>
        <w:rPr>
          <w:sz w:val="20"/>
        </w:rPr>
        <w:t xml:space="preserve"> </w:t>
      </w:r>
      <w:r>
        <w:rPr>
          <w:w w:val="65"/>
          <w:sz w:val="20"/>
        </w:rPr>
        <w:t>then</w:t>
      </w:r>
      <w:r>
        <w:rPr>
          <w:sz w:val="20"/>
        </w:rPr>
        <w:t xml:space="preserve"> </w:t>
      </w:r>
      <w:r>
        <w:rPr>
          <w:w w:val="65"/>
          <w:sz w:val="20"/>
        </w:rPr>
        <w:t>have</w:t>
      </w:r>
      <w:r>
        <w:rPr>
          <w:sz w:val="20"/>
        </w:rPr>
        <w:t xml:space="preserve"> </w:t>
      </w:r>
      <w:r>
        <w:rPr>
          <w:w w:val="65"/>
          <w:sz w:val="20"/>
        </w:rPr>
        <w:t>become</w:t>
      </w:r>
      <w:r>
        <w:rPr>
          <w:sz w:val="20"/>
        </w:rPr>
        <w:t xml:space="preserve"> </w:t>
      </w:r>
      <w:r>
        <w:rPr>
          <w:w w:val="65"/>
          <w:sz w:val="20"/>
        </w:rPr>
        <w:t>breeding</w:t>
      </w:r>
      <w:r>
        <w:rPr>
          <w:sz w:val="20"/>
        </w:rPr>
        <w:t xml:space="preserve"> </w:t>
      </w:r>
      <w:r>
        <w:rPr>
          <w:w w:val="65"/>
          <w:sz w:val="20"/>
        </w:rPr>
        <w:t>sites</w:t>
      </w:r>
      <w:r>
        <w:rPr>
          <w:sz w:val="20"/>
        </w:rPr>
        <w:t xml:space="preserve"> </w:t>
      </w:r>
      <w:r>
        <w:rPr>
          <w:w w:val="65"/>
          <w:sz w:val="20"/>
        </w:rPr>
        <w:t>for</w:t>
      </w:r>
      <w:r>
        <w:rPr>
          <w:sz w:val="20"/>
        </w:rPr>
        <w:t xml:space="preserve"> </w:t>
      </w:r>
      <w:r>
        <w:rPr>
          <w:w w:val="65"/>
          <w:sz w:val="20"/>
        </w:rPr>
        <w:t>pests</w:t>
      </w:r>
      <w:r>
        <w:rPr>
          <w:spacing w:val="30"/>
          <w:sz w:val="20"/>
        </w:rPr>
        <w:t xml:space="preserve"> </w:t>
      </w:r>
      <w:r>
        <w:rPr>
          <w:w w:val="65"/>
          <w:sz w:val="20"/>
        </w:rPr>
        <w:t>and</w:t>
      </w:r>
      <w:r>
        <w:rPr>
          <w:spacing w:val="30"/>
          <w:sz w:val="20"/>
        </w:rPr>
        <w:t xml:space="preserve"> </w:t>
      </w:r>
      <w:r>
        <w:rPr>
          <w:w w:val="65"/>
          <w:sz w:val="20"/>
        </w:rPr>
        <w:t>diseases</w:t>
      </w:r>
      <w:r>
        <w:rPr>
          <w:spacing w:val="33"/>
          <w:sz w:val="20"/>
        </w:rPr>
        <w:t xml:space="preserve"> </w:t>
      </w:r>
      <w:r>
        <w:rPr>
          <w:w w:val="65"/>
          <w:sz w:val="20"/>
        </w:rPr>
        <w:t>such</w:t>
      </w:r>
      <w:r>
        <w:rPr>
          <w:spacing w:val="30"/>
          <w:sz w:val="20"/>
        </w:rPr>
        <w:t xml:space="preserve"> </w:t>
      </w:r>
      <w:r>
        <w:rPr>
          <w:w w:val="65"/>
          <w:sz w:val="20"/>
        </w:rPr>
        <w:t>as</w:t>
      </w:r>
      <w:r>
        <w:rPr>
          <w:spacing w:val="33"/>
          <w:sz w:val="20"/>
        </w:rPr>
        <w:t xml:space="preserve"> </w:t>
      </w:r>
      <w:r>
        <w:rPr>
          <w:w w:val="65"/>
          <w:sz w:val="20"/>
        </w:rPr>
        <w:t>mosquitoes</w:t>
      </w:r>
      <w:r>
        <w:rPr>
          <w:spacing w:val="30"/>
          <w:sz w:val="20"/>
        </w:rPr>
        <w:t xml:space="preserve"> </w:t>
      </w:r>
      <w:r>
        <w:rPr>
          <w:w w:val="65"/>
          <w:sz w:val="20"/>
        </w:rPr>
        <w:t>for</w:t>
      </w:r>
      <w:r>
        <w:rPr>
          <w:sz w:val="20"/>
        </w:rPr>
        <w:t xml:space="preserve"> </w:t>
      </w:r>
      <w:r>
        <w:rPr>
          <w:w w:val="65"/>
          <w:sz w:val="20"/>
        </w:rPr>
        <w:t>malaria,</w:t>
      </w:r>
      <w:r>
        <w:rPr>
          <w:sz w:val="20"/>
        </w:rPr>
        <w:t xml:space="preserve"> </w:t>
      </w:r>
      <w:r>
        <w:rPr>
          <w:w w:val="65"/>
          <w:sz w:val="20"/>
        </w:rPr>
        <w:t>snails</w:t>
      </w:r>
      <w:r>
        <w:rPr>
          <w:sz w:val="20"/>
        </w:rPr>
        <w:t xml:space="preserve"> </w:t>
      </w:r>
      <w:r>
        <w:rPr>
          <w:w w:val="65"/>
          <w:sz w:val="20"/>
        </w:rPr>
        <w:t>for</w:t>
      </w:r>
      <w:r>
        <w:rPr>
          <w:spacing w:val="25"/>
          <w:sz w:val="20"/>
        </w:rPr>
        <w:t xml:space="preserve"> </w:t>
      </w:r>
      <w:r>
        <w:rPr>
          <w:w w:val="65"/>
          <w:sz w:val="20"/>
        </w:rPr>
        <w:t>bilharzias,</w:t>
      </w:r>
      <w:r>
        <w:rPr>
          <w:spacing w:val="-1"/>
          <w:sz w:val="20"/>
        </w:rPr>
        <w:t xml:space="preserve"> </w:t>
      </w:r>
      <w:r>
        <w:rPr>
          <w:w w:val="65"/>
          <w:sz w:val="20"/>
        </w:rPr>
        <w:t>etc</w:t>
      </w:r>
      <w:r>
        <w:rPr>
          <w:spacing w:val="-1"/>
          <w:sz w:val="20"/>
        </w:rPr>
        <w:t xml:space="preserve"> </w:t>
      </w:r>
      <w:r>
        <w:rPr>
          <w:w w:val="65"/>
          <w:sz w:val="20"/>
        </w:rPr>
        <w:t>as</w:t>
      </w:r>
      <w:r>
        <w:rPr>
          <w:spacing w:val="-1"/>
          <w:sz w:val="20"/>
        </w:rPr>
        <w:t xml:space="preserve"> </w:t>
      </w:r>
      <w:r>
        <w:rPr>
          <w:w w:val="65"/>
          <w:sz w:val="20"/>
        </w:rPr>
        <w:t>well</w:t>
      </w:r>
      <w:r>
        <w:rPr>
          <w:spacing w:val="-1"/>
          <w:sz w:val="20"/>
        </w:rPr>
        <w:t xml:space="preserve"> </w:t>
      </w:r>
      <w:r>
        <w:rPr>
          <w:w w:val="65"/>
          <w:sz w:val="20"/>
        </w:rPr>
        <w:t>as</w:t>
      </w:r>
      <w:r>
        <w:rPr>
          <w:spacing w:val="-1"/>
          <w:sz w:val="20"/>
        </w:rPr>
        <w:t xml:space="preserve"> </w:t>
      </w:r>
      <w:r>
        <w:rPr>
          <w:w w:val="65"/>
          <w:sz w:val="20"/>
        </w:rPr>
        <w:t>reducing</w:t>
      </w:r>
      <w:r>
        <w:rPr>
          <w:spacing w:val="-1"/>
          <w:sz w:val="20"/>
        </w:rPr>
        <w:t xml:space="preserve"> </w:t>
      </w:r>
      <w:r>
        <w:rPr>
          <w:w w:val="65"/>
          <w:sz w:val="20"/>
        </w:rPr>
        <w:t>water</w:t>
      </w:r>
      <w:r>
        <w:rPr>
          <w:spacing w:val="-4"/>
          <w:sz w:val="20"/>
        </w:rPr>
        <w:t xml:space="preserve"> </w:t>
      </w:r>
      <w:r>
        <w:rPr>
          <w:w w:val="65"/>
          <w:sz w:val="20"/>
        </w:rPr>
        <w:t>in</w:t>
      </w:r>
      <w:r>
        <w:rPr>
          <w:spacing w:val="-1"/>
          <w:sz w:val="20"/>
        </w:rPr>
        <w:t xml:space="preserve"> </w:t>
      </w:r>
      <w:r>
        <w:rPr>
          <w:w w:val="65"/>
          <w:sz w:val="20"/>
        </w:rPr>
        <w:t>the</w:t>
      </w:r>
      <w:r>
        <w:rPr>
          <w:spacing w:val="-1"/>
          <w:sz w:val="20"/>
        </w:rPr>
        <w:t xml:space="preserve"> </w:t>
      </w:r>
      <w:r>
        <w:rPr>
          <w:w w:val="65"/>
          <w:sz w:val="20"/>
        </w:rPr>
        <w:t>river</w:t>
      </w:r>
      <w:r>
        <w:rPr>
          <w:sz w:val="20"/>
        </w:rPr>
        <w:t xml:space="preserve"> </w:t>
      </w:r>
      <w:r>
        <w:rPr>
          <w:w w:val="65"/>
          <w:sz w:val="20"/>
        </w:rPr>
        <w:t>channels</w:t>
      </w:r>
      <w:r>
        <w:rPr>
          <w:sz w:val="20"/>
        </w:rPr>
        <w:t xml:space="preserve"> </w:t>
      </w:r>
      <w:r>
        <w:rPr>
          <w:w w:val="65"/>
          <w:sz w:val="20"/>
        </w:rPr>
        <w:t>and</w:t>
      </w:r>
      <w:r>
        <w:rPr>
          <w:sz w:val="20"/>
        </w:rPr>
        <w:t xml:space="preserve"> </w:t>
      </w:r>
      <w:r>
        <w:rPr>
          <w:w w:val="65"/>
          <w:sz w:val="20"/>
        </w:rPr>
        <w:t>increased</w:t>
      </w:r>
      <w:r>
        <w:rPr>
          <w:sz w:val="20"/>
        </w:rPr>
        <w:t xml:space="preserve"> </w:t>
      </w:r>
      <w:r>
        <w:rPr>
          <w:w w:val="65"/>
          <w:sz w:val="20"/>
        </w:rPr>
        <w:t>the</w:t>
      </w:r>
      <w:r>
        <w:rPr>
          <w:sz w:val="20"/>
        </w:rPr>
        <w:t xml:space="preserve"> </w:t>
      </w:r>
      <w:r>
        <w:rPr>
          <w:w w:val="65"/>
          <w:sz w:val="20"/>
        </w:rPr>
        <w:t>salinity</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soils.</w:t>
      </w:r>
    </w:p>
    <w:p w:rsidR="00E5575B" w:rsidRDefault="00D512E5">
      <w:pPr>
        <w:pStyle w:val="ListParagraph"/>
        <w:numPr>
          <w:ilvl w:val="0"/>
          <w:numId w:val="84"/>
        </w:numPr>
        <w:tabs>
          <w:tab w:val="left" w:pos="1805"/>
        </w:tabs>
        <w:spacing w:line="242" w:lineRule="auto"/>
        <w:ind w:right="2072" w:firstLine="0"/>
        <w:rPr>
          <w:rFonts w:ascii="Arial MT" w:hAnsi="Arial MT"/>
          <w:sz w:val="20"/>
        </w:rPr>
      </w:pPr>
      <w:r>
        <w:rPr>
          <w:w w:val="65"/>
          <w:sz w:val="20"/>
        </w:rPr>
        <w:t>Mining</w:t>
      </w:r>
      <w:r>
        <w:rPr>
          <w:spacing w:val="33"/>
          <w:sz w:val="20"/>
        </w:rPr>
        <w:t xml:space="preserve"> </w:t>
      </w:r>
      <w:r>
        <w:rPr>
          <w:w w:val="65"/>
          <w:sz w:val="20"/>
        </w:rPr>
        <w:t>and</w:t>
      </w:r>
      <w:r>
        <w:rPr>
          <w:spacing w:val="33"/>
          <w:sz w:val="20"/>
        </w:rPr>
        <w:t xml:space="preserve"> </w:t>
      </w:r>
      <w:r>
        <w:rPr>
          <w:spacing w:val="10"/>
          <w:w w:val="65"/>
          <w:sz w:val="20"/>
        </w:rPr>
        <w:t>quarrying</w:t>
      </w:r>
      <w:r>
        <w:rPr>
          <w:spacing w:val="33"/>
          <w:sz w:val="20"/>
        </w:rPr>
        <w:t xml:space="preserve"> </w:t>
      </w:r>
      <w:r>
        <w:rPr>
          <w:w w:val="65"/>
          <w:sz w:val="20"/>
        </w:rPr>
        <w:t>of</w:t>
      </w:r>
      <w:r>
        <w:rPr>
          <w:spacing w:val="30"/>
          <w:sz w:val="20"/>
        </w:rPr>
        <w:t xml:space="preserve"> </w:t>
      </w:r>
      <w:r>
        <w:rPr>
          <w:spacing w:val="9"/>
          <w:w w:val="65"/>
          <w:sz w:val="20"/>
        </w:rPr>
        <w:t>mineral</w:t>
      </w:r>
      <w:r>
        <w:rPr>
          <w:spacing w:val="30"/>
          <w:sz w:val="20"/>
        </w:rPr>
        <w:t xml:space="preserve"> </w:t>
      </w:r>
      <w:r>
        <w:rPr>
          <w:spacing w:val="10"/>
          <w:w w:val="65"/>
          <w:sz w:val="20"/>
        </w:rPr>
        <w:t>resources</w:t>
      </w:r>
      <w:r>
        <w:rPr>
          <w:spacing w:val="30"/>
          <w:sz w:val="20"/>
        </w:rPr>
        <w:t xml:space="preserve"> </w:t>
      </w:r>
      <w:r>
        <w:rPr>
          <w:w w:val="65"/>
          <w:sz w:val="20"/>
        </w:rPr>
        <w:t>like</w:t>
      </w:r>
      <w:r>
        <w:rPr>
          <w:spacing w:val="40"/>
          <w:sz w:val="20"/>
        </w:rPr>
        <w:t xml:space="preserve"> </w:t>
      </w:r>
      <w:r>
        <w:rPr>
          <w:w w:val="65"/>
          <w:sz w:val="20"/>
        </w:rPr>
        <w:t>limestone</w:t>
      </w:r>
      <w:r>
        <w:rPr>
          <w:sz w:val="20"/>
        </w:rPr>
        <w:t xml:space="preserve"> </w:t>
      </w:r>
      <w:r>
        <w:rPr>
          <w:w w:val="65"/>
          <w:sz w:val="20"/>
        </w:rPr>
        <w:t>at</w:t>
      </w:r>
      <w:r>
        <w:rPr>
          <w:sz w:val="20"/>
        </w:rPr>
        <w:t xml:space="preserve"> </w:t>
      </w:r>
      <w:r>
        <w:rPr>
          <w:w w:val="65"/>
          <w:sz w:val="20"/>
        </w:rPr>
        <w:t>Hima</w:t>
      </w:r>
      <w:r>
        <w:rPr>
          <w:sz w:val="20"/>
        </w:rPr>
        <w:t xml:space="preserve"> </w:t>
      </w:r>
      <w:r>
        <w:rPr>
          <w:w w:val="65"/>
          <w:sz w:val="20"/>
        </w:rPr>
        <w:t>in</w:t>
      </w:r>
      <w:r>
        <w:rPr>
          <w:sz w:val="20"/>
        </w:rPr>
        <w:t xml:space="preserve"> </w:t>
      </w:r>
      <w:r>
        <w:rPr>
          <w:w w:val="65"/>
          <w:sz w:val="20"/>
        </w:rPr>
        <w:t>Kasese</w:t>
      </w:r>
      <w:r>
        <w:rPr>
          <w:sz w:val="20"/>
        </w:rPr>
        <w:t xml:space="preserve"> </w:t>
      </w:r>
      <w:r>
        <w:rPr>
          <w:w w:val="65"/>
          <w:sz w:val="20"/>
        </w:rPr>
        <w:t>and</w:t>
      </w:r>
      <w:r>
        <w:rPr>
          <w:sz w:val="20"/>
        </w:rPr>
        <w:t xml:space="preserve"> </w:t>
      </w:r>
      <w:r>
        <w:rPr>
          <w:w w:val="65"/>
          <w:sz w:val="20"/>
        </w:rPr>
        <w:t>at</w:t>
      </w:r>
      <w:r>
        <w:rPr>
          <w:sz w:val="20"/>
        </w:rPr>
        <w:t xml:space="preserve"> </w:t>
      </w:r>
      <w:r>
        <w:rPr>
          <w:w w:val="65"/>
          <w:sz w:val="20"/>
        </w:rPr>
        <w:t>Sukulu</w:t>
      </w:r>
      <w:r>
        <w:rPr>
          <w:sz w:val="20"/>
        </w:rPr>
        <w:t xml:space="preserve"> </w:t>
      </w:r>
      <w:r>
        <w:rPr>
          <w:w w:val="65"/>
          <w:sz w:val="20"/>
        </w:rPr>
        <w:t>hill</w:t>
      </w:r>
      <w:r>
        <w:rPr>
          <w:sz w:val="20"/>
        </w:rPr>
        <w:t xml:space="preserve"> </w:t>
      </w:r>
      <w:r>
        <w:rPr>
          <w:w w:val="65"/>
          <w:sz w:val="20"/>
        </w:rPr>
        <w:t>in</w:t>
      </w:r>
      <w:r>
        <w:rPr>
          <w:sz w:val="20"/>
        </w:rPr>
        <w:t xml:space="preserve"> </w:t>
      </w:r>
      <w:r>
        <w:rPr>
          <w:w w:val="65"/>
          <w:sz w:val="20"/>
        </w:rPr>
        <w:t>Tororo,</w:t>
      </w:r>
      <w:r>
        <w:rPr>
          <w:sz w:val="20"/>
        </w:rPr>
        <w:t xml:space="preserve"> </w:t>
      </w:r>
      <w:r>
        <w:rPr>
          <w:w w:val="65"/>
          <w:sz w:val="20"/>
        </w:rPr>
        <w:t>copper</w:t>
      </w:r>
      <w:r>
        <w:rPr>
          <w:sz w:val="20"/>
        </w:rPr>
        <w:t xml:space="preserve"> </w:t>
      </w:r>
      <w:r>
        <w:rPr>
          <w:w w:val="65"/>
          <w:sz w:val="20"/>
        </w:rPr>
        <w:t>and</w:t>
      </w:r>
      <w:r>
        <w:rPr>
          <w:sz w:val="20"/>
        </w:rPr>
        <w:t xml:space="preserve"> </w:t>
      </w:r>
      <w:r>
        <w:rPr>
          <w:w w:val="65"/>
          <w:sz w:val="20"/>
        </w:rPr>
        <w:t>cobalt</w:t>
      </w:r>
      <w:r>
        <w:rPr>
          <w:sz w:val="20"/>
        </w:rPr>
        <w:t xml:space="preserve"> </w:t>
      </w:r>
      <w:r>
        <w:rPr>
          <w:w w:val="65"/>
          <w:sz w:val="20"/>
        </w:rPr>
        <w:t>at</w:t>
      </w:r>
      <w:r>
        <w:rPr>
          <w:sz w:val="20"/>
        </w:rPr>
        <w:t xml:space="preserve"> </w:t>
      </w:r>
      <w:r>
        <w:rPr>
          <w:w w:val="65"/>
          <w:sz w:val="20"/>
        </w:rPr>
        <w:t>Kilembe</w:t>
      </w:r>
      <w:r>
        <w:rPr>
          <w:spacing w:val="27"/>
          <w:sz w:val="20"/>
        </w:rPr>
        <w:t xml:space="preserve"> </w:t>
      </w:r>
      <w:r>
        <w:rPr>
          <w:w w:val="65"/>
          <w:sz w:val="20"/>
        </w:rPr>
        <w:t>in</w:t>
      </w:r>
      <w:r>
        <w:rPr>
          <w:spacing w:val="30"/>
          <w:sz w:val="20"/>
        </w:rPr>
        <w:t xml:space="preserve"> </w:t>
      </w:r>
      <w:r>
        <w:rPr>
          <w:w w:val="65"/>
          <w:sz w:val="20"/>
        </w:rPr>
        <w:t>Kasese,</w:t>
      </w:r>
      <w:r>
        <w:rPr>
          <w:spacing w:val="30"/>
          <w:sz w:val="20"/>
        </w:rPr>
        <w:t xml:space="preserve"> </w:t>
      </w:r>
      <w:r>
        <w:rPr>
          <w:w w:val="65"/>
          <w:sz w:val="20"/>
        </w:rPr>
        <w:t>granite</w:t>
      </w:r>
      <w:r>
        <w:rPr>
          <w:spacing w:val="27"/>
          <w:sz w:val="20"/>
        </w:rPr>
        <w:t xml:space="preserve"> </w:t>
      </w:r>
      <w:r>
        <w:rPr>
          <w:w w:val="65"/>
          <w:sz w:val="20"/>
        </w:rPr>
        <w:t>stones</w:t>
      </w:r>
      <w:r>
        <w:rPr>
          <w:spacing w:val="28"/>
          <w:sz w:val="20"/>
        </w:rPr>
        <w:t xml:space="preserve"> </w:t>
      </w:r>
      <w:r>
        <w:rPr>
          <w:w w:val="65"/>
          <w:sz w:val="20"/>
        </w:rPr>
        <w:t>at</w:t>
      </w:r>
      <w:r>
        <w:rPr>
          <w:sz w:val="20"/>
        </w:rPr>
        <w:t xml:space="preserve"> </w:t>
      </w:r>
      <w:r>
        <w:rPr>
          <w:w w:val="65"/>
          <w:sz w:val="20"/>
        </w:rPr>
        <w:t>Muyenga</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have</w:t>
      </w:r>
      <w:r>
        <w:rPr>
          <w:sz w:val="20"/>
        </w:rPr>
        <w:t xml:space="preserve"> </w:t>
      </w:r>
      <w:r>
        <w:rPr>
          <w:w w:val="65"/>
          <w:sz w:val="20"/>
        </w:rPr>
        <w:t>destroyed</w:t>
      </w:r>
      <w:r>
        <w:rPr>
          <w:sz w:val="20"/>
        </w:rPr>
        <w:t xml:space="preserve"> </w:t>
      </w:r>
      <w:r>
        <w:rPr>
          <w:w w:val="65"/>
          <w:sz w:val="20"/>
        </w:rPr>
        <w:t>land</w:t>
      </w:r>
      <w:r>
        <w:rPr>
          <w:sz w:val="20"/>
        </w:rPr>
        <w:t xml:space="preserve"> </w:t>
      </w:r>
      <w:r>
        <w:rPr>
          <w:w w:val="65"/>
          <w:sz w:val="20"/>
        </w:rPr>
        <w:t>beauty</w:t>
      </w:r>
      <w:r>
        <w:rPr>
          <w:sz w:val="20"/>
        </w:rPr>
        <w:t xml:space="preserve"> </w:t>
      </w:r>
      <w:r>
        <w:rPr>
          <w:w w:val="65"/>
          <w:sz w:val="20"/>
        </w:rPr>
        <w:t>leading</w:t>
      </w:r>
      <w:r>
        <w:rPr>
          <w:sz w:val="20"/>
        </w:rPr>
        <w:t xml:space="preserve"> </w:t>
      </w:r>
      <w:r>
        <w:rPr>
          <w:w w:val="65"/>
          <w:sz w:val="20"/>
        </w:rPr>
        <w:t>soil</w:t>
      </w:r>
      <w:r>
        <w:rPr>
          <w:sz w:val="20"/>
        </w:rPr>
        <w:t xml:space="preserve"> </w:t>
      </w:r>
      <w:r>
        <w:rPr>
          <w:w w:val="65"/>
          <w:sz w:val="20"/>
        </w:rPr>
        <w:t>erosion,</w:t>
      </w:r>
      <w:r>
        <w:rPr>
          <w:sz w:val="20"/>
        </w:rPr>
        <w:t xml:space="preserve"> </w:t>
      </w:r>
      <w:r>
        <w:rPr>
          <w:w w:val="65"/>
          <w:sz w:val="20"/>
        </w:rPr>
        <w:t>reduced</w:t>
      </w:r>
      <w:r>
        <w:rPr>
          <w:sz w:val="20"/>
        </w:rPr>
        <w:t xml:space="preserve"> </w:t>
      </w:r>
      <w:r>
        <w:rPr>
          <w:w w:val="65"/>
          <w:sz w:val="20"/>
        </w:rPr>
        <w:t>land</w:t>
      </w:r>
      <w:r>
        <w:rPr>
          <w:sz w:val="20"/>
        </w:rPr>
        <w:t xml:space="preserve"> </w:t>
      </w:r>
      <w:r>
        <w:rPr>
          <w:w w:val="65"/>
          <w:sz w:val="20"/>
        </w:rPr>
        <w:t>for</w:t>
      </w:r>
      <w:r>
        <w:rPr>
          <w:sz w:val="20"/>
        </w:rPr>
        <w:t xml:space="preserve"> </w:t>
      </w:r>
      <w:r>
        <w:rPr>
          <w:w w:val="65"/>
          <w:sz w:val="20"/>
        </w:rPr>
        <w:t>agriculture</w:t>
      </w:r>
      <w:r>
        <w:rPr>
          <w:sz w:val="20"/>
        </w:rPr>
        <w:t xml:space="preserve"> </w:t>
      </w:r>
      <w:r>
        <w:rPr>
          <w:w w:val="65"/>
          <w:sz w:val="20"/>
        </w:rPr>
        <w:t>leading</w:t>
      </w:r>
      <w:r>
        <w:rPr>
          <w:sz w:val="20"/>
        </w:rPr>
        <w:t xml:space="preserve"> </w:t>
      </w:r>
      <w:r>
        <w:rPr>
          <w:w w:val="65"/>
          <w:sz w:val="20"/>
        </w:rPr>
        <w:t>famine</w:t>
      </w:r>
      <w:r>
        <w:rPr>
          <w:spacing w:val="28"/>
          <w:sz w:val="20"/>
        </w:rPr>
        <w:t xml:space="preserve"> </w:t>
      </w:r>
      <w:r>
        <w:rPr>
          <w:w w:val="65"/>
          <w:sz w:val="20"/>
        </w:rPr>
        <w:t>and</w:t>
      </w:r>
      <w:r>
        <w:rPr>
          <w:spacing w:val="24"/>
          <w:sz w:val="20"/>
        </w:rPr>
        <w:t xml:space="preserve"> </w:t>
      </w:r>
      <w:r>
        <w:rPr>
          <w:w w:val="65"/>
          <w:sz w:val="20"/>
        </w:rPr>
        <w:t>created</w:t>
      </w:r>
      <w:r>
        <w:rPr>
          <w:spacing w:val="40"/>
          <w:sz w:val="20"/>
        </w:rPr>
        <w:t xml:space="preserve"> </w:t>
      </w:r>
      <w:r>
        <w:rPr>
          <w:w w:val="65"/>
          <w:sz w:val="20"/>
        </w:rPr>
        <w:t>breeding</w:t>
      </w:r>
      <w:r>
        <w:rPr>
          <w:spacing w:val="40"/>
          <w:sz w:val="20"/>
        </w:rPr>
        <w:t xml:space="preserve"> </w:t>
      </w:r>
      <w:r>
        <w:rPr>
          <w:w w:val="65"/>
          <w:sz w:val="20"/>
        </w:rPr>
        <w:t>places</w:t>
      </w:r>
      <w:r>
        <w:rPr>
          <w:spacing w:val="36"/>
          <w:sz w:val="20"/>
        </w:rPr>
        <w:t xml:space="preserve"> </w:t>
      </w:r>
      <w:r>
        <w:rPr>
          <w:w w:val="65"/>
          <w:sz w:val="20"/>
        </w:rPr>
        <w:t>for</w:t>
      </w:r>
      <w:r>
        <w:rPr>
          <w:spacing w:val="40"/>
          <w:sz w:val="20"/>
        </w:rPr>
        <w:t xml:space="preserve"> </w:t>
      </w:r>
      <w:r>
        <w:rPr>
          <w:w w:val="65"/>
          <w:sz w:val="20"/>
        </w:rPr>
        <w:t>mosquitoes</w:t>
      </w:r>
      <w:r>
        <w:rPr>
          <w:spacing w:val="40"/>
          <w:sz w:val="20"/>
        </w:rPr>
        <w:t xml:space="preserve"> </w:t>
      </w:r>
      <w:r>
        <w:rPr>
          <w:w w:val="65"/>
          <w:sz w:val="20"/>
        </w:rPr>
        <w:t>and</w:t>
      </w:r>
      <w:r>
        <w:rPr>
          <w:spacing w:val="40"/>
          <w:sz w:val="20"/>
        </w:rPr>
        <w:t xml:space="preserve"> </w:t>
      </w:r>
      <w:r>
        <w:rPr>
          <w:w w:val="65"/>
          <w:sz w:val="20"/>
        </w:rPr>
        <w:t>snails</w:t>
      </w:r>
      <w:r>
        <w:rPr>
          <w:spacing w:val="40"/>
          <w:sz w:val="20"/>
        </w:rPr>
        <w:t xml:space="preserve"> </w:t>
      </w:r>
      <w:r>
        <w:rPr>
          <w:w w:val="65"/>
          <w:sz w:val="20"/>
        </w:rPr>
        <w:t>transmiting</w:t>
      </w:r>
      <w:r>
        <w:rPr>
          <w:sz w:val="20"/>
        </w:rPr>
        <w:t xml:space="preserve"> </w:t>
      </w:r>
      <w:r>
        <w:rPr>
          <w:w w:val="65"/>
          <w:sz w:val="20"/>
        </w:rPr>
        <w:t>malaria</w:t>
      </w:r>
      <w:r>
        <w:rPr>
          <w:sz w:val="20"/>
        </w:rPr>
        <w:t xml:space="preserve"> </w:t>
      </w:r>
      <w:r>
        <w:rPr>
          <w:w w:val="65"/>
          <w:sz w:val="20"/>
        </w:rPr>
        <w:t>and</w:t>
      </w:r>
      <w:r>
        <w:rPr>
          <w:sz w:val="20"/>
        </w:rPr>
        <w:t xml:space="preserve"> </w:t>
      </w:r>
      <w:r>
        <w:rPr>
          <w:w w:val="65"/>
          <w:sz w:val="20"/>
        </w:rPr>
        <w:t>bilharzias</w:t>
      </w:r>
      <w:r>
        <w:rPr>
          <w:sz w:val="20"/>
        </w:rPr>
        <w:t xml:space="preserve"> </w:t>
      </w:r>
      <w:r>
        <w:rPr>
          <w:w w:val="65"/>
          <w:sz w:val="20"/>
        </w:rPr>
        <w:t>respectively.</w:t>
      </w:r>
    </w:p>
    <w:p w:rsidR="00E5575B" w:rsidRDefault="00D512E5">
      <w:pPr>
        <w:pStyle w:val="ListParagraph"/>
        <w:numPr>
          <w:ilvl w:val="0"/>
          <w:numId w:val="84"/>
        </w:numPr>
        <w:tabs>
          <w:tab w:val="left" w:pos="1805"/>
        </w:tabs>
        <w:spacing w:line="242" w:lineRule="auto"/>
        <w:ind w:right="2064" w:firstLine="0"/>
        <w:rPr>
          <w:rFonts w:ascii="Arial MT" w:hAnsi="Arial MT"/>
          <w:sz w:val="20"/>
        </w:rPr>
      </w:pPr>
      <w:r>
        <w:rPr>
          <w:w w:val="65"/>
          <w:sz w:val="20"/>
        </w:rPr>
        <w:t>Cattle</w:t>
      </w:r>
      <w:r>
        <w:rPr>
          <w:sz w:val="20"/>
        </w:rPr>
        <w:t xml:space="preserve"> </w:t>
      </w:r>
      <w:r>
        <w:rPr>
          <w:w w:val="65"/>
          <w:sz w:val="20"/>
        </w:rPr>
        <w:t>rustling</w:t>
      </w:r>
      <w:r>
        <w:rPr>
          <w:sz w:val="20"/>
        </w:rPr>
        <w:t xml:space="preserve"> </w:t>
      </w:r>
      <w:r>
        <w:rPr>
          <w:w w:val="65"/>
          <w:sz w:val="20"/>
        </w:rPr>
        <w:t>as</w:t>
      </w:r>
      <w:r>
        <w:rPr>
          <w:sz w:val="20"/>
        </w:rPr>
        <w:t xml:space="preserve"> </w:t>
      </w:r>
      <w:r>
        <w:rPr>
          <w:w w:val="65"/>
          <w:sz w:val="20"/>
        </w:rPr>
        <w:t>an</w:t>
      </w:r>
      <w:r>
        <w:rPr>
          <w:sz w:val="20"/>
        </w:rPr>
        <w:t xml:space="preserve"> </w:t>
      </w:r>
      <w:r>
        <w:rPr>
          <w:w w:val="65"/>
          <w:sz w:val="20"/>
        </w:rPr>
        <w:t>insecurity</w:t>
      </w:r>
      <w:r>
        <w:rPr>
          <w:sz w:val="20"/>
        </w:rPr>
        <w:t xml:space="preserve"> </w:t>
      </w:r>
      <w:r>
        <w:rPr>
          <w:w w:val="65"/>
          <w:sz w:val="20"/>
        </w:rPr>
        <w:t>act</w:t>
      </w:r>
      <w:r>
        <w:rPr>
          <w:sz w:val="20"/>
        </w:rPr>
        <w:t xml:space="preserve"> </w:t>
      </w:r>
      <w:r>
        <w:rPr>
          <w:w w:val="65"/>
          <w:sz w:val="20"/>
        </w:rPr>
        <w:t>by</w:t>
      </w:r>
      <w:r>
        <w:rPr>
          <w:sz w:val="20"/>
        </w:rPr>
        <w:t xml:space="preserve"> </w:t>
      </w:r>
      <w:r>
        <w:rPr>
          <w:w w:val="65"/>
          <w:sz w:val="20"/>
        </w:rPr>
        <w:t>the</w:t>
      </w:r>
      <w:r>
        <w:rPr>
          <w:sz w:val="20"/>
        </w:rPr>
        <w:t xml:space="preserve"> </w:t>
      </w:r>
      <w:r>
        <w:rPr>
          <w:w w:val="65"/>
          <w:sz w:val="20"/>
        </w:rPr>
        <w:t>Karamajongs</w:t>
      </w:r>
      <w:r>
        <w:rPr>
          <w:sz w:val="20"/>
        </w:rPr>
        <w:t xml:space="preserve"> </w:t>
      </w:r>
      <w:r>
        <w:rPr>
          <w:w w:val="65"/>
          <w:sz w:val="20"/>
        </w:rPr>
        <w:t>and</w:t>
      </w:r>
      <w:r>
        <w:rPr>
          <w:sz w:val="20"/>
        </w:rPr>
        <w:t xml:space="preserve"> </w:t>
      </w:r>
      <w:r>
        <w:rPr>
          <w:w w:val="65"/>
          <w:sz w:val="20"/>
        </w:rPr>
        <w:t>Pokots</w:t>
      </w:r>
      <w:r>
        <w:rPr>
          <w:sz w:val="20"/>
        </w:rPr>
        <w:t xml:space="preserve"> </w:t>
      </w:r>
      <w:r>
        <w:rPr>
          <w:w w:val="65"/>
          <w:sz w:val="20"/>
        </w:rPr>
        <w:t>in</w:t>
      </w:r>
      <w:r>
        <w:rPr>
          <w:sz w:val="20"/>
        </w:rPr>
        <w:t xml:space="preserve"> </w:t>
      </w:r>
      <w:r>
        <w:rPr>
          <w:w w:val="65"/>
          <w:sz w:val="20"/>
        </w:rPr>
        <w:t>Katakwi,</w:t>
      </w:r>
      <w:r>
        <w:rPr>
          <w:spacing w:val="-2"/>
          <w:sz w:val="20"/>
        </w:rPr>
        <w:t xml:space="preserve"> </w:t>
      </w:r>
      <w:r>
        <w:rPr>
          <w:w w:val="65"/>
          <w:sz w:val="20"/>
        </w:rPr>
        <w:t>Kotido</w:t>
      </w:r>
      <w:r>
        <w:rPr>
          <w:sz w:val="20"/>
        </w:rPr>
        <w:t xml:space="preserve"> </w:t>
      </w:r>
      <w:r>
        <w:rPr>
          <w:w w:val="65"/>
          <w:sz w:val="20"/>
        </w:rPr>
        <w:t>and</w:t>
      </w:r>
      <w:r>
        <w:rPr>
          <w:spacing w:val="-2"/>
          <w:sz w:val="20"/>
        </w:rPr>
        <w:t xml:space="preserve"> </w:t>
      </w:r>
      <w:r>
        <w:rPr>
          <w:w w:val="65"/>
          <w:sz w:val="20"/>
        </w:rPr>
        <w:t>Moroto</w:t>
      </w:r>
      <w:r>
        <w:rPr>
          <w:spacing w:val="-4"/>
          <w:sz w:val="20"/>
        </w:rPr>
        <w:t xml:space="preserve"> </w:t>
      </w:r>
      <w:r>
        <w:rPr>
          <w:w w:val="65"/>
          <w:sz w:val="20"/>
        </w:rPr>
        <w:t>has</w:t>
      </w:r>
      <w:r>
        <w:rPr>
          <w:spacing w:val="-2"/>
          <w:sz w:val="20"/>
        </w:rPr>
        <w:t xml:space="preserve"> </w:t>
      </w:r>
      <w:r>
        <w:rPr>
          <w:w w:val="65"/>
          <w:sz w:val="20"/>
        </w:rPr>
        <w:t>claimed</w:t>
      </w:r>
      <w:r>
        <w:rPr>
          <w:spacing w:val="-4"/>
          <w:sz w:val="20"/>
        </w:rPr>
        <w:t xml:space="preserve"> </w:t>
      </w:r>
      <w:r>
        <w:rPr>
          <w:w w:val="65"/>
          <w:sz w:val="20"/>
        </w:rPr>
        <w:t>people's</w:t>
      </w:r>
      <w:r>
        <w:rPr>
          <w:spacing w:val="-4"/>
          <w:sz w:val="20"/>
        </w:rPr>
        <w:t xml:space="preserve"> </w:t>
      </w:r>
      <w:r>
        <w:rPr>
          <w:w w:val="65"/>
          <w:sz w:val="20"/>
        </w:rPr>
        <w:t>lives</w:t>
      </w:r>
      <w:r>
        <w:rPr>
          <w:spacing w:val="-2"/>
          <w:sz w:val="20"/>
        </w:rPr>
        <w:t xml:space="preserve"> </w:t>
      </w:r>
      <w:r>
        <w:rPr>
          <w:w w:val="65"/>
          <w:sz w:val="20"/>
        </w:rPr>
        <w:t>and</w:t>
      </w:r>
      <w:r>
        <w:rPr>
          <w:sz w:val="20"/>
        </w:rPr>
        <w:t xml:space="preserve"> </w:t>
      </w:r>
      <w:r>
        <w:rPr>
          <w:w w:val="65"/>
          <w:sz w:val="20"/>
        </w:rPr>
        <w:t>loss</w:t>
      </w:r>
      <w:r>
        <w:rPr>
          <w:spacing w:val="-2"/>
          <w:sz w:val="20"/>
        </w:rPr>
        <w:t xml:space="preserve"> </w:t>
      </w:r>
      <w:r>
        <w:rPr>
          <w:w w:val="65"/>
          <w:sz w:val="20"/>
        </w:rPr>
        <w:t>of</w:t>
      </w:r>
      <w:r>
        <w:rPr>
          <w:sz w:val="20"/>
        </w:rPr>
        <w:t xml:space="preserve"> </w:t>
      </w:r>
      <w:r>
        <w:rPr>
          <w:w w:val="65"/>
          <w:sz w:val="20"/>
        </w:rPr>
        <w:t>livestock</w:t>
      </w:r>
      <w:r>
        <w:rPr>
          <w:spacing w:val="-6"/>
          <w:sz w:val="20"/>
        </w:rPr>
        <w:t xml:space="preserve"> </w:t>
      </w:r>
      <w:r>
        <w:rPr>
          <w:w w:val="65"/>
          <w:sz w:val="20"/>
        </w:rPr>
        <w:t>while</w:t>
      </w:r>
      <w:r>
        <w:rPr>
          <w:spacing w:val="-10"/>
          <w:sz w:val="20"/>
        </w:rPr>
        <w:t xml:space="preserve"> </w:t>
      </w:r>
      <w:r>
        <w:rPr>
          <w:w w:val="65"/>
          <w:sz w:val="20"/>
        </w:rPr>
        <w:t>insecurity</w:t>
      </w:r>
      <w:r>
        <w:rPr>
          <w:spacing w:val="-6"/>
          <w:sz w:val="20"/>
        </w:rPr>
        <w:t xml:space="preserve"> </w:t>
      </w:r>
      <w:r>
        <w:rPr>
          <w:w w:val="65"/>
          <w:sz w:val="20"/>
        </w:rPr>
        <w:t>caused</w:t>
      </w:r>
      <w:r>
        <w:rPr>
          <w:spacing w:val="-10"/>
          <w:sz w:val="20"/>
        </w:rPr>
        <w:t xml:space="preserve"> </w:t>
      </w:r>
      <w:r>
        <w:rPr>
          <w:w w:val="65"/>
          <w:sz w:val="20"/>
        </w:rPr>
        <w:t>by</w:t>
      </w:r>
      <w:r>
        <w:rPr>
          <w:spacing w:val="-6"/>
          <w:sz w:val="20"/>
        </w:rPr>
        <w:t xml:space="preserve"> </w:t>
      </w:r>
      <w:r>
        <w:rPr>
          <w:w w:val="65"/>
          <w:sz w:val="20"/>
        </w:rPr>
        <w:t>tribal</w:t>
      </w:r>
      <w:r>
        <w:rPr>
          <w:spacing w:val="-6"/>
          <w:sz w:val="20"/>
        </w:rPr>
        <w:t xml:space="preserve"> </w:t>
      </w:r>
      <w:r>
        <w:rPr>
          <w:w w:val="65"/>
          <w:sz w:val="20"/>
        </w:rPr>
        <w:t>conflicts</w:t>
      </w:r>
      <w:r>
        <w:rPr>
          <w:spacing w:val="-9"/>
          <w:sz w:val="20"/>
        </w:rPr>
        <w:t xml:space="preserve"> </w:t>
      </w:r>
      <w:r>
        <w:rPr>
          <w:w w:val="65"/>
          <w:sz w:val="20"/>
        </w:rPr>
        <w:t>and</w:t>
      </w:r>
      <w:r>
        <w:rPr>
          <w:spacing w:val="-10"/>
          <w:sz w:val="20"/>
        </w:rPr>
        <w:t xml:space="preserve"> </w:t>
      </w:r>
      <w:r>
        <w:rPr>
          <w:w w:val="65"/>
          <w:sz w:val="20"/>
        </w:rPr>
        <w:t>clashes</w:t>
      </w:r>
      <w:r>
        <w:rPr>
          <w:spacing w:val="-9"/>
          <w:sz w:val="20"/>
        </w:rPr>
        <w:t xml:space="preserve"> </w:t>
      </w:r>
      <w:r>
        <w:rPr>
          <w:w w:val="65"/>
          <w:sz w:val="20"/>
        </w:rPr>
        <w:t>in</w:t>
      </w:r>
      <w:r>
        <w:rPr>
          <w:spacing w:val="-6"/>
          <w:sz w:val="20"/>
        </w:rPr>
        <w:t xml:space="preserve"> </w:t>
      </w:r>
      <w:r>
        <w:rPr>
          <w:w w:val="65"/>
          <w:sz w:val="20"/>
        </w:rPr>
        <w:t>Kasese</w:t>
      </w:r>
      <w:r>
        <w:rPr>
          <w:spacing w:val="-6"/>
          <w:sz w:val="20"/>
        </w:rPr>
        <w:t xml:space="preserve"> </w:t>
      </w:r>
      <w:r>
        <w:rPr>
          <w:w w:val="65"/>
          <w:sz w:val="20"/>
        </w:rPr>
        <w:t>and</w:t>
      </w:r>
      <w:r>
        <w:rPr>
          <w:spacing w:val="-6"/>
          <w:sz w:val="20"/>
        </w:rPr>
        <w:t xml:space="preserve"> </w:t>
      </w:r>
      <w:r>
        <w:rPr>
          <w:w w:val="65"/>
          <w:sz w:val="20"/>
        </w:rPr>
        <w:t>Bundibugyo</w:t>
      </w:r>
      <w:r>
        <w:rPr>
          <w:spacing w:val="-10"/>
          <w:sz w:val="20"/>
        </w:rPr>
        <w:t xml:space="preserve"> </w:t>
      </w:r>
      <w:r>
        <w:rPr>
          <w:w w:val="65"/>
          <w:sz w:val="20"/>
        </w:rPr>
        <w:t>has</w:t>
      </w:r>
      <w:r>
        <w:rPr>
          <w:spacing w:val="-3"/>
          <w:sz w:val="20"/>
        </w:rPr>
        <w:t xml:space="preserve"> </w:t>
      </w:r>
      <w:r>
        <w:rPr>
          <w:w w:val="65"/>
          <w:sz w:val="20"/>
        </w:rPr>
        <w:t>resulted</w:t>
      </w:r>
      <w:r>
        <w:rPr>
          <w:spacing w:val="-10"/>
          <w:sz w:val="20"/>
        </w:rPr>
        <w:t xml:space="preserve"> </w:t>
      </w:r>
      <w:r>
        <w:rPr>
          <w:w w:val="65"/>
          <w:sz w:val="20"/>
        </w:rPr>
        <w:t>into</w:t>
      </w:r>
      <w:r>
        <w:rPr>
          <w:spacing w:val="-10"/>
          <w:sz w:val="20"/>
        </w:rPr>
        <w:t xml:space="preserve"> </w:t>
      </w:r>
      <w:r>
        <w:rPr>
          <w:w w:val="65"/>
          <w:sz w:val="20"/>
        </w:rPr>
        <w:t>internal</w:t>
      </w:r>
      <w:r>
        <w:rPr>
          <w:spacing w:val="-9"/>
          <w:sz w:val="20"/>
        </w:rPr>
        <w:t xml:space="preserve"> </w:t>
      </w:r>
      <w:r>
        <w:rPr>
          <w:w w:val="65"/>
          <w:sz w:val="20"/>
        </w:rPr>
        <w:t>displacement</w:t>
      </w:r>
      <w:r>
        <w:rPr>
          <w:spacing w:val="-9"/>
          <w:sz w:val="20"/>
        </w:rPr>
        <w:t xml:space="preserve"> </w:t>
      </w:r>
      <w:r>
        <w:rPr>
          <w:w w:val="65"/>
          <w:sz w:val="20"/>
        </w:rPr>
        <w:t>of</w:t>
      </w:r>
      <w:r>
        <w:rPr>
          <w:spacing w:val="-9"/>
          <w:sz w:val="20"/>
        </w:rPr>
        <w:t xml:space="preserve"> </w:t>
      </w:r>
      <w:r>
        <w:rPr>
          <w:w w:val="65"/>
          <w:sz w:val="20"/>
        </w:rPr>
        <w:t>people</w:t>
      </w:r>
      <w:r>
        <w:rPr>
          <w:spacing w:val="-4"/>
          <w:sz w:val="20"/>
        </w:rPr>
        <w:t xml:space="preserve"> </w:t>
      </w:r>
      <w:r>
        <w:rPr>
          <w:w w:val="65"/>
          <w:sz w:val="20"/>
        </w:rPr>
        <w:t>to</w:t>
      </w:r>
      <w:r>
        <w:rPr>
          <w:spacing w:val="-6"/>
          <w:sz w:val="20"/>
        </w:rPr>
        <w:t xml:space="preserve"> </w:t>
      </w:r>
      <w:r>
        <w:rPr>
          <w:w w:val="65"/>
          <w:sz w:val="20"/>
        </w:rPr>
        <w:t>live</w:t>
      </w:r>
      <w:r>
        <w:rPr>
          <w:sz w:val="20"/>
        </w:rPr>
        <w:t xml:space="preserve"> </w:t>
      </w:r>
      <w:r>
        <w:rPr>
          <w:w w:val="65"/>
          <w:sz w:val="20"/>
        </w:rPr>
        <w:t>in</w:t>
      </w:r>
      <w:r>
        <w:rPr>
          <w:sz w:val="20"/>
        </w:rPr>
        <w:t xml:space="preserve"> </w:t>
      </w:r>
      <w:r>
        <w:rPr>
          <w:w w:val="65"/>
          <w:sz w:val="20"/>
        </w:rPr>
        <w:t>protected</w:t>
      </w:r>
      <w:r>
        <w:rPr>
          <w:sz w:val="20"/>
        </w:rPr>
        <w:t xml:space="preserve"> </w:t>
      </w:r>
      <w:r>
        <w:rPr>
          <w:w w:val="65"/>
          <w:sz w:val="20"/>
        </w:rPr>
        <w:t>camps</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high</w:t>
      </w:r>
      <w:r>
        <w:rPr>
          <w:sz w:val="20"/>
        </w:rPr>
        <w:t xml:space="preserve"> </w:t>
      </w:r>
      <w:r>
        <w:rPr>
          <w:w w:val="65"/>
          <w:sz w:val="20"/>
        </w:rPr>
        <w:t>population</w:t>
      </w:r>
      <w:r>
        <w:rPr>
          <w:sz w:val="20"/>
        </w:rPr>
        <w:t xml:space="preserve"> </w:t>
      </w:r>
      <w:r>
        <w:rPr>
          <w:w w:val="65"/>
          <w:sz w:val="20"/>
        </w:rPr>
        <w:t>concentration</w:t>
      </w:r>
      <w:r>
        <w:rPr>
          <w:sz w:val="20"/>
        </w:rPr>
        <w:t xml:space="preserve"> </w:t>
      </w:r>
      <w:r>
        <w:rPr>
          <w:w w:val="65"/>
          <w:sz w:val="20"/>
        </w:rPr>
        <w:t>and</w:t>
      </w:r>
      <w:r>
        <w:rPr>
          <w:sz w:val="20"/>
        </w:rPr>
        <w:t xml:space="preserve"> </w:t>
      </w:r>
      <w:r>
        <w:rPr>
          <w:w w:val="65"/>
          <w:sz w:val="20"/>
        </w:rPr>
        <w:t>its</w:t>
      </w:r>
      <w:r>
        <w:rPr>
          <w:spacing w:val="19"/>
          <w:sz w:val="20"/>
        </w:rPr>
        <w:t xml:space="preserve"> </w:t>
      </w:r>
      <w:r>
        <w:rPr>
          <w:w w:val="65"/>
          <w:sz w:val="20"/>
        </w:rPr>
        <w:t>side</w:t>
      </w:r>
      <w:r>
        <w:rPr>
          <w:spacing w:val="16"/>
          <w:sz w:val="20"/>
        </w:rPr>
        <w:t xml:space="preserve"> </w:t>
      </w:r>
      <w:r>
        <w:rPr>
          <w:w w:val="65"/>
          <w:sz w:val="20"/>
        </w:rPr>
        <w:t>effects</w:t>
      </w:r>
      <w:r>
        <w:rPr>
          <w:spacing w:val="20"/>
          <w:sz w:val="20"/>
        </w:rPr>
        <w:t xml:space="preserve"> </w:t>
      </w:r>
      <w:r>
        <w:rPr>
          <w:w w:val="65"/>
          <w:sz w:val="20"/>
        </w:rPr>
        <w:t>of</w:t>
      </w:r>
      <w:r>
        <w:rPr>
          <w:spacing w:val="20"/>
          <w:sz w:val="20"/>
        </w:rPr>
        <w:t xml:space="preserve"> </w:t>
      </w:r>
      <w:r>
        <w:rPr>
          <w:w w:val="65"/>
          <w:sz w:val="20"/>
        </w:rPr>
        <w:t>deforestation</w:t>
      </w:r>
      <w:r>
        <w:rPr>
          <w:spacing w:val="19"/>
          <w:sz w:val="20"/>
        </w:rPr>
        <w:t xml:space="preserve"> </w:t>
      </w:r>
      <w:r>
        <w:rPr>
          <w:w w:val="65"/>
          <w:sz w:val="20"/>
        </w:rPr>
        <w:t>as</w:t>
      </w:r>
      <w:r>
        <w:rPr>
          <w:spacing w:val="16"/>
          <w:sz w:val="20"/>
        </w:rPr>
        <w:t xml:space="preserve"> </w:t>
      </w:r>
      <w:r>
        <w:rPr>
          <w:w w:val="65"/>
          <w:sz w:val="20"/>
        </w:rPr>
        <w:t>well</w:t>
      </w:r>
      <w:r>
        <w:rPr>
          <w:spacing w:val="16"/>
          <w:sz w:val="20"/>
        </w:rPr>
        <w:t xml:space="preserve"> </w:t>
      </w:r>
      <w:r>
        <w:rPr>
          <w:w w:val="65"/>
          <w:sz w:val="20"/>
        </w:rPr>
        <w:t>as</w:t>
      </w:r>
      <w:r>
        <w:rPr>
          <w:spacing w:val="16"/>
          <w:sz w:val="20"/>
        </w:rPr>
        <w:t xml:space="preserve"> </w:t>
      </w:r>
      <w:r>
        <w:rPr>
          <w:w w:val="65"/>
          <w:sz w:val="20"/>
        </w:rPr>
        <w:t>killing</w:t>
      </w:r>
      <w:r>
        <w:rPr>
          <w:spacing w:val="16"/>
          <w:sz w:val="20"/>
        </w:rPr>
        <w:t xml:space="preserve"> </w:t>
      </w:r>
      <w:r>
        <w:rPr>
          <w:w w:val="65"/>
          <w:sz w:val="20"/>
        </w:rPr>
        <w:t>of</w:t>
      </w:r>
      <w:r>
        <w:rPr>
          <w:spacing w:val="16"/>
          <w:sz w:val="20"/>
        </w:rPr>
        <w:t xml:space="preserve"> </w:t>
      </w:r>
      <w:r>
        <w:rPr>
          <w:w w:val="65"/>
          <w:sz w:val="20"/>
        </w:rPr>
        <w:t>innocent</w:t>
      </w:r>
      <w:r>
        <w:rPr>
          <w:spacing w:val="23"/>
          <w:sz w:val="20"/>
        </w:rPr>
        <w:t xml:space="preserve"> </w:t>
      </w:r>
      <w:r>
        <w:rPr>
          <w:w w:val="65"/>
          <w:sz w:val="20"/>
        </w:rPr>
        <w:t>people</w:t>
      </w:r>
      <w:r>
        <w:rPr>
          <w:sz w:val="20"/>
        </w:rPr>
        <w:t xml:space="preserve"> </w:t>
      </w:r>
      <w:r>
        <w:rPr>
          <w:w w:val="70"/>
          <w:sz w:val="20"/>
        </w:rPr>
        <w:t>and</w:t>
      </w:r>
      <w:r>
        <w:rPr>
          <w:sz w:val="20"/>
        </w:rPr>
        <w:t xml:space="preserve"> </w:t>
      </w:r>
      <w:r>
        <w:rPr>
          <w:w w:val="70"/>
          <w:sz w:val="20"/>
        </w:rPr>
        <w:t>animals</w:t>
      </w:r>
      <w:r>
        <w:rPr>
          <w:sz w:val="20"/>
        </w:rPr>
        <w:t xml:space="preserve"> </w:t>
      </w:r>
      <w:r>
        <w:rPr>
          <w:w w:val="70"/>
          <w:sz w:val="20"/>
        </w:rPr>
        <w:t>in</w:t>
      </w:r>
      <w:r>
        <w:rPr>
          <w:sz w:val="20"/>
        </w:rPr>
        <w:t xml:space="preserve"> </w:t>
      </w:r>
      <w:r>
        <w:rPr>
          <w:w w:val="70"/>
          <w:sz w:val="20"/>
        </w:rPr>
        <w:t>the</w:t>
      </w:r>
      <w:r>
        <w:rPr>
          <w:sz w:val="20"/>
        </w:rPr>
        <w:t xml:space="preserve"> </w:t>
      </w:r>
      <w:r>
        <w:rPr>
          <w:w w:val="70"/>
          <w:sz w:val="20"/>
        </w:rPr>
        <w:t>process.</w:t>
      </w:r>
    </w:p>
    <w:p w:rsidR="00E5575B" w:rsidRDefault="00E5575B">
      <w:pPr>
        <w:spacing w:line="242" w:lineRule="auto"/>
        <w:jc w:val="both"/>
        <w:rPr>
          <w:rFonts w:ascii="Arial MT" w:hAnsi="Arial MT"/>
          <w:sz w:val="20"/>
        </w:rPr>
        <w:sectPr w:rsidR="00E5575B">
          <w:pgSz w:w="12240" w:h="15840"/>
          <w:pgMar w:top="540" w:right="0" w:bottom="680" w:left="80" w:header="299" w:footer="494" w:gutter="0"/>
          <w:cols w:space="720"/>
        </w:sectPr>
      </w:pPr>
    </w:p>
    <w:p w:rsidR="00E5575B" w:rsidRDefault="00D512E5">
      <w:pPr>
        <w:pStyle w:val="ListParagraph"/>
        <w:numPr>
          <w:ilvl w:val="0"/>
          <w:numId w:val="84"/>
        </w:numPr>
        <w:tabs>
          <w:tab w:val="left" w:pos="1805"/>
        </w:tabs>
        <w:spacing w:before="166" w:line="242" w:lineRule="auto"/>
        <w:ind w:right="2069" w:firstLine="0"/>
        <w:rPr>
          <w:rFonts w:ascii="Arial MT" w:hAnsi="Arial MT"/>
          <w:sz w:val="20"/>
        </w:rPr>
      </w:pPr>
      <w:r>
        <w:rPr>
          <w:w w:val="65"/>
          <w:sz w:val="20"/>
        </w:rPr>
        <w:lastRenderedPageBreak/>
        <w:t>Negative</w:t>
      </w:r>
      <w:r>
        <w:rPr>
          <w:sz w:val="20"/>
        </w:rPr>
        <w:t xml:space="preserve"> </w:t>
      </w:r>
      <w:r>
        <w:rPr>
          <w:w w:val="65"/>
          <w:sz w:val="20"/>
        </w:rPr>
        <w:t>government</w:t>
      </w:r>
      <w:r>
        <w:rPr>
          <w:sz w:val="20"/>
        </w:rPr>
        <w:t xml:space="preserve"> </w:t>
      </w:r>
      <w:r>
        <w:rPr>
          <w:w w:val="65"/>
          <w:sz w:val="20"/>
        </w:rPr>
        <w:t>policy</w:t>
      </w:r>
      <w:r>
        <w:rPr>
          <w:sz w:val="20"/>
        </w:rPr>
        <w:t xml:space="preserve"> </w:t>
      </w:r>
      <w:r>
        <w:rPr>
          <w:w w:val="65"/>
          <w:sz w:val="20"/>
        </w:rPr>
        <w:t>of</w:t>
      </w:r>
      <w:r>
        <w:rPr>
          <w:sz w:val="20"/>
        </w:rPr>
        <w:t xml:space="preserve"> </w:t>
      </w:r>
      <w:r>
        <w:rPr>
          <w:w w:val="65"/>
          <w:sz w:val="20"/>
        </w:rPr>
        <w:t>putting</w:t>
      </w:r>
      <w:r>
        <w:rPr>
          <w:sz w:val="20"/>
        </w:rPr>
        <w:t xml:space="preserve"> </w:t>
      </w:r>
      <w:r>
        <w:rPr>
          <w:w w:val="65"/>
          <w:sz w:val="20"/>
        </w:rPr>
        <w:t>more</w:t>
      </w:r>
      <w:r>
        <w:rPr>
          <w:sz w:val="20"/>
        </w:rPr>
        <w:t xml:space="preserve"> </w:t>
      </w:r>
      <w:r>
        <w:rPr>
          <w:w w:val="65"/>
          <w:sz w:val="20"/>
        </w:rPr>
        <w:t>emphasis</w:t>
      </w:r>
      <w:r>
        <w:rPr>
          <w:sz w:val="20"/>
        </w:rPr>
        <w:t xml:space="preserve"> </w:t>
      </w:r>
      <w:r>
        <w:rPr>
          <w:w w:val="65"/>
          <w:sz w:val="20"/>
        </w:rPr>
        <w:t>on</w:t>
      </w:r>
      <w:r>
        <w:rPr>
          <w:sz w:val="20"/>
        </w:rPr>
        <w:t xml:space="preserve"> </w:t>
      </w:r>
      <w:r>
        <w:rPr>
          <w:w w:val="65"/>
          <w:sz w:val="20"/>
        </w:rPr>
        <w:t>other</w:t>
      </w:r>
      <w:r>
        <w:rPr>
          <w:sz w:val="20"/>
        </w:rPr>
        <w:t xml:space="preserve"> </w:t>
      </w:r>
      <w:r>
        <w:rPr>
          <w:w w:val="65"/>
          <w:sz w:val="20"/>
        </w:rPr>
        <w:t>economic</w:t>
      </w:r>
      <w:r>
        <w:rPr>
          <w:sz w:val="20"/>
        </w:rPr>
        <w:t xml:space="preserve"> </w:t>
      </w:r>
      <w:r>
        <w:rPr>
          <w:w w:val="65"/>
          <w:sz w:val="20"/>
        </w:rPr>
        <w:t>sectors</w:t>
      </w:r>
      <w:r>
        <w:rPr>
          <w:sz w:val="20"/>
        </w:rPr>
        <w:t xml:space="preserve"> </w:t>
      </w:r>
      <w:r>
        <w:rPr>
          <w:w w:val="65"/>
          <w:sz w:val="20"/>
        </w:rPr>
        <w:t>in</w:t>
      </w:r>
      <w:r>
        <w:rPr>
          <w:sz w:val="20"/>
        </w:rPr>
        <w:t xml:space="preserve"> </w:t>
      </w:r>
      <w:r>
        <w:rPr>
          <w:w w:val="65"/>
          <w:sz w:val="20"/>
        </w:rPr>
        <w:t>terms</w:t>
      </w:r>
      <w:r>
        <w:rPr>
          <w:sz w:val="20"/>
        </w:rPr>
        <w:t xml:space="preserve"> </w:t>
      </w:r>
      <w:r>
        <w:rPr>
          <w:w w:val="65"/>
          <w:sz w:val="20"/>
        </w:rPr>
        <w:t>of</w:t>
      </w:r>
      <w:r>
        <w:rPr>
          <w:sz w:val="20"/>
        </w:rPr>
        <w:t xml:space="preserve"> </w:t>
      </w:r>
      <w:r>
        <w:rPr>
          <w:w w:val="65"/>
          <w:sz w:val="20"/>
        </w:rPr>
        <w:t>funding</w:t>
      </w:r>
      <w:r>
        <w:rPr>
          <w:sz w:val="20"/>
        </w:rPr>
        <w:t xml:space="preserve"> </w:t>
      </w:r>
      <w:r>
        <w:rPr>
          <w:w w:val="65"/>
          <w:sz w:val="20"/>
        </w:rPr>
        <w:t>and</w:t>
      </w:r>
      <w:r>
        <w:rPr>
          <w:sz w:val="20"/>
        </w:rPr>
        <w:t xml:space="preserve"> </w:t>
      </w:r>
      <w:r>
        <w:rPr>
          <w:w w:val="65"/>
          <w:sz w:val="20"/>
        </w:rPr>
        <w:t>planning</w:t>
      </w:r>
      <w:r>
        <w:rPr>
          <w:sz w:val="20"/>
        </w:rPr>
        <w:t xml:space="preserve"> </w:t>
      </w:r>
      <w:r>
        <w:rPr>
          <w:w w:val="65"/>
          <w:sz w:val="20"/>
        </w:rPr>
        <w:t>like</w:t>
      </w:r>
      <w:r>
        <w:rPr>
          <w:sz w:val="20"/>
        </w:rPr>
        <w:t xml:space="preserve"> </w:t>
      </w:r>
      <w:r>
        <w:rPr>
          <w:w w:val="65"/>
          <w:sz w:val="20"/>
        </w:rPr>
        <w:t>defense,</w:t>
      </w:r>
      <w:r>
        <w:rPr>
          <w:sz w:val="20"/>
        </w:rPr>
        <w:t xml:space="preserve"> </w:t>
      </w:r>
      <w:r>
        <w:rPr>
          <w:w w:val="65"/>
          <w:sz w:val="20"/>
        </w:rPr>
        <w:t>industry,</w:t>
      </w:r>
      <w:r>
        <w:rPr>
          <w:sz w:val="20"/>
        </w:rPr>
        <w:t xml:space="preserve"> </w:t>
      </w:r>
      <w:r>
        <w:rPr>
          <w:w w:val="65"/>
          <w:sz w:val="20"/>
        </w:rPr>
        <w:t>tourism</w:t>
      </w:r>
      <w:r>
        <w:rPr>
          <w:sz w:val="20"/>
        </w:rPr>
        <w:t xml:space="preserve"> </w:t>
      </w:r>
      <w:r>
        <w:rPr>
          <w:w w:val="65"/>
          <w:sz w:val="20"/>
        </w:rPr>
        <w:t>and</w:t>
      </w:r>
      <w:r>
        <w:rPr>
          <w:sz w:val="20"/>
        </w:rPr>
        <w:t xml:space="preserve"> </w:t>
      </w:r>
      <w:r>
        <w:rPr>
          <w:w w:val="65"/>
          <w:sz w:val="20"/>
        </w:rPr>
        <w:t>agriculture</w:t>
      </w:r>
      <w:r>
        <w:rPr>
          <w:sz w:val="20"/>
        </w:rPr>
        <w:t xml:space="preserve"> </w:t>
      </w:r>
      <w:r>
        <w:rPr>
          <w:w w:val="65"/>
          <w:sz w:val="20"/>
        </w:rPr>
        <w:t>at</w:t>
      </w:r>
      <w:r>
        <w:rPr>
          <w:sz w:val="20"/>
        </w:rPr>
        <w:t xml:space="preserve"> </w:t>
      </w:r>
      <w:r>
        <w:rPr>
          <w:w w:val="65"/>
          <w:sz w:val="20"/>
        </w:rPr>
        <w:t>the</w:t>
      </w:r>
      <w:r>
        <w:rPr>
          <w:sz w:val="20"/>
        </w:rPr>
        <w:t xml:space="preserve"> </w:t>
      </w:r>
      <w:r>
        <w:rPr>
          <w:w w:val="65"/>
          <w:sz w:val="20"/>
        </w:rPr>
        <w:t>expense</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environmental</w:t>
      </w:r>
      <w:r>
        <w:rPr>
          <w:sz w:val="20"/>
        </w:rPr>
        <w:t xml:space="preserve"> </w:t>
      </w:r>
      <w:r>
        <w:rPr>
          <w:w w:val="65"/>
          <w:sz w:val="20"/>
        </w:rPr>
        <w:t>conservation</w:t>
      </w:r>
      <w:r>
        <w:rPr>
          <w:sz w:val="20"/>
        </w:rPr>
        <w:t xml:space="preserve"> </w:t>
      </w:r>
      <w:r>
        <w:rPr>
          <w:w w:val="65"/>
          <w:sz w:val="20"/>
        </w:rPr>
        <w:t>and</w:t>
      </w:r>
      <w:r>
        <w:rPr>
          <w:sz w:val="20"/>
        </w:rPr>
        <w:t xml:space="preserve"> </w:t>
      </w:r>
      <w:r>
        <w:rPr>
          <w:w w:val="65"/>
          <w:sz w:val="20"/>
        </w:rPr>
        <w:t>protection</w:t>
      </w:r>
      <w:r>
        <w:rPr>
          <w:sz w:val="20"/>
        </w:rPr>
        <w:t xml:space="preserve"> </w:t>
      </w:r>
      <w:r>
        <w:rPr>
          <w:w w:val="65"/>
          <w:sz w:val="20"/>
        </w:rPr>
        <w:t>like</w:t>
      </w:r>
      <w:r>
        <w:rPr>
          <w:sz w:val="20"/>
        </w:rPr>
        <w:t xml:space="preserve"> </w:t>
      </w:r>
      <w:r>
        <w:rPr>
          <w:w w:val="65"/>
          <w:sz w:val="20"/>
        </w:rPr>
        <w:t>the</w:t>
      </w:r>
      <w:r>
        <w:rPr>
          <w:sz w:val="20"/>
        </w:rPr>
        <w:t xml:space="preserve"> </w:t>
      </w:r>
      <w:r>
        <w:rPr>
          <w:w w:val="65"/>
          <w:sz w:val="20"/>
        </w:rPr>
        <w:t>give</w:t>
      </w:r>
      <w:r>
        <w:rPr>
          <w:sz w:val="20"/>
        </w:rPr>
        <w:t xml:space="preserve"> </w:t>
      </w:r>
      <w:r>
        <w:rPr>
          <w:w w:val="65"/>
          <w:sz w:val="20"/>
        </w:rPr>
        <w:t>away</w:t>
      </w:r>
      <w:r>
        <w:rPr>
          <w:sz w:val="20"/>
        </w:rPr>
        <w:t xml:space="preserve"> </w:t>
      </w:r>
      <w:r>
        <w:rPr>
          <w:w w:val="65"/>
          <w:sz w:val="20"/>
        </w:rPr>
        <w:t>of</w:t>
      </w:r>
      <w:r>
        <w:rPr>
          <w:sz w:val="20"/>
        </w:rPr>
        <w:t xml:space="preserve"> </w:t>
      </w:r>
      <w:r>
        <w:rPr>
          <w:w w:val="65"/>
          <w:sz w:val="20"/>
        </w:rPr>
        <w:t>Namanve</w:t>
      </w:r>
      <w:r>
        <w:rPr>
          <w:sz w:val="20"/>
        </w:rPr>
        <w:t xml:space="preserve"> </w:t>
      </w:r>
      <w:r>
        <w:rPr>
          <w:w w:val="65"/>
          <w:sz w:val="20"/>
        </w:rPr>
        <w:t>forests</w:t>
      </w:r>
      <w:r>
        <w:rPr>
          <w:sz w:val="20"/>
        </w:rPr>
        <w:t xml:space="preserve"> </w:t>
      </w:r>
      <w:r>
        <w:rPr>
          <w:w w:val="65"/>
          <w:sz w:val="20"/>
        </w:rPr>
        <w:t>and</w:t>
      </w:r>
      <w:r>
        <w:rPr>
          <w:sz w:val="20"/>
        </w:rPr>
        <w:t xml:space="preserve"> </w:t>
      </w:r>
      <w:r>
        <w:rPr>
          <w:w w:val="65"/>
          <w:sz w:val="20"/>
        </w:rPr>
        <w:t>swamp</w:t>
      </w:r>
      <w:r>
        <w:rPr>
          <w:sz w:val="20"/>
        </w:rPr>
        <w:t xml:space="preserve"> </w:t>
      </w:r>
      <w:r>
        <w:rPr>
          <w:w w:val="65"/>
          <w:sz w:val="20"/>
        </w:rPr>
        <w:t>in</w:t>
      </w:r>
      <w:r>
        <w:rPr>
          <w:sz w:val="20"/>
        </w:rPr>
        <w:t xml:space="preserve"> </w:t>
      </w:r>
      <w:r>
        <w:rPr>
          <w:w w:val="65"/>
          <w:sz w:val="20"/>
        </w:rPr>
        <w:t>Mukono</w:t>
      </w:r>
      <w:r>
        <w:rPr>
          <w:sz w:val="20"/>
        </w:rPr>
        <w:t xml:space="preserve"> </w:t>
      </w:r>
      <w:r>
        <w:rPr>
          <w:w w:val="65"/>
          <w:sz w:val="20"/>
        </w:rPr>
        <w:t>to</w:t>
      </w:r>
      <w:r>
        <w:rPr>
          <w:sz w:val="20"/>
        </w:rPr>
        <w:t xml:space="preserve"> </w:t>
      </w:r>
      <w:r>
        <w:rPr>
          <w:w w:val="65"/>
          <w:sz w:val="20"/>
        </w:rPr>
        <w:t>Century</w:t>
      </w:r>
      <w:r>
        <w:rPr>
          <w:spacing w:val="-5"/>
          <w:sz w:val="20"/>
        </w:rPr>
        <w:t xml:space="preserve"> </w:t>
      </w:r>
      <w:r>
        <w:rPr>
          <w:w w:val="65"/>
          <w:sz w:val="20"/>
        </w:rPr>
        <w:t>bottlers</w:t>
      </w:r>
      <w:r>
        <w:rPr>
          <w:spacing w:val="-3"/>
          <w:sz w:val="20"/>
        </w:rPr>
        <w:t xml:space="preserve"> </w:t>
      </w:r>
      <w:r>
        <w:rPr>
          <w:w w:val="65"/>
          <w:sz w:val="20"/>
        </w:rPr>
        <w:t>and</w:t>
      </w:r>
      <w:r>
        <w:rPr>
          <w:spacing w:val="-3"/>
          <w:sz w:val="20"/>
        </w:rPr>
        <w:t xml:space="preserve"> </w:t>
      </w:r>
      <w:r>
        <w:rPr>
          <w:w w:val="65"/>
          <w:sz w:val="20"/>
        </w:rPr>
        <w:t>Ssese</w:t>
      </w:r>
      <w:r>
        <w:rPr>
          <w:spacing w:val="-5"/>
          <w:sz w:val="20"/>
        </w:rPr>
        <w:t xml:space="preserve"> </w:t>
      </w:r>
      <w:r>
        <w:rPr>
          <w:w w:val="65"/>
          <w:sz w:val="20"/>
        </w:rPr>
        <w:t>(Bugala)</w:t>
      </w:r>
      <w:r>
        <w:rPr>
          <w:spacing w:val="-4"/>
          <w:sz w:val="20"/>
        </w:rPr>
        <w:t xml:space="preserve"> </w:t>
      </w:r>
      <w:r>
        <w:rPr>
          <w:w w:val="65"/>
          <w:sz w:val="20"/>
        </w:rPr>
        <w:t>forests</w:t>
      </w:r>
      <w:r>
        <w:rPr>
          <w:spacing w:val="-5"/>
          <w:sz w:val="20"/>
        </w:rPr>
        <w:t xml:space="preserve"> </w:t>
      </w:r>
      <w:r>
        <w:rPr>
          <w:w w:val="65"/>
          <w:sz w:val="20"/>
        </w:rPr>
        <w:t>to</w:t>
      </w:r>
      <w:r>
        <w:rPr>
          <w:spacing w:val="-5"/>
          <w:sz w:val="20"/>
        </w:rPr>
        <w:t xml:space="preserve"> </w:t>
      </w:r>
      <w:r>
        <w:rPr>
          <w:w w:val="65"/>
          <w:sz w:val="20"/>
        </w:rPr>
        <w:t>BIDCO</w:t>
      </w:r>
      <w:r>
        <w:rPr>
          <w:spacing w:val="-5"/>
          <w:sz w:val="20"/>
        </w:rPr>
        <w:t xml:space="preserve"> </w:t>
      </w:r>
      <w:r>
        <w:rPr>
          <w:w w:val="65"/>
          <w:sz w:val="20"/>
        </w:rPr>
        <w:t>oil</w:t>
      </w:r>
      <w:r>
        <w:rPr>
          <w:spacing w:val="-5"/>
          <w:sz w:val="20"/>
        </w:rPr>
        <w:t xml:space="preserve"> </w:t>
      </w:r>
      <w:r>
        <w:rPr>
          <w:w w:val="65"/>
          <w:sz w:val="20"/>
        </w:rPr>
        <w:t>company</w:t>
      </w:r>
      <w:r>
        <w:rPr>
          <w:spacing w:val="-5"/>
          <w:sz w:val="20"/>
        </w:rPr>
        <w:t xml:space="preserve"> </w:t>
      </w:r>
      <w:r>
        <w:rPr>
          <w:w w:val="65"/>
          <w:sz w:val="20"/>
        </w:rPr>
        <w:t>in</w:t>
      </w:r>
      <w:r>
        <w:rPr>
          <w:spacing w:val="-5"/>
          <w:sz w:val="20"/>
        </w:rPr>
        <w:t xml:space="preserve"> </w:t>
      </w:r>
      <w:r>
        <w:rPr>
          <w:w w:val="65"/>
          <w:sz w:val="20"/>
        </w:rPr>
        <w:t>Kalangala.</w:t>
      </w:r>
    </w:p>
    <w:p w:rsidR="00E5575B" w:rsidRDefault="00D512E5">
      <w:pPr>
        <w:pStyle w:val="ListParagraph"/>
        <w:numPr>
          <w:ilvl w:val="0"/>
          <w:numId w:val="84"/>
        </w:numPr>
        <w:tabs>
          <w:tab w:val="left" w:pos="1805"/>
        </w:tabs>
        <w:spacing w:line="244" w:lineRule="auto"/>
        <w:ind w:right="2064" w:firstLine="0"/>
        <w:rPr>
          <w:rFonts w:ascii="Arial MT" w:hAnsi="Arial MT"/>
          <w:sz w:val="20"/>
        </w:rPr>
      </w:pPr>
      <w:r>
        <w:rPr>
          <w:w w:val="70"/>
          <w:sz w:val="20"/>
        </w:rPr>
        <w:t>Growing</w:t>
      </w:r>
      <w:r>
        <w:rPr>
          <w:spacing w:val="-1"/>
          <w:sz w:val="20"/>
        </w:rPr>
        <w:t xml:space="preserve"> </w:t>
      </w:r>
      <w:r>
        <w:rPr>
          <w:w w:val="70"/>
          <w:sz w:val="20"/>
        </w:rPr>
        <w:t>of</w:t>
      </w:r>
      <w:r>
        <w:rPr>
          <w:spacing w:val="-3"/>
          <w:sz w:val="20"/>
        </w:rPr>
        <w:t xml:space="preserve"> </w:t>
      </w:r>
      <w:r>
        <w:rPr>
          <w:w w:val="70"/>
          <w:sz w:val="20"/>
        </w:rPr>
        <w:t>less</w:t>
      </w:r>
      <w:r>
        <w:rPr>
          <w:spacing w:val="-1"/>
          <w:sz w:val="20"/>
        </w:rPr>
        <w:t xml:space="preserve"> </w:t>
      </w:r>
      <w:r>
        <w:rPr>
          <w:w w:val="70"/>
          <w:sz w:val="20"/>
        </w:rPr>
        <w:t>protective</w:t>
      </w:r>
      <w:r>
        <w:rPr>
          <w:spacing w:val="-1"/>
          <w:sz w:val="20"/>
        </w:rPr>
        <w:t xml:space="preserve"> </w:t>
      </w:r>
      <w:r>
        <w:rPr>
          <w:w w:val="70"/>
          <w:sz w:val="20"/>
        </w:rPr>
        <w:t>and</w:t>
      </w:r>
      <w:r>
        <w:rPr>
          <w:spacing w:val="-1"/>
          <w:sz w:val="20"/>
        </w:rPr>
        <w:t xml:space="preserve"> </w:t>
      </w:r>
      <w:r>
        <w:rPr>
          <w:w w:val="70"/>
          <w:sz w:val="20"/>
        </w:rPr>
        <w:t>non</w:t>
      </w:r>
      <w:r>
        <w:rPr>
          <w:sz w:val="20"/>
        </w:rPr>
        <w:t xml:space="preserve"> </w:t>
      </w:r>
      <w:r>
        <w:rPr>
          <w:w w:val="70"/>
          <w:sz w:val="20"/>
        </w:rPr>
        <w:t>-</w:t>
      </w:r>
      <w:r>
        <w:rPr>
          <w:sz w:val="20"/>
        </w:rPr>
        <w:t xml:space="preserve"> </w:t>
      </w:r>
      <w:r>
        <w:rPr>
          <w:w w:val="70"/>
          <w:sz w:val="20"/>
        </w:rPr>
        <w:t>cover</w:t>
      </w:r>
      <w:r>
        <w:rPr>
          <w:spacing w:val="-3"/>
          <w:sz w:val="20"/>
        </w:rPr>
        <w:t xml:space="preserve"> </w:t>
      </w:r>
      <w:r>
        <w:rPr>
          <w:w w:val="70"/>
          <w:sz w:val="20"/>
        </w:rPr>
        <w:t>crops</w:t>
      </w:r>
      <w:r>
        <w:rPr>
          <w:spacing w:val="-1"/>
          <w:sz w:val="20"/>
        </w:rPr>
        <w:t xml:space="preserve"> </w:t>
      </w:r>
      <w:r>
        <w:rPr>
          <w:w w:val="70"/>
          <w:sz w:val="20"/>
        </w:rPr>
        <w:t>such</w:t>
      </w:r>
      <w:r>
        <w:rPr>
          <w:spacing w:val="-1"/>
          <w:sz w:val="20"/>
        </w:rPr>
        <w:t xml:space="preserve"> </w:t>
      </w:r>
      <w:r>
        <w:rPr>
          <w:w w:val="70"/>
          <w:sz w:val="20"/>
        </w:rPr>
        <w:t>as</w:t>
      </w:r>
      <w:r>
        <w:rPr>
          <w:sz w:val="20"/>
        </w:rPr>
        <w:t xml:space="preserve"> </w:t>
      </w:r>
      <w:r>
        <w:rPr>
          <w:w w:val="70"/>
          <w:sz w:val="20"/>
        </w:rPr>
        <w:t>sorghum,</w:t>
      </w:r>
      <w:r>
        <w:rPr>
          <w:spacing w:val="-4"/>
          <w:sz w:val="20"/>
        </w:rPr>
        <w:t xml:space="preserve"> </w:t>
      </w:r>
      <w:r>
        <w:rPr>
          <w:w w:val="70"/>
          <w:sz w:val="20"/>
        </w:rPr>
        <w:t>g.</w:t>
      </w:r>
      <w:r>
        <w:rPr>
          <w:spacing w:val="-7"/>
          <w:sz w:val="20"/>
        </w:rPr>
        <w:t xml:space="preserve"> </w:t>
      </w:r>
      <w:r>
        <w:rPr>
          <w:w w:val="70"/>
          <w:sz w:val="20"/>
        </w:rPr>
        <w:t>nuts,</w:t>
      </w:r>
      <w:r>
        <w:rPr>
          <w:spacing w:val="-7"/>
          <w:sz w:val="20"/>
        </w:rPr>
        <w:t xml:space="preserve"> </w:t>
      </w:r>
      <w:r>
        <w:rPr>
          <w:w w:val="70"/>
          <w:sz w:val="20"/>
        </w:rPr>
        <w:t>cotton,</w:t>
      </w:r>
      <w:r>
        <w:rPr>
          <w:spacing w:val="-4"/>
          <w:sz w:val="20"/>
        </w:rPr>
        <w:t xml:space="preserve"> </w:t>
      </w:r>
      <w:r>
        <w:rPr>
          <w:w w:val="70"/>
          <w:sz w:val="20"/>
        </w:rPr>
        <w:t>pyrethrum</w:t>
      </w:r>
      <w:r>
        <w:rPr>
          <w:spacing w:val="-2"/>
          <w:sz w:val="20"/>
        </w:rPr>
        <w:t xml:space="preserve"> </w:t>
      </w:r>
      <w:r>
        <w:rPr>
          <w:w w:val="70"/>
          <w:sz w:val="20"/>
        </w:rPr>
        <w:t>and</w:t>
      </w:r>
      <w:r>
        <w:rPr>
          <w:spacing w:val="-7"/>
          <w:sz w:val="20"/>
        </w:rPr>
        <w:t xml:space="preserve"> </w:t>
      </w:r>
      <w:r>
        <w:rPr>
          <w:w w:val="70"/>
          <w:sz w:val="20"/>
        </w:rPr>
        <w:t>cassava</w:t>
      </w:r>
      <w:r>
        <w:rPr>
          <w:spacing w:val="-3"/>
          <w:sz w:val="20"/>
        </w:rPr>
        <w:t xml:space="preserve"> </w:t>
      </w:r>
      <w:r>
        <w:rPr>
          <w:w w:val="70"/>
          <w:sz w:val="20"/>
        </w:rPr>
        <w:t>against</w:t>
      </w:r>
      <w:r>
        <w:rPr>
          <w:spacing w:val="-3"/>
          <w:sz w:val="20"/>
        </w:rPr>
        <w:t xml:space="preserve"> </w:t>
      </w:r>
      <w:r>
        <w:rPr>
          <w:w w:val="70"/>
          <w:sz w:val="20"/>
        </w:rPr>
        <w:t>soil</w:t>
      </w:r>
      <w:r>
        <w:rPr>
          <w:sz w:val="20"/>
        </w:rPr>
        <w:t xml:space="preserve"> </w:t>
      </w:r>
      <w:r>
        <w:rPr>
          <w:w w:val="70"/>
          <w:sz w:val="20"/>
        </w:rPr>
        <w:t>erosion</w:t>
      </w:r>
      <w:r>
        <w:rPr>
          <w:spacing w:val="-8"/>
          <w:sz w:val="20"/>
        </w:rPr>
        <w:t xml:space="preserve"> </w:t>
      </w:r>
      <w:r>
        <w:rPr>
          <w:w w:val="70"/>
          <w:sz w:val="20"/>
        </w:rPr>
        <w:t>in</w:t>
      </w:r>
      <w:r>
        <w:rPr>
          <w:sz w:val="20"/>
        </w:rPr>
        <w:t xml:space="preserve"> </w:t>
      </w:r>
      <w:r>
        <w:rPr>
          <w:w w:val="65"/>
          <w:sz w:val="20"/>
        </w:rPr>
        <w:t>Kumi,</w:t>
      </w:r>
      <w:r>
        <w:rPr>
          <w:sz w:val="20"/>
        </w:rPr>
        <w:t xml:space="preserve"> </w:t>
      </w:r>
      <w:r>
        <w:rPr>
          <w:w w:val="65"/>
          <w:sz w:val="20"/>
        </w:rPr>
        <w:t>Soroti,</w:t>
      </w:r>
      <w:r>
        <w:rPr>
          <w:sz w:val="20"/>
        </w:rPr>
        <w:t xml:space="preserve"> </w:t>
      </w:r>
      <w:r>
        <w:rPr>
          <w:w w:val="65"/>
          <w:sz w:val="20"/>
        </w:rPr>
        <w:t>Paliisa</w:t>
      </w:r>
      <w:r>
        <w:rPr>
          <w:sz w:val="20"/>
        </w:rPr>
        <w:t xml:space="preserve"> </w:t>
      </w:r>
      <w:r>
        <w:rPr>
          <w:w w:val="65"/>
          <w:sz w:val="20"/>
        </w:rPr>
        <w:t>and</w:t>
      </w:r>
      <w:r>
        <w:rPr>
          <w:sz w:val="20"/>
        </w:rPr>
        <w:t xml:space="preserve"> </w:t>
      </w:r>
      <w:r>
        <w:rPr>
          <w:w w:val="65"/>
          <w:sz w:val="20"/>
        </w:rPr>
        <w:t>Kabale</w:t>
      </w:r>
      <w:r>
        <w:rPr>
          <w:sz w:val="20"/>
        </w:rPr>
        <w:t xml:space="preserve"> </w:t>
      </w:r>
      <w:r>
        <w:rPr>
          <w:w w:val="65"/>
          <w:sz w:val="20"/>
        </w:rPr>
        <w:t>have</w:t>
      </w:r>
      <w:r>
        <w:rPr>
          <w:sz w:val="20"/>
        </w:rPr>
        <w:t xml:space="preserve"> </w:t>
      </w:r>
      <w:r>
        <w:rPr>
          <w:w w:val="65"/>
          <w:sz w:val="20"/>
        </w:rPr>
        <w:t>promoted</w:t>
      </w:r>
      <w:r>
        <w:rPr>
          <w:sz w:val="20"/>
        </w:rPr>
        <w:t xml:space="preserve"> </w:t>
      </w:r>
      <w:r>
        <w:rPr>
          <w:w w:val="65"/>
          <w:sz w:val="20"/>
        </w:rPr>
        <w:t>rill</w:t>
      </w:r>
      <w:r>
        <w:rPr>
          <w:sz w:val="20"/>
        </w:rPr>
        <w:t xml:space="preserve"> </w:t>
      </w:r>
      <w:r>
        <w:rPr>
          <w:w w:val="65"/>
          <w:sz w:val="20"/>
        </w:rPr>
        <w:t>and</w:t>
      </w:r>
      <w:r>
        <w:rPr>
          <w:sz w:val="20"/>
        </w:rPr>
        <w:t xml:space="preserve"> </w:t>
      </w:r>
      <w:r>
        <w:rPr>
          <w:w w:val="65"/>
          <w:sz w:val="20"/>
        </w:rPr>
        <w:t>sheet</w:t>
      </w:r>
      <w:r>
        <w:rPr>
          <w:sz w:val="20"/>
        </w:rPr>
        <w:t xml:space="preserve"> </w:t>
      </w:r>
      <w:r>
        <w:rPr>
          <w:w w:val="65"/>
          <w:sz w:val="20"/>
        </w:rPr>
        <w:t>erosion</w:t>
      </w:r>
      <w:r>
        <w:rPr>
          <w:sz w:val="20"/>
        </w:rPr>
        <w:t xml:space="preserve"> </w:t>
      </w:r>
      <w:r>
        <w:rPr>
          <w:w w:val="65"/>
          <w:sz w:val="20"/>
        </w:rPr>
        <w:t>which</w:t>
      </w:r>
      <w:r>
        <w:rPr>
          <w:sz w:val="20"/>
        </w:rPr>
        <w:t xml:space="preserve"> </w:t>
      </w:r>
      <w:r>
        <w:rPr>
          <w:w w:val="65"/>
          <w:sz w:val="20"/>
        </w:rPr>
        <w:t>has</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low</w:t>
      </w:r>
      <w:r>
        <w:rPr>
          <w:sz w:val="20"/>
        </w:rPr>
        <w:t xml:space="preserve"> </w:t>
      </w:r>
      <w:r>
        <w:rPr>
          <w:w w:val="65"/>
          <w:sz w:val="20"/>
        </w:rPr>
        <w:t>soil</w:t>
      </w:r>
      <w:r>
        <w:rPr>
          <w:sz w:val="20"/>
        </w:rPr>
        <w:t xml:space="preserve"> </w:t>
      </w:r>
      <w:r>
        <w:rPr>
          <w:w w:val="65"/>
          <w:sz w:val="20"/>
        </w:rPr>
        <w:t>fertility.</w:t>
      </w:r>
    </w:p>
    <w:p w:rsidR="00E5575B" w:rsidRDefault="00D512E5">
      <w:pPr>
        <w:pStyle w:val="ListParagraph"/>
        <w:numPr>
          <w:ilvl w:val="0"/>
          <w:numId w:val="84"/>
        </w:numPr>
        <w:tabs>
          <w:tab w:val="left" w:pos="1805"/>
        </w:tabs>
        <w:spacing w:line="242" w:lineRule="auto"/>
        <w:ind w:right="2064" w:firstLine="0"/>
        <w:rPr>
          <w:rFonts w:ascii="Arial MT" w:hAnsi="Arial MT"/>
          <w:sz w:val="20"/>
        </w:rPr>
      </w:pPr>
      <w:r>
        <w:rPr>
          <w:w w:val="65"/>
          <w:sz w:val="20"/>
        </w:rPr>
        <w:t>Different</w:t>
      </w:r>
      <w:r>
        <w:rPr>
          <w:spacing w:val="-5"/>
          <w:sz w:val="20"/>
        </w:rPr>
        <w:t xml:space="preserve"> </w:t>
      </w:r>
      <w:r>
        <w:rPr>
          <w:w w:val="65"/>
          <w:sz w:val="20"/>
        </w:rPr>
        <w:t>land</w:t>
      </w:r>
      <w:r>
        <w:rPr>
          <w:spacing w:val="-6"/>
          <w:sz w:val="20"/>
        </w:rPr>
        <w:t xml:space="preserve"> </w:t>
      </w:r>
      <w:r>
        <w:rPr>
          <w:w w:val="65"/>
          <w:sz w:val="20"/>
        </w:rPr>
        <w:t>tenure</w:t>
      </w:r>
      <w:r>
        <w:rPr>
          <w:spacing w:val="-6"/>
          <w:sz w:val="20"/>
        </w:rPr>
        <w:t xml:space="preserve"> </w:t>
      </w:r>
      <w:r>
        <w:rPr>
          <w:w w:val="65"/>
          <w:sz w:val="20"/>
        </w:rPr>
        <w:t>systems</w:t>
      </w:r>
      <w:r>
        <w:rPr>
          <w:spacing w:val="-4"/>
          <w:sz w:val="20"/>
        </w:rPr>
        <w:t xml:space="preserve"> </w:t>
      </w:r>
      <w:r>
        <w:rPr>
          <w:w w:val="65"/>
          <w:sz w:val="20"/>
        </w:rPr>
        <w:t>like</w:t>
      </w:r>
      <w:r>
        <w:rPr>
          <w:spacing w:val="-5"/>
          <w:sz w:val="20"/>
        </w:rPr>
        <w:t xml:space="preserve"> </w:t>
      </w:r>
      <w:r>
        <w:rPr>
          <w:w w:val="65"/>
          <w:sz w:val="20"/>
        </w:rPr>
        <w:t>the</w:t>
      </w:r>
      <w:r>
        <w:rPr>
          <w:spacing w:val="-8"/>
          <w:sz w:val="20"/>
        </w:rPr>
        <w:t xml:space="preserve"> </w:t>
      </w:r>
      <w:r>
        <w:rPr>
          <w:w w:val="65"/>
          <w:sz w:val="20"/>
        </w:rPr>
        <w:t>customary,</w:t>
      </w:r>
      <w:r>
        <w:rPr>
          <w:spacing w:val="-6"/>
          <w:sz w:val="20"/>
        </w:rPr>
        <w:t xml:space="preserve"> </w:t>
      </w:r>
      <w:r>
        <w:rPr>
          <w:w w:val="65"/>
          <w:sz w:val="20"/>
        </w:rPr>
        <w:t>Mailo,</w:t>
      </w:r>
      <w:r>
        <w:rPr>
          <w:spacing w:val="-6"/>
          <w:sz w:val="20"/>
        </w:rPr>
        <w:t xml:space="preserve"> </w:t>
      </w:r>
      <w:r>
        <w:rPr>
          <w:w w:val="65"/>
          <w:sz w:val="20"/>
        </w:rPr>
        <w:t>freehold</w:t>
      </w:r>
      <w:r>
        <w:rPr>
          <w:spacing w:val="-8"/>
          <w:sz w:val="20"/>
        </w:rPr>
        <w:t xml:space="preserve"> </w:t>
      </w:r>
      <w:r>
        <w:rPr>
          <w:w w:val="65"/>
          <w:sz w:val="20"/>
        </w:rPr>
        <w:t>and</w:t>
      </w:r>
      <w:r>
        <w:rPr>
          <w:spacing w:val="-8"/>
          <w:sz w:val="20"/>
        </w:rPr>
        <w:t xml:space="preserve"> </w:t>
      </w:r>
      <w:r>
        <w:rPr>
          <w:w w:val="65"/>
          <w:sz w:val="20"/>
        </w:rPr>
        <w:t>lease</w:t>
      </w:r>
      <w:r>
        <w:rPr>
          <w:spacing w:val="-8"/>
          <w:sz w:val="20"/>
        </w:rPr>
        <w:t xml:space="preserve"> </w:t>
      </w:r>
      <w:r>
        <w:rPr>
          <w:w w:val="65"/>
          <w:sz w:val="20"/>
        </w:rPr>
        <w:t>hold</w:t>
      </w:r>
      <w:r>
        <w:rPr>
          <w:spacing w:val="-5"/>
          <w:sz w:val="20"/>
        </w:rPr>
        <w:t xml:space="preserve"> </w:t>
      </w:r>
      <w:r>
        <w:rPr>
          <w:w w:val="65"/>
          <w:sz w:val="20"/>
        </w:rPr>
        <w:t>among</w:t>
      </w:r>
      <w:r>
        <w:rPr>
          <w:spacing w:val="-8"/>
          <w:sz w:val="20"/>
        </w:rPr>
        <w:t xml:space="preserve"> </w:t>
      </w:r>
      <w:r>
        <w:rPr>
          <w:w w:val="65"/>
          <w:sz w:val="20"/>
        </w:rPr>
        <w:t>Baganda</w:t>
      </w:r>
      <w:r>
        <w:rPr>
          <w:spacing w:val="-8"/>
          <w:sz w:val="20"/>
        </w:rPr>
        <w:t xml:space="preserve"> </w:t>
      </w:r>
      <w:r>
        <w:rPr>
          <w:w w:val="65"/>
          <w:sz w:val="20"/>
        </w:rPr>
        <w:t>in</w:t>
      </w:r>
      <w:r>
        <w:rPr>
          <w:spacing w:val="-6"/>
          <w:sz w:val="20"/>
        </w:rPr>
        <w:t xml:space="preserve"> </w:t>
      </w:r>
      <w:r>
        <w:rPr>
          <w:w w:val="65"/>
          <w:sz w:val="20"/>
        </w:rPr>
        <w:t>Wakiso</w:t>
      </w:r>
      <w:r>
        <w:rPr>
          <w:spacing w:val="-8"/>
          <w:sz w:val="20"/>
        </w:rPr>
        <w:t xml:space="preserve"> </w:t>
      </w:r>
      <w:r>
        <w:rPr>
          <w:w w:val="65"/>
          <w:sz w:val="20"/>
        </w:rPr>
        <w:t>and</w:t>
      </w:r>
      <w:r>
        <w:rPr>
          <w:spacing w:val="-8"/>
          <w:sz w:val="20"/>
        </w:rPr>
        <w:t xml:space="preserve"> </w:t>
      </w:r>
      <w:r>
        <w:rPr>
          <w:w w:val="65"/>
          <w:sz w:val="20"/>
        </w:rPr>
        <w:t>Masaka</w:t>
      </w:r>
      <w:r>
        <w:rPr>
          <w:spacing w:val="-7"/>
          <w:sz w:val="20"/>
        </w:rPr>
        <w:t xml:space="preserve"> </w:t>
      </w:r>
      <w:r>
        <w:rPr>
          <w:w w:val="65"/>
          <w:sz w:val="20"/>
        </w:rPr>
        <w:t>has</w:t>
      </w:r>
      <w:r>
        <w:rPr>
          <w:spacing w:val="-7"/>
          <w:sz w:val="20"/>
        </w:rPr>
        <w:t xml:space="preserve"> </w:t>
      </w:r>
      <w:r>
        <w:rPr>
          <w:w w:val="65"/>
          <w:sz w:val="20"/>
        </w:rPr>
        <w:t>exposed</w:t>
      </w:r>
      <w:r>
        <w:rPr>
          <w:sz w:val="20"/>
        </w:rPr>
        <w:t xml:space="preserve"> </w:t>
      </w:r>
      <w:r>
        <w:rPr>
          <w:w w:val="65"/>
          <w:sz w:val="20"/>
        </w:rPr>
        <w:t>large</w:t>
      </w:r>
      <w:r>
        <w:rPr>
          <w:sz w:val="20"/>
        </w:rPr>
        <w:t xml:space="preserve"> </w:t>
      </w:r>
      <w:r>
        <w:rPr>
          <w:w w:val="65"/>
          <w:sz w:val="20"/>
        </w:rPr>
        <w:t>pieces</w:t>
      </w:r>
      <w:r>
        <w:rPr>
          <w:sz w:val="20"/>
        </w:rPr>
        <w:t xml:space="preserve"> </w:t>
      </w:r>
      <w:r>
        <w:rPr>
          <w:w w:val="65"/>
          <w:sz w:val="20"/>
        </w:rPr>
        <w:t>of</w:t>
      </w:r>
      <w:r>
        <w:rPr>
          <w:sz w:val="20"/>
        </w:rPr>
        <w:t xml:space="preserve"> </w:t>
      </w:r>
      <w:r>
        <w:rPr>
          <w:w w:val="65"/>
          <w:sz w:val="20"/>
        </w:rPr>
        <w:t>land</w:t>
      </w:r>
      <w:r>
        <w:rPr>
          <w:sz w:val="20"/>
        </w:rPr>
        <w:t xml:space="preserve"> </w:t>
      </w:r>
      <w:r>
        <w:rPr>
          <w:w w:val="65"/>
          <w:sz w:val="20"/>
        </w:rPr>
        <w:t>to</w:t>
      </w:r>
      <w:r>
        <w:rPr>
          <w:sz w:val="20"/>
        </w:rPr>
        <w:t xml:space="preserve"> </w:t>
      </w:r>
      <w:r>
        <w:rPr>
          <w:w w:val="65"/>
          <w:sz w:val="20"/>
        </w:rPr>
        <w:t>environmental</w:t>
      </w:r>
      <w:r>
        <w:rPr>
          <w:sz w:val="20"/>
        </w:rPr>
        <w:t xml:space="preserve"> </w:t>
      </w:r>
      <w:r>
        <w:rPr>
          <w:w w:val="65"/>
          <w:sz w:val="20"/>
        </w:rPr>
        <w:t>risks</w:t>
      </w:r>
      <w:r>
        <w:rPr>
          <w:sz w:val="20"/>
        </w:rPr>
        <w:t xml:space="preserve"> </w:t>
      </w:r>
      <w:r>
        <w:rPr>
          <w:w w:val="65"/>
          <w:sz w:val="20"/>
        </w:rPr>
        <w:t>of</w:t>
      </w:r>
      <w:r>
        <w:rPr>
          <w:sz w:val="20"/>
        </w:rPr>
        <w:t xml:space="preserve"> </w:t>
      </w:r>
      <w:r>
        <w:rPr>
          <w:w w:val="65"/>
          <w:sz w:val="20"/>
        </w:rPr>
        <w:t>soil</w:t>
      </w:r>
      <w:r>
        <w:rPr>
          <w:sz w:val="20"/>
        </w:rPr>
        <w:t xml:space="preserve"> </w:t>
      </w:r>
      <w:r>
        <w:rPr>
          <w:w w:val="65"/>
          <w:sz w:val="20"/>
        </w:rPr>
        <w:t>erosion</w:t>
      </w:r>
      <w:r>
        <w:rPr>
          <w:sz w:val="20"/>
        </w:rPr>
        <w:t xml:space="preserve"> </w:t>
      </w:r>
      <w:r>
        <w:rPr>
          <w:w w:val="65"/>
          <w:sz w:val="20"/>
        </w:rPr>
        <w:t>as</w:t>
      </w:r>
      <w:r>
        <w:rPr>
          <w:sz w:val="20"/>
        </w:rPr>
        <w:t xml:space="preserve"> </w:t>
      </w:r>
      <w:r>
        <w:rPr>
          <w:w w:val="65"/>
          <w:sz w:val="20"/>
        </w:rPr>
        <w:t>the</w:t>
      </w:r>
      <w:r>
        <w:rPr>
          <w:sz w:val="20"/>
        </w:rPr>
        <w:t xml:space="preserve"> </w:t>
      </w:r>
      <w:r>
        <w:rPr>
          <w:w w:val="65"/>
          <w:sz w:val="20"/>
        </w:rPr>
        <w:t>landlords</w:t>
      </w:r>
      <w:r>
        <w:rPr>
          <w:sz w:val="20"/>
        </w:rPr>
        <w:t xml:space="preserve"> </w:t>
      </w:r>
      <w:r>
        <w:rPr>
          <w:w w:val="65"/>
          <w:sz w:val="20"/>
        </w:rPr>
        <w:t>and</w:t>
      </w:r>
      <w:r>
        <w:rPr>
          <w:sz w:val="20"/>
        </w:rPr>
        <w:t xml:space="preserve"> </w:t>
      </w:r>
      <w:r>
        <w:rPr>
          <w:w w:val="65"/>
          <w:sz w:val="20"/>
        </w:rPr>
        <w:t>tenants</w:t>
      </w:r>
      <w:r>
        <w:rPr>
          <w:sz w:val="20"/>
        </w:rPr>
        <w:t xml:space="preserve"> </w:t>
      </w:r>
      <w:r>
        <w:rPr>
          <w:w w:val="65"/>
          <w:sz w:val="20"/>
        </w:rPr>
        <w:t>have</w:t>
      </w:r>
      <w:r>
        <w:rPr>
          <w:sz w:val="20"/>
        </w:rPr>
        <w:t xml:space="preserve"> </w:t>
      </w:r>
      <w:r>
        <w:rPr>
          <w:w w:val="65"/>
          <w:sz w:val="20"/>
        </w:rPr>
        <w:t>little</w:t>
      </w:r>
      <w:r>
        <w:rPr>
          <w:sz w:val="20"/>
        </w:rPr>
        <w:t xml:space="preserve"> </w:t>
      </w:r>
      <w:r>
        <w:rPr>
          <w:w w:val="65"/>
          <w:sz w:val="20"/>
        </w:rPr>
        <w:t>responsibility</w:t>
      </w:r>
      <w:r>
        <w:rPr>
          <w:sz w:val="20"/>
        </w:rPr>
        <w:t xml:space="preserve"> </w:t>
      </w:r>
      <w:r>
        <w:rPr>
          <w:w w:val="65"/>
          <w:sz w:val="20"/>
        </w:rPr>
        <w:t>over</w:t>
      </w:r>
      <w:r>
        <w:rPr>
          <w:sz w:val="20"/>
        </w:rPr>
        <w:t xml:space="preserve"> </w:t>
      </w:r>
      <w:r>
        <w:rPr>
          <w:w w:val="65"/>
          <w:sz w:val="20"/>
        </w:rPr>
        <w:t>land</w:t>
      </w:r>
      <w:r>
        <w:rPr>
          <w:sz w:val="20"/>
        </w:rPr>
        <w:t xml:space="preserve"> </w:t>
      </w:r>
      <w:r>
        <w:rPr>
          <w:w w:val="65"/>
          <w:sz w:val="20"/>
        </w:rPr>
        <w:t>while</w:t>
      </w:r>
      <w:r>
        <w:rPr>
          <w:sz w:val="20"/>
        </w:rPr>
        <w:t xml:space="preserve"> </w:t>
      </w:r>
      <w:r>
        <w:rPr>
          <w:w w:val="65"/>
          <w:sz w:val="20"/>
        </w:rPr>
        <w:t>the</w:t>
      </w:r>
      <w:r>
        <w:rPr>
          <w:sz w:val="20"/>
        </w:rPr>
        <w:t xml:space="preserve"> </w:t>
      </w:r>
      <w:r>
        <w:rPr>
          <w:spacing w:val="9"/>
          <w:w w:val="65"/>
          <w:sz w:val="20"/>
        </w:rPr>
        <w:t xml:space="preserve">communal </w:t>
      </w:r>
      <w:r>
        <w:rPr>
          <w:spacing w:val="9"/>
          <w:w w:val="70"/>
          <w:sz w:val="20"/>
        </w:rPr>
        <w:t>ownership</w:t>
      </w:r>
      <w:r>
        <w:rPr>
          <w:sz w:val="20"/>
        </w:rPr>
        <w:t xml:space="preserve"> </w:t>
      </w:r>
      <w:r>
        <w:rPr>
          <w:w w:val="70"/>
          <w:sz w:val="20"/>
        </w:rPr>
        <w:t>of</w:t>
      </w:r>
      <w:r>
        <w:rPr>
          <w:sz w:val="20"/>
        </w:rPr>
        <w:t xml:space="preserve"> </w:t>
      </w:r>
      <w:r>
        <w:rPr>
          <w:w w:val="70"/>
          <w:sz w:val="20"/>
        </w:rPr>
        <w:t>land</w:t>
      </w:r>
      <w:r>
        <w:rPr>
          <w:sz w:val="20"/>
        </w:rPr>
        <w:t xml:space="preserve"> </w:t>
      </w:r>
      <w:r>
        <w:rPr>
          <w:w w:val="70"/>
          <w:sz w:val="20"/>
        </w:rPr>
        <w:t>among</w:t>
      </w:r>
      <w:r>
        <w:rPr>
          <w:sz w:val="20"/>
        </w:rPr>
        <w:t xml:space="preserve"> </w:t>
      </w:r>
      <w:r>
        <w:rPr>
          <w:w w:val="70"/>
          <w:sz w:val="20"/>
        </w:rPr>
        <w:t>the</w:t>
      </w:r>
      <w:r>
        <w:rPr>
          <w:sz w:val="20"/>
        </w:rPr>
        <w:t xml:space="preserve"> </w:t>
      </w:r>
      <w:r>
        <w:rPr>
          <w:w w:val="70"/>
          <w:sz w:val="20"/>
        </w:rPr>
        <w:t>Karamajongs</w:t>
      </w:r>
      <w:r>
        <w:rPr>
          <w:sz w:val="20"/>
        </w:rPr>
        <w:t xml:space="preserve"> </w:t>
      </w:r>
      <w:r>
        <w:rPr>
          <w:w w:val="70"/>
          <w:sz w:val="20"/>
        </w:rPr>
        <w:t>in</w:t>
      </w:r>
      <w:r>
        <w:rPr>
          <w:sz w:val="20"/>
        </w:rPr>
        <w:t xml:space="preserve"> </w:t>
      </w:r>
      <w:r>
        <w:rPr>
          <w:w w:val="70"/>
          <w:sz w:val="20"/>
        </w:rPr>
        <w:t>Kaabong</w:t>
      </w:r>
      <w:r>
        <w:rPr>
          <w:sz w:val="20"/>
        </w:rPr>
        <w:t xml:space="preserve"> </w:t>
      </w:r>
      <w:r>
        <w:rPr>
          <w:w w:val="70"/>
          <w:sz w:val="20"/>
        </w:rPr>
        <w:t>and</w:t>
      </w:r>
      <w:r>
        <w:rPr>
          <w:sz w:val="20"/>
        </w:rPr>
        <w:t xml:space="preserve"> </w:t>
      </w:r>
      <w:r>
        <w:rPr>
          <w:w w:val="70"/>
          <w:sz w:val="20"/>
        </w:rPr>
        <w:t>Itesots</w:t>
      </w:r>
      <w:r>
        <w:rPr>
          <w:sz w:val="20"/>
        </w:rPr>
        <w:t xml:space="preserve"> </w:t>
      </w:r>
      <w:r>
        <w:rPr>
          <w:w w:val="70"/>
          <w:sz w:val="20"/>
        </w:rPr>
        <w:t>in</w:t>
      </w:r>
      <w:r>
        <w:rPr>
          <w:sz w:val="20"/>
        </w:rPr>
        <w:t xml:space="preserve"> </w:t>
      </w:r>
      <w:r>
        <w:rPr>
          <w:w w:val="70"/>
          <w:sz w:val="20"/>
        </w:rPr>
        <w:t>Soroti</w:t>
      </w:r>
      <w:r>
        <w:rPr>
          <w:sz w:val="20"/>
        </w:rPr>
        <w:t xml:space="preserve"> </w:t>
      </w:r>
      <w:r>
        <w:rPr>
          <w:w w:val="70"/>
          <w:sz w:val="20"/>
        </w:rPr>
        <w:t>has</w:t>
      </w:r>
      <w:r>
        <w:rPr>
          <w:sz w:val="20"/>
        </w:rPr>
        <w:t xml:space="preserve"> </w:t>
      </w:r>
      <w:r>
        <w:rPr>
          <w:w w:val="70"/>
          <w:sz w:val="20"/>
        </w:rPr>
        <w:t>led</w:t>
      </w:r>
      <w:r>
        <w:rPr>
          <w:sz w:val="20"/>
        </w:rPr>
        <w:t xml:space="preserve"> </w:t>
      </w:r>
      <w:r>
        <w:rPr>
          <w:w w:val="70"/>
          <w:sz w:val="20"/>
        </w:rPr>
        <w:t>to</w:t>
      </w:r>
      <w:r>
        <w:rPr>
          <w:sz w:val="20"/>
        </w:rPr>
        <w:t xml:space="preserve"> </w:t>
      </w:r>
      <w:r>
        <w:rPr>
          <w:w w:val="70"/>
          <w:sz w:val="20"/>
        </w:rPr>
        <w:t>wasteful</w:t>
      </w:r>
      <w:r>
        <w:rPr>
          <w:sz w:val="20"/>
        </w:rPr>
        <w:t xml:space="preserve"> </w:t>
      </w:r>
      <w:r>
        <w:rPr>
          <w:w w:val="70"/>
          <w:sz w:val="20"/>
        </w:rPr>
        <w:t>use</w:t>
      </w:r>
      <w:r>
        <w:rPr>
          <w:sz w:val="20"/>
        </w:rPr>
        <w:t xml:space="preserve"> </w:t>
      </w:r>
      <w:r>
        <w:rPr>
          <w:w w:val="70"/>
          <w:sz w:val="20"/>
        </w:rPr>
        <w:t>of</w:t>
      </w:r>
      <w:r>
        <w:rPr>
          <w:sz w:val="20"/>
        </w:rPr>
        <w:t xml:space="preserve"> </w:t>
      </w:r>
      <w:r>
        <w:rPr>
          <w:w w:val="70"/>
          <w:sz w:val="20"/>
        </w:rPr>
        <w:t>land</w:t>
      </w:r>
      <w:r>
        <w:rPr>
          <w:sz w:val="20"/>
        </w:rPr>
        <w:t xml:space="preserve"> </w:t>
      </w:r>
      <w:r>
        <w:rPr>
          <w:w w:val="70"/>
          <w:sz w:val="20"/>
        </w:rPr>
        <w:t>as</w:t>
      </w:r>
      <w:r>
        <w:rPr>
          <w:sz w:val="20"/>
        </w:rPr>
        <w:t xml:space="preserve"> </w:t>
      </w:r>
      <w:r>
        <w:rPr>
          <w:w w:val="70"/>
          <w:sz w:val="20"/>
        </w:rPr>
        <w:t>the</w:t>
      </w:r>
      <w:r>
        <w:rPr>
          <w:sz w:val="20"/>
        </w:rPr>
        <w:t xml:space="preserve"> </w:t>
      </w:r>
      <w:r>
        <w:rPr>
          <w:w w:val="70"/>
          <w:sz w:val="20"/>
        </w:rPr>
        <w:t>individual</w:t>
      </w:r>
      <w:r>
        <w:rPr>
          <w:sz w:val="20"/>
        </w:rPr>
        <w:t xml:space="preserve"> </w:t>
      </w:r>
      <w:r>
        <w:rPr>
          <w:w w:val="65"/>
          <w:sz w:val="20"/>
        </w:rPr>
        <w:t>pastoralists</w:t>
      </w:r>
      <w:r>
        <w:rPr>
          <w:sz w:val="20"/>
        </w:rPr>
        <w:t xml:space="preserve"> </w:t>
      </w:r>
      <w:r>
        <w:rPr>
          <w:w w:val="65"/>
          <w:sz w:val="20"/>
        </w:rPr>
        <w:t>move</w:t>
      </w:r>
      <w:r>
        <w:rPr>
          <w:sz w:val="20"/>
        </w:rPr>
        <w:t xml:space="preserve"> </w:t>
      </w:r>
      <w:r>
        <w:rPr>
          <w:w w:val="65"/>
          <w:sz w:val="20"/>
        </w:rPr>
        <w:t>freely</w:t>
      </w:r>
      <w:r>
        <w:rPr>
          <w:sz w:val="20"/>
        </w:rPr>
        <w:t xml:space="preserve"> </w:t>
      </w:r>
      <w:r>
        <w:rPr>
          <w:w w:val="65"/>
          <w:sz w:val="20"/>
        </w:rPr>
        <w:t>using</w:t>
      </w:r>
      <w:r>
        <w:rPr>
          <w:sz w:val="20"/>
        </w:rPr>
        <w:t xml:space="preserve"> </w:t>
      </w:r>
      <w:r>
        <w:rPr>
          <w:w w:val="65"/>
          <w:sz w:val="20"/>
        </w:rPr>
        <w:t>the</w:t>
      </w:r>
      <w:r>
        <w:rPr>
          <w:sz w:val="20"/>
        </w:rPr>
        <w:t xml:space="preserve"> </w:t>
      </w:r>
      <w:r>
        <w:rPr>
          <w:w w:val="65"/>
          <w:sz w:val="20"/>
        </w:rPr>
        <w:t>land</w:t>
      </w:r>
      <w:r>
        <w:rPr>
          <w:sz w:val="20"/>
        </w:rPr>
        <w:t xml:space="preserve"> </w:t>
      </w:r>
      <w:r>
        <w:rPr>
          <w:w w:val="65"/>
          <w:sz w:val="20"/>
        </w:rPr>
        <w:t>carelessly</w:t>
      </w:r>
      <w:r>
        <w:rPr>
          <w:sz w:val="20"/>
        </w:rPr>
        <w:t xml:space="preserve"> </w:t>
      </w:r>
      <w:r>
        <w:rPr>
          <w:w w:val="65"/>
          <w:sz w:val="20"/>
        </w:rPr>
        <w:t>for</w:t>
      </w:r>
      <w:r>
        <w:rPr>
          <w:sz w:val="20"/>
        </w:rPr>
        <w:t xml:space="preserve"> </w:t>
      </w:r>
      <w:r>
        <w:rPr>
          <w:w w:val="65"/>
          <w:sz w:val="20"/>
        </w:rPr>
        <w:t>grazing</w:t>
      </w:r>
      <w:r>
        <w:rPr>
          <w:sz w:val="20"/>
        </w:rPr>
        <w:t xml:space="preserve"> </w:t>
      </w:r>
      <w:r>
        <w:rPr>
          <w:w w:val="65"/>
          <w:sz w:val="20"/>
        </w:rPr>
        <w:t>cattle</w:t>
      </w:r>
      <w:r>
        <w:rPr>
          <w:sz w:val="20"/>
        </w:rPr>
        <w:t xml:space="preserve"> </w:t>
      </w:r>
      <w:r>
        <w:rPr>
          <w:w w:val="65"/>
          <w:sz w:val="20"/>
        </w:rPr>
        <w:t>as</w:t>
      </w:r>
      <w:r>
        <w:rPr>
          <w:sz w:val="20"/>
        </w:rPr>
        <w:t xml:space="preserve"> </w:t>
      </w:r>
      <w:r>
        <w:rPr>
          <w:w w:val="65"/>
          <w:sz w:val="20"/>
        </w:rPr>
        <w:t>it</w:t>
      </w:r>
      <w:r>
        <w:rPr>
          <w:spacing w:val="34"/>
          <w:sz w:val="20"/>
        </w:rPr>
        <w:t xml:space="preserve"> </w:t>
      </w:r>
      <w:r>
        <w:rPr>
          <w:w w:val="65"/>
          <w:sz w:val="20"/>
        </w:rPr>
        <w:t>belongs</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community</w:t>
      </w:r>
      <w:r>
        <w:rPr>
          <w:spacing w:val="30"/>
          <w:sz w:val="20"/>
        </w:rPr>
        <w:t xml:space="preserve"> </w:t>
      </w:r>
      <w:r>
        <w:rPr>
          <w:w w:val="65"/>
          <w:sz w:val="20"/>
        </w:rPr>
        <w:t>as</w:t>
      </w:r>
      <w:r>
        <w:rPr>
          <w:sz w:val="20"/>
        </w:rPr>
        <w:t xml:space="preserve"> </w:t>
      </w:r>
      <w:r>
        <w:rPr>
          <w:w w:val="65"/>
          <w:sz w:val="20"/>
        </w:rPr>
        <w:t>whole</w:t>
      </w:r>
      <w:r>
        <w:rPr>
          <w:sz w:val="20"/>
        </w:rPr>
        <w:t xml:space="preserve"> </w:t>
      </w:r>
      <w:r>
        <w:rPr>
          <w:w w:val="65"/>
          <w:sz w:val="20"/>
        </w:rPr>
        <w:t>as</w:t>
      </w:r>
      <w:r>
        <w:rPr>
          <w:sz w:val="20"/>
        </w:rPr>
        <w:t xml:space="preserve"> </w:t>
      </w:r>
      <w:r>
        <w:rPr>
          <w:w w:val="65"/>
          <w:sz w:val="20"/>
        </w:rPr>
        <w:t>resulting</w:t>
      </w:r>
      <w:r>
        <w:rPr>
          <w:sz w:val="20"/>
        </w:rPr>
        <w:t xml:space="preserve"> </w:t>
      </w:r>
      <w:r>
        <w:rPr>
          <w:w w:val="65"/>
          <w:sz w:val="20"/>
        </w:rPr>
        <w:t>into</w:t>
      </w:r>
      <w:r>
        <w:rPr>
          <w:sz w:val="20"/>
        </w:rPr>
        <w:t xml:space="preserve"> </w:t>
      </w:r>
      <w:r>
        <w:rPr>
          <w:w w:val="65"/>
          <w:sz w:val="20"/>
        </w:rPr>
        <w:t>severe</w:t>
      </w:r>
      <w:r>
        <w:rPr>
          <w:sz w:val="20"/>
        </w:rPr>
        <w:t xml:space="preserve"> </w:t>
      </w:r>
      <w:r>
        <w:rPr>
          <w:w w:val="65"/>
          <w:sz w:val="20"/>
        </w:rPr>
        <w:t>soil</w:t>
      </w:r>
      <w:r>
        <w:rPr>
          <w:sz w:val="20"/>
        </w:rPr>
        <w:t xml:space="preserve"> </w:t>
      </w:r>
      <w:r>
        <w:rPr>
          <w:spacing w:val="-2"/>
          <w:w w:val="75"/>
          <w:sz w:val="20"/>
        </w:rPr>
        <w:t>erosion.</w:t>
      </w:r>
    </w:p>
    <w:p w:rsidR="00E5575B" w:rsidRDefault="00D512E5">
      <w:pPr>
        <w:pStyle w:val="ListParagraph"/>
        <w:numPr>
          <w:ilvl w:val="0"/>
          <w:numId w:val="84"/>
        </w:numPr>
        <w:tabs>
          <w:tab w:val="left" w:pos="1805"/>
        </w:tabs>
        <w:spacing w:line="244" w:lineRule="auto"/>
        <w:ind w:right="2064" w:firstLine="0"/>
        <w:rPr>
          <w:rFonts w:ascii="Arial MT" w:hAnsi="Arial MT"/>
          <w:sz w:val="20"/>
        </w:rPr>
      </w:pPr>
      <w:r>
        <w:rPr>
          <w:w w:val="65"/>
          <w:sz w:val="20"/>
        </w:rPr>
        <w:t>Infrastructural</w:t>
      </w:r>
      <w:r>
        <w:rPr>
          <w:sz w:val="20"/>
        </w:rPr>
        <w:t xml:space="preserve"> </w:t>
      </w:r>
      <w:r>
        <w:rPr>
          <w:w w:val="65"/>
          <w:sz w:val="20"/>
        </w:rPr>
        <w:t>construction</w:t>
      </w:r>
      <w:r>
        <w:rPr>
          <w:sz w:val="20"/>
        </w:rPr>
        <w:t xml:space="preserve"> </w:t>
      </w:r>
      <w:r>
        <w:rPr>
          <w:w w:val="65"/>
          <w:sz w:val="20"/>
        </w:rPr>
        <w:t>like</w:t>
      </w:r>
      <w:r>
        <w:rPr>
          <w:sz w:val="20"/>
        </w:rPr>
        <w:t xml:space="preserve"> </w:t>
      </w:r>
      <w:r>
        <w:rPr>
          <w:w w:val="65"/>
          <w:sz w:val="20"/>
        </w:rPr>
        <w:t>the</w:t>
      </w:r>
      <w:r>
        <w:rPr>
          <w:sz w:val="20"/>
        </w:rPr>
        <w:t xml:space="preserve"> </w:t>
      </w:r>
      <w:r>
        <w:rPr>
          <w:w w:val="65"/>
          <w:sz w:val="20"/>
        </w:rPr>
        <w:t>Kampala</w:t>
      </w:r>
      <w:r>
        <w:rPr>
          <w:sz w:val="20"/>
        </w:rPr>
        <w:t xml:space="preserve"> </w:t>
      </w:r>
      <w:r>
        <w:rPr>
          <w:w w:val="65"/>
          <w:sz w:val="20"/>
        </w:rPr>
        <w:t>-</w:t>
      </w:r>
      <w:r>
        <w:rPr>
          <w:sz w:val="20"/>
        </w:rPr>
        <w:t xml:space="preserve"> </w:t>
      </w:r>
      <w:r>
        <w:rPr>
          <w:w w:val="65"/>
          <w:sz w:val="20"/>
        </w:rPr>
        <w:t>Kabale</w:t>
      </w:r>
      <w:r>
        <w:rPr>
          <w:sz w:val="20"/>
        </w:rPr>
        <w:t xml:space="preserve"> </w:t>
      </w:r>
      <w:r>
        <w:rPr>
          <w:w w:val="65"/>
          <w:sz w:val="20"/>
        </w:rPr>
        <w:t>road</w:t>
      </w:r>
      <w:r>
        <w:rPr>
          <w:sz w:val="20"/>
        </w:rPr>
        <w:t xml:space="preserve"> </w:t>
      </w:r>
      <w:r>
        <w:rPr>
          <w:w w:val="65"/>
          <w:sz w:val="20"/>
        </w:rPr>
        <w:t>and</w:t>
      </w:r>
      <w:r>
        <w:rPr>
          <w:sz w:val="20"/>
        </w:rPr>
        <w:t xml:space="preserve"> </w:t>
      </w:r>
      <w:r>
        <w:rPr>
          <w:w w:val="65"/>
          <w:sz w:val="20"/>
        </w:rPr>
        <w:t>Kampala</w:t>
      </w:r>
      <w:r>
        <w:rPr>
          <w:spacing w:val="-1"/>
          <w:sz w:val="20"/>
        </w:rPr>
        <w:t xml:space="preserve"> </w:t>
      </w:r>
      <w:r>
        <w:rPr>
          <w:w w:val="65"/>
          <w:sz w:val="20"/>
        </w:rPr>
        <w:t>Northern</w:t>
      </w:r>
      <w:r>
        <w:rPr>
          <w:spacing w:val="-3"/>
          <w:sz w:val="20"/>
        </w:rPr>
        <w:t xml:space="preserve"> </w:t>
      </w:r>
      <w:r>
        <w:rPr>
          <w:w w:val="65"/>
          <w:sz w:val="20"/>
        </w:rPr>
        <w:t>bypass</w:t>
      </w:r>
      <w:r>
        <w:rPr>
          <w:spacing w:val="-1"/>
          <w:sz w:val="20"/>
        </w:rPr>
        <w:t xml:space="preserve"> </w:t>
      </w:r>
      <w:r>
        <w:rPr>
          <w:w w:val="65"/>
          <w:sz w:val="20"/>
        </w:rPr>
        <w:t>has</w:t>
      </w:r>
      <w:r>
        <w:rPr>
          <w:spacing w:val="-3"/>
          <w:sz w:val="20"/>
        </w:rPr>
        <w:t xml:space="preserve"> </w:t>
      </w:r>
      <w:r>
        <w:rPr>
          <w:w w:val="65"/>
          <w:sz w:val="20"/>
        </w:rPr>
        <w:t>led</w:t>
      </w:r>
      <w:r>
        <w:rPr>
          <w:spacing w:val="-1"/>
          <w:sz w:val="20"/>
        </w:rPr>
        <w:t xml:space="preserve"> </w:t>
      </w:r>
      <w:r>
        <w:rPr>
          <w:w w:val="65"/>
          <w:sz w:val="20"/>
        </w:rPr>
        <w:t>to</w:t>
      </w:r>
      <w:r>
        <w:rPr>
          <w:spacing w:val="-1"/>
          <w:sz w:val="20"/>
        </w:rPr>
        <w:t xml:space="preserve"> </w:t>
      </w:r>
      <w:r>
        <w:rPr>
          <w:w w:val="65"/>
          <w:sz w:val="20"/>
        </w:rPr>
        <w:t>excavation</w:t>
      </w:r>
      <w:r>
        <w:rPr>
          <w:spacing w:val="24"/>
          <w:sz w:val="20"/>
        </w:rPr>
        <w:t xml:space="preserve"> </w:t>
      </w:r>
      <w:r>
        <w:rPr>
          <w:w w:val="65"/>
          <w:sz w:val="20"/>
        </w:rPr>
        <w:t>of</w:t>
      </w:r>
      <w:r>
        <w:rPr>
          <w:spacing w:val="24"/>
          <w:sz w:val="20"/>
        </w:rPr>
        <w:t xml:space="preserve"> </w:t>
      </w:r>
      <w:r>
        <w:rPr>
          <w:w w:val="65"/>
          <w:sz w:val="20"/>
        </w:rPr>
        <w:t>the</w:t>
      </w:r>
      <w:r>
        <w:rPr>
          <w:spacing w:val="24"/>
          <w:sz w:val="20"/>
        </w:rPr>
        <w:t xml:space="preserve"> </w:t>
      </w:r>
      <w:r>
        <w:rPr>
          <w:w w:val="65"/>
          <w:sz w:val="20"/>
        </w:rPr>
        <w:t>landscape</w:t>
      </w:r>
      <w:r>
        <w:rPr>
          <w:spacing w:val="27"/>
          <w:sz w:val="20"/>
        </w:rPr>
        <w:t xml:space="preserve"> </w:t>
      </w:r>
      <w:r>
        <w:rPr>
          <w:w w:val="65"/>
          <w:sz w:val="20"/>
        </w:rPr>
        <w:t>which</w:t>
      </w:r>
      <w:r>
        <w:rPr>
          <w:sz w:val="20"/>
        </w:rPr>
        <w:t xml:space="preserve"> </w:t>
      </w:r>
      <w:r>
        <w:rPr>
          <w:w w:val="65"/>
          <w:sz w:val="20"/>
        </w:rPr>
        <w:t>has</w:t>
      </w:r>
      <w:r>
        <w:rPr>
          <w:sz w:val="20"/>
        </w:rPr>
        <w:t xml:space="preserve"> </w:t>
      </w:r>
      <w:r>
        <w:rPr>
          <w:w w:val="65"/>
          <w:sz w:val="20"/>
        </w:rPr>
        <w:t>accelerated</w:t>
      </w:r>
      <w:r>
        <w:rPr>
          <w:sz w:val="20"/>
        </w:rPr>
        <w:t xml:space="preserve"> </w:t>
      </w:r>
      <w:r>
        <w:rPr>
          <w:w w:val="65"/>
          <w:sz w:val="20"/>
        </w:rPr>
        <w:t>soil</w:t>
      </w:r>
      <w:r>
        <w:rPr>
          <w:sz w:val="20"/>
        </w:rPr>
        <w:t xml:space="preserve"> </w:t>
      </w:r>
      <w:r>
        <w:rPr>
          <w:w w:val="65"/>
          <w:sz w:val="20"/>
        </w:rPr>
        <w:t>erosion</w:t>
      </w:r>
      <w:r>
        <w:rPr>
          <w:sz w:val="20"/>
        </w:rPr>
        <w:t xml:space="preserve"> </w:t>
      </w:r>
      <w:r>
        <w:rPr>
          <w:w w:val="65"/>
          <w:sz w:val="20"/>
        </w:rPr>
        <w:t>and</w:t>
      </w:r>
      <w:r>
        <w:rPr>
          <w:sz w:val="20"/>
        </w:rPr>
        <w:t xml:space="preserve"> </w:t>
      </w:r>
      <w:r>
        <w:rPr>
          <w:w w:val="65"/>
          <w:sz w:val="20"/>
        </w:rPr>
        <w:t>landslides,</w:t>
      </w:r>
      <w:r>
        <w:rPr>
          <w:sz w:val="20"/>
        </w:rPr>
        <w:t xml:space="preserve"> </w:t>
      </w:r>
      <w:r>
        <w:rPr>
          <w:w w:val="65"/>
          <w:sz w:val="20"/>
        </w:rPr>
        <w:t>the</w:t>
      </w:r>
      <w:r>
        <w:rPr>
          <w:sz w:val="20"/>
        </w:rPr>
        <w:t xml:space="preserve"> </w:t>
      </w:r>
      <w:r>
        <w:rPr>
          <w:w w:val="65"/>
          <w:sz w:val="20"/>
        </w:rPr>
        <w:t>creation</w:t>
      </w:r>
      <w:r>
        <w:rPr>
          <w:sz w:val="20"/>
        </w:rPr>
        <w:t xml:space="preserve"> </w:t>
      </w:r>
      <w:r>
        <w:rPr>
          <w:w w:val="65"/>
          <w:sz w:val="20"/>
        </w:rPr>
        <w:t>of</w:t>
      </w:r>
      <w:r>
        <w:rPr>
          <w:sz w:val="20"/>
        </w:rPr>
        <w:t xml:space="preserve"> </w:t>
      </w:r>
      <w:r>
        <w:rPr>
          <w:w w:val="65"/>
          <w:sz w:val="20"/>
        </w:rPr>
        <w:t>holes</w:t>
      </w:r>
      <w:r>
        <w:rPr>
          <w:sz w:val="20"/>
        </w:rPr>
        <w:t xml:space="preserve"> </w:t>
      </w:r>
      <w:r>
        <w:rPr>
          <w:w w:val="65"/>
          <w:sz w:val="20"/>
        </w:rPr>
        <w:t>for</w:t>
      </w:r>
      <w:r>
        <w:rPr>
          <w:sz w:val="20"/>
        </w:rPr>
        <w:t xml:space="preserve"> </w:t>
      </w:r>
      <w:r>
        <w:rPr>
          <w:w w:val="65"/>
          <w:sz w:val="20"/>
        </w:rPr>
        <w:t>breeding</w:t>
      </w:r>
      <w:r>
        <w:rPr>
          <w:sz w:val="20"/>
        </w:rPr>
        <w:t xml:space="preserve"> </w:t>
      </w:r>
      <w:r>
        <w:rPr>
          <w:w w:val="65"/>
          <w:sz w:val="20"/>
        </w:rPr>
        <w:t>of</w:t>
      </w:r>
      <w:r>
        <w:rPr>
          <w:sz w:val="20"/>
        </w:rPr>
        <w:t xml:space="preserve"> </w:t>
      </w:r>
      <w:r>
        <w:rPr>
          <w:w w:val="65"/>
          <w:sz w:val="20"/>
        </w:rPr>
        <w:t>mosquitoes,</w:t>
      </w:r>
      <w:r>
        <w:rPr>
          <w:sz w:val="20"/>
        </w:rPr>
        <w:t xml:space="preserve"> </w:t>
      </w:r>
      <w:r>
        <w:rPr>
          <w:w w:val="65"/>
          <w:sz w:val="20"/>
        </w:rPr>
        <w:t>destruction</w:t>
      </w:r>
      <w:r>
        <w:rPr>
          <w:sz w:val="20"/>
        </w:rPr>
        <w:t xml:space="preserve"> </w:t>
      </w:r>
      <w:r>
        <w:rPr>
          <w:w w:val="65"/>
          <w:sz w:val="20"/>
        </w:rPr>
        <w:t>of</w:t>
      </w:r>
      <w:r>
        <w:rPr>
          <w:sz w:val="20"/>
        </w:rPr>
        <w:t xml:space="preserve"> </w:t>
      </w:r>
      <w:r>
        <w:rPr>
          <w:w w:val="65"/>
          <w:sz w:val="20"/>
        </w:rPr>
        <w:t>land</w:t>
      </w:r>
      <w:r>
        <w:rPr>
          <w:sz w:val="20"/>
        </w:rPr>
        <w:t xml:space="preserve"> </w:t>
      </w:r>
      <w:r>
        <w:rPr>
          <w:w w:val="65"/>
          <w:sz w:val="20"/>
        </w:rPr>
        <w:t>for</w:t>
      </w:r>
      <w:r>
        <w:rPr>
          <w:sz w:val="20"/>
        </w:rPr>
        <w:t xml:space="preserve"> </w:t>
      </w:r>
      <w:r>
        <w:rPr>
          <w:w w:val="65"/>
          <w:sz w:val="20"/>
        </w:rPr>
        <w:t>farming</w:t>
      </w:r>
      <w:r>
        <w:rPr>
          <w:sz w:val="20"/>
        </w:rPr>
        <w:t xml:space="preserve"> </w:t>
      </w:r>
      <w:r>
        <w:rPr>
          <w:w w:val="65"/>
          <w:sz w:val="20"/>
        </w:rPr>
        <w:t>and</w:t>
      </w:r>
      <w:r>
        <w:rPr>
          <w:sz w:val="20"/>
        </w:rPr>
        <w:t xml:space="preserve"> </w:t>
      </w:r>
      <w:r>
        <w:rPr>
          <w:w w:val="65"/>
          <w:sz w:val="20"/>
        </w:rPr>
        <w:t>forests</w:t>
      </w:r>
      <w:r>
        <w:rPr>
          <w:sz w:val="20"/>
        </w:rPr>
        <w:t xml:space="preserve"> </w:t>
      </w:r>
      <w:r>
        <w:rPr>
          <w:w w:val="65"/>
          <w:sz w:val="20"/>
        </w:rPr>
        <w:t>and</w:t>
      </w:r>
      <w:r>
        <w:rPr>
          <w:sz w:val="20"/>
        </w:rPr>
        <w:t xml:space="preserve"> </w:t>
      </w:r>
      <w:r>
        <w:rPr>
          <w:w w:val="65"/>
          <w:sz w:val="20"/>
        </w:rPr>
        <w:t>swamps</w:t>
      </w:r>
      <w:r>
        <w:rPr>
          <w:sz w:val="20"/>
        </w:rPr>
        <w:t xml:space="preserve"> </w:t>
      </w:r>
      <w:r>
        <w:rPr>
          <w:w w:val="65"/>
          <w:sz w:val="20"/>
        </w:rPr>
        <w:t>have</w:t>
      </w:r>
      <w:r>
        <w:rPr>
          <w:sz w:val="20"/>
        </w:rPr>
        <w:t xml:space="preserve"> </w:t>
      </w:r>
      <w:r>
        <w:rPr>
          <w:w w:val="65"/>
          <w:sz w:val="20"/>
        </w:rPr>
        <w:t>been</w:t>
      </w:r>
      <w:r>
        <w:rPr>
          <w:sz w:val="20"/>
        </w:rPr>
        <w:t xml:space="preserve"> </w:t>
      </w:r>
      <w:r>
        <w:rPr>
          <w:w w:val="65"/>
          <w:sz w:val="20"/>
        </w:rPr>
        <w:t>cleared</w:t>
      </w:r>
      <w:r>
        <w:rPr>
          <w:sz w:val="20"/>
        </w:rPr>
        <w:t xml:space="preserve"> </w:t>
      </w:r>
      <w:r>
        <w:rPr>
          <w:w w:val="65"/>
          <w:sz w:val="20"/>
        </w:rPr>
        <w:t>thus</w:t>
      </w:r>
      <w:r>
        <w:rPr>
          <w:sz w:val="20"/>
        </w:rPr>
        <w:t xml:space="preserve"> </w:t>
      </w:r>
      <w:r>
        <w:rPr>
          <w:w w:val="65"/>
          <w:sz w:val="20"/>
        </w:rPr>
        <w:t>limited</w:t>
      </w:r>
      <w:r>
        <w:rPr>
          <w:sz w:val="20"/>
        </w:rPr>
        <w:t xml:space="preserve"> </w:t>
      </w:r>
      <w:r>
        <w:rPr>
          <w:w w:val="65"/>
          <w:sz w:val="20"/>
        </w:rPr>
        <w:t>rains</w:t>
      </w:r>
      <w:r>
        <w:rPr>
          <w:sz w:val="20"/>
        </w:rPr>
        <w:t xml:space="preserve"> </w:t>
      </w:r>
      <w:r>
        <w:rPr>
          <w:w w:val="65"/>
          <w:sz w:val="20"/>
        </w:rPr>
        <w:t>and</w:t>
      </w:r>
      <w:r>
        <w:rPr>
          <w:sz w:val="20"/>
        </w:rPr>
        <w:t xml:space="preserve"> </w:t>
      </w:r>
      <w:r>
        <w:rPr>
          <w:w w:val="65"/>
          <w:sz w:val="20"/>
        </w:rPr>
        <w:t>prolonged</w:t>
      </w:r>
      <w:r>
        <w:rPr>
          <w:sz w:val="20"/>
        </w:rPr>
        <w:t xml:space="preserve"> </w:t>
      </w:r>
      <w:r>
        <w:rPr>
          <w:w w:val="65"/>
          <w:sz w:val="20"/>
        </w:rPr>
        <w:t>drought.</w:t>
      </w:r>
    </w:p>
    <w:p w:rsidR="00E5575B" w:rsidRDefault="00D512E5">
      <w:pPr>
        <w:pStyle w:val="ListParagraph"/>
        <w:numPr>
          <w:ilvl w:val="0"/>
          <w:numId w:val="84"/>
        </w:numPr>
        <w:tabs>
          <w:tab w:val="left" w:pos="1815"/>
        </w:tabs>
        <w:spacing w:line="244" w:lineRule="auto"/>
        <w:ind w:right="2062" w:firstLine="0"/>
        <w:rPr>
          <w:rFonts w:ascii="Arial MT" w:hAnsi="Arial MT"/>
          <w:sz w:val="20"/>
        </w:rPr>
      </w:pPr>
      <w:r>
        <w:rPr>
          <w:w w:val="65"/>
          <w:sz w:val="20"/>
        </w:rPr>
        <w:t>Poor</w:t>
      </w:r>
      <w:r>
        <w:rPr>
          <w:spacing w:val="30"/>
          <w:sz w:val="20"/>
        </w:rPr>
        <w:t xml:space="preserve"> </w:t>
      </w:r>
      <w:r>
        <w:rPr>
          <w:w w:val="65"/>
          <w:sz w:val="20"/>
        </w:rPr>
        <w:t>fishing</w:t>
      </w:r>
      <w:r>
        <w:rPr>
          <w:spacing w:val="30"/>
          <w:sz w:val="20"/>
        </w:rPr>
        <w:t xml:space="preserve"> </w:t>
      </w:r>
      <w:r>
        <w:rPr>
          <w:w w:val="65"/>
          <w:sz w:val="20"/>
        </w:rPr>
        <w:t>practices</w:t>
      </w:r>
      <w:r>
        <w:rPr>
          <w:spacing w:val="35"/>
          <w:sz w:val="20"/>
        </w:rPr>
        <w:t xml:space="preserve"> </w:t>
      </w:r>
      <w:r>
        <w:rPr>
          <w:w w:val="65"/>
          <w:sz w:val="20"/>
        </w:rPr>
        <w:t>and</w:t>
      </w:r>
      <w:r>
        <w:rPr>
          <w:spacing w:val="30"/>
          <w:sz w:val="20"/>
        </w:rPr>
        <w:t xml:space="preserve"> </w:t>
      </w:r>
      <w:r>
        <w:rPr>
          <w:w w:val="65"/>
          <w:sz w:val="20"/>
        </w:rPr>
        <w:t>gears</w:t>
      </w:r>
      <w:r>
        <w:rPr>
          <w:spacing w:val="33"/>
          <w:sz w:val="20"/>
        </w:rPr>
        <w:t xml:space="preserve"> </w:t>
      </w:r>
      <w:r>
        <w:rPr>
          <w:w w:val="65"/>
          <w:sz w:val="20"/>
        </w:rPr>
        <w:t>such</w:t>
      </w:r>
      <w:r>
        <w:rPr>
          <w:spacing w:val="30"/>
          <w:sz w:val="20"/>
        </w:rPr>
        <w:t xml:space="preserve"> </w:t>
      </w:r>
      <w:r>
        <w:rPr>
          <w:w w:val="65"/>
          <w:sz w:val="20"/>
        </w:rPr>
        <w:t>as</w:t>
      </w:r>
      <w:r>
        <w:rPr>
          <w:spacing w:val="30"/>
          <w:sz w:val="20"/>
        </w:rPr>
        <w:t xml:space="preserve"> </w:t>
      </w:r>
      <w:r>
        <w:rPr>
          <w:w w:val="65"/>
          <w:sz w:val="20"/>
        </w:rPr>
        <w:t>over</w:t>
      </w:r>
      <w:r>
        <w:rPr>
          <w:spacing w:val="30"/>
          <w:sz w:val="20"/>
        </w:rPr>
        <w:t xml:space="preserve"> </w:t>
      </w:r>
      <w:r>
        <w:rPr>
          <w:w w:val="65"/>
          <w:sz w:val="20"/>
        </w:rPr>
        <w:t>fishing,</w:t>
      </w:r>
      <w:r>
        <w:rPr>
          <w:spacing w:val="30"/>
          <w:sz w:val="20"/>
        </w:rPr>
        <w:t xml:space="preserve"> </w:t>
      </w:r>
      <w:r>
        <w:rPr>
          <w:w w:val="65"/>
          <w:sz w:val="20"/>
        </w:rPr>
        <w:t>fish</w:t>
      </w:r>
      <w:r>
        <w:rPr>
          <w:spacing w:val="30"/>
          <w:sz w:val="20"/>
        </w:rPr>
        <w:t xml:space="preserve"> </w:t>
      </w:r>
      <w:r>
        <w:rPr>
          <w:w w:val="65"/>
          <w:sz w:val="20"/>
        </w:rPr>
        <w:t>poisoning</w:t>
      </w:r>
      <w:r>
        <w:rPr>
          <w:spacing w:val="33"/>
          <w:sz w:val="20"/>
        </w:rPr>
        <w:t xml:space="preserve"> </w:t>
      </w:r>
      <w:r>
        <w:rPr>
          <w:w w:val="65"/>
          <w:sz w:val="20"/>
        </w:rPr>
        <w:t>and</w:t>
      </w:r>
      <w:r>
        <w:rPr>
          <w:spacing w:val="33"/>
          <w:sz w:val="20"/>
        </w:rPr>
        <w:t xml:space="preserve"> </w:t>
      </w:r>
      <w:r>
        <w:rPr>
          <w:w w:val="65"/>
          <w:sz w:val="20"/>
        </w:rPr>
        <w:t>small</w:t>
      </w:r>
      <w:r>
        <w:rPr>
          <w:spacing w:val="30"/>
          <w:sz w:val="20"/>
        </w:rPr>
        <w:t xml:space="preserve"> </w:t>
      </w:r>
      <w:r>
        <w:rPr>
          <w:w w:val="65"/>
          <w:sz w:val="20"/>
        </w:rPr>
        <w:t>sized</w:t>
      </w:r>
      <w:r>
        <w:rPr>
          <w:spacing w:val="30"/>
          <w:sz w:val="20"/>
        </w:rPr>
        <w:t xml:space="preserve"> </w:t>
      </w:r>
      <w:r>
        <w:rPr>
          <w:w w:val="65"/>
          <w:sz w:val="20"/>
        </w:rPr>
        <w:t>nets</w:t>
      </w:r>
      <w:r>
        <w:rPr>
          <w:spacing w:val="38"/>
          <w:sz w:val="20"/>
        </w:rPr>
        <w:t xml:space="preserve"> </w:t>
      </w:r>
      <w:r>
        <w:rPr>
          <w:w w:val="65"/>
          <w:sz w:val="20"/>
        </w:rPr>
        <w:t>on</w:t>
      </w:r>
      <w:r>
        <w:rPr>
          <w:sz w:val="20"/>
        </w:rPr>
        <w:t xml:space="preserve"> </w:t>
      </w:r>
      <w:r>
        <w:rPr>
          <w:w w:val="65"/>
          <w:sz w:val="20"/>
        </w:rPr>
        <w:t>L.</w:t>
      </w:r>
      <w:r>
        <w:rPr>
          <w:sz w:val="20"/>
        </w:rPr>
        <w:t xml:space="preserve"> </w:t>
      </w:r>
      <w:r>
        <w:rPr>
          <w:w w:val="65"/>
          <w:sz w:val="20"/>
        </w:rPr>
        <w:t>Victoria,</w:t>
      </w:r>
      <w:r>
        <w:rPr>
          <w:sz w:val="20"/>
        </w:rPr>
        <w:t xml:space="preserve"> </w:t>
      </w:r>
      <w:r>
        <w:rPr>
          <w:w w:val="65"/>
          <w:sz w:val="20"/>
        </w:rPr>
        <w:t>L.</w:t>
      </w:r>
      <w:r>
        <w:rPr>
          <w:sz w:val="20"/>
        </w:rPr>
        <w:t xml:space="preserve"> </w:t>
      </w:r>
      <w:r>
        <w:rPr>
          <w:w w:val="65"/>
          <w:sz w:val="20"/>
        </w:rPr>
        <w:t>Kyoga</w:t>
      </w:r>
      <w:r>
        <w:rPr>
          <w:sz w:val="20"/>
        </w:rPr>
        <w:t xml:space="preserve"> </w:t>
      </w:r>
      <w:r>
        <w:rPr>
          <w:w w:val="65"/>
          <w:sz w:val="20"/>
        </w:rPr>
        <w:t>and</w:t>
      </w:r>
      <w:r>
        <w:rPr>
          <w:spacing w:val="39"/>
          <w:sz w:val="20"/>
        </w:rPr>
        <w:t xml:space="preserve"> </w:t>
      </w:r>
      <w:r>
        <w:rPr>
          <w:w w:val="65"/>
          <w:sz w:val="20"/>
        </w:rPr>
        <w:t>L.</w:t>
      </w:r>
      <w:r>
        <w:rPr>
          <w:spacing w:val="39"/>
          <w:sz w:val="20"/>
        </w:rPr>
        <w:t xml:space="preserve"> </w:t>
      </w:r>
      <w:r>
        <w:rPr>
          <w:w w:val="65"/>
          <w:sz w:val="20"/>
        </w:rPr>
        <w:t>Albert</w:t>
      </w:r>
      <w:r>
        <w:rPr>
          <w:sz w:val="20"/>
        </w:rPr>
        <w:t xml:space="preserve"> </w:t>
      </w:r>
      <w:r>
        <w:rPr>
          <w:w w:val="65"/>
          <w:sz w:val="20"/>
        </w:rPr>
        <w:t>have</w:t>
      </w:r>
      <w:r>
        <w:rPr>
          <w:sz w:val="20"/>
        </w:rPr>
        <w:t xml:space="preserve"> </w:t>
      </w:r>
      <w:r>
        <w:rPr>
          <w:w w:val="65"/>
          <w:sz w:val="20"/>
        </w:rPr>
        <w:t>led</w:t>
      </w:r>
      <w:r>
        <w:rPr>
          <w:spacing w:val="-9"/>
          <w:sz w:val="20"/>
        </w:rPr>
        <w:t xml:space="preserve"> </w:t>
      </w:r>
      <w:r>
        <w:rPr>
          <w:w w:val="65"/>
          <w:sz w:val="20"/>
        </w:rPr>
        <w:t>to</w:t>
      </w:r>
      <w:r>
        <w:rPr>
          <w:spacing w:val="-9"/>
          <w:sz w:val="20"/>
        </w:rPr>
        <w:t xml:space="preserve"> </w:t>
      </w:r>
      <w:r>
        <w:rPr>
          <w:w w:val="65"/>
          <w:sz w:val="20"/>
        </w:rPr>
        <w:t>depletion</w:t>
      </w:r>
      <w:r>
        <w:rPr>
          <w:spacing w:val="-9"/>
          <w:sz w:val="20"/>
        </w:rPr>
        <w:t xml:space="preserve"> </w:t>
      </w:r>
      <w:r>
        <w:rPr>
          <w:w w:val="65"/>
          <w:sz w:val="20"/>
        </w:rPr>
        <w:t>of</w:t>
      </w:r>
      <w:r>
        <w:rPr>
          <w:spacing w:val="-8"/>
          <w:sz w:val="20"/>
        </w:rPr>
        <w:t xml:space="preserve"> </w:t>
      </w:r>
      <w:r>
        <w:rPr>
          <w:w w:val="65"/>
          <w:sz w:val="20"/>
        </w:rPr>
        <w:t>the</w:t>
      </w:r>
      <w:r>
        <w:rPr>
          <w:spacing w:val="-5"/>
          <w:sz w:val="20"/>
        </w:rPr>
        <w:t xml:space="preserve"> </w:t>
      </w:r>
      <w:r>
        <w:rPr>
          <w:w w:val="65"/>
          <w:sz w:val="20"/>
        </w:rPr>
        <w:t>aquatic</w:t>
      </w:r>
      <w:r>
        <w:rPr>
          <w:spacing w:val="-8"/>
          <w:sz w:val="20"/>
        </w:rPr>
        <w:t xml:space="preserve"> </w:t>
      </w:r>
      <w:r>
        <w:rPr>
          <w:w w:val="65"/>
          <w:sz w:val="20"/>
        </w:rPr>
        <w:t>life</w:t>
      </w:r>
      <w:r>
        <w:rPr>
          <w:spacing w:val="-9"/>
          <w:sz w:val="20"/>
        </w:rPr>
        <w:t xml:space="preserve"> </w:t>
      </w:r>
      <w:r>
        <w:rPr>
          <w:w w:val="65"/>
          <w:sz w:val="20"/>
        </w:rPr>
        <w:t>and</w:t>
      </w:r>
      <w:r>
        <w:rPr>
          <w:spacing w:val="-9"/>
          <w:sz w:val="20"/>
        </w:rPr>
        <w:t xml:space="preserve"> </w:t>
      </w:r>
      <w:r>
        <w:rPr>
          <w:w w:val="65"/>
          <w:sz w:val="20"/>
        </w:rPr>
        <w:t>contamination</w:t>
      </w:r>
      <w:r>
        <w:rPr>
          <w:spacing w:val="-9"/>
          <w:sz w:val="20"/>
        </w:rPr>
        <w:t xml:space="preserve"> </w:t>
      </w:r>
      <w:r>
        <w:rPr>
          <w:w w:val="65"/>
          <w:sz w:val="20"/>
        </w:rPr>
        <w:t>of</w:t>
      </w:r>
      <w:r>
        <w:rPr>
          <w:spacing w:val="-8"/>
          <w:sz w:val="20"/>
        </w:rPr>
        <w:t xml:space="preserve"> </w:t>
      </w:r>
      <w:r>
        <w:rPr>
          <w:w w:val="65"/>
          <w:sz w:val="20"/>
        </w:rPr>
        <w:t>waters</w:t>
      </w:r>
      <w:r>
        <w:rPr>
          <w:spacing w:val="-9"/>
          <w:sz w:val="20"/>
        </w:rPr>
        <w:t xml:space="preserve"> </w:t>
      </w:r>
      <w:r>
        <w:rPr>
          <w:w w:val="65"/>
          <w:sz w:val="20"/>
        </w:rPr>
        <w:t>which</w:t>
      </w:r>
      <w:r>
        <w:rPr>
          <w:spacing w:val="-9"/>
          <w:sz w:val="20"/>
        </w:rPr>
        <w:t xml:space="preserve"> </w:t>
      </w:r>
      <w:r>
        <w:rPr>
          <w:w w:val="65"/>
          <w:sz w:val="20"/>
        </w:rPr>
        <w:t>has</w:t>
      </w:r>
      <w:r>
        <w:rPr>
          <w:spacing w:val="-5"/>
          <w:sz w:val="20"/>
        </w:rPr>
        <w:t xml:space="preserve"> </w:t>
      </w:r>
      <w:r>
        <w:rPr>
          <w:w w:val="65"/>
          <w:sz w:val="20"/>
        </w:rPr>
        <w:t>led</w:t>
      </w:r>
      <w:r>
        <w:rPr>
          <w:sz w:val="20"/>
        </w:rPr>
        <w:t xml:space="preserve"> </w:t>
      </w:r>
      <w:r>
        <w:rPr>
          <w:w w:val="65"/>
          <w:sz w:val="20"/>
        </w:rPr>
        <w:t>to</w:t>
      </w:r>
      <w:r>
        <w:rPr>
          <w:sz w:val="20"/>
        </w:rPr>
        <w:t xml:space="preserve"> </w:t>
      </w:r>
      <w:r>
        <w:rPr>
          <w:w w:val="65"/>
          <w:sz w:val="20"/>
        </w:rPr>
        <w:t>human</w:t>
      </w:r>
      <w:r>
        <w:rPr>
          <w:sz w:val="20"/>
        </w:rPr>
        <w:t xml:space="preserve"> </w:t>
      </w:r>
      <w:r>
        <w:rPr>
          <w:w w:val="65"/>
          <w:sz w:val="20"/>
        </w:rPr>
        <w:t>poisoning</w:t>
      </w:r>
      <w:r>
        <w:rPr>
          <w:sz w:val="20"/>
        </w:rPr>
        <w:t xml:space="preserve"> </w:t>
      </w:r>
      <w:r>
        <w:rPr>
          <w:w w:val="65"/>
          <w:sz w:val="20"/>
        </w:rPr>
        <w:t>and</w:t>
      </w:r>
      <w:r>
        <w:rPr>
          <w:sz w:val="20"/>
        </w:rPr>
        <w:t xml:space="preserve"> </w:t>
      </w:r>
      <w:r>
        <w:rPr>
          <w:w w:val="65"/>
          <w:sz w:val="20"/>
        </w:rPr>
        <w:t>transmission</w:t>
      </w:r>
      <w:r>
        <w:rPr>
          <w:sz w:val="20"/>
        </w:rPr>
        <w:t xml:space="preserve"> </w:t>
      </w:r>
      <w:r>
        <w:rPr>
          <w:w w:val="65"/>
          <w:sz w:val="20"/>
        </w:rPr>
        <w:t>of</w:t>
      </w:r>
      <w:r>
        <w:rPr>
          <w:sz w:val="20"/>
        </w:rPr>
        <w:t xml:space="preserve"> </w:t>
      </w:r>
      <w:r>
        <w:rPr>
          <w:w w:val="65"/>
          <w:sz w:val="20"/>
        </w:rPr>
        <w:t>diseases</w:t>
      </w:r>
      <w:r>
        <w:rPr>
          <w:spacing w:val="-11"/>
          <w:sz w:val="20"/>
        </w:rPr>
        <w:t xml:space="preserve"> </w:t>
      </w:r>
      <w:r>
        <w:rPr>
          <w:w w:val="65"/>
          <w:sz w:val="20"/>
        </w:rPr>
        <w:t>in</w:t>
      </w:r>
      <w:r>
        <w:rPr>
          <w:spacing w:val="-11"/>
          <w:sz w:val="20"/>
        </w:rPr>
        <w:t xml:space="preserve"> </w:t>
      </w:r>
      <w:r>
        <w:rPr>
          <w:w w:val="65"/>
          <w:sz w:val="20"/>
        </w:rPr>
        <w:t>Kampala</w:t>
      </w:r>
      <w:r>
        <w:rPr>
          <w:sz w:val="20"/>
        </w:rPr>
        <w:t xml:space="preserve"> </w:t>
      </w:r>
      <w:r>
        <w:rPr>
          <w:w w:val="70"/>
          <w:sz w:val="20"/>
        </w:rPr>
        <w:t>City,</w:t>
      </w:r>
      <w:r>
        <w:rPr>
          <w:spacing w:val="-1"/>
          <w:w w:val="70"/>
          <w:sz w:val="20"/>
        </w:rPr>
        <w:t xml:space="preserve"> </w:t>
      </w:r>
      <w:r>
        <w:rPr>
          <w:w w:val="70"/>
          <w:sz w:val="20"/>
        </w:rPr>
        <w:t>Jinja,</w:t>
      </w:r>
      <w:r>
        <w:rPr>
          <w:spacing w:val="-1"/>
          <w:w w:val="70"/>
          <w:sz w:val="20"/>
        </w:rPr>
        <w:t xml:space="preserve"> </w:t>
      </w:r>
      <w:r>
        <w:rPr>
          <w:w w:val="70"/>
          <w:sz w:val="20"/>
        </w:rPr>
        <w:t>Soroti</w:t>
      </w:r>
      <w:r>
        <w:rPr>
          <w:spacing w:val="-1"/>
          <w:w w:val="70"/>
          <w:sz w:val="20"/>
        </w:rPr>
        <w:t xml:space="preserve"> </w:t>
      </w:r>
      <w:r>
        <w:rPr>
          <w:w w:val="70"/>
          <w:sz w:val="20"/>
        </w:rPr>
        <w:t>and</w:t>
      </w:r>
      <w:r>
        <w:rPr>
          <w:spacing w:val="-3"/>
          <w:w w:val="70"/>
          <w:sz w:val="20"/>
        </w:rPr>
        <w:t xml:space="preserve"> </w:t>
      </w:r>
      <w:r>
        <w:rPr>
          <w:w w:val="70"/>
          <w:sz w:val="20"/>
        </w:rPr>
        <w:t>Hoima.</w:t>
      </w:r>
    </w:p>
    <w:p w:rsidR="00E5575B" w:rsidRDefault="00D512E5">
      <w:pPr>
        <w:pStyle w:val="Heading2"/>
        <w:spacing w:before="208"/>
        <w:ind w:left="1451"/>
        <w:jc w:val="both"/>
      </w:pPr>
      <w:r>
        <w:rPr>
          <w:w w:val="65"/>
        </w:rPr>
        <w:t>Other</w:t>
      </w:r>
      <w:r>
        <w:rPr>
          <w:spacing w:val="14"/>
        </w:rPr>
        <w:t xml:space="preserve"> </w:t>
      </w:r>
      <w:r>
        <w:rPr>
          <w:w w:val="65"/>
        </w:rPr>
        <w:t>factors</w:t>
      </w:r>
      <w:r>
        <w:rPr>
          <w:spacing w:val="14"/>
        </w:rPr>
        <w:t xml:space="preserve"> </w:t>
      </w:r>
      <w:r>
        <w:rPr>
          <w:spacing w:val="9"/>
          <w:w w:val="65"/>
        </w:rPr>
        <w:t>(Natural</w:t>
      </w:r>
      <w:r>
        <w:rPr>
          <w:spacing w:val="14"/>
        </w:rPr>
        <w:t xml:space="preserve"> </w:t>
      </w:r>
      <w:r>
        <w:rPr>
          <w:spacing w:val="9"/>
          <w:w w:val="65"/>
        </w:rPr>
        <w:t>causes)</w:t>
      </w:r>
      <w:r>
        <w:rPr>
          <w:spacing w:val="14"/>
        </w:rPr>
        <w:t xml:space="preserve"> </w:t>
      </w:r>
      <w:r>
        <w:rPr>
          <w:spacing w:val="9"/>
          <w:w w:val="65"/>
        </w:rPr>
        <w:t>responsible</w:t>
      </w:r>
      <w:r>
        <w:rPr>
          <w:spacing w:val="11"/>
        </w:rPr>
        <w:t xml:space="preserve"> </w:t>
      </w:r>
      <w:r>
        <w:rPr>
          <w:w w:val="65"/>
        </w:rPr>
        <w:t>for</w:t>
      </w:r>
      <w:r>
        <w:rPr>
          <w:spacing w:val="17"/>
        </w:rPr>
        <w:t xml:space="preserve"> </w:t>
      </w:r>
      <w:r>
        <w:rPr>
          <w:spacing w:val="10"/>
          <w:w w:val="65"/>
        </w:rPr>
        <w:t>environmental</w:t>
      </w:r>
      <w:r>
        <w:rPr>
          <w:spacing w:val="17"/>
        </w:rPr>
        <w:t xml:space="preserve"> </w:t>
      </w:r>
      <w:r>
        <w:rPr>
          <w:spacing w:val="8"/>
          <w:w w:val="65"/>
        </w:rPr>
        <w:t>degradation</w:t>
      </w:r>
    </w:p>
    <w:p w:rsidR="00E5575B" w:rsidRDefault="00D512E5">
      <w:pPr>
        <w:pStyle w:val="ListParagraph"/>
        <w:numPr>
          <w:ilvl w:val="0"/>
          <w:numId w:val="84"/>
        </w:numPr>
        <w:tabs>
          <w:tab w:val="left" w:pos="1541"/>
        </w:tabs>
        <w:spacing w:before="4" w:line="242" w:lineRule="auto"/>
        <w:ind w:right="2081" w:firstLine="0"/>
        <w:rPr>
          <w:sz w:val="20"/>
        </w:rPr>
      </w:pPr>
      <w:r>
        <w:rPr>
          <w:w w:val="75"/>
          <w:sz w:val="20"/>
        </w:rPr>
        <w:t>Dangerous</w:t>
      </w:r>
      <w:r>
        <w:rPr>
          <w:sz w:val="20"/>
        </w:rPr>
        <w:t xml:space="preserve"> </w:t>
      </w:r>
      <w:r>
        <w:rPr>
          <w:w w:val="75"/>
          <w:sz w:val="20"/>
        </w:rPr>
        <w:t>/</w:t>
      </w:r>
      <w:r>
        <w:rPr>
          <w:sz w:val="20"/>
        </w:rPr>
        <w:t xml:space="preserve"> </w:t>
      </w:r>
      <w:r>
        <w:rPr>
          <w:w w:val="75"/>
          <w:sz w:val="20"/>
        </w:rPr>
        <w:t>deadly</w:t>
      </w:r>
      <w:r>
        <w:rPr>
          <w:sz w:val="20"/>
        </w:rPr>
        <w:t xml:space="preserve"> </w:t>
      </w:r>
      <w:r>
        <w:rPr>
          <w:w w:val="75"/>
          <w:sz w:val="20"/>
        </w:rPr>
        <w:t>diseases,</w:t>
      </w:r>
      <w:r>
        <w:rPr>
          <w:sz w:val="20"/>
        </w:rPr>
        <w:t xml:space="preserve"> </w:t>
      </w:r>
      <w:r>
        <w:rPr>
          <w:w w:val="75"/>
          <w:sz w:val="20"/>
        </w:rPr>
        <w:t>pests</w:t>
      </w:r>
      <w:r>
        <w:rPr>
          <w:sz w:val="20"/>
        </w:rPr>
        <w:t xml:space="preserve"> </w:t>
      </w:r>
      <w:r>
        <w:rPr>
          <w:w w:val="75"/>
          <w:sz w:val="20"/>
        </w:rPr>
        <w:t>and</w:t>
      </w:r>
      <w:r>
        <w:rPr>
          <w:sz w:val="20"/>
        </w:rPr>
        <w:t xml:space="preserve"> </w:t>
      </w:r>
      <w:r>
        <w:rPr>
          <w:w w:val="75"/>
          <w:sz w:val="20"/>
        </w:rPr>
        <w:t>weeds</w:t>
      </w:r>
      <w:r>
        <w:rPr>
          <w:sz w:val="20"/>
        </w:rPr>
        <w:t xml:space="preserve"> </w:t>
      </w:r>
      <w:r>
        <w:rPr>
          <w:w w:val="75"/>
          <w:sz w:val="20"/>
        </w:rPr>
        <w:t>are</w:t>
      </w:r>
      <w:r>
        <w:rPr>
          <w:sz w:val="20"/>
        </w:rPr>
        <w:t xml:space="preserve"> </w:t>
      </w:r>
      <w:r>
        <w:rPr>
          <w:w w:val="75"/>
          <w:sz w:val="20"/>
        </w:rPr>
        <w:t>the</w:t>
      </w:r>
      <w:r>
        <w:rPr>
          <w:sz w:val="20"/>
        </w:rPr>
        <w:t xml:space="preserve"> </w:t>
      </w:r>
      <w:r>
        <w:rPr>
          <w:w w:val="75"/>
          <w:sz w:val="20"/>
        </w:rPr>
        <w:t>biological</w:t>
      </w:r>
      <w:r>
        <w:rPr>
          <w:sz w:val="20"/>
        </w:rPr>
        <w:t xml:space="preserve"> </w:t>
      </w:r>
      <w:r>
        <w:rPr>
          <w:w w:val="75"/>
          <w:sz w:val="20"/>
        </w:rPr>
        <w:t>problems</w:t>
      </w:r>
      <w:r>
        <w:rPr>
          <w:sz w:val="20"/>
        </w:rPr>
        <w:t xml:space="preserve"> </w:t>
      </w:r>
      <w:r>
        <w:rPr>
          <w:w w:val="75"/>
          <w:sz w:val="20"/>
        </w:rPr>
        <w:t>which</w:t>
      </w:r>
      <w:r>
        <w:rPr>
          <w:sz w:val="20"/>
        </w:rPr>
        <w:t xml:space="preserve"> </w:t>
      </w:r>
      <w:r>
        <w:rPr>
          <w:w w:val="75"/>
          <w:sz w:val="20"/>
        </w:rPr>
        <w:t>have</w:t>
      </w:r>
      <w:r>
        <w:rPr>
          <w:sz w:val="20"/>
        </w:rPr>
        <w:t xml:space="preserve"> </w:t>
      </w:r>
      <w:r>
        <w:rPr>
          <w:w w:val="75"/>
          <w:sz w:val="20"/>
        </w:rPr>
        <w:t>caused</w:t>
      </w:r>
      <w:r>
        <w:rPr>
          <w:sz w:val="20"/>
        </w:rPr>
        <w:t xml:space="preserve"> </w:t>
      </w:r>
      <w:r>
        <w:rPr>
          <w:w w:val="75"/>
          <w:sz w:val="20"/>
        </w:rPr>
        <w:t>a</w:t>
      </w:r>
      <w:r>
        <w:rPr>
          <w:sz w:val="20"/>
        </w:rPr>
        <w:t xml:space="preserve"> </w:t>
      </w:r>
      <w:r>
        <w:rPr>
          <w:w w:val="75"/>
          <w:sz w:val="20"/>
        </w:rPr>
        <w:t>threat</w:t>
      </w:r>
      <w:r>
        <w:rPr>
          <w:sz w:val="20"/>
        </w:rPr>
        <w:t xml:space="preserve"> </w:t>
      </w:r>
      <w:r>
        <w:rPr>
          <w:w w:val="75"/>
          <w:sz w:val="20"/>
        </w:rPr>
        <w:t>to</w:t>
      </w:r>
      <w:r>
        <w:rPr>
          <w:sz w:val="20"/>
        </w:rPr>
        <w:t xml:space="preserve"> </w:t>
      </w:r>
      <w:r>
        <w:rPr>
          <w:w w:val="75"/>
          <w:sz w:val="20"/>
        </w:rPr>
        <w:t>man,</w:t>
      </w:r>
      <w:r>
        <w:rPr>
          <w:sz w:val="20"/>
        </w:rPr>
        <w:t xml:space="preserve"> </w:t>
      </w:r>
      <w:r>
        <w:rPr>
          <w:w w:val="75"/>
          <w:sz w:val="20"/>
        </w:rPr>
        <w:t>food</w:t>
      </w:r>
      <w:r>
        <w:rPr>
          <w:sz w:val="20"/>
        </w:rPr>
        <w:t xml:space="preserve"> </w:t>
      </w:r>
      <w:r>
        <w:rPr>
          <w:w w:val="70"/>
          <w:sz w:val="20"/>
        </w:rPr>
        <w:t>production</w:t>
      </w:r>
      <w:r>
        <w:rPr>
          <w:sz w:val="20"/>
        </w:rPr>
        <w:t xml:space="preserve"> </w:t>
      </w:r>
      <w:r>
        <w:rPr>
          <w:w w:val="70"/>
          <w:sz w:val="20"/>
        </w:rPr>
        <w:t>and</w:t>
      </w:r>
      <w:r>
        <w:rPr>
          <w:sz w:val="20"/>
        </w:rPr>
        <w:t xml:space="preserve"> </w:t>
      </w:r>
      <w:r>
        <w:rPr>
          <w:w w:val="70"/>
          <w:sz w:val="20"/>
        </w:rPr>
        <w:t>environment at</w:t>
      </w:r>
      <w:r>
        <w:rPr>
          <w:spacing w:val="-12"/>
          <w:sz w:val="20"/>
        </w:rPr>
        <w:t xml:space="preserve"> </w:t>
      </w:r>
      <w:r>
        <w:rPr>
          <w:w w:val="70"/>
          <w:sz w:val="20"/>
        </w:rPr>
        <w:t>large in the following ways:</w:t>
      </w:r>
    </w:p>
    <w:p w:rsidR="00E5575B" w:rsidRDefault="00D512E5">
      <w:pPr>
        <w:pStyle w:val="BodyText"/>
        <w:spacing w:before="1"/>
        <w:ind w:left="1451" w:right="2067"/>
        <w:jc w:val="both"/>
      </w:pPr>
      <w:r>
        <w:rPr>
          <w:w w:val="65"/>
        </w:rPr>
        <w:t>Plant</w:t>
      </w:r>
      <w:r>
        <w:rPr>
          <w:spacing w:val="-2"/>
        </w:rPr>
        <w:t xml:space="preserve"> </w:t>
      </w:r>
      <w:r>
        <w:rPr>
          <w:w w:val="65"/>
        </w:rPr>
        <w:t>diseases</w:t>
      </w:r>
      <w:r>
        <w:rPr>
          <w:spacing w:val="-2"/>
        </w:rPr>
        <w:t xml:space="preserve"> </w:t>
      </w:r>
      <w:r>
        <w:rPr>
          <w:w w:val="65"/>
        </w:rPr>
        <w:t>like</w:t>
      </w:r>
      <w:r>
        <w:t xml:space="preserve"> </w:t>
      </w:r>
      <w:r>
        <w:rPr>
          <w:w w:val="65"/>
        </w:rPr>
        <w:t>coffee</w:t>
      </w:r>
      <w:r>
        <w:rPr>
          <w:spacing w:val="-2"/>
        </w:rPr>
        <w:t xml:space="preserve"> </w:t>
      </w:r>
      <w:r>
        <w:rPr>
          <w:w w:val="65"/>
        </w:rPr>
        <w:t>wilt</w:t>
      </w:r>
      <w:r>
        <w:rPr>
          <w:spacing w:val="-2"/>
        </w:rPr>
        <w:t xml:space="preserve"> </w:t>
      </w:r>
      <w:r>
        <w:rPr>
          <w:w w:val="65"/>
        </w:rPr>
        <w:t>and</w:t>
      </w:r>
      <w:r>
        <w:rPr>
          <w:spacing w:val="-2"/>
        </w:rPr>
        <w:t xml:space="preserve"> </w:t>
      </w:r>
      <w:r>
        <w:rPr>
          <w:w w:val="65"/>
        </w:rPr>
        <w:t>rust</w:t>
      </w:r>
      <w:r>
        <w:rPr>
          <w:spacing w:val="-2"/>
        </w:rPr>
        <w:t xml:space="preserve"> </w:t>
      </w:r>
      <w:r>
        <w:rPr>
          <w:w w:val="65"/>
        </w:rPr>
        <w:t>and</w:t>
      </w:r>
      <w:r>
        <w:rPr>
          <w:spacing w:val="-2"/>
        </w:rPr>
        <w:t xml:space="preserve"> </w:t>
      </w:r>
      <w:r>
        <w:rPr>
          <w:w w:val="65"/>
        </w:rPr>
        <w:t>banana</w:t>
      </w:r>
      <w:r>
        <w:t xml:space="preserve"> </w:t>
      </w:r>
      <w:r>
        <w:rPr>
          <w:w w:val="65"/>
        </w:rPr>
        <w:t>wilt</w:t>
      </w:r>
      <w:r>
        <w:rPr>
          <w:spacing w:val="-2"/>
        </w:rPr>
        <w:t xml:space="preserve"> </w:t>
      </w:r>
      <w:r>
        <w:rPr>
          <w:w w:val="65"/>
        </w:rPr>
        <w:t>in</w:t>
      </w:r>
      <w:r>
        <w:rPr>
          <w:spacing w:val="-2"/>
        </w:rPr>
        <w:t xml:space="preserve"> </w:t>
      </w:r>
      <w:r>
        <w:rPr>
          <w:w w:val="65"/>
        </w:rPr>
        <w:t>Mbale</w:t>
      </w:r>
      <w:r>
        <w:t xml:space="preserve"> </w:t>
      </w:r>
      <w:r>
        <w:rPr>
          <w:w w:val="65"/>
        </w:rPr>
        <w:t>and</w:t>
      </w:r>
      <w:r>
        <w:rPr>
          <w:spacing w:val="-2"/>
        </w:rPr>
        <w:t xml:space="preserve"> </w:t>
      </w:r>
      <w:r>
        <w:rPr>
          <w:w w:val="65"/>
        </w:rPr>
        <w:t>Masaka;</w:t>
      </w:r>
      <w:r>
        <w:rPr>
          <w:spacing w:val="-5"/>
        </w:rPr>
        <w:t xml:space="preserve"> </w:t>
      </w:r>
      <w:r>
        <w:rPr>
          <w:w w:val="65"/>
        </w:rPr>
        <w:t>cassava</w:t>
      </w:r>
      <w:r>
        <w:rPr>
          <w:spacing w:val="-5"/>
        </w:rPr>
        <w:t xml:space="preserve"> </w:t>
      </w:r>
      <w:r>
        <w:rPr>
          <w:w w:val="65"/>
        </w:rPr>
        <w:t>mosaic</w:t>
      </w:r>
      <w:r>
        <w:rPr>
          <w:spacing w:val="-2"/>
        </w:rPr>
        <w:t xml:space="preserve"> </w:t>
      </w:r>
      <w:r>
        <w:rPr>
          <w:w w:val="65"/>
        </w:rPr>
        <w:t>in</w:t>
      </w:r>
      <w:r>
        <w:rPr>
          <w:spacing w:val="-5"/>
        </w:rPr>
        <w:t xml:space="preserve"> </w:t>
      </w:r>
      <w:r>
        <w:rPr>
          <w:w w:val="65"/>
        </w:rPr>
        <w:t>Tororo</w:t>
      </w:r>
      <w:r>
        <w:rPr>
          <w:spacing w:val="-4"/>
        </w:rPr>
        <w:t xml:space="preserve"> </w:t>
      </w:r>
      <w:r>
        <w:rPr>
          <w:w w:val="65"/>
        </w:rPr>
        <w:t>and</w:t>
      </w:r>
      <w:r>
        <w:t xml:space="preserve"> </w:t>
      </w:r>
      <w:r>
        <w:rPr>
          <w:w w:val="65"/>
        </w:rPr>
        <w:t>Masindi;</w:t>
      </w:r>
      <w:r>
        <w:t xml:space="preserve"> </w:t>
      </w:r>
      <w:r>
        <w:rPr>
          <w:w w:val="65"/>
        </w:rPr>
        <w:t>and</w:t>
      </w:r>
      <w:r>
        <w:rPr>
          <w:spacing w:val="-2"/>
        </w:rPr>
        <w:t xml:space="preserve"> </w:t>
      </w:r>
      <w:r>
        <w:rPr>
          <w:w w:val="65"/>
        </w:rPr>
        <w:t>cotton</w:t>
      </w:r>
      <w:r>
        <w:t xml:space="preserve"> </w:t>
      </w:r>
      <w:r>
        <w:rPr>
          <w:w w:val="65"/>
        </w:rPr>
        <w:t>stains</w:t>
      </w:r>
      <w:r>
        <w:t xml:space="preserve"> </w:t>
      </w:r>
      <w:r>
        <w:rPr>
          <w:w w:val="65"/>
        </w:rPr>
        <w:t>in</w:t>
      </w:r>
      <w:r>
        <w:t xml:space="preserve"> </w:t>
      </w:r>
      <w:r>
        <w:rPr>
          <w:w w:val="65"/>
        </w:rPr>
        <w:t>Gulu</w:t>
      </w:r>
      <w:r>
        <w:t xml:space="preserve"> </w:t>
      </w:r>
      <w:r>
        <w:rPr>
          <w:w w:val="65"/>
        </w:rPr>
        <w:t>and</w:t>
      </w:r>
      <w:r>
        <w:t xml:space="preserve"> </w:t>
      </w:r>
      <w:r>
        <w:rPr>
          <w:w w:val="65"/>
        </w:rPr>
        <w:t>Kumi</w:t>
      </w:r>
      <w:r>
        <w:t xml:space="preserve"> </w:t>
      </w:r>
      <w:r>
        <w:rPr>
          <w:w w:val="65"/>
        </w:rPr>
        <w:t>are</w:t>
      </w:r>
      <w:r>
        <w:t xml:space="preserve"> </w:t>
      </w:r>
      <w:r>
        <w:rPr>
          <w:w w:val="65"/>
        </w:rPr>
        <w:t>hindering</w:t>
      </w:r>
      <w:r>
        <w:t xml:space="preserve"> </w:t>
      </w:r>
      <w:r>
        <w:rPr>
          <w:w w:val="65"/>
        </w:rPr>
        <w:t>food</w:t>
      </w:r>
      <w:r>
        <w:t xml:space="preserve"> </w:t>
      </w:r>
      <w:r>
        <w:rPr>
          <w:w w:val="65"/>
        </w:rPr>
        <w:t>and</w:t>
      </w:r>
      <w:r>
        <w:rPr>
          <w:spacing w:val="-2"/>
        </w:rPr>
        <w:t xml:space="preserve"> </w:t>
      </w:r>
      <w:r>
        <w:rPr>
          <w:w w:val="65"/>
        </w:rPr>
        <w:t>cash</w:t>
      </w:r>
      <w:r>
        <w:t xml:space="preserve"> </w:t>
      </w:r>
      <w:r>
        <w:rPr>
          <w:w w:val="65"/>
        </w:rPr>
        <w:t>crop</w:t>
      </w:r>
      <w:r>
        <w:t xml:space="preserve"> </w:t>
      </w:r>
      <w:r>
        <w:rPr>
          <w:w w:val="65"/>
        </w:rPr>
        <w:t>production</w:t>
      </w:r>
      <w:r>
        <w:t xml:space="preserve"> </w:t>
      </w:r>
      <w:r>
        <w:rPr>
          <w:w w:val="65"/>
        </w:rPr>
        <w:t>as</w:t>
      </w:r>
      <w:r>
        <w:rPr>
          <w:spacing w:val="-2"/>
        </w:rPr>
        <w:t xml:space="preserve"> </w:t>
      </w:r>
      <w:r>
        <w:rPr>
          <w:w w:val="65"/>
        </w:rPr>
        <w:t>the</w:t>
      </w:r>
      <w:r>
        <w:t xml:space="preserve"> </w:t>
      </w:r>
      <w:r>
        <w:rPr>
          <w:w w:val="65"/>
        </w:rPr>
        <w:t>crops</w:t>
      </w:r>
      <w:r>
        <w:t xml:space="preserve"> </w:t>
      </w:r>
      <w:r>
        <w:rPr>
          <w:w w:val="65"/>
        </w:rPr>
        <w:t>are</w:t>
      </w:r>
      <w:r>
        <w:rPr>
          <w:spacing w:val="-7"/>
        </w:rPr>
        <w:t xml:space="preserve"> </w:t>
      </w:r>
      <w:r>
        <w:rPr>
          <w:w w:val="65"/>
        </w:rPr>
        <w:t>destroyed</w:t>
      </w:r>
      <w:r>
        <w:rPr>
          <w:spacing w:val="-7"/>
        </w:rPr>
        <w:t xml:space="preserve"> </w:t>
      </w:r>
      <w:r>
        <w:rPr>
          <w:w w:val="65"/>
        </w:rPr>
        <w:t>which</w:t>
      </w:r>
      <w:r>
        <w:rPr>
          <w:spacing w:val="-7"/>
        </w:rPr>
        <w:t xml:space="preserve"> </w:t>
      </w:r>
      <w:r>
        <w:rPr>
          <w:w w:val="65"/>
        </w:rPr>
        <w:t>have</w:t>
      </w:r>
      <w:r>
        <w:rPr>
          <w:spacing w:val="-7"/>
        </w:rPr>
        <w:t xml:space="preserve"> </w:t>
      </w:r>
      <w:r>
        <w:rPr>
          <w:w w:val="65"/>
        </w:rPr>
        <w:t>led</w:t>
      </w:r>
      <w:r>
        <w:rPr>
          <w:spacing w:val="-7"/>
        </w:rPr>
        <w:t xml:space="preserve"> </w:t>
      </w:r>
      <w:r>
        <w:rPr>
          <w:w w:val="65"/>
        </w:rPr>
        <w:t>to</w:t>
      </w:r>
      <w:r>
        <w:rPr>
          <w:spacing w:val="-7"/>
        </w:rPr>
        <w:t xml:space="preserve"> </w:t>
      </w:r>
      <w:r>
        <w:rPr>
          <w:w w:val="65"/>
        </w:rPr>
        <w:t>food</w:t>
      </w:r>
      <w:r>
        <w:rPr>
          <w:spacing w:val="-7"/>
        </w:rPr>
        <w:t xml:space="preserve"> </w:t>
      </w:r>
      <w:r>
        <w:rPr>
          <w:w w:val="65"/>
        </w:rPr>
        <w:t>scarcity</w:t>
      </w:r>
      <w:r>
        <w:rPr>
          <w:spacing w:val="-7"/>
        </w:rPr>
        <w:t xml:space="preserve"> </w:t>
      </w:r>
      <w:r>
        <w:rPr>
          <w:w w:val="65"/>
        </w:rPr>
        <w:t>and</w:t>
      </w:r>
      <w:r>
        <w:rPr>
          <w:spacing w:val="-7"/>
        </w:rPr>
        <w:t xml:space="preserve"> </w:t>
      </w:r>
      <w:r>
        <w:rPr>
          <w:w w:val="65"/>
        </w:rPr>
        <w:t>poverty.</w:t>
      </w:r>
    </w:p>
    <w:p w:rsidR="00E5575B" w:rsidRDefault="00D512E5">
      <w:pPr>
        <w:pStyle w:val="BodyText"/>
        <w:spacing w:before="6" w:line="242" w:lineRule="auto"/>
        <w:ind w:left="1451" w:right="2066"/>
        <w:jc w:val="both"/>
      </w:pPr>
      <w:r>
        <w:rPr>
          <w:w w:val="65"/>
        </w:rPr>
        <w:t>Animal</w:t>
      </w:r>
      <w:r>
        <w:rPr>
          <w:spacing w:val="-10"/>
        </w:rPr>
        <w:t xml:space="preserve"> </w:t>
      </w:r>
      <w:r>
        <w:rPr>
          <w:w w:val="65"/>
        </w:rPr>
        <w:t>diseases</w:t>
      </w:r>
      <w:r>
        <w:rPr>
          <w:spacing w:val="-14"/>
        </w:rPr>
        <w:t xml:space="preserve"> </w:t>
      </w:r>
      <w:r>
        <w:rPr>
          <w:w w:val="65"/>
        </w:rPr>
        <w:t>like</w:t>
      </w:r>
      <w:r>
        <w:rPr>
          <w:spacing w:val="-11"/>
        </w:rPr>
        <w:t xml:space="preserve"> </w:t>
      </w:r>
      <w:r>
        <w:rPr>
          <w:w w:val="65"/>
        </w:rPr>
        <w:t>nagana</w:t>
      </w:r>
      <w:r>
        <w:rPr>
          <w:spacing w:val="-11"/>
        </w:rPr>
        <w:t xml:space="preserve"> </w:t>
      </w:r>
      <w:r>
        <w:rPr>
          <w:w w:val="65"/>
        </w:rPr>
        <w:t>caused</w:t>
      </w:r>
      <w:r>
        <w:rPr>
          <w:spacing w:val="-11"/>
        </w:rPr>
        <w:t xml:space="preserve"> </w:t>
      </w:r>
      <w:r>
        <w:rPr>
          <w:w w:val="65"/>
        </w:rPr>
        <w:t>by</w:t>
      </w:r>
      <w:r>
        <w:rPr>
          <w:spacing w:val="-11"/>
        </w:rPr>
        <w:t xml:space="preserve"> </w:t>
      </w:r>
      <w:r>
        <w:rPr>
          <w:w w:val="65"/>
        </w:rPr>
        <w:t>tsetse</w:t>
      </w:r>
      <w:r>
        <w:rPr>
          <w:spacing w:val="-11"/>
        </w:rPr>
        <w:t xml:space="preserve"> </w:t>
      </w:r>
      <w:r>
        <w:rPr>
          <w:w w:val="65"/>
        </w:rPr>
        <w:t>flies</w:t>
      </w:r>
      <w:r>
        <w:rPr>
          <w:spacing w:val="-6"/>
        </w:rPr>
        <w:t xml:space="preserve"> </w:t>
      </w:r>
      <w:r>
        <w:rPr>
          <w:w w:val="65"/>
        </w:rPr>
        <w:t>and</w:t>
      </w:r>
      <w:r>
        <w:rPr>
          <w:spacing w:val="-11"/>
        </w:rPr>
        <w:t xml:space="preserve"> </w:t>
      </w:r>
      <w:r>
        <w:rPr>
          <w:w w:val="65"/>
        </w:rPr>
        <w:t>sleeping</w:t>
      </w:r>
      <w:r>
        <w:rPr>
          <w:spacing w:val="-11"/>
        </w:rPr>
        <w:t xml:space="preserve"> </w:t>
      </w:r>
      <w:r>
        <w:rPr>
          <w:w w:val="65"/>
        </w:rPr>
        <w:t>sickness,</w:t>
      </w:r>
      <w:r>
        <w:rPr>
          <w:spacing w:val="-14"/>
        </w:rPr>
        <w:t xml:space="preserve"> </w:t>
      </w:r>
      <w:r>
        <w:rPr>
          <w:w w:val="65"/>
        </w:rPr>
        <w:t>rinderpest,</w:t>
      </w:r>
      <w:r>
        <w:rPr>
          <w:spacing w:val="-11"/>
        </w:rPr>
        <w:t xml:space="preserve"> </w:t>
      </w:r>
      <w:r>
        <w:rPr>
          <w:w w:val="65"/>
        </w:rPr>
        <w:t>East</w:t>
      </w:r>
      <w:r>
        <w:rPr>
          <w:spacing w:val="-8"/>
        </w:rPr>
        <w:t xml:space="preserve"> </w:t>
      </w:r>
      <w:r>
        <w:rPr>
          <w:w w:val="65"/>
        </w:rPr>
        <w:t>Coast</w:t>
      </w:r>
      <w:r>
        <w:rPr>
          <w:spacing w:val="-14"/>
        </w:rPr>
        <w:t xml:space="preserve"> </w:t>
      </w:r>
      <w:r>
        <w:rPr>
          <w:w w:val="65"/>
        </w:rPr>
        <w:t>fever,</w:t>
      </w:r>
      <w:r>
        <w:rPr>
          <w:spacing w:val="-13"/>
        </w:rPr>
        <w:t xml:space="preserve"> </w:t>
      </w:r>
      <w:r>
        <w:rPr>
          <w:w w:val="65"/>
        </w:rPr>
        <w:t>foot</w:t>
      </w:r>
      <w:r>
        <w:rPr>
          <w:spacing w:val="-13"/>
        </w:rPr>
        <w:t xml:space="preserve"> </w:t>
      </w:r>
      <w:r>
        <w:rPr>
          <w:w w:val="65"/>
        </w:rPr>
        <w:t>and</w:t>
      </w:r>
      <w:r>
        <w:rPr>
          <w:spacing w:val="-11"/>
        </w:rPr>
        <w:t xml:space="preserve"> </w:t>
      </w:r>
      <w:r>
        <w:rPr>
          <w:w w:val="65"/>
        </w:rPr>
        <w:t>mouth</w:t>
      </w:r>
      <w:r>
        <w:rPr>
          <w:spacing w:val="-14"/>
        </w:rPr>
        <w:t xml:space="preserve"> </w:t>
      </w:r>
      <w:r>
        <w:rPr>
          <w:w w:val="65"/>
        </w:rPr>
        <w:t>disease</w:t>
      </w:r>
      <w:r>
        <w:rPr>
          <w:spacing w:val="-13"/>
        </w:rPr>
        <w:t xml:space="preserve"> </w:t>
      </w:r>
      <w:r>
        <w:rPr>
          <w:w w:val="65"/>
        </w:rPr>
        <w:t>and</w:t>
      </w:r>
      <w:r>
        <w:rPr>
          <w:spacing w:val="-13"/>
        </w:rPr>
        <w:t xml:space="preserve"> </w:t>
      </w:r>
      <w:r>
        <w:rPr>
          <w:w w:val="65"/>
        </w:rPr>
        <w:t>brucellosis</w:t>
      </w:r>
      <w:r>
        <w:rPr>
          <w:spacing w:val="-9"/>
        </w:rPr>
        <w:t xml:space="preserve"> </w:t>
      </w:r>
      <w:r>
        <w:rPr>
          <w:w w:val="65"/>
        </w:rPr>
        <w:t>are</w:t>
      </w:r>
      <w:r>
        <w:t xml:space="preserve"> </w:t>
      </w:r>
      <w:r>
        <w:rPr>
          <w:w w:val="65"/>
        </w:rPr>
        <w:t>crippling</w:t>
      </w:r>
      <w:r>
        <w:rPr>
          <w:spacing w:val="40"/>
        </w:rPr>
        <w:t xml:space="preserve"> </w:t>
      </w:r>
      <w:r>
        <w:rPr>
          <w:w w:val="65"/>
        </w:rPr>
        <w:t>the</w:t>
      </w:r>
      <w:r>
        <w:rPr>
          <w:spacing w:val="-5"/>
        </w:rPr>
        <w:t xml:space="preserve"> </w:t>
      </w:r>
      <w:r>
        <w:rPr>
          <w:w w:val="65"/>
        </w:rPr>
        <w:t>livestock</w:t>
      </w:r>
      <w:r>
        <w:rPr>
          <w:spacing w:val="-5"/>
        </w:rPr>
        <w:t xml:space="preserve"> </w:t>
      </w:r>
      <w:r>
        <w:rPr>
          <w:w w:val="65"/>
        </w:rPr>
        <w:t>production</w:t>
      </w:r>
      <w:r>
        <w:rPr>
          <w:spacing w:val="-5"/>
        </w:rPr>
        <w:t xml:space="preserve"> </w:t>
      </w:r>
      <w:r>
        <w:rPr>
          <w:w w:val="65"/>
        </w:rPr>
        <w:t>in</w:t>
      </w:r>
      <w:r>
        <w:rPr>
          <w:spacing w:val="-5"/>
        </w:rPr>
        <w:t xml:space="preserve"> </w:t>
      </w:r>
      <w:r>
        <w:rPr>
          <w:w w:val="65"/>
        </w:rPr>
        <w:t>Soroti,</w:t>
      </w:r>
      <w:r>
        <w:rPr>
          <w:spacing w:val="-5"/>
        </w:rPr>
        <w:t xml:space="preserve"> </w:t>
      </w:r>
      <w:r>
        <w:rPr>
          <w:w w:val="65"/>
        </w:rPr>
        <w:t>Buliisa,</w:t>
      </w:r>
      <w:r>
        <w:rPr>
          <w:spacing w:val="-3"/>
        </w:rPr>
        <w:t xml:space="preserve"> </w:t>
      </w:r>
      <w:r>
        <w:rPr>
          <w:w w:val="65"/>
        </w:rPr>
        <w:t>Nakasongola</w:t>
      </w:r>
      <w:r>
        <w:rPr>
          <w:spacing w:val="-5"/>
        </w:rPr>
        <w:t xml:space="preserve"> </w:t>
      </w:r>
      <w:r>
        <w:rPr>
          <w:w w:val="65"/>
        </w:rPr>
        <w:t>and</w:t>
      </w:r>
      <w:r>
        <w:rPr>
          <w:spacing w:val="-4"/>
        </w:rPr>
        <w:t xml:space="preserve"> </w:t>
      </w:r>
      <w:r>
        <w:rPr>
          <w:w w:val="65"/>
        </w:rPr>
        <w:t>Luwero</w:t>
      </w:r>
      <w:r>
        <w:rPr>
          <w:spacing w:val="-3"/>
        </w:rPr>
        <w:t xml:space="preserve"> </w:t>
      </w:r>
      <w:r>
        <w:rPr>
          <w:w w:val="65"/>
        </w:rPr>
        <w:t>which</w:t>
      </w:r>
      <w:r>
        <w:rPr>
          <w:spacing w:val="-3"/>
        </w:rPr>
        <w:t xml:space="preserve"> </w:t>
      </w:r>
      <w:r>
        <w:rPr>
          <w:w w:val="65"/>
        </w:rPr>
        <w:t>has</w:t>
      </w:r>
      <w:r>
        <w:rPr>
          <w:spacing w:val="-3"/>
        </w:rPr>
        <w:t xml:space="preserve"> </w:t>
      </w:r>
      <w:r>
        <w:rPr>
          <w:w w:val="65"/>
        </w:rPr>
        <w:t>led</w:t>
      </w:r>
      <w:r>
        <w:rPr>
          <w:spacing w:val="-3"/>
        </w:rPr>
        <w:t xml:space="preserve"> </w:t>
      </w:r>
      <w:r>
        <w:rPr>
          <w:w w:val="65"/>
        </w:rPr>
        <w:t>to</w:t>
      </w:r>
      <w:r>
        <w:rPr>
          <w:spacing w:val="-3"/>
        </w:rPr>
        <w:t xml:space="preserve"> </w:t>
      </w:r>
      <w:r>
        <w:rPr>
          <w:w w:val="65"/>
        </w:rPr>
        <w:t>the</w:t>
      </w:r>
      <w:r>
        <w:rPr>
          <w:spacing w:val="-1"/>
        </w:rPr>
        <w:t xml:space="preserve"> </w:t>
      </w:r>
      <w:r>
        <w:rPr>
          <w:w w:val="65"/>
        </w:rPr>
        <w:t>gradually</w:t>
      </w:r>
      <w:r>
        <w:rPr>
          <w:spacing w:val="-1"/>
        </w:rPr>
        <w:t xml:space="preserve"> </w:t>
      </w:r>
      <w:r>
        <w:rPr>
          <w:w w:val="65"/>
        </w:rPr>
        <w:t>decrease</w:t>
      </w:r>
      <w:r>
        <w:rPr>
          <w:spacing w:val="-3"/>
        </w:rPr>
        <w:t xml:space="preserve"> </w:t>
      </w:r>
      <w:r>
        <w:rPr>
          <w:w w:val="65"/>
        </w:rPr>
        <w:t>the</w:t>
      </w:r>
      <w:r>
        <w:rPr>
          <w:spacing w:val="-1"/>
        </w:rPr>
        <w:t xml:space="preserve"> </w:t>
      </w:r>
      <w:r>
        <w:rPr>
          <w:w w:val="65"/>
        </w:rPr>
        <w:t>quality</w:t>
      </w:r>
      <w:r>
        <w:rPr>
          <w:spacing w:val="-3"/>
        </w:rPr>
        <w:t xml:space="preserve"> </w:t>
      </w:r>
      <w:r>
        <w:rPr>
          <w:w w:val="65"/>
        </w:rPr>
        <w:t>and</w:t>
      </w:r>
      <w:r>
        <w:rPr>
          <w:spacing w:val="-3"/>
        </w:rPr>
        <w:t xml:space="preserve"> </w:t>
      </w:r>
      <w:r>
        <w:rPr>
          <w:w w:val="65"/>
        </w:rPr>
        <w:t>quantity</w:t>
      </w:r>
      <w:r>
        <w:rPr>
          <w:spacing w:val="-1"/>
        </w:rPr>
        <w:t xml:space="preserve"> </w:t>
      </w:r>
      <w:r>
        <w:rPr>
          <w:w w:val="65"/>
        </w:rPr>
        <w:t>of</w:t>
      </w:r>
      <w:r>
        <w:t xml:space="preserve"> </w:t>
      </w:r>
      <w:r>
        <w:rPr>
          <w:w w:val="70"/>
        </w:rPr>
        <w:t>livestock</w:t>
      </w:r>
      <w:r>
        <w:rPr>
          <w:spacing w:val="-15"/>
        </w:rPr>
        <w:t xml:space="preserve"> </w:t>
      </w:r>
      <w:r>
        <w:rPr>
          <w:w w:val="70"/>
        </w:rPr>
        <w:t>and</w:t>
      </w:r>
      <w:r>
        <w:rPr>
          <w:spacing w:val="-2"/>
          <w:w w:val="70"/>
        </w:rPr>
        <w:t xml:space="preserve"> </w:t>
      </w:r>
      <w:r>
        <w:rPr>
          <w:w w:val="70"/>
        </w:rPr>
        <w:t>even</w:t>
      </w:r>
      <w:r>
        <w:rPr>
          <w:spacing w:val="-2"/>
          <w:w w:val="70"/>
        </w:rPr>
        <w:t xml:space="preserve"> </w:t>
      </w:r>
      <w:r>
        <w:rPr>
          <w:w w:val="70"/>
        </w:rPr>
        <w:t>kill</w:t>
      </w:r>
      <w:r>
        <w:rPr>
          <w:spacing w:val="-2"/>
          <w:w w:val="70"/>
        </w:rPr>
        <w:t xml:space="preserve"> </w:t>
      </w:r>
      <w:r>
        <w:rPr>
          <w:w w:val="70"/>
        </w:rPr>
        <w:t>their</w:t>
      </w:r>
      <w:r>
        <w:rPr>
          <w:spacing w:val="-2"/>
          <w:w w:val="70"/>
        </w:rPr>
        <w:t xml:space="preserve"> </w:t>
      </w:r>
      <w:r>
        <w:rPr>
          <w:w w:val="70"/>
        </w:rPr>
        <w:t>livestock.</w:t>
      </w:r>
    </w:p>
    <w:p w:rsidR="00E5575B" w:rsidRDefault="00D512E5">
      <w:pPr>
        <w:pStyle w:val="BodyText"/>
        <w:spacing w:before="3" w:line="242" w:lineRule="auto"/>
        <w:ind w:left="1451" w:right="2067"/>
        <w:jc w:val="both"/>
      </w:pPr>
      <w:r>
        <w:rPr>
          <w:w w:val="65"/>
        </w:rPr>
        <w:t>The</w:t>
      </w:r>
      <w:r>
        <w:rPr>
          <w:spacing w:val="-14"/>
        </w:rPr>
        <w:t xml:space="preserve"> </w:t>
      </w:r>
      <w:r>
        <w:rPr>
          <w:w w:val="65"/>
        </w:rPr>
        <w:t>pests</w:t>
      </w:r>
      <w:r>
        <w:rPr>
          <w:spacing w:val="-13"/>
        </w:rPr>
        <w:t xml:space="preserve"> </w:t>
      </w:r>
      <w:r>
        <w:rPr>
          <w:w w:val="65"/>
        </w:rPr>
        <w:t>like</w:t>
      </w:r>
      <w:r>
        <w:rPr>
          <w:spacing w:val="-13"/>
        </w:rPr>
        <w:t xml:space="preserve"> </w:t>
      </w:r>
      <w:r>
        <w:rPr>
          <w:w w:val="65"/>
        </w:rPr>
        <w:t>caterpillars,</w:t>
      </w:r>
      <w:r>
        <w:rPr>
          <w:spacing w:val="-14"/>
        </w:rPr>
        <w:t xml:space="preserve"> </w:t>
      </w:r>
      <w:r>
        <w:rPr>
          <w:w w:val="65"/>
        </w:rPr>
        <w:t>locusts,</w:t>
      </w:r>
      <w:r>
        <w:rPr>
          <w:spacing w:val="-13"/>
        </w:rPr>
        <w:t xml:space="preserve"> </w:t>
      </w:r>
      <w:r>
        <w:rPr>
          <w:w w:val="65"/>
        </w:rPr>
        <w:t>amphids</w:t>
      </w:r>
      <w:r>
        <w:rPr>
          <w:spacing w:val="-13"/>
        </w:rPr>
        <w:t xml:space="preserve"> </w:t>
      </w:r>
      <w:r>
        <w:rPr>
          <w:w w:val="65"/>
        </w:rPr>
        <w:t>and</w:t>
      </w:r>
      <w:r>
        <w:rPr>
          <w:spacing w:val="-13"/>
        </w:rPr>
        <w:t xml:space="preserve"> </w:t>
      </w:r>
      <w:r>
        <w:rPr>
          <w:w w:val="65"/>
        </w:rPr>
        <w:t>army</w:t>
      </w:r>
      <w:r>
        <w:rPr>
          <w:spacing w:val="-14"/>
        </w:rPr>
        <w:t xml:space="preserve"> </w:t>
      </w:r>
      <w:r>
        <w:rPr>
          <w:w w:val="65"/>
        </w:rPr>
        <w:t>worms</w:t>
      </w:r>
      <w:r>
        <w:rPr>
          <w:spacing w:val="-13"/>
        </w:rPr>
        <w:t xml:space="preserve"> </w:t>
      </w:r>
      <w:r>
        <w:rPr>
          <w:w w:val="65"/>
        </w:rPr>
        <w:t>in</w:t>
      </w:r>
      <w:r>
        <w:rPr>
          <w:spacing w:val="-13"/>
        </w:rPr>
        <w:t xml:space="preserve"> </w:t>
      </w:r>
      <w:r>
        <w:rPr>
          <w:w w:val="65"/>
        </w:rPr>
        <w:t>Kayunge,</w:t>
      </w:r>
      <w:r>
        <w:rPr>
          <w:spacing w:val="-14"/>
        </w:rPr>
        <w:t xml:space="preserve"> </w:t>
      </w:r>
      <w:r>
        <w:rPr>
          <w:w w:val="65"/>
        </w:rPr>
        <w:t>Lira,</w:t>
      </w:r>
      <w:r>
        <w:rPr>
          <w:spacing w:val="-13"/>
        </w:rPr>
        <w:t xml:space="preserve"> </w:t>
      </w:r>
      <w:r>
        <w:rPr>
          <w:w w:val="65"/>
        </w:rPr>
        <w:t>and</w:t>
      </w:r>
      <w:r>
        <w:rPr>
          <w:spacing w:val="-13"/>
        </w:rPr>
        <w:t xml:space="preserve"> </w:t>
      </w:r>
      <w:r>
        <w:rPr>
          <w:w w:val="65"/>
        </w:rPr>
        <w:t>Masaka</w:t>
      </w:r>
      <w:r>
        <w:rPr>
          <w:spacing w:val="-13"/>
        </w:rPr>
        <w:t xml:space="preserve"> </w:t>
      </w:r>
      <w:r>
        <w:rPr>
          <w:w w:val="65"/>
        </w:rPr>
        <w:t>are</w:t>
      </w:r>
      <w:r>
        <w:rPr>
          <w:spacing w:val="-14"/>
        </w:rPr>
        <w:t xml:space="preserve"> </w:t>
      </w:r>
      <w:r>
        <w:rPr>
          <w:w w:val="65"/>
        </w:rPr>
        <w:t>destroying</w:t>
      </w:r>
      <w:r>
        <w:rPr>
          <w:spacing w:val="-13"/>
        </w:rPr>
        <w:t xml:space="preserve"> </w:t>
      </w:r>
      <w:r>
        <w:rPr>
          <w:w w:val="65"/>
        </w:rPr>
        <w:t>large</w:t>
      </w:r>
      <w:r>
        <w:rPr>
          <w:spacing w:val="-13"/>
        </w:rPr>
        <w:t xml:space="preserve"> </w:t>
      </w:r>
      <w:r>
        <w:rPr>
          <w:w w:val="65"/>
        </w:rPr>
        <w:t>quantities</w:t>
      </w:r>
      <w:r>
        <w:rPr>
          <w:spacing w:val="-14"/>
        </w:rPr>
        <w:t xml:space="preserve"> </w:t>
      </w:r>
      <w:r>
        <w:rPr>
          <w:w w:val="65"/>
        </w:rPr>
        <w:t>of</w:t>
      </w:r>
      <w:r>
        <w:rPr>
          <w:spacing w:val="-12"/>
        </w:rPr>
        <w:t xml:space="preserve"> </w:t>
      </w:r>
      <w:r>
        <w:rPr>
          <w:w w:val="65"/>
        </w:rPr>
        <w:t>crops</w:t>
      </w:r>
      <w:r>
        <w:rPr>
          <w:spacing w:val="-10"/>
        </w:rPr>
        <w:t xml:space="preserve"> </w:t>
      </w:r>
      <w:r>
        <w:rPr>
          <w:w w:val="65"/>
        </w:rPr>
        <w:t>and</w:t>
      </w:r>
      <w:r>
        <w:rPr>
          <w:spacing w:val="-14"/>
        </w:rPr>
        <w:t xml:space="preserve"> </w:t>
      </w:r>
      <w:r>
        <w:rPr>
          <w:w w:val="65"/>
        </w:rPr>
        <w:t>livestock</w:t>
      </w:r>
      <w:r>
        <w:rPr>
          <w:spacing w:val="-13"/>
        </w:rPr>
        <w:t xml:space="preserve"> </w:t>
      </w:r>
      <w:r>
        <w:rPr>
          <w:w w:val="65"/>
        </w:rPr>
        <w:t>on</w:t>
      </w:r>
      <w:r>
        <w:t xml:space="preserve"> </w:t>
      </w:r>
      <w:r>
        <w:rPr>
          <w:w w:val="65"/>
        </w:rPr>
        <w:t>farms</w:t>
      </w:r>
      <w:r>
        <w:t xml:space="preserve"> </w:t>
      </w:r>
      <w:r>
        <w:rPr>
          <w:w w:val="65"/>
        </w:rPr>
        <w:t>hence</w:t>
      </w:r>
      <w:r>
        <w:t xml:space="preserve"> </w:t>
      </w:r>
      <w:r>
        <w:rPr>
          <w:w w:val="65"/>
        </w:rPr>
        <w:t>reducing</w:t>
      </w:r>
      <w:r>
        <w:t xml:space="preserve"> </w:t>
      </w:r>
      <w:r>
        <w:rPr>
          <w:w w:val="65"/>
        </w:rPr>
        <w:t>crop</w:t>
      </w:r>
      <w:r>
        <w:t xml:space="preserve"> </w:t>
      </w:r>
      <w:r>
        <w:rPr>
          <w:w w:val="65"/>
        </w:rPr>
        <w:t>and</w:t>
      </w:r>
      <w:r>
        <w:t xml:space="preserve"> </w:t>
      </w:r>
      <w:r>
        <w:rPr>
          <w:w w:val="65"/>
        </w:rPr>
        <w:t>animal</w:t>
      </w:r>
      <w:r>
        <w:t xml:space="preserve"> </w:t>
      </w:r>
      <w:r>
        <w:rPr>
          <w:w w:val="65"/>
        </w:rPr>
        <w:t>productivity</w:t>
      </w:r>
      <w:r>
        <w:t xml:space="preserve"> </w:t>
      </w:r>
      <w:r>
        <w:rPr>
          <w:w w:val="65"/>
        </w:rPr>
        <w:t>while</w:t>
      </w:r>
      <w:r>
        <w:t xml:space="preserve"> </w:t>
      </w:r>
      <w:r>
        <w:rPr>
          <w:w w:val="65"/>
        </w:rPr>
        <w:t>the</w:t>
      </w:r>
      <w:r>
        <w:t xml:space="preserve"> </w:t>
      </w:r>
      <w:r>
        <w:rPr>
          <w:w w:val="65"/>
        </w:rPr>
        <w:t>rats</w:t>
      </w:r>
      <w:r>
        <w:t xml:space="preserve"> </w:t>
      </w:r>
      <w:r>
        <w:rPr>
          <w:w w:val="65"/>
        </w:rPr>
        <w:t>and</w:t>
      </w:r>
      <w:r>
        <w:t xml:space="preserve"> </w:t>
      </w:r>
      <w:r>
        <w:rPr>
          <w:w w:val="65"/>
        </w:rPr>
        <w:t>weevils</w:t>
      </w:r>
      <w:r>
        <w:t xml:space="preserve"> </w:t>
      </w:r>
      <w:r>
        <w:rPr>
          <w:w w:val="65"/>
        </w:rPr>
        <w:t>in</w:t>
      </w:r>
      <w:r>
        <w:t xml:space="preserve"> </w:t>
      </w:r>
      <w:r>
        <w:rPr>
          <w:w w:val="65"/>
        </w:rPr>
        <w:t>Gulu</w:t>
      </w:r>
      <w:r>
        <w:t xml:space="preserve"> </w:t>
      </w:r>
      <w:r>
        <w:rPr>
          <w:w w:val="65"/>
        </w:rPr>
        <w:t>and</w:t>
      </w:r>
      <w:r>
        <w:t xml:space="preserve"> </w:t>
      </w:r>
      <w:r>
        <w:rPr>
          <w:w w:val="65"/>
        </w:rPr>
        <w:t>Mpigi</w:t>
      </w:r>
      <w:r>
        <w:t xml:space="preserve"> </w:t>
      </w:r>
      <w:r>
        <w:rPr>
          <w:w w:val="65"/>
        </w:rPr>
        <w:t>destroy</w:t>
      </w:r>
      <w:r>
        <w:t xml:space="preserve"> </w:t>
      </w:r>
      <w:r>
        <w:rPr>
          <w:w w:val="65"/>
        </w:rPr>
        <w:t>crop</w:t>
      </w:r>
      <w:r>
        <w:t xml:space="preserve"> </w:t>
      </w:r>
      <w:r>
        <w:rPr>
          <w:w w:val="65"/>
        </w:rPr>
        <w:t>produce</w:t>
      </w:r>
      <w:r>
        <w:t xml:space="preserve"> </w:t>
      </w:r>
      <w:r>
        <w:rPr>
          <w:w w:val="65"/>
        </w:rPr>
        <w:t>in</w:t>
      </w:r>
      <w:r>
        <w:t xml:space="preserve"> </w:t>
      </w:r>
      <w:r>
        <w:rPr>
          <w:w w:val="65"/>
        </w:rPr>
        <w:t>the</w:t>
      </w:r>
      <w:r>
        <w:t xml:space="preserve"> </w:t>
      </w:r>
      <w:r>
        <w:rPr>
          <w:w w:val="65"/>
        </w:rPr>
        <w:t>stores</w:t>
      </w:r>
      <w:r>
        <w:t xml:space="preserve"> </w:t>
      </w:r>
      <w:r>
        <w:rPr>
          <w:w w:val="65"/>
        </w:rPr>
        <w:t>thus</w:t>
      </w:r>
      <w:r>
        <w:t xml:space="preserve"> </w:t>
      </w:r>
      <w:r>
        <w:rPr>
          <w:w w:val="65"/>
        </w:rPr>
        <w:t>food</w:t>
      </w:r>
      <w:r>
        <w:t xml:space="preserve"> </w:t>
      </w:r>
      <w:r>
        <w:rPr>
          <w:w w:val="65"/>
        </w:rPr>
        <w:t>shortages</w:t>
      </w:r>
      <w:r>
        <w:t xml:space="preserve"> </w:t>
      </w:r>
      <w:r>
        <w:rPr>
          <w:w w:val="65"/>
        </w:rPr>
        <w:t>and</w:t>
      </w:r>
      <w:r>
        <w:t xml:space="preserve"> </w:t>
      </w:r>
      <w:r>
        <w:rPr>
          <w:w w:val="65"/>
        </w:rPr>
        <w:t>locusts</w:t>
      </w:r>
      <w:r>
        <w:t xml:space="preserve"> </w:t>
      </w:r>
      <w:r>
        <w:rPr>
          <w:w w:val="65"/>
        </w:rPr>
        <w:t>periodically</w:t>
      </w:r>
      <w:r>
        <w:t xml:space="preserve"> </w:t>
      </w:r>
      <w:r>
        <w:rPr>
          <w:w w:val="65"/>
        </w:rPr>
        <w:t>invade</w:t>
      </w:r>
      <w:r>
        <w:rPr>
          <w:spacing w:val="28"/>
        </w:rPr>
        <w:t xml:space="preserve"> </w:t>
      </w:r>
      <w:r>
        <w:rPr>
          <w:w w:val="65"/>
        </w:rPr>
        <w:t>West</w:t>
      </w:r>
      <w:r>
        <w:t xml:space="preserve"> </w:t>
      </w:r>
      <w:r>
        <w:rPr>
          <w:w w:val="65"/>
        </w:rPr>
        <w:t>Nile</w:t>
      </w:r>
      <w:r>
        <w:t xml:space="preserve"> </w:t>
      </w:r>
      <w:r>
        <w:rPr>
          <w:w w:val="65"/>
        </w:rPr>
        <w:t>in</w:t>
      </w:r>
      <w:r>
        <w:t xml:space="preserve"> </w:t>
      </w:r>
      <w:r>
        <w:rPr>
          <w:w w:val="65"/>
        </w:rPr>
        <w:t>Arua</w:t>
      </w:r>
      <w:r>
        <w:t xml:space="preserve"> </w:t>
      </w:r>
      <w:r>
        <w:rPr>
          <w:w w:val="65"/>
        </w:rPr>
        <w:t>and</w:t>
      </w:r>
      <w:r>
        <w:t xml:space="preserve"> </w:t>
      </w:r>
      <w:r>
        <w:rPr>
          <w:w w:val="65"/>
        </w:rPr>
        <w:t>Moyo</w:t>
      </w:r>
      <w:r>
        <w:t xml:space="preserve"> </w:t>
      </w:r>
      <w:r>
        <w:rPr>
          <w:w w:val="65"/>
        </w:rPr>
        <w:t>destroying</w:t>
      </w:r>
      <w:r>
        <w:t xml:space="preserve"> </w:t>
      </w:r>
      <w:r>
        <w:rPr>
          <w:w w:val="65"/>
        </w:rPr>
        <w:t>the</w:t>
      </w:r>
      <w:r>
        <w:t xml:space="preserve"> </w:t>
      </w:r>
      <w:r>
        <w:rPr>
          <w:w w:val="65"/>
        </w:rPr>
        <w:t>whole</w:t>
      </w:r>
      <w:r>
        <w:t xml:space="preserve"> </w:t>
      </w:r>
      <w:r>
        <w:rPr>
          <w:w w:val="65"/>
        </w:rPr>
        <w:t>vegetation</w:t>
      </w:r>
      <w:r>
        <w:rPr>
          <w:spacing w:val="26"/>
        </w:rPr>
        <w:t xml:space="preserve"> </w:t>
      </w:r>
      <w:r>
        <w:rPr>
          <w:w w:val="65"/>
        </w:rPr>
        <w:t>thus</w:t>
      </w:r>
      <w:r>
        <w:t xml:space="preserve"> </w:t>
      </w:r>
      <w:r>
        <w:rPr>
          <w:w w:val="65"/>
        </w:rPr>
        <w:t>less</w:t>
      </w:r>
      <w:r>
        <w:t xml:space="preserve"> </w:t>
      </w:r>
      <w:r>
        <w:rPr>
          <w:w w:val="65"/>
        </w:rPr>
        <w:t>pasture</w:t>
      </w:r>
      <w:r>
        <w:t xml:space="preserve"> </w:t>
      </w:r>
      <w:r>
        <w:rPr>
          <w:w w:val="65"/>
        </w:rPr>
        <w:t>for</w:t>
      </w:r>
      <w:r>
        <w:t xml:space="preserve"> </w:t>
      </w:r>
      <w:r>
        <w:rPr>
          <w:w w:val="65"/>
        </w:rPr>
        <w:t>animals</w:t>
      </w:r>
      <w:r>
        <w:t xml:space="preserve"> </w:t>
      </w:r>
      <w:r>
        <w:rPr>
          <w:w w:val="65"/>
        </w:rPr>
        <w:t>and</w:t>
      </w:r>
      <w:r>
        <w:t xml:space="preserve"> </w:t>
      </w:r>
      <w:r>
        <w:rPr>
          <w:w w:val="65"/>
        </w:rPr>
        <w:t>destroy</w:t>
      </w:r>
      <w:r>
        <w:t xml:space="preserve"> </w:t>
      </w:r>
      <w:r>
        <w:rPr>
          <w:w w:val="65"/>
        </w:rPr>
        <w:t>crops</w:t>
      </w:r>
      <w:r>
        <w:t xml:space="preserve"> </w:t>
      </w:r>
      <w:r>
        <w:rPr>
          <w:w w:val="65"/>
        </w:rPr>
        <w:t>grown</w:t>
      </w:r>
      <w:r>
        <w:t xml:space="preserve"> </w:t>
      </w:r>
      <w:r>
        <w:rPr>
          <w:w w:val="65"/>
        </w:rPr>
        <w:t>resulting</w:t>
      </w:r>
      <w:r>
        <w:t xml:space="preserve"> </w:t>
      </w:r>
      <w:r>
        <w:rPr>
          <w:w w:val="65"/>
        </w:rPr>
        <w:t>into</w:t>
      </w:r>
      <w:r>
        <w:t xml:space="preserve"> </w:t>
      </w:r>
      <w:r>
        <w:rPr>
          <w:w w:val="65"/>
        </w:rPr>
        <w:t>shortages</w:t>
      </w:r>
      <w:r>
        <w:t xml:space="preserve"> </w:t>
      </w:r>
      <w:r>
        <w:rPr>
          <w:w w:val="65"/>
        </w:rPr>
        <w:t>in</w:t>
      </w:r>
      <w:r>
        <w:t xml:space="preserve"> </w:t>
      </w:r>
      <w:r>
        <w:rPr>
          <w:w w:val="65"/>
        </w:rPr>
        <w:t>production.</w:t>
      </w:r>
    </w:p>
    <w:p w:rsidR="00E5575B" w:rsidRDefault="00D512E5">
      <w:pPr>
        <w:pStyle w:val="BodyText"/>
        <w:spacing w:before="2" w:line="244" w:lineRule="auto"/>
        <w:ind w:left="1451" w:right="2064"/>
        <w:jc w:val="both"/>
      </w:pPr>
      <w:r>
        <w:rPr>
          <w:w w:val="65"/>
        </w:rPr>
        <w:t>The</w:t>
      </w:r>
      <w:r>
        <w:t xml:space="preserve"> </w:t>
      </w:r>
      <w:r>
        <w:rPr>
          <w:w w:val="65"/>
        </w:rPr>
        <w:t>wide</w:t>
      </w:r>
      <w:r>
        <w:t xml:space="preserve"> </w:t>
      </w:r>
      <w:r>
        <w:rPr>
          <w:w w:val="65"/>
        </w:rPr>
        <w:t>spread</w:t>
      </w:r>
      <w:r>
        <w:t xml:space="preserve"> </w:t>
      </w:r>
      <w:r>
        <w:rPr>
          <w:w w:val="65"/>
        </w:rPr>
        <w:t>of</w:t>
      </w:r>
      <w:r>
        <w:t xml:space="preserve"> </w:t>
      </w:r>
      <w:r>
        <w:rPr>
          <w:w w:val="65"/>
        </w:rPr>
        <w:t>human</w:t>
      </w:r>
      <w:r>
        <w:t xml:space="preserve"> </w:t>
      </w:r>
      <w:r>
        <w:rPr>
          <w:w w:val="65"/>
        </w:rPr>
        <w:t>diseases</w:t>
      </w:r>
      <w:r>
        <w:t xml:space="preserve"> </w:t>
      </w:r>
      <w:r>
        <w:rPr>
          <w:w w:val="65"/>
        </w:rPr>
        <w:t>have</w:t>
      </w:r>
      <w:r>
        <w:t xml:space="preserve"> </w:t>
      </w:r>
      <w:r>
        <w:rPr>
          <w:w w:val="65"/>
        </w:rPr>
        <w:t>weakened</w:t>
      </w:r>
      <w:r>
        <w:t xml:space="preserve"> </w:t>
      </w:r>
      <w:r>
        <w:rPr>
          <w:w w:val="65"/>
        </w:rPr>
        <w:t>and</w:t>
      </w:r>
      <w:r>
        <w:t xml:space="preserve"> </w:t>
      </w:r>
      <w:r>
        <w:rPr>
          <w:w w:val="65"/>
        </w:rPr>
        <w:t>claimed</w:t>
      </w:r>
      <w:r>
        <w:t xml:space="preserve"> </w:t>
      </w:r>
      <w:r>
        <w:rPr>
          <w:w w:val="65"/>
        </w:rPr>
        <w:t>the</w:t>
      </w:r>
      <w:r>
        <w:t xml:space="preserve"> </w:t>
      </w:r>
      <w:r>
        <w:rPr>
          <w:w w:val="65"/>
        </w:rPr>
        <w:t>lives</w:t>
      </w:r>
      <w:r>
        <w:rPr>
          <w:spacing w:val="-1"/>
        </w:rPr>
        <w:t xml:space="preserve"> </w:t>
      </w:r>
      <w:r>
        <w:rPr>
          <w:w w:val="65"/>
        </w:rPr>
        <w:t>of</w:t>
      </w:r>
      <w:r>
        <w:rPr>
          <w:spacing w:val="-5"/>
        </w:rPr>
        <w:t xml:space="preserve"> </w:t>
      </w:r>
      <w:r>
        <w:rPr>
          <w:w w:val="65"/>
        </w:rPr>
        <w:t>the</w:t>
      </w:r>
      <w:r>
        <w:rPr>
          <w:spacing w:val="-1"/>
        </w:rPr>
        <w:t xml:space="preserve"> </w:t>
      </w:r>
      <w:r>
        <w:rPr>
          <w:w w:val="65"/>
        </w:rPr>
        <w:t>would</w:t>
      </w:r>
      <w:r>
        <w:rPr>
          <w:spacing w:val="-2"/>
        </w:rPr>
        <w:t xml:space="preserve"> </w:t>
      </w:r>
      <w:r>
        <w:rPr>
          <w:w w:val="65"/>
        </w:rPr>
        <w:t>be</w:t>
      </w:r>
      <w:r>
        <w:rPr>
          <w:spacing w:val="-5"/>
        </w:rPr>
        <w:t xml:space="preserve"> </w:t>
      </w:r>
      <w:r>
        <w:rPr>
          <w:w w:val="65"/>
        </w:rPr>
        <w:t>labourers</w:t>
      </w:r>
      <w:r>
        <w:rPr>
          <w:spacing w:val="-5"/>
        </w:rPr>
        <w:t xml:space="preserve"> </w:t>
      </w:r>
      <w:r>
        <w:rPr>
          <w:w w:val="65"/>
        </w:rPr>
        <w:t>to</w:t>
      </w:r>
      <w:r>
        <w:rPr>
          <w:spacing w:val="-1"/>
        </w:rPr>
        <w:t xml:space="preserve"> </w:t>
      </w:r>
      <w:r>
        <w:rPr>
          <w:w w:val="65"/>
        </w:rPr>
        <w:t>produce</w:t>
      </w:r>
      <w:r>
        <w:rPr>
          <w:spacing w:val="-5"/>
        </w:rPr>
        <w:t xml:space="preserve"> </w:t>
      </w:r>
      <w:r>
        <w:rPr>
          <w:w w:val="65"/>
        </w:rPr>
        <w:t>food</w:t>
      </w:r>
      <w:r>
        <w:t xml:space="preserve"> </w:t>
      </w:r>
      <w:r>
        <w:rPr>
          <w:w w:val="65"/>
        </w:rPr>
        <w:t>which</w:t>
      </w:r>
      <w:r>
        <w:rPr>
          <w:spacing w:val="-1"/>
        </w:rPr>
        <w:t xml:space="preserve"> </w:t>
      </w:r>
      <w:r>
        <w:rPr>
          <w:w w:val="65"/>
        </w:rPr>
        <w:t>have</w:t>
      </w:r>
      <w:r>
        <w:rPr>
          <w:spacing w:val="-5"/>
        </w:rPr>
        <w:t xml:space="preserve"> </w:t>
      </w:r>
      <w:r>
        <w:rPr>
          <w:w w:val="65"/>
        </w:rPr>
        <w:t>led</w:t>
      </w:r>
      <w:r>
        <w:rPr>
          <w:spacing w:val="-2"/>
        </w:rPr>
        <w:t xml:space="preserve"> </w:t>
      </w:r>
      <w:r>
        <w:rPr>
          <w:w w:val="65"/>
        </w:rPr>
        <w:t>to</w:t>
      </w:r>
      <w:r>
        <w:rPr>
          <w:spacing w:val="-2"/>
        </w:rPr>
        <w:t xml:space="preserve"> </w:t>
      </w:r>
      <w:r>
        <w:rPr>
          <w:w w:val="65"/>
        </w:rPr>
        <w:t>famine</w:t>
      </w:r>
      <w:r>
        <w:t xml:space="preserve"> </w:t>
      </w:r>
      <w:r>
        <w:rPr>
          <w:w w:val="65"/>
        </w:rPr>
        <w:t>such</w:t>
      </w:r>
      <w:r>
        <w:t xml:space="preserve"> </w:t>
      </w:r>
      <w:r>
        <w:rPr>
          <w:w w:val="65"/>
        </w:rPr>
        <w:t>as</w:t>
      </w:r>
      <w:r>
        <w:t xml:space="preserve"> </w:t>
      </w:r>
      <w:r>
        <w:rPr>
          <w:w w:val="65"/>
        </w:rPr>
        <w:t>AIDS</w:t>
      </w:r>
      <w:r>
        <w:t xml:space="preserve"> </w:t>
      </w:r>
      <w:r>
        <w:rPr>
          <w:w w:val="65"/>
        </w:rPr>
        <w:t>in</w:t>
      </w:r>
      <w:r>
        <w:t xml:space="preserve"> </w:t>
      </w:r>
      <w:r>
        <w:rPr>
          <w:w w:val="65"/>
        </w:rPr>
        <w:t>Masaka</w:t>
      </w:r>
      <w:r>
        <w:t xml:space="preserve"> </w:t>
      </w:r>
      <w:r>
        <w:rPr>
          <w:w w:val="65"/>
        </w:rPr>
        <w:t>and</w:t>
      </w:r>
      <w:r>
        <w:t xml:space="preserve"> </w:t>
      </w:r>
      <w:r>
        <w:rPr>
          <w:w w:val="65"/>
        </w:rPr>
        <w:t>Rakai</w:t>
      </w:r>
      <w:r>
        <w:t xml:space="preserve"> </w:t>
      </w:r>
      <w:r>
        <w:rPr>
          <w:w w:val="65"/>
        </w:rPr>
        <w:t>in</w:t>
      </w:r>
      <w:r>
        <w:t xml:space="preserve"> </w:t>
      </w:r>
      <w:r>
        <w:rPr>
          <w:w w:val="65"/>
        </w:rPr>
        <w:t>1990s,</w:t>
      </w:r>
      <w:r>
        <w:t xml:space="preserve"> </w:t>
      </w:r>
      <w:r>
        <w:rPr>
          <w:w w:val="65"/>
        </w:rPr>
        <w:t>cholera</w:t>
      </w:r>
      <w:r>
        <w:t xml:space="preserve"> </w:t>
      </w:r>
      <w:r>
        <w:rPr>
          <w:w w:val="65"/>
        </w:rPr>
        <w:t>in</w:t>
      </w:r>
      <w:r>
        <w:t xml:space="preserve"> </w:t>
      </w:r>
      <w:r>
        <w:rPr>
          <w:w w:val="65"/>
        </w:rPr>
        <w:t>Kampala</w:t>
      </w:r>
      <w:r>
        <w:rPr>
          <w:spacing w:val="-1"/>
        </w:rPr>
        <w:t xml:space="preserve"> </w:t>
      </w:r>
      <w:r>
        <w:rPr>
          <w:w w:val="65"/>
        </w:rPr>
        <w:t>and</w:t>
      </w:r>
      <w:r>
        <w:t xml:space="preserve"> </w:t>
      </w:r>
      <w:r>
        <w:rPr>
          <w:w w:val="65"/>
        </w:rPr>
        <w:t>Mbale,</w:t>
      </w:r>
      <w:r>
        <w:t xml:space="preserve"> </w:t>
      </w:r>
      <w:r>
        <w:rPr>
          <w:w w:val="65"/>
        </w:rPr>
        <w:t>Ebola</w:t>
      </w:r>
      <w:r>
        <w:rPr>
          <w:spacing w:val="-1"/>
        </w:rPr>
        <w:t xml:space="preserve"> </w:t>
      </w:r>
      <w:r>
        <w:rPr>
          <w:w w:val="65"/>
        </w:rPr>
        <w:t>in</w:t>
      </w:r>
      <w:r>
        <w:rPr>
          <w:spacing w:val="-1"/>
        </w:rPr>
        <w:t xml:space="preserve"> </w:t>
      </w:r>
      <w:r>
        <w:rPr>
          <w:w w:val="65"/>
        </w:rPr>
        <w:t>Gulu,</w:t>
      </w:r>
      <w:r>
        <w:rPr>
          <w:spacing w:val="-1"/>
        </w:rPr>
        <w:t xml:space="preserve"> </w:t>
      </w:r>
      <w:r>
        <w:rPr>
          <w:w w:val="65"/>
        </w:rPr>
        <w:t>malaria,</w:t>
      </w:r>
      <w:r>
        <w:t xml:space="preserve"> </w:t>
      </w:r>
      <w:r>
        <w:rPr>
          <w:w w:val="65"/>
        </w:rPr>
        <w:t>measles</w:t>
      </w:r>
      <w:r>
        <w:rPr>
          <w:spacing w:val="-1"/>
        </w:rPr>
        <w:t xml:space="preserve"> </w:t>
      </w:r>
      <w:r>
        <w:rPr>
          <w:w w:val="65"/>
        </w:rPr>
        <w:t>and</w:t>
      </w:r>
      <w:r>
        <w:t xml:space="preserve"> </w:t>
      </w:r>
      <w:r>
        <w:rPr>
          <w:w w:val="65"/>
        </w:rPr>
        <w:t>cancer</w:t>
      </w:r>
      <w:r>
        <w:t xml:space="preserve"> </w:t>
      </w:r>
      <w:r>
        <w:rPr>
          <w:w w:val="65"/>
        </w:rPr>
        <w:t>where</w:t>
      </w:r>
      <w:r>
        <w:rPr>
          <w:spacing w:val="-1"/>
        </w:rPr>
        <w:t xml:space="preserve"> </w:t>
      </w:r>
      <w:r>
        <w:rPr>
          <w:w w:val="65"/>
        </w:rPr>
        <w:t>by</w:t>
      </w:r>
      <w:r>
        <w:rPr>
          <w:spacing w:val="-1"/>
        </w:rPr>
        <w:t xml:space="preserve"> </w:t>
      </w:r>
      <w:r>
        <w:rPr>
          <w:w w:val="65"/>
        </w:rPr>
        <w:t>most</w:t>
      </w:r>
      <w:r>
        <w:t xml:space="preserve"> </w:t>
      </w:r>
      <w:r>
        <w:rPr>
          <w:w w:val="65"/>
        </w:rPr>
        <w:t>of</w:t>
      </w:r>
      <w:r>
        <w:t xml:space="preserve"> </w:t>
      </w:r>
      <w:r>
        <w:rPr>
          <w:w w:val="65"/>
        </w:rPr>
        <w:t>these</w:t>
      </w:r>
      <w:r>
        <w:t xml:space="preserve"> </w:t>
      </w:r>
      <w:r>
        <w:rPr>
          <w:w w:val="65"/>
        </w:rPr>
        <w:t>people</w:t>
      </w:r>
      <w:r>
        <w:t xml:space="preserve"> </w:t>
      </w:r>
      <w:r>
        <w:rPr>
          <w:w w:val="65"/>
        </w:rPr>
        <w:t>are</w:t>
      </w:r>
      <w:r>
        <w:t xml:space="preserve"> </w:t>
      </w:r>
      <w:r>
        <w:rPr>
          <w:w w:val="65"/>
        </w:rPr>
        <w:t>frustrated,</w:t>
      </w:r>
      <w:r>
        <w:t xml:space="preserve"> </w:t>
      </w:r>
      <w:r>
        <w:rPr>
          <w:w w:val="65"/>
        </w:rPr>
        <w:t>sickly,</w:t>
      </w:r>
      <w:r>
        <w:t xml:space="preserve"> </w:t>
      </w:r>
      <w:r>
        <w:rPr>
          <w:w w:val="65"/>
        </w:rPr>
        <w:t>and</w:t>
      </w:r>
      <w:r>
        <w:t xml:space="preserve"> </w:t>
      </w:r>
      <w:r>
        <w:rPr>
          <w:w w:val="65"/>
        </w:rPr>
        <w:t>weak</w:t>
      </w:r>
      <w:r>
        <w:t xml:space="preserve"> </w:t>
      </w:r>
      <w:r>
        <w:rPr>
          <w:w w:val="65"/>
        </w:rPr>
        <w:t>and</w:t>
      </w:r>
      <w:r>
        <w:t xml:space="preserve"> </w:t>
      </w:r>
      <w:r>
        <w:rPr>
          <w:w w:val="65"/>
        </w:rPr>
        <w:t>their</w:t>
      </w:r>
      <w:r>
        <w:t xml:space="preserve"> </w:t>
      </w:r>
      <w:r>
        <w:rPr>
          <w:w w:val="65"/>
        </w:rPr>
        <w:t>total</w:t>
      </w:r>
      <w:r>
        <w:t xml:space="preserve"> </w:t>
      </w:r>
      <w:r>
        <w:rPr>
          <w:w w:val="65"/>
        </w:rPr>
        <w:t>economic</w:t>
      </w:r>
      <w:r>
        <w:t xml:space="preserve"> </w:t>
      </w:r>
      <w:r>
        <w:rPr>
          <w:w w:val="65"/>
        </w:rPr>
        <w:t>productivity</w:t>
      </w:r>
      <w:r>
        <w:t xml:space="preserve"> </w:t>
      </w:r>
      <w:r>
        <w:rPr>
          <w:w w:val="65"/>
        </w:rPr>
        <w:t>is</w:t>
      </w:r>
      <w:r>
        <w:rPr>
          <w:spacing w:val="40"/>
        </w:rPr>
        <w:t xml:space="preserve"> </w:t>
      </w:r>
      <w:r>
        <w:rPr>
          <w:w w:val="65"/>
        </w:rPr>
        <w:t>limited and low.</w:t>
      </w:r>
    </w:p>
    <w:p w:rsidR="00E5575B" w:rsidRDefault="00D512E5">
      <w:pPr>
        <w:pStyle w:val="BodyText"/>
        <w:spacing w:line="244" w:lineRule="auto"/>
        <w:ind w:left="1451" w:right="2063"/>
        <w:jc w:val="both"/>
      </w:pPr>
      <w:r>
        <w:rPr>
          <w:w w:val="65"/>
        </w:rPr>
        <w:t>Weeds</w:t>
      </w:r>
      <w:r>
        <w:t xml:space="preserve"> </w:t>
      </w:r>
      <w:r>
        <w:rPr>
          <w:w w:val="65"/>
        </w:rPr>
        <w:t>such</w:t>
      </w:r>
      <w:r>
        <w:t xml:space="preserve"> </w:t>
      </w:r>
      <w:r>
        <w:rPr>
          <w:w w:val="65"/>
        </w:rPr>
        <w:t>as</w:t>
      </w:r>
      <w:r>
        <w:t xml:space="preserve"> </w:t>
      </w:r>
      <w:r>
        <w:rPr>
          <w:w w:val="65"/>
        </w:rPr>
        <w:t>water</w:t>
      </w:r>
      <w:r>
        <w:t xml:space="preserve"> </w:t>
      </w:r>
      <w:r>
        <w:rPr>
          <w:w w:val="65"/>
        </w:rPr>
        <w:t>hyacinth</w:t>
      </w:r>
      <w:r>
        <w:t xml:space="preserve"> </w:t>
      </w:r>
      <w:r>
        <w:rPr>
          <w:w w:val="65"/>
        </w:rPr>
        <w:t>are</w:t>
      </w:r>
      <w:r>
        <w:t xml:space="preserve"> </w:t>
      </w:r>
      <w:r>
        <w:rPr>
          <w:w w:val="65"/>
        </w:rPr>
        <w:t>killing</w:t>
      </w:r>
      <w:r>
        <w:t xml:space="preserve"> </w:t>
      </w:r>
      <w:r>
        <w:rPr>
          <w:w w:val="65"/>
        </w:rPr>
        <w:t>fish</w:t>
      </w:r>
      <w:r>
        <w:t xml:space="preserve"> </w:t>
      </w:r>
      <w:r>
        <w:rPr>
          <w:w w:val="65"/>
        </w:rPr>
        <w:t>by</w:t>
      </w:r>
      <w:r>
        <w:t xml:space="preserve"> </w:t>
      </w:r>
      <w:r>
        <w:rPr>
          <w:w w:val="65"/>
        </w:rPr>
        <w:t>reducing</w:t>
      </w:r>
      <w:r>
        <w:t xml:space="preserve"> </w:t>
      </w:r>
      <w:r>
        <w:rPr>
          <w:w w:val="65"/>
        </w:rPr>
        <w:t>breathing</w:t>
      </w:r>
      <w:r>
        <w:t xml:space="preserve"> </w:t>
      </w:r>
      <w:r>
        <w:rPr>
          <w:w w:val="65"/>
        </w:rPr>
        <w:t>space</w:t>
      </w:r>
      <w:r>
        <w:t xml:space="preserve"> </w:t>
      </w:r>
      <w:r>
        <w:rPr>
          <w:w w:val="65"/>
        </w:rPr>
        <w:t>and</w:t>
      </w:r>
      <w:r>
        <w:t xml:space="preserve"> </w:t>
      </w:r>
      <w:r>
        <w:rPr>
          <w:w w:val="65"/>
        </w:rPr>
        <w:t>distracting</w:t>
      </w:r>
      <w:r>
        <w:rPr>
          <w:spacing w:val="-5"/>
        </w:rPr>
        <w:t xml:space="preserve"> </w:t>
      </w:r>
      <w:r>
        <w:rPr>
          <w:w w:val="65"/>
        </w:rPr>
        <w:t>light</w:t>
      </w:r>
      <w:r>
        <w:rPr>
          <w:spacing w:val="-5"/>
        </w:rPr>
        <w:t xml:space="preserve"> </w:t>
      </w:r>
      <w:r>
        <w:rPr>
          <w:w w:val="65"/>
        </w:rPr>
        <w:t>from</w:t>
      </w:r>
      <w:r>
        <w:rPr>
          <w:spacing w:val="-5"/>
        </w:rPr>
        <w:t xml:space="preserve"> </w:t>
      </w:r>
      <w:r>
        <w:rPr>
          <w:w w:val="65"/>
        </w:rPr>
        <w:t>reaching</w:t>
      </w:r>
      <w:r>
        <w:rPr>
          <w:spacing w:val="-5"/>
        </w:rPr>
        <w:t xml:space="preserve"> </w:t>
      </w:r>
      <w:r>
        <w:rPr>
          <w:w w:val="65"/>
        </w:rPr>
        <w:t>the</w:t>
      </w:r>
      <w:r>
        <w:rPr>
          <w:spacing w:val="-2"/>
        </w:rPr>
        <w:t xml:space="preserve"> </w:t>
      </w:r>
      <w:r>
        <w:rPr>
          <w:w w:val="65"/>
        </w:rPr>
        <w:t>bottom</w:t>
      </w:r>
      <w:r>
        <w:rPr>
          <w:spacing w:val="-2"/>
        </w:rPr>
        <w:t xml:space="preserve"> </w:t>
      </w:r>
      <w:r>
        <w:rPr>
          <w:w w:val="65"/>
        </w:rPr>
        <w:t>of</w:t>
      </w:r>
      <w:r>
        <w:rPr>
          <w:spacing w:val="-5"/>
        </w:rPr>
        <w:t xml:space="preserve"> </w:t>
      </w:r>
      <w:r>
        <w:rPr>
          <w:w w:val="65"/>
        </w:rPr>
        <w:t>the</w:t>
      </w:r>
      <w:r>
        <w:rPr>
          <w:spacing w:val="-2"/>
        </w:rPr>
        <w:t xml:space="preserve"> </w:t>
      </w:r>
      <w:r>
        <w:rPr>
          <w:w w:val="65"/>
        </w:rPr>
        <w:t>water</w:t>
      </w:r>
      <w:r>
        <w:rPr>
          <w:spacing w:val="-2"/>
        </w:rPr>
        <w:t xml:space="preserve"> </w:t>
      </w:r>
      <w:r>
        <w:rPr>
          <w:w w:val="65"/>
        </w:rPr>
        <w:t>body</w:t>
      </w:r>
      <w:r>
        <w:rPr>
          <w:spacing w:val="-5"/>
        </w:rPr>
        <w:t xml:space="preserve"> </w:t>
      </w:r>
      <w:r>
        <w:rPr>
          <w:w w:val="65"/>
        </w:rPr>
        <w:t>for</w:t>
      </w:r>
      <w:r>
        <w:t xml:space="preserve"> </w:t>
      </w:r>
      <w:r>
        <w:rPr>
          <w:w w:val="65"/>
        </w:rPr>
        <w:t>growth</w:t>
      </w:r>
      <w:r>
        <w:rPr>
          <w:spacing w:val="-10"/>
        </w:rPr>
        <w:t xml:space="preserve"> </w:t>
      </w:r>
      <w:r>
        <w:rPr>
          <w:w w:val="65"/>
        </w:rPr>
        <w:t>of</w:t>
      </w:r>
      <w:r>
        <w:rPr>
          <w:spacing w:val="-10"/>
        </w:rPr>
        <w:t xml:space="preserve"> </w:t>
      </w:r>
      <w:r>
        <w:rPr>
          <w:w w:val="65"/>
        </w:rPr>
        <w:t>plankton so the fish dies</w:t>
      </w:r>
      <w:r>
        <w:rPr>
          <w:spacing w:val="-10"/>
        </w:rPr>
        <w:t xml:space="preserve"> </w:t>
      </w:r>
      <w:r>
        <w:rPr>
          <w:w w:val="65"/>
        </w:rPr>
        <w:t>of</w:t>
      </w:r>
      <w:r>
        <w:rPr>
          <w:spacing w:val="-10"/>
        </w:rPr>
        <w:t xml:space="preserve"> </w:t>
      </w:r>
      <w:r>
        <w:rPr>
          <w:w w:val="65"/>
        </w:rPr>
        <w:t>hunger on L.</w:t>
      </w:r>
      <w:r>
        <w:rPr>
          <w:spacing w:val="-10"/>
        </w:rPr>
        <w:t xml:space="preserve"> </w:t>
      </w:r>
      <w:r>
        <w:rPr>
          <w:w w:val="65"/>
        </w:rPr>
        <w:t>Kyoga</w:t>
      </w:r>
      <w:r>
        <w:rPr>
          <w:spacing w:val="-10"/>
        </w:rPr>
        <w:t xml:space="preserve"> </w:t>
      </w:r>
      <w:r>
        <w:rPr>
          <w:w w:val="65"/>
        </w:rPr>
        <w:t>and L. Victoria.</w:t>
      </w:r>
    </w:p>
    <w:p w:rsidR="00E5575B" w:rsidRDefault="00D512E5">
      <w:pPr>
        <w:pStyle w:val="BodyText"/>
        <w:spacing w:line="225" w:lineRule="exact"/>
        <w:ind w:left="1451"/>
        <w:jc w:val="both"/>
      </w:pPr>
      <w:proofErr w:type="gramStart"/>
      <w:r>
        <w:rPr>
          <w:w w:val="65"/>
        </w:rPr>
        <w:t>pests</w:t>
      </w:r>
      <w:proofErr w:type="gramEnd"/>
      <w:r>
        <w:rPr>
          <w:spacing w:val="14"/>
        </w:rPr>
        <w:t xml:space="preserve"> </w:t>
      </w:r>
      <w:r>
        <w:rPr>
          <w:w w:val="65"/>
        </w:rPr>
        <w:t>in</w:t>
      </w:r>
      <w:r>
        <w:rPr>
          <w:spacing w:val="18"/>
        </w:rPr>
        <w:t xml:space="preserve"> </w:t>
      </w:r>
      <w:r>
        <w:rPr>
          <w:w w:val="65"/>
        </w:rPr>
        <w:t>Kaberamaido</w:t>
      </w:r>
      <w:r>
        <w:rPr>
          <w:spacing w:val="18"/>
        </w:rPr>
        <w:t xml:space="preserve"> </w:t>
      </w:r>
      <w:r>
        <w:rPr>
          <w:w w:val="65"/>
        </w:rPr>
        <w:t>which</w:t>
      </w:r>
      <w:r>
        <w:rPr>
          <w:spacing w:val="13"/>
        </w:rPr>
        <w:t xml:space="preserve"> </w:t>
      </w:r>
      <w:r>
        <w:rPr>
          <w:w w:val="65"/>
        </w:rPr>
        <w:t>disrupt</w:t>
      </w:r>
      <w:r>
        <w:rPr>
          <w:spacing w:val="21"/>
        </w:rPr>
        <w:t xml:space="preserve"> </w:t>
      </w:r>
      <w:r>
        <w:rPr>
          <w:w w:val="65"/>
        </w:rPr>
        <w:t>both</w:t>
      </w:r>
      <w:r>
        <w:rPr>
          <w:spacing w:val="13"/>
        </w:rPr>
        <w:t xml:space="preserve"> </w:t>
      </w:r>
      <w:r>
        <w:rPr>
          <w:w w:val="65"/>
        </w:rPr>
        <w:t>livestock</w:t>
      </w:r>
      <w:r>
        <w:rPr>
          <w:spacing w:val="18"/>
        </w:rPr>
        <w:t xml:space="preserve"> </w:t>
      </w:r>
      <w:r>
        <w:rPr>
          <w:w w:val="65"/>
        </w:rPr>
        <w:t>and</w:t>
      </w:r>
      <w:r>
        <w:rPr>
          <w:spacing w:val="-5"/>
        </w:rPr>
        <w:t xml:space="preserve"> </w:t>
      </w:r>
      <w:r>
        <w:rPr>
          <w:w w:val="65"/>
        </w:rPr>
        <w:t>human</w:t>
      </w:r>
      <w:r>
        <w:rPr>
          <w:spacing w:val="-3"/>
        </w:rPr>
        <w:t xml:space="preserve"> </w:t>
      </w:r>
      <w:r>
        <w:rPr>
          <w:spacing w:val="-2"/>
          <w:w w:val="65"/>
        </w:rPr>
        <w:t>settlement.</w:t>
      </w:r>
    </w:p>
    <w:p w:rsidR="00E5575B" w:rsidRDefault="00D512E5">
      <w:pPr>
        <w:pStyle w:val="ListParagraph"/>
        <w:numPr>
          <w:ilvl w:val="0"/>
          <w:numId w:val="85"/>
        </w:numPr>
        <w:tabs>
          <w:tab w:val="left" w:pos="1675"/>
        </w:tabs>
        <w:spacing w:line="229" w:lineRule="exact"/>
        <w:ind w:left="1675" w:hanging="224"/>
        <w:rPr>
          <w:sz w:val="20"/>
        </w:rPr>
      </w:pPr>
      <w:r>
        <w:rPr>
          <w:w w:val="65"/>
          <w:sz w:val="20"/>
        </w:rPr>
        <w:t>Climatic</w:t>
      </w:r>
      <w:r>
        <w:rPr>
          <w:spacing w:val="33"/>
          <w:sz w:val="20"/>
        </w:rPr>
        <w:t xml:space="preserve"> </w:t>
      </w:r>
      <w:r>
        <w:rPr>
          <w:w w:val="65"/>
          <w:sz w:val="20"/>
        </w:rPr>
        <w:t>changes</w:t>
      </w:r>
      <w:r>
        <w:rPr>
          <w:spacing w:val="32"/>
          <w:sz w:val="20"/>
        </w:rPr>
        <w:t xml:space="preserve"> </w:t>
      </w:r>
      <w:r>
        <w:rPr>
          <w:w w:val="65"/>
          <w:sz w:val="20"/>
        </w:rPr>
        <w:t>are</w:t>
      </w:r>
      <w:r>
        <w:rPr>
          <w:spacing w:val="33"/>
          <w:sz w:val="20"/>
        </w:rPr>
        <w:t xml:space="preserve"> </w:t>
      </w:r>
      <w:r>
        <w:rPr>
          <w:w w:val="65"/>
          <w:sz w:val="20"/>
        </w:rPr>
        <w:t>responsible</w:t>
      </w:r>
      <w:r>
        <w:rPr>
          <w:spacing w:val="35"/>
          <w:sz w:val="20"/>
        </w:rPr>
        <w:t xml:space="preserve"> </w:t>
      </w:r>
      <w:r>
        <w:rPr>
          <w:w w:val="65"/>
          <w:sz w:val="20"/>
        </w:rPr>
        <w:t>for</w:t>
      </w:r>
      <w:r>
        <w:rPr>
          <w:spacing w:val="41"/>
          <w:sz w:val="20"/>
        </w:rPr>
        <w:t xml:space="preserve"> </w:t>
      </w:r>
      <w:r>
        <w:rPr>
          <w:w w:val="65"/>
          <w:sz w:val="20"/>
        </w:rPr>
        <w:t>environment</w:t>
      </w:r>
      <w:r>
        <w:rPr>
          <w:spacing w:val="32"/>
          <w:sz w:val="20"/>
        </w:rPr>
        <w:t xml:space="preserve"> </w:t>
      </w:r>
      <w:r>
        <w:rPr>
          <w:w w:val="65"/>
          <w:sz w:val="20"/>
        </w:rPr>
        <w:t>degradation</w:t>
      </w:r>
      <w:r>
        <w:rPr>
          <w:spacing w:val="32"/>
          <w:sz w:val="20"/>
        </w:rPr>
        <w:t xml:space="preserve"> </w:t>
      </w:r>
      <w:r>
        <w:rPr>
          <w:w w:val="65"/>
          <w:sz w:val="20"/>
        </w:rPr>
        <w:t>in</w:t>
      </w:r>
      <w:r>
        <w:rPr>
          <w:spacing w:val="32"/>
          <w:sz w:val="20"/>
        </w:rPr>
        <w:t xml:space="preserve"> </w:t>
      </w:r>
      <w:r>
        <w:rPr>
          <w:w w:val="65"/>
          <w:sz w:val="20"/>
        </w:rPr>
        <w:t>following</w:t>
      </w:r>
      <w:r>
        <w:rPr>
          <w:spacing w:val="51"/>
          <w:sz w:val="20"/>
        </w:rPr>
        <w:t xml:space="preserve"> </w:t>
      </w:r>
      <w:r>
        <w:rPr>
          <w:spacing w:val="-4"/>
          <w:w w:val="65"/>
          <w:sz w:val="20"/>
        </w:rPr>
        <w:t>ways:</w:t>
      </w:r>
    </w:p>
    <w:p w:rsidR="00E5575B" w:rsidRDefault="00D512E5">
      <w:pPr>
        <w:pStyle w:val="BodyText"/>
        <w:ind w:left="1451" w:right="2071"/>
        <w:jc w:val="both"/>
      </w:pPr>
      <w:r>
        <w:rPr>
          <w:w w:val="65"/>
        </w:rPr>
        <w:t>The</w:t>
      </w:r>
      <w:r>
        <w:t xml:space="preserve"> </w:t>
      </w:r>
      <w:r>
        <w:rPr>
          <w:w w:val="65"/>
        </w:rPr>
        <w:t>heavy</w:t>
      </w:r>
      <w:r>
        <w:t xml:space="preserve"> </w:t>
      </w:r>
      <w:r>
        <w:rPr>
          <w:w w:val="65"/>
        </w:rPr>
        <w:t>prolonged</w:t>
      </w:r>
      <w:r>
        <w:t xml:space="preserve"> </w:t>
      </w:r>
      <w:r>
        <w:rPr>
          <w:w w:val="65"/>
        </w:rPr>
        <w:t>rains</w:t>
      </w:r>
      <w:r>
        <w:t xml:space="preserve"> </w:t>
      </w:r>
      <w:r>
        <w:rPr>
          <w:w w:val="65"/>
        </w:rPr>
        <w:t>(El</w:t>
      </w:r>
      <w:r>
        <w:t xml:space="preserve"> </w:t>
      </w:r>
      <w:r>
        <w:rPr>
          <w:w w:val="65"/>
        </w:rPr>
        <w:t>-</w:t>
      </w:r>
      <w:r>
        <w:t xml:space="preserve"> </w:t>
      </w:r>
      <w:r>
        <w:rPr>
          <w:w w:val="65"/>
        </w:rPr>
        <w:t>Nino)</w:t>
      </w:r>
      <w:r>
        <w:t xml:space="preserve"> </w:t>
      </w:r>
      <w:r>
        <w:rPr>
          <w:w w:val="65"/>
        </w:rPr>
        <w:t>cause</w:t>
      </w:r>
      <w:r>
        <w:t xml:space="preserve"> </w:t>
      </w:r>
      <w:r>
        <w:rPr>
          <w:w w:val="65"/>
        </w:rPr>
        <w:t>floods</w:t>
      </w:r>
      <w:r>
        <w:t xml:space="preserve"> </w:t>
      </w:r>
      <w:r>
        <w:rPr>
          <w:w w:val="65"/>
        </w:rPr>
        <w:t>which</w:t>
      </w:r>
      <w:r>
        <w:t xml:space="preserve"> </w:t>
      </w:r>
      <w:r>
        <w:rPr>
          <w:w w:val="65"/>
        </w:rPr>
        <w:t>destroy</w:t>
      </w:r>
      <w:r>
        <w:t xml:space="preserve"> </w:t>
      </w:r>
      <w:r>
        <w:rPr>
          <w:w w:val="65"/>
        </w:rPr>
        <w:t>crop</w:t>
      </w:r>
      <w:r>
        <w:t xml:space="preserve"> </w:t>
      </w:r>
      <w:r>
        <w:rPr>
          <w:w w:val="65"/>
        </w:rPr>
        <w:t>lands</w:t>
      </w:r>
      <w:r>
        <w:t xml:space="preserve"> </w:t>
      </w:r>
      <w:r>
        <w:rPr>
          <w:w w:val="65"/>
        </w:rPr>
        <w:t>in</w:t>
      </w:r>
      <w:r>
        <w:t xml:space="preserve"> </w:t>
      </w:r>
      <w:r>
        <w:rPr>
          <w:w w:val="65"/>
        </w:rPr>
        <w:t>Iganga</w:t>
      </w:r>
      <w:r>
        <w:t xml:space="preserve"> </w:t>
      </w:r>
      <w:r>
        <w:rPr>
          <w:w w:val="65"/>
        </w:rPr>
        <w:t>and</w:t>
      </w:r>
      <w:r>
        <w:t xml:space="preserve"> </w:t>
      </w:r>
      <w:r>
        <w:rPr>
          <w:w w:val="65"/>
        </w:rPr>
        <w:t>Kayunga,</w:t>
      </w:r>
      <w:r>
        <w:t xml:space="preserve"> </w:t>
      </w:r>
      <w:r>
        <w:rPr>
          <w:w w:val="65"/>
        </w:rPr>
        <w:t>lives</w:t>
      </w:r>
      <w:r>
        <w:t xml:space="preserve"> </w:t>
      </w:r>
      <w:r>
        <w:rPr>
          <w:w w:val="65"/>
        </w:rPr>
        <w:t>and</w:t>
      </w:r>
      <w:r>
        <w:t xml:space="preserve"> </w:t>
      </w:r>
      <w:r>
        <w:rPr>
          <w:w w:val="65"/>
        </w:rPr>
        <w:t>property</w:t>
      </w:r>
      <w:r>
        <w:t xml:space="preserve"> </w:t>
      </w:r>
      <w:r>
        <w:rPr>
          <w:w w:val="65"/>
        </w:rPr>
        <w:t>around</w:t>
      </w:r>
      <w:r>
        <w:t xml:space="preserve"> </w:t>
      </w:r>
      <w:r>
        <w:rPr>
          <w:w w:val="65"/>
        </w:rPr>
        <w:t>Kalerwe</w:t>
      </w:r>
      <w:r>
        <w:t xml:space="preserve"> </w:t>
      </w:r>
      <w:r>
        <w:rPr>
          <w:w w:val="65"/>
        </w:rPr>
        <w:t>and</w:t>
      </w:r>
      <w:r>
        <w:t xml:space="preserve"> </w:t>
      </w:r>
      <w:r>
        <w:rPr>
          <w:w w:val="65"/>
        </w:rPr>
        <w:t>Bwaise</w:t>
      </w:r>
      <w:r>
        <w:t xml:space="preserve"> </w:t>
      </w:r>
      <w:r>
        <w:rPr>
          <w:w w:val="65"/>
        </w:rPr>
        <w:t>in</w:t>
      </w:r>
      <w:r>
        <w:t xml:space="preserve"> </w:t>
      </w:r>
      <w:r>
        <w:rPr>
          <w:w w:val="65"/>
        </w:rPr>
        <w:t>Kampala</w:t>
      </w:r>
      <w:r>
        <w:t xml:space="preserve"> </w:t>
      </w:r>
      <w:r>
        <w:rPr>
          <w:w w:val="65"/>
        </w:rPr>
        <w:t>hence</w:t>
      </w:r>
      <w:r>
        <w:t xml:space="preserve"> </w:t>
      </w:r>
      <w:r>
        <w:rPr>
          <w:w w:val="65"/>
        </w:rPr>
        <w:t>resulting</w:t>
      </w:r>
      <w:r>
        <w:t xml:space="preserve"> </w:t>
      </w:r>
      <w:r>
        <w:rPr>
          <w:w w:val="65"/>
        </w:rPr>
        <w:t>into</w:t>
      </w:r>
      <w:r>
        <w:rPr>
          <w:spacing w:val="24"/>
        </w:rPr>
        <w:t xml:space="preserve"> </w:t>
      </w:r>
      <w:r>
        <w:rPr>
          <w:w w:val="65"/>
        </w:rPr>
        <w:t>less</w:t>
      </w:r>
      <w:r>
        <w:t xml:space="preserve"> </w:t>
      </w:r>
      <w:r>
        <w:rPr>
          <w:w w:val="65"/>
        </w:rPr>
        <w:t>crop</w:t>
      </w:r>
      <w:r>
        <w:t xml:space="preserve"> </w:t>
      </w:r>
      <w:r>
        <w:rPr>
          <w:w w:val="65"/>
        </w:rPr>
        <w:t>yields,</w:t>
      </w:r>
      <w:r>
        <w:t xml:space="preserve"> </w:t>
      </w:r>
      <w:r>
        <w:rPr>
          <w:w w:val="65"/>
        </w:rPr>
        <w:t>homeless</w:t>
      </w:r>
      <w:r>
        <w:rPr>
          <w:spacing w:val="27"/>
        </w:rPr>
        <w:t xml:space="preserve"> </w:t>
      </w:r>
      <w:r>
        <w:rPr>
          <w:w w:val="65"/>
        </w:rPr>
        <w:t>people,</w:t>
      </w:r>
      <w:r>
        <w:rPr>
          <w:spacing w:val="22"/>
        </w:rPr>
        <w:t xml:space="preserve"> </w:t>
      </w:r>
      <w:r>
        <w:rPr>
          <w:w w:val="65"/>
        </w:rPr>
        <w:t>spread</w:t>
      </w:r>
      <w:r>
        <w:t xml:space="preserve"> </w:t>
      </w:r>
      <w:r>
        <w:rPr>
          <w:w w:val="65"/>
        </w:rPr>
        <w:t>of</w:t>
      </w:r>
      <w:r>
        <w:t xml:space="preserve"> </w:t>
      </w:r>
      <w:r>
        <w:rPr>
          <w:w w:val="65"/>
        </w:rPr>
        <w:t>cholera</w:t>
      </w:r>
      <w:r>
        <w:t xml:space="preserve"> </w:t>
      </w:r>
      <w:r>
        <w:rPr>
          <w:w w:val="65"/>
        </w:rPr>
        <w:t>and</w:t>
      </w:r>
      <w:r>
        <w:t xml:space="preserve"> </w:t>
      </w:r>
      <w:r>
        <w:rPr>
          <w:w w:val="65"/>
        </w:rPr>
        <w:t>live</w:t>
      </w:r>
      <w:r>
        <w:t xml:space="preserve"> </w:t>
      </w:r>
      <w:r>
        <w:rPr>
          <w:w w:val="65"/>
        </w:rPr>
        <w:t>stock</w:t>
      </w:r>
      <w:r>
        <w:t xml:space="preserve"> </w:t>
      </w:r>
      <w:r>
        <w:rPr>
          <w:w w:val="65"/>
        </w:rPr>
        <w:t>dead.</w:t>
      </w:r>
    </w:p>
    <w:p w:rsidR="00E5575B" w:rsidRDefault="00D512E5">
      <w:pPr>
        <w:pStyle w:val="BodyText"/>
        <w:spacing w:before="6" w:line="242" w:lineRule="auto"/>
        <w:ind w:left="1451" w:right="2064"/>
        <w:jc w:val="both"/>
      </w:pPr>
      <w:r>
        <w:rPr>
          <w:w w:val="70"/>
        </w:rPr>
        <w:t>The</w:t>
      </w:r>
      <w:r>
        <w:t xml:space="preserve"> </w:t>
      </w:r>
      <w:r>
        <w:rPr>
          <w:w w:val="70"/>
        </w:rPr>
        <w:t>heavy</w:t>
      </w:r>
      <w:r>
        <w:t xml:space="preserve"> </w:t>
      </w:r>
      <w:r>
        <w:rPr>
          <w:w w:val="70"/>
        </w:rPr>
        <w:t>rainfalls</w:t>
      </w:r>
      <w:r>
        <w:t xml:space="preserve"> </w:t>
      </w:r>
      <w:r>
        <w:rPr>
          <w:w w:val="70"/>
        </w:rPr>
        <w:t>with</w:t>
      </w:r>
      <w:r>
        <w:t xml:space="preserve"> </w:t>
      </w:r>
      <w:r>
        <w:rPr>
          <w:w w:val="70"/>
        </w:rPr>
        <w:t>hailstorms</w:t>
      </w:r>
      <w:r>
        <w:t xml:space="preserve"> </w:t>
      </w:r>
      <w:r>
        <w:rPr>
          <w:w w:val="70"/>
        </w:rPr>
        <w:t>have</w:t>
      </w:r>
      <w:r>
        <w:t xml:space="preserve"> </w:t>
      </w:r>
      <w:r>
        <w:rPr>
          <w:w w:val="70"/>
        </w:rPr>
        <w:t>destroyed</w:t>
      </w:r>
      <w:r>
        <w:t xml:space="preserve"> </w:t>
      </w:r>
      <w:r>
        <w:rPr>
          <w:w w:val="70"/>
        </w:rPr>
        <w:t>crops</w:t>
      </w:r>
      <w:r>
        <w:t xml:space="preserve"> </w:t>
      </w:r>
      <w:r>
        <w:rPr>
          <w:w w:val="70"/>
        </w:rPr>
        <w:t>like</w:t>
      </w:r>
      <w:r>
        <w:t xml:space="preserve"> </w:t>
      </w:r>
      <w:r>
        <w:rPr>
          <w:w w:val="70"/>
        </w:rPr>
        <w:t>cotton</w:t>
      </w:r>
      <w:r>
        <w:t xml:space="preserve"> </w:t>
      </w:r>
      <w:r>
        <w:rPr>
          <w:w w:val="70"/>
        </w:rPr>
        <w:t>in</w:t>
      </w:r>
      <w:r>
        <w:t xml:space="preserve"> </w:t>
      </w:r>
      <w:r>
        <w:rPr>
          <w:w w:val="70"/>
        </w:rPr>
        <w:t>Lira</w:t>
      </w:r>
      <w:r>
        <w:t xml:space="preserve"> </w:t>
      </w:r>
      <w:r>
        <w:rPr>
          <w:w w:val="70"/>
        </w:rPr>
        <w:t>and</w:t>
      </w:r>
      <w:r>
        <w:t xml:space="preserve"> </w:t>
      </w:r>
      <w:r>
        <w:rPr>
          <w:w w:val="70"/>
        </w:rPr>
        <w:t>Gulu,</w:t>
      </w:r>
      <w:r>
        <w:t xml:space="preserve"> </w:t>
      </w:r>
      <w:r>
        <w:rPr>
          <w:w w:val="70"/>
        </w:rPr>
        <w:t>tea,</w:t>
      </w:r>
      <w:r>
        <w:t xml:space="preserve"> </w:t>
      </w:r>
      <w:r>
        <w:rPr>
          <w:w w:val="70"/>
        </w:rPr>
        <w:t>bananas</w:t>
      </w:r>
      <w:r>
        <w:t xml:space="preserve"> </w:t>
      </w:r>
      <w:r>
        <w:rPr>
          <w:w w:val="70"/>
        </w:rPr>
        <w:t>and</w:t>
      </w:r>
      <w:r>
        <w:t xml:space="preserve"> </w:t>
      </w:r>
      <w:r>
        <w:rPr>
          <w:w w:val="70"/>
        </w:rPr>
        <w:t>beans</w:t>
      </w:r>
      <w:r>
        <w:t xml:space="preserve"> </w:t>
      </w:r>
      <w:r>
        <w:rPr>
          <w:w w:val="70"/>
        </w:rPr>
        <w:t>in</w:t>
      </w:r>
      <w:r>
        <w:t xml:space="preserve"> </w:t>
      </w:r>
      <w:r>
        <w:rPr>
          <w:w w:val="70"/>
        </w:rPr>
        <w:t>Mukono</w:t>
      </w:r>
      <w:r>
        <w:t xml:space="preserve"> </w:t>
      </w:r>
      <w:r>
        <w:rPr>
          <w:w w:val="70"/>
        </w:rPr>
        <w:t>and</w:t>
      </w:r>
      <w:r>
        <w:t xml:space="preserve"> </w:t>
      </w:r>
      <w:r>
        <w:rPr>
          <w:w w:val="65"/>
        </w:rPr>
        <w:t>Ntungamo;</w:t>
      </w:r>
      <w:r>
        <w:t xml:space="preserve"> </w:t>
      </w:r>
      <w:r>
        <w:rPr>
          <w:w w:val="65"/>
        </w:rPr>
        <w:t>coffee,</w:t>
      </w:r>
      <w:r>
        <w:t xml:space="preserve"> </w:t>
      </w:r>
      <w:r>
        <w:rPr>
          <w:w w:val="65"/>
        </w:rPr>
        <w:t>vegetables</w:t>
      </w:r>
      <w:r>
        <w:t xml:space="preserve"> </w:t>
      </w:r>
      <w:r>
        <w:rPr>
          <w:w w:val="65"/>
        </w:rPr>
        <w:t>and</w:t>
      </w:r>
      <w:r>
        <w:t xml:space="preserve"> </w:t>
      </w:r>
      <w:r>
        <w:rPr>
          <w:w w:val="65"/>
        </w:rPr>
        <w:t>Irish</w:t>
      </w:r>
      <w:r>
        <w:t xml:space="preserve"> </w:t>
      </w:r>
      <w:r>
        <w:rPr>
          <w:w w:val="65"/>
        </w:rPr>
        <w:t>potatoes</w:t>
      </w:r>
      <w:r>
        <w:t xml:space="preserve"> </w:t>
      </w:r>
      <w:r>
        <w:rPr>
          <w:w w:val="65"/>
        </w:rPr>
        <w:t>in</w:t>
      </w:r>
      <w:r>
        <w:t xml:space="preserve"> </w:t>
      </w:r>
      <w:r>
        <w:rPr>
          <w:w w:val="65"/>
        </w:rPr>
        <w:t>Kabale</w:t>
      </w:r>
      <w:r>
        <w:t xml:space="preserve"> </w:t>
      </w:r>
      <w:r>
        <w:rPr>
          <w:w w:val="65"/>
        </w:rPr>
        <w:t>which</w:t>
      </w:r>
      <w:r>
        <w:t xml:space="preserve"> </w:t>
      </w:r>
      <w:r>
        <w:rPr>
          <w:w w:val="65"/>
        </w:rPr>
        <w:t>has</w:t>
      </w:r>
      <w:r>
        <w:t xml:space="preserve"> </w:t>
      </w:r>
      <w:r>
        <w:rPr>
          <w:w w:val="65"/>
        </w:rPr>
        <w:t>led</w:t>
      </w:r>
      <w:r>
        <w:t xml:space="preserve"> </w:t>
      </w:r>
      <w:r>
        <w:rPr>
          <w:w w:val="65"/>
        </w:rPr>
        <w:t>to</w:t>
      </w:r>
      <w:r>
        <w:rPr>
          <w:spacing w:val="-4"/>
        </w:rPr>
        <w:t xml:space="preserve"> </w:t>
      </w:r>
      <w:r>
        <w:rPr>
          <w:w w:val="65"/>
        </w:rPr>
        <w:t>food</w:t>
      </w:r>
      <w:r>
        <w:rPr>
          <w:spacing w:val="-3"/>
        </w:rPr>
        <w:t xml:space="preserve"> </w:t>
      </w:r>
      <w:r>
        <w:rPr>
          <w:w w:val="65"/>
        </w:rPr>
        <w:t>shortage</w:t>
      </w:r>
      <w:r>
        <w:t xml:space="preserve"> </w:t>
      </w:r>
      <w:r>
        <w:rPr>
          <w:w w:val="65"/>
        </w:rPr>
        <w:t>and</w:t>
      </w:r>
      <w:r>
        <w:t xml:space="preserve"> </w:t>
      </w:r>
      <w:r>
        <w:rPr>
          <w:w w:val="65"/>
        </w:rPr>
        <w:t>famine</w:t>
      </w:r>
      <w:r>
        <w:t xml:space="preserve"> </w:t>
      </w:r>
      <w:r>
        <w:rPr>
          <w:w w:val="65"/>
        </w:rPr>
        <w:t>as</w:t>
      </w:r>
      <w:r>
        <w:t xml:space="preserve"> </w:t>
      </w:r>
      <w:r>
        <w:rPr>
          <w:w w:val="65"/>
        </w:rPr>
        <w:t>well</w:t>
      </w:r>
      <w:r>
        <w:rPr>
          <w:spacing w:val="-3"/>
        </w:rPr>
        <w:t xml:space="preserve"> </w:t>
      </w:r>
      <w:r>
        <w:rPr>
          <w:w w:val="65"/>
        </w:rPr>
        <w:t>as</w:t>
      </w:r>
      <w:r>
        <w:t xml:space="preserve"> </w:t>
      </w:r>
      <w:r>
        <w:rPr>
          <w:w w:val="65"/>
        </w:rPr>
        <w:t>poverty</w:t>
      </w:r>
      <w:r>
        <w:rPr>
          <w:spacing w:val="-3"/>
        </w:rPr>
        <w:t xml:space="preserve"> </w:t>
      </w:r>
      <w:r>
        <w:rPr>
          <w:w w:val="65"/>
        </w:rPr>
        <w:t>due</w:t>
      </w:r>
      <w:r>
        <w:rPr>
          <w:spacing w:val="-3"/>
        </w:rPr>
        <w:t xml:space="preserve"> </w:t>
      </w:r>
      <w:r>
        <w:rPr>
          <w:w w:val="65"/>
        </w:rPr>
        <w:t>to</w:t>
      </w:r>
      <w:r>
        <w:t xml:space="preserve"> </w:t>
      </w:r>
      <w:r>
        <w:rPr>
          <w:w w:val="65"/>
        </w:rPr>
        <w:t>low</w:t>
      </w:r>
      <w:r>
        <w:t xml:space="preserve"> </w:t>
      </w:r>
      <w:r>
        <w:rPr>
          <w:w w:val="65"/>
        </w:rPr>
        <w:t>cash</w:t>
      </w:r>
      <w:r>
        <w:t xml:space="preserve"> </w:t>
      </w:r>
      <w:r>
        <w:rPr>
          <w:w w:val="65"/>
        </w:rPr>
        <w:t>crop</w:t>
      </w:r>
      <w:r>
        <w:t xml:space="preserve"> </w:t>
      </w:r>
      <w:r>
        <w:rPr>
          <w:w w:val="70"/>
        </w:rPr>
        <w:t>exports</w:t>
      </w:r>
      <w:r>
        <w:t xml:space="preserve"> </w:t>
      </w:r>
      <w:r>
        <w:rPr>
          <w:w w:val="70"/>
        </w:rPr>
        <w:t>of</w:t>
      </w:r>
      <w:r>
        <w:t xml:space="preserve"> </w:t>
      </w:r>
      <w:r>
        <w:rPr>
          <w:w w:val="70"/>
        </w:rPr>
        <w:t>cotton,</w:t>
      </w:r>
      <w:r>
        <w:t xml:space="preserve"> </w:t>
      </w:r>
      <w:r>
        <w:rPr>
          <w:w w:val="70"/>
        </w:rPr>
        <w:t>tea</w:t>
      </w:r>
      <w:r>
        <w:t xml:space="preserve"> </w:t>
      </w:r>
      <w:r>
        <w:rPr>
          <w:w w:val="70"/>
        </w:rPr>
        <w:t>and</w:t>
      </w:r>
      <w:r>
        <w:t xml:space="preserve"> </w:t>
      </w:r>
      <w:r>
        <w:rPr>
          <w:w w:val="70"/>
        </w:rPr>
        <w:t>coffee.</w:t>
      </w:r>
    </w:p>
    <w:p w:rsidR="00E5575B" w:rsidRDefault="00D512E5">
      <w:pPr>
        <w:pStyle w:val="BodyText"/>
        <w:spacing w:before="3" w:line="242" w:lineRule="auto"/>
        <w:ind w:left="1451" w:right="2066"/>
        <w:jc w:val="both"/>
      </w:pPr>
      <w:r>
        <w:rPr>
          <w:w w:val="65"/>
        </w:rPr>
        <w:t>The</w:t>
      </w:r>
      <w:r>
        <w:rPr>
          <w:spacing w:val="-3"/>
        </w:rPr>
        <w:t xml:space="preserve"> </w:t>
      </w:r>
      <w:r>
        <w:rPr>
          <w:w w:val="65"/>
        </w:rPr>
        <w:t>abnormal</w:t>
      </w:r>
      <w:r>
        <w:rPr>
          <w:spacing w:val="-3"/>
        </w:rPr>
        <w:t xml:space="preserve"> </w:t>
      </w:r>
      <w:r>
        <w:rPr>
          <w:w w:val="65"/>
        </w:rPr>
        <w:t>insufficiency</w:t>
      </w:r>
      <w:r>
        <w:rPr>
          <w:spacing w:val="-1"/>
        </w:rPr>
        <w:t xml:space="preserve"> </w:t>
      </w:r>
      <w:r>
        <w:rPr>
          <w:w w:val="65"/>
        </w:rPr>
        <w:t>of</w:t>
      </w:r>
      <w:r>
        <w:rPr>
          <w:spacing w:val="-3"/>
        </w:rPr>
        <w:t xml:space="preserve"> </w:t>
      </w:r>
      <w:r>
        <w:rPr>
          <w:w w:val="65"/>
        </w:rPr>
        <w:t>water</w:t>
      </w:r>
      <w:r>
        <w:rPr>
          <w:spacing w:val="-3"/>
        </w:rPr>
        <w:t xml:space="preserve"> </w:t>
      </w:r>
      <w:r>
        <w:rPr>
          <w:w w:val="65"/>
        </w:rPr>
        <w:t>(drought</w:t>
      </w:r>
      <w:r>
        <w:t xml:space="preserve"> </w:t>
      </w:r>
      <w:r>
        <w:rPr>
          <w:w w:val="65"/>
        </w:rPr>
        <w:t>/</w:t>
      </w:r>
      <w:r>
        <w:rPr>
          <w:spacing w:val="-3"/>
        </w:rPr>
        <w:t xml:space="preserve"> </w:t>
      </w:r>
      <w:r>
        <w:rPr>
          <w:w w:val="65"/>
        </w:rPr>
        <w:t>La</w:t>
      </w:r>
      <w:r>
        <w:rPr>
          <w:spacing w:val="-3"/>
        </w:rPr>
        <w:t xml:space="preserve"> </w:t>
      </w:r>
      <w:r>
        <w:rPr>
          <w:w w:val="65"/>
        </w:rPr>
        <w:t>-</w:t>
      </w:r>
      <w:r>
        <w:rPr>
          <w:spacing w:val="-3"/>
        </w:rPr>
        <w:t xml:space="preserve"> </w:t>
      </w:r>
      <w:r>
        <w:rPr>
          <w:w w:val="65"/>
        </w:rPr>
        <w:t>Nina)</w:t>
      </w:r>
      <w:r>
        <w:rPr>
          <w:spacing w:val="-3"/>
        </w:rPr>
        <w:t xml:space="preserve"> </w:t>
      </w:r>
      <w:r>
        <w:rPr>
          <w:w w:val="65"/>
        </w:rPr>
        <w:t>has</w:t>
      </w:r>
      <w:r>
        <w:rPr>
          <w:spacing w:val="-2"/>
        </w:rPr>
        <w:t xml:space="preserve"> </w:t>
      </w:r>
      <w:r>
        <w:rPr>
          <w:w w:val="65"/>
        </w:rPr>
        <w:t>limited</w:t>
      </w:r>
      <w:r>
        <w:rPr>
          <w:spacing w:val="-6"/>
        </w:rPr>
        <w:t xml:space="preserve"> </w:t>
      </w:r>
      <w:r>
        <w:rPr>
          <w:w w:val="65"/>
        </w:rPr>
        <w:t>crop</w:t>
      </w:r>
      <w:r>
        <w:rPr>
          <w:spacing w:val="-9"/>
        </w:rPr>
        <w:t xml:space="preserve"> </w:t>
      </w:r>
      <w:r>
        <w:rPr>
          <w:w w:val="65"/>
        </w:rPr>
        <w:t>cultivation,</w:t>
      </w:r>
      <w:r>
        <w:rPr>
          <w:spacing w:val="-4"/>
        </w:rPr>
        <w:t xml:space="preserve"> </w:t>
      </w:r>
      <w:r>
        <w:rPr>
          <w:w w:val="65"/>
        </w:rPr>
        <w:t>animal</w:t>
      </w:r>
      <w:r>
        <w:rPr>
          <w:spacing w:val="-9"/>
        </w:rPr>
        <w:t xml:space="preserve"> </w:t>
      </w:r>
      <w:r>
        <w:rPr>
          <w:w w:val="65"/>
        </w:rPr>
        <w:t>rearing,</w:t>
      </w:r>
      <w:r>
        <w:rPr>
          <w:spacing w:val="-8"/>
        </w:rPr>
        <w:t xml:space="preserve"> </w:t>
      </w:r>
      <w:r>
        <w:rPr>
          <w:w w:val="65"/>
        </w:rPr>
        <w:t>irrigation,</w:t>
      </w:r>
      <w:r>
        <w:rPr>
          <w:spacing w:val="-6"/>
        </w:rPr>
        <w:t xml:space="preserve"> </w:t>
      </w:r>
      <w:r>
        <w:rPr>
          <w:w w:val="65"/>
        </w:rPr>
        <w:t>domestic</w:t>
      </w:r>
      <w:r>
        <w:rPr>
          <w:spacing w:val="-9"/>
        </w:rPr>
        <w:t xml:space="preserve"> </w:t>
      </w:r>
      <w:r>
        <w:rPr>
          <w:w w:val="65"/>
        </w:rPr>
        <w:t>and</w:t>
      </w:r>
      <w:r>
        <w:rPr>
          <w:spacing w:val="-9"/>
        </w:rPr>
        <w:t xml:space="preserve"> </w:t>
      </w:r>
      <w:r>
        <w:rPr>
          <w:w w:val="65"/>
        </w:rPr>
        <w:t>industrial</w:t>
      </w:r>
      <w:r>
        <w:rPr>
          <w:spacing w:val="-9"/>
        </w:rPr>
        <w:t xml:space="preserve"> </w:t>
      </w:r>
      <w:r>
        <w:rPr>
          <w:w w:val="65"/>
        </w:rPr>
        <w:t>use</w:t>
      </w:r>
      <w:r>
        <w:rPr>
          <w:spacing w:val="-6"/>
        </w:rPr>
        <w:t xml:space="preserve"> </w:t>
      </w:r>
      <w:r>
        <w:rPr>
          <w:w w:val="65"/>
        </w:rPr>
        <w:t>as</w:t>
      </w:r>
      <w:r>
        <w:rPr>
          <w:spacing w:val="-9"/>
        </w:rPr>
        <w:t xml:space="preserve"> </w:t>
      </w:r>
      <w:r>
        <w:rPr>
          <w:w w:val="65"/>
        </w:rPr>
        <w:t>the</w:t>
      </w:r>
      <w:r>
        <w:t xml:space="preserve"> </w:t>
      </w:r>
      <w:r>
        <w:rPr>
          <w:w w:val="65"/>
        </w:rPr>
        <w:t>animals</w:t>
      </w:r>
      <w:r>
        <w:t xml:space="preserve"> </w:t>
      </w:r>
      <w:r>
        <w:rPr>
          <w:w w:val="65"/>
        </w:rPr>
        <w:t>die,</w:t>
      </w:r>
      <w:r>
        <w:t xml:space="preserve"> </w:t>
      </w:r>
      <w:r>
        <w:rPr>
          <w:w w:val="65"/>
        </w:rPr>
        <w:t>crops</w:t>
      </w:r>
      <w:r>
        <w:t xml:space="preserve"> </w:t>
      </w:r>
      <w:r>
        <w:rPr>
          <w:w w:val="65"/>
        </w:rPr>
        <w:t>stunt</w:t>
      </w:r>
      <w:r>
        <w:t xml:space="preserve"> </w:t>
      </w:r>
      <w:r>
        <w:rPr>
          <w:w w:val="65"/>
        </w:rPr>
        <w:t>and</w:t>
      </w:r>
      <w:r>
        <w:t xml:space="preserve"> </w:t>
      </w:r>
      <w:r>
        <w:rPr>
          <w:w w:val="65"/>
        </w:rPr>
        <w:t>even</w:t>
      </w:r>
      <w:r>
        <w:t xml:space="preserve"> </w:t>
      </w:r>
      <w:r>
        <w:rPr>
          <w:w w:val="65"/>
        </w:rPr>
        <w:t>people</w:t>
      </w:r>
      <w:r>
        <w:t xml:space="preserve"> </w:t>
      </w:r>
      <w:r>
        <w:rPr>
          <w:w w:val="65"/>
        </w:rPr>
        <w:t>starve</w:t>
      </w:r>
      <w:r>
        <w:t xml:space="preserve"> </w:t>
      </w:r>
      <w:r>
        <w:rPr>
          <w:w w:val="65"/>
        </w:rPr>
        <w:t>because</w:t>
      </w:r>
      <w:r>
        <w:t xml:space="preserve"> </w:t>
      </w:r>
      <w:r>
        <w:rPr>
          <w:w w:val="65"/>
        </w:rPr>
        <w:t>of</w:t>
      </w:r>
      <w:r>
        <w:t xml:space="preserve"> </w:t>
      </w:r>
      <w:r>
        <w:rPr>
          <w:w w:val="65"/>
        </w:rPr>
        <w:t>food</w:t>
      </w:r>
      <w:r>
        <w:t xml:space="preserve"> </w:t>
      </w:r>
      <w:r>
        <w:rPr>
          <w:w w:val="65"/>
        </w:rPr>
        <w:t>shortages</w:t>
      </w:r>
      <w:r>
        <w:t xml:space="preserve"> </w:t>
      </w:r>
      <w:r>
        <w:rPr>
          <w:w w:val="65"/>
        </w:rPr>
        <w:t>and</w:t>
      </w:r>
      <w:r>
        <w:t xml:space="preserve"> </w:t>
      </w:r>
      <w:r>
        <w:rPr>
          <w:w w:val="65"/>
        </w:rPr>
        <w:t>famine</w:t>
      </w:r>
      <w:r>
        <w:t xml:space="preserve"> </w:t>
      </w:r>
      <w:r>
        <w:rPr>
          <w:w w:val="65"/>
        </w:rPr>
        <w:t>in</w:t>
      </w:r>
      <w:r>
        <w:t xml:space="preserve"> </w:t>
      </w:r>
      <w:r>
        <w:rPr>
          <w:w w:val="65"/>
        </w:rPr>
        <w:t>Kotido,</w:t>
      </w:r>
      <w:r>
        <w:t xml:space="preserve"> </w:t>
      </w:r>
      <w:r>
        <w:rPr>
          <w:w w:val="65"/>
        </w:rPr>
        <w:t>Palisa,</w:t>
      </w:r>
      <w:r>
        <w:t xml:space="preserve"> </w:t>
      </w:r>
      <w:r>
        <w:rPr>
          <w:w w:val="65"/>
        </w:rPr>
        <w:t>Rakai,</w:t>
      </w:r>
      <w:r>
        <w:t xml:space="preserve"> </w:t>
      </w:r>
      <w:r>
        <w:rPr>
          <w:w w:val="65"/>
        </w:rPr>
        <w:t>Mbarara,</w:t>
      </w:r>
      <w:r>
        <w:t xml:space="preserve"> </w:t>
      </w:r>
      <w:r>
        <w:rPr>
          <w:w w:val="65"/>
        </w:rPr>
        <w:t>Luwero,</w:t>
      </w:r>
      <w:r>
        <w:t xml:space="preserve"> </w:t>
      </w:r>
      <w:r>
        <w:rPr>
          <w:w w:val="65"/>
        </w:rPr>
        <w:t>Lira,</w:t>
      </w:r>
      <w:r>
        <w:t xml:space="preserve"> </w:t>
      </w:r>
      <w:r>
        <w:rPr>
          <w:w w:val="65"/>
        </w:rPr>
        <w:t>Mpigi,</w:t>
      </w:r>
      <w:r>
        <w:t xml:space="preserve"> </w:t>
      </w:r>
      <w:r>
        <w:rPr>
          <w:w w:val="75"/>
        </w:rPr>
        <w:t>Kayunga</w:t>
      </w:r>
      <w:r>
        <w:rPr>
          <w:spacing w:val="-14"/>
        </w:rPr>
        <w:t xml:space="preserve"> </w:t>
      </w:r>
      <w:r>
        <w:rPr>
          <w:w w:val="75"/>
        </w:rPr>
        <w:t>and</w:t>
      </w:r>
      <w:r>
        <w:rPr>
          <w:spacing w:val="-2"/>
          <w:w w:val="75"/>
        </w:rPr>
        <w:t xml:space="preserve"> </w:t>
      </w:r>
      <w:r>
        <w:rPr>
          <w:w w:val="75"/>
        </w:rPr>
        <w:t>Soroti.</w:t>
      </w:r>
    </w:p>
    <w:p w:rsidR="00E5575B" w:rsidRDefault="00D512E5">
      <w:pPr>
        <w:pStyle w:val="BodyText"/>
        <w:spacing w:before="3" w:line="242" w:lineRule="auto"/>
        <w:ind w:left="1451" w:right="2065"/>
        <w:jc w:val="both"/>
      </w:pPr>
      <w:r>
        <w:rPr>
          <w:w w:val="65"/>
        </w:rPr>
        <w:t>In</w:t>
      </w:r>
      <w:r>
        <w:rPr>
          <w:spacing w:val="-5"/>
        </w:rPr>
        <w:t xml:space="preserve"> </w:t>
      </w:r>
      <w:r>
        <w:rPr>
          <w:w w:val="65"/>
        </w:rPr>
        <w:t>Kitgum,</w:t>
      </w:r>
      <w:r>
        <w:rPr>
          <w:spacing w:val="-4"/>
        </w:rPr>
        <w:t xml:space="preserve"> </w:t>
      </w:r>
      <w:r>
        <w:rPr>
          <w:w w:val="65"/>
        </w:rPr>
        <w:t>Nebbi</w:t>
      </w:r>
      <w:r>
        <w:rPr>
          <w:spacing w:val="-4"/>
        </w:rPr>
        <w:t xml:space="preserve"> </w:t>
      </w:r>
      <w:r>
        <w:rPr>
          <w:w w:val="65"/>
        </w:rPr>
        <w:t>and</w:t>
      </w:r>
      <w:r>
        <w:rPr>
          <w:spacing w:val="-4"/>
        </w:rPr>
        <w:t xml:space="preserve"> </w:t>
      </w:r>
      <w:r>
        <w:rPr>
          <w:w w:val="65"/>
        </w:rPr>
        <w:t>Kumi,</w:t>
      </w:r>
      <w:r>
        <w:rPr>
          <w:spacing w:val="-3"/>
        </w:rPr>
        <w:t xml:space="preserve"> </w:t>
      </w:r>
      <w:r>
        <w:rPr>
          <w:w w:val="65"/>
        </w:rPr>
        <w:t>aquifer</w:t>
      </w:r>
      <w:r>
        <w:rPr>
          <w:spacing w:val="-6"/>
        </w:rPr>
        <w:t xml:space="preserve"> </w:t>
      </w:r>
      <w:r>
        <w:rPr>
          <w:w w:val="65"/>
        </w:rPr>
        <w:t>drought,</w:t>
      </w:r>
      <w:r>
        <w:rPr>
          <w:spacing w:val="-7"/>
        </w:rPr>
        <w:t xml:space="preserve"> </w:t>
      </w:r>
      <w:r>
        <w:rPr>
          <w:w w:val="65"/>
        </w:rPr>
        <w:t>caused</w:t>
      </w:r>
      <w:r>
        <w:rPr>
          <w:spacing w:val="-4"/>
        </w:rPr>
        <w:t xml:space="preserve"> </w:t>
      </w:r>
      <w:r>
        <w:rPr>
          <w:w w:val="65"/>
        </w:rPr>
        <w:t>by</w:t>
      </w:r>
      <w:r>
        <w:rPr>
          <w:spacing w:val="-6"/>
        </w:rPr>
        <w:t xml:space="preserve"> </w:t>
      </w:r>
      <w:r>
        <w:rPr>
          <w:w w:val="65"/>
        </w:rPr>
        <w:t>porous</w:t>
      </w:r>
      <w:r>
        <w:rPr>
          <w:spacing w:val="-7"/>
        </w:rPr>
        <w:t xml:space="preserve"> </w:t>
      </w:r>
      <w:r>
        <w:rPr>
          <w:w w:val="65"/>
        </w:rPr>
        <w:t>rocks</w:t>
      </w:r>
      <w:r>
        <w:rPr>
          <w:spacing w:val="-7"/>
        </w:rPr>
        <w:t xml:space="preserve"> </w:t>
      </w:r>
      <w:r>
        <w:rPr>
          <w:w w:val="65"/>
        </w:rPr>
        <w:t>which</w:t>
      </w:r>
      <w:r>
        <w:rPr>
          <w:spacing w:val="-7"/>
        </w:rPr>
        <w:t xml:space="preserve"> </w:t>
      </w:r>
      <w:r>
        <w:rPr>
          <w:w w:val="65"/>
        </w:rPr>
        <w:t>absorb</w:t>
      </w:r>
      <w:r>
        <w:rPr>
          <w:spacing w:val="-6"/>
        </w:rPr>
        <w:t xml:space="preserve"> </w:t>
      </w:r>
      <w:r>
        <w:rPr>
          <w:w w:val="65"/>
        </w:rPr>
        <w:t>all</w:t>
      </w:r>
      <w:r>
        <w:rPr>
          <w:spacing w:val="-6"/>
        </w:rPr>
        <w:t xml:space="preserve"> </w:t>
      </w:r>
      <w:r>
        <w:rPr>
          <w:w w:val="65"/>
        </w:rPr>
        <w:t>the</w:t>
      </w:r>
      <w:r>
        <w:rPr>
          <w:spacing w:val="-4"/>
        </w:rPr>
        <w:t xml:space="preserve"> </w:t>
      </w:r>
      <w:r>
        <w:rPr>
          <w:w w:val="65"/>
        </w:rPr>
        <w:t>water</w:t>
      </w:r>
      <w:r>
        <w:rPr>
          <w:spacing w:val="-4"/>
        </w:rPr>
        <w:t xml:space="preserve"> </w:t>
      </w:r>
      <w:r>
        <w:rPr>
          <w:w w:val="65"/>
        </w:rPr>
        <w:t>leaving</w:t>
      </w:r>
      <w:r>
        <w:rPr>
          <w:spacing w:val="-4"/>
        </w:rPr>
        <w:t xml:space="preserve"> </w:t>
      </w:r>
      <w:r>
        <w:rPr>
          <w:w w:val="65"/>
        </w:rPr>
        <w:t>the</w:t>
      </w:r>
      <w:r>
        <w:rPr>
          <w:spacing w:val="-5"/>
        </w:rPr>
        <w:t xml:space="preserve"> </w:t>
      </w:r>
      <w:r>
        <w:rPr>
          <w:w w:val="65"/>
        </w:rPr>
        <w:t>surface</w:t>
      </w:r>
      <w:r>
        <w:rPr>
          <w:spacing w:val="-5"/>
        </w:rPr>
        <w:t xml:space="preserve"> </w:t>
      </w:r>
      <w:r>
        <w:rPr>
          <w:w w:val="65"/>
        </w:rPr>
        <w:t>dry</w:t>
      </w:r>
      <w:r>
        <w:rPr>
          <w:spacing w:val="-2"/>
        </w:rPr>
        <w:t xml:space="preserve"> </w:t>
      </w:r>
      <w:r>
        <w:rPr>
          <w:w w:val="65"/>
        </w:rPr>
        <w:t>and</w:t>
      </w:r>
      <w:r>
        <w:rPr>
          <w:spacing w:val="-4"/>
        </w:rPr>
        <w:t xml:space="preserve"> </w:t>
      </w:r>
      <w:r>
        <w:rPr>
          <w:w w:val="65"/>
        </w:rPr>
        <w:t>hard,</w:t>
      </w:r>
      <w:r>
        <w:rPr>
          <w:spacing w:val="-4"/>
        </w:rPr>
        <w:t xml:space="preserve"> </w:t>
      </w:r>
      <w:r>
        <w:rPr>
          <w:w w:val="65"/>
        </w:rPr>
        <w:t>have</w:t>
      </w:r>
      <w:r>
        <w:rPr>
          <w:spacing w:val="-5"/>
        </w:rPr>
        <w:t xml:space="preserve"> </w:t>
      </w:r>
      <w:r>
        <w:rPr>
          <w:w w:val="65"/>
        </w:rPr>
        <w:t>led</w:t>
      </w:r>
      <w:r>
        <w:rPr>
          <w:spacing w:val="-2"/>
        </w:rPr>
        <w:t xml:space="preserve"> </w:t>
      </w:r>
      <w:r>
        <w:rPr>
          <w:w w:val="65"/>
        </w:rPr>
        <w:t>water</w:t>
      </w:r>
      <w:r>
        <w:t xml:space="preserve"> </w:t>
      </w:r>
      <w:r>
        <w:rPr>
          <w:w w:val="65"/>
        </w:rPr>
        <w:t>shortage</w:t>
      </w:r>
      <w:r>
        <w:t xml:space="preserve"> </w:t>
      </w:r>
      <w:r>
        <w:rPr>
          <w:w w:val="65"/>
        </w:rPr>
        <w:t>while</w:t>
      </w:r>
      <w:r>
        <w:t xml:space="preserve"> </w:t>
      </w:r>
      <w:r>
        <w:rPr>
          <w:w w:val="65"/>
        </w:rPr>
        <w:t>in</w:t>
      </w:r>
      <w:r>
        <w:t xml:space="preserve"> </w:t>
      </w:r>
      <w:r>
        <w:rPr>
          <w:w w:val="65"/>
        </w:rPr>
        <w:t>Kisoro</w:t>
      </w:r>
      <w:r>
        <w:t xml:space="preserve"> </w:t>
      </w:r>
      <w:r>
        <w:rPr>
          <w:w w:val="65"/>
        </w:rPr>
        <w:t>and</w:t>
      </w:r>
      <w:r>
        <w:t xml:space="preserve"> </w:t>
      </w:r>
      <w:r>
        <w:rPr>
          <w:w w:val="65"/>
        </w:rPr>
        <w:t>Kasese,</w:t>
      </w:r>
      <w:r>
        <w:t xml:space="preserve"> </w:t>
      </w:r>
      <w:r>
        <w:rPr>
          <w:w w:val="65"/>
        </w:rPr>
        <w:t>"run</w:t>
      </w:r>
      <w:r>
        <w:t xml:space="preserve"> </w:t>
      </w:r>
      <w:r>
        <w:rPr>
          <w:w w:val="65"/>
        </w:rPr>
        <w:t>off</w:t>
      </w:r>
      <w:r>
        <w:t xml:space="preserve"> </w:t>
      </w:r>
      <w:r>
        <w:rPr>
          <w:w w:val="65"/>
        </w:rPr>
        <w:t>drought"</w:t>
      </w:r>
      <w:r>
        <w:t xml:space="preserve"> </w:t>
      </w:r>
      <w:r>
        <w:rPr>
          <w:w w:val="65"/>
        </w:rPr>
        <w:t>because</w:t>
      </w:r>
      <w:r>
        <w:t xml:space="preserve"> </w:t>
      </w:r>
      <w:r>
        <w:rPr>
          <w:w w:val="65"/>
        </w:rPr>
        <w:t>the</w:t>
      </w:r>
      <w:r>
        <w:t xml:space="preserve"> </w:t>
      </w:r>
      <w:r>
        <w:rPr>
          <w:w w:val="65"/>
        </w:rPr>
        <w:t>rainfall</w:t>
      </w:r>
      <w:r>
        <w:t xml:space="preserve"> </w:t>
      </w:r>
      <w:r>
        <w:rPr>
          <w:w w:val="65"/>
        </w:rPr>
        <w:t>runs</w:t>
      </w:r>
      <w:r>
        <w:t xml:space="preserve"> </w:t>
      </w:r>
      <w:r>
        <w:rPr>
          <w:w w:val="65"/>
        </w:rPr>
        <w:t>into</w:t>
      </w:r>
      <w:r>
        <w:t xml:space="preserve"> </w:t>
      </w:r>
      <w:r>
        <w:rPr>
          <w:w w:val="65"/>
        </w:rPr>
        <w:t>rivers</w:t>
      </w:r>
      <w:r>
        <w:t xml:space="preserve"> </w:t>
      </w:r>
      <w:r>
        <w:rPr>
          <w:w w:val="65"/>
        </w:rPr>
        <w:t>and</w:t>
      </w:r>
      <w:r>
        <w:t xml:space="preserve"> </w:t>
      </w:r>
      <w:r>
        <w:rPr>
          <w:w w:val="65"/>
        </w:rPr>
        <w:t>streams</w:t>
      </w:r>
      <w:r>
        <w:t xml:space="preserve"> </w:t>
      </w:r>
      <w:r>
        <w:rPr>
          <w:w w:val="65"/>
        </w:rPr>
        <w:t>as</w:t>
      </w:r>
      <w:r>
        <w:t xml:space="preserve"> </w:t>
      </w:r>
      <w:r>
        <w:rPr>
          <w:w w:val="65"/>
        </w:rPr>
        <w:t>surface</w:t>
      </w:r>
      <w:r>
        <w:t xml:space="preserve"> </w:t>
      </w:r>
      <w:r>
        <w:rPr>
          <w:w w:val="65"/>
        </w:rPr>
        <w:t>water</w:t>
      </w:r>
      <w:r>
        <w:t xml:space="preserve"> </w:t>
      </w:r>
      <w:r>
        <w:rPr>
          <w:w w:val="65"/>
        </w:rPr>
        <w:t>rather</w:t>
      </w:r>
      <w:r>
        <w:t xml:space="preserve"> </w:t>
      </w:r>
      <w:r>
        <w:rPr>
          <w:w w:val="65"/>
        </w:rPr>
        <w:t>than</w:t>
      </w:r>
      <w:r>
        <w:t xml:space="preserve"> </w:t>
      </w:r>
      <w:r>
        <w:rPr>
          <w:w w:val="65"/>
        </w:rPr>
        <w:t>being</w:t>
      </w:r>
      <w:r>
        <w:t xml:space="preserve"> </w:t>
      </w:r>
      <w:r>
        <w:rPr>
          <w:w w:val="70"/>
        </w:rPr>
        <w:t>absorbed</w:t>
      </w:r>
      <w:r>
        <w:rPr>
          <w:spacing w:val="-6"/>
        </w:rPr>
        <w:t xml:space="preserve"> </w:t>
      </w:r>
      <w:r>
        <w:rPr>
          <w:w w:val="70"/>
        </w:rPr>
        <w:t>by</w:t>
      </w:r>
      <w:r>
        <w:rPr>
          <w:spacing w:val="-10"/>
        </w:rPr>
        <w:t xml:space="preserve"> </w:t>
      </w:r>
      <w:r>
        <w:rPr>
          <w:w w:val="70"/>
        </w:rPr>
        <w:t>the</w:t>
      </w:r>
      <w:r>
        <w:rPr>
          <w:spacing w:val="-6"/>
        </w:rPr>
        <w:t xml:space="preserve"> </w:t>
      </w:r>
      <w:r>
        <w:rPr>
          <w:w w:val="70"/>
        </w:rPr>
        <w:t>soil</w:t>
      </w:r>
      <w:r>
        <w:rPr>
          <w:spacing w:val="-3"/>
        </w:rPr>
        <w:t xml:space="preserve"> </w:t>
      </w:r>
      <w:r>
        <w:rPr>
          <w:w w:val="70"/>
        </w:rPr>
        <w:t>has</w:t>
      </w:r>
      <w:r>
        <w:rPr>
          <w:spacing w:val="-6"/>
        </w:rPr>
        <w:t xml:space="preserve"> </w:t>
      </w:r>
      <w:r>
        <w:rPr>
          <w:w w:val="70"/>
        </w:rPr>
        <w:t>also</w:t>
      </w:r>
      <w:r>
        <w:rPr>
          <w:spacing w:val="-10"/>
        </w:rPr>
        <w:t xml:space="preserve"> </w:t>
      </w:r>
      <w:r>
        <w:rPr>
          <w:w w:val="70"/>
        </w:rPr>
        <w:t>led</w:t>
      </w:r>
      <w:r>
        <w:rPr>
          <w:spacing w:val="-6"/>
        </w:rPr>
        <w:t xml:space="preserve"> </w:t>
      </w:r>
      <w:r>
        <w:rPr>
          <w:w w:val="70"/>
        </w:rPr>
        <w:t>to</w:t>
      </w:r>
      <w:r>
        <w:rPr>
          <w:spacing w:val="-6"/>
        </w:rPr>
        <w:t xml:space="preserve"> </w:t>
      </w:r>
      <w:r>
        <w:rPr>
          <w:w w:val="70"/>
        </w:rPr>
        <w:t>water</w:t>
      </w:r>
      <w:r>
        <w:rPr>
          <w:spacing w:val="-6"/>
        </w:rPr>
        <w:t xml:space="preserve"> </w:t>
      </w:r>
      <w:r>
        <w:rPr>
          <w:w w:val="70"/>
        </w:rPr>
        <w:t>scarcity.</w:t>
      </w:r>
    </w:p>
    <w:p w:rsidR="00E5575B" w:rsidRDefault="00D512E5">
      <w:pPr>
        <w:pStyle w:val="BodyText"/>
        <w:spacing w:before="2" w:line="242" w:lineRule="auto"/>
        <w:ind w:left="1451" w:right="2068"/>
        <w:jc w:val="both"/>
      </w:pPr>
      <w:r>
        <w:rPr>
          <w:w w:val="65"/>
        </w:rPr>
        <w:t>The</w:t>
      </w:r>
      <w:r>
        <w:t xml:space="preserve"> </w:t>
      </w:r>
      <w:r>
        <w:rPr>
          <w:w w:val="65"/>
        </w:rPr>
        <w:t>dry</w:t>
      </w:r>
      <w:r>
        <w:t xml:space="preserve"> </w:t>
      </w:r>
      <w:r>
        <w:rPr>
          <w:w w:val="65"/>
        </w:rPr>
        <w:t>and</w:t>
      </w:r>
      <w:r>
        <w:t xml:space="preserve"> </w:t>
      </w:r>
      <w:r>
        <w:rPr>
          <w:w w:val="65"/>
        </w:rPr>
        <w:t>hot</w:t>
      </w:r>
      <w:r>
        <w:t xml:space="preserve"> </w:t>
      </w:r>
      <w:r>
        <w:rPr>
          <w:w w:val="65"/>
        </w:rPr>
        <w:t>North</w:t>
      </w:r>
      <w:r>
        <w:t xml:space="preserve"> </w:t>
      </w:r>
      <w:r>
        <w:rPr>
          <w:w w:val="65"/>
        </w:rPr>
        <w:t>East</w:t>
      </w:r>
      <w:r>
        <w:t xml:space="preserve"> </w:t>
      </w:r>
      <w:r>
        <w:rPr>
          <w:w w:val="65"/>
        </w:rPr>
        <w:t>trade</w:t>
      </w:r>
      <w:r>
        <w:t xml:space="preserve"> </w:t>
      </w:r>
      <w:r>
        <w:rPr>
          <w:w w:val="65"/>
        </w:rPr>
        <w:t>winds</w:t>
      </w:r>
      <w:r>
        <w:t xml:space="preserve"> </w:t>
      </w:r>
      <w:r>
        <w:rPr>
          <w:w w:val="65"/>
        </w:rPr>
        <w:t>in</w:t>
      </w:r>
      <w:r>
        <w:t xml:space="preserve"> </w:t>
      </w:r>
      <w:r>
        <w:rPr>
          <w:w w:val="65"/>
        </w:rPr>
        <w:t>Kaabong</w:t>
      </w:r>
      <w:r>
        <w:t xml:space="preserve"> </w:t>
      </w:r>
      <w:r>
        <w:rPr>
          <w:w w:val="65"/>
        </w:rPr>
        <w:t>and</w:t>
      </w:r>
      <w:r>
        <w:t xml:space="preserve"> </w:t>
      </w:r>
      <w:r>
        <w:rPr>
          <w:w w:val="65"/>
        </w:rPr>
        <w:t>Kitgum</w:t>
      </w:r>
      <w:r>
        <w:t xml:space="preserve"> </w:t>
      </w:r>
      <w:r>
        <w:rPr>
          <w:w w:val="65"/>
        </w:rPr>
        <w:t>have</w:t>
      </w:r>
      <w:r>
        <w:t xml:space="preserve"> </w:t>
      </w:r>
      <w:r>
        <w:rPr>
          <w:w w:val="65"/>
        </w:rPr>
        <w:t>led</w:t>
      </w:r>
      <w:r>
        <w:t xml:space="preserve"> </w:t>
      </w:r>
      <w:r>
        <w:rPr>
          <w:w w:val="65"/>
        </w:rPr>
        <w:t>to</w:t>
      </w:r>
      <w:r>
        <w:t xml:space="preserve"> </w:t>
      </w:r>
      <w:r>
        <w:rPr>
          <w:w w:val="65"/>
        </w:rPr>
        <w:t>little</w:t>
      </w:r>
      <w:r>
        <w:t xml:space="preserve"> </w:t>
      </w:r>
      <w:r>
        <w:rPr>
          <w:w w:val="65"/>
        </w:rPr>
        <w:t>and</w:t>
      </w:r>
      <w:r>
        <w:t xml:space="preserve"> </w:t>
      </w:r>
      <w:r>
        <w:rPr>
          <w:w w:val="65"/>
        </w:rPr>
        <w:t>unreliable</w:t>
      </w:r>
      <w:r>
        <w:t xml:space="preserve"> </w:t>
      </w:r>
      <w:r>
        <w:rPr>
          <w:w w:val="65"/>
        </w:rPr>
        <w:t>rainfall</w:t>
      </w:r>
      <w:r>
        <w:rPr>
          <w:spacing w:val="-4"/>
        </w:rPr>
        <w:t xml:space="preserve"> </w:t>
      </w:r>
      <w:r>
        <w:rPr>
          <w:w w:val="65"/>
        </w:rPr>
        <w:t>which</w:t>
      </w:r>
      <w:r>
        <w:rPr>
          <w:spacing w:val="-4"/>
        </w:rPr>
        <w:t xml:space="preserve"> </w:t>
      </w:r>
      <w:r>
        <w:rPr>
          <w:w w:val="65"/>
        </w:rPr>
        <w:t>has</w:t>
      </w:r>
      <w:r>
        <w:rPr>
          <w:spacing w:val="-4"/>
        </w:rPr>
        <w:t xml:space="preserve"> </w:t>
      </w:r>
      <w:r>
        <w:rPr>
          <w:w w:val="65"/>
        </w:rPr>
        <w:t>led</w:t>
      </w:r>
      <w:r>
        <w:rPr>
          <w:spacing w:val="-2"/>
        </w:rPr>
        <w:t xml:space="preserve"> </w:t>
      </w:r>
      <w:r>
        <w:rPr>
          <w:w w:val="65"/>
        </w:rPr>
        <w:t>to</w:t>
      </w:r>
      <w:r>
        <w:rPr>
          <w:spacing w:val="-5"/>
        </w:rPr>
        <w:t xml:space="preserve"> </w:t>
      </w:r>
      <w:r>
        <w:rPr>
          <w:w w:val="65"/>
        </w:rPr>
        <w:t>crop</w:t>
      </w:r>
      <w:r>
        <w:rPr>
          <w:spacing w:val="-4"/>
        </w:rPr>
        <w:t xml:space="preserve"> </w:t>
      </w:r>
      <w:r>
        <w:rPr>
          <w:w w:val="65"/>
        </w:rPr>
        <w:t>failure</w:t>
      </w:r>
      <w:r>
        <w:rPr>
          <w:spacing w:val="-4"/>
        </w:rPr>
        <w:t xml:space="preserve"> </w:t>
      </w:r>
      <w:r>
        <w:rPr>
          <w:w w:val="65"/>
        </w:rPr>
        <w:t>and</w:t>
      </w:r>
      <w:r>
        <w:rPr>
          <w:spacing w:val="-2"/>
        </w:rPr>
        <w:t xml:space="preserve"> </w:t>
      </w:r>
      <w:r>
        <w:rPr>
          <w:w w:val="65"/>
        </w:rPr>
        <w:t>poor</w:t>
      </w:r>
      <w:r>
        <w:t xml:space="preserve"> </w:t>
      </w:r>
      <w:r>
        <w:rPr>
          <w:w w:val="65"/>
        </w:rPr>
        <w:t>pasture</w:t>
      </w:r>
      <w:r>
        <w:t xml:space="preserve"> </w:t>
      </w:r>
      <w:r>
        <w:rPr>
          <w:w w:val="65"/>
        </w:rPr>
        <w:t>growth</w:t>
      </w:r>
      <w:r>
        <w:t xml:space="preserve"> </w:t>
      </w:r>
      <w:r>
        <w:rPr>
          <w:w w:val="65"/>
        </w:rPr>
        <w:t>for</w:t>
      </w:r>
      <w:r>
        <w:t xml:space="preserve"> </w:t>
      </w:r>
      <w:r>
        <w:rPr>
          <w:w w:val="65"/>
        </w:rPr>
        <w:t>livestock</w:t>
      </w:r>
      <w:r>
        <w:rPr>
          <w:spacing w:val="40"/>
        </w:rPr>
        <w:t xml:space="preserve"> </w:t>
      </w:r>
      <w:r>
        <w:rPr>
          <w:w w:val="65"/>
        </w:rPr>
        <w:t>as</w:t>
      </w:r>
      <w:r>
        <w:t xml:space="preserve"> </w:t>
      </w:r>
      <w:r>
        <w:rPr>
          <w:w w:val="65"/>
        </w:rPr>
        <w:t>well</w:t>
      </w:r>
      <w:r>
        <w:t xml:space="preserve"> </w:t>
      </w:r>
      <w:r>
        <w:rPr>
          <w:w w:val="65"/>
        </w:rPr>
        <w:t>as</w:t>
      </w:r>
      <w:r>
        <w:t xml:space="preserve"> </w:t>
      </w:r>
      <w:r>
        <w:rPr>
          <w:w w:val="65"/>
        </w:rPr>
        <w:t>accelerated</w:t>
      </w:r>
      <w:r>
        <w:t xml:space="preserve"> </w:t>
      </w:r>
      <w:r>
        <w:rPr>
          <w:w w:val="65"/>
        </w:rPr>
        <w:t>wind</w:t>
      </w:r>
      <w:r>
        <w:t xml:space="preserve"> </w:t>
      </w:r>
      <w:r>
        <w:rPr>
          <w:w w:val="65"/>
        </w:rPr>
        <w:t>erosion</w:t>
      </w:r>
      <w:r>
        <w:t xml:space="preserve"> </w:t>
      </w:r>
      <w:r>
        <w:rPr>
          <w:w w:val="65"/>
        </w:rPr>
        <w:t>which</w:t>
      </w:r>
      <w:r>
        <w:t xml:space="preserve"> </w:t>
      </w:r>
      <w:r>
        <w:rPr>
          <w:w w:val="65"/>
        </w:rPr>
        <w:t>results</w:t>
      </w:r>
      <w:r>
        <w:t xml:space="preserve"> </w:t>
      </w:r>
      <w:r>
        <w:rPr>
          <w:w w:val="65"/>
        </w:rPr>
        <w:t>into</w:t>
      </w:r>
      <w:r>
        <w:t xml:space="preserve"> </w:t>
      </w:r>
      <w:r>
        <w:rPr>
          <w:w w:val="65"/>
        </w:rPr>
        <w:t>low</w:t>
      </w:r>
      <w:r>
        <w:t xml:space="preserve"> </w:t>
      </w:r>
      <w:r>
        <w:rPr>
          <w:w w:val="65"/>
        </w:rPr>
        <w:t>productivity.</w:t>
      </w:r>
    </w:p>
    <w:p w:rsidR="00E5575B" w:rsidRDefault="00D512E5">
      <w:pPr>
        <w:pStyle w:val="ListParagraph"/>
        <w:numPr>
          <w:ilvl w:val="0"/>
          <w:numId w:val="86"/>
        </w:numPr>
        <w:tabs>
          <w:tab w:val="left" w:pos="1805"/>
        </w:tabs>
        <w:spacing w:line="244" w:lineRule="auto"/>
        <w:ind w:right="2073" w:firstLine="0"/>
        <w:rPr>
          <w:sz w:val="20"/>
        </w:rPr>
      </w:pPr>
      <w:r>
        <w:rPr>
          <w:w w:val="70"/>
          <w:sz w:val="20"/>
        </w:rPr>
        <w:t>About</w:t>
      </w:r>
      <w:r>
        <w:rPr>
          <w:sz w:val="20"/>
        </w:rPr>
        <w:t xml:space="preserve"> </w:t>
      </w:r>
      <w:r>
        <w:rPr>
          <w:w w:val="70"/>
          <w:sz w:val="20"/>
        </w:rPr>
        <w:t>30%</w:t>
      </w:r>
      <w:r>
        <w:rPr>
          <w:sz w:val="20"/>
        </w:rPr>
        <w:t xml:space="preserve"> </w:t>
      </w:r>
      <w:r>
        <w:rPr>
          <w:w w:val="70"/>
          <w:sz w:val="20"/>
        </w:rPr>
        <w:t>of</w:t>
      </w:r>
      <w:r>
        <w:rPr>
          <w:sz w:val="20"/>
        </w:rPr>
        <w:t xml:space="preserve"> </w:t>
      </w:r>
      <w:r>
        <w:rPr>
          <w:w w:val="70"/>
          <w:sz w:val="20"/>
        </w:rPr>
        <w:t>the</w:t>
      </w:r>
      <w:r>
        <w:rPr>
          <w:sz w:val="20"/>
        </w:rPr>
        <w:t xml:space="preserve"> </w:t>
      </w:r>
      <w:r>
        <w:rPr>
          <w:w w:val="70"/>
          <w:sz w:val="20"/>
        </w:rPr>
        <w:t>Uganda's</w:t>
      </w:r>
      <w:r>
        <w:rPr>
          <w:sz w:val="20"/>
        </w:rPr>
        <w:t xml:space="preserve"> </w:t>
      </w:r>
      <w:r>
        <w:rPr>
          <w:w w:val="70"/>
          <w:sz w:val="20"/>
        </w:rPr>
        <w:t>total</w:t>
      </w:r>
      <w:r>
        <w:rPr>
          <w:sz w:val="20"/>
        </w:rPr>
        <w:t xml:space="preserve"> </w:t>
      </w:r>
      <w:r>
        <w:rPr>
          <w:w w:val="70"/>
          <w:sz w:val="20"/>
        </w:rPr>
        <w:t>land</w:t>
      </w:r>
      <w:r>
        <w:rPr>
          <w:sz w:val="20"/>
        </w:rPr>
        <w:t xml:space="preserve"> </w:t>
      </w:r>
      <w:r>
        <w:rPr>
          <w:w w:val="70"/>
          <w:sz w:val="20"/>
        </w:rPr>
        <w:t>area</w:t>
      </w:r>
      <w:r>
        <w:rPr>
          <w:sz w:val="20"/>
        </w:rPr>
        <w:t xml:space="preserve"> </w:t>
      </w:r>
      <w:r>
        <w:rPr>
          <w:w w:val="70"/>
          <w:sz w:val="20"/>
        </w:rPr>
        <w:t>is</w:t>
      </w:r>
      <w:r>
        <w:rPr>
          <w:sz w:val="20"/>
        </w:rPr>
        <w:t xml:space="preserve"> </w:t>
      </w:r>
      <w:r>
        <w:rPr>
          <w:w w:val="70"/>
          <w:sz w:val="20"/>
        </w:rPr>
        <w:t>covered</w:t>
      </w:r>
      <w:r>
        <w:rPr>
          <w:sz w:val="20"/>
        </w:rPr>
        <w:t xml:space="preserve"> </w:t>
      </w:r>
      <w:r>
        <w:rPr>
          <w:w w:val="70"/>
          <w:sz w:val="20"/>
        </w:rPr>
        <w:t>by</w:t>
      </w:r>
      <w:r>
        <w:rPr>
          <w:sz w:val="20"/>
        </w:rPr>
        <w:t xml:space="preserve"> </w:t>
      </w:r>
      <w:r>
        <w:rPr>
          <w:w w:val="70"/>
          <w:sz w:val="20"/>
        </w:rPr>
        <w:t>soils</w:t>
      </w:r>
      <w:r>
        <w:rPr>
          <w:sz w:val="20"/>
        </w:rPr>
        <w:t xml:space="preserve"> </w:t>
      </w:r>
      <w:r>
        <w:rPr>
          <w:w w:val="70"/>
          <w:sz w:val="20"/>
        </w:rPr>
        <w:t>of</w:t>
      </w:r>
      <w:r>
        <w:rPr>
          <w:sz w:val="20"/>
        </w:rPr>
        <w:t xml:space="preserve"> </w:t>
      </w:r>
      <w:r>
        <w:rPr>
          <w:w w:val="70"/>
          <w:sz w:val="20"/>
        </w:rPr>
        <w:t>low</w:t>
      </w:r>
      <w:r>
        <w:rPr>
          <w:sz w:val="20"/>
        </w:rPr>
        <w:t xml:space="preserve"> </w:t>
      </w:r>
      <w:r>
        <w:rPr>
          <w:w w:val="70"/>
          <w:sz w:val="20"/>
        </w:rPr>
        <w:t>productivity</w:t>
      </w:r>
      <w:r>
        <w:rPr>
          <w:sz w:val="20"/>
        </w:rPr>
        <w:t xml:space="preserve"> </w:t>
      </w:r>
      <w:r>
        <w:rPr>
          <w:w w:val="70"/>
          <w:sz w:val="20"/>
        </w:rPr>
        <w:t>which</w:t>
      </w:r>
      <w:r>
        <w:rPr>
          <w:sz w:val="20"/>
        </w:rPr>
        <w:t xml:space="preserve"> </w:t>
      </w:r>
      <w:r>
        <w:rPr>
          <w:w w:val="70"/>
          <w:sz w:val="20"/>
        </w:rPr>
        <w:t>are</w:t>
      </w:r>
      <w:r>
        <w:rPr>
          <w:sz w:val="20"/>
        </w:rPr>
        <w:t xml:space="preserve"> </w:t>
      </w:r>
      <w:r>
        <w:rPr>
          <w:w w:val="70"/>
          <w:sz w:val="20"/>
        </w:rPr>
        <w:t>infertile</w:t>
      </w:r>
      <w:r>
        <w:rPr>
          <w:sz w:val="20"/>
        </w:rPr>
        <w:t xml:space="preserve"> </w:t>
      </w:r>
      <w:r>
        <w:rPr>
          <w:w w:val="70"/>
          <w:sz w:val="20"/>
        </w:rPr>
        <w:t>to</w:t>
      </w:r>
      <w:r>
        <w:rPr>
          <w:sz w:val="20"/>
        </w:rPr>
        <w:t xml:space="preserve"> </w:t>
      </w:r>
      <w:r>
        <w:rPr>
          <w:w w:val="70"/>
          <w:sz w:val="20"/>
        </w:rPr>
        <w:t>support</w:t>
      </w:r>
      <w:r>
        <w:rPr>
          <w:sz w:val="20"/>
        </w:rPr>
        <w:t xml:space="preserve"> </w:t>
      </w:r>
      <w:r>
        <w:rPr>
          <w:w w:val="70"/>
          <w:sz w:val="20"/>
        </w:rPr>
        <w:t>the</w:t>
      </w:r>
      <w:r>
        <w:rPr>
          <w:sz w:val="20"/>
        </w:rPr>
        <w:t xml:space="preserve"> </w:t>
      </w:r>
      <w:r>
        <w:rPr>
          <w:w w:val="70"/>
          <w:sz w:val="20"/>
        </w:rPr>
        <w:t>growth</w:t>
      </w:r>
      <w:r>
        <w:rPr>
          <w:sz w:val="20"/>
        </w:rPr>
        <w:t xml:space="preserve"> </w:t>
      </w:r>
      <w:r>
        <w:rPr>
          <w:w w:val="70"/>
          <w:sz w:val="20"/>
        </w:rPr>
        <w:t>of</w:t>
      </w:r>
      <w:r>
        <w:rPr>
          <w:sz w:val="20"/>
        </w:rPr>
        <w:t xml:space="preserve"> </w:t>
      </w:r>
      <w:r>
        <w:rPr>
          <w:w w:val="65"/>
          <w:sz w:val="20"/>
        </w:rPr>
        <w:t>vegetation</w:t>
      </w:r>
      <w:r>
        <w:rPr>
          <w:sz w:val="20"/>
        </w:rPr>
        <w:t xml:space="preserve"> </w:t>
      </w:r>
      <w:r>
        <w:rPr>
          <w:w w:val="65"/>
          <w:sz w:val="20"/>
        </w:rPr>
        <w:t>to</w:t>
      </w:r>
      <w:r>
        <w:rPr>
          <w:sz w:val="20"/>
        </w:rPr>
        <w:t xml:space="preserve"> </w:t>
      </w:r>
      <w:r>
        <w:rPr>
          <w:w w:val="65"/>
          <w:sz w:val="20"/>
        </w:rPr>
        <w:t>cover</w:t>
      </w:r>
      <w:r>
        <w:rPr>
          <w:sz w:val="20"/>
        </w:rPr>
        <w:t xml:space="preserve"> </w:t>
      </w:r>
      <w:r>
        <w:rPr>
          <w:w w:val="65"/>
          <w:sz w:val="20"/>
        </w:rPr>
        <w:t>the</w:t>
      </w:r>
      <w:r>
        <w:rPr>
          <w:spacing w:val="22"/>
          <w:sz w:val="20"/>
        </w:rPr>
        <w:t xml:space="preserve"> </w:t>
      </w:r>
      <w:r>
        <w:rPr>
          <w:w w:val="65"/>
          <w:sz w:val="20"/>
        </w:rPr>
        <w:t>land</w:t>
      </w:r>
      <w:r>
        <w:rPr>
          <w:sz w:val="20"/>
        </w:rPr>
        <w:t xml:space="preserve"> </w:t>
      </w:r>
      <w:r>
        <w:rPr>
          <w:w w:val="65"/>
          <w:sz w:val="20"/>
        </w:rPr>
        <w:t>against</w:t>
      </w:r>
      <w:r>
        <w:rPr>
          <w:sz w:val="20"/>
        </w:rPr>
        <w:t xml:space="preserve"> </w:t>
      </w:r>
      <w:r>
        <w:rPr>
          <w:w w:val="65"/>
          <w:sz w:val="20"/>
        </w:rPr>
        <w:t>the</w:t>
      </w:r>
      <w:r>
        <w:rPr>
          <w:sz w:val="20"/>
        </w:rPr>
        <w:t xml:space="preserve"> </w:t>
      </w:r>
      <w:r>
        <w:rPr>
          <w:w w:val="65"/>
          <w:sz w:val="20"/>
        </w:rPr>
        <w:t>agents</w:t>
      </w:r>
      <w:r>
        <w:rPr>
          <w:sz w:val="20"/>
        </w:rPr>
        <w:t xml:space="preserve"> </w:t>
      </w:r>
      <w:r>
        <w:rPr>
          <w:w w:val="65"/>
          <w:sz w:val="20"/>
        </w:rPr>
        <w:t>of</w:t>
      </w:r>
      <w:r>
        <w:rPr>
          <w:sz w:val="20"/>
        </w:rPr>
        <w:t xml:space="preserve"> </w:t>
      </w:r>
      <w:r>
        <w:rPr>
          <w:w w:val="65"/>
          <w:sz w:val="20"/>
        </w:rPr>
        <w:t>erosion</w:t>
      </w:r>
      <w:r>
        <w:rPr>
          <w:spacing w:val="31"/>
          <w:sz w:val="20"/>
        </w:rPr>
        <w:t xml:space="preserve"> </w:t>
      </w:r>
      <w:r>
        <w:rPr>
          <w:w w:val="65"/>
          <w:sz w:val="20"/>
        </w:rPr>
        <w:t>like</w:t>
      </w:r>
      <w:r>
        <w:rPr>
          <w:spacing w:val="37"/>
          <w:sz w:val="20"/>
        </w:rPr>
        <w:t xml:space="preserve"> </w:t>
      </w:r>
      <w:r>
        <w:rPr>
          <w:w w:val="65"/>
          <w:sz w:val="20"/>
        </w:rPr>
        <w:t>in</w:t>
      </w:r>
      <w:r>
        <w:rPr>
          <w:spacing w:val="37"/>
          <w:sz w:val="20"/>
        </w:rPr>
        <w:t xml:space="preserve"> </w:t>
      </w:r>
      <w:r>
        <w:rPr>
          <w:w w:val="65"/>
          <w:sz w:val="20"/>
        </w:rPr>
        <w:t>Rakai,</w:t>
      </w:r>
      <w:r>
        <w:rPr>
          <w:spacing w:val="37"/>
          <w:sz w:val="20"/>
        </w:rPr>
        <w:t xml:space="preserve"> </w:t>
      </w:r>
      <w:r>
        <w:rPr>
          <w:w w:val="65"/>
          <w:sz w:val="20"/>
        </w:rPr>
        <w:t>Nakasongola</w:t>
      </w:r>
      <w:r>
        <w:rPr>
          <w:spacing w:val="37"/>
          <w:sz w:val="20"/>
        </w:rPr>
        <w:t xml:space="preserve"> </w:t>
      </w:r>
      <w:r>
        <w:rPr>
          <w:w w:val="65"/>
          <w:sz w:val="20"/>
        </w:rPr>
        <w:t>and</w:t>
      </w:r>
      <w:r>
        <w:rPr>
          <w:spacing w:val="40"/>
          <w:sz w:val="20"/>
        </w:rPr>
        <w:t xml:space="preserve"> </w:t>
      </w:r>
      <w:r>
        <w:rPr>
          <w:w w:val="65"/>
          <w:sz w:val="20"/>
        </w:rPr>
        <w:t>Kotido</w:t>
      </w:r>
      <w:r>
        <w:rPr>
          <w:spacing w:val="32"/>
          <w:sz w:val="20"/>
        </w:rPr>
        <w:t xml:space="preserve"> </w:t>
      </w:r>
      <w:r>
        <w:rPr>
          <w:w w:val="65"/>
          <w:sz w:val="20"/>
        </w:rPr>
        <w:t>hence</w:t>
      </w:r>
      <w:r>
        <w:rPr>
          <w:spacing w:val="37"/>
          <w:sz w:val="20"/>
        </w:rPr>
        <w:t xml:space="preserve"> </w:t>
      </w:r>
      <w:r>
        <w:rPr>
          <w:w w:val="65"/>
          <w:sz w:val="20"/>
        </w:rPr>
        <w:t>food</w:t>
      </w:r>
      <w:r>
        <w:rPr>
          <w:spacing w:val="37"/>
          <w:sz w:val="20"/>
        </w:rPr>
        <w:t xml:space="preserve"> </w:t>
      </w:r>
      <w:r>
        <w:rPr>
          <w:w w:val="65"/>
          <w:sz w:val="20"/>
        </w:rPr>
        <w:t>scarcity.</w:t>
      </w:r>
    </w:p>
    <w:p w:rsidR="00E5575B" w:rsidRDefault="00D512E5">
      <w:pPr>
        <w:pStyle w:val="ListParagraph"/>
        <w:numPr>
          <w:ilvl w:val="0"/>
          <w:numId w:val="86"/>
        </w:numPr>
        <w:tabs>
          <w:tab w:val="left" w:pos="1805"/>
        </w:tabs>
        <w:spacing w:line="244" w:lineRule="auto"/>
        <w:ind w:right="2066" w:firstLine="0"/>
        <w:rPr>
          <w:sz w:val="20"/>
        </w:rPr>
      </w:pPr>
      <w:r>
        <w:rPr>
          <w:spacing w:val="9"/>
          <w:w w:val="65"/>
          <w:sz w:val="20"/>
        </w:rPr>
        <w:t>Geological</w:t>
      </w:r>
      <w:r>
        <w:rPr>
          <w:sz w:val="20"/>
        </w:rPr>
        <w:t xml:space="preserve"> </w:t>
      </w:r>
      <w:r>
        <w:rPr>
          <w:w w:val="65"/>
          <w:sz w:val="20"/>
        </w:rPr>
        <w:t>and</w:t>
      </w:r>
      <w:r>
        <w:rPr>
          <w:sz w:val="20"/>
        </w:rPr>
        <w:t xml:space="preserve"> </w:t>
      </w:r>
      <w:r>
        <w:rPr>
          <w:spacing w:val="9"/>
          <w:w w:val="65"/>
          <w:sz w:val="20"/>
        </w:rPr>
        <w:t>Geomorphic</w:t>
      </w:r>
      <w:r>
        <w:rPr>
          <w:sz w:val="20"/>
        </w:rPr>
        <w:t xml:space="preserve"> </w:t>
      </w:r>
      <w:r>
        <w:rPr>
          <w:spacing w:val="9"/>
          <w:w w:val="65"/>
          <w:sz w:val="20"/>
        </w:rPr>
        <w:t>disasters</w:t>
      </w:r>
      <w:r>
        <w:rPr>
          <w:sz w:val="20"/>
        </w:rPr>
        <w:t xml:space="preserve"> </w:t>
      </w:r>
      <w:r>
        <w:rPr>
          <w:w w:val="65"/>
          <w:sz w:val="20"/>
        </w:rPr>
        <w:t>like</w:t>
      </w:r>
      <w:r>
        <w:rPr>
          <w:sz w:val="20"/>
        </w:rPr>
        <w:t xml:space="preserve"> </w:t>
      </w:r>
      <w:r>
        <w:rPr>
          <w:w w:val="65"/>
          <w:sz w:val="20"/>
        </w:rPr>
        <w:t>volcanic</w:t>
      </w:r>
      <w:r>
        <w:rPr>
          <w:sz w:val="20"/>
        </w:rPr>
        <w:t xml:space="preserve"> </w:t>
      </w:r>
      <w:r>
        <w:rPr>
          <w:w w:val="65"/>
          <w:sz w:val="20"/>
        </w:rPr>
        <w:t>eruptions</w:t>
      </w:r>
      <w:r>
        <w:rPr>
          <w:sz w:val="20"/>
        </w:rPr>
        <w:t xml:space="preserve"> </w:t>
      </w:r>
      <w:r>
        <w:rPr>
          <w:w w:val="65"/>
          <w:sz w:val="20"/>
        </w:rPr>
        <w:t>and</w:t>
      </w:r>
      <w:r>
        <w:rPr>
          <w:sz w:val="20"/>
        </w:rPr>
        <w:t xml:space="preserve"> </w:t>
      </w:r>
      <w:r>
        <w:rPr>
          <w:w w:val="65"/>
          <w:sz w:val="20"/>
        </w:rPr>
        <w:t>earth</w:t>
      </w:r>
      <w:r>
        <w:rPr>
          <w:sz w:val="20"/>
        </w:rPr>
        <w:t xml:space="preserve"> </w:t>
      </w:r>
      <w:r>
        <w:rPr>
          <w:w w:val="65"/>
          <w:sz w:val="20"/>
        </w:rPr>
        <w:t>quakes</w:t>
      </w:r>
      <w:r>
        <w:rPr>
          <w:sz w:val="20"/>
        </w:rPr>
        <w:t xml:space="preserve"> </w:t>
      </w:r>
      <w:r>
        <w:rPr>
          <w:w w:val="65"/>
          <w:sz w:val="20"/>
        </w:rPr>
        <w:t>have</w:t>
      </w:r>
      <w:r>
        <w:rPr>
          <w:sz w:val="20"/>
        </w:rPr>
        <w:t xml:space="preserve"> </w:t>
      </w:r>
      <w:r>
        <w:rPr>
          <w:w w:val="65"/>
          <w:sz w:val="20"/>
        </w:rPr>
        <w:t>also</w:t>
      </w:r>
      <w:r>
        <w:rPr>
          <w:sz w:val="20"/>
        </w:rPr>
        <w:t xml:space="preserve"> </w:t>
      </w:r>
      <w:r>
        <w:rPr>
          <w:w w:val="65"/>
          <w:sz w:val="20"/>
        </w:rPr>
        <w:t>led</w:t>
      </w:r>
      <w:r>
        <w:rPr>
          <w:sz w:val="20"/>
        </w:rPr>
        <w:t xml:space="preserve"> </w:t>
      </w:r>
      <w:r>
        <w:rPr>
          <w:w w:val="65"/>
          <w:sz w:val="20"/>
        </w:rPr>
        <w:t>to</w:t>
      </w:r>
      <w:r>
        <w:rPr>
          <w:sz w:val="20"/>
        </w:rPr>
        <w:t xml:space="preserve"> </w:t>
      </w:r>
      <w:r>
        <w:rPr>
          <w:w w:val="65"/>
          <w:sz w:val="20"/>
        </w:rPr>
        <w:t>environmental</w:t>
      </w:r>
      <w:r>
        <w:rPr>
          <w:sz w:val="20"/>
        </w:rPr>
        <w:t xml:space="preserve"> </w:t>
      </w:r>
      <w:r>
        <w:rPr>
          <w:w w:val="65"/>
          <w:sz w:val="20"/>
        </w:rPr>
        <w:t>degradation</w:t>
      </w:r>
      <w:r>
        <w:rPr>
          <w:spacing w:val="-12"/>
          <w:sz w:val="20"/>
        </w:rPr>
        <w:t xml:space="preserve"> </w:t>
      </w:r>
      <w:r>
        <w:rPr>
          <w:w w:val="65"/>
          <w:sz w:val="20"/>
        </w:rPr>
        <w:t>as</w:t>
      </w:r>
      <w:r>
        <w:rPr>
          <w:spacing w:val="-14"/>
          <w:sz w:val="20"/>
        </w:rPr>
        <w:t xml:space="preserve"> </w:t>
      </w:r>
      <w:r>
        <w:rPr>
          <w:w w:val="65"/>
          <w:sz w:val="20"/>
        </w:rPr>
        <w:t>in</w:t>
      </w:r>
      <w:r>
        <w:rPr>
          <w:sz w:val="20"/>
        </w:rPr>
        <w:t xml:space="preserve"> </w:t>
      </w:r>
      <w:r>
        <w:rPr>
          <w:w w:val="65"/>
          <w:sz w:val="20"/>
        </w:rPr>
        <w:t>Kabarole,</w:t>
      </w:r>
      <w:r>
        <w:rPr>
          <w:sz w:val="20"/>
        </w:rPr>
        <w:t xml:space="preserve"> </w:t>
      </w:r>
      <w:r>
        <w:rPr>
          <w:w w:val="65"/>
          <w:sz w:val="20"/>
        </w:rPr>
        <w:t>Kasese</w:t>
      </w:r>
      <w:r>
        <w:rPr>
          <w:spacing w:val="32"/>
          <w:sz w:val="20"/>
        </w:rPr>
        <w:t xml:space="preserve"> </w:t>
      </w:r>
      <w:r>
        <w:rPr>
          <w:w w:val="65"/>
          <w:sz w:val="20"/>
        </w:rPr>
        <w:t>and</w:t>
      </w:r>
      <w:r>
        <w:rPr>
          <w:spacing w:val="32"/>
          <w:sz w:val="20"/>
        </w:rPr>
        <w:t xml:space="preserve"> </w:t>
      </w:r>
      <w:r>
        <w:rPr>
          <w:spacing w:val="9"/>
          <w:w w:val="65"/>
          <w:sz w:val="20"/>
        </w:rPr>
        <w:t>Bundibugyo,</w:t>
      </w:r>
      <w:r>
        <w:rPr>
          <w:sz w:val="20"/>
        </w:rPr>
        <w:t xml:space="preserve"> </w:t>
      </w:r>
      <w:r>
        <w:rPr>
          <w:w w:val="65"/>
          <w:sz w:val="20"/>
        </w:rPr>
        <w:t>earthquakes</w:t>
      </w:r>
      <w:r>
        <w:rPr>
          <w:sz w:val="20"/>
        </w:rPr>
        <w:t xml:space="preserve"> </w:t>
      </w:r>
      <w:r>
        <w:rPr>
          <w:w w:val="65"/>
          <w:sz w:val="20"/>
        </w:rPr>
        <w:t>have</w:t>
      </w:r>
      <w:r>
        <w:rPr>
          <w:sz w:val="20"/>
        </w:rPr>
        <w:t xml:space="preserve"> </w:t>
      </w:r>
      <w:r>
        <w:rPr>
          <w:w w:val="65"/>
          <w:sz w:val="20"/>
        </w:rPr>
        <w:t>destroyed</w:t>
      </w:r>
      <w:r>
        <w:rPr>
          <w:sz w:val="20"/>
        </w:rPr>
        <w:t xml:space="preserve"> </w:t>
      </w:r>
      <w:r>
        <w:rPr>
          <w:w w:val="65"/>
          <w:sz w:val="20"/>
        </w:rPr>
        <w:t>agricultural</w:t>
      </w:r>
      <w:r>
        <w:rPr>
          <w:sz w:val="20"/>
        </w:rPr>
        <w:t xml:space="preserve"> </w:t>
      </w:r>
      <w:r>
        <w:rPr>
          <w:w w:val="65"/>
          <w:sz w:val="20"/>
        </w:rPr>
        <w:t>land,</w:t>
      </w:r>
      <w:r>
        <w:rPr>
          <w:sz w:val="20"/>
        </w:rPr>
        <w:t xml:space="preserve"> </w:t>
      </w:r>
      <w:r>
        <w:rPr>
          <w:w w:val="65"/>
          <w:sz w:val="20"/>
        </w:rPr>
        <w:t>houses</w:t>
      </w:r>
      <w:r>
        <w:rPr>
          <w:sz w:val="20"/>
        </w:rPr>
        <w:t xml:space="preserve"> </w:t>
      </w:r>
      <w:r>
        <w:rPr>
          <w:w w:val="65"/>
          <w:sz w:val="20"/>
        </w:rPr>
        <w:t>and</w:t>
      </w:r>
      <w:r>
        <w:rPr>
          <w:sz w:val="20"/>
        </w:rPr>
        <w:t xml:space="preserve"> </w:t>
      </w:r>
      <w:r>
        <w:rPr>
          <w:w w:val="65"/>
          <w:sz w:val="20"/>
        </w:rPr>
        <w:t>have</w:t>
      </w:r>
      <w:r>
        <w:rPr>
          <w:sz w:val="20"/>
        </w:rPr>
        <w:t xml:space="preserve"> </w:t>
      </w:r>
      <w:r>
        <w:rPr>
          <w:w w:val="65"/>
          <w:sz w:val="20"/>
        </w:rPr>
        <w:t>killed</w:t>
      </w:r>
      <w:r>
        <w:rPr>
          <w:sz w:val="20"/>
        </w:rPr>
        <w:t xml:space="preserve"> </w:t>
      </w:r>
      <w:r>
        <w:rPr>
          <w:w w:val="65"/>
          <w:sz w:val="20"/>
        </w:rPr>
        <w:t>some</w:t>
      </w:r>
      <w:r>
        <w:rPr>
          <w:sz w:val="20"/>
        </w:rPr>
        <w:t xml:space="preserve"> </w:t>
      </w:r>
      <w:r>
        <w:rPr>
          <w:w w:val="65"/>
          <w:sz w:val="20"/>
        </w:rPr>
        <w:t>people</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animals</w:t>
      </w:r>
      <w:r>
        <w:rPr>
          <w:sz w:val="20"/>
        </w:rPr>
        <w:t xml:space="preserve"> </w:t>
      </w:r>
      <w:r>
        <w:rPr>
          <w:w w:val="65"/>
          <w:sz w:val="20"/>
        </w:rPr>
        <w:t>which</w:t>
      </w:r>
      <w:r>
        <w:rPr>
          <w:spacing w:val="-1"/>
          <w:sz w:val="20"/>
        </w:rPr>
        <w:t xml:space="preserve"> </w:t>
      </w:r>
      <w:r>
        <w:rPr>
          <w:w w:val="65"/>
          <w:sz w:val="20"/>
        </w:rPr>
        <w:t>have</w:t>
      </w:r>
      <w:r>
        <w:rPr>
          <w:sz w:val="20"/>
        </w:rPr>
        <w:t xml:space="preserve"> </w:t>
      </w:r>
      <w:r>
        <w:rPr>
          <w:w w:val="65"/>
          <w:sz w:val="20"/>
        </w:rPr>
        <w:t>undermined</w:t>
      </w:r>
      <w:r>
        <w:rPr>
          <w:spacing w:val="-6"/>
          <w:sz w:val="20"/>
        </w:rPr>
        <w:t xml:space="preserve"> </w:t>
      </w:r>
      <w:r>
        <w:rPr>
          <w:w w:val="65"/>
          <w:sz w:val="20"/>
        </w:rPr>
        <w:t>long</w:t>
      </w:r>
      <w:r>
        <w:rPr>
          <w:spacing w:val="-3"/>
          <w:sz w:val="20"/>
        </w:rPr>
        <w:t xml:space="preserve"> </w:t>
      </w:r>
      <w:r>
        <w:rPr>
          <w:w w:val="65"/>
          <w:sz w:val="20"/>
        </w:rPr>
        <w:t>term</w:t>
      </w:r>
      <w:r>
        <w:rPr>
          <w:spacing w:val="-3"/>
          <w:sz w:val="20"/>
        </w:rPr>
        <w:t xml:space="preserve"> </w:t>
      </w:r>
      <w:r>
        <w:rPr>
          <w:w w:val="65"/>
          <w:sz w:val="20"/>
        </w:rPr>
        <w:t>investment</w:t>
      </w:r>
      <w:r>
        <w:rPr>
          <w:spacing w:val="-3"/>
          <w:sz w:val="20"/>
        </w:rPr>
        <w:t xml:space="preserve"> </w:t>
      </w:r>
      <w:r>
        <w:rPr>
          <w:w w:val="65"/>
          <w:sz w:val="20"/>
        </w:rPr>
        <w:t>due</w:t>
      </w:r>
      <w:r>
        <w:rPr>
          <w:spacing w:val="-6"/>
          <w:sz w:val="20"/>
        </w:rPr>
        <w:t xml:space="preserve"> </w:t>
      </w:r>
      <w:r>
        <w:rPr>
          <w:w w:val="65"/>
          <w:sz w:val="20"/>
        </w:rPr>
        <w:t>to</w:t>
      </w:r>
      <w:r>
        <w:rPr>
          <w:spacing w:val="-3"/>
          <w:sz w:val="20"/>
        </w:rPr>
        <w:t xml:space="preserve"> </w:t>
      </w:r>
      <w:r>
        <w:rPr>
          <w:w w:val="65"/>
          <w:sz w:val="20"/>
        </w:rPr>
        <w:t>fear</w:t>
      </w:r>
      <w:r>
        <w:rPr>
          <w:spacing w:val="-3"/>
          <w:sz w:val="20"/>
        </w:rPr>
        <w:t xml:space="preserve"> </w:t>
      </w:r>
      <w:r>
        <w:rPr>
          <w:w w:val="65"/>
          <w:sz w:val="20"/>
        </w:rPr>
        <w:t>of</w:t>
      </w:r>
      <w:r>
        <w:rPr>
          <w:sz w:val="20"/>
        </w:rPr>
        <w:t xml:space="preserve"> </w:t>
      </w:r>
      <w:r>
        <w:rPr>
          <w:w w:val="65"/>
          <w:sz w:val="20"/>
        </w:rPr>
        <w:t>an</w:t>
      </w:r>
      <w:r>
        <w:rPr>
          <w:spacing w:val="-1"/>
          <w:sz w:val="20"/>
        </w:rPr>
        <w:t xml:space="preserve"> </w:t>
      </w:r>
      <w:r>
        <w:rPr>
          <w:w w:val="65"/>
          <w:sz w:val="20"/>
        </w:rPr>
        <w:t>economic</w:t>
      </w:r>
      <w:r>
        <w:rPr>
          <w:spacing w:val="-6"/>
          <w:sz w:val="20"/>
        </w:rPr>
        <w:t xml:space="preserve"> </w:t>
      </w:r>
      <w:r>
        <w:rPr>
          <w:w w:val="65"/>
          <w:sz w:val="20"/>
        </w:rPr>
        <w:t>loss</w:t>
      </w:r>
      <w:r>
        <w:rPr>
          <w:spacing w:val="-3"/>
          <w:sz w:val="20"/>
        </w:rPr>
        <w:t xml:space="preserve"> </w:t>
      </w:r>
      <w:r>
        <w:rPr>
          <w:w w:val="65"/>
          <w:sz w:val="20"/>
        </w:rPr>
        <w:t>in</w:t>
      </w:r>
      <w:r>
        <w:rPr>
          <w:spacing w:val="-3"/>
          <w:sz w:val="20"/>
        </w:rPr>
        <w:t xml:space="preserve"> </w:t>
      </w:r>
      <w:r>
        <w:rPr>
          <w:w w:val="65"/>
          <w:sz w:val="20"/>
        </w:rPr>
        <w:t>case</w:t>
      </w:r>
      <w:r>
        <w:rPr>
          <w:spacing w:val="-3"/>
          <w:sz w:val="20"/>
        </w:rPr>
        <w:t xml:space="preserve"> </w:t>
      </w:r>
      <w:r>
        <w:rPr>
          <w:w w:val="65"/>
          <w:sz w:val="20"/>
        </w:rPr>
        <w:t>it</w:t>
      </w:r>
      <w:r>
        <w:rPr>
          <w:spacing w:val="-2"/>
          <w:sz w:val="20"/>
        </w:rPr>
        <w:t xml:space="preserve"> </w:t>
      </w:r>
      <w:r>
        <w:rPr>
          <w:w w:val="65"/>
          <w:sz w:val="20"/>
        </w:rPr>
        <w:t>strikes</w:t>
      </w:r>
      <w:r>
        <w:rPr>
          <w:spacing w:val="-3"/>
          <w:sz w:val="20"/>
        </w:rPr>
        <w:t xml:space="preserve"> </w:t>
      </w:r>
      <w:r>
        <w:rPr>
          <w:w w:val="65"/>
          <w:sz w:val="20"/>
        </w:rPr>
        <w:t>again.</w:t>
      </w:r>
    </w:p>
    <w:p w:rsidR="00E5575B" w:rsidRDefault="00D512E5">
      <w:pPr>
        <w:pStyle w:val="BodyText"/>
        <w:spacing w:line="242" w:lineRule="auto"/>
        <w:ind w:left="1451" w:right="2074"/>
        <w:jc w:val="both"/>
      </w:pPr>
      <w:r>
        <w:rPr>
          <w:w w:val="65"/>
        </w:rPr>
        <w:t>Volcanicity</w:t>
      </w:r>
      <w:r>
        <w:t xml:space="preserve"> </w:t>
      </w:r>
      <w:r>
        <w:rPr>
          <w:w w:val="65"/>
        </w:rPr>
        <w:t>emitted/s</w:t>
      </w:r>
      <w:r>
        <w:t xml:space="preserve"> </w:t>
      </w:r>
      <w:r>
        <w:rPr>
          <w:w w:val="65"/>
        </w:rPr>
        <w:t>dangerous</w:t>
      </w:r>
      <w:r>
        <w:t xml:space="preserve"> </w:t>
      </w:r>
      <w:r>
        <w:rPr>
          <w:w w:val="65"/>
        </w:rPr>
        <w:t>gases</w:t>
      </w:r>
      <w:r>
        <w:t xml:space="preserve"> </w:t>
      </w:r>
      <w:r>
        <w:rPr>
          <w:w w:val="65"/>
        </w:rPr>
        <w:t>such</w:t>
      </w:r>
      <w:r>
        <w:t xml:space="preserve"> </w:t>
      </w:r>
      <w:r>
        <w:rPr>
          <w:w w:val="65"/>
        </w:rPr>
        <w:t>as</w:t>
      </w:r>
      <w:r>
        <w:t xml:space="preserve"> </w:t>
      </w:r>
      <w:r>
        <w:rPr>
          <w:w w:val="65"/>
        </w:rPr>
        <w:t>carbon-dioxide</w:t>
      </w:r>
      <w:r>
        <w:t xml:space="preserve"> </w:t>
      </w:r>
      <w:r>
        <w:rPr>
          <w:w w:val="65"/>
        </w:rPr>
        <w:t>and</w:t>
      </w:r>
      <w:r>
        <w:t xml:space="preserve"> </w:t>
      </w:r>
      <w:r>
        <w:rPr>
          <w:w w:val="65"/>
        </w:rPr>
        <w:t>sulphur</w:t>
      </w:r>
      <w:r>
        <w:t xml:space="preserve"> </w:t>
      </w:r>
      <w:r>
        <w:rPr>
          <w:w w:val="65"/>
        </w:rPr>
        <w:t>dioxide</w:t>
      </w:r>
      <w:r>
        <w:t xml:space="preserve"> </w:t>
      </w:r>
      <w:r>
        <w:rPr>
          <w:w w:val="65"/>
        </w:rPr>
        <w:t>which</w:t>
      </w:r>
      <w:r>
        <w:t xml:space="preserve"> </w:t>
      </w:r>
      <w:r>
        <w:rPr>
          <w:w w:val="65"/>
        </w:rPr>
        <w:t>polluted</w:t>
      </w:r>
      <w:r>
        <w:t xml:space="preserve"> </w:t>
      </w:r>
      <w:r>
        <w:rPr>
          <w:w w:val="65"/>
        </w:rPr>
        <w:t>the</w:t>
      </w:r>
      <w:r>
        <w:t xml:space="preserve"> </w:t>
      </w:r>
      <w:r>
        <w:rPr>
          <w:w w:val="65"/>
        </w:rPr>
        <w:t>atmosphere</w:t>
      </w:r>
      <w:r>
        <w:t xml:space="preserve"> </w:t>
      </w:r>
      <w:r>
        <w:rPr>
          <w:w w:val="65"/>
        </w:rPr>
        <w:t>leading</w:t>
      </w:r>
      <w:r>
        <w:t xml:space="preserve"> </w:t>
      </w:r>
      <w:r>
        <w:rPr>
          <w:w w:val="65"/>
        </w:rPr>
        <w:t>to</w:t>
      </w:r>
      <w:r>
        <w:t xml:space="preserve"> </w:t>
      </w:r>
      <w:r>
        <w:rPr>
          <w:w w:val="65"/>
        </w:rPr>
        <w:t>increased</w:t>
      </w:r>
      <w:r>
        <w:t xml:space="preserve"> </w:t>
      </w:r>
      <w:r>
        <w:rPr>
          <w:w w:val="65"/>
        </w:rPr>
        <w:t>temperatures</w:t>
      </w:r>
      <w:r>
        <w:t xml:space="preserve"> </w:t>
      </w:r>
      <w:r>
        <w:rPr>
          <w:w w:val="65"/>
        </w:rPr>
        <w:t>and</w:t>
      </w:r>
      <w:r>
        <w:t xml:space="preserve"> </w:t>
      </w:r>
      <w:r>
        <w:rPr>
          <w:w w:val="65"/>
        </w:rPr>
        <w:t>even</w:t>
      </w:r>
      <w:r>
        <w:rPr>
          <w:spacing w:val="-3"/>
        </w:rPr>
        <w:t xml:space="preserve"> </w:t>
      </w:r>
      <w:r>
        <w:rPr>
          <w:w w:val="65"/>
        </w:rPr>
        <w:t>the</w:t>
      </w:r>
      <w:r>
        <w:rPr>
          <w:spacing w:val="-3"/>
        </w:rPr>
        <w:t xml:space="preserve"> </w:t>
      </w:r>
      <w:r>
        <w:rPr>
          <w:w w:val="65"/>
        </w:rPr>
        <w:t>hot</w:t>
      </w:r>
      <w:r>
        <w:t xml:space="preserve"> </w:t>
      </w:r>
      <w:r>
        <w:rPr>
          <w:w w:val="65"/>
        </w:rPr>
        <w:t>molten</w:t>
      </w:r>
      <w:r>
        <w:t xml:space="preserve"> </w:t>
      </w:r>
      <w:r>
        <w:rPr>
          <w:w w:val="65"/>
        </w:rPr>
        <w:t>magma</w:t>
      </w:r>
      <w:r>
        <w:rPr>
          <w:spacing w:val="-3"/>
        </w:rPr>
        <w:t xml:space="preserve"> </w:t>
      </w:r>
      <w:r>
        <w:rPr>
          <w:w w:val="65"/>
        </w:rPr>
        <w:t>released</w:t>
      </w:r>
      <w:r>
        <w:t xml:space="preserve"> </w:t>
      </w:r>
      <w:r>
        <w:rPr>
          <w:w w:val="65"/>
        </w:rPr>
        <w:t>destroyed</w:t>
      </w:r>
      <w:r>
        <w:t xml:space="preserve"> </w:t>
      </w:r>
      <w:r>
        <w:rPr>
          <w:w w:val="65"/>
        </w:rPr>
        <w:t>crops,</w:t>
      </w:r>
      <w:r>
        <w:rPr>
          <w:spacing w:val="-2"/>
        </w:rPr>
        <w:t xml:space="preserve"> </w:t>
      </w:r>
      <w:r>
        <w:rPr>
          <w:w w:val="65"/>
        </w:rPr>
        <w:t>livestock,</w:t>
      </w:r>
      <w:r>
        <w:rPr>
          <w:spacing w:val="-2"/>
        </w:rPr>
        <w:t xml:space="preserve"> </w:t>
      </w:r>
      <w:r>
        <w:rPr>
          <w:w w:val="65"/>
        </w:rPr>
        <w:t>fauna</w:t>
      </w:r>
      <w:r>
        <w:t xml:space="preserve"> </w:t>
      </w:r>
      <w:r>
        <w:rPr>
          <w:w w:val="65"/>
        </w:rPr>
        <w:t>and</w:t>
      </w:r>
      <w:r>
        <w:rPr>
          <w:spacing w:val="-3"/>
        </w:rPr>
        <w:t xml:space="preserve"> </w:t>
      </w:r>
      <w:r>
        <w:rPr>
          <w:w w:val="65"/>
        </w:rPr>
        <w:t>flora</w:t>
      </w:r>
      <w:r>
        <w:t xml:space="preserve"> </w:t>
      </w:r>
      <w:r>
        <w:rPr>
          <w:w w:val="65"/>
        </w:rPr>
        <w:t>in</w:t>
      </w:r>
      <w:r>
        <w:t xml:space="preserve"> </w:t>
      </w:r>
      <w:r>
        <w:rPr>
          <w:w w:val="65"/>
        </w:rPr>
        <w:t>areas</w:t>
      </w:r>
      <w:r>
        <w:t xml:space="preserve"> </w:t>
      </w:r>
      <w:r>
        <w:rPr>
          <w:w w:val="65"/>
        </w:rPr>
        <w:t>of</w:t>
      </w:r>
      <w:r>
        <w:t xml:space="preserve"> </w:t>
      </w:r>
      <w:r>
        <w:rPr>
          <w:w w:val="65"/>
        </w:rPr>
        <w:t>Kabale</w:t>
      </w:r>
      <w:r>
        <w:t xml:space="preserve"> </w:t>
      </w:r>
      <w:r>
        <w:rPr>
          <w:w w:val="65"/>
        </w:rPr>
        <w:t>and</w:t>
      </w:r>
      <w:r>
        <w:t xml:space="preserve"> </w:t>
      </w:r>
      <w:r>
        <w:rPr>
          <w:w w:val="65"/>
        </w:rPr>
        <w:t>Kisoro</w:t>
      </w:r>
      <w:r>
        <w:t xml:space="preserve"> </w:t>
      </w:r>
      <w:r>
        <w:rPr>
          <w:w w:val="65"/>
        </w:rPr>
        <w:t>near</w:t>
      </w:r>
      <w:r>
        <w:t xml:space="preserve"> </w:t>
      </w:r>
      <w:r>
        <w:rPr>
          <w:w w:val="65"/>
        </w:rPr>
        <w:t>/</w:t>
      </w:r>
      <w:r>
        <w:t xml:space="preserve"> </w:t>
      </w:r>
      <w:r>
        <w:rPr>
          <w:w w:val="65"/>
        </w:rPr>
        <w:t>on</w:t>
      </w:r>
      <w:r>
        <w:t xml:space="preserve"> </w:t>
      </w:r>
      <w:r>
        <w:rPr>
          <w:w w:val="65"/>
        </w:rPr>
        <w:t>Mt.</w:t>
      </w:r>
      <w:r>
        <w:t xml:space="preserve"> </w:t>
      </w:r>
      <w:r>
        <w:rPr>
          <w:w w:val="75"/>
        </w:rPr>
        <w:t>Mufumbiro</w:t>
      </w:r>
      <w:r>
        <w:rPr>
          <w:spacing w:val="-1"/>
          <w:w w:val="75"/>
        </w:rPr>
        <w:t xml:space="preserve"> </w:t>
      </w:r>
      <w:r>
        <w:rPr>
          <w:w w:val="75"/>
        </w:rPr>
        <w:t>ranges</w:t>
      </w:r>
    </w:p>
    <w:p w:rsidR="00E5575B" w:rsidRDefault="00D512E5">
      <w:pPr>
        <w:pStyle w:val="BodyText"/>
        <w:spacing w:line="242" w:lineRule="auto"/>
        <w:ind w:left="1451" w:right="2063"/>
        <w:jc w:val="both"/>
      </w:pPr>
      <w:r>
        <w:rPr>
          <w:w w:val="60"/>
        </w:rPr>
        <w:t>The</w:t>
      </w:r>
      <w:r>
        <w:rPr>
          <w:spacing w:val="-13"/>
        </w:rPr>
        <w:t xml:space="preserve"> </w:t>
      </w:r>
      <w:r>
        <w:rPr>
          <w:w w:val="60"/>
        </w:rPr>
        <w:t>steep</w:t>
      </w:r>
      <w:r>
        <w:rPr>
          <w:spacing w:val="-12"/>
        </w:rPr>
        <w:t xml:space="preserve"> </w:t>
      </w:r>
      <w:r>
        <w:rPr>
          <w:w w:val="60"/>
        </w:rPr>
        <w:t>slopes</w:t>
      </w:r>
      <w:r>
        <w:rPr>
          <w:spacing w:val="-12"/>
        </w:rPr>
        <w:t xml:space="preserve"> </w:t>
      </w:r>
      <w:r>
        <w:rPr>
          <w:w w:val="60"/>
        </w:rPr>
        <w:t>on</w:t>
      </w:r>
      <w:r>
        <w:rPr>
          <w:spacing w:val="-14"/>
        </w:rPr>
        <w:t xml:space="preserve"> </w:t>
      </w:r>
      <w:r>
        <w:rPr>
          <w:w w:val="60"/>
        </w:rPr>
        <w:t>highlands</w:t>
      </w:r>
      <w:r>
        <w:rPr>
          <w:spacing w:val="-13"/>
        </w:rPr>
        <w:t xml:space="preserve"> </w:t>
      </w:r>
      <w:r>
        <w:rPr>
          <w:w w:val="60"/>
        </w:rPr>
        <w:t>and</w:t>
      </w:r>
      <w:r>
        <w:rPr>
          <w:spacing w:val="-11"/>
        </w:rPr>
        <w:t xml:space="preserve"> </w:t>
      </w:r>
      <w:r>
        <w:rPr>
          <w:w w:val="60"/>
        </w:rPr>
        <w:t>mountains</w:t>
      </w:r>
      <w:r>
        <w:rPr>
          <w:spacing w:val="-12"/>
        </w:rPr>
        <w:t xml:space="preserve"> </w:t>
      </w:r>
      <w:r>
        <w:rPr>
          <w:w w:val="60"/>
        </w:rPr>
        <w:t>have</w:t>
      </w:r>
      <w:r>
        <w:rPr>
          <w:spacing w:val="-9"/>
        </w:rPr>
        <w:t xml:space="preserve"> </w:t>
      </w:r>
      <w:r>
        <w:rPr>
          <w:w w:val="60"/>
        </w:rPr>
        <w:t>promoted</w:t>
      </w:r>
      <w:r>
        <w:rPr>
          <w:spacing w:val="-9"/>
        </w:rPr>
        <w:t xml:space="preserve"> </w:t>
      </w:r>
      <w:r>
        <w:rPr>
          <w:w w:val="60"/>
        </w:rPr>
        <w:t>soil</w:t>
      </w:r>
      <w:r>
        <w:rPr>
          <w:spacing w:val="-8"/>
        </w:rPr>
        <w:t xml:space="preserve"> </w:t>
      </w:r>
      <w:r>
        <w:rPr>
          <w:w w:val="60"/>
        </w:rPr>
        <w:t>erosion,</w:t>
      </w:r>
      <w:r>
        <w:rPr>
          <w:spacing w:val="-8"/>
        </w:rPr>
        <w:t xml:space="preserve"> </w:t>
      </w:r>
      <w:r>
        <w:rPr>
          <w:w w:val="60"/>
        </w:rPr>
        <w:t>mass</w:t>
      </w:r>
      <w:r>
        <w:rPr>
          <w:spacing w:val="-9"/>
        </w:rPr>
        <w:t xml:space="preserve"> </w:t>
      </w:r>
      <w:r>
        <w:rPr>
          <w:w w:val="60"/>
        </w:rPr>
        <w:t>wasting</w:t>
      </w:r>
      <w:r>
        <w:rPr>
          <w:spacing w:val="-9"/>
        </w:rPr>
        <w:t xml:space="preserve"> </w:t>
      </w:r>
      <w:r>
        <w:rPr>
          <w:w w:val="60"/>
        </w:rPr>
        <w:t>and</w:t>
      </w:r>
      <w:r>
        <w:rPr>
          <w:spacing w:val="-9"/>
        </w:rPr>
        <w:t xml:space="preserve"> </w:t>
      </w:r>
      <w:r>
        <w:rPr>
          <w:w w:val="60"/>
        </w:rPr>
        <w:t>land</w:t>
      </w:r>
      <w:r>
        <w:rPr>
          <w:spacing w:val="-9"/>
        </w:rPr>
        <w:t xml:space="preserve"> </w:t>
      </w:r>
      <w:r>
        <w:rPr>
          <w:w w:val="60"/>
        </w:rPr>
        <w:t>slides</w:t>
      </w:r>
      <w:r>
        <w:rPr>
          <w:spacing w:val="-9"/>
        </w:rPr>
        <w:t xml:space="preserve"> </w:t>
      </w:r>
      <w:r>
        <w:rPr>
          <w:w w:val="60"/>
        </w:rPr>
        <w:t>which</w:t>
      </w:r>
      <w:r>
        <w:rPr>
          <w:spacing w:val="-12"/>
        </w:rPr>
        <w:t xml:space="preserve"> </w:t>
      </w:r>
      <w:r>
        <w:rPr>
          <w:w w:val="60"/>
        </w:rPr>
        <w:t>have</w:t>
      </w:r>
      <w:r>
        <w:rPr>
          <w:spacing w:val="-9"/>
        </w:rPr>
        <w:t xml:space="preserve"> </w:t>
      </w:r>
      <w:r>
        <w:rPr>
          <w:w w:val="60"/>
        </w:rPr>
        <w:t>loss</w:t>
      </w:r>
      <w:r>
        <w:rPr>
          <w:spacing w:val="-9"/>
        </w:rPr>
        <w:t xml:space="preserve"> </w:t>
      </w:r>
      <w:r>
        <w:rPr>
          <w:w w:val="60"/>
        </w:rPr>
        <w:t>of</w:t>
      </w:r>
      <w:r>
        <w:rPr>
          <w:spacing w:val="-10"/>
        </w:rPr>
        <w:t xml:space="preserve"> </w:t>
      </w:r>
      <w:r>
        <w:rPr>
          <w:w w:val="60"/>
        </w:rPr>
        <w:t>soil</w:t>
      </w:r>
      <w:r>
        <w:rPr>
          <w:spacing w:val="-10"/>
        </w:rPr>
        <w:t xml:space="preserve"> </w:t>
      </w:r>
      <w:r>
        <w:rPr>
          <w:w w:val="60"/>
        </w:rPr>
        <w:t>fertility,</w:t>
      </w:r>
      <w:r>
        <w:rPr>
          <w:spacing w:val="-12"/>
        </w:rPr>
        <w:t xml:space="preserve"> </w:t>
      </w:r>
      <w:r>
        <w:rPr>
          <w:w w:val="60"/>
        </w:rPr>
        <w:t>buried</w:t>
      </w:r>
      <w:r>
        <w:rPr>
          <w:spacing w:val="-9"/>
        </w:rPr>
        <w:t xml:space="preserve"> </w:t>
      </w:r>
      <w:r>
        <w:rPr>
          <w:w w:val="60"/>
        </w:rPr>
        <w:t>and</w:t>
      </w:r>
      <w:r>
        <w:rPr>
          <w:spacing w:val="-8"/>
        </w:rPr>
        <w:t xml:space="preserve"> </w:t>
      </w:r>
      <w:r>
        <w:rPr>
          <w:w w:val="60"/>
        </w:rPr>
        <w:t>destroyed</w:t>
      </w:r>
      <w:r>
        <w:t xml:space="preserve"> </w:t>
      </w:r>
      <w:r>
        <w:rPr>
          <w:w w:val="65"/>
        </w:rPr>
        <w:t>a</w:t>
      </w:r>
      <w:r>
        <w:rPr>
          <w:spacing w:val="-5"/>
        </w:rPr>
        <w:t xml:space="preserve"> </w:t>
      </w:r>
      <w:r>
        <w:rPr>
          <w:w w:val="65"/>
        </w:rPr>
        <w:t>variety</w:t>
      </w:r>
      <w:r>
        <w:rPr>
          <w:spacing w:val="-5"/>
        </w:rPr>
        <w:t xml:space="preserve"> </w:t>
      </w:r>
      <w:r>
        <w:rPr>
          <w:w w:val="65"/>
        </w:rPr>
        <w:t>of</w:t>
      </w:r>
      <w:r>
        <w:rPr>
          <w:spacing w:val="-7"/>
        </w:rPr>
        <w:t xml:space="preserve"> </w:t>
      </w:r>
      <w:r>
        <w:rPr>
          <w:w w:val="65"/>
        </w:rPr>
        <w:t>flora</w:t>
      </w:r>
      <w:r>
        <w:rPr>
          <w:spacing w:val="-5"/>
        </w:rPr>
        <w:t xml:space="preserve"> </w:t>
      </w:r>
      <w:r>
        <w:rPr>
          <w:w w:val="65"/>
        </w:rPr>
        <w:t>and</w:t>
      </w:r>
      <w:r>
        <w:rPr>
          <w:spacing w:val="-5"/>
        </w:rPr>
        <w:t xml:space="preserve"> </w:t>
      </w:r>
      <w:r>
        <w:rPr>
          <w:w w:val="65"/>
        </w:rPr>
        <w:t>fauna</w:t>
      </w:r>
      <w:r>
        <w:rPr>
          <w:spacing w:val="-4"/>
        </w:rPr>
        <w:t xml:space="preserve"> </w:t>
      </w:r>
      <w:r>
        <w:rPr>
          <w:w w:val="65"/>
        </w:rPr>
        <w:t>as</w:t>
      </w:r>
      <w:r>
        <w:rPr>
          <w:spacing w:val="-5"/>
        </w:rPr>
        <w:t xml:space="preserve"> </w:t>
      </w:r>
      <w:r>
        <w:rPr>
          <w:w w:val="65"/>
        </w:rPr>
        <w:t>well</w:t>
      </w:r>
      <w:r>
        <w:rPr>
          <w:spacing w:val="-5"/>
        </w:rPr>
        <w:t xml:space="preserve"> </w:t>
      </w:r>
      <w:r>
        <w:rPr>
          <w:w w:val="65"/>
        </w:rPr>
        <w:t>as</w:t>
      </w:r>
      <w:r>
        <w:rPr>
          <w:spacing w:val="-5"/>
        </w:rPr>
        <w:t xml:space="preserve"> </w:t>
      </w:r>
      <w:r>
        <w:rPr>
          <w:w w:val="65"/>
        </w:rPr>
        <w:t>farmland</w:t>
      </w:r>
      <w:r>
        <w:rPr>
          <w:spacing w:val="-5"/>
        </w:rPr>
        <w:t xml:space="preserve"> </w:t>
      </w:r>
      <w:r>
        <w:rPr>
          <w:w w:val="65"/>
        </w:rPr>
        <w:t>and</w:t>
      </w:r>
      <w:r>
        <w:rPr>
          <w:spacing w:val="-5"/>
        </w:rPr>
        <w:t xml:space="preserve"> </w:t>
      </w:r>
      <w:r>
        <w:rPr>
          <w:w w:val="65"/>
        </w:rPr>
        <w:t>human</w:t>
      </w:r>
      <w:r>
        <w:rPr>
          <w:spacing w:val="-5"/>
        </w:rPr>
        <w:t xml:space="preserve"> </w:t>
      </w:r>
      <w:r>
        <w:rPr>
          <w:w w:val="65"/>
        </w:rPr>
        <w:t>lives</w:t>
      </w:r>
      <w:r>
        <w:rPr>
          <w:spacing w:val="-6"/>
        </w:rPr>
        <w:t xml:space="preserve"> </w:t>
      </w:r>
      <w:r>
        <w:rPr>
          <w:w w:val="65"/>
        </w:rPr>
        <w:t>in</w:t>
      </w:r>
      <w:r>
        <w:rPr>
          <w:spacing w:val="-5"/>
        </w:rPr>
        <w:t xml:space="preserve"> </w:t>
      </w:r>
      <w:r>
        <w:rPr>
          <w:w w:val="65"/>
        </w:rPr>
        <w:t>Sironko,</w:t>
      </w:r>
      <w:r>
        <w:rPr>
          <w:spacing w:val="-4"/>
        </w:rPr>
        <w:t xml:space="preserve"> </w:t>
      </w:r>
      <w:r>
        <w:rPr>
          <w:w w:val="65"/>
        </w:rPr>
        <w:t>Kapachorwa</w:t>
      </w:r>
      <w:r>
        <w:rPr>
          <w:spacing w:val="-4"/>
        </w:rPr>
        <w:t xml:space="preserve"> </w:t>
      </w:r>
      <w:r>
        <w:rPr>
          <w:w w:val="65"/>
        </w:rPr>
        <w:t>and</w:t>
      </w:r>
      <w:r>
        <w:rPr>
          <w:spacing w:val="-4"/>
        </w:rPr>
        <w:t xml:space="preserve"> </w:t>
      </w:r>
      <w:r>
        <w:rPr>
          <w:w w:val="65"/>
        </w:rPr>
        <w:t>Mbale</w:t>
      </w:r>
      <w:r>
        <w:rPr>
          <w:spacing w:val="-5"/>
        </w:rPr>
        <w:t xml:space="preserve"> </w:t>
      </w:r>
      <w:r>
        <w:rPr>
          <w:w w:val="65"/>
        </w:rPr>
        <w:t>around</w:t>
      </w:r>
      <w:r>
        <w:rPr>
          <w:spacing w:val="-5"/>
        </w:rPr>
        <w:t xml:space="preserve"> </w:t>
      </w:r>
      <w:r>
        <w:rPr>
          <w:w w:val="65"/>
        </w:rPr>
        <w:t>Mt.</w:t>
      </w:r>
      <w:r>
        <w:rPr>
          <w:spacing w:val="-5"/>
        </w:rPr>
        <w:t xml:space="preserve"> </w:t>
      </w:r>
      <w:r>
        <w:rPr>
          <w:w w:val="65"/>
        </w:rPr>
        <w:t>Elgon</w:t>
      </w:r>
      <w:r>
        <w:rPr>
          <w:spacing w:val="-4"/>
        </w:rPr>
        <w:t xml:space="preserve"> </w:t>
      </w:r>
      <w:r>
        <w:rPr>
          <w:w w:val="65"/>
        </w:rPr>
        <w:t>and</w:t>
      </w:r>
      <w:r>
        <w:rPr>
          <w:spacing w:val="-4"/>
        </w:rPr>
        <w:t xml:space="preserve"> </w:t>
      </w:r>
      <w:r>
        <w:rPr>
          <w:w w:val="65"/>
        </w:rPr>
        <w:t>Bundibugyo</w:t>
      </w:r>
      <w:r>
        <w:rPr>
          <w:spacing w:val="-7"/>
        </w:rPr>
        <w:t xml:space="preserve"> </w:t>
      </w:r>
      <w:r>
        <w:rPr>
          <w:w w:val="65"/>
        </w:rPr>
        <w:t>along</w:t>
      </w:r>
      <w:r>
        <w:rPr>
          <w:spacing w:val="-2"/>
        </w:rPr>
        <w:t xml:space="preserve"> </w:t>
      </w:r>
      <w:r>
        <w:rPr>
          <w:w w:val="65"/>
        </w:rPr>
        <w:t>the</w:t>
      </w:r>
      <w:r>
        <w:t xml:space="preserve"> </w:t>
      </w:r>
      <w:r>
        <w:rPr>
          <w:w w:val="75"/>
        </w:rPr>
        <w:t>Rwenzori</w:t>
      </w:r>
      <w:r>
        <w:rPr>
          <w:spacing w:val="-3"/>
          <w:w w:val="75"/>
        </w:rPr>
        <w:t xml:space="preserve"> </w:t>
      </w:r>
      <w:r>
        <w:rPr>
          <w:w w:val="75"/>
        </w:rPr>
        <w:t>Mountains.</w:t>
      </w:r>
    </w:p>
    <w:p w:rsidR="00E5575B" w:rsidRDefault="00E5575B">
      <w:pPr>
        <w:spacing w:line="242" w:lineRule="auto"/>
        <w:jc w:val="both"/>
        <w:sectPr w:rsidR="00E5575B">
          <w:pgSz w:w="12240" w:h="15840"/>
          <w:pgMar w:top="540" w:right="0" w:bottom="680" w:left="80" w:header="299" w:footer="494" w:gutter="0"/>
          <w:cols w:space="720"/>
        </w:sectPr>
      </w:pPr>
    </w:p>
    <w:p w:rsidR="00E5575B" w:rsidRDefault="00D512E5">
      <w:pPr>
        <w:pStyle w:val="ListParagraph"/>
        <w:numPr>
          <w:ilvl w:val="1"/>
          <w:numId w:val="83"/>
        </w:numPr>
        <w:tabs>
          <w:tab w:val="left" w:pos="1810"/>
        </w:tabs>
        <w:spacing w:before="167"/>
        <w:ind w:right="2062" w:firstLine="0"/>
        <w:rPr>
          <w:sz w:val="20"/>
        </w:rPr>
      </w:pPr>
      <w:r>
        <w:rPr>
          <w:spacing w:val="-4"/>
          <w:w w:val="65"/>
          <w:sz w:val="20"/>
        </w:rPr>
        <w:lastRenderedPageBreak/>
        <w:t>Natural</w:t>
      </w:r>
      <w:r>
        <w:rPr>
          <w:spacing w:val="-2"/>
          <w:sz w:val="20"/>
        </w:rPr>
        <w:t xml:space="preserve"> </w:t>
      </w:r>
      <w:r>
        <w:rPr>
          <w:spacing w:val="-4"/>
          <w:w w:val="65"/>
          <w:sz w:val="20"/>
        </w:rPr>
        <w:t>wild</w:t>
      </w:r>
      <w:r>
        <w:rPr>
          <w:spacing w:val="-6"/>
          <w:sz w:val="20"/>
        </w:rPr>
        <w:t xml:space="preserve"> </w:t>
      </w:r>
      <w:r>
        <w:rPr>
          <w:spacing w:val="-4"/>
          <w:w w:val="65"/>
          <w:sz w:val="20"/>
        </w:rPr>
        <w:t>fires</w:t>
      </w:r>
      <w:r>
        <w:rPr>
          <w:spacing w:val="-2"/>
          <w:sz w:val="20"/>
        </w:rPr>
        <w:t xml:space="preserve"> </w:t>
      </w:r>
      <w:r>
        <w:rPr>
          <w:spacing w:val="-4"/>
          <w:w w:val="65"/>
          <w:sz w:val="20"/>
        </w:rPr>
        <w:t>during</w:t>
      </w:r>
      <w:r>
        <w:rPr>
          <w:spacing w:val="-2"/>
          <w:sz w:val="20"/>
        </w:rPr>
        <w:t xml:space="preserve"> </w:t>
      </w:r>
      <w:r>
        <w:rPr>
          <w:spacing w:val="-4"/>
          <w:w w:val="65"/>
          <w:sz w:val="20"/>
        </w:rPr>
        <w:t>the</w:t>
      </w:r>
      <w:r>
        <w:rPr>
          <w:spacing w:val="-3"/>
          <w:sz w:val="20"/>
        </w:rPr>
        <w:t xml:space="preserve"> </w:t>
      </w:r>
      <w:r>
        <w:rPr>
          <w:spacing w:val="-4"/>
          <w:w w:val="65"/>
          <w:sz w:val="20"/>
        </w:rPr>
        <w:t>dry</w:t>
      </w:r>
      <w:r>
        <w:rPr>
          <w:spacing w:val="-2"/>
          <w:sz w:val="20"/>
        </w:rPr>
        <w:t xml:space="preserve"> </w:t>
      </w:r>
      <w:r>
        <w:rPr>
          <w:spacing w:val="-4"/>
          <w:w w:val="65"/>
          <w:sz w:val="20"/>
        </w:rPr>
        <w:t>seasons</w:t>
      </w:r>
      <w:r>
        <w:rPr>
          <w:spacing w:val="-2"/>
          <w:sz w:val="20"/>
        </w:rPr>
        <w:t xml:space="preserve"> </w:t>
      </w:r>
      <w:r>
        <w:rPr>
          <w:spacing w:val="-4"/>
          <w:w w:val="65"/>
          <w:sz w:val="20"/>
        </w:rPr>
        <w:t>have</w:t>
      </w:r>
      <w:r>
        <w:rPr>
          <w:spacing w:val="-3"/>
          <w:sz w:val="20"/>
        </w:rPr>
        <w:t xml:space="preserve"> </w:t>
      </w:r>
      <w:r>
        <w:rPr>
          <w:spacing w:val="-4"/>
          <w:w w:val="65"/>
          <w:sz w:val="20"/>
        </w:rPr>
        <w:t>destroyed</w:t>
      </w:r>
      <w:r>
        <w:rPr>
          <w:spacing w:val="-6"/>
          <w:sz w:val="20"/>
        </w:rPr>
        <w:t xml:space="preserve"> </w:t>
      </w:r>
      <w:r>
        <w:rPr>
          <w:spacing w:val="-4"/>
          <w:w w:val="65"/>
          <w:sz w:val="20"/>
        </w:rPr>
        <w:t>forests,</w:t>
      </w:r>
      <w:r>
        <w:rPr>
          <w:spacing w:val="-2"/>
          <w:sz w:val="20"/>
        </w:rPr>
        <w:t xml:space="preserve"> </w:t>
      </w:r>
      <w:r>
        <w:rPr>
          <w:spacing w:val="-4"/>
          <w:w w:val="65"/>
          <w:sz w:val="20"/>
        </w:rPr>
        <w:t>woodlands,</w:t>
      </w:r>
      <w:r>
        <w:rPr>
          <w:spacing w:val="-2"/>
          <w:sz w:val="20"/>
        </w:rPr>
        <w:t xml:space="preserve"> </w:t>
      </w:r>
      <w:r>
        <w:rPr>
          <w:spacing w:val="-4"/>
          <w:w w:val="65"/>
          <w:sz w:val="20"/>
        </w:rPr>
        <w:t>grasslands</w:t>
      </w:r>
      <w:r>
        <w:rPr>
          <w:spacing w:val="-3"/>
          <w:sz w:val="20"/>
        </w:rPr>
        <w:t xml:space="preserve"> </w:t>
      </w:r>
      <w:r>
        <w:rPr>
          <w:spacing w:val="-4"/>
          <w:w w:val="65"/>
          <w:sz w:val="20"/>
        </w:rPr>
        <w:t>and</w:t>
      </w:r>
      <w:r>
        <w:rPr>
          <w:spacing w:val="-2"/>
          <w:sz w:val="20"/>
        </w:rPr>
        <w:t xml:space="preserve"> </w:t>
      </w:r>
      <w:r>
        <w:rPr>
          <w:spacing w:val="-4"/>
          <w:w w:val="65"/>
          <w:sz w:val="20"/>
        </w:rPr>
        <w:t>papyrus</w:t>
      </w:r>
      <w:r>
        <w:rPr>
          <w:spacing w:val="-2"/>
          <w:sz w:val="20"/>
        </w:rPr>
        <w:t xml:space="preserve"> </w:t>
      </w:r>
      <w:r>
        <w:rPr>
          <w:spacing w:val="-4"/>
          <w:w w:val="65"/>
          <w:sz w:val="20"/>
        </w:rPr>
        <w:t>swamps</w:t>
      </w:r>
      <w:r>
        <w:rPr>
          <w:spacing w:val="-3"/>
          <w:sz w:val="20"/>
        </w:rPr>
        <w:t xml:space="preserve"> </w:t>
      </w:r>
      <w:r>
        <w:rPr>
          <w:spacing w:val="-4"/>
          <w:w w:val="65"/>
          <w:sz w:val="20"/>
        </w:rPr>
        <w:t>which</w:t>
      </w:r>
      <w:r>
        <w:rPr>
          <w:spacing w:val="-2"/>
          <w:sz w:val="20"/>
        </w:rPr>
        <w:t xml:space="preserve"> </w:t>
      </w:r>
      <w:r>
        <w:rPr>
          <w:spacing w:val="-4"/>
          <w:w w:val="65"/>
          <w:sz w:val="20"/>
        </w:rPr>
        <w:t>led</w:t>
      </w:r>
      <w:r>
        <w:rPr>
          <w:spacing w:val="-2"/>
          <w:sz w:val="20"/>
        </w:rPr>
        <w:t xml:space="preserve"> </w:t>
      </w:r>
      <w:r>
        <w:rPr>
          <w:spacing w:val="-4"/>
          <w:w w:val="65"/>
          <w:sz w:val="20"/>
        </w:rPr>
        <w:t>to</w:t>
      </w:r>
      <w:r>
        <w:rPr>
          <w:spacing w:val="-3"/>
          <w:sz w:val="20"/>
        </w:rPr>
        <w:t xml:space="preserve"> </w:t>
      </w:r>
      <w:r>
        <w:rPr>
          <w:spacing w:val="-4"/>
          <w:w w:val="65"/>
          <w:sz w:val="20"/>
        </w:rPr>
        <w:t>migration</w:t>
      </w:r>
      <w:r>
        <w:rPr>
          <w:spacing w:val="-2"/>
          <w:sz w:val="20"/>
        </w:rPr>
        <w:t xml:space="preserve"> </w:t>
      </w:r>
      <w:r>
        <w:rPr>
          <w:spacing w:val="-4"/>
          <w:w w:val="65"/>
          <w:sz w:val="20"/>
        </w:rPr>
        <w:t>of</w:t>
      </w:r>
      <w:r>
        <w:rPr>
          <w:spacing w:val="-2"/>
          <w:sz w:val="20"/>
        </w:rPr>
        <w:t xml:space="preserve"> </w:t>
      </w:r>
      <w:r>
        <w:rPr>
          <w:spacing w:val="-4"/>
          <w:w w:val="65"/>
          <w:sz w:val="20"/>
        </w:rPr>
        <w:t>wild</w:t>
      </w:r>
      <w:r>
        <w:rPr>
          <w:spacing w:val="-3"/>
          <w:sz w:val="20"/>
        </w:rPr>
        <w:t xml:space="preserve"> </w:t>
      </w:r>
      <w:r>
        <w:rPr>
          <w:spacing w:val="-4"/>
          <w:w w:val="65"/>
          <w:sz w:val="20"/>
        </w:rPr>
        <w:t>game,</w:t>
      </w:r>
      <w:r>
        <w:rPr>
          <w:sz w:val="20"/>
        </w:rPr>
        <w:t xml:space="preserve"> </w:t>
      </w:r>
      <w:r>
        <w:rPr>
          <w:spacing w:val="-2"/>
          <w:w w:val="65"/>
          <w:sz w:val="20"/>
        </w:rPr>
        <w:t>accelerated soil erosion and global warming as well as desertification like Lwera swamps</w:t>
      </w:r>
      <w:r>
        <w:rPr>
          <w:spacing w:val="-14"/>
          <w:sz w:val="20"/>
        </w:rPr>
        <w:t xml:space="preserve"> </w:t>
      </w:r>
      <w:r>
        <w:rPr>
          <w:spacing w:val="-2"/>
          <w:w w:val="65"/>
          <w:sz w:val="20"/>
        </w:rPr>
        <w:t>in Masaka.</w:t>
      </w:r>
    </w:p>
    <w:p w:rsidR="00E5575B" w:rsidRDefault="00D512E5">
      <w:pPr>
        <w:pStyle w:val="ListParagraph"/>
        <w:numPr>
          <w:ilvl w:val="1"/>
          <w:numId w:val="83"/>
        </w:numPr>
        <w:tabs>
          <w:tab w:val="left" w:pos="1810"/>
        </w:tabs>
        <w:spacing w:before="1"/>
        <w:ind w:left="1810" w:hanging="359"/>
        <w:rPr>
          <w:sz w:val="20"/>
        </w:rPr>
      </w:pPr>
      <w:r>
        <w:rPr>
          <w:w w:val="60"/>
          <w:sz w:val="20"/>
        </w:rPr>
        <w:t>Wild</w:t>
      </w:r>
      <w:r>
        <w:rPr>
          <w:spacing w:val="-2"/>
          <w:w w:val="75"/>
          <w:sz w:val="20"/>
        </w:rPr>
        <w:t xml:space="preserve"> animals</w:t>
      </w:r>
    </w:p>
    <w:p w:rsidR="00E5575B" w:rsidRDefault="00E5575B">
      <w:pPr>
        <w:pStyle w:val="BodyText"/>
        <w:spacing w:before="1"/>
        <w:ind w:left="0"/>
      </w:pPr>
    </w:p>
    <w:p w:rsidR="00E5575B" w:rsidRDefault="00D512E5">
      <w:pPr>
        <w:pStyle w:val="Heading1"/>
        <w:ind w:left="1451"/>
        <w:jc w:val="both"/>
      </w:pPr>
      <w:r>
        <w:rPr>
          <w:w w:val="65"/>
        </w:rPr>
        <w:t>STEPS</w:t>
      </w:r>
      <w:r>
        <w:t xml:space="preserve"> </w:t>
      </w:r>
      <w:r>
        <w:rPr>
          <w:w w:val="65"/>
        </w:rPr>
        <w:t>BEING</w:t>
      </w:r>
      <w:r>
        <w:rPr>
          <w:spacing w:val="2"/>
        </w:rPr>
        <w:t xml:space="preserve"> </w:t>
      </w:r>
      <w:r>
        <w:rPr>
          <w:w w:val="65"/>
        </w:rPr>
        <w:t>TAKEN</w:t>
      </w:r>
      <w:r>
        <w:rPr>
          <w:spacing w:val="-1"/>
        </w:rPr>
        <w:t xml:space="preserve"> </w:t>
      </w:r>
      <w:r>
        <w:rPr>
          <w:w w:val="65"/>
        </w:rPr>
        <w:t>TO</w:t>
      </w:r>
      <w:r>
        <w:rPr>
          <w:spacing w:val="2"/>
        </w:rPr>
        <w:t xml:space="preserve"> </w:t>
      </w:r>
      <w:r>
        <w:rPr>
          <w:w w:val="65"/>
        </w:rPr>
        <w:t>REDUCE</w:t>
      </w:r>
      <w:r>
        <w:t xml:space="preserve"> </w:t>
      </w:r>
      <w:r>
        <w:rPr>
          <w:w w:val="65"/>
        </w:rPr>
        <w:t>THE</w:t>
      </w:r>
      <w:r>
        <w:rPr>
          <w:spacing w:val="1"/>
        </w:rPr>
        <w:t xml:space="preserve"> </w:t>
      </w:r>
      <w:r>
        <w:rPr>
          <w:w w:val="65"/>
        </w:rPr>
        <w:t>ENVIRONMENTAL</w:t>
      </w:r>
      <w:r>
        <w:t xml:space="preserve"> </w:t>
      </w:r>
      <w:r>
        <w:rPr>
          <w:w w:val="65"/>
        </w:rPr>
        <w:t>DEGRADATION</w:t>
      </w:r>
      <w:r>
        <w:rPr>
          <w:spacing w:val="7"/>
        </w:rPr>
        <w:t xml:space="preserve"> </w:t>
      </w:r>
      <w:r>
        <w:rPr>
          <w:w w:val="65"/>
        </w:rPr>
        <w:t>IN</w:t>
      </w:r>
      <w:r>
        <w:rPr>
          <w:spacing w:val="7"/>
        </w:rPr>
        <w:t xml:space="preserve"> </w:t>
      </w:r>
      <w:r>
        <w:rPr>
          <w:spacing w:val="-2"/>
          <w:w w:val="65"/>
        </w:rPr>
        <w:t>UGANDA</w:t>
      </w:r>
    </w:p>
    <w:p w:rsidR="00E5575B" w:rsidRDefault="00D512E5">
      <w:pPr>
        <w:pStyle w:val="BodyText"/>
        <w:spacing w:before="4" w:line="226" w:lineRule="exact"/>
        <w:ind w:left="1451"/>
        <w:jc w:val="both"/>
      </w:pPr>
      <w:r>
        <w:rPr>
          <w:w w:val="65"/>
        </w:rPr>
        <w:t>The</w:t>
      </w:r>
      <w:r>
        <w:rPr>
          <w:spacing w:val="42"/>
        </w:rPr>
        <w:t xml:space="preserve"> </w:t>
      </w:r>
      <w:r>
        <w:rPr>
          <w:w w:val="65"/>
        </w:rPr>
        <w:t>following</w:t>
      </w:r>
      <w:r>
        <w:rPr>
          <w:spacing w:val="42"/>
        </w:rPr>
        <w:t xml:space="preserve"> </w:t>
      </w:r>
      <w:r>
        <w:rPr>
          <w:w w:val="65"/>
        </w:rPr>
        <w:t>are</w:t>
      </w:r>
      <w:r>
        <w:rPr>
          <w:spacing w:val="43"/>
        </w:rPr>
        <w:t xml:space="preserve"> </w:t>
      </w:r>
      <w:r>
        <w:rPr>
          <w:w w:val="65"/>
        </w:rPr>
        <w:t>the</w:t>
      </w:r>
      <w:r>
        <w:rPr>
          <w:spacing w:val="46"/>
        </w:rPr>
        <w:t xml:space="preserve"> </w:t>
      </w:r>
      <w:r>
        <w:rPr>
          <w:w w:val="65"/>
        </w:rPr>
        <w:t>steps</w:t>
      </w:r>
      <w:r>
        <w:rPr>
          <w:spacing w:val="46"/>
        </w:rPr>
        <w:t xml:space="preserve"> </w:t>
      </w:r>
      <w:r>
        <w:rPr>
          <w:w w:val="65"/>
        </w:rPr>
        <w:t>being</w:t>
      </w:r>
      <w:r>
        <w:rPr>
          <w:spacing w:val="42"/>
        </w:rPr>
        <w:t xml:space="preserve"> </w:t>
      </w:r>
      <w:r>
        <w:rPr>
          <w:w w:val="65"/>
        </w:rPr>
        <w:t>taken</w:t>
      </w:r>
      <w:r>
        <w:rPr>
          <w:spacing w:val="46"/>
        </w:rPr>
        <w:t xml:space="preserve"> </w:t>
      </w:r>
      <w:r>
        <w:rPr>
          <w:w w:val="65"/>
        </w:rPr>
        <w:t>to</w:t>
      </w:r>
      <w:r>
        <w:rPr>
          <w:spacing w:val="46"/>
        </w:rPr>
        <w:t xml:space="preserve"> </w:t>
      </w:r>
      <w:r>
        <w:rPr>
          <w:w w:val="65"/>
        </w:rPr>
        <w:t>combat</w:t>
      </w:r>
      <w:r>
        <w:rPr>
          <w:spacing w:val="62"/>
        </w:rPr>
        <w:t xml:space="preserve"> </w:t>
      </w:r>
      <w:r>
        <w:rPr>
          <w:w w:val="65"/>
        </w:rPr>
        <w:t>environmental</w:t>
      </w:r>
      <w:r>
        <w:rPr>
          <w:spacing w:val="43"/>
        </w:rPr>
        <w:t xml:space="preserve"> </w:t>
      </w:r>
      <w:r>
        <w:rPr>
          <w:w w:val="65"/>
        </w:rPr>
        <w:t>degradation</w:t>
      </w:r>
      <w:r>
        <w:rPr>
          <w:spacing w:val="42"/>
        </w:rPr>
        <w:t xml:space="preserve"> </w:t>
      </w:r>
      <w:r>
        <w:rPr>
          <w:spacing w:val="-2"/>
          <w:w w:val="65"/>
        </w:rPr>
        <w:t>problem:</w:t>
      </w:r>
    </w:p>
    <w:p w:rsidR="00E5575B" w:rsidRDefault="00D512E5">
      <w:pPr>
        <w:pStyle w:val="ListParagraph"/>
        <w:numPr>
          <w:ilvl w:val="0"/>
          <w:numId w:val="86"/>
        </w:numPr>
        <w:tabs>
          <w:tab w:val="left" w:pos="1800"/>
        </w:tabs>
        <w:spacing w:line="242" w:lineRule="auto"/>
        <w:ind w:right="2061" w:firstLine="0"/>
        <w:rPr>
          <w:sz w:val="20"/>
        </w:rPr>
      </w:pPr>
      <w:r>
        <w:rPr>
          <w:spacing w:val="-2"/>
          <w:w w:val="65"/>
          <w:sz w:val="20"/>
        </w:rPr>
        <w:t>The</w:t>
      </w:r>
      <w:r>
        <w:rPr>
          <w:spacing w:val="-8"/>
          <w:sz w:val="20"/>
        </w:rPr>
        <w:t xml:space="preserve"> </w:t>
      </w:r>
      <w:r>
        <w:rPr>
          <w:spacing w:val="-2"/>
          <w:w w:val="65"/>
          <w:sz w:val="20"/>
        </w:rPr>
        <w:t>Ministry</w:t>
      </w:r>
      <w:r>
        <w:rPr>
          <w:spacing w:val="-8"/>
          <w:sz w:val="20"/>
        </w:rPr>
        <w:t xml:space="preserve"> </w:t>
      </w:r>
      <w:r>
        <w:rPr>
          <w:spacing w:val="-2"/>
          <w:w w:val="65"/>
          <w:sz w:val="20"/>
        </w:rPr>
        <w:t>of</w:t>
      </w:r>
      <w:r>
        <w:rPr>
          <w:spacing w:val="-5"/>
          <w:sz w:val="20"/>
        </w:rPr>
        <w:t xml:space="preserve"> </w:t>
      </w:r>
      <w:r>
        <w:rPr>
          <w:spacing w:val="-2"/>
          <w:w w:val="65"/>
          <w:sz w:val="20"/>
        </w:rPr>
        <w:t>Health</w:t>
      </w:r>
      <w:r>
        <w:rPr>
          <w:spacing w:val="-8"/>
          <w:sz w:val="20"/>
        </w:rPr>
        <w:t xml:space="preserve"> </w:t>
      </w:r>
      <w:r>
        <w:rPr>
          <w:spacing w:val="-2"/>
          <w:w w:val="65"/>
          <w:sz w:val="20"/>
        </w:rPr>
        <w:t>and</w:t>
      </w:r>
      <w:r>
        <w:rPr>
          <w:spacing w:val="-8"/>
          <w:sz w:val="20"/>
        </w:rPr>
        <w:t xml:space="preserve"> </w:t>
      </w:r>
      <w:r>
        <w:rPr>
          <w:spacing w:val="-2"/>
          <w:w w:val="65"/>
          <w:sz w:val="20"/>
        </w:rPr>
        <w:t>Agriculture</w:t>
      </w:r>
      <w:r>
        <w:rPr>
          <w:spacing w:val="-8"/>
          <w:sz w:val="20"/>
        </w:rPr>
        <w:t xml:space="preserve"> </w:t>
      </w:r>
      <w:r>
        <w:rPr>
          <w:spacing w:val="-2"/>
          <w:w w:val="65"/>
          <w:sz w:val="20"/>
        </w:rPr>
        <w:t>are</w:t>
      </w:r>
      <w:r>
        <w:rPr>
          <w:spacing w:val="-8"/>
          <w:sz w:val="20"/>
        </w:rPr>
        <w:t xml:space="preserve"> </w:t>
      </w:r>
      <w:r>
        <w:rPr>
          <w:spacing w:val="-2"/>
          <w:w w:val="65"/>
          <w:sz w:val="20"/>
        </w:rPr>
        <w:t>committed</w:t>
      </w:r>
      <w:r>
        <w:rPr>
          <w:spacing w:val="-8"/>
          <w:sz w:val="20"/>
        </w:rPr>
        <w:t xml:space="preserve"> </w:t>
      </w:r>
      <w:r>
        <w:rPr>
          <w:spacing w:val="-2"/>
          <w:w w:val="65"/>
          <w:sz w:val="20"/>
        </w:rPr>
        <w:t>to</w:t>
      </w:r>
      <w:r>
        <w:rPr>
          <w:spacing w:val="-10"/>
          <w:sz w:val="20"/>
        </w:rPr>
        <w:t xml:space="preserve"> </w:t>
      </w:r>
      <w:r>
        <w:rPr>
          <w:spacing w:val="-2"/>
          <w:w w:val="65"/>
          <w:sz w:val="20"/>
        </w:rPr>
        <w:t>control</w:t>
      </w:r>
      <w:r>
        <w:rPr>
          <w:spacing w:val="-8"/>
          <w:sz w:val="20"/>
        </w:rPr>
        <w:t xml:space="preserve"> </w:t>
      </w:r>
      <w:r>
        <w:rPr>
          <w:spacing w:val="-2"/>
          <w:w w:val="65"/>
          <w:sz w:val="20"/>
        </w:rPr>
        <w:t>disease</w:t>
      </w:r>
      <w:r>
        <w:rPr>
          <w:spacing w:val="-9"/>
          <w:sz w:val="20"/>
        </w:rPr>
        <w:t xml:space="preserve"> </w:t>
      </w:r>
      <w:r>
        <w:rPr>
          <w:spacing w:val="-2"/>
          <w:w w:val="65"/>
          <w:sz w:val="20"/>
        </w:rPr>
        <w:t>and</w:t>
      </w:r>
      <w:r>
        <w:rPr>
          <w:spacing w:val="-8"/>
          <w:sz w:val="20"/>
        </w:rPr>
        <w:t xml:space="preserve"> </w:t>
      </w:r>
      <w:r>
        <w:rPr>
          <w:spacing w:val="-2"/>
          <w:w w:val="65"/>
          <w:sz w:val="20"/>
        </w:rPr>
        <w:t>pest</w:t>
      </w:r>
      <w:r>
        <w:rPr>
          <w:spacing w:val="-8"/>
          <w:sz w:val="20"/>
        </w:rPr>
        <w:t xml:space="preserve"> </w:t>
      </w:r>
      <w:r>
        <w:rPr>
          <w:spacing w:val="-2"/>
          <w:w w:val="65"/>
          <w:sz w:val="20"/>
        </w:rPr>
        <w:t>outbreak</w:t>
      </w:r>
      <w:r>
        <w:rPr>
          <w:spacing w:val="-8"/>
          <w:sz w:val="20"/>
        </w:rPr>
        <w:t xml:space="preserve"> </w:t>
      </w:r>
      <w:r>
        <w:rPr>
          <w:spacing w:val="-2"/>
          <w:w w:val="65"/>
          <w:sz w:val="20"/>
        </w:rPr>
        <w:t>through</w:t>
      </w:r>
      <w:r>
        <w:rPr>
          <w:spacing w:val="-8"/>
          <w:sz w:val="20"/>
        </w:rPr>
        <w:t xml:space="preserve"> </w:t>
      </w:r>
      <w:r>
        <w:rPr>
          <w:spacing w:val="-2"/>
          <w:w w:val="65"/>
          <w:sz w:val="20"/>
        </w:rPr>
        <w:t>spraying,</w:t>
      </w:r>
      <w:r>
        <w:rPr>
          <w:spacing w:val="-8"/>
          <w:sz w:val="20"/>
        </w:rPr>
        <w:t xml:space="preserve"> </w:t>
      </w:r>
      <w:r>
        <w:rPr>
          <w:spacing w:val="-2"/>
          <w:w w:val="65"/>
          <w:sz w:val="20"/>
        </w:rPr>
        <w:t>immunization</w:t>
      </w:r>
      <w:r>
        <w:rPr>
          <w:spacing w:val="-8"/>
          <w:sz w:val="20"/>
        </w:rPr>
        <w:t xml:space="preserve"> </w:t>
      </w:r>
      <w:r>
        <w:rPr>
          <w:spacing w:val="-2"/>
          <w:w w:val="65"/>
          <w:sz w:val="20"/>
        </w:rPr>
        <w:t>and</w:t>
      </w:r>
      <w:r>
        <w:rPr>
          <w:spacing w:val="-8"/>
          <w:sz w:val="20"/>
        </w:rPr>
        <w:t xml:space="preserve"> </w:t>
      </w:r>
      <w:r>
        <w:rPr>
          <w:spacing w:val="-2"/>
          <w:w w:val="65"/>
          <w:sz w:val="20"/>
        </w:rPr>
        <w:t>other</w:t>
      </w:r>
      <w:r>
        <w:rPr>
          <w:spacing w:val="-8"/>
          <w:sz w:val="20"/>
        </w:rPr>
        <w:t xml:space="preserve"> </w:t>
      </w:r>
      <w:r>
        <w:rPr>
          <w:spacing w:val="-2"/>
          <w:w w:val="65"/>
          <w:sz w:val="20"/>
        </w:rPr>
        <w:t>pest</w:t>
      </w:r>
      <w:r>
        <w:rPr>
          <w:spacing w:val="-8"/>
          <w:sz w:val="20"/>
        </w:rPr>
        <w:t xml:space="preserve"> </w:t>
      </w:r>
      <w:r>
        <w:rPr>
          <w:spacing w:val="-2"/>
          <w:w w:val="65"/>
          <w:sz w:val="20"/>
        </w:rPr>
        <w:t>control</w:t>
      </w:r>
      <w:r>
        <w:rPr>
          <w:sz w:val="20"/>
        </w:rPr>
        <w:t xml:space="preserve"> </w:t>
      </w:r>
      <w:r>
        <w:rPr>
          <w:w w:val="60"/>
          <w:sz w:val="20"/>
        </w:rPr>
        <w:t>measures</w:t>
      </w:r>
      <w:r>
        <w:rPr>
          <w:spacing w:val="-8"/>
          <w:sz w:val="20"/>
        </w:rPr>
        <w:t xml:space="preserve"> </w:t>
      </w:r>
      <w:r>
        <w:rPr>
          <w:w w:val="60"/>
          <w:sz w:val="20"/>
        </w:rPr>
        <w:t>like</w:t>
      </w:r>
      <w:r>
        <w:rPr>
          <w:spacing w:val="-8"/>
          <w:sz w:val="20"/>
        </w:rPr>
        <w:t xml:space="preserve"> </w:t>
      </w:r>
      <w:r>
        <w:rPr>
          <w:w w:val="60"/>
          <w:sz w:val="20"/>
        </w:rPr>
        <w:t>tsetse</w:t>
      </w:r>
      <w:r>
        <w:rPr>
          <w:spacing w:val="-8"/>
          <w:sz w:val="20"/>
        </w:rPr>
        <w:t xml:space="preserve"> </w:t>
      </w:r>
      <w:r>
        <w:rPr>
          <w:w w:val="60"/>
          <w:sz w:val="20"/>
        </w:rPr>
        <w:t>flies</w:t>
      </w:r>
      <w:r>
        <w:rPr>
          <w:spacing w:val="-8"/>
          <w:sz w:val="20"/>
        </w:rPr>
        <w:t xml:space="preserve"> </w:t>
      </w:r>
      <w:r>
        <w:rPr>
          <w:w w:val="60"/>
          <w:sz w:val="20"/>
        </w:rPr>
        <w:t>in</w:t>
      </w:r>
      <w:r>
        <w:rPr>
          <w:spacing w:val="-8"/>
          <w:sz w:val="20"/>
        </w:rPr>
        <w:t xml:space="preserve"> </w:t>
      </w:r>
      <w:r>
        <w:rPr>
          <w:w w:val="60"/>
          <w:sz w:val="20"/>
        </w:rPr>
        <w:t>Mbarara,</w:t>
      </w:r>
      <w:r>
        <w:rPr>
          <w:spacing w:val="-8"/>
          <w:sz w:val="20"/>
        </w:rPr>
        <w:t xml:space="preserve"> </w:t>
      </w:r>
      <w:r>
        <w:rPr>
          <w:w w:val="60"/>
          <w:sz w:val="20"/>
        </w:rPr>
        <w:t>Kasese</w:t>
      </w:r>
      <w:r>
        <w:rPr>
          <w:spacing w:val="-3"/>
          <w:sz w:val="20"/>
        </w:rPr>
        <w:t xml:space="preserve"> </w:t>
      </w:r>
      <w:r>
        <w:rPr>
          <w:w w:val="60"/>
          <w:sz w:val="20"/>
        </w:rPr>
        <w:t>and</w:t>
      </w:r>
      <w:r>
        <w:rPr>
          <w:spacing w:val="-3"/>
          <w:sz w:val="20"/>
        </w:rPr>
        <w:t xml:space="preserve"> </w:t>
      </w:r>
      <w:r>
        <w:rPr>
          <w:w w:val="60"/>
          <w:sz w:val="20"/>
        </w:rPr>
        <w:t>Hoima</w:t>
      </w:r>
      <w:r>
        <w:rPr>
          <w:spacing w:val="-1"/>
          <w:sz w:val="20"/>
        </w:rPr>
        <w:t xml:space="preserve"> </w:t>
      </w:r>
      <w:r>
        <w:rPr>
          <w:w w:val="60"/>
          <w:sz w:val="20"/>
        </w:rPr>
        <w:t>are</w:t>
      </w:r>
      <w:r>
        <w:rPr>
          <w:spacing w:val="-3"/>
          <w:sz w:val="20"/>
        </w:rPr>
        <w:t xml:space="preserve"> </w:t>
      </w:r>
      <w:r>
        <w:rPr>
          <w:w w:val="60"/>
          <w:sz w:val="20"/>
        </w:rPr>
        <w:t>controlled</w:t>
      </w:r>
      <w:r>
        <w:rPr>
          <w:spacing w:val="-3"/>
          <w:sz w:val="20"/>
        </w:rPr>
        <w:t xml:space="preserve"> </w:t>
      </w:r>
      <w:r>
        <w:rPr>
          <w:w w:val="60"/>
          <w:sz w:val="20"/>
        </w:rPr>
        <w:t>through</w:t>
      </w:r>
      <w:r>
        <w:rPr>
          <w:spacing w:val="-3"/>
          <w:sz w:val="20"/>
        </w:rPr>
        <w:t xml:space="preserve"> </w:t>
      </w:r>
      <w:r>
        <w:rPr>
          <w:w w:val="60"/>
          <w:sz w:val="20"/>
        </w:rPr>
        <w:t>spraying</w:t>
      </w:r>
      <w:r>
        <w:rPr>
          <w:spacing w:val="-5"/>
          <w:sz w:val="20"/>
        </w:rPr>
        <w:t xml:space="preserve"> </w:t>
      </w:r>
      <w:r>
        <w:rPr>
          <w:w w:val="60"/>
          <w:sz w:val="20"/>
        </w:rPr>
        <w:t>and</w:t>
      </w:r>
      <w:r>
        <w:rPr>
          <w:spacing w:val="-3"/>
          <w:sz w:val="20"/>
        </w:rPr>
        <w:t xml:space="preserve"> </w:t>
      </w:r>
      <w:r>
        <w:rPr>
          <w:w w:val="60"/>
          <w:sz w:val="20"/>
        </w:rPr>
        <w:t>laying</w:t>
      </w:r>
      <w:r>
        <w:rPr>
          <w:spacing w:val="-1"/>
          <w:sz w:val="20"/>
        </w:rPr>
        <w:t xml:space="preserve"> </w:t>
      </w:r>
      <w:r>
        <w:rPr>
          <w:w w:val="60"/>
          <w:sz w:val="20"/>
        </w:rPr>
        <w:t>tsetse</w:t>
      </w:r>
      <w:r>
        <w:rPr>
          <w:spacing w:val="-1"/>
          <w:sz w:val="20"/>
        </w:rPr>
        <w:t xml:space="preserve"> </w:t>
      </w:r>
      <w:r>
        <w:rPr>
          <w:w w:val="60"/>
          <w:sz w:val="20"/>
        </w:rPr>
        <w:t>control</w:t>
      </w:r>
      <w:r>
        <w:rPr>
          <w:spacing w:val="-3"/>
          <w:sz w:val="20"/>
        </w:rPr>
        <w:t xml:space="preserve"> </w:t>
      </w:r>
      <w:r>
        <w:rPr>
          <w:w w:val="60"/>
          <w:sz w:val="20"/>
        </w:rPr>
        <w:t>traps</w:t>
      </w:r>
      <w:r>
        <w:rPr>
          <w:spacing w:val="-1"/>
          <w:sz w:val="20"/>
        </w:rPr>
        <w:t xml:space="preserve"> </w:t>
      </w:r>
      <w:r>
        <w:rPr>
          <w:w w:val="60"/>
          <w:sz w:val="20"/>
        </w:rPr>
        <w:t>(T.C.T),</w:t>
      </w:r>
      <w:r>
        <w:rPr>
          <w:spacing w:val="-1"/>
          <w:sz w:val="20"/>
        </w:rPr>
        <w:t xml:space="preserve"> </w:t>
      </w:r>
      <w:r>
        <w:rPr>
          <w:w w:val="60"/>
          <w:sz w:val="20"/>
        </w:rPr>
        <w:t>DDT</w:t>
      </w:r>
      <w:r>
        <w:rPr>
          <w:spacing w:val="-1"/>
          <w:sz w:val="20"/>
        </w:rPr>
        <w:t xml:space="preserve"> </w:t>
      </w:r>
      <w:r>
        <w:rPr>
          <w:w w:val="60"/>
          <w:sz w:val="20"/>
        </w:rPr>
        <w:t>and</w:t>
      </w:r>
      <w:r>
        <w:rPr>
          <w:spacing w:val="-1"/>
          <w:sz w:val="20"/>
        </w:rPr>
        <w:t xml:space="preserve"> </w:t>
      </w:r>
      <w:r>
        <w:rPr>
          <w:w w:val="60"/>
          <w:sz w:val="20"/>
        </w:rPr>
        <w:t>treated</w:t>
      </w:r>
      <w:r>
        <w:rPr>
          <w:sz w:val="20"/>
        </w:rPr>
        <w:t xml:space="preserve"> </w:t>
      </w:r>
      <w:r>
        <w:rPr>
          <w:w w:val="60"/>
          <w:sz w:val="20"/>
        </w:rPr>
        <w:t>mosquito</w:t>
      </w:r>
      <w:r>
        <w:rPr>
          <w:sz w:val="20"/>
        </w:rPr>
        <w:t xml:space="preserve"> </w:t>
      </w:r>
      <w:r>
        <w:rPr>
          <w:w w:val="65"/>
          <w:sz w:val="20"/>
        </w:rPr>
        <w:t>nets is being used to control</w:t>
      </w:r>
      <w:r>
        <w:rPr>
          <w:spacing w:val="-11"/>
          <w:sz w:val="20"/>
        </w:rPr>
        <w:t xml:space="preserve"> </w:t>
      </w:r>
      <w:r>
        <w:rPr>
          <w:w w:val="65"/>
          <w:sz w:val="20"/>
        </w:rPr>
        <w:t>malaria</w:t>
      </w:r>
      <w:r>
        <w:rPr>
          <w:spacing w:val="-11"/>
          <w:sz w:val="20"/>
        </w:rPr>
        <w:t xml:space="preserve"> </w:t>
      </w:r>
      <w:r>
        <w:rPr>
          <w:w w:val="65"/>
          <w:sz w:val="20"/>
        </w:rPr>
        <w:t>and</w:t>
      </w:r>
      <w:r>
        <w:rPr>
          <w:spacing w:val="-11"/>
          <w:sz w:val="20"/>
        </w:rPr>
        <w:t xml:space="preserve"> </w:t>
      </w:r>
      <w:r>
        <w:rPr>
          <w:w w:val="65"/>
          <w:sz w:val="20"/>
        </w:rPr>
        <w:t>Anti</w:t>
      </w:r>
      <w:r>
        <w:rPr>
          <w:spacing w:val="-10"/>
          <w:sz w:val="20"/>
        </w:rPr>
        <w:t xml:space="preserve"> </w:t>
      </w:r>
      <w:r>
        <w:rPr>
          <w:w w:val="65"/>
          <w:sz w:val="20"/>
        </w:rPr>
        <w:t>Retroviral</w:t>
      </w:r>
      <w:r>
        <w:rPr>
          <w:spacing w:val="-11"/>
          <w:sz w:val="20"/>
        </w:rPr>
        <w:t xml:space="preserve"> </w:t>
      </w:r>
      <w:r>
        <w:rPr>
          <w:w w:val="65"/>
          <w:sz w:val="20"/>
        </w:rPr>
        <w:t>(ARVs)</w:t>
      </w:r>
      <w:r>
        <w:rPr>
          <w:spacing w:val="-8"/>
          <w:sz w:val="20"/>
        </w:rPr>
        <w:t xml:space="preserve"> </w:t>
      </w:r>
      <w:r>
        <w:rPr>
          <w:w w:val="65"/>
          <w:sz w:val="20"/>
        </w:rPr>
        <w:t>doses</w:t>
      </w:r>
      <w:r>
        <w:rPr>
          <w:spacing w:val="-8"/>
          <w:sz w:val="20"/>
        </w:rPr>
        <w:t xml:space="preserve"> </w:t>
      </w:r>
      <w:r>
        <w:rPr>
          <w:w w:val="65"/>
          <w:sz w:val="20"/>
        </w:rPr>
        <w:t>are</w:t>
      </w:r>
      <w:r>
        <w:rPr>
          <w:spacing w:val="-7"/>
          <w:sz w:val="20"/>
        </w:rPr>
        <w:t xml:space="preserve"> </w:t>
      </w:r>
      <w:r>
        <w:rPr>
          <w:w w:val="65"/>
          <w:sz w:val="20"/>
        </w:rPr>
        <w:t>being</w:t>
      </w:r>
      <w:r>
        <w:rPr>
          <w:spacing w:val="-9"/>
          <w:sz w:val="20"/>
        </w:rPr>
        <w:t xml:space="preserve"> </w:t>
      </w:r>
      <w:r>
        <w:rPr>
          <w:w w:val="65"/>
          <w:sz w:val="20"/>
        </w:rPr>
        <w:t>given</w:t>
      </w:r>
      <w:r>
        <w:rPr>
          <w:spacing w:val="-7"/>
          <w:sz w:val="20"/>
        </w:rPr>
        <w:t xml:space="preserve"> </w:t>
      </w:r>
      <w:r>
        <w:rPr>
          <w:w w:val="65"/>
          <w:sz w:val="20"/>
        </w:rPr>
        <w:t>the</w:t>
      </w:r>
      <w:r>
        <w:rPr>
          <w:spacing w:val="-9"/>
          <w:sz w:val="20"/>
        </w:rPr>
        <w:t xml:space="preserve"> </w:t>
      </w:r>
      <w:r>
        <w:rPr>
          <w:w w:val="65"/>
          <w:sz w:val="20"/>
        </w:rPr>
        <w:t>AIDS</w:t>
      </w:r>
      <w:r>
        <w:rPr>
          <w:spacing w:val="-11"/>
          <w:sz w:val="20"/>
        </w:rPr>
        <w:t xml:space="preserve"> </w:t>
      </w:r>
      <w:r>
        <w:rPr>
          <w:w w:val="65"/>
          <w:sz w:val="20"/>
        </w:rPr>
        <w:t>(HIV)</w:t>
      </w:r>
      <w:r>
        <w:rPr>
          <w:spacing w:val="-7"/>
          <w:sz w:val="20"/>
        </w:rPr>
        <w:t xml:space="preserve"> </w:t>
      </w:r>
      <w:r>
        <w:rPr>
          <w:w w:val="65"/>
          <w:sz w:val="20"/>
        </w:rPr>
        <w:t>patients</w:t>
      </w:r>
      <w:r>
        <w:rPr>
          <w:spacing w:val="-9"/>
          <w:sz w:val="20"/>
        </w:rPr>
        <w:t xml:space="preserve"> </w:t>
      </w:r>
      <w:r>
        <w:rPr>
          <w:w w:val="65"/>
          <w:sz w:val="20"/>
        </w:rPr>
        <w:t>in</w:t>
      </w:r>
      <w:r>
        <w:rPr>
          <w:spacing w:val="-9"/>
          <w:sz w:val="20"/>
        </w:rPr>
        <w:t xml:space="preserve"> </w:t>
      </w:r>
      <w:r>
        <w:rPr>
          <w:w w:val="65"/>
          <w:sz w:val="20"/>
        </w:rPr>
        <w:t>Kampala,</w:t>
      </w:r>
      <w:r>
        <w:rPr>
          <w:spacing w:val="-9"/>
          <w:sz w:val="20"/>
        </w:rPr>
        <w:t xml:space="preserve"> </w:t>
      </w:r>
      <w:r>
        <w:rPr>
          <w:w w:val="65"/>
          <w:sz w:val="20"/>
        </w:rPr>
        <w:t>Masaka</w:t>
      </w:r>
      <w:r>
        <w:rPr>
          <w:spacing w:val="-5"/>
          <w:sz w:val="20"/>
        </w:rPr>
        <w:t xml:space="preserve"> </w:t>
      </w:r>
      <w:r>
        <w:rPr>
          <w:w w:val="65"/>
          <w:sz w:val="20"/>
        </w:rPr>
        <w:t>and</w:t>
      </w:r>
      <w:r>
        <w:rPr>
          <w:spacing w:val="-9"/>
          <w:sz w:val="20"/>
        </w:rPr>
        <w:t xml:space="preserve"> </w:t>
      </w:r>
      <w:r>
        <w:rPr>
          <w:w w:val="65"/>
          <w:sz w:val="20"/>
        </w:rPr>
        <w:t>Mbale.</w:t>
      </w:r>
    </w:p>
    <w:p w:rsidR="00E5575B" w:rsidRDefault="00D512E5">
      <w:pPr>
        <w:pStyle w:val="ListParagraph"/>
        <w:numPr>
          <w:ilvl w:val="0"/>
          <w:numId w:val="86"/>
        </w:numPr>
        <w:tabs>
          <w:tab w:val="left" w:pos="1800"/>
        </w:tabs>
        <w:spacing w:line="242" w:lineRule="auto"/>
        <w:ind w:right="2059" w:firstLine="0"/>
        <w:rPr>
          <w:sz w:val="20"/>
        </w:rPr>
      </w:pPr>
      <w:r>
        <w:rPr>
          <w:spacing w:val="-4"/>
          <w:w w:val="65"/>
          <w:sz w:val="20"/>
        </w:rPr>
        <w:t>Afforestation</w:t>
      </w:r>
      <w:r>
        <w:rPr>
          <w:spacing w:val="-1"/>
          <w:sz w:val="20"/>
        </w:rPr>
        <w:t xml:space="preserve"> </w:t>
      </w:r>
      <w:r>
        <w:rPr>
          <w:spacing w:val="-4"/>
          <w:w w:val="65"/>
          <w:sz w:val="20"/>
        </w:rPr>
        <w:t>and</w:t>
      </w:r>
      <w:r>
        <w:rPr>
          <w:sz w:val="20"/>
        </w:rPr>
        <w:t xml:space="preserve"> </w:t>
      </w:r>
      <w:r>
        <w:rPr>
          <w:spacing w:val="-4"/>
          <w:w w:val="65"/>
          <w:sz w:val="20"/>
        </w:rPr>
        <w:t>re-afforestation</w:t>
      </w:r>
      <w:r>
        <w:rPr>
          <w:sz w:val="20"/>
        </w:rPr>
        <w:t xml:space="preserve"> </w:t>
      </w:r>
      <w:r>
        <w:rPr>
          <w:spacing w:val="-4"/>
          <w:w w:val="65"/>
          <w:sz w:val="20"/>
        </w:rPr>
        <w:t>programmes</w:t>
      </w:r>
      <w:r>
        <w:rPr>
          <w:sz w:val="20"/>
        </w:rPr>
        <w:t xml:space="preserve"> </w:t>
      </w:r>
      <w:r>
        <w:rPr>
          <w:spacing w:val="-4"/>
          <w:w w:val="65"/>
          <w:sz w:val="20"/>
        </w:rPr>
        <w:t>are</w:t>
      </w:r>
      <w:r>
        <w:rPr>
          <w:spacing w:val="-1"/>
          <w:sz w:val="20"/>
        </w:rPr>
        <w:t xml:space="preserve"> </w:t>
      </w:r>
      <w:r>
        <w:rPr>
          <w:spacing w:val="-4"/>
          <w:w w:val="65"/>
          <w:sz w:val="20"/>
        </w:rPr>
        <w:t>being</w:t>
      </w:r>
      <w:r>
        <w:rPr>
          <w:sz w:val="20"/>
        </w:rPr>
        <w:t xml:space="preserve"> </w:t>
      </w:r>
      <w:r>
        <w:rPr>
          <w:spacing w:val="-4"/>
          <w:w w:val="65"/>
          <w:sz w:val="20"/>
        </w:rPr>
        <w:t>adopted</w:t>
      </w:r>
      <w:r>
        <w:rPr>
          <w:sz w:val="20"/>
        </w:rPr>
        <w:t xml:space="preserve"> </w:t>
      </w:r>
      <w:r>
        <w:rPr>
          <w:spacing w:val="-4"/>
          <w:w w:val="65"/>
          <w:sz w:val="20"/>
        </w:rPr>
        <w:t>by</w:t>
      </w:r>
      <w:r>
        <w:rPr>
          <w:spacing w:val="-1"/>
          <w:sz w:val="20"/>
        </w:rPr>
        <w:t xml:space="preserve"> </w:t>
      </w:r>
      <w:r>
        <w:rPr>
          <w:spacing w:val="-4"/>
          <w:w w:val="65"/>
          <w:sz w:val="20"/>
        </w:rPr>
        <w:t>the</w:t>
      </w:r>
      <w:r>
        <w:rPr>
          <w:spacing w:val="-1"/>
          <w:sz w:val="20"/>
        </w:rPr>
        <w:t xml:space="preserve"> </w:t>
      </w:r>
      <w:r>
        <w:rPr>
          <w:spacing w:val="-4"/>
          <w:w w:val="65"/>
          <w:sz w:val="20"/>
        </w:rPr>
        <w:t>National</w:t>
      </w:r>
      <w:r>
        <w:rPr>
          <w:spacing w:val="-3"/>
          <w:sz w:val="20"/>
        </w:rPr>
        <w:t xml:space="preserve"> </w:t>
      </w:r>
      <w:r>
        <w:rPr>
          <w:spacing w:val="-4"/>
          <w:w w:val="65"/>
          <w:sz w:val="20"/>
        </w:rPr>
        <w:t>Forestry</w:t>
      </w:r>
      <w:r>
        <w:rPr>
          <w:spacing w:val="-3"/>
          <w:sz w:val="20"/>
        </w:rPr>
        <w:t xml:space="preserve"> </w:t>
      </w:r>
      <w:r>
        <w:rPr>
          <w:spacing w:val="-4"/>
          <w:w w:val="65"/>
          <w:sz w:val="20"/>
        </w:rPr>
        <w:t>Authority</w:t>
      </w:r>
      <w:r>
        <w:rPr>
          <w:spacing w:val="-3"/>
          <w:sz w:val="20"/>
        </w:rPr>
        <w:t xml:space="preserve"> </w:t>
      </w:r>
      <w:r>
        <w:rPr>
          <w:spacing w:val="-4"/>
          <w:w w:val="65"/>
          <w:sz w:val="20"/>
        </w:rPr>
        <w:t>(NFA)</w:t>
      </w:r>
      <w:r>
        <w:rPr>
          <w:sz w:val="20"/>
        </w:rPr>
        <w:t xml:space="preserve"> </w:t>
      </w:r>
      <w:r>
        <w:rPr>
          <w:spacing w:val="-4"/>
          <w:w w:val="65"/>
          <w:sz w:val="20"/>
        </w:rPr>
        <w:t>and</w:t>
      </w:r>
      <w:r>
        <w:rPr>
          <w:spacing w:val="-3"/>
          <w:sz w:val="20"/>
        </w:rPr>
        <w:t xml:space="preserve"> </w:t>
      </w:r>
      <w:r>
        <w:rPr>
          <w:spacing w:val="-4"/>
          <w:w w:val="65"/>
          <w:sz w:val="20"/>
        </w:rPr>
        <w:t>individuals</w:t>
      </w:r>
      <w:r>
        <w:rPr>
          <w:spacing w:val="-1"/>
          <w:sz w:val="20"/>
        </w:rPr>
        <w:t xml:space="preserve"> </w:t>
      </w:r>
      <w:r>
        <w:rPr>
          <w:spacing w:val="-4"/>
          <w:w w:val="65"/>
          <w:sz w:val="20"/>
        </w:rPr>
        <w:t>to</w:t>
      </w:r>
      <w:r>
        <w:rPr>
          <w:spacing w:val="-3"/>
          <w:sz w:val="20"/>
        </w:rPr>
        <w:t xml:space="preserve"> </w:t>
      </w:r>
      <w:r>
        <w:rPr>
          <w:spacing w:val="-4"/>
          <w:w w:val="65"/>
          <w:sz w:val="20"/>
        </w:rPr>
        <w:t>provide</w:t>
      </w:r>
      <w:r>
        <w:rPr>
          <w:spacing w:val="-3"/>
          <w:sz w:val="20"/>
        </w:rPr>
        <w:t xml:space="preserve"> </w:t>
      </w:r>
      <w:r>
        <w:rPr>
          <w:spacing w:val="-4"/>
          <w:w w:val="65"/>
          <w:sz w:val="20"/>
        </w:rPr>
        <w:t>fuel</w:t>
      </w:r>
      <w:r>
        <w:rPr>
          <w:spacing w:val="-3"/>
          <w:sz w:val="20"/>
        </w:rPr>
        <w:t xml:space="preserve"> </w:t>
      </w:r>
      <w:r>
        <w:rPr>
          <w:spacing w:val="-4"/>
          <w:w w:val="65"/>
          <w:sz w:val="20"/>
        </w:rPr>
        <w:t>wood</w:t>
      </w:r>
      <w:r>
        <w:rPr>
          <w:spacing w:val="-1"/>
          <w:sz w:val="20"/>
        </w:rPr>
        <w:t xml:space="preserve"> </w:t>
      </w:r>
      <w:r>
        <w:rPr>
          <w:spacing w:val="-4"/>
          <w:w w:val="65"/>
          <w:sz w:val="20"/>
        </w:rPr>
        <w:t>and</w:t>
      </w:r>
      <w:r>
        <w:rPr>
          <w:sz w:val="20"/>
        </w:rPr>
        <w:t xml:space="preserve"> </w:t>
      </w:r>
      <w:r>
        <w:rPr>
          <w:w w:val="65"/>
          <w:sz w:val="20"/>
        </w:rPr>
        <w:t>charcoal,</w:t>
      </w:r>
      <w:r>
        <w:rPr>
          <w:spacing w:val="-14"/>
          <w:sz w:val="20"/>
        </w:rPr>
        <w:t xml:space="preserve"> </w:t>
      </w:r>
      <w:r>
        <w:rPr>
          <w:w w:val="65"/>
          <w:sz w:val="20"/>
        </w:rPr>
        <w:t>control</w:t>
      </w:r>
      <w:r>
        <w:rPr>
          <w:spacing w:val="-13"/>
          <w:sz w:val="20"/>
        </w:rPr>
        <w:t xml:space="preserve"> </w:t>
      </w:r>
      <w:r>
        <w:rPr>
          <w:w w:val="65"/>
          <w:sz w:val="20"/>
        </w:rPr>
        <w:t>soil</w:t>
      </w:r>
      <w:r>
        <w:rPr>
          <w:spacing w:val="-13"/>
          <w:sz w:val="20"/>
        </w:rPr>
        <w:t xml:space="preserve"> </w:t>
      </w:r>
      <w:r>
        <w:rPr>
          <w:w w:val="65"/>
          <w:sz w:val="20"/>
        </w:rPr>
        <w:t>erosion</w:t>
      </w:r>
      <w:r>
        <w:rPr>
          <w:spacing w:val="-12"/>
          <w:sz w:val="20"/>
        </w:rPr>
        <w:t xml:space="preserve"> </w:t>
      </w:r>
      <w:r>
        <w:rPr>
          <w:w w:val="65"/>
          <w:sz w:val="20"/>
        </w:rPr>
        <w:t>and</w:t>
      </w:r>
      <w:r>
        <w:rPr>
          <w:spacing w:val="-12"/>
          <w:sz w:val="20"/>
        </w:rPr>
        <w:t xml:space="preserve"> </w:t>
      </w:r>
      <w:r>
        <w:rPr>
          <w:w w:val="65"/>
          <w:sz w:val="20"/>
        </w:rPr>
        <w:t>modify</w:t>
      </w:r>
      <w:r>
        <w:rPr>
          <w:spacing w:val="-12"/>
          <w:sz w:val="20"/>
        </w:rPr>
        <w:t xml:space="preserve"> </w:t>
      </w:r>
      <w:r>
        <w:rPr>
          <w:w w:val="65"/>
          <w:sz w:val="20"/>
        </w:rPr>
        <w:t>the</w:t>
      </w:r>
      <w:r>
        <w:rPr>
          <w:spacing w:val="-12"/>
          <w:sz w:val="20"/>
        </w:rPr>
        <w:t xml:space="preserve"> </w:t>
      </w:r>
      <w:r>
        <w:rPr>
          <w:w w:val="65"/>
          <w:sz w:val="20"/>
        </w:rPr>
        <w:t>climate</w:t>
      </w:r>
      <w:r>
        <w:rPr>
          <w:spacing w:val="-10"/>
          <w:sz w:val="20"/>
        </w:rPr>
        <w:t xml:space="preserve"> </w:t>
      </w:r>
      <w:r>
        <w:rPr>
          <w:w w:val="65"/>
          <w:sz w:val="20"/>
        </w:rPr>
        <w:t>as</w:t>
      </w:r>
      <w:r>
        <w:rPr>
          <w:spacing w:val="-12"/>
          <w:sz w:val="20"/>
        </w:rPr>
        <w:t xml:space="preserve"> </w:t>
      </w:r>
      <w:r>
        <w:rPr>
          <w:w w:val="65"/>
          <w:sz w:val="20"/>
        </w:rPr>
        <w:t>well</w:t>
      </w:r>
      <w:r>
        <w:rPr>
          <w:spacing w:val="-12"/>
          <w:sz w:val="20"/>
        </w:rPr>
        <w:t xml:space="preserve"> </w:t>
      </w:r>
      <w:r>
        <w:rPr>
          <w:w w:val="65"/>
          <w:sz w:val="20"/>
        </w:rPr>
        <w:t>as</w:t>
      </w:r>
      <w:r>
        <w:rPr>
          <w:spacing w:val="-10"/>
          <w:sz w:val="20"/>
        </w:rPr>
        <w:t xml:space="preserve"> </w:t>
      </w:r>
      <w:r>
        <w:rPr>
          <w:w w:val="65"/>
          <w:sz w:val="20"/>
        </w:rPr>
        <w:t>ensuring</w:t>
      </w:r>
      <w:r>
        <w:rPr>
          <w:spacing w:val="-10"/>
          <w:sz w:val="20"/>
        </w:rPr>
        <w:t xml:space="preserve"> </w:t>
      </w:r>
      <w:r>
        <w:rPr>
          <w:w w:val="65"/>
          <w:sz w:val="20"/>
        </w:rPr>
        <w:t>a</w:t>
      </w:r>
      <w:r>
        <w:rPr>
          <w:spacing w:val="-14"/>
          <w:sz w:val="20"/>
        </w:rPr>
        <w:t xml:space="preserve"> </w:t>
      </w:r>
      <w:r>
        <w:rPr>
          <w:w w:val="65"/>
          <w:sz w:val="20"/>
        </w:rPr>
        <w:t>reliable</w:t>
      </w:r>
      <w:r>
        <w:rPr>
          <w:spacing w:val="-11"/>
          <w:sz w:val="20"/>
        </w:rPr>
        <w:t xml:space="preserve"> </w:t>
      </w:r>
      <w:r>
        <w:rPr>
          <w:w w:val="65"/>
          <w:sz w:val="20"/>
        </w:rPr>
        <w:t>water</w:t>
      </w:r>
      <w:r>
        <w:rPr>
          <w:spacing w:val="-11"/>
          <w:sz w:val="20"/>
        </w:rPr>
        <w:t xml:space="preserve"> </w:t>
      </w:r>
      <w:r>
        <w:rPr>
          <w:w w:val="65"/>
          <w:sz w:val="20"/>
        </w:rPr>
        <w:t>supply</w:t>
      </w:r>
      <w:r>
        <w:rPr>
          <w:spacing w:val="-3"/>
          <w:sz w:val="20"/>
        </w:rPr>
        <w:t xml:space="preserve"> </w:t>
      </w:r>
      <w:r>
        <w:rPr>
          <w:w w:val="65"/>
          <w:sz w:val="20"/>
        </w:rPr>
        <w:t>like</w:t>
      </w:r>
      <w:r>
        <w:rPr>
          <w:spacing w:val="-4"/>
          <w:sz w:val="20"/>
        </w:rPr>
        <w:t xml:space="preserve"> </w:t>
      </w:r>
      <w:r>
        <w:rPr>
          <w:w w:val="65"/>
          <w:sz w:val="20"/>
        </w:rPr>
        <w:t>in</w:t>
      </w:r>
      <w:r>
        <w:rPr>
          <w:spacing w:val="-4"/>
          <w:sz w:val="20"/>
        </w:rPr>
        <w:t xml:space="preserve"> </w:t>
      </w:r>
      <w:r>
        <w:rPr>
          <w:w w:val="65"/>
          <w:sz w:val="20"/>
        </w:rPr>
        <w:t>Nebbi,</w:t>
      </w:r>
      <w:r>
        <w:rPr>
          <w:spacing w:val="-2"/>
          <w:sz w:val="20"/>
        </w:rPr>
        <w:t xml:space="preserve"> </w:t>
      </w:r>
      <w:r>
        <w:rPr>
          <w:w w:val="65"/>
          <w:sz w:val="20"/>
        </w:rPr>
        <w:t>Lendu</w:t>
      </w:r>
      <w:r>
        <w:rPr>
          <w:spacing w:val="-2"/>
          <w:sz w:val="20"/>
        </w:rPr>
        <w:t xml:space="preserve"> </w:t>
      </w:r>
      <w:r>
        <w:rPr>
          <w:w w:val="65"/>
          <w:sz w:val="20"/>
        </w:rPr>
        <w:t>forest</w:t>
      </w:r>
      <w:r>
        <w:rPr>
          <w:spacing w:val="-2"/>
          <w:sz w:val="20"/>
        </w:rPr>
        <w:t xml:space="preserve"> </w:t>
      </w:r>
      <w:r>
        <w:rPr>
          <w:w w:val="65"/>
          <w:sz w:val="20"/>
        </w:rPr>
        <w:t>was</w:t>
      </w:r>
      <w:r>
        <w:rPr>
          <w:spacing w:val="-4"/>
          <w:sz w:val="20"/>
        </w:rPr>
        <w:t xml:space="preserve"> </w:t>
      </w:r>
      <w:r>
        <w:rPr>
          <w:w w:val="65"/>
          <w:sz w:val="20"/>
        </w:rPr>
        <w:t>planted,</w:t>
      </w:r>
      <w:r>
        <w:rPr>
          <w:spacing w:val="-4"/>
          <w:sz w:val="20"/>
        </w:rPr>
        <w:t xml:space="preserve"> </w:t>
      </w:r>
      <w:r>
        <w:rPr>
          <w:w w:val="65"/>
          <w:sz w:val="20"/>
        </w:rPr>
        <w:t>in</w:t>
      </w:r>
      <w:r>
        <w:rPr>
          <w:spacing w:val="-1"/>
          <w:sz w:val="20"/>
        </w:rPr>
        <w:t xml:space="preserve"> </w:t>
      </w:r>
      <w:r>
        <w:rPr>
          <w:w w:val="65"/>
          <w:sz w:val="20"/>
        </w:rPr>
        <w:t>Kiboga,</w:t>
      </w:r>
      <w:r>
        <w:rPr>
          <w:sz w:val="20"/>
        </w:rPr>
        <w:t xml:space="preserve"> </w:t>
      </w:r>
      <w:r>
        <w:rPr>
          <w:w w:val="65"/>
          <w:sz w:val="20"/>
        </w:rPr>
        <w:t>Kateera</w:t>
      </w:r>
      <w:r>
        <w:rPr>
          <w:spacing w:val="-1"/>
          <w:sz w:val="20"/>
        </w:rPr>
        <w:t xml:space="preserve"> </w:t>
      </w:r>
      <w:r>
        <w:rPr>
          <w:w w:val="65"/>
          <w:sz w:val="20"/>
        </w:rPr>
        <w:t>forest</w:t>
      </w:r>
      <w:r>
        <w:rPr>
          <w:sz w:val="20"/>
        </w:rPr>
        <w:t xml:space="preserve"> </w:t>
      </w:r>
      <w:r>
        <w:rPr>
          <w:w w:val="65"/>
          <w:sz w:val="20"/>
        </w:rPr>
        <w:t>and</w:t>
      </w:r>
      <w:r>
        <w:rPr>
          <w:sz w:val="20"/>
        </w:rPr>
        <w:t xml:space="preserve"> </w:t>
      </w:r>
      <w:r>
        <w:rPr>
          <w:w w:val="65"/>
          <w:sz w:val="20"/>
        </w:rPr>
        <w:t>even</w:t>
      </w:r>
      <w:r>
        <w:rPr>
          <w:sz w:val="20"/>
        </w:rPr>
        <w:t xml:space="preserve"> </w:t>
      </w:r>
      <w:r>
        <w:rPr>
          <w:w w:val="65"/>
          <w:sz w:val="20"/>
        </w:rPr>
        <w:t>Rwooho</w:t>
      </w:r>
      <w:r>
        <w:rPr>
          <w:sz w:val="20"/>
        </w:rPr>
        <w:t xml:space="preserve"> </w:t>
      </w:r>
      <w:r>
        <w:rPr>
          <w:w w:val="65"/>
          <w:sz w:val="20"/>
        </w:rPr>
        <w:t>forest</w:t>
      </w:r>
      <w:r>
        <w:rPr>
          <w:sz w:val="20"/>
        </w:rPr>
        <w:t xml:space="preserve"> </w:t>
      </w:r>
      <w:r>
        <w:rPr>
          <w:w w:val="65"/>
          <w:sz w:val="20"/>
        </w:rPr>
        <w:t>in</w:t>
      </w:r>
      <w:r>
        <w:rPr>
          <w:spacing w:val="-1"/>
          <w:sz w:val="20"/>
        </w:rPr>
        <w:t xml:space="preserve"> </w:t>
      </w:r>
      <w:r>
        <w:rPr>
          <w:w w:val="65"/>
          <w:sz w:val="20"/>
        </w:rPr>
        <w:t>Isingiro</w:t>
      </w:r>
      <w:r>
        <w:rPr>
          <w:sz w:val="20"/>
        </w:rPr>
        <w:t xml:space="preserve"> </w:t>
      </w:r>
      <w:r>
        <w:rPr>
          <w:w w:val="65"/>
          <w:sz w:val="20"/>
        </w:rPr>
        <w:t>and</w:t>
      </w:r>
      <w:r>
        <w:rPr>
          <w:sz w:val="20"/>
        </w:rPr>
        <w:t xml:space="preserve"> </w:t>
      </w:r>
      <w:r>
        <w:rPr>
          <w:w w:val="65"/>
          <w:sz w:val="20"/>
        </w:rPr>
        <w:t>Bugamba</w:t>
      </w:r>
      <w:r>
        <w:rPr>
          <w:spacing w:val="-7"/>
          <w:sz w:val="20"/>
        </w:rPr>
        <w:t xml:space="preserve"> </w:t>
      </w:r>
      <w:r>
        <w:rPr>
          <w:w w:val="65"/>
          <w:sz w:val="20"/>
        </w:rPr>
        <w:t>forest</w:t>
      </w:r>
      <w:r>
        <w:rPr>
          <w:spacing w:val="-3"/>
          <w:sz w:val="20"/>
        </w:rPr>
        <w:t xml:space="preserve"> </w:t>
      </w:r>
      <w:r>
        <w:rPr>
          <w:w w:val="65"/>
          <w:sz w:val="20"/>
        </w:rPr>
        <w:t>in</w:t>
      </w:r>
      <w:r>
        <w:rPr>
          <w:spacing w:val="-3"/>
          <w:sz w:val="20"/>
        </w:rPr>
        <w:t xml:space="preserve"> </w:t>
      </w:r>
      <w:r>
        <w:rPr>
          <w:w w:val="65"/>
          <w:sz w:val="20"/>
        </w:rPr>
        <w:t>Mbarara</w:t>
      </w:r>
      <w:r>
        <w:rPr>
          <w:spacing w:val="-5"/>
          <w:sz w:val="20"/>
        </w:rPr>
        <w:t xml:space="preserve"> </w:t>
      </w:r>
      <w:r>
        <w:rPr>
          <w:w w:val="65"/>
          <w:sz w:val="20"/>
        </w:rPr>
        <w:t>are</w:t>
      </w:r>
      <w:r>
        <w:rPr>
          <w:spacing w:val="-5"/>
          <w:sz w:val="20"/>
        </w:rPr>
        <w:t xml:space="preserve"> </w:t>
      </w:r>
      <w:r>
        <w:rPr>
          <w:w w:val="65"/>
          <w:sz w:val="20"/>
        </w:rPr>
        <w:t>under</w:t>
      </w:r>
      <w:r>
        <w:rPr>
          <w:spacing w:val="-3"/>
          <w:sz w:val="20"/>
        </w:rPr>
        <w:t xml:space="preserve"> </w:t>
      </w:r>
      <w:r>
        <w:rPr>
          <w:w w:val="65"/>
          <w:sz w:val="20"/>
        </w:rPr>
        <w:t>re-</w:t>
      </w:r>
      <w:r>
        <w:rPr>
          <w:spacing w:val="-3"/>
          <w:sz w:val="20"/>
        </w:rPr>
        <w:t xml:space="preserve"> </w:t>
      </w:r>
      <w:r>
        <w:rPr>
          <w:w w:val="65"/>
          <w:sz w:val="20"/>
        </w:rPr>
        <w:t>afforestation</w:t>
      </w:r>
      <w:r>
        <w:rPr>
          <w:spacing w:val="-3"/>
          <w:sz w:val="20"/>
        </w:rPr>
        <w:t xml:space="preserve"> </w:t>
      </w:r>
      <w:r>
        <w:rPr>
          <w:w w:val="65"/>
          <w:sz w:val="20"/>
        </w:rPr>
        <w:t>with</w:t>
      </w:r>
      <w:r>
        <w:rPr>
          <w:spacing w:val="-3"/>
          <w:sz w:val="20"/>
        </w:rPr>
        <w:t xml:space="preserve"> </w:t>
      </w:r>
      <w:r>
        <w:rPr>
          <w:w w:val="65"/>
          <w:sz w:val="20"/>
        </w:rPr>
        <w:t>Pinus</w:t>
      </w:r>
      <w:r>
        <w:rPr>
          <w:spacing w:val="-1"/>
          <w:sz w:val="20"/>
        </w:rPr>
        <w:t xml:space="preserve"> </w:t>
      </w:r>
      <w:r>
        <w:rPr>
          <w:w w:val="65"/>
          <w:sz w:val="20"/>
        </w:rPr>
        <w:t>Caribbean</w:t>
      </w:r>
      <w:r>
        <w:rPr>
          <w:spacing w:val="-3"/>
          <w:sz w:val="20"/>
        </w:rPr>
        <w:t xml:space="preserve"> </w:t>
      </w:r>
      <w:r>
        <w:rPr>
          <w:w w:val="65"/>
          <w:sz w:val="20"/>
        </w:rPr>
        <w:t>tree</w:t>
      </w:r>
      <w:r>
        <w:rPr>
          <w:spacing w:val="-3"/>
          <w:sz w:val="20"/>
        </w:rPr>
        <w:t xml:space="preserve"> </w:t>
      </w:r>
      <w:r>
        <w:rPr>
          <w:w w:val="65"/>
          <w:sz w:val="20"/>
        </w:rPr>
        <w:t>species</w:t>
      </w:r>
      <w:r>
        <w:rPr>
          <w:sz w:val="20"/>
        </w:rPr>
        <w:t xml:space="preserve"> </w:t>
      </w:r>
      <w:r>
        <w:rPr>
          <w:w w:val="70"/>
          <w:sz w:val="20"/>
        </w:rPr>
        <w:t>imported</w:t>
      </w:r>
      <w:r>
        <w:rPr>
          <w:spacing w:val="-1"/>
          <w:w w:val="70"/>
          <w:sz w:val="20"/>
        </w:rPr>
        <w:t xml:space="preserve"> </w:t>
      </w:r>
      <w:r>
        <w:rPr>
          <w:w w:val="70"/>
          <w:sz w:val="20"/>
        </w:rPr>
        <w:t>from</w:t>
      </w:r>
      <w:r>
        <w:rPr>
          <w:spacing w:val="-14"/>
          <w:sz w:val="20"/>
        </w:rPr>
        <w:t xml:space="preserve"> </w:t>
      </w:r>
      <w:r>
        <w:rPr>
          <w:w w:val="70"/>
          <w:sz w:val="20"/>
        </w:rPr>
        <w:t>Caribbea</w:t>
      </w:r>
      <w:r>
        <w:rPr>
          <w:spacing w:val="-16"/>
          <w:sz w:val="20"/>
        </w:rPr>
        <w:t xml:space="preserve"> </w:t>
      </w:r>
      <w:r>
        <w:rPr>
          <w:w w:val="70"/>
          <w:sz w:val="20"/>
        </w:rPr>
        <w:t>and</w:t>
      </w:r>
      <w:r>
        <w:rPr>
          <w:spacing w:val="-16"/>
          <w:sz w:val="20"/>
        </w:rPr>
        <w:t xml:space="preserve"> </w:t>
      </w:r>
      <w:r>
        <w:rPr>
          <w:w w:val="70"/>
          <w:sz w:val="20"/>
        </w:rPr>
        <w:t>South</w:t>
      </w:r>
      <w:r>
        <w:rPr>
          <w:spacing w:val="-13"/>
          <w:sz w:val="20"/>
        </w:rPr>
        <w:t xml:space="preserve"> </w:t>
      </w:r>
      <w:r>
        <w:rPr>
          <w:w w:val="70"/>
          <w:sz w:val="20"/>
        </w:rPr>
        <w:t>Africa.</w:t>
      </w:r>
    </w:p>
    <w:p w:rsidR="00E5575B" w:rsidRDefault="00D512E5">
      <w:pPr>
        <w:pStyle w:val="ListParagraph"/>
        <w:numPr>
          <w:ilvl w:val="0"/>
          <w:numId w:val="86"/>
        </w:numPr>
        <w:tabs>
          <w:tab w:val="left" w:pos="1800"/>
        </w:tabs>
        <w:ind w:right="2067" w:firstLine="0"/>
        <w:rPr>
          <w:sz w:val="20"/>
        </w:rPr>
      </w:pPr>
      <w:r>
        <w:rPr>
          <w:spacing w:val="-2"/>
          <w:w w:val="65"/>
          <w:sz w:val="20"/>
        </w:rPr>
        <w:t>Deforestation</w:t>
      </w:r>
      <w:r>
        <w:rPr>
          <w:spacing w:val="-12"/>
          <w:sz w:val="20"/>
        </w:rPr>
        <w:t xml:space="preserve"> </w:t>
      </w:r>
      <w:r>
        <w:rPr>
          <w:spacing w:val="-2"/>
          <w:w w:val="65"/>
          <w:sz w:val="20"/>
        </w:rPr>
        <w:t>is</w:t>
      </w:r>
      <w:r>
        <w:rPr>
          <w:spacing w:val="-11"/>
          <w:sz w:val="20"/>
        </w:rPr>
        <w:t xml:space="preserve"> </w:t>
      </w:r>
      <w:r>
        <w:rPr>
          <w:spacing w:val="-2"/>
          <w:w w:val="65"/>
          <w:sz w:val="20"/>
        </w:rPr>
        <w:t>being</w:t>
      </w:r>
      <w:r>
        <w:rPr>
          <w:spacing w:val="-11"/>
          <w:sz w:val="20"/>
        </w:rPr>
        <w:t xml:space="preserve"> </w:t>
      </w:r>
      <w:r>
        <w:rPr>
          <w:spacing w:val="-2"/>
          <w:w w:val="65"/>
          <w:sz w:val="20"/>
        </w:rPr>
        <w:t>discouraged</w:t>
      </w:r>
      <w:r>
        <w:rPr>
          <w:spacing w:val="-12"/>
          <w:sz w:val="20"/>
        </w:rPr>
        <w:t xml:space="preserve"> </w:t>
      </w:r>
      <w:r>
        <w:rPr>
          <w:spacing w:val="-2"/>
          <w:w w:val="65"/>
          <w:sz w:val="20"/>
        </w:rPr>
        <w:t>by</w:t>
      </w:r>
      <w:r>
        <w:rPr>
          <w:spacing w:val="-11"/>
          <w:sz w:val="20"/>
        </w:rPr>
        <w:t xml:space="preserve"> </w:t>
      </w:r>
      <w:r>
        <w:rPr>
          <w:spacing w:val="-2"/>
          <w:w w:val="65"/>
          <w:sz w:val="20"/>
        </w:rPr>
        <w:t>the</w:t>
      </w:r>
      <w:r>
        <w:rPr>
          <w:spacing w:val="-11"/>
          <w:sz w:val="20"/>
        </w:rPr>
        <w:t xml:space="preserve"> </w:t>
      </w:r>
      <w:r>
        <w:rPr>
          <w:spacing w:val="-2"/>
          <w:w w:val="65"/>
          <w:sz w:val="20"/>
        </w:rPr>
        <w:t>NFA,</w:t>
      </w:r>
      <w:r>
        <w:rPr>
          <w:spacing w:val="-11"/>
          <w:sz w:val="20"/>
        </w:rPr>
        <w:t xml:space="preserve"> </w:t>
      </w:r>
      <w:r>
        <w:rPr>
          <w:spacing w:val="-2"/>
          <w:w w:val="65"/>
          <w:sz w:val="20"/>
        </w:rPr>
        <w:t>NEMA</w:t>
      </w:r>
      <w:r>
        <w:rPr>
          <w:spacing w:val="-12"/>
          <w:sz w:val="20"/>
        </w:rPr>
        <w:t xml:space="preserve"> </w:t>
      </w:r>
      <w:r>
        <w:rPr>
          <w:spacing w:val="-2"/>
          <w:w w:val="65"/>
          <w:sz w:val="20"/>
        </w:rPr>
        <w:t>and</w:t>
      </w:r>
      <w:r>
        <w:rPr>
          <w:spacing w:val="-11"/>
          <w:sz w:val="20"/>
        </w:rPr>
        <w:t xml:space="preserve"> </w:t>
      </w:r>
      <w:r>
        <w:rPr>
          <w:spacing w:val="-2"/>
          <w:w w:val="65"/>
          <w:sz w:val="20"/>
        </w:rPr>
        <w:t>environmentally</w:t>
      </w:r>
      <w:r>
        <w:rPr>
          <w:spacing w:val="-11"/>
          <w:sz w:val="20"/>
        </w:rPr>
        <w:t xml:space="preserve"> </w:t>
      </w:r>
      <w:r>
        <w:rPr>
          <w:spacing w:val="-2"/>
          <w:w w:val="65"/>
          <w:sz w:val="20"/>
        </w:rPr>
        <w:t>concerned</w:t>
      </w:r>
      <w:r>
        <w:rPr>
          <w:spacing w:val="-12"/>
          <w:sz w:val="20"/>
        </w:rPr>
        <w:t xml:space="preserve"> </w:t>
      </w:r>
      <w:r>
        <w:rPr>
          <w:spacing w:val="-2"/>
          <w:w w:val="65"/>
          <w:sz w:val="20"/>
        </w:rPr>
        <w:t>citizens</w:t>
      </w:r>
      <w:r>
        <w:rPr>
          <w:spacing w:val="-11"/>
          <w:sz w:val="20"/>
        </w:rPr>
        <w:t xml:space="preserve"> </w:t>
      </w:r>
      <w:r>
        <w:rPr>
          <w:spacing w:val="-2"/>
          <w:w w:val="65"/>
          <w:sz w:val="20"/>
        </w:rPr>
        <w:t>like</w:t>
      </w:r>
      <w:r>
        <w:rPr>
          <w:spacing w:val="-11"/>
          <w:sz w:val="20"/>
        </w:rPr>
        <w:t xml:space="preserve"> </w:t>
      </w:r>
      <w:r>
        <w:rPr>
          <w:spacing w:val="-2"/>
          <w:w w:val="65"/>
          <w:sz w:val="20"/>
        </w:rPr>
        <w:t>the</w:t>
      </w:r>
      <w:r>
        <w:rPr>
          <w:spacing w:val="-9"/>
          <w:sz w:val="20"/>
        </w:rPr>
        <w:t xml:space="preserve"> </w:t>
      </w:r>
      <w:r>
        <w:rPr>
          <w:spacing w:val="-2"/>
          <w:w w:val="65"/>
          <w:sz w:val="20"/>
        </w:rPr>
        <w:t>government</w:t>
      </w:r>
      <w:r>
        <w:rPr>
          <w:spacing w:val="-2"/>
          <w:sz w:val="20"/>
        </w:rPr>
        <w:t xml:space="preserve"> </w:t>
      </w:r>
      <w:r>
        <w:rPr>
          <w:spacing w:val="-2"/>
          <w:w w:val="65"/>
          <w:sz w:val="20"/>
        </w:rPr>
        <w:t>was</w:t>
      </w:r>
      <w:r>
        <w:rPr>
          <w:spacing w:val="-2"/>
          <w:sz w:val="20"/>
        </w:rPr>
        <w:t xml:space="preserve"> </w:t>
      </w:r>
      <w:r>
        <w:rPr>
          <w:spacing w:val="-2"/>
          <w:w w:val="65"/>
          <w:sz w:val="20"/>
        </w:rPr>
        <w:t>denied</w:t>
      </w:r>
      <w:r>
        <w:rPr>
          <w:spacing w:val="-1"/>
          <w:sz w:val="20"/>
        </w:rPr>
        <w:t xml:space="preserve"> </w:t>
      </w:r>
      <w:r>
        <w:rPr>
          <w:spacing w:val="-2"/>
          <w:w w:val="65"/>
          <w:sz w:val="20"/>
        </w:rPr>
        <w:t>permission</w:t>
      </w:r>
      <w:r>
        <w:rPr>
          <w:spacing w:val="-8"/>
          <w:sz w:val="20"/>
        </w:rPr>
        <w:t xml:space="preserve"> </w:t>
      </w:r>
      <w:r>
        <w:rPr>
          <w:spacing w:val="-2"/>
          <w:w w:val="65"/>
          <w:sz w:val="20"/>
        </w:rPr>
        <w:t>to</w:t>
      </w:r>
      <w:r>
        <w:rPr>
          <w:spacing w:val="-6"/>
          <w:sz w:val="20"/>
        </w:rPr>
        <w:t xml:space="preserve"> </w:t>
      </w:r>
      <w:r>
        <w:rPr>
          <w:spacing w:val="-2"/>
          <w:w w:val="65"/>
          <w:sz w:val="20"/>
        </w:rPr>
        <w:t>cut</w:t>
      </w:r>
      <w:r>
        <w:rPr>
          <w:sz w:val="20"/>
        </w:rPr>
        <w:t xml:space="preserve"> </w:t>
      </w:r>
      <w:r>
        <w:rPr>
          <w:w w:val="65"/>
          <w:sz w:val="20"/>
        </w:rPr>
        <w:t>down</w:t>
      </w:r>
      <w:r>
        <w:rPr>
          <w:sz w:val="20"/>
        </w:rPr>
        <w:t xml:space="preserve"> </w:t>
      </w:r>
      <w:r>
        <w:rPr>
          <w:w w:val="65"/>
          <w:sz w:val="20"/>
        </w:rPr>
        <w:t>Mabira</w:t>
      </w:r>
      <w:r>
        <w:rPr>
          <w:sz w:val="20"/>
        </w:rPr>
        <w:t xml:space="preserve"> </w:t>
      </w:r>
      <w:r>
        <w:rPr>
          <w:w w:val="65"/>
          <w:sz w:val="20"/>
        </w:rPr>
        <w:t>forest</w:t>
      </w:r>
      <w:r>
        <w:rPr>
          <w:sz w:val="20"/>
        </w:rPr>
        <w:t xml:space="preserve"> </w:t>
      </w:r>
      <w:r>
        <w:rPr>
          <w:w w:val="65"/>
          <w:sz w:val="20"/>
        </w:rPr>
        <w:t>for</w:t>
      </w:r>
      <w:r>
        <w:rPr>
          <w:sz w:val="20"/>
        </w:rPr>
        <w:t xml:space="preserve"> </w:t>
      </w:r>
      <w:r>
        <w:rPr>
          <w:w w:val="65"/>
          <w:sz w:val="20"/>
        </w:rPr>
        <w:t>sugar</w:t>
      </w:r>
      <w:r>
        <w:rPr>
          <w:sz w:val="20"/>
        </w:rPr>
        <w:t xml:space="preserve"> </w:t>
      </w:r>
      <w:r>
        <w:rPr>
          <w:w w:val="65"/>
          <w:sz w:val="20"/>
        </w:rPr>
        <w:t>cane</w:t>
      </w:r>
      <w:r>
        <w:rPr>
          <w:sz w:val="20"/>
        </w:rPr>
        <w:t xml:space="preserve"> </w:t>
      </w:r>
      <w:r>
        <w:rPr>
          <w:w w:val="65"/>
          <w:sz w:val="20"/>
        </w:rPr>
        <w:t>plantation</w:t>
      </w:r>
      <w:r>
        <w:rPr>
          <w:sz w:val="20"/>
        </w:rPr>
        <w:t xml:space="preserve"> </w:t>
      </w:r>
      <w:r>
        <w:rPr>
          <w:w w:val="65"/>
          <w:sz w:val="20"/>
        </w:rPr>
        <w:t>in</w:t>
      </w:r>
      <w:r>
        <w:rPr>
          <w:sz w:val="20"/>
        </w:rPr>
        <w:t xml:space="preserve"> </w:t>
      </w:r>
      <w:r>
        <w:rPr>
          <w:w w:val="65"/>
          <w:sz w:val="20"/>
        </w:rPr>
        <w:t>Mukono.</w:t>
      </w:r>
    </w:p>
    <w:p w:rsidR="00E5575B" w:rsidRDefault="00D512E5">
      <w:pPr>
        <w:pStyle w:val="ListParagraph"/>
        <w:numPr>
          <w:ilvl w:val="0"/>
          <w:numId w:val="86"/>
        </w:numPr>
        <w:tabs>
          <w:tab w:val="left" w:pos="1815"/>
        </w:tabs>
        <w:spacing w:before="1" w:line="244" w:lineRule="auto"/>
        <w:ind w:right="2065" w:firstLine="0"/>
        <w:rPr>
          <w:sz w:val="20"/>
        </w:rPr>
      </w:pPr>
      <w:r>
        <w:rPr>
          <w:w w:val="65"/>
          <w:sz w:val="20"/>
        </w:rPr>
        <w:t>In</w:t>
      </w:r>
      <w:r>
        <w:rPr>
          <w:sz w:val="20"/>
        </w:rPr>
        <w:t xml:space="preserve"> </w:t>
      </w:r>
      <w:r>
        <w:rPr>
          <w:w w:val="65"/>
          <w:sz w:val="20"/>
        </w:rPr>
        <w:t>Mbarara,</w:t>
      </w:r>
      <w:r>
        <w:rPr>
          <w:sz w:val="20"/>
        </w:rPr>
        <w:t xml:space="preserve"> </w:t>
      </w:r>
      <w:r>
        <w:rPr>
          <w:w w:val="65"/>
          <w:sz w:val="20"/>
        </w:rPr>
        <w:t>Masaka</w:t>
      </w:r>
      <w:r>
        <w:rPr>
          <w:sz w:val="20"/>
        </w:rPr>
        <w:t xml:space="preserve"> </w:t>
      </w:r>
      <w:r>
        <w:rPr>
          <w:w w:val="65"/>
          <w:sz w:val="20"/>
        </w:rPr>
        <w:t>and</w:t>
      </w:r>
      <w:r>
        <w:rPr>
          <w:sz w:val="20"/>
        </w:rPr>
        <w:t xml:space="preserve"> </w:t>
      </w:r>
      <w:r>
        <w:rPr>
          <w:w w:val="65"/>
          <w:sz w:val="20"/>
        </w:rPr>
        <w:t>Kisoro,</w:t>
      </w:r>
      <w:r>
        <w:rPr>
          <w:sz w:val="20"/>
        </w:rPr>
        <w:t xml:space="preserve"> </w:t>
      </w:r>
      <w:r>
        <w:rPr>
          <w:w w:val="65"/>
          <w:sz w:val="20"/>
        </w:rPr>
        <w:t>proper</w:t>
      </w:r>
      <w:r>
        <w:rPr>
          <w:sz w:val="20"/>
        </w:rPr>
        <w:t xml:space="preserve"> </w:t>
      </w:r>
      <w:r>
        <w:rPr>
          <w:w w:val="65"/>
          <w:sz w:val="20"/>
        </w:rPr>
        <w:t>farming</w:t>
      </w:r>
      <w:r>
        <w:rPr>
          <w:sz w:val="20"/>
        </w:rPr>
        <w:t xml:space="preserve"> </w:t>
      </w:r>
      <w:r>
        <w:rPr>
          <w:w w:val="65"/>
          <w:sz w:val="20"/>
        </w:rPr>
        <w:t>methods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mixed</w:t>
      </w:r>
      <w:r>
        <w:rPr>
          <w:sz w:val="20"/>
        </w:rPr>
        <w:t xml:space="preserve"> </w:t>
      </w:r>
      <w:r>
        <w:rPr>
          <w:w w:val="65"/>
          <w:sz w:val="20"/>
        </w:rPr>
        <w:t>cropping,</w:t>
      </w:r>
      <w:r>
        <w:rPr>
          <w:sz w:val="20"/>
        </w:rPr>
        <w:t xml:space="preserve"> </w:t>
      </w:r>
      <w:r>
        <w:rPr>
          <w:w w:val="65"/>
          <w:sz w:val="20"/>
        </w:rPr>
        <w:t>crop</w:t>
      </w:r>
      <w:r>
        <w:rPr>
          <w:sz w:val="20"/>
        </w:rPr>
        <w:t xml:space="preserve"> </w:t>
      </w:r>
      <w:r>
        <w:rPr>
          <w:w w:val="65"/>
          <w:sz w:val="20"/>
        </w:rPr>
        <w:t>rotation,</w:t>
      </w:r>
      <w:r>
        <w:rPr>
          <w:sz w:val="20"/>
        </w:rPr>
        <w:t xml:space="preserve"> </w:t>
      </w:r>
      <w:r>
        <w:rPr>
          <w:w w:val="65"/>
          <w:sz w:val="20"/>
        </w:rPr>
        <w:t>mulching,</w:t>
      </w:r>
      <w:r>
        <w:rPr>
          <w:sz w:val="20"/>
        </w:rPr>
        <w:t xml:space="preserve"> </w:t>
      </w:r>
      <w:r>
        <w:rPr>
          <w:w w:val="65"/>
          <w:sz w:val="20"/>
        </w:rPr>
        <w:t>strip</w:t>
      </w:r>
      <w:r>
        <w:rPr>
          <w:sz w:val="20"/>
        </w:rPr>
        <w:t xml:space="preserve"> </w:t>
      </w:r>
      <w:r>
        <w:rPr>
          <w:w w:val="65"/>
          <w:sz w:val="20"/>
        </w:rPr>
        <w:t>cropping,</w:t>
      </w:r>
      <w:r>
        <w:rPr>
          <w:sz w:val="20"/>
        </w:rPr>
        <w:t xml:space="preserve"> </w:t>
      </w:r>
      <w:r>
        <w:rPr>
          <w:w w:val="65"/>
          <w:sz w:val="20"/>
        </w:rPr>
        <w:t>terracing,</w:t>
      </w:r>
      <w:r>
        <w:rPr>
          <w:sz w:val="20"/>
        </w:rPr>
        <w:t xml:space="preserve"> </w:t>
      </w:r>
      <w:r>
        <w:rPr>
          <w:w w:val="65"/>
          <w:sz w:val="20"/>
        </w:rPr>
        <w:t>and</w:t>
      </w:r>
      <w:r>
        <w:rPr>
          <w:sz w:val="20"/>
        </w:rPr>
        <w:t xml:space="preserve"> </w:t>
      </w:r>
      <w:r>
        <w:rPr>
          <w:w w:val="65"/>
          <w:sz w:val="20"/>
        </w:rPr>
        <w:t>application</w:t>
      </w:r>
      <w:r>
        <w:rPr>
          <w:sz w:val="20"/>
        </w:rPr>
        <w:t xml:space="preserve"> </w:t>
      </w:r>
      <w:r>
        <w:rPr>
          <w:w w:val="65"/>
          <w:sz w:val="20"/>
        </w:rPr>
        <w:t>of</w:t>
      </w:r>
      <w:r>
        <w:rPr>
          <w:sz w:val="20"/>
        </w:rPr>
        <w:t xml:space="preserve"> </w:t>
      </w:r>
      <w:r>
        <w:rPr>
          <w:w w:val="65"/>
          <w:sz w:val="20"/>
        </w:rPr>
        <w:t>appropriate</w:t>
      </w:r>
      <w:r>
        <w:rPr>
          <w:sz w:val="20"/>
        </w:rPr>
        <w:t xml:space="preserve"> </w:t>
      </w:r>
      <w:r>
        <w:rPr>
          <w:w w:val="65"/>
          <w:sz w:val="20"/>
        </w:rPr>
        <w:t>fertilizers</w:t>
      </w:r>
      <w:r>
        <w:rPr>
          <w:sz w:val="20"/>
        </w:rPr>
        <w:t xml:space="preserve"> </w:t>
      </w:r>
      <w:r>
        <w:rPr>
          <w:w w:val="65"/>
          <w:sz w:val="20"/>
        </w:rPr>
        <w:t>and</w:t>
      </w:r>
      <w:r>
        <w:rPr>
          <w:sz w:val="20"/>
        </w:rPr>
        <w:t xml:space="preserve"> </w:t>
      </w:r>
      <w:r>
        <w:rPr>
          <w:w w:val="65"/>
          <w:sz w:val="20"/>
        </w:rPr>
        <w:t>pesticides</w:t>
      </w:r>
      <w:r>
        <w:rPr>
          <w:sz w:val="20"/>
        </w:rPr>
        <w:t xml:space="preserve"> </w:t>
      </w:r>
      <w:r>
        <w:rPr>
          <w:w w:val="65"/>
          <w:sz w:val="20"/>
        </w:rPr>
        <w:t>are</w:t>
      </w:r>
      <w:r>
        <w:rPr>
          <w:sz w:val="20"/>
        </w:rPr>
        <w:t xml:space="preserve"> </w:t>
      </w:r>
      <w:r>
        <w:rPr>
          <w:w w:val="65"/>
          <w:sz w:val="20"/>
        </w:rPr>
        <w:t>being</w:t>
      </w:r>
      <w:r>
        <w:rPr>
          <w:sz w:val="20"/>
        </w:rPr>
        <w:t xml:space="preserve"> </w:t>
      </w:r>
      <w:r>
        <w:rPr>
          <w:w w:val="65"/>
          <w:sz w:val="20"/>
        </w:rPr>
        <w:t>adopted</w:t>
      </w:r>
      <w:r>
        <w:rPr>
          <w:sz w:val="20"/>
        </w:rPr>
        <w:t xml:space="preserve"> </w:t>
      </w:r>
      <w:r>
        <w:rPr>
          <w:w w:val="65"/>
          <w:sz w:val="20"/>
        </w:rPr>
        <w:t>so</w:t>
      </w:r>
      <w:r>
        <w:rPr>
          <w:sz w:val="20"/>
        </w:rPr>
        <w:t xml:space="preserve"> </w:t>
      </w:r>
      <w:r>
        <w:rPr>
          <w:w w:val="65"/>
          <w:sz w:val="20"/>
        </w:rPr>
        <w:t>as</w:t>
      </w:r>
      <w:r>
        <w:rPr>
          <w:sz w:val="20"/>
        </w:rPr>
        <w:t xml:space="preserve"> </w:t>
      </w:r>
      <w:r>
        <w:rPr>
          <w:w w:val="65"/>
          <w:sz w:val="20"/>
        </w:rPr>
        <w:t>to</w:t>
      </w:r>
      <w:r>
        <w:rPr>
          <w:sz w:val="20"/>
        </w:rPr>
        <w:t xml:space="preserve"> </w:t>
      </w:r>
      <w:r>
        <w:rPr>
          <w:w w:val="65"/>
          <w:sz w:val="20"/>
        </w:rPr>
        <w:t>control</w:t>
      </w:r>
      <w:r>
        <w:rPr>
          <w:sz w:val="20"/>
        </w:rPr>
        <w:t xml:space="preserve"> </w:t>
      </w:r>
      <w:r>
        <w:rPr>
          <w:w w:val="65"/>
          <w:sz w:val="20"/>
        </w:rPr>
        <w:t>soil</w:t>
      </w:r>
      <w:r>
        <w:rPr>
          <w:sz w:val="20"/>
        </w:rPr>
        <w:t xml:space="preserve"> </w:t>
      </w:r>
      <w:r>
        <w:rPr>
          <w:w w:val="65"/>
          <w:sz w:val="20"/>
        </w:rPr>
        <w:t>deterioration.</w:t>
      </w:r>
    </w:p>
    <w:p w:rsidR="00E5575B" w:rsidRDefault="00D512E5">
      <w:pPr>
        <w:pStyle w:val="ListParagraph"/>
        <w:numPr>
          <w:ilvl w:val="0"/>
          <w:numId w:val="86"/>
        </w:numPr>
        <w:tabs>
          <w:tab w:val="left" w:pos="1815"/>
        </w:tabs>
        <w:spacing w:line="244" w:lineRule="auto"/>
        <w:ind w:right="2069" w:firstLine="0"/>
        <w:rPr>
          <w:sz w:val="20"/>
        </w:rPr>
      </w:pPr>
      <w:r>
        <w:rPr>
          <w:w w:val="65"/>
          <w:sz w:val="20"/>
        </w:rPr>
        <w:t>Better</w:t>
      </w:r>
      <w:r>
        <w:rPr>
          <w:spacing w:val="-4"/>
          <w:sz w:val="20"/>
        </w:rPr>
        <w:t xml:space="preserve"> </w:t>
      </w:r>
      <w:r>
        <w:rPr>
          <w:w w:val="65"/>
          <w:sz w:val="20"/>
        </w:rPr>
        <w:t>farming</w:t>
      </w:r>
      <w:r>
        <w:rPr>
          <w:spacing w:val="-4"/>
          <w:sz w:val="20"/>
        </w:rPr>
        <w:t xml:space="preserve"> </w:t>
      </w:r>
      <w:r>
        <w:rPr>
          <w:w w:val="65"/>
          <w:sz w:val="20"/>
        </w:rPr>
        <w:t>practices</w:t>
      </w:r>
      <w:r>
        <w:rPr>
          <w:spacing w:val="-4"/>
          <w:sz w:val="20"/>
        </w:rPr>
        <w:t xml:space="preserve"> </w:t>
      </w:r>
      <w:r>
        <w:rPr>
          <w:w w:val="65"/>
          <w:sz w:val="20"/>
        </w:rPr>
        <w:t>such</w:t>
      </w:r>
      <w:r>
        <w:rPr>
          <w:spacing w:val="-4"/>
          <w:sz w:val="20"/>
        </w:rPr>
        <w:t xml:space="preserve"> </w:t>
      </w:r>
      <w:r>
        <w:rPr>
          <w:w w:val="65"/>
          <w:sz w:val="20"/>
        </w:rPr>
        <w:t>as</w:t>
      </w:r>
      <w:r>
        <w:rPr>
          <w:spacing w:val="-4"/>
          <w:sz w:val="20"/>
        </w:rPr>
        <w:t xml:space="preserve"> </w:t>
      </w:r>
      <w:r>
        <w:rPr>
          <w:w w:val="65"/>
          <w:sz w:val="20"/>
        </w:rPr>
        <w:t>ranching</w:t>
      </w:r>
      <w:r>
        <w:rPr>
          <w:spacing w:val="-4"/>
          <w:sz w:val="20"/>
        </w:rPr>
        <w:t xml:space="preserve"> </w:t>
      </w:r>
      <w:r>
        <w:rPr>
          <w:w w:val="65"/>
          <w:sz w:val="20"/>
        </w:rPr>
        <w:t>in</w:t>
      </w:r>
      <w:r>
        <w:rPr>
          <w:spacing w:val="-4"/>
          <w:sz w:val="20"/>
        </w:rPr>
        <w:t xml:space="preserve"> </w:t>
      </w:r>
      <w:r>
        <w:rPr>
          <w:w w:val="65"/>
          <w:sz w:val="20"/>
        </w:rPr>
        <w:t>Mbarara</w:t>
      </w:r>
      <w:r>
        <w:rPr>
          <w:sz w:val="20"/>
        </w:rPr>
        <w:t xml:space="preserve"> </w:t>
      </w:r>
      <w:r>
        <w:rPr>
          <w:w w:val="65"/>
          <w:sz w:val="20"/>
        </w:rPr>
        <w:t>like</w:t>
      </w:r>
      <w:r>
        <w:rPr>
          <w:spacing w:val="-4"/>
          <w:sz w:val="20"/>
        </w:rPr>
        <w:t xml:space="preserve"> </w:t>
      </w:r>
      <w:r>
        <w:rPr>
          <w:w w:val="65"/>
          <w:sz w:val="20"/>
        </w:rPr>
        <w:t>Ankole</w:t>
      </w:r>
      <w:r>
        <w:rPr>
          <w:spacing w:val="-1"/>
          <w:sz w:val="20"/>
        </w:rPr>
        <w:t xml:space="preserve"> </w:t>
      </w:r>
      <w:r>
        <w:rPr>
          <w:w w:val="65"/>
          <w:sz w:val="20"/>
        </w:rPr>
        <w:t>-</w:t>
      </w:r>
      <w:r>
        <w:rPr>
          <w:spacing w:val="40"/>
          <w:sz w:val="20"/>
        </w:rPr>
        <w:t xml:space="preserve"> </w:t>
      </w:r>
      <w:r>
        <w:rPr>
          <w:w w:val="65"/>
          <w:sz w:val="20"/>
        </w:rPr>
        <w:t>Masaka</w:t>
      </w:r>
      <w:r>
        <w:rPr>
          <w:spacing w:val="-2"/>
          <w:sz w:val="20"/>
        </w:rPr>
        <w:t xml:space="preserve"> </w:t>
      </w:r>
      <w:r>
        <w:rPr>
          <w:w w:val="65"/>
          <w:sz w:val="20"/>
        </w:rPr>
        <w:t>ranch,</w:t>
      </w:r>
      <w:r>
        <w:rPr>
          <w:spacing w:val="-7"/>
          <w:sz w:val="20"/>
        </w:rPr>
        <w:t xml:space="preserve"> </w:t>
      </w:r>
      <w:r>
        <w:rPr>
          <w:w w:val="65"/>
          <w:sz w:val="20"/>
        </w:rPr>
        <w:t>rotational</w:t>
      </w:r>
      <w:r>
        <w:rPr>
          <w:spacing w:val="-4"/>
          <w:sz w:val="20"/>
        </w:rPr>
        <w:t xml:space="preserve"> </w:t>
      </w:r>
      <w:r>
        <w:rPr>
          <w:w w:val="65"/>
          <w:sz w:val="20"/>
        </w:rPr>
        <w:t>grazing</w:t>
      </w:r>
      <w:r>
        <w:rPr>
          <w:spacing w:val="-4"/>
          <w:sz w:val="20"/>
        </w:rPr>
        <w:t xml:space="preserve"> </w:t>
      </w:r>
      <w:r>
        <w:rPr>
          <w:w w:val="65"/>
          <w:sz w:val="20"/>
        </w:rPr>
        <w:t>in</w:t>
      </w:r>
      <w:r>
        <w:rPr>
          <w:spacing w:val="-4"/>
          <w:sz w:val="20"/>
        </w:rPr>
        <w:t xml:space="preserve"> </w:t>
      </w:r>
      <w:r>
        <w:rPr>
          <w:w w:val="65"/>
          <w:sz w:val="20"/>
        </w:rPr>
        <w:t>Nakasongola</w:t>
      </w:r>
      <w:r>
        <w:rPr>
          <w:spacing w:val="-2"/>
          <w:sz w:val="20"/>
        </w:rPr>
        <w:t xml:space="preserve"> </w:t>
      </w:r>
      <w:r>
        <w:rPr>
          <w:w w:val="65"/>
          <w:sz w:val="20"/>
        </w:rPr>
        <w:t>and</w:t>
      </w:r>
      <w:r>
        <w:rPr>
          <w:spacing w:val="-4"/>
          <w:sz w:val="20"/>
        </w:rPr>
        <w:t xml:space="preserve"> </w:t>
      </w:r>
      <w:r>
        <w:rPr>
          <w:w w:val="65"/>
          <w:sz w:val="20"/>
        </w:rPr>
        <w:t>Hoima</w:t>
      </w:r>
      <w:r>
        <w:rPr>
          <w:sz w:val="20"/>
        </w:rPr>
        <w:t xml:space="preserve"> </w:t>
      </w:r>
      <w:r>
        <w:rPr>
          <w:w w:val="65"/>
          <w:sz w:val="20"/>
        </w:rPr>
        <w:t>are</w:t>
      </w:r>
      <w:r>
        <w:rPr>
          <w:spacing w:val="-4"/>
          <w:sz w:val="20"/>
        </w:rPr>
        <w:t xml:space="preserve"> </w:t>
      </w:r>
      <w:r>
        <w:rPr>
          <w:w w:val="65"/>
          <w:sz w:val="20"/>
        </w:rPr>
        <w:t>being</w:t>
      </w:r>
      <w:r>
        <w:rPr>
          <w:sz w:val="20"/>
        </w:rPr>
        <w:t xml:space="preserve"> </w:t>
      </w:r>
      <w:proofErr w:type="gramStart"/>
      <w:r>
        <w:rPr>
          <w:w w:val="65"/>
          <w:sz w:val="20"/>
        </w:rPr>
        <w:t>adopted</w:t>
      </w:r>
      <w:proofErr w:type="gramEnd"/>
      <w:r>
        <w:rPr>
          <w:sz w:val="20"/>
        </w:rPr>
        <w:t xml:space="preserve"> </w:t>
      </w:r>
      <w:r>
        <w:rPr>
          <w:w w:val="65"/>
          <w:sz w:val="20"/>
        </w:rPr>
        <w:t>to</w:t>
      </w:r>
      <w:r>
        <w:rPr>
          <w:sz w:val="20"/>
        </w:rPr>
        <w:t xml:space="preserve"> </w:t>
      </w:r>
      <w:r>
        <w:rPr>
          <w:w w:val="65"/>
          <w:sz w:val="20"/>
        </w:rPr>
        <w:t>control</w:t>
      </w:r>
      <w:r>
        <w:rPr>
          <w:sz w:val="20"/>
        </w:rPr>
        <w:t xml:space="preserve"> </w:t>
      </w:r>
      <w:r>
        <w:rPr>
          <w:w w:val="65"/>
          <w:sz w:val="20"/>
        </w:rPr>
        <w:t>overgrazing</w:t>
      </w:r>
      <w:r>
        <w:rPr>
          <w:sz w:val="20"/>
        </w:rPr>
        <w:t xml:space="preserve"> </w:t>
      </w:r>
      <w:r>
        <w:rPr>
          <w:w w:val="65"/>
          <w:sz w:val="20"/>
        </w:rPr>
        <w:t>and</w:t>
      </w:r>
      <w:r>
        <w:rPr>
          <w:sz w:val="20"/>
        </w:rPr>
        <w:t xml:space="preserve"> </w:t>
      </w:r>
      <w:r>
        <w:rPr>
          <w:w w:val="65"/>
          <w:sz w:val="20"/>
        </w:rPr>
        <w:t>overstocking</w:t>
      </w:r>
      <w:r>
        <w:rPr>
          <w:sz w:val="20"/>
        </w:rPr>
        <w:t xml:space="preserve"> </w:t>
      </w:r>
      <w:r>
        <w:rPr>
          <w:w w:val="65"/>
          <w:sz w:val="20"/>
        </w:rPr>
        <w:t>which</w:t>
      </w:r>
      <w:r>
        <w:rPr>
          <w:sz w:val="20"/>
        </w:rPr>
        <w:t xml:space="preserve"> </w:t>
      </w:r>
      <w:r>
        <w:rPr>
          <w:w w:val="65"/>
          <w:sz w:val="20"/>
        </w:rPr>
        <w:t>cause</w:t>
      </w:r>
      <w:r>
        <w:rPr>
          <w:sz w:val="20"/>
        </w:rPr>
        <w:t xml:space="preserve"> </w:t>
      </w:r>
      <w:r>
        <w:rPr>
          <w:w w:val="65"/>
          <w:sz w:val="20"/>
        </w:rPr>
        <w:t>soil</w:t>
      </w:r>
      <w:r>
        <w:rPr>
          <w:sz w:val="20"/>
        </w:rPr>
        <w:t xml:space="preserve"> </w:t>
      </w:r>
      <w:r>
        <w:rPr>
          <w:w w:val="65"/>
          <w:sz w:val="20"/>
        </w:rPr>
        <w:t>erosion</w:t>
      </w:r>
      <w:r>
        <w:rPr>
          <w:sz w:val="20"/>
        </w:rPr>
        <w:t xml:space="preserve"> </w:t>
      </w:r>
      <w:r>
        <w:rPr>
          <w:w w:val="65"/>
          <w:sz w:val="20"/>
        </w:rPr>
        <w:t>and</w:t>
      </w:r>
      <w:r>
        <w:rPr>
          <w:sz w:val="20"/>
        </w:rPr>
        <w:t xml:space="preserve"> </w:t>
      </w:r>
      <w:r>
        <w:rPr>
          <w:w w:val="65"/>
          <w:sz w:val="20"/>
        </w:rPr>
        <w:t>aridity.</w:t>
      </w:r>
    </w:p>
    <w:p w:rsidR="00E5575B" w:rsidRDefault="00D512E5">
      <w:pPr>
        <w:pStyle w:val="ListParagraph"/>
        <w:numPr>
          <w:ilvl w:val="0"/>
          <w:numId w:val="86"/>
        </w:numPr>
        <w:tabs>
          <w:tab w:val="left" w:pos="1815"/>
        </w:tabs>
        <w:spacing w:line="242" w:lineRule="auto"/>
        <w:ind w:right="2062" w:firstLine="0"/>
        <w:rPr>
          <w:sz w:val="20"/>
        </w:rPr>
      </w:pPr>
      <w:r>
        <w:rPr>
          <w:w w:val="65"/>
          <w:sz w:val="20"/>
        </w:rPr>
        <w:t>The</w:t>
      </w:r>
      <w:r>
        <w:rPr>
          <w:sz w:val="20"/>
        </w:rPr>
        <w:t xml:space="preserve"> </w:t>
      </w:r>
      <w:r>
        <w:rPr>
          <w:w w:val="65"/>
          <w:sz w:val="20"/>
        </w:rPr>
        <w:t>government</w:t>
      </w:r>
      <w:r>
        <w:rPr>
          <w:sz w:val="20"/>
        </w:rPr>
        <w:t xml:space="preserve"> </w:t>
      </w:r>
      <w:r>
        <w:rPr>
          <w:w w:val="65"/>
          <w:sz w:val="20"/>
        </w:rPr>
        <w:t>is</w:t>
      </w:r>
      <w:r>
        <w:rPr>
          <w:sz w:val="20"/>
        </w:rPr>
        <w:t xml:space="preserve"> </w:t>
      </w:r>
      <w:r>
        <w:rPr>
          <w:w w:val="65"/>
          <w:sz w:val="20"/>
        </w:rPr>
        <w:t>setting</w:t>
      </w:r>
      <w:r>
        <w:rPr>
          <w:sz w:val="20"/>
        </w:rPr>
        <w:t xml:space="preserve"> </w:t>
      </w:r>
      <w:r>
        <w:rPr>
          <w:w w:val="65"/>
          <w:sz w:val="20"/>
        </w:rPr>
        <w:t>up</w:t>
      </w:r>
      <w:r>
        <w:rPr>
          <w:sz w:val="20"/>
        </w:rPr>
        <w:t xml:space="preserve"> </w:t>
      </w:r>
      <w:r>
        <w:rPr>
          <w:w w:val="65"/>
          <w:sz w:val="20"/>
        </w:rPr>
        <w:t>a</w:t>
      </w:r>
      <w:r>
        <w:rPr>
          <w:sz w:val="20"/>
        </w:rPr>
        <w:t xml:space="preserve"> </w:t>
      </w:r>
      <w:r>
        <w:rPr>
          <w:w w:val="65"/>
          <w:sz w:val="20"/>
        </w:rPr>
        <w:t>National</w:t>
      </w:r>
      <w:r>
        <w:rPr>
          <w:sz w:val="20"/>
        </w:rPr>
        <w:t xml:space="preserve"> </w:t>
      </w:r>
      <w:r>
        <w:rPr>
          <w:w w:val="65"/>
          <w:sz w:val="20"/>
        </w:rPr>
        <w:t>environment</w:t>
      </w:r>
      <w:r>
        <w:rPr>
          <w:sz w:val="20"/>
        </w:rPr>
        <w:t xml:space="preserve"> </w:t>
      </w:r>
      <w:r>
        <w:rPr>
          <w:w w:val="65"/>
          <w:sz w:val="20"/>
        </w:rPr>
        <w:t>monitoring</w:t>
      </w:r>
      <w:r>
        <w:rPr>
          <w:sz w:val="20"/>
        </w:rPr>
        <w:t xml:space="preserve"> </w:t>
      </w:r>
      <w:r>
        <w:rPr>
          <w:w w:val="65"/>
          <w:sz w:val="20"/>
        </w:rPr>
        <w:t>Network</w:t>
      </w:r>
      <w:r>
        <w:rPr>
          <w:sz w:val="20"/>
        </w:rPr>
        <w:t xml:space="preserve"> </w:t>
      </w:r>
      <w:r>
        <w:rPr>
          <w:w w:val="65"/>
          <w:sz w:val="20"/>
        </w:rPr>
        <w:t>called</w:t>
      </w:r>
      <w:r>
        <w:rPr>
          <w:sz w:val="20"/>
        </w:rPr>
        <w:t xml:space="preserve"> </w:t>
      </w:r>
      <w:r>
        <w:rPr>
          <w:w w:val="65"/>
          <w:sz w:val="20"/>
        </w:rPr>
        <w:t>(NEMA)</w:t>
      </w:r>
      <w:r>
        <w:rPr>
          <w:sz w:val="20"/>
        </w:rPr>
        <w:t xml:space="preserve"> </w:t>
      </w:r>
      <w:r>
        <w:rPr>
          <w:w w:val="65"/>
          <w:sz w:val="20"/>
        </w:rPr>
        <w:t>National</w:t>
      </w:r>
      <w:r>
        <w:rPr>
          <w:sz w:val="20"/>
        </w:rPr>
        <w:t xml:space="preserve"> </w:t>
      </w:r>
      <w:r>
        <w:rPr>
          <w:w w:val="65"/>
          <w:sz w:val="20"/>
        </w:rPr>
        <w:t>Environment</w:t>
      </w:r>
      <w:r>
        <w:rPr>
          <w:sz w:val="20"/>
        </w:rPr>
        <w:t xml:space="preserve"> </w:t>
      </w:r>
      <w:r>
        <w:rPr>
          <w:w w:val="65"/>
          <w:sz w:val="20"/>
        </w:rPr>
        <w:t>Management</w:t>
      </w:r>
      <w:r>
        <w:rPr>
          <w:sz w:val="20"/>
        </w:rPr>
        <w:t xml:space="preserve"> </w:t>
      </w:r>
      <w:r>
        <w:rPr>
          <w:w w:val="65"/>
          <w:sz w:val="20"/>
        </w:rPr>
        <w:t>Authority</w:t>
      </w:r>
      <w:r>
        <w:rPr>
          <w:sz w:val="20"/>
        </w:rPr>
        <w:t xml:space="preserve"> </w:t>
      </w:r>
      <w:r>
        <w:rPr>
          <w:w w:val="65"/>
          <w:sz w:val="20"/>
        </w:rPr>
        <w:t>for</w:t>
      </w:r>
      <w:r>
        <w:rPr>
          <w:sz w:val="20"/>
        </w:rPr>
        <w:t xml:space="preserve"> </w:t>
      </w:r>
      <w:r>
        <w:rPr>
          <w:w w:val="65"/>
          <w:sz w:val="20"/>
        </w:rPr>
        <w:t>environmental</w:t>
      </w:r>
      <w:r>
        <w:rPr>
          <w:spacing w:val="-5"/>
          <w:sz w:val="20"/>
        </w:rPr>
        <w:t xml:space="preserve"> </w:t>
      </w:r>
      <w:r>
        <w:rPr>
          <w:w w:val="65"/>
          <w:sz w:val="20"/>
        </w:rPr>
        <w:t>degradation</w:t>
      </w:r>
      <w:r>
        <w:rPr>
          <w:spacing w:val="-4"/>
          <w:sz w:val="20"/>
        </w:rPr>
        <w:t xml:space="preserve"> </w:t>
      </w:r>
      <w:r>
        <w:rPr>
          <w:w w:val="65"/>
          <w:sz w:val="20"/>
        </w:rPr>
        <w:t>causes</w:t>
      </w:r>
      <w:r>
        <w:rPr>
          <w:spacing w:val="-1"/>
          <w:sz w:val="20"/>
        </w:rPr>
        <w:t xml:space="preserve"> </w:t>
      </w:r>
      <w:r>
        <w:rPr>
          <w:w w:val="65"/>
          <w:sz w:val="20"/>
        </w:rPr>
        <w:t>and</w:t>
      </w:r>
      <w:r>
        <w:rPr>
          <w:spacing w:val="-4"/>
          <w:sz w:val="20"/>
        </w:rPr>
        <w:t xml:space="preserve"> </w:t>
      </w:r>
      <w:r>
        <w:rPr>
          <w:w w:val="65"/>
          <w:sz w:val="20"/>
        </w:rPr>
        <w:t>effects</w:t>
      </w:r>
      <w:r>
        <w:rPr>
          <w:spacing w:val="-4"/>
          <w:sz w:val="20"/>
        </w:rPr>
        <w:t xml:space="preserve"> </w:t>
      </w:r>
      <w:r>
        <w:rPr>
          <w:w w:val="65"/>
          <w:sz w:val="20"/>
        </w:rPr>
        <w:t>such</w:t>
      </w:r>
      <w:r>
        <w:rPr>
          <w:spacing w:val="-3"/>
          <w:sz w:val="20"/>
        </w:rPr>
        <w:t xml:space="preserve"> </w:t>
      </w:r>
      <w:r>
        <w:rPr>
          <w:w w:val="65"/>
          <w:sz w:val="20"/>
        </w:rPr>
        <w:t>as</w:t>
      </w:r>
      <w:r>
        <w:rPr>
          <w:spacing w:val="-3"/>
          <w:sz w:val="20"/>
        </w:rPr>
        <w:t xml:space="preserve"> </w:t>
      </w:r>
      <w:r>
        <w:rPr>
          <w:w w:val="65"/>
          <w:sz w:val="20"/>
        </w:rPr>
        <w:t>wetland</w:t>
      </w:r>
      <w:r>
        <w:rPr>
          <w:spacing w:val="-6"/>
          <w:sz w:val="20"/>
        </w:rPr>
        <w:t xml:space="preserve"> </w:t>
      </w:r>
      <w:r>
        <w:rPr>
          <w:w w:val="65"/>
          <w:sz w:val="20"/>
        </w:rPr>
        <w:t>reclamation,</w:t>
      </w:r>
      <w:r>
        <w:rPr>
          <w:spacing w:val="-3"/>
          <w:sz w:val="20"/>
        </w:rPr>
        <w:t xml:space="preserve"> </w:t>
      </w:r>
      <w:r>
        <w:rPr>
          <w:w w:val="65"/>
          <w:sz w:val="20"/>
        </w:rPr>
        <w:t>deforestation</w:t>
      </w:r>
      <w:r>
        <w:rPr>
          <w:spacing w:val="-6"/>
          <w:sz w:val="20"/>
        </w:rPr>
        <w:t xml:space="preserve"> </w:t>
      </w:r>
      <w:r>
        <w:rPr>
          <w:w w:val="65"/>
          <w:sz w:val="20"/>
        </w:rPr>
        <w:t>and</w:t>
      </w:r>
      <w:r>
        <w:rPr>
          <w:sz w:val="20"/>
        </w:rPr>
        <w:t xml:space="preserve"> </w:t>
      </w:r>
      <w:r>
        <w:rPr>
          <w:w w:val="65"/>
          <w:sz w:val="20"/>
        </w:rPr>
        <w:t>release</w:t>
      </w:r>
      <w:r>
        <w:rPr>
          <w:spacing w:val="-14"/>
          <w:sz w:val="20"/>
        </w:rPr>
        <w:t xml:space="preserve"> </w:t>
      </w:r>
      <w:r>
        <w:rPr>
          <w:w w:val="65"/>
          <w:sz w:val="20"/>
        </w:rPr>
        <w:t>of</w:t>
      </w:r>
      <w:r>
        <w:rPr>
          <w:spacing w:val="-13"/>
          <w:sz w:val="20"/>
        </w:rPr>
        <w:t xml:space="preserve"> </w:t>
      </w:r>
      <w:r>
        <w:rPr>
          <w:w w:val="65"/>
          <w:sz w:val="20"/>
        </w:rPr>
        <w:t>carbon</w:t>
      </w:r>
      <w:r>
        <w:rPr>
          <w:spacing w:val="-13"/>
          <w:sz w:val="20"/>
        </w:rPr>
        <w:t xml:space="preserve"> </w:t>
      </w:r>
      <w:r>
        <w:rPr>
          <w:w w:val="65"/>
          <w:sz w:val="20"/>
        </w:rPr>
        <w:t>monoxide</w:t>
      </w:r>
      <w:r>
        <w:rPr>
          <w:spacing w:val="-12"/>
          <w:sz w:val="20"/>
        </w:rPr>
        <w:t xml:space="preserve"> </w:t>
      </w:r>
      <w:r>
        <w:rPr>
          <w:w w:val="65"/>
          <w:sz w:val="20"/>
        </w:rPr>
        <w:t>and</w:t>
      </w:r>
      <w:r>
        <w:rPr>
          <w:spacing w:val="-14"/>
          <w:sz w:val="20"/>
        </w:rPr>
        <w:t xml:space="preserve"> </w:t>
      </w:r>
      <w:r>
        <w:rPr>
          <w:w w:val="65"/>
          <w:sz w:val="20"/>
        </w:rPr>
        <w:t>hydrocarbon</w:t>
      </w:r>
      <w:r>
        <w:rPr>
          <w:spacing w:val="-13"/>
          <w:sz w:val="20"/>
        </w:rPr>
        <w:t xml:space="preserve"> </w:t>
      </w:r>
      <w:r>
        <w:rPr>
          <w:w w:val="65"/>
          <w:sz w:val="20"/>
        </w:rPr>
        <w:t>in</w:t>
      </w:r>
      <w:r>
        <w:rPr>
          <w:spacing w:val="-13"/>
          <w:sz w:val="20"/>
        </w:rPr>
        <w:t xml:space="preserve"> </w:t>
      </w:r>
      <w:r>
        <w:rPr>
          <w:w w:val="65"/>
          <w:sz w:val="20"/>
        </w:rPr>
        <w:t>the</w:t>
      </w:r>
      <w:r>
        <w:rPr>
          <w:sz w:val="20"/>
        </w:rPr>
        <w:t xml:space="preserve"> </w:t>
      </w:r>
      <w:r>
        <w:rPr>
          <w:w w:val="70"/>
          <w:sz w:val="20"/>
        </w:rPr>
        <w:t>atmosphere.</w:t>
      </w:r>
      <w:r>
        <w:rPr>
          <w:spacing w:val="-14"/>
          <w:sz w:val="20"/>
        </w:rPr>
        <w:t xml:space="preserve"> </w:t>
      </w:r>
      <w:r>
        <w:rPr>
          <w:w w:val="70"/>
          <w:sz w:val="20"/>
        </w:rPr>
        <w:t>E.g.</w:t>
      </w:r>
      <w:r>
        <w:rPr>
          <w:spacing w:val="-13"/>
          <w:sz w:val="20"/>
        </w:rPr>
        <w:t xml:space="preserve"> </w:t>
      </w:r>
      <w:r>
        <w:rPr>
          <w:w w:val="70"/>
          <w:sz w:val="20"/>
        </w:rPr>
        <w:t>Kampala</w:t>
      </w:r>
      <w:r>
        <w:rPr>
          <w:spacing w:val="-11"/>
          <w:sz w:val="20"/>
        </w:rPr>
        <w:t xml:space="preserve"> </w:t>
      </w:r>
      <w:r>
        <w:rPr>
          <w:w w:val="70"/>
          <w:sz w:val="20"/>
        </w:rPr>
        <w:t>Capital</w:t>
      </w:r>
      <w:r>
        <w:rPr>
          <w:spacing w:val="-9"/>
          <w:sz w:val="20"/>
        </w:rPr>
        <w:t xml:space="preserve"> </w:t>
      </w:r>
      <w:r>
        <w:rPr>
          <w:w w:val="70"/>
          <w:sz w:val="20"/>
        </w:rPr>
        <w:t>City</w:t>
      </w:r>
      <w:r>
        <w:rPr>
          <w:spacing w:val="-11"/>
          <w:sz w:val="20"/>
        </w:rPr>
        <w:t xml:space="preserve"> </w:t>
      </w:r>
      <w:r>
        <w:rPr>
          <w:w w:val="70"/>
          <w:sz w:val="20"/>
        </w:rPr>
        <w:t>Council</w:t>
      </w:r>
      <w:r>
        <w:rPr>
          <w:spacing w:val="-9"/>
          <w:sz w:val="20"/>
        </w:rPr>
        <w:t xml:space="preserve"> </w:t>
      </w:r>
      <w:r>
        <w:rPr>
          <w:w w:val="70"/>
          <w:sz w:val="20"/>
        </w:rPr>
        <w:t>and</w:t>
      </w:r>
      <w:r>
        <w:rPr>
          <w:spacing w:val="-10"/>
          <w:sz w:val="20"/>
        </w:rPr>
        <w:t xml:space="preserve"> </w:t>
      </w:r>
      <w:r>
        <w:rPr>
          <w:w w:val="70"/>
          <w:sz w:val="20"/>
        </w:rPr>
        <w:t>NEMA</w:t>
      </w:r>
      <w:r>
        <w:rPr>
          <w:spacing w:val="-10"/>
          <w:sz w:val="20"/>
        </w:rPr>
        <w:t xml:space="preserve"> </w:t>
      </w:r>
      <w:r>
        <w:rPr>
          <w:w w:val="70"/>
          <w:sz w:val="20"/>
        </w:rPr>
        <w:t>are</w:t>
      </w:r>
      <w:r>
        <w:rPr>
          <w:spacing w:val="-10"/>
          <w:sz w:val="20"/>
        </w:rPr>
        <w:t xml:space="preserve"> </w:t>
      </w:r>
      <w:r>
        <w:rPr>
          <w:w w:val="70"/>
          <w:sz w:val="20"/>
        </w:rPr>
        <w:t>evicting</w:t>
      </w:r>
      <w:r>
        <w:rPr>
          <w:spacing w:val="-11"/>
          <w:sz w:val="20"/>
        </w:rPr>
        <w:t xml:space="preserve"> </w:t>
      </w:r>
      <w:r>
        <w:rPr>
          <w:w w:val="70"/>
          <w:sz w:val="20"/>
        </w:rPr>
        <w:t>people</w:t>
      </w:r>
      <w:r>
        <w:rPr>
          <w:spacing w:val="-11"/>
          <w:sz w:val="20"/>
        </w:rPr>
        <w:t xml:space="preserve"> </w:t>
      </w:r>
      <w:r>
        <w:rPr>
          <w:w w:val="70"/>
          <w:sz w:val="20"/>
        </w:rPr>
        <w:t>from</w:t>
      </w:r>
      <w:r>
        <w:rPr>
          <w:spacing w:val="-10"/>
          <w:sz w:val="20"/>
        </w:rPr>
        <w:t xml:space="preserve"> </w:t>
      </w:r>
      <w:r>
        <w:rPr>
          <w:w w:val="70"/>
          <w:sz w:val="20"/>
        </w:rPr>
        <w:t>wetlands</w:t>
      </w:r>
      <w:r>
        <w:rPr>
          <w:spacing w:val="-8"/>
          <w:sz w:val="20"/>
        </w:rPr>
        <w:t xml:space="preserve"> </w:t>
      </w:r>
      <w:r>
        <w:rPr>
          <w:w w:val="70"/>
          <w:sz w:val="20"/>
        </w:rPr>
        <w:t>like</w:t>
      </w:r>
      <w:r>
        <w:rPr>
          <w:spacing w:val="-13"/>
          <w:sz w:val="20"/>
        </w:rPr>
        <w:t xml:space="preserve"> </w:t>
      </w:r>
      <w:r>
        <w:rPr>
          <w:w w:val="70"/>
          <w:sz w:val="20"/>
        </w:rPr>
        <w:t>at</w:t>
      </w:r>
      <w:r>
        <w:rPr>
          <w:spacing w:val="-13"/>
          <w:sz w:val="20"/>
        </w:rPr>
        <w:t xml:space="preserve"> </w:t>
      </w:r>
      <w:r>
        <w:rPr>
          <w:w w:val="70"/>
          <w:sz w:val="20"/>
        </w:rPr>
        <w:t>Banda,</w:t>
      </w:r>
      <w:r>
        <w:rPr>
          <w:spacing w:val="-13"/>
          <w:sz w:val="20"/>
        </w:rPr>
        <w:t xml:space="preserve"> </w:t>
      </w:r>
      <w:r>
        <w:rPr>
          <w:w w:val="70"/>
          <w:sz w:val="20"/>
        </w:rPr>
        <w:t>Luzira,</w:t>
      </w:r>
      <w:r>
        <w:rPr>
          <w:spacing w:val="-13"/>
          <w:sz w:val="20"/>
        </w:rPr>
        <w:t xml:space="preserve"> </w:t>
      </w:r>
      <w:r>
        <w:rPr>
          <w:w w:val="70"/>
          <w:sz w:val="20"/>
        </w:rPr>
        <w:t>Ntinda,</w:t>
      </w:r>
      <w:r>
        <w:rPr>
          <w:spacing w:val="-13"/>
          <w:sz w:val="20"/>
        </w:rPr>
        <w:t xml:space="preserve"> </w:t>
      </w:r>
      <w:r>
        <w:rPr>
          <w:w w:val="70"/>
          <w:sz w:val="20"/>
        </w:rPr>
        <w:t>Kansanga</w:t>
      </w:r>
      <w:r>
        <w:rPr>
          <w:spacing w:val="-13"/>
          <w:sz w:val="20"/>
        </w:rPr>
        <w:t xml:space="preserve"> </w:t>
      </w:r>
      <w:r>
        <w:rPr>
          <w:w w:val="70"/>
          <w:sz w:val="20"/>
        </w:rPr>
        <w:t>and</w:t>
      </w:r>
      <w:r>
        <w:rPr>
          <w:sz w:val="20"/>
        </w:rPr>
        <w:t xml:space="preserve"> </w:t>
      </w:r>
      <w:r>
        <w:rPr>
          <w:w w:val="65"/>
          <w:sz w:val="20"/>
        </w:rPr>
        <w:t>Bugoloobi</w:t>
      </w:r>
      <w:r>
        <w:rPr>
          <w:spacing w:val="-3"/>
          <w:sz w:val="20"/>
        </w:rPr>
        <w:t xml:space="preserve"> </w:t>
      </w:r>
      <w:r>
        <w:rPr>
          <w:w w:val="65"/>
          <w:sz w:val="20"/>
        </w:rPr>
        <w:t>wetlands</w:t>
      </w:r>
      <w:r>
        <w:rPr>
          <w:spacing w:val="-5"/>
          <w:sz w:val="20"/>
        </w:rPr>
        <w:t xml:space="preserve"> </w:t>
      </w:r>
      <w:r>
        <w:rPr>
          <w:w w:val="65"/>
          <w:sz w:val="20"/>
        </w:rPr>
        <w:t>in</w:t>
      </w:r>
      <w:r>
        <w:rPr>
          <w:sz w:val="20"/>
        </w:rPr>
        <w:t xml:space="preserve"> </w:t>
      </w:r>
      <w:r>
        <w:rPr>
          <w:w w:val="65"/>
          <w:sz w:val="20"/>
        </w:rPr>
        <w:t>Kampala</w:t>
      </w:r>
      <w:r>
        <w:rPr>
          <w:spacing w:val="-3"/>
          <w:sz w:val="20"/>
        </w:rPr>
        <w:t xml:space="preserve"> </w:t>
      </w:r>
      <w:r>
        <w:rPr>
          <w:w w:val="65"/>
          <w:sz w:val="20"/>
        </w:rPr>
        <w:t>to</w:t>
      </w:r>
      <w:r>
        <w:rPr>
          <w:sz w:val="20"/>
        </w:rPr>
        <w:t xml:space="preserve"> </w:t>
      </w:r>
      <w:r>
        <w:rPr>
          <w:w w:val="65"/>
          <w:sz w:val="20"/>
        </w:rPr>
        <w:t>enable</w:t>
      </w:r>
      <w:r>
        <w:rPr>
          <w:spacing w:val="-3"/>
          <w:sz w:val="20"/>
        </w:rPr>
        <w:t xml:space="preserve"> </w:t>
      </w:r>
      <w:r>
        <w:rPr>
          <w:w w:val="65"/>
          <w:sz w:val="20"/>
        </w:rPr>
        <w:t>wetlands</w:t>
      </w:r>
      <w:r>
        <w:rPr>
          <w:spacing w:val="-3"/>
          <w:sz w:val="20"/>
        </w:rPr>
        <w:t xml:space="preserve"> </w:t>
      </w:r>
      <w:r>
        <w:rPr>
          <w:w w:val="65"/>
          <w:sz w:val="20"/>
        </w:rPr>
        <w:t>perform</w:t>
      </w:r>
      <w:r>
        <w:rPr>
          <w:spacing w:val="-5"/>
          <w:sz w:val="20"/>
        </w:rPr>
        <w:t xml:space="preserve"> </w:t>
      </w:r>
      <w:r>
        <w:rPr>
          <w:w w:val="65"/>
          <w:sz w:val="20"/>
        </w:rPr>
        <w:t>their</w:t>
      </w:r>
      <w:r>
        <w:rPr>
          <w:sz w:val="20"/>
        </w:rPr>
        <w:t xml:space="preserve"> </w:t>
      </w:r>
      <w:r>
        <w:rPr>
          <w:w w:val="65"/>
          <w:sz w:val="20"/>
        </w:rPr>
        <w:t>natural</w:t>
      </w:r>
      <w:r>
        <w:rPr>
          <w:sz w:val="20"/>
        </w:rPr>
        <w:t xml:space="preserve"> </w:t>
      </w:r>
      <w:r>
        <w:rPr>
          <w:w w:val="65"/>
          <w:sz w:val="20"/>
        </w:rPr>
        <w:t>functions</w:t>
      </w:r>
      <w:r>
        <w:rPr>
          <w:sz w:val="20"/>
        </w:rPr>
        <w:t xml:space="preserve"> </w:t>
      </w:r>
      <w:r>
        <w:rPr>
          <w:w w:val="65"/>
          <w:sz w:val="20"/>
        </w:rPr>
        <w:t>before</w:t>
      </w:r>
      <w:r>
        <w:rPr>
          <w:sz w:val="20"/>
        </w:rPr>
        <w:t xml:space="preserve"> </w:t>
      </w:r>
      <w:r>
        <w:rPr>
          <w:w w:val="65"/>
          <w:sz w:val="20"/>
        </w:rPr>
        <w:t>being</w:t>
      </w:r>
      <w:r>
        <w:rPr>
          <w:sz w:val="20"/>
        </w:rPr>
        <w:t xml:space="preserve"> </w:t>
      </w:r>
      <w:r>
        <w:rPr>
          <w:w w:val="65"/>
          <w:sz w:val="20"/>
        </w:rPr>
        <w:t>released</w:t>
      </w:r>
      <w:r>
        <w:rPr>
          <w:sz w:val="20"/>
        </w:rPr>
        <w:t xml:space="preserve"> </w:t>
      </w:r>
      <w:r>
        <w:rPr>
          <w:w w:val="65"/>
          <w:sz w:val="20"/>
        </w:rPr>
        <w:t>to</w:t>
      </w:r>
      <w:r>
        <w:rPr>
          <w:sz w:val="20"/>
        </w:rPr>
        <w:t xml:space="preserve"> </w:t>
      </w:r>
      <w:r>
        <w:rPr>
          <w:w w:val="65"/>
          <w:sz w:val="20"/>
        </w:rPr>
        <w:t>Lake</w:t>
      </w:r>
      <w:r>
        <w:rPr>
          <w:spacing w:val="-5"/>
          <w:sz w:val="20"/>
        </w:rPr>
        <w:t xml:space="preserve"> </w:t>
      </w:r>
      <w:r>
        <w:rPr>
          <w:w w:val="65"/>
          <w:sz w:val="20"/>
        </w:rPr>
        <w:t>Victoria.</w:t>
      </w:r>
    </w:p>
    <w:p w:rsidR="00E5575B" w:rsidRDefault="00D512E5">
      <w:pPr>
        <w:pStyle w:val="ListParagraph"/>
        <w:numPr>
          <w:ilvl w:val="0"/>
          <w:numId w:val="86"/>
        </w:numPr>
        <w:tabs>
          <w:tab w:val="left" w:pos="1815"/>
        </w:tabs>
        <w:spacing w:line="244" w:lineRule="auto"/>
        <w:ind w:right="2064" w:firstLine="0"/>
        <w:rPr>
          <w:sz w:val="20"/>
        </w:rPr>
      </w:pPr>
      <w:r>
        <w:rPr>
          <w:spacing w:val="-2"/>
          <w:w w:val="65"/>
          <w:sz w:val="20"/>
        </w:rPr>
        <w:t>The</w:t>
      </w:r>
      <w:r>
        <w:rPr>
          <w:spacing w:val="-9"/>
          <w:sz w:val="20"/>
        </w:rPr>
        <w:t xml:space="preserve"> </w:t>
      </w:r>
      <w:r>
        <w:rPr>
          <w:spacing w:val="-2"/>
          <w:w w:val="65"/>
          <w:sz w:val="20"/>
        </w:rPr>
        <w:t>mass</w:t>
      </w:r>
      <w:r>
        <w:rPr>
          <w:spacing w:val="-9"/>
          <w:sz w:val="20"/>
        </w:rPr>
        <w:t xml:space="preserve"> </w:t>
      </w:r>
      <w:r>
        <w:rPr>
          <w:spacing w:val="-2"/>
          <w:w w:val="65"/>
          <w:sz w:val="20"/>
        </w:rPr>
        <w:t>media</w:t>
      </w:r>
      <w:r>
        <w:rPr>
          <w:spacing w:val="-9"/>
          <w:sz w:val="20"/>
        </w:rPr>
        <w:t xml:space="preserve"> </w:t>
      </w:r>
      <w:r>
        <w:rPr>
          <w:spacing w:val="-2"/>
          <w:w w:val="65"/>
          <w:sz w:val="20"/>
        </w:rPr>
        <w:t>like</w:t>
      </w:r>
      <w:r>
        <w:rPr>
          <w:spacing w:val="-6"/>
          <w:sz w:val="20"/>
        </w:rPr>
        <w:t xml:space="preserve"> </w:t>
      </w:r>
      <w:r>
        <w:rPr>
          <w:spacing w:val="-2"/>
          <w:w w:val="65"/>
          <w:sz w:val="20"/>
        </w:rPr>
        <w:t>Newspapers,</w:t>
      </w:r>
      <w:r>
        <w:rPr>
          <w:spacing w:val="-9"/>
          <w:sz w:val="20"/>
        </w:rPr>
        <w:t xml:space="preserve"> </w:t>
      </w:r>
      <w:r>
        <w:rPr>
          <w:spacing w:val="-2"/>
          <w:w w:val="65"/>
          <w:sz w:val="20"/>
        </w:rPr>
        <w:t>televisions</w:t>
      </w:r>
      <w:r>
        <w:rPr>
          <w:spacing w:val="-9"/>
          <w:sz w:val="20"/>
        </w:rPr>
        <w:t xml:space="preserve"> </w:t>
      </w:r>
      <w:r>
        <w:rPr>
          <w:spacing w:val="-2"/>
          <w:w w:val="65"/>
          <w:sz w:val="20"/>
        </w:rPr>
        <w:t>and</w:t>
      </w:r>
      <w:r>
        <w:rPr>
          <w:spacing w:val="-12"/>
          <w:sz w:val="20"/>
        </w:rPr>
        <w:t xml:space="preserve"> </w:t>
      </w:r>
      <w:r>
        <w:rPr>
          <w:spacing w:val="-2"/>
          <w:w w:val="65"/>
          <w:sz w:val="20"/>
        </w:rPr>
        <w:t>radios,</w:t>
      </w:r>
      <w:r>
        <w:rPr>
          <w:spacing w:val="-8"/>
          <w:sz w:val="20"/>
        </w:rPr>
        <w:t xml:space="preserve"> </w:t>
      </w:r>
      <w:r>
        <w:rPr>
          <w:spacing w:val="-2"/>
          <w:w w:val="65"/>
          <w:sz w:val="20"/>
        </w:rPr>
        <w:t>T-</w:t>
      </w:r>
      <w:r>
        <w:rPr>
          <w:spacing w:val="-9"/>
          <w:sz w:val="20"/>
        </w:rPr>
        <w:t xml:space="preserve"> </w:t>
      </w:r>
      <w:r>
        <w:rPr>
          <w:spacing w:val="-2"/>
          <w:w w:val="65"/>
          <w:sz w:val="20"/>
        </w:rPr>
        <w:t>shirts,</w:t>
      </w:r>
      <w:r>
        <w:rPr>
          <w:spacing w:val="-2"/>
          <w:sz w:val="20"/>
        </w:rPr>
        <w:t xml:space="preserve"> </w:t>
      </w:r>
      <w:r>
        <w:rPr>
          <w:spacing w:val="-2"/>
          <w:w w:val="65"/>
          <w:sz w:val="20"/>
        </w:rPr>
        <w:t>workshops</w:t>
      </w:r>
      <w:r>
        <w:rPr>
          <w:spacing w:val="-2"/>
          <w:sz w:val="20"/>
        </w:rPr>
        <w:t xml:space="preserve"> </w:t>
      </w:r>
      <w:r>
        <w:rPr>
          <w:spacing w:val="-2"/>
          <w:w w:val="65"/>
          <w:sz w:val="20"/>
        </w:rPr>
        <w:t>and</w:t>
      </w:r>
      <w:r>
        <w:rPr>
          <w:spacing w:val="-4"/>
          <w:sz w:val="20"/>
        </w:rPr>
        <w:t xml:space="preserve"> </w:t>
      </w:r>
      <w:r>
        <w:rPr>
          <w:spacing w:val="-2"/>
          <w:w w:val="65"/>
          <w:sz w:val="20"/>
        </w:rPr>
        <w:t>seminars</w:t>
      </w:r>
      <w:r>
        <w:rPr>
          <w:spacing w:val="-2"/>
          <w:sz w:val="20"/>
        </w:rPr>
        <w:t xml:space="preserve"> </w:t>
      </w:r>
      <w:r>
        <w:rPr>
          <w:spacing w:val="-2"/>
          <w:w w:val="65"/>
          <w:sz w:val="20"/>
        </w:rPr>
        <w:t>are</w:t>
      </w:r>
      <w:r>
        <w:rPr>
          <w:spacing w:val="-1"/>
          <w:sz w:val="20"/>
        </w:rPr>
        <w:t xml:space="preserve"> </w:t>
      </w:r>
      <w:r>
        <w:rPr>
          <w:spacing w:val="-2"/>
          <w:w w:val="65"/>
          <w:sz w:val="20"/>
        </w:rPr>
        <w:t>being</w:t>
      </w:r>
      <w:r>
        <w:rPr>
          <w:sz w:val="20"/>
        </w:rPr>
        <w:t xml:space="preserve"> </w:t>
      </w:r>
      <w:r>
        <w:rPr>
          <w:spacing w:val="-2"/>
          <w:w w:val="65"/>
          <w:sz w:val="20"/>
        </w:rPr>
        <w:t>intensified</w:t>
      </w:r>
      <w:r>
        <w:rPr>
          <w:spacing w:val="-2"/>
          <w:sz w:val="20"/>
        </w:rPr>
        <w:t xml:space="preserve"> </w:t>
      </w:r>
      <w:r>
        <w:rPr>
          <w:spacing w:val="-2"/>
          <w:w w:val="65"/>
          <w:sz w:val="20"/>
        </w:rPr>
        <w:t>to</w:t>
      </w:r>
      <w:r>
        <w:rPr>
          <w:spacing w:val="-4"/>
          <w:sz w:val="20"/>
        </w:rPr>
        <w:t xml:space="preserve"> </w:t>
      </w:r>
      <w:r>
        <w:rPr>
          <w:spacing w:val="-2"/>
          <w:w w:val="65"/>
          <w:sz w:val="20"/>
        </w:rPr>
        <w:t>increase</w:t>
      </w:r>
      <w:r>
        <w:rPr>
          <w:spacing w:val="-4"/>
          <w:sz w:val="20"/>
        </w:rPr>
        <w:t xml:space="preserve"> </w:t>
      </w:r>
      <w:r>
        <w:rPr>
          <w:spacing w:val="-2"/>
          <w:w w:val="65"/>
          <w:sz w:val="20"/>
        </w:rPr>
        <w:t>public</w:t>
      </w:r>
      <w:r>
        <w:rPr>
          <w:sz w:val="20"/>
        </w:rPr>
        <w:t xml:space="preserve"> </w:t>
      </w:r>
      <w:r>
        <w:rPr>
          <w:spacing w:val="-2"/>
          <w:w w:val="65"/>
          <w:sz w:val="20"/>
        </w:rPr>
        <w:t>awareness</w:t>
      </w:r>
      <w:r>
        <w:rPr>
          <w:sz w:val="20"/>
        </w:rPr>
        <w:t xml:space="preserve"> </w:t>
      </w:r>
      <w:r>
        <w:rPr>
          <w:spacing w:val="-2"/>
          <w:w w:val="65"/>
          <w:sz w:val="20"/>
        </w:rPr>
        <w:t>about</w:t>
      </w:r>
      <w:r>
        <w:rPr>
          <w:spacing w:val="-9"/>
          <w:sz w:val="20"/>
        </w:rPr>
        <w:t xml:space="preserve"> </w:t>
      </w:r>
      <w:r>
        <w:rPr>
          <w:spacing w:val="-2"/>
          <w:w w:val="65"/>
          <w:sz w:val="20"/>
        </w:rPr>
        <w:t>environmental</w:t>
      </w:r>
      <w:r>
        <w:rPr>
          <w:spacing w:val="-9"/>
          <w:sz w:val="20"/>
        </w:rPr>
        <w:t xml:space="preserve"> </w:t>
      </w:r>
      <w:r>
        <w:rPr>
          <w:spacing w:val="-2"/>
          <w:w w:val="65"/>
          <w:sz w:val="20"/>
        </w:rPr>
        <w:t>education.</w:t>
      </w:r>
      <w:r>
        <w:rPr>
          <w:spacing w:val="-9"/>
          <w:sz w:val="20"/>
        </w:rPr>
        <w:t xml:space="preserve"> </w:t>
      </w:r>
      <w:r>
        <w:rPr>
          <w:spacing w:val="-2"/>
          <w:w w:val="65"/>
          <w:sz w:val="20"/>
        </w:rPr>
        <w:t>E.g.</w:t>
      </w:r>
      <w:r>
        <w:rPr>
          <w:spacing w:val="-9"/>
          <w:sz w:val="20"/>
        </w:rPr>
        <w:t xml:space="preserve"> </w:t>
      </w:r>
      <w:r>
        <w:rPr>
          <w:spacing w:val="-2"/>
          <w:w w:val="65"/>
          <w:sz w:val="20"/>
        </w:rPr>
        <w:t>National</w:t>
      </w:r>
      <w:r>
        <w:rPr>
          <w:spacing w:val="-9"/>
          <w:sz w:val="20"/>
        </w:rPr>
        <w:t xml:space="preserve"> </w:t>
      </w:r>
      <w:r>
        <w:rPr>
          <w:spacing w:val="-2"/>
          <w:w w:val="65"/>
          <w:sz w:val="20"/>
        </w:rPr>
        <w:t>Forestry</w:t>
      </w:r>
      <w:r>
        <w:rPr>
          <w:spacing w:val="-11"/>
          <w:sz w:val="20"/>
        </w:rPr>
        <w:t xml:space="preserve"> </w:t>
      </w:r>
      <w:r>
        <w:rPr>
          <w:spacing w:val="-2"/>
          <w:w w:val="65"/>
          <w:sz w:val="20"/>
        </w:rPr>
        <w:t>Authority</w:t>
      </w:r>
      <w:r>
        <w:rPr>
          <w:sz w:val="20"/>
        </w:rPr>
        <w:t xml:space="preserve"> </w:t>
      </w:r>
      <w:r>
        <w:rPr>
          <w:spacing w:val="-2"/>
          <w:w w:val="65"/>
          <w:sz w:val="20"/>
        </w:rPr>
        <w:t>on</w:t>
      </w:r>
      <w:r>
        <w:rPr>
          <w:spacing w:val="-1"/>
          <w:sz w:val="20"/>
        </w:rPr>
        <w:t xml:space="preserve"> </w:t>
      </w:r>
      <w:r>
        <w:rPr>
          <w:spacing w:val="-2"/>
          <w:w w:val="65"/>
          <w:sz w:val="20"/>
        </w:rPr>
        <w:t>CBS</w:t>
      </w:r>
      <w:r>
        <w:rPr>
          <w:spacing w:val="-1"/>
          <w:sz w:val="20"/>
        </w:rPr>
        <w:t xml:space="preserve"> </w:t>
      </w:r>
      <w:r>
        <w:rPr>
          <w:spacing w:val="-2"/>
          <w:w w:val="65"/>
          <w:sz w:val="20"/>
        </w:rPr>
        <w:t>radio</w:t>
      </w:r>
      <w:r>
        <w:rPr>
          <w:spacing w:val="-3"/>
          <w:sz w:val="20"/>
        </w:rPr>
        <w:t xml:space="preserve"> </w:t>
      </w:r>
      <w:r>
        <w:rPr>
          <w:spacing w:val="-2"/>
          <w:w w:val="65"/>
          <w:sz w:val="20"/>
        </w:rPr>
        <w:t>station,</w:t>
      </w:r>
      <w:r>
        <w:rPr>
          <w:sz w:val="20"/>
        </w:rPr>
        <w:t xml:space="preserve"> </w:t>
      </w:r>
      <w:r>
        <w:rPr>
          <w:spacing w:val="-2"/>
          <w:w w:val="65"/>
          <w:sz w:val="20"/>
        </w:rPr>
        <w:t>WBS</w:t>
      </w:r>
      <w:r>
        <w:rPr>
          <w:sz w:val="20"/>
        </w:rPr>
        <w:t xml:space="preserve"> </w:t>
      </w:r>
      <w:r>
        <w:rPr>
          <w:spacing w:val="-2"/>
          <w:w w:val="65"/>
          <w:sz w:val="20"/>
        </w:rPr>
        <w:t>TV</w:t>
      </w:r>
      <w:r>
        <w:rPr>
          <w:spacing w:val="-10"/>
          <w:sz w:val="20"/>
        </w:rPr>
        <w:t xml:space="preserve"> </w:t>
      </w:r>
      <w:r>
        <w:rPr>
          <w:spacing w:val="-2"/>
          <w:w w:val="65"/>
          <w:sz w:val="20"/>
        </w:rPr>
        <w:t>and</w:t>
      </w:r>
      <w:r>
        <w:rPr>
          <w:spacing w:val="-1"/>
          <w:sz w:val="20"/>
        </w:rPr>
        <w:t xml:space="preserve"> </w:t>
      </w:r>
      <w:r>
        <w:rPr>
          <w:spacing w:val="-2"/>
          <w:w w:val="65"/>
          <w:sz w:val="20"/>
        </w:rPr>
        <w:t>public</w:t>
      </w:r>
      <w:r>
        <w:rPr>
          <w:spacing w:val="-3"/>
          <w:sz w:val="20"/>
        </w:rPr>
        <w:t xml:space="preserve"> </w:t>
      </w:r>
      <w:r>
        <w:rPr>
          <w:spacing w:val="-2"/>
          <w:w w:val="65"/>
          <w:sz w:val="20"/>
        </w:rPr>
        <w:t>rallies</w:t>
      </w:r>
      <w:r>
        <w:rPr>
          <w:sz w:val="20"/>
        </w:rPr>
        <w:t xml:space="preserve"> </w:t>
      </w:r>
      <w:r>
        <w:rPr>
          <w:spacing w:val="-2"/>
          <w:w w:val="65"/>
          <w:sz w:val="20"/>
        </w:rPr>
        <w:t>holds</w:t>
      </w:r>
      <w:r>
        <w:rPr>
          <w:spacing w:val="-3"/>
          <w:sz w:val="20"/>
        </w:rPr>
        <w:t xml:space="preserve"> </w:t>
      </w:r>
      <w:r>
        <w:rPr>
          <w:spacing w:val="-2"/>
          <w:w w:val="65"/>
          <w:sz w:val="20"/>
        </w:rPr>
        <w:t>near</w:t>
      </w:r>
      <w:r>
        <w:rPr>
          <w:sz w:val="20"/>
        </w:rPr>
        <w:t xml:space="preserve"> </w:t>
      </w:r>
      <w:r>
        <w:rPr>
          <w:spacing w:val="-2"/>
          <w:w w:val="65"/>
          <w:sz w:val="20"/>
        </w:rPr>
        <w:t>Mabira</w:t>
      </w:r>
      <w:r>
        <w:rPr>
          <w:spacing w:val="-3"/>
          <w:sz w:val="20"/>
        </w:rPr>
        <w:t xml:space="preserve"> </w:t>
      </w:r>
      <w:r>
        <w:rPr>
          <w:spacing w:val="-2"/>
          <w:w w:val="65"/>
          <w:sz w:val="20"/>
        </w:rPr>
        <w:t>forest</w:t>
      </w:r>
      <w:r>
        <w:rPr>
          <w:spacing w:val="-3"/>
          <w:sz w:val="20"/>
        </w:rPr>
        <w:t xml:space="preserve"> </w:t>
      </w:r>
      <w:r>
        <w:rPr>
          <w:spacing w:val="-2"/>
          <w:w w:val="65"/>
          <w:sz w:val="20"/>
        </w:rPr>
        <w:t>at</w:t>
      </w:r>
      <w:r>
        <w:rPr>
          <w:spacing w:val="-3"/>
          <w:sz w:val="20"/>
        </w:rPr>
        <w:t xml:space="preserve"> </w:t>
      </w:r>
      <w:r>
        <w:rPr>
          <w:spacing w:val="-2"/>
          <w:w w:val="65"/>
          <w:sz w:val="20"/>
        </w:rPr>
        <w:t>Nagojje,</w:t>
      </w:r>
      <w:r>
        <w:rPr>
          <w:sz w:val="20"/>
        </w:rPr>
        <w:t xml:space="preserve"> </w:t>
      </w:r>
      <w:r>
        <w:rPr>
          <w:w w:val="65"/>
          <w:sz w:val="20"/>
        </w:rPr>
        <w:t>Namawojjolo</w:t>
      </w:r>
      <w:r>
        <w:rPr>
          <w:spacing w:val="-2"/>
          <w:sz w:val="20"/>
        </w:rPr>
        <w:t xml:space="preserve"> </w:t>
      </w:r>
      <w:r>
        <w:rPr>
          <w:w w:val="65"/>
          <w:sz w:val="20"/>
        </w:rPr>
        <w:t>and</w:t>
      </w:r>
      <w:r>
        <w:rPr>
          <w:spacing w:val="-2"/>
          <w:sz w:val="20"/>
        </w:rPr>
        <w:t xml:space="preserve"> </w:t>
      </w:r>
      <w:r>
        <w:rPr>
          <w:w w:val="65"/>
          <w:sz w:val="20"/>
        </w:rPr>
        <w:t>Najjembe</w:t>
      </w:r>
      <w:r>
        <w:rPr>
          <w:spacing w:val="-2"/>
          <w:sz w:val="20"/>
        </w:rPr>
        <w:t xml:space="preserve"> </w:t>
      </w:r>
      <w:r>
        <w:rPr>
          <w:w w:val="65"/>
          <w:sz w:val="20"/>
        </w:rPr>
        <w:t>trading</w:t>
      </w:r>
      <w:r>
        <w:rPr>
          <w:sz w:val="20"/>
        </w:rPr>
        <w:t xml:space="preserve"> </w:t>
      </w:r>
      <w:r>
        <w:rPr>
          <w:w w:val="65"/>
          <w:sz w:val="20"/>
        </w:rPr>
        <w:t>centres</w:t>
      </w:r>
      <w:r>
        <w:rPr>
          <w:spacing w:val="-5"/>
          <w:sz w:val="20"/>
        </w:rPr>
        <w:t xml:space="preserve"> </w:t>
      </w:r>
      <w:r>
        <w:rPr>
          <w:w w:val="65"/>
          <w:sz w:val="20"/>
        </w:rPr>
        <w:t>in</w:t>
      </w:r>
      <w:r>
        <w:rPr>
          <w:spacing w:val="-5"/>
          <w:sz w:val="20"/>
        </w:rPr>
        <w:t xml:space="preserve"> </w:t>
      </w:r>
      <w:r>
        <w:rPr>
          <w:w w:val="65"/>
          <w:sz w:val="20"/>
        </w:rPr>
        <w:t>Buyikwe</w:t>
      </w:r>
      <w:r>
        <w:rPr>
          <w:spacing w:val="-5"/>
          <w:sz w:val="20"/>
        </w:rPr>
        <w:t xml:space="preserve"> </w:t>
      </w:r>
      <w:r>
        <w:rPr>
          <w:w w:val="65"/>
          <w:sz w:val="20"/>
        </w:rPr>
        <w:t>so</w:t>
      </w:r>
      <w:r>
        <w:rPr>
          <w:spacing w:val="-5"/>
          <w:sz w:val="20"/>
        </w:rPr>
        <w:t xml:space="preserve"> </w:t>
      </w:r>
      <w:r>
        <w:rPr>
          <w:w w:val="65"/>
          <w:sz w:val="20"/>
        </w:rPr>
        <w:t>as</w:t>
      </w:r>
      <w:r>
        <w:rPr>
          <w:spacing w:val="-5"/>
          <w:sz w:val="20"/>
        </w:rPr>
        <w:t xml:space="preserve"> </w:t>
      </w:r>
      <w:r>
        <w:rPr>
          <w:w w:val="65"/>
          <w:sz w:val="20"/>
        </w:rPr>
        <w:t>to</w:t>
      </w:r>
      <w:r>
        <w:rPr>
          <w:spacing w:val="-5"/>
          <w:sz w:val="20"/>
        </w:rPr>
        <w:t xml:space="preserve"> </w:t>
      </w:r>
      <w:r>
        <w:rPr>
          <w:w w:val="65"/>
          <w:sz w:val="20"/>
        </w:rPr>
        <w:t>limit</w:t>
      </w:r>
      <w:r>
        <w:rPr>
          <w:spacing w:val="-5"/>
          <w:sz w:val="20"/>
        </w:rPr>
        <w:t xml:space="preserve"> </w:t>
      </w:r>
      <w:r>
        <w:rPr>
          <w:w w:val="65"/>
          <w:sz w:val="20"/>
        </w:rPr>
        <w:t>deforestation.</w:t>
      </w:r>
    </w:p>
    <w:p w:rsidR="00E5575B" w:rsidRDefault="00D512E5">
      <w:pPr>
        <w:pStyle w:val="ListParagraph"/>
        <w:numPr>
          <w:ilvl w:val="0"/>
          <w:numId w:val="86"/>
        </w:numPr>
        <w:tabs>
          <w:tab w:val="left" w:pos="1815"/>
        </w:tabs>
        <w:spacing w:line="244" w:lineRule="auto"/>
        <w:ind w:right="2073" w:firstLine="0"/>
        <w:rPr>
          <w:sz w:val="20"/>
        </w:rPr>
      </w:pPr>
      <w:r>
        <w:rPr>
          <w:w w:val="65"/>
          <w:sz w:val="20"/>
        </w:rPr>
        <w:t>Environmental</w:t>
      </w:r>
      <w:r>
        <w:rPr>
          <w:sz w:val="20"/>
        </w:rPr>
        <w:t xml:space="preserve"> </w:t>
      </w:r>
      <w:r>
        <w:rPr>
          <w:w w:val="65"/>
          <w:sz w:val="20"/>
        </w:rPr>
        <w:t>courses/</w:t>
      </w:r>
      <w:r>
        <w:rPr>
          <w:sz w:val="20"/>
        </w:rPr>
        <w:t xml:space="preserve"> </w:t>
      </w:r>
      <w:r>
        <w:rPr>
          <w:w w:val="65"/>
          <w:sz w:val="20"/>
        </w:rPr>
        <w:t>programs</w:t>
      </w:r>
      <w:r>
        <w:rPr>
          <w:spacing w:val="24"/>
          <w:sz w:val="20"/>
        </w:rPr>
        <w:t xml:space="preserve"> </w:t>
      </w:r>
      <w:r>
        <w:rPr>
          <w:w w:val="65"/>
          <w:sz w:val="20"/>
        </w:rPr>
        <w:t>are</w:t>
      </w:r>
      <w:r>
        <w:rPr>
          <w:spacing w:val="21"/>
          <w:sz w:val="20"/>
        </w:rPr>
        <w:t xml:space="preserve"> </w:t>
      </w:r>
      <w:r>
        <w:rPr>
          <w:w w:val="65"/>
          <w:sz w:val="20"/>
        </w:rPr>
        <w:t>being</w:t>
      </w:r>
      <w:r>
        <w:rPr>
          <w:spacing w:val="20"/>
          <w:sz w:val="20"/>
        </w:rPr>
        <w:t xml:space="preserve"> </w:t>
      </w:r>
      <w:r>
        <w:rPr>
          <w:w w:val="65"/>
          <w:sz w:val="20"/>
        </w:rPr>
        <w:t>introduced</w:t>
      </w:r>
      <w:r>
        <w:rPr>
          <w:spacing w:val="24"/>
          <w:sz w:val="20"/>
        </w:rPr>
        <w:t xml:space="preserve"> </w:t>
      </w:r>
      <w:r>
        <w:rPr>
          <w:w w:val="65"/>
          <w:sz w:val="20"/>
        </w:rPr>
        <w:t>and</w:t>
      </w:r>
      <w:r>
        <w:rPr>
          <w:spacing w:val="18"/>
          <w:sz w:val="20"/>
        </w:rPr>
        <w:t xml:space="preserve"> </w:t>
      </w:r>
      <w:r>
        <w:rPr>
          <w:w w:val="65"/>
          <w:sz w:val="20"/>
        </w:rPr>
        <w:t>implemented</w:t>
      </w:r>
      <w:r>
        <w:rPr>
          <w:spacing w:val="24"/>
          <w:sz w:val="20"/>
        </w:rPr>
        <w:t xml:space="preserve"> </w:t>
      </w:r>
      <w:r>
        <w:rPr>
          <w:w w:val="65"/>
          <w:sz w:val="20"/>
        </w:rPr>
        <w:t>at</w:t>
      </w:r>
      <w:r>
        <w:rPr>
          <w:spacing w:val="21"/>
          <w:sz w:val="20"/>
        </w:rPr>
        <w:t xml:space="preserve"> </w:t>
      </w:r>
      <w:r>
        <w:rPr>
          <w:w w:val="65"/>
          <w:sz w:val="20"/>
        </w:rPr>
        <w:t>Makerere</w:t>
      </w:r>
      <w:r>
        <w:rPr>
          <w:spacing w:val="21"/>
          <w:sz w:val="20"/>
        </w:rPr>
        <w:t xml:space="preserve"> </w:t>
      </w:r>
      <w:r>
        <w:rPr>
          <w:w w:val="65"/>
          <w:sz w:val="20"/>
        </w:rPr>
        <w:t>University</w:t>
      </w:r>
      <w:r>
        <w:rPr>
          <w:spacing w:val="24"/>
          <w:sz w:val="20"/>
        </w:rPr>
        <w:t xml:space="preserve"> </w:t>
      </w:r>
      <w:r>
        <w:rPr>
          <w:w w:val="65"/>
          <w:sz w:val="20"/>
        </w:rPr>
        <w:t>in</w:t>
      </w:r>
      <w:r>
        <w:rPr>
          <w:spacing w:val="21"/>
          <w:sz w:val="20"/>
        </w:rPr>
        <w:t xml:space="preserve"> </w:t>
      </w:r>
      <w:r>
        <w:rPr>
          <w:w w:val="65"/>
          <w:sz w:val="20"/>
        </w:rPr>
        <w:t>Kampala</w:t>
      </w:r>
      <w:r>
        <w:rPr>
          <w:spacing w:val="20"/>
          <w:sz w:val="20"/>
        </w:rPr>
        <w:t xml:space="preserve"> </w:t>
      </w:r>
      <w:r>
        <w:rPr>
          <w:w w:val="65"/>
          <w:sz w:val="20"/>
        </w:rPr>
        <w:t>and</w:t>
      </w:r>
      <w:r>
        <w:rPr>
          <w:spacing w:val="21"/>
          <w:sz w:val="20"/>
        </w:rPr>
        <w:t xml:space="preserve"> </w:t>
      </w:r>
      <w:r>
        <w:rPr>
          <w:w w:val="65"/>
          <w:sz w:val="20"/>
        </w:rPr>
        <w:t>Busitema</w:t>
      </w:r>
      <w:r>
        <w:rPr>
          <w:spacing w:val="21"/>
          <w:sz w:val="20"/>
        </w:rPr>
        <w:t xml:space="preserve"> </w:t>
      </w:r>
      <w:r>
        <w:rPr>
          <w:w w:val="65"/>
          <w:sz w:val="20"/>
        </w:rPr>
        <w:t>University</w:t>
      </w:r>
      <w:r>
        <w:rPr>
          <w:sz w:val="20"/>
        </w:rPr>
        <w:t xml:space="preserve"> </w:t>
      </w:r>
      <w:r>
        <w:rPr>
          <w:w w:val="65"/>
          <w:sz w:val="20"/>
        </w:rPr>
        <w:t>for</w:t>
      </w:r>
      <w:r>
        <w:rPr>
          <w:sz w:val="20"/>
        </w:rPr>
        <w:t xml:space="preserve"> </w:t>
      </w:r>
      <w:r>
        <w:rPr>
          <w:w w:val="65"/>
          <w:sz w:val="20"/>
        </w:rPr>
        <w:t>increased</w:t>
      </w:r>
      <w:r>
        <w:rPr>
          <w:sz w:val="20"/>
        </w:rPr>
        <w:t xml:space="preserve"> </w:t>
      </w:r>
      <w:r>
        <w:rPr>
          <w:w w:val="65"/>
          <w:sz w:val="20"/>
        </w:rPr>
        <w:t>awareness</w:t>
      </w:r>
      <w:r>
        <w:rPr>
          <w:sz w:val="20"/>
        </w:rPr>
        <w:t xml:space="preserve"> </w:t>
      </w:r>
      <w:r>
        <w:rPr>
          <w:w w:val="65"/>
          <w:sz w:val="20"/>
        </w:rPr>
        <w:t>and</w:t>
      </w:r>
      <w:r>
        <w:rPr>
          <w:sz w:val="20"/>
        </w:rPr>
        <w:t xml:space="preserve"> </w:t>
      </w:r>
      <w:r>
        <w:rPr>
          <w:w w:val="65"/>
          <w:sz w:val="20"/>
        </w:rPr>
        <w:t>knowledge</w:t>
      </w:r>
      <w:r>
        <w:rPr>
          <w:sz w:val="20"/>
        </w:rPr>
        <w:t xml:space="preserve"> </w:t>
      </w:r>
      <w:r>
        <w:rPr>
          <w:w w:val="65"/>
          <w:sz w:val="20"/>
        </w:rPr>
        <w:t>about</w:t>
      </w:r>
      <w:r>
        <w:rPr>
          <w:sz w:val="20"/>
        </w:rPr>
        <w:t xml:space="preserve"> </w:t>
      </w:r>
      <w:r>
        <w:rPr>
          <w:w w:val="65"/>
          <w:sz w:val="20"/>
        </w:rPr>
        <w:t>environment</w:t>
      </w:r>
      <w:r>
        <w:rPr>
          <w:sz w:val="20"/>
        </w:rPr>
        <w:t xml:space="preserve"> </w:t>
      </w:r>
      <w:r>
        <w:rPr>
          <w:w w:val="65"/>
          <w:sz w:val="20"/>
        </w:rPr>
        <w:t>and</w:t>
      </w:r>
      <w:r>
        <w:rPr>
          <w:sz w:val="20"/>
        </w:rPr>
        <w:t xml:space="preserve"> </w:t>
      </w:r>
      <w:r>
        <w:rPr>
          <w:w w:val="65"/>
          <w:sz w:val="20"/>
        </w:rPr>
        <w:t>provision</w:t>
      </w:r>
      <w:r>
        <w:rPr>
          <w:sz w:val="20"/>
        </w:rPr>
        <w:t xml:space="preserve"> </w:t>
      </w:r>
      <w:r>
        <w:rPr>
          <w:w w:val="65"/>
          <w:sz w:val="20"/>
        </w:rPr>
        <w:t>of</w:t>
      </w:r>
      <w:r>
        <w:rPr>
          <w:spacing w:val="-2"/>
          <w:sz w:val="20"/>
        </w:rPr>
        <w:t xml:space="preserve"> </w:t>
      </w:r>
      <w:r>
        <w:rPr>
          <w:w w:val="65"/>
          <w:sz w:val="20"/>
        </w:rPr>
        <w:t>skilled</w:t>
      </w:r>
      <w:r>
        <w:rPr>
          <w:sz w:val="20"/>
        </w:rPr>
        <w:t xml:space="preserve"> </w:t>
      </w:r>
      <w:r>
        <w:rPr>
          <w:w w:val="65"/>
          <w:sz w:val="20"/>
        </w:rPr>
        <w:t>personnel</w:t>
      </w:r>
      <w:r>
        <w:rPr>
          <w:spacing w:val="-2"/>
          <w:sz w:val="20"/>
        </w:rPr>
        <w:t xml:space="preserve"> </w:t>
      </w:r>
      <w:r>
        <w:rPr>
          <w:w w:val="65"/>
          <w:sz w:val="20"/>
        </w:rPr>
        <w:t>to</w:t>
      </w:r>
      <w:r>
        <w:rPr>
          <w:spacing w:val="-2"/>
          <w:sz w:val="20"/>
        </w:rPr>
        <w:t xml:space="preserve"> </w:t>
      </w:r>
      <w:r>
        <w:rPr>
          <w:w w:val="65"/>
          <w:sz w:val="20"/>
        </w:rPr>
        <w:t>work</w:t>
      </w:r>
      <w:r>
        <w:rPr>
          <w:sz w:val="20"/>
        </w:rPr>
        <w:t xml:space="preserve"> </w:t>
      </w:r>
      <w:r>
        <w:rPr>
          <w:w w:val="65"/>
          <w:sz w:val="20"/>
        </w:rPr>
        <w:t>in</w:t>
      </w:r>
      <w:r>
        <w:rPr>
          <w:sz w:val="20"/>
        </w:rPr>
        <w:t xml:space="preserve"> </w:t>
      </w:r>
      <w:r>
        <w:rPr>
          <w:w w:val="65"/>
          <w:sz w:val="20"/>
        </w:rPr>
        <w:t>environmental</w:t>
      </w:r>
      <w:r>
        <w:rPr>
          <w:sz w:val="20"/>
        </w:rPr>
        <w:t xml:space="preserve"> </w:t>
      </w:r>
      <w:proofErr w:type="gramStart"/>
      <w:r>
        <w:rPr>
          <w:w w:val="65"/>
          <w:sz w:val="20"/>
        </w:rPr>
        <w:t>officies</w:t>
      </w:r>
      <w:r>
        <w:rPr>
          <w:sz w:val="20"/>
        </w:rPr>
        <w:t xml:space="preserve"> </w:t>
      </w:r>
      <w:r>
        <w:rPr>
          <w:w w:val="65"/>
          <w:sz w:val="20"/>
        </w:rPr>
        <w:t>.</w:t>
      </w:r>
      <w:proofErr w:type="gramEnd"/>
    </w:p>
    <w:p w:rsidR="00E5575B" w:rsidRDefault="00D512E5">
      <w:pPr>
        <w:pStyle w:val="ListParagraph"/>
        <w:numPr>
          <w:ilvl w:val="0"/>
          <w:numId w:val="86"/>
        </w:numPr>
        <w:tabs>
          <w:tab w:val="left" w:pos="1805"/>
        </w:tabs>
        <w:spacing w:line="242" w:lineRule="auto"/>
        <w:ind w:right="2063" w:firstLine="0"/>
        <w:rPr>
          <w:sz w:val="20"/>
        </w:rPr>
      </w:pPr>
      <w:r>
        <w:rPr>
          <w:w w:val="65"/>
          <w:sz w:val="20"/>
        </w:rPr>
        <w:t>The</w:t>
      </w:r>
      <w:r>
        <w:rPr>
          <w:spacing w:val="-7"/>
          <w:sz w:val="20"/>
        </w:rPr>
        <w:t xml:space="preserve"> </w:t>
      </w:r>
      <w:r>
        <w:rPr>
          <w:w w:val="65"/>
          <w:sz w:val="20"/>
        </w:rPr>
        <w:t>government</w:t>
      </w:r>
      <w:r>
        <w:rPr>
          <w:spacing w:val="-7"/>
          <w:sz w:val="20"/>
        </w:rPr>
        <w:t xml:space="preserve"> </w:t>
      </w:r>
      <w:r>
        <w:rPr>
          <w:w w:val="65"/>
          <w:sz w:val="20"/>
        </w:rPr>
        <w:t>is</w:t>
      </w:r>
      <w:r>
        <w:rPr>
          <w:spacing w:val="-10"/>
          <w:sz w:val="20"/>
        </w:rPr>
        <w:t xml:space="preserve"> </w:t>
      </w:r>
      <w:r>
        <w:rPr>
          <w:w w:val="65"/>
          <w:sz w:val="20"/>
        </w:rPr>
        <w:t>reducing</w:t>
      </w:r>
      <w:r>
        <w:rPr>
          <w:spacing w:val="-7"/>
          <w:sz w:val="20"/>
        </w:rPr>
        <w:t xml:space="preserve"> </w:t>
      </w:r>
      <w:r>
        <w:rPr>
          <w:w w:val="65"/>
          <w:sz w:val="20"/>
        </w:rPr>
        <w:t>excessive</w:t>
      </w:r>
      <w:r>
        <w:rPr>
          <w:spacing w:val="-7"/>
          <w:sz w:val="20"/>
        </w:rPr>
        <w:t xml:space="preserve"> </w:t>
      </w:r>
      <w:r>
        <w:rPr>
          <w:w w:val="65"/>
          <w:sz w:val="20"/>
        </w:rPr>
        <w:t>population</w:t>
      </w:r>
      <w:r>
        <w:rPr>
          <w:spacing w:val="-7"/>
          <w:sz w:val="20"/>
        </w:rPr>
        <w:t xml:space="preserve"> </w:t>
      </w:r>
      <w:r>
        <w:rPr>
          <w:w w:val="65"/>
          <w:sz w:val="20"/>
        </w:rPr>
        <w:t>pressure</w:t>
      </w:r>
      <w:r>
        <w:rPr>
          <w:spacing w:val="-7"/>
          <w:sz w:val="20"/>
        </w:rPr>
        <w:t xml:space="preserve"> </w:t>
      </w:r>
      <w:r>
        <w:rPr>
          <w:w w:val="65"/>
          <w:sz w:val="20"/>
        </w:rPr>
        <w:t>on</w:t>
      </w:r>
      <w:r>
        <w:rPr>
          <w:spacing w:val="-11"/>
          <w:sz w:val="20"/>
        </w:rPr>
        <w:t xml:space="preserve"> </w:t>
      </w:r>
      <w:r>
        <w:rPr>
          <w:w w:val="65"/>
          <w:sz w:val="20"/>
        </w:rPr>
        <w:t>land</w:t>
      </w:r>
      <w:r>
        <w:rPr>
          <w:sz w:val="20"/>
        </w:rPr>
        <w:t xml:space="preserve"> </w:t>
      </w:r>
      <w:r>
        <w:rPr>
          <w:w w:val="65"/>
          <w:sz w:val="20"/>
        </w:rPr>
        <w:t>through</w:t>
      </w:r>
      <w:r>
        <w:rPr>
          <w:spacing w:val="-11"/>
          <w:sz w:val="20"/>
        </w:rPr>
        <w:t xml:space="preserve"> </w:t>
      </w:r>
      <w:r>
        <w:rPr>
          <w:w w:val="65"/>
          <w:sz w:val="20"/>
        </w:rPr>
        <w:t>establishment</w:t>
      </w:r>
      <w:r>
        <w:rPr>
          <w:spacing w:val="-10"/>
          <w:sz w:val="20"/>
        </w:rPr>
        <w:t xml:space="preserve"> </w:t>
      </w:r>
      <w:r>
        <w:rPr>
          <w:w w:val="65"/>
          <w:sz w:val="20"/>
        </w:rPr>
        <w:t>of</w:t>
      </w:r>
      <w:r>
        <w:rPr>
          <w:spacing w:val="-13"/>
          <w:sz w:val="20"/>
        </w:rPr>
        <w:t xml:space="preserve"> </w:t>
      </w:r>
      <w:r>
        <w:rPr>
          <w:w w:val="65"/>
          <w:sz w:val="20"/>
        </w:rPr>
        <w:t>settlement</w:t>
      </w:r>
      <w:r>
        <w:rPr>
          <w:spacing w:val="-10"/>
          <w:sz w:val="20"/>
        </w:rPr>
        <w:t xml:space="preserve"> </w:t>
      </w:r>
      <w:r>
        <w:rPr>
          <w:w w:val="65"/>
          <w:sz w:val="20"/>
        </w:rPr>
        <w:t>and</w:t>
      </w:r>
      <w:r>
        <w:rPr>
          <w:spacing w:val="-13"/>
          <w:sz w:val="20"/>
        </w:rPr>
        <w:t xml:space="preserve"> </w:t>
      </w:r>
      <w:r>
        <w:rPr>
          <w:w w:val="65"/>
          <w:sz w:val="20"/>
        </w:rPr>
        <w:t>resettlement</w:t>
      </w:r>
      <w:r>
        <w:rPr>
          <w:spacing w:val="-13"/>
          <w:sz w:val="20"/>
        </w:rPr>
        <w:t xml:space="preserve"> </w:t>
      </w:r>
      <w:r>
        <w:rPr>
          <w:w w:val="65"/>
          <w:sz w:val="20"/>
        </w:rPr>
        <w:t>schemes</w:t>
      </w:r>
      <w:r>
        <w:rPr>
          <w:spacing w:val="-11"/>
          <w:sz w:val="20"/>
        </w:rPr>
        <w:t xml:space="preserve"> </w:t>
      </w:r>
      <w:r>
        <w:rPr>
          <w:w w:val="65"/>
          <w:sz w:val="20"/>
        </w:rPr>
        <w:t>like</w:t>
      </w:r>
      <w:r>
        <w:rPr>
          <w:spacing w:val="-13"/>
          <w:sz w:val="20"/>
        </w:rPr>
        <w:t xml:space="preserve"> </w:t>
      </w:r>
      <w:r>
        <w:rPr>
          <w:w w:val="65"/>
          <w:sz w:val="20"/>
        </w:rPr>
        <w:t>many</w:t>
      </w:r>
      <w:r>
        <w:rPr>
          <w:sz w:val="20"/>
        </w:rPr>
        <w:t xml:space="preserve"> </w:t>
      </w:r>
      <w:r>
        <w:rPr>
          <w:w w:val="65"/>
          <w:sz w:val="20"/>
        </w:rPr>
        <w:t>Bakiga</w:t>
      </w:r>
      <w:r>
        <w:rPr>
          <w:sz w:val="20"/>
        </w:rPr>
        <w:t xml:space="preserve"> </w:t>
      </w:r>
      <w:r>
        <w:rPr>
          <w:w w:val="65"/>
          <w:sz w:val="20"/>
        </w:rPr>
        <w:t>were</w:t>
      </w:r>
      <w:r>
        <w:rPr>
          <w:sz w:val="20"/>
        </w:rPr>
        <w:t xml:space="preserve"> </w:t>
      </w:r>
      <w:r>
        <w:rPr>
          <w:w w:val="65"/>
          <w:sz w:val="20"/>
        </w:rPr>
        <w:t>resettled</w:t>
      </w:r>
      <w:r>
        <w:rPr>
          <w:sz w:val="20"/>
        </w:rPr>
        <w:t xml:space="preserve"> </w:t>
      </w:r>
      <w:r>
        <w:rPr>
          <w:w w:val="65"/>
          <w:sz w:val="20"/>
        </w:rPr>
        <w:t>in</w:t>
      </w:r>
      <w:r>
        <w:rPr>
          <w:sz w:val="20"/>
        </w:rPr>
        <w:t xml:space="preserve"> </w:t>
      </w:r>
      <w:r>
        <w:rPr>
          <w:w w:val="65"/>
          <w:sz w:val="20"/>
        </w:rPr>
        <w:t>Kibale</w:t>
      </w:r>
      <w:r>
        <w:rPr>
          <w:sz w:val="20"/>
        </w:rPr>
        <w:t xml:space="preserve"> </w:t>
      </w:r>
      <w:r>
        <w:rPr>
          <w:w w:val="65"/>
          <w:sz w:val="20"/>
        </w:rPr>
        <w:t>away</w:t>
      </w:r>
      <w:r>
        <w:rPr>
          <w:sz w:val="20"/>
        </w:rPr>
        <w:t xml:space="preserve"> </w:t>
      </w:r>
      <w:r>
        <w:rPr>
          <w:w w:val="65"/>
          <w:sz w:val="20"/>
        </w:rPr>
        <w:t>from</w:t>
      </w:r>
      <w:r>
        <w:rPr>
          <w:sz w:val="20"/>
        </w:rPr>
        <w:t xml:space="preserve"> </w:t>
      </w:r>
      <w:r>
        <w:rPr>
          <w:w w:val="65"/>
          <w:sz w:val="20"/>
        </w:rPr>
        <w:t>the</w:t>
      </w:r>
      <w:r>
        <w:rPr>
          <w:sz w:val="20"/>
        </w:rPr>
        <w:t xml:space="preserve"> </w:t>
      </w:r>
      <w:r>
        <w:rPr>
          <w:w w:val="65"/>
          <w:sz w:val="20"/>
        </w:rPr>
        <w:t>forest;</w:t>
      </w:r>
      <w:r>
        <w:rPr>
          <w:sz w:val="20"/>
        </w:rPr>
        <w:t xml:space="preserve"> </w:t>
      </w:r>
      <w:r>
        <w:rPr>
          <w:w w:val="65"/>
          <w:sz w:val="20"/>
        </w:rPr>
        <w:t>use</w:t>
      </w:r>
      <w:r>
        <w:rPr>
          <w:sz w:val="20"/>
        </w:rPr>
        <w:t xml:space="preserve"> </w:t>
      </w:r>
      <w:r>
        <w:rPr>
          <w:w w:val="65"/>
          <w:sz w:val="20"/>
        </w:rPr>
        <w:t>of</w:t>
      </w:r>
      <w:r>
        <w:rPr>
          <w:sz w:val="20"/>
        </w:rPr>
        <w:t xml:space="preserve"> </w:t>
      </w:r>
      <w:r>
        <w:rPr>
          <w:w w:val="65"/>
          <w:sz w:val="20"/>
        </w:rPr>
        <w:t>contraceptives</w:t>
      </w:r>
      <w:r>
        <w:rPr>
          <w:sz w:val="20"/>
        </w:rPr>
        <w:t xml:space="preserve"> </w:t>
      </w:r>
      <w:r>
        <w:rPr>
          <w:w w:val="65"/>
          <w:sz w:val="20"/>
        </w:rPr>
        <w:t>like</w:t>
      </w:r>
      <w:r>
        <w:rPr>
          <w:sz w:val="20"/>
        </w:rPr>
        <w:t xml:space="preserve"> </w:t>
      </w:r>
      <w:r>
        <w:rPr>
          <w:w w:val="65"/>
          <w:sz w:val="20"/>
        </w:rPr>
        <w:t>providing</w:t>
      </w:r>
      <w:r>
        <w:rPr>
          <w:sz w:val="20"/>
        </w:rPr>
        <w:t xml:space="preserve"> </w:t>
      </w:r>
      <w:r>
        <w:rPr>
          <w:w w:val="65"/>
          <w:sz w:val="20"/>
        </w:rPr>
        <w:t>free</w:t>
      </w:r>
      <w:r>
        <w:rPr>
          <w:sz w:val="20"/>
        </w:rPr>
        <w:t xml:space="preserve"> </w:t>
      </w:r>
      <w:r>
        <w:rPr>
          <w:w w:val="65"/>
          <w:sz w:val="20"/>
        </w:rPr>
        <w:t>condoms</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and</w:t>
      </w:r>
      <w:r>
        <w:rPr>
          <w:sz w:val="20"/>
        </w:rPr>
        <w:t xml:space="preserve"> </w:t>
      </w:r>
      <w:r>
        <w:rPr>
          <w:w w:val="65"/>
          <w:sz w:val="20"/>
        </w:rPr>
        <w:t>Mbarara</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developing</w:t>
      </w:r>
      <w:r>
        <w:rPr>
          <w:spacing w:val="-14"/>
          <w:sz w:val="20"/>
        </w:rPr>
        <w:t xml:space="preserve"> </w:t>
      </w:r>
      <w:r>
        <w:rPr>
          <w:w w:val="65"/>
          <w:sz w:val="20"/>
        </w:rPr>
        <w:t>other</w:t>
      </w:r>
      <w:r>
        <w:rPr>
          <w:spacing w:val="-13"/>
          <w:sz w:val="20"/>
        </w:rPr>
        <w:t xml:space="preserve"> </w:t>
      </w:r>
      <w:r>
        <w:rPr>
          <w:w w:val="65"/>
          <w:sz w:val="20"/>
        </w:rPr>
        <w:t>sectors</w:t>
      </w:r>
      <w:r>
        <w:rPr>
          <w:spacing w:val="-13"/>
          <w:sz w:val="20"/>
        </w:rPr>
        <w:t xml:space="preserve"> </w:t>
      </w:r>
      <w:r>
        <w:rPr>
          <w:w w:val="65"/>
          <w:sz w:val="20"/>
        </w:rPr>
        <w:t>like</w:t>
      </w:r>
      <w:r>
        <w:rPr>
          <w:spacing w:val="-14"/>
          <w:sz w:val="20"/>
        </w:rPr>
        <w:t xml:space="preserve"> </w:t>
      </w:r>
      <w:r>
        <w:rPr>
          <w:w w:val="65"/>
          <w:sz w:val="20"/>
        </w:rPr>
        <w:t>mining</w:t>
      </w:r>
      <w:r>
        <w:rPr>
          <w:spacing w:val="-13"/>
          <w:sz w:val="20"/>
        </w:rPr>
        <w:t xml:space="preserve"> </w:t>
      </w:r>
      <w:r>
        <w:rPr>
          <w:w w:val="65"/>
          <w:sz w:val="20"/>
        </w:rPr>
        <w:t>of</w:t>
      </w:r>
      <w:r>
        <w:rPr>
          <w:spacing w:val="-13"/>
          <w:sz w:val="20"/>
        </w:rPr>
        <w:t xml:space="preserve"> </w:t>
      </w:r>
      <w:r>
        <w:rPr>
          <w:w w:val="65"/>
          <w:sz w:val="20"/>
        </w:rPr>
        <w:t>vermiculite</w:t>
      </w:r>
      <w:r>
        <w:rPr>
          <w:spacing w:val="-13"/>
          <w:sz w:val="20"/>
        </w:rPr>
        <w:t xml:space="preserve"> </w:t>
      </w:r>
      <w:r>
        <w:rPr>
          <w:w w:val="65"/>
          <w:sz w:val="20"/>
        </w:rPr>
        <w:t>in</w:t>
      </w:r>
      <w:r>
        <w:rPr>
          <w:spacing w:val="-14"/>
          <w:sz w:val="20"/>
        </w:rPr>
        <w:t xml:space="preserve"> </w:t>
      </w:r>
      <w:r>
        <w:rPr>
          <w:w w:val="65"/>
          <w:sz w:val="20"/>
        </w:rPr>
        <w:t>Manafwa</w:t>
      </w:r>
      <w:r>
        <w:rPr>
          <w:spacing w:val="-13"/>
          <w:sz w:val="20"/>
        </w:rPr>
        <w:t xml:space="preserve"> </w:t>
      </w:r>
      <w:r>
        <w:rPr>
          <w:w w:val="65"/>
          <w:sz w:val="20"/>
        </w:rPr>
        <w:t>and</w:t>
      </w:r>
      <w:r>
        <w:rPr>
          <w:spacing w:val="-13"/>
          <w:sz w:val="20"/>
        </w:rPr>
        <w:t xml:space="preserve"> </w:t>
      </w:r>
      <w:r>
        <w:rPr>
          <w:w w:val="65"/>
          <w:sz w:val="20"/>
        </w:rPr>
        <w:t>tourism</w:t>
      </w:r>
      <w:r>
        <w:rPr>
          <w:spacing w:val="-14"/>
          <w:sz w:val="20"/>
        </w:rPr>
        <w:t xml:space="preserve"> </w:t>
      </w:r>
      <w:r>
        <w:rPr>
          <w:w w:val="65"/>
          <w:sz w:val="20"/>
        </w:rPr>
        <w:t>in</w:t>
      </w:r>
      <w:r>
        <w:rPr>
          <w:spacing w:val="-13"/>
          <w:sz w:val="20"/>
        </w:rPr>
        <w:t xml:space="preserve"> </w:t>
      </w:r>
      <w:r>
        <w:rPr>
          <w:w w:val="65"/>
          <w:sz w:val="20"/>
        </w:rPr>
        <w:t>Bwindi</w:t>
      </w:r>
      <w:r>
        <w:rPr>
          <w:spacing w:val="-13"/>
          <w:sz w:val="20"/>
        </w:rPr>
        <w:t xml:space="preserve"> </w:t>
      </w:r>
      <w:r>
        <w:rPr>
          <w:w w:val="65"/>
          <w:sz w:val="20"/>
        </w:rPr>
        <w:t>National</w:t>
      </w:r>
      <w:r>
        <w:rPr>
          <w:spacing w:val="-13"/>
          <w:sz w:val="20"/>
        </w:rPr>
        <w:t xml:space="preserve"> </w:t>
      </w:r>
      <w:r>
        <w:rPr>
          <w:w w:val="65"/>
          <w:sz w:val="20"/>
        </w:rPr>
        <w:t>Park</w:t>
      </w:r>
      <w:r>
        <w:rPr>
          <w:spacing w:val="-14"/>
          <w:sz w:val="20"/>
        </w:rPr>
        <w:t xml:space="preserve"> </w:t>
      </w:r>
      <w:r>
        <w:rPr>
          <w:w w:val="65"/>
          <w:sz w:val="20"/>
        </w:rPr>
        <w:t>in</w:t>
      </w:r>
      <w:r>
        <w:rPr>
          <w:spacing w:val="-13"/>
          <w:sz w:val="20"/>
        </w:rPr>
        <w:t xml:space="preserve"> </w:t>
      </w:r>
      <w:r>
        <w:rPr>
          <w:w w:val="65"/>
          <w:sz w:val="20"/>
        </w:rPr>
        <w:t>Kanungu</w:t>
      </w:r>
      <w:r>
        <w:rPr>
          <w:spacing w:val="-13"/>
          <w:sz w:val="20"/>
        </w:rPr>
        <w:t xml:space="preserve"> </w:t>
      </w:r>
      <w:r>
        <w:rPr>
          <w:w w:val="65"/>
          <w:sz w:val="20"/>
        </w:rPr>
        <w:t>and</w:t>
      </w:r>
      <w:r>
        <w:rPr>
          <w:spacing w:val="-14"/>
          <w:sz w:val="20"/>
        </w:rPr>
        <w:t xml:space="preserve"> </w:t>
      </w:r>
      <w:r>
        <w:rPr>
          <w:w w:val="65"/>
          <w:sz w:val="20"/>
        </w:rPr>
        <w:t>on</w:t>
      </w:r>
      <w:r>
        <w:rPr>
          <w:spacing w:val="-13"/>
          <w:sz w:val="20"/>
        </w:rPr>
        <w:t xml:space="preserve"> </w:t>
      </w:r>
      <w:r>
        <w:rPr>
          <w:w w:val="65"/>
          <w:sz w:val="20"/>
        </w:rPr>
        <w:t>Ssese</w:t>
      </w:r>
      <w:r>
        <w:rPr>
          <w:spacing w:val="-13"/>
          <w:sz w:val="20"/>
        </w:rPr>
        <w:t xml:space="preserve"> </w:t>
      </w:r>
      <w:r>
        <w:rPr>
          <w:w w:val="65"/>
          <w:sz w:val="20"/>
        </w:rPr>
        <w:t>islands</w:t>
      </w:r>
      <w:r>
        <w:rPr>
          <w:spacing w:val="-13"/>
          <w:sz w:val="20"/>
        </w:rPr>
        <w:t xml:space="preserve"> </w:t>
      </w:r>
      <w:r>
        <w:rPr>
          <w:w w:val="65"/>
          <w:sz w:val="20"/>
        </w:rPr>
        <w:t>in</w:t>
      </w:r>
      <w:r>
        <w:rPr>
          <w:spacing w:val="-14"/>
          <w:sz w:val="20"/>
        </w:rPr>
        <w:t xml:space="preserve"> </w:t>
      </w:r>
      <w:r>
        <w:rPr>
          <w:w w:val="65"/>
          <w:sz w:val="20"/>
        </w:rPr>
        <w:t>Kalangala</w:t>
      </w:r>
      <w:r>
        <w:rPr>
          <w:spacing w:val="-13"/>
          <w:sz w:val="20"/>
        </w:rPr>
        <w:t xml:space="preserve"> </w:t>
      </w:r>
      <w:r>
        <w:rPr>
          <w:w w:val="65"/>
          <w:sz w:val="20"/>
        </w:rPr>
        <w:t>to</w:t>
      </w:r>
      <w:r>
        <w:rPr>
          <w:sz w:val="20"/>
        </w:rPr>
        <w:t xml:space="preserve"> </w:t>
      </w:r>
      <w:r>
        <w:rPr>
          <w:spacing w:val="-2"/>
          <w:w w:val="70"/>
          <w:sz w:val="20"/>
        </w:rPr>
        <w:t>absorb and employ the excess population</w:t>
      </w:r>
      <w:r>
        <w:rPr>
          <w:spacing w:val="-12"/>
          <w:sz w:val="20"/>
        </w:rPr>
        <w:t xml:space="preserve"> </w:t>
      </w:r>
      <w:r>
        <w:rPr>
          <w:spacing w:val="-2"/>
          <w:w w:val="70"/>
          <w:sz w:val="20"/>
        </w:rPr>
        <w:t>on land.</w:t>
      </w:r>
    </w:p>
    <w:p w:rsidR="00E5575B" w:rsidRDefault="00D512E5">
      <w:pPr>
        <w:pStyle w:val="ListParagraph"/>
        <w:numPr>
          <w:ilvl w:val="0"/>
          <w:numId w:val="86"/>
        </w:numPr>
        <w:tabs>
          <w:tab w:val="left" w:pos="1805"/>
        </w:tabs>
        <w:spacing w:line="242" w:lineRule="auto"/>
        <w:ind w:right="2063" w:firstLine="0"/>
        <w:rPr>
          <w:sz w:val="20"/>
        </w:rPr>
      </w:pPr>
      <w:r>
        <w:rPr>
          <w:w w:val="65"/>
          <w:sz w:val="20"/>
        </w:rPr>
        <w:t>National</w:t>
      </w:r>
      <w:r>
        <w:rPr>
          <w:sz w:val="20"/>
        </w:rPr>
        <w:t xml:space="preserve"> </w:t>
      </w:r>
      <w:r>
        <w:rPr>
          <w:w w:val="65"/>
          <w:sz w:val="20"/>
        </w:rPr>
        <w:t>Environmental</w:t>
      </w:r>
      <w:r>
        <w:rPr>
          <w:sz w:val="20"/>
        </w:rPr>
        <w:t xml:space="preserve"> </w:t>
      </w:r>
      <w:r>
        <w:rPr>
          <w:w w:val="65"/>
          <w:sz w:val="20"/>
        </w:rPr>
        <w:t>Management</w:t>
      </w:r>
      <w:r>
        <w:rPr>
          <w:sz w:val="20"/>
        </w:rPr>
        <w:t xml:space="preserve"> </w:t>
      </w:r>
      <w:r>
        <w:rPr>
          <w:w w:val="65"/>
          <w:sz w:val="20"/>
        </w:rPr>
        <w:t>Authority</w:t>
      </w:r>
      <w:r>
        <w:rPr>
          <w:sz w:val="20"/>
        </w:rPr>
        <w:t xml:space="preserve"> </w:t>
      </w:r>
      <w:r>
        <w:rPr>
          <w:w w:val="65"/>
          <w:sz w:val="20"/>
        </w:rPr>
        <w:t>is</w:t>
      </w:r>
      <w:r>
        <w:rPr>
          <w:sz w:val="20"/>
        </w:rPr>
        <w:t xml:space="preserve"> </w:t>
      </w:r>
      <w:r>
        <w:rPr>
          <w:w w:val="65"/>
          <w:sz w:val="20"/>
        </w:rPr>
        <w:t>issuing</w:t>
      </w:r>
      <w:r>
        <w:rPr>
          <w:sz w:val="20"/>
        </w:rPr>
        <w:t xml:space="preserve"> </w:t>
      </w:r>
      <w:r>
        <w:rPr>
          <w:w w:val="65"/>
          <w:sz w:val="20"/>
        </w:rPr>
        <w:t>environment</w:t>
      </w:r>
      <w:r>
        <w:rPr>
          <w:sz w:val="20"/>
        </w:rPr>
        <w:t xml:space="preserve"> </w:t>
      </w:r>
      <w:r>
        <w:rPr>
          <w:w w:val="65"/>
          <w:sz w:val="20"/>
        </w:rPr>
        <w:t>alerts</w:t>
      </w:r>
      <w:r>
        <w:rPr>
          <w:sz w:val="20"/>
        </w:rPr>
        <w:t xml:space="preserve"> </w:t>
      </w:r>
      <w:r>
        <w:rPr>
          <w:w w:val="65"/>
          <w:sz w:val="20"/>
        </w:rPr>
        <w:t>and</w:t>
      </w:r>
      <w:r>
        <w:rPr>
          <w:sz w:val="20"/>
        </w:rPr>
        <w:t xml:space="preserve"> </w:t>
      </w:r>
      <w:r>
        <w:rPr>
          <w:w w:val="65"/>
          <w:sz w:val="20"/>
        </w:rPr>
        <w:t>warnings</w:t>
      </w:r>
      <w:r>
        <w:rPr>
          <w:sz w:val="20"/>
        </w:rPr>
        <w:t xml:space="preserve"> </w:t>
      </w:r>
      <w:r>
        <w:rPr>
          <w:w w:val="65"/>
          <w:sz w:val="20"/>
        </w:rPr>
        <w:t>to</w:t>
      </w:r>
      <w:r>
        <w:rPr>
          <w:sz w:val="20"/>
        </w:rPr>
        <w:t xml:space="preserve"> </w:t>
      </w:r>
      <w:r>
        <w:rPr>
          <w:w w:val="65"/>
          <w:sz w:val="20"/>
        </w:rPr>
        <w:t>the</w:t>
      </w:r>
      <w:r>
        <w:rPr>
          <w:sz w:val="20"/>
        </w:rPr>
        <w:t xml:space="preserve"> </w:t>
      </w:r>
      <w:r>
        <w:rPr>
          <w:w w:val="65"/>
          <w:sz w:val="20"/>
        </w:rPr>
        <w:t>public</w:t>
      </w:r>
      <w:r>
        <w:rPr>
          <w:sz w:val="20"/>
        </w:rPr>
        <w:t xml:space="preserve"> </w:t>
      </w:r>
      <w:r>
        <w:rPr>
          <w:w w:val="65"/>
          <w:sz w:val="20"/>
        </w:rPr>
        <w:t>especially</w:t>
      </w:r>
      <w:r>
        <w:rPr>
          <w:sz w:val="20"/>
        </w:rPr>
        <w:t xml:space="preserve"> </w:t>
      </w:r>
      <w:r>
        <w:rPr>
          <w:w w:val="65"/>
          <w:sz w:val="20"/>
        </w:rPr>
        <w:t>where</w:t>
      </w:r>
      <w:r>
        <w:rPr>
          <w:sz w:val="20"/>
        </w:rPr>
        <w:t xml:space="preserve"> </w:t>
      </w:r>
      <w:r>
        <w:rPr>
          <w:w w:val="65"/>
          <w:sz w:val="20"/>
        </w:rPr>
        <w:t>air</w:t>
      </w:r>
      <w:r>
        <w:rPr>
          <w:sz w:val="20"/>
        </w:rPr>
        <w:t xml:space="preserve"> </w:t>
      </w:r>
      <w:r>
        <w:rPr>
          <w:w w:val="65"/>
          <w:sz w:val="20"/>
        </w:rPr>
        <w:t>and</w:t>
      </w:r>
      <w:r>
        <w:rPr>
          <w:sz w:val="20"/>
        </w:rPr>
        <w:t xml:space="preserve"> </w:t>
      </w:r>
      <w:r>
        <w:rPr>
          <w:w w:val="65"/>
          <w:sz w:val="20"/>
        </w:rPr>
        <w:t>water</w:t>
      </w:r>
      <w:r>
        <w:rPr>
          <w:sz w:val="20"/>
        </w:rPr>
        <w:t xml:space="preserve"> </w:t>
      </w:r>
      <w:r>
        <w:rPr>
          <w:w w:val="65"/>
          <w:sz w:val="20"/>
        </w:rPr>
        <w:t>pollution</w:t>
      </w:r>
      <w:r>
        <w:rPr>
          <w:spacing w:val="-4"/>
          <w:sz w:val="20"/>
        </w:rPr>
        <w:t xml:space="preserve"> </w:t>
      </w:r>
      <w:r>
        <w:rPr>
          <w:w w:val="65"/>
          <w:sz w:val="20"/>
        </w:rPr>
        <w:t>are</w:t>
      </w:r>
      <w:r>
        <w:rPr>
          <w:spacing w:val="-4"/>
          <w:sz w:val="20"/>
        </w:rPr>
        <w:t xml:space="preserve"> </w:t>
      </w:r>
      <w:r>
        <w:rPr>
          <w:w w:val="65"/>
          <w:sz w:val="20"/>
        </w:rPr>
        <w:t>a</w:t>
      </w:r>
      <w:r>
        <w:rPr>
          <w:spacing w:val="-4"/>
          <w:sz w:val="20"/>
        </w:rPr>
        <w:t xml:space="preserve"> </w:t>
      </w:r>
      <w:r>
        <w:rPr>
          <w:w w:val="65"/>
          <w:sz w:val="20"/>
        </w:rPr>
        <w:t>menace</w:t>
      </w:r>
      <w:r>
        <w:rPr>
          <w:spacing w:val="-4"/>
          <w:sz w:val="20"/>
        </w:rPr>
        <w:t xml:space="preserve"> </w:t>
      </w:r>
      <w:r>
        <w:rPr>
          <w:w w:val="65"/>
          <w:sz w:val="20"/>
        </w:rPr>
        <w:t>like</w:t>
      </w:r>
      <w:r>
        <w:rPr>
          <w:spacing w:val="-4"/>
          <w:sz w:val="20"/>
        </w:rPr>
        <w:t xml:space="preserve"> </w:t>
      </w:r>
      <w:r>
        <w:rPr>
          <w:w w:val="65"/>
          <w:sz w:val="20"/>
        </w:rPr>
        <w:t>on</w:t>
      </w:r>
      <w:r>
        <w:rPr>
          <w:spacing w:val="-2"/>
          <w:sz w:val="20"/>
        </w:rPr>
        <w:t xml:space="preserve"> </w:t>
      </w:r>
      <w:r>
        <w:rPr>
          <w:w w:val="65"/>
          <w:sz w:val="20"/>
        </w:rPr>
        <w:t>safety</w:t>
      </w:r>
      <w:r>
        <w:rPr>
          <w:spacing w:val="-1"/>
          <w:sz w:val="20"/>
        </w:rPr>
        <w:t xml:space="preserve"> </w:t>
      </w:r>
      <w:r>
        <w:rPr>
          <w:w w:val="65"/>
          <w:sz w:val="20"/>
        </w:rPr>
        <w:t>assessment</w:t>
      </w:r>
      <w:r>
        <w:rPr>
          <w:spacing w:val="-7"/>
          <w:sz w:val="20"/>
        </w:rPr>
        <w:t xml:space="preserve"> </w:t>
      </w:r>
      <w:r>
        <w:rPr>
          <w:w w:val="65"/>
          <w:sz w:val="20"/>
        </w:rPr>
        <w:t>of</w:t>
      </w:r>
      <w:r>
        <w:rPr>
          <w:spacing w:val="-7"/>
          <w:sz w:val="20"/>
        </w:rPr>
        <w:t xml:space="preserve"> </w:t>
      </w:r>
      <w:r>
        <w:rPr>
          <w:w w:val="65"/>
          <w:sz w:val="20"/>
        </w:rPr>
        <w:t>Lake</w:t>
      </w:r>
      <w:r>
        <w:rPr>
          <w:spacing w:val="-7"/>
          <w:sz w:val="20"/>
        </w:rPr>
        <w:t xml:space="preserve"> </w:t>
      </w:r>
      <w:r>
        <w:rPr>
          <w:w w:val="65"/>
          <w:sz w:val="20"/>
        </w:rPr>
        <w:t>Victoria</w:t>
      </w:r>
      <w:r>
        <w:rPr>
          <w:spacing w:val="-7"/>
          <w:sz w:val="20"/>
        </w:rPr>
        <w:t xml:space="preserve"> </w:t>
      </w:r>
      <w:r>
        <w:rPr>
          <w:w w:val="65"/>
          <w:sz w:val="20"/>
        </w:rPr>
        <w:t>in</w:t>
      </w:r>
      <w:r>
        <w:rPr>
          <w:spacing w:val="-7"/>
          <w:sz w:val="20"/>
        </w:rPr>
        <w:t xml:space="preserve"> </w:t>
      </w:r>
      <w:r>
        <w:rPr>
          <w:w w:val="65"/>
          <w:sz w:val="20"/>
        </w:rPr>
        <w:t>Kampala</w:t>
      </w:r>
      <w:r>
        <w:rPr>
          <w:spacing w:val="-7"/>
          <w:sz w:val="20"/>
        </w:rPr>
        <w:t xml:space="preserve"> </w:t>
      </w:r>
      <w:r>
        <w:rPr>
          <w:w w:val="65"/>
          <w:sz w:val="20"/>
        </w:rPr>
        <w:t>and</w:t>
      </w:r>
      <w:r>
        <w:rPr>
          <w:spacing w:val="-7"/>
          <w:sz w:val="20"/>
        </w:rPr>
        <w:t xml:space="preserve"> </w:t>
      </w:r>
      <w:r>
        <w:rPr>
          <w:w w:val="65"/>
          <w:sz w:val="20"/>
        </w:rPr>
        <w:t>Wakiso</w:t>
      </w:r>
      <w:r>
        <w:rPr>
          <w:spacing w:val="-4"/>
          <w:sz w:val="20"/>
        </w:rPr>
        <w:t xml:space="preserve"> </w:t>
      </w:r>
      <w:r>
        <w:rPr>
          <w:w w:val="65"/>
          <w:sz w:val="20"/>
        </w:rPr>
        <w:t>so</w:t>
      </w:r>
      <w:r>
        <w:rPr>
          <w:spacing w:val="-7"/>
          <w:sz w:val="20"/>
        </w:rPr>
        <w:t xml:space="preserve"> </w:t>
      </w:r>
      <w:r>
        <w:rPr>
          <w:w w:val="65"/>
          <w:sz w:val="20"/>
        </w:rPr>
        <w:t>as</w:t>
      </w:r>
      <w:r>
        <w:rPr>
          <w:spacing w:val="-9"/>
          <w:sz w:val="20"/>
        </w:rPr>
        <w:t xml:space="preserve"> </w:t>
      </w:r>
      <w:r>
        <w:rPr>
          <w:w w:val="65"/>
          <w:sz w:val="20"/>
        </w:rPr>
        <w:t>to</w:t>
      </w:r>
      <w:r>
        <w:rPr>
          <w:spacing w:val="-7"/>
          <w:sz w:val="20"/>
        </w:rPr>
        <w:t xml:space="preserve"> </w:t>
      </w:r>
      <w:r>
        <w:rPr>
          <w:w w:val="65"/>
          <w:sz w:val="20"/>
        </w:rPr>
        <w:t>reduce</w:t>
      </w:r>
      <w:r>
        <w:rPr>
          <w:spacing w:val="-7"/>
          <w:sz w:val="20"/>
        </w:rPr>
        <w:t xml:space="preserve"> </w:t>
      </w:r>
      <w:r>
        <w:rPr>
          <w:w w:val="65"/>
          <w:sz w:val="20"/>
        </w:rPr>
        <w:t>pollution</w:t>
      </w:r>
      <w:r>
        <w:rPr>
          <w:spacing w:val="-9"/>
          <w:sz w:val="20"/>
        </w:rPr>
        <w:t xml:space="preserve"> </w:t>
      </w:r>
      <w:r>
        <w:rPr>
          <w:w w:val="65"/>
          <w:sz w:val="20"/>
        </w:rPr>
        <w:t>levels</w:t>
      </w:r>
      <w:r>
        <w:rPr>
          <w:spacing w:val="-7"/>
          <w:sz w:val="20"/>
        </w:rPr>
        <w:t xml:space="preserve"> </w:t>
      </w:r>
      <w:r>
        <w:rPr>
          <w:w w:val="65"/>
          <w:sz w:val="20"/>
        </w:rPr>
        <w:t>and</w:t>
      </w:r>
      <w:r>
        <w:rPr>
          <w:spacing w:val="-4"/>
          <w:sz w:val="20"/>
        </w:rPr>
        <w:t xml:space="preserve"> </w:t>
      </w:r>
      <w:r>
        <w:rPr>
          <w:w w:val="65"/>
          <w:sz w:val="20"/>
        </w:rPr>
        <w:t>industries</w:t>
      </w:r>
      <w:r>
        <w:rPr>
          <w:spacing w:val="-11"/>
          <w:sz w:val="20"/>
        </w:rPr>
        <w:t xml:space="preserve"> </w:t>
      </w:r>
      <w:r>
        <w:rPr>
          <w:w w:val="65"/>
          <w:sz w:val="20"/>
        </w:rPr>
        <w:t>such</w:t>
      </w:r>
      <w:r>
        <w:rPr>
          <w:spacing w:val="-9"/>
          <w:sz w:val="20"/>
        </w:rPr>
        <w:t xml:space="preserve"> </w:t>
      </w:r>
      <w:r>
        <w:rPr>
          <w:w w:val="65"/>
          <w:sz w:val="20"/>
        </w:rPr>
        <w:t>as</w:t>
      </w:r>
      <w:r>
        <w:rPr>
          <w:sz w:val="20"/>
        </w:rPr>
        <w:t xml:space="preserve"> </w:t>
      </w:r>
      <w:r>
        <w:rPr>
          <w:w w:val="65"/>
          <w:sz w:val="20"/>
        </w:rPr>
        <w:t>Uganda breweries in Kampala are warned against polluting</w:t>
      </w:r>
      <w:r>
        <w:rPr>
          <w:spacing w:val="-10"/>
          <w:sz w:val="20"/>
        </w:rPr>
        <w:t xml:space="preserve"> </w:t>
      </w:r>
      <w:r>
        <w:rPr>
          <w:w w:val="65"/>
          <w:sz w:val="20"/>
        </w:rPr>
        <w:t>Lake</w:t>
      </w:r>
      <w:r>
        <w:rPr>
          <w:spacing w:val="-10"/>
          <w:sz w:val="20"/>
        </w:rPr>
        <w:t xml:space="preserve"> </w:t>
      </w:r>
      <w:r>
        <w:rPr>
          <w:w w:val="65"/>
          <w:sz w:val="20"/>
        </w:rPr>
        <w:t>Victoria.</w:t>
      </w:r>
    </w:p>
    <w:p w:rsidR="00E5575B" w:rsidRDefault="00D512E5">
      <w:pPr>
        <w:pStyle w:val="ListParagraph"/>
        <w:numPr>
          <w:ilvl w:val="0"/>
          <w:numId w:val="86"/>
        </w:numPr>
        <w:tabs>
          <w:tab w:val="left" w:pos="1805"/>
        </w:tabs>
        <w:spacing w:line="244" w:lineRule="auto"/>
        <w:ind w:right="2064" w:firstLine="0"/>
        <w:rPr>
          <w:sz w:val="20"/>
        </w:rPr>
      </w:pPr>
      <w:r>
        <w:rPr>
          <w:w w:val="65"/>
          <w:sz w:val="20"/>
        </w:rPr>
        <w:t>The</w:t>
      </w:r>
      <w:r>
        <w:rPr>
          <w:spacing w:val="-6"/>
          <w:sz w:val="20"/>
        </w:rPr>
        <w:t xml:space="preserve"> </w:t>
      </w:r>
      <w:r>
        <w:rPr>
          <w:w w:val="65"/>
          <w:sz w:val="20"/>
        </w:rPr>
        <w:t>government</w:t>
      </w:r>
      <w:r>
        <w:rPr>
          <w:spacing w:val="-4"/>
          <w:sz w:val="20"/>
        </w:rPr>
        <w:t xml:space="preserve"> </w:t>
      </w:r>
      <w:r>
        <w:rPr>
          <w:w w:val="65"/>
          <w:sz w:val="20"/>
        </w:rPr>
        <w:t>is</w:t>
      </w:r>
      <w:r>
        <w:rPr>
          <w:spacing w:val="-9"/>
          <w:sz w:val="20"/>
        </w:rPr>
        <w:t xml:space="preserve"> </w:t>
      </w:r>
      <w:r>
        <w:rPr>
          <w:w w:val="65"/>
          <w:sz w:val="20"/>
        </w:rPr>
        <w:t>tarmacadamised</w:t>
      </w:r>
      <w:r>
        <w:rPr>
          <w:spacing w:val="-3"/>
          <w:sz w:val="20"/>
        </w:rPr>
        <w:t xml:space="preserve"> </w:t>
      </w:r>
      <w:r>
        <w:rPr>
          <w:w w:val="65"/>
          <w:sz w:val="20"/>
        </w:rPr>
        <w:t>urban</w:t>
      </w:r>
      <w:r>
        <w:rPr>
          <w:spacing w:val="-6"/>
          <w:sz w:val="20"/>
        </w:rPr>
        <w:t xml:space="preserve"> </w:t>
      </w:r>
      <w:r>
        <w:rPr>
          <w:w w:val="65"/>
          <w:sz w:val="20"/>
        </w:rPr>
        <w:t>roads</w:t>
      </w:r>
      <w:r>
        <w:rPr>
          <w:sz w:val="20"/>
        </w:rPr>
        <w:t xml:space="preserve"> </w:t>
      </w:r>
      <w:r>
        <w:rPr>
          <w:w w:val="65"/>
          <w:sz w:val="20"/>
        </w:rPr>
        <w:t>and</w:t>
      </w:r>
      <w:r>
        <w:rPr>
          <w:spacing w:val="-3"/>
          <w:sz w:val="20"/>
        </w:rPr>
        <w:t xml:space="preserve"> </w:t>
      </w:r>
      <w:r>
        <w:rPr>
          <w:w w:val="65"/>
          <w:sz w:val="20"/>
        </w:rPr>
        <w:t>other</w:t>
      </w:r>
      <w:r>
        <w:rPr>
          <w:spacing w:val="-5"/>
          <w:sz w:val="20"/>
        </w:rPr>
        <w:t xml:space="preserve"> </w:t>
      </w:r>
      <w:r>
        <w:rPr>
          <w:w w:val="65"/>
          <w:sz w:val="20"/>
        </w:rPr>
        <w:t>main</w:t>
      </w:r>
      <w:r>
        <w:rPr>
          <w:spacing w:val="-6"/>
          <w:sz w:val="20"/>
        </w:rPr>
        <w:t xml:space="preserve"> </w:t>
      </w:r>
      <w:r>
        <w:rPr>
          <w:w w:val="65"/>
          <w:sz w:val="20"/>
        </w:rPr>
        <w:t>roads</w:t>
      </w:r>
      <w:r>
        <w:rPr>
          <w:sz w:val="20"/>
        </w:rPr>
        <w:t xml:space="preserve"> </w:t>
      </w:r>
      <w:r>
        <w:rPr>
          <w:w w:val="65"/>
          <w:sz w:val="20"/>
        </w:rPr>
        <w:t>such</w:t>
      </w:r>
      <w:r>
        <w:rPr>
          <w:spacing w:val="-6"/>
          <w:sz w:val="20"/>
        </w:rPr>
        <w:t xml:space="preserve"> </w:t>
      </w:r>
      <w:r>
        <w:rPr>
          <w:w w:val="65"/>
          <w:sz w:val="20"/>
        </w:rPr>
        <w:t>as</w:t>
      </w:r>
      <w:r>
        <w:rPr>
          <w:spacing w:val="-4"/>
          <w:sz w:val="20"/>
        </w:rPr>
        <w:t xml:space="preserve"> </w:t>
      </w:r>
      <w:r>
        <w:rPr>
          <w:w w:val="65"/>
          <w:sz w:val="20"/>
        </w:rPr>
        <w:t>Mukono</w:t>
      </w:r>
      <w:r>
        <w:rPr>
          <w:spacing w:val="-5"/>
          <w:sz w:val="20"/>
        </w:rPr>
        <w:t xml:space="preserve"> </w:t>
      </w:r>
      <w:r>
        <w:rPr>
          <w:w w:val="65"/>
          <w:sz w:val="20"/>
        </w:rPr>
        <w:t>-</w:t>
      </w:r>
      <w:r>
        <w:rPr>
          <w:spacing w:val="-5"/>
          <w:sz w:val="20"/>
        </w:rPr>
        <w:t xml:space="preserve"> </w:t>
      </w:r>
      <w:r>
        <w:rPr>
          <w:w w:val="65"/>
          <w:sz w:val="20"/>
        </w:rPr>
        <w:t>Katosi</w:t>
      </w:r>
      <w:r>
        <w:rPr>
          <w:spacing w:val="-4"/>
          <w:sz w:val="20"/>
        </w:rPr>
        <w:t xml:space="preserve"> </w:t>
      </w:r>
      <w:r>
        <w:rPr>
          <w:w w:val="65"/>
          <w:sz w:val="20"/>
        </w:rPr>
        <w:t>road,</w:t>
      </w:r>
      <w:r>
        <w:rPr>
          <w:spacing w:val="-5"/>
          <w:sz w:val="20"/>
        </w:rPr>
        <w:t xml:space="preserve"> </w:t>
      </w:r>
      <w:r>
        <w:rPr>
          <w:w w:val="65"/>
          <w:sz w:val="20"/>
        </w:rPr>
        <w:t>Tororo</w:t>
      </w:r>
      <w:r>
        <w:rPr>
          <w:spacing w:val="-5"/>
          <w:sz w:val="20"/>
        </w:rPr>
        <w:t xml:space="preserve"> </w:t>
      </w:r>
      <w:r>
        <w:rPr>
          <w:w w:val="65"/>
          <w:sz w:val="20"/>
        </w:rPr>
        <w:t>-</w:t>
      </w:r>
      <w:r>
        <w:rPr>
          <w:spacing w:val="-5"/>
          <w:sz w:val="20"/>
        </w:rPr>
        <w:t xml:space="preserve"> </w:t>
      </w:r>
      <w:r>
        <w:rPr>
          <w:w w:val="65"/>
          <w:sz w:val="20"/>
        </w:rPr>
        <w:t>Mbale</w:t>
      </w:r>
      <w:r>
        <w:rPr>
          <w:spacing w:val="-5"/>
          <w:sz w:val="20"/>
        </w:rPr>
        <w:t xml:space="preserve"> </w:t>
      </w:r>
      <w:r>
        <w:rPr>
          <w:w w:val="65"/>
          <w:sz w:val="20"/>
        </w:rPr>
        <w:t>road,</w:t>
      </w:r>
      <w:r>
        <w:rPr>
          <w:spacing w:val="-4"/>
          <w:sz w:val="20"/>
        </w:rPr>
        <w:t xml:space="preserve"> </w:t>
      </w:r>
      <w:r>
        <w:rPr>
          <w:w w:val="65"/>
          <w:sz w:val="20"/>
        </w:rPr>
        <w:t>and</w:t>
      </w:r>
      <w:r>
        <w:rPr>
          <w:spacing w:val="-5"/>
          <w:sz w:val="20"/>
        </w:rPr>
        <w:t xml:space="preserve"> </w:t>
      </w:r>
      <w:r>
        <w:rPr>
          <w:w w:val="65"/>
          <w:sz w:val="20"/>
        </w:rPr>
        <w:t>Kampala</w:t>
      </w:r>
      <w:r>
        <w:rPr>
          <w:spacing w:val="-1"/>
          <w:sz w:val="20"/>
        </w:rPr>
        <w:t xml:space="preserve"> </w:t>
      </w:r>
      <w:r>
        <w:rPr>
          <w:w w:val="65"/>
          <w:sz w:val="20"/>
        </w:rPr>
        <w:t>–</w:t>
      </w:r>
      <w:r>
        <w:rPr>
          <w:sz w:val="20"/>
        </w:rPr>
        <w:t xml:space="preserve"> </w:t>
      </w:r>
      <w:r>
        <w:rPr>
          <w:w w:val="65"/>
          <w:sz w:val="20"/>
        </w:rPr>
        <w:t>Ggaba</w:t>
      </w:r>
      <w:r>
        <w:rPr>
          <w:sz w:val="20"/>
        </w:rPr>
        <w:t xml:space="preserve"> </w:t>
      </w:r>
      <w:r>
        <w:rPr>
          <w:w w:val="65"/>
          <w:sz w:val="20"/>
        </w:rPr>
        <w:t>road</w:t>
      </w:r>
      <w:r>
        <w:rPr>
          <w:spacing w:val="-2"/>
          <w:sz w:val="20"/>
        </w:rPr>
        <w:t xml:space="preserve"> </w:t>
      </w:r>
      <w:r>
        <w:rPr>
          <w:w w:val="65"/>
          <w:sz w:val="20"/>
        </w:rPr>
        <w:t>so</w:t>
      </w:r>
      <w:r>
        <w:rPr>
          <w:spacing w:val="-2"/>
          <w:sz w:val="20"/>
        </w:rPr>
        <w:t xml:space="preserve"> </w:t>
      </w:r>
      <w:r>
        <w:rPr>
          <w:w w:val="65"/>
          <w:sz w:val="20"/>
        </w:rPr>
        <w:t>as</w:t>
      </w:r>
      <w:r>
        <w:rPr>
          <w:spacing w:val="-4"/>
          <w:sz w:val="20"/>
        </w:rPr>
        <w:t xml:space="preserve"> </w:t>
      </w:r>
      <w:r>
        <w:rPr>
          <w:w w:val="65"/>
          <w:sz w:val="20"/>
        </w:rPr>
        <w:t>to</w:t>
      </w:r>
      <w:r>
        <w:rPr>
          <w:spacing w:val="-2"/>
          <w:sz w:val="20"/>
        </w:rPr>
        <w:t xml:space="preserve"> </w:t>
      </w:r>
      <w:r>
        <w:rPr>
          <w:w w:val="65"/>
          <w:sz w:val="20"/>
        </w:rPr>
        <w:t>reduce</w:t>
      </w:r>
      <w:r>
        <w:rPr>
          <w:spacing w:val="-2"/>
          <w:sz w:val="20"/>
        </w:rPr>
        <w:t xml:space="preserve"> </w:t>
      </w:r>
      <w:r>
        <w:rPr>
          <w:w w:val="65"/>
          <w:sz w:val="20"/>
        </w:rPr>
        <w:t>air,</w:t>
      </w:r>
      <w:r>
        <w:rPr>
          <w:spacing w:val="-4"/>
          <w:sz w:val="20"/>
        </w:rPr>
        <w:t xml:space="preserve"> </w:t>
      </w:r>
      <w:r>
        <w:rPr>
          <w:w w:val="65"/>
          <w:sz w:val="20"/>
        </w:rPr>
        <w:t>dust</w:t>
      </w:r>
      <w:r>
        <w:rPr>
          <w:sz w:val="20"/>
        </w:rPr>
        <w:t xml:space="preserve"> </w:t>
      </w:r>
      <w:r>
        <w:rPr>
          <w:w w:val="65"/>
          <w:sz w:val="20"/>
        </w:rPr>
        <w:t>and</w:t>
      </w:r>
      <w:r>
        <w:rPr>
          <w:spacing w:val="-2"/>
          <w:sz w:val="20"/>
        </w:rPr>
        <w:t xml:space="preserve"> </w:t>
      </w:r>
      <w:r>
        <w:rPr>
          <w:w w:val="65"/>
          <w:sz w:val="20"/>
        </w:rPr>
        <w:t>noise</w:t>
      </w:r>
      <w:r>
        <w:rPr>
          <w:spacing w:val="-2"/>
          <w:sz w:val="20"/>
        </w:rPr>
        <w:t xml:space="preserve"> </w:t>
      </w:r>
      <w:r>
        <w:rPr>
          <w:w w:val="65"/>
          <w:sz w:val="20"/>
        </w:rPr>
        <w:t>pollution</w:t>
      </w:r>
      <w:r>
        <w:rPr>
          <w:sz w:val="20"/>
        </w:rPr>
        <w:t xml:space="preserve"> </w:t>
      </w:r>
      <w:r>
        <w:rPr>
          <w:w w:val="65"/>
          <w:sz w:val="20"/>
        </w:rPr>
        <w:t>bas</w:t>
      </w:r>
      <w:r>
        <w:rPr>
          <w:spacing w:val="-2"/>
          <w:sz w:val="20"/>
        </w:rPr>
        <w:t xml:space="preserve"> </w:t>
      </w:r>
      <w:r>
        <w:rPr>
          <w:w w:val="65"/>
          <w:sz w:val="20"/>
        </w:rPr>
        <w:t>well</w:t>
      </w:r>
      <w:r>
        <w:rPr>
          <w:sz w:val="20"/>
        </w:rPr>
        <w:t xml:space="preserve"> </w:t>
      </w:r>
      <w:r>
        <w:rPr>
          <w:w w:val="65"/>
          <w:sz w:val="20"/>
        </w:rPr>
        <w:t>as</w:t>
      </w:r>
      <w:r>
        <w:rPr>
          <w:spacing w:val="-2"/>
          <w:sz w:val="20"/>
        </w:rPr>
        <w:t xml:space="preserve"> </w:t>
      </w:r>
      <w:r>
        <w:rPr>
          <w:w w:val="65"/>
          <w:sz w:val="20"/>
        </w:rPr>
        <w:t>soil</w:t>
      </w:r>
      <w:r>
        <w:rPr>
          <w:spacing w:val="-4"/>
          <w:sz w:val="20"/>
        </w:rPr>
        <w:t xml:space="preserve"> </w:t>
      </w:r>
      <w:r>
        <w:rPr>
          <w:w w:val="65"/>
          <w:sz w:val="20"/>
        </w:rPr>
        <w:t>erosion</w:t>
      </w:r>
      <w:r>
        <w:rPr>
          <w:sz w:val="20"/>
        </w:rPr>
        <w:t xml:space="preserve"> </w:t>
      </w:r>
      <w:r>
        <w:rPr>
          <w:w w:val="65"/>
          <w:sz w:val="20"/>
        </w:rPr>
        <w:t>in</w:t>
      </w:r>
      <w:r>
        <w:rPr>
          <w:spacing w:val="-2"/>
          <w:sz w:val="20"/>
        </w:rPr>
        <w:t xml:space="preserve"> </w:t>
      </w:r>
      <w:r>
        <w:rPr>
          <w:w w:val="65"/>
          <w:sz w:val="20"/>
        </w:rPr>
        <w:t>urban</w:t>
      </w:r>
      <w:r>
        <w:rPr>
          <w:spacing w:val="-2"/>
          <w:sz w:val="20"/>
        </w:rPr>
        <w:t xml:space="preserve"> </w:t>
      </w:r>
      <w:r>
        <w:rPr>
          <w:w w:val="65"/>
          <w:sz w:val="20"/>
        </w:rPr>
        <w:t>centres.</w:t>
      </w:r>
    </w:p>
    <w:p w:rsidR="00E5575B" w:rsidRDefault="00D512E5">
      <w:pPr>
        <w:pStyle w:val="ListParagraph"/>
        <w:numPr>
          <w:ilvl w:val="0"/>
          <w:numId w:val="86"/>
        </w:numPr>
        <w:tabs>
          <w:tab w:val="left" w:pos="1801"/>
        </w:tabs>
        <w:spacing w:line="244" w:lineRule="auto"/>
        <w:ind w:right="2067" w:firstLine="0"/>
        <w:rPr>
          <w:sz w:val="20"/>
        </w:rPr>
      </w:pPr>
      <w:r>
        <w:rPr>
          <w:w w:val="65"/>
          <w:sz w:val="20"/>
        </w:rPr>
        <w:t>Parliament</w:t>
      </w:r>
      <w:r>
        <w:rPr>
          <w:spacing w:val="-5"/>
          <w:sz w:val="20"/>
        </w:rPr>
        <w:t xml:space="preserve"> </w:t>
      </w:r>
      <w:r>
        <w:rPr>
          <w:w w:val="65"/>
          <w:sz w:val="20"/>
        </w:rPr>
        <w:t>is</w:t>
      </w:r>
      <w:r>
        <w:rPr>
          <w:spacing w:val="-4"/>
          <w:sz w:val="20"/>
        </w:rPr>
        <w:t xml:space="preserve"> </w:t>
      </w:r>
      <w:r>
        <w:rPr>
          <w:w w:val="65"/>
          <w:sz w:val="20"/>
        </w:rPr>
        <w:t>enacting</w:t>
      </w:r>
      <w:r>
        <w:rPr>
          <w:spacing w:val="-4"/>
          <w:sz w:val="20"/>
        </w:rPr>
        <w:t xml:space="preserve"> </w:t>
      </w:r>
      <w:r>
        <w:rPr>
          <w:w w:val="65"/>
          <w:sz w:val="20"/>
        </w:rPr>
        <w:t>environmental</w:t>
      </w:r>
      <w:r>
        <w:rPr>
          <w:spacing w:val="-4"/>
          <w:sz w:val="20"/>
        </w:rPr>
        <w:t xml:space="preserve"> </w:t>
      </w:r>
      <w:r>
        <w:rPr>
          <w:w w:val="65"/>
          <w:sz w:val="20"/>
        </w:rPr>
        <w:t>acts</w:t>
      </w:r>
      <w:r>
        <w:rPr>
          <w:spacing w:val="-4"/>
          <w:sz w:val="20"/>
        </w:rPr>
        <w:t xml:space="preserve"> </w:t>
      </w:r>
      <w:r>
        <w:rPr>
          <w:w w:val="65"/>
          <w:sz w:val="20"/>
        </w:rPr>
        <w:t>and</w:t>
      </w:r>
      <w:r>
        <w:rPr>
          <w:spacing w:val="-8"/>
          <w:sz w:val="20"/>
        </w:rPr>
        <w:t xml:space="preserve"> </w:t>
      </w:r>
      <w:r>
        <w:rPr>
          <w:w w:val="65"/>
          <w:sz w:val="20"/>
        </w:rPr>
        <w:t>laws</w:t>
      </w:r>
      <w:r>
        <w:rPr>
          <w:spacing w:val="-3"/>
          <w:sz w:val="20"/>
        </w:rPr>
        <w:t xml:space="preserve"> </w:t>
      </w:r>
      <w:r>
        <w:rPr>
          <w:w w:val="65"/>
          <w:sz w:val="20"/>
        </w:rPr>
        <w:t>like</w:t>
      </w:r>
      <w:r>
        <w:rPr>
          <w:spacing w:val="-4"/>
          <w:sz w:val="20"/>
        </w:rPr>
        <w:t xml:space="preserve"> </w:t>
      </w:r>
      <w:r>
        <w:rPr>
          <w:w w:val="65"/>
          <w:sz w:val="20"/>
        </w:rPr>
        <w:t>clean</w:t>
      </w:r>
      <w:r>
        <w:rPr>
          <w:spacing w:val="-4"/>
          <w:sz w:val="20"/>
        </w:rPr>
        <w:t xml:space="preserve"> </w:t>
      </w:r>
      <w:r>
        <w:rPr>
          <w:w w:val="65"/>
          <w:sz w:val="20"/>
        </w:rPr>
        <w:t>air</w:t>
      </w:r>
      <w:r>
        <w:rPr>
          <w:spacing w:val="-7"/>
          <w:sz w:val="20"/>
        </w:rPr>
        <w:t xml:space="preserve"> </w:t>
      </w:r>
      <w:r>
        <w:rPr>
          <w:w w:val="65"/>
          <w:sz w:val="20"/>
        </w:rPr>
        <w:t>such</w:t>
      </w:r>
      <w:r>
        <w:rPr>
          <w:spacing w:val="-8"/>
          <w:sz w:val="20"/>
        </w:rPr>
        <w:t xml:space="preserve"> </w:t>
      </w:r>
      <w:r>
        <w:rPr>
          <w:w w:val="65"/>
          <w:sz w:val="20"/>
        </w:rPr>
        <w:t>that</w:t>
      </w:r>
      <w:r>
        <w:rPr>
          <w:spacing w:val="-7"/>
          <w:sz w:val="20"/>
        </w:rPr>
        <w:t xml:space="preserve"> </w:t>
      </w:r>
      <w:r>
        <w:rPr>
          <w:w w:val="65"/>
          <w:sz w:val="20"/>
        </w:rPr>
        <w:t>higher</w:t>
      </w:r>
      <w:r>
        <w:rPr>
          <w:spacing w:val="-7"/>
          <w:sz w:val="20"/>
        </w:rPr>
        <w:t xml:space="preserve"> </w:t>
      </w:r>
      <w:r>
        <w:rPr>
          <w:w w:val="65"/>
          <w:sz w:val="20"/>
        </w:rPr>
        <w:t>standards</w:t>
      </w:r>
      <w:r>
        <w:rPr>
          <w:spacing w:val="-7"/>
          <w:sz w:val="20"/>
        </w:rPr>
        <w:t xml:space="preserve"> </w:t>
      </w:r>
      <w:r>
        <w:rPr>
          <w:w w:val="65"/>
          <w:sz w:val="20"/>
        </w:rPr>
        <w:t>are</w:t>
      </w:r>
      <w:r>
        <w:rPr>
          <w:spacing w:val="-4"/>
          <w:sz w:val="20"/>
        </w:rPr>
        <w:t xml:space="preserve"> </w:t>
      </w:r>
      <w:r>
        <w:rPr>
          <w:w w:val="65"/>
          <w:sz w:val="20"/>
        </w:rPr>
        <w:t>applied</w:t>
      </w:r>
      <w:r>
        <w:rPr>
          <w:spacing w:val="-8"/>
          <w:sz w:val="20"/>
        </w:rPr>
        <w:t xml:space="preserve"> </w:t>
      </w:r>
      <w:r>
        <w:rPr>
          <w:w w:val="65"/>
          <w:sz w:val="20"/>
        </w:rPr>
        <w:t>to</w:t>
      </w:r>
      <w:r>
        <w:rPr>
          <w:spacing w:val="-8"/>
          <w:sz w:val="20"/>
        </w:rPr>
        <w:t xml:space="preserve"> </w:t>
      </w:r>
      <w:r>
        <w:rPr>
          <w:w w:val="65"/>
          <w:sz w:val="20"/>
        </w:rPr>
        <w:t>industrial</w:t>
      </w:r>
      <w:r>
        <w:rPr>
          <w:spacing w:val="-10"/>
          <w:sz w:val="20"/>
        </w:rPr>
        <w:t xml:space="preserve"> </w:t>
      </w:r>
      <w:r>
        <w:rPr>
          <w:w w:val="65"/>
          <w:sz w:val="20"/>
        </w:rPr>
        <w:t>fumes</w:t>
      </w:r>
      <w:r>
        <w:rPr>
          <w:sz w:val="20"/>
        </w:rPr>
        <w:t xml:space="preserve"> </w:t>
      </w:r>
      <w:r>
        <w:rPr>
          <w:w w:val="65"/>
          <w:sz w:val="20"/>
        </w:rPr>
        <w:t>and</w:t>
      </w:r>
      <w:r>
        <w:rPr>
          <w:spacing w:val="-4"/>
          <w:sz w:val="20"/>
        </w:rPr>
        <w:t xml:space="preserve"> </w:t>
      </w:r>
      <w:r>
        <w:rPr>
          <w:w w:val="65"/>
          <w:sz w:val="20"/>
        </w:rPr>
        <w:t>towns.</w:t>
      </w:r>
      <w:r>
        <w:rPr>
          <w:spacing w:val="-7"/>
          <w:sz w:val="20"/>
        </w:rPr>
        <w:t xml:space="preserve"> </w:t>
      </w:r>
      <w:r>
        <w:rPr>
          <w:w w:val="65"/>
          <w:sz w:val="20"/>
        </w:rPr>
        <w:t>E.g.</w:t>
      </w:r>
      <w:r>
        <w:rPr>
          <w:sz w:val="20"/>
        </w:rPr>
        <w:t xml:space="preserve"> </w:t>
      </w:r>
      <w:r>
        <w:rPr>
          <w:w w:val="65"/>
          <w:sz w:val="20"/>
        </w:rPr>
        <w:t>industrialists</w:t>
      </w:r>
      <w:r>
        <w:rPr>
          <w:sz w:val="20"/>
        </w:rPr>
        <w:t xml:space="preserve"> </w:t>
      </w:r>
      <w:r>
        <w:rPr>
          <w:w w:val="65"/>
          <w:sz w:val="20"/>
        </w:rPr>
        <w:t>like</w:t>
      </w:r>
      <w:r>
        <w:rPr>
          <w:sz w:val="20"/>
        </w:rPr>
        <w:t xml:space="preserve"> </w:t>
      </w:r>
      <w:r>
        <w:rPr>
          <w:w w:val="65"/>
          <w:sz w:val="20"/>
        </w:rPr>
        <w:t>Mukwano</w:t>
      </w:r>
      <w:r>
        <w:rPr>
          <w:sz w:val="20"/>
        </w:rPr>
        <w:t xml:space="preserve"> </w:t>
      </w:r>
      <w:r>
        <w:rPr>
          <w:w w:val="65"/>
          <w:sz w:val="20"/>
        </w:rPr>
        <w:t>industries</w:t>
      </w:r>
      <w:r>
        <w:rPr>
          <w:sz w:val="20"/>
        </w:rPr>
        <w:t xml:space="preserve"> </w:t>
      </w:r>
      <w:r>
        <w:rPr>
          <w:w w:val="65"/>
          <w:sz w:val="20"/>
        </w:rPr>
        <w:t>and</w:t>
      </w:r>
      <w:r>
        <w:rPr>
          <w:sz w:val="20"/>
        </w:rPr>
        <w:t xml:space="preserve"> </w:t>
      </w:r>
      <w:r>
        <w:rPr>
          <w:w w:val="65"/>
          <w:sz w:val="20"/>
        </w:rPr>
        <w:t>UGACOF</w:t>
      </w:r>
      <w:r>
        <w:rPr>
          <w:sz w:val="20"/>
        </w:rPr>
        <w:t xml:space="preserve"> </w:t>
      </w:r>
      <w:r>
        <w:rPr>
          <w:w w:val="65"/>
          <w:sz w:val="20"/>
        </w:rPr>
        <w:t>coffee</w:t>
      </w:r>
      <w:r>
        <w:rPr>
          <w:sz w:val="20"/>
        </w:rPr>
        <w:t xml:space="preserve"> </w:t>
      </w:r>
      <w:r>
        <w:rPr>
          <w:w w:val="65"/>
          <w:sz w:val="20"/>
        </w:rPr>
        <w:t>industries</w:t>
      </w:r>
      <w:r>
        <w:rPr>
          <w:sz w:val="20"/>
        </w:rPr>
        <w:t xml:space="preserve"> </w:t>
      </w:r>
      <w:r>
        <w:rPr>
          <w:w w:val="65"/>
          <w:sz w:val="20"/>
        </w:rPr>
        <w:t>in</w:t>
      </w:r>
      <w:r>
        <w:rPr>
          <w:sz w:val="20"/>
        </w:rPr>
        <w:t xml:space="preserve"> </w:t>
      </w:r>
      <w:r>
        <w:rPr>
          <w:w w:val="65"/>
          <w:sz w:val="20"/>
        </w:rPr>
        <w:t>Kampala</w:t>
      </w:r>
      <w:r>
        <w:rPr>
          <w:sz w:val="20"/>
        </w:rPr>
        <w:t xml:space="preserve"> </w:t>
      </w:r>
      <w:r>
        <w:rPr>
          <w:w w:val="65"/>
          <w:sz w:val="20"/>
        </w:rPr>
        <w:t>are</w:t>
      </w:r>
      <w:r>
        <w:rPr>
          <w:sz w:val="20"/>
        </w:rPr>
        <w:t xml:space="preserve"> </w:t>
      </w:r>
      <w:r>
        <w:rPr>
          <w:w w:val="65"/>
          <w:sz w:val="20"/>
        </w:rPr>
        <w:t>compelled</w:t>
      </w:r>
      <w:r>
        <w:rPr>
          <w:sz w:val="20"/>
        </w:rPr>
        <w:t xml:space="preserve"> </w:t>
      </w:r>
      <w:r>
        <w:rPr>
          <w:w w:val="65"/>
          <w:sz w:val="20"/>
        </w:rPr>
        <w:t>to</w:t>
      </w:r>
      <w:r>
        <w:rPr>
          <w:sz w:val="20"/>
        </w:rPr>
        <w:t xml:space="preserve"> </w:t>
      </w:r>
      <w:r>
        <w:rPr>
          <w:w w:val="65"/>
          <w:sz w:val="20"/>
        </w:rPr>
        <w:t>use</w:t>
      </w:r>
      <w:r>
        <w:rPr>
          <w:sz w:val="20"/>
        </w:rPr>
        <w:t xml:space="preserve"> </w:t>
      </w:r>
      <w:r>
        <w:rPr>
          <w:w w:val="65"/>
          <w:sz w:val="20"/>
        </w:rPr>
        <w:t>clean</w:t>
      </w:r>
      <w:r>
        <w:rPr>
          <w:sz w:val="20"/>
        </w:rPr>
        <w:t xml:space="preserve"> </w:t>
      </w:r>
      <w:r>
        <w:rPr>
          <w:w w:val="65"/>
          <w:sz w:val="20"/>
        </w:rPr>
        <w:t>flue</w:t>
      </w:r>
      <w:r>
        <w:rPr>
          <w:sz w:val="20"/>
        </w:rPr>
        <w:t xml:space="preserve"> </w:t>
      </w:r>
      <w:r>
        <w:rPr>
          <w:w w:val="65"/>
          <w:sz w:val="20"/>
        </w:rPr>
        <w:t>technology</w:t>
      </w:r>
      <w:r>
        <w:rPr>
          <w:sz w:val="20"/>
        </w:rPr>
        <w:t xml:space="preserve"> </w:t>
      </w:r>
      <w:r>
        <w:rPr>
          <w:w w:val="65"/>
          <w:sz w:val="20"/>
        </w:rPr>
        <w:t>to</w:t>
      </w:r>
      <w:r>
        <w:rPr>
          <w:sz w:val="20"/>
        </w:rPr>
        <w:t xml:space="preserve"> </w:t>
      </w:r>
      <w:r>
        <w:rPr>
          <w:w w:val="65"/>
          <w:sz w:val="20"/>
        </w:rPr>
        <w:t>clean</w:t>
      </w:r>
      <w:r>
        <w:rPr>
          <w:sz w:val="20"/>
        </w:rPr>
        <w:t xml:space="preserve"> </w:t>
      </w:r>
      <w:r>
        <w:rPr>
          <w:w w:val="65"/>
          <w:sz w:val="20"/>
        </w:rPr>
        <w:t>up</w:t>
      </w:r>
      <w:r>
        <w:rPr>
          <w:sz w:val="20"/>
        </w:rPr>
        <w:t xml:space="preserve"> </w:t>
      </w:r>
      <w:r>
        <w:rPr>
          <w:w w:val="65"/>
          <w:sz w:val="20"/>
        </w:rPr>
        <w:t>their</w:t>
      </w:r>
      <w:r>
        <w:rPr>
          <w:sz w:val="20"/>
        </w:rPr>
        <w:t xml:space="preserve"> </w:t>
      </w:r>
      <w:r>
        <w:rPr>
          <w:w w:val="70"/>
          <w:sz w:val="20"/>
        </w:rPr>
        <w:t>emissions before</w:t>
      </w:r>
      <w:r>
        <w:rPr>
          <w:spacing w:val="-1"/>
          <w:w w:val="70"/>
          <w:sz w:val="20"/>
        </w:rPr>
        <w:t xml:space="preserve"> </w:t>
      </w:r>
      <w:r>
        <w:rPr>
          <w:w w:val="70"/>
          <w:sz w:val="20"/>
        </w:rPr>
        <w:t>they</w:t>
      </w:r>
      <w:r>
        <w:rPr>
          <w:spacing w:val="-1"/>
          <w:w w:val="70"/>
          <w:sz w:val="20"/>
        </w:rPr>
        <w:t xml:space="preserve"> </w:t>
      </w:r>
      <w:r>
        <w:rPr>
          <w:w w:val="70"/>
          <w:sz w:val="20"/>
        </w:rPr>
        <w:t>leave</w:t>
      </w:r>
      <w:r>
        <w:rPr>
          <w:spacing w:val="-1"/>
          <w:w w:val="70"/>
          <w:sz w:val="20"/>
        </w:rPr>
        <w:t xml:space="preserve"> </w:t>
      </w:r>
      <w:r>
        <w:rPr>
          <w:w w:val="70"/>
          <w:sz w:val="20"/>
        </w:rPr>
        <w:t>the</w:t>
      </w:r>
      <w:r>
        <w:rPr>
          <w:spacing w:val="-1"/>
          <w:w w:val="70"/>
          <w:sz w:val="20"/>
        </w:rPr>
        <w:t xml:space="preserve"> </w:t>
      </w:r>
      <w:r>
        <w:rPr>
          <w:w w:val="70"/>
          <w:sz w:val="20"/>
        </w:rPr>
        <w:t>chimneys.</w:t>
      </w:r>
    </w:p>
    <w:p w:rsidR="00E5575B" w:rsidRDefault="00D512E5">
      <w:pPr>
        <w:pStyle w:val="ListParagraph"/>
        <w:numPr>
          <w:ilvl w:val="0"/>
          <w:numId w:val="86"/>
        </w:numPr>
        <w:tabs>
          <w:tab w:val="left" w:pos="1801"/>
        </w:tabs>
        <w:spacing w:line="244" w:lineRule="auto"/>
        <w:ind w:right="2070" w:firstLine="0"/>
        <w:rPr>
          <w:sz w:val="20"/>
        </w:rPr>
      </w:pPr>
      <w:r>
        <w:rPr>
          <w:w w:val="65"/>
          <w:sz w:val="20"/>
        </w:rPr>
        <w:t>The</w:t>
      </w:r>
      <w:r>
        <w:rPr>
          <w:sz w:val="20"/>
        </w:rPr>
        <w:t xml:space="preserve"> </w:t>
      </w:r>
      <w:r>
        <w:rPr>
          <w:w w:val="65"/>
          <w:sz w:val="20"/>
        </w:rPr>
        <w:t>government</w:t>
      </w:r>
      <w:r>
        <w:rPr>
          <w:sz w:val="20"/>
        </w:rPr>
        <w:t xml:space="preserve"> </w:t>
      </w:r>
      <w:r>
        <w:rPr>
          <w:w w:val="65"/>
          <w:sz w:val="20"/>
        </w:rPr>
        <w:t>is</w:t>
      </w:r>
      <w:r>
        <w:rPr>
          <w:sz w:val="20"/>
        </w:rPr>
        <w:t xml:space="preserve"> </w:t>
      </w:r>
      <w:r>
        <w:rPr>
          <w:w w:val="65"/>
          <w:sz w:val="20"/>
        </w:rPr>
        <w:t>doubling</w:t>
      </w:r>
      <w:r>
        <w:rPr>
          <w:sz w:val="20"/>
        </w:rPr>
        <w:t xml:space="preserve"> </w:t>
      </w:r>
      <w:r>
        <w:rPr>
          <w:w w:val="65"/>
          <w:sz w:val="20"/>
        </w:rPr>
        <w:t>its</w:t>
      </w:r>
      <w:r>
        <w:rPr>
          <w:sz w:val="20"/>
        </w:rPr>
        <w:t xml:space="preserve"> </w:t>
      </w:r>
      <w:r>
        <w:rPr>
          <w:w w:val="65"/>
          <w:sz w:val="20"/>
        </w:rPr>
        <w:t>fund</w:t>
      </w:r>
      <w:r>
        <w:rPr>
          <w:sz w:val="20"/>
        </w:rPr>
        <w:t xml:space="preserve"> </w:t>
      </w:r>
      <w:r>
        <w:rPr>
          <w:w w:val="65"/>
          <w:sz w:val="20"/>
        </w:rPr>
        <w:t>for</w:t>
      </w:r>
      <w:r>
        <w:rPr>
          <w:sz w:val="20"/>
        </w:rPr>
        <w:t xml:space="preserve"> </w:t>
      </w:r>
      <w:r>
        <w:rPr>
          <w:w w:val="65"/>
          <w:sz w:val="20"/>
        </w:rPr>
        <w:t>carrying</w:t>
      </w:r>
      <w:r>
        <w:rPr>
          <w:sz w:val="20"/>
        </w:rPr>
        <w:t xml:space="preserve"> </w:t>
      </w:r>
      <w:r>
        <w:rPr>
          <w:w w:val="65"/>
          <w:sz w:val="20"/>
        </w:rPr>
        <w:t>out</w:t>
      </w:r>
      <w:r>
        <w:rPr>
          <w:sz w:val="20"/>
        </w:rPr>
        <w:t xml:space="preserve"> </w:t>
      </w:r>
      <w:r>
        <w:rPr>
          <w:w w:val="65"/>
          <w:sz w:val="20"/>
        </w:rPr>
        <w:t>more</w:t>
      </w:r>
      <w:r>
        <w:rPr>
          <w:sz w:val="20"/>
        </w:rPr>
        <w:t xml:space="preserve"> </w:t>
      </w:r>
      <w:r>
        <w:rPr>
          <w:w w:val="65"/>
          <w:sz w:val="20"/>
        </w:rPr>
        <w:t>research</w:t>
      </w:r>
      <w:r>
        <w:rPr>
          <w:sz w:val="20"/>
        </w:rPr>
        <w:t xml:space="preserve"> </w:t>
      </w:r>
      <w:r>
        <w:rPr>
          <w:w w:val="65"/>
          <w:sz w:val="20"/>
        </w:rPr>
        <w:t>in</w:t>
      </w:r>
      <w:r>
        <w:rPr>
          <w:sz w:val="20"/>
        </w:rPr>
        <w:t xml:space="preserve"> </w:t>
      </w:r>
      <w:r>
        <w:rPr>
          <w:w w:val="65"/>
          <w:sz w:val="20"/>
        </w:rPr>
        <w:t>crop</w:t>
      </w:r>
      <w:r>
        <w:rPr>
          <w:sz w:val="20"/>
        </w:rPr>
        <w:t xml:space="preserve"> </w:t>
      </w:r>
      <w:r>
        <w:rPr>
          <w:w w:val="65"/>
          <w:sz w:val="20"/>
        </w:rPr>
        <w:t>husbandry,</w:t>
      </w:r>
      <w:r>
        <w:rPr>
          <w:sz w:val="20"/>
        </w:rPr>
        <w:t xml:space="preserve"> </w:t>
      </w:r>
      <w:r>
        <w:rPr>
          <w:w w:val="65"/>
          <w:sz w:val="20"/>
        </w:rPr>
        <w:t>soil</w:t>
      </w:r>
      <w:r>
        <w:rPr>
          <w:sz w:val="20"/>
        </w:rPr>
        <w:t xml:space="preserve"> </w:t>
      </w:r>
      <w:r>
        <w:rPr>
          <w:w w:val="65"/>
          <w:sz w:val="20"/>
        </w:rPr>
        <w:t>management</w:t>
      </w:r>
      <w:r>
        <w:rPr>
          <w:sz w:val="20"/>
        </w:rPr>
        <w:t xml:space="preserve"> </w:t>
      </w:r>
      <w:r>
        <w:rPr>
          <w:w w:val="65"/>
          <w:sz w:val="20"/>
        </w:rPr>
        <w:t>and</w:t>
      </w:r>
      <w:r>
        <w:rPr>
          <w:sz w:val="20"/>
        </w:rPr>
        <w:t xml:space="preserve"> </w:t>
      </w:r>
      <w:r>
        <w:rPr>
          <w:w w:val="65"/>
          <w:sz w:val="20"/>
        </w:rPr>
        <w:t>animal</w:t>
      </w:r>
      <w:r>
        <w:rPr>
          <w:spacing w:val="22"/>
          <w:sz w:val="20"/>
        </w:rPr>
        <w:t xml:space="preserve"> </w:t>
      </w:r>
      <w:r>
        <w:rPr>
          <w:w w:val="65"/>
          <w:sz w:val="20"/>
        </w:rPr>
        <w:t>husbandry</w:t>
      </w:r>
      <w:r>
        <w:rPr>
          <w:spacing w:val="20"/>
          <w:sz w:val="20"/>
        </w:rPr>
        <w:t xml:space="preserve"> </w:t>
      </w:r>
      <w:r>
        <w:rPr>
          <w:w w:val="65"/>
          <w:sz w:val="20"/>
        </w:rPr>
        <w:t>through</w:t>
      </w:r>
      <w:r>
        <w:rPr>
          <w:sz w:val="20"/>
        </w:rPr>
        <w:t xml:space="preserve"> </w:t>
      </w:r>
      <w:r>
        <w:rPr>
          <w:w w:val="65"/>
          <w:sz w:val="20"/>
        </w:rPr>
        <w:t>use</w:t>
      </w:r>
      <w:r>
        <w:rPr>
          <w:sz w:val="20"/>
        </w:rPr>
        <w:t xml:space="preserve"> </w:t>
      </w:r>
      <w:r>
        <w:rPr>
          <w:w w:val="65"/>
          <w:sz w:val="20"/>
        </w:rPr>
        <w:t>of</w:t>
      </w:r>
      <w:r>
        <w:rPr>
          <w:sz w:val="20"/>
        </w:rPr>
        <w:t xml:space="preserve"> </w:t>
      </w:r>
      <w:r>
        <w:rPr>
          <w:w w:val="65"/>
          <w:sz w:val="20"/>
        </w:rPr>
        <w:t>the</w:t>
      </w:r>
      <w:r>
        <w:rPr>
          <w:sz w:val="20"/>
        </w:rPr>
        <w:t xml:space="preserve"> </w:t>
      </w:r>
      <w:r>
        <w:rPr>
          <w:w w:val="65"/>
          <w:sz w:val="20"/>
        </w:rPr>
        <w:t>National</w:t>
      </w:r>
      <w:r>
        <w:rPr>
          <w:sz w:val="20"/>
        </w:rPr>
        <w:t xml:space="preserve"> </w:t>
      </w:r>
      <w:r>
        <w:rPr>
          <w:w w:val="65"/>
          <w:sz w:val="20"/>
        </w:rPr>
        <w:t>Agricultural</w:t>
      </w:r>
      <w:r>
        <w:rPr>
          <w:sz w:val="20"/>
        </w:rPr>
        <w:t xml:space="preserve"> </w:t>
      </w:r>
      <w:r>
        <w:rPr>
          <w:w w:val="65"/>
          <w:sz w:val="20"/>
        </w:rPr>
        <w:t>Research</w:t>
      </w:r>
      <w:r>
        <w:rPr>
          <w:sz w:val="20"/>
        </w:rPr>
        <w:t xml:space="preserve"> </w:t>
      </w:r>
      <w:r>
        <w:rPr>
          <w:w w:val="65"/>
          <w:sz w:val="20"/>
        </w:rPr>
        <w:t>Organization</w:t>
      </w:r>
      <w:r>
        <w:rPr>
          <w:sz w:val="20"/>
        </w:rPr>
        <w:t xml:space="preserve"> </w:t>
      </w:r>
      <w:r>
        <w:rPr>
          <w:w w:val="65"/>
          <w:sz w:val="20"/>
        </w:rPr>
        <w:t>(NARO).</w:t>
      </w:r>
      <w:r>
        <w:rPr>
          <w:sz w:val="20"/>
        </w:rPr>
        <w:t xml:space="preserve"> </w:t>
      </w:r>
      <w:r>
        <w:rPr>
          <w:w w:val="65"/>
          <w:sz w:val="20"/>
        </w:rPr>
        <w:t>This</w:t>
      </w:r>
      <w:r>
        <w:rPr>
          <w:sz w:val="20"/>
        </w:rPr>
        <w:t xml:space="preserve"> </w:t>
      </w:r>
      <w:r>
        <w:rPr>
          <w:w w:val="65"/>
          <w:sz w:val="20"/>
        </w:rPr>
        <w:t>research</w:t>
      </w:r>
      <w:r>
        <w:rPr>
          <w:sz w:val="20"/>
        </w:rPr>
        <w:t xml:space="preserve"> </w:t>
      </w:r>
      <w:r>
        <w:rPr>
          <w:w w:val="65"/>
          <w:sz w:val="20"/>
        </w:rPr>
        <w:t>is</w:t>
      </w:r>
      <w:r>
        <w:rPr>
          <w:sz w:val="20"/>
        </w:rPr>
        <w:t xml:space="preserve"> </w:t>
      </w:r>
      <w:r>
        <w:rPr>
          <w:w w:val="65"/>
          <w:sz w:val="20"/>
        </w:rPr>
        <w:t>being</w:t>
      </w:r>
      <w:r>
        <w:rPr>
          <w:sz w:val="20"/>
        </w:rPr>
        <w:t xml:space="preserve"> </w:t>
      </w:r>
      <w:r>
        <w:rPr>
          <w:w w:val="65"/>
          <w:sz w:val="20"/>
        </w:rPr>
        <w:t>carried</w:t>
      </w:r>
      <w:r>
        <w:rPr>
          <w:sz w:val="20"/>
        </w:rPr>
        <w:t xml:space="preserve"> </w:t>
      </w:r>
      <w:r>
        <w:rPr>
          <w:w w:val="65"/>
          <w:sz w:val="20"/>
        </w:rPr>
        <w:t>out</w:t>
      </w:r>
      <w:r>
        <w:rPr>
          <w:sz w:val="20"/>
        </w:rPr>
        <w:t xml:space="preserve"> </w:t>
      </w:r>
      <w:r>
        <w:rPr>
          <w:w w:val="65"/>
          <w:sz w:val="20"/>
        </w:rPr>
        <w:t>at</w:t>
      </w:r>
      <w:r>
        <w:rPr>
          <w:sz w:val="20"/>
        </w:rPr>
        <w:t xml:space="preserve"> </w:t>
      </w:r>
      <w:r>
        <w:rPr>
          <w:w w:val="65"/>
          <w:sz w:val="20"/>
        </w:rPr>
        <w:t>Kawanda</w:t>
      </w:r>
      <w:r>
        <w:rPr>
          <w:sz w:val="20"/>
        </w:rPr>
        <w:t xml:space="preserve"> </w:t>
      </w:r>
      <w:r>
        <w:rPr>
          <w:w w:val="65"/>
          <w:sz w:val="20"/>
        </w:rPr>
        <w:t>and</w:t>
      </w:r>
      <w:r>
        <w:rPr>
          <w:sz w:val="20"/>
        </w:rPr>
        <w:t xml:space="preserve"> </w:t>
      </w:r>
      <w:r>
        <w:rPr>
          <w:w w:val="65"/>
          <w:sz w:val="20"/>
        </w:rPr>
        <w:t>Namulonge</w:t>
      </w:r>
      <w:r>
        <w:rPr>
          <w:sz w:val="20"/>
        </w:rPr>
        <w:t xml:space="preserve"> </w:t>
      </w:r>
      <w:r>
        <w:rPr>
          <w:w w:val="65"/>
          <w:sz w:val="20"/>
        </w:rPr>
        <w:t>on</w:t>
      </w:r>
      <w:r>
        <w:rPr>
          <w:sz w:val="20"/>
        </w:rPr>
        <w:t xml:space="preserve"> </w:t>
      </w:r>
      <w:r>
        <w:rPr>
          <w:w w:val="65"/>
          <w:sz w:val="20"/>
        </w:rPr>
        <w:t>how</w:t>
      </w:r>
      <w:r>
        <w:rPr>
          <w:sz w:val="20"/>
        </w:rPr>
        <w:t xml:space="preserve"> </w:t>
      </w:r>
      <w:r>
        <w:rPr>
          <w:w w:val="65"/>
          <w:sz w:val="20"/>
        </w:rPr>
        <w:t>to</w:t>
      </w:r>
      <w:r>
        <w:rPr>
          <w:sz w:val="20"/>
        </w:rPr>
        <w:t xml:space="preserve"> </w:t>
      </w:r>
      <w:r>
        <w:rPr>
          <w:w w:val="65"/>
          <w:sz w:val="20"/>
        </w:rPr>
        <w:t>improve</w:t>
      </w:r>
      <w:r>
        <w:rPr>
          <w:sz w:val="20"/>
        </w:rPr>
        <w:t xml:space="preserve"> </w:t>
      </w:r>
      <w:r>
        <w:rPr>
          <w:w w:val="65"/>
          <w:sz w:val="20"/>
        </w:rPr>
        <w:t>animal</w:t>
      </w:r>
      <w:r>
        <w:rPr>
          <w:sz w:val="20"/>
        </w:rPr>
        <w:t xml:space="preserve"> </w:t>
      </w:r>
      <w:r>
        <w:rPr>
          <w:w w:val="65"/>
          <w:sz w:val="20"/>
        </w:rPr>
        <w:t>and</w:t>
      </w:r>
      <w:r>
        <w:rPr>
          <w:sz w:val="20"/>
        </w:rPr>
        <w:t xml:space="preserve"> </w:t>
      </w:r>
      <w:r>
        <w:rPr>
          <w:w w:val="65"/>
          <w:sz w:val="20"/>
        </w:rPr>
        <w:t>crop</w:t>
      </w:r>
      <w:r>
        <w:rPr>
          <w:sz w:val="20"/>
        </w:rPr>
        <w:t xml:space="preserve"> </w:t>
      </w:r>
      <w:r>
        <w:rPr>
          <w:w w:val="65"/>
          <w:sz w:val="20"/>
        </w:rPr>
        <w:t>varieties</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z w:val="20"/>
        </w:rPr>
        <w:t xml:space="preserve"> </w:t>
      </w:r>
      <w:r>
        <w:rPr>
          <w:w w:val="65"/>
          <w:sz w:val="20"/>
        </w:rPr>
        <w:t>control</w:t>
      </w:r>
      <w:r>
        <w:rPr>
          <w:sz w:val="20"/>
        </w:rPr>
        <w:t xml:space="preserve"> </w:t>
      </w:r>
      <w:r>
        <w:rPr>
          <w:w w:val="65"/>
          <w:sz w:val="20"/>
        </w:rPr>
        <w:t>erosion.</w:t>
      </w:r>
    </w:p>
    <w:p w:rsidR="00E5575B" w:rsidRDefault="00D512E5">
      <w:pPr>
        <w:pStyle w:val="ListParagraph"/>
        <w:numPr>
          <w:ilvl w:val="0"/>
          <w:numId w:val="86"/>
        </w:numPr>
        <w:tabs>
          <w:tab w:val="left" w:pos="1801"/>
        </w:tabs>
        <w:spacing w:line="244" w:lineRule="auto"/>
        <w:ind w:right="2063" w:firstLine="0"/>
        <w:rPr>
          <w:sz w:val="20"/>
        </w:rPr>
      </w:pPr>
      <w:r>
        <w:rPr>
          <w:w w:val="65"/>
          <w:sz w:val="20"/>
        </w:rPr>
        <w:t>Burning</w:t>
      </w:r>
      <w:r>
        <w:rPr>
          <w:spacing w:val="-7"/>
          <w:sz w:val="20"/>
        </w:rPr>
        <w:t xml:space="preserve"> </w:t>
      </w:r>
      <w:r>
        <w:rPr>
          <w:w w:val="65"/>
          <w:sz w:val="20"/>
        </w:rPr>
        <w:t>of</w:t>
      </w:r>
      <w:r>
        <w:rPr>
          <w:spacing w:val="-7"/>
          <w:sz w:val="20"/>
        </w:rPr>
        <w:t xml:space="preserve"> </w:t>
      </w:r>
      <w:r>
        <w:rPr>
          <w:w w:val="65"/>
          <w:sz w:val="20"/>
        </w:rPr>
        <w:t>grass</w:t>
      </w:r>
      <w:r>
        <w:rPr>
          <w:spacing w:val="-4"/>
          <w:sz w:val="20"/>
        </w:rPr>
        <w:t xml:space="preserve"> </w:t>
      </w:r>
      <w:r>
        <w:rPr>
          <w:w w:val="65"/>
          <w:sz w:val="20"/>
        </w:rPr>
        <w:t>and</w:t>
      </w:r>
      <w:r>
        <w:rPr>
          <w:spacing w:val="-7"/>
          <w:sz w:val="20"/>
        </w:rPr>
        <w:t xml:space="preserve"> </w:t>
      </w:r>
      <w:r>
        <w:rPr>
          <w:w w:val="65"/>
          <w:sz w:val="20"/>
        </w:rPr>
        <w:t>bushes</w:t>
      </w:r>
      <w:r>
        <w:rPr>
          <w:spacing w:val="-4"/>
          <w:sz w:val="20"/>
        </w:rPr>
        <w:t xml:space="preserve"> </w:t>
      </w:r>
      <w:r>
        <w:rPr>
          <w:w w:val="65"/>
          <w:sz w:val="20"/>
        </w:rPr>
        <w:t>especially</w:t>
      </w:r>
      <w:r>
        <w:rPr>
          <w:spacing w:val="-7"/>
          <w:sz w:val="20"/>
        </w:rPr>
        <w:t xml:space="preserve"> </w:t>
      </w:r>
      <w:r>
        <w:rPr>
          <w:w w:val="65"/>
          <w:sz w:val="20"/>
        </w:rPr>
        <w:t>in</w:t>
      </w:r>
      <w:r>
        <w:rPr>
          <w:spacing w:val="-7"/>
          <w:sz w:val="20"/>
        </w:rPr>
        <w:t xml:space="preserve"> </w:t>
      </w:r>
      <w:r>
        <w:rPr>
          <w:w w:val="65"/>
          <w:sz w:val="20"/>
        </w:rPr>
        <w:t>the</w:t>
      </w:r>
      <w:r>
        <w:rPr>
          <w:spacing w:val="-5"/>
          <w:sz w:val="20"/>
        </w:rPr>
        <w:t xml:space="preserve"> </w:t>
      </w:r>
      <w:r>
        <w:rPr>
          <w:w w:val="65"/>
          <w:sz w:val="20"/>
        </w:rPr>
        <w:t>pastoral</w:t>
      </w:r>
      <w:r>
        <w:rPr>
          <w:spacing w:val="-6"/>
          <w:sz w:val="20"/>
        </w:rPr>
        <w:t xml:space="preserve"> </w:t>
      </w:r>
      <w:r>
        <w:rPr>
          <w:w w:val="65"/>
          <w:sz w:val="20"/>
        </w:rPr>
        <w:t>areas</w:t>
      </w:r>
      <w:r>
        <w:rPr>
          <w:spacing w:val="-7"/>
          <w:sz w:val="20"/>
        </w:rPr>
        <w:t xml:space="preserve"> </w:t>
      </w:r>
      <w:r>
        <w:rPr>
          <w:w w:val="65"/>
          <w:sz w:val="20"/>
        </w:rPr>
        <w:t>like</w:t>
      </w:r>
      <w:r>
        <w:rPr>
          <w:sz w:val="20"/>
        </w:rPr>
        <w:t xml:space="preserve"> </w:t>
      </w:r>
      <w:r>
        <w:rPr>
          <w:w w:val="65"/>
          <w:sz w:val="20"/>
        </w:rPr>
        <w:t>Lyantonde</w:t>
      </w:r>
      <w:r>
        <w:rPr>
          <w:spacing w:val="-9"/>
          <w:sz w:val="20"/>
        </w:rPr>
        <w:t xml:space="preserve"> </w:t>
      </w:r>
      <w:r>
        <w:rPr>
          <w:w w:val="65"/>
          <w:sz w:val="20"/>
        </w:rPr>
        <w:t>and</w:t>
      </w:r>
      <w:r>
        <w:rPr>
          <w:spacing w:val="-6"/>
          <w:sz w:val="20"/>
        </w:rPr>
        <w:t xml:space="preserve"> </w:t>
      </w:r>
      <w:r>
        <w:rPr>
          <w:w w:val="65"/>
          <w:sz w:val="20"/>
        </w:rPr>
        <w:t>Kiruhura</w:t>
      </w:r>
      <w:r>
        <w:rPr>
          <w:spacing w:val="-10"/>
          <w:sz w:val="20"/>
        </w:rPr>
        <w:t xml:space="preserve"> </w:t>
      </w:r>
      <w:r>
        <w:rPr>
          <w:w w:val="65"/>
          <w:sz w:val="20"/>
        </w:rPr>
        <w:t>is</w:t>
      </w:r>
      <w:r>
        <w:rPr>
          <w:spacing w:val="-9"/>
          <w:sz w:val="20"/>
        </w:rPr>
        <w:t xml:space="preserve"> </w:t>
      </w:r>
      <w:r>
        <w:rPr>
          <w:w w:val="65"/>
          <w:sz w:val="20"/>
        </w:rPr>
        <w:t>being</w:t>
      </w:r>
      <w:r>
        <w:rPr>
          <w:spacing w:val="-9"/>
          <w:sz w:val="20"/>
        </w:rPr>
        <w:t xml:space="preserve"> </w:t>
      </w:r>
      <w:r>
        <w:rPr>
          <w:w w:val="65"/>
          <w:sz w:val="20"/>
        </w:rPr>
        <w:t>discouraged</w:t>
      </w:r>
      <w:r>
        <w:rPr>
          <w:spacing w:val="-9"/>
          <w:sz w:val="20"/>
        </w:rPr>
        <w:t xml:space="preserve"> </w:t>
      </w:r>
      <w:r>
        <w:rPr>
          <w:w w:val="65"/>
          <w:sz w:val="20"/>
        </w:rPr>
        <w:t>so</w:t>
      </w:r>
      <w:r>
        <w:rPr>
          <w:spacing w:val="-9"/>
          <w:sz w:val="20"/>
        </w:rPr>
        <w:t xml:space="preserve"> </w:t>
      </w:r>
      <w:r>
        <w:rPr>
          <w:w w:val="65"/>
          <w:sz w:val="20"/>
        </w:rPr>
        <w:t>as</w:t>
      </w:r>
      <w:r>
        <w:rPr>
          <w:spacing w:val="-9"/>
          <w:sz w:val="20"/>
        </w:rPr>
        <w:t xml:space="preserve"> </w:t>
      </w:r>
      <w:r>
        <w:rPr>
          <w:w w:val="65"/>
          <w:sz w:val="20"/>
        </w:rPr>
        <w:t>to</w:t>
      </w:r>
      <w:r>
        <w:rPr>
          <w:spacing w:val="-10"/>
          <w:sz w:val="20"/>
        </w:rPr>
        <w:t xml:space="preserve"> </w:t>
      </w:r>
      <w:r>
        <w:rPr>
          <w:w w:val="65"/>
          <w:sz w:val="20"/>
        </w:rPr>
        <w:t>reduce</w:t>
      </w:r>
      <w:r>
        <w:rPr>
          <w:spacing w:val="-9"/>
          <w:sz w:val="20"/>
        </w:rPr>
        <w:t xml:space="preserve"> </w:t>
      </w:r>
      <w:r>
        <w:rPr>
          <w:w w:val="65"/>
          <w:sz w:val="20"/>
        </w:rPr>
        <w:t>the</w:t>
      </w:r>
      <w:r>
        <w:rPr>
          <w:spacing w:val="-9"/>
          <w:sz w:val="20"/>
        </w:rPr>
        <w:t xml:space="preserve"> </w:t>
      </w:r>
      <w:r>
        <w:rPr>
          <w:w w:val="65"/>
          <w:sz w:val="20"/>
        </w:rPr>
        <w:t>levels</w:t>
      </w:r>
      <w:r>
        <w:rPr>
          <w:spacing w:val="-9"/>
          <w:sz w:val="20"/>
        </w:rPr>
        <w:t xml:space="preserve"> </w:t>
      </w:r>
      <w:r>
        <w:rPr>
          <w:w w:val="65"/>
          <w:sz w:val="20"/>
        </w:rPr>
        <w:t>of</w:t>
      </w:r>
      <w:r>
        <w:rPr>
          <w:sz w:val="20"/>
        </w:rPr>
        <w:t xml:space="preserve"> </w:t>
      </w:r>
      <w:r>
        <w:rPr>
          <w:w w:val="65"/>
          <w:sz w:val="20"/>
        </w:rPr>
        <w:t>carbon</w:t>
      </w:r>
      <w:r>
        <w:rPr>
          <w:spacing w:val="-1"/>
          <w:sz w:val="20"/>
        </w:rPr>
        <w:t xml:space="preserve"> </w:t>
      </w:r>
      <w:r>
        <w:rPr>
          <w:w w:val="65"/>
          <w:sz w:val="20"/>
        </w:rPr>
        <w:t>gases</w:t>
      </w:r>
      <w:r>
        <w:rPr>
          <w:spacing w:val="-4"/>
          <w:sz w:val="20"/>
        </w:rPr>
        <w:t xml:space="preserve"> </w:t>
      </w:r>
      <w:r>
        <w:rPr>
          <w:w w:val="65"/>
          <w:sz w:val="20"/>
        </w:rPr>
        <w:t>in</w:t>
      </w:r>
      <w:r>
        <w:rPr>
          <w:spacing w:val="-4"/>
          <w:sz w:val="20"/>
        </w:rPr>
        <w:t xml:space="preserve"> </w:t>
      </w:r>
      <w:r>
        <w:rPr>
          <w:w w:val="65"/>
          <w:sz w:val="20"/>
        </w:rPr>
        <w:t>the</w:t>
      </w:r>
      <w:r>
        <w:rPr>
          <w:spacing w:val="-1"/>
          <w:sz w:val="20"/>
        </w:rPr>
        <w:t xml:space="preserve"> </w:t>
      </w:r>
      <w:r>
        <w:rPr>
          <w:w w:val="65"/>
          <w:sz w:val="20"/>
        </w:rPr>
        <w:t>atmosphere</w:t>
      </w:r>
      <w:r>
        <w:rPr>
          <w:spacing w:val="-1"/>
          <w:sz w:val="20"/>
        </w:rPr>
        <w:t xml:space="preserve"> </w:t>
      </w:r>
      <w:r>
        <w:rPr>
          <w:w w:val="65"/>
          <w:sz w:val="20"/>
        </w:rPr>
        <w:t>and</w:t>
      </w:r>
      <w:r>
        <w:rPr>
          <w:spacing w:val="-1"/>
          <w:sz w:val="20"/>
        </w:rPr>
        <w:t xml:space="preserve"> </w:t>
      </w:r>
      <w:r>
        <w:rPr>
          <w:w w:val="65"/>
          <w:sz w:val="20"/>
        </w:rPr>
        <w:t>the</w:t>
      </w:r>
      <w:r>
        <w:rPr>
          <w:spacing w:val="-1"/>
          <w:sz w:val="20"/>
        </w:rPr>
        <w:t xml:space="preserve"> </w:t>
      </w:r>
      <w:r>
        <w:rPr>
          <w:w w:val="65"/>
          <w:sz w:val="20"/>
        </w:rPr>
        <w:t>soils</w:t>
      </w:r>
      <w:r>
        <w:rPr>
          <w:sz w:val="20"/>
        </w:rPr>
        <w:t xml:space="preserve"> </w:t>
      </w:r>
      <w:r>
        <w:rPr>
          <w:w w:val="65"/>
          <w:sz w:val="20"/>
        </w:rPr>
        <w:t>are</w:t>
      </w:r>
      <w:r>
        <w:rPr>
          <w:sz w:val="20"/>
        </w:rPr>
        <w:t xml:space="preserve"> </w:t>
      </w:r>
      <w:r>
        <w:rPr>
          <w:w w:val="65"/>
          <w:sz w:val="20"/>
        </w:rPr>
        <w:t>left</w:t>
      </w:r>
      <w:r>
        <w:rPr>
          <w:spacing w:val="-4"/>
          <w:sz w:val="20"/>
        </w:rPr>
        <w:t xml:space="preserve"> </w:t>
      </w:r>
      <w:r>
        <w:rPr>
          <w:w w:val="65"/>
          <w:sz w:val="20"/>
        </w:rPr>
        <w:t>to</w:t>
      </w:r>
      <w:r>
        <w:rPr>
          <w:spacing w:val="-4"/>
          <w:sz w:val="20"/>
        </w:rPr>
        <w:t xml:space="preserve"> </w:t>
      </w:r>
      <w:r>
        <w:rPr>
          <w:w w:val="65"/>
          <w:sz w:val="20"/>
        </w:rPr>
        <w:t>regain</w:t>
      </w:r>
      <w:r>
        <w:rPr>
          <w:spacing w:val="-4"/>
          <w:sz w:val="20"/>
        </w:rPr>
        <w:t xml:space="preserve"> </w:t>
      </w:r>
      <w:r>
        <w:rPr>
          <w:w w:val="65"/>
          <w:sz w:val="20"/>
        </w:rPr>
        <w:t>its</w:t>
      </w:r>
      <w:r>
        <w:rPr>
          <w:spacing w:val="-1"/>
          <w:sz w:val="20"/>
        </w:rPr>
        <w:t xml:space="preserve"> </w:t>
      </w:r>
      <w:r>
        <w:rPr>
          <w:w w:val="65"/>
          <w:sz w:val="20"/>
        </w:rPr>
        <w:t>structure</w:t>
      </w:r>
      <w:r>
        <w:rPr>
          <w:spacing w:val="-6"/>
          <w:sz w:val="20"/>
        </w:rPr>
        <w:t xml:space="preserve"> </w:t>
      </w:r>
      <w:r>
        <w:rPr>
          <w:w w:val="65"/>
          <w:sz w:val="20"/>
        </w:rPr>
        <w:t>in</w:t>
      </w:r>
      <w:r>
        <w:rPr>
          <w:spacing w:val="-6"/>
          <w:sz w:val="20"/>
        </w:rPr>
        <w:t xml:space="preserve"> </w:t>
      </w:r>
      <w:r>
        <w:rPr>
          <w:w w:val="65"/>
          <w:sz w:val="20"/>
        </w:rPr>
        <w:t>Luwero</w:t>
      </w:r>
      <w:r>
        <w:rPr>
          <w:spacing w:val="-4"/>
          <w:sz w:val="20"/>
        </w:rPr>
        <w:t xml:space="preserve"> </w:t>
      </w:r>
      <w:r>
        <w:rPr>
          <w:w w:val="65"/>
          <w:sz w:val="20"/>
        </w:rPr>
        <w:t>and</w:t>
      </w:r>
      <w:r>
        <w:rPr>
          <w:spacing w:val="-4"/>
          <w:sz w:val="20"/>
        </w:rPr>
        <w:t xml:space="preserve"> </w:t>
      </w:r>
      <w:r>
        <w:rPr>
          <w:w w:val="65"/>
          <w:sz w:val="20"/>
        </w:rPr>
        <w:t>Mpigi.</w:t>
      </w:r>
    </w:p>
    <w:p w:rsidR="00E5575B" w:rsidRDefault="00D512E5">
      <w:pPr>
        <w:pStyle w:val="ListParagraph"/>
        <w:numPr>
          <w:ilvl w:val="0"/>
          <w:numId w:val="86"/>
        </w:numPr>
        <w:tabs>
          <w:tab w:val="left" w:pos="1800"/>
        </w:tabs>
        <w:spacing w:line="242" w:lineRule="auto"/>
        <w:ind w:right="2070" w:firstLine="0"/>
        <w:rPr>
          <w:sz w:val="20"/>
        </w:rPr>
      </w:pPr>
      <w:r>
        <w:rPr>
          <w:w w:val="65"/>
          <w:sz w:val="20"/>
        </w:rPr>
        <w:t>Petroleum</w:t>
      </w:r>
      <w:r>
        <w:rPr>
          <w:spacing w:val="-14"/>
          <w:sz w:val="20"/>
        </w:rPr>
        <w:t xml:space="preserve"> </w:t>
      </w:r>
      <w:r>
        <w:rPr>
          <w:w w:val="65"/>
          <w:sz w:val="20"/>
        </w:rPr>
        <w:t>companies</w:t>
      </w:r>
      <w:r>
        <w:rPr>
          <w:spacing w:val="-13"/>
          <w:sz w:val="20"/>
        </w:rPr>
        <w:t xml:space="preserve"> </w:t>
      </w:r>
      <w:r>
        <w:rPr>
          <w:w w:val="65"/>
          <w:sz w:val="20"/>
        </w:rPr>
        <w:t>such</w:t>
      </w:r>
      <w:r>
        <w:rPr>
          <w:spacing w:val="-13"/>
          <w:sz w:val="20"/>
        </w:rPr>
        <w:t xml:space="preserve"> </w:t>
      </w:r>
      <w:r>
        <w:rPr>
          <w:w w:val="65"/>
          <w:sz w:val="20"/>
        </w:rPr>
        <w:t>as</w:t>
      </w:r>
      <w:r>
        <w:rPr>
          <w:spacing w:val="-12"/>
          <w:sz w:val="20"/>
        </w:rPr>
        <w:t xml:space="preserve"> </w:t>
      </w:r>
      <w:r>
        <w:rPr>
          <w:w w:val="65"/>
          <w:sz w:val="20"/>
        </w:rPr>
        <w:t>Shell,</w:t>
      </w:r>
      <w:r>
        <w:rPr>
          <w:spacing w:val="-9"/>
          <w:sz w:val="20"/>
        </w:rPr>
        <w:t xml:space="preserve"> </w:t>
      </w:r>
      <w:r>
        <w:rPr>
          <w:w w:val="65"/>
          <w:sz w:val="20"/>
        </w:rPr>
        <w:t>Caltex</w:t>
      </w:r>
      <w:r>
        <w:rPr>
          <w:spacing w:val="-14"/>
          <w:sz w:val="20"/>
        </w:rPr>
        <w:t xml:space="preserve"> </w:t>
      </w:r>
      <w:r>
        <w:rPr>
          <w:w w:val="65"/>
          <w:sz w:val="20"/>
        </w:rPr>
        <w:t>and</w:t>
      </w:r>
      <w:r>
        <w:rPr>
          <w:spacing w:val="-13"/>
          <w:sz w:val="20"/>
        </w:rPr>
        <w:t xml:space="preserve"> </w:t>
      </w:r>
      <w:r>
        <w:rPr>
          <w:w w:val="65"/>
          <w:sz w:val="20"/>
        </w:rPr>
        <w:t>Total</w:t>
      </w:r>
      <w:r>
        <w:rPr>
          <w:spacing w:val="-13"/>
          <w:sz w:val="20"/>
        </w:rPr>
        <w:t xml:space="preserve"> </w:t>
      </w:r>
      <w:r>
        <w:rPr>
          <w:w w:val="65"/>
          <w:sz w:val="20"/>
        </w:rPr>
        <w:t>in</w:t>
      </w:r>
      <w:r>
        <w:rPr>
          <w:spacing w:val="-14"/>
          <w:sz w:val="20"/>
        </w:rPr>
        <w:t xml:space="preserve"> </w:t>
      </w:r>
      <w:r>
        <w:rPr>
          <w:w w:val="65"/>
          <w:sz w:val="20"/>
        </w:rPr>
        <w:t>Kampala</w:t>
      </w:r>
      <w:r>
        <w:rPr>
          <w:spacing w:val="-13"/>
          <w:sz w:val="20"/>
        </w:rPr>
        <w:t xml:space="preserve"> </w:t>
      </w:r>
      <w:r>
        <w:rPr>
          <w:w w:val="65"/>
          <w:sz w:val="20"/>
        </w:rPr>
        <w:t>and</w:t>
      </w:r>
      <w:r>
        <w:rPr>
          <w:spacing w:val="-13"/>
          <w:sz w:val="20"/>
        </w:rPr>
        <w:t xml:space="preserve"> </w:t>
      </w:r>
      <w:r>
        <w:rPr>
          <w:w w:val="65"/>
          <w:sz w:val="20"/>
        </w:rPr>
        <w:t>Mbale</w:t>
      </w:r>
      <w:r>
        <w:rPr>
          <w:spacing w:val="-13"/>
          <w:sz w:val="20"/>
        </w:rPr>
        <w:t xml:space="preserve"> </w:t>
      </w:r>
      <w:r>
        <w:rPr>
          <w:w w:val="65"/>
          <w:sz w:val="20"/>
        </w:rPr>
        <w:t>are</w:t>
      </w:r>
      <w:r>
        <w:rPr>
          <w:spacing w:val="-11"/>
          <w:sz w:val="20"/>
        </w:rPr>
        <w:t xml:space="preserve"> </w:t>
      </w:r>
      <w:r>
        <w:rPr>
          <w:w w:val="65"/>
          <w:sz w:val="20"/>
        </w:rPr>
        <w:t>introducing</w:t>
      </w:r>
      <w:r>
        <w:rPr>
          <w:spacing w:val="-9"/>
          <w:sz w:val="20"/>
        </w:rPr>
        <w:t xml:space="preserve"> </w:t>
      </w:r>
      <w:r>
        <w:rPr>
          <w:w w:val="65"/>
          <w:sz w:val="20"/>
        </w:rPr>
        <w:t>environmentally</w:t>
      </w:r>
      <w:r>
        <w:rPr>
          <w:spacing w:val="-12"/>
          <w:sz w:val="20"/>
        </w:rPr>
        <w:t xml:space="preserve"> </w:t>
      </w:r>
      <w:r>
        <w:rPr>
          <w:w w:val="65"/>
          <w:sz w:val="20"/>
        </w:rPr>
        <w:t>friendly</w:t>
      </w:r>
      <w:r>
        <w:rPr>
          <w:spacing w:val="-7"/>
          <w:sz w:val="20"/>
        </w:rPr>
        <w:t xml:space="preserve"> </w:t>
      </w:r>
      <w:r>
        <w:rPr>
          <w:w w:val="65"/>
          <w:sz w:val="20"/>
        </w:rPr>
        <w:t>petroleum</w:t>
      </w:r>
      <w:r>
        <w:rPr>
          <w:spacing w:val="-7"/>
          <w:sz w:val="20"/>
        </w:rPr>
        <w:t xml:space="preserve"> </w:t>
      </w:r>
      <w:r>
        <w:rPr>
          <w:w w:val="65"/>
          <w:sz w:val="20"/>
        </w:rPr>
        <w:t>fuels</w:t>
      </w:r>
      <w:r>
        <w:rPr>
          <w:spacing w:val="-7"/>
          <w:sz w:val="20"/>
        </w:rPr>
        <w:t xml:space="preserve"> </w:t>
      </w:r>
      <w:r>
        <w:rPr>
          <w:w w:val="65"/>
          <w:sz w:val="20"/>
        </w:rPr>
        <w:t>such</w:t>
      </w:r>
      <w:r>
        <w:rPr>
          <w:spacing w:val="-5"/>
          <w:sz w:val="20"/>
        </w:rPr>
        <w:t xml:space="preserve"> </w:t>
      </w:r>
      <w:r>
        <w:rPr>
          <w:w w:val="65"/>
          <w:sz w:val="20"/>
        </w:rPr>
        <w:t>as</w:t>
      </w:r>
      <w:r>
        <w:rPr>
          <w:sz w:val="20"/>
        </w:rPr>
        <w:t xml:space="preserve"> </w:t>
      </w:r>
      <w:r>
        <w:rPr>
          <w:w w:val="65"/>
          <w:sz w:val="20"/>
        </w:rPr>
        <w:t>unleaded</w:t>
      </w:r>
      <w:r>
        <w:rPr>
          <w:sz w:val="20"/>
        </w:rPr>
        <w:t xml:space="preserve"> </w:t>
      </w:r>
      <w:r>
        <w:rPr>
          <w:w w:val="65"/>
          <w:sz w:val="20"/>
        </w:rPr>
        <w:t>and</w:t>
      </w:r>
      <w:r>
        <w:rPr>
          <w:spacing w:val="-5"/>
          <w:sz w:val="20"/>
        </w:rPr>
        <w:t xml:space="preserve"> </w:t>
      </w:r>
      <w:r>
        <w:rPr>
          <w:w w:val="65"/>
          <w:sz w:val="20"/>
        </w:rPr>
        <w:t>platinum</w:t>
      </w:r>
      <w:r>
        <w:rPr>
          <w:spacing w:val="-5"/>
          <w:sz w:val="20"/>
        </w:rPr>
        <w:t xml:space="preserve"> </w:t>
      </w:r>
      <w:r>
        <w:rPr>
          <w:w w:val="65"/>
          <w:sz w:val="20"/>
        </w:rPr>
        <w:t>petrol</w:t>
      </w:r>
      <w:r>
        <w:rPr>
          <w:spacing w:val="-7"/>
          <w:sz w:val="20"/>
        </w:rPr>
        <w:t xml:space="preserve"> </w:t>
      </w:r>
      <w:r>
        <w:rPr>
          <w:w w:val="65"/>
          <w:sz w:val="20"/>
        </w:rPr>
        <w:t>and</w:t>
      </w:r>
      <w:r>
        <w:rPr>
          <w:spacing w:val="-7"/>
          <w:sz w:val="20"/>
        </w:rPr>
        <w:t xml:space="preserve"> </w:t>
      </w:r>
      <w:r>
        <w:rPr>
          <w:w w:val="65"/>
          <w:sz w:val="20"/>
        </w:rPr>
        <w:t>diesel</w:t>
      </w:r>
      <w:r>
        <w:rPr>
          <w:spacing w:val="-2"/>
          <w:sz w:val="20"/>
        </w:rPr>
        <w:t xml:space="preserve"> </w:t>
      </w:r>
      <w:r>
        <w:rPr>
          <w:w w:val="65"/>
          <w:sz w:val="20"/>
        </w:rPr>
        <w:t>fuels</w:t>
      </w:r>
      <w:r>
        <w:rPr>
          <w:spacing w:val="-2"/>
          <w:sz w:val="20"/>
        </w:rPr>
        <w:t xml:space="preserve"> </w:t>
      </w:r>
      <w:r>
        <w:rPr>
          <w:w w:val="65"/>
          <w:sz w:val="20"/>
        </w:rPr>
        <w:t>to</w:t>
      </w:r>
      <w:r>
        <w:rPr>
          <w:spacing w:val="-5"/>
          <w:sz w:val="20"/>
        </w:rPr>
        <w:t xml:space="preserve"> </w:t>
      </w:r>
      <w:r>
        <w:rPr>
          <w:w w:val="65"/>
          <w:sz w:val="20"/>
        </w:rPr>
        <w:t>reduce</w:t>
      </w:r>
      <w:r>
        <w:rPr>
          <w:sz w:val="20"/>
        </w:rPr>
        <w:t xml:space="preserve"> </w:t>
      </w:r>
      <w:r>
        <w:rPr>
          <w:w w:val="65"/>
          <w:sz w:val="20"/>
        </w:rPr>
        <w:t>air</w:t>
      </w:r>
      <w:r>
        <w:rPr>
          <w:spacing w:val="-2"/>
          <w:sz w:val="20"/>
        </w:rPr>
        <w:t xml:space="preserve"> </w:t>
      </w:r>
      <w:r>
        <w:rPr>
          <w:w w:val="65"/>
          <w:sz w:val="20"/>
        </w:rPr>
        <w:t>and</w:t>
      </w:r>
      <w:r>
        <w:rPr>
          <w:spacing w:val="-5"/>
          <w:sz w:val="20"/>
        </w:rPr>
        <w:t xml:space="preserve"> </w:t>
      </w:r>
      <w:r>
        <w:rPr>
          <w:w w:val="65"/>
          <w:sz w:val="20"/>
        </w:rPr>
        <w:t>noise</w:t>
      </w:r>
      <w:r>
        <w:rPr>
          <w:sz w:val="20"/>
        </w:rPr>
        <w:t xml:space="preserve"> </w:t>
      </w:r>
      <w:r>
        <w:rPr>
          <w:w w:val="65"/>
          <w:sz w:val="20"/>
        </w:rPr>
        <w:t>pollution</w:t>
      </w:r>
      <w:r>
        <w:rPr>
          <w:spacing w:val="-2"/>
          <w:sz w:val="20"/>
        </w:rPr>
        <w:t xml:space="preserve"> </w:t>
      </w:r>
      <w:r>
        <w:rPr>
          <w:w w:val="65"/>
          <w:sz w:val="20"/>
        </w:rPr>
        <w:t>in</w:t>
      </w:r>
      <w:r>
        <w:rPr>
          <w:spacing w:val="-3"/>
          <w:sz w:val="20"/>
        </w:rPr>
        <w:t xml:space="preserve"> </w:t>
      </w:r>
      <w:r>
        <w:rPr>
          <w:w w:val="65"/>
          <w:sz w:val="20"/>
        </w:rPr>
        <w:t>the</w:t>
      </w:r>
      <w:r>
        <w:rPr>
          <w:sz w:val="20"/>
        </w:rPr>
        <w:t xml:space="preserve"> </w:t>
      </w:r>
      <w:r>
        <w:rPr>
          <w:w w:val="65"/>
          <w:sz w:val="20"/>
        </w:rPr>
        <w:t>exhaust</w:t>
      </w:r>
      <w:r>
        <w:rPr>
          <w:sz w:val="20"/>
        </w:rPr>
        <w:t xml:space="preserve"> </w:t>
      </w:r>
      <w:r>
        <w:rPr>
          <w:w w:val="65"/>
          <w:sz w:val="20"/>
        </w:rPr>
        <w:t>systems</w:t>
      </w:r>
      <w:r>
        <w:rPr>
          <w:sz w:val="20"/>
        </w:rPr>
        <w:t xml:space="preserve"> </w:t>
      </w:r>
      <w:r>
        <w:rPr>
          <w:w w:val="65"/>
          <w:sz w:val="20"/>
        </w:rPr>
        <w:t>as</w:t>
      </w:r>
      <w:r>
        <w:rPr>
          <w:sz w:val="20"/>
        </w:rPr>
        <w:t xml:space="preserve"> </w:t>
      </w:r>
      <w:r>
        <w:rPr>
          <w:w w:val="65"/>
          <w:sz w:val="20"/>
        </w:rPr>
        <w:t>well</w:t>
      </w:r>
      <w:r>
        <w:rPr>
          <w:sz w:val="20"/>
        </w:rPr>
        <w:t xml:space="preserve"> </w:t>
      </w:r>
      <w:r>
        <w:rPr>
          <w:w w:val="65"/>
          <w:sz w:val="20"/>
        </w:rPr>
        <w:t>as</w:t>
      </w:r>
      <w:r>
        <w:rPr>
          <w:spacing w:val="-2"/>
          <w:sz w:val="20"/>
        </w:rPr>
        <w:t xml:space="preserve"> </w:t>
      </w:r>
      <w:r>
        <w:rPr>
          <w:w w:val="65"/>
          <w:sz w:val="20"/>
        </w:rPr>
        <w:t>to</w:t>
      </w:r>
      <w:r>
        <w:rPr>
          <w:sz w:val="20"/>
        </w:rPr>
        <w:t xml:space="preserve"> </w:t>
      </w:r>
      <w:r>
        <w:rPr>
          <w:w w:val="65"/>
          <w:sz w:val="20"/>
        </w:rPr>
        <w:t>convert</w:t>
      </w:r>
      <w:r>
        <w:rPr>
          <w:sz w:val="20"/>
        </w:rPr>
        <w:t xml:space="preserve"> </w:t>
      </w:r>
      <w:r>
        <w:rPr>
          <w:w w:val="65"/>
          <w:sz w:val="20"/>
        </w:rPr>
        <w:t>them</w:t>
      </w:r>
      <w:r>
        <w:rPr>
          <w:spacing w:val="-3"/>
          <w:sz w:val="20"/>
        </w:rPr>
        <w:t xml:space="preserve"> </w:t>
      </w:r>
      <w:r>
        <w:rPr>
          <w:w w:val="65"/>
          <w:sz w:val="20"/>
        </w:rPr>
        <w:t>into</w:t>
      </w:r>
      <w:r>
        <w:rPr>
          <w:sz w:val="20"/>
        </w:rPr>
        <w:t xml:space="preserve"> </w:t>
      </w:r>
      <w:r>
        <w:rPr>
          <w:w w:val="65"/>
          <w:sz w:val="20"/>
        </w:rPr>
        <w:t>harmless</w:t>
      </w:r>
      <w:r>
        <w:rPr>
          <w:sz w:val="20"/>
        </w:rPr>
        <w:t xml:space="preserve"> </w:t>
      </w:r>
      <w:r>
        <w:rPr>
          <w:w w:val="75"/>
          <w:sz w:val="20"/>
        </w:rPr>
        <w:t>water and</w:t>
      </w:r>
      <w:r>
        <w:rPr>
          <w:spacing w:val="-9"/>
          <w:sz w:val="20"/>
        </w:rPr>
        <w:t xml:space="preserve"> </w:t>
      </w:r>
      <w:r>
        <w:rPr>
          <w:w w:val="75"/>
          <w:sz w:val="20"/>
        </w:rPr>
        <w:t>Nitrogen.</w:t>
      </w:r>
    </w:p>
    <w:p w:rsidR="00E5575B" w:rsidRDefault="00D512E5">
      <w:pPr>
        <w:pStyle w:val="ListParagraph"/>
        <w:numPr>
          <w:ilvl w:val="0"/>
          <w:numId w:val="86"/>
        </w:numPr>
        <w:tabs>
          <w:tab w:val="left" w:pos="1800"/>
        </w:tabs>
        <w:spacing w:line="244" w:lineRule="auto"/>
        <w:ind w:right="2065" w:firstLine="0"/>
        <w:rPr>
          <w:sz w:val="20"/>
        </w:rPr>
      </w:pPr>
      <w:r>
        <w:rPr>
          <w:w w:val="60"/>
          <w:sz w:val="20"/>
        </w:rPr>
        <w:t>The</w:t>
      </w:r>
      <w:r>
        <w:rPr>
          <w:spacing w:val="-12"/>
          <w:sz w:val="20"/>
        </w:rPr>
        <w:t xml:space="preserve"> </w:t>
      </w:r>
      <w:r>
        <w:rPr>
          <w:w w:val="60"/>
          <w:sz w:val="20"/>
        </w:rPr>
        <w:t>National</w:t>
      </w:r>
      <w:r>
        <w:rPr>
          <w:spacing w:val="-9"/>
          <w:sz w:val="20"/>
        </w:rPr>
        <w:t xml:space="preserve"> </w:t>
      </w:r>
      <w:r>
        <w:rPr>
          <w:w w:val="60"/>
          <w:sz w:val="20"/>
        </w:rPr>
        <w:t>Water</w:t>
      </w:r>
      <w:r>
        <w:rPr>
          <w:spacing w:val="-13"/>
          <w:sz w:val="20"/>
        </w:rPr>
        <w:t xml:space="preserve"> </w:t>
      </w:r>
      <w:r>
        <w:rPr>
          <w:w w:val="60"/>
          <w:sz w:val="20"/>
        </w:rPr>
        <w:t>and</w:t>
      </w:r>
      <w:r>
        <w:rPr>
          <w:spacing w:val="-10"/>
          <w:sz w:val="20"/>
        </w:rPr>
        <w:t xml:space="preserve"> </w:t>
      </w:r>
      <w:r>
        <w:rPr>
          <w:w w:val="60"/>
          <w:sz w:val="20"/>
        </w:rPr>
        <w:t>Sewerage</w:t>
      </w:r>
      <w:r>
        <w:rPr>
          <w:spacing w:val="-12"/>
          <w:sz w:val="20"/>
        </w:rPr>
        <w:t xml:space="preserve"> </w:t>
      </w:r>
      <w:r>
        <w:rPr>
          <w:w w:val="60"/>
          <w:sz w:val="20"/>
        </w:rPr>
        <w:t>Corporation</w:t>
      </w:r>
      <w:r>
        <w:rPr>
          <w:spacing w:val="-13"/>
          <w:sz w:val="20"/>
        </w:rPr>
        <w:t xml:space="preserve"> </w:t>
      </w:r>
      <w:r>
        <w:rPr>
          <w:w w:val="60"/>
          <w:sz w:val="20"/>
        </w:rPr>
        <w:t>is</w:t>
      </w:r>
      <w:r>
        <w:rPr>
          <w:spacing w:val="-14"/>
          <w:sz w:val="20"/>
        </w:rPr>
        <w:t xml:space="preserve"> </w:t>
      </w:r>
      <w:r>
        <w:rPr>
          <w:w w:val="60"/>
          <w:sz w:val="20"/>
        </w:rPr>
        <w:t>treating</w:t>
      </w:r>
      <w:r>
        <w:rPr>
          <w:spacing w:val="-11"/>
          <w:sz w:val="20"/>
        </w:rPr>
        <w:t xml:space="preserve"> </w:t>
      </w:r>
      <w:r>
        <w:rPr>
          <w:w w:val="60"/>
          <w:sz w:val="20"/>
        </w:rPr>
        <w:t>sewage</w:t>
      </w:r>
      <w:r>
        <w:rPr>
          <w:spacing w:val="-12"/>
          <w:sz w:val="20"/>
        </w:rPr>
        <w:t xml:space="preserve"> </w:t>
      </w:r>
      <w:r>
        <w:rPr>
          <w:w w:val="60"/>
          <w:sz w:val="20"/>
        </w:rPr>
        <w:t>water</w:t>
      </w:r>
      <w:r>
        <w:rPr>
          <w:spacing w:val="-13"/>
          <w:sz w:val="20"/>
        </w:rPr>
        <w:t xml:space="preserve"> </w:t>
      </w:r>
      <w:r>
        <w:rPr>
          <w:w w:val="60"/>
          <w:sz w:val="20"/>
        </w:rPr>
        <w:t>at</w:t>
      </w:r>
      <w:r>
        <w:rPr>
          <w:spacing w:val="-12"/>
          <w:sz w:val="20"/>
        </w:rPr>
        <w:t xml:space="preserve"> </w:t>
      </w:r>
      <w:r>
        <w:rPr>
          <w:w w:val="60"/>
          <w:sz w:val="20"/>
        </w:rPr>
        <w:t>Bugoloobi</w:t>
      </w:r>
      <w:r>
        <w:rPr>
          <w:spacing w:val="-6"/>
          <w:sz w:val="20"/>
        </w:rPr>
        <w:t xml:space="preserve"> </w:t>
      </w:r>
      <w:r>
        <w:rPr>
          <w:w w:val="60"/>
          <w:sz w:val="20"/>
        </w:rPr>
        <w:t>and</w:t>
      </w:r>
      <w:r>
        <w:rPr>
          <w:spacing w:val="-8"/>
          <w:sz w:val="20"/>
        </w:rPr>
        <w:t xml:space="preserve"> </w:t>
      </w:r>
      <w:r>
        <w:rPr>
          <w:w w:val="60"/>
          <w:sz w:val="20"/>
        </w:rPr>
        <w:t>Lubigi</w:t>
      </w:r>
      <w:r>
        <w:rPr>
          <w:spacing w:val="-9"/>
          <w:sz w:val="20"/>
        </w:rPr>
        <w:t xml:space="preserve"> </w:t>
      </w:r>
      <w:r>
        <w:rPr>
          <w:w w:val="60"/>
          <w:sz w:val="20"/>
        </w:rPr>
        <w:t>in</w:t>
      </w:r>
      <w:r>
        <w:rPr>
          <w:spacing w:val="-8"/>
          <w:sz w:val="20"/>
        </w:rPr>
        <w:t xml:space="preserve"> </w:t>
      </w:r>
      <w:r>
        <w:rPr>
          <w:w w:val="60"/>
          <w:sz w:val="20"/>
        </w:rPr>
        <w:t>Kampala</w:t>
      </w:r>
      <w:r>
        <w:rPr>
          <w:spacing w:val="-7"/>
          <w:sz w:val="20"/>
        </w:rPr>
        <w:t xml:space="preserve"> </w:t>
      </w:r>
      <w:r>
        <w:rPr>
          <w:w w:val="60"/>
          <w:sz w:val="20"/>
        </w:rPr>
        <w:t>before</w:t>
      </w:r>
      <w:r>
        <w:rPr>
          <w:spacing w:val="-8"/>
          <w:sz w:val="20"/>
        </w:rPr>
        <w:t xml:space="preserve"> </w:t>
      </w:r>
      <w:r>
        <w:rPr>
          <w:w w:val="60"/>
          <w:sz w:val="20"/>
        </w:rPr>
        <w:t>it’s</w:t>
      </w:r>
      <w:r>
        <w:rPr>
          <w:spacing w:val="-9"/>
          <w:sz w:val="20"/>
        </w:rPr>
        <w:t xml:space="preserve"> </w:t>
      </w:r>
      <w:r>
        <w:rPr>
          <w:w w:val="60"/>
          <w:sz w:val="20"/>
        </w:rPr>
        <w:t>discharged</w:t>
      </w:r>
      <w:r>
        <w:rPr>
          <w:spacing w:val="-8"/>
          <w:sz w:val="20"/>
        </w:rPr>
        <w:t xml:space="preserve"> </w:t>
      </w:r>
      <w:r>
        <w:rPr>
          <w:w w:val="60"/>
          <w:sz w:val="20"/>
        </w:rPr>
        <w:t>into</w:t>
      </w:r>
      <w:r>
        <w:rPr>
          <w:spacing w:val="-8"/>
          <w:sz w:val="20"/>
        </w:rPr>
        <w:t xml:space="preserve"> </w:t>
      </w:r>
      <w:r>
        <w:rPr>
          <w:w w:val="60"/>
          <w:sz w:val="20"/>
        </w:rPr>
        <w:t>Lake</w:t>
      </w:r>
      <w:r>
        <w:rPr>
          <w:spacing w:val="-6"/>
          <w:sz w:val="20"/>
        </w:rPr>
        <w:t xml:space="preserve"> </w:t>
      </w:r>
      <w:r>
        <w:rPr>
          <w:w w:val="60"/>
          <w:sz w:val="20"/>
        </w:rPr>
        <w:t>Victoria</w:t>
      </w:r>
      <w:r>
        <w:rPr>
          <w:spacing w:val="-8"/>
          <w:sz w:val="20"/>
        </w:rPr>
        <w:t xml:space="preserve"> </w:t>
      </w:r>
      <w:r>
        <w:rPr>
          <w:w w:val="60"/>
          <w:sz w:val="20"/>
        </w:rPr>
        <w:t>at</w:t>
      </w:r>
      <w:r>
        <w:rPr>
          <w:sz w:val="20"/>
        </w:rPr>
        <w:t xml:space="preserve"> </w:t>
      </w:r>
      <w:r>
        <w:rPr>
          <w:w w:val="60"/>
          <w:sz w:val="20"/>
        </w:rPr>
        <w:t>Luzira</w:t>
      </w:r>
      <w:r>
        <w:rPr>
          <w:spacing w:val="-1"/>
          <w:sz w:val="20"/>
        </w:rPr>
        <w:t xml:space="preserve"> </w:t>
      </w:r>
      <w:r>
        <w:rPr>
          <w:w w:val="60"/>
          <w:sz w:val="20"/>
        </w:rPr>
        <w:t>where</w:t>
      </w:r>
      <w:r>
        <w:rPr>
          <w:spacing w:val="-1"/>
          <w:sz w:val="20"/>
        </w:rPr>
        <w:t xml:space="preserve"> </w:t>
      </w:r>
      <w:r>
        <w:rPr>
          <w:w w:val="60"/>
          <w:sz w:val="20"/>
        </w:rPr>
        <w:t>the</w:t>
      </w:r>
      <w:r>
        <w:rPr>
          <w:sz w:val="20"/>
        </w:rPr>
        <w:t xml:space="preserve"> </w:t>
      </w:r>
      <w:r>
        <w:rPr>
          <w:w w:val="60"/>
          <w:sz w:val="20"/>
        </w:rPr>
        <w:t>toxins</w:t>
      </w:r>
      <w:r>
        <w:rPr>
          <w:spacing w:val="-1"/>
          <w:sz w:val="20"/>
        </w:rPr>
        <w:t xml:space="preserve"> </w:t>
      </w:r>
      <w:r>
        <w:rPr>
          <w:w w:val="60"/>
          <w:sz w:val="20"/>
        </w:rPr>
        <w:t>are</w:t>
      </w:r>
      <w:r>
        <w:rPr>
          <w:spacing w:val="-1"/>
          <w:sz w:val="20"/>
        </w:rPr>
        <w:t xml:space="preserve"> </w:t>
      </w:r>
      <w:r>
        <w:rPr>
          <w:w w:val="60"/>
          <w:sz w:val="20"/>
        </w:rPr>
        <w:t>removed</w:t>
      </w:r>
      <w:r>
        <w:rPr>
          <w:sz w:val="20"/>
        </w:rPr>
        <w:t xml:space="preserve"> </w:t>
      </w:r>
      <w:r>
        <w:rPr>
          <w:w w:val="60"/>
          <w:sz w:val="20"/>
        </w:rPr>
        <w:t>while</w:t>
      </w:r>
      <w:r>
        <w:rPr>
          <w:spacing w:val="-1"/>
          <w:sz w:val="20"/>
        </w:rPr>
        <w:t xml:space="preserve"> </w:t>
      </w:r>
      <w:r>
        <w:rPr>
          <w:w w:val="60"/>
          <w:sz w:val="20"/>
        </w:rPr>
        <w:t>the</w:t>
      </w:r>
      <w:r>
        <w:rPr>
          <w:spacing w:val="-1"/>
          <w:sz w:val="20"/>
        </w:rPr>
        <w:t xml:space="preserve"> </w:t>
      </w:r>
      <w:r>
        <w:rPr>
          <w:w w:val="60"/>
          <w:sz w:val="20"/>
        </w:rPr>
        <w:t>bi-products</w:t>
      </w:r>
      <w:r>
        <w:rPr>
          <w:spacing w:val="-1"/>
          <w:sz w:val="20"/>
        </w:rPr>
        <w:t xml:space="preserve"> </w:t>
      </w:r>
      <w:r>
        <w:rPr>
          <w:w w:val="60"/>
          <w:sz w:val="20"/>
        </w:rPr>
        <w:t>are</w:t>
      </w:r>
      <w:r>
        <w:rPr>
          <w:spacing w:val="-1"/>
          <w:sz w:val="20"/>
        </w:rPr>
        <w:t xml:space="preserve"> </w:t>
      </w:r>
      <w:r>
        <w:rPr>
          <w:w w:val="60"/>
          <w:sz w:val="20"/>
        </w:rPr>
        <w:t>being</w:t>
      </w:r>
      <w:r>
        <w:rPr>
          <w:spacing w:val="-1"/>
          <w:sz w:val="20"/>
        </w:rPr>
        <w:t xml:space="preserve"> </w:t>
      </w:r>
      <w:r>
        <w:rPr>
          <w:w w:val="60"/>
          <w:sz w:val="20"/>
        </w:rPr>
        <w:t>used</w:t>
      </w:r>
      <w:r>
        <w:rPr>
          <w:sz w:val="20"/>
        </w:rPr>
        <w:t xml:space="preserve"> </w:t>
      </w:r>
      <w:r>
        <w:rPr>
          <w:w w:val="60"/>
          <w:sz w:val="20"/>
        </w:rPr>
        <w:t>as</w:t>
      </w:r>
      <w:r>
        <w:rPr>
          <w:spacing w:val="-1"/>
          <w:sz w:val="20"/>
        </w:rPr>
        <w:t xml:space="preserve"> </w:t>
      </w:r>
      <w:r>
        <w:rPr>
          <w:w w:val="60"/>
          <w:sz w:val="20"/>
        </w:rPr>
        <w:t>fertilizers</w:t>
      </w:r>
      <w:r>
        <w:rPr>
          <w:spacing w:val="-1"/>
          <w:sz w:val="20"/>
        </w:rPr>
        <w:t xml:space="preserve"> </w:t>
      </w:r>
      <w:r>
        <w:rPr>
          <w:w w:val="60"/>
          <w:sz w:val="20"/>
        </w:rPr>
        <w:t>in</w:t>
      </w:r>
      <w:r>
        <w:rPr>
          <w:spacing w:val="-1"/>
          <w:sz w:val="20"/>
        </w:rPr>
        <w:t xml:space="preserve"> </w:t>
      </w:r>
      <w:r>
        <w:rPr>
          <w:w w:val="60"/>
          <w:sz w:val="20"/>
        </w:rPr>
        <w:t>the</w:t>
      </w:r>
      <w:r>
        <w:rPr>
          <w:spacing w:val="-1"/>
          <w:sz w:val="20"/>
        </w:rPr>
        <w:t xml:space="preserve"> </w:t>
      </w:r>
      <w:r>
        <w:rPr>
          <w:w w:val="60"/>
          <w:sz w:val="20"/>
        </w:rPr>
        <w:t>agriculture</w:t>
      </w:r>
      <w:r>
        <w:rPr>
          <w:spacing w:val="-1"/>
          <w:sz w:val="20"/>
        </w:rPr>
        <w:t xml:space="preserve"> </w:t>
      </w:r>
      <w:r>
        <w:rPr>
          <w:w w:val="60"/>
          <w:sz w:val="20"/>
        </w:rPr>
        <w:t>sector.</w:t>
      </w:r>
    </w:p>
    <w:p w:rsidR="00E5575B" w:rsidRDefault="00D512E5">
      <w:pPr>
        <w:pStyle w:val="ListParagraph"/>
        <w:numPr>
          <w:ilvl w:val="0"/>
          <w:numId w:val="86"/>
        </w:numPr>
        <w:tabs>
          <w:tab w:val="left" w:pos="1800"/>
        </w:tabs>
        <w:spacing w:line="242" w:lineRule="auto"/>
        <w:ind w:right="2064" w:firstLine="0"/>
        <w:rPr>
          <w:sz w:val="20"/>
        </w:rPr>
      </w:pPr>
      <w:r>
        <w:rPr>
          <w:w w:val="60"/>
          <w:sz w:val="20"/>
        </w:rPr>
        <w:t>Private</w:t>
      </w:r>
      <w:r>
        <w:rPr>
          <w:sz w:val="20"/>
        </w:rPr>
        <w:t xml:space="preserve"> </w:t>
      </w:r>
      <w:r>
        <w:rPr>
          <w:w w:val="60"/>
          <w:sz w:val="20"/>
        </w:rPr>
        <w:t>companies</w:t>
      </w:r>
      <w:r>
        <w:rPr>
          <w:sz w:val="20"/>
        </w:rPr>
        <w:t xml:space="preserve"> </w:t>
      </w:r>
      <w:r>
        <w:rPr>
          <w:w w:val="60"/>
          <w:sz w:val="20"/>
        </w:rPr>
        <w:t>are</w:t>
      </w:r>
      <w:r>
        <w:rPr>
          <w:sz w:val="20"/>
        </w:rPr>
        <w:t xml:space="preserve"> </w:t>
      </w:r>
      <w:r>
        <w:rPr>
          <w:w w:val="60"/>
          <w:sz w:val="20"/>
        </w:rPr>
        <w:t>recycling</w:t>
      </w:r>
      <w:r>
        <w:rPr>
          <w:sz w:val="20"/>
        </w:rPr>
        <w:t xml:space="preserve"> </w:t>
      </w:r>
      <w:r>
        <w:rPr>
          <w:w w:val="60"/>
          <w:sz w:val="20"/>
        </w:rPr>
        <w:t>plastic</w:t>
      </w:r>
      <w:r>
        <w:rPr>
          <w:sz w:val="20"/>
        </w:rPr>
        <w:t xml:space="preserve"> </w:t>
      </w:r>
      <w:r>
        <w:rPr>
          <w:w w:val="60"/>
          <w:sz w:val="20"/>
        </w:rPr>
        <w:t>kitchen</w:t>
      </w:r>
      <w:r>
        <w:rPr>
          <w:sz w:val="20"/>
        </w:rPr>
        <w:t xml:space="preserve"> </w:t>
      </w:r>
      <w:r>
        <w:rPr>
          <w:w w:val="60"/>
          <w:sz w:val="20"/>
        </w:rPr>
        <w:t>items</w:t>
      </w:r>
      <w:r>
        <w:rPr>
          <w:sz w:val="20"/>
        </w:rPr>
        <w:t xml:space="preserve"> </w:t>
      </w:r>
      <w:r>
        <w:rPr>
          <w:w w:val="60"/>
          <w:sz w:val="20"/>
        </w:rPr>
        <w:t>and</w:t>
      </w:r>
      <w:r>
        <w:rPr>
          <w:sz w:val="20"/>
        </w:rPr>
        <w:t xml:space="preserve"> </w:t>
      </w:r>
      <w:r>
        <w:rPr>
          <w:w w:val="60"/>
          <w:sz w:val="20"/>
        </w:rPr>
        <w:t>bottlers</w:t>
      </w:r>
      <w:r>
        <w:rPr>
          <w:sz w:val="20"/>
        </w:rPr>
        <w:t xml:space="preserve"> </w:t>
      </w:r>
      <w:r>
        <w:rPr>
          <w:w w:val="60"/>
          <w:sz w:val="20"/>
        </w:rPr>
        <w:t>and</w:t>
      </w:r>
      <w:r>
        <w:rPr>
          <w:sz w:val="20"/>
        </w:rPr>
        <w:t xml:space="preserve"> </w:t>
      </w:r>
      <w:r>
        <w:rPr>
          <w:w w:val="60"/>
          <w:sz w:val="20"/>
        </w:rPr>
        <w:t>polythene</w:t>
      </w:r>
      <w:r>
        <w:rPr>
          <w:sz w:val="20"/>
        </w:rPr>
        <w:t xml:space="preserve"> </w:t>
      </w:r>
      <w:r>
        <w:rPr>
          <w:w w:val="60"/>
          <w:sz w:val="20"/>
        </w:rPr>
        <w:t>bags</w:t>
      </w:r>
      <w:r>
        <w:rPr>
          <w:sz w:val="20"/>
        </w:rPr>
        <w:t xml:space="preserve"> </w:t>
      </w:r>
      <w:r>
        <w:rPr>
          <w:w w:val="60"/>
          <w:sz w:val="20"/>
        </w:rPr>
        <w:t>for</w:t>
      </w:r>
      <w:r>
        <w:rPr>
          <w:sz w:val="20"/>
        </w:rPr>
        <w:t xml:space="preserve"> </w:t>
      </w:r>
      <w:r>
        <w:rPr>
          <w:w w:val="60"/>
          <w:sz w:val="20"/>
        </w:rPr>
        <w:t>re-use</w:t>
      </w:r>
      <w:r>
        <w:rPr>
          <w:sz w:val="20"/>
        </w:rPr>
        <w:t xml:space="preserve"> </w:t>
      </w:r>
      <w:r>
        <w:rPr>
          <w:w w:val="60"/>
          <w:sz w:val="20"/>
        </w:rPr>
        <w:t>and</w:t>
      </w:r>
      <w:r>
        <w:rPr>
          <w:sz w:val="20"/>
        </w:rPr>
        <w:t xml:space="preserve"> </w:t>
      </w:r>
      <w:r>
        <w:rPr>
          <w:w w:val="60"/>
          <w:sz w:val="20"/>
        </w:rPr>
        <w:t>manufacturing</w:t>
      </w:r>
      <w:r>
        <w:rPr>
          <w:sz w:val="20"/>
        </w:rPr>
        <w:t xml:space="preserve"> </w:t>
      </w:r>
      <w:r>
        <w:rPr>
          <w:w w:val="60"/>
          <w:sz w:val="20"/>
        </w:rPr>
        <w:t>other</w:t>
      </w:r>
      <w:r>
        <w:rPr>
          <w:sz w:val="20"/>
        </w:rPr>
        <w:t xml:space="preserve"> </w:t>
      </w:r>
      <w:r>
        <w:rPr>
          <w:w w:val="60"/>
          <w:sz w:val="20"/>
        </w:rPr>
        <w:t>plastic</w:t>
      </w:r>
      <w:r>
        <w:rPr>
          <w:sz w:val="20"/>
        </w:rPr>
        <w:t xml:space="preserve"> </w:t>
      </w:r>
      <w:r>
        <w:rPr>
          <w:w w:val="60"/>
          <w:sz w:val="20"/>
        </w:rPr>
        <w:t>products</w:t>
      </w:r>
      <w:r>
        <w:rPr>
          <w:sz w:val="20"/>
        </w:rPr>
        <w:t xml:space="preserve"> </w:t>
      </w:r>
      <w:r>
        <w:rPr>
          <w:w w:val="60"/>
          <w:sz w:val="20"/>
        </w:rPr>
        <w:t>such</w:t>
      </w:r>
      <w:r>
        <w:rPr>
          <w:sz w:val="20"/>
        </w:rPr>
        <w:t xml:space="preserve"> </w:t>
      </w:r>
      <w:r>
        <w:rPr>
          <w:w w:val="60"/>
          <w:sz w:val="20"/>
        </w:rPr>
        <w:t>as</w:t>
      </w:r>
      <w:r>
        <w:rPr>
          <w:sz w:val="20"/>
        </w:rPr>
        <w:t xml:space="preserve"> </w:t>
      </w:r>
      <w:proofErr w:type="gramStart"/>
      <w:r>
        <w:rPr>
          <w:w w:val="65"/>
          <w:sz w:val="20"/>
        </w:rPr>
        <w:t>Nice</w:t>
      </w:r>
      <w:proofErr w:type="gramEnd"/>
      <w:r>
        <w:rPr>
          <w:spacing w:val="-10"/>
          <w:sz w:val="20"/>
        </w:rPr>
        <w:t xml:space="preserve"> </w:t>
      </w:r>
      <w:r>
        <w:rPr>
          <w:w w:val="65"/>
          <w:sz w:val="20"/>
        </w:rPr>
        <w:t>house</w:t>
      </w:r>
      <w:r>
        <w:rPr>
          <w:spacing w:val="-9"/>
          <w:sz w:val="20"/>
        </w:rPr>
        <w:t xml:space="preserve"> </w:t>
      </w:r>
      <w:r>
        <w:rPr>
          <w:w w:val="65"/>
          <w:sz w:val="20"/>
        </w:rPr>
        <w:t>of</w:t>
      </w:r>
      <w:r>
        <w:rPr>
          <w:spacing w:val="-9"/>
          <w:sz w:val="20"/>
        </w:rPr>
        <w:t xml:space="preserve"> </w:t>
      </w:r>
      <w:r>
        <w:rPr>
          <w:w w:val="65"/>
          <w:sz w:val="20"/>
        </w:rPr>
        <w:t>plastics</w:t>
      </w:r>
      <w:r>
        <w:rPr>
          <w:spacing w:val="-11"/>
          <w:sz w:val="20"/>
        </w:rPr>
        <w:t xml:space="preserve"> </w:t>
      </w:r>
      <w:r>
        <w:rPr>
          <w:w w:val="65"/>
          <w:sz w:val="20"/>
        </w:rPr>
        <w:t>at</w:t>
      </w:r>
      <w:r>
        <w:rPr>
          <w:spacing w:val="-11"/>
          <w:sz w:val="20"/>
        </w:rPr>
        <w:t xml:space="preserve"> </w:t>
      </w:r>
      <w:r>
        <w:rPr>
          <w:w w:val="65"/>
          <w:sz w:val="20"/>
        </w:rPr>
        <w:t>Bugoloobi</w:t>
      </w:r>
      <w:r>
        <w:rPr>
          <w:spacing w:val="-9"/>
          <w:sz w:val="20"/>
        </w:rPr>
        <w:t xml:space="preserve"> </w:t>
      </w:r>
      <w:r>
        <w:rPr>
          <w:w w:val="65"/>
          <w:sz w:val="20"/>
        </w:rPr>
        <w:t>in</w:t>
      </w:r>
      <w:r>
        <w:rPr>
          <w:spacing w:val="-4"/>
          <w:sz w:val="20"/>
        </w:rPr>
        <w:t xml:space="preserve"> </w:t>
      </w:r>
      <w:r>
        <w:rPr>
          <w:w w:val="65"/>
          <w:sz w:val="20"/>
        </w:rPr>
        <w:t>Kampala,</w:t>
      </w:r>
      <w:r>
        <w:rPr>
          <w:spacing w:val="-5"/>
          <w:sz w:val="20"/>
        </w:rPr>
        <w:t xml:space="preserve"> </w:t>
      </w:r>
      <w:r>
        <w:rPr>
          <w:w w:val="65"/>
          <w:sz w:val="20"/>
        </w:rPr>
        <w:t>Nile</w:t>
      </w:r>
      <w:r>
        <w:rPr>
          <w:spacing w:val="-4"/>
          <w:sz w:val="20"/>
        </w:rPr>
        <w:t xml:space="preserve"> </w:t>
      </w:r>
      <w:r>
        <w:rPr>
          <w:w w:val="65"/>
          <w:sz w:val="20"/>
        </w:rPr>
        <w:t>plastics</w:t>
      </w:r>
      <w:r>
        <w:rPr>
          <w:spacing w:val="-5"/>
          <w:sz w:val="20"/>
        </w:rPr>
        <w:t xml:space="preserve"> </w:t>
      </w:r>
      <w:r>
        <w:rPr>
          <w:w w:val="65"/>
          <w:sz w:val="20"/>
        </w:rPr>
        <w:t>in</w:t>
      </w:r>
      <w:r>
        <w:rPr>
          <w:spacing w:val="-4"/>
          <w:sz w:val="20"/>
        </w:rPr>
        <w:t xml:space="preserve"> </w:t>
      </w:r>
      <w:r>
        <w:rPr>
          <w:w w:val="65"/>
          <w:sz w:val="20"/>
        </w:rPr>
        <w:t>Jinja</w:t>
      </w:r>
      <w:r>
        <w:rPr>
          <w:spacing w:val="-4"/>
          <w:sz w:val="20"/>
        </w:rPr>
        <w:t xml:space="preserve"> </w:t>
      </w:r>
      <w:r>
        <w:rPr>
          <w:w w:val="65"/>
          <w:sz w:val="20"/>
        </w:rPr>
        <w:t>and</w:t>
      </w:r>
      <w:r>
        <w:rPr>
          <w:spacing w:val="-4"/>
          <w:sz w:val="20"/>
        </w:rPr>
        <w:t xml:space="preserve"> </w:t>
      </w:r>
      <w:r>
        <w:rPr>
          <w:w w:val="65"/>
          <w:sz w:val="20"/>
        </w:rPr>
        <w:t>Moniko</w:t>
      </w:r>
      <w:r>
        <w:rPr>
          <w:spacing w:val="-4"/>
          <w:sz w:val="20"/>
        </w:rPr>
        <w:t xml:space="preserve"> </w:t>
      </w:r>
      <w:r>
        <w:rPr>
          <w:w w:val="65"/>
          <w:sz w:val="20"/>
        </w:rPr>
        <w:t>steel</w:t>
      </w:r>
      <w:r>
        <w:rPr>
          <w:spacing w:val="-4"/>
          <w:sz w:val="20"/>
        </w:rPr>
        <w:t xml:space="preserve"> </w:t>
      </w:r>
      <w:r>
        <w:rPr>
          <w:w w:val="65"/>
          <w:sz w:val="20"/>
        </w:rPr>
        <w:t>rolling</w:t>
      </w:r>
      <w:r>
        <w:rPr>
          <w:spacing w:val="-9"/>
          <w:sz w:val="20"/>
        </w:rPr>
        <w:t xml:space="preserve"> </w:t>
      </w:r>
      <w:r>
        <w:rPr>
          <w:w w:val="65"/>
          <w:sz w:val="20"/>
        </w:rPr>
        <w:t>industries</w:t>
      </w:r>
      <w:r>
        <w:rPr>
          <w:spacing w:val="-6"/>
          <w:sz w:val="20"/>
        </w:rPr>
        <w:t xml:space="preserve"> </w:t>
      </w:r>
      <w:r>
        <w:rPr>
          <w:w w:val="65"/>
          <w:sz w:val="20"/>
        </w:rPr>
        <w:t>at</w:t>
      </w:r>
      <w:r>
        <w:rPr>
          <w:spacing w:val="-7"/>
          <w:sz w:val="20"/>
        </w:rPr>
        <w:t xml:space="preserve"> </w:t>
      </w:r>
      <w:r>
        <w:rPr>
          <w:w w:val="65"/>
          <w:sz w:val="20"/>
        </w:rPr>
        <w:t>Lugazi</w:t>
      </w:r>
      <w:r>
        <w:rPr>
          <w:spacing w:val="-5"/>
          <w:sz w:val="20"/>
        </w:rPr>
        <w:t xml:space="preserve"> </w:t>
      </w:r>
      <w:r>
        <w:rPr>
          <w:w w:val="65"/>
          <w:sz w:val="20"/>
        </w:rPr>
        <w:t>in</w:t>
      </w:r>
      <w:r>
        <w:rPr>
          <w:spacing w:val="-6"/>
          <w:sz w:val="20"/>
        </w:rPr>
        <w:t xml:space="preserve"> </w:t>
      </w:r>
      <w:r>
        <w:rPr>
          <w:w w:val="65"/>
          <w:sz w:val="20"/>
        </w:rPr>
        <w:t>Mukono</w:t>
      </w:r>
      <w:r>
        <w:rPr>
          <w:spacing w:val="-5"/>
          <w:sz w:val="20"/>
        </w:rPr>
        <w:t xml:space="preserve"> </w:t>
      </w:r>
      <w:r>
        <w:rPr>
          <w:w w:val="65"/>
          <w:sz w:val="20"/>
        </w:rPr>
        <w:t>so</w:t>
      </w:r>
      <w:r>
        <w:rPr>
          <w:spacing w:val="-6"/>
          <w:sz w:val="20"/>
        </w:rPr>
        <w:t xml:space="preserve"> </w:t>
      </w:r>
      <w:r>
        <w:rPr>
          <w:w w:val="65"/>
          <w:sz w:val="20"/>
        </w:rPr>
        <w:t>as</w:t>
      </w:r>
      <w:r>
        <w:rPr>
          <w:spacing w:val="-7"/>
          <w:sz w:val="20"/>
        </w:rPr>
        <w:t xml:space="preserve"> </w:t>
      </w:r>
      <w:r>
        <w:rPr>
          <w:w w:val="65"/>
          <w:sz w:val="20"/>
        </w:rPr>
        <w:t>to</w:t>
      </w:r>
      <w:r>
        <w:rPr>
          <w:spacing w:val="-7"/>
          <w:sz w:val="20"/>
        </w:rPr>
        <w:t xml:space="preserve"> </w:t>
      </w:r>
      <w:r>
        <w:rPr>
          <w:w w:val="65"/>
          <w:sz w:val="20"/>
        </w:rPr>
        <w:t>control</w:t>
      </w:r>
      <w:r>
        <w:rPr>
          <w:spacing w:val="-8"/>
          <w:sz w:val="20"/>
        </w:rPr>
        <w:t xml:space="preserve"> </w:t>
      </w:r>
      <w:r>
        <w:rPr>
          <w:w w:val="65"/>
          <w:sz w:val="20"/>
        </w:rPr>
        <w:t>land</w:t>
      </w:r>
      <w:r>
        <w:rPr>
          <w:sz w:val="20"/>
        </w:rPr>
        <w:t xml:space="preserve"> </w:t>
      </w:r>
      <w:r>
        <w:rPr>
          <w:w w:val="70"/>
          <w:sz w:val="20"/>
        </w:rPr>
        <w:t>contamination</w:t>
      </w:r>
      <w:r>
        <w:rPr>
          <w:spacing w:val="-14"/>
          <w:sz w:val="20"/>
        </w:rPr>
        <w:t xml:space="preserve"> </w:t>
      </w:r>
      <w:r>
        <w:rPr>
          <w:w w:val="70"/>
          <w:sz w:val="20"/>
        </w:rPr>
        <w:t>and</w:t>
      </w:r>
      <w:r>
        <w:rPr>
          <w:spacing w:val="-1"/>
          <w:w w:val="70"/>
          <w:sz w:val="20"/>
        </w:rPr>
        <w:t xml:space="preserve"> </w:t>
      </w:r>
      <w:r>
        <w:rPr>
          <w:w w:val="70"/>
          <w:sz w:val="20"/>
        </w:rPr>
        <w:t>pollution.</w:t>
      </w:r>
    </w:p>
    <w:p w:rsidR="00E5575B" w:rsidRDefault="00D512E5">
      <w:pPr>
        <w:pStyle w:val="ListParagraph"/>
        <w:numPr>
          <w:ilvl w:val="0"/>
          <w:numId w:val="86"/>
        </w:numPr>
        <w:tabs>
          <w:tab w:val="left" w:pos="1800"/>
        </w:tabs>
        <w:spacing w:line="242" w:lineRule="auto"/>
        <w:ind w:right="2064" w:firstLine="0"/>
        <w:rPr>
          <w:sz w:val="20"/>
        </w:rPr>
      </w:pPr>
      <w:r>
        <w:rPr>
          <w:spacing w:val="-4"/>
          <w:w w:val="60"/>
          <w:sz w:val="20"/>
        </w:rPr>
        <w:t>Urban</w:t>
      </w:r>
      <w:r>
        <w:rPr>
          <w:spacing w:val="-10"/>
          <w:sz w:val="20"/>
        </w:rPr>
        <w:t xml:space="preserve"> </w:t>
      </w:r>
      <w:r>
        <w:rPr>
          <w:spacing w:val="-4"/>
          <w:w w:val="60"/>
          <w:sz w:val="20"/>
        </w:rPr>
        <w:t>centre</w:t>
      </w:r>
      <w:r>
        <w:rPr>
          <w:spacing w:val="-9"/>
          <w:sz w:val="20"/>
        </w:rPr>
        <w:t xml:space="preserve"> </w:t>
      </w:r>
      <w:r>
        <w:rPr>
          <w:spacing w:val="-4"/>
          <w:w w:val="60"/>
          <w:sz w:val="20"/>
        </w:rPr>
        <w:t>authorities</w:t>
      </w:r>
      <w:r>
        <w:rPr>
          <w:spacing w:val="-9"/>
          <w:sz w:val="20"/>
        </w:rPr>
        <w:t xml:space="preserve"> </w:t>
      </w:r>
      <w:r>
        <w:rPr>
          <w:spacing w:val="-4"/>
          <w:w w:val="60"/>
          <w:sz w:val="20"/>
        </w:rPr>
        <w:t>such</w:t>
      </w:r>
      <w:r>
        <w:rPr>
          <w:spacing w:val="-10"/>
          <w:sz w:val="20"/>
        </w:rPr>
        <w:t xml:space="preserve"> </w:t>
      </w:r>
      <w:r>
        <w:rPr>
          <w:spacing w:val="-4"/>
          <w:w w:val="60"/>
          <w:sz w:val="20"/>
        </w:rPr>
        <w:t>as</w:t>
      </w:r>
      <w:r>
        <w:rPr>
          <w:spacing w:val="-9"/>
          <w:sz w:val="20"/>
        </w:rPr>
        <w:t xml:space="preserve"> </w:t>
      </w:r>
      <w:r>
        <w:rPr>
          <w:spacing w:val="-4"/>
          <w:w w:val="60"/>
          <w:sz w:val="20"/>
        </w:rPr>
        <w:t>Kampala</w:t>
      </w:r>
      <w:r>
        <w:rPr>
          <w:spacing w:val="-9"/>
          <w:sz w:val="20"/>
        </w:rPr>
        <w:t xml:space="preserve"> </w:t>
      </w:r>
      <w:r>
        <w:rPr>
          <w:spacing w:val="-4"/>
          <w:w w:val="60"/>
          <w:sz w:val="20"/>
        </w:rPr>
        <w:t>Capital</w:t>
      </w:r>
      <w:r>
        <w:rPr>
          <w:spacing w:val="-9"/>
          <w:sz w:val="20"/>
        </w:rPr>
        <w:t xml:space="preserve"> </w:t>
      </w:r>
      <w:r>
        <w:rPr>
          <w:spacing w:val="-4"/>
          <w:w w:val="60"/>
          <w:sz w:val="20"/>
        </w:rPr>
        <w:t>City</w:t>
      </w:r>
      <w:r>
        <w:rPr>
          <w:spacing w:val="-10"/>
          <w:sz w:val="20"/>
        </w:rPr>
        <w:t xml:space="preserve"> </w:t>
      </w:r>
      <w:r>
        <w:rPr>
          <w:spacing w:val="-4"/>
          <w:w w:val="60"/>
          <w:sz w:val="20"/>
        </w:rPr>
        <w:t>Council</w:t>
      </w:r>
      <w:r>
        <w:rPr>
          <w:spacing w:val="-9"/>
          <w:sz w:val="20"/>
        </w:rPr>
        <w:t xml:space="preserve"> </w:t>
      </w:r>
      <w:r>
        <w:rPr>
          <w:spacing w:val="-4"/>
          <w:w w:val="60"/>
          <w:sz w:val="20"/>
        </w:rPr>
        <w:t>and</w:t>
      </w:r>
      <w:r>
        <w:rPr>
          <w:spacing w:val="-9"/>
          <w:sz w:val="20"/>
        </w:rPr>
        <w:t xml:space="preserve"> </w:t>
      </w:r>
      <w:r>
        <w:rPr>
          <w:spacing w:val="-4"/>
          <w:w w:val="60"/>
          <w:sz w:val="20"/>
        </w:rPr>
        <w:t>NEMA</w:t>
      </w:r>
      <w:r>
        <w:rPr>
          <w:spacing w:val="-10"/>
          <w:sz w:val="20"/>
        </w:rPr>
        <w:t xml:space="preserve"> </w:t>
      </w:r>
      <w:r>
        <w:rPr>
          <w:spacing w:val="-4"/>
          <w:w w:val="60"/>
          <w:sz w:val="20"/>
        </w:rPr>
        <w:t>are</w:t>
      </w:r>
      <w:r>
        <w:rPr>
          <w:spacing w:val="-9"/>
          <w:sz w:val="20"/>
        </w:rPr>
        <w:t xml:space="preserve"> </w:t>
      </w:r>
      <w:r>
        <w:rPr>
          <w:spacing w:val="-4"/>
          <w:w w:val="60"/>
          <w:sz w:val="20"/>
        </w:rPr>
        <w:t>emphasizing</w:t>
      </w:r>
      <w:r>
        <w:rPr>
          <w:spacing w:val="-9"/>
          <w:sz w:val="20"/>
        </w:rPr>
        <w:t xml:space="preserve"> </w:t>
      </w:r>
      <w:r>
        <w:rPr>
          <w:spacing w:val="-4"/>
          <w:w w:val="60"/>
          <w:sz w:val="20"/>
        </w:rPr>
        <w:t>proper</w:t>
      </w:r>
      <w:r>
        <w:rPr>
          <w:spacing w:val="-9"/>
          <w:sz w:val="20"/>
        </w:rPr>
        <w:t xml:space="preserve"> </w:t>
      </w:r>
      <w:r>
        <w:rPr>
          <w:spacing w:val="-4"/>
          <w:w w:val="60"/>
          <w:sz w:val="20"/>
        </w:rPr>
        <w:t>disposal</w:t>
      </w:r>
      <w:r>
        <w:rPr>
          <w:spacing w:val="-10"/>
          <w:sz w:val="20"/>
        </w:rPr>
        <w:t xml:space="preserve"> </w:t>
      </w:r>
      <w:r>
        <w:rPr>
          <w:spacing w:val="-4"/>
          <w:w w:val="60"/>
          <w:sz w:val="20"/>
        </w:rPr>
        <w:t>of</w:t>
      </w:r>
      <w:r>
        <w:rPr>
          <w:spacing w:val="-9"/>
          <w:sz w:val="20"/>
        </w:rPr>
        <w:t xml:space="preserve"> </w:t>
      </w:r>
      <w:r>
        <w:rPr>
          <w:spacing w:val="-4"/>
          <w:w w:val="60"/>
          <w:sz w:val="20"/>
        </w:rPr>
        <w:t>industrial</w:t>
      </w:r>
      <w:r>
        <w:rPr>
          <w:spacing w:val="-9"/>
          <w:sz w:val="20"/>
        </w:rPr>
        <w:t xml:space="preserve"> </w:t>
      </w:r>
      <w:r>
        <w:rPr>
          <w:spacing w:val="-4"/>
          <w:w w:val="60"/>
          <w:sz w:val="20"/>
        </w:rPr>
        <w:t>and</w:t>
      </w:r>
      <w:r>
        <w:rPr>
          <w:spacing w:val="-10"/>
          <w:sz w:val="20"/>
        </w:rPr>
        <w:t xml:space="preserve"> </w:t>
      </w:r>
      <w:r>
        <w:rPr>
          <w:spacing w:val="-4"/>
          <w:w w:val="60"/>
          <w:sz w:val="20"/>
        </w:rPr>
        <w:t>urban</w:t>
      </w:r>
      <w:r>
        <w:rPr>
          <w:sz w:val="20"/>
        </w:rPr>
        <w:t xml:space="preserve"> </w:t>
      </w:r>
      <w:r>
        <w:rPr>
          <w:spacing w:val="-4"/>
          <w:w w:val="60"/>
          <w:sz w:val="20"/>
        </w:rPr>
        <w:t>wastes</w:t>
      </w:r>
      <w:r>
        <w:rPr>
          <w:sz w:val="20"/>
        </w:rPr>
        <w:t xml:space="preserve"> </w:t>
      </w:r>
      <w:r>
        <w:rPr>
          <w:spacing w:val="-4"/>
          <w:w w:val="60"/>
          <w:sz w:val="20"/>
        </w:rPr>
        <w:t>in</w:t>
      </w:r>
      <w:r>
        <w:rPr>
          <w:spacing w:val="5"/>
          <w:sz w:val="20"/>
        </w:rPr>
        <w:t xml:space="preserve"> </w:t>
      </w:r>
      <w:r>
        <w:rPr>
          <w:spacing w:val="-4"/>
          <w:w w:val="60"/>
          <w:sz w:val="20"/>
        </w:rPr>
        <w:t>clearly</w:t>
      </w:r>
      <w:r>
        <w:rPr>
          <w:spacing w:val="3"/>
          <w:sz w:val="20"/>
        </w:rPr>
        <w:t xml:space="preserve"> </w:t>
      </w:r>
      <w:r>
        <w:rPr>
          <w:spacing w:val="-4"/>
          <w:w w:val="60"/>
          <w:sz w:val="20"/>
        </w:rPr>
        <w:t>demarcated</w:t>
      </w:r>
      <w:r>
        <w:rPr>
          <w:sz w:val="20"/>
        </w:rPr>
        <w:t xml:space="preserve"> </w:t>
      </w:r>
      <w:r>
        <w:rPr>
          <w:w w:val="60"/>
          <w:sz w:val="20"/>
        </w:rPr>
        <w:t>dumping</w:t>
      </w:r>
      <w:r>
        <w:rPr>
          <w:spacing w:val="-14"/>
          <w:sz w:val="20"/>
        </w:rPr>
        <w:t xml:space="preserve"> </w:t>
      </w:r>
      <w:r>
        <w:rPr>
          <w:w w:val="60"/>
          <w:sz w:val="20"/>
        </w:rPr>
        <w:t>grounds</w:t>
      </w:r>
      <w:r>
        <w:rPr>
          <w:spacing w:val="-13"/>
          <w:sz w:val="20"/>
        </w:rPr>
        <w:t xml:space="preserve"> </w:t>
      </w:r>
      <w:r>
        <w:rPr>
          <w:w w:val="60"/>
          <w:sz w:val="20"/>
        </w:rPr>
        <w:t>at</w:t>
      </w:r>
      <w:r>
        <w:rPr>
          <w:spacing w:val="-13"/>
          <w:sz w:val="20"/>
        </w:rPr>
        <w:t xml:space="preserve"> </w:t>
      </w:r>
      <w:r>
        <w:rPr>
          <w:w w:val="60"/>
          <w:sz w:val="20"/>
        </w:rPr>
        <w:t>Kiteezi</w:t>
      </w:r>
      <w:r>
        <w:rPr>
          <w:spacing w:val="-14"/>
          <w:sz w:val="20"/>
        </w:rPr>
        <w:t xml:space="preserve"> </w:t>
      </w:r>
      <w:r>
        <w:rPr>
          <w:w w:val="60"/>
          <w:sz w:val="20"/>
        </w:rPr>
        <w:t>in</w:t>
      </w:r>
      <w:r>
        <w:rPr>
          <w:spacing w:val="-13"/>
          <w:sz w:val="20"/>
        </w:rPr>
        <w:t xml:space="preserve"> </w:t>
      </w:r>
      <w:r>
        <w:rPr>
          <w:w w:val="60"/>
          <w:sz w:val="20"/>
        </w:rPr>
        <w:t>Kampala</w:t>
      </w:r>
      <w:r>
        <w:rPr>
          <w:spacing w:val="-10"/>
          <w:sz w:val="20"/>
        </w:rPr>
        <w:t xml:space="preserve"> </w:t>
      </w:r>
      <w:r>
        <w:rPr>
          <w:w w:val="60"/>
          <w:sz w:val="20"/>
        </w:rPr>
        <w:t>along</w:t>
      </w:r>
      <w:r>
        <w:rPr>
          <w:spacing w:val="-12"/>
          <w:sz w:val="20"/>
        </w:rPr>
        <w:t xml:space="preserve"> </w:t>
      </w:r>
      <w:r>
        <w:rPr>
          <w:w w:val="60"/>
          <w:sz w:val="20"/>
        </w:rPr>
        <w:t>Gayaza</w:t>
      </w:r>
      <w:r>
        <w:rPr>
          <w:spacing w:val="-13"/>
          <w:sz w:val="20"/>
        </w:rPr>
        <w:t xml:space="preserve"> </w:t>
      </w:r>
      <w:r>
        <w:rPr>
          <w:w w:val="60"/>
          <w:sz w:val="20"/>
        </w:rPr>
        <w:t>road</w:t>
      </w:r>
      <w:r>
        <w:rPr>
          <w:spacing w:val="-6"/>
          <w:sz w:val="20"/>
        </w:rPr>
        <w:t xml:space="preserve"> </w:t>
      </w:r>
      <w:r>
        <w:rPr>
          <w:w w:val="60"/>
          <w:sz w:val="20"/>
        </w:rPr>
        <w:t>and</w:t>
      </w:r>
      <w:r>
        <w:rPr>
          <w:spacing w:val="-13"/>
          <w:sz w:val="20"/>
        </w:rPr>
        <w:t xml:space="preserve"> </w:t>
      </w:r>
      <w:r>
        <w:rPr>
          <w:w w:val="60"/>
          <w:sz w:val="20"/>
        </w:rPr>
        <w:t>also</w:t>
      </w:r>
      <w:r>
        <w:rPr>
          <w:spacing w:val="-13"/>
          <w:sz w:val="20"/>
        </w:rPr>
        <w:t xml:space="preserve"> </w:t>
      </w:r>
      <w:r>
        <w:rPr>
          <w:w w:val="60"/>
          <w:sz w:val="20"/>
        </w:rPr>
        <w:t>garbage</w:t>
      </w:r>
      <w:r>
        <w:rPr>
          <w:spacing w:val="-13"/>
          <w:sz w:val="20"/>
        </w:rPr>
        <w:t xml:space="preserve"> </w:t>
      </w:r>
      <w:r>
        <w:rPr>
          <w:w w:val="60"/>
          <w:sz w:val="20"/>
        </w:rPr>
        <w:t>containers</w:t>
      </w:r>
      <w:r>
        <w:rPr>
          <w:spacing w:val="-13"/>
          <w:sz w:val="20"/>
        </w:rPr>
        <w:t xml:space="preserve"> </w:t>
      </w:r>
      <w:r>
        <w:rPr>
          <w:w w:val="60"/>
          <w:sz w:val="20"/>
        </w:rPr>
        <w:t>are</w:t>
      </w:r>
      <w:r>
        <w:rPr>
          <w:spacing w:val="-12"/>
          <w:sz w:val="20"/>
        </w:rPr>
        <w:t xml:space="preserve"> </w:t>
      </w:r>
      <w:r>
        <w:rPr>
          <w:w w:val="60"/>
          <w:sz w:val="20"/>
        </w:rPr>
        <w:t>being</w:t>
      </w:r>
      <w:r>
        <w:rPr>
          <w:spacing w:val="-13"/>
          <w:sz w:val="20"/>
        </w:rPr>
        <w:t xml:space="preserve"> </w:t>
      </w:r>
      <w:r>
        <w:rPr>
          <w:w w:val="60"/>
          <w:sz w:val="20"/>
        </w:rPr>
        <w:t>placed</w:t>
      </w:r>
      <w:r>
        <w:rPr>
          <w:spacing w:val="-13"/>
          <w:sz w:val="20"/>
        </w:rPr>
        <w:t xml:space="preserve"> </w:t>
      </w:r>
      <w:r>
        <w:rPr>
          <w:w w:val="60"/>
          <w:sz w:val="20"/>
        </w:rPr>
        <w:t>at</w:t>
      </w:r>
      <w:r>
        <w:rPr>
          <w:spacing w:val="-14"/>
          <w:sz w:val="20"/>
        </w:rPr>
        <w:t xml:space="preserve"> </w:t>
      </w:r>
      <w:r>
        <w:rPr>
          <w:w w:val="60"/>
          <w:sz w:val="20"/>
        </w:rPr>
        <w:t>strategic</w:t>
      </w:r>
      <w:r>
        <w:rPr>
          <w:spacing w:val="-13"/>
          <w:sz w:val="20"/>
        </w:rPr>
        <w:t xml:space="preserve"> </w:t>
      </w:r>
      <w:r>
        <w:rPr>
          <w:w w:val="60"/>
          <w:sz w:val="20"/>
        </w:rPr>
        <w:t>locations</w:t>
      </w:r>
      <w:r>
        <w:rPr>
          <w:spacing w:val="-13"/>
          <w:sz w:val="20"/>
        </w:rPr>
        <w:t xml:space="preserve"> </w:t>
      </w:r>
      <w:r>
        <w:rPr>
          <w:w w:val="60"/>
          <w:sz w:val="20"/>
        </w:rPr>
        <w:t>in</w:t>
      </w:r>
      <w:r>
        <w:rPr>
          <w:spacing w:val="-13"/>
          <w:sz w:val="20"/>
        </w:rPr>
        <w:t xml:space="preserve"> </w:t>
      </w:r>
      <w:r>
        <w:rPr>
          <w:w w:val="60"/>
          <w:sz w:val="20"/>
        </w:rPr>
        <w:t>Kampala</w:t>
      </w:r>
      <w:r>
        <w:rPr>
          <w:spacing w:val="-14"/>
          <w:sz w:val="20"/>
        </w:rPr>
        <w:t xml:space="preserve"> </w:t>
      </w:r>
      <w:r>
        <w:rPr>
          <w:w w:val="60"/>
          <w:sz w:val="20"/>
        </w:rPr>
        <w:t>like</w:t>
      </w:r>
      <w:r>
        <w:rPr>
          <w:spacing w:val="-12"/>
          <w:sz w:val="20"/>
        </w:rPr>
        <w:t xml:space="preserve"> </w:t>
      </w:r>
      <w:r>
        <w:rPr>
          <w:w w:val="60"/>
          <w:sz w:val="20"/>
        </w:rPr>
        <w:t>at</w:t>
      </w:r>
      <w:r>
        <w:rPr>
          <w:spacing w:val="-12"/>
          <w:sz w:val="20"/>
        </w:rPr>
        <w:t xml:space="preserve"> </w:t>
      </w:r>
      <w:r>
        <w:rPr>
          <w:w w:val="60"/>
          <w:sz w:val="20"/>
        </w:rPr>
        <w:t>Kalerwe</w:t>
      </w:r>
      <w:r>
        <w:rPr>
          <w:spacing w:val="-13"/>
          <w:sz w:val="20"/>
        </w:rPr>
        <w:t xml:space="preserve"> </w:t>
      </w:r>
      <w:r>
        <w:rPr>
          <w:w w:val="60"/>
          <w:sz w:val="20"/>
        </w:rPr>
        <w:t>and</w:t>
      </w:r>
      <w:r>
        <w:rPr>
          <w:sz w:val="20"/>
        </w:rPr>
        <w:t xml:space="preserve"> </w:t>
      </w:r>
      <w:r>
        <w:rPr>
          <w:w w:val="65"/>
          <w:sz w:val="20"/>
        </w:rPr>
        <w:t>Nakivubo</w:t>
      </w:r>
      <w:r>
        <w:rPr>
          <w:spacing w:val="-4"/>
          <w:w w:val="65"/>
          <w:sz w:val="20"/>
        </w:rPr>
        <w:t xml:space="preserve"> </w:t>
      </w:r>
      <w:r>
        <w:rPr>
          <w:w w:val="65"/>
          <w:sz w:val="20"/>
        </w:rPr>
        <w:t>to</w:t>
      </w:r>
      <w:r>
        <w:rPr>
          <w:spacing w:val="-1"/>
          <w:w w:val="65"/>
          <w:sz w:val="20"/>
        </w:rPr>
        <w:t xml:space="preserve"> </w:t>
      </w:r>
      <w:r>
        <w:rPr>
          <w:w w:val="65"/>
          <w:sz w:val="20"/>
        </w:rPr>
        <w:t>collect</w:t>
      </w:r>
      <w:r>
        <w:rPr>
          <w:spacing w:val="-3"/>
          <w:w w:val="65"/>
          <w:sz w:val="20"/>
        </w:rPr>
        <w:t xml:space="preserve"> </w:t>
      </w:r>
      <w:r>
        <w:rPr>
          <w:w w:val="65"/>
          <w:sz w:val="20"/>
        </w:rPr>
        <w:t>garbage</w:t>
      </w:r>
      <w:r>
        <w:rPr>
          <w:spacing w:val="-3"/>
          <w:w w:val="65"/>
          <w:sz w:val="20"/>
        </w:rPr>
        <w:t xml:space="preserve"> </w:t>
      </w:r>
      <w:r>
        <w:rPr>
          <w:w w:val="65"/>
          <w:sz w:val="20"/>
        </w:rPr>
        <w:t>and</w:t>
      </w:r>
      <w:r>
        <w:rPr>
          <w:spacing w:val="-4"/>
          <w:w w:val="65"/>
          <w:sz w:val="20"/>
        </w:rPr>
        <w:t xml:space="preserve"> </w:t>
      </w:r>
      <w:r>
        <w:rPr>
          <w:w w:val="65"/>
          <w:sz w:val="20"/>
        </w:rPr>
        <w:t>control</w:t>
      </w:r>
      <w:r>
        <w:rPr>
          <w:spacing w:val="-3"/>
          <w:w w:val="65"/>
          <w:sz w:val="20"/>
        </w:rPr>
        <w:t xml:space="preserve"> </w:t>
      </w:r>
      <w:r>
        <w:rPr>
          <w:w w:val="65"/>
          <w:sz w:val="20"/>
        </w:rPr>
        <w:t>urban</w:t>
      </w:r>
      <w:r>
        <w:rPr>
          <w:spacing w:val="-3"/>
          <w:w w:val="65"/>
          <w:sz w:val="20"/>
        </w:rPr>
        <w:t xml:space="preserve"> </w:t>
      </w:r>
      <w:r>
        <w:rPr>
          <w:w w:val="65"/>
          <w:sz w:val="20"/>
        </w:rPr>
        <w:t>degradation.</w:t>
      </w:r>
    </w:p>
    <w:p w:rsidR="00E5575B" w:rsidRDefault="00D512E5">
      <w:pPr>
        <w:pStyle w:val="ListParagraph"/>
        <w:numPr>
          <w:ilvl w:val="0"/>
          <w:numId w:val="86"/>
        </w:numPr>
        <w:tabs>
          <w:tab w:val="left" w:pos="1800"/>
        </w:tabs>
        <w:spacing w:line="242" w:lineRule="auto"/>
        <w:ind w:right="2064" w:firstLine="0"/>
        <w:rPr>
          <w:sz w:val="20"/>
        </w:rPr>
      </w:pPr>
      <w:r>
        <w:rPr>
          <w:w w:val="65"/>
          <w:sz w:val="20"/>
        </w:rPr>
        <w:t>Environmental</w:t>
      </w:r>
      <w:r>
        <w:rPr>
          <w:sz w:val="20"/>
        </w:rPr>
        <w:t xml:space="preserve"> </w:t>
      </w:r>
      <w:r>
        <w:rPr>
          <w:w w:val="65"/>
          <w:sz w:val="20"/>
        </w:rPr>
        <w:t>organs</w:t>
      </w:r>
      <w:r>
        <w:rPr>
          <w:sz w:val="20"/>
        </w:rPr>
        <w:t xml:space="preserve"> </w:t>
      </w:r>
      <w:r>
        <w:rPr>
          <w:w w:val="65"/>
          <w:sz w:val="20"/>
        </w:rPr>
        <w:t>like</w:t>
      </w:r>
      <w:r>
        <w:rPr>
          <w:spacing w:val="-1"/>
          <w:sz w:val="20"/>
        </w:rPr>
        <w:t xml:space="preserve"> </w:t>
      </w:r>
      <w:r>
        <w:rPr>
          <w:w w:val="65"/>
          <w:sz w:val="20"/>
        </w:rPr>
        <w:t>the</w:t>
      </w:r>
      <w:r>
        <w:rPr>
          <w:spacing w:val="-1"/>
          <w:sz w:val="20"/>
        </w:rPr>
        <w:t xml:space="preserve"> </w:t>
      </w:r>
      <w:r>
        <w:rPr>
          <w:w w:val="65"/>
          <w:sz w:val="20"/>
        </w:rPr>
        <w:t>Lake</w:t>
      </w:r>
      <w:r>
        <w:rPr>
          <w:spacing w:val="-1"/>
          <w:sz w:val="20"/>
        </w:rPr>
        <w:t xml:space="preserve"> </w:t>
      </w:r>
      <w:r>
        <w:rPr>
          <w:w w:val="65"/>
          <w:sz w:val="20"/>
        </w:rPr>
        <w:t>Victoria</w:t>
      </w:r>
      <w:r>
        <w:rPr>
          <w:spacing w:val="-1"/>
          <w:sz w:val="20"/>
        </w:rPr>
        <w:t xml:space="preserve"> </w:t>
      </w:r>
      <w:r>
        <w:rPr>
          <w:w w:val="65"/>
          <w:sz w:val="20"/>
        </w:rPr>
        <w:t>Environmental</w:t>
      </w:r>
      <w:r>
        <w:rPr>
          <w:sz w:val="20"/>
        </w:rPr>
        <w:t xml:space="preserve"> </w:t>
      </w:r>
      <w:r>
        <w:rPr>
          <w:w w:val="65"/>
          <w:sz w:val="20"/>
        </w:rPr>
        <w:t>Management</w:t>
      </w:r>
      <w:r>
        <w:rPr>
          <w:spacing w:val="-2"/>
          <w:sz w:val="20"/>
        </w:rPr>
        <w:t xml:space="preserve"> </w:t>
      </w:r>
      <w:r>
        <w:rPr>
          <w:w w:val="65"/>
          <w:sz w:val="20"/>
        </w:rPr>
        <w:t>Project</w:t>
      </w:r>
      <w:r>
        <w:rPr>
          <w:spacing w:val="-2"/>
          <w:sz w:val="20"/>
        </w:rPr>
        <w:t xml:space="preserve"> </w:t>
      </w:r>
      <w:r>
        <w:rPr>
          <w:w w:val="65"/>
          <w:sz w:val="20"/>
        </w:rPr>
        <w:t>(LVEMP)</w:t>
      </w:r>
      <w:r>
        <w:rPr>
          <w:sz w:val="20"/>
        </w:rPr>
        <w:t xml:space="preserve"> </w:t>
      </w:r>
      <w:r>
        <w:rPr>
          <w:w w:val="65"/>
          <w:sz w:val="20"/>
        </w:rPr>
        <w:t>are</w:t>
      </w:r>
      <w:r>
        <w:rPr>
          <w:sz w:val="20"/>
        </w:rPr>
        <w:t xml:space="preserve"> </w:t>
      </w:r>
      <w:r>
        <w:rPr>
          <w:w w:val="65"/>
          <w:sz w:val="20"/>
        </w:rPr>
        <w:t>controlling</w:t>
      </w:r>
      <w:r>
        <w:rPr>
          <w:spacing w:val="-7"/>
          <w:sz w:val="20"/>
        </w:rPr>
        <w:t xml:space="preserve"> </w:t>
      </w:r>
      <w:r>
        <w:rPr>
          <w:w w:val="65"/>
          <w:sz w:val="20"/>
        </w:rPr>
        <w:t>environmental</w:t>
      </w:r>
      <w:r>
        <w:rPr>
          <w:spacing w:val="-6"/>
          <w:sz w:val="20"/>
        </w:rPr>
        <w:t xml:space="preserve"> </w:t>
      </w:r>
      <w:r>
        <w:rPr>
          <w:w w:val="65"/>
          <w:sz w:val="20"/>
        </w:rPr>
        <w:t>destruction</w:t>
      </w:r>
      <w:r>
        <w:rPr>
          <w:spacing w:val="-7"/>
          <w:sz w:val="20"/>
        </w:rPr>
        <w:t xml:space="preserve"> </w:t>
      </w:r>
      <w:r>
        <w:rPr>
          <w:w w:val="65"/>
          <w:sz w:val="20"/>
        </w:rPr>
        <w:t>of</w:t>
      </w:r>
      <w:r>
        <w:rPr>
          <w:spacing w:val="-9"/>
          <w:sz w:val="20"/>
        </w:rPr>
        <w:t xml:space="preserve"> </w:t>
      </w:r>
      <w:r>
        <w:rPr>
          <w:w w:val="65"/>
          <w:sz w:val="20"/>
        </w:rPr>
        <w:t>Lake</w:t>
      </w:r>
      <w:r>
        <w:rPr>
          <w:sz w:val="20"/>
        </w:rPr>
        <w:t xml:space="preserve"> </w:t>
      </w:r>
      <w:r>
        <w:rPr>
          <w:w w:val="65"/>
          <w:sz w:val="20"/>
        </w:rPr>
        <w:t>Victoria</w:t>
      </w:r>
      <w:r>
        <w:rPr>
          <w:spacing w:val="-14"/>
          <w:sz w:val="20"/>
        </w:rPr>
        <w:t xml:space="preserve"> </w:t>
      </w:r>
      <w:r>
        <w:rPr>
          <w:w w:val="65"/>
          <w:sz w:val="20"/>
        </w:rPr>
        <w:t>through</w:t>
      </w:r>
      <w:r>
        <w:rPr>
          <w:spacing w:val="-13"/>
          <w:sz w:val="20"/>
        </w:rPr>
        <w:t xml:space="preserve"> </w:t>
      </w:r>
      <w:r>
        <w:rPr>
          <w:w w:val="65"/>
          <w:sz w:val="20"/>
        </w:rPr>
        <w:t>removal</w:t>
      </w:r>
      <w:r>
        <w:rPr>
          <w:spacing w:val="-8"/>
          <w:sz w:val="20"/>
        </w:rPr>
        <w:t xml:space="preserve"> </w:t>
      </w:r>
      <w:r>
        <w:rPr>
          <w:w w:val="65"/>
          <w:sz w:val="20"/>
        </w:rPr>
        <w:t>of</w:t>
      </w:r>
      <w:r>
        <w:rPr>
          <w:spacing w:val="-7"/>
          <w:sz w:val="20"/>
        </w:rPr>
        <w:t xml:space="preserve"> </w:t>
      </w:r>
      <w:r>
        <w:rPr>
          <w:w w:val="65"/>
          <w:sz w:val="20"/>
        </w:rPr>
        <w:t>the</w:t>
      </w:r>
      <w:r>
        <w:rPr>
          <w:spacing w:val="-8"/>
          <w:sz w:val="20"/>
        </w:rPr>
        <w:t xml:space="preserve"> </w:t>
      </w:r>
      <w:r>
        <w:rPr>
          <w:w w:val="65"/>
          <w:sz w:val="20"/>
        </w:rPr>
        <w:t>water</w:t>
      </w:r>
      <w:r>
        <w:rPr>
          <w:spacing w:val="-9"/>
          <w:sz w:val="20"/>
        </w:rPr>
        <w:t xml:space="preserve"> </w:t>
      </w:r>
      <w:r>
        <w:rPr>
          <w:w w:val="65"/>
          <w:sz w:val="20"/>
        </w:rPr>
        <w:t>hyacinth,</w:t>
      </w:r>
      <w:r>
        <w:rPr>
          <w:spacing w:val="-7"/>
          <w:sz w:val="20"/>
        </w:rPr>
        <w:t xml:space="preserve"> </w:t>
      </w:r>
      <w:r>
        <w:rPr>
          <w:w w:val="65"/>
          <w:sz w:val="20"/>
        </w:rPr>
        <w:t>control</w:t>
      </w:r>
      <w:r>
        <w:rPr>
          <w:spacing w:val="-7"/>
          <w:sz w:val="20"/>
        </w:rPr>
        <w:t xml:space="preserve"> </w:t>
      </w:r>
      <w:r>
        <w:rPr>
          <w:w w:val="65"/>
          <w:sz w:val="20"/>
        </w:rPr>
        <w:t>of</w:t>
      </w:r>
      <w:r>
        <w:rPr>
          <w:spacing w:val="-7"/>
          <w:sz w:val="20"/>
        </w:rPr>
        <w:t xml:space="preserve"> </w:t>
      </w:r>
      <w:r>
        <w:rPr>
          <w:w w:val="65"/>
          <w:sz w:val="20"/>
        </w:rPr>
        <w:t>over</w:t>
      </w:r>
      <w:r>
        <w:rPr>
          <w:spacing w:val="-9"/>
          <w:sz w:val="20"/>
        </w:rPr>
        <w:t xml:space="preserve"> </w:t>
      </w:r>
      <w:r>
        <w:rPr>
          <w:w w:val="65"/>
          <w:sz w:val="20"/>
        </w:rPr>
        <w:t>fishing</w:t>
      </w:r>
      <w:r>
        <w:rPr>
          <w:sz w:val="20"/>
        </w:rPr>
        <w:t xml:space="preserve"> </w:t>
      </w:r>
      <w:r>
        <w:rPr>
          <w:w w:val="65"/>
          <w:sz w:val="20"/>
        </w:rPr>
        <w:t>and</w:t>
      </w:r>
      <w:r>
        <w:rPr>
          <w:spacing w:val="-10"/>
          <w:sz w:val="20"/>
        </w:rPr>
        <w:t xml:space="preserve"> </w:t>
      </w:r>
      <w:r>
        <w:rPr>
          <w:w w:val="65"/>
          <w:sz w:val="20"/>
        </w:rPr>
        <w:t>fish</w:t>
      </w:r>
      <w:r>
        <w:rPr>
          <w:spacing w:val="-13"/>
          <w:sz w:val="20"/>
        </w:rPr>
        <w:t xml:space="preserve"> </w:t>
      </w:r>
      <w:r>
        <w:rPr>
          <w:w w:val="65"/>
          <w:sz w:val="20"/>
        </w:rPr>
        <w:t>poisoning</w:t>
      </w:r>
      <w:r>
        <w:rPr>
          <w:spacing w:val="-11"/>
          <w:sz w:val="20"/>
        </w:rPr>
        <w:t xml:space="preserve"> </w:t>
      </w:r>
      <w:r>
        <w:rPr>
          <w:w w:val="65"/>
          <w:sz w:val="20"/>
        </w:rPr>
        <w:t>as</w:t>
      </w:r>
      <w:r>
        <w:rPr>
          <w:spacing w:val="-11"/>
          <w:sz w:val="20"/>
        </w:rPr>
        <w:t xml:space="preserve"> </w:t>
      </w:r>
      <w:r>
        <w:rPr>
          <w:w w:val="65"/>
          <w:sz w:val="20"/>
        </w:rPr>
        <w:t>well</w:t>
      </w:r>
      <w:r>
        <w:rPr>
          <w:spacing w:val="-12"/>
          <w:sz w:val="20"/>
        </w:rPr>
        <w:t xml:space="preserve"> </w:t>
      </w:r>
      <w:r>
        <w:rPr>
          <w:w w:val="65"/>
          <w:sz w:val="20"/>
        </w:rPr>
        <w:t>as</w:t>
      </w:r>
      <w:r>
        <w:rPr>
          <w:spacing w:val="-12"/>
          <w:sz w:val="20"/>
        </w:rPr>
        <w:t xml:space="preserve"> </w:t>
      </w:r>
      <w:r>
        <w:rPr>
          <w:w w:val="65"/>
          <w:sz w:val="20"/>
        </w:rPr>
        <w:t>control</w:t>
      </w:r>
      <w:r>
        <w:rPr>
          <w:spacing w:val="-12"/>
          <w:sz w:val="20"/>
        </w:rPr>
        <w:t xml:space="preserve"> </w:t>
      </w:r>
      <w:r>
        <w:rPr>
          <w:w w:val="65"/>
          <w:sz w:val="20"/>
        </w:rPr>
        <w:t>of</w:t>
      </w:r>
      <w:r>
        <w:rPr>
          <w:spacing w:val="-13"/>
          <w:sz w:val="20"/>
        </w:rPr>
        <w:t xml:space="preserve"> </w:t>
      </w:r>
      <w:r>
        <w:rPr>
          <w:w w:val="65"/>
          <w:sz w:val="20"/>
        </w:rPr>
        <w:t>wetland</w:t>
      </w:r>
      <w:r>
        <w:rPr>
          <w:spacing w:val="-8"/>
          <w:sz w:val="20"/>
        </w:rPr>
        <w:t xml:space="preserve"> </w:t>
      </w:r>
      <w:r>
        <w:rPr>
          <w:w w:val="65"/>
          <w:sz w:val="20"/>
        </w:rPr>
        <w:t>clearance</w:t>
      </w:r>
      <w:r>
        <w:rPr>
          <w:spacing w:val="-9"/>
          <w:sz w:val="20"/>
        </w:rPr>
        <w:t xml:space="preserve"> </w:t>
      </w:r>
      <w:r>
        <w:rPr>
          <w:w w:val="65"/>
          <w:sz w:val="20"/>
        </w:rPr>
        <w:t>at</w:t>
      </w:r>
      <w:r>
        <w:rPr>
          <w:spacing w:val="-14"/>
          <w:sz w:val="20"/>
        </w:rPr>
        <w:t xml:space="preserve"> </w:t>
      </w:r>
      <w:r>
        <w:rPr>
          <w:w w:val="65"/>
          <w:sz w:val="20"/>
        </w:rPr>
        <w:t>Masese</w:t>
      </w:r>
      <w:r>
        <w:rPr>
          <w:spacing w:val="-13"/>
          <w:sz w:val="20"/>
        </w:rPr>
        <w:t xml:space="preserve"> </w:t>
      </w:r>
      <w:r>
        <w:rPr>
          <w:w w:val="65"/>
          <w:sz w:val="20"/>
        </w:rPr>
        <w:t>in</w:t>
      </w:r>
      <w:r>
        <w:rPr>
          <w:spacing w:val="-13"/>
          <w:sz w:val="20"/>
        </w:rPr>
        <w:t xml:space="preserve"> </w:t>
      </w:r>
      <w:r>
        <w:rPr>
          <w:w w:val="65"/>
          <w:sz w:val="20"/>
        </w:rPr>
        <w:t>Jinja,</w:t>
      </w:r>
      <w:r>
        <w:rPr>
          <w:sz w:val="20"/>
        </w:rPr>
        <w:t xml:space="preserve"> </w:t>
      </w:r>
      <w:r>
        <w:rPr>
          <w:w w:val="65"/>
          <w:sz w:val="20"/>
        </w:rPr>
        <w:t>Bukakata in Masaka and Munyonyo</w:t>
      </w:r>
      <w:r>
        <w:rPr>
          <w:spacing w:val="-9"/>
          <w:sz w:val="20"/>
        </w:rPr>
        <w:t xml:space="preserve"> </w:t>
      </w:r>
      <w:r>
        <w:rPr>
          <w:w w:val="65"/>
          <w:sz w:val="20"/>
        </w:rPr>
        <w:t>at Kampala.</w:t>
      </w:r>
    </w:p>
    <w:p w:rsidR="00E5575B" w:rsidRDefault="00D512E5">
      <w:pPr>
        <w:pStyle w:val="ListParagraph"/>
        <w:numPr>
          <w:ilvl w:val="0"/>
          <w:numId w:val="86"/>
        </w:numPr>
        <w:tabs>
          <w:tab w:val="left" w:pos="1805"/>
        </w:tabs>
        <w:spacing w:line="229" w:lineRule="exact"/>
        <w:ind w:left="1805" w:hanging="354"/>
        <w:rPr>
          <w:sz w:val="20"/>
        </w:rPr>
      </w:pPr>
      <w:r>
        <w:rPr>
          <w:w w:val="60"/>
          <w:sz w:val="20"/>
        </w:rPr>
        <w:t>The</w:t>
      </w:r>
      <w:r>
        <w:rPr>
          <w:spacing w:val="21"/>
          <w:sz w:val="20"/>
        </w:rPr>
        <w:t xml:space="preserve"> </w:t>
      </w:r>
      <w:r>
        <w:rPr>
          <w:w w:val="60"/>
          <w:sz w:val="20"/>
        </w:rPr>
        <w:t>government</w:t>
      </w:r>
      <w:r>
        <w:rPr>
          <w:spacing w:val="20"/>
          <w:sz w:val="20"/>
        </w:rPr>
        <w:t xml:space="preserve"> </w:t>
      </w:r>
      <w:r>
        <w:rPr>
          <w:w w:val="60"/>
          <w:sz w:val="20"/>
        </w:rPr>
        <w:t>through</w:t>
      </w:r>
      <w:r>
        <w:rPr>
          <w:spacing w:val="21"/>
          <w:sz w:val="20"/>
        </w:rPr>
        <w:t xml:space="preserve"> </w:t>
      </w:r>
      <w:r>
        <w:rPr>
          <w:w w:val="60"/>
          <w:sz w:val="20"/>
        </w:rPr>
        <w:t>Uganda</w:t>
      </w:r>
      <w:r>
        <w:rPr>
          <w:spacing w:val="22"/>
          <w:sz w:val="20"/>
        </w:rPr>
        <w:t xml:space="preserve"> </w:t>
      </w:r>
      <w:r>
        <w:rPr>
          <w:w w:val="60"/>
          <w:sz w:val="20"/>
        </w:rPr>
        <w:t>Wildlife</w:t>
      </w:r>
      <w:r>
        <w:rPr>
          <w:spacing w:val="21"/>
          <w:sz w:val="20"/>
        </w:rPr>
        <w:t xml:space="preserve"> </w:t>
      </w:r>
      <w:r>
        <w:rPr>
          <w:w w:val="60"/>
          <w:sz w:val="20"/>
        </w:rPr>
        <w:t>Authority</w:t>
      </w:r>
      <w:r>
        <w:rPr>
          <w:spacing w:val="20"/>
          <w:sz w:val="20"/>
        </w:rPr>
        <w:t xml:space="preserve"> </w:t>
      </w:r>
      <w:r>
        <w:rPr>
          <w:w w:val="60"/>
          <w:sz w:val="20"/>
        </w:rPr>
        <w:t>(UWA)</w:t>
      </w:r>
      <w:r>
        <w:rPr>
          <w:spacing w:val="40"/>
          <w:sz w:val="20"/>
        </w:rPr>
        <w:t xml:space="preserve"> </w:t>
      </w:r>
      <w:r>
        <w:rPr>
          <w:w w:val="60"/>
          <w:sz w:val="20"/>
        </w:rPr>
        <w:t>and</w:t>
      </w:r>
      <w:r>
        <w:rPr>
          <w:spacing w:val="22"/>
          <w:sz w:val="20"/>
        </w:rPr>
        <w:t xml:space="preserve"> </w:t>
      </w:r>
      <w:r>
        <w:rPr>
          <w:w w:val="60"/>
          <w:sz w:val="20"/>
        </w:rPr>
        <w:t>Uganda</w:t>
      </w:r>
      <w:r>
        <w:rPr>
          <w:spacing w:val="24"/>
          <w:sz w:val="20"/>
        </w:rPr>
        <w:t xml:space="preserve"> </w:t>
      </w:r>
      <w:r>
        <w:rPr>
          <w:w w:val="60"/>
          <w:sz w:val="20"/>
        </w:rPr>
        <w:t>Tourism</w:t>
      </w:r>
      <w:r>
        <w:rPr>
          <w:spacing w:val="24"/>
          <w:sz w:val="20"/>
        </w:rPr>
        <w:t xml:space="preserve"> </w:t>
      </w:r>
      <w:r>
        <w:rPr>
          <w:w w:val="60"/>
          <w:sz w:val="20"/>
        </w:rPr>
        <w:t>Board</w:t>
      </w:r>
      <w:r>
        <w:rPr>
          <w:spacing w:val="31"/>
          <w:sz w:val="20"/>
        </w:rPr>
        <w:t xml:space="preserve"> </w:t>
      </w:r>
      <w:r>
        <w:rPr>
          <w:w w:val="60"/>
          <w:sz w:val="20"/>
        </w:rPr>
        <w:t>(UTB)</w:t>
      </w:r>
      <w:r>
        <w:rPr>
          <w:spacing w:val="17"/>
          <w:sz w:val="20"/>
        </w:rPr>
        <w:t xml:space="preserve"> </w:t>
      </w:r>
      <w:r>
        <w:rPr>
          <w:w w:val="60"/>
          <w:sz w:val="20"/>
        </w:rPr>
        <w:t>is</w:t>
      </w:r>
      <w:r>
        <w:rPr>
          <w:spacing w:val="19"/>
          <w:sz w:val="20"/>
        </w:rPr>
        <w:t xml:space="preserve"> </w:t>
      </w:r>
      <w:r>
        <w:rPr>
          <w:w w:val="60"/>
          <w:sz w:val="20"/>
        </w:rPr>
        <w:t>controlling</w:t>
      </w:r>
      <w:r>
        <w:rPr>
          <w:spacing w:val="22"/>
          <w:sz w:val="20"/>
        </w:rPr>
        <w:t xml:space="preserve"> </w:t>
      </w:r>
      <w:r>
        <w:rPr>
          <w:w w:val="60"/>
          <w:sz w:val="20"/>
        </w:rPr>
        <w:t>the</w:t>
      </w:r>
      <w:r>
        <w:rPr>
          <w:spacing w:val="23"/>
          <w:sz w:val="20"/>
        </w:rPr>
        <w:t xml:space="preserve"> </w:t>
      </w:r>
      <w:r>
        <w:rPr>
          <w:w w:val="60"/>
          <w:sz w:val="20"/>
        </w:rPr>
        <w:t>killing</w:t>
      </w:r>
      <w:r>
        <w:rPr>
          <w:spacing w:val="22"/>
          <w:sz w:val="20"/>
        </w:rPr>
        <w:t xml:space="preserve"> </w:t>
      </w:r>
      <w:r>
        <w:rPr>
          <w:w w:val="60"/>
          <w:sz w:val="20"/>
        </w:rPr>
        <w:t>and</w:t>
      </w:r>
      <w:r>
        <w:rPr>
          <w:spacing w:val="24"/>
          <w:sz w:val="20"/>
        </w:rPr>
        <w:t xml:space="preserve"> </w:t>
      </w:r>
      <w:r>
        <w:rPr>
          <w:w w:val="60"/>
          <w:sz w:val="20"/>
        </w:rPr>
        <w:t>poaching</w:t>
      </w:r>
      <w:r>
        <w:rPr>
          <w:spacing w:val="22"/>
          <w:sz w:val="20"/>
        </w:rPr>
        <w:t xml:space="preserve"> </w:t>
      </w:r>
      <w:r>
        <w:rPr>
          <w:w w:val="60"/>
          <w:sz w:val="20"/>
        </w:rPr>
        <w:t>of</w:t>
      </w:r>
      <w:r>
        <w:rPr>
          <w:spacing w:val="20"/>
          <w:sz w:val="20"/>
        </w:rPr>
        <w:t xml:space="preserve"> </w:t>
      </w:r>
      <w:r>
        <w:rPr>
          <w:spacing w:val="-4"/>
          <w:w w:val="60"/>
          <w:sz w:val="20"/>
        </w:rPr>
        <w:t>wild</w:t>
      </w:r>
    </w:p>
    <w:p w:rsidR="00E5575B" w:rsidRDefault="00E5575B">
      <w:pPr>
        <w:spacing w:line="229" w:lineRule="exact"/>
        <w:jc w:val="both"/>
        <w:rPr>
          <w:sz w:val="20"/>
        </w:rPr>
        <w:sectPr w:rsidR="00E5575B">
          <w:pgSz w:w="12240" w:h="15840"/>
          <w:pgMar w:top="540" w:right="0" w:bottom="680" w:left="80" w:header="299" w:footer="494" w:gutter="0"/>
          <w:cols w:space="720"/>
        </w:sectPr>
      </w:pPr>
    </w:p>
    <w:p w:rsidR="00E5575B" w:rsidRDefault="00D512E5">
      <w:pPr>
        <w:pStyle w:val="BodyText"/>
        <w:spacing w:before="169" w:line="242" w:lineRule="auto"/>
        <w:ind w:left="1451" w:right="2063"/>
        <w:jc w:val="both"/>
      </w:pPr>
      <w:proofErr w:type="gramStart"/>
      <w:r>
        <w:rPr>
          <w:w w:val="65"/>
        </w:rPr>
        <w:lastRenderedPageBreak/>
        <w:t>animals</w:t>
      </w:r>
      <w:proofErr w:type="gramEnd"/>
      <w:r>
        <w:t xml:space="preserve"> </w:t>
      </w:r>
      <w:r>
        <w:rPr>
          <w:w w:val="65"/>
        </w:rPr>
        <w:t>by</w:t>
      </w:r>
      <w:r>
        <w:t xml:space="preserve"> </w:t>
      </w:r>
      <w:r>
        <w:rPr>
          <w:w w:val="65"/>
        </w:rPr>
        <w:t>gazetting</w:t>
      </w:r>
      <w:r>
        <w:t xml:space="preserve"> </w:t>
      </w:r>
      <w:r>
        <w:rPr>
          <w:w w:val="65"/>
        </w:rPr>
        <w:t>wildlife</w:t>
      </w:r>
      <w:r>
        <w:t xml:space="preserve"> </w:t>
      </w:r>
      <w:r>
        <w:rPr>
          <w:w w:val="65"/>
        </w:rPr>
        <w:t>centers</w:t>
      </w:r>
      <w:r>
        <w:t xml:space="preserve"> </w:t>
      </w:r>
      <w:r>
        <w:rPr>
          <w:w w:val="65"/>
        </w:rPr>
        <w:t>like</w:t>
      </w:r>
      <w:r>
        <w:t xml:space="preserve"> </w:t>
      </w:r>
      <w:r>
        <w:rPr>
          <w:w w:val="65"/>
        </w:rPr>
        <w:t>at</w:t>
      </w:r>
      <w:r>
        <w:t xml:space="preserve"> </w:t>
      </w:r>
      <w:r>
        <w:rPr>
          <w:w w:val="65"/>
        </w:rPr>
        <w:t>Entebbe</w:t>
      </w:r>
      <w:r>
        <w:t xml:space="preserve"> </w:t>
      </w:r>
      <w:r>
        <w:rPr>
          <w:w w:val="65"/>
        </w:rPr>
        <w:t>and</w:t>
      </w:r>
      <w:r>
        <w:t xml:space="preserve"> </w:t>
      </w:r>
      <w:r>
        <w:rPr>
          <w:w w:val="65"/>
        </w:rPr>
        <w:t>Ngamba</w:t>
      </w:r>
      <w:r>
        <w:t xml:space="preserve"> </w:t>
      </w:r>
      <w:r>
        <w:rPr>
          <w:w w:val="65"/>
        </w:rPr>
        <w:t>island</w:t>
      </w:r>
      <w:r>
        <w:t xml:space="preserve"> </w:t>
      </w:r>
      <w:r>
        <w:rPr>
          <w:w w:val="65"/>
        </w:rPr>
        <w:t>for</w:t>
      </w:r>
      <w:r>
        <w:t xml:space="preserve"> </w:t>
      </w:r>
      <w:r>
        <w:rPr>
          <w:w w:val="65"/>
        </w:rPr>
        <w:t>gorillas</w:t>
      </w:r>
      <w:r>
        <w:t xml:space="preserve"> </w:t>
      </w:r>
      <w:r>
        <w:rPr>
          <w:w w:val="65"/>
        </w:rPr>
        <w:t>in</w:t>
      </w:r>
      <w:r>
        <w:t xml:space="preserve"> </w:t>
      </w:r>
      <w:r>
        <w:rPr>
          <w:w w:val="65"/>
        </w:rPr>
        <w:t>Mukono</w:t>
      </w:r>
      <w:r>
        <w:t xml:space="preserve"> </w:t>
      </w:r>
      <w:r>
        <w:rPr>
          <w:w w:val="65"/>
        </w:rPr>
        <w:t>as</w:t>
      </w:r>
      <w:r>
        <w:t xml:space="preserve"> </w:t>
      </w:r>
      <w:r>
        <w:rPr>
          <w:w w:val="65"/>
        </w:rPr>
        <w:t>well</w:t>
      </w:r>
      <w:r>
        <w:t xml:space="preserve"> </w:t>
      </w:r>
      <w:r>
        <w:rPr>
          <w:w w:val="65"/>
        </w:rPr>
        <w:t>as</w:t>
      </w:r>
      <w:r>
        <w:t xml:space="preserve"> </w:t>
      </w:r>
      <w:r>
        <w:rPr>
          <w:w w:val="65"/>
        </w:rPr>
        <w:t>prohibiting</w:t>
      </w:r>
      <w:r>
        <w:t xml:space="preserve"> </w:t>
      </w:r>
      <w:r>
        <w:rPr>
          <w:w w:val="65"/>
        </w:rPr>
        <w:t>the</w:t>
      </w:r>
      <w:r>
        <w:t xml:space="preserve"> </w:t>
      </w:r>
      <w:r>
        <w:rPr>
          <w:w w:val="65"/>
        </w:rPr>
        <w:t>poaching</w:t>
      </w:r>
      <w:r>
        <w:t xml:space="preserve"> </w:t>
      </w:r>
      <w:r>
        <w:rPr>
          <w:w w:val="65"/>
        </w:rPr>
        <w:t>habit</w:t>
      </w:r>
      <w:r>
        <w:t xml:space="preserve"> </w:t>
      </w:r>
      <w:r>
        <w:rPr>
          <w:w w:val="65"/>
        </w:rPr>
        <w:t>of</w:t>
      </w:r>
      <w:r>
        <w:t xml:space="preserve"> </w:t>
      </w:r>
      <w:r>
        <w:rPr>
          <w:w w:val="65"/>
        </w:rPr>
        <w:t>antelopes</w:t>
      </w:r>
      <w:r>
        <w:t xml:space="preserve"> </w:t>
      </w:r>
      <w:r>
        <w:rPr>
          <w:w w:val="65"/>
        </w:rPr>
        <w:t>and</w:t>
      </w:r>
      <w:r>
        <w:t xml:space="preserve"> </w:t>
      </w:r>
      <w:r>
        <w:rPr>
          <w:w w:val="65"/>
        </w:rPr>
        <w:t>elephants</w:t>
      </w:r>
      <w:r>
        <w:t xml:space="preserve"> </w:t>
      </w:r>
      <w:r>
        <w:rPr>
          <w:w w:val="65"/>
        </w:rPr>
        <w:t>in</w:t>
      </w:r>
      <w:r>
        <w:t xml:space="preserve"> </w:t>
      </w:r>
      <w:r>
        <w:rPr>
          <w:w w:val="65"/>
        </w:rPr>
        <w:t>all</w:t>
      </w:r>
      <w:r>
        <w:t xml:space="preserve"> </w:t>
      </w:r>
      <w:r>
        <w:rPr>
          <w:w w:val="65"/>
        </w:rPr>
        <w:t>National</w:t>
      </w:r>
      <w:r>
        <w:t xml:space="preserve"> </w:t>
      </w:r>
      <w:r>
        <w:rPr>
          <w:w w:val="65"/>
        </w:rPr>
        <w:t>Parks</w:t>
      </w:r>
      <w:r>
        <w:t xml:space="preserve"> </w:t>
      </w:r>
      <w:r>
        <w:rPr>
          <w:w w:val="65"/>
        </w:rPr>
        <w:t>like</w:t>
      </w:r>
      <w:r>
        <w:t xml:space="preserve"> </w:t>
      </w:r>
      <w:r>
        <w:rPr>
          <w:w w:val="65"/>
        </w:rPr>
        <w:t>Kidepo</w:t>
      </w:r>
      <w:r>
        <w:t xml:space="preserve"> </w:t>
      </w:r>
      <w:r>
        <w:rPr>
          <w:w w:val="65"/>
        </w:rPr>
        <w:t>National</w:t>
      </w:r>
      <w:r>
        <w:t xml:space="preserve"> </w:t>
      </w:r>
      <w:r>
        <w:rPr>
          <w:w w:val="65"/>
        </w:rPr>
        <w:t>park</w:t>
      </w:r>
      <w:r>
        <w:t xml:space="preserve"> </w:t>
      </w:r>
      <w:r>
        <w:rPr>
          <w:w w:val="65"/>
        </w:rPr>
        <w:t>in</w:t>
      </w:r>
      <w:r>
        <w:t xml:space="preserve"> </w:t>
      </w:r>
      <w:r>
        <w:rPr>
          <w:w w:val="65"/>
        </w:rPr>
        <w:t>Kaabong</w:t>
      </w:r>
      <w:r>
        <w:t xml:space="preserve"> </w:t>
      </w:r>
      <w:r>
        <w:rPr>
          <w:w w:val="65"/>
        </w:rPr>
        <w:t>and</w:t>
      </w:r>
      <w:r>
        <w:t xml:space="preserve"> </w:t>
      </w:r>
      <w:r>
        <w:rPr>
          <w:w w:val="65"/>
        </w:rPr>
        <w:t>Queen</w:t>
      </w:r>
      <w:r>
        <w:t xml:space="preserve"> </w:t>
      </w:r>
      <w:r>
        <w:rPr>
          <w:w w:val="65"/>
        </w:rPr>
        <w:t>Elizabeth</w:t>
      </w:r>
      <w:r>
        <w:t xml:space="preserve"> </w:t>
      </w:r>
      <w:r>
        <w:rPr>
          <w:w w:val="65"/>
        </w:rPr>
        <w:t>National</w:t>
      </w:r>
      <w:r>
        <w:t xml:space="preserve"> </w:t>
      </w:r>
      <w:r>
        <w:rPr>
          <w:w w:val="65"/>
        </w:rPr>
        <w:t>Park</w:t>
      </w:r>
      <w:r>
        <w:t xml:space="preserve"> </w:t>
      </w:r>
      <w:r>
        <w:rPr>
          <w:w w:val="65"/>
        </w:rPr>
        <w:t>in</w:t>
      </w:r>
      <w:r>
        <w:t xml:space="preserve"> </w:t>
      </w:r>
      <w:r>
        <w:rPr>
          <w:w w:val="65"/>
        </w:rPr>
        <w:t>Kasese</w:t>
      </w:r>
      <w:r>
        <w:t xml:space="preserve"> </w:t>
      </w:r>
      <w:r>
        <w:rPr>
          <w:w w:val="65"/>
        </w:rPr>
        <w:t>as</w:t>
      </w:r>
      <w:r>
        <w:t xml:space="preserve"> </w:t>
      </w:r>
      <w:r>
        <w:rPr>
          <w:w w:val="65"/>
        </w:rPr>
        <w:t>away</w:t>
      </w:r>
      <w:r>
        <w:t xml:space="preserve"> </w:t>
      </w:r>
      <w:r>
        <w:rPr>
          <w:w w:val="65"/>
        </w:rPr>
        <w:t>to</w:t>
      </w:r>
      <w:r>
        <w:t xml:space="preserve"> </w:t>
      </w:r>
      <w:r>
        <w:rPr>
          <w:w w:val="70"/>
        </w:rPr>
        <w:t>conserve</w:t>
      </w:r>
      <w:r>
        <w:t xml:space="preserve"> </w:t>
      </w:r>
      <w:r>
        <w:rPr>
          <w:w w:val="70"/>
        </w:rPr>
        <w:t>wild</w:t>
      </w:r>
      <w:r>
        <w:t xml:space="preserve"> </w:t>
      </w:r>
      <w:r>
        <w:rPr>
          <w:w w:val="70"/>
        </w:rPr>
        <w:t>game.</w:t>
      </w:r>
    </w:p>
    <w:p w:rsidR="00E5575B" w:rsidRDefault="00D512E5">
      <w:pPr>
        <w:pStyle w:val="ListParagraph"/>
        <w:numPr>
          <w:ilvl w:val="0"/>
          <w:numId w:val="86"/>
        </w:numPr>
        <w:tabs>
          <w:tab w:val="left" w:pos="1805"/>
        </w:tabs>
        <w:spacing w:line="242" w:lineRule="auto"/>
        <w:ind w:right="2064" w:firstLine="0"/>
        <w:rPr>
          <w:sz w:val="20"/>
        </w:rPr>
      </w:pPr>
      <w:r>
        <w:rPr>
          <w:w w:val="60"/>
          <w:sz w:val="20"/>
        </w:rPr>
        <w:t>The</w:t>
      </w:r>
      <w:r>
        <w:rPr>
          <w:spacing w:val="-14"/>
          <w:sz w:val="20"/>
        </w:rPr>
        <w:t xml:space="preserve"> </w:t>
      </w:r>
      <w:r>
        <w:rPr>
          <w:w w:val="60"/>
          <w:sz w:val="20"/>
        </w:rPr>
        <w:t>Ministry</w:t>
      </w:r>
      <w:r>
        <w:rPr>
          <w:spacing w:val="-13"/>
          <w:sz w:val="20"/>
        </w:rPr>
        <w:t xml:space="preserve"> </w:t>
      </w:r>
      <w:r>
        <w:rPr>
          <w:w w:val="60"/>
          <w:sz w:val="20"/>
        </w:rPr>
        <w:t>of</w:t>
      </w:r>
      <w:r>
        <w:rPr>
          <w:spacing w:val="-13"/>
          <w:sz w:val="20"/>
        </w:rPr>
        <w:t xml:space="preserve"> </w:t>
      </w:r>
      <w:r>
        <w:rPr>
          <w:w w:val="60"/>
          <w:sz w:val="20"/>
        </w:rPr>
        <w:t>Energy,</w:t>
      </w:r>
      <w:r>
        <w:rPr>
          <w:spacing w:val="-14"/>
          <w:sz w:val="20"/>
        </w:rPr>
        <w:t xml:space="preserve"> </w:t>
      </w:r>
      <w:r>
        <w:rPr>
          <w:w w:val="60"/>
          <w:sz w:val="20"/>
        </w:rPr>
        <w:t>Uganda</w:t>
      </w:r>
      <w:r>
        <w:rPr>
          <w:spacing w:val="-13"/>
          <w:sz w:val="20"/>
        </w:rPr>
        <w:t xml:space="preserve"> </w:t>
      </w:r>
      <w:r>
        <w:rPr>
          <w:w w:val="60"/>
          <w:sz w:val="20"/>
        </w:rPr>
        <w:t>Electricity</w:t>
      </w:r>
      <w:r>
        <w:rPr>
          <w:spacing w:val="-13"/>
          <w:sz w:val="20"/>
        </w:rPr>
        <w:t xml:space="preserve"> </w:t>
      </w:r>
      <w:r>
        <w:rPr>
          <w:w w:val="60"/>
          <w:sz w:val="20"/>
        </w:rPr>
        <w:t>Transmission</w:t>
      </w:r>
      <w:r>
        <w:rPr>
          <w:spacing w:val="-13"/>
          <w:sz w:val="20"/>
        </w:rPr>
        <w:t xml:space="preserve"> </w:t>
      </w:r>
      <w:r>
        <w:rPr>
          <w:w w:val="60"/>
          <w:sz w:val="20"/>
        </w:rPr>
        <w:t>Company</w:t>
      </w:r>
      <w:r>
        <w:rPr>
          <w:spacing w:val="-14"/>
          <w:sz w:val="20"/>
        </w:rPr>
        <w:t xml:space="preserve"> </w:t>
      </w:r>
      <w:r>
        <w:rPr>
          <w:w w:val="60"/>
          <w:sz w:val="20"/>
        </w:rPr>
        <w:t>and</w:t>
      </w:r>
      <w:r>
        <w:rPr>
          <w:spacing w:val="-7"/>
          <w:sz w:val="20"/>
        </w:rPr>
        <w:t xml:space="preserve"> </w:t>
      </w:r>
      <w:r>
        <w:rPr>
          <w:w w:val="60"/>
          <w:sz w:val="20"/>
        </w:rPr>
        <w:t>UMEME</w:t>
      </w:r>
      <w:r>
        <w:rPr>
          <w:spacing w:val="-12"/>
          <w:sz w:val="20"/>
        </w:rPr>
        <w:t xml:space="preserve"> </w:t>
      </w:r>
      <w:r>
        <w:rPr>
          <w:w w:val="60"/>
          <w:sz w:val="20"/>
        </w:rPr>
        <w:t>are</w:t>
      </w:r>
      <w:r>
        <w:rPr>
          <w:spacing w:val="-14"/>
          <w:sz w:val="20"/>
        </w:rPr>
        <w:t xml:space="preserve"> </w:t>
      </w:r>
      <w:r>
        <w:rPr>
          <w:w w:val="60"/>
          <w:sz w:val="20"/>
        </w:rPr>
        <w:t>embarking</w:t>
      </w:r>
      <w:r>
        <w:rPr>
          <w:spacing w:val="-13"/>
          <w:sz w:val="20"/>
        </w:rPr>
        <w:t xml:space="preserve"> </w:t>
      </w:r>
      <w:r>
        <w:rPr>
          <w:w w:val="60"/>
          <w:sz w:val="20"/>
        </w:rPr>
        <w:t>on</w:t>
      </w:r>
      <w:r>
        <w:rPr>
          <w:spacing w:val="-13"/>
          <w:sz w:val="20"/>
        </w:rPr>
        <w:t xml:space="preserve"> </w:t>
      </w:r>
      <w:r>
        <w:rPr>
          <w:w w:val="60"/>
          <w:sz w:val="20"/>
        </w:rPr>
        <w:t>generation</w:t>
      </w:r>
      <w:r>
        <w:rPr>
          <w:spacing w:val="-14"/>
          <w:sz w:val="20"/>
        </w:rPr>
        <w:t xml:space="preserve"> </w:t>
      </w:r>
      <w:r>
        <w:rPr>
          <w:w w:val="60"/>
          <w:sz w:val="20"/>
        </w:rPr>
        <w:t>of</w:t>
      </w:r>
      <w:r>
        <w:rPr>
          <w:spacing w:val="-13"/>
          <w:sz w:val="20"/>
        </w:rPr>
        <w:t xml:space="preserve"> </w:t>
      </w:r>
      <w:r>
        <w:rPr>
          <w:w w:val="60"/>
          <w:sz w:val="20"/>
        </w:rPr>
        <w:t>more</w:t>
      </w:r>
      <w:r>
        <w:rPr>
          <w:spacing w:val="-13"/>
          <w:sz w:val="20"/>
        </w:rPr>
        <w:t xml:space="preserve"> </w:t>
      </w:r>
      <w:r>
        <w:rPr>
          <w:w w:val="60"/>
          <w:sz w:val="20"/>
        </w:rPr>
        <w:t>electricity</w:t>
      </w:r>
      <w:r>
        <w:rPr>
          <w:spacing w:val="-13"/>
          <w:sz w:val="20"/>
        </w:rPr>
        <w:t xml:space="preserve"> </w:t>
      </w:r>
      <w:r>
        <w:rPr>
          <w:w w:val="60"/>
          <w:sz w:val="20"/>
        </w:rPr>
        <w:t>through</w:t>
      </w:r>
      <w:r>
        <w:rPr>
          <w:spacing w:val="-14"/>
          <w:sz w:val="20"/>
        </w:rPr>
        <w:t xml:space="preserve"> </w:t>
      </w:r>
      <w:r>
        <w:rPr>
          <w:w w:val="60"/>
          <w:sz w:val="20"/>
        </w:rPr>
        <w:t>introduction</w:t>
      </w:r>
      <w:r>
        <w:rPr>
          <w:spacing w:val="-13"/>
          <w:sz w:val="20"/>
        </w:rPr>
        <w:t xml:space="preserve"> </w:t>
      </w:r>
      <w:r>
        <w:rPr>
          <w:w w:val="60"/>
          <w:sz w:val="20"/>
        </w:rPr>
        <w:t>and</w:t>
      </w:r>
      <w:r>
        <w:rPr>
          <w:sz w:val="20"/>
        </w:rPr>
        <w:t xml:space="preserve"> </w:t>
      </w:r>
      <w:r>
        <w:rPr>
          <w:w w:val="60"/>
          <w:sz w:val="20"/>
        </w:rPr>
        <w:t>installation</w:t>
      </w:r>
      <w:r>
        <w:rPr>
          <w:spacing w:val="-3"/>
          <w:sz w:val="20"/>
        </w:rPr>
        <w:t xml:space="preserve"> </w:t>
      </w:r>
      <w:r>
        <w:rPr>
          <w:w w:val="60"/>
          <w:sz w:val="20"/>
        </w:rPr>
        <w:t>of</w:t>
      </w:r>
      <w:r>
        <w:rPr>
          <w:spacing w:val="-5"/>
          <w:sz w:val="20"/>
        </w:rPr>
        <w:t xml:space="preserve"> </w:t>
      </w:r>
      <w:r>
        <w:rPr>
          <w:w w:val="60"/>
          <w:sz w:val="20"/>
        </w:rPr>
        <w:t>thermal</w:t>
      </w:r>
      <w:r>
        <w:rPr>
          <w:spacing w:val="-2"/>
          <w:sz w:val="20"/>
        </w:rPr>
        <w:t xml:space="preserve"> </w:t>
      </w:r>
      <w:r>
        <w:rPr>
          <w:w w:val="60"/>
          <w:sz w:val="20"/>
        </w:rPr>
        <w:t>energy</w:t>
      </w:r>
      <w:r>
        <w:rPr>
          <w:spacing w:val="-3"/>
          <w:sz w:val="20"/>
        </w:rPr>
        <w:t xml:space="preserve"> </w:t>
      </w:r>
      <w:r>
        <w:rPr>
          <w:w w:val="60"/>
          <w:sz w:val="20"/>
        </w:rPr>
        <w:t>generated</w:t>
      </w:r>
      <w:r>
        <w:rPr>
          <w:spacing w:val="-3"/>
          <w:sz w:val="20"/>
        </w:rPr>
        <w:t xml:space="preserve"> </w:t>
      </w:r>
      <w:r>
        <w:rPr>
          <w:w w:val="60"/>
          <w:sz w:val="20"/>
        </w:rPr>
        <w:t>at</w:t>
      </w:r>
      <w:r>
        <w:rPr>
          <w:spacing w:val="-8"/>
          <w:sz w:val="20"/>
        </w:rPr>
        <w:t xml:space="preserve"> </w:t>
      </w:r>
      <w:r>
        <w:rPr>
          <w:w w:val="60"/>
          <w:sz w:val="20"/>
        </w:rPr>
        <w:t>Lugogo</w:t>
      </w:r>
      <w:r>
        <w:rPr>
          <w:spacing w:val="-5"/>
          <w:sz w:val="20"/>
        </w:rPr>
        <w:t xml:space="preserve"> </w:t>
      </w:r>
      <w:r>
        <w:rPr>
          <w:w w:val="60"/>
          <w:sz w:val="20"/>
        </w:rPr>
        <w:t>in</w:t>
      </w:r>
      <w:r>
        <w:rPr>
          <w:spacing w:val="-6"/>
          <w:sz w:val="20"/>
        </w:rPr>
        <w:t xml:space="preserve"> </w:t>
      </w:r>
      <w:r>
        <w:rPr>
          <w:w w:val="60"/>
          <w:sz w:val="20"/>
        </w:rPr>
        <w:t>Kampala,</w:t>
      </w:r>
      <w:r>
        <w:rPr>
          <w:spacing w:val="-7"/>
          <w:sz w:val="20"/>
        </w:rPr>
        <w:t xml:space="preserve"> </w:t>
      </w:r>
      <w:r>
        <w:rPr>
          <w:w w:val="60"/>
          <w:sz w:val="20"/>
        </w:rPr>
        <w:t>Jinja</w:t>
      </w:r>
      <w:r>
        <w:rPr>
          <w:sz w:val="20"/>
        </w:rPr>
        <w:t xml:space="preserve"> </w:t>
      </w:r>
      <w:r>
        <w:rPr>
          <w:w w:val="60"/>
          <w:sz w:val="20"/>
        </w:rPr>
        <w:t>and</w:t>
      </w:r>
      <w:r>
        <w:rPr>
          <w:sz w:val="20"/>
        </w:rPr>
        <w:t xml:space="preserve"> </w:t>
      </w:r>
      <w:r>
        <w:rPr>
          <w:w w:val="60"/>
          <w:sz w:val="20"/>
        </w:rPr>
        <w:t>at</w:t>
      </w:r>
      <w:r>
        <w:rPr>
          <w:sz w:val="20"/>
        </w:rPr>
        <w:t xml:space="preserve"> </w:t>
      </w:r>
      <w:r>
        <w:rPr>
          <w:w w:val="60"/>
          <w:sz w:val="20"/>
        </w:rPr>
        <w:t>Namanve</w:t>
      </w:r>
      <w:r>
        <w:rPr>
          <w:sz w:val="20"/>
        </w:rPr>
        <w:t xml:space="preserve"> </w:t>
      </w:r>
      <w:r>
        <w:rPr>
          <w:w w:val="60"/>
          <w:sz w:val="20"/>
        </w:rPr>
        <w:t>as</w:t>
      </w:r>
      <w:r>
        <w:rPr>
          <w:sz w:val="20"/>
        </w:rPr>
        <w:t xml:space="preserve"> </w:t>
      </w:r>
      <w:r>
        <w:rPr>
          <w:w w:val="60"/>
          <w:sz w:val="20"/>
        </w:rPr>
        <w:t>well</w:t>
      </w:r>
      <w:r>
        <w:rPr>
          <w:sz w:val="20"/>
        </w:rPr>
        <w:t xml:space="preserve"> </w:t>
      </w:r>
      <w:r>
        <w:rPr>
          <w:w w:val="60"/>
          <w:sz w:val="20"/>
        </w:rPr>
        <w:t>as</w:t>
      </w:r>
      <w:r>
        <w:rPr>
          <w:sz w:val="20"/>
        </w:rPr>
        <w:t xml:space="preserve"> </w:t>
      </w:r>
      <w:r>
        <w:rPr>
          <w:w w:val="60"/>
          <w:sz w:val="20"/>
        </w:rPr>
        <w:t>construction</w:t>
      </w:r>
      <w:r>
        <w:rPr>
          <w:sz w:val="20"/>
        </w:rPr>
        <w:t xml:space="preserve"> </w:t>
      </w:r>
      <w:r>
        <w:rPr>
          <w:w w:val="60"/>
          <w:sz w:val="20"/>
        </w:rPr>
        <w:t>of</w:t>
      </w:r>
      <w:r>
        <w:rPr>
          <w:sz w:val="20"/>
        </w:rPr>
        <w:t xml:space="preserve"> </w:t>
      </w:r>
      <w:r>
        <w:rPr>
          <w:w w:val="60"/>
          <w:sz w:val="20"/>
        </w:rPr>
        <w:t>more</w:t>
      </w:r>
      <w:r>
        <w:rPr>
          <w:sz w:val="20"/>
        </w:rPr>
        <w:t xml:space="preserve"> </w:t>
      </w:r>
      <w:r>
        <w:rPr>
          <w:w w:val="60"/>
          <w:sz w:val="20"/>
        </w:rPr>
        <w:t>power</w:t>
      </w:r>
      <w:r>
        <w:rPr>
          <w:sz w:val="20"/>
        </w:rPr>
        <w:t xml:space="preserve"> </w:t>
      </w:r>
      <w:r>
        <w:rPr>
          <w:w w:val="60"/>
          <w:sz w:val="20"/>
        </w:rPr>
        <w:t>dams</w:t>
      </w:r>
      <w:r>
        <w:rPr>
          <w:spacing w:val="-1"/>
          <w:sz w:val="20"/>
        </w:rPr>
        <w:t xml:space="preserve"> </w:t>
      </w:r>
      <w:r>
        <w:rPr>
          <w:w w:val="60"/>
          <w:sz w:val="20"/>
        </w:rPr>
        <w:t>like</w:t>
      </w:r>
      <w:r>
        <w:rPr>
          <w:spacing w:val="-1"/>
          <w:sz w:val="20"/>
        </w:rPr>
        <w:t xml:space="preserve"> </w:t>
      </w:r>
      <w:r>
        <w:rPr>
          <w:w w:val="60"/>
          <w:sz w:val="20"/>
        </w:rPr>
        <w:t>at</w:t>
      </w:r>
      <w:r>
        <w:rPr>
          <w:sz w:val="20"/>
        </w:rPr>
        <w:t xml:space="preserve"> </w:t>
      </w:r>
      <w:r>
        <w:rPr>
          <w:w w:val="60"/>
          <w:sz w:val="20"/>
        </w:rPr>
        <w:t>Karuma</w:t>
      </w:r>
      <w:r>
        <w:rPr>
          <w:sz w:val="20"/>
        </w:rPr>
        <w:t xml:space="preserve"> </w:t>
      </w:r>
      <w:r>
        <w:rPr>
          <w:w w:val="60"/>
          <w:sz w:val="20"/>
        </w:rPr>
        <w:t>falls</w:t>
      </w:r>
      <w:r>
        <w:rPr>
          <w:spacing w:val="-1"/>
          <w:sz w:val="20"/>
        </w:rPr>
        <w:t xml:space="preserve"> </w:t>
      </w:r>
      <w:r>
        <w:rPr>
          <w:w w:val="60"/>
          <w:sz w:val="20"/>
        </w:rPr>
        <w:t>in</w:t>
      </w:r>
      <w:r>
        <w:rPr>
          <w:sz w:val="20"/>
        </w:rPr>
        <w:t xml:space="preserve"> </w:t>
      </w:r>
      <w:r>
        <w:rPr>
          <w:w w:val="65"/>
          <w:sz w:val="20"/>
        </w:rPr>
        <w:t>Kiryandongo</w:t>
      </w:r>
      <w:r>
        <w:rPr>
          <w:spacing w:val="-18"/>
          <w:sz w:val="20"/>
        </w:rPr>
        <w:t xml:space="preserve"> </w:t>
      </w:r>
      <w:r>
        <w:rPr>
          <w:w w:val="65"/>
          <w:sz w:val="20"/>
        </w:rPr>
        <w:t>and</w:t>
      </w:r>
      <w:r>
        <w:rPr>
          <w:spacing w:val="-18"/>
          <w:sz w:val="20"/>
        </w:rPr>
        <w:t xml:space="preserve"> </w:t>
      </w:r>
      <w:r>
        <w:rPr>
          <w:w w:val="65"/>
          <w:sz w:val="20"/>
        </w:rPr>
        <w:t>Isimba</w:t>
      </w:r>
      <w:r>
        <w:rPr>
          <w:spacing w:val="-16"/>
          <w:sz w:val="20"/>
        </w:rPr>
        <w:t xml:space="preserve"> </w:t>
      </w:r>
      <w:r>
        <w:rPr>
          <w:w w:val="65"/>
          <w:sz w:val="20"/>
        </w:rPr>
        <w:t>falls</w:t>
      </w:r>
      <w:r>
        <w:rPr>
          <w:spacing w:val="-18"/>
          <w:sz w:val="20"/>
        </w:rPr>
        <w:t xml:space="preserve"> </w:t>
      </w:r>
      <w:r>
        <w:rPr>
          <w:w w:val="65"/>
          <w:sz w:val="20"/>
        </w:rPr>
        <w:t>in</w:t>
      </w:r>
      <w:r>
        <w:rPr>
          <w:spacing w:val="-18"/>
          <w:sz w:val="20"/>
        </w:rPr>
        <w:t xml:space="preserve"> </w:t>
      </w:r>
      <w:r>
        <w:rPr>
          <w:w w:val="65"/>
          <w:sz w:val="20"/>
        </w:rPr>
        <w:t>Kayunga</w:t>
      </w:r>
      <w:r>
        <w:rPr>
          <w:spacing w:val="-14"/>
          <w:sz w:val="20"/>
        </w:rPr>
        <w:t xml:space="preserve"> </w:t>
      </w:r>
      <w:r>
        <w:rPr>
          <w:w w:val="65"/>
          <w:sz w:val="20"/>
        </w:rPr>
        <w:t>so</w:t>
      </w:r>
      <w:r>
        <w:rPr>
          <w:spacing w:val="-13"/>
          <w:sz w:val="20"/>
        </w:rPr>
        <w:t xml:space="preserve"> </w:t>
      </w:r>
      <w:r>
        <w:rPr>
          <w:w w:val="65"/>
          <w:sz w:val="20"/>
        </w:rPr>
        <w:t>as</w:t>
      </w:r>
      <w:r>
        <w:rPr>
          <w:spacing w:val="-13"/>
          <w:sz w:val="20"/>
        </w:rPr>
        <w:t xml:space="preserve"> </w:t>
      </w:r>
      <w:r>
        <w:rPr>
          <w:w w:val="65"/>
          <w:sz w:val="20"/>
        </w:rPr>
        <w:t>to</w:t>
      </w:r>
      <w:r>
        <w:rPr>
          <w:spacing w:val="-2"/>
          <w:w w:val="65"/>
          <w:sz w:val="20"/>
        </w:rPr>
        <w:t xml:space="preserve"> </w:t>
      </w:r>
      <w:r>
        <w:rPr>
          <w:w w:val="65"/>
          <w:sz w:val="20"/>
        </w:rPr>
        <w:t>reduce</w:t>
      </w:r>
      <w:r>
        <w:rPr>
          <w:spacing w:val="-1"/>
          <w:w w:val="65"/>
          <w:sz w:val="20"/>
        </w:rPr>
        <w:t xml:space="preserve"> </w:t>
      </w:r>
      <w:r>
        <w:rPr>
          <w:w w:val="65"/>
          <w:sz w:val="20"/>
        </w:rPr>
        <w:t>deforestation</w:t>
      </w:r>
      <w:r>
        <w:rPr>
          <w:spacing w:val="-2"/>
          <w:w w:val="65"/>
          <w:sz w:val="20"/>
        </w:rPr>
        <w:t xml:space="preserve"> </w:t>
      </w:r>
      <w:r>
        <w:rPr>
          <w:w w:val="65"/>
          <w:sz w:val="20"/>
        </w:rPr>
        <w:t>for</w:t>
      </w:r>
      <w:r>
        <w:rPr>
          <w:spacing w:val="-19"/>
          <w:sz w:val="20"/>
        </w:rPr>
        <w:t xml:space="preserve"> </w:t>
      </w:r>
      <w:r>
        <w:rPr>
          <w:w w:val="65"/>
          <w:sz w:val="20"/>
        </w:rPr>
        <w:t>fuel</w:t>
      </w:r>
      <w:r>
        <w:rPr>
          <w:spacing w:val="-19"/>
          <w:sz w:val="20"/>
        </w:rPr>
        <w:t xml:space="preserve"> </w:t>
      </w:r>
      <w:r>
        <w:rPr>
          <w:w w:val="65"/>
          <w:sz w:val="20"/>
        </w:rPr>
        <w:t>wood</w:t>
      </w:r>
      <w:r>
        <w:rPr>
          <w:spacing w:val="-1"/>
          <w:w w:val="65"/>
          <w:sz w:val="20"/>
        </w:rPr>
        <w:t xml:space="preserve"> </w:t>
      </w:r>
      <w:r>
        <w:rPr>
          <w:w w:val="65"/>
          <w:sz w:val="20"/>
        </w:rPr>
        <w:t>and</w:t>
      </w:r>
      <w:r>
        <w:rPr>
          <w:spacing w:val="-18"/>
          <w:sz w:val="20"/>
        </w:rPr>
        <w:t xml:space="preserve"> </w:t>
      </w:r>
      <w:r>
        <w:rPr>
          <w:w w:val="65"/>
          <w:sz w:val="20"/>
        </w:rPr>
        <w:t>charcoal.</w:t>
      </w:r>
    </w:p>
    <w:p w:rsidR="00E5575B" w:rsidRDefault="00D512E5">
      <w:pPr>
        <w:pStyle w:val="ListParagraph"/>
        <w:numPr>
          <w:ilvl w:val="0"/>
          <w:numId w:val="86"/>
        </w:numPr>
        <w:tabs>
          <w:tab w:val="left" w:pos="1805"/>
        </w:tabs>
        <w:spacing w:line="244" w:lineRule="auto"/>
        <w:ind w:right="2072" w:firstLine="0"/>
        <w:rPr>
          <w:sz w:val="20"/>
        </w:rPr>
      </w:pPr>
      <w:r>
        <w:rPr>
          <w:w w:val="60"/>
          <w:sz w:val="20"/>
        </w:rPr>
        <w:t>The</w:t>
      </w:r>
      <w:r>
        <w:rPr>
          <w:spacing w:val="-3"/>
          <w:sz w:val="20"/>
        </w:rPr>
        <w:t xml:space="preserve"> </w:t>
      </w:r>
      <w:r>
        <w:rPr>
          <w:w w:val="60"/>
          <w:sz w:val="20"/>
        </w:rPr>
        <w:t>government</w:t>
      </w:r>
      <w:r>
        <w:rPr>
          <w:spacing w:val="-7"/>
          <w:sz w:val="20"/>
        </w:rPr>
        <w:t xml:space="preserve"> </w:t>
      </w:r>
      <w:r>
        <w:rPr>
          <w:w w:val="60"/>
          <w:sz w:val="20"/>
        </w:rPr>
        <w:t>is</w:t>
      </w:r>
      <w:r>
        <w:rPr>
          <w:spacing w:val="-5"/>
          <w:sz w:val="20"/>
        </w:rPr>
        <w:t xml:space="preserve"> </w:t>
      </w:r>
      <w:r>
        <w:rPr>
          <w:w w:val="60"/>
          <w:sz w:val="20"/>
        </w:rPr>
        <w:t>evicting</w:t>
      </w:r>
      <w:r>
        <w:rPr>
          <w:spacing w:val="-2"/>
          <w:sz w:val="20"/>
        </w:rPr>
        <w:t xml:space="preserve"> </w:t>
      </w:r>
      <w:r>
        <w:rPr>
          <w:w w:val="60"/>
          <w:sz w:val="20"/>
        </w:rPr>
        <w:t>many</w:t>
      </w:r>
      <w:r>
        <w:rPr>
          <w:spacing w:val="-3"/>
          <w:sz w:val="20"/>
        </w:rPr>
        <w:t xml:space="preserve"> </w:t>
      </w:r>
      <w:r>
        <w:rPr>
          <w:w w:val="60"/>
          <w:sz w:val="20"/>
        </w:rPr>
        <w:t>encroachers</w:t>
      </w:r>
      <w:r>
        <w:rPr>
          <w:spacing w:val="-5"/>
          <w:sz w:val="20"/>
        </w:rPr>
        <w:t xml:space="preserve"> </w:t>
      </w:r>
      <w:r>
        <w:rPr>
          <w:w w:val="60"/>
          <w:sz w:val="20"/>
        </w:rPr>
        <w:t>on</w:t>
      </w:r>
      <w:r>
        <w:rPr>
          <w:spacing w:val="-3"/>
          <w:sz w:val="20"/>
        </w:rPr>
        <w:t xml:space="preserve"> </w:t>
      </w:r>
      <w:r>
        <w:rPr>
          <w:w w:val="60"/>
          <w:sz w:val="20"/>
        </w:rPr>
        <w:t>natural</w:t>
      </w:r>
      <w:r>
        <w:rPr>
          <w:spacing w:val="-4"/>
          <w:sz w:val="20"/>
        </w:rPr>
        <w:t xml:space="preserve"> </w:t>
      </w:r>
      <w:r>
        <w:rPr>
          <w:w w:val="60"/>
          <w:sz w:val="20"/>
        </w:rPr>
        <w:t>forests</w:t>
      </w:r>
      <w:r>
        <w:rPr>
          <w:spacing w:val="-2"/>
          <w:sz w:val="20"/>
        </w:rPr>
        <w:t xml:space="preserve"> </w:t>
      </w:r>
      <w:r>
        <w:rPr>
          <w:w w:val="60"/>
          <w:sz w:val="20"/>
        </w:rPr>
        <w:t>to</w:t>
      </w:r>
      <w:r>
        <w:rPr>
          <w:spacing w:val="-3"/>
          <w:sz w:val="20"/>
        </w:rPr>
        <w:t xml:space="preserve"> </w:t>
      </w:r>
      <w:r>
        <w:rPr>
          <w:w w:val="60"/>
          <w:sz w:val="20"/>
        </w:rPr>
        <w:t>reduce</w:t>
      </w:r>
      <w:r>
        <w:rPr>
          <w:sz w:val="20"/>
        </w:rPr>
        <w:t xml:space="preserve"> </w:t>
      </w:r>
      <w:r>
        <w:rPr>
          <w:w w:val="60"/>
          <w:sz w:val="20"/>
        </w:rPr>
        <w:t>massive</w:t>
      </w:r>
      <w:r>
        <w:rPr>
          <w:spacing w:val="-5"/>
          <w:sz w:val="20"/>
        </w:rPr>
        <w:t xml:space="preserve"> </w:t>
      </w:r>
      <w:r>
        <w:rPr>
          <w:w w:val="60"/>
          <w:sz w:val="20"/>
        </w:rPr>
        <w:t>deforestation,</w:t>
      </w:r>
      <w:r>
        <w:rPr>
          <w:spacing w:val="-4"/>
          <w:sz w:val="20"/>
        </w:rPr>
        <w:t xml:space="preserve"> </w:t>
      </w:r>
      <w:r>
        <w:rPr>
          <w:w w:val="60"/>
          <w:sz w:val="20"/>
        </w:rPr>
        <w:t>for</w:t>
      </w:r>
      <w:r>
        <w:rPr>
          <w:spacing w:val="-3"/>
          <w:sz w:val="20"/>
        </w:rPr>
        <w:t xml:space="preserve"> </w:t>
      </w:r>
      <w:r>
        <w:rPr>
          <w:w w:val="60"/>
          <w:sz w:val="20"/>
        </w:rPr>
        <w:t>example</w:t>
      </w:r>
      <w:r>
        <w:rPr>
          <w:sz w:val="20"/>
        </w:rPr>
        <w:t xml:space="preserve"> </w:t>
      </w:r>
      <w:r>
        <w:rPr>
          <w:w w:val="60"/>
          <w:sz w:val="20"/>
        </w:rPr>
        <w:t>many</w:t>
      </w:r>
      <w:r>
        <w:rPr>
          <w:sz w:val="20"/>
        </w:rPr>
        <w:t xml:space="preserve"> </w:t>
      </w:r>
      <w:r>
        <w:rPr>
          <w:w w:val="60"/>
          <w:sz w:val="20"/>
        </w:rPr>
        <w:t>Bakiga</w:t>
      </w:r>
      <w:r>
        <w:rPr>
          <w:sz w:val="20"/>
        </w:rPr>
        <w:t xml:space="preserve"> </w:t>
      </w:r>
      <w:r>
        <w:rPr>
          <w:w w:val="60"/>
          <w:sz w:val="20"/>
        </w:rPr>
        <w:t>have</w:t>
      </w:r>
      <w:r>
        <w:rPr>
          <w:sz w:val="20"/>
        </w:rPr>
        <w:t xml:space="preserve"> </w:t>
      </w:r>
      <w:r>
        <w:rPr>
          <w:w w:val="60"/>
          <w:sz w:val="20"/>
        </w:rPr>
        <w:t>been</w:t>
      </w:r>
      <w:r>
        <w:rPr>
          <w:sz w:val="20"/>
        </w:rPr>
        <w:t xml:space="preserve"> </w:t>
      </w:r>
      <w:r>
        <w:rPr>
          <w:w w:val="60"/>
          <w:sz w:val="20"/>
        </w:rPr>
        <w:t>evicted</w:t>
      </w:r>
      <w:r>
        <w:rPr>
          <w:sz w:val="20"/>
        </w:rPr>
        <w:t xml:space="preserve"> </w:t>
      </w:r>
      <w:r>
        <w:rPr>
          <w:w w:val="60"/>
          <w:sz w:val="20"/>
        </w:rPr>
        <w:t>from</w:t>
      </w:r>
      <w:r>
        <w:rPr>
          <w:sz w:val="20"/>
        </w:rPr>
        <w:t xml:space="preserve"> </w:t>
      </w:r>
      <w:r>
        <w:rPr>
          <w:w w:val="65"/>
          <w:sz w:val="20"/>
        </w:rPr>
        <w:t>Kibaale</w:t>
      </w:r>
      <w:r>
        <w:rPr>
          <w:sz w:val="20"/>
        </w:rPr>
        <w:t xml:space="preserve"> </w:t>
      </w:r>
      <w:r>
        <w:rPr>
          <w:w w:val="65"/>
          <w:sz w:val="20"/>
        </w:rPr>
        <w:t>forest</w:t>
      </w:r>
      <w:r>
        <w:rPr>
          <w:sz w:val="20"/>
        </w:rPr>
        <w:t xml:space="preserve"> </w:t>
      </w:r>
      <w:r>
        <w:rPr>
          <w:w w:val="65"/>
          <w:sz w:val="20"/>
        </w:rPr>
        <w:t>reserve</w:t>
      </w:r>
      <w:r>
        <w:rPr>
          <w:sz w:val="20"/>
        </w:rPr>
        <w:t xml:space="preserve"> </w:t>
      </w:r>
      <w:r>
        <w:rPr>
          <w:w w:val="65"/>
          <w:sz w:val="20"/>
        </w:rPr>
        <w:t>in</w:t>
      </w:r>
      <w:r>
        <w:rPr>
          <w:sz w:val="20"/>
        </w:rPr>
        <w:t xml:space="preserve"> </w:t>
      </w:r>
      <w:r>
        <w:rPr>
          <w:w w:val="65"/>
          <w:sz w:val="20"/>
        </w:rPr>
        <w:t>Kibaale</w:t>
      </w:r>
      <w:r>
        <w:rPr>
          <w:sz w:val="20"/>
        </w:rPr>
        <w:t xml:space="preserve"> </w:t>
      </w:r>
      <w:r>
        <w:rPr>
          <w:w w:val="65"/>
          <w:sz w:val="20"/>
        </w:rPr>
        <w:t>district.</w:t>
      </w:r>
    </w:p>
    <w:p w:rsidR="00E5575B" w:rsidRDefault="00D512E5">
      <w:pPr>
        <w:pStyle w:val="ListParagraph"/>
        <w:numPr>
          <w:ilvl w:val="0"/>
          <w:numId w:val="86"/>
        </w:numPr>
        <w:tabs>
          <w:tab w:val="left" w:pos="1805"/>
        </w:tabs>
        <w:spacing w:line="244" w:lineRule="auto"/>
        <w:ind w:right="2071" w:firstLine="0"/>
        <w:rPr>
          <w:sz w:val="20"/>
        </w:rPr>
      </w:pPr>
      <w:r>
        <w:rPr>
          <w:w w:val="60"/>
          <w:sz w:val="20"/>
        </w:rPr>
        <w:t>There</w:t>
      </w:r>
      <w:r>
        <w:rPr>
          <w:sz w:val="20"/>
        </w:rPr>
        <w:t xml:space="preserve"> </w:t>
      </w:r>
      <w:r>
        <w:rPr>
          <w:w w:val="60"/>
          <w:sz w:val="20"/>
        </w:rPr>
        <w:t>is</w:t>
      </w:r>
      <w:r>
        <w:rPr>
          <w:sz w:val="20"/>
        </w:rPr>
        <w:t xml:space="preserve"> </w:t>
      </w:r>
      <w:r>
        <w:rPr>
          <w:w w:val="60"/>
          <w:sz w:val="20"/>
        </w:rPr>
        <w:t>filling</w:t>
      </w:r>
      <w:r>
        <w:rPr>
          <w:sz w:val="20"/>
        </w:rPr>
        <w:t xml:space="preserve"> </w:t>
      </w:r>
      <w:r>
        <w:rPr>
          <w:w w:val="60"/>
          <w:sz w:val="20"/>
        </w:rPr>
        <w:t>of</w:t>
      </w:r>
      <w:r>
        <w:rPr>
          <w:sz w:val="20"/>
        </w:rPr>
        <w:t xml:space="preserve"> </w:t>
      </w:r>
      <w:r>
        <w:rPr>
          <w:w w:val="60"/>
          <w:sz w:val="20"/>
        </w:rPr>
        <w:t>mining</w:t>
      </w:r>
      <w:r>
        <w:rPr>
          <w:sz w:val="20"/>
        </w:rPr>
        <w:t xml:space="preserve"> </w:t>
      </w:r>
      <w:r>
        <w:rPr>
          <w:w w:val="60"/>
          <w:sz w:val="20"/>
        </w:rPr>
        <w:t>depressions</w:t>
      </w:r>
      <w:r>
        <w:rPr>
          <w:sz w:val="20"/>
        </w:rPr>
        <w:t xml:space="preserve"> </w:t>
      </w:r>
      <w:r>
        <w:rPr>
          <w:w w:val="60"/>
          <w:sz w:val="20"/>
        </w:rPr>
        <w:t>and</w:t>
      </w:r>
      <w:r>
        <w:rPr>
          <w:sz w:val="20"/>
        </w:rPr>
        <w:t xml:space="preserve"> </w:t>
      </w:r>
      <w:r>
        <w:rPr>
          <w:w w:val="60"/>
          <w:sz w:val="20"/>
        </w:rPr>
        <w:t>pits</w:t>
      </w:r>
      <w:r>
        <w:rPr>
          <w:sz w:val="20"/>
        </w:rPr>
        <w:t xml:space="preserve"> </w:t>
      </w:r>
      <w:r>
        <w:rPr>
          <w:w w:val="60"/>
          <w:sz w:val="20"/>
        </w:rPr>
        <w:t>with</w:t>
      </w:r>
      <w:r>
        <w:rPr>
          <w:sz w:val="20"/>
        </w:rPr>
        <w:t xml:space="preserve"> </w:t>
      </w:r>
      <w:r>
        <w:rPr>
          <w:w w:val="60"/>
          <w:sz w:val="20"/>
        </w:rPr>
        <w:t>lateritic</w:t>
      </w:r>
      <w:r>
        <w:rPr>
          <w:sz w:val="20"/>
        </w:rPr>
        <w:t xml:space="preserve"> </w:t>
      </w:r>
      <w:r>
        <w:rPr>
          <w:w w:val="60"/>
          <w:sz w:val="20"/>
        </w:rPr>
        <w:t>soils</w:t>
      </w:r>
      <w:r>
        <w:rPr>
          <w:sz w:val="20"/>
        </w:rPr>
        <w:t xml:space="preserve"> </w:t>
      </w:r>
      <w:r>
        <w:rPr>
          <w:w w:val="60"/>
          <w:sz w:val="20"/>
        </w:rPr>
        <w:t>and</w:t>
      </w:r>
      <w:r>
        <w:rPr>
          <w:sz w:val="20"/>
        </w:rPr>
        <w:t xml:space="preserve"> </w:t>
      </w:r>
      <w:r>
        <w:rPr>
          <w:w w:val="60"/>
          <w:sz w:val="20"/>
        </w:rPr>
        <w:t>other</w:t>
      </w:r>
      <w:r>
        <w:rPr>
          <w:sz w:val="20"/>
        </w:rPr>
        <w:t xml:space="preserve"> </w:t>
      </w:r>
      <w:r>
        <w:rPr>
          <w:w w:val="60"/>
          <w:sz w:val="20"/>
        </w:rPr>
        <w:t>rock</w:t>
      </w:r>
      <w:r>
        <w:rPr>
          <w:sz w:val="20"/>
        </w:rPr>
        <w:t xml:space="preserve"> </w:t>
      </w:r>
      <w:r>
        <w:rPr>
          <w:w w:val="60"/>
          <w:sz w:val="20"/>
        </w:rPr>
        <w:t>wastes</w:t>
      </w:r>
      <w:r>
        <w:rPr>
          <w:sz w:val="20"/>
        </w:rPr>
        <w:t xml:space="preserve"> </w:t>
      </w:r>
      <w:r>
        <w:rPr>
          <w:w w:val="60"/>
          <w:sz w:val="20"/>
        </w:rPr>
        <w:t>after</w:t>
      </w:r>
      <w:r>
        <w:rPr>
          <w:sz w:val="20"/>
        </w:rPr>
        <w:t xml:space="preserve"> </w:t>
      </w:r>
      <w:r>
        <w:rPr>
          <w:w w:val="60"/>
          <w:sz w:val="20"/>
        </w:rPr>
        <w:t>mining</w:t>
      </w:r>
      <w:r>
        <w:rPr>
          <w:sz w:val="20"/>
        </w:rPr>
        <w:t xml:space="preserve"> </w:t>
      </w:r>
      <w:r>
        <w:rPr>
          <w:w w:val="60"/>
          <w:sz w:val="20"/>
        </w:rPr>
        <w:t>and</w:t>
      </w:r>
      <w:r>
        <w:rPr>
          <w:sz w:val="20"/>
        </w:rPr>
        <w:t xml:space="preserve"> </w:t>
      </w:r>
      <w:r>
        <w:rPr>
          <w:w w:val="60"/>
          <w:sz w:val="20"/>
        </w:rPr>
        <w:t>excavation</w:t>
      </w:r>
      <w:r>
        <w:rPr>
          <w:sz w:val="20"/>
        </w:rPr>
        <w:t xml:space="preserve"> </w:t>
      </w:r>
      <w:r>
        <w:rPr>
          <w:w w:val="60"/>
          <w:sz w:val="20"/>
        </w:rPr>
        <w:t>so</w:t>
      </w:r>
      <w:r>
        <w:rPr>
          <w:sz w:val="20"/>
        </w:rPr>
        <w:t xml:space="preserve"> </w:t>
      </w:r>
      <w:r>
        <w:rPr>
          <w:w w:val="60"/>
          <w:sz w:val="20"/>
        </w:rPr>
        <w:t>as</w:t>
      </w:r>
      <w:r>
        <w:rPr>
          <w:spacing w:val="31"/>
          <w:sz w:val="20"/>
        </w:rPr>
        <w:t xml:space="preserve"> </w:t>
      </w:r>
      <w:r>
        <w:rPr>
          <w:w w:val="60"/>
          <w:sz w:val="20"/>
        </w:rPr>
        <w:t>to</w:t>
      </w:r>
      <w:r>
        <w:rPr>
          <w:sz w:val="20"/>
        </w:rPr>
        <w:t xml:space="preserve"> </w:t>
      </w:r>
      <w:r>
        <w:rPr>
          <w:w w:val="60"/>
          <w:sz w:val="20"/>
        </w:rPr>
        <w:t>control</w:t>
      </w:r>
      <w:r>
        <w:rPr>
          <w:sz w:val="20"/>
        </w:rPr>
        <w:t xml:space="preserve"> </w:t>
      </w:r>
      <w:r>
        <w:rPr>
          <w:w w:val="60"/>
          <w:sz w:val="20"/>
        </w:rPr>
        <w:t>flooding</w:t>
      </w:r>
      <w:r>
        <w:rPr>
          <w:sz w:val="20"/>
        </w:rPr>
        <w:t xml:space="preserve"> </w:t>
      </w:r>
      <w:r>
        <w:rPr>
          <w:w w:val="60"/>
          <w:sz w:val="20"/>
        </w:rPr>
        <w:t>pest</w:t>
      </w:r>
      <w:r>
        <w:rPr>
          <w:sz w:val="20"/>
        </w:rPr>
        <w:t xml:space="preserve"> </w:t>
      </w:r>
      <w:r>
        <w:rPr>
          <w:w w:val="65"/>
          <w:sz w:val="20"/>
        </w:rPr>
        <w:t>breeding</w:t>
      </w:r>
      <w:r>
        <w:rPr>
          <w:spacing w:val="-2"/>
          <w:sz w:val="20"/>
        </w:rPr>
        <w:t xml:space="preserve"> </w:t>
      </w:r>
      <w:r>
        <w:rPr>
          <w:w w:val="65"/>
          <w:sz w:val="20"/>
        </w:rPr>
        <w:t>like</w:t>
      </w:r>
      <w:r>
        <w:rPr>
          <w:sz w:val="20"/>
        </w:rPr>
        <w:t xml:space="preserve"> </w:t>
      </w:r>
      <w:r>
        <w:rPr>
          <w:w w:val="65"/>
          <w:sz w:val="20"/>
        </w:rPr>
        <w:t>Namekhala</w:t>
      </w:r>
      <w:r>
        <w:rPr>
          <w:sz w:val="20"/>
        </w:rPr>
        <w:t xml:space="preserve"> </w:t>
      </w:r>
      <w:r>
        <w:rPr>
          <w:w w:val="65"/>
          <w:sz w:val="20"/>
        </w:rPr>
        <w:t>vermiculite</w:t>
      </w:r>
      <w:r>
        <w:rPr>
          <w:sz w:val="20"/>
        </w:rPr>
        <w:t xml:space="preserve"> </w:t>
      </w:r>
      <w:r>
        <w:rPr>
          <w:w w:val="65"/>
          <w:sz w:val="20"/>
        </w:rPr>
        <w:t>mines</w:t>
      </w:r>
      <w:r>
        <w:rPr>
          <w:sz w:val="20"/>
        </w:rPr>
        <w:t xml:space="preserve"> </w:t>
      </w:r>
      <w:r>
        <w:rPr>
          <w:w w:val="65"/>
          <w:sz w:val="20"/>
        </w:rPr>
        <w:t>in</w:t>
      </w:r>
      <w:r>
        <w:rPr>
          <w:sz w:val="20"/>
        </w:rPr>
        <w:t xml:space="preserve"> </w:t>
      </w:r>
      <w:r>
        <w:rPr>
          <w:w w:val="65"/>
          <w:sz w:val="20"/>
        </w:rPr>
        <w:t>Manafwa</w:t>
      </w:r>
      <w:r>
        <w:rPr>
          <w:sz w:val="20"/>
        </w:rPr>
        <w:t xml:space="preserve"> </w:t>
      </w:r>
      <w:r>
        <w:rPr>
          <w:w w:val="65"/>
          <w:sz w:val="20"/>
        </w:rPr>
        <w:t>and</w:t>
      </w:r>
      <w:r>
        <w:rPr>
          <w:sz w:val="20"/>
        </w:rPr>
        <w:t xml:space="preserve"> </w:t>
      </w:r>
      <w:r>
        <w:rPr>
          <w:w w:val="65"/>
          <w:sz w:val="20"/>
        </w:rPr>
        <w:t>Lweza</w:t>
      </w:r>
      <w:r>
        <w:rPr>
          <w:sz w:val="20"/>
        </w:rPr>
        <w:t xml:space="preserve"> </w:t>
      </w:r>
      <w:r>
        <w:rPr>
          <w:w w:val="65"/>
          <w:sz w:val="20"/>
        </w:rPr>
        <w:t>and</w:t>
      </w:r>
      <w:r>
        <w:rPr>
          <w:sz w:val="20"/>
        </w:rPr>
        <w:t xml:space="preserve"> </w:t>
      </w:r>
      <w:r>
        <w:rPr>
          <w:w w:val="65"/>
          <w:sz w:val="20"/>
        </w:rPr>
        <w:t>Kajjansi</w:t>
      </w:r>
      <w:r>
        <w:rPr>
          <w:sz w:val="20"/>
        </w:rPr>
        <w:t xml:space="preserve"> </w:t>
      </w:r>
      <w:r>
        <w:rPr>
          <w:w w:val="65"/>
          <w:sz w:val="20"/>
        </w:rPr>
        <w:t>clay</w:t>
      </w:r>
      <w:r>
        <w:rPr>
          <w:sz w:val="20"/>
        </w:rPr>
        <w:t xml:space="preserve"> </w:t>
      </w:r>
      <w:r>
        <w:rPr>
          <w:w w:val="65"/>
          <w:sz w:val="20"/>
        </w:rPr>
        <w:t>pits</w:t>
      </w:r>
      <w:r>
        <w:rPr>
          <w:sz w:val="20"/>
        </w:rPr>
        <w:t xml:space="preserve"> </w:t>
      </w:r>
      <w:r>
        <w:rPr>
          <w:w w:val="65"/>
          <w:sz w:val="20"/>
        </w:rPr>
        <w:t>in</w:t>
      </w:r>
      <w:r>
        <w:rPr>
          <w:sz w:val="20"/>
        </w:rPr>
        <w:t xml:space="preserve"> </w:t>
      </w:r>
      <w:r>
        <w:rPr>
          <w:w w:val="65"/>
          <w:sz w:val="20"/>
        </w:rPr>
        <w:t>Wakiso.</w:t>
      </w:r>
    </w:p>
    <w:p w:rsidR="00E5575B" w:rsidRDefault="00D512E5">
      <w:pPr>
        <w:pStyle w:val="ListParagraph"/>
        <w:numPr>
          <w:ilvl w:val="0"/>
          <w:numId w:val="86"/>
        </w:numPr>
        <w:tabs>
          <w:tab w:val="left" w:pos="1805"/>
        </w:tabs>
        <w:spacing w:line="244" w:lineRule="auto"/>
        <w:ind w:right="2069" w:firstLine="0"/>
        <w:rPr>
          <w:sz w:val="20"/>
        </w:rPr>
      </w:pPr>
      <w:r>
        <w:rPr>
          <w:w w:val="60"/>
          <w:sz w:val="20"/>
        </w:rPr>
        <w:t>Modern</w:t>
      </w:r>
      <w:r>
        <w:rPr>
          <w:spacing w:val="-8"/>
          <w:sz w:val="20"/>
        </w:rPr>
        <w:t xml:space="preserve"> </w:t>
      </w:r>
      <w:r>
        <w:rPr>
          <w:w w:val="60"/>
          <w:sz w:val="20"/>
        </w:rPr>
        <w:t>fuel</w:t>
      </w:r>
      <w:r>
        <w:rPr>
          <w:spacing w:val="-11"/>
          <w:sz w:val="20"/>
        </w:rPr>
        <w:t xml:space="preserve"> </w:t>
      </w:r>
      <w:r>
        <w:rPr>
          <w:w w:val="60"/>
          <w:sz w:val="20"/>
        </w:rPr>
        <w:t>wood</w:t>
      </w:r>
      <w:r>
        <w:rPr>
          <w:spacing w:val="-8"/>
          <w:sz w:val="20"/>
        </w:rPr>
        <w:t xml:space="preserve"> </w:t>
      </w:r>
      <w:r>
        <w:rPr>
          <w:w w:val="60"/>
          <w:sz w:val="20"/>
        </w:rPr>
        <w:t>saving</w:t>
      </w:r>
      <w:r>
        <w:rPr>
          <w:spacing w:val="-8"/>
          <w:sz w:val="20"/>
        </w:rPr>
        <w:t xml:space="preserve"> </w:t>
      </w:r>
      <w:r>
        <w:rPr>
          <w:w w:val="60"/>
          <w:sz w:val="20"/>
        </w:rPr>
        <w:t>stoves</w:t>
      </w:r>
      <w:r>
        <w:rPr>
          <w:spacing w:val="-9"/>
          <w:sz w:val="20"/>
        </w:rPr>
        <w:t xml:space="preserve"> </w:t>
      </w:r>
      <w:r>
        <w:rPr>
          <w:w w:val="60"/>
          <w:sz w:val="20"/>
        </w:rPr>
        <w:t>are</w:t>
      </w:r>
      <w:r>
        <w:rPr>
          <w:spacing w:val="-11"/>
          <w:sz w:val="20"/>
        </w:rPr>
        <w:t xml:space="preserve"> </w:t>
      </w:r>
      <w:r>
        <w:rPr>
          <w:w w:val="60"/>
          <w:sz w:val="20"/>
        </w:rPr>
        <w:t>being</w:t>
      </w:r>
      <w:r>
        <w:rPr>
          <w:spacing w:val="-8"/>
          <w:sz w:val="20"/>
        </w:rPr>
        <w:t xml:space="preserve"> </w:t>
      </w:r>
      <w:r>
        <w:rPr>
          <w:w w:val="60"/>
          <w:sz w:val="20"/>
        </w:rPr>
        <w:t>manufactured,</w:t>
      </w:r>
      <w:r>
        <w:rPr>
          <w:spacing w:val="-8"/>
          <w:sz w:val="20"/>
        </w:rPr>
        <w:t xml:space="preserve"> </w:t>
      </w:r>
      <w:r>
        <w:rPr>
          <w:w w:val="60"/>
          <w:sz w:val="20"/>
        </w:rPr>
        <w:t>built</w:t>
      </w:r>
      <w:r>
        <w:rPr>
          <w:spacing w:val="-11"/>
          <w:sz w:val="20"/>
        </w:rPr>
        <w:t xml:space="preserve"> </w:t>
      </w:r>
      <w:r>
        <w:rPr>
          <w:w w:val="60"/>
          <w:sz w:val="20"/>
        </w:rPr>
        <w:t>and</w:t>
      </w:r>
      <w:r>
        <w:rPr>
          <w:spacing w:val="-8"/>
          <w:sz w:val="20"/>
        </w:rPr>
        <w:t xml:space="preserve"> </w:t>
      </w:r>
      <w:r>
        <w:rPr>
          <w:w w:val="60"/>
          <w:sz w:val="20"/>
        </w:rPr>
        <w:t>produced</w:t>
      </w:r>
      <w:r>
        <w:rPr>
          <w:spacing w:val="-8"/>
          <w:sz w:val="20"/>
        </w:rPr>
        <w:t xml:space="preserve"> </w:t>
      </w:r>
      <w:r>
        <w:rPr>
          <w:w w:val="60"/>
          <w:sz w:val="20"/>
        </w:rPr>
        <w:t>in</w:t>
      </w:r>
      <w:r>
        <w:rPr>
          <w:spacing w:val="-4"/>
          <w:sz w:val="20"/>
        </w:rPr>
        <w:t xml:space="preserve"> </w:t>
      </w:r>
      <w:r>
        <w:rPr>
          <w:w w:val="60"/>
          <w:sz w:val="20"/>
        </w:rPr>
        <w:t>major</w:t>
      </w:r>
      <w:r>
        <w:rPr>
          <w:spacing w:val="-5"/>
          <w:sz w:val="20"/>
        </w:rPr>
        <w:t xml:space="preserve"> </w:t>
      </w:r>
      <w:r>
        <w:rPr>
          <w:w w:val="60"/>
          <w:sz w:val="20"/>
        </w:rPr>
        <w:t>towns</w:t>
      </w:r>
      <w:r>
        <w:rPr>
          <w:spacing w:val="-4"/>
          <w:sz w:val="20"/>
        </w:rPr>
        <w:t xml:space="preserve"> </w:t>
      </w:r>
      <w:r>
        <w:rPr>
          <w:w w:val="60"/>
          <w:sz w:val="20"/>
        </w:rPr>
        <w:t>of</w:t>
      </w:r>
      <w:r>
        <w:rPr>
          <w:spacing w:val="-1"/>
          <w:sz w:val="20"/>
        </w:rPr>
        <w:t xml:space="preserve"> </w:t>
      </w:r>
      <w:r>
        <w:rPr>
          <w:w w:val="60"/>
          <w:sz w:val="20"/>
        </w:rPr>
        <w:t>Kampala,</w:t>
      </w:r>
      <w:r>
        <w:rPr>
          <w:spacing w:val="-1"/>
          <w:sz w:val="20"/>
        </w:rPr>
        <w:t xml:space="preserve"> </w:t>
      </w:r>
      <w:r>
        <w:rPr>
          <w:w w:val="60"/>
          <w:sz w:val="20"/>
        </w:rPr>
        <w:t>Mbale,</w:t>
      </w:r>
      <w:r>
        <w:rPr>
          <w:spacing w:val="-1"/>
          <w:sz w:val="20"/>
        </w:rPr>
        <w:t xml:space="preserve"> </w:t>
      </w:r>
      <w:r>
        <w:rPr>
          <w:w w:val="60"/>
          <w:sz w:val="20"/>
        </w:rPr>
        <w:t>Mbarara</w:t>
      </w:r>
      <w:r>
        <w:rPr>
          <w:spacing w:val="-1"/>
          <w:sz w:val="20"/>
        </w:rPr>
        <w:t xml:space="preserve"> </w:t>
      </w:r>
      <w:r>
        <w:rPr>
          <w:w w:val="60"/>
          <w:sz w:val="20"/>
        </w:rPr>
        <w:t>and</w:t>
      </w:r>
      <w:r>
        <w:rPr>
          <w:spacing w:val="-1"/>
          <w:sz w:val="20"/>
        </w:rPr>
        <w:t xml:space="preserve"> </w:t>
      </w:r>
      <w:r>
        <w:rPr>
          <w:w w:val="60"/>
          <w:sz w:val="20"/>
        </w:rPr>
        <w:t>Mukono</w:t>
      </w:r>
      <w:r>
        <w:rPr>
          <w:sz w:val="20"/>
        </w:rPr>
        <w:t xml:space="preserve"> </w:t>
      </w:r>
      <w:r>
        <w:rPr>
          <w:w w:val="60"/>
          <w:sz w:val="20"/>
        </w:rPr>
        <w:t>through</w:t>
      </w:r>
      <w:r>
        <w:rPr>
          <w:spacing w:val="-4"/>
          <w:sz w:val="20"/>
        </w:rPr>
        <w:t xml:space="preserve"> </w:t>
      </w:r>
      <w:r>
        <w:rPr>
          <w:w w:val="60"/>
          <w:sz w:val="20"/>
        </w:rPr>
        <w:t>use</w:t>
      </w:r>
      <w:r>
        <w:rPr>
          <w:spacing w:val="-6"/>
          <w:sz w:val="20"/>
        </w:rPr>
        <w:t xml:space="preserve"> </w:t>
      </w:r>
      <w:r>
        <w:rPr>
          <w:w w:val="60"/>
          <w:sz w:val="20"/>
        </w:rPr>
        <w:t>of</w:t>
      </w:r>
      <w:r>
        <w:rPr>
          <w:sz w:val="20"/>
        </w:rPr>
        <w:t xml:space="preserve"> </w:t>
      </w:r>
      <w:r>
        <w:rPr>
          <w:w w:val="60"/>
          <w:sz w:val="20"/>
        </w:rPr>
        <w:t>vermiculite</w:t>
      </w:r>
      <w:r>
        <w:rPr>
          <w:spacing w:val="-6"/>
          <w:sz w:val="20"/>
        </w:rPr>
        <w:t xml:space="preserve"> </w:t>
      </w:r>
      <w:r>
        <w:rPr>
          <w:w w:val="60"/>
          <w:sz w:val="20"/>
        </w:rPr>
        <w:t>stoves</w:t>
      </w:r>
      <w:r>
        <w:rPr>
          <w:spacing w:val="-3"/>
          <w:sz w:val="20"/>
        </w:rPr>
        <w:t xml:space="preserve"> </w:t>
      </w:r>
      <w:r>
        <w:rPr>
          <w:w w:val="60"/>
          <w:sz w:val="20"/>
        </w:rPr>
        <w:t>which</w:t>
      </w:r>
      <w:r>
        <w:rPr>
          <w:spacing w:val="-2"/>
          <w:sz w:val="20"/>
        </w:rPr>
        <w:t xml:space="preserve"> </w:t>
      </w:r>
      <w:r>
        <w:rPr>
          <w:w w:val="60"/>
          <w:sz w:val="20"/>
        </w:rPr>
        <w:t>are</w:t>
      </w:r>
      <w:r>
        <w:rPr>
          <w:spacing w:val="-6"/>
          <w:sz w:val="20"/>
        </w:rPr>
        <w:t xml:space="preserve"> </w:t>
      </w:r>
      <w:r>
        <w:rPr>
          <w:w w:val="60"/>
          <w:sz w:val="20"/>
        </w:rPr>
        <w:t>energy</w:t>
      </w:r>
      <w:r>
        <w:rPr>
          <w:spacing w:val="-5"/>
          <w:sz w:val="20"/>
        </w:rPr>
        <w:t xml:space="preserve"> </w:t>
      </w:r>
      <w:r>
        <w:rPr>
          <w:w w:val="60"/>
          <w:sz w:val="20"/>
        </w:rPr>
        <w:t>-</w:t>
      </w:r>
      <w:r>
        <w:rPr>
          <w:spacing w:val="-2"/>
          <w:sz w:val="20"/>
        </w:rPr>
        <w:t xml:space="preserve"> </w:t>
      </w:r>
      <w:r>
        <w:rPr>
          <w:w w:val="60"/>
          <w:sz w:val="20"/>
        </w:rPr>
        <w:t>saving</w:t>
      </w:r>
      <w:r>
        <w:rPr>
          <w:spacing w:val="-1"/>
          <w:sz w:val="20"/>
        </w:rPr>
        <w:t xml:space="preserve"> </w:t>
      </w:r>
      <w:r>
        <w:rPr>
          <w:w w:val="60"/>
          <w:sz w:val="20"/>
        </w:rPr>
        <w:t>so</w:t>
      </w:r>
      <w:r>
        <w:rPr>
          <w:spacing w:val="-2"/>
          <w:sz w:val="20"/>
        </w:rPr>
        <w:t xml:space="preserve"> </w:t>
      </w:r>
      <w:r>
        <w:rPr>
          <w:w w:val="60"/>
          <w:sz w:val="20"/>
        </w:rPr>
        <w:t>as</w:t>
      </w:r>
      <w:r>
        <w:rPr>
          <w:spacing w:val="-3"/>
          <w:sz w:val="20"/>
        </w:rPr>
        <w:t xml:space="preserve"> </w:t>
      </w:r>
      <w:r>
        <w:rPr>
          <w:w w:val="60"/>
          <w:sz w:val="20"/>
        </w:rPr>
        <w:t>to</w:t>
      </w:r>
      <w:r>
        <w:rPr>
          <w:spacing w:val="-2"/>
          <w:sz w:val="20"/>
        </w:rPr>
        <w:t xml:space="preserve"> </w:t>
      </w:r>
      <w:r>
        <w:rPr>
          <w:w w:val="60"/>
          <w:sz w:val="20"/>
        </w:rPr>
        <w:t>reduce</w:t>
      </w:r>
      <w:r>
        <w:rPr>
          <w:sz w:val="20"/>
        </w:rPr>
        <w:t xml:space="preserve"> </w:t>
      </w:r>
      <w:r>
        <w:rPr>
          <w:w w:val="60"/>
          <w:sz w:val="20"/>
        </w:rPr>
        <w:t>on</w:t>
      </w:r>
      <w:r>
        <w:rPr>
          <w:sz w:val="20"/>
        </w:rPr>
        <w:t xml:space="preserve"> </w:t>
      </w:r>
      <w:r>
        <w:rPr>
          <w:w w:val="60"/>
          <w:sz w:val="20"/>
        </w:rPr>
        <w:t>depletion</w:t>
      </w:r>
      <w:r>
        <w:rPr>
          <w:spacing w:val="-2"/>
          <w:sz w:val="20"/>
        </w:rPr>
        <w:t xml:space="preserve"> </w:t>
      </w:r>
      <w:r>
        <w:rPr>
          <w:w w:val="60"/>
          <w:sz w:val="20"/>
        </w:rPr>
        <w:t>of</w:t>
      </w:r>
      <w:r>
        <w:rPr>
          <w:spacing w:val="-6"/>
          <w:sz w:val="20"/>
        </w:rPr>
        <w:t xml:space="preserve"> </w:t>
      </w:r>
      <w:r>
        <w:rPr>
          <w:w w:val="60"/>
          <w:sz w:val="20"/>
        </w:rPr>
        <w:t>forests.</w:t>
      </w:r>
    </w:p>
    <w:p w:rsidR="00E5575B" w:rsidRDefault="00D512E5">
      <w:pPr>
        <w:pStyle w:val="ListParagraph"/>
        <w:numPr>
          <w:ilvl w:val="0"/>
          <w:numId w:val="86"/>
        </w:numPr>
        <w:tabs>
          <w:tab w:val="left" w:pos="1805"/>
        </w:tabs>
        <w:spacing w:line="242" w:lineRule="auto"/>
        <w:ind w:right="2066" w:firstLine="0"/>
        <w:rPr>
          <w:sz w:val="20"/>
        </w:rPr>
      </w:pPr>
      <w:r>
        <w:rPr>
          <w:w w:val="55"/>
          <w:sz w:val="20"/>
        </w:rPr>
        <w:t>The</w:t>
      </w:r>
      <w:r>
        <w:rPr>
          <w:spacing w:val="-2"/>
          <w:sz w:val="20"/>
        </w:rPr>
        <w:t xml:space="preserve"> </w:t>
      </w:r>
      <w:r>
        <w:rPr>
          <w:w w:val="55"/>
          <w:sz w:val="20"/>
        </w:rPr>
        <w:t>government</w:t>
      </w:r>
      <w:r>
        <w:rPr>
          <w:spacing w:val="-5"/>
          <w:sz w:val="20"/>
        </w:rPr>
        <w:t xml:space="preserve"> </w:t>
      </w:r>
      <w:r>
        <w:rPr>
          <w:w w:val="55"/>
          <w:sz w:val="20"/>
        </w:rPr>
        <w:t>through</w:t>
      </w:r>
      <w:r>
        <w:rPr>
          <w:spacing w:val="-2"/>
          <w:sz w:val="20"/>
        </w:rPr>
        <w:t xml:space="preserve"> </w:t>
      </w:r>
      <w:r>
        <w:rPr>
          <w:w w:val="55"/>
          <w:sz w:val="20"/>
        </w:rPr>
        <w:t>Uganda</w:t>
      </w:r>
      <w:r>
        <w:rPr>
          <w:spacing w:val="-5"/>
          <w:sz w:val="20"/>
        </w:rPr>
        <w:t xml:space="preserve"> </w:t>
      </w:r>
      <w:r>
        <w:rPr>
          <w:w w:val="55"/>
          <w:sz w:val="20"/>
        </w:rPr>
        <w:t>Investment</w:t>
      </w:r>
      <w:r>
        <w:rPr>
          <w:spacing w:val="-2"/>
          <w:sz w:val="20"/>
        </w:rPr>
        <w:t xml:space="preserve"> </w:t>
      </w:r>
      <w:r>
        <w:rPr>
          <w:w w:val="55"/>
          <w:sz w:val="20"/>
        </w:rPr>
        <w:t>Authority</w:t>
      </w:r>
      <w:r>
        <w:rPr>
          <w:spacing w:val="-6"/>
          <w:sz w:val="20"/>
        </w:rPr>
        <w:t xml:space="preserve"> </w:t>
      </w:r>
      <w:r>
        <w:rPr>
          <w:w w:val="55"/>
          <w:sz w:val="20"/>
        </w:rPr>
        <w:t>is</w:t>
      </w:r>
      <w:r>
        <w:rPr>
          <w:spacing w:val="-2"/>
          <w:sz w:val="20"/>
        </w:rPr>
        <w:t xml:space="preserve"> </w:t>
      </w:r>
      <w:r>
        <w:rPr>
          <w:w w:val="55"/>
          <w:sz w:val="20"/>
        </w:rPr>
        <w:t>gazetting</w:t>
      </w:r>
      <w:r>
        <w:rPr>
          <w:spacing w:val="-2"/>
          <w:sz w:val="20"/>
        </w:rPr>
        <w:t xml:space="preserve"> </w:t>
      </w:r>
      <w:r>
        <w:rPr>
          <w:w w:val="55"/>
          <w:sz w:val="20"/>
        </w:rPr>
        <w:t>and</w:t>
      </w:r>
      <w:r>
        <w:rPr>
          <w:spacing w:val="-5"/>
          <w:sz w:val="20"/>
        </w:rPr>
        <w:t xml:space="preserve"> </w:t>
      </w:r>
      <w:r>
        <w:rPr>
          <w:w w:val="55"/>
          <w:sz w:val="20"/>
        </w:rPr>
        <w:t>allocating</w:t>
      </w:r>
      <w:r>
        <w:rPr>
          <w:sz w:val="20"/>
        </w:rPr>
        <w:t xml:space="preserve"> </w:t>
      </w:r>
      <w:r>
        <w:rPr>
          <w:w w:val="55"/>
          <w:sz w:val="20"/>
        </w:rPr>
        <w:t>specific</w:t>
      </w:r>
      <w:r>
        <w:rPr>
          <w:spacing w:val="-2"/>
          <w:sz w:val="20"/>
        </w:rPr>
        <w:t xml:space="preserve"> </w:t>
      </w:r>
      <w:r>
        <w:rPr>
          <w:w w:val="55"/>
          <w:sz w:val="20"/>
        </w:rPr>
        <w:t>areas</w:t>
      </w:r>
      <w:r>
        <w:rPr>
          <w:spacing w:val="-2"/>
          <w:sz w:val="20"/>
        </w:rPr>
        <w:t xml:space="preserve"> </w:t>
      </w:r>
      <w:r>
        <w:rPr>
          <w:w w:val="55"/>
          <w:sz w:val="20"/>
        </w:rPr>
        <w:t>such</w:t>
      </w:r>
      <w:r>
        <w:rPr>
          <w:sz w:val="20"/>
        </w:rPr>
        <w:t xml:space="preserve"> </w:t>
      </w:r>
      <w:r>
        <w:rPr>
          <w:w w:val="55"/>
          <w:sz w:val="20"/>
        </w:rPr>
        <w:t>Namanve</w:t>
      </w:r>
      <w:r>
        <w:rPr>
          <w:sz w:val="20"/>
        </w:rPr>
        <w:t xml:space="preserve"> </w:t>
      </w:r>
      <w:r>
        <w:rPr>
          <w:w w:val="55"/>
          <w:sz w:val="20"/>
        </w:rPr>
        <w:t>industrial</w:t>
      </w:r>
      <w:r>
        <w:rPr>
          <w:sz w:val="20"/>
        </w:rPr>
        <w:t xml:space="preserve"> </w:t>
      </w:r>
      <w:r>
        <w:rPr>
          <w:w w:val="55"/>
          <w:sz w:val="20"/>
        </w:rPr>
        <w:t>park</w:t>
      </w:r>
      <w:r>
        <w:rPr>
          <w:sz w:val="20"/>
        </w:rPr>
        <w:t xml:space="preserve"> </w:t>
      </w:r>
      <w:r>
        <w:rPr>
          <w:w w:val="55"/>
          <w:sz w:val="20"/>
        </w:rPr>
        <w:t>in</w:t>
      </w:r>
      <w:r>
        <w:rPr>
          <w:sz w:val="20"/>
        </w:rPr>
        <w:t xml:space="preserve"> </w:t>
      </w:r>
      <w:r>
        <w:rPr>
          <w:w w:val="55"/>
          <w:sz w:val="20"/>
        </w:rPr>
        <w:t>Kampala,</w:t>
      </w:r>
      <w:r>
        <w:rPr>
          <w:sz w:val="20"/>
        </w:rPr>
        <w:t xml:space="preserve"> </w:t>
      </w:r>
      <w:r>
        <w:rPr>
          <w:w w:val="55"/>
          <w:sz w:val="20"/>
        </w:rPr>
        <w:t>Makenke</w:t>
      </w:r>
      <w:r>
        <w:rPr>
          <w:sz w:val="20"/>
        </w:rPr>
        <w:t xml:space="preserve"> </w:t>
      </w:r>
      <w:r>
        <w:rPr>
          <w:w w:val="55"/>
          <w:sz w:val="20"/>
        </w:rPr>
        <w:t>in</w:t>
      </w:r>
      <w:r>
        <w:rPr>
          <w:sz w:val="20"/>
        </w:rPr>
        <w:t xml:space="preserve"> </w:t>
      </w:r>
      <w:r>
        <w:rPr>
          <w:w w:val="55"/>
          <w:sz w:val="20"/>
        </w:rPr>
        <w:t>Mbarara</w:t>
      </w:r>
      <w:r>
        <w:rPr>
          <w:sz w:val="20"/>
        </w:rPr>
        <w:t xml:space="preserve"> </w:t>
      </w:r>
      <w:r>
        <w:rPr>
          <w:spacing w:val="-2"/>
          <w:w w:val="60"/>
          <w:sz w:val="20"/>
        </w:rPr>
        <w:t>and</w:t>
      </w:r>
      <w:r>
        <w:rPr>
          <w:spacing w:val="-17"/>
          <w:sz w:val="20"/>
        </w:rPr>
        <w:t xml:space="preserve"> </w:t>
      </w:r>
      <w:r>
        <w:rPr>
          <w:spacing w:val="-2"/>
          <w:w w:val="60"/>
          <w:sz w:val="20"/>
        </w:rPr>
        <w:t>Kamokoli in</w:t>
      </w:r>
      <w:r>
        <w:rPr>
          <w:spacing w:val="-17"/>
          <w:sz w:val="20"/>
        </w:rPr>
        <w:t xml:space="preserve"> </w:t>
      </w:r>
      <w:r>
        <w:rPr>
          <w:spacing w:val="-2"/>
          <w:w w:val="60"/>
          <w:sz w:val="20"/>
        </w:rPr>
        <w:t>Mbale</w:t>
      </w:r>
      <w:r>
        <w:rPr>
          <w:spacing w:val="-16"/>
          <w:sz w:val="20"/>
        </w:rPr>
        <w:t xml:space="preserve"> </w:t>
      </w:r>
      <w:r>
        <w:rPr>
          <w:spacing w:val="-2"/>
          <w:w w:val="60"/>
          <w:sz w:val="20"/>
        </w:rPr>
        <w:t>for</w:t>
      </w:r>
      <w:r>
        <w:rPr>
          <w:spacing w:val="-17"/>
          <w:sz w:val="20"/>
        </w:rPr>
        <w:t xml:space="preserve"> </w:t>
      </w:r>
      <w:r>
        <w:rPr>
          <w:spacing w:val="-2"/>
          <w:w w:val="60"/>
          <w:sz w:val="20"/>
        </w:rPr>
        <w:t>industrial development so as to control wetlands and forests against clearance</w:t>
      </w:r>
      <w:r>
        <w:rPr>
          <w:spacing w:val="-4"/>
          <w:w w:val="60"/>
          <w:sz w:val="20"/>
        </w:rPr>
        <w:t xml:space="preserve"> </w:t>
      </w:r>
      <w:r>
        <w:rPr>
          <w:spacing w:val="-2"/>
          <w:w w:val="60"/>
          <w:sz w:val="20"/>
        </w:rPr>
        <w:t>for</w:t>
      </w:r>
      <w:r>
        <w:rPr>
          <w:spacing w:val="-4"/>
          <w:w w:val="60"/>
          <w:sz w:val="20"/>
        </w:rPr>
        <w:t xml:space="preserve"> </w:t>
      </w:r>
      <w:r>
        <w:rPr>
          <w:spacing w:val="-2"/>
          <w:w w:val="60"/>
          <w:sz w:val="20"/>
        </w:rPr>
        <w:t>industries.</w:t>
      </w:r>
    </w:p>
    <w:p w:rsidR="00E5575B" w:rsidRDefault="00D512E5">
      <w:pPr>
        <w:pStyle w:val="ListParagraph"/>
        <w:numPr>
          <w:ilvl w:val="0"/>
          <w:numId w:val="86"/>
        </w:numPr>
        <w:tabs>
          <w:tab w:val="left" w:pos="1805"/>
        </w:tabs>
        <w:spacing w:line="227" w:lineRule="exact"/>
        <w:ind w:left="1805" w:hanging="354"/>
        <w:rPr>
          <w:sz w:val="20"/>
        </w:rPr>
      </w:pPr>
      <w:r>
        <w:rPr>
          <w:w w:val="55"/>
          <w:sz w:val="20"/>
        </w:rPr>
        <w:t>Other</w:t>
      </w:r>
      <w:r>
        <w:rPr>
          <w:spacing w:val="14"/>
          <w:sz w:val="20"/>
        </w:rPr>
        <w:t xml:space="preserve"> </w:t>
      </w:r>
      <w:r>
        <w:rPr>
          <w:w w:val="55"/>
          <w:sz w:val="20"/>
        </w:rPr>
        <w:t>measures</w:t>
      </w:r>
      <w:r>
        <w:rPr>
          <w:spacing w:val="17"/>
          <w:sz w:val="20"/>
        </w:rPr>
        <w:t xml:space="preserve"> </w:t>
      </w:r>
      <w:r>
        <w:rPr>
          <w:w w:val="55"/>
          <w:sz w:val="20"/>
        </w:rPr>
        <w:t>are</w:t>
      </w:r>
      <w:r>
        <w:rPr>
          <w:spacing w:val="15"/>
          <w:sz w:val="20"/>
        </w:rPr>
        <w:t xml:space="preserve"> </w:t>
      </w:r>
      <w:r>
        <w:rPr>
          <w:w w:val="55"/>
          <w:sz w:val="20"/>
        </w:rPr>
        <w:t>quoted</w:t>
      </w:r>
      <w:r>
        <w:rPr>
          <w:spacing w:val="13"/>
          <w:sz w:val="20"/>
        </w:rPr>
        <w:t xml:space="preserve"> </w:t>
      </w:r>
      <w:r>
        <w:rPr>
          <w:w w:val="55"/>
          <w:sz w:val="20"/>
        </w:rPr>
        <w:t>from</w:t>
      </w:r>
      <w:r>
        <w:rPr>
          <w:spacing w:val="18"/>
          <w:sz w:val="20"/>
        </w:rPr>
        <w:t xml:space="preserve"> </w:t>
      </w:r>
      <w:r>
        <w:rPr>
          <w:w w:val="55"/>
          <w:sz w:val="20"/>
        </w:rPr>
        <w:t>other</w:t>
      </w:r>
      <w:r>
        <w:rPr>
          <w:spacing w:val="15"/>
          <w:sz w:val="20"/>
        </w:rPr>
        <w:t xml:space="preserve"> </w:t>
      </w:r>
      <w:r>
        <w:rPr>
          <w:w w:val="55"/>
          <w:sz w:val="20"/>
        </w:rPr>
        <w:t>previous</w:t>
      </w:r>
      <w:r>
        <w:rPr>
          <w:spacing w:val="9"/>
          <w:sz w:val="20"/>
        </w:rPr>
        <w:t xml:space="preserve"> </w:t>
      </w:r>
      <w:r>
        <w:rPr>
          <w:w w:val="55"/>
          <w:sz w:val="20"/>
        </w:rPr>
        <w:t>related</w:t>
      </w:r>
      <w:r>
        <w:rPr>
          <w:spacing w:val="34"/>
          <w:sz w:val="20"/>
        </w:rPr>
        <w:t xml:space="preserve"> </w:t>
      </w:r>
      <w:r>
        <w:rPr>
          <w:w w:val="55"/>
          <w:sz w:val="20"/>
        </w:rPr>
        <w:t>human</w:t>
      </w:r>
      <w:r>
        <w:rPr>
          <w:spacing w:val="17"/>
          <w:sz w:val="20"/>
        </w:rPr>
        <w:t xml:space="preserve"> </w:t>
      </w:r>
      <w:r>
        <w:rPr>
          <w:w w:val="55"/>
          <w:sz w:val="20"/>
        </w:rPr>
        <w:t>topics</w:t>
      </w:r>
      <w:r>
        <w:rPr>
          <w:spacing w:val="13"/>
          <w:sz w:val="20"/>
        </w:rPr>
        <w:t xml:space="preserve"> </w:t>
      </w:r>
      <w:r>
        <w:rPr>
          <w:w w:val="55"/>
          <w:sz w:val="20"/>
        </w:rPr>
        <w:t>to</w:t>
      </w:r>
      <w:r>
        <w:rPr>
          <w:spacing w:val="22"/>
          <w:sz w:val="20"/>
        </w:rPr>
        <w:t xml:space="preserve"> </w:t>
      </w:r>
      <w:r>
        <w:rPr>
          <w:w w:val="55"/>
          <w:sz w:val="20"/>
        </w:rPr>
        <w:t>environmental</w:t>
      </w:r>
      <w:r>
        <w:rPr>
          <w:spacing w:val="22"/>
          <w:sz w:val="20"/>
        </w:rPr>
        <w:t xml:space="preserve"> </w:t>
      </w:r>
      <w:r>
        <w:rPr>
          <w:w w:val="55"/>
          <w:sz w:val="20"/>
        </w:rPr>
        <w:t>protection</w:t>
      </w:r>
      <w:r>
        <w:rPr>
          <w:spacing w:val="28"/>
          <w:sz w:val="20"/>
        </w:rPr>
        <w:t xml:space="preserve"> </w:t>
      </w:r>
      <w:r>
        <w:rPr>
          <w:w w:val="55"/>
          <w:sz w:val="20"/>
        </w:rPr>
        <w:t>and</w:t>
      </w:r>
      <w:r>
        <w:rPr>
          <w:spacing w:val="19"/>
          <w:sz w:val="20"/>
        </w:rPr>
        <w:t xml:space="preserve"> </w:t>
      </w:r>
      <w:r>
        <w:rPr>
          <w:spacing w:val="-2"/>
          <w:w w:val="55"/>
          <w:sz w:val="20"/>
        </w:rPr>
        <w:t>conservation.</w:t>
      </w:r>
    </w:p>
    <w:p w:rsidR="00E5575B" w:rsidRDefault="00D512E5">
      <w:pPr>
        <w:pStyle w:val="Heading1"/>
        <w:spacing w:before="209"/>
        <w:ind w:left="1451"/>
      </w:pPr>
      <w:r>
        <w:rPr>
          <w:spacing w:val="-2"/>
          <w:w w:val="80"/>
        </w:rPr>
        <w:t>EFFECTS</w:t>
      </w:r>
      <w:r>
        <w:rPr>
          <w:spacing w:val="-12"/>
        </w:rPr>
        <w:t xml:space="preserve"> </w:t>
      </w:r>
      <w:r>
        <w:rPr>
          <w:spacing w:val="-2"/>
          <w:w w:val="80"/>
        </w:rPr>
        <w:t>OF</w:t>
      </w:r>
      <w:r>
        <w:rPr>
          <w:spacing w:val="-9"/>
        </w:rPr>
        <w:t xml:space="preserve"> </w:t>
      </w:r>
      <w:r>
        <w:rPr>
          <w:spacing w:val="-2"/>
          <w:w w:val="80"/>
        </w:rPr>
        <w:t>ENVIRONMENTAL</w:t>
      </w:r>
      <w:r>
        <w:rPr>
          <w:spacing w:val="-13"/>
        </w:rPr>
        <w:t xml:space="preserve"> </w:t>
      </w:r>
      <w:r>
        <w:rPr>
          <w:spacing w:val="-2"/>
          <w:w w:val="80"/>
        </w:rPr>
        <w:t>DEGRADATION</w:t>
      </w:r>
      <w:r>
        <w:rPr>
          <w:spacing w:val="-11"/>
        </w:rPr>
        <w:t xml:space="preserve"> </w:t>
      </w:r>
      <w:r>
        <w:rPr>
          <w:spacing w:val="-2"/>
          <w:w w:val="80"/>
        </w:rPr>
        <w:t>IN</w:t>
      </w:r>
      <w:r>
        <w:rPr>
          <w:spacing w:val="-11"/>
        </w:rPr>
        <w:t xml:space="preserve"> </w:t>
      </w:r>
      <w:r>
        <w:rPr>
          <w:spacing w:val="-2"/>
          <w:w w:val="80"/>
        </w:rPr>
        <w:t>UGANDA</w:t>
      </w:r>
    </w:p>
    <w:p w:rsidR="00E5575B" w:rsidRDefault="00D512E5">
      <w:pPr>
        <w:pStyle w:val="BodyText"/>
        <w:spacing w:before="4"/>
        <w:ind w:left="1451"/>
        <w:jc w:val="both"/>
      </w:pPr>
      <w:r>
        <w:rPr>
          <w:w w:val="60"/>
        </w:rPr>
        <w:t>The</w:t>
      </w:r>
      <w:r>
        <w:rPr>
          <w:spacing w:val="23"/>
        </w:rPr>
        <w:t xml:space="preserve"> </w:t>
      </w:r>
      <w:r>
        <w:rPr>
          <w:w w:val="60"/>
        </w:rPr>
        <w:t>effects</w:t>
      </w:r>
      <w:r>
        <w:rPr>
          <w:spacing w:val="18"/>
        </w:rPr>
        <w:t xml:space="preserve"> </w:t>
      </w:r>
      <w:r>
        <w:rPr>
          <w:w w:val="60"/>
        </w:rPr>
        <w:t>of</w:t>
      </w:r>
      <w:r>
        <w:rPr>
          <w:spacing w:val="22"/>
        </w:rPr>
        <w:t xml:space="preserve"> </w:t>
      </w:r>
      <w:r>
        <w:rPr>
          <w:w w:val="60"/>
        </w:rPr>
        <w:t>environmental</w:t>
      </w:r>
      <w:r>
        <w:rPr>
          <w:spacing w:val="18"/>
        </w:rPr>
        <w:t xml:space="preserve"> </w:t>
      </w:r>
      <w:r>
        <w:rPr>
          <w:w w:val="60"/>
        </w:rPr>
        <w:t>degradation</w:t>
      </w:r>
      <w:r>
        <w:rPr>
          <w:spacing w:val="26"/>
        </w:rPr>
        <w:t xml:space="preserve"> </w:t>
      </w:r>
      <w:r>
        <w:rPr>
          <w:w w:val="60"/>
        </w:rPr>
        <w:t>are</w:t>
      </w:r>
      <w:r>
        <w:rPr>
          <w:spacing w:val="19"/>
        </w:rPr>
        <w:t xml:space="preserve"> </w:t>
      </w:r>
      <w:r>
        <w:rPr>
          <w:w w:val="60"/>
        </w:rPr>
        <w:t>as</w:t>
      </w:r>
      <w:r>
        <w:rPr>
          <w:spacing w:val="18"/>
        </w:rPr>
        <w:t xml:space="preserve"> </w:t>
      </w:r>
      <w:r>
        <w:rPr>
          <w:spacing w:val="-2"/>
          <w:w w:val="60"/>
        </w:rPr>
        <w:t>follows;</w:t>
      </w:r>
    </w:p>
    <w:p w:rsidR="00E5575B" w:rsidRDefault="00D512E5">
      <w:pPr>
        <w:pStyle w:val="ListParagraph"/>
        <w:numPr>
          <w:ilvl w:val="0"/>
          <w:numId w:val="87"/>
        </w:numPr>
        <w:tabs>
          <w:tab w:val="left" w:pos="1542"/>
        </w:tabs>
        <w:spacing w:before="4" w:line="242" w:lineRule="auto"/>
        <w:ind w:right="2064" w:firstLine="0"/>
        <w:rPr>
          <w:sz w:val="20"/>
        </w:rPr>
      </w:pPr>
      <w:r>
        <w:rPr>
          <w:spacing w:val="-2"/>
          <w:w w:val="60"/>
          <w:sz w:val="20"/>
        </w:rPr>
        <w:t>There</w:t>
      </w:r>
      <w:r>
        <w:rPr>
          <w:spacing w:val="-12"/>
          <w:sz w:val="20"/>
        </w:rPr>
        <w:t xml:space="preserve"> </w:t>
      </w:r>
      <w:r>
        <w:rPr>
          <w:spacing w:val="-2"/>
          <w:w w:val="60"/>
          <w:sz w:val="20"/>
        </w:rPr>
        <w:t>is</w:t>
      </w:r>
      <w:r>
        <w:rPr>
          <w:spacing w:val="-11"/>
          <w:sz w:val="20"/>
        </w:rPr>
        <w:t xml:space="preserve"> </w:t>
      </w:r>
      <w:r>
        <w:rPr>
          <w:spacing w:val="-2"/>
          <w:w w:val="60"/>
          <w:sz w:val="20"/>
        </w:rPr>
        <w:t>massive</w:t>
      </w:r>
      <w:r>
        <w:rPr>
          <w:spacing w:val="-6"/>
          <w:sz w:val="20"/>
        </w:rPr>
        <w:t xml:space="preserve"> </w:t>
      </w:r>
      <w:r>
        <w:rPr>
          <w:spacing w:val="-2"/>
          <w:w w:val="60"/>
          <w:sz w:val="20"/>
        </w:rPr>
        <w:t>siltation</w:t>
      </w:r>
      <w:r>
        <w:rPr>
          <w:spacing w:val="-12"/>
          <w:sz w:val="20"/>
        </w:rPr>
        <w:t xml:space="preserve"> </w:t>
      </w:r>
      <w:r>
        <w:rPr>
          <w:spacing w:val="-2"/>
          <w:w w:val="60"/>
          <w:sz w:val="20"/>
        </w:rPr>
        <w:t>of</w:t>
      </w:r>
      <w:r>
        <w:rPr>
          <w:spacing w:val="-11"/>
          <w:sz w:val="20"/>
        </w:rPr>
        <w:t xml:space="preserve"> </w:t>
      </w:r>
      <w:r>
        <w:rPr>
          <w:spacing w:val="-2"/>
          <w:w w:val="60"/>
          <w:sz w:val="20"/>
        </w:rPr>
        <w:t>water</w:t>
      </w:r>
      <w:r>
        <w:rPr>
          <w:spacing w:val="-11"/>
          <w:sz w:val="20"/>
        </w:rPr>
        <w:t xml:space="preserve"> </w:t>
      </w:r>
      <w:r>
        <w:rPr>
          <w:spacing w:val="-2"/>
          <w:w w:val="60"/>
          <w:sz w:val="20"/>
        </w:rPr>
        <w:t>bodies</w:t>
      </w:r>
      <w:r>
        <w:rPr>
          <w:spacing w:val="-12"/>
          <w:sz w:val="20"/>
        </w:rPr>
        <w:t xml:space="preserve"> </w:t>
      </w:r>
      <w:r>
        <w:rPr>
          <w:spacing w:val="-2"/>
          <w:w w:val="60"/>
          <w:sz w:val="20"/>
        </w:rPr>
        <w:t>such</w:t>
      </w:r>
      <w:r>
        <w:rPr>
          <w:spacing w:val="-11"/>
          <w:sz w:val="20"/>
        </w:rPr>
        <w:t xml:space="preserve"> </w:t>
      </w:r>
      <w:r>
        <w:rPr>
          <w:spacing w:val="-2"/>
          <w:w w:val="60"/>
          <w:sz w:val="20"/>
        </w:rPr>
        <w:t>as</w:t>
      </w:r>
      <w:r>
        <w:rPr>
          <w:spacing w:val="-11"/>
          <w:sz w:val="20"/>
        </w:rPr>
        <w:t xml:space="preserve"> </w:t>
      </w:r>
      <w:r>
        <w:rPr>
          <w:spacing w:val="-2"/>
          <w:w w:val="60"/>
          <w:sz w:val="20"/>
        </w:rPr>
        <w:t>streams,</w:t>
      </w:r>
      <w:r>
        <w:rPr>
          <w:spacing w:val="-11"/>
          <w:sz w:val="20"/>
        </w:rPr>
        <w:t xml:space="preserve"> </w:t>
      </w:r>
      <w:r>
        <w:rPr>
          <w:spacing w:val="-2"/>
          <w:w w:val="60"/>
          <w:sz w:val="20"/>
        </w:rPr>
        <w:t>rivers</w:t>
      </w:r>
      <w:r>
        <w:rPr>
          <w:spacing w:val="-12"/>
          <w:sz w:val="20"/>
        </w:rPr>
        <w:t xml:space="preserve"> </w:t>
      </w:r>
      <w:r>
        <w:rPr>
          <w:spacing w:val="-2"/>
          <w:w w:val="60"/>
          <w:sz w:val="20"/>
        </w:rPr>
        <w:t>and</w:t>
      </w:r>
      <w:r>
        <w:rPr>
          <w:spacing w:val="-11"/>
          <w:sz w:val="20"/>
        </w:rPr>
        <w:t xml:space="preserve"> </w:t>
      </w:r>
      <w:r>
        <w:rPr>
          <w:spacing w:val="-2"/>
          <w:w w:val="60"/>
          <w:sz w:val="20"/>
        </w:rPr>
        <w:t>lakes</w:t>
      </w:r>
      <w:r>
        <w:rPr>
          <w:spacing w:val="-11"/>
          <w:sz w:val="20"/>
        </w:rPr>
        <w:t xml:space="preserve"> </w:t>
      </w:r>
      <w:r>
        <w:rPr>
          <w:spacing w:val="-2"/>
          <w:w w:val="60"/>
          <w:sz w:val="20"/>
        </w:rPr>
        <w:t>by</w:t>
      </w:r>
      <w:r>
        <w:rPr>
          <w:spacing w:val="-11"/>
          <w:sz w:val="20"/>
        </w:rPr>
        <w:t xml:space="preserve"> </w:t>
      </w:r>
      <w:r>
        <w:rPr>
          <w:spacing w:val="-2"/>
          <w:w w:val="60"/>
          <w:sz w:val="20"/>
        </w:rPr>
        <w:t>soils</w:t>
      </w:r>
      <w:r>
        <w:rPr>
          <w:spacing w:val="-12"/>
          <w:sz w:val="20"/>
        </w:rPr>
        <w:t xml:space="preserve"> </w:t>
      </w:r>
      <w:r>
        <w:rPr>
          <w:spacing w:val="-2"/>
          <w:w w:val="60"/>
          <w:sz w:val="20"/>
        </w:rPr>
        <w:t>washed</w:t>
      </w:r>
      <w:r>
        <w:rPr>
          <w:spacing w:val="-11"/>
          <w:sz w:val="20"/>
        </w:rPr>
        <w:t xml:space="preserve"> </w:t>
      </w:r>
      <w:r>
        <w:rPr>
          <w:spacing w:val="-2"/>
          <w:w w:val="60"/>
          <w:sz w:val="20"/>
        </w:rPr>
        <w:t>away</w:t>
      </w:r>
      <w:r>
        <w:rPr>
          <w:spacing w:val="-10"/>
          <w:sz w:val="20"/>
        </w:rPr>
        <w:t xml:space="preserve"> </w:t>
      </w:r>
      <w:r>
        <w:rPr>
          <w:spacing w:val="-2"/>
          <w:w w:val="60"/>
          <w:sz w:val="20"/>
        </w:rPr>
        <w:t>from</w:t>
      </w:r>
      <w:r>
        <w:rPr>
          <w:spacing w:val="-9"/>
          <w:sz w:val="20"/>
        </w:rPr>
        <w:t xml:space="preserve"> </w:t>
      </w:r>
      <w:r>
        <w:rPr>
          <w:spacing w:val="-2"/>
          <w:w w:val="60"/>
          <w:sz w:val="20"/>
        </w:rPr>
        <w:t>the</w:t>
      </w:r>
      <w:r>
        <w:rPr>
          <w:spacing w:val="-12"/>
          <w:sz w:val="20"/>
        </w:rPr>
        <w:t xml:space="preserve"> </w:t>
      </w:r>
      <w:r>
        <w:rPr>
          <w:spacing w:val="-2"/>
          <w:w w:val="60"/>
          <w:sz w:val="20"/>
        </w:rPr>
        <w:t>steep</w:t>
      </w:r>
      <w:r>
        <w:rPr>
          <w:spacing w:val="-9"/>
          <w:sz w:val="20"/>
        </w:rPr>
        <w:t xml:space="preserve"> </w:t>
      </w:r>
      <w:r>
        <w:rPr>
          <w:spacing w:val="-2"/>
          <w:w w:val="60"/>
          <w:sz w:val="20"/>
        </w:rPr>
        <w:t>slopes</w:t>
      </w:r>
      <w:r>
        <w:rPr>
          <w:spacing w:val="-10"/>
          <w:sz w:val="20"/>
        </w:rPr>
        <w:t xml:space="preserve"> </w:t>
      </w:r>
      <w:r>
        <w:rPr>
          <w:spacing w:val="-2"/>
          <w:w w:val="60"/>
          <w:sz w:val="20"/>
        </w:rPr>
        <w:t>and</w:t>
      </w:r>
      <w:r>
        <w:rPr>
          <w:spacing w:val="-10"/>
          <w:sz w:val="20"/>
        </w:rPr>
        <w:t xml:space="preserve"> </w:t>
      </w:r>
      <w:r>
        <w:rPr>
          <w:spacing w:val="-2"/>
          <w:w w:val="60"/>
          <w:sz w:val="20"/>
        </w:rPr>
        <w:t>hilly</w:t>
      </w:r>
      <w:r>
        <w:rPr>
          <w:spacing w:val="-10"/>
          <w:sz w:val="20"/>
        </w:rPr>
        <w:t xml:space="preserve"> </w:t>
      </w:r>
      <w:r>
        <w:rPr>
          <w:spacing w:val="-2"/>
          <w:w w:val="60"/>
          <w:sz w:val="20"/>
        </w:rPr>
        <w:t>areas</w:t>
      </w:r>
      <w:r>
        <w:rPr>
          <w:spacing w:val="-12"/>
          <w:sz w:val="20"/>
        </w:rPr>
        <w:t xml:space="preserve"> </w:t>
      </w:r>
      <w:r>
        <w:rPr>
          <w:spacing w:val="-2"/>
          <w:w w:val="60"/>
          <w:sz w:val="20"/>
        </w:rPr>
        <w:t>due</w:t>
      </w:r>
      <w:r>
        <w:rPr>
          <w:spacing w:val="-9"/>
          <w:sz w:val="20"/>
        </w:rPr>
        <w:t xml:space="preserve"> </w:t>
      </w:r>
      <w:r>
        <w:rPr>
          <w:spacing w:val="-2"/>
          <w:w w:val="60"/>
          <w:sz w:val="20"/>
        </w:rPr>
        <w:t>to</w:t>
      </w:r>
      <w:r>
        <w:rPr>
          <w:spacing w:val="-12"/>
          <w:sz w:val="20"/>
        </w:rPr>
        <w:t xml:space="preserve"> </w:t>
      </w:r>
      <w:r>
        <w:rPr>
          <w:spacing w:val="-2"/>
          <w:w w:val="60"/>
          <w:sz w:val="20"/>
        </w:rPr>
        <w:t>heavy</w:t>
      </w:r>
      <w:r>
        <w:rPr>
          <w:spacing w:val="-9"/>
          <w:sz w:val="20"/>
        </w:rPr>
        <w:t xml:space="preserve"> </w:t>
      </w:r>
      <w:r>
        <w:rPr>
          <w:spacing w:val="-2"/>
          <w:w w:val="60"/>
          <w:sz w:val="20"/>
        </w:rPr>
        <w:t>down</w:t>
      </w:r>
      <w:r>
        <w:rPr>
          <w:spacing w:val="-10"/>
          <w:sz w:val="20"/>
        </w:rPr>
        <w:t xml:space="preserve"> </w:t>
      </w:r>
      <w:r>
        <w:rPr>
          <w:spacing w:val="-2"/>
          <w:w w:val="60"/>
          <w:sz w:val="20"/>
        </w:rPr>
        <w:t>pour</w:t>
      </w:r>
      <w:r>
        <w:rPr>
          <w:sz w:val="20"/>
        </w:rPr>
        <w:t xml:space="preserve"> </w:t>
      </w:r>
      <w:r>
        <w:rPr>
          <w:spacing w:val="-2"/>
          <w:w w:val="60"/>
          <w:sz w:val="20"/>
        </w:rPr>
        <w:t>which has led to water contamination and damage of aquatic life like Lake</w:t>
      </w:r>
      <w:r>
        <w:rPr>
          <w:spacing w:val="-14"/>
          <w:sz w:val="20"/>
        </w:rPr>
        <w:t xml:space="preserve"> </w:t>
      </w:r>
      <w:r>
        <w:rPr>
          <w:spacing w:val="-2"/>
          <w:w w:val="60"/>
          <w:sz w:val="20"/>
        </w:rPr>
        <w:t>Victoria,</w:t>
      </w:r>
      <w:r>
        <w:rPr>
          <w:spacing w:val="-14"/>
          <w:sz w:val="20"/>
        </w:rPr>
        <w:t xml:space="preserve"> </w:t>
      </w:r>
      <w:r>
        <w:rPr>
          <w:spacing w:val="-2"/>
          <w:w w:val="60"/>
          <w:sz w:val="20"/>
        </w:rPr>
        <w:t>Edward</w:t>
      </w:r>
      <w:r>
        <w:rPr>
          <w:spacing w:val="-14"/>
          <w:sz w:val="20"/>
        </w:rPr>
        <w:t xml:space="preserve"> </w:t>
      </w:r>
      <w:r>
        <w:rPr>
          <w:spacing w:val="-2"/>
          <w:w w:val="60"/>
          <w:sz w:val="20"/>
        </w:rPr>
        <w:t>and</w:t>
      </w:r>
      <w:r>
        <w:rPr>
          <w:spacing w:val="-10"/>
          <w:sz w:val="20"/>
        </w:rPr>
        <w:t xml:space="preserve"> </w:t>
      </w:r>
      <w:r>
        <w:rPr>
          <w:spacing w:val="-2"/>
          <w:w w:val="60"/>
          <w:sz w:val="20"/>
        </w:rPr>
        <w:t>Bunyonyi as wll as</w:t>
      </w:r>
      <w:r>
        <w:rPr>
          <w:spacing w:val="-14"/>
          <w:sz w:val="20"/>
        </w:rPr>
        <w:t xml:space="preserve"> </w:t>
      </w:r>
      <w:r>
        <w:rPr>
          <w:spacing w:val="-2"/>
          <w:w w:val="60"/>
          <w:sz w:val="20"/>
        </w:rPr>
        <w:t>River</w:t>
      </w:r>
      <w:r>
        <w:rPr>
          <w:spacing w:val="-14"/>
          <w:sz w:val="20"/>
        </w:rPr>
        <w:t xml:space="preserve"> </w:t>
      </w:r>
      <w:r>
        <w:rPr>
          <w:spacing w:val="-2"/>
          <w:w w:val="60"/>
          <w:sz w:val="20"/>
        </w:rPr>
        <w:t>Birira, Manafwa and</w:t>
      </w:r>
      <w:r>
        <w:rPr>
          <w:spacing w:val="-14"/>
          <w:sz w:val="20"/>
        </w:rPr>
        <w:t xml:space="preserve"> </w:t>
      </w:r>
      <w:r>
        <w:rPr>
          <w:spacing w:val="-2"/>
          <w:w w:val="60"/>
          <w:sz w:val="20"/>
        </w:rPr>
        <w:t>Nyamwambwa.</w:t>
      </w:r>
    </w:p>
    <w:p w:rsidR="00E5575B" w:rsidRDefault="00D512E5">
      <w:pPr>
        <w:pStyle w:val="ListParagraph"/>
        <w:numPr>
          <w:ilvl w:val="1"/>
          <w:numId w:val="83"/>
        </w:numPr>
        <w:tabs>
          <w:tab w:val="left" w:pos="1805"/>
        </w:tabs>
        <w:ind w:right="2070" w:firstLine="0"/>
        <w:rPr>
          <w:sz w:val="20"/>
        </w:rPr>
      </w:pPr>
      <w:r>
        <w:rPr>
          <w:w w:val="60"/>
          <w:sz w:val="20"/>
        </w:rPr>
        <w:t>There</w:t>
      </w:r>
      <w:r>
        <w:rPr>
          <w:sz w:val="20"/>
        </w:rPr>
        <w:t xml:space="preserve"> </w:t>
      </w:r>
      <w:r>
        <w:rPr>
          <w:w w:val="60"/>
          <w:sz w:val="20"/>
        </w:rPr>
        <w:t>is</w:t>
      </w:r>
      <w:r>
        <w:rPr>
          <w:sz w:val="20"/>
        </w:rPr>
        <w:t xml:space="preserve"> </w:t>
      </w:r>
      <w:r>
        <w:rPr>
          <w:w w:val="60"/>
          <w:sz w:val="20"/>
        </w:rPr>
        <w:t>drying</w:t>
      </w:r>
      <w:r>
        <w:rPr>
          <w:spacing w:val="-3"/>
          <w:sz w:val="20"/>
        </w:rPr>
        <w:t xml:space="preserve"> </w:t>
      </w:r>
      <w:r>
        <w:rPr>
          <w:w w:val="60"/>
          <w:sz w:val="20"/>
        </w:rPr>
        <w:t>up</w:t>
      </w:r>
      <w:r>
        <w:rPr>
          <w:spacing w:val="-3"/>
          <w:sz w:val="20"/>
        </w:rPr>
        <w:t xml:space="preserve"> </w:t>
      </w:r>
      <w:r>
        <w:rPr>
          <w:w w:val="60"/>
          <w:sz w:val="20"/>
        </w:rPr>
        <w:t>of</w:t>
      </w:r>
      <w:r>
        <w:rPr>
          <w:spacing w:val="-3"/>
          <w:sz w:val="20"/>
        </w:rPr>
        <w:t xml:space="preserve"> </w:t>
      </w:r>
      <w:r>
        <w:rPr>
          <w:w w:val="60"/>
          <w:sz w:val="20"/>
        </w:rPr>
        <w:t>streams,</w:t>
      </w:r>
      <w:r>
        <w:rPr>
          <w:spacing w:val="-6"/>
          <w:sz w:val="20"/>
        </w:rPr>
        <w:t xml:space="preserve"> </w:t>
      </w:r>
      <w:r>
        <w:rPr>
          <w:w w:val="60"/>
          <w:sz w:val="20"/>
        </w:rPr>
        <w:t>rivers</w:t>
      </w:r>
      <w:r>
        <w:rPr>
          <w:spacing w:val="-4"/>
          <w:sz w:val="20"/>
        </w:rPr>
        <w:t xml:space="preserve"> </w:t>
      </w:r>
      <w:r>
        <w:rPr>
          <w:w w:val="60"/>
          <w:sz w:val="20"/>
        </w:rPr>
        <w:t>and</w:t>
      </w:r>
      <w:r>
        <w:rPr>
          <w:spacing w:val="-3"/>
          <w:sz w:val="20"/>
        </w:rPr>
        <w:t xml:space="preserve"> </w:t>
      </w:r>
      <w:r>
        <w:rPr>
          <w:w w:val="60"/>
          <w:sz w:val="20"/>
        </w:rPr>
        <w:t>wells</w:t>
      </w:r>
      <w:r>
        <w:rPr>
          <w:spacing w:val="-4"/>
          <w:sz w:val="20"/>
        </w:rPr>
        <w:t xml:space="preserve"> </w:t>
      </w:r>
      <w:r>
        <w:rPr>
          <w:w w:val="60"/>
          <w:sz w:val="20"/>
        </w:rPr>
        <w:t>in</w:t>
      </w:r>
      <w:r>
        <w:rPr>
          <w:spacing w:val="-3"/>
          <w:sz w:val="20"/>
        </w:rPr>
        <w:t xml:space="preserve"> </w:t>
      </w:r>
      <w:r>
        <w:rPr>
          <w:w w:val="60"/>
          <w:sz w:val="20"/>
        </w:rPr>
        <w:t>Iganga,</w:t>
      </w:r>
      <w:r>
        <w:rPr>
          <w:sz w:val="20"/>
        </w:rPr>
        <w:t xml:space="preserve"> </w:t>
      </w:r>
      <w:r>
        <w:rPr>
          <w:w w:val="60"/>
          <w:sz w:val="20"/>
        </w:rPr>
        <w:t>Kabale</w:t>
      </w:r>
      <w:r>
        <w:rPr>
          <w:sz w:val="20"/>
        </w:rPr>
        <w:t xml:space="preserve"> </w:t>
      </w:r>
      <w:r>
        <w:rPr>
          <w:w w:val="60"/>
          <w:sz w:val="20"/>
        </w:rPr>
        <w:t>and</w:t>
      </w:r>
      <w:r>
        <w:rPr>
          <w:sz w:val="20"/>
        </w:rPr>
        <w:t xml:space="preserve"> </w:t>
      </w:r>
      <w:r>
        <w:rPr>
          <w:w w:val="60"/>
          <w:sz w:val="20"/>
        </w:rPr>
        <w:t>Kasese</w:t>
      </w:r>
      <w:r>
        <w:rPr>
          <w:sz w:val="20"/>
        </w:rPr>
        <w:t xml:space="preserve"> </w:t>
      </w:r>
      <w:r>
        <w:rPr>
          <w:w w:val="60"/>
          <w:sz w:val="20"/>
        </w:rPr>
        <w:t>due</w:t>
      </w:r>
      <w:r>
        <w:rPr>
          <w:sz w:val="20"/>
        </w:rPr>
        <w:t xml:space="preserve"> </w:t>
      </w:r>
      <w:r>
        <w:rPr>
          <w:w w:val="60"/>
          <w:sz w:val="20"/>
        </w:rPr>
        <w:t>to</w:t>
      </w:r>
      <w:r>
        <w:rPr>
          <w:sz w:val="20"/>
        </w:rPr>
        <w:t xml:space="preserve"> </w:t>
      </w:r>
      <w:r>
        <w:rPr>
          <w:w w:val="60"/>
          <w:sz w:val="20"/>
        </w:rPr>
        <w:t>extensive</w:t>
      </w:r>
      <w:r>
        <w:rPr>
          <w:sz w:val="20"/>
        </w:rPr>
        <w:t xml:space="preserve"> </w:t>
      </w:r>
      <w:r>
        <w:rPr>
          <w:w w:val="60"/>
          <w:sz w:val="20"/>
        </w:rPr>
        <w:t>swamp</w:t>
      </w:r>
      <w:r>
        <w:rPr>
          <w:sz w:val="20"/>
        </w:rPr>
        <w:t xml:space="preserve"> </w:t>
      </w:r>
      <w:r>
        <w:rPr>
          <w:w w:val="60"/>
          <w:sz w:val="20"/>
        </w:rPr>
        <w:t>and</w:t>
      </w:r>
      <w:r>
        <w:rPr>
          <w:sz w:val="20"/>
        </w:rPr>
        <w:t xml:space="preserve"> </w:t>
      </w:r>
      <w:r>
        <w:rPr>
          <w:w w:val="60"/>
          <w:sz w:val="20"/>
        </w:rPr>
        <w:t>wetland</w:t>
      </w:r>
      <w:r>
        <w:rPr>
          <w:sz w:val="20"/>
        </w:rPr>
        <w:t xml:space="preserve"> </w:t>
      </w:r>
      <w:r>
        <w:rPr>
          <w:w w:val="60"/>
          <w:sz w:val="20"/>
        </w:rPr>
        <w:t>reclamation</w:t>
      </w:r>
      <w:r>
        <w:rPr>
          <w:sz w:val="20"/>
        </w:rPr>
        <w:t xml:space="preserve"> </w:t>
      </w:r>
      <w:r>
        <w:rPr>
          <w:w w:val="60"/>
          <w:sz w:val="20"/>
        </w:rPr>
        <w:t>which</w:t>
      </w:r>
      <w:r>
        <w:rPr>
          <w:sz w:val="20"/>
        </w:rPr>
        <w:t xml:space="preserve"> </w:t>
      </w:r>
      <w:r>
        <w:rPr>
          <w:w w:val="60"/>
          <w:sz w:val="20"/>
        </w:rPr>
        <w:t>resulted</w:t>
      </w:r>
      <w:r>
        <w:rPr>
          <w:sz w:val="20"/>
        </w:rPr>
        <w:t xml:space="preserve"> </w:t>
      </w:r>
      <w:r>
        <w:rPr>
          <w:w w:val="60"/>
          <w:sz w:val="20"/>
        </w:rPr>
        <w:t>into</w:t>
      </w:r>
      <w:r>
        <w:rPr>
          <w:sz w:val="20"/>
        </w:rPr>
        <w:t xml:space="preserve"> </w:t>
      </w:r>
      <w:r>
        <w:rPr>
          <w:w w:val="60"/>
          <w:sz w:val="20"/>
        </w:rPr>
        <w:t>lowered</w:t>
      </w:r>
      <w:r>
        <w:rPr>
          <w:sz w:val="20"/>
        </w:rPr>
        <w:t xml:space="preserve"> </w:t>
      </w:r>
      <w:r>
        <w:rPr>
          <w:w w:val="60"/>
          <w:sz w:val="20"/>
        </w:rPr>
        <w:t>water table hence limited</w:t>
      </w:r>
      <w:r>
        <w:rPr>
          <w:sz w:val="20"/>
        </w:rPr>
        <w:t xml:space="preserve"> </w:t>
      </w:r>
      <w:r>
        <w:rPr>
          <w:w w:val="60"/>
          <w:sz w:val="20"/>
        </w:rPr>
        <w:t>domestic</w:t>
      </w:r>
      <w:r>
        <w:rPr>
          <w:sz w:val="20"/>
        </w:rPr>
        <w:t xml:space="preserve"> </w:t>
      </w:r>
      <w:r>
        <w:rPr>
          <w:w w:val="60"/>
          <w:sz w:val="20"/>
        </w:rPr>
        <w:t>water.</w:t>
      </w:r>
    </w:p>
    <w:p w:rsidR="00E5575B" w:rsidRDefault="00D512E5">
      <w:pPr>
        <w:pStyle w:val="ListParagraph"/>
        <w:numPr>
          <w:ilvl w:val="1"/>
          <w:numId w:val="83"/>
        </w:numPr>
        <w:tabs>
          <w:tab w:val="left" w:pos="1805"/>
        </w:tabs>
        <w:spacing w:before="1"/>
        <w:ind w:right="2070" w:firstLine="0"/>
        <w:rPr>
          <w:sz w:val="20"/>
        </w:rPr>
      </w:pPr>
      <w:r>
        <w:rPr>
          <w:w w:val="60"/>
          <w:sz w:val="20"/>
        </w:rPr>
        <w:t>There</w:t>
      </w:r>
      <w:r>
        <w:rPr>
          <w:sz w:val="20"/>
        </w:rPr>
        <w:t xml:space="preserve"> </w:t>
      </w:r>
      <w:r>
        <w:rPr>
          <w:w w:val="60"/>
          <w:sz w:val="20"/>
        </w:rPr>
        <w:t>are</w:t>
      </w:r>
      <w:r>
        <w:rPr>
          <w:sz w:val="20"/>
        </w:rPr>
        <w:t xml:space="preserve"> </w:t>
      </w:r>
      <w:r>
        <w:rPr>
          <w:w w:val="60"/>
          <w:sz w:val="20"/>
        </w:rPr>
        <w:t>unproductive</w:t>
      </w:r>
      <w:r>
        <w:rPr>
          <w:sz w:val="20"/>
        </w:rPr>
        <w:t xml:space="preserve"> </w:t>
      </w:r>
      <w:r>
        <w:rPr>
          <w:w w:val="60"/>
          <w:sz w:val="20"/>
        </w:rPr>
        <w:t>and</w:t>
      </w:r>
      <w:r>
        <w:rPr>
          <w:sz w:val="20"/>
        </w:rPr>
        <w:t xml:space="preserve"> </w:t>
      </w:r>
      <w:r>
        <w:rPr>
          <w:w w:val="60"/>
          <w:sz w:val="20"/>
        </w:rPr>
        <w:t>arid</w:t>
      </w:r>
      <w:r>
        <w:rPr>
          <w:spacing w:val="13"/>
          <w:sz w:val="20"/>
        </w:rPr>
        <w:t xml:space="preserve"> </w:t>
      </w:r>
      <w:r>
        <w:rPr>
          <w:w w:val="60"/>
          <w:sz w:val="20"/>
        </w:rPr>
        <w:t>land</w:t>
      </w:r>
      <w:r>
        <w:rPr>
          <w:sz w:val="20"/>
        </w:rPr>
        <w:t xml:space="preserve"> </w:t>
      </w:r>
      <w:r>
        <w:rPr>
          <w:w w:val="60"/>
          <w:sz w:val="20"/>
        </w:rPr>
        <w:t>like</w:t>
      </w:r>
      <w:r>
        <w:rPr>
          <w:sz w:val="20"/>
        </w:rPr>
        <w:t xml:space="preserve"> </w:t>
      </w:r>
      <w:r>
        <w:rPr>
          <w:w w:val="60"/>
          <w:sz w:val="20"/>
        </w:rPr>
        <w:t>Kiboga,</w:t>
      </w:r>
      <w:r>
        <w:rPr>
          <w:sz w:val="20"/>
        </w:rPr>
        <w:t xml:space="preserve"> </w:t>
      </w:r>
      <w:r>
        <w:rPr>
          <w:w w:val="60"/>
          <w:sz w:val="20"/>
        </w:rPr>
        <w:t>Soroti</w:t>
      </w:r>
      <w:r>
        <w:rPr>
          <w:sz w:val="20"/>
        </w:rPr>
        <w:t xml:space="preserve"> </w:t>
      </w:r>
      <w:r>
        <w:rPr>
          <w:w w:val="60"/>
          <w:sz w:val="20"/>
        </w:rPr>
        <w:t>and</w:t>
      </w:r>
      <w:r>
        <w:rPr>
          <w:sz w:val="20"/>
        </w:rPr>
        <w:t xml:space="preserve"> </w:t>
      </w:r>
      <w:r>
        <w:rPr>
          <w:w w:val="60"/>
          <w:sz w:val="20"/>
        </w:rPr>
        <w:t>Luwero</w:t>
      </w:r>
      <w:r>
        <w:rPr>
          <w:sz w:val="20"/>
        </w:rPr>
        <w:t xml:space="preserve"> </w:t>
      </w:r>
      <w:r>
        <w:rPr>
          <w:w w:val="60"/>
          <w:sz w:val="20"/>
        </w:rPr>
        <w:t>due</w:t>
      </w:r>
      <w:r>
        <w:rPr>
          <w:sz w:val="20"/>
        </w:rPr>
        <w:t xml:space="preserve"> </w:t>
      </w:r>
      <w:r>
        <w:rPr>
          <w:w w:val="60"/>
          <w:sz w:val="20"/>
        </w:rPr>
        <w:t>to</w:t>
      </w:r>
      <w:r>
        <w:rPr>
          <w:sz w:val="20"/>
        </w:rPr>
        <w:t xml:space="preserve"> </w:t>
      </w:r>
      <w:r>
        <w:rPr>
          <w:w w:val="60"/>
          <w:sz w:val="20"/>
        </w:rPr>
        <w:t>massive</w:t>
      </w:r>
      <w:r>
        <w:rPr>
          <w:sz w:val="20"/>
        </w:rPr>
        <w:t xml:space="preserve"> </w:t>
      </w:r>
      <w:r>
        <w:rPr>
          <w:w w:val="60"/>
          <w:sz w:val="20"/>
        </w:rPr>
        <w:t>swamp</w:t>
      </w:r>
      <w:r>
        <w:rPr>
          <w:sz w:val="20"/>
        </w:rPr>
        <w:t xml:space="preserve"> </w:t>
      </w:r>
      <w:r>
        <w:rPr>
          <w:w w:val="60"/>
          <w:sz w:val="20"/>
        </w:rPr>
        <w:t>draining,</w:t>
      </w:r>
      <w:r>
        <w:rPr>
          <w:spacing w:val="22"/>
          <w:sz w:val="20"/>
        </w:rPr>
        <w:t xml:space="preserve"> </w:t>
      </w:r>
      <w:r>
        <w:rPr>
          <w:w w:val="60"/>
          <w:sz w:val="20"/>
        </w:rPr>
        <w:t>bush</w:t>
      </w:r>
      <w:r>
        <w:rPr>
          <w:sz w:val="20"/>
        </w:rPr>
        <w:t xml:space="preserve"> </w:t>
      </w:r>
      <w:r>
        <w:rPr>
          <w:w w:val="60"/>
          <w:sz w:val="20"/>
        </w:rPr>
        <w:t>burning</w:t>
      </w:r>
      <w:r>
        <w:rPr>
          <w:spacing w:val="11"/>
          <w:sz w:val="20"/>
        </w:rPr>
        <w:t xml:space="preserve"> </w:t>
      </w:r>
      <w:r>
        <w:rPr>
          <w:w w:val="60"/>
          <w:sz w:val="20"/>
        </w:rPr>
        <w:t>and</w:t>
      </w:r>
      <w:r>
        <w:rPr>
          <w:sz w:val="20"/>
        </w:rPr>
        <w:t xml:space="preserve"> </w:t>
      </w:r>
      <w:r>
        <w:rPr>
          <w:w w:val="60"/>
          <w:sz w:val="20"/>
        </w:rPr>
        <w:t>deforestation</w:t>
      </w:r>
      <w:r>
        <w:rPr>
          <w:spacing w:val="13"/>
          <w:sz w:val="20"/>
        </w:rPr>
        <w:t xml:space="preserve"> </w:t>
      </w:r>
      <w:r>
        <w:rPr>
          <w:w w:val="60"/>
          <w:sz w:val="20"/>
        </w:rPr>
        <w:t>which</w:t>
      </w:r>
      <w:r>
        <w:rPr>
          <w:sz w:val="20"/>
        </w:rPr>
        <w:t xml:space="preserve"> </w:t>
      </w:r>
      <w:r>
        <w:rPr>
          <w:w w:val="60"/>
          <w:sz w:val="20"/>
        </w:rPr>
        <w:t>has</w:t>
      </w:r>
      <w:r>
        <w:rPr>
          <w:sz w:val="20"/>
        </w:rPr>
        <w:t xml:space="preserve"> </w:t>
      </w:r>
      <w:r>
        <w:rPr>
          <w:w w:val="60"/>
          <w:sz w:val="20"/>
        </w:rPr>
        <w:t>led</w:t>
      </w:r>
      <w:r>
        <w:rPr>
          <w:sz w:val="20"/>
        </w:rPr>
        <w:t xml:space="preserve"> </w:t>
      </w:r>
      <w:r>
        <w:rPr>
          <w:w w:val="60"/>
          <w:sz w:val="20"/>
        </w:rPr>
        <w:t>to</w:t>
      </w:r>
      <w:r>
        <w:rPr>
          <w:sz w:val="20"/>
        </w:rPr>
        <w:t xml:space="preserve"> </w:t>
      </w:r>
      <w:r>
        <w:rPr>
          <w:w w:val="60"/>
          <w:sz w:val="20"/>
        </w:rPr>
        <w:t>the</w:t>
      </w:r>
      <w:r>
        <w:rPr>
          <w:sz w:val="20"/>
        </w:rPr>
        <w:t xml:space="preserve"> </w:t>
      </w:r>
      <w:r>
        <w:rPr>
          <w:w w:val="60"/>
          <w:sz w:val="20"/>
        </w:rPr>
        <w:t>wide</w:t>
      </w:r>
      <w:r>
        <w:rPr>
          <w:sz w:val="20"/>
        </w:rPr>
        <w:t xml:space="preserve"> </w:t>
      </w:r>
      <w:r>
        <w:rPr>
          <w:w w:val="60"/>
          <w:sz w:val="20"/>
        </w:rPr>
        <w:t>spread</w:t>
      </w:r>
      <w:r>
        <w:rPr>
          <w:sz w:val="20"/>
        </w:rPr>
        <w:t xml:space="preserve"> </w:t>
      </w:r>
      <w:r>
        <w:rPr>
          <w:w w:val="60"/>
          <w:sz w:val="20"/>
        </w:rPr>
        <w:t>of</w:t>
      </w:r>
      <w:r>
        <w:rPr>
          <w:sz w:val="20"/>
        </w:rPr>
        <w:t xml:space="preserve"> </w:t>
      </w:r>
      <w:r>
        <w:rPr>
          <w:w w:val="60"/>
          <w:sz w:val="20"/>
        </w:rPr>
        <w:t>desertification</w:t>
      </w:r>
      <w:r>
        <w:rPr>
          <w:sz w:val="20"/>
        </w:rPr>
        <w:t xml:space="preserve"> </w:t>
      </w:r>
      <w:r>
        <w:rPr>
          <w:w w:val="60"/>
          <w:sz w:val="20"/>
        </w:rPr>
        <w:t>and</w:t>
      </w:r>
      <w:r>
        <w:rPr>
          <w:sz w:val="20"/>
        </w:rPr>
        <w:t xml:space="preserve"> </w:t>
      </w:r>
      <w:r>
        <w:rPr>
          <w:w w:val="60"/>
          <w:sz w:val="20"/>
        </w:rPr>
        <w:t>late</w:t>
      </w:r>
      <w:r>
        <w:rPr>
          <w:sz w:val="20"/>
        </w:rPr>
        <w:t xml:space="preserve"> </w:t>
      </w:r>
      <w:r>
        <w:rPr>
          <w:w w:val="60"/>
          <w:sz w:val="20"/>
        </w:rPr>
        <w:t>and</w:t>
      </w:r>
      <w:r>
        <w:rPr>
          <w:sz w:val="20"/>
        </w:rPr>
        <w:t xml:space="preserve"> </w:t>
      </w:r>
      <w:r>
        <w:rPr>
          <w:w w:val="60"/>
          <w:sz w:val="20"/>
        </w:rPr>
        <w:t>low</w:t>
      </w:r>
      <w:r>
        <w:rPr>
          <w:sz w:val="20"/>
        </w:rPr>
        <w:t xml:space="preserve"> </w:t>
      </w:r>
      <w:r>
        <w:rPr>
          <w:w w:val="60"/>
          <w:sz w:val="20"/>
        </w:rPr>
        <w:t>rain</w:t>
      </w:r>
      <w:r>
        <w:rPr>
          <w:sz w:val="20"/>
        </w:rPr>
        <w:t xml:space="preserve"> </w:t>
      </w:r>
      <w:r>
        <w:rPr>
          <w:w w:val="60"/>
          <w:sz w:val="20"/>
        </w:rPr>
        <w:t>fall</w:t>
      </w:r>
      <w:r>
        <w:rPr>
          <w:sz w:val="20"/>
        </w:rPr>
        <w:t xml:space="preserve"> </w:t>
      </w:r>
      <w:r>
        <w:rPr>
          <w:w w:val="60"/>
          <w:sz w:val="20"/>
        </w:rPr>
        <w:t>totals.</w:t>
      </w:r>
    </w:p>
    <w:p w:rsidR="00E5575B" w:rsidRDefault="00D512E5">
      <w:pPr>
        <w:pStyle w:val="ListParagraph"/>
        <w:numPr>
          <w:ilvl w:val="1"/>
          <w:numId w:val="83"/>
        </w:numPr>
        <w:tabs>
          <w:tab w:val="left" w:pos="1805"/>
        </w:tabs>
        <w:spacing w:before="1"/>
        <w:ind w:right="2070" w:firstLine="0"/>
        <w:rPr>
          <w:sz w:val="20"/>
        </w:rPr>
      </w:pPr>
      <w:r>
        <w:rPr>
          <w:w w:val="60"/>
          <w:sz w:val="20"/>
        </w:rPr>
        <w:t>There</w:t>
      </w:r>
      <w:r>
        <w:rPr>
          <w:spacing w:val="-9"/>
          <w:sz w:val="20"/>
        </w:rPr>
        <w:t xml:space="preserve"> </w:t>
      </w:r>
      <w:r>
        <w:rPr>
          <w:w w:val="60"/>
          <w:sz w:val="20"/>
        </w:rPr>
        <w:t>is</w:t>
      </w:r>
      <w:r>
        <w:rPr>
          <w:spacing w:val="-11"/>
          <w:sz w:val="20"/>
        </w:rPr>
        <w:t xml:space="preserve"> </w:t>
      </w:r>
      <w:r>
        <w:rPr>
          <w:w w:val="60"/>
          <w:sz w:val="20"/>
        </w:rPr>
        <w:t>reduction</w:t>
      </w:r>
      <w:r>
        <w:rPr>
          <w:spacing w:val="-9"/>
          <w:sz w:val="20"/>
        </w:rPr>
        <w:t xml:space="preserve"> </w:t>
      </w:r>
      <w:r>
        <w:rPr>
          <w:w w:val="60"/>
          <w:sz w:val="20"/>
        </w:rPr>
        <w:t>of</w:t>
      </w:r>
      <w:r>
        <w:rPr>
          <w:spacing w:val="-10"/>
          <w:sz w:val="20"/>
        </w:rPr>
        <w:t xml:space="preserve"> </w:t>
      </w:r>
      <w:r>
        <w:rPr>
          <w:w w:val="60"/>
          <w:sz w:val="20"/>
        </w:rPr>
        <w:t>soil</w:t>
      </w:r>
      <w:r>
        <w:rPr>
          <w:spacing w:val="-12"/>
          <w:sz w:val="20"/>
        </w:rPr>
        <w:t xml:space="preserve"> </w:t>
      </w:r>
      <w:r>
        <w:rPr>
          <w:w w:val="60"/>
          <w:sz w:val="20"/>
        </w:rPr>
        <w:t>productivity</w:t>
      </w:r>
      <w:r>
        <w:rPr>
          <w:spacing w:val="-8"/>
          <w:sz w:val="20"/>
        </w:rPr>
        <w:t xml:space="preserve"> </w:t>
      </w:r>
      <w:r>
        <w:rPr>
          <w:w w:val="60"/>
          <w:sz w:val="20"/>
        </w:rPr>
        <w:t>due</w:t>
      </w:r>
      <w:r>
        <w:rPr>
          <w:spacing w:val="-10"/>
          <w:sz w:val="20"/>
        </w:rPr>
        <w:t xml:space="preserve"> </w:t>
      </w:r>
      <w:r>
        <w:rPr>
          <w:w w:val="60"/>
          <w:sz w:val="20"/>
        </w:rPr>
        <w:t>to</w:t>
      </w:r>
      <w:r>
        <w:rPr>
          <w:spacing w:val="-8"/>
          <w:sz w:val="20"/>
        </w:rPr>
        <w:t xml:space="preserve"> </w:t>
      </w:r>
      <w:r>
        <w:rPr>
          <w:w w:val="60"/>
          <w:sz w:val="20"/>
        </w:rPr>
        <w:t>soil</w:t>
      </w:r>
      <w:r>
        <w:rPr>
          <w:spacing w:val="-8"/>
          <w:sz w:val="20"/>
        </w:rPr>
        <w:t xml:space="preserve"> </w:t>
      </w:r>
      <w:r>
        <w:rPr>
          <w:w w:val="60"/>
          <w:sz w:val="20"/>
        </w:rPr>
        <w:t>erosion,</w:t>
      </w:r>
      <w:r>
        <w:rPr>
          <w:spacing w:val="-8"/>
          <w:sz w:val="20"/>
        </w:rPr>
        <w:t xml:space="preserve"> </w:t>
      </w:r>
      <w:r>
        <w:rPr>
          <w:w w:val="60"/>
          <w:sz w:val="20"/>
        </w:rPr>
        <w:t>leaching,</w:t>
      </w:r>
      <w:r>
        <w:rPr>
          <w:spacing w:val="-10"/>
          <w:sz w:val="20"/>
        </w:rPr>
        <w:t xml:space="preserve"> </w:t>
      </w:r>
      <w:r>
        <w:rPr>
          <w:w w:val="60"/>
          <w:sz w:val="20"/>
        </w:rPr>
        <w:t>gulley</w:t>
      </w:r>
      <w:r>
        <w:rPr>
          <w:spacing w:val="-8"/>
          <w:sz w:val="20"/>
        </w:rPr>
        <w:t xml:space="preserve"> </w:t>
      </w:r>
      <w:r>
        <w:rPr>
          <w:w w:val="60"/>
          <w:sz w:val="20"/>
        </w:rPr>
        <w:t>development,</w:t>
      </w:r>
      <w:r>
        <w:rPr>
          <w:spacing w:val="-8"/>
          <w:sz w:val="20"/>
        </w:rPr>
        <w:t xml:space="preserve"> </w:t>
      </w:r>
      <w:r>
        <w:rPr>
          <w:w w:val="60"/>
          <w:sz w:val="20"/>
        </w:rPr>
        <w:t>over</w:t>
      </w:r>
      <w:r>
        <w:rPr>
          <w:sz w:val="20"/>
        </w:rPr>
        <w:t xml:space="preserve"> </w:t>
      </w:r>
      <w:r>
        <w:rPr>
          <w:w w:val="60"/>
          <w:sz w:val="20"/>
        </w:rPr>
        <w:t>cultivation</w:t>
      </w:r>
      <w:r>
        <w:rPr>
          <w:spacing w:val="-2"/>
          <w:sz w:val="20"/>
        </w:rPr>
        <w:t xml:space="preserve"> </w:t>
      </w:r>
      <w:r>
        <w:rPr>
          <w:w w:val="60"/>
          <w:sz w:val="20"/>
        </w:rPr>
        <w:t>and</w:t>
      </w:r>
      <w:r>
        <w:rPr>
          <w:spacing w:val="-2"/>
          <w:sz w:val="20"/>
        </w:rPr>
        <w:t xml:space="preserve"> </w:t>
      </w:r>
      <w:r>
        <w:rPr>
          <w:w w:val="60"/>
          <w:sz w:val="20"/>
        </w:rPr>
        <w:t>overgrazing</w:t>
      </w:r>
      <w:r>
        <w:rPr>
          <w:spacing w:val="-2"/>
          <w:sz w:val="20"/>
        </w:rPr>
        <w:t xml:space="preserve"> </w:t>
      </w:r>
      <w:r>
        <w:rPr>
          <w:w w:val="60"/>
          <w:sz w:val="20"/>
        </w:rPr>
        <w:t>which</w:t>
      </w:r>
      <w:r>
        <w:rPr>
          <w:sz w:val="20"/>
        </w:rPr>
        <w:t xml:space="preserve"> </w:t>
      </w:r>
      <w:r>
        <w:rPr>
          <w:w w:val="60"/>
          <w:sz w:val="20"/>
        </w:rPr>
        <w:t>has</w:t>
      </w:r>
      <w:r>
        <w:rPr>
          <w:spacing w:val="-2"/>
          <w:sz w:val="20"/>
        </w:rPr>
        <w:t xml:space="preserve"> </w:t>
      </w:r>
      <w:r>
        <w:rPr>
          <w:w w:val="60"/>
          <w:sz w:val="20"/>
        </w:rPr>
        <w:t>led</w:t>
      </w:r>
      <w:r>
        <w:rPr>
          <w:spacing w:val="-2"/>
          <w:sz w:val="20"/>
        </w:rPr>
        <w:t xml:space="preserve"> </w:t>
      </w:r>
      <w:r>
        <w:rPr>
          <w:w w:val="60"/>
          <w:sz w:val="20"/>
        </w:rPr>
        <w:t>to</w:t>
      </w:r>
      <w:r>
        <w:rPr>
          <w:spacing w:val="-2"/>
          <w:sz w:val="20"/>
        </w:rPr>
        <w:t xml:space="preserve"> </w:t>
      </w:r>
      <w:r>
        <w:rPr>
          <w:w w:val="60"/>
          <w:sz w:val="20"/>
        </w:rPr>
        <w:t>deterioration</w:t>
      </w:r>
      <w:r>
        <w:rPr>
          <w:sz w:val="20"/>
        </w:rPr>
        <w:t xml:space="preserve"> </w:t>
      </w:r>
      <w:r>
        <w:rPr>
          <w:w w:val="60"/>
          <w:sz w:val="20"/>
        </w:rPr>
        <w:t>of</w:t>
      </w:r>
      <w:r>
        <w:rPr>
          <w:sz w:val="20"/>
        </w:rPr>
        <w:t xml:space="preserve"> </w:t>
      </w:r>
      <w:r>
        <w:rPr>
          <w:w w:val="60"/>
          <w:sz w:val="20"/>
        </w:rPr>
        <w:t>the</w:t>
      </w:r>
      <w:r>
        <w:rPr>
          <w:sz w:val="20"/>
        </w:rPr>
        <w:t xml:space="preserve"> </w:t>
      </w:r>
      <w:r>
        <w:rPr>
          <w:w w:val="60"/>
          <w:sz w:val="20"/>
        </w:rPr>
        <w:t>soil</w:t>
      </w:r>
      <w:r>
        <w:rPr>
          <w:sz w:val="20"/>
        </w:rPr>
        <w:t xml:space="preserve"> </w:t>
      </w:r>
      <w:r>
        <w:rPr>
          <w:w w:val="60"/>
          <w:sz w:val="20"/>
        </w:rPr>
        <w:t>structure</w:t>
      </w:r>
      <w:r>
        <w:rPr>
          <w:sz w:val="20"/>
        </w:rPr>
        <w:t xml:space="preserve"> </w:t>
      </w:r>
      <w:r>
        <w:rPr>
          <w:w w:val="60"/>
          <w:sz w:val="20"/>
        </w:rPr>
        <w:t>hence</w:t>
      </w:r>
      <w:r>
        <w:rPr>
          <w:sz w:val="20"/>
        </w:rPr>
        <w:t xml:space="preserve"> </w:t>
      </w:r>
      <w:r>
        <w:rPr>
          <w:w w:val="60"/>
          <w:sz w:val="20"/>
        </w:rPr>
        <w:t>low</w:t>
      </w:r>
      <w:r>
        <w:rPr>
          <w:sz w:val="20"/>
        </w:rPr>
        <w:t xml:space="preserve"> </w:t>
      </w:r>
      <w:r>
        <w:rPr>
          <w:w w:val="60"/>
          <w:sz w:val="20"/>
        </w:rPr>
        <w:t>output</w:t>
      </w:r>
      <w:r>
        <w:rPr>
          <w:sz w:val="20"/>
        </w:rPr>
        <w:t xml:space="preserve"> </w:t>
      </w:r>
      <w:r>
        <w:rPr>
          <w:w w:val="60"/>
          <w:sz w:val="20"/>
        </w:rPr>
        <w:t>of</w:t>
      </w:r>
      <w:r>
        <w:rPr>
          <w:sz w:val="20"/>
        </w:rPr>
        <w:t xml:space="preserve"> </w:t>
      </w:r>
      <w:r>
        <w:rPr>
          <w:w w:val="60"/>
          <w:sz w:val="20"/>
        </w:rPr>
        <w:t>cabbages</w:t>
      </w:r>
      <w:r>
        <w:rPr>
          <w:spacing w:val="-6"/>
          <w:sz w:val="20"/>
        </w:rPr>
        <w:t xml:space="preserve"> </w:t>
      </w:r>
      <w:r>
        <w:rPr>
          <w:w w:val="60"/>
          <w:sz w:val="20"/>
        </w:rPr>
        <w:t>in</w:t>
      </w:r>
      <w:r>
        <w:rPr>
          <w:sz w:val="20"/>
        </w:rPr>
        <w:t xml:space="preserve"> </w:t>
      </w:r>
      <w:r>
        <w:rPr>
          <w:w w:val="60"/>
          <w:sz w:val="20"/>
        </w:rPr>
        <w:t>Kabale,</w:t>
      </w:r>
      <w:r>
        <w:rPr>
          <w:spacing w:val="-3"/>
          <w:sz w:val="20"/>
        </w:rPr>
        <w:t xml:space="preserve"> </w:t>
      </w:r>
      <w:r>
        <w:rPr>
          <w:w w:val="60"/>
          <w:sz w:val="20"/>
        </w:rPr>
        <w:t>Arabica</w:t>
      </w:r>
      <w:r>
        <w:rPr>
          <w:spacing w:val="-2"/>
          <w:sz w:val="20"/>
        </w:rPr>
        <w:t xml:space="preserve"> </w:t>
      </w:r>
      <w:r>
        <w:rPr>
          <w:w w:val="60"/>
          <w:sz w:val="20"/>
        </w:rPr>
        <w:t>coffee</w:t>
      </w:r>
      <w:r>
        <w:rPr>
          <w:spacing w:val="-3"/>
          <w:sz w:val="20"/>
        </w:rPr>
        <w:t xml:space="preserve"> </w:t>
      </w:r>
      <w:r>
        <w:rPr>
          <w:w w:val="60"/>
          <w:sz w:val="20"/>
        </w:rPr>
        <w:t>in</w:t>
      </w:r>
      <w:r>
        <w:rPr>
          <w:sz w:val="20"/>
        </w:rPr>
        <w:t xml:space="preserve"> </w:t>
      </w:r>
      <w:r>
        <w:rPr>
          <w:w w:val="60"/>
          <w:sz w:val="20"/>
        </w:rPr>
        <w:t>Mbale,</w:t>
      </w:r>
      <w:r>
        <w:rPr>
          <w:sz w:val="20"/>
        </w:rPr>
        <w:t xml:space="preserve"> </w:t>
      </w:r>
      <w:r>
        <w:rPr>
          <w:w w:val="60"/>
          <w:sz w:val="20"/>
        </w:rPr>
        <w:t>and</w:t>
      </w:r>
      <w:r>
        <w:rPr>
          <w:sz w:val="20"/>
        </w:rPr>
        <w:t xml:space="preserve"> </w:t>
      </w:r>
      <w:r>
        <w:rPr>
          <w:w w:val="60"/>
          <w:sz w:val="20"/>
        </w:rPr>
        <w:t>maize</w:t>
      </w:r>
      <w:r>
        <w:rPr>
          <w:sz w:val="20"/>
        </w:rPr>
        <w:t xml:space="preserve"> </w:t>
      </w:r>
      <w:r>
        <w:rPr>
          <w:w w:val="60"/>
          <w:sz w:val="20"/>
        </w:rPr>
        <w:t>in</w:t>
      </w:r>
      <w:r>
        <w:rPr>
          <w:sz w:val="20"/>
        </w:rPr>
        <w:t xml:space="preserve"> </w:t>
      </w:r>
      <w:r>
        <w:rPr>
          <w:w w:val="60"/>
          <w:sz w:val="20"/>
        </w:rPr>
        <w:t>Kasese.</w:t>
      </w:r>
    </w:p>
    <w:p w:rsidR="00E5575B" w:rsidRDefault="00D512E5">
      <w:pPr>
        <w:pStyle w:val="ListParagraph"/>
        <w:numPr>
          <w:ilvl w:val="1"/>
          <w:numId w:val="83"/>
        </w:numPr>
        <w:tabs>
          <w:tab w:val="left" w:pos="1805"/>
        </w:tabs>
        <w:spacing w:before="1"/>
        <w:ind w:right="2065" w:firstLine="0"/>
        <w:rPr>
          <w:sz w:val="20"/>
        </w:rPr>
      </w:pPr>
      <w:r>
        <w:rPr>
          <w:w w:val="55"/>
          <w:sz w:val="20"/>
        </w:rPr>
        <w:t>There</w:t>
      </w:r>
      <w:r>
        <w:rPr>
          <w:spacing w:val="-1"/>
          <w:sz w:val="20"/>
        </w:rPr>
        <w:t xml:space="preserve"> </w:t>
      </w:r>
      <w:r>
        <w:rPr>
          <w:w w:val="55"/>
          <w:sz w:val="20"/>
        </w:rPr>
        <w:t>are</w:t>
      </w:r>
      <w:r>
        <w:rPr>
          <w:spacing w:val="-4"/>
          <w:sz w:val="20"/>
        </w:rPr>
        <w:t xml:space="preserve"> </w:t>
      </w:r>
      <w:r>
        <w:rPr>
          <w:w w:val="55"/>
          <w:sz w:val="20"/>
        </w:rPr>
        <w:t>frequent</w:t>
      </w:r>
      <w:r>
        <w:rPr>
          <w:spacing w:val="-1"/>
          <w:sz w:val="20"/>
        </w:rPr>
        <w:t xml:space="preserve"> </w:t>
      </w:r>
      <w:r>
        <w:rPr>
          <w:w w:val="55"/>
          <w:sz w:val="20"/>
        </w:rPr>
        <w:t>communication</w:t>
      </w:r>
      <w:r>
        <w:rPr>
          <w:sz w:val="20"/>
        </w:rPr>
        <w:t xml:space="preserve"> </w:t>
      </w:r>
      <w:r>
        <w:rPr>
          <w:w w:val="55"/>
          <w:sz w:val="20"/>
        </w:rPr>
        <w:t>damages</w:t>
      </w:r>
      <w:r>
        <w:rPr>
          <w:sz w:val="20"/>
        </w:rPr>
        <w:t xml:space="preserve"> </w:t>
      </w:r>
      <w:r>
        <w:rPr>
          <w:w w:val="55"/>
          <w:sz w:val="20"/>
        </w:rPr>
        <w:t>and</w:t>
      </w:r>
      <w:r>
        <w:rPr>
          <w:spacing w:val="-1"/>
          <w:sz w:val="20"/>
        </w:rPr>
        <w:t xml:space="preserve"> </w:t>
      </w:r>
      <w:r>
        <w:rPr>
          <w:w w:val="55"/>
          <w:sz w:val="20"/>
        </w:rPr>
        <w:t>blocks</w:t>
      </w:r>
      <w:r>
        <w:rPr>
          <w:sz w:val="20"/>
        </w:rPr>
        <w:t xml:space="preserve"> </w:t>
      </w:r>
      <w:r>
        <w:rPr>
          <w:w w:val="55"/>
          <w:sz w:val="20"/>
        </w:rPr>
        <w:t>as</w:t>
      </w:r>
      <w:r>
        <w:rPr>
          <w:spacing w:val="-6"/>
          <w:sz w:val="20"/>
        </w:rPr>
        <w:t xml:space="preserve"> </w:t>
      </w:r>
      <w:r>
        <w:rPr>
          <w:w w:val="55"/>
          <w:sz w:val="20"/>
        </w:rPr>
        <w:t>the</w:t>
      </w:r>
      <w:r>
        <w:rPr>
          <w:sz w:val="20"/>
        </w:rPr>
        <w:t xml:space="preserve"> </w:t>
      </w:r>
      <w:r>
        <w:rPr>
          <w:w w:val="55"/>
          <w:sz w:val="20"/>
        </w:rPr>
        <w:t>landslides</w:t>
      </w:r>
      <w:r>
        <w:rPr>
          <w:spacing w:val="-1"/>
          <w:sz w:val="20"/>
        </w:rPr>
        <w:t xml:space="preserve"> </w:t>
      </w:r>
      <w:r>
        <w:rPr>
          <w:w w:val="55"/>
          <w:sz w:val="20"/>
        </w:rPr>
        <w:t>and</w:t>
      </w:r>
      <w:r>
        <w:rPr>
          <w:spacing w:val="-1"/>
          <w:sz w:val="20"/>
        </w:rPr>
        <w:t xml:space="preserve"> </w:t>
      </w:r>
      <w:r>
        <w:rPr>
          <w:w w:val="55"/>
          <w:sz w:val="20"/>
        </w:rPr>
        <w:t>mass</w:t>
      </w:r>
      <w:r>
        <w:rPr>
          <w:spacing w:val="-1"/>
          <w:sz w:val="20"/>
        </w:rPr>
        <w:t xml:space="preserve"> </w:t>
      </w:r>
      <w:r>
        <w:rPr>
          <w:w w:val="55"/>
          <w:sz w:val="20"/>
        </w:rPr>
        <w:t>wasting</w:t>
      </w:r>
      <w:r>
        <w:rPr>
          <w:sz w:val="20"/>
        </w:rPr>
        <w:t xml:space="preserve"> </w:t>
      </w:r>
      <w:r>
        <w:rPr>
          <w:w w:val="55"/>
          <w:sz w:val="20"/>
        </w:rPr>
        <w:t>block</w:t>
      </w:r>
      <w:r>
        <w:rPr>
          <w:spacing w:val="-1"/>
          <w:sz w:val="20"/>
        </w:rPr>
        <w:t xml:space="preserve"> </w:t>
      </w:r>
      <w:r>
        <w:rPr>
          <w:w w:val="55"/>
          <w:sz w:val="20"/>
        </w:rPr>
        <w:t>roads</w:t>
      </w:r>
      <w:r>
        <w:rPr>
          <w:sz w:val="20"/>
        </w:rPr>
        <w:t xml:space="preserve"> </w:t>
      </w:r>
      <w:r>
        <w:rPr>
          <w:w w:val="55"/>
          <w:sz w:val="20"/>
        </w:rPr>
        <w:t>making</w:t>
      </w:r>
      <w:r>
        <w:rPr>
          <w:sz w:val="20"/>
        </w:rPr>
        <w:t xml:space="preserve"> </w:t>
      </w:r>
      <w:r>
        <w:rPr>
          <w:w w:val="55"/>
          <w:sz w:val="20"/>
        </w:rPr>
        <w:t>them</w:t>
      </w:r>
      <w:r>
        <w:rPr>
          <w:sz w:val="20"/>
        </w:rPr>
        <w:t xml:space="preserve"> </w:t>
      </w:r>
      <w:r>
        <w:rPr>
          <w:w w:val="55"/>
          <w:sz w:val="20"/>
        </w:rPr>
        <w:t>impassible</w:t>
      </w:r>
      <w:r>
        <w:rPr>
          <w:sz w:val="20"/>
        </w:rPr>
        <w:t xml:space="preserve"> </w:t>
      </w:r>
      <w:r>
        <w:rPr>
          <w:w w:val="55"/>
          <w:sz w:val="20"/>
        </w:rPr>
        <w:t>and</w:t>
      </w:r>
      <w:r>
        <w:rPr>
          <w:sz w:val="20"/>
        </w:rPr>
        <w:t xml:space="preserve"> </w:t>
      </w:r>
      <w:r>
        <w:rPr>
          <w:w w:val="55"/>
          <w:sz w:val="20"/>
        </w:rPr>
        <w:t>difficult</w:t>
      </w:r>
      <w:r>
        <w:rPr>
          <w:sz w:val="20"/>
        </w:rPr>
        <w:t xml:space="preserve"> </w:t>
      </w:r>
      <w:r>
        <w:rPr>
          <w:w w:val="55"/>
          <w:sz w:val="20"/>
        </w:rPr>
        <w:t>like</w:t>
      </w:r>
      <w:r>
        <w:rPr>
          <w:sz w:val="20"/>
        </w:rPr>
        <w:t xml:space="preserve"> </w:t>
      </w:r>
      <w:r>
        <w:rPr>
          <w:w w:val="55"/>
          <w:sz w:val="20"/>
        </w:rPr>
        <w:t>the</w:t>
      </w:r>
      <w:r>
        <w:rPr>
          <w:sz w:val="20"/>
        </w:rPr>
        <w:t xml:space="preserve"> </w:t>
      </w:r>
      <w:r>
        <w:rPr>
          <w:w w:val="55"/>
          <w:sz w:val="20"/>
        </w:rPr>
        <w:t>Kisoro</w:t>
      </w:r>
      <w:r>
        <w:rPr>
          <w:sz w:val="20"/>
        </w:rPr>
        <w:t xml:space="preserve"> </w:t>
      </w:r>
      <w:r>
        <w:rPr>
          <w:w w:val="55"/>
          <w:sz w:val="20"/>
        </w:rPr>
        <w:t>-</w:t>
      </w:r>
      <w:r>
        <w:rPr>
          <w:sz w:val="20"/>
        </w:rPr>
        <w:t xml:space="preserve"> </w:t>
      </w:r>
      <w:r>
        <w:rPr>
          <w:w w:val="60"/>
          <w:sz w:val="20"/>
        </w:rPr>
        <w:t>Kabale,</w:t>
      </w:r>
      <w:r>
        <w:rPr>
          <w:spacing w:val="-4"/>
          <w:sz w:val="20"/>
        </w:rPr>
        <w:t xml:space="preserve"> </w:t>
      </w:r>
      <w:r>
        <w:rPr>
          <w:w w:val="60"/>
          <w:sz w:val="20"/>
        </w:rPr>
        <w:t>Kabarole</w:t>
      </w:r>
      <w:r>
        <w:rPr>
          <w:spacing w:val="-2"/>
          <w:sz w:val="20"/>
        </w:rPr>
        <w:t xml:space="preserve"> </w:t>
      </w:r>
      <w:r>
        <w:rPr>
          <w:w w:val="60"/>
          <w:sz w:val="20"/>
        </w:rPr>
        <w:t>– Bundibugyo</w:t>
      </w:r>
      <w:r>
        <w:rPr>
          <w:spacing w:val="-2"/>
          <w:sz w:val="20"/>
        </w:rPr>
        <w:t xml:space="preserve"> </w:t>
      </w:r>
      <w:r>
        <w:rPr>
          <w:w w:val="60"/>
          <w:sz w:val="20"/>
        </w:rPr>
        <w:t>and</w:t>
      </w:r>
      <w:r>
        <w:rPr>
          <w:spacing w:val="-2"/>
          <w:sz w:val="20"/>
        </w:rPr>
        <w:t xml:space="preserve"> </w:t>
      </w:r>
      <w:r>
        <w:rPr>
          <w:w w:val="60"/>
          <w:sz w:val="20"/>
        </w:rPr>
        <w:t>Mbale</w:t>
      </w:r>
      <w:r>
        <w:rPr>
          <w:sz w:val="20"/>
        </w:rPr>
        <w:t xml:space="preserve"> </w:t>
      </w:r>
      <w:r>
        <w:rPr>
          <w:w w:val="60"/>
          <w:sz w:val="20"/>
        </w:rPr>
        <w:t>–</w:t>
      </w:r>
      <w:r>
        <w:rPr>
          <w:sz w:val="20"/>
        </w:rPr>
        <w:t xml:space="preserve"> </w:t>
      </w:r>
      <w:r>
        <w:rPr>
          <w:w w:val="60"/>
          <w:sz w:val="20"/>
        </w:rPr>
        <w:t>Kapchorwa</w:t>
      </w:r>
      <w:r>
        <w:rPr>
          <w:sz w:val="20"/>
        </w:rPr>
        <w:t xml:space="preserve"> </w:t>
      </w:r>
      <w:r>
        <w:rPr>
          <w:w w:val="60"/>
          <w:sz w:val="20"/>
        </w:rPr>
        <w:t>roads</w:t>
      </w:r>
      <w:r>
        <w:rPr>
          <w:sz w:val="20"/>
        </w:rPr>
        <w:t xml:space="preserve"> </w:t>
      </w:r>
      <w:r>
        <w:rPr>
          <w:w w:val="60"/>
          <w:sz w:val="20"/>
        </w:rPr>
        <w:t>especially</w:t>
      </w:r>
      <w:r>
        <w:rPr>
          <w:spacing w:val="-1"/>
          <w:sz w:val="20"/>
        </w:rPr>
        <w:t xml:space="preserve"> </w:t>
      </w:r>
      <w:r>
        <w:rPr>
          <w:w w:val="60"/>
          <w:sz w:val="20"/>
        </w:rPr>
        <w:t>during</w:t>
      </w:r>
      <w:r>
        <w:rPr>
          <w:sz w:val="20"/>
        </w:rPr>
        <w:t xml:space="preserve"> </w:t>
      </w:r>
      <w:r>
        <w:rPr>
          <w:w w:val="60"/>
          <w:sz w:val="20"/>
        </w:rPr>
        <w:t>season</w:t>
      </w:r>
      <w:r>
        <w:rPr>
          <w:sz w:val="20"/>
        </w:rPr>
        <w:t xml:space="preserve"> </w:t>
      </w:r>
      <w:r>
        <w:rPr>
          <w:w w:val="60"/>
          <w:sz w:val="20"/>
        </w:rPr>
        <w:t>of</w:t>
      </w:r>
      <w:r>
        <w:rPr>
          <w:sz w:val="20"/>
        </w:rPr>
        <w:t xml:space="preserve"> </w:t>
      </w:r>
      <w:r>
        <w:rPr>
          <w:w w:val="60"/>
          <w:sz w:val="20"/>
        </w:rPr>
        <w:t>heavy</w:t>
      </w:r>
      <w:r>
        <w:rPr>
          <w:sz w:val="20"/>
        </w:rPr>
        <w:t xml:space="preserve"> </w:t>
      </w:r>
      <w:r>
        <w:rPr>
          <w:w w:val="60"/>
          <w:sz w:val="20"/>
        </w:rPr>
        <w:t>rains.</w:t>
      </w:r>
    </w:p>
    <w:p w:rsidR="00E5575B" w:rsidRDefault="00D512E5">
      <w:pPr>
        <w:pStyle w:val="ListParagraph"/>
        <w:numPr>
          <w:ilvl w:val="1"/>
          <w:numId w:val="83"/>
        </w:numPr>
        <w:tabs>
          <w:tab w:val="left" w:pos="1805"/>
        </w:tabs>
        <w:spacing w:before="2"/>
        <w:ind w:right="2062" w:firstLine="0"/>
        <w:rPr>
          <w:sz w:val="20"/>
        </w:rPr>
      </w:pPr>
      <w:r>
        <w:rPr>
          <w:spacing w:val="-4"/>
          <w:w w:val="65"/>
          <w:sz w:val="20"/>
        </w:rPr>
        <w:t>There</w:t>
      </w:r>
      <w:r>
        <w:rPr>
          <w:spacing w:val="-5"/>
          <w:sz w:val="20"/>
        </w:rPr>
        <w:t xml:space="preserve"> </w:t>
      </w:r>
      <w:r>
        <w:rPr>
          <w:spacing w:val="-4"/>
          <w:w w:val="65"/>
          <w:sz w:val="20"/>
        </w:rPr>
        <w:t>is</w:t>
      </w:r>
      <w:r>
        <w:rPr>
          <w:spacing w:val="-2"/>
          <w:sz w:val="20"/>
        </w:rPr>
        <w:t xml:space="preserve"> </w:t>
      </w:r>
      <w:r>
        <w:rPr>
          <w:spacing w:val="-4"/>
          <w:w w:val="65"/>
          <w:sz w:val="20"/>
        </w:rPr>
        <w:t>occurrence</w:t>
      </w:r>
      <w:r>
        <w:rPr>
          <w:spacing w:val="-6"/>
          <w:sz w:val="20"/>
        </w:rPr>
        <w:t xml:space="preserve"> </w:t>
      </w:r>
      <w:r>
        <w:rPr>
          <w:spacing w:val="-4"/>
          <w:w w:val="65"/>
          <w:sz w:val="20"/>
        </w:rPr>
        <w:t>of</w:t>
      </w:r>
      <w:r>
        <w:rPr>
          <w:spacing w:val="-5"/>
          <w:sz w:val="20"/>
        </w:rPr>
        <w:t xml:space="preserve"> </w:t>
      </w:r>
      <w:r>
        <w:rPr>
          <w:spacing w:val="-4"/>
          <w:w w:val="65"/>
          <w:sz w:val="20"/>
        </w:rPr>
        <w:t>famine</w:t>
      </w:r>
      <w:r>
        <w:rPr>
          <w:spacing w:val="-6"/>
          <w:sz w:val="20"/>
        </w:rPr>
        <w:t xml:space="preserve"> </w:t>
      </w:r>
      <w:r>
        <w:rPr>
          <w:spacing w:val="-4"/>
          <w:w w:val="65"/>
          <w:sz w:val="20"/>
        </w:rPr>
        <w:t>and</w:t>
      </w:r>
      <w:r>
        <w:rPr>
          <w:spacing w:val="-6"/>
          <w:sz w:val="20"/>
        </w:rPr>
        <w:t xml:space="preserve"> </w:t>
      </w:r>
      <w:r>
        <w:rPr>
          <w:spacing w:val="-4"/>
          <w:w w:val="65"/>
          <w:sz w:val="20"/>
        </w:rPr>
        <w:t>food</w:t>
      </w:r>
      <w:r>
        <w:rPr>
          <w:spacing w:val="-6"/>
          <w:sz w:val="20"/>
        </w:rPr>
        <w:t xml:space="preserve"> </w:t>
      </w:r>
      <w:r>
        <w:rPr>
          <w:spacing w:val="-4"/>
          <w:w w:val="65"/>
          <w:sz w:val="20"/>
        </w:rPr>
        <w:t>shortage</w:t>
      </w:r>
      <w:r>
        <w:rPr>
          <w:spacing w:val="-6"/>
          <w:sz w:val="20"/>
        </w:rPr>
        <w:t xml:space="preserve"> </w:t>
      </w:r>
      <w:r>
        <w:rPr>
          <w:spacing w:val="-4"/>
          <w:w w:val="65"/>
          <w:sz w:val="20"/>
        </w:rPr>
        <w:t>in</w:t>
      </w:r>
      <w:r>
        <w:rPr>
          <w:spacing w:val="-2"/>
          <w:sz w:val="20"/>
        </w:rPr>
        <w:t xml:space="preserve"> </w:t>
      </w:r>
      <w:r>
        <w:rPr>
          <w:spacing w:val="-4"/>
          <w:w w:val="65"/>
          <w:sz w:val="20"/>
        </w:rPr>
        <w:t>Kabale,</w:t>
      </w:r>
      <w:r>
        <w:rPr>
          <w:spacing w:val="-5"/>
          <w:sz w:val="20"/>
        </w:rPr>
        <w:t xml:space="preserve"> </w:t>
      </w:r>
      <w:r>
        <w:rPr>
          <w:spacing w:val="-4"/>
          <w:w w:val="65"/>
          <w:sz w:val="20"/>
        </w:rPr>
        <w:t>Mpigi</w:t>
      </w:r>
      <w:r>
        <w:rPr>
          <w:spacing w:val="-5"/>
          <w:sz w:val="20"/>
        </w:rPr>
        <w:t xml:space="preserve"> </w:t>
      </w:r>
      <w:r>
        <w:rPr>
          <w:spacing w:val="-4"/>
          <w:w w:val="65"/>
          <w:sz w:val="20"/>
        </w:rPr>
        <w:t>and</w:t>
      </w:r>
      <w:r>
        <w:rPr>
          <w:spacing w:val="-5"/>
          <w:sz w:val="20"/>
        </w:rPr>
        <w:t xml:space="preserve"> </w:t>
      </w:r>
      <w:r>
        <w:rPr>
          <w:spacing w:val="-4"/>
          <w:w w:val="65"/>
          <w:sz w:val="20"/>
        </w:rPr>
        <w:t>Kasese</w:t>
      </w:r>
      <w:r>
        <w:rPr>
          <w:sz w:val="20"/>
        </w:rPr>
        <w:t xml:space="preserve"> </w:t>
      </w:r>
      <w:r>
        <w:rPr>
          <w:spacing w:val="-4"/>
          <w:w w:val="65"/>
          <w:sz w:val="20"/>
        </w:rPr>
        <w:t>because</w:t>
      </w:r>
      <w:r>
        <w:rPr>
          <w:spacing w:val="-2"/>
          <w:sz w:val="20"/>
        </w:rPr>
        <w:t xml:space="preserve"> </w:t>
      </w:r>
      <w:r>
        <w:rPr>
          <w:spacing w:val="-4"/>
          <w:w w:val="65"/>
          <w:sz w:val="20"/>
        </w:rPr>
        <w:t>of</w:t>
      </w:r>
      <w:r>
        <w:rPr>
          <w:spacing w:val="-2"/>
          <w:sz w:val="20"/>
        </w:rPr>
        <w:t xml:space="preserve"> </w:t>
      </w:r>
      <w:r>
        <w:rPr>
          <w:spacing w:val="-4"/>
          <w:w w:val="65"/>
          <w:sz w:val="20"/>
        </w:rPr>
        <w:t>rain</w:t>
      </w:r>
      <w:r>
        <w:rPr>
          <w:sz w:val="20"/>
        </w:rPr>
        <w:t xml:space="preserve"> </w:t>
      </w:r>
      <w:r>
        <w:rPr>
          <w:spacing w:val="-4"/>
          <w:w w:val="65"/>
          <w:sz w:val="20"/>
        </w:rPr>
        <w:t>scarcity,</w:t>
      </w:r>
      <w:r>
        <w:rPr>
          <w:sz w:val="20"/>
        </w:rPr>
        <w:t xml:space="preserve"> </w:t>
      </w:r>
      <w:r>
        <w:rPr>
          <w:spacing w:val="-4"/>
          <w:w w:val="65"/>
          <w:sz w:val="20"/>
        </w:rPr>
        <w:t>low</w:t>
      </w:r>
      <w:r>
        <w:rPr>
          <w:sz w:val="20"/>
        </w:rPr>
        <w:t xml:space="preserve"> </w:t>
      </w:r>
      <w:r>
        <w:rPr>
          <w:spacing w:val="-4"/>
          <w:w w:val="65"/>
          <w:sz w:val="20"/>
        </w:rPr>
        <w:t>soil</w:t>
      </w:r>
      <w:r>
        <w:rPr>
          <w:sz w:val="20"/>
        </w:rPr>
        <w:t xml:space="preserve"> </w:t>
      </w:r>
      <w:r>
        <w:rPr>
          <w:spacing w:val="-4"/>
          <w:w w:val="65"/>
          <w:sz w:val="20"/>
        </w:rPr>
        <w:t>productivity</w:t>
      </w:r>
      <w:r>
        <w:rPr>
          <w:sz w:val="20"/>
        </w:rPr>
        <w:t xml:space="preserve"> </w:t>
      </w:r>
      <w:r>
        <w:rPr>
          <w:spacing w:val="-4"/>
          <w:w w:val="65"/>
          <w:sz w:val="20"/>
        </w:rPr>
        <w:t>and</w:t>
      </w:r>
      <w:r>
        <w:rPr>
          <w:sz w:val="20"/>
        </w:rPr>
        <w:t xml:space="preserve"> </w:t>
      </w:r>
      <w:r>
        <w:rPr>
          <w:spacing w:val="-4"/>
          <w:w w:val="65"/>
          <w:sz w:val="20"/>
        </w:rPr>
        <w:t>loss</w:t>
      </w:r>
      <w:r>
        <w:rPr>
          <w:sz w:val="20"/>
        </w:rPr>
        <w:t xml:space="preserve"> </w:t>
      </w:r>
      <w:r>
        <w:rPr>
          <w:spacing w:val="-4"/>
          <w:w w:val="65"/>
          <w:sz w:val="20"/>
        </w:rPr>
        <w:t>of</w:t>
      </w:r>
      <w:r>
        <w:rPr>
          <w:sz w:val="20"/>
        </w:rPr>
        <w:t xml:space="preserve"> </w:t>
      </w:r>
      <w:r>
        <w:rPr>
          <w:spacing w:val="-4"/>
          <w:w w:val="65"/>
          <w:sz w:val="20"/>
        </w:rPr>
        <w:t>soil</w:t>
      </w:r>
      <w:r>
        <w:rPr>
          <w:spacing w:val="-2"/>
          <w:sz w:val="20"/>
        </w:rPr>
        <w:t xml:space="preserve"> </w:t>
      </w:r>
      <w:r>
        <w:rPr>
          <w:spacing w:val="-4"/>
          <w:w w:val="65"/>
          <w:sz w:val="20"/>
        </w:rPr>
        <w:t>fertility</w:t>
      </w:r>
      <w:r>
        <w:rPr>
          <w:sz w:val="20"/>
        </w:rPr>
        <w:t xml:space="preserve"> </w:t>
      </w:r>
      <w:r>
        <w:rPr>
          <w:spacing w:val="-2"/>
          <w:w w:val="70"/>
          <w:sz w:val="20"/>
        </w:rPr>
        <w:t>which</w:t>
      </w:r>
      <w:r>
        <w:rPr>
          <w:spacing w:val="-8"/>
          <w:w w:val="70"/>
          <w:sz w:val="20"/>
        </w:rPr>
        <w:t xml:space="preserve"> </w:t>
      </w:r>
      <w:r>
        <w:rPr>
          <w:spacing w:val="-2"/>
          <w:w w:val="70"/>
          <w:sz w:val="20"/>
        </w:rPr>
        <w:t>led</w:t>
      </w:r>
      <w:r>
        <w:rPr>
          <w:spacing w:val="-4"/>
          <w:w w:val="70"/>
          <w:sz w:val="20"/>
        </w:rPr>
        <w:t xml:space="preserve"> </w:t>
      </w:r>
      <w:r>
        <w:rPr>
          <w:spacing w:val="-2"/>
          <w:w w:val="70"/>
          <w:sz w:val="20"/>
        </w:rPr>
        <w:t>to</w:t>
      </w:r>
      <w:r>
        <w:rPr>
          <w:spacing w:val="-4"/>
          <w:w w:val="70"/>
          <w:sz w:val="20"/>
        </w:rPr>
        <w:t xml:space="preserve"> </w:t>
      </w:r>
      <w:r>
        <w:rPr>
          <w:spacing w:val="-2"/>
          <w:w w:val="70"/>
          <w:sz w:val="20"/>
        </w:rPr>
        <w:t>human</w:t>
      </w:r>
      <w:r>
        <w:rPr>
          <w:spacing w:val="-4"/>
          <w:w w:val="70"/>
          <w:sz w:val="20"/>
        </w:rPr>
        <w:t xml:space="preserve"> </w:t>
      </w:r>
      <w:r>
        <w:rPr>
          <w:spacing w:val="-2"/>
          <w:w w:val="70"/>
          <w:sz w:val="20"/>
        </w:rPr>
        <w:t>starvation</w:t>
      </w:r>
      <w:r>
        <w:rPr>
          <w:spacing w:val="-7"/>
          <w:w w:val="70"/>
          <w:sz w:val="20"/>
        </w:rPr>
        <w:t xml:space="preserve"> </w:t>
      </w:r>
      <w:r>
        <w:rPr>
          <w:spacing w:val="-2"/>
          <w:w w:val="70"/>
          <w:sz w:val="20"/>
        </w:rPr>
        <w:t>and</w:t>
      </w:r>
      <w:r>
        <w:rPr>
          <w:spacing w:val="-5"/>
          <w:w w:val="70"/>
          <w:sz w:val="20"/>
        </w:rPr>
        <w:t xml:space="preserve"> </w:t>
      </w:r>
      <w:r>
        <w:rPr>
          <w:spacing w:val="-2"/>
          <w:w w:val="70"/>
          <w:sz w:val="20"/>
        </w:rPr>
        <w:t>death.</w:t>
      </w:r>
    </w:p>
    <w:p w:rsidR="00E5575B" w:rsidRDefault="00D512E5">
      <w:pPr>
        <w:pStyle w:val="ListParagraph"/>
        <w:numPr>
          <w:ilvl w:val="1"/>
          <w:numId w:val="83"/>
        </w:numPr>
        <w:tabs>
          <w:tab w:val="left" w:pos="1805"/>
        </w:tabs>
        <w:spacing w:before="1"/>
        <w:ind w:right="2064" w:firstLine="0"/>
        <w:rPr>
          <w:sz w:val="20"/>
        </w:rPr>
      </w:pPr>
      <w:r>
        <w:rPr>
          <w:w w:val="65"/>
          <w:sz w:val="20"/>
        </w:rPr>
        <w:t>There</w:t>
      </w:r>
      <w:r>
        <w:rPr>
          <w:sz w:val="20"/>
        </w:rPr>
        <w:t xml:space="preserve"> </w:t>
      </w:r>
      <w:r>
        <w:rPr>
          <w:w w:val="65"/>
          <w:sz w:val="20"/>
        </w:rPr>
        <w:t>are</w:t>
      </w:r>
      <w:r>
        <w:rPr>
          <w:sz w:val="20"/>
        </w:rPr>
        <w:t xml:space="preserve"> </w:t>
      </w:r>
      <w:r>
        <w:rPr>
          <w:w w:val="65"/>
          <w:sz w:val="20"/>
        </w:rPr>
        <w:t>increased</w:t>
      </w:r>
      <w:r>
        <w:rPr>
          <w:sz w:val="20"/>
        </w:rPr>
        <w:t xml:space="preserve"> </w:t>
      </w:r>
      <w:r>
        <w:rPr>
          <w:w w:val="65"/>
          <w:sz w:val="20"/>
        </w:rPr>
        <w:t>health</w:t>
      </w:r>
      <w:r>
        <w:rPr>
          <w:sz w:val="20"/>
        </w:rPr>
        <w:t xml:space="preserve"> </w:t>
      </w:r>
      <w:r>
        <w:rPr>
          <w:w w:val="65"/>
          <w:sz w:val="20"/>
        </w:rPr>
        <w:t>hazards</w:t>
      </w:r>
      <w:r>
        <w:rPr>
          <w:sz w:val="20"/>
        </w:rPr>
        <w:t xml:space="preserve"> </w:t>
      </w:r>
      <w:r>
        <w:rPr>
          <w:w w:val="65"/>
          <w:sz w:val="20"/>
        </w:rPr>
        <w:t>such</w:t>
      </w:r>
      <w:r>
        <w:rPr>
          <w:sz w:val="20"/>
        </w:rPr>
        <w:t xml:space="preserve"> </w:t>
      </w:r>
      <w:r>
        <w:rPr>
          <w:w w:val="65"/>
          <w:sz w:val="20"/>
        </w:rPr>
        <w:t>as</w:t>
      </w:r>
      <w:r>
        <w:rPr>
          <w:sz w:val="20"/>
        </w:rPr>
        <w:t xml:space="preserve"> </w:t>
      </w:r>
      <w:r>
        <w:rPr>
          <w:w w:val="65"/>
          <w:sz w:val="20"/>
        </w:rPr>
        <w:t>heart</w:t>
      </w:r>
      <w:r>
        <w:rPr>
          <w:sz w:val="20"/>
        </w:rPr>
        <w:t xml:space="preserve"> </w:t>
      </w:r>
      <w:r>
        <w:rPr>
          <w:w w:val="65"/>
          <w:sz w:val="20"/>
        </w:rPr>
        <w:t>diseases</w:t>
      </w:r>
      <w:r>
        <w:rPr>
          <w:sz w:val="20"/>
        </w:rPr>
        <w:t xml:space="preserve"> </w:t>
      </w:r>
      <w:r>
        <w:rPr>
          <w:w w:val="65"/>
          <w:sz w:val="20"/>
        </w:rPr>
        <w:t>and</w:t>
      </w:r>
      <w:r>
        <w:rPr>
          <w:sz w:val="20"/>
        </w:rPr>
        <w:t xml:space="preserve"> </w:t>
      </w:r>
      <w:r>
        <w:rPr>
          <w:w w:val="65"/>
          <w:sz w:val="20"/>
        </w:rPr>
        <w:t>high</w:t>
      </w:r>
      <w:r>
        <w:rPr>
          <w:sz w:val="20"/>
        </w:rPr>
        <w:t xml:space="preserve"> </w:t>
      </w:r>
      <w:r>
        <w:rPr>
          <w:w w:val="65"/>
          <w:sz w:val="20"/>
        </w:rPr>
        <w:t>blood</w:t>
      </w:r>
      <w:r>
        <w:rPr>
          <w:sz w:val="20"/>
        </w:rPr>
        <w:t xml:space="preserve"> </w:t>
      </w:r>
      <w:r>
        <w:rPr>
          <w:w w:val="65"/>
          <w:sz w:val="20"/>
        </w:rPr>
        <w:t>pressure</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pollutant</w:t>
      </w:r>
      <w:r>
        <w:rPr>
          <w:sz w:val="20"/>
        </w:rPr>
        <w:t xml:space="preserve"> </w:t>
      </w:r>
      <w:r>
        <w:rPr>
          <w:w w:val="65"/>
          <w:sz w:val="20"/>
        </w:rPr>
        <w:t>gases</w:t>
      </w:r>
      <w:r>
        <w:rPr>
          <w:sz w:val="20"/>
        </w:rPr>
        <w:t xml:space="preserve"> </w:t>
      </w:r>
      <w:r>
        <w:rPr>
          <w:w w:val="65"/>
          <w:sz w:val="20"/>
        </w:rPr>
        <w:t>like</w:t>
      </w:r>
      <w:r>
        <w:rPr>
          <w:sz w:val="20"/>
        </w:rPr>
        <w:t xml:space="preserve"> </w:t>
      </w:r>
      <w:r>
        <w:rPr>
          <w:w w:val="65"/>
          <w:sz w:val="20"/>
        </w:rPr>
        <w:t>carbon</w:t>
      </w:r>
      <w:r>
        <w:rPr>
          <w:sz w:val="20"/>
        </w:rPr>
        <w:t xml:space="preserve"> </w:t>
      </w:r>
      <w:r>
        <w:rPr>
          <w:w w:val="65"/>
          <w:sz w:val="20"/>
        </w:rPr>
        <w:t>monoxide,</w:t>
      </w:r>
      <w:r>
        <w:rPr>
          <w:sz w:val="20"/>
        </w:rPr>
        <w:t xml:space="preserve"> </w:t>
      </w:r>
      <w:r>
        <w:rPr>
          <w:w w:val="65"/>
          <w:sz w:val="20"/>
        </w:rPr>
        <w:t>lead,</w:t>
      </w:r>
      <w:r>
        <w:rPr>
          <w:sz w:val="20"/>
        </w:rPr>
        <w:t xml:space="preserve"> </w:t>
      </w:r>
      <w:r>
        <w:rPr>
          <w:w w:val="65"/>
          <w:sz w:val="20"/>
        </w:rPr>
        <w:t>ozone</w:t>
      </w:r>
      <w:r>
        <w:rPr>
          <w:spacing w:val="-13"/>
          <w:sz w:val="20"/>
        </w:rPr>
        <w:t xml:space="preserve"> </w:t>
      </w:r>
      <w:r>
        <w:rPr>
          <w:w w:val="65"/>
          <w:sz w:val="20"/>
        </w:rPr>
        <w:t>and</w:t>
      </w:r>
      <w:r>
        <w:rPr>
          <w:spacing w:val="-13"/>
          <w:sz w:val="20"/>
        </w:rPr>
        <w:t xml:space="preserve"> </w:t>
      </w:r>
      <w:r>
        <w:rPr>
          <w:w w:val="65"/>
          <w:sz w:val="20"/>
        </w:rPr>
        <w:t>hydrocarbons</w:t>
      </w:r>
      <w:r>
        <w:rPr>
          <w:spacing w:val="-13"/>
          <w:sz w:val="20"/>
        </w:rPr>
        <w:t xml:space="preserve"> </w:t>
      </w:r>
      <w:r>
        <w:rPr>
          <w:w w:val="65"/>
          <w:sz w:val="20"/>
        </w:rPr>
        <w:t>from</w:t>
      </w:r>
      <w:r>
        <w:rPr>
          <w:spacing w:val="-13"/>
          <w:sz w:val="20"/>
        </w:rPr>
        <w:t xml:space="preserve"> </w:t>
      </w:r>
      <w:r>
        <w:rPr>
          <w:w w:val="65"/>
          <w:sz w:val="20"/>
        </w:rPr>
        <w:t>vehicles</w:t>
      </w:r>
      <w:r>
        <w:rPr>
          <w:spacing w:val="-11"/>
          <w:sz w:val="20"/>
        </w:rPr>
        <w:t xml:space="preserve"> </w:t>
      </w:r>
      <w:r>
        <w:rPr>
          <w:w w:val="65"/>
          <w:sz w:val="20"/>
        </w:rPr>
        <w:t>and</w:t>
      </w:r>
      <w:r>
        <w:rPr>
          <w:spacing w:val="-13"/>
          <w:sz w:val="20"/>
        </w:rPr>
        <w:t xml:space="preserve"> </w:t>
      </w:r>
      <w:r>
        <w:rPr>
          <w:w w:val="65"/>
          <w:sz w:val="20"/>
        </w:rPr>
        <w:t>industrial</w:t>
      </w:r>
      <w:r>
        <w:rPr>
          <w:spacing w:val="-12"/>
          <w:sz w:val="20"/>
        </w:rPr>
        <w:t xml:space="preserve"> </w:t>
      </w:r>
      <w:r>
        <w:rPr>
          <w:w w:val="65"/>
          <w:sz w:val="20"/>
        </w:rPr>
        <w:t>fumes</w:t>
      </w:r>
      <w:r>
        <w:rPr>
          <w:spacing w:val="-13"/>
          <w:sz w:val="20"/>
        </w:rPr>
        <w:t xml:space="preserve"> </w:t>
      </w:r>
      <w:r>
        <w:rPr>
          <w:w w:val="65"/>
          <w:sz w:val="20"/>
        </w:rPr>
        <w:t>which have led to loss</w:t>
      </w:r>
      <w:r>
        <w:rPr>
          <w:spacing w:val="-13"/>
          <w:sz w:val="20"/>
        </w:rPr>
        <w:t xml:space="preserve"> </w:t>
      </w:r>
      <w:r>
        <w:rPr>
          <w:w w:val="65"/>
          <w:sz w:val="20"/>
        </w:rPr>
        <w:t>of people's lives in</w:t>
      </w:r>
      <w:r>
        <w:rPr>
          <w:spacing w:val="-13"/>
          <w:sz w:val="20"/>
        </w:rPr>
        <w:t xml:space="preserve"> </w:t>
      </w:r>
      <w:r>
        <w:rPr>
          <w:w w:val="65"/>
          <w:sz w:val="20"/>
        </w:rPr>
        <w:t>Kampala, Jinja, Mbarara and Mukono.</w:t>
      </w:r>
    </w:p>
    <w:p w:rsidR="00E5575B" w:rsidRDefault="00D512E5">
      <w:pPr>
        <w:pStyle w:val="ListParagraph"/>
        <w:numPr>
          <w:ilvl w:val="1"/>
          <w:numId w:val="83"/>
        </w:numPr>
        <w:tabs>
          <w:tab w:val="left" w:pos="1805"/>
        </w:tabs>
        <w:spacing w:before="2"/>
        <w:ind w:right="2069" w:firstLine="0"/>
        <w:rPr>
          <w:sz w:val="20"/>
        </w:rPr>
      </w:pPr>
      <w:r>
        <w:rPr>
          <w:w w:val="65"/>
          <w:sz w:val="20"/>
        </w:rPr>
        <w:t>There</w:t>
      </w:r>
      <w:r>
        <w:rPr>
          <w:spacing w:val="-13"/>
          <w:sz w:val="20"/>
        </w:rPr>
        <w:t xml:space="preserve"> </w:t>
      </w:r>
      <w:r>
        <w:rPr>
          <w:w w:val="65"/>
          <w:sz w:val="20"/>
        </w:rPr>
        <w:t>is</w:t>
      </w:r>
      <w:r>
        <w:rPr>
          <w:spacing w:val="-10"/>
          <w:sz w:val="20"/>
        </w:rPr>
        <w:t xml:space="preserve"> </w:t>
      </w:r>
      <w:r>
        <w:rPr>
          <w:w w:val="65"/>
          <w:sz w:val="20"/>
        </w:rPr>
        <w:t>loss,</w:t>
      </w:r>
      <w:r>
        <w:rPr>
          <w:spacing w:val="-10"/>
          <w:sz w:val="20"/>
        </w:rPr>
        <w:t xml:space="preserve"> </w:t>
      </w:r>
      <w:r>
        <w:rPr>
          <w:w w:val="65"/>
          <w:sz w:val="20"/>
        </w:rPr>
        <w:t>migration</w:t>
      </w:r>
      <w:r>
        <w:rPr>
          <w:spacing w:val="-10"/>
          <w:sz w:val="20"/>
        </w:rPr>
        <w:t xml:space="preserve"> </w:t>
      </w:r>
      <w:r>
        <w:rPr>
          <w:w w:val="65"/>
          <w:sz w:val="20"/>
        </w:rPr>
        <w:t>and</w:t>
      </w:r>
      <w:r>
        <w:rPr>
          <w:spacing w:val="-11"/>
          <w:sz w:val="20"/>
        </w:rPr>
        <w:t xml:space="preserve"> </w:t>
      </w:r>
      <w:r>
        <w:rPr>
          <w:w w:val="65"/>
          <w:sz w:val="20"/>
        </w:rPr>
        <w:t>reduction</w:t>
      </w:r>
      <w:r>
        <w:rPr>
          <w:spacing w:val="-13"/>
          <w:sz w:val="20"/>
        </w:rPr>
        <w:t xml:space="preserve"> </w:t>
      </w:r>
      <w:r>
        <w:rPr>
          <w:w w:val="65"/>
          <w:sz w:val="20"/>
        </w:rPr>
        <w:t>of</w:t>
      </w:r>
      <w:r>
        <w:rPr>
          <w:spacing w:val="-12"/>
          <w:sz w:val="20"/>
        </w:rPr>
        <w:t xml:space="preserve"> </w:t>
      </w:r>
      <w:r>
        <w:rPr>
          <w:w w:val="65"/>
          <w:sz w:val="20"/>
        </w:rPr>
        <w:t>wild</w:t>
      </w:r>
      <w:r>
        <w:rPr>
          <w:spacing w:val="-13"/>
          <w:sz w:val="20"/>
        </w:rPr>
        <w:t xml:space="preserve"> </w:t>
      </w:r>
      <w:r>
        <w:rPr>
          <w:w w:val="65"/>
          <w:sz w:val="20"/>
        </w:rPr>
        <w:t>animals</w:t>
      </w:r>
      <w:r>
        <w:rPr>
          <w:spacing w:val="-13"/>
          <w:sz w:val="20"/>
        </w:rPr>
        <w:t xml:space="preserve"> </w:t>
      </w:r>
      <w:r>
        <w:rPr>
          <w:w w:val="65"/>
          <w:sz w:val="20"/>
        </w:rPr>
        <w:t>like</w:t>
      </w:r>
      <w:r>
        <w:rPr>
          <w:spacing w:val="-13"/>
          <w:sz w:val="20"/>
        </w:rPr>
        <w:t xml:space="preserve"> </w:t>
      </w:r>
      <w:r>
        <w:rPr>
          <w:w w:val="65"/>
          <w:sz w:val="20"/>
        </w:rPr>
        <w:t>Lions,</w:t>
      </w:r>
      <w:r>
        <w:rPr>
          <w:spacing w:val="-12"/>
          <w:sz w:val="20"/>
        </w:rPr>
        <w:t xml:space="preserve"> </w:t>
      </w:r>
      <w:r>
        <w:rPr>
          <w:w w:val="65"/>
          <w:sz w:val="20"/>
        </w:rPr>
        <w:t>antelopes,</w:t>
      </w:r>
      <w:r>
        <w:rPr>
          <w:spacing w:val="-10"/>
          <w:sz w:val="20"/>
        </w:rPr>
        <w:t xml:space="preserve"> </w:t>
      </w:r>
      <w:r>
        <w:rPr>
          <w:w w:val="65"/>
          <w:sz w:val="20"/>
        </w:rPr>
        <w:t>monkeys,</w:t>
      </w:r>
      <w:r>
        <w:rPr>
          <w:spacing w:val="-10"/>
          <w:sz w:val="20"/>
        </w:rPr>
        <w:t xml:space="preserve"> </w:t>
      </w:r>
      <w:r>
        <w:rPr>
          <w:w w:val="65"/>
          <w:sz w:val="20"/>
        </w:rPr>
        <w:t>chimpanzees</w:t>
      </w:r>
      <w:r>
        <w:rPr>
          <w:spacing w:val="-10"/>
          <w:sz w:val="20"/>
        </w:rPr>
        <w:t xml:space="preserve"> </w:t>
      </w:r>
      <w:r>
        <w:rPr>
          <w:w w:val="65"/>
          <w:sz w:val="20"/>
        </w:rPr>
        <w:t>and</w:t>
      </w:r>
      <w:r>
        <w:rPr>
          <w:spacing w:val="-10"/>
          <w:sz w:val="20"/>
        </w:rPr>
        <w:t xml:space="preserve"> </w:t>
      </w:r>
      <w:r>
        <w:rPr>
          <w:w w:val="65"/>
          <w:sz w:val="20"/>
        </w:rPr>
        <w:t>gorillas</w:t>
      </w:r>
      <w:r>
        <w:rPr>
          <w:spacing w:val="-12"/>
          <w:sz w:val="20"/>
        </w:rPr>
        <w:t xml:space="preserve"> </w:t>
      </w:r>
      <w:r>
        <w:rPr>
          <w:w w:val="65"/>
          <w:sz w:val="20"/>
        </w:rPr>
        <w:t>in</w:t>
      </w:r>
      <w:r>
        <w:rPr>
          <w:spacing w:val="-10"/>
          <w:sz w:val="20"/>
        </w:rPr>
        <w:t xml:space="preserve"> </w:t>
      </w:r>
      <w:r>
        <w:rPr>
          <w:w w:val="65"/>
          <w:sz w:val="20"/>
        </w:rPr>
        <w:t>Kabale</w:t>
      </w:r>
      <w:r>
        <w:rPr>
          <w:spacing w:val="-10"/>
          <w:sz w:val="20"/>
        </w:rPr>
        <w:t xml:space="preserve"> </w:t>
      </w:r>
      <w:r>
        <w:rPr>
          <w:w w:val="65"/>
          <w:sz w:val="20"/>
        </w:rPr>
        <w:t>and</w:t>
      </w:r>
      <w:r>
        <w:rPr>
          <w:spacing w:val="-13"/>
          <w:sz w:val="20"/>
        </w:rPr>
        <w:t xml:space="preserve"> </w:t>
      </w:r>
      <w:r>
        <w:rPr>
          <w:w w:val="65"/>
          <w:sz w:val="20"/>
        </w:rPr>
        <w:t>Kasese</w:t>
      </w:r>
      <w:r>
        <w:rPr>
          <w:spacing w:val="-10"/>
          <w:sz w:val="20"/>
        </w:rPr>
        <w:t xml:space="preserve"> </w:t>
      </w:r>
      <w:r>
        <w:rPr>
          <w:w w:val="65"/>
          <w:sz w:val="20"/>
        </w:rPr>
        <w:t>due</w:t>
      </w:r>
      <w:r>
        <w:rPr>
          <w:spacing w:val="-10"/>
          <w:sz w:val="20"/>
        </w:rPr>
        <w:t xml:space="preserve"> </w:t>
      </w:r>
      <w:r>
        <w:rPr>
          <w:w w:val="65"/>
          <w:sz w:val="20"/>
        </w:rPr>
        <w:t>to</w:t>
      </w:r>
      <w:r>
        <w:rPr>
          <w:sz w:val="20"/>
        </w:rPr>
        <w:t xml:space="preserve"> </w:t>
      </w:r>
      <w:r>
        <w:rPr>
          <w:w w:val="65"/>
          <w:sz w:val="20"/>
        </w:rPr>
        <w:t>swamp</w:t>
      </w:r>
      <w:r>
        <w:rPr>
          <w:sz w:val="20"/>
        </w:rPr>
        <w:t xml:space="preserve"> </w:t>
      </w:r>
      <w:r>
        <w:rPr>
          <w:w w:val="65"/>
          <w:sz w:val="20"/>
        </w:rPr>
        <w:t>destruction,</w:t>
      </w:r>
      <w:r>
        <w:rPr>
          <w:sz w:val="20"/>
        </w:rPr>
        <w:t xml:space="preserve"> </w:t>
      </w:r>
      <w:r>
        <w:rPr>
          <w:w w:val="65"/>
          <w:sz w:val="20"/>
        </w:rPr>
        <w:t>deforestation</w:t>
      </w:r>
      <w:r>
        <w:rPr>
          <w:sz w:val="20"/>
        </w:rPr>
        <w:t xml:space="preserve"> </w:t>
      </w:r>
      <w:r>
        <w:rPr>
          <w:w w:val="65"/>
          <w:sz w:val="20"/>
        </w:rPr>
        <w:t>and</w:t>
      </w:r>
      <w:r>
        <w:rPr>
          <w:sz w:val="20"/>
        </w:rPr>
        <w:t xml:space="preserve"> </w:t>
      </w:r>
      <w:r>
        <w:rPr>
          <w:w w:val="65"/>
          <w:sz w:val="20"/>
        </w:rPr>
        <w:t>bush</w:t>
      </w:r>
      <w:r>
        <w:rPr>
          <w:sz w:val="20"/>
        </w:rPr>
        <w:t xml:space="preserve"> </w:t>
      </w:r>
      <w:r>
        <w:rPr>
          <w:w w:val="65"/>
          <w:sz w:val="20"/>
        </w:rPr>
        <w:t>burning</w:t>
      </w:r>
      <w:r>
        <w:rPr>
          <w:sz w:val="20"/>
        </w:rPr>
        <w:t xml:space="preserve"> </w:t>
      </w:r>
      <w:r>
        <w:rPr>
          <w:w w:val="65"/>
          <w:sz w:val="20"/>
        </w:rPr>
        <w:t>which</w:t>
      </w:r>
      <w:r>
        <w:rPr>
          <w:sz w:val="20"/>
        </w:rPr>
        <w:t xml:space="preserve"> </w:t>
      </w:r>
      <w:r>
        <w:rPr>
          <w:w w:val="65"/>
          <w:sz w:val="20"/>
        </w:rPr>
        <w:t>have</w:t>
      </w:r>
      <w:r>
        <w:rPr>
          <w:sz w:val="20"/>
        </w:rPr>
        <w:t xml:space="preserve"> </w:t>
      </w:r>
      <w:r>
        <w:rPr>
          <w:w w:val="65"/>
          <w:sz w:val="20"/>
        </w:rPr>
        <w:t>crippled</w:t>
      </w:r>
      <w:r>
        <w:rPr>
          <w:spacing w:val="-2"/>
          <w:sz w:val="20"/>
        </w:rPr>
        <w:t xml:space="preserve"> </w:t>
      </w:r>
      <w:r>
        <w:rPr>
          <w:w w:val="65"/>
          <w:sz w:val="20"/>
        </w:rPr>
        <w:t>the</w:t>
      </w:r>
      <w:r>
        <w:rPr>
          <w:sz w:val="20"/>
        </w:rPr>
        <w:t xml:space="preserve"> </w:t>
      </w:r>
      <w:r>
        <w:rPr>
          <w:w w:val="65"/>
          <w:sz w:val="20"/>
        </w:rPr>
        <w:t>tourism</w:t>
      </w:r>
      <w:r>
        <w:rPr>
          <w:sz w:val="20"/>
        </w:rPr>
        <w:t xml:space="preserve"> </w:t>
      </w:r>
      <w:r>
        <w:rPr>
          <w:w w:val="65"/>
          <w:sz w:val="20"/>
        </w:rPr>
        <w:t>and</w:t>
      </w:r>
      <w:r>
        <w:rPr>
          <w:sz w:val="20"/>
        </w:rPr>
        <w:t xml:space="preserve"> </w:t>
      </w:r>
      <w:r>
        <w:rPr>
          <w:w w:val="65"/>
          <w:sz w:val="20"/>
        </w:rPr>
        <w:t>ecosystem.</w:t>
      </w:r>
    </w:p>
    <w:p w:rsidR="00E5575B" w:rsidRDefault="00D512E5">
      <w:pPr>
        <w:pStyle w:val="ListParagraph"/>
        <w:numPr>
          <w:ilvl w:val="1"/>
          <w:numId w:val="83"/>
        </w:numPr>
        <w:tabs>
          <w:tab w:val="left" w:pos="1805"/>
        </w:tabs>
        <w:spacing w:before="1"/>
        <w:ind w:right="2068" w:firstLine="0"/>
        <w:rPr>
          <w:sz w:val="20"/>
        </w:rPr>
      </w:pPr>
      <w:r>
        <w:rPr>
          <w:w w:val="70"/>
          <w:sz w:val="20"/>
        </w:rPr>
        <w:t>There</w:t>
      </w:r>
      <w:r>
        <w:rPr>
          <w:sz w:val="20"/>
        </w:rPr>
        <w:t xml:space="preserve"> </w:t>
      </w:r>
      <w:r>
        <w:rPr>
          <w:w w:val="70"/>
          <w:sz w:val="20"/>
        </w:rPr>
        <w:t>is</w:t>
      </w:r>
      <w:r>
        <w:rPr>
          <w:sz w:val="20"/>
        </w:rPr>
        <w:t xml:space="preserve"> </w:t>
      </w:r>
      <w:r>
        <w:rPr>
          <w:w w:val="70"/>
          <w:sz w:val="20"/>
        </w:rPr>
        <w:t>increased</w:t>
      </w:r>
      <w:r>
        <w:rPr>
          <w:sz w:val="20"/>
        </w:rPr>
        <w:t xml:space="preserve"> </w:t>
      </w:r>
      <w:r>
        <w:rPr>
          <w:w w:val="70"/>
          <w:sz w:val="20"/>
        </w:rPr>
        <w:t>spread</w:t>
      </w:r>
      <w:r>
        <w:rPr>
          <w:sz w:val="20"/>
        </w:rPr>
        <w:t xml:space="preserve"> </w:t>
      </w:r>
      <w:r>
        <w:rPr>
          <w:w w:val="70"/>
          <w:sz w:val="20"/>
        </w:rPr>
        <w:t>of</w:t>
      </w:r>
      <w:r>
        <w:rPr>
          <w:sz w:val="20"/>
        </w:rPr>
        <w:t xml:space="preserve"> </w:t>
      </w:r>
      <w:r>
        <w:rPr>
          <w:w w:val="70"/>
          <w:sz w:val="20"/>
        </w:rPr>
        <w:t>environmental</w:t>
      </w:r>
      <w:r>
        <w:rPr>
          <w:sz w:val="20"/>
        </w:rPr>
        <w:t xml:space="preserve"> </w:t>
      </w:r>
      <w:r>
        <w:rPr>
          <w:w w:val="70"/>
          <w:sz w:val="20"/>
        </w:rPr>
        <w:t>diseases</w:t>
      </w:r>
      <w:r>
        <w:rPr>
          <w:sz w:val="20"/>
        </w:rPr>
        <w:t xml:space="preserve"> </w:t>
      </w:r>
      <w:r>
        <w:rPr>
          <w:w w:val="70"/>
          <w:sz w:val="20"/>
        </w:rPr>
        <w:t>like</w:t>
      </w:r>
      <w:r>
        <w:rPr>
          <w:sz w:val="20"/>
        </w:rPr>
        <w:t xml:space="preserve"> </w:t>
      </w:r>
      <w:r>
        <w:rPr>
          <w:w w:val="70"/>
          <w:sz w:val="20"/>
        </w:rPr>
        <w:t>malaria</w:t>
      </w:r>
      <w:r>
        <w:rPr>
          <w:sz w:val="20"/>
        </w:rPr>
        <w:t xml:space="preserve"> </w:t>
      </w:r>
      <w:r>
        <w:rPr>
          <w:w w:val="70"/>
          <w:sz w:val="20"/>
        </w:rPr>
        <w:t>transmitted</w:t>
      </w:r>
      <w:r>
        <w:rPr>
          <w:sz w:val="20"/>
        </w:rPr>
        <w:t xml:space="preserve"> </w:t>
      </w:r>
      <w:r>
        <w:rPr>
          <w:w w:val="70"/>
          <w:sz w:val="20"/>
        </w:rPr>
        <w:t>by</w:t>
      </w:r>
      <w:r>
        <w:rPr>
          <w:sz w:val="20"/>
        </w:rPr>
        <w:t xml:space="preserve"> </w:t>
      </w:r>
      <w:r>
        <w:rPr>
          <w:w w:val="70"/>
          <w:sz w:val="20"/>
        </w:rPr>
        <w:t>mosquitoes,</w:t>
      </w:r>
      <w:r>
        <w:rPr>
          <w:sz w:val="20"/>
        </w:rPr>
        <w:t xml:space="preserve"> </w:t>
      </w:r>
      <w:r>
        <w:rPr>
          <w:w w:val="70"/>
          <w:sz w:val="20"/>
        </w:rPr>
        <w:t>bilharzias</w:t>
      </w:r>
      <w:r>
        <w:rPr>
          <w:sz w:val="20"/>
        </w:rPr>
        <w:t xml:space="preserve"> </w:t>
      </w:r>
      <w:r>
        <w:rPr>
          <w:w w:val="70"/>
          <w:sz w:val="20"/>
        </w:rPr>
        <w:t>by</w:t>
      </w:r>
      <w:r>
        <w:rPr>
          <w:sz w:val="20"/>
        </w:rPr>
        <w:t xml:space="preserve"> </w:t>
      </w:r>
      <w:r>
        <w:rPr>
          <w:w w:val="70"/>
          <w:sz w:val="20"/>
        </w:rPr>
        <w:t>snails</w:t>
      </w:r>
      <w:r>
        <w:rPr>
          <w:sz w:val="20"/>
        </w:rPr>
        <w:t xml:space="preserve"> </w:t>
      </w:r>
      <w:r>
        <w:rPr>
          <w:w w:val="70"/>
          <w:sz w:val="20"/>
        </w:rPr>
        <w:t>and</w:t>
      </w:r>
      <w:r>
        <w:rPr>
          <w:sz w:val="20"/>
        </w:rPr>
        <w:t xml:space="preserve"> </w:t>
      </w:r>
      <w:r>
        <w:rPr>
          <w:w w:val="70"/>
          <w:sz w:val="20"/>
        </w:rPr>
        <w:t>cholera</w:t>
      </w:r>
      <w:r>
        <w:rPr>
          <w:sz w:val="20"/>
        </w:rPr>
        <w:t xml:space="preserve"> </w:t>
      </w:r>
      <w:r>
        <w:rPr>
          <w:w w:val="70"/>
          <w:sz w:val="20"/>
        </w:rPr>
        <w:t>by</w:t>
      </w:r>
      <w:r>
        <w:rPr>
          <w:sz w:val="20"/>
        </w:rPr>
        <w:t xml:space="preserve"> </w:t>
      </w:r>
      <w:r>
        <w:rPr>
          <w:w w:val="65"/>
          <w:sz w:val="20"/>
        </w:rPr>
        <w:t>contaminated</w:t>
      </w:r>
      <w:r>
        <w:rPr>
          <w:sz w:val="20"/>
        </w:rPr>
        <w:t xml:space="preserve"> </w:t>
      </w:r>
      <w:r>
        <w:rPr>
          <w:w w:val="65"/>
          <w:sz w:val="20"/>
        </w:rPr>
        <w:t>waters</w:t>
      </w:r>
      <w:r>
        <w:rPr>
          <w:sz w:val="20"/>
        </w:rPr>
        <w:t xml:space="preserve"> </w:t>
      </w:r>
      <w:r>
        <w:rPr>
          <w:w w:val="65"/>
          <w:sz w:val="20"/>
        </w:rPr>
        <w:t>due</w:t>
      </w:r>
      <w:r>
        <w:rPr>
          <w:sz w:val="20"/>
        </w:rPr>
        <w:t xml:space="preserve"> </w:t>
      </w:r>
      <w:r>
        <w:rPr>
          <w:w w:val="65"/>
          <w:sz w:val="20"/>
        </w:rPr>
        <w:t>to</w:t>
      </w:r>
      <w:r>
        <w:rPr>
          <w:sz w:val="20"/>
        </w:rPr>
        <w:t xml:space="preserve"> </w:t>
      </w:r>
      <w:r>
        <w:rPr>
          <w:w w:val="65"/>
          <w:sz w:val="20"/>
        </w:rPr>
        <w:t>created</w:t>
      </w:r>
      <w:r>
        <w:rPr>
          <w:sz w:val="20"/>
        </w:rPr>
        <w:t xml:space="preserve"> </w:t>
      </w:r>
      <w:r>
        <w:rPr>
          <w:w w:val="65"/>
          <w:sz w:val="20"/>
        </w:rPr>
        <w:t>breeding</w:t>
      </w:r>
      <w:r>
        <w:rPr>
          <w:sz w:val="20"/>
        </w:rPr>
        <w:t xml:space="preserve"> </w:t>
      </w:r>
      <w:r>
        <w:rPr>
          <w:w w:val="65"/>
          <w:sz w:val="20"/>
        </w:rPr>
        <w:t>grounds,</w:t>
      </w:r>
      <w:r>
        <w:rPr>
          <w:sz w:val="20"/>
        </w:rPr>
        <w:t xml:space="preserve"> </w:t>
      </w:r>
      <w:r>
        <w:rPr>
          <w:w w:val="65"/>
          <w:sz w:val="20"/>
        </w:rPr>
        <w:t>silting,</w:t>
      </w:r>
      <w:r>
        <w:rPr>
          <w:sz w:val="20"/>
        </w:rPr>
        <w:t xml:space="preserve"> </w:t>
      </w:r>
      <w:r>
        <w:rPr>
          <w:w w:val="65"/>
          <w:sz w:val="20"/>
        </w:rPr>
        <w:t>pollution</w:t>
      </w:r>
      <w:r>
        <w:rPr>
          <w:sz w:val="20"/>
        </w:rPr>
        <w:t xml:space="preserve"> </w:t>
      </w:r>
      <w:r>
        <w:rPr>
          <w:w w:val="65"/>
          <w:sz w:val="20"/>
        </w:rPr>
        <w:t>and</w:t>
      </w:r>
      <w:r>
        <w:rPr>
          <w:sz w:val="20"/>
        </w:rPr>
        <w:t xml:space="preserve"> </w:t>
      </w:r>
      <w:r>
        <w:rPr>
          <w:w w:val="65"/>
          <w:sz w:val="20"/>
        </w:rPr>
        <w:t>flooding</w:t>
      </w:r>
      <w:r>
        <w:rPr>
          <w:sz w:val="20"/>
        </w:rPr>
        <w:t xml:space="preserve"> </w:t>
      </w:r>
      <w:r>
        <w:rPr>
          <w:w w:val="65"/>
          <w:sz w:val="20"/>
        </w:rPr>
        <w:t>in</w:t>
      </w:r>
      <w:r>
        <w:rPr>
          <w:sz w:val="20"/>
        </w:rPr>
        <w:t xml:space="preserve"> </w:t>
      </w:r>
      <w:r>
        <w:rPr>
          <w:w w:val="65"/>
          <w:sz w:val="20"/>
        </w:rPr>
        <w:t>the</w:t>
      </w:r>
      <w:r>
        <w:rPr>
          <w:sz w:val="20"/>
        </w:rPr>
        <w:t xml:space="preserve"> </w:t>
      </w:r>
      <w:r>
        <w:rPr>
          <w:w w:val="65"/>
          <w:sz w:val="20"/>
        </w:rPr>
        <w:t>mining</w:t>
      </w:r>
      <w:r>
        <w:rPr>
          <w:sz w:val="20"/>
        </w:rPr>
        <w:t xml:space="preserve"> </w:t>
      </w:r>
      <w:r>
        <w:rPr>
          <w:w w:val="65"/>
          <w:sz w:val="20"/>
        </w:rPr>
        <w:t>areas</w:t>
      </w:r>
      <w:r>
        <w:rPr>
          <w:sz w:val="20"/>
        </w:rPr>
        <w:t xml:space="preserve"> </w:t>
      </w:r>
      <w:r>
        <w:rPr>
          <w:w w:val="65"/>
          <w:sz w:val="20"/>
        </w:rPr>
        <w:t>like</w:t>
      </w:r>
      <w:r>
        <w:rPr>
          <w:sz w:val="20"/>
        </w:rPr>
        <w:t xml:space="preserve"> </w:t>
      </w:r>
      <w:r>
        <w:rPr>
          <w:w w:val="65"/>
          <w:sz w:val="20"/>
        </w:rPr>
        <w:t>in</w:t>
      </w:r>
      <w:r>
        <w:rPr>
          <w:sz w:val="20"/>
        </w:rPr>
        <w:t xml:space="preserve"> </w:t>
      </w:r>
      <w:r>
        <w:rPr>
          <w:w w:val="65"/>
          <w:sz w:val="20"/>
        </w:rPr>
        <w:t>Kasese,</w:t>
      </w:r>
      <w:r>
        <w:rPr>
          <w:sz w:val="20"/>
        </w:rPr>
        <w:t xml:space="preserve"> </w:t>
      </w:r>
      <w:r>
        <w:rPr>
          <w:w w:val="65"/>
          <w:sz w:val="20"/>
        </w:rPr>
        <w:t>Tororo</w:t>
      </w:r>
      <w:r>
        <w:rPr>
          <w:sz w:val="20"/>
        </w:rPr>
        <w:t xml:space="preserve"> </w:t>
      </w:r>
      <w:r>
        <w:rPr>
          <w:w w:val="65"/>
          <w:sz w:val="20"/>
        </w:rPr>
        <w:t>and</w:t>
      </w:r>
      <w:r>
        <w:rPr>
          <w:sz w:val="20"/>
        </w:rPr>
        <w:t xml:space="preserve"> </w:t>
      </w:r>
      <w:r>
        <w:rPr>
          <w:w w:val="65"/>
          <w:sz w:val="20"/>
        </w:rPr>
        <w:t>Kajjansi</w:t>
      </w:r>
      <w:r>
        <w:rPr>
          <w:sz w:val="20"/>
        </w:rPr>
        <w:t xml:space="preserve"> </w:t>
      </w:r>
      <w:r>
        <w:rPr>
          <w:w w:val="65"/>
          <w:sz w:val="20"/>
        </w:rPr>
        <w:t>in</w:t>
      </w:r>
      <w:r>
        <w:rPr>
          <w:sz w:val="20"/>
        </w:rPr>
        <w:t xml:space="preserve"> </w:t>
      </w:r>
      <w:r>
        <w:rPr>
          <w:spacing w:val="-2"/>
          <w:w w:val="75"/>
          <w:sz w:val="20"/>
        </w:rPr>
        <w:t>Wakiso.</w:t>
      </w:r>
    </w:p>
    <w:p w:rsidR="00E5575B" w:rsidRDefault="00D512E5">
      <w:pPr>
        <w:pStyle w:val="ListParagraph"/>
        <w:numPr>
          <w:ilvl w:val="1"/>
          <w:numId w:val="83"/>
        </w:numPr>
        <w:tabs>
          <w:tab w:val="left" w:pos="1805"/>
        </w:tabs>
        <w:spacing w:before="3" w:line="242" w:lineRule="auto"/>
        <w:ind w:right="2067" w:firstLine="0"/>
        <w:rPr>
          <w:sz w:val="20"/>
        </w:rPr>
      </w:pPr>
      <w:r>
        <w:rPr>
          <w:w w:val="65"/>
          <w:sz w:val="20"/>
        </w:rPr>
        <w:t>There</w:t>
      </w:r>
      <w:r>
        <w:rPr>
          <w:spacing w:val="-5"/>
          <w:sz w:val="20"/>
        </w:rPr>
        <w:t xml:space="preserve"> </w:t>
      </w:r>
      <w:r>
        <w:rPr>
          <w:w w:val="65"/>
          <w:sz w:val="20"/>
        </w:rPr>
        <w:t>is</w:t>
      </w:r>
      <w:r>
        <w:rPr>
          <w:spacing w:val="-2"/>
          <w:sz w:val="20"/>
        </w:rPr>
        <w:t xml:space="preserve"> </w:t>
      </w:r>
      <w:r>
        <w:rPr>
          <w:w w:val="65"/>
          <w:sz w:val="20"/>
        </w:rPr>
        <w:t>contamination</w:t>
      </w:r>
      <w:r>
        <w:rPr>
          <w:spacing w:val="-2"/>
          <w:sz w:val="20"/>
        </w:rPr>
        <w:t xml:space="preserve"> </w:t>
      </w:r>
      <w:r>
        <w:rPr>
          <w:w w:val="65"/>
          <w:sz w:val="20"/>
        </w:rPr>
        <w:t>of</w:t>
      </w:r>
      <w:r>
        <w:rPr>
          <w:spacing w:val="-4"/>
          <w:sz w:val="20"/>
        </w:rPr>
        <w:t xml:space="preserve"> </w:t>
      </w:r>
      <w:r>
        <w:rPr>
          <w:w w:val="65"/>
          <w:sz w:val="20"/>
        </w:rPr>
        <w:t>the</w:t>
      </w:r>
      <w:r>
        <w:rPr>
          <w:spacing w:val="-2"/>
          <w:sz w:val="20"/>
        </w:rPr>
        <w:t xml:space="preserve"> </w:t>
      </w:r>
      <w:r>
        <w:rPr>
          <w:w w:val="65"/>
          <w:sz w:val="20"/>
        </w:rPr>
        <w:t>water</w:t>
      </w:r>
      <w:r>
        <w:rPr>
          <w:spacing w:val="-2"/>
          <w:sz w:val="20"/>
        </w:rPr>
        <w:t xml:space="preserve"> </w:t>
      </w:r>
      <w:r>
        <w:rPr>
          <w:w w:val="65"/>
          <w:sz w:val="20"/>
        </w:rPr>
        <w:t>quality</w:t>
      </w:r>
      <w:r>
        <w:rPr>
          <w:spacing w:val="-3"/>
          <w:sz w:val="20"/>
        </w:rPr>
        <w:t xml:space="preserve"> </w:t>
      </w:r>
      <w:r>
        <w:rPr>
          <w:w w:val="65"/>
          <w:sz w:val="20"/>
        </w:rPr>
        <w:t>in</w:t>
      </w:r>
      <w:r>
        <w:rPr>
          <w:spacing w:val="-2"/>
          <w:sz w:val="20"/>
        </w:rPr>
        <w:t xml:space="preserve"> </w:t>
      </w:r>
      <w:r>
        <w:rPr>
          <w:w w:val="65"/>
          <w:sz w:val="20"/>
        </w:rPr>
        <w:t>wetlands,</w:t>
      </w:r>
      <w:r>
        <w:rPr>
          <w:spacing w:val="-2"/>
          <w:sz w:val="20"/>
        </w:rPr>
        <w:t xml:space="preserve"> </w:t>
      </w:r>
      <w:r>
        <w:rPr>
          <w:w w:val="65"/>
          <w:sz w:val="20"/>
        </w:rPr>
        <w:t>rivers</w:t>
      </w:r>
      <w:r>
        <w:rPr>
          <w:sz w:val="20"/>
        </w:rPr>
        <w:t xml:space="preserve"> </w:t>
      </w:r>
      <w:r>
        <w:rPr>
          <w:w w:val="65"/>
          <w:sz w:val="20"/>
        </w:rPr>
        <w:t>and</w:t>
      </w:r>
      <w:r>
        <w:rPr>
          <w:spacing w:val="-3"/>
          <w:sz w:val="20"/>
        </w:rPr>
        <w:t xml:space="preserve"> </w:t>
      </w:r>
      <w:r>
        <w:rPr>
          <w:w w:val="65"/>
          <w:sz w:val="20"/>
        </w:rPr>
        <w:t>lakes</w:t>
      </w:r>
      <w:r>
        <w:rPr>
          <w:spacing w:val="-2"/>
          <w:sz w:val="20"/>
        </w:rPr>
        <w:t xml:space="preserve"> </w:t>
      </w:r>
      <w:r>
        <w:rPr>
          <w:w w:val="65"/>
          <w:sz w:val="20"/>
        </w:rPr>
        <w:t>especially</w:t>
      </w:r>
      <w:r>
        <w:rPr>
          <w:spacing w:val="-2"/>
          <w:sz w:val="20"/>
        </w:rPr>
        <w:t xml:space="preserve"> </w:t>
      </w:r>
      <w:r>
        <w:rPr>
          <w:w w:val="65"/>
          <w:sz w:val="20"/>
        </w:rPr>
        <w:t>near</w:t>
      </w:r>
      <w:r>
        <w:rPr>
          <w:spacing w:val="-2"/>
          <w:sz w:val="20"/>
        </w:rPr>
        <w:t xml:space="preserve"> </w:t>
      </w:r>
      <w:r>
        <w:rPr>
          <w:w w:val="65"/>
          <w:sz w:val="20"/>
        </w:rPr>
        <w:t>the</w:t>
      </w:r>
      <w:r>
        <w:rPr>
          <w:spacing w:val="-3"/>
          <w:sz w:val="20"/>
        </w:rPr>
        <w:t xml:space="preserve"> </w:t>
      </w:r>
      <w:r>
        <w:rPr>
          <w:w w:val="65"/>
          <w:sz w:val="20"/>
        </w:rPr>
        <w:t>industrial</w:t>
      </w:r>
      <w:r>
        <w:rPr>
          <w:spacing w:val="-2"/>
          <w:sz w:val="20"/>
        </w:rPr>
        <w:t xml:space="preserve"> </w:t>
      </w:r>
      <w:r>
        <w:rPr>
          <w:w w:val="65"/>
          <w:sz w:val="20"/>
        </w:rPr>
        <w:t>centres</w:t>
      </w:r>
      <w:r>
        <w:rPr>
          <w:spacing w:val="-2"/>
          <w:sz w:val="20"/>
        </w:rPr>
        <w:t xml:space="preserve"> </w:t>
      </w:r>
      <w:r>
        <w:rPr>
          <w:w w:val="65"/>
          <w:sz w:val="20"/>
        </w:rPr>
        <w:t>like</w:t>
      </w:r>
      <w:r>
        <w:rPr>
          <w:spacing w:val="-2"/>
          <w:sz w:val="20"/>
        </w:rPr>
        <w:t xml:space="preserve"> </w:t>
      </w:r>
      <w:r>
        <w:rPr>
          <w:w w:val="65"/>
          <w:sz w:val="20"/>
        </w:rPr>
        <w:t>Namanve</w:t>
      </w:r>
      <w:r>
        <w:rPr>
          <w:sz w:val="20"/>
        </w:rPr>
        <w:t xml:space="preserve"> </w:t>
      </w:r>
      <w:r>
        <w:rPr>
          <w:w w:val="65"/>
          <w:sz w:val="20"/>
        </w:rPr>
        <w:t>wetlands</w:t>
      </w:r>
      <w:r>
        <w:rPr>
          <w:sz w:val="20"/>
        </w:rPr>
        <w:t xml:space="preserve"> </w:t>
      </w:r>
      <w:r>
        <w:rPr>
          <w:w w:val="65"/>
          <w:sz w:val="20"/>
        </w:rPr>
        <w:t>near</w:t>
      </w:r>
      <w:r>
        <w:rPr>
          <w:sz w:val="20"/>
        </w:rPr>
        <w:t xml:space="preserve"> </w:t>
      </w:r>
      <w:r>
        <w:rPr>
          <w:w w:val="65"/>
          <w:sz w:val="20"/>
        </w:rPr>
        <w:t>Kampala(in</w:t>
      </w:r>
      <w:r>
        <w:rPr>
          <w:spacing w:val="-3"/>
          <w:sz w:val="20"/>
        </w:rPr>
        <w:t xml:space="preserve"> </w:t>
      </w:r>
      <w:r>
        <w:rPr>
          <w:w w:val="65"/>
          <w:sz w:val="20"/>
        </w:rPr>
        <w:t>Wakiso),</w:t>
      </w:r>
      <w:r>
        <w:rPr>
          <w:spacing w:val="-1"/>
          <w:sz w:val="20"/>
        </w:rPr>
        <w:t xml:space="preserve"> </w:t>
      </w:r>
      <w:r>
        <w:rPr>
          <w:w w:val="65"/>
          <w:sz w:val="20"/>
        </w:rPr>
        <w:t>Njeru</w:t>
      </w:r>
      <w:r>
        <w:rPr>
          <w:spacing w:val="-3"/>
          <w:sz w:val="20"/>
        </w:rPr>
        <w:t xml:space="preserve"> </w:t>
      </w:r>
      <w:r>
        <w:rPr>
          <w:w w:val="65"/>
          <w:sz w:val="20"/>
        </w:rPr>
        <w:t>wetlands</w:t>
      </w:r>
      <w:r>
        <w:rPr>
          <w:spacing w:val="-1"/>
          <w:sz w:val="20"/>
        </w:rPr>
        <w:t xml:space="preserve"> </w:t>
      </w:r>
      <w:r>
        <w:rPr>
          <w:w w:val="65"/>
          <w:sz w:val="20"/>
        </w:rPr>
        <w:t>at</w:t>
      </w:r>
      <w:r>
        <w:rPr>
          <w:spacing w:val="-3"/>
          <w:sz w:val="20"/>
        </w:rPr>
        <w:t xml:space="preserve"> </w:t>
      </w:r>
      <w:r>
        <w:rPr>
          <w:w w:val="65"/>
          <w:sz w:val="20"/>
        </w:rPr>
        <w:t>the</w:t>
      </w:r>
      <w:r>
        <w:rPr>
          <w:spacing w:val="-3"/>
          <w:sz w:val="20"/>
        </w:rPr>
        <w:t xml:space="preserve"> </w:t>
      </w:r>
      <w:r>
        <w:rPr>
          <w:w w:val="65"/>
          <w:sz w:val="20"/>
        </w:rPr>
        <w:t>source</w:t>
      </w:r>
      <w:r>
        <w:rPr>
          <w:spacing w:val="-3"/>
          <w:sz w:val="20"/>
        </w:rPr>
        <w:t xml:space="preserve"> </w:t>
      </w:r>
      <w:r>
        <w:rPr>
          <w:w w:val="65"/>
          <w:sz w:val="20"/>
        </w:rPr>
        <w:t>of</w:t>
      </w:r>
      <w:r>
        <w:rPr>
          <w:spacing w:val="-3"/>
          <w:sz w:val="20"/>
        </w:rPr>
        <w:t xml:space="preserve"> </w:t>
      </w:r>
      <w:r>
        <w:rPr>
          <w:w w:val="65"/>
          <w:sz w:val="20"/>
        </w:rPr>
        <w:t>the</w:t>
      </w:r>
      <w:r>
        <w:rPr>
          <w:spacing w:val="-3"/>
          <w:sz w:val="20"/>
        </w:rPr>
        <w:t xml:space="preserve"> </w:t>
      </w:r>
      <w:r>
        <w:rPr>
          <w:w w:val="65"/>
          <w:sz w:val="20"/>
        </w:rPr>
        <w:t>Nile</w:t>
      </w:r>
      <w:r>
        <w:rPr>
          <w:sz w:val="20"/>
        </w:rPr>
        <w:t xml:space="preserve"> </w:t>
      </w:r>
      <w:r>
        <w:rPr>
          <w:w w:val="65"/>
          <w:sz w:val="20"/>
        </w:rPr>
        <w:t>in</w:t>
      </w:r>
      <w:r>
        <w:rPr>
          <w:spacing w:val="-3"/>
          <w:sz w:val="20"/>
        </w:rPr>
        <w:t xml:space="preserve"> </w:t>
      </w:r>
      <w:r>
        <w:rPr>
          <w:w w:val="65"/>
          <w:sz w:val="20"/>
        </w:rPr>
        <w:t>Buyikwe</w:t>
      </w:r>
      <w:r>
        <w:rPr>
          <w:spacing w:val="-3"/>
          <w:sz w:val="20"/>
        </w:rPr>
        <w:t xml:space="preserve"> </w:t>
      </w:r>
      <w:r>
        <w:rPr>
          <w:w w:val="65"/>
          <w:sz w:val="20"/>
        </w:rPr>
        <w:t>and</w:t>
      </w:r>
      <w:r>
        <w:rPr>
          <w:spacing w:val="-2"/>
          <w:sz w:val="20"/>
        </w:rPr>
        <w:t xml:space="preserve"> </w:t>
      </w:r>
      <w:r>
        <w:rPr>
          <w:w w:val="65"/>
          <w:sz w:val="20"/>
        </w:rPr>
        <w:t>Luzira</w:t>
      </w:r>
      <w:r>
        <w:rPr>
          <w:spacing w:val="-3"/>
          <w:sz w:val="20"/>
        </w:rPr>
        <w:t xml:space="preserve"> </w:t>
      </w:r>
      <w:r>
        <w:rPr>
          <w:w w:val="65"/>
          <w:sz w:val="20"/>
        </w:rPr>
        <w:t>wetlands</w:t>
      </w:r>
      <w:r>
        <w:rPr>
          <w:spacing w:val="-3"/>
          <w:sz w:val="20"/>
        </w:rPr>
        <w:t xml:space="preserve"> </w:t>
      </w:r>
      <w:r>
        <w:rPr>
          <w:w w:val="65"/>
          <w:sz w:val="20"/>
        </w:rPr>
        <w:t>on</w:t>
      </w:r>
      <w:r>
        <w:rPr>
          <w:spacing w:val="-3"/>
          <w:sz w:val="20"/>
        </w:rPr>
        <w:t xml:space="preserve"> </w:t>
      </w:r>
      <w:r>
        <w:rPr>
          <w:w w:val="65"/>
          <w:sz w:val="20"/>
        </w:rPr>
        <w:t>L.</w:t>
      </w:r>
      <w:r>
        <w:rPr>
          <w:spacing w:val="-3"/>
          <w:sz w:val="20"/>
        </w:rPr>
        <w:t xml:space="preserve"> </w:t>
      </w:r>
      <w:r>
        <w:rPr>
          <w:w w:val="65"/>
          <w:sz w:val="20"/>
        </w:rPr>
        <w:t>Victoria</w:t>
      </w:r>
      <w:r>
        <w:rPr>
          <w:spacing w:val="-3"/>
          <w:sz w:val="20"/>
        </w:rPr>
        <w:t xml:space="preserve"> </w:t>
      </w:r>
      <w:r>
        <w:rPr>
          <w:w w:val="65"/>
          <w:sz w:val="20"/>
        </w:rPr>
        <w:t>in</w:t>
      </w:r>
      <w:r>
        <w:rPr>
          <w:spacing w:val="-1"/>
          <w:sz w:val="20"/>
        </w:rPr>
        <w:t xml:space="preserve"> </w:t>
      </w:r>
      <w:r>
        <w:rPr>
          <w:w w:val="65"/>
          <w:sz w:val="20"/>
        </w:rPr>
        <w:t>Kampala</w:t>
      </w:r>
      <w:r>
        <w:rPr>
          <w:spacing w:val="-3"/>
          <w:sz w:val="20"/>
        </w:rPr>
        <w:t xml:space="preserve"> </w:t>
      </w:r>
      <w:r>
        <w:rPr>
          <w:w w:val="65"/>
          <w:sz w:val="20"/>
        </w:rPr>
        <w:t>which</w:t>
      </w:r>
      <w:r>
        <w:rPr>
          <w:spacing w:val="-4"/>
          <w:sz w:val="20"/>
        </w:rPr>
        <w:t xml:space="preserve"> </w:t>
      </w:r>
      <w:r>
        <w:rPr>
          <w:w w:val="65"/>
          <w:sz w:val="20"/>
        </w:rPr>
        <w:t>is</w:t>
      </w:r>
      <w:r>
        <w:rPr>
          <w:spacing w:val="-1"/>
          <w:sz w:val="20"/>
        </w:rPr>
        <w:t xml:space="preserve"> </w:t>
      </w:r>
      <w:r>
        <w:rPr>
          <w:w w:val="65"/>
          <w:sz w:val="20"/>
        </w:rPr>
        <w:t>unfit</w:t>
      </w:r>
      <w:r>
        <w:rPr>
          <w:spacing w:val="-7"/>
          <w:sz w:val="20"/>
        </w:rPr>
        <w:t xml:space="preserve"> </w:t>
      </w:r>
      <w:r>
        <w:rPr>
          <w:w w:val="65"/>
          <w:sz w:val="20"/>
        </w:rPr>
        <w:t>for</w:t>
      </w:r>
      <w:r>
        <w:rPr>
          <w:spacing w:val="-1"/>
          <w:sz w:val="20"/>
        </w:rPr>
        <w:t xml:space="preserve"> </w:t>
      </w:r>
      <w:r>
        <w:rPr>
          <w:w w:val="65"/>
          <w:sz w:val="20"/>
        </w:rPr>
        <w:t>human</w:t>
      </w:r>
      <w:r>
        <w:rPr>
          <w:sz w:val="20"/>
        </w:rPr>
        <w:t xml:space="preserve"> </w:t>
      </w:r>
      <w:r>
        <w:rPr>
          <w:w w:val="70"/>
          <w:sz w:val="20"/>
        </w:rPr>
        <w:t>consumption</w:t>
      </w:r>
      <w:r>
        <w:rPr>
          <w:spacing w:val="-9"/>
          <w:sz w:val="20"/>
        </w:rPr>
        <w:t xml:space="preserve"> </w:t>
      </w:r>
      <w:r>
        <w:rPr>
          <w:w w:val="70"/>
          <w:sz w:val="20"/>
        </w:rPr>
        <w:t>due to water pollution.</w:t>
      </w:r>
    </w:p>
    <w:p w:rsidR="00E5575B" w:rsidRDefault="00D512E5">
      <w:pPr>
        <w:pStyle w:val="ListParagraph"/>
        <w:numPr>
          <w:ilvl w:val="1"/>
          <w:numId w:val="83"/>
        </w:numPr>
        <w:tabs>
          <w:tab w:val="left" w:pos="1805"/>
        </w:tabs>
        <w:spacing w:line="243" w:lineRule="exact"/>
        <w:ind w:left="1805" w:hanging="354"/>
        <w:rPr>
          <w:sz w:val="20"/>
        </w:rPr>
      </w:pPr>
      <w:r>
        <w:rPr>
          <w:spacing w:val="-4"/>
          <w:w w:val="75"/>
          <w:sz w:val="20"/>
        </w:rPr>
        <w:t>Etc.</w:t>
      </w:r>
    </w:p>
    <w:p w:rsidR="00E5575B" w:rsidRDefault="00E5575B">
      <w:pPr>
        <w:pStyle w:val="BodyText"/>
        <w:spacing w:before="1"/>
        <w:ind w:left="0"/>
      </w:pPr>
    </w:p>
    <w:p w:rsidR="00E5575B" w:rsidRDefault="00D512E5">
      <w:pPr>
        <w:ind w:left="1451"/>
        <w:rPr>
          <w:rFonts w:ascii="Arial"/>
          <w:b/>
          <w:sz w:val="20"/>
        </w:rPr>
      </w:pPr>
      <w:r>
        <w:rPr>
          <w:rFonts w:ascii="Arial"/>
          <w:b/>
          <w:spacing w:val="-5"/>
          <w:w w:val="80"/>
          <w:sz w:val="20"/>
          <w:u w:val="single"/>
        </w:rPr>
        <w:t>Sample</w:t>
      </w:r>
      <w:r>
        <w:rPr>
          <w:rFonts w:ascii="Arial"/>
          <w:b/>
          <w:spacing w:val="-4"/>
          <w:w w:val="80"/>
          <w:sz w:val="20"/>
          <w:u w:val="single"/>
        </w:rPr>
        <w:t xml:space="preserve"> </w:t>
      </w:r>
      <w:r>
        <w:rPr>
          <w:rFonts w:ascii="Arial"/>
          <w:b/>
          <w:spacing w:val="-2"/>
          <w:w w:val="90"/>
          <w:sz w:val="20"/>
          <w:u w:val="single"/>
        </w:rPr>
        <w:t>questions:</w:t>
      </w:r>
    </w:p>
    <w:p w:rsidR="00E5575B" w:rsidRDefault="00D512E5">
      <w:pPr>
        <w:pStyle w:val="ListParagraph"/>
        <w:numPr>
          <w:ilvl w:val="0"/>
          <w:numId w:val="88"/>
        </w:numPr>
        <w:tabs>
          <w:tab w:val="left" w:pos="1816"/>
        </w:tabs>
        <w:spacing w:before="1"/>
        <w:rPr>
          <w:sz w:val="20"/>
        </w:rPr>
      </w:pPr>
      <w:r>
        <w:rPr>
          <w:w w:val="80"/>
          <w:sz w:val="20"/>
        </w:rPr>
        <w:t>"The</w:t>
      </w:r>
      <w:r>
        <w:rPr>
          <w:spacing w:val="24"/>
          <w:sz w:val="20"/>
        </w:rPr>
        <w:t xml:space="preserve"> </w:t>
      </w:r>
      <w:r>
        <w:rPr>
          <w:w w:val="80"/>
          <w:sz w:val="20"/>
        </w:rPr>
        <w:t>activities</w:t>
      </w:r>
      <w:r>
        <w:rPr>
          <w:spacing w:val="24"/>
          <w:sz w:val="20"/>
        </w:rPr>
        <w:t xml:space="preserve"> </w:t>
      </w:r>
      <w:r>
        <w:rPr>
          <w:w w:val="80"/>
          <w:sz w:val="20"/>
        </w:rPr>
        <w:t>of</w:t>
      </w:r>
      <w:r>
        <w:rPr>
          <w:spacing w:val="24"/>
          <w:sz w:val="20"/>
        </w:rPr>
        <w:t xml:space="preserve"> </w:t>
      </w:r>
      <w:r>
        <w:rPr>
          <w:w w:val="80"/>
          <w:sz w:val="20"/>
        </w:rPr>
        <w:t>man</w:t>
      </w:r>
      <w:r>
        <w:rPr>
          <w:spacing w:val="24"/>
          <w:sz w:val="20"/>
        </w:rPr>
        <w:t xml:space="preserve"> </w:t>
      </w:r>
      <w:r>
        <w:rPr>
          <w:w w:val="80"/>
          <w:sz w:val="20"/>
        </w:rPr>
        <w:t>are</w:t>
      </w:r>
      <w:r>
        <w:rPr>
          <w:spacing w:val="32"/>
          <w:sz w:val="20"/>
        </w:rPr>
        <w:t xml:space="preserve"> </w:t>
      </w:r>
      <w:r>
        <w:rPr>
          <w:w w:val="80"/>
          <w:sz w:val="20"/>
        </w:rPr>
        <w:t>responsible</w:t>
      </w:r>
      <w:r>
        <w:rPr>
          <w:spacing w:val="24"/>
          <w:sz w:val="20"/>
        </w:rPr>
        <w:t xml:space="preserve"> </w:t>
      </w:r>
      <w:r>
        <w:rPr>
          <w:w w:val="80"/>
          <w:sz w:val="20"/>
        </w:rPr>
        <w:t>for</w:t>
      </w:r>
      <w:r>
        <w:rPr>
          <w:spacing w:val="28"/>
          <w:sz w:val="20"/>
        </w:rPr>
        <w:t xml:space="preserve"> </w:t>
      </w:r>
      <w:r>
        <w:rPr>
          <w:w w:val="80"/>
          <w:sz w:val="20"/>
        </w:rPr>
        <w:t>environmental</w:t>
      </w:r>
      <w:r>
        <w:rPr>
          <w:spacing w:val="13"/>
          <w:sz w:val="20"/>
        </w:rPr>
        <w:t xml:space="preserve"> </w:t>
      </w:r>
      <w:r>
        <w:rPr>
          <w:w w:val="80"/>
          <w:sz w:val="20"/>
        </w:rPr>
        <w:t>degradation</w:t>
      </w:r>
      <w:r>
        <w:rPr>
          <w:spacing w:val="15"/>
          <w:sz w:val="20"/>
        </w:rPr>
        <w:t xml:space="preserve"> </w:t>
      </w:r>
      <w:r>
        <w:rPr>
          <w:w w:val="80"/>
          <w:sz w:val="20"/>
        </w:rPr>
        <w:t>in</w:t>
      </w:r>
      <w:r>
        <w:rPr>
          <w:spacing w:val="21"/>
          <w:sz w:val="20"/>
        </w:rPr>
        <w:t xml:space="preserve"> </w:t>
      </w:r>
      <w:r>
        <w:rPr>
          <w:w w:val="80"/>
          <w:sz w:val="20"/>
        </w:rPr>
        <w:t>Uganda</w:t>
      </w:r>
      <w:proofErr w:type="gramStart"/>
      <w:r>
        <w:rPr>
          <w:w w:val="80"/>
          <w:sz w:val="20"/>
        </w:rPr>
        <w:t>"</w:t>
      </w:r>
      <w:r>
        <w:rPr>
          <w:spacing w:val="44"/>
          <w:sz w:val="20"/>
        </w:rPr>
        <w:t xml:space="preserve">  </w:t>
      </w:r>
      <w:r>
        <w:rPr>
          <w:w w:val="80"/>
          <w:sz w:val="20"/>
        </w:rPr>
        <w:t>using</w:t>
      </w:r>
      <w:proofErr w:type="gramEnd"/>
      <w:r>
        <w:rPr>
          <w:spacing w:val="15"/>
          <w:sz w:val="20"/>
        </w:rPr>
        <w:t xml:space="preserve"> </w:t>
      </w:r>
      <w:r>
        <w:rPr>
          <w:w w:val="80"/>
          <w:sz w:val="20"/>
        </w:rPr>
        <w:t>relevant</w:t>
      </w:r>
      <w:r>
        <w:rPr>
          <w:spacing w:val="20"/>
          <w:sz w:val="20"/>
        </w:rPr>
        <w:t xml:space="preserve"> </w:t>
      </w:r>
      <w:r>
        <w:rPr>
          <w:spacing w:val="-2"/>
          <w:w w:val="80"/>
          <w:sz w:val="20"/>
        </w:rPr>
        <w:t>examples.</w:t>
      </w:r>
    </w:p>
    <w:p w:rsidR="00E5575B" w:rsidRDefault="00D512E5">
      <w:pPr>
        <w:pStyle w:val="ListParagraph"/>
        <w:numPr>
          <w:ilvl w:val="1"/>
          <w:numId w:val="88"/>
        </w:numPr>
        <w:tabs>
          <w:tab w:val="left" w:pos="1811"/>
        </w:tabs>
        <w:spacing w:before="2" w:line="229" w:lineRule="exact"/>
        <w:rPr>
          <w:sz w:val="20"/>
        </w:rPr>
      </w:pPr>
      <w:r>
        <w:rPr>
          <w:w w:val="80"/>
          <w:sz w:val="20"/>
        </w:rPr>
        <w:t>Justify</w:t>
      </w:r>
      <w:r>
        <w:rPr>
          <w:spacing w:val="23"/>
          <w:sz w:val="20"/>
        </w:rPr>
        <w:t xml:space="preserve"> </w:t>
      </w:r>
      <w:r>
        <w:rPr>
          <w:w w:val="80"/>
          <w:sz w:val="20"/>
        </w:rPr>
        <w:t>the</w:t>
      </w:r>
      <w:r>
        <w:rPr>
          <w:spacing w:val="26"/>
          <w:sz w:val="20"/>
        </w:rPr>
        <w:t xml:space="preserve"> </w:t>
      </w:r>
      <w:r>
        <w:rPr>
          <w:w w:val="80"/>
          <w:sz w:val="20"/>
        </w:rPr>
        <w:t>view</w:t>
      </w:r>
      <w:r>
        <w:rPr>
          <w:spacing w:val="23"/>
          <w:sz w:val="20"/>
        </w:rPr>
        <w:t xml:space="preserve"> </w:t>
      </w:r>
      <w:r>
        <w:rPr>
          <w:w w:val="80"/>
          <w:sz w:val="20"/>
        </w:rPr>
        <w:t>expressed</w:t>
      </w:r>
      <w:r>
        <w:rPr>
          <w:spacing w:val="26"/>
          <w:sz w:val="20"/>
        </w:rPr>
        <w:t xml:space="preserve"> </w:t>
      </w:r>
      <w:r>
        <w:rPr>
          <w:w w:val="80"/>
          <w:sz w:val="20"/>
        </w:rPr>
        <w:t>in</w:t>
      </w:r>
      <w:r>
        <w:rPr>
          <w:spacing w:val="28"/>
          <w:sz w:val="20"/>
        </w:rPr>
        <w:t xml:space="preserve"> </w:t>
      </w:r>
      <w:r>
        <w:rPr>
          <w:w w:val="80"/>
          <w:sz w:val="20"/>
        </w:rPr>
        <w:t>the</w:t>
      </w:r>
      <w:r>
        <w:rPr>
          <w:spacing w:val="25"/>
          <w:sz w:val="20"/>
        </w:rPr>
        <w:t xml:space="preserve"> </w:t>
      </w:r>
      <w:r>
        <w:rPr>
          <w:w w:val="80"/>
          <w:sz w:val="20"/>
        </w:rPr>
        <w:t>statement</w:t>
      </w:r>
      <w:r>
        <w:rPr>
          <w:spacing w:val="37"/>
          <w:sz w:val="20"/>
        </w:rPr>
        <w:t xml:space="preserve"> </w:t>
      </w:r>
      <w:r>
        <w:rPr>
          <w:spacing w:val="-2"/>
          <w:w w:val="80"/>
          <w:sz w:val="20"/>
        </w:rPr>
        <w:t>above.</w:t>
      </w:r>
    </w:p>
    <w:p w:rsidR="00E5575B" w:rsidRDefault="00D512E5">
      <w:pPr>
        <w:pStyle w:val="ListParagraph"/>
        <w:numPr>
          <w:ilvl w:val="1"/>
          <w:numId w:val="88"/>
        </w:numPr>
        <w:tabs>
          <w:tab w:val="left" w:pos="1811"/>
        </w:tabs>
        <w:spacing w:line="229" w:lineRule="exact"/>
        <w:rPr>
          <w:sz w:val="20"/>
        </w:rPr>
      </w:pPr>
      <w:r>
        <w:rPr>
          <w:w w:val="80"/>
          <w:sz w:val="20"/>
        </w:rPr>
        <w:t>Explain</w:t>
      </w:r>
      <w:r>
        <w:rPr>
          <w:spacing w:val="9"/>
          <w:sz w:val="20"/>
        </w:rPr>
        <w:t xml:space="preserve"> </w:t>
      </w:r>
      <w:r>
        <w:rPr>
          <w:w w:val="80"/>
          <w:sz w:val="20"/>
        </w:rPr>
        <w:t>the</w:t>
      </w:r>
      <w:r>
        <w:rPr>
          <w:spacing w:val="13"/>
          <w:sz w:val="20"/>
        </w:rPr>
        <w:t xml:space="preserve"> </w:t>
      </w:r>
      <w:r>
        <w:rPr>
          <w:w w:val="80"/>
          <w:sz w:val="20"/>
        </w:rPr>
        <w:t>steps</w:t>
      </w:r>
      <w:r>
        <w:rPr>
          <w:spacing w:val="9"/>
          <w:sz w:val="20"/>
        </w:rPr>
        <w:t xml:space="preserve"> </w:t>
      </w:r>
      <w:r>
        <w:rPr>
          <w:w w:val="80"/>
          <w:sz w:val="20"/>
        </w:rPr>
        <w:t>being</w:t>
      </w:r>
      <w:r>
        <w:rPr>
          <w:spacing w:val="12"/>
          <w:sz w:val="20"/>
        </w:rPr>
        <w:t xml:space="preserve"> </w:t>
      </w:r>
      <w:r>
        <w:rPr>
          <w:w w:val="80"/>
          <w:sz w:val="20"/>
        </w:rPr>
        <w:t>taken</w:t>
      </w:r>
      <w:r>
        <w:rPr>
          <w:spacing w:val="13"/>
          <w:sz w:val="20"/>
        </w:rPr>
        <w:t xml:space="preserve"> </w:t>
      </w:r>
      <w:r>
        <w:rPr>
          <w:w w:val="80"/>
          <w:sz w:val="20"/>
        </w:rPr>
        <w:t>to</w:t>
      </w:r>
      <w:r>
        <w:rPr>
          <w:spacing w:val="12"/>
          <w:sz w:val="20"/>
        </w:rPr>
        <w:t xml:space="preserve"> </w:t>
      </w:r>
      <w:r>
        <w:rPr>
          <w:w w:val="80"/>
          <w:sz w:val="20"/>
        </w:rPr>
        <w:t>combat</w:t>
      </w:r>
      <w:r>
        <w:rPr>
          <w:spacing w:val="10"/>
          <w:sz w:val="20"/>
        </w:rPr>
        <w:t xml:space="preserve"> </w:t>
      </w:r>
      <w:r>
        <w:rPr>
          <w:w w:val="80"/>
          <w:sz w:val="20"/>
        </w:rPr>
        <w:t>environmental</w:t>
      </w:r>
      <w:r>
        <w:rPr>
          <w:spacing w:val="22"/>
          <w:sz w:val="20"/>
        </w:rPr>
        <w:t xml:space="preserve"> </w:t>
      </w:r>
      <w:r>
        <w:rPr>
          <w:w w:val="80"/>
          <w:sz w:val="20"/>
        </w:rPr>
        <w:t>degradation</w:t>
      </w:r>
      <w:r>
        <w:rPr>
          <w:spacing w:val="3"/>
          <w:sz w:val="20"/>
        </w:rPr>
        <w:t xml:space="preserve"> </w:t>
      </w:r>
      <w:r>
        <w:rPr>
          <w:w w:val="80"/>
          <w:sz w:val="20"/>
        </w:rPr>
        <w:t>in</w:t>
      </w:r>
      <w:r>
        <w:rPr>
          <w:spacing w:val="4"/>
          <w:sz w:val="20"/>
        </w:rPr>
        <w:t xml:space="preserve"> </w:t>
      </w:r>
      <w:r>
        <w:rPr>
          <w:spacing w:val="-2"/>
          <w:w w:val="80"/>
          <w:sz w:val="20"/>
        </w:rPr>
        <w:t>Uganda.</w:t>
      </w:r>
    </w:p>
    <w:p w:rsidR="00E5575B" w:rsidRDefault="00D512E5">
      <w:pPr>
        <w:pStyle w:val="ListParagraph"/>
        <w:numPr>
          <w:ilvl w:val="0"/>
          <w:numId w:val="88"/>
        </w:numPr>
        <w:tabs>
          <w:tab w:val="left" w:pos="1811"/>
        </w:tabs>
        <w:ind w:left="1811" w:hanging="360"/>
        <w:rPr>
          <w:rFonts w:ascii="Times New Roman"/>
          <w:sz w:val="20"/>
        </w:rPr>
      </w:pPr>
      <w:r>
        <w:rPr>
          <w:w w:val="80"/>
          <w:sz w:val="20"/>
        </w:rPr>
        <w:t>To</w:t>
      </w:r>
      <w:r>
        <w:rPr>
          <w:spacing w:val="21"/>
          <w:sz w:val="20"/>
        </w:rPr>
        <w:t xml:space="preserve"> </w:t>
      </w:r>
      <w:r>
        <w:rPr>
          <w:w w:val="80"/>
          <w:sz w:val="20"/>
        </w:rPr>
        <w:t>what</w:t>
      </w:r>
      <w:r>
        <w:rPr>
          <w:spacing w:val="18"/>
          <w:sz w:val="20"/>
        </w:rPr>
        <w:t xml:space="preserve"> </w:t>
      </w:r>
      <w:r>
        <w:rPr>
          <w:w w:val="80"/>
          <w:sz w:val="20"/>
        </w:rPr>
        <w:t>extent</w:t>
      </w:r>
      <w:r>
        <w:rPr>
          <w:spacing w:val="17"/>
          <w:sz w:val="20"/>
        </w:rPr>
        <w:t xml:space="preserve"> </w:t>
      </w:r>
      <w:r>
        <w:rPr>
          <w:w w:val="80"/>
          <w:sz w:val="20"/>
        </w:rPr>
        <w:t>have</w:t>
      </w:r>
      <w:r>
        <w:rPr>
          <w:spacing w:val="22"/>
          <w:sz w:val="20"/>
        </w:rPr>
        <w:t xml:space="preserve"> </w:t>
      </w:r>
      <w:r>
        <w:rPr>
          <w:w w:val="80"/>
          <w:sz w:val="20"/>
        </w:rPr>
        <w:t>industrialization</w:t>
      </w:r>
      <w:r>
        <w:rPr>
          <w:spacing w:val="17"/>
          <w:sz w:val="20"/>
        </w:rPr>
        <w:t xml:space="preserve"> </w:t>
      </w:r>
      <w:r>
        <w:rPr>
          <w:w w:val="80"/>
          <w:sz w:val="20"/>
        </w:rPr>
        <w:t>led</w:t>
      </w:r>
      <w:r>
        <w:rPr>
          <w:spacing w:val="22"/>
          <w:sz w:val="20"/>
        </w:rPr>
        <w:t xml:space="preserve"> </w:t>
      </w:r>
      <w:r>
        <w:rPr>
          <w:w w:val="80"/>
          <w:sz w:val="20"/>
        </w:rPr>
        <w:t>to</w:t>
      </w:r>
      <w:r>
        <w:rPr>
          <w:spacing w:val="21"/>
          <w:sz w:val="20"/>
        </w:rPr>
        <w:t xml:space="preserve"> </w:t>
      </w:r>
      <w:r>
        <w:rPr>
          <w:w w:val="80"/>
          <w:sz w:val="20"/>
        </w:rPr>
        <w:t>environmental</w:t>
      </w:r>
      <w:r>
        <w:rPr>
          <w:spacing w:val="35"/>
          <w:sz w:val="20"/>
        </w:rPr>
        <w:t xml:space="preserve"> </w:t>
      </w:r>
      <w:r>
        <w:rPr>
          <w:w w:val="80"/>
          <w:sz w:val="20"/>
        </w:rPr>
        <w:t>degradation</w:t>
      </w:r>
      <w:r>
        <w:rPr>
          <w:spacing w:val="8"/>
          <w:sz w:val="20"/>
        </w:rPr>
        <w:t xml:space="preserve"> </w:t>
      </w:r>
      <w:r>
        <w:rPr>
          <w:w w:val="80"/>
          <w:sz w:val="20"/>
        </w:rPr>
        <w:t>in</w:t>
      </w:r>
      <w:r>
        <w:rPr>
          <w:spacing w:val="8"/>
          <w:sz w:val="20"/>
        </w:rPr>
        <w:t xml:space="preserve"> </w:t>
      </w:r>
      <w:r>
        <w:rPr>
          <w:spacing w:val="-2"/>
          <w:w w:val="80"/>
          <w:sz w:val="20"/>
        </w:rPr>
        <w:t>Uganda?</w:t>
      </w:r>
    </w:p>
    <w:p w:rsidR="00E5575B" w:rsidRDefault="00D512E5">
      <w:pPr>
        <w:pStyle w:val="ListParagraph"/>
        <w:numPr>
          <w:ilvl w:val="0"/>
          <w:numId w:val="88"/>
        </w:numPr>
        <w:tabs>
          <w:tab w:val="left" w:pos="1811"/>
        </w:tabs>
        <w:spacing w:before="1"/>
        <w:ind w:left="1811" w:hanging="360"/>
        <w:rPr>
          <w:rFonts w:ascii="Times New Roman"/>
          <w:sz w:val="20"/>
        </w:rPr>
      </w:pPr>
      <w:r>
        <w:rPr>
          <w:w w:val="85"/>
          <w:sz w:val="20"/>
        </w:rPr>
        <w:t>Examine</w:t>
      </w:r>
      <w:r>
        <w:rPr>
          <w:spacing w:val="25"/>
          <w:sz w:val="20"/>
        </w:rPr>
        <w:t xml:space="preserve"> </w:t>
      </w:r>
      <w:r>
        <w:rPr>
          <w:w w:val="85"/>
          <w:sz w:val="20"/>
        </w:rPr>
        <w:t>the</w:t>
      </w:r>
      <w:r>
        <w:rPr>
          <w:spacing w:val="24"/>
          <w:sz w:val="20"/>
        </w:rPr>
        <w:t xml:space="preserve"> </w:t>
      </w:r>
      <w:r>
        <w:rPr>
          <w:w w:val="85"/>
          <w:sz w:val="20"/>
        </w:rPr>
        <w:t>causes</w:t>
      </w:r>
      <w:r>
        <w:rPr>
          <w:spacing w:val="20"/>
          <w:sz w:val="20"/>
        </w:rPr>
        <w:t xml:space="preserve"> </w:t>
      </w:r>
      <w:r>
        <w:rPr>
          <w:w w:val="85"/>
          <w:sz w:val="20"/>
        </w:rPr>
        <w:t>and</w:t>
      </w:r>
      <w:r>
        <w:rPr>
          <w:spacing w:val="28"/>
          <w:sz w:val="20"/>
        </w:rPr>
        <w:t xml:space="preserve"> </w:t>
      </w:r>
      <w:r>
        <w:rPr>
          <w:w w:val="85"/>
          <w:sz w:val="20"/>
        </w:rPr>
        <w:t>effects</w:t>
      </w:r>
      <w:r>
        <w:rPr>
          <w:spacing w:val="25"/>
          <w:sz w:val="20"/>
        </w:rPr>
        <w:t xml:space="preserve"> </w:t>
      </w:r>
      <w:r>
        <w:rPr>
          <w:w w:val="85"/>
          <w:sz w:val="20"/>
        </w:rPr>
        <w:t>of</w:t>
      </w:r>
      <w:r>
        <w:rPr>
          <w:spacing w:val="21"/>
          <w:sz w:val="20"/>
        </w:rPr>
        <w:t xml:space="preserve"> </w:t>
      </w:r>
      <w:r>
        <w:rPr>
          <w:w w:val="85"/>
          <w:sz w:val="20"/>
        </w:rPr>
        <w:t>environmental</w:t>
      </w:r>
      <w:r>
        <w:rPr>
          <w:spacing w:val="25"/>
          <w:sz w:val="20"/>
        </w:rPr>
        <w:t xml:space="preserve"> </w:t>
      </w:r>
      <w:r>
        <w:rPr>
          <w:w w:val="85"/>
          <w:sz w:val="20"/>
        </w:rPr>
        <w:t>degradation</w:t>
      </w:r>
      <w:r>
        <w:rPr>
          <w:spacing w:val="17"/>
          <w:sz w:val="20"/>
        </w:rPr>
        <w:t xml:space="preserve"> </w:t>
      </w:r>
      <w:r>
        <w:rPr>
          <w:w w:val="85"/>
          <w:sz w:val="20"/>
        </w:rPr>
        <w:t>in</w:t>
      </w:r>
      <w:r>
        <w:rPr>
          <w:spacing w:val="18"/>
          <w:sz w:val="20"/>
        </w:rPr>
        <w:t xml:space="preserve"> </w:t>
      </w:r>
      <w:r>
        <w:rPr>
          <w:w w:val="85"/>
          <w:sz w:val="20"/>
        </w:rPr>
        <w:t>any</w:t>
      </w:r>
      <w:r>
        <w:rPr>
          <w:spacing w:val="18"/>
          <w:sz w:val="20"/>
        </w:rPr>
        <w:t xml:space="preserve"> </w:t>
      </w:r>
      <w:r>
        <w:rPr>
          <w:w w:val="85"/>
          <w:sz w:val="20"/>
        </w:rPr>
        <w:t>one</w:t>
      </w:r>
      <w:r>
        <w:rPr>
          <w:spacing w:val="23"/>
          <w:sz w:val="20"/>
        </w:rPr>
        <w:t xml:space="preserve"> </w:t>
      </w:r>
      <w:r>
        <w:rPr>
          <w:w w:val="85"/>
          <w:sz w:val="20"/>
        </w:rPr>
        <w:t>highland</w:t>
      </w:r>
      <w:r>
        <w:rPr>
          <w:spacing w:val="18"/>
          <w:sz w:val="20"/>
        </w:rPr>
        <w:t xml:space="preserve"> </w:t>
      </w:r>
      <w:r>
        <w:rPr>
          <w:w w:val="85"/>
          <w:sz w:val="20"/>
        </w:rPr>
        <w:t>area</w:t>
      </w:r>
      <w:r>
        <w:rPr>
          <w:spacing w:val="17"/>
          <w:sz w:val="20"/>
        </w:rPr>
        <w:t xml:space="preserve"> </w:t>
      </w:r>
      <w:r>
        <w:rPr>
          <w:w w:val="85"/>
          <w:sz w:val="20"/>
        </w:rPr>
        <w:t>in</w:t>
      </w:r>
      <w:r>
        <w:rPr>
          <w:spacing w:val="20"/>
          <w:sz w:val="20"/>
        </w:rPr>
        <w:t xml:space="preserve"> </w:t>
      </w:r>
      <w:r>
        <w:rPr>
          <w:spacing w:val="-2"/>
          <w:w w:val="85"/>
          <w:sz w:val="20"/>
        </w:rPr>
        <w:t>Uganda.</w:t>
      </w:r>
    </w:p>
    <w:p w:rsidR="00E5575B" w:rsidRDefault="00E5575B">
      <w:pPr>
        <w:pStyle w:val="BodyText"/>
        <w:spacing w:before="1"/>
        <w:ind w:left="0"/>
      </w:pPr>
    </w:p>
    <w:p w:rsidR="00E5575B" w:rsidRDefault="00D512E5">
      <w:pPr>
        <w:spacing w:before="1"/>
        <w:ind w:left="1451"/>
        <w:rPr>
          <w:rFonts w:ascii="Arial"/>
          <w:b/>
          <w:sz w:val="20"/>
        </w:rPr>
      </w:pPr>
      <w:r>
        <w:rPr>
          <w:rFonts w:ascii="Arial"/>
          <w:b/>
          <w:w w:val="80"/>
          <w:sz w:val="20"/>
          <w:u w:val="single"/>
        </w:rPr>
        <w:t>SAMPLE</w:t>
      </w:r>
      <w:r>
        <w:rPr>
          <w:rFonts w:ascii="Arial"/>
          <w:b/>
          <w:spacing w:val="-4"/>
          <w:sz w:val="20"/>
          <w:u w:val="single"/>
        </w:rPr>
        <w:t xml:space="preserve"> </w:t>
      </w:r>
      <w:r>
        <w:rPr>
          <w:rFonts w:ascii="Arial"/>
          <w:b/>
          <w:spacing w:val="-2"/>
          <w:w w:val="90"/>
          <w:sz w:val="20"/>
          <w:u w:val="single"/>
        </w:rPr>
        <w:t>APPROACH:</w:t>
      </w:r>
    </w:p>
    <w:p w:rsidR="00E5575B" w:rsidRDefault="00D512E5">
      <w:pPr>
        <w:pStyle w:val="Heading2"/>
        <w:spacing w:line="229" w:lineRule="exact"/>
        <w:ind w:left="1451"/>
      </w:pPr>
      <w:r>
        <w:rPr>
          <w:w w:val="80"/>
        </w:rPr>
        <w:t>Candidates</w:t>
      </w:r>
      <w:r>
        <w:rPr>
          <w:spacing w:val="-11"/>
        </w:rPr>
        <w:t xml:space="preserve"> </w:t>
      </w:r>
      <w:r>
        <w:rPr>
          <w:w w:val="80"/>
        </w:rPr>
        <w:t>are</w:t>
      </w:r>
      <w:r>
        <w:rPr>
          <w:spacing w:val="-10"/>
        </w:rPr>
        <w:t xml:space="preserve"> </w:t>
      </w:r>
      <w:r>
        <w:rPr>
          <w:w w:val="80"/>
        </w:rPr>
        <w:t>expected</w:t>
      </w:r>
      <w:r>
        <w:rPr>
          <w:spacing w:val="-10"/>
        </w:rPr>
        <w:t xml:space="preserve"> </w:t>
      </w:r>
      <w:r>
        <w:rPr>
          <w:spacing w:val="-5"/>
          <w:w w:val="80"/>
        </w:rPr>
        <w:t>to;</w:t>
      </w:r>
    </w:p>
    <w:p w:rsidR="00E5575B" w:rsidRDefault="00D512E5">
      <w:pPr>
        <w:pStyle w:val="ListParagraph"/>
        <w:numPr>
          <w:ilvl w:val="0"/>
          <w:numId w:val="89"/>
        </w:numPr>
        <w:tabs>
          <w:tab w:val="left" w:pos="1811"/>
        </w:tabs>
        <w:spacing w:line="243" w:lineRule="exact"/>
        <w:ind w:left="1811"/>
        <w:jc w:val="left"/>
        <w:rPr>
          <w:sz w:val="20"/>
        </w:rPr>
      </w:pPr>
      <w:r>
        <w:rPr>
          <w:w w:val="80"/>
          <w:sz w:val="20"/>
        </w:rPr>
        <w:t>Define</w:t>
      </w:r>
      <w:r>
        <w:rPr>
          <w:spacing w:val="-6"/>
          <w:sz w:val="20"/>
        </w:rPr>
        <w:t xml:space="preserve"> </w:t>
      </w:r>
      <w:r>
        <w:rPr>
          <w:w w:val="80"/>
          <w:sz w:val="20"/>
        </w:rPr>
        <w:t>the</w:t>
      </w:r>
      <w:r>
        <w:rPr>
          <w:spacing w:val="-6"/>
          <w:sz w:val="20"/>
        </w:rPr>
        <w:t xml:space="preserve"> </w:t>
      </w:r>
      <w:r>
        <w:rPr>
          <w:w w:val="80"/>
          <w:sz w:val="20"/>
        </w:rPr>
        <w:t>key</w:t>
      </w:r>
      <w:r>
        <w:rPr>
          <w:spacing w:val="-6"/>
          <w:sz w:val="20"/>
        </w:rPr>
        <w:t xml:space="preserve"> </w:t>
      </w:r>
      <w:r>
        <w:rPr>
          <w:w w:val="80"/>
          <w:sz w:val="20"/>
        </w:rPr>
        <w:t>word</w:t>
      </w:r>
      <w:r>
        <w:rPr>
          <w:spacing w:val="-6"/>
          <w:sz w:val="20"/>
        </w:rPr>
        <w:t xml:space="preserve"> </w:t>
      </w:r>
      <w:r>
        <w:rPr>
          <w:w w:val="80"/>
          <w:sz w:val="20"/>
        </w:rPr>
        <w:t>(s)</w:t>
      </w:r>
      <w:r>
        <w:rPr>
          <w:spacing w:val="-6"/>
          <w:sz w:val="20"/>
        </w:rPr>
        <w:t xml:space="preserve"> </w:t>
      </w:r>
      <w:r>
        <w:rPr>
          <w:w w:val="80"/>
          <w:sz w:val="20"/>
        </w:rPr>
        <w:t>in</w:t>
      </w:r>
      <w:r>
        <w:rPr>
          <w:spacing w:val="-6"/>
          <w:sz w:val="20"/>
        </w:rPr>
        <w:t xml:space="preserve"> </w:t>
      </w:r>
      <w:r>
        <w:rPr>
          <w:w w:val="80"/>
          <w:sz w:val="20"/>
        </w:rPr>
        <w:t>the</w:t>
      </w:r>
      <w:r>
        <w:rPr>
          <w:spacing w:val="-6"/>
          <w:sz w:val="20"/>
        </w:rPr>
        <w:t xml:space="preserve"> </w:t>
      </w:r>
      <w:r>
        <w:rPr>
          <w:spacing w:val="-2"/>
          <w:w w:val="80"/>
          <w:sz w:val="20"/>
        </w:rPr>
        <w:t>question.</w:t>
      </w:r>
    </w:p>
    <w:p w:rsidR="00E5575B" w:rsidRDefault="00D512E5">
      <w:pPr>
        <w:pStyle w:val="ListParagraph"/>
        <w:numPr>
          <w:ilvl w:val="0"/>
          <w:numId w:val="89"/>
        </w:numPr>
        <w:tabs>
          <w:tab w:val="left" w:pos="1811"/>
        </w:tabs>
        <w:spacing w:line="244" w:lineRule="exact"/>
        <w:ind w:left="1811"/>
        <w:jc w:val="left"/>
        <w:rPr>
          <w:sz w:val="20"/>
        </w:rPr>
      </w:pPr>
      <w:r>
        <w:rPr>
          <w:w w:val="80"/>
          <w:sz w:val="20"/>
        </w:rPr>
        <w:t>Cite</w:t>
      </w:r>
      <w:r>
        <w:rPr>
          <w:spacing w:val="-6"/>
          <w:sz w:val="20"/>
        </w:rPr>
        <w:t xml:space="preserve"> </w:t>
      </w:r>
      <w:r>
        <w:rPr>
          <w:w w:val="80"/>
          <w:sz w:val="20"/>
        </w:rPr>
        <w:t>out</w:t>
      </w:r>
      <w:r>
        <w:rPr>
          <w:spacing w:val="-6"/>
          <w:sz w:val="20"/>
        </w:rPr>
        <w:t xml:space="preserve"> </w:t>
      </w:r>
      <w:r>
        <w:rPr>
          <w:w w:val="80"/>
          <w:sz w:val="20"/>
        </w:rPr>
        <w:t>the</w:t>
      </w:r>
      <w:r>
        <w:rPr>
          <w:spacing w:val="-6"/>
          <w:sz w:val="20"/>
        </w:rPr>
        <w:t xml:space="preserve"> </w:t>
      </w:r>
      <w:r>
        <w:rPr>
          <w:w w:val="80"/>
          <w:sz w:val="20"/>
        </w:rPr>
        <w:t>status</w:t>
      </w:r>
      <w:r>
        <w:rPr>
          <w:spacing w:val="-5"/>
          <w:sz w:val="20"/>
        </w:rPr>
        <w:t xml:space="preserve"> </w:t>
      </w:r>
      <w:r>
        <w:rPr>
          <w:w w:val="80"/>
          <w:sz w:val="20"/>
        </w:rPr>
        <w:t>/</w:t>
      </w:r>
      <w:r>
        <w:rPr>
          <w:spacing w:val="-6"/>
          <w:sz w:val="20"/>
        </w:rPr>
        <w:t xml:space="preserve"> </w:t>
      </w:r>
      <w:r>
        <w:rPr>
          <w:w w:val="80"/>
          <w:sz w:val="20"/>
        </w:rPr>
        <w:t>stand/</w:t>
      </w:r>
      <w:r>
        <w:rPr>
          <w:spacing w:val="-6"/>
          <w:sz w:val="20"/>
        </w:rPr>
        <w:t xml:space="preserve"> </w:t>
      </w:r>
      <w:r>
        <w:rPr>
          <w:w w:val="80"/>
          <w:sz w:val="20"/>
        </w:rPr>
        <w:t>situation</w:t>
      </w:r>
      <w:r>
        <w:rPr>
          <w:spacing w:val="-5"/>
          <w:sz w:val="20"/>
        </w:rPr>
        <w:t xml:space="preserve"> </w:t>
      </w:r>
      <w:r>
        <w:rPr>
          <w:w w:val="80"/>
          <w:sz w:val="20"/>
        </w:rPr>
        <w:t>(+ve</w:t>
      </w:r>
      <w:r>
        <w:rPr>
          <w:spacing w:val="-6"/>
          <w:sz w:val="20"/>
        </w:rPr>
        <w:t xml:space="preserve"> </w:t>
      </w:r>
      <w:r>
        <w:rPr>
          <w:w w:val="80"/>
          <w:sz w:val="20"/>
        </w:rPr>
        <w:t>/</w:t>
      </w:r>
      <w:r>
        <w:rPr>
          <w:spacing w:val="-3"/>
          <w:sz w:val="20"/>
        </w:rPr>
        <w:t xml:space="preserve"> </w:t>
      </w:r>
      <w:r>
        <w:rPr>
          <w:w w:val="80"/>
          <w:sz w:val="20"/>
        </w:rPr>
        <w:t>-ve)</w:t>
      </w:r>
      <w:r>
        <w:rPr>
          <w:spacing w:val="-4"/>
          <w:sz w:val="20"/>
        </w:rPr>
        <w:t xml:space="preserve"> </w:t>
      </w:r>
      <w:r>
        <w:rPr>
          <w:w w:val="80"/>
          <w:sz w:val="20"/>
        </w:rPr>
        <w:t>of</w:t>
      </w:r>
      <w:r>
        <w:rPr>
          <w:spacing w:val="-6"/>
          <w:sz w:val="20"/>
        </w:rPr>
        <w:t xml:space="preserve"> </w:t>
      </w:r>
      <w:r>
        <w:rPr>
          <w:w w:val="80"/>
          <w:sz w:val="20"/>
        </w:rPr>
        <w:t>the</w:t>
      </w:r>
      <w:r>
        <w:rPr>
          <w:spacing w:val="-6"/>
          <w:sz w:val="20"/>
        </w:rPr>
        <w:t xml:space="preserve"> </w:t>
      </w:r>
      <w:r>
        <w:rPr>
          <w:w w:val="80"/>
          <w:sz w:val="20"/>
        </w:rPr>
        <w:t>major</w:t>
      </w:r>
      <w:r>
        <w:rPr>
          <w:spacing w:val="-4"/>
          <w:sz w:val="20"/>
        </w:rPr>
        <w:t xml:space="preserve"> </w:t>
      </w:r>
      <w:r>
        <w:rPr>
          <w:spacing w:val="-2"/>
          <w:w w:val="80"/>
          <w:sz w:val="20"/>
        </w:rPr>
        <w:t>sector.</w:t>
      </w:r>
    </w:p>
    <w:p w:rsidR="00E5575B" w:rsidRDefault="00D512E5">
      <w:pPr>
        <w:pStyle w:val="ListParagraph"/>
        <w:numPr>
          <w:ilvl w:val="0"/>
          <w:numId w:val="89"/>
        </w:numPr>
        <w:tabs>
          <w:tab w:val="left" w:pos="1811"/>
        </w:tabs>
        <w:spacing w:line="244" w:lineRule="exact"/>
        <w:ind w:left="1811"/>
        <w:jc w:val="left"/>
        <w:rPr>
          <w:sz w:val="20"/>
        </w:rPr>
      </w:pPr>
      <w:r>
        <w:rPr>
          <w:w w:val="80"/>
          <w:sz w:val="20"/>
        </w:rPr>
        <w:t>Identify,</w:t>
      </w:r>
      <w:r>
        <w:rPr>
          <w:spacing w:val="-3"/>
          <w:sz w:val="20"/>
        </w:rPr>
        <w:t xml:space="preserve"> </w:t>
      </w:r>
      <w:r>
        <w:rPr>
          <w:w w:val="80"/>
          <w:sz w:val="20"/>
        </w:rPr>
        <w:t>describe</w:t>
      </w:r>
      <w:r>
        <w:rPr>
          <w:spacing w:val="-2"/>
          <w:sz w:val="20"/>
        </w:rPr>
        <w:t xml:space="preserve"> </w:t>
      </w:r>
      <w:r>
        <w:rPr>
          <w:w w:val="80"/>
          <w:sz w:val="20"/>
        </w:rPr>
        <w:t>and</w:t>
      </w:r>
      <w:r>
        <w:rPr>
          <w:spacing w:val="-2"/>
          <w:sz w:val="20"/>
        </w:rPr>
        <w:t xml:space="preserve"> </w:t>
      </w:r>
      <w:r>
        <w:rPr>
          <w:w w:val="80"/>
          <w:sz w:val="20"/>
        </w:rPr>
        <w:t>locate</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sub</w:t>
      </w:r>
      <w:r>
        <w:rPr>
          <w:spacing w:val="1"/>
          <w:sz w:val="20"/>
        </w:rPr>
        <w:t xml:space="preserve"> </w:t>
      </w:r>
      <w:r>
        <w:rPr>
          <w:w w:val="80"/>
          <w:sz w:val="20"/>
        </w:rPr>
        <w:t>–</w:t>
      </w:r>
      <w:r>
        <w:rPr>
          <w:spacing w:val="-2"/>
          <w:sz w:val="20"/>
        </w:rPr>
        <w:t xml:space="preserve"> </w:t>
      </w:r>
      <w:r>
        <w:rPr>
          <w:w w:val="80"/>
          <w:sz w:val="20"/>
        </w:rPr>
        <w:t>sectors</w:t>
      </w:r>
      <w:r>
        <w:rPr>
          <w:spacing w:val="-2"/>
          <w:sz w:val="20"/>
        </w:rPr>
        <w:t xml:space="preserve"> </w:t>
      </w:r>
      <w:r>
        <w:rPr>
          <w:w w:val="80"/>
          <w:sz w:val="20"/>
        </w:rPr>
        <w:t>of</w:t>
      </w:r>
      <w:r>
        <w:rPr>
          <w:spacing w:val="-2"/>
          <w:sz w:val="20"/>
        </w:rPr>
        <w:t xml:space="preserve"> </w:t>
      </w:r>
      <w:r>
        <w:rPr>
          <w:w w:val="80"/>
          <w:sz w:val="20"/>
        </w:rPr>
        <w:t>the</w:t>
      </w:r>
      <w:r>
        <w:rPr>
          <w:spacing w:val="-2"/>
          <w:sz w:val="20"/>
        </w:rPr>
        <w:t xml:space="preserve"> </w:t>
      </w:r>
      <w:r>
        <w:rPr>
          <w:w w:val="80"/>
          <w:sz w:val="20"/>
        </w:rPr>
        <w:t>major</w:t>
      </w:r>
      <w:r>
        <w:rPr>
          <w:spacing w:val="-1"/>
          <w:sz w:val="20"/>
        </w:rPr>
        <w:t xml:space="preserve"> </w:t>
      </w:r>
      <w:r>
        <w:rPr>
          <w:w w:val="80"/>
          <w:sz w:val="20"/>
        </w:rPr>
        <w:t>sector</w:t>
      </w:r>
      <w:r>
        <w:rPr>
          <w:spacing w:val="-1"/>
          <w:sz w:val="20"/>
        </w:rPr>
        <w:t xml:space="preserve"> </w:t>
      </w:r>
      <w:r>
        <w:rPr>
          <w:w w:val="80"/>
          <w:sz w:val="20"/>
        </w:rPr>
        <w:t>in</w:t>
      </w:r>
      <w:r>
        <w:rPr>
          <w:spacing w:val="-2"/>
          <w:sz w:val="20"/>
        </w:rPr>
        <w:t xml:space="preserve"> </w:t>
      </w:r>
      <w:r>
        <w:rPr>
          <w:spacing w:val="-2"/>
          <w:w w:val="80"/>
          <w:sz w:val="20"/>
        </w:rPr>
        <w:t>Uganda.</w:t>
      </w:r>
    </w:p>
    <w:p w:rsidR="00E5575B" w:rsidRDefault="00D512E5">
      <w:pPr>
        <w:pStyle w:val="ListParagraph"/>
        <w:numPr>
          <w:ilvl w:val="0"/>
          <w:numId w:val="89"/>
        </w:numPr>
        <w:tabs>
          <w:tab w:val="left" w:pos="1811"/>
        </w:tabs>
        <w:spacing w:line="242" w:lineRule="exact"/>
        <w:ind w:left="1811"/>
        <w:jc w:val="left"/>
        <w:rPr>
          <w:sz w:val="20"/>
        </w:rPr>
      </w:pPr>
      <w:r>
        <w:rPr>
          <w:w w:val="80"/>
          <w:sz w:val="20"/>
        </w:rPr>
        <w:t>Draw</w:t>
      </w:r>
      <w:r>
        <w:rPr>
          <w:spacing w:val="7"/>
          <w:sz w:val="20"/>
        </w:rPr>
        <w:t xml:space="preserve"> </w:t>
      </w:r>
      <w:r>
        <w:rPr>
          <w:w w:val="80"/>
          <w:sz w:val="20"/>
        </w:rPr>
        <w:t>a</w:t>
      </w:r>
      <w:r>
        <w:rPr>
          <w:spacing w:val="8"/>
          <w:sz w:val="20"/>
        </w:rPr>
        <w:t xml:space="preserve"> </w:t>
      </w:r>
      <w:r>
        <w:rPr>
          <w:w w:val="80"/>
          <w:sz w:val="20"/>
        </w:rPr>
        <w:t>sketch</w:t>
      </w:r>
      <w:r>
        <w:rPr>
          <w:spacing w:val="9"/>
          <w:sz w:val="20"/>
        </w:rPr>
        <w:t xml:space="preserve"> </w:t>
      </w:r>
      <w:r>
        <w:rPr>
          <w:w w:val="80"/>
          <w:sz w:val="20"/>
        </w:rPr>
        <w:t>map</w:t>
      </w:r>
      <w:r>
        <w:rPr>
          <w:spacing w:val="8"/>
          <w:sz w:val="20"/>
        </w:rPr>
        <w:t xml:space="preserve"> </w:t>
      </w:r>
      <w:r>
        <w:rPr>
          <w:w w:val="80"/>
          <w:sz w:val="20"/>
        </w:rPr>
        <w:t>showing</w:t>
      </w:r>
      <w:r>
        <w:rPr>
          <w:spacing w:val="12"/>
          <w:sz w:val="20"/>
        </w:rPr>
        <w:t xml:space="preserve"> </w:t>
      </w:r>
      <w:r>
        <w:rPr>
          <w:w w:val="80"/>
          <w:sz w:val="20"/>
        </w:rPr>
        <w:t>the</w:t>
      </w:r>
      <w:r>
        <w:rPr>
          <w:spacing w:val="4"/>
          <w:sz w:val="20"/>
        </w:rPr>
        <w:t xml:space="preserve"> </w:t>
      </w:r>
      <w:r>
        <w:rPr>
          <w:w w:val="80"/>
          <w:sz w:val="20"/>
        </w:rPr>
        <w:t>sub</w:t>
      </w:r>
      <w:r>
        <w:rPr>
          <w:spacing w:val="2"/>
          <w:sz w:val="20"/>
        </w:rPr>
        <w:t xml:space="preserve"> </w:t>
      </w:r>
      <w:r>
        <w:rPr>
          <w:w w:val="80"/>
          <w:sz w:val="20"/>
        </w:rPr>
        <w:t>–</w:t>
      </w:r>
      <w:r>
        <w:rPr>
          <w:sz w:val="20"/>
        </w:rPr>
        <w:t xml:space="preserve"> </w:t>
      </w:r>
      <w:r>
        <w:rPr>
          <w:w w:val="80"/>
          <w:sz w:val="20"/>
        </w:rPr>
        <w:t>sectors</w:t>
      </w:r>
      <w:r>
        <w:rPr>
          <w:sz w:val="20"/>
        </w:rPr>
        <w:t xml:space="preserve"> </w:t>
      </w:r>
      <w:r>
        <w:rPr>
          <w:w w:val="80"/>
          <w:sz w:val="20"/>
        </w:rPr>
        <w:t>of</w:t>
      </w:r>
      <w:r>
        <w:rPr>
          <w:sz w:val="20"/>
        </w:rPr>
        <w:t xml:space="preserve"> </w:t>
      </w:r>
      <w:r>
        <w:rPr>
          <w:w w:val="80"/>
          <w:sz w:val="20"/>
        </w:rPr>
        <w:t>the</w:t>
      </w:r>
      <w:r>
        <w:rPr>
          <w:sz w:val="20"/>
        </w:rPr>
        <w:t xml:space="preserve"> </w:t>
      </w:r>
      <w:r>
        <w:rPr>
          <w:w w:val="80"/>
          <w:sz w:val="20"/>
        </w:rPr>
        <w:t>major</w:t>
      </w:r>
      <w:r>
        <w:rPr>
          <w:spacing w:val="2"/>
          <w:sz w:val="20"/>
        </w:rPr>
        <w:t xml:space="preserve"> </w:t>
      </w:r>
      <w:r>
        <w:rPr>
          <w:w w:val="80"/>
          <w:sz w:val="20"/>
        </w:rPr>
        <w:t>sector</w:t>
      </w:r>
      <w:r>
        <w:rPr>
          <w:spacing w:val="8"/>
          <w:sz w:val="20"/>
        </w:rPr>
        <w:t xml:space="preserve"> </w:t>
      </w:r>
      <w:r>
        <w:rPr>
          <w:w w:val="80"/>
          <w:sz w:val="20"/>
        </w:rPr>
        <w:t>with</w:t>
      </w:r>
      <w:r>
        <w:rPr>
          <w:spacing w:val="6"/>
          <w:sz w:val="20"/>
        </w:rPr>
        <w:t xml:space="preserve"> </w:t>
      </w:r>
      <w:r>
        <w:rPr>
          <w:w w:val="80"/>
          <w:sz w:val="20"/>
        </w:rPr>
        <w:t>name</w:t>
      </w:r>
      <w:r>
        <w:rPr>
          <w:spacing w:val="7"/>
          <w:sz w:val="20"/>
        </w:rPr>
        <w:t xml:space="preserve"> </w:t>
      </w:r>
      <w:r>
        <w:rPr>
          <w:w w:val="80"/>
          <w:sz w:val="20"/>
        </w:rPr>
        <w:t>of</w:t>
      </w:r>
      <w:r>
        <w:rPr>
          <w:spacing w:val="8"/>
          <w:sz w:val="20"/>
        </w:rPr>
        <w:t xml:space="preserve"> </w:t>
      </w:r>
      <w:r>
        <w:rPr>
          <w:spacing w:val="-2"/>
          <w:w w:val="80"/>
          <w:sz w:val="20"/>
        </w:rPr>
        <w:t>places.</w:t>
      </w:r>
    </w:p>
    <w:p w:rsidR="00E5575B" w:rsidRDefault="00D512E5">
      <w:pPr>
        <w:pStyle w:val="ListParagraph"/>
        <w:numPr>
          <w:ilvl w:val="0"/>
          <w:numId w:val="89"/>
        </w:numPr>
        <w:tabs>
          <w:tab w:val="left" w:pos="1811"/>
        </w:tabs>
        <w:ind w:right="2075" w:firstLine="0"/>
        <w:jc w:val="left"/>
        <w:rPr>
          <w:sz w:val="20"/>
        </w:rPr>
      </w:pPr>
      <w:r>
        <w:rPr>
          <w:w w:val="85"/>
          <w:sz w:val="20"/>
        </w:rPr>
        <w:t>State, explain and then illustrate</w:t>
      </w:r>
      <w:r>
        <w:rPr>
          <w:sz w:val="20"/>
        </w:rPr>
        <w:t xml:space="preserve"> </w:t>
      </w:r>
      <w:r>
        <w:rPr>
          <w:w w:val="85"/>
          <w:sz w:val="20"/>
        </w:rPr>
        <w:t>the how far</w:t>
      </w:r>
      <w:r>
        <w:rPr>
          <w:sz w:val="20"/>
        </w:rPr>
        <w:t xml:space="preserve"> </w:t>
      </w:r>
      <w:r>
        <w:rPr>
          <w:w w:val="85"/>
          <w:sz w:val="20"/>
        </w:rPr>
        <w:t>(the extent to which)</w:t>
      </w:r>
      <w:r>
        <w:rPr>
          <w:sz w:val="20"/>
        </w:rPr>
        <w:t xml:space="preserve"> </w:t>
      </w:r>
      <w:r>
        <w:rPr>
          <w:w w:val="85"/>
          <w:sz w:val="20"/>
        </w:rPr>
        <w:t>are the physical factors</w:t>
      </w:r>
      <w:r>
        <w:rPr>
          <w:sz w:val="20"/>
        </w:rPr>
        <w:t xml:space="preserve"> </w:t>
      </w:r>
      <w:r>
        <w:rPr>
          <w:w w:val="85"/>
          <w:sz w:val="20"/>
        </w:rPr>
        <w:t>responsible</w:t>
      </w:r>
      <w:r>
        <w:rPr>
          <w:sz w:val="20"/>
        </w:rPr>
        <w:t xml:space="preserve"> </w:t>
      </w:r>
      <w:r>
        <w:rPr>
          <w:w w:val="85"/>
          <w:sz w:val="20"/>
        </w:rPr>
        <w:t>for</w:t>
      </w:r>
      <w:r>
        <w:rPr>
          <w:sz w:val="20"/>
        </w:rPr>
        <w:t xml:space="preserve"> </w:t>
      </w:r>
      <w:r>
        <w:rPr>
          <w:w w:val="85"/>
          <w:sz w:val="20"/>
        </w:rPr>
        <w:t xml:space="preserve">in </w:t>
      </w:r>
      <w:r>
        <w:rPr>
          <w:w w:val="90"/>
          <w:sz w:val="20"/>
        </w:rPr>
        <w:t>relation</w:t>
      </w:r>
      <w:r>
        <w:rPr>
          <w:spacing w:val="-8"/>
          <w:w w:val="90"/>
          <w:sz w:val="20"/>
        </w:rPr>
        <w:t xml:space="preserve"> </w:t>
      </w:r>
      <w:r>
        <w:rPr>
          <w:w w:val="90"/>
          <w:sz w:val="20"/>
        </w:rPr>
        <w:t>to</w:t>
      </w:r>
      <w:r>
        <w:rPr>
          <w:spacing w:val="-8"/>
          <w:w w:val="90"/>
          <w:sz w:val="20"/>
        </w:rPr>
        <w:t xml:space="preserve"> </w:t>
      </w:r>
      <w:r>
        <w:rPr>
          <w:w w:val="90"/>
          <w:sz w:val="20"/>
        </w:rPr>
        <w:t>the</w:t>
      </w:r>
      <w:r>
        <w:rPr>
          <w:spacing w:val="-3"/>
          <w:w w:val="90"/>
          <w:sz w:val="20"/>
        </w:rPr>
        <w:t xml:space="preserve"> </w:t>
      </w:r>
      <w:r>
        <w:rPr>
          <w:w w:val="90"/>
          <w:sz w:val="20"/>
        </w:rPr>
        <w:t>sub</w:t>
      </w:r>
      <w:r>
        <w:rPr>
          <w:spacing w:val="-8"/>
          <w:w w:val="90"/>
          <w:sz w:val="20"/>
        </w:rPr>
        <w:t xml:space="preserve"> </w:t>
      </w:r>
      <w:r>
        <w:rPr>
          <w:w w:val="110"/>
          <w:sz w:val="20"/>
        </w:rPr>
        <w:t>–</w:t>
      </w:r>
      <w:r>
        <w:rPr>
          <w:spacing w:val="-15"/>
          <w:w w:val="110"/>
          <w:sz w:val="20"/>
        </w:rPr>
        <w:t xml:space="preserve"> </w:t>
      </w:r>
      <w:r>
        <w:rPr>
          <w:w w:val="90"/>
          <w:sz w:val="20"/>
        </w:rPr>
        <w:t>sectors</w:t>
      </w:r>
      <w:r>
        <w:rPr>
          <w:spacing w:val="-8"/>
          <w:w w:val="90"/>
          <w:sz w:val="20"/>
        </w:rPr>
        <w:t xml:space="preserve"> </w:t>
      </w:r>
      <w:r>
        <w:rPr>
          <w:w w:val="90"/>
          <w:sz w:val="20"/>
        </w:rPr>
        <w:t>of</w:t>
      </w:r>
      <w:r>
        <w:rPr>
          <w:spacing w:val="-8"/>
          <w:w w:val="90"/>
          <w:sz w:val="20"/>
        </w:rPr>
        <w:t xml:space="preserve"> </w:t>
      </w:r>
      <w:r>
        <w:rPr>
          <w:w w:val="90"/>
          <w:sz w:val="20"/>
        </w:rPr>
        <w:t>the</w:t>
      </w:r>
      <w:r>
        <w:rPr>
          <w:spacing w:val="-8"/>
          <w:w w:val="90"/>
          <w:sz w:val="20"/>
        </w:rPr>
        <w:t xml:space="preserve"> </w:t>
      </w:r>
      <w:r>
        <w:rPr>
          <w:w w:val="90"/>
          <w:sz w:val="20"/>
        </w:rPr>
        <w:t>major</w:t>
      </w:r>
      <w:r>
        <w:rPr>
          <w:spacing w:val="-8"/>
          <w:w w:val="90"/>
          <w:sz w:val="20"/>
        </w:rPr>
        <w:t xml:space="preserve"> </w:t>
      </w:r>
      <w:r>
        <w:rPr>
          <w:w w:val="90"/>
          <w:sz w:val="20"/>
        </w:rPr>
        <w:t>sector.</w:t>
      </w:r>
    </w:p>
    <w:p w:rsidR="00E5575B" w:rsidRDefault="00D512E5">
      <w:pPr>
        <w:pStyle w:val="ListParagraph"/>
        <w:numPr>
          <w:ilvl w:val="0"/>
          <w:numId w:val="89"/>
        </w:numPr>
        <w:tabs>
          <w:tab w:val="left" w:pos="1811"/>
        </w:tabs>
        <w:spacing w:line="242" w:lineRule="auto"/>
        <w:ind w:right="2063" w:firstLine="0"/>
        <w:jc w:val="left"/>
        <w:rPr>
          <w:sz w:val="20"/>
        </w:rPr>
      </w:pPr>
      <w:r>
        <w:rPr>
          <w:w w:val="85"/>
          <w:sz w:val="20"/>
        </w:rPr>
        <w:t>Finally state, explain and then illustrate the however side of the other factors responsible</w:t>
      </w:r>
      <w:r>
        <w:rPr>
          <w:sz w:val="20"/>
        </w:rPr>
        <w:t xml:space="preserve"> </w:t>
      </w:r>
      <w:r>
        <w:rPr>
          <w:w w:val="85"/>
          <w:sz w:val="20"/>
        </w:rPr>
        <w:t>for</w:t>
      </w:r>
      <w:r>
        <w:rPr>
          <w:sz w:val="20"/>
        </w:rPr>
        <w:t xml:space="preserve"> </w:t>
      </w:r>
      <w:r>
        <w:rPr>
          <w:w w:val="85"/>
          <w:sz w:val="20"/>
        </w:rPr>
        <w:t>in</w:t>
      </w:r>
      <w:r>
        <w:rPr>
          <w:sz w:val="20"/>
        </w:rPr>
        <w:t xml:space="preserve"> </w:t>
      </w:r>
      <w:r>
        <w:rPr>
          <w:w w:val="85"/>
          <w:sz w:val="20"/>
        </w:rPr>
        <w:t>relation</w:t>
      </w:r>
      <w:r>
        <w:rPr>
          <w:sz w:val="20"/>
        </w:rPr>
        <w:t xml:space="preserve"> </w:t>
      </w:r>
      <w:r>
        <w:rPr>
          <w:w w:val="85"/>
          <w:sz w:val="20"/>
        </w:rPr>
        <w:t>to</w:t>
      </w:r>
      <w:r>
        <w:rPr>
          <w:sz w:val="20"/>
        </w:rPr>
        <w:t xml:space="preserve"> </w:t>
      </w:r>
      <w:r>
        <w:rPr>
          <w:w w:val="85"/>
          <w:sz w:val="20"/>
        </w:rPr>
        <w:t>the sub –</w:t>
      </w:r>
      <w:r>
        <w:rPr>
          <w:spacing w:val="-1"/>
          <w:w w:val="85"/>
          <w:sz w:val="20"/>
        </w:rPr>
        <w:t xml:space="preserve"> </w:t>
      </w:r>
      <w:r>
        <w:rPr>
          <w:w w:val="85"/>
          <w:sz w:val="20"/>
        </w:rPr>
        <w:t>sectors</w:t>
      </w:r>
      <w:r>
        <w:rPr>
          <w:spacing w:val="-1"/>
          <w:w w:val="85"/>
          <w:sz w:val="20"/>
        </w:rPr>
        <w:t xml:space="preserve"> </w:t>
      </w:r>
      <w:r>
        <w:rPr>
          <w:w w:val="85"/>
          <w:sz w:val="20"/>
        </w:rPr>
        <w:t>of</w:t>
      </w:r>
      <w:r>
        <w:rPr>
          <w:spacing w:val="-1"/>
          <w:w w:val="85"/>
          <w:sz w:val="20"/>
        </w:rPr>
        <w:t xml:space="preserve"> </w:t>
      </w:r>
      <w:r>
        <w:rPr>
          <w:w w:val="85"/>
          <w:sz w:val="20"/>
        </w:rPr>
        <w:t>the</w:t>
      </w:r>
      <w:r>
        <w:rPr>
          <w:spacing w:val="-1"/>
          <w:w w:val="85"/>
          <w:sz w:val="20"/>
        </w:rPr>
        <w:t xml:space="preserve"> </w:t>
      </w:r>
      <w:r>
        <w:rPr>
          <w:w w:val="85"/>
          <w:sz w:val="20"/>
        </w:rPr>
        <w:t>major sector in</w:t>
      </w:r>
      <w:r>
        <w:rPr>
          <w:spacing w:val="-1"/>
          <w:w w:val="85"/>
          <w:sz w:val="20"/>
        </w:rPr>
        <w:t xml:space="preserve"> </w:t>
      </w:r>
      <w:r>
        <w:rPr>
          <w:w w:val="85"/>
          <w:sz w:val="20"/>
        </w:rPr>
        <w:t>Uganda</w:t>
      </w:r>
      <w:r>
        <w:rPr>
          <w:spacing w:val="-1"/>
          <w:w w:val="85"/>
          <w:sz w:val="20"/>
        </w:rPr>
        <w:t xml:space="preserve"> </w:t>
      </w:r>
      <w:r>
        <w:rPr>
          <w:w w:val="85"/>
          <w:sz w:val="20"/>
        </w:rPr>
        <w:t>besides</w:t>
      </w:r>
      <w:r>
        <w:rPr>
          <w:spacing w:val="-1"/>
          <w:w w:val="85"/>
          <w:sz w:val="20"/>
        </w:rPr>
        <w:t xml:space="preserve"> </w:t>
      </w:r>
      <w:r>
        <w:rPr>
          <w:w w:val="85"/>
          <w:sz w:val="20"/>
        </w:rPr>
        <w:t>physical</w:t>
      </w:r>
      <w:r>
        <w:rPr>
          <w:spacing w:val="-1"/>
          <w:w w:val="85"/>
          <w:sz w:val="20"/>
        </w:rPr>
        <w:t xml:space="preserve"> </w:t>
      </w:r>
      <w:r>
        <w:rPr>
          <w:w w:val="85"/>
          <w:sz w:val="20"/>
        </w:rPr>
        <w:t>factors.</w:t>
      </w:r>
    </w:p>
    <w:p w:rsidR="00E5575B" w:rsidRDefault="00E5575B">
      <w:pPr>
        <w:spacing w:line="242" w:lineRule="auto"/>
        <w:rPr>
          <w:sz w:val="20"/>
        </w:rPr>
        <w:sectPr w:rsidR="00E5575B">
          <w:pgSz w:w="12240" w:h="15840"/>
          <w:pgMar w:top="540" w:right="0" w:bottom="680" w:left="80" w:header="299" w:footer="494" w:gutter="0"/>
          <w:cols w:space="720"/>
        </w:sectPr>
      </w:pPr>
    </w:p>
    <w:p w:rsidR="00E5575B" w:rsidRDefault="00D512E5">
      <w:pPr>
        <w:pStyle w:val="Heading1"/>
        <w:spacing w:before="166"/>
        <w:ind w:left="1451"/>
      </w:pPr>
      <w:r>
        <w:rPr>
          <w:spacing w:val="-5"/>
          <w:w w:val="90"/>
        </w:rPr>
        <w:lastRenderedPageBreak/>
        <w:t>OR</w:t>
      </w:r>
    </w:p>
    <w:p w:rsidR="00E5575B" w:rsidRDefault="00D512E5">
      <w:pPr>
        <w:pStyle w:val="ListParagraph"/>
        <w:numPr>
          <w:ilvl w:val="0"/>
          <w:numId w:val="89"/>
        </w:numPr>
        <w:tabs>
          <w:tab w:val="left" w:pos="1541"/>
        </w:tabs>
        <w:spacing w:before="1"/>
        <w:ind w:right="2070" w:firstLine="0"/>
        <w:jc w:val="left"/>
        <w:rPr>
          <w:sz w:val="20"/>
        </w:rPr>
      </w:pPr>
      <w:r>
        <w:rPr>
          <w:spacing w:val="-2"/>
          <w:w w:val="85"/>
          <w:sz w:val="20"/>
        </w:rPr>
        <w:t>State, explain and then illustrate the points (both positive and negative contribution / physical and human factors)</w:t>
      </w:r>
      <w:r>
        <w:rPr>
          <w:sz w:val="20"/>
        </w:rPr>
        <w:t xml:space="preserve"> </w:t>
      </w:r>
      <w:r>
        <w:rPr>
          <w:spacing w:val="-2"/>
          <w:w w:val="85"/>
          <w:sz w:val="20"/>
        </w:rPr>
        <w:t xml:space="preserve">in </w:t>
      </w:r>
      <w:r>
        <w:rPr>
          <w:w w:val="85"/>
          <w:sz w:val="20"/>
        </w:rPr>
        <w:t>relation</w:t>
      </w:r>
      <w:r>
        <w:rPr>
          <w:sz w:val="20"/>
        </w:rPr>
        <w:t xml:space="preserve"> </w:t>
      </w:r>
      <w:r>
        <w:rPr>
          <w:w w:val="85"/>
          <w:sz w:val="20"/>
        </w:rPr>
        <w:t>to</w:t>
      </w:r>
      <w:r>
        <w:rPr>
          <w:sz w:val="20"/>
        </w:rPr>
        <w:t xml:space="preserve"> </w:t>
      </w:r>
      <w:r>
        <w:rPr>
          <w:w w:val="85"/>
          <w:sz w:val="20"/>
        </w:rPr>
        <w:t>the sub – sectors of the major sector in Uganda.</w:t>
      </w:r>
    </w:p>
    <w:sectPr w:rsidR="00E5575B">
      <w:pgSz w:w="12240" w:h="15840"/>
      <w:pgMar w:top="540" w:right="0" w:bottom="680" w:left="80" w:header="299" w:footer="4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1BD" w:rsidRDefault="004B41BD">
      <w:r>
        <w:separator/>
      </w:r>
    </w:p>
  </w:endnote>
  <w:endnote w:type="continuationSeparator" w:id="0">
    <w:p w:rsidR="004B41BD" w:rsidRDefault="004B4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53120" behindDoc="1" locked="0" layoutInCell="1" allowOverlap="1">
              <wp:simplePos x="0" y="0"/>
              <wp:positionH relativeFrom="page">
                <wp:posOffset>330200</wp:posOffset>
              </wp:positionH>
              <wp:positionV relativeFrom="page">
                <wp:posOffset>9346565</wp:posOffset>
              </wp:positionV>
              <wp:extent cx="3265805" cy="264795"/>
              <wp:effectExtent l="0" t="0" r="0" b="0"/>
              <wp:wrapNone/>
              <wp:docPr id="2" name="Textbox 2"/>
              <wp:cNvGraphicFramePr/>
              <a:graphic xmlns:a="http://schemas.openxmlformats.org/drawingml/2006/main">
                <a:graphicData uri="http://schemas.microsoft.com/office/word/2010/wordprocessingShape">
                  <wps:wsp>
                    <wps:cNvSpPr txBox="1"/>
                    <wps:spPr>
                      <a:xfrm>
                        <a:off x="0" y="0"/>
                        <a:ext cx="3265804" cy="264795"/>
                      </a:xfrm>
                      <a:prstGeom prst="rect">
                        <a:avLst/>
                      </a:prstGeom>
                    </wps:spPr>
                    <wps:txbx>
                      <w:txbxContent>
                        <w:p w:rsidR="00763178" w:rsidRDefault="00763178">
                          <w:pPr>
                            <w:spacing w:before="30"/>
                            <w:ind w:left="20" w:right="18"/>
                            <w:rPr>
                              <w:rFonts w:ascii="Times New Roman" w:hAnsi="Times New Roman"/>
                              <w:b/>
                              <w:i/>
                              <w:sz w:val="16"/>
                            </w:rPr>
                          </w:pPr>
                          <w:r>
                            <w:rPr>
                              <w:rFonts w:ascii="Times New Roman" w:hAnsi="Times New Roman"/>
                              <w:i/>
                              <w:sz w:val="16"/>
                            </w:rPr>
                            <w:t>2018</w:t>
                          </w:r>
                          <w:r>
                            <w:rPr>
                              <w:rFonts w:ascii="Times New Roman" w:hAnsi="Times New Roman"/>
                              <w:i/>
                              <w:spacing w:val="-1"/>
                              <w:sz w:val="16"/>
                            </w:rPr>
                            <w:t xml:space="preserve"> </w:t>
                          </w:r>
                          <w:r>
                            <w:rPr>
                              <w:rFonts w:ascii="Times New Roman" w:hAnsi="Times New Roman"/>
                              <w:i/>
                              <w:sz w:val="16"/>
                            </w:rPr>
                            <w:t>Andrew</w:t>
                          </w:r>
                          <w:r>
                            <w:rPr>
                              <w:rFonts w:ascii="Times New Roman" w:hAnsi="Times New Roman"/>
                              <w:i/>
                              <w:spacing w:val="-2"/>
                              <w:sz w:val="16"/>
                            </w:rPr>
                            <w:t xml:space="preserve"> </w:t>
                          </w:r>
                          <w:r>
                            <w:rPr>
                              <w:rFonts w:ascii="Times New Roman" w:hAnsi="Times New Roman"/>
                              <w:i/>
                              <w:sz w:val="16"/>
                            </w:rPr>
                            <w:t>Kiwuka</w:t>
                          </w:r>
                          <w:r>
                            <w:rPr>
                              <w:rFonts w:ascii="Times New Roman" w:hAnsi="Times New Roman"/>
                              <w:i/>
                              <w:spacing w:val="-4"/>
                              <w:sz w:val="16"/>
                            </w:rPr>
                            <w:t xml:space="preserve"> </w:t>
                          </w:r>
                          <w:r>
                            <w:rPr>
                              <w:rFonts w:ascii="Times New Roman" w:hAnsi="Times New Roman"/>
                              <w:i/>
                              <w:sz w:val="16"/>
                            </w:rPr>
                            <w:t>Kaggwa</w:t>
                          </w:r>
                          <w:r>
                            <w:rPr>
                              <w:rFonts w:ascii="Times New Roman" w:hAnsi="Times New Roman"/>
                              <w:i/>
                              <w:spacing w:val="-4"/>
                              <w:sz w:val="16"/>
                            </w:rPr>
                            <w:t xml:space="preserve"> </w:t>
                          </w:r>
                          <w:r>
                            <w:rPr>
                              <w:rFonts w:ascii="Times New Roman" w:hAnsi="Times New Roman"/>
                              <w:i/>
                              <w:sz w:val="16"/>
                            </w:rPr>
                            <w:t>Luswata</w:t>
                          </w:r>
                          <w:r>
                            <w:rPr>
                              <w:rFonts w:ascii="Times New Roman" w:hAnsi="Times New Roman"/>
                              <w:i/>
                              <w:spacing w:val="-4"/>
                              <w:sz w:val="16"/>
                            </w:rPr>
                            <w:t xml:space="preserve"> </w:t>
                          </w:r>
                          <w:r>
                            <w:rPr>
                              <w:rFonts w:ascii="Times New Roman" w:hAnsi="Times New Roman"/>
                              <w:i/>
                              <w:sz w:val="16"/>
                            </w:rPr>
                            <w:t>J.R</w:t>
                          </w:r>
                          <w:r>
                            <w:rPr>
                              <w:rFonts w:ascii="Times New Roman" w:hAnsi="Times New Roman"/>
                              <w:i/>
                              <w:spacing w:val="-3"/>
                              <w:sz w:val="16"/>
                            </w:rPr>
                            <w:t xml:space="preserve"> </w:t>
                          </w:r>
                          <w:r>
                            <w:rPr>
                              <w:rFonts w:ascii="Times New Roman" w:hAnsi="Times New Roman"/>
                              <w:i/>
                              <w:sz w:val="16"/>
                            </w:rPr>
                            <w:t>–</w:t>
                          </w:r>
                          <w:r>
                            <w:rPr>
                              <w:rFonts w:ascii="Times New Roman" w:hAnsi="Times New Roman"/>
                              <w:i/>
                              <w:spacing w:val="-4"/>
                              <w:sz w:val="16"/>
                            </w:rPr>
                            <w:t xml:space="preserve"> </w:t>
                          </w:r>
                          <w:r>
                            <w:rPr>
                              <w:rFonts w:ascii="Times New Roman" w:hAnsi="Times New Roman"/>
                              <w:i/>
                              <w:sz w:val="16"/>
                            </w:rPr>
                            <w:t>(JARK</w:t>
                          </w:r>
                          <w:r>
                            <w:rPr>
                              <w:rFonts w:ascii="Times New Roman" w:hAnsi="Times New Roman"/>
                              <w:i/>
                              <w:sz w:val="16"/>
                              <w:vertAlign w:val="superscript"/>
                            </w:rPr>
                            <w:t>2</w:t>
                          </w:r>
                          <w:r>
                            <w:rPr>
                              <w:rFonts w:ascii="Times New Roman" w:hAnsi="Times New Roman"/>
                              <w:i/>
                              <w:sz w:val="16"/>
                            </w:rPr>
                            <w:t>/L)</w:t>
                          </w:r>
                          <w:r>
                            <w:rPr>
                              <w:rFonts w:ascii="Times New Roman" w:hAnsi="Times New Roman"/>
                              <w:i/>
                              <w:spacing w:val="-4"/>
                              <w:sz w:val="16"/>
                            </w:rPr>
                            <w:t xml:space="preserve"> </w:t>
                          </w:r>
                          <w:r>
                            <w:rPr>
                              <w:rFonts w:ascii="Times New Roman" w:hAnsi="Times New Roman"/>
                              <w:i/>
                              <w:sz w:val="16"/>
                            </w:rPr>
                            <w:t>0772</w:t>
                          </w:r>
                          <w:r>
                            <w:rPr>
                              <w:rFonts w:ascii="Times New Roman" w:hAnsi="Times New Roman"/>
                              <w:i/>
                              <w:spacing w:val="-4"/>
                              <w:sz w:val="16"/>
                            </w:rPr>
                            <w:t xml:space="preserve"> </w:t>
                          </w:r>
                          <w:r>
                            <w:rPr>
                              <w:rFonts w:ascii="Times New Roman" w:hAnsi="Times New Roman"/>
                              <w:i/>
                              <w:sz w:val="16"/>
                            </w:rPr>
                            <w:t>/</w:t>
                          </w:r>
                          <w:r>
                            <w:rPr>
                              <w:rFonts w:ascii="Times New Roman" w:hAnsi="Times New Roman"/>
                              <w:i/>
                              <w:spacing w:val="-4"/>
                              <w:sz w:val="16"/>
                            </w:rPr>
                            <w:t xml:space="preserve"> </w:t>
                          </w:r>
                          <w:r>
                            <w:rPr>
                              <w:rFonts w:ascii="Times New Roman" w:hAnsi="Times New Roman"/>
                              <w:i/>
                              <w:sz w:val="16"/>
                            </w:rPr>
                            <w:t>0701</w:t>
                          </w:r>
                          <w:r>
                            <w:rPr>
                              <w:rFonts w:ascii="Times New Roman" w:hAnsi="Times New Roman"/>
                              <w:i/>
                              <w:spacing w:val="-3"/>
                              <w:sz w:val="16"/>
                            </w:rPr>
                            <w:t xml:space="preserve"> </w:t>
                          </w:r>
                          <w:r>
                            <w:rPr>
                              <w:rFonts w:ascii="Times New Roman" w:hAnsi="Times New Roman"/>
                              <w:i/>
                              <w:sz w:val="16"/>
                            </w:rPr>
                            <w:t>–</w:t>
                          </w:r>
                          <w:r>
                            <w:rPr>
                              <w:rFonts w:ascii="Times New Roman" w:hAnsi="Times New Roman"/>
                              <w:i/>
                              <w:spacing w:val="-4"/>
                              <w:sz w:val="16"/>
                            </w:rPr>
                            <w:t xml:space="preserve"> </w:t>
                          </w:r>
                          <w:r>
                            <w:rPr>
                              <w:rFonts w:ascii="Times New Roman" w:hAnsi="Times New Roman"/>
                              <w:i/>
                              <w:sz w:val="16"/>
                            </w:rPr>
                            <w:t>939092.</w:t>
                          </w:r>
                          <w:r>
                            <w:rPr>
                              <w:rFonts w:ascii="Times New Roman" w:hAnsi="Times New Roman"/>
                              <w:i/>
                              <w:spacing w:val="40"/>
                              <w:sz w:val="16"/>
                            </w:rPr>
                            <w:t xml:space="preserve"> </w:t>
                          </w:r>
                          <w:r>
                            <w:rPr>
                              <w:rFonts w:ascii="Times New Roman" w:hAnsi="Times New Roman"/>
                              <w:i/>
                              <w:sz w:val="16"/>
                            </w:rPr>
                            <w:t>“</w:t>
                          </w:r>
                          <w:r>
                            <w:rPr>
                              <w:rFonts w:ascii="Times New Roman" w:hAnsi="Times New Roman"/>
                              <w:b/>
                              <w:i/>
                              <w:sz w:val="16"/>
                            </w:rPr>
                            <w:t>Success is through hard work, perseverance, commitment and joint effort!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26pt;margin-top:735.95pt;width:257.15pt;height:20.8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" filled="f" stroked="f">
              <v:textbox inset="0,0,0,0">
                <w:txbxContent>
                  <w:p w:rsidR="00E6086B" w:rsidRDefault="00E6086B">
                    <w:pPr>
                      <w:spacing w:before="30"/>
                      <w:ind w:left="20" w:right="18"/>
                      <w:rPr>
                        <w:rFonts w:ascii="Times New Roman" w:hAnsi="Times New Roman"/>
                        <w:b/>
                        <w:i/>
                        <w:sz w:val="16"/>
                      </w:rPr>
                    </w:pPr>
                    <w:r>
                      <w:rPr>
                        <w:rFonts w:ascii="Times New Roman" w:hAnsi="Times New Roman"/>
                        <w:i/>
                        <w:sz w:val="16"/>
                      </w:rPr>
                      <w:t>2018</w:t>
                    </w:r>
                    <w:r>
                      <w:rPr>
                        <w:rFonts w:ascii="Times New Roman" w:hAnsi="Times New Roman"/>
                        <w:i/>
                        <w:spacing w:val="-1"/>
                        <w:sz w:val="16"/>
                      </w:rPr>
                      <w:t xml:space="preserve"> </w:t>
                    </w:r>
                    <w:r>
                      <w:rPr>
                        <w:rFonts w:ascii="Times New Roman" w:hAnsi="Times New Roman"/>
                        <w:i/>
                        <w:sz w:val="16"/>
                      </w:rPr>
                      <w:t>Andrew</w:t>
                    </w:r>
                    <w:r>
                      <w:rPr>
                        <w:rFonts w:ascii="Times New Roman" w:hAnsi="Times New Roman"/>
                        <w:i/>
                        <w:spacing w:val="-2"/>
                        <w:sz w:val="16"/>
                      </w:rPr>
                      <w:t xml:space="preserve"> </w:t>
                    </w:r>
                    <w:r>
                      <w:rPr>
                        <w:rFonts w:ascii="Times New Roman" w:hAnsi="Times New Roman"/>
                        <w:i/>
                        <w:sz w:val="16"/>
                      </w:rPr>
                      <w:t>Kiwuka</w:t>
                    </w:r>
                    <w:r>
                      <w:rPr>
                        <w:rFonts w:ascii="Times New Roman" w:hAnsi="Times New Roman"/>
                        <w:i/>
                        <w:spacing w:val="-4"/>
                        <w:sz w:val="16"/>
                      </w:rPr>
                      <w:t xml:space="preserve"> </w:t>
                    </w:r>
                    <w:r>
                      <w:rPr>
                        <w:rFonts w:ascii="Times New Roman" w:hAnsi="Times New Roman"/>
                        <w:i/>
                        <w:sz w:val="16"/>
                      </w:rPr>
                      <w:t>Kaggwa</w:t>
                    </w:r>
                    <w:r>
                      <w:rPr>
                        <w:rFonts w:ascii="Times New Roman" w:hAnsi="Times New Roman"/>
                        <w:i/>
                        <w:spacing w:val="-4"/>
                        <w:sz w:val="16"/>
                      </w:rPr>
                      <w:t xml:space="preserve"> </w:t>
                    </w:r>
                    <w:r>
                      <w:rPr>
                        <w:rFonts w:ascii="Times New Roman" w:hAnsi="Times New Roman"/>
                        <w:i/>
                        <w:sz w:val="16"/>
                      </w:rPr>
                      <w:t>Luswata</w:t>
                    </w:r>
                    <w:r>
                      <w:rPr>
                        <w:rFonts w:ascii="Times New Roman" w:hAnsi="Times New Roman"/>
                        <w:i/>
                        <w:spacing w:val="-4"/>
                        <w:sz w:val="16"/>
                      </w:rPr>
                      <w:t xml:space="preserve"> </w:t>
                    </w:r>
                    <w:r>
                      <w:rPr>
                        <w:rFonts w:ascii="Times New Roman" w:hAnsi="Times New Roman"/>
                        <w:i/>
                        <w:sz w:val="16"/>
                      </w:rPr>
                      <w:t>J.R</w:t>
                    </w:r>
                    <w:r>
                      <w:rPr>
                        <w:rFonts w:ascii="Times New Roman" w:hAnsi="Times New Roman"/>
                        <w:i/>
                        <w:spacing w:val="-3"/>
                        <w:sz w:val="16"/>
                      </w:rPr>
                      <w:t xml:space="preserve"> </w:t>
                    </w:r>
                    <w:r>
                      <w:rPr>
                        <w:rFonts w:ascii="Times New Roman" w:hAnsi="Times New Roman"/>
                        <w:i/>
                        <w:sz w:val="16"/>
                      </w:rPr>
                      <w:t>–</w:t>
                    </w:r>
                    <w:r>
                      <w:rPr>
                        <w:rFonts w:ascii="Times New Roman" w:hAnsi="Times New Roman"/>
                        <w:i/>
                        <w:spacing w:val="-4"/>
                        <w:sz w:val="16"/>
                      </w:rPr>
                      <w:t xml:space="preserve"> </w:t>
                    </w:r>
                    <w:r>
                      <w:rPr>
                        <w:rFonts w:ascii="Times New Roman" w:hAnsi="Times New Roman"/>
                        <w:i/>
                        <w:sz w:val="16"/>
                      </w:rPr>
                      <w:t>(JARK</w:t>
                    </w:r>
                    <w:r>
                      <w:rPr>
                        <w:rFonts w:ascii="Times New Roman" w:hAnsi="Times New Roman"/>
                        <w:i/>
                        <w:sz w:val="16"/>
                        <w:vertAlign w:val="superscript"/>
                      </w:rPr>
                      <w:t>2</w:t>
                    </w:r>
                    <w:r>
                      <w:rPr>
                        <w:rFonts w:ascii="Times New Roman" w:hAnsi="Times New Roman"/>
                        <w:i/>
                        <w:sz w:val="16"/>
                      </w:rPr>
                      <w:t>/L)</w:t>
                    </w:r>
                    <w:r>
                      <w:rPr>
                        <w:rFonts w:ascii="Times New Roman" w:hAnsi="Times New Roman"/>
                        <w:i/>
                        <w:spacing w:val="-4"/>
                        <w:sz w:val="16"/>
                      </w:rPr>
                      <w:t xml:space="preserve"> </w:t>
                    </w:r>
                    <w:r>
                      <w:rPr>
                        <w:rFonts w:ascii="Times New Roman" w:hAnsi="Times New Roman"/>
                        <w:i/>
                        <w:sz w:val="16"/>
                      </w:rPr>
                      <w:t>0772</w:t>
                    </w:r>
                    <w:r>
                      <w:rPr>
                        <w:rFonts w:ascii="Times New Roman" w:hAnsi="Times New Roman"/>
                        <w:i/>
                        <w:spacing w:val="-4"/>
                        <w:sz w:val="16"/>
                      </w:rPr>
                      <w:t xml:space="preserve"> </w:t>
                    </w:r>
                    <w:r>
                      <w:rPr>
                        <w:rFonts w:ascii="Times New Roman" w:hAnsi="Times New Roman"/>
                        <w:i/>
                        <w:sz w:val="16"/>
                      </w:rPr>
                      <w:t>/</w:t>
                    </w:r>
                    <w:r>
                      <w:rPr>
                        <w:rFonts w:ascii="Times New Roman" w:hAnsi="Times New Roman"/>
                        <w:i/>
                        <w:spacing w:val="-4"/>
                        <w:sz w:val="16"/>
                      </w:rPr>
                      <w:t xml:space="preserve"> </w:t>
                    </w:r>
                    <w:r>
                      <w:rPr>
                        <w:rFonts w:ascii="Times New Roman" w:hAnsi="Times New Roman"/>
                        <w:i/>
                        <w:sz w:val="16"/>
                      </w:rPr>
                      <w:t>0701</w:t>
                    </w:r>
                    <w:r>
                      <w:rPr>
                        <w:rFonts w:ascii="Times New Roman" w:hAnsi="Times New Roman"/>
                        <w:i/>
                        <w:spacing w:val="-3"/>
                        <w:sz w:val="16"/>
                      </w:rPr>
                      <w:t xml:space="preserve"> </w:t>
                    </w:r>
                    <w:r>
                      <w:rPr>
                        <w:rFonts w:ascii="Times New Roman" w:hAnsi="Times New Roman"/>
                        <w:i/>
                        <w:sz w:val="16"/>
                      </w:rPr>
                      <w:t>–</w:t>
                    </w:r>
                    <w:r>
                      <w:rPr>
                        <w:rFonts w:ascii="Times New Roman" w:hAnsi="Times New Roman"/>
                        <w:i/>
                        <w:spacing w:val="-4"/>
                        <w:sz w:val="16"/>
                      </w:rPr>
                      <w:t xml:space="preserve"> </w:t>
                    </w:r>
                    <w:r>
                      <w:rPr>
                        <w:rFonts w:ascii="Times New Roman" w:hAnsi="Times New Roman"/>
                        <w:i/>
                        <w:sz w:val="16"/>
                      </w:rPr>
                      <w:t>939092.</w:t>
                    </w:r>
                    <w:r>
                      <w:rPr>
                        <w:rFonts w:ascii="Times New Roman" w:hAnsi="Times New Roman"/>
                        <w:i/>
                        <w:spacing w:val="40"/>
                        <w:sz w:val="16"/>
                      </w:rPr>
                      <w:t xml:space="preserve"> </w:t>
                    </w:r>
                    <w:r>
                      <w:rPr>
                        <w:rFonts w:ascii="Times New Roman" w:hAnsi="Times New Roman"/>
                        <w:i/>
                        <w:sz w:val="16"/>
                      </w:rPr>
                      <w:t>“</w:t>
                    </w:r>
                    <w:r>
                      <w:rPr>
                        <w:rFonts w:ascii="Times New Roman" w:hAnsi="Times New Roman"/>
                        <w:b/>
                        <w:i/>
                        <w:sz w:val="16"/>
                      </w:rPr>
                      <w:t>Success is through hard work, perseverance, commitment and joint effort!</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simplePos x="0" y="0"/>
              <wp:positionH relativeFrom="page">
                <wp:posOffset>5401945</wp:posOffset>
              </wp:positionH>
              <wp:positionV relativeFrom="page">
                <wp:posOffset>9472295</wp:posOffset>
              </wp:positionV>
              <wp:extent cx="440690" cy="139065"/>
              <wp:effectExtent l="0" t="0" r="0" b="0"/>
              <wp:wrapNone/>
              <wp:docPr id="3" name="Textbox 3"/>
              <wp:cNvGraphicFramePr/>
              <a:graphic xmlns:a="http://schemas.openxmlformats.org/drawingml/2006/main">
                <a:graphicData uri="http://schemas.microsoft.com/office/word/2010/wordprocessingShape">
                  <wps:wsp>
                    <wps:cNvSpPr txBox="1"/>
                    <wps:spPr>
                      <a:xfrm>
                        <a:off x="0" y="0"/>
                        <a:ext cx="440690" cy="139065"/>
                      </a:xfrm>
                      <a:prstGeom prst="rect">
                        <a:avLst/>
                      </a:prstGeom>
                    </wps:spPr>
                    <wps:txbx>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Pr>
                              <w:rFonts w:ascii="Times New Roman"/>
                              <w:noProof/>
                              <w:sz w:val="16"/>
                            </w:rPr>
                            <w:t>45</w:t>
                          </w:r>
                          <w:r>
                            <w:rPr>
                              <w:rFonts w:ascii="Times New Roman"/>
                              <w:sz w:val="16"/>
                            </w:rPr>
                            <w:fldChar w:fldCharType="end"/>
                          </w:r>
                          <w:r>
                            <w:rPr>
                              <w:rFonts w:ascii="Times New Roman"/>
                              <w:sz w:val="16"/>
                            </w:rPr>
                            <w:t xml:space="preserve"> of</w:t>
                          </w:r>
                          <w:r>
                            <w:rPr>
                              <w:rFonts w:ascii="Times New Roman"/>
                              <w:spacing w:val="-3"/>
                              <w:sz w:val="16"/>
                            </w:rPr>
                            <w:t xml:space="preserve">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Pr>
                              <w:rFonts w:ascii="Times New Roman"/>
                              <w:noProof/>
                              <w:spacing w:val="-5"/>
                              <w:sz w:val="16"/>
                            </w:rPr>
                            <w:t>147</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8" type="#_x0000_t202" style="position:absolute;margin-left:425.35pt;margin-top:745.85pt;width:34.7pt;height:10.9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" filled="f" stroked="f">
              <v:textbox inset="0,0,0,0">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Pr>
                        <w:rFonts w:ascii="Times New Roman"/>
                        <w:noProof/>
                        <w:sz w:val="16"/>
                      </w:rPr>
                      <w:t>45</w:t>
                    </w:r>
                    <w:r>
                      <w:rPr>
                        <w:rFonts w:ascii="Times New Roman"/>
                        <w:sz w:val="16"/>
                      </w:rPr>
                      <w:fldChar w:fldCharType="end"/>
                    </w:r>
                    <w:r>
                      <w:rPr>
                        <w:rFonts w:ascii="Times New Roman"/>
                        <w:sz w:val="16"/>
                      </w:rPr>
                      <w:t xml:space="preserve"> of</w:t>
                    </w:r>
                    <w:r>
                      <w:rPr>
                        <w:rFonts w:ascii="Times New Roman"/>
                        <w:spacing w:val="-3"/>
                        <w:sz w:val="16"/>
                      </w:rPr>
                      <w:t xml:space="preserve">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Pr>
                        <w:rFonts w:ascii="Times New Roman"/>
                        <w:noProof/>
                        <w:spacing w:val="-5"/>
                        <w:sz w:val="16"/>
                      </w:rPr>
                      <w:t>147</w:t>
                    </w:r>
                    <w:r>
                      <w:rPr>
                        <w:rFonts w:ascii="Times New Roman"/>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56192" behindDoc="1" locked="0" layoutInCell="1" allowOverlap="1">
              <wp:simplePos x="0" y="0"/>
              <wp:positionH relativeFrom="page">
                <wp:posOffset>502285</wp:posOffset>
              </wp:positionH>
              <wp:positionV relativeFrom="page">
                <wp:posOffset>9543415</wp:posOffset>
              </wp:positionV>
              <wp:extent cx="3186430" cy="281305"/>
              <wp:effectExtent l="0" t="0" r="0" b="0"/>
              <wp:wrapNone/>
              <wp:docPr id="9" name="Textbox 9"/>
              <wp:cNvGraphicFramePr/>
              <a:graphic xmlns:a="http://schemas.openxmlformats.org/drawingml/2006/main">
                <a:graphicData uri="http://schemas.microsoft.com/office/word/2010/wordprocessingShape">
                  <wps:wsp>
                    <wps:cNvSpPr txBox="1"/>
                    <wps:spPr>
                      <a:xfrm>
                        <a:off x="0" y="0"/>
                        <a:ext cx="3186430" cy="281305"/>
                      </a:xfrm>
                      <a:prstGeom prst="rect">
                        <a:avLst/>
                      </a:prstGeom>
                    </wps:spPr>
                    <wps:txbx>
                      <w:txbxContent>
                        <w:p w:rsidR="00763178" w:rsidRDefault="00763178">
                          <w:pPr>
                            <w:spacing w:before="4"/>
                            <w:ind w:left="20"/>
                            <w:rPr>
                              <w:rFonts w:ascii="Palatino Linotype" w:hAnsi="Palatino Linotype"/>
                              <w:i/>
                              <w:sz w:val="16"/>
                            </w:rPr>
                          </w:pPr>
                          <w:r>
                            <w:rPr>
                              <w:rFonts w:ascii="Palatino Linotype" w:hAnsi="Palatino Linotype"/>
                              <w:i/>
                              <w:w w:val="85"/>
                              <w:sz w:val="16"/>
                            </w:rPr>
                            <w:t>2019@</w:t>
                          </w:r>
                          <w:r>
                            <w:rPr>
                              <w:rFonts w:ascii="Palatino Linotype" w:hAnsi="Palatino Linotype"/>
                              <w:i/>
                              <w:spacing w:val="-6"/>
                              <w:sz w:val="16"/>
                            </w:rPr>
                            <w:t xml:space="preserve"> </w:t>
                          </w:r>
                          <w:r>
                            <w:rPr>
                              <w:rFonts w:ascii="Palatino Linotype" w:hAnsi="Palatino Linotype"/>
                              <w:i/>
                              <w:w w:val="85"/>
                              <w:sz w:val="16"/>
                            </w:rPr>
                            <w:t>Andrew</w:t>
                          </w:r>
                          <w:r>
                            <w:rPr>
                              <w:rFonts w:ascii="Palatino Linotype" w:hAnsi="Palatino Linotype"/>
                              <w:i/>
                              <w:spacing w:val="-5"/>
                              <w:sz w:val="16"/>
                            </w:rPr>
                            <w:t xml:space="preserve"> </w:t>
                          </w:r>
                          <w:r>
                            <w:rPr>
                              <w:rFonts w:ascii="Palatino Linotype" w:hAnsi="Palatino Linotype"/>
                              <w:i/>
                              <w:w w:val="85"/>
                              <w:sz w:val="16"/>
                            </w:rPr>
                            <w:t>Kiwuka</w:t>
                          </w:r>
                          <w:r>
                            <w:rPr>
                              <w:rFonts w:ascii="Palatino Linotype" w:hAnsi="Palatino Linotype"/>
                              <w:i/>
                              <w:spacing w:val="-6"/>
                              <w:sz w:val="16"/>
                            </w:rPr>
                            <w:t xml:space="preserve"> </w:t>
                          </w:r>
                          <w:r>
                            <w:rPr>
                              <w:rFonts w:ascii="Palatino Linotype" w:hAnsi="Palatino Linotype"/>
                              <w:i/>
                              <w:w w:val="85"/>
                              <w:sz w:val="16"/>
                            </w:rPr>
                            <w:t>Kaggwa</w:t>
                          </w:r>
                          <w:r>
                            <w:rPr>
                              <w:rFonts w:ascii="Palatino Linotype" w:hAnsi="Palatino Linotype"/>
                              <w:i/>
                              <w:spacing w:val="-6"/>
                              <w:sz w:val="16"/>
                            </w:rPr>
                            <w:t xml:space="preserve"> </w:t>
                          </w:r>
                          <w:r>
                            <w:rPr>
                              <w:rFonts w:ascii="Palatino Linotype" w:hAnsi="Palatino Linotype"/>
                              <w:i/>
                              <w:w w:val="85"/>
                              <w:sz w:val="16"/>
                            </w:rPr>
                            <w:t>Luswata</w:t>
                          </w:r>
                          <w:r>
                            <w:rPr>
                              <w:rFonts w:ascii="Palatino Linotype" w:hAnsi="Palatino Linotype"/>
                              <w:i/>
                              <w:spacing w:val="-6"/>
                              <w:sz w:val="16"/>
                            </w:rPr>
                            <w:t xml:space="preserve"> </w:t>
                          </w:r>
                          <w:r>
                            <w:rPr>
                              <w:rFonts w:ascii="Palatino Linotype" w:hAnsi="Palatino Linotype"/>
                              <w:i/>
                              <w:w w:val="85"/>
                              <w:sz w:val="16"/>
                            </w:rPr>
                            <w:t>JR</w:t>
                          </w:r>
                          <w:r>
                            <w:rPr>
                              <w:rFonts w:ascii="Palatino Linotype" w:hAnsi="Palatino Linotype"/>
                              <w:i/>
                              <w:spacing w:val="-5"/>
                              <w:sz w:val="16"/>
                            </w:rPr>
                            <w:t xml:space="preserve"> </w:t>
                          </w:r>
                          <w:r>
                            <w:rPr>
                              <w:rFonts w:ascii="Arial MT" w:hAnsi="Arial MT"/>
                              <w:w w:val="85"/>
                              <w:sz w:val="16"/>
                            </w:rPr>
                            <w:t>–</w:t>
                          </w:r>
                          <w:r>
                            <w:rPr>
                              <w:rFonts w:ascii="Arial MT" w:hAnsi="Arial MT"/>
                              <w:spacing w:val="-4"/>
                              <w:w w:val="85"/>
                              <w:sz w:val="16"/>
                            </w:rPr>
                            <w:t xml:space="preserve"> </w:t>
                          </w:r>
                          <w:r>
                            <w:rPr>
                              <w:rFonts w:ascii="Palatino Linotype" w:hAnsi="Palatino Linotype"/>
                              <w:i/>
                              <w:w w:val="85"/>
                              <w:sz w:val="16"/>
                            </w:rPr>
                            <w:t>(JARK</w:t>
                          </w:r>
                          <w:r>
                            <w:rPr>
                              <w:rFonts w:ascii="Palatino Linotype" w:hAnsi="Palatino Linotype"/>
                              <w:i/>
                              <w:w w:val="85"/>
                              <w:sz w:val="16"/>
                              <w:vertAlign w:val="superscript"/>
                            </w:rPr>
                            <w:t>2</w:t>
                          </w:r>
                          <w:r>
                            <w:rPr>
                              <w:rFonts w:ascii="Palatino Linotype" w:hAnsi="Palatino Linotype"/>
                              <w:i/>
                              <w:w w:val="85"/>
                              <w:sz w:val="16"/>
                            </w:rPr>
                            <w:t>/L)</w:t>
                          </w:r>
                          <w:r>
                            <w:rPr>
                              <w:rFonts w:ascii="Palatino Linotype" w:hAnsi="Palatino Linotype"/>
                              <w:i/>
                              <w:spacing w:val="-3"/>
                              <w:w w:val="85"/>
                              <w:sz w:val="16"/>
                            </w:rPr>
                            <w:t xml:space="preserve"> </w:t>
                          </w:r>
                          <w:r>
                            <w:rPr>
                              <w:rFonts w:ascii="Palatino Linotype" w:hAnsi="Palatino Linotype"/>
                              <w:i/>
                              <w:w w:val="85"/>
                              <w:sz w:val="16"/>
                            </w:rPr>
                            <w:t>0772</w:t>
                          </w:r>
                          <w:r>
                            <w:rPr>
                              <w:rFonts w:ascii="Palatino Linotype" w:hAnsi="Palatino Linotype"/>
                              <w:i/>
                              <w:spacing w:val="-6"/>
                              <w:sz w:val="16"/>
                            </w:rPr>
                            <w:t xml:space="preserve"> </w:t>
                          </w:r>
                          <w:r>
                            <w:rPr>
                              <w:rFonts w:ascii="Palatino Linotype" w:hAnsi="Palatino Linotype"/>
                              <w:i/>
                              <w:w w:val="85"/>
                              <w:sz w:val="16"/>
                            </w:rPr>
                            <w:t>/</w:t>
                          </w:r>
                          <w:r>
                            <w:rPr>
                              <w:rFonts w:ascii="Palatino Linotype" w:hAnsi="Palatino Linotype"/>
                              <w:i/>
                              <w:spacing w:val="-6"/>
                              <w:sz w:val="16"/>
                            </w:rPr>
                            <w:t xml:space="preserve"> </w:t>
                          </w:r>
                          <w:r>
                            <w:rPr>
                              <w:rFonts w:ascii="Palatino Linotype" w:hAnsi="Palatino Linotype"/>
                              <w:i/>
                              <w:w w:val="85"/>
                              <w:sz w:val="16"/>
                            </w:rPr>
                            <w:t>0701-93</w:t>
                          </w:r>
                          <w:r>
                            <w:rPr>
                              <w:rFonts w:ascii="Palatino Linotype" w:hAnsi="Palatino Linotype"/>
                              <w:i/>
                              <w:spacing w:val="-2"/>
                              <w:w w:val="85"/>
                              <w:sz w:val="16"/>
                            </w:rPr>
                            <w:t xml:space="preserve"> </w:t>
                          </w:r>
                          <w:r>
                            <w:rPr>
                              <w:rFonts w:ascii="Palatino Linotype" w:hAnsi="Palatino Linotype"/>
                              <w:i/>
                              <w:w w:val="85"/>
                              <w:sz w:val="16"/>
                            </w:rPr>
                            <w:t>90</w:t>
                          </w:r>
                          <w:r>
                            <w:rPr>
                              <w:rFonts w:ascii="Palatino Linotype" w:hAnsi="Palatino Linotype"/>
                              <w:i/>
                              <w:spacing w:val="-1"/>
                              <w:w w:val="85"/>
                              <w:sz w:val="16"/>
                            </w:rPr>
                            <w:t xml:space="preserve"> </w:t>
                          </w:r>
                          <w:proofErr w:type="gramStart"/>
                          <w:r>
                            <w:rPr>
                              <w:rFonts w:ascii="Palatino Linotype" w:hAnsi="Palatino Linotype"/>
                              <w:i/>
                              <w:w w:val="85"/>
                              <w:sz w:val="16"/>
                            </w:rPr>
                            <w:t>92</w:t>
                          </w:r>
                          <w:r>
                            <w:rPr>
                              <w:rFonts w:ascii="Palatino Linotype" w:hAnsi="Palatino Linotype"/>
                              <w:i/>
                              <w:spacing w:val="-6"/>
                              <w:sz w:val="16"/>
                            </w:rPr>
                            <w:t xml:space="preserve"> </w:t>
                          </w:r>
                          <w:r>
                            <w:rPr>
                              <w:rFonts w:ascii="Palatino Linotype" w:hAnsi="Palatino Linotype"/>
                              <w:i/>
                              <w:spacing w:val="-10"/>
                              <w:w w:val="85"/>
                              <w:sz w:val="16"/>
                            </w:rPr>
                            <w:t>.</w:t>
                          </w:r>
                          <w:proofErr w:type="gramEnd"/>
                        </w:p>
                        <w:p w:rsidR="00763178" w:rsidRDefault="00763178">
                          <w:pPr>
                            <w:spacing w:before="19"/>
                            <w:ind w:left="20"/>
                            <w:rPr>
                              <w:rFonts w:ascii="Times New Roman" w:hAnsi="Times New Roman"/>
                              <w:b/>
                              <w:i/>
                              <w:sz w:val="16"/>
                            </w:rPr>
                          </w:pPr>
                          <w:r>
                            <w:rPr>
                              <w:rFonts w:ascii="Times New Roman" w:hAnsi="Times New Roman"/>
                              <w:i/>
                              <w:sz w:val="16"/>
                            </w:rPr>
                            <w:t>“</w:t>
                          </w:r>
                          <w:r>
                            <w:rPr>
                              <w:rFonts w:ascii="Times New Roman" w:hAnsi="Times New Roman"/>
                              <w:b/>
                              <w:i/>
                              <w:sz w:val="16"/>
                            </w:rPr>
                            <w:t>Success</w:t>
                          </w:r>
                          <w:r>
                            <w:rPr>
                              <w:rFonts w:ascii="Times New Roman" w:hAnsi="Times New Roman"/>
                              <w:b/>
                              <w:i/>
                              <w:spacing w:val="-8"/>
                              <w:sz w:val="16"/>
                            </w:rPr>
                            <w:t xml:space="preserve"> </w:t>
                          </w:r>
                          <w:r>
                            <w:rPr>
                              <w:rFonts w:ascii="Times New Roman" w:hAnsi="Times New Roman"/>
                              <w:b/>
                              <w:i/>
                              <w:sz w:val="16"/>
                            </w:rPr>
                            <w:t>is</w:t>
                          </w:r>
                          <w:r>
                            <w:rPr>
                              <w:rFonts w:ascii="Times New Roman" w:hAnsi="Times New Roman"/>
                              <w:b/>
                              <w:i/>
                              <w:spacing w:val="-7"/>
                              <w:sz w:val="16"/>
                            </w:rPr>
                            <w:t xml:space="preserve"> </w:t>
                          </w:r>
                          <w:r>
                            <w:rPr>
                              <w:rFonts w:ascii="Times New Roman" w:hAnsi="Times New Roman"/>
                              <w:b/>
                              <w:i/>
                              <w:sz w:val="16"/>
                            </w:rPr>
                            <w:t>through</w:t>
                          </w:r>
                          <w:r>
                            <w:rPr>
                              <w:rFonts w:ascii="Times New Roman" w:hAnsi="Times New Roman"/>
                              <w:b/>
                              <w:i/>
                              <w:spacing w:val="-5"/>
                              <w:sz w:val="16"/>
                            </w:rPr>
                            <w:t xml:space="preserve"> </w:t>
                          </w:r>
                          <w:r>
                            <w:rPr>
                              <w:rFonts w:ascii="Times New Roman" w:hAnsi="Times New Roman"/>
                              <w:b/>
                              <w:i/>
                              <w:sz w:val="16"/>
                            </w:rPr>
                            <w:t>hard</w:t>
                          </w:r>
                          <w:r>
                            <w:rPr>
                              <w:rFonts w:ascii="Times New Roman" w:hAnsi="Times New Roman"/>
                              <w:b/>
                              <w:i/>
                              <w:spacing w:val="-5"/>
                              <w:sz w:val="16"/>
                            </w:rPr>
                            <w:t xml:space="preserve"> </w:t>
                          </w:r>
                          <w:r>
                            <w:rPr>
                              <w:rFonts w:ascii="Times New Roman" w:hAnsi="Times New Roman"/>
                              <w:b/>
                              <w:i/>
                              <w:sz w:val="16"/>
                            </w:rPr>
                            <w:t>work,</w:t>
                          </w:r>
                          <w:r>
                            <w:rPr>
                              <w:rFonts w:ascii="Times New Roman" w:hAnsi="Times New Roman"/>
                              <w:b/>
                              <w:i/>
                              <w:spacing w:val="-7"/>
                              <w:sz w:val="16"/>
                            </w:rPr>
                            <w:t xml:space="preserve"> </w:t>
                          </w:r>
                          <w:r>
                            <w:rPr>
                              <w:rFonts w:ascii="Times New Roman" w:hAnsi="Times New Roman"/>
                              <w:b/>
                              <w:i/>
                              <w:sz w:val="16"/>
                            </w:rPr>
                            <w:t>perseverance,</w:t>
                          </w:r>
                          <w:r>
                            <w:rPr>
                              <w:rFonts w:ascii="Times New Roman" w:hAnsi="Times New Roman"/>
                              <w:b/>
                              <w:i/>
                              <w:spacing w:val="-7"/>
                              <w:sz w:val="16"/>
                            </w:rPr>
                            <w:t xml:space="preserve"> </w:t>
                          </w:r>
                          <w:r>
                            <w:rPr>
                              <w:rFonts w:ascii="Times New Roman" w:hAnsi="Times New Roman"/>
                              <w:b/>
                              <w:i/>
                              <w:sz w:val="16"/>
                            </w:rPr>
                            <w:t>commitment</w:t>
                          </w:r>
                          <w:r>
                            <w:rPr>
                              <w:rFonts w:ascii="Times New Roman" w:hAnsi="Times New Roman"/>
                              <w:b/>
                              <w:i/>
                              <w:spacing w:val="-7"/>
                              <w:sz w:val="16"/>
                            </w:rPr>
                            <w:t xml:space="preserve"> </w:t>
                          </w:r>
                          <w:r>
                            <w:rPr>
                              <w:rFonts w:ascii="Times New Roman" w:hAnsi="Times New Roman"/>
                              <w:b/>
                              <w:i/>
                              <w:sz w:val="16"/>
                            </w:rPr>
                            <w:t>and</w:t>
                          </w:r>
                          <w:r>
                            <w:rPr>
                              <w:rFonts w:ascii="Times New Roman" w:hAnsi="Times New Roman"/>
                              <w:b/>
                              <w:i/>
                              <w:spacing w:val="-6"/>
                              <w:sz w:val="16"/>
                            </w:rPr>
                            <w:t xml:space="preserve"> </w:t>
                          </w:r>
                          <w:r>
                            <w:rPr>
                              <w:rFonts w:ascii="Times New Roman" w:hAnsi="Times New Roman"/>
                              <w:b/>
                              <w:i/>
                              <w:sz w:val="16"/>
                            </w:rPr>
                            <w:t>joint</w:t>
                          </w:r>
                          <w:r>
                            <w:rPr>
                              <w:rFonts w:ascii="Times New Roman" w:hAnsi="Times New Roman"/>
                              <w:b/>
                              <w:i/>
                              <w:spacing w:val="-4"/>
                              <w:sz w:val="16"/>
                            </w:rPr>
                            <w:t xml:space="preserve"> </w:t>
                          </w:r>
                          <w:r>
                            <w:rPr>
                              <w:rFonts w:ascii="Times New Roman" w:hAnsi="Times New Roman"/>
                              <w:b/>
                              <w:i/>
                              <w:spacing w:val="-2"/>
                              <w:sz w:val="16"/>
                            </w:rPr>
                            <w:t>effort!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30" type="#_x0000_t202" style="position:absolute;margin-left:39.55pt;margin-top:751.45pt;width:250.9pt;height:22.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" filled="f" stroked="f">
              <v:textbox inset="0,0,0,0">
                <w:txbxContent>
                  <w:p w:rsidR="00E6086B" w:rsidRDefault="00E6086B">
                    <w:pPr>
                      <w:spacing w:before="4"/>
                      <w:ind w:left="20"/>
                      <w:rPr>
                        <w:rFonts w:ascii="Palatino Linotype" w:hAnsi="Palatino Linotype"/>
                        <w:i/>
                        <w:sz w:val="16"/>
                      </w:rPr>
                    </w:pPr>
                    <w:r>
                      <w:rPr>
                        <w:rFonts w:ascii="Palatino Linotype" w:hAnsi="Palatino Linotype"/>
                        <w:i/>
                        <w:w w:val="85"/>
                        <w:sz w:val="16"/>
                      </w:rPr>
                      <w:t>2019@</w:t>
                    </w:r>
                    <w:r>
                      <w:rPr>
                        <w:rFonts w:ascii="Palatino Linotype" w:hAnsi="Palatino Linotype"/>
                        <w:i/>
                        <w:spacing w:val="-6"/>
                        <w:sz w:val="16"/>
                      </w:rPr>
                      <w:t xml:space="preserve"> </w:t>
                    </w:r>
                    <w:r>
                      <w:rPr>
                        <w:rFonts w:ascii="Palatino Linotype" w:hAnsi="Palatino Linotype"/>
                        <w:i/>
                        <w:w w:val="85"/>
                        <w:sz w:val="16"/>
                      </w:rPr>
                      <w:t>Andrew</w:t>
                    </w:r>
                    <w:r>
                      <w:rPr>
                        <w:rFonts w:ascii="Palatino Linotype" w:hAnsi="Palatino Linotype"/>
                        <w:i/>
                        <w:spacing w:val="-5"/>
                        <w:sz w:val="16"/>
                      </w:rPr>
                      <w:t xml:space="preserve"> </w:t>
                    </w:r>
                    <w:r>
                      <w:rPr>
                        <w:rFonts w:ascii="Palatino Linotype" w:hAnsi="Palatino Linotype"/>
                        <w:i/>
                        <w:w w:val="85"/>
                        <w:sz w:val="16"/>
                      </w:rPr>
                      <w:t>Kiwuka</w:t>
                    </w:r>
                    <w:r>
                      <w:rPr>
                        <w:rFonts w:ascii="Palatino Linotype" w:hAnsi="Palatino Linotype"/>
                        <w:i/>
                        <w:spacing w:val="-6"/>
                        <w:sz w:val="16"/>
                      </w:rPr>
                      <w:t xml:space="preserve"> </w:t>
                    </w:r>
                    <w:r>
                      <w:rPr>
                        <w:rFonts w:ascii="Palatino Linotype" w:hAnsi="Palatino Linotype"/>
                        <w:i/>
                        <w:w w:val="85"/>
                        <w:sz w:val="16"/>
                      </w:rPr>
                      <w:t>Kaggwa</w:t>
                    </w:r>
                    <w:r>
                      <w:rPr>
                        <w:rFonts w:ascii="Palatino Linotype" w:hAnsi="Palatino Linotype"/>
                        <w:i/>
                        <w:spacing w:val="-6"/>
                        <w:sz w:val="16"/>
                      </w:rPr>
                      <w:t xml:space="preserve"> </w:t>
                    </w:r>
                    <w:r>
                      <w:rPr>
                        <w:rFonts w:ascii="Palatino Linotype" w:hAnsi="Palatino Linotype"/>
                        <w:i/>
                        <w:w w:val="85"/>
                        <w:sz w:val="16"/>
                      </w:rPr>
                      <w:t>Luswata</w:t>
                    </w:r>
                    <w:r>
                      <w:rPr>
                        <w:rFonts w:ascii="Palatino Linotype" w:hAnsi="Palatino Linotype"/>
                        <w:i/>
                        <w:spacing w:val="-6"/>
                        <w:sz w:val="16"/>
                      </w:rPr>
                      <w:t xml:space="preserve"> </w:t>
                    </w:r>
                    <w:r>
                      <w:rPr>
                        <w:rFonts w:ascii="Palatino Linotype" w:hAnsi="Palatino Linotype"/>
                        <w:i/>
                        <w:w w:val="85"/>
                        <w:sz w:val="16"/>
                      </w:rPr>
                      <w:t>JR</w:t>
                    </w:r>
                    <w:r>
                      <w:rPr>
                        <w:rFonts w:ascii="Palatino Linotype" w:hAnsi="Palatino Linotype"/>
                        <w:i/>
                        <w:spacing w:val="-5"/>
                        <w:sz w:val="16"/>
                      </w:rPr>
                      <w:t xml:space="preserve"> </w:t>
                    </w:r>
                    <w:r>
                      <w:rPr>
                        <w:rFonts w:ascii="Arial MT" w:hAnsi="Arial MT"/>
                        <w:w w:val="85"/>
                        <w:sz w:val="16"/>
                      </w:rPr>
                      <w:t>–</w:t>
                    </w:r>
                    <w:r>
                      <w:rPr>
                        <w:rFonts w:ascii="Arial MT" w:hAnsi="Arial MT"/>
                        <w:spacing w:val="-4"/>
                        <w:w w:val="85"/>
                        <w:sz w:val="16"/>
                      </w:rPr>
                      <w:t xml:space="preserve"> </w:t>
                    </w:r>
                    <w:r>
                      <w:rPr>
                        <w:rFonts w:ascii="Palatino Linotype" w:hAnsi="Palatino Linotype"/>
                        <w:i/>
                        <w:w w:val="85"/>
                        <w:sz w:val="16"/>
                      </w:rPr>
                      <w:t>(JARK</w:t>
                    </w:r>
                    <w:r>
                      <w:rPr>
                        <w:rFonts w:ascii="Palatino Linotype" w:hAnsi="Palatino Linotype"/>
                        <w:i/>
                        <w:w w:val="85"/>
                        <w:sz w:val="16"/>
                        <w:vertAlign w:val="superscript"/>
                      </w:rPr>
                      <w:t>2</w:t>
                    </w:r>
                    <w:r>
                      <w:rPr>
                        <w:rFonts w:ascii="Palatino Linotype" w:hAnsi="Palatino Linotype"/>
                        <w:i/>
                        <w:w w:val="85"/>
                        <w:sz w:val="16"/>
                      </w:rPr>
                      <w:t>/L)</w:t>
                    </w:r>
                    <w:r>
                      <w:rPr>
                        <w:rFonts w:ascii="Palatino Linotype" w:hAnsi="Palatino Linotype"/>
                        <w:i/>
                        <w:spacing w:val="-3"/>
                        <w:w w:val="85"/>
                        <w:sz w:val="16"/>
                      </w:rPr>
                      <w:t xml:space="preserve"> </w:t>
                    </w:r>
                    <w:r>
                      <w:rPr>
                        <w:rFonts w:ascii="Palatino Linotype" w:hAnsi="Palatino Linotype"/>
                        <w:i/>
                        <w:w w:val="85"/>
                        <w:sz w:val="16"/>
                      </w:rPr>
                      <w:t>0772</w:t>
                    </w:r>
                    <w:r>
                      <w:rPr>
                        <w:rFonts w:ascii="Palatino Linotype" w:hAnsi="Palatino Linotype"/>
                        <w:i/>
                        <w:spacing w:val="-6"/>
                        <w:sz w:val="16"/>
                      </w:rPr>
                      <w:t xml:space="preserve"> </w:t>
                    </w:r>
                    <w:r>
                      <w:rPr>
                        <w:rFonts w:ascii="Palatino Linotype" w:hAnsi="Palatino Linotype"/>
                        <w:i/>
                        <w:w w:val="85"/>
                        <w:sz w:val="16"/>
                      </w:rPr>
                      <w:t>/</w:t>
                    </w:r>
                    <w:r>
                      <w:rPr>
                        <w:rFonts w:ascii="Palatino Linotype" w:hAnsi="Palatino Linotype"/>
                        <w:i/>
                        <w:spacing w:val="-6"/>
                        <w:sz w:val="16"/>
                      </w:rPr>
                      <w:t xml:space="preserve"> </w:t>
                    </w:r>
                    <w:r>
                      <w:rPr>
                        <w:rFonts w:ascii="Palatino Linotype" w:hAnsi="Palatino Linotype"/>
                        <w:i/>
                        <w:w w:val="85"/>
                        <w:sz w:val="16"/>
                      </w:rPr>
                      <w:t>0701-93</w:t>
                    </w:r>
                    <w:r>
                      <w:rPr>
                        <w:rFonts w:ascii="Palatino Linotype" w:hAnsi="Palatino Linotype"/>
                        <w:i/>
                        <w:spacing w:val="-2"/>
                        <w:w w:val="85"/>
                        <w:sz w:val="16"/>
                      </w:rPr>
                      <w:t xml:space="preserve"> </w:t>
                    </w:r>
                    <w:r>
                      <w:rPr>
                        <w:rFonts w:ascii="Palatino Linotype" w:hAnsi="Palatino Linotype"/>
                        <w:i/>
                        <w:w w:val="85"/>
                        <w:sz w:val="16"/>
                      </w:rPr>
                      <w:t>90</w:t>
                    </w:r>
                    <w:r>
                      <w:rPr>
                        <w:rFonts w:ascii="Palatino Linotype" w:hAnsi="Palatino Linotype"/>
                        <w:i/>
                        <w:spacing w:val="-1"/>
                        <w:w w:val="85"/>
                        <w:sz w:val="16"/>
                      </w:rPr>
                      <w:t xml:space="preserve"> </w:t>
                    </w:r>
                    <w:proofErr w:type="gramStart"/>
                    <w:r>
                      <w:rPr>
                        <w:rFonts w:ascii="Palatino Linotype" w:hAnsi="Palatino Linotype"/>
                        <w:i/>
                        <w:w w:val="85"/>
                        <w:sz w:val="16"/>
                      </w:rPr>
                      <w:t>92</w:t>
                    </w:r>
                    <w:r>
                      <w:rPr>
                        <w:rFonts w:ascii="Palatino Linotype" w:hAnsi="Palatino Linotype"/>
                        <w:i/>
                        <w:spacing w:val="-6"/>
                        <w:sz w:val="16"/>
                      </w:rPr>
                      <w:t xml:space="preserve"> </w:t>
                    </w:r>
                    <w:r>
                      <w:rPr>
                        <w:rFonts w:ascii="Palatino Linotype" w:hAnsi="Palatino Linotype"/>
                        <w:i/>
                        <w:spacing w:val="-10"/>
                        <w:w w:val="85"/>
                        <w:sz w:val="16"/>
                      </w:rPr>
                      <w:t>.</w:t>
                    </w:r>
                    <w:proofErr w:type="gramEnd"/>
                  </w:p>
                  <w:p w:rsidR="00E6086B" w:rsidRDefault="00E6086B">
                    <w:pPr>
                      <w:spacing w:before="19"/>
                      <w:ind w:left="20"/>
                      <w:rPr>
                        <w:rFonts w:ascii="Times New Roman" w:hAnsi="Times New Roman"/>
                        <w:b/>
                        <w:i/>
                        <w:sz w:val="16"/>
                      </w:rPr>
                    </w:pPr>
                    <w:r>
                      <w:rPr>
                        <w:rFonts w:ascii="Times New Roman" w:hAnsi="Times New Roman"/>
                        <w:i/>
                        <w:sz w:val="16"/>
                      </w:rPr>
                      <w:t>“</w:t>
                    </w:r>
                    <w:r>
                      <w:rPr>
                        <w:rFonts w:ascii="Times New Roman" w:hAnsi="Times New Roman"/>
                        <w:b/>
                        <w:i/>
                        <w:sz w:val="16"/>
                      </w:rPr>
                      <w:t>Success</w:t>
                    </w:r>
                    <w:r>
                      <w:rPr>
                        <w:rFonts w:ascii="Times New Roman" w:hAnsi="Times New Roman"/>
                        <w:b/>
                        <w:i/>
                        <w:spacing w:val="-8"/>
                        <w:sz w:val="16"/>
                      </w:rPr>
                      <w:t xml:space="preserve"> </w:t>
                    </w:r>
                    <w:r>
                      <w:rPr>
                        <w:rFonts w:ascii="Times New Roman" w:hAnsi="Times New Roman"/>
                        <w:b/>
                        <w:i/>
                        <w:sz w:val="16"/>
                      </w:rPr>
                      <w:t>is</w:t>
                    </w:r>
                    <w:r>
                      <w:rPr>
                        <w:rFonts w:ascii="Times New Roman" w:hAnsi="Times New Roman"/>
                        <w:b/>
                        <w:i/>
                        <w:spacing w:val="-7"/>
                        <w:sz w:val="16"/>
                      </w:rPr>
                      <w:t xml:space="preserve"> </w:t>
                    </w:r>
                    <w:r>
                      <w:rPr>
                        <w:rFonts w:ascii="Times New Roman" w:hAnsi="Times New Roman"/>
                        <w:b/>
                        <w:i/>
                        <w:sz w:val="16"/>
                      </w:rPr>
                      <w:t>through</w:t>
                    </w:r>
                    <w:r>
                      <w:rPr>
                        <w:rFonts w:ascii="Times New Roman" w:hAnsi="Times New Roman"/>
                        <w:b/>
                        <w:i/>
                        <w:spacing w:val="-5"/>
                        <w:sz w:val="16"/>
                      </w:rPr>
                      <w:t xml:space="preserve"> </w:t>
                    </w:r>
                    <w:r>
                      <w:rPr>
                        <w:rFonts w:ascii="Times New Roman" w:hAnsi="Times New Roman"/>
                        <w:b/>
                        <w:i/>
                        <w:sz w:val="16"/>
                      </w:rPr>
                      <w:t>hard</w:t>
                    </w:r>
                    <w:r>
                      <w:rPr>
                        <w:rFonts w:ascii="Times New Roman" w:hAnsi="Times New Roman"/>
                        <w:b/>
                        <w:i/>
                        <w:spacing w:val="-5"/>
                        <w:sz w:val="16"/>
                      </w:rPr>
                      <w:t xml:space="preserve"> </w:t>
                    </w:r>
                    <w:r>
                      <w:rPr>
                        <w:rFonts w:ascii="Times New Roman" w:hAnsi="Times New Roman"/>
                        <w:b/>
                        <w:i/>
                        <w:sz w:val="16"/>
                      </w:rPr>
                      <w:t>work,</w:t>
                    </w:r>
                    <w:r>
                      <w:rPr>
                        <w:rFonts w:ascii="Times New Roman" w:hAnsi="Times New Roman"/>
                        <w:b/>
                        <w:i/>
                        <w:spacing w:val="-7"/>
                        <w:sz w:val="16"/>
                      </w:rPr>
                      <w:t xml:space="preserve"> </w:t>
                    </w:r>
                    <w:r>
                      <w:rPr>
                        <w:rFonts w:ascii="Times New Roman" w:hAnsi="Times New Roman"/>
                        <w:b/>
                        <w:i/>
                        <w:sz w:val="16"/>
                      </w:rPr>
                      <w:t>perseverance,</w:t>
                    </w:r>
                    <w:r>
                      <w:rPr>
                        <w:rFonts w:ascii="Times New Roman" w:hAnsi="Times New Roman"/>
                        <w:b/>
                        <w:i/>
                        <w:spacing w:val="-7"/>
                        <w:sz w:val="16"/>
                      </w:rPr>
                      <w:t xml:space="preserve"> </w:t>
                    </w:r>
                    <w:r>
                      <w:rPr>
                        <w:rFonts w:ascii="Times New Roman" w:hAnsi="Times New Roman"/>
                        <w:b/>
                        <w:i/>
                        <w:sz w:val="16"/>
                      </w:rPr>
                      <w:t>commitment</w:t>
                    </w:r>
                    <w:r>
                      <w:rPr>
                        <w:rFonts w:ascii="Times New Roman" w:hAnsi="Times New Roman"/>
                        <w:b/>
                        <w:i/>
                        <w:spacing w:val="-7"/>
                        <w:sz w:val="16"/>
                      </w:rPr>
                      <w:t xml:space="preserve"> </w:t>
                    </w:r>
                    <w:r>
                      <w:rPr>
                        <w:rFonts w:ascii="Times New Roman" w:hAnsi="Times New Roman"/>
                        <w:b/>
                        <w:i/>
                        <w:sz w:val="16"/>
                      </w:rPr>
                      <w:t>and</w:t>
                    </w:r>
                    <w:r>
                      <w:rPr>
                        <w:rFonts w:ascii="Times New Roman" w:hAnsi="Times New Roman"/>
                        <w:b/>
                        <w:i/>
                        <w:spacing w:val="-6"/>
                        <w:sz w:val="16"/>
                      </w:rPr>
                      <w:t xml:space="preserve"> </w:t>
                    </w:r>
                    <w:r>
                      <w:rPr>
                        <w:rFonts w:ascii="Times New Roman" w:hAnsi="Times New Roman"/>
                        <w:b/>
                        <w:i/>
                        <w:sz w:val="16"/>
                      </w:rPr>
                      <w:t>joint</w:t>
                    </w:r>
                    <w:r>
                      <w:rPr>
                        <w:rFonts w:ascii="Times New Roman" w:hAnsi="Times New Roman"/>
                        <w:b/>
                        <w:i/>
                        <w:spacing w:val="-4"/>
                        <w:sz w:val="16"/>
                      </w:rPr>
                      <w:t xml:space="preserve"> </w:t>
                    </w:r>
                    <w:r>
                      <w:rPr>
                        <w:rFonts w:ascii="Times New Roman" w:hAnsi="Times New Roman"/>
                        <w:b/>
                        <w:i/>
                        <w:spacing w:val="-2"/>
                        <w:sz w:val="16"/>
                      </w:rPr>
                      <w:t>effort!</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simplePos x="0" y="0"/>
              <wp:positionH relativeFrom="page">
                <wp:posOffset>5523865</wp:posOffset>
              </wp:positionH>
              <wp:positionV relativeFrom="page">
                <wp:posOffset>9686290</wp:posOffset>
              </wp:positionV>
              <wp:extent cx="490220" cy="139065"/>
              <wp:effectExtent l="0" t="0" r="0" b="0"/>
              <wp:wrapNone/>
              <wp:docPr id="10" name="Textbox 10"/>
              <wp:cNvGraphicFramePr/>
              <a:graphic xmlns:a="http://schemas.openxmlformats.org/drawingml/2006/main">
                <a:graphicData uri="http://schemas.microsoft.com/office/word/2010/wordprocessingShape">
                  <wps:wsp>
                    <wps:cNvSpPr txBox="1"/>
                    <wps:spPr>
                      <a:xfrm>
                        <a:off x="0" y="0"/>
                        <a:ext cx="490220" cy="139065"/>
                      </a:xfrm>
                      <a:prstGeom prst="rect">
                        <a:avLst/>
                      </a:prstGeom>
                    </wps:spPr>
                    <wps:txbx>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sidR="00527680">
                            <w:rPr>
                              <w:rFonts w:ascii="Times New Roman"/>
                              <w:noProof/>
                              <w:sz w:val="16"/>
                            </w:rPr>
                            <w:t>101</w:t>
                          </w:r>
                          <w:r>
                            <w:rPr>
                              <w:rFonts w:ascii="Times New Roman"/>
                              <w:sz w:val="16"/>
                            </w:rPr>
                            <w:fldChar w:fldCharType="end"/>
                          </w:r>
                          <w:r>
                            <w:rPr>
                              <w:rFonts w:ascii="Times New Roman"/>
                              <w:sz w:val="16"/>
                            </w:rPr>
                            <w:t xml:space="preserve"> of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sidR="00527680">
                            <w:rPr>
                              <w:rFonts w:ascii="Times New Roman"/>
                              <w:noProof/>
                              <w:spacing w:val="-5"/>
                              <w:sz w:val="16"/>
                            </w:rPr>
                            <w:t>147</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1" type="#_x0000_t202" style="position:absolute;margin-left:434.95pt;margin-top:762.7pt;width:38.6pt;height:10.9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" filled="f" stroked="f">
              <v:textbox inset="0,0,0,0">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sidR="00527680">
                      <w:rPr>
                        <w:rFonts w:ascii="Times New Roman"/>
                        <w:noProof/>
                        <w:sz w:val="16"/>
                      </w:rPr>
                      <w:t>101</w:t>
                    </w:r>
                    <w:r>
                      <w:rPr>
                        <w:rFonts w:ascii="Times New Roman"/>
                        <w:sz w:val="16"/>
                      </w:rPr>
                      <w:fldChar w:fldCharType="end"/>
                    </w:r>
                    <w:r>
                      <w:rPr>
                        <w:rFonts w:ascii="Times New Roman"/>
                        <w:sz w:val="16"/>
                      </w:rPr>
                      <w:t xml:space="preserve"> of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sidR="00527680">
                      <w:rPr>
                        <w:rFonts w:ascii="Times New Roman"/>
                        <w:noProof/>
                        <w:spacing w:val="-5"/>
                        <w:sz w:val="16"/>
                      </w:rPr>
                      <w:t>147</w:t>
                    </w:r>
                    <w:r>
                      <w:rPr>
                        <w:rFonts w:ascii="Times New Roman"/>
                        <w:spacing w:val="-5"/>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59264" behindDoc="1" locked="0" layoutInCell="1" allowOverlap="1">
              <wp:simplePos x="0" y="0"/>
              <wp:positionH relativeFrom="page">
                <wp:posOffset>330200</wp:posOffset>
              </wp:positionH>
              <wp:positionV relativeFrom="page">
                <wp:posOffset>9694545</wp:posOffset>
              </wp:positionV>
              <wp:extent cx="3186430" cy="282575"/>
              <wp:effectExtent l="0" t="0" r="0" b="0"/>
              <wp:wrapNone/>
              <wp:docPr id="13" name="Textbox 13"/>
              <wp:cNvGraphicFramePr/>
              <a:graphic xmlns:a="http://schemas.openxmlformats.org/drawingml/2006/main">
                <a:graphicData uri="http://schemas.microsoft.com/office/word/2010/wordprocessingShape">
                  <wps:wsp>
                    <wps:cNvSpPr txBox="1"/>
                    <wps:spPr>
                      <a:xfrm>
                        <a:off x="0" y="0"/>
                        <a:ext cx="3186430" cy="282575"/>
                      </a:xfrm>
                      <a:prstGeom prst="rect">
                        <a:avLst/>
                      </a:prstGeom>
                    </wps:spPr>
                    <wps:txbx>
                      <w:txbxContent>
                        <w:p w:rsidR="00763178" w:rsidRDefault="00763178">
                          <w:pPr>
                            <w:spacing w:before="3"/>
                            <w:ind w:left="20"/>
                            <w:rPr>
                              <w:rFonts w:ascii="Palatino Linotype" w:hAnsi="Palatino Linotype"/>
                              <w:i/>
                              <w:sz w:val="16"/>
                            </w:rPr>
                          </w:pPr>
                          <w:r>
                            <w:rPr>
                              <w:rFonts w:ascii="Palatino Linotype" w:hAnsi="Palatino Linotype"/>
                              <w:i/>
                              <w:w w:val="85"/>
                              <w:sz w:val="16"/>
                            </w:rPr>
                            <w:t>2019@</w:t>
                          </w:r>
                          <w:r>
                            <w:rPr>
                              <w:rFonts w:ascii="Palatino Linotype" w:hAnsi="Palatino Linotype"/>
                              <w:i/>
                              <w:spacing w:val="-6"/>
                              <w:sz w:val="16"/>
                            </w:rPr>
                            <w:t xml:space="preserve"> </w:t>
                          </w:r>
                          <w:r>
                            <w:rPr>
                              <w:rFonts w:ascii="Palatino Linotype" w:hAnsi="Palatino Linotype"/>
                              <w:i/>
                              <w:w w:val="85"/>
                              <w:sz w:val="16"/>
                            </w:rPr>
                            <w:t>Andrew</w:t>
                          </w:r>
                          <w:r>
                            <w:rPr>
                              <w:rFonts w:ascii="Palatino Linotype" w:hAnsi="Palatino Linotype"/>
                              <w:i/>
                              <w:spacing w:val="-5"/>
                              <w:sz w:val="16"/>
                            </w:rPr>
                            <w:t xml:space="preserve"> </w:t>
                          </w:r>
                          <w:r>
                            <w:rPr>
                              <w:rFonts w:ascii="Palatino Linotype" w:hAnsi="Palatino Linotype"/>
                              <w:i/>
                              <w:w w:val="85"/>
                              <w:sz w:val="16"/>
                            </w:rPr>
                            <w:t>Kiwuka</w:t>
                          </w:r>
                          <w:r>
                            <w:rPr>
                              <w:rFonts w:ascii="Palatino Linotype" w:hAnsi="Palatino Linotype"/>
                              <w:i/>
                              <w:spacing w:val="-6"/>
                              <w:sz w:val="16"/>
                            </w:rPr>
                            <w:t xml:space="preserve"> </w:t>
                          </w:r>
                          <w:r>
                            <w:rPr>
                              <w:rFonts w:ascii="Palatino Linotype" w:hAnsi="Palatino Linotype"/>
                              <w:i/>
                              <w:w w:val="85"/>
                              <w:sz w:val="16"/>
                            </w:rPr>
                            <w:t>Kaggwa</w:t>
                          </w:r>
                          <w:r>
                            <w:rPr>
                              <w:rFonts w:ascii="Palatino Linotype" w:hAnsi="Palatino Linotype"/>
                              <w:i/>
                              <w:spacing w:val="-6"/>
                              <w:sz w:val="16"/>
                            </w:rPr>
                            <w:t xml:space="preserve"> </w:t>
                          </w:r>
                          <w:r>
                            <w:rPr>
                              <w:rFonts w:ascii="Palatino Linotype" w:hAnsi="Palatino Linotype"/>
                              <w:i/>
                              <w:w w:val="85"/>
                              <w:sz w:val="16"/>
                            </w:rPr>
                            <w:t>Luswata</w:t>
                          </w:r>
                          <w:r>
                            <w:rPr>
                              <w:rFonts w:ascii="Palatino Linotype" w:hAnsi="Palatino Linotype"/>
                              <w:i/>
                              <w:spacing w:val="-6"/>
                              <w:sz w:val="16"/>
                            </w:rPr>
                            <w:t xml:space="preserve"> </w:t>
                          </w:r>
                          <w:r>
                            <w:rPr>
                              <w:rFonts w:ascii="Palatino Linotype" w:hAnsi="Palatino Linotype"/>
                              <w:i/>
                              <w:w w:val="85"/>
                              <w:sz w:val="16"/>
                            </w:rPr>
                            <w:t>JR</w:t>
                          </w:r>
                          <w:r>
                            <w:rPr>
                              <w:rFonts w:ascii="Palatino Linotype" w:hAnsi="Palatino Linotype"/>
                              <w:i/>
                              <w:spacing w:val="-5"/>
                              <w:sz w:val="16"/>
                            </w:rPr>
                            <w:t xml:space="preserve"> </w:t>
                          </w:r>
                          <w:r>
                            <w:rPr>
                              <w:rFonts w:ascii="Arial MT" w:hAnsi="Arial MT"/>
                              <w:w w:val="85"/>
                              <w:sz w:val="16"/>
                            </w:rPr>
                            <w:t>–</w:t>
                          </w:r>
                          <w:r>
                            <w:rPr>
                              <w:rFonts w:ascii="Arial MT" w:hAnsi="Arial MT"/>
                              <w:spacing w:val="-4"/>
                              <w:w w:val="85"/>
                              <w:sz w:val="16"/>
                            </w:rPr>
                            <w:t xml:space="preserve"> </w:t>
                          </w:r>
                          <w:r>
                            <w:rPr>
                              <w:rFonts w:ascii="Palatino Linotype" w:hAnsi="Palatino Linotype"/>
                              <w:i/>
                              <w:w w:val="85"/>
                              <w:sz w:val="16"/>
                            </w:rPr>
                            <w:t>(JARK</w:t>
                          </w:r>
                          <w:r>
                            <w:rPr>
                              <w:rFonts w:ascii="Palatino Linotype" w:hAnsi="Palatino Linotype"/>
                              <w:i/>
                              <w:w w:val="85"/>
                              <w:sz w:val="16"/>
                              <w:vertAlign w:val="superscript"/>
                            </w:rPr>
                            <w:t>2</w:t>
                          </w:r>
                          <w:r>
                            <w:rPr>
                              <w:rFonts w:ascii="Palatino Linotype" w:hAnsi="Palatino Linotype"/>
                              <w:i/>
                              <w:w w:val="85"/>
                              <w:sz w:val="16"/>
                            </w:rPr>
                            <w:t>/L)</w:t>
                          </w:r>
                          <w:r>
                            <w:rPr>
                              <w:rFonts w:ascii="Palatino Linotype" w:hAnsi="Palatino Linotype"/>
                              <w:i/>
                              <w:spacing w:val="-3"/>
                              <w:w w:val="85"/>
                              <w:sz w:val="16"/>
                            </w:rPr>
                            <w:t xml:space="preserve"> </w:t>
                          </w:r>
                          <w:r>
                            <w:rPr>
                              <w:rFonts w:ascii="Palatino Linotype" w:hAnsi="Palatino Linotype"/>
                              <w:i/>
                              <w:w w:val="85"/>
                              <w:sz w:val="16"/>
                            </w:rPr>
                            <w:t>0772</w:t>
                          </w:r>
                          <w:r>
                            <w:rPr>
                              <w:rFonts w:ascii="Palatino Linotype" w:hAnsi="Palatino Linotype"/>
                              <w:i/>
                              <w:spacing w:val="-6"/>
                              <w:sz w:val="16"/>
                            </w:rPr>
                            <w:t xml:space="preserve"> </w:t>
                          </w:r>
                          <w:r>
                            <w:rPr>
                              <w:rFonts w:ascii="Palatino Linotype" w:hAnsi="Palatino Linotype"/>
                              <w:i/>
                              <w:w w:val="85"/>
                              <w:sz w:val="16"/>
                            </w:rPr>
                            <w:t>/</w:t>
                          </w:r>
                          <w:r>
                            <w:rPr>
                              <w:rFonts w:ascii="Palatino Linotype" w:hAnsi="Palatino Linotype"/>
                              <w:i/>
                              <w:spacing w:val="-6"/>
                              <w:sz w:val="16"/>
                            </w:rPr>
                            <w:t xml:space="preserve"> </w:t>
                          </w:r>
                          <w:r>
                            <w:rPr>
                              <w:rFonts w:ascii="Palatino Linotype" w:hAnsi="Palatino Linotype"/>
                              <w:i/>
                              <w:w w:val="85"/>
                              <w:sz w:val="16"/>
                            </w:rPr>
                            <w:t>0701-93</w:t>
                          </w:r>
                          <w:r>
                            <w:rPr>
                              <w:rFonts w:ascii="Palatino Linotype" w:hAnsi="Palatino Linotype"/>
                              <w:i/>
                              <w:spacing w:val="-2"/>
                              <w:w w:val="85"/>
                              <w:sz w:val="16"/>
                            </w:rPr>
                            <w:t xml:space="preserve"> </w:t>
                          </w:r>
                          <w:r>
                            <w:rPr>
                              <w:rFonts w:ascii="Palatino Linotype" w:hAnsi="Palatino Linotype"/>
                              <w:i/>
                              <w:w w:val="85"/>
                              <w:sz w:val="16"/>
                            </w:rPr>
                            <w:t>90</w:t>
                          </w:r>
                          <w:r>
                            <w:rPr>
                              <w:rFonts w:ascii="Palatino Linotype" w:hAnsi="Palatino Linotype"/>
                              <w:i/>
                              <w:spacing w:val="-1"/>
                              <w:w w:val="85"/>
                              <w:sz w:val="16"/>
                            </w:rPr>
                            <w:t xml:space="preserve"> </w:t>
                          </w:r>
                          <w:proofErr w:type="gramStart"/>
                          <w:r>
                            <w:rPr>
                              <w:rFonts w:ascii="Palatino Linotype" w:hAnsi="Palatino Linotype"/>
                              <w:i/>
                              <w:w w:val="85"/>
                              <w:sz w:val="16"/>
                            </w:rPr>
                            <w:t>92</w:t>
                          </w:r>
                          <w:r>
                            <w:rPr>
                              <w:rFonts w:ascii="Palatino Linotype" w:hAnsi="Palatino Linotype"/>
                              <w:i/>
                              <w:spacing w:val="-6"/>
                              <w:sz w:val="16"/>
                            </w:rPr>
                            <w:t xml:space="preserve"> </w:t>
                          </w:r>
                          <w:r>
                            <w:rPr>
                              <w:rFonts w:ascii="Palatino Linotype" w:hAnsi="Palatino Linotype"/>
                              <w:i/>
                              <w:spacing w:val="-10"/>
                              <w:w w:val="85"/>
                              <w:sz w:val="16"/>
                            </w:rPr>
                            <w:t>.</w:t>
                          </w:r>
                          <w:proofErr w:type="gramEnd"/>
                        </w:p>
                        <w:p w:rsidR="00763178" w:rsidRDefault="00763178">
                          <w:pPr>
                            <w:spacing w:before="22"/>
                            <w:ind w:left="20"/>
                            <w:rPr>
                              <w:rFonts w:ascii="Times New Roman" w:hAnsi="Times New Roman"/>
                              <w:b/>
                              <w:i/>
                              <w:sz w:val="16"/>
                            </w:rPr>
                          </w:pPr>
                          <w:r>
                            <w:rPr>
                              <w:rFonts w:ascii="Times New Roman" w:hAnsi="Times New Roman"/>
                              <w:i/>
                              <w:sz w:val="16"/>
                            </w:rPr>
                            <w:t>“</w:t>
                          </w:r>
                          <w:r>
                            <w:rPr>
                              <w:rFonts w:ascii="Times New Roman" w:hAnsi="Times New Roman"/>
                              <w:b/>
                              <w:i/>
                              <w:sz w:val="16"/>
                            </w:rPr>
                            <w:t>Success</w:t>
                          </w:r>
                          <w:r>
                            <w:rPr>
                              <w:rFonts w:ascii="Times New Roman" w:hAnsi="Times New Roman"/>
                              <w:b/>
                              <w:i/>
                              <w:spacing w:val="-8"/>
                              <w:sz w:val="16"/>
                            </w:rPr>
                            <w:t xml:space="preserve"> </w:t>
                          </w:r>
                          <w:r>
                            <w:rPr>
                              <w:rFonts w:ascii="Times New Roman" w:hAnsi="Times New Roman"/>
                              <w:b/>
                              <w:i/>
                              <w:sz w:val="16"/>
                            </w:rPr>
                            <w:t>is</w:t>
                          </w:r>
                          <w:r>
                            <w:rPr>
                              <w:rFonts w:ascii="Times New Roman" w:hAnsi="Times New Roman"/>
                              <w:b/>
                              <w:i/>
                              <w:spacing w:val="-7"/>
                              <w:sz w:val="16"/>
                            </w:rPr>
                            <w:t xml:space="preserve"> </w:t>
                          </w:r>
                          <w:r>
                            <w:rPr>
                              <w:rFonts w:ascii="Times New Roman" w:hAnsi="Times New Roman"/>
                              <w:b/>
                              <w:i/>
                              <w:sz w:val="16"/>
                            </w:rPr>
                            <w:t>through</w:t>
                          </w:r>
                          <w:r>
                            <w:rPr>
                              <w:rFonts w:ascii="Times New Roman" w:hAnsi="Times New Roman"/>
                              <w:b/>
                              <w:i/>
                              <w:spacing w:val="-5"/>
                              <w:sz w:val="16"/>
                            </w:rPr>
                            <w:t xml:space="preserve"> </w:t>
                          </w:r>
                          <w:r>
                            <w:rPr>
                              <w:rFonts w:ascii="Times New Roman" w:hAnsi="Times New Roman"/>
                              <w:b/>
                              <w:i/>
                              <w:sz w:val="16"/>
                            </w:rPr>
                            <w:t>hard</w:t>
                          </w:r>
                          <w:r>
                            <w:rPr>
                              <w:rFonts w:ascii="Times New Roman" w:hAnsi="Times New Roman"/>
                              <w:b/>
                              <w:i/>
                              <w:spacing w:val="-5"/>
                              <w:sz w:val="16"/>
                            </w:rPr>
                            <w:t xml:space="preserve"> </w:t>
                          </w:r>
                          <w:r>
                            <w:rPr>
                              <w:rFonts w:ascii="Times New Roman" w:hAnsi="Times New Roman"/>
                              <w:b/>
                              <w:i/>
                              <w:sz w:val="16"/>
                            </w:rPr>
                            <w:t>work,</w:t>
                          </w:r>
                          <w:r>
                            <w:rPr>
                              <w:rFonts w:ascii="Times New Roman" w:hAnsi="Times New Roman"/>
                              <w:b/>
                              <w:i/>
                              <w:spacing w:val="-7"/>
                              <w:sz w:val="16"/>
                            </w:rPr>
                            <w:t xml:space="preserve"> </w:t>
                          </w:r>
                          <w:r>
                            <w:rPr>
                              <w:rFonts w:ascii="Times New Roman" w:hAnsi="Times New Roman"/>
                              <w:b/>
                              <w:i/>
                              <w:sz w:val="16"/>
                            </w:rPr>
                            <w:t>perseverance,</w:t>
                          </w:r>
                          <w:r>
                            <w:rPr>
                              <w:rFonts w:ascii="Times New Roman" w:hAnsi="Times New Roman"/>
                              <w:b/>
                              <w:i/>
                              <w:spacing w:val="-7"/>
                              <w:sz w:val="16"/>
                            </w:rPr>
                            <w:t xml:space="preserve"> </w:t>
                          </w:r>
                          <w:r>
                            <w:rPr>
                              <w:rFonts w:ascii="Times New Roman" w:hAnsi="Times New Roman"/>
                              <w:b/>
                              <w:i/>
                              <w:sz w:val="16"/>
                            </w:rPr>
                            <w:t>commitment</w:t>
                          </w:r>
                          <w:r>
                            <w:rPr>
                              <w:rFonts w:ascii="Times New Roman" w:hAnsi="Times New Roman"/>
                              <w:b/>
                              <w:i/>
                              <w:spacing w:val="-7"/>
                              <w:sz w:val="16"/>
                            </w:rPr>
                            <w:t xml:space="preserve"> </w:t>
                          </w:r>
                          <w:r>
                            <w:rPr>
                              <w:rFonts w:ascii="Times New Roman" w:hAnsi="Times New Roman"/>
                              <w:b/>
                              <w:i/>
                              <w:sz w:val="16"/>
                            </w:rPr>
                            <w:t>and</w:t>
                          </w:r>
                          <w:r>
                            <w:rPr>
                              <w:rFonts w:ascii="Times New Roman" w:hAnsi="Times New Roman"/>
                              <w:b/>
                              <w:i/>
                              <w:spacing w:val="-6"/>
                              <w:sz w:val="16"/>
                            </w:rPr>
                            <w:t xml:space="preserve"> </w:t>
                          </w:r>
                          <w:r>
                            <w:rPr>
                              <w:rFonts w:ascii="Times New Roman" w:hAnsi="Times New Roman"/>
                              <w:b/>
                              <w:i/>
                              <w:sz w:val="16"/>
                            </w:rPr>
                            <w:t>joint</w:t>
                          </w:r>
                          <w:r>
                            <w:rPr>
                              <w:rFonts w:ascii="Times New Roman" w:hAnsi="Times New Roman"/>
                              <w:b/>
                              <w:i/>
                              <w:spacing w:val="-4"/>
                              <w:sz w:val="16"/>
                            </w:rPr>
                            <w:t xml:space="preserve"> </w:t>
                          </w:r>
                          <w:r>
                            <w:rPr>
                              <w:rFonts w:ascii="Times New Roman" w:hAnsi="Times New Roman"/>
                              <w:b/>
                              <w:i/>
                              <w:spacing w:val="-2"/>
                              <w:sz w:val="16"/>
                            </w:rPr>
                            <w:t>effort!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33" type="#_x0000_t202" style="position:absolute;margin-left:26pt;margin-top:763.35pt;width:250.9pt;height:22.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" filled="f" stroked="f">
              <v:textbox inset="0,0,0,0">
                <w:txbxContent>
                  <w:p w:rsidR="00E6086B" w:rsidRDefault="00E6086B">
                    <w:pPr>
                      <w:spacing w:before="3"/>
                      <w:ind w:left="20"/>
                      <w:rPr>
                        <w:rFonts w:ascii="Palatino Linotype" w:hAnsi="Palatino Linotype"/>
                        <w:i/>
                        <w:sz w:val="16"/>
                      </w:rPr>
                    </w:pPr>
                    <w:r>
                      <w:rPr>
                        <w:rFonts w:ascii="Palatino Linotype" w:hAnsi="Palatino Linotype"/>
                        <w:i/>
                        <w:w w:val="85"/>
                        <w:sz w:val="16"/>
                      </w:rPr>
                      <w:t>2019@</w:t>
                    </w:r>
                    <w:r>
                      <w:rPr>
                        <w:rFonts w:ascii="Palatino Linotype" w:hAnsi="Palatino Linotype"/>
                        <w:i/>
                        <w:spacing w:val="-6"/>
                        <w:sz w:val="16"/>
                      </w:rPr>
                      <w:t xml:space="preserve"> </w:t>
                    </w:r>
                    <w:r>
                      <w:rPr>
                        <w:rFonts w:ascii="Palatino Linotype" w:hAnsi="Palatino Linotype"/>
                        <w:i/>
                        <w:w w:val="85"/>
                        <w:sz w:val="16"/>
                      </w:rPr>
                      <w:t>Andrew</w:t>
                    </w:r>
                    <w:r>
                      <w:rPr>
                        <w:rFonts w:ascii="Palatino Linotype" w:hAnsi="Palatino Linotype"/>
                        <w:i/>
                        <w:spacing w:val="-5"/>
                        <w:sz w:val="16"/>
                      </w:rPr>
                      <w:t xml:space="preserve"> </w:t>
                    </w:r>
                    <w:r>
                      <w:rPr>
                        <w:rFonts w:ascii="Palatino Linotype" w:hAnsi="Palatino Linotype"/>
                        <w:i/>
                        <w:w w:val="85"/>
                        <w:sz w:val="16"/>
                      </w:rPr>
                      <w:t>Kiwuka</w:t>
                    </w:r>
                    <w:r>
                      <w:rPr>
                        <w:rFonts w:ascii="Palatino Linotype" w:hAnsi="Palatino Linotype"/>
                        <w:i/>
                        <w:spacing w:val="-6"/>
                        <w:sz w:val="16"/>
                      </w:rPr>
                      <w:t xml:space="preserve"> </w:t>
                    </w:r>
                    <w:r>
                      <w:rPr>
                        <w:rFonts w:ascii="Palatino Linotype" w:hAnsi="Palatino Linotype"/>
                        <w:i/>
                        <w:w w:val="85"/>
                        <w:sz w:val="16"/>
                      </w:rPr>
                      <w:t>Kaggwa</w:t>
                    </w:r>
                    <w:r>
                      <w:rPr>
                        <w:rFonts w:ascii="Palatino Linotype" w:hAnsi="Palatino Linotype"/>
                        <w:i/>
                        <w:spacing w:val="-6"/>
                        <w:sz w:val="16"/>
                      </w:rPr>
                      <w:t xml:space="preserve"> </w:t>
                    </w:r>
                    <w:r>
                      <w:rPr>
                        <w:rFonts w:ascii="Palatino Linotype" w:hAnsi="Palatino Linotype"/>
                        <w:i/>
                        <w:w w:val="85"/>
                        <w:sz w:val="16"/>
                      </w:rPr>
                      <w:t>Luswata</w:t>
                    </w:r>
                    <w:r>
                      <w:rPr>
                        <w:rFonts w:ascii="Palatino Linotype" w:hAnsi="Palatino Linotype"/>
                        <w:i/>
                        <w:spacing w:val="-6"/>
                        <w:sz w:val="16"/>
                      </w:rPr>
                      <w:t xml:space="preserve"> </w:t>
                    </w:r>
                    <w:r>
                      <w:rPr>
                        <w:rFonts w:ascii="Palatino Linotype" w:hAnsi="Palatino Linotype"/>
                        <w:i/>
                        <w:w w:val="85"/>
                        <w:sz w:val="16"/>
                      </w:rPr>
                      <w:t>JR</w:t>
                    </w:r>
                    <w:r>
                      <w:rPr>
                        <w:rFonts w:ascii="Palatino Linotype" w:hAnsi="Palatino Linotype"/>
                        <w:i/>
                        <w:spacing w:val="-5"/>
                        <w:sz w:val="16"/>
                      </w:rPr>
                      <w:t xml:space="preserve"> </w:t>
                    </w:r>
                    <w:r>
                      <w:rPr>
                        <w:rFonts w:ascii="Arial MT" w:hAnsi="Arial MT"/>
                        <w:w w:val="85"/>
                        <w:sz w:val="16"/>
                      </w:rPr>
                      <w:t>–</w:t>
                    </w:r>
                    <w:r>
                      <w:rPr>
                        <w:rFonts w:ascii="Arial MT" w:hAnsi="Arial MT"/>
                        <w:spacing w:val="-4"/>
                        <w:w w:val="85"/>
                        <w:sz w:val="16"/>
                      </w:rPr>
                      <w:t xml:space="preserve"> </w:t>
                    </w:r>
                    <w:r>
                      <w:rPr>
                        <w:rFonts w:ascii="Palatino Linotype" w:hAnsi="Palatino Linotype"/>
                        <w:i/>
                        <w:w w:val="85"/>
                        <w:sz w:val="16"/>
                      </w:rPr>
                      <w:t>(JARK</w:t>
                    </w:r>
                    <w:r>
                      <w:rPr>
                        <w:rFonts w:ascii="Palatino Linotype" w:hAnsi="Palatino Linotype"/>
                        <w:i/>
                        <w:w w:val="85"/>
                        <w:sz w:val="16"/>
                        <w:vertAlign w:val="superscript"/>
                      </w:rPr>
                      <w:t>2</w:t>
                    </w:r>
                    <w:r>
                      <w:rPr>
                        <w:rFonts w:ascii="Palatino Linotype" w:hAnsi="Palatino Linotype"/>
                        <w:i/>
                        <w:w w:val="85"/>
                        <w:sz w:val="16"/>
                      </w:rPr>
                      <w:t>/L)</w:t>
                    </w:r>
                    <w:r>
                      <w:rPr>
                        <w:rFonts w:ascii="Palatino Linotype" w:hAnsi="Palatino Linotype"/>
                        <w:i/>
                        <w:spacing w:val="-3"/>
                        <w:w w:val="85"/>
                        <w:sz w:val="16"/>
                      </w:rPr>
                      <w:t xml:space="preserve"> </w:t>
                    </w:r>
                    <w:r>
                      <w:rPr>
                        <w:rFonts w:ascii="Palatino Linotype" w:hAnsi="Palatino Linotype"/>
                        <w:i/>
                        <w:w w:val="85"/>
                        <w:sz w:val="16"/>
                      </w:rPr>
                      <w:t>0772</w:t>
                    </w:r>
                    <w:r>
                      <w:rPr>
                        <w:rFonts w:ascii="Palatino Linotype" w:hAnsi="Palatino Linotype"/>
                        <w:i/>
                        <w:spacing w:val="-6"/>
                        <w:sz w:val="16"/>
                      </w:rPr>
                      <w:t xml:space="preserve"> </w:t>
                    </w:r>
                    <w:r>
                      <w:rPr>
                        <w:rFonts w:ascii="Palatino Linotype" w:hAnsi="Palatino Linotype"/>
                        <w:i/>
                        <w:w w:val="85"/>
                        <w:sz w:val="16"/>
                      </w:rPr>
                      <w:t>/</w:t>
                    </w:r>
                    <w:r>
                      <w:rPr>
                        <w:rFonts w:ascii="Palatino Linotype" w:hAnsi="Palatino Linotype"/>
                        <w:i/>
                        <w:spacing w:val="-6"/>
                        <w:sz w:val="16"/>
                      </w:rPr>
                      <w:t xml:space="preserve"> </w:t>
                    </w:r>
                    <w:r>
                      <w:rPr>
                        <w:rFonts w:ascii="Palatino Linotype" w:hAnsi="Palatino Linotype"/>
                        <w:i/>
                        <w:w w:val="85"/>
                        <w:sz w:val="16"/>
                      </w:rPr>
                      <w:t>0701-93</w:t>
                    </w:r>
                    <w:r>
                      <w:rPr>
                        <w:rFonts w:ascii="Palatino Linotype" w:hAnsi="Palatino Linotype"/>
                        <w:i/>
                        <w:spacing w:val="-2"/>
                        <w:w w:val="85"/>
                        <w:sz w:val="16"/>
                      </w:rPr>
                      <w:t xml:space="preserve"> </w:t>
                    </w:r>
                    <w:r>
                      <w:rPr>
                        <w:rFonts w:ascii="Palatino Linotype" w:hAnsi="Palatino Linotype"/>
                        <w:i/>
                        <w:w w:val="85"/>
                        <w:sz w:val="16"/>
                      </w:rPr>
                      <w:t>90</w:t>
                    </w:r>
                    <w:r>
                      <w:rPr>
                        <w:rFonts w:ascii="Palatino Linotype" w:hAnsi="Palatino Linotype"/>
                        <w:i/>
                        <w:spacing w:val="-1"/>
                        <w:w w:val="85"/>
                        <w:sz w:val="16"/>
                      </w:rPr>
                      <w:t xml:space="preserve"> </w:t>
                    </w:r>
                    <w:proofErr w:type="gramStart"/>
                    <w:r>
                      <w:rPr>
                        <w:rFonts w:ascii="Palatino Linotype" w:hAnsi="Palatino Linotype"/>
                        <w:i/>
                        <w:w w:val="85"/>
                        <w:sz w:val="16"/>
                      </w:rPr>
                      <w:t>92</w:t>
                    </w:r>
                    <w:r>
                      <w:rPr>
                        <w:rFonts w:ascii="Palatino Linotype" w:hAnsi="Palatino Linotype"/>
                        <w:i/>
                        <w:spacing w:val="-6"/>
                        <w:sz w:val="16"/>
                      </w:rPr>
                      <w:t xml:space="preserve"> </w:t>
                    </w:r>
                    <w:r>
                      <w:rPr>
                        <w:rFonts w:ascii="Palatino Linotype" w:hAnsi="Palatino Linotype"/>
                        <w:i/>
                        <w:spacing w:val="-10"/>
                        <w:w w:val="85"/>
                        <w:sz w:val="16"/>
                      </w:rPr>
                      <w:t>.</w:t>
                    </w:r>
                    <w:proofErr w:type="gramEnd"/>
                  </w:p>
                  <w:p w:rsidR="00E6086B" w:rsidRDefault="00E6086B">
                    <w:pPr>
                      <w:spacing w:before="22"/>
                      <w:ind w:left="20"/>
                      <w:rPr>
                        <w:rFonts w:ascii="Times New Roman" w:hAnsi="Times New Roman"/>
                        <w:b/>
                        <w:i/>
                        <w:sz w:val="16"/>
                      </w:rPr>
                    </w:pPr>
                    <w:r>
                      <w:rPr>
                        <w:rFonts w:ascii="Times New Roman" w:hAnsi="Times New Roman"/>
                        <w:i/>
                        <w:sz w:val="16"/>
                      </w:rPr>
                      <w:t>“</w:t>
                    </w:r>
                    <w:r>
                      <w:rPr>
                        <w:rFonts w:ascii="Times New Roman" w:hAnsi="Times New Roman"/>
                        <w:b/>
                        <w:i/>
                        <w:sz w:val="16"/>
                      </w:rPr>
                      <w:t>Success</w:t>
                    </w:r>
                    <w:r>
                      <w:rPr>
                        <w:rFonts w:ascii="Times New Roman" w:hAnsi="Times New Roman"/>
                        <w:b/>
                        <w:i/>
                        <w:spacing w:val="-8"/>
                        <w:sz w:val="16"/>
                      </w:rPr>
                      <w:t xml:space="preserve"> </w:t>
                    </w:r>
                    <w:r>
                      <w:rPr>
                        <w:rFonts w:ascii="Times New Roman" w:hAnsi="Times New Roman"/>
                        <w:b/>
                        <w:i/>
                        <w:sz w:val="16"/>
                      </w:rPr>
                      <w:t>is</w:t>
                    </w:r>
                    <w:r>
                      <w:rPr>
                        <w:rFonts w:ascii="Times New Roman" w:hAnsi="Times New Roman"/>
                        <w:b/>
                        <w:i/>
                        <w:spacing w:val="-7"/>
                        <w:sz w:val="16"/>
                      </w:rPr>
                      <w:t xml:space="preserve"> </w:t>
                    </w:r>
                    <w:r>
                      <w:rPr>
                        <w:rFonts w:ascii="Times New Roman" w:hAnsi="Times New Roman"/>
                        <w:b/>
                        <w:i/>
                        <w:sz w:val="16"/>
                      </w:rPr>
                      <w:t>through</w:t>
                    </w:r>
                    <w:r>
                      <w:rPr>
                        <w:rFonts w:ascii="Times New Roman" w:hAnsi="Times New Roman"/>
                        <w:b/>
                        <w:i/>
                        <w:spacing w:val="-5"/>
                        <w:sz w:val="16"/>
                      </w:rPr>
                      <w:t xml:space="preserve"> </w:t>
                    </w:r>
                    <w:r>
                      <w:rPr>
                        <w:rFonts w:ascii="Times New Roman" w:hAnsi="Times New Roman"/>
                        <w:b/>
                        <w:i/>
                        <w:sz w:val="16"/>
                      </w:rPr>
                      <w:t>hard</w:t>
                    </w:r>
                    <w:r>
                      <w:rPr>
                        <w:rFonts w:ascii="Times New Roman" w:hAnsi="Times New Roman"/>
                        <w:b/>
                        <w:i/>
                        <w:spacing w:val="-5"/>
                        <w:sz w:val="16"/>
                      </w:rPr>
                      <w:t xml:space="preserve"> </w:t>
                    </w:r>
                    <w:r>
                      <w:rPr>
                        <w:rFonts w:ascii="Times New Roman" w:hAnsi="Times New Roman"/>
                        <w:b/>
                        <w:i/>
                        <w:sz w:val="16"/>
                      </w:rPr>
                      <w:t>work,</w:t>
                    </w:r>
                    <w:r>
                      <w:rPr>
                        <w:rFonts w:ascii="Times New Roman" w:hAnsi="Times New Roman"/>
                        <w:b/>
                        <w:i/>
                        <w:spacing w:val="-7"/>
                        <w:sz w:val="16"/>
                      </w:rPr>
                      <w:t xml:space="preserve"> </w:t>
                    </w:r>
                    <w:r>
                      <w:rPr>
                        <w:rFonts w:ascii="Times New Roman" w:hAnsi="Times New Roman"/>
                        <w:b/>
                        <w:i/>
                        <w:sz w:val="16"/>
                      </w:rPr>
                      <w:t>perseverance,</w:t>
                    </w:r>
                    <w:r>
                      <w:rPr>
                        <w:rFonts w:ascii="Times New Roman" w:hAnsi="Times New Roman"/>
                        <w:b/>
                        <w:i/>
                        <w:spacing w:val="-7"/>
                        <w:sz w:val="16"/>
                      </w:rPr>
                      <w:t xml:space="preserve"> </w:t>
                    </w:r>
                    <w:r>
                      <w:rPr>
                        <w:rFonts w:ascii="Times New Roman" w:hAnsi="Times New Roman"/>
                        <w:b/>
                        <w:i/>
                        <w:sz w:val="16"/>
                      </w:rPr>
                      <w:t>commitment</w:t>
                    </w:r>
                    <w:r>
                      <w:rPr>
                        <w:rFonts w:ascii="Times New Roman" w:hAnsi="Times New Roman"/>
                        <w:b/>
                        <w:i/>
                        <w:spacing w:val="-7"/>
                        <w:sz w:val="16"/>
                      </w:rPr>
                      <w:t xml:space="preserve"> </w:t>
                    </w:r>
                    <w:r>
                      <w:rPr>
                        <w:rFonts w:ascii="Times New Roman" w:hAnsi="Times New Roman"/>
                        <w:b/>
                        <w:i/>
                        <w:sz w:val="16"/>
                      </w:rPr>
                      <w:t>and</w:t>
                    </w:r>
                    <w:r>
                      <w:rPr>
                        <w:rFonts w:ascii="Times New Roman" w:hAnsi="Times New Roman"/>
                        <w:b/>
                        <w:i/>
                        <w:spacing w:val="-6"/>
                        <w:sz w:val="16"/>
                      </w:rPr>
                      <w:t xml:space="preserve"> </w:t>
                    </w:r>
                    <w:r>
                      <w:rPr>
                        <w:rFonts w:ascii="Times New Roman" w:hAnsi="Times New Roman"/>
                        <w:b/>
                        <w:i/>
                        <w:sz w:val="16"/>
                      </w:rPr>
                      <w:t>joint</w:t>
                    </w:r>
                    <w:r>
                      <w:rPr>
                        <w:rFonts w:ascii="Times New Roman" w:hAnsi="Times New Roman"/>
                        <w:b/>
                        <w:i/>
                        <w:spacing w:val="-4"/>
                        <w:sz w:val="16"/>
                      </w:rPr>
                      <w:t xml:space="preserve"> </w:t>
                    </w:r>
                    <w:r>
                      <w:rPr>
                        <w:rFonts w:ascii="Times New Roman" w:hAnsi="Times New Roman"/>
                        <w:b/>
                        <w:i/>
                        <w:spacing w:val="-2"/>
                        <w:sz w:val="16"/>
                      </w:rPr>
                      <w:t>effort!</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simplePos x="0" y="0"/>
              <wp:positionH relativeFrom="page">
                <wp:posOffset>5351145</wp:posOffset>
              </wp:positionH>
              <wp:positionV relativeFrom="page">
                <wp:posOffset>9838690</wp:posOffset>
              </wp:positionV>
              <wp:extent cx="490220" cy="139065"/>
              <wp:effectExtent l="0" t="0" r="0" b="0"/>
              <wp:wrapNone/>
              <wp:docPr id="14" name="Textbox 14"/>
              <wp:cNvGraphicFramePr/>
              <a:graphic xmlns:a="http://schemas.openxmlformats.org/drawingml/2006/main">
                <a:graphicData uri="http://schemas.microsoft.com/office/word/2010/wordprocessingShape">
                  <wps:wsp>
                    <wps:cNvSpPr txBox="1"/>
                    <wps:spPr>
                      <a:xfrm>
                        <a:off x="0" y="0"/>
                        <a:ext cx="490220" cy="139065"/>
                      </a:xfrm>
                      <a:prstGeom prst="rect">
                        <a:avLst/>
                      </a:prstGeom>
                    </wps:spPr>
                    <wps:txbx>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Pr>
                              <w:rFonts w:ascii="Times New Roman"/>
                              <w:noProof/>
                              <w:sz w:val="16"/>
                            </w:rPr>
                            <w:t>135</w:t>
                          </w:r>
                          <w:r>
                            <w:rPr>
                              <w:rFonts w:ascii="Times New Roman"/>
                              <w:sz w:val="16"/>
                            </w:rPr>
                            <w:fldChar w:fldCharType="end"/>
                          </w:r>
                          <w:r>
                            <w:rPr>
                              <w:rFonts w:ascii="Times New Roman"/>
                              <w:sz w:val="16"/>
                            </w:rPr>
                            <w:t xml:space="preserve"> of</w:t>
                          </w:r>
                          <w:r>
                            <w:rPr>
                              <w:rFonts w:ascii="Times New Roman"/>
                              <w:spacing w:val="-1"/>
                              <w:sz w:val="16"/>
                            </w:rPr>
                            <w:t xml:space="preserve">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Pr>
                              <w:rFonts w:ascii="Times New Roman"/>
                              <w:noProof/>
                              <w:spacing w:val="-5"/>
                              <w:sz w:val="16"/>
                            </w:rPr>
                            <w:t>135</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4" type="#_x0000_t202" style="position:absolute;margin-left:421.35pt;margin-top:774.7pt;width:38.6pt;height:10.9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" filled="f" stroked="f">
              <v:textbox inset="0,0,0,0">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Pr>
                        <w:rFonts w:ascii="Times New Roman"/>
                        <w:noProof/>
                        <w:sz w:val="16"/>
                      </w:rPr>
                      <w:t>135</w:t>
                    </w:r>
                    <w:r>
                      <w:rPr>
                        <w:rFonts w:ascii="Times New Roman"/>
                        <w:sz w:val="16"/>
                      </w:rPr>
                      <w:fldChar w:fldCharType="end"/>
                    </w:r>
                    <w:r>
                      <w:rPr>
                        <w:rFonts w:ascii="Times New Roman"/>
                        <w:sz w:val="16"/>
                      </w:rPr>
                      <w:t xml:space="preserve"> of</w:t>
                    </w:r>
                    <w:r>
                      <w:rPr>
                        <w:rFonts w:ascii="Times New Roman"/>
                        <w:spacing w:val="-1"/>
                        <w:sz w:val="16"/>
                      </w:rPr>
                      <w:t xml:space="preserve">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Pr>
                        <w:rFonts w:ascii="Times New Roman"/>
                        <w:noProof/>
                        <w:spacing w:val="-5"/>
                        <w:sz w:val="16"/>
                      </w:rPr>
                      <w:t>135</w:t>
                    </w:r>
                    <w:r>
                      <w:rPr>
                        <w:rFonts w:ascii="Times New Roman"/>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62336" behindDoc="1" locked="0" layoutInCell="1" allowOverlap="1">
              <wp:simplePos x="0" y="0"/>
              <wp:positionH relativeFrom="page">
                <wp:posOffset>959485</wp:posOffset>
              </wp:positionH>
              <wp:positionV relativeFrom="page">
                <wp:posOffset>9604375</wp:posOffset>
              </wp:positionV>
              <wp:extent cx="3186430" cy="281305"/>
              <wp:effectExtent l="0" t="0" r="0" b="0"/>
              <wp:wrapNone/>
              <wp:docPr id="16" name="Textbox 16"/>
              <wp:cNvGraphicFramePr/>
              <a:graphic xmlns:a="http://schemas.openxmlformats.org/drawingml/2006/main">
                <a:graphicData uri="http://schemas.microsoft.com/office/word/2010/wordprocessingShape">
                  <wps:wsp>
                    <wps:cNvSpPr txBox="1"/>
                    <wps:spPr>
                      <a:xfrm>
                        <a:off x="0" y="0"/>
                        <a:ext cx="3186430" cy="281305"/>
                      </a:xfrm>
                      <a:prstGeom prst="rect">
                        <a:avLst/>
                      </a:prstGeom>
                    </wps:spPr>
                    <wps:txbx>
                      <w:txbxContent>
                        <w:p w:rsidR="00763178" w:rsidRDefault="00763178">
                          <w:pPr>
                            <w:spacing w:before="3"/>
                            <w:ind w:left="20"/>
                            <w:rPr>
                              <w:rFonts w:ascii="Palatino Linotype" w:hAnsi="Palatino Linotype"/>
                              <w:i/>
                              <w:sz w:val="16"/>
                            </w:rPr>
                          </w:pPr>
                          <w:r>
                            <w:rPr>
                              <w:rFonts w:ascii="Palatino Linotype" w:hAnsi="Palatino Linotype"/>
                              <w:i/>
                              <w:w w:val="85"/>
                              <w:sz w:val="16"/>
                            </w:rPr>
                            <w:t>2019@</w:t>
                          </w:r>
                          <w:r>
                            <w:rPr>
                              <w:rFonts w:ascii="Palatino Linotype" w:hAnsi="Palatino Linotype"/>
                              <w:i/>
                              <w:spacing w:val="-6"/>
                              <w:sz w:val="16"/>
                            </w:rPr>
                            <w:t xml:space="preserve"> </w:t>
                          </w:r>
                          <w:r>
                            <w:rPr>
                              <w:rFonts w:ascii="Palatino Linotype" w:hAnsi="Palatino Linotype"/>
                              <w:i/>
                              <w:w w:val="85"/>
                              <w:sz w:val="16"/>
                            </w:rPr>
                            <w:t>Andrew</w:t>
                          </w:r>
                          <w:r>
                            <w:rPr>
                              <w:rFonts w:ascii="Palatino Linotype" w:hAnsi="Palatino Linotype"/>
                              <w:i/>
                              <w:spacing w:val="-5"/>
                              <w:sz w:val="16"/>
                            </w:rPr>
                            <w:t xml:space="preserve"> </w:t>
                          </w:r>
                          <w:r>
                            <w:rPr>
                              <w:rFonts w:ascii="Palatino Linotype" w:hAnsi="Palatino Linotype"/>
                              <w:i/>
                              <w:w w:val="85"/>
                              <w:sz w:val="16"/>
                            </w:rPr>
                            <w:t>Kiwuka</w:t>
                          </w:r>
                          <w:r>
                            <w:rPr>
                              <w:rFonts w:ascii="Palatino Linotype" w:hAnsi="Palatino Linotype"/>
                              <w:i/>
                              <w:spacing w:val="-6"/>
                              <w:sz w:val="16"/>
                            </w:rPr>
                            <w:t xml:space="preserve"> </w:t>
                          </w:r>
                          <w:r>
                            <w:rPr>
                              <w:rFonts w:ascii="Palatino Linotype" w:hAnsi="Palatino Linotype"/>
                              <w:i/>
                              <w:w w:val="85"/>
                              <w:sz w:val="16"/>
                            </w:rPr>
                            <w:t>Kaggwa</w:t>
                          </w:r>
                          <w:r>
                            <w:rPr>
                              <w:rFonts w:ascii="Palatino Linotype" w:hAnsi="Palatino Linotype"/>
                              <w:i/>
                              <w:spacing w:val="-6"/>
                              <w:sz w:val="16"/>
                            </w:rPr>
                            <w:t xml:space="preserve"> </w:t>
                          </w:r>
                          <w:r>
                            <w:rPr>
                              <w:rFonts w:ascii="Palatino Linotype" w:hAnsi="Palatino Linotype"/>
                              <w:i/>
                              <w:w w:val="85"/>
                              <w:sz w:val="16"/>
                            </w:rPr>
                            <w:t>Luswata</w:t>
                          </w:r>
                          <w:r>
                            <w:rPr>
                              <w:rFonts w:ascii="Palatino Linotype" w:hAnsi="Palatino Linotype"/>
                              <w:i/>
                              <w:spacing w:val="-1"/>
                              <w:w w:val="85"/>
                              <w:sz w:val="16"/>
                            </w:rPr>
                            <w:t xml:space="preserve"> </w:t>
                          </w:r>
                          <w:r>
                            <w:rPr>
                              <w:rFonts w:ascii="Palatino Linotype" w:hAnsi="Palatino Linotype"/>
                              <w:i/>
                              <w:w w:val="85"/>
                              <w:sz w:val="16"/>
                            </w:rPr>
                            <w:t>JR</w:t>
                          </w:r>
                          <w:r>
                            <w:rPr>
                              <w:rFonts w:ascii="Palatino Linotype" w:hAnsi="Palatino Linotype"/>
                              <w:i/>
                              <w:spacing w:val="-5"/>
                              <w:sz w:val="16"/>
                            </w:rPr>
                            <w:t xml:space="preserve"> </w:t>
                          </w:r>
                          <w:r>
                            <w:rPr>
                              <w:rFonts w:ascii="Arial MT" w:hAnsi="Arial MT"/>
                              <w:w w:val="85"/>
                              <w:sz w:val="16"/>
                            </w:rPr>
                            <w:t>–</w:t>
                          </w:r>
                          <w:r>
                            <w:rPr>
                              <w:rFonts w:ascii="Arial MT" w:hAnsi="Arial MT"/>
                              <w:spacing w:val="-4"/>
                              <w:w w:val="85"/>
                              <w:sz w:val="16"/>
                            </w:rPr>
                            <w:t xml:space="preserve"> </w:t>
                          </w:r>
                          <w:r>
                            <w:rPr>
                              <w:rFonts w:ascii="Palatino Linotype" w:hAnsi="Palatino Linotype"/>
                              <w:i/>
                              <w:w w:val="85"/>
                              <w:sz w:val="16"/>
                            </w:rPr>
                            <w:t>(JARK</w:t>
                          </w:r>
                          <w:r>
                            <w:rPr>
                              <w:rFonts w:ascii="Palatino Linotype" w:hAnsi="Palatino Linotype"/>
                              <w:i/>
                              <w:w w:val="85"/>
                              <w:sz w:val="16"/>
                              <w:vertAlign w:val="superscript"/>
                            </w:rPr>
                            <w:t>2</w:t>
                          </w:r>
                          <w:r>
                            <w:rPr>
                              <w:rFonts w:ascii="Palatino Linotype" w:hAnsi="Palatino Linotype"/>
                              <w:i/>
                              <w:w w:val="85"/>
                              <w:sz w:val="16"/>
                            </w:rPr>
                            <w:t>/L)</w:t>
                          </w:r>
                          <w:r>
                            <w:rPr>
                              <w:rFonts w:ascii="Palatino Linotype" w:hAnsi="Palatino Linotype"/>
                              <w:i/>
                              <w:spacing w:val="-2"/>
                              <w:w w:val="85"/>
                              <w:sz w:val="16"/>
                            </w:rPr>
                            <w:t xml:space="preserve"> </w:t>
                          </w:r>
                          <w:r>
                            <w:rPr>
                              <w:rFonts w:ascii="Palatino Linotype" w:hAnsi="Palatino Linotype"/>
                              <w:i/>
                              <w:w w:val="85"/>
                              <w:sz w:val="16"/>
                            </w:rPr>
                            <w:t>0772</w:t>
                          </w:r>
                          <w:r>
                            <w:rPr>
                              <w:rFonts w:ascii="Palatino Linotype" w:hAnsi="Palatino Linotype"/>
                              <w:i/>
                              <w:spacing w:val="-1"/>
                              <w:w w:val="85"/>
                              <w:sz w:val="16"/>
                            </w:rPr>
                            <w:t xml:space="preserve"> </w:t>
                          </w:r>
                          <w:r>
                            <w:rPr>
                              <w:rFonts w:ascii="Palatino Linotype" w:hAnsi="Palatino Linotype"/>
                              <w:i/>
                              <w:w w:val="85"/>
                              <w:sz w:val="16"/>
                            </w:rPr>
                            <w:t>/</w:t>
                          </w:r>
                          <w:r>
                            <w:rPr>
                              <w:rFonts w:ascii="Palatino Linotype" w:hAnsi="Palatino Linotype"/>
                              <w:i/>
                              <w:spacing w:val="-6"/>
                              <w:sz w:val="16"/>
                            </w:rPr>
                            <w:t xml:space="preserve"> </w:t>
                          </w:r>
                          <w:r>
                            <w:rPr>
                              <w:rFonts w:ascii="Palatino Linotype" w:hAnsi="Palatino Linotype"/>
                              <w:i/>
                              <w:w w:val="85"/>
                              <w:sz w:val="16"/>
                            </w:rPr>
                            <w:t>0701-93</w:t>
                          </w:r>
                          <w:r>
                            <w:rPr>
                              <w:rFonts w:ascii="Palatino Linotype" w:hAnsi="Palatino Linotype"/>
                              <w:i/>
                              <w:spacing w:val="-2"/>
                              <w:w w:val="85"/>
                              <w:sz w:val="16"/>
                            </w:rPr>
                            <w:t xml:space="preserve"> </w:t>
                          </w:r>
                          <w:r>
                            <w:rPr>
                              <w:rFonts w:ascii="Palatino Linotype" w:hAnsi="Palatino Linotype"/>
                              <w:i/>
                              <w:w w:val="85"/>
                              <w:sz w:val="16"/>
                            </w:rPr>
                            <w:t>90</w:t>
                          </w:r>
                          <w:r>
                            <w:rPr>
                              <w:rFonts w:ascii="Palatino Linotype" w:hAnsi="Palatino Linotype"/>
                              <w:i/>
                              <w:spacing w:val="-1"/>
                              <w:w w:val="85"/>
                              <w:sz w:val="16"/>
                            </w:rPr>
                            <w:t xml:space="preserve"> </w:t>
                          </w:r>
                          <w:proofErr w:type="gramStart"/>
                          <w:r>
                            <w:rPr>
                              <w:rFonts w:ascii="Palatino Linotype" w:hAnsi="Palatino Linotype"/>
                              <w:i/>
                              <w:w w:val="85"/>
                              <w:sz w:val="16"/>
                            </w:rPr>
                            <w:t>92</w:t>
                          </w:r>
                          <w:r>
                            <w:rPr>
                              <w:rFonts w:ascii="Palatino Linotype" w:hAnsi="Palatino Linotype"/>
                              <w:i/>
                              <w:spacing w:val="-6"/>
                              <w:sz w:val="16"/>
                            </w:rPr>
                            <w:t xml:space="preserve"> </w:t>
                          </w:r>
                          <w:r>
                            <w:rPr>
                              <w:rFonts w:ascii="Palatino Linotype" w:hAnsi="Palatino Linotype"/>
                              <w:i/>
                              <w:spacing w:val="-10"/>
                              <w:w w:val="85"/>
                              <w:sz w:val="16"/>
                            </w:rPr>
                            <w:t>.</w:t>
                          </w:r>
                          <w:proofErr w:type="gramEnd"/>
                        </w:p>
                        <w:p w:rsidR="00763178" w:rsidRDefault="00763178">
                          <w:pPr>
                            <w:spacing w:before="19"/>
                            <w:ind w:left="20"/>
                            <w:rPr>
                              <w:rFonts w:ascii="Times New Roman" w:hAnsi="Times New Roman"/>
                              <w:b/>
                              <w:i/>
                              <w:sz w:val="16"/>
                            </w:rPr>
                          </w:pPr>
                          <w:r>
                            <w:rPr>
                              <w:rFonts w:ascii="Times New Roman" w:hAnsi="Times New Roman"/>
                              <w:i/>
                              <w:sz w:val="16"/>
                            </w:rPr>
                            <w:t>“</w:t>
                          </w:r>
                          <w:r>
                            <w:rPr>
                              <w:rFonts w:ascii="Times New Roman" w:hAnsi="Times New Roman"/>
                              <w:b/>
                              <w:i/>
                              <w:sz w:val="16"/>
                            </w:rPr>
                            <w:t>Success</w:t>
                          </w:r>
                          <w:r>
                            <w:rPr>
                              <w:rFonts w:ascii="Times New Roman" w:hAnsi="Times New Roman"/>
                              <w:b/>
                              <w:i/>
                              <w:spacing w:val="-8"/>
                              <w:sz w:val="16"/>
                            </w:rPr>
                            <w:t xml:space="preserve"> </w:t>
                          </w:r>
                          <w:r>
                            <w:rPr>
                              <w:rFonts w:ascii="Times New Roman" w:hAnsi="Times New Roman"/>
                              <w:b/>
                              <w:i/>
                              <w:sz w:val="16"/>
                            </w:rPr>
                            <w:t>is</w:t>
                          </w:r>
                          <w:r>
                            <w:rPr>
                              <w:rFonts w:ascii="Times New Roman" w:hAnsi="Times New Roman"/>
                              <w:b/>
                              <w:i/>
                              <w:spacing w:val="-7"/>
                              <w:sz w:val="16"/>
                            </w:rPr>
                            <w:t xml:space="preserve"> </w:t>
                          </w:r>
                          <w:r>
                            <w:rPr>
                              <w:rFonts w:ascii="Times New Roman" w:hAnsi="Times New Roman"/>
                              <w:b/>
                              <w:i/>
                              <w:sz w:val="16"/>
                            </w:rPr>
                            <w:t>through</w:t>
                          </w:r>
                          <w:r>
                            <w:rPr>
                              <w:rFonts w:ascii="Times New Roman" w:hAnsi="Times New Roman"/>
                              <w:b/>
                              <w:i/>
                              <w:spacing w:val="-5"/>
                              <w:sz w:val="16"/>
                            </w:rPr>
                            <w:t xml:space="preserve"> </w:t>
                          </w:r>
                          <w:r>
                            <w:rPr>
                              <w:rFonts w:ascii="Times New Roman" w:hAnsi="Times New Roman"/>
                              <w:b/>
                              <w:i/>
                              <w:sz w:val="16"/>
                            </w:rPr>
                            <w:t>hard</w:t>
                          </w:r>
                          <w:r>
                            <w:rPr>
                              <w:rFonts w:ascii="Times New Roman" w:hAnsi="Times New Roman"/>
                              <w:b/>
                              <w:i/>
                              <w:spacing w:val="-5"/>
                              <w:sz w:val="16"/>
                            </w:rPr>
                            <w:t xml:space="preserve"> </w:t>
                          </w:r>
                          <w:r>
                            <w:rPr>
                              <w:rFonts w:ascii="Times New Roman" w:hAnsi="Times New Roman"/>
                              <w:b/>
                              <w:i/>
                              <w:sz w:val="16"/>
                            </w:rPr>
                            <w:t>work,</w:t>
                          </w:r>
                          <w:r>
                            <w:rPr>
                              <w:rFonts w:ascii="Times New Roman" w:hAnsi="Times New Roman"/>
                              <w:b/>
                              <w:i/>
                              <w:spacing w:val="-7"/>
                              <w:sz w:val="16"/>
                            </w:rPr>
                            <w:t xml:space="preserve"> </w:t>
                          </w:r>
                          <w:r>
                            <w:rPr>
                              <w:rFonts w:ascii="Times New Roman" w:hAnsi="Times New Roman"/>
                              <w:b/>
                              <w:i/>
                              <w:sz w:val="16"/>
                            </w:rPr>
                            <w:t>perseverance,</w:t>
                          </w:r>
                          <w:r>
                            <w:rPr>
                              <w:rFonts w:ascii="Times New Roman" w:hAnsi="Times New Roman"/>
                              <w:b/>
                              <w:i/>
                              <w:spacing w:val="-7"/>
                              <w:sz w:val="16"/>
                            </w:rPr>
                            <w:t xml:space="preserve"> </w:t>
                          </w:r>
                          <w:r>
                            <w:rPr>
                              <w:rFonts w:ascii="Times New Roman" w:hAnsi="Times New Roman"/>
                              <w:b/>
                              <w:i/>
                              <w:sz w:val="16"/>
                            </w:rPr>
                            <w:t>commitment</w:t>
                          </w:r>
                          <w:r>
                            <w:rPr>
                              <w:rFonts w:ascii="Times New Roman" w:hAnsi="Times New Roman"/>
                              <w:b/>
                              <w:i/>
                              <w:spacing w:val="-7"/>
                              <w:sz w:val="16"/>
                            </w:rPr>
                            <w:t xml:space="preserve"> </w:t>
                          </w:r>
                          <w:r>
                            <w:rPr>
                              <w:rFonts w:ascii="Times New Roman" w:hAnsi="Times New Roman"/>
                              <w:b/>
                              <w:i/>
                              <w:sz w:val="16"/>
                            </w:rPr>
                            <w:t>and</w:t>
                          </w:r>
                          <w:r>
                            <w:rPr>
                              <w:rFonts w:ascii="Times New Roman" w:hAnsi="Times New Roman"/>
                              <w:b/>
                              <w:i/>
                              <w:spacing w:val="-6"/>
                              <w:sz w:val="16"/>
                            </w:rPr>
                            <w:t xml:space="preserve"> </w:t>
                          </w:r>
                          <w:r>
                            <w:rPr>
                              <w:rFonts w:ascii="Times New Roman" w:hAnsi="Times New Roman"/>
                              <w:b/>
                              <w:i/>
                              <w:sz w:val="16"/>
                            </w:rPr>
                            <w:t>joint</w:t>
                          </w:r>
                          <w:r>
                            <w:rPr>
                              <w:rFonts w:ascii="Times New Roman" w:hAnsi="Times New Roman"/>
                              <w:b/>
                              <w:i/>
                              <w:spacing w:val="-4"/>
                              <w:sz w:val="16"/>
                            </w:rPr>
                            <w:t xml:space="preserve"> </w:t>
                          </w:r>
                          <w:r>
                            <w:rPr>
                              <w:rFonts w:ascii="Times New Roman" w:hAnsi="Times New Roman"/>
                              <w:b/>
                              <w:i/>
                              <w:spacing w:val="-2"/>
                              <w:sz w:val="16"/>
                            </w:rPr>
                            <w:t>effort!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6" type="#_x0000_t202" style="position:absolute;margin-left:75.55pt;margin-top:756.25pt;width:250.9pt;height:22.1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" filled="f" stroked="f">
              <v:textbox inset="0,0,0,0">
                <w:txbxContent>
                  <w:p w:rsidR="00E6086B" w:rsidRDefault="00E6086B">
                    <w:pPr>
                      <w:spacing w:before="3"/>
                      <w:ind w:left="20"/>
                      <w:rPr>
                        <w:rFonts w:ascii="Palatino Linotype" w:hAnsi="Palatino Linotype"/>
                        <w:i/>
                        <w:sz w:val="16"/>
                      </w:rPr>
                    </w:pPr>
                    <w:r>
                      <w:rPr>
                        <w:rFonts w:ascii="Palatino Linotype" w:hAnsi="Palatino Linotype"/>
                        <w:i/>
                        <w:w w:val="85"/>
                        <w:sz w:val="16"/>
                      </w:rPr>
                      <w:t>2019@</w:t>
                    </w:r>
                    <w:r>
                      <w:rPr>
                        <w:rFonts w:ascii="Palatino Linotype" w:hAnsi="Palatino Linotype"/>
                        <w:i/>
                        <w:spacing w:val="-6"/>
                        <w:sz w:val="16"/>
                      </w:rPr>
                      <w:t xml:space="preserve"> </w:t>
                    </w:r>
                    <w:r>
                      <w:rPr>
                        <w:rFonts w:ascii="Palatino Linotype" w:hAnsi="Palatino Linotype"/>
                        <w:i/>
                        <w:w w:val="85"/>
                        <w:sz w:val="16"/>
                      </w:rPr>
                      <w:t>Andrew</w:t>
                    </w:r>
                    <w:r>
                      <w:rPr>
                        <w:rFonts w:ascii="Palatino Linotype" w:hAnsi="Palatino Linotype"/>
                        <w:i/>
                        <w:spacing w:val="-5"/>
                        <w:sz w:val="16"/>
                      </w:rPr>
                      <w:t xml:space="preserve"> </w:t>
                    </w:r>
                    <w:r>
                      <w:rPr>
                        <w:rFonts w:ascii="Palatino Linotype" w:hAnsi="Palatino Linotype"/>
                        <w:i/>
                        <w:w w:val="85"/>
                        <w:sz w:val="16"/>
                      </w:rPr>
                      <w:t>Kiwuka</w:t>
                    </w:r>
                    <w:r>
                      <w:rPr>
                        <w:rFonts w:ascii="Palatino Linotype" w:hAnsi="Palatino Linotype"/>
                        <w:i/>
                        <w:spacing w:val="-6"/>
                        <w:sz w:val="16"/>
                      </w:rPr>
                      <w:t xml:space="preserve"> </w:t>
                    </w:r>
                    <w:r>
                      <w:rPr>
                        <w:rFonts w:ascii="Palatino Linotype" w:hAnsi="Palatino Linotype"/>
                        <w:i/>
                        <w:w w:val="85"/>
                        <w:sz w:val="16"/>
                      </w:rPr>
                      <w:t>Kaggwa</w:t>
                    </w:r>
                    <w:r>
                      <w:rPr>
                        <w:rFonts w:ascii="Palatino Linotype" w:hAnsi="Palatino Linotype"/>
                        <w:i/>
                        <w:spacing w:val="-6"/>
                        <w:sz w:val="16"/>
                      </w:rPr>
                      <w:t xml:space="preserve"> </w:t>
                    </w:r>
                    <w:r>
                      <w:rPr>
                        <w:rFonts w:ascii="Palatino Linotype" w:hAnsi="Palatino Linotype"/>
                        <w:i/>
                        <w:w w:val="85"/>
                        <w:sz w:val="16"/>
                      </w:rPr>
                      <w:t>Luswata</w:t>
                    </w:r>
                    <w:r>
                      <w:rPr>
                        <w:rFonts w:ascii="Palatino Linotype" w:hAnsi="Palatino Linotype"/>
                        <w:i/>
                        <w:spacing w:val="-1"/>
                        <w:w w:val="85"/>
                        <w:sz w:val="16"/>
                      </w:rPr>
                      <w:t xml:space="preserve"> </w:t>
                    </w:r>
                    <w:r>
                      <w:rPr>
                        <w:rFonts w:ascii="Palatino Linotype" w:hAnsi="Palatino Linotype"/>
                        <w:i/>
                        <w:w w:val="85"/>
                        <w:sz w:val="16"/>
                      </w:rPr>
                      <w:t>JR</w:t>
                    </w:r>
                    <w:r>
                      <w:rPr>
                        <w:rFonts w:ascii="Palatino Linotype" w:hAnsi="Palatino Linotype"/>
                        <w:i/>
                        <w:spacing w:val="-5"/>
                        <w:sz w:val="16"/>
                      </w:rPr>
                      <w:t xml:space="preserve"> </w:t>
                    </w:r>
                    <w:r>
                      <w:rPr>
                        <w:rFonts w:ascii="Arial MT" w:hAnsi="Arial MT"/>
                        <w:w w:val="85"/>
                        <w:sz w:val="16"/>
                      </w:rPr>
                      <w:t>–</w:t>
                    </w:r>
                    <w:r>
                      <w:rPr>
                        <w:rFonts w:ascii="Arial MT" w:hAnsi="Arial MT"/>
                        <w:spacing w:val="-4"/>
                        <w:w w:val="85"/>
                        <w:sz w:val="16"/>
                      </w:rPr>
                      <w:t xml:space="preserve"> </w:t>
                    </w:r>
                    <w:r>
                      <w:rPr>
                        <w:rFonts w:ascii="Palatino Linotype" w:hAnsi="Palatino Linotype"/>
                        <w:i/>
                        <w:w w:val="85"/>
                        <w:sz w:val="16"/>
                      </w:rPr>
                      <w:t>(JARK</w:t>
                    </w:r>
                    <w:r>
                      <w:rPr>
                        <w:rFonts w:ascii="Palatino Linotype" w:hAnsi="Palatino Linotype"/>
                        <w:i/>
                        <w:w w:val="85"/>
                        <w:sz w:val="16"/>
                        <w:vertAlign w:val="superscript"/>
                      </w:rPr>
                      <w:t>2</w:t>
                    </w:r>
                    <w:r>
                      <w:rPr>
                        <w:rFonts w:ascii="Palatino Linotype" w:hAnsi="Palatino Linotype"/>
                        <w:i/>
                        <w:w w:val="85"/>
                        <w:sz w:val="16"/>
                      </w:rPr>
                      <w:t>/L)</w:t>
                    </w:r>
                    <w:r>
                      <w:rPr>
                        <w:rFonts w:ascii="Palatino Linotype" w:hAnsi="Palatino Linotype"/>
                        <w:i/>
                        <w:spacing w:val="-2"/>
                        <w:w w:val="85"/>
                        <w:sz w:val="16"/>
                      </w:rPr>
                      <w:t xml:space="preserve"> </w:t>
                    </w:r>
                    <w:r>
                      <w:rPr>
                        <w:rFonts w:ascii="Palatino Linotype" w:hAnsi="Palatino Linotype"/>
                        <w:i/>
                        <w:w w:val="85"/>
                        <w:sz w:val="16"/>
                      </w:rPr>
                      <w:t>0772</w:t>
                    </w:r>
                    <w:r>
                      <w:rPr>
                        <w:rFonts w:ascii="Palatino Linotype" w:hAnsi="Palatino Linotype"/>
                        <w:i/>
                        <w:spacing w:val="-1"/>
                        <w:w w:val="85"/>
                        <w:sz w:val="16"/>
                      </w:rPr>
                      <w:t xml:space="preserve"> </w:t>
                    </w:r>
                    <w:r>
                      <w:rPr>
                        <w:rFonts w:ascii="Palatino Linotype" w:hAnsi="Palatino Linotype"/>
                        <w:i/>
                        <w:w w:val="85"/>
                        <w:sz w:val="16"/>
                      </w:rPr>
                      <w:t>/</w:t>
                    </w:r>
                    <w:r>
                      <w:rPr>
                        <w:rFonts w:ascii="Palatino Linotype" w:hAnsi="Palatino Linotype"/>
                        <w:i/>
                        <w:spacing w:val="-6"/>
                        <w:sz w:val="16"/>
                      </w:rPr>
                      <w:t xml:space="preserve"> </w:t>
                    </w:r>
                    <w:r>
                      <w:rPr>
                        <w:rFonts w:ascii="Palatino Linotype" w:hAnsi="Palatino Linotype"/>
                        <w:i/>
                        <w:w w:val="85"/>
                        <w:sz w:val="16"/>
                      </w:rPr>
                      <w:t>0701-93</w:t>
                    </w:r>
                    <w:r>
                      <w:rPr>
                        <w:rFonts w:ascii="Palatino Linotype" w:hAnsi="Palatino Linotype"/>
                        <w:i/>
                        <w:spacing w:val="-2"/>
                        <w:w w:val="85"/>
                        <w:sz w:val="16"/>
                      </w:rPr>
                      <w:t xml:space="preserve"> </w:t>
                    </w:r>
                    <w:r>
                      <w:rPr>
                        <w:rFonts w:ascii="Palatino Linotype" w:hAnsi="Palatino Linotype"/>
                        <w:i/>
                        <w:w w:val="85"/>
                        <w:sz w:val="16"/>
                      </w:rPr>
                      <w:t>90</w:t>
                    </w:r>
                    <w:r>
                      <w:rPr>
                        <w:rFonts w:ascii="Palatino Linotype" w:hAnsi="Palatino Linotype"/>
                        <w:i/>
                        <w:spacing w:val="-1"/>
                        <w:w w:val="85"/>
                        <w:sz w:val="16"/>
                      </w:rPr>
                      <w:t xml:space="preserve"> </w:t>
                    </w:r>
                    <w:proofErr w:type="gramStart"/>
                    <w:r>
                      <w:rPr>
                        <w:rFonts w:ascii="Palatino Linotype" w:hAnsi="Palatino Linotype"/>
                        <w:i/>
                        <w:w w:val="85"/>
                        <w:sz w:val="16"/>
                      </w:rPr>
                      <w:t>92</w:t>
                    </w:r>
                    <w:r>
                      <w:rPr>
                        <w:rFonts w:ascii="Palatino Linotype" w:hAnsi="Palatino Linotype"/>
                        <w:i/>
                        <w:spacing w:val="-6"/>
                        <w:sz w:val="16"/>
                      </w:rPr>
                      <w:t xml:space="preserve"> </w:t>
                    </w:r>
                    <w:r>
                      <w:rPr>
                        <w:rFonts w:ascii="Palatino Linotype" w:hAnsi="Palatino Linotype"/>
                        <w:i/>
                        <w:spacing w:val="-10"/>
                        <w:w w:val="85"/>
                        <w:sz w:val="16"/>
                      </w:rPr>
                      <w:t>.</w:t>
                    </w:r>
                    <w:proofErr w:type="gramEnd"/>
                  </w:p>
                  <w:p w:rsidR="00E6086B" w:rsidRDefault="00E6086B">
                    <w:pPr>
                      <w:spacing w:before="19"/>
                      <w:ind w:left="20"/>
                      <w:rPr>
                        <w:rFonts w:ascii="Times New Roman" w:hAnsi="Times New Roman"/>
                        <w:b/>
                        <w:i/>
                        <w:sz w:val="16"/>
                      </w:rPr>
                    </w:pPr>
                    <w:r>
                      <w:rPr>
                        <w:rFonts w:ascii="Times New Roman" w:hAnsi="Times New Roman"/>
                        <w:i/>
                        <w:sz w:val="16"/>
                      </w:rPr>
                      <w:t>“</w:t>
                    </w:r>
                    <w:r>
                      <w:rPr>
                        <w:rFonts w:ascii="Times New Roman" w:hAnsi="Times New Roman"/>
                        <w:b/>
                        <w:i/>
                        <w:sz w:val="16"/>
                      </w:rPr>
                      <w:t>Success</w:t>
                    </w:r>
                    <w:r>
                      <w:rPr>
                        <w:rFonts w:ascii="Times New Roman" w:hAnsi="Times New Roman"/>
                        <w:b/>
                        <w:i/>
                        <w:spacing w:val="-8"/>
                        <w:sz w:val="16"/>
                      </w:rPr>
                      <w:t xml:space="preserve"> </w:t>
                    </w:r>
                    <w:r>
                      <w:rPr>
                        <w:rFonts w:ascii="Times New Roman" w:hAnsi="Times New Roman"/>
                        <w:b/>
                        <w:i/>
                        <w:sz w:val="16"/>
                      </w:rPr>
                      <w:t>is</w:t>
                    </w:r>
                    <w:r>
                      <w:rPr>
                        <w:rFonts w:ascii="Times New Roman" w:hAnsi="Times New Roman"/>
                        <w:b/>
                        <w:i/>
                        <w:spacing w:val="-7"/>
                        <w:sz w:val="16"/>
                      </w:rPr>
                      <w:t xml:space="preserve"> </w:t>
                    </w:r>
                    <w:r>
                      <w:rPr>
                        <w:rFonts w:ascii="Times New Roman" w:hAnsi="Times New Roman"/>
                        <w:b/>
                        <w:i/>
                        <w:sz w:val="16"/>
                      </w:rPr>
                      <w:t>through</w:t>
                    </w:r>
                    <w:r>
                      <w:rPr>
                        <w:rFonts w:ascii="Times New Roman" w:hAnsi="Times New Roman"/>
                        <w:b/>
                        <w:i/>
                        <w:spacing w:val="-5"/>
                        <w:sz w:val="16"/>
                      </w:rPr>
                      <w:t xml:space="preserve"> </w:t>
                    </w:r>
                    <w:r>
                      <w:rPr>
                        <w:rFonts w:ascii="Times New Roman" w:hAnsi="Times New Roman"/>
                        <w:b/>
                        <w:i/>
                        <w:sz w:val="16"/>
                      </w:rPr>
                      <w:t>hard</w:t>
                    </w:r>
                    <w:r>
                      <w:rPr>
                        <w:rFonts w:ascii="Times New Roman" w:hAnsi="Times New Roman"/>
                        <w:b/>
                        <w:i/>
                        <w:spacing w:val="-5"/>
                        <w:sz w:val="16"/>
                      </w:rPr>
                      <w:t xml:space="preserve"> </w:t>
                    </w:r>
                    <w:r>
                      <w:rPr>
                        <w:rFonts w:ascii="Times New Roman" w:hAnsi="Times New Roman"/>
                        <w:b/>
                        <w:i/>
                        <w:sz w:val="16"/>
                      </w:rPr>
                      <w:t>work,</w:t>
                    </w:r>
                    <w:r>
                      <w:rPr>
                        <w:rFonts w:ascii="Times New Roman" w:hAnsi="Times New Roman"/>
                        <w:b/>
                        <w:i/>
                        <w:spacing w:val="-7"/>
                        <w:sz w:val="16"/>
                      </w:rPr>
                      <w:t xml:space="preserve"> </w:t>
                    </w:r>
                    <w:r>
                      <w:rPr>
                        <w:rFonts w:ascii="Times New Roman" w:hAnsi="Times New Roman"/>
                        <w:b/>
                        <w:i/>
                        <w:sz w:val="16"/>
                      </w:rPr>
                      <w:t>perseverance,</w:t>
                    </w:r>
                    <w:r>
                      <w:rPr>
                        <w:rFonts w:ascii="Times New Roman" w:hAnsi="Times New Roman"/>
                        <w:b/>
                        <w:i/>
                        <w:spacing w:val="-7"/>
                        <w:sz w:val="16"/>
                      </w:rPr>
                      <w:t xml:space="preserve"> </w:t>
                    </w:r>
                    <w:r>
                      <w:rPr>
                        <w:rFonts w:ascii="Times New Roman" w:hAnsi="Times New Roman"/>
                        <w:b/>
                        <w:i/>
                        <w:sz w:val="16"/>
                      </w:rPr>
                      <w:t>commitment</w:t>
                    </w:r>
                    <w:r>
                      <w:rPr>
                        <w:rFonts w:ascii="Times New Roman" w:hAnsi="Times New Roman"/>
                        <w:b/>
                        <w:i/>
                        <w:spacing w:val="-7"/>
                        <w:sz w:val="16"/>
                      </w:rPr>
                      <w:t xml:space="preserve"> </w:t>
                    </w:r>
                    <w:r>
                      <w:rPr>
                        <w:rFonts w:ascii="Times New Roman" w:hAnsi="Times New Roman"/>
                        <w:b/>
                        <w:i/>
                        <w:sz w:val="16"/>
                      </w:rPr>
                      <w:t>and</w:t>
                    </w:r>
                    <w:r>
                      <w:rPr>
                        <w:rFonts w:ascii="Times New Roman" w:hAnsi="Times New Roman"/>
                        <w:b/>
                        <w:i/>
                        <w:spacing w:val="-6"/>
                        <w:sz w:val="16"/>
                      </w:rPr>
                      <w:t xml:space="preserve"> </w:t>
                    </w:r>
                    <w:r>
                      <w:rPr>
                        <w:rFonts w:ascii="Times New Roman" w:hAnsi="Times New Roman"/>
                        <w:b/>
                        <w:i/>
                        <w:sz w:val="16"/>
                      </w:rPr>
                      <w:t>joint</w:t>
                    </w:r>
                    <w:r>
                      <w:rPr>
                        <w:rFonts w:ascii="Times New Roman" w:hAnsi="Times New Roman"/>
                        <w:b/>
                        <w:i/>
                        <w:spacing w:val="-4"/>
                        <w:sz w:val="16"/>
                      </w:rPr>
                      <w:t xml:space="preserve"> </w:t>
                    </w:r>
                    <w:r>
                      <w:rPr>
                        <w:rFonts w:ascii="Times New Roman" w:hAnsi="Times New Roman"/>
                        <w:b/>
                        <w:i/>
                        <w:spacing w:val="-2"/>
                        <w:sz w:val="16"/>
                      </w:rPr>
                      <w:t>effort!</w:t>
                    </w: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simplePos x="0" y="0"/>
              <wp:positionH relativeFrom="page">
                <wp:posOffset>5981065</wp:posOffset>
              </wp:positionH>
              <wp:positionV relativeFrom="page">
                <wp:posOffset>9747250</wp:posOffset>
              </wp:positionV>
              <wp:extent cx="490220" cy="139065"/>
              <wp:effectExtent l="0" t="0" r="0" b="0"/>
              <wp:wrapNone/>
              <wp:docPr id="17" name="Textbox 17"/>
              <wp:cNvGraphicFramePr/>
              <a:graphic xmlns:a="http://schemas.openxmlformats.org/drawingml/2006/main">
                <a:graphicData uri="http://schemas.microsoft.com/office/word/2010/wordprocessingShape">
                  <wps:wsp>
                    <wps:cNvSpPr txBox="1"/>
                    <wps:spPr>
                      <a:xfrm>
                        <a:off x="0" y="0"/>
                        <a:ext cx="490220" cy="139065"/>
                      </a:xfrm>
                      <a:prstGeom prst="rect">
                        <a:avLst/>
                      </a:prstGeom>
                    </wps:spPr>
                    <wps:txbx>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Pr>
                              <w:rFonts w:ascii="Times New Roman"/>
                              <w:noProof/>
                              <w:sz w:val="16"/>
                            </w:rPr>
                            <w:t>147</w:t>
                          </w:r>
                          <w:r>
                            <w:rPr>
                              <w:rFonts w:ascii="Times New Roman"/>
                              <w:sz w:val="16"/>
                            </w:rPr>
                            <w:fldChar w:fldCharType="end"/>
                          </w:r>
                          <w:r>
                            <w:rPr>
                              <w:rFonts w:ascii="Times New Roman"/>
                              <w:sz w:val="16"/>
                            </w:rPr>
                            <w:t xml:space="preserve"> of</w:t>
                          </w:r>
                          <w:r>
                            <w:rPr>
                              <w:rFonts w:ascii="Times New Roman"/>
                              <w:spacing w:val="-1"/>
                              <w:sz w:val="16"/>
                            </w:rPr>
                            <w:t xml:space="preserve">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Pr>
                              <w:rFonts w:ascii="Times New Roman"/>
                              <w:noProof/>
                              <w:spacing w:val="-5"/>
                              <w:sz w:val="16"/>
                            </w:rPr>
                            <w:t>147</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037" type="#_x0000_t202" style="position:absolute;margin-left:470.95pt;margin-top:767.5pt;width:38.6pt;height:10.9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" filled="f" stroked="f">
              <v:textbox inset="0,0,0,0">
                <w:txbxContent>
                  <w:p w:rsidR="00763178" w:rsidRDefault="00763178">
                    <w:pPr>
                      <w:spacing w:before="14"/>
                      <w:ind w:left="60"/>
                      <w:rPr>
                        <w:rFonts w:ascii="Times New Roman"/>
                        <w:sz w:val="16"/>
                      </w:rPr>
                    </w:pPr>
                    <w:r>
                      <w:rPr>
                        <w:rFonts w:ascii="Times New Roman"/>
                        <w:sz w:val="16"/>
                      </w:rPr>
                      <w:fldChar w:fldCharType="begin"/>
                    </w:r>
                    <w:r>
                      <w:rPr>
                        <w:rFonts w:ascii="Times New Roman"/>
                        <w:sz w:val="16"/>
                      </w:rPr>
                      <w:instrText xml:space="preserve"> PAGE </w:instrText>
                    </w:r>
                    <w:r>
                      <w:rPr>
                        <w:rFonts w:ascii="Times New Roman"/>
                        <w:sz w:val="16"/>
                      </w:rPr>
                      <w:fldChar w:fldCharType="separate"/>
                    </w:r>
                    <w:r>
                      <w:rPr>
                        <w:rFonts w:ascii="Times New Roman"/>
                        <w:noProof/>
                        <w:sz w:val="16"/>
                      </w:rPr>
                      <w:t>147</w:t>
                    </w:r>
                    <w:r>
                      <w:rPr>
                        <w:rFonts w:ascii="Times New Roman"/>
                        <w:sz w:val="16"/>
                      </w:rPr>
                      <w:fldChar w:fldCharType="end"/>
                    </w:r>
                    <w:r>
                      <w:rPr>
                        <w:rFonts w:ascii="Times New Roman"/>
                        <w:sz w:val="16"/>
                      </w:rPr>
                      <w:t xml:space="preserve"> of</w:t>
                    </w:r>
                    <w:r>
                      <w:rPr>
                        <w:rFonts w:ascii="Times New Roman"/>
                        <w:spacing w:val="-1"/>
                        <w:sz w:val="16"/>
                      </w:rPr>
                      <w:t xml:space="preserve"> </w:t>
                    </w:r>
                    <w:r>
                      <w:rPr>
                        <w:rFonts w:ascii="Times New Roman"/>
                        <w:spacing w:val="-5"/>
                        <w:sz w:val="16"/>
                      </w:rPr>
                      <w:fldChar w:fldCharType="begin"/>
                    </w:r>
                    <w:r>
                      <w:rPr>
                        <w:rFonts w:ascii="Times New Roman"/>
                        <w:spacing w:val="-5"/>
                        <w:sz w:val="16"/>
                      </w:rPr>
                      <w:instrText xml:space="preserve"> NUMPAGES </w:instrText>
                    </w:r>
                    <w:r>
                      <w:rPr>
                        <w:rFonts w:ascii="Times New Roman"/>
                        <w:spacing w:val="-5"/>
                        <w:sz w:val="16"/>
                      </w:rPr>
                      <w:fldChar w:fldCharType="separate"/>
                    </w:r>
                    <w:r>
                      <w:rPr>
                        <w:rFonts w:ascii="Times New Roman"/>
                        <w:noProof/>
                        <w:spacing w:val="-5"/>
                        <w:sz w:val="16"/>
                      </w:rPr>
                      <w:t>147</w:t>
                    </w:r>
                    <w:r>
                      <w:rPr>
                        <w:rFonts w:ascii="Times New Roman"/>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1BD" w:rsidRDefault="004B41BD">
      <w:r>
        <w:separator/>
      </w:r>
    </w:p>
  </w:footnote>
  <w:footnote w:type="continuationSeparator" w:id="0">
    <w:p w:rsidR="004B41BD" w:rsidRDefault="004B41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52096" behindDoc="1" locked="0" layoutInCell="1" allowOverlap="1">
              <wp:simplePos x="0" y="0"/>
              <wp:positionH relativeFrom="page">
                <wp:posOffset>330200</wp:posOffset>
              </wp:positionH>
              <wp:positionV relativeFrom="page">
                <wp:posOffset>447675</wp:posOffset>
              </wp:positionV>
              <wp:extent cx="2938145"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2938145" cy="139065"/>
                      </a:xfrm>
                      <a:prstGeom prst="rect">
                        <a:avLst/>
                      </a:prstGeom>
                    </wps:spPr>
                    <wps:txbx>
                      <w:txbxContent>
                        <w:p w:rsidR="00763178" w:rsidRDefault="00763178">
                          <w:pPr>
                            <w:spacing w:before="14"/>
                            <w:ind w:left="20"/>
                            <w:rPr>
                              <w:rFonts w:ascii="Times New Roman"/>
                              <w:b/>
                              <w:i/>
                              <w:sz w:val="16"/>
                            </w:rPr>
                          </w:pPr>
                          <w:proofErr w:type="gramStart"/>
                          <w:r>
                            <w:rPr>
                              <w:rFonts w:ascii="Times New Roman"/>
                              <w:b/>
                              <w:i/>
                              <w:sz w:val="16"/>
                            </w:rPr>
                            <w:t>Simplified</w:t>
                          </w:r>
                          <w:r>
                            <w:rPr>
                              <w:rFonts w:ascii="Times New Roman"/>
                              <w:b/>
                              <w:i/>
                              <w:spacing w:val="-6"/>
                              <w:sz w:val="16"/>
                            </w:rPr>
                            <w:t xml:space="preserve"> </w:t>
                          </w:r>
                          <w:r>
                            <w:rPr>
                              <w:rFonts w:ascii="Times New Roman"/>
                              <w:b/>
                              <w:i/>
                              <w:sz w:val="16"/>
                            </w:rPr>
                            <w:t>Physical,</w:t>
                          </w:r>
                          <w:r>
                            <w:rPr>
                              <w:rFonts w:ascii="Times New Roman"/>
                              <w:b/>
                              <w:i/>
                              <w:spacing w:val="-8"/>
                              <w:sz w:val="16"/>
                            </w:rPr>
                            <w:t xml:space="preserve"> </w:t>
                          </w:r>
                          <w:r>
                            <w:rPr>
                              <w:rFonts w:ascii="Times New Roman"/>
                              <w:b/>
                              <w:i/>
                              <w:sz w:val="16"/>
                            </w:rPr>
                            <w:t>Economic</w:t>
                          </w:r>
                          <w:r>
                            <w:rPr>
                              <w:rFonts w:ascii="Times New Roman"/>
                              <w:b/>
                              <w:i/>
                              <w:spacing w:val="-8"/>
                              <w:sz w:val="16"/>
                            </w:rPr>
                            <w:t xml:space="preserve"> </w:t>
                          </w:r>
                          <w:r>
                            <w:rPr>
                              <w:rFonts w:ascii="Times New Roman"/>
                              <w:b/>
                              <w:i/>
                              <w:sz w:val="16"/>
                            </w:rPr>
                            <w:t>and</w:t>
                          </w:r>
                          <w:r>
                            <w:rPr>
                              <w:rFonts w:ascii="Times New Roman"/>
                              <w:b/>
                              <w:i/>
                              <w:spacing w:val="-7"/>
                              <w:sz w:val="16"/>
                            </w:rPr>
                            <w:t xml:space="preserve"> </w:t>
                          </w:r>
                          <w:r>
                            <w:rPr>
                              <w:rFonts w:ascii="Times New Roman"/>
                              <w:b/>
                              <w:i/>
                              <w:sz w:val="16"/>
                            </w:rPr>
                            <w:t>Human</w:t>
                          </w:r>
                          <w:r>
                            <w:rPr>
                              <w:rFonts w:ascii="Times New Roman"/>
                              <w:b/>
                              <w:i/>
                              <w:spacing w:val="-7"/>
                              <w:sz w:val="16"/>
                            </w:rPr>
                            <w:t xml:space="preserve"> </w:t>
                          </w:r>
                          <w:r>
                            <w:rPr>
                              <w:rFonts w:ascii="Times New Roman"/>
                              <w:b/>
                              <w:i/>
                              <w:sz w:val="16"/>
                            </w:rPr>
                            <w:t>Geography</w:t>
                          </w:r>
                          <w:r>
                            <w:rPr>
                              <w:rFonts w:ascii="Times New Roman"/>
                              <w:b/>
                              <w:i/>
                              <w:spacing w:val="-8"/>
                              <w:sz w:val="16"/>
                            </w:rPr>
                            <w:t xml:space="preserve"> </w:t>
                          </w:r>
                          <w:r>
                            <w:rPr>
                              <w:rFonts w:ascii="Times New Roman"/>
                              <w:b/>
                              <w:i/>
                              <w:sz w:val="16"/>
                            </w:rPr>
                            <w:t>P250/3</w:t>
                          </w:r>
                          <w:r>
                            <w:rPr>
                              <w:rFonts w:ascii="Times New Roman"/>
                              <w:b/>
                              <w:i/>
                              <w:spacing w:val="-5"/>
                              <w:sz w:val="16"/>
                            </w:rPr>
                            <w:t xml:space="preserve"> </w:t>
                          </w:r>
                          <w:r>
                            <w:rPr>
                              <w:rFonts w:ascii="Times New Roman"/>
                              <w:b/>
                              <w:i/>
                              <w:spacing w:val="-2"/>
                              <w:sz w:val="16"/>
                            </w:rPr>
                            <w:t>Notes.</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6pt;margin-top:35.25pt;width:231.35pt;height:10.9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" filled="f" stroked="f">
              <v:textbox inset="0,0,0,0">
                <w:txbxContent>
                  <w:p w:rsidR="00E6086B" w:rsidRDefault="00E6086B">
                    <w:pPr>
                      <w:spacing w:before="14"/>
                      <w:ind w:left="20"/>
                      <w:rPr>
                        <w:rFonts w:ascii="Times New Roman"/>
                        <w:b/>
                        <w:i/>
                        <w:sz w:val="16"/>
                      </w:rPr>
                    </w:pPr>
                    <w:proofErr w:type="gramStart"/>
                    <w:r>
                      <w:rPr>
                        <w:rFonts w:ascii="Times New Roman"/>
                        <w:b/>
                        <w:i/>
                        <w:sz w:val="16"/>
                      </w:rPr>
                      <w:t>Simplified</w:t>
                    </w:r>
                    <w:r>
                      <w:rPr>
                        <w:rFonts w:ascii="Times New Roman"/>
                        <w:b/>
                        <w:i/>
                        <w:spacing w:val="-6"/>
                        <w:sz w:val="16"/>
                      </w:rPr>
                      <w:t xml:space="preserve"> </w:t>
                    </w:r>
                    <w:r>
                      <w:rPr>
                        <w:rFonts w:ascii="Times New Roman"/>
                        <w:b/>
                        <w:i/>
                        <w:sz w:val="16"/>
                      </w:rPr>
                      <w:t>Physical,</w:t>
                    </w:r>
                    <w:r>
                      <w:rPr>
                        <w:rFonts w:ascii="Times New Roman"/>
                        <w:b/>
                        <w:i/>
                        <w:spacing w:val="-8"/>
                        <w:sz w:val="16"/>
                      </w:rPr>
                      <w:t xml:space="preserve"> </w:t>
                    </w:r>
                    <w:r>
                      <w:rPr>
                        <w:rFonts w:ascii="Times New Roman"/>
                        <w:b/>
                        <w:i/>
                        <w:sz w:val="16"/>
                      </w:rPr>
                      <w:t>Economic</w:t>
                    </w:r>
                    <w:r>
                      <w:rPr>
                        <w:rFonts w:ascii="Times New Roman"/>
                        <w:b/>
                        <w:i/>
                        <w:spacing w:val="-8"/>
                        <w:sz w:val="16"/>
                      </w:rPr>
                      <w:t xml:space="preserve"> </w:t>
                    </w:r>
                    <w:r>
                      <w:rPr>
                        <w:rFonts w:ascii="Times New Roman"/>
                        <w:b/>
                        <w:i/>
                        <w:sz w:val="16"/>
                      </w:rPr>
                      <w:t>and</w:t>
                    </w:r>
                    <w:r>
                      <w:rPr>
                        <w:rFonts w:ascii="Times New Roman"/>
                        <w:b/>
                        <w:i/>
                        <w:spacing w:val="-7"/>
                        <w:sz w:val="16"/>
                      </w:rPr>
                      <w:t xml:space="preserve"> </w:t>
                    </w:r>
                    <w:r>
                      <w:rPr>
                        <w:rFonts w:ascii="Times New Roman"/>
                        <w:b/>
                        <w:i/>
                        <w:sz w:val="16"/>
                      </w:rPr>
                      <w:t>Human</w:t>
                    </w:r>
                    <w:r>
                      <w:rPr>
                        <w:rFonts w:ascii="Times New Roman"/>
                        <w:b/>
                        <w:i/>
                        <w:spacing w:val="-7"/>
                        <w:sz w:val="16"/>
                      </w:rPr>
                      <w:t xml:space="preserve"> </w:t>
                    </w:r>
                    <w:r>
                      <w:rPr>
                        <w:rFonts w:ascii="Times New Roman"/>
                        <w:b/>
                        <w:i/>
                        <w:sz w:val="16"/>
                      </w:rPr>
                      <w:t>Geography</w:t>
                    </w:r>
                    <w:r>
                      <w:rPr>
                        <w:rFonts w:ascii="Times New Roman"/>
                        <w:b/>
                        <w:i/>
                        <w:spacing w:val="-8"/>
                        <w:sz w:val="16"/>
                      </w:rPr>
                      <w:t xml:space="preserve"> </w:t>
                    </w:r>
                    <w:r>
                      <w:rPr>
                        <w:rFonts w:ascii="Times New Roman"/>
                        <w:b/>
                        <w:i/>
                        <w:sz w:val="16"/>
                      </w:rPr>
                      <w:t>P250/3</w:t>
                    </w:r>
                    <w:r>
                      <w:rPr>
                        <w:rFonts w:ascii="Times New Roman"/>
                        <w:b/>
                        <w:i/>
                        <w:spacing w:val="-5"/>
                        <w:sz w:val="16"/>
                      </w:rPr>
                      <w:t xml:space="preserve"> </w:t>
                    </w:r>
                    <w:r>
                      <w:rPr>
                        <w:rFonts w:ascii="Times New Roman"/>
                        <w:b/>
                        <w:i/>
                        <w:spacing w:val="-2"/>
                        <w:sz w:val="16"/>
                      </w:rPr>
                      <w:t>Notes.</w:t>
                    </w:r>
                    <w:proofErr w:type="gramEnd"/>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55168" behindDoc="1" locked="0" layoutInCell="1" allowOverlap="1">
              <wp:simplePos x="0" y="0"/>
              <wp:positionH relativeFrom="page">
                <wp:posOffset>502285</wp:posOffset>
              </wp:positionH>
              <wp:positionV relativeFrom="page">
                <wp:posOffset>222250</wp:posOffset>
              </wp:positionV>
              <wp:extent cx="2896870" cy="184785"/>
              <wp:effectExtent l="0" t="0" r="0" b="0"/>
              <wp:wrapNone/>
              <wp:docPr id="8" name="Textbox 8"/>
              <wp:cNvGraphicFramePr/>
              <a:graphic xmlns:a="http://schemas.openxmlformats.org/drawingml/2006/main">
                <a:graphicData uri="http://schemas.microsoft.com/office/word/2010/wordprocessingShape">
                  <wps:wsp>
                    <wps:cNvSpPr txBox="1"/>
                    <wps:spPr>
                      <a:xfrm>
                        <a:off x="0" y="0"/>
                        <a:ext cx="2896870" cy="184785"/>
                      </a:xfrm>
                      <a:prstGeom prst="rect">
                        <a:avLst/>
                      </a:prstGeom>
                    </wps:spPr>
                    <wps:txbx>
                      <w:txbxContent>
                        <w:p w:rsidR="00763178" w:rsidRDefault="00763178">
                          <w:pPr>
                            <w:spacing w:line="242" w:lineRule="exact"/>
                            <w:ind w:left="20"/>
                            <w:rPr>
                              <w:rFonts w:ascii="Palatino Linotype"/>
                              <w:i/>
                              <w:sz w:val="20"/>
                            </w:rPr>
                          </w:pPr>
                          <w:proofErr w:type="gramStart"/>
                          <w:r>
                            <w:rPr>
                              <w:rFonts w:ascii="Palatino Linotype"/>
                              <w:i/>
                              <w:w w:val="80"/>
                              <w:sz w:val="20"/>
                            </w:rPr>
                            <w:t>Simplified</w:t>
                          </w:r>
                          <w:r>
                            <w:rPr>
                              <w:rFonts w:ascii="Palatino Linotype"/>
                              <w:i/>
                              <w:spacing w:val="-10"/>
                              <w:sz w:val="20"/>
                            </w:rPr>
                            <w:t xml:space="preserve"> </w:t>
                          </w:r>
                          <w:r>
                            <w:rPr>
                              <w:rFonts w:ascii="Palatino Linotype"/>
                              <w:i/>
                              <w:w w:val="80"/>
                              <w:sz w:val="20"/>
                            </w:rPr>
                            <w:t>Physical,</w:t>
                          </w:r>
                          <w:r>
                            <w:rPr>
                              <w:rFonts w:ascii="Palatino Linotype"/>
                              <w:i/>
                              <w:spacing w:val="-8"/>
                              <w:sz w:val="20"/>
                            </w:rPr>
                            <w:t xml:space="preserve"> </w:t>
                          </w:r>
                          <w:r>
                            <w:rPr>
                              <w:rFonts w:ascii="Palatino Linotype"/>
                              <w:i/>
                              <w:w w:val="80"/>
                              <w:sz w:val="20"/>
                            </w:rPr>
                            <w:t>Economic</w:t>
                          </w:r>
                          <w:r>
                            <w:rPr>
                              <w:rFonts w:ascii="Palatino Linotype"/>
                              <w:i/>
                              <w:spacing w:val="-6"/>
                              <w:sz w:val="20"/>
                            </w:rPr>
                            <w:t xml:space="preserve"> </w:t>
                          </w:r>
                          <w:r>
                            <w:rPr>
                              <w:rFonts w:ascii="Palatino Linotype"/>
                              <w:i/>
                              <w:w w:val="80"/>
                              <w:sz w:val="20"/>
                            </w:rPr>
                            <w:t>and</w:t>
                          </w:r>
                          <w:r>
                            <w:rPr>
                              <w:rFonts w:ascii="Palatino Linotype"/>
                              <w:i/>
                              <w:spacing w:val="-10"/>
                              <w:sz w:val="20"/>
                            </w:rPr>
                            <w:t xml:space="preserve"> </w:t>
                          </w:r>
                          <w:r>
                            <w:rPr>
                              <w:rFonts w:ascii="Palatino Linotype"/>
                              <w:i/>
                              <w:w w:val="80"/>
                              <w:sz w:val="20"/>
                            </w:rPr>
                            <w:t>Human</w:t>
                          </w:r>
                          <w:r>
                            <w:rPr>
                              <w:rFonts w:ascii="Palatino Linotype"/>
                              <w:i/>
                              <w:spacing w:val="-5"/>
                              <w:sz w:val="20"/>
                            </w:rPr>
                            <w:t xml:space="preserve"> </w:t>
                          </w:r>
                          <w:r>
                            <w:rPr>
                              <w:rFonts w:ascii="Palatino Linotype"/>
                              <w:i/>
                              <w:w w:val="80"/>
                              <w:sz w:val="20"/>
                            </w:rPr>
                            <w:t>Geography</w:t>
                          </w:r>
                          <w:r>
                            <w:rPr>
                              <w:rFonts w:ascii="Palatino Linotype"/>
                              <w:i/>
                              <w:spacing w:val="-6"/>
                              <w:sz w:val="20"/>
                            </w:rPr>
                            <w:t xml:space="preserve"> </w:t>
                          </w:r>
                          <w:r>
                            <w:rPr>
                              <w:rFonts w:ascii="Palatino Linotype"/>
                              <w:i/>
                              <w:w w:val="80"/>
                              <w:sz w:val="20"/>
                            </w:rPr>
                            <w:t>P250/3</w:t>
                          </w:r>
                          <w:r>
                            <w:rPr>
                              <w:rFonts w:ascii="Palatino Linotype"/>
                              <w:i/>
                              <w:spacing w:val="-3"/>
                              <w:sz w:val="20"/>
                            </w:rPr>
                            <w:t xml:space="preserve"> </w:t>
                          </w:r>
                          <w:r>
                            <w:rPr>
                              <w:rFonts w:ascii="Palatino Linotype"/>
                              <w:i/>
                              <w:spacing w:val="-2"/>
                              <w:w w:val="80"/>
                              <w:sz w:val="20"/>
                            </w:rPr>
                            <w:t>Notes.</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9" type="#_x0000_t202" style="position:absolute;margin-left:39.55pt;margin-top:17.5pt;width:228.1pt;height:14.5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" filled="f" stroked="f">
              <v:textbox inset="0,0,0,0">
                <w:txbxContent>
                  <w:p w:rsidR="00E6086B" w:rsidRDefault="00E6086B">
                    <w:pPr>
                      <w:spacing w:line="242" w:lineRule="exact"/>
                      <w:ind w:left="20"/>
                      <w:rPr>
                        <w:rFonts w:ascii="Palatino Linotype"/>
                        <w:i/>
                        <w:sz w:val="20"/>
                      </w:rPr>
                    </w:pPr>
                    <w:proofErr w:type="gramStart"/>
                    <w:r>
                      <w:rPr>
                        <w:rFonts w:ascii="Palatino Linotype"/>
                        <w:i/>
                        <w:w w:val="80"/>
                        <w:sz w:val="20"/>
                      </w:rPr>
                      <w:t>Simplified</w:t>
                    </w:r>
                    <w:r>
                      <w:rPr>
                        <w:rFonts w:ascii="Palatino Linotype"/>
                        <w:i/>
                        <w:spacing w:val="-10"/>
                        <w:sz w:val="20"/>
                      </w:rPr>
                      <w:t xml:space="preserve"> </w:t>
                    </w:r>
                    <w:r>
                      <w:rPr>
                        <w:rFonts w:ascii="Palatino Linotype"/>
                        <w:i/>
                        <w:w w:val="80"/>
                        <w:sz w:val="20"/>
                      </w:rPr>
                      <w:t>Physical,</w:t>
                    </w:r>
                    <w:r>
                      <w:rPr>
                        <w:rFonts w:ascii="Palatino Linotype"/>
                        <w:i/>
                        <w:spacing w:val="-8"/>
                        <w:sz w:val="20"/>
                      </w:rPr>
                      <w:t xml:space="preserve"> </w:t>
                    </w:r>
                    <w:r>
                      <w:rPr>
                        <w:rFonts w:ascii="Palatino Linotype"/>
                        <w:i/>
                        <w:w w:val="80"/>
                        <w:sz w:val="20"/>
                      </w:rPr>
                      <w:t>Economic</w:t>
                    </w:r>
                    <w:r>
                      <w:rPr>
                        <w:rFonts w:ascii="Palatino Linotype"/>
                        <w:i/>
                        <w:spacing w:val="-6"/>
                        <w:sz w:val="20"/>
                      </w:rPr>
                      <w:t xml:space="preserve"> </w:t>
                    </w:r>
                    <w:r>
                      <w:rPr>
                        <w:rFonts w:ascii="Palatino Linotype"/>
                        <w:i/>
                        <w:w w:val="80"/>
                        <w:sz w:val="20"/>
                      </w:rPr>
                      <w:t>and</w:t>
                    </w:r>
                    <w:r>
                      <w:rPr>
                        <w:rFonts w:ascii="Palatino Linotype"/>
                        <w:i/>
                        <w:spacing w:val="-10"/>
                        <w:sz w:val="20"/>
                      </w:rPr>
                      <w:t xml:space="preserve"> </w:t>
                    </w:r>
                    <w:r>
                      <w:rPr>
                        <w:rFonts w:ascii="Palatino Linotype"/>
                        <w:i/>
                        <w:w w:val="80"/>
                        <w:sz w:val="20"/>
                      </w:rPr>
                      <w:t>Human</w:t>
                    </w:r>
                    <w:r>
                      <w:rPr>
                        <w:rFonts w:ascii="Palatino Linotype"/>
                        <w:i/>
                        <w:spacing w:val="-5"/>
                        <w:sz w:val="20"/>
                      </w:rPr>
                      <w:t xml:space="preserve"> </w:t>
                    </w:r>
                    <w:r>
                      <w:rPr>
                        <w:rFonts w:ascii="Palatino Linotype"/>
                        <w:i/>
                        <w:w w:val="80"/>
                        <w:sz w:val="20"/>
                      </w:rPr>
                      <w:t>Geography</w:t>
                    </w:r>
                    <w:r>
                      <w:rPr>
                        <w:rFonts w:ascii="Palatino Linotype"/>
                        <w:i/>
                        <w:spacing w:val="-6"/>
                        <w:sz w:val="20"/>
                      </w:rPr>
                      <w:t xml:space="preserve"> </w:t>
                    </w:r>
                    <w:r>
                      <w:rPr>
                        <w:rFonts w:ascii="Palatino Linotype"/>
                        <w:i/>
                        <w:w w:val="80"/>
                        <w:sz w:val="20"/>
                      </w:rPr>
                      <w:t>P250/3</w:t>
                    </w:r>
                    <w:r>
                      <w:rPr>
                        <w:rFonts w:ascii="Palatino Linotype"/>
                        <w:i/>
                        <w:spacing w:val="-3"/>
                        <w:sz w:val="20"/>
                      </w:rPr>
                      <w:t xml:space="preserve"> </w:t>
                    </w:r>
                    <w:r>
                      <w:rPr>
                        <w:rFonts w:ascii="Palatino Linotype"/>
                        <w:i/>
                        <w:spacing w:val="-2"/>
                        <w:w w:val="80"/>
                        <w:sz w:val="20"/>
                      </w:rPr>
                      <w:t>Notes.</w:t>
                    </w:r>
                    <w:proofErr w:type="gramEnd"/>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58240" behindDoc="1" locked="0" layoutInCell="1" allowOverlap="1">
              <wp:simplePos x="0" y="0"/>
              <wp:positionH relativeFrom="page">
                <wp:posOffset>330200</wp:posOffset>
              </wp:positionH>
              <wp:positionV relativeFrom="page">
                <wp:posOffset>222250</wp:posOffset>
              </wp:positionV>
              <wp:extent cx="2896870" cy="18478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896870" cy="184785"/>
                      </a:xfrm>
                      <a:prstGeom prst="rect">
                        <a:avLst/>
                      </a:prstGeom>
                    </wps:spPr>
                    <wps:txbx>
                      <w:txbxContent>
                        <w:p w:rsidR="00763178" w:rsidRDefault="00763178">
                          <w:pPr>
                            <w:spacing w:line="242" w:lineRule="exact"/>
                            <w:ind w:left="20"/>
                            <w:rPr>
                              <w:rFonts w:ascii="Palatino Linotype"/>
                              <w:i/>
                              <w:sz w:val="20"/>
                            </w:rPr>
                          </w:pPr>
                          <w:proofErr w:type="gramStart"/>
                          <w:r>
                            <w:rPr>
                              <w:rFonts w:ascii="Palatino Linotype"/>
                              <w:i/>
                              <w:w w:val="80"/>
                              <w:sz w:val="20"/>
                            </w:rPr>
                            <w:t>Simplified</w:t>
                          </w:r>
                          <w:r>
                            <w:rPr>
                              <w:rFonts w:ascii="Palatino Linotype"/>
                              <w:i/>
                              <w:spacing w:val="-10"/>
                              <w:sz w:val="20"/>
                            </w:rPr>
                            <w:t xml:space="preserve"> </w:t>
                          </w:r>
                          <w:r>
                            <w:rPr>
                              <w:rFonts w:ascii="Palatino Linotype"/>
                              <w:i/>
                              <w:w w:val="80"/>
                              <w:sz w:val="20"/>
                            </w:rPr>
                            <w:t>Physical,</w:t>
                          </w:r>
                          <w:r>
                            <w:rPr>
                              <w:rFonts w:ascii="Palatino Linotype"/>
                              <w:i/>
                              <w:spacing w:val="-8"/>
                              <w:sz w:val="20"/>
                            </w:rPr>
                            <w:t xml:space="preserve"> </w:t>
                          </w:r>
                          <w:r>
                            <w:rPr>
                              <w:rFonts w:ascii="Palatino Linotype"/>
                              <w:i/>
                              <w:w w:val="80"/>
                              <w:sz w:val="20"/>
                            </w:rPr>
                            <w:t>Economic</w:t>
                          </w:r>
                          <w:r>
                            <w:rPr>
                              <w:rFonts w:ascii="Palatino Linotype"/>
                              <w:i/>
                              <w:spacing w:val="-6"/>
                              <w:sz w:val="20"/>
                            </w:rPr>
                            <w:t xml:space="preserve"> </w:t>
                          </w:r>
                          <w:r>
                            <w:rPr>
                              <w:rFonts w:ascii="Palatino Linotype"/>
                              <w:i/>
                              <w:w w:val="80"/>
                              <w:sz w:val="20"/>
                            </w:rPr>
                            <w:t>and</w:t>
                          </w:r>
                          <w:r>
                            <w:rPr>
                              <w:rFonts w:ascii="Palatino Linotype"/>
                              <w:i/>
                              <w:spacing w:val="-10"/>
                              <w:sz w:val="20"/>
                            </w:rPr>
                            <w:t xml:space="preserve"> </w:t>
                          </w:r>
                          <w:r>
                            <w:rPr>
                              <w:rFonts w:ascii="Palatino Linotype"/>
                              <w:i/>
                              <w:w w:val="80"/>
                              <w:sz w:val="20"/>
                            </w:rPr>
                            <w:t>Human</w:t>
                          </w:r>
                          <w:r>
                            <w:rPr>
                              <w:rFonts w:ascii="Palatino Linotype"/>
                              <w:i/>
                              <w:spacing w:val="-5"/>
                              <w:sz w:val="20"/>
                            </w:rPr>
                            <w:t xml:space="preserve"> </w:t>
                          </w:r>
                          <w:r>
                            <w:rPr>
                              <w:rFonts w:ascii="Palatino Linotype"/>
                              <w:i/>
                              <w:w w:val="80"/>
                              <w:sz w:val="20"/>
                            </w:rPr>
                            <w:t>Geography</w:t>
                          </w:r>
                          <w:r>
                            <w:rPr>
                              <w:rFonts w:ascii="Palatino Linotype"/>
                              <w:i/>
                              <w:spacing w:val="-6"/>
                              <w:sz w:val="20"/>
                            </w:rPr>
                            <w:t xml:space="preserve"> </w:t>
                          </w:r>
                          <w:r>
                            <w:rPr>
                              <w:rFonts w:ascii="Palatino Linotype"/>
                              <w:i/>
                              <w:w w:val="80"/>
                              <w:sz w:val="20"/>
                            </w:rPr>
                            <w:t>P250/3</w:t>
                          </w:r>
                          <w:r>
                            <w:rPr>
                              <w:rFonts w:ascii="Palatino Linotype"/>
                              <w:i/>
                              <w:spacing w:val="-3"/>
                              <w:sz w:val="20"/>
                            </w:rPr>
                            <w:t xml:space="preserve"> </w:t>
                          </w:r>
                          <w:r>
                            <w:rPr>
                              <w:rFonts w:ascii="Palatino Linotype"/>
                              <w:i/>
                              <w:spacing w:val="-2"/>
                              <w:w w:val="80"/>
                              <w:sz w:val="20"/>
                            </w:rPr>
                            <w:t>Notes.</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2" type="#_x0000_t202" style="position:absolute;margin-left:26pt;margin-top:17.5pt;width:228.1pt;height:14.5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" filled="f" stroked="f">
              <v:textbox inset="0,0,0,0">
                <w:txbxContent>
                  <w:p w:rsidR="00E6086B" w:rsidRDefault="00E6086B">
                    <w:pPr>
                      <w:spacing w:line="242" w:lineRule="exact"/>
                      <w:ind w:left="20"/>
                      <w:rPr>
                        <w:rFonts w:ascii="Palatino Linotype"/>
                        <w:i/>
                        <w:sz w:val="20"/>
                      </w:rPr>
                    </w:pPr>
                    <w:proofErr w:type="gramStart"/>
                    <w:r>
                      <w:rPr>
                        <w:rFonts w:ascii="Palatino Linotype"/>
                        <w:i/>
                        <w:w w:val="80"/>
                        <w:sz w:val="20"/>
                      </w:rPr>
                      <w:t>Simplified</w:t>
                    </w:r>
                    <w:r>
                      <w:rPr>
                        <w:rFonts w:ascii="Palatino Linotype"/>
                        <w:i/>
                        <w:spacing w:val="-10"/>
                        <w:sz w:val="20"/>
                      </w:rPr>
                      <w:t xml:space="preserve"> </w:t>
                    </w:r>
                    <w:r>
                      <w:rPr>
                        <w:rFonts w:ascii="Palatino Linotype"/>
                        <w:i/>
                        <w:w w:val="80"/>
                        <w:sz w:val="20"/>
                      </w:rPr>
                      <w:t>Physical,</w:t>
                    </w:r>
                    <w:r>
                      <w:rPr>
                        <w:rFonts w:ascii="Palatino Linotype"/>
                        <w:i/>
                        <w:spacing w:val="-8"/>
                        <w:sz w:val="20"/>
                      </w:rPr>
                      <w:t xml:space="preserve"> </w:t>
                    </w:r>
                    <w:r>
                      <w:rPr>
                        <w:rFonts w:ascii="Palatino Linotype"/>
                        <w:i/>
                        <w:w w:val="80"/>
                        <w:sz w:val="20"/>
                      </w:rPr>
                      <w:t>Economic</w:t>
                    </w:r>
                    <w:r>
                      <w:rPr>
                        <w:rFonts w:ascii="Palatino Linotype"/>
                        <w:i/>
                        <w:spacing w:val="-6"/>
                        <w:sz w:val="20"/>
                      </w:rPr>
                      <w:t xml:space="preserve"> </w:t>
                    </w:r>
                    <w:r>
                      <w:rPr>
                        <w:rFonts w:ascii="Palatino Linotype"/>
                        <w:i/>
                        <w:w w:val="80"/>
                        <w:sz w:val="20"/>
                      </w:rPr>
                      <w:t>and</w:t>
                    </w:r>
                    <w:r>
                      <w:rPr>
                        <w:rFonts w:ascii="Palatino Linotype"/>
                        <w:i/>
                        <w:spacing w:val="-10"/>
                        <w:sz w:val="20"/>
                      </w:rPr>
                      <w:t xml:space="preserve"> </w:t>
                    </w:r>
                    <w:r>
                      <w:rPr>
                        <w:rFonts w:ascii="Palatino Linotype"/>
                        <w:i/>
                        <w:w w:val="80"/>
                        <w:sz w:val="20"/>
                      </w:rPr>
                      <w:t>Human</w:t>
                    </w:r>
                    <w:r>
                      <w:rPr>
                        <w:rFonts w:ascii="Palatino Linotype"/>
                        <w:i/>
                        <w:spacing w:val="-5"/>
                        <w:sz w:val="20"/>
                      </w:rPr>
                      <w:t xml:space="preserve"> </w:t>
                    </w:r>
                    <w:r>
                      <w:rPr>
                        <w:rFonts w:ascii="Palatino Linotype"/>
                        <w:i/>
                        <w:w w:val="80"/>
                        <w:sz w:val="20"/>
                      </w:rPr>
                      <w:t>Geography</w:t>
                    </w:r>
                    <w:r>
                      <w:rPr>
                        <w:rFonts w:ascii="Palatino Linotype"/>
                        <w:i/>
                        <w:spacing w:val="-6"/>
                        <w:sz w:val="20"/>
                      </w:rPr>
                      <w:t xml:space="preserve"> </w:t>
                    </w:r>
                    <w:r>
                      <w:rPr>
                        <w:rFonts w:ascii="Palatino Linotype"/>
                        <w:i/>
                        <w:w w:val="80"/>
                        <w:sz w:val="20"/>
                      </w:rPr>
                      <w:t>P250/3</w:t>
                    </w:r>
                    <w:r>
                      <w:rPr>
                        <w:rFonts w:ascii="Palatino Linotype"/>
                        <w:i/>
                        <w:spacing w:val="-3"/>
                        <w:sz w:val="20"/>
                      </w:rPr>
                      <w:t xml:space="preserve"> </w:t>
                    </w:r>
                    <w:r>
                      <w:rPr>
                        <w:rFonts w:ascii="Palatino Linotype"/>
                        <w:i/>
                        <w:spacing w:val="-2"/>
                        <w:w w:val="80"/>
                        <w:sz w:val="20"/>
                      </w:rPr>
                      <w:t>Notes.</w:t>
                    </w:r>
                    <w:proofErr w:type="gramEnd"/>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178" w:rsidRDefault="00763178">
    <w:pPr>
      <w:pStyle w:val="BodyText"/>
      <w:spacing w:line="14" w:lineRule="auto"/>
      <w:ind w:left="0"/>
    </w:pPr>
    <w:r>
      <w:rPr>
        <w:noProof/>
      </w:rPr>
      <mc:AlternateContent>
        <mc:Choice Requires="wps">
          <w:drawing>
            <wp:anchor distT="0" distB="0" distL="0" distR="0" simplePos="0" relativeHeight="251661312" behindDoc="1" locked="0" layoutInCell="1" allowOverlap="1">
              <wp:simplePos x="0" y="0"/>
              <wp:positionH relativeFrom="page">
                <wp:posOffset>959485</wp:posOffset>
              </wp:positionH>
              <wp:positionV relativeFrom="page">
                <wp:posOffset>176530</wp:posOffset>
              </wp:positionV>
              <wp:extent cx="2896870" cy="184785"/>
              <wp:effectExtent l="0" t="0" r="0" b="0"/>
              <wp:wrapNone/>
              <wp:docPr id="15" name="Textbox 15"/>
              <wp:cNvGraphicFramePr/>
              <a:graphic xmlns:a="http://schemas.openxmlformats.org/drawingml/2006/main">
                <a:graphicData uri="http://schemas.microsoft.com/office/word/2010/wordprocessingShape">
                  <wps:wsp>
                    <wps:cNvSpPr txBox="1"/>
                    <wps:spPr>
                      <a:xfrm>
                        <a:off x="0" y="0"/>
                        <a:ext cx="2896870" cy="184785"/>
                      </a:xfrm>
                      <a:prstGeom prst="rect">
                        <a:avLst/>
                      </a:prstGeom>
                    </wps:spPr>
                    <wps:txbx>
                      <w:txbxContent>
                        <w:p w:rsidR="00763178" w:rsidRDefault="00763178">
                          <w:pPr>
                            <w:spacing w:line="242" w:lineRule="exact"/>
                            <w:ind w:left="20"/>
                            <w:rPr>
                              <w:rFonts w:ascii="Palatino Linotype"/>
                              <w:i/>
                              <w:sz w:val="20"/>
                            </w:rPr>
                          </w:pPr>
                          <w:proofErr w:type="gramStart"/>
                          <w:r>
                            <w:rPr>
                              <w:rFonts w:ascii="Palatino Linotype"/>
                              <w:i/>
                              <w:w w:val="80"/>
                              <w:sz w:val="20"/>
                            </w:rPr>
                            <w:t>Simplified</w:t>
                          </w:r>
                          <w:r>
                            <w:rPr>
                              <w:rFonts w:ascii="Palatino Linotype"/>
                              <w:i/>
                              <w:spacing w:val="-10"/>
                              <w:sz w:val="20"/>
                            </w:rPr>
                            <w:t xml:space="preserve"> </w:t>
                          </w:r>
                          <w:r>
                            <w:rPr>
                              <w:rFonts w:ascii="Palatino Linotype"/>
                              <w:i/>
                              <w:w w:val="80"/>
                              <w:sz w:val="20"/>
                            </w:rPr>
                            <w:t>Physical,</w:t>
                          </w:r>
                          <w:r>
                            <w:rPr>
                              <w:rFonts w:ascii="Palatino Linotype"/>
                              <w:i/>
                              <w:spacing w:val="-8"/>
                              <w:sz w:val="20"/>
                            </w:rPr>
                            <w:t xml:space="preserve"> </w:t>
                          </w:r>
                          <w:r>
                            <w:rPr>
                              <w:rFonts w:ascii="Palatino Linotype"/>
                              <w:i/>
                              <w:w w:val="80"/>
                              <w:sz w:val="20"/>
                            </w:rPr>
                            <w:t>Economic</w:t>
                          </w:r>
                          <w:r>
                            <w:rPr>
                              <w:rFonts w:ascii="Palatino Linotype"/>
                              <w:i/>
                              <w:spacing w:val="-6"/>
                              <w:sz w:val="20"/>
                            </w:rPr>
                            <w:t xml:space="preserve"> </w:t>
                          </w:r>
                          <w:r>
                            <w:rPr>
                              <w:rFonts w:ascii="Palatino Linotype"/>
                              <w:i/>
                              <w:w w:val="80"/>
                              <w:sz w:val="20"/>
                            </w:rPr>
                            <w:t>and</w:t>
                          </w:r>
                          <w:r>
                            <w:rPr>
                              <w:rFonts w:ascii="Palatino Linotype"/>
                              <w:i/>
                              <w:spacing w:val="-10"/>
                              <w:sz w:val="20"/>
                            </w:rPr>
                            <w:t xml:space="preserve"> </w:t>
                          </w:r>
                          <w:r>
                            <w:rPr>
                              <w:rFonts w:ascii="Palatino Linotype"/>
                              <w:i/>
                              <w:w w:val="80"/>
                              <w:sz w:val="20"/>
                            </w:rPr>
                            <w:t>Human</w:t>
                          </w:r>
                          <w:r>
                            <w:rPr>
                              <w:rFonts w:ascii="Palatino Linotype"/>
                              <w:i/>
                              <w:spacing w:val="-5"/>
                              <w:sz w:val="20"/>
                            </w:rPr>
                            <w:t xml:space="preserve"> </w:t>
                          </w:r>
                          <w:r>
                            <w:rPr>
                              <w:rFonts w:ascii="Palatino Linotype"/>
                              <w:i/>
                              <w:w w:val="80"/>
                              <w:sz w:val="20"/>
                            </w:rPr>
                            <w:t>Geography</w:t>
                          </w:r>
                          <w:r>
                            <w:rPr>
                              <w:rFonts w:ascii="Palatino Linotype"/>
                              <w:i/>
                              <w:spacing w:val="-7"/>
                              <w:sz w:val="20"/>
                            </w:rPr>
                            <w:t xml:space="preserve"> </w:t>
                          </w:r>
                          <w:r>
                            <w:rPr>
                              <w:rFonts w:ascii="Palatino Linotype"/>
                              <w:i/>
                              <w:w w:val="80"/>
                              <w:sz w:val="20"/>
                            </w:rPr>
                            <w:t>P250/3</w:t>
                          </w:r>
                          <w:r>
                            <w:rPr>
                              <w:rFonts w:ascii="Palatino Linotype"/>
                              <w:i/>
                              <w:spacing w:val="-3"/>
                              <w:sz w:val="20"/>
                            </w:rPr>
                            <w:t xml:space="preserve"> </w:t>
                          </w:r>
                          <w:r>
                            <w:rPr>
                              <w:rFonts w:ascii="Palatino Linotype"/>
                              <w:i/>
                              <w:spacing w:val="-2"/>
                              <w:w w:val="80"/>
                              <w:sz w:val="20"/>
                            </w:rPr>
                            <w:t>Notes.</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35" type="#_x0000_t202" style="position:absolute;margin-left:75.55pt;margin-top:13.9pt;width:228.1pt;height:14.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" filled="f" stroked="f">
              <v:textbox inset="0,0,0,0">
                <w:txbxContent>
                  <w:p w:rsidR="00E6086B" w:rsidRDefault="00E6086B">
                    <w:pPr>
                      <w:spacing w:line="242" w:lineRule="exact"/>
                      <w:ind w:left="20"/>
                      <w:rPr>
                        <w:rFonts w:ascii="Palatino Linotype"/>
                        <w:i/>
                        <w:sz w:val="20"/>
                      </w:rPr>
                    </w:pPr>
                    <w:proofErr w:type="gramStart"/>
                    <w:r>
                      <w:rPr>
                        <w:rFonts w:ascii="Palatino Linotype"/>
                        <w:i/>
                        <w:w w:val="80"/>
                        <w:sz w:val="20"/>
                      </w:rPr>
                      <w:t>Simplified</w:t>
                    </w:r>
                    <w:r>
                      <w:rPr>
                        <w:rFonts w:ascii="Palatino Linotype"/>
                        <w:i/>
                        <w:spacing w:val="-10"/>
                        <w:sz w:val="20"/>
                      </w:rPr>
                      <w:t xml:space="preserve"> </w:t>
                    </w:r>
                    <w:r>
                      <w:rPr>
                        <w:rFonts w:ascii="Palatino Linotype"/>
                        <w:i/>
                        <w:w w:val="80"/>
                        <w:sz w:val="20"/>
                      </w:rPr>
                      <w:t>Physical,</w:t>
                    </w:r>
                    <w:r>
                      <w:rPr>
                        <w:rFonts w:ascii="Palatino Linotype"/>
                        <w:i/>
                        <w:spacing w:val="-8"/>
                        <w:sz w:val="20"/>
                      </w:rPr>
                      <w:t xml:space="preserve"> </w:t>
                    </w:r>
                    <w:r>
                      <w:rPr>
                        <w:rFonts w:ascii="Palatino Linotype"/>
                        <w:i/>
                        <w:w w:val="80"/>
                        <w:sz w:val="20"/>
                      </w:rPr>
                      <w:t>Economic</w:t>
                    </w:r>
                    <w:r>
                      <w:rPr>
                        <w:rFonts w:ascii="Palatino Linotype"/>
                        <w:i/>
                        <w:spacing w:val="-6"/>
                        <w:sz w:val="20"/>
                      </w:rPr>
                      <w:t xml:space="preserve"> </w:t>
                    </w:r>
                    <w:r>
                      <w:rPr>
                        <w:rFonts w:ascii="Palatino Linotype"/>
                        <w:i/>
                        <w:w w:val="80"/>
                        <w:sz w:val="20"/>
                      </w:rPr>
                      <w:t>and</w:t>
                    </w:r>
                    <w:r>
                      <w:rPr>
                        <w:rFonts w:ascii="Palatino Linotype"/>
                        <w:i/>
                        <w:spacing w:val="-10"/>
                        <w:sz w:val="20"/>
                      </w:rPr>
                      <w:t xml:space="preserve"> </w:t>
                    </w:r>
                    <w:r>
                      <w:rPr>
                        <w:rFonts w:ascii="Palatino Linotype"/>
                        <w:i/>
                        <w:w w:val="80"/>
                        <w:sz w:val="20"/>
                      </w:rPr>
                      <w:t>Human</w:t>
                    </w:r>
                    <w:r>
                      <w:rPr>
                        <w:rFonts w:ascii="Palatino Linotype"/>
                        <w:i/>
                        <w:spacing w:val="-5"/>
                        <w:sz w:val="20"/>
                      </w:rPr>
                      <w:t xml:space="preserve"> </w:t>
                    </w:r>
                    <w:r>
                      <w:rPr>
                        <w:rFonts w:ascii="Palatino Linotype"/>
                        <w:i/>
                        <w:w w:val="80"/>
                        <w:sz w:val="20"/>
                      </w:rPr>
                      <w:t>Geography</w:t>
                    </w:r>
                    <w:r>
                      <w:rPr>
                        <w:rFonts w:ascii="Palatino Linotype"/>
                        <w:i/>
                        <w:spacing w:val="-7"/>
                        <w:sz w:val="20"/>
                      </w:rPr>
                      <w:t xml:space="preserve"> </w:t>
                    </w:r>
                    <w:r>
                      <w:rPr>
                        <w:rFonts w:ascii="Palatino Linotype"/>
                        <w:i/>
                        <w:w w:val="80"/>
                        <w:sz w:val="20"/>
                      </w:rPr>
                      <w:t>P250/3</w:t>
                    </w:r>
                    <w:r>
                      <w:rPr>
                        <w:rFonts w:ascii="Palatino Linotype"/>
                        <w:i/>
                        <w:spacing w:val="-3"/>
                        <w:sz w:val="20"/>
                      </w:rPr>
                      <w:t xml:space="preserve"> </w:t>
                    </w:r>
                    <w:r>
                      <w:rPr>
                        <w:rFonts w:ascii="Palatino Linotype"/>
                        <w:i/>
                        <w:spacing w:val="-2"/>
                        <w:w w:val="80"/>
                        <w:sz w:val="20"/>
                      </w:rPr>
                      <w:t>Notes.</w:t>
                    </w:r>
                    <w:proofErr w:type="gramEnd"/>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start w:val="1"/>
      <w:numFmt w:val="decimal"/>
      <w:lvlText w:val="%1."/>
      <w:lvlJc w:val="left"/>
      <w:pPr>
        <w:ind w:left="1141" w:hanging="411"/>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364" w:hanging="360"/>
      </w:pPr>
      <w:rPr>
        <w:rFonts w:hint="default"/>
        <w:lang w:val="en-US" w:eastAsia="en-US" w:bidi="ar-SA"/>
      </w:rPr>
    </w:lvl>
    <w:lvl w:ilvl="3">
      <w:numFmt w:val="bullet"/>
      <w:lvlText w:val="•"/>
      <w:lvlJc w:val="left"/>
      <w:pPr>
        <w:ind w:left="3588" w:hanging="360"/>
      </w:pPr>
      <w:rPr>
        <w:rFonts w:hint="default"/>
        <w:lang w:val="en-US" w:eastAsia="en-US" w:bidi="ar-SA"/>
      </w:rPr>
    </w:lvl>
    <w:lvl w:ilvl="4">
      <w:numFmt w:val="bullet"/>
      <w:lvlText w:val="•"/>
      <w:lvlJc w:val="left"/>
      <w:pPr>
        <w:ind w:left="4813" w:hanging="360"/>
      </w:pPr>
      <w:rPr>
        <w:rFonts w:hint="default"/>
        <w:lang w:val="en-US" w:eastAsia="en-US" w:bidi="ar-SA"/>
      </w:rPr>
    </w:lvl>
    <w:lvl w:ilvl="5">
      <w:numFmt w:val="bullet"/>
      <w:lvlText w:val="•"/>
      <w:lvlJc w:val="left"/>
      <w:pPr>
        <w:ind w:left="6037" w:hanging="360"/>
      </w:pPr>
      <w:rPr>
        <w:rFonts w:hint="default"/>
        <w:lang w:val="en-US" w:eastAsia="en-US" w:bidi="ar-SA"/>
      </w:rPr>
    </w:lvl>
    <w:lvl w:ilvl="6">
      <w:numFmt w:val="bullet"/>
      <w:lvlText w:val="•"/>
      <w:lvlJc w:val="left"/>
      <w:pPr>
        <w:ind w:left="7262" w:hanging="360"/>
      </w:pPr>
      <w:rPr>
        <w:rFonts w:hint="default"/>
        <w:lang w:val="en-US" w:eastAsia="en-US" w:bidi="ar-SA"/>
      </w:rPr>
    </w:lvl>
    <w:lvl w:ilvl="7">
      <w:numFmt w:val="bullet"/>
      <w:lvlText w:val="•"/>
      <w:lvlJc w:val="left"/>
      <w:pPr>
        <w:ind w:left="8486" w:hanging="360"/>
      </w:pPr>
      <w:rPr>
        <w:rFonts w:hint="default"/>
        <w:lang w:val="en-US" w:eastAsia="en-US" w:bidi="ar-SA"/>
      </w:rPr>
    </w:lvl>
    <w:lvl w:ilvl="8">
      <w:numFmt w:val="bullet"/>
      <w:lvlText w:val="•"/>
      <w:lvlJc w:val="left"/>
      <w:pPr>
        <w:ind w:left="9711" w:hanging="360"/>
      </w:pPr>
      <w:rPr>
        <w:rFonts w:hint="default"/>
        <w:lang w:val="en-US" w:eastAsia="en-US" w:bidi="ar-SA"/>
      </w:rPr>
    </w:lvl>
  </w:abstractNum>
  <w:abstractNum w:abstractNumId="1">
    <w:nsid w:val="845B5372"/>
    <w:multiLevelType w:val="multilevel"/>
    <w:tmpl w:val="845B5372"/>
    <w:lvl w:ilvl="0">
      <w:start w:val="1"/>
      <w:numFmt w:val="decimal"/>
      <w:lvlText w:val="%1."/>
      <w:lvlJc w:val="left"/>
      <w:pPr>
        <w:ind w:left="1091"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328" w:hanging="360"/>
      </w:pPr>
      <w:rPr>
        <w:rFonts w:hint="default"/>
        <w:lang w:val="en-US" w:eastAsia="en-US" w:bidi="ar-SA"/>
      </w:rPr>
    </w:lvl>
    <w:lvl w:ilvl="3">
      <w:numFmt w:val="bullet"/>
      <w:lvlText w:val="•"/>
      <w:lvlJc w:val="left"/>
      <w:pPr>
        <w:ind w:left="3557"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6015" w:hanging="360"/>
      </w:pPr>
      <w:rPr>
        <w:rFonts w:hint="default"/>
        <w:lang w:val="en-US" w:eastAsia="en-US" w:bidi="ar-SA"/>
      </w:rPr>
    </w:lvl>
    <w:lvl w:ilvl="6">
      <w:numFmt w:val="bullet"/>
      <w:lvlText w:val="•"/>
      <w:lvlJc w:val="left"/>
      <w:pPr>
        <w:ind w:left="7244"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702" w:hanging="360"/>
      </w:pPr>
      <w:rPr>
        <w:rFonts w:hint="default"/>
        <w:lang w:val="en-US" w:eastAsia="en-US" w:bidi="ar-SA"/>
      </w:rPr>
    </w:lvl>
  </w:abstractNum>
  <w:abstractNum w:abstractNumId="2">
    <w:nsid w:val="8461FADE"/>
    <w:multiLevelType w:val="multilevel"/>
    <w:tmpl w:val="8461FADE"/>
    <w:lvl w:ilvl="0">
      <w:start w:val="1"/>
      <w:numFmt w:val="decimal"/>
      <w:lvlText w:val="%1."/>
      <w:lvlJc w:val="left"/>
      <w:pPr>
        <w:ind w:left="1180" w:hanging="72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start w:val="1"/>
      <w:numFmt w:val="decimal"/>
      <w:lvlText w:val="%2."/>
      <w:lvlJc w:val="left"/>
      <w:pPr>
        <w:ind w:left="731" w:hanging="721"/>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1609" w:hanging="721"/>
      </w:pPr>
      <w:rPr>
        <w:rFonts w:hint="default"/>
        <w:lang w:val="en-US" w:eastAsia="en-US" w:bidi="ar-SA"/>
      </w:rPr>
    </w:lvl>
    <w:lvl w:ilvl="3">
      <w:numFmt w:val="bullet"/>
      <w:lvlText w:val="•"/>
      <w:lvlJc w:val="left"/>
      <w:pPr>
        <w:ind w:left="2038" w:hanging="721"/>
      </w:pPr>
      <w:rPr>
        <w:rFonts w:hint="default"/>
        <w:lang w:val="en-US" w:eastAsia="en-US" w:bidi="ar-SA"/>
      </w:rPr>
    </w:lvl>
    <w:lvl w:ilvl="4">
      <w:numFmt w:val="bullet"/>
      <w:lvlText w:val="•"/>
      <w:lvlJc w:val="left"/>
      <w:pPr>
        <w:ind w:left="2467" w:hanging="721"/>
      </w:pPr>
      <w:rPr>
        <w:rFonts w:hint="default"/>
        <w:lang w:val="en-US" w:eastAsia="en-US" w:bidi="ar-SA"/>
      </w:rPr>
    </w:lvl>
    <w:lvl w:ilvl="5">
      <w:numFmt w:val="bullet"/>
      <w:lvlText w:val="•"/>
      <w:lvlJc w:val="left"/>
      <w:pPr>
        <w:ind w:left="2896" w:hanging="721"/>
      </w:pPr>
      <w:rPr>
        <w:rFonts w:hint="default"/>
        <w:lang w:val="en-US" w:eastAsia="en-US" w:bidi="ar-SA"/>
      </w:rPr>
    </w:lvl>
    <w:lvl w:ilvl="6">
      <w:numFmt w:val="bullet"/>
      <w:lvlText w:val="•"/>
      <w:lvlJc w:val="left"/>
      <w:pPr>
        <w:ind w:left="3325" w:hanging="721"/>
      </w:pPr>
      <w:rPr>
        <w:rFonts w:hint="default"/>
        <w:lang w:val="en-US" w:eastAsia="en-US" w:bidi="ar-SA"/>
      </w:rPr>
    </w:lvl>
    <w:lvl w:ilvl="7">
      <w:numFmt w:val="bullet"/>
      <w:lvlText w:val="•"/>
      <w:lvlJc w:val="left"/>
      <w:pPr>
        <w:ind w:left="3754" w:hanging="721"/>
      </w:pPr>
      <w:rPr>
        <w:rFonts w:hint="default"/>
        <w:lang w:val="en-US" w:eastAsia="en-US" w:bidi="ar-SA"/>
      </w:rPr>
    </w:lvl>
    <w:lvl w:ilvl="8">
      <w:numFmt w:val="bullet"/>
      <w:lvlText w:val="•"/>
      <w:lvlJc w:val="left"/>
      <w:pPr>
        <w:ind w:left="4183" w:hanging="721"/>
      </w:pPr>
      <w:rPr>
        <w:rFonts w:hint="default"/>
        <w:lang w:val="en-US" w:eastAsia="en-US" w:bidi="ar-SA"/>
      </w:rPr>
    </w:lvl>
  </w:abstractNum>
  <w:abstractNum w:abstractNumId="3">
    <w:nsid w:val="8CAEB125"/>
    <w:multiLevelType w:val="multilevel"/>
    <w:tmpl w:val="8CAEB125"/>
    <w:lvl w:ilvl="0">
      <w:start w:val="1"/>
      <w:numFmt w:val="decimal"/>
      <w:lvlText w:val="%1."/>
      <w:lvlJc w:val="left"/>
      <w:pPr>
        <w:ind w:left="731" w:hanging="238"/>
        <w:jc w:val="righ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09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328" w:hanging="360"/>
      </w:pPr>
      <w:rPr>
        <w:rFonts w:hint="default"/>
        <w:lang w:val="en-US" w:eastAsia="en-US" w:bidi="ar-SA"/>
      </w:rPr>
    </w:lvl>
    <w:lvl w:ilvl="3">
      <w:numFmt w:val="bullet"/>
      <w:lvlText w:val="•"/>
      <w:lvlJc w:val="left"/>
      <w:pPr>
        <w:ind w:left="3557"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6015" w:hanging="360"/>
      </w:pPr>
      <w:rPr>
        <w:rFonts w:hint="default"/>
        <w:lang w:val="en-US" w:eastAsia="en-US" w:bidi="ar-SA"/>
      </w:rPr>
    </w:lvl>
    <w:lvl w:ilvl="6">
      <w:numFmt w:val="bullet"/>
      <w:lvlText w:val="•"/>
      <w:lvlJc w:val="left"/>
      <w:pPr>
        <w:ind w:left="7244"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702" w:hanging="360"/>
      </w:pPr>
      <w:rPr>
        <w:rFonts w:hint="default"/>
        <w:lang w:val="en-US" w:eastAsia="en-US" w:bidi="ar-SA"/>
      </w:rPr>
    </w:lvl>
  </w:abstractNum>
  <w:abstractNum w:abstractNumId="4">
    <w:nsid w:val="91995D4F"/>
    <w:multiLevelType w:val="multilevel"/>
    <w:tmpl w:val="91995D4F"/>
    <w:lvl w:ilvl="0">
      <w:numFmt w:val="bullet"/>
      <w:lvlText w:val="•"/>
      <w:lvlJc w:val="left"/>
      <w:pPr>
        <w:ind w:left="731" w:hanging="351"/>
      </w:pPr>
      <w:rPr>
        <w:rFonts w:ascii="Arial MT" w:eastAsia="Arial MT" w:hAnsi="Arial MT" w:cs="Arial MT" w:hint="default"/>
        <w:b w:val="0"/>
        <w:bCs w:val="0"/>
        <w:i w:val="0"/>
        <w:iCs w:val="0"/>
        <w:spacing w:val="0"/>
        <w:w w:val="78"/>
        <w:sz w:val="20"/>
        <w:szCs w:val="20"/>
        <w:lang w:val="en-US" w:eastAsia="en-US" w:bidi="ar-SA"/>
      </w:rPr>
    </w:lvl>
    <w:lvl w:ilvl="1">
      <w:numFmt w:val="bullet"/>
      <w:lvlText w:val="•"/>
      <w:lvlJc w:val="left"/>
      <w:pPr>
        <w:ind w:left="1882" w:hanging="351"/>
      </w:pPr>
      <w:rPr>
        <w:rFonts w:hint="default"/>
        <w:lang w:val="en-US" w:eastAsia="en-US" w:bidi="ar-SA"/>
      </w:rPr>
    </w:lvl>
    <w:lvl w:ilvl="2">
      <w:numFmt w:val="bullet"/>
      <w:lvlText w:val="•"/>
      <w:lvlJc w:val="left"/>
      <w:pPr>
        <w:ind w:left="3024" w:hanging="351"/>
      </w:pPr>
      <w:rPr>
        <w:rFonts w:hint="default"/>
        <w:lang w:val="en-US" w:eastAsia="en-US" w:bidi="ar-SA"/>
      </w:rPr>
    </w:lvl>
    <w:lvl w:ilvl="3">
      <w:numFmt w:val="bullet"/>
      <w:lvlText w:val="•"/>
      <w:lvlJc w:val="left"/>
      <w:pPr>
        <w:ind w:left="4166" w:hanging="351"/>
      </w:pPr>
      <w:rPr>
        <w:rFonts w:hint="default"/>
        <w:lang w:val="en-US" w:eastAsia="en-US" w:bidi="ar-SA"/>
      </w:rPr>
    </w:lvl>
    <w:lvl w:ilvl="4">
      <w:numFmt w:val="bullet"/>
      <w:lvlText w:val="•"/>
      <w:lvlJc w:val="left"/>
      <w:pPr>
        <w:ind w:left="5308" w:hanging="351"/>
      </w:pPr>
      <w:rPr>
        <w:rFonts w:hint="default"/>
        <w:lang w:val="en-US" w:eastAsia="en-US" w:bidi="ar-SA"/>
      </w:rPr>
    </w:lvl>
    <w:lvl w:ilvl="5">
      <w:numFmt w:val="bullet"/>
      <w:lvlText w:val="•"/>
      <w:lvlJc w:val="left"/>
      <w:pPr>
        <w:ind w:left="6450" w:hanging="351"/>
      </w:pPr>
      <w:rPr>
        <w:rFonts w:hint="default"/>
        <w:lang w:val="en-US" w:eastAsia="en-US" w:bidi="ar-SA"/>
      </w:rPr>
    </w:lvl>
    <w:lvl w:ilvl="6">
      <w:numFmt w:val="bullet"/>
      <w:lvlText w:val="•"/>
      <w:lvlJc w:val="left"/>
      <w:pPr>
        <w:ind w:left="7592" w:hanging="351"/>
      </w:pPr>
      <w:rPr>
        <w:rFonts w:hint="default"/>
        <w:lang w:val="en-US" w:eastAsia="en-US" w:bidi="ar-SA"/>
      </w:rPr>
    </w:lvl>
    <w:lvl w:ilvl="7">
      <w:numFmt w:val="bullet"/>
      <w:lvlText w:val="•"/>
      <w:lvlJc w:val="left"/>
      <w:pPr>
        <w:ind w:left="8734" w:hanging="351"/>
      </w:pPr>
      <w:rPr>
        <w:rFonts w:hint="default"/>
        <w:lang w:val="en-US" w:eastAsia="en-US" w:bidi="ar-SA"/>
      </w:rPr>
    </w:lvl>
    <w:lvl w:ilvl="8">
      <w:numFmt w:val="bullet"/>
      <w:lvlText w:val="•"/>
      <w:lvlJc w:val="left"/>
      <w:pPr>
        <w:ind w:left="9876" w:hanging="351"/>
      </w:pPr>
      <w:rPr>
        <w:rFonts w:hint="default"/>
        <w:lang w:val="en-US" w:eastAsia="en-US" w:bidi="ar-SA"/>
      </w:rPr>
    </w:lvl>
  </w:abstractNum>
  <w:abstractNum w:abstractNumId="5">
    <w:nsid w:val="9239341B"/>
    <w:multiLevelType w:val="multilevel"/>
    <w:tmpl w:val="9239341B"/>
    <w:lvl w:ilvl="0">
      <w:start w:val="1"/>
      <w:numFmt w:val="lowerLetter"/>
      <w:lvlText w:val="%1."/>
      <w:lvlJc w:val="left"/>
      <w:pPr>
        <w:ind w:left="46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6">
    <w:nsid w:val="9288B902"/>
    <w:multiLevelType w:val="multilevel"/>
    <w:tmpl w:val="9288B902"/>
    <w:lvl w:ilvl="0">
      <w:start w:val="1"/>
      <w:numFmt w:val="decimal"/>
      <w:lvlText w:val="%1."/>
      <w:lvlJc w:val="left"/>
      <w:pPr>
        <w:ind w:left="460" w:hanging="735"/>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7">
    <w:nsid w:val="9377BC45"/>
    <w:multiLevelType w:val="multilevel"/>
    <w:tmpl w:val="9377BC45"/>
    <w:lvl w:ilvl="0">
      <w:numFmt w:val="bullet"/>
      <w:lvlText w:val="•"/>
      <w:lvlJc w:val="left"/>
      <w:pPr>
        <w:ind w:left="1451" w:hanging="92"/>
      </w:pPr>
      <w:rPr>
        <w:rFonts w:ascii="Microsoft Sans Serif" w:eastAsia="Microsoft Sans Serif" w:hAnsi="Microsoft Sans Serif" w:cs="Microsoft Sans Serif" w:hint="default"/>
        <w:b w:val="0"/>
        <w:bCs w:val="0"/>
        <w:i w:val="0"/>
        <w:iCs w:val="0"/>
        <w:spacing w:val="0"/>
        <w:w w:val="59"/>
        <w:sz w:val="20"/>
        <w:szCs w:val="20"/>
        <w:lang w:val="en-US" w:eastAsia="en-US" w:bidi="ar-SA"/>
      </w:rPr>
    </w:lvl>
    <w:lvl w:ilvl="1">
      <w:numFmt w:val="bullet"/>
      <w:lvlText w:val="•"/>
      <w:lvlJc w:val="left"/>
      <w:pPr>
        <w:ind w:left="2530" w:hanging="92"/>
      </w:pPr>
      <w:rPr>
        <w:rFonts w:hint="default"/>
        <w:lang w:val="en-US" w:eastAsia="en-US" w:bidi="ar-SA"/>
      </w:rPr>
    </w:lvl>
    <w:lvl w:ilvl="2">
      <w:numFmt w:val="bullet"/>
      <w:lvlText w:val="•"/>
      <w:lvlJc w:val="left"/>
      <w:pPr>
        <w:ind w:left="3600" w:hanging="92"/>
      </w:pPr>
      <w:rPr>
        <w:rFonts w:hint="default"/>
        <w:lang w:val="en-US" w:eastAsia="en-US" w:bidi="ar-SA"/>
      </w:rPr>
    </w:lvl>
    <w:lvl w:ilvl="3">
      <w:numFmt w:val="bullet"/>
      <w:lvlText w:val="•"/>
      <w:lvlJc w:val="left"/>
      <w:pPr>
        <w:ind w:left="4670" w:hanging="92"/>
      </w:pPr>
      <w:rPr>
        <w:rFonts w:hint="default"/>
        <w:lang w:val="en-US" w:eastAsia="en-US" w:bidi="ar-SA"/>
      </w:rPr>
    </w:lvl>
    <w:lvl w:ilvl="4">
      <w:numFmt w:val="bullet"/>
      <w:lvlText w:val="•"/>
      <w:lvlJc w:val="left"/>
      <w:pPr>
        <w:ind w:left="5740" w:hanging="92"/>
      </w:pPr>
      <w:rPr>
        <w:rFonts w:hint="default"/>
        <w:lang w:val="en-US" w:eastAsia="en-US" w:bidi="ar-SA"/>
      </w:rPr>
    </w:lvl>
    <w:lvl w:ilvl="5">
      <w:numFmt w:val="bullet"/>
      <w:lvlText w:val="•"/>
      <w:lvlJc w:val="left"/>
      <w:pPr>
        <w:ind w:left="6810" w:hanging="92"/>
      </w:pPr>
      <w:rPr>
        <w:rFonts w:hint="default"/>
        <w:lang w:val="en-US" w:eastAsia="en-US" w:bidi="ar-SA"/>
      </w:rPr>
    </w:lvl>
    <w:lvl w:ilvl="6">
      <w:numFmt w:val="bullet"/>
      <w:lvlText w:val="•"/>
      <w:lvlJc w:val="left"/>
      <w:pPr>
        <w:ind w:left="7880" w:hanging="92"/>
      </w:pPr>
      <w:rPr>
        <w:rFonts w:hint="default"/>
        <w:lang w:val="en-US" w:eastAsia="en-US" w:bidi="ar-SA"/>
      </w:rPr>
    </w:lvl>
    <w:lvl w:ilvl="7">
      <w:numFmt w:val="bullet"/>
      <w:lvlText w:val="•"/>
      <w:lvlJc w:val="left"/>
      <w:pPr>
        <w:ind w:left="8950" w:hanging="92"/>
      </w:pPr>
      <w:rPr>
        <w:rFonts w:hint="default"/>
        <w:lang w:val="en-US" w:eastAsia="en-US" w:bidi="ar-SA"/>
      </w:rPr>
    </w:lvl>
    <w:lvl w:ilvl="8">
      <w:numFmt w:val="bullet"/>
      <w:lvlText w:val="•"/>
      <w:lvlJc w:val="left"/>
      <w:pPr>
        <w:ind w:left="10020" w:hanging="92"/>
      </w:pPr>
      <w:rPr>
        <w:rFonts w:hint="default"/>
        <w:lang w:val="en-US" w:eastAsia="en-US" w:bidi="ar-SA"/>
      </w:rPr>
    </w:lvl>
  </w:abstractNum>
  <w:abstractNum w:abstractNumId="8">
    <w:nsid w:val="9ACF65A0"/>
    <w:multiLevelType w:val="multilevel"/>
    <w:tmpl w:val="9ACF65A0"/>
    <w:lvl w:ilvl="0">
      <w:start w:val="2"/>
      <w:numFmt w:val="decimal"/>
      <w:lvlText w:val="%1."/>
      <w:lvlJc w:val="left"/>
      <w:pPr>
        <w:ind w:left="1546" w:hanging="95"/>
        <w:jc w:val="left"/>
      </w:pPr>
      <w:rPr>
        <w:rFonts w:ascii="Microsoft Sans Serif" w:eastAsia="Microsoft Sans Serif" w:hAnsi="Microsoft Sans Serif" w:cs="Microsoft Sans Serif" w:hint="default"/>
        <w:b w:val="0"/>
        <w:bCs w:val="0"/>
        <w:i w:val="0"/>
        <w:iCs w:val="0"/>
        <w:spacing w:val="-16"/>
        <w:w w:val="65"/>
        <w:sz w:val="18"/>
        <w:szCs w:val="18"/>
        <w:lang w:val="en-US" w:eastAsia="en-US" w:bidi="ar-SA"/>
      </w:rPr>
    </w:lvl>
    <w:lvl w:ilvl="1">
      <w:numFmt w:val="bullet"/>
      <w:lvlText w:val=""/>
      <w:lvlJc w:val="left"/>
      <w:pPr>
        <w:ind w:left="145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720" w:hanging="360"/>
      </w:pPr>
      <w:rPr>
        <w:rFonts w:hint="default"/>
        <w:lang w:val="en-US" w:eastAsia="en-US" w:bidi="ar-SA"/>
      </w:rPr>
    </w:lvl>
    <w:lvl w:ilvl="3">
      <w:numFmt w:val="bullet"/>
      <w:lvlText w:val="•"/>
      <w:lvlJc w:val="left"/>
      <w:pPr>
        <w:ind w:left="3900" w:hanging="360"/>
      </w:pPr>
      <w:rPr>
        <w:rFonts w:hint="default"/>
        <w:lang w:val="en-US" w:eastAsia="en-US" w:bidi="ar-SA"/>
      </w:rPr>
    </w:lvl>
    <w:lvl w:ilvl="4">
      <w:numFmt w:val="bullet"/>
      <w:lvlText w:val="•"/>
      <w:lvlJc w:val="left"/>
      <w:pPr>
        <w:ind w:left="5080" w:hanging="360"/>
      </w:pPr>
      <w:rPr>
        <w:rFonts w:hint="default"/>
        <w:lang w:val="en-US" w:eastAsia="en-US" w:bidi="ar-SA"/>
      </w:rPr>
    </w:lvl>
    <w:lvl w:ilvl="5">
      <w:numFmt w:val="bullet"/>
      <w:lvlText w:val="•"/>
      <w:lvlJc w:val="left"/>
      <w:pPr>
        <w:ind w:left="6260" w:hanging="360"/>
      </w:pPr>
      <w:rPr>
        <w:rFonts w:hint="default"/>
        <w:lang w:val="en-US" w:eastAsia="en-US" w:bidi="ar-SA"/>
      </w:rPr>
    </w:lvl>
    <w:lvl w:ilvl="6">
      <w:numFmt w:val="bullet"/>
      <w:lvlText w:val="•"/>
      <w:lvlJc w:val="left"/>
      <w:pPr>
        <w:ind w:left="7440" w:hanging="360"/>
      </w:pPr>
      <w:rPr>
        <w:rFonts w:hint="default"/>
        <w:lang w:val="en-US" w:eastAsia="en-US" w:bidi="ar-SA"/>
      </w:rPr>
    </w:lvl>
    <w:lvl w:ilvl="7">
      <w:numFmt w:val="bullet"/>
      <w:lvlText w:val="•"/>
      <w:lvlJc w:val="left"/>
      <w:pPr>
        <w:ind w:left="8620" w:hanging="360"/>
      </w:pPr>
      <w:rPr>
        <w:rFonts w:hint="default"/>
        <w:lang w:val="en-US" w:eastAsia="en-US" w:bidi="ar-SA"/>
      </w:rPr>
    </w:lvl>
    <w:lvl w:ilvl="8">
      <w:numFmt w:val="bullet"/>
      <w:lvlText w:val="•"/>
      <w:lvlJc w:val="left"/>
      <w:pPr>
        <w:ind w:left="9800" w:hanging="360"/>
      </w:pPr>
      <w:rPr>
        <w:rFonts w:hint="default"/>
        <w:lang w:val="en-US" w:eastAsia="en-US" w:bidi="ar-SA"/>
      </w:rPr>
    </w:lvl>
  </w:abstractNum>
  <w:abstractNum w:abstractNumId="9">
    <w:nsid w:val="9C8AC8EF"/>
    <w:multiLevelType w:val="multilevel"/>
    <w:tmpl w:val="9C8AC8EF"/>
    <w:lvl w:ilvl="0">
      <w:start w:val="1"/>
      <w:numFmt w:val="lowerRoman"/>
      <w:lvlText w:val="%1)"/>
      <w:lvlJc w:val="left"/>
      <w:pPr>
        <w:ind w:left="606" w:hanging="147"/>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756" w:hanging="147"/>
      </w:pPr>
      <w:rPr>
        <w:rFonts w:hint="default"/>
        <w:lang w:val="en-US" w:eastAsia="en-US" w:bidi="ar-SA"/>
      </w:rPr>
    </w:lvl>
    <w:lvl w:ilvl="2">
      <w:numFmt w:val="bullet"/>
      <w:lvlText w:val="•"/>
      <w:lvlJc w:val="left"/>
      <w:pPr>
        <w:ind w:left="2912" w:hanging="147"/>
      </w:pPr>
      <w:rPr>
        <w:rFonts w:hint="default"/>
        <w:lang w:val="en-US" w:eastAsia="en-US" w:bidi="ar-SA"/>
      </w:rPr>
    </w:lvl>
    <w:lvl w:ilvl="3">
      <w:numFmt w:val="bullet"/>
      <w:lvlText w:val="•"/>
      <w:lvlJc w:val="left"/>
      <w:pPr>
        <w:ind w:left="4068" w:hanging="147"/>
      </w:pPr>
      <w:rPr>
        <w:rFonts w:hint="default"/>
        <w:lang w:val="en-US" w:eastAsia="en-US" w:bidi="ar-SA"/>
      </w:rPr>
    </w:lvl>
    <w:lvl w:ilvl="4">
      <w:numFmt w:val="bullet"/>
      <w:lvlText w:val="•"/>
      <w:lvlJc w:val="left"/>
      <w:pPr>
        <w:ind w:left="5224" w:hanging="147"/>
      </w:pPr>
      <w:rPr>
        <w:rFonts w:hint="default"/>
        <w:lang w:val="en-US" w:eastAsia="en-US" w:bidi="ar-SA"/>
      </w:rPr>
    </w:lvl>
    <w:lvl w:ilvl="5">
      <w:numFmt w:val="bullet"/>
      <w:lvlText w:val="•"/>
      <w:lvlJc w:val="left"/>
      <w:pPr>
        <w:ind w:left="6380" w:hanging="147"/>
      </w:pPr>
      <w:rPr>
        <w:rFonts w:hint="default"/>
        <w:lang w:val="en-US" w:eastAsia="en-US" w:bidi="ar-SA"/>
      </w:rPr>
    </w:lvl>
    <w:lvl w:ilvl="6">
      <w:numFmt w:val="bullet"/>
      <w:lvlText w:val="•"/>
      <w:lvlJc w:val="left"/>
      <w:pPr>
        <w:ind w:left="7536" w:hanging="147"/>
      </w:pPr>
      <w:rPr>
        <w:rFonts w:hint="default"/>
        <w:lang w:val="en-US" w:eastAsia="en-US" w:bidi="ar-SA"/>
      </w:rPr>
    </w:lvl>
    <w:lvl w:ilvl="7">
      <w:numFmt w:val="bullet"/>
      <w:lvlText w:val="•"/>
      <w:lvlJc w:val="left"/>
      <w:pPr>
        <w:ind w:left="8692" w:hanging="147"/>
      </w:pPr>
      <w:rPr>
        <w:rFonts w:hint="default"/>
        <w:lang w:val="en-US" w:eastAsia="en-US" w:bidi="ar-SA"/>
      </w:rPr>
    </w:lvl>
    <w:lvl w:ilvl="8">
      <w:numFmt w:val="bullet"/>
      <w:lvlText w:val="•"/>
      <w:lvlJc w:val="left"/>
      <w:pPr>
        <w:ind w:left="9848" w:hanging="147"/>
      </w:pPr>
      <w:rPr>
        <w:rFonts w:hint="default"/>
        <w:lang w:val="en-US" w:eastAsia="en-US" w:bidi="ar-SA"/>
      </w:rPr>
    </w:lvl>
  </w:abstractNum>
  <w:abstractNum w:abstractNumId="10">
    <w:nsid w:val="9D5D7490"/>
    <w:multiLevelType w:val="multilevel"/>
    <w:tmpl w:val="9D5D7490"/>
    <w:lvl w:ilvl="0">
      <w:start w:val="1"/>
      <w:numFmt w:val="decimal"/>
      <w:lvlText w:val="%1."/>
      <w:lvlJc w:val="left"/>
      <w:pPr>
        <w:ind w:left="1816" w:hanging="365"/>
        <w:jc w:val="left"/>
      </w:pPr>
      <w:rPr>
        <w:rFonts w:hint="default"/>
        <w:spacing w:val="-22"/>
        <w:w w:val="81"/>
        <w:lang w:val="en-US" w:eastAsia="en-US" w:bidi="ar-SA"/>
      </w:rPr>
    </w:lvl>
    <w:lvl w:ilvl="1">
      <w:start w:val="1"/>
      <w:numFmt w:val="lowerLetter"/>
      <w:lvlText w:val="%2)"/>
      <w:lvlJc w:val="left"/>
      <w:pPr>
        <w:ind w:left="1811" w:hanging="360"/>
        <w:jc w:val="left"/>
      </w:pPr>
      <w:rPr>
        <w:rFonts w:ascii="Times New Roman" w:eastAsia="Times New Roman" w:hAnsi="Times New Roman" w:cs="Times New Roman" w:hint="default"/>
        <w:b w:val="0"/>
        <w:bCs w:val="0"/>
        <w:i w:val="0"/>
        <w:iCs w:val="0"/>
        <w:spacing w:val="-19"/>
        <w:w w:val="99"/>
        <w:sz w:val="20"/>
        <w:szCs w:val="20"/>
        <w:lang w:val="en-US" w:eastAsia="en-US" w:bidi="ar-SA"/>
      </w:rPr>
    </w:lvl>
    <w:lvl w:ilvl="2">
      <w:numFmt w:val="bullet"/>
      <w:lvlText w:val="•"/>
      <w:lvlJc w:val="left"/>
      <w:pPr>
        <w:ind w:left="3888" w:hanging="360"/>
      </w:pPr>
      <w:rPr>
        <w:rFonts w:hint="default"/>
        <w:lang w:val="en-US" w:eastAsia="en-US" w:bidi="ar-SA"/>
      </w:rPr>
    </w:lvl>
    <w:lvl w:ilvl="3">
      <w:numFmt w:val="bullet"/>
      <w:lvlText w:val="•"/>
      <w:lvlJc w:val="left"/>
      <w:pPr>
        <w:ind w:left="4922" w:hanging="360"/>
      </w:pPr>
      <w:rPr>
        <w:rFonts w:hint="default"/>
        <w:lang w:val="en-US" w:eastAsia="en-US" w:bidi="ar-SA"/>
      </w:rPr>
    </w:lvl>
    <w:lvl w:ilvl="4">
      <w:numFmt w:val="bullet"/>
      <w:lvlText w:val="•"/>
      <w:lvlJc w:val="left"/>
      <w:pPr>
        <w:ind w:left="5956" w:hanging="360"/>
      </w:pPr>
      <w:rPr>
        <w:rFonts w:hint="default"/>
        <w:lang w:val="en-US" w:eastAsia="en-US" w:bidi="ar-SA"/>
      </w:rPr>
    </w:lvl>
    <w:lvl w:ilvl="5">
      <w:numFmt w:val="bullet"/>
      <w:lvlText w:val="•"/>
      <w:lvlJc w:val="left"/>
      <w:pPr>
        <w:ind w:left="6990" w:hanging="360"/>
      </w:pPr>
      <w:rPr>
        <w:rFonts w:hint="default"/>
        <w:lang w:val="en-US" w:eastAsia="en-US" w:bidi="ar-SA"/>
      </w:rPr>
    </w:lvl>
    <w:lvl w:ilvl="6">
      <w:numFmt w:val="bullet"/>
      <w:lvlText w:val="•"/>
      <w:lvlJc w:val="left"/>
      <w:pPr>
        <w:ind w:left="8024" w:hanging="360"/>
      </w:pPr>
      <w:rPr>
        <w:rFonts w:hint="default"/>
        <w:lang w:val="en-US" w:eastAsia="en-US" w:bidi="ar-SA"/>
      </w:rPr>
    </w:lvl>
    <w:lvl w:ilvl="7">
      <w:numFmt w:val="bullet"/>
      <w:lvlText w:val="•"/>
      <w:lvlJc w:val="left"/>
      <w:pPr>
        <w:ind w:left="9058" w:hanging="360"/>
      </w:pPr>
      <w:rPr>
        <w:rFonts w:hint="default"/>
        <w:lang w:val="en-US" w:eastAsia="en-US" w:bidi="ar-SA"/>
      </w:rPr>
    </w:lvl>
    <w:lvl w:ilvl="8">
      <w:numFmt w:val="bullet"/>
      <w:lvlText w:val="•"/>
      <w:lvlJc w:val="left"/>
      <w:pPr>
        <w:ind w:left="10092" w:hanging="360"/>
      </w:pPr>
      <w:rPr>
        <w:rFonts w:hint="default"/>
        <w:lang w:val="en-US" w:eastAsia="en-US" w:bidi="ar-SA"/>
      </w:rPr>
    </w:lvl>
  </w:abstractNum>
  <w:abstractNum w:abstractNumId="11">
    <w:nsid w:val="A0C93552"/>
    <w:multiLevelType w:val="multilevel"/>
    <w:tmpl w:val="A0C93552"/>
    <w:lvl w:ilvl="0">
      <w:start w:val="1"/>
      <w:numFmt w:val="upperLetter"/>
      <w:lvlText w:val="%1."/>
      <w:lvlJc w:val="left"/>
      <w:pPr>
        <w:ind w:left="654" w:hanging="195"/>
        <w:jc w:val="left"/>
      </w:pPr>
      <w:rPr>
        <w:rFonts w:ascii="Arial" w:eastAsia="Arial" w:hAnsi="Arial" w:cs="Arial" w:hint="default"/>
        <w:b/>
        <w:bCs/>
        <w:i w:val="0"/>
        <w:iCs w:val="0"/>
        <w:spacing w:val="-6"/>
        <w:w w:val="81"/>
        <w:sz w:val="20"/>
        <w:szCs w:val="20"/>
        <w:lang w:val="en-US" w:eastAsia="en-US" w:bidi="ar-SA"/>
      </w:rPr>
    </w:lvl>
    <w:lvl w:ilvl="1">
      <w:start w:val="1"/>
      <w:numFmt w:val="decimal"/>
      <w:lvlText w:val="%2."/>
      <w:lvlJc w:val="left"/>
      <w:pPr>
        <w:ind w:left="748" w:hanging="288"/>
        <w:jc w:val="left"/>
      </w:pPr>
      <w:rPr>
        <w:rFonts w:hint="default"/>
        <w:spacing w:val="-25"/>
        <w:w w:val="65"/>
        <w:lang w:val="en-US" w:eastAsia="en-US" w:bidi="ar-SA"/>
      </w:rPr>
    </w:lvl>
    <w:lvl w:ilvl="2">
      <w:numFmt w:val="bullet"/>
      <w:lvlText w:val=""/>
      <w:lvlJc w:val="left"/>
      <w:pPr>
        <w:ind w:left="460" w:hanging="288"/>
      </w:pPr>
      <w:rPr>
        <w:rFonts w:ascii="Symbol" w:eastAsia="Symbol" w:hAnsi="Symbol" w:cs="Symbol" w:hint="default"/>
        <w:b w:val="0"/>
        <w:bCs w:val="0"/>
        <w:i w:val="0"/>
        <w:iCs w:val="0"/>
        <w:spacing w:val="0"/>
        <w:w w:val="79"/>
        <w:sz w:val="18"/>
        <w:szCs w:val="18"/>
        <w:lang w:val="en-US" w:eastAsia="en-US" w:bidi="ar-SA"/>
      </w:rPr>
    </w:lvl>
    <w:lvl w:ilvl="3">
      <w:numFmt w:val="bullet"/>
      <w:lvlText w:val="•"/>
      <w:lvlJc w:val="left"/>
      <w:pPr>
        <w:ind w:left="1451" w:hanging="351"/>
      </w:pPr>
      <w:rPr>
        <w:rFonts w:ascii="Arial MT" w:eastAsia="Arial MT" w:hAnsi="Arial MT" w:cs="Arial MT" w:hint="default"/>
        <w:spacing w:val="0"/>
        <w:w w:val="78"/>
        <w:lang w:val="en-US" w:eastAsia="en-US" w:bidi="ar-SA"/>
      </w:rPr>
    </w:lvl>
    <w:lvl w:ilvl="4">
      <w:numFmt w:val="bullet"/>
      <w:lvlText w:val="•"/>
      <w:lvlJc w:val="left"/>
      <w:pPr>
        <w:ind w:left="1460" w:hanging="351"/>
      </w:pPr>
      <w:rPr>
        <w:rFonts w:hint="default"/>
        <w:lang w:val="en-US" w:eastAsia="en-US" w:bidi="ar-SA"/>
      </w:rPr>
    </w:lvl>
    <w:lvl w:ilvl="5">
      <w:numFmt w:val="bullet"/>
      <w:lvlText w:val="•"/>
      <w:lvlJc w:val="left"/>
      <w:pPr>
        <w:ind w:left="3243" w:hanging="351"/>
      </w:pPr>
      <w:rPr>
        <w:rFonts w:hint="default"/>
        <w:lang w:val="en-US" w:eastAsia="en-US" w:bidi="ar-SA"/>
      </w:rPr>
    </w:lvl>
    <w:lvl w:ilvl="6">
      <w:numFmt w:val="bullet"/>
      <w:lvlText w:val="•"/>
      <w:lvlJc w:val="left"/>
      <w:pPr>
        <w:ind w:left="5026" w:hanging="351"/>
      </w:pPr>
      <w:rPr>
        <w:rFonts w:hint="default"/>
        <w:lang w:val="en-US" w:eastAsia="en-US" w:bidi="ar-SA"/>
      </w:rPr>
    </w:lvl>
    <w:lvl w:ilvl="7">
      <w:numFmt w:val="bullet"/>
      <w:lvlText w:val="•"/>
      <w:lvlJc w:val="left"/>
      <w:pPr>
        <w:ind w:left="6810" w:hanging="351"/>
      </w:pPr>
      <w:rPr>
        <w:rFonts w:hint="default"/>
        <w:lang w:val="en-US" w:eastAsia="en-US" w:bidi="ar-SA"/>
      </w:rPr>
    </w:lvl>
    <w:lvl w:ilvl="8">
      <w:numFmt w:val="bullet"/>
      <w:lvlText w:val="•"/>
      <w:lvlJc w:val="left"/>
      <w:pPr>
        <w:ind w:left="8593" w:hanging="351"/>
      </w:pPr>
      <w:rPr>
        <w:rFonts w:hint="default"/>
        <w:lang w:val="en-US" w:eastAsia="en-US" w:bidi="ar-SA"/>
      </w:rPr>
    </w:lvl>
  </w:abstractNum>
  <w:abstractNum w:abstractNumId="12">
    <w:nsid w:val="A0F05207"/>
    <w:multiLevelType w:val="multilevel"/>
    <w:tmpl w:val="A0F05207"/>
    <w:lvl w:ilvl="0">
      <w:start w:val="1"/>
      <w:numFmt w:val="decimal"/>
      <w:lvlText w:val="%1."/>
      <w:lvlJc w:val="left"/>
      <w:pPr>
        <w:ind w:left="731" w:hanging="183"/>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882" w:hanging="183"/>
      </w:pPr>
      <w:rPr>
        <w:rFonts w:hint="default"/>
        <w:lang w:val="en-US" w:eastAsia="en-US" w:bidi="ar-SA"/>
      </w:rPr>
    </w:lvl>
    <w:lvl w:ilvl="2">
      <w:numFmt w:val="bullet"/>
      <w:lvlText w:val="•"/>
      <w:lvlJc w:val="left"/>
      <w:pPr>
        <w:ind w:left="3024" w:hanging="183"/>
      </w:pPr>
      <w:rPr>
        <w:rFonts w:hint="default"/>
        <w:lang w:val="en-US" w:eastAsia="en-US" w:bidi="ar-SA"/>
      </w:rPr>
    </w:lvl>
    <w:lvl w:ilvl="3">
      <w:numFmt w:val="bullet"/>
      <w:lvlText w:val="•"/>
      <w:lvlJc w:val="left"/>
      <w:pPr>
        <w:ind w:left="4166" w:hanging="183"/>
      </w:pPr>
      <w:rPr>
        <w:rFonts w:hint="default"/>
        <w:lang w:val="en-US" w:eastAsia="en-US" w:bidi="ar-SA"/>
      </w:rPr>
    </w:lvl>
    <w:lvl w:ilvl="4">
      <w:numFmt w:val="bullet"/>
      <w:lvlText w:val="•"/>
      <w:lvlJc w:val="left"/>
      <w:pPr>
        <w:ind w:left="5308" w:hanging="183"/>
      </w:pPr>
      <w:rPr>
        <w:rFonts w:hint="default"/>
        <w:lang w:val="en-US" w:eastAsia="en-US" w:bidi="ar-SA"/>
      </w:rPr>
    </w:lvl>
    <w:lvl w:ilvl="5">
      <w:numFmt w:val="bullet"/>
      <w:lvlText w:val="•"/>
      <w:lvlJc w:val="left"/>
      <w:pPr>
        <w:ind w:left="6450" w:hanging="183"/>
      </w:pPr>
      <w:rPr>
        <w:rFonts w:hint="default"/>
        <w:lang w:val="en-US" w:eastAsia="en-US" w:bidi="ar-SA"/>
      </w:rPr>
    </w:lvl>
    <w:lvl w:ilvl="6">
      <w:numFmt w:val="bullet"/>
      <w:lvlText w:val="•"/>
      <w:lvlJc w:val="left"/>
      <w:pPr>
        <w:ind w:left="7592" w:hanging="183"/>
      </w:pPr>
      <w:rPr>
        <w:rFonts w:hint="default"/>
        <w:lang w:val="en-US" w:eastAsia="en-US" w:bidi="ar-SA"/>
      </w:rPr>
    </w:lvl>
    <w:lvl w:ilvl="7">
      <w:numFmt w:val="bullet"/>
      <w:lvlText w:val="•"/>
      <w:lvlJc w:val="left"/>
      <w:pPr>
        <w:ind w:left="8734" w:hanging="183"/>
      </w:pPr>
      <w:rPr>
        <w:rFonts w:hint="default"/>
        <w:lang w:val="en-US" w:eastAsia="en-US" w:bidi="ar-SA"/>
      </w:rPr>
    </w:lvl>
    <w:lvl w:ilvl="8">
      <w:numFmt w:val="bullet"/>
      <w:lvlText w:val="•"/>
      <w:lvlJc w:val="left"/>
      <w:pPr>
        <w:ind w:left="9876" w:hanging="183"/>
      </w:pPr>
      <w:rPr>
        <w:rFonts w:hint="default"/>
        <w:lang w:val="en-US" w:eastAsia="en-US" w:bidi="ar-SA"/>
      </w:rPr>
    </w:lvl>
  </w:abstractNum>
  <w:abstractNum w:abstractNumId="13">
    <w:nsid w:val="AAF3F3FA"/>
    <w:multiLevelType w:val="multilevel"/>
    <w:tmpl w:val="AAF3F3FA"/>
    <w:lvl w:ilvl="0">
      <w:numFmt w:val="bullet"/>
      <w:lvlText w:val=""/>
      <w:lvlJc w:val="left"/>
      <w:pPr>
        <w:ind w:left="1451" w:hanging="360"/>
      </w:pPr>
      <w:rPr>
        <w:rFonts w:ascii="Symbol" w:eastAsia="Symbol" w:hAnsi="Symbol" w:cs="Symbol" w:hint="default"/>
        <w:b w:val="0"/>
        <w:bCs w:val="0"/>
        <w:i w:val="0"/>
        <w:iCs w:val="0"/>
        <w:spacing w:val="0"/>
        <w:w w:val="75"/>
        <w:sz w:val="20"/>
        <w:szCs w:val="20"/>
        <w:lang w:val="en-US" w:eastAsia="en-US" w:bidi="ar-SA"/>
      </w:rPr>
    </w:lvl>
    <w:lvl w:ilvl="1">
      <w:numFmt w:val="bullet"/>
      <w:lvlText w:val="•"/>
      <w:lvlJc w:val="left"/>
      <w:pPr>
        <w:ind w:left="2530" w:hanging="360"/>
      </w:pPr>
      <w:rPr>
        <w:rFonts w:hint="default"/>
        <w:lang w:val="en-US" w:eastAsia="en-US" w:bidi="ar-SA"/>
      </w:rPr>
    </w:lvl>
    <w:lvl w:ilvl="2">
      <w:numFmt w:val="bullet"/>
      <w:lvlText w:val="•"/>
      <w:lvlJc w:val="left"/>
      <w:pPr>
        <w:ind w:left="3600" w:hanging="360"/>
      </w:pPr>
      <w:rPr>
        <w:rFonts w:hint="default"/>
        <w:lang w:val="en-US" w:eastAsia="en-US" w:bidi="ar-SA"/>
      </w:rPr>
    </w:lvl>
    <w:lvl w:ilvl="3">
      <w:numFmt w:val="bullet"/>
      <w:lvlText w:val="•"/>
      <w:lvlJc w:val="left"/>
      <w:pPr>
        <w:ind w:left="4670" w:hanging="360"/>
      </w:pPr>
      <w:rPr>
        <w:rFonts w:hint="default"/>
        <w:lang w:val="en-US" w:eastAsia="en-US" w:bidi="ar-SA"/>
      </w:rPr>
    </w:lvl>
    <w:lvl w:ilvl="4">
      <w:numFmt w:val="bullet"/>
      <w:lvlText w:val="•"/>
      <w:lvlJc w:val="left"/>
      <w:pPr>
        <w:ind w:left="5740" w:hanging="360"/>
      </w:pPr>
      <w:rPr>
        <w:rFonts w:hint="default"/>
        <w:lang w:val="en-US" w:eastAsia="en-US" w:bidi="ar-SA"/>
      </w:rPr>
    </w:lvl>
    <w:lvl w:ilvl="5">
      <w:numFmt w:val="bullet"/>
      <w:lvlText w:val="•"/>
      <w:lvlJc w:val="left"/>
      <w:pPr>
        <w:ind w:left="6810" w:hanging="360"/>
      </w:pPr>
      <w:rPr>
        <w:rFonts w:hint="default"/>
        <w:lang w:val="en-US" w:eastAsia="en-US" w:bidi="ar-SA"/>
      </w:rPr>
    </w:lvl>
    <w:lvl w:ilvl="6">
      <w:numFmt w:val="bullet"/>
      <w:lvlText w:val="•"/>
      <w:lvlJc w:val="left"/>
      <w:pPr>
        <w:ind w:left="7880" w:hanging="360"/>
      </w:pPr>
      <w:rPr>
        <w:rFonts w:hint="default"/>
        <w:lang w:val="en-US" w:eastAsia="en-US" w:bidi="ar-SA"/>
      </w:rPr>
    </w:lvl>
    <w:lvl w:ilvl="7">
      <w:numFmt w:val="bullet"/>
      <w:lvlText w:val="•"/>
      <w:lvlJc w:val="left"/>
      <w:pPr>
        <w:ind w:left="8950" w:hanging="360"/>
      </w:pPr>
      <w:rPr>
        <w:rFonts w:hint="default"/>
        <w:lang w:val="en-US" w:eastAsia="en-US" w:bidi="ar-SA"/>
      </w:rPr>
    </w:lvl>
    <w:lvl w:ilvl="8">
      <w:numFmt w:val="bullet"/>
      <w:lvlText w:val="•"/>
      <w:lvlJc w:val="left"/>
      <w:pPr>
        <w:ind w:left="10020" w:hanging="360"/>
      </w:pPr>
      <w:rPr>
        <w:rFonts w:hint="default"/>
        <w:lang w:val="en-US" w:eastAsia="en-US" w:bidi="ar-SA"/>
      </w:rPr>
    </w:lvl>
  </w:abstractNum>
  <w:abstractNum w:abstractNumId="14">
    <w:nsid w:val="B0ED9BEA"/>
    <w:multiLevelType w:val="multilevel"/>
    <w:tmpl w:val="B0ED9BEA"/>
    <w:lvl w:ilvl="0">
      <w:numFmt w:val="bullet"/>
      <w:lvlText w:val="•"/>
      <w:lvlJc w:val="left"/>
      <w:pPr>
        <w:ind w:left="1451" w:hanging="356"/>
      </w:pPr>
      <w:rPr>
        <w:rFonts w:ascii="Arial MT" w:eastAsia="Arial MT" w:hAnsi="Arial MT" w:cs="Arial MT" w:hint="default"/>
        <w:b w:val="0"/>
        <w:bCs w:val="0"/>
        <w:i w:val="0"/>
        <w:iCs w:val="0"/>
        <w:spacing w:val="0"/>
        <w:w w:val="78"/>
        <w:sz w:val="20"/>
        <w:szCs w:val="20"/>
        <w:lang w:val="en-US" w:eastAsia="en-US" w:bidi="ar-SA"/>
      </w:rPr>
    </w:lvl>
    <w:lvl w:ilvl="1">
      <w:numFmt w:val="bullet"/>
      <w:lvlText w:val="•"/>
      <w:lvlJc w:val="left"/>
      <w:pPr>
        <w:ind w:left="2530" w:hanging="356"/>
      </w:pPr>
      <w:rPr>
        <w:rFonts w:hint="default"/>
        <w:lang w:val="en-US" w:eastAsia="en-US" w:bidi="ar-SA"/>
      </w:rPr>
    </w:lvl>
    <w:lvl w:ilvl="2">
      <w:numFmt w:val="bullet"/>
      <w:lvlText w:val="•"/>
      <w:lvlJc w:val="left"/>
      <w:pPr>
        <w:ind w:left="3600" w:hanging="356"/>
      </w:pPr>
      <w:rPr>
        <w:rFonts w:hint="default"/>
        <w:lang w:val="en-US" w:eastAsia="en-US" w:bidi="ar-SA"/>
      </w:rPr>
    </w:lvl>
    <w:lvl w:ilvl="3">
      <w:numFmt w:val="bullet"/>
      <w:lvlText w:val="•"/>
      <w:lvlJc w:val="left"/>
      <w:pPr>
        <w:ind w:left="4670" w:hanging="356"/>
      </w:pPr>
      <w:rPr>
        <w:rFonts w:hint="default"/>
        <w:lang w:val="en-US" w:eastAsia="en-US" w:bidi="ar-SA"/>
      </w:rPr>
    </w:lvl>
    <w:lvl w:ilvl="4">
      <w:numFmt w:val="bullet"/>
      <w:lvlText w:val="•"/>
      <w:lvlJc w:val="left"/>
      <w:pPr>
        <w:ind w:left="5740" w:hanging="356"/>
      </w:pPr>
      <w:rPr>
        <w:rFonts w:hint="default"/>
        <w:lang w:val="en-US" w:eastAsia="en-US" w:bidi="ar-SA"/>
      </w:rPr>
    </w:lvl>
    <w:lvl w:ilvl="5">
      <w:numFmt w:val="bullet"/>
      <w:lvlText w:val="•"/>
      <w:lvlJc w:val="left"/>
      <w:pPr>
        <w:ind w:left="6810" w:hanging="356"/>
      </w:pPr>
      <w:rPr>
        <w:rFonts w:hint="default"/>
        <w:lang w:val="en-US" w:eastAsia="en-US" w:bidi="ar-SA"/>
      </w:rPr>
    </w:lvl>
    <w:lvl w:ilvl="6">
      <w:numFmt w:val="bullet"/>
      <w:lvlText w:val="•"/>
      <w:lvlJc w:val="left"/>
      <w:pPr>
        <w:ind w:left="7880" w:hanging="356"/>
      </w:pPr>
      <w:rPr>
        <w:rFonts w:hint="default"/>
        <w:lang w:val="en-US" w:eastAsia="en-US" w:bidi="ar-SA"/>
      </w:rPr>
    </w:lvl>
    <w:lvl w:ilvl="7">
      <w:numFmt w:val="bullet"/>
      <w:lvlText w:val="•"/>
      <w:lvlJc w:val="left"/>
      <w:pPr>
        <w:ind w:left="8950" w:hanging="356"/>
      </w:pPr>
      <w:rPr>
        <w:rFonts w:hint="default"/>
        <w:lang w:val="en-US" w:eastAsia="en-US" w:bidi="ar-SA"/>
      </w:rPr>
    </w:lvl>
    <w:lvl w:ilvl="8">
      <w:numFmt w:val="bullet"/>
      <w:lvlText w:val="•"/>
      <w:lvlJc w:val="left"/>
      <w:pPr>
        <w:ind w:left="10020" w:hanging="356"/>
      </w:pPr>
      <w:rPr>
        <w:rFonts w:hint="default"/>
        <w:lang w:val="en-US" w:eastAsia="en-US" w:bidi="ar-SA"/>
      </w:rPr>
    </w:lvl>
  </w:abstractNum>
  <w:abstractNum w:abstractNumId="15">
    <w:nsid w:val="B0F1ACD9"/>
    <w:multiLevelType w:val="multilevel"/>
    <w:tmpl w:val="B0F1ACD9"/>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460" w:hanging="272"/>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800" w:hanging="272"/>
      </w:pPr>
      <w:rPr>
        <w:rFonts w:hint="default"/>
        <w:lang w:val="en-US" w:eastAsia="en-US" w:bidi="ar-SA"/>
      </w:rPr>
    </w:lvl>
    <w:lvl w:ilvl="3">
      <w:numFmt w:val="bullet"/>
      <w:lvlText w:val="•"/>
      <w:lvlJc w:val="left"/>
      <w:pPr>
        <w:ind w:left="3970" w:hanging="272"/>
      </w:pPr>
      <w:rPr>
        <w:rFonts w:hint="default"/>
        <w:lang w:val="en-US" w:eastAsia="en-US" w:bidi="ar-SA"/>
      </w:rPr>
    </w:lvl>
    <w:lvl w:ilvl="4">
      <w:numFmt w:val="bullet"/>
      <w:lvlText w:val="•"/>
      <w:lvlJc w:val="left"/>
      <w:pPr>
        <w:ind w:left="5140" w:hanging="272"/>
      </w:pPr>
      <w:rPr>
        <w:rFonts w:hint="default"/>
        <w:lang w:val="en-US" w:eastAsia="en-US" w:bidi="ar-SA"/>
      </w:rPr>
    </w:lvl>
    <w:lvl w:ilvl="5">
      <w:numFmt w:val="bullet"/>
      <w:lvlText w:val="•"/>
      <w:lvlJc w:val="left"/>
      <w:pPr>
        <w:ind w:left="6310" w:hanging="272"/>
      </w:pPr>
      <w:rPr>
        <w:rFonts w:hint="default"/>
        <w:lang w:val="en-US" w:eastAsia="en-US" w:bidi="ar-SA"/>
      </w:rPr>
    </w:lvl>
    <w:lvl w:ilvl="6">
      <w:numFmt w:val="bullet"/>
      <w:lvlText w:val="•"/>
      <w:lvlJc w:val="left"/>
      <w:pPr>
        <w:ind w:left="7480" w:hanging="272"/>
      </w:pPr>
      <w:rPr>
        <w:rFonts w:hint="default"/>
        <w:lang w:val="en-US" w:eastAsia="en-US" w:bidi="ar-SA"/>
      </w:rPr>
    </w:lvl>
    <w:lvl w:ilvl="7">
      <w:numFmt w:val="bullet"/>
      <w:lvlText w:val="•"/>
      <w:lvlJc w:val="left"/>
      <w:pPr>
        <w:ind w:left="8650" w:hanging="272"/>
      </w:pPr>
      <w:rPr>
        <w:rFonts w:hint="default"/>
        <w:lang w:val="en-US" w:eastAsia="en-US" w:bidi="ar-SA"/>
      </w:rPr>
    </w:lvl>
    <w:lvl w:ilvl="8">
      <w:numFmt w:val="bullet"/>
      <w:lvlText w:val="•"/>
      <w:lvlJc w:val="left"/>
      <w:pPr>
        <w:ind w:left="9820" w:hanging="272"/>
      </w:pPr>
      <w:rPr>
        <w:rFonts w:hint="default"/>
        <w:lang w:val="en-US" w:eastAsia="en-US" w:bidi="ar-SA"/>
      </w:rPr>
    </w:lvl>
  </w:abstractNum>
  <w:abstractNum w:abstractNumId="16">
    <w:nsid w:val="B23A94A9"/>
    <w:multiLevelType w:val="multilevel"/>
    <w:tmpl w:val="B23A94A9"/>
    <w:lvl w:ilvl="0">
      <w:start w:val="1"/>
      <w:numFmt w:val="decimal"/>
      <w:lvlText w:val="%1."/>
      <w:lvlJc w:val="left"/>
      <w:pPr>
        <w:ind w:left="731" w:hanging="113"/>
        <w:jc w:val="left"/>
      </w:pPr>
      <w:rPr>
        <w:rFonts w:hint="default"/>
        <w:spacing w:val="-41"/>
        <w:w w:val="58"/>
        <w:lang w:val="en-US" w:eastAsia="en-US" w:bidi="ar-SA"/>
      </w:rPr>
    </w:lvl>
    <w:lvl w:ilvl="1">
      <w:numFmt w:val="bullet"/>
      <w:lvlText w:val="•"/>
      <w:lvlJc w:val="left"/>
      <w:pPr>
        <w:ind w:left="1882" w:hanging="113"/>
      </w:pPr>
      <w:rPr>
        <w:rFonts w:hint="default"/>
        <w:lang w:val="en-US" w:eastAsia="en-US" w:bidi="ar-SA"/>
      </w:rPr>
    </w:lvl>
    <w:lvl w:ilvl="2">
      <w:numFmt w:val="bullet"/>
      <w:lvlText w:val="•"/>
      <w:lvlJc w:val="left"/>
      <w:pPr>
        <w:ind w:left="3024" w:hanging="113"/>
      </w:pPr>
      <w:rPr>
        <w:rFonts w:hint="default"/>
        <w:lang w:val="en-US" w:eastAsia="en-US" w:bidi="ar-SA"/>
      </w:rPr>
    </w:lvl>
    <w:lvl w:ilvl="3">
      <w:numFmt w:val="bullet"/>
      <w:lvlText w:val="•"/>
      <w:lvlJc w:val="left"/>
      <w:pPr>
        <w:ind w:left="4166" w:hanging="113"/>
      </w:pPr>
      <w:rPr>
        <w:rFonts w:hint="default"/>
        <w:lang w:val="en-US" w:eastAsia="en-US" w:bidi="ar-SA"/>
      </w:rPr>
    </w:lvl>
    <w:lvl w:ilvl="4">
      <w:numFmt w:val="bullet"/>
      <w:lvlText w:val="•"/>
      <w:lvlJc w:val="left"/>
      <w:pPr>
        <w:ind w:left="5308" w:hanging="113"/>
      </w:pPr>
      <w:rPr>
        <w:rFonts w:hint="default"/>
        <w:lang w:val="en-US" w:eastAsia="en-US" w:bidi="ar-SA"/>
      </w:rPr>
    </w:lvl>
    <w:lvl w:ilvl="5">
      <w:numFmt w:val="bullet"/>
      <w:lvlText w:val="•"/>
      <w:lvlJc w:val="left"/>
      <w:pPr>
        <w:ind w:left="6450" w:hanging="113"/>
      </w:pPr>
      <w:rPr>
        <w:rFonts w:hint="default"/>
        <w:lang w:val="en-US" w:eastAsia="en-US" w:bidi="ar-SA"/>
      </w:rPr>
    </w:lvl>
    <w:lvl w:ilvl="6">
      <w:numFmt w:val="bullet"/>
      <w:lvlText w:val="•"/>
      <w:lvlJc w:val="left"/>
      <w:pPr>
        <w:ind w:left="7592" w:hanging="113"/>
      </w:pPr>
      <w:rPr>
        <w:rFonts w:hint="default"/>
        <w:lang w:val="en-US" w:eastAsia="en-US" w:bidi="ar-SA"/>
      </w:rPr>
    </w:lvl>
    <w:lvl w:ilvl="7">
      <w:numFmt w:val="bullet"/>
      <w:lvlText w:val="•"/>
      <w:lvlJc w:val="left"/>
      <w:pPr>
        <w:ind w:left="8734" w:hanging="113"/>
      </w:pPr>
      <w:rPr>
        <w:rFonts w:hint="default"/>
        <w:lang w:val="en-US" w:eastAsia="en-US" w:bidi="ar-SA"/>
      </w:rPr>
    </w:lvl>
    <w:lvl w:ilvl="8">
      <w:numFmt w:val="bullet"/>
      <w:lvlText w:val="•"/>
      <w:lvlJc w:val="left"/>
      <w:pPr>
        <w:ind w:left="9876" w:hanging="113"/>
      </w:pPr>
      <w:rPr>
        <w:rFonts w:hint="default"/>
        <w:lang w:val="en-US" w:eastAsia="en-US" w:bidi="ar-SA"/>
      </w:rPr>
    </w:lvl>
  </w:abstractNum>
  <w:abstractNum w:abstractNumId="17">
    <w:nsid w:val="B53F3350"/>
    <w:multiLevelType w:val="multilevel"/>
    <w:tmpl w:val="B53F3350"/>
    <w:lvl w:ilvl="0">
      <w:start w:val="1"/>
      <w:numFmt w:val="decimal"/>
      <w:lvlText w:val="%1."/>
      <w:lvlJc w:val="left"/>
      <w:pPr>
        <w:ind w:left="1631" w:hanging="901"/>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2692" w:hanging="901"/>
      </w:pPr>
      <w:rPr>
        <w:rFonts w:hint="default"/>
        <w:lang w:val="en-US" w:eastAsia="en-US" w:bidi="ar-SA"/>
      </w:rPr>
    </w:lvl>
    <w:lvl w:ilvl="2">
      <w:numFmt w:val="bullet"/>
      <w:lvlText w:val="•"/>
      <w:lvlJc w:val="left"/>
      <w:pPr>
        <w:ind w:left="3744" w:hanging="901"/>
      </w:pPr>
      <w:rPr>
        <w:rFonts w:hint="default"/>
        <w:lang w:val="en-US" w:eastAsia="en-US" w:bidi="ar-SA"/>
      </w:rPr>
    </w:lvl>
    <w:lvl w:ilvl="3">
      <w:numFmt w:val="bullet"/>
      <w:lvlText w:val="•"/>
      <w:lvlJc w:val="left"/>
      <w:pPr>
        <w:ind w:left="4796" w:hanging="901"/>
      </w:pPr>
      <w:rPr>
        <w:rFonts w:hint="default"/>
        <w:lang w:val="en-US" w:eastAsia="en-US" w:bidi="ar-SA"/>
      </w:rPr>
    </w:lvl>
    <w:lvl w:ilvl="4">
      <w:numFmt w:val="bullet"/>
      <w:lvlText w:val="•"/>
      <w:lvlJc w:val="left"/>
      <w:pPr>
        <w:ind w:left="5848" w:hanging="901"/>
      </w:pPr>
      <w:rPr>
        <w:rFonts w:hint="default"/>
        <w:lang w:val="en-US" w:eastAsia="en-US" w:bidi="ar-SA"/>
      </w:rPr>
    </w:lvl>
    <w:lvl w:ilvl="5">
      <w:numFmt w:val="bullet"/>
      <w:lvlText w:val="•"/>
      <w:lvlJc w:val="left"/>
      <w:pPr>
        <w:ind w:left="6900" w:hanging="901"/>
      </w:pPr>
      <w:rPr>
        <w:rFonts w:hint="default"/>
        <w:lang w:val="en-US" w:eastAsia="en-US" w:bidi="ar-SA"/>
      </w:rPr>
    </w:lvl>
    <w:lvl w:ilvl="6">
      <w:numFmt w:val="bullet"/>
      <w:lvlText w:val="•"/>
      <w:lvlJc w:val="left"/>
      <w:pPr>
        <w:ind w:left="7952" w:hanging="901"/>
      </w:pPr>
      <w:rPr>
        <w:rFonts w:hint="default"/>
        <w:lang w:val="en-US" w:eastAsia="en-US" w:bidi="ar-SA"/>
      </w:rPr>
    </w:lvl>
    <w:lvl w:ilvl="7">
      <w:numFmt w:val="bullet"/>
      <w:lvlText w:val="•"/>
      <w:lvlJc w:val="left"/>
      <w:pPr>
        <w:ind w:left="9004" w:hanging="901"/>
      </w:pPr>
      <w:rPr>
        <w:rFonts w:hint="default"/>
        <w:lang w:val="en-US" w:eastAsia="en-US" w:bidi="ar-SA"/>
      </w:rPr>
    </w:lvl>
    <w:lvl w:ilvl="8">
      <w:numFmt w:val="bullet"/>
      <w:lvlText w:val="•"/>
      <w:lvlJc w:val="left"/>
      <w:pPr>
        <w:ind w:left="10056" w:hanging="901"/>
      </w:pPr>
      <w:rPr>
        <w:rFonts w:hint="default"/>
        <w:lang w:val="en-US" w:eastAsia="en-US" w:bidi="ar-SA"/>
      </w:rPr>
    </w:lvl>
  </w:abstractNum>
  <w:abstractNum w:abstractNumId="18">
    <w:nsid w:val="B5E306ED"/>
    <w:multiLevelType w:val="multilevel"/>
    <w:tmpl w:val="B5E306ED"/>
    <w:lvl w:ilvl="0">
      <w:numFmt w:val="bullet"/>
      <w:lvlText w:val=""/>
      <w:lvlJc w:val="left"/>
      <w:pPr>
        <w:ind w:left="460" w:hanging="406"/>
      </w:pPr>
      <w:rPr>
        <w:rFonts w:ascii="Wingdings" w:eastAsia="Wingdings" w:hAnsi="Wingdings" w:cs="Wingdings" w:hint="default"/>
        <w:b w:val="0"/>
        <w:bCs w:val="0"/>
        <w:i w:val="0"/>
        <w:iCs w:val="0"/>
        <w:spacing w:val="0"/>
        <w:w w:val="99"/>
        <w:sz w:val="20"/>
        <w:szCs w:val="20"/>
        <w:lang w:val="en-US" w:eastAsia="en-US" w:bidi="ar-SA"/>
      </w:rPr>
    </w:lvl>
    <w:lvl w:ilvl="1">
      <w:numFmt w:val="bullet"/>
      <w:lvlText w:val="•"/>
      <w:lvlJc w:val="left"/>
      <w:pPr>
        <w:ind w:left="1630" w:hanging="406"/>
      </w:pPr>
      <w:rPr>
        <w:rFonts w:hint="default"/>
        <w:lang w:val="en-US" w:eastAsia="en-US" w:bidi="ar-SA"/>
      </w:rPr>
    </w:lvl>
    <w:lvl w:ilvl="2">
      <w:numFmt w:val="bullet"/>
      <w:lvlText w:val="•"/>
      <w:lvlJc w:val="left"/>
      <w:pPr>
        <w:ind w:left="2800" w:hanging="406"/>
      </w:pPr>
      <w:rPr>
        <w:rFonts w:hint="default"/>
        <w:lang w:val="en-US" w:eastAsia="en-US" w:bidi="ar-SA"/>
      </w:rPr>
    </w:lvl>
    <w:lvl w:ilvl="3">
      <w:numFmt w:val="bullet"/>
      <w:lvlText w:val="•"/>
      <w:lvlJc w:val="left"/>
      <w:pPr>
        <w:ind w:left="3970" w:hanging="406"/>
      </w:pPr>
      <w:rPr>
        <w:rFonts w:hint="default"/>
        <w:lang w:val="en-US" w:eastAsia="en-US" w:bidi="ar-SA"/>
      </w:rPr>
    </w:lvl>
    <w:lvl w:ilvl="4">
      <w:numFmt w:val="bullet"/>
      <w:lvlText w:val="•"/>
      <w:lvlJc w:val="left"/>
      <w:pPr>
        <w:ind w:left="5140" w:hanging="406"/>
      </w:pPr>
      <w:rPr>
        <w:rFonts w:hint="default"/>
        <w:lang w:val="en-US" w:eastAsia="en-US" w:bidi="ar-SA"/>
      </w:rPr>
    </w:lvl>
    <w:lvl w:ilvl="5">
      <w:numFmt w:val="bullet"/>
      <w:lvlText w:val="•"/>
      <w:lvlJc w:val="left"/>
      <w:pPr>
        <w:ind w:left="6310" w:hanging="406"/>
      </w:pPr>
      <w:rPr>
        <w:rFonts w:hint="default"/>
        <w:lang w:val="en-US" w:eastAsia="en-US" w:bidi="ar-SA"/>
      </w:rPr>
    </w:lvl>
    <w:lvl w:ilvl="6">
      <w:numFmt w:val="bullet"/>
      <w:lvlText w:val="•"/>
      <w:lvlJc w:val="left"/>
      <w:pPr>
        <w:ind w:left="7480" w:hanging="406"/>
      </w:pPr>
      <w:rPr>
        <w:rFonts w:hint="default"/>
        <w:lang w:val="en-US" w:eastAsia="en-US" w:bidi="ar-SA"/>
      </w:rPr>
    </w:lvl>
    <w:lvl w:ilvl="7">
      <w:numFmt w:val="bullet"/>
      <w:lvlText w:val="•"/>
      <w:lvlJc w:val="left"/>
      <w:pPr>
        <w:ind w:left="8650" w:hanging="406"/>
      </w:pPr>
      <w:rPr>
        <w:rFonts w:hint="default"/>
        <w:lang w:val="en-US" w:eastAsia="en-US" w:bidi="ar-SA"/>
      </w:rPr>
    </w:lvl>
    <w:lvl w:ilvl="8">
      <w:numFmt w:val="bullet"/>
      <w:lvlText w:val="•"/>
      <w:lvlJc w:val="left"/>
      <w:pPr>
        <w:ind w:left="9820" w:hanging="406"/>
      </w:pPr>
      <w:rPr>
        <w:rFonts w:hint="default"/>
        <w:lang w:val="en-US" w:eastAsia="en-US" w:bidi="ar-SA"/>
      </w:rPr>
    </w:lvl>
  </w:abstractNum>
  <w:abstractNum w:abstractNumId="19">
    <w:nsid w:val="B88D21A8"/>
    <w:multiLevelType w:val="multilevel"/>
    <w:tmpl w:val="B88D21A8"/>
    <w:lvl w:ilvl="0">
      <w:numFmt w:val="bullet"/>
      <w:lvlText w:val="•"/>
      <w:lvlJc w:val="left"/>
      <w:pPr>
        <w:ind w:left="1451" w:hanging="92"/>
      </w:pPr>
      <w:rPr>
        <w:rFonts w:ascii="Microsoft Sans Serif" w:eastAsia="Microsoft Sans Serif" w:hAnsi="Microsoft Sans Serif" w:cs="Microsoft Sans Serif" w:hint="default"/>
        <w:spacing w:val="0"/>
        <w:w w:val="65"/>
        <w:lang w:val="en-US" w:eastAsia="en-US" w:bidi="ar-SA"/>
      </w:rPr>
    </w:lvl>
    <w:lvl w:ilvl="1">
      <w:numFmt w:val="bullet"/>
      <w:lvlText w:val="•"/>
      <w:lvlJc w:val="left"/>
      <w:pPr>
        <w:ind w:left="2530" w:hanging="92"/>
      </w:pPr>
      <w:rPr>
        <w:rFonts w:hint="default"/>
        <w:lang w:val="en-US" w:eastAsia="en-US" w:bidi="ar-SA"/>
      </w:rPr>
    </w:lvl>
    <w:lvl w:ilvl="2">
      <w:numFmt w:val="bullet"/>
      <w:lvlText w:val="•"/>
      <w:lvlJc w:val="left"/>
      <w:pPr>
        <w:ind w:left="3600" w:hanging="92"/>
      </w:pPr>
      <w:rPr>
        <w:rFonts w:hint="default"/>
        <w:lang w:val="en-US" w:eastAsia="en-US" w:bidi="ar-SA"/>
      </w:rPr>
    </w:lvl>
    <w:lvl w:ilvl="3">
      <w:numFmt w:val="bullet"/>
      <w:lvlText w:val="•"/>
      <w:lvlJc w:val="left"/>
      <w:pPr>
        <w:ind w:left="4670" w:hanging="92"/>
      </w:pPr>
      <w:rPr>
        <w:rFonts w:hint="default"/>
        <w:lang w:val="en-US" w:eastAsia="en-US" w:bidi="ar-SA"/>
      </w:rPr>
    </w:lvl>
    <w:lvl w:ilvl="4">
      <w:numFmt w:val="bullet"/>
      <w:lvlText w:val="•"/>
      <w:lvlJc w:val="left"/>
      <w:pPr>
        <w:ind w:left="5740" w:hanging="92"/>
      </w:pPr>
      <w:rPr>
        <w:rFonts w:hint="default"/>
        <w:lang w:val="en-US" w:eastAsia="en-US" w:bidi="ar-SA"/>
      </w:rPr>
    </w:lvl>
    <w:lvl w:ilvl="5">
      <w:numFmt w:val="bullet"/>
      <w:lvlText w:val="•"/>
      <w:lvlJc w:val="left"/>
      <w:pPr>
        <w:ind w:left="6810" w:hanging="92"/>
      </w:pPr>
      <w:rPr>
        <w:rFonts w:hint="default"/>
        <w:lang w:val="en-US" w:eastAsia="en-US" w:bidi="ar-SA"/>
      </w:rPr>
    </w:lvl>
    <w:lvl w:ilvl="6">
      <w:numFmt w:val="bullet"/>
      <w:lvlText w:val="•"/>
      <w:lvlJc w:val="left"/>
      <w:pPr>
        <w:ind w:left="7880" w:hanging="92"/>
      </w:pPr>
      <w:rPr>
        <w:rFonts w:hint="default"/>
        <w:lang w:val="en-US" w:eastAsia="en-US" w:bidi="ar-SA"/>
      </w:rPr>
    </w:lvl>
    <w:lvl w:ilvl="7">
      <w:numFmt w:val="bullet"/>
      <w:lvlText w:val="•"/>
      <w:lvlJc w:val="left"/>
      <w:pPr>
        <w:ind w:left="8950" w:hanging="92"/>
      </w:pPr>
      <w:rPr>
        <w:rFonts w:hint="default"/>
        <w:lang w:val="en-US" w:eastAsia="en-US" w:bidi="ar-SA"/>
      </w:rPr>
    </w:lvl>
    <w:lvl w:ilvl="8">
      <w:numFmt w:val="bullet"/>
      <w:lvlText w:val="•"/>
      <w:lvlJc w:val="left"/>
      <w:pPr>
        <w:ind w:left="10020" w:hanging="92"/>
      </w:pPr>
      <w:rPr>
        <w:rFonts w:hint="default"/>
        <w:lang w:val="en-US" w:eastAsia="en-US" w:bidi="ar-SA"/>
      </w:rPr>
    </w:lvl>
  </w:abstractNum>
  <w:abstractNum w:abstractNumId="20">
    <w:nsid w:val="B8CEF35B"/>
    <w:multiLevelType w:val="multilevel"/>
    <w:tmpl w:val="B8CEF35B"/>
    <w:lvl w:ilvl="0">
      <w:numFmt w:val="bullet"/>
      <w:lvlText w:val="•"/>
      <w:lvlJc w:val="left"/>
      <w:pPr>
        <w:ind w:left="731" w:hanging="92"/>
      </w:pPr>
      <w:rPr>
        <w:rFonts w:ascii="Microsoft Sans Serif" w:eastAsia="Microsoft Sans Serif" w:hAnsi="Microsoft Sans Serif" w:cs="Microsoft Sans Serif" w:hint="default"/>
        <w:spacing w:val="0"/>
        <w:w w:val="62"/>
        <w:lang w:val="en-US" w:eastAsia="en-US" w:bidi="ar-SA"/>
      </w:rPr>
    </w:lvl>
    <w:lvl w:ilvl="1">
      <w:numFmt w:val="bullet"/>
      <w:lvlText w:val="•"/>
      <w:lvlJc w:val="left"/>
      <w:pPr>
        <w:ind w:left="1882" w:hanging="92"/>
      </w:pPr>
      <w:rPr>
        <w:rFonts w:hint="default"/>
        <w:lang w:val="en-US" w:eastAsia="en-US" w:bidi="ar-SA"/>
      </w:rPr>
    </w:lvl>
    <w:lvl w:ilvl="2">
      <w:numFmt w:val="bullet"/>
      <w:lvlText w:val="•"/>
      <w:lvlJc w:val="left"/>
      <w:pPr>
        <w:ind w:left="3024" w:hanging="92"/>
      </w:pPr>
      <w:rPr>
        <w:rFonts w:hint="default"/>
        <w:lang w:val="en-US" w:eastAsia="en-US" w:bidi="ar-SA"/>
      </w:rPr>
    </w:lvl>
    <w:lvl w:ilvl="3">
      <w:numFmt w:val="bullet"/>
      <w:lvlText w:val="•"/>
      <w:lvlJc w:val="left"/>
      <w:pPr>
        <w:ind w:left="4166" w:hanging="92"/>
      </w:pPr>
      <w:rPr>
        <w:rFonts w:hint="default"/>
        <w:lang w:val="en-US" w:eastAsia="en-US" w:bidi="ar-SA"/>
      </w:rPr>
    </w:lvl>
    <w:lvl w:ilvl="4">
      <w:numFmt w:val="bullet"/>
      <w:lvlText w:val="•"/>
      <w:lvlJc w:val="left"/>
      <w:pPr>
        <w:ind w:left="5308" w:hanging="92"/>
      </w:pPr>
      <w:rPr>
        <w:rFonts w:hint="default"/>
        <w:lang w:val="en-US" w:eastAsia="en-US" w:bidi="ar-SA"/>
      </w:rPr>
    </w:lvl>
    <w:lvl w:ilvl="5">
      <w:numFmt w:val="bullet"/>
      <w:lvlText w:val="•"/>
      <w:lvlJc w:val="left"/>
      <w:pPr>
        <w:ind w:left="6450" w:hanging="92"/>
      </w:pPr>
      <w:rPr>
        <w:rFonts w:hint="default"/>
        <w:lang w:val="en-US" w:eastAsia="en-US" w:bidi="ar-SA"/>
      </w:rPr>
    </w:lvl>
    <w:lvl w:ilvl="6">
      <w:numFmt w:val="bullet"/>
      <w:lvlText w:val="•"/>
      <w:lvlJc w:val="left"/>
      <w:pPr>
        <w:ind w:left="7592" w:hanging="92"/>
      </w:pPr>
      <w:rPr>
        <w:rFonts w:hint="default"/>
        <w:lang w:val="en-US" w:eastAsia="en-US" w:bidi="ar-SA"/>
      </w:rPr>
    </w:lvl>
    <w:lvl w:ilvl="7">
      <w:numFmt w:val="bullet"/>
      <w:lvlText w:val="•"/>
      <w:lvlJc w:val="left"/>
      <w:pPr>
        <w:ind w:left="8734" w:hanging="92"/>
      </w:pPr>
      <w:rPr>
        <w:rFonts w:hint="default"/>
        <w:lang w:val="en-US" w:eastAsia="en-US" w:bidi="ar-SA"/>
      </w:rPr>
    </w:lvl>
    <w:lvl w:ilvl="8">
      <w:numFmt w:val="bullet"/>
      <w:lvlText w:val="•"/>
      <w:lvlJc w:val="left"/>
      <w:pPr>
        <w:ind w:left="9876" w:hanging="92"/>
      </w:pPr>
      <w:rPr>
        <w:rFonts w:hint="default"/>
        <w:lang w:val="en-US" w:eastAsia="en-US" w:bidi="ar-SA"/>
      </w:rPr>
    </w:lvl>
  </w:abstractNum>
  <w:abstractNum w:abstractNumId="21">
    <w:nsid w:val="BB64CFA9"/>
    <w:multiLevelType w:val="multilevel"/>
    <w:tmpl w:val="BB64CFA9"/>
    <w:lvl w:ilvl="0">
      <w:start w:val="1"/>
      <w:numFmt w:val="decimal"/>
      <w:lvlText w:val="%1."/>
      <w:lvlJc w:val="left"/>
      <w:pPr>
        <w:ind w:left="1091"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76"/>
        <w:sz w:val="20"/>
        <w:szCs w:val="20"/>
        <w:lang w:val="en-US" w:eastAsia="en-US" w:bidi="ar-SA"/>
      </w:rPr>
    </w:lvl>
    <w:lvl w:ilvl="2">
      <w:numFmt w:val="bullet"/>
      <w:lvlText w:val="•"/>
      <w:lvlJc w:val="left"/>
      <w:pPr>
        <w:ind w:left="2328" w:hanging="360"/>
      </w:pPr>
      <w:rPr>
        <w:rFonts w:hint="default"/>
        <w:lang w:val="en-US" w:eastAsia="en-US" w:bidi="ar-SA"/>
      </w:rPr>
    </w:lvl>
    <w:lvl w:ilvl="3">
      <w:numFmt w:val="bullet"/>
      <w:lvlText w:val="•"/>
      <w:lvlJc w:val="left"/>
      <w:pPr>
        <w:ind w:left="3557"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6015" w:hanging="360"/>
      </w:pPr>
      <w:rPr>
        <w:rFonts w:hint="default"/>
        <w:lang w:val="en-US" w:eastAsia="en-US" w:bidi="ar-SA"/>
      </w:rPr>
    </w:lvl>
    <w:lvl w:ilvl="6">
      <w:numFmt w:val="bullet"/>
      <w:lvlText w:val="•"/>
      <w:lvlJc w:val="left"/>
      <w:pPr>
        <w:ind w:left="7244"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702" w:hanging="360"/>
      </w:pPr>
      <w:rPr>
        <w:rFonts w:hint="default"/>
        <w:lang w:val="en-US" w:eastAsia="en-US" w:bidi="ar-SA"/>
      </w:rPr>
    </w:lvl>
  </w:abstractNum>
  <w:abstractNum w:abstractNumId="22">
    <w:nsid w:val="BDA1395C"/>
    <w:multiLevelType w:val="multilevel"/>
    <w:tmpl w:val="BDA1395C"/>
    <w:lvl w:ilvl="0">
      <w:numFmt w:val="bullet"/>
      <w:lvlText w:val="•"/>
      <w:lvlJc w:val="left"/>
      <w:pPr>
        <w:ind w:left="1677" w:hanging="226"/>
      </w:pPr>
      <w:rPr>
        <w:rFonts w:ascii="Arial" w:eastAsia="Arial" w:hAnsi="Arial" w:cs="Arial" w:hint="default"/>
        <w:b/>
        <w:bCs/>
        <w:i w:val="0"/>
        <w:iCs w:val="0"/>
        <w:spacing w:val="0"/>
        <w:w w:val="64"/>
        <w:sz w:val="20"/>
        <w:szCs w:val="20"/>
        <w:lang w:val="en-US" w:eastAsia="en-US" w:bidi="ar-SA"/>
      </w:rPr>
    </w:lvl>
    <w:lvl w:ilvl="1">
      <w:numFmt w:val="bullet"/>
      <w:lvlText w:val="•"/>
      <w:lvlJc w:val="left"/>
      <w:pPr>
        <w:ind w:left="2728" w:hanging="226"/>
      </w:pPr>
      <w:rPr>
        <w:rFonts w:hint="default"/>
        <w:lang w:val="en-US" w:eastAsia="en-US" w:bidi="ar-SA"/>
      </w:rPr>
    </w:lvl>
    <w:lvl w:ilvl="2">
      <w:numFmt w:val="bullet"/>
      <w:lvlText w:val="•"/>
      <w:lvlJc w:val="left"/>
      <w:pPr>
        <w:ind w:left="3776" w:hanging="226"/>
      </w:pPr>
      <w:rPr>
        <w:rFonts w:hint="default"/>
        <w:lang w:val="en-US" w:eastAsia="en-US" w:bidi="ar-SA"/>
      </w:rPr>
    </w:lvl>
    <w:lvl w:ilvl="3">
      <w:numFmt w:val="bullet"/>
      <w:lvlText w:val="•"/>
      <w:lvlJc w:val="left"/>
      <w:pPr>
        <w:ind w:left="4824" w:hanging="226"/>
      </w:pPr>
      <w:rPr>
        <w:rFonts w:hint="default"/>
        <w:lang w:val="en-US" w:eastAsia="en-US" w:bidi="ar-SA"/>
      </w:rPr>
    </w:lvl>
    <w:lvl w:ilvl="4">
      <w:numFmt w:val="bullet"/>
      <w:lvlText w:val="•"/>
      <w:lvlJc w:val="left"/>
      <w:pPr>
        <w:ind w:left="5872" w:hanging="226"/>
      </w:pPr>
      <w:rPr>
        <w:rFonts w:hint="default"/>
        <w:lang w:val="en-US" w:eastAsia="en-US" w:bidi="ar-SA"/>
      </w:rPr>
    </w:lvl>
    <w:lvl w:ilvl="5">
      <w:numFmt w:val="bullet"/>
      <w:lvlText w:val="•"/>
      <w:lvlJc w:val="left"/>
      <w:pPr>
        <w:ind w:left="6920" w:hanging="226"/>
      </w:pPr>
      <w:rPr>
        <w:rFonts w:hint="default"/>
        <w:lang w:val="en-US" w:eastAsia="en-US" w:bidi="ar-SA"/>
      </w:rPr>
    </w:lvl>
    <w:lvl w:ilvl="6">
      <w:numFmt w:val="bullet"/>
      <w:lvlText w:val="•"/>
      <w:lvlJc w:val="left"/>
      <w:pPr>
        <w:ind w:left="7968" w:hanging="226"/>
      </w:pPr>
      <w:rPr>
        <w:rFonts w:hint="default"/>
        <w:lang w:val="en-US" w:eastAsia="en-US" w:bidi="ar-SA"/>
      </w:rPr>
    </w:lvl>
    <w:lvl w:ilvl="7">
      <w:numFmt w:val="bullet"/>
      <w:lvlText w:val="•"/>
      <w:lvlJc w:val="left"/>
      <w:pPr>
        <w:ind w:left="9016" w:hanging="226"/>
      </w:pPr>
      <w:rPr>
        <w:rFonts w:hint="default"/>
        <w:lang w:val="en-US" w:eastAsia="en-US" w:bidi="ar-SA"/>
      </w:rPr>
    </w:lvl>
    <w:lvl w:ilvl="8">
      <w:numFmt w:val="bullet"/>
      <w:lvlText w:val="•"/>
      <w:lvlJc w:val="left"/>
      <w:pPr>
        <w:ind w:left="10064" w:hanging="226"/>
      </w:pPr>
      <w:rPr>
        <w:rFonts w:hint="default"/>
        <w:lang w:val="en-US" w:eastAsia="en-US" w:bidi="ar-SA"/>
      </w:rPr>
    </w:lvl>
  </w:abstractNum>
  <w:abstractNum w:abstractNumId="23">
    <w:nsid w:val="BE923771"/>
    <w:multiLevelType w:val="multilevel"/>
    <w:tmpl w:val="BE923771"/>
    <w:lvl w:ilvl="0">
      <w:start w:val="10"/>
      <w:numFmt w:val="decimal"/>
      <w:lvlText w:val="%1."/>
      <w:lvlJc w:val="left"/>
      <w:pPr>
        <w:ind w:left="460" w:hanging="540"/>
        <w:jc w:val="left"/>
      </w:pPr>
      <w:rPr>
        <w:rFonts w:ascii="Courier New" w:eastAsia="Courier New" w:hAnsi="Courier New" w:cs="Courier New" w:hint="default"/>
        <w:b w:val="0"/>
        <w:bCs w:val="0"/>
        <w:i w:val="0"/>
        <w:iCs w:val="0"/>
        <w:spacing w:val="-27"/>
        <w:w w:val="99"/>
        <w:sz w:val="20"/>
        <w:szCs w:val="20"/>
        <w:lang w:val="en-US" w:eastAsia="en-US" w:bidi="ar-SA"/>
      </w:rPr>
    </w:lvl>
    <w:lvl w:ilvl="1">
      <w:numFmt w:val="bullet"/>
      <w:lvlText w:val="•"/>
      <w:lvlJc w:val="left"/>
      <w:pPr>
        <w:ind w:left="1630" w:hanging="540"/>
      </w:pPr>
      <w:rPr>
        <w:rFonts w:hint="default"/>
        <w:lang w:val="en-US" w:eastAsia="en-US" w:bidi="ar-SA"/>
      </w:rPr>
    </w:lvl>
    <w:lvl w:ilvl="2">
      <w:numFmt w:val="bullet"/>
      <w:lvlText w:val="•"/>
      <w:lvlJc w:val="left"/>
      <w:pPr>
        <w:ind w:left="2800" w:hanging="540"/>
      </w:pPr>
      <w:rPr>
        <w:rFonts w:hint="default"/>
        <w:lang w:val="en-US" w:eastAsia="en-US" w:bidi="ar-SA"/>
      </w:rPr>
    </w:lvl>
    <w:lvl w:ilvl="3">
      <w:numFmt w:val="bullet"/>
      <w:lvlText w:val="•"/>
      <w:lvlJc w:val="left"/>
      <w:pPr>
        <w:ind w:left="3970" w:hanging="540"/>
      </w:pPr>
      <w:rPr>
        <w:rFonts w:hint="default"/>
        <w:lang w:val="en-US" w:eastAsia="en-US" w:bidi="ar-SA"/>
      </w:rPr>
    </w:lvl>
    <w:lvl w:ilvl="4">
      <w:numFmt w:val="bullet"/>
      <w:lvlText w:val="•"/>
      <w:lvlJc w:val="left"/>
      <w:pPr>
        <w:ind w:left="5140" w:hanging="540"/>
      </w:pPr>
      <w:rPr>
        <w:rFonts w:hint="default"/>
        <w:lang w:val="en-US" w:eastAsia="en-US" w:bidi="ar-SA"/>
      </w:rPr>
    </w:lvl>
    <w:lvl w:ilvl="5">
      <w:numFmt w:val="bullet"/>
      <w:lvlText w:val="•"/>
      <w:lvlJc w:val="left"/>
      <w:pPr>
        <w:ind w:left="6310" w:hanging="540"/>
      </w:pPr>
      <w:rPr>
        <w:rFonts w:hint="default"/>
        <w:lang w:val="en-US" w:eastAsia="en-US" w:bidi="ar-SA"/>
      </w:rPr>
    </w:lvl>
    <w:lvl w:ilvl="6">
      <w:numFmt w:val="bullet"/>
      <w:lvlText w:val="•"/>
      <w:lvlJc w:val="left"/>
      <w:pPr>
        <w:ind w:left="7480" w:hanging="540"/>
      </w:pPr>
      <w:rPr>
        <w:rFonts w:hint="default"/>
        <w:lang w:val="en-US" w:eastAsia="en-US" w:bidi="ar-SA"/>
      </w:rPr>
    </w:lvl>
    <w:lvl w:ilvl="7">
      <w:numFmt w:val="bullet"/>
      <w:lvlText w:val="•"/>
      <w:lvlJc w:val="left"/>
      <w:pPr>
        <w:ind w:left="8650" w:hanging="540"/>
      </w:pPr>
      <w:rPr>
        <w:rFonts w:hint="default"/>
        <w:lang w:val="en-US" w:eastAsia="en-US" w:bidi="ar-SA"/>
      </w:rPr>
    </w:lvl>
    <w:lvl w:ilvl="8">
      <w:numFmt w:val="bullet"/>
      <w:lvlText w:val="•"/>
      <w:lvlJc w:val="left"/>
      <w:pPr>
        <w:ind w:left="9820" w:hanging="540"/>
      </w:pPr>
      <w:rPr>
        <w:rFonts w:hint="default"/>
        <w:lang w:val="en-US" w:eastAsia="en-US" w:bidi="ar-SA"/>
      </w:rPr>
    </w:lvl>
  </w:abstractNum>
  <w:abstractNum w:abstractNumId="24">
    <w:nsid w:val="BF205925"/>
    <w:multiLevelType w:val="multilevel"/>
    <w:tmpl w:val="BF205925"/>
    <w:lvl w:ilvl="0">
      <w:start w:val="1"/>
      <w:numFmt w:val="decimal"/>
      <w:lvlText w:val="%1."/>
      <w:lvlJc w:val="left"/>
      <w:pPr>
        <w:ind w:left="1360" w:hanging="901"/>
        <w:jc w:val="left"/>
      </w:pPr>
      <w:rPr>
        <w:rFonts w:hint="default"/>
        <w:spacing w:val="0"/>
        <w:w w:val="81"/>
        <w:lang w:val="en-US" w:eastAsia="en-US" w:bidi="ar-SA"/>
      </w:rPr>
    </w:lvl>
    <w:lvl w:ilvl="1">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560" w:hanging="360"/>
      </w:pPr>
      <w:rPr>
        <w:rFonts w:hint="default"/>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960" w:hanging="360"/>
      </w:pPr>
      <w:rPr>
        <w:rFonts w:hint="default"/>
        <w:lang w:val="en-US" w:eastAsia="en-US" w:bidi="ar-SA"/>
      </w:rPr>
    </w:lvl>
    <w:lvl w:ilvl="5">
      <w:numFmt w:val="bullet"/>
      <w:lvlText w:val="•"/>
      <w:lvlJc w:val="left"/>
      <w:pPr>
        <w:ind w:left="6160" w:hanging="360"/>
      </w:pPr>
      <w:rPr>
        <w:rFonts w:hint="default"/>
        <w:lang w:val="en-US" w:eastAsia="en-US" w:bidi="ar-SA"/>
      </w:rPr>
    </w:lvl>
    <w:lvl w:ilvl="6">
      <w:numFmt w:val="bullet"/>
      <w:lvlText w:val="•"/>
      <w:lvlJc w:val="left"/>
      <w:pPr>
        <w:ind w:left="7360" w:hanging="360"/>
      </w:pPr>
      <w:rPr>
        <w:rFonts w:hint="default"/>
        <w:lang w:val="en-US" w:eastAsia="en-US" w:bidi="ar-SA"/>
      </w:rPr>
    </w:lvl>
    <w:lvl w:ilvl="7">
      <w:numFmt w:val="bullet"/>
      <w:lvlText w:val="•"/>
      <w:lvlJc w:val="left"/>
      <w:pPr>
        <w:ind w:left="8560" w:hanging="360"/>
      </w:pPr>
      <w:rPr>
        <w:rFonts w:hint="default"/>
        <w:lang w:val="en-US" w:eastAsia="en-US" w:bidi="ar-SA"/>
      </w:rPr>
    </w:lvl>
    <w:lvl w:ilvl="8">
      <w:numFmt w:val="bullet"/>
      <w:lvlText w:val="•"/>
      <w:lvlJc w:val="left"/>
      <w:pPr>
        <w:ind w:left="9760" w:hanging="360"/>
      </w:pPr>
      <w:rPr>
        <w:rFonts w:hint="default"/>
        <w:lang w:val="en-US" w:eastAsia="en-US" w:bidi="ar-SA"/>
      </w:rPr>
    </w:lvl>
  </w:abstractNum>
  <w:abstractNum w:abstractNumId="25">
    <w:nsid w:val="C0915F4F"/>
    <w:multiLevelType w:val="multilevel"/>
    <w:tmpl w:val="C0915F4F"/>
    <w:lvl w:ilvl="0">
      <w:start w:val="1"/>
      <w:numFmt w:val="decimal"/>
      <w:lvlText w:val="%1."/>
      <w:lvlJc w:val="left"/>
      <w:pPr>
        <w:ind w:left="997" w:hanging="266"/>
        <w:jc w:val="left"/>
      </w:pPr>
      <w:rPr>
        <w:rFonts w:ascii="Arial" w:eastAsia="Arial" w:hAnsi="Arial" w:cs="Arial" w:hint="default"/>
        <w:b/>
        <w:bCs/>
        <w:i w:val="0"/>
        <w:iCs w:val="0"/>
        <w:spacing w:val="0"/>
        <w:w w:val="28"/>
        <w:sz w:val="20"/>
        <w:szCs w:val="20"/>
        <w:lang w:val="en-US" w:eastAsia="en-US" w:bidi="ar-SA"/>
      </w:rPr>
    </w:lvl>
    <w:lvl w:ilvl="1">
      <w:start w:val="1"/>
      <w:numFmt w:val="lowerLetter"/>
      <w:lvlText w:val="%2)"/>
      <w:lvlJc w:val="left"/>
      <w:pPr>
        <w:ind w:left="731" w:hanging="108"/>
        <w:jc w:val="left"/>
      </w:pPr>
      <w:rPr>
        <w:rFonts w:hint="default"/>
        <w:spacing w:val="-41"/>
        <w:w w:val="81"/>
        <w:lang w:val="en-US" w:eastAsia="en-US" w:bidi="ar-SA"/>
      </w:rPr>
    </w:lvl>
    <w:lvl w:ilvl="2">
      <w:numFmt w:val="bullet"/>
      <w:lvlText w:val="•"/>
      <w:lvlJc w:val="left"/>
      <w:pPr>
        <w:ind w:left="2240" w:hanging="108"/>
      </w:pPr>
      <w:rPr>
        <w:rFonts w:hint="default"/>
        <w:lang w:val="en-US" w:eastAsia="en-US" w:bidi="ar-SA"/>
      </w:rPr>
    </w:lvl>
    <w:lvl w:ilvl="3">
      <w:numFmt w:val="bullet"/>
      <w:lvlText w:val="•"/>
      <w:lvlJc w:val="left"/>
      <w:pPr>
        <w:ind w:left="3480" w:hanging="108"/>
      </w:pPr>
      <w:rPr>
        <w:rFonts w:hint="default"/>
        <w:lang w:val="en-US" w:eastAsia="en-US" w:bidi="ar-SA"/>
      </w:rPr>
    </w:lvl>
    <w:lvl w:ilvl="4">
      <w:numFmt w:val="bullet"/>
      <w:lvlText w:val="•"/>
      <w:lvlJc w:val="left"/>
      <w:pPr>
        <w:ind w:left="4720" w:hanging="108"/>
      </w:pPr>
      <w:rPr>
        <w:rFonts w:hint="default"/>
        <w:lang w:val="en-US" w:eastAsia="en-US" w:bidi="ar-SA"/>
      </w:rPr>
    </w:lvl>
    <w:lvl w:ilvl="5">
      <w:numFmt w:val="bullet"/>
      <w:lvlText w:val="•"/>
      <w:lvlJc w:val="left"/>
      <w:pPr>
        <w:ind w:left="5960" w:hanging="108"/>
      </w:pPr>
      <w:rPr>
        <w:rFonts w:hint="default"/>
        <w:lang w:val="en-US" w:eastAsia="en-US" w:bidi="ar-SA"/>
      </w:rPr>
    </w:lvl>
    <w:lvl w:ilvl="6">
      <w:numFmt w:val="bullet"/>
      <w:lvlText w:val="•"/>
      <w:lvlJc w:val="left"/>
      <w:pPr>
        <w:ind w:left="7200" w:hanging="108"/>
      </w:pPr>
      <w:rPr>
        <w:rFonts w:hint="default"/>
        <w:lang w:val="en-US" w:eastAsia="en-US" w:bidi="ar-SA"/>
      </w:rPr>
    </w:lvl>
    <w:lvl w:ilvl="7">
      <w:numFmt w:val="bullet"/>
      <w:lvlText w:val="•"/>
      <w:lvlJc w:val="left"/>
      <w:pPr>
        <w:ind w:left="8440" w:hanging="108"/>
      </w:pPr>
      <w:rPr>
        <w:rFonts w:hint="default"/>
        <w:lang w:val="en-US" w:eastAsia="en-US" w:bidi="ar-SA"/>
      </w:rPr>
    </w:lvl>
    <w:lvl w:ilvl="8">
      <w:numFmt w:val="bullet"/>
      <w:lvlText w:val="•"/>
      <w:lvlJc w:val="left"/>
      <w:pPr>
        <w:ind w:left="9680" w:hanging="108"/>
      </w:pPr>
      <w:rPr>
        <w:rFonts w:hint="default"/>
        <w:lang w:val="en-US" w:eastAsia="en-US" w:bidi="ar-SA"/>
      </w:rPr>
    </w:lvl>
  </w:abstractNum>
  <w:abstractNum w:abstractNumId="26">
    <w:nsid w:val="C4E0D24A"/>
    <w:multiLevelType w:val="multilevel"/>
    <w:tmpl w:val="C4E0D24A"/>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start w:val="1"/>
      <w:numFmt w:val="decimal"/>
      <w:lvlText w:val="%2."/>
      <w:lvlJc w:val="left"/>
      <w:pPr>
        <w:ind w:left="82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460" w:hanging="360"/>
      </w:pPr>
      <w:rPr>
        <w:rFonts w:ascii="Symbol" w:eastAsia="Symbol" w:hAnsi="Symbol" w:cs="Symbol" w:hint="default"/>
        <w:b w:val="0"/>
        <w:bCs w:val="0"/>
        <w:i w:val="0"/>
        <w:iCs w:val="0"/>
        <w:spacing w:val="0"/>
        <w:w w:val="76"/>
        <w:sz w:val="20"/>
        <w:szCs w:val="20"/>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380" w:hanging="360"/>
      </w:pPr>
      <w:rPr>
        <w:rFonts w:hint="default"/>
        <w:lang w:val="en-US" w:eastAsia="en-US" w:bidi="ar-SA"/>
      </w:rPr>
    </w:lvl>
    <w:lvl w:ilvl="8">
      <w:numFmt w:val="bullet"/>
      <w:lvlText w:val="•"/>
      <w:lvlJc w:val="left"/>
      <w:pPr>
        <w:ind w:left="9640" w:hanging="360"/>
      </w:pPr>
      <w:rPr>
        <w:rFonts w:hint="default"/>
        <w:lang w:val="en-US" w:eastAsia="en-US" w:bidi="ar-SA"/>
      </w:rPr>
    </w:lvl>
  </w:abstractNum>
  <w:abstractNum w:abstractNumId="27">
    <w:nsid w:val="C8879AEF"/>
    <w:multiLevelType w:val="multilevel"/>
    <w:tmpl w:val="C8879AEF"/>
    <w:lvl w:ilvl="0">
      <w:start w:val="1"/>
      <w:numFmt w:val="decimal"/>
      <w:lvlText w:val="%1."/>
      <w:lvlJc w:val="left"/>
      <w:pPr>
        <w:ind w:left="46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start w:val="1"/>
      <w:numFmt w:val="lowerLetter"/>
      <w:lvlText w:val="(%2)"/>
      <w:lvlJc w:val="left"/>
      <w:pPr>
        <w:ind w:left="460" w:hanging="296"/>
        <w:jc w:val="left"/>
      </w:pPr>
      <w:rPr>
        <w:rFonts w:hint="default"/>
        <w:spacing w:val="-19"/>
        <w:w w:val="81"/>
        <w:lang w:val="en-US" w:eastAsia="en-US" w:bidi="ar-SA"/>
      </w:rPr>
    </w:lvl>
    <w:lvl w:ilvl="2">
      <w:numFmt w:val="bullet"/>
      <w:lvlText w:val="•"/>
      <w:lvlJc w:val="left"/>
      <w:pPr>
        <w:ind w:left="2800" w:hanging="296"/>
      </w:pPr>
      <w:rPr>
        <w:rFonts w:hint="default"/>
        <w:lang w:val="en-US" w:eastAsia="en-US" w:bidi="ar-SA"/>
      </w:rPr>
    </w:lvl>
    <w:lvl w:ilvl="3">
      <w:numFmt w:val="bullet"/>
      <w:lvlText w:val="•"/>
      <w:lvlJc w:val="left"/>
      <w:pPr>
        <w:ind w:left="3970" w:hanging="296"/>
      </w:pPr>
      <w:rPr>
        <w:rFonts w:hint="default"/>
        <w:lang w:val="en-US" w:eastAsia="en-US" w:bidi="ar-SA"/>
      </w:rPr>
    </w:lvl>
    <w:lvl w:ilvl="4">
      <w:numFmt w:val="bullet"/>
      <w:lvlText w:val="•"/>
      <w:lvlJc w:val="left"/>
      <w:pPr>
        <w:ind w:left="5140" w:hanging="296"/>
      </w:pPr>
      <w:rPr>
        <w:rFonts w:hint="default"/>
        <w:lang w:val="en-US" w:eastAsia="en-US" w:bidi="ar-SA"/>
      </w:rPr>
    </w:lvl>
    <w:lvl w:ilvl="5">
      <w:numFmt w:val="bullet"/>
      <w:lvlText w:val="•"/>
      <w:lvlJc w:val="left"/>
      <w:pPr>
        <w:ind w:left="6310" w:hanging="296"/>
      </w:pPr>
      <w:rPr>
        <w:rFonts w:hint="default"/>
        <w:lang w:val="en-US" w:eastAsia="en-US" w:bidi="ar-SA"/>
      </w:rPr>
    </w:lvl>
    <w:lvl w:ilvl="6">
      <w:numFmt w:val="bullet"/>
      <w:lvlText w:val="•"/>
      <w:lvlJc w:val="left"/>
      <w:pPr>
        <w:ind w:left="7480" w:hanging="296"/>
      </w:pPr>
      <w:rPr>
        <w:rFonts w:hint="default"/>
        <w:lang w:val="en-US" w:eastAsia="en-US" w:bidi="ar-SA"/>
      </w:rPr>
    </w:lvl>
    <w:lvl w:ilvl="7">
      <w:numFmt w:val="bullet"/>
      <w:lvlText w:val="•"/>
      <w:lvlJc w:val="left"/>
      <w:pPr>
        <w:ind w:left="8650" w:hanging="296"/>
      </w:pPr>
      <w:rPr>
        <w:rFonts w:hint="default"/>
        <w:lang w:val="en-US" w:eastAsia="en-US" w:bidi="ar-SA"/>
      </w:rPr>
    </w:lvl>
    <w:lvl w:ilvl="8">
      <w:numFmt w:val="bullet"/>
      <w:lvlText w:val="•"/>
      <w:lvlJc w:val="left"/>
      <w:pPr>
        <w:ind w:left="9820" w:hanging="296"/>
      </w:pPr>
      <w:rPr>
        <w:rFonts w:hint="default"/>
        <w:lang w:val="en-US" w:eastAsia="en-US" w:bidi="ar-SA"/>
      </w:rPr>
    </w:lvl>
  </w:abstractNum>
  <w:abstractNum w:abstractNumId="28">
    <w:nsid w:val="CF092B84"/>
    <w:multiLevelType w:val="multilevel"/>
    <w:tmpl w:val="CF092B84"/>
    <w:lvl w:ilvl="0">
      <w:numFmt w:val="bullet"/>
      <w:lvlText w:val=""/>
      <w:lvlJc w:val="left"/>
      <w:pPr>
        <w:ind w:left="460" w:hanging="901"/>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630" w:hanging="901"/>
      </w:pPr>
      <w:rPr>
        <w:rFonts w:hint="default"/>
        <w:lang w:val="en-US" w:eastAsia="en-US" w:bidi="ar-SA"/>
      </w:rPr>
    </w:lvl>
    <w:lvl w:ilvl="2">
      <w:numFmt w:val="bullet"/>
      <w:lvlText w:val="•"/>
      <w:lvlJc w:val="left"/>
      <w:pPr>
        <w:ind w:left="2800" w:hanging="901"/>
      </w:pPr>
      <w:rPr>
        <w:rFonts w:hint="default"/>
        <w:lang w:val="en-US" w:eastAsia="en-US" w:bidi="ar-SA"/>
      </w:rPr>
    </w:lvl>
    <w:lvl w:ilvl="3">
      <w:numFmt w:val="bullet"/>
      <w:lvlText w:val="•"/>
      <w:lvlJc w:val="left"/>
      <w:pPr>
        <w:ind w:left="3970" w:hanging="901"/>
      </w:pPr>
      <w:rPr>
        <w:rFonts w:hint="default"/>
        <w:lang w:val="en-US" w:eastAsia="en-US" w:bidi="ar-SA"/>
      </w:rPr>
    </w:lvl>
    <w:lvl w:ilvl="4">
      <w:numFmt w:val="bullet"/>
      <w:lvlText w:val="•"/>
      <w:lvlJc w:val="left"/>
      <w:pPr>
        <w:ind w:left="5140" w:hanging="901"/>
      </w:pPr>
      <w:rPr>
        <w:rFonts w:hint="default"/>
        <w:lang w:val="en-US" w:eastAsia="en-US" w:bidi="ar-SA"/>
      </w:rPr>
    </w:lvl>
    <w:lvl w:ilvl="5">
      <w:numFmt w:val="bullet"/>
      <w:lvlText w:val="•"/>
      <w:lvlJc w:val="left"/>
      <w:pPr>
        <w:ind w:left="6310" w:hanging="901"/>
      </w:pPr>
      <w:rPr>
        <w:rFonts w:hint="default"/>
        <w:lang w:val="en-US" w:eastAsia="en-US" w:bidi="ar-SA"/>
      </w:rPr>
    </w:lvl>
    <w:lvl w:ilvl="6">
      <w:numFmt w:val="bullet"/>
      <w:lvlText w:val="•"/>
      <w:lvlJc w:val="left"/>
      <w:pPr>
        <w:ind w:left="7480" w:hanging="901"/>
      </w:pPr>
      <w:rPr>
        <w:rFonts w:hint="default"/>
        <w:lang w:val="en-US" w:eastAsia="en-US" w:bidi="ar-SA"/>
      </w:rPr>
    </w:lvl>
    <w:lvl w:ilvl="7">
      <w:numFmt w:val="bullet"/>
      <w:lvlText w:val="•"/>
      <w:lvlJc w:val="left"/>
      <w:pPr>
        <w:ind w:left="8650" w:hanging="901"/>
      </w:pPr>
      <w:rPr>
        <w:rFonts w:hint="default"/>
        <w:lang w:val="en-US" w:eastAsia="en-US" w:bidi="ar-SA"/>
      </w:rPr>
    </w:lvl>
    <w:lvl w:ilvl="8">
      <w:numFmt w:val="bullet"/>
      <w:lvlText w:val="•"/>
      <w:lvlJc w:val="left"/>
      <w:pPr>
        <w:ind w:left="9820" w:hanging="901"/>
      </w:pPr>
      <w:rPr>
        <w:rFonts w:hint="default"/>
        <w:lang w:val="en-US" w:eastAsia="en-US" w:bidi="ar-SA"/>
      </w:rPr>
    </w:lvl>
  </w:abstractNum>
  <w:abstractNum w:abstractNumId="29">
    <w:nsid w:val="D7D140E4"/>
    <w:multiLevelType w:val="multilevel"/>
    <w:tmpl w:val="D7D140E4"/>
    <w:lvl w:ilvl="0">
      <w:numFmt w:val="bullet"/>
      <w:lvlText w:val=""/>
      <w:lvlJc w:val="left"/>
      <w:pPr>
        <w:ind w:left="1091"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2206" w:hanging="360"/>
      </w:pPr>
      <w:rPr>
        <w:rFonts w:hint="default"/>
        <w:lang w:val="en-US" w:eastAsia="en-US" w:bidi="ar-SA"/>
      </w:rPr>
    </w:lvl>
    <w:lvl w:ilvl="2">
      <w:numFmt w:val="bullet"/>
      <w:lvlText w:val="•"/>
      <w:lvlJc w:val="left"/>
      <w:pPr>
        <w:ind w:left="3312" w:hanging="360"/>
      </w:pPr>
      <w:rPr>
        <w:rFonts w:hint="default"/>
        <w:lang w:val="en-US" w:eastAsia="en-US" w:bidi="ar-SA"/>
      </w:rPr>
    </w:lvl>
    <w:lvl w:ilvl="3">
      <w:numFmt w:val="bullet"/>
      <w:lvlText w:val="•"/>
      <w:lvlJc w:val="left"/>
      <w:pPr>
        <w:ind w:left="4418" w:hanging="360"/>
      </w:pPr>
      <w:rPr>
        <w:rFonts w:hint="default"/>
        <w:lang w:val="en-US" w:eastAsia="en-US" w:bidi="ar-SA"/>
      </w:rPr>
    </w:lvl>
    <w:lvl w:ilvl="4">
      <w:numFmt w:val="bullet"/>
      <w:lvlText w:val="•"/>
      <w:lvlJc w:val="left"/>
      <w:pPr>
        <w:ind w:left="5524" w:hanging="360"/>
      </w:pPr>
      <w:rPr>
        <w:rFonts w:hint="default"/>
        <w:lang w:val="en-US" w:eastAsia="en-US" w:bidi="ar-SA"/>
      </w:rPr>
    </w:lvl>
    <w:lvl w:ilvl="5">
      <w:numFmt w:val="bullet"/>
      <w:lvlText w:val="•"/>
      <w:lvlJc w:val="left"/>
      <w:pPr>
        <w:ind w:left="6630" w:hanging="360"/>
      </w:pPr>
      <w:rPr>
        <w:rFonts w:hint="default"/>
        <w:lang w:val="en-US" w:eastAsia="en-US" w:bidi="ar-SA"/>
      </w:rPr>
    </w:lvl>
    <w:lvl w:ilvl="6">
      <w:numFmt w:val="bullet"/>
      <w:lvlText w:val="•"/>
      <w:lvlJc w:val="left"/>
      <w:pPr>
        <w:ind w:left="7736" w:hanging="360"/>
      </w:pPr>
      <w:rPr>
        <w:rFonts w:hint="default"/>
        <w:lang w:val="en-US" w:eastAsia="en-US" w:bidi="ar-SA"/>
      </w:rPr>
    </w:lvl>
    <w:lvl w:ilvl="7">
      <w:numFmt w:val="bullet"/>
      <w:lvlText w:val="•"/>
      <w:lvlJc w:val="left"/>
      <w:pPr>
        <w:ind w:left="8842" w:hanging="360"/>
      </w:pPr>
      <w:rPr>
        <w:rFonts w:hint="default"/>
        <w:lang w:val="en-US" w:eastAsia="en-US" w:bidi="ar-SA"/>
      </w:rPr>
    </w:lvl>
    <w:lvl w:ilvl="8">
      <w:numFmt w:val="bullet"/>
      <w:lvlText w:val="•"/>
      <w:lvlJc w:val="left"/>
      <w:pPr>
        <w:ind w:left="9948" w:hanging="360"/>
      </w:pPr>
      <w:rPr>
        <w:rFonts w:hint="default"/>
        <w:lang w:val="en-US" w:eastAsia="en-US" w:bidi="ar-SA"/>
      </w:rPr>
    </w:lvl>
  </w:abstractNum>
  <w:abstractNum w:abstractNumId="30">
    <w:nsid w:val="D7F9FE59"/>
    <w:multiLevelType w:val="multilevel"/>
    <w:tmpl w:val="D7F9FE59"/>
    <w:lvl w:ilvl="0">
      <w:start w:val="1"/>
      <w:numFmt w:val="lowerRoman"/>
      <w:lvlText w:val="%1)"/>
      <w:lvlJc w:val="left"/>
      <w:pPr>
        <w:ind w:left="606" w:hanging="147"/>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756" w:hanging="147"/>
      </w:pPr>
      <w:rPr>
        <w:rFonts w:hint="default"/>
        <w:lang w:val="en-US" w:eastAsia="en-US" w:bidi="ar-SA"/>
      </w:rPr>
    </w:lvl>
    <w:lvl w:ilvl="2">
      <w:numFmt w:val="bullet"/>
      <w:lvlText w:val="•"/>
      <w:lvlJc w:val="left"/>
      <w:pPr>
        <w:ind w:left="2912" w:hanging="147"/>
      </w:pPr>
      <w:rPr>
        <w:rFonts w:hint="default"/>
        <w:lang w:val="en-US" w:eastAsia="en-US" w:bidi="ar-SA"/>
      </w:rPr>
    </w:lvl>
    <w:lvl w:ilvl="3">
      <w:numFmt w:val="bullet"/>
      <w:lvlText w:val="•"/>
      <w:lvlJc w:val="left"/>
      <w:pPr>
        <w:ind w:left="4068" w:hanging="147"/>
      </w:pPr>
      <w:rPr>
        <w:rFonts w:hint="default"/>
        <w:lang w:val="en-US" w:eastAsia="en-US" w:bidi="ar-SA"/>
      </w:rPr>
    </w:lvl>
    <w:lvl w:ilvl="4">
      <w:numFmt w:val="bullet"/>
      <w:lvlText w:val="•"/>
      <w:lvlJc w:val="left"/>
      <w:pPr>
        <w:ind w:left="5224" w:hanging="147"/>
      </w:pPr>
      <w:rPr>
        <w:rFonts w:hint="default"/>
        <w:lang w:val="en-US" w:eastAsia="en-US" w:bidi="ar-SA"/>
      </w:rPr>
    </w:lvl>
    <w:lvl w:ilvl="5">
      <w:numFmt w:val="bullet"/>
      <w:lvlText w:val="•"/>
      <w:lvlJc w:val="left"/>
      <w:pPr>
        <w:ind w:left="6380" w:hanging="147"/>
      </w:pPr>
      <w:rPr>
        <w:rFonts w:hint="default"/>
        <w:lang w:val="en-US" w:eastAsia="en-US" w:bidi="ar-SA"/>
      </w:rPr>
    </w:lvl>
    <w:lvl w:ilvl="6">
      <w:numFmt w:val="bullet"/>
      <w:lvlText w:val="•"/>
      <w:lvlJc w:val="left"/>
      <w:pPr>
        <w:ind w:left="7536" w:hanging="147"/>
      </w:pPr>
      <w:rPr>
        <w:rFonts w:hint="default"/>
        <w:lang w:val="en-US" w:eastAsia="en-US" w:bidi="ar-SA"/>
      </w:rPr>
    </w:lvl>
    <w:lvl w:ilvl="7">
      <w:numFmt w:val="bullet"/>
      <w:lvlText w:val="•"/>
      <w:lvlJc w:val="left"/>
      <w:pPr>
        <w:ind w:left="8692" w:hanging="147"/>
      </w:pPr>
      <w:rPr>
        <w:rFonts w:hint="default"/>
        <w:lang w:val="en-US" w:eastAsia="en-US" w:bidi="ar-SA"/>
      </w:rPr>
    </w:lvl>
    <w:lvl w:ilvl="8">
      <w:numFmt w:val="bullet"/>
      <w:lvlText w:val="•"/>
      <w:lvlJc w:val="left"/>
      <w:pPr>
        <w:ind w:left="9848" w:hanging="147"/>
      </w:pPr>
      <w:rPr>
        <w:rFonts w:hint="default"/>
        <w:lang w:val="en-US" w:eastAsia="en-US" w:bidi="ar-SA"/>
      </w:rPr>
    </w:lvl>
  </w:abstractNum>
  <w:abstractNum w:abstractNumId="31">
    <w:nsid w:val="DAD3A854"/>
    <w:multiLevelType w:val="multilevel"/>
    <w:tmpl w:val="DAD3A854"/>
    <w:lvl w:ilvl="0">
      <w:numFmt w:val="bullet"/>
      <w:lvlText w:val="-"/>
      <w:lvlJc w:val="left"/>
      <w:pPr>
        <w:ind w:left="460" w:hanging="154"/>
      </w:pPr>
      <w:rPr>
        <w:rFonts w:ascii="Times New Roman" w:eastAsia="Times New Roman" w:hAnsi="Times New Roman" w:cs="Times New Roman" w:hint="default"/>
        <w:b w:val="0"/>
        <w:bCs w:val="0"/>
        <w:i w:val="0"/>
        <w:iCs w:val="0"/>
        <w:spacing w:val="0"/>
        <w:w w:val="78"/>
        <w:sz w:val="20"/>
        <w:szCs w:val="20"/>
        <w:lang w:val="en-US" w:eastAsia="en-US" w:bidi="ar-SA"/>
      </w:rPr>
    </w:lvl>
    <w:lvl w:ilvl="1">
      <w:numFmt w:val="bullet"/>
      <w:lvlText w:val=""/>
      <w:lvlJc w:val="left"/>
      <w:pPr>
        <w:ind w:left="1451" w:hanging="360"/>
      </w:pPr>
      <w:rPr>
        <w:rFonts w:ascii="Symbol" w:eastAsia="Symbol" w:hAnsi="Symbol" w:cs="Symbol" w:hint="default"/>
        <w:b w:val="0"/>
        <w:bCs w:val="0"/>
        <w:i w:val="0"/>
        <w:iCs w:val="0"/>
        <w:spacing w:val="0"/>
        <w:w w:val="75"/>
        <w:sz w:val="20"/>
        <w:szCs w:val="20"/>
        <w:lang w:val="en-US" w:eastAsia="en-US" w:bidi="ar-SA"/>
      </w:rPr>
    </w:lvl>
    <w:lvl w:ilvl="2">
      <w:numFmt w:val="bullet"/>
      <w:lvlText w:val="•"/>
      <w:lvlJc w:val="left"/>
      <w:pPr>
        <w:ind w:left="2648" w:hanging="360"/>
      </w:pPr>
      <w:rPr>
        <w:rFonts w:hint="default"/>
        <w:lang w:val="en-US" w:eastAsia="en-US" w:bidi="ar-SA"/>
      </w:rPr>
    </w:lvl>
    <w:lvl w:ilvl="3">
      <w:numFmt w:val="bullet"/>
      <w:lvlText w:val="•"/>
      <w:lvlJc w:val="left"/>
      <w:pPr>
        <w:ind w:left="3837" w:hanging="360"/>
      </w:pPr>
      <w:rPr>
        <w:rFonts w:hint="default"/>
        <w:lang w:val="en-US" w:eastAsia="en-US" w:bidi="ar-SA"/>
      </w:rPr>
    </w:lvl>
    <w:lvl w:ilvl="4">
      <w:numFmt w:val="bullet"/>
      <w:lvlText w:val="•"/>
      <w:lvlJc w:val="left"/>
      <w:pPr>
        <w:ind w:left="5026" w:hanging="360"/>
      </w:pPr>
      <w:rPr>
        <w:rFonts w:hint="default"/>
        <w:lang w:val="en-US" w:eastAsia="en-US" w:bidi="ar-SA"/>
      </w:rPr>
    </w:lvl>
    <w:lvl w:ilvl="5">
      <w:numFmt w:val="bullet"/>
      <w:lvlText w:val="•"/>
      <w:lvlJc w:val="left"/>
      <w:pPr>
        <w:ind w:left="6215" w:hanging="360"/>
      </w:pPr>
      <w:rPr>
        <w:rFonts w:hint="default"/>
        <w:lang w:val="en-US" w:eastAsia="en-US" w:bidi="ar-SA"/>
      </w:rPr>
    </w:lvl>
    <w:lvl w:ilvl="6">
      <w:numFmt w:val="bullet"/>
      <w:lvlText w:val="•"/>
      <w:lvlJc w:val="left"/>
      <w:pPr>
        <w:ind w:left="7404" w:hanging="360"/>
      </w:pPr>
      <w:rPr>
        <w:rFonts w:hint="default"/>
        <w:lang w:val="en-US" w:eastAsia="en-US" w:bidi="ar-SA"/>
      </w:rPr>
    </w:lvl>
    <w:lvl w:ilvl="7">
      <w:numFmt w:val="bullet"/>
      <w:lvlText w:val="•"/>
      <w:lvlJc w:val="left"/>
      <w:pPr>
        <w:ind w:left="8593" w:hanging="360"/>
      </w:pPr>
      <w:rPr>
        <w:rFonts w:hint="default"/>
        <w:lang w:val="en-US" w:eastAsia="en-US" w:bidi="ar-SA"/>
      </w:rPr>
    </w:lvl>
    <w:lvl w:ilvl="8">
      <w:numFmt w:val="bullet"/>
      <w:lvlText w:val="•"/>
      <w:lvlJc w:val="left"/>
      <w:pPr>
        <w:ind w:left="9782" w:hanging="360"/>
      </w:pPr>
      <w:rPr>
        <w:rFonts w:hint="default"/>
        <w:lang w:val="en-US" w:eastAsia="en-US" w:bidi="ar-SA"/>
      </w:rPr>
    </w:lvl>
  </w:abstractNum>
  <w:abstractNum w:abstractNumId="32">
    <w:nsid w:val="DCBA6B53"/>
    <w:multiLevelType w:val="multilevel"/>
    <w:tmpl w:val="DCBA6B53"/>
    <w:lvl w:ilvl="0">
      <w:start w:val="1"/>
      <w:numFmt w:val="decimal"/>
      <w:lvlText w:val="%1."/>
      <w:lvlJc w:val="left"/>
      <w:pPr>
        <w:ind w:left="460" w:hanging="185"/>
        <w:jc w:val="left"/>
      </w:pPr>
      <w:rPr>
        <w:rFonts w:hint="default"/>
        <w:spacing w:val="0"/>
        <w:w w:val="81"/>
        <w:lang w:val="en-US" w:eastAsia="en-US" w:bidi="ar-SA"/>
      </w:rPr>
    </w:lvl>
    <w:lvl w:ilvl="1">
      <w:start w:val="1"/>
      <w:numFmt w:val="lowerRoman"/>
      <w:lvlText w:val="%2)"/>
      <w:lvlJc w:val="left"/>
      <w:pPr>
        <w:ind w:left="596" w:hanging="137"/>
        <w:jc w:val="left"/>
      </w:pPr>
      <w:rPr>
        <w:rFonts w:hint="default"/>
        <w:spacing w:val="0"/>
        <w:w w:val="80"/>
        <w:lang w:val="en-US" w:eastAsia="en-US" w:bidi="ar-SA"/>
      </w:rPr>
    </w:lvl>
    <w:lvl w:ilvl="2">
      <w:numFmt w:val="bullet"/>
      <w:lvlText w:val="•"/>
      <w:lvlJc w:val="left"/>
      <w:pPr>
        <w:ind w:left="1884" w:hanging="137"/>
      </w:pPr>
      <w:rPr>
        <w:rFonts w:hint="default"/>
        <w:lang w:val="en-US" w:eastAsia="en-US" w:bidi="ar-SA"/>
      </w:rPr>
    </w:lvl>
    <w:lvl w:ilvl="3">
      <w:numFmt w:val="bullet"/>
      <w:lvlText w:val="•"/>
      <w:lvlJc w:val="left"/>
      <w:pPr>
        <w:ind w:left="3168" w:hanging="137"/>
      </w:pPr>
      <w:rPr>
        <w:rFonts w:hint="default"/>
        <w:lang w:val="en-US" w:eastAsia="en-US" w:bidi="ar-SA"/>
      </w:rPr>
    </w:lvl>
    <w:lvl w:ilvl="4">
      <w:numFmt w:val="bullet"/>
      <w:lvlText w:val="•"/>
      <w:lvlJc w:val="left"/>
      <w:pPr>
        <w:ind w:left="4453" w:hanging="137"/>
      </w:pPr>
      <w:rPr>
        <w:rFonts w:hint="default"/>
        <w:lang w:val="en-US" w:eastAsia="en-US" w:bidi="ar-SA"/>
      </w:rPr>
    </w:lvl>
    <w:lvl w:ilvl="5">
      <w:numFmt w:val="bullet"/>
      <w:lvlText w:val="•"/>
      <w:lvlJc w:val="left"/>
      <w:pPr>
        <w:ind w:left="5737" w:hanging="137"/>
      </w:pPr>
      <w:rPr>
        <w:rFonts w:hint="default"/>
        <w:lang w:val="en-US" w:eastAsia="en-US" w:bidi="ar-SA"/>
      </w:rPr>
    </w:lvl>
    <w:lvl w:ilvl="6">
      <w:numFmt w:val="bullet"/>
      <w:lvlText w:val="•"/>
      <w:lvlJc w:val="left"/>
      <w:pPr>
        <w:ind w:left="7022" w:hanging="137"/>
      </w:pPr>
      <w:rPr>
        <w:rFonts w:hint="default"/>
        <w:lang w:val="en-US" w:eastAsia="en-US" w:bidi="ar-SA"/>
      </w:rPr>
    </w:lvl>
    <w:lvl w:ilvl="7">
      <w:numFmt w:val="bullet"/>
      <w:lvlText w:val="•"/>
      <w:lvlJc w:val="left"/>
      <w:pPr>
        <w:ind w:left="8306" w:hanging="137"/>
      </w:pPr>
      <w:rPr>
        <w:rFonts w:hint="default"/>
        <w:lang w:val="en-US" w:eastAsia="en-US" w:bidi="ar-SA"/>
      </w:rPr>
    </w:lvl>
    <w:lvl w:ilvl="8">
      <w:numFmt w:val="bullet"/>
      <w:lvlText w:val="•"/>
      <w:lvlJc w:val="left"/>
      <w:pPr>
        <w:ind w:left="9591" w:hanging="137"/>
      </w:pPr>
      <w:rPr>
        <w:rFonts w:hint="default"/>
        <w:lang w:val="en-US" w:eastAsia="en-US" w:bidi="ar-SA"/>
      </w:rPr>
    </w:lvl>
  </w:abstractNum>
  <w:abstractNum w:abstractNumId="33">
    <w:nsid w:val="E093A4B0"/>
    <w:multiLevelType w:val="multilevel"/>
    <w:tmpl w:val="E093A4B0"/>
    <w:lvl w:ilvl="0">
      <w:start w:val="1"/>
      <w:numFmt w:val="decimal"/>
      <w:lvlText w:val="%1."/>
      <w:lvlJc w:val="left"/>
      <w:pPr>
        <w:ind w:left="1062" w:hanging="332"/>
        <w:jc w:val="left"/>
      </w:pPr>
      <w:rPr>
        <w:rFonts w:ascii="Times New Roman" w:eastAsia="Times New Roman" w:hAnsi="Times New Roman" w:cs="Times New Roman" w:hint="default"/>
        <w:b w:val="0"/>
        <w:bCs w:val="0"/>
        <w:i w:val="0"/>
        <w:iCs w:val="0"/>
        <w:spacing w:val="-30"/>
        <w:w w:val="99"/>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76"/>
        <w:sz w:val="20"/>
        <w:szCs w:val="20"/>
        <w:lang w:val="en-US" w:eastAsia="en-US" w:bidi="ar-SA"/>
      </w:rPr>
    </w:lvl>
    <w:lvl w:ilvl="2">
      <w:numFmt w:val="bullet"/>
      <w:lvlText w:val="•"/>
      <w:lvlJc w:val="left"/>
      <w:pPr>
        <w:ind w:left="2293" w:hanging="360"/>
      </w:pPr>
      <w:rPr>
        <w:rFonts w:hint="default"/>
        <w:lang w:val="en-US" w:eastAsia="en-US" w:bidi="ar-SA"/>
      </w:rPr>
    </w:lvl>
    <w:lvl w:ilvl="3">
      <w:numFmt w:val="bullet"/>
      <w:lvlText w:val="•"/>
      <w:lvlJc w:val="left"/>
      <w:pPr>
        <w:ind w:left="3526"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993" w:hanging="360"/>
      </w:pPr>
      <w:rPr>
        <w:rFonts w:hint="default"/>
        <w:lang w:val="en-US" w:eastAsia="en-US" w:bidi="ar-SA"/>
      </w:rPr>
    </w:lvl>
    <w:lvl w:ilvl="6">
      <w:numFmt w:val="bullet"/>
      <w:lvlText w:val="•"/>
      <w:lvlJc w:val="left"/>
      <w:pPr>
        <w:ind w:left="7226" w:hanging="360"/>
      </w:pPr>
      <w:rPr>
        <w:rFonts w:hint="default"/>
        <w:lang w:val="en-US" w:eastAsia="en-US" w:bidi="ar-SA"/>
      </w:rPr>
    </w:lvl>
    <w:lvl w:ilvl="7">
      <w:numFmt w:val="bullet"/>
      <w:lvlText w:val="•"/>
      <w:lvlJc w:val="left"/>
      <w:pPr>
        <w:ind w:left="8460" w:hanging="360"/>
      </w:pPr>
      <w:rPr>
        <w:rFonts w:hint="default"/>
        <w:lang w:val="en-US" w:eastAsia="en-US" w:bidi="ar-SA"/>
      </w:rPr>
    </w:lvl>
    <w:lvl w:ilvl="8">
      <w:numFmt w:val="bullet"/>
      <w:lvlText w:val="•"/>
      <w:lvlJc w:val="left"/>
      <w:pPr>
        <w:ind w:left="9693" w:hanging="360"/>
      </w:pPr>
      <w:rPr>
        <w:rFonts w:hint="default"/>
        <w:lang w:val="en-US" w:eastAsia="en-US" w:bidi="ar-SA"/>
      </w:rPr>
    </w:lvl>
  </w:abstractNum>
  <w:abstractNum w:abstractNumId="34">
    <w:nsid w:val="E504947C"/>
    <w:multiLevelType w:val="multilevel"/>
    <w:tmpl w:val="E504947C"/>
    <w:lvl w:ilvl="0">
      <w:start w:val="1"/>
      <w:numFmt w:val="decimal"/>
      <w:lvlText w:val="%1."/>
      <w:lvlJc w:val="left"/>
      <w:pPr>
        <w:ind w:left="82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460" w:hanging="360"/>
      </w:pPr>
      <w:rPr>
        <w:rFonts w:ascii="Symbol" w:eastAsia="Symbol" w:hAnsi="Symbol" w:cs="Symbol" w:hint="default"/>
        <w:b w:val="0"/>
        <w:bCs w:val="0"/>
        <w:i w:val="0"/>
        <w:iCs w:val="0"/>
        <w:spacing w:val="0"/>
        <w:w w:val="76"/>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380" w:hanging="360"/>
      </w:pPr>
      <w:rPr>
        <w:rFonts w:hint="default"/>
        <w:lang w:val="en-US" w:eastAsia="en-US" w:bidi="ar-SA"/>
      </w:rPr>
    </w:lvl>
    <w:lvl w:ilvl="8">
      <w:numFmt w:val="bullet"/>
      <w:lvlText w:val="•"/>
      <w:lvlJc w:val="left"/>
      <w:pPr>
        <w:ind w:left="9640" w:hanging="360"/>
      </w:pPr>
      <w:rPr>
        <w:rFonts w:hint="default"/>
        <w:lang w:val="en-US" w:eastAsia="en-US" w:bidi="ar-SA"/>
      </w:rPr>
    </w:lvl>
  </w:abstractNum>
  <w:abstractNum w:abstractNumId="35">
    <w:nsid w:val="E7B27C5B"/>
    <w:multiLevelType w:val="multilevel"/>
    <w:tmpl w:val="E7B27C5B"/>
    <w:lvl w:ilvl="0">
      <w:numFmt w:val="bullet"/>
      <w:lvlText w:val=""/>
      <w:lvlJc w:val="left"/>
      <w:pPr>
        <w:ind w:left="1811"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2854" w:hanging="360"/>
      </w:pPr>
      <w:rPr>
        <w:rFonts w:hint="default"/>
        <w:lang w:val="en-US" w:eastAsia="en-US" w:bidi="ar-SA"/>
      </w:rPr>
    </w:lvl>
    <w:lvl w:ilvl="2">
      <w:numFmt w:val="bullet"/>
      <w:lvlText w:val="•"/>
      <w:lvlJc w:val="left"/>
      <w:pPr>
        <w:ind w:left="3888" w:hanging="360"/>
      </w:pPr>
      <w:rPr>
        <w:rFonts w:hint="default"/>
        <w:lang w:val="en-US" w:eastAsia="en-US" w:bidi="ar-SA"/>
      </w:rPr>
    </w:lvl>
    <w:lvl w:ilvl="3">
      <w:numFmt w:val="bullet"/>
      <w:lvlText w:val="•"/>
      <w:lvlJc w:val="left"/>
      <w:pPr>
        <w:ind w:left="4922" w:hanging="360"/>
      </w:pPr>
      <w:rPr>
        <w:rFonts w:hint="default"/>
        <w:lang w:val="en-US" w:eastAsia="en-US" w:bidi="ar-SA"/>
      </w:rPr>
    </w:lvl>
    <w:lvl w:ilvl="4">
      <w:numFmt w:val="bullet"/>
      <w:lvlText w:val="•"/>
      <w:lvlJc w:val="left"/>
      <w:pPr>
        <w:ind w:left="5956" w:hanging="360"/>
      </w:pPr>
      <w:rPr>
        <w:rFonts w:hint="default"/>
        <w:lang w:val="en-US" w:eastAsia="en-US" w:bidi="ar-SA"/>
      </w:rPr>
    </w:lvl>
    <w:lvl w:ilvl="5">
      <w:numFmt w:val="bullet"/>
      <w:lvlText w:val="•"/>
      <w:lvlJc w:val="left"/>
      <w:pPr>
        <w:ind w:left="6990" w:hanging="360"/>
      </w:pPr>
      <w:rPr>
        <w:rFonts w:hint="default"/>
        <w:lang w:val="en-US" w:eastAsia="en-US" w:bidi="ar-SA"/>
      </w:rPr>
    </w:lvl>
    <w:lvl w:ilvl="6">
      <w:numFmt w:val="bullet"/>
      <w:lvlText w:val="•"/>
      <w:lvlJc w:val="left"/>
      <w:pPr>
        <w:ind w:left="8024" w:hanging="360"/>
      </w:pPr>
      <w:rPr>
        <w:rFonts w:hint="default"/>
        <w:lang w:val="en-US" w:eastAsia="en-US" w:bidi="ar-SA"/>
      </w:rPr>
    </w:lvl>
    <w:lvl w:ilvl="7">
      <w:numFmt w:val="bullet"/>
      <w:lvlText w:val="•"/>
      <w:lvlJc w:val="left"/>
      <w:pPr>
        <w:ind w:left="9058" w:hanging="360"/>
      </w:pPr>
      <w:rPr>
        <w:rFonts w:hint="default"/>
        <w:lang w:val="en-US" w:eastAsia="en-US" w:bidi="ar-SA"/>
      </w:rPr>
    </w:lvl>
    <w:lvl w:ilvl="8">
      <w:numFmt w:val="bullet"/>
      <w:lvlText w:val="•"/>
      <w:lvlJc w:val="left"/>
      <w:pPr>
        <w:ind w:left="10092" w:hanging="360"/>
      </w:pPr>
      <w:rPr>
        <w:rFonts w:hint="default"/>
        <w:lang w:val="en-US" w:eastAsia="en-US" w:bidi="ar-SA"/>
      </w:rPr>
    </w:lvl>
  </w:abstractNum>
  <w:abstractNum w:abstractNumId="36">
    <w:nsid w:val="F0E89278"/>
    <w:multiLevelType w:val="multilevel"/>
    <w:tmpl w:val="F0E89278"/>
    <w:lvl w:ilvl="0">
      <w:start w:val="1"/>
      <w:numFmt w:val="decimal"/>
      <w:lvlText w:val="%1."/>
      <w:lvlJc w:val="left"/>
      <w:pPr>
        <w:ind w:left="731" w:hanging="185"/>
        <w:jc w:val="left"/>
      </w:pPr>
      <w:rPr>
        <w:rFonts w:hint="default"/>
        <w:spacing w:val="0"/>
        <w:w w:val="81"/>
        <w:lang w:val="en-US" w:eastAsia="en-US" w:bidi="ar-SA"/>
      </w:rPr>
    </w:lvl>
    <w:lvl w:ilvl="1">
      <w:numFmt w:val="bullet"/>
      <w:lvlText w:val="•"/>
      <w:lvlJc w:val="left"/>
      <w:pPr>
        <w:ind w:left="1882" w:hanging="185"/>
      </w:pPr>
      <w:rPr>
        <w:rFonts w:hint="default"/>
        <w:lang w:val="en-US" w:eastAsia="en-US" w:bidi="ar-SA"/>
      </w:rPr>
    </w:lvl>
    <w:lvl w:ilvl="2">
      <w:numFmt w:val="bullet"/>
      <w:lvlText w:val="•"/>
      <w:lvlJc w:val="left"/>
      <w:pPr>
        <w:ind w:left="3024" w:hanging="185"/>
      </w:pPr>
      <w:rPr>
        <w:rFonts w:hint="default"/>
        <w:lang w:val="en-US" w:eastAsia="en-US" w:bidi="ar-SA"/>
      </w:rPr>
    </w:lvl>
    <w:lvl w:ilvl="3">
      <w:numFmt w:val="bullet"/>
      <w:lvlText w:val="•"/>
      <w:lvlJc w:val="left"/>
      <w:pPr>
        <w:ind w:left="4166" w:hanging="185"/>
      </w:pPr>
      <w:rPr>
        <w:rFonts w:hint="default"/>
        <w:lang w:val="en-US" w:eastAsia="en-US" w:bidi="ar-SA"/>
      </w:rPr>
    </w:lvl>
    <w:lvl w:ilvl="4">
      <w:numFmt w:val="bullet"/>
      <w:lvlText w:val="•"/>
      <w:lvlJc w:val="left"/>
      <w:pPr>
        <w:ind w:left="5308" w:hanging="185"/>
      </w:pPr>
      <w:rPr>
        <w:rFonts w:hint="default"/>
        <w:lang w:val="en-US" w:eastAsia="en-US" w:bidi="ar-SA"/>
      </w:rPr>
    </w:lvl>
    <w:lvl w:ilvl="5">
      <w:numFmt w:val="bullet"/>
      <w:lvlText w:val="•"/>
      <w:lvlJc w:val="left"/>
      <w:pPr>
        <w:ind w:left="6450" w:hanging="185"/>
      </w:pPr>
      <w:rPr>
        <w:rFonts w:hint="default"/>
        <w:lang w:val="en-US" w:eastAsia="en-US" w:bidi="ar-SA"/>
      </w:rPr>
    </w:lvl>
    <w:lvl w:ilvl="6">
      <w:numFmt w:val="bullet"/>
      <w:lvlText w:val="•"/>
      <w:lvlJc w:val="left"/>
      <w:pPr>
        <w:ind w:left="7592" w:hanging="185"/>
      </w:pPr>
      <w:rPr>
        <w:rFonts w:hint="default"/>
        <w:lang w:val="en-US" w:eastAsia="en-US" w:bidi="ar-SA"/>
      </w:rPr>
    </w:lvl>
    <w:lvl w:ilvl="7">
      <w:numFmt w:val="bullet"/>
      <w:lvlText w:val="•"/>
      <w:lvlJc w:val="left"/>
      <w:pPr>
        <w:ind w:left="8734" w:hanging="185"/>
      </w:pPr>
      <w:rPr>
        <w:rFonts w:hint="default"/>
        <w:lang w:val="en-US" w:eastAsia="en-US" w:bidi="ar-SA"/>
      </w:rPr>
    </w:lvl>
    <w:lvl w:ilvl="8">
      <w:numFmt w:val="bullet"/>
      <w:lvlText w:val="•"/>
      <w:lvlJc w:val="left"/>
      <w:pPr>
        <w:ind w:left="9876" w:hanging="185"/>
      </w:pPr>
      <w:rPr>
        <w:rFonts w:hint="default"/>
        <w:lang w:val="en-US" w:eastAsia="en-US" w:bidi="ar-SA"/>
      </w:rPr>
    </w:lvl>
  </w:abstractNum>
  <w:abstractNum w:abstractNumId="37">
    <w:nsid w:val="F4B5D9F5"/>
    <w:multiLevelType w:val="multilevel"/>
    <w:tmpl w:val="F4B5D9F5"/>
    <w:lvl w:ilvl="0">
      <w:numFmt w:val="bullet"/>
      <w:lvlText w:val=""/>
      <w:lvlJc w:val="left"/>
      <w:pPr>
        <w:ind w:left="460" w:hanging="360"/>
      </w:pPr>
      <w:rPr>
        <w:rFonts w:ascii="Symbol" w:eastAsia="Symbol" w:hAnsi="Symbol" w:cs="Symbol" w:hint="default"/>
        <w:b w:val="0"/>
        <w:bCs w:val="0"/>
        <w:i w:val="0"/>
        <w:iCs w:val="0"/>
        <w:spacing w:val="0"/>
        <w:w w:val="98"/>
        <w:sz w:val="20"/>
        <w:szCs w:val="20"/>
        <w:lang w:val="en-US" w:eastAsia="en-US" w:bidi="ar-SA"/>
      </w:rPr>
    </w:lvl>
    <w:lvl w:ilvl="1">
      <w:start w:val="1"/>
      <w:numFmt w:val="decimal"/>
      <w:lvlText w:val="%2."/>
      <w:lvlJc w:val="left"/>
      <w:pPr>
        <w:ind w:left="644" w:hanging="185"/>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1920" w:hanging="185"/>
      </w:pPr>
      <w:rPr>
        <w:rFonts w:hint="default"/>
        <w:lang w:val="en-US" w:eastAsia="en-US" w:bidi="ar-SA"/>
      </w:rPr>
    </w:lvl>
    <w:lvl w:ilvl="3">
      <w:numFmt w:val="bullet"/>
      <w:lvlText w:val="•"/>
      <w:lvlJc w:val="left"/>
      <w:pPr>
        <w:ind w:left="3200" w:hanging="185"/>
      </w:pPr>
      <w:rPr>
        <w:rFonts w:hint="default"/>
        <w:lang w:val="en-US" w:eastAsia="en-US" w:bidi="ar-SA"/>
      </w:rPr>
    </w:lvl>
    <w:lvl w:ilvl="4">
      <w:numFmt w:val="bullet"/>
      <w:lvlText w:val="•"/>
      <w:lvlJc w:val="left"/>
      <w:pPr>
        <w:ind w:left="4480" w:hanging="185"/>
      </w:pPr>
      <w:rPr>
        <w:rFonts w:hint="default"/>
        <w:lang w:val="en-US" w:eastAsia="en-US" w:bidi="ar-SA"/>
      </w:rPr>
    </w:lvl>
    <w:lvl w:ilvl="5">
      <w:numFmt w:val="bullet"/>
      <w:lvlText w:val="•"/>
      <w:lvlJc w:val="left"/>
      <w:pPr>
        <w:ind w:left="5760" w:hanging="185"/>
      </w:pPr>
      <w:rPr>
        <w:rFonts w:hint="default"/>
        <w:lang w:val="en-US" w:eastAsia="en-US" w:bidi="ar-SA"/>
      </w:rPr>
    </w:lvl>
    <w:lvl w:ilvl="6">
      <w:numFmt w:val="bullet"/>
      <w:lvlText w:val="•"/>
      <w:lvlJc w:val="left"/>
      <w:pPr>
        <w:ind w:left="7040" w:hanging="185"/>
      </w:pPr>
      <w:rPr>
        <w:rFonts w:hint="default"/>
        <w:lang w:val="en-US" w:eastAsia="en-US" w:bidi="ar-SA"/>
      </w:rPr>
    </w:lvl>
    <w:lvl w:ilvl="7">
      <w:numFmt w:val="bullet"/>
      <w:lvlText w:val="•"/>
      <w:lvlJc w:val="left"/>
      <w:pPr>
        <w:ind w:left="8320" w:hanging="185"/>
      </w:pPr>
      <w:rPr>
        <w:rFonts w:hint="default"/>
        <w:lang w:val="en-US" w:eastAsia="en-US" w:bidi="ar-SA"/>
      </w:rPr>
    </w:lvl>
    <w:lvl w:ilvl="8">
      <w:numFmt w:val="bullet"/>
      <w:lvlText w:val="•"/>
      <w:lvlJc w:val="left"/>
      <w:pPr>
        <w:ind w:left="9600" w:hanging="185"/>
      </w:pPr>
      <w:rPr>
        <w:rFonts w:hint="default"/>
        <w:lang w:val="en-US" w:eastAsia="en-US" w:bidi="ar-SA"/>
      </w:rPr>
    </w:lvl>
  </w:abstractNum>
  <w:abstractNum w:abstractNumId="38">
    <w:nsid w:val="F689643B"/>
    <w:multiLevelType w:val="multilevel"/>
    <w:tmpl w:val="F689643B"/>
    <w:lvl w:ilvl="0">
      <w:start w:val="1"/>
      <w:numFmt w:val="decimal"/>
      <w:lvlText w:val="%1)"/>
      <w:lvlJc w:val="left"/>
      <w:pPr>
        <w:ind w:left="922" w:hanging="192"/>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start w:val="1"/>
      <w:numFmt w:val="lowerLetter"/>
      <w:lvlText w:val="%2)"/>
      <w:lvlJc w:val="left"/>
      <w:pPr>
        <w:ind w:left="922" w:hanging="192"/>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3168" w:hanging="192"/>
      </w:pPr>
      <w:rPr>
        <w:rFonts w:hint="default"/>
        <w:lang w:val="en-US" w:eastAsia="en-US" w:bidi="ar-SA"/>
      </w:rPr>
    </w:lvl>
    <w:lvl w:ilvl="3">
      <w:numFmt w:val="bullet"/>
      <w:lvlText w:val="•"/>
      <w:lvlJc w:val="left"/>
      <w:pPr>
        <w:ind w:left="4292" w:hanging="192"/>
      </w:pPr>
      <w:rPr>
        <w:rFonts w:hint="default"/>
        <w:lang w:val="en-US" w:eastAsia="en-US" w:bidi="ar-SA"/>
      </w:rPr>
    </w:lvl>
    <w:lvl w:ilvl="4">
      <w:numFmt w:val="bullet"/>
      <w:lvlText w:val="•"/>
      <w:lvlJc w:val="left"/>
      <w:pPr>
        <w:ind w:left="5416" w:hanging="192"/>
      </w:pPr>
      <w:rPr>
        <w:rFonts w:hint="default"/>
        <w:lang w:val="en-US" w:eastAsia="en-US" w:bidi="ar-SA"/>
      </w:rPr>
    </w:lvl>
    <w:lvl w:ilvl="5">
      <w:numFmt w:val="bullet"/>
      <w:lvlText w:val="•"/>
      <w:lvlJc w:val="left"/>
      <w:pPr>
        <w:ind w:left="6540" w:hanging="192"/>
      </w:pPr>
      <w:rPr>
        <w:rFonts w:hint="default"/>
        <w:lang w:val="en-US" w:eastAsia="en-US" w:bidi="ar-SA"/>
      </w:rPr>
    </w:lvl>
    <w:lvl w:ilvl="6">
      <w:numFmt w:val="bullet"/>
      <w:lvlText w:val="•"/>
      <w:lvlJc w:val="left"/>
      <w:pPr>
        <w:ind w:left="7664" w:hanging="192"/>
      </w:pPr>
      <w:rPr>
        <w:rFonts w:hint="default"/>
        <w:lang w:val="en-US" w:eastAsia="en-US" w:bidi="ar-SA"/>
      </w:rPr>
    </w:lvl>
    <w:lvl w:ilvl="7">
      <w:numFmt w:val="bullet"/>
      <w:lvlText w:val="•"/>
      <w:lvlJc w:val="left"/>
      <w:pPr>
        <w:ind w:left="8788" w:hanging="192"/>
      </w:pPr>
      <w:rPr>
        <w:rFonts w:hint="default"/>
        <w:lang w:val="en-US" w:eastAsia="en-US" w:bidi="ar-SA"/>
      </w:rPr>
    </w:lvl>
    <w:lvl w:ilvl="8">
      <w:numFmt w:val="bullet"/>
      <w:lvlText w:val="•"/>
      <w:lvlJc w:val="left"/>
      <w:pPr>
        <w:ind w:left="9912" w:hanging="192"/>
      </w:pPr>
      <w:rPr>
        <w:rFonts w:hint="default"/>
        <w:lang w:val="en-US" w:eastAsia="en-US" w:bidi="ar-SA"/>
      </w:rPr>
    </w:lvl>
  </w:abstractNum>
  <w:abstractNum w:abstractNumId="39">
    <w:nsid w:val="F7735DC9"/>
    <w:multiLevelType w:val="multilevel"/>
    <w:tmpl w:val="F7735DC9"/>
    <w:lvl w:ilvl="0">
      <w:numFmt w:val="bullet"/>
      <w:lvlText w:val="•"/>
      <w:lvlJc w:val="left"/>
      <w:pPr>
        <w:ind w:left="731" w:hanging="356"/>
      </w:pPr>
      <w:rPr>
        <w:rFonts w:ascii="Times New Roman" w:eastAsia="Times New Roman" w:hAnsi="Times New Roman" w:cs="Times New Roman" w:hint="default"/>
        <w:b w:val="0"/>
        <w:bCs w:val="0"/>
        <w:i w:val="0"/>
        <w:iCs w:val="0"/>
        <w:spacing w:val="0"/>
        <w:w w:val="99"/>
        <w:sz w:val="20"/>
        <w:szCs w:val="20"/>
        <w:lang w:val="en-US" w:eastAsia="en-US" w:bidi="ar-SA"/>
      </w:rPr>
    </w:lvl>
    <w:lvl w:ilvl="1">
      <w:numFmt w:val="bullet"/>
      <w:lvlText w:val="•"/>
      <w:lvlJc w:val="left"/>
      <w:pPr>
        <w:ind w:left="1882" w:hanging="356"/>
      </w:pPr>
      <w:rPr>
        <w:rFonts w:hint="default"/>
        <w:lang w:val="en-US" w:eastAsia="en-US" w:bidi="ar-SA"/>
      </w:rPr>
    </w:lvl>
    <w:lvl w:ilvl="2">
      <w:numFmt w:val="bullet"/>
      <w:lvlText w:val="•"/>
      <w:lvlJc w:val="left"/>
      <w:pPr>
        <w:ind w:left="3024" w:hanging="356"/>
      </w:pPr>
      <w:rPr>
        <w:rFonts w:hint="default"/>
        <w:lang w:val="en-US" w:eastAsia="en-US" w:bidi="ar-SA"/>
      </w:rPr>
    </w:lvl>
    <w:lvl w:ilvl="3">
      <w:numFmt w:val="bullet"/>
      <w:lvlText w:val="•"/>
      <w:lvlJc w:val="left"/>
      <w:pPr>
        <w:ind w:left="4166" w:hanging="356"/>
      </w:pPr>
      <w:rPr>
        <w:rFonts w:hint="default"/>
        <w:lang w:val="en-US" w:eastAsia="en-US" w:bidi="ar-SA"/>
      </w:rPr>
    </w:lvl>
    <w:lvl w:ilvl="4">
      <w:numFmt w:val="bullet"/>
      <w:lvlText w:val="•"/>
      <w:lvlJc w:val="left"/>
      <w:pPr>
        <w:ind w:left="5308" w:hanging="356"/>
      </w:pPr>
      <w:rPr>
        <w:rFonts w:hint="default"/>
        <w:lang w:val="en-US" w:eastAsia="en-US" w:bidi="ar-SA"/>
      </w:rPr>
    </w:lvl>
    <w:lvl w:ilvl="5">
      <w:numFmt w:val="bullet"/>
      <w:lvlText w:val="•"/>
      <w:lvlJc w:val="left"/>
      <w:pPr>
        <w:ind w:left="6450" w:hanging="356"/>
      </w:pPr>
      <w:rPr>
        <w:rFonts w:hint="default"/>
        <w:lang w:val="en-US" w:eastAsia="en-US" w:bidi="ar-SA"/>
      </w:rPr>
    </w:lvl>
    <w:lvl w:ilvl="6">
      <w:numFmt w:val="bullet"/>
      <w:lvlText w:val="•"/>
      <w:lvlJc w:val="left"/>
      <w:pPr>
        <w:ind w:left="7592" w:hanging="356"/>
      </w:pPr>
      <w:rPr>
        <w:rFonts w:hint="default"/>
        <w:lang w:val="en-US" w:eastAsia="en-US" w:bidi="ar-SA"/>
      </w:rPr>
    </w:lvl>
    <w:lvl w:ilvl="7">
      <w:numFmt w:val="bullet"/>
      <w:lvlText w:val="•"/>
      <w:lvlJc w:val="left"/>
      <w:pPr>
        <w:ind w:left="8734" w:hanging="356"/>
      </w:pPr>
      <w:rPr>
        <w:rFonts w:hint="default"/>
        <w:lang w:val="en-US" w:eastAsia="en-US" w:bidi="ar-SA"/>
      </w:rPr>
    </w:lvl>
    <w:lvl w:ilvl="8">
      <w:numFmt w:val="bullet"/>
      <w:lvlText w:val="•"/>
      <w:lvlJc w:val="left"/>
      <w:pPr>
        <w:ind w:left="9876" w:hanging="356"/>
      </w:pPr>
      <w:rPr>
        <w:rFonts w:hint="default"/>
        <w:lang w:val="en-US" w:eastAsia="en-US" w:bidi="ar-SA"/>
      </w:rPr>
    </w:lvl>
  </w:abstractNum>
  <w:abstractNum w:abstractNumId="40">
    <w:nsid w:val="FEC2EA36"/>
    <w:multiLevelType w:val="multilevel"/>
    <w:tmpl w:val="FEC2EA36"/>
    <w:lvl w:ilvl="0">
      <w:start w:val="1"/>
      <w:numFmt w:val="decimal"/>
      <w:lvlText w:val="%1."/>
      <w:lvlJc w:val="left"/>
      <w:pPr>
        <w:ind w:left="1091"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911" w:hanging="18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482" w:hanging="180"/>
      </w:pPr>
      <w:rPr>
        <w:rFonts w:hint="default"/>
        <w:lang w:val="en-US" w:eastAsia="en-US" w:bidi="ar-SA"/>
      </w:rPr>
    </w:lvl>
    <w:lvl w:ilvl="4">
      <w:numFmt w:val="bullet"/>
      <w:lvlText w:val="•"/>
      <w:lvlJc w:val="left"/>
      <w:pPr>
        <w:ind w:left="3865" w:hanging="180"/>
      </w:pPr>
      <w:rPr>
        <w:rFonts w:hint="default"/>
        <w:lang w:val="en-US" w:eastAsia="en-US" w:bidi="ar-SA"/>
      </w:rPr>
    </w:lvl>
    <w:lvl w:ilvl="5">
      <w:numFmt w:val="bullet"/>
      <w:lvlText w:val="•"/>
      <w:lvlJc w:val="left"/>
      <w:pPr>
        <w:ind w:left="5247" w:hanging="180"/>
      </w:pPr>
      <w:rPr>
        <w:rFonts w:hint="default"/>
        <w:lang w:val="en-US" w:eastAsia="en-US" w:bidi="ar-SA"/>
      </w:rPr>
    </w:lvl>
    <w:lvl w:ilvl="6">
      <w:numFmt w:val="bullet"/>
      <w:lvlText w:val="•"/>
      <w:lvlJc w:val="left"/>
      <w:pPr>
        <w:ind w:left="6630" w:hanging="180"/>
      </w:pPr>
      <w:rPr>
        <w:rFonts w:hint="default"/>
        <w:lang w:val="en-US" w:eastAsia="en-US" w:bidi="ar-SA"/>
      </w:rPr>
    </w:lvl>
    <w:lvl w:ilvl="7">
      <w:numFmt w:val="bullet"/>
      <w:lvlText w:val="•"/>
      <w:lvlJc w:val="left"/>
      <w:pPr>
        <w:ind w:left="8012" w:hanging="180"/>
      </w:pPr>
      <w:rPr>
        <w:rFonts w:hint="default"/>
        <w:lang w:val="en-US" w:eastAsia="en-US" w:bidi="ar-SA"/>
      </w:rPr>
    </w:lvl>
    <w:lvl w:ilvl="8">
      <w:numFmt w:val="bullet"/>
      <w:lvlText w:val="•"/>
      <w:lvlJc w:val="left"/>
      <w:pPr>
        <w:ind w:left="9395" w:hanging="180"/>
      </w:pPr>
      <w:rPr>
        <w:rFonts w:hint="default"/>
        <w:lang w:val="en-US" w:eastAsia="en-US" w:bidi="ar-SA"/>
      </w:rPr>
    </w:lvl>
  </w:abstractNum>
  <w:abstractNum w:abstractNumId="41">
    <w:nsid w:val="0053208E"/>
    <w:multiLevelType w:val="multilevel"/>
    <w:tmpl w:val="0053208E"/>
    <w:lvl w:ilvl="0">
      <w:start w:val="1"/>
      <w:numFmt w:val="decimal"/>
      <w:lvlText w:val="%1."/>
      <w:lvlJc w:val="left"/>
      <w:pPr>
        <w:ind w:left="820" w:hanging="360"/>
        <w:jc w:val="left"/>
      </w:pPr>
      <w:rPr>
        <w:rFonts w:ascii="Arial" w:eastAsia="Arial" w:hAnsi="Arial" w:cs="Arial" w:hint="default"/>
        <w:b/>
        <w:bCs/>
        <w:i w:val="0"/>
        <w:iCs w:val="0"/>
        <w:spacing w:val="0"/>
        <w:w w:val="81"/>
        <w:sz w:val="20"/>
        <w:szCs w:val="20"/>
        <w:lang w:val="en-US" w:eastAsia="en-US" w:bidi="ar-SA"/>
      </w:rPr>
    </w:lvl>
    <w:lvl w:ilvl="1">
      <w:start w:val="1"/>
      <w:numFmt w:val="decimal"/>
      <w:lvlText w:val="%1.%2."/>
      <w:lvlJc w:val="left"/>
      <w:pPr>
        <w:ind w:left="1360" w:hanging="901"/>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2560" w:hanging="901"/>
      </w:pPr>
      <w:rPr>
        <w:rFonts w:hint="default"/>
        <w:lang w:val="en-US" w:eastAsia="en-US" w:bidi="ar-SA"/>
      </w:rPr>
    </w:lvl>
    <w:lvl w:ilvl="3">
      <w:numFmt w:val="bullet"/>
      <w:lvlText w:val="•"/>
      <w:lvlJc w:val="left"/>
      <w:pPr>
        <w:ind w:left="3760" w:hanging="901"/>
      </w:pPr>
      <w:rPr>
        <w:rFonts w:hint="default"/>
        <w:lang w:val="en-US" w:eastAsia="en-US" w:bidi="ar-SA"/>
      </w:rPr>
    </w:lvl>
    <w:lvl w:ilvl="4">
      <w:numFmt w:val="bullet"/>
      <w:lvlText w:val="•"/>
      <w:lvlJc w:val="left"/>
      <w:pPr>
        <w:ind w:left="4960" w:hanging="901"/>
      </w:pPr>
      <w:rPr>
        <w:rFonts w:hint="default"/>
        <w:lang w:val="en-US" w:eastAsia="en-US" w:bidi="ar-SA"/>
      </w:rPr>
    </w:lvl>
    <w:lvl w:ilvl="5">
      <w:numFmt w:val="bullet"/>
      <w:lvlText w:val="•"/>
      <w:lvlJc w:val="left"/>
      <w:pPr>
        <w:ind w:left="6160" w:hanging="901"/>
      </w:pPr>
      <w:rPr>
        <w:rFonts w:hint="default"/>
        <w:lang w:val="en-US" w:eastAsia="en-US" w:bidi="ar-SA"/>
      </w:rPr>
    </w:lvl>
    <w:lvl w:ilvl="6">
      <w:numFmt w:val="bullet"/>
      <w:lvlText w:val="•"/>
      <w:lvlJc w:val="left"/>
      <w:pPr>
        <w:ind w:left="7360" w:hanging="901"/>
      </w:pPr>
      <w:rPr>
        <w:rFonts w:hint="default"/>
        <w:lang w:val="en-US" w:eastAsia="en-US" w:bidi="ar-SA"/>
      </w:rPr>
    </w:lvl>
    <w:lvl w:ilvl="7">
      <w:numFmt w:val="bullet"/>
      <w:lvlText w:val="•"/>
      <w:lvlJc w:val="left"/>
      <w:pPr>
        <w:ind w:left="8560" w:hanging="901"/>
      </w:pPr>
      <w:rPr>
        <w:rFonts w:hint="default"/>
        <w:lang w:val="en-US" w:eastAsia="en-US" w:bidi="ar-SA"/>
      </w:rPr>
    </w:lvl>
    <w:lvl w:ilvl="8">
      <w:numFmt w:val="bullet"/>
      <w:lvlText w:val="•"/>
      <w:lvlJc w:val="left"/>
      <w:pPr>
        <w:ind w:left="9760" w:hanging="901"/>
      </w:pPr>
      <w:rPr>
        <w:rFonts w:hint="default"/>
        <w:lang w:val="en-US" w:eastAsia="en-US" w:bidi="ar-SA"/>
      </w:rPr>
    </w:lvl>
  </w:abstractNum>
  <w:abstractNum w:abstractNumId="42">
    <w:nsid w:val="0248C179"/>
    <w:multiLevelType w:val="multilevel"/>
    <w:tmpl w:val="0248C179"/>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43">
    <w:nsid w:val="03A63A41"/>
    <w:multiLevelType w:val="multilevel"/>
    <w:tmpl w:val="03A63A41"/>
    <w:lvl w:ilvl="0">
      <w:numFmt w:val="bullet"/>
      <w:lvlText w:val="•"/>
      <w:lvlJc w:val="left"/>
      <w:pPr>
        <w:ind w:left="731" w:hanging="341"/>
      </w:pPr>
      <w:rPr>
        <w:rFonts w:ascii="Arial MT" w:eastAsia="Arial MT" w:hAnsi="Arial MT" w:cs="Arial MT" w:hint="default"/>
        <w:b w:val="0"/>
        <w:bCs w:val="0"/>
        <w:i w:val="0"/>
        <w:iCs w:val="0"/>
        <w:spacing w:val="0"/>
        <w:w w:val="78"/>
        <w:sz w:val="20"/>
        <w:szCs w:val="20"/>
        <w:lang w:val="en-US" w:eastAsia="en-US" w:bidi="ar-SA"/>
      </w:rPr>
    </w:lvl>
    <w:lvl w:ilvl="1">
      <w:numFmt w:val="bullet"/>
      <w:lvlText w:val="•"/>
      <w:lvlJc w:val="left"/>
      <w:pPr>
        <w:ind w:left="1882" w:hanging="341"/>
      </w:pPr>
      <w:rPr>
        <w:rFonts w:hint="default"/>
        <w:lang w:val="en-US" w:eastAsia="en-US" w:bidi="ar-SA"/>
      </w:rPr>
    </w:lvl>
    <w:lvl w:ilvl="2">
      <w:numFmt w:val="bullet"/>
      <w:lvlText w:val="•"/>
      <w:lvlJc w:val="left"/>
      <w:pPr>
        <w:ind w:left="3024" w:hanging="341"/>
      </w:pPr>
      <w:rPr>
        <w:rFonts w:hint="default"/>
        <w:lang w:val="en-US" w:eastAsia="en-US" w:bidi="ar-SA"/>
      </w:rPr>
    </w:lvl>
    <w:lvl w:ilvl="3">
      <w:numFmt w:val="bullet"/>
      <w:lvlText w:val="•"/>
      <w:lvlJc w:val="left"/>
      <w:pPr>
        <w:ind w:left="4166" w:hanging="341"/>
      </w:pPr>
      <w:rPr>
        <w:rFonts w:hint="default"/>
        <w:lang w:val="en-US" w:eastAsia="en-US" w:bidi="ar-SA"/>
      </w:rPr>
    </w:lvl>
    <w:lvl w:ilvl="4">
      <w:numFmt w:val="bullet"/>
      <w:lvlText w:val="•"/>
      <w:lvlJc w:val="left"/>
      <w:pPr>
        <w:ind w:left="5308" w:hanging="341"/>
      </w:pPr>
      <w:rPr>
        <w:rFonts w:hint="default"/>
        <w:lang w:val="en-US" w:eastAsia="en-US" w:bidi="ar-SA"/>
      </w:rPr>
    </w:lvl>
    <w:lvl w:ilvl="5">
      <w:numFmt w:val="bullet"/>
      <w:lvlText w:val="•"/>
      <w:lvlJc w:val="left"/>
      <w:pPr>
        <w:ind w:left="6450" w:hanging="341"/>
      </w:pPr>
      <w:rPr>
        <w:rFonts w:hint="default"/>
        <w:lang w:val="en-US" w:eastAsia="en-US" w:bidi="ar-SA"/>
      </w:rPr>
    </w:lvl>
    <w:lvl w:ilvl="6">
      <w:numFmt w:val="bullet"/>
      <w:lvlText w:val="•"/>
      <w:lvlJc w:val="left"/>
      <w:pPr>
        <w:ind w:left="7592" w:hanging="341"/>
      </w:pPr>
      <w:rPr>
        <w:rFonts w:hint="default"/>
        <w:lang w:val="en-US" w:eastAsia="en-US" w:bidi="ar-SA"/>
      </w:rPr>
    </w:lvl>
    <w:lvl w:ilvl="7">
      <w:numFmt w:val="bullet"/>
      <w:lvlText w:val="•"/>
      <w:lvlJc w:val="left"/>
      <w:pPr>
        <w:ind w:left="8734" w:hanging="341"/>
      </w:pPr>
      <w:rPr>
        <w:rFonts w:hint="default"/>
        <w:lang w:val="en-US" w:eastAsia="en-US" w:bidi="ar-SA"/>
      </w:rPr>
    </w:lvl>
    <w:lvl w:ilvl="8">
      <w:numFmt w:val="bullet"/>
      <w:lvlText w:val="•"/>
      <w:lvlJc w:val="left"/>
      <w:pPr>
        <w:ind w:left="9876" w:hanging="341"/>
      </w:pPr>
      <w:rPr>
        <w:rFonts w:hint="default"/>
        <w:lang w:val="en-US" w:eastAsia="en-US" w:bidi="ar-SA"/>
      </w:rPr>
    </w:lvl>
  </w:abstractNum>
  <w:abstractNum w:abstractNumId="44">
    <w:nsid w:val="03D62ECE"/>
    <w:multiLevelType w:val="multilevel"/>
    <w:tmpl w:val="03D62ECE"/>
    <w:lvl w:ilvl="0">
      <w:start w:val="1"/>
      <w:numFmt w:val="upperRoman"/>
      <w:lvlText w:val="%1."/>
      <w:lvlJc w:val="left"/>
      <w:pPr>
        <w:ind w:left="551" w:hanging="183"/>
        <w:jc w:val="righ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start w:val="1"/>
      <w:numFmt w:val="decimal"/>
      <w:lvlText w:val="%2."/>
      <w:lvlJc w:val="left"/>
      <w:pPr>
        <w:ind w:left="82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380" w:hanging="360"/>
      </w:pPr>
      <w:rPr>
        <w:rFonts w:hint="default"/>
        <w:lang w:val="en-US" w:eastAsia="en-US" w:bidi="ar-SA"/>
      </w:rPr>
    </w:lvl>
    <w:lvl w:ilvl="8">
      <w:numFmt w:val="bullet"/>
      <w:lvlText w:val="•"/>
      <w:lvlJc w:val="left"/>
      <w:pPr>
        <w:ind w:left="9640" w:hanging="360"/>
      </w:pPr>
      <w:rPr>
        <w:rFonts w:hint="default"/>
        <w:lang w:val="en-US" w:eastAsia="en-US" w:bidi="ar-SA"/>
      </w:rPr>
    </w:lvl>
  </w:abstractNum>
  <w:abstractNum w:abstractNumId="45">
    <w:nsid w:val="0709FD3E"/>
    <w:multiLevelType w:val="multilevel"/>
    <w:tmpl w:val="0709FD3E"/>
    <w:lvl w:ilvl="0">
      <w:start w:val="2"/>
      <w:numFmt w:val="lowerLetter"/>
      <w:lvlText w:val="%1)"/>
      <w:lvlJc w:val="left"/>
      <w:pPr>
        <w:ind w:left="1283" w:hanging="193"/>
        <w:jc w:val="left"/>
      </w:pPr>
      <w:rPr>
        <w:rFonts w:ascii="Arial" w:eastAsia="Arial" w:hAnsi="Arial" w:cs="Arial" w:hint="default"/>
        <w:b w:val="0"/>
        <w:bCs w:val="0"/>
        <w:i/>
        <w:iCs/>
        <w:spacing w:val="0"/>
        <w:w w:val="81"/>
        <w:sz w:val="20"/>
        <w:szCs w:val="20"/>
        <w:lang w:val="en-US" w:eastAsia="en-US" w:bidi="ar-SA"/>
      </w:rPr>
    </w:lvl>
    <w:lvl w:ilvl="1">
      <w:start w:val="1"/>
      <w:numFmt w:val="lowerRoman"/>
      <w:lvlText w:val="%2)"/>
      <w:lvlJc w:val="left"/>
      <w:pPr>
        <w:ind w:left="1390" w:hanging="299"/>
        <w:jc w:val="left"/>
      </w:pPr>
      <w:rPr>
        <w:rFonts w:ascii="Arial" w:eastAsia="Arial" w:hAnsi="Arial" w:cs="Arial" w:hint="default"/>
        <w:b w:val="0"/>
        <w:bCs w:val="0"/>
        <w:i/>
        <w:iCs/>
        <w:spacing w:val="0"/>
        <w:w w:val="81"/>
        <w:sz w:val="20"/>
        <w:szCs w:val="20"/>
        <w:lang w:val="en-US" w:eastAsia="en-US" w:bidi="ar-SA"/>
      </w:rPr>
    </w:lvl>
    <w:lvl w:ilvl="2">
      <w:numFmt w:val="bullet"/>
      <w:lvlText w:val="•"/>
      <w:lvlJc w:val="left"/>
      <w:pPr>
        <w:ind w:left="2595" w:hanging="299"/>
      </w:pPr>
      <w:rPr>
        <w:rFonts w:hint="default"/>
        <w:lang w:val="en-US" w:eastAsia="en-US" w:bidi="ar-SA"/>
      </w:rPr>
    </w:lvl>
    <w:lvl w:ilvl="3">
      <w:numFmt w:val="bullet"/>
      <w:lvlText w:val="•"/>
      <w:lvlJc w:val="left"/>
      <w:pPr>
        <w:ind w:left="3791" w:hanging="299"/>
      </w:pPr>
      <w:rPr>
        <w:rFonts w:hint="default"/>
        <w:lang w:val="en-US" w:eastAsia="en-US" w:bidi="ar-SA"/>
      </w:rPr>
    </w:lvl>
    <w:lvl w:ilvl="4">
      <w:numFmt w:val="bullet"/>
      <w:lvlText w:val="•"/>
      <w:lvlJc w:val="left"/>
      <w:pPr>
        <w:ind w:left="4986" w:hanging="299"/>
      </w:pPr>
      <w:rPr>
        <w:rFonts w:hint="default"/>
        <w:lang w:val="en-US" w:eastAsia="en-US" w:bidi="ar-SA"/>
      </w:rPr>
    </w:lvl>
    <w:lvl w:ilvl="5">
      <w:numFmt w:val="bullet"/>
      <w:lvlText w:val="•"/>
      <w:lvlJc w:val="left"/>
      <w:pPr>
        <w:ind w:left="6182" w:hanging="299"/>
      </w:pPr>
      <w:rPr>
        <w:rFonts w:hint="default"/>
        <w:lang w:val="en-US" w:eastAsia="en-US" w:bidi="ar-SA"/>
      </w:rPr>
    </w:lvl>
    <w:lvl w:ilvl="6">
      <w:numFmt w:val="bullet"/>
      <w:lvlText w:val="•"/>
      <w:lvlJc w:val="left"/>
      <w:pPr>
        <w:ind w:left="7377" w:hanging="299"/>
      </w:pPr>
      <w:rPr>
        <w:rFonts w:hint="default"/>
        <w:lang w:val="en-US" w:eastAsia="en-US" w:bidi="ar-SA"/>
      </w:rPr>
    </w:lvl>
    <w:lvl w:ilvl="7">
      <w:numFmt w:val="bullet"/>
      <w:lvlText w:val="•"/>
      <w:lvlJc w:val="left"/>
      <w:pPr>
        <w:ind w:left="8573" w:hanging="299"/>
      </w:pPr>
      <w:rPr>
        <w:rFonts w:hint="default"/>
        <w:lang w:val="en-US" w:eastAsia="en-US" w:bidi="ar-SA"/>
      </w:rPr>
    </w:lvl>
    <w:lvl w:ilvl="8">
      <w:numFmt w:val="bullet"/>
      <w:lvlText w:val="•"/>
      <w:lvlJc w:val="left"/>
      <w:pPr>
        <w:ind w:left="9768" w:hanging="299"/>
      </w:pPr>
      <w:rPr>
        <w:rFonts w:hint="default"/>
        <w:lang w:val="en-US" w:eastAsia="en-US" w:bidi="ar-SA"/>
      </w:rPr>
    </w:lvl>
  </w:abstractNum>
  <w:abstractNum w:abstractNumId="46">
    <w:nsid w:val="0CEF100B"/>
    <w:multiLevelType w:val="multilevel"/>
    <w:tmpl w:val="0CEF100B"/>
    <w:lvl w:ilvl="0">
      <w:start w:val="1"/>
      <w:numFmt w:val="lowerLetter"/>
      <w:lvlText w:val="%1)"/>
      <w:lvlJc w:val="left"/>
      <w:pPr>
        <w:ind w:left="1485" w:hanging="395"/>
        <w:jc w:val="left"/>
      </w:pPr>
      <w:rPr>
        <w:rFonts w:ascii="Times New Roman" w:eastAsia="Times New Roman" w:hAnsi="Times New Roman" w:cs="Times New Roman" w:hint="default"/>
        <w:b w:val="0"/>
        <w:bCs w:val="0"/>
        <w:i/>
        <w:iCs/>
        <w:spacing w:val="-9"/>
        <w:w w:val="99"/>
        <w:sz w:val="20"/>
        <w:szCs w:val="20"/>
        <w:lang w:val="en-US" w:eastAsia="en-US" w:bidi="ar-SA"/>
      </w:rPr>
    </w:lvl>
    <w:lvl w:ilvl="1">
      <w:numFmt w:val="bullet"/>
      <w:lvlText w:val="•"/>
      <w:lvlJc w:val="left"/>
      <w:pPr>
        <w:ind w:left="2548" w:hanging="395"/>
      </w:pPr>
      <w:rPr>
        <w:rFonts w:hint="default"/>
        <w:lang w:val="en-US" w:eastAsia="en-US" w:bidi="ar-SA"/>
      </w:rPr>
    </w:lvl>
    <w:lvl w:ilvl="2">
      <w:numFmt w:val="bullet"/>
      <w:lvlText w:val="•"/>
      <w:lvlJc w:val="left"/>
      <w:pPr>
        <w:ind w:left="3616" w:hanging="395"/>
      </w:pPr>
      <w:rPr>
        <w:rFonts w:hint="default"/>
        <w:lang w:val="en-US" w:eastAsia="en-US" w:bidi="ar-SA"/>
      </w:rPr>
    </w:lvl>
    <w:lvl w:ilvl="3">
      <w:numFmt w:val="bullet"/>
      <w:lvlText w:val="•"/>
      <w:lvlJc w:val="left"/>
      <w:pPr>
        <w:ind w:left="4684" w:hanging="395"/>
      </w:pPr>
      <w:rPr>
        <w:rFonts w:hint="default"/>
        <w:lang w:val="en-US" w:eastAsia="en-US" w:bidi="ar-SA"/>
      </w:rPr>
    </w:lvl>
    <w:lvl w:ilvl="4">
      <w:numFmt w:val="bullet"/>
      <w:lvlText w:val="•"/>
      <w:lvlJc w:val="left"/>
      <w:pPr>
        <w:ind w:left="5752" w:hanging="395"/>
      </w:pPr>
      <w:rPr>
        <w:rFonts w:hint="default"/>
        <w:lang w:val="en-US" w:eastAsia="en-US" w:bidi="ar-SA"/>
      </w:rPr>
    </w:lvl>
    <w:lvl w:ilvl="5">
      <w:numFmt w:val="bullet"/>
      <w:lvlText w:val="•"/>
      <w:lvlJc w:val="left"/>
      <w:pPr>
        <w:ind w:left="6820" w:hanging="395"/>
      </w:pPr>
      <w:rPr>
        <w:rFonts w:hint="default"/>
        <w:lang w:val="en-US" w:eastAsia="en-US" w:bidi="ar-SA"/>
      </w:rPr>
    </w:lvl>
    <w:lvl w:ilvl="6">
      <w:numFmt w:val="bullet"/>
      <w:lvlText w:val="•"/>
      <w:lvlJc w:val="left"/>
      <w:pPr>
        <w:ind w:left="7888" w:hanging="395"/>
      </w:pPr>
      <w:rPr>
        <w:rFonts w:hint="default"/>
        <w:lang w:val="en-US" w:eastAsia="en-US" w:bidi="ar-SA"/>
      </w:rPr>
    </w:lvl>
    <w:lvl w:ilvl="7">
      <w:numFmt w:val="bullet"/>
      <w:lvlText w:val="•"/>
      <w:lvlJc w:val="left"/>
      <w:pPr>
        <w:ind w:left="8956" w:hanging="395"/>
      </w:pPr>
      <w:rPr>
        <w:rFonts w:hint="default"/>
        <w:lang w:val="en-US" w:eastAsia="en-US" w:bidi="ar-SA"/>
      </w:rPr>
    </w:lvl>
    <w:lvl w:ilvl="8">
      <w:numFmt w:val="bullet"/>
      <w:lvlText w:val="•"/>
      <w:lvlJc w:val="left"/>
      <w:pPr>
        <w:ind w:left="10024" w:hanging="395"/>
      </w:pPr>
      <w:rPr>
        <w:rFonts w:hint="default"/>
        <w:lang w:val="en-US" w:eastAsia="en-US" w:bidi="ar-SA"/>
      </w:rPr>
    </w:lvl>
  </w:abstractNum>
  <w:abstractNum w:abstractNumId="47">
    <w:nsid w:val="0E640482"/>
    <w:multiLevelType w:val="multilevel"/>
    <w:tmpl w:val="0E640482"/>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48">
    <w:nsid w:val="0F9F9CCA"/>
    <w:multiLevelType w:val="multilevel"/>
    <w:tmpl w:val="0F9F9CCA"/>
    <w:lvl w:ilvl="0">
      <w:start w:val="1"/>
      <w:numFmt w:val="decimal"/>
      <w:lvlText w:val="%1."/>
      <w:lvlJc w:val="left"/>
      <w:pPr>
        <w:ind w:left="913" w:hanging="183"/>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731" w:hanging="721"/>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168" w:hanging="721"/>
      </w:pPr>
      <w:rPr>
        <w:rFonts w:hint="default"/>
        <w:lang w:val="en-US" w:eastAsia="en-US" w:bidi="ar-SA"/>
      </w:rPr>
    </w:lvl>
    <w:lvl w:ilvl="3">
      <w:numFmt w:val="bullet"/>
      <w:lvlText w:val="•"/>
      <w:lvlJc w:val="left"/>
      <w:pPr>
        <w:ind w:left="3417" w:hanging="721"/>
      </w:pPr>
      <w:rPr>
        <w:rFonts w:hint="default"/>
        <w:lang w:val="en-US" w:eastAsia="en-US" w:bidi="ar-SA"/>
      </w:rPr>
    </w:lvl>
    <w:lvl w:ilvl="4">
      <w:numFmt w:val="bullet"/>
      <w:lvlText w:val="•"/>
      <w:lvlJc w:val="left"/>
      <w:pPr>
        <w:ind w:left="4666" w:hanging="721"/>
      </w:pPr>
      <w:rPr>
        <w:rFonts w:hint="default"/>
        <w:lang w:val="en-US" w:eastAsia="en-US" w:bidi="ar-SA"/>
      </w:rPr>
    </w:lvl>
    <w:lvl w:ilvl="5">
      <w:numFmt w:val="bullet"/>
      <w:lvlText w:val="•"/>
      <w:lvlJc w:val="left"/>
      <w:pPr>
        <w:ind w:left="5915" w:hanging="721"/>
      </w:pPr>
      <w:rPr>
        <w:rFonts w:hint="default"/>
        <w:lang w:val="en-US" w:eastAsia="en-US" w:bidi="ar-SA"/>
      </w:rPr>
    </w:lvl>
    <w:lvl w:ilvl="6">
      <w:numFmt w:val="bullet"/>
      <w:lvlText w:val="•"/>
      <w:lvlJc w:val="left"/>
      <w:pPr>
        <w:ind w:left="7164" w:hanging="721"/>
      </w:pPr>
      <w:rPr>
        <w:rFonts w:hint="default"/>
        <w:lang w:val="en-US" w:eastAsia="en-US" w:bidi="ar-SA"/>
      </w:rPr>
    </w:lvl>
    <w:lvl w:ilvl="7">
      <w:numFmt w:val="bullet"/>
      <w:lvlText w:val="•"/>
      <w:lvlJc w:val="left"/>
      <w:pPr>
        <w:ind w:left="8413" w:hanging="721"/>
      </w:pPr>
      <w:rPr>
        <w:rFonts w:hint="default"/>
        <w:lang w:val="en-US" w:eastAsia="en-US" w:bidi="ar-SA"/>
      </w:rPr>
    </w:lvl>
    <w:lvl w:ilvl="8">
      <w:numFmt w:val="bullet"/>
      <w:lvlText w:val="•"/>
      <w:lvlJc w:val="left"/>
      <w:pPr>
        <w:ind w:left="9662" w:hanging="721"/>
      </w:pPr>
      <w:rPr>
        <w:rFonts w:hint="default"/>
        <w:lang w:val="en-US" w:eastAsia="en-US" w:bidi="ar-SA"/>
      </w:rPr>
    </w:lvl>
  </w:abstractNum>
  <w:abstractNum w:abstractNumId="49">
    <w:nsid w:val="12EADF99"/>
    <w:multiLevelType w:val="multilevel"/>
    <w:tmpl w:val="12EADF99"/>
    <w:lvl w:ilvl="0">
      <w:start w:val="1"/>
      <w:numFmt w:val="decimal"/>
      <w:lvlText w:val="%1."/>
      <w:lvlJc w:val="left"/>
      <w:pPr>
        <w:ind w:left="731" w:hanging="95"/>
        <w:jc w:val="left"/>
      </w:pPr>
      <w:rPr>
        <w:rFonts w:hint="default"/>
        <w:spacing w:val="-43"/>
        <w:w w:val="64"/>
        <w:lang w:val="en-US" w:eastAsia="en-US" w:bidi="ar-SA"/>
      </w:rPr>
    </w:lvl>
    <w:lvl w:ilvl="1">
      <w:start w:val="1"/>
      <w:numFmt w:val="lowerLetter"/>
      <w:lvlText w:val="%2)"/>
      <w:lvlJc w:val="left"/>
      <w:pPr>
        <w:ind w:left="731" w:hanging="266"/>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2">
      <w:numFmt w:val="bullet"/>
      <w:lvlText w:val="•"/>
      <w:lvlJc w:val="left"/>
      <w:pPr>
        <w:ind w:left="3024" w:hanging="266"/>
      </w:pPr>
      <w:rPr>
        <w:rFonts w:hint="default"/>
        <w:lang w:val="en-US" w:eastAsia="en-US" w:bidi="ar-SA"/>
      </w:rPr>
    </w:lvl>
    <w:lvl w:ilvl="3">
      <w:numFmt w:val="bullet"/>
      <w:lvlText w:val="•"/>
      <w:lvlJc w:val="left"/>
      <w:pPr>
        <w:ind w:left="4166" w:hanging="266"/>
      </w:pPr>
      <w:rPr>
        <w:rFonts w:hint="default"/>
        <w:lang w:val="en-US" w:eastAsia="en-US" w:bidi="ar-SA"/>
      </w:rPr>
    </w:lvl>
    <w:lvl w:ilvl="4">
      <w:numFmt w:val="bullet"/>
      <w:lvlText w:val="•"/>
      <w:lvlJc w:val="left"/>
      <w:pPr>
        <w:ind w:left="5308" w:hanging="266"/>
      </w:pPr>
      <w:rPr>
        <w:rFonts w:hint="default"/>
        <w:lang w:val="en-US" w:eastAsia="en-US" w:bidi="ar-SA"/>
      </w:rPr>
    </w:lvl>
    <w:lvl w:ilvl="5">
      <w:numFmt w:val="bullet"/>
      <w:lvlText w:val="•"/>
      <w:lvlJc w:val="left"/>
      <w:pPr>
        <w:ind w:left="6450" w:hanging="266"/>
      </w:pPr>
      <w:rPr>
        <w:rFonts w:hint="default"/>
        <w:lang w:val="en-US" w:eastAsia="en-US" w:bidi="ar-SA"/>
      </w:rPr>
    </w:lvl>
    <w:lvl w:ilvl="6">
      <w:numFmt w:val="bullet"/>
      <w:lvlText w:val="•"/>
      <w:lvlJc w:val="left"/>
      <w:pPr>
        <w:ind w:left="7592" w:hanging="266"/>
      </w:pPr>
      <w:rPr>
        <w:rFonts w:hint="default"/>
        <w:lang w:val="en-US" w:eastAsia="en-US" w:bidi="ar-SA"/>
      </w:rPr>
    </w:lvl>
    <w:lvl w:ilvl="7">
      <w:numFmt w:val="bullet"/>
      <w:lvlText w:val="•"/>
      <w:lvlJc w:val="left"/>
      <w:pPr>
        <w:ind w:left="8734" w:hanging="266"/>
      </w:pPr>
      <w:rPr>
        <w:rFonts w:hint="default"/>
        <w:lang w:val="en-US" w:eastAsia="en-US" w:bidi="ar-SA"/>
      </w:rPr>
    </w:lvl>
    <w:lvl w:ilvl="8">
      <w:numFmt w:val="bullet"/>
      <w:lvlText w:val="•"/>
      <w:lvlJc w:val="left"/>
      <w:pPr>
        <w:ind w:left="9876" w:hanging="266"/>
      </w:pPr>
      <w:rPr>
        <w:rFonts w:hint="default"/>
        <w:lang w:val="en-US" w:eastAsia="en-US" w:bidi="ar-SA"/>
      </w:rPr>
    </w:lvl>
  </w:abstractNum>
  <w:abstractNum w:abstractNumId="50">
    <w:nsid w:val="18F74015"/>
    <w:multiLevelType w:val="multilevel"/>
    <w:tmpl w:val="18F74015"/>
    <w:lvl w:ilvl="0">
      <w:start w:val="1"/>
      <w:numFmt w:val="decimal"/>
      <w:lvlText w:val="%1."/>
      <w:lvlJc w:val="left"/>
      <w:pPr>
        <w:ind w:left="1091"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328" w:hanging="360"/>
      </w:pPr>
      <w:rPr>
        <w:rFonts w:hint="default"/>
        <w:lang w:val="en-US" w:eastAsia="en-US" w:bidi="ar-SA"/>
      </w:rPr>
    </w:lvl>
    <w:lvl w:ilvl="3">
      <w:numFmt w:val="bullet"/>
      <w:lvlText w:val="•"/>
      <w:lvlJc w:val="left"/>
      <w:pPr>
        <w:ind w:left="3557"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6015" w:hanging="360"/>
      </w:pPr>
      <w:rPr>
        <w:rFonts w:hint="default"/>
        <w:lang w:val="en-US" w:eastAsia="en-US" w:bidi="ar-SA"/>
      </w:rPr>
    </w:lvl>
    <w:lvl w:ilvl="6">
      <w:numFmt w:val="bullet"/>
      <w:lvlText w:val="•"/>
      <w:lvlJc w:val="left"/>
      <w:pPr>
        <w:ind w:left="7244"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702" w:hanging="360"/>
      </w:pPr>
      <w:rPr>
        <w:rFonts w:hint="default"/>
        <w:lang w:val="en-US" w:eastAsia="en-US" w:bidi="ar-SA"/>
      </w:rPr>
    </w:lvl>
  </w:abstractNum>
  <w:abstractNum w:abstractNumId="51">
    <w:nsid w:val="1ACDE60F"/>
    <w:multiLevelType w:val="multilevel"/>
    <w:tmpl w:val="1ACDE60F"/>
    <w:lvl w:ilvl="0">
      <w:start w:val="1"/>
      <w:numFmt w:val="decimal"/>
      <w:lvlText w:val="%1."/>
      <w:lvlJc w:val="left"/>
      <w:pPr>
        <w:ind w:left="731" w:hanging="192"/>
        <w:jc w:val="left"/>
      </w:pPr>
      <w:rPr>
        <w:rFonts w:hint="default"/>
        <w:spacing w:val="0"/>
        <w:w w:val="81"/>
        <w:lang w:val="en-US" w:eastAsia="en-US" w:bidi="ar-SA"/>
      </w:rPr>
    </w:lvl>
    <w:lvl w:ilvl="1">
      <w:numFmt w:val="bullet"/>
      <w:lvlText w:val="•"/>
      <w:lvlJc w:val="left"/>
      <w:pPr>
        <w:ind w:left="1882" w:hanging="192"/>
      </w:pPr>
      <w:rPr>
        <w:rFonts w:hint="default"/>
        <w:lang w:val="en-US" w:eastAsia="en-US" w:bidi="ar-SA"/>
      </w:rPr>
    </w:lvl>
    <w:lvl w:ilvl="2">
      <w:numFmt w:val="bullet"/>
      <w:lvlText w:val="•"/>
      <w:lvlJc w:val="left"/>
      <w:pPr>
        <w:ind w:left="3024" w:hanging="192"/>
      </w:pPr>
      <w:rPr>
        <w:rFonts w:hint="default"/>
        <w:lang w:val="en-US" w:eastAsia="en-US" w:bidi="ar-SA"/>
      </w:rPr>
    </w:lvl>
    <w:lvl w:ilvl="3">
      <w:numFmt w:val="bullet"/>
      <w:lvlText w:val="•"/>
      <w:lvlJc w:val="left"/>
      <w:pPr>
        <w:ind w:left="4166" w:hanging="192"/>
      </w:pPr>
      <w:rPr>
        <w:rFonts w:hint="default"/>
        <w:lang w:val="en-US" w:eastAsia="en-US" w:bidi="ar-SA"/>
      </w:rPr>
    </w:lvl>
    <w:lvl w:ilvl="4">
      <w:numFmt w:val="bullet"/>
      <w:lvlText w:val="•"/>
      <w:lvlJc w:val="left"/>
      <w:pPr>
        <w:ind w:left="5308" w:hanging="192"/>
      </w:pPr>
      <w:rPr>
        <w:rFonts w:hint="default"/>
        <w:lang w:val="en-US" w:eastAsia="en-US" w:bidi="ar-SA"/>
      </w:rPr>
    </w:lvl>
    <w:lvl w:ilvl="5">
      <w:numFmt w:val="bullet"/>
      <w:lvlText w:val="•"/>
      <w:lvlJc w:val="left"/>
      <w:pPr>
        <w:ind w:left="6450" w:hanging="192"/>
      </w:pPr>
      <w:rPr>
        <w:rFonts w:hint="default"/>
        <w:lang w:val="en-US" w:eastAsia="en-US" w:bidi="ar-SA"/>
      </w:rPr>
    </w:lvl>
    <w:lvl w:ilvl="6">
      <w:numFmt w:val="bullet"/>
      <w:lvlText w:val="•"/>
      <w:lvlJc w:val="left"/>
      <w:pPr>
        <w:ind w:left="7592" w:hanging="192"/>
      </w:pPr>
      <w:rPr>
        <w:rFonts w:hint="default"/>
        <w:lang w:val="en-US" w:eastAsia="en-US" w:bidi="ar-SA"/>
      </w:rPr>
    </w:lvl>
    <w:lvl w:ilvl="7">
      <w:numFmt w:val="bullet"/>
      <w:lvlText w:val="•"/>
      <w:lvlJc w:val="left"/>
      <w:pPr>
        <w:ind w:left="8734" w:hanging="192"/>
      </w:pPr>
      <w:rPr>
        <w:rFonts w:hint="default"/>
        <w:lang w:val="en-US" w:eastAsia="en-US" w:bidi="ar-SA"/>
      </w:rPr>
    </w:lvl>
    <w:lvl w:ilvl="8">
      <w:numFmt w:val="bullet"/>
      <w:lvlText w:val="•"/>
      <w:lvlJc w:val="left"/>
      <w:pPr>
        <w:ind w:left="9876" w:hanging="192"/>
      </w:pPr>
      <w:rPr>
        <w:rFonts w:hint="default"/>
        <w:lang w:val="en-US" w:eastAsia="en-US" w:bidi="ar-SA"/>
      </w:rPr>
    </w:lvl>
  </w:abstractNum>
  <w:abstractNum w:abstractNumId="52">
    <w:nsid w:val="1C257C7B"/>
    <w:multiLevelType w:val="multilevel"/>
    <w:tmpl w:val="1C257C7B"/>
    <w:lvl w:ilvl="0">
      <w:start w:val="1"/>
      <w:numFmt w:val="decimal"/>
      <w:lvlText w:val="%1."/>
      <w:lvlJc w:val="left"/>
      <w:pPr>
        <w:ind w:left="913" w:hanging="183"/>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2044" w:hanging="183"/>
      </w:pPr>
      <w:rPr>
        <w:rFonts w:hint="default"/>
        <w:lang w:val="en-US" w:eastAsia="en-US" w:bidi="ar-SA"/>
      </w:rPr>
    </w:lvl>
    <w:lvl w:ilvl="2">
      <w:numFmt w:val="bullet"/>
      <w:lvlText w:val="•"/>
      <w:lvlJc w:val="left"/>
      <w:pPr>
        <w:ind w:left="3168" w:hanging="183"/>
      </w:pPr>
      <w:rPr>
        <w:rFonts w:hint="default"/>
        <w:lang w:val="en-US" w:eastAsia="en-US" w:bidi="ar-SA"/>
      </w:rPr>
    </w:lvl>
    <w:lvl w:ilvl="3">
      <w:numFmt w:val="bullet"/>
      <w:lvlText w:val="•"/>
      <w:lvlJc w:val="left"/>
      <w:pPr>
        <w:ind w:left="4292" w:hanging="183"/>
      </w:pPr>
      <w:rPr>
        <w:rFonts w:hint="default"/>
        <w:lang w:val="en-US" w:eastAsia="en-US" w:bidi="ar-SA"/>
      </w:rPr>
    </w:lvl>
    <w:lvl w:ilvl="4">
      <w:numFmt w:val="bullet"/>
      <w:lvlText w:val="•"/>
      <w:lvlJc w:val="left"/>
      <w:pPr>
        <w:ind w:left="5416" w:hanging="183"/>
      </w:pPr>
      <w:rPr>
        <w:rFonts w:hint="default"/>
        <w:lang w:val="en-US" w:eastAsia="en-US" w:bidi="ar-SA"/>
      </w:rPr>
    </w:lvl>
    <w:lvl w:ilvl="5">
      <w:numFmt w:val="bullet"/>
      <w:lvlText w:val="•"/>
      <w:lvlJc w:val="left"/>
      <w:pPr>
        <w:ind w:left="6540" w:hanging="183"/>
      </w:pPr>
      <w:rPr>
        <w:rFonts w:hint="default"/>
        <w:lang w:val="en-US" w:eastAsia="en-US" w:bidi="ar-SA"/>
      </w:rPr>
    </w:lvl>
    <w:lvl w:ilvl="6">
      <w:numFmt w:val="bullet"/>
      <w:lvlText w:val="•"/>
      <w:lvlJc w:val="left"/>
      <w:pPr>
        <w:ind w:left="7664" w:hanging="183"/>
      </w:pPr>
      <w:rPr>
        <w:rFonts w:hint="default"/>
        <w:lang w:val="en-US" w:eastAsia="en-US" w:bidi="ar-SA"/>
      </w:rPr>
    </w:lvl>
    <w:lvl w:ilvl="7">
      <w:numFmt w:val="bullet"/>
      <w:lvlText w:val="•"/>
      <w:lvlJc w:val="left"/>
      <w:pPr>
        <w:ind w:left="8788" w:hanging="183"/>
      </w:pPr>
      <w:rPr>
        <w:rFonts w:hint="default"/>
        <w:lang w:val="en-US" w:eastAsia="en-US" w:bidi="ar-SA"/>
      </w:rPr>
    </w:lvl>
    <w:lvl w:ilvl="8">
      <w:numFmt w:val="bullet"/>
      <w:lvlText w:val="•"/>
      <w:lvlJc w:val="left"/>
      <w:pPr>
        <w:ind w:left="9912" w:hanging="183"/>
      </w:pPr>
      <w:rPr>
        <w:rFonts w:hint="default"/>
        <w:lang w:val="en-US" w:eastAsia="en-US" w:bidi="ar-SA"/>
      </w:rPr>
    </w:lvl>
  </w:abstractNum>
  <w:abstractNum w:abstractNumId="53">
    <w:nsid w:val="23E97754"/>
    <w:multiLevelType w:val="multilevel"/>
    <w:tmpl w:val="23E97754"/>
    <w:lvl w:ilvl="0">
      <w:start w:val="1"/>
      <w:numFmt w:val="decimal"/>
      <w:lvlText w:val="%1."/>
      <w:lvlJc w:val="left"/>
      <w:pPr>
        <w:ind w:left="731" w:hanging="721"/>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882" w:hanging="721"/>
      </w:pPr>
      <w:rPr>
        <w:rFonts w:hint="default"/>
        <w:lang w:val="en-US" w:eastAsia="en-US" w:bidi="ar-SA"/>
      </w:rPr>
    </w:lvl>
    <w:lvl w:ilvl="2">
      <w:numFmt w:val="bullet"/>
      <w:lvlText w:val="•"/>
      <w:lvlJc w:val="left"/>
      <w:pPr>
        <w:ind w:left="3024" w:hanging="721"/>
      </w:pPr>
      <w:rPr>
        <w:rFonts w:hint="default"/>
        <w:lang w:val="en-US" w:eastAsia="en-US" w:bidi="ar-SA"/>
      </w:rPr>
    </w:lvl>
    <w:lvl w:ilvl="3">
      <w:numFmt w:val="bullet"/>
      <w:lvlText w:val="•"/>
      <w:lvlJc w:val="left"/>
      <w:pPr>
        <w:ind w:left="4166" w:hanging="721"/>
      </w:pPr>
      <w:rPr>
        <w:rFonts w:hint="default"/>
        <w:lang w:val="en-US" w:eastAsia="en-US" w:bidi="ar-SA"/>
      </w:rPr>
    </w:lvl>
    <w:lvl w:ilvl="4">
      <w:numFmt w:val="bullet"/>
      <w:lvlText w:val="•"/>
      <w:lvlJc w:val="left"/>
      <w:pPr>
        <w:ind w:left="5308" w:hanging="721"/>
      </w:pPr>
      <w:rPr>
        <w:rFonts w:hint="default"/>
        <w:lang w:val="en-US" w:eastAsia="en-US" w:bidi="ar-SA"/>
      </w:rPr>
    </w:lvl>
    <w:lvl w:ilvl="5">
      <w:numFmt w:val="bullet"/>
      <w:lvlText w:val="•"/>
      <w:lvlJc w:val="left"/>
      <w:pPr>
        <w:ind w:left="6450" w:hanging="721"/>
      </w:pPr>
      <w:rPr>
        <w:rFonts w:hint="default"/>
        <w:lang w:val="en-US" w:eastAsia="en-US" w:bidi="ar-SA"/>
      </w:rPr>
    </w:lvl>
    <w:lvl w:ilvl="6">
      <w:numFmt w:val="bullet"/>
      <w:lvlText w:val="•"/>
      <w:lvlJc w:val="left"/>
      <w:pPr>
        <w:ind w:left="7592" w:hanging="721"/>
      </w:pPr>
      <w:rPr>
        <w:rFonts w:hint="default"/>
        <w:lang w:val="en-US" w:eastAsia="en-US" w:bidi="ar-SA"/>
      </w:rPr>
    </w:lvl>
    <w:lvl w:ilvl="7">
      <w:numFmt w:val="bullet"/>
      <w:lvlText w:val="•"/>
      <w:lvlJc w:val="left"/>
      <w:pPr>
        <w:ind w:left="8734" w:hanging="721"/>
      </w:pPr>
      <w:rPr>
        <w:rFonts w:hint="default"/>
        <w:lang w:val="en-US" w:eastAsia="en-US" w:bidi="ar-SA"/>
      </w:rPr>
    </w:lvl>
    <w:lvl w:ilvl="8">
      <w:numFmt w:val="bullet"/>
      <w:lvlText w:val="•"/>
      <w:lvlJc w:val="left"/>
      <w:pPr>
        <w:ind w:left="9876" w:hanging="721"/>
      </w:pPr>
      <w:rPr>
        <w:rFonts w:hint="default"/>
        <w:lang w:val="en-US" w:eastAsia="en-US" w:bidi="ar-SA"/>
      </w:rPr>
    </w:lvl>
  </w:abstractNum>
  <w:abstractNum w:abstractNumId="54">
    <w:nsid w:val="243FCF68"/>
    <w:multiLevelType w:val="multilevel"/>
    <w:tmpl w:val="243FCF68"/>
    <w:lvl w:ilvl="0">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1">
      <w:start w:val="1"/>
      <w:numFmt w:val="decimal"/>
      <w:lvlText w:val="%2."/>
      <w:lvlJc w:val="left"/>
      <w:pPr>
        <w:ind w:left="822" w:hanging="92"/>
        <w:jc w:val="left"/>
      </w:pPr>
      <w:rPr>
        <w:rFonts w:ascii="Microsoft Sans Serif" w:eastAsia="Microsoft Sans Serif" w:hAnsi="Microsoft Sans Serif" w:cs="Microsoft Sans Serif" w:hint="default"/>
        <w:b w:val="0"/>
        <w:bCs w:val="0"/>
        <w:i w:val="0"/>
        <w:iCs w:val="0"/>
        <w:spacing w:val="-20"/>
        <w:w w:val="62"/>
        <w:sz w:val="18"/>
        <w:szCs w:val="18"/>
        <w:lang w:val="en-US" w:eastAsia="en-US" w:bidi="ar-SA"/>
      </w:rPr>
    </w:lvl>
    <w:lvl w:ilvl="2">
      <w:numFmt w:val="bullet"/>
      <w:lvlText w:val="•"/>
      <w:lvlJc w:val="left"/>
      <w:pPr>
        <w:ind w:left="731" w:hanging="351"/>
      </w:pPr>
      <w:rPr>
        <w:rFonts w:ascii="Arial MT" w:eastAsia="Arial MT" w:hAnsi="Arial MT" w:cs="Arial MT" w:hint="default"/>
        <w:spacing w:val="0"/>
        <w:w w:val="78"/>
        <w:lang w:val="en-US" w:eastAsia="en-US" w:bidi="ar-SA"/>
      </w:rPr>
    </w:lvl>
    <w:lvl w:ilvl="3">
      <w:numFmt w:val="bullet"/>
      <w:lvlText w:val="•"/>
      <w:lvlJc w:val="left"/>
      <w:pPr>
        <w:ind w:left="3340" w:hanging="351"/>
      </w:pPr>
      <w:rPr>
        <w:rFonts w:hint="default"/>
        <w:lang w:val="en-US" w:eastAsia="en-US" w:bidi="ar-SA"/>
      </w:rPr>
    </w:lvl>
    <w:lvl w:ilvl="4">
      <w:numFmt w:val="bullet"/>
      <w:lvlText w:val="•"/>
      <w:lvlJc w:val="left"/>
      <w:pPr>
        <w:ind w:left="4600" w:hanging="351"/>
      </w:pPr>
      <w:rPr>
        <w:rFonts w:hint="default"/>
        <w:lang w:val="en-US" w:eastAsia="en-US" w:bidi="ar-SA"/>
      </w:rPr>
    </w:lvl>
    <w:lvl w:ilvl="5">
      <w:numFmt w:val="bullet"/>
      <w:lvlText w:val="•"/>
      <w:lvlJc w:val="left"/>
      <w:pPr>
        <w:ind w:left="5860" w:hanging="351"/>
      </w:pPr>
      <w:rPr>
        <w:rFonts w:hint="default"/>
        <w:lang w:val="en-US" w:eastAsia="en-US" w:bidi="ar-SA"/>
      </w:rPr>
    </w:lvl>
    <w:lvl w:ilvl="6">
      <w:numFmt w:val="bullet"/>
      <w:lvlText w:val="•"/>
      <w:lvlJc w:val="left"/>
      <w:pPr>
        <w:ind w:left="7120" w:hanging="351"/>
      </w:pPr>
      <w:rPr>
        <w:rFonts w:hint="default"/>
        <w:lang w:val="en-US" w:eastAsia="en-US" w:bidi="ar-SA"/>
      </w:rPr>
    </w:lvl>
    <w:lvl w:ilvl="7">
      <w:numFmt w:val="bullet"/>
      <w:lvlText w:val="•"/>
      <w:lvlJc w:val="left"/>
      <w:pPr>
        <w:ind w:left="8380" w:hanging="351"/>
      </w:pPr>
      <w:rPr>
        <w:rFonts w:hint="default"/>
        <w:lang w:val="en-US" w:eastAsia="en-US" w:bidi="ar-SA"/>
      </w:rPr>
    </w:lvl>
    <w:lvl w:ilvl="8">
      <w:numFmt w:val="bullet"/>
      <w:lvlText w:val="•"/>
      <w:lvlJc w:val="left"/>
      <w:pPr>
        <w:ind w:left="9640" w:hanging="351"/>
      </w:pPr>
      <w:rPr>
        <w:rFonts w:hint="default"/>
        <w:lang w:val="en-US" w:eastAsia="en-US" w:bidi="ar-SA"/>
      </w:rPr>
    </w:lvl>
  </w:abstractNum>
  <w:abstractNum w:abstractNumId="55">
    <w:nsid w:val="2470EC97"/>
    <w:multiLevelType w:val="multilevel"/>
    <w:tmpl w:val="2470EC97"/>
    <w:lvl w:ilvl="0">
      <w:start w:val="2"/>
      <w:numFmt w:val="decimal"/>
      <w:lvlText w:val="%1."/>
      <w:lvlJc w:val="left"/>
      <w:pPr>
        <w:ind w:left="46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380" w:hanging="360"/>
      </w:pPr>
      <w:rPr>
        <w:rFonts w:hint="default"/>
        <w:lang w:val="en-US" w:eastAsia="en-US" w:bidi="ar-SA"/>
      </w:rPr>
    </w:lvl>
    <w:lvl w:ilvl="8">
      <w:numFmt w:val="bullet"/>
      <w:lvlText w:val="•"/>
      <w:lvlJc w:val="left"/>
      <w:pPr>
        <w:ind w:left="9640" w:hanging="360"/>
      </w:pPr>
      <w:rPr>
        <w:rFonts w:hint="default"/>
        <w:lang w:val="en-US" w:eastAsia="en-US" w:bidi="ar-SA"/>
      </w:rPr>
    </w:lvl>
  </w:abstractNum>
  <w:abstractNum w:abstractNumId="56">
    <w:nsid w:val="25B654F3"/>
    <w:multiLevelType w:val="multilevel"/>
    <w:tmpl w:val="25B654F3"/>
    <w:lvl w:ilvl="0">
      <w:start w:val="1"/>
      <w:numFmt w:val="lowerLetter"/>
      <w:lvlText w:val="%1."/>
      <w:lvlJc w:val="left"/>
      <w:pPr>
        <w:ind w:left="642" w:hanging="183"/>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1792" w:hanging="183"/>
      </w:pPr>
      <w:rPr>
        <w:rFonts w:hint="default"/>
        <w:lang w:val="en-US" w:eastAsia="en-US" w:bidi="ar-SA"/>
      </w:rPr>
    </w:lvl>
    <w:lvl w:ilvl="2">
      <w:numFmt w:val="bullet"/>
      <w:lvlText w:val="•"/>
      <w:lvlJc w:val="left"/>
      <w:pPr>
        <w:ind w:left="2944" w:hanging="183"/>
      </w:pPr>
      <w:rPr>
        <w:rFonts w:hint="default"/>
        <w:lang w:val="en-US" w:eastAsia="en-US" w:bidi="ar-SA"/>
      </w:rPr>
    </w:lvl>
    <w:lvl w:ilvl="3">
      <w:numFmt w:val="bullet"/>
      <w:lvlText w:val="•"/>
      <w:lvlJc w:val="left"/>
      <w:pPr>
        <w:ind w:left="4096" w:hanging="183"/>
      </w:pPr>
      <w:rPr>
        <w:rFonts w:hint="default"/>
        <w:lang w:val="en-US" w:eastAsia="en-US" w:bidi="ar-SA"/>
      </w:rPr>
    </w:lvl>
    <w:lvl w:ilvl="4">
      <w:numFmt w:val="bullet"/>
      <w:lvlText w:val="•"/>
      <w:lvlJc w:val="left"/>
      <w:pPr>
        <w:ind w:left="5248" w:hanging="183"/>
      </w:pPr>
      <w:rPr>
        <w:rFonts w:hint="default"/>
        <w:lang w:val="en-US" w:eastAsia="en-US" w:bidi="ar-SA"/>
      </w:rPr>
    </w:lvl>
    <w:lvl w:ilvl="5">
      <w:numFmt w:val="bullet"/>
      <w:lvlText w:val="•"/>
      <w:lvlJc w:val="left"/>
      <w:pPr>
        <w:ind w:left="6400" w:hanging="183"/>
      </w:pPr>
      <w:rPr>
        <w:rFonts w:hint="default"/>
        <w:lang w:val="en-US" w:eastAsia="en-US" w:bidi="ar-SA"/>
      </w:rPr>
    </w:lvl>
    <w:lvl w:ilvl="6">
      <w:numFmt w:val="bullet"/>
      <w:lvlText w:val="•"/>
      <w:lvlJc w:val="left"/>
      <w:pPr>
        <w:ind w:left="7552" w:hanging="183"/>
      </w:pPr>
      <w:rPr>
        <w:rFonts w:hint="default"/>
        <w:lang w:val="en-US" w:eastAsia="en-US" w:bidi="ar-SA"/>
      </w:rPr>
    </w:lvl>
    <w:lvl w:ilvl="7">
      <w:numFmt w:val="bullet"/>
      <w:lvlText w:val="•"/>
      <w:lvlJc w:val="left"/>
      <w:pPr>
        <w:ind w:left="8704" w:hanging="183"/>
      </w:pPr>
      <w:rPr>
        <w:rFonts w:hint="default"/>
        <w:lang w:val="en-US" w:eastAsia="en-US" w:bidi="ar-SA"/>
      </w:rPr>
    </w:lvl>
    <w:lvl w:ilvl="8">
      <w:numFmt w:val="bullet"/>
      <w:lvlText w:val="•"/>
      <w:lvlJc w:val="left"/>
      <w:pPr>
        <w:ind w:left="9856" w:hanging="183"/>
      </w:pPr>
      <w:rPr>
        <w:rFonts w:hint="default"/>
        <w:lang w:val="en-US" w:eastAsia="en-US" w:bidi="ar-SA"/>
      </w:rPr>
    </w:lvl>
  </w:abstractNum>
  <w:abstractNum w:abstractNumId="57">
    <w:nsid w:val="2A8F537B"/>
    <w:multiLevelType w:val="multilevel"/>
    <w:tmpl w:val="2A8F537B"/>
    <w:lvl w:ilvl="0">
      <w:start w:val="1"/>
      <w:numFmt w:val="decimal"/>
      <w:lvlText w:val="%1."/>
      <w:lvlJc w:val="left"/>
      <w:pPr>
        <w:ind w:left="46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58">
    <w:nsid w:val="2F2D79CE"/>
    <w:multiLevelType w:val="multilevel"/>
    <w:tmpl w:val="2F2D79CE"/>
    <w:lvl w:ilvl="0">
      <w:numFmt w:val="bullet"/>
      <w:lvlText w:val="•"/>
      <w:lvlJc w:val="left"/>
      <w:pPr>
        <w:ind w:left="1451" w:hanging="351"/>
      </w:pPr>
      <w:rPr>
        <w:rFonts w:ascii="Arial MT" w:eastAsia="Arial MT" w:hAnsi="Arial MT" w:cs="Arial MT" w:hint="default"/>
        <w:spacing w:val="0"/>
        <w:w w:val="80"/>
        <w:lang w:val="en-US" w:eastAsia="en-US" w:bidi="ar-SA"/>
      </w:rPr>
    </w:lvl>
    <w:lvl w:ilvl="1">
      <w:numFmt w:val="bullet"/>
      <w:lvlText w:val="•"/>
      <w:lvlJc w:val="left"/>
      <w:pPr>
        <w:ind w:left="1542" w:hanging="348"/>
      </w:pPr>
      <w:rPr>
        <w:rFonts w:ascii="Arial MT" w:eastAsia="Arial MT" w:hAnsi="Arial MT" w:cs="Arial MT" w:hint="default"/>
        <w:b w:val="0"/>
        <w:bCs w:val="0"/>
        <w:i w:val="0"/>
        <w:iCs w:val="0"/>
        <w:spacing w:val="0"/>
        <w:w w:val="99"/>
        <w:sz w:val="20"/>
        <w:szCs w:val="20"/>
        <w:lang w:val="en-US" w:eastAsia="en-US" w:bidi="ar-SA"/>
      </w:rPr>
    </w:lvl>
    <w:lvl w:ilvl="2">
      <w:numFmt w:val="bullet"/>
      <w:lvlText w:val="•"/>
      <w:lvlJc w:val="left"/>
      <w:pPr>
        <w:ind w:left="2720" w:hanging="348"/>
      </w:pPr>
      <w:rPr>
        <w:rFonts w:hint="default"/>
        <w:lang w:val="en-US" w:eastAsia="en-US" w:bidi="ar-SA"/>
      </w:rPr>
    </w:lvl>
    <w:lvl w:ilvl="3">
      <w:numFmt w:val="bullet"/>
      <w:lvlText w:val="•"/>
      <w:lvlJc w:val="left"/>
      <w:pPr>
        <w:ind w:left="3900" w:hanging="348"/>
      </w:pPr>
      <w:rPr>
        <w:rFonts w:hint="default"/>
        <w:lang w:val="en-US" w:eastAsia="en-US" w:bidi="ar-SA"/>
      </w:rPr>
    </w:lvl>
    <w:lvl w:ilvl="4">
      <w:numFmt w:val="bullet"/>
      <w:lvlText w:val="•"/>
      <w:lvlJc w:val="left"/>
      <w:pPr>
        <w:ind w:left="5080" w:hanging="348"/>
      </w:pPr>
      <w:rPr>
        <w:rFonts w:hint="default"/>
        <w:lang w:val="en-US" w:eastAsia="en-US" w:bidi="ar-SA"/>
      </w:rPr>
    </w:lvl>
    <w:lvl w:ilvl="5">
      <w:numFmt w:val="bullet"/>
      <w:lvlText w:val="•"/>
      <w:lvlJc w:val="left"/>
      <w:pPr>
        <w:ind w:left="6260" w:hanging="348"/>
      </w:pPr>
      <w:rPr>
        <w:rFonts w:hint="default"/>
        <w:lang w:val="en-US" w:eastAsia="en-US" w:bidi="ar-SA"/>
      </w:rPr>
    </w:lvl>
    <w:lvl w:ilvl="6">
      <w:numFmt w:val="bullet"/>
      <w:lvlText w:val="•"/>
      <w:lvlJc w:val="left"/>
      <w:pPr>
        <w:ind w:left="7440" w:hanging="348"/>
      </w:pPr>
      <w:rPr>
        <w:rFonts w:hint="default"/>
        <w:lang w:val="en-US" w:eastAsia="en-US" w:bidi="ar-SA"/>
      </w:rPr>
    </w:lvl>
    <w:lvl w:ilvl="7">
      <w:numFmt w:val="bullet"/>
      <w:lvlText w:val="•"/>
      <w:lvlJc w:val="left"/>
      <w:pPr>
        <w:ind w:left="8620" w:hanging="348"/>
      </w:pPr>
      <w:rPr>
        <w:rFonts w:hint="default"/>
        <w:lang w:val="en-US" w:eastAsia="en-US" w:bidi="ar-SA"/>
      </w:rPr>
    </w:lvl>
    <w:lvl w:ilvl="8">
      <w:numFmt w:val="bullet"/>
      <w:lvlText w:val="•"/>
      <w:lvlJc w:val="left"/>
      <w:pPr>
        <w:ind w:left="9800" w:hanging="348"/>
      </w:pPr>
      <w:rPr>
        <w:rFonts w:hint="default"/>
        <w:lang w:val="en-US" w:eastAsia="en-US" w:bidi="ar-SA"/>
      </w:rPr>
    </w:lvl>
  </w:abstractNum>
  <w:abstractNum w:abstractNumId="59">
    <w:nsid w:val="30A0AC00"/>
    <w:multiLevelType w:val="multilevel"/>
    <w:tmpl w:val="30A0AC00"/>
    <w:lvl w:ilvl="0">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882" w:hanging="360"/>
      </w:pPr>
      <w:rPr>
        <w:rFonts w:hint="default"/>
        <w:lang w:val="en-US" w:eastAsia="en-US" w:bidi="ar-SA"/>
      </w:rPr>
    </w:lvl>
    <w:lvl w:ilvl="2">
      <w:numFmt w:val="bullet"/>
      <w:lvlText w:val="•"/>
      <w:lvlJc w:val="left"/>
      <w:pPr>
        <w:ind w:left="3024" w:hanging="360"/>
      </w:pPr>
      <w:rPr>
        <w:rFonts w:hint="default"/>
        <w:lang w:val="en-US" w:eastAsia="en-US" w:bidi="ar-SA"/>
      </w:rPr>
    </w:lvl>
    <w:lvl w:ilvl="3">
      <w:numFmt w:val="bullet"/>
      <w:lvlText w:val="•"/>
      <w:lvlJc w:val="left"/>
      <w:pPr>
        <w:ind w:left="4166" w:hanging="360"/>
      </w:pPr>
      <w:rPr>
        <w:rFonts w:hint="default"/>
        <w:lang w:val="en-US" w:eastAsia="en-US" w:bidi="ar-SA"/>
      </w:rPr>
    </w:lvl>
    <w:lvl w:ilvl="4">
      <w:numFmt w:val="bullet"/>
      <w:lvlText w:val="•"/>
      <w:lvlJc w:val="left"/>
      <w:pPr>
        <w:ind w:left="5308"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592" w:hanging="360"/>
      </w:pPr>
      <w:rPr>
        <w:rFonts w:hint="default"/>
        <w:lang w:val="en-US" w:eastAsia="en-US" w:bidi="ar-SA"/>
      </w:rPr>
    </w:lvl>
    <w:lvl w:ilvl="7">
      <w:numFmt w:val="bullet"/>
      <w:lvlText w:val="•"/>
      <w:lvlJc w:val="left"/>
      <w:pPr>
        <w:ind w:left="8734" w:hanging="360"/>
      </w:pPr>
      <w:rPr>
        <w:rFonts w:hint="default"/>
        <w:lang w:val="en-US" w:eastAsia="en-US" w:bidi="ar-SA"/>
      </w:rPr>
    </w:lvl>
    <w:lvl w:ilvl="8">
      <w:numFmt w:val="bullet"/>
      <w:lvlText w:val="•"/>
      <w:lvlJc w:val="left"/>
      <w:pPr>
        <w:ind w:left="9876" w:hanging="360"/>
      </w:pPr>
      <w:rPr>
        <w:rFonts w:hint="default"/>
        <w:lang w:val="en-US" w:eastAsia="en-US" w:bidi="ar-SA"/>
      </w:rPr>
    </w:lvl>
  </w:abstractNum>
  <w:abstractNum w:abstractNumId="60">
    <w:nsid w:val="30FC5B15"/>
    <w:multiLevelType w:val="multilevel"/>
    <w:tmpl w:val="30FC5B15"/>
    <w:lvl w:ilvl="0">
      <w:start w:val="1"/>
      <w:numFmt w:val="lowerRoman"/>
      <w:lvlText w:val="%1)"/>
      <w:lvlJc w:val="left"/>
      <w:pPr>
        <w:ind w:left="731" w:hanging="152"/>
        <w:jc w:val="left"/>
      </w:pPr>
      <w:rPr>
        <w:rFonts w:ascii="Microsoft Sans Serif" w:eastAsia="Microsoft Sans Serif" w:hAnsi="Microsoft Sans Serif" w:cs="Microsoft Sans Serif" w:hint="default"/>
        <w:b w:val="0"/>
        <w:bCs w:val="0"/>
        <w:i w:val="0"/>
        <w:iCs w:val="0"/>
        <w:spacing w:val="0"/>
        <w:w w:val="80"/>
        <w:sz w:val="20"/>
        <w:szCs w:val="20"/>
        <w:lang w:val="en-US" w:eastAsia="en-US" w:bidi="ar-SA"/>
      </w:rPr>
    </w:lvl>
    <w:lvl w:ilvl="1">
      <w:numFmt w:val="bullet"/>
      <w:lvlText w:val="•"/>
      <w:lvlJc w:val="left"/>
      <w:pPr>
        <w:ind w:left="1882" w:hanging="152"/>
      </w:pPr>
      <w:rPr>
        <w:rFonts w:hint="default"/>
        <w:lang w:val="en-US" w:eastAsia="en-US" w:bidi="ar-SA"/>
      </w:rPr>
    </w:lvl>
    <w:lvl w:ilvl="2">
      <w:numFmt w:val="bullet"/>
      <w:lvlText w:val="•"/>
      <w:lvlJc w:val="left"/>
      <w:pPr>
        <w:ind w:left="3024" w:hanging="152"/>
      </w:pPr>
      <w:rPr>
        <w:rFonts w:hint="default"/>
        <w:lang w:val="en-US" w:eastAsia="en-US" w:bidi="ar-SA"/>
      </w:rPr>
    </w:lvl>
    <w:lvl w:ilvl="3">
      <w:numFmt w:val="bullet"/>
      <w:lvlText w:val="•"/>
      <w:lvlJc w:val="left"/>
      <w:pPr>
        <w:ind w:left="4166" w:hanging="152"/>
      </w:pPr>
      <w:rPr>
        <w:rFonts w:hint="default"/>
        <w:lang w:val="en-US" w:eastAsia="en-US" w:bidi="ar-SA"/>
      </w:rPr>
    </w:lvl>
    <w:lvl w:ilvl="4">
      <w:numFmt w:val="bullet"/>
      <w:lvlText w:val="•"/>
      <w:lvlJc w:val="left"/>
      <w:pPr>
        <w:ind w:left="5308" w:hanging="152"/>
      </w:pPr>
      <w:rPr>
        <w:rFonts w:hint="default"/>
        <w:lang w:val="en-US" w:eastAsia="en-US" w:bidi="ar-SA"/>
      </w:rPr>
    </w:lvl>
    <w:lvl w:ilvl="5">
      <w:numFmt w:val="bullet"/>
      <w:lvlText w:val="•"/>
      <w:lvlJc w:val="left"/>
      <w:pPr>
        <w:ind w:left="6450" w:hanging="152"/>
      </w:pPr>
      <w:rPr>
        <w:rFonts w:hint="default"/>
        <w:lang w:val="en-US" w:eastAsia="en-US" w:bidi="ar-SA"/>
      </w:rPr>
    </w:lvl>
    <w:lvl w:ilvl="6">
      <w:numFmt w:val="bullet"/>
      <w:lvlText w:val="•"/>
      <w:lvlJc w:val="left"/>
      <w:pPr>
        <w:ind w:left="7592" w:hanging="152"/>
      </w:pPr>
      <w:rPr>
        <w:rFonts w:hint="default"/>
        <w:lang w:val="en-US" w:eastAsia="en-US" w:bidi="ar-SA"/>
      </w:rPr>
    </w:lvl>
    <w:lvl w:ilvl="7">
      <w:numFmt w:val="bullet"/>
      <w:lvlText w:val="•"/>
      <w:lvlJc w:val="left"/>
      <w:pPr>
        <w:ind w:left="8734" w:hanging="152"/>
      </w:pPr>
      <w:rPr>
        <w:rFonts w:hint="default"/>
        <w:lang w:val="en-US" w:eastAsia="en-US" w:bidi="ar-SA"/>
      </w:rPr>
    </w:lvl>
    <w:lvl w:ilvl="8">
      <w:numFmt w:val="bullet"/>
      <w:lvlText w:val="•"/>
      <w:lvlJc w:val="left"/>
      <w:pPr>
        <w:ind w:left="9876" w:hanging="152"/>
      </w:pPr>
      <w:rPr>
        <w:rFonts w:hint="default"/>
        <w:lang w:val="en-US" w:eastAsia="en-US" w:bidi="ar-SA"/>
      </w:rPr>
    </w:lvl>
  </w:abstractNum>
  <w:abstractNum w:abstractNumId="61">
    <w:nsid w:val="322D85CA"/>
    <w:multiLevelType w:val="multilevel"/>
    <w:tmpl w:val="322D85CA"/>
    <w:lvl w:ilvl="0">
      <w:start w:val="14"/>
      <w:numFmt w:val="decimal"/>
      <w:lvlText w:val="%1."/>
      <w:lvlJc w:val="left"/>
      <w:pPr>
        <w:ind w:left="731" w:hanging="277"/>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1882" w:hanging="277"/>
      </w:pPr>
      <w:rPr>
        <w:rFonts w:hint="default"/>
        <w:lang w:val="en-US" w:eastAsia="en-US" w:bidi="ar-SA"/>
      </w:rPr>
    </w:lvl>
    <w:lvl w:ilvl="2">
      <w:numFmt w:val="bullet"/>
      <w:lvlText w:val="•"/>
      <w:lvlJc w:val="left"/>
      <w:pPr>
        <w:ind w:left="3024" w:hanging="277"/>
      </w:pPr>
      <w:rPr>
        <w:rFonts w:hint="default"/>
        <w:lang w:val="en-US" w:eastAsia="en-US" w:bidi="ar-SA"/>
      </w:rPr>
    </w:lvl>
    <w:lvl w:ilvl="3">
      <w:numFmt w:val="bullet"/>
      <w:lvlText w:val="•"/>
      <w:lvlJc w:val="left"/>
      <w:pPr>
        <w:ind w:left="4166" w:hanging="277"/>
      </w:pPr>
      <w:rPr>
        <w:rFonts w:hint="default"/>
        <w:lang w:val="en-US" w:eastAsia="en-US" w:bidi="ar-SA"/>
      </w:rPr>
    </w:lvl>
    <w:lvl w:ilvl="4">
      <w:numFmt w:val="bullet"/>
      <w:lvlText w:val="•"/>
      <w:lvlJc w:val="left"/>
      <w:pPr>
        <w:ind w:left="5308" w:hanging="277"/>
      </w:pPr>
      <w:rPr>
        <w:rFonts w:hint="default"/>
        <w:lang w:val="en-US" w:eastAsia="en-US" w:bidi="ar-SA"/>
      </w:rPr>
    </w:lvl>
    <w:lvl w:ilvl="5">
      <w:numFmt w:val="bullet"/>
      <w:lvlText w:val="•"/>
      <w:lvlJc w:val="left"/>
      <w:pPr>
        <w:ind w:left="6450" w:hanging="277"/>
      </w:pPr>
      <w:rPr>
        <w:rFonts w:hint="default"/>
        <w:lang w:val="en-US" w:eastAsia="en-US" w:bidi="ar-SA"/>
      </w:rPr>
    </w:lvl>
    <w:lvl w:ilvl="6">
      <w:numFmt w:val="bullet"/>
      <w:lvlText w:val="•"/>
      <w:lvlJc w:val="left"/>
      <w:pPr>
        <w:ind w:left="7592" w:hanging="277"/>
      </w:pPr>
      <w:rPr>
        <w:rFonts w:hint="default"/>
        <w:lang w:val="en-US" w:eastAsia="en-US" w:bidi="ar-SA"/>
      </w:rPr>
    </w:lvl>
    <w:lvl w:ilvl="7">
      <w:numFmt w:val="bullet"/>
      <w:lvlText w:val="•"/>
      <w:lvlJc w:val="left"/>
      <w:pPr>
        <w:ind w:left="8734" w:hanging="277"/>
      </w:pPr>
      <w:rPr>
        <w:rFonts w:hint="default"/>
        <w:lang w:val="en-US" w:eastAsia="en-US" w:bidi="ar-SA"/>
      </w:rPr>
    </w:lvl>
    <w:lvl w:ilvl="8">
      <w:numFmt w:val="bullet"/>
      <w:lvlText w:val="•"/>
      <w:lvlJc w:val="left"/>
      <w:pPr>
        <w:ind w:left="9876" w:hanging="277"/>
      </w:pPr>
      <w:rPr>
        <w:rFonts w:hint="default"/>
        <w:lang w:val="en-US" w:eastAsia="en-US" w:bidi="ar-SA"/>
      </w:rPr>
    </w:lvl>
  </w:abstractNum>
  <w:abstractNum w:abstractNumId="62">
    <w:nsid w:val="32A7AF2D"/>
    <w:multiLevelType w:val="multilevel"/>
    <w:tmpl w:val="32A7AF2D"/>
    <w:lvl w:ilvl="0">
      <w:start w:val="1"/>
      <w:numFmt w:val="decimal"/>
      <w:lvlText w:val="%1."/>
      <w:lvlJc w:val="left"/>
      <w:pPr>
        <w:ind w:left="731" w:hanging="901"/>
        <w:jc w:val="left"/>
      </w:pPr>
      <w:rPr>
        <w:rFonts w:hint="default"/>
        <w:spacing w:val="0"/>
        <w:w w:val="81"/>
        <w:lang w:val="en-US" w:eastAsia="en-US" w:bidi="ar-SA"/>
      </w:rPr>
    </w:lvl>
    <w:lvl w:ilvl="1">
      <w:numFmt w:val="bullet"/>
      <w:lvlText w:val="•"/>
      <w:lvlJc w:val="left"/>
      <w:pPr>
        <w:ind w:left="1882" w:hanging="901"/>
      </w:pPr>
      <w:rPr>
        <w:rFonts w:hint="default"/>
        <w:lang w:val="en-US" w:eastAsia="en-US" w:bidi="ar-SA"/>
      </w:rPr>
    </w:lvl>
    <w:lvl w:ilvl="2">
      <w:numFmt w:val="bullet"/>
      <w:lvlText w:val="•"/>
      <w:lvlJc w:val="left"/>
      <w:pPr>
        <w:ind w:left="3024" w:hanging="901"/>
      </w:pPr>
      <w:rPr>
        <w:rFonts w:hint="default"/>
        <w:lang w:val="en-US" w:eastAsia="en-US" w:bidi="ar-SA"/>
      </w:rPr>
    </w:lvl>
    <w:lvl w:ilvl="3">
      <w:numFmt w:val="bullet"/>
      <w:lvlText w:val="•"/>
      <w:lvlJc w:val="left"/>
      <w:pPr>
        <w:ind w:left="4166" w:hanging="901"/>
      </w:pPr>
      <w:rPr>
        <w:rFonts w:hint="default"/>
        <w:lang w:val="en-US" w:eastAsia="en-US" w:bidi="ar-SA"/>
      </w:rPr>
    </w:lvl>
    <w:lvl w:ilvl="4">
      <w:numFmt w:val="bullet"/>
      <w:lvlText w:val="•"/>
      <w:lvlJc w:val="left"/>
      <w:pPr>
        <w:ind w:left="5308" w:hanging="901"/>
      </w:pPr>
      <w:rPr>
        <w:rFonts w:hint="default"/>
        <w:lang w:val="en-US" w:eastAsia="en-US" w:bidi="ar-SA"/>
      </w:rPr>
    </w:lvl>
    <w:lvl w:ilvl="5">
      <w:numFmt w:val="bullet"/>
      <w:lvlText w:val="•"/>
      <w:lvlJc w:val="left"/>
      <w:pPr>
        <w:ind w:left="6450" w:hanging="901"/>
      </w:pPr>
      <w:rPr>
        <w:rFonts w:hint="default"/>
        <w:lang w:val="en-US" w:eastAsia="en-US" w:bidi="ar-SA"/>
      </w:rPr>
    </w:lvl>
    <w:lvl w:ilvl="6">
      <w:numFmt w:val="bullet"/>
      <w:lvlText w:val="•"/>
      <w:lvlJc w:val="left"/>
      <w:pPr>
        <w:ind w:left="7592" w:hanging="901"/>
      </w:pPr>
      <w:rPr>
        <w:rFonts w:hint="default"/>
        <w:lang w:val="en-US" w:eastAsia="en-US" w:bidi="ar-SA"/>
      </w:rPr>
    </w:lvl>
    <w:lvl w:ilvl="7">
      <w:numFmt w:val="bullet"/>
      <w:lvlText w:val="•"/>
      <w:lvlJc w:val="left"/>
      <w:pPr>
        <w:ind w:left="8734" w:hanging="901"/>
      </w:pPr>
      <w:rPr>
        <w:rFonts w:hint="default"/>
        <w:lang w:val="en-US" w:eastAsia="en-US" w:bidi="ar-SA"/>
      </w:rPr>
    </w:lvl>
    <w:lvl w:ilvl="8">
      <w:numFmt w:val="bullet"/>
      <w:lvlText w:val="•"/>
      <w:lvlJc w:val="left"/>
      <w:pPr>
        <w:ind w:left="9876" w:hanging="901"/>
      </w:pPr>
      <w:rPr>
        <w:rFonts w:hint="default"/>
        <w:lang w:val="en-US" w:eastAsia="en-US" w:bidi="ar-SA"/>
      </w:rPr>
    </w:lvl>
  </w:abstractNum>
  <w:abstractNum w:abstractNumId="63">
    <w:nsid w:val="35E83B33"/>
    <w:multiLevelType w:val="multilevel"/>
    <w:tmpl w:val="35E83B33"/>
    <w:lvl w:ilvl="0">
      <w:start w:val="1"/>
      <w:numFmt w:val="decimal"/>
      <w:lvlText w:val="%1."/>
      <w:lvlJc w:val="left"/>
      <w:pPr>
        <w:ind w:left="731" w:hanging="781"/>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731" w:hanging="721"/>
      </w:pPr>
      <w:rPr>
        <w:rFonts w:ascii="Symbol" w:eastAsia="Symbol" w:hAnsi="Symbol" w:cs="Symbol" w:hint="default"/>
        <w:b w:val="0"/>
        <w:bCs w:val="0"/>
        <w:i w:val="0"/>
        <w:iCs w:val="0"/>
        <w:spacing w:val="0"/>
        <w:w w:val="76"/>
        <w:sz w:val="20"/>
        <w:szCs w:val="20"/>
        <w:lang w:val="en-US" w:eastAsia="en-US" w:bidi="ar-SA"/>
      </w:rPr>
    </w:lvl>
    <w:lvl w:ilvl="2">
      <w:numFmt w:val="bullet"/>
      <w:lvlText w:val="•"/>
      <w:lvlJc w:val="left"/>
      <w:pPr>
        <w:ind w:left="3024" w:hanging="721"/>
      </w:pPr>
      <w:rPr>
        <w:rFonts w:hint="default"/>
        <w:lang w:val="en-US" w:eastAsia="en-US" w:bidi="ar-SA"/>
      </w:rPr>
    </w:lvl>
    <w:lvl w:ilvl="3">
      <w:numFmt w:val="bullet"/>
      <w:lvlText w:val="•"/>
      <w:lvlJc w:val="left"/>
      <w:pPr>
        <w:ind w:left="4166" w:hanging="721"/>
      </w:pPr>
      <w:rPr>
        <w:rFonts w:hint="default"/>
        <w:lang w:val="en-US" w:eastAsia="en-US" w:bidi="ar-SA"/>
      </w:rPr>
    </w:lvl>
    <w:lvl w:ilvl="4">
      <w:numFmt w:val="bullet"/>
      <w:lvlText w:val="•"/>
      <w:lvlJc w:val="left"/>
      <w:pPr>
        <w:ind w:left="5308" w:hanging="721"/>
      </w:pPr>
      <w:rPr>
        <w:rFonts w:hint="default"/>
        <w:lang w:val="en-US" w:eastAsia="en-US" w:bidi="ar-SA"/>
      </w:rPr>
    </w:lvl>
    <w:lvl w:ilvl="5">
      <w:numFmt w:val="bullet"/>
      <w:lvlText w:val="•"/>
      <w:lvlJc w:val="left"/>
      <w:pPr>
        <w:ind w:left="6450" w:hanging="721"/>
      </w:pPr>
      <w:rPr>
        <w:rFonts w:hint="default"/>
        <w:lang w:val="en-US" w:eastAsia="en-US" w:bidi="ar-SA"/>
      </w:rPr>
    </w:lvl>
    <w:lvl w:ilvl="6">
      <w:numFmt w:val="bullet"/>
      <w:lvlText w:val="•"/>
      <w:lvlJc w:val="left"/>
      <w:pPr>
        <w:ind w:left="7592" w:hanging="721"/>
      </w:pPr>
      <w:rPr>
        <w:rFonts w:hint="default"/>
        <w:lang w:val="en-US" w:eastAsia="en-US" w:bidi="ar-SA"/>
      </w:rPr>
    </w:lvl>
    <w:lvl w:ilvl="7">
      <w:numFmt w:val="bullet"/>
      <w:lvlText w:val="•"/>
      <w:lvlJc w:val="left"/>
      <w:pPr>
        <w:ind w:left="8734" w:hanging="721"/>
      </w:pPr>
      <w:rPr>
        <w:rFonts w:hint="default"/>
        <w:lang w:val="en-US" w:eastAsia="en-US" w:bidi="ar-SA"/>
      </w:rPr>
    </w:lvl>
    <w:lvl w:ilvl="8">
      <w:numFmt w:val="bullet"/>
      <w:lvlText w:val="•"/>
      <w:lvlJc w:val="left"/>
      <w:pPr>
        <w:ind w:left="9876" w:hanging="721"/>
      </w:pPr>
      <w:rPr>
        <w:rFonts w:hint="default"/>
        <w:lang w:val="en-US" w:eastAsia="en-US" w:bidi="ar-SA"/>
      </w:rPr>
    </w:lvl>
  </w:abstractNum>
  <w:abstractNum w:abstractNumId="64">
    <w:nsid w:val="39A0D9AC"/>
    <w:multiLevelType w:val="multilevel"/>
    <w:tmpl w:val="39A0D9AC"/>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65">
    <w:nsid w:val="3B8127DF"/>
    <w:multiLevelType w:val="multilevel"/>
    <w:tmpl w:val="3B8127DF"/>
    <w:lvl w:ilvl="0">
      <w:start w:val="1"/>
      <w:numFmt w:val="decimal"/>
      <w:lvlText w:val="%1."/>
      <w:lvlJc w:val="left"/>
      <w:pPr>
        <w:ind w:left="1072" w:hanging="341"/>
        <w:jc w:val="left"/>
      </w:pPr>
      <w:rPr>
        <w:rFonts w:hint="default"/>
        <w:spacing w:val="-25"/>
        <w:w w:val="58"/>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311" w:hanging="360"/>
      </w:pPr>
      <w:rPr>
        <w:rFonts w:hint="default"/>
        <w:lang w:val="en-US" w:eastAsia="en-US" w:bidi="ar-SA"/>
      </w:rPr>
    </w:lvl>
    <w:lvl w:ilvl="3">
      <w:numFmt w:val="bullet"/>
      <w:lvlText w:val="•"/>
      <w:lvlJc w:val="left"/>
      <w:pPr>
        <w:ind w:left="3542" w:hanging="360"/>
      </w:pPr>
      <w:rPr>
        <w:rFonts w:hint="default"/>
        <w:lang w:val="en-US" w:eastAsia="en-US" w:bidi="ar-SA"/>
      </w:rPr>
    </w:lvl>
    <w:lvl w:ilvl="4">
      <w:numFmt w:val="bullet"/>
      <w:lvlText w:val="•"/>
      <w:lvlJc w:val="left"/>
      <w:pPr>
        <w:ind w:left="4773" w:hanging="360"/>
      </w:pPr>
      <w:rPr>
        <w:rFonts w:hint="default"/>
        <w:lang w:val="en-US" w:eastAsia="en-US" w:bidi="ar-SA"/>
      </w:rPr>
    </w:lvl>
    <w:lvl w:ilvl="5">
      <w:numFmt w:val="bullet"/>
      <w:lvlText w:val="•"/>
      <w:lvlJc w:val="left"/>
      <w:pPr>
        <w:ind w:left="6004" w:hanging="360"/>
      </w:pPr>
      <w:rPr>
        <w:rFonts w:hint="default"/>
        <w:lang w:val="en-US" w:eastAsia="en-US" w:bidi="ar-SA"/>
      </w:rPr>
    </w:lvl>
    <w:lvl w:ilvl="6">
      <w:numFmt w:val="bullet"/>
      <w:lvlText w:val="•"/>
      <w:lvlJc w:val="left"/>
      <w:pPr>
        <w:ind w:left="7235" w:hanging="360"/>
      </w:pPr>
      <w:rPr>
        <w:rFonts w:hint="default"/>
        <w:lang w:val="en-US" w:eastAsia="en-US" w:bidi="ar-SA"/>
      </w:rPr>
    </w:lvl>
    <w:lvl w:ilvl="7">
      <w:numFmt w:val="bullet"/>
      <w:lvlText w:val="•"/>
      <w:lvlJc w:val="left"/>
      <w:pPr>
        <w:ind w:left="8466" w:hanging="360"/>
      </w:pPr>
      <w:rPr>
        <w:rFonts w:hint="default"/>
        <w:lang w:val="en-US" w:eastAsia="en-US" w:bidi="ar-SA"/>
      </w:rPr>
    </w:lvl>
    <w:lvl w:ilvl="8">
      <w:numFmt w:val="bullet"/>
      <w:lvlText w:val="•"/>
      <w:lvlJc w:val="left"/>
      <w:pPr>
        <w:ind w:left="9697" w:hanging="360"/>
      </w:pPr>
      <w:rPr>
        <w:rFonts w:hint="default"/>
        <w:lang w:val="en-US" w:eastAsia="en-US" w:bidi="ar-SA"/>
      </w:rPr>
    </w:lvl>
  </w:abstractNum>
  <w:abstractNum w:abstractNumId="66">
    <w:nsid w:val="40B249F9"/>
    <w:multiLevelType w:val="multilevel"/>
    <w:tmpl w:val="40B249F9"/>
    <w:lvl w:ilvl="0">
      <w:numFmt w:val="bullet"/>
      <w:lvlText w:val=""/>
      <w:lvlJc w:val="left"/>
      <w:pPr>
        <w:ind w:left="1451" w:hanging="721"/>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2530" w:hanging="721"/>
      </w:pPr>
      <w:rPr>
        <w:rFonts w:hint="default"/>
        <w:lang w:val="en-US" w:eastAsia="en-US" w:bidi="ar-SA"/>
      </w:rPr>
    </w:lvl>
    <w:lvl w:ilvl="2">
      <w:numFmt w:val="bullet"/>
      <w:lvlText w:val="•"/>
      <w:lvlJc w:val="left"/>
      <w:pPr>
        <w:ind w:left="3600" w:hanging="721"/>
      </w:pPr>
      <w:rPr>
        <w:rFonts w:hint="default"/>
        <w:lang w:val="en-US" w:eastAsia="en-US" w:bidi="ar-SA"/>
      </w:rPr>
    </w:lvl>
    <w:lvl w:ilvl="3">
      <w:numFmt w:val="bullet"/>
      <w:lvlText w:val="•"/>
      <w:lvlJc w:val="left"/>
      <w:pPr>
        <w:ind w:left="4670" w:hanging="721"/>
      </w:pPr>
      <w:rPr>
        <w:rFonts w:hint="default"/>
        <w:lang w:val="en-US" w:eastAsia="en-US" w:bidi="ar-SA"/>
      </w:rPr>
    </w:lvl>
    <w:lvl w:ilvl="4">
      <w:numFmt w:val="bullet"/>
      <w:lvlText w:val="•"/>
      <w:lvlJc w:val="left"/>
      <w:pPr>
        <w:ind w:left="5740" w:hanging="721"/>
      </w:pPr>
      <w:rPr>
        <w:rFonts w:hint="default"/>
        <w:lang w:val="en-US" w:eastAsia="en-US" w:bidi="ar-SA"/>
      </w:rPr>
    </w:lvl>
    <w:lvl w:ilvl="5">
      <w:numFmt w:val="bullet"/>
      <w:lvlText w:val="•"/>
      <w:lvlJc w:val="left"/>
      <w:pPr>
        <w:ind w:left="6810" w:hanging="721"/>
      </w:pPr>
      <w:rPr>
        <w:rFonts w:hint="default"/>
        <w:lang w:val="en-US" w:eastAsia="en-US" w:bidi="ar-SA"/>
      </w:rPr>
    </w:lvl>
    <w:lvl w:ilvl="6">
      <w:numFmt w:val="bullet"/>
      <w:lvlText w:val="•"/>
      <w:lvlJc w:val="left"/>
      <w:pPr>
        <w:ind w:left="7880" w:hanging="721"/>
      </w:pPr>
      <w:rPr>
        <w:rFonts w:hint="default"/>
        <w:lang w:val="en-US" w:eastAsia="en-US" w:bidi="ar-SA"/>
      </w:rPr>
    </w:lvl>
    <w:lvl w:ilvl="7">
      <w:numFmt w:val="bullet"/>
      <w:lvlText w:val="•"/>
      <w:lvlJc w:val="left"/>
      <w:pPr>
        <w:ind w:left="8950" w:hanging="721"/>
      </w:pPr>
      <w:rPr>
        <w:rFonts w:hint="default"/>
        <w:lang w:val="en-US" w:eastAsia="en-US" w:bidi="ar-SA"/>
      </w:rPr>
    </w:lvl>
    <w:lvl w:ilvl="8">
      <w:numFmt w:val="bullet"/>
      <w:lvlText w:val="•"/>
      <w:lvlJc w:val="left"/>
      <w:pPr>
        <w:ind w:left="10020" w:hanging="721"/>
      </w:pPr>
      <w:rPr>
        <w:rFonts w:hint="default"/>
        <w:lang w:val="en-US" w:eastAsia="en-US" w:bidi="ar-SA"/>
      </w:rPr>
    </w:lvl>
  </w:abstractNum>
  <w:abstractNum w:abstractNumId="67">
    <w:nsid w:val="46A08BB8"/>
    <w:multiLevelType w:val="multilevel"/>
    <w:tmpl w:val="46A08BB8"/>
    <w:lvl w:ilvl="0">
      <w:start w:val="1"/>
      <w:numFmt w:val="decimal"/>
      <w:lvlText w:val="%1."/>
      <w:lvlJc w:val="left"/>
      <w:pPr>
        <w:ind w:left="46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68">
    <w:nsid w:val="4C1BAE26"/>
    <w:multiLevelType w:val="multilevel"/>
    <w:tmpl w:val="4C1BAE26"/>
    <w:lvl w:ilvl="0">
      <w:start w:val="1"/>
      <w:numFmt w:val="lowerRoman"/>
      <w:lvlText w:val="%1)"/>
      <w:lvlJc w:val="left"/>
      <w:pPr>
        <w:ind w:left="606" w:hanging="147"/>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756" w:hanging="147"/>
      </w:pPr>
      <w:rPr>
        <w:rFonts w:hint="default"/>
        <w:lang w:val="en-US" w:eastAsia="en-US" w:bidi="ar-SA"/>
      </w:rPr>
    </w:lvl>
    <w:lvl w:ilvl="2">
      <w:numFmt w:val="bullet"/>
      <w:lvlText w:val="•"/>
      <w:lvlJc w:val="left"/>
      <w:pPr>
        <w:ind w:left="2912" w:hanging="147"/>
      </w:pPr>
      <w:rPr>
        <w:rFonts w:hint="default"/>
        <w:lang w:val="en-US" w:eastAsia="en-US" w:bidi="ar-SA"/>
      </w:rPr>
    </w:lvl>
    <w:lvl w:ilvl="3">
      <w:numFmt w:val="bullet"/>
      <w:lvlText w:val="•"/>
      <w:lvlJc w:val="left"/>
      <w:pPr>
        <w:ind w:left="4068" w:hanging="147"/>
      </w:pPr>
      <w:rPr>
        <w:rFonts w:hint="default"/>
        <w:lang w:val="en-US" w:eastAsia="en-US" w:bidi="ar-SA"/>
      </w:rPr>
    </w:lvl>
    <w:lvl w:ilvl="4">
      <w:numFmt w:val="bullet"/>
      <w:lvlText w:val="•"/>
      <w:lvlJc w:val="left"/>
      <w:pPr>
        <w:ind w:left="5224" w:hanging="147"/>
      </w:pPr>
      <w:rPr>
        <w:rFonts w:hint="default"/>
        <w:lang w:val="en-US" w:eastAsia="en-US" w:bidi="ar-SA"/>
      </w:rPr>
    </w:lvl>
    <w:lvl w:ilvl="5">
      <w:numFmt w:val="bullet"/>
      <w:lvlText w:val="•"/>
      <w:lvlJc w:val="left"/>
      <w:pPr>
        <w:ind w:left="6380" w:hanging="147"/>
      </w:pPr>
      <w:rPr>
        <w:rFonts w:hint="default"/>
        <w:lang w:val="en-US" w:eastAsia="en-US" w:bidi="ar-SA"/>
      </w:rPr>
    </w:lvl>
    <w:lvl w:ilvl="6">
      <w:numFmt w:val="bullet"/>
      <w:lvlText w:val="•"/>
      <w:lvlJc w:val="left"/>
      <w:pPr>
        <w:ind w:left="7536" w:hanging="147"/>
      </w:pPr>
      <w:rPr>
        <w:rFonts w:hint="default"/>
        <w:lang w:val="en-US" w:eastAsia="en-US" w:bidi="ar-SA"/>
      </w:rPr>
    </w:lvl>
    <w:lvl w:ilvl="7">
      <w:numFmt w:val="bullet"/>
      <w:lvlText w:val="•"/>
      <w:lvlJc w:val="left"/>
      <w:pPr>
        <w:ind w:left="8692" w:hanging="147"/>
      </w:pPr>
      <w:rPr>
        <w:rFonts w:hint="default"/>
        <w:lang w:val="en-US" w:eastAsia="en-US" w:bidi="ar-SA"/>
      </w:rPr>
    </w:lvl>
    <w:lvl w:ilvl="8">
      <w:numFmt w:val="bullet"/>
      <w:lvlText w:val="•"/>
      <w:lvlJc w:val="left"/>
      <w:pPr>
        <w:ind w:left="9848" w:hanging="147"/>
      </w:pPr>
      <w:rPr>
        <w:rFonts w:hint="default"/>
        <w:lang w:val="en-US" w:eastAsia="en-US" w:bidi="ar-SA"/>
      </w:rPr>
    </w:lvl>
  </w:abstractNum>
  <w:abstractNum w:abstractNumId="69">
    <w:nsid w:val="4C3D7A74"/>
    <w:multiLevelType w:val="multilevel"/>
    <w:tmpl w:val="4C3D7A74"/>
    <w:lvl w:ilvl="0">
      <w:start w:val="1"/>
      <w:numFmt w:val="decimal"/>
      <w:lvlText w:val="%1."/>
      <w:lvlJc w:val="left"/>
      <w:pPr>
        <w:ind w:left="731" w:hanging="207"/>
        <w:jc w:val="left"/>
      </w:pPr>
      <w:rPr>
        <w:rFonts w:hint="default"/>
        <w:spacing w:val="0"/>
        <w:w w:val="81"/>
        <w:lang w:val="en-US" w:eastAsia="en-US" w:bidi="ar-SA"/>
      </w:rPr>
    </w:lvl>
    <w:lvl w:ilvl="1">
      <w:numFmt w:val="bullet"/>
      <w:lvlText w:val="•"/>
      <w:lvlJc w:val="left"/>
      <w:pPr>
        <w:ind w:left="1882" w:hanging="207"/>
      </w:pPr>
      <w:rPr>
        <w:rFonts w:hint="default"/>
        <w:lang w:val="en-US" w:eastAsia="en-US" w:bidi="ar-SA"/>
      </w:rPr>
    </w:lvl>
    <w:lvl w:ilvl="2">
      <w:numFmt w:val="bullet"/>
      <w:lvlText w:val="•"/>
      <w:lvlJc w:val="left"/>
      <w:pPr>
        <w:ind w:left="3024" w:hanging="207"/>
      </w:pPr>
      <w:rPr>
        <w:rFonts w:hint="default"/>
        <w:lang w:val="en-US" w:eastAsia="en-US" w:bidi="ar-SA"/>
      </w:rPr>
    </w:lvl>
    <w:lvl w:ilvl="3">
      <w:numFmt w:val="bullet"/>
      <w:lvlText w:val="•"/>
      <w:lvlJc w:val="left"/>
      <w:pPr>
        <w:ind w:left="4166" w:hanging="207"/>
      </w:pPr>
      <w:rPr>
        <w:rFonts w:hint="default"/>
        <w:lang w:val="en-US" w:eastAsia="en-US" w:bidi="ar-SA"/>
      </w:rPr>
    </w:lvl>
    <w:lvl w:ilvl="4">
      <w:numFmt w:val="bullet"/>
      <w:lvlText w:val="•"/>
      <w:lvlJc w:val="left"/>
      <w:pPr>
        <w:ind w:left="5308" w:hanging="207"/>
      </w:pPr>
      <w:rPr>
        <w:rFonts w:hint="default"/>
        <w:lang w:val="en-US" w:eastAsia="en-US" w:bidi="ar-SA"/>
      </w:rPr>
    </w:lvl>
    <w:lvl w:ilvl="5">
      <w:numFmt w:val="bullet"/>
      <w:lvlText w:val="•"/>
      <w:lvlJc w:val="left"/>
      <w:pPr>
        <w:ind w:left="6450" w:hanging="207"/>
      </w:pPr>
      <w:rPr>
        <w:rFonts w:hint="default"/>
        <w:lang w:val="en-US" w:eastAsia="en-US" w:bidi="ar-SA"/>
      </w:rPr>
    </w:lvl>
    <w:lvl w:ilvl="6">
      <w:numFmt w:val="bullet"/>
      <w:lvlText w:val="•"/>
      <w:lvlJc w:val="left"/>
      <w:pPr>
        <w:ind w:left="7592" w:hanging="207"/>
      </w:pPr>
      <w:rPr>
        <w:rFonts w:hint="default"/>
        <w:lang w:val="en-US" w:eastAsia="en-US" w:bidi="ar-SA"/>
      </w:rPr>
    </w:lvl>
    <w:lvl w:ilvl="7">
      <w:numFmt w:val="bullet"/>
      <w:lvlText w:val="•"/>
      <w:lvlJc w:val="left"/>
      <w:pPr>
        <w:ind w:left="8734" w:hanging="207"/>
      </w:pPr>
      <w:rPr>
        <w:rFonts w:hint="default"/>
        <w:lang w:val="en-US" w:eastAsia="en-US" w:bidi="ar-SA"/>
      </w:rPr>
    </w:lvl>
    <w:lvl w:ilvl="8">
      <w:numFmt w:val="bullet"/>
      <w:lvlText w:val="•"/>
      <w:lvlJc w:val="left"/>
      <w:pPr>
        <w:ind w:left="9876" w:hanging="207"/>
      </w:pPr>
      <w:rPr>
        <w:rFonts w:hint="default"/>
        <w:lang w:val="en-US" w:eastAsia="en-US" w:bidi="ar-SA"/>
      </w:rPr>
    </w:lvl>
  </w:abstractNum>
  <w:abstractNum w:abstractNumId="70">
    <w:nsid w:val="4D4DC07F"/>
    <w:multiLevelType w:val="multilevel"/>
    <w:tmpl w:val="4D4DC07F"/>
    <w:lvl w:ilvl="0">
      <w:start w:val="1"/>
      <w:numFmt w:val="decimal"/>
      <w:lvlText w:val="%1."/>
      <w:lvlJc w:val="left"/>
      <w:pPr>
        <w:ind w:left="460" w:hanging="360"/>
        <w:jc w:val="left"/>
      </w:pPr>
      <w:rPr>
        <w:rFonts w:hint="default"/>
        <w:spacing w:val="0"/>
        <w:w w:val="82"/>
        <w:lang w:val="en-US" w:eastAsia="en-US" w:bidi="ar-SA"/>
      </w:rPr>
    </w:lvl>
    <w:lvl w:ilvl="1">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080" w:hanging="360"/>
      </w:pPr>
      <w:rPr>
        <w:rFonts w:hint="default"/>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380" w:hanging="360"/>
      </w:pPr>
      <w:rPr>
        <w:rFonts w:hint="default"/>
        <w:lang w:val="en-US" w:eastAsia="en-US" w:bidi="ar-SA"/>
      </w:rPr>
    </w:lvl>
    <w:lvl w:ilvl="8">
      <w:numFmt w:val="bullet"/>
      <w:lvlText w:val="•"/>
      <w:lvlJc w:val="left"/>
      <w:pPr>
        <w:ind w:left="9640" w:hanging="360"/>
      </w:pPr>
      <w:rPr>
        <w:rFonts w:hint="default"/>
        <w:lang w:val="en-US" w:eastAsia="en-US" w:bidi="ar-SA"/>
      </w:rPr>
    </w:lvl>
  </w:abstractNum>
  <w:abstractNum w:abstractNumId="71">
    <w:nsid w:val="4D94DA66"/>
    <w:multiLevelType w:val="multilevel"/>
    <w:tmpl w:val="4D94DA66"/>
    <w:lvl w:ilvl="0">
      <w:numFmt w:val="bullet"/>
      <w:lvlText w:val=""/>
      <w:lvlJc w:val="left"/>
      <w:pPr>
        <w:ind w:left="731" w:hanging="452"/>
      </w:pPr>
      <w:rPr>
        <w:rFonts w:ascii="Symbol" w:eastAsia="Symbol" w:hAnsi="Symbol" w:cs="Symbol" w:hint="default"/>
        <w:b w:val="0"/>
        <w:bCs w:val="0"/>
        <w:i w:val="0"/>
        <w:iCs w:val="0"/>
        <w:spacing w:val="0"/>
        <w:w w:val="76"/>
        <w:sz w:val="20"/>
        <w:szCs w:val="20"/>
        <w:lang w:val="en-US" w:eastAsia="en-US" w:bidi="ar-SA"/>
      </w:rPr>
    </w:lvl>
    <w:lvl w:ilvl="1">
      <w:numFmt w:val="bullet"/>
      <w:lvlText w:val="•"/>
      <w:lvlJc w:val="left"/>
      <w:pPr>
        <w:ind w:left="1882" w:hanging="452"/>
      </w:pPr>
      <w:rPr>
        <w:rFonts w:hint="default"/>
        <w:lang w:val="en-US" w:eastAsia="en-US" w:bidi="ar-SA"/>
      </w:rPr>
    </w:lvl>
    <w:lvl w:ilvl="2">
      <w:numFmt w:val="bullet"/>
      <w:lvlText w:val="•"/>
      <w:lvlJc w:val="left"/>
      <w:pPr>
        <w:ind w:left="3024" w:hanging="452"/>
      </w:pPr>
      <w:rPr>
        <w:rFonts w:hint="default"/>
        <w:lang w:val="en-US" w:eastAsia="en-US" w:bidi="ar-SA"/>
      </w:rPr>
    </w:lvl>
    <w:lvl w:ilvl="3">
      <w:numFmt w:val="bullet"/>
      <w:lvlText w:val="•"/>
      <w:lvlJc w:val="left"/>
      <w:pPr>
        <w:ind w:left="4166" w:hanging="452"/>
      </w:pPr>
      <w:rPr>
        <w:rFonts w:hint="default"/>
        <w:lang w:val="en-US" w:eastAsia="en-US" w:bidi="ar-SA"/>
      </w:rPr>
    </w:lvl>
    <w:lvl w:ilvl="4">
      <w:numFmt w:val="bullet"/>
      <w:lvlText w:val="•"/>
      <w:lvlJc w:val="left"/>
      <w:pPr>
        <w:ind w:left="5308" w:hanging="452"/>
      </w:pPr>
      <w:rPr>
        <w:rFonts w:hint="default"/>
        <w:lang w:val="en-US" w:eastAsia="en-US" w:bidi="ar-SA"/>
      </w:rPr>
    </w:lvl>
    <w:lvl w:ilvl="5">
      <w:numFmt w:val="bullet"/>
      <w:lvlText w:val="•"/>
      <w:lvlJc w:val="left"/>
      <w:pPr>
        <w:ind w:left="6450" w:hanging="452"/>
      </w:pPr>
      <w:rPr>
        <w:rFonts w:hint="default"/>
        <w:lang w:val="en-US" w:eastAsia="en-US" w:bidi="ar-SA"/>
      </w:rPr>
    </w:lvl>
    <w:lvl w:ilvl="6">
      <w:numFmt w:val="bullet"/>
      <w:lvlText w:val="•"/>
      <w:lvlJc w:val="left"/>
      <w:pPr>
        <w:ind w:left="7592" w:hanging="452"/>
      </w:pPr>
      <w:rPr>
        <w:rFonts w:hint="default"/>
        <w:lang w:val="en-US" w:eastAsia="en-US" w:bidi="ar-SA"/>
      </w:rPr>
    </w:lvl>
    <w:lvl w:ilvl="7">
      <w:numFmt w:val="bullet"/>
      <w:lvlText w:val="•"/>
      <w:lvlJc w:val="left"/>
      <w:pPr>
        <w:ind w:left="8734" w:hanging="452"/>
      </w:pPr>
      <w:rPr>
        <w:rFonts w:hint="default"/>
        <w:lang w:val="en-US" w:eastAsia="en-US" w:bidi="ar-SA"/>
      </w:rPr>
    </w:lvl>
    <w:lvl w:ilvl="8">
      <w:numFmt w:val="bullet"/>
      <w:lvlText w:val="•"/>
      <w:lvlJc w:val="left"/>
      <w:pPr>
        <w:ind w:left="9876" w:hanging="452"/>
      </w:pPr>
      <w:rPr>
        <w:rFonts w:hint="default"/>
        <w:lang w:val="en-US" w:eastAsia="en-US" w:bidi="ar-SA"/>
      </w:rPr>
    </w:lvl>
  </w:abstractNum>
  <w:abstractNum w:abstractNumId="72">
    <w:nsid w:val="58765686"/>
    <w:multiLevelType w:val="multilevel"/>
    <w:tmpl w:val="58765686"/>
    <w:lvl w:ilvl="0">
      <w:numFmt w:val="bullet"/>
      <w:lvlText w:val=""/>
      <w:lvlJc w:val="left"/>
      <w:pPr>
        <w:ind w:left="731" w:hanging="18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882" w:hanging="180"/>
      </w:pPr>
      <w:rPr>
        <w:rFonts w:hint="default"/>
        <w:lang w:val="en-US" w:eastAsia="en-US" w:bidi="ar-SA"/>
      </w:rPr>
    </w:lvl>
    <w:lvl w:ilvl="2">
      <w:numFmt w:val="bullet"/>
      <w:lvlText w:val="•"/>
      <w:lvlJc w:val="left"/>
      <w:pPr>
        <w:ind w:left="3024" w:hanging="180"/>
      </w:pPr>
      <w:rPr>
        <w:rFonts w:hint="default"/>
        <w:lang w:val="en-US" w:eastAsia="en-US" w:bidi="ar-SA"/>
      </w:rPr>
    </w:lvl>
    <w:lvl w:ilvl="3">
      <w:numFmt w:val="bullet"/>
      <w:lvlText w:val="•"/>
      <w:lvlJc w:val="left"/>
      <w:pPr>
        <w:ind w:left="4166" w:hanging="180"/>
      </w:pPr>
      <w:rPr>
        <w:rFonts w:hint="default"/>
        <w:lang w:val="en-US" w:eastAsia="en-US" w:bidi="ar-SA"/>
      </w:rPr>
    </w:lvl>
    <w:lvl w:ilvl="4">
      <w:numFmt w:val="bullet"/>
      <w:lvlText w:val="•"/>
      <w:lvlJc w:val="left"/>
      <w:pPr>
        <w:ind w:left="5308" w:hanging="180"/>
      </w:pPr>
      <w:rPr>
        <w:rFonts w:hint="default"/>
        <w:lang w:val="en-US" w:eastAsia="en-US" w:bidi="ar-SA"/>
      </w:rPr>
    </w:lvl>
    <w:lvl w:ilvl="5">
      <w:numFmt w:val="bullet"/>
      <w:lvlText w:val="•"/>
      <w:lvlJc w:val="left"/>
      <w:pPr>
        <w:ind w:left="6450" w:hanging="180"/>
      </w:pPr>
      <w:rPr>
        <w:rFonts w:hint="default"/>
        <w:lang w:val="en-US" w:eastAsia="en-US" w:bidi="ar-SA"/>
      </w:rPr>
    </w:lvl>
    <w:lvl w:ilvl="6">
      <w:numFmt w:val="bullet"/>
      <w:lvlText w:val="•"/>
      <w:lvlJc w:val="left"/>
      <w:pPr>
        <w:ind w:left="7592" w:hanging="180"/>
      </w:pPr>
      <w:rPr>
        <w:rFonts w:hint="default"/>
        <w:lang w:val="en-US" w:eastAsia="en-US" w:bidi="ar-SA"/>
      </w:rPr>
    </w:lvl>
    <w:lvl w:ilvl="7">
      <w:numFmt w:val="bullet"/>
      <w:lvlText w:val="•"/>
      <w:lvlJc w:val="left"/>
      <w:pPr>
        <w:ind w:left="8734" w:hanging="180"/>
      </w:pPr>
      <w:rPr>
        <w:rFonts w:hint="default"/>
        <w:lang w:val="en-US" w:eastAsia="en-US" w:bidi="ar-SA"/>
      </w:rPr>
    </w:lvl>
    <w:lvl w:ilvl="8">
      <w:numFmt w:val="bullet"/>
      <w:lvlText w:val="•"/>
      <w:lvlJc w:val="left"/>
      <w:pPr>
        <w:ind w:left="9876" w:hanging="180"/>
      </w:pPr>
      <w:rPr>
        <w:rFonts w:hint="default"/>
        <w:lang w:val="en-US" w:eastAsia="en-US" w:bidi="ar-SA"/>
      </w:rPr>
    </w:lvl>
  </w:abstractNum>
  <w:abstractNum w:abstractNumId="73">
    <w:nsid w:val="59ADCABA"/>
    <w:multiLevelType w:val="multilevel"/>
    <w:tmpl w:val="59ADCABA"/>
    <w:lvl w:ilvl="0">
      <w:numFmt w:val="bullet"/>
      <w:lvlText w:val=""/>
      <w:lvlJc w:val="left"/>
      <w:pPr>
        <w:ind w:left="460" w:hanging="901"/>
      </w:pPr>
      <w:rPr>
        <w:rFonts w:ascii="Wingdings" w:eastAsia="Wingdings" w:hAnsi="Wingdings" w:cs="Wingdings" w:hint="default"/>
        <w:b w:val="0"/>
        <w:bCs w:val="0"/>
        <w:i w:val="0"/>
        <w:iCs w:val="0"/>
        <w:spacing w:val="0"/>
        <w:w w:val="99"/>
        <w:sz w:val="20"/>
        <w:szCs w:val="20"/>
        <w:lang w:val="en-US" w:eastAsia="en-US" w:bidi="ar-SA"/>
      </w:rPr>
    </w:lvl>
    <w:lvl w:ilvl="1">
      <w:numFmt w:val="bullet"/>
      <w:lvlText w:val="•"/>
      <w:lvlJc w:val="left"/>
      <w:pPr>
        <w:ind w:left="1630" w:hanging="901"/>
      </w:pPr>
      <w:rPr>
        <w:rFonts w:hint="default"/>
        <w:lang w:val="en-US" w:eastAsia="en-US" w:bidi="ar-SA"/>
      </w:rPr>
    </w:lvl>
    <w:lvl w:ilvl="2">
      <w:numFmt w:val="bullet"/>
      <w:lvlText w:val="•"/>
      <w:lvlJc w:val="left"/>
      <w:pPr>
        <w:ind w:left="2800" w:hanging="901"/>
      </w:pPr>
      <w:rPr>
        <w:rFonts w:hint="default"/>
        <w:lang w:val="en-US" w:eastAsia="en-US" w:bidi="ar-SA"/>
      </w:rPr>
    </w:lvl>
    <w:lvl w:ilvl="3">
      <w:numFmt w:val="bullet"/>
      <w:lvlText w:val="•"/>
      <w:lvlJc w:val="left"/>
      <w:pPr>
        <w:ind w:left="3970" w:hanging="901"/>
      </w:pPr>
      <w:rPr>
        <w:rFonts w:hint="default"/>
        <w:lang w:val="en-US" w:eastAsia="en-US" w:bidi="ar-SA"/>
      </w:rPr>
    </w:lvl>
    <w:lvl w:ilvl="4">
      <w:numFmt w:val="bullet"/>
      <w:lvlText w:val="•"/>
      <w:lvlJc w:val="left"/>
      <w:pPr>
        <w:ind w:left="5140" w:hanging="901"/>
      </w:pPr>
      <w:rPr>
        <w:rFonts w:hint="default"/>
        <w:lang w:val="en-US" w:eastAsia="en-US" w:bidi="ar-SA"/>
      </w:rPr>
    </w:lvl>
    <w:lvl w:ilvl="5">
      <w:numFmt w:val="bullet"/>
      <w:lvlText w:val="•"/>
      <w:lvlJc w:val="left"/>
      <w:pPr>
        <w:ind w:left="6310" w:hanging="901"/>
      </w:pPr>
      <w:rPr>
        <w:rFonts w:hint="default"/>
        <w:lang w:val="en-US" w:eastAsia="en-US" w:bidi="ar-SA"/>
      </w:rPr>
    </w:lvl>
    <w:lvl w:ilvl="6">
      <w:numFmt w:val="bullet"/>
      <w:lvlText w:val="•"/>
      <w:lvlJc w:val="left"/>
      <w:pPr>
        <w:ind w:left="7480" w:hanging="901"/>
      </w:pPr>
      <w:rPr>
        <w:rFonts w:hint="default"/>
        <w:lang w:val="en-US" w:eastAsia="en-US" w:bidi="ar-SA"/>
      </w:rPr>
    </w:lvl>
    <w:lvl w:ilvl="7">
      <w:numFmt w:val="bullet"/>
      <w:lvlText w:val="•"/>
      <w:lvlJc w:val="left"/>
      <w:pPr>
        <w:ind w:left="8650" w:hanging="901"/>
      </w:pPr>
      <w:rPr>
        <w:rFonts w:hint="default"/>
        <w:lang w:val="en-US" w:eastAsia="en-US" w:bidi="ar-SA"/>
      </w:rPr>
    </w:lvl>
    <w:lvl w:ilvl="8">
      <w:numFmt w:val="bullet"/>
      <w:lvlText w:val="•"/>
      <w:lvlJc w:val="left"/>
      <w:pPr>
        <w:ind w:left="9820" w:hanging="901"/>
      </w:pPr>
      <w:rPr>
        <w:rFonts w:hint="default"/>
        <w:lang w:val="en-US" w:eastAsia="en-US" w:bidi="ar-SA"/>
      </w:rPr>
    </w:lvl>
  </w:abstractNum>
  <w:abstractNum w:abstractNumId="74">
    <w:nsid w:val="59EEFD2A"/>
    <w:multiLevelType w:val="multilevel"/>
    <w:tmpl w:val="59EEFD2A"/>
    <w:lvl w:ilvl="0">
      <w:numFmt w:val="bullet"/>
      <w:lvlText w:val="•"/>
      <w:lvlJc w:val="left"/>
      <w:pPr>
        <w:ind w:left="1451" w:hanging="122"/>
      </w:pPr>
      <w:rPr>
        <w:rFonts w:ascii="Microsoft Sans Serif" w:eastAsia="Microsoft Sans Serif" w:hAnsi="Microsoft Sans Serif" w:cs="Microsoft Sans Serif" w:hint="default"/>
        <w:spacing w:val="0"/>
        <w:w w:val="68"/>
        <w:lang w:val="en-US" w:eastAsia="en-US" w:bidi="ar-SA"/>
      </w:rPr>
    </w:lvl>
    <w:lvl w:ilvl="1">
      <w:numFmt w:val="bullet"/>
      <w:lvlText w:val="•"/>
      <w:lvlJc w:val="left"/>
      <w:pPr>
        <w:ind w:left="2530" w:hanging="122"/>
      </w:pPr>
      <w:rPr>
        <w:rFonts w:hint="default"/>
        <w:lang w:val="en-US" w:eastAsia="en-US" w:bidi="ar-SA"/>
      </w:rPr>
    </w:lvl>
    <w:lvl w:ilvl="2">
      <w:numFmt w:val="bullet"/>
      <w:lvlText w:val="•"/>
      <w:lvlJc w:val="left"/>
      <w:pPr>
        <w:ind w:left="3600" w:hanging="122"/>
      </w:pPr>
      <w:rPr>
        <w:rFonts w:hint="default"/>
        <w:lang w:val="en-US" w:eastAsia="en-US" w:bidi="ar-SA"/>
      </w:rPr>
    </w:lvl>
    <w:lvl w:ilvl="3">
      <w:numFmt w:val="bullet"/>
      <w:lvlText w:val="•"/>
      <w:lvlJc w:val="left"/>
      <w:pPr>
        <w:ind w:left="4670" w:hanging="122"/>
      </w:pPr>
      <w:rPr>
        <w:rFonts w:hint="default"/>
        <w:lang w:val="en-US" w:eastAsia="en-US" w:bidi="ar-SA"/>
      </w:rPr>
    </w:lvl>
    <w:lvl w:ilvl="4">
      <w:numFmt w:val="bullet"/>
      <w:lvlText w:val="•"/>
      <w:lvlJc w:val="left"/>
      <w:pPr>
        <w:ind w:left="5740" w:hanging="122"/>
      </w:pPr>
      <w:rPr>
        <w:rFonts w:hint="default"/>
        <w:lang w:val="en-US" w:eastAsia="en-US" w:bidi="ar-SA"/>
      </w:rPr>
    </w:lvl>
    <w:lvl w:ilvl="5">
      <w:numFmt w:val="bullet"/>
      <w:lvlText w:val="•"/>
      <w:lvlJc w:val="left"/>
      <w:pPr>
        <w:ind w:left="6810" w:hanging="122"/>
      </w:pPr>
      <w:rPr>
        <w:rFonts w:hint="default"/>
        <w:lang w:val="en-US" w:eastAsia="en-US" w:bidi="ar-SA"/>
      </w:rPr>
    </w:lvl>
    <w:lvl w:ilvl="6">
      <w:numFmt w:val="bullet"/>
      <w:lvlText w:val="•"/>
      <w:lvlJc w:val="left"/>
      <w:pPr>
        <w:ind w:left="7880" w:hanging="122"/>
      </w:pPr>
      <w:rPr>
        <w:rFonts w:hint="default"/>
        <w:lang w:val="en-US" w:eastAsia="en-US" w:bidi="ar-SA"/>
      </w:rPr>
    </w:lvl>
    <w:lvl w:ilvl="7">
      <w:numFmt w:val="bullet"/>
      <w:lvlText w:val="•"/>
      <w:lvlJc w:val="left"/>
      <w:pPr>
        <w:ind w:left="8950" w:hanging="122"/>
      </w:pPr>
      <w:rPr>
        <w:rFonts w:hint="default"/>
        <w:lang w:val="en-US" w:eastAsia="en-US" w:bidi="ar-SA"/>
      </w:rPr>
    </w:lvl>
    <w:lvl w:ilvl="8">
      <w:numFmt w:val="bullet"/>
      <w:lvlText w:val="•"/>
      <w:lvlJc w:val="left"/>
      <w:pPr>
        <w:ind w:left="10020" w:hanging="122"/>
      </w:pPr>
      <w:rPr>
        <w:rFonts w:hint="default"/>
        <w:lang w:val="en-US" w:eastAsia="en-US" w:bidi="ar-SA"/>
      </w:rPr>
    </w:lvl>
  </w:abstractNum>
  <w:abstractNum w:abstractNumId="75">
    <w:nsid w:val="5A241D34"/>
    <w:multiLevelType w:val="multilevel"/>
    <w:tmpl w:val="5A241D34"/>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460" w:hanging="360"/>
      </w:pPr>
      <w:rPr>
        <w:rFonts w:ascii="Wingdings" w:eastAsia="Wingdings" w:hAnsi="Wingdings" w:cs="Wingdings" w:hint="default"/>
        <w:b w:val="0"/>
        <w:bCs w:val="0"/>
        <w:i w:val="0"/>
        <w:iCs w:val="0"/>
        <w:spacing w:val="0"/>
        <w:w w:val="99"/>
        <w:sz w:val="20"/>
        <w:szCs w:val="20"/>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76">
    <w:nsid w:val="5E29AB5A"/>
    <w:multiLevelType w:val="multilevel"/>
    <w:tmpl w:val="5E29AB5A"/>
    <w:lvl w:ilvl="0">
      <w:numFmt w:val="bullet"/>
      <w:lvlText w:val="o"/>
      <w:lvlJc w:val="left"/>
      <w:pPr>
        <w:ind w:left="731" w:hanging="360"/>
      </w:pPr>
      <w:rPr>
        <w:rFonts w:ascii="Courier New" w:eastAsia="Courier New" w:hAnsi="Courier New" w:cs="Courier New" w:hint="default"/>
        <w:b w:val="0"/>
        <w:bCs w:val="0"/>
        <w:i w:val="0"/>
        <w:iCs w:val="0"/>
        <w:spacing w:val="0"/>
        <w:w w:val="99"/>
        <w:sz w:val="20"/>
        <w:szCs w:val="20"/>
        <w:lang w:val="en-US" w:eastAsia="en-US" w:bidi="ar-SA"/>
      </w:rPr>
    </w:lvl>
    <w:lvl w:ilvl="1">
      <w:numFmt w:val="bullet"/>
      <w:lvlText w:val="•"/>
      <w:lvlJc w:val="left"/>
      <w:pPr>
        <w:ind w:left="1882" w:hanging="360"/>
      </w:pPr>
      <w:rPr>
        <w:rFonts w:hint="default"/>
        <w:lang w:val="en-US" w:eastAsia="en-US" w:bidi="ar-SA"/>
      </w:rPr>
    </w:lvl>
    <w:lvl w:ilvl="2">
      <w:numFmt w:val="bullet"/>
      <w:lvlText w:val="•"/>
      <w:lvlJc w:val="left"/>
      <w:pPr>
        <w:ind w:left="3024" w:hanging="360"/>
      </w:pPr>
      <w:rPr>
        <w:rFonts w:hint="default"/>
        <w:lang w:val="en-US" w:eastAsia="en-US" w:bidi="ar-SA"/>
      </w:rPr>
    </w:lvl>
    <w:lvl w:ilvl="3">
      <w:numFmt w:val="bullet"/>
      <w:lvlText w:val="•"/>
      <w:lvlJc w:val="left"/>
      <w:pPr>
        <w:ind w:left="4166" w:hanging="360"/>
      </w:pPr>
      <w:rPr>
        <w:rFonts w:hint="default"/>
        <w:lang w:val="en-US" w:eastAsia="en-US" w:bidi="ar-SA"/>
      </w:rPr>
    </w:lvl>
    <w:lvl w:ilvl="4">
      <w:numFmt w:val="bullet"/>
      <w:lvlText w:val="•"/>
      <w:lvlJc w:val="left"/>
      <w:pPr>
        <w:ind w:left="5308"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592" w:hanging="360"/>
      </w:pPr>
      <w:rPr>
        <w:rFonts w:hint="default"/>
        <w:lang w:val="en-US" w:eastAsia="en-US" w:bidi="ar-SA"/>
      </w:rPr>
    </w:lvl>
    <w:lvl w:ilvl="7">
      <w:numFmt w:val="bullet"/>
      <w:lvlText w:val="•"/>
      <w:lvlJc w:val="left"/>
      <w:pPr>
        <w:ind w:left="8734" w:hanging="360"/>
      </w:pPr>
      <w:rPr>
        <w:rFonts w:hint="default"/>
        <w:lang w:val="en-US" w:eastAsia="en-US" w:bidi="ar-SA"/>
      </w:rPr>
    </w:lvl>
    <w:lvl w:ilvl="8">
      <w:numFmt w:val="bullet"/>
      <w:lvlText w:val="•"/>
      <w:lvlJc w:val="left"/>
      <w:pPr>
        <w:ind w:left="9876" w:hanging="360"/>
      </w:pPr>
      <w:rPr>
        <w:rFonts w:hint="default"/>
        <w:lang w:val="en-US" w:eastAsia="en-US" w:bidi="ar-SA"/>
      </w:rPr>
    </w:lvl>
  </w:abstractNum>
  <w:abstractNum w:abstractNumId="77">
    <w:nsid w:val="5FFFB1A7"/>
    <w:multiLevelType w:val="multilevel"/>
    <w:tmpl w:val="5FFFB1A7"/>
    <w:lvl w:ilvl="0">
      <w:start w:val="1"/>
      <w:numFmt w:val="decimal"/>
      <w:lvlText w:val="%1."/>
      <w:lvlJc w:val="left"/>
      <w:pPr>
        <w:ind w:left="731" w:hanging="188"/>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1882" w:hanging="188"/>
      </w:pPr>
      <w:rPr>
        <w:rFonts w:hint="default"/>
        <w:lang w:val="en-US" w:eastAsia="en-US" w:bidi="ar-SA"/>
      </w:rPr>
    </w:lvl>
    <w:lvl w:ilvl="2">
      <w:numFmt w:val="bullet"/>
      <w:lvlText w:val="•"/>
      <w:lvlJc w:val="left"/>
      <w:pPr>
        <w:ind w:left="3024" w:hanging="188"/>
      </w:pPr>
      <w:rPr>
        <w:rFonts w:hint="default"/>
        <w:lang w:val="en-US" w:eastAsia="en-US" w:bidi="ar-SA"/>
      </w:rPr>
    </w:lvl>
    <w:lvl w:ilvl="3">
      <w:numFmt w:val="bullet"/>
      <w:lvlText w:val="•"/>
      <w:lvlJc w:val="left"/>
      <w:pPr>
        <w:ind w:left="4166" w:hanging="188"/>
      </w:pPr>
      <w:rPr>
        <w:rFonts w:hint="default"/>
        <w:lang w:val="en-US" w:eastAsia="en-US" w:bidi="ar-SA"/>
      </w:rPr>
    </w:lvl>
    <w:lvl w:ilvl="4">
      <w:numFmt w:val="bullet"/>
      <w:lvlText w:val="•"/>
      <w:lvlJc w:val="left"/>
      <w:pPr>
        <w:ind w:left="5308" w:hanging="188"/>
      </w:pPr>
      <w:rPr>
        <w:rFonts w:hint="default"/>
        <w:lang w:val="en-US" w:eastAsia="en-US" w:bidi="ar-SA"/>
      </w:rPr>
    </w:lvl>
    <w:lvl w:ilvl="5">
      <w:numFmt w:val="bullet"/>
      <w:lvlText w:val="•"/>
      <w:lvlJc w:val="left"/>
      <w:pPr>
        <w:ind w:left="6450" w:hanging="188"/>
      </w:pPr>
      <w:rPr>
        <w:rFonts w:hint="default"/>
        <w:lang w:val="en-US" w:eastAsia="en-US" w:bidi="ar-SA"/>
      </w:rPr>
    </w:lvl>
    <w:lvl w:ilvl="6">
      <w:numFmt w:val="bullet"/>
      <w:lvlText w:val="•"/>
      <w:lvlJc w:val="left"/>
      <w:pPr>
        <w:ind w:left="7592" w:hanging="188"/>
      </w:pPr>
      <w:rPr>
        <w:rFonts w:hint="default"/>
        <w:lang w:val="en-US" w:eastAsia="en-US" w:bidi="ar-SA"/>
      </w:rPr>
    </w:lvl>
    <w:lvl w:ilvl="7">
      <w:numFmt w:val="bullet"/>
      <w:lvlText w:val="•"/>
      <w:lvlJc w:val="left"/>
      <w:pPr>
        <w:ind w:left="8734" w:hanging="188"/>
      </w:pPr>
      <w:rPr>
        <w:rFonts w:hint="default"/>
        <w:lang w:val="en-US" w:eastAsia="en-US" w:bidi="ar-SA"/>
      </w:rPr>
    </w:lvl>
    <w:lvl w:ilvl="8">
      <w:numFmt w:val="bullet"/>
      <w:lvlText w:val="•"/>
      <w:lvlJc w:val="left"/>
      <w:pPr>
        <w:ind w:left="9876" w:hanging="188"/>
      </w:pPr>
      <w:rPr>
        <w:rFonts w:hint="default"/>
        <w:lang w:val="en-US" w:eastAsia="en-US" w:bidi="ar-SA"/>
      </w:rPr>
    </w:lvl>
  </w:abstractNum>
  <w:abstractNum w:abstractNumId="78">
    <w:nsid w:val="60382F6E"/>
    <w:multiLevelType w:val="multilevel"/>
    <w:tmpl w:val="60382F6E"/>
    <w:lvl w:ilvl="0">
      <w:start w:val="1"/>
      <w:numFmt w:val="lowerRoman"/>
      <w:lvlText w:val="%1)"/>
      <w:lvlJc w:val="left"/>
      <w:pPr>
        <w:ind w:left="606" w:hanging="147"/>
        <w:jc w:val="right"/>
      </w:pPr>
      <w:rPr>
        <w:rFonts w:hint="default"/>
        <w:spacing w:val="0"/>
        <w:w w:val="81"/>
        <w:lang w:val="en-US" w:eastAsia="en-US" w:bidi="ar-SA"/>
      </w:rPr>
    </w:lvl>
    <w:lvl w:ilvl="1">
      <w:numFmt w:val="bullet"/>
      <w:lvlText w:val="•"/>
      <w:lvlJc w:val="left"/>
      <w:pPr>
        <w:ind w:left="1756" w:hanging="147"/>
      </w:pPr>
      <w:rPr>
        <w:rFonts w:hint="default"/>
        <w:lang w:val="en-US" w:eastAsia="en-US" w:bidi="ar-SA"/>
      </w:rPr>
    </w:lvl>
    <w:lvl w:ilvl="2">
      <w:numFmt w:val="bullet"/>
      <w:lvlText w:val="•"/>
      <w:lvlJc w:val="left"/>
      <w:pPr>
        <w:ind w:left="2912" w:hanging="147"/>
      </w:pPr>
      <w:rPr>
        <w:rFonts w:hint="default"/>
        <w:lang w:val="en-US" w:eastAsia="en-US" w:bidi="ar-SA"/>
      </w:rPr>
    </w:lvl>
    <w:lvl w:ilvl="3">
      <w:numFmt w:val="bullet"/>
      <w:lvlText w:val="•"/>
      <w:lvlJc w:val="left"/>
      <w:pPr>
        <w:ind w:left="4068" w:hanging="147"/>
      </w:pPr>
      <w:rPr>
        <w:rFonts w:hint="default"/>
        <w:lang w:val="en-US" w:eastAsia="en-US" w:bidi="ar-SA"/>
      </w:rPr>
    </w:lvl>
    <w:lvl w:ilvl="4">
      <w:numFmt w:val="bullet"/>
      <w:lvlText w:val="•"/>
      <w:lvlJc w:val="left"/>
      <w:pPr>
        <w:ind w:left="5224" w:hanging="147"/>
      </w:pPr>
      <w:rPr>
        <w:rFonts w:hint="default"/>
        <w:lang w:val="en-US" w:eastAsia="en-US" w:bidi="ar-SA"/>
      </w:rPr>
    </w:lvl>
    <w:lvl w:ilvl="5">
      <w:numFmt w:val="bullet"/>
      <w:lvlText w:val="•"/>
      <w:lvlJc w:val="left"/>
      <w:pPr>
        <w:ind w:left="6380" w:hanging="147"/>
      </w:pPr>
      <w:rPr>
        <w:rFonts w:hint="default"/>
        <w:lang w:val="en-US" w:eastAsia="en-US" w:bidi="ar-SA"/>
      </w:rPr>
    </w:lvl>
    <w:lvl w:ilvl="6">
      <w:numFmt w:val="bullet"/>
      <w:lvlText w:val="•"/>
      <w:lvlJc w:val="left"/>
      <w:pPr>
        <w:ind w:left="7536" w:hanging="147"/>
      </w:pPr>
      <w:rPr>
        <w:rFonts w:hint="default"/>
        <w:lang w:val="en-US" w:eastAsia="en-US" w:bidi="ar-SA"/>
      </w:rPr>
    </w:lvl>
    <w:lvl w:ilvl="7">
      <w:numFmt w:val="bullet"/>
      <w:lvlText w:val="•"/>
      <w:lvlJc w:val="left"/>
      <w:pPr>
        <w:ind w:left="8692" w:hanging="147"/>
      </w:pPr>
      <w:rPr>
        <w:rFonts w:hint="default"/>
        <w:lang w:val="en-US" w:eastAsia="en-US" w:bidi="ar-SA"/>
      </w:rPr>
    </w:lvl>
    <w:lvl w:ilvl="8">
      <w:numFmt w:val="bullet"/>
      <w:lvlText w:val="•"/>
      <w:lvlJc w:val="left"/>
      <w:pPr>
        <w:ind w:left="9848" w:hanging="147"/>
      </w:pPr>
      <w:rPr>
        <w:rFonts w:hint="default"/>
        <w:lang w:val="en-US" w:eastAsia="en-US" w:bidi="ar-SA"/>
      </w:rPr>
    </w:lvl>
  </w:abstractNum>
  <w:abstractNum w:abstractNumId="79">
    <w:nsid w:val="629F7852"/>
    <w:multiLevelType w:val="multilevel"/>
    <w:tmpl w:val="629F7852"/>
    <w:lvl w:ilvl="0">
      <w:start w:val="1"/>
      <w:numFmt w:val="decimal"/>
      <w:lvlText w:val="%1."/>
      <w:lvlJc w:val="left"/>
      <w:pPr>
        <w:ind w:left="460" w:hanging="555"/>
        <w:jc w:val="left"/>
      </w:pPr>
      <w:rPr>
        <w:rFonts w:ascii="Courier New" w:eastAsia="Courier New" w:hAnsi="Courier New" w:cs="Courier New" w:hint="default"/>
        <w:b w:val="0"/>
        <w:bCs w:val="0"/>
        <w:i w:val="0"/>
        <w:iCs w:val="0"/>
        <w:spacing w:val="-36"/>
        <w:w w:val="99"/>
        <w:sz w:val="20"/>
        <w:szCs w:val="20"/>
        <w:lang w:val="en-US" w:eastAsia="en-US" w:bidi="ar-SA"/>
      </w:rPr>
    </w:lvl>
    <w:lvl w:ilvl="1">
      <w:numFmt w:val="bullet"/>
      <w:lvlText w:val=""/>
      <w:lvlJc w:val="left"/>
      <w:pPr>
        <w:ind w:left="551" w:hanging="92"/>
      </w:pPr>
      <w:rPr>
        <w:rFonts w:ascii="Symbol" w:eastAsia="Symbol" w:hAnsi="Symbol" w:cs="Symbol" w:hint="default"/>
        <w:b w:val="0"/>
        <w:bCs w:val="0"/>
        <w:i w:val="0"/>
        <w:iCs w:val="0"/>
        <w:spacing w:val="0"/>
        <w:w w:val="75"/>
        <w:sz w:val="20"/>
        <w:szCs w:val="20"/>
        <w:lang w:val="en-US" w:eastAsia="en-US" w:bidi="ar-SA"/>
      </w:rPr>
    </w:lvl>
    <w:lvl w:ilvl="2">
      <w:numFmt w:val="bullet"/>
      <w:lvlText w:val="•"/>
      <w:lvlJc w:val="left"/>
      <w:pPr>
        <w:ind w:left="1848" w:hanging="92"/>
      </w:pPr>
      <w:rPr>
        <w:rFonts w:hint="default"/>
        <w:lang w:val="en-US" w:eastAsia="en-US" w:bidi="ar-SA"/>
      </w:rPr>
    </w:lvl>
    <w:lvl w:ilvl="3">
      <w:numFmt w:val="bullet"/>
      <w:lvlText w:val="•"/>
      <w:lvlJc w:val="left"/>
      <w:pPr>
        <w:ind w:left="3137" w:hanging="92"/>
      </w:pPr>
      <w:rPr>
        <w:rFonts w:hint="default"/>
        <w:lang w:val="en-US" w:eastAsia="en-US" w:bidi="ar-SA"/>
      </w:rPr>
    </w:lvl>
    <w:lvl w:ilvl="4">
      <w:numFmt w:val="bullet"/>
      <w:lvlText w:val="•"/>
      <w:lvlJc w:val="left"/>
      <w:pPr>
        <w:ind w:left="4426" w:hanging="92"/>
      </w:pPr>
      <w:rPr>
        <w:rFonts w:hint="default"/>
        <w:lang w:val="en-US" w:eastAsia="en-US" w:bidi="ar-SA"/>
      </w:rPr>
    </w:lvl>
    <w:lvl w:ilvl="5">
      <w:numFmt w:val="bullet"/>
      <w:lvlText w:val="•"/>
      <w:lvlJc w:val="left"/>
      <w:pPr>
        <w:ind w:left="5715" w:hanging="92"/>
      </w:pPr>
      <w:rPr>
        <w:rFonts w:hint="default"/>
        <w:lang w:val="en-US" w:eastAsia="en-US" w:bidi="ar-SA"/>
      </w:rPr>
    </w:lvl>
    <w:lvl w:ilvl="6">
      <w:numFmt w:val="bullet"/>
      <w:lvlText w:val="•"/>
      <w:lvlJc w:val="left"/>
      <w:pPr>
        <w:ind w:left="7004" w:hanging="92"/>
      </w:pPr>
      <w:rPr>
        <w:rFonts w:hint="default"/>
        <w:lang w:val="en-US" w:eastAsia="en-US" w:bidi="ar-SA"/>
      </w:rPr>
    </w:lvl>
    <w:lvl w:ilvl="7">
      <w:numFmt w:val="bullet"/>
      <w:lvlText w:val="•"/>
      <w:lvlJc w:val="left"/>
      <w:pPr>
        <w:ind w:left="8293" w:hanging="92"/>
      </w:pPr>
      <w:rPr>
        <w:rFonts w:hint="default"/>
        <w:lang w:val="en-US" w:eastAsia="en-US" w:bidi="ar-SA"/>
      </w:rPr>
    </w:lvl>
    <w:lvl w:ilvl="8">
      <w:numFmt w:val="bullet"/>
      <w:lvlText w:val="•"/>
      <w:lvlJc w:val="left"/>
      <w:pPr>
        <w:ind w:left="9582" w:hanging="92"/>
      </w:pPr>
      <w:rPr>
        <w:rFonts w:hint="default"/>
        <w:lang w:val="en-US" w:eastAsia="en-US" w:bidi="ar-SA"/>
      </w:rPr>
    </w:lvl>
  </w:abstractNum>
  <w:abstractNum w:abstractNumId="80">
    <w:nsid w:val="65CD0074"/>
    <w:multiLevelType w:val="multilevel"/>
    <w:tmpl w:val="65CD0074"/>
    <w:lvl w:ilvl="0">
      <w:start w:val="1"/>
      <w:numFmt w:val="decimal"/>
      <w:lvlText w:val="%1."/>
      <w:lvlJc w:val="left"/>
      <w:pPr>
        <w:ind w:left="1252" w:hanging="161"/>
        <w:jc w:val="right"/>
      </w:pPr>
      <w:rPr>
        <w:rFonts w:hint="default"/>
        <w:spacing w:val="-7"/>
        <w:w w:val="81"/>
        <w:lang w:val="en-US" w:eastAsia="en-US" w:bidi="ar-SA"/>
      </w:rPr>
    </w:lvl>
    <w:lvl w:ilvl="1">
      <w:start w:val="2"/>
      <w:numFmt w:val="lowerLetter"/>
      <w:lvlText w:val="(%2)"/>
      <w:lvlJc w:val="left"/>
      <w:pPr>
        <w:ind w:left="1554" w:hanging="264"/>
        <w:jc w:val="left"/>
      </w:pPr>
      <w:rPr>
        <w:rFonts w:ascii="Arial" w:eastAsia="Arial" w:hAnsi="Arial" w:cs="Arial" w:hint="default"/>
        <w:b w:val="0"/>
        <w:bCs w:val="0"/>
        <w:i/>
        <w:iCs/>
        <w:spacing w:val="0"/>
        <w:w w:val="81"/>
        <w:sz w:val="20"/>
        <w:szCs w:val="20"/>
        <w:lang w:val="en-US" w:eastAsia="en-US" w:bidi="ar-SA"/>
      </w:rPr>
    </w:lvl>
    <w:lvl w:ilvl="2">
      <w:numFmt w:val="bullet"/>
      <w:lvlText w:val="•"/>
      <w:lvlJc w:val="left"/>
      <w:pPr>
        <w:ind w:left="2737" w:hanging="264"/>
      </w:pPr>
      <w:rPr>
        <w:rFonts w:hint="default"/>
        <w:lang w:val="en-US" w:eastAsia="en-US" w:bidi="ar-SA"/>
      </w:rPr>
    </w:lvl>
    <w:lvl w:ilvl="3">
      <w:numFmt w:val="bullet"/>
      <w:lvlText w:val="•"/>
      <w:lvlJc w:val="left"/>
      <w:pPr>
        <w:ind w:left="3915" w:hanging="264"/>
      </w:pPr>
      <w:rPr>
        <w:rFonts w:hint="default"/>
        <w:lang w:val="en-US" w:eastAsia="en-US" w:bidi="ar-SA"/>
      </w:rPr>
    </w:lvl>
    <w:lvl w:ilvl="4">
      <w:numFmt w:val="bullet"/>
      <w:lvlText w:val="•"/>
      <w:lvlJc w:val="left"/>
      <w:pPr>
        <w:ind w:left="5093" w:hanging="264"/>
      </w:pPr>
      <w:rPr>
        <w:rFonts w:hint="default"/>
        <w:lang w:val="en-US" w:eastAsia="en-US" w:bidi="ar-SA"/>
      </w:rPr>
    </w:lvl>
    <w:lvl w:ilvl="5">
      <w:numFmt w:val="bullet"/>
      <w:lvlText w:val="•"/>
      <w:lvlJc w:val="left"/>
      <w:pPr>
        <w:ind w:left="6271" w:hanging="264"/>
      </w:pPr>
      <w:rPr>
        <w:rFonts w:hint="default"/>
        <w:lang w:val="en-US" w:eastAsia="en-US" w:bidi="ar-SA"/>
      </w:rPr>
    </w:lvl>
    <w:lvl w:ilvl="6">
      <w:numFmt w:val="bullet"/>
      <w:lvlText w:val="•"/>
      <w:lvlJc w:val="left"/>
      <w:pPr>
        <w:ind w:left="7448" w:hanging="264"/>
      </w:pPr>
      <w:rPr>
        <w:rFonts w:hint="default"/>
        <w:lang w:val="en-US" w:eastAsia="en-US" w:bidi="ar-SA"/>
      </w:rPr>
    </w:lvl>
    <w:lvl w:ilvl="7">
      <w:numFmt w:val="bullet"/>
      <w:lvlText w:val="•"/>
      <w:lvlJc w:val="left"/>
      <w:pPr>
        <w:ind w:left="8626" w:hanging="264"/>
      </w:pPr>
      <w:rPr>
        <w:rFonts w:hint="default"/>
        <w:lang w:val="en-US" w:eastAsia="en-US" w:bidi="ar-SA"/>
      </w:rPr>
    </w:lvl>
    <w:lvl w:ilvl="8">
      <w:numFmt w:val="bullet"/>
      <w:lvlText w:val="•"/>
      <w:lvlJc w:val="left"/>
      <w:pPr>
        <w:ind w:left="9804" w:hanging="264"/>
      </w:pPr>
      <w:rPr>
        <w:rFonts w:hint="default"/>
        <w:lang w:val="en-US" w:eastAsia="en-US" w:bidi="ar-SA"/>
      </w:rPr>
    </w:lvl>
  </w:abstractNum>
  <w:abstractNum w:abstractNumId="81">
    <w:nsid w:val="700FDCEF"/>
    <w:multiLevelType w:val="multilevel"/>
    <w:tmpl w:val="700FDCEF"/>
    <w:lvl w:ilvl="0">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82">
    <w:nsid w:val="72183CF9"/>
    <w:multiLevelType w:val="multilevel"/>
    <w:tmpl w:val="72183CF9"/>
    <w:lvl w:ilvl="0">
      <w:start w:val="1"/>
      <w:numFmt w:val="decimal"/>
      <w:lvlText w:val="%1."/>
      <w:lvlJc w:val="left"/>
      <w:pPr>
        <w:ind w:left="460" w:hanging="36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1630" w:hanging="360"/>
      </w:pPr>
      <w:rPr>
        <w:rFonts w:hint="default"/>
        <w:lang w:val="en-US" w:eastAsia="en-US" w:bidi="ar-SA"/>
      </w:rPr>
    </w:lvl>
    <w:lvl w:ilvl="2">
      <w:numFmt w:val="bullet"/>
      <w:lvlText w:val="•"/>
      <w:lvlJc w:val="left"/>
      <w:pPr>
        <w:ind w:left="2800" w:hanging="360"/>
      </w:pPr>
      <w:rPr>
        <w:rFonts w:hint="default"/>
        <w:lang w:val="en-US" w:eastAsia="en-US" w:bidi="ar-SA"/>
      </w:rPr>
    </w:lvl>
    <w:lvl w:ilvl="3">
      <w:numFmt w:val="bullet"/>
      <w:lvlText w:val="•"/>
      <w:lvlJc w:val="left"/>
      <w:pPr>
        <w:ind w:left="3970"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480" w:hanging="360"/>
      </w:pPr>
      <w:rPr>
        <w:rFonts w:hint="default"/>
        <w:lang w:val="en-US" w:eastAsia="en-US" w:bidi="ar-SA"/>
      </w:rPr>
    </w:lvl>
    <w:lvl w:ilvl="7">
      <w:numFmt w:val="bullet"/>
      <w:lvlText w:val="•"/>
      <w:lvlJc w:val="left"/>
      <w:pPr>
        <w:ind w:left="865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83">
    <w:nsid w:val="74C28B35"/>
    <w:multiLevelType w:val="multilevel"/>
    <w:tmpl w:val="74C28B35"/>
    <w:lvl w:ilvl="0">
      <w:start w:val="1"/>
      <w:numFmt w:val="decimal"/>
      <w:lvlText w:val="%1."/>
      <w:lvlJc w:val="left"/>
      <w:pPr>
        <w:ind w:left="731" w:hanging="361"/>
        <w:jc w:val="left"/>
      </w:pPr>
      <w:rPr>
        <w:rFonts w:hint="default"/>
        <w:spacing w:val="0"/>
        <w:w w:val="81"/>
        <w:lang w:val="en-US" w:eastAsia="en-US" w:bidi="ar-SA"/>
      </w:rPr>
    </w:lvl>
    <w:lvl w:ilvl="1">
      <w:numFmt w:val="bullet"/>
      <w:lvlText w:val="•"/>
      <w:lvlJc w:val="left"/>
      <w:pPr>
        <w:ind w:left="1882" w:hanging="361"/>
      </w:pPr>
      <w:rPr>
        <w:rFonts w:hint="default"/>
        <w:lang w:val="en-US" w:eastAsia="en-US" w:bidi="ar-SA"/>
      </w:rPr>
    </w:lvl>
    <w:lvl w:ilvl="2">
      <w:numFmt w:val="bullet"/>
      <w:lvlText w:val="•"/>
      <w:lvlJc w:val="left"/>
      <w:pPr>
        <w:ind w:left="3024" w:hanging="361"/>
      </w:pPr>
      <w:rPr>
        <w:rFonts w:hint="default"/>
        <w:lang w:val="en-US" w:eastAsia="en-US" w:bidi="ar-SA"/>
      </w:rPr>
    </w:lvl>
    <w:lvl w:ilvl="3">
      <w:numFmt w:val="bullet"/>
      <w:lvlText w:val="•"/>
      <w:lvlJc w:val="left"/>
      <w:pPr>
        <w:ind w:left="4166" w:hanging="361"/>
      </w:pPr>
      <w:rPr>
        <w:rFonts w:hint="default"/>
        <w:lang w:val="en-US" w:eastAsia="en-US" w:bidi="ar-SA"/>
      </w:rPr>
    </w:lvl>
    <w:lvl w:ilvl="4">
      <w:numFmt w:val="bullet"/>
      <w:lvlText w:val="•"/>
      <w:lvlJc w:val="left"/>
      <w:pPr>
        <w:ind w:left="5308" w:hanging="361"/>
      </w:pPr>
      <w:rPr>
        <w:rFonts w:hint="default"/>
        <w:lang w:val="en-US" w:eastAsia="en-US" w:bidi="ar-SA"/>
      </w:rPr>
    </w:lvl>
    <w:lvl w:ilvl="5">
      <w:numFmt w:val="bullet"/>
      <w:lvlText w:val="•"/>
      <w:lvlJc w:val="left"/>
      <w:pPr>
        <w:ind w:left="6450" w:hanging="361"/>
      </w:pPr>
      <w:rPr>
        <w:rFonts w:hint="default"/>
        <w:lang w:val="en-US" w:eastAsia="en-US" w:bidi="ar-SA"/>
      </w:rPr>
    </w:lvl>
    <w:lvl w:ilvl="6">
      <w:numFmt w:val="bullet"/>
      <w:lvlText w:val="•"/>
      <w:lvlJc w:val="left"/>
      <w:pPr>
        <w:ind w:left="7592" w:hanging="361"/>
      </w:pPr>
      <w:rPr>
        <w:rFonts w:hint="default"/>
        <w:lang w:val="en-US" w:eastAsia="en-US" w:bidi="ar-SA"/>
      </w:rPr>
    </w:lvl>
    <w:lvl w:ilvl="7">
      <w:numFmt w:val="bullet"/>
      <w:lvlText w:val="•"/>
      <w:lvlJc w:val="left"/>
      <w:pPr>
        <w:ind w:left="8734" w:hanging="361"/>
      </w:pPr>
      <w:rPr>
        <w:rFonts w:hint="default"/>
        <w:lang w:val="en-US" w:eastAsia="en-US" w:bidi="ar-SA"/>
      </w:rPr>
    </w:lvl>
    <w:lvl w:ilvl="8">
      <w:numFmt w:val="bullet"/>
      <w:lvlText w:val="•"/>
      <w:lvlJc w:val="left"/>
      <w:pPr>
        <w:ind w:left="9876" w:hanging="361"/>
      </w:pPr>
      <w:rPr>
        <w:rFonts w:hint="default"/>
        <w:lang w:val="en-US" w:eastAsia="en-US" w:bidi="ar-SA"/>
      </w:rPr>
    </w:lvl>
  </w:abstractNum>
  <w:abstractNum w:abstractNumId="84">
    <w:nsid w:val="77633216"/>
    <w:multiLevelType w:val="multilevel"/>
    <w:tmpl w:val="77633216"/>
    <w:lvl w:ilvl="0">
      <w:numFmt w:val="bullet"/>
      <w:lvlText w:val=""/>
      <w:lvlJc w:val="left"/>
      <w:pPr>
        <w:ind w:left="460" w:hanging="92"/>
      </w:pPr>
      <w:rPr>
        <w:rFonts w:ascii="Symbol" w:eastAsia="Symbol" w:hAnsi="Symbol" w:cs="Symbol" w:hint="default"/>
        <w:b w:val="0"/>
        <w:bCs w:val="0"/>
        <w:i w:val="0"/>
        <w:iCs w:val="0"/>
        <w:spacing w:val="0"/>
        <w:w w:val="75"/>
        <w:sz w:val="20"/>
        <w:szCs w:val="20"/>
        <w:lang w:val="en-US" w:eastAsia="en-US" w:bidi="ar-SA"/>
      </w:rPr>
    </w:lvl>
    <w:lvl w:ilvl="1">
      <w:numFmt w:val="bullet"/>
      <w:lvlText w:val="•"/>
      <w:lvlJc w:val="left"/>
      <w:pPr>
        <w:ind w:left="1630" w:hanging="92"/>
      </w:pPr>
      <w:rPr>
        <w:rFonts w:hint="default"/>
        <w:lang w:val="en-US" w:eastAsia="en-US" w:bidi="ar-SA"/>
      </w:rPr>
    </w:lvl>
    <w:lvl w:ilvl="2">
      <w:numFmt w:val="bullet"/>
      <w:lvlText w:val="•"/>
      <w:lvlJc w:val="left"/>
      <w:pPr>
        <w:ind w:left="2800" w:hanging="92"/>
      </w:pPr>
      <w:rPr>
        <w:rFonts w:hint="default"/>
        <w:lang w:val="en-US" w:eastAsia="en-US" w:bidi="ar-SA"/>
      </w:rPr>
    </w:lvl>
    <w:lvl w:ilvl="3">
      <w:numFmt w:val="bullet"/>
      <w:lvlText w:val="•"/>
      <w:lvlJc w:val="left"/>
      <w:pPr>
        <w:ind w:left="3970" w:hanging="92"/>
      </w:pPr>
      <w:rPr>
        <w:rFonts w:hint="default"/>
        <w:lang w:val="en-US" w:eastAsia="en-US" w:bidi="ar-SA"/>
      </w:rPr>
    </w:lvl>
    <w:lvl w:ilvl="4">
      <w:numFmt w:val="bullet"/>
      <w:lvlText w:val="•"/>
      <w:lvlJc w:val="left"/>
      <w:pPr>
        <w:ind w:left="5140" w:hanging="92"/>
      </w:pPr>
      <w:rPr>
        <w:rFonts w:hint="default"/>
        <w:lang w:val="en-US" w:eastAsia="en-US" w:bidi="ar-SA"/>
      </w:rPr>
    </w:lvl>
    <w:lvl w:ilvl="5">
      <w:numFmt w:val="bullet"/>
      <w:lvlText w:val="•"/>
      <w:lvlJc w:val="left"/>
      <w:pPr>
        <w:ind w:left="6310" w:hanging="92"/>
      </w:pPr>
      <w:rPr>
        <w:rFonts w:hint="default"/>
        <w:lang w:val="en-US" w:eastAsia="en-US" w:bidi="ar-SA"/>
      </w:rPr>
    </w:lvl>
    <w:lvl w:ilvl="6">
      <w:numFmt w:val="bullet"/>
      <w:lvlText w:val="•"/>
      <w:lvlJc w:val="left"/>
      <w:pPr>
        <w:ind w:left="7480" w:hanging="92"/>
      </w:pPr>
      <w:rPr>
        <w:rFonts w:hint="default"/>
        <w:lang w:val="en-US" w:eastAsia="en-US" w:bidi="ar-SA"/>
      </w:rPr>
    </w:lvl>
    <w:lvl w:ilvl="7">
      <w:numFmt w:val="bullet"/>
      <w:lvlText w:val="•"/>
      <w:lvlJc w:val="left"/>
      <w:pPr>
        <w:ind w:left="8650" w:hanging="92"/>
      </w:pPr>
      <w:rPr>
        <w:rFonts w:hint="default"/>
        <w:lang w:val="en-US" w:eastAsia="en-US" w:bidi="ar-SA"/>
      </w:rPr>
    </w:lvl>
    <w:lvl w:ilvl="8">
      <w:numFmt w:val="bullet"/>
      <w:lvlText w:val="•"/>
      <w:lvlJc w:val="left"/>
      <w:pPr>
        <w:ind w:left="9820" w:hanging="92"/>
      </w:pPr>
      <w:rPr>
        <w:rFonts w:hint="default"/>
        <w:lang w:val="en-US" w:eastAsia="en-US" w:bidi="ar-SA"/>
      </w:rPr>
    </w:lvl>
  </w:abstractNum>
  <w:abstractNum w:abstractNumId="85">
    <w:nsid w:val="77ECEA79"/>
    <w:multiLevelType w:val="multilevel"/>
    <w:tmpl w:val="77ECEA79"/>
    <w:lvl w:ilvl="0">
      <w:start w:val="1"/>
      <w:numFmt w:val="decimal"/>
      <w:lvlText w:val="%1."/>
      <w:lvlJc w:val="left"/>
      <w:pPr>
        <w:ind w:left="460" w:hanging="540"/>
        <w:jc w:val="left"/>
      </w:pPr>
      <w:rPr>
        <w:rFonts w:hint="default"/>
        <w:spacing w:val="-43"/>
        <w:w w:val="99"/>
        <w:lang w:val="en-US" w:eastAsia="en-US" w:bidi="ar-SA"/>
      </w:rPr>
    </w:lvl>
    <w:lvl w:ilvl="1">
      <w:numFmt w:val="bullet"/>
      <w:lvlText w:val="•"/>
      <w:lvlJc w:val="left"/>
      <w:pPr>
        <w:ind w:left="1630" w:hanging="540"/>
      </w:pPr>
      <w:rPr>
        <w:rFonts w:hint="default"/>
        <w:lang w:val="en-US" w:eastAsia="en-US" w:bidi="ar-SA"/>
      </w:rPr>
    </w:lvl>
    <w:lvl w:ilvl="2">
      <w:numFmt w:val="bullet"/>
      <w:lvlText w:val="•"/>
      <w:lvlJc w:val="left"/>
      <w:pPr>
        <w:ind w:left="2800" w:hanging="540"/>
      </w:pPr>
      <w:rPr>
        <w:rFonts w:hint="default"/>
        <w:lang w:val="en-US" w:eastAsia="en-US" w:bidi="ar-SA"/>
      </w:rPr>
    </w:lvl>
    <w:lvl w:ilvl="3">
      <w:numFmt w:val="bullet"/>
      <w:lvlText w:val="•"/>
      <w:lvlJc w:val="left"/>
      <w:pPr>
        <w:ind w:left="3970" w:hanging="540"/>
      </w:pPr>
      <w:rPr>
        <w:rFonts w:hint="default"/>
        <w:lang w:val="en-US" w:eastAsia="en-US" w:bidi="ar-SA"/>
      </w:rPr>
    </w:lvl>
    <w:lvl w:ilvl="4">
      <w:numFmt w:val="bullet"/>
      <w:lvlText w:val="•"/>
      <w:lvlJc w:val="left"/>
      <w:pPr>
        <w:ind w:left="5140" w:hanging="540"/>
      </w:pPr>
      <w:rPr>
        <w:rFonts w:hint="default"/>
        <w:lang w:val="en-US" w:eastAsia="en-US" w:bidi="ar-SA"/>
      </w:rPr>
    </w:lvl>
    <w:lvl w:ilvl="5">
      <w:numFmt w:val="bullet"/>
      <w:lvlText w:val="•"/>
      <w:lvlJc w:val="left"/>
      <w:pPr>
        <w:ind w:left="6310" w:hanging="540"/>
      </w:pPr>
      <w:rPr>
        <w:rFonts w:hint="default"/>
        <w:lang w:val="en-US" w:eastAsia="en-US" w:bidi="ar-SA"/>
      </w:rPr>
    </w:lvl>
    <w:lvl w:ilvl="6">
      <w:numFmt w:val="bullet"/>
      <w:lvlText w:val="•"/>
      <w:lvlJc w:val="left"/>
      <w:pPr>
        <w:ind w:left="7480" w:hanging="540"/>
      </w:pPr>
      <w:rPr>
        <w:rFonts w:hint="default"/>
        <w:lang w:val="en-US" w:eastAsia="en-US" w:bidi="ar-SA"/>
      </w:rPr>
    </w:lvl>
    <w:lvl w:ilvl="7">
      <w:numFmt w:val="bullet"/>
      <w:lvlText w:val="•"/>
      <w:lvlJc w:val="left"/>
      <w:pPr>
        <w:ind w:left="8650" w:hanging="540"/>
      </w:pPr>
      <w:rPr>
        <w:rFonts w:hint="default"/>
        <w:lang w:val="en-US" w:eastAsia="en-US" w:bidi="ar-SA"/>
      </w:rPr>
    </w:lvl>
    <w:lvl w:ilvl="8">
      <w:numFmt w:val="bullet"/>
      <w:lvlText w:val="•"/>
      <w:lvlJc w:val="left"/>
      <w:pPr>
        <w:ind w:left="9820" w:hanging="540"/>
      </w:pPr>
      <w:rPr>
        <w:rFonts w:hint="default"/>
        <w:lang w:val="en-US" w:eastAsia="en-US" w:bidi="ar-SA"/>
      </w:rPr>
    </w:lvl>
  </w:abstractNum>
  <w:abstractNum w:abstractNumId="86">
    <w:nsid w:val="79AA4FA4"/>
    <w:multiLevelType w:val="multilevel"/>
    <w:tmpl w:val="79AA4FA4"/>
    <w:lvl w:ilvl="0">
      <w:numFmt w:val="bullet"/>
      <w:lvlText w:val=""/>
      <w:lvlJc w:val="left"/>
      <w:pPr>
        <w:ind w:left="731" w:hanging="360"/>
      </w:pPr>
      <w:rPr>
        <w:rFonts w:ascii="Wingdings" w:eastAsia="Wingdings" w:hAnsi="Wingdings" w:cs="Wingdings" w:hint="default"/>
        <w:b w:val="0"/>
        <w:bCs w:val="0"/>
        <w:i w:val="0"/>
        <w:iCs w:val="0"/>
        <w:spacing w:val="0"/>
        <w:w w:val="99"/>
        <w:sz w:val="20"/>
        <w:szCs w:val="20"/>
        <w:lang w:val="en-US" w:eastAsia="en-US" w:bidi="ar-SA"/>
      </w:rPr>
    </w:lvl>
    <w:lvl w:ilvl="1">
      <w:numFmt w:val="bullet"/>
      <w:lvlText w:val="•"/>
      <w:lvlJc w:val="left"/>
      <w:pPr>
        <w:ind w:left="1882" w:hanging="360"/>
      </w:pPr>
      <w:rPr>
        <w:rFonts w:hint="default"/>
        <w:lang w:val="en-US" w:eastAsia="en-US" w:bidi="ar-SA"/>
      </w:rPr>
    </w:lvl>
    <w:lvl w:ilvl="2">
      <w:numFmt w:val="bullet"/>
      <w:lvlText w:val="•"/>
      <w:lvlJc w:val="left"/>
      <w:pPr>
        <w:ind w:left="3024" w:hanging="360"/>
      </w:pPr>
      <w:rPr>
        <w:rFonts w:hint="default"/>
        <w:lang w:val="en-US" w:eastAsia="en-US" w:bidi="ar-SA"/>
      </w:rPr>
    </w:lvl>
    <w:lvl w:ilvl="3">
      <w:numFmt w:val="bullet"/>
      <w:lvlText w:val="•"/>
      <w:lvlJc w:val="left"/>
      <w:pPr>
        <w:ind w:left="4166" w:hanging="360"/>
      </w:pPr>
      <w:rPr>
        <w:rFonts w:hint="default"/>
        <w:lang w:val="en-US" w:eastAsia="en-US" w:bidi="ar-SA"/>
      </w:rPr>
    </w:lvl>
    <w:lvl w:ilvl="4">
      <w:numFmt w:val="bullet"/>
      <w:lvlText w:val="•"/>
      <w:lvlJc w:val="left"/>
      <w:pPr>
        <w:ind w:left="5308"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592" w:hanging="360"/>
      </w:pPr>
      <w:rPr>
        <w:rFonts w:hint="default"/>
        <w:lang w:val="en-US" w:eastAsia="en-US" w:bidi="ar-SA"/>
      </w:rPr>
    </w:lvl>
    <w:lvl w:ilvl="7">
      <w:numFmt w:val="bullet"/>
      <w:lvlText w:val="•"/>
      <w:lvlJc w:val="left"/>
      <w:pPr>
        <w:ind w:left="8734" w:hanging="360"/>
      </w:pPr>
      <w:rPr>
        <w:rFonts w:hint="default"/>
        <w:lang w:val="en-US" w:eastAsia="en-US" w:bidi="ar-SA"/>
      </w:rPr>
    </w:lvl>
    <w:lvl w:ilvl="8">
      <w:numFmt w:val="bullet"/>
      <w:lvlText w:val="•"/>
      <w:lvlJc w:val="left"/>
      <w:pPr>
        <w:ind w:left="9876" w:hanging="360"/>
      </w:pPr>
      <w:rPr>
        <w:rFonts w:hint="default"/>
        <w:lang w:val="en-US" w:eastAsia="en-US" w:bidi="ar-SA"/>
      </w:rPr>
    </w:lvl>
  </w:abstractNum>
  <w:abstractNum w:abstractNumId="87">
    <w:nsid w:val="7C246926"/>
    <w:multiLevelType w:val="multilevel"/>
    <w:tmpl w:val="7C246926"/>
    <w:lvl w:ilvl="0">
      <w:start w:val="1"/>
      <w:numFmt w:val="decimal"/>
      <w:lvlText w:val="%1."/>
      <w:lvlJc w:val="left"/>
      <w:pPr>
        <w:ind w:left="1180" w:hanging="720"/>
        <w:jc w:val="left"/>
      </w:pPr>
      <w:rPr>
        <w:rFonts w:ascii="Microsoft Sans Serif" w:eastAsia="Microsoft Sans Serif" w:hAnsi="Microsoft Sans Serif" w:cs="Microsoft Sans Serif" w:hint="default"/>
        <w:b w:val="0"/>
        <w:bCs w:val="0"/>
        <w:i w:val="0"/>
        <w:iCs w:val="0"/>
        <w:spacing w:val="0"/>
        <w:w w:val="81"/>
        <w:sz w:val="20"/>
        <w:szCs w:val="20"/>
        <w:lang w:val="en-US" w:eastAsia="en-US" w:bidi="ar-SA"/>
      </w:rPr>
    </w:lvl>
    <w:lvl w:ilvl="1">
      <w:numFmt w:val="bullet"/>
      <w:lvlText w:val=""/>
      <w:lvlJc w:val="left"/>
      <w:pPr>
        <w:ind w:left="460" w:hanging="180"/>
      </w:pPr>
      <w:rPr>
        <w:rFonts w:ascii="Symbol" w:eastAsia="Symbol" w:hAnsi="Symbol" w:cs="Symbol" w:hint="default"/>
        <w:b w:val="0"/>
        <w:bCs w:val="0"/>
        <w:i w:val="0"/>
        <w:iCs w:val="0"/>
        <w:spacing w:val="0"/>
        <w:w w:val="76"/>
        <w:sz w:val="20"/>
        <w:szCs w:val="20"/>
        <w:lang w:val="en-US" w:eastAsia="en-US" w:bidi="ar-SA"/>
      </w:rPr>
    </w:lvl>
    <w:lvl w:ilvl="2">
      <w:numFmt w:val="bullet"/>
      <w:lvlText w:val="•"/>
      <w:lvlJc w:val="left"/>
      <w:pPr>
        <w:ind w:left="1310" w:hanging="180"/>
      </w:pPr>
      <w:rPr>
        <w:rFonts w:hint="default"/>
        <w:lang w:val="en-US" w:eastAsia="en-US" w:bidi="ar-SA"/>
      </w:rPr>
    </w:lvl>
    <w:lvl w:ilvl="3">
      <w:numFmt w:val="bullet"/>
      <w:lvlText w:val="•"/>
      <w:lvlJc w:val="left"/>
      <w:pPr>
        <w:ind w:left="1441" w:hanging="180"/>
      </w:pPr>
      <w:rPr>
        <w:rFonts w:hint="default"/>
        <w:lang w:val="en-US" w:eastAsia="en-US" w:bidi="ar-SA"/>
      </w:rPr>
    </w:lvl>
    <w:lvl w:ilvl="4">
      <w:numFmt w:val="bullet"/>
      <w:lvlText w:val="•"/>
      <w:lvlJc w:val="left"/>
      <w:pPr>
        <w:ind w:left="1572" w:hanging="180"/>
      </w:pPr>
      <w:rPr>
        <w:rFonts w:hint="default"/>
        <w:lang w:val="en-US" w:eastAsia="en-US" w:bidi="ar-SA"/>
      </w:rPr>
    </w:lvl>
    <w:lvl w:ilvl="5">
      <w:numFmt w:val="bullet"/>
      <w:lvlText w:val="•"/>
      <w:lvlJc w:val="left"/>
      <w:pPr>
        <w:ind w:left="1702" w:hanging="180"/>
      </w:pPr>
      <w:rPr>
        <w:rFonts w:hint="default"/>
        <w:lang w:val="en-US" w:eastAsia="en-US" w:bidi="ar-SA"/>
      </w:rPr>
    </w:lvl>
    <w:lvl w:ilvl="6">
      <w:numFmt w:val="bullet"/>
      <w:lvlText w:val="•"/>
      <w:lvlJc w:val="left"/>
      <w:pPr>
        <w:ind w:left="1833" w:hanging="180"/>
      </w:pPr>
      <w:rPr>
        <w:rFonts w:hint="default"/>
        <w:lang w:val="en-US" w:eastAsia="en-US" w:bidi="ar-SA"/>
      </w:rPr>
    </w:lvl>
    <w:lvl w:ilvl="7">
      <w:numFmt w:val="bullet"/>
      <w:lvlText w:val="•"/>
      <w:lvlJc w:val="left"/>
      <w:pPr>
        <w:ind w:left="1964" w:hanging="180"/>
      </w:pPr>
      <w:rPr>
        <w:rFonts w:hint="default"/>
        <w:lang w:val="en-US" w:eastAsia="en-US" w:bidi="ar-SA"/>
      </w:rPr>
    </w:lvl>
    <w:lvl w:ilvl="8">
      <w:numFmt w:val="bullet"/>
      <w:lvlText w:val="•"/>
      <w:lvlJc w:val="left"/>
      <w:pPr>
        <w:ind w:left="2095" w:hanging="180"/>
      </w:pPr>
      <w:rPr>
        <w:rFonts w:hint="default"/>
        <w:lang w:val="en-US" w:eastAsia="en-US" w:bidi="ar-SA"/>
      </w:rPr>
    </w:lvl>
  </w:abstractNum>
  <w:abstractNum w:abstractNumId="88">
    <w:nsid w:val="7DEC2089"/>
    <w:multiLevelType w:val="multilevel"/>
    <w:tmpl w:val="7DEC2089"/>
    <w:lvl w:ilvl="0">
      <w:start w:val="1"/>
      <w:numFmt w:val="decimal"/>
      <w:lvlText w:val="%1."/>
      <w:lvlJc w:val="left"/>
      <w:pPr>
        <w:ind w:left="731" w:hanging="721"/>
        <w:jc w:val="left"/>
      </w:pPr>
      <w:rPr>
        <w:rFonts w:ascii="Arial" w:eastAsia="Arial" w:hAnsi="Arial" w:cs="Arial" w:hint="default"/>
        <w:b/>
        <w:bCs/>
        <w:i w:val="0"/>
        <w:iCs w:val="0"/>
        <w:spacing w:val="0"/>
        <w:w w:val="81"/>
        <w:sz w:val="20"/>
        <w:szCs w:val="20"/>
        <w:lang w:val="en-US" w:eastAsia="en-US" w:bidi="ar-SA"/>
      </w:rPr>
    </w:lvl>
    <w:lvl w:ilvl="1">
      <w:numFmt w:val="bullet"/>
      <w:lvlText w:val=""/>
      <w:lvlJc w:val="left"/>
      <w:pPr>
        <w:ind w:left="731"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3024" w:hanging="360"/>
      </w:pPr>
      <w:rPr>
        <w:rFonts w:hint="default"/>
        <w:lang w:val="en-US" w:eastAsia="en-US" w:bidi="ar-SA"/>
      </w:rPr>
    </w:lvl>
    <w:lvl w:ilvl="3">
      <w:numFmt w:val="bullet"/>
      <w:lvlText w:val="•"/>
      <w:lvlJc w:val="left"/>
      <w:pPr>
        <w:ind w:left="4166" w:hanging="360"/>
      </w:pPr>
      <w:rPr>
        <w:rFonts w:hint="default"/>
        <w:lang w:val="en-US" w:eastAsia="en-US" w:bidi="ar-SA"/>
      </w:rPr>
    </w:lvl>
    <w:lvl w:ilvl="4">
      <w:numFmt w:val="bullet"/>
      <w:lvlText w:val="•"/>
      <w:lvlJc w:val="left"/>
      <w:pPr>
        <w:ind w:left="5308"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592" w:hanging="360"/>
      </w:pPr>
      <w:rPr>
        <w:rFonts w:hint="default"/>
        <w:lang w:val="en-US" w:eastAsia="en-US" w:bidi="ar-SA"/>
      </w:rPr>
    </w:lvl>
    <w:lvl w:ilvl="7">
      <w:numFmt w:val="bullet"/>
      <w:lvlText w:val="•"/>
      <w:lvlJc w:val="left"/>
      <w:pPr>
        <w:ind w:left="8734" w:hanging="360"/>
      </w:pPr>
      <w:rPr>
        <w:rFonts w:hint="default"/>
        <w:lang w:val="en-US" w:eastAsia="en-US" w:bidi="ar-SA"/>
      </w:rPr>
    </w:lvl>
    <w:lvl w:ilvl="8">
      <w:numFmt w:val="bullet"/>
      <w:lvlText w:val="•"/>
      <w:lvlJc w:val="left"/>
      <w:pPr>
        <w:ind w:left="9876" w:hanging="360"/>
      </w:pPr>
      <w:rPr>
        <w:rFonts w:hint="default"/>
        <w:lang w:val="en-US" w:eastAsia="en-US" w:bidi="ar-SA"/>
      </w:rPr>
    </w:lvl>
  </w:abstractNum>
  <w:num w:numId="1">
    <w:abstractNumId w:val="41"/>
  </w:num>
  <w:num w:numId="2">
    <w:abstractNumId w:val="28"/>
  </w:num>
  <w:num w:numId="3">
    <w:abstractNumId w:val="73"/>
  </w:num>
  <w:num w:numId="4">
    <w:abstractNumId w:val="24"/>
  </w:num>
  <w:num w:numId="5">
    <w:abstractNumId w:val="18"/>
  </w:num>
  <w:num w:numId="6">
    <w:abstractNumId w:val="44"/>
  </w:num>
  <w:num w:numId="7">
    <w:abstractNumId w:val="56"/>
  </w:num>
  <w:num w:numId="8">
    <w:abstractNumId w:val="82"/>
  </w:num>
  <w:num w:numId="9">
    <w:abstractNumId w:val="42"/>
  </w:num>
  <w:num w:numId="10">
    <w:abstractNumId w:val="5"/>
  </w:num>
  <w:num w:numId="11">
    <w:abstractNumId w:val="57"/>
  </w:num>
  <w:num w:numId="12">
    <w:abstractNumId w:val="75"/>
  </w:num>
  <w:num w:numId="13">
    <w:abstractNumId w:val="27"/>
  </w:num>
  <w:num w:numId="14">
    <w:abstractNumId w:val="70"/>
  </w:num>
  <w:num w:numId="15">
    <w:abstractNumId w:val="37"/>
  </w:num>
  <w:num w:numId="16">
    <w:abstractNumId w:val="55"/>
  </w:num>
  <w:num w:numId="17">
    <w:abstractNumId w:val="32"/>
  </w:num>
  <w:num w:numId="18">
    <w:abstractNumId w:val="30"/>
  </w:num>
  <w:num w:numId="19">
    <w:abstractNumId w:val="9"/>
  </w:num>
  <w:num w:numId="20">
    <w:abstractNumId w:val="68"/>
  </w:num>
  <w:num w:numId="21">
    <w:abstractNumId w:val="78"/>
  </w:num>
  <w:num w:numId="22">
    <w:abstractNumId w:val="47"/>
  </w:num>
  <w:num w:numId="23">
    <w:abstractNumId w:val="67"/>
  </w:num>
  <w:num w:numId="24">
    <w:abstractNumId w:val="15"/>
  </w:num>
  <w:num w:numId="25">
    <w:abstractNumId w:val="87"/>
  </w:num>
  <w:num w:numId="26">
    <w:abstractNumId w:val="85"/>
  </w:num>
  <w:num w:numId="27">
    <w:abstractNumId w:val="23"/>
  </w:num>
  <w:num w:numId="28">
    <w:abstractNumId w:val="79"/>
  </w:num>
  <w:num w:numId="29">
    <w:abstractNumId w:val="6"/>
  </w:num>
  <w:num w:numId="30">
    <w:abstractNumId w:val="64"/>
  </w:num>
  <w:num w:numId="31">
    <w:abstractNumId w:val="2"/>
  </w:num>
  <w:num w:numId="32">
    <w:abstractNumId w:val="72"/>
  </w:num>
  <w:num w:numId="33">
    <w:abstractNumId w:val="88"/>
  </w:num>
  <w:num w:numId="34">
    <w:abstractNumId w:val="0"/>
  </w:num>
  <w:num w:numId="35">
    <w:abstractNumId w:val="54"/>
  </w:num>
  <w:num w:numId="36">
    <w:abstractNumId w:val="71"/>
  </w:num>
  <w:num w:numId="37">
    <w:abstractNumId w:val="39"/>
  </w:num>
  <w:num w:numId="38">
    <w:abstractNumId w:val="33"/>
  </w:num>
  <w:num w:numId="39">
    <w:abstractNumId w:val="60"/>
  </w:num>
  <w:num w:numId="40">
    <w:abstractNumId w:val="86"/>
  </w:num>
  <w:num w:numId="41">
    <w:abstractNumId w:val="21"/>
  </w:num>
  <w:num w:numId="42">
    <w:abstractNumId w:val="4"/>
  </w:num>
  <w:num w:numId="43">
    <w:abstractNumId w:val="20"/>
  </w:num>
  <w:num w:numId="44">
    <w:abstractNumId w:val="76"/>
  </w:num>
  <w:num w:numId="45">
    <w:abstractNumId w:val="1"/>
  </w:num>
  <w:num w:numId="46">
    <w:abstractNumId w:val="51"/>
  </w:num>
  <w:num w:numId="47">
    <w:abstractNumId w:val="3"/>
  </w:num>
  <w:num w:numId="48">
    <w:abstractNumId w:val="77"/>
  </w:num>
  <w:num w:numId="49">
    <w:abstractNumId w:val="83"/>
  </w:num>
  <w:num w:numId="50">
    <w:abstractNumId w:val="69"/>
  </w:num>
  <w:num w:numId="51">
    <w:abstractNumId w:val="61"/>
  </w:num>
  <w:num w:numId="52">
    <w:abstractNumId w:val="80"/>
  </w:num>
  <w:num w:numId="53">
    <w:abstractNumId w:val="45"/>
  </w:num>
  <w:num w:numId="54">
    <w:abstractNumId w:val="46"/>
  </w:num>
  <w:num w:numId="55">
    <w:abstractNumId w:val="29"/>
  </w:num>
  <w:num w:numId="56">
    <w:abstractNumId w:val="62"/>
  </w:num>
  <w:num w:numId="57">
    <w:abstractNumId w:val="52"/>
  </w:num>
  <w:num w:numId="58">
    <w:abstractNumId w:val="36"/>
  </w:num>
  <w:num w:numId="59">
    <w:abstractNumId w:val="53"/>
  </w:num>
  <w:num w:numId="60">
    <w:abstractNumId w:val="17"/>
  </w:num>
  <w:num w:numId="61">
    <w:abstractNumId w:val="66"/>
  </w:num>
  <w:num w:numId="62">
    <w:abstractNumId w:val="48"/>
  </w:num>
  <w:num w:numId="63">
    <w:abstractNumId w:val="63"/>
  </w:num>
  <w:num w:numId="64">
    <w:abstractNumId w:val="43"/>
  </w:num>
  <w:num w:numId="65">
    <w:abstractNumId w:val="25"/>
  </w:num>
  <w:num w:numId="66">
    <w:abstractNumId w:val="49"/>
  </w:num>
  <w:num w:numId="67">
    <w:abstractNumId w:val="16"/>
  </w:num>
  <w:num w:numId="68">
    <w:abstractNumId w:val="65"/>
  </w:num>
  <w:num w:numId="69">
    <w:abstractNumId w:val="12"/>
  </w:num>
  <w:num w:numId="70">
    <w:abstractNumId w:val="38"/>
  </w:num>
  <w:num w:numId="71">
    <w:abstractNumId w:val="59"/>
  </w:num>
  <w:num w:numId="72">
    <w:abstractNumId w:val="40"/>
  </w:num>
  <w:num w:numId="73">
    <w:abstractNumId w:val="50"/>
  </w:num>
  <w:num w:numId="74">
    <w:abstractNumId w:val="81"/>
  </w:num>
  <w:num w:numId="75">
    <w:abstractNumId w:val="34"/>
  </w:num>
  <w:num w:numId="76">
    <w:abstractNumId w:val="26"/>
  </w:num>
  <w:num w:numId="77">
    <w:abstractNumId w:val="11"/>
  </w:num>
  <w:num w:numId="78">
    <w:abstractNumId w:val="84"/>
  </w:num>
  <w:num w:numId="79">
    <w:abstractNumId w:val="31"/>
  </w:num>
  <w:num w:numId="80">
    <w:abstractNumId w:val="19"/>
  </w:num>
  <w:num w:numId="81">
    <w:abstractNumId w:val="58"/>
  </w:num>
  <w:num w:numId="82">
    <w:abstractNumId w:val="35"/>
  </w:num>
  <w:num w:numId="83">
    <w:abstractNumId w:val="8"/>
  </w:num>
  <w:num w:numId="84">
    <w:abstractNumId w:val="74"/>
  </w:num>
  <w:num w:numId="85">
    <w:abstractNumId w:val="22"/>
  </w:num>
  <w:num w:numId="86">
    <w:abstractNumId w:val="14"/>
  </w:num>
  <w:num w:numId="87">
    <w:abstractNumId w:val="7"/>
  </w:num>
  <w:num w:numId="88">
    <w:abstractNumId w:val="10"/>
  </w:num>
  <w:num w:numId="89">
    <w:abstractNumId w:val="1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5575B"/>
    <w:rsid w:val="00002E28"/>
    <w:rsid w:val="00051236"/>
    <w:rsid w:val="00092C4B"/>
    <w:rsid w:val="00111A76"/>
    <w:rsid w:val="002041FB"/>
    <w:rsid w:val="00327A69"/>
    <w:rsid w:val="00405C69"/>
    <w:rsid w:val="00474060"/>
    <w:rsid w:val="004B41BD"/>
    <w:rsid w:val="00527680"/>
    <w:rsid w:val="006440A4"/>
    <w:rsid w:val="00646BDA"/>
    <w:rsid w:val="0075683B"/>
    <w:rsid w:val="00763178"/>
    <w:rsid w:val="00825BBE"/>
    <w:rsid w:val="008F34DF"/>
    <w:rsid w:val="00962837"/>
    <w:rsid w:val="00B72A32"/>
    <w:rsid w:val="00C8307A"/>
    <w:rsid w:val="00D512E5"/>
    <w:rsid w:val="00D60359"/>
    <w:rsid w:val="00DC4621"/>
    <w:rsid w:val="00DD603A"/>
    <w:rsid w:val="00DE4756"/>
    <w:rsid w:val="00E5575B"/>
    <w:rsid w:val="00E6086B"/>
    <w:rsid w:val="106F0D11"/>
    <w:rsid w:val="12C05A19"/>
    <w:rsid w:val="14F511E3"/>
    <w:rsid w:val="202F14C0"/>
    <w:rsid w:val="36F44C6C"/>
    <w:rsid w:val="534A0271"/>
    <w:rsid w:val="607C7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Microsoft Sans Serif" w:eastAsia="Microsoft Sans Serif" w:hAnsi="Microsoft Sans Serif" w:cs="Microsoft Sans Serif"/>
      <w:sz w:val="22"/>
      <w:szCs w:val="22"/>
    </w:rPr>
  </w:style>
  <w:style w:type="paragraph" w:styleId="Heading1">
    <w:name w:val="heading 1"/>
    <w:basedOn w:val="Normal"/>
    <w:uiPriority w:val="1"/>
    <w:qFormat/>
    <w:pPr>
      <w:ind w:left="460"/>
      <w:outlineLvl w:val="0"/>
    </w:pPr>
    <w:rPr>
      <w:rFonts w:ascii="Arial" w:eastAsia="Arial" w:hAnsi="Arial" w:cs="Arial"/>
      <w:b/>
      <w:bCs/>
      <w:sz w:val="20"/>
      <w:szCs w:val="20"/>
    </w:rPr>
  </w:style>
  <w:style w:type="paragraph" w:styleId="Heading2">
    <w:name w:val="heading 2"/>
    <w:basedOn w:val="Normal"/>
    <w:uiPriority w:val="1"/>
    <w:qFormat/>
    <w:pPr>
      <w:ind w:left="460"/>
      <w:outlineLvl w:val="1"/>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31"/>
    </w:pPr>
    <w:rPr>
      <w:sz w:val="20"/>
      <w:szCs w:val="2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31"/>
      <w:jc w:val="both"/>
    </w:pPr>
  </w:style>
  <w:style w:type="paragraph" w:customStyle="1" w:styleId="TableParagraph">
    <w:name w:val="Table Paragraph"/>
    <w:basedOn w:val="Normal"/>
    <w:uiPriority w:val="1"/>
    <w:qFormat/>
    <w:pPr>
      <w:spacing w:line="224" w:lineRule="exact"/>
      <w:ind w:left="397"/>
    </w:pPr>
    <w:rPr>
      <w:rFonts w:ascii="Arial" w:eastAsia="Arial" w:hAnsi="Arial" w:cs="Arial"/>
    </w:rPr>
  </w:style>
  <w:style w:type="paragraph" w:styleId="BalloonText">
    <w:name w:val="Balloon Text"/>
    <w:basedOn w:val="Normal"/>
    <w:link w:val="BalloonTextChar"/>
    <w:rsid w:val="00646BDA"/>
    <w:rPr>
      <w:rFonts w:ascii="Tahoma" w:hAnsi="Tahoma" w:cs="Tahoma"/>
      <w:sz w:val="16"/>
      <w:szCs w:val="16"/>
    </w:rPr>
  </w:style>
  <w:style w:type="character" w:customStyle="1" w:styleId="BalloonTextChar">
    <w:name w:val="Balloon Text Char"/>
    <w:basedOn w:val="DefaultParagraphFont"/>
    <w:link w:val="BalloonText"/>
    <w:rsid w:val="00646BDA"/>
    <w:rPr>
      <w:rFonts w:ascii="Tahoma" w:eastAsia="Microsoft Sans Serif" w:hAnsi="Tahoma" w:cs="Tahoma"/>
      <w:sz w:val="16"/>
      <w:szCs w:val="16"/>
    </w:rPr>
  </w:style>
  <w:style w:type="paragraph" w:styleId="Title">
    <w:name w:val="Title"/>
    <w:basedOn w:val="Normal"/>
    <w:next w:val="Normal"/>
    <w:link w:val="TitleChar"/>
    <w:qFormat/>
    <w:rsid w:val="006440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440A4"/>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Microsoft Sans Serif" w:eastAsia="Microsoft Sans Serif" w:hAnsi="Microsoft Sans Serif" w:cs="Microsoft Sans Serif"/>
      <w:sz w:val="22"/>
      <w:szCs w:val="22"/>
    </w:rPr>
  </w:style>
  <w:style w:type="paragraph" w:styleId="Heading1">
    <w:name w:val="heading 1"/>
    <w:basedOn w:val="Normal"/>
    <w:uiPriority w:val="1"/>
    <w:qFormat/>
    <w:pPr>
      <w:ind w:left="460"/>
      <w:outlineLvl w:val="0"/>
    </w:pPr>
    <w:rPr>
      <w:rFonts w:ascii="Arial" w:eastAsia="Arial" w:hAnsi="Arial" w:cs="Arial"/>
      <w:b/>
      <w:bCs/>
      <w:sz w:val="20"/>
      <w:szCs w:val="20"/>
    </w:rPr>
  </w:style>
  <w:style w:type="paragraph" w:styleId="Heading2">
    <w:name w:val="heading 2"/>
    <w:basedOn w:val="Normal"/>
    <w:uiPriority w:val="1"/>
    <w:qFormat/>
    <w:pPr>
      <w:ind w:left="460"/>
      <w:outlineLvl w:val="1"/>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31"/>
    </w:pPr>
    <w:rPr>
      <w:sz w:val="20"/>
      <w:szCs w:val="2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31"/>
      <w:jc w:val="both"/>
    </w:pPr>
  </w:style>
  <w:style w:type="paragraph" w:customStyle="1" w:styleId="TableParagraph">
    <w:name w:val="Table Paragraph"/>
    <w:basedOn w:val="Normal"/>
    <w:uiPriority w:val="1"/>
    <w:qFormat/>
    <w:pPr>
      <w:spacing w:line="224" w:lineRule="exact"/>
      <w:ind w:left="397"/>
    </w:pPr>
    <w:rPr>
      <w:rFonts w:ascii="Arial" w:eastAsia="Arial" w:hAnsi="Arial" w:cs="Arial"/>
    </w:rPr>
  </w:style>
  <w:style w:type="paragraph" w:styleId="BalloonText">
    <w:name w:val="Balloon Text"/>
    <w:basedOn w:val="Normal"/>
    <w:link w:val="BalloonTextChar"/>
    <w:rsid w:val="00646BDA"/>
    <w:rPr>
      <w:rFonts w:ascii="Tahoma" w:hAnsi="Tahoma" w:cs="Tahoma"/>
      <w:sz w:val="16"/>
      <w:szCs w:val="16"/>
    </w:rPr>
  </w:style>
  <w:style w:type="character" w:customStyle="1" w:styleId="BalloonTextChar">
    <w:name w:val="Balloon Text Char"/>
    <w:basedOn w:val="DefaultParagraphFont"/>
    <w:link w:val="BalloonText"/>
    <w:rsid w:val="00646BDA"/>
    <w:rPr>
      <w:rFonts w:ascii="Tahoma" w:eastAsia="Microsoft Sans Serif" w:hAnsi="Tahoma" w:cs="Tahoma"/>
      <w:sz w:val="16"/>
      <w:szCs w:val="16"/>
    </w:rPr>
  </w:style>
  <w:style w:type="paragraph" w:styleId="Title">
    <w:name w:val="Title"/>
    <w:basedOn w:val="Normal"/>
    <w:next w:val="Normal"/>
    <w:link w:val="TitleChar"/>
    <w:qFormat/>
    <w:rsid w:val="006440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440A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footer" Target="footer1.xml"/><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10647</TotalTime>
  <Pages>1</Pages>
  <Words>112987</Words>
  <Characters>644027</Characters>
  <Application>Microsoft Office Word</Application>
  <DocSecurity>0</DocSecurity>
  <Lines>5366</Lines>
  <Paragraphs>1511</Paragraphs>
  <ScaleCrop>false</ScaleCrop>
  <HeadingPairs>
    <vt:vector size="2" baseType="variant">
      <vt:variant>
        <vt:lpstr>Title</vt:lpstr>
      </vt:variant>
      <vt:variant>
        <vt:i4>1</vt:i4>
      </vt:variant>
    </vt:vector>
  </HeadingPairs>
  <TitlesOfParts>
    <vt:vector size="1" baseType="lpstr">
      <vt:lpstr>AGRICULTURE IN UGANDA</vt:lpstr>
    </vt:vector>
  </TitlesOfParts>
  <Company/>
  <LinksUpToDate>false</LinksUpToDate>
  <CharactersWithSpaces>755503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AGRICULTURE IN UGANDA</dc:title>
  <dc:creator>kiwuka andrew</dc:creator>
  <cp:lastModifiedBy>HP</cp:lastModifiedBy>
  <cp:revision>16</cp:revision>
  <dcterms:created xsi:type="dcterms:W3CDTF">2024-09-10T13:57:00Z</dcterms:created>
  <dcterms:modified xsi:type="dcterms:W3CDTF">2024-11-09T12:14:00Z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2019-06-27T00:00:00Z</vt:filetime>
  </property>
  <property fmtid="{D5CDD505-2E9C-101B-9397-08002B2CF9AE}" pid="3" name="Creator">
    <vt:lpwstr>Microsoft® Office Word 2007</vt:lpwstr>
  </property>
  <property fmtid="{D5CDD505-2E9C-101B-9397-08002B2CF9AE}" pid="4" name="LastSaved">
    <vt:filetime>2024-09-10T00:00:00Z</vt:filetime>
  </property>
  <property fmtid="{D5CDD505-2E9C-101B-9397-08002B2CF9AE}" pid="5" name="Producer">
    <vt:lpwstr>Microsoft® Office Word 2007</vt:lpwstr>
  </property>
  <property fmtid="{D5CDD505-2E9C-101B-9397-08002B2CF9AE}" pid="6" name="KSOProductBuildVer">
    <vt:lpwstr>1033-12.2.0.17562</vt:lpwstr>
  </property>
  <property fmtid="{D5CDD505-2E9C-101B-9397-08002B2CF9AE}" pid="7" name="ICV">
    <vt:lpwstr>581FDA8633724A90B32BE143AE6180F8_12</vt:lpwstr>
  </property>
</Properties>
</file>